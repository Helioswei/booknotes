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71"/>
        <w:ind w:left="0" w:right="1669" w:firstLine="0"/>
        <w:jc w:val="right"/>
        <w:rPr>
          <w:rFonts w:ascii="Times New Roman"/>
          <w:sz w:val="18"/>
        </w:rPr>
      </w:pPr>
      <w:r>
        <w:pict>
          <v:rect id="_x0000_s1026" o:spid="_x0000_s1026" o:spt="1" style="position:absolute;left:0pt;margin-left:86.55pt;margin-top:19.15pt;height:0.7pt;width:342.95pt;mso-position-horizontal-relative:page;mso-wrap-distance-bottom:0pt;mso-wrap-distance-top:0pt;z-index:-251408384;mso-width-relative:page;mso-height-relative:page;" fillcolor="#000000" filled="t" stroked="f" coordsize="21600,21600">
            <v:path/>
            <v:fill on="t" focussize="0,0"/>
            <v:stroke on="f"/>
            <v:imagedata o:title=""/>
            <o:lock v:ext="edit"/>
            <w10:wrap type="topAndBottom"/>
          </v:rect>
        </w:pict>
      </w:r>
      <w:r>
        <w:rPr>
          <w:rFonts w:ascii="Times New Roman"/>
          <w:w w:val="101"/>
          <w:sz w:val="18"/>
        </w:rPr>
        <w:t>1</w:t>
      </w: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spacing w:before="3" w:after="1"/>
        <w:rPr>
          <w:rFonts w:ascii="Times New Roman"/>
          <w:sz w:val="11"/>
        </w:rPr>
      </w:pPr>
    </w:p>
    <w:tbl>
      <w:tblPr>
        <w:tblStyle w:val="12"/>
        <w:tblW w:w="0" w:type="auto"/>
        <w:tblInd w:w="196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24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156" w:hRule="atLeast"/>
        </w:trPr>
        <w:tc>
          <w:tcPr>
            <w:tcW w:w="6240" w:type="dxa"/>
            <w:shd w:val="clear" w:color="auto" w:fill="7F007F"/>
          </w:tcPr>
          <w:p>
            <w:pPr>
              <w:pStyle w:val="16"/>
              <w:spacing w:before="167"/>
              <w:ind w:left="148"/>
              <w:rPr>
                <w:rFonts w:hint="eastAsia" w:ascii="宋体" w:eastAsia="宋体"/>
                <w:sz w:val="20"/>
              </w:rPr>
            </w:pPr>
            <w:r>
              <w:rPr>
                <w:rFonts w:hint="eastAsia" w:ascii="宋体" w:eastAsia="宋体"/>
                <w:color w:val="FFFFFF"/>
                <w:sz w:val="20"/>
              </w:rPr>
              <w:t>無限延伸你的視野</w:t>
            </w:r>
          </w:p>
          <w:p>
            <w:pPr>
              <w:pStyle w:val="16"/>
              <w:spacing w:before="0"/>
              <w:rPr>
                <w:rFonts w:ascii="Times New Roman"/>
                <w:sz w:val="20"/>
              </w:rPr>
            </w:pPr>
          </w:p>
          <w:p>
            <w:pPr>
              <w:pStyle w:val="16"/>
              <w:spacing w:before="0"/>
              <w:rPr>
                <w:rFonts w:ascii="Times New Roman"/>
                <w:sz w:val="20"/>
              </w:rPr>
            </w:pPr>
          </w:p>
          <w:p>
            <w:pPr>
              <w:pStyle w:val="16"/>
              <w:spacing w:before="5"/>
              <w:rPr>
                <w:rFonts w:ascii="Times New Roman"/>
                <w:sz w:val="22"/>
              </w:rPr>
            </w:pPr>
          </w:p>
          <w:p>
            <w:pPr>
              <w:pStyle w:val="16"/>
              <w:spacing w:before="1" w:line="407" w:lineRule="exact"/>
              <w:ind w:left="814" w:right="810"/>
              <w:jc w:val="center"/>
              <w:rPr>
                <w:rFonts w:hint="eastAsia" w:ascii="Microsoft JhengHei" w:eastAsia="Microsoft JhengHei"/>
                <w:b/>
                <w:sz w:val="24"/>
              </w:rPr>
            </w:pPr>
            <w:r>
              <w:rPr>
                <w:rFonts w:hint="eastAsia" w:ascii="Microsoft JhengHei" w:eastAsia="Microsoft JhengHei"/>
                <w:b/>
                <w:color w:val="FFFFFF"/>
                <w:w w:val="95"/>
                <w:sz w:val="24"/>
              </w:rPr>
              <w:t>物件導向的精髓</w:t>
            </w:r>
          </w:p>
          <w:p>
            <w:pPr>
              <w:pStyle w:val="16"/>
              <w:spacing w:before="0" w:line="1195" w:lineRule="exact"/>
              <w:ind w:left="814" w:right="810"/>
              <w:jc w:val="center"/>
              <w:rPr>
                <w:rFonts w:hint="eastAsia" w:ascii="宋体" w:eastAsia="宋体"/>
                <w:sz w:val="96"/>
              </w:rPr>
            </w:pPr>
            <w:r>
              <w:rPr>
                <w:rFonts w:hint="eastAsia" w:ascii="宋体" w:eastAsia="宋体"/>
                <w:color w:val="FFFFFF"/>
                <w:w w:val="95"/>
                <w:sz w:val="96"/>
              </w:rPr>
              <w:t>多型與虛擬</w:t>
            </w:r>
          </w:p>
          <w:p>
            <w:pPr>
              <w:pStyle w:val="16"/>
              <w:spacing w:before="154"/>
              <w:ind w:left="814" w:right="801"/>
              <w:jc w:val="center"/>
              <w:rPr>
                <w:rFonts w:ascii="Times New Roman"/>
                <w:b/>
                <w:sz w:val="24"/>
              </w:rPr>
            </w:pPr>
            <w:r>
              <w:rPr>
                <w:rFonts w:ascii="Times New Roman"/>
                <w:b/>
                <w:color w:val="FFFFFF"/>
                <w:sz w:val="24"/>
              </w:rPr>
              <w:t>Polymorphism</w:t>
            </w:r>
            <w:r>
              <w:rPr>
                <w:rFonts w:ascii="Times New Roman"/>
                <w:b/>
                <w:color w:val="FFFFFF"/>
                <w:spacing w:val="-5"/>
                <w:sz w:val="24"/>
              </w:rPr>
              <w:t xml:space="preserve"> </w:t>
            </w:r>
            <w:r>
              <w:rPr>
                <w:rFonts w:ascii="Times New Roman"/>
                <w:b/>
                <w:color w:val="FFFFFF"/>
                <w:sz w:val="24"/>
              </w:rPr>
              <w:t>in C++</w:t>
            </w:r>
          </w:p>
          <w:p>
            <w:pPr>
              <w:pStyle w:val="16"/>
              <w:spacing w:before="0"/>
              <w:rPr>
                <w:rFonts w:ascii="Times New Roman"/>
                <w:sz w:val="26"/>
              </w:rPr>
            </w:pPr>
          </w:p>
          <w:p>
            <w:pPr>
              <w:pStyle w:val="16"/>
              <w:spacing w:before="0"/>
              <w:rPr>
                <w:rFonts w:ascii="Times New Roman"/>
                <w:sz w:val="26"/>
              </w:rPr>
            </w:pPr>
          </w:p>
          <w:p>
            <w:pPr>
              <w:pStyle w:val="16"/>
              <w:spacing w:before="0"/>
              <w:rPr>
                <w:rFonts w:ascii="Times New Roman"/>
                <w:sz w:val="26"/>
              </w:rPr>
            </w:pPr>
          </w:p>
          <w:p>
            <w:pPr>
              <w:pStyle w:val="16"/>
              <w:spacing w:before="0"/>
              <w:rPr>
                <w:rFonts w:ascii="Times New Roman"/>
                <w:sz w:val="26"/>
              </w:rPr>
            </w:pPr>
          </w:p>
          <w:p>
            <w:pPr>
              <w:pStyle w:val="16"/>
              <w:spacing w:before="0"/>
              <w:rPr>
                <w:rFonts w:ascii="Times New Roman"/>
                <w:sz w:val="26"/>
              </w:rPr>
            </w:pPr>
          </w:p>
          <w:p>
            <w:pPr>
              <w:pStyle w:val="16"/>
              <w:spacing w:before="0"/>
              <w:rPr>
                <w:rFonts w:ascii="Times New Roman"/>
                <w:sz w:val="26"/>
              </w:rPr>
            </w:pPr>
          </w:p>
          <w:p>
            <w:pPr>
              <w:pStyle w:val="16"/>
              <w:spacing w:before="0"/>
              <w:rPr>
                <w:rFonts w:ascii="Times New Roman"/>
                <w:sz w:val="26"/>
              </w:rPr>
            </w:pPr>
          </w:p>
          <w:p>
            <w:pPr>
              <w:pStyle w:val="16"/>
              <w:spacing w:before="1"/>
              <w:rPr>
                <w:rFonts w:ascii="Times New Roman"/>
                <w:sz w:val="36"/>
              </w:rPr>
            </w:pPr>
          </w:p>
          <w:p>
            <w:pPr>
              <w:pStyle w:val="16"/>
              <w:spacing w:before="1"/>
              <w:ind w:left="814" w:right="805"/>
              <w:jc w:val="center"/>
              <w:rPr>
                <w:rFonts w:hint="eastAsia" w:ascii="Microsoft JhengHei" w:eastAsia="Microsoft JhengHei"/>
                <w:sz w:val="24"/>
              </w:rPr>
            </w:pPr>
            <w:r>
              <w:rPr>
                <w:rFonts w:hint="eastAsia" w:ascii="Microsoft JhengHei" w:eastAsia="Microsoft JhengHei"/>
                <w:color w:val="FFFFFF"/>
                <w:spacing w:val="11"/>
                <w:sz w:val="24"/>
              </w:rPr>
              <w:t>侯俊傑 著</w:t>
            </w:r>
          </w:p>
          <w:p>
            <w:pPr>
              <w:pStyle w:val="16"/>
              <w:spacing w:before="3"/>
              <w:rPr>
                <w:rFonts w:ascii="Times New Roman"/>
                <w:sz w:val="26"/>
              </w:rPr>
            </w:pPr>
          </w:p>
          <w:p>
            <w:pPr>
              <w:pStyle w:val="16"/>
              <w:spacing w:before="0"/>
              <w:ind w:left="814" w:right="810"/>
              <w:jc w:val="center"/>
              <w:rPr>
                <w:rFonts w:hint="eastAsia" w:ascii="Microsoft JhengHei" w:eastAsia="Microsoft JhengHei"/>
                <w:b/>
                <w:sz w:val="28"/>
              </w:rPr>
            </w:pPr>
            <w:r>
              <w:rPr>
                <w:rFonts w:hint="eastAsia" w:ascii="Microsoft JhengHei" w:eastAsia="Microsoft JhengHei"/>
                <w:b/>
                <w:color w:val="FFFFFF"/>
                <w:w w:val="95"/>
                <w:sz w:val="28"/>
              </w:rPr>
              <w:t>松崗電腦圖書資料股份有限公司</w:t>
            </w:r>
          </w:p>
        </w:tc>
      </w:tr>
    </w:tbl>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spacing w:before="2"/>
        <w:rPr>
          <w:rFonts w:ascii="Times New Roman"/>
          <w:sz w:val="24"/>
        </w:rPr>
      </w:pPr>
    </w:p>
    <w:p>
      <w:pPr>
        <w:spacing w:before="81"/>
        <w:ind w:left="5929" w:right="0" w:firstLine="0"/>
        <w:jc w:val="left"/>
        <w:rPr>
          <w:rFonts w:hint="eastAsia" w:ascii="宋体" w:eastAsia="宋体"/>
          <w:sz w:val="16"/>
        </w:rPr>
      </w:pPr>
      <w:r>
        <w:rPr>
          <w:rFonts w:hint="eastAsia" w:ascii="宋体" w:eastAsia="宋体"/>
          <w:color w:val="0000FF"/>
          <w:w w:val="95"/>
          <w:sz w:val="16"/>
        </w:rPr>
        <w:t>多型與虛擬（</w:t>
      </w:r>
      <w:r>
        <w:rPr>
          <w:rFonts w:ascii="Times New Roman" w:eastAsia="Times New Roman"/>
          <w:i/>
          <w:color w:val="0000FF"/>
          <w:w w:val="95"/>
          <w:sz w:val="16"/>
        </w:rPr>
        <w:t>Polymorphism</w:t>
      </w:r>
      <w:r>
        <w:rPr>
          <w:rFonts w:ascii="Times New Roman" w:eastAsia="Times New Roman"/>
          <w:i/>
          <w:color w:val="0000FF"/>
          <w:spacing w:val="54"/>
          <w:sz w:val="16"/>
        </w:rPr>
        <w:t xml:space="preserve"> </w:t>
      </w:r>
      <w:r>
        <w:rPr>
          <w:rFonts w:ascii="Times New Roman" w:eastAsia="Times New Roman"/>
          <w:i/>
          <w:color w:val="0000FF"/>
          <w:w w:val="95"/>
          <w:sz w:val="16"/>
        </w:rPr>
        <w:t>in</w:t>
      </w:r>
      <w:r>
        <w:rPr>
          <w:rFonts w:ascii="Times New Roman" w:eastAsia="Times New Roman"/>
          <w:i/>
          <w:color w:val="0000FF"/>
          <w:spacing w:val="57"/>
          <w:sz w:val="16"/>
        </w:rPr>
        <w:t xml:space="preserve"> </w:t>
      </w:r>
      <w:r>
        <w:rPr>
          <w:rFonts w:ascii="Times New Roman" w:eastAsia="Times New Roman"/>
          <w:i/>
          <w:color w:val="0000FF"/>
          <w:w w:val="95"/>
          <w:sz w:val="16"/>
        </w:rPr>
        <w:t>C++</w:t>
      </w:r>
      <w:r>
        <w:rPr>
          <w:rFonts w:hint="eastAsia" w:ascii="宋体" w:eastAsia="宋体"/>
          <w:color w:val="0000FF"/>
          <w:w w:val="95"/>
          <w:sz w:val="16"/>
        </w:rPr>
        <w:t>）</w:t>
      </w:r>
    </w:p>
    <w:p>
      <w:pPr>
        <w:spacing w:after="0"/>
        <w:jc w:val="left"/>
        <w:rPr>
          <w:rFonts w:hint="eastAsia" w:ascii="宋体" w:eastAsia="宋体"/>
          <w:sz w:val="16"/>
        </w:rPr>
        <w:sectPr>
          <w:type w:val="continuous"/>
          <w:pgSz w:w="10320" w:h="13220"/>
          <w:pgMar w:top="580" w:right="80" w:bottom="280" w:left="40" w:header="720" w:footer="720" w:gutter="0"/>
          <w:cols w:space="720" w:num="1"/>
        </w:sectPr>
      </w:pPr>
    </w:p>
    <w:p>
      <w:pPr>
        <w:spacing w:before="71"/>
        <w:ind w:left="1719" w:right="0" w:firstLine="0"/>
        <w:jc w:val="left"/>
        <w:rPr>
          <w:rFonts w:ascii="Times New Roman"/>
          <w:sz w:val="18"/>
        </w:rPr>
      </w:pPr>
      <w:r>
        <w:pict>
          <v:rect id="_x0000_s1027" o:spid="_x0000_s1027" o:spt="1" style="position:absolute;left:0pt;margin-left:86.55pt;margin-top:19.15pt;height:0.7pt;width:342.95pt;mso-position-horizontal-relative:page;mso-wrap-distance-bottom:0pt;mso-wrap-distance-top:0pt;z-index:-251408384;mso-width-relative:page;mso-height-relative:page;" fillcolor="#000000" filled="t" stroked="f" coordsize="21600,21600">
            <v:path/>
            <v:fill on="t" focussize="0,0"/>
            <v:stroke on="f"/>
            <v:imagedata o:title=""/>
            <o:lock v:ext="edit"/>
            <w10:wrap type="topAndBottom"/>
          </v:rect>
        </w:pict>
      </w:r>
      <w:r>
        <w:rPr>
          <w:rFonts w:ascii="Times New Roman"/>
          <w:w w:val="101"/>
          <w:sz w:val="18"/>
        </w:rPr>
        <w:t>2</w:t>
      </w: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spacing w:before="4"/>
        <w:rPr>
          <w:rFonts w:ascii="Times New Roman"/>
          <w:sz w:val="20"/>
        </w:rPr>
      </w:pPr>
    </w:p>
    <w:p>
      <w:pPr>
        <w:spacing w:before="82"/>
        <w:ind w:left="5943" w:right="0" w:firstLine="0"/>
        <w:jc w:val="left"/>
        <w:rPr>
          <w:rFonts w:hint="eastAsia" w:ascii="宋体" w:eastAsia="宋体"/>
          <w:sz w:val="16"/>
        </w:rPr>
      </w:pPr>
      <w:r>
        <w:rPr>
          <w:rFonts w:hint="eastAsia" w:ascii="宋体" w:eastAsia="宋体"/>
          <w:color w:val="0000FF"/>
          <w:w w:val="95"/>
          <w:sz w:val="16"/>
        </w:rPr>
        <w:t>多型與虛擬（</w:t>
      </w:r>
      <w:r>
        <w:rPr>
          <w:rFonts w:ascii="Times New Roman" w:eastAsia="Times New Roman"/>
          <w:i/>
          <w:color w:val="0000FF"/>
          <w:w w:val="95"/>
          <w:sz w:val="16"/>
        </w:rPr>
        <w:t>Polymorphism</w:t>
      </w:r>
      <w:r>
        <w:rPr>
          <w:rFonts w:ascii="Times New Roman" w:eastAsia="Times New Roman"/>
          <w:i/>
          <w:color w:val="0000FF"/>
          <w:spacing w:val="54"/>
          <w:sz w:val="16"/>
        </w:rPr>
        <w:t xml:space="preserve"> </w:t>
      </w:r>
      <w:r>
        <w:rPr>
          <w:rFonts w:ascii="Times New Roman" w:eastAsia="Times New Roman"/>
          <w:i/>
          <w:color w:val="0000FF"/>
          <w:w w:val="95"/>
          <w:sz w:val="16"/>
        </w:rPr>
        <w:t>in</w:t>
      </w:r>
      <w:r>
        <w:rPr>
          <w:rFonts w:ascii="Times New Roman" w:eastAsia="Times New Roman"/>
          <w:i/>
          <w:color w:val="0000FF"/>
          <w:spacing w:val="57"/>
          <w:sz w:val="16"/>
        </w:rPr>
        <w:t xml:space="preserve"> </w:t>
      </w:r>
      <w:r>
        <w:rPr>
          <w:rFonts w:ascii="Times New Roman" w:eastAsia="Times New Roman"/>
          <w:i/>
          <w:color w:val="0000FF"/>
          <w:w w:val="95"/>
          <w:sz w:val="16"/>
        </w:rPr>
        <w:t>C++</w:t>
      </w:r>
      <w:r>
        <w:rPr>
          <w:rFonts w:hint="eastAsia" w:ascii="宋体" w:eastAsia="宋体"/>
          <w:color w:val="0000FF"/>
          <w:w w:val="95"/>
          <w:sz w:val="16"/>
        </w:rPr>
        <w:t>）</w:t>
      </w:r>
    </w:p>
    <w:p>
      <w:pPr>
        <w:spacing w:after="0"/>
        <w:jc w:val="left"/>
        <w:rPr>
          <w:rFonts w:hint="eastAsia" w:ascii="宋体" w:eastAsia="宋体"/>
          <w:sz w:val="16"/>
        </w:rPr>
        <w:sectPr>
          <w:pgSz w:w="10320" w:h="13220"/>
          <w:pgMar w:top="580" w:right="80" w:bottom="280" w:left="40" w:header="720" w:footer="720" w:gutter="0"/>
          <w:cols w:space="720" w:num="1"/>
        </w:sectPr>
      </w:pPr>
    </w:p>
    <w:p>
      <w:pPr>
        <w:pStyle w:val="11"/>
        <w:spacing w:before="64"/>
        <w:ind w:right="38"/>
        <w:jc w:val="right"/>
        <w:rPr>
          <w:rFonts w:hint="eastAsia" w:ascii="宋体" w:eastAsia="宋体"/>
        </w:rPr>
      </w:pPr>
      <w:r>
        <w:rPr>
          <w:rFonts w:hint="eastAsia" w:ascii="宋体" w:eastAsia="宋体"/>
          <w:w w:val="95"/>
        </w:rPr>
        <w:t>讀者來函</w:t>
      </w:r>
    </w:p>
    <w:p>
      <w:pPr>
        <w:spacing w:before="71"/>
        <w:ind w:left="0" w:right="1669" w:firstLine="0"/>
        <w:jc w:val="right"/>
        <w:rPr>
          <w:rFonts w:ascii="Times New Roman"/>
          <w:sz w:val="18"/>
        </w:rPr>
      </w:pPr>
      <w:r>
        <w:br w:type="column"/>
      </w:r>
      <w:r>
        <w:rPr>
          <w:rFonts w:ascii="Times New Roman"/>
          <w:sz w:val="18"/>
        </w:rPr>
        <w:t>1</w:t>
      </w: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spacing w:before="161"/>
        <w:ind w:left="1719" w:right="0" w:firstLine="0"/>
        <w:jc w:val="left"/>
        <w:rPr>
          <w:rFonts w:hint="eastAsia" w:ascii="宋体" w:eastAsia="宋体"/>
          <w:sz w:val="48"/>
        </w:rPr>
      </w:pPr>
      <w:r>
        <w:pict>
          <v:rect id="_x0000_s1028" o:spid="_x0000_s1028" o:spt="1" style="position:absolute;left:0pt;margin-left:86.55pt;margin-top:-86.7pt;height:0.7pt;width:342.95pt;mso-position-horizontal-relative:page;z-index:251661312;mso-width-relative:page;mso-height-relative:page;" fillcolor="#000000" filled="t" stroked="f" coordsize="21600,21600">
            <v:path/>
            <v:fill on="t" focussize="0,0"/>
            <v:stroke on="f"/>
            <v:imagedata o:title=""/>
            <o:lock v:ext="edit"/>
          </v:rect>
        </w:pict>
      </w:r>
      <w:r>
        <w:rPr>
          <w:rFonts w:hint="eastAsia" w:ascii="宋体" w:eastAsia="宋体"/>
          <w:spacing w:val="17"/>
          <w:w w:val="115"/>
          <w:sz w:val="48"/>
        </w:rPr>
        <w:t>读者来函</w:t>
      </w:r>
    </w:p>
    <w:p>
      <w:pPr>
        <w:spacing w:after="0"/>
        <w:jc w:val="left"/>
        <w:rPr>
          <w:rFonts w:hint="eastAsia" w:ascii="宋体" w:eastAsia="宋体"/>
          <w:sz w:val="48"/>
        </w:rPr>
        <w:sectPr>
          <w:pgSz w:w="10320" w:h="13220"/>
          <w:pgMar w:top="580" w:right="80" w:bottom="280" w:left="40" w:header="720" w:footer="720" w:gutter="0"/>
          <w:cols w:equalWidth="0" w:num="2">
            <w:col w:w="2394" w:space="2051"/>
            <w:col w:w="5755"/>
          </w:cols>
        </w:sectPr>
      </w:pPr>
    </w:p>
    <w:p>
      <w:pPr>
        <w:pStyle w:val="11"/>
        <w:rPr>
          <w:rFonts w:ascii="宋体"/>
          <w:sz w:val="20"/>
        </w:rPr>
      </w:pPr>
    </w:p>
    <w:p>
      <w:pPr>
        <w:pStyle w:val="11"/>
        <w:rPr>
          <w:rFonts w:ascii="宋体"/>
          <w:sz w:val="20"/>
        </w:rPr>
      </w:pPr>
    </w:p>
    <w:p>
      <w:pPr>
        <w:pStyle w:val="11"/>
        <w:rPr>
          <w:rFonts w:ascii="宋体"/>
          <w:sz w:val="20"/>
        </w:rPr>
      </w:pPr>
    </w:p>
    <w:p>
      <w:pPr>
        <w:pStyle w:val="11"/>
        <w:spacing w:before="8"/>
        <w:rPr>
          <w:rFonts w:ascii="宋体"/>
          <w:sz w:val="27"/>
        </w:rPr>
      </w:pPr>
    </w:p>
    <w:p>
      <w:pPr>
        <w:pStyle w:val="15"/>
        <w:numPr>
          <w:ilvl w:val="0"/>
          <w:numId w:val="1"/>
        </w:numPr>
        <w:tabs>
          <w:tab w:val="left" w:pos="2004"/>
        </w:tabs>
        <w:spacing w:before="96" w:after="0" w:line="240" w:lineRule="auto"/>
        <w:ind w:left="2003" w:right="0" w:hanging="285"/>
        <w:jc w:val="left"/>
        <w:rPr>
          <w:rFonts w:ascii="Times New Roman" w:hAnsi="Times New Roman"/>
          <w:sz w:val="18"/>
        </w:rPr>
      </w:pPr>
      <w:r>
        <w:rPr>
          <w:rFonts w:ascii="Times New Roman" w:hAnsi="Times New Roman"/>
          <w:sz w:val="18"/>
        </w:rPr>
        <w:t>BBFISH</w:t>
      </w:r>
    </w:p>
    <w:p>
      <w:pPr>
        <w:pStyle w:val="11"/>
        <w:spacing w:before="7"/>
        <w:rPr>
          <w:rFonts w:ascii="Times New Roman"/>
          <w:sz w:val="20"/>
        </w:rPr>
      </w:pPr>
    </w:p>
    <w:p>
      <w:pPr>
        <w:spacing w:before="0" w:line="374" w:lineRule="auto"/>
        <w:ind w:left="1719" w:right="1664" w:firstLine="0"/>
        <w:jc w:val="both"/>
        <w:rPr>
          <w:rFonts w:hint="eastAsia" w:ascii="宋体" w:eastAsia="宋体"/>
          <w:sz w:val="18"/>
        </w:rPr>
      </w:pPr>
      <w:r>
        <w:rPr>
          <w:rFonts w:hint="eastAsia" w:ascii="宋体" w:eastAsia="宋体"/>
          <w:spacing w:val="-1"/>
          <w:sz w:val="18"/>
        </w:rPr>
        <w:t>《多型与虚拟》一书中的多型与物件导向概念，在我的物件导向学习路上点燃了一盏明</w:t>
      </w:r>
      <w:r>
        <w:rPr>
          <w:rFonts w:hint="eastAsia" w:ascii="宋体" w:eastAsia="宋体"/>
          <w:sz w:val="18"/>
        </w:rPr>
        <w:t xml:space="preserve">灯。我本非科班出身，因兴趣使然，要投考资管所。在辛苦的 </w:t>
      </w:r>
      <w:r>
        <w:rPr>
          <w:rFonts w:ascii="Times New Roman" w:eastAsia="Times New Roman"/>
          <w:sz w:val="18"/>
        </w:rPr>
        <w:t>C</w:t>
      </w:r>
      <w:r>
        <w:rPr>
          <w:rFonts w:ascii="Times New Roman" w:eastAsia="Times New Roman"/>
          <w:spacing w:val="6"/>
          <w:sz w:val="18"/>
        </w:rPr>
        <w:t xml:space="preserve"> </w:t>
      </w:r>
      <w:r>
        <w:rPr>
          <w:rFonts w:hint="eastAsia" w:ascii="宋体" w:eastAsia="宋体"/>
          <w:sz w:val="18"/>
        </w:rPr>
        <w:t xml:space="preserve">语言路上，前半段走的甚为艰辛，后来因为要准备考试，再度学起 </w:t>
      </w:r>
      <w:r>
        <w:rPr>
          <w:rFonts w:ascii="Times New Roman" w:eastAsia="Times New Roman"/>
          <w:sz w:val="18"/>
        </w:rPr>
        <w:t>C</w:t>
      </w:r>
      <w:r>
        <w:rPr>
          <w:rFonts w:ascii="Times New Roman" w:eastAsia="Times New Roman"/>
          <w:spacing w:val="4"/>
          <w:sz w:val="18"/>
        </w:rPr>
        <w:t xml:space="preserve"> </w:t>
      </w:r>
      <w:r>
        <w:rPr>
          <w:rFonts w:hint="eastAsia" w:ascii="宋体" w:eastAsia="宋体"/>
          <w:sz w:val="18"/>
        </w:rPr>
        <w:t>语言。虽说考的只是观念罢了，却也</w:t>
      </w:r>
      <w:r>
        <w:rPr>
          <w:rFonts w:hint="eastAsia" w:ascii="宋体" w:eastAsia="宋体"/>
          <w:spacing w:val="1"/>
          <w:sz w:val="18"/>
        </w:rPr>
        <w:t xml:space="preserve">让我对 </w:t>
      </w:r>
      <w:r>
        <w:rPr>
          <w:rFonts w:ascii="Times New Roman" w:eastAsia="Times New Roman"/>
          <w:sz w:val="18"/>
        </w:rPr>
        <w:t>C</w:t>
      </w:r>
      <w:r>
        <w:rPr>
          <w:rFonts w:ascii="Times New Roman" w:eastAsia="Times New Roman"/>
          <w:spacing w:val="1"/>
          <w:sz w:val="18"/>
        </w:rPr>
        <w:t xml:space="preserve"> </w:t>
      </w:r>
      <w:r>
        <w:rPr>
          <w:rFonts w:hint="eastAsia" w:ascii="宋体" w:eastAsia="宋体"/>
          <w:sz w:val="18"/>
        </w:rPr>
        <w:t>语言燃起兴趣。后来，在学长的介绍下看起您的书评，得知很多好书。物件导向的观念，更有赖您的新书与《世纪末软件革命</w:t>
      </w:r>
      <w:r>
        <w:rPr>
          <w:rFonts w:hint="eastAsia" w:ascii="宋体" w:eastAsia="宋体"/>
          <w:sz w:val="9"/>
        </w:rPr>
        <w:t>２</w:t>
      </w:r>
      <w:r>
        <w:rPr>
          <w:rFonts w:hint="eastAsia" w:ascii="宋体" w:eastAsia="宋体"/>
          <w:sz w:val="18"/>
        </w:rPr>
        <w:t>》一书，让我得以很快进入状况。虽说您的新书很多地方我还看不懂，不过我却害怕缺货，马上就买了一本。</w:t>
      </w:r>
    </w:p>
    <w:p>
      <w:pPr>
        <w:pStyle w:val="11"/>
        <w:spacing w:before="11"/>
        <w:rPr>
          <w:rFonts w:ascii="宋体"/>
          <w:sz w:val="20"/>
        </w:rPr>
      </w:pPr>
    </w:p>
    <w:p>
      <w:pPr>
        <w:pStyle w:val="15"/>
        <w:numPr>
          <w:ilvl w:val="0"/>
          <w:numId w:val="1"/>
        </w:numPr>
        <w:tabs>
          <w:tab w:val="left" w:pos="2004"/>
        </w:tabs>
        <w:spacing w:before="0" w:after="0" w:line="240" w:lineRule="auto"/>
        <w:ind w:left="2003" w:right="0" w:hanging="285"/>
        <w:jc w:val="left"/>
        <w:rPr>
          <w:rFonts w:ascii="Times New Roman" w:hAnsi="Times New Roman"/>
          <w:sz w:val="18"/>
        </w:rPr>
      </w:pPr>
      <w:r>
        <w:rPr>
          <w:rFonts w:ascii="Times New Roman" w:hAnsi="Times New Roman"/>
          <w:sz w:val="18"/>
        </w:rPr>
        <w:t>ygwei</w:t>
      </w:r>
    </w:p>
    <w:p>
      <w:pPr>
        <w:pStyle w:val="11"/>
        <w:spacing w:before="7"/>
        <w:rPr>
          <w:rFonts w:ascii="Times New Roman"/>
          <w:sz w:val="20"/>
        </w:rPr>
      </w:pPr>
    </w:p>
    <w:p>
      <w:pPr>
        <w:spacing w:before="1" w:line="374" w:lineRule="auto"/>
        <w:ind w:left="1719" w:right="1654" w:firstLine="0"/>
        <w:jc w:val="both"/>
        <w:rPr>
          <w:rFonts w:hint="eastAsia" w:ascii="宋体" w:eastAsia="宋体"/>
          <w:sz w:val="18"/>
        </w:rPr>
      </w:pPr>
      <w:r>
        <w:rPr>
          <w:rFonts w:hint="eastAsia" w:ascii="宋体" w:eastAsia="宋体"/>
          <w:spacing w:val="-1"/>
          <w:sz w:val="18"/>
        </w:rPr>
        <w:t xml:space="preserve">最近将您的那一本《多型与虚拟》看了一下，发现真的对我有很大的帮助。帮我厘清了很多 </w:t>
      </w:r>
      <w:r>
        <w:rPr>
          <w:rFonts w:ascii="Times New Roman" w:eastAsia="Times New Roman"/>
          <w:sz w:val="18"/>
        </w:rPr>
        <w:t>C+</w:t>
      </w:r>
      <w:r>
        <w:rPr>
          <w:rFonts w:ascii="Times New Roman" w:eastAsia="Times New Roman"/>
          <w:spacing w:val="18"/>
          <w:sz w:val="18"/>
        </w:rPr>
        <w:t xml:space="preserve">+ </w:t>
      </w:r>
      <w:r>
        <w:rPr>
          <w:rFonts w:hint="eastAsia" w:ascii="宋体" w:eastAsia="宋体"/>
          <w:sz w:val="18"/>
        </w:rPr>
        <w:t>的问题。</w:t>
      </w:r>
      <w:r>
        <w:rPr>
          <w:rFonts w:ascii="Times New Roman" w:eastAsia="Times New Roman"/>
          <w:sz w:val="18"/>
        </w:rPr>
        <w:t>compiler</w:t>
      </w:r>
      <w:r>
        <w:rPr>
          <w:rFonts w:ascii="Times New Roman" w:eastAsia="Times New Roman"/>
          <w:spacing w:val="41"/>
          <w:sz w:val="18"/>
        </w:rPr>
        <w:t xml:space="preserve"> </w:t>
      </w:r>
      <w:r>
        <w:rPr>
          <w:rFonts w:hint="eastAsia" w:ascii="宋体" w:eastAsia="宋体"/>
          <w:sz w:val="18"/>
        </w:rPr>
        <w:t>课程或系统程序课程，虽然有稍微提到有关方面的东西，</w:t>
      </w:r>
      <w:r>
        <w:rPr>
          <w:rFonts w:hint="eastAsia" w:ascii="宋体" w:eastAsia="宋体"/>
          <w:spacing w:val="-88"/>
          <w:sz w:val="18"/>
        </w:rPr>
        <w:t xml:space="preserve"> </w:t>
      </w:r>
      <w:r>
        <w:rPr>
          <w:rFonts w:hint="eastAsia" w:ascii="宋体" w:eastAsia="宋体"/>
          <w:sz w:val="18"/>
        </w:rPr>
        <w:t xml:space="preserve">但都很少，而且也不是以我熟悉的 </w:t>
      </w:r>
      <w:r>
        <w:rPr>
          <w:rFonts w:ascii="Times New Roman" w:eastAsia="Times New Roman"/>
          <w:sz w:val="18"/>
        </w:rPr>
        <w:t>C+</w:t>
      </w:r>
      <w:r>
        <w:rPr>
          <w:rFonts w:ascii="Times New Roman" w:eastAsia="Times New Roman"/>
          <w:spacing w:val="19"/>
          <w:sz w:val="18"/>
        </w:rPr>
        <w:t xml:space="preserve">+ </w:t>
      </w:r>
      <w:r>
        <w:rPr>
          <w:rFonts w:hint="eastAsia" w:ascii="宋体" w:eastAsia="宋体"/>
          <w:sz w:val="18"/>
        </w:rPr>
        <w:t>来解释，因此不是很懂。有很多东西是看了您的书之后才豁然开朗的。</w:t>
      </w:r>
    </w:p>
    <w:p>
      <w:pPr>
        <w:pStyle w:val="11"/>
        <w:spacing w:before="10"/>
        <w:rPr>
          <w:rFonts w:ascii="宋体"/>
          <w:sz w:val="20"/>
        </w:rPr>
      </w:pPr>
    </w:p>
    <w:p>
      <w:pPr>
        <w:pStyle w:val="15"/>
        <w:numPr>
          <w:ilvl w:val="0"/>
          <w:numId w:val="1"/>
        </w:numPr>
        <w:tabs>
          <w:tab w:val="left" w:pos="2004"/>
        </w:tabs>
        <w:spacing w:before="1" w:after="0" w:line="240" w:lineRule="auto"/>
        <w:ind w:left="2003" w:right="0" w:hanging="285"/>
        <w:jc w:val="left"/>
        <w:rPr>
          <w:rFonts w:ascii="Times New Roman" w:hAnsi="Times New Roman"/>
          <w:sz w:val="18"/>
        </w:rPr>
      </w:pPr>
      <w:r>
        <w:rPr>
          <w:rFonts w:ascii="Times New Roman" w:hAnsi="Times New Roman"/>
          <w:sz w:val="18"/>
        </w:rPr>
        <w:t>Kevin Lo</w:t>
      </w:r>
    </w:p>
    <w:p>
      <w:pPr>
        <w:pStyle w:val="11"/>
        <w:rPr>
          <w:rFonts w:ascii="Times New Roman"/>
          <w:sz w:val="21"/>
        </w:rPr>
      </w:pPr>
    </w:p>
    <w:p>
      <w:pPr>
        <w:spacing w:before="0" w:line="374" w:lineRule="auto"/>
        <w:ind w:left="1719" w:right="1664" w:firstLine="0"/>
        <w:jc w:val="both"/>
        <w:rPr>
          <w:rFonts w:hint="eastAsia" w:ascii="宋体" w:eastAsia="宋体"/>
          <w:sz w:val="18"/>
        </w:rPr>
      </w:pPr>
      <w:r>
        <w:rPr>
          <w:rFonts w:hint="eastAsia" w:ascii="宋体" w:eastAsia="宋体"/>
          <w:sz w:val="18"/>
        </w:rPr>
        <w:t xml:space="preserve">我是你的读者，住在台北。我是一个 </w:t>
      </w:r>
      <w:r>
        <w:rPr>
          <w:rFonts w:ascii="Times New Roman" w:eastAsia="Times New Roman"/>
          <w:sz w:val="18"/>
        </w:rPr>
        <w:t>C+</w:t>
      </w:r>
      <w:r>
        <w:rPr>
          <w:rFonts w:ascii="Times New Roman" w:eastAsia="Times New Roman"/>
          <w:spacing w:val="1"/>
          <w:sz w:val="18"/>
        </w:rPr>
        <w:t xml:space="preserve">+ </w:t>
      </w:r>
      <w:r>
        <w:rPr>
          <w:rFonts w:ascii="Times New Roman" w:eastAsia="Times New Roman"/>
          <w:sz w:val="18"/>
        </w:rPr>
        <w:t>programming</w:t>
      </w:r>
      <w:r>
        <w:rPr>
          <w:rFonts w:ascii="Times New Roman" w:eastAsia="Times New Roman"/>
          <w:spacing w:val="43"/>
          <w:sz w:val="18"/>
        </w:rPr>
        <w:t xml:space="preserve"> </w:t>
      </w:r>
      <w:r>
        <w:rPr>
          <w:rFonts w:hint="eastAsia" w:ascii="宋体" w:eastAsia="宋体"/>
          <w:sz w:val="18"/>
        </w:rPr>
        <w:t>新手，我刚读完你的《多型与</w:t>
      </w:r>
      <w:r>
        <w:rPr>
          <w:rFonts w:hint="eastAsia" w:ascii="宋体" w:eastAsia="宋体"/>
          <w:spacing w:val="-1"/>
          <w:sz w:val="18"/>
        </w:rPr>
        <w:t xml:space="preserve">虚拟》第一章，非常喜欢它。我要谢谢你，带领我经历 </w:t>
      </w:r>
      <w:r>
        <w:rPr>
          <w:rFonts w:ascii="Times New Roman" w:eastAsia="Times New Roman"/>
          <w:sz w:val="18"/>
        </w:rPr>
        <w:t>C+</w:t>
      </w:r>
      <w:r>
        <w:rPr>
          <w:rFonts w:ascii="Times New Roman" w:eastAsia="Times New Roman"/>
          <w:spacing w:val="20"/>
          <w:sz w:val="18"/>
        </w:rPr>
        <w:t xml:space="preserve">+ </w:t>
      </w:r>
      <w:r>
        <w:rPr>
          <w:rFonts w:hint="eastAsia" w:ascii="宋体" w:eastAsia="宋体"/>
          <w:sz w:val="18"/>
        </w:rPr>
        <w:t xml:space="preserve">的奇历。顺带一提，我买了你截至目前所出版的所有书籍，有了它们，我有信心在短期的未来内，在 </w:t>
      </w:r>
      <w:r>
        <w:rPr>
          <w:rFonts w:ascii="Times New Roman" w:eastAsia="Times New Roman"/>
          <w:sz w:val="18"/>
        </w:rPr>
        <w:t>C++</w:t>
      </w:r>
      <w:r>
        <w:rPr>
          <w:rFonts w:ascii="Times New Roman" w:eastAsia="Times New Roman"/>
          <w:spacing w:val="1"/>
          <w:sz w:val="18"/>
        </w:rPr>
        <w:t xml:space="preserve"> </w:t>
      </w:r>
      <w:r>
        <w:rPr>
          <w:rFonts w:ascii="Times New Roman" w:eastAsia="Times New Roman"/>
          <w:sz w:val="18"/>
        </w:rPr>
        <w:t>programming</w:t>
      </w:r>
      <w:r>
        <w:rPr>
          <w:rFonts w:ascii="Times New Roman" w:eastAsia="Times New Roman"/>
          <w:spacing w:val="42"/>
          <w:sz w:val="18"/>
        </w:rPr>
        <w:t xml:space="preserve"> </w:t>
      </w:r>
      <w:r>
        <w:rPr>
          <w:rFonts w:hint="eastAsia" w:ascii="宋体" w:eastAsia="宋体"/>
          <w:sz w:val="18"/>
        </w:rPr>
        <w:t xml:space="preserve">以及 </w:t>
      </w:r>
      <w:r>
        <w:rPr>
          <w:rFonts w:ascii="Times New Roman" w:eastAsia="Times New Roman"/>
          <w:sz w:val="18"/>
        </w:rPr>
        <w:t>Windows</w:t>
      </w:r>
      <w:r>
        <w:rPr>
          <w:rFonts w:ascii="Times New Roman" w:eastAsia="Times New Roman"/>
          <w:spacing w:val="4"/>
          <w:sz w:val="18"/>
        </w:rPr>
        <w:t xml:space="preserve"> </w:t>
      </w:r>
      <w:r>
        <w:rPr>
          <w:rFonts w:ascii="Times New Roman" w:eastAsia="Times New Roman"/>
          <w:sz w:val="18"/>
        </w:rPr>
        <w:t>programming</w:t>
      </w:r>
      <w:r>
        <w:rPr>
          <w:rFonts w:ascii="Times New Roman" w:eastAsia="Times New Roman"/>
          <w:spacing w:val="42"/>
          <w:sz w:val="18"/>
        </w:rPr>
        <w:t xml:space="preserve"> </w:t>
      </w:r>
      <w:r>
        <w:rPr>
          <w:rFonts w:hint="eastAsia" w:ascii="宋体" w:eastAsia="宋体"/>
          <w:sz w:val="18"/>
        </w:rPr>
        <w:t>中获得很大的进步。非常谢谢你，并祝你未来更成功。</w:t>
      </w:r>
    </w:p>
    <w:p>
      <w:pPr>
        <w:pStyle w:val="11"/>
        <w:spacing w:before="11"/>
        <w:rPr>
          <w:rFonts w:ascii="宋体"/>
          <w:sz w:val="24"/>
        </w:rPr>
      </w:pPr>
    </w:p>
    <w:p>
      <w:pPr>
        <w:spacing w:before="82"/>
        <w:ind w:left="5929" w:right="0" w:firstLine="0"/>
        <w:jc w:val="left"/>
        <w:rPr>
          <w:rFonts w:hint="eastAsia" w:ascii="宋体" w:eastAsia="宋体"/>
          <w:sz w:val="16"/>
        </w:rPr>
      </w:pPr>
      <w:r>
        <w:rPr>
          <w:rFonts w:hint="eastAsia" w:ascii="宋体" w:eastAsia="宋体"/>
          <w:color w:val="0000FF"/>
          <w:w w:val="95"/>
          <w:sz w:val="16"/>
        </w:rPr>
        <w:t>多型与虚拟（</w:t>
      </w:r>
      <w:r>
        <w:rPr>
          <w:rFonts w:ascii="Times New Roman" w:eastAsia="Times New Roman"/>
          <w:i/>
          <w:color w:val="0000FF"/>
          <w:w w:val="95"/>
          <w:sz w:val="16"/>
        </w:rPr>
        <w:t>Polymorphism</w:t>
      </w:r>
      <w:r>
        <w:rPr>
          <w:rFonts w:ascii="Times New Roman" w:eastAsia="Times New Roman"/>
          <w:i/>
          <w:color w:val="0000FF"/>
          <w:spacing w:val="54"/>
          <w:sz w:val="16"/>
        </w:rPr>
        <w:t xml:space="preserve"> </w:t>
      </w:r>
      <w:r>
        <w:rPr>
          <w:rFonts w:ascii="Times New Roman" w:eastAsia="Times New Roman"/>
          <w:i/>
          <w:color w:val="0000FF"/>
          <w:w w:val="95"/>
          <w:sz w:val="16"/>
        </w:rPr>
        <w:t>in</w:t>
      </w:r>
      <w:r>
        <w:rPr>
          <w:rFonts w:ascii="Times New Roman" w:eastAsia="Times New Roman"/>
          <w:i/>
          <w:color w:val="0000FF"/>
          <w:spacing w:val="57"/>
          <w:sz w:val="16"/>
        </w:rPr>
        <w:t xml:space="preserve"> </w:t>
      </w:r>
      <w:r>
        <w:rPr>
          <w:rFonts w:ascii="Times New Roman" w:eastAsia="Times New Roman"/>
          <w:i/>
          <w:color w:val="0000FF"/>
          <w:w w:val="95"/>
          <w:sz w:val="16"/>
        </w:rPr>
        <w:t>C++</w:t>
      </w:r>
      <w:r>
        <w:rPr>
          <w:rFonts w:hint="eastAsia" w:ascii="宋体" w:eastAsia="宋体"/>
          <w:color w:val="0000FF"/>
          <w:w w:val="95"/>
          <w:sz w:val="16"/>
        </w:rPr>
        <w:t>）</w:t>
      </w:r>
    </w:p>
    <w:p>
      <w:pPr>
        <w:spacing w:after="0"/>
        <w:jc w:val="left"/>
        <w:rPr>
          <w:rFonts w:hint="eastAsia" w:ascii="宋体" w:eastAsia="宋体"/>
          <w:sz w:val="16"/>
        </w:rPr>
        <w:sectPr>
          <w:type w:val="continuous"/>
          <w:pgSz w:w="10320" w:h="13220"/>
          <w:pgMar w:top="580" w:right="80" w:bottom="280" w:left="40" w:header="720" w:footer="720" w:gutter="0"/>
          <w:cols w:space="720" w:num="1"/>
        </w:sectPr>
      </w:pPr>
    </w:p>
    <w:p>
      <w:pPr>
        <w:spacing w:before="71"/>
        <w:ind w:left="0" w:right="671" w:firstLine="0"/>
        <w:jc w:val="right"/>
        <w:rPr>
          <w:rFonts w:ascii="Times New Roman"/>
          <w:sz w:val="18"/>
        </w:rPr>
      </w:pPr>
      <w:r>
        <w:pict>
          <v:rect id="_x0000_s1029" o:spid="_x0000_s1029" o:spt="1" style="position:absolute;left:0pt;margin-left:86.55pt;margin-top:19.15pt;height:0.7pt;width:342.95pt;mso-position-horizontal-relative:page;z-index:251662336;mso-width-relative:page;mso-height-relative:page;" fillcolor="#000000" filled="t" stroked="f" coordsize="21600,21600">
            <v:path/>
            <v:fill on="t" focussize="0,0"/>
            <v:stroke on="f"/>
            <v:imagedata o:title=""/>
            <o:lock v:ext="edit"/>
          </v:rect>
        </w:pict>
      </w:r>
      <w:r>
        <w:rPr>
          <w:rFonts w:ascii="Times New Roman"/>
          <w:w w:val="101"/>
          <w:sz w:val="18"/>
        </w:rPr>
        <w:t>2</w:t>
      </w:r>
    </w:p>
    <w:p>
      <w:pPr>
        <w:pStyle w:val="11"/>
        <w:rPr>
          <w:rFonts w:ascii="Times New Roman"/>
          <w:sz w:val="20"/>
        </w:rPr>
      </w:pPr>
    </w:p>
    <w:p>
      <w:pPr>
        <w:pStyle w:val="11"/>
        <w:rPr>
          <w:rFonts w:ascii="Times New Roman"/>
          <w:sz w:val="20"/>
        </w:rPr>
      </w:pPr>
    </w:p>
    <w:p>
      <w:pPr>
        <w:pStyle w:val="15"/>
        <w:numPr>
          <w:ilvl w:val="0"/>
          <w:numId w:val="1"/>
        </w:numPr>
        <w:tabs>
          <w:tab w:val="left" w:pos="2004"/>
        </w:tabs>
        <w:spacing w:before="144" w:after="0" w:line="240" w:lineRule="auto"/>
        <w:ind w:left="2003" w:right="38" w:hanging="2004"/>
        <w:jc w:val="right"/>
        <w:rPr>
          <w:rFonts w:ascii="Times New Roman" w:hAnsi="Times New Roman"/>
          <w:sz w:val="18"/>
        </w:rPr>
      </w:pPr>
      <w:r>
        <w:rPr>
          <w:rFonts w:ascii="Times New Roman" w:hAnsi="Times New Roman"/>
          <w:sz w:val="18"/>
        </w:rPr>
        <w:t>David</w:t>
      </w:r>
    </w:p>
    <w:p>
      <w:pPr>
        <w:pStyle w:val="11"/>
        <w:spacing w:before="64"/>
        <w:ind w:left="1716" w:right="1673"/>
        <w:jc w:val="center"/>
        <w:rPr>
          <w:rFonts w:hint="eastAsia" w:ascii="宋体" w:eastAsia="宋体"/>
        </w:rPr>
      </w:pPr>
      <w:r>
        <w:br w:type="column"/>
      </w:r>
      <w:r>
        <w:rPr>
          <w:rFonts w:hint="eastAsia" w:ascii="宋体" w:eastAsia="宋体"/>
          <w:w w:val="95"/>
        </w:rPr>
        <w:t>讀者來函</w:t>
      </w:r>
    </w:p>
    <w:p>
      <w:pPr>
        <w:spacing w:after="0"/>
        <w:jc w:val="center"/>
        <w:rPr>
          <w:rFonts w:hint="eastAsia" w:ascii="宋体" w:eastAsia="宋体"/>
        </w:rPr>
        <w:sectPr>
          <w:pgSz w:w="10320" w:h="13220"/>
          <w:pgMar w:top="580" w:right="80" w:bottom="280" w:left="40" w:header="720" w:footer="720" w:gutter="0"/>
          <w:cols w:equalWidth="0" w:num="2">
            <w:col w:w="2485" w:space="3678"/>
            <w:col w:w="4037"/>
          </w:cols>
        </w:sectPr>
      </w:pPr>
    </w:p>
    <w:p>
      <w:pPr>
        <w:pStyle w:val="11"/>
        <w:spacing w:before="1"/>
        <w:rPr>
          <w:rFonts w:ascii="宋体"/>
          <w:sz w:val="12"/>
        </w:rPr>
      </w:pPr>
    </w:p>
    <w:p>
      <w:pPr>
        <w:spacing w:before="82" w:line="374" w:lineRule="auto"/>
        <w:ind w:left="1719" w:right="1664" w:firstLine="0"/>
        <w:jc w:val="both"/>
        <w:rPr>
          <w:rFonts w:hint="eastAsia" w:ascii="宋体" w:eastAsia="宋体"/>
          <w:sz w:val="18"/>
        </w:rPr>
      </w:pPr>
      <w:r>
        <w:rPr>
          <w:rFonts w:hint="eastAsia" w:ascii="宋体" w:eastAsia="宋体"/>
          <w:spacing w:val="1"/>
          <w:sz w:val="18"/>
        </w:rPr>
        <w:t xml:space="preserve">我知道书本上的 </w:t>
      </w:r>
      <w:r>
        <w:rPr>
          <w:rFonts w:ascii="Times New Roman" w:eastAsia="Times New Roman"/>
          <w:sz w:val="18"/>
        </w:rPr>
        <w:t>1999</w:t>
      </w:r>
      <w:r>
        <w:rPr>
          <w:rFonts w:ascii="Times New Roman" w:eastAsia="Times New Roman"/>
          <w:spacing w:val="11"/>
          <w:sz w:val="18"/>
        </w:rPr>
        <w:t xml:space="preserve"> </w:t>
      </w:r>
      <w:r>
        <w:rPr>
          <w:rFonts w:ascii="Times New Roman" w:eastAsia="Times New Roman"/>
          <w:sz w:val="18"/>
        </w:rPr>
        <w:t>0928</w:t>
      </w:r>
      <w:r>
        <w:rPr>
          <w:rFonts w:ascii="Times New Roman" w:eastAsia="Times New Roman"/>
          <w:spacing w:val="10"/>
          <w:sz w:val="18"/>
        </w:rPr>
        <w:t xml:space="preserve"> </w:t>
      </w:r>
      <w:r>
        <w:rPr>
          <w:rFonts w:hint="eastAsia" w:ascii="宋体" w:eastAsia="宋体"/>
          <w:spacing w:val="1"/>
          <w:sz w:val="18"/>
        </w:rPr>
        <w:t xml:space="preserve">是什么意义，就想在 </w:t>
      </w:r>
      <w:r>
        <w:rPr>
          <w:rFonts w:ascii="Times New Roman" w:eastAsia="Times New Roman"/>
          <w:sz w:val="18"/>
        </w:rPr>
        <w:t>0928</w:t>
      </w:r>
      <w:r>
        <w:rPr>
          <w:rFonts w:ascii="Times New Roman" w:eastAsia="Times New Roman"/>
          <w:spacing w:val="10"/>
          <w:sz w:val="18"/>
        </w:rPr>
        <w:t xml:space="preserve"> </w:t>
      </w:r>
      <w:r>
        <w:rPr>
          <w:rFonts w:hint="eastAsia" w:ascii="宋体" w:eastAsia="宋体"/>
          <w:spacing w:val="1"/>
          <w:sz w:val="18"/>
        </w:rPr>
        <w:t xml:space="preserve">那天发一封 </w:t>
      </w:r>
      <w:r>
        <w:rPr>
          <w:rFonts w:ascii="Times New Roman" w:eastAsia="Times New Roman"/>
          <w:sz w:val="18"/>
        </w:rPr>
        <w:t>mail</w:t>
      </w:r>
      <w:r>
        <w:rPr>
          <w:rFonts w:ascii="Times New Roman" w:eastAsia="Times New Roman"/>
          <w:spacing w:val="52"/>
          <w:sz w:val="18"/>
        </w:rPr>
        <w:t xml:space="preserve"> </w:t>
      </w:r>
      <w:r>
        <w:rPr>
          <w:rFonts w:hint="eastAsia" w:ascii="宋体" w:eastAsia="宋体"/>
          <w:sz w:val="18"/>
        </w:rPr>
        <w:t xml:space="preserve">给您祝福一下。在一片书海中总是会无意识地自动搜寻那熟悉的人头 </w:t>
      </w:r>
      <w:r>
        <w:rPr>
          <w:rFonts w:ascii="Times New Roman" w:eastAsia="Times New Roman"/>
          <w:sz w:val="18"/>
        </w:rPr>
        <w:t>mark</w:t>
      </w:r>
      <w:r>
        <w:rPr>
          <w:rFonts w:hint="eastAsia" w:ascii="宋体" w:eastAsia="宋体"/>
          <w:sz w:val="18"/>
        </w:rPr>
        <w:t>，若有新发现总是欣喜</w:t>
      </w:r>
      <w:r>
        <w:rPr>
          <w:rFonts w:hint="eastAsia" w:ascii="宋体" w:eastAsia="宋体"/>
          <w:spacing w:val="-1"/>
          <w:sz w:val="18"/>
        </w:rPr>
        <w:t xml:space="preserve">地翻阅看看里面写了些什么。自从我略略有了幼幼班程度的 </w:t>
      </w:r>
      <w:r>
        <w:rPr>
          <w:rFonts w:ascii="Times New Roman" w:eastAsia="Times New Roman"/>
          <w:sz w:val="18"/>
        </w:rPr>
        <w:t>C</w:t>
      </w:r>
      <w:r>
        <w:rPr>
          <w:rFonts w:ascii="Times New Roman" w:eastAsia="Times New Roman"/>
          <w:spacing w:val="14"/>
          <w:sz w:val="18"/>
        </w:rPr>
        <w:t xml:space="preserve">++ </w:t>
      </w:r>
      <w:r>
        <w:rPr>
          <w:rFonts w:hint="eastAsia" w:ascii="宋体" w:eastAsia="宋体"/>
          <w:sz w:val="18"/>
        </w:rPr>
        <w:t>经验后，大略可以猜</w:t>
      </w:r>
      <w:r>
        <w:rPr>
          <w:rFonts w:hint="eastAsia" w:ascii="宋体" w:eastAsia="宋体"/>
          <w:spacing w:val="-1"/>
          <w:sz w:val="18"/>
        </w:rPr>
        <w:t>猜您在做的动作。我对您的书籍好有一比，一般医师只是拿起喷枪喷喷鼻子了事，我却意外发现一本精美说明书，从此走岔了路陶醉在您的喷枪彻底分析里头，那可真是比喷</w:t>
      </w:r>
      <w:r>
        <w:rPr>
          <w:rFonts w:hint="eastAsia" w:ascii="宋体" w:eastAsia="宋体"/>
          <w:sz w:val="18"/>
        </w:rPr>
        <w:t xml:space="preserve">喷鼻子有趣多了 </w:t>
      </w:r>
      <w:r>
        <w:rPr>
          <w:rFonts w:ascii="Times New Roman" w:eastAsia="Times New Roman"/>
          <w:spacing w:val="1"/>
          <w:sz w:val="18"/>
        </w:rPr>
        <w:t xml:space="preserve">-- </w:t>
      </w:r>
      <w:r>
        <w:rPr>
          <w:rFonts w:hint="eastAsia" w:ascii="宋体" w:eastAsia="宋体"/>
          <w:sz w:val="18"/>
        </w:rPr>
        <w:t xml:space="preserve">只不过自我补强机械背景知识的过程中，让我这学医的人充满了郁郁寡欢的挫折感。看了你 </w:t>
      </w:r>
      <w:r>
        <w:rPr>
          <w:rFonts w:ascii="Times New Roman" w:eastAsia="Times New Roman"/>
          <w:sz w:val="18"/>
        </w:rPr>
        <w:t>post</w:t>
      </w:r>
      <w:r>
        <w:rPr>
          <w:rFonts w:ascii="Times New Roman" w:eastAsia="Times New Roman"/>
          <w:spacing w:val="9"/>
          <w:sz w:val="18"/>
        </w:rPr>
        <w:t xml:space="preserve"> </w:t>
      </w:r>
      <w:r>
        <w:rPr>
          <w:rFonts w:hint="eastAsia" w:ascii="宋体" w:eastAsia="宋体"/>
          <w:sz w:val="18"/>
        </w:rPr>
        <w:t>的文章我觉得自己好像是披块白布在吸人家的鼻涕而不是着医师白袍在治疗病患。</w:t>
      </w:r>
    </w:p>
    <w:p>
      <w:pPr>
        <w:pStyle w:val="11"/>
        <w:spacing w:before="11"/>
        <w:rPr>
          <w:rFonts w:ascii="宋体"/>
          <w:sz w:val="18"/>
        </w:rPr>
      </w:pPr>
    </w:p>
    <w:p>
      <w:pPr>
        <w:spacing w:before="1" w:line="374" w:lineRule="auto"/>
        <w:ind w:left="1719" w:right="1664" w:firstLine="0"/>
        <w:jc w:val="both"/>
        <w:rPr>
          <w:rFonts w:hint="eastAsia" w:ascii="宋体" w:hAnsi="宋体" w:eastAsia="宋体"/>
          <w:sz w:val="18"/>
        </w:rPr>
      </w:pPr>
      <w:r>
        <w:rPr>
          <w:rFonts w:hint="eastAsia" w:ascii="宋体" w:hAnsi="宋体" w:eastAsia="宋体"/>
          <w:spacing w:val="-1"/>
          <w:sz w:val="18"/>
        </w:rPr>
        <w:t>对于耳鼻喉科刀法熟捻的教授们，我心中充满尊敬，在医学中心跟在他们身边亲炙大师</w:t>
      </w:r>
      <w:r>
        <w:rPr>
          <w:rFonts w:hint="eastAsia" w:ascii="宋体" w:hAnsi="宋体" w:eastAsia="宋体"/>
          <w:spacing w:val="-16"/>
          <w:sz w:val="18"/>
        </w:rPr>
        <w:t>的学术风范。日常应对则对一些前辈不自主地产生畏惧。但是很少有让我又敬又畏的。…</w:t>
      </w:r>
      <w:r>
        <w:rPr>
          <w:rFonts w:hint="eastAsia" w:ascii="宋体" w:hAnsi="宋体" w:eastAsia="宋体"/>
          <w:spacing w:val="1"/>
          <w:sz w:val="18"/>
        </w:rPr>
        <w:t xml:space="preserve"> </w:t>
      </w:r>
      <w:r>
        <w:rPr>
          <w:rFonts w:hint="eastAsia" w:ascii="宋体" w:hAnsi="宋体" w:eastAsia="宋体"/>
          <w:sz w:val="18"/>
        </w:rPr>
        <w:t>我回忆起在诊所见到你的名字出现在候诊单时的心头一震…他就是写出一篇篇文章的作者本人吗？他就是让你无数夜晚辗转难眠的那人吗？</w:t>
      </w:r>
    </w:p>
    <w:p>
      <w:pPr>
        <w:pStyle w:val="11"/>
        <w:spacing w:before="10"/>
        <w:rPr>
          <w:rFonts w:ascii="宋体"/>
          <w:sz w:val="18"/>
        </w:rPr>
      </w:pPr>
    </w:p>
    <w:p>
      <w:pPr>
        <w:spacing w:before="0" w:line="374" w:lineRule="auto"/>
        <w:ind w:left="1719" w:right="1665" w:firstLine="0"/>
        <w:jc w:val="both"/>
        <w:rPr>
          <w:rFonts w:hint="eastAsia" w:ascii="宋体" w:eastAsia="宋体"/>
          <w:sz w:val="18"/>
        </w:rPr>
      </w:pPr>
      <w:r>
        <w:rPr>
          <w:rFonts w:hint="eastAsia" w:ascii="宋体" w:eastAsia="宋体"/>
          <w:sz w:val="18"/>
        </w:rPr>
        <w:t>有时对自己花太多时间在计算机上也会有些不安。我不是应该多看一些本行的专业书籍</w:t>
      </w:r>
      <w:r>
        <w:rPr>
          <w:rFonts w:hint="eastAsia" w:ascii="宋体" w:eastAsia="宋体"/>
          <w:spacing w:val="-2"/>
          <w:sz w:val="18"/>
        </w:rPr>
        <w:t xml:space="preserve">吗？或许我可以这么安慰自己，我是利用其他医生打高尔夫、唱卡拉 </w:t>
      </w:r>
      <w:r>
        <w:rPr>
          <w:rFonts w:ascii="Times New Roman" w:eastAsia="Times New Roman"/>
          <w:sz w:val="18"/>
        </w:rPr>
        <w:t>OK</w:t>
      </w:r>
      <w:r>
        <w:rPr>
          <w:rFonts w:hint="eastAsia" w:ascii="宋体" w:eastAsia="宋体"/>
          <w:sz w:val="18"/>
        </w:rPr>
        <w:t>，喝酒的休闲时间来休闲我的计算机。这样一想好像不会那么罪恶感了。</w:t>
      </w:r>
    </w:p>
    <w:p>
      <w:pPr>
        <w:pStyle w:val="11"/>
        <w:spacing w:before="4"/>
        <w:rPr>
          <w:rFonts w:ascii="宋体"/>
          <w:sz w:val="12"/>
        </w:rPr>
      </w:pPr>
    </w:p>
    <w:p>
      <w:pPr>
        <w:spacing w:before="83"/>
        <w:ind w:left="201" w:right="148" w:firstLine="0"/>
        <w:jc w:val="center"/>
        <w:rPr>
          <w:rFonts w:ascii="Times New Roman" w:eastAsia="Times New Roman"/>
          <w:sz w:val="18"/>
        </w:rPr>
      </w:pPr>
      <w:r>
        <w:rPr>
          <w:rFonts w:ascii="Times New Roman" w:eastAsia="Times New Roman"/>
          <w:spacing w:val="-2"/>
          <w:w w:val="101"/>
          <w:sz w:val="18"/>
        </w:rPr>
        <w:t>C</w:t>
      </w:r>
      <w:r>
        <w:rPr>
          <w:rFonts w:ascii="Times New Roman" w:eastAsia="Times New Roman"/>
          <w:spacing w:val="-3"/>
          <w:w w:val="101"/>
          <w:sz w:val="18"/>
        </w:rPr>
        <w:t>O</w:t>
      </w:r>
      <w:r>
        <w:rPr>
          <w:rFonts w:ascii="Times New Roman" w:eastAsia="Times New Roman"/>
          <w:w w:val="101"/>
          <w:sz w:val="18"/>
        </w:rPr>
        <w:t>M</w:t>
      </w:r>
      <w:r>
        <w:rPr>
          <w:rFonts w:ascii="Times New Roman" w:eastAsia="Times New Roman"/>
          <w:spacing w:val="1"/>
          <w:sz w:val="18"/>
        </w:rPr>
        <w:t xml:space="preserve">  </w:t>
      </w:r>
      <w:r>
        <w:rPr>
          <w:rFonts w:hint="eastAsia" w:ascii="宋体" w:eastAsia="宋体"/>
          <w:spacing w:val="-13"/>
          <w:w w:val="101"/>
          <w:sz w:val="18"/>
        </w:rPr>
        <w:t>对我是个恶梦，它是</w:t>
      </w:r>
      <w:r>
        <w:rPr>
          <w:rFonts w:hint="eastAsia" w:ascii="宋体" w:eastAsia="宋体"/>
          <w:spacing w:val="1"/>
          <w:sz w:val="18"/>
        </w:rPr>
        <w:t xml:space="preserve"> </w:t>
      </w:r>
      <w:r>
        <w:rPr>
          <w:rFonts w:ascii="Times New Roman" w:eastAsia="Times New Roman"/>
          <w:spacing w:val="-2"/>
          <w:w w:val="101"/>
          <w:sz w:val="18"/>
        </w:rPr>
        <w:t>C</w:t>
      </w:r>
      <w:r>
        <w:rPr>
          <w:rFonts w:ascii="Times New Roman" w:eastAsia="Times New Roman"/>
          <w:spacing w:val="-5"/>
          <w:w w:val="101"/>
          <w:sz w:val="18"/>
        </w:rPr>
        <w:t>h</w:t>
      </w:r>
      <w:r>
        <w:rPr>
          <w:rFonts w:ascii="Times New Roman" w:eastAsia="Times New Roman"/>
          <w:spacing w:val="1"/>
          <w:w w:val="101"/>
          <w:sz w:val="18"/>
        </w:rPr>
        <w:t>r</w:t>
      </w:r>
      <w:r>
        <w:rPr>
          <w:rFonts w:ascii="Times New Roman" w:eastAsia="Times New Roman"/>
          <w:spacing w:val="-5"/>
          <w:w w:val="101"/>
          <w:sz w:val="18"/>
        </w:rPr>
        <w:t>o</w:t>
      </w:r>
      <w:r>
        <w:rPr>
          <w:rFonts w:ascii="Times New Roman" w:eastAsia="Times New Roman"/>
          <w:w w:val="101"/>
          <w:sz w:val="18"/>
        </w:rPr>
        <w:t>n</w:t>
      </w:r>
      <w:r>
        <w:rPr>
          <w:rFonts w:ascii="Times New Roman" w:eastAsia="Times New Roman"/>
          <w:spacing w:val="2"/>
          <w:w w:val="101"/>
          <w:sz w:val="18"/>
        </w:rPr>
        <w:t>i</w:t>
      </w:r>
      <w:r>
        <w:rPr>
          <w:rFonts w:ascii="Times New Roman" w:eastAsia="Times New Roman"/>
          <w:w w:val="101"/>
          <w:sz w:val="18"/>
        </w:rPr>
        <w:t>c</w:t>
      </w:r>
      <w:r>
        <w:rPr>
          <w:rFonts w:ascii="Times New Roman" w:eastAsia="Times New Roman"/>
          <w:spacing w:val="-2"/>
          <w:sz w:val="18"/>
        </w:rPr>
        <w:t xml:space="preserve"> </w:t>
      </w:r>
      <w:r>
        <w:rPr>
          <w:rFonts w:ascii="Times New Roman" w:eastAsia="Times New Roman"/>
          <w:spacing w:val="-3"/>
          <w:w w:val="101"/>
          <w:sz w:val="18"/>
        </w:rPr>
        <w:t>Ot</w:t>
      </w:r>
      <w:r>
        <w:rPr>
          <w:rFonts w:ascii="Times New Roman" w:eastAsia="Times New Roman"/>
          <w:spacing w:val="2"/>
          <w:w w:val="101"/>
          <w:sz w:val="18"/>
        </w:rPr>
        <w:t>i</w:t>
      </w:r>
      <w:r>
        <w:rPr>
          <w:rFonts w:ascii="Times New Roman" w:eastAsia="Times New Roman"/>
          <w:spacing w:val="-3"/>
          <w:w w:val="101"/>
          <w:sz w:val="18"/>
        </w:rPr>
        <w:t>t</w:t>
      </w:r>
      <w:r>
        <w:rPr>
          <w:rFonts w:ascii="Times New Roman" w:eastAsia="Times New Roman"/>
          <w:spacing w:val="2"/>
          <w:w w:val="101"/>
          <w:sz w:val="18"/>
        </w:rPr>
        <w:t>i</w:t>
      </w:r>
      <w:r>
        <w:rPr>
          <w:rFonts w:ascii="Times New Roman" w:eastAsia="Times New Roman"/>
          <w:w w:val="101"/>
          <w:sz w:val="18"/>
        </w:rPr>
        <w:t>s</w:t>
      </w:r>
      <w:r>
        <w:rPr>
          <w:rFonts w:ascii="Times New Roman" w:eastAsia="Times New Roman"/>
          <w:spacing w:val="-6"/>
          <w:sz w:val="18"/>
        </w:rPr>
        <w:t xml:space="preserve"> </w:t>
      </w:r>
      <w:r>
        <w:rPr>
          <w:rFonts w:ascii="Times New Roman" w:eastAsia="Times New Roman"/>
          <w:w w:val="101"/>
          <w:sz w:val="18"/>
        </w:rPr>
        <w:t>Me</w:t>
      </w:r>
      <w:r>
        <w:rPr>
          <w:rFonts w:ascii="Times New Roman" w:eastAsia="Times New Roman"/>
          <w:spacing w:val="-5"/>
          <w:w w:val="101"/>
          <w:sz w:val="18"/>
        </w:rPr>
        <w:t>d</w:t>
      </w:r>
      <w:r>
        <w:rPr>
          <w:rFonts w:ascii="Times New Roman" w:eastAsia="Times New Roman"/>
          <w:spacing w:val="1"/>
          <w:w w:val="101"/>
          <w:sz w:val="18"/>
        </w:rPr>
        <w:t>i</w:t>
      </w:r>
      <w:r>
        <w:rPr>
          <w:rFonts w:hint="eastAsia" w:ascii="宋体" w:eastAsia="宋体"/>
          <w:spacing w:val="-183"/>
          <w:w w:val="101"/>
          <w:sz w:val="18"/>
        </w:rPr>
        <w:t>（</w:t>
      </w:r>
      <w:r>
        <w:rPr>
          <w:rFonts w:ascii="Times New Roman" w:eastAsia="Times New Roman"/>
          <w:w w:val="101"/>
          <w:sz w:val="18"/>
        </w:rPr>
        <w:t>a</w:t>
      </w:r>
      <w:r>
        <w:rPr>
          <w:rFonts w:ascii="Times New Roman" w:eastAsia="Times New Roman"/>
          <w:spacing w:val="5"/>
          <w:sz w:val="18"/>
        </w:rPr>
        <w:t xml:space="preserve">  </w:t>
      </w:r>
      <w:r>
        <w:rPr>
          <w:rFonts w:hint="eastAsia" w:ascii="宋体" w:eastAsia="宋体"/>
          <w:spacing w:val="-4"/>
          <w:w w:val="101"/>
          <w:sz w:val="18"/>
        </w:rPr>
        <w:t>慢性中耳炎</w:t>
      </w:r>
      <w:r>
        <w:rPr>
          <w:rFonts w:hint="eastAsia" w:ascii="宋体" w:eastAsia="宋体"/>
          <w:spacing w:val="-120"/>
          <w:w w:val="101"/>
          <w:sz w:val="18"/>
        </w:rPr>
        <w:t>）</w:t>
      </w:r>
      <w:r>
        <w:rPr>
          <w:rFonts w:hint="eastAsia" w:ascii="宋体" w:eastAsia="宋体"/>
          <w:spacing w:val="-44"/>
          <w:w w:val="101"/>
          <w:sz w:val="18"/>
        </w:rPr>
        <w:t>。</w:t>
      </w:r>
      <w:r>
        <w:rPr>
          <w:rFonts w:ascii="Times New Roman" w:eastAsia="Times New Roman"/>
          <w:spacing w:val="-1"/>
          <w:w w:val="101"/>
          <w:sz w:val="18"/>
        </w:rPr>
        <w:t>S</w:t>
      </w:r>
      <w:r>
        <w:rPr>
          <w:rFonts w:ascii="Times New Roman" w:eastAsia="Times New Roman"/>
          <w:spacing w:val="-3"/>
          <w:w w:val="101"/>
          <w:sz w:val="18"/>
        </w:rPr>
        <w:t>O</w:t>
      </w:r>
      <w:r>
        <w:rPr>
          <w:rFonts w:ascii="Times New Roman" w:eastAsia="Times New Roman"/>
          <w:spacing w:val="-38"/>
          <w:w w:val="101"/>
          <w:sz w:val="18"/>
        </w:rPr>
        <w:t>M</w:t>
      </w:r>
      <w:r>
        <w:rPr>
          <w:rFonts w:hint="eastAsia" w:ascii="宋体" w:eastAsia="宋体"/>
          <w:spacing w:val="-44"/>
          <w:w w:val="101"/>
          <w:sz w:val="18"/>
        </w:rPr>
        <w:t>：</w:t>
      </w:r>
      <w:r>
        <w:rPr>
          <w:rFonts w:ascii="Times New Roman" w:eastAsia="Times New Roman"/>
          <w:spacing w:val="-1"/>
          <w:w w:val="101"/>
          <w:sz w:val="18"/>
        </w:rPr>
        <w:t>S</w:t>
      </w:r>
      <w:r>
        <w:rPr>
          <w:rFonts w:ascii="Times New Roman" w:eastAsia="Times New Roman"/>
          <w:w w:val="101"/>
          <w:sz w:val="18"/>
        </w:rPr>
        <w:t>e</w:t>
      </w:r>
      <w:r>
        <w:rPr>
          <w:rFonts w:ascii="Times New Roman" w:eastAsia="Times New Roman"/>
          <w:spacing w:val="1"/>
          <w:w w:val="101"/>
          <w:sz w:val="18"/>
        </w:rPr>
        <w:t>r</w:t>
      </w:r>
      <w:r>
        <w:rPr>
          <w:rFonts w:ascii="Times New Roman" w:eastAsia="Times New Roman"/>
          <w:spacing w:val="-5"/>
          <w:w w:val="101"/>
          <w:sz w:val="18"/>
        </w:rPr>
        <w:t>o</w:t>
      </w:r>
      <w:r>
        <w:rPr>
          <w:rFonts w:ascii="Times New Roman" w:eastAsia="Times New Roman"/>
          <w:w w:val="101"/>
          <w:sz w:val="18"/>
        </w:rPr>
        <w:t>us</w:t>
      </w:r>
      <w:r>
        <w:rPr>
          <w:rFonts w:ascii="Times New Roman" w:eastAsia="Times New Roman"/>
          <w:spacing w:val="-1"/>
          <w:sz w:val="18"/>
        </w:rPr>
        <w:t xml:space="preserve"> </w:t>
      </w:r>
      <w:r>
        <w:rPr>
          <w:rFonts w:ascii="Times New Roman" w:eastAsia="Times New Roman"/>
          <w:spacing w:val="-3"/>
          <w:w w:val="101"/>
          <w:sz w:val="18"/>
        </w:rPr>
        <w:t>Oti</w:t>
      </w:r>
      <w:r>
        <w:rPr>
          <w:rFonts w:ascii="Times New Roman" w:eastAsia="Times New Roman"/>
          <w:spacing w:val="2"/>
          <w:w w:val="101"/>
          <w:sz w:val="18"/>
        </w:rPr>
        <w:t>t</w:t>
      </w:r>
      <w:r>
        <w:rPr>
          <w:rFonts w:ascii="Times New Roman" w:eastAsia="Times New Roman"/>
          <w:spacing w:val="-3"/>
          <w:w w:val="101"/>
          <w:sz w:val="18"/>
        </w:rPr>
        <w:t>i</w:t>
      </w:r>
      <w:r>
        <w:rPr>
          <w:rFonts w:ascii="Times New Roman" w:eastAsia="Times New Roman"/>
          <w:w w:val="101"/>
          <w:sz w:val="18"/>
        </w:rPr>
        <w:t>s</w:t>
      </w:r>
      <w:r>
        <w:rPr>
          <w:rFonts w:ascii="Times New Roman" w:eastAsia="Times New Roman"/>
          <w:spacing w:val="-1"/>
          <w:sz w:val="18"/>
        </w:rPr>
        <w:t xml:space="preserve"> </w:t>
      </w:r>
      <w:r>
        <w:rPr>
          <w:rFonts w:ascii="Times New Roman" w:eastAsia="Times New Roman"/>
          <w:w w:val="101"/>
          <w:sz w:val="18"/>
        </w:rPr>
        <w:t>M</w:t>
      </w:r>
      <w:r>
        <w:rPr>
          <w:rFonts w:ascii="Times New Roman" w:eastAsia="Times New Roman"/>
          <w:spacing w:val="-4"/>
          <w:w w:val="101"/>
          <w:sz w:val="18"/>
        </w:rPr>
        <w:t>e</w:t>
      </w:r>
      <w:r>
        <w:rPr>
          <w:rFonts w:ascii="Times New Roman" w:eastAsia="Times New Roman"/>
          <w:w w:val="101"/>
          <w:sz w:val="18"/>
        </w:rPr>
        <w:t>d</w:t>
      </w:r>
      <w:r>
        <w:rPr>
          <w:rFonts w:ascii="Times New Roman" w:eastAsia="Times New Roman"/>
          <w:spacing w:val="2"/>
          <w:w w:val="101"/>
          <w:sz w:val="18"/>
        </w:rPr>
        <w:t>i</w:t>
      </w:r>
      <w:r>
        <w:rPr>
          <w:rFonts w:ascii="Times New Roman" w:eastAsia="Times New Roman"/>
          <w:w w:val="101"/>
          <w:sz w:val="18"/>
        </w:rPr>
        <w:t>a</w:t>
      </w:r>
    </w:p>
    <w:p>
      <w:pPr>
        <w:spacing w:before="129" w:line="374" w:lineRule="auto"/>
        <w:ind w:left="1719" w:right="1664" w:firstLine="0"/>
        <w:jc w:val="left"/>
        <w:rPr>
          <w:rFonts w:hint="eastAsia" w:ascii="宋体" w:eastAsia="宋体"/>
          <w:sz w:val="18"/>
        </w:rPr>
      </w:pPr>
      <w:r>
        <w:rPr>
          <w:rFonts w:hint="eastAsia" w:ascii="宋体" w:eastAsia="宋体"/>
          <w:spacing w:val="-1"/>
          <w:sz w:val="18"/>
        </w:rPr>
        <w:t>（浆液性中耳炎）是另一个梦魇。门诊里很难根治的两个疾病。</w:t>
      </w:r>
      <w:r>
        <w:rPr>
          <w:rFonts w:ascii="Times New Roman" w:eastAsia="Times New Roman"/>
          <w:sz w:val="18"/>
        </w:rPr>
        <w:t>Polymorphism</w:t>
      </w:r>
      <w:r>
        <w:rPr>
          <w:rFonts w:hint="eastAsia" w:ascii="宋体" w:eastAsia="宋体"/>
          <w:sz w:val="18"/>
        </w:rPr>
        <w:t>？人与人</w:t>
      </w:r>
      <w:r>
        <w:rPr>
          <w:rFonts w:hint="eastAsia" w:ascii="宋体" w:eastAsia="宋体"/>
          <w:spacing w:val="32"/>
          <w:sz w:val="18"/>
        </w:rPr>
        <w:t>的同源基因间都存在一些微常的差异， 遗传学上把这种差异叫做多形性</w:t>
      </w:r>
    </w:p>
    <w:p>
      <w:pPr>
        <w:spacing w:before="1"/>
        <w:ind w:left="1719" w:right="0" w:firstLine="0"/>
        <w:jc w:val="left"/>
        <w:rPr>
          <w:rFonts w:hint="eastAsia" w:ascii="宋体" w:eastAsia="宋体"/>
          <w:sz w:val="18"/>
        </w:rPr>
      </w:pPr>
      <w:r>
        <w:rPr>
          <w:rFonts w:hint="eastAsia" w:ascii="宋体" w:eastAsia="宋体"/>
          <w:sz w:val="18"/>
        </w:rPr>
        <w:t>（</w:t>
      </w:r>
      <w:r>
        <w:rPr>
          <w:rFonts w:ascii="Times New Roman" w:eastAsia="Times New Roman"/>
          <w:sz w:val="18"/>
        </w:rPr>
        <w:t>Polymorphism</w:t>
      </w:r>
      <w:r>
        <w:rPr>
          <w:rFonts w:hint="eastAsia" w:ascii="宋体" w:eastAsia="宋体"/>
          <w:sz w:val="18"/>
        </w:rPr>
        <w:t>）。</w:t>
      </w:r>
    </w:p>
    <w:p>
      <w:pPr>
        <w:pStyle w:val="11"/>
        <w:spacing w:before="10"/>
        <w:rPr>
          <w:rFonts w:ascii="宋体"/>
          <w:sz w:val="28"/>
        </w:rPr>
      </w:pPr>
    </w:p>
    <w:p>
      <w:pPr>
        <w:spacing w:before="0" w:line="374" w:lineRule="auto"/>
        <w:ind w:left="1719" w:right="1664" w:firstLine="0"/>
        <w:jc w:val="left"/>
        <w:rPr>
          <w:rFonts w:hint="eastAsia" w:ascii="宋体" w:hAnsi="宋体" w:eastAsia="宋体"/>
          <w:sz w:val="18"/>
        </w:rPr>
      </w:pPr>
      <w:r>
        <w:rPr>
          <w:rFonts w:hint="eastAsia" w:ascii="宋体" w:hAnsi="宋体" w:eastAsia="宋体"/>
          <w:spacing w:val="-2"/>
          <w:sz w:val="18"/>
        </w:rPr>
        <w:t xml:space="preserve">…我真希望哪一天我能够写信告诉您看了 </w:t>
      </w:r>
      <w:r>
        <w:rPr>
          <w:rFonts w:ascii="Times New Roman" w:hAnsi="Times New Roman" w:eastAsia="Times New Roman"/>
          <w:i/>
          <w:sz w:val="18"/>
        </w:rPr>
        <w:t>Polymorphism</w:t>
      </w:r>
      <w:r>
        <w:rPr>
          <w:rFonts w:ascii="Times New Roman" w:hAnsi="Times New Roman" w:eastAsia="Times New Roman"/>
          <w:i/>
          <w:spacing w:val="-12"/>
          <w:sz w:val="18"/>
        </w:rPr>
        <w:t xml:space="preserve"> </w:t>
      </w:r>
      <w:r>
        <w:rPr>
          <w:rFonts w:ascii="Times New Roman" w:hAnsi="Times New Roman" w:eastAsia="Times New Roman"/>
          <w:i/>
          <w:sz w:val="18"/>
        </w:rPr>
        <w:t>in</w:t>
      </w:r>
      <w:r>
        <w:rPr>
          <w:rFonts w:ascii="Times New Roman" w:hAnsi="Times New Roman" w:eastAsia="Times New Roman"/>
          <w:i/>
          <w:spacing w:val="-9"/>
          <w:sz w:val="18"/>
        </w:rPr>
        <w:t xml:space="preserve"> </w:t>
      </w:r>
      <w:r>
        <w:rPr>
          <w:rFonts w:ascii="Times New Roman" w:hAnsi="Times New Roman" w:eastAsia="Times New Roman"/>
          <w:i/>
          <w:sz w:val="18"/>
        </w:rPr>
        <w:t>C</w:t>
      </w:r>
      <w:r>
        <w:rPr>
          <w:rFonts w:ascii="Times New Roman" w:hAnsi="Times New Roman" w:eastAsia="Times New Roman"/>
          <w:i/>
          <w:spacing w:val="10"/>
          <w:sz w:val="18"/>
        </w:rPr>
        <w:t xml:space="preserve">++ </w:t>
      </w:r>
      <w:r>
        <w:rPr>
          <w:rFonts w:hint="eastAsia" w:ascii="宋体" w:hAnsi="宋体" w:eastAsia="宋体"/>
          <w:sz w:val="18"/>
        </w:rPr>
        <w:t>时的喜悦，但我还不能够。虽然我们不常见面，当我写医普文章时，总觉得你就在身边。祝您佳作连连。</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10"/>
        <w:rPr>
          <w:rFonts w:ascii="宋体"/>
          <w:sz w:val="24"/>
        </w:rPr>
      </w:pPr>
    </w:p>
    <w:p>
      <w:pPr>
        <w:spacing w:before="81"/>
        <w:ind w:left="5943" w:right="0" w:firstLine="0"/>
        <w:jc w:val="left"/>
        <w:rPr>
          <w:rFonts w:hint="eastAsia" w:ascii="宋体" w:eastAsia="宋体"/>
          <w:sz w:val="16"/>
        </w:rPr>
      </w:pPr>
      <w:r>
        <w:rPr>
          <w:rFonts w:hint="eastAsia" w:ascii="宋体" w:eastAsia="宋体"/>
          <w:color w:val="0000FF"/>
          <w:w w:val="95"/>
          <w:sz w:val="16"/>
        </w:rPr>
        <w:t>多型與虛擬（</w:t>
      </w:r>
      <w:r>
        <w:rPr>
          <w:rFonts w:ascii="Times New Roman" w:eastAsia="Times New Roman"/>
          <w:i/>
          <w:color w:val="0000FF"/>
          <w:w w:val="95"/>
          <w:sz w:val="16"/>
        </w:rPr>
        <w:t>Polymorphism</w:t>
      </w:r>
      <w:r>
        <w:rPr>
          <w:rFonts w:ascii="Times New Roman" w:eastAsia="Times New Roman"/>
          <w:i/>
          <w:color w:val="0000FF"/>
          <w:spacing w:val="54"/>
          <w:sz w:val="16"/>
        </w:rPr>
        <w:t xml:space="preserve"> </w:t>
      </w:r>
      <w:r>
        <w:rPr>
          <w:rFonts w:ascii="Times New Roman" w:eastAsia="Times New Roman"/>
          <w:i/>
          <w:color w:val="0000FF"/>
          <w:w w:val="95"/>
          <w:sz w:val="16"/>
        </w:rPr>
        <w:t>in</w:t>
      </w:r>
      <w:r>
        <w:rPr>
          <w:rFonts w:ascii="Times New Roman" w:eastAsia="Times New Roman"/>
          <w:i/>
          <w:color w:val="0000FF"/>
          <w:spacing w:val="57"/>
          <w:sz w:val="16"/>
        </w:rPr>
        <w:t xml:space="preserve"> </w:t>
      </w:r>
      <w:r>
        <w:rPr>
          <w:rFonts w:ascii="Times New Roman" w:eastAsia="Times New Roman"/>
          <w:i/>
          <w:color w:val="0000FF"/>
          <w:w w:val="95"/>
          <w:sz w:val="16"/>
        </w:rPr>
        <w:t>C++</w:t>
      </w:r>
      <w:r>
        <w:rPr>
          <w:rFonts w:hint="eastAsia" w:ascii="宋体" w:eastAsia="宋体"/>
          <w:color w:val="0000FF"/>
          <w:w w:val="95"/>
          <w:sz w:val="16"/>
        </w:rPr>
        <w:t>）</w:t>
      </w:r>
    </w:p>
    <w:p>
      <w:pPr>
        <w:spacing w:after="0"/>
        <w:jc w:val="left"/>
        <w:rPr>
          <w:rFonts w:hint="eastAsia" w:ascii="宋体" w:eastAsia="宋体"/>
          <w:sz w:val="16"/>
        </w:rPr>
        <w:sectPr>
          <w:type w:val="continuous"/>
          <w:pgSz w:w="10320" w:h="13220"/>
          <w:pgMar w:top="580" w:right="80" w:bottom="280" w:left="40" w:header="720" w:footer="720" w:gutter="0"/>
          <w:cols w:space="720" w:num="1"/>
        </w:sectPr>
      </w:pPr>
    </w:p>
    <w:p>
      <w:pPr>
        <w:pStyle w:val="11"/>
        <w:tabs>
          <w:tab w:val="right" w:pos="8521"/>
        </w:tabs>
        <w:spacing w:before="69"/>
        <w:ind w:left="1719"/>
        <w:rPr>
          <w:rFonts w:ascii="Times New Roman" w:eastAsia="Times New Roman"/>
          <w:sz w:val="18"/>
        </w:rPr>
      </w:pPr>
      <w:r>
        <w:pict>
          <v:rect id="_x0000_s1030" o:spid="_x0000_s1030" o:spt="1" style="position:absolute;left:0pt;margin-left:86.55pt;margin-top:19.15pt;height:0.7pt;width:342.95pt;mso-position-horizontal-relative:page;mso-wrap-distance-bottom:0pt;mso-wrap-distance-top:0pt;z-index:-251407360;mso-width-relative:page;mso-height-relative:page;" fillcolor="#000000" filled="t" stroked="f" coordsize="21600,21600">
            <v:path/>
            <v:fill on="t" focussize="0,0"/>
            <v:stroke on="f"/>
            <v:imagedata o:title=""/>
            <o:lock v:ext="edit"/>
            <w10:wrap type="topAndBottom"/>
          </v:rect>
        </w:pict>
      </w:r>
      <w:r>
        <w:rPr>
          <w:rFonts w:hint="eastAsia" w:ascii="宋体" w:eastAsia="宋体"/>
          <w:position w:val="1"/>
        </w:rPr>
        <w:t>讀者來函</w:t>
      </w:r>
      <w:r>
        <w:rPr>
          <w:rFonts w:ascii="Times New Roman" w:eastAsia="Times New Roman"/>
          <w:position w:val="1"/>
        </w:rPr>
        <w:tab/>
      </w:r>
      <w:r>
        <w:rPr>
          <w:rFonts w:ascii="Times New Roman" w:eastAsia="Times New Roman"/>
          <w:sz w:val="18"/>
        </w:rPr>
        <w:t>3</w:t>
      </w:r>
    </w:p>
    <w:p>
      <w:pPr>
        <w:pStyle w:val="11"/>
        <w:rPr>
          <w:rFonts w:ascii="Times New Roman"/>
          <w:sz w:val="20"/>
        </w:rPr>
      </w:pPr>
    </w:p>
    <w:p>
      <w:pPr>
        <w:pStyle w:val="11"/>
        <w:spacing w:before="7"/>
        <w:rPr>
          <w:rFonts w:ascii="Times New Roman"/>
          <w:sz w:val="24"/>
        </w:rPr>
      </w:pPr>
    </w:p>
    <w:p>
      <w:pPr>
        <w:pStyle w:val="15"/>
        <w:numPr>
          <w:ilvl w:val="0"/>
          <w:numId w:val="1"/>
        </w:numPr>
        <w:tabs>
          <w:tab w:val="left" w:pos="2004"/>
        </w:tabs>
        <w:spacing w:before="0" w:after="0" w:line="240" w:lineRule="auto"/>
        <w:ind w:left="2003" w:right="0" w:hanging="285"/>
        <w:jc w:val="left"/>
        <w:rPr>
          <w:rFonts w:ascii="Times New Roman" w:hAnsi="Times New Roman"/>
          <w:sz w:val="18"/>
        </w:rPr>
      </w:pPr>
      <w:r>
        <w:rPr>
          <w:rFonts w:ascii="Times New Roman" w:hAnsi="Times New Roman"/>
          <w:sz w:val="18"/>
        </w:rPr>
        <w:t>shincheng</w:t>
      </w:r>
    </w:p>
    <w:p>
      <w:pPr>
        <w:pStyle w:val="11"/>
        <w:rPr>
          <w:rFonts w:ascii="Times New Roman"/>
          <w:sz w:val="21"/>
        </w:rPr>
      </w:pPr>
    </w:p>
    <w:p>
      <w:pPr>
        <w:spacing w:before="0" w:line="374" w:lineRule="auto"/>
        <w:ind w:left="1719" w:right="1621" w:firstLine="0"/>
        <w:jc w:val="both"/>
        <w:rPr>
          <w:rFonts w:hint="eastAsia" w:ascii="宋体" w:eastAsia="宋体"/>
          <w:sz w:val="18"/>
        </w:rPr>
      </w:pPr>
      <w:r>
        <w:rPr>
          <w:rFonts w:hint="eastAsia" w:ascii="宋体" w:eastAsia="宋体"/>
          <w:spacing w:val="-1"/>
          <w:sz w:val="18"/>
        </w:rPr>
        <w:t>前几天在书局看到侯老师所着的《多型与虚拟》一书，因为一直有个希望有一天我也能</w:t>
      </w:r>
      <w:r>
        <w:rPr>
          <w:rFonts w:hint="eastAsia" w:ascii="宋体" w:eastAsia="宋体"/>
          <w:spacing w:val="-15"/>
          <w:sz w:val="18"/>
        </w:rPr>
        <w:t>成为一个练书法的人，所以我就把书买回家，看了二三十页之后，觉得这本书没有白买，</w:t>
      </w:r>
      <w:r>
        <w:rPr>
          <w:rFonts w:hint="eastAsia" w:ascii="宋体" w:eastAsia="宋体"/>
          <w:spacing w:val="-10"/>
          <w:sz w:val="18"/>
        </w:rPr>
        <w:t xml:space="preserve"> </w:t>
      </w:r>
      <w:r>
        <w:rPr>
          <w:rFonts w:hint="eastAsia" w:ascii="宋体" w:eastAsia="宋体"/>
          <w:spacing w:val="-1"/>
          <w:sz w:val="18"/>
        </w:rPr>
        <w:t>学了不少以前不知道的观念。谢谢你，也希望你为国内信息界注入更多好书。如果有机</w:t>
      </w:r>
      <w:r>
        <w:rPr>
          <w:rFonts w:hint="eastAsia" w:ascii="宋体" w:eastAsia="宋体"/>
          <w:sz w:val="18"/>
        </w:rPr>
        <w:t>会为我们这些新手写些入门书，相信会帮助更多的人。</w:t>
      </w:r>
    </w:p>
    <w:p>
      <w:pPr>
        <w:pStyle w:val="11"/>
        <w:spacing w:before="11"/>
        <w:rPr>
          <w:rFonts w:ascii="宋体"/>
          <w:sz w:val="20"/>
        </w:rPr>
      </w:pPr>
    </w:p>
    <w:p>
      <w:pPr>
        <w:pStyle w:val="15"/>
        <w:numPr>
          <w:ilvl w:val="0"/>
          <w:numId w:val="1"/>
        </w:numPr>
        <w:tabs>
          <w:tab w:val="left" w:pos="2004"/>
        </w:tabs>
        <w:spacing w:before="0" w:after="0" w:line="240" w:lineRule="auto"/>
        <w:ind w:left="2003" w:right="0" w:hanging="285"/>
        <w:jc w:val="both"/>
        <w:rPr>
          <w:rFonts w:ascii="Times New Roman" w:hAnsi="Times New Roman"/>
          <w:sz w:val="18"/>
        </w:rPr>
      </w:pPr>
      <w:r>
        <w:rPr>
          <w:rFonts w:ascii="Times New Roman" w:hAnsi="Times New Roman"/>
          <w:sz w:val="18"/>
        </w:rPr>
        <w:t>p60036</w:t>
      </w:r>
    </w:p>
    <w:p>
      <w:pPr>
        <w:pStyle w:val="11"/>
        <w:spacing w:before="7"/>
        <w:rPr>
          <w:rFonts w:ascii="Times New Roman"/>
          <w:sz w:val="20"/>
        </w:rPr>
      </w:pPr>
    </w:p>
    <w:p>
      <w:pPr>
        <w:spacing w:before="1" w:line="374" w:lineRule="auto"/>
        <w:ind w:left="1719" w:right="1664" w:firstLine="0"/>
        <w:jc w:val="both"/>
        <w:rPr>
          <w:rFonts w:hint="eastAsia" w:ascii="宋体" w:hAnsi="宋体" w:eastAsia="宋体"/>
          <w:sz w:val="18"/>
        </w:rPr>
      </w:pPr>
      <w:r>
        <w:rPr>
          <w:rFonts w:hint="eastAsia" w:ascii="宋体" w:hAnsi="宋体" w:eastAsia="宋体"/>
          <w:spacing w:val="3"/>
          <w:sz w:val="18"/>
        </w:rPr>
        <w:t xml:space="preserve">最近个人对 </w:t>
      </w:r>
      <w:r>
        <w:rPr>
          <w:rFonts w:ascii="Times New Roman" w:hAnsi="Times New Roman" w:eastAsia="Times New Roman"/>
          <w:sz w:val="18"/>
        </w:rPr>
        <w:t>COM/DCOM</w:t>
      </w:r>
      <w:r>
        <w:rPr>
          <w:rFonts w:ascii="Times New Roman" w:hAnsi="Times New Roman" w:eastAsia="Times New Roman"/>
          <w:spacing w:val="19"/>
          <w:sz w:val="18"/>
        </w:rPr>
        <w:t xml:space="preserve"> </w:t>
      </w:r>
      <w:r>
        <w:rPr>
          <w:rFonts w:hint="eastAsia" w:ascii="宋体" w:hAnsi="宋体" w:eastAsia="宋体"/>
          <w:sz w:val="18"/>
        </w:rPr>
        <w:t>非常有兴趣，恰巧您最近出了一系列这方面的基础书籍，由</w:t>
      </w:r>
      <w:r>
        <w:rPr>
          <w:rFonts w:hint="eastAsia" w:ascii="宋体" w:hAnsi="宋体" w:eastAsia="宋体"/>
          <w:spacing w:val="-1"/>
          <w:sz w:val="18"/>
        </w:rPr>
        <w:t>于个人非常喜欢您的著作与译作，所以便全部买下。几天Ｋ下来，获益良多，以往在杂志以及其他书籍所获得的零碎知识总算可以获得归纳与了解。侯先生的著作与译作是国内作品中最棒的…。希望侯先生继续加油，让台湾的计算机出版界水平能够与国外一较长</w:t>
      </w:r>
      <w:r>
        <w:rPr>
          <w:rFonts w:hint="eastAsia" w:ascii="宋体" w:hAnsi="宋体" w:eastAsia="宋体"/>
          <w:sz w:val="18"/>
        </w:rPr>
        <w:t>短，甚至更上层楼。</w:t>
      </w:r>
    </w:p>
    <w:p>
      <w:pPr>
        <w:pStyle w:val="11"/>
        <w:spacing w:before="11"/>
        <w:rPr>
          <w:rFonts w:ascii="宋体"/>
          <w:sz w:val="20"/>
        </w:rPr>
      </w:pPr>
    </w:p>
    <w:p>
      <w:pPr>
        <w:pStyle w:val="15"/>
        <w:numPr>
          <w:ilvl w:val="0"/>
          <w:numId w:val="1"/>
        </w:numPr>
        <w:tabs>
          <w:tab w:val="left" w:pos="2004"/>
        </w:tabs>
        <w:spacing w:before="0" w:after="0" w:line="240" w:lineRule="auto"/>
        <w:ind w:left="2003" w:right="0" w:hanging="285"/>
        <w:jc w:val="left"/>
        <w:rPr>
          <w:rFonts w:ascii="Times New Roman" w:hAnsi="Times New Roman"/>
          <w:sz w:val="18"/>
        </w:rPr>
      </w:pPr>
      <w:r>
        <w:rPr>
          <w:rFonts w:ascii="Times New Roman" w:hAnsi="Times New Roman"/>
          <w:sz w:val="18"/>
        </w:rPr>
        <w:t>cmeng</w:t>
      </w:r>
    </w:p>
    <w:p>
      <w:pPr>
        <w:pStyle w:val="11"/>
        <w:spacing w:before="8"/>
        <w:rPr>
          <w:rFonts w:ascii="Times New Roman"/>
          <w:sz w:val="23"/>
        </w:rPr>
      </w:pPr>
    </w:p>
    <w:p>
      <w:pPr>
        <w:spacing w:before="0" w:line="417" w:lineRule="auto"/>
        <w:ind w:left="1719" w:right="1664" w:hanging="1"/>
        <w:jc w:val="both"/>
        <w:rPr>
          <w:rFonts w:ascii="Times New Roman"/>
          <w:sz w:val="18"/>
        </w:rPr>
      </w:pPr>
      <w:r>
        <w:rPr>
          <w:rFonts w:ascii="Times New Roman"/>
          <w:sz w:val="18"/>
        </w:rPr>
        <w:t xml:space="preserve">Dear Hou, I was so happy to know that you had written a new book titled </w:t>
      </w:r>
      <w:r>
        <w:rPr>
          <w:rFonts w:ascii="Times New Roman"/>
          <w:i/>
          <w:sz w:val="18"/>
        </w:rPr>
        <w:t>Polymorphism in</w:t>
      </w:r>
      <w:r>
        <w:rPr>
          <w:rFonts w:ascii="Times New Roman"/>
          <w:i/>
          <w:spacing w:val="1"/>
          <w:sz w:val="18"/>
        </w:rPr>
        <w:t xml:space="preserve"> </w:t>
      </w:r>
      <w:r>
        <w:rPr>
          <w:rFonts w:ascii="Times New Roman"/>
          <w:i/>
          <w:sz w:val="18"/>
        </w:rPr>
        <w:t>C++</w:t>
      </w:r>
      <w:r>
        <w:rPr>
          <w:rFonts w:ascii="Times New Roman"/>
          <w:sz w:val="18"/>
        </w:rPr>
        <w:t>.</w:t>
      </w:r>
      <w:r>
        <w:rPr>
          <w:rFonts w:ascii="Times New Roman"/>
          <w:spacing w:val="-1"/>
          <w:sz w:val="18"/>
        </w:rPr>
        <w:t xml:space="preserve"> </w:t>
      </w:r>
      <w:r>
        <w:rPr>
          <w:rFonts w:ascii="Times New Roman"/>
          <w:sz w:val="18"/>
        </w:rPr>
        <w:t>I</w:t>
      </w:r>
      <w:r>
        <w:rPr>
          <w:rFonts w:ascii="Times New Roman"/>
          <w:spacing w:val="-5"/>
          <w:sz w:val="18"/>
        </w:rPr>
        <w:t xml:space="preserve"> </w:t>
      </w:r>
      <w:r>
        <w:rPr>
          <w:rFonts w:ascii="Times New Roman"/>
          <w:sz w:val="18"/>
        </w:rPr>
        <w:t>love</w:t>
      </w:r>
      <w:r>
        <w:rPr>
          <w:rFonts w:ascii="Times New Roman"/>
          <w:spacing w:val="3"/>
          <w:sz w:val="18"/>
        </w:rPr>
        <w:t xml:space="preserve"> </w:t>
      </w:r>
      <w:r>
        <w:rPr>
          <w:rFonts w:ascii="Times New Roman"/>
          <w:sz w:val="18"/>
        </w:rPr>
        <w:t>this</w:t>
      </w:r>
      <w:r>
        <w:rPr>
          <w:rFonts w:ascii="Times New Roman"/>
          <w:spacing w:val="-2"/>
          <w:sz w:val="18"/>
        </w:rPr>
        <w:t xml:space="preserve"> </w:t>
      </w:r>
      <w:r>
        <w:rPr>
          <w:rFonts w:ascii="Times New Roman"/>
          <w:sz w:val="18"/>
        </w:rPr>
        <w:t>book</w:t>
      </w:r>
      <w:r>
        <w:rPr>
          <w:rFonts w:ascii="Times New Roman"/>
          <w:spacing w:val="2"/>
          <w:sz w:val="18"/>
        </w:rPr>
        <w:t xml:space="preserve"> </w:t>
      </w:r>
      <w:r>
        <w:rPr>
          <w:rFonts w:ascii="Times New Roman"/>
          <w:sz w:val="18"/>
        </w:rPr>
        <w:t>very</w:t>
      </w:r>
      <w:r>
        <w:rPr>
          <w:rFonts w:ascii="Times New Roman"/>
          <w:spacing w:val="-7"/>
          <w:sz w:val="18"/>
        </w:rPr>
        <w:t xml:space="preserve"> </w:t>
      </w:r>
      <w:r>
        <w:rPr>
          <w:rFonts w:ascii="Times New Roman"/>
          <w:sz w:val="18"/>
        </w:rPr>
        <w:t>much...</w:t>
      </w:r>
      <w:r>
        <w:rPr>
          <w:rFonts w:ascii="Times New Roman"/>
          <w:spacing w:val="-1"/>
          <w:sz w:val="18"/>
        </w:rPr>
        <w:t xml:space="preserve"> </w:t>
      </w:r>
      <w:r>
        <w:rPr>
          <w:rFonts w:ascii="Times New Roman"/>
          <w:sz w:val="18"/>
        </w:rPr>
        <w:t>Anyway,</w:t>
      </w:r>
      <w:r>
        <w:rPr>
          <w:rFonts w:ascii="Times New Roman"/>
          <w:spacing w:val="5"/>
          <w:sz w:val="18"/>
        </w:rPr>
        <w:t xml:space="preserve"> </w:t>
      </w:r>
      <w:r>
        <w:rPr>
          <w:rFonts w:ascii="Times New Roman"/>
          <w:sz w:val="18"/>
        </w:rPr>
        <w:t>I</w:t>
      </w:r>
      <w:r>
        <w:rPr>
          <w:rFonts w:ascii="Times New Roman"/>
          <w:spacing w:val="-5"/>
          <w:sz w:val="18"/>
        </w:rPr>
        <w:t xml:space="preserve"> </w:t>
      </w:r>
      <w:r>
        <w:rPr>
          <w:rFonts w:ascii="Times New Roman"/>
          <w:sz w:val="18"/>
        </w:rPr>
        <w:t>love</w:t>
      </w:r>
      <w:r>
        <w:rPr>
          <w:rFonts w:ascii="Times New Roman"/>
          <w:spacing w:val="2"/>
          <w:sz w:val="18"/>
        </w:rPr>
        <w:t xml:space="preserve"> </w:t>
      </w:r>
      <w:r>
        <w:rPr>
          <w:rFonts w:ascii="Times New Roman"/>
          <w:sz w:val="18"/>
        </w:rPr>
        <w:t>reading</w:t>
      </w:r>
      <w:r>
        <w:rPr>
          <w:rFonts w:ascii="Times New Roman"/>
          <w:spacing w:val="-2"/>
          <w:sz w:val="18"/>
        </w:rPr>
        <w:t xml:space="preserve"> </w:t>
      </w:r>
      <w:r>
        <w:rPr>
          <w:rFonts w:ascii="Times New Roman"/>
          <w:sz w:val="18"/>
        </w:rPr>
        <w:t>your</w:t>
      </w:r>
      <w:r>
        <w:rPr>
          <w:rFonts w:ascii="Times New Roman"/>
          <w:spacing w:val="4"/>
          <w:sz w:val="18"/>
        </w:rPr>
        <w:t xml:space="preserve"> </w:t>
      </w:r>
      <w:r>
        <w:rPr>
          <w:rFonts w:ascii="Times New Roman"/>
          <w:sz w:val="18"/>
        </w:rPr>
        <w:t>books.</w:t>
      </w:r>
    </w:p>
    <w:p>
      <w:pPr>
        <w:pStyle w:val="15"/>
        <w:numPr>
          <w:ilvl w:val="0"/>
          <w:numId w:val="1"/>
        </w:numPr>
        <w:tabs>
          <w:tab w:val="left" w:pos="2004"/>
        </w:tabs>
        <w:spacing w:before="139" w:after="0" w:line="240" w:lineRule="auto"/>
        <w:ind w:left="2003" w:right="0" w:hanging="285"/>
        <w:jc w:val="left"/>
        <w:rPr>
          <w:rFonts w:ascii="Times New Roman" w:hAnsi="Times New Roman"/>
          <w:sz w:val="18"/>
        </w:rPr>
      </w:pPr>
      <w:r>
        <w:rPr>
          <w:rFonts w:ascii="Times New Roman" w:hAnsi="Times New Roman"/>
          <w:sz w:val="18"/>
        </w:rPr>
        <w:t>skchen</w:t>
      </w:r>
    </w:p>
    <w:p>
      <w:pPr>
        <w:pStyle w:val="11"/>
        <w:spacing w:before="7"/>
        <w:rPr>
          <w:rFonts w:ascii="Times New Roman"/>
          <w:sz w:val="20"/>
        </w:rPr>
      </w:pPr>
    </w:p>
    <w:p>
      <w:pPr>
        <w:spacing w:before="0" w:line="374" w:lineRule="auto"/>
        <w:ind w:left="1719" w:right="1669" w:firstLine="0"/>
        <w:jc w:val="left"/>
        <w:rPr>
          <w:rFonts w:hint="eastAsia" w:ascii="宋体" w:eastAsia="宋体"/>
          <w:sz w:val="18"/>
        </w:rPr>
      </w:pPr>
      <w:r>
        <w:rPr>
          <w:rFonts w:hint="eastAsia" w:ascii="宋体" w:eastAsia="宋体"/>
          <w:spacing w:val="-1"/>
          <w:sz w:val="18"/>
        </w:rPr>
        <w:t>八月底于书局买了本您的著作《多型与虚拟》使我受益良多。希望您能再出些书来造福</w:t>
      </w:r>
      <w:r>
        <w:rPr>
          <w:rFonts w:hint="eastAsia" w:ascii="宋体" w:eastAsia="宋体"/>
          <w:sz w:val="18"/>
        </w:rPr>
        <w:t>我们这些读者，因为我觉得学得他人的成功经验比自己摸索来得快又有效率。</w:t>
      </w:r>
    </w:p>
    <w:p>
      <w:pPr>
        <w:pStyle w:val="11"/>
        <w:spacing w:before="11"/>
        <w:rPr>
          <w:rFonts w:ascii="宋体"/>
          <w:sz w:val="20"/>
        </w:rPr>
      </w:pPr>
    </w:p>
    <w:p>
      <w:pPr>
        <w:pStyle w:val="15"/>
        <w:numPr>
          <w:ilvl w:val="0"/>
          <w:numId w:val="1"/>
        </w:numPr>
        <w:tabs>
          <w:tab w:val="left" w:pos="2004"/>
        </w:tabs>
        <w:spacing w:before="0" w:after="0" w:line="240" w:lineRule="auto"/>
        <w:ind w:left="2003" w:right="0" w:hanging="285"/>
        <w:jc w:val="left"/>
        <w:rPr>
          <w:rFonts w:ascii="Times New Roman" w:hAnsi="Times New Roman"/>
          <w:sz w:val="18"/>
        </w:rPr>
      </w:pPr>
      <w:r>
        <w:rPr>
          <w:rFonts w:ascii="Times New Roman" w:hAnsi="Times New Roman"/>
          <w:sz w:val="18"/>
        </w:rPr>
        <w:t>belldandy</w:t>
      </w:r>
    </w:p>
    <w:p>
      <w:pPr>
        <w:pStyle w:val="11"/>
        <w:rPr>
          <w:rFonts w:ascii="Times New Roman"/>
          <w:sz w:val="21"/>
        </w:rPr>
      </w:pPr>
    </w:p>
    <w:p>
      <w:pPr>
        <w:spacing w:before="0" w:line="412" w:lineRule="auto"/>
        <w:ind w:left="1719" w:right="1664" w:firstLine="0"/>
        <w:jc w:val="left"/>
        <w:rPr>
          <w:rFonts w:ascii="Times New Roman" w:eastAsia="Times New Roman"/>
          <w:sz w:val="18"/>
        </w:rPr>
      </w:pPr>
      <w:r>
        <w:rPr>
          <w:rFonts w:hint="eastAsia" w:ascii="宋体" w:eastAsia="宋体"/>
          <w:spacing w:val="-5"/>
          <w:w w:val="101"/>
          <w:sz w:val="18"/>
        </w:rPr>
        <w:t>我刚从传统程序导向的</w:t>
      </w:r>
      <w:r>
        <w:rPr>
          <w:rFonts w:hint="eastAsia" w:ascii="宋体" w:eastAsia="宋体"/>
          <w:spacing w:val="-4"/>
          <w:sz w:val="18"/>
        </w:rPr>
        <w:t xml:space="preserve"> </w:t>
      </w:r>
      <w:r>
        <w:rPr>
          <w:rFonts w:ascii="Times New Roman" w:eastAsia="Times New Roman"/>
          <w:w w:val="101"/>
          <w:sz w:val="18"/>
        </w:rPr>
        <w:t>p</w:t>
      </w:r>
      <w:r>
        <w:rPr>
          <w:rFonts w:ascii="Times New Roman" w:eastAsia="Times New Roman"/>
          <w:spacing w:val="1"/>
          <w:w w:val="101"/>
          <w:sz w:val="18"/>
        </w:rPr>
        <w:t>r</w:t>
      </w:r>
      <w:r>
        <w:rPr>
          <w:rFonts w:ascii="Times New Roman" w:eastAsia="Times New Roman"/>
          <w:spacing w:val="-5"/>
          <w:w w:val="101"/>
          <w:sz w:val="18"/>
        </w:rPr>
        <w:t>og</w:t>
      </w:r>
      <w:r>
        <w:rPr>
          <w:rFonts w:ascii="Times New Roman" w:eastAsia="Times New Roman"/>
          <w:spacing w:val="1"/>
          <w:w w:val="101"/>
          <w:sz w:val="18"/>
        </w:rPr>
        <w:t>r</w:t>
      </w:r>
      <w:r>
        <w:rPr>
          <w:rFonts w:ascii="Times New Roman" w:eastAsia="Times New Roman"/>
          <w:w w:val="101"/>
          <w:sz w:val="18"/>
        </w:rPr>
        <w:t>a</w:t>
      </w:r>
      <w:r>
        <w:rPr>
          <w:rFonts w:ascii="Times New Roman" w:eastAsia="Times New Roman"/>
          <w:spacing w:val="-3"/>
          <w:w w:val="101"/>
          <w:sz w:val="18"/>
        </w:rPr>
        <w:t>mm</w:t>
      </w:r>
      <w:r>
        <w:rPr>
          <w:rFonts w:ascii="Times New Roman" w:eastAsia="Times New Roman"/>
          <w:spacing w:val="2"/>
          <w:w w:val="101"/>
          <w:sz w:val="18"/>
        </w:rPr>
        <w:t>i</w:t>
      </w:r>
      <w:r>
        <w:rPr>
          <w:rFonts w:ascii="Times New Roman" w:eastAsia="Times New Roman"/>
          <w:w w:val="101"/>
          <w:sz w:val="18"/>
        </w:rPr>
        <w:t>ng</w:t>
      </w:r>
      <w:r>
        <w:rPr>
          <w:rFonts w:ascii="Times New Roman" w:eastAsia="Times New Roman"/>
          <w:spacing w:val="-2"/>
          <w:sz w:val="18"/>
        </w:rPr>
        <w:t xml:space="preserve">  </w:t>
      </w:r>
      <w:r>
        <w:rPr>
          <w:rFonts w:hint="eastAsia" w:ascii="宋体" w:eastAsia="宋体"/>
          <w:w w:val="101"/>
          <w:sz w:val="18"/>
        </w:rPr>
        <w:t>转入</w:t>
      </w:r>
      <w:r>
        <w:rPr>
          <w:rFonts w:hint="eastAsia" w:ascii="宋体" w:eastAsia="宋体"/>
          <w:spacing w:val="-4"/>
          <w:sz w:val="18"/>
        </w:rPr>
        <w:t xml:space="preserve"> </w:t>
      </w:r>
      <w:r>
        <w:rPr>
          <w:rFonts w:ascii="Times New Roman" w:eastAsia="Times New Roman"/>
          <w:spacing w:val="-3"/>
          <w:w w:val="101"/>
          <w:sz w:val="18"/>
        </w:rPr>
        <w:t>OO</w:t>
      </w:r>
      <w:r>
        <w:rPr>
          <w:rFonts w:ascii="Times New Roman" w:eastAsia="Times New Roman"/>
          <w:spacing w:val="-25"/>
          <w:w w:val="101"/>
          <w:sz w:val="18"/>
        </w:rPr>
        <w:t>P</w:t>
      </w:r>
      <w:r>
        <w:rPr>
          <w:rFonts w:hint="eastAsia" w:ascii="宋体" w:eastAsia="宋体"/>
          <w:spacing w:val="-15"/>
          <w:w w:val="101"/>
          <w:sz w:val="18"/>
        </w:rPr>
        <w:t xml:space="preserve">，《多型与虚拟》这本书让我获益良多， </w:t>
      </w:r>
      <w:r>
        <w:rPr>
          <w:rFonts w:ascii="Times New Roman" w:eastAsia="Times New Roman"/>
          <w:sz w:val="18"/>
        </w:rPr>
        <w:t>THANKS!</w:t>
      </w: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spacing w:before="8"/>
        <w:rPr>
          <w:rFonts w:ascii="Times New Roman"/>
          <w:sz w:val="24"/>
        </w:rPr>
      </w:pPr>
    </w:p>
    <w:p>
      <w:pPr>
        <w:spacing w:before="81"/>
        <w:ind w:left="5929" w:right="0" w:firstLine="0"/>
        <w:jc w:val="left"/>
        <w:rPr>
          <w:rFonts w:hint="eastAsia" w:ascii="宋体" w:eastAsia="宋体"/>
          <w:sz w:val="16"/>
        </w:rPr>
      </w:pPr>
      <w:r>
        <w:rPr>
          <w:rFonts w:hint="eastAsia" w:ascii="宋体" w:eastAsia="宋体"/>
          <w:color w:val="0000FF"/>
          <w:w w:val="95"/>
          <w:sz w:val="16"/>
        </w:rPr>
        <w:t>多型與虛擬（</w:t>
      </w:r>
      <w:r>
        <w:rPr>
          <w:rFonts w:ascii="Times New Roman" w:eastAsia="Times New Roman"/>
          <w:i/>
          <w:color w:val="0000FF"/>
          <w:w w:val="95"/>
          <w:sz w:val="16"/>
        </w:rPr>
        <w:t>Polymorphism</w:t>
      </w:r>
      <w:r>
        <w:rPr>
          <w:rFonts w:ascii="Times New Roman" w:eastAsia="Times New Roman"/>
          <w:i/>
          <w:color w:val="0000FF"/>
          <w:spacing w:val="54"/>
          <w:sz w:val="16"/>
        </w:rPr>
        <w:t xml:space="preserve"> </w:t>
      </w:r>
      <w:r>
        <w:rPr>
          <w:rFonts w:ascii="Times New Roman" w:eastAsia="Times New Roman"/>
          <w:i/>
          <w:color w:val="0000FF"/>
          <w:w w:val="95"/>
          <w:sz w:val="16"/>
        </w:rPr>
        <w:t>in</w:t>
      </w:r>
      <w:r>
        <w:rPr>
          <w:rFonts w:ascii="Times New Roman" w:eastAsia="Times New Roman"/>
          <w:i/>
          <w:color w:val="0000FF"/>
          <w:spacing w:val="57"/>
          <w:sz w:val="16"/>
        </w:rPr>
        <w:t xml:space="preserve"> </w:t>
      </w:r>
      <w:r>
        <w:rPr>
          <w:rFonts w:ascii="Times New Roman" w:eastAsia="Times New Roman"/>
          <w:i/>
          <w:color w:val="0000FF"/>
          <w:w w:val="95"/>
          <w:sz w:val="16"/>
        </w:rPr>
        <w:t>C++</w:t>
      </w:r>
      <w:r>
        <w:rPr>
          <w:rFonts w:hint="eastAsia" w:ascii="宋体" w:eastAsia="宋体"/>
          <w:color w:val="0000FF"/>
          <w:w w:val="95"/>
          <w:sz w:val="16"/>
        </w:rPr>
        <w:t>）</w:t>
      </w:r>
    </w:p>
    <w:p>
      <w:pPr>
        <w:spacing w:after="0"/>
        <w:jc w:val="left"/>
        <w:rPr>
          <w:rFonts w:hint="eastAsia" w:ascii="宋体" w:eastAsia="宋体"/>
          <w:sz w:val="16"/>
        </w:rPr>
        <w:sectPr>
          <w:pgSz w:w="10320" w:h="13220"/>
          <w:pgMar w:top="580" w:right="80" w:bottom="280" w:left="40" w:header="720" w:footer="720" w:gutter="0"/>
          <w:cols w:space="720" w:num="1"/>
        </w:sectPr>
      </w:pPr>
    </w:p>
    <w:p>
      <w:pPr>
        <w:spacing w:before="71"/>
        <w:ind w:left="0" w:right="685" w:firstLine="0"/>
        <w:jc w:val="right"/>
        <w:rPr>
          <w:rFonts w:ascii="Times New Roman"/>
          <w:sz w:val="18"/>
        </w:rPr>
      </w:pPr>
      <w:r>
        <w:pict>
          <v:rect id="_x0000_s1031" o:spid="_x0000_s1031" o:spt="1" style="position:absolute;left:0pt;margin-left:86.55pt;margin-top:19.15pt;height:0.7pt;width:342.95pt;mso-position-horizontal-relative:page;z-index:251663360;mso-width-relative:page;mso-height-relative:page;" fillcolor="#000000" filled="t" stroked="f" coordsize="21600,21600">
            <v:path/>
            <v:fill on="t" focussize="0,0"/>
            <v:stroke on="f"/>
            <v:imagedata o:title=""/>
            <o:lock v:ext="edit"/>
          </v:rect>
        </w:pict>
      </w:r>
      <w:r>
        <w:rPr>
          <w:rFonts w:ascii="Times New Roman"/>
          <w:w w:val="101"/>
          <w:sz w:val="18"/>
        </w:rPr>
        <w:t>4</w:t>
      </w:r>
    </w:p>
    <w:p>
      <w:pPr>
        <w:pStyle w:val="11"/>
        <w:rPr>
          <w:rFonts w:ascii="Times New Roman"/>
          <w:sz w:val="20"/>
        </w:rPr>
      </w:pPr>
    </w:p>
    <w:p>
      <w:pPr>
        <w:pStyle w:val="11"/>
        <w:rPr>
          <w:rFonts w:ascii="Times New Roman"/>
          <w:sz w:val="20"/>
        </w:rPr>
      </w:pPr>
    </w:p>
    <w:p>
      <w:pPr>
        <w:pStyle w:val="11"/>
        <w:spacing w:before="6"/>
        <w:rPr>
          <w:rFonts w:ascii="Times New Roman"/>
          <w:sz w:val="17"/>
        </w:rPr>
      </w:pPr>
    </w:p>
    <w:p>
      <w:pPr>
        <w:pStyle w:val="15"/>
        <w:numPr>
          <w:ilvl w:val="0"/>
          <w:numId w:val="1"/>
        </w:numPr>
        <w:tabs>
          <w:tab w:val="left" w:pos="2004"/>
        </w:tabs>
        <w:spacing w:before="0" w:after="0" w:line="240" w:lineRule="auto"/>
        <w:ind w:left="2003" w:right="38" w:hanging="2004"/>
        <w:jc w:val="right"/>
        <w:rPr>
          <w:rFonts w:ascii="Times New Roman" w:hAnsi="Times New Roman"/>
          <w:sz w:val="18"/>
        </w:rPr>
      </w:pPr>
      <w:r>
        <w:rPr>
          <w:rFonts w:ascii="Times New Roman" w:hAnsi="Times New Roman"/>
          <w:sz w:val="18"/>
        </w:rPr>
        <w:t>wking</w:t>
      </w:r>
    </w:p>
    <w:p>
      <w:pPr>
        <w:pStyle w:val="11"/>
        <w:spacing w:before="64"/>
        <w:ind w:left="1716" w:right="1673"/>
        <w:jc w:val="center"/>
        <w:rPr>
          <w:rFonts w:hint="eastAsia" w:ascii="宋体" w:eastAsia="宋体"/>
        </w:rPr>
      </w:pPr>
      <w:r>
        <w:br w:type="column"/>
      </w:r>
      <w:r>
        <w:rPr>
          <w:rFonts w:hint="eastAsia" w:ascii="宋体" w:eastAsia="宋体"/>
          <w:w w:val="95"/>
        </w:rPr>
        <w:t>讀者來函</w:t>
      </w:r>
    </w:p>
    <w:p>
      <w:pPr>
        <w:spacing w:after="0"/>
        <w:jc w:val="center"/>
        <w:rPr>
          <w:rFonts w:hint="eastAsia" w:ascii="宋体" w:eastAsia="宋体"/>
        </w:rPr>
        <w:sectPr>
          <w:pgSz w:w="10320" w:h="13220"/>
          <w:pgMar w:top="580" w:right="80" w:bottom="280" w:left="40" w:header="720" w:footer="720" w:gutter="0"/>
          <w:cols w:equalWidth="0" w:num="2">
            <w:col w:w="2499" w:space="3664"/>
            <w:col w:w="4037"/>
          </w:cols>
        </w:sectPr>
      </w:pPr>
    </w:p>
    <w:p>
      <w:pPr>
        <w:pStyle w:val="11"/>
        <w:spacing w:before="9"/>
        <w:rPr>
          <w:rFonts w:ascii="宋体"/>
          <w:sz w:val="13"/>
        </w:rPr>
      </w:pPr>
    </w:p>
    <w:p>
      <w:pPr>
        <w:spacing w:before="67" w:line="374" w:lineRule="auto"/>
        <w:ind w:left="1719" w:right="1664" w:firstLine="0"/>
        <w:jc w:val="both"/>
        <w:rPr>
          <w:rFonts w:hint="eastAsia" w:ascii="宋体" w:eastAsia="宋体"/>
          <w:sz w:val="18"/>
        </w:rPr>
      </w:pPr>
      <w:r>
        <w:rPr>
          <w:rFonts w:hint="eastAsia" w:ascii="宋体" w:eastAsia="宋体"/>
          <w:spacing w:val="-17"/>
          <w:sz w:val="18"/>
        </w:rPr>
        <w:t>《多型与虚拟》看得我心旷神怡，舒服得一塌糊涂，从来没有看什么书感觉这么好过</w:t>
      </w:r>
      <w:r>
        <w:rPr>
          <w:rFonts w:hint="eastAsia" w:ascii="宋体" w:eastAsia="宋体"/>
          <w:spacing w:val="-5"/>
          <w:sz w:val="18"/>
        </w:rPr>
        <w:t>（</w:t>
      </w:r>
      <w:r>
        <w:rPr>
          <w:rFonts w:hint="eastAsia" w:ascii="宋体" w:eastAsia="宋体"/>
          <w:spacing w:val="-11"/>
          <w:sz w:val="18"/>
        </w:rPr>
        <w:t>包</w:t>
      </w:r>
      <w:r>
        <w:rPr>
          <w:rFonts w:hint="eastAsia" w:ascii="宋体" w:eastAsia="宋体"/>
          <w:spacing w:val="-5"/>
          <w:sz w:val="18"/>
        </w:rPr>
        <w:t xml:space="preserve">括您的《深入浅出 </w:t>
      </w:r>
      <w:r>
        <w:rPr>
          <w:rFonts w:ascii="Times New Roman" w:eastAsia="Times New Roman"/>
          <w:sz w:val="18"/>
        </w:rPr>
        <w:t>MFC</w:t>
      </w:r>
      <w:r>
        <w:rPr>
          <w:rFonts w:hint="eastAsia" w:ascii="宋体" w:eastAsia="宋体"/>
          <w:spacing w:val="-3"/>
          <w:sz w:val="18"/>
        </w:rPr>
        <w:t xml:space="preserve">》；《多型与虚拟》看完，《深入浅出 </w:t>
      </w:r>
      <w:r>
        <w:rPr>
          <w:rFonts w:ascii="Times New Roman" w:eastAsia="Times New Roman"/>
          <w:sz w:val="18"/>
        </w:rPr>
        <w:t>MFC</w:t>
      </w:r>
      <w:r>
        <w:rPr>
          <w:rFonts w:hint="eastAsia" w:ascii="宋体" w:eastAsia="宋体"/>
          <w:sz w:val="18"/>
        </w:rPr>
        <w:t>》的感觉估计也要</w:t>
      </w:r>
      <w:r>
        <w:rPr>
          <w:rFonts w:hint="eastAsia" w:ascii="宋体" w:eastAsia="宋体"/>
          <w:spacing w:val="-1"/>
          <w:sz w:val="18"/>
        </w:rPr>
        <w:t>出来了）。看您的书有种举重若轻，行云流水的感觉，美妙啊。完全是把艰深的学习变</w:t>
      </w:r>
      <w:r>
        <w:rPr>
          <w:rFonts w:hint="eastAsia" w:ascii="宋体" w:eastAsia="宋体"/>
          <w:sz w:val="18"/>
        </w:rPr>
        <w:t>成了甜蜜的享受，把苦口的良药煮出了咖啡的浓香。幸甚至哉，得遇先生。</w:t>
      </w:r>
    </w:p>
    <w:p>
      <w:pPr>
        <w:pStyle w:val="11"/>
        <w:spacing w:before="9"/>
        <w:rPr>
          <w:rFonts w:ascii="宋体"/>
          <w:sz w:val="13"/>
        </w:rPr>
      </w:pPr>
    </w:p>
    <w:p>
      <w:pPr>
        <w:pStyle w:val="15"/>
        <w:numPr>
          <w:ilvl w:val="0"/>
          <w:numId w:val="1"/>
        </w:numPr>
        <w:tabs>
          <w:tab w:val="left" w:pos="2004"/>
        </w:tabs>
        <w:spacing w:before="0" w:after="0" w:line="240" w:lineRule="auto"/>
        <w:ind w:left="2003" w:right="0" w:hanging="285"/>
        <w:jc w:val="left"/>
        <w:rPr>
          <w:rFonts w:ascii="Times New Roman" w:hAnsi="Times New Roman"/>
          <w:sz w:val="18"/>
        </w:rPr>
      </w:pPr>
      <w:r>
        <w:rPr>
          <w:rFonts w:ascii="Times New Roman" w:hAnsi="Times New Roman"/>
          <w:sz w:val="18"/>
        </w:rPr>
        <w:t>Tsuhan</w:t>
      </w:r>
      <w:r>
        <w:rPr>
          <w:rFonts w:ascii="Times New Roman" w:hAnsi="Times New Roman"/>
          <w:spacing w:val="1"/>
          <w:sz w:val="18"/>
        </w:rPr>
        <w:t xml:space="preserve"> </w:t>
      </w:r>
      <w:r>
        <w:rPr>
          <w:rFonts w:ascii="Times New Roman" w:hAnsi="Times New Roman"/>
          <w:sz w:val="18"/>
        </w:rPr>
        <w:t>Lee</w:t>
      </w:r>
    </w:p>
    <w:p>
      <w:pPr>
        <w:pStyle w:val="11"/>
        <w:spacing w:before="7"/>
        <w:rPr>
          <w:rFonts w:ascii="Times New Roman"/>
          <w:sz w:val="20"/>
        </w:rPr>
      </w:pPr>
    </w:p>
    <w:p>
      <w:pPr>
        <w:spacing w:before="0" w:line="374" w:lineRule="auto"/>
        <w:ind w:left="1719" w:right="1664" w:firstLine="0"/>
        <w:jc w:val="both"/>
        <w:rPr>
          <w:rFonts w:hint="eastAsia" w:ascii="宋体" w:eastAsia="宋体"/>
          <w:sz w:val="18"/>
        </w:rPr>
      </w:pPr>
      <w:r>
        <w:rPr>
          <w:rFonts w:hint="eastAsia" w:ascii="宋体" w:eastAsia="宋体"/>
          <w:spacing w:val="-1"/>
          <w:sz w:val="18"/>
        </w:rPr>
        <w:t xml:space="preserve">我从前到现在买了您的一些 </w:t>
      </w:r>
      <w:r>
        <w:rPr>
          <w:rFonts w:ascii="Times New Roman" w:eastAsia="Times New Roman"/>
          <w:sz w:val="18"/>
        </w:rPr>
        <w:t>MFC</w:t>
      </w:r>
      <w:r>
        <w:rPr>
          <w:rFonts w:ascii="Times New Roman" w:eastAsia="Times New Roman"/>
          <w:spacing w:val="41"/>
          <w:sz w:val="18"/>
        </w:rPr>
        <w:t xml:space="preserve"> </w:t>
      </w:r>
      <w:r>
        <w:rPr>
          <w:rFonts w:hint="eastAsia" w:ascii="宋体" w:eastAsia="宋体"/>
          <w:sz w:val="18"/>
        </w:rPr>
        <w:t xml:space="preserve">书籍，到现在的这本 </w:t>
      </w:r>
      <w:r>
        <w:rPr>
          <w:rFonts w:ascii="Times New Roman" w:eastAsia="Times New Roman"/>
          <w:i/>
          <w:sz w:val="18"/>
        </w:rPr>
        <w:t>Polymorphism in</w:t>
      </w:r>
      <w:r>
        <w:rPr>
          <w:rFonts w:ascii="Times New Roman" w:eastAsia="Times New Roman"/>
          <w:i/>
          <w:spacing w:val="8"/>
          <w:sz w:val="18"/>
        </w:rPr>
        <w:t xml:space="preserve"> </w:t>
      </w:r>
      <w:r>
        <w:rPr>
          <w:rFonts w:ascii="Times New Roman" w:eastAsia="Times New Roman"/>
          <w:i/>
          <w:sz w:val="18"/>
        </w:rPr>
        <w:t>C++</w:t>
      </w:r>
      <w:r>
        <w:rPr>
          <w:rFonts w:hint="eastAsia" w:ascii="宋体" w:eastAsia="宋体"/>
          <w:sz w:val="18"/>
        </w:rPr>
        <w:t>，觉得这</w:t>
      </w:r>
      <w:r>
        <w:rPr>
          <w:rFonts w:hint="eastAsia" w:ascii="宋体" w:eastAsia="宋体"/>
          <w:spacing w:val="-1"/>
          <w:sz w:val="18"/>
        </w:rPr>
        <w:t>本最让我收获良多，因为它真的让我的一些观念更清楚，在开发程序的时候，更知道自己在干什么。而且这种内容的书好像多半是原文的，此书真是国内中文书读者的一大福</w:t>
      </w:r>
      <w:r>
        <w:rPr>
          <w:rFonts w:hint="eastAsia" w:ascii="宋体" w:eastAsia="宋体"/>
          <w:sz w:val="18"/>
        </w:rPr>
        <w:t>音。</w:t>
      </w:r>
    </w:p>
    <w:p>
      <w:pPr>
        <w:pStyle w:val="11"/>
        <w:spacing w:before="9"/>
        <w:rPr>
          <w:rFonts w:ascii="宋体"/>
          <w:sz w:val="13"/>
        </w:rPr>
      </w:pPr>
    </w:p>
    <w:p>
      <w:pPr>
        <w:pStyle w:val="15"/>
        <w:numPr>
          <w:ilvl w:val="0"/>
          <w:numId w:val="1"/>
        </w:numPr>
        <w:tabs>
          <w:tab w:val="left" w:pos="2004"/>
        </w:tabs>
        <w:spacing w:before="1" w:after="0" w:line="240" w:lineRule="auto"/>
        <w:ind w:left="2003" w:right="0" w:hanging="285"/>
        <w:jc w:val="left"/>
        <w:rPr>
          <w:rFonts w:ascii="Times New Roman" w:hAnsi="Times New Roman"/>
          <w:sz w:val="18"/>
        </w:rPr>
      </w:pPr>
      <w:r>
        <w:rPr>
          <w:rFonts w:ascii="Times New Roman" w:hAnsi="Times New Roman"/>
          <w:sz w:val="18"/>
        </w:rPr>
        <w:t>hjs</w:t>
      </w:r>
    </w:p>
    <w:p>
      <w:pPr>
        <w:pStyle w:val="11"/>
        <w:spacing w:before="6"/>
        <w:rPr>
          <w:rFonts w:ascii="Times New Roman"/>
          <w:sz w:val="20"/>
        </w:rPr>
      </w:pPr>
    </w:p>
    <w:p>
      <w:pPr>
        <w:spacing w:before="1"/>
        <w:ind w:left="1719" w:right="0" w:firstLine="0"/>
        <w:jc w:val="both"/>
        <w:rPr>
          <w:rFonts w:hint="eastAsia" w:ascii="宋体" w:eastAsia="宋体"/>
          <w:sz w:val="18"/>
        </w:rPr>
      </w:pPr>
      <w:r>
        <w:rPr>
          <w:rFonts w:hint="eastAsia" w:ascii="宋体" w:eastAsia="宋体"/>
          <w:sz w:val="18"/>
        </w:rPr>
        <w:t xml:space="preserve">拜读您的大作 </w:t>
      </w:r>
      <w:r>
        <w:rPr>
          <w:rFonts w:ascii="Times New Roman" w:eastAsia="Times New Roman"/>
          <w:i/>
          <w:sz w:val="18"/>
        </w:rPr>
        <w:t>Polymorphism</w:t>
      </w:r>
      <w:r>
        <w:rPr>
          <w:rFonts w:ascii="Times New Roman" w:eastAsia="Times New Roman"/>
          <w:i/>
          <w:spacing w:val="-4"/>
          <w:sz w:val="18"/>
        </w:rPr>
        <w:t xml:space="preserve"> </w:t>
      </w:r>
      <w:r>
        <w:rPr>
          <w:rFonts w:ascii="Times New Roman" w:eastAsia="Times New Roman"/>
          <w:i/>
          <w:sz w:val="18"/>
        </w:rPr>
        <w:t>in</w:t>
      </w:r>
      <w:r>
        <w:rPr>
          <w:rFonts w:ascii="Times New Roman" w:eastAsia="Times New Roman"/>
          <w:i/>
          <w:spacing w:val="-1"/>
          <w:sz w:val="18"/>
        </w:rPr>
        <w:t xml:space="preserve"> </w:t>
      </w:r>
      <w:r>
        <w:rPr>
          <w:rFonts w:ascii="Times New Roman" w:eastAsia="Times New Roman"/>
          <w:i/>
          <w:sz w:val="18"/>
        </w:rPr>
        <w:t>C++</w:t>
      </w:r>
      <w:r>
        <w:rPr>
          <w:rFonts w:hint="eastAsia" w:ascii="宋体" w:eastAsia="宋体"/>
          <w:spacing w:val="-1"/>
          <w:sz w:val="18"/>
        </w:rPr>
        <w:t xml:space="preserve">，收益匪浅，减少了我在 </w:t>
      </w:r>
      <w:r>
        <w:rPr>
          <w:rFonts w:ascii="Times New Roman" w:eastAsia="Times New Roman"/>
          <w:sz w:val="18"/>
        </w:rPr>
        <w:t xml:space="preserve">C++  </w:t>
      </w:r>
      <w:r>
        <w:rPr>
          <w:rFonts w:hint="eastAsia" w:ascii="宋体" w:eastAsia="宋体"/>
          <w:sz w:val="18"/>
        </w:rPr>
        <w:t>领域苦修好几年。</w:t>
      </w:r>
    </w:p>
    <w:p>
      <w:pPr>
        <w:pStyle w:val="11"/>
        <w:rPr>
          <w:rFonts w:ascii="宋体"/>
          <w:sz w:val="20"/>
        </w:rPr>
      </w:pPr>
    </w:p>
    <w:p>
      <w:pPr>
        <w:pStyle w:val="15"/>
        <w:numPr>
          <w:ilvl w:val="0"/>
          <w:numId w:val="1"/>
        </w:numPr>
        <w:tabs>
          <w:tab w:val="left" w:pos="2004"/>
        </w:tabs>
        <w:spacing w:before="139" w:after="0" w:line="240" w:lineRule="auto"/>
        <w:ind w:left="2003" w:right="0" w:hanging="285"/>
        <w:jc w:val="left"/>
        <w:rPr>
          <w:rFonts w:ascii="Times New Roman" w:hAnsi="Times New Roman"/>
          <w:sz w:val="18"/>
        </w:rPr>
      </w:pPr>
      <w:r>
        <w:rPr>
          <w:rFonts w:ascii="Times New Roman" w:hAnsi="Times New Roman"/>
          <w:sz w:val="18"/>
        </w:rPr>
        <w:t>Patrick</w:t>
      </w:r>
    </w:p>
    <w:p>
      <w:pPr>
        <w:pStyle w:val="11"/>
        <w:spacing w:before="9"/>
        <w:rPr>
          <w:rFonts w:ascii="Times New Roman"/>
          <w:sz w:val="23"/>
        </w:rPr>
      </w:pPr>
    </w:p>
    <w:p>
      <w:pPr>
        <w:spacing w:before="0" w:line="417" w:lineRule="auto"/>
        <w:ind w:left="1719" w:right="1668" w:firstLine="0"/>
        <w:jc w:val="both"/>
        <w:rPr>
          <w:rFonts w:ascii="Times New Roman"/>
          <w:sz w:val="18"/>
        </w:rPr>
      </w:pPr>
      <w:r>
        <w:rPr>
          <w:rFonts w:ascii="Times New Roman"/>
          <w:sz w:val="18"/>
        </w:rPr>
        <w:t>I just read the book last Sunday. Thanks for writing such a wonderful book about the C++</w:t>
      </w:r>
      <w:r>
        <w:rPr>
          <w:rFonts w:ascii="Times New Roman"/>
          <w:spacing w:val="1"/>
          <w:sz w:val="18"/>
        </w:rPr>
        <w:t xml:space="preserve"> </w:t>
      </w:r>
      <w:r>
        <w:rPr>
          <w:rFonts w:ascii="Times New Roman"/>
          <w:sz w:val="18"/>
        </w:rPr>
        <w:t>polymorphism. I</w:t>
      </w:r>
      <w:r>
        <w:rPr>
          <w:rFonts w:ascii="Times New Roman"/>
          <w:spacing w:val="-6"/>
          <w:sz w:val="18"/>
        </w:rPr>
        <w:t xml:space="preserve"> </w:t>
      </w:r>
      <w:r>
        <w:rPr>
          <w:rFonts w:ascii="Times New Roman"/>
          <w:sz w:val="18"/>
        </w:rPr>
        <w:t>really</w:t>
      </w:r>
      <w:r>
        <w:rPr>
          <w:rFonts w:ascii="Times New Roman"/>
          <w:spacing w:val="-7"/>
          <w:sz w:val="18"/>
        </w:rPr>
        <w:t xml:space="preserve"> </w:t>
      </w:r>
      <w:r>
        <w:rPr>
          <w:rFonts w:ascii="Times New Roman"/>
          <w:sz w:val="18"/>
        </w:rPr>
        <w:t>learned</w:t>
      </w:r>
      <w:r>
        <w:rPr>
          <w:rFonts w:ascii="Times New Roman"/>
          <w:spacing w:val="2"/>
          <w:sz w:val="18"/>
        </w:rPr>
        <w:t xml:space="preserve"> </w:t>
      </w:r>
      <w:r>
        <w:rPr>
          <w:rFonts w:ascii="Times New Roman"/>
          <w:sz w:val="18"/>
        </w:rPr>
        <w:t>much</w:t>
      </w:r>
      <w:r>
        <w:rPr>
          <w:rFonts w:ascii="Times New Roman"/>
          <w:spacing w:val="-2"/>
          <w:sz w:val="18"/>
        </w:rPr>
        <w:t xml:space="preserve"> </w:t>
      </w:r>
      <w:r>
        <w:rPr>
          <w:rFonts w:ascii="Times New Roman"/>
          <w:sz w:val="18"/>
        </w:rPr>
        <w:t>from it.</w:t>
      </w:r>
    </w:p>
    <w:p>
      <w:pPr>
        <w:pStyle w:val="11"/>
        <w:rPr>
          <w:rFonts w:ascii="Times New Roman"/>
          <w:sz w:val="20"/>
        </w:rPr>
      </w:pPr>
    </w:p>
    <w:p>
      <w:pPr>
        <w:pStyle w:val="15"/>
        <w:numPr>
          <w:ilvl w:val="0"/>
          <w:numId w:val="1"/>
        </w:numPr>
        <w:tabs>
          <w:tab w:val="left" w:pos="2004"/>
        </w:tabs>
        <w:spacing w:before="0" w:after="0" w:line="240" w:lineRule="auto"/>
        <w:ind w:left="2003" w:right="0" w:hanging="285"/>
        <w:jc w:val="left"/>
        <w:rPr>
          <w:rFonts w:ascii="Times New Roman" w:hAnsi="Times New Roman"/>
          <w:sz w:val="18"/>
        </w:rPr>
      </w:pPr>
      <w:r>
        <w:rPr>
          <w:rFonts w:ascii="Times New Roman" w:hAnsi="Times New Roman"/>
          <w:sz w:val="18"/>
        </w:rPr>
        <w:t>teacher Lo</w:t>
      </w:r>
    </w:p>
    <w:p>
      <w:pPr>
        <w:pStyle w:val="11"/>
        <w:spacing w:before="7"/>
        <w:rPr>
          <w:rFonts w:ascii="Times New Roman"/>
          <w:sz w:val="20"/>
        </w:rPr>
      </w:pPr>
    </w:p>
    <w:p>
      <w:pPr>
        <w:spacing w:before="0" w:line="374" w:lineRule="auto"/>
        <w:ind w:left="1719" w:right="1664" w:firstLine="0"/>
        <w:jc w:val="both"/>
        <w:rPr>
          <w:rFonts w:hint="eastAsia" w:ascii="宋体" w:eastAsia="宋体"/>
          <w:sz w:val="18"/>
        </w:rPr>
      </w:pPr>
      <w:r>
        <w:rPr>
          <w:rFonts w:hint="eastAsia" w:ascii="宋体" w:eastAsia="宋体"/>
          <w:spacing w:val="-1"/>
          <w:sz w:val="18"/>
        </w:rPr>
        <w:t xml:space="preserve">暑假中读到你的新书《多型与虚拟》及《深度探索 </w:t>
      </w:r>
      <w:r>
        <w:rPr>
          <w:rFonts w:ascii="Times New Roman" w:eastAsia="Times New Roman"/>
          <w:sz w:val="18"/>
        </w:rPr>
        <w:t>C+</w:t>
      </w:r>
      <w:r>
        <w:rPr>
          <w:rFonts w:ascii="Times New Roman" w:eastAsia="Times New Roman"/>
          <w:spacing w:val="20"/>
          <w:sz w:val="18"/>
        </w:rPr>
        <w:t xml:space="preserve">+ </w:t>
      </w:r>
      <w:r>
        <w:rPr>
          <w:rFonts w:hint="eastAsia" w:ascii="宋体" w:eastAsia="宋体"/>
          <w:sz w:val="18"/>
        </w:rPr>
        <w:t>物件模型》，就一直想写信给</w:t>
      </w:r>
      <w:r>
        <w:rPr>
          <w:rFonts w:hint="eastAsia" w:ascii="宋体" w:eastAsia="宋体"/>
          <w:spacing w:val="-1"/>
          <w:sz w:val="18"/>
        </w:rPr>
        <w:t>你，感谢你的辛劳。《多型与虚拟》真是一本很好的书，读了之后既佩服又感动，已很</w:t>
      </w:r>
      <w:r>
        <w:rPr>
          <w:rFonts w:hint="eastAsia" w:ascii="宋体" w:eastAsia="宋体"/>
          <w:sz w:val="18"/>
        </w:rPr>
        <w:t>久没有读到这样「延伸视野」的书了。</w:t>
      </w:r>
    </w:p>
    <w:p>
      <w:pPr>
        <w:pStyle w:val="11"/>
        <w:spacing w:before="10"/>
        <w:rPr>
          <w:rFonts w:ascii="宋体"/>
          <w:sz w:val="18"/>
        </w:rPr>
      </w:pPr>
    </w:p>
    <w:p>
      <w:pPr>
        <w:spacing w:before="0" w:line="374" w:lineRule="auto"/>
        <w:ind w:left="1719" w:right="1664" w:firstLine="0"/>
        <w:jc w:val="both"/>
        <w:rPr>
          <w:rFonts w:hint="eastAsia" w:ascii="宋体" w:eastAsia="宋体"/>
          <w:sz w:val="18"/>
        </w:rPr>
      </w:pPr>
      <w:r>
        <w:rPr>
          <w:rFonts w:hint="eastAsia" w:ascii="宋体" w:eastAsia="宋体"/>
          <w:spacing w:val="-1"/>
          <w:sz w:val="18"/>
        </w:rPr>
        <w:t>你一向建议读者要有命令列模式下的程序开发经验，我非常认同。感激你在书中详细解</w:t>
      </w:r>
      <w:r>
        <w:rPr>
          <w:rFonts w:hint="eastAsia" w:ascii="宋体" w:eastAsia="宋体"/>
          <w:spacing w:val="-4"/>
          <w:sz w:val="18"/>
        </w:rPr>
        <w:t xml:space="preserve">说如何编译程序、如何使用 </w:t>
      </w:r>
      <w:r>
        <w:rPr>
          <w:rFonts w:ascii="Times New Roman" w:eastAsia="Times New Roman"/>
          <w:spacing w:val="-2"/>
          <w:sz w:val="18"/>
        </w:rPr>
        <w:t>debugger</w:t>
      </w:r>
      <w:r>
        <w:rPr>
          <w:rFonts w:hint="eastAsia" w:ascii="宋体" w:eastAsia="宋体"/>
          <w:spacing w:val="-1"/>
          <w:sz w:val="18"/>
        </w:rPr>
        <w:t>。阅读本书时我发现有些程序在命令列模式下编译</w:t>
      </w:r>
      <w:r>
        <w:rPr>
          <w:rFonts w:hint="eastAsia" w:ascii="宋体" w:eastAsia="宋体"/>
          <w:sz w:val="18"/>
        </w:rPr>
        <w:t xml:space="preserve">有问题，例如第五章程式在 </w:t>
      </w:r>
      <w:r>
        <w:rPr>
          <w:rFonts w:ascii="Times New Roman" w:eastAsia="Times New Roman"/>
          <w:sz w:val="18"/>
        </w:rPr>
        <w:t>VC</w:t>
      </w:r>
      <w:r>
        <w:rPr>
          <w:rFonts w:ascii="Times New Roman" w:eastAsia="Times New Roman"/>
          <w:spacing w:val="-4"/>
          <w:sz w:val="18"/>
        </w:rPr>
        <w:t xml:space="preserve"> </w:t>
      </w:r>
      <w:r>
        <w:rPr>
          <w:rFonts w:ascii="Times New Roman" w:eastAsia="Times New Roman"/>
          <w:sz w:val="18"/>
        </w:rPr>
        <w:t>5.0</w:t>
      </w:r>
      <w:r>
        <w:rPr>
          <w:rFonts w:ascii="Times New Roman" w:eastAsia="Times New Roman"/>
          <w:spacing w:val="42"/>
          <w:sz w:val="18"/>
        </w:rPr>
        <w:t xml:space="preserve"> </w:t>
      </w:r>
      <w:r>
        <w:rPr>
          <w:rFonts w:hint="eastAsia" w:ascii="宋体" w:eastAsia="宋体"/>
          <w:sz w:val="18"/>
        </w:rPr>
        <w:t xml:space="preserve">中根本无法编译，但在 </w:t>
      </w:r>
      <w:r>
        <w:rPr>
          <w:rFonts w:ascii="Times New Roman" w:eastAsia="Times New Roman"/>
          <w:sz w:val="18"/>
        </w:rPr>
        <w:t>VC</w:t>
      </w:r>
      <w:r>
        <w:rPr>
          <w:rFonts w:ascii="Times New Roman" w:eastAsia="Times New Roman"/>
          <w:spacing w:val="1"/>
          <w:sz w:val="18"/>
        </w:rPr>
        <w:t xml:space="preserve"> </w:t>
      </w:r>
      <w:r>
        <w:rPr>
          <w:rFonts w:ascii="Times New Roman" w:eastAsia="Times New Roman"/>
          <w:sz w:val="18"/>
        </w:rPr>
        <w:t>4.0</w:t>
      </w:r>
      <w:r>
        <w:rPr>
          <w:rFonts w:ascii="Times New Roman" w:eastAsia="Times New Roman"/>
          <w:spacing w:val="2"/>
          <w:sz w:val="18"/>
        </w:rPr>
        <w:t xml:space="preserve"> </w:t>
      </w:r>
      <w:r>
        <w:rPr>
          <w:rFonts w:hint="eastAsia" w:ascii="宋体" w:eastAsia="宋体"/>
          <w:sz w:val="18"/>
        </w:rPr>
        <w:t>则可顺利通过。反</w:t>
      </w:r>
      <w:r>
        <w:rPr>
          <w:rFonts w:hint="eastAsia" w:ascii="宋体" w:eastAsia="宋体"/>
          <w:spacing w:val="2"/>
          <w:sz w:val="18"/>
        </w:rPr>
        <w:t xml:space="preserve">过来有些程序在 </w:t>
      </w:r>
      <w:r>
        <w:rPr>
          <w:rFonts w:ascii="Times New Roman" w:eastAsia="Times New Roman"/>
          <w:sz w:val="18"/>
        </w:rPr>
        <w:t>VC</w:t>
      </w:r>
      <w:r>
        <w:rPr>
          <w:rFonts w:ascii="Times New Roman" w:eastAsia="Times New Roman"/>
          <w:spacing w:val="10"/>
          <w:sz w:val="18"/>
        </w:rPr>
        <w:t xml:space="preserve"> </w:t>
      </w:r>
      <w:r>
        <w:rPr>
          <w:rFonts w:ascii="Times New Roman" w:eastAsia="Times New Roman"/>
          <w:sz w:val="18"/>
        </w:rPr>
        <w:t>5.0</w:t>
      </w:r>
      <w:r>
        <w:rPr>
          <w:rFonts w:ascii="Times New Roman" w:eastAsia="Times New Roman"/>
          <w:spacing w:val="12"/>
          <w:sz w:val="18"/>
        </w:rPr>
        <w:t xml:space="preserve"> </w:t>
      </w:r>
      <w:r>
        <w:rPr>
          <w:rFonts w:hint="eastAsia" w:ascii="宋体" w:eastAsia="宋体"/>
          <w:spacing w:val="1"/>
          <w:sz w:val="18"/>
        </w:rPr>
        <w:t xml:space="preserve">可编译，在 </w:t>
      </w:r>
      <w:r>
        <w:rPr>
          <w:rFonts w:ascii="Times New Roman" w:eastAsia="Times New Roman"/>
          <w:sz w:val="18"/>
        </w:rPr>
        <w:t>4.0</w:t>
      </w:r>
      <w:r>
        <w:rPr>
          <w:rFonts w:ascii="Times New Roman" w:eastAsia="Times New Roman"/>
          <w:spacing w:val="12"/>
          <w:sz w:val="18"/>
        </w:rPr>
        <w:t xml:space="preserve"> </w:t>
      </w:r>
      <w:r>
        <w:rPr>
          <w:rFonts w:hint="eastAsia" w:ascii="宋体" w:eastAsia="宋体"/>
          <w:sz w:val="18"/>
        </w:rPr>
        <w:t>却不行，相信是版本差异或安装时的设定所致。我认为如果能够在例题中尽量把编译器版本注明清楚，对读者的助益会更大。</w:t>
      </w:r>
    </w:p>
    <w:p>
      <w:pPr>
        <w:pStyle w:val="11"/>
        <w:rPr>
          <w:rFonts w:ascii="宋体"/>
          <w:sz w:val="20"/>
        </w:rPr>
      </w:pPr>
    </w:p>
    <w:p>
      <w:pPr>
        <w:pStyle w:val="11"/>
        <w:spacing w:before="10"/>
        <w:rPr>
          <w:rFonts w:ascii="宋体"/>
          <w:sz w:val="24"/>
        </w:rPr>
      </w:pPr>
    </w:p>
    <w:p>
      <w:pPr>
        <w:spacing w:before="81"/>
        <w:ind w:left="5943" w:right="0" w:firstLine="0"/>
        <w:jc w:val="left"/>
        <w:rPr>
          <w:rFonts w:hint="eastAsia" w:ascii="宋体" w:eastAsia="宋体"/>
          <w:sz w:val="16"/>
        </w:rPr>
      </w:pPr>
      <w:r>
        <w:rPr>
          <w:rFonts w:hint="eastAsia" w:ascii="宋体" w:eastAsia="宋体"/>
          <w:color w:val="0000FF"/>
          <w:w w:val="95"/>
          <w:sz w:val="16"/>
        </w:rPr>
        <w:t>多型与虚拟（</w:t>
      </w:r>
      <w:r>
        <w:rPr>
          <w:rFonts w:ascii="Times New Roman" w:eastAsia="Times New Roman"/>
          <w:i/>
          <w:color w:val="0000FF"/>
          <w:w w:val="95"/>
          <w:sz w:val="16"/>
        </w:rPr>
        <w:t>Polymorphism</w:t>
      </w:r>
      <w:r>
        <w:rPr>
          <w:rFonts w:ascii="Times New Roman" w:eastAsia="Times New Roman"/>
          <w:i/>
          <w:color w:val="0000FF"/>
          <w:spacing w:val="54"/>
          <w:sz w:val="16"/>
        </w:rPr>
        <w:t xml:space="preserve"> </w:t>
      </w:r>
      <w:r>
        <w:rPr>
          <w:rFonts w:ascii="Times New Roman" w:eastAsia="Times New Roman"/>
          <w:i/>
          <w:color w:val="0000FF"/>
          <w:w w:val="95"/>
          <w:sz w:val="16"/>
        </w:rPr>
        <w:t>in</w:t>
      </w:r>
      <w:r>
        <w:rPr>
          <w:rFonts w:ascii="Times New Roman" w:eastAsia="Times New Roman"/>
          <w:i/>
          <w:color w:val="0000FF"/>
          <w:spacing w:val="57"/>
          <w:sz w:val="16"/>
        </w:rPr>
        <w:t xml:space="preserve"> </w:t>
      </w:r>
      <w:r>
        <w:rPr>
          <w:rFonts w:ascii="Times New Roman" w:eastAsia="Times New Roman"/>
          <w:i/>
          <w:color w:val="0000FF"/>
          <w:w w:val="95"/>
          <w:sz w:val="16"/>
        </w:rPr>
        <w:t>C++</w:t>
      </w:r>
      <w:r>
        <w:rPr>
          <w:rFonts w:hint="eastAsia" w:ascii="宋体" w:eastAsia="宋体"/>
          <w:color w:val="0000FF"/>
          <w:w w:val="95"/>
          <w:sz w:val="16"/>
        </w:rPr>
        <w:t>）</w:t>
      </w:r>
    </w:p>
    <w:p>
      <w:pPr>
        <w:spacing w:after="0"/>
        <w:jc w:val="left"/>
        <w:rPr>
          <w:rFonts w:hint="eastAsia" w:ascii="宋体" w:eastAsia="宋体"/>
          <w:sz w:val="16"/>
        </w:rPr>
        <w:sectPr>
          <w:type w:val="continuous"/>
          <w:pgSz w:w="10320" w:h="13220"/>
          <w:pgMar w:top="580" w:right="80" w:bottom="280" w:left="40" w:header="720" w:footer="720" w:gutter="0"/>
          <w:cols w:space="720" w:num="1"/>
        </w:sectPr>
      </w:pPr>
    </w:p>
    <w:p>
      <w:pPr>
        <w:pStyle w:val="11"/>
        <w:tabs>
          <w:tab w:val="right" w:pos="8521"/>
        </w:tabs>
        <w:spacing w:before="69"/>
        <w:ind w:left="1719"/>
        <w:rPr>
          <w:rFonts w:ascii="Times New Roman" w:eastAsia="Times New Roman"/>
          <w:sz w:val="18"/>
        </w:rPr>
      </w:pPr>
      <w:r>
        <w:pict>
          <v:rect id="_x0000_s1032" o:spid="_x0000_s1032" o:spt="1" style="position:absolute;left:0pt;margin-left:86.55pt;margin-top:19.15pt;height:0.7pt;width:342.95pt;mso-position-horizontal-relative:page;mso-wrap-distance-bottom:0pt;mso-wrap-distance-top:0pt;z-index:-251406336;mso-width-relative:page;mso-height-relative:page;" fillcolor="#000000" filled="t" stroked="f" coordsize="21600,21600">
            <v:path/>
            <v:fill on="t" focussize="0,0"/>
            <v:stroke on="f"/>
            <v:imagedata o:title=""/>
            <o:lock v:ext="edit"/>
            <w10:wrap type="topAndBottom"/>
          </v:rect>
        </w:pict>
      </w:r>
      <w:r>
        <w:rPr>
          <w:rFonts w:hint="eastAsia" w:ascii="宋体" w:eastAsia="宋体"/>
          <w:position w:val="1"/>
        </w:rPr>
        <w:t>读者来函</w:t>
      </w:r>
      <w:r>
        <w:rPr>
          <w:rFonts w:ascii="Times New Roman" w:eastAsia="Times New Roman"/>
          <w:position w:val="1"/>
        </w:rPr>
        <w:tab/>
      </w:r>
      <w:r>
        <w:rPr>
          <w:rFonts w:ascii="Times New Roman" w:eastAsia="Times New Roman"/>
          <w:sz w:val="18"/>
        </w:rPr>
        <w:t>5</w:t>
      </w:r>
    </w:p>
    <w:p>
      <w:pPr>
        <w:pStyle w:val="11"/>
        <w:rPr>
          <w:rFonts w:ascii="Times New Roman"/>
          <w:sz w:val="20"/>
        </w:rPr>
      </w:pPr>
    </w:p>
    <w:p>
      <w:pPr>
        <w:pStyle w:val="11"/>
        <w:spacing w:before="7"/>
        <w:rPr>
          <w:rFonts w:ascii="Times New Roman"/>
          <w:sz w:val="19"/>
        </w:rPr>
      </w:pPr>
    </w:p>
    <w:p>
      <w:pPr>
        <w:pStyle w:val="15"/>
        <w:numPr>
          <w:ilvl w:val="0"/>
          <w:numId w:val="1"/>
        </w:numPr>
        <w:tabs>
          <w:tab w:val="left" w:pos="2004"/>
        </w:tabs>
        <w:spacing w:before="0" w:after="0" w:line="240" w:lineRule="auto"/>
        <w:ind w:left="2003" w:right="0" w:hanging="285"/>
        <w:jc w:val="left"/>
        <w:rPr>
          <w:rFonts w:ascii="Times New Roman" w:hAnsi="Times New Roman"/>
          <w:sz w:val="18"/>
        </w:rPr>
      </w:pPr>
      <w:r>
        <w:rPr>
          <w:rFonts w:ascii="Times New Roman" w:hAnsi="Times New Roman"/>
          <w:sz w:val="18"/>
        </w:rPr>
        <w:t>Patrick</w:t>
      </w:r>
    </w:p>
    <w:p>
      <w:pPr>
        <w:pStyle w:val="11"/>
        <w:spacing w:before="7"/>
        <w:rPr>
          <w:rFonts w:ascii="Times New Roman"/>
          <w:sz w:val="20"/>
        </w:rPr>
      </w:pPr>
    </w:p>
    <w:p>
      <w:pPr>
        <w:spacing w:before="0" w:line="374" w:lineRule="auto"/>
        <w:ind w:left="1719" w:right="1625" w:firstLine="0"/>
        <w:jc w:val="both"/>
        <w:rPr>
          <w:rFonts w:hint="eastAsia" w:ascii="宋体" w:eastAsia="宋体"/>
          <w:sz w:val="18"/>
        </w:rPr>
      </w:pPr>
      <w:r>
        <w:rPr>
          <w:rFonts w:hint="eastAsia" w:ascii="宋体" w:eastAsia="宋体"/>
          <w:spacing w:val="-1"/>
          <w:sz w:val="18"/>
        </w:rPr>
        <w:t>读完《多型与虚拟》一书，有种充实与饱满的感觉，不仅唤起部份原已遗忘的记忆，同时也了解多型为何物，更体会出隐藏其后的运用机制，进而开始欣赏虚拟、多型与物件</w:t>
      </w:r>
      <w:r>
        <w:rPr>
          <w:rFonts w:hint="eastAsia" w:ascii="宋体" w:eastAsia="宋体"/>
          <w:sz w:val="18"/>
        </w:rPr>
        <w:t>导向之美。每章以画龙点睛的方式传达意念，读来确实是种享受。这是一本雅俗共赏，</w:t>
      </w:r>
      <w:r>
        <w:rPr>
          <w:rFonts w:hint="eastAsia" w:ascii="宋体" w:eastAsia="宋体"/>
          <w:spacing w:val="-88"/>
          <w:sz w:val="18"/>
        </w:rPr>
        <w:t xml:space="preserve"> </w:t>
      </w:r>
      <w:r>
        <w:rPr>
          <w:rFonts w:hint="eastAsia" w:ascii="宋体" w:eastAsia="宋体"/>
          <w:sz w:val="18"/>
        </w:rPr>
        <w:t>值得一读的好书。我想现在的我可以开始进入书法的境界了。</w:t>
      </w:r>
    </w:p>
    <w:p>
      <w:pPr>
        <w:pStyle w:val="11"/>
        <w:spacing w:before="11"/>
        <w:rPr>
          <w:rFonts w:ascii="宋体"/>
          <w:sz w:val="20"/>
        </w:rPr>
      </w:pPr>
    </w:p>
    <w:p>
      <w:pPr>
        <w:pStyle w:val="15"/>
        <w:numPr>
          <w:ilvl w:val="0"/>
          <w:numId w:val="1"/>
        </w:numPr>
        <w:tabs>
          <w:tab w:val="left" w:pos="2004"/>
        </w:tabs>
        <w:spacing w:before="0" w:after="0" w:line="240" w:lineRule="auto"/>
        <w:ind w:left="2003" w:right="0" w:hanging="285"/>
        <w:jc w:val="left"/>
        <w:rPr>
          <w:rFonts w:ascii="Times New Roman" w:hAnsi="Times New Roman"/>
          <w:sz w:val="18"/>
        </w:rPr>
      </w:pPr>
      <w:r>
        <w:rPr>
          <w:rFonts w:ascii="Times New Roman" w:hAnsi="Times New Roman"/>
          <w:sz w:val="18"/>
        </w:rPr>
        <w:t>ufjudy</w:t>
      </w:r>
    </w:p>
    <w:p>
      <w:pPr>
        <w:pStyle w:val="11"/>
        <w:spacing w:before="7"/>
        <w:rPr>
          <w:rFonts w:ascii="Times New Roman"/>
          <w:sz w:val="20"/>
        </w:rPr>
      </w:pPr>
    </w:p>
    <w:p>
      <w:pPr>
        <w:spacing w:before="0" w:line="374" w:lineRule="auto"/>
        <w:ind w:left="1719" w:right="1664" w:firstLine="0"/>
        <w:jc w:val="both"/>
        <w:rPr>
          <w:rFonts w:ascii="Times New Roman" w:eastAsia="Times New Roman"/>
          <w:sz w:val="18"/>
        </w:rPr>
      </w:pPr>
      <w:r>
        <w:rPr>
          <w:rFonts w:hint="eastAsia" w:ascii="宋体" w:eastAsia="宋体"/>
          <w:sz w:val="18"/>
        </w:rPr>
        <w:t xml:space="preserve">我在光华商场和信息展分别购买了您所着的 </w:t>
      </w:r>
      <w:r>
        <w:rPr>
          <w:rFonts w:ascii="Times New Roman" w:eastAsia="Times New Roman"/>
          <w:i/>
          <w:sz w:val="18"/>
        </w:rPr>
        <w:t>Polymorphism</w:t>
      </w:r>
      <w:r>
        <w:rPr>
          <w:rFonts w:ascii="Times New Roman" w:eastAsia="Times New Roman"/>
          <w:i/>
          <w:spacing w:val="10"/>
          <w:sz w:val="18"/>
        </w:rPr>
        <w:t xml:space="preserve"> </w:t>
      </w:r>
      <w:r>
        <w:rPr>
          <w:rFonts w:ascii="Times New Roman" w:eastAsia="Times New Roman"/>
          <w:i/>
          <w:sz w:val="18"/>
        </w:rPr>
        <w:t>in</w:t>
      </w:r>
      <w:r>
        <w:rPr>
          <w:rFonts w:ascii="Times New Roman" w:eastAsia="Times New Roman"/>
          <w:i/>
          <w:spacing w:val="12"/>
          <w:sz w:val="18"/>
        </w:rPr>
        <w:t xml:space="preserve"> </w:t>
      </w:r>
      <w:r>
        <w:rPr>
          <w:rFonts w:ascii="Times New Roman" w:eastAsia="Times New Roman"/>
          <w:i/>
          <w:sz w:val="18"/>
        </w:rPr>
        <w:t>C</w:t>
      </w:r>
      <w:r>
        <w:rPr>
          <w:rFonts w:ascii="Times New Roman" w:eastAsia="Times New Roman"/>
          <w:i/>
          <w:spacing w:val="14"/>
          <w:sz w:val="18"/>
        </w:rPr>
        <w:t xml:space="preserve">++ </w:t>
      </w:r>
      <w:r>
        <w:rPr>
          <w:rFonts w:hint="eastAsia" w:ascii="宋体" w:eastAsia="宋体"/>
          <w:sz w:val="18"/>
        </w:rPr>
        <w:t xml:space="preserve">和所译的 </w:t>
      </w:r>
      <w:r>
        <w:rPr>
          <w:rFonts w:ascii="Times New Roman" w:eastAsia="Times New Roman"/>
          <w:i/>
          <w:sz w:val="18"/>
        </w:rPr>
        <w:t>Inside</w:t>
      </w:r>
      <w:r>
        <w:rPr>
          <w:rFonts w:ascii="Times New Roman" w:eastAsia="Times New Roman"/>
          <w:i/>
          <w:spacing w:val="13"/>
          <w:sz w:val="18"/>
        </w:rPr>
        <w:t xml:space="preserve"> </w:t>
      </w:r>
      <w:r>
        <w:rPr>
          <w:rFonts w:ascii="Times New Roman" w:eastAsia="Times New Roman"/>
          <w:i/>
          <w:sz w:val="18"/>
        </w:rPr>
        <w:t>the</w:t>
      </w:r>
      <w:r>
        <w:rPr>
          <w:rFonts w:ascii="Times New Roman" w:eastAsia="Times New Roman"/>
          <w:i/>
          <w:spacing w:val="-43"/>
          <w:sz w:val="18"/>
        </w:rPr>
        <w:t xml:space="preserve"> </w:t>
      </w:r>
      <w:r>
        <w:rPr>
          <w:rFonts w:ascii="Times New Roman" w:eastAsia="Times New Roman"/>
          <w:i/>
          <w:sz w:val="18"/>
        </w:rPr>
        <w:t>C++ Object</w:t>
      </w:r>
      <w:r>
        <w:rPr>
          <w:rFonts w:ascii="Times New Roman" w:eastAsia="Times New Roman"/>
          <w:i/>
          <w:spacing w:val="-2"/>
          <w:sz w:val="18"/>
        </w:rPr>
        <w:t xml:space="preserve"> </w:t>
      </w:r>
      <w:r>
        <w:rPr>
          <w:rFonts w:ascii="Times New Roman" w:eastAsia="Times New Roman"/>
          <w:i/>
          <w:sz w:val="18"/>
        </w:rPr>
        <w:t>Model</w:t>
      </w:r>
      <w:r>
        <w:rPr>
          <w:rFonts w:hint="eastAsia" w:ascii="宋体" w:eastAsia="宋体"/>
          <w:sz w:val="18"/>
        </w:rPr>
        <w:t>，心中真是感触万千。依稀记得以前唸书时候的严谨与细致的心境，</w:t>
      </w:r>
      <w:r>
        <w:rPr>
          <w:rFonts w:hint="eastAsia" w:ascii="宋体" w:eastAsia="宋体"/>
          <w:spacing w:val="-88"/>
          <w:sz w:val="18"/>
        </w:rPr>
        <w:t xml:space="preserve"> </w:t>
      </w:r>
      <w:r>
        <w:rPr>
          <w:rFonts w:hint="eastAsia" w:ascii="宋体" w:eastAsia="宋体"/>
          <w:sz w:val="18"/>
        </w:rPr>
        <w:t>而今见到阁下的著作，真是感动又有些许的感慨了</w:t>
      </w:r>
      <w:r>
        <w:rPr>
          <w:rFonts w:ascii="Times New Roman" w:eastAsia="Times New Roman"/>
          <w:sz w:val="18"/>
        </w:rPr>
        <w:t>!!</w:t>
      </w:r>
    </w:p>
    <w:p>
      <w:pPr>
        <w:pStyle w:val="11"/>
        <w:spacing w:before="3"/>
        <w:rPr>
          <w:rFonts w:ascii="Times New Roman"/>
          <w:sz w:val="23"/>
        </w:rPr>
      </w:pPr>
    </w:p>
    <w:p>
      <w:pPr>
        <w:pStyle w:val="15"/>
        <w:numPr>
          <w:ilvl w:val="0"/>
          <w:numId w:val="1"/>
        </w:numPr>
        <w:tabs>
          <w:tab w:val="left" w:pos="2004"/>
        </w:tabs>
        <w:spacing w:before="0" w:after="0" w:line="240" w:lineRule="auto"/>
        <w:ind w:left="2003" w:right="0" w:hanging="285"/>
        <w:jc w:val="left"/>
        <w:rPr>
          <w:rFonts w:ascii="Times New Roman" w:hAnsi="Times New Roman"/>
          <w:sz w:val="18"/>
        </w:rPr>
      </w:pPr>
      <w:r>
        <w:rPr>
          <w:rFonts w:ascii="Times New Roman" w:hAnsi="Times New Roman"/>
          <w:sz w:val="18"/>
        </w:rPr>
        <w:t>ycchang</w:t>
      </w:r>
    </w:p>
    <w:p>
      <w:pPr>
        <w:pStyle w:val="11"/>
        <w:rPr>
          <w:rFonts w:ascii="Times New Roman"/>
          <w:sz w:val="21"/>
        </w:rPr>
      </w:pPr>
    </w:p>
    <w:p>
      <w:pPr>
        <w:spacing w:before="0" w:line="374" w:lineRule="auto"/>
        <w:ind w:left="1719" w:right="1625" w:firstLine="0"/>
        <w:jc w:val="both"/>
        <w:rPr>
          <w:rFonts w:ascii="Times New Roman" w:eastAsia="Times New Roman"/>
          <w:sz w:val="18"/>
        </w:rPr>
      </w:pPr>
      <w:r>
        <w:rPr>
          <w:rFonts w:hint="eastAsia" w:ascii="宋体" w:eastAsia="宋体"/>
          <w:sz w:val="18"/>
        </w:rPr>
        <w:t>开始读《多型与虚拟》是在我得知大一下的课本是用侯老师您所著作的《多型与虚拟》</w:t>
      </w:r>
      <w:r>
        <w:rPr>
          <w:rFonts w:hint="eastAsia" w:ascii="宋体" w:eastAsia="宋体"/>
          <w:spacing w:val="-1"/>
          <w:sz w:val="18"/>
        </w:rPr>
        <w:t xml:space="preserve">一书于是我才赶紧买一本来研读。第一次看感觉就是不一样，有一定的深度，就好比外国作家写的书一样，很有说服力，很有自己的见解。虽然看到最后也让我有点想放弃的感觉，因为我感觉到 </w:t>
      </w:r>
      <w:r>
        <w:rPr>
          <w:rFonts w:ascii="Times New Roman" w:eastAsia="Times New Roman"/>
          <w:sz w:val="18"/>
        </w:rPr>
        <w:t>C+</w:t>
      </w:r>
      <w:r>
        <w:rPr>
          <w:rFonts w:ascii="Times New Roman" w:eastAsia="Times New Roman"/>
          <w:spacing w:val="20"/>
          <w:sz w:val="18"/>
        </w:rPr>
        <w:t xml:space="preserve">+ </w:t>
      </w:r>
      <w:r>
        <w:rPr>
          <w:rFonts w:hint="eastAsia" w:ascii="宋体" w:eastAsia="宋体"/>
          <w:sz w:val="18"/>
        </w:rPr>
        <w:t xml:space="preserve">的背后又有那么多小细节，甚至没办法和多型与虚拟融为一体，常会问 </w:t>
      </w:r>
      <w:r>
        <w:rPr>
          <w:rFonts w:ascii="Times New Roman" w:eastAsia="Times New Roman"/>
          <w:sz w:val="18"/>
        </w:rPr>
        <w:t>"</w:t>
      </w:r>
      <w:r>
        <w:rPr>
          <w:rFonts w:hint="eastAsia" w:ascii="宋体" w:eastAsia="宋体"/>
          <w:spacing w:val="5"/>
          <w:sz w:val="18"/>
        </w:rPr>
        <w:t>怎么才能说算学完</w:t>
      </w:r>
      <w:r>
        <w:rPr>
          <w:rFonts w:ascii="Times New Roman" w:eastAsia="Times New Roman"/>
          <w:sz w:val="18"/>
        </w:rPr>
        <w:t>C++</w:t>
      </w:r>
      <w:r>
        <w:rPr>
          <w:rFonts w:hint="eastAsia" w:ascii="宋体" w:eastAsia="宋体"/>
          <w:spacing w:val="7"/>
          <w:sz w:val="18"/>
        </w:rPr>
        <w:t>，何时才能用</w:t>
      </w:r>
      <w:r>
        <w:rPr>
          <w:rFonts w:ascii="Times New Roman" w:eastAsia="Times New Roman"/>
          <w:sz w:val="18"/>
        </w:rPr>
        <w:t>C+</w:t>
      </w:r>
      <w:r>
        <w:rPr>
          <w:rFonts w:ascii="Times New Roman" w:eastAsia="Times New Roman"/>
          <w:spacing w:val="22"/>
          <w:sz w:val="18"/>
        </w:rPr>
        <w:t xml:space="preserve">+ </w:t>
      </w:r>
      <w:r>
        <w:rPr>
          <w:rFonts w:hint="eastAsia" w:ascii="宋体" w:eastAsia="宋体"/>
          <w:spacing w:val="10"/>
          <w:sz w:val="18"/>
        </w:rPr>
        <w:t>写庞大的</w:t>
      </w:r>
      <w:r>
        <w:rPr>
          <w:rFonts w:ascii="Times New Roman" w:eastAsia="Times New Roman"/>
          <w:sz w:val="18"/>
        </w:rPr>
        <w:t>application</w:t>
      </w:r>
      <w:r>
        <w:rPr>
          <w:rFonts w:ascii="Times New Roman" w:eastAsia="Times New Roman"/>
          <w:spacing w:val="-2"/>
          <w:sz w:val="18"/>
        </w:rPr>
        <w:t xml:space="preserve"> </w:t>
      </w:r>
      <w:r>
        <w:rPr>
          <w:rFonts w:hint="eastAsia" w:ascii="宋体" w:eastAsia="宋体"/>
          <w:sz w:val="18"/>
        </w:rPr>
        <w:t>呢</w:t>
      </w:r>
      <w:r>
        <w:rPr>
          <w:rFonts w:ascii="Times New Roman" w:eastAsia="Times New Roman"/>
          <w:sz w:val="18"/>
        </w:rPr>
        <w:t>?"</w:t>
      </w:r>
    </w:p>
    <w:p>
      <w:pPr>
        <w:pStyle w:val="15"/>
        <w:numPr>
          <w:ilvl w:val="0"/>
          <w:numId w:val="1"/>
        </w:numPr>
        <w:tabs>
          <w:tab w:val="left" w:pos="2004"/>
        </w:tabs>
        <w:spacing w:before="176" w:after="0" w:line="240" w:lineRule="auto"/>
        <w:ind w:left="2003" w:right="0" w:hanging="285"/>
        <w:jc w:val="left"/>
        <w:rPr>
          <w:rFonts w:ascii="Times New Roman" w:hAnsi="Times New Roman"/>
          <w:sz w:val="18"/>
        </w:rPr>
      </w:pPr>
      <w:r>
        <w:rPr>
          <w:rFonts w:ascii="Times New Roman" w:hAnsi="Times New Roman"/>
          <w:sz w:val="18"/>
        </w:rPr>
        <w:t>"chance"</w:t>
      </w:r>
    </w:p>
    <w:p>
      <w:pPr>
        <w:pStyle w:val="11"/>
        <w:spacing w:before="7"/>
        <w:rPr>
          <w:rFonts w:ascii="Times New Roman"/>
          <w:sz w:val="20"/>
        </w:rPr>
      </w:pPr>
    </w:p>
    <w:p>
      <w:pPr>
        <w:spacing w:before="0" w:line="374" w:lineRule="auto"/>
        <w:ind w:left="1719" w:right="1665" w:firstLine="0"/>
        <w:jc w:val="both"/>
        <w:rPr>
          <w:rFonts w:ascii="Times New Roman" w:eastAsia="Times New Roman"/>
          <w:sz w:val="18"/>
        </w:rPr>
      </w:pPr>
      <w:r>
        <w:rPr>
          <w:rFonts w:ascii="Times New Roman" w:eastAsia="Times New Roman"/>
          <w:sz w:val="18"/>
        </w:rPr>
        <w:t>10</w:t>
      </w:r>
      <w:r>
        <w:rPr>
          <w:rFonts w:ascii="Times New Roman" w:eastAsia="Times New Roman"/>
          <w:spacing w:val="1"/>
          <w:sz w:val="18"/>
        </w:rPr>
        <w:t xml:space="preserve"> </w:t>
      </w:r>
      <w:r>
        <w:rPr>
          <w:rFonts w:hint="eastAsia" w:ascii="宋体" w:eastAsia="宋体"/>
          <w:sz w:val="18"/>
        </w:rPr>
        <w:t xml:space="preserve">天前买的书，尽快地将其看完，跳过 </w:t>
      </w:r>
      <w:r>
        <w:rPr>
          <w:rFonts w:ascii="Times New Roman" w:eastAsia="Times New Roman"/>
          <w:sz w:val="18"/>
        </w:rPr>
        <w:t>133~166</w:t>
      </w:r>
      <w:r>
        <w:rPr>
          <w:rFonts w:ascii="Times New Roman" w:eastAsia="Times New Roman"/>
          <w:spacing w:val="-7"/>
          <w:sz w:val="18"/>
        </w:rPr>
        <w:t xml:space="preserve"> </w:t>
      </w:r>
      <w:r>
        <w:rPr>
          <w:rFonts w:hint="eastAsia" w:ascii="宋体" w:eastAsia="宋体"/>
          <w:sz w:val="18"/>
        </w:rPr>
        <w:t>页。已经很少有书给我这种感觉，几乎可以说是欢喜赞叹！现在只想再挤出时间来看第二遍，同时犹豫着是不是要也买</w:t>
      </w:r>
      <w:r>
        <w:rPr>
          <w:rFonts w:ascii="Times New Roman" w:eastAsia="Times New Roman"/>
          <w:i/>
          <w:sz w:val="18"/>
        </w:rPr>
        <w:t>Essential</w:t>
      </w:r>
      <w:r>
        <w:rPr>
          <w:rFonts w:ascii="Times New Roman" w:eastAsia="Times New Roman"/>
          <w:i/>
          <w:spacing w:val="4"/>
          <w:sz w:val="18"/>
        </w:rPr>
        <w:t xml:space="preserve"> </w:t>
      </w:r>
      <w:r>
        <w:rPr>
          <w:rFonts w:ascii="Times New Roman" w:eastAsia="Times New Roman"/>
          <w:i/>
          <w:sz w:val="18"/>
        </w:rPr>
        <w:t>COM</w:t>
      </w:r>
      <w:r>
        <w:rPr>
          <w:rFonts w:ascii="Times New Roman" w:eastAsia="Times New Roman"/>
          <w:i/>
          <w:spacing w:val="-6"/>
          <w:sz w:val="18"/>
        </w:rPr>
        <w:t xml:space="preserve"> </w:t>
      </w:r>
      <w:r>
        <w:rPr>
          <w:rFonts w:hint="eastAsia" w:ascii="宋体" w:eastAsia="宋体"/>
          <w:sz w:val="18"/>
        </w:rPr>
        <w:t>来看。</w:t>
      </w:r>
      <w:r>
        <w:rPr>
          <w:rFonts w:ascii="Times New Roman" w:eastAsia="Times New Roman"/>
          <w:sz w:val="18"/>
        </w:rPr>
        <w:t>sigh...</w:t>
      </w:r>
    </w:p>
    <w:p>
      <w:pPr>
        <w:pStyle w:val="11"/>
        <w:spacing w:before="3"/>
        <w:rPr>
          <w:rFonts w:ascii="Times New Roman"/>
          <w:sz w:val="23"/>
        </w:rPr>
      </w:pPr>
    </w:p>
    <w:p>
      <w:pPr>
        <w:pStyle w:val="15"/>
        <w:numPr>
          <w:ilvl w:val="0"/>
          <w:numId w:val="1"/>
        </w:numPr>
        <w:tabs>
          <w:tab w:val="left" w:pos="2004"/>
        </w:tabs>
        <w:spacing w:before="0" w:after="0" w:line="240" w:lineRule="auto"/>
        <w:ind w:left="2003" w:right="0" w:hanging="285"/>
        <w:jc w:val="left"/>
        <w:rPr>
          <w:rFonts w:ascii="Times New Roman" w:hAnsi="Times New Roman"/>
          <w:sz w:val="18"/>
        </w:rPr>
      </w:pPr>
      <w:r>
        <w:rPr>
          <w:rFonts w:ascii="Times New Roman" w:hAnsi="Times New Roman"/>
          <w:sz w:val="18"/>
        </w:rPr>
        <w:t>wkc</w:t>
      </w:r>
    </w:p>
    <w:p>
      <w:pPr>
        <w:pStyle w:val="11"/>
        <w:spacing w:before="8"/>
        <w:rPr>
          <w:rFonts w:ascii="Times New Roman"/>
          <w:sz w:val="23"/>
        </w:rPr>
      </w:pPr>
    </w:p>
    <w:p>
      <w:pPr>
        <w:spacing w:before="1" w:line="417" w:lineRule="auto"/>
        <w:ind w:left="1719" w:right="1665" w:firstLine="0"/>
        <w:jc w:val="both"/>
        <w:rPr>
          <w:rFonts w:ascii="Times New Roman"/>
          <w:sz w:val="18"/>
        </w:rPr>
      </w:pPr>
      <w:r>
        <w:rPr>
          <w:rFonts w:ascii="Times New Roman"/>
          <w:sz w:val="18"/>
        </w:rPr>
        <w:t>Hi, dear Mr. Hou: I am an associate professor at TunhHai University.</w:t>
      </w:r>
      <w:r>
        <w:rPr>
          <w:rFonts w:ascii="Times New Roman"/>
          <w:spacing w:val="45"/>
          <w:sz w:val="18"/>
        </w:rPr>
        <w:t xml:space="preserve"> </w:t>
      </w:r>
      <w:r>
        <w:rPr>
          <w:rFonts w:ascii="Times New Roman"/>
          <w:sz w:val="18"/>
        </w:rPr>
        <w:t>I am about to finish</w:t>
      </w:r>
      <w:r>
        <w:rPr>
          <w:rFonts w:ascii="Times New Roman"/>
          <w:spacing w:val="1"/>
          <w:sz w:val="18"/>
        </w:rPr>
        <w:t xml:space="preserve"> </w:t>
      </w:r>
      <w:r>
        <w:rPr>
          <w:rFonts w:ascii="Times New Roman"/>
          <w:sz w:val="18"/>
        </w:rPr>
        <w:t>C++ course for our freshmen this semester. And I am searching a adequate book for next</w:t>
      </w:r>
      <w:r>
        <w:rPr>
          <w:rFonts w:ascii="Times New Roman"/>
          <w:spacing w:val="1"/>
          <w:sz w:val="18"/>
        </w:rPr>
        <w:t xml:space="preserve"> </w:t>
      </w:r>
      <w:r>
        <w:rPr>
          <w:rFonts w:ascii="Times New Roman"/>
          <w:sz w:val="18"/>
        </w:rPr>
        <w:t>semester</w:t>
      </w:r>
      <w:r>
        <w:rPr>
          <w:rFonts w:ascii="Times New Roman"/>
          <w:spacing w:val="-2"/>
          <w:sz w:val="18"/>
        </w:rPr>
        <w:t xml:space="preserve"> </w:t>
      </w:r>
      <w:r>
        <w:rPr>
          <w:rFonts w:ascii="Times New Roman"/>
          <w:sz w:val="18"/>
        </w:rPr>
        <w:t>starting</w:t>
      </w:r>
      <w:r>
        <w:rPr>
          <w:rFonts w:ascii="Times New Roman"/>
          <w:spacing w:val="-2"/>
          <w:sz w:val="18"/>
        </w:rPr>
        <w:t xml:space="preserve"> </w:t>
      </w:r>
      <w:r>
        <w:rPr>
          <w:rFonts w:ascii="Times New Roman"/>
          <w:sz w:val="18"/>
        </w:rPr>
        <w:t>form February.</w:t>
      </w:r>
    </w:p>
    <w:p>
      <w:pPr>
        <w:pStyle w:val="11"/>
        <w:spacing w:before="9"/>
        <w:rPr>
          <w:rFonts w:ascii="Times New Roman"/>
          <w:sz w:val="20"/>
        </w:rPr>
      </w:pPr>
    </w:p>
    <w:p>
      <w:pPr>
        <w:spacing w:before="0"/>
        <w:ind w:left="1719" w:right="0" w:firstLine="0"/>
        <w:jc w:val="both"/>
        <w:rPr>
          <w:rFonts w:ascii="Times New Roman"/>
          <w:sz w:val="18"/>
        </w:rPr>
      </w:pPr>
      <w:r>
        <w:rPr>
          <w:rFonts w:ascii="Times New Roman"/>
          <w:sz w:val="18"/>
        </w:rPr>
        <w:t>I</w:t>
      </w:r>
      <w:r>
        <w:rPr>
          <w:rFonts w:ascii="Times New Roman"/>
          <w:spacing w:val="18"/>
          <w:sz w:val="18"/>
        </w:rPr>
        <w:t xml:space="preserve"> </w:t>
      </w:r>
      <w:r>
        <w:rPr>
          <w:rFonts w:ascii="Times New Roman"/>
          <w:sz w:val="18"/>
        </w:rPr>
        <w:t>was</w:t>
      </w:r>
      <w:r>
        <w:rPr>
          <w:rFonts w:ascii="Times New Roman"/>
          <w:spacing w:val="27"/>
          <w:sz w:val="18"/>
        </w:rPr>
        <w:t xml:space="preserve"> </w:t>
      </w:r>
      <w:r>
        <w:rPr>
          <w:rFonts w:ascii="Times New Roman"/>
          <w:sz w:val="18"/>
        </w:rPr>
        <w:t>so</w:t>
      </w:r>
      <w:r>
        <w:rPr>
          <w:rFonts w:ascii="Times New Roman"/>
          <w:spacing w:val="21"/>
          <w:sz w:val="18"/>
        </w:rPr>
        <w:t xml:space="preserve"> </w:t>
      </w:r>
      <w:r>
        <w:rPr>
          <w:rFonts w:ascii="Times New Roman"/>
          <w:sz w:val="18"/>
        </w:rPr>
        <w:t>excited</w:t>
      </w:r>
      <w:r>
        <w:rPr>
          <w:rFonts w:ascii="Times New Roman"/>
          <w:spacing w:val="22"/>
          <w:sz w:val="18"/>
        </w:rPr>
        <w:t xml:space="preserve"> </w:t>
      </w:r>
      <w:r>
        <w:rPr>
          <w:rFonts w:ascii="Times New Roman"/>
          <w:sz w:val="18"/>
        </w:rPr>
        <w:t>as</w:t>
      </w:r>
      <w:r>
        <w:rPr>
          <w:rFonts w:ascii="Times New Roman"/>
          <w:spacing w:val="22"/>
          <w:sz w:val="18"/>
        </w:rPr>
        <w:t xml:space="preserve"> </w:t>
      </w:r>
      <w:r>
        <w:rPr>
          <w:rFonts w:ascii="Times New Roman"/>
          <w:sz w:val="18"/>
        </w:rPr>
        <w:t>I</w:t>
      </w:r>
      <w:r>
        <w:rPr>
          <w:rFonts w:ascii="Times New Roman"/>
          <w:spacing w:val="19"/>
          <w:sz w:val="18"/>
        </w:rPr>
        <w:t xml:space="preserve"> </w:t>
      </w:r>
      <w:r>
        <w:rPr>
          <w:rFonts w:ascii="Times New Roman"/>
          <w:sz w:val="18"/>
        </w:rPr>
        <w:t>found</w:t>
      </w:r>
      <w:r>
        <w:rPr>
          <w:rFonts w:ascii="Times New Roman"/>
          <w:spacing w:val="25"/>
          <w:sz w:val="18"/>
        </w:rPr>
        <w:t xml:space="preserve"> </w:t>
      </w:r>
      <w:r>
        <w:rPr>
          <w:rFonts w:ascii="Times New Roman"/>
          <w:sz w:val="18"/>
        </w:rPr>
        <w:t>your</w:t>
      </w:r>
      <w:r>
        <w:rPr>
          <w:rFonts w:ascii="Times New Roman"/>
          <w:spacing w:val="28"/>
          <w:sz w:val="18"/>
        </w:rPr>
        <w:t xml:space="preserve"> </w:t>
      </w:r>
      <w:r>
        <w:rPr>
          <w:rFonts w:ascii="Times New Roman"/>
          <w:sz w:val="18"/>
        </w:rPr>
        <w:t>book</w:t>
      </w:r>
      <w:r>
        <w:rPr>
          <w:rFonts w:ascii="Times New Roman"/>
          <w:spacing w:val="25"/>
          <w:sz w:val="18"/>
        </w:rPr>
        <w:t xml:space="preserve"> </w:t>
      </w:r>
      <w:r>
        <w:rPr>
          <w:rFonts w:ascii="Times New Roman"/>
          <w:sz w:val="18"/>
        </w:rPr>
        <w:t>entitled</w:t>
      </w:r>
      <w:r>
        <w:rPr>
          <w:rFonts w:ascii="Times New Roman"/>
          <w:spacing w:val="22"/>
          <w:sz w:val="18"/>
        </w:rPr>
        <w:t xml:space="preserve"> </w:t>
      </w:r>
      <w:r>
        <w:rPr>
          <w:rFonts w:ascii="Times New Roman"/>
          <w:i/>
          <w:sz w:val="18"/>
        </w:rPr>
        <w:t>polymorphism</w:t>
      </w:r>
      <w:r>
        <w:rPr>
          <w:rFonts w:ascii="Times New Roman"/>
          <w:i/>
          <w:spacing w:val="20"/>
          <w:sz w:val="18"/>
        </w:rPr>
        <w:t xml:space="preserve"> </w:t>
      </w:r>
      <w:r>
        <w:rPr>
          <w:rFonts w:ascii="Times New Roman"/>
          <w:i/>
          <w:sz w:val="18"/>
        </w:rPr>
        <w:t>in</w:t>
      </w:r>
      <w:r>
        <w:rPr>
          <w:rFonts w:ascii="Times New Roman"/>
          <w:i/>
          <w:spacing w:val="17"/>
          <w:sz w:val="18"/>
        </w:rPr>
        <w:t xml:space="preserve"> </w:t>
      </w:r>
      <w:r>
        <w:rPr>
          <w:rFonts w:ascii="Times New Roman"/>
          <w:i/>
          <w:sz w:val="18"/>
        </w:rPr>
        <w:t>C++</w:t>
      </w:r>
      <w:r>
        <w:rPr>
          <w:rFonts w:ascii="Times New Roman"/>
          <w:sz w:val="18"/>
        </w:rPr>
        <w:t>.</w:t>
      </w:r>
      <w:r>
        <w:rPr>
          <w:rFonts w:ascii="Times New Roman"/>
          <w:spacing w:val="23"/>
          <w:sz w:val="18"/>
        </w:rPr>
        <w:t xml:space="preserve"> </w:t>
      </w:r>
      <w:r>
        <w:rPr>
          <w:rFonts w:ascii="Times New Roman"/>
          <w:sz w:val="18"/>
        </w:rPr>
        <w:t>It</w:t>
      </w:r>
      <w:r>
        <w:rPr>
          <w:rFonts w:ascii="Times New Roman"/>
          <w:spacing w:val="28"/>
          <w:sz w:val="18"/>
        </w:rPr>
        <w:t xml:space="preserve"> </w:t>
      </w:r>
      <w:r>
        <w:rPr>
          <w:rFonts w:ascii="Times New Roman"/>
          <w:sz w:val="18"/>
        </w:rPr>
        <w:t>is</w:t>
      </w:r>
      <w:r>
        <w:rPr>
          <w:rFonts w:ascii="Times New Roman"/>
          <w:spacing w:val="26"/>
          <w:sz w:val="18"/>
        </w:rPr>
        <w:t xml:space="preserve"> </w:t>
      </w:r>
      <w:r>
        <w:rPr>
          <w:rFonts w:ascii="Times New Roman"/>
          <w:sz w:val="18"/>
        </w:rPr>
        <w:t>not</w:t>
      </w:r>
      <w:r>
        <w:rPr>
          <w:rFonts w:ascii="Times New Roman"/>
          <w:spacing w:val="23"/>
          <w:sz w:val="18"/>
        </w:rPr>
        <w:t xml:space="preserve"> </w:t>
      </w:r>
      <w:r>
        <w:rPr>
          <w:rFonts w:ascii="Times New Roman"/>
          <w:sz w:val="18"/>
        </w:rPr>
        <w:t>so</w:t>
      </w:r>
      <w:r>
        <w:rPr>
          <w:rFonts w:ascii="Times New Roman"/>
          <w:spacing w:val="17"/>
          <w:sz w:val="18"/>
        </w:rPr>
        <w:t xml:space="preserve"> </w:t>
      </w:r>
      <w:r>
        <w:rPr>
          <w:rFonts w:ascii="Times New Roman"/>
          <w:sz w:val="18"/>
        </w:rPr>
        <w:t>huge</w:t>
      </w:r>
      <w:r>
        <w:rPr>
          <w:rFonts w:ascii="Times New Roman"/>
          <w:spacing w:val="22"/>
          <w:sz w:val="18"/>
        </w:rPr>
        <w:t xml:space="preserve"> </w:t>
      </w:r>
      <w:r>
        <w:rPr>
          <w:rFonts w:ascii="Times New Roman"/>
          <w:sz w:val="18"/>
        </w:rPr>
        <w:t>in</w:t>
      </w:r>
    </w:p>
    <w:p>
      <w:pPr>
        <w:pStyle w:val="11"/>
        <w:rPr>
          <w:rFonts w:ascii="Times New Roman"/>
          <w:sz w:val="20"/>
        </w:rPr>
      </w:pPr>
    </w:p>
    <w:p>
      <w:pPr>
        <w:pStyle w:val="11"/>
        <w:rPr>
          <w:rFonts w:ascii="Times New Roman"/>
          <w:sz w:val="20"/>
        </w:rPr>
      </w:pPr>
    </w:p>
    <w:p>
      <w:pPr>
        <w:pStyle w:val="11"/>
        <w:rPr>
          <w:rFonts w:ascii="Times New Roman"/>
          <w:sz w:val="17"/>
        </w:rPr>
      </w:pPr>
    </w:p>
    <w:p>
      <w:pPr>
        <w:spacing w:before="82"/>
        <w:ind w:left="5929" w:right="0" w:firstLine="0"/>
        <w:jc w:val="left"/>
        <w:rPr>
          <w:rFonts w:hint="eastAsia" w:ascii="宋体" w:eastAsia="宋体"/>
          <w:sz w:val="16"/>
        </w:rPr>
      </w:pPr>
      <w:r>
        <w:rPr>
          <w:rFonts w:hint="eastAsia" w:ascii="宋体" w:eastAsia="宋体"/>
          <w:color w:val="0000FF"/>
          <w:w w:val="95"/>
          <w:sz w:val="16"/>
        </w:rPr>
        <w:t>多型与虚拟（</w:t>
      </w:r>
      <w:r>
        <w:rPr>
          <w:rFonts w:ascii="Times New Roman" w:eastAsia="Times New Roman"/>
          <w:i/>
          <w:color w:val="0000FF"/>
          <w:w w:val="95"/>
          <w:sz w:val="16"/>
        </w:rPr>
        <w:t>Polymorphism</w:t>
      </w:r>
      <w:r>
        <w:rPr>
          <w:rFonts w:ascii="Times New Roman" w:eastAsia="Times New Roman"/>
          <w:i/>
          <w:color w:val="0000FF"/>
          <w:spacing w:val="54"/>
          <w:sz w:val="16"/>
        </w:rPr>
        <w:t xml:space="preserve"> </w:t>
      </w:r>
      <w:r>
        <w:rPr>
          <w:rFonts w:ascii="Times New Roman" w:eastAsia="Times New Roman"/>
          <w:i/>
          <w:color w:val="0000FF"/>
          <w:w w:val="95"/>
          <w:sz w:val="16"/>
        </w:rPr>
        <w:t>in</w:t>
      </w:r>
      <w:r>
        <w:rPr>
          <w:rFonts w:ascii="Times New Roman" w:eastAsia="Times New Roman"/>
          <w:i/>
          <w:color w:val="0000FF"/>
          <w:spacing w:val="57"/>
          <w:sz w:val="16"/>
        </w:rPr>
        <w:t xml:space="preserve"> </w:t>
      </w:r>
      <w:r>
        <w:rPr>
          <w:rFonts w:ascii="Times New Roman" w:eastAsia="Times New Roman"/>
          <w:i/>
          <w:color w:val="0000FF"/>
          <w:w w:val="95"/>
          <w:sz w:val="16"/>
        </w:rPr>
        <w:t>C++</w:t>
      </w:r>
      <w:r>
        <w:rPr>
          <w:rFonts w:hint="eastAsia" w:ascii="宋体" w:eastAsia="宋体"/>
          <w:color w:val="0000FF"/>
          <w:w w:val="95"/>
          <w:sz w:val="16"/>
        </w:rPr>
        <w:t>）</w:t>
      </w:r>
    </w:p>
    <w:p>
      <w:pPr>
        <w:spacing w:after="0"/>
        <w:jc w:val="left"/>
        <w:rPr>
          <w:rFonts w:hint="eastAsia" w:ascii="宋体" w:eastAsia="宋体"/>
          <w:sz w:val="16"/>
        </w:rPr>
        <w:sectPr>
          <w:pgSz w:w="10320" w:h="13220"/>
          <w:pgMar w:top="580" w:right="80" w:bottom="280" w:left="40" w:header="720" w:footer="720" w:gutter="0"/>
          <w:cols w:space="720" w:num="1"/>
        </w:sectPr>
      </w:pPr>
    </w:p>
    <w:p>
      <w:pPr>
        <w:tabs>
          <w:tab w:val="left" w:pos="7883"/>
        </w:tabs>
        <w:spacing w:before="69"/>
        <w:ind w:left="1719" w:right="0" w:firstLine="0"/>
        <w:jc w:val="left"/>
        <w:rPr>
          <w:rFonts w:hint="eastAsia" w:ascii="宋体" w:eastAsia="宋体"/>
          <w:sz w:val="16"/>
        </w:rPr>
      </w:pPr>
      <w:r>
        <w:pict>
          <v:rect id="_x0000_s1033" o:spid="_x0000_s1033" o:spt="1" style="position:absolute;left:0pt;margin-left:86.55pt;margin-top:19.15pt;height:0.7pt;width:342.95pt;mso-position-horizontal-relative:page;mso-wrap-distance-bottom:0pt;mso-wrap-distance-top:0pt;z-index:-251406336;mso-width-relative:page;mso-height-relative:page;" fillcolor="#000000" filled="t" stroked="f" coordsize="21600,21600">
            <v:path/>
            <v:fill on="t" focussize="0,0"/>
            <v:stroke on="f"/>
            <v:imagedata o:title=""/>
            <o:lock v:ext="edit"/>
            <w10:wrap type="topAndBottom"/>
          </v:rect>
        </w:pict>
      </w:r>
      <w:r>
        <w:rPr>
          <w:rFonts w:ascii="Times New Roman" w:eastAsia="Times New Roman"/>
          <w:sz w:val="18"/>
        </w:rPr>
        <w:t>6</w:t>
      </w:r>
      <w:r>
        <w:rPr>
          <w:rFonts w:ascii="Times New Roman" w:eastAsia="Times New Roman"/>
          <w:sz w:val="18"/>
        </w:rPr>
        <w:tab/>
      </w:r>
      <w:r>
        <w:rPr>
          <w:rFonts w:hint="eastAsia" w:ascii="宋体" w:eastAsia="宋体"/>
          <w:position w:val="1"/>
          <w:sz w:val="16"/>
        </w:rPr>
        <w:t>读者来函</w:t>
      </w:r>
    </w:p>
    <w:p>
      <w:pPr>
        <w:pStyle w:val="11"/>
        <w:rPr>
          <w:rFonts w:ascii="宋体"/>
          <w:sz w:val="20"/>
        </w:rPr>
      </w:pPr>
    </w:p>
    <w:p>
      <w:pPr>
        <w:pStyle w:val="11"/>
        <w:spacing w:before="7"/>
        <w:rPr>
          <w:rFonts w:ascii="宋体"/>
          <w:sz w:val="18"/>
        </w:rPr>
      </w:pPr>
    </w:p>
    <w:p>
      <w:pPr>
        <w:spacing w:before="0" w:line="417" w:lineRule="auto"/>
        <w:ind w:left="1719" w:right="1669" w:firstLine="0"/>
        <w:jc w:val="both"/>
        <w:rPr>
          <w:rFonts w:ascii="Times New Roman"/>
          <w:sz w:val="18"/>
        </w:rPr>
      </w:pPr>
      <w:r>
        <w:rPr>
          <w:rFonts w:ascii="Times New Roman"/>
          <w:sz w:val="18"/>
        </w:rPr>
        <w:t>volume as other books, though most of OO books are not so deep enough, as you pointed.</w:t>
      </w:r>
      <w:r>
        <w:rPr>
          <w:rFonts w:ascii="Times New Roman"/>
          <w:spacing w:val="1"/>
          <w:sz w:val="18"/>
        </w:rPr>
        <w:t xml:space="preserve"> </w:t>
      </w:r>
      <w:r>
        <w:rPr>
          <w:rFonts w:ascii="Times New Roman"/>
          <w:sz w:val="18"/>
        </w:rPr>
        <w:t>Besides, I agreed with you: the difficulty of learning C++ is not due to those learners, rather</w:t>
      </w:r>
      <w:r>
        <w:rPr>
          <w:rFonts w:ascii="Times New Roman"/>
          <w:spacing w:val="1"/>
          <w:sz w:val="18"/>
        </w:rPr>
        <w:t xml:space="preserve"> </w:t>
      </w:r>
      <w:r>
        <w:rPr>
          <w:rFonts w:ascii="Times New Roman"/>
          <w:sz w:val="18"/>
        </w:rPr>
        <w:t>than</w:t>
      </w:r>
      <w:r>
        <w:rPr>
          <w:rFonts w:ascii="Times New Roman"/>
          <w:spacing w:val="-7"/>
          <w:sz w:val="18"/>
        </w:rPr>
        <w:t xml:space="preserve"> </w:t>
      </w:r>
      <w:r>
        <w:rPr>
          <w:rFonts w:ascii="Times New Roman"/>
          <w:sz w:val="18"/>
        </w:rPr>
        <w:t>the</w:t>
      </w:r>
      <w:r>
        <w:rPr>
          <w:rFonts w:ascii="Times New Roman"/>
          <w:spacing w:val="-2"/>
          <w:sz w:val="18"/>
        </w:rPr>
        <w:t xml:space="preserve"> </w:t>
      </w:r>
      <w:r>
        <w:rPr>
          <w:rFonts w:ascii="Times New Roman"/>
          <w:sz w:val="18"/>
        </w:rPr>
        <w:t>teachers.</w:t>
      </w:r>
    </w:p>
    <w:p>
      <w:pPr>
        <w:pStyle w:val="11"/>
        <w:spacing w:before="9"/>
        <w:rPr>
          <w:rFonts w:ascii="Times New Roman"/>
          <w:sz w:val="20"/>
        </w:rPr>
      </w:pPr>
    </w:p>
    <w:p>
      <w:pPr>
        <w:spacing w:before="1"/>
        <w:ind w:left="1719" w:right="0" w:firstLine="0"/>
        <w:jc w:val="both"/>
        <w:rPr>
          <w:rFonts w:ascii="Times New Roman"/>
          <w:sz w:val="18"/>
        </w:rPr>
      </w:pPr>
      <w:r>
        <w:rPr>
          <w:rFonts w:ascii="Times New Roman"/>
          <w:sz w:val="18"/>
        </w:rPr>
        <w:t>Now</w:t>
      </w:r>
      <w:r>
        <w:rPr>
          <w:rFonts w:ascii="Times New Roman"/>
          <w:spacing w:val="21"/>
          <w:sz w:val="18"/>
        </w:rPr>
        <w:t xml:space="preserve"> </w:t>
      </w:r>
      <w:r>
        <w:rPr>
          <w:rFonts w:ascii="Times New Roman"/>
          <w:sz w:val="18"/>
        </w:rPr>
        <w:t>I</w:t>
      </w:r>
      <w:r>
        <w:rPr>
          <w:rFonts w:ascii="Times New Roman"/>
          <w:spacing w:val="17"/>
          <w:sz w:val="18"/>
        </w:rPr>
        <w:t xml:space="preserve"> </w:t>
      </w:r>
      <w:r>
        <w:rPr>
          <w:rFonts w:ascii="Times New Roman"/>
          <w:sz w:val="18"/>
        </w:rPr>
        <w:t>have</w:t>
      </w:r>
      <w:r>
        <w:rPr>
          <w:rFonts w:ascii="Times New Roman"/>
          <w:spacing w:val="25"/>
          <w:sz w:val="18"/>
        </w:rPr>
        <w:t xml:space="preserve"> </w:t>
      </w:r>
      <w:r>
        <w:rPr>
          <w:rFonts w:ascii="Times New Roman"/>
          <w:sz w:val="18"/>
        </w:rPr>
        <w:t>decided</w:t>
      </w:r>
      <w:r>
        <w:rPr>
          <w:rFonts w:ascii="Times New Roman"/>
          <w:spacing w:val="15"/>
          <w:sz w:val="18"/>
        </w:rPr>
        <w:t xml:space="preserve"> </w:t>
      </w:r>
      <w:r>
        <w:rPr>
          <w:rFonts w:ascii="Times New Roman"/>
          <w:sz w:val="18"/>
        </w:rPr>
        <w:t>to</w:t>
      </w:r>
      <w:r>
        <w:rPr>
          <w:rFonts w:ascii="Times New Roman"/>
          <w:spacing w:val="20"/>
          <w:sz w:val="18"/>
        </w:rPr>
        <w:t xml:space="preserve"> </w:t>
      </w:r>
      <w:r>
        <w:rPr>
          <w:rFonts w:ascii="Times New Roman"/>
          <w:sz w:val="18"/>
        </w:rPr>
        <w:t>use</w:t>
      </w:r>
      <w:r>
        <w:rPr>
          <w:rFonts w:ascii="Times New Roman"/>
          <w:spacing w:val="20"/>
          <w:sz w:val="18"/>
        </w:rPr>
        <w:t xml:space="preserve"> </w:t>
      </w:r>
      <w:r>
        <w:rPr>
          <w:rFonts w:ascii="Times New Roman"/>
          <w:sz w:val="18"/>
        </w:rPr>
        <w:t>your</w:t>
      </w:r>
      <w:r>
        <w:rPr>
          <w:rFonts w:ascii="Times New Roman"/>
          <w:spacing w:val="25"/>
          <w:sz w:val="18"/>
        </w:rPr>
        <w:t xml:space="preserve"> </w:t>
      </w:r>
      <w:r>
        <w:rPr>
          <w:rFonts w:ascii="Times New Roman"/>
          <w:sz w:val="18"/>
        </w:rPr>
        <w:t>book</w:t>
      </w:r>
      <w:r>
        <w:rPr>
          <w:rFonts w:ascii="Times New Roman"/>
          <w:spacing w:val="24"/>
          <w:sz w:val="18"/>
        </w:rPr>
        <w:t xml:space="preserve"> </w:t>
      </w:r>
      <w:r>
        <w:rPr>
          <w:rFonts w:ascii="Times New Roman"/>
          <w:sz w:val="18"/>
        </w:rPr>
        <w:t>as</w:t>
      </w:r>
      <w:r>
        <w:rPr>
          <w:rFonts w:ascii="Times New Roman"/>
          <w:spacing w:val="21"/>
          <w:sz w:val="18"/>
        </w:rPr>
        <w:t xml:space="preserve"> </w:t>
      </w:r>
      <w:r>
        <w:rPr>
          <w:rFonts w:ascii="Times New Roman"/>
          <w:sz w:val="18"/>
        </w:rPr>
        <w:t>my</w:t>
      </w:r>
      <w:r>
        <w:rPr>
          <w:rFonts w:ascii="Times New Roman"/>
          <w:spacing w:val="15"/>
          <w:sz w:val="18"/>
        </w:rPr>
        <w:t xml:space="preserve"> </w:t>
      </w:r>
      <w:r>
        <w:rPr>
          <w:rFonts w:ascii="Times New Roman"/>
          <w:sz w:val="18"/>
        </w:rPr>
        <w:t>textbook,</w:t>
      </w:r>
      <w:r>
        <w:rPr>
          <w:rFonts w:ascii="Times New Roman"/>
          <w:spacing w:val="22"/>
          <w:sz w:val="18"/>
        </w:rPr>
        <w:t xml:space="preserve"> </w:t>
      </w:r>
      <w:r>
        <w:rPr>
          <w:rFonts w:ascii="Times New Roman"/>
          <w:sz w:val="18"/>
        </w:rPr>
        <w:t>although</w:t>
      </w:r>
      <w:r>
        <w:rPr>
          <w:rFonts w:ascii="Times New Roman"/>
          <w:spacing w:val="20"/>
          <w:sz w:val="18"/>
        </w:rPr>
        <w:t xml:space="preserve"> </w:t>
      </w:r>
      <w:r>
        <w:rPr>
          <w:rFonts w:ascii="Times New Roman"/>
          <w:sz w:val="18"/>
        </w:rPr>
        <w:t>I</w:t>
      </w:r>
      <w:r>
        <w:rPr>
          <w:rFonts w:ascii="Times New Roman"/>
          <w:spacing w:val="17"/>
          <w:sz w:val="18"/>
        </w:rPr>
        <w:t xml:space="preserve"> </w:t>
      </w:r>
      <w:r>
        <w:rPr>
          <w:rFonts w:ascii="Times New Roman"/>
          <w:sz w:val="18"/>
        </w:rPr>
        <w:t>don't</w:t>
      </w:r>
      <w:r>
        <w:rPr>
          <w:rFonts w:ascii="Times New Roman"/>
          <w:spacing w:val="25"/>
          <w:sz w:val="18"/>
        </w:rPr>
        <w:t xml:space="preserve"> </w:t>
      </w:r>
      <w:r>
        <w:rPr>
          <w:rFonts w:ascii="Times New Roman"/>
          <w:sz w:val="18"/>
        </w:rPr>
        <w:t>like</w:t>
      </w:r>
      <w:r>
        <w:rPr>
          <w:rFonts w:ascii="Times New Roman"/>
          <w:spacing w:val="20"/>
          <w:sz w:val="18"/>
        </w:rPr>
        <w:t xml:space="preserve"> </w:t>
      </w:r>
      <w:r>
        <w:rPr>
          <w:rFonts w:ascii="Times New Roman"/>
          <w:sz w:val="18"/>
        </w:rPr>
        <w:t>that</w:t>
      </w:r>
      <w:r>
        <w:rPr>
          <w:rFonts w:ascii="Times New Roman"/>
          <w:spacing w:val="26"/>
          <w:sz w:val="18"/>
        </w:rPr>
        <w:t xml:space="preserve"> </w:t>
      </w:r>
      <w:r>
        <w:rPr>
          <w:rFonts w:ascii="Times New Roman"/>
          <w:sz w:val="18"/>
        </w:rPr>
        <w:t>you</w:t>
      </w:r>
      <w:r>
        <w:rPr>
          <w:rFonts w:ascii="Times New Roman"/>
          <w:spacing w:val="24"/>
          <w:sz w:val="18"/>
        </w:rPr>
        <w:t xml:space="preserve"> </w:t>
      </w:r>
      <w:r>
        <w:rPr>
          <w:rFonts w:ascii="Times New Roman"/>
          <w:sz w:val="18"/>
        </w:rPr>
        <w:t>often</w:t>
      </w:r>
    </w:p>
    <w:p>
      <w:pPr>
        <w:spacing w:before="153" w:line="352" w:lineRule="auto"/>
        <w:ind w:left="1719" w:right="1666" w:firstLine="0"/>
        <w:jc w:val="both"/>
        <w:rPr>
          <w:rFonts w:ascii="宋体"/>
          <w:sz w:val="20"/>
        </w:rPr>
      </w:pPr>
      <w:r>
        <w:rPr>
          <w:rFonts w:ascii="Times New Roman"/>
          <w:sz w:val="18"/>
        </w:rPr>
        <w:t>made use of the description style "I ......"</w:t>
      </w:r>
      <w:r>
        <w:rPr>
          <w:rFonts w:ascii="Times New Roman"/>
          <w:spacing w:val="1"/>
          <w:sz w:val="18"/>
        </w:rPr>
        <w:t xml:space="preserve"> </w:t>
      </w:r>
      <w:r>
        <w:rPr>
          <w:rFonts w:ascii="Times New Roman"/>
          <w:sz w:val="18"/>
        </w:rPr>
        <w:t>I prefer to the stuff you covered and also the detail</w:t>
      </w:r>
      <w:r>
        <w:rPr>
          <w:rFonts w:ascii="Times New Roman"/>
          <w:spacing w:val="1"/>
          <w:sz w:val="18"/>
        </w:rPr>
        <w:t xml:space="preserve"> </w:t>
      </w:r>
      <w:r>
        <w:rPr>
          <w:rFonts w:ascii="Times New Roman"/>
          <w:spacing w:val="2"/>
          <w:w w:val="101"/>
          <w:sz w:val="18"/>
        </w:rPr>
        <w:t>l</w:t>
      </w:r>
      <w:r>
        <w:rPr>
          <w:rFonts w:ascii="Times New Roman"/>
          <w:w w:val="101"/>
          <w:sz w:val="18"/>
        </w:rPr>
        <w:t>e</w:t>
      </w:r>
      <w:r>
        <w:rPr>
          <w:rFonts w:ascii="Times New Roman"/>
          <w:spacing w:val="-5"/>
          <w:w w:val="101"/>
          <w:sz w:val="18"/>
        </w:rPr>
        <w:t>v</w:t>
      </w:r>
      <w:r>
        <w:rPr>
          <w:rFonts w:ascii="Times New Roman"/>
          <w:w w:val="101"/>
          <w:sz w:val="18"/>
        </w:rPr>
        <w:t>el</w:t>
      </w:r>
      <w:r>
        <w:rPr>
          <w:rFonts w:ascii="Times New Roman"/>
          <w:sz w:val="18"/>
        </w:rPr>
        <w:t xml:space="preserve"> </w:t>
      </w:r>
      <w:r>
        <w:rPr>
          <w:rFonts w:ascii="Times New Roman"/>
          <w:spacing w:val="-5"/>
          <w:w w:val="101"/>
          <w:sz w:val="18"/>
        </w:rPr>
        <w:t>yo</w:t>
      </w:r>
      <w:r>
        <w:rPr>
          <w:rFonts w:ascii="Times New Roman"/>
          <w:w w:val="101"/>
          <w:sz w:val="18"/>
        </w:rPr>
        <w:t>u</w:t>
      </w:r>
      <w:r>
        <w:rPr>
          <w:rFonts w:ascii="Times New Roman"/>
          <w:spacing w:val="2"/>
          <w:sz w:val="18"/>
        </w:rPr>
        <w:t xml:space="preserve"> </w:t>
      </w:r>
      <w:r>
        <w:rPr>
          <w:rFonts w:ascii="Times New Roman"/>
          <w:w w:val="101"/>
          <w:sz w:val="18"/>
        </w:rPr>
        <w:t>ha</w:t>
      </w:r>
      <w:r>
        <w:rPr>
          <w:rFonts w:ascii="Times New Roman"/>
          <w:spacing w:val="-5"/>
          <w:w w:val="101"/>
          <w:sz w:val="18"/>
        </w:rPr>
        <w:t>v</w:t>
      </w:r>
      <w:r>
        <w:rPr>
          <w:rFonts w:ascii="Times New Roman"/>
          <w:w w:val="101"/>
          <w:sz w:val="18"/>
        </w:rPr>
        <w:t>e</w:t>
      </w:r>
      <w:r>
        <w:rPr>
          <w:rFonts w:ascii="Times New Roman"/>
          <w:spacing w:val="-1"/>
          <w:sz w:val="18"/>
        </w:rPr>
        <w:t xml:space="preserve"> </w:t>
      </w:r>
      <w:r>
        <w:rPr>
          <w:rFonts w:ascii="宋体"/>
          <w:spacing w:val="1"/>
          <w:w w:val="147"/>
          <w:sz w:val="20"/>
        </w:rPr>
        <w:t>m</w:t>
      </w:r>
      <w:r>
        <w:rPr>
          <w:rFonts w:ascii="宋体"/>
          <w:spacing w:val="-3"/>
          <w:w w:val="84"/>
          <w:sz w:val="20"/>
        </w:rPr>
        <w:t>a</w:t>
      </w:r>
      <w:r>
        <w:rPr>
          <w:rFonts w:ascii="宋体"/>
          <w:spacing w:val="1"/>
          <w:w w:val="94"/>
          <w:sz w:val="20"/>
        </w:rPr>
        <w:t>d</w:t>
      </w:r>
      <w:r>
        <w:rPr>
          <w:rFonts w:ascii="宋体"/>
          <w:spacing w:val="2"/>
          <w:w w:val="84"/>
          <w:sz w:val="20"/>
        </w:rPr>
        <w:t>e</w:t>
      </w:r>
      <w:r>
        <w:rPr>
          <w:rFonts w:ascii="宋体"/>
          <w:w w:val="47"/>
          <w:sz w:val="20"/>
        </w:rPr>
        <w:t>.</w:t>
      </w:r>
    </w:p>
    <w:p>
      <w:pPr>
        <w:pStyle w:val="15"/>
        <w:numPr>
          <w:ilvl w:val="0"/>
          <w:numId w:val="1"/>
        </w:numPr>
        <w:tabs>
          <w:tab w:val="left" w:pos="2004"/>
        </w:tabs>
        <w:spacing w:before="178" w:after="0" w:line="240" w:lineRule="auto"/>
        <w:ind w:left="2003" w:right="0" w:hanging="285"/>
        <w:jc w:val="left"/>
        <w:rPr>
          <w:rFonts w:ascii="Times New Roman" w:hAnsi="Times New Roman"/>
          <w:sz w:val="18"/>
        </w:rPr>
      </w:pPr>
      <w:r>
        <w:rPr>
          <w:rFonts w:ascii="Times New Roman" w:hAnsi="Times New Roman"/>
          <w:sz w:val="18"/>
        </w:rPr>
        <w:t>"edward</w:t>
      </w:r>
    </w:p>
    <w:p>
      <w:pPr>
        <w:pStyle w:val="11"/>
        <w:rPr>
          <w:rFonts w:ascii="Times New Roman"/>
          <w:sz w:val="21"/>
        </w:rPr>
      </w:pPr>
    </w:p>
    <w:p>
      <w:pPr>
        <w:spacing w:before="0" w:line="374" w:lineRule="auto"/>
        <w:ind w:left="1719" w:right="1625" w:firstLine="0"/>
        <w:jc w:val="both"/>
        <w:rPr>
          <w:rFonts w:hint="eastAsia" w:ascii="宋体" w:eastAsia="宋体"/>
          <w:sz w:val="18"/>
        </w:rPr>
      </w:pPr>
      <w:r>
        <w:rPr>
          <w:rFonts w:hint="eastAsia" w:ascii="宋体" w:eastAsia="宋体"/>
          <w:spacing w:val="-5"/>
          <w:sz w:val="18"/>
        </w:rPr>
        <w:t>我买您的第一本书是《多型与虚拟》</w:t>
      </w:r>
      <w:r>
        <w:rPr>
          <w:rFonts w:hint="eastAsia" w:ascii="宋体" w:eastAsia="宋体"/>
          <w:spacing w:val="-1"/>
          <w:sz w:val="18"/>
        </w:rPr>
        <w:t>（</w:t>
      </w:r>
      <w:r>
        <w:rPr>
          <w:rFonts w:hint="eastAsia" w:ascii="宋体" w:eastAsia="宋体"/>
          <w:spacing w:val="-3"/>
          <w:sz w:val="18"/>
        </w:rPr>
        <w:t xml:space="preserve">其实这不算第一本，我第一本是买 </w:t>
      </w:r>
      <w:r>
        <w:rPr>
          <w:rFonts w:ascii="Times New Roman" w:eastAsia="Times New Roman"/>
          <w:sz w:val="18"/>
        </w:rPr>
        <w:t>"</w:t>
      </w:r>
      <w:r>
        <w:rPr>
          <w:rFonts w:hint="eastAsia" w:ascii="宋体" w:eastAsia="宋体"/>
          <w:sz w:val="18"/>
        </w:rPr>
        <w:t>侯捷</w:t>
      </w:r>
      <w:r>
        <w:rPr>
          <w:rFonts w:ascii="Times New Roman" w:eastAsia="Times New Roman"/>
          <w:spacing w:val="10"/>
          <w:sz w:val="18"/>
        </w:rPr>
        <w:t xml:space="preserve">" </w:t>
      </w:r>
      <w:r>
        <w:rPr>
          <w:rFonts w:hint="eastAsia" w:ascii="宋体" w:eastAsia="宋体"/>
          <w:spacing w:val="-18"/>
          <w:sz w:val="18"/>
        </w:rPr>
        <w:t>的《无</w:t>
      </w:r>
      <w:r>
        <w:rPr>
          <w:rFonts w:hint="eastAsia" w:ascii="宋体" w:eastAsia="宋体"/>
          <w:spacing w:val="-1"/>
          <w:sz w:val="18"/>
        </w:rPr>
        <w:t>责任书评》，哈哈</w:t>
      </w:r>
      <w:r>
        <w:rPr>
          <w:rFonts w:hint="eastAsia" w:ascii="宋体" w:eastAsia="宋体"/>
          <w:sz w:val="18"/>
        </w:rPr>
        <w:t>）。它所带给我的不只是技术上的，更是使我知道了不少好书，也让</w:t>
      </w:r>
      <w:r>
        <w:rPr>
          <w:rFonts w:hint="eastAsia" w:ascii="宋体" w:eastAsia="宋体"/>
          <w:spacing w:val="-1"/>
          <w:sz w:val="18"/>
        </w:rPr>
        <w:t>我知道是该多看点书了。接着下来就开始留意您的其他著作，呵，《大奥秘》也买了、</w:t>
      </w:r>
    </w:p>
    <w:p>
      <w:pPr>
        <w:spacing w:before="1"/>
        <w:ind w:left="1719" w:right="0" w:firstLine="0"/>
        <w:jc w:val="both"/>
        <w:rPr>
          <w:rFonts w:hint="eastAsia" w:ascii="宋体" w:eastAsia="宋体"/>
          <w:sz w:val="18"/>
        </w:rPr>
      </w:pPr>
      <w:r>
        <w:rPr>
          <w:rFonts w:hint="eastAsia" w:ascii="宋体" w:eastAsia="宋体"/>
          <w:spacing w:val="6"/>
          <w:sz w:val="18"/>
        </w:rPr>
        <w:t>《深入浅出</w:t>
      </w:r>
      <w:r>
        <w:rPr>
          <w:rFonts w:ascii="Times New Roman" w:eastAsia="Times New Roman"/>
          <w:sz w:val="18"/>
        </w:rPr>
        <w:t>MFC</w:t>
      </w:r>
      <w:r>
        <w:rPr>
          <w:rFonts w:hint="eastAsia" w:ascii="宋体" w:eastAsia="宋体"/>
          <w:spacing w:val="-50"/>
          <w:sz w:val="18"/>
        </w:rPr>
        <w:t>》、《</w:t>
      </w:r>
      <w:r>
        <w:rPr>
          <w:rFonts w:ascii="Times New Roman" w:eastAsia="Times New Roman"/>
          <w:sz w:val="18"/>
        </w:rPr>
        <w:t>COM</w:t>
      </w:r>
      <w:r>
        <w:rPr>
          <w:rFonts w:ascii="Times New Roman" w:eastAsia="Times New Roman"/>
          <w:spacing w:val="-1"/>
          <w:sz w:val="18"/>
        </w:rPr>
        <w:t xml:space="preserve"> </w:t>
      </w:r>
      <w:r>
        <w:rPr>
          <w:rFonts w:hint="eastAsia" w:ascii="宋体" w:eastAsia="宋体"/>
          <w:spacing w:val="-15"/>
          <w:sz w:val="18"/>
        </w:rPr>
        <w:t xml:space="preserve">本质论》、另外也在图书馆借了《深度探索 </w:t>
      </w:r>
      <w:r>
        <w:rPr>
          <w:rFonts w:ascii="Times New Roman" w:eastAsia="Times New Roman"/>
          <w:sz w:val="18"/>
        </w:rPr>
        <w:t>C++</w:t>
      </w:r>
      <w:r>
        <w:rPr>
          <w:rFonts w:hint="eastAsia" w:ascii="宋体" w:eastAsia="宋体"/>
          <w:spacing w:val="-10"/>
          <w:sz w:val="18"/>
        </w:rPr>
        <w:t>物件模型》、</w:t>
      </w:r>
    </w:p>
    <w:p>
      <w:pPr>
        <w:spacing w:before="129" w:line="374" w:lineRule="auto"/>
        <w:ind w:left="1719" w:right="1625" w:firstLine="0"/>
        <w:jc w:val="both"/>
        <w:rPr>
          <w:rFonts w:hint="eastAsia" w:ascii="宋体" w:hAnsi="宋体" w:eastAsia="宋体"/>
          <w:sz w:val="18"/>
        </w:rPr>
      </w:pPr>
      <w:r>
        <w:rPr>
          <w:rFonts w:hint="eastAsia" w:ascii="宋体" w:hAnsi="宋体" w:eastAsia="宋体"/>
          <w:sz w:val="18"/>
        </w:rPr>
        <w:t>《</w:t>
      </w:r>
      <w:r>
        <w:rPr>
          <w:rFonts w:ascii="Times New Roman" w:hAnsi="Times New Roman" w:eastAsia="Times New Roman"/>
          <w:sz w:val="18"/>
        </w:rPr>
        <w:t>Inside</w:t>
      </w:r>
      <w:r>
        <w:rPr>
          <w:rFonts w:ascii="Times New Roman" w:hAnsi="Times New Roman" w:eastAsia="Times New Roman"/>
          <w:spacing w:val="24"/>
          <w:sz w:val="18"/>
        </w:rPr>
        <w:t xml:space="preserve"> </w:t>
      </w:r>
      <w:r>
        <w:rPr>
          <w:rFonts w:ascii="Times New Roman" w:hAnsi="Times New Roman" w:eastAsia="Times New Roman"/>
          <w:sz w:val="18"/>
        </w:rPr>
        <w:t>VC++</w:t>
      </w:r>
      <w:r>
        <w:rPr>
          <w:rFonts w:hint="eastAsia" w:ascii="宋体" w:hAnsi="宋体" w:eastAsia="宋体"/>
          <w:spacing w:val="10"/>
          <w:sz w:val="18"/>
        </w:rPr>
        <w:t>》、还有</w:t>
      </w:r>
      <w:r>
        <w:rPr>
          <w:rFonts w:ascii="Times New Roman" w:hAnsi="Times New Roman" w:eastAsia="Times New Roman"/>
          <w:sz w:val="18"/>
        </w:rPr>
        <w:t>VxD</w:t>
      </w:r>
      <w:r>
        <w:rPr>
          <w:rFonts w:ascii="Times New Roman" w:hAnsi="Times New Roman" w:eastAsia="Times New Roman"/>
          <w:spacing w:val="-5"/>
          <w:sz w:val="18"/>
        </w:rPr>
        <w:t xml:space="preserve"> </w:t>
      </w:r>
      <w:r>
        <w:rPr>
          <w:rFonts w:hint="eastAsia" w:ascii="宋体" w:hAnsi="宋体" w:eastAsia="宋体"/>
          <w:sz w:val="18"/>
        </w:rPr>
        <w:t>那一本。《多型与虚拟》算是我看得最透彻的一本（除了</w:t>
      </w:r>
      <w:r>
        <w:rPr>
          <w:rFonts w:hint="eastAsia" w:ascii="宋体" w:hAnsi="宋体" w:eastAsia="宋体"/>
          <w:spacing w:val="-7"/>
          <w:sz w:val="18"/>
        </w:rPr>
        <w:t xml:space="preserve">后面模拟 </w:t>
      </w:r>
      <w:r>
        <w:rPr>
          <w:rFonts w:ascii="Times New Roman" w:hAnsi="Times New Roman" w:eastAsia="Times New Roman"/>
          <w:sz w:val="18"/>
        </w:rPr>
        <w:t>MFC</w:t>
      </w:r>
      <w:r>
        <w:rPr>
          <w:rFonts w:ascii="Times New Roman" w:hAnsi="Times New Roman" w:eastAsia="Times New Roman"/>
          <w:spacing w:val="12"/>
          <w:sz w:val="18"/>
        </w:rPr>
        <w:t xml:space="preserve"> </w:t>
      </w:r>
      <w:r>
        <w:rPr>
          <w:rFonts w:hint="eastAsia" w:ascii="宋体" w:hAnsi="宋体" w:eastAsia="宋体"/>
          <w:sz w:val="18"/>
        </w:rPr>
        <w:t>三大机制）。买了这么多书，却是一本也看不完，但又想想您说的，好</w:t>
      </w:r>
      <w:r>
        <w:rPr>
          <w:rFonts w:hint="eastAsia" w:ascii="宋体" w:hAnsi="宋体" w:eastAsia="宋体"/>
          <w:spacing w:val="-1"/>
          <w:sz w:val="18"/>
        </w:rPr>
        <w:t xml:space="preserve">书不要错过，就买了放架上了 </w:t>
      </w:r>
      <w:r>
        <w:rPr>
          <w:rFonts w:ascii="Wingdings" w:hAnsi="Wingdings" w:eastAsia="Wingdings"/>
          <w:sz w:val="18"/>
        </w:rPr>
        <w:t></w:t>
      </w:r>
      <w:r>
        <w:rPr>
          <w:rFonts w:ascii="Times New Roman" w:hAnsi="Times New Roman" w:eastAsia="Times New Roman"/>
          <w:spacing w:val="41"/>
          <w:sz w:val="18"/>
        </w:rPr>
        <w:t xml:space="preserve"> </w:t>
      </w:r>
      <w:r>
        <w:rPr>
          <w:rFonts w:hint="eastAsia" w:ascii="宋体" w:hAnsi="宋体" w:eastAsia="宋体"/>
          <w:spacing w:val="-8"/>
          <w:sz w:val="18"/>
        </w:rPr>
        <w:t xml:space="preserve">。我还买了 </w:t>
      </w:r>
      <w:r>
        <w:rPr>
          <w:rFonts w:ascii="Times New Roman" w:hAnsi="Times New Roman" w:eastAsia="Times New Roman"/>
          <w:i/>
          <w:sz w:val="18"/>
        </w:rPr>
        <w:t>Programming</w:t>
      </w:r>
      <w:r>
        <w:rPr>
          <w:rFonts w:ascii="Times New Roman" w:hAnsi="Times New Roman" w:eastAsia="Times New Roman"/>
          <w:i/>
          <w:spacing w:val="17"/>
          <w:sz w:val="18"/>
        </w:rPr>
        <w:t xml:space="preserve"> </w:t>
      </w:r>
      <w:r>
        <w:rPr>
          <w:rFonts w:ascii="Times New Roman" w:hAnsi="Times New Roman" w:eastAsia="Times New Roman"/>
          <w:i/>
          <w:sz w:val="18"/>
        </w:rPr>
        <w:t>Windows</w:t>
      </w:r>
      <w:r>
        <w:rPr>
          <w:rFonts w:ascii="Times New Roman" w:hAnsi="Times New Roman" w:eastAsia="Times New Roman"/>
          <w:i/>
          <w:spacing w:val="23"/>
          <w:sz w:val="18"/>
        </w:rPr>
        <w:t xml:space="preserve"> </w:t>
      </w:r>
      <w:r>
        <w:rPr>
          <w:rFonts w:ascii="Times New Roman" w:hAnsi="Times New Roman" w:eastAsia="Times New Roman"/>
          <w:i/>
          <w:sz w:val="18"/>
        </w:rPr>
        <w:t>5/e</w:t>
      </w:r>
      <w:r>
        <w:rPr>
          <w:rFonts w:ascii="Times New Roman" w:hAnsi="Times New Roman" w:eastAsia="Times New Roman"/>
          <w:i/>
          <w:spacing w:val="42"/>
          <w:sz w:val="18"/>
        </w:rPr>
        <w:t xml:space="preserve"> </w:t>
      </w:r>
      <w:r>
        <w:rPr>
          <w:rFonts w:hint="eastAsia" w:ascii="宋体" w:hAnsi="宋体" w:eastAsia="宋体"/>
          <w:sz w:val="18"/>
        </w:rPr>
        <w:t>也还看不到十</w:t>
      </w:r>
      <w:r>
        <w:rPr>
          <w:rFonts w:hint="eastAsia" w:ascii="宋体" w:hAnsi="宋体" w:eastAsia="宋体"/>
          <w:spacing w:val="-2"/>
          <w:sz w:val="18"/>
        </w:rPr>
        <w:t xml:space="preserve">分之一，最近买了一本 </w:t>
      </w:r>
      <w:r>
        <w:rPr>
          <w:rFonts w:ascii="Times New Roman" w:hAnsi="Times New Roman" w:eastAsia="Times New Roman"/>
          <w:sz w:val="18"/>
        </w:rPr>
        <w:t>MFC</w:t>
      </w:r>
      <w:r>
        <w:rPr>
          <w:rFonts w:ascii="Times New Roman" w:hAnsi="Times New Roman" w:eastAsia="Times New Roman"/>
          <w:spacing w:val="-12"/>
          <w:sz w:val="18"/>
        </w:rPr>
        <w:t xml:space="preserve"> </w:t>
      </w:r>
      <w:r>
        <w:rPr>
          <w:rFonts w:hint="eastAsia" w:ascii="宋体" w:hAnsi="宋体" w:eastAsia="宋体"/>
          <w:spacing w:val="1"/>
          <w:sz w:val="18"/>
        </w:rPr>
        <w:t>入门书，想先会用，再把您的《深入浅出</w:t>
      </w:r>
      <w:r>
        <w:rPr>
          <w:rFonts w:ascii="Times New Roman" w:hAnsi="Times New Roman" w:eastAsia="Times New Roman"/>
          <w:sz w:val="18"/>
        </w:rPr>
        <w:t>MFC</w:t>
      </w:r>
      <w:r>
        <w:rPr>
          <w:rFonts w:hint="eastAsia" w:ascii="宋体" w:hAnsi="宋体" w:eastAsia="宋体"/>
          <w:sz w:val="18"/>
        </w:rPr>
        <w:t>》看透彻。真是每天看哪看，恨不得赶快把这么多书看完，精通十八般武艺。</w:t>
      </w:r>
    </w:p>
    <w:p>
      <w:pPr>
        <w:pStyle w:val="11"/>
        <w:spacing w:before="10"/>
        <w:rPr>
          <w:rFonts w:ascii="宋体"/>
          <w:sz w:val="13"/>
        </w:rPr>
      </w:pPr>
    </w:p>
    <w:p>
      <w:pPr>
        <w:pStyle w:val="15"/>
        <w:numPr>
          <w:ilvl w:val="0"/>
          <w:numId w:val="1"/>
        </w:numPr>
        <w:tabs>
          <w:tab w:val="left" w:pos="2004"/>
        </w:tabs>
        <w:spacing w:before="0" w:after="0" w:line="240" w:lineRule="auto"/>
        <w:ind w:left="2003" w:right="0" w:hanging="285"/>
        <w:jc w:val="left"/>
        <w:rPr>
          <w:rFonts w:ascii="Times New Roman" w:hAnsi="Times New Roman"/>
          <w:sz w:val="18"/>
        </w:rPr>
      </w:pPr>
      <w:r>
        <w:rPr>
          <w:rFonts w:ascii="Times New Roman" w:hAnsi="Times New Roman"/>
          <w:sz w:val="18"/>
        </w:rPr>
        <w:t>David Bai</w:t>
      </w:r>
    </w:p>
    <w:p>
      <w:pPr>
        <w:pStyle w:val="11"/>
        <w:spacing w:before="7"/>
        <w:rPr>
          <w:rFonts w:ascii="Times New Roman"/>
          <w:sz w:val="20"/>
        </w:rPr>
      </w:pPr>
    </w:p>
    <w:p>
      <w:pPr>
        <w:spacing w:before="0" w:line="374" w:lineRule="auto"/>
        <w:ind w:left="1719" w:right="1664" w:firstLine="0"/>
        <w:jc w:val="both"/>
        <w:rPr>
          <w:rFonts w:hint="eastAsia" w:ascii="宋体" w:eastAsia="宋体"/>
          <w:sz w:val="18"/>
        </w:rPr>
      </w:pPr>
      <w:r>
        <w:rPr>
          <w:rFonts w:hint="eastAsia" w:ascii="宋体" w:eastAsia="宋体"/>
          <w:spacing w:val="-1"/>
          <w:sz w:val="18"/>
        </w:rPr>
        <w:t>侯先生你好：我一直视你的书如计算机书籍中的瑰宝。你的书（不论是译作或著作</w:t>
      </w:r>
      <w:r>
        <w:rPr>
          <w:rFonts w:hint="eastAsia" w:ascii="宋体" w:eastAsia="宋体"/>
          <w:sz w:val="18"/>
        </w:rPr>
        <w:t>）养坏</w:t>
      </w:r>
      <w:r>
        <w:rPr>
          <w:rFonts w:hint="eastAsia" w:ascii="宋体" w:eastAsia="宋体"/>
          <w:spacing w:val="-1"/>
          <w:sz w:val="18"/>
        </w:rPr>
        <w:t>了我的胃口，使我在买书之前，必细心比较各书的内容及质感，让我觉得有了些许和读你书时相同的满足感后，才肯动荷包。也因为你，我才想报考元智大学信息研究所。百</w:t>
      </w:r>
      <w:r>
        <w:rPr>
          <w:rFonts w:hint="eastAsia" w:ascii="宋体" w:eastAsia="宋体"/>
          <w:sz w:val="18"/>
        </w:rPr>
        <w:t>闻不如一见嘛！能上你的课想必是如沐春风。</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8"/>
        <w:rPr>
          <w:rFonts w:ascii="宋体"/>
          <w:sz w:val="14"/>
        </w:rPr>
      </w:pPr>
    </w:p>
    <w:p>
      <w:pPr>
        <w:spacing w:before="81"/>
        <w:ind w:left="5943" w:right="0" w:firstLine="0"/>
        <w:jc w:val="left"/>
        <w:rPr>
          <w:rFonts w:hint="eastAsia" w:ascii="宋体" w:eastAsia="宋体"/>
          <w:sz w:val="16"/>
        </w:rPr>
      </w:pPr>
      <w:r>
        <w:rPr>
          <w:rFonts w:hint="eastAsia" w:ascii="宋体" w:eastAsia="宋体"/>
          <w:color w:val="0000FF"/>
          <w:w w:val="95"/>
          <w:sz w:val="16"/>
        </w:rPr>
        <w:t>多型与虚拟（</w:t>
      </w:r>
      <w:r>
        <w:rPr>
          <w:rFonts w:ascii="Times New Roman" w:eastAsia="Times New Roman"/>
          <w:i/>
          <w:color w:val="0000FF"/>
          <w:w w:val="95"/>
          <w:sz w:val="16"/>
        </w:rPr>
        <w:t>Polymorphism</w:t>
      </w:r>
      <w:r>
        <w:rPr>
          <w:rFonts w:ascii="Times New Roman" w:eastAsia="Times New Roman"/>
          <w:i/>
          <w:color w:val="0000FF"/>
          <w:spacing w:val="54"/>
          <w:sz w:val="16"/>
        </w:rPr>
        <w:t xml:space="preserve"> </w:t>
      </w:r>
      <w:r>
        <w:rPr>
          <w:rFonts w:ascii="Times New Roman" w:eastAsia="Times New Roman"/>
          <w:i/>
          <w:color w:val="0000FF"/>
          <w:w w:val="95"/>
          <w:sz w:val="16"/>
        </w:rPr>
        <w:t>in</w:t>
      </w:r>
      <w:r>
        <w:rPr>
          <w:rFonts w:ascii="Times New Roman" w:eastAsia="Times New Roman"/>
          <w:i/>
          <w:color w:val="0000FF"/>
          <w:spacing w:val="57"/>
          <w:sz w:val="16"/>
        </w:rPr>
        <w:t xml:space="preserve"> </w:t>
      </w:r>
      <w:r>
        <w:rPr>
          <w:rFonts w:ascii="Times New Roman" w:eastAsia="Times New Roman"/>
          <w:i/>
          <w:color w:val="0000FF"/>
          <w:w w:val="95"/>
          <w:sz w:val="16"/>
        </w:rPr>
        <w:t>C++</w:t>
      </w:r>
      <w:r>
        <w:rPr>
          <w:rFonts w:hint="eastAsia" w:ascii="宋体" w:eastAsia="宋体"/>
          <w:color w:val="0000FF"/>
          <w:w w:val="95"/>
          <w:sz w:val="16"/>
        </w:rPr>
        <w:t>）</w:t>
      </w:r>
    </w:p>
    <w:p>
      <w:pPr>
        <w:spacing w:after="0"/>
        <w:jc w:val="left"/>
        <w:rPr>
          <w:rFonts w:hint="eastAsia" w:ascii="宋体" w:eastAsia="宋体"/>
          <w:sz w:val="16"/>
        </w:rPr>
        <w:sectPr>
          <w:pgSz w:w="10320" w:h="13220"/>
          <w:pgMar w:top="580" w:right="80" w:bottom="280" w:left="40" w:header="720" w:footer="720" w:gutter="0"/>
          <w:cols w:space="720" w:num="1"/>
        </w:sectPr>
      </w:pPr>
    </w:p>
    <w:p>
      <w:pPr>
        <w:spacing w:before="71"/>
        <w:ind w:left="0" w:right="1669" w:firstLine="0"/>
        <w:jc w:val="right"/>
        <w:rPr>
          <w:rFonts w:ascii="Times New Roman"/>
          <w:sz w:val="18"/>
        </w:rPr>
      </w:pPr>
      <w:r>
        <w:pict>
          <v:rect id="_x0000_s1034" o:spid="_x0000_s1034" o:spt="1" style="position:absolute;left:0pt;margin-left:86.55pt;margin-top:19.15pt;height:0.7pt;width:342.95pt;mso-position-horizontal-relative:page;mso-wrap-distance-bottom:0pt;mso-wrap-distance-top:0pt;z-index:-251405312;mso-width-relative:page;mso-height-relative:page;" fillcolor="#000000" filled="t" stroked="f" coordsize="21600,21600">
            <v:path/>
            <v:fill on="t" focussize="0,0"/>
            <v:stroke on="f"/>
            <v:imagedata o:title=""/>
            <o:lock v:ext="edit"/>
            <w10:wrap type="topAndBottom"/>
          </v:rect>
        </w:pict>
      </w:r>
      <w:r>
        <w:rPr>
          <w:rFonts w:ascii="Times New Roman"/>
          <w:w w:val="101"/>
          <w:sz w:val="18"/>
        </w:rPr>
        <w:t>1</w:t>
      </w: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spacing w:before="132"/>
        <w:ind w:left="6164" w:right="0" w:firstLine="0"/>
        <w:jc w:val="left"/>
        <w:rPr>
          <w:rFonts w:hint="eastAsia" w:ascii="宋体" w:eastAsia="宋体"/>
          <w:sz w:val="48"/>
        </w:rPr>
      </w:pPr>
      <w:r>
        <w:rPr>
          <w:rFonts w:hint="eastAsia" w:ascii="宋体" w:eastAsia="宋体"/>
          <w:spacing w:val="17"/>
          <w:w w:val="115"/>
          <w:sz w:val="48"/>
        </w:rPr>
        <w:t>独沽一味</w:t>
      </w:r>
    </w:p>
    <w:p>
      <w:pPr>
        <w:pStyle w:val="4"/>
        <w:spacing w:before="125"/>
        <w:ind w:left="6083"/>
        <w:rPr>
          <w:rFonts w:hint="eastAsia" w:ascii="宋体" w:eastAsia="宋体"/>
        </w:rPr>
      </w:pPr>
      <w:r>
        <w:rPr>
          <w:rFonts w:hint="eastAsia" w:ascii="宋体" w:eastAsia="宋体"/>
          <w:spacing w:val="19"/>
          <w:w w:val="120"/>
        </w:rPr>
        <w:t>（</w:t>
      </w:r>
      <w:r>
        <w:rPr>
          <w:rFonts w:hint="eastAsia" w:ascii="宋体" w:eastAsia="宋体"/>
          <w:spacing w:val="14"/>
          <w:w w:val="120"/>
        </w:rPr>
        <w:t>一版二刷感言</w:t>
      </w:r>
      <w:r>
        <w:rPr>
          <w:rFonts w:hint="eastAsia" w:ascii="宋体" w:eastAsia="宋体"/>
          <w:w w:val="120"/>
        </w:rPr>
        <w:t>）</w:t>
      </w:r>
    </w:p>
    <w:p>
      <w:pPr>
        <w:pStyle w:val="11"/>
        <w:rPr>
          <w:rFonts w:ascii="宋体"/>
          <w:sz w:val="24"/>
        </w:rPr>
      </w:pPr>
    </w:p>
    <w:p>
      <w:pPr>
        <w:pStyle w:val="11"/>
        <w:rPr>
          <w:rFonts w:ascii="宋体"/>
          <w:sz w:val="24"/>
        </w:rPr>
      </w:pPr>
    </w:p>
    <w:p>
      <w:pPr>
        <w:pStyle w:val="11"/>
        <w:rPr>
          <w:rFonts w:ascii="宋体"/>
          <w:sz w:val="24"/>
        </w:rPr>
      </w:pPr>
    </w:p>
    <w:p>
      <w:pPr>
        <w:pStyle w:val="11"/>
        <w:spacing w:before="11"/>
        <w:rPr>
          <w:rFonts w:ascii="宋体"/>
          <w:sz w:val="31"/>
        </w:rPr>
      </w:pPr>
    </w:p>
    <w:p>
      <w:pPr>
        <w:spacing w:before="1" w:line="374" w:lineRule="auto"/>
        <w:ind w:left="1719" w:right="1669" w:firstLine="0"/>
        <w:jc w:val="both"/>
        <w:rPr>
          <w:rFonts w:hint="eastAsia" w:ascii="宋体" w:eastAsia="宋体"/>
          <w:sz w:val="18"/>
        </w:rPr>
      </w:pPr>
      <w:r>
        <w:rPr>
          <w:rFonts w:hint="eastAsia" w:ascii="宋体" w:eastAsia="宋体"/>
          <w:spacing w:val="-3"/>
          <w:sz w:val="18"/>
        </w:rPr>
        <w:t xml:space="preserve">松岗公司于《多型与虚拟》一书出版后短短 </w:t>
      </w:r>
      <w:r>
        <w:rPr>
          <w:rFonts w:ascii="Times New Roman" w:eastAsia="Times New Roman"/>
          <w:sz w:val="18"/>
        </w:rPr>
        <w:t>25</w:t>
      </w:r>
      <w:r>
        <w:rPr>
          <w:rFonts w:ascii="Times New Roman" w:eastAsia="Times New Roman"/>
          <w:spacing w:val="22"/>
          <w:sz w:val="18"/>
        </w:rPr>
        <w:t xml:space="preserve"> </w:t>
      </w:r>
      <w:r>
        <w:rPr>
          <w:rFonts w:hint="eastAsia" w:ascii="宋体" w:eastAsia="宋体"/>
          <w:sz w:val="18"/>
        </w:rPr>
        <w:t>天，通知我即将进行二刷。此期间，我从授课学员的反应和读友的来函中，读到许多令人欣慰的讯息。</w:t>
      </w:r>
    </w:p>
    <w:p>
      <w:pPr>
        <w:pStyle w:val="11"/>
        <w:spacing w:before="9"/>
        <w:rPr>
          <w:rFonts w:ascii="宋体"/>
          <w:sz w:val="18"/>
        </w:rPr>
      </w:pPr>
    </w:p>
    <w:p>
      <w:pPr>
        <w:spacing w:before="0" w:line="374" w:lineRule="auto"/>
        <w:ind w:left="1719" w:right="1625" w:firstLine="0"/>
        <w:jc w:val="both"/>
        <w:rPr>
          <w:rFonts w:hint="eastAsia" w:ascii="宋体" w:eastAsia="宋体"/>
          <w:sz w:val="18"/>
        </w:rPr>
      </w:pPr>
      <w:r>
        <w:rPr>
          <w:rFonts w:ascii="Times New Roman" w:eastAsia="Times New Roman"/>
          <w:sz w:val="18"/>
        </w:rPr>
        <w:t>C+</w:t>
      </w:r>
      <w:r>
        <w:rPr>
          <w:rFonts w:ascii="Times New Roman" w:eastAsia="Times New Roman"/>
          <w:spacing w:val="21"/>
          <w:sz w:val="18"/>
        </w:rPr>
        <w:t xml:space="preserve">+ </w:t>
      </w:r>
      <w:r>
        <w:rPr>
          <w:rFonts w:hint="eastAsia" w:ascii="宋体" w:eastAsia="宋体"/>
          <w:sz w:val="18"/>
        </w:rPr>
        <w:t xml:space="preserve">相关书籍，如天上繁星，如过江之鲫。广博如四库全书者有之（如 </w:t>
      </w:r>
      <w:r>
        <w:rPr>
          <w:rFonts w:ascii="Times New Roman" w:eastAsia="Times New Roman"/>
          <w:i/>
          <w:sz w:val="18"/>
        </w:rPr>
        <w:t>The</w:t>
      </w:r>
      <w:r>
        <w:rPr>
          <w:rFonts w:ascii="Times New Roman" w:eastAsia="Times New Roman"/>
          <w:i/>
          <w:spacing w:val="1"/>
          <w:sz w:val="18"/>
        </w:rPr>
        <w:t xml:space="preserve"> </w:t>
      </w:r>
      <w:r>
        <w:rPr>
          <w:rFonts w:ascii="Times New Roman" w:eastAsia="Times New Roman"/>
          <w:i/>
          <w:sz w:val="18"/>
        </w:rPr>
        <w:t>C++</w:t>
      </w:r>
      <w:r>
        <w:rPr>
          <w:rFonts w:ascii="Times New Roman" w:eastAsia="Times New Roman"/>
          <w:i/>
          <w:spacing w:val="1"/>
          <w:sz w:val="18"/>
        </w:rPr>
        <w:t xml:space="preserve"> </w:t>
      </w:r>
      <w:r>
        <w:rPr>
          <w:rFonts w:ascii="Times New Roman" w:eastAsia="Times New Roman"/>
          <w:i/>
          <w:sz w:val="18"/>
        </w:rPr>
        <w:t>Programming</w:t>
      </w:r>
      <w:r>
        <w:rPr>
          <w:rFonts w:ascii="Times New Roman" w:eastAsia="Times New Roman"/>
          <w:i/>
          <w:spacing w:val="40"/>
          <w:sz w:val="18"/>
        </w:rPr>
        <w:t xml:space="preserve"> </w:t>
      </w:r>
      <w:r>
        <w:rPr>
          <w:rFonts w:ascii="Times New Roman" w:eastAsia="Times New Roman"/>
          <w:i/>
          <w:sz w:val="18"/>
        </w:rPr>
        <w:t>Language</w:t>
      </w:r>
      <w:r>
        <w:rPr>
          <w:rFonts w:hint="eastAsia" w:ascii="宋体" w:eastAsia="宋体"/>
          <w:sz w:val="18"/>
        </w:rPr>
        <w:t>、</w:t>
      </w:r>
      <w:r>
        <w:rPr>
          <w:rFonts w:ascii="Times New Roman" w:eastAsia="Times New Roman"/>
          <w:i/>
          <w:sz w:val="18"/>
        </w:rPr>
        <w:t>C</w:t>
      </w:r>
      <w:r>
        <w:rPr>
          <w:rFonts w:ascii="Times New Roman" w:eastAsia="Times New Roman"/>
          <w:i/>
          <w:spacing w:val="12"/>
          <w:sz w:val="18"/>
        </w:rPr>
        <w:t xml:space="preserve">++ </w:t>
      </w:r>
      <w:r>
        <w:rPr>
          <w:rFonts w:ascii="Times New Roman" w:eastAsia="Times New Roman"/>
          <w:i/>
          <w:sz w:val="18"/>
        </w:rPr>
        <w:t>Primer</w:t>
      </w:r>
      <w:r>
        <w:rPr>
          <w:rFonts w:hint="eastAsia" w:ascii="宋体" w:eastAsia="宋体"/>
          <w:sz w:val="18"/>
        </w:rPr>
        <w:t xml:space="preserve">），深奥如重山复水者有之（如 </w:t>
      </w:r>
      <w:r>
        <w:rPr>
          <w:rFonts w:ascii="Times New Roman" w:eastAsia="Times New Roman"/>
          <w:i/>
          <w:sz w:val="18"/>
        </w:rPr>
        <w:t>Inside</w:t>
      </w:r>
      <w:r>
        <w:rPr>
          <w:rFonts w:ascii="Times New Roman" w:eastAsia="Times New Roman"/>
          <w:i/>
          <w:spacing w:val="1"/>
          <w:sz w:val="18"/>
        </w:rPr>
        <w:t xml:space="preserve"> </w:t>
      </w:r>
      <w:r>
        <w:rPr>
          <w:rFonts w:ascii="Times New Roman" w:eastAsia="Times New Roman"/>
          <w:i/>
          <w:sz w:val="18"/>
        </w:rPr>
        <w:t>The</w:t>
      </w:r>
      <w:r>
        <w:rPr>
          <w:rFonts w:ascii="Times New Roman" w:eastAsia="Times New Roman"/>
          <w:i/>
          <w:spacing w:val="1"/>
          <w:sz w:val="18"/>
        </w:rPr>
        <w:t xml:space="preserve"> </w:t>
      </w:r>
      <w:r>
        <w:rPr>
          <w:rFonts w:ascii="Times New Roman" w:eastAsia="Times New Roman"/>
          <w:i/>
          <w:sz w:val="18"/>
        </w:rPr>
        <w:t>C++</w:t>
      </w:r>
      <w:r>
        <w:rPr>
          <w:rFonts w:ascii="Times New Roman" w:eastAsia="Times New Roman"/>
          <w:i/>
          <w:spacing w:val="-42"/>
          <w:sz w:val="18"/>
        </w:rPr>
        <w:t xml:space="preserve"> </w:t>
      </w:r>
      <w:r>
        <w:rPr>
          <w:rFonts w:ascii="Times New Roman" w:eastAsia="Times New Roman"/>
          <w:i/>
          <w:sz w:val="18"/>
        </w:rPr>
        <w:t>Object</w:t>
      </w:r>
      <w:r>
        <w:rPr>
          <w:rFonts w:ascii="Times New Roman" w:eastAsia="Times New Roman"/>
          <w:i/>
          <w:spacing w:val="-5"/>
          <w:sz w:val="18"/>
        </w:rPr>
        <w:t xml:space="preserve"> </w:t>
      </w:r>
      <w:r>
        <w:rPr>
          <w:rFonts w:ascii="Times New Roman" w:eastAsia="Times New Roman"/>
          <w:i/>
          <w:sz w:val="18"/>
        </w:rPr>
        <w:t>Model</w:t>
      </w:r>
      <w:r>
        <w:rPr>
          <w:rFonts w:hint="eastAsia" w:ascii="宋体" w:eastAsia="宋体"/>
          <w:sz w:val="18"/>
        </w:rPr>
        <w:t>），独沽一味者有之（</w:t>
      </w:r>
      <w:r>
        <w:rPr>
          <w:rFonts w:hint="eastAsia" w:ascii="宋体" w:eastAsia="宋体"/>
          <w:spacing w:val="-8"/>
          <w:sz w:val="18"/>
        </w:rPr>
        <w:t xml:space="preserve">如 </w:t>
      </w:r>
      <w:r>
        <w:rPr>
          <w:rFonts w:ascii="Times New Roman" w:eastAsia="Times New Roman"/>
          <w:i/>
          <w:sz w:val="18"/>
        </w:rPr>
        <w:t>C</w:t>
      </w:r>
      <w:r>
        <w:rPr>
          <w:rFonts w:ascii="Times New Roman" w:eastAsia="Times New Roman"/>
          <w:i/>
          <w:spacing w:val="-4"/>
          <w:sz w:val="18"/>
        </w:rPr>
        <w:t xml:space="preserve">++ </w:t>
      </w:r>
      <w:r>
        <w:rPr>
          <w:rFonts w:ascii="Times New Roman" w:eastAsia="Times New Roman"/>
          <w:i/>
          <w:sz w:val="18"/>
        </w:rPr>
        <w:t>Programming</w:t>
      </w:r>
      <w:r>
        <w:rPr>
          <w:rFonts w:ascii="Times New Roman" w:eastAsia="Times New Roman"/>
          <w:i/>
          <w:spacing w:val="-10"/>
          <w:sz w:val="18"/>
        </w:rPr>
        <w:t xml:space="preserve"> </w:t>
      </w:r>
      <w:r>
        <w:rPr>
          <w:rFonts w:ascii="Times New Roman" w:eastAsia="Times New Roman"/>
          <w:i/>
          <w:sz w:val="18"/>
        </w:rPr>
        <w:t>Style</w:t>
      </w:r>
      <w:r>
        <w:rPr>
          <w:rFonts w:hint="eastAsia" w:ascii="宋体" w:eastAsia="宋体"/>
          <w:sz w:val="18"/>
        </w:rPr>
        <w:t>、</w:t>
      </w:r>
      <w:r>
        <w:rPr>
          <w:rFonts w:ascii="Times New Roman" w:eastAsia="Times New Roman"/>
          <w:i/>
          <w:sz w:val="18"/>
        </w:rPr>
        <w:t>More Effective C++</w:t>
      </w:r>
      <w:r>
        <w:rPr>
          <w:rFonts w:hint="eastAsia" w:ascii="宋体" w:eastAsia="宋体"/>
          <w:sz w:val="18"/>
        </w:rPr>
        <w:t>），</w:t>
      </w:r>
      <w:r>
        <w:rPr>
          <w:rFonts w:hint="eastAsia" w:ascii="宋体" w:eastAsia="宋体"/>
          <w:spacing w:val="-87"/>
          <w:sz w:val="18"/>
        </w:rPr>
        <w:t xml:space="preserve"> </w:t>
      </w:r>
      <w:r>
        <w:rPr>
          <w:rFonts w:hint="eastAsia" w:ascii="宋体" w:eastAsia="宋体"/>
          <w:sz w:val="18"/>
        </w:rPr>
        <w:t xml:space="preserve">独树一帜者有之（如 </w:t>
      </w:r>
      <w:r>
        <w:rPr>
          <w:rFonts w:ascii="Times New Roman" w:eastAsia="Times New Roman"/>
          <w:i/>
          <w:sz w:val="18"/>
        </w:rPr>
        <w:t>The</w:t>
      </w:r>
      <w:r>
        <w:rPr>
          <w:rFonts w:ascii="Times New Roman" w:eastAsia="Times New Roman"/>
          <w:i/>
          <w:spacing w:val="13"/>
          <w:sz w:val="18"/>
        </w:rPr>
        <w:t xml:space="preserve"> </w:t>
      </w:r>
      <w:r>
        <w:rPr>
          <w:rFonts w:ascii="Times New Roman" w:eastAsia="Times New Roman"/>
          <w:i/>
          <w:sz w:val="18"/>
        </w:rPr>
        <w:t>Design</w:t>
      </w:r>
      <w:r>
        <w:rPr>
          <w:rFonts w:ascii="Times New Roman" w:eastAsia="Times New Roman"/>
          <w:i/>
          <w:spacing w:val="12"/>
          <w:sz w:val="18"/>
        </w:rPr>
        <w:t xml:space="preserve"> </w:t>
      </w:r>
      <w:r>
        <w:rPr>
          <w:rFonts w:ascii="Times New Roman" w:eastAsia="Times New Roman"/>
          <w:i/>
          <w:sz w:val="18"/>
        </w:rPr>
        <w:t>and</w:t>
      </w:r>
      <w:r>
        <w:rPr>
          <w:rFonts w:ascii="Times New Roman" w:eastAsia="Times New Roman"/>
          <w:i/>
          <w:spacing w:val="12"/>
          <w:sz w:val="18"/>
        </w:rPr>
        <w:t xml:space="preserve"> </w:t>
      </w:r>
      <w:r>
        <w:rPr>
          <w:rFonts w:ascii="Times New Roman" w:eastAsia="Times New Roman"/>
          <w:i/>
          <w:sz w:val="18"/>
        </w:rPr>
        <w:t>Evolution</w:t>
      </w:r>
      <w:r>
        <w:rPr>
          <w:rFonts w:ascii="Times New Roman" w:eastAsia="Times New Roman"/>
          <w:i/>
          <w:spacing w:val="12"/>
          <w:sz w:val="18"/>
        </w:rPr>
        <w:t xml:space="preserve"> </w:t>
      </w:r>
      <w:r>
        <w:rPr>
          <w:rFonts w:ascii="Times New Roman" w:eastAsia="Times New Roman"/>
          <w:i/>
          <w:sz w:val="18"/>
        </w:rPr>
        <w:t>of</w:t>
      </w:r>
      <w:r>
        <w:rPr>
          <w:rFonts w:ascii="Times New Roman" w:eastAsia="Times New Roman"/>
          <w:i/>
          <w:spacing w:val="14"/>
          <w:sz w:val="18"/>
        </w:rPr>
        <w:t xml:space="preserve"> </w:t>
      </w:r>
      <w:r>
        <w:rPr>
          <w:rFonts w:ascii="Times New Roman" w:eastAsia="Times New Roman"/>
          <w:i/>
          <w:sz w:val="18"/>
        </w:rPr>
        <w:t>C++</w:t>
      </w:r>
      <w:r>
        <w:rPr>
          <w:rFonts w:hint="eastAsia" w:ascii="宋体" w:eastAsia="宋体"/>
          <w:sz w:val="18"/>
        </w:rPr>
        <w:t xml:space="preserve">），另辟蹊径者亦有之（如 </w:t>
      </w:r>
      <w:r>
        <w:rPr>
          <w:rFonts w:ascii="Times New Roman" w:eastAsia="Times New Roman"/>
          <w:i/>
          <w:sz w:val="18"/>
        </w:rPr>
        <w:t>STL</w:t>
      </w:r>
      <w:r>
        <w:rPr>
          <w:rFonts w:ascii="Times New Roman" w:eastAsia="Times New Roman"/>
          <w:i/>
          <w:spacing w:val="1"/>
          <w:sz w:val="18"/>
        </w:rPr>
        <w:t xml:space="preserve"> </w:t>
      </w:r>
      <w:r>
        <w:rPr>
          <w:rFonts w:ascii="Times New Roman" w:eastAsia="Times New Roman"/>
          <w:i/>
          <w:sz w:val="18"/>
        </w:rPr>
        <w:t>tutorial Reference</w:t>
      </w:r>
      <w:r>
        <w:rPr>
          <w:rFonts w:ascii="Times New Roman" w:eastAsia="Times New Roman"/>
          <w:i/>
          <w:spacing w:val="-2"/>
          <w:sz w:val="18"/>
        </w:rPr>
        <w:t xml:space="preserve"> </w:t>
      </w:r>
      <w:r>
        <w:rPr>
          <w:rFonts w:ascii="Times New Roman" w:eastAsia="Times New Roman"/>
          <w:i/>
          <w:sz w:val="18"/>
        </w:rPr>
        <w:t>Guide</w:t>
      </w:r>
      <w:r>
        <w:rPr>
          <w:rFonts w:hint="eastAsia" w:ascii="宋体" w:eastAsia="宋体"/>
          <w:sz w:val="18"/>
        </w:rPr>
        <w:t>）。</w:t>
      </w:r>
    </w:p>
    <w:p>
      <w:pPr>
        <w:pStyle w:val="11"/>
        <w:spacing w:before="11"/>
        <w:rPr>
          <w:rFonts w:ascii="宋体"/>
          <w:sz w:val="18"/>
        </w:rPr>
      </w:pPr>
    </w:p>
    <w:p>
      <w:pPr>
        <w:spacing w:before="0" w:line="374" w:lineRule="auto"/>
        <w:ind w:left="1719" w:right="1625" w:firstLine="0"/>
        <w:jc w:val="both"/>
        <w:rPr>
          <w:rFonts w:hint="eastAsia" w:ascii="宋体" w:eastAsia="宋体"/>
          <w:sz w:val="18"/>
        </w:rPr>
      </w:pPr>
      <w:r>
        <w:rPr>
          <w:rFonts w:hint="eastAsia" w:ascii="宋体" w:eastAsia="宋体"/>
          <w:sz w:val="18"/>
        </w:rPr>
        <w:t xml:space="preserve">我的理想是，以这本薄薄的小书，让即使「只对 </w:t>
      </w:r>
      <w:r>
        <w:rPr>
          <w:rFonts w:ascii="Times New Roman" w:eastAsia="Times New Roman"/>
          <w:sz w:val="18"/>
        </w:rPr>
        <w:t>C+</w:t>
      </w:r>
      <w:r>
        <w:rPr>
          <w:rFonts w:ascii="Times New Roman" w:eastAsia="Times New Roman"/>
          <w:spacing w:val="21"/>
          <w:sz w:val="18"/>
        </w:rPr>
        <w:t xml:space="preserve">+ </w:t>
      </w:r>
      <w:r>
        <w:rPr>
          <w:rFonts w:hint="eastAsia" w:ascii="宋体" w:eastAsia="宋体"/>
          <w:sz w:val="18"/>
        </w:rPr>
        <w:t>语法有粗浅认识」的读者，仍然能够一步到位「以物件导向的精神来思考程序设计」。我的目标摆在</w:t>
      </w:r>
      <w:r>
        <w:rPr>
          <w:rFonts w:ascii="Times New Roman" w:eastAsia="Times New Roman"/>
          <w:sz w:val="18"/>
        </w:rPr>
        <w:t>polymorphism</w:t>
      </w:r>
      <w:r>
        <w:rPr>
          <w:rFonts w:hint="eastAsia" w:ascii="宋体" w:eastAsia="宋体"/>
          <w:sz w:val="18"/>
        </w:rPr>
        <w:t>（多</w:t>
      </w:r>
      <w:r>
        <w:rPr>
          <w:rFonts w:hint="eastAsia" w:ascii="宋体" w:eastAsia="宋体"/>
          <w:spacing w:val="-2"/>
          <w:sz w:val="18"/>
        </w:rPr>
        <w:t>型）</w:t>
      </w:r>
      <w:r>
        <w:rPr>
          <w:rFonts w:hint="eastAsia" w:ascii="宋体" w:eastAsia="宋体"/>
          <w:spacing w:val="-3"/>
          <w:sz w:val="18"/>
        </w:rPr>
        <w:t xml:space="preserve">的运用，而终点前的基础作业，包括必要的 </w:t>
      </w:r>
      <w:r>
        <w:rPr>
          <w:rFonts w:ascii="Times New Roman" w:eastAsia="Times New Roman"/>
          <w:spacing w:val="-2"/>
          <w:sz w:val="18"/>
        </w:rPr>
        <w:t>C+</w:t>
      </w:r>
      <w:r>
        <w:rPr>
          <w:rFonts w:ascii="Times New Roman" w:eastAsia="Times New Roman"/>
          <w:spacing w:val="15"/>
          <w:sz w:val="18"/>
        </w:rPr>
        <w:t xml:space="preserve">+ </w:t>
      </w:r>
      <w:r>
        <w:rPr>
          <w:rFonts w:hint="eastAsia" w:ascii="宋体" w:eastAsia="宋体"/>
          <w:spacing w:val="-2"/>
          <w:sz w:val="18"/>
        </w:rPr>
        <w:t>语法语意（</w:t>
      </w:r>
      <w:r>
        <w:rPr>
          <w:rFonts w:ascii="Times New Roman" w:eastAsia="Times New Roman"/>
          <w:spacing w:val="-2"/>
          <w:sz w:val="18"/>
        </w:rPr>
        <w:t>syntax</w:t>
      </w:r>
      <w:r>
        <w:rPr>
          <w:rFonts w:ascii="Times New Roman" w:eastAsia="Times New Roman"/>
          <w:spacing w:val="-3"/>
          <w:sz w:val="18"/>
        </w:rPr>
        <w:t xml:space="preserve"> </w:t>
      </w:r>
      <w:r>
        <w:rPr>
          <w:rFonts w:ascii="Times New Roman" w:eastAsia="Times New Roman"/>
          <w:spacing w:val="-1"/>
          <w:sz w:val="18"/>
        </w:rPr>
        <w:t>&amp;</w:t>
      </w:r>
      <w:r>
        <w:rPr>
          <w:rFonts w:ascii="Times New Roman" w:eastAsia="Times New Roman"/>
          <w:spacing w:val="-9"/>
          <w:sz w:val="18"/>
        </w:rPr>
        <w:t xml:space="preserve"> </w:t>
      </w:r>
      <w:r>
        <w:rPr>
          <w:rFonts w:ascii="Times New Roman" w:eastAsia="Times New Roman"/>
          <w:spacing w:val="-1"/>
          <w:sz w:val="18"/>
        </w:rPr>
        <w:t>semantics</w:t>
      </w:r>
      <w:r>
        <w:rPr>
          <w:rFonts w:hint="eastAsia" w:ascii="宋体" w:eastAsia="宋体"/>
          <w:spacing w:val="-1"/>
          <w:sz w:val="18"/>
        </w:rPr>
        <w:t xml:space="preserve">）、必要的 </w:t>
      </w:r>
      <w:r>
        <w:rPr>
          <w:rFonts w:ascii="Times New Roman" w:eastAsia="Times New Roman"/>
          <w:sz w:val="18"/>
        </w:rPr>
        <w:t>C+</w:t>
      </w:r>
      <w:r>
        <w:rPr>
          <w:rFonts w:ascii="Times New Roman" w:eastAsia="Times New Roman"/>
          <w:spacing w:val="20"/>
          <w:sz w:val="18"/>
        </w:rPr>
        <w:t xml:space="preserve">+ </w:t>
      </w:r>
      <w:r>
        <w:rPr>
          <w:rFonts w:hint="eastAsia" w:ascii="宋体" w:eastAsia="宋体"/>
          <w:sz w:val="18"/>
        </w:rPr>
        <w:t>物件模型（</w:t>
      </w:r>
      <w:r>
        <w:rPr>
          <w:rFonts w:ascii="Times New Roman" w:eastAsia="Times New Roman"/>
          <w:sz w:val="18"/>
        </w:rPr>
        <w:t>object</w:t>
      </w:r>
      <w:r>
        <w:rPr>
          <w:rFonts w:ascii="Times New Roman" w:eastAsia="Times New Roman"/>
          <w:spacing w:val="22"/>
          <w:sz w:val="18"/>
        </w:rPr>
        <w:t xml:space="preserve"> </w:t>
      </w:r>
      <w:r>
        <w:rPr>
          <w:rFonts w:ascii="Times New Roman" w:eastAsia="Times New Roman"/>
          <w:sz w:val="18"/>
        </w:rPr>
        <w:t>model</w:t>
      </w:r>
      <w:r>
        <w:rPr>
          <w:rFonts w:hint="eastAsia" w:ascii="宋体" w:eastAsia="宋体"/>
          <w:sz w:val="18"/>
        </w:rPr>
        <w:t>）</w:t>
      </w:r>
      <w:r>
        <w:rPr>
          <w:rFonts w:hint="eastAsia" w:ascii="宋体" w:eastAsia="宋体"/>
          <w:spacing w:val="-2"/>
          <w:sz w:val="18"/>
        </w:rPr>
        <w:t xml:space="preserve">、必要的 </w:t>
      </w:r>
      <w:r>
        <w:rPr>
          <w:rFonts w:ascii="Times New Roman" w:eastAsia="Times New Roman"/>
          <w:sz w:val="18"/>
        </w:rPr>
        <w:t>C+</w:t>
      </w:r>
      <w:r>
        <w:rPr>
          <w:rFonts w:ascii="Times New Roman" w:eastAsia="Times New Roman"/>
          <w:spacing w:val="20"/>
          <w:sz w:val="18"/>
        </w:rPr>
        <w:t xml:space="preserve">+ </w:t>
      </w:r>
      <w:r>
        <w:rPr>
          <w:rFonts w:hint="eastAsia" w:ascii="宋体" w:eastAsia="宋体"/>
          <w:sz w:val="18"/>
        </w:rPr>
        <w:t>型别转换（</w:t>
      </w:r>
      <w:r>
        <w:rPr>
          <w:rFonts w:ascii="Times New Roman" w:eastAsia="Times New Roman"/>
          <w:sz w:val="18"/>
        </w:rPr>
        <w:t>type</w:t>
      </w:r>
      <w:r>
        <w:rPr>
          <w:rFonts w:ascii="Times New Roman" w:eastAsia="Times New Roman"/>
          <w:spacing w:val="21"/>
          <w:sz w:val="18"/>
        </w:rPr>
        <w:t xml:space="preserve"> </w:t>
      </w:r>
      <w:r>
        <w:rPr>
          <w:rFonts w:ascii="Times New Roman" w:eastAsia="Times New Roman"/>
          <w:sz w:val="18"/>
        </w:rPr>
        <w:t>casting</w:t>
      </w:r>
      <w:r>
        <w:rPr>
          <w:rFonts w:hint="eastAsia" w:ascii="宋体" w:eastAsia="宋体"/>
          <w:sz w:val="18"/>
        </w:rPr>
        <w:t>），布置在前数章。</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10"/>
        <w:rPr>
          <w:rFonts w:ascii="宋体"/>
          <w:sz w:val="25"/>
        </w:rPr>
      </w:pPr>
    </w:p>
    <w:p>
      <w:pPr>
        <w:spacing w:before="81"/>
        <w:ind w:left="5929" w:right="0" w:firstLine="0"/>
        <w:jc w:val="left"/>
        <w:rPr>
          <w:rFonts w:hint="eastAsia" w:ascii="宋体" w:eastAsia="宋体"/>
          <w:sz w:val="16"/>
        </w:rPr>
      </w:pPr>
      <w:r>
        <w:rPr>
          <w:rFonts w:hint="eastAsia" w:ascii="宋体" w:eastAsia="宋体"/>
          <w:color w:val="0000FF"/>
          <w:w w:val="95"/>
          <w:sz w:val="16"/>
        </w:rPr>
        <w:t>多型与虚拟（</w:t>
      </w:r>
      <w:r>
        <w:rPr>
          <w:rFonts w:ascii="Times New Roman" w:eastAsia="Times New Roman"/>
          <w:i/>
          <w:color w:val="0000FF"/>
          <w:w w:val="95"/>
          <w:sz w:val="16"/>
        </w:rPr>
        <w:t>Polymorphism</w:t>
      </w:r>
      <w:r>
        <w:rPr>
          <w:rFonts w:ascii="Times New Roman" w:eastAsia="Times New Roman"/>
          <w:i/>
          <w:color w:val="0000FF"/>
          <w:spacing w:val="54"/>
          <w:sz w:val="16"/>
        </w:rPr>
        <w:t xml:space="preserve"> </w:t>
      </w:r>
      <w:r>
        <w:rPr>
          <w:rFonts w:ascii="Times New Roman" w:eastAsia="Times New Roman"/>
          <w:i/>
          <w:color w:val="0000FF"/>
          <w:w w:val="95"/>
          <w:sz w:val="16"/>
        </w:rPr>
        <w:t>in</w:t>
      </w:r>
      <w:r>
        <w:rPr>
          <w:rFonts w:ascii="Times New Roman" w:eastAsia="Times New Roman"/>
          <w:i/>
          <w:color w:val="0000FF"/>
          <w:spacing w:val="57"/>
          <w:sz w:val="16"/>
        </w:rPr>
        <w:t xml:space="preserve"> </w:t>
      </w:r>
      <w:r>
        <w:rPr>
          <w:rFonts w:ascii="Times New Roman" w:eastAsia="Times New Roman"/>
          <w:i/>
          <w:color w:val="0000FF"/>
          <w:w w:val="95"/>
          <w:sz w:val="16"/>
        </w:rPr>
        <w:t>C++</w:t>
      </w:r>
      <w:r>
        <w:rPr>
          <w:rFonts w:hint="eastAsia" w:ascii="宋体" w:eastAsia="宋体"/>
          <w:color w:val="0000FF"/>
          <w:w w:val="95"/>
          <w:sz w:val="16"/>
        </w:rPr>
        <w:t>）</w:t>
      </w:r>
    </w:p>
    <w:p>
      <w:pPr>
        <w:spacing w:after="0"/>
        <w:jc w:val="left"/>
        <w:rPr>
          <w:rFonts w:hint="eastAsia" w:ascii="宋体" w:eastAsia="宋体"/>
          <w:sz w:val="16"/>
        </w:rPr>
        <w:sectPr>
          <w:pgSz w:w="10320" w:h="13220"/>
          <w:pgMar w:top="580" w:right="80" w:bottom="280" w:left="40" w:header="720" w:footer="720" w:gutter="0"/>
          <w:cols w:space="720" w:num="1"/>
        </w:sectPr>
      </w:pPr>
    </w:p>
    <w:p>
      <w:pPr>
        <w:spacing w:before="71"/>
        <w:ind w:left="1719" w:right="0" w:firstLine="0"/>
        <w:jc w:val="left"/>
        <w:rPr>
          <w:rFonts w:ascii="Times New Roman"/>
          <w:sz w:val="18"/>
        </w:rPr>
      </w:pPr>
      <w:r>
        <w:pict>
          <v:rect id="_x0000_s1035" o:spid="_x0000_s1035" o:spt="1" style="position:absolute;left:0pt;margin-left:86.55pt;margin-top:19.15pt;height:0.7pt;width:342.95pt;mso-position-horizontal-relative:page;mso-wrap-distance-bottom:0pt;mso-wrap-distance-top:0pt;z-index:-251405312;mso-width-relative:page;mso-height-relative:page;" fillcolor="#000000" filled="t" stroked="f" coordsize="21600,21600">
            <v:path/>
            <v:fill on="t" focussize="0,0"/>
            <v:stroke on="f"/>
            <v:imagedata o:title=""/>
            <o:lock v:ext="edit"/>
            <w10:wrap type="topAndBottom"/>
          </v:rect>
        </w:pict>
      </w:r>
      <w:r>
        <w:rPr>
          <w:rFonts w:ascii="Times New Roman"/>
          <w:w w:val="101"/>
          <w:sz w:val="18"/>
        </w:rPr>
        <w:t>2</w:t>
      </w: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spacing w:before="11"/>
        <w:rPr>
          <w:rFonts w:ascii="Times New Roman"/>
          <w:sz w:val="18"/>
        </w:rPr>
      </w:pPr>
    </w:p>
    <w:p>
      <w:pPr>
        <w:spacing w:before="0" w:line="374" w:lineRule="auto"/>
        <w:ind w:left="1719" w:right="1664" w:firstLine="0"/>
        <w:jc w:val="both"/>
        <w:rPr>
          <w:rFonts w:hint="eastAsia" w:ascii="宋体" w:eastAsia="宋体"/>
          <w:sz w:val="18"/>
        </w:rPr>
      </w:pPr>
      <w:r>
        <w:rPr>
          <w:rFonts w:hint="eastAsia" w:ascii="宋体" w:eastAsia="宋体"/>
          <w:spacing w:val="-1"/>
          <w:sz w:val="18"/>
        </w:rPr>
        <w:t>在技术观念的演绎过程中，用词的精准非常重要。华邦林昆颖先生和徐逸辉先生，给我</w:t>
      </w:r>
      <w:r>
        <w:rPr>
          <w:rFonts w:hint="eastAsia" w:ascii="宋体" w:eastAsia="宋体"/>
          <w:sz w:val="18"/>
        </w:rPr>
        <w:t>许多这方面的宝贵意见。此外，宏碁解翼彰先生与另一位工程师（很遗憾未能得知大</w:t>
      </w:r>
      <w:r>
        <w:rPr>
          <w:rFonts w:hint="eastAsia" w:ascii="宋体" w:eastAsia="宋体"/>
          <w:spacing w:val="-1"/>
          <w:sz w:val="18"/>
        </w:rPr>
        <w:t>名），以及网友陈崑泰先生和黄英典先生也予我指正，使我得以将第一刷中的误失更正</w:t>
      </w:r>
      <w:r>
        <w:rPr>
          <w:rFonts w:hint="eastAsia" w:ascii="宋体" w:eastAsia="宋体"/>
          <w:sz w:val="18"/>
        </w:rPr>
        <w:t>过来。</w:t>
      </w:r>
    </w:p>
    <w:p>
      <w:pPr>
        <w:pStyle w:val="11"/>
        <w:spacing w:before="10"/>
        <w:rPr>
          <w:rFonts w:ascii="宋体"/>
          <w:sz w:val="18"/>
        </w:rPr>
      </w:pPr>
    </w:p>
    <w:p>
      <w:pPr>
        <w:spacing w:before="0" w:line="374" w:lineRule="auto"/>
        <w:ind w:left="1719" w:right="1664" w:hanging="1"/>
        <w:jc w:val="left"/>
        <w:rPr>
          <w:rFonts w:hint="eastAsia" w:ascii="宋体" w:eastAsia="宋体"/>
          <w:sz w:val="18"/>
        </w:rPr>
      </w:pPr>
      <w:r>
        <w:rPr>
          <w:rFonts w:hint="eastAsia" w:ascii="宋体" w:eastAsia="宋体"/>
          <w:spacing w:val="-1"/>
          <w:sz w:val="18"/>
        </w:rPr>
        <w:t>拥有这样的读友，愿意花费额外的精力和时间，提供意见并与我讨论，使这本书得更精</w:t>
      </w:r>
      <w:r>
        <w:rPr>
          <w:rFonts w:hint="eastAsia" w:ascii="宋体" w:eastAsia="宋体"/>
          <w:sz w:val="18"/>
        </w:rPr>
        <w:t>致，我深以为荣，深以为傲！</w:t>
      </w:r>
    </w:p>
    <w:p>
      <w:pPr>
        <w:pStyle w:val="11"/>
        <w:spacing w:before="10"/>
        <w:rPr>
          <w:rFonts w:ascii="宋体"/>
          <w:sz w:val="18"/>
        </w:rPr>
      </w:pPr>
    </w:p>
    <w:p>
      <w:pPr>
        <w:spacing w:before="0" w:line="374" w:lineRule="auto"/>
        <w:ind w:left="1719" w:right="1664" w:firstLine="0"/>
        <w:jc w:val="both"/>
        <w:rPr>
          <w:rFonts w:hint="eastAsia" w:ascii="宋体" w:eastAsia="宋体"/>
          <w:sz w:val="18"/>
        </w:rPr>
      </w:pPr>
      <w:r>
        <w:rPr>
          <w:rFonts w:hint="eastAsia" w:ascii="宋体" w:eastAsia="宋体"/>
          <w:spacing w:val="-1"/>
          <w:sz w:val="18"/>
        </w:rPr>
        <w:t>文字的修润与精准化，在为数颇多的页次上进行。其中许多页次虽只更动一两个字，却仍必须重新制版，耗费的额外成本甚多。这本书能够在第二刷就进行页数庞大的精致化</w:t>
      </w:r>
      <w:r>
        <w:rPr>
          <w:rFonts w:hint="eastAsia" w:ascii="宋体" w:eastAsia="宋体"/>
          <w:sz w:val="18"/>
        </w:rPr>
        <w:t>动作，我要在此感谢松岗公司的全力配合。</w:t>
      </w:r>
    </w:p>
    <w:p>
      <w:pPr>
        <w:pStyle w:val="11"/>
        <w:rPr>
          <w:rFonts w:ascii="宋体"/>
          <w:sz w:val="18"/>
        </w:rPr>
      </w:pPr>
    </w:p>
    <w:p>
      <w:pPr>
        <w:pStyle w:val="11"/>
        <w:rPr>
          <w:rFonts w:ascii="宋体"/>
          <w:sz w:val="18"/>
        </w:rPr>
      </w:pPr>
    </w:p>
    <w:p>
      <w:pPr>
        <w:pStyle w:val="11"/>
        <w:rPr>
          <w:rFonts w:ascii="宋体"/>
          <w:sz w:val="18"/>
        </w:rPr>
      </w:pPr>
    </w:p>
    <w:p>
      <w:pPr>
        <w:spacing w:before="129"/>
        <w:ind w:left="6385" w:right="0" w:firstLine="0"/>
        <w:jc w:val="left"/>
        <w:rPr>
          <w:rFonts w:hint="eastAsia" w:ascii="宋体" w:eastAsia="宋体"/>
          <w:sz w:val="18"/>
        </w:rPr>
      </w:pPr>
      <w:r>
        <w:rPr>
          <w:rFonts w:hint="eastAsia" w:ascii="宋体" w:eastAsia="宋体"/>
          <w:spacing w:val="-3"/>
          <w:sz w:val="20"/>
        </w:rPr>
        <w:t xml:space="preserve">侯俊杰 </w:t>
      </w:r>
      <w:r>
        <w:rPr>
          <w:rFonts w:ascii="Times New Roman" w:eastAsia="Times New Roman"/>
          <w:sz w:val="18"/>
        </w:rPr>
        <w:t>1998.08.19</w:t>
      </w:r>
      <w:r>
        <w:rPr>
          <w:rFonts w:ascii="Times New Roman" w:eastAsia="Times New Roman"/>
          <w:spacing w:val="49"/>
          <w:sz w:val="18"/>
        </w:rPr>
        <w:t xml:space="preserve"> </w:t>
      </w:r>
      <w:r>
        <w:rPr>
          <w:rFonts w:hint="eastAsia" w:ascii="宋体" w:eastAsia="宋体"/>
          <w:sz w:val="18"/>
        </w:rPr>
        <w:t>于新竹</w:t>
      </w:r>
    </w:p>
    <w:p>
      <w:pPr>
        <w:pStyle w:val="11"/>
        <w:spacing w:before="132"/>
        <w:ind w:left="6409"/>
      </w:pPr>
      <w:r>
        <w:fldChar w:fldCharType="begin"/>
      </w:r>
      <w:r>
        <w:instrText xml:space="preserve"> HYPERLINK "mailto:jjhou@ccca.nctu.edu.tw" \h </w:instrText>
      </w:r>
      <w:r>
        <w:fldChar w:fldCharType="separate"/>
      </w:r>
      <w:r>
        <w:t>jjhou@ccca.nctu.edu.tw</w:t>
      </w:r>
      <w:r>
        <w:fldChar w:fldCharType="end"/>
      </w: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spacing w:before="3"/>
        <w:rPr>
          <w:sz w:val="21"/>
        </w:rPr>
      </w:pPr>
    </w:p>
    <w:p>
      <w:pPr>
        <w:spacing w:before="81"/>
        <w:ind w:left="5943" w:right="0" w:firstLine="0"/>
        <w:jc w:val="left"/>
        <w:rPr>
          <w:rFonts w:hint="eastAsia" w:ascii="宋体" w:eastAsia="宋体"/>
          <w:sz w:val="16"/>
        </w:rPr>
      </w:pPr>
      <w:r>
        <w:rPr>
          <w:rFonts w:hint="eastAsia" w:ascii="宋体" w:eastAsia="宋体"/>
          <w:color w:val="0000FF"/>
          <w:w w:val="95"/>
          <w:sz w:val="16"/>
        </w:rPr>
        <w:t>多型与虚拟（</w:t>
      </w:r>
      <w:r>
        <w:rPr>
          <w:rFonts w:ascii="Times New Roman" w:eastAsia="Times New Roman"/>
          <w:i/>
          <w:color w:val="0000FF"/>
          <w:w w:val="95"/>
          <w:sz w:val="16"/>
        </w:rPr>
        <w:t>Polymorphism</w:t>
      </w:r>
      <w:r>
        <w:rPr>
          <w:rFonts w:ascii="Times New Roman" w:eastAsia="Times New Roman"/>
          <w:i/>
          <w:color w:val="0000FF"/>
          <w:spacing w:val="54"/>
          <w:sz w:val="16"/>
        </w:rPr>
        <w:t xml:space="preserve"> </w:t>
      </w:r>
      <w:r>
        <w:rPr>
          <w:rFonts w:ascii="Times New Roman" w:eastAsia="Times New Roman"/>
          <w:i/>
          <w:color w:val="0000FF"/>
          <w:w w:val="95"/>
          <w:sz w:val="16"/>
        </w:rPr>
        <w:t>in</w:t>
      </w:r>
      <w:r>
        <w:rPr>
          <w:rFonts w:ascii="Times New Roman" w:eastAsia="Times New Roman"/>
          <w:i/>
          <w:color w:val="0000FF"/>
          <w:spacing w:val="57"/>
          <w:sz w:val="16"/>
        </w:rPr>
        <w:t xml:space="preserve"> </w:t>
      </w:r>
      <w:r>
        <w:rPr>
          <w:rFonts w:ascii="Times New Roman" w:eastAsia="Times New Roman"/>
          <w:i/>
          <w:color w:val="0000FF"/>
          <w:w w:val="95"/>
          <w:sz w:val="16"/>
        </w:rPr>
        <w:t>C++</w:t>
      </w:r>
      <w:r>
        <w:rPr>
          <w:rFonts w:hint="eastAsia" w:ascii="宋体" w:eastAsia="宋体"/>
          <w:color w:val="0000FF"/>
          <w:w w:val="95"/>
          <w:sz w:val="16"/>
        </w:rPr>
        <w:t>）</w:t>
      </w:r>
    </w:p>
    <w:p>
      <w:pPr>
        <w:spacing w:after="0"/>
        <w:jc w:val="left"/>
        <w:rPr>
          <w:rFonts w:hint="eastAsia" w:ascii="宋体" w:eastAsia="宋体"/>
          <w:sz w:val="16"/>
        </w:rPr>
        <w:sectPr>
          <w:pgSz w:w="10320" w:h="13220"/>
          <w:pgMar w:top="580" w:right="80" w:bottom="280" w:left="40" w:header="720" w:footer="720" w:gutter="0"/>
          <w:cols w:space="720" w:num="1"/>
        </w:sectPr>
      </w:pPr>
    </w:p>
    <w:p>
      <w:pPr>
        <w:spacing w:before="71"/>
        <w:ind w:left="0" w:right="1669" w:firstLine="0"/>
        <w:jc w:val="right"/>
        <w:rPr>
          <w:rFonts w:ascii="Times New Roman"/>
          <w:sz w:val="18"/>
        </w:rPr>
      </w:pPr>
      <w:r>
        <w:pict>
          <v:rect id="_x0000_s1036" o:spid="_x0000_s1036" o:spt="1" style="position:absolute;left:0pt;margin-left:86.55pt;margin-top:19.15pt;height:0.7pt;width:342.95pt;mso-position-horizontal-relative:page;mso-wrap-distance-bottom:0pt;mso-wrap-distance-top:0pt;z-index:-251404288;mso-width-relative:page;mso-height-relative:page;" fillcolor="#000000" filled="t" stroked="f" coordsize="21600,21600">
            <v:path/>
            <v:fill on="t" focussize="0,0"/>
            <v:stroke on="f"/>
            <v:imagedata o:title=""/>
            <o:lock v:ext="edit"/>
            <w10:wrap type="topAndBottom"/>
          </v:rect>
        </w:pict>
      </w:r>
      <w:r>
        <w:rPr>
          <w:rFonts w:ascii="Times New Roman"/>
          <w:w w:val="101"/>
          <w:sz w:val="18"/>
        </w:rPr>
        <w:t>3</w:t>
      </w: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spacing w:before="132"/>
        <w:ind w:left="5574" w:right="0" w:firstLine="0"/>
        <w:jc w:val="left"/>
        <w:rPr>
          <w:rFonts w:hint="eastAsia" w:ascii="宋体" w:eastAsia="宋体"/>
          <w:sz w:val="48"/>
        </w:rPr>
      </w:pPr>
      <w:r>
        <w:rPr>
          <w:rFonts w:hint="eastAsia" w:ascii="宋体" w:eastAsia="宋体"/>
          <w:spacing w:val="19"/>
          <w:w w:val="115"/>
          <w:sz w:val="48"/>
        </w:rPr>
        <w:t>虑而后能得</w:t>
      </w:r>
    </w:p>
    <w:p>
      <w:pPr>
        <w:pStyle w:val="4"/>
        <w:spacing w:before="125"/>
        <w:ind w:left="0" w:right="1688"/>
        <w:jc w:val="right"/>
        <w:rPr>
          <w:rFonts w:hint="eastAsia" w:ascii="宋体" w:eastAsia="宋体"/>
        </w:rPr>
      </w:pPr>
      <w:r>
        <w:rPr>
          <w:rFonts w:hint="eastAsia" w:ascii="宋体" w:eastAsia="宋体"/>
          <w:spacing w:val="19"/>
          <w:w w:val="120"/>
        </w:rPr>
        <w:t>（</w:t>
      </w:r>
      <w:r>
        <w:rPr>
          <w:rFonts w:hint="eastAsia" w:ascii="宋体" w:eastAsia="宋体"/>
          <w:spacing w:val="14"/>
          <w:w w:val="120"/>
        </w:rPr>
        <w:t>自序</w:t>
      </w:r>
      <w:r>
        <w:rPr>
          <w:rFonts w:hint="eastAsia" w:ascii="宋体" w:eastAsia="宋体"/>
          <w:w w:val="120"/>
        </w:rPr>
        <w:t>）</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12"/>
        <w:rPr>
          <w:rFonts w:ascii="宋体"/>
          <w:sz w:val="26"/>
        </w:rPr>
      </w:pPr>
    </w:p>
    <w:p>
      <w:pPr>
        <w:pStyle w:val="6"/>
        <w:spacing w:before="61"/>
        <w:rPr>
          <w:rFonts w:hint="eastAsia" w:ascii="宋体" w:eastAsia="宋体"/>
        </w:rPr>
      </w:pPr>
      <w:r>
        <w:rPr>
          <w:rFonts w:hint="eastAsia" w:ascii="宋体" w:eastAsia="宋体"/>
          <w:spacing w:val="7"/>
          <w:w w:val="110"/>
        </w:rPr>
        <w:t>故事</w:t>
      </w:r>
    </w:p>
    <w:p>
      <w:pPr>
        <w:pStyle w:val="11"/>
        <w:rPr>
          <w:rFonts w:ascii="宋体"/>
          <w:sz w:val="19"/>
        </w:rPr>
      </w:pPr>
    </w:p>
    <w:p>
      <w:pPr>
        <w:spacing w:before="1" w:line="374" w:lineRule="auto"/>
        <w:ind w:left="1719" w:right="1664" w:firstLine="0"/>
        <w:jc w:val="both"/>
        <w:rPr>
          <w:rFonts w:hint="eastAsia" w:ascii="宋体" w:eastAsia="宋体"/>
          <w:sz w:val="18"/>
        </w:rPr>
      </w:pPr>
      <w:r>
        <w:rPr>
          <w:rFonts w:hint="eastAsia" w:ascii="宋体" w:eastAsia="宋体"/>
          <w:spacing w:val="-2"/>
          <w:sz w:val="18"/>
        </w:rPr>
        <w:t xml:space="preserve">接触 </w:t>
      </w:r>
      <w:r>
        <w:rPr>
          <w:rFonts w:ascii="Times New Roman" w:eastAsia="Times New Roman"/>
          <w:sz w:val="18"/>
        </w:rPr>
        <w:t>C+</w:t>
      </w:r>
      <w:r>
        <w:rPr>
          <w:rFonts w:ascii="Times New Roman" w:eastAsia="Times New Roman"/>
          <w:spacing w:val="17"/>
          <w:sz w:val="18"/>
        </w:rPr>
        <w:t xml:space="preserve">+ </w:t>
      </w:r>
      <w:r>
        <w:rPr>
          <w:rFonts w:hint="eastAsia" w:ascii="宋体" w:eastAsia="宋体"/>
          <w:spacing w:val="-1"/>
          <w:sz w:val="18"/>
        </w:rPr>
        <w:t xml:space="preserve">大约是 </w:t>
      </w:r>
      <w:r>
        <w:rPr>
          <w:rFonts w:ascii="Times New Roman" w:eastAsia="Times New Roman"/>
          <w:sz w:val="18"/>
        </w:rPr>
        <w:t>1989</w:t>
      </w:r>
      <w:r>
        <w:rPr>
          <w:rFonts w:ascii="Times New Roman" w:eastAsia="Times New Roman"/>
          <w:spacing w:val="37"/>
          <w:sz w:val="18"/>
        </w:rPr>
        <w:t xml:space="preserve"> </w:t>
      </w:r>
      <w:r>
        <w:rPr>
          <w:rFonts w:hint="eastAsia" w:ascii="宋体" w:eastAsia="宋体"/>
          <w:spacing w:val="-1"/>
          <w:sz w:val="18"/>
        </w:rPr>
        <w:t xml:space="preserve">年的事。那时候的 </w:t>
      </w:r>
      <w:r>
        <w:rPr>
          <w:rFonts w:ascii="Times New Roman" w:eastAsia="Times New Roman"/>
          <w:sz w:val="18"/>
        </w:rPr>
        <w:t>PC</w:t>
      </w:r>
      <w:r>
        <w:rPr>
          <w:rFonts w:ascii="Times New Roman" w:eastAsia="Times New Roman"/>
          <w:spacing w:val="35"/>
          <w:sz w:val="18"/>
        </w:rPr>
        <w:t xml:space="preserve"> </w:t>
      </w:r>
      <w:r>
        <w:rPr>
          <w:rFonts w:hint="eastAsia" w:ascii="宋体" w:eastAsia="宋体"/>
          <w:sz w:val="18"/>
        </w:rPr>
        <w:t>以现在的眼光看，除了「蛮荒」之外没</w:t>
      </w:r>
      <w:r>
        <w:rPr>
          <w:rFonts w:hint="eastAsia" w:ascii="宋体" w:eastAsia="宋体"/>
          <w:spacing w:val="-1"/>
          <w:sz w:val="18"/>
        </w:rPr>
        <w:t xml:space="preserve">有更合适的形容词了。横扫千军的 </w:t>
      </w:r>
      <w:r>
        <w:rPr>
          <w:rFonts w:ascii="Times New Roman" w:eastAsia="Times New Roman"/>
          <w:sz w:val="18"/>
        </w:rPr>
        <w:t>Windows</w:t>
      </w:r>
      <w:r>
        <w:rPr>
          <w:rFonts w:ascii="Times New Roman" w:eastAsia="Times New Roman"/>
          <w:spacing w:val="-4"/>
          <w:sz w:val="18"/>
        </w:rPr>
        <w:t xml:space="preserve"> </w:t>
      </w:r>
      <w:r>
        <w:rPr>
          <w:rFonts w:ascii="Times New Roman" w:eastAsia="Times New Roman"/>
          <w:sz w:val="18"/>
        </w:rPr>
        <w:t>3.0</w:t>
      </w:r>
      <w:r>
        <w:rPr>
          <w:rFonts w:ascii="Times New Roman" w:eastAsia="Times New Roman"/>
          <w:spacing w:val="27"/>
          <w:sz w:val="18"/>
        </w:rPr>
        <w:t xml:space="preserve"> </w:t>
      </w:r>
      <w:r>
        <w:rPr>
          <w:rFonts w:hint="eastAsia" w:ascii="宋体" w:eastAsia="宋体"/>
          <w:spacing w:val="-2"/>
          <w:sz w:val="18"/>
        </w:rPr>
        <w:t xml:space="preserve">还没有诞生，如今以 </w:t>
      </w:r>
      <w:r>
        <w:rPr>
          <w:rFonts w:ascii="Times New Roman" w:eastAsia="Times New Roman"/>
          <w:sz w:val="18"/>
        </w:rPr>
        <w:t>C+</w:t>
      </w:r>
      <w:r>
        <w:rPr>
          <w:rFonts w:ascii="Times New Roman" w:eastAsia="Times New Roman"/>
          <w:spacing w:val="14"/>
          <w:sz w:val="18"/>
        </w:rPr>
        <w:t xml:space="preserve">+ </w:t>
      </w:r>
      <w:r>
        <w:rPr>
          <w:rFonts w:hint="eastAsia" w:ascii="宋体" w:eastAsia="宋体"/>
          <w:sz w:val="18"/>
        </w:rPr>
        <w:t>编译器技术</w:t>
      </w:r>
      <w:r>
        <w:rPr>
          <w:rFonts w:hint="eastAsia" w:ascii="宋体" w:eastAsia="宋体"/>
          <w:spacing w:val="23"/>
          <w:sz w:val="18"/>
        </w:rPr>
        <w:t xml:space="preserve">闻名于世的 </w:t>
      </w:r>
      <w:r>
        <w:rPr>
          <w:rFonts w:ascii="Times New Roman" w:eastAsia="Times New Roman"/>
          <w:sz w:val="18"/>
        </w:rPr>
        <w:t>Borland</w:t>
      </w:r>
      <w:r>
        <w:rPr>
          <w:rFonts w:ascii="Times New Roman" w:eastAsia="Times New Roman"/>
          <w:spacing w:val="33"/>
          <w:sz w:val="18"/>
        </w:rPr>
        <w:t xml:space="preserve"> </w:t>
      </w:r>
      <w:r>
        <w:rPr>
          <w:rFonts w:hint="eastAsia" w:ascii="宋体" w:eastAsia="宋体"/>
          <w:spacing w:val="20"/>
          <w:sz w:val="18"/>
        </w:rPr>
        <w:t xml:space="preserve">公司那个时候也还没有踏进 </w:t>
      </w:r>
      <w:r>
        <w:rPr>
          <w:rFonts w:ascii="Times New Roman" w:eastAsia="Times New Roman"/>
          <w:sz w:val="18"/>
        </w:rPr>
        <w:t>C+</w:t>
      </w:r>
      <w:r>
        <w:rPr>
          <w:rFonts w:ascii="Times New Roman" w:eastAsia="Times New Roman"/>
          <w:spacing w:val="12"/>
          <w:sz w:val="18"/>
        </w:rPr>
        <w:t xml:space="preserve">+ </w:t>
      </w:r>
      <w:r>
        <w:rPr>
          <w:rFonts w:hint="eastAsia" w:ascii="宋体" w:eastAsia="宋体"/>
          <w:spacing w:val="6"/>
          <w:sz w:val="18"/>
        </w:rPr>
        <w:t>领域， 遑论动作更慢的</w:t>
      </w:r>
      <w:r>
        <w:rPr>
          <w:rFonts w:ascii="Times New Roman" w:eastAsia="Times New Roman"/>
          <w:sz w:val="18"/>
        </w:rPr>
        <w:t>Microsoft</w:t>
      </w:r>
      <w:r>
        <w:rPr>
          <w:rFonts w:hint="eastAsia" w:ascii="宋体" w:eastAsia="宋体"/>
          <w:spacing w:val="-1"/>
          <w:sz w:val="18"/>
        </w:rPr>
        <w:t xml:space="preserve">。当时我用的编译器是 </w:t>
      </w:r>
      <w:r>
        <w:rPr>
          <w:rFonts w:ascii="Times New Roman" w:eastAsia="Times New Roman"/>
          <w:sz w:val="18"/>
        </w:rPr>
        <w:t>Zortech</w:t>
      </w:r>
      <w:r>
        <w:rPr>
          <w:rFonts w:ascii="Times New Roman" w:eastAsia="Times New Roman"/>
          <w:spacing w:val="2"/>
          <w:sz w:val="18"/>
        </w:rPr>
        <w:t xml:space="preserve"> </w:t>
      </w:r>
      <w:r>
        <w:rPr>
          <w:rFonts w:ascii="Times New Roman" w:eastAsia="Times New Roman"/>
          <w:sz w:val="18"/>
        </w:rPr>
        <w:t>C++</w:t>
      </w:r>
      <w:r>
        <w:rPr>
          <w:rFonts w:hint="eastAsia" w:ascii="宋体" w:eastAsia="宋体"/>
          <w:sz w:val="18"/>
        </w:rPr>
        <w:t>。</w:t>
      </w:r>
    </w:p>
    <w:p>
      <w:pPr>
        <w:pStyle w:val="11"/>
        <w:spacing w:before="10"/>
        <w:rPr>
          <w:rFonts w:ascii="宋体"/>
          <w:sz w:val="18"/>
        </w:rPr>
      </w:pPr>
    </w:p>
    <w:p>
      <w:pPr>
        <w:spacing w:before="0" w:line="374" w:lineRule="auto"/>
        <w:ind w:left="1719" w:right="1664" w:hanging="1"/>
        <w:jc w:val="both"/>
        <w:rPr>
          <w:rFonts w:hint="eastAsia" w:ascii="宋体" w:eastAsia="宋体"/>
          <w:sz w:val="18"/>
        </w:rPr>
      </w:pPr>
      <w:r>
        <w:rPr>
          <w:rFonts w:hint="eastAsia" w:ascii="宋体" w:eastAsia="宋体"/>
          <w:spacing w:val="-1"/>
          <w:sz w:val="18"/>
        </w:rPr>
        <w:t xml:space="preserve">将近 </w:t>
      </w:r>
      <w:r>
        <w:rPr>
          <w:rFonts w:ascii="Times New Roman" w:eastAsia="Times New Roman"/>
          <w:sz w:val="18"/>
        </w:rPr>
        <w:t>10</w:t>
      </w:r>
      <w:r>
        <w:rPr>
          <w:rFonts w:ascii="Times New Roman" w:eastAsia="Times New Roman"/>
          <w:spacing w:val="42"/>
          <w:sz w:val="18"/>
        </w:rPr>
        <w:t xml:space="preserve"> </w:t>
      </w:r>
      <w:r>
        <w:rPr>
          <w:rFonts w:hint="eastAsia" w:ascii="宋体" w:eastAsia="宋体"/>
          <w:sz w:val="18"/>
        </w:rPr>
        <w:t xml:space="preserve">年的历史，并不表示我在 </w:t>
      </w:r>
      <w:r>
        <w:rPr>
          <w:rFonts w:ascii="Times New Roman" w:eastAsia="Times New Roman"/>
          <w:sz w:val="18"/>
        </w:rPr>
        <w:t xml:space="preserve">C++  </w:t>
      </w:r>
      <w:r>
        <w:rPr>
          <w:rFonts w:hint="eastAsia" w:ascii="宋体" w:eastAsia="宋体"/>
          <w:sz w:val="18"/>
        </w:rPr>
        <w:t>技术上就怎么地超凡入圣了。事实上初期我很</w:t>
      </w:r>
      <w:r>
        <w:rPr>
          <w:rFonts w:hint="eastAsia" w:ascii="宋体" w:eastAsia="宋体"/>
          <w:spacing w:val="-1"/>
          <w:sz w:val="18"/>
        </w:rPr>
        <w:t>排斥这个语言。我没有用心去体会，也就看不到其中的美好。我用数年的时间把心力全</w:t>
      </w:r>
      <w:r>
        <w:rPr>
          <w:rFonts w:hint="eastAsia" w:ascii="宋体" w:eastAsia="宋体"/>
          <w:sz w:val="18"/>
        </w:rPr>
        <w:t xml:space="preserve">花在 </w:t>
      </w:r>
      <w:r>
        <w:rPr>
          <w:rFonts w:ascii="Times New Roman" w:eastAsia="Times New Roman"/>
          <w:sz w:val="18"/>
        </w:rPr>
        <w:t>Windows</w:t>
      </w:r>
      <w:r>
        <w:rPr>
          <w:rFonts w:ascii="Times New Roman" w:eastAsia="Times New Roman"/>
          <w:spacing w:val="2"/>
          <w:sz w:val="18"/>
        </w:rPr>
        <w:t xml:space="preserve"> </w:t>
      </w:r>
      <w:r>
        <w:rPr>
          <w:rFonts w:hint="eastAsia" w:ascii="宋体" w:eastAsia="宋体"/>
          <w:spacing w:val="-1"/>
          <w:sz w:val="18"/>
        </w:rPr>
        <w:t xml:space="preserve">技术的钻研。那时候 </w:t>
      </w:r>
      <w:r>
        <w:rPr>
          <w:rFonts w:ascii="Times New Roman" w:eastAsia="Times New Roman"/>
          <w:sz w:val="18"/>
        </w:rPr>
        <w:t>C+</w:t>
      </w:r>
      <w:r>
        <w:rPr>
          <w:rFonts w:ascii="Times New Roman" w:eastAsia="Times New Roman"/>
          <w:spacing w:val="21"/>
          <w:sz w:val="18"/>
        </w:rPr>
        <w:t xml:space="preserve">+ </w:t>
      </w:r>
      <w:r>
        <w:rPr>
          <w:rFonts w:hint="eastAsia" w:ascii="宋体" w:eastAsia="宋体"/>
          <w:sz w:val="18"/>
        </w:rPr>
        <w:t>风潮未开，我也不以为意。</w:t>
      </w:r>
    </w:p>
    <w:p>
      <w:pPr>
        <w:pStyle w:val="11"/>
        <w:spacing w:before="10"/>
        <w:rPr>
          <w:rFonts w:ascii="宋体"/>
          <w:sz w:val="18"/>
        </w:rPr>
      </w:pPr>
    </w:p>
    <w:p>
      <w:pPr>
        <w:spacing w:before="0" w:line="374" w:lineRule="auto"/>
        <w:ind w:left="1719" w:right="1625" w:firstLine="0"/>
        <w:jc w:val="both"/>
        <w:rPr>
          <w:rFonts w:hint="eastAsia" w:ascii="宋体" w:eastAsia="宋体"/>
          <w:sz w:val="18"/>
        </w:rPr>
      </w:pPr>
      <w:r>
        <w:rPr>
          <w:rFonts w:hint="eastAsia" w:ascii="宋体" w:eastAsia="宋体"/>
          <w:spacing w:val="-2"/>
          <w:sz w:val="18"/>
        </w:rPr>
        <w:t xml:space="preserve">决定好好研究 </w:t>
      </w:r>
      <w:r>
        <w:rPr>
          <w:rFonts w:ascii="Times New Roman" w:eastAsia="Times New Roman"/>
          <w:sz w:val="18"/>
        </w:rPr>
        <w:t>C++</w:t>
      </w:r>
      <w:r>
        <w:rPr>
          <w:rFonts w:hint="eastAsia" w:ascii="宋体" w:eastAsia="宋体"/>
          <w:spacing w:val="-2"/>
          <w:sz w:val="18"/>
        </w:rPr>
        <w:t xml:space="preserve">，不是为了要开发自己的 </w:t>
      </w:r>
      <w:r>
        <w:rPr>
          <w:rFonts w:ascii="Times New Roman" w:eastAsia="Times New Roman"/>
          <w:sz w:val="18"/>
        </w:rPr>
        <w:t>class</w:t>
      </w:r>
      <w:r>
        <w:rPr>
          <w:rFonts w:ascii="Times New Roman" w:eastAsia="Times New Roman"/>
          <w:spacing w:val="-8"/>
          <w:sz w:val="18"/>
        </w:rPr>
        <w:t xml:space="preserve"> </w:t>
      </w:r>
      <w:r>
        <w:rPr>
          <w:rFonts w:ascii="Times New Roman" w:eastAsia="Times New Roman"/>
          <w:sz w:val="18"/>
        </w:rPr>
        <w:t>library</w:t>
      </w:r>
      <w:r>
        <w:rPr>
          <w:rFonts w:hint="eastAsia" w:ascii="宋体" w:eastAsia="宋体"/>
          <w:sz w:val="18"/>
        </w:rPr>
        <w:t xml:space="preserve">，而是为了要使用别人的 </w:t>
      </w:r>
      <w:r>
        <w:rPr>
          <w:rFonts w:ascii="Times New Roman" w:eastAsia="Times New Roman"/>
          <w:sz w:val="18"/>
        </w:rPr>
        <w:t>class</w:t>
      </w:r>
      <w:r>
        <w:rPr>
          <w:rFonts w:ascii="Times New Roman" w:eastAsia="Times New Roman"/>
          <w:spacing w:val="-42"/>
          <w:sz w:val="18"/>
        </w:rPr>
        <w:t xml:space="preserve"> </w:t>
      </w:r>
      <w:r>
        <w:rPr>
          <w:rFonts w:ascii="Times New Roman" w:eastAsia="Times New Roman"/>
          <w:sz w:val="18"/>
        </w:rPr>
        <w:t>library</w:t>
      </w:r>
      <w:r>
        <w:rPr>
          <w:rFonts w:hint="eastAsia" w:ascii="宋体" w:eastAsia="宋体"/>
          <w:sz w:val="18"/>
        </w:rPr>
        <w:t>。</w:t>
      </w:r>
      <w:r>
        <w:rPr>
          <w:rFonts w:ascii="Times New Roman" w:eastAsia="Times New Roman"/>
          <w:sz w:val="18"/>
        </w:rPr>
        <w:t>92</w:t>
      </w:r>
      <w:r>
        <w:rPr>
          <w:rFonts w:ascii="Times New Roman" w:eastAsia="Times New Roman"/>
          <w:spacing w:val="42"/>
          <w:sz w:val="18"/>
        </w:rPr>
        <w:t xml:space="preserve"> </w:t>
      </w:r>
      <w:r>
        <w:rPr>
          <w:rFonts w:hint="eastAsia" w:ascii="宋体" w:eastAsia="宋体"/>
          <w:spacing w:val="-1"/>
          <w:sz w:val="18"/>
        </w:rPr>
        <w:t xml:space="preserve">年软件界开始出现一些所谓的 </w:t>
      </w:r>
      <w:r>
        <w:rPr>
          <w:rFonts w:ascii="Times New Roman" w:eastAsia="Times New Roman"/>
          <w:sz w:val="18"/>
        </w:rPr>
        <w:t>application</w:t>
      </w:r>
      <w:r>
        <w:rPr>
          <w:rFonts w:ascii="Times New Roman" w:eastAsia="Times New Roman"/>
          <w:spacing w:val="5"/>
          <w:sz w:val="18"/>
        </w:rPr>
        <w:t xml:space="preserve"> </w:t>
      </w:r>
      <w:r>
        <w:rPr>
          <w:rFonts w:ascii="Times New Roman" w:eastAsia="Times New Roman"/>
          <w:sz w:val="18"/>
        </w:rPr>
        <w:t>framework</w:t>
      </w:r>
      <w:r>
        <w:rPr>
          <w:rFonts w:hint="eastAsia" w:ascii="宋体" w:eastAsia="宋体"/>
          <w:sz w:val="18"/>
        </w:rPr>
        <w:t>，是一种用来帮助程序</w:t>
      </w:r>
      <w:r>
        <w:rPr>
          <w:rFonts w:hint="eastAsia" w:ascii="宋体" w:eastAsia="宋体"/>
          <w:spacing w:val="2"/>
          <w:sz w:val="18"/>
        </w:rPr>
        <w:t xml:space="preserve">员发展 </w:t>
      </w:r>
      <w:r>
        <w:rPr>
          <w:rFonts w:ascii="Times New Roman" w:eastAsia="Times New Roman"/>
          <w:sz w:val="18"/>
        </w:rPr>
        <w:t>Windows</w:t>
      </w:r>
      <w:r>
        <w:rPr>
          <w:rFonts w:ascii="Times New Roman" w:eastAsia="Times New Roman"/>
          <w:spacing w:val="6"/>
          <w:sz w:val="18"/>
        </w:rPr>
        <w:t xml:space="preserve"> </w:t>
      </w:r>
      <w:r>
        <w:rPr>
          <w:rFonts w:hint="eastAsia" w:ascii="宋体" w:eastAsia="宋体"/>
          <w:sz w:val="18"/>
        </w:rPr>
        <w:t xml:space="preserve">应用软件的大型 </w:t>
      </w:r>
      <w:r>
        <w:rPr>
          <w:rFonts w:ascii="Times New Roman" w:eastAsia="Times New Roman"/>
          <w:sz w:val="18"/>
        </w:rPr>
        <w:t>C+</w:t>
      </w:r>
      <w:r>
        <w:rPr>
          <w:rFonts w:ascii="Times New Roman" w:eastAsia="Times New Roman"/>
          <w:spacing w:val="3"/>
          <w:sz w:val="18"/>
        </w:rPr>
        <w:t xml:space="preserve">+ </w:t>
      </w:r>
      <w:r>
        <w:rPr>
          <w:rFonts w:ascii="Times New Roman" w:eastAsia="Times New Roman"/>
          <w:sz w:val="18"/>
        </w:rPr>
        <w:t>class</w:t>
      </w:r>
      <w:r>
        <w:rPr>
          <w:rFonts w:ascii="Times New Roman" w:eastAsia="Times New Roman"/>
          <w:spacing w:val="50"/>
          <w:sz w:val="18"/>
        </w:rPr>
        <w:t xml:space="preserve"> </w:t>
      </w:r>
      <w:r>
        <w:rPr>
          <w:rFonts w:ascii="Times New Roman" w:eastAsia="Times New Roman"/>
          <w:sz w:val="18"/>
        </w:rPr>
        <w:t>library</w:t>
      </w:r>
      <w:r>
        <w:rPr>
          <w:rFonts w:hint="eastAsia" w:ascii="宋体" w:eastAsia="宋体"/>
          <w:sz w:val="18"/>
        </w:rPr>
        <w:t>（</w:t>
      </w:r>
      <w:r>
        <w:rPr>
          <w:rFonts w:hint="eastAsia" w:ascii="宋体" w:eastAsia="宋体"/>
          <w:spacing w:val="1"/>
          <w:sz w:val="18"/>
        </w:rPr>
        <w:t xml:space="preserve">如今也有非 </w:t>
      </w:r>
      <w:r>
        <w:rPr>
          <w:rFonts w:ascii="Times New Roman" w:eastAsia="Times New Roman"/>
          <w:sz w:val="18"/>
        </w:rPr>
        <w:t>C+</w:t>
      </w:r>
      <w:r>
        <w:rPr>
          <w:rFonts w:ascii="Times New Roman" w:eastAsia="Times New Roman"/>
          <w:spacing w:val="23"/>
          <w:sz w:val="18"/>
        </w:rPr>
        <w:t xml:space="preserve">+ </w:t>
      </w:r>
      <w:r>
        <w:rPr>
          <w:rFonts w:hint="eastAsia" w:ascii="宋体" w:eastAsia="宋体"/>
          <w:sz w:val="18"/>
        </w:rPr>
        <w:t>语言的类似产</w:t>
      </w:r>
      <w:r>
        <w:rPr>
          <w:rFonts w:hint="eastAsia" w:ascii="宋体" w:eastAsia="宋体"/>
          <w:spacing w:val="-1"/>
          <w:sz w:val="18"/>
        </w:rPr>
        <w:t>品</w:t>
      </w:r>
      <w:r>
        <w:rPr>
          <w:rFonts w:hint="eastAsia" w:ascii="宋体" w:eastAsia="宋体"/>
          <w:spacing w:val="-63"/>
          <w:sz w:val="18"/>
        </w:rPr>
        <w:t>）</w:t>
      </w:r>
      <w:r>
        <w:rPr>
          <w:rFonts w:hint="eastAsia" w:ascii="宋体" w:eastAsia="宋体"/>
          <w:spacing w:val="-2"/>
          <w:sz w:val="18"/>
        </w:rPr>
        <w:t xml:space="preserve">。为了运用这些有着巨大架构以及巨大能量的 </w:t>
      </w:r>
      <w:r>
        <w:rPr>
          <w:rFonts w:ascii="Times New Roman" w:eastAsia="Times New Roman"/>
          <w:sz w:val="18"/>
        </w:rPr>
        <w:t>C+</w:t>
      </w:r>
      <w:r>
        <w:rPr>
          <w:rFonts w:ascii="Times New Roman" w:eastAsia="Times New Roman"/>
          <w:spacing w:val="-6"/>
          <w:sz w:val="18"/>
        </w:rPr>
        <w:t xml:space="preserve">+ </w:t>
      </w:r>
      <w:r>
        <w:rPr>
          <w:rFonts w:ascii="Times New Roman" w:eastAsia="Times New Roman"/>
          <w:sz w:val="18"/>
        </w:rPr>
        <w:t>class</w:t>
      </w:r>
      <w:r>
        <w:rPr>
          <w:rFonts w:ascii="Times New Roman" w:eastAsia="Times New Roman"/>
          <w:spacing w:val="-9"/>
          <w:sz w:val="18"/>
        </w:rPr>
        <w:t xml:space="preserve"> </w:t>
      </w:r>
      <w:r>
        <w:rPr>
          <w:rFonts w:ascii="Times New Roman" w:eastAsia="Times New Roman"/>
          <w:sz w:val="18"/>
        </w:rPr>
        <w:t>library</w:t>
      </w:r>
      <w:r>
        <w:rPr>
          <w:rFonts w:hint="eastAsia" w:ascii="宋体" w:eastAsia="宋体"/>
          <w:spacing w:val="-3"/>
          <w:sz w:val="18"/>
        </w:rPr>
        <w:t xml:space="preserve">，我必须重拾 </w:t>
      </w:r>
      <w:r>
        <w:rPr>
          <w:rFonts w:ascii="Times New Roman" w:eastAsia="Times New Roman"/>
          <w:sz w:val="18"/>
        </w:rPr>
        <w:t>C++</w:t>
      </w:r>
      <w:r>
        <w:rPr>
          <w:rFonts w:hint="eastAsia" w:ascii="宋体" w:eastAsia="宋体"/>
          <w:sz w:val="18"/>
        </w:rPr>
        <w:t>。然后，为了更能操控掌握那些复杂的架构，同时也因为对技术原理有一股强烈的好奇</w:t>
      </w:r>
      <w:r>
        <w:rPr>
          <w:rFonts w:hint="eastAsia" w:ascii="宋体" w:eastAsia="宋体"/>
          <w:spacing w:val="1"/>
          <w:sz w:val="18"/>
        </w:rPr>
        <w:t xml:space="preserve"> </w:t>
      </w:r>
      <w:r>
        <w:rPr>
          <w:rFonts w:hint="eastAsia" w:ascii="宋体" w:eastAsia="宋体"/>
          <w:spacing w:val="-1"/>
          <w:sz w:val="18"/>
        </w:rPr>
        <w:t xml:space="preserve">心，我开始看 </w:t>
      </w:r>
      <w:r>
        <w:rPr>
          <w:rFonts w:ascii="Times New Roman" w:eastAsia="Times New Roman"/>
          <w:sz w:val="18"/>
        </w:rPr>
        <w:t>Microsoft</w:t>
      </w:r>
      <w:r>
        <w:rPr>
          <w:rFonts w:ascii="Times New Roman" w:eastAsia="Times New Roman"/>
          <w:spacing w:val="5"/>
          <w:sz w:val="18"/>
        </w:rPr>
        <w:t xml:space="preserve"> </w:t>
      </w:r>
      <w:r>
        <w:rPr>
          <w:rFonts w:ascii="Times New Roman" w:eastAsia="Times New Roman"/>
          <w:sz w:val="18"/>
        </w:rPr>
        <w:t>Foundation</w:t>
      </w:r>
      <w:r>
        <w:rPr>
          <w:rFonts w:ascii="Times New Roman" w:eastAsia="Times New Roman"/>
          <w:spacing w:val="2"/>
          <w:sz w:val="18"/>
        </w:rPr>
        <w:t xml:space="preserve"> </w:t>
      </w:r>
      <w:r>
        <w:rPr>
          <w:rFonts w:ascii="Times New Roman" w:eastAsia="Times New Roman"/>
          <w:sz w:val="18"/>
        </w:rPr>
        <w:t>Class</w:t>
      </w:r>
      <w:r>
        <w:rPr>
          <w:rFonts w:hint="eastAsia" w:ascii="宋体" w:eastAsia="宋体"/>
          <w:sz w:val="18"/>
        </w:rPr>
        <w:t>（</w:t>
      </w:r>
      <w:r>
        <w:rPr>
          <w:rFonts w:ascii="Times New Roman" w:eastAsia="Times New Roman"/>
          <w:sz w:val="18"/>
        </w:rPr>
        <w:t>MFC</w:t>
      </w:r>
      <w:r>
        <w:rPr>
          <w:rFonts w:hint="eastAsia" w:ascii="宋体" w:eastAsia="宋体"/>
          <w:sz w:val="18"/>
        </w:rPr>
        <w:t>）的原始码。</w:t>
      </w:r>
    </w:p>
    <w:p>
      <w:pPr>
        <w:pStyle w:val="11"/>
        <w:spacing w:before="10"/>
        <w:rPr>
          <w:rFonts w:ascii="宋体"/>
          <w:sz w:val="18"/>
        </w:rPr>
      </w:pPr>
    </w:p>
    <w:p>
      <w:pPr>
        <w:spacing w:before="1"/>
        <w:ind w:left="1719" w:right="0" w:firstLine="0"/>
        <w:jc w:val="left"/>
        <w:rPr>
          <w:rFonts w:hint="eastAsia" w:ascii="宋体" w:eastAsia="宋体"/>
          <w:sz w:val="18"/>
        </w:rPr>
      </w:pPr>
      <w:r>
        <w:rPr>
          <w:rFonts w:hint="eastAsia" w:ascii="宋体" w:eastAsia="宋体"/>
          <w:spacing w:val="-2"/>
          <w:sz w:val="18"/>
        </w:rPr>
        <w:t>这使我有了一种异于常人的学习经验。我看的是营销全世界、无数程序员使用、市场占</w:t>
      </w:r>
    </w:p>
    <w:p>
      <w:pPr>
        <w:pStyle w:val="11"/>
        <w:rPr>
          <w:rFonts w:ascii="宋体"/>
          <w:sz w:val="20"/>
        </w:rPr>
      </w:pPr>
    </w:p>
    <w:p>
      <w:pPr>
        <w:pStyle w:val="11"/>
        <w:rPr>
          <w:rFonts w:ascii="宋体"/>
          <w:sz w:val="20"/>
        </w:rPr>
      </w:pPr>
    </w:p>
    <w:p>
      <w:pPr>
        <w:pStyle w:val="11"/>
        <w:spacing w:before="4"/>
        <w:rPr>
          <w:rFonts w:ascii="宋体"/>
          <w:sz w:val="20"/>
        </w:rPr>
      </w:pPr>
    </w:p>
    <w:p>
      <w:pPr>
        <w:spacing w:before="0"/>
        <w:ind w:left="5929" w:right="0" w:firstLine="0"/>
        <w:jc w:val="left"/>
        <w:rPr>
          <w:rFonts w:hint="eastAsia" w:ascii="宋体" w:eastAsia="宋体"/>
          <w:sz w:val="16"/>
        </w:rPr>
      </w:pPr>
      <w:r>
        <w:rPr>
          <w:rFonts w:hint="eastAsia" w:ascii="宋体" w:eastAsia="宋体"/>
          <w:color w:val="0000FF"/>
          <w:w w:val="95"/>
          <w:sz w:val="16"/>
        </w:rPr>
        <w:t>多型与虚拟（</w:t>
      </w:r>
      <w:r>
        <w:rPr>
          <w:rFonts w:ascii="Times New Roman" w:eastAsia="Times New Roman"/>
          <w:i/>
          <w:color w:val="0000FF"/>
          <w:w w:val="95"/>
          <w:sz w:val="16"/>
        </w:rPr>
        <w:t>Polymorphism</w:t>
      </w:r>
      <w:r>
        <w:rPr>
          <w:rFonts w:ascii="Times New Roman" w:eastAsia="Times New Roman"/>
          <w:i/>
          <w:color w:val="0000FF"/>
          <w:spacing w:val="54"/>
          <w:sz w:val="16"/>
        </w:rPr>
        <w:t xml:space="preserve"> </w:t>
      </w:r>
      <w:r>
        <w:rPr>
          <w:rFonts w:ascii="Times New Roman" w:eastAsia="Times New Roman"/>
          <w:i/>
          <w:color w:val="0000FF"/>
          <w:w w:val="95"/>
          <w:sz w:val="16"/>
        </w:rPr>
        <w:t>in</w:t>
      </w:r>
      <w:r>
        <w:rPr>
          <w:rFonts w:ascii="Times New Roman" w:eastAsia="Times New Roman"/>
          <w:i/>
          <w:color w:val="0000FF"/>
          <w:spacing w:val="57"/>
          <w:sz w:val="16"/>
        </w:rPr>
        <w:t xml:space="preserve"> </w:t>
      </w:r>
      <w:r>
        <w:rPr>
          <w:rFonts w:ascii="Times New Roman" w:eastAsia="Times New Roman"/>
          <w:i/>
          <w:color w:val="0000FF"/>
          <w:w w:val="95"/>
          <w:sz w:val="16"/>
        </w:rPr>
        <w:t>C++</w:t>
      </w:r>
      <w:r>
        <w:rPr>
          <w:rFonts w:hint="eastAsia" w:ascii="宋体" w:eastAsia="宋体"/>
          <w:color w:val="0000FF"/>
          <w:w w:val="95"/>
          <w:sz w:val="16"/>
        </w:rPr>
        <w:t>）</w:t>
      </w:r>
    </w:p>
    <w:p>
      <w:pPr>
        <w:spacing w:after="0"/>
        <w:jc w:val="left"/>
        <w:rPr>
          <w:rFonts w:hint="eastAsia" w:ascii="宋体" w:eastAsia="宋体"/>
          <w:sz w:val="16"/>
        </w:rPr>
        <w:sectPr>
          <w:pgSz w:w="10320" w:h="13220"/>
          <w:pgMar w:top="580" w:right="80" w:bottom="280" w:left="40" w:header="720" w:footer="720" w:gutter="0"/>
          <w:cols w:space="720" w:num="1"/>
        </w:sectPr>
      </w:pPr>
    </w:p>
    <w:p>
      <w:pPr>
        <w:spacing w:before="71"/>
        <w:ind w:left="1719" w:right="0" w:firstLine="0"/>
        <w:jc w:val="left"/>
        <w:rPr>
          <w:rFonts w:ascii="Times New Roman"/>
          <w:sz w:val="18"/>
        </w:rPr>
      </w:pPr>
      <w:r>
        <w:pict>
          <v:rect id="_x0000_s1037" o:spid="_x0000_s1037" o:spt="1" style="position:absolute;left:0pt;margin-left:86.55pt;margin-top:19.15pt;height:0.7pt;width:342.95pt;mso-position-horizontal-relative:page;mso-wrap-distance-bottom:0pt;mso-wrap-distance-top:0pt;z-index:-251404288;mso-width-relative:page;mso-height-relative:page;" fillcolor="#000000" filled="t" stroked="f" coordsize="21600,21600">
            <v:path/>
            <v:fill on="t" focussize="0,0"/>
            <v:stroke on="f"/>
            <v:imagedata o:title=""/>
            <o:lock v:ext="edit"/>
            <w10:wrap type="topAndBottom"/>
          </v:rect>
        </w:pict>
      </w:r>
      <w:r>
        <w:rPr>
          <w:rFonts w:ascii="Times New Roman"/>
          <w:w w:val="101"/>
          <w:sz w:val="18"/>
        </w:rPr>
        <w:t>4</w:t>
      </w:r>
    </w:p>
    <w:p>
      <w:pPr>
        <w:pStyle w:val="11"/>
        <w:rPr>
          <w:rFonts w:ascii="Times New Roman"/>
          <w:sz w:val="20"/>
        </w:rPr>
      </w:pPr>
    </w:p>
    <w:p>
      <w:pPr>
        <w:pStyle w:val="11"/>
        <w:spacing w:before="9"/>
        <w:rPr>
          <w:rFonts w:ascii="Times New Roman"/>
          <w:sz w:val="19"/>
        </w:rPr>
      </w:pPr>
    </w:p>
    <w:p>
      <w:pPr>
        <w:spacing w:before="0" w:line="374" w:lineRule="auto"/>
        <w:ind w:left="1719" w:right="1645" w:firstLine="0"/>
        <w:jc w:val="both"/>
        <w:rPr>
          <w:rFonts w:hint="eastAsia" w:ascii="宋体" w:eastAsia="宋体"/>
          <w:sz w:val="18"/>
        </w:rPr>
      </w:pPr>
      <w:r>
        <w:rPr>
          <w:rFonts w:hint="eastAsia" w:ascii="宋体" w:eastAsia="宋体"/>
          <w:sz w:val="18"/>
        </w:rPr>
        <w:t xml:space="preserve">有率最高的一套 </w:t>
      </w:r>
      <w:r>
        <w:rPr>
          <w:rFonts w:ascii="Times New Roman" w:eastAsia="Times New Roman"/>
          <w:sz w:val="18"/>
        </w:rPr>
        <w:t>C++ class</w:t>
      </w:r>
      <w:r>
        <w:rPr>
          <w:rFonts w:ascii="Times New Roman" w:eastAsia="Times New Roman"/>
          <w:spacing w:val="-1"/>
          <w:sz w:val="18"/>
        </w:rPr>
        <w:t xml:space="preserve"> </w:t>
      </w:r>
      <w:r>
        <w:rPr>
          <w:rFonts w:ascii="Times New Roman" w:eastAsia="Times New Roman"/>
          <w:sz w:val="18"/>
        </w:rPr>
        <w:t>library</w:t>
      </w:r>
      <w:r>
        <w:rPr>
          <w:rFonts w:ascii="Times New Roman" w:eastAsia="Times New Roman"/>
          <w:spacing w:val="37"/>
          <w:sz w:val="18"/>
        </w:rPr>
        <w:t xml:space="preserve"> </w:t>
      </w:r>
      <w:r>
        <w:rPr>
          <w:rFonts w:hint="eastAsia" w:ascii="宋体" w:eastAsia="宋体"/>
          <w:sz w:val="18"/>
        </w:rPr>
        <w:t>的原始码。从其中，我得到许多宝贵的知识与经验。然后我慢慢体会了物件导向（</w:t>
      </w:r>
      <w:r>
        <w:rPr>
          <w:rFonts w:ascii="Times New Roman" w:eastAsia="Times New Roman"/>
          <w:sz w:val="18"/>
        </w:rPr>
        <w:t>object-oriented</w:t>
      </w:r>
      <w:r>
        <w:rPr>
          <w:rFonts w:hint="eastAsia" w:ascii="宋体" w:eastAsia="宋体"/>
          <w:sz w:val="18"/>
        </w:rPr>
        <w:t>）之美、多型（</w:t>
      </w:r>
      <w:r>
        <w:rPr>
          <w:rFonts w:ascii="Times New Roman" w:eastAsia="Times New Roman"/>
          <w:sz w:val="18"/>
        </w:rPr>
        <w:t>polymorphism</w:t>
      </w:r>
      <w:r>
        <w:rPr>
          <w:rFonts w:hint="eastAsia" w:ascii="宋体" w:eastAsia="宋体"/>
          <w:sz w:val="18"/>
        </w:rPr>
        <w:t>）之美、虚拟</w:t>
      </w:r>
    </w:p>
    <w:p>
      <w:pPr>
        <w:spacing w:before="1"/>
        <w:ind w:left="1719" w:right="0" w:firstLine="0"/>
        <w:jc w:val="left"/>
        <w:rPr>
          <w:rFonts w:hint="eastAsia" w:ascii="宋体" w:eastAsia="宋体"/>
          <w:sz w:val="18"/>
        </w:rPr>
      </w:pPr>
      <w:r>
        <w:rPr>
          <w:rFonts w:hint="eastAsia" w:ascii="宋体" w:eastAsia="宋体"/>
          <w:sz w:val="18"/>
        </w:rPr>
        <w:t>（</w:t>
      </w:r>
      <w:r>
        <w:rPr>
          <w:rFonts w:ascii="Times New Roman" w:eastAsia="Times New Roman"/>
          <w:sz w:val="18"/>
        </w:rPr>
        <w:t>virtual</w:t>
      </w:r>
      <w:r>
        <w:rPr>
          <w:rFonts w:hint="eastAsia" w:ascii="宋体" w:eastAsia="宋体"/>
          <w:sz w:val="18"/>
        </w:rPr>
        <w:t>）之美。</w:t>
      </w:r>
    </w:p>
    <w:p>
      <w:pPr>
        <w:pStyle w:val="11"/>
        <w:spacing w:before="10"/>
        <w:rPr>
          <w:rFonts w:ascii="宋体"/>
          <w:sz w:val="28"/>
        </w:rPr>
      </w:pPr>
    </w:p>
    <w:p>
      <w:pPr>
        <w:spacing w:before="1" w:line="374" w:lineRule="auto"/>
        <w:ind w:left="1719" w:right="1664" w:firstLine="0"/>
        <w:jc w:val="both"/>
        <w:rPr>
          <w:rFonts w:hint="eastAsia" w:ascii="宋体" w:eastAsia="宋体"/>
          <w:sz w:val="18"/>
        </w:rPr>
      </w:pPr>
      <w:r>
        <w:rPr>
          <w:rFonts w:hint="eastAsia" w:ascii="宋体" w:eastAsia="宋体"/>
          <w:spacing w:val="-1"/>
          <w:sz w:val="18"/>
        </w:rPr>
        <w:t>学习的路线，不一定每个人都相同。但是黑暗中摸索的日子，实在不必人人走一遭。对于位居物件导向精髓地位的「多型与虚拟」观念有了深刻体会之后，我有一股强烈的欲</w:t>
      </w:r>
      <w:r>
        <w:rPr>
          <w:rFonts w:hint="eastAsia" w:ascii="宋体" w:eastAsia="宋体"/>
          <w:sz w:val="18"/>
        </w:rPr>
        <w:t>望，要把心得写下来。</w:t>
      </w:r>
    </w:p>
    <w:p>
      <w:pPr>
        <w:pStyle w:val="11"/>
        <w:spacing w:before="9"/>
        <w:rPr>
          <w:rFonts w:ascii="宋体"/>
          <w:sz w:val="18"/>
        </w:rPr>
      </w:pPr>
    </w:p>
    <w:p>
      <w:pPr>
        <w:spacing w:before="1"/>
        <w:ind w:left="1719" w:right="0" w:firstLine="0"/>
        <w:jc w:val="left"/>
        <w:rPr>
          <w:rFonts w:hint="eastAsia" w:ascii="宋体" w:eastAsia="宋体"/>
          <w:sz w:val="18"/>
        </w:rPr>
      </w:pPr>
      <w:r>
        <w:rPr>
          <w:rFonts w:hint="eastAsia" w:ascii="宋体" w:eastAsia="宋体"/>
          <w:sz w:val="18"/>
        </w:rPr>
        <w:t>于是我写了这本书。</w:t>
      </w:r>
    </w:p>
    <w:p>
      <w:pPr>
        <w:pStyle w:val="11"/>
        <w:rPr>
          <w:rFonts w:ascii="宋体"/>
          <w:sz w:val="18"/>
        </w:rPr>
      </w:pPr>
    </w:p>
    <w:p>
      <w:pPr>
        <w:pStyle w:val="11"/>
        <w:spacing w:before="7"/>
        <w:rPr>
          <w:rFonts w:ascii="宋体"/>
          <w:sz w:val="18"/>
        </w:rPr>
      </w:pPr>
    </w:p>
    <w:p>
      <w:pPr>
        <w:pStyle w:val="6"/>
        <w:spacing w:before="1"/>
        <w:rPr>
          <w:rFonts w:hint="eastAsia" w:ascii="宋体" w:eastAsia="宋体"/>
        </w:rPr>
      </w:pPr>
      <w:r>
        <w:rPr>
          <w:rFonts w:hint="eastAsia" w:ascii="宋体" w:eastAsia="宋体"/>
          <w:spacing w:val="7"/>
          <w:w w:val="110"/>
        </w:rPr>
        <w:t>层次</w:t>
      </w:r>
    </w:p>
    <w:p>
      <w:pPr>
        <w:pStyle w:val="11"/>
        <w:rPr>
          <w:rFonts w:ascii="宋体"/>
          <w:sz w:val="19"/>
        </w:rPr>
      </w:pPr>
    </w:p>
    <w:p>
      <w:pPr>
        <w:spacing w:before="0"/>
        <w:ind w:left="1719" w:right="0" w:firstLine="0"/>
        <w:jc w:val="left"/>
        <w:rPr>
          <w:rFonts w:hint="eastAsia" w:ascii="宋体" w:eastAsia="宋体"/>
          <w:sz w:val="18"/>
        </w:rPr>
      </w:pPr>
      <w:r>
        <w:rPr>
          <w:rFonts w:hint="eastAsia" w:ascii="宋体" w:eastAsia="宋体"/>
          <w:sz w:val="18"/>
        </w:rPr>
        <w:t>一般而言，</w:t>
      </w:r>
      <w:r>
        <w:rPr>
          <w:rFonts w:ascii="Times New Roman" w:eastAsia="Times New Roman"/>
          <w:sz w:val="18"/>
        </w:rPr>
        <w:t>C+</w:t>
      </w:r>
      <w:r>
        <w:rPr>
          <w:rFonts w:ascii="Times New Roman" w:eastAsia="Times New Roman"/>
          <w:spacing w:val="22"/>
          <w:sz w:val="18"/>
        </w:rPr>
        <w:t xml:space="preserve">+ </w:t>
      </w:r>
      <w:r>
        <w:rPr>
          <w:rFonts w:hint="eastAsia" w:ascii="宋体" w:eastAsia="宋体"/>
          <w:sz w:val="18"/>
        </w:rPr>
        <w:t>是一个难学易用的语言。</w:t>
      </w:r>
    </w:p>
    <w:p>
      <w:pPr>
        <w:pStyle w:val="11"/>
        <w:spacing w:before="10"/>
        <w:rPr>
          <w:rFonts w:ascii="宋体"/>
          <w:sz w:val="28"/>
        </w:rPr>
      </w:pPr>
    </w:p>
    <w:p>
      <w:pPr>
        <w:spacing w:before="1" w:line="374" w:lineRule="auto"/>
        <w:ind w:left="1719" w:right="1664" w:firstLine="0"/>
        <w:jc w:val="both"/>
        <w:rPr>
          <w:rFonts w:hint="eastAsia" w:ascii="宋体" w:eastAsia="宋体"/>
          <w:sz w:val="18"/>
        </w:rPr>
      </w:pPr>
      <w:r>
        <w:rPr>
          <w:rFonts w:ascii="Times New Roman" w:eastAsia="Times New Roman"/>
          <w:sz w:val="18"/>
        </w:rPr>
        <w:t>C+</w:t>
      </w:r>
      <w:r>
        <w:rPr>
          <w:rFonts w:ascii="Times New Roman" w:eastAsia="Times New Roman"/>
          <w:spacing w:val="7"/>
          <w:sz w:val="18"/>
        </w:rPr>
        <w:t xml:space="preserve">+ </w:t>
      </w:r>
      <w:r>
        <w:rPr>
          <w:rFonts w:hint="eastAsia" w:ascii="宋体" w:eastAsia="宋体"/>
          <w:sz w:val="18"/>
        </w:rPr>
        <w:t>的难学，初始在于其重重的布幕，布幕之中编译器对我们的程序码做了太多的手</w:t>
      </w:r>
      <w:r>
        <w:rPr>
          <w:rFonts w:hint="eastAsia" w:ascii="宋体" w:eastAsia="宋体"/>
          <w:spacing w:val="-1"/>
          <w:sz w:val="18"/>
        </w:rPr>
        <w:t>脚，使我们惯于循序思考的工程脑袋一无所措。及长又面临新的思维模式，使我们必须</w:t>
      </w:r>
      <w:r>
        <w:rPr>
          <w:rFonts w:hint="eastAsia" w:ascii="宋体" w:eastAsia="宋体"/>
          <w:sz w:val="18"/>
        </w:rPr>
        <w:t>扭转惯常的思考习惯。</w:t>
      </w:r>
    </w:p>
    <w:p>
      <w:pPr>
        <w:pStyle w:val="11"/>
        <w:spacing w:before="9"/>
        <w:rPr>
          <w:rFonts w:ascii="宋体"/>
          <w:sz w:val="18"/>
        </w:rPr>
      </w:pPr>
    </w:p>
    <w:p>
      <w:pPr>
        <w:spacing w:before="1" w:line="374" w:lineRule="auto"/>
        <w:ind w:left="1719" w:right="1664" w:hanging="1"/>
        <w:jc w:val="both"/>
        <w:rPr>
          <w:rFonts w:hint="eastAsia" w:ascii="宋体" w:eastAsia="宋体"/>
          <w:sz w:val="18"/>
        </w:rPr>
      </w:pPr>
      <w:r>
        <w:rPr>
          <w:rFonts w:ascii="Times New Roman" w:eastAsia="Times New Roman"/>
          <w:sz w:val="18"/>
        </w:rPr>
        <w:t>C+</w:t>
      </w:r>
      <w:r>
        <w:rPr>
          <w:rFonts w:ascii="Times New Roman" w:eastAsia="Times New Roman"/>
          <w:spacing w:val="1"/>
          <w:sz w:val="18"/>
        </w:rPr>
        <w:t xml:space="preserve">+ </w:t>
      </w:r>
      <w:r>
        <w:rPr>
          <w:rFonts w:hint="eastAsia" w:ascii="宋体" w:eastAsia="宋体"/>
          <w:sz w:val="18"/>
        </w:rPr>
        <w:t>的易用则在于其巨大的弹性，能够以多型（</w:t>
      </w:r>
      <w:r>
        <w:rPr>
          <w:rFonts w:ascii="Times New Roman" w:eastAsia="Times New Roman"/>
          <w:sz w:val="18"/>
        </w:rPr>
        <w:t>polymorphism</w:t>
      </w:r>
      <w:r>
        <w:rPr>
          <w:rFonts w:hint="eastAsia" w:ascii="宋体" w:eastAsia="宋体"/>
          <w:sz w:val="18"/>
        </w:rPr>
        <w:t>）、虚拟（</w:t>
      </w:r>
      <w:r>
        <w:rPr>
          <w:rFonts w:ascii="Times New Roman" w:eastAsia="Times New Roman"/>
          <w:sz w:val="18"/>
        </w:rPr>
        <w:t>virtual</w:t>
      </w:r>
      <w:r>
        <w:rPr>
          <w:rFonts w:hint="eastAsia" w:ascii="宋体" w:eastAsia="宋体"/>
          <w:sz w:val="18"/>
        </w:rPr>
        <w:t>）、模板（</w:t>
      </w:r>
      <w:r>
        <w:rPr>
          <w:rFonts w:ascii="Times New Roman" w:eastAsia="Times New Roman"/>
          <w:sz w:val="18"/>
        </w:rPr>
        <w:t>template</w:t>
      </w:r>
      <w:r>
        <w:rPr>
          <w:rFonts w:hint="eastAsia" w:ascii="宋体" w:eastAsia="宋体"/>
          <w:sz w:val="18"/>
        </w:rPr>
        <w:t>）等种种方式，让现有的码去处理未知的、未来的资料型态。</w:t>
      </w:r>
    </w:p>
    <w:p>
      <w:pPr>
        <w:pStyle w:val="11"/>
        <w:spacing w:before="9"/>
        <w:rPr>
          <w:rFonts w:ascii="宋体"/>
          <w:sz w:val="18"/>
        </w:rPr>
      </w:pPr>
    </w:p>
    <w:p>
      <w:pPr>
        <w:spacing w:before="1" w:line="374" w:lineRule="auto"/>
        <w:ind w:left="1719" w:right="1664" w:firstLine="0"/>
        <w:jc w:val="both"/>
        <w:rPr>
          <w:rFonts w:hint="eastAsia" w:ascii="宋体" w:eastAsia="宋体"/>
          <w:sz w:val="18"/>
        </w:rPr>
      </w:pPr>
      <w:r>
        <w:rPr>
          <w:rFonts w:hint="eastAsia" w:ascii="宋体" w:eastAsia="宋体"/>
          <w:spacing w:val="-1"/>
          <w:sz w:val="18"/>
        </w:rPr>
        <w:t xml:space="preserve">当然，易用必须先能用。用不好或不能用的话，「写 </w:t>
      </w:r>
      <w:r>
        <w:rPr>
          <w:rFonts w:ascii="Times New Roman" w:eastAsia="Times New Roman"/>
          <w:sz w:val="18"/>
        </w:rPr>
        <w:t>C+</w:t>
      </w:r>
      <w:r>
        <w:rPr>
          <w:rFonts w:ascii="Times New Roman" w:eastAsia="Times New Roman"/>
          <w:spacing w:val="19"/>
          <w:sz w:val="18"/>
        </w:rPr>
        <w:t xml:space="preserve">+ </w:t>
      </w:r>
      <w:r>
        <w:rPr>
          <w:rFonts w:hint="eastAsia" w:ascii="宋体" w:eastAsia="宋体"/>
          <w:sz w:val="18"/>
        </w:rPr>
        <w:t xml:space="preserve">程序」最后就成了只是「使用 </w:t>
      </w:r>
      <w:r>
        <w:rPr>
          <w:rFonts w:ascii="Times New Roman" w:eastAsia="Times New Roman"/>
          <w:sz w:val="18"/>
        </w:rPr>
        <w:t>C+</w:t>
      </w:r>
      <w:r>
        <w:rPr>
          <w:rFonts w:ascii="Times New Roman" w:eastAsia="Times New Roman"/>
          <w:spacing w:val="21"/>
          <w:sz w:val="18"/>
        </w:rPr>
        <w:t xml:space="preserve">+ </w:t>
      </w:r>
      <w:r>
        <w:rPr>
          <w:rFonts w:hint="eastAsia" w:ascii="宋体" w:eastAsia="宋体"/>
          <w:sz w:val="18"/>
        </w:rPr>
        <w:t>编译器」，这是大家常拿来彼此调侃的笑话。</w:t>
      </w:r>
    </w:p>
    <w:p>
      <w:pPr>
        <w:pStyle w:val="11"/>
        <w:spacing w:before="9"/>
        <w:rPr>
          <w:rFonts w:ascii="宋体"/>
          <w:sz w:val="18"/>
        </w:rPr>
      </w:pPr>
    </w:p>
    <w:p>
      <w:pPr>
        <w:spacing w:before="0" w:line="374" w:lineRule="auto"/>
        <w:ind w:left="1719" w:right="1664" w:firstLine="0"/>
        <w:jc w:val="both"/>
        <w:rPr>
          <w:rFonts w:hint="eastAsia" w:ascii="宋体" w:eastAsia="宋体"/>
          <w:sz w:val="18"/>
        </w:rPr>
      </w:pPr>
      <w:r>
        <w:rPr>
          <w:rFonts w:hint="eastAsia" w:ascii="宋体" w:eastAsia="宋体"/>
          <w:spacing w:val="-1"/>
          <w:sz w:val="18"/>
        </w:rPr>
        <w:t>在「难学」的背景下，「易用」是使我们依然前仆后继的动力。愈来愈多的大学信息科</w:t>
      </w:r>
      <w:r>
        <w:rPr>
          <w:rFonts w:hint="eastAsia" w:ascii="宋体" w:eastAsia="宋体"/>
          <w:sz w:val="18"/>
        </w:rPr>
        <w:t xml:space="preserve">系把 </w:t>
      </w:r>
      <w:r>
        <w:rPr>
          <w:rFonts w:ascii="Times New Roman" w:eastAsia="Times New Roman"/>
          <w:sz w:val="18"/>
        </w:rPr>
        <w:t>C+</w:t>
      </w:r>
      <w:r>
        <w:rPr>
          <w:rFonts w:ascii="Times New Roman" w:eastAsia="Times New Roman"/>
          <w:spacing w:val="20"/>
          <w:sz w:val="18"/>
        </w:rPr>
        <w:t xml:space="preserve">+ </w:t>
      </w:r>
      <w:r>
        <w:rPr>
          <w:rFonts w:hint="eastAsia" w:ascii="宋体" w:eastAsia="宋体"/>
          <w:spacing w:val="-1"/>
          <w:sz w:val="18"/>
        </w:rPr>
        <w:t xml:space="preserve">开在大一课程，这虽然说明 </w:t>
      </w:r>
      <w:r>
        <w:rPr>
          <w:rFonts w:ascii="Times New Roman" w:eastAsia="Times New Roman"/>
          <w:sz w:val="18"/>
        </w:rPr>
        <w:t xml:space="preserve">C++  </w:t>
      </w:r>
      <w:r>
        <w:rPr>
          <w:rFonts w:hint="eastAsia" w:ascii="宋体" w:eastAsia="宋体"/>
          <w:sz w:val="18"/>
        </w:rPr>
        <w:t>是多么地重要，可也苦了信息新兵们。</w:t>
      </w:r>
    </w:p>
    <w:p>
      <w:pPr>
        <w:pStyle w:val="11"/>
        <w:spacing w:before="10"/>
        <w:rPr>
          <w:rFonts w:ascii="宋体"/>
          <w:sz w:val="18"/>
        </w:rPr>
      </w:pPr>
    </w:p>
    <w:p>
      <w:pPr>
        <w:spacing w:before="0" w:line="374" w:lineRule="auto"/>
        <w:ind w:left="1719" w:right="1664" w:firstLine="0"/>
        <w:jc w:val="both"/>
        <w:rPr>
          <w:rFonts w:hint="eastAsia" w:ascii="宋体" w:eastAsia="宋体"/>
          <w:sz w:val="18"/>
        </w:rPr>
      </w:pPr>
      <w:r>
        <w:rPr>
          <w:rFonts w:hint="eastAsia" w:ascii="宋体" w:eastAsia="宋体"/>
          <w:spacing w:val="-1"/>
          <w:sz w:val="18"/>
        </w:rPr>
        <w:t>其实「难学」的最大症结，在于很难得有一本书，能够一针见血地指出多型与虚拟的重要性；在我们粗具语法基础之后，直接把我们导引到最核心最重要的思想，并且在建立</w:t>
      </w:r>
      <w:r>
        <w:rPr>
          <w:rFonts w:hint="eastAsia" w:ascii="宋体" w:eastAsia="宋体"/>
          <w:sz w:val="18"/>
        </w:rPr>
        <w:t>这个思想体系的过程中，提供足够的必要基础。</w:t>
      </w:r>
    </w:p>
    <w:p>
      <w:pPr>
        <w:pStyle w:val="11"/>
        <w:spacing w:before="10"/>
        <w:rPr>
          <w:rFonts w:ascii="宋体"/>
          <w:sz w:val="18"/>
        </w:rPr>
      </w:pPr>
    </w:p>
    <w:p>
      <w:pPr>
        <w:spacing w:before="0"/>
        <w:ind w:left="1719" w:right="0" w:firstLine="0"/>
        <w:jc w:val="left"/>
        <w:rPr>
          <w:rFonts w:hint="eastAsia" w:ascii="宋体" w:eastAsia="宋体"/>
          <w:sz w:val="18"/>
        </w:rPr>
      </w:pPr>
      <w:r>
        <w:rPr>
          <w:rFonts w:hint="eastAsia" w:ascii="宋体" w:eastAsia="宋体"/>
          <w:sz w:val="18"/>
        </w:rPr>
        <w:t>我希望这本书能够做到这一点。</w:t>
      </w:r>
    </w:p>
    <w:p>
      <w:pPr>
        <w:pStyle w:val="11"/>
        <w:rPr>
          <w:rFonts w:ascii="宋体"/>
          <w:sz w:val="20"/>
        </w:rPr>
      </w:pPr>
    </w:p>
    <w:p>
      <w:pPr>
        <w:pStyle w:val="11"/>
        <w:spacing w:before="10"/>
        <w:rPr>
          <w:rFonts w:ascii="宋体"/>
          <w:sz w:val="28"/>
        </w:rPr>
      </w:pPr>
    </w:p>
    <w:p>
      <w:pPr>
        <w:spacing w:before="81"/>
        <w:ind w:left="5943" w:right="0" w:firstLine="0"/>
        <w:jc w:val="left"/>
        <w:rPr>
          <w:rFonts w:hint="eastAsia" w:ascii="宋体" w:eastAsia="宋体"/>
          <w:sz w:val="16"/>
        </w:rPr>
      </w:pPr>
      <w:r>
        <w:rPr>
          <w:rFonts w:hint="eastAsia" w:ascii="宋体" w:eastAsia="宋体"/>
          <w:color w:val="0000FF"/>
          <w:w w:val="95"/>
          <w:sz w:val="16"/>
        </w:rPr>
        <w:t>多型与虚拟（</w:t>
      </w:r>
      <w:r>
        <w:rPr>
          <w:rFonts w:ascii="Times New Roman" w:eastAsia="Times New Roman"/>
          <w:i/>
          <w:color w:val="0000FF"/>
          <w:w w:val="95"/>
          <w:sz w:val="16"/>
        </w:rPr>
        <w:t>Polymorphism</w:t>
      </w:r>
      <w:r>
        <w:rPr>
          <w:rFonts w:ascii="Times New Roman" w:eastAsia="Times New Roman"/>
          <w:i/>
          <w:color w:val="0000FF"/>
          <w:spacing w:val="54"/>
          <w:sz w:val="16"/>
        </w:rPr>
        <w:t xml:space="preserve"> </w:t>
      </w:r>
      <w:r>
        <w:rPr>
          <w:rFonts w:ascii="Times New Roman" w:eastAsia="Times New Roman"/>
          <w:i/>
          <w:color w:val="0000FF"/>
          <w:w w:val="95"/>
          <w:sz w:val="16"/>
        </w:rPr>
        <w:t>in</w:t>
      </w:r>
      <w:r>
        <w:rPr>
          <w:rFonts w:ascii="Times New Roman" w:eastAsia="Times New Roman"/>
          <w:i/>
          <w:color w:val="0000FF"/>
          <w:spacing w:val="57"/>
          <w:sz w:val="16"/>
        </w:rPr>
        <w:t xml:space="preserve"> </w:t>
      </w:r>
      <w:r>
        <w:rPr>
          <w:rFonts w:ascii="Times New Roman" w:eastAsia="Times New Roman"/>
          <w:i/>
          <w:color w:val="0000FF"/>
          <w:w w:val="95"/>
          <w:sz w:val="16"/>
        </w:rPr>
        <w:t>C++</w:t>
      </w:r>
      <w:r>
        <w:rPr>
          <w:rFonts w:hint="eastAsia" w:ascii="宋体" w:eastAsia="宋体"/>
          <w:color w:val="0000FF"/>
          <w:w w:val="95"/>
          <w:sz w:val="16"/>
        </w:rPr>
        <w:t>）</w:t>
      </w:r>
    </w:p>
    <w:p>
      <w:pPr>
        <w:spacing w:after="0"/>
        <w:jc w:val="left"/>
        <w:rPr>
          <w:rFonts w:hint="eastAsia" w:ascii="宋体" w:eastAsia="宋体"/>
          <w:sz w:val="16"/>
        </w:rPr>
        <w:sectPr>
          <w:pgSz w:w="10320" w:h="13220"/>
          <w:pgMar w:top="580" w:right="80" w:bottom="280" w:left="40" w:header="720" w:footer="720" w:gutter="0"/>
          <w:cols w:space="720" w:num="1"/>
        </w:sectPr>
      </w:pPr>
    </w:p>
    <w:p>
      <w:pPr>
        <w:spacing w:before="71"/>
        <w:ind w:left="0" w:right="1669" w:firstLine="0"/>
        <w:jc w:val="right"/>
        <w:rPr>
          <w:rFonts w:ascii="Times New Roman"/>
          <w:sz w:val="18"/>
        </w:rPr>
      </w:pPr>
      <w:r>
        <w:pict>
          <v:rect id="_x0000_s1038" o:spid="_x0000_s1038" o:spt="1" style="position:absolute;left:0pt;margin-left:86.55pt;margin-top:19.15pt;height:0.7pt;width:342.95pt;mso-position-horizontal-relative:page;mso-wrap-distance-bottom:0pt;mso-wrap-distance-top:0pt;z-index:-251403264;mso-width-relative:page;mso-height-relative:page;" fillcolor="#000000" filled="t" stroked="f" coordsize="21600,21600">
            <v:path/>
            <v:fill on="t" focussize="0,0"/>
            <v:stroke on="f"/>
            <v:imagedata o:title=""/>
            <o:lock v:ext="edit"/>
            <w10:wrap type="topAndBottom"/>
          </v:rect>
        </w:pict>
      </w:r>
      <w:r>
        <w:rPr>
          <w:rFonts w:ascii="Times New Roman"/>
          <w:w w:val="101"/>
          <w:sz w:val="18"/>
        </w:rPr>
        <w:t>5</w:t>
      </w:r>
    </w:p>
    <w:p>
      <w:pPr>
        <w:pStyle w:val="11"/>
        <w:rPr>
          <w:rFonts w:ascii="Times New Roman"/>
          <w:sz w:val="20"/>
        </w:rPr>
      </w:pPr>
    </w:p>
    <w:p>
      <w:pPr>
        <w:pStyle w:val="11"/>
        <w:rPr>
          <w:rFonts w:ascii="Times New Roman"/>
          <w:sz w:val="20"/>
        </w:rPr>
      </w:pPr>
    </w:p>
    <w:p>
      <w:pPr>
        <w:pStyle w:val="11"/>
        <w:rPr>
          <w:rFonts w:ascii="Times New Roman"/>
          <w:sz w:val="20"/>
        </w:rPr>
      </w:pPr>
    </w:p>
    <w:p>
      <w:pPr>
        <w:pStyle w:val="11"/>
        <w:spacing w:before="9"/>
        <w:rPr>
          <w:rFonts w:ascii="Times New Roman"/>
          <w:sz w:val="24"/>
        </w:rPr>
      </w:pPr>
    </w:p>
    <w:p>
      <w:pPr>
        <w:spacing w:before="83"/>
        <w:ind w:left="1719" w:right="0" w:firstLine="0"/>
        <w:jc w:val="left"/>
        <w:rPr>
          <w:rFonts w:hint="eastAsia" w:ascii="宋体" w:eastAsia="宋体"/>
          <w:sz w:val="18"/>
        </w:rPr>
      </w:pPr>
      <w:r>
        <w:rPr>
          <w:rFonts w:hint="eastAsia" w:ascii="宋体" w:eastAsia="宋体"/>
          <w:sz w:val="18"/>
        </w:rPr>
        <w:t xml:space="preserve">同样是使用 </w:t>
      </w:r>
      <w:r>
        <w:rPr>
          <w:rFonts w:ascii="Times New Roman" w:eastAsia="Times New Roman"/>
          <w:sz w:val="18"/>
        </w:rPr>
        <w:t>C+</w:t>
      </w:r>
      <w:r>
        <w:rPr>
          <w:rFonts w:ascii="Times New Roman" w:eastAsia="Times New Roman"/>
          <w:spacing w:val="22"/>
          <w:sz w:val="18"/>
        </w:rPr>
        <w:t xml:space="preserve">+ </w:t>
      </w:r>
      <w:r>
        <w:rPr>
          <w:rFonts w:hint="eastAsia" w:ascii="宋体" w:eastAsia="宋体"/>
          <w:sz w:val="18"/>
        </w:rPr>
        <w:t xml:space="preserve">语言，有人进入了物件导向的殿堂，有人只学到 </w:t>
      </w:r>
      <w:r>
        <w:rPr>
          <w:rFonts w:ascii="Times New Roman" w:eastAsia="Times New Roman"/>
          <w:sz w:val="18"/>
        </w:rPr>
        <w:t>C+</w:t>
      </w:r>
      <w:r>
        <w:rPr>
          <w:rFonts w:ascii="Times New Roman" w:eastAsia="Times New Roman"/>
          <w:spacing w:val="20"/>
          <w:sz w:val="18"/>
        </w:rPr>
        <w:t xml:space="preserve">+ </w:t>
      </w:r>
      <w:r>
        <w:rPr>
          <w:rFonts w:hint="eastAsia" w:ascii="宋体" w:eastAsia="宋体"/>
          <w:sz w:val="18"/>
        </w:rPr>
        <w:t>的语法；</w:t>
      </w:r>
    </w:p>
    <w:p>
      <w:pPr>
        <w:pStyle w:val="11"/>
        <w:spacing w:before="10"/>
        <w:rPr>
          <w:rFonts w:ascii="宋体"/>
          <w:sz w:val="28"/>
        </w:rPr>
      </w:pPr>
    </w:p>
    <w:p>
      <w:pPr>
        <w:spacing w:before="1" w:line="374" w:lineRule="auto"/>
        <w:ind w:left="1719" w:right="7208" w:firstLine="0"/>
        <w:jc w:val="left"/>
        <w:rPr>
          <w:rFonts w:hint="eastAsia" w:ascii="宋体" w:eastAsia="宋体"/>
          <w:sz w:val="18"/>
        </w:rPr>
      </w:pPr>
      <w:r>
        <w:rPr>
          <w:rFonts w:hint="eastAsia" w:ascii="宋体" w:eastAsia="宋体"/>
          <w:sz w:val="18"/>
        </w:rPr>
        <w:t>有人练书法；</w:t>
      </w:r>
      <w:r>
        <w:rPr>
          <w:rFonts w:hint="eastAsia" w:ascii="宋体" w:eastAsia="宋体"/>
          <w:spacing w:val="1"/>
          <w:sz w:val="18"/>
        </w:rPr>
        <w:t xml:space="preserve"> </w:t>
      </w:r>
      <w:r>
        <w:rPr>
          <w:rFonts w:hint="eastAsia" w:ascii="宋体" w:eastAsia="宋体"/>
          <w:sz w:val="18"/>
        </w:rPr>
        <w:t>有人写毛笔字；</w:t>
      </w:r>
    </w:p>
    <w:p>
      <w:pPr>
        <w:spacing w:before="0"/>
        <w:ind w:left="1719" w:right="0" w:firstLine="0"/>
        <w:jc w:val="left"/>
        <w:rPr>
          <w:rFonts w:hint="eastAsia" w:ascii="宋体" w:eastAsia="宋体"/>
          <w:sz w:val="18"/>
        </w:rPr>
      </w:pPr>
      <w:r>
        <w:rPr>
          <w:rFonts w:hint="eastAsia" w:ascii="宋体" w:eastAsia="宋体"/>
          <w:sz w:val="18"/>
        </w:rPr>
        <w:t>有人拿有毛的笔写字。</w:t>
      </w:r>
    </w:p>
    <w:p>
      <w:pPr>
        <w:pStyle w:val="11"/>
        <w:rPr>
          <w:rFonts w:ascii="宋体"/>
          <w:sz w:val="18"/>
        </w:rPr>
      </w:pPr>
    </w:p>
    <w:p>
      <w:pPr>
        <w:spacing w:before="139"/>
        <w:ind w:left="1719" w:right="0" w:firstLine="0"/>
        <w:jc w:val="left"/>
        <w:rPr>
          <w:rFonts w:hint="eastAsia" w:ascii="宋体" w:eastAsia="宋体"/>
          <w:sz w:val="18"/>
        </w:rPr>
      </w:pPr>
      <w:r>
        <w:rPr>
          <w:rFonts w:hint="eastAsia" w:ascii="宋体" w:eastAsia="宋体"/>
          <w:sz w:val="18"/>
        </w:rPr>
        <w:t>我们要向书法的境界挑战，不要只是拿有毛的笔写字。</w:t>
      </w:r>
    </w:p>
    <w:p>
      <w:pPr>
        <w:pStyle w:val="11"/>
        <w:rPr>
          <w:rFonts w:ascii="宋体"/>
          <w:sz w:val="18"/>
        </w:rPr>
      </w:pPr>
    </w:p>
    <w:p>
      <w:pPr>
        <w:pStyle w:val="11"/>
        <w:spacing w:before="8"/>
        <w:rPr>
          <w:rFonts w:ascii="宋体"/>
          <w:sz w:val="18"/>
        </w:rPr>
      </w:pPr>
    </w:p>
    <w:p>
      <w:pPr>
        <w:pStyle w:val="6"/>
        <w:rPr>
          <w:rFonts w:hint="eastAsia" w:ascii="宋体" w:eastAsia="宋体"/>
        </w:rPr>
      </w:pPr>
      <w:r>
        <w:rPr>
          <w:rFonts w:hint="eastAsia" w:ascii="宋体" w:eastAsia="宋体"/>
          <w:spacing w:val="7"/>
          <w:w w:val="110"/>
        </w:rPr>
        <w:t>定位</w:t>
      </w:r>
    </w:p>
    <w:p>
      <w:pPr>
        <w:pStyle w:val="11"/>
        <w:rPr>
          <w:rFonts w:ascii="宋体"/>
          <w:sz w:val="19"/>
        </w:rPr>
      </w:pPr>
    </w:p>
    <w:p>
      <w:pPr>
        <w:spacing w:before="0" w:line="374" w:lineRule="auto"/>
        <w:ind w:left="1719" w:right="5091" w:firstLine="0"/>
        <w:jc w:val="left"/>
        <w:rPr>
          <w:rFonts w:hint="eastAsia" w:ascii="宋体" w:eastAsia="宋体"/>
          <w:sz w:val="18"/>
        </w:rPr>
      </w:pPr>
      <w:r>
        <w:rPr>
          <w:rFonts w:hint="eastAsia" w:ascii="宋体" w:eastAsia="宋体"/>
          <w:spacing w:val="14"/>
          <w:sz w:val="18"/>
        </w:rPr>
        <w:t xml:space="preserve">讲述 </w:t>
      </w:r>
      <w:r>
        <w:rPr>
          <w:rFonts w:ascii="Times New Roman" w:eastAsia="Times New Roman"/>
          <w:sz w:val="18"/>
        </w:rPr>
        <w:t>C+</w:t>
      </w:r>
      <w:r>
        <w:rPr>
          <w:rFonts w:ascii="Times New Roman" w:eastAsia="Times New Roman"/>
          <w:spacing w:val="39"/>
          <w:sz w:val="18"/>
        </w:rPr>
        <w:t xml:space="preserve">+ </w:t>
      </w:r>
      <w:r>
        <w:rPr>
          <w:rFonts w:hint="eastAsia" w:ascii="宋体" w:eastAsia="宋体"/>
          <w:sz w:val="18"/>
        </w:rPr>
        <w:t>语法（</w:t>
      </w:r>
      <w:r>
        <w:rPr>
          <w:rFonts w:ascii="Times New Roman" w:eastAsia="Times New Roman"/>
          <w:sz w:val="18"/>
        </w:rPr>
        <w:t>syntax</w:t>
      </w:r>
      <w:r>
        <w:rPr>
          <w:rFonts w:hint="eastAsia" w:ascii="宋体" w:eastAsia="宋体"/>
          <w:sz w:val="18"/>
        </w:rPr>
        <w:t>）的书籍很多，</w:t>
      </w:r>
      <w:r>
        <w:rPr>
          <w:rFonts w:hint="eastAsia" w:ascii="宋体" w:eastAsia="宋体"/>
          <w:spacing w:val="1"/>
          <w:sz w:val="18"/>
        </w:rPr>
        <w:t xml:space="preserve"> </w:t>
      </w:r>
      <w:r>
        <w:rPr>
          <w:rFonts w:hint="eastAsia" w:ascii="宋体" w:eastAsia="宋体"/>
          <w:spacing w:val="-1"/>
          <w:sz w:val="18"/>
        </w:rPr>
        <w:t xml:space="preserve">讲述 </w:t>
      </w:r>
      <w:r>
        <w:rPr>
          <w:rFonts w:ascii="Times New Roman" w:eastAsia="Times New Roman"/>
          <w:sz w:val="18"/>
        </w:rPr>
        <w:t>C+</w:t>
      </w:r>
      <w:r>
        <w:rPr>
          <w:rFonts w:ascii="Times New Roman" w:eastAsia="Times New Roman"/>
          <w:spacing w:val="18"/>
          <w:sz w:val="18"/>
        </w:rPr>
        <w:t xml:space="preserve">+ </w:t>
      </w:r>
      <w:r>
        <w:rPr>
          <w:rFonts w:hint="eastAsia" w:ascii="宋体" w:eastAsia="宋体"/>
          <w:sz w:val="18"/>
        </w:rPr>
        <w:t>语意（</w:t>
      </w:r>
      <w:r>
        <w:rPr>
          <w:rFonts w:ascii="Times New Roman" w:eastAsia="Times New Roman"/>
          <w:sz w:val="18"/>
        </w:rPr>
        <w:t>semantics</w:t>
      </w:r>
      <w:r>
        <w:rPr>
          <w:rFonts w:hint="eastAsia" w:ascii="宋体" w:eastAsia="宋体"/>
          <w:sz w:val="18"/>
        </w:rPr>
        <w:t>）的书籍很少，</w:t>
      </w:r>
    </w:p>
    <w:p>
      <w:pPr>
        <w:spacing w:before="1" w:line="374" w:lineRule="auto"/>
        <w:ind w:left="1719" w:right="3968" w:firstLine="0"/>
        <w:jc w:val="left"/>
        <w:rPr>
          <w:rFonts w:hint="eastAsia" w:ascii="宋体" w:eastAsia="宋体"/>
          <w:sz w:val="18"/>
        </w:rPr>
      </w:pPr>
      <w:r>
        <w:rPr>
          <w:rFonts w:hint="eastAsia" w:ascii="宋体" w:eastAsia="宋体"/>
          <w:sz w:val="18"/>
        </w:rPr>
        <w:t xml:space="preserve">讲述 </w:t>
      </w:r>
      <w:r>
        <w:rPr>
          <w:rFonts w:ascii="Times New Roman" w:eastAsia="Times New Roman"/>
          <w:sz w:val="18"/>
        </w:rPr>
        <w:t>C+</w:t>
      </w:r>
      <w:r>
        <w:rPr>
          <w:rFonts w:ascii="Times New Roman" w:eastAsia="Times New Roman"/>
          <w:spacing w:val="20"/>
          <w:sz w:val="18"/>
        </w:rPr>
        <w:t xml:space="preserve">+ </w:t>
      </w:r>
      <w:r>
        <w:rPr>
          <w:rFonts w:hint="eastAsia" w:ascii="宋体" w:eastAsia="宋体"/>
          <w:sz w:val="18"/>
        </w:rPr>
        <w:t>物件导向（</w:t>
      </w:r>
      <w:r>
        <w:rPr>
          <w:rFonts w:ascii="Times New Roman" w:eastAsia="Times New Roman"/>
          <w:sz w:val="18"/>
        </w:rPr>
        <w:t>object</w:t>
      </w:r>
      <w:r>
        <w:rPr>
          <w:rFonts w:ascii="Times New Roman" w:eastAsia="Times New Roman"/>
          <w:spacing w:val="1"/>
          <w:sz w:val="18"/>
        </w:rPr>
        <w:t xml:space="preserve"> </w:t>
      </w:r>
      <w:r>
        <w:rPr>
          <w:rFonts w:ascii="Times New Roman" w:eastAsia="Times New Roman"/>
          <w:sz w:val="18"/>
        </w:rPr>
        <w:t>oriented</w:t>
      </w:r>
      <w:r>
        <w:rPr>
          <w:rFonts w:hint="eastAsia" w:ascii="宋体" w:eastAsia="宋体"/>
          <w:sz w:val="18"/>
        </w:rPr>
        <w:t>）精神的书籍更少，</w:t>
      </w:r>
      <w:r>
        <w:rPr>
          <w:rFonts w:hint="eastAsia" w:ascii="宋体" w:eastAsia="宋体"/>
          <w:spacing w:val="-87"/>
          <w:sz w:val="18"/>
        </w:rPr>
        <w:t xml:space="preserve"> </w:t>
      </w:r>
      <w:r>
        <w:rPr>
          <w:rFonts w:hint="eastAsia" w:ascii="宋体" w:eastAsia="宋体"/>
          <w:spacing w:val="-1"/>
          <w:sz w:val="18"/>
        </w:rPr>
        <w:t xml:space="preserve">深入 </w:t>
      </w:r>
      <w:r>
        <w:rPr>
          <w:rFonts w:ascii="Times New Roman" w:eastAsia="Times New Roman"/>
          <w:sz w:val="18"/>
        </w:rPr>
        <w:t>C+</w:t>
      </w:r>
      <w:r>
        <w:rPr>
          <w:rFonts w:ascii="Times New Roman" w:eastAsia="Times New Roman"/>
          <w:spacing w:val="18"/>
          <w:sz w:val="18"/>
        </w:rPr>
        <w:t xml:space="preserve">+ </w:t>
      </w:r>
      <w:r>
        <w:rPr>
          <w:rFonts w:hint="eastAsia" w:ascii="宋体" w:eastAsia="宋体"/>
          <w:sz w:val="18"/>
        </w:rPr>
        <w:t>物件模型（</w:t>
      </w:r>
      <w:r>
        <w:rPr>
          <w:rFonts w:ascii="Times New Roman" w:eastAsia="Times New Roman"/>
          <w:sz w:val="18"/>
        </w:rPr>
        <w:t>object</w:t>
      </w:r>
      <w:r>
        <w:rPr>
          <w:rFonts w:ascii="Times New Roman" w:eastAsia="Times New Roman"/>
          <w:spacing w:val="-1"/>
          <w:sz w:val="18"/>
        </w:rPr>
        <w:t xml:space="preserve"> </w:t>
      </w:r>
      <w:r>
        <w:rPr>
          <w:rFonts w:ascii="Times New Roman" w:eastAsia="Times New Roman"/>
          <w:sz w:val="18"/>
        </w:rPr>
        <w:t>model</w:t>
      </w:r>
      <w:r>
        <w:rPr>
          <w:rFonts w:hint="eastAsia" w:ascii="宋体" w:eastAsia="宋体"/>
          <w:sz w:val="18"/>
        </w:rPr>
        <w:t>）的书籍则几乎没有。</w:t>
      </w:r>
    </w:p>
    <w:p>
      <w:pPr>
        <w:pStyle w:val="11"/>
        <w:spacing w:before="9"/>
        <w:rPr>
          <w:rFonts w:ascii="宋体"/>
          <w:sz w:val="18"/>
        </w:rPr>
      </w:pPr>
    </w:p>
    <w:p>
      <w:pPr>
        <w:spacing w:before="1" w:line="374" w:lineRule="auto"/>
        <w:ind w:left="1719" w:right="1664" w:firstLine="0"/>
        <w:jc w:val="both"/>
        <w:rPr>
          <w:rFonts w:hint="eastAsia" w:ascii="宋体" w:eastAsia="宋体"/>
          <w:sz w:val="18"/>
        </w:rPr>
      </w:pPr>
      <w:r>
        <w:rPr>
          <w:rFonts w:hint="eastAsia" w:ascii="宋体" w:eastAsia="宋体"/>
          <w:sz w:val="18"/>
        </w:rPr>
        <w:t xml:space="preserve">这本书第一章对 </w:t>
      </w:r>
      <w:r>
        <w:rPr>
          <w:rFonts w:ascii="Times New Roman" w:eastAsia="Times New Roman"/>
          <w:sz w:val="18"/>
        </w:rPr>
        <w:t>C+</w:t>
      </w:r>
      <w:r>
        <w:rPr>
          <w:rFonts w:ascii="Times New Roman" w:eastAsia="Times New Roman"/>
          <w:spacing w:val="14"/>
          <w:sz w:val="18"/>
        </w:rPr>
        <w:t xml:space="preserve">+ </w:t>
      </w:r>
      <w:r>
        <w:rPr>
          <w:rFonts w:ascii="Times New Roman" w:eastAsia="Times New Roman"/>
          <w:sz w:val="18"/>
        </w:rPr>
        <w:t>classes</w:t>
      </w:r>
      <w:r>
        <w:rPr>
          <w:rFonts w:ascii="Times New Roman" w:eastAsia="Times New Roman"/>
          <w:spacing w:val="1"/>
          <w:sz w:val="18"/>
        </w:rPr>
        <w:t xml:space="preserve"> </w:t>
      </w:r>
      <w:r>
        <w:rPr>
          <w:rFonts w:hint="eastAsia" w:ascii="宋体" w:eastAsia="宋体"/>
          <w:sz w:val="18"/>
        </w:rPr>
        <w:t xml:space="preserve">的语法和语意做了一个梗概整理。第二章谈 </w:t>
      </w:r>
      <w:r>
        <w:rPr>
          <w:rFonts w:ascii="Times New Roman" w:eastAsia="Times New Roman"/>
          <w:sz w:val="18"/>
        </w:rPr>
        <w:t>C+</w:t>
      </w:r>
      <w:r>
        <w:rPr>
          <w:rFonts w:ascii="Times New Roman" w:eastAsia="Times New Roman"/>
          <w:spacing w:val="21"/>
          <w:sz w:val="18"/>
        </w:rPr>
        <w:t xml:space="preserve">+ </w:t>
      </w:r>
      <w:r>
        <w:rPr>
          <w:rFonts w:hint="eastAsia" w:ascii="宋体" w:eastAsia="宋体"/>
          <w:sz w:val="18"/>
        </w:rPr>
        <w:t>的物件模型，第三章谈型别转型（</w:t>
      </w:r>
      <w:r>
        <w:rPr>
          <w:rFonts w:ascii="Times New Roman" w:eastAsia="Times New Roman"/>
          <w:sz w:val="18"/>
        </w:rPr>
        <w:t>RTTI</w:t>
      </w:r>
      <w:r>
        <w:rPr>
          <w:rFonts w:ascii="Times New Roman" w:eastAsia="Times New Roman"/>
          <w:spacing w:val="42"/>
          <w:sz w:val="18"/>
        </w:rPr>
        <w:t xml:space="preserve"> </w:t>
      </w:r>
      <w:r>
        <w:rPr>
          <w:rFonts w:hint="eastAsia" w:ascii="宋体" w:eastAsia="宋体"/>
          <w:sz w:val="18"/>
        </w:rPr>
        <w:t>的重要服务），第四章谈多型与虚拟的精神，第五章</w:t>
      </w:r>
      <w:r>
        <w:rPr>
          <w:rFonts w:hint="eastAsia" w:ascii="宋体" w:eastAsia="宋体"/>
          <w:spacing w:val="1"/>
          <w:sz w:val="18"/>
        </w:rPr>
        <w:t xml:space="preserve">实作一个大型例子，示范如何在一个 </w:t>
      </w:r>
      <w:r>
        <w:rPr>
          <w:rFonts w:ascii="Times New Roman" w:eastAsia="Times New Roman"/>
          <w:sz w:val="18"/>
        </w:rPr>
        <w:t>class</w:t>
      </w:r>
      <w:r>
        <w:rPr>
          <w:rFonts w:ascii="Times New Roman" w:eastAsia="Times New Roman"/>
          <w:spacing w:val="26"/>
          <w:sz w:val="18"/>
        </w:rPr>
        <w:t xml:space="preserve"> </w:t>
      </w:r>
      <w:r>
        <w:rPr>
          <w:rFonts w:ascii="Times New Roman" w:eastAsia="Times New Roman"/>
          <w:sz w:val="18"/>
        </w:rPr>
        <w:t>library</w:t>
      </w:r>
      <w:r>
        <w:rPr>
          <w:rFonts w:ascii="Times New Roman" w:eastAsia="Times New Roman"/>
          <w:spacing w:val="13"/>
          <w:sz w:val="18"/>
        </w:rPr>
        <w:t xml:space="preserve"> </w:t>
      </w:r>
      <w:r>
        <w:rPr>
          <w:rFonts w:hint="eastAsia" w:ascii="宋体" w:eastAsia="宋体"/>
          <w:spacing w:val="7"/>
          <w:sz w:val="18"/>
        </w:rPr>
        <w:t xml:space="preserve">中完成 </w:t>
      </w:r>
      <w:r>
        <w:rPr>
          <w:rFonts w:ascii="Times New Roman" w:eastAsia="Times New Roman"/>
          <w:sz w:val="18"/>
        </w:rPr>
        <w:t>RTTI</w:t>
      </w:r>
      <w:r>
        <w:rPr>
          <w:rFonts w:hint="eastAsia" w:ascii="宋体" w:eastAsia="宋体"/>
          <w:sz w:val="18"/>
        </w:rPr>
        <w:t>、</w:t>
      </w:r>
      <w:r>
        <w:rPr>
          <w:rFonts w:ascii="Times New Roman" w:eastAsia="Times New Roman"/>
          <w:sz w:val="18"/>
        </w:rPr>
        <w:t>dynamic</w:t>
      </w:r>
      <w:r>
        <w:rPr>
          <w:rFonts w:ascii="Times New Roman" w:eastAsia="Times New Roman"/>
          <w:spacing w:val="25"/>
          <w:sz w:val="18"/>
        </w:rPr>
        <w:t xml:space="preserve"> </w:t>
      </w:r>
      <w:r>
        <w:rPr>
          <w:rFonts w:ascii="Times New Roman" w:eastAsia="Times New Roman"/>
          <w:sz w:val="18"/>
        </w:rPr>
        <w:t>creation</w:t>
      </w:r>
      <w:r>
        <w:rPr>
          <w:rFonts w:hint="eastAsia" w:ascii="宋体" w:eastAsia="宋体"/>
          <w:sz w:val="18"/>
        </w:rPr>
        <w:t>、</w:t>
      </w:r>
      <w:r>
        <w:rPr>
          <w:rFonts w:ascii="Times New Roman" w:eastAsia="Times New Roman"/>
          <w:sz w:val="18"/>
        </w:rPr>
        <w:t>persistence</w:t>
      </w:r>
      <w:r>
        <w:rPr>
          <w:rFonts w:ascii="Times New Roman" w:eastAsia="Times New Roman"/>
          <w:spacing w:val="44"/>
          <w:sz w:val="18"/>
        </w:rPr>
        <w:t xml:space="preserve"> </w:t>
      </w:r>
      <w:r>
        <w:rPr>
          <w:rFonts w:hint="eastAsia" w:ascii="宋体" w:eastAsia="宋体"/>
          <w:sz w:val="18"/>
        </w:rPr>
        <w:t xml:space="preserve">等基础建设。第六章为 </w:t>
      </w:r>
      <w:r>
        <w:rPr>
          <w:rFonts w:ascii="Times New Roman" w:eastAsia="Times New Roman"/>
          <w:sz w:val="18"/>
        </w:rPr>
        <w:t>Component</w:t>
      </w:r>
      <w:r>
        <w:rPr>
          <w:rFonts w:ascii="Times New Roman" w:eastAsia="Times New Roman"/>
          <w:spacing w:val="-1"/>
          <w:sz w:val="18"/>
        </w:rPr>
        <w:t xml:space="preserve"> </w:t>
      </w:r>
      <w:r>
        <w:rPr>
          <w:rFonts w:ascii="Times New Roman" w:eastAsia="Times New Roman"/>
          <w:sz w:val="18"/>
        </w:rPr>
        <w:t>Object</w:t>
      </w:r>
      <w:r>
        <w:rPr>
          <w:rFonts w:ascii="Times New Roman" w:eastAsia="Times New Roman"/>
          <w:spacing w:val="-1"/>
          <w:sz w:val="18"/>
        </w:rPr>
        <w:t xml:space="preserve"> </w:t>
      </w:r>
      <w:r>
        <w:rPr>
          <w:rFonts w:ascii="Times New Roman" w:eastAsia="Times New Roman"/>
          <w:sz w:val="18"/>
        </w:rPr>
        <w:t>Model</w:t>
      </w:r>
      <w:r>
        <w:rPr>
          <w:rFonts w:hint="eastAsia" w:ascii="宋体" w:eastAsia="宋体"/>
          <w:sz w:val="18"/>
        </w:rPr>
        <w:t>（</w:t>
      </w:r>
      <w:r>
        <w:rPr>
          <w:rFonts w:ascii="Times New Roman" w:eastAsia="Times New Roman"/>
          <w:sz w:val="18"/>
        </w:rPr>
        <w:t>COM</w:t>
      </w:r>
      <w:r>
        <w:rPr>
          <w:rFonts w:hint="eastAsia" w:ascii="宋体" w:eastAsia="宋体"/>
          <w:sz w:val="18"/>
        </w:rPr>
        <w:t>）奠基。</w:t>
      </w:r>
    </w:p>
    <w:p>
      <w:pPr>
        <w:pStyle w:val="11"/>
        <w:spacing w:before="10"/>
        <w:rPr>
          <w:rFonts w:ascii="宋体"/>
          <w:sz w:val="18"/>
        </w:rPr>
      </w:pPr>
    </w:p>
    <w:p>
      <w:pPr>
        <w:spacing w:before="0"/>
        <w:ind w:left="1719" w:right="0" w:firstLine="0"/>
        <w:jc w:val="left"/>
        <w:rPr>
          <w:rFonts w:ascii="Times New Roman" w:eastAsia="Times New Roman"/>
          <w:sz w:val="18"/>
        </w:rPr>
      </w:pPr>
      <w:r>
        <w:rPr>
          <w:rFonts w:hint="eastAsia" w:ascii="宋体" w:eastAsia="宋体"/>
          <w:spacing w:val="4"/>
          <w:sz w:val="18"/>
        </w:rPr>
        <w:t xml:space="preserve">很容易看得出来，你不能够完全依赖这本书学习 </w:t>
      </w:r>
      <w:r>
        <w:rPr>
          <w:rFonts w:ascii="Times New Roman" w:eastAsia="Times New Roman"/>
          <w:sz w:val="18"/>
        </w:rPr>
        <w:t>C+</w:t>
      </w:r>
      <w:r>
        <w:rPr>
          <w:rFonts w:ascii="Times New Roman" w:eastAsia="Times New Roman"/>
          <w:spacing w:val="5"/>
          <w:sz w:val="18"/>
        </w:rPr>
        <w:t xml:space="preserve">+   </w:t>
      </w:r>
      <w:r>
        <w:rPr>
          <w:rFonts w:hint="eastAsia" w:ascii="宋体" w:eastAsia="宋体"/>
          <w:sz w:val="18"/>
        </w:rPr>
        <w:t>语法（</w:t>
      </w:r>
      <w:r>
        <w:rPr>
          <w:rFonts w:hint="eastAsia" w:ascii="宋体" w:eastAsia="宋体"/>
          <w:spacing w:val="10"/>
          <w:sz w:val="18"/>
        </w:rPr>
        <w:t xml:space="preserve">因为第一章不过才 </w:t>
      </w:r>
      <w:r>
        <w:rPr>
          <w:rFonts w:ascii="Times New Roman" w:eastAsia="Times New Roman"/>
          <w:sz w:val="18"/>
        </w:rPr>
        <w:t>96</w:t>
      </w:r>
    </w:p>
    <w:p>
      <w:pPr>
        <w:spacing w:before="129"/>
        <w:ind w:left="1719" w:right="0" w:firstLine="0"/>
        <w:jc w:val="left"/>
        <w:rPr>
          <w:rFonts w:hint="eastAsia" w:ascii="宋体" w:eastAsia="宋体"/>
          <w:sz w:val="18"/>
        </w:rPr>
      </w:pPr>
      <w:r>
        <w:rPr>
          <w:rFonts w:hint="eastAsia" w:ascii="宋体" w:eastAsia="宋体"/>
          <w:sz w:val="18"/>
        </w:rPr>
        <w:t xml:space="preserve">页）。但是在学习了 </w:t>
      </w:r>
      <w:r>
        <w:rPr>
          <w:rFonts w:ascii="Times New Roman" w:eastAsia="Times New Roman"/>
          <w:sz w:val="18"/>
        </w:rPr>
        <w:t>C+</w:t>
      </w:r>
      <w:r>
        <w:rPr>
          <w:rFonts w:ascii="Times New Roman" w:eastAsia="Times New Roman"/>
          <w:spacing w:val="21"/>
          <w:sz w:val="18"/>
        </w:rPr>
        <w:t xml:space="preserve">+ </w:t>
      </w:r>
      <w:r>
        <w:rPr>
          <w:rFonts w:hint="eastAsia" w:ascii="宋体" w:eastAsia="宋体"/>
          <w:sz w:val="18"/>
        </w:rPr>
        <w:t>语法之后，你可以依赖这本书学习物件导向的精髓。</w:t>
      </w:r>
    </w:p>
    <w:p>
      <w:pPr>
        <w:pStyle w:val="11"/>
        <w:spacing w:before="11"/>
        <w:rPr>
          <w:rFonts w:ascii="宋体"/>
          <w:sz w:val="28"/>
        </w:rPr>
      </w:pPr>
    </w:p>
    <w:p>
      <w:pPr>
        <w:spacing w:before="0" w:line="374" w:lineRule="auto"/>
        <w:ind w:left="1719" w:right="1669" w:firstLine="0"/>
        <w:jc w:val="both"/>
        <w:rPr>
          <w:rFonts w:hint="eastAsia" w:ascii="宋体" w:eastAsia="宋体"/>
          <w:sz w:val="18"/>
        </w:rPr>
      </w:pPr>
      <w:r>
        <w:rPr>
          <w:rFonts w:hint="eastAsia" w:ascii="宋体" w:eastAsia="宋体"/>
          <w:spacing w:val="-1"/>
          <w:sz w:val="18"/>
        </w:rPr>
        <w:t>我自己一直存在一个疑惑。别人常认为我写的是高阶技术书籍，我却认为我写的是高阶技术的入门书籍。也许我挖掘得很深很广，但，不就是要彻底了解重要的基础知识，才</w:t>
      </w:r>
      <w:r>
        <w:rPr>
          <w:rFonts w:hint="eastAsia" w:ascii="宋体" w:eastAsia="宋体"/>
          <w:sz w:val="18"/>
        </w:rPr>
        <w:t>得登堂入室吗？</w:t>
      </w:r>
    </w:p>
    <w:p>
      <w:pPr>
        <w:pStyle w:val="11"/>
        <w:spacing w:before="10"/>
        <w:rPr>
          <w:rFonts w:ascii="宋体"/>
          <w:sz w:val="18"/>
        </w:rPr>
      </w:pPr>
    </w:p>
    <w:p>
      <w:pPr>
        <w:spacing w:before="0" w:line="374" w:lineRule="auto"/>
        <w:ind w:left="1719" w:right="1664" w:firstLine="0"/>
        <w:jc w:val="both"/>
        <w:rPr>
          <w:rFonts w:hint="eastAsia" w:ascii="宋体" w:eastAsia="宋体"/>
          <w:sz w:val="18"/>
        </w:rPr>
      </w:pPr>
      <w:r>
        <w:rPr>
          <w:rFonts w:hint="eastAsia" w:ascii="宋体" w:eastAsia="宋体"/>
          <w:spacing w:val="-1"/>
          <w:sz w:val="18"/>
        </w:rPr>
        <w:t xml:space="preserve">这本书，我仍旧挖得很深，尤其是第二章和第五章。但是我想粗具 </w:t>
      </w:r>
      <w:r>
        <w:rPr>
          <w:rFonts w:ascii="Times New Roman" w:eastAsia="Times New Roman"/>
          <w:sz w:val="18"/>
        </w:rPr>
        <w:t>C+</w:t>
      </w:r>
      <w:r>
        <w:rPr>
          <w:rFonts w:ascii="Times New Roman" w:eastAsia="Times New Roman"/>
          <w:spacing w:val="17"/>
          <w:sz w:val="18"/>
        </w:rPr>
        <w:t xml:space="preserve">+ </w:t>
      </w:r>
      <w:r>
        <w:rPr>
          <w:rFonts w:hint="eastAsia" w:ascii="宋体" w:eastAsia="宋体"/>
          <w:sz w:val="18"/>
        </w:rPr>
        <w:t>语言基础的人应该都能循序接受。我渴望证明，</w:t>
      </w:r>
      <w:r>
        <w:rPr>
          <w:rFonts w:ascii="Times New Roman" w:eastAsia="Times New Roman"/>
          <w:sz w:val="18"/>
        </w:rPr>
        <w:t>C+</w:t>
      </w:r>
      <w:r>
        <w:rPr>
          <w:rFonts w:ascii="Times New Roman" w:eastAsia="Times New Roman"/>
          <w:spacing w:val="21"/>
          <w:sz w:val="18"/>
        </w:rPr>
        <w:t xml:space="preserve">+ </w:t>
      </w:r>
      <w:r>
        <w:rPr>
          <w:rFonts w:hint="eastAsia" w:ascii="宋体" w:eastAsia="宋体"/>
          <w:sz w:val="18"/>
        </w:rPr>
        <w:t>的难学，问题不在学生，而在老师。</w:t>
      </w:r>
    </w:p>
    <w:p>
      <w:pPr>
        <w:pStyle w:val="11"/>
        <w:rPr>
          <w:rFonts w:ascii="宋体"/>
          <w:sz w:val="20"/>
        </w:rPr>
      </w:pPr>
    </w:p>
    <w:p>
      <w:pPr>
        <w:pStyle w:val="11"/>
        <w:rPr>
          <w:rFonts w:ascii="宋体"/>
          <w:sz w:val="20"/>
        </w:rPr>
      </w:pPr>
    </w:p>
    <w:p>
      <w:pPr>
        <w:pStyle w:val="11"/>
        <w:spacing w:before="5"/>
        <w:rPr>
          <w:rFonts w:ascii="宋体"/>
          <w:sz w:val="17"/>
        </w:rPr>
      </w:pPr>
    </w:p>
    <w:p>
      <w:pPr>
        <w:spacing w:before="82"/>
        <w:ind w:left="5929" w:right="0" w:firstLine="0"/>
        <w:jc w:val="left"/>
        <w:rPr>
          <w:rFonts w:hint="eastAsia" w:ascii="宋体" w:eastAsia="宋体"/>
          <w:sz w:val="16"/>
        </w:rPr>
      </w:pPr>
      <w:r>
        <w:rPr>
          <w:rFonts w:hint="eastAsia" w:ascii="宋体" w:eastAsia="宋体"/>
          <w:color w:val="0000FF"/>
          <w:w w:val="95"/>
          <w:sz w:val="16"/>
        </w:rPr>
        <w:t>多型與虛擬（</w:t>
      </w:r>
      <w:r>
        <w:rPr>
          <w:rFonts w:ascii="Times New Roman" w:eastAsia="Times New Roman"/>
          <w:i/>
          <w:color w:val="0000FF"/>
          <w:w w:val="95"/>
          <w:sz w:val="16"/>
        </w:rPr>
        <w:t>Polymorphism</w:t>
      </w:r>
      <w:r>
        <w:rPr>
          <w:rFonts w:ascii="Times New Roman" w:eastAsia="Times New Roman"/>
          <w:i/>
          <w:color w:val="0000FF"/>
          <w:spacing w:val="54"/>
          <w:sz w:val="16"/>
        </w:rPr>
        <w:t xml:space="preserve"> </w:t>
      </w:r>
      <w:r>
        <w:rPr>
          <w:rFonts w:ascii="Times New Roman" w:eastAsia="Times New Roman"/>
          <w:i/>
          <w:color w:val="0000FF"/>
          <w:w w:val="95"/>
          <w:sz w:val="16"/>
        </w:rPr>
        <w:t>in</w:t>
      </w:r>
      <w:r>
        <w:rPr>
          <w:rFonts w:ascii="Times New Roman" w:eastAsia="Times New Roman"/>
          <w:i/>
          <w:color w:val="0000FF"/>
          <w:spacing w:val="57"/>
          <w:sz w:val="16"/>
        </w:rPr>
        <w:t xml:space="preserve"> </w:t>
      </w:r>
      <w:r>
        <w:rPr>
          <w:rFonts w:ascii="Times New Roman" w:eastAsia="Times New Roman"/>
          <w:i/>
          <w:color w:val="0000FF"/>
          <w:w w:val="95"/>
          <w:sz w:val="16"/>
        </w:rPr>
        <w:t>C++</w:t>
      </w:r>
      <w:r>
        <w:rPr>
          <w:rFonts w:hint="eastAsia" w:ascii="宋体" w:eastAsia="宋体"/>
          <w:color w:val="0000FF"/>
          <w:w w:val="95"/>
          <w:sz w:val="16"/>
        </w:rPr>
        <w:t>）</w:t>
      </w:r>
    </w:p>
    <w:p>
      <w:pPr>
        <w:spacing w:after="0"/>
        <w:jc w:val="left"/>
        <w:rPr>
          <w:rFonts w:hint="eastAsia" w:ascii="宋体" w:eastAsia="宋体"/>
          <w:sz w:val="16"/>
        </w:rPr>
        <w:sectPr>
          <w:pgSz w:w="10320" w:h="13220"/>
          <w:pgMar w:top="580" w:right="80" w:bottom="280" w:left="40" w:header="720" w:footer="720" w:gutter="0"/>
          <w:cols w:space="720" w:num="1"/>
        </w:sectPr>
      </w:pPr>
    </w:p>
    <w:p>
      <w:pPr>
        <w:spacing w:before="71"/>
        <w:ind w:left="1719" w:right="0" w:firstLine="0"/>
        <w:jc w:val="left"/>
        <w:rPr>
          <w:rFonts w:ascii="Times New Roman"/>
          <w:sz w:val="18"/>
        </w:rPr>
      </w:pPr>
      <w:r>
        <w:pict>
          <v:rect id="_x0000_s1039" o:spid="_x0000_s1039" o:spt="1" style="position:absolute;left:0pt;margin-left:86.55pt;margin-top:19.15pt;height:0.7pt;width:342.95pt;mso-position-horizontal-relative:page;mso-wrap-distance-bottom:0pt;mso-wrap-distance-top:0pt;z-index:-251403264;mso-width-relative:page;mso-height-relative:page;" fillcolor="#000000" filled="t" stroked="f" coordsize="21600,21600">
            <v:path/>
            <v:fill on="t" focussize="0,0"/>
            <v:stroke on="f"/>
            <v:imagedata o:title=""/>
            <o:lock v:ext="edit"/>
            <w10:wrap type="topAndBottom"/>
          </v:rect>
        </w:pict>
      </w:r>
      <w:r>
        <w:rPr>
          <w:rFonts w:ascii="Times New Roman"/>
          <w:w w:val="101"/>
          <w:sz w:val="18"/>
        </w:rPr>
        <w:t>6</w:t>
      </w: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spacing w:before="138"/>
        <w:ind w:left="1719" w:right="0" w:firstLine="0"/>
        <w:jc w:val="left"/>
        <w:rPr>
          <w:rFonts w:hint="eastAsia" w:ascii="宋体" w:eastAsia="宋体"/>
          <w:sz w:val="18"/>
        </w:rPr>
      </w:pPr>
      <w:r>
        <w:rPr>
          <w:rFonts w:hint="eastAsia" w:ascii="宋体" w:eastAsia="宋体"/>
          <w:sz w:val="18"/>
        </w:rPr>
        <w:t>当然，本书的读者，你，不能够只是一位程序设计领域的全然新手。</w:t>
      </w:r>
    </w:p>
    <w:p>
      <w:pPr>
        <w:pStyle w:val="11"/>
        <w:rPr>
          <w:rFonts w:ascii="宋体"/>
          <w:sz w:val="18"/>
        </w:rPr>
      </w:pPr>
    </w:p>
    <w:p>
      <w:pPr>
        <w:pStyle w:val="11"/>
        <w:spacing w:before="8"/>
        <w:rPr>
          <w:rFonts w:ascii="宋体"/>
          <w:sz w:val="18"/>
        </w:rPr>
      </w:pPr>
    </w:p>
    <w:p>
      <w:pPr>
        <w:pStyle w:val="6"/>
        <w:rPr>
          <w:rFonts w:hint="eastAsia" w:ascii="宋体" w:eastAsia="宋体"/>
        </w:rPr>
      </w:pPr>
      <w:r>
        <w:rPr>
          <w:rFonts w:hint="eastAsia" w:ascii="宋体" w:eastAsia="宋体"/>
          <w:spacing w:val="7"/>
          <w:w w:val="110"/>
        </w:rPr>
        <w:t>厚薄</w:t>
      </w:r>
    </w:p>
    <w:p>
      <w:pPr>
        <w:pStyle w:val="11"/>
        <w:rPr>
          <w:rFonts w:ascii="宋体"/>
          <w:sz w:val="19"/>
        </w:rPr>
      </w:pPr>
    </w:p>
    <w:p>
      <w:pPr>
        <w:spacing w:before="0" w:line="374" w:lineRule="auto"/>
        <w:ind w:left="1719" w:right="1625" w:firstLine="0"/>
        <w:jc w:val="both"/>
        <w:rPr>
          <w:rFonts w:hint="eastAsia" w:ascii="宋体" w:eastAsia="宋体"/>
          <w:sz w:val="18"/>
        </w:rPr>
      </w:pPr>
      <w:r>
        <w:rPr>
          <w:rFonts w:hint="eastAsia" w:ascii="宋体" w:eastAsia="宋体"/>
          <w:spacing w:val="-1"/>
          <w:sz w:val="18"/>
        </w:rPr>
        <w:t xml:space="preserve">每次完成一本书，抱着厚厚的一叠完稿北上，父亲看到堆起来有 </w:t>
      </w:r>
      <w:r>
        <w:rPr>
          <w:rFonts w:ascii="Times New Roman" w:eastAsia="Times New Roman"/>
          <w:sz w:val="18"/>
        </w:rPr>
        <w:t>10</w:t>
      </w:r>
      <w:r>
        <w:rPr>
          <w:rFonts w:ascii="Times New Roman" w:eastAsia="Times New Roman"/>
          <w:spacing w:val="37"/>
          <w:sz w:val="18"/>
        </w:rPr>
        <w:t xml:space="preserve"> </w:t>
      </w:r>
      <w:r>
        <w:rPr>
          <w:rFonts w:hint="eastAsia" w:ascii="宋体" w:eastAsia="宋体"/>
          <w:sz w:val="18"/>
        </w:rPr>
        <w:t>公分高的雪铜纸，</w:t>
      </w:r>
      <w:r>
        <w:rPr>
          <w:rFonts w:hint="eastAsia" w:ascii="宋体" w:eastAsia="宋体"/>
          <w:spacing w:val="-87"/>
          <w:sz w:val="18"/>
        </w:rPr>
        <w:t xml:space="preserve"> </w:t>
      </w:r>
      <w:r>
        <w:rPr>
          <w:rFonts w:hint="eastAsia" w:ascii="宋体" w:eastAsia="宋体"/>
          <w:spacing w:val="-1"/>
          <w:sz w:val="18"/>
        </w:rPr>
        <w:t>总是对我说：『这么厚的书，怎么看』？而我总要解释『这是雪铜纸，比较厚。而且单</w:t>
      </w:r>
      <w:r>
        <w:rPr>
          <w:rFonts w:hint="eastAsia" w:ascii="宋体" w:eastAsia="宋体"/>
          <w:sz w:val="18"/>
        </w:rPr>
        <w:t>面印刷，厚度加倍。经过雷射打印机的高温，它又有点卷</w:t>
      </w:r>
      <w:r>
        <w:rPr>
          <w:rFonts w:ascii="Times New Roman" w:eastAsia="Times New Roman"/>
          <w:sz w:val="18"/>
        </w:rPr>
        <w:t>...</w:t>
      </w:r>
      <w:r>
        <w:rPr>
          <w:rFonts w:hint="eastAsia" w:ascii="宋体" w:eastAsia="宋体"/>
          <w:sz w:val="18"/>
        </w:rPr>
        <w:t>』。</w:t>
      </w:r>
    </w:p>
    <w:p>
      <w:pPr>
        <w:pStyle w:val="11"/>
        <w:spacing w:before="10"/>
        <w:rPr>
          <w:rFonts w:ascii="宋体"/>
          <w:sz w:val="18"/>
        </w:rPr>
      </w:pPr>
    </w:p>
    <w:p>
      <w:pPr>
        <w:spacing w:before="0"/>
        <w:ind w:left="1719" w:right="0" w:firstLine="0"/>
        <w:jc w:val="left"/>
        <w:rPr>
          <w:rFonts w:hint="eastAsia" w:ascii="宋体" w:eastAsia="宋体"/>
          <w:sz w:val="18"/>
        </w:rPr>
      </w:pPr>
      <w:r>
        <w:rPr>
          <w:rFonts w:hint="eastAsia" w:ascii="宋体" w:eastAsia="宋体"/>
          <w:sz w:val="18"/>
        </w:rPr>
        <w:t>但是想想，</w:t>
      </w:r>
      <w:r>
        <w:rPr>
          <w:rFonts w:ascii="Times New Roman" w:eastAsia="Times New Roman"/>
          <w:sz w:val="18"/>
        </w:rPr>
        <w:t>1000</w:t>
      </w:r>
      <w:r>
        <w:rPr>
          <w:rFonts w:ascii="Times New Roman" w:eastAsia="Times New Roman"/>
          <w:spacing w:val="2"/>
          <w:sz w:val="18"/>
        </w:rPr>
        <w:t xml:space="preserve"> </w:t>
      </w:r>
      <w:r>
        <w:rPr>
          <w:rFonts w:hint="eastAsia" w:ascii="宋体" w:eastAsia="宋体"/>
          <w:sz w:val="18"/>
        </w:rPr>
        <w:t>页左右的书籍，再怎么东折西扣也是厚得吓人。</w:t>
      </w:r>
    </w:p>
    <w:p>
      <w:pPr>
        <w:pStyle w:val="11"/>
        <w:spacing w:before="11"/>
        <w:rPr>
          <w:rFonts w:ascii="宋体"/>
          <w:sz w:val="28"/>
        </w:rPr>
      </w:pPr>
    </w:p>
    <w:p>
      <w:pPr>
        <w:spacing w:before="0" w:line="374" w:lineRule="auto"/>
        <w:ind w:left="1719" w:right="1669" w:firstLine="0"/>
        <w:jc w:val="left"/>
        <w:rPr>
          <w:rFonts w:hint="eastAsia" w:ascii="宋体" w:eastAsia="宋体"/>
          <w:sz w:val="18"/>
        </w:rPr>
      </w:pPr>
      <w:r>
        <w:rPr>
          <w:rFonts w:hint="eastAsia" w:ascii="宋体" w:eastAsia="宋体"/>
          <w:spacing w:val="-1"/>
          <w:sz w:val="18"/>
        </w:rPr>
        <w:t>渐渐地父亲不再问那个问题了，大概已经妥协于「计算机书都那么厚」的印象之中。而我</w:t>
      </w:r>
      <w:r>
        <w:rPr>
          <w:rFonts w:hint="eastAsia" w:ascii="宋体" w:eastAsia="宋体"/>
          <w:sz w:val="18"/>
        </w:rPr>
        <w:t>更是早就习惯看大部头的书，写大部头的书。</w:t>
      </w:r>
    </w:p>
    <w:p>
      <w:pPr>
        <w:pStyle w:val="11"/>
        <w:spacing w:before="10"/>
        <w:rPr>
          <w:rFonts w:ascii="宋体"/>
          <w:sz w:val="18"/>
        </w:rPr>
      </w:pPr>
    </w:p>
    <w:p>
      <w:pPr>
        <w:spacing w:before="0"/>
        <w:ind w:left="1719" w:right="0" w:firstLine="0"/>
        <w:jc w:val="left"/>
        <w:rPr>
          <w:rFonts w:hint="eastAsia" w:ascii="宋体" w:hAnsi="宋体" w:eastAsia="宋体"/>
          <w:sz w:val="18"/>
        </w:rPr>
      </w:pPr>
      <w:r>
        <w:rPr>
          <w:rFonts w:hint="eastAsia" w:ascii="宋体" w:hAnsi="宋体" w:eastAsia="宋体"/>
          <w:sz w:val="18"/>
        </w:rPr>
        <w:t>大家都习惯了吧！这两年</w:t>
      </w:r>
      <w:r>
        <w:rPr>
          <w:rFonts w:ascii="Wingdings" w:hAnsi="Wingdings" w:eastAsia="Wingdings"/>
          <w:sz w:val="18"/>
        </w:rPr>
        <w:t></w:t>
      </w:r>
      <w:r>
        <w:rPr>
          <w:rFonts w:hint="eastAsia" w:ascii="宋体" w:hAnsi="宋体" w:eastAsia="宋体"/>
          <w:sz w:val="18"/>
        </w:rPr>
        <w:t>。</w:t>
      </w:r>
    </w:p>
    <w:p>
      <w:pPr>
        <w:pStyle w:val="11"/>
        <w:spacing w:before="10"/>
        <w:rPr>
          <w:rFonts w:ascii="宋体"/>
          <w:sz w:val="28"/>
        </w:rPr>
      </w:pPr>
    </w:p>
    <w:p>
      <w:pPr>
        <w:spacing w:before="1"/>
        <w:ind w:left="1719" w:right="0" w:firstLine="0"/>
        <w:jc w:val="left"/>
        <w:rPr>
          <w:rFonts w:ascii="Times New Roman" w:eastAsia="Times New Roman"/>
          <w:sz w:val="18"/>
        </w:rPr>
      </w:pPr>
      <w:r>
        <w:rPr>
          <w:rFonts w:hint="eastAsia" w:ascii="宋体" w:eastAsia="宋体"/>
          <w:spacing w:val="-2"/>
          <w:sz w:val="18"/>
        </w:rPr>
        <w:t xml:space="preserve">书籍的厚薄，是因于内容的选择，与读者群的界定。很难得有这么一个题材，我以 </w:t>
      </w:r>
      <w:r>
        <w:rPr>
          <w:rFonts w:ascii="Times New Roman" w:eastAsia="Times New Roman"/>
          <w:sz w:val="18"/>
        </w:rPr>
        <w:t>340</w:t>
      </w:r>
    </w:p>
    <w:p>
      <w:pPr>
        <w:spacing w:before="129"/>
        <w:ind w:left="1719" w:right="0" w:firstLine="0"/>
        <w:jc w:val="left"/>
        <w:rPr>
          <w:rFonts w:hint="eastAsia" w:ascii="宋体" w:eastAsia="宋体"/>
          <w:sz w:val="18"/>
        </w:rPr>
      </w:pPr>
      <w:r>
        <w:rPr>
          <w:rFonts w:hint="eastAsia" w:ascii="宋体" w:eastAsia="宋体"/>
          <w:sz w:val="18"/>
        </w:rPr>
        <w:t>页的篇幅完成了它。</w:t>
      </w:r>
    </w:p>
    <w:p>
      <w:pPr>
        <w:pStyle w:val="11"/>
        <w:rPr>
          <w:rFonts w:ascii="宋体"/>
          <w:sz w:val="18"/>
        </w:rPr>
      </w:pPr>
    </w:p>
    <w:p>
      <w:pPr>
        <w:spacing w:before="139" w:line="374" w:lineRule="auto"/>
        <w:ind w:left="1719" w:right="1621" w:firstLine="0"/>
        <w:jc w:val="both"/>
        <w:rPr>
          <w:rFonts w:hint="eastAsia" w:ascii="宋体" w:eastAsia="宋体"/>
          <w:sz w:val="18"/>
        </w:rPr>
      </w:pPr>
      <w:r>
        <w:rPr>
          <w:rFonts w:hint="eastAsia" w:ascii="宋体" w:eastAsia="宋体"/>
          <w:spacing w:val="-15"/>
          <w:sz w:val="18"/>
        </w:rPr>
        <w:t>书籍很薄，又经过我精心的章节次序安排与起承转合，您就不要跳着看了吧。耐着性子，</w:t>
      </w:r>
      <w:r>
        <w:rPr>
          <w:rFonts w:hint="eastAsia" w:ascii="宋体" w:eastAsia="宋体"/>
          <w:spacing w:val="-10"/>
          <w:sz w:val="18"/>
        </w:rPr>
        <w:t xml:space="preserve"> </w:t>
      </w:r>
      <w:r>
        <w:rPr>
          <w:rFonts w:hint="eastAsia" w:ascii="宋体" w:eastAsia="宋体"/>
          <w:spacing w:val="-1"/>
          <w:sz w:val="18"/>
        </w:rPr>
        <w:t>一页一页，从头到尾把它好好咀嚼消化一遍。然后，如果你愿意，写信给我，我希望听</w:t>
      </w:r>
      <w:r>
        <w:rPr>
          <w:rFonts w:hint="eastAsia" w:ascii="宋体" w:eastAsia="宋体"/>
          <w:sz w:val="18"/>
        </w:rPr>
        <w:t>到你的喜悦。</w:t>
      </w:r>
    </w:p>
    <w:p>
      <w:pPr>
        <w:pStyle w:val="11"/>
        <w:spacing w:before="10"/>
        <w:rPr>
          <w:rFonts w:ascii="宋体"/>
          <w:sz w:val="18"/>
        </w:rPr>
      </w:pPr>
    </w:p>
    <w:p>
      <w:pPr>
        <w:spacing w:before="0"/>
        <w:ind w:left="1719" w:right="0" w:firstLine="0"/>
        <w:jc w:val="left"/>
        <w:rPr>
          <w:rFonts w:hint="eastAsia" w:ascii="宋体" w:eastAsia="宋体"/>
          <w:sz w:val="18"/>
        </w:rPr>
      </w:pPr>
      <w:r>
        <w:rPr>
          <w:rFonts w:hint="eastAsia" w:ascii="宋体" w:eastAsia="宋体"/>
          <w:sz w:val="18"/>
        </w:rPr>
        <w:t>批评也是我所欢迎的。</w:t>
      </w:r>
    </w:p>
    <w:p>
      <w:pPr>
        <w:pStyle w:val="11"/>
        <w:rPr>
          <w:rFonts w:ascii="宋体"/>
          <w:sz w:val="18"/>
        </w:rPr>
      </w:pPr>
    </w:p>
    <w:p>
      <w:pPr>
        <w:spacing w:before="118"/>
        <w:ind w:left="6385" w:right="0" w:firstLine="0"/>
        <w:jc w:val="left"/>
        <w:rPr>
          <w:rFonts w:hint="eastAsia" w:ascii="宋体" w:eastAsia="宋体"/>
          <w:sz w:val="18"/>
        </w:rPr>
      </w:pPr>
      <w:r>
        <w:rPr>
          <w:rFonts w:hint="eastAsia" w:ascii="宋体" w:eastAsia="宋体"/>
          <w:spacing w:val="-3"/>
          <w:sz w:val="20"/>
        </w:rPr>
        <w:t xml:space="preserve">侯俊杰 </w:t>
      </w:r>
      <w:r>
        <w:rPr>
          <w:rFonts w:ascii="Times New Roman" w:eastAsia="Times New Roman"/>
          <w:sz w:val="18"/>
        </w:rPr>
        <w:t>1998.07.02</w:t>
      </w:r>
      <w:r>
        <w:rPr>
          <w:rFonts w:ascii="Times New Roman" w:eastAsia="Times New Roman"/>
          <w:spacing w:val="49"/>
          <w:sz w:val="18"/>
        </w:rPr>
        <w:t xml:space="preserve"> </w:t>
      </w:r>
      <w:r>
        <w:rPr>
          <w:rFonts w:hint="eastAsia" w:ascii="宋体" w:eastAsia="宋体"/>
          <w:sz w:val="18"/>
        </w:rPr>
        <w:t>于新竹</w:t>
      </w:r>
    </w:p>
    <w:p>
      <w:pPr>
        <w:pStyle w:val="11"/>
        <w:spacing w:before="133"/>
        <w:ind w:left="6409"/>
      </w:pPr>
      <w:r>
        <w:fldChar w:fldCharType="begin"/>
      </w:r>
      <w:r>
        <w:instrText xml:space="preserve"> HYPERLINK "mailto:jjhou@ccca.nctu.edu.tw" \h </w:instrText>
      </w:r>
      <w:r>
        <w:fldChar w:fldCharType="separate"/>
      </w:r>
      <w:r>
        <w:t>jjhou@ccca.nctu.edu.tw</w:t>
      </w:r>
      <w:r>
        <w:fldChar w:fldCharType="end"/>
      </w: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spacing w:before="10"/>
        <w:rPr>
          <w:sz w:val="25"/>
        </w:rPr>
      </w:pPr>
    </w:p>
    <w:p>
      <w:pPr>
        <w:spacing w:before="81"/>
        <w:ind w:left="5943" w:right="0" w:firstLine="0"/>
        <w:jc w:val="left"/>
        <w:rPr>
          <w:rFonts w:hint="eastAsia" w:ascii="宋体" w:eastAsia="宋体"/>
          <w:sz w:val="16"/>
        </w:rPr>
      </w:pPr>
      <w:r>
        <w:rPr>
          <w:rFonts w:hint="eastAsia" w:ascii="宋体" w:eastAsia="宋体"/>
          <w:color w:val="0000FF"/>
          <w:w w:val="95"/>
          <w:sz w:val="16"/>
        </w:rPr>
        <w:t>多型與虛擬（</w:t>
      </w:r>
      <w:r>
        <w:rPr>
          <w:rFonts w:ascii="Times New Roman" w:eastAsia="Times New Roman"/>
          <w:i/>
          <w:color w:val="0000FF"/>
          <w:w w:val="95"/>
          <w:sz w:val="16"/>
        </w:rPr>
        <w:t>Polymorphism</w:t>
      </w:r>
      <w:r>
        <w:rPr>
          <w:rFonts w:ascii="Times New Roman" w:eastAsia="Times New Roman"/>
          <w:i/>
          <w:color w:val="0000FF"/>
          <w:spacing w:val="54"/>
          <w:sz w:val="16"/>
        </w:rPr>
        <w:t xml:space="preserve"> </w:t>
      </w:r>
      <w:r>
        <w:rPr>
          <w:rFonts w:ascii="Times New Roman" w:eastAsia="Times New Roman"/>
          <w:i/>
          <w:color w:val="0000FF"/>
          <w:w w:val="95"/>
          <w:sz w:val="16"/>
        </w:rPr>
        <w:t>in</w:t>
      </w:r>
      <w:r>
        <w:rPr>
          <w:rFonts w:ascii="Times New Roman" w:eastAsia="Times New Roman"/>
          <w:i/>
          <w:color w:val="0000FF"/>
          <w:spacing w:val="57"/>
          <w:sz w:val="16"/>
        </w:rPr>
        <w:t xml:space="preserve"> </w:t>
      </w:r>
      <w:r>
        <w:rPr>
          <w:rFonts w:ascii="Times New Roman" w:eastAsia="Times New Roman"/>
          <w:i/>
          <w:color w:val="0000FF"/>
          <w:w w:val="95"/>
          <w:sz w:val="16"/>
        </w:rPr>
        <w:t>C++</w:t>
      </w:r>
      <w:r>
        <w:rPr>
          <w:rFonts w:hint="eastAsia" w:ascii="宋体" w:eastAsia="宋体"/>
          <w:color w:val="0000FF"/>
          <w:w w:val="95"/>
          <w:sz w:val="16"/>
        </w:rPr>
        <w:t>）</w:t>
      </w:r>
    </w:p>
    <w:p>
      <w:pPr>
        <w:spacing w:after="0"/>
        <w:jc w:val="left"/>
        <w:rPr>
          <w:rFonts w:hint="eastAsia" w:ascii="宋体" w:eastAsia="宋体"/>
          <w:sz w:val="16"/>
        </w:rPr>
        <w:sectPr>
          <w:pgSz w:w="10320" w:h="13220"/>
          <w:pgMar w:top="580" w:right="80" w:bottom="280" w:left="40" w:header="720" w:footer="720" w:gutter="0"/>
          <w:cols w:space="720" w:num="1"/>
        </w:sectPr>
      </w:pPr>
    </w:p>
    <w:p>
      <w:pPr>
        <w:tabs>
          <w:tab w:val="right" w:pos="8521"/>
        </w:tabs>
        <w:spacing w:before="45"/>
        <w:ind w:left="1719" w:right="0" w:firstLine="0"/>
        <w:jc w:val="left"/>
        <w:rPr>
          <w:rFonts w:ascii="Times New Roman" w:eastAsia="Times New Roman"/>
          <w:sz w:val="18"/>
        </w:rPr>
      </w:pPr>
      <w:r>
        <w:pict>
          <v:rect id="_x0000_s1040" o:spid="_x0000_s1040" o:spt="1" style="position:absolute;left:0pt;margin-left:86.55pt;margin-top:20.15pt;height:0.7pt;width:342.95pt;mso-position-horizontal-relative:page;mso-wrap-distance-bottom:0pt;mso-wrap-distance-top:0pt;z-index:-251402240;mso-width-relative:page;mso-height-relative:page;" fillcolor="#000000" filled="t" stroked="f" coordsize="21600,21600">
            <v:path/>
            <v:fill on="t" focussize="0,0"/>
            <v:stroke on="f"/>
            <v:imagedata o:title=""/>
            <o:lock v:ext="edit"/>
            <w10:wrap type="topAndBottom"/>
          </v:rect>
        </w:pict>
      </w:r>
      <w:r>
        <w:rPr>
          <w:rFonts w:hint="eastAsia" w:ascii="宋体" w:eastAsia="宋体"/>
          <w:sz w:val="19"/>
        </w:rPr>
        <w:t>目錄</w:t>
      </w:r>
      <w:r>
        <w:rPr>
          <w:rFonts w:ascii="Times New Roman" w:eastAsia="Times New Roman"/>
          <w:sz w:val="19"/>
        </w:rPr>
        <w:tab/>
      </w:r>
      <w:r>
        <w:rPr>
          <w:rFonts w:ascii="Times New Roman" w:eastAsia="Times New Roman"/>
          <w:position w:val="-1"/>
          <w:sz w:val="18"/>
        </w:rPr>
        <w:t>1</w:t>
      </w:r>
    </w:p>
    <w:p>
      <w:pPr>
        <w:pStyle w:val="11"/>
        <w:rPr>
          <w:rFonts w:ascii="Times New Roman"/>
          <w:sz w:val="22"/>
        </w:rPr>
      </w:pPr>
    </w:p>
    <w:p>
      <w:pPr>
        <w:pStyle w:val="11"/>
        <w:rPr>
          <w:rFonts w:ascii="Times New Roman"/>
          <w:sz w:val="22"/>
        </w:rPr>
      </w:pPr>
    </w:p>
    <w:p>
      <w:pPr>
        <w:pStyle w:val="11"/>
        <w:rPr>
          <w:rFonts w:ascii="Times New Roman"/>
          <w:sz w:val="22"/>
        </w:rPr>
      </w:pPr>
    </w:p>
    <w:p>
      <w:pPr>
        <w:pStyle w:val="11"/>
        <w:rPr>
          <w:rFonts w:ascii="Times New Roman"/>
          <w:sz w:val="22"/>
        </w:rPr>
      </w:pPr>
    </w:p>
    <w:p>
      <w:pPr>
        <w:pStyle w:val="11"/>
        <w:rPr>
          <w:rFonts w:ascii="Times New Roman"/>
          <w:sz w:val="22"/>
        </w:rPr>
      </w:pPr>
    </w:p>
    <w:p>
      <w:pPr>
        <w:pStyle w:val="11"/>
        <w:rPr>
          <w:rFonts w:ascii="Times New Roman"/>
          <w:sz w:val="22"/>
        </w:rPr>
      </w:pPr>
    </w:p>
    <w:p>
      <w:pPr>
        <w:pStyle w:val="11"/>
        <w:spacing w:before="8"/>
        <w:rPr>
          <w:rFonts w:ascii="Times New Roman"/>
          <w:sz w:val="25"/>
        </w:rPr>
      </w:pPr>
    </w:p>
    <w:p>
      <w:pPr>
        <w:spacing w:before="1"/>
        <w:ind w:left="0" w:right="1688" w:firstLine="0"/>
        <w:jc w:val="right"/>
        <w:rPr>
          <w:rFonts w:hint="eastAsia" w:ascii="宋体" w:eastAsia="宋体"/>
          <w:sz w:val="48"/>
        </w:rPr>
      </w:pPr>
      <w:r>
        <w:rPr>
          <w:rFonts w:hint="eastAsia" w:ascii="宋体" w:eastAsia="宋体"/>
          <w:spacing w:val="10"/>
          <w:w w:val="120"/>
          <w:sz w:val="48"/>
        </w:rPr>
        <w:t>目 录</w:t>
      </w:r>
    </w:p>
    <w:p>
      <w:pPr>
        <w:pStyle w:val="11"/>
        <w:rPr>
          <w:rFonts w:ascii="宋体"/>
          <w:sz w:val="20"/>
        </w:rPr>
      </w:pPr>
    </w:p>
    <w:p>
      <w:pPr>
        <w:pStyle w:val="11"/>
        <w:rPr>
          <w:rFonts w:ascii="宋体"/>
          <w:sz w:val="20"/>
        </w:rPr>
      </w:pPr>
    </w:p>
    <w:p>
      <w:pPr>
        <w:pStyle w:val="11"/>
        <w:rPr>
          <w:rFonts w:ascii="宋体"/>
          <w:sz w:val="20"/>
        </w:rPr>
      </w:pPr>
    </w:p>
    <w:p>
      <w:pPr>
        <w:pStyle w:val="11"/>
        <w:spacing w:before="10"/>
        <w:rPr>
          <w:rFonts w:ascii="宋体"/>
          <w:sz w:val="19"/>
        </w:rPr>
      </w:pPr>
    </w:p>
    <w:p>
      <w:pPr>
        <w:tabs>
          <w:tab w:val="left" w:pos="6263"/>
        </w:tabs>
        <w:spacing w:before="83"/>
        <w:ind w:left="0" w:right="148" w:firstLine="0"/>
        <w:jc w:val="center"/>
        <w:rPr>
          <w:rFonts w:ascii="Times New Roman" w:eastAsia="Times New Roman"/>
          <w:sz w:val="16"/>
        </w:rPr>
      </w:pPr>
      <w:r>
        <w:rPr>
          <w:rFonts w:hint="eastAsia" w:ascii="宋体" w:eastAsia="宋体"/>
          <w:sz w:val="18"/>
        </w:rPr>
        <w:t>虑而后能得（自序）</w:t>
      </w:r>
      <w:r>
        <w:rPr>
          <w:rFonts w:hint="eastAsia" w:ascii="宋体" w:eastAsia="宋体"/>
          <w:sz w:val="18"/>
        </w:rPr>
        <w:tab/>
      </w:r>
      <w:r>
        <w:rPr>
          <w:rFonts w:ascii="Times New Roman" w:eastAsia="Times New Roman"/>
          <w:sz w:val="18"/>
        </w:rPr>
        <w:t>/</w:t>
      </w:r>
      <w:r>
        <w:rPr>
          <w:rFonts w:ascii="Times New Roman" w:eastAsia="Times New Roman"/>
          <w:spacing w:val="2"/>
          <w:sz w:val="18"/>
        </w:rPr>
        <w:t xml:space="preserve"> </w:t>
      </w:r>
      <w:r>
        <w:rPr>
          <w:rFonts w:ascii="Times New Roman" w:eastAsia="Times New Roman"/>
          <w:sz w:val="16"/>
        </w:rPr>
        <w:t>003</w:t>
      </w:r>
    </w:p>
    <w:p>
      <w:pPr>
        <w:tabs>
          <w:tab w:val="left" w:pos="6263"/>
        </w:tabs>
        <w:spacing w:before="67"/>
        <w:ind w:left="0" w:right="117" w:firstLine="0"/>
        <w:jc w:val="center"/>
        <w:rPr>
          <w:rFonts w:ascii="Times New Roman" w:eastAsia="Times New Roman"/>
          <w:sz w:val="18"/>
        </w:rPr>
      </w:pPr>
      <w:r>
        <w:rPr>
          <w:rFonts w:hint="eastAsia" w:ascii="宋体" w:eastAsia="宋体"/>
          <w:sz w:val="18"/>
        </w:rPr>
        <w:t>目</w:t>
      </w:r>
      <w:r>
        <w:rPr>
          <w:rFonts w:hint="eastAsia" w:ascii="宋体" w:eastAsia="宋体"/>
          <w:spacing w:val="3"/>
          <w:sz w:val="18"/>
        </w:rPr>
        <w:t xml:space="preserve"> </w:t>
      </w:r>
      <w:r>
        <w:rPr>
          <w:rFonts w:hint="eastAsia" w:ascii="宋体" w:eastAsia="宋体"/>
          <w:sz w:val="18"/>
        </w:rPr>
        <w:t>录</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009</w:t>
      </w:r>
    </w:p>
    <w:p>
      <w:pPr>
        <w:tabs>
          <w:tab w:val="left" w:pos="6263"/>
        </w:tabs>
        <w:spacing w:before="72"/>
        <w:ind w:left="0" w:right="117" w:firstLine="0"/>
        <w:jc w:val="center"/>
        <w:rPr>
          <w:rFonts w:ascii="Times New Roman" w:eastAsia="Times New Roman"/>
          <w:sz w:val="18"/>
        </w:rPr>
      </w:pPr>
      <w:r>
        <w:rPr>
          <w:rFonts w:hint="eastAsia" w:ascii="宋体" w:eastAsia="宋体"/>
          <w:sz w:val="18"/>
        </w:rPr>
        <w:t>导</w:t>
      </w:r>
      <w:r>
        <w:rPr>
          <w:rFonts w:hint="eastAsia" w:ascii="宋体" w:eastAsia="宋体"/>
          <w:spacing w:val="3"/>
          <w:sz w:val="18"/>
        </w:rPr>
        <w:t xml:space="preserve"> </w:t>
      </w:r>
      <w:r>
        <w:rPr>
          <w:rFonts w:hint="eastAsia" w:ascii="宋体" w:eastAsia="宋体"/>
          <w:sz w:val="18"/>
        </w:rPr>
        <w:t>读</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019</w:t>
      </w:r>
    </w:p>
    <w:p>
      <w:pPr>
        <w:pStyle w:val="11"/>
        <w:spacing w:before="9"/>
        <w:rPr>
          <w:rFonts w:ascii="Times New Roman"/>
          <w:sz w:val="23"/>
        </w:rPr>
      </w:pPr>
    </w:p>
    <w:p>
      <w:pPr>
        <w:tabs>
          <w:tab w:val="left" w:pos="6263"/>
        </w:tabs>
        <w:spacing w:before="0"/>
        <w:ind w:left="0" w:right="117" w:firstLine="0"/>
        <w:jc w:val="center"/>
        <w:rPr>
          <w:rFonts w:ascii="Times New Roman" w:eastAsia="Times New Roman"/>
          <w:sz w:val="18"/>
        </w:rPr>
      </w:pPr>
      <w:r>
        <w:rPr>
          <w:rFonts w:hint="eastAsia" w:ascii="宋体" w:eastAsia="宋体"/>
          <w:color w:val="0000FF"/>
          <w:sz w:val="18"/>
        </w:rPr>
        <w:t>第</w:t>
      </w:r>
      <w:r>
        <w:rPr>
          <w:rFonts w:hint="eastAsia" w:ascii="宋体" w:eastAsia="宋体"/>
          <w:color w:val="0000FF"/>
          <w:spacing w:val="-47"/>
          <w:sz w:val="18"/>
        </w:rPr>
        <w:t xml:space="preserve"> </w:t>
      </w:r>
      <w:r>
        <w:rPr>
          <w:rFonts w:ascii="Times New Roman" w:eastAsia="Times New Roman"/>
          <w:color w:val="0000FF"/>
          <w:sz w:val="18"/>
        </w:rPr>
        <w:t>1</w:t>
      </w:r>
      <w:r>
        <w:rPr>
          <w:rFonts w:ascii="Times New Roman" w:eastAsia="Times New Roman"/>
          <w:color w:val="0000FF"/>
          <w:spacing w:val="-2"/>
          <w:sz w:val="18"/>
        </w:rPr>
        <w:t xml:space="preserve"> </w:t>
      </w:r>
      <w:r>
        <w:rPr>
          <w:rFonts w:hint="eastAsia" w:ascii="宋体" w:eastAsia="宋体"/>
          <w:color w:val="0000FF"/>
          <w:sz w:val="18"/>
        </w:rPr>
        <w:t>章</w:t>
      </w:r>
      <w:r>
        <w:rPr>
          <w:rFonts w:hint="eastAsia" w:ascii="宋体" w:eastAsia="宋体"/>
          <w:color w:val="0000FF"/>
          <w:spacing w:val="2"/>
          <w:sz w:val="18"/>
        </w:rPr>
        <w:t xml:space="preserve"> </w:t>
      </w:r>
      <w:r>
        <w:rPr>
          <w:rFonts w:ascii="Times New Roman" w:eastAsia="Times New Roman"/>
          <w:color w:val="0000FF"/>
          <w:sz w:val="18"/>
        </w:rPr>
        <w:t>Classes</w:t>
      </w:r>
      <w:r>
        <w:rPr>
          <w:rFonts w:ascii="Times New Roman" w:eastAsia="Times New Roman"/>
          <w:color w:val="0000FF"/>
          <w:spacing w:val="43"/>
          <w:sz w:val="18"/>
        </w:rPr>
        <w:t xml:space="preserve"> </w:t>
      </w:r>
      <w:r>
        <w:rPr>
          <w:rFonts w:hint="eastAsia" w:ascii="宋体" w:eastAsia="宋体"/>
          <w:color w:val="0000FF"/>
          <w:sz w:val="18"/>
        </w:rPr>
        <w:t>的语法和语意</w:t>
      </w:r>
      <w:r>
        <w:rPr>
          <w:rFonts w:hint="eastAsia" w:ascii="宋体" w:eastAsia="宋体"/>
          <w:color w:val="0000FF"/>
          <w:sz w:val="18"/>
        </w:rPr>
        <w:tab/>
      </w:r>
      <w:r>
        <w:rPr>
          <w:rFonts w:ascii="Times New Roman" w:eastAsia="Times New Roman"/>
          <w:color w:val="0000FF"/>
          <w:sz w:val="18"/>
        </w:rPr>
        <w:t>/</w:t>
      </w:r>
      <w:r>
        <w:rPr>
          <w:rFonts w:ascii="Times New Roman" w:eastAsia="Times New Roman"/>
          <w:color w:val="0000FF"/>
          <w:spacing w:val="4"/>
          <w:sz w:val="18"/>
        </w:rPr>
        <w:t xml:space="preserve"> </w:t>
      </w:r>
      <w:r>
        <w:rPr>
          <w:rFonts w:ascii="Times New Roman" w:eastAsia="Times New Roman"/>
          <w:color w:val="0000FF"/>
          <w:sz w:val="18"/>
        </w:rPr>
        <w:t>001</w:t>
      </w:r>
    </w:p>
    <w:p>
      <w:pPr>
        <w:tabs>
          <w:tab w:val="left" w:pos="6263"/>
        </w:tabs>
        <w:spacing w:before="72"/>
        <w:ind w:left="0" w:right="117" w:firstLine="0"/>
        <w:jc w:val="center"/>
        <w:rPr>
          <w:rFonts w:ascii="Times New Roman" w:eastAsia="Times New Roman"/>
          <w:sz w:val="18"/>
        </w:rPr>
      </w:pPr>
      <w:r>
        <w:rPr>
          <w:rFonts w:hint="eastAsia" w:ascii="宋体" w:eastAsia="宋体"/>
          <w:sz w:val="18"/>
        </w:rPr>
        <w:t>开宗明义：</w:t>
      </w:r>
      <w:r>
        <w:rPr>
          <w:rFonts w:ascii="Times New Roman" w:eastAsia="Times New Roman"/>
          <w:sz w:val="18"/>
        </w:rPr>
        <w:t>Classes</w:t>
      </w:r>
      <w:r>
        <w:rPr>
          <w:rFonts w:ascii="Times New Roman" w:eastAsia="Times New Roman"/>
          <w:spacing w:val="46"/>
          <w:sz w:val="18"/>
        </w:rPr>
        <w:t xml:space="preserve"> </w:t>
      </w:r>
      <w:r>
        <w:rPr>
          <w:rFonts w:hint="eastAsia" w:ascii="宋体" w:eastAsia="宋体"/>
          <w:spacing w:val="43"/>
          <w:sz w:val="18"/>
        </w:rPr>
        <w:t>与</w:t>
      </w:r>
      <w:r>
        <w:rPr>
          <w:rFonts w:ascii="Times New Roman" w:eastAsia="Times New Roman"/>
          <w:sz w:val="18"/>
        </w:rPr>
        <w:t>Objects</w:t>
      </w:r>
      <w:r>
        <w:rPr>
          <w:rFonts w:ascii="Times New Roman" w:eastAsia="Times New Roman"/>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002</w:t>
      </w:r>
    </w:p>
    <w:p>
      <w:pPr>
        <w:tabs>
          <w:tab w:val="left" w:pos="6263"/>
        </w:tabs>
        <w:spacing w:before="67"/>
        <w:ind w:left="0" w:right="117" w:firstLine="0"/>
        <w:jc w:val="center"/>
        <w:rPr>
          <w:rFonts w:ascii="Times New Roman" w:eastAsia="Times New Roman"/>
          <w:sz w:val="18"/>
        </w:rPr>
      </w:pPr>
      <w:r>
        <w:rPr>
          <w:rFonts w:ascii="Times New Roman" w:eastAsia="Times New Roman"/>
          <w:sz w:val="18"/>
        </w:rPr>
        <w:t>Classes</w:t>
      </w:r>
      <w:r>
        <w:rPr>
          <w:rFonts w:ascii="Times New Roman" w:eastAsia="Times New Roman"/>
          <w:spacing w:val="43"/>
          <w:sz w:val="18"/>
        </w:rPr>
        <w:t xml:space="preserve"> </w:t>
      </w:r>
      <w:r>
        <w:rPr>
          <w:rFonts w:hint="eastAsia" w:ascii="宋体" w:eastAsia="宋体"/>
          <w:sz w:val="18"/>
        </w:rPr>
        <w:t>的宣告与实作（</w:t>
      </w:r>
      <w:r>
        <w:rPr>
          <w:rFonts w:ascii="Times New Roman" w:eastAsia="Times New Roman"/>
          <w:sz w:val="18"/>
        </w:rPr>
        <w:t>Classes</w:t>
      </w:r>
      <w:r>
        <w:rPr>
          <w:rFonts w:ascii="Times New Roman" w:eastAsia="Times New Roman"/>
          <w:spacing w:val="1"/>
          <w:sz w:val="18"/>
        </w:rPr>
        <w:t xml:space="preserve"> </w:t>
      </w:r>
      <w:r>
        <w:rPr>
          <w:rFonts w:ascii="Times New Roman" w:eastAsia="Times New Roman"/>
          <w:sz w:val="18"/>
        </w:rPr>
        <w:t>Declaration</w:t>
      </w:r>
      <w:r>
        <w:rPr>
          <w:rFonts w:ascii="Times New Roman" w:eastAsia="Times New Roman"/>
          <w:spacing w:val="-3"/>
          <w:sz w:val="18"/>
        </w:rPr>
        <w:t xml:space="preserve"> </w:t>
      </w:r>
      <w:r>
        <w:rPr>
          <w:rFonts w:ascii="Times New Roman" w:eastAsia="Times New Roman"/>
          <w:sz w:val="18"/>
        </w:rPr>
        <w:t>and</w:t>
      </w:r>
      <w:r>
        <w:rPr>
          <w:rFonts w:ascii="Times New Roman" w:eastAsia="Times New Roman"/>
          <w:spacing w:val="-4"/>
          <w:sz w:val="18"/>
        </w:rPr>
        <w:t xml:space="preserve"> </w:t>
      </w:r>
      <w:r>
        <w:rPr>
          <w:rFonts w:ascii="Times New Roman" w:eastAsia="Times New Roman"/>
          <w:sz w:val="18"/>
        </w:rPr>
        <w:t>Implementation</w:t>
      </w:r>
      <w:r>
        <w:rPr>
          <w:rFonts w:hint="eastAsia" w:ascii="宋体" w:eastAsia="宋体"/>
          <w:sz w:val="18"/>
        </w:rPr>
        <w:t>）</w:t>
      </w:r>
      <w:r>
        <w:rPr>
          <w:rFonts w:hint="eastAsia" w:ascii="宋体" w:eastAsia="宋体"/>
          <w:sz w:val="18"/>
        </w:rPr>
        <w:tab/>
      </w:r>
      <w:r>
        <w:rPr>
          <w:rFonts w:ascii="Times New Roman" w:eastAsia="Times New Roman"/>
          <w:sz w:val="18"/>
        </w:rPr>
        <w:t>/</w:t>
      </w:r>
      <w:r>
        <w:rPr>
          <w:rFonts w:ascii="Times New Roman" w:eastAsia="Times New Roman"/>
          <w:spacing w:val="5"/>
          <w:sz w:val="18"/>
        </w:rPr>
        <w:t xml:space="preserve"> </w:t>
      </w:r>
      <w:r>
        <w:rPr>
          <w:rFonts w:ascii="Times New Roman" w:eastAsia="Times New Roman"/>
          <w:sz w:val="18"/>
        </w:rPr>
        <w:t>005</w:t>
      </w:r>
    </w:p>
    <w:p>
      <w:pPr>
        <w:tabs>
          <w:tab w:val="left" w:pos="6263"/>
        </w:tabs>
        <w:spacing w:before="71"/>
        <w:ind w:left="0" w:right="117" w:firstLine="0"/>
        <w:jc w:val="center"/>
        <w:rPr>
          <w:rFonts w:ascii="Times New Roman" w:eastAsia="Times New Roman"/>
          <w:sz w:val="18"/>
        </w:rPr>
      </w:pPr>
      <w:r>
        <w:rPr>
          <w:rFonts w:hint="eastAsia" w:ascii="宋体" w:eastAsia="宋体"/>
          <w:sz w:val="18"/>
        </w:rPr>
        <w:t>符号命名习惯（</w:t>
      </w:r>
      <w:r>
        <w:rPr>
          <w:rFonts w:ascii="Times New Roman" w:eastAsia="Times New Roman"/>
          <w:sz w:val="18"/>
        </w:rPr>
        <w:t>Naming</w:t>
      </w:r>
      <w:r>
        <w:rPr>
          <w:rFonts w:ascii="Times New Roman" w:eastAsia="Times New Roman"/>
          <w:spacing w:val="-3"/>
          <w:sz w:val="18"/>
        </w:rPr>
        <w:t xml:space="preserve"> </w:t>
      </w:r>
      <w:r>
        <w:rPr>
          <w:rFonts w:ascii="Times New Roman" w:eastAsia="Times New Roman"/>
          <w:sz w:val="18"/>
        </w:rPr>
        <w:t>Convention</w:t>
      </w:r>
      <w:r>
        <w:rPr>
          <w:rFonts w:hint="eastAsia" w:ascii="宋体" w:eastAsia="宋体"/>
          <w:sz w:val="18"/>
        </w:rPr>
        <w:t>）</w:t>
      </w:r>
      <w:r>
        <w:rPr>
          <w:rFonts w:hint="eastAsia" w:ascii="宋体" w:eastAsia="宋体"/>
          <w:sz w:val="18"/>
        </w:rPr>
        <w:tab/>
      </w:r>
      <w:r>
        <w:rPr>
          <w:rFonts w:ascii="Times New Roman" w:eastAsia="Times New Roman"/>
          <w:sz w:val="18"/>
        </w:rPr>
        <w:t>/</w:t>
      </w:r>
      <w:r>
        <w:rPr>
          <w:rFonts w:ascii="Times New Roman" w:eastAsia="Times New Roman"/>
          <w:spacing w:val="5"/>
          <w:sz w:val="18"/>
        </w:rPr>
        <w:t xml:space="preserve"> </w:t>
      </w:r>
      <w:r>
        <w:rPr>
          <w:rFonts w:ascii="Times New Roman" w:eastAsia="Times New Roman"/>
          <w:sz w:val="18"/>
        </w:rPr>
        <w:t>006</w:t>
      </w:r>
    </w:p>
    <w:p>
      <w:pPr>
        <w:tabs>
          <w:tab w:val="left" w:pos="6263"/>
        </w:tabs>
        <w:spacing w:before="67"/>
        <w:ind w:left="0" w:right="117" w:firstLine="0"/>
        <w:jc w:val="center"/>
        <w:rPr>
          <w:rFonts w:ascii="Times New Roman" w:eastAsia="Times New Roman"/>
          <w:sz w:val="18"/>
        </w:rPr>
      </w:pPr>
      <w:r>
        <w:rPr>
          <w:rFonts w:ascii="Times New Roman" w:eastAsia="Times New Roman"/>
          <w:sz w:val="18"/>
        </w:rPr>
        <w:t>Function</w:t>
      </w:r>
      <w:r>
        <w:rPr>
          <w:rFonts w:ascii="Times New Roman" w:eastAsia="Times New Roman"/>
          <w:spacing w:val="1"/>
          <w:sz w:val="18"/>
        </w:rPr>
        <w:t xml:space="preserve"> </w:t>
      </w:r>
      <w:r>
        <w:rPr>
          <w:rFonts w:ascii="Times New Roman" w:eastAsia="Times New Roman"/>
          <w:sz w:val="18"/>
        </w:rPr>
        <w:t>Overloading</w:t>
      </w:r>
      <w:r>
        <w:rPr>
          <w:rFonts w:hint="eastAsia" w:ascii="宋体" w:eastAsia="宋体"/>
          <w:sz w:val="18"/>
        </w:rPr>
        <w:t>（函式多载化）</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007</w:t>
      </w:r>
    </w:p>
    <w:p>
      <w:pPr>
        <w:tabs>
          <w:tab w:val="left" w:pos="7983"/>
        </w:tabs>
        <w:spacing w:before="72" w:line="348" w:lineRule="auto"/>
        <w:ind w:left="2199" w:right="1837" w:hanging="480"/>
        <w:jc w:val="right"/>
        <w:rPr>
          <w:rFonts w:ascii="Times New Roman" w:eastAsia="Times New Roman"/>
          <w:sz w:val="18"/>
        </w:rPr>
      </w:pPr>
      <w:r>
        <w:rPr>
          <w:rFonts w:ascii="Times New Roman" w:eastAsia="Times New Roman"/>
          <w:sz w:val="18"/>
        </w:rPr>
        <w:t>Operator</w:t>
      </w:r>
      <w:r>
        <w:rPr>
          <w:rFonts w:ascii="Times New Roman" w:eastAsia="Times New Roman"/>
          <w:spacing w:val="1"/>
          <w:sz w:val="18"/>
        </w:rPr>
        <w:t xml:space="preserve"> </w:t>
      </w:r>
      <w:r>
        <w:rPr>
          <w:rFonts w:ascii="Times New Roman" w:eastAsia="Times New Roman"/>
          <w:sz w:val="18"/>
        </w:rPr>
        <w:t>Overloading</w:t>
      </w:r>
      <w:r>
        <w:rPr>
          <w:rFonts w:hint="eastAsia" w:ascii="宋体" w:eastAsia="宋体"/>
          <w:sz w:val="18"/>
        </w:rPr>
        <w:t>（运算子多载化）</w:t>
      </w:r>
      <w:r>
        <w:rPr>
          <w:rFonts w:hint="eastAsia" w:ascii="宋体" w:eastAsia="宋体"/>
          <w:sz w:val="18"/>
        </w:rPr>
        <w:tab/>
      </w:r>
      <w:r>
        <w:rPr>
          <w:rFonts w:ascii="Times New Roman" w:eastAsia="Times New Roman"/>
          <w:sz w:val="18"/>
        </w:rPr>
        <w:t>/ 009</w:t>
      </w:r>
      <w:r>
        <w:rPr>
          <w:rFonts w:ascii="Times New Roman" w:eastAsia="Times New Roman"/>
          <w:spacing w:val="-42"/>
          <w:sz w:val="18"/>
        </w:rPr>
        <w:t xml:space="preserve"> </w:t>
      </w:r>
      <w:r>
        <w:rPr>
          <w:rFonts w:ascii="Times New Roman" w:eastAsia="Times New Roman"/>
          <w:sz w:val="18"/>
        </w:rPr>
        <w:t>Insertion</w:t>
      </w:r>
      <w:r>
        <w:rPr>
          <w:rFonts w:ascii="Times New Roman" w:eastAsia="Times New Roman"/>
          <w:spacing w:val="-1"/>
          <w:sz w:val="18"/>
        </w:rPr>
        <w:t xml:space="preserve"> </w:t>
      </w:r>
      <w:r>
        <w:rPr>
          <w:rFonts w:ascii="Times New Roman" w:eastAsia="Times New Roman"/>
          <w:sz w:val="18"/>
        </w:rPr>
        <w:t>Operator</w:t>
      </w:r>
      <w:r>
        <w:rPr>
          <w:rFonts w:ascii="Times New Roman" w:eastAsia="Times New Roman"/>
          <w:spacing w:val="-3"/>
          <w:sz w:val="18"/>
        </w:rPr>
        <w:t xml:space="preserve"> </w:t>
      </w:r>
      <w:r>
        <w:rPr>
          <w:rFonts w:ascii="Times New Roman" w:eastAsia="Times New Roman"/>
          <w:sz w:val="18"/>
        </w:rPr>
        <w:t>for</w:t>
      </w:r>
      <w:r>
        <w:rPr>
          <w:rFonts w:ascii="Times New Roman" w:eastAsia="Times New Roman"/>
          <w:spacing w:val="1"/>
          <w:sz w:val="18"/>
        </w:rPr>
        <w:t xml:space="preserve"> </w:t>
      </w:r>
      <w:r>
        <w:rPr>
          <w:rFonts w:ascii="Times New Roman" w:eastAsia="Times New Roman"/>
          <w:sz w:val="18"/>
        </w:rPr>
        <w:t>stdout</w:t>
      </w:r>
      <w:r>
        <w:rPr>
          <w:rFonts w:ascii="Times New Roman" w:eastAsia="Times New Roman"/>
          <w:sz w:val="18"/>
        </w:rPr>
        <w:tab/>
      </w:r>
      <w:r>
        <w:rPr>
          <w:rFonts w:ascii="Times New Roman" w:eastAsia="Times New Roman"/>
          <w:spacing w:val="-1"/>
          <w:sz w:val="18"/>
        </w:rPr>
        <w:t>/</w:t>
      </w:r>
      <w:r>
        <w:rPr>
          <w:rFonts w:ascii="Times New Roman" w:eastAsia="Times New Roman"/>
          <w:spacing w:val="-8"/>
          <w:sz w:val="18"/>
        </w:rPr>
        <w:t xml:space="preserve"> </w:t>
      </w:r>
      <w:r>
        <w:rPr>
          <w:rFonts w:ascii="Times New Roman" w:eastAsia="Times New Roman"/>
          <w:spacing w:val="-1"/>
          <w:sz w:val="18"/>
        </w:rPr>
        <w:t>010</w:t>
      </w:r>
    </w:p>
    <w:p>
      <w:pPr>
        <w:tabs>
          <w:tab w:val="left" w:pos="5783"/>
        </w:tabs>
        <w:spacing w:before="2"/>
        <w:ind w:left="0" w:right="1837" w:firstLine="0"/>
        <w:jc w:val="right"/>
        <w:rPr>
          <w:rFonts w:ascii="Times New Roman"/>
          <w:sz w:val="18"/>
        </w:rPr>
      </w:pPr>
      <w:r>
        <w:rPr>
          <w:rFonts w:ascii="Times New Roman"/>
          <w:sz w:val="18"/>
        </w:rPr>
        <w:t>Extraction</w:t>
      </w:r>
      <w:r>
        <w:rPr>
          <w:rFonts w:ascii="Times New Roman"/>
          <w:spacing w:val="-1"/>
          <w:sz w:val="18"/>
        </w:rPr>
        <w:t xml:space="preserve"> </w:t>
      </w:r>
      <w:r>
        <w:rPr>
          <w:rFonts w:ascii="Times New Roman"/>
          <w:sz w:val="18"/>
        </w:rPr>
        <w:t>Operator</w:t>
      </w:r>
      <w:r>
        <w:rPr>
          <w:rFonts w:ascii="Times New Roman"/>
          <w:spacing w:val="-2"/>
          <w:sz w:val="18"/>
        </w:rPr>
        <w:t xml:space="preserve"> </w:t>
      </w:r>
      <w:r>
        <w:rPr>
          <w:rFonts w:ascii="Times New Roman"/>
          <w:sz w:val="18"/>
        </w:rPr>
        <w:t>for</w:t>
      </w:r>
      <w:r>
        <w:rPr>
          <w:rFonts w:ascii="Times New Roman"/>
          <w:spacing w:val="2"/>
          <w:sz w:val="18"/>
        </w:rPr>
        <w:t xml:space="preserve"> </w:t>
      </w:r>
      <w:r>
        <w:rPr>
          <w:rFonts w:ascii="Times New Roman"/>
          <w:sz w:val="18"/>
        </w:rPr>
        <w:t>stdin</w:t>
      </w:r>
      <w:r>
        <w:rPr>
          <w:rFonts w:ascii="Times New Roman"/>
          <w:sz w:val="18"/>
        </w:rPr>
        <w:tab/>
      </w:r>
      <w:r>
        <w:rPr>
          <w:rFonts w:ascii="Times New Roman"/>
          <w:sz w:val="18"/>
        </w:rPr>
        <w:t>/</w:t>
      </w:r>
      <w:r>
        <w:rPr>
          <w:rFonts w:ascii="Times New Roman"/>
          <w:spacing w:val="4"/>
          <w:sz w:val="18"/>
        </w:rPr>
        <w:t xml:space="preserve"> </w:t>
      </w:r>
      <w:r>
        <w:rPr>
          <w:rFonts w:ascii="Times New Roman"/>
          <w:sz w:val="18"/>
        </w:rPr>
        <w:t>011</w:t>
      </w:r>
    </w:p>
    <w:p>
      <w:pPr>
        <w:tabs>
          <w:tab w:val="left" w:pos="5783"/>
        </w:tabs>
        <w:spacing w:before="90"/>
        <w:ind w:left="0" w:right="1837" w:firstLine="0"/>
        <w:jc w:val="right"/>
        <w:rPr>
          <w:rFonts w:ascii="Times New Roman"/>
          <w:sz w:val="18"/>
        </w:rPr>
      </w:pPr>
      <w:r>
        <w:rPr>
          <w:rFonts w:ascii="Times New Roman"/>
          <w:sz w:val="18"/>
        </w:rPr>
        <w:t>Insertion</w:t>
      </w:r>
      <w:r>
        <w:rPr>
          <w:rFonts w:ascii="Times New Roman"/>
          <w:spacing w:val="-1"/>
          <w:sz w:val="18"/>
        </w:rPr>
        <w:t xml:space="preserve"> </w:t>
      </w:r>
      <w:r>
        <w:rPr>
          <w:rFonts w:ascii="Times New Roman"/>
          <w:sz w:val="18"/>
        </w:rPr>
        <w:t>Operator</w:t>
      </w:r>
      <w:r>
        <w:rPr>
          <w:rFonts w:ascii="Times New Roman"/>
          <w:spacing w:val="-3"/>
          <w:sz w:val="18"/>
        </w:rPr>
        <w:t xml:space="preserve"> </w:t>
      </w:r>
      <w:r>
        <w:rPr>
          <w:rFonts w:ascii="Times New Roman"/>
          <w:sz w:val="18"/>
        </w:rPr>
        <w:t>for</w:t>
      </w:r>
      <w:r>
        <w:rPr>
          <w:rFonts w:ascii="Times New Roman"/>
          <w:spacing w:val="1"/>
          <w:sz w:val="18"/>
        </w:rPr>
        <w:t xml:space="preserve"> </w:t>
      </w:r>
      <w:r>
        <w:rPr>
          <w:rFonts w:ascii="Times New Roman"/>
          <w:sz w:val="18"/>
        </w:rPr>
        <w:t>file</w:t>
      </w:r>
      <w:r>
        <w:rPr>
          <w:rFonts w:ascii="Times New Roman"/>
          <w:sz w:val="18"/>
        </w:rPr>
        <w:tab/>
      </w:r>
      <w:r>
        <w:rPr>
          <w:rFonts w:ascii="Times New Roman"/>
          <w:sz w:val="18"/>
        </w:rPr>
        <w:t>/</w:t>
      </w:r>
      <w:r>
        <w:rPr>
          <w:rFonts w:ascii="Times New Roman"/>
          <w:spacing w:val="4"/>
          <w:sz w:val="18"/>
        </w:rPr>
        <w:t xml:space="preserve"> </w:t>
      </w:r>
      <w:r>
        <w:rPr>
          <w:rFonts w:ascii="Times New Roman"/>
          <w:sz w:val="18"/>
        </w:rPr>
        <w:t>011</w:t>
      </w:r>
    </w:p>
    <w:p>
      <w:pPr>
        <w:tabs>
          <w:tab w:val="left" w:pos="5783"/>
        </w:tabs>
        <w:spacing w:before="96"/>
        <w:ind w:left="0" w:right="1837" w:firstLine="0"/>
        <w:jc w:val="right"/>
        <w:rPr>
          <w:rFonts w:ascii="Times New Roman"/>
          <w:sz w:val="18"/>
        </w:rPr>
      </w:pPr>
      <w:r>
        <w:rPr>
          <w:rFonts w:ascii="Times New Roman"/>
          <w:sz w:val="18"/>
        </w:rPr>
        <w:t>Extraction</w:t>
      </w:r>
      <w:r>
        <w:rPr>
          <w:rFonts w:ascii="Times New Roman"/>
          <w:spacing w:val="-1"/>
          <w:sz w:val="18"/>
        </w:rPr>
        <w:t xml:space="preserve"> </w:t>
      </w:r>
      <w:r>
        <w:rPr>
          <w:rFonts w:ascii="Times New Roman"/>
          <w:sz w:val="18"/>
        </w:rPr>
        <w:t>Operator</w:t>
      </w:r>
      <w:r>
        <w:rPr>
          <w:rFonts w:ascii="Times New Roman"/>
          <w:spacing w:val="-3"/>
          <w:sz w:val="18"/>
        </w:rPr>
        <w:t xml:space="preserve"> </w:t>
      </w:r>
      <w:r>
        <w:rPr>
          <w:rFonts w:ascii="Times New Roman"/>
          <w:sz w:val="18"/>
        </w:rPr>
        <w:t>for</w:t>
      </w:r>
      <w:r>
        <w:rPr>
          <w:rFonts w:ascii="Times New Roman"/>
          <w:spacing w:val="2"/>
          <w:sz w:val="18"/>
        </w:rPr>
        <w:t xml:space="preserve"> </w:t>
      </w:r>
      <w:r>
        <w:rPr>
          <w:rFonts w:ascii="Times New Roman"/>
          <w:sz w:val="18"/>
        </w:rPr>
        <w:t>file</w:t>
      </w:r>
      <w:r>
        <w:rPr>
          <w:rFonts w:ascii="Times New Roman"/>
          <w:sz w:val="18"/>
        </w:rPr>
        <w:tab/>
      </w:r>
      <w:r>
        <w:rPr>
          <w:rFonts w:ascii="Times New Roman"/>
          <w:sz w:val="18"/>
        </w:rPr>
        <w:t>/</w:t>
      </w:r>
      <w:r>
        <w:rPr>
          <w:rFonts w:ascii="Times New Roman"/>
          <w:spacing w:val="4"/>
          <w:sz w:val="18"/>
        </w:rPr>
        <w:t xml:space="preserve"> </w:t>
      </w:r>
      <w:r>
        <w:rPr>
          <w:rFonts w:ascii="Times New Roman"/>
          <w:sz w:val="18"/>
        </w:rPr>
        <w:t>012</w:t>
      </w:r>
    </w:p>
    <w:p>
      <w:pPr>
        <w:tabs>
          <w:tab w:val="left" w:pos="6263"/>
        </w:tabs>
        <w:spacing w:before="54"/>
        <w:ind w:left="0" w:right="1837" w:firstLine="0"/>
        <w:jc w:val="right"/>
        <w:rPr>
          <w:rFonts w:ascii="Times New Roman" w:eastAsia="Times New Roman"/>
          <w:sz w:val="18"/>
        </w:rPr>
      </w:pPr>
      <w:r>
        <w:rPr>
          <w:rFonts w:ascii="Times New Roman" w:eastAsia="Times New Roman"/>
          <w:sz w:val="18"/>
        </w:rPr>
        <w:t>Name</w:t>
      </w:r>
      <w:r>
        <w:rPr>
          <w:rFonts w:ascii="Times New Roman" w:eastAsia="Times New Roman"/>
          <w:spacing w:val="-3"/>
          <w:sz w:val="18"/>
        </w:rPr>
        <w:t xml:space="preserve"> </w:t>
      </w:r>
      <w:r>
        <w:rPr>
          <w:rFonts w:ascii="Times New Roman" w:eastAsia="Times New Roman"/>
          <w:sz w:val="18"/>
        </w:rPr>
        <w:t>Mangling</w:t>
      </w:r>
      <w:r>
        <w:rPr>
          <w:rFonts w:hint="eastAsia" w:ascii="宋体" w:eastAsia="宋体"/>
          <w:sz w:val="18"/>
        </w:rPr>
        <w:t>（符号的特殊处理）</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014</w:t>
      </w:r>
    </w:p>
    <w:p>
      <w:pPr>
        <w:tabs>
          <w:tab w:val="left" w:pos="6263"/>
        </w:tabs>
        <w:spacing w:before="108"/>
        <w:ind w:left="0" w:right="1837" w:firstLine="0"/>
        <w:jc w:val="right"/>
        <w:rPr>
          <w:rFonts w:ascii="Times New Roman"/>
          <w:sz w:val="18"/>
        </w:rPr>
      </w:pPr>
      <w:r>
        <w:rPr>
          <w:rFonts w:ascii="Times New Roman"/>
          <w:sz w:val="18"/>
        </w:rPr>
        <w:t>extern</w:t>
      </w:r>
      <w:r>
        <w:rPr>
          <w:rFonts w:ascii="Times New Roman"/>
          <w:spacing w:val="-2"/>
          <w:sz w:val="18"/>
        </w:rPr>
        <w:t xml:space="preserve"> </w:t>
      </w:r>
      <w:r>
        <w:rPr>
          <w:rFonts w:ascii="Times New Roman"/>
          <w:sz w:val="18"/>
        </w:rPr>
        <w:t>"C"</w:t>
      </w:r>
      <w:r>
        <w:rPr>
          <w:rFonts w:ascii="Times New Roman"/>
          <w:sz w:val="18"/>
        </w:rPr>
        <w:tab/>
      </w:r>
      <w:r>
        <w:rPr>
          <w:rFonts w:ascii="Times New Roman"/>
          <w:sz w:val="18"/>
        </w:rPr>
        <w:t>/</w:t>
      </w:r>
      <w:r>
        <w:rPr>
          <w:rFonts w:ascii="Times New Roman"/>
          <w:spacing w:val="4"/>
          <w:sz w:val="18"/>
        </w:rPr>
        <w:t xml:space="preserve"> </w:t>
      </w:r>
      <w:r>
        <w:rPr>
          <w:rFonts w:ascii="Times New Roman"/>
          <w:sz w:val="18"/>
        </w:rPr>
        <w:t>015</w:t>
      </w:r>
    </w:p>
    <w:p>
      <w:pPr>
        <w:tabs>
          <w:tab w:val="left" w:pos="6263"/>
        </w:tabs>
        <w:spacing w:before="55"/>
        <w:ind w:left="0" w:right="1837" w:firstLine="0"/>
        <w:jc w:val="right"/>
        <w:rPr>
          <w:rFonts w:ascii="Times New Roman" w:eastAsia="Times New Roman"/>
          <w:sz w:val="18"/>
        </w:rPr>
      </w:pPr>
      <w:r>
        <w:rPr>
          <w:rFonts w:hint="eastAsia" w:ascii="宋体" w:eastAsia="宋体"/>
          <w:sz w:val="18"/>
        </w:rPr>
        <w:t>三种封装层级：</w:t>
      </w:r>
      <w:r>
        <w:rPr>
          <w:rFonts w:ascii="Times New Roman" w:eastAsia="Times New Roman"/>
          <w:sz w:val="18"/>
        </w:rPr>
        <w:t>private</w:t>
      </w:r>
      <w:r>
        <w:rPr>
          <w:rFonts w:hint="eastAsia" w:ascii="宋体" w:eastAsia="宋体"/>
          <w:sz w:val="18"/>
        </w:rPr>
        <w:t>、</w:t>
      </w:r>
      <w:r>
        <w:rPr>
          <w:rFonts w:ascii="Times New Roman" w:eastAsia="Times New Roman"/>
          <w:sz w:val="18"/>
        </w:rPr>
        <w:t>protected</w:t>
      </w:r>
      <w:r>
        <w:rPr>
          <w:rFonts w:hint="eastAsia" w:ascii="宋体" w:eastAsia="宋体"/>
          <w:sz w:val="18"/>
        </w:rPr>
        <w:t>、</w:t>
      </w:r>
      <w:r>
        <w:rPr>
          <w:rFonts w:ascii="Times New Roman" w:eastAsia="Times New Roman"/>
          <w:sz w:val="18"/>
        </w:rPr>
        <w:t>public</w:t>
      </w:r>
      <w:r>
        <w:rPr>
          <w:rFonts w:ascii="Times New Roman" w:eastAsia="Times New Roman"/>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017</w:t>
      </w:r>
    </w:p>
    <w:p>
      <w:pPr>
        <w:tabs>
          <w:tab w:val="left" w:pos="6263"/>
        </w:tabs>
        <w:spacing w:before="71"/>
        <w:ind w:left="0" w:right="1837" w:firstLine="0"/>
        <w:jc w:val="right"/>
        <w:rPr>
          <w:rFonts w:ascii="Times New Roman" w:eastAsia="Times New Roman"/>
          <w:sz w:val="18"/>
        </w:rPr>
      </w:pPr>
      <w:r>
        <w:rPr>
          <w:rFonts w:ascii="Times New Roman" w:eastAsia="Times New Roman"/>
          <w:sz w:val="18"/>
        </w:rPr>
        <w:t>Struct</w:t>
      </w:r>
      <w:r>
        <w:rPr>
          <w:rFonts w:ascii="Times New Roman" w:eastAsia="Times New Roman"/>
          <w:spacing w:val="43"/>
          <w:sz w:val="18"/>
        </w:rPr>
        <w:t xml:space="preserve"> </w:t>
      </w:r>
      <w:r>
        <w:rPr>
          <w:rFonts w:hint="eastAsia" w:ascii="宋体" w:eastAsia="宋体"/>
          <w:sz w:val="18"/>
        </w:rPr>
        <w:t>和</w:t>
      </w:r>
      <w:r>
        <w:rPr>
          <w:rFonts w:hint="eastAsia" w:ascii="宋体" w:eastAsia="宋体"/>
          <w:spacing w:val="2"/>
          <w:sz w:val="18"/>
        </w:rPr>
        <w:t xml:space="preserve"> </w:t>
      </w:r>
      <w:r>
        <w:rPr>
          <w:rFonts w:ascii="Times New Roman" w:eastAsia="Times New Roman"/>
          <w:sz w:val="18"/>
        </w:rPr>
        <w:t>Class</w:t>
      </w:r>
      <w:r>
        <w:rPr>
          <w:rFonts w:ascii="Times New Roman" w:eastAsia="Times New Roman"/>
          <w:spacing w:val="43"/>
          <w:sz w:val="18"/>
        </w:rPr>
        <w:t xml:space="preserve"> </w:t>
      </w:r>
      <w:r>
        <w:rPr>
          <w:rFonts w:hint="eastAsia" w:ascii="宋体" w:eastAsia="宋体"/>
          <w:sz w:val="18"/>
        </w:rPr>
        <w:t>的差异</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019</w:t>
      </w:r>
    </w:p>
    <w:p>
      <w:pPr>
        <w:tabs>
          <w:tab w:val="left" w:pos="7983"/>
        </w:tabs>
        <w:spacing w:before="67" w:line="312" w:lineRule="auto"/>
        <w:ind w:left="1719" w:right="1837" w:firstLine="0"/>
        <w:jc w:val="both"/>
        <w:rPr>
          <w:rFonts w:ascii="Times New Roman" w:eastAsia="Times New Roman"/>
          <w:sz w:val="18"/>
        </w:rPr>
      </w:pPr>
      <w:r>
        <w:rPr>
          <w:rFonts w:ascii="Times New Roman" w:eastAsia="Times New Roman"/>
          <w:sz w:val="18"/>
        </w:rPr>
        <w:t>Objects</w:t>
      </w:r>
      <w:r>
        <w:rPr>
          <w:rFonts w:ascii="Times New Roman" w:eastAsia="Times New Roman"/>
          <w:spacing w:val="42"/>
          <w:sz w:val="18"/>
        </w:rPr>
        <w:t xml:space="preserve"> </w:t>
      </w:r>
      <w:r>
        <w:rPr>
          <w:rFonts w:hint="eastAsia" w:ascii="宋体" w:eastAsia="宋体"/>
          <w:sz w:val="18"/>
        </w:rPr>
        <w:t>的诞生（</w:t>
      </w:r>
      <w:r>
        <w:rPr>
          <w:rFonts w:ascii="Times New Roman" w:eastAsia="Times New Roman"/>
          <w:sz w:val="18"/>
        </w:rPr>
        <w:t>Objects</w:t>
      </w:r>
      <w:r>
        <w:rPr>
          <w:rFonts w:ascii="Times New Roman" w:eastAsia="Times New Roman"/>
          <w:spacing w:val="-1"/>
          <w:sz w:val="18"/>
        </w:rPr>
        <w:t xml:space="preserve"> </w:t>
      </w:r>
      <w:r>
        <w:rPr>
          <w:rFonts w:ascii="Times New Roman" w:eastAsia="Times New Roman"/>
          <w:sz w:val="18"/>
        </w:rPr>
        <w:t>Instantiation</w:t>
      </w:r>
      <w:r>
        <w:rPr>
          <w:rFonts w:hint="eastAsia" w:ascii="宋体" w:eastAsia="宋体"/>
          <w:sz w:val="18"/>
        </w:rPr>
        <w:t>）与死亡</w:t>
      </w:r>
      <w:r>
        <w:rPr>
          <w:rFonts w:hint="eastAsia" w:ascii="宋体" w:eastAsia="宋体"/>
          <w:sz w:val="18"/>
        </w:rPr>
        <w:tab/>
      </w:r>
      <w:r>
        <w:rPr>
          <w:rFonts w:ascii="Times New Roman" w:eastAsia="Times New Roman"/>
          <w:sz w:val="18"/>
        </w:rPr>
        <w:t>/ 020</w:t>
      </w:r>
      <w:r>
        <w:rPr>
          <w:rFonts w:ascii="Times New Roman" w:eastAsia="Times New Roman"/>
          <w:spacing w:val="-42"/>
          <w:sz w:val="18"/>
        </w:rPr>
        <w:t xml:space="preserve"> </w:t>
      </w:r>
      <w:r>
        <w:rPr>
          <w:rFonts w:ascii="Times New Roman" w:eastAsia="Times New Roman"/>
          <w:sz w:val="18"/>
        </w:rPr>
        <w:t>Objects</w:t>
      </w:r>
      <w:r>
        <w:rPr>
          <w:rFonts w:ascii="Times New Roman" w:eastAsia="Times New Roman"/>
          <w:spacing w:val="40"/>
          <w:sz w:val="18"/>
        </w:rPr>
        <w:t xml:space="preserve"> </w:t>
      </w:r>
      <w:r>
        <w:rPr>
          <w:rFonts w:hint="eastAsia" w:ascii="宋体" w:eastAsia="宋体"/>
          <w:sz w:val="18"/>
        </w:rPr>
        <w:t>的生存范围与生命周期（</w:t>
      </w:r>
      <w:r>
        <w:rPr>
          <w:rFonts w:ascii="Times New Roman" w:eastAsia="Times New Roman"/>
          <w:sz w:val="18"/>
        </w:rPr>
        <w:t>Scope</w:t>
      </w:r>
      <w:r>
        <w:rPr>
          <w:rFonts w:ascii="Times New Roman" w:eastAsia="Times New Roman"/>
          <w:spacing w:val="-2"/>
          <w:sz w:val="18"/>
        </w:rPr>
        <w:t xml:space="preserve"> </w:t>
      </w:r>
      <w:r>
        <w:rPr>
          <w:rFonts w:ascii="Times New Roman" w:eastAsia="Times New Roman"/>
          <w:sz w:val="18"/>
        </w:rPr>
        <w:t>and</w:t>
      </w:r>
      <w:r>
        <w:rPr>
          <w:rFonts w:ascii="Times New Roman" w:eastAsia="Times New Roman"/>
          <w:spacing w:val="-3"/>
          <w:sz w:val="18"/>
        </w:rPr>
        <w:t xml:space="preserve"> </w:t>
      </w:r>
      <w:r>
        <w:rPr>
          <w:rFonts w:ascii="Times New Roman" w:eastAsia="Times New Roman"/>
          <w:sz w:val="18"/>
        </w:rPr>
        <w:t>Lifetime</w:t>
      </w:r>
      <w:r>
        <w:rPr>
          <w:rFonts w:ascii="Times New Roman" w:eastAsia="Times New Roman"/>
          <w:spacing w:val="3"/>
          <w:sz w:val="18"/>
        </w:rPr>
        <w:t xml:space="preserve"> </w:t>
      </w:r>
      <w:r>
        <w:rPr>
          <w:rFonts w:ascii="Times New Roman" w:eastAsia="Times New Roman"/>
          <w:sz w:val="18"/>
        </w:rPr>
        <w:t>of</w:t>
      </w:r>
      <w:r>
        <w:rPr>
          <w:rFonts w:ascii="Times New Roman" w:eastAsia="Times New Roman"/>
          <w:spacing w:val="-2"/>
          <w:sz w:val="18"/>
        </w:rPr>
        <w:t xml:space="preserve"> </w:t>
      </w:r>
      <w:r>
        <w:rPr>
          <w:rFonts w:ascii="Times New Roman" w:eastAsia="Times New Roman"/>
          <w:sz w:val="18"/>
        </w:rPr>
        <w:t>Objects</w:t>
      </w:r>
      <w:r>
        <w:rPr>
          <w:rFonts w:hint="eastAsia" w:ascii="宋体" w:eastAsia="宋体"/>
          <w:sz w:val="18"/>
        </w:rPr>
        <w:t>）</w:t>
      </w:r>
      <w:r>
        <w:rPr>
          <w:rFonts w:hint="eastAsia" w:ascii="宋体" w:eastAsia="宋体"/>
          <w:sz w:val="18"/>
        </w:rPr>
        <w:tab/>
      </w:r>
      <w:r>
        <w:rPr>
          <w:rFonts w:ascii="Times New Roman" w:eastAsia="Times New Roman"/>
          <w:sz w:val="18"/>
        </w:rPr>
        <w:t>/ 021</w:t>
      </w:r>
      <w:r>
        <w:rPr>
          <w:rFonts w:ascii="Times New Roman" w:eastAsia="Times New Roman"/>
          <w:spacing w:val="-42"/>
          <w:sz w:val="18"/>
        </w:rPr>
        <w:t xml:space="preserve"> </w:t>
      </w:r>
      <w:r>
        <w:rPr>
          <w:rFonts w:ascii="Times New Roman" w:eastAsia="Times New Roman"/>
          <w:sz w:val="18"/>
        </w:rPr>
        <w:t>Pointers</w:t>
      </w:r>
      <w:r>
        <w:rPr>
          <w:rFonts w:ascii="Times New Roman" w:eastAsia="Times New Roman"/>
          <w:spacing w:val="41"/>
          <w:sz w:val="18"/>
        </w:rPr>
        <w:t xml:space="preserve"> </w:t>
      </w:r>
      <w:r>
        <w:rPr>
          <w:rFonts w:hint="eastAsia" w:ascii="宋体" w:eastAsia="宋体"/>
          <w:sz w:val="18"/>
        </w:rPr>
        <w:t xml:space="preserve">与 </w:t>
      </w:r>
      <w:r>
        <w:rPr>
          <w:rFonts w:ascii="Times New Roman" w:eastAsia="Times New Roman"/>
          <w:sz w:val="18"/>
        </w:rPr>
        <w:t>References</w:t>
      </w:r>
      <w:r>
        <w:rPr>
          <w:rFonts w:ascii="Times New Roman" w:eastAsia="Times New Roman"/>
          <w:sz w:val="18"/>
        </w:rPr>
        <w:tab/>
      </w:r>
      <w:r>
        <w:rPr>
          <w:rFonts w:ascii="Times New Roman" w:eastAsia="Times New Roman"/>
          <w:spacing w:val="-1"/>
          <w:sz w:val="18"/>
        </w:rPr>
        <w:t>/</w:t>
      </w:r>
      <w:r>
        <w:rPr>
          <w:rFonts w:ascii="Times New Roman" w:eastAsia="Times New Roman"/>
          <w:spacing w:val="-8"/>
          <w:sz w:val="18"/>
        </w:rPr>
        <w:t xml:space="preserve"> </w:t>
      </w:r>
      <w:r>
        <w:rPr>
          <w:rFonts w:ascii="Times New Roman" w:eastAsia="Times New Roman"/>
          <w:spacing w:val="-1"/>
          <w:sz w:val="18"/>
        </w:rPr>
        <w:t>023</w:t>
      </w:r>
    </w:p>
    <w:p>
      <w:pPr>
        <w:tabs>
          <w:tab w:val="left" w:pos="5783"/>
        </w:tabs>
        <w:spacing w:before="39"/>
        <w:ind w:left="0" w:right="1837" w:firstLine="0"/>
        <w:jc w:val="right"/>
        <w:rPr>
          <w:rFonts w:ascii="Times New Roman"/>
          <w:sz w:val="18"/>
        </w:rPr>
      </w:pPr>
      <w:r>
        <w:rPr>
          <w:rFonts w:ascii="Times New Roman"/>
          <w:sz w:val="18"/>
        </w:rPr>
        <w:t>Pointer</w:t>
      </w:r>
      <w:r>
        <w:rPr>
          <w:rFonts w:ascii="Times New Roman"/>
          <w:sz w:val="18"/>
        </w:rPr>
        <w:tab/>
      </w:r>
      <w:r>
        <w:rPr>
          <w:rFonts w:ascii="Times New Roman"/>
          <w:sz w:val="18"/>
        </w:rPr>
        <w:t>/</w:t>
      </w:r>
      <w:r>
        <w:rPr>
          <w:rFonts w:ascii="Times New Roman"/>
          <w:spacing w:val="4"/>
          <w:sz w:val="18"/>
        </w:rPr>
        <w:t xml:space="preserve"> </w:t>
      </w:r>
      <w:r>
        <w:rPr>
          <w:rFonts w:ascii="Times New Roman"/>
          <w:sz w:val="18"/>
        </w:rPr>
        <w:t>023</w:t>
      </w:r>
    </w:p>
    <w:p>
      <w:pPr>
        <w:tabs>
          <w:tab w:val="left" w:pos="5783"/>
        </w:tabs>
        <w:spacing w:before="91"/>
        <w:ind w:left="0" w:right="1837" w:firstLine="0"/>
        <w:jc w:val="right"/>
        <w:rPr>
          <w:rFonts w:ascii="Times New Roman"/>
          <w:sz w:val="18"/>
        </w:rPr>
      </w:pPr>
      <w:r>
        <w:rPr>
          <w:rFonts w:ascii="Times New Roman"/>
          <w:sz w:val="18"/>
        </w:rPr>
        <w:t>Reference</w:t>
      </w:r>
      <w:r>
        <w:rPr>
          <w:rFonts w:ascii="Times New Roman"/>
          <w:sz w:val="18"/>
        </w:rPr>
        <w:tab/>
      </w:r>
      <w:r>
        <w:rPr>
          <w:rFonts w:ascii="Times New Roman"/>
          <w:sz w:val="18"/>
        </w:rPr>
        <w:t>/</w:t>
      </w:r>
      <w:r>
        <w:rPr>
          <w:rFonts w:ascii="Times New Roman"/>
          <w:spacing w:val="4"/>
          <w:sz w:val="18"/>
        </w:rPr>
        <w:t xml:space="preserve"> </w:t>
      </w:r>
      <w:r>
        <w:rPr>
          <w:rFonts w:ascii="Times New Roman"/>
          <w:sz w:val="18"/>
        </w:rPr>
        <w:t>025</w:t>
      </w:r>
    </w:p>
    <w:p>
      <w:pPr>
        <w:tabs>
          <w:tab w:val="left" w:pos="7983"/>
        </w:tabs>
        <w:spacing w:before="59" w:line="348" w:lineRule="auto"/>
        <w:ind w:left="2079" w:right="1837" w:hanging="360"/>
        <w:jc w:val="right"/>
        <w:rPr>
          <w:rFonts w:ascii="Times New Roman" w:eastAsia="Times New Roman"/>
          <w:sz w:val="18"/>
        </w:rPr>
      </w:pPr>
      <w:r>
        <w:rPr>
          <w:rFonts w:ascii="Times New Roman" w:eastAsia="Times New Roman"/>
          <w:sz w:val="18"/>
        </w:rPr>
        <w:t>Constructors</w:t>
      </w:r>
      <w:r>
        <w:rPr>
          <w:rFonts w:ascii="Times New Roman" w:eastAsia="Times New Roman"/>
          <w:spacing w:val="40"/>
          <w:sz w:val="18"/>
        </w:rPr>
        <w:t xml:space="preserve"> </w:t>
      </w:r>
      <w:r>
        <w:rPr>
          <w:rFonts w:hint="eastAsia" w:ascii="宋体" w:eastAsia="宋体"/>
          <w:sz w:val="18"/>
        </w:rPr>
        <w:t xml:space="preserve">和 </w:t>
      </w:r>
      <w:r>
        <w:rPr>
          <w:rFonts w:ascii="Times New Roman" w:eastAsia="Times New Roman"/>
          <w:sz w:val="18"/>
        </w:rPr>
        <w:t>Destructors</w:t>
      </w:r>
      <w:r>
        <w:rPr>
          <w:rFonts w:hint="eastAsia" w:ascii="宋体" w:eastAsia="宋体"/>
          <w:sz w:val="18"/>
        </w:rPr>
        <w:t>（建构式和解构式）</w:t>
      </w:r>
      <w:r>
        <w:rPr>
          <w:rFonts w:hint="eastAsia" w:ascii="宋体" w:eastAsia="宋体"/>
          <w:sz w:val="18"/>
        </w:rPr>
        <w:tab/>
      </w:r>
      <w:r>
        <w:rPr>
          <w:rFonts w:ascii="Times New Roman" w:eastAsia="Times New Roman"/>
          <w:sz w:val="18"/>
        </w:rPr>
        <w:t>/ 028</w:t>
      </w:r>
      <w:r>
        <w:rPr>
          <w:rFonts w:ascii="Times New Roman" w:eastAsia="Times New Roman"/>
          <w:spacing w:val="-42"/>
          <w:sz w:val="18"/>
        </w:rPr>
        <w:t xml:space="preserve"> </w:t>
      </w:r>
      <w:r>
        <w:rPr>
          <w:rFonts w:ascii="Times New Roman" w:eastAsia="Times New Roman"/>
          <w:sz w:val="18"/>
        </w:rPr>
        <w:t>Default</w:t>
      </w:r>
      <w:r>
        <w:rPr>
          <w:rFonts w:ascii="Times New Roman" w:eastAsia="Times New Roman"/>
          <w:spacing w:val="1"/>
          <w:sz w:val="18"/>
        </w:rPr>
        <w:t xml:space="preserve"> </w:t>
      </w:r>
      <w:r>
        <w:rPr>
          <w:rFonts w:ascii="Times New Roman" w:eastAsia="Times New Roman"/>
          <w:sz w:val="18"/>
        </w:rPr>
        <w:t>Constructors</w:t>
      </w:r>
      <w:r>
        <w:rPr>
          <w:rFonts w:ascii="Times New Roman" w:eastAsia="Times New Roman"/>
          <w:sz w:val="18"/>
        </w:rPr>
        <w:tab/>
      </w:r>
      <w:r>
        <w:rPr>
          <w:rFonts w:ascii="Times New Roman" w:eastAsia="Times New Roman"/>
          <w:spacing w:val="-1"/>
          <w:sz w:val="18"/>
        </w:rPr>
        <w:t>/</w:t>
      </w:r>
      <w:r>
        <w:rPr>
          <w:rFonts w:ascii="Times New Roman" w:eastAsia="Times New Roman"/>
          <w:spacing w:val="-8"/>
          <w:sz w:val="18"/>
        </w:rPr>
        <w:t xml:space="preserve"> </w:t>
      </w:r>
      <w:r>
        <w:rPr>
          <w:rFonts w:ascii="Times New Roman" w:eastAsia="Times New Roman"/>
          <w:spacing w:val="-1"/>
          <w:sz w:val="18"/>
        </w:rPr>
        <w:t>028</w:t>
      </w:r>
    </w:p>
    <w:p>
      <w:pPr>
        <w:pStyle w:val="11"/>
        <w:spacing w:before="11"/>
        <w:rPr>
          <w:rFonts w:ascii="Times New Roman"/>
          <w:sz w:val="25"/>
        </w:rPr>
      </w:pPr>
    </w:p>
    <w:p>
      <w:pPr>
        <w:spacing w:before="81"/>
        <w:ind w:left="5929" w:right="0" w:firstLine="0"/>
        <w:jc w:val="left"/>
        <w:rPr>
          <w:rFonts w:hint="eastAsia" w:ascii="宋体" w:eastAsia="宋体"/>
          <w:sz w:val="16"/>
        </w:rPr>
      </w:pPr>
      <w:r>
        <w:rPr>
          <w:rFonts w:hint="eastAsia" w:ascii="宋体" w:eastAsia="宋体"/>
          <w:color w:val="0000FF"/>
          <w:w w:val="95"/>
          <w:sz w:val="16"/>
        </w:rPr>
        <w:t>多型与虚拟（</w:t>
      </w:r>
      <w:r>
        <w:rPr>
          <w:rFonts w:ascii="Times New Roman" w:eastAsia="Times New Roman"/>
          <w:i/>
          <w:color w:val="0000FF"/>
          <w:w w:val="95"/>
          <w:sz w:val="16"/>
        </w:rPr>
        <w:t>Polymorphism</w:t>
      </w:r>
      <w:r>
        <w:rPr>
          <w:rFonts w:ascii="Times New Roman" w:eastAsia="Times New Roman"/>
          <w:i/>
          <w:color w:val="0000FF"/>
          <w:spacing w:val="54"/>
          <w:sz w:val="16"/>
        </w:rPr>
        <w:t xml:space="preserve"> </w:t>
      </w:r>
      <w:r>
        <w:rPr>
          <w:rFonts w:ascii="Times New Roman" w:eastAsia="Times New Roman"/>
          <w:i/>
          <w:color w:val="0000FF"/>
          <w:w w:val="95"/>
          <w:sz w:val="16"/>
        </w:rPr>
        <w:t>in</w:t>
      </w:r>
      <w:r>
        <w:rPr>
          <w:rFonts w:ascii="Times New Roman" w:eastAsia="Times New Roman"/>
          <w:i/>
          <w:color w:val="0000FF"/>
          <w:spacing w:val="57"/>
          <w:sz w:val="16"/>
        </w:rPr>
        <w:t xml:space="preserve"> </w:t>
      </w:r>
      <w:r>
        <w:rPr>
          <w:rFonts w:ascii="Times New Roman" w:eastAsia="Times New Roman"/>
          <w:i/>
          <w:color w:val="0000FF"/>
          <w:w w:val="95"/>
          <w:sz w:val="16"/>
        </w:rPr>
        <w:t>C++</w:t>
      </w:r>
      <w:r>
        <w:rPr>
          <w:rFonts w:hint="eastAsia" w:ascii="宋体" w:eastAsia="宋体"/>
          <w:color w:val="0000FF"/>
          <w:w w:val="95"/>
          <w:sz w:val="16"/>
        </w:rPr>
        <w:t>）</w:t>
      </w:r>
    </w:p>
    <w:p>
      <w:pPr>
        <w:spacing w:after="0"/>
        <w:jc w:val="left"/>
        <w:rPr>
          <w:rFonts w:hint="eastAsia" w:ascii="宋体" w:eastAsia="宋体"/>
          <w:sz w:val="16"/>
        </w:rPr>
        <w:sectPr>
          <w:pgSz w:w="10320" w:h="13220"/>
          <w:pgMar w:top="560" w:right="80" w:bottom="280" w:left="40" w:header="720" w:footer="720" w:gutter="0"/>
          <w:cols w:space="720" w:num="1"/>
        </w:sectPr>
      </w:pPr>
    </w:p>
    <w:p>
      <w:pPr>
        <w:tabs>
          <w:tab w:val="left" w:pos="8123"/>
        </w:tabs>
        <w:spacing w:before="69"/>
        <w:ind w:left="1719" w:right="0" w:firstLine="0"/>
        <w:jc w:val="left"/>
        <w:rPr>
          <w:rFonts w:hint="eastAsia" w:ascii="宋体" w:eastAsia="宋体"/>
          <w:sz w:val="16"/>
        </w:rPr>
      </w:pPr>
      <w:r>
        <w:pict>
          <v:rect id="_x0000_s1041" o:spid="_x0000_s1041" o:spt="1" style="position:absolute;left:0pt;margin-left:86.55pt;margin-top:19.15pt;height:0.7pt;width:342.95pt;mso-position-horizontal-relative:page;mso-wrap-distance-bottom:0pt;mso-wrap-distance-top:0pt;z-index:-251402240;mso-width-relative:page;mso-height-relative:page;" fillcolor="#000000" filled="t" stroked="f" coordsize="21600,21600">
            <v:path/>
            <v:fill on="t" focussize="0,0"/>
            <v:stroke on="f"/>
            <v:imagedata o:title=""/>
            <o:lock v:ext="edit"/>
            <w10:wrap type="topAndBottom"/>
          </v:rect>
        </w:pict>
      </w:r>
      <w:r>
        <w:rPr>
          <w:rFonts w:ascii="Times New Roman" w:eastAsia="Times New Roman"/>
          <w:sz w:val="18"/>
        </w:rPr>
        <w:t>2</w:t>
      </w:r>
      <w:r>
        <w:rPr>
          <w:rFonts w:ascii="Times New Roman" w:eastAsia="Times New Roman"/>
          <w:sz w:val="18"/>
        </w:rPr>
        <w:tab/>
      </w:r>
      <w:r>
        <w:rPr>
          <w:rFonts w:hint="eastAsia" w:ascii="宋体" w:eastAsia="宋体"/>
          <w:spacing w:val="-2"/>
          <w:position w:val="1"/>
          <w:sz w:val="16"/>
        </w:rPr>
        <w:t>目 录</w:t>
      </w:r>
    </w:p>
    <w:p>
      <w:pPr>
        <w:pStyle w:val="11"/>
        <w:spacing w:before="5"/>
        <w:rPr>
          <w:rFonts w:ascii="宋体"/>
          <w:sz w:val="21"/>
        </w:rPr>
      </w:pPr>
    </w:p>
    <w:p>
      <w:pPr>
        <w:tabs>
          <w:tab w:val="left" w:pos="5903"/>
        </w:tabs>
        <w:spacing w:before="95"/>
        <w:ind w:left="0" w:right="1837" w:firstLine="0"/>
        <w:jc w:val="right"/>
        <w:rPr>
          <w:rFonts w:ascii="Times New Roman"/>
          <w:sz w:val="18"/>
        </w:rPr>
      </w:pPr>
      <w:r>
        <w:rPr>
          <w:rFonts w:ascii="Times New Roman"/>
          <w:sz w:val="18"/>
        </w:rPr>
        <w:t>Copy</w:t>
      </w:r>
      <w:r>
        <w:rPr>
          <w:rFonts w:ascii="Times New Roman"/>
          <w:spacing w:val="-7"/>
          <w:sz w:val="18"/>
        </w:rPr>
        <w:t xml:space="preserve"> </w:t>
      </w:r>
      <w:r>
        <w:rPr>
          <w:rFonts w:ascii="Times New Roman"/>
          <w:sz w:val="18"/>
        </w:rPr>
        <w:t>Constructors</w:t>
      </w:r>
      <w:r>
        <w:rPr>
          <w:rFonts w:ascii="Times New Roman"/>
          <w:sz w:val="18"/>
        </w:rPr>
        <w:tab/>
      </w:r>
      <w:r>
        <w:rPr>
          <w:rFonts w:ascii="Times New Roman"/>
          <w:sz w:val="18"/>
        </w:rPr>
        <w:t>/</w:t>
      </w:r>
      <w:r>
        <w:rPr>
          <w:rFonts w:ascii="Times New Roman"/>
          <w:spacing w:val="5"/>
          <w:sz w:val="18"/>
        </w:rPr>
        <w:t xml:space="preserve"> </w:t>
      </w:r>
      <w:r>
        <w:rPr>
          <w:rFonts w:ascii="Times New Roman"/>
          <w:sz w:val="18"/>
        </w:rPr>
        <w:t>032</w:t>
      </w:r>
    </w:p>
    <w:p>
      <w:pPr>
        <w:tabs>
          <w:tab w:val="left" w:pos="5783"/>
        </w:tabs>
        <w:spacing w:before="59"/>
        <w:ind w:left="0" w:right="1837" w:firstLine="0"/>
        <w:jc w:val="right"/>
        <w:rPr>
          <w:rFonts w:ascii="Times New Roman" w:eastAsia="Times New Roman"/>
          <w:sz w:val="18"/>
        </w:rPr>
      </w:pPr>
      <w:r>
        <w:rPr>
          <w:rFonts w:ascii="Times New Roman" w:eastAsia="Times New Roman"/>
          <w:sz w:val="18"/>
        </w:rPr>
        <w:t>bitwise</w:t>
      </w:r>
      <w:r>
        <w:rPr>
          <w:rFonts w:ascii="Times New Roman" w:eastAsia="Times New Roman"/>
          <w:spacing w:val="4"/>
          <w:sz w:val="18"/>
        </w:rPr>
        <w:t xml:space="preserve"> </w:t>
      </w:r>
      <w:r>
        <w:rPr>
          <w:rFonts w:ascii="Times New Roman" w:eastAsia="Times New Roman"/>
          <w:sz w:val="18"/>
        </w:rPr>
        <w:t>copy</w:t>
      </w:r>
      <w:r>
        <w:rPr>
          <w:rFonts w:ascii="Times New Roman" w:eastAsia="Times New Roman"/>
          <w:spacing w:val="-7"/>
          <w:sz w:val="18"/>
        </w:rPr>
        <w:t xml:space="preserve"> </w:t>
      </w:r>
      <w:r>
        <w:rPr>
          <w:rFonts w:ascii="Times New Roman" w:eastAsia="Times New Roman"/>
          <w:sz w:val="18"/>
        </w:rPr>
        <w:t>-</w:t>
      </w:r>
      <w:r>
        <w:rPr>
          <w:rFonts w:ascii="Times New Roman" w:eastAsia="Times New Roman"/>
          <w:spacing w:val="45"/>
          <w:sz w:val="18"/>
        </w:rPr>
        <w:t xml:space="preserve"> </w:t>
      </w:r>
      <w:r>
        <w:rPr>
          <w:rFonts w:hint="eastAsia" w:ascii="宋体" w:eastAsia="宋体"/>
          <w:sz w:val="18"/>
        </w:rPr>
        <w:t>概括承受</w:t>
      </w:r>
      <w:r>
        <w:rPr>
          <w:rFonts w:hint="eastAsia" w:ascii="宋体" w:eastAsia="宋体"/>
          <w:sz w:val="18"/>
        </w:rPr>
        <w:tab/>
      </w:r>
      <w:r>
        <w:rPr>
          <w:rFonts w:ascii="Times New Roman" w:eastAsia="Times New Roman"/>
          <w:sz w:val="18"/>
        </w:rPr>
        <w:t>/</w:t>
      </w:r>
      <w:r>
        <w:rPr>
          <w:rFonts w:ascii="Times New Roman" w:eastAsia="Times New Roman"/>
          <w:spacing w:val="5"/>
          <w:sz w:val="18"/>
        </w:rPr>
        <w:t xml:space="preserve"> </w:t>
      </w:r>
      <w:r>
        <w:rPr>
          <w:rFonts w:ascii="Times New Roman" w:eastAsia="Times New Roman"/>
          <w:sz w:val="18"/>
        </w:rPr>
        <w:t>034</w:t>
      </w:r>
    </w:p>
    <w:p>
      <w:pPr>
        <w:tabs>
          <w:tab w:val="left" w:pos="5783"/>
        </w:tabs>
        <w:spacing w:before="67"/>
        <w:ind w:left="0" w:right="1837" w:firstLine="0"/>
        <w:jc w:val="right"/>
        <w:rPr>
          <w:rFonts w:ascii="Times New Roman" w:eastAsia="Times New Roman"/>
          <w:sz w:val="18"/>
        </w:rPr>
      </w:pPr>
      <w:r>
        <w:rPr>
          <w:rFonts w:ascii="Times New Roman" w:eastAsia="Times New Roman"/>
          <w:sz w:val="18"/>
        </w:rPr>
        <w:t>memberwise</w:t>
      </w:r>
      <w:r>
        <w:rPr>
          <w:rFonts w:ascii="Times New Roman" w:eastAsia="Times New Roman"/>
          <w:spacing w:val="-1"/>
          <w:sz w:val="18"/>
        </w:rPr>
        <w:t xml:space="preserve"> </w:t>
      </w:r>
      <w:r>
        <w:rPr>
          <w:rFonts w:ascii="Times New Roman" w:eastAsia="Times New Roman"/>
          <w:sz w:val="18"/>
        </w:rPr>
        <w:t>copy</w:t>
      </w:r>
      <w:r>
        <w:rPr>
          <w:rFonts w:ascii="Times New Roman" w:eastAsia="Times New Roman"/>
          <w:spacing w:val="-6"/>
          <w:sz w:val="18"/>
        </w:rPr>
        <w:t xml:space="preserve"> </w:t>
      </w:r>
      <w:r>
        <w:rPr>
          <w:rFonts w:ascii="Times New Roman" w:eastAsia="Times New Roman"/>
          <w:sz w:val="18"/>
        </w:rPr>
        <w:t>-</w:t>
      </w:r>
      <w:r>
        <w:rPr>
          <w:rFonts w:ascii="Times New Roman" w:eastAsia="Times New Roman"/>
          <w:spacing w:val="46"/>
          <w:sz w:val="18"/>
        </w:rPr>
        <w:t xml:space="preserve"> </w:t>
      </w:r>
      <w:r>
        <w:rPr>
          <w:rFonts w:hint="eastAsia" w:ascii="宋体" w:eastAsia="宋体"/>
          <w:sz w:val="18"/>
        </w:rPr>
        <w:t>选择性承受</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034</w:t>
      </w:r>
    </w:p>
    <w:p>
      <w:pPr>
        <w:tabs>
          <w:tab w:val="left" w:pos="6263"/>
        </w:tabs>
        <w:spacing w:before="108"/>
        <w:ind w:left="0" w:right="1837" w:firstLine="0"/>
        <w:jc w:val="right"/>
        <w:rPr>
          <w:rFonts w:ascii="Times New Roman"/>
          <w:sz w:val="18"/>
        </w:rPr>
      </w:pPr>
      <w:r>
        <w:rPr>
          <w:rFonts w:ascii="Times New Roman"/>
          <w:sz w:val="18"/>
        </w:rPr>
        <w:t>Class</w:t>
      </w:r>
      <w:r>
        <w:rPr>
          <w:rFonts w:ascii="Times New Roman"/>
          <w:spacing w:val="-2"/>
          <w:sz w:val="18"/>
        </w:rPr>
        <w:t xml:space="preserve"> </w:t>
      </w:r>
      <w:r>
        <w:rPr>
          <w:rFonts w:ascii="Times New Roman"/>
          <w:sz w:val="18"/>
        </w:rPr>
        <w:t>Members</w:t>
      </w:r>
      <w:r>
        <w:rPr>
          <w:rFonts w:ascii="Times New Roman"/>
          <w:sz w:val="18"/>
        </w:rPr>
        <w:tab/>
      </w:r>
      <w:r>
        <w:rPr>
          <w:rFonts w:ascii="Times New Roman"/>
          <w:sz w:val="18"/>
        </w:rPr>
        <w:t>/</w:t>
      </w:r>
      <w:r>
        <w:rPr>
          <w:rFonts w:ascii="Times New Roman"/>
          <w:spacing w:val="4"/>
          <w:sz w:val="18"/>
        </w:rPr>
        <w:t xml:space="preserve"> </w:t>
      </w:r>
      <w:r>
        <w:rPr>
          <w:rFonts w:ascii="Times New Roman"/>
          <w:sz w:val="18"/>
        </w:rPr>
        <w:t>036</w:t>
      </w:r>
    </w:p>
    <w:p>
      <w:pPr>
        <w:tabs>
          <w:tab w:val="left" w:pos="5903"/>
        </w:tabs>
        <w:spacing w:before="91"/>
        <w:ind w:left="0" w:right="1837" w:firstLine="0"/>
        <w:jc w:val="right"/>
        <w:rPr>
          <w:rFonts w:ascii="Times New Roman"/>
          <w:sz w:val="18"/>
        </w:rPr>
      </w:pPr>
      <w:r>
        <w:rPr>
          <w:rFonts w:ascii="Times New Roman"/>
          <w:sz w:val="18"/>
        </w:rPr>
        <w:t>Data</w:t>
      </w:r>
      <w:r>
        <w:rPr>
          <w:rFonts w:ascii="Times New Roman"/>
          <w:spacing w:val="-5"/>
          <w:sz w:val="18"/>
        </w:rPr>
        <w:t xml:space="preserve"> </w:t>
      </w:r>
      <w:r>
        <w:rPr>
          <w:rFonts w:ascii="Times New Roman"/>
          <w:sz w:val="18"/>
        </w:rPr>
        <w:t>Members</w:t>
      </w:r>
      <w:r>
        <w:rPr>
          <w:rFonts w:ascii="Times New Roman"/>
          <w:sz w:val="18"/>
        </w:rPr>
        <w:tab/>
      </w:r>
      <w:r>
        <w:rPr>
          <w:rFonts w:ascii="Times New Roman"/>
          <w:sz w:val="18"/>
        </w:rPr>
        <w:t>/</w:t>
      </w:r>
      <w:r>
        <w:rPr>
          <w:rFonts w:ascii="Times New Roman"/>
          <w:spacing w:val="4"/>
          <w:sz w:val="18"/>
        </w:rPr>
        <w:t xml:space="preserve"> </w:t>
      </w:r>
      <w:r>
        <w:rPr>
          <w:rFonts w:ascii="Times New Roman"/>
          <w:sz w:val="18"/>
        </w:rPr>
        <w:t>036</w:t>
      </w:r>
    </w:p>
    <w:p>
      <w:pPr>
        <w:tabs>
          <w:tab w:val="left" w:pos="5903"/>
        </w:tabs>
        <w:spacing w:before="95"/>
        <w:ind w:left="0" w:right="1837" w:firstLine="0"/>
        <w:jc w:val="right"/>
        <w:rPr>
          <w:rFonts w:ascii="Times New Roman"/>
          <w:sz w:val="18"/>
        </w:rPr>
      </w:pPr>
      <w:r>
        <w:rPr>
          <w:rFonts w:ascii="Times New Roman"/>
          <w:sz w:val="18"/>
        </w:rPr>
        <w:t>Member</w:t>
      </w:r>
      <w:r>
        <w:rPr>
          <w:rFonts w:ascii="Times New Roman"/>
          <w:spacing w:val="-2"/>
          <w:sz w:val="18"/>
        </w:rPr>
        <w:t xml:space="preserve"> </w:t>
      </w:r>
      <w:r>
        <w:rPr>
          <w:rFonts w:ascii="Times New Roman"/>
          <w:sz w:val="18"/>
        </w:rPr>
        <w:t>Functions</w:t>
      </w:r>
      <w:r>
        <w:rPr>
          <w:rFonts w:ascii="Times New Roman"/>
          <w:sz w:val="18"/>
        </w:rPr>
        <w:tab/>
      </w:r>
      <w:r>
        <w:rPr>
          <w:rFonts w:ascii="Times New Roman"/>
          <w:sz w:val="18"/>
        </w:rPr>
        <w:t>/</w:t>
      </w:r>
      <w:r>
        <w:rPr>
          <w:rFonts w:ascii="Times New Roman"/>
          <w:spacing w:val="4"/>
          <w:sz w:val="18"/>
        </w:rPr>
        <w:t xml:space="preserve"> </w:t>
      </w:r>
      <w:r>
        <w:rPr>
          <w:rFonts w:ascii="Times New Roman"/>
          <w:sz w:val="18"/>
        </w:rPr>
        <w:t>037</w:t>
      </w:r>
    </w:p>
    <w:p>
      <w:pPr>
        <w:tabs>
          <w:tab w:val="left" w:pos="6263"/>
        </w:tabs>
        <w:spacing w:before="55"/>
        <w:ind w:left="0" w:right="1837" w:firstLine="0"/>
        <w:jc w:val="right"/>
        <w:rPr>
          <w:rFonts w:ascii="Times New Roman" w:eastAsia="Times New Roman"/>
          <w:sz w:val="18"/>
        </w:rPr>
      </w:pPr>
      <w:r>
        <w:rPr>
          <w:rFonts w:hint="eastAsia" w:ascii="宋体" w:eastAsia="宋体"/>
          <w:sz w:val="18"/>
        </w:rPr>
        <w:t xml:space="preserve">如何取用 </w:t>
      </w:r>
      <w:r>
        <w:rPr>
          <w:rFonts w:ascii="Times New Roman" w:eastAsia="Times New Roman"/>
          <w:sz w:val="18"/>
        </w:rPr>
        <w:t>Class</w:t>
      </w:r>
      <w:r>
        <w:rPr>
          <w:rFonts w:ascii="Times New Roman" w:eastAsia="Times New Roman"/>
          <w:spacing w:val="-1"/>
          <w:sz w:val="18"/>
        </w:rPr>
        <w:t xml:space="preserve"> </w:t>
      </w:r>
      <w:r>
        <w:rPr>
          <w:rFonts w:ascii="Times New Roman" w:eastAsia="Times New Roman"/>
          <w:sz w:val="18"/>
        </w:rPr>
        <w:t>Members</w:t>
      </w:r>
      <w:r>
        <w:rPr>
          <w:rFonts w:ascii="Times New Roman" w:eastAsia="Times New Roman"/>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038</w:t>
      </w:r>
    </w:p>
    <w:p>
      <w:pPr>
        <w:tabs>
          <w:tab w:val="left" w:pos="6263"/>
        </w:tabs>
        <w:spacing w:before="72"/>
        <w:ind w:left="0" w:right="1837" w:firstLine="0"/>
        <w:jc w:val="right"/>
        <w:rPr>
          <w:rFonts w:ascii="Times New Roman" w:eastAsia="Times New Roman"/>
          <w:sz w:val="18"/>
        </w:rPr>
      </w:pPr>
      <w:r>
        <w:rPr>
          <w:rFonts w:hint="eastAsia" w:ascii="宋体" w:eastAsia="宋体"/>
          <w:sz w:val="18"/>
        </w:rPr>
        <w:t>特殊的</w:t>
      </w:r>
      <w:r>
        <w:rPr>
          <w:rFonts w:hint="eastAsia" w:ascii="宋体" w:eastAsia="宋体"/>
          <w:spacing w:val="2"/>
          <w:sz w:val="18"/>
        </w:rPr>
        <w:t xml:space="preserve"> </w:t>
      </w:r>
      <w:r>
        <w:rPr>
          <w:rFonts w:ascii="Times New Roman" w:eastAsia="Times New Roman"/>
          <w:sz w:val="18"/>
        </w:rPr>
        <w:t>Static</w:t>
      </w:r>
      <w:r>
        <w:rPr>
          <w:rFonts w:ascii="Times New Roman" w:eastAsia="Times New Roman"/>
          <w:spacing w:val="-5"/>
          <w:sz w:val="18"/>
        </w:rPr>
        <w:t xml:space="preserve"> </w:t>
      </w:r>
      <w:r>
        <w:rPr>
          <w:rFonts w:ascii="Times New Roman" w:eastAsia="Times New Roman"/>
          <w:sz w:val="18"/>
        </w:rPr>
        <w:t>Members</w:t>
      </w:r>
      <w:r>
        <w:rPr>
          <w:rFonts w:hint="eastAsia" w:ascii="宋体" w:eastAsia="宋体"/>
          <w:sz w:val="18"/>
        </w:rPr>
        <w:t>（静态成员）</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040</w:t>
      </w:r>
    </w:p>
    <w:p>
      <w:pPr>
        <w:tabs>
          <w:tab w:val="left" w:pos="5903"/>
        </w:tabs>
        <w:spacing w:before="67"/>
        <w:ind w:left="0" w:right="1837" w:firstLine="0"/>
        <w:jc w:val="right"/>
        <w:rPr>
          <w:rFonts w:ascii="Times New Roman" w:eastAsia="Times New Roman"/>
          <w:sz w:val="18"/>
        </w:rPr>
      </w:pPr>
      <w:r>
        <w:rPr>
          <w:rFonts w:ascii="Times New Roman" w:eastAsia="Times New Roman"/>
          <w:sz w:val="18"/>
        </w:rPr>
        <w:t>Static</w:t>
      </w:r>
      <w:r>
        <w:rPr>
          <w:rFonts w:ascii="Times New Roman" w:eastAsia="Times New Roman"/>
          <w:spacing w:val="-2"/>
          <w:sz w:val="18"/>
        </w:rPr>
        <w:t xml:space="preserve"> </w:t>
      </w:r>
      <w:r>
        <w:rPr>
          <w:rFonts w:ascii="Times New Roman" w:eastAsia="Times New Roman"/>
          <w:sz w:val="18"/>
        </w:rPr>
        <w:t>Data</w:t>
      </w:r>
      <w:r>
        <w:rPr>
          <w:rFonts w:ascii="Times New Roman" w:eastAsia="Times New Roman"/>
          <w:spacing w:val="-5"/>
          <w:sz w:val="18"/>
        </w:rPr>
        <w:t xml:space="preserve"> </w:t>
      </w:r>
      <w:r>
        <w:rPr>
          <w:rFonts w:ascii="Times New Roman" w:eastAsia="Times New Roman"/>
          <w:sz w:val="18"/>
        </w:rPr>
        <w:t>Members</w:t>
      </w:r>
      <w:r>
        <w:rPr>
          <w:rFonts w:ascii="Times New Roman" w:eastAsia="Times New Roman"/>
          <w:spacing w:val="44"/>
          <w:sz w:val="18"/>
        </w:rPr>
        <w:t xml:space="preserve"> </w:t>
      </w:r>
      <w:r>
        <w:rPr>
          <w:rFonts w:hint="eastAsia" w:ascii="宋体" w:eastAsia="宋体"/>
          <w:sz w:val="18"/>
        </w:rPr>
        <w:t>（静态资料成员）</w:t>
      </w:r>
      <w:r>
        <w:rPr>
          <w:rFonts w:hint="eastAsia" w:ascii="宋体" w:eastAsia="宋体"/>
          <w:sz w:val="18"/>
        </w:rPr>
        <w:tab/>
      </w:r>
      <w:r>
        <w:rPr>
          <w:rFonts w:ascii="Times New Roman" w:eastAsia="Times New Roman"/>
          <w:sz w:val="18"/>
        </w:rPr>
        <w:t>/</w:t>
      </w:r>
      <w:r>
        <w:rPr>
          <w:rFonts w:ascii="Times New Roman" w:eastAsia="Times New Roman"/>
          <w:spacing w:val="5"/>
          <w:sz w:val="18"/>
        </w:rPr>
        <w:t xml:space="preserve"> </w:t>
      </w:r>
      <w:r>
        <w:rPr>
          <w:rFonts w:ascii="Times New Roman" w:eastAsia="Times New Roman"/>
          <w:sz w:val="18"/>
        </w:rPr>
        <w:t>040</w:t>
      </w:r>
    </w:p>
    <w:p>
      <w:pPr>
        <w:tabs>
          <w:tab w:val="left" w:pos="5903"/>
        </w:tabs>
        <w:spacing w:before="71"/>
        <w:ind w:left="0" w:right="1837" w:firstLine="0"/>
        <w:jc w:val="right"/>
        <w:rPr>
          <w:rFonts w:ascii="Times New Roman" w:eastAsia="Times New Roman"/>
          <w:sz w:val="18"/>
        </w:rPr>
      </w:pPr>
      <w:r>
        <w:rPr>
          <w:rFonts w:ascii="Times New Roman" w:eastAsia="Times New Roman"/>
          <w:sz w:val="18"/>
        </w:rPr>
        <w:t>Static</w:t>
      </w:r>
      <w:r>
        <w:rPr>
          <w:rFonts w:ascii="Times New Roman" w:eastAsia="Times New Roman"/>
          <w:spacing w:val="-6"/>
          <w:sz w:val="18"/>
        </w:rPr>
        <w:t xml:space="preserve"> </w:t>
      </w:r>
      <w:r>
        <w:rPr>
          <w:rFonts w:ascii="Times New Roman" w:eastAsia="Times New Roman"/>
          <w:sz w:val="18"/>
        </w:rPr>
        <w:t>Member Functions</w:t>
      </w:r>
      <w:r>
        <w:rPr>
          <w:rFonts w:hint="eastAsia" w:ascii="宋体" w:eastAsia="宋体"/>
          <w:sz w:val="18"/>
        </w:rPr>
        <w:t>（静态成员函式）</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042</w:t>
      </w:r>
    </w:p>
    <w:p>
      <w:pPr>
        <w:tabs>
          <w:tab w:val="left" w:pos="5903"/>
        </w:tabs>
        <w:spacing w:before="67"/>
        <w:ind w:left="0" w:right="1837" w:firstLine="0"/>
        <w:jc w:val="right"/>
        <w:rPr>
          <w:rFonts w:ascii="Times New Roman" w:eastAsia="Times New Roman"/>
          <w:sz w:val="18"/>
        </w:rPr>
      </w:pPr>
      <w:r>
        <w:rPr>
          <w:rFonts w:ascii="Times New Roman" w:eastAsia="Times New Roman"/>
          <w:sz w:val="18"/>
        </w:rPr>
        <w:t>Static</w:t>
      </w:r>
      <w:r>
        <w:rPr>
          <w:rFonts w:ascii="Times New Roman" w:eastAsia="Times New Roman"/>
          <w:spacing w:val="-2"/>
          <w:sz w:val="18"/>
        </w:rPr>
        <w:t xml:space="preserve"> </w:t>
      </w:r>
      <w:r>
        <w:rPr>
          <w:rFonts w:ascii="Times New Roman" w:eastAsia="Times New Roman"/>
          <w:sz w:val="18"/>
        </w:rPr>
        <w:t>Object</w:t>
      </w:r>
      <w:r>
        <w:rPr>
          <w:rFonts w:ascii="Times New Roman" w:eastAsia="Times New Roman"/>
          <w:spacing w:val="-5"/>
          <w:sz w:val="18"/>
        </w:rPr>
        <w:t xml:space="preserve"> </w:t>
      </w:r>
      <w:r>
        <w:rPr>
          <w:rFonts w:ascii="Times New Roman" w:eastAsia="Times New Roman"/>
          <w:sz w:val="18"/>
        </w:rPr>
        <w:t>Members</w:t>
      </w:r>
      <w:r>
        <w:rPr>
          <w:rFonts w:ascii="Times New Roman" w:eastAsia="Times New Roman"/>
          <w:spacing w:val="44"/>
          <w:sz w:val="18"/>
        </w:rPr>
        <w:t xml:space="preserve"> </w:t>
      </w:r>
      <w:r>
        <w:rPr>
          <w:rFonts w:hint="eastAsia" w:ascii="宋体" w:eastAsia="宋体"/>
          <w:sz w:val="18"/>
        </w:rPr>
        <w:t>（静态物件成员）</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044</w:t>
      </w:r>
    </w:p>
    <w:p>
      <w:pPr>
        <w:tabs>
          <w:tab w:val="left" w:pos="5903"/>
        </w:tabs>
        <w:spacing w:before="72"/>
        <w:ind w:left="0" w:right="1837" w:firstLine="0"/>
        <w:jc w:val="right"/>
        <w:rPr>
          <w:rFonts w:ascii="Times New Roman" w:eastAsia="Times New Roman"/>
          <w:sz w:val="18"/>
        </w:rPr>
      </w:pPr>
      <w:r>
        <w:rPr>
          <w:rFonts w:ascii="Times New Roman" w:eastAsia="Times New Roman"/>
          <w:sz w:val="18"/>
        </w:rPr>
        <w:t>Static</w:t>
      </w:r>
      <w:r>
        <w:rPr>
          <w:rFonts w:ascii="Times New Roman" w:eastAsia="Times New Roman"/>
          <w:spacing w:val="-3"/>
          <w:sz w:val="18"/>
        </w:rPr>
        <w:t xml:space="preserve"> </w:t>
      </w:r>
      <w:r>
        <w:rPr>
          <w:rFonts w:ascii="Times New Roman" w:eastAsia="Times New Roman"/>
          <w:sz w:val="18"/>
        </w:rPr>
        <w:t>Objects</w:t>
      </w:r>
      <w:r>
        <w:rPr>
          <w:rFonts w:hint="eastAsia" w:ascii="宋体" w:eastAsia="宋体"/>
          <w:sz w:val="18"/>
        </w:rPr>
        <w:t>（静态物件）</w:t>
      </w:r>
      <w:r>
        <w:rPr>
          <w:rFonts w:hint="eastAsia" w:ascii="宋体" w:eastAsia="宋体"/>
          <w:sz w:val="18"/>
        </w:rPr>
        <w:tab/>
      </w:r>
      <w:r>
        <w:rPr>
          <w:rFonts w:ascii="Times New Roman" w:eastAsia="Times New Roman"/>
          <w:sz w:val="18"/>
        </w:rPr>
        <w:t>/</w:t>
      </w:r>
      <w:r>
        <w:rPr>
          <w:rFonts w:ascii="Times New Roman" w:eastAsia="Times New Roman"/>
          <w:spacing w:val="5"/>
          <w:sz w:val="18"/>
        </w:rPr>
        <w:t xml:space="preserve"> </w:t>
      </w:r>
      <w:r>
        <w:rPr>
          <w:rFonts w:ascii="Times New Roman" w:eastAsia="Times New Roman"/>
          <w:sz w:val="18"/>
        </w:rPr>
        <w:t>045</w:t>
      </w:r>
    </w:p>
    <w:p>
      <w:pPr>
        <w:tabs>
          <w:tab w:val="left" w:pos="6263"/>
        </w:tabs>
        <w:spacing w:before="67"/>
        <w:ind w:left="0" w:right="1837" w:firstLine="0"/>
        <w:jc w:val="right"/>
        <w:rPr>
          <w:rFonts w:ascii="Times New Roman" w:eastAsia="Times New Roman"/>
          <w:sz w:val="18"/>
        </w:rPr>
      </w:pPr>
      <w:r>
        <w:rPr>
          <w:rFonts w:ascii="Times New Roman" w:eastAsia="Times New Roman"/>
          <w:sz w:val="18"/>
        </w:rPr>
        <w:t>Inheritance</w:t>
      </w:r>
      <w:r>
        <w:rPr>
          <w:rFonts w:hint="eastAsia" w:ascii="宋体" w:eastAsia="宋体"/>
          <w:sz w:val="18"/>
        </w:rPr>
        <w:t>（继承）</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045</w:t>
      </w:r>
    </w:p>
    <w:p>
      <w:pPr>
        <w:tabs>
          <w:tab w:val="left" w:pos="5903"/>
        </w:tabs>
        <w:spacing w:before="72"/>
        <w:ind w:left="0" w:right="1837" w:firstLine="0"/>
        <w:jc w:val="right"/>
        <w:rPr>
          <w:rFonts w:ascii="Times New Roman" w:eastAsia="Times New Roman"/>
          <w:sz w:val="18"/>
        </w:rPr>
      </w:pPr>
      <w:r>
        <w:rPr>
          <w:rFonts w:hint="eastAsia" w:ascii="宋体" w:eastAsia="宋体"/>
          <w:sz w:val="18"/>
        </w:rPr>
        <w:t>单一继承（</w:t>
      </w:r>
      <w:r>
        <w:rPr>
          <w:rFonts w:ascii="Times New Roman" w:eastAsia="Times New Roman"/>
          <w:sz w:val="18"/>
        </w:rPr>
        <w:t>Single</w:t>
      </w:r>
      <w:r>
        <w:rPr>
          <w:rFonts w:ascii="Times New Roman" w:eastAsia="Times New Roman"/>
          <w:spacing w:val="1"/>
          <w:sz w:val="18"/>
        </w:rPr>
        <w:t xml:space="preserve"> </w:t>
      </w:r>
      <w:r>
        <w:rPr>
          <w:rFonts w:ascii="Times New Roman" w:eastAsia="Times New Roman"/>
          <w:sz w:val="18"/>
        </w:rPr>
        <w:t>Inheritance</w:t>
      </w:r>
      <w:r>
        <w:rPr>
          <w:rFonts w:hint="eastAsia" w:ascii="宋体" w:eastAsia="宋体"/>
          <w:sz w:val="18"/>
        </w:rPr>
        <w:t>）</w:t>
      </w:r>
      <w:r>
        <w:rPr>
          <w:rFonts w:hint="eastAsia" w:ascii="宋体" w:eastAsia="宋体"/>
          <w:sz w:val="18"/>
        </w:rPr>
        <w:tab/>
      </w:r>
      <w:r>
        <w:rPr>
          <w:rFonts w:ascii="Times New Roman" w:eastAsia="Times New Roman"/>
          <w:sz w:val="18"/>
        </w:rPr>
        <w:t>/</w:t>
      </w:r>
      <w:r>
        <w:rPr>
          <w:rFonts w:ascii="Times New Roman" w:eastAsia="Times New Roman"/>
          <w:spacing w:val="5"/>
          <w:sz w:val="18"/>
        </w:rPr>
        <w:t xml:space="preserve"> </w:t>
      </w:r>
      <w:r>
        <w:rPr>
          <w:rFonts w:ascii="Times New Roman" w:eastAsia="Times New Roman"/>
          <w:sz w:val="18"/>
        </w:rPr>
        <w:t>048</w:t>
      </w:r>
    </w:p>
    <w:p>
      <w:pPr>
        <w:tabs>
          <w:tab w:val="left" w:pos="5903"/>
        </w:tabs>
        <w:spacing w:before="67"/>
        <w:ind w:left="0" w:right="1837" w:firstLine="0"/>
        <w:jc w:val="right"/>
        <w:rPr>
          <w:rFonts w:ascii="Times New Roman" w:eastAsia="Times New Roman"/>
          <w:sz w:val="18"/>
        </w:rPr>
      </w:pPr>
      <w:r>
        <w:rPr>
          <w:rFonts w:hint="eastAsia" w:ascii="宋体" w:eastAsia="宋体"/>
          <w:sz w:val="18"/>
        </w:rPr>
        <w:t>多重继承（</w:t>
      </w:r>
      <w:r>
        <w:rPr>
          <w:rFonts w:ascii="Times New Roman" w:eastAsia="Times New Roman"/>
          <w:sz w:val="18"/>
        </w:rPr>
        <w:t>Multiple</w:t>
      </w:r>
      <w:r>
        <w:rPr>
          <w:rFonts w:ascii="Times New Roman" w:eastAsia="Times New Roman"/>
          <w:spacing w:val="-3"/>
          <w:sz w:val="18"/>
        </w:rPr>
        <w:t xml:space="preserve"> </w:t>
      </w:r>
      <w:r>
        <w:rPr>
          <w:rFonts w:ascii="Times New Roman" w:eastAsia="Times New Roman"/>
          <w:sz w:val="18"/>
        </w:rPr>
        <w:t>Inheritance</w:t>
      </w:r>
      <w:r>
        <w:rPr>
          <w:rFonts w:hint="eastAsia" w:ascii="宋体" w:eastAsia="宋体"/>
          <w:sz w:val="18"/>
        </w:rPr>
        <w:t>）</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048</w:t>
      </w:r>
    </w:p>
    <w:p>
      <w:pPr>
        <w:tabs>
          <w:tab w:val="left" w:pos="5903"/>
        </w:tabs>
        <w:spacing w:before="72"/>
        <w:ind w:left="0" w:right="1837" w:firstLine="0"/>
        <w:jc w:val="right"/>
        <w:rPr>
          <w:rFonts w:ascii="Times New Roman" w:eastAsia="Times New Roman"/>
          <w:sz w:val="18"/>
        </w:rPr>
      </w:pPr>
      <w:r>
        <w:rPr>
          <w:rFonts w:hint="eastAsia" w:ascii="宋体" w:eastAsia="宋体"/>
          <w:sz w:val="18"/>
        </w:rPr>
        <w:t>虚拟继承（</w:t>
      </w:r>
      <w:r>
        <w:rPr>
          <w:rFonts w:ascii="Times New Roman" w:eastAsia="Times New Roman"/>
          <w:sz w:val="18"/>
        </w:rPr>
        <w:t>Virtual</w:t>
      </w:r>
      <w:r>
        <w:rPr>
          <w:rFonts w:ascii="Times New Roman" w:eastAsia="Times New Roman"/>
          <w:spacing w:val="-1"/>
          <w:sz w:val="18"/>
        </w:rPr>
        <w:t xml:space="preserve"> </w:t>
      </w:r>
      <w:r>
        <w:rPr>
          <w:rFonts w:ascii="Times New Roman" w:eastAsia="Times New Roman"/>
          <w:sz w:val="18"/>
        </w:rPr>
        <w:t>Inheritance</w:t>
      </w:r>
      <w:r>
        <w:rPr>
          <w:rFonts w:hint="eastAsia" w:ascii="宋体" w:eastAsia="宋体"/>
          <w:sz w:val="18"/>
        </w:rPr>
        <w:t>）</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049</w:t>
      </w:r>
    </w:p>
    <w:p>
      <w:pPr>
        <w:tabs>
          <w:tab w:val="left" w:pos="6263"/>
        </w:tabs>
        <w:spacing w:before="67"/>
        <w:ind w:left="0" w:right="117" w:firstLine="0"/>
        <w:jc w:val="center"/>
        <w:rPr>
          <w:rFonts w:ascii="Times New Roman" w:eastAsia="Times New Roman"/>
          <w:sz w:val="18"/>
        </w:rPr>
      </w:pPr>
      <w:r>
        <w:rPr>
          <w:rFonts w:hint="eastAsia" w:ascii="宋体" w:eastAsia="宋体"/>
          <w:sz w:val="18"/>
        </w:rPr>
        <w:t>继承体系下的物件建构（由内而外，由上而下）</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050</w:t>
      </w:r>
    </w:p>
    <w:p>
      <w:pPr>
        <w:tabs>
          <w:tab w:val="left" w:pos="6263"/>
        </w:tabs>
        <w:spacing w:before="71"/>
        <w:ind w:left="0" w:right="117" w:firstLine="0"/>
        <w:jc w:val="center"/>
        <w:rPr>
          <w:rFonts w:ascii="Times New Roman" w:eastAsia="Times New Roman"/>
          <w:sz w:val="18"/>
        </w:rPr>
      </w:pPr>
      <w:r>
        <w:rPr>
          <w:rFonts w:hint="eastAsia" w:ascii="宋体" w:eastAsia="宋体"/>
          <w:sz w:val="18"/>
        </w:rPr>
        <w:t>继承体系下的物件解构（由外而内，由下而上）</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051</w:t>
      </w:r>
    </w:p>
    <w:p>
      <w:pPr>
        <w:tabs>
          <w:tab w:val="left" w:pos="6263"/>
        </w:tabs>
        <w:spacing w:before="103"/>
        <w:ind w:left="0" w:right="1837" w:firstLine="0"/>
        <w:jc w:val="right"/>
        <w:rPr>
          <w:rFonts w:ascii="Times New Roman"/>
          <w:sz w:val="18"/>
        </w:rPr>
      </w:pPr>
      <w:r>
        <w:rPr>
          <w:rFonts w:ascii="Times New Roman"/>
          <w:sz w:val="18"/>
        </w:rPr>
        <w:t>Initialization List</w:t>
      </w:r>
      <w:r>
        <w:rPr>
          <w:rFonts w:ascii="Times New Roman"/>
          <w:sz w:val="18"/>
        </w:rPr>
        <w:tab/>
      </w:r>
      <w:r>
        <w:rPr>
          <w:rFonts w:ascii="Times New Roman"/>
          <w:sz w:val="18"/>
        </w:rPr>
        <w:t>/</w:t>
      </w:r>
      <w:r>
        <w:rPr>
          <w:rFonts w:ascii="Times New Roman"/>
          <w:spacing w:val="4"/>
          <w:sz w:val="18"/>
        </w:rPr>
        <w:t xml:space="preserve"> </w:t>
      </w:r>
      <w:r>
        <w:rPr>
          <w:rFonts w:ascii="Times New Roman"/>
          <w:sz w:val="18"/>
        </w:rPr>
        <w:t>052</w:t>
      </w:r>
    </w:p>
    <w:p>
      <w:pPr>
        <w:tabs>
          <w:tab w:val="left" w:pos="6263"/>
        </w:tabs>
        <w:spacing w:before="60"/>
        <w:ind w:left="0" w:right="1837" w:firstLine="0"/>
        <w:jc w:val="right"/>
        <w:rPr>
          <w:rFonts w:ascii="Times New Roman" w:eastAsia="Times New Roman"/>
          <w:sz w:val="18"/>
        </w:rPr>
      </w:pPr>
      <w:r>
        <w:rPr>
          <w:rFonts w:ascii="Times New Roman" w:eastAsia="Times New Roman"/>
          <w:sz w:val="18"/>
        </w:rPr>
        <w:t>Virtual</w:t>
      </w:r>
      <w:r>
        <w:rPr>
          <w:rFonts w:ascii="Times New Roman" w:eastAsia="Times New Roman"/>
          <w:spacing w:val="-2"/>
          <w:sz w:val="18"/>
        </w:rPr>
        <w:t xml:space="preserve"> </w:t>
      </w:r>
      <w:r>
        <w:rPr>
          <w:rFonts w:ascii="Times New Roman" w:eastAsia="Times New Roman"/>
          <w:sz w:val="18"/>
        </w:rPr>
        <w:t>Functions</w:t>
      </w:r>
      <w:r>
        <w:rPr>
          <w:rFonts w:hint="eastAsia" w:ascii="宋体" w:eastAsia="宋体"/>
          <w:sz w:val="18"/>
        </w:rPr>
        <w:t>（虚拟函式）</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057</w:t>
      </w:r>
    </w:p>
    <w:p>
      <w:pPr>
        <w:tabs>
          <w:tab w:val="left" w:pos="5903"/>
        </w:tabs>
        <w:spacing w:before="103"/>
        <w:ind w:left="0" w:right="1837" w:firstLine="0"/>
        <w:jc w:val="right"/>
        <w:rPr>
          <w:rFonts w:ascii="Times New Roman"/>
          <w:sz w:val="18"/>
        </w:rPr>
      </w:pPr>
      <w:r>
        <w:rPr>
          <w:rFonts w:ascii="Times New Roman"/>
          <w:sz w:val="18"/>
        </w:rPr>
        <w:t>Virtual</w:t>
      </w:r>
      <w:r>
        <w:rPr>
          <w:rFonts w:ascii="Times New Roman"/>
          <w:spacing w:val="2"/>
          <w:sz w:val="18"/>
        </w:rPr>
        <w:t xml:space="preserve"> </w:t>
      </w:r>
      <w:r>
        <w:rPr>
          <w:rFonts w:ascii="Times New Roman"/>
          <w:sz w:val="18"/>
        </w:rPr>
        <w:t>Destructor</w:t>
      </w:r>
      <w:r>
        <w:rPr>
          <w:rFonts w:ascii="Times New Roman"/>
          <w:sz w:val="18"/>
        </w:rPr>
        <w:tab/>
      </w:r>
      <w:r>
        <w:rPr>
          <w:rFonts w:ascii="Times New Roman"/>
          <w:sz w:val="18"/>
        </w:rPr>
        <w:t>/</w:t>
      </w:r>
      <w:r>
        <w:rPr>
          <w:rFonts w:ascii="Times New Roman"/>
          <w:spacing w:val="4"/>
          <w:sz w:val="18"/>
        </w:rPr>
        <w:t xml:space="preserve"> </w:t>
      </w:r>
      <w:r>
        <w:rPr>
          <w:rFonts w:ascii="Times New Roman"/>
          <w:sz w:val="18"/>
        </w:rPr>
        <w:t>059</w:t>
      </w:r>
    </w:p>
    <w:p>
      <w:pPr>
        <w:tabs>
          <w:tab w:val="left" w:pos="6263"/>
        </w:tabs>
        <w:spacing w:before="59"/>
        <w:ind w:left="0" w:right="1837" w:firstLine="0"/>
        <w:jc w:val="right"/>
        <w:rPr>
          <w:rFonts w:ascii="Times New Roman" w:eastAsia="Times New Roman"/>
          <w:sz w:val="18"/>
        </w:rPr>
      </w:pPr>
      <w:r>
        <w:rPr>
          <w:rFonts w:ascii="Times New Roman" w:eastAsia="Times New Roman"/>
          <w:sz w:val="18"/>
        </w:rPr>
        <w:t>Composition</w:t>
      </w:r>
      <w:r>
        <w:rPr>
          <w:rFonts w:hint="eastAsia" w:ascii="宋体" w:eastAsia="宋体"/>
          <w:sz w:val="18"/>
        </w:rPr>
        <w:t>（组合）</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061</w:t>
      </w:r>
    </w:p>
    <w:p>
      <w:pPr>
        <w:tabs>
          <w:tab w:val="left" w:pos="6263"/>
        </w:tabs>
        <w:spacing w:before="103"/>
        <w:ind w:left="0" w:right="1837" w:firstLine="0"/>
        <w:jc w:val="right"/>
        <w:rPr>
          <w:rFonts w:ascii="Times New Roman"/>
          <w:sz w:val="18"/>
        </w:rPr>
      </w:pPr>
      <w:r>
        <w:rPr>
          <w:rFonts w:ascii="Times New Roman"/>
          <w:sz w:val="18"/>
        </w:rPr>
        <w:t>Inline</w:t>
      </w:r>
      <w:r>
        <w:rPr>
          <w:rFonts w:ascii="Times New Roman"/>
          <w:spacing w:val="2"/>
          <w:sz w:val="18"/>
        </w:rPr>
        <w:t xml:space="preserve"> </w:t>
      </w:r>
      <w:r>
        <w:rPr>
          <w:rFonts w:ascii="Times New Roman"/>
          <w:sz w:val="18"/>
        </w:rPr>
        <w:t>Function</w:t>
      </w:r>
      <w:r>
        <w:rPr>
          <w:rFonts w:ascii="Times New Roman"/>
          <w:sz w:val="18"/>
        </w:rPr>
        <w:tab/>
      </w:r>
      <w:r>
        <w:rPr>
          <w:rFonts w:ascii="Times New Roman"/>
          <w:sz w:val="18"/>
        </w:rPr>
        <w:t>/</w:t>
      </w:r>
      <w:r>
        <w:rPr>
          <w:rFonts w:ascii="Times New Roman"/>
          <w:spacing w:val="4"/>
          <w:sz w:val="18"/>
        </w:rPr>
        <w:t xml:space="preserve"> </w:t>
      </w:r>
      <w:r>
        <w:rPr>
          <w:rFonts w:ascii="Times New Roman"/>
          <w:sz w:val="18"/>
        </w:rPr>
        <w:t>062</w:t>
      </w:r>
    </w:p>
    <w:p>
      <w:pPr>
        <w:tabs>
          <w:tab w:val="left" w:pos="7983"/>
        </w:tabs>
        <w:spacing w:before="60" w:line="348" w:lineRule="auto"/>
        <w:ind w:left="1719" w:right="1837" w:firstLine="480"/>
        <w:jc w:val="right"/>
        <w:rPr>
          <w:rFonts w:ascii="Times New Roman" w:eastAsia="Times New Roman"/>
          <w:sz w:val="18"/>
        </w:rPr>
      </w:pPr>
      <w:r>
        <w:rPr>
          <w:rFonts w:ascii="Times New Roman" w:eastAsia="Times New Roman"/>
          <w:sz w:val="18"/>
        </w:rPr>
        <w:t>Inline</w:t>
      </w:r>
      <w:r>
        <w:rPr>
          <w:rFonts w:ascii="Times New Roman" w:eastAsia="Times New Roman"/>
          <w:spacing w:val="2"/>
          <w:sz w:val="18"/>
        </w:rPr>
        <w:t xml:space="preserve"> </w:t>
      </w:r>
      <w:r>
        <w:rPr>
          <w:rFonts w:ascii="Times New Roman" w:eastAsia="Times New Roman"/>
          <w:sz w:val="18"/>
        </w:rPr>
        <w:t>Function</w:t>
      </w:r>
      <w:r>
        <w:rPr>
          <w:rFonts w:ascii="Times New Roman" w:eastAsia="Times New Roman"/>
          <w:spacing w:val="46"/>
          <w:sz w:val="18"/>
        </w:rPr>
        <w:t xml:space="preserve"> </w:t>
      </w:r>
      <w:r>
        <w:rPr>
          <w:rFonts w:hint="eastAsia" w:ascii="宋体" w:eastAsia="宋体"/>
          <w:spacing w:val="43"/>
          <w:sz w:val="18"/>
        </w:rPr>
        <w:t>和</w:t>
      </w:r>
      <w:r>
        <w:rPr>
          <w:rFonts w:ascii="Times New Roman" w:eastAsia="Times New Roman"/>
          <w:sz w:val="18"/>
        </w:rPr>
        <w:t>Virtual Function</w:t>
      </w:r>
      <w:r>
        <w:rPr>
          <w:rFonts w:ascii="Times New Roman" w:eastAsia="Times New Roman"/>
          <w:spacing w:val="-4"/>
          <w:sz w:val="18"/>
        </w:rPr>
        <w:t xml:space="preserve"> </w:t>
      </w:r>
      <w:r>
        <w:rPr>
          <w:rFonts w:hint="eastAsia" w:ascii="宋体" w:eastAsia="宋体"/>
          <w:sz w:val="18"/>
        </w:rPr>
        <w:t>的关系</w:t>
      </w:r>
      <w:r>
        <w:rPr>
          <w:rFonts w:hint="eastAsia" w:ascii="宋体" w:eastAsia="宋体"/>
          <w:sz w:val="18"/>
        </w:rPr>
        <w:tab/>
      </w:r>
      <w:r>
        <w:rPr>
          <w:rFonts w:ascii="Times New Roman" w:eastAsia="Times New Roman"/>
          <w:sz w:val="18"/>
        </w:rPr>
        <w:t>/ 063</w:t>
      </w:r>
      <w:r>
        <w:rPr>
          <w:rFonts w:ascii="Times New Roman" w:eastAsia="Times New Roman"/>
          <w:spacing w:val="-42"/>
          <w:sz w:val="18"/>
        </w:rPr>
        <w:t xml:space="preserve"> </w:t>
      </w:r>
      <w:r>
        <w:rPr>
          <w:rFonts w:ascii="Times New Roman" w:eastAsia="Times New Roman"/>
          <w:sz w:val="18"/>
        </w:rPr>
        <w:t>Template</w:t>
      </w:r>
      <w:r>
        <w:rPr>
          <w:rFonts w:ascii="Times New Roman" w:eastAsia="Times New Roman"/>
          <w:sz w:val="18"/>
        </w:rPr>
        <w:tab/>
      </w:r>
      <w:r>
        <w:rPr>
          <w:rFonts w:ascii="Times New Roman" w:eastAsia="Times New Roman"/>
          <w:spacing w:val="-1"/>
          <w:sz w:val="18"/>
        </w:rPr>
        <w:t>/</w:t>
      </w:r>
      <w:r>
        <w:rPr>
          <w:rFonts w:ascii="Times New Roman" w:eastAsia="Times New Roman"/>
          <w:spacing w:val="-9"/>
          <w:sz w:val="18"/>
        </w:rPr>
        <w:t xml:space="preserve"> </w:t>
      </w:r>
      <w:r>
        <w:rPr>
          <w:rFonts w:ascii="Times New Roman" w:eastAsia="Times New Roman"/>
          <w:spacing w:val="-1"/>
          <w:sz w:val="18"/>
        </w:rPr>
        <w:t>064</w:t>
      </w:r>
    </w:p>
    <w:p>
      <w:pPr>
        <w:tabs>
          <w:tab w:val="left" w:pos="5903"/>
        </w:tabs>
        <w:spacing w:before="1"/>
        <w:ind w:left="0" w:right="1837" w:firstLine="0"/>
        <w:jc w:val="right"/>
        <w:rPr>
          <w:rFonts w:ascii="Times New Roman"/>
          <w:sz w:val="18"/>
        </w:rPr>
      </w:pPr>
      <w:r>
        <w:rPr>
          <w:rFonts w:ascii="Times New Roman"/>
          <w:sz w:val="18"/>
        </w:rPr>
        <w:t>Template</w:t>
      </w:r>
      <w:r>
        <w:rPr>
          <w:rFonts w:ascii="Times New Roman"/>
          <w:spacing w:val="-2"/>
          <w:sz w:val="18"/>
        </w:rPr>
        <w:t xml:space="preserve"> </w:t>
      </w:r>
      <w:r>
        <w:rPr>
          <w:rFonts w:ascii="Times New Roman"/>
          <w:sz w:val="18"/>
        </w:rPr>
        <w:t>Functions</w:t>
      </w:r>
      <w:r>
        <w:rPr>
          <w:rFonts w:ascii="Times New Roman"/>
          <w:sz w:val="18"/>
        </w:rPr>
        <w:tab/>
      </w:r>
      <w:r>
        <w:rPr>
          <w:rFonts w:ascii="Times New Roman"/>
          <w:sz w:val="18"/>
        </w:rPr>
        <w:t>/</w:t>
      </w:r>
      <w:r>
        <w:rPr>
          <w:rFonts w:ascii="Times New Roman"/>
          <w:spacing w:val="4"/>
          <w:sz w:val="18"/>
        </w:rPr>
        <w:t xml:space="preserve"> </w:t>
      </w:r>
      <w:r>
        <w:rPr>
          <w:rFonts w:ascii="Times New Roman"/>
          <w:sz w:val="18"/>
        </w:rPr>
        <w:t>065</w:t>
      </w:r>
    </w:p>
    <w:p>
      <w:pPr>
        <w:tabs>
          <w:tab w:val="left" w:pos="5903"/>
        </w:tabs>
        <w:spacing w:before="91"/>
        <w:ind w:left="0" w:right="1837" w:firstLine="0"/>
        <w:jc w:val="right"/>
        <w:rPr>
          <w:rFonts w:ascii="Times New Roman"/>
          <w:sz w:val="18"/>
        </w:rPr>
      </w:pPr>
      <w:r>
        <w:rPr>
          <w:rFonts w:ascii="Times New Roman"/>
          <w:sz w:val="18"/>
        </w:rPr>
        <w:t>Template</w:t>
      </w:r>
      <w:r>
        <w:rPr>
          <w:rFonts w:ascii="Times New Roman"/>
          <w:spacing w:val="-3"/>
          <w:sz w:val="18"/>
        </w:rPr>
        <w:t xml:space="preserve"> </w:t>
      </w:r>
      <w:r>
        <w:rPr>
          <w:rFonts w:ascii="Times New Roman"/>
          <w:sz w:val="18"/>
        </w:rPr>
        <w:t>Classes</w:t>
      </w:r>
      <w:r>
        <w:rPr>
          <w:rFonts w:ascii="Times New Roman"/>
          <w:sz w:val="18"/>
        </w:rPr>
        <w:tab/>
      </w:r>
      <w:r>
        <w:rPr>
          <w:rFonts w:ascii="Times New Roman"/>
          <w:sz w:val="18"/>
        </w:rPr>
        <w:t>/</w:t>
      </w:r>
      <w:r>
        <w:rPr>
          <w:rFonts w:ascii="Times New Roman"/>
          <w:spacing w:val="4"/>
          <w:sz w:val="18"/>
        </w:rPr>
        <w:t xml:space="preserve"> </w:t>
      </w:r>
      <w:r>
        <w:rPr>
          <w:rFonts w:ascii="Times New Roman"/>
          <w:sz w:val="18"/>
        </w:rPr>
        <w:t>068</w:t>
      </w:r>
    </w:p>
    <w:p>
      <w:pPr>
        <w:tabs>
          <w:tab w:val="left" w:pos="7983"/>
        </w:tabs>
        <w:spacing w:before="59" w:line="348" w:lineRule="auto"/>
        <w:ind w:left="2079" w:right="1837" w:hanging="360"/>
        <w:jc w:val="right"/>
        <w:rPr>
          <w:rFonts w:ascii="Times New Roman" w:eastAsia="Times New Roman"/>
          <w:sz w:val="18"/>
        </w:rPr>
      </w:pPr>
      <w:r>
        <w:rPr>
          <w:rFonts w:ascii="Times New Roman" w:eastAsia="Times New Roman"/>
          <w:sz w:val="18"/>
        </w:rPr>
        <w:t>Standard</w:t>
      </w:r>
      <w:r>
        <w:rPr>
          <w:rFonts w:ascii="Times New Roman" w:eastAsia="Times New Roman"/>
          <w:spacing w:val="-2"/>
          <w:sz w:val="18"/>
        </w:rPr>
        <w:t xml:space="preserve"> </w:t>
      </w:r>
      <w:r>
        <w:rPr>
          <w:rFonts w:ascii="Times New Roman" w:eastAsia="Times New Roman"/>
          <w:sz w:val="18"/>
        </w:rPr>
        <w:t>Template Library</w:t>
      </w:r>
      <w:r>
        <w:rPr>
          <w:rFonts w:hint="eastAsia" w:ascii="宋体" w:eastAsia="宋体"/>
          <w:sz w:val="18"/>
        </w:rPr>
        <w:t>（</w:t>
      </w:r>
      <w:r>
        <w:rPr>
          <w:rFonts w:ascii="Times New Roman" w:eastAsia="Times New Roman"/>
          <w:sz w:val="18"/>
        </w:rPr>
        <w:t>STL</w:t>
      </w:r>
      <w:r>
        <w:rPr>
          <w:rFonts w:hint="eastAsia" w:ascii="宋体" w:eastAsia="宋体"/>
          <w:sz w:val="18"/>
        </w:rPr>
        <w:t>）</w:t>
      </w:r>
      <w:r>
        <w:rPr>
          <w:rFonts w:ascii="Times New Roman" w:eastAsia="Times New Roman"/>
          <w:sz w:val="18"/>
        </w:rPr>
        <w:t>or C++</w:t>
      </w:r>
      <w:r>
        <w:rPr>
          <w:rFonts w:ascii="Times New Roman" w:eastAsia="Times New Roman"/>
          <w:spacing w:val="-3"/>
          <w:sz w:val="18"/>
        </w:rPr>
        <w:t xml:space="preserve"> </w:t>
      </w:r>
      <w:r>
        <w:rPr>
          <w:rFonts w:ascii="Times New Roman" w:eastAsia="Times New Roman"/>
          <w:sz w:val="18"/>
        </w:rPr>
        <w:t>Standard</w:t>
      </w:r>
      <w:r>
        <w:rPr>
          <w:rFonts w:ascii="Times New Roman" w:eastAsia="Times New Roman"/>
          <w:spacing w:val="-1"/>
          <w:sz w:val="18"/>
        </w:rPr>
        <w:t xml:space="preserve"> </w:t>
      </w:r>
      <w:r>
        <w:rPr>
          <w:rFonts w:ascii="Times New Roman" w:eastAsia="Times New Roman"/>
          <w:sz w:val="18"/>
        </w:rPr>
        <w:t>Library</w:t>
      </w:r>
      <w:r>
        <w:rPr>
          <w:rFonts w:ascii="Times New Roman" w:eastAsia="Times New Roman"/>
          <w:sz w:val="18"/>
        </w:rPr>
        <w:tab/>
      </w:r>
      <w:r>
        <w:rPr>
          <w:rFonts w:ascii="Times New Roman" w:eastAsia="Times New Roman"/>
          <w:sz w:val="18"/>
        </w:rPr>
        <w:t>/ 071</w:t>
      </w:r>
      <w:r>
        <w:rPr>
          <w:rFonts w:ascii="Times New Roman" w:eastAsia="Times New Roman"/>
          <w:spacing w:val="-42"/>
          <w:sz w:val="18"/>
        </w:rPr>
        <w:t xml:space="preserve"> </w:t>
      </w:r>
      <w:r>
        <w:rPr>
          <w:rFonts w:ascii="Times New Roman" w:eastAsia="Times New Roman"/>
          <w:sz w:val="18"/>
        </w:rPr>
        <w:t>STL</w:t>
      </w:r>
      <w:r>
        <w:rPr>
          <w:rFonts w:ascii="Times New Roman" w:eastAsia="Times New Roman"/>
          <w:spacing w:val="-3"/>
          <w:sz w:val="18"/>
        </w:rPr>
        <w:t xml:space="preserve"> </w:t>
      </w:r>
      <w:r>
        <w:rPr>
          <w:rFonts w:ascii="Times New Roman" w:eastAsia="Times New Roman"/>
          <w:sz w:val="18"/>
        </w:rPr>
        <w:t>Containers</w:t>
      </w:r>
      <w:r>
        <w:rPr>
          <w:rFonts w:ascii="Times New Roman" w:eastAsia="Times New Roman"/>
          <w:sz w:val="18"/>
        </w:rPr>
        <w:tab/>
      </w:r>
      <w:r>
        <w:rPr>
          <w:rFonts w:ascii="Times New Roman" w:eastAsia="Times New Roman"/>
          <w:spacing w:val="-1"/>
          <w:sz w:val="18"/>
        </w:rPr>
        <w:t>/</w:t>
      </w:r>
      <w:r>
        <w:rPr>
          <w:rFonts w:ascii="Times New Roman" w:eastAsia="Times New Roman"/>
          <w:spacing w:val="-9"/>
          <w:sz w:val="18"/>
        </w:rPr>
        <w:t xml:space="preserve"> </w:t>
      </w:r>
      <w:r>
        <w:rPr>
          <w:rFonts w:ascii="Times New Roman" w:eastAsia="Times New Roman"/>
          <w:spacing w:val="-1"/>
          <w:sz w:val="18"/>
        </w:rPr>
        <w:t>072</w:t>
      </w:r>
    </w:p>
    <w:p>
      <w:pPr>
        <w:tabs>
          <w:tab w:val="left" w:pos="5903"/>
        </w:tabs>
        <w:spacing w:before="0" w:line="196" w:lineRule="exact"/>
        <w:ind w:left="0" w:right="1837" w:firstLine="0"/>
        <w:jc w:val="right"/>
        <w:rPr>
          <w:rFonts w:ascii="Times New Roman" w:eastAsia="Times New Roman"/>
          <w:sz w:val="18"/>
        </w:rPr>
      </w:pPr>
      <w:r>
        <w:rPr>
          <w:rFonts w:ascii="Times New Roman" w:eastAsia="Times New Roman"/>
          <w:sz w:val="18"/>
        </w:rPr>
        <w:t>STL</w:t>
      </w:r>
      <w:r>
        <w:rPr>
          <w:rFonts w:ascii="Times New Roman" w:eastAsia="Times New Roman"/>
          <w:spacing w:val="-3"/>
          <w:sz w:val="18"/>
        </w:rPr>
        <w:t xml:space="preserve"> </w:t>
      </w:r>
      <w:r>
        <w:rPr>
          <w:rFonts w:ascii="Times New Roman" w:eastAsia="Times New Roman"/>
          <w:sz w:val="18"/>
        </w:rPr>
        <w:t>Generic</w:t>
      </w:r>
      <w:r>
        <w:rPr>
          <w:rFonts w:ascii="Times New Roman" w:eastAsia="Times New Roman"/>
          <w:spacing w:val="-1"/>
          <w:sz w:val="18"/>
        </w:rPr>
        <w:t xml:space="preserve"> </w:t>
      </w:r>
      <w:r>
        <w:rPr>
          <w:rFonts w:ascii="Times New Roman" w:eastAsia="Times New Roman"/>
          <w:sz w:val="18"/>
        </w:rPr>
        <w:t>Algorithm</w:t>
      </w:r>
      <w:r>
        <w:rPr>
          <w:rFonts w:hint="eastAsia" w:ascii="宋体" w:eastAsia="宋体"/>
          <w:sz w:val="18"/>
        </w:rPr>
        <w:t>（泛型算法）</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074</w:t>
      </w:r>
    </w:p>
    <w:p>
      <w:pPr>
        <w:tabs>
          <w:tab w:val="left" w:pos="5903"/>
        </w:tabs>
        <w:spacing w:before="67"/>
        <w:ind w:left="0" w:right="1837" w:firstLine="0"/>
        <w:jc w:val="right"/>
        <w:rPr>
          <w:rFonts w:ascii="Times New Roman" w:eastAsia="Times New Roman"/>
          <w:sz w:val="18"/>
        </w:rPr>
      </w:pPr>
      <w:r>
        <w:rPr>
          <w:rFonts w:ascii="Times New Roman" w:eastAsia="Times New Roman"/>
          <w:sz w:val="18"/>
        </w:rPr>
        <w:t>STL</w:t>
      </w:r>
      <w:r>
        <w:rPr>
          <w:rFonts w:ascii="Times New Roman" w:eastAsia="Times New Roman"/>
          <w:spacing w:val="1"/>
          <w:sz w:val="18"/>
        </w:rPr>
        <w:t xml:space="preserve"> </w:t>
      </w:r>
      <w:r>
        <w:rPr>
          <w:rFonts w:ascii="Times New Roman" w:eastAsia="Times New Roman"/>
          <w:sz w:val="18"/>
        </w:rPr>
        <w:t>Iterators</w:t>
      </w:r>
      <w:r>
        <w:rPr>
          <w:rFonts w:hint="eastAsia" w:ascii="宋体" w:eastAsia="宋体"/>
          <w:sz w:val="18"/>
        </w:rPr>
        <w:t>（迭代指标）</w:t>
      </w:r>
      <w:r>
        <w:rPr>
          <w:rFonts w:hint="eastAsia" w:ascii="宋体" w:eastAsia="宋体"/>
          <w:sz w:val="18"/>
        </w:rPr>
        <w:tab/>
      </w:r>
      <w:r>
        <w:rPr>
          <w:rFonts w:ascii="Times New Roman" w:eastAsia="Times New Roman"/>
          <w:sz w:val="18"/>
        </w:rPr>
        <w:t>/</w:t>
      </w:r>
      <w:r>
        <w:rPr>
          <w:rFonts w:ascii="Times New Roman" w:eastAsia="Times New Roman"/>
          <w:spacing w:val="5"/>
          <w:sz w:val="18"/>
        </w:rPr>
        <w:t xml:space="preserve"> </w:t>
      </w:r>
      <w:r>
        <w:rPr>
          <w:rFonts w:ascii="Times New Roman" w:eastAsia="Times New Roman"/>
          <w:sz w:val="18"/>
        </w:rPr>
        <w:t>076</w:t>
      </w:r>
    </w:p>
    <w:p>
      <w:pPr>
        <w:tabs>
          <w:tab w:val="left" w:pos="6144"/>
        </w:tabs>
        <w:spacing w:before="72"/>
        <w:ind w:left="240" w:right="0" w:firstLine="0"/>
        <w:jc w:val="center"/>
        <w:rPr>
          <w:rFonts w:ascii="Times New Roman" w:eastAsia="Times New Roman"/>
          <w:sz w:val="18"/>
        </w:rPr>
      </w:pPr>
      <w:r>
        <w:rPr>
          <w:rFonts w:hint="eastAsia" w:ascii="宋体" w:eastAsia="宋体"/>
          <w:sz w:val="18"/>
        </w:rPr>
        <w:t>一个完整实例</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077</w:t>
      </w:r>
    </w:p>
    <w:p>
      <w:pPr>
        <w:tabs>
          <w:tab w:val="left" w:pos="6263"/>
        </w:tabs>
        <w:spacing w:before="103"/>
        <w:ind w:left="0" w:right="1837" w:firstLine="0"/>
        <w:jc w:val="right"/>
        <w:rPr>
          <w:rFonts w:ascii="Times New Roman"/>
          <w:sz w:val="18"/>
        </w:rPr>
      </w:pPr>
      <w:r>
        <w:rPr>
          <w:rFonts w:ascii="Times New Roman"/>
          <w:sz w:val="18"/>
        </w:rPr>
        <w:t>MFC</w:t>
      </w:r>
      <w:r>
        <w:rPr>
          <w:rFonts w:ascii="Times New Roman"/>
          <w:spacing w:val="-1"/>
          <w:sz w:val="18"/>
        </w:rPr>
        <w:t xml:space="preserve"> </w:t>
      </w:r>
      <w:r>
        <w:rPr>
          <w:rFonts w:ascii="Times New Roman"/>
          <w:sz w:val="18"/>
        </w:rPr>
        <w:t>Collection</w:t>
      </w:r>
      <w:r>
        <w:rPr>
          <w:rFonts w:ascii="Times New Roman"/>
          <w:spacing w:val="1"/>
          <w:sz w:val="18"/>
        </w:rPr>
        <w:t xml:space="preserve"> </w:t>
      </w:r>
      <w:r>
        <w:rPr>
          <w:rFonts w:ascii="Times New Roman"/>
          <w:sz w:val="18"/>
        </w:rPr>
        <w:t>Classes</w:t>
      </w:r>
      <w:r>
        <w:rPr>
          <w:rFonts w:ascii="Times New Roman"/>
          <w:sz w:val="18"/>
        </w:rPr>
        <w:tab/>
      </w:r>
      <w:r>
        <w:rPr>
          <w:rFonts w:ascii="Times New Roman"/>
          <w:sz w:val="18"/>
        </w:rPr>
        <w:t>/</w:t>
      </w:r>
      <w:r>
        <w:rPr>
          <w:rFonts w:ascii="Times New Roman"/>
          <w:spacing w:val="4"/>
          <w:sz w:val="18"/>
        </w:rPr>
        <w:t xml:space="preserve"> </w:t>
      </w:r>
      <w:r>
        <w:rPr>
          <w:rFonts w:ascii="Times New Roman"/>
          <w:sz w:val="18"/>
        </w:rPr>
        <w:t>081</w:t>
      </w:r>
    </w:p>
    <w:p>
      <w:pPr>
        <w:tabs>
          <w:tab w:val="left" w:pos="6144"/>
        </w:tabs>
        <w:spacing w:before="59"/>
        <w:ind w:left="240" w:right="0" w:firstLine="0"/>
        <w:jc w:val="center"/>
        <w:rPr>
          <w:rFonts w:ascii="Times New Roman" w:eastAsia="Times New Roman"/>
          <w:sz w:val="18"/>
        </w:rPr>
      </w:pPr>
      <w:r>
        <w:rPr>
          <w:rFonts w:hint="eastAsia" w:ascii="宋体" w:eastAsia="宋体"/>
          <w:sz w:val="18"/>
        </w:rPr>
        <w:t>认</w:t>
      </w:r>
      <w:r>
        <w:rPr>
          <w:rFonts w:hint="eastAsia" w:ascii="宋体" w:eastAsia="宋体"/>
          <w:spacing w:val="43"/>
          <w:sz w:val="18"/>
        </w:rPr>
        <w:t>识</w:t>
      </w:r>
      <w:r>
        <w:rPr>
          <w:rFonts w:ascii="Times New Roman" w:eastAsia="Times New Roman"/>
          <w:sz w:val="18"/>
        </w:rPr>
        <w:t>MFC</w:t>
      </w:r>
      <w:r>
        <w:rPr>
          <w:rFonts w:ascii="Times New Roman" w:eastAsia="Times New Roman"/>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081</w:t>
      </w:r>
    </w:p>
    <w:p>
      <w:pPr>
        <w:tabs>
          <w:tab w:val="left" w:pos="5903"/>
        </w:tabs>
        <w:spacing w:before="67"/>
        <w:ind w:left="0" w:right="1837" w:firstLine="0"/>
        <w:jc w:val="right"/>
        <w:rPr>
          <w:rFonts w:ascii="Times New Roman" w:eastAsia="Times New Roman"/>
          <w:sz w:val="18"/>
        </w:rPr>
      </w:pPr>
      <w:r>
        <w:rPr>
          <w:rFonts w:ascii="Times New Roman" w:eastAsia="Times New Roman"/>
          <w:sz w:val="18"/>
        </w:rPr>
        <w:t>MFC</w:t>
      </w:r>
      <w:r>
        <w:rPr>
          <w:rFonts w:ascii="Times New Roman" w:eastAsia="Times New Roman"/>
          <w:spacing w:val="-1"/>
          <w:sz w:val="18"/>
        </w:rPr>
        <w:t xml:space="preserve"> </w:t>
      </w:r>
      <w:r>
        <w:rPr>
          <w:rFonts w:ascii="Times New Roman" w:eastAsia="Times New Roman"/>
          <w:sz w:val="18"/>
        </w:rPr>
        <w:t>Collection</w:t>
      </w:r>
      <w:r>
        <w:rPr>
          <w:rFonts w:ascii="Times New Roman" w:eastAsia="Times New Roman"/>
          <w:spacing w:val="1"/>
          <w:sz w:val="18"/>
        </w:rPr>
        <w:t xml:space="preserve"> </w:t>
      </w:r>
      <w:r>
        <w:rPr>
          <w:rFonts w:ascii="Times New Roman" w:eastAsia="Times New Roman"/>
          <w:sz w:val="18"/>
        </w:rPr>
        <w:t>Classes</w:t>
      </w:r>
      <w:r>
        <w:rPr>
          <w:rFonts w:ascii="Times New Roman" w:eastAsia="Times New Roman"/>
          <w:spacing w:val="40"/>
          <w:sz w:val="18"/>
        </w:rPr>
        <w:t xml:space="preserve"> </w:t>
      </w:r>
      <w:r>
        <w:rPr>
          <w:rFonts w:hint="eastAsia" w:ascii="宋体" w:eastAsia="宋体"/>
          <w:sz w:val="18"/>
        </w:rPr>
        <w:t>应用实例</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082</w:t>
      </w:r>
    </w:p>
    <w:p>
      <w:pPr>
        <w:pStyle w:val="11"/>
        <w:rPr>
          <w:rFonts w:ascii="Times New Roman"/>
          <w:sz w:val="20"/>
        </w:rPr>
      </w:pPr>
    </w:p>
    <w:p>
      <w:pPr>
        <w:pStyle w:val="11"/>
        <w:spacing w:before="4"/>
        <w:rPr>
          <w:rFonts w:ascii="Times New Roman"/>
          <w:sz w:val="24"/>
        </w:rPr>
      </w:pPr>
    </w:p>
    <w:p>
      <w:pPr>
        <w:spacing w:before="81"/>
        <w:ind w:left="5943" w:right="0" w:firstLine="0"/>
        <w:jc w:val="left"/>
        <w:rPr>
          <w:rFonts w:hint="eastAsia" w:ascii="宋体" w:eastAsia="宋体"/>
          <w:sz w:val="16"/>
        </w:rPr>
      </w:pPr>
      <w:r>
        <w:rPr>
          <w:rFonts w:hint="eastAsia" w:ascii="宋体" w:eastAsia="宋体"/>
          <w:color w:val="0000FF"/>
          <w:w w:val="95"/>
          <w:sz w:val="16"/>
        </w:rPr>
        <w:t>多型与虚拟（</w:t>
      </w:r>
      <w:r>
        <w:rPr>
          <w:rFonts w:ascii="Times New Roman" w:eastAsia="Times New Roman"/>
          <w:i/>
          <w:color w:val="0000FF"/>
          <w:w w:val="95"/>
          <w:sz w:val="16"/>
        </w:rPr>
        <w:t>Polymorphism</w:t>
      </w:r>
      <w:r>
        <w:rPr>
          <w:rFonts w:ascii="Times New Roman" w:eastAsia="Times New Roman"/>
          <w:i/>
          <w:color w:val="0000FF"/>
          <w:spacing w:val="54"/>
          <w:sz w:val="16"/>
        </w:rPr>
        <w:t xml:space="preserve"> </w:t>
      </w:r>
      <w:r>
        <w:rPr>
          <w:rFonts w:ascii="Times New Roman" w:eastAsia="Times New Roman"/>
          <w:i/>
          <w:color w:val="0000FF"/>
          <w:w w:val="95"/>
          <w:sz w:val="16"/>
        </w:rPr>
        <w:t>in</w:t>
      </w:r>
      <w:r>
        <w:rPr>
          <w:rFonts w:ascii="Times New Roman" w:eastAsia="Times New Roman"/>
          <w:i/>
          <w:color w:val="0000FF"/>
          <w:spacing w:val="57"/>
          <w:sz w:val="16"/>
        </w:rPr>
        <w:t xml:space="preserve"> </w:t>
      </w:r>
      <w:r>
        <w:rPr>
          <w:rFonts w:ascii="Times New Roman" w:eastAsia="Times New Roman"/>
          <w:i/>
          <w:color w:val="0000FF"/>
          <w:w w:val="95"/>
          <w:sz w:val="16"/>
        </w:rPr>
        <w:t>C++</w:t>
      </w:r>
      <w:r>
        <w:rPr>
          <w:rFonts w:hint="eastAsia" w:ascii="宋体" w:eastAsia="宋体"/>
          <w:color w:val="0000FF"/>
          <w:w w:val="95"/>
          <w:sz w:val="16"/>
        </w:rPr>
        <w:t>）</w:t>
      </w:r>
    </w:p>
    <w:p>
      <w:pPr>
        <w:spacing w:after="0"/>
        <w:jc w:val="left"/>
        <w:rPr>
          <w:rFonts w:hint="eastAsia" w:ascii="宋体" w:eastAsia="宋体"/>
          <w:sz w:val="16"/>
        </w:rPr>
        <w:sectPr>
          <w:pgSz w:w="10320" w:h="13220"/>
          <w:pgMar w:top="580" w:right="80" w:bottom="280" w:left="40" w:header="720" w:footer="720" w:gutter="0"/>
          <w:cols w:space="720" w:num="1"/>
        </w:sectPr>
      </w:pPr>
    </w:p>
    <w:tbl>
      <w:tblPr>
        <w:tblStyle w:val="12"/>
        <w:tblW w:w="0" w:type="auto"/>
        <w:tblInd w:w="16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266"/>
        <w:gridCol w:w="1436"/>
        <w:gridCol w:w="1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1" w:hRule="atLeast"/>
        </w:trPr>
        <w:tc>
          <w:tcPr>
            <w:tcW w:w="5266" w:type="dxa"/>
            <w:tcBorders>
              <w:bottom w:val="single" w:color="000000" w:sz="6" w:space="0"/>
            </w:tcBorders>
          </w:tcPr>
          <w:p>
            <w:pPr>
              <w:pStyle w:val="16"/>
              <w:spacing w:before="0" w:line="207" w:lineRule="exact"/>
              <w:ind w:left="28"/>
              <w:rPr>
                <w:rFonts w:hint="eastAsia" w:ascii="宋体" w:eastAsia="宋体"/>
                <w:sz w:val="19"/>
              </w:rPr>
            </w:pPr>
            <w:r>
              <w:rPr>
                <w:rFonts w:hint="eastAsia" w:ascii="宋体" w:eastAsia="宋体"/>
                <w:sz w:val="19"/>
              </w:rPr>
              <w:t>目录</w:t>
            </w:r>
          </w:p>
        </w:tc>
        <w:tc>
          <w:tcPr>
            <w:tcW w:w="1436" w:type="dxa"/>
            <w:tcBorders>
              <w:bottom w:val="single" w:color="000000" w:sz="6" w:space="0"/>
            </w:tcBorders>
          </w:tcPr>
          <w:p>
            <w:pPr>
              <w:pStyle w:val="16"/>
              <w:spacing w:before="0"/>
              <w:rPr>
                <w:rFonts w:ascii="Times New Roman"/>
                <w:sz w:val="18"/>
              </w:rPr>
            </w:pPr>
          </w:p>
        </w:tc>
        <w:tc>
          <w:tcPr>
            <w:tcW w:w="159" w:type="dxa"/>
            <w:tcBorders>
              <w:bottom w:val="single" w:color="000000" w:sz="6" w:space="0"/>
            </w:tcBorders>
          </w:tcPr>
          <w:p>
            <w:pPr>
              <w:pStyle w:val="16"/>
              <w:spacing w:before="9"/>
              <w:ind w:left="37"/>
              <w:rPr>
                <w:rFonts w:ascii="Times New Roman"/>
                <w:sz w:val="18"/>
              </w:rPr>
            </w:pPr>
            <w:r>
              <w:rPr>
                <w:rFonts w:ascii="Times New Roman"/>
                <w:w w:val="101"/>
                <w:sz w:val="18"/>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43" w:hRule="atLeast"/>
        </w:trPr>
        <w:tc>
          <w:tcPr>
            <w:tcW w:w="5266" w:type="dxa"/>
            <w:tcBorders>
              <w:top w:val="single" w:color="000000" w:sz="6" w:space="0"/>
            </w:tcBorders>
          </w:tcPr>
          <w:p>
            <w:pPr>
              <w:pStyle w:val="16"/>
              <w:spacing w:before="3"/>
              <w:rPr>
                <w:rFonts w:ascii="宋体"/>
                <w:sz w:val="28"/>
              </w:rPr>
            </w:pPr>
          </w:p>
          <w:p>
            <w:pPr>
              <w:pStyle w:val="16"/>
              <w:spacing w:before="0"/>
              <w:ind w:left="28"/>
              <w:rPr>
                <w:rFonts w:hint="eastAsia" w:ascii="宋体" w:eastAsia="宋体"/>
                <w:sz w:val="18"/>
              </w:rPr>
            </w:pPr>
            <w:r>
              <w:rPr>
                <w:rFonts w:ascii="Times New Roman" w:eastAsia="Times New Roman"/>
                <w:sz w:val="18"/>
              </w:rPr>
              <w:t>RTTI</w:t>
            </w:r>
            <w:r>
              <w:rPr>
                <w:rFonts w:hint="eastAsia" w:ascii="宋体" w:eastAsia="宋体"/>
                <w:sz w:val="18"/>
              </w:rPr>
              <w:t>（</w:t>
            </w:r>
            <w:r>
              <w:rPr>
                <w:rFonts w:ascii="Times New Roman" w:eastAsia="Times New Roman"/>
                <w:sz w:val="18"/>
              </w:rPr>
              <w:t>Runtime</w:t>
            </w:r>
            <w:r>
              <w:rPr>
                <w:rFonts w:ascii="Times New Roman" w:eastAsia="Times New Roman"/>
                <w:spacing w:val="-4"/>
                <w:sz w:val="18"/>
              </w:rPr>
              <w:t xml:space="preserve"> </w:t>
            </w:r>
            <w:r>
              <w:rPr>
                <w:rFonts w:ascii="Times New Roman" w:eastAsia="Times New Roman"/>
                <w:sz w:val="18"/>
              </w:rPr>
              <w:t>Type</w:t>
            </w:r>
            <w:r>
              <w:rPr>
                <w:rFonts w:ascii="Times New Roman" w:eastAsia="Times New Roman"/>
                <w:spacing w:val="1"/>
                <w:sz w:val="18"/>
              </w:rPr>
              <w:t xml:space="preserve"> </w:t>
            </w:r>
            <w:r>
              <w:rPr>
                <w:rFonts w:ascii="Times New Roman" w:eastAsia="Times New Roman"/>
                <w:sz w:val="18"/>
              </w:rPr>
              <w:t>Identification</w:t>
            </w:r>
            <w:r>
              <w:rPr>
                <w:rFonts w:hint="eastAsia" w:ascii="宋体" w:eastAsia="宋体"/>
                <w:sz w:val="18"/>
              </w:rPr>
              <w:t>）</w:t>
            </w:r>
          </w:p>
        </w:tc>
        <w:tc>
          <w:tcPr>
            <w:tcW w:w="1436" w:type="dxa"/>
            <w:tcBorders>
              <w:top w:val="single" w:color="000000" w:sz="6" w:space="0"/>
            </w:tcBorders>
          </w:tcPr>
          <w:p>
            <w:pPr>
              <w:pStyle w:val="16"/>
              <w:spacing w:before="2"/>
              <w:rPr>
                <w:rFonts w:ascii="宋体"/>
                <w:sz w:val="29"/>
              </w:rPr>
            </w:pPr>
          </w:p>
          <w:p>
            <w:pPr>
              <w:pStyle w:val="16"/>
              <w:spacing w:before="0"/>
              <w:ind w:right="37"/>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086</w:t>
            </w:r>
          </w:p>
        </w:tc>
        <w:tc>
          <w:tcPr>
            <w:tcW w:w="159" w:type="dxa"/>
            <w:tcBorders>
              <w:top w:val="single" w:color="000000" w:sz="6" w:space="0"/>
            </w:tcBorders>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266" w:type="dxa"/>
          </w:tcPr>
          <w:p>
            <w:pPr>
              <w:pStyle w:val="16"/>
              <w:spacing w:before="56"/>
              <w:ind w:left="388"/>
              <w:rPr>
                <w:rFonts w:ascii="Times New Roman"/>
                <w:sz w:val="18"/>
              </w:rPr>
            </w:pPr>
            <w:r>
              <w:rPr>
                <w:rFonts w:ascii="Times New Roman"/>
                <w:sz w:val="18"/>
              </w:rPr>
              <w:t>typeid operator</w:t>
            </w:r>
          </w:p>
        </w:tc>
        <w:tc>
          <w:tcPr>
            <w:tcW w:w="1436" w:type="dxa"/>
          </w:tcPr>
          <w:p>
            <w:pPr>
              <w:pStyle w:val="16"/>
              <w:spacing w:before="56"/>
              <w:ind w:right="37"/>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086</w:t>
            </w:r>
          </w:p>
        </w:tc>
        <w:tc>
          <w:tcPr>
            <w:tcW w:w="159"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7" w:hRule="atLeast"/>
        </w:trPr>
        <w:tc>
          <w:tcPr>
            <w:tcW w:w="5266" w:type="dxa"/>
          </w:tcPr>
          <w:p>
            <w:pPr>
              <w:pStyle w:val="16"/>
              <w:spacing w:before="18"/>
              <w:ind w:left="388"/>
              <w:rPr>
                <w:rFonts w:ascii="Times New Roman" w:eastAsia="Times New Roman"/>
                <w:sz w:val="18"/>
              </w:rPr>
            </w:pPr>
            <w:r>
              <w:rPr>
                <w:rFonts w:hint="eastAsia" w:ascii="宋体" w:eastAsia="宋体"/>
                <w:spacing w:val="8"/>
                <w:sz w:val="18"/>
              </w:rPr>
              <w:t>自己动手做</w:t>
            </w:r>
            <w:r>
              <w:rPr>
                <w:rFonts w:ascii="Times New Roman" w:eastAsia="Times New Roman"/>
                <w:sz w:val="18"/>
              </w:rPr>
              <w:t>RTTI</w:t>
            </w:r>
          </w:p>
        </w:tc>
        <w:tc>
          <w:tcPr>
            <w:tcW w:w="1436" w:type="dxa"/>
          </w:tcPr>
          <w:p>
            <w:pPr>
              <w:pStyle w:val="16"/>
              <w:spacing w:before="30"/>
              <w:ind w:right="37"/>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092</w:t>
            </w:r>
          </w:p>
        </w:tc>
        <w:tc>
          <w:tcPr>
            <w:tcW w:w="159"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266" w:type="dxa"/>
          </w:tcPr>
          <w:p>
            <w:pPr>
              <w:pStyle w:val="16"/>
              <w:spacing w:before="32"/>
              <w:ind w:left="28"/>
              <w:rPr>
                <w:rFonts w:hint="eastAsia" w:ascii="宋体" w:eastAsia="宋体"/>
                <w:sz w:val="18"/>
              </w:rPr>
            </w:pPr>
            <w:r>
              <w:rPr>
                <w:rFonts w:ascii="Times New Roman" w:eastAsia="Times New Roman"/>
                <w:sz w:val="18"/>
              </w:rPr>
              <w:t>Dynamic</w:t>
            </w:r>
            <w:r>
              <w:rPr>
                <w:rFonts w:ascii="Times New Roman" w:eastAsia="Times New Roman"/>
                <w:spacing w:val="-2"/>
                <w:sz w:val="18"/>
              </w:rPr>
              <w:t xml:space="preserve"> </w:t>
            </w:r>
            <w:r>
              <w:rPr>
                <w:rFonts w:ascii="Times New Roman" w:eastAsia="Times New Roman"/>
                <w:sz w:val="18"/>
              </w:rPr>
              <w:t>Creation</w:t>
            </w:r>
            <w:r>
              <w:rPr>
                <w:rFonts w:hint="eastAsia" w:ascii="宋体" w:eastAsia="宋体"/>
                <w:sz w:val="18"/>
              </w:rPr>
              <w:t>（动态生成）</w:t>
            </w:r>
          </w:p>
        </w:tc>
        <w:tc>
          <w:tcPr>
            <w:tcW w:w="1436" w:type="dxa"/>
          </w:tcPr>
          <w:p>
            <w:pPr>
              <w:pStyle w:val="16"/>
              <w:spacing w:before="44"/>
              <w:ind w:right="37"/>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092</w:t>
            </w:r>
          </w:p>
        </w:tc>
        <w:tc>
          <w:tcPr>
            <w:tcW w:w="159"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266" w:type="dxa"/>
          </w:tcPr>
          <w:p>
            <w:pPr>
              <w:pStyle w:val="16"/>
              <w:spacing w:before="30"/>
              <w:ind w:left="388"/>
              <w:rPr>
                <w:rFonts w:ascii="Times New Roman" w:eastAsia="Times New Roman"/>
                <w:sz w:val="18"/>
              </w:rPr>
            </w:pPr>
            <w:r>
              <w:rPr>
                <w:rFonts w:hint="eastAsia" w:ascii="宋体" w:eastAsia="宋体"/>
                <w:sz w:val="18"/>
              </w:rPr>
              <w:t xml:space="preserve">自己动手做 </w:t>
            </w:r>
            <w:r>
              <w:rPr>
                <w:rFonts w:ascii="Times New Roman" w:eastAsia="Times New Roman"/>
                <w:sz w:val="18"/>
              </w:rPr>
              <w:t>Dynamic</w:t>
            </w:r>
            <w:r>
              <w:rPr>
                <w:rFonts w:ascii="Times New Roman" w:eastAsia="Times New Roman"/>
                <w:spacing w:val="-2"/>
                <w:sz w:val="18"/>
              </w:rPr>
              <w:t xml:space="preserve"> </w:t>
            </w:r>
            <w:r>
              <w:rPr>
                <w:rFonts w:ascii="Times New Roman" w:eastAsia="Times New Roman"/>
                <w:sz w:val="18"/>
              </w:rPr>
              <w:t>Creation</w:t>
            </w:r>
          </w:p>
        </w:tc>
        <w:tc>
          <w:tcPr>
            <w:tcW w:w="1436" w:type="dxa"/>
          </w:tcPr>
          <w:p>
            <w:pPr>
              <w:pStyle w:val="16"/>
              <w:spacing w:before="42"/>
              <w:ind w:right="37"/>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093</w:t>
            </w:r>
          </w:p>
        </w:tc>
        <w:tc>
          <w:tcPr>
            <w:tcW w:w="159"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3" w:hRule="atLeast"/>
        </w:trPr>
        <w:tc>
          <w:tcPr>
            <w:tcW w:w="5266" w:type="dxa"/>
          </w:tcPr>
          <w:p>
            <w:pPr>
              <w:pStyle w:val="16"/>
              <w:spacing w:before="32"/>
              <w:ind w:left="28"/>
              <w:rPr>
                <w:rFonts w:hint="eastAsia" w:ascii="宋体" w:eastAsia="宋体"/>
                <w:sz w:val="18"/>
              </w:rPr>
            </w:pPr>
            <w:r>
              <w:rPr>
                <w:rFonts w:ascii="Times New Roman" w:eastAsia="Times New Roman"/>
                <w:sz w:val="18"/>
              </w:rPr>
              <w:t>Name Space</w:t>
            </w:r>
            <w:r>
              <w:rPr>
                <w:rFonts w:hint="eastAsia" w:ascii="宋体" w:eastAsia="宋体"/>
                <w:sz w:val="18"/>
              </w:rPr>
              <w:t>（命名空间）</w:t>
            </w:r>
          </w:p>
        </w:tc>
        <w:tc>
          <w:tcPr>
            <w:tcW w:w="1436" w:type="dxa"/>
          </w:tcPr>
          <w:p>
            <w:pPr>
              <w:pStyle w:val="16"/>
              <w:spacing w:before="44"/>
              <w:ind w:right="37"/>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094</w:t>
            </w:r>
          </w:p>
        </w:tc>
        <w:tc>
          <w:tcPr>
            <w:tcW w:w="159"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3" w:hRule="atLeast"/>
        </w:trPr>
        <w:tc>
          <w:tcPr>
            <w:tcW w:w="5266" w:type="dxa"/>
          </w:tcPr>
          <w:p>
            <w:pPr>
              <w:pStyle w:val="16"/>
              <w:spacing w:before="133"/>
              <w:ind w:left="28"/>
              <w:rPr>
                <w:rFonts w:hint="eastAsia" w:ascii="宋体" w:eastAsia="宋体"/>
                <w:sz w:val="18"/>
              </w:rPr>
            </w:pPr>
            <w:r>
              <w:rPr>
                <w:rFonts w:hint="eastAsia" w:ascii="宋体" w:eastAsia="宋体"/>
                <w:color w:val="0000FF"/>
                <w:spacing w:val="-24"/>
                <w:sz w:val="18"/>
              </w:rPr>
              <w:t xml:space="preserve">第 </w:t>
            </w:r>
            <w:r>
              <w:rPr>
                <w:rFonts w:ascii="Times New Roman" w:eastAsia="Times New Roman"/>
                <w:color w:val="0000FF"/>
                <w:sz w:val="18"/>
              </w:rPr>
              <w:t>2</w:t>
            </w:r>
            <w:r>
              <w:rPr>
                <w:rFonts w:ascii="Times New Roman" w:eastAsia="Times New Roman"/>
                <w:color w:val="0000FF"/>
                <w:spacing w:val="-1"/>
                <w:sz w:val="18"/>
              </w:rPr>
              <w:t xml:space="preserve"> </w:t>
            </w:r>
            <w:r>
              <w:rPr>
                <w:rFonts w:hint="eastAsia" w:ascii="宋体" w:eastAsia="宋体"/>
                <w:color w:val="0000FF"/>
                <w:spacing w:val="1"/>
                <w:sz w:val="18"/>
              </w:rPr>
              <w:t xml:space="preserve">章 </w:t>
            </w:r>
            <w:r>
              <w:rPr>
                <w:rFonts w:ascii="Times New Roman" w:eastAsia="Times New Roman"/>
                <w:color w:val="0000FF"/>
                <w:sz w:val="18"/>
              </w:rPr>
              <w:t>C+</w:t>
            </w:r>
            <w:r>
              <w:rPr>
                <w:rFonts w:ascii="Times New Roman" w:eastAsia="Times New Roman"/>
                <w:color w:val="0000FF"/>
                <w:spacing w:val="22"/>
                <w:sz w:val="18"/>
              </w:rPr>
              <w:t xml:space="preserve">+ </w:t>
            </w:r>
            <w:r>
              <w:rPr>
                <w:rFonts w:hint="eastAsia" w:ascii="宋体" w:eastAsia="宋体"/>
                <w:color w:val="0000FF"/>
                <w:sz w:val="18"/>
              </w:rPr>
              <w:t>物件模型（</w:t>
            </w:r>
            <w:r>
              <w:rPr>
                <w:rFonts w:ascii="Times New Roman" w:eastAsia="Times New Roman"/>
                <w:color w:val="0000FF"/>
                <w:sz w:val="18"/>
              </w:rPr>
              <w:t>C+</w:t>
            </w:r>
            <w:r>
              <w:rPr>
                <w:rFonts w:ascii="Times New Roman" w:eastAsia="Times New Roman"/>
                <w:color w:val="0000FF"/>
                <w:spacing w:val="-2"/>
                <w:sz w:val="18"/>
              </w:rPr>
              <w:t xml:space="preserve">+ </w:t>
            </w:r>
            <w:r>
              <w:rPr>
                <w:rFonts w:ascii="Times New Roman" w:eastAsia="Times New Roman"/>
                <w:color w:val="0000FF"/>
                <w:sz w:val="18"/>
              </w:rPr>
              <w:t>Object</w:t>
            </w:r>
            <w:r>
              <w:rPr>
                <w:rFonts w:ascii="Times New Roman" w:eastAsia="Times New Roman"/>
                <w:color w:val="0000FF"/>
                <w:spacing w:val="1"/>
                <w:sz w:val="18"/>
              </w:rPr>
              <w:t xml:space="preserve"> </w:t>
            </w:r>
            <w:r>
              <w:rPr>
                <w:rFonts w:ascii="Times New Roman" w:eastAsia="Times New Roman"/>
                <w:color w:val="0000FF"/>
                <w:sz w:val="18"/>
              </w:rPr>
              <w:t>Model</w:t>
            </w:r>
            <w:r>
              <w:rPr>
                <w:rFonts w:hint="eastAsia" w:ascii="宋体" w:eastAsia="宋体"/>
                <w:color w:val="0000FF"/>
                <w:sz w:val="18"/>
              </w:rPr>
              <w:t>）</w:t>
            </w:r>
          </w:p>
        </w:tc>
        <w:tc>
          <w:tcPr>
            <w:tcW w:w="1436" w:type="dxa"/>
          </w:tcPr>
          <w:p>
            <w:pPr>
              <w:pStyle w:val="16"/>
              <w:spacing w:before="145"/>
              <w:ind w:right="37"/>
              <w:jc w:val="right"/>
              <w:rPr>
                <w:rFonts w:ascii="Times New Roman"/>
                <w:sz w:val="18"/>
              </w:rPr>
            </w:pPr>
            <w:r>
              <w:rPr>
                <w:rFonts w:ascii="Times New Roman"/>
                <w:color w:val="0000FF"/>
                <w:sz w:val="18"/>
              </w:rPr>
              <w:t>/</w:t>
            </w:r>
            <w:r>
              <w:rPr>
                <w:rFonts w:ascii="Times New Roman"/>
                <w:color w:val="0000FF"/>
                <w:spacing w:val="4"/>
                <w:sz w:val="18"/>
              </w:rPr>
              <w:t xml:space="preserve"> </w:t>
            </w:r>
            <w:r>
              <w:rPr>
                <w:rFonts w:ascii="Times New Roman"/>
                <w:color w:val="0000FF"/>
                <w:sz w:val="18"/>
              </w:rPr>
              <w:t>097</w:t>
            </w:r>
          </w:p>
        </w:tc>
        <w:tc>
          <w:tcPr>
            <w:tcW w:w="159"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266" w:type="dxa"/>
          </w:tcPr>
          <w:p>
            <w:pPr>
              <w:pStyle w:val="16"/>
              <w:spacing w:before="32"/>
              <w:ind w:left="993"/>
              <w:rPr>
                <w:rFonts w:hint="eastAsia" w:ascii="宋体" w:eastAsia="宋体"/>
                <w:sz w:val="18"/>
              </w:rPr>
            </w:pPr>
            <w:r>
              <w:rPr>
                <w:rFonts w:hint="eastAsia" w:ascii="宋体" w:eastAsia="宋体"/>
                <w:sz w:val="18"/>
              </w:rPr>
              <w:t xml:space="preserve">薄幕重重：伟大的 </w:t>
            </w:r>
            <w:r>
              <w:rPr>
                <w:rFonts w:ascii="Times New Roman" w:eastAsia="Times New Roman"/>
                <w:sz w:val="18"/>
              </w:rPr>
              <w:t>C+</w:t>
            </w:r>
            <w:r>
              <w:rPr>
                <w:rFonts w:ascii="Times New Roman" w:eastAsia="Times New Roman"/>
                <w:spacing w:val="20"/>
                <w:sz w:val="18"/>
              </w:rPr>
              <w:t xml:space="preserve">+ </w:t>
            </w:r>
            <w:r>
              <w:rPr>
                <w:rFonts w:hint="eastAsia" w:ascii="宋体" w:eastAsia="宋体"/>
                <w:sz w:val="18"/>
              </w:rPr>
              <w:t>编译器</w:t>
            </w:r>
          </w:p>
        </w:tc>
        <w:tc>
          <w:tcPr>
            <w:tcW w:w="1436" w:type="dxa"/>
          </w:tcPr>
          <w:p>
            <w:pPr>
              <w:pStyle w:val="16"/>
              <w:spacing w:before="44"/>
              <w:ind w:right="37"/>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097</w:t>
            </w:r>
          </w:p>
        </w:tc>
        <w:tc>
          <w:tcPr>
            <w:tcW w:w="159"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266" w:type="dxa"/>
          </w:tcPr>
          <w:p>
            <w:pPr>
              <w:pStyle w:val="16"/>
              <w:spacing w:before="30"/>
              <w:ind w:left="993"/>
              <w:rPr>
                <w:rFonts w:hint="eastAsia" w:ascii="宋体" w:eastAsia="宋体"/>
                <w:sz w:val="18"/>
              </w:rPr>
            </w:pPr>
            <w:r>
              <w:rPr>
                <w:rFonts w:ascii="Times New Roman" w:eastAsia="Times New Roman"/>
                <w:sz w:val="18"/>
              </w:rPr>
              <w:t xml:space="preserve">C++ </w:t>
            </w:r>
            <w:r>
              <w:rPr>
                <w:rFonts w:hint="eastAsia" w:ascii="宋体" w:eastAsia="宋体"/>
                <w:sz w:val="18"/>
              </w:rPr>
              <w:t>物件模型</w:t>
            </w:r>
          </w:p>
        </w:tc>
        <w:tc>
          <w:tcPr>
            <w:tcW w:w="1436" w:type="dxa"/>
          </w:tcPr>
          <w:p>
            <w:pPr>
              <w:pStyle w:val="16"/>
              <w:spacing w:before="42"/>
              <w:ind w:right="37"/>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098</w:t>
            </w:r>
          </w:p>
        </w:tc>
        <w:tc>
          <w:tcPr>
            <w:tcW w:w="159"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266" w:type="dxa"/>
          </w:tcPr>
          <w:p>
            <w:pPr>
              <w:pStyle w:val="16"/>
              <w:spacing w:before="32"/>
              <w:ind w:left="993"/>
              <w:rPr>
                <w:rFonts w:hint="eastAsia" w:ascii="宋体" w:eastAsia="宋体"/>
                <w:sz w:val="18"/>
              </w:rPr>
            </w:pPr>
            <w:r>
              <w:rPr>
                <w:rFonts w:hint="eastAsia" w:ascii="宋体" w:eastAsia="宋体"/>
                <w:sz w:val="18"/>
              </w:rPr>
              <w:t>暖身</w:t>
            </w:r>
          </w:p>
        </w:tc>
        <w:tc>
          <w:tcPr>
            <w:tcW w:w="1436" w:type="dxa"/>
          </w:tcPr>
          <w:p>
            <w:pPr>
              <w:pStyle w:val="16"/>
              <w:spacing w:before="44"/>
              <w:ind w:right="37"/>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098</w:t>
            </w:r>
          </w:p>
        </w:tc>
        <w:tc>
          <w:tcPr>
            <w:tcW w:w="159"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266" w:type="dxa"/>
          </w:tcPr>
          <w:p>
            <w:pPr>
              <w:pStyle w:val="16"/>
              <w:spacing w:before="30"/>
              <w:ind w:left="28"/>
              <w:rPr>
                <w:rFonts w:hint="eastAsia" w:ascii="宋体" w:eastAsia="宋体"/>
                <w:sz w:val="18"/>
              </w:rPr>
            </w:pPr>
            <w:r>
              <w:rPr>
                <w:rFonts w:ascii="Times New Roman" w:eastAsia="Times New Roman"/>
                <w:sz w:val="18"/>
              </w:rPr>
              <w:t>this</w:t>
            </w:r>
            <w:r>
              <w:rPr>
                <w:rFonts w:ascii="Times New Roman" w:eastAsia="Times New Roman"/>
                <w:spacing w:val="43"/>
                <w:sz w:val="18"/>
              </w:rPr>
              <w:t xml:space="preserve"> </w:t>
            </w:r>
            <w:r>
              <w:rPr>
                <w:rFonts w:hint="eastAsia" w:ascii="宋体" w:eastAsia="宋体"/>
                <w:sz w:val="18"/>
              </w:rPr>
              <w:t xml:space="preserve">指标 </w:t>
            </w:r>
            <w:r>
              <w:rPr>
                <w:rFonts w:ascii="Times New Roman" w:eastAsia="Times New Roman"/>
                <w:spacing w:val="-3"/>
                <w:sz w:val="18"/>
              </w:rPr>
              <w:t xml:space="preserve">- </w:t>
            </w:r>
            <w:r>
              <w:rPr>
                <w:rFonts w:ascii="Times New Roman" w:eastAsia="Times New Roman"/>
                <w:sz w:val="18"/>
              </w:rPr>
              <w:t>data</w:t>
            </w:r>
            <w:r>
              <w:rPr>
                <w:rFonts w:ascii="Times New Roman" w:eastAsia="Times New Roman"/>
                <w:spacing w:val="-1"/>
                <w:sz w:val="18"/>
              </w:rPr>
              <w:t xml:space="preserve"> </w:t>
            </w:r>
            <w:r>
              <w:rPr>
                <w:rFonts w:ascii="Times New Roman" w:eastAsia="Times New Roman"/>
                <w:sz w:val="18"/>
              </w:rPr>
              <w:t>members</w:t>
            </w:r>
            <w:r>
              <w:rPr>
                <w:rFonts w:ascii="Times New Roman" w:eastAsia="Times New Roman"/>
                <w:spacing w:val="43"/>
                <w:sz w:val="18"/>
              </w:rPr>
              <w:t xml:space="preserve"> </w:t>
            </w:r>
            <w:r>
              <w:rPr>
                <w:rFonts w:hint="eastAsia" w:ascii="宋体" w:eastAsia="宋体"/>
                <w:spacing w:val="1"/>
                <w:sz w:val="18"/>
              </w:rPr>
              <w:t xml:space="preserve">与 </w:t>
            </w:r>
            <w:r>
              <w:rPr>
                <w:rFonts w:ascii="Times New Roman" w:eastAsia="Times New Roman"/>
                <w:sz w:val="18"/>
              </w:rPr>
              <w:t>member</w:t>
            </w:r>
            <w:r>
              <w:rPr>
                <w:rFonts w:ascii="Times New Roman" w:eastAsia="Times New Roman"/>
                <w:spacing w:val="-1"/>
                <w:sz w:val="18"/>
              </w:rPr>
              <w:t xml:space="preserve"> </w:t>
            </w:r>
            <w:r>
              <w:rPr>
                <w:rFonts w:ascii="Times New Roman" w:eastAsia="Times New Roman"/>
                <w:sz w:val="18"/>
              </w:rPr>
              <w:t>functions</w:t>
            </w:r>
            <w:r>
              <w:rPr>
                <w:rFonts w:ascii="Times New Roman" w:eastAsia="Times New Roman"/>
                <w:spacing w:val="43"/>
                <w:sz w:val="18"/>
              </w:rPr>
              <w:t xml:space="preserve"> </w:t>
            </w:r>
            <w:r>
              <w:rPr>
                <w:rFonts w:hint="eastAsia" w:ascii="宋体" w:eastAsia="宋体"/>
                <w:sz w:val="18"/>
              </w:rPr>
              <w:t>的桥梁</w:t>
            </w:r>
          </w:p>
        </w:tc>
        <w:tc>
          <w:tcPr>
            <w:tcW w:w="1436" w:type="dxa"/>
          </w:tcPr>
          <w:p>
            <w:pPr>
              <w:pStyle w:val="16"/>
              <w:spacing w:before="42"/>
              <w:ind w:right="37"/>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100</w:t>
            </w:r>
          </w:p>
        </w:tc>
        <w:tc>
          <w:tcPr>
            <w:tcW w:w="159"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266" w:type="dxa"/>
          </w:tcPr>
          <w:p>
            <w:pPr>
              <w:pStyle w:val="16"/>
              <w:spacing w:before="32"/>
              <w:ind w:left="28"/>
              <w:rPr>
                <w:rFonts w:hint="eastAsia" w:ascii="宋体" w:eastAsia="宋体"/>
                <w:sz w:val="18"/>
              </w:rPr>
            </w:pPr>
            <w:r>
              <w:rPr>
                <w:rFonts w:ascii="Times New Roman" w:eastAsia="Times New Roman"/>
                <w:sz w:val="18"/>
              </w:rPr>
              <w:t>sizeof</w:t>
            </w:r>
            <w:r>
              <w:rPr>
                <w:rFonts w:ascii="Times New Roman" w:eastAsia="Times New Roman"/>
                <w:spacing w:val="2"/>
                <w:sz w:val="18"/>
              </w:rPr>
              <w:t xml:space="preserve"> </w:t>
            </w:r>
            <w:r>
              <w:rPr>
                <w:rFonts w:hint="eastAsia" w:ascii="宋体" w:eastAsia="宋体"/>
                <w:sz w:val="18"/>
              </w:rPr>
              <w:t>的疑惑</w:t>
            </w:r>
          </w:p>
        </w:tc>
        <w:tc>
          <w:tcPr>
            <w:tcW w:w="1436" w:type="dxa"/>
          </w:tcPr>
          <w:p>
            <w:pPr>
              <w:pStyle w:val="16"/>
              <w:spacing w:before="44"/>
              <w:ind w:right="37"/>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102</w:t>
            </w:r>
          </w:p>
        </w:tc>
        <w:tc>
          <w:tcPr>
            <w:tcW w:w="159"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266" w:type="dxa"/>
          </w:tcPr>
          <w:p>
            <w:pPr>
              <w:pStyle w:val="16"/>
              <w:spacing w:before="30"/>
              <w:ind w:left="28"/>
              <w:rPr>
                <w:rFonts w:hint="eastAsia" w:ascii="宋体" w:eastAsia="宋体"/>
                <w:sz w:val="18"/>
              </w:rPr>
            </w:pPr>
            <w:r>
              <w:rPr>
                <w:rFonts w:hint="eastAsia" w:ascii="宋体" w:eastAsia="宋体"/>
                <w:sz w:val="18"/>
              </w:rPr>
              <w:t>物件布局大局观：资料与函式</w:t>
            </w:r>
          </w:p>
        </w:tc>
        <w:tc>
          <w:tcPr>
            <w:tcW w:w="1436" w:type="dxa"/>
          </w:tcPr>
          <w:p>
            <w:pPr>
              <w:pStyle w:val="16"/>
              <w:spacing w:before="42"/>
              <w:ind w:right="37"/>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103</w:t>
            </w:r>
          </w:p>
        </w:tc>
        <w:tc>
          <w:tcPr>
            <w:tcW w:w="159"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266" w:type="dxa"/>
          </w:tcPr>
          <w:p>
            <w:pPr>
              <w:pStyle w:val="16"/>
              <w:spacing w:before="32"/>
              <w:ind w:left="28"/>
              <w:rPr>
                <w:rFonts w:hint="eastAsia" w:ascii="宋体" w:eastAsia="宋体"/>
                <w:sz w:val="18"/>
              </w:rPr>
            </w:pPr>
            <w:r>
              <w:rPr>
                <w:rFonts w:ascii="Times New Roman" w:eastAsia="Times New Roman"/>
                <w:sz w:val="18"/>
              </w:rPr>
              <w:t>Data</w:t>
            </w:r>
            <w:r>
              <w:rPr>
                <w:rFonts w:ascii="Times New Roman" w:eastAsia="Times New Roman"/>
                <w:spacing w:val="-5"/>
                <w:sz w:val="18"/>
              </w:rPr>
              <w:t xml:space="preserve"> </w:t>
            </w:r>
            <w:r>
              <w:rPr>
                <w:rFonts w:ascii="Times New Roman" w:eastAsia="Times New Roman"/>
                <w:sz w:val="18"/>
              </w:rPr>
              <w:t>Members</w:t>
            </w:r>
            <w:r>
              <w:rPr>
                <w:rFonts w:ascii="Times New Roman" w:eastAsia="Times New Roman"/>
                <w:spacing w:val="2"/>
                <w:sz w:val="18"/>
              </w:rPr>
              <w:t xml:space="preserve"> </w:t>
            </w:r>
            <w:r>
              <w:rPr>
                <w:rFonts w:hint="eastAsia" w:ascii="宋体" w:eastAsia="宋体"/>
                <w:sz w:val="18"/>
              </w:rPr>
              <w:t>的布局</w:t>
            </w:r>
          </w:p>
        </w:tc>
        <w:tc>
          <w:tcPr>
            <w:tcW w:w="1436" w:type="dxa"/>
          </w:tcPr>
          <w:p>
            <w:pPr>
              <w:pStyle w:val="16"/>
              <w:spacing w:before="44"/>
              <w:ind w:right="37"/>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106</w:t>
            </w:r>
          </w:p>
        </w:tc>
        <w:tc>
          <w:tcPr>
            <w:tcW w:w="159"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266" w:type="dxa"/>
          </w:tcPr>
          <w:p>
            <w:pPr>
              <w:pStyle w:val="16"/>
              <w:spacing w:before="30"/>
              <w:ind w:left="508"/>
              <w:rPr>
                <w:rFonts w:hint="eastAsia" w:ascii="宋体" w:eastAsia="宋体"/>
                <w:sz w:val="18"/>
              </w:rPr>
            </w:pPr>
            <w:r>
              <w:rPr>
                <w:rFonts w:ascii="Times New Roman" w:eastAsia="Times New Roman"/>
                <w:sz w:val="18"/>
              </w:rPr>
              <w:t>vptr</w:t>
            </w:r>
            <w:r>
              <w:rPr>
                <w:rFonts w:ascii="Times New Roman" w:eastAsia="Times New Roman"/>
                <w:spacing w:val="3"/>
                <w:sz w:val="18"/>
              </w:rPr>
              <w:t xml:space="preserve"> </w:t>
            </w:r>
            <w:r>
              <w:rPr>
                <w:rFonts w:hint="eastAsia" w:ascii="宋体" w:eastAsia="宋体"/>
                <w:sz w:val="18"/>
              </w:rPr>
              <w:t>座落何处</w:t>
            </w:r>
          </w:p>
        </w:tc>
        <w:tc>
          <w:tcPr>
            <w:tcW w:w="1436" w:type="dxa"/>
          </w:tcPr>
          <w:p>
            <w:pPr>
              <w:pStyle w:val="16"/>
              <w:spacing w:before="42"/>
              <w:ind w:right="37"/>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109</w:t>
            </w:r>
          </w:p>
        </w:tc>
        <w:tc>
          <w:tcPr>
            <w:tcW w:w="159"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266" w:type="dxa"/>
          </w:tcPr>
          <w:p>
            <w:pPr>
              <w:pStyle w:val="16"/>
              <w:spacing w:before="32"/>
              <w:ind w:left="508"/>
              <w:rPr>
                <w:rFonts w:hint="eastAsia" w:ascii="宋体" w:eastAsia="宋体"/>
                <w:sz w:val="18"/>
              </w:rPr>
            </w:pPr>
            <w:r>
              <w:rPr>
                <w:rFonts w:ascii="Times New Roman" w:eastAsia="Times New Roman"/>
                <w:sz w:val="18"/>
              </w:rPr>
              <w:t>vtbl</w:t>
            </w:r>
            <w:r>
              <w:rPr>
                <w:rFonts w:ascii="Times New Roman" w:eastAsia="Times New Roman"/>
                <w:spacing w:val="5"/>
                <w:sz w:val="18"/>
              </w:rPr>
              <w:t xml:space="preserve"> </w:t>
            </w:r>
            <w:r>
              <w:rPr>
                <w:rFonts w:hint="eastAsia" w:ascii="宋体" w:eastAsia="宋体"/>
                <w:sz w:val="18"/>
              </w:rPr>
              <w:t>的格式</w:t>
            </w:r>
          </w:p>
        </w:tc>
        <w:tc>
          <w:tcPr>
            <w:tcW w:w="1436" w:type="dxa"/>
          </w:tcPr>
          <w:p>
            <w:pPr>
              <w:pStyle w:val="16"/>
              <w:spacing w:before="44"/>
              <w:ind w:right="37"/>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110</w:t>
            </w:r>
          </w:p>
        </w:tc>
        <w:tc>
          <w:tcPr>
            <w:tcW w:w="159"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5266" w:type="dxa"/>
          </w:tcPr>
          <w:p>
            <w:pPr>
              <w:pStyle w:val="16"/>
              <w:spacing w:before="30"/>
              <w:ind w:left="28"/>
              <w:rPr>
                <w:rFonts w:hint="eastAsia" w:ascii="宋体" w:eastAsia="宋体"/>
                <w:sz w:val="18"/>
              </w:rPr>
            </w:pPr>
            <w:r>
              <w:rPr>
                <w:rFonts w:ascii="Times New Roman" w:eastAsia="Times New Roman"/>
                <w:sz w:val="18"/>
              </w:rPr>
              <w:t>Member</w:t>
            </w:r>
            <w:r>
              <w:rPr>
                <w:rFonts w:ascii="Times New Roman" w:eastAsia="Times New Roman"/>
                <w:spacing w:val="-2"/>
                <w:sz w:val="18"/>
              </w:rPr>
              <w:t xml:space="preserve"> </w:t>
            </w:r>
            <w:r>
              <w:rPr>
                <w:rFonts w:ascii="Times New Roman" w:eastAsia="Times New Roman"/>
                <w:sz w:val="18"/>
              </w:rPr>
              <w:t>Functions</w:t>
            </w:r>
            <w:r>
              <w:rPr>
                <w:rFonts w:ascii="Times New Roman" w:eastAsia="Times New Roman"/>
                <w:spacing w:val="3"/>
                <w:sz w:val="18"/>
              </w:rPr>
              <w:t xml:space="preserve"> </w:t>
            </w:r>
            <w:r>
              <w:rPr>
                <w:rFonts w:hint="eastAsia" w:ascii="宋体" w:eastAsia="宋体"/>
                <w:sz w:val="18"/>
              </w:rPr>
              <w:t>的布局</w:t>
            </w:r>
          </w:p>
        </w:tc>
        <w:tc>
          <w:tcPr>
            <w:tcW w:w="1436" w:type="dxa"/>
          </w:tcPr>
          <w:p>
            <w:pPr>
              <w:pStyle w:val="16"/>
              <w:spacing w:before="42"/>
              <w:ind w:right="37"/>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111</w:t>
            </w:r>
          </w:p>
        </w:tc>
        <w:tc>
          <w:tcPr>
            <w:tcW w:w="159"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5266" w:type="dxa"/>
          </w:tcPr>
          <w:p>
            <w:pPr>
              <w:pStyle w:val="16"/>
              <w:spacing w:before="56"/>
              <w:ind w:left="993"/>
              <w:rPr>
                <w:rFonts w:ascii="Times New Roman"/>
                <w:sz w:val="18"/>
              </w:rPr>
            </w:pPr>
            <w:r>
              <w:rPr>
                <w:rFonts w:ascii="Times New Roman"/>
                <w:sz w:val="18"/>
              </w:rPr>
              <w:t>Pointer</w:t>
            </w:r>
            <w:r>
              <w:rPr>
                <w:rFonts w:ascii="Times New Roman"/>
                <w:spacing w:val="-1"/>
                <w:sz w:val="18"/>
              </w:rPr>
              <w:t xml:space="preserve"> </w:t>
            </w:r>
            <w:r>
              <w:rPr>
                <w:rFonts w:ascii="Times New Roman"/>
                <w:sz w:val="18"/>
              </w:rPr>
              <w:t>to</w:t>
            </w:r>
            <w:r>
              <w:rPr>
                <w:rFonts w:ascii="Times New Roman"/>
                <w:spacing w:val="-2"/>
                <w:sz w:val="18"/>
              </w:rPr>
              <w:t xml:space="preserve"> </w:t>
            </w:r>
            <w:r>
              <w:rPr>
                <w:rFonts w:ascii="Times New Roman"/>
                <w:sz w:val="18"/>
              </w:rPr>
              <w:t>Data</w:t>
            </w:r>
            <w:r>
              <w:rPr>
                <w:rFonts w:ascii="Times New Roman"/>
                <w:spacing w:val="-1"/>
                <w:sz w:val="18"/>
              </w:rPr>
              <w:t xml:space="preserve"> </w:t>
            </w:r>
            <w:r>
              <w:rPr>
                <w:rFonts w:ascii="Times New Roman"/>
                <w:sz w:val="18"/>
              </w:rPr>
              <w:t>Members</w:t>
            </w:r>
          </w:p>
        </w:tc>
        <w:tc>
          <w:tcPr>
            <w:tcW w:w="1436" w:type="dxa"/>
          </w:tcPr>
          <w:p>
            <w:pPr>
              <w:pStyle w:val="16"/>
              <w:spacing w:before="56"/>
              <w:ind w:right="37"/>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116</w:t>
            </w:r>
          </w:p>
        </w:tc>
        <w:tc>
          <w:tcPr>
            <w:tcW w:w="159"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7" w:hRule="atLeast"/>
        </w:trPr>
        <w:tc>
          <w:tcPr>
            <w:tcW w:w="5266" w:type="dxa"/>
          </w:tcPr>
          <w:p>
            <w:pPr>
              <w:pStyle w:val="16"/>
              <w:spacing w:before="42"/>
              <w:ind w:left="993"/>
              <w:rPr>
                <w:rFonts w:ascii="Times New Roman"/>
                <w:sz w:val="18"/>
              </w:rPr>
            </w:pPr>
            <w:r>
              <w:rPr>
                <w:rFonts w:ascii="Times New Roman"/>
                <w:sz w:val="18"/>
              </w:rPr>
              <w:t>Pointer</w:t>
            </w:r>
            <w:r>
              <w:rPr>
                <w:rFonts w:ascii="Times New Roman"/>
                <w:spacing w:val="-2"/>
                <w:sz w:val="18"/>
              </w:rPr>
              <w:t xml:space="preserve"> </w:t>
            </w:r>
            <w:r>
              <w:rPr>
                <w:rFonts w:ascii="Times New Roman"/>
                <w:sz w:val="18"/>
              </w:rPr>
              <w:t>to</w:t>
            </w:r>
            <w:r>
              <w:rPr>
                <w:rFonts w:ascii="Times New Roman"/>
                <w:spacing w:val="-2"/>
                <w:sz w:val="18"/>
              </w:rPr>
              <w:t xml:space="preserve"> </w:t>
            </w:r>
            <w:r>
              <w:rPr>
                <w:rFonts w:ascii="Times New Roman"/>
                <w:sz w:val="18"/>
              </w:rPr>
              <w:t>Member</w:t>
            </w:r>
            <w:r>
              <w:rPr>
                <w:rFonts w:ascii="Times New Roman"/>
                <w:spacing w:val="-2"/>
                <w:sz w:val="18"/>
              </w:rPr>
              <w:t xml:space="preserve"> </w:t>
            </w:r>
            <w:r>
              <w:rPr>
                <w:rFonts w:ascii="Times New Roman"/>
                <w:sz w:val="18"/>
              </w:rPr>
              <w:t>Functions</w:t>
            </w:r>
          </w:p>
        </w:tc>
        <w:tc>
          <w:tcPr>
            <w:tcW w:w="1436" w:type="dxa"/>
          </w:tcPr>
          <w:p>
            <w:pPr>
              <w:pStyle w:val="16"/>
              <w:spacing w:before="42"/>
              <w:ind w:right="37"/>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117</w:t>
            </w:r>
          </w:p>
        </w:tc>
        <w:tc>
          <w:tcPr>
            <w:tcW w:w="159"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7" w:hRule="atLeast"/>
        </w:trPr>
        <w:tc>
          <w:tcPr>
            <w:tcW w:w="5266" w:type="dxa"/>
          </w:tcPr>
          <w:p>
            <w:pPr>
              <w:pStyle w:val="16"/>
              <w:spacing w:before="20"/>
              <w:ind w:left="993"/>
              <w:rPr>
                <w:rFonts w:hint="eastAsia" w:ascii="宋体" w:eastAsia="宋体"/>
                <w:sz w:val="18"/>
              </w:rPr>
            </w:pPr>
            <w:r>
              <w:rPr>
                <w:rFonts w:ascii="Times New Roman" w:eastAsia="Times New Roman"/>
                <w:sz w:val="18"/>
              </w:rPr>
              <w:t>Bjarne</w:t>
            </w:r>
            <w:r>
              <w:rPr>
                <w:rFonts w:ascii="Times New Roman" w:eastAsia="Times New Roman"/>
                <w:spacing w:val="-3"/>
                <w:sz w:val="18"/>
              </w:rPr>
              <w:t xml:space="preserve"> </w:t>
            </w:r>
            <w:r>
              <w:rPr>
                <w:rFonts w:ascii="Times New Roman" w:eastAsia="Times New Roman"/>
                <w:sz w:val="18"/>
              </w:rPr>
              <w:t>Stroustrup</w:t>
            </w:r>
            <w:r>
              <w:rPr>
                <w:rFonts w:ascii="Times New Roman" w:eastAsia="Times New Roman"/>
                <w:spacing w:val="41"/>
                <w:sz w:val="18"/>
              </w:rPr>
              <w:t xml:space="preserve"> </w:t>
            </w:r>
            <w:r>
              <w:rPr>
                <w:rFonts w:hint="eastAsia" w:ascii="宋体" w:eastAsia="宋体"/>
                <w:sz w:val="18"/>
              </w:rPr>
              <w:t>的解法：</w:t>
            </w:r>
            <w:r>
              <w:rPr>
                <w:rFonts w:hint="eastAsia" w:ascii="宋体" w:eastAsia="宋体"/>
                <w:spacing w:val="92"/>
                <w:sz w:val="18"/>
                <w:u w:val="single"/>
              </w:rPr>
              <w:t xml:space="preserve"> </w:t>
            </w:r>
            <w:r>
              <w:rPr>
                <w:rFonts w:ascii="Times New Roman" w:eastAsia="Times New Roman"/>
                <w:sz w:val="18"/>
              </w:rPr>
              <w:t>mptr</w:t>
            </w:r>
            <w:r>
              <w:rPr>
                <w:rFonts w:ascii="Times New Roman" w:eastAsia="Times New Roman"/>
                <w:spacing w:val="43"/>
                <w:sz w:val="18"/>
              </w:rPr>
              <w:t xml:space="preserve"> </w:t>
            </w:r>
            <w:r>
              <w:rPr>
                <w:rFonts w:hint="eastAsia" w:ascii="宋体" w:eastAsia="宋体"/>
                <w:sz w:val="18"/>
              </w:rPr>
              <w:t>结构</w:t>
            </w:r>
          </w:p>
        </w:tc>
        <w:tc>
          <w:tcPr>
            <w:tcW w:w="1436" w:type="dxa"/>
          </w:tcPr>
          <w:p>
            <w:pPr>
              <w:pStyle w:val="16"/>
              <w:spacing w:before="32"/>
              <w:ind w:right="37"/>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119</w:t>
            </w:r>
          </w:p>
        </w:tc>
        <w:tc>
          <w:tcPr>
            <w:tcW w:w="159"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266" w:type="dxa"/>
          </w:tcPr>
          <w:p>
            <w:pPr>
              <w:pStyle w:val="16"/>
              <w:spacing w:before="30"/>
              <w:ind w:left="993"/>
              <w:rPr>
                <w:rFonts w:ascii="Times New Roman" w:eastAsia="Times New Roman"/>
                <w:sz w:val="18"/>
              </w:rPr>
            </w:pPr>
            <w:r>
              <w:rPr>
                <w:rFonts w:ascii="Times New Roman" w:eastAsia="Times New Roman"/>
                <w:sz w:val="18"/>
              </w:rPr>
              <w:t>Microsoft</w:t>
            </w:r>
            <w:r>
              <w:rPr>
                <w:rFonts w:ascii="Times New Roman" w:eastAsia="Times New Roman"/>
                <w:spacing w:val="1"/>
                <w:sz w:val="18"/>
              </w:rPr>
              <w:t xml:space="preserve"> </w:t>
            </w:r>
            <w:r>
              <w:rPr>
                <w:rFonts w:hint="eastAsia" w:ascii="宋体" w:eastAsia="宋体"/>
                <w:sz w:val="18"/>
              </w:rPr>
              <w:t>的解法：</w:t>
            </w:r>
            <w:r>
              <w:rPr>
                <w:rFonts w:ascii="Times New Roman" w:eastAsia="Times New Roman"/>
                <w:sz w:val="18"/>
              </w:rPr>
              <w:t>vcall</w:t>
            </w:r>
            <w:r>
              <w:rPr>
                <w:rFonts w:ascii="Times New Roman" w:eastAsia="Times New Roman"/>
                <w:spacing w:val="-2"/>
                <w:sz w:val="18"/>
              </w:rPr>
              <w:t xml:space="preserve"> </w:t>
            </w:r>
            <w:r>
              <w:rPr>
                <w:rFonts w:ascii="Times New Roman" w:eastAsia="Times New Roman"/>
                <w:sz w:val="18"/>
              </w:rPr>
              <w:t>thunk</w:t>
            </w:r>
          </w:p>
        </w:tc>
        <w:tc>
          <w:tcPr>
            <w:tcW w:w="1436" w:type="dxa"/>
          </w:tcPr>
          <w:p>
            <w:pPr>
              <w:pStyle w:val="16"/>
              <w:spacing w:before="42"/>
              <w:ind w:right="37"/>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120</w:t>
            </w:r>
          </w:p>
        </w:tc>
        <w:tc>
          <w:tcPr>
            <w:tcW w:w="159"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266" w:type="dxa"/>
          </w:tcPr>
          <w:p>
            <w:pPr>
              <w:pStyle w:val="16"/>
              <w:spacing w:before="32"/>
              <w:ind w:left="993"/>
              <w:rPr>
                <w:rFonts w:hint="eastAsia" w:ascii="宋体" w:eastAsia="宋体"/>
                <w:sz w:val="18"/>
              </w:rPr>
            </w:pPr>
            <w:r>
              <w:rPr>
                <w:rFonts w:hint="eastAsia" w:ascii="宋体" w:eastAsia="宋体"/>
                <w:sz w:val="18"/>
              </w:rPr>
              <w:t>重回主题</w:t>
            </w:r>
          </w:p>
        </w:tc>
        <w:tc>
          <w:tcPr>
            <w:tcW w:w="1436" w:type="dxa"/>
          </w:tcPr>
          <w:p>
            <w:pPr>
              <w:pStyle w:val="16"/>
              <w:spacing w:before="44"/>
              <w:ind w:right="37"/>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121</w:t>
            </w:r>
          </w:p>
        </w:tc>
        <w:tc>
          <w:tcPr>
            <w:tcW w:w="159"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266" w:type="dxa"/>
          </w:tcPr>
          <w:p>
            <w:pPr>
              <w:pStyle w:val="16"/>
              <w:spacing w:before="30"/>
              <w:ind w:left="993"/>
              <w:rPr>
                <w:rFonts w:hint="eastAsia" w:ascii="宋体" w:eastAsia="宋体"/>
                <w:sz w:val="18"/>
              </w:rPr>
            </w:pPr>
            <w:r>
              <w:rPr>
                <w:rFonts w:hint="eastAsia" w:ascii="宋体" w:eastAsia="宋体"/>
                <w:sz w:val="18"/>
              </w:rPr>
              <w:t xml:space="preserve">我的困扰 </w:t>
            </w:r>
            <w:r>
              <w:rPr>
                <w:rFonts w:ascii="Times New Roman" w:eastAsia="Times New Roman"/>
                <w:spacing w:val="20"/>
                <w:sz w:val="18"/>
              </w:rPr>
              <w:t xml:space="preserve">- </w:t>
            </w:r>
            <w:r>
              <w:rPr>
                <w:rFonts w:hint="eastAsia" w:ascii="宋体" w:eastAsia="宋体"/>
                <w:sz w:val="18"/>
              </w:rPr>
              <w:t>函式指标的转型</w:t>
            </w:r>
          </w:p>
        </w:tc>
        <w:tc>
          <w:tcPr>
            <w:tcW w:w="1436" w:type="dxa"/>
          </w:tcPr>
          <w:p>
            <w:pPr>
              <w:pStyle w:val="16"/>
              <w:spacing w:before="42"/>
              <w:ind w:right="37"/>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123</w:t>
            </w:r>
          </w:p>
        </w:tc>
        <w:tc>
          <w:tcPr>
            <w:tcW w:w="159"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266" w:type="dxa"/>
          </w:tcPr>
          <w:p>
            <w:pPr>
              <w:pStyle w:val="16"/>
              <w:spacing w:before="32"/>
              <w:ind w:left="28"/>
              <w:rPr>
                <w:rFonts w:hint="eastAsia" w:ascii="宋体" w:eastAsia="宋体"/>
                <w:sz w:val="18"/>
              </w:rPr>
            </w:pPr>
            <w:r>
              <w:rPr>
                <w:rFonts w:hint="eastAsia" w:ascii="宋体" w:eastAsia="宋体"/>
                <w:sz w:val="18"/>
              </w:rPr>
              <w:t>经过继承的洗礼</w:t>
            </w:r>
          </w:p>
        </w:tc>
        <w:tc>
          <w:tcPr>
            <w:tcW w:w="1436" w:type="dxa"/>
          </w:tcPr>
          <w:p>
            <w:pPr>
              <w:pStyle w:val="16"/>
              <w:spacing w:before="44"/>
              <w:ind w:right="37"/>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125</w:t>
            </w:r>
          </w:p>
        </w:tc>
        <w:tc>
          <w:tcPr>
            <w:tcW w:w="159"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266" w:type="dxa"/>
          </w:tcPr>
          <w:p>
            <w:pPr>
              <w:pStyle w:val="16"/>
              <w:spacing w:before="30"/>
              <w:ind w:left="993"/>
              <w:rPr>
                <w:rFonts w:hint="eastAsia" w:ascii="宋体" w:eastAsia="宋体"/>
                <w:sz w:val="18"/>
              </w:rPr>
            </w:pPr>
            <w:r>
              <w:rPr>
                <w:rFonts w:ascii="Times New Roman" w:eastAsia="Times New Roman"/>
                <w:sz w:val="18"/>
              </w:rPr>
              <w:t>Static</w:t>
            </w:r>
            <w:r>
              <w:rPr>
                <w:rFonts w:ascii="Times New Roman" w:eastAsia="Times New Roman"/>
                <w:spacing w:val="-5"/>
                <w:sz w:val="18"/>
              </w:rPr>
              <w:t xml:space="preserve"> </w:t>
            </w:r>
            <w:r>
              <w:rPr>
                <w:rFonts w:ascii="Times New Roman" w:eastAsia="Times New Roman"/>
                <w:sz w:val="18"/>
              </w:rPr>
              <w:t>Member</w:t>
            </w:r>
            <w:r>
              <w:rPr>
                <w:rFonts w:ascii="Times New Roman" w:eastAsia="Times New Roman"/>
                <w:spacing w:val="3"/>
                <w:sz w:val="18"/>
              </w:rPr>
              <w:t xml:space="preserve"> </w:t>
            </w:r>
            <w:r>
              <w:rPr>
                <w:rFonts w:hint="eastAsia" w:ascii="宋体" w:eastAsia="宋体"/>
                <w:sz w:val="18"/>
              </w:rPr>
              <w:t>的继承</w:t>
            </w:r>
          </w:p>
        </w:tc>
        <w:tc>
          <w:tcPr>
            <w:tcW w:w="1436" w:type="dxa"/>
          </w:tcPr>
          <w:p>
            <w:pPr>
              <w:pStyle w:val="16"/>
              <w:spacing w:before="42"/>
              <w:ind w:right="37"/>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125</w:t>
            </w:r>
          </w:p>
        </w:tc>
        <w:tc>
          <w:tcPr>
            <w:tcW w:w="159"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266" w:type="dxa"/>
          </w:tcPr>
          <w:p>
            <w:pPr>
              <w:pStyle w:val="16"/>
              <w:spacing w:before="32"/>
              <w:ind w:left="508"/>
              <w:rPr>
                <w:rFonts w:hint="eastAsia" w:ascii="宋体" w:eastAsia="宋体"/>
                <w:sz w:val="18"/>
              </w:rPr>
            </w:pPr>
            <w:r>
              <w:rPr>
                <w:rFonts w:hint="eastAsia" w:ascii="宋体" w:eastAsia="宋体"/>
                <w:sz w:val="18"/>
              </w:rPr>
              <w:t>单一继承（</w:t>
            </w:r>
            <w:r>
              <w:rPr>
                <w:rFonts w:ascii="Times New Roman" w:eastAsia="Times New Roman"/>
                <w:sz w:val="18"/>
              </w:rPr>
              <w:t>Single</w:t>
            </w:r>
            <w:r>
              <w:rPr>
                <w:rFonts w:ascii="Times New Roman" w:eastAsia="Times New Roman"/>
                <w:spacing w:val="-1"/>
                <w:sz w:val="18"/>
              </w:rPr>
              <w:t xml:space="preserve"> </w:t>
            </w:r>
            <w:r>
              <w:rPr>
                <w:rFonts w:ascii="Times New Roman" w:eastAsia="Times New Roman"/>
                <w:sz w:val="18"/>
              </w:rPr>
              <w:t>Inheritance</w:t>
            </w:r>
            <w:r>
              <w:rPr>
                <w:rFonts w:hint="eastAsia" w:ascii="宋体" w:eastAsia="宋体"/>
                <w:sz w:val="18"/>
              </w:rPr>
              <w:t>）的物件模型</w:t>
            </w:r>
          </w:p>
        </w:tc>
        <w:tc>
          <w:tcPr>
            <w:tcW w:w="1436" w:type="dxa"/>
          </w:tcPr>
          <w:p>
            <w:pPr>
              <w:pStyle w:val="16"/>
              <w:spacing w:before="44"/>
              <w:ind w:right="37"/>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127</w:t>
            </w:r>
          </w:p>
        </w:tc>
        <w:tc>
          <w:tcPr>
            <w:tcW w:w="159"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266" w:type="dxa"/>
          </w:tcPr>
          <w:p>
            <w:pPr>
              <w:pStyle w:val="16"/>
              <w:spacing w:before="30"/>
              <w:ind w:left="508"/>
              <w:rPr>
                <w:rFonts w:hint="eastAsia" w:ascii="宋体" w:eastAsia="宋体"/>
                <w:sz w:val="18"/>
              </w:rPr>
            </w:pPr>
            <w:r>
              <w:rPr>
                <w:rFonts w:hint="eastAsia" w:ascii="宋体" w:eastAsia="宋体"/>
                <w:sz w:val="18"/>
              </w:rPr>
              <w:t>多重继承（</w:t>
            </w:r>
            <w:r>
              <w:rPr>
                <w:rFonts w:ascii="Times New Roman" w:eastAsia="Times New Roman"/>
                <w:sz w:val="18"/>
              </w:rPr>
              <w:t>Multiple</w:t>
            </w:r>
            <w:r>
              <w:rPr>
                <w:rFonts w:ascii="Times New Roman" w:eastAsia="Times New Roman"/>
                <w:spacing w:val="-2"/>
                <w:sz w:val="18"/>
              </w:rPr>
              <w:t xml:space="preserve"> </w:t>
            </w:r>
            <w:r>
              <w:rPr>
                <w:rFonts w:ascii="Times New Roman" w:eastAsia="Times New Roman"/>
                <w:sz w:val="18"/>
              </w:rPr>
              <w:t>Inheritance</w:t>
            </w:r>
            <w:r>
              <w:rPr>
                <w:rFonts w:hint="eastAsia" w:ascii="宋体" w:eastAsia="宋体"/>
                <w:sz w:val="18"/>
              </w:rPr>
              <w:t>）的物件模型</w:t>
            </w:r>
          </w:p>
        </w:tc>
        <w:tc>
          <w:tcPr>
            <w:tcW w:w="1436" w:type="dxa"/>
          </w:tcPr>
          <w:p>
            <w:pPr>
              <w:pStyle w:val="16"/>
              <w:spacing w:before="42"/>
              <w:ind w:right="37"/>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128</w:t>
            </w:r>
          </w:p>
        </w:tc>
        <w:tc>
          <w:tcPr>
            <w:tcW w:w="159"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266" w:type="dxa"/>
          </w:tcPr>
          <w:p>
            <w:pPr>
              <w:pStyle w:val="16"/>
              <w:spacing w:before="32"/>
              <w:ind w:left="993"/>
              <w:rPr>
                <w:rFonts w:hint="eastAsia" w:ascii="宋体" w:eastAsia="宋体"/>
                <w:sz w:val="18"/>
              </w:rPr>
            </w:pPr>
            <w:r>
              <w:rPr>
                <w:rFonts w:hint="eastAsia" w:ascii="宋体" w:eastAsia="宋体"/>
                <w:sz w:val="18"/>
              </w:rPr>
              <w:t>自然多型（</w:t>
            </w:r>
            <w:r>
              <w:rPr>
                <w:rFonts w:ascii="Times New Roman" w:eastAsia="Times New Roman"/>
                <w:sz w:val="18"/>
              </w:rPr>
              <w:t>Natural</w:t>
            </w:r>
            <w:r>
              <w:rPr>
                <w:rFonts w:ascii="Times New Roman" w:eastAsia="Times New Roman"/>
                <w:spacing w:val="-1"/>
                <w:sz w:val="18"/>
              </w:rPr>
              <w:t xml:space="preserve"> </w:t>
            </w:r>
            <w:r>
              <w:rPr>
                <w:rFonts w:ascii="Times New Roman" w:eastAsia="Times New Roman"/>
                <w:sz w:val="18"/>
              </w:rPr>
              <w:t>Polymorphism</w:t>
            </w:r>
            <w:r>
              <w:rPr>
                <w:rFonts w:hint="eastAsia" w:ascii="宋体" w:eastAsia="宋体"/>
                <w:sz w:val="18"/>
              </w:rPr>
              <w:t>）</w:t>
            </w:r>
          </w:p>
        </w:tc>
        <w:tc>
          <w:tcPr>
            <w:tcW w:w="1436" w:type="dxa"/>
          </w:tcPr>
          <w:p>
            <w:pPr>
              <w:pStyle w:val="16"/>
              <w:spacing w:before="44"/>
              <w:ind w:right="37"/>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129</w:t>
            </w:r>
          </w:p>
        </w:tc>
        <w:tc>
          <w:tcPr>
            <w:tcW w:w="159"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266" w:type="dxa"/>
          </w:tcPr>
          <w:p>
            <w:pPr>
              <w:pStyle w:val="16"/>
              <w:spacing w:before="30"/>
              <w:ind w:left="993"/>
              <w:rPr>
                <w:rFonts w:hint="eastAsia" w:ascii="宋体" w:eastAsia="宋体"/>
                <w:sz w:val="18"/>
              </w:rPr>
            </w:pPr>
            <w:r>
              <w:rPr>
                <w:rFonts w:hint="eastAsia" w:ascii="宋体" w:eastAsia="宋体"/>
                <w:sz w:val="18"/>
              </w:rPr>
              <w:t>非自然多型（</w:t>
            </w:r>
            <w:r>
              <w:rPr>
                <w:rFonts w:ascii="Times New Roman" w:eastAsia="Times New Roman"/>
                <w:sz w:val="18"/>
              </w:rPr>
              <w:t>Unnatural</w:t>
            </w:r>
            <w:r>
              <w:rPr>
                <w:rFonts w:ascii="Times New Roman" w:eastAsia="Times New Roman"/>
                <w:spacing w:val="-1"/>
                <w:sz w:val="18"/>
              </w:rPr>
              <w:t xml:space="preserve"> </w:t>
            </w:r>
            <w:r>
              <w:rPr>
                <w:rFonts w:ascii="Times New Roman" w:eastAsia="Times New Roman"/>
                <w:sz w:val="18"/>
              </w:rPr>
              <w:t>Polymorphism</w:t>
            </w:r>
            <w:r>
              <w:rPr>
                <w:rFonts w:hint="eastAsia" w:ascii="宋体" w:eastAsia="宋体"/>
                <w:sz w:val="18"/>
              </w:rPr>
              <w:t>）</w:t>
            </w:r>
          </w:p>
        </w:tc>
        <w:tc>
          <w:tcPr>
            <w:tcW w:w="1436" w:type="dxa"/>
          </w:tcPr>
          <w:p>
            <w:pPr>
              <w:pStyle w:val="16"/>
              <w:spacing w:before="42"/>
              <w:ind w:right="37"/>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130</w:t>
            </w:r>
          </w:p>
        </w:tc>
        <w:tc>
          <w:tcPr>
            <w:tcW w:w="159"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266" w:type="dxa"/>
          </w:tcPr>
          <w:p>
            <w:pPr>
              <w:pStyle w:val="16"/>
              <w:spacing w:before="32"/>
              <w:ind w:left="993"/>
              <w:rPr>
                <w:rFonts w:hint="eastAsia" w:ascii="宋体" w:eastAsia="宋体"/>
                <w:sz w:val="18"/>
              </w:rPr>
            </w:pPr>
            <w:r>
              <w:rPr>
                <w:rFonts w:hint="eastAsia" w:ascii="宋体" w:eastAsia="宋体"/>
                <w:sz w:val="18"/>
              </w:rPr>
              <w:t>多重继承</w:t>
            </w:r>
          </w:p>
        </w:tc>
        <w:tc>
          <w:tcPr>
            <w:tcW w:w="1436" w:type="dxa"/>
          </w:tcPr>
          <w:p>
            <w:pPr>
              <w:pStyle w:val="16"/>
              <w:spacing w:before="44"/>
              <w:ind w:right="37"/>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130</w:t>
            </w:r>
          </w:p>
        </w:tc>
        <w:tc>
          <w:tcPr>
            <w:tcW w:w="159"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266" w:type="dxa"/>
          </w:tcPr>
          <w:p>
            <w:pPr>
              <w:pStyle w:val="16"/>
              <w:spacing w:before="30"/>
              <w:ind w:left="508"/>
              <w:rPr>
                <w:rFonts w:hint="eastAsia" w:ascii="宋体" w:eastAsia="宋体"/>
                <w:sz w:val="18"/>
              </w:rPr>
            </w:pPr>
            <w:r>
              <w:rPr>
                <w:rFonts w:hint="eastAsia" w:ascii="宋体" w:eastAsia="宋体"/>
                <w:sz w:val="18"/>
              </w:rPr>
              <w:t xml:space="preserve">多重继承下 </w:t>
            </w:r>
            <w:r>
              <w:rPr>
                <w:rFonts w:ascii="Times New Roman" w:eastAsia="Times New Roman"/>
                <w:sz w:val="18"/>
              </w:rPr>
              <w:t>this</w:t>
            </w:r>
            <w:r>
              <w:rPr>
                <w:rFonts w:ascii="Times New Roman" w:eastAsia="Times New Roman"/>
                <w:spacing w:val="3"/>
                <w:sz w:val="18"/>
              </w:rPr>
              <w:t xml:space="preserve"> </w:t>
            </w:r>
            <w:r>
              <w:rPr>
                <w:rFonts w:hint="eastAsia" w:ascii="宋体" w:eastAsia="宋体"/>
                <w:sz w:val="18"/>
              </w:rPr>
              <w:t>指标的调整</w:t>
            </w:r>
          </w:p>
        </w:tc>
        <w:tc>
          <w:tcPr>
            <w:tcW w:w="1436" w:type="dxa"/>
          </w:tcPr>
          <w:p>
            <w:pPr>
              <w:pStyle w:val="16"/>
              <w:spacing w:before="42"/>
              <w:ind w:right="37"/>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135</w:t>
            </w:r>
          </w:p>
        </w:tc>
        <w:tc>
          <w:tcPr>
            <w:tcW w:w="159"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266" w:type="dxa"/>
          </w:tcPr>
          <w:p>
            <w:pPr>
              <w:pStyle w:val="16"/>
              <w:spacing w:before="32"/>
              <w:ind w:left="28"/>
              <w:rPr>
                <w:rFonts w:hint="eastAsia" w:ascii="宋体" w:eastAsia="宋体"/>
                <w:sz w:val="18"/>
              </w:rPr>
            </w:pPr>
            <w:r>
              <w:rPr>
                <w:rFonts w:hint="eastAsia" w:ascii="宋体" w:eastAsia="宋体"/>
                <w:spacing w:val="-1"/>
                <w:sz w:val="18"/>
              </w:rPr>
              <w:t xml:space="preserve">再谈 </w:t>
            </w:r>
            <w:r>
              <w:rPr>
                <w:rFonts w:ascii="Times New Roman" w:eastAsia="Times New Roman"/>
                <w:sz w:val="18"/>
              </w:rPr>
              <w:t>sizeof</w:t>
            </w:r>
            <w:r>
              <w:rPr>
                <w:rFonts w:ascii="Times New Roman" w:eastAsia="Times New Roman"/>
                <w:spacing w:val="46"/>
                <w:sz w:val="18"/>
              </w:rPr>
              <w:t xml:space="preserve"> </w:t>
            </w:r>
            <w:r>
              <w:rPr>
                <w:rFonts w:hint="eastAsia" w:ascii="宋体" w:eastAsia="宋体"/>
                <w:sz w:val="18"/>
              </w:rPr>
              <w:t>的迷思</w:t>
            </w:r>
          </w:p>
        </w:tc>
        <w:tc>
          <w:tcPr>
            <w:tcW w:w="1436" w:type="dxa"/>
          </w:tcPr>
          <w:p>
            <w:pPr>
              <w:pStyle w:val="16"/>
              <w:spacing w:before="44"/>
              <w:ind w:right="37"/>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137</w:t>
            </w:r>
          </w:p>
        </w:tc>
        <w:tc>
          <w:tcPr>
            <w:tcW w:w="159"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266" w:type="dxa"/>
          </w:tcPr>
          <w:p>
            <w:pPr>
              <w:pStyle w:val="16"/>
              <w:spacing w:before="30"/>
              <w:ind w:left="993"/>
              <w:rPr>
                <w:rFonts w:ascii="Times New Roman" w:eastAsia="Times New Roman"/>
                <w:sz w:val="18"/>
              </w:rPr>
            </w:pPr>
            <w:r>
              <w:rPr>
                <w:rFonts w:hint="eastAsia" w:ascii="宋体" w:eastAsia="宋体"/>
                <w:spacing w:val="8"/>
                <w:sz w:val="18"/>
              </w:rPr>
              <w:t>空空如也的</w:t>
            </w:r>
            <w:r>
              <w:rPr>
                <w:rFonts w:ascii="Times New Roman" w:eastAsia="Times New Roman"/>
                <w:sz w:val="18"/>
              </w:rPr>
              <w:t>class</w:t>
            </w:r>
          </w:p>
        </w:tc>
        <w:tc>
          <w:tcPr>
            <w:tcW w:w="1436" w:type="dxa"/>
          </w:tcPr>
          <w:p>
            <w:pPr>
              <w:pStyle w:val="16"/>
              <w:spacing w:before="42"/>
              <w:ind w:right="37"/>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138</w:t>
            </w:r>
          </w:p>
        </w:tc>
        <w:tc>
          <w:tcPr>
            <w:tcW w:w="159"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2" w:hRule="atLeast"/>
        </w:trPr>
        <w:tc>
          <w:tcPr>
            <w:tcW w:w="5266" w:type="dxa"/>
          </w:tcPr>
          <w:p>
            <w:pPr>
              <w:pStyle w:val="16"/>
              <w:spacing w:before="32" w:line="199" w:lineRule="exact"/>
              <w:ind w:left="993"/>
              <w:rPr>
                <w:rFonts w:hint="eastAsia" w:ascii="宋体" w:eastAsia="宋体"/>
                <w:sz w:val="18"/>
              </w:rPr>
            </w:pPr>
            <w:r>
              <w:rPr>
                <w:rFonts w:hint="eastAsia" w:ascii="宋体" w:eastAsia="宋体"/>
                <w:sz w:val="18"/>
              </w:rPr>
              <w:t xml:space="preserve">虚拟继承对 </w:t>
            </w:r>
            <w:r>
              <w:rPr>
                <w:rFonts w:ascii="Times New Roman" w:eastAsia="Times New Roman"/>
                <w:sz w:val="18"/>
              </w:rPr>
              <w:t>object</w:t>
            </w:r>
            <w:r>
              <w:rPr>
                <w:rFonts w:ascii="Times New Roman" w:eastAsia="Times New Roman"/>
                <w:spacing w:val="44"/>
                <w:sz w:val="18"/>
              </w:rPr>
              <w:t xml:space="preserve"> </w:t>
            </w:r>
            <w:r>
              <w:rPr>
                <w:rFonts w:hint="eastAsia" w:ascii="宋体" w:eastAsia="宋体"/>
                <w:sz w:val="18"/>
              </w:rPr>
              <w:t>大小的影响</w:t>
            </w:r>
          </w:p>
        </w:tc>
        <w:tc>
          <w:tcPr>
            <w:tcW w:w="1436" w:type="dxa"/>
          </w:tcPr>
          <w:p>
            <w:pPr>
              <w:pStyle w:val="16"/>
              <w:spacing w:before="44" w:line="188" w:lineRule="exact"/>
              <w:ind w:right="37"/>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138</w:t>
            </w:r>
          </w:p>
        </w:tc>
        <w:tc>
          <w:tcPr>
            <w:tcW w:w="159" w:type="dxa"/>
          </w:tcPr>
          <w:p>
            <w:pPr>
              <w:pStyle w:val="16"/>
              <w:spacing w:before="0"/>
              <w:rPr>
                <w:rFonts w:ascii="Times New Roman"/>
                <w:sz w:val="18"/>
              </w:rPr>
            </w:pPr>
          </w:p>
        </w:tc>
      </w:tr>
    </w:tbl>
    <w:p>
      <w:pPr>
        <w:pStyle w:val="11"/>
        <w:rPr>
          <w:rFonts w:ascii="宋体"/>
          <w:sz w:val="20"/>
        </w:rPr>
      </w:pPr>
    </w:p>
    <w:p>
      <w:pPr>
        <w:pStyle w:val="11"/>
        <w:spacing w:before="10"/>
        <w:rPr>
          <w:rFonts w:ascii="宋体"/>
          <w:sz w:val="27"/>
        </w:rPr>
      </w:pPr>
    </w:p>
    <w:p>
      <w:pPr>
        <w:spacing w:before="81"/>
        <w:ind w:left="5929" w:right="0" w:firstLine="0"/>
        <w:jc w:val="left"/>
        <w:rPr>
          <w:rFonts w:hint="eastAsia" w:ascii="宋体" w:eastAsia="宋体"/>
          <w:sz w:val="16"/>
        </w:rPr>
      </w:pPr>
      <w:r>
        <w:rPr>
          <w:rFonts w:hint="eastAsia" w:ascii="宋体" w:eastAsia="宋体"/>
          <w:color w:val="0000FF"/>
          <w:w w:val="95"/>
          <w:sz w:val="16"/>
        </w:rPr>
        <w:t>多型与虚拟（</w:t>
      </w:r>
      <w:r>
        <w:rPr>
          <w:rFonts w:ascii="Times New Roman" w:eastAsia="Times New Roman"/>
          <w:i/>
          <w:color w:val="0000FF"/>
          <w:w w:val="95"/>
          <w:sz w:val="16"/>
        </w:rPr>
        <w:t>Polymorphism</w:t>
      </w:r>
      <w:r>
        <w:rPr>
          <w:rFonts w:ascii="Times New Roman" w:eastAsia="Times New Roman"/>
          <w:i/>
          <w:color w:val="0000FF"/>
          <w:spacing w:val="54"/>
          <w:sz w:val="16"/>
        </w:rPr>
        <w:t xml:space="preserve"> </w:t>
      </w:r>
      <w:r>
        <w:rPr>
          <w:rFonts w:ascii="Times New Roman" w:eastAsia="Times New Roman"/>
          <w:i/>
          <w:color w:val="0000FF"/>
          <w:w w:val="95"/>
          <w:sz w:val="16"/>
        </w:rPr>
        <w:t>in</w:t>
      </w:r>
      <w:r>
        <w:rPr>
          <w:rFonts w:ascii="Times New Roman" w:eastAsia="Times New Roman"/>
          <w:i/>
          <w:color w:val="0000FF"/>
          <w:spacing w:val="57"/>
          <w:sz w:val="16"/>
        </w:rPr>
        <w:t xml:space="preserve"> </w:t>
      </w:r>
      <w:r>
        <w:rPr>
          <w:rFonts w:ascii="Times New Roman" w:eastAsia="Times New Roman"/>
          <w:i/>
          <w:color w:val="0000FF"/>
          <w:w w:val="95"/>
          <w:sz w:val="16"/>
        </w:rPr>
        <w:t>C++</w:t>
      </w:r>
      <w:r>
        <w:rPr>
          <w:rFonts w:hint="eastAsia" w:ascii="宋体" w:eastAsia="宋体"/>
          <w:color w:val="0000FF"/>
          <w:w w:val="95"/>
          <w:sz w:val="16"/>
        </w:rPr>
        <w:t>）</w:t>
      </w:r>
    </w:p>
    <w:p>
      <w:pPr>
        <w:spacing w:after="0"/>
        <w:jc w:val="left"/>
        <w:rPr>
          <w:rFonts w:hint="eastAsia" w:ascii="宋体" w:eastAsia="宋体"/>
          <w:sz w:val="16"/>
        </w:rPr>
        <w:sectPr>
          <w:pgSz w:w="10320" w:h="13220"/>
          <w:pgMar w:top="640" w:right="80" w:bottom="280" w:left="40" w:header="720" w:footer="720" w:gutter="0"/>
          <w:cols w:space="720" w:num="1"/>
        </w:sectPr>
      </w:pPr>
    </w:p>
    <w:p>
      <w:pPr>
        <w:tabs>
          <w:tab w:val="left" w:pos="8123"/>
        </w:tabs>
        <w:spacing w:before="69"/>
        <w:ind w:left="1719" w:right="0" w:firstLine="0"/>
        <w:jc w:val="left"/>
        <w:rPr>
          <w:rFonts w:hint="eastAsia" w:ascii="宋体" w:eastAsia="宋体"/>
          <w:sz w:val="16"/>
        </w:rPr>
      </w:pPr>
      <w:r>
        <w:pict>
          <v:rect id="_x0000_s1042" o:spid="_x0000_s1042" o:spt="1" style="position:absolute;left:0pt;margin-left:86.55pt;margin-top:19.15pt;height:0.7pt;width:342.95pt;mso-position-horizontal-relative:page;mso-wrap-distance-bottom:0pt;mso-wrap-distance-top:0pt;z-index:-251401216;mso-width-relative:page;mso-height-relative:page;" fillcolor="#000000" filled="t" stroked="f" coordsize="21600,21600">
            <v:path/>
            <v:fill on="t" focussize="0,0"/>
            <v:stroke on="f"/>
            <v:imagedata o:title=""/>
            <o:lock v:ext="edit"/>
            <w10:wrap type="topAndBottom"/>
          </v:rect>
        </w:pict>
      </w:r>
      <w:r>
        <w:rPr>
          <w:rFonts w:ascii="Times New Roman" w:eastAsia="Times New Roman"/>
          <w:sz w:val="18"/>
        </w:rPr>
        <w:t>4</w:t>
      </w:r>
      <w:r>
        <w:rPr>
          <w:rFonts w:ascii="Times New Roman" w:eastAsia="Times New Roman"/>
          <w:sz w:val="18"/>
        </w:rPr>
        <w:tab/>
      </w:r>
      <w:r>
        <w:rPr>
          <w:rFonts w:hint="eastAsia" w:ascii="宋体" w:eastAsia="宋体"/>
          <w:spacing w:val="-2"/>
          <w:position w:val="1"/>
          <w:sz w:val="16"/>
        </w:rPr>
        <w:t>目 录</w:t>
      </w:r>
    </w:p>
    <w:p>
      <w:pPr>
        <w:pStyle w:val="11"/>
        <w:spacing w:before="7"/>
        <w:rPr>
          <w:rFonts w:ascii="宋体"/>
          <w:sz w:val="19"/>
        </w:rPr>
      </w:pPr>
    </w:p>
    <w:p>
      <w:pPr>
        <w:tabs>
          <w:tab w:val="left" w:pos="5299"/>
        </w:tabs>
        <w:spacing w:before="83"/>
        <w:ind w:left="0" w:right="1837" w:firstLine="0"/>
        <w:jc w:val="right"/>
        <w:rPr>
          <w:rFonts w:ascii="Times New Roman" w:eastAsia="Times New Roman"/>
          <w:sz w:val="18"/>
        </w:rPr>
      </w:pPr>
      <w:r>
        <w:rPr>
          <w:rFonts w:ascii="Times New Roman" w:eastAsia="Times New Roman"/>
          <w:sz w:val="18"/>
        </w:rPr>
        <w:t>base</w:t>
      </w:r>
      <w:r>
        <w:rPr>
          <w:rFonts w:ascii="Times New Roman" w:eastAsia="Times New Roman"/>
          <w:spacing w:val="-3"/>
          <w:sz w:val="18"/>
        </w:rPr>
        <w:t xml:space="preserve"> </w:t>
      </w:r>
      <w:r>
        <w:rPr>
          <w:rFonts w:ascii="Times New Roman" w:eastAsia="Times New Roman"/>
          <w:sz w:val="18"/>
        </w:rPr>
        <w:t>class</w:t>
      </w:r>
      <w:r>
        <w:rPr>
          <w:rFonts w:ascii="Times New Roman" w:eastAsia="Times New Roman"/>
          <w:spacing w:val="-1"/>
          <w:sz w:val="18"/>
        </w:rPr>
        <w:t xml:space="preserve"> </w:t>
      </w:r>
      <w:r>
        <w:rPr>
          <w:rFonts w:ascii="Times New Roman" w:eastAsia="Times New Roman"/>
          <w:sz w:val="18"/>
        </w:rPr>
        <w:t>subobject</w:t>
      </w:r>
      <w:r>
        <w:rPr>
          <w:rFonts w:ascii="Times New Roman" w:eastAsia="Times New Roman"/>
          <w:spacing w:val="42"/>
          <w:sz w:val="18"/>
        </w:rPr>
        <w:t xml:space="preserve"> </w:t>
      </w:r>
      <w:r>
        <w:rPr>
          <w:rFonts w:hint="eastAsia" w:ascii="宋体" w:eastAsia="宋体"/>
          <w:sz w:val="18"/>
        </w:rPr>
        <w:t xml:space="preserve">在 </w:t>
      </w:r>
      <w:r>
        <w:rPr>
          <w:rFonts w:ascii="Times New Roman" w:eastAsia="Times New Roman"/>
          <w:sz w:val="18"/>
        </w:rPr>
        <w:t>derived</w:t>
      </w:r>
      <w:r>
        <w:rPr>
          <w:rFonts w:ascii="Times New Roman" w:eastAsia="Times New Roman"/>
          <w:spacing w:val="2"/>
          <w:sz w:val="18"/>
        </w:rPr>
        <w:t xml:space="preserve"> </w:t>
      </w:r>
      <w:r>
        <w:rPr>
          <w:rFonts w:ascii="Times New Roman" w:eastAsia="Times New Roman"/>
          <w:sz w:val="18"/>
        </w:rPr>
        <w:t>class</w:t>
      </w:r>
      <w:r>
        <w:rPr>
          <w:rFonts w:ascii="Times New Roman" w:eastAsia="Times New Roman"/>
          <w:spacing w:val="-1"/>
          <w:sz w:val="18"/>
        </w:rPr>
        <w:t xml:space="preserve"> </w:t>
      </w:r>
      <w:r>
        <w:rPr>
          <w:rFonts w:ascii="Times New Roman" w:eastAsia="Times New Roman"/>
          <w:sz w:val="18"/>
        </w:rPr>
        <w:t>object</w:t>
      </w:r>
      <w:r>
        <w:rPr>
          <w:rFonts w:ascii="Times New Roman" w:eastAsia="Times New Roman"/>
          <w:spacing w:val="42"/>
          <w:sz w:val="18"/>
        </w:rPr>
        <w:t xml:space="preserve"> </w:t>
      </w:r>
      <w:r>
        <w:rPr>
          <w:rFonts w:hint="eastAsia" w:ascii="宋体" w:eastAsia="宋体"/>
          <w:sz w:val="18"/>
        </w:rPr>
        <w:t>中的原样性</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140</w:t>
      </w:r>
    </w:p>
    <w:p>
      <w:pPr>
        <w:tabs>
          <w:tab w:val="left" w:pos="6263"/>
        </w:tabs>
        <w:spacing w:before="71"/>
        <w:ind w:left="0" w:right="1837" w:firstLine="0"/>
        <w:jc w:val="right"/>
        <w:rPr>
          <w:rFonts w:ascii="Times New Roman" w:eastAsia="Times New Roman"/>
          <w:sz w:val="18"/>
        </w:rPr>
      </w:pPr>
      <w:r>
        <w:rPr>
          <w:rFonts w:hint="eastAsia" w:ascii="宋体" w:eastAsia="宋体"/>
          <w:sz w:val="18"/>
        </w:rPr>
        <w:t>虚拟继承（</w:t>
      </w:r>
      <w:r>
        <w:rPr>
          <w:rFonts w:ascii="Times New Roman" w:eastAsia="Times New Roman"/>
          <w:sz w:val="18"/>
        </w:rPr>
        <w:t>Virtual</w:t>
      </w:r>
      <w:r>
        <w:rPr>
          <w:rFonts w:ascii="Times New Roman" w:eastAsia="Times New Roman"/>
          <w:spacing w:val="-1"/>
          <w:sz w:val="18"/>
        </w:rPr>
        <w:t xml:space="preserve"> </w:t>
      </w:r>
      <w:r>
        <w:rPr>
          <w:rFonts w:ascii="Times New Roman" w:eastAsia="Times New Roman"/>
          <w:sz w:val="18"/>
        </w:rPr>
        <w:t>Inheritance</w:t>
      </w:r>
      <w:r>
        <w:rPr>
          <w:rFonts w:hint="eastAsia" w:ascii="宋体" w:eastAsia="宋体"/>
          <w:sz w:val="18"/>
        </w:rPr>
        <w:t>）</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142</w:t>
      </w:r>
    </w:p>
    <w:p>
      <w:pPr>
        <w:tabs>
          <w:tab w:val="left" w:pos="5299"/>
        </w:tabs>
        <w:spacing w:before="103"/>
        <w:ind w:left="0" w:right="1837" w:firstLine="0"/>
        <w:jc w:val="right"/>
        <w:rPr>
          <w:rFonts w:ascii="Times New Roman"/>
          <w:sz w:val="18"/>
        </w:rPr>
      </w:pPr>
      <w:r>
        <w:rPr>
          <w:rFonts w:ascii="Times New Roman"/>
          <w:sz w:val="18"/>
        </w:rPr>
        <w:t>Pointer</w:t>
      </w:r>
      <w:r>
        <w:rPr>
          <w:rFonts w:ascii="Times New Roman"/>
          <w:spacing w:val="3"/>
          <w:sz w:val="18"/>
        </w:rPr>
        <w:t xml:space="preserve"> </w:t>
      </w:r>
      <w:r>
        <w:rPr>
          <w:rFonts w:ascii="Times New Roman"/>
          <w:sz w:val="18"/>
        </w:rPr>
        <w:t>Strategy</w:t>
      </w:r>
      <w:r>
        <w:rPr>
          <w:rFonts w:ascii="Times New Roman"/>
          <w:sz w:val="18"/>
        </w:rPr>
        <w:tab/>
      </w:r>
      <w:r>
        <w:rPr>
          <w:rFonts w:ascii="Times New Roman"/>
          <w:sz w:val="18"/>
        </w:rPr>
        <w:t>/</w:t>
      </w:r>
      <w:r>
        <w:rPr>
          <w:rFonts w:ascii="Times New Roman"/>
          <w:spacing w:val="4"/>
          <w:sz w:val="18"/>
        </w:rPr>
        <w:t xml:space="preserve"> </w:t>
      </w:r>
      <w:r>
        <w:rPr>
          <w:rFonts w:ascii="Times New Roman"/>
          <w:sz w:val="18"/>
        </w:rPr>
        <w:t>142</w:t>
      </w:r>
    </w:p>
    <w:p>
      <w:pPr>
        <w:tabs>
          <w:tab w:val="left" w:pos="5299"/>
        </w:tabs>
        <w:spacing w:before="96"/>
        <w:ind w:left="0" w:right="1837" w:firstLine="0"/>
        <w:jc w:val="right"/>
        <w:rPr>
          <w:rFonts w:ascii="Times New Roman"/>
          <w:sz w:val="18"/>
        </w:rPr>
      </w:pPr>
      <w:r>
        <w:rPr>
          <w:rFonts w:ascii="Times New Roman"/>
          <w:sz w:val="18"/>
        </w:rPr>
        <w:t>Virtual</w:t>
      </w:r>
      <w:r>
        <w:rPr>
          <w:rFonts w:ascii="Times New Roman"/>
          <w:spacing w:val="-2"/>
          <w:sz w:val="18"/>
        </w:rPr>
        <w:t xml:space="preserve"> </w:t>
      </w:r>
      <w:r>
        <w:rPr>
          <w:rFonts w:ascii="Times New Roman"/>
          <w:sz w:val="18"/>
        </w:rPr>
        <w:t>Table</w:t>
      </w:r>
      <w:r>
        <w:rPr>
          <w:rFonts w:ascii="Times New Roman"/>
          <w:spacing w:val="-3"/>
          <w:sz w:val="18"/>
        </w:rPr>
        <w:t xml:space="preserve"> </w:t>
      </w:r>
      <w:r>
        <w:rPr>
          <w:rFonts w:ascii="Times New Roman"/>
          <w:sz w:val="18"/>
        </w:rPr>
        <w:t>Offset</w:t>
      </w:r>
      <w:r>
        <w:rPr>
          <w:rFonts w:ascii="Times New Roman"/>
          <w:spacing w:val="-2"/>
          <w:sz w:val="18"/>
        </w:rPr>
        <w:t xml:space="preserve"> </w:t>
      </w:r>
      <w:r>
        <w:rPr>
          <w:rFonts w:ascii="Times New Roman"/>
          <w:sz w:val="18"/>
        </w:rPr>
        <w:t>Strategy</w:t>
      </w:r>
      <w:r>
        <w:rPr>
          <w:rFonts w:ascii="Times New Roman"/>
          <w:sz w:val="18"/>
        </w:rPr>
        <w:tab/>
      </w:r>
      <w:r>
        <w:rPr>
          <w:rFonts w:ascii="Times New Roman"/>
          <w:sz w:val="18"/>
        </w:rPr>
        <w:t>/</w:t>
      </w:r>
      <w:r>
        <w:rPr>
          <w:rFonts w:ascii="Times New Roman"/>
          <w:spacing w:val="5"/>
          <w:sz w:val="18"/>
        </w:rPr>
        <w:t xml:space="preserve"> </w:t>
      </w:r>
      <w:r>
        <w:rPr>
          <w:rFonts w:ascii="Times New Roman"/>
          <w:sz w:val="18"/>
        </w:rPr>
        <w:t>143</w:t>
      </w:r>
    </w:p>
    <w:p>
      <w:pPr>
        <w:tabs>
          <w:tab w:val="left" w:pos="5299"/>
        </w:tabs>
        <w:spacing w:before="54"/>
        <w:ind w:left="0" w:right="1837" w:firstLine="0"/>
        <w:jc w:val="right"/>
        <w:rPr>
          <w:rFonts w:ascii="Times New Roman" w:eastAsia="Times New Roman"/>
          <w:sz w:val="18"/>
        </w:rPr>
      </w:pPr>
      <w:r>
        <w:rPr>
          <w:rFonts w:hint="eastAsia" w:ascii="宋体" w:eastAsia="宋体"/>
          <w:sz w:val="18"/>
        </w:rPr>
        <w:t>实例观察</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145</w:t>
      </w:r>
    </w:p>
    <w:p>
      <w:pPr>
        <w:tabs>
          <w:tab w:val="left" w:pos="6263"/>
        </w:tabs>
        <w:spacing w:before="72"/>
        <w:ind w:left="0" w:right="1837" w:firstLine="0"/>
        <w:jc w:val="right"/>
        <w:rPr>
          <w:rFonts w:ascii="Times New Roman" w:eastAsia="Times New Roman"/>
          <w:sz w:val="18"/>
        </w:rPr>
      </w:pPr>
      <w:r>
        <w:rPr>
          <w:rFonts w:hint="eastAsia" w:ascii="宋体" w:eastAsia="宋体"/>
          <w:sz w:val="18"/>
        </w:rPr>
        <w:t>利用除错器观察</w:t>
      </w:r>
      <w:r>
        <w:rPr>
          <w:rFonts w:hint="eastAsia" w:ascii="宋体" w:eastAsia="宋体"/>
          <w:spacing w:val="1"/>
          <w:sz w:val="18"/>
        </w:rPr>
        <w:t xml:space="preserve"> </w:t>
      </w:r>
      <w:r>
        <w:rPr>
          <w:rFonts w:ascii="Times New Roman" w:eastAsia="Times New Roman"/>
          <w:sz w:val="18"/>
        </w:rPr>
        <w:t>object</w:t>
      </w:r>
      <w:r>
        <w:rPr>
          <w:rFonts w:ascii="Times New Roman" w:eastAsia="Times New Roman"/>
          <w:spacing w:val="44"/>
          <w:sz w:val="18"/>
        </w:rPr>
        <w:t xml:space="preserve"> </w:t>
      </w:r>
      <w:r>
        <w:rPr>
          <w:rFonts w:hint="eastAsia" w:ascii="宋体" w:eastAsia="宋体"/>
          <w:sz w:val="18"/>
        </w:rPr>
        <w:t>布局和函式位址</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150</w:t>
      </w:r>
    </w:p>
    <w:p>
      <w:pPr>
        <w:tabs>
          <w:tab w:val="left" w:pos="7983"/>
        </w:tabs>
        <w:spacing w:before="67"/>
        <w:ind w:left="2684" w:right="0" w:firstLine="0"/>
        <w:jc w:val="left"/>
        <w:rPr>
          <w:rFonts w:ascii="Times New Roman" w:eastAsia="Times New Roman"/>
          <w:sz w:val="18"/>
        </w:rPr>
      </w:pPr>
      <w:r>
        <w:rPr>
          <w:rFonts w:hint="eastAsia" w:ascii="宋体" w:eastAsia="宋体"/>
          <w:sz w:val="18"/>
        </w:rPr>
        <w:t>产生一</w:t>
      </w:r>
      <w:r>
        <w:rPr>
          <w:rFonts w:hint="eastAsia" w:ascii="宋体" w:eastAsia="宋体"/>
          <w:spacing w:val="43"/>
          <w:sz w:val="18"/>
        </w:rPr>
        <w:t>个</w:t>
      </w:r>
      <w:r>
        <w:rPr>
          <w:rFonts w:ascii="Times New Roman" w:eastAsia="Times New Roman"/>
          <w:sz w:val="18"/>
        </w:rPr>
        <w:t>project</w:t>
      </w:r>
      <w:r>
        <w:rPr>
          <w:rFonts w:ascii="Times New Roman" w:eastAsia="Times New Roman"/>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150</w:t>
      </w:r>
    </w:p>
    <w:p>
      <w:pPr>
        <w:tabs>
          <w:tab w:val="left" w:pos="7983"/>
        </w:tabs>
        <w:spacing w:before="72"/>
        <w:ind w:left="2684" w:right="0" w:firstLine="0"/>
        <w:jc w:val="left"/>
        <w:rPr>
          <w:rFonts w:ascii="Times New Roman" w:eastAsia="Times New Roman"/>
          <w:sz w:val="18"/>
        </w:rPr>
      </w:pPr>
      <w:r>
        <w:rPr>
          <w:rFonts w:hint="eastAsia" w:ascii="宋体" w:eastAsia="宋体"/>
          <w:sz w:val="18"/>
        </w:rPr>
        <w:t>在</w:t>
      </w:r>
      <w:r>
        <w:rPr>
          <w:rFonts w:hint="eastAsia" w:ascii="宋体" w:eastAsia="宋体"/>
          <w:spacing w:val="1"/>
          <w:sz w:val="18"/>
        </w:rPr>
        <w:t xml:space="preserve"> </w:t>
      </w:r>
      <w:r>
        <w:rPr>
          <w:rFonts w:ascii="Times New Roman" w:eastAsia="Times New Roman"/>
          <w:sz w:val="18"/>
        </w:rPr>
        <w:t>project</w:t>
      </w:r>
      <w:r>
        <w:rPr>
          <w:rFonts w:ascii="Times New Roman" w:eastAsia="Times New Roman"/>
          <w:spacing w:val="48"/>
          <w:sz w:val="18"/>
        </w:rPr>
        <w:t xml:space="preserve"> </w:t>
      </w:r>
      <w:r>
        <w:rPr>
          <w:rFonts w:hint="eastAsia" w:ascii="宋体" w:eastAsia="宋体"/>
          <w:sz w:val="18"/>
        </w:rPr>
        <w:t>中加上</w:t>
      </w:r>
      <w:r>
        <w:rPr>
          <w:rFonts w:hint="eastAsia" w:ascii="宋体" w:eastAsia="宋体"/>
          <w:spacing w:val="-3"/>
          <w:sz w:val="18"/>
        </w:rPr>
        <w:t xml:space="preserve"> </w:t>
      </w:r>
      <w:r>
        <w:rPr>
          <w:rFonts w:ascii="Times New Roman" w:eastAsia="Times New Roman"/>
          <w:sz w:val="18"/>
        </w:rPr>
        <w:t>C++</w:t>
      </w:r>
      <w:r>
        <w:rPr>
          <w:rFonts w:ascii="Times New Roman" w:eastAsia="Times New Roman"/>
          <w:spacing w:val="43"/>
          <w:sz w:val="18"/>
        </w:rPr>
        <w:t xml:space="preserve"> </w:t>
      </w:r>
      <w:r>
        <w:rPr>
          <w:rFonts w:hint="eastAsia" w:ascii="宋体" w:eastAsia="宋体"/>
          <w:sz w:val="18"/>
        </w:rPr>
        <w:t>原始码</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151</w:t>
      </w:r>
    </w:p>
    <w:p>
      <w:pPr>
        <w:tabs>
          <w:tab w:val="left" w:pos="7983"/>
        </w:tabs>
        <w:spacing w:before="67"/>
        <w:ind w:left="2684" w:right="0" w:firstLine="0"/>
        <w:jc w:val="left"/>
        <w:rPr>
          <w:rFonts w:ascii="Times New Roman" w:eastAsia="Times New Roman"/>
          <w:sz w:val="18"/>
        </w:rPr>
      </w:pPr>
      <w:r>
        <w:rPr>
          <w:rFonts w:hint="eastAsia" w:ascii="宋体" w:eastAsia="宋体"/>
          <w:sz w:val="18"/>
        </w:rPr>
        <w:t>环境设定</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152</w:t>
      </w:r>
    </w:p>
    <w:p>
      <w:pPr>
        <w:tabs>
          <w:tab w:val="left" w:pos="7983"/>
        </w:tabs>
        <w:spacing w:before="72"/>
        <w:ind w:left="2684" w:right="0" w:firstLine="0"/>
        <w:jc w:val="left"/>
        <w:rPr>
          <w:rFonts w:ascii="Times New Roman" w:eastAsia="Times New Roman"/>
          <w:sz w:val="18"/>
        </w:rPr>
      </w:pPr>
      <w:r>
        <w:rPr>
          <w:rFonts w:hint="eastAsia" w:ascii="宋体" w:eastAsia="宋体"/>
          <w:sz w:val="18"/>
        </w:rPr>
        <w:t>建造程序</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153</w:t>
      </w:r>
    </w:p>
    <w:p>
      <w:pPr>
        <w:tabs>
          <w:tab w:val="left" w:pos="7983"/>
        </w:tabs>
        <w:spacing w:before="67"/>
        <w:ind w:left="2684" w:right="0" w:firstLine="0"/>
        <w:jc w:val="left"/>
        <w:rPr>
          <w:rFonts w:ascii="Times New Roman" w:eastAsia="Times New Roman"/>
          <w:sz w:val="18"/>
        </w:rPr>
      </w:pPr>
      <w:r>
        <w:rPr>
          <w:rFonts w:hint="eastAsia" w:ascii="宋体" w:eastAsia="宋体"/>
          <w:sz w:val="18"/>
        </w:rPr>
        <w:t>设立断点</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153</w:t>
      </w:r>
    </w:p>
    <w:p>
      <w:pPr>
        <w:tabs>
          <w:tab w:val="left" w:pos="7983"/>
        </w:tabs>
        <w:spacing w:before="71"/>
        <w:ind w:left="2684" w:right="0" w:firstLine="0"/>
        <w:jc w:val="left"/>
        <w:rPr>
          <w:rFonts w:ascii="Times New Roman" w:eastAsia="Times New Roman"/>
          <w:sz w:val="18"/>
        </w:rPr>
      </w:pPr>
      <w:r>
        <w:rPr>
          <w:rFonts w:hint="eastAsia" w:ascii="宋体" w:eastAsia="宋体"/>
          <w:sz w:val="18"/>
        </w:rPr>
        <w:t>除错</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153</w:t>
      </w:r>
    </w:p>
    <w:p>
      <w:pPr>
        <w:tabs>
          <w:tab w:val="left" w:pos="7983"/>
        </w:tabs>
        <w:spacing w:before="67"/>
        <w:ind w:left="2684" w:right="0" w:firstLine="0"/>
        <w:jc w:val="left"/>
        <w:rPr>
          <w:rFonts w:ascii="Times New Roman" w:eastAsia="Times New Roman"/>
          <w:sz w:val="18"/>
        </w:rPr>
      </w:pPr>
      <w:r>
        <w:rPr>
          <w:rFonts w:hint="eastAsia" w:ascii="宋体" w:eastAsia="宋体"/>
          <w:sz w:val="18"/>
        </w:rPr>
        <w:t xml:space="preserve">观察 </w:t>
      </w:r>
      <w:r>
        <w:rPr>
          <w:rFonts w:ascii="Times New Roman" w:eastAsia="Times New Roman"/>
          <w:sz w:val="18"/>
        </w:rPr>
        <w:t>object</w:t>
      </w:r>
      <w:r>
        <w:rPr>
          <w:rFonts w:ascii="Times New Roman" w:eastAsia="Times New Roman"/>
          <w:spacing w:val="47"/>
          <w:sz w:val="18"/>
        </w:rPr>
        <w:t xml:space="preserve"> </w:t>
      </w:r>
      <w:r>
        <w:rPr>
          <w:rFonts w:hint="eastAsia" w:ascii="宋体" w:eastAsia="宋体"/>
          <w:sz w:val="18"/>
        </w:rPr>
        <w:t>布局</w:t>
      </w:r>
      <w:r>
        <w:rPr>
          <w:rFonts w:hint="eastAsia" w:ascii="宋体" w:eastAsia="宋体"/>
          <w:sz w:val="18"/>
        </w:rPr>
        <w:tab/>
      </w:r>
      <w:r>
        <w:rPr>
          <w:rFonts w:ascii="Times New Roman" w:eastAsia="Times New Roman"/>
          <w:sz w:val="18"/>
        </w:rPr>
        <w:t>/</w:t>
      </w:r>
      <w:r>
        <w:rPr>
          <w:rFonts w:ascii="Times New Roman" w:eastAsia="Times New Roman"/>
          <w:spacing w:val="5"/>
          <w:sz w:val="18"/>
        </w:rPr>
        <w:t xml:space="preserve"> </w:t>
      </w:r>
      <w:r>
        <w:rPr>
          <w:rFonts w:ascii="Times New Roman" w:eastAsia="Times New Roman"/>
          <w:sz w:val="18"/>
        </w:rPr>
        <w:t>154</w:t>
      </w:r>
    </w:p>
    <w:p>
      <w:pPr>
        <w:tabs>
          <w:tab w:val="left" w:pos="5299"/>
        </w:tabs>
        <w:spacing w:before="72"/>
        <w:ind w:left="0" w:right="1837" w:firstLine="0"/>
        <w:jc w:val="right"/>
        <w:rPr>
          <w:rFonts w:ascii="Times New Roman" w:eastAsia="Times New Roman"/>
          <w:sz w:val="18"/>
        </w:rPr>
      </w:pPr>
      <w:r>
        <w:rPr>
          <w:rFonts w:hint="eastAsia" w:ascii="宋体" w:eastAsia="宋体"/>
          <w:sz w:val="18"/>
        </w:rPr>
        <w:t>观察函式位址</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155</w:t>
      </w:r>
    </w:p>
    <w:p>
      <w:pPr>
        <w:tabs>
          <w:tab w:val="left" w:pos="5299"/>
        </w:tabs>
        <w:spacing w:before="67"/>
        <w:ind w:left="0" w:right="1837" w:firstLine="0"/>
        <w:jc w:val="right"/>
        <w:rPr>
          <w:rFonts w:ascii="Times New Roman" w:eastAsia="Times New Roman"/>
          <w:sz w:val="18"/>
        </w:rPr>
      </w:pPr>
      <w:r>
        <w:rPr>
          <w:rFonts w:hint="eastAsia" w:ascii="宋体" w:eastAsia="宋体"/>
          <w:sz w:val="18"/>
        </w:rPr>
        <w:t>观察位址空间</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156</w:t>
      </w:r>
    </w:p>
    <w:p>
      <w:pPr>
        <w:tabs>
          <w:tab w:val="left" w:pos="5783"/>
        </w:tabs>
        <w:spacing w:before="72"/>
        <w:ind w:left="0" w:right="1837" w:firstLine="0"/>
        <w:jc w:val="right"/>
        <w:rPr>
          <w:rFonts w:ascii="Times New Roman" w:eastAsia="Times New Roman"/>
          <w:sz w:val="18"/>
        </w:rPr>
      </w:pPr>
      <w:r>
        <w:rPr>
          <w:rFonts w:hint="eastAsia" w:ascii="宋体" w:eastAsia="宋体"/>
          <w:sz w:val="18"/>
        </w:rPr>
        <w:t xml:space="preserve">在 </w:t>
      </w:r>
      <w:r>
        <w:rPr>
          <w:rFonts w:ascii="Times New Roman" w:eastAsia="Times New Roman"/>
          <w:sz w:val="18"/>
        </w:rPr>
        <w:t>Visual</w:t>
      </w:r>
      <w:r>
        <w:rPr>
          <w:rFonts w:ascii="Times New Roman" w:eastAsia="Times New Roman"/>
          <w:spacing w:val="5"/>
          <w:sz w:val="18"/>
        </w:rPr>
        <w:t xml:space="preserve"> </w:t>
      </w:r>
      <w:r>
        <w:rPr>
          <w:rFonts w:ascii="Times New Roman" w:eastAsia="Times New Roman"/>
          <w:sz w:val="18"/>
        </w:rPr>
        <w:t>C++</w:t>
      </w:r>
      <w:r>
        <w:rPr>
          <w:rFonts w:ascii="Times New Roman" w:eastAsia="Times New Roman"/>
          <w:spacing w:val="38"/>
          <w:sz w:val="18"/>
        </w:rPr>
        <w:t xml:space="preserve"> </w:t>
      </w:r>
      <w:r>
        <w:rPr>
          <w:rFonts w:hint="eastAsia" w:ascii="宋体" w:eastAsia="宋体"/>
          <w:sz w:val="18"/>
        </w:rPr>
        <w:t xml:space="preserve">中对于函式位址的观察 </w:t>
      </w:r>
      <w:r>
        <w:rPr>
          <w:rFonts w:ascii="Times New Roman" w:eastAsia="Times New Roman"/>
          <w:sz w:val="18"/>
        </w:rPr>
        <w:t>-</w:t>
      </w:r>
      <w:r>
        <w:rPr>
          <w:rFonts w:ascii="Times New Roman" w:eastAsia="Times New Roman"/>
          <w:spacing w:val="43"/>
          <w:sz w:val="18"/>
        </w:rPr>
        <w:t xml:space="preserve"> </w:t>
      </w:r>
      <w:r>
        <w:rPr>
          <w:rFonts w:hint="eastAsia" w:ascii="宋体" w:eastAsia="宋体"/>
          <w:sz w:val="18"/>
        </w:rPr>
        <w:t>心得整理</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157</w:t>
      </w:r>
    </w:p>
    <w:p>
      <w:pPr>
        <w:pStyle w:val="11"/>
        <w:spacing w:before="9"/>
        <w:rPr>
          <w:rFonts w:ascii="Times New Roman"/>
          <w:sz w:val="23"/>
        </w:rPr>
      </w:pPr>
    </w:p>
    <w:p>
      <w:pPr>
        <w:tabs>
          <w:tab w:val="left" w:pos="6263"/>
        </w:tabs>
        <w:spacing w:before="0"/>
        <w:ind w:left="0" w:right="117" w:firstLine="0"/>
        <w:jc w:val="center"/>
        <w:rPr>
          <w:rFonts w:ascii="Times New Roman" w:eastAsia="Times New Roman"/>
          <w:sz w:val="18"/>
        </w:rPr>
      </w:pPr>
      <w:r>
        <w:rPr>
          <w:rFonts w:hint="eastAsia" w:ascii="宋体" w:eastAsia="宋体"/>
          <w:color w:val="0000FF"/>
          <w:sz w:val="18"/>
        </w:rPr>
        <w:t>第</w:t>
      </w:r>
      <w:r>
        <w:rPr>
          <w:rFonts w:hint="eastAsia" w:ascii="宋体" w:eastAsia="宋体"/>
          <w:color w:val="0000FF"/>
          <w:spacing w:val="-47"/>
          <w:sz w:val="18"/>
        </w:rPr>
        <w:t xml:space="preserve"> </w:t>
      </w:r>
      <w:r>
        <w:rPr>
          <w:rFonts w:ascii="Times New Roman" w:eastAsia="Times New Roman"/>
          <w:color w:val="0000FF"/>
          <w:sz w:val="18"/>
        </w:rPr>
        <w:t>3</w:t>
      </w:r>
      <w:r>
        <w:rPr>
          <w:rFonts w:ascii="Times New Roman" w:eastAsia="Times New Roman"/>
          <w:color w:val="0000FF"/>
          <w:spacing w:val="-2"/>
          <w:sz w:val="18"/>
        </w:rPr>
        <w:t xml:space="preserve"> </w:t>
      </w:r>
      <w:r>
        <w:rPr>
          <w:rFonts w:hint="eastAsia" w:ascii="宋体" w:eastAsia="宋体"/>
          <w:color w:val="0000FF"/>
          <w:sz w:val="18"/>
        </w:rPr>
        <w:t>章</w:t>
      </w:r>
      <w:r>
        <w:rPr>
          <w:rFonts w:hint="eastAsia" w:ascii="宋体" w:eastAsia="宋体"/>
          <w:color w:val="0000FF"/>
          <w:spacing w:val="88"/>
          <w:sz w:val="18"/>
        </w:rPr>
        <w:t xml:space="preserve"> </w:t>
      </w:r>
      <w:r>
        <w:rPr>
          <w:rFonts w:hint="eastAsia" w:ascii="宋体" w:eastAsia="宋体"/>
          <w:color w:val="0000FF"/>
          <w:sz w:val="18"/>
        </w:rPr>
        <w:t>型别转换（</w:t>
      </w:r>
      <w:r>
        <w:rPr>
          <w:rFonts w:ascii="Times New Roman" w:eastAsia="Times New Roman"/>
          <w:color w:val="0000FF"/>
          <w:sz w:val="18"/>
        </w:rPr>
        <w:t>Type</w:t>
      </w:r>
      <w:r>
        <w:rPr>
          <w:rFonts w:ascii="Times New Roman" w:eastAsia="Times New Roman"/>
          <w:color w:val="0000FF"/>
          <w:spacing w:val="4"/>
          <w:sz w:val="18"/>
        </w:rPr>
        <w:t xml:space="preserve"> </w:t>
      </w:r>
      <w:r>
        <w:rPr>
          <w:rFonts w:ascii="Times New Roman" w:eastAsia="Times New Roman"/>
          <w:color w:val="0000FF"/>
          <w:sz w:val="18"/>
        </w:rPr>
        <w:t>Casting</w:t>
      </w:r>
      <w:r>
        <w:rPr>
          <w:rFonts w:hint="eastAsia" w:ascii="宋体" w:eastAsia="宋体"/>
          <w:color w:val="0000FF"/>
          <w:sz w:val="18"/>
        </w:rPr>
        <w:t>）</w:t>
      </w:r>
      <w:r>
        <w:rPr>
          <w:rFonts w:hint="eastAsia" w:ascii="宋体" w:eastAsia="宋体"/>
          <w:color w:val="0000FF"/>
          <w:sz w:val="18"/>
        </w:rPr>
        <w:tab/>
      </w:r>
      <w:r>
        <w:rPr>
          <w:rFonts w:ascii="Times New Roman" w:eastAsia="Times New Roman"/>
          <w:color w:val="0000FF"/>
          <w:sz w:val="18"/>
        </w:rPr>
        <w:t>/</w:t>
      </w:r>
      <w:r>
        <w:rPr>
          <w:rFonts w:ascii="Times New Roman" w:eastAsia="Times New Roman"/>
          <w:color w:val="0000FF"/>
          <w:spacing w:val="4"/>
          <w:sz w:val="18"/>
        </w:rPr>
        <w:t xml:space="preserve"> </w:t>
      </w:r>
      <w:r>
        <w:rPr>
          <w:rFonts w:ascii="Times New Roman" w:eastAsia="Times New Roman"/>
          <w:color w:val="0000FF"/>
          <w:sz w:val="18"/>
        </w:rPr>
        <w:t>163</w:t>
      </w:r>
    </w:p>
    <w:p>
      <w:pPr>
        <w:tabs>
          <w:tab w:val="left" w:pos="6263"/>
        </w:tabs>
        <w:spacing w:before="72"/>
        <w:ind w:left="0" w:right="117" w:firstLine="0"/>
        <w:jc w:val="center"/>
        <w:rPr>
          <w:rFonts w:ascii="Times New Roman" w:eastAsia="Times New Roman"/>
          <w:sz w:val="18"/>
        </w:rPr>
      </w:pPr>
      <w:r>
        <w:rPr>
          <w:rFonts w:hint="eastAsia" w:ascii="宋体" w:eastAsia="宋体"/>
          <w:sz w:val="18"/>
        </w:rPr>
        <w:t>型别转换（</w:t>
      </w:r>
      <w:r>
        <w:rPr>
          <w:rFonts w:ascii="Times New Roman" w:eastAsia="Times New Roman"/>
          <w:sz w:val="18"/>
        </w:rPr>
        <w:t>Cast</w:t>
      </w:r>
      <w:r>
        <w:rPr>
          <w:rFonts w:hint="eastAsia" w:ascii="宋体" w:eastAsia="宋体"/>
          <w:sz w:val="18"/>
        </w:rPr>
        <w:t>）</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163</w:t>
      </w:r>
    </w:p>
    <w:p>
      <w:pPr>
        <w:tabs>
          <w:tab w:val="left" w:pos="6263"/>
        </w:tabs>
        <w:spacing w:before="67"/>
        <w:ind w:left="0" w:right="117" w:firstLine="0"/>
        <w:jc w:val="center"/>
        <w:rPr>
          <w:rFonts w:ascii="Times New Roman" w:eastAsia="Times New Roman"/>
          <w:sz w:val="18"/>
        </w:rPr>
      </w:pPr>
      <w:r>
        <w:rPr>
          <w:rFonts w:ascii="Times New Roman" w:eastAsia="Times New Roman"/>
          <w:sz w:val="18"/>
        </w:rPr>
        <w:t>Up</w:t>
      </w:r>
      <w:r>
        <w:rPr>
          <w:rFonts w:ascii="Times New Roman" w:eastAsia="Times New Roman"/>
          <w:spacing w:val="1"/>
          <w:sz w:val="18"/>
        </w:rPr>
        <w:t xml:space="preserve"> </w:t>
      </w:r>
      <w:r>
        <w:rPr>
          <w:rFonts w:ascii="Times New Roman" w:eastAsia="Times New Roman"/>
          <w:sz w:val="18"/>
        </w:rPr>
        <w:t>Cast</w:t>
      </w:r>
      <w:r>
        <w:rPr>
          <w:rFonts w:hint="eastAsia" w:ascii="宋体" w:eastAsia="宋体"/>
          <w:sz w:val="18"/>
        </w:rPr>
        <w:t>（向上转型）</w:t>
      </w:r>
      <w:r>
        <w:rPr>
          <w:rFonts w:hint="eastAsia" w:ascii="宋体" w:eastAsia="宋体"/>
          <w:sz w:val="18"/>
        </w:rPr>
        <w:tab/>
      </w:r>
      <w:r>
        <w:rPr>
          <w:rFonts w:ascii="Times New Roman" w:eastAsia="Times New Roman"/>
          <w:sz w:val="18"/>
        </w:rPr>
        <w:t>/</w:t>
      </w:r>
      <w:r>
        <w:rPr>
          <w:rFonts w:ascii="Times New Roman" w:eastAsia="Times New Roman"/>
          <w:spacing w:val="5"/>
          <w:sz w:val="18"/>
        </w:rPr>
        <w:t xml:space="preserve"> </w:t>
      </w:r>
      <w:r>
        <w:rPr>
          <w:rFonts w:ascii="Times New Roman" w:eastAsia="Times New Roman"/>
          <w:sz w:val="18"/>
        </w:rPr>
        <w:t>168</w:t>
      </w:r>
    </w:p>
    <w:p>
      <w:pPr>
        <w:tabs>
          <w:tab w:val="left" w:pos="6263"/>
        </w:tabs>
        <w:spacing w:before="71"/>
        <w:ind w:left="0" w:right="117" w:firstLine="0"/>
        <w:jc w:val="center"/>
        <w:rPr>
          <w:rFonts w:ascii="Times New Roman" w:eastAsia="Times New Roman"/>
          <w:sz w:val="18"/>
        </w:rPr>
      </w:pPr>
      <w:r>
        <w:rPr>
          <w:rFonts w:ascii="Times New Roman" w:eastAsia="Times New Roman"/>
          <w:sz w:val="18"/>
        </w:rPr>
        <w:t>Down</w:t>
      </w:r>
      <w:r>
        <w:rPr>
          <w:rFonts w:ascii="Times New Roman" w:eastAsia="Times New Roman"/>
          <w:spacing w:val="1"/>
          <w:sz w:val="18"/>
        </w:rPr>
        <w:t xml:space="preserve"> </w:t>
      </w:r>
      <w:r>
        <w:rPr>
          <w:rFonts w:ascii="Times New Roman" w:eastAsia="Times New Roman"/>
          <w:sz w:val="18"/>
        </w:rPr>
        <w:t>Cast</w:t>
      </w:r>
      <w:r>
        <w:rPr>
          <w:rFonts w:hint="eastAsia" w:ascii="宋体" w:eastAsia="宋体"/>
          <w:sz w:val="18"/>
        </w:rPr>
        <w:t>（向下转型）</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169</w:t>
      </w:r>
    </w:p>
    <w:p>
      <w:pPr>
        <w:tabs>
          <w:tab w:val="left" w:pos="6263"/>
        </w:tabs>
        <w:spacing w:before="67"/>
        <w:ind w:left="0" w:right="117" w:firstLine="0"/>
        <w:jc w:val="center"/>
        <w:rPr>
          <w:rFonts w:ascii="Times New Roman" w:eastAsia="Times New Roman"/>
          <w:sz w:val="18"/>
        </w:rPr>
      </w:pPr>
      <w:r>
        <w:rPr>
          <w:rFonts w:ascii="Times New Roman" w:eastAsia="Times New Roman"/>
          <w:sz w:val="18"/>
        </w:rPr>
        <w:t>dynamic_cast</w:t>
      </w:r>
      <w:r>
        <w:rPr>
          <w:rFonts w:ascii="Times New Roman" w:eastAsia="Times New Roman"/>
          <w:spacing w:val="43"/>
          <w:sz w:val="18"/>
        </w:rPr>
        <w:t xml:space="preserve"> </w:t>
      </w:r>
      <w:r>
        <w:rPr>
          <w:rFonts w:hint="eastAsia" w:ascii="宋体" w:eastAsia="宋体"/>
          <w:sz w:val="18"/>
        </w:rPr>
        <w:t>运算子</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171</w:t>
      </w:r>
    </w:p>
    <w:p>
      <w:pPr>
        <w:tabs>
          <w:tab w:val="left" w:pos="5783"/>
        </w:tabs>
        <w:spacing w:before="72"/>
        <w:ind w:left="0" w:right="1837" w:firstLine="0"/>
        <w:jc w:val="right"/>
        <w:rPr>
          <w:rFonts w:ascii="Times New Roman" w:eastAsia="Times New Roman"/>
          <w:sz w:val="18"/>
        </w:rPr>
      </w:pPr>
      <w:r>
        <w:rPr>
          <w:rFonts w:hint="eastAsia" w:ascii="宋体" w:eastAsia="宋体"/>
          <w:sz w:val="18"/>
        </w:rPr>
        <w:t>单一继承情况下</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171</w:t>
      </w:r>
    </w:p>
    <w:p>
      <w:pPr>
        <w:tabs>
          <w:tab w:val="left" w:pos="7983"/>
        </w:tabs>
        <w:spacing w:before="103"/>
        <w:ind w:left="2684" w:right="0" w:firstLine="0"/>
        <w:jc w:val="left"/>
        <w:rPr>
          <w:rFonts w:ascii="Times New Roman"/>
          <w:sz w:val="18"/>
        </w:rPr>
      </w:pPr>
      <w:r>
        <w:rPr>
          <w:rFonts w:ascii="Times New Roman"/>
          <w:sz w:val="18"/>
        </w:rPr>
        <w:t>Up</w:t>
      </w:r>
      <w:r>
        <w:rPr>
          <w:rFonts w:ascii="Times New Roman"/>
          <w:spacing w:val="1"/>
          <w:sz w:val="18"/>
        </w:rPr>
        <w:t xml:space="preserve"> </w:t>
      </w:r>
      <w:r>
        <w:rPr>
          <w:rFonts w:ascii="Times New Roman"/>
          <w:sz w:val="18"/>
        </w:rPr>
        <w:t>Cast</w:t>
      </w:r>
      <w:r>
        <w:rPr>
          <w:rFonts w:ascii="Times New Roman"/>
          <w:sz w:val="18"/>
        </w:rPr>
        <w:tab/>
      </w:r>
      <w:r>
        <w:rPr>
          <w:rFonts w:ascii="Times New Roman"/>
          <w:sz w:val="18"/>
        </w:rPr>
        <w:t>/</w:t>
      </w:r>
      <w:r>
        <w:rPr>
          <w:rFonts w:ascii="Times New Roman"/>
          <w:spacing w:val="4"/>
          <w:sz w:val="18"/>
        </w:rPr>
        <w:t xml:space="preserve"> </w:t>
      </w:r>
      <w:r>
        <w:rPr>
          <w:rFonts w:ascii="Times New Roman"/>
          <w:sz w:val="18"/>
        </w:rPr>
        <w:t>171</w:t>
      </w:r>
    </w:p>
    <w:p>
      <w:pPr>
        <w:tabs>
          <w:tab w:val="left" w:pos="7983"/>
        </w:tabs>
        <w:spacing w:before="95"/>
        <w:ind w:left="2684" w:right="0" w:firstLine="0"/>
        <w:jc w:val="left"/>
        <w:rPr>
          <w:rFonts w:ascii="Times New Roman"/>
          <w:sz w:val="18"/>
        </w:rPr>
      </w:pPr>
      <w:r>
        <w:rPr>
          <w:rFonts w:ascii="Times New Roman"/>
          <w:sz w:val="18"/>
        </w:rPr>
        <w:t>Down</w:t>
      </w:r>
      <w:r>
        <w:rPr>
          <w:rFonts w:ascii="Times New Roman"/>
          <w:spacing w:val="1"/>
          <w:sz w:val="18"/>
        </w:rPr>
        <w:t xml:space="preserve"> </w:t>
      </w:r>
      <w:r>
        <w:rPr>
          <w:rFonts w:ascii="Times New Roman"/>
          <w:sz w:val="18"/>
        </w:rPr>
        <w:t>Cast</w:t>
      </w:r>
      <w:r>
        <w:rPr>
          <w:rFonts w:ascii="Times New Roman"/>
          <w:sz w:val="18"/>
        </w:rPr>
        <w:tab/>
      </w:r>
      <w:r>
        <w:rPr>
          <w:rFonts w:ascii="Times New Roman"/>
          <w:sz w:val="18"/>
        </w:rPr>
        <w:t>/</w:t>
      </w:r>
      <w:r>
        <w:rPr>
          <w:rFonts w:ascii="Times New Roman"/>
          <w:spacing w:val="4"/>
          <w:sz w:val="18"/>
        </w:rPr>
        <w:t xml:space="preserve"> </w:t>
      </w:r>
      <w:r>
        <w:rPr>
          <w:rFonts w:ascii="Times New Roman"/>
          <w:sz w:val="18"/>
        </w:rPr>
        <w:t>172</w:t>
      </w:r>
    </w:p>
    <w:p>
      <w:pPr>
        <w:tabs>
          <w:tab w:val="left" w:pos="6144"/>
        </w:tabs>
        <w:spacing w:before="55"/>
        <w:ind w:left="360" w:right="0" w:firstLine="0"/>
        <w:jc w:val="center"/>
        <w:rPr>
          <w:rFonts w:ascii="Times New Roman" w:eastAsia="Times New Roman"/>
          <w:sz w:val="18"/>
        </w:rPr>
      </w:pPr>
      <w:r>
        <w:rPr>
          <w:rFonts w:hint="eastAsia" w:ascii="宋体" w:eastAsia="宋体"/>
          <w:sz w:val="18"/>
        </w:rPr>
        <w:t>多重继承情况下</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175</w:t>
      </w:r>
    </w:p>
    <w:p>
      <w:pPr>
        <w:tabs>
          <w:tab w:val="left" w:pos="6144"/>
        </w:tabs>
        <w:spacing w:before="72"/>
        <w:ind w:left="360" w:right="0" w:firstLine="0"/>
        <w:jc w:val="center"/>
        <w:rPr>
          <w:rFonts w:ascii="Times New Roman" w:eastAsia="Times New Roman"/>
          <w:sz w:val="18"/>
        </w:rPr>
      </w:pPr>
      <w:r>
        <w:rPr>
          <w:rFonts w:hint="eastAsia" w:ascii="宋体" w:eastAsia="宋体"/>
          <w:sz w:val="18"/>
        </w:rPr>
        <w:t>虚拟继承</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176</w:t>
      </w:r>
    </w:p>
    <w:p>
      <w:pPr>
        <w:tabs>
          <w:tab w:val="left" w:pos="6144"/>
        </w:tabs>
        <w:spacing w:before="67"/>
        <w:ind w:left="360" w:right="0" w:firstLine="0"/>
        <w:jc w:val="center"/>
        <w:rPr>
          <w:rFonts w:ascii="Times New Roman" w:eastAsia="Times New Roman"/>
          <w:sz w:val="18"/>
        </w:rPr>
      </w:pPr>
      <w:r>
        <w:rPr>
          <w:rFonts w:hint="eastAsia" w:ascii="宋体" w:eastAsia="宋体"/>
          <w:sz w:val="18"/>
        </w:rPr>
        <w:t>横向转型</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177</w:t>
      </w:r>
    </w:p>
    <w:p>
      <w:pPr>
        <w:tabs>
          <w:tab w:val="left" w:pos="6263"/>
        </w:tabs>
        <w:spacing w:before="72"/>
        <w:ind w:left="0" w:right="117" w:firstLine="0"/>
        <w:jc w:val="center"/>
        <w:rPr>
          <w:rFonts w:ascii="Times New Roman" w:eastAsia="Times New Roman"/>
          <w:sz w:val="18"/>
        </w:rPr>
      </w:pPr>
      <w:r>
        <w:rPr>
          <w:rFonts w:ascii="Times New Roman" w:eastAsia="Times New Roman"/>
          <w:sz w:val="18"/>
        </w:rPr>
        <w:t>static_cast</w:t>
      </w:r>
      <w:r>
        <w:rPr>
          <w:rFonts w:ascii="Times New Roman" w:eastAsia="Times New Roman"/>
          <w:spacing w:val="43"/>
          <w:sz w:val="18"/>
        </w:rPr>
        <w:t xml:space="preserve"> </w:t>
      </w:r>
      <w:r>
        <w:rPr>
          <w:rFonts w:hint="eastAsia" w:ascii="宋体" w:eastAsia="宋体"/>
          <w:sz w:val="18"/>
        </w:rPr>
        <w:t>运算子</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179</w:t>
      </w:r>
    </w:p>
    <w:p>
      <w:pPr>
        <w:tabs>
          <w:tab w:val="left" w:pos="6263"/>
        </w:tabs>
        <w:spacing w:before="67"/>
        <w:ind w:left="0" w:right="117" w:firstLine="0"/>
        <w:jc w:val="center"/>
        <w:rPr>
          <w:rFonts w:ascii="Times New Roman" w:eastAsia="Times New Roman"/>
          <w:sz w:val="18"/>
        </w:rPr>
      </w:pPr>
      <w:r>
        <w:rPr>
          <w:rFonts w:ascii="Times New Roman" w:eastAsia="Times New Roman"/>
          <w:sz w:val="18"/>
        </w:rPr>
        <w:t>reinterpret_cast</w:t>
      </w:r>
      <w:r>
        <w:rPr>
          <w:rFonts w:ascii="Times New Roman" w:eastAsia="Times New Roman"/>
          <w:spacing w:val="42"/>
          <w:sz w:val="18"/>
        </w:rPr>
        <w:t xml:space="preserve"> </w:t>
      </w:r>
      <w:r>
        <w:rPr>
          <w:rFonts w:hint="eastAsia" w:ascii="宋体" w:eastAsia="宋体"/>
          <w:sz w:val="18"/>
        </w:rPr>
        <w:t>运算子</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183</w:t>
      </w:r>
    </w:p>
    <w:p>
      <w:pPr>
        <w:tabs>
          <w:tab w:val="left" w:pos="6263"/>
        </w:tabs>
        <w:spacing w:before="71"/>
        <w:ind w:left="0" w:right="117" w:firstLine="0"/>
        <w:jc w:val="center"/>
        <w:rPr>
          <w:rFonts w:ascii="Times New Roman" w:eastAsia="Times New Roman"/>
          <w:sz w:val="18"/>
        </w:rPr>
      </w:pPr>
      <w:r>
        <w:rPr>
          <w:rFonts w:ascii="Times New Roman" w:eastAsia="Times New Roman"/>
          <w:sz w:val="18"/>
        </w:rPr>
        <w:t>#</w:t>
      </w:r>
      <w:r>
        <w:rPr>
          <w:rFonts w:hint="eastAsia" w:ascii="宋体" w:eastAsia="宋体"/>
          <w:sz w:val="18"/>
        </w:rPr>
        <w:t>（</w:t>
      </w:r>
      <w:r>
        <w:rPr>
          <w:rFonts w:ascii="Times New Roman" w:eastAsia="Times New Roman"/>
          <w:sz w:val="18"/>
        </w:rPr>
        <w:t>stringizing</w:t>
      </w:r>
      <w:r>
        <w:rPr>
          <w:rFonts w:ascii="Times New Roman" w:eastAsia="Times New Roman"/>
          <w:spacing w:val="-3"/>
          <w:sz w:val="18"/>
        </w:rPr>
        <w:t xml:space="preserve"> </w:t>
      </w:r>
      <w:r>
        <w:rPr>
          <w:rFonts w:ascii="Times New Roman" w:eastAsia="Times New Roman"/>
          <w:sz w:val="18"/>
        </w:rPr>
        <w:t>operator</w:t>
      </w:r>
      <w:r>
        <w:rPr>
          <w:rFonts w:hint="eastAsia" w:ascii="宋体" w:eastAsia="宋体"/>
          <w:sz w:val="18"/>
        </w:rPr>
        <w:t>）</w:t>
      </w:r>
      <w:r>
        <w:rPr>
          <w:rFonts w:hint="eastAsia" w:ascii="宋体" w:eastAsia="宋体"/>
          <w:sz w:val="18"/>
        </w:rPr>
        <w:tab/>
      </w:r>
      <w:r>
        <w:rPr>
          <w:rFonts w:ascii="Times New Roman" w:eastAsia="Times New Roman"/>
          <w:sz w:val="18"/>
        </w:rPr>
        <w:t>/</w:t>
      </w:r>
      <w:r>
        <w:rPr>
          <w:rFonts w:ascii="Times New Roman" w:eastAsia="Times New Roman"/>
          <w:spacing w:val="5"/>
          <w:sz w:val="18"/>
        </w:rPr>
        <w:t xml:space="preserve"> </w:t>
      </w:r>
      <w:r>
        <w:rPr>
          <w:rFonts w:ascii="Times New Roman" w:eastAsia="Times New Roman"/>
          <w:sz w:val="18"/>
        </w:rPr>
        <w:t>184</w:t>
      </w:r>
    </w:p>
    <w:p>
      <w:pPr>
        <w:tabs>
          <w:tab w:val="left" w:pos="6263"/>
        </w:tabs>
        <w:spacing w:before="67"/>
        <w:ind w:left="0" w:right="117" w:firstLine="0"/>
        <w:jc w:val="center"/>
        <w:rPr>
          <w:rFonts w:ascii="Times New Roman" w:eastAsia="Times New Roman"/>
          <w:sz w:val="18"/>
        </w:rPr>
      </w:pPr>
      <w:r>
        <w:rPr>
          <w:rFonts w:ascii="Times New Roman" w:eastAsia="Times New Roman"/>
          <w:sz w:val="18"/>
        </w:rPr>
        <w:t>##</w:t>
      </w:r>
      <w:r>
        <w:rPr>
          <w:rFonts w:hint="eastAsia" w:ascii="宋体" w:eastAsia="宋体"/>
          <w:sz w:val="18"/>
        </w:rPr>
        <w:t>（</w:t>
      </w:r>
      <w:r>
        <w:rPr>
          <w:rFonts w:ascii="Times New Roman" w:eastAsia="Times New Roman"/>
          <w:sz w:val="18"/>
        </w:rPr>
        <w:t>merging</w:t>
      </w:r>
      <w:r>
        <w:rPr>
          <w:rFonts w:ascii="Times New Roman" w:eastAsia="Times New Roman"/>
          <w:spacing w:val="-3"/>
          <w:sz w:val="18"/>
        </w:rPr>
        <w:t xml:space="preserve"> </w:t>
      </w:r>
      <w:r>
        <w:rPr>
          <w:rFonts w:ascii="Times New Roman" w:eastAsia="Times New Roman"/>
          <w:sz w:val="18"/>
        </w:rPr>
        <w:t>operator</w:t>
      </w:r>
      <w:r>
        <w:rPr>
          <w:rFonts w:ascii="Times New Roman" w:eastAsia="Times New Roman"/>
          <w:spacing w:val="3"/>
          <w:sz w:val="18"/>
        </w:rPr>
        <w:t xml:space="preserve"> </w:t>
      </w:r>
      <w:r>
        <w:rPr>
          <w:rFonts w:ascii="Times New Roman" w:eastAsia="Times New Roman"/>
          <w:sz w:val="18"/>
        </w:rPr>
        <w:t>or</w:t>
      </w:r>
      <w:r>
        <w:rPr>
          <w:rFonts w:ascii="Times New Roman" w:eastAsia="Times New Roman"/>
          <w:spacing w:val="-2"/>
          <w:sz w:val="18"/>
        </w:rPr>
        <w:t xml:space="preserve"> </w:t>
      </w:r>
      <w:r>
        <w:rPr>
          <w:rFonts w:ascii="Times New Roman" w:eastAsia="Times New Roman"/>
          <w:sz w:val="18"/>
        </w:rPr>
        <w:t>token-pasting</w:t>
      </w:r>
      <w:r>
        <w:rPr>
          <w:rFonts w:ascii="Times New Roman" w:eastAsia="Times New Roman"/>
          <w:spacing w:val="-3"/>
          <w:sz w:val="18"/>
        </w:rPr>
        <w:t xml:space="preserve"> </w:t>
      </w:r>
      <w:r>
        <w:rPr>
          <w:rFonts w:ascii="Times New Roman" w:eastAsia="Times New Roman"/>
          <w:sz w:val="18"/>
        </w:rPr>
        <w:t>operator</w:t>
      </w:r>
      <w:r>
        <w:rPr>
          <w:rFonts w:hint="eastAsia" w:ascii="宋体" w:eastAsia="宋体"/>
          <w:sz w:val="18"/>
        </w:rPr>
        <w:t>）</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185</w:t>
      </w:r>
    </w:p>
    <w:p>
      <w:pPr>
        <w:pStyle w:val="11"/>
        <w:spacing w:before="2"/>
        <w:rPr>
          <w:rFonts w:ascii="Times New Roman"/>
          <w:sz w:val="24"/>
        </w:rPr>
      </w:pPr>
    </w:p>
    <w:p>
      <w:pPr>
        <w:tabs>
          <w:tab w:val="left" w:pos="6263"/>
        </w:tabs>
        <w:spacing w:before="1"/>
        <w:ind w:left="0" w:right="117" w:firstLine="0"/>
        <w:jc w:val="center"/>
        <w:rPr>
          <w:rFonts w:ascii="Times New Roman" w:eastAsia="Times New Roman"/>
          <w:sz w:val="18"/>
        </w:rPr>
      </w:pPr>
      <w:r>
        <w:rPr>
          <w:rFonts w:hint="eastAsia" w:ascii="宋体" w:eastAsia="宋体"/>
          <w:color w:val="0000FF"/>
          <w:sz w:val="18"/>
        </w:rPr>
        <w:t>第</w:t>
      </w:r>
      <w:r>
        <w:rPr>
          <w:rFonts w:hint="eastAsia" w:ascii="宋体" w:eastAsia="宋体"/>
          <w:color w:val="0000FF"/>
          <w:spacing w:val="-46"/>
          <w:sz w:val="18"/>
        </w:rPr>
        <w:t xml:space="preserve"> </w:t>
      </w:r>
      <w:r>
        <w:rPr>
          <w:rFonts w:ascii="Times New Roman" w:eastAsia="Times New Roman"/>
          <w:color w:val="0000FF"/>
          <w:sz w:val="18"/>
        </w:rPr>
        <w:t>4</w:t>
      </w:r>
      <w:r>
        <w:rPr>
          <w:rFonts w:ascii="Times New Roman" w:eastAsia="Times New Roman"/>
          <w:color w:val="0000FF"/>
          <w:spacing w:val="-1"/>
          <w:sz w:val="18"/>
        </w:rPr>
        <w:t xml:space="preserve"> </w:t>
      </w:r>
      <w:r>
        <w:rPr>
          <w:rFonts w:hint="eastAsia" w:ascii="宋体" w:eastAsia="宋体"/>
          <w:color w:val="0000FF"/>
          <w:sz w:val="18"/>
        </w:rPr>
        <w:t>章</w:t>
      </w:r>
      <w:r>
        <w:rPr>
          <w:rFonts w:hint="eastAsia" w:ascii="宋体" w:eastAsia="宋体"/>
          <w:color w:val="0000FF"/>
          <w:spacing w:val="3"/>
          <w:sz w:val="18"/>
        </w:rPr>
        <w:t xml:space="preserve"> </w:t>
      </w:r>
      <w:r>
        <w:rPr>
          <w:rFonts w:hint="eastAsia" w:ascii="宋体" w:eastAsia="宋体"/>
          <w:color w:val="0000FF"/>
          <w:sz w:val="18"/>
        </w:rPr>
        <w:t>为什么需要多型（</w:t>
      </w:r>
      <w:r>
        <w:rPr>
          <w:rFonts w:ascii="Times New Roman" w:eastAsia="Times New Roman"/>
          <w:color w:val="0000FF"/>
          <w:sz w:val="18"/>
        </w:rPr>
        <w:t>Why</w:t>
      </w:r>
      <w:r>
        <w:rPr>
          <w:rFonts w:ascii="Times New Roman" w:eastAsia="Times New Roman"/>
          <w:color w:val="0000FF"/>
          <w:spacing w:val="-6"/>
          <w:sz w:val="18"/>
        </w:rPr>
        <w:t xml:space="preserve"> </w:t>
      </w:r>
      <w:r>
        <w:rPr>
          <w:rFonts w:ascii="Times New Roman" w:eastAsia="Times New Roman"/>
          <w:color w:val="0000FF"/>
          <w:sz w:val="18"/>
        </w:rPr>
        <w:t>Polymorphism</w:t>
      </w:r>
      <w:r>
        <w:rPr>
          <w:rFonts w:hint="eastAsia" w:ascii="宋体" w:eastAsia="宋体"/>
          <w:color w:val="0000FF"/>
          <w:sz w:val="18"/>
        </w:rPr>
        <w:t>）</w:t>
      </w:r>
      <w:r>
        <w:rPr>
          <w:rFonts w:hint="eastAsia" w:ascii="宋体" w:eastAsia="宋体"/>
          <w:color w:val="0000FF"/>
          <w:sz w:val="18"/>
        </w:rPr>
        <w:tab/>
      </w:r>
      <w:r>
        <w:rPr>
          <w:rFonts w:ascii="Times New Roman" w:eastAsia="Times New Roman"/>
          <w:color w:val="0000FF"/>
          <w:sz w:val="18"/>
        </w:rPr>
        <w:t>/</w:t>
      </w:r>
      <w:r>
        <w:rPr>
          <w:rFonts w:ascii="Times New Roman" w:eastAsia="Times New Roman"/>
          <w:color w:val="0000FF"/>
          <w:spacing w:val="4"/>
          <w:sz w:val="18"/>
        </w:rPr>
        <w:t xml:space="preserve"> </w:t>
      </w:r>
      <w:r>
        <w:rPr>
          <w:rFonts w:ascii="Times New Roman" w:eastAsia="Times New Roman"/>
          <w:color w:val="0000FF"/>
          <w:sz w:val="18"/>
        </w:rPr>
        <w:t>187</w:t>
      </w:r>
    </w:p>
    <w:p>
      <w:pPr>
        <w:tabs>
          <w:tab w:val="left" w:pos="6263"/>
        </w:tabs>
        <w:spacing w:before="107"/>
        <w:ind w:left="0" w:right="117" w:firstLine="0"/>
        <w:jc w:val="center"/>
        <w:rPr>
          <w:rFonts w:ascii="Times New Roman"/>
          <w:sz w:val="18"/>
        </w:rPr>
      </w:pPr>
      <w:r>
        <w:rPr>
          <w:rFonts w:ascii="Times New Roman"/>
          <w:sz w:val="18"/>
        </w:rPr>
        <w:t>Object</w:t>
      </w:r>
      <w:r>
        <w:rPr>
          <w:rFonts w:ascii="Times New Roman"/>
          <w:spacing w:val="-1"/>
          <w:sz w:val="18"/>
        </w:rPr>
        <w:t xml:space="preserve"> </w:t>
      </w:r>
      <w:r>
        <w:rPr>
          <w:rFonts w:ascii="Times New Roman"/>
          <w:sz w:val="18"/>
        </w:rPr>
        <w:t>Oriented</w:t>
      </w:r>
      <w:r>
        <w:rPr>
          <w:rFonts w:ascii="Times New Roman"/>
          <w:spacing w:val="-2"/>
          <w:sz w:val="18"/>
        </w:rPr>
        <w:t xml:space="preserve"> </w:t>
      </w:r>
      <w:r>
        <w:rPr>
          <w:rFonts w:ascii="Times New Roman"/>
          <w:sz w:val="18"/>
        </w:rPr>
        <w:t>Paradigm</w:t>
      </w:r>
      <w:r>
        <w:rPr>
          <w:rFonts w:ascii="Times New Roman"/>
          <w:sz w:val="18"/>
        </w:rPr>
        <w:tab/>
      </w:r>
      <w:r>
        <w:rPr>
          <w:rFonts w:ascii="Times New Roman"/>
          <w:sz w:val="18"/>
        </w:rPr>
        <w:t>/</w:t>
      </w:r>
      <w:r>
        <w:rPr>
          <w:rFonts w:ascii="Times New Roman"/>
          <w:spacing w:val="4"/>
          <w:sz w:val="18"/>
        </w:rPr>
        <w:t xml:space="preserve"> </w:t>
      </w:r>
      <w:r>
        <w:rPr>
          <w:rFonts w:ascii="Times New Roman"/>
          <w:sz w:val="18"/>
        </w:rPr>
        <w:t>188</w:t>
      </w:r>
    </w:p>
    <w:p>
      <w:pPr>
        <w:tabs>
          <w:tab w:val="left" w:pos="6263"/>
        </w:tabs>
        <w:spacing w:before="55"/>
        <w:ind w:left="0" w:right="117" w:firstLine="0"/>
        <w:jc w:val="center"/>
        <w:rPr>
          <w:rFonts w:ascii="Times New Roman" w:eastAsia="Times New Roman"/>
          <w:sz w:val="18"/>
        </w:rPr>
      </w:pPr>
      <w:r>
        <w:rPr>
          <w:rFonts w:ascii="Times New Roman" w:eastAsia="Times New Roman"/>
          <w:sz w:val="18"/>
        </w:rPr>
        <w:t>C++</w:t>
      </w:r>
      <w:r>
        <w:rPr>
          <w:rFonts w:ascii="Times New Roman" w:eastAsia="Times New Roman"/>
          <w:spacing w:val="42"/>
          <w:sz w:val="18"/>
        </w:rPr>
        <w:t xml:space="preserve"> </w:t>
      </w:r>
      <w:r>
        <w:rPr>
          <w:rFonts w:hint="eastAsia" w:ascii="宋体" w:eastAsia="宋体"/>
          <w:sz w:val="18"/>
        </w:rPr>
        <w:t>如何支援</w:t>
      </w:r>
      <w:r>
        <w:rPr>
          <w:rFonts w:hint="eastAsia" w:ascii="宋体" w:eastAsia="宋体"/>
          <w:spacing w:val="1"/>
          <w:sz w:val="18"/>
        </w:rPr>
        <w:t xml:space="preserve"> </w:t>
      </w:r>
      <w:r>
        <w:rPr>
          <w:rFonts w:ascii="Times New Roman" w:eastAsia="Times New Roman"/>
          <w:sz w:val="18"/>
        </w:rPr>
        <w:t>Polymorphism</w:t>
      </w:r>
      <w:r>
        <w:rPr>
          <w:rFonts w:ascii="Times New Roman" w:eastAsia="Times New Roman"/>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189</w:t>
      </w:r>
    </w:p>
    <w:p>
      <w:pPr>
        <w:pStyle w:val="11"/>
        <w:rPr>
          <w:rFonts w:ascii="Times New Roman"/>
          <w:sz w:val="20"/>
        </w:rPr>
      </w:pPr>
    </w:p>
    <w:p>
      <w:pPr>
        <w:pStyle w:val="11"/>
        <w:spacing w:before="4"/>
        <w:rPr>
          <w:rFonts w:ascii="Times New Roman"/>
          <w:sz w:val="21"/>
        </w:rPr>
      </w:pPr>
    </w:p>
    <w:p>
      <w:pPr>
        <w:spacing w:before="0"/>
        <w:ind w:left="5943" w:right="0" w:firstLine="0"/>
        <w:jc w:val="left"/>
        <w:rPr>
          <w:rFonts w:hint="eastAsia" w:ascii="宋体" w:eastAsia="宋体"/>
          <w:sz w:val="16"/>
        </w:rPr>
      </w:pPr>
      <w:r>
        <w:rPr>
          <w:rFonts w:hint="eastAsia" w:ascii="宋体" w:eastAsia="宋体"/>
          <w:color w:val="0000FF"/>
          <w:w w:val="95"/>
          <w:sz w:val="16"/>
        </w:rPr>
        <w:t>多型与虚拟（</w:t>
      </w:r>
      <w:r>
        <w:rPr>
          <w:rFonts w:ascii="Times New Roman" w:eastAsia="Times New Roman"/>
          <w:i/>
          <w:color w:val="0000FF"/>
          <w:w w:val="95"/>
          <w:sz w:val="16"/>
        </w:rPr>
        <w:t>Polymorphism</w:t>
      </w:r>
      <w:r>
        <w:rPr>
          <w:rFonts w:ascii="Times New Roman" w:eastAsia="Times New Roman"/>
          <w:i/>
          <w:color w:val="0000FF"/>
          <w:spacing w:val="54"/>
          <w:sz w:val="16"/>
        </w:rPr>
        <w:t xml:space="preserve"> </w:t>
      </w:r>
      <w:r>
        <w:rPr>
          <w:rFonts w:ascii="Times New Roman" w:eastAsia="Times New Roman"/>
          <w:i/>
          <w:color w:val="0000FF"/>
          <w:w w:val="95"/>
          <w:sz w:val="16"/>
        </w:rPr>
        <w:t>in</w:t>
      </w:r>
      <w:r>
        <w:rPr>
          <w:rFonts w:ascii="Times New Roman" w:eastAsia="Times New Roman"/>
          <w:i/>
          <w:color w:val="0000FF"/>
          <w:spacing w:val="57"/>
          <w:sz w:val="16"/>
        </w:rPr>
        <w:t xml:space="preserve"> </w:t>
      </w:r>
      <w:r>
        <w:rPr>
          <w:rFonts w:ascii="Times New Roman" w:eastAsia="Times New Roman"/>
          <w:i/>
          <w:color w:val="0000FF"/>
          <w:w w:val="95"/>
          <w:sz w:val="16"/>
        </w:rPr>
        <w:t>C++</w:t>
      </w:r>
      <w:r>
        <w:rPr>
          <w:rFonts w:hint="eastAsia" w:ascii="宋体" w:eastAsia="宋体"/>
          <w:color w:val="0000FF"/>
          <w:w w:val="95"/>
          <w:sz w:val="16"/>
        </w:rPr>
        <w:t>）</w:t>
      </w:r>
    </w:p>
    <w:p>
      <w:pPr>
        <w:spacing w:after="0"/>
        <w:jc w:val="left"/>
        <w:rPr>
          <w:rFonts w:hint="eastAsia" w:ascii="宋体" w:eastAsia="宋体"/>
          <w:sz w:val="16"/>
        </w:rPr>
        <w:sectPr>
          <w:pgSz w:w="10320" w:h="13220"/>
          <w:pgMar w:top="580" w:right="80" w:bottom="280" w:left="40" w:header="720" w:footer="720" w:gutter="0"/>
          <w:cols w:space="720" w:num="1"/>
        </w:sectPr>
      </w:pPr>
    </w:p>
    <w:tbl>
      <w:tblPr>
        <w:tblStyle w:val="12"/>
        <w:tblW w:w="0" w:type="auto"/>
        <w:tblInd w:w="16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359"/>
        <w:gridCol w:w="1341"/>
        <w:gridCol w:w="1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1" w:hRule="atLeast"/>
        </w:trPr>
        <w:tc>
          <w:tcPr>
            <w:tcW w:w="5359" w:type="dxa"/>
            <w:tcBorders>
              <w:bottom w:val="single" w:color="000000" w:sz="6" w:space="0"/>
            </w:tcBorders>
          </w:tcPr>
          <w:p>
            <w:pPr>
              <w:pStyle w:val="16"/>
              <w:spacing w:before="0" w:line="207" w:lineRule="exact"/>
              <w:ind w:left="28"/>
              <w:rPr>
                <w:rFonts w:hint="eastAsia" w:ascii="宋体" w:eastAsia="宋体"/>
                <w:sz w:val="19"/>
              </w:rPr>
            </w:pPr>
            <w:r>
              <w:rPr>
                <w:rFonts w:hint="eastAsia" w:ascii="宋体" w:eastAsia="宋体"/>
                <w:sz w:val="19"/>
              </w:rPr>
              <w:t>目录</w:t>
            </w:r>
          </w:p>
        </w:tc>
        <w:tc>
          <w:tcPr>
            <w:tcW w:w="1341" w:type="dxa"/>
            <w:tcBorders>
              <w:bottom w:val="single" w:color="000000" w:sz="6" w:space="0"/>
            </w:tcBorders>
          </w:tcPr>
          <w:p>
            <w:pPr>
              <w:pStyle w:val="16"/>
              <w:spacing w:before="0"/>
              <w:rPr>
                <w:rFonts w:ascii="Times New Roman"/>
                <w:sz w:val="18"/>
              </w:rPr>
            </w:pPr>
          </w:p>
        </w:tc>
        <w:tc>
          <w:tcPr>
            <w:tcW w:w="158" w:type="dxa"/>
            <w:tcBorders>
              <w:bottom w:val="single" w:color="000000" w:sz="6" w:space="0"/>
            </w:tcBorders>
          </w:tcPr>
          <w:p>
            <w:pPr>
              <w:pStyle w:val="16"/>
              <w:spacing w:before="9"/>
              <w:ind w:left="39"/>
              <w:rPr>
                <w:rFonts w:ascii="Times New Roman"/>
                <w:sz w:val="18"/>
              </w:rPr>
            </w:pPr>
            <w:r>
              <w:rPr>
                <w:rFonts w:ascii="Times New Roman"/>
                <w:w w:val="101"/>
                <w:sz w:val="18"/>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31" w:hRule="atLeast"/>
        </w:trPr>
        <w:tc>
          <w:tcPr>
            <w:tcW w:w="5359" w:type="dxa"/>
            <w:tcBorders>
              <w:top w:val="single" w:color="000000" w:sz="6" w:space="0"/>
            </w:tcBorders>
          </w:tcPr>
          <w:p>
            <w:pPr>
              <w:pStyle w:val="16"/>
              <w:spacing w:before="0"/>
              <w:rPr>
                <w:rFonts w:ascii="宋体"/>
                <w:sz w:val="18"/>
              </w:rPr>
            </w:pPr>
          </w:p>
          <w:p>
            <w:pPr>
              <w:pStyle w:val="16"/>
              <w:spacing w:before="131"/>
              <w:ind w:left="28"/>
              <w:rPr>
                <w:rFonts w:hint="eastAsia" w:ascii="宋体" w:eastAsia="宋体"/>
                <w:sz w:val="18"/>
              </w:rPr>
            </w:pPr>
            <w:r>
              <w:rPr>
                <w:rFonts w:hint="eastAsia" w:ascii="宋体" w:eastAsia="宋体"/>
                <w:sz w:val="18"/>
              </w:rPr>
              <w:t>从继承开始谈起</w:t>
            </w:r>
          </w:p>
        </w:tc>
        <w:tc>
          <w:tcPr>
            <w:tcW w:w="1341" w:type="dxa"/>
            <w:tcBorders>
              <w:top w:val="single" w:color="000000" w:sz="6" w:space="0"/>
            </w:tcBorders>
          </w:tcPr>
          <w:p>
            <w:pPr>
              <w:pStyle w:val="16"/>
              <w:spacing w:before="2"/>
              <w:rPr>
                <w:rFonts w:ascii="宋体"/>
                <w:sz w:val="29"/>
              </w:rPr>
            </w:pPr>
          </w:p>
          <w:p>
            <w:pPr>
              <w:pStyle w:val="16"/>
              <w:spacing w:before="0"/>
              <w:ind w:right="35"/>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190</w:t>
            </w:r>
          </w:p>
        </w:tc>
        <w:tc>
          <w:tcPr>
            <w:tcW w:w="158" w:type="dxa"/>
            <w:tcBorders>
              <w:top w:val="single" w:color="000000" w:sz="6" w:space="0"/>
            </w:tcBorders>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359" w:type="dxa"/>
          </w:tcPr>
          <w:p>
            <w:pPr>
              <w:pStyle w:val="16"/>
              <w:spacing w:before="32"/>
              <w:ind w:left="28"/>
              <w:rPr>
                <w:rFonts w:hint="eastAsia" w:ascii="宋体" w:eastAsia="宋体"/>
                <w:sz w:val="18"/>
              </w:rPr>
            </w:pPr>
            <w:r>
              <w:rPr>
                <w:rFonts w:hint="eastAsia" w:ascii="宋体" w:eastAsia="宋体"/>
                <w:sz w:val="18"/>
              </w:rPr>
              <w:t>破题：无有多型，将奈何</w:t>
            </w:r>
          </w:p>
        </w:tc>
        <w:tc>
          <w:tcPr>
            <w:tcW w:w="1341" w:type="dxa"/>
          </w:tcPr>
          <w:p>
            <w:pPr>
              <w:pStyle w:val="16"/>
              <w:spacing w:before="44"/>
              <w:ind w:right="35"/>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194</w:t>
            </w:r>
          </w:p>
        </w:tc>
        <w:tc>
          <w:tcPr>
            <w:tcW w:w="158"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359" w:type="dxa"/>
          </w:tcPr>
          <w:p>
            <w:pPr>
              <w:pStyle w:val="16"/>
              <w:spacing w:before="30"/>
              <w:ind w:left="28"/>
              <w:rPr>
                <w:rFonts w:hint="eastAsia" w:ascii="宋体" w:eastAsia="宋体"/>
                <w:sz w:val="18"/>
              </w:rPr>
            </w:pPr>
            <w:r>
              <w:rPr>
                <w:rFonts w:hint="eastAsia" w:ascii="宋体" w:eastAsia="宋体"/>
                <w:sz w:val="18"/>
              </w:rPr>
              <w:t>破题：无有虚拟，又如何</w:t>
            </w:r>
          </w:p>
        </w:tc>
        <w:tc>
          <w:tcPr>
            <w:tcW w:w="1341" w:type="dxa"/>
          </w:tcPr>
          <w:p>
            <w:pPr>
              <w:pStyle w:val="16"/>
              <w:spacing w:before="42"/>
              <w:ind w:right="35"/>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196</w:t>
            </w:r>
          </w:p>
        </w:tc>
        <w:tc>
          <w:tcPr>
            <w:tcW w:w="158"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359" w:type="dxa"/>
          </w:tcPr>
          <w:p>
            <w:pPr>
              <w:pStyle w:val="16"/>
              <w:spacing w:before="32"/>
              <w:ind w:left="28"/>
              <w:rPr>
                <w:rFonts w:hint="eastAsia" w:ascii="宋体" w:eastAsia="宋体"/>
                <w:sz w:val="18"/>
              </w:rPr>
            </w:pPr>
            <w:r>
              <w:rPr>
                <w:rFonts w:hint="eastAsia" w:ascii="宋体" w:eastAsia="宋体"/>
                <w:sz w:val="18"/>
              </w:rPr>
              <w:t>指标型别的原罪</w:t>
            </w:r>
          </w:p>
        </w:tc>
        <w:tc>
          <w:tcPr>
            <w:tcW w:w="1341" w:type="dxa"/>
          </w:tcPr>
          <w:p>
            <w:pPr>
              <w:pStyle w:val="16"/>
              <w:spacing w:before="44"/>
              <w:ind w:right="35"/>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199</w:t>
            </w:r>
          </w:p>
        </w:tc>
        <w:tc>
          <w:tcPr>
            <w:tcW w:w="158"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359" w:type="dxa"/>
          </w:tcPr>
          <w:p>
            <w:pPr>
              <w:pStyle w:val="16"/>
              <w:spacing w:before="30"/>
              <w:ind w:left="28"/>
              <w:rPr>
                <w:rFonts w:hint="eastAsia" w:ascii="宋体" w:eastAsia="宋体"/>
                <w:sz w:val="18"/>
              </w:rPr>
            </w:pPr>
            <w:r>
              <w:rPr>
                <w:rFonts w:ascii="Times New Roman" w:eastAsia="Times New Roman"/>
                <w:sz w:val="18"/>
              </w:rPr>
              <w:t>Virtual</w:t>
            </w:r>
            <w:r>
              <w:rPr>
                <w:rFonts w:ascii="Times New Roman" w:eastAsia="Times New Roman"/>
                <w:spacing w:val="-3"/>
                <w:sz w:val="18"/>
              </w:rPr>
              <w:t xml:space="preserve"> </w:t>
            </w:r>
            <w:r>
              <w:rPr>
                <w:rFonts w:ascii="Times New Roman" w:eastAsia="Times New Roman"/>
                <w:sz w:val="18"/>
              </w:rPr>
              <w:t>Functions</w:t>
            </w:r>
            <w:r>
              <w:rPr>
                <w:rFonts w:hint="eastAsia" w:ascii="宋体" w:eastAsia="宋体"/>
                <w:sz w:val="18"/>
              </w:rPr>
              <w:t>（虚拟函式）</w:t>
            </w:r>
          </w:p>
        </w:tc>
        <w:tc>
          <w:tcPr>
            <w:tcW w:w="1341" w:type="dxa"/>
          </w:tcPr>
          <w:p>
            <w:pPr>
              <w:pStyle w:val="16"/>
              <w:spacing w:before="42"/>
              <w:ind w:right="35"/>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207</w:t>
            </w:r>
          </w:p>
        </w:tc>
        <w:tc>
          <w:tcPr>
            <w:tcW w:w="158"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359" w:type="dxa"/>
          </w:tcPr>
          <w:p>
            <w:pPr>
              <w:pStyle w:val="16"/>
              <w:spacing w:before="32"/>
              <w:ind w:left="28"/>
              <w:rPr>
                <w:rFonts w:hint="eastAsia" w:ascii="宋体" w:eastAsia="宋体"/>
                <w:sz w:val="18"/>
              </w:rPr>
            </w:pPr>
            <w:r>
              <w:rPr>
                <w:rFonts w:ascii="Times New Roman" w:eastAsia="Times New Roman"/>
                <w:sz w:val="18"/>
              </w:rPr>
              <w:t>Virtual</w:t>
            </w:r>
            <w:r>
              <w:rPr>
                <w:rFonts w:ascii="Times New Roman" w:eastAsia="Times New Roman"/>
                <w:spacing w:val="-1"/>
                <w:sz w:val="18"/>
              </w:rPr>
              <w:t xml:space="preserve"> </w:t>
            </w:r>
            <w:r>
              <w:rPr>
                <w:rFonts w:ascii="Times New Roman" w:eastAsia="Times New Roman"/>
                <w:sz w:val="18"/>
              </w:rPr>
              <w:t>Functions</w:t>
            </w:r>
            <w:r>
              <w:rPr>
                <w:rFonts w:hint="eastAsia" w:ascii="宋体" w:eastAsia="宋体"/>
                <w:sz w:val="18"/>
              </w:rPr>
              <w:t>（虚拟函式）的额外负荷</w:t>
            </w:r>
          </w:p>
        </w:tc>
        <w:tc>
          <w:tcPr>
            <w:tcW w:w="1341" w:type="dxa"/>
          </w:tcPr>
          <w:p>
            <w:pPr>
              <w:pStyle w:val="16"/>
              <w:spacing w:before="44"/>
              <w:ind w:right="35"/>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210</w:t>
            </w:r>
          </w:p>
        </w:tc>
        <w:tc>
          <w:tcPr>
            <w:tcW w:w="158"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359" w:type="dxa"/>
          </w:tcPr>
          <w:p>
            <w:pPr>
              <w:pStyle w:val="16"/>
              <w:spacing w:before="30"/>
              <w:ind w:left="28"/>
              <w:rPr>
                <w:rFonts w:hint="eastAsia" w:ascii="宋体" w:eastAsia="宋体"/>
                <w:sz w:val="18"/>
              </w:rPr>
            </w:pPr>
            <w:r>
              <w:rPr>
                <w:rFonts w:ascii="Times New Roman" w:eastAsia="Times New Roman"/>
                <w:sz w:val="18"/>
              </w:rPr>
              <w:t>Pure</w:t>
            </w:r>
            <w:r>
              <w:rPr>
                <w:rFonts w:ascii="Times New Roman" w:eastAsia="Times New Roman"/>
                <w:spacing w:val="-5"/>
                <w:sz w:val="18"/>
              </w:rPr>
              <w:t xml:space="preserve"> </w:t>
            </w:r>
            <w:r>
              <w:rPr>
                <w:rFonts w:ascii="Times New Roman" w:eastAsia="Times New Roman"/>
                <w:sz w:val="18"/>
              </w:rPr>
              <w:t>Virtual</w:t>
            </w:r>
            <w:r>
              <w:rPr>
                <w:rFonts w:ascii="Times New Roman" w:eastAsia="Times New Roman"/>
                <w:spacing w:val="1"/>
                <w:sz w:val="18"/>
              </w:rPr>
              <w:t xml:space="preserve"> </w:t>
            </w:r>
            <w:r>
              <w:rPr>
                <w:rFonts w:ascii="Times New Roman" w:eastAsia="Times New Roman"/>
                <w:sz w:val="18"/>
              </w:rPr>
              <w:t>Function</w:t>
            </w:r>
            <w:r>
              <w:rPr>
                <w:rFonts w:hint="eastAsia" w:ascii="宋体" w:eastAsia="宋体"/>
                <w:sz w:val="18"/>
              </w:rPr>
              <w:t>（纯虚拟函式）</w:t>
            </w:r>
          </w:p>
        </w:tc>
        <w:tc>
          <w:tcPr>
            <w:tcW w:w="1341" w:type="dxa"/>
          </w:tcPr>
          <w:p>
            <w:pPr>
              <w:pStyle w:val="16"/>
              <w:spacing w:before="42"/>
              <w:ind w:right="35"/>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212</w:t>
            </w:r>
          </w:p>
        </w:tc>
        <w:tc>
          <w:tcPr>
            <w:tcW w:w="158"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359" w:type="dxa"/>
          </w:tcPr>
          <w:p>
            <w:pPr>
              <w:pStyle w:val="16"/>
              <w:spacing w:before="32"/>
              <w:ind w:left="28"/>
              <w:rPr>
                <w:rFonts w:hint="eastAsia" w:ascii="宋体" w:eastAsia="宋体"/>
                <w:sz w:val="18"/>
              </w:rPr>
            </w:pPr>
            <w:r>
              <w:rPr>
                <w:rFonts w:ascii="Times New Roman" w:eastAsia="Times New Roman"/>
                <w:sz w:val="18"/>
              </w:rPr>
              <w:t>Polymorphism</w:t>
            </w:r>
            <w:r>
              <w:rPr>
                <w:rFonts w:ascii="Times New Roman" w:eastAsia="Times New Roman"/>
                <w:spacing w:val="38"/>
                <w:sz w:val="18"/>
              </w:rPr>
              <w:t xml:space="preserve"> </w:t>
            </w:r>
            <w:r>
              <w:rPr>
                <w:rFonts w:hint="eastAsia" w:ascii="宋体" w:eastAsia="宋体"/>
                <w:sz w:val="18"/>
              </w:rPr>
              <w:t xml:space="preserve">与 </w:t>
            </w:r>
            <w:r>
              <w:rPr>
                <w:rFonts w:ascii="Times New Roman" w:eastAsia="Times New Roman"/>
                <w:sz w:val="18"/>
              </w:rPr>
              <w:t>Virtual Functions</w:t>
            </w:r>
            <w:r>
              <w:rPr>
                <w:rFonts w:ascii="Times New Roman" w:eastAsia="Times New Roman"/>
                <w:spacing w:val="2"/>
                <w:sz w:val="18"/>
              </w:rPr>
              <w:t xml:space="preserve"> </w:t>
            </w:r>
            <w:r>
              <w:rPr>
                <w:rFonts w:hint="eastAsia" w:ascii="宋体" w:eastAsia="宋体"/>
                <w:sz w:val="18"/>
              </w:rPr>
              <w:t>归纳整理</w:t>
            </w:r>
          </w:p>
        </w:tc>
        <w:tc>
          <w:tcPr>
            <w:tcW w:w="1341" w:type="dxa"/>
          </w:tcPr>
          <w:p>
            <w:pPr>
              <w:pStyle w:val="16"/>
              <w:spacing w:before="44"/>
              <w:ind w:right="35"/>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215</w:t>
            </w:r>
          </w:p>
        </w:tc>
        <w:tc>
          <w:tcPr>
            <w:tcW w:w="158"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359" w:type="dxa"/>
          </w:tcPr>
          <w:p>
            <w:pPr>
              <w:pStyle w:val="16"/>
              <w:spacing w:before="30"/>
              <w:ind w:left="28"/>
              <w:rPr>
                <w:rFonts w:ascii="Times New Roman" w:eastAsia="Times New Roman"/>
                <w:sz w:val="18"/>
              </w:rPr>
            </w:pPr>
            <w:r>
              <w:rPr>
                <w:rFonts w:ascii="Times New Roman" w:eastAsia="Times New Roman"/>
                <w:sz w:val="18"/>
              </w:rPr>
              <w:t>Virtual</w:t>
            </w:r>
            <w:r>
              <w:rPr>
                <w:rFonts w:ascii="Times New Roman" w:eastAsia="Times New Roman"/>
                <w:spacing w:val="-1"/>
                <w:sz w:val="18"/>
              </w:rPr>
              <w:t xml:space="preserve"> </w:t>
            </w:r>
            <w:r>
              <w:rPr>
                <w:rFonts w:ascii="Times New Roman" w:eastAsia="Times New Roman"/>
                <w:sz w:val="18"/>
              </w:rPr>
              <w:t>Functions</w:t>
            </w:r>
            <w:r>
              <w:rPr>
                <w:rFonts w:ascii="Times New Roman" w:eastAsia="Times New Roman"/>
                <w:spacing w:val="2"/>
                <w:sz w:val="18"/>
              </w:rPr>
              <w:t xml:space="preserve"> </w:t>
            </w:r>
            <w:r>
              <w:rPr>
                <w:rFonts w:hint="eastAsia" w:ascii="宋体" w:eastAsia="宋体"/>
                <w:spacing w:val="-1"/>
                <w:sz w:val="18"/>
              </w:rPr>
              <w:t xml:space="preserve">的迷思与 </w:t>
            </w:r>
            <w:r>
              <w:rPr>
                <w:rFonts w:ascii="Times New Roman" w:eastAsia="Times New Roman"/>
                <w:sz w:val="18"/>
              </w:rPr>
              <w:t>Object</w:t>
            </w:r>
            <w:r>
              <w:rPr>
                <w:rFonts w:ascii="Times New Roman" w:eastAsia="Times New Roman"/>
                <w:spacing w:val="-1"/>
                <w:sz w:val="18"/>
              </w:rPr>
              <w:t xml:space="preserve"> </w:t>
            </w:r>
            <w:r>
              <w:rPr>
                <w:rFonts w:ascii="Times New Roman" w:eastAsia="Times New Roman"/>
                <w:sz w:val="18"/>
              </w:rPr>
              <w:t>Slicing</w:t>
            </w:r>
          </w:p>
        </w:tc>
        <w:tc>
          <w:tcPr>
            <w:tcW w:w="1341" w:type="dxa"/>
          </w:tcPr>
          <w:p>
            <w:pPr>
              <w:pStyle w:val="16"/>
              <w:spacing w:before="42"/>
              <w:ind w:right="35"/>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216</w:t>
            </w:r>
          </w:p>
        </w:tc>
        <w:tc>
          <w:tcPr>
            <w:tcW w:w="158"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3" w:hRule="atLeast"/>
        </w:trPr>
        <w:tc>
          <w:tcPr>
            <w:tcW w:w="5359" w:type="dxa"/>
          </w:tcPr>
          <w:p>
            <w:pPr>
              <w:pStyle w:val="16"/>
              <w:spacing w:before="32"/>
              <w:ind w:left="28"/>
              <w:rPr>
                <w:rFonts w:hint="eastAsia" w:ascii="宋体" w:eastAsia="宋体"/>
                <w:sz w:val="18"/>
              </w:rPr>
            </w:pPr>
            <w:r>
              <w:rPr>
                <w:rFonts w:hint="eastAsia" w:ascii="宋体" w:eastAsia="宋体"/>
                <w:sz w:val="18"/>
              </w:rPr>
              <w:t>泛型（</w:t>
            </w:r>
            <w:r>
              <w:rPr>
                <w:rFonts w:ascii="Times New Roman" w:eastAsia="Times New Roman"/>
                <w:sz w:val="18"/>
              </w:rPr>
              <w:t>Generalization</w:t>
            </w:r>
            <w:r>
              <w:rPr>
                <w:rFonts w:hint="eastAsia" w:ascii="宋体" w:eastAsia="宋体"/>
                <w:sz w:val="18"/>
              </w:rPr>
              <w:t>）的重要性：实例介绍</w:t>
            </w:r>
          </w:p>
        </w:tc>
        <w:tc>
          <w:tcPr>
            <w:tcW w:w="1341" w:type="dxa"/>
          </w:tcPr>
          <w:p>
            <w:pPr>
              <w:pStyle w:val="16"/>
              <w:spacing w:before="44"/>
              <w:ind w:right="35"/>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219</w:t>
            </w:r>
          </w:p>
        </w:tc>
        <w:tc>
          <w:tcPr>
            <w:tcW w:w="158"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3" w:hRule="atLeast"/>
        </w:trPr>
        <w:tc>
          <w:tcPr>
            <w:tcW w:w="5359" w:type="dxa"/>
          </w:tcPr>
          <w:p>
            <w:pPr>
              <w:pStyle w:val="16"/>
              <w:spacing w:before="133"/>
              <w:ind w:left="28"/>
              <w:rPr>
                <w:rFonts w:hint="eastAsia" w:ascii="宋体" w:eastAsia="宋体"/>
                <w:sz w:val="18"/>
              </w:rPr>
            </w:pPr>
            <w:r>
              <w:rPr>
                <w:rFonts w:hint="eastAsia" w:ascii="宋体" w:eastAsia="宋体"/>
                <w:color w:val="0000FF"/>
                <w:spacing w:val="-24"/>
                <w:sz w:val="18"/>
              </w:rPr>
              <w:t xml:space="preserve">第 </w:t>
            </w:r>
            <w:r>
              <w:rPr>
                <w:rFonts w:ascii="Times New Roman" w:eastAsia="Times New Roman"/>
                <w:color w:val="0000FF"/>
                <w:sz w:val="18"/>
              </w:rPr>
              <w:t>5</w:t>
            </w:r>
            <w:r>
              <w:rPr>
                <w:rFonts w:ascii="Times New Roman" w:eastAsia="Times New Roman"/>
                <w:color w:val="0000FF"/>
                <w:spacing w:val="-1"/>
                <w:sz w:val="18"/>
              </w:rPr>
              <w:t xml:space="preserve"> </w:t>
            </w:r>
            <w:r>
              <w:rPr>
                <w:rFonts w:hint="eastAsia" w:ascii="宋体" w:eastAsia="宋体"/>
                <w:color w:val="0000FF"/>
                <w:spacing w:val="48"/>
                <w:sz w:val="18"/>
              </w:rPr>
              <w:t xml:space="preserve">章 </w:t>
            </w:r>
            <w:r>
              <w:rPr>
                <w:rFonts w:ascii="Times New Roman" w:eastAsia="Times New Roman"/>
                <w:color w:val="0000FF"/>
                <w:sz w:val="18"/>
              </w:rPr>
              <w:t>Polymorphism</w:t>
            </w:r>
            <w:r>
              <w:rPr>
                <w:rFonts w:ascii="Times New Roman" w:eastAsia="Times New Roman"/>
                <w:color w:val="0000FF"/>
                <w:spacing w:val="40"/>
                <w:sz w:val="18"/>
              </w:rPr>
              <w:t xml:space="preserve"> </w:t>
            </w:r>
            <w:r>
              <w:rPr>
                <w:rFonts w:hint="eastAsia" w:ascii="宋体" w:eastAsia="宋体"/>
                <w:color w:val="0000FF"/>
                <w:sz w:val="18"/>
              </w:rPr>
              <w:t>的应用</w:t>
            </w:r>
          </w:p>
        </w:tc>
        <w:tc>
          <w:tcPr>
            <w:tcW w:w="1341" w:type="dxa"/>
          </w:tcPr>
          <w:p>
            <w:pPr>
              <w:pStyle w:val="16"/>
              <w:spacing w:before="145"/>
              <w:ind w:right="35"/>
              <w:jc w:val="right"/>
              <w:rPr>
                <w:rFonts w:ascii="Times New Roman"/>
                <w:sz w:val="18"/>
              </w:rPr>
            </w:pPr>
            <w:r>
              <w:rPr>
                <w:rFonts w:ascii="Times New Roman"/>
                <w:color w:val="0000FF"/>
                <w:sz w:val="18"/>
              </w:rPr>
              <w:t>/</w:t>
            </w:r>
            <w:r>
              <w:rPr>
                <w:rFonts w:ascii="Times New Roman"/>
                <w:color w:val="0000FF"/>
                <w:spacing w:val="4"/>
                <w:sz w:val="18"/>
              </w:rPr>
              <w:t xml:space="preserve"> </w:t>
            </w:r>
            <w:r>
              <w:rPr>
                <w:rFonts w:ascii="Times New Roman"/>
                <w:color w:val="0000FF"/>
                <w:sz w:val="18"/>
              </w:rPr>
              <w:t>227</w:t>
            </w:r>
          </w:p>
        </w:tc>
        <w:tc>
          <w:tcPr>
            <w:tcW w:w="158"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359" w:type="dxa"/>
          </w:tcPr>
          <w:p>
            <w:pPr>
              <w:pStyle w:val="16"/>
              <w:spacing w:before="32"/>
              <w:ind w:left="28"/>
              <w:rPr>
                <w:rFonts w:hint="eastAsia" w:ascii="宋体" w:eastAsia="宋体"/>
                <w:sz w:val="18"/>
              </w:rPr>
            </w:pPr>
            <w:r>
              <w:rPr>
                <w:rFonts w:hint="eastAsia" w:ascii="宋体" w:eastAsia="宋体"/>
                <w:sz w:val="18"/>
              </w:rPr>
              <w:t>目标：三大服务的公共基础建设</w:t>
            </w:r>
          </w:p>
        </w:tc>
        <w:tc>
          <w:tcPr>
            <w:tcW w:w="1341" w:type="dxa"/>
          </w:tcPr>
          <w:p>
            <w:pPr>
              <w:pStyle w:val="16"/>
              <w:spacing w:before="44"/>
              <w:ind w:right="35"/>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229</w:t>
            </w:r>
          </w:p>
        </w:tc>
        <w:tc>
          <w:tcPr>
            <w:tcW w:w="158"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359" w:type="dxa"/>
          </w:tcPr>
          <w:p>
            <w:pPr>
              <w:pStyle w:val="16"/>
              <w:spacing w:before="30"/>
              <w:ind w:left="993"/>
              <w:rPr>
                <w:rFonts w:hint="eastAsia" w:ascii="宋体" w:eastAsia="宋体"/>
                <w:sz w:val="18"/>
              </w:rPr>
            </w:pPr>
            <w:r>
              <w:rPr>
                <w:rFonts w:hint="eastAsia" w:ascii="宋体" w:eastAsia="宋体"/>
                <w:sz w:val="18"/>
              </w:rPr>
              <w:t>模块切割</w:t>
            </w:r>
          </w:p>
        </w:tc>
        <w:tc>
          <w:tcPr>
            <w:tcW w:w="1341" w:type="dxa"/>
          </w:tcPr>
          <w:p>
            <w:pPr>
              <w:pStyle w:val="16"/>
              <w:spacing w:before="42"/>
              <w:ind w:right="35"/>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231</w:t>
            </w:r>
          </w:p>
        </w:tc>
        <w:tc>
          <w:tcPr>
            <w:tcW w:w="158"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359" w:type="dxa"/>
          </w:tcPr>
          <w:p>
            <w:pPr>
              <w:pStyle w:val="16"/>
              <w:spacing w:before="32"/>
              <w:ind w:left="993"/>
              <w:rPr>
                <w:rFonts w:hint="eastAsia" w:ascii="宋体" w:eastAsia="宋体"/>
                <w:sz w:val="18"/>
              </w:rPr>
            </w:pPr>
            <w:r>
              <w:rPr>
                <w:rFonts w:ascii="Times New Roman" w:eastAsia="Times New Roman"/>
                <w:sz w:val="18"/>
              </w:rPr>
              <w:t xml:space="preserve">C++ </w:t>
            </w:r>
            <w:r>
              <w:rPr>
                <w:rFonts w:hint="eastAsia" w:ascii="宋体" w:eastAsia="宋体"/>
                <w:sz w:val="18"/>
              </w:rPr>
              <w:t>编译环境设定</w:t>
            </w:r>
          </w:p>
        </w:tc>
        <w:tc>
          <w:tcPr>
            <w:tcW w:w="1341" w:type="dxa"/>
          </w:tcPr>
          <w:p>
            <w:pPr>
              <w:pStyle w:val="16"/>
              <w:spacing w:before="44"/>
              <w:ind w:right="35"/>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233</w:t>
            </w:r>
          </w:p>
        </w:tc>
        <w:tc>
          <w:tcPr>
            <w:tcW w:w="158"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359" w:type="dxa"/>
          </w:tcPr>
          <w:p>
            <w:pPr>
              <w:pStyle w:val="16"/>
              <w:spacing w:before="30"/>
              <w:ind w:left="993"/>
              <w:rPr>
                <w:rFonts w:hint="eastAsia" w:ascii="宋体" w:eastAsia="宋体"/>
                <w:sz w:val="18"/>
              </w:rPr>
            </w:pPr>
            <w:r>
              <w:rPr>
                <w:rFonts w:ascii="Times New Roman" w:eastAsia="Times New Roman"/>
                <w:sz w:val="18"/>
              </w:rPr>
              <w:t>Makefile</w:t>
            </w:r>
            <w:r>
              <w:rPr>
                <w:rFonts w:ascii="Times New Roman" w:eastAsia="Times New Roman"/>
                <w:spacing w:val="1"/>
                <w:sz w:val="18"/>
              </w:rPr>
              <w:t xml:space="preserve"> </w:t>
            </w:r>
            <w:r>
              <w:rPr>
                <w:rFonts w:hint="eastAsia" w:ascii="宋体" w:eastAsia="宋体"/>
                <w:sz w:val="18"/>
              </w:rPr>
              <w:t>语意介绍</w:t>
            </w:r>
          </w:p>
        </w:tc>
        <w:tc>
          <w:tcPr>
            <w:tcW w:w="1341" w:type="dxa"/>
          </w:tcPr>
          <w:p>
            <w:pPr>
              <w:pStyle w:val="16"/>
              <w:spacing w:before="42"/>
              <w:ind w:right="35"/>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233</w:t>
            </w:r>
          </w:p>
        </w:tc>
        <w:tc>
          <w:tcPr>
            <w:tcW w:w="158"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359" w:type="dxa"/>
          </w:tcPr>
          <w:p>
            <w:pPr>
              <w:pStyle w:val="16"/>
              <w:spacing w:before="32"/>
              <w:ind w:left="993"/>
              <w:rPr>
                <w:rFonts w:ascii="Times New Roman" w:eastAsia="Times New Roman"/>
                <w:sz w:val="18"/>
              </w:rPr>
            </w:pPr>
            <w:r>
              <w:rPr>
                <w:rFonts w:hint="eastAsia" w:ascii="宋体" w:eastAsia="宋体"/>
                <w:sz w:val="18"/>
              </w:rPr>
              <w:t xml:space="preserve">本章所有的 </w:t>
            </w:r>
            <w:r>
              <w:rPr>
                <w:rFonts w:ascii="Times New Roman" w:eastAsia="Times New Roman"/>
                <w:sz w:val="18"/>
              </w:rPr>
              <w:t>classes</w:t>
            </w:r>
          </w:p>
        </w:tc>
        <w:tc>
          <w:tcPr>
            <w:tcW w:w="1341" w:type="dxa"/>
          </w:tcPr>
          <w:p>
            <w:pPr>
              <w:pStyle w:val="16"/>
              <w:spacing w:before="44"/>
              <w:ind w:right="35"/>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236</w:t>
            </w:r>
          </w:p>
        </w:tc>
        <w:tc>
          <w:tcPr>
            <w:tcW w:w="158"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359" w:type="dxa"/>
          </w:tcPr>
          <w:p>
            <w:pPr>
              <w:pStyle w:val="16"/>
              <w:spacing w:before="30"/>
              <w:ind w:left="993"/>
              <w:rPr>
                <w:rFonts w:ascii="Times New Roman" w:eastAsia="Times New Roman"/>
                <w:sz w:val="18"/>
              </w:rPr>
            </w:pPr>
            <w:r>
              <w:rPr>
                <w:rFonts w:hint="eastAsia" w:ascii="宋体" w:eastAsia="宋体"/>
                <w:spacing w:val="-1"/>
                <w:sz w:val="18"/>
              </w:rPr>
              <w:t xml:space="preserve">重新检讨 </w:t>
            </w:r>
            <w:r>
              <w:rPr>
                <w:rFonts w:ascii="Times New Roman" w:eastAsia="Times New Roman"/>
                <w:sz w:val="18"/>
              </w:rPr>
              <w:t>Shape</w:t>
            </w:r>
            <w:r>
              <w:rPr>
                <w:rFonts w:ascii="Times New Roman" w:eastAsia="Times New Roman"/>
                <w:spacing w:val="3"/>
                <w:sz w:val="18"/>
              </w:rPr>
              <w:t xml:space="preserve"> </w:t>
            </w:r>
            <w:r>
              <w:rPr>
                <w:rFonts w:ascii="Times New Roman" w:eastAsia="Times New Roman"/>
                <w:sz w:val="18"/>
              </w:rPr>
              <w:t>Hierarchy</w:t>
            </w:r>
          </w:p>
        </w:tc>
        <w:tc>
          <w:tcPr>
            <w:tcW w:w="1341" w:type="dxa"/>
          </w:tcPr>
          <w:p>
            <w:pPr>
              <w:pStyle w:val="16"/>
              <w:spacing w:before="42"/>
              <w:ind w:right="35"/>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237</w:t>
            </w:r>
          </w:p>
        </w:tc>
        <w:tc>
          <w:tcPr>
            <w:tcW w:w="158"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359" w:type="dxa"/>
          </w:tcPr>
          <w:p>
            <w:pPr>
              <w:pStyle w:val="16"/>
              <w:spacing w:before="32"/>
              <w:ind w:left="28"/>
              <w:rPr>
                <w:rFonts w:hint="eastAsia" w:ascii="宋体" w:eastAsia="宋体"/>
                <w:sz w:val="18"/>
              </w:rPr>
            </w:pPr>
            <w:r>
              <w:rPr>
                <w:rFonts w:hint="eastAsia" w:ascii="宋体" w:eastAsia="宋体"/>
                <w:sz w:val="18"/>
              </w:rPr>
              <w:t>环环相扣的三层巨集</w:t>
            </w:r>
          </w:p>
        </w:tc>
        <w:tc>
          <w:tcPr>
            <w:tcW w:w="1341" w:type="dxa"/>
          </w:tcPr>
          <w:p>
            <w:pPr>
              <w:pStyle w:val="16"/>
              <w:spacing w:before="44"/>
              <w:ind w:right="35"/>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239</w:t>
            </w:r>
          </w:p>
        </w:tc>
        <w:tc>
          <w:tcPr>
            <w:tcW w:w="158"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359" w:type="dxa"/>
          </w:tcPr>
          <w:p>
            <w:pPr>
              <w:pStyle w:val="16"/>
              <w:spacing w:before="30"/>
              <w:ind w:left="508"/>
              <w:rPr>
                <w:rFonts w:hint="eastAsia" w:ascii="宋体" w:eastAsia="宋体"/>
                <w:sz w:val="18"/>
              </w:rPr>
            </w:pPr>
            <w:r>
              <w:rPr>
                <w:rFonts w:ascii="Times New Roman" w:eastAsia="Times New Roman"/>
                <w:sz w:val="18"/>
              </w:rPr>
              <w:t>CRuntimeClass</w:t>
            </w:r>
            <w:r>
              <w:rPr>
                <w:rFonts w:ascii="Times New Roman" w:eastAsia="Times New Roman"/>
                <w:spacing w:val="10"/>
                <w:sz w:val="18"/>
              </w:rPr>
              <w:t xml:space="preserve"> -- </w:t>
            </w:r>
            <w:r>
              <w:rPr>
                <w:rFonts w:hint="eastAsia" w:ascii="宋体" w:eastAsia="宋体"/>
                <w:sz w:val="18"/>
              </w:rPr>
              <w:t>构思</w:t>
            </w:r>
          </w:p>
        </w:tc>
        <w:tc>
          <w:tcPr>
            <w:tcW w:w="1341" w:type="dxa"/>
          </w:tcPr>
          <w:p>
            <w:pPr>
              <w:pStyle w:val="16"/>
              <w:spacing w:before="42"/>
              <w:ind w:right="35"/>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240</w:t>
            </w:r>
          </w:p>
        </w:tc>
        <w:tc>
          <w:tcPr>
            <w:tcW w:w="158"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359" w:type="dxa"/>
          </w:tcPr>
          <w:p>
            <w:pPr>
              <w:pStyle w:val="16"/>
              <w:spacing w:before="32"/>
              <w:ind w:left="508"/>
              <w:rPr>
                <w:rFonts w:hint="eastAsia" w:ascii="宋体" w:eastAsia="宋体"/>
                <w:sz w:val="18"/>
              </w:rPr>
            </w:pPr>
            <w:r>
              <w:rPr>
                <w:rFonts w:ascii="Times New Roman" w:eastAsia="Times New Roman"/>
                <w:sz w:val="18"/>
              </w:rPr>
              <w:t>CRuntimeClass</w:t>
            </w:r>
            <w:r>
              <w:rPr>
                <w:rFonts w:ascii="Times New Roman" w:eastAsia="Times New Roman"/>
                <w:spacing w:val="10"/>
                <w:sz w:val="18"/>
              </w:rPr>
              <w:t xml:space="preserve"> -- </w:t>
            </w:r>
            <w:r>
              <w:rPr>
                <w:rFonts w:hint="eastAsia" w:ascii="宋体" w:eastAsia="宋体"/>
                <w:sz w:val="18"/>
              </w:rPr>
              <w:t>实作</w:t>
            </w:r>
          </w:p>
        </w:tc>
        <w:tc>
          <w:tcPr>
            <w:tcW w:w="1341" w:type="dxa"/>
          </w:tcPr>
          <w:p>
            <w:pPr>
              <w:pStyle w:val="16"/>
              <w:spacing w:before="44"/>
              <w:ind w:right="35"/>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243</w:t>
            </w:r>
          </w:p>
        </w:tc>
        <w:tc>
          <w:tcPr>
            <w:tcW w:w="158"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359" w:type="dxa"/>
          </w:tcPr>
          <w:p>
            <w:pPr>
              <w:pStyle w:val="16"/>
              <w:spacing w:before="30"/>
              <w:ind w:left="993"/>
              <w:rPr>
                <w:rFonts w:hint="eastAsia" w:ascii="宋体" w:eastAsia="宋体"/>
                <w:sz w:val="18"/>
              </w:rPr>
            </w:pPr>
            <w:r>
              <w:rPr>
                <w:rFonts w:hint="eastAsia" w:ascii="宋体" w:eastAsia="宋体"/>
                <w:sz w:val="18"/>
              </w:rPr>
              <w:t>巧妙运用巨集</w:t>
            </w:r>
          </w:p>
        </w:tc>
        <w:tc>
          <w:tcPr>
            <w:tcW w:w="1341" w:type="dxa"/>
          </w:tcPr>
          <w:p>
            <w:pPr>
              <w:pStyle w:val="16"/>
              <w:spacing w:before="42"/>
              <w:ind w:right="35"/>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244</w:t>
            </w:r>
          </w:p>
        </w:tc>
        <w:tc>
          <w:tcPr>
            <w:tcW w:w="158"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359" w:type="dxa"/>
          </w:tcPr>
          <w:p>
            <w:pPr>
              <w:pStyle w:val="16"/>
              <w:spacing w:before="32"/>
              <w:ind w:left="508"/>
              <w:rPr>
                <w:rFonts w:hint="eastAsia" w:ascii="宋体" w:eastAsia="宋体"/>
                <w:sz w:val="18"/>
              </w:rPr>
            </w:pPr>
            <w:r>
              <w:rPr>
                <w:rFonts w:ascii="Times New Roman" w:eastAsia="Times New Roman"/>
                <w:sz w:val="18"/>
              </w:rPr>
              <w:t>1.</w:t>
            </w:r>
            <w:r>
              <w:rPr>
                <w:rFonts w:ascii="Times New Roman" w:eastAsia="Times New Roman"/>
                <w:spacing w:val="-3"/>
                <w:sz w:val="18"/>
              </w:rPr>
              <w:t xml:space="preserve"> </w:t>
            </w:r>
            <w:r>
              <w:rPr>
                <w:rFonts w:ascii="Times New Roman" w:eastAsia="Times New Roman"/>
                <w:sz w:val="18"/>
              </w:rPr>
              <w:t>DYNAMIC</w:t>
            </w:r>
            <w:r>
              <w:rPr>
                <w:rFonts w:hint="eastAsia" w:ascii="宋体" w:eastAsia="宋体"/>
                <w:sz w:val="18"/>
              </w:rPr>
              <w:t>（</w:t>
            </w:r>
            <w:r>
              <w:rPr>
                <w:rFonts w:ascii="Times New Roman" w:eastAsia="Times New Roman"/>
                <w:sz w:val="18"/>
              </w:rPr>
              <w:t>Run</w:t>
            </w:r>
            <w:r>
              <w:rPr>
                <w:rFonts w:ascii="Times New Roman" w:eastAsia="Times New Roman"/>
                <w:spacing w:val="-1"/>
                <w:sz w:val="18"/>
              </w:rPr>
              <w:t xml:space="preserve"> </w:t>
            </w:r>
            <w:r>
              <w:rPr>
                <w:rFonts w:ascii="Times New Roman" w:eastAsia="Times New Roman"/>
                <w:sz w:val="18"/>
              </w:rPr>
              <w:t>Time</w:t>
            </w:r>
            <w:r>
              <w:rPr>
                <w:rFonts w:ascii="Times New Roman" w:eastAsia="Times New Roman"/>
                <w:spacing w:val="-4"/>
                <w:sz w:val="18"/>
              </w:rPr>
              <w:t xml:space="preserve"> </w:t>
            </w:r>
            <w:r>
              <w:rPr>
                <w:rFonts w:ascii="Times New Roman" w:eastAsia="Times New Roman"/>
                <w:sz w:val="18"/>
              </w:rPr>
              <w:t>Type Identification</w:t>
            </w:r>
            <w:r>
              <w:rPr>
                <w:rFonts w:hint="eastAsia" w:ascii="宋体" w:eastAsia="宋体"/>
                <w:sz w:val="18"/>
              </w:rPr>
              <w:t>）巨集</w:t>
            </w:r>
          </w:p>
        </w:tc>
        <w:tc>
          <w:tcPr>
            <w:tcW w:w="1341" w:type="dxa"/>
          </w:tcPr>
          <w:p>
            <w:pPr>
              <w:pStyle w:val="16"/>
              <w:spacing w:before="44"/>
              <w:ind w:right="35"/>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245</w:t>
            </w:r>
          </w:p>
        </w:tc>
        <w:tc>
          <w:tcPr>
            <w:tcW w:w="158"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359" w:type="dxa"/>
          </w:tcPr>
          <w:p>
            <w:pPr>
              <w:pStyle w:val="16"/>
              <w:spacing w:before="30"/>
              <w:ind w:left="508"/>
              <w:rPr>
                <w:rFonts w:hint="eastAsia" w:ascii="宋体" w:eastAsia="宋体"/>
                <w:sz w:val="18"/>
              </w:rPr>
            </w:pPr>
            <w:r>
              <w:rPr>
                <w:rFonts w:hint="eastAsia" w:ascii="宋体" w:eastAsia="宋体"/>
                <w:spacing w:val="-1"/>
                <w:sz w:val="18"/>
              </w:rPr>
              <w:t xml:space="preserve">巧妙运用 </w:t>
            </w:r>
            <w:r>
              <w:rPr>
                <w:rFonts w:ascii="Times New Roman" w:eastAsia="Times New Roman"/>
                <w:spacing w:val="2"/>
                <w:sz w:val="18"/>
              </w:rPr>
              <w:t xml:space="preserve"># </w:t>
            </w:r>
            <w:r>
              <w:rPr>
                <w:rFonts w:hint="eastAsia" w:ascii="宋体" w:eastAsia="宋体"/>
                <w:spacing w:val="-1"/>
                <w:sz w:val="18"/>
              </w:rPr>
              <w:t xml:space="preserve">和 </w:t>
            </w:r>
            <w:r>
              <w:rPr>
                <w:rFonts w:ascii="Times New Roman" w:eastAsia="Times New Roman"/>
                <w:spacing w:val="14"/>
                <w:sz w:val="18"/>
              </w:rPr>
              <w:t xml:space="preserve">## </w:t>
            </w:r>
            <w:r>
              <w:rPr>
                <w:rFonts w:hint="eastAsia" w:ascii="宋体" w:eastAsia="宋体"/>
                <w:sz w:val="18"/>
              </w:rPr>
              <w:t>运算子</w:t>
            </w:r>
          </w:p>
        </w:tc>
        <w:tc>
          <w:tcPr>
            <w:tcW w:w="1341" w:type="dxa"/>
          </w:tcPr>
          <w:p>
            <w:pPr>
              <w:pStyle w:val="16"/>
              <w:spacing w:before="42"/>
              <w:ind w:right="35"/>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246</w:t>
            </w:r>
          </w:p>
        </w:tc>
        <w:tc>
          <w:tcPr>
            <w:tcW w:w="158"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359" w:type="dxa"/>
          </w:tcPr>
          <w:p>
            <w:pPr>
              <w:pStyle w:val="16"/>
              <w:spacing w:before="32"/>
              <w:ind w:left="508"/>
              <w:rPr>
                <w:rFonts w:hint="eastAsia" w:ascii="宋体" w:eastAsia="宋体"/>
                <w:sz w:val="18"/>
              </w:rPr>
            </w:pPr>
            <w:r>
              <w:rPr>
                <w:rFonts w:hint="eastAsia" w:ascii="宋体" w:eastAsia="宋体"/>
                <w:sz w:val="18"/>
              </w:rPr>
              <w:t xml:space="preserve">巧妙运用 </w:t>
            </w:r>
            <w:r>
              <w:rPr>
                <w:rFonts w:ascii="Times New Roman" w:eastAsia="Times New Roman"/>
                <w:sz w:val="18"/>
              </w:rPr>
              <w:t>constructor</w:t>
            </w:r>
            <w:r>
              <w:rPr>
                <w:rFonts w:ascii="Times New Roman" w:eastAsia="Times New Roman"/>
                <w:spacing w:val="2"/>
                <w:sz w:val="18"/>
              </w:rPr>
              <w:t xml:space="preserve"> </w:t>
            </w:r>
            <w:r>
              <w:rPr>
                <w:rFonts w:hint="eastAsia" w:ascii="宋体" w:eastAsia="宋体"/>
                <w:spacing w:val="-2"/>
                <w:sz w:val="18"/>
              </w:rPr>
              <w:t xml:space="preserve">完成 </w:t>
            </w:r>
            <w:r>
              <w:rPr>
                <w:rFonts w:ascii="Times New Roman" w:eastAsia="Times New Roman"/>
                <w:sz w:val="18"/>
              </w:rPr>
              <w:t>list</w:t>
            </w:r>
            <w:r>
              <w:rPr>
                <w:rFonts w:ascii="Times New Roman" w:eastAsia="Times New Roman"/>
                <w:spacing w:val="43"/>
                <w:sz w:val="18"/>
              </w:rPr>
              <w:t xml:space="preserve"> </w:t>
            </w:r>
            <w:r>
              <w:rPr>
                <w:rFonts w:hint="eastAsia" w:ascii="宋体" w:eastAsia="宋体"/>
                <w:sz w:val="18"/>
              </w:rPr>
              <w:t>自动串接工作</w:t>
            </w:r>
          </w:p>
        </w:tc>
        <w:tc>
          <w:tcPr>
            <w:tcW w:w="1341" w:type="dxa"/>
          </w:tcPr>
          <w:p>
            <w:pPr>
              <w:pStyle w:val="16"/>
              <w:spacing w:before="44"/>
              <w:ind w:right="35"/>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246</w:t>
            </w:r>
          </w:p>
        </w:tc>
        <w:tc>
          <w:tcPr>
            <w:tcW w:w="158"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359" w:type="dxa"/>
          </w:tcPr>
          <w:p>
            <w:pPr>
              <w:pStyle w:val="16"/>
              <w:spacing w:before="30"/>
              <w:ind w:left="508"/>
              <w:rPr>
                <w:rFonts w:hint="eastAsia" w:ascii="宋体" w:eastAsia="宋体"/>
                <w:sz w:val="18"/>
              </w:rPr>
            </w:pPr>
            <w:r>
              <w:rPr>
                <w:rFonts w:ascii="Times New Roman" w:eastAsia="Times New Roman"/>
                <w:sz w:val="18"/>
              </w:rPr>
              <w:t>2.</w:t>
            </w:r>
            <w:r>
              <w:rPr>
                <w:rFonts w:ascii="Times New Roman" w:eastAsia="Times New Roman"/>
                <w:spacing w:val="-3"/>
                <w:sz w:val="18"/>
              </w:rPr>
              <w:t xml:space="preserve"> </w:t>
            </w:r>
            <w:r>
              <w:rPr>
                <w:rFonts w:ascii="Times New Roman" w:eastAsia="Times New Roman"/>
                <w:sz w:val="18"/>
              </w:rPr>
              <w:t>DYNCREATE</w:t>
            </w:r>
            <w:r>
              <w:rPr>
                <w:rFonts w:hint="eastAsia" w:ascii="宋体" w:eastAsia="宋体"/>
                <w:sz w:val="18"/>
              </w:rPr>
              <w:t>（</w:t>
            </w:r>
            <w:r>
              <w:rPr>
                <w:rFonts w:ascii="Times New Roman" w:eastAsia="Times New Roman"/>
                <w:sz w:val="18"/>
              </w:rPr>
              <w:t>Dynamic</w:t>
            </w:r>
            <w:r>
              <w:rPr>
                <w:rFonts w:ascii="Times New Roman" w:eastAsia="Times New Roman"/>
                <w:spacing w:val="-4"/>
                <w:sz w:val="18"/>
              </w:rPr>
              <w:t xml:space="preserve"> </w:t>
            </w:r>
            <w:r>
              <w:rPr>
                <w:rFonts w:ascii="Times New Roman" w:eastAsia="Times New Roman"/>
                <w:sz w:val="18"/>
              </w:rPr>
              <w:t>Creation</w:t>
            </w:r>
            <w:r>
              <w:rPr>
                <w:rFonts w:hint="eastAsia" w:ascii="宋体" w:eastAsia="宋体"/>
                <w:sz w:val="18"/>
              </w:rPr>
              <w:t>）巨集</w:t>
            </w:r>
          </w:p>
        </w:tc>
        <w:tc>
          <w:tcPr>
            <w:tcW w:w="1341" w:type="dxa"/>
          </w:tcPr>
          <w:p>
            <w:pPr>
              <w:pStyle w:val="16"/>
              <w:spacing w:before="42"/>
              <w:ind w:right="35"/>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249</w:t>
            </w:r>
          </w:p>
        </w:tc>
        <w:tc>
          <w:tcPr>
            <w:tcW w:w="158"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5359" w:type="dxa"/>
          </w:tcPr>
          <w:p>
            <w:pPr>
              <w:pStyle w:val="16"/>
              <w:spacing w:before="32"/>
              <w:ind w:left="508"/>
              <w:rPr>
                <w:rFonts w:hint="eastAsia" w:ascii="宋体" w:eastAsia="宋体"/>
                <w:sz w:val="18"/>
              </w:rPr>
            </w:pPr>
            <w:r>
              <w:rPr>
                <w:rFonts w:ascii="Times New Roman" w:eastAsia="Times New Roman"/>
                <w:sz w:val="18"/>
              </w:rPr>
              <w:t>3.</w:t>
            </w:r>
            <w:r>
              <w:rPr>
                <w:rFonts w:ascii="Times New Roman" w:eastAsia="Times New Roman"/>
                <w:spacing w:val="-3"/>
                <w:sz w:val="18"/>
              </w:rPr>
              <w:t xml:space="preserve"> </w:t>
            </w:r>
            <w:r>
              <w:rPr>
                <w:rFonts w:ascii="Times New Roman" w:eastAsia="Times New Roman"/>
                <w:sz w:val="18"/>
              </w:rPr>
              <w:t>SERIAL</w:t>
            </w:r>
            <w:r>
              <w:rPr>
                <w:rFonts w:hint="eastAsia" w:ascii="宋体" w:eastAsia="宋体"/>
                <w:sz w:val="18"/>
              </w:rPr>
              <w:t>（</w:t>
            </w:r>
            <w:r>
              <w:rPr>
                <w:rFonts w:ascii="Times New Roman" w:eastAsia="Times New Roman"/>
                <w:sz w:val="18"/>
              </w:rPr>
              <w:t>Persistence</w:t>
            </w:r>
            <w:r>
              <w:rPr>
                <w:rFonts w:ascii="Times New Roman" w:eastAsia="Times New Roman"/>
                <w:spacing w:val="-4"/>
                <w:sz w:val="18"/>
              </w:rPr>
              <w:t xml:space="preserve"> </w:t>
            </w:r>
            <w:r>
              <w:rPr>
                <w:rFonts w:ascii="Times New Roman" w:eastAsia="Times New Roman"/>
                <w:sz w:val="18"/>
              </w:rPr>
              <w:t>or</w:t>
            </w:r>
            <w:r>
              <w:rPr>
                <w:rFonts w:ascii="Times New Roman" w:eastAsia="Times New Roman"/>
                <w:spacing w:val="1"/>
                <w:sz w:val="18"/>
              </w:rPr>
              <w:t xml:space="preserve"> </w:t>
            </w:r>
            <w:r>
              <w:rPr>
                <w:rFonts w:ascii="Times New Roman" w:eastAsia="Times New Roman"/>
                <w:sz w:val="18"/>
              </w:rPr>
              <w:t>Serialization</w:t>
            </w:r>
            <w:r>
              <w:rPr>
                <w:rFonts w:hint="eastAsia" w:ascii="宋体" w:eastAsia="宋体"/>
                <w:sz w:val="18"/>
              </w:rPr>
              <w:t>）巨集</w:t>
            </w:r>
          </w:p>
        </w:tc>
        <w:tc>
          <w:tcPr>
            <w:tcW w:w="1341" w:type="dxa"/>
          </w:tcPr>
          <w:p>
            <w:pPr>
              <w:pStyle w:val="16"/>
              <w:spacing w:before="44"/>
              <w:ind w:right="35"/>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251</w:t>
            </w:r>
          </w:p>
        </w:tc>
        <w:tc>
          <w:tcPr>
            <w:tcW w:w="158"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359" w:type="dxa"/>
          </w:tcPr>
          <w:p>
            <w:pPr>
              <w:pStyle w:val="16"/>
              <w:spacing w:before="54"/>
              <w:ind w:left="508"/>
              <w:rPr>
                <w:rFonts w:ascii="Times New Roman"/>
                <w:sz w:val="18"/>
              </w:rPr>
            </w:pPr>
            <w:r>
              <w:rPr>
                <w:rFonts w:ascii="Times New Roman"/>
                <w:sz w:val="18"/>
              </w:rPr>
              <w:t>CObject</w:t>
            </w:r>
          </w:p>
        </w:tc>
        <w:tc>
          <w:tcPr>
            <w:tcW w:w="1341" w:type="dxa"/>
          </w:tcPr>
          <w:p>
            <w:pPr>
              <w:pStyle w:val="16"/>
              <w:spacing w:before="54"/>
              <w:ind w:right="35"/>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252</w:t>
            </w:r>
          </w:p>
        </w:tc>
        <w:tc>
          <w:tcPr>
            <w:tcW w:w="158"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8" w:hRule="atLeast"/>
        </w:trPr>
        <w:tc>
          <w:tcPr>
            <w:tcW w:w="5359" w:type="dxa"/>
          </w:tcPr>
          <w:p>
            <w:pPr>
              <w:pStyle w:val="16"/>
              <w:spacing w:before="20"/>
              <w:ind w:left="993"/>
              <w:rPr>
                <w:rFonts w:ascii="Times New Roman" w:eastAsia="Times New Roman"/>
                <w:sz w:val="18"/>
              </w:rPr>
            </w:pPr>
            <w:r>
              <w:rPr>
                <w:rFonts w:ascii="Times New Roman" w:eastAsia="Times New Roman"/>
                <w:sz w:val="18"/>
              </w:rPr>
              <w:t>RTTI</w:t>
            </w:r>
            <w:r>
              <w:rPr>
                <w:rFonts w:ascii="Times New Roman" w:eastAsia="Times New Roman"/>
                <w:spacing w:val="38"/>
                <w:sz w:val="18"/>
              </w:rPr>
              <w:t xml:space="preserve"> </w:t>
            </w:r>
            <w:r>
              <w:rPr>
                <w:rFonts w:hint="eastAsia" w:ascii="宋体" w:eastAsia="宋体"/>
                <w:spacing w:val="-1"/>
                <w:sz w:val="18"/>
              </w:rPr>
              <w:t xml:space="preserve">的运用之一 </w:t>
            </w:r>
            <w:r>
              <w:rPr>
                <w:rFonts w:ascii="Times New Roman" w:eastAsia="Times New Roman"/>
                <w:sz w:val="18"/>
              </w:rPr>
              <w:t>CObject::IsKindOf</w:t>
            </w:r>
          </w:p>
        </w:tc>
        <w:tc>
          <w:tcPr>
            <w:tcW w:w="1341" w:type="dxa"/>
          </w:tcPr>
          <w:p>
            <w:pPr>
              <w:pStyle w:val="16"/>
              <w:spacing w:before="32"/>
              <w:ind w:right="35"/>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253</w:t>
            </w:r>
          </w:p>
        </w:tc>
        <w:tc>
          <w:tcPr>
            <w:tcW w:w="158"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5359" w:type="dxa"/>
          </w:tcPr>
          <w:p>
            <w:pPr>
              <w:pStyle w:val="16"/>
              <w:spacing w:before="30"/>
              <w:ind w:left="993"/>
              <w:rPr>
                <w:rFonts w:hint="eastAsia" w:ascii="宋体" w:eastAsia="宋体"/>
                <w:sz w:val="18"/>
              </w:rPr>
            </w:pPr>
            <w:r>
              <w:rPr>
                <w:rFonts w:ascii="Times New Roman" w:eastAsia="Times New Roman"/>
                <w:sz w:val="18"/>
              </w:rPr>
              <w:t>RTTI</w:t>
            </w:r>
            <w:r>
              <w:rPr>
                <w:rFonts w:ascii="Times New Roman" w:eastAsia="Times New Roman"/>
                <w:spacing w:val="44"/>
                <w:sz w:val="18"/>
              </w:rPr>
              <w:t xml:space="preserve"> </w:t>
            </w:r>
            <w:r>
              <w:rPr>
                <w:rFonts w:hint="eastAsia" w:ascii="宋体" w:eastAsia="宋体"/>
                <w:sz w:val="18"/>
              </w:rPr>
              <w:t>的运用之二</w:t>
            </w:r>
          </w:p>
        </w:tc>
        <w:tc>
          <w:tcPr>
            <w:tcW w:w="1341" w:type="dxa"/>
          </w:tcPr>
          <w:p>
            <w:pPr>
              <w:pStyle w:val="16"/>
              <w:spacing w:before="42"/>
              <w:ind w:right="35"/>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254</w:t>
            </w:r>
          </w:p>
        </w:tc>
        <w:tc>
          <w:tcPr>
            <w:tcW w:w="158"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5359" w:type="dxa"/>
          </w:tcPr>
          <w:p>
            <w:pPr>
              <w:pStyle w:val="16"/>
              <w:spacing w:before="56"/>
              <w:ind w:left="508"/>
              <w:rPr>
                <w:rFonts w:ascii="Times New Roman"/>
                <w:sz w:val="18"/>
              </w:rPr>
            </w:pPr>
            <w:r>
              <w:rPr>
                <w:rFonts w:ascii="Times New Roman"/>
                <w:sz w:val="18"/>
              </w:rPr>
              <w:t>CFile</w:t>
            </w:r>
          </w:p>
        </w:tc>
        <w:tc>
          <w:tcPr>
            <w:tcW w:w="1341" w:type="dxa"/>
          </w:tcPr>
          <w:p>
            <w:pPr>
              <w:pStyle w:val="16"/>
              <w:spacing w:before="56"/>
              <w:ind w:right="35"/>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255</w:t>
            </w:r>
          </w:p>
        </w:tc>
        <w:tc>
          <w:tcPr>
            <w:tcW w:w="158"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7" w:hRule="atLeast"/>
        </w:trPr>
        <w:tc>
          <w:tcPr>
            <w:tcW w:w="5359" w:type="dxa"/>
          </w:tcPr>
          <w:p>
            <w:pPr>
              <w:pStyle w:val="16"/>
              <w:spacing w:before="42"/>
              <w:ind w:left="508"/>
              <w:rPr>
                <w:rFonts w:ascii="Times New Roman"/>
                <w:sz w:val="18"/>
              </w:rPr>
            </w:pPr>
            <w:r>
              <w:rPr>
                <w:rFonts w:ascii="Times New Roman"/>
                <w:sz w:val="18"/>
              </w:rPr>
              <w:t>CArchive</w:t>
            </w:r>
          </w:p>
        </w:tc>
        <w:tc>
          <w:tcPr>
            <w:tcW w:w="1341" w:type="dxa"/>
          </w:tcPr>
          <w:p>
            <w:pPr>
              <w:pStyle w:val="16"/>
              <w:spacing w:before="42"/>
              <w:ind w:right="35"/>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256</w:t>
            </w:r>
          </w:p>
        </w:tc>
        <w:tc>
          <w:tcPr>
            <w:tcW w:w="158"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7" w:hRule="atLeast"/>
        </w:trPr>
        <w:tc>
          <w:tcPr>
            <w:tcW w:w="5359" w:type="dxa"/>
          </w:tcPr>
          <w:p>
            <w:pPr>
              <w:pStyle w:val="16"/>
              <w:spacing w:before="20"/>
              <w:ind w:left="993"/>
              <w:rPr>
                <w:rFonts w:ascii="Times New Roman" w:eastAsia="Times New Roman"/>
                <w:sz w:val="18"/>
              </w:rPr>
            </w:pPr>
            <w:r>
              <w:rPr>
                <w:rFonts w:ascii="Times New Roman" w:eastAsia="Times New Roman"/>
                <w:sz w:val="18"/>
              </w:rPr>
              <w:t>CArchive</w:t>
            </w:r>
            <w:r>
              <w:rPr>
                <w:rFonts w:ascii="Times New Roman" w:eastAsia="Times New Roman"/>
                <w:spacing w:val="1"/>
                <w:sz w:val="18"/>
              </w:rPr>
              <w:t xml:space="preserve"> </w:t>
            </w:r>
            <w:r>
              <w:rPr>
                <w:rFonts w:hint="eastAsia" w:ascii="宋体" w:eastAsia="宋体"/>
                <w:sz w:val="18"/>
              </w:rPr>
              <w:t xml:space="preserve">与 </w:t>
            </w:r>
            <w:r>
              <w:rPr>
                <w:rFonts w:ascii="Times New Roman" w:eastAsia="Times New Roman"/>
                <w:sz w:val="18"/>
              </w:rPr>
              <w:t>CFile</w:t>
            </w:r>
          </w:p>
        </w:tc>
        <w:tc>
          <w:tcPr>
            <w:tcW w:w="1341" w:type="dxa"/>
          </w:tcPr>
          <w:p>
            <w:pPr>
              <w:pStyle w:val="16"/>
              <w:spacing w:before="32"/>
              <w:ind w:right="35"/>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256</w:t>
            </w:r>
          </w:p>
        </w:tc>
        <w:tc>
          <w:tcPr>
            <w:tcW w:w="158"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5359" w:type="dxa"/>
          </w:tcPr>
          <w:p>
            <w:pPr>
              <w:pStyle w:val="16"/>
              <w:spacing w:before="30"/>
              <w:ind w:left="993"/>
              <w:rPr>
                <w:rFonts w:ascii="Times New Roman" w:eastAsia="Times New Roman"/>
                <w:sz w:val="18"/>
              </w:rPr>
            </w:pPr>
            <w:r>
              <w:rPr>
                <w:rFonts w:ascii="Times New Roman" w:eastAsia="Times New Roman"/>
                <w:sz w:val="18"/>
              </w:rPr>
              <w:t>CArchive</w:t>
            </w:r>
            <w:r>
              <w:rPr>
                <w:rFonts w:ascii="Times New Roman" w:eastAsia="Times New Roman"/>
                <w:spacing w:val="42"/>
                <w:sz w:val="18"/>
              </w:rPr>
              <w:t xml:space="preserve"> </w:t>
            </w:r>
            <w:r>
              <w:rPr>
                <w:rFonts w:hint="eastAsia" w:ascii="宋体" w:eastAsia="宋体"/>
                <w:spacing w:val="-1"/>
                <w:sz w:val="18"/>
              </w:rPr>
              <w:t xml:space="preserve">与 </w:t>
            </w:r>
            <w:r>
              <w:rPr>
                <w:rFonts w:ascii="Times New Roman" w:eastAsia="Times New Roman"/>
                <w:sz w:val="18"/>
              </w:rPr>
              <w:t>Persistence</w:t>
            </w:r>
          </w:p>
        </w:tc>
        <w:tc>
          <w:tcPr>
            <w:tcW w:w="1341" w:type="dxa"/>
          </w:tcPr>
          <w:p>
            <w:pPr>
              <w:pStyle w:val="16"/>
              <w:spacing w:before="42"/>
              <w:ind w:right="35"/>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257</w:t>
            </w:r>
          </w:p>
        </w:tc>
        <w:tc>
          <w:tcPr>
            <w:tcW w:w="158" w:type="dxa"/>
          </w:tcPr>
          <w:p>
            <w:pPr>
              <w:pStyle w:val="16"/>
              <w:spacing w:before="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2" w:hRule="atLeast"/>
        </w:trPr>
        <w:tc>
          <w:tcPr>
            <w:tcW w:w="5359" w:type="dxa"/>
          </w:tcPr>
          <w:p>
            <w:pPr>
              <w:pStyle w:val="16"/>
              <w:spacing w:before="32" w:line="199" w:lineRule="exact"/>
              <w:ind w:left="993"/>
              <w:rPr>
                <w:rFonts w:hint="eastAsia" w:ascii="宋体" w:eastAsia="宋体"/>
                <w:sz w:val="18"/>
              </w:rPr>
            </w:pPr>
            <w:r>
              <w:rPr>
                <w:rFonts w:hint="eastAsia" w:ascii="宋体" w:eastAsia="宋体"/>
                <w:sz w:val="18"/>
              </w:rPr>
              <w:t xml:space="preserve">重回 </w:t>
            </w:r>
            <w:r>
              <w:rPr>
                <w:rFonts w:ascii="Times New Roman" w:eastAsia="Times New Roman"/>
                <w:sz w:val="18"/>
              </w:rPr>
              <w:t>CRuntimeClass</w:t>
            </w:r>
            <w:r>
              <w:rPr>
                <w:rFonts w:ascii="Times New Roman" w:eastAsia="Times New Roman"/>
                <w:spacing w:val="42"/>
                <w:sz w:val="18"/>
              </w:rPr>
              <w:t xml:space="preserve"> </w:t>
            </w:r>
            <w:r>
              <w:rPr>
                <w:rFonts w:hint="eastAsia" w:ascii="宋体" w:eastAsia="宋体"/>
                <w:sz w:val="18"/>
              </w:rPr>
              <w:t>的讨论</w:t>
            </w:r>
          </w:p>
        </w:tc>
        <w:tc>
          <w:tcPr>
            <w:tcW w:w="1341" w:type="dxa"/>
          </w:tcPr>
          <w:p>
            <w:pPr>
              <w:pStyle w:val="16"/>
              <w:spacing w:before="44" w:line="188" w:lineRule="exact"/>
              <w:ind w:right="35"/>
              <w:jc w:val="right"/>
              <w:rPr>
                <w:rFonts w:ascii="Times New Roman"/>
                <w:sz w:val="18"/>
              </w:rPr>
            </w:pPr>
            <w:r>
              <w:rPr>
                <w:rFonts w:ascii="Times New Roman"/>
                <w:sz w:val="18"/>
              </w:rPr>
              <w:t>/</w:t>
            </w:r>
            <w:r>
              <w:rPr>
                <w:rFonts w:ascii="Times New Roman"/>
                <w:spacing w:val="4"/>
                <w:sz w:val="18"/>
              </w:rPr>
              <w:t xml:space="preserve"> </w:t>
            </w:r>
            <w:r>
              <w:rPr>
                <w:rFonts w:ascii="Times New Roman"/>
                <w:sz w:val="18"/>
              </w:rPr>
              <w:t>261</w:t>
            </w:r>
          </w:p>
        </w:tc>
        <w:tc>
          <w:tcPr>
            <w:tcW w:w="158" w:type="dxa"/>
          </w:tcPr>
          <w:p>
            <w:pPr>
              <w:pStyle w:val="16"/>
              <w:spacing w:before="0"/>
              <w:rPr>
                <w:rFonts w:ascii="Times New Roman"/>
                <w:sz w:val="18"/>
              </w:rPr>
            </w:pPr>
          </w:p>
        </w:tc>
      </w:tr>
    </w:tbl>
    <w:p>
      <w:pPr>
        <w:pStyle w:val="11"/>
        <w:rPr>
          <w:rFonts w:ascii="宋体"/>
          <w:sz w:val="20"/>
        </w:rPr>
      </w:pPr>
    </w:p>
    <w:p>
      <w:pPr>
        <w:pStyle w:val="11"/>
        <w:spacing w:before="10"/>
        <w:rPr>
          <w:rFonts w:ascii="宋体"/>
          <w:sz w:val="27"/>
        </w:rPr>
      </w:pPr>
    </w:p>
    <w:p>
      <w:pPr>
        <w:spacing w:before="81"/>
        <w:ind w:left="5929" w:right="0" w:firstLine="0"/>
        <w:jc w:val="left"/>
        <w:rPr>
          <w:rFonts w:hint="eastAsia" w:ascii="宋体" w:eastAsia="宋体"/>
          <w:sz w:val="16"/>
        </w:rPr>
      </w:pPr>
      <w:r>
        <w:rPr>
          <w:rFonts w:hint="eastAsia" w:ascii="宋体" w:eastAsia="宋体"/>
          <w:color w:val="0000FF"/>
          <w:w w:val="95"/>
          <w:sz w:val="16"/>
        </w:rPr>
        <w:t>多型与虚拟（</w:t>
      </w:r>
      <w:r>
        <w:rPr>
          <w:rFonts w:ascii="Times New Roman" w:eastAsia="Times New Roman"/>
          <w:i/>
          <w:color w:val="0000FF"/>
          <w:w w:val="95"/>
          <w:sz w:val="16"/>
        </w:rPr>
        <w:t>Polymorphism</w:t>
      </w:r>
      <w:r>
        <w:rPr>
          <w:rFonts w:ascii="Times New Roman" w:eastAsia="Times New Roman"/>
          <w:i/>
          <w:color w:val="0000FF"/>
          <w:spacing w:val="54"/>
          <w:sz w:val="16"/>
        </w:rPr>
        <w:t xml:space="preserve"> </w:t>
      </w:r>
      <w:r>
        <w:rPr>
          <w:rFonts w:ascii="Times New Roman" w:eastAsia="Times New Roman"/>
          <w:i/>
          <w:color w:val="0000FF"/>
          <w:w w:val="95"/>
          <w:sz w:val="16"/>
        </w:rPr>
        <w:t>in</w:t>
      </w:r>
      <w:r>
        <w:rPr>
          <w:rFonts w:ascii="Times New Roman" w:eastAsia="Times New Roman"/>
          <w:i/>
          <w:color w:val="0000FF"/>
          <w:spacing w:val="57"/>
          <w:sz w:val="16"/>
        </w:rPr>
        <w:t xml:space="preserve"> </w:t>
      </w:r>
      <w:r>
        <w:rPr>
          <w:rFonts w:ascii="Times New Roman" w:eastAsia="Times New Roman"/>
          <w:i/>
          <w:color w:val="0000FF"/>
          <w:w w:val="95"/>
          <w:sz w:val="16"/>
        </w:rPr>
        <w:t>C++</w:t>
      </w:r>
      <w:r>
        <w:rPr>
          <w:rFonts w:hint="eastAsia" w:ascii="宋体" w:eastAsia="宋体"/>
          <w:color w:val="0000FF"/>
          <w:w w:val="95"/>
          <w:sz w:val="16"/>
        </w:rPr>
        <w:t>）</w:t>
      </w:r>
    </w:p>
    <w:p>
      <w:pPr>
        <w:spacing w:after="0"/>
        <w:jc w:val="left"/>
        <w:rPr>
          <w:rFonts w:hint="eastAsia" w:ascii="宋体" w:eastAsia="宋体"/>
          <w:sz w:val="16"/>
        </w:rPr>
        <w:sectPr>
          <w:pgSz w:w="10320" w:h="13220"/>
          <w:pgMar w:top="640" w:right="80" w:bottom="280" w:left="40" w:header="720" w:footer="720" w:gutter="0"/>
          <w:cols w:space="720" w:num="1"/>
        </w:sectPr>
      </w:pPr>
    </w:p>
    <w:p>
      <w:pPr>
        <w:tabs>
          <w:tab w:val="left" w:pos="8123"/>
        </w:tabs>
        <w:spacing w:before="69"/>
        <w:ind w:left="1719" w:right="0" w:firstLine="0"/>
        <w:jc w:val="left"/>
        <w:rPr>
          <w:rFonts w:hint="eastAsia" w:ascii="宋体" w:eastAsia="宋体"/>
          <w:sz w:val="16"/>
        </w:rPr>
      </w:pPr>
      <w:r>
        <w:pict>
          <v:rect id="_x0000_s1043" o:spid="_x0000_s1043" o:spt="1" style="position:absolute;left:0pt;margin-left:86.55pt;margin-top:19.15pt;height:0.7pt;width:342.95pt;mso-position-horizontal-relative:page;mso-wrap-distance-bottom:0pt;mso-wrap-distance-top:0pt;z-index:-251401216;mso-width-relative:page;mso-height-relative:page;" fillcolor="#000000" filled="t" stroked="f" coordsize="21600,21600">
            <v:path/>
            <v:fill on="t" focussize="0,0"/>
            <v:stroke on="f"/>
            <v:imagedata o:title=""/>
            <o:lock v:ext="edit"/>
            <w10:wrap type="topAndBottom"/>
          </v:rect>
        </w:pict>
      </w:r>
      <w:r>
        <w:rPr>
          <w:rFonts w:ascii="Times New Roman" w:eastAsia="Times New Roman"/>
          <w:sz w:val="18"/>
        </w:rPr>
        <w:t>6</w:t>
      </w:r>
      <w:r>
        <w:rPr>
          <w:rFonts w:ascii="Times New Roman" w:eastAsia="Times New Roman"/>
          <w:sz w:val="18"/>
        </w:rPr>
        <w:tab/>
      </w:r>
      <w:r>
        <w:rPr>
          <w:rFonts w:hint="eastAsia" w:ascii="宋体" w:eastAsia="宋体"/>
          <w:spacing w:val="-2"/>
          <w:position w:val="1"/>
          <w:sz w:val="16"/>
        </w:rPr>
        <w:t>目 录</w:t>
      </w:r>
    </w:p>
    <w:p>
      <w:pPr>
        <w:pStyle w:val="11"/>
        <w:spacing w:before="5"/>
        <w:rPr>
          <w:rFonts w:ascii="宋体"/>
          <w:sz w:val="21"/>
        </w:rPr>
      </w:pPr>
    </w:p>
    <w:p>
      <w:pPr>
        <w:tabs>
          <w:tab w:val="left" w:pos="5783"/>
        </w:tabs>
        <w:spacing w:before="95"/>
        <w:ind w:left="0" w:right="1837" w:firstLine="0"/>
        <w:jc w:val="right"/>
        <w:rPr>
          <w:rFonts w:ascii="Times New Roman"/>
          <w:sz w:val="18"/>
        </w:rPr>
      </w:pPr>
      <w:r>
        <w:rPr>
          <w:rFonts w:ascii="Times New Roman"/>
          <w:sz w:val="18"/>
        </w:rPr>
        <w:t>CDWordArray</w:t>
      </w:r>
      <w:r>
        <w:rPr>
          <w:rFonts w:ascii="Times New Roman"/>
          <w:sz w:val="18"/>
        </w:rPr>
        <w:tab/>
      </w:r>
      <w:r>
        <w:rPr>
          <w:rFonts w:ascii="Times New Roman"/>
          <w:sz w:val="18"/>
        </w:rPr>
        <w:t>/</w:t>
      </w:r>
      <w:r>
        <w:rPr>
          <w:rFonts w:ascii="Times New Roman"/>
          <w:spacing w:val="4"/>
          <w:sz w:val="18"/>
        </w:rPr>
        <w:t xml:space="preserve"> </w:t>
      </w:r>
      <w:r>
        <w:rPr>
          <w:rFonts w:ascii="Times New Roman"/>
          <w:sz w:val="18"/>
        </w:rPr>
        <w:t>263</w:t>
      </w:r>
    </w:p>
    <w:p>
      <w:pPr>
        <w:tabs>
          <w:tab w:val="left" w:pos="5783"/>
        </w:tabs>
        <w:spacing w:before="95"/>
        <w:ind w:left="0" w:right="1837" w:firstLine="0"/>
        <w:jc w:val="right"/>
        <w:rPr>
          <w:rFonts w:ascii="Times New Roman"/>
          <w:sz w:val="18"/>
        </w:rPr>
      </w:pPr>
      <w:r>
        <w:rPr>
          <w:rFonts w:ascii="Times New Roman"/>
          <w:sz w:val="18"/>
        </w:rPr>
        <w:t>CObList</w:t>
      </w:r>
      <w:r>
        <w:rPr>
          <w:rFonts w:ascii="Times New Roman"/>
          <w:sz w:val="18"/>
        </w:rPr>
        <w:tab/>
      </w:r>
      <w:r>
        <w:rPr>
          <w:rFonts w:ascii="Times New Roman"/>
          <w:sz w:val="18"/>
        </w:rPr>
        <w:t>/</w:t>
      </w:r>
      <w:r>
        <w:rPr>
          <w:rFonts w:ascii="Times New Roman"/>
          <w:spacing w:val="4"/>
          <w:sz w:val="18"/>
        </w:rPr>
        <w:t xml:space="preserve"> </w:t>
      </w:r>
      <w:r>
        <w:rPr>
          <w:rFonts w:ascii="Times New Roman"/>
          <w:sz w:val="18"/>
        </w:rPr>
        <w:t>263</w:t>
      </w:r>
    </w:p>
    <w:p>
      <w:pPr>
        <w:tabs>
          <w:tab w:val="left" w:pos="5783"/>
        </w:tabs>
        <w:spacing w:before="55"/>
        <w:ind w:left="0" w:right="1837" w:firstLine="0"/>
        <w:jc w:val="right"/>
        <w:rPr>
          <w:rFonts w:ascii="Times New Roman" w:eastAsia="Times New Roman"/>
          <w:sz w:val="18"/>
        </w:rPr>
      </w:pPr>
      <w:r>
        <w:rPr>
          <w:rFonts w:ascii="Times New Roman" w:eastAsia="Times New Roman"/>
          <w:sz w:val="18"/>
        </w:rPr>
        <w:t>Serialize</w:t>
      </w:r>
      <w:r>
        <w:rPr>
          <w:rFonts w:ascii="Times New Roman" w:eastAsia="Times New Roman"/>
          <w:spacing w:val="44"/>
          <w:sz w:val="18"/>
        </w:rPr>
        <w:t xml:space="preserve"> </w:t>
      </w:r>
      <w:r>
        <w:rPr>
          <w:rFonts w:hint="eastAsia" w:ascii="宋体" w:eastAsia="宋体"/>
          <w:sz w:val="18"/>
        </w:rPr>
        <w:t>函式</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264</w:t>
      </w:r>
    </w:p>
    <w:p>
      <w:pPr>
        <w:tabs>
          <w:tab w:val="left" w:pos="5783"/>
        </w:tabs>
        <w:spacing w:before="108"/>
        <w:ind w:left="0" w:right="1837" w:firstLine="0"/>
        <w:jc w:val="right"/>
        <w:rPr>
          <w:rFonts w:ascii="Times New Roman"/>
          <w:sz w:val="18"/>
        </w:rPr>
      </w:pPr>
      <w:r>
        <w:rPr>
          <w:rFonts w:ascii="Times New Roman"/>
          <w:sz w:val="18"/>
        </w:rPr>
        <w:t>Shape</w:t>
      </w:r>
      <w:r>
        <w:rPr>
          <w:rFonts w:ascii="Times New Roman"/>
          <w:spacing w:val="-2"/>
          <w:sz w:val="18"/>
        </w:rPr>
        <w:t xml:space="preserve"> </w:t>
      </w:r>
      <w:r>
        <w:rPr>
          <w:rFonts w:ascii="Times New Roman"/>
          <w:sz w:val="18"/>
        </w:rPr>
        <w:t>Hierarchy</w:t>
      </w:r>
      <w:r>
        <w:rPr>
          <w:rFonts w:ascii="Times New Roman"/>
          <w:sz w:val="18"/>
        </w:rPr>
        <w:tab/>
      </w:r>
      <w:r>
        <w:rPr>
          <w:rFonts w:ascii="Times New Roman"/>
          <w:sz w:val="18"/>
        </w:rPr>
        <w:t>/</w:t>
      </w:r>
      <w:r>
        <w:rPr>
          <w:rFonts w:ascii="Times New Roman"/>
          <w:spacing w:val="4"/>
          <w:sz w:val="18"/>
        </w:rPr>
        <w:t xml:space="preserve"> </w:t>
      </w:r>
      <w:r>
        <w:rPr>
          <w:rFonts w:ascii="Times New Roman"/>
          <w:sz w:val="18"/>
        </w:rPr>
        <w:t>264</w:t>
      </w:r>
    </w:p>
    <w:p>
      <w:pPr>
        <w:tabs>
          <w:tab w:val="left" w:pos="6263"/>
        </w:tabs>
        <w:spacing w:before="54"/>
        <w:ind w:left="0" w:right="1837" w:firstLine="0"/>
        <w:jc w:val="right"/>
        <w:rPr>
          <w:rFonts w:ascii="Times New Roman" w:eastAsia="Times New Roman"/>
          <w:sz w:val="18"/>
        </w:rPr>
      </w:pPr>
      <w:r>
        <w:rPr>
          <w:rFonts w:hint="eastAsia" w:ascii="宋体" w:eastAsia="宋体"/>
          <w:sz w:val="18"/>
        </w:rPr>
        <w:t>测试</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265</w:t>
      </w:r>
    </w:p>
    <w:p>
      <w:pPr>
        <w:tabs>
          <w:tab w:val="left" w:pos="6263"/>
        </w:tabs>
        <w:spacing w:before="72"/>
        <w:ind w:left="0" w:right="1837" w:firstLine="0"/>
        <w:jc w:val="right"/>
        <w:rPr>
          <w:rFonts w:ascii="Times New Roman" w:eastAsia="Times New Roman"/>
          <w:sz w:val="18"/>
        </w:rPr>
      </w:pPr>
      <w:r>
        <w:rPr>
          <w:rFonts w:hint="eastAsia" w:ascii="宋体" w:eastAsia="宋体"/>
          <w:sz w:val="18"/>
        </w:rPr>
        <w:t>值得改善之处</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268</w:t>
      </w:r>
    </w:p>
    <w:p>
      <w:pPr>
        <w:tabs>
          <w:tab w:val="left" w:pos="6263"/>
        </w:tabs>
        <w:spacing w:before="67"/>
        <w:ind w:left="0" w:right="1837" w:firstLine="0"/>
        <w:jc w:val="right"/>
        <w:rPr>
          <w:rFonts w:ascii="Times New Roman" w:eastAsia="Times New Roman"/>
          <w:sz w:val="18"/>
        </w:rPr>
      </w:pPr>
      <w:r>
        <w:rPr>
          <w:rFonts w:hint="eastAsia" w:ascii="宋体" w:eastAsia="宋体"/>
          <w:sz w:val="18"/>
        </w:rPr>
        <w:t>结语</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269</w:t>
      </w:r>
    </w:p>
    <w:p>
      <w:pPr>
        <w:tabs>
          <w:tab w:val="left" w:pos="6263"/>
        </w:tabs>
        <w:spacing w:before="72"/>
        <w:ind w:left="0" w:right="1837" w:firstLine="0"/>
        <w:jc w:val="right"/>
        <w:rPr>
          <w:rFonts w:ascii="Times New Roman" w:eastAsia="Times New Roman"/>
          <w:sz w:val="18"/>
        </w:rPr>
      </w:pPr>
      <w:r>
        <w:rPr>
          <w:rFonts w:hint="eastAsia" w:ascii="宋体" w:eastAsia="宋体"/>
          <w:sz w:val="18"/>
        </w:rPr>
        <w:t>程序码列表</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269</w:t>
      </w:r>
    </w:p>
    <w:p>
      <w:pPr>
        <w:pStyle w:val="11"/>
        <w:spacing w:before="9"/>
        <w:rPr>
          <w:rFonts w:ascii="Times New Roman"/>
          <w:sz w:val="23"/>
        </w:rPr>
      </w:pPr>
    </w:p>
    <w:p>
      <w:pPr>
        <w:tabs>
          <w:tab w:val="left" w:pos="6263"/>
        </w:tabs>
        <w:spacing w:before="0"/>
        <w:ind w:left="0" w:right="1837" w:firstLine="0"/>
        <w:jc w:val="right"/>
        <w:rPr>
          <w:rFonts w:ascii="Times New Roman" w:eastAsia="Times New Roman"/>
          <w:sz w:val="18"/>
        </w:rPr>
      </w:pPr>
      <w:r>
        <w:rPr>
          <w:rFonts w:hint="eastAsia" w:ascii="宋体" w:eastAsia="宋体"/>
          <w:color w:val="0000FF"/>
          <w:spacing w:val="-1"/>
          <w:sz w:val="18"/>
        </w:rPr>
        <w:t>第</w:t>
      </w:r>
      <w:r>
        <w:rPr>
          <w:rFonts w:hint="eastAsia" w:ascii="宋体" w:eastAsia="宋体"/>
          <w:color w:val="0000FF"/>
          <w:spacing w:val="-47"/>
          <w:sz w:val="18"/>
        </w:rPr>
        <w:t xml:space="preserve"> </w:t>
      </w:r>
      <w:r>
        <w:rPr>
          <w:rFonts w:ascii="Times New Roman" w:eastAsia="Times New Roman"/>
          <w:color w:val="0000FF"/>
          <w:spacing w:val="-1"/>
          <w:sz w:val="18"/>
        </w:rPr>
        <w:t>6</w:t>
      </w:r>
      <w:r>
        <w:rPr>
          <w:rFonts w:ascii="Times New Roman" w:eastAsia="Times New Roman"/>
          <w:color w:val="0000FF"/>
          <w:spacing w:val="-2"/>
          <w:sz w:val="18"/>
        </w:rPr>
        <w:t xml:space="preserve"> </w:t>
      </w:r>
      <w:r>
        <w:rPr>
          <w:rFonts w:hint="eastAsia" w:ascii="宋体" w:eastAsia="宋体"/>
          <w:color w:val="0000FF"/>
          <w:spacing w:val="-1"/>
          <w:sz w:val="18"/>
        </w:rPr>
        <w:t>章</w:t>
      </w:r>
      <w:r>
        <w:rPr>
          <w:rFonts w:hint="eastAsia" w:ascii="宋体" w:eastAsia="宋体"/>
          <w:color w:val="0000FF"/>
          <w:spacing w:val="1"/>
          <w:sz w:val="18"/>
        </w:rPr>
        <w:t xml:space="preserve"> </w:t>
      </w:r>
      <w:r>
        <w:rPr>
          <w:rFonts w:hint="eastAsia" w:ascii="宋体" w:eastAsia="宋体"/>
          <w:color w:val="0000FF"/>
          <w:spacing w:val="-1"/>
          <w:sz w:val="18"/>
        </w:rPr>
        <w:t>从</w:t>
      </w:r>
      <w:r>
        <w:rPr>
          <w:rFonts w:hint="eastAsia" w:ascii="宋体" w:eastAsia="宋体"/>
          <w:color w:val="0000FF"/>
          <w:spacing w:val="-4"/>
          <w:sz w:val="18"/>
        </w:rPr>
        <w:t xml:space="preserve"> </w:t>
      </w:r>
      <w:r>
        <w:rPr>
          <w:rFonts w:ascii="Times New Roman" w:eastAsia="Times New Roman"/>
          <w:color w:val="0000FF"/>
          <w:spacing w:val="-1"/>
          <w:sz w:val="18"/>
        </w:rPr>
        <w:t>C++</w:t>
      </w:r>
      <w:r>
        <w:rPr>
          <w:rFonts w:ascii="Times New Roman" w:eastAsia="Times New Roman"/>
          <w:color w:val="0000FF"/>
          <w:sz w:val="18"/>
        </w:rPr>
        <w:t xml:space="preserve"> </w:t>
      </w:r>
      <w:r>
        <w:rPr>
          <w:rFonts w:ascii="Times New Roman" w:eastAsia="Times New Roman"/>
          <w:color w:val="0000FF"/>
          <w:spacing w:val="-1"/>
          <w:sz w:val="18"/>
        </w:rPr>
        <w:t>Object</w:t>
      </w:r>
      <w:r>
        <w:rPr>
          <w:rFonts w:ascii="Times New Roman" w:eastAsia="Times New Roman"/>
          <w:color w:val="0000FF"/>
          <w:sz w:val="18"/>
        </w:rPr>
        <w:t xml:space="preserve"> Model</w:t>
      </w:r>
      <w:r>
        <w:rPr>
          <w:rFonts w:ascii="Times New Roman" w:eastAsia="Times New Roman"/>
          <w:color w:val="0000FF"/>
          <w:spacing w:val="47"/>
          <w:sz w:val="18"/>
        </w:rPr>
        <w:t xml:space="preserve"> </w:t>
      </w:r>
      <w:r>
        <w:rPr>
          <w:rFonts w:hint="eastAsia" w:ascii="宋体" w:eastAsia="宋体"/>
          <w:color w:val="0000FF"/>
          <w:sz w:val="18"/>
        </w:rPr>
        <w:t>迈向</w:t>
      </w:r>
      <w:r>
        <w:rPr>
          <w:rFonts w:hint="eastAsia" w:ascii="宋体" w:eastAsia="宋体"/>
          <w:color w:val="0000FF"/>
          <w:spacing w:val="1"/>
          <w:sz w:val="18"/>
        </w:rPr>
        <w:t xml:space="preserve"> </w:t>
      </w:r>
      <w:r>
        <w:rPr>
          <w:rFonts w:ascii="Times New Roman" w:eastAsia="Times New Roman"/>
          <w:color w:val="0000FF"/>
          <w:sz w:val="18"/>
        </w:rPr>
        <w:t>Component Object Model</w:t>
      </w:r>
      <w:r>
        <w:rPr>
          <w:rFonts w:ascii="Times New Roman" w:eastAsia="Times New Roman"/>
          <w:color w:val="0000FF"/>
          <w:sz w:val="18"/>
        </w:rPr>
        <w:tab/>
      </w:r>
      <w:r>
        <w:rPr>
          <w:rFonts w:ascii="Times New Roman" w:eastAsia="Times New Roman"/>
          <w:color w:val="0000FF"/>
          <w:sz w:val="18"/>
        </w:rPr>
        <w:t>/</w:t>
      </w:r>
      <w:r>
        <w:rPr>
          <w:rFonts w:ascii="Times New Roman" w:eastAsia="Times New Roman"/>
          <w:color w:val="0000FF"/>
          <w:spacing w:val="5"/>
          <w:sz w:val="18"/>
        </w:rPr>
        <w:t xml:space="preserve"> </w:t>
      </w:r>
      <w:r>
        <w:rPr>
          <w:rFonts w:ascii="Times New Roman" w:eastAsia="Times New Roman"/>
          <w:color w:val="0000FF"/>
          <w:sz w:val="18"/>
        </w:rPr>
        <w:t>299</w:t>
      </w:r>
    </w:p>
    <w:p>
      <w:pPr>
        <w:tabs>
          <w:tab w:val="left" w:pos="5299"/>
        </w:tabs>
        <w:spacing w:before="72"/>
        <w:ind w:left="0" w:right="1837" w:firstLine="0"/>
        <w:jc w:val="right"/>
        <w:rPr>
          <w:rFonts w:ascii="Times New Roman" w:eastAsia="Times New Roman"/>
          <w:sz w:val="18"/>
        </w:rPr>
      </w:pPr>
      <w:r>
        <w:rPr>
          <w:rFonts w:hint="eastAsia" w:ascii="宋体" w:eastAsia="宋体"/>
          <w:sz w:val="18"/>
        </w:rPr>
        <w:t>三套</w:t>
      </w:r>
      <w:r>
        <w:rPr>
          <w:rFonts w:hint="eastAsia" w:ascii="宋体" w:eastAsia="宋体"/>
          <w:spacing w:val="1"/>
          <w:sz w:val="18"/>
        </w:rPr>
        <w:t xml:space="preserve"> </w:t>
      </w:r>
      <w:r>
        <w:rPr>
          <w:rFonts w:ascii="Times New Roman" w:eastAsia="Times New Roman"/>
          <w:sz w:val="18"/>
        </w:rPr>
        <w:t>Object</w:t>
      </w:r>
      <w:r>
        <w:rPr>
          <w:rFonts w:ascii="Times New Roman" w:eastAsia="Times New Roman"/>
          <w:spacing w:val="-4"/>
          <w:sz w:val="18"/>
        </w:rPr>
        <w:t xml:space="preserve"> </w:t>
      </w:r>
      <w:r>
        <w:rPr>
          <w:rFonts w:ascii="Times New Roman" w:eastAsia="Times New Roman"/>
          <w:sz w:val="18"/>
        </w:rPr>
        <w:t>Model</w:t>
      </w:r>
      <w:r>
        <w:rPr>
          <w:rFonts w:ascii="Times New Roman" w:eastAsia="Times New Roman"/>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300</w:t>
      </w:r>
    </w:p>
    <w:p>
      <w:pPr>
        <w:tabs>
          <w:tab w:val="left" w:pos="6263"/>
        </w:tabs>
        <w:spacing w:before="67"/>
        <w:ind w:left="0" w:right="1837" w:firstLine="0"/>
        <w:jc w:val="right"/>
        <w:rPr>
          <w:rFonts w:ascii="Times New Roman" w:eastAsia="Times New Roman"/>
          <w:sz w:val="18"/>
        </w:rPr>
      </w:pPr>
      <w:r>
        <w:rPr>
          <w:rFonts w:ascii="Times New Roman" w:eastAsia="Times New Roman"/>
          <w:sz w:val="18"/>
        </w:rPr>
        <w:t>C++</w:t>
      </w:r>
      <w:r>
        <w:rPr>
          <w:rFonts w:ascii="Times New Roman" w:eastAsia="Times New Roman"/>
          <w:spacing w:val="1"/>
          <w:sz w:val="18"/>
        </w:rPr>
        <w:t xml:space="preserve"> </w:t>
      </w:r>
      <w:r>
        <w:rPr>
          <w:rFonts w:ascii="Times New Roman" w:eastAsia="Times New Roman"/>
          <w:sz w:val="18"/>
        </w:rPr>
        <w:t>Object</w:t>
      </w:r>
      <w:r>
        <w:rPr>
          <w:rFonts w:ascii="Times New Roman" w:eastAsia="Times New Roman"/>
          <w:spacing w:val="-5"/>
          <w:sz w:val="18"/>
        </w:rPr>
        <w:t xml:space="preserve"> </w:t>
      </w:r>
      <w:r>
        <w:rPr>
          <w:rFonts w:ascii="Times New Roman" w:eastAsia="Times New Roman"/>
          <w:sz w:val="18"/>
        </w:rPr>
        <w:t>Model</w:t>
      </w:r>
      <w:r>
        <w:rPr>
          <w:rFonts w:ascii="Times New Roman" w:eastAsia="Times New Roman"/>
          <w:spacing w:val="46"/>
          <w:sz w:val="18"/>
        </w:rPr>
        <w:t xml:space="preserve"> </w:t>
      </w:r>
      <w:r>
        <w:rPr>
          <w:rFonts w:hint="eastAsia" w:ascii="宋体" w:eastAsia="宋体"/>
          <w:sz w:val="18"/>
        </w:rPr>
        <w:t>所面临的问题</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301</w:t>
      </w:r>
    </w:p>
    <w:p>
      <w:pPr>
        <w:tabs>
          <w:tab w:val="left" w:pos="5299"/>
        </w:tabs>
        <w:spacing w:before="71"/>
        <w:ind w:left="0" w:right="1837" w:firstLine="0"/>
        <w:jc w:val="right"/>
        <w:rPr>
          <w:rFonts w:ascii="Times New Roman" w:eastAsia="Times New Roman"/>
          <w:sz w:val="18"/>
        </w:rPr>
      </w:pPr>
      <w:r>
        <w:rPr>
          <w:rFonts w:hint="eastAsia" w:ascii="宋体" w:eastAsia="宋体"/>
          <w:sz w:val="18"/>
        </w:rPr>
        <w:t>问题现场之一：新旧杂陈的</w:t>
      </w:r>
      <w:r>
        <w:rPr>
          <w:rFonts w:hint="eastAsia" w:ascii="宋体" w:eastAsia="宋体"/>
          <w:spacing w:val="-2"/>
          <w:sz w:val="18"/>
        </w:rPr>
        <w:t xml:space="preserve"> </w:t>
      </w:r>
      <w:r>
        <w:rPr>
          <w:rFonts w:ascii="Times New Roman" w:eastAsia="Times New Roman"/>
          <w:sz w:val="18"/>
        </w:rPr>
        <w:t>DLLs</w:t>
      </w:r>
      <w:r>
        <w:rPr>
          <w:rFonts w:ascii="Times New Roman" w:eastAsia="Times New Roman"/>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301</w:t>
      </w:r>
    </w:p>
    <w:p>
      <w:pPr>
        <w:tabs>
          <w:tab w:val="left" w:pos="5299"/>
        </w:tabs>
        <w:spacing w:before="67"/>
        <w:ind w:left="0" w:right="1837" w:firstLine="0"/>
        <w:jc w:val="right"/>
        <w:rPr>
          <w:rFonts w:ascii="Times New Roman" w:eastAsia="Times New Roman"/>
          <w:sz w:val="18"/>
        </w:rPr>
      </w:pPr>
      <w:r>
        <w:rPr>
          <w:rFonts w:hint="eastAsia" w:ascii="宋体" w:eastAsia="宋体"/>
          <w:sz w:val="18"/>
        </w:rPr>
        <w:t>问题现场之二：不定时炸弹</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302</w:t>
      </w:r>
    </w:p>
    <w:p>
      <w:pPr>
        <w:tabs>
          <w:tab w:val="left" w:pos="5299"/>
        </w:tabs>
        <w:spacing w:before="72"/>
        <w:ind w:left="0" w:right="1837" w:firstLine="0"/>
        <w:jc w:val="right"/>
        <w:rPr>
          <w:rFonts w:ascii="Times New Roman" w:eastAsia="Times New Roman"/>
          <w:sz w:val="18"/>
        </w:rPr>
      </w:pPr>
      <w:r>
        <w:rPr>
          <w:rFonts w:hint="eastAsia" w:ascii="宋体" w:eastAsia="宋体"/>
          <w:sz w:val="18"/>
        </w:rPr>
        <w:t>问题现场之三</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302</w:t>
      </w:r>
    </w:p>
    <w:p>
      <w:pPr>
        <w:tabs>
          <w:tab w:val="left" w:pos="5299"/>
        </w:tabs>
        <w:spacing w:before="67"/>
        <w:ind w:left="0" w:right="1837" w:firstLine="0"/>
        <w:jc w:val="right"/>
        <w:rPr>
          <w:rFonts w:ascii="Times New Roman" w:eastAsia="Times New Roman"/>
          <w:sz w:val="18"/>
        </w:rPr>
      </w:pPr>
      <w:r>
        <w:rPr>
          <w:rFonts w:hint="eastAsia" w:ascii="宋体" w:eastAsia="宋体"/>
          <w:sz w:val="18"/>
        </w:rPr>
        <w:t>问题现场之四</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302</w:t>
      </w:r>
    </w:p>
    <w:p>
      <w:pPr>
        <w:tabs>
          <w:tab w:val="left" w:pos="5299"/>
        </w:tabs>
        <w:spacing w:before="72"/>
        <w:ind w:left="0" w:right="1837" w:firstLine="0"/>
        <w:jc w:val="right"/>
        <w:rPr>
          <w:rFonts w:ascii="Times New Roman" w:eastAsia="Times New Roman"/>
          <w:sz w:val="18"/>
        </w:rPr>
      </w:pPr>
      <w:r>
        <w:rPr>
          <w:rFonts w:hint="eastAsia" w:ascii="宋体" w:eastAsia="宋体"/>
          <w:sz w:val="18"/>
        </w:rPr>
        <w:t>所谓动态联结</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303</w:t>
      </w:r>
    </w:p>
    <w:p>
      <w:pPr>
        <w:tabs>
          <w:tab w:val="left" w:pos="5299"/>
        </w:tabs>
        <w:spacing w:before="67"/>
        <w:ind w:left="0" w:right="1837" w:firstLine="0"/>
        <w:jc w:val="right"/>
        <w:rPr>
          <w:rFonts w:ascii="Times New Roman" w:eastAsia="Times New Roman"/>
          <w:sz w:val="18"/>
        </w:rPr>
      </w:pPr>
      <w:r>
        <w:rPr>
          <w:rFonts w:hint="eastAsia" w:ascii="宋体" w:eastAsia="宋体"/>
          <w:sz w:val="18"/>
        </w:rPr>
        <w:t>程序实例之一</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304</w:t>
      </w:r>
    </w:p>
    <w:p>
      <w:pPr>
        <w:tabs>
          <w:tab w:val="left" w:pos="5299"/>
        </w:tabs>
        <w:spacing w:before="72"/>
        <w:ind w:left="0" w:right="1837" w:firstLine="0"/>
        <w:jc w:val="right"/>
        <w:rPr>
          <w:rFonts w:ascii="Times New Roman" w:eastAsia="Times New Roman"/>
          <w:sz w:val="18"/>
        </w:rPr>
      </w:pPr>
      <w:r>
        <w:rPr>
          <w:rFonts w:hint="eastAsia" w:ascii="宋体" w:eastAsia="宋体"/>
          <w:sz w:val="18"/>
        </w:rPr>
        <w:t>执行结果</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307</w:t>
      </w:r>
    </w:p>
    <w:p>
      <w:pPr>
        <w:tabs>
          <w:tab w:val="left" w:pos="6263"/>
        </w:tabs>
        <w:spacing w:before="67"/>
        <w:ind w:left="0" w:right="1837" w:firstLine="0"/>
        <w:jc w:val="right"/>
        <w:rPr>
          <w:rFonts w:ascii="Times New Roman" w:eastAsia="Times New Roman"/>
          <w:sz w:val="18"/>
        </w:rPr>
      </w:pPr>
      <w:r>
        <w:rPr>
          <w:rFonts w:ascii="Times New Roman" w:eastAsia="Times New Roman"/>
          <w:sz w:val="18"/>
        </w:rPr>
        <w:t>C++</w:t>
      </w:r>
      <w:r>
        <w:rPr>
          <w:rFonts w:ascii="Times New Roman" w:eastAsia="Times New Roman"/>
          <w:spacing w:val="45"/>
          <w:sz w:val="18"/>
        </w:rPr>
        <w:t xml:space="preserve"> </w:t>
      </w:r>
      <w:r>
        <w:rPr>
          <w:rFonts w:hint="eastAsia" w:ascii="宋体" w:eastAsia="宋体"/>
          <w:sz w:val="18"/>
        </w:rPr>
        <w:t>缺乏二进制标准</w:t>
      </w:r>
      <w:r>
        <w:rPr>
          <w:rFonts w:hint="eastAsia" w:ascii="宋体" w:eastAsia="宋体"/>
          <w:sz w:val="18"/>
        </w:rPr>
        <w:tab/>
      </w:r>
      <w:r>
        <w:rPr>
          <w:rFonts w:ascii="Times New Roman" w:eastAsia="Times New Roman"/>
          <w:sz w:val="18"/>
        </w:rPr>
        <w:t>/</w:t>
      </w:r>
      <w:r>
        <w:rPr>
          <w:rFonts w:ascii="Times New Roman" w:eastAsia="Times New Roman"/>
          <w:spacing w:val="5"/>
          <w:sz w:val="18"/>
        </w:rPr>
        <w:t xml:space="preserve"> </w:t>
      </w:r>
      <w:r>
        <w:rPr>
          <w:rFonts w:ascii="Times New Roman" w:eastAsia="Times New Roman"/>
          <w:sz w:val="18"/>
        </w:rPr>
        <w:t>308</w:t>
      </w:r>
    </w:p>
    <w:p>
      <w:pPr>
        <w:tabs>
          <w:tab w:val="left" w:pos="5783"/>
        </w:tabs>
        <w:spacing w:before="71"/>
        <w:ind w:left="0" w:right="1837" w:firstLine="0"/>
        <w:jc w:val="right"/>
        <w:rPr>
          <w:rFonts w:ascii="Times New Roman" w:eastAsia="Times New Roman"/>
          <w:sz w:val="18"/>
        </w:rPr>
      </w:pPr>
      <w:r>
        <w:rPr>
          <w:rFonts w:ascii="Times New Roman" w:eastAsia="Times New Roman"/>
          <w:sz w:val="18"/>
        </w:rPr>
        <w:t>DLL</w:t>
      </w:r>
      <w:r>
        <w:rPr>
          <w:rFonts w:ascii="Times New Roman" w:eastAsia="Times New Roman"/>
          <w:spacing w:val="40"/>
          <w:sz w:val="18"/>
        </w:rPr>
        <w:t xml:space="preserve"> </w:t>
      </w:r>
      <w:r>
        <w:rPr>
          <w:rFonts w:hint="eastAsia" w:ascii="宋体" w:eastAsia="宋体"/>
          <w:sz w:val="18"/>
        </w:rPr>
        <w:t>和</w:t>
      </w:r>
      <w:r>
        <w:rPr>
          <w:rFonts w:hint="eastAsia" w:ascii="宋体" w:eastAsia="宋体"/>
          <w:spacing w:val="2"/>
          <w:sz w:val="18"/>
        </w:rPr>
        <w:t xml:space="preserve"> </w:t>
      </w:r>
      <w:r>
        <w:rPr>
          <w:rFonts w:ascii="Times New Roman" w:eastAsia="Times New Roman"/>
          <w:sz w:val="18"/>
        </w:rPr>
        <w:t>Client</w:t>
      </w:r>
      <w:r>
        <w:rPr>
          <w:rFonts w:ascii="Times New Roman" w:eastAsia="Times New Roman"/>
          <w:spacing w:val="43"/>
          <w:sz w:val="18"/>
        </w:rPr>
        <w:t xml:space="preserve"> </w:t>
      </w:r>
      <w:r>
        <w:rPr>
          <w:rFonts w:hint="eastAsia" w:ascii="宋体" w:eastAsia="宋体"/>
          <w:sz w:val="18"/>
        </w:rPr>
        <w:t>间的耦合（</w:t>
      </w:r>
      <w:r>
        <w:rPr>
          <w:rFonts w:ascii="Times New Roman" w:eastAsia="Times New Roman"/>
          <w:sz w:val="18"/>
        </w:rPr>
        <w:t>coupling</w:t>
      </w:r>
      <w:r>
        <w:rPr>
          <w:rFonts w:hint="eastAsia" w:ascii="宋体" w:eastAsia="宋体"/>
          <w:sz w:val="18"/>
        </w:rPr>
        <w:t>）关系</w:t>
      </w:r>
      <w:r>
        <w:rPr>
          <w:rFonts w:hint="eastAsia" w:ascii="宋体" w:eastAsia="宋体"/>
          <w:sz w:val="18"/>
        </w:rPr>
        <w:tab/>
      </w:r>
      <w:r>
        <w:rPr>
          <w:rFonts w:ascii="Times New Roman" w:eastAsia="Times New Roman"/>
          <w:sz w:val="18"/>
        </w:rPr>
        <w:t>/</w:t>
      </w:r>
      <w:r>
        <w:rPr>
          <w:rFonts w:ascii="Times New Roman" w:eastAsia="Times New Roman"/>
          <w:spacing w:val="5"/>
          <w:sz w:val="18"/>
        </w:rPr>
        <w:t xml:space="preserve"> </w:t>
      </w:r>
      <w:r>
        <w:rPr>
          <w:rFonts w:ascii="Times New Roman" w:eastAsia="Times New Roman"/>
          <w:sz w:val="18"/>
        </w:rPr>
        <w:t>311</w:t>
      </w:r>
    </w:p>
    <w:p>
      <w:pPr>
        <w:tabs>
          <w:tab w:val="left" w:pos="6263"/>
        </w:tabs>
        <w:spacing w:before="67"/>
        <w:ind w:left="0" w:right="1837" w:firstLine="0"/>
        <w:jc w:val="right"/>
        <w:rPr>
          <w:rFonts w:ascii="Times New Roman" w:eastAsia="Times New Roman"/>
          <w:sz w:val="18"/>
        </w:rPr>
      </w:pPr>
      <w:r>
        <w:rPr>
          <w:rFonts w:hint="eastAsia" w:ascii="宋体" w:eastAsia="宋体"/>
          <w:sz w:val="18"/>
        </w:rPr>
        <w:t>抽取一个界面（</w:t>
      </w:r>
      <w:r>
        <w:rPr>
          <w:rFonts w:ascii="Times New Roman" w:eastAsia="Times New Roman"/>
          <w:sz w:val="18"/>
        </w:rPr>
        <w:t>interface</w:t>
      </w:r>
      <w:r>
        <w:rPr>
          <w:rFonts w:hint="eastAsia" w:ascii="宋体" w:eastAsia="宋体"/>
          <w:sz w:val="18"/>
        </w:rPr>
        <w:t>）</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312</w:t>
      </w:r>
    </w:p>
    <w:p>
      <w:pPr>
        <w:tabs>
          <w:tab w:val="left" w:pos="7983"/>
        </w:tabs>
        <w:spacing w:before="72"/>
        <w:ind w:left="2684" w:right="0" w:firstLine="0"/>
        <w:jc w:val="left"/>
        <w:rPr>
          <w:rFonts w:ascii="Times New Roman" w:eastAsia="Times New Roman"/>
          <w:sz w:val="18"/>
        </w:rPr>
      </w:pPr>
      <w:r>
        <w:rPr>
          <w:rFonts w:hint="eastAsia" w:ascii="宋体" w:eastAsia="宋体"/>
          <w:sz w:val="18"/>
        </w:rPr>
        <w:t>程序实例之二</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315</w:t>
      </w:r>
    </w:p>
    <w:p>
      <w:pPr>
        <w:tabs>
          <w:tab w:val="left" w:pos="7983"/>
        </w:tabs>
        <w:spacing w:before="67"/>
        <w:ind w:left="2684" w:right="0" w:firstLine="0"/>
        <w:jc w:val="left"/>
        <w:rPr>
          <w:rFonts w:ascii="Times New Roman" w:eastAsia="Times New Roman"/>
          <w:sz w:val="18"/>
        </w:rPr>
      </w:pPr>
      <w:r>
        <w:rPr>
          <w:rFonts w:hint="eastAsia" w:ascii="宋体" w:eastAsia="宋体"/>
          <w:sz w:val="18"/>
        </w:rPr>
        <w:t>执行结果</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318</w:t>
      </w:r>
    </w:p>
    <w:p>
      <w:pPr>
        <w:tabs>
          <w:tab w:val="left" w:pos="7983"/>
        </w:tabs>
        <w:spacing w:before="72"/>
        <w:ind w:left="2684" w:right="0" w:firstLine="0"/>
        <w:jc w:val="left"/>
        <w:rPr>
          <w:rFonts w:ascii="Times New Roman" w:eastAsia="Times New Roman"/>
          <w:sz w:val="18"/>
        </w:rPr>
      </w:pPr>
      <w:r>
        <w:rPr>
          <w:rFonts w:hint="eastAsia" w:ascii="宋体" w:eastAsia="宋体"/>
          <w:sz w:val="18"/>
        </w:rPr>
        <w:t>执行时期载入</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319</w:t>
      </w:r>
    </w:p>
    <w:p>
      <w:pPr>
        <w:tabs>
          <w:tab w:val="left" w:pos="6263"/>
        </w:tabs>
        <w:spacing w:before="67"/>
        <w:ind w:left="0" w:right="1837" w:firstLine="0"/>
        <w:jc w:val="right"/>
        <w:rPr>
          <w:rFonts w:ascii="Times New Roman" w:eastAsia="Times New Roman"/>
          <w:sz w:val="18"/>
        </w:rPr>
      </w:pPr>
      <w:r>
        <w:rPr>
          <w:rFonts w:ascii="Times New Roman" w:eastAsia="Times New Roman"/>
          <w:sz w:val="18"/>
        </w:rPr>
        <w:t>Classes</w:t>
      </w:r>
      <w:r>
        <w:rPr>
          <w:rFonts w:ascii="Times New Roman" w:eastAsia="Times New Roman"/>
          <w:spacing w:val="46"/>
          <w:sz w:val="18"/>
        </w:rPr>
        <w:t xml:space="preserve"> </w:t>
      </w:r>
      <w:r>
        <w:rPr>
          <w:rFonts w:hint="eastAsia" w:ascii="宋体" w:eastAsia="宋体"/>
          <w:sz w:val="18"/>
        </w:rPr>
        <w:t>的扩展性</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321</w:t>
      </w:r>
    </w:p>
    <w:p>
      <w:pPr>
        <w:tabs>
          <w:tab w:val="left" w:pos="5299"/>
        </w:tabs>
        <w:spacing w:before="72"/>
        <w:ind w:left="0" w:right="1837" w:firstLine="0"/>
        <w:jc w:val="right"/>
        <w:rPr>
          <w:rFonts w:ascii="Times New Roman" w:eastAsia="Times New Roman"/>
          <w:sz w:val="18"/>
        </w:rPr>
      </w:pPr>
      <w:r>
        <w:rPr>
          <w:rFonts w:hint="eastAsia" w:ascii="宋体" w:eastAsia="宋体"/>
          <w:sz w:val="18"/>
        </w:rPr>
        <w:t>扩展办法之一</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322</w:t>
      </w:r>
    </w:p>
    <w:p>
      <w:pPr>
        <w:tabs>
          <w:tab w:val="left" w:pos="5299"/>
        </w:tabs>
        <w:spacing w:before="67"/>
        <w:ind w:left="0" w:right="1837" w:firstLine="0"/>
        <w:jc w:val="right"/>
        <w:rPr>
          <w:rFonts w:ascii="Times New Roman" w:eastAsia="Times New Roman"/>
          <w:sz w:val="18"/>
        </w:rPr>
      </w:pPr>
      <w:r>
        <w:rPr>
          <w:rFonts w:hint="eastAsia" w:ascii="宋体" w:eastAsia="宋体"/>
          <w:sz w:val="18"/>
        </w:rPr>
        <w:t>扩展办法之二</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322</w:t>
      </w:r>
    </w:p>
    <w:p>
      <w:pPr>
        <w:tabs>
          <w:tab w:val="left" w:pos="6263"/>
        </w:tabs>
        <w:spacing w:before="71"/>
        <w:ind w:left="0" w:right="1837" w:firstLine="0"/>
        <w:jc w:val="right"/>
        <w:rPr>
          <w:rFonts w:ascii="Times New Roman" w:eastAsia="Times New Roman"/>
          <w:sz w:val="18"/>
        </w:rPr>
      </w:pPr>
      <w:r>
        <w:rPr>
          <w:rFonts w:hint="eastAsia" w:ascii="宋体" w:eastAsia="宋体"/>
          <w:sz w:val="18"/>
        </w:rPr>
        <w:t>物件生命的管理</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327</w:t>
      </w:r>
    </w:p>
    <w:p>
      <w:pPr>
        <w:tabs>
          <w:tab w:val="left" w:pos="6263"/>
        </w:tabs>
        <w:spacing w:before="67"/>
        <w:ind w:left="0" w:right="1837" w:firstLine="0"/>
        <w:jc w:val="right"/>
        <w:rPr>
          <w:rFonts w:ascii="Times New Roman" w:eastAsia="Times New Roman"/>
          <w:sz w:val="18"/>
        </w:rPr>
      </w:pPr>
      <w:r>
        <w:rPr>
          <w:rFonts w:hint="eastAsia" w:ascii="宋体" w:eastAsia="宋体"/>
          <w:sz w:val="18"/>
        </w:rPr>
        <w:t>程序总整理，</w:t>
      </w:r>
      <w:r>
        <w:rPr>
          <w:rFonts w:ascii="Times New Roman" w:eastAsia="Times New Roman"/>
          <w:sz w:val="18"/>
        </w:rPr>
        <w:t>IUnknown</w:t>
      </w:r>
      <w:r>
        <w:rPr>
          <w:rFonts w:ascii="Times New Roman" w:eastAsia="Times New Roman"/>
          <w:spacing w:val="46"/>
          <w:sz w:val="18"/>
        </w:rPr>
        <w:t xml:space="preserve"> </w:t>
      </w:r>
      <w:r>
        <w:rPr>
          <w:rFonts w:hint="eastAsia" w:ascii="宋体" w:eastAsia="宋体"/>
          <w:sz w:val="18"/>
        </w:rPr>
        <w:t>现身</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331</w:t>
      </w:r>
    </w:p>
    <w:p>
      <w:pPr>
        <w:tabs>
          <w:tab w:val="left" w:pos="5299"/>
        </w:tabs>
        <w:spacing w:before="72"/>
        <w:ind w:left="0" w:right="1837" w:firstLine="0"/>
        <w:jc w:val="right"/>
        <w:rPr>
          <w:rFonts w:ascii="Times New Roman" w:eastAsia="Times New Roman"/>
          <w:sz w:val="18"/>
        </w:rPr>
      </w:pPr>
      <w:r>
        <w:rPr>
          <w:rFonts w:ascii="Times New Roman" w:eastAsia="Times New Roman"/>
          <w:sz w:val="18"/>
        </w:rPr>
        <w:t>COM</w:t>
      </w:r>
      <w:r>
        <w:rPr>
          <w:rFonts w:ascii="Times New Roman" w:eastAsia="Times New Roman"/>
          <w:spacing w:val="46"/>
          <w:sz w:val="18"/>
        </w:rPr>
        <w:t xml:space="preserve"> </w:t>
      </w:r>
      <w:r>
        <w:rPr>
          <w:rFonts w:hint="eastAsia" w:ascii="宋体" w:eastAsia="宋体"/>
          <w:sz w:val="18"/>
        </w:rPr>
        <w:t>只是一份规格</w:t>
      </w:r>
      <w:r>
        <w:rPr>
          <w:rFonts w:hint="eastAsia" w:ascii="宋体" w:eastAsia="宋体"/>
          <w:sz w:val="18"/>
        </w:rPr>
        <w:tab/>
      </w:r>
      <w:r>
        <w:rPr>
          <w:rFonts w:ascii="Times New Roman" w:eastAsia="Times New Roman"/>
          <w:sz w:val="18"/>
        </w:rPr>
        <w:t>/</w:t>
      </w:r>
      <w:r>
        <w:rPr>
          <w:rFonts w:ascii="Times New Roman" w:eastAsia="Times New Roman"/>
          <w:spacing w:val="5"/>
          <w:sz w:val="18"/>
        </w:rPr>
        <w:t xml:space="preserve"> </w:t>
      </w:r>
      <w:r>
        <w:rPr>
          <w:rFonts w:ascii="Times New Roman" w:eastAsia="Times New Roman"/>
          <w:sz w:val="18"/>
        </w:rPr>
        <w:t>331</w:t>
      </w:r>
    </w:p>
    <w:p>
      <w:pPr>
        <w:tabs>
          <w:tab w:val="left" w:pos="6263"/>
        </w:tabs>
        <w:spacing w:before="67"/>
        <w:ind w:left="0" w:right="117" w:firstLine="0"/>
        <w:jc w:val="center"/>
        <w:rPr>
          <w:rFonts w:ascii="Times New Roman" w:eastAsia="Times New Roman"/>
          <w:sz w:val="18"/>
        </w:rPr>
      </w:pPr>
      <w:r>
        <w:rPr>
          <w:rFonts w:hint="eastAsia" w:ascii="宋体" w:eastAsia="宋体"/>
          <w:sz w:val="18"/>
        </w:rPr>
        <w:t>接下去的路</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332</w:t>
      </w:r>
    </w:p>
    <w:p>
      <w:pPr>
        <w:tabs>
          <w:tab w:val="left" w:pos="6263"/>
        </w:tabs>
        <w:spacing w:before="72"/>
        <w:ind w:left="0" w:right="117" w:firstLine="0"/>
        <w:jc w:val="center"/>
        <w:rPr>
          <w:rFonts w:ascii="Times New Roman" w:eastAsia="Times New Roman"/>
          <w:sz w:val="18"/>
        </w:rPr>
      </w:pPr>
      <w:r>
        <w:rPr>
          <w:rFonts w:hint="eastAsia" w:ascii="宋体" w:eastAsia="宋体"/>
          <w:sz w:val="18"/>
        </w:rPr>
        <w:t>程序实例之三</w:t>
      </w:r>
      <w:r>
        <w:rPr>
          <w:rFonts w:hint="eastAsia" w:ascii="宋体" w:eastAsia="宋体"/>
          <w:sz w:val="18"/>
        </w:rPr>
        <w:tab/>
      </w:r>
      <w:r>
        <w:rPr>
          <w:rFonts w:ascii="Times New Roman" w:eastAsia="Times New Roman"/>
          <w:sz w:val="18"/>
        </w:rPr>
        <w:t>/</w:t>
      </w:r>
      <w:r>
        <w:rPr>
          <w:rFonts w:ascii="Times New Roman" w:eastAsia="Times New Roman"/>
          <w:spacing w:val="4"/>
          <w:sz w:val="18"/>
        </w:rPr>
        <w:t xml:space="preserve"> </w:t>
      </w:r>
      <w:r>
        <w:rPr>
          <w:rFonts w:ascii="Times New Roman" w:eastAsia="Times New Roman"/>
          <w:sz w:val="18"/>
        </w:rPr>
        <w:t>334</w:t>
      </w:r>
    </w:p>
    <w:p>
      <w:pPr>
        <w:pStyle w:val="11"/>
        <w:spacing w:before="2"/>
        <w:rPr>
          <w:rFonts w:ascii="Times New Roman"/>
          <w:sz w:val="24"/>
        </w:rPr>
      </w:pPr>
    </w:p>
    <w:p>
      <w:pPr>
        <w:tabs>
          <w:tab w:val="left" w:pos="6263"/>
        </w:tabs>
        <w:spacing w:before="0"/>
        <w:ind w:left="0" w:right="1837" w:firstLine="0"/>
        <w:jc w:val="right"/>
        <w:rPr>
          <w:rFonts w:ascii="Times New Roman" w:eastAsia="Times New Roman"/>
          <w:sz w:val="18"/>
        </w:rPr>
      </w:pPr>
      <w:r>
        <w:rPr>
          <w:rFonts w:hint="eastAsia" w:ascii="宋体" w:eastAsia="宋体"/>
          <w:sz w:val="18"/>
        </w:rPr>
        <w:t>附</w:t>
      </w:r>
      <w:r>
        <w:rPr>
          <w:rFonts w:hint="eastAsia" w:ascii="宋体" w:eastAsia="宋体"/>
          <w:spacing w:val="43"/>
          <w:sz w:val="18"/>
        </w:rPr>
        <w:t>录</w:t>
      </w:r>
      <w:r>
        <w:rPr>
          <w:rFonts w:ascii="Times New Roman" w:eastAsia="Times New Roman"/>
          <w:sz w:val="18"/>
        </w:rPr>
        <w:t xml:space="preserve">A  </w:t>
      </w:r>
      <w:r>
        <w:rPr>
          <w:rFonts w:ascii="Times New Roman" w:eastAsia="Times New Roman"/>
          <w:spacing w:val="38"/>
          <w:sz w:val="18"/>
        </w:rPr>
        <w:t xml:space="preserve"> </w:t>
      </w:r>
      <w:r>
        <w:rPr>
          <w:rFonts w:hint="eastAsia" w:ascii="宋体" w:eastAsia="宋体"/>
          <w:sz w:val="18"/>
        </w:rPr>
        <w:t>参考书目（</w:t>
      </w:r>
      <w:r>
        <w:rPr>
          <w:rFonts w:ascii="Times New Roman" w:eastAsia="Times New Roman"/>
          <w:sz w:val="18"/>
        </w:rPr>
        <w:t>Bibliography</w:t>
      </w:r>
      <w:r>
        <w:rPr>
          <w:rFonts w:hint="eastAsia" w:ascii="宋体" w:eastAsia="宋体"/>
          <w:sz w:val="18"/>
        </w:rPr>
        <w:t>）</w:t>
      </w:r>
      <w:r>
        <w:rPr>
          <w:rFonts w:hint="eastAsia" w:ascii="宋体" w:eastAsia="宋体"/>
          <w:sz w:val="18"/>
        </w:rPr>
        <w:tab/>
      </w:r>
      <w:r>
        <w:rPr>
          <w:rFonts w:ascii="Times New Roman" w:eastAsia="Times New Roman"/>
          <w:sz w:val="18"/>
        </w:rPr>
        <w:t>/</w:t>
      </w:r>
      <w:r>
        <w:rPr>
          <w:rFonts w:ascii="Times New Roman" w:eastAsia="Times New Roman"/>
          <w:spacing w:val="5"/>
          <w:sz w:val="18"/>
        </w:rPr>
        <w:t xml:space="preserve"> </w:t>
      </w:r>
      <w:r>
        <w:rPr>
          <w:rFonts w:ascii="Times New Roman" w:eastAsia="Times New Roman"/>
          <w:sz w:val="18"/>
        </w:rPr>
        <w:t>339</w:t>
      </w:r>
    </w:p>
    <w:p>
      <w:pPr>
        <w:tabs>
          <w:tab w:val="left" w:pos="6263"/>
        </w:tabs>
        <w:spacing w:before="67"/>
        <w:ind w:left="0" w:right="117" w:firstLine="0"/>
        <w:jc w:val="center"/>
        <w:rPr>
          <w:rFonts w:ascii="Times New Roman" w:hAnsi="Times New Roman" w:eastAsia="Times New Roman"/>
          <w:sz w:val="18"/>
        </w:rPr>
      </w:pPr>
      <w:r>
        <w:rPr>
          <w:rFonts w:hint="eastAsia" w:ascii="宋体" w:hAnsi="宋体" w:eastAsia="宋体"/>
          <w:sz w:val="18"/>
        </w:rPr>
        <w:t>附录Ｂ</w:t>
      </w:r>
      <w:r>
        <w:rPr>
          <w:rFonts w:hint="eastAsia" w:ascii="宋体" w:hAnsi="宋体" w:eastAsia="宋体"/>
          <w:spacing w:val="94"/>
          <w:sz w:val="18"/>
        </w:rPr>
        <w:t xml:space="preserve"> </w:t>
      </w:r>
      <w:r>
        <w:rPr>
          <w:rFonts w:ascii="Times New Roman" w:hAnsi="Times New Roman" w:eastAsia="Times New Roman"/>
          <w:sz w:val="18"/>
        </w:rPr>
        <w:t>C++</w:t>
      </w:r>
      <w:r>
        <w:rPr>
          <w:rFonts w:ascii="Times New Roman" w:hAnsi="Times New Roman" w:eastAsia="Times New Roman"/>
          <w:spacing w:val="44"/>
          <w:sz w:val="18"/>
        </w:rPr>
        <w:t xml:space="preserve"> </w:t>
      </w:r>
      <w:r>
        <w:rPr>
          <w:rFonts w:hint="eastAsia" w:ascii="宋体" w:hAnsi="宋体" w:eastAsia="宋体"/>
          <w:sz w:val="18"/>
        </w:rPr>
        <w:t>的爱恋与沉迷</w:t>
      </w:r>
      <w:r>
        <w:rPr>
          <w:rFonts w:hint="eastAsia" w:ascii="宋体" w:hAnsi="宋体" w:eastAsia="宋体"/>
          <w:spacing w:val="-3"/>
          <w:sz w:val="18"/>
        </w:rPr>
        <w:t xml:space="preserve"> </w:t>
      </w:r>
      <w:r>
        <w:rPr>
          <w:rFonts w:ascii="Times New Roman" w:hAnsi="Times New Roman" w:eastAsia="Times New Roman"/>
          <w:sz w:val="18"/>
        </w:rPr>
        <w:t xml:space="preserve">/  </w:t>
      </w:r>
      <w:r>
        <w:rPr>
          <w:rFonts w:hint="eastAsia" w:ascii="宋体" w:hAnsi="宋体" w:eastAsia="宋体"/>
          <w:sz w:val="18"/>
        </w:rPr>
        <w:t>侯捷</w:t>
      </w:r>
      <w:r>
        <w:rPr>
          <w:rFonts w:ascii="Wingdings" w:hAnsi="Wingdings" w:eastAsia="Wingdings"/>
          <w:sz w:val="18"/>
        </w:rPr>
        <w:t></w:t>
      </w:r>
      <w:r>
        <w:rPr>
          <w:rFonts w:hint="eastAsia" w:ascii="宋体" w:hAnsi="宋体" w:eastAsia="宋体"/>
          <w:sz w:val="18"/>
        </w:rPr>
        <w:t>无责任书评</w:t>
      </w:r>
      <w:r>
        <w:rPr>
          <w:rFonts w:hint="eastAsia" w:ascii="宋体" w:hAnsi="宋体" w:eastAsia="宋体"/>
          <w:sz w:val="18"/>
        </w:rPr>
        <w:tab/>
      </w:r>
      <w:r>
        <w:rPr>
          <w:rFonts w:ascii="Times New Roman" w:hAnsi="Times New Roman" w:eastAsia="Times New Roman"/>
          <w:sz w:val="18"/>
        </w:rPr>
        <w:t>/</w:t>
      </w:r>
      <w:r>
        <w:rPr>
          <w:rFonts w:ascii="Times New Roman" w:hAnsi="Times New Roman" w:eastAsia="Times New Roman"/>
          <w:spacing w:val="4"/>
          <w:sz w:val="18"/>
        </w:rPr>
        <w:t xml:space="preserve"> </w:t>
      </w:r>
      <w:r>
        <w:rPr>
          <w:rFonts w:ascii="Times New Roman" w:hAnsi="Times New Roman" w:eastAsia="Times New Roman"/>
          <w:sz w:val="18"/>
        </w:rPr>
        <w:t>341</w:t>
      </w:r>
    </w:p>
    <w:p>
      <w:pPr>
        <w:pStyle w:val="11"/>
        <w:rPr>
          <w:rFonts w:ascii="Times New Roman"/>
          <w:sz w:val="20"/>
        </w:rPr>
      </w:pPr>
    </w:p>
    <w:p>
      <w:pPr>
        <w:pStyle w:val="11"/>
        <w:spacing w:before="4"/>
        <w:rPr>
          <w:rFonts w:ascii="Times New Roman"/>
          <w:sz w:val="21"/>
        </w:rPr>
      </w:pPr>
    </w:p>
    <w:p>
      <w:pPr>
        <w:spacing w:before="0"/>
        <w:ind w:left="5943" w:right="0" w:firstLine="0"/>
        <w:jc w:val="left"/>
        <w:rPr>
          <w:rFonts w:hint="eastAsia" w:ascii="宋体" w:eastAsia="宋体"/>
          <w:sz w:val="16"/>
        </w:rPr>
      </w:pPr>
      <w:r>
        <w:rPr>
          <w:rFonts w:hint="eastAsia" w:ascii="宋体" w:eastAsia="宋体"/>
          <w:color w:val="0000FF"/>
          <w:w w:val="95"/>
          <w:sz w:val="16"/>
        </w:rPr>
        <w:t>多型与虚拟（</w:t>
      </w:r>
      <w:r>
        <w:rPr>
          <w:rFonts w:ascii="Times New Roman" w:eastAsia="Times New Roman"/>
          <w:i/>
          <w:color w:val="0000FF"/>
          <w:w w:val="95"/>
          <w:sz w:val="16"/>
        </w:rPr>
        <w:t>Polymorphism</w:t>
      </w:r>
      <w:r>
        <w:rPr>
          <w:rFonts w:ascii="Times New Roman" w:eastAsia="Times New Roman"/>
          <w:i/>
          <w:color w:val="0000FF"/>
          <w:spacing w:val="54"/>
          <w:sz w:val="16"/>
        </w:rPr>
        <w:t xml:space="preserve"> </w:t>
      </w:r>
      <w:r>
        <w:rPr>
          <w:rFonts w:ascii="Times New Roman" w:eastAsia="Times New Roman"/>
          <w:i/>
          <w:color w:val="0000FF"/>
          <w:w w:val="95"/>
          <w:sz w:val="16"/>
        </w:rPr>
        <w:t>in</w:t>
      </w:r>
      <w:r>
        <w:rPr>
          <w:rFonts w:ascii="Times New Roman" w:eastAsia="Times New Roman"/>
          <w:i/>
          <w:color w:val="0000FF"/>
          <w:spacing w:val="57"/>
          <w:sz w:val="16"/>
        </w:rPr>
        <w:t xml:space="preserve"> </w:t>
      </w:r>
      <w:r>
        <w:rPr>
          <w:rFonts w:ascii="Times New Roman" w:eastAsia="Times New Roman"/>
          <w:i/>
          <w:color w:val="0000FF"/>
          <w:w w:val="95"/>
          <w:sz w:val="16"/>
        </w:rPr>
        <w:t>C++</w:t>
      </w:r>
      <w:r>
        <w:rPr>
          <w:rFonts w:hint="eastAsia" w:ascii="宋体" w:eastAsia="宋体"/>
          <w:color w:val="0000FF"/>
          <w:w w:val="95"/>
          <w:sz w:val="16"/>
        </w:rPr>
        <w:t>）</w:t>
      </w:r>
    </w:p>
    <w:p>
      <w:pPr>
        <w:spacing w:after="0"/>
        <w:jc w:val="left"/>
        <w:rPr>
          <w:rFonts w:hint="eastAsia" w:ascii="宋体" w:eastAsia="宋体"/>
          <w:sz w:val="16"/>
        </w:rPr>
        <w:sectPr>
          <w:pgSz w:w="10320" w:h="13220"/>
          <w:pgMar w:top="580" w:right="80" w:bottom="280" w:left="40" w:header="720" w:footer="720" w:gutter="0"/>
          <w:cols w:space="720" w:num="1"/>
        </w:sectPr>
      </w:pPr>
    </w:p>
    <w:p>
      <w:pPr>
        <w:pStyle w:val="11"/>
        <w:tabs>
          <w:tab w:val="right" w:pos="8521"/>
        </w:tabs>
        <w:spacing w:before="69"/>
        <w:ind w:left="1719"/>
        <w:rPr>
          <w:rFonts w:ascii="Times New Roman" w:eastAsia="Times New Roman"/>
          <w:sz w:val="18"/>
        </w:rPr>
      </w:pPr>
      <w:r>
        <w:pict>
          <v:rect id="_x0000_s1044" o:spid="_x0000_s1044" o:spt="1" style="position:absolute;left:0pt;margin-left:86.55pt;margin-top:19.15pt;height:0.7pt;width:342.95pt;mso-position-horizontal-relative:page;mso-wrap-distance-bottom:0pt;mso-wrap-distance-top:0pt;z-index:-251400192;mso-width-relative:page;mso-height-relative:page;" fillcolor="#000000" filled="t" stroked="f" coordsize="21600,21600">
            <v:path/>
            <v:fill on="t" focussize="0,0"/>
            <v:stroke on="f"/>
            <v:imagedata o:title=""/>
            <o:lock v:ext="edit"/>
            <w10:wrap type="topAndBottom"/>
          </v:rect>
        </w:pict>
      </w:r>
      <w:r>
        <w:rPr>
          <w:rFonts w:hint="eastAsia" w:ascii="宋体" w:eastAsia="宋体"/>
          <w:position w:val="1"/>
        </w:rPr>
        <w:t>导</w:t>
      </w:r>
      <w:r>
        <w:rPr>
          <w:rFonts w:hint="eastAsia" w:ascii="宋体" w:eastAsia="宋体"/>
          <w:spacing w:val="-5"/>
          <w:position w:val="1"/>
        </w:rPr>
        <w:t xml:space="preserve"> </w:t>
      </w:r>
      <w:r>
        <w:rPr>
          <w:rFonts w:hint="eastAsia" w:ascii="宋体" w:eastAsia="宋体"/>
          <w:position w:val="1"/>
        </w:rPr>
        <w:t>读</w:t>
      </w:r>
      <w:r>
        <w:rPr>
          <w:rFonts w:ascii="Times New Roman" w:eastAsia="Times New Roman"/>
          <w:position w:val="1"/>
        </w:rPr>
        <w:tab/>
      </w:r>
      <w:r>
        <w:rPr>
          <w:rFonts w:ascii="Times New Roman" w:eastAsia="Times New Roman"/>
          <w:sz w:val="18"/>
        </w:rPr>
        <w:t>1</w:t>
      </w: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spacing w:before="8"/>
        <w:rPr>
          <w:rFonts w:ascii="Times New Roman"/>
          <w:sz w:val="17"/>
        </w:rPr>
      </w:pPr>
    </w:p>
    <w:p>
      <w:pPr>
        <w:spacing w:before="1"/>
        <w:ind w:left="0" w:right="1688" w:firstLine="0"/>
        <w:jc w:val="right"/>
        <w:rPr>
          <w:rFonts w:hint="eastAsia" w:ascii="宋体" w:eastAsia="宋体"/>
          <w:sz w:val="48"/>
        </w:rPr>
      </w:pPr>
      <w:r>
        <w:rPr>
          <w:rFonts w:hint="eastAsia" w:ascii="宋体" w:eastAsia="宋体"/>
          <w:spacing w:val="10"/>
          <w:w w:val="120"/>
          <w:sz w:val="48"/>
        </w:rPr>
        <w:t>导 读</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3"/>
        <w:rPr>
          <w:rFonts w:ascii="宋体"/>
          <w:sz w:val="20"/>
        </w:rPr>
      </w:pPr>
    </w:p>
    <w:p>
      <w:pPr>
        <w:spacing w:before="66" w:line="374" w:lineRule="auto"/>
        <w:ind w:left="1719" w:right="1664" w:firstLine="0"/>
        <w:jc w:val="both"/>
        <w:rPr>
          <w:rFonts w:hint="eastAsia" w:ascii="宋体" w:eastAsia="宋体"/>
          <w:sz w:val="18"/>
        </w:rPr>
      </w:pPr>
      <w:r>
        <w:rPr>
          <w:rFonts w:hint="eastAsia" w:ascii="宋体" w:eastAsia="宋体"/>
          <w:spacing w:val="-1"/>
          <w:sz w:val="18"/>
        </w:rPr>
        <w:t>本书在章节的启承转合上有密切的配合，所以并不建议你做跳跃式阅读。从第一页循序看到最后一页，是我以为比较好的方式。当然如果你对于某些主题十分熟稔，可以快速</w:t>
      </w:r>
      <w:r>
        <w:rPr>
          <w:rFonts w:hint="eastAsia" w:ascii="宋体" w:eastAsia="宋体"/>
          <w:sz w:val="18"/>
        </w:rPr>
        <w:t>掠过进入下一主题。</w:t>
      </w:r>
    </w:p>
    <w:p>
      <w:pPr>
        <w:pStyle w:val="11"/>
        <w:spacing w:before="7"/>
        <w:rPr>
          <w:rFonts w:ascii="宋体"/>
          <w:sz w:val="26"/>
        </w:rPr>
      </w:pPr>
    </w:p>
    <w:p>
      <w:pPr>
        <w:pStyle w:val="6"/>
        <w:rPr>
          <w:rFonts w:hint="eastAsia" w:ascii="宋体" w:eastAsia="宋体"/>
        </w:rPr>
      </w:pPr>
      <w:r>
        <w:rPr>
          <w:rFonts w:hint="eastAsia" w:ascii="宋体" w:eastAsia="宋体"/>
          <w:spacing w:val="11"/>
          <w:w w:val="110"/>
        </w:rPr>
        <w:t>读者基础</w:t>
      </w:r>
    </w:p>
    <w:p>
      <w:pPr>
        <w:pStyle w:val="11"/>
        <w:spacing w:before="1"/>
        <w:rPr>
          <w:rFonts w:ascii="宋体"/>
          <w:sz w:val="19"/>
        </w:rPr>
      </w:pPr>
    </w:p>
    <w:p>
      <w:pPr>
        <w:spacing w:before="0" w:line="374" w:lineRule="auto"/>
        <w:ind w:left="1719" w:right="1664" w:firstLine="0"/>
        <w:jc w:val="both"/>
        <w:rPr>
          <w:rFonts w:hint="eastAsia" w:ascii="宋体" w:eastAsia="宋体"/>
          <w:sz w:val="18"/>
        </w:rPr>
      </w:pPr>
      <w:r>
        <w:rPr>
          <w:rFonts w:hint="eastAsia" w:ascii="宋体" w:eastAsia="宋体"/>
          <w:spacing w:val="-1"/>
          <w:sz w:val="18"/>
        </w:rPr>
        <w:t xml:space="preserve">你需要一些 </w:t>
      </w:r>
      <w:r>
        <w:rPr>
          <w:rFonts w:ascii="Times New Roman" w:eastAsia="Times New Roman"/>
          <w:sz w:val="18"/>
        </w:rPr>
        <w:t>C+</w:t>
      </w:r>
      <w:r>
        <w:rPr>
          <w:rFonts w:ascii="Times New Roman" w:eastAsia="Times New Roman"/>
          <w:spacing w:val="19"/>
          <w:sz w:val="18"/>
        </w:rPr>
        <w:t xml:space="preserve">+ </w:t>
      </w:r>
      <w:r>
        <w:rPr>
          <w:rFonts w:hint="eastAsia" w:ascii="宋体" w:eastAsia="宋体"/>
          <w:sz w:val="18"/>
        </w:rPr>
        <w:t xml:space="preserve">语言基础，以及程序设计领域的某种程度的经验。这种经验很难加以量化，你可试着找出本书各主题中你最感兴趣或最有心得的一部份，试阅 </w:t>
      </w:r>
      <w:r>
        <w:rPr>
          <w:rFonts w:ascii="Times New Roman" w:eastAsia="Times New Roman"/>
          <w:sz w:val="18"/>
        </w:rPr>
        <w:t>3~5</w:t>
      </w:r>
      <w:r>
        <w:rPr>
          <w:rFonts w:ascii="Times New Roman" w:eastAsia="Times New Roman"/>
          <w:spacing w:val="12"/>
          <w:sz w:val="18"/>
        </w:rPr>
        <w:t xml:space="preserve"> </w:t>
      </w:r>
      <w:r>
        <w:rPr>
          <w:rFonts w:hint="eastAsia" w:ascii="宋体" w:eastAsia="宋体"/>
          <w:sz w:val="18"/>
        </w:rPr>
        <w:t>页。如果读来可喜，有所领悟，就带回家去吧。</w:t>
      </w:r>
    </w:p>
    <w:p>
      <w:pPr>
        <w:pStyle w:val="11"/>
        <w:spacing w:before="7"/>
        <w:rPr>
          <w:rFonts w:ascii="宋体"/>
          <w:sz w:val="26"/>
        </w:rPr>
      </w:pPr>
    </w:p>
    <w:p>
      <w:pPr>
        <w:pStyle w:val="6"/>
        <w:rPr>
          <w:rFonts w:hint="eastAsia" w:ascii="宋体" w:eastAsia="宋体"/>
        </w:rPr>
      </w:pPr>
      <w:r>
        <w:rPr>
          <w:rFonts w:hint="eastAsia" w:ascii="宋体" w:eastAsia="宋体"/>
          <w:spacing w:val="11"/>
          <w:w w:val="110"/>
        </w:rPr>
        <w:t>章节划分</w:t>
      </w:r>
    </w:p>
    <w:p>
      <w:pPr>
        <w:pStyle w:val="11"/>
        <w:rPr>
          <w:rFonts w:ascii="宋体"/>
          <w:sz w:val="19"/>
        </w:rPr>
      </w:pPr>
    </w:p>
    <w:p>
      <w:pPr>
        <w:spacing w:before="1"/>
        <w:ind w:left="1719" w:right="0" w:firstLine="0"/>
        <w:jc w:val="left"/>
        <w:rPr>
          <w:rFonts w:hint="eastAsia" w:ascii="宋体" w:eastAsia="宋体"/>
          <w:sz w:val="18"/>
        </w:rPr>
      </w:pPr>
      <w:r>
        <w:rPr>
          <w:rFonts w:hint="eastAsia" w:ascii="宋体" w:eastAsia="宋体"/>
          <w:sz w:val="18"/>
        </w:rPr>
        <w:t>本书共分六章：</w:t>
      </w:r>
    </w:p>
    <w:p>
      <w:pPr>
        <w:pStyle w:val="11"/>
        <w:rPr>
          <w:rFonts w:ascii="宋体"/>
          <w:sz w:val="18"/>
        </w:rPr>
      </w:pPr>
    </w:p>
    <w:p>
      <w:pPr>
        <w:pStyle w:val="15"/>
        <w:numPr>
          <w:ilvl w:val="0"/>
          <w:numId w:val="2"/>
        </w:numPr>
        <w:tabs>
          <w:tab w:val="left" w:pos="2004"/>
        </w:tabs>
        <w:spacing w:before="138" w:after="0" w:line="240" w:lineRule="auto"/>
        <w:ind w:left="2003" w:right="0" w:hanging="285"/>
        <w:jc w:val="left"/>
        <w:rPr>
          <w:sz w:val="18"/>
        </w:rPr>
      </w:pPr>
      <w:r>
        <w:rPr>
          <w:spacing w:val="-24"/>
          <w:sz w:val="18"/>
        </w:rPr>
        <w:t xml:space="preserve">第 </w:t>
      </w:r>
      <w:r>
        <w:rPr>
          <w:rFonts w:ascii="Times New Roman" w:hAnsi="Times New Roman" w:eastAsia="Times New Roman"/>
          <w:sz w:val="18"/>
        </w:rPr>
        <w:t>1</w:t>
      </w:r>
      <w:r>
        <w:rPr>
          <w:rFonts w:ascii="Times New Roman" w:hAnsi="Times New Roman" w:eastAsia="Times New Roman"/>
          <w:spacing w:val="-2"/>
          <w:sz w:val="18"/>
        </w:rPr>
        <w:t xml:space="preserve"> </w:t>
      </w:r>
      <w:r>
        <w:rPr>
          <w:spacing w:val="46"/>
          <w:sz w:val="18"/>
        </w:rPr>
        <w:t xml:space="preserve">章 </w:t>
      </w:r>
      <w:r>
        <w:rPr>
          <w:rFonts w:ascii="Times New Roman" w:hAnsi="Times New Roman" w:eastAsia="Times New Roman"/>
          <w:sz w:val="18"/>
        </w:rPr>
        <w:t>Classes</w:t>
      </w:r>
      <w:r>
        <w:rPr>
          <w:rFonts w:ascii="Times New Roman" w:hAnsi="Times New Roman" w:eastAsia="Times New Roman"/>
          <w:spacing w:val="47"/>
          <w:sz w:val="18"/>
        </w:rPr>
        <w:t xml:space="preserve"> </w:t>
      </w:r>
      <w:r>
        <w:rPr>
          <w:sz w:val="18"/>
        </w:rPr>
        <w:t>语法和语意</w:t>
      </w:r>
    </w:p>
    <w:p>
      <w:pPr>
        <w:pStyle w:val="11"/>
        <w:spacing w:before="6"/>
        <w:rPr>
          <w:rFonts w:ascii="宋体"/>
          <w:sz w:val="19"/>
        </w:rPr>
      </w:pPr>
    </w:p>
    <w:p>
      <w:pPr>
        <w:spacing w:before="0" w:line="374" w:lineRule="auto"/>
        <w:ind w:left="1719" w:right="1664" w:firstLine="0"/>
        <w:jc w:val="both"/>
        <w:rPr>
          <w:rFonts w:hint="eastAsia" w:ascii="宋体" w:eastAsia="宋体"/>
          <w:sz w:val="18"/>
        </w:rPr>
      </w:pPr>
      <w:r>
        <w:rPr>
          <w:rFonts w:hint="eastAsia" w:ascii="宋体" w:eastAsia="宋体"/>
          <w:spacing w:val="-1"/>
          <w:sz w:val="18"/>
        </w:rPr>
        <w:t xml:space="preserve">本章所有内容都围绕着 </w:t>
      </w:r>
      <w:r>
        <w:rPr>
          <w:rFonts w:ascii="Times New Roman" w:eastAsia="Times New Roman"/>
          <w:sz w:val="18"/>
        </w:rPr>
        <w:t>C+</w:t>
      </w:r>
      <w:r>
        <w:rPr>
          <w:rFonts w:ascii="Times New Roman" w:eastAsia="Times New Roman"/>
          <w:spacing w:val="-3"/>
          <w:sz w:val="18"/>
        </w:rPr>
        <w:t xml:space="preserve">+ </w:t>
      </w:r>
      <w:r>
        <w:rPr>
          <w:rFonts w:ascii="Times New Roman" w:eastAsia="Times New Roman"/>
          <w:sz w:val="18"/>
        </w:rPr>
        <w:t>classes</w:t>
      </w:r>
      <w:r>
        <w:rPr>
          <w:rFonts w:ascii="Times New Roman" w:eastAsia="Times New Roman"/>
          <w:spacing w:val="42"/>
          <w:sz w:val="18"/>
        </w:rPr>
        <w:t xml:space="preserve"> </w:t>
      </w:r>
      <w:r>
        <w:rPr>
          <w:rFonts w:hint="eastAsia" w:ascii="宋体" w:eastAsia="宋体"/>
          <w:spacing w:val="-1"/>
          <w:sz w:val="18"/>
        </w:rPr>
        <w:t xml:space="preserve">打转。本章对 </w:t>
      </w:r>
      <w:r>
        <w:rPr>
          <w:rFonts w:ascii="Times New Roman" w:eastAsia="Times New Roman"/>
          <w:sz w:val="18"/>
        </w:rPr>
        <w:t>C+</w:t>
      </w:r>
      <w:r>
        <w:rPr>
          <w:rFonts w:ascii="Times New Roman" w:eastAsia="Times New Roman"/>
          <w:spacing w:val="-1"/>
          <w:sz w:val="18"/>
        </w:rPr>
        <w:t xml:space="preserve">+ </w:t>
      </w:r>
      <w:r>
        <w:rPr>
          <w:rFonts w:ascii="Times New Roman" w:eastAsia="Times New Roman"/>
          <w:sz w:val="18"/>
        </w:rPr>
        <w:t>Classes</w:t>
      </w:r>
      <w:r>
        <w:rPr>
          <w:rFonts w:ascii="Times New Roman" w:eastAsia="Times New Roman"/>
          <w:spacing w:val="39"/>
          <w:sz w:val="18"/>
        </w:rPr>
        <w:t xml:space="preserve"> </w:t>
      </w:r>
      <w:r>
        <w:rPr>
          <w:rFonts w:hint="eastAsia" w:ascii="宋体" w:eastAsia="宋体"/>
          <w:sz w:val="18"/>
        </w:rPr>
        <w:t>的重要性质做了一个梗概描述，算是搭起你（读者）和我（作者）</w:t>
      </w:r>
      <w:r>
        <w:rPr>
          <w:rFonts w:hint="eastAsia" w:ascii="宋体" w:eastAsia="宋体"/>
          <w:spacing w:val="-1"/>
          <w:sz w:val="18"/>
        </w:rPr>
        <w:t xml:space="preserve">之间的共识。这些 </w:t>
      </w:r>
      <w:r>
        <w:rPr>
          <w:rFonts w:ascii="Times New Roman" w:eastAsia="Times New Roman"/>
          <w:sz w:val="18"/>
        </w:rPr>
        <w:t>C+</w:t>
      </w:r>
      <w:r>
        <w:rPr>
          <w:rFonts w:ascii="Times New Roman" w:eastAsia="Times New Roman"/>
          <w:spacing w:val="19"/>
          <w:sz w:val="18"/>
        </w:rPr>
        <w:t xml:space="preserve">+ </w:t>
      </w:r>
      <w:r>
        <w:rPr>
          <w:rFonts w:hint="eastAsia" w:ascii="宋体" w:eastAsia="宋体"/>
          <w:sz w:val="18"/>
        </w:rPr>
        <w:t>语法和语意大部份都是后续章节需要用到的。小部份虽然与后续章节无关，却是</w:t>
      </w:r>
    </w:p>
    <w:p>
      <w:pPr>
        <w:pStyle w:val="11"/>
        <w:spacing w:before="10"/>
        <w:rPr>
          <w:rFonts w:ascii="宋体"/>
          <w:sz w:val="18"/>
        </w:rPr>
      </w:pPr>
    </w:p>
    <w:p>
      <w:pPr>
        <w:pStyle w:val="15"/>
        <w:numPr>
          <w:ilvl w:val="0"/>
          <w:numId w:val="2"/>
        </w:numPr>
        <w:tabs>
          <w:tab w:val="left" w:pos="2004"/>
        </w:tabs>
        <w:spacing w:before="0" w:after="0" w:line="240" w:lineRule="auto"/>
        <w:ind w:left="2003" w:right="0" w:hanging="285"/>
        <w:jc w:val="left"/>
        <w:rPr>
          <w:sz w:val="18"/>
        </w:rPr>
      </w:pPr>
      <w:r>
        <w:rPr>
          <w:spacing w:val="-24"/>
          <w:sz w:val="18"/>
        </w:rPr>
        <w:t xml:space="preserve">第 </w:t>
      </w:r>
      <w:r>
        <w:rPr>
          <w:rFonts w:ascii="Times New Roman" w:hAnsi="Times New Roman" w:eastAsia="Times New Roman"/>
          <w:sz w:val="18"/>
        </w:rPr>
        <w:t>2</w:t>
      </w:r>
      <w:r>
        <w:rPr>
          <w:rFonts w:ascii="Times New Roman" w:hAnsi="Times New Roman" w:eastAsia="Times New Roman"/>
          <w:spacing w:val="-2"/>
          <w:sz w:val="18"/>
        </w:rPr>
        <w:t xml:space="preserve"> </w:t>
      </w:r>
      <w:r>
        <w:rPr>
          <w:spacing w:val="46"/>
          <w:sz w:val="18"/>
        </w:rPr>
        <w:t xml:space="preserve">章 </w:t>
      </w:r>
      <w:r>
        <w:rPr>
          <w:rFonts w:ascii="Times New Roman" w:hAnsi="Times New Roman" w:eastAsia="Times New Roman"/>
          <w:sz w:val="18"/>
        </w:rPr>
        <w:t>C</w:t>
      </w:r>
      <w:r>
        <w:rPr>
          <w:rFonts w:ascii="Times New Roman" w:hAnsi="Times New Roman" w:eastAsia="Times New Roman"/>
          <w:spacing w:val="14"/>
          <w:sz w:val="18"/>
        </w:rPr>
        <w:t xml:space="preserve">++ </w:t>
      </w:r>
      <w:r>
        <w:rPr>
          <w:sz w:val="18"/>
        </w:rPr>
        <w:t>物件模型（</w:t>
      </w:r>
      <w:r>
        <w:rPr>
          <w:rFonts w:ascii="Times New Roman" w:hAnsi="Times New Roman" w:eastAsia="Times New Roman"/>
          <w:sz w:val="18"/>
        </w:rPr>
        <w:t>C++ Object Model</w:t>
      </w:r>
      <w:r>
        <w:rPr>
          <w:sz w:val="18"/>
        </w:rPr>
        <w:t>）</w:t>
      </w:r>
    </w:p>
    <w:p>
      <w:pPr>
        <w:pStyle w:val="11"/>
        <w:spacing w:before="6"/>
        <w:rPr>
          <w:rFonts w:ascii="宋体"/>
          <w:sz w:val="19"/>
        </w:rPr>
      </w:pPr>
    </w:p>
    <w:p>
      <w:pPr>
        <w:spacing w:before="0"/>
        <w:ind w:left="1719" w:right="0" w:firstLine="0"/>
        <w:jc w:val="left"/>
        <w:rPr>
          <w:rFonts w:ascii="Times New Roman" w:eastAsia="Times New Roman"/>
          <w:sz w:val="18"/>
        </w:rPr>
      </w:pPr>
      <w:r>
        <w:rPr>
          <w:rFonts w:ascii="Times New Roman" w:eastAsia="Times New Roman"/>
          <w:spacing w:val="-3"/>
          <w:sz w:val="18"/>
        </w:rPr>
        <w:t>C+</w:t>
      </w:r>
      <w:r>
        <w:rPr>
          <w:rFonts w:ascii="Times New Roman" w:eastAsia="Times New Roman"/>
          <w:spacing w:val="4"/>
          <w:sz w:val="18"/>
        </w:rPr>
        <w:t xml:space="preserve">+ </w:t>
      </w:r>
      <w:r>
        <w:rPr>
          <w:rFonts w:hint="eastAsia" w:ascii="宋体" w:eastAsia="宋体"/>
          <w:spacing w:val="-3"/>
          <w:sz w:val="18"/>
        </w:rPr>
        <w:t>物件模型的技术涵盖范围很广，本章只挑选和「多型与虚拟」有关的两大主题：</w:t>
      </w:r>
      <w:r>
        <w:rPr>
          <w:rFonts w:ascii="Times New Roman" w:eastAsia="Times New Roman"/>
          <w:spacing w:val="-2"/>
          <w:sz w:val="18"/>
        </w:rPr>
        <w:t>(1)</w:t>
      </w:r>
    </w:p>
    <w:p>
      <w:pPr>
        <w:pStyle w:val="11"/>
        <w:rPr>
          <w:rFonts w:ascii="Times New Roman"/>
          <w:sz w:val="20"/>
        </w:rPr>
      </w:pPr>
    </w:p>
    <w:p>
      <w:pPr>
        <w:pStyle w:val="11"/>
        <w:spacing w:before="3"/>
        <w:rPr>
          <w:rFonts w:ascii="Times New Roman"/>
          <w:sz w:val="27"/>
        </w:rPr>
      </w:pPr>
    </w:p>
    <w:p>
      <w:pPr>
        <w:spacing w:before="81"/>
        <w:ind w:left="5929" w:right="0" w:firstLine="0"/>
        <w:jc w:val="left"/>
        <w:rPr>
          <w:rFonts w:hint="eastAsia" w:ascii="宋体" w:eastAsia="宋体"/>
          <w:sz w:val="16"/>
        </w:rPr>
      </w:pPr>
      <w:r>
        <w:rPr>
          <w:rFonts w:hint="eastAsia" w:ascii="宋体" w:eastAsia="宋体"/>
          <w:color w:val="0000FF"/>
          <w:w w:val="95"/>
          <w:sz w:val="16"/>
        </w:rPr>
        <w:t>多型與虛擬（</w:t>
      </w:r>
      <w:r>
        <w:rPr>
          <w:rFonts w:ascii="Times New Roman" w:eastAsia="Times New Roman"/>
          <w:i/>
          <w:color w:val="0000FF"/>
          <w:w w:val="95"/>
          <w:sz w:val="16"/>
        </w:rPr>
        <w:t>Polymorphism</w:t>
      </w:r>
      <w:r>
        <w:rPr>
          <w:rFonts w:ascii="Times New Roman" w:eastAsia="Times New Roman"/>
          <w:i/>
          <w:color w:val="0000FF"/>
          <w:spacing w:val="54"/>
          <w:sz w:val="16"/>
        </w:rPr>
        <w:t xml:space="preserve"> </w:t>
      </w:r>
      <w:r>
        <w:rPr>
          <w:rFonts w:ascii="Times New Roman" w:eastAsia="Times New Roman"/>
          <w:i/>
          <w:color w:val="0000FF"/>
          <w:w w:val="95"/>
          <w:sz w:val="16"/>
        </w:rPr>
        <w:t>in</w:t>
      </w:r>
      <w:r>
        <w:rPr>
          <w:rFonts w:ascii="Times New Roman" w:eastAsia="Times New Roman"/>
          <w:i/>
          <w:color w:val="0000FF"/>
          <w:spacing w:val="57"/>
          <w:sz w:val="16"/>
        </w:rPr>
        <w:t xml:space="preserve"> </w:t>
      </w:r>
      <w:r>
        <w:rPr>
          <w:rFonts w:ascii="Times New Roman" w:eastAsia="Times New Roman"/>
          <w:i/>
          <w:color w:val="0000FF"/>
          <w:w w:val="95"/>
          <w:sz w:val="16"/>
        </w:rPr>
        <w:t>C++</w:t>
      </w:r>
      <w:r>
        <w:rPr>
          <w:rFonts w:hint="eastAsia" w:ascii="宋体" w:eastAsia="宋体"/>
          <w:color w:val="0000FF"/>
          <w:w w:val="95"/>
          <w:sz w:val="16"/>
        </w:rPr>
        <w:t>）</w:t>
      </w:r>
    </w:p>
    <w:p>
      <w:pPr>
        <w:spacing w:after="0"/>
        <w:jc w:val="left"/>
        <w:rPr>
          <w:rFonts w:hint="eastAsia" w:ascii="宋体" w:eastAsia="宋体"/>
          <w:sz w:val="16"/>
        </w:rPr>
        <w:sectPr>
          <w:pgSz w:w="10320" w:h="13220"/>
          <w:pgMar w:top="580" w:right="80" w:bottom="280" w:left="40" w:header="720" w:footer="720" w:gutter="0"/>
          <w:cols w:space="720" w:num="1"/>
        </w:sectPr>
      </w:pPr>
    </w:p>
    <w:p>
      <w:pPr>
        <w:tabs>
          <w:tab w:val="left" w:pos="8123"/>
        </w:tabs>
        <w:spacing w:before="69"/>
        <w:ind w:left="1719" w:right="0" w:firstLine="0"/>
        <w:jc w:val="left"/>
        <w:rPr>
          <w:rFonts w:hint="eastAsia" w:ascii="宋体" w:eastAsia="宋体"/>
          <w:sz w:val="16"/>
        </w:rPr>
      </w:pPr>
      <w:r>
        <w:pict>
          <v:rect id="_x0000_s1045" o:spid="_x0000_s1045" o:spt="1" style="position:absolute;left:0pt;margin-left:86.55pt;margin-top:19.15pt;height:0.7pt;width:342.95pt;mso-position-horizontal-relative:page;mso-wrap-distance-bottom:0pt;mso-wrap-distance-top:0pt;z-index:-251400192;mso-width-relative:page;mso-height-relative:page;" fillcolor="#000000" filled="t" stroked="f" coordsize="21600,21600">
            <v:path/>
            <v:fill on="t" focussize="0,0"/>
            <v:stroke on="f"/>
            <v:imagedata o:title=""/>
            <o:lock v:ext="edit"/>
            <w10:wrap type="topAndBottom"/>
          </v:rect>
        </w:pict>
      </w:r>
      <w:r>
        <w:rPr>
          <w:rFonts w:ascii="Times New Roman" w:eastAsia="Times New Roman"/>
          <w:sz w:val="18"/>
        </w:rPr>
        <w:t>2</w:t>
      </w:r>
      <w:r>
        <w:rPr>
          <w:rFonts w:ascii="Times New Roman" w:eastAsia="Times New Roman"/>
          <w:sz w:val="18"/>
        </w:rPr>
        <w:tab/>
      </w:r>
      <w:r>
        <w:rPr>
          <w:rFonts w:hint="eastAsia" w:ascii="宋体" w:eastAsia="宋体"/>
          <w:spacing w:val="-2"/>
          <w:position w:val="1"/>
          <w:sz w:val="16"/>
        </w:rPr>
        <w:t>導 讀</w:t>
      </w:r>
    </w:p>
    <w:p>
      <w:pPr>
        <w:pStyle w:val="11"/>
        <w:spacing w:before="4"/>
        <w:rPr>
          <w:rFonts w:ascii="宋体"/>
          <w:sz w:val="29"/>
        </w:rPr>
      </w:pPr>
    </w:p>
    <w:p>
      <w:pPr>
        <w:spacing w:before="82" w:line="374" w:lineRule="auto"/>
        <w:ind w:left="1719" w:right="1664" w:firstLine="0"/>
        <w:jc w:val="both"/>
        <w:rPr>
          <w:rFonts w:hint="eastAsia" w:ascii="宋体" w:eastAsia="宋体"/>
          <w:sz w:val="18"/>
        </w:rPr>
      </w:pPr>
      <w:r>
        <w:rPr>
          <w:rFonts w:hint="eastAsia" w:ascii="宋体" w:eastAsia="宋体"/>
          <w:sz w:val="18"/>
        </w:rPr>
        <w:t>物件实体的布局，</w:t>
      </w:r>
      <w:r>
        <w:rPr>
          <w:rFonts w:ascii="Times New Roman" w:eastAsia="Times New Roman"/>
          <w:sz w:val="18"/>
        </w:rPr>
        <w:t>(2</w:t>
      </w:r>
      <w:r>
        <w:rPr>
          <w:rFonts w:ascii="Times New Roman" w:eastAsia="Times New Roman"/>
          <w:spacing w:val="19"/>
          <w:sz w:val="18"/>
        </w:rPr>
        <w:t xml:space="preserve">) </w:t>
      </w:r>
      <w:r>
        <w:rPr>
          <w:rFonts w:hint="eastAsia" w:ascii="宋体" w:eastAsia="宋体"/>
          <w:sz w:val="18"/>
        </w:rPr>
        <w:t>虚拟机制的底层架构（</w:t>
      </w:r>
      <w:r>
        <w:rPr>
          <w:rFonts w:ascii="Times New Roman" w:eastAsia="Times New Roman"/>
          <w:sz w:val="18"/>
        </w:rPr>
        <w:t>vptr</w:t>
      </w:r>
      <w:r>
        <w:rPr>
          <w:rFonts w:ascii="Times New Roman" w:eastAsia="Times New Roman"/>
          <w:spacing w:val="39"/>
          <w:sz w:val="18"/>
        </w:rPr>
        <w:t xml:space="preserve"> </w:t>
      </w:r>
      <w:r>
        <w:rPr>
          <w:rFonts w:hint="eastAsia" w:ascii="宋体" w:eastAsia="宋体"/>
          <w:spacing w:val="-2"/>
          <w:sz w:val="18"/>
        </w:rPr>
        <w:t xml:space="preserve">和 </w:t>
      </w:r>
      <w:r>
        <w:rPr>
          <w:rFonts w:ascii="Times New Roman" w:eastAsia="Times New Roman"/>
          <w:sz w:val="18"/>
        </w:rPr>
        <w:t>vtbl</w:t>
      </w:r>
      <w:r>
        <w:rPr>
          <w:rFonts w:hint="eastAsia" w:ascii="宋体" w:eastAsia="宋体"/>
          <w:sz w:val="18"/>
        </w:rPr>
        <w:t>）。这一章可以为你扎下非常</w:t>
      </w:r>
      <w:r>
        <w:rPr>
          <w:rFonts w:hint="eastAsia" w:ascii="宋体" w:eastAsia="宋体"/>
          <w:spacing w:val="-1"/>
          <w:sz w:val="18"/>
        </w:rPr>
        <w:t>好的底层基础，使你在面对一个虚拟函式时，清楚知道它如何被唤起、它的额外负担是</w:t>
      </w:r>
      <w:r>
        <w:rPr>
          <w:rFonts w:hint="eastAsia" w:ascii="宋体" w:eastAsia="宋体"/>
          <w:sz w:val="18"/>
        </w:rPr>
        <w:t>什么、以及为什么能够靠它达到多型的终极目标。</w:t>
      </w:r>
    </w:p>
    <w:p>
      <w:pPr>
        <w:pStyle w:val="11"/>
        <w:spacing w:before="10"/>
        <w:rPr>
          <w:rFonts w:ascii="宋体"/>
          <w:sz w:val="18"/>
        </w:rPr>
      </w:pPr>
    </w:p>
    <w:p>
      <w:pPr>
        <w:pStyle w:val="15"/>
        <w:numPr>
          <w:ilvl w:val="0"/>
          <w:numId w:val="2"/>
        </w:numPr>
        <w:tabs>
          <w:tab w:val="left" w:pos="2004"/>
        </w:tabs>
        <w:spacing w:before="0" w:after="0" w:line="240" w:lineRule="auto"/>
        <w:ind w:left="2003" w:right="0" w:hanging="285"/>
        <w:jc w:val="left"/>
        <w:rPr>
          <w:sz w:val="18"/>
        </w:rPr>
      </w:pPr>
      <w:r>
        <w:rPr>
          <w:spacing w:val="-1"/>
          <w:sz w:val="18"/>
        </w:rPr>
        <w:t>第三章 型别转换</w:t>
      </w:r>
      <w:r>
        <w:rPr>
          <w:sz w:val="18"/>
        </w:rPr>
        <w:t>（</w:t>
      </w:r>
      <w:r>
        <w:rPr>
          <w:rFonts w:ascii="Times New Roman" w:hAnsi="Times New Roman" w:eastAsia="Times New Roman"/>
          <w:sz w:val="18"/>
        </w:rPr>
        <w:t>Type</w:t>
      </w:r>
      <w:r>
        <w:rPr>
          <w:rFonts w:ascii="Times New Roman" w:hAnsi="Times New Roman" w:eastAsia="Times New Roman"/>
          <w:spacing w:val="2"/>
          <w:sz w:val="18"/>
        </w:rPr>
        <w:t xml:space="preserve"> </w:t>
      </w:r>
      <w:r>
        <w:rPr>
          <w:rFonts w:ascii="Times New Roman" w:hAnsi="Times New Roman" w:eastAsia="Times New Roman"/>
          <w:sz w:val="18"/>
        </w:rPr>
        <w:t>Casting</w:t>
      </w:r>
      <w:r>
        <w:rPr>
          <w:sz w:val="18"/>
        </w:rPr>
        <w:t>）</w:t>
      </w:r>
    </w:p>
    <w:p>
      <w:pPr>
        <w:pStyle w:val="11"/>
        <w:spacing w:before="6"/>
        <w:rPr>
          <w:rFonts w:ascii="宋体"/>
          <w:sz w:val="19"/>
        </w:rPr>
      </w:pPr>
    </w:p>
    <w:p>
      <w:pPr>
        <w:spacing w:before="0" w:line="374" w:lineRule="auto"/>
        <w:ind w:left="1719" w:right="1661" w:firstLine="0"/>
        <w:jc w:val="both"/>
        <w:rPr>
          <w:rFonts w:hint="eastAsia" w:ascii="宋体" w:eastAsia="宋体"/>
          <w:sz w:val="18"/>
        </w:rPr>
      </w:pPr>
      <w:r>
        <w:rPr>
          <w:rFonts w:hint="eastAsia" w:ascii="宋体" w:eastAsia="宋体"/>
          <w:sz w:val="18"/>
        </w:rPr>
        <w:t xml:space="preserve">一旦引入多型，物件指标就必须考虑 </w:t>
      </w:r>
      <w:r>
        <w:rPr>
          <w:rFonts w:ascii="Times New Roman" w:eastAsia="Times New Roman"/>
          <w:sz w:val="18"/>
        </w:rPr>
        <w:t>type-safe</w:t>
      </w:r>
      <w:r>
        <w:rPr>
          <w:rFonts w:ascii="Times New Roman" w:eastAsia="Times New Roman"/>
          <w:spacing w:val="19"/>
          <w:sz w:val="18"/>
        </w:rPr>
        <w:t xml:space="preserve"> </w:t>
      </w:r>
      <w:r>
        <w:rPr>
          <w:rFonts w:hint="eastAsia" w:ascii="宋体" w:eastAsia="宋体"/>
          <w:spacing w:val="2"/>
          <w:sz w:val="18"/>
        </w:rPr>
        <w:t xml:space="preserve">的问题。本章介绍 </w:t>
      </w:r>
      <w:r>
        <w:rPr>
          <w:rFonts w:ascii="Times New Roman" w:eastAsia="Times New Roman"/>
          <w:sz w:val="18"/>
        </w:rPr>
        <w:t>C+</w:t>
      </w:r>
      <w:r>
        <w:rPr>
          <w:rFonts w:ascii="Times New Roman" w:eastAsia="Times New Roman"/>
          <w:spacing w:val="5"/>
          <w:sz w:val="18"/>
        </w:rPr>
        <w:t xml:space="preserve">+ </w:t>
      </w:r>
      <w:r>
        <w:rPr>
          <w:rFonts w:hint="eastAsia" w:ascii="宋体" w:eastAsia="宋体"/>
          <w:sz w:val="18"/>
        </w:rPr>
        <w:t>的三个转型运</w:t>
      </w:r>
      <w:r>
        <w:rPr>
          <w:rFonts w:hint="eastAsia" w:ascii="宋体" w:eastAsia="宋体"/>
          <w:spacing w:val="-1"/>
          <w:sz w:val="18"/>
        </w:rPr>
        <w:t xml:space="preserve">算子，并把焦点放在和 </w:t>
      </w:r>
      <w:r>
        <w:rPr>
          <w:rFonts w:ascii="Times New Roman" w:eastAsia="Times New Roman"/>
          <w:sz w:val="18"/>
        </w:rPr>
        <w:t>RTTI</w:t>
      </w:r>
      <w:r>
        <w:rPr>
          <w:rFonts w:ascii="Times New Roman" w:eastAsia="Times New Roman"/>
          <w:spacing w:val="35"/>
          <w:sz w:val="18"/>
        </w:rPr>
        <w:t xml:space="preserve"> </w:t>
      </w:r>
      <w:r>
        <w:rPr>
          <w:rFonts w:hint="eastAsia" w:ascii="宋体" w:eastAsia="宋体"/>
          <w:spacing w:val="-2"/>
          <w:sz w:val="18"/>
        </w:rPr>
        <w:t xml:space="preserve">有关的 </w:t>
      </w:r>
      <w:r>
        <w:rPr>
          <w:rFonts w:ascii="Times New Roman" w:eastAsia="Times New Roman"/>
          <w:i/>
          <w:sz w:val="18"/>
        </w:rPr>
        <w:t>dynamic_cast</w:t>
      </w:r>
      <w:r>
        <w:rPr>
          <w:rFonts w:ascii="Times New Roman" w:eastAsia="Times New Roman"/>
          <w:i/>
          <w:spacing w:val="40"/>
          <w:sz w:val="18"/>
        </w:rPr>
        <w:t xml:space="preserve"> </w:t>
      </w:r>
      <w:r>
        <w:rPr>
          <w:rFonts w:hint="eastAsia" w:ascii="宋体" w:eastAsia="宋体"/>
          <w:sz w:val="18"/>
        </w:rPr>
        <w:t xml:space="preserve">运算子身上。本章也介绍了 </w:t>
      </w:r>
      <w:r>
        <w:rPr>
          <w:rFonts w:ascii="Times New Roman" w:eastAsia="Times New Roman"/>
          <w:sz w:val="18"/>
        </w:rPr>
        <w:t>C/C++</w:t>
      </w:r>
      <w:r>
        <w:rPr>
          <w:rFonts w:ascii="Times New Roman" w:eastAsia="Times New Roman"/>
          <w:spacing w:val="-42"/>
          <w:sz w:val="18"/>
        </w:rPr>
        <w:t xml:space="preserve"> </w:t>
      </w:r>
      <w:r>
        <w:rPr>
          <w:rFonts w:ascii="Times New Roman" w:eastAsia="Times New Roman"/>
          <w:sz w:val="18"/>
        </w:rPr>
        <w:t>Standard</w:t>
      </w:r>
      <w:r>
        <w:rPr>
          <w:rFonts w:ascii="Times New Roman" w:eastAsia="Times New Roman"/>
          <w:spacing w:val="10"/>
          <w:sz w:val="18"/>
        </w:rPr>
        <w:t xml:space="preserve"> </w:t>
      </w:r>
      <w:r>
        <w:rPr>
          <w:rFonts w:hint="eastAsia" w:ascii="宋体" w:eastAsia="宋体"/>
          <w:spacing w:val="4"/>
          <w:sz w:val="18"/>
        </w:rPr>
        <w:t xml:space="preserve">的 </w:t>
      </w:r>
      <w:r>
        <w:rPr>
          <w:rFonts w:ascii="Times New Roman" w:eastAsia="Times New Roman"/>
          <w:spacing w:val="4"/>
          <w:sz w:val="18"/>
        </w:rPr>
        <w:t xml:space="preserve"># </w:t>
      </w:r>
      <w:r>
        <w:rPr>
          <w:rFonts w:hint="eastAsia" w:ascii="宋体" w:eastAsia="宋体"/>
          <w:spacing w:val="1"/>
          <w:sz w:val="18"/>
        </w:rPr>
        <w:t xml:space="preserve">和 </w:t>
      </w:r>
      <w:r>
        <w:rPr>
          <w:rFonts w:ascii="Times New Roman" w:eastAsia="Times New Roman"/>
          <w:spacing w:val="3"/>
          <w:sz w:val="18"/>
        </w:rPr>
        <w:t xml:space="preserve">## </w:t>
      </w:r>
      <w:r>
        <w:rPr>
          <w:rFonts w:hint="eastAsia" w:ascii="宋体" w:eastAsia="宋体"/>
          <w:sz w:val="18"/>
        </w:rPr>
        <w:t>运算子（或者你可以称它们为编译器前置处理器），帮助我们利用巨集让编译器为我们「写程序」。</w:t>
      </w:r>
      <w:r>
        <w:rPr>
          <w:rFonts w:ascii="Times New Roman" w:eastAsia="Times New Roman"/>
          <w:spacing w:val="15"/>
          <w:sz w:val="18"/>
        </w:rPr>
        <w:t xml:space="preserve"># </w:t>
      </w:r>
      <w:r>
        <w:rPr>
          <w:rFonts w:hint="eastAsia" w:ascii="宋体" w:eastAsia="宋体"/>
          <w:spacing w:val="-7"/>
          <w:sz w:val="18"/>
        </w:rPr>
        <w:t xml:space="preserve">和 </w:t>
      </w:r>
      <w:r>
        <w:rPr>
          <w:rFonts w:ascii="Times New Roman" w:eastAsia="Times New Roman"/>
          <w:spacing w:val="10"/>
          <w:sz w:val="18"/>
        </w:rPr>
        <w:t xml:space="preserve">## </w:t>
      </w:r>
      <w:r>
        <w:rPr>
          <w:rFonts w:hint="eastAsia" w:ascii="宋体" w:eastAsia="宋体"/>
          <w:sz w:val="18"/>
        </w:rPr>
        <w:t>这两个运算子在第五章的程序实例中扮演重要角色。</w:t>
      </w:r>
    </w:p>
    <w:p>
      <w:pPr>
        <w:pStyle w:val="11"/>
        <w:spacing w:before="11"/>
        <w:rPr>
          <w:rFonts w:ascii="宋体"/>
          <w:sz w:val="18"/>
        </w:rPr>
      </w:pPr>
    </w:p>
    <w:p>
      <w:pPr>
        <w:pStyle w:val="15"/>
        <w:numPr>
          <w:ilvl w:val="0"/>
          <w:numId w:val="2"/>
        </w:numPr>
        <w:tabs>
          <w:tab w:val="left" w:pos="2004"/>
        </w:tabs>
        <w:spacing w:before="0" w:after="0" w:line="240" w:lineRule="auto"/>
        <w:ind w:left="2003" w:right="0" w:hanging="285"/>
        <w:jc w:val="left"/>
        <w:rPr>
          <w:sz w:val="18"/>
        </w:rPr>
      </w:pPr>
      <w:r>
        <w:rPr>
          <w:sz w:val="18"/>
        </w:rPr>
        <w:t>第四章 为什么需要多型（</w:t>
      </w:r>
      <w:r>
        <w:rPr>
          <w:rFonts w:ascii="Times New Roman" w:hAnsi="Times New Roman" w:eastAsia="Times New Roman"/>
          <w:sz w:val="18"/>
        </w:rPr>
        <w:t>Why</w:t>
      </w:r>
      <w:r>
        <w:rPr>
          <w:rFonts w:ascii="Times New Roman" w:hAnsi="Times New Roman" w:eastAsia="Times New Roman"/>
          <w:spacing w:val="-6"/>
          <w:sz w:val="18"/>
        </w:rPr>
        <w:t xml:space="preserve"> </w:t>
      </w:r>
      <w:r>
        <w:rPr>
          <w:rFonts w:ascii="Times New Roman" w:hAnsi="Times New Roman" w:eastAsia="Times New Roman"/>
          <w:sz w:val="18"/>
        </w:rPr>
        <w:t>Polymorphism</w:t>
      </w:r>
      <w:r>
        <w:rPr>
          <w:sz w:val="18"/>
        </w:rPr>
        <w:t>）</w:t>
      </w:r>
    </w:p>
    <w:p>
      <w:pPr>
        <w:pStyle w:val="11"/>
        <w:spacing w:before="6"/>
        <w:rPr>
          <w:rFonts w:ascii="宋体"/>
          <w:sz w:val="19"/>
        </w:rPr>
      </w:pPr>
    </w:p>
    <w:p>
      <w:pPr>
        <w:spacing w:before="0" w:line="374" w:lineRule="auto"/>
        <w:ind w:left="1719" w:right="1664" w:firstLine="0"/>
        <w:jc w:val="both"/>
        <w:rPr>
          <w:rFonts w:hint="eastAsia" w:ascii="宋体" w:eastAsia="宋体"/>
          <w:sz w:val="18"/>
        </w:rPr>
      </w:pPr>
      <w:r>
        <w:rPr>
          <w:rFonts w:hint="eastAsia" w:ascii="宋体" w:eastAsia="宋体"/>
          <w:sz w:val="18"/>
        </w:rPr>
        <w:t>本章利用一个小例子，解说虚拟函式带来的影响，以及多型（</w:t>
      </w:r>
      <w:r>
        <w:rPr>
          <w:rFonts w:ascii="Times New Roman" w:eastAsia="Times New Roman"/>
          <w:sz w:val="18"/>
        </w:rPr>
        <w:t>polymorphism</w:t>
      </w:r>
      <w:r>
        <w:rPr>
          <w:rFonts w:hint="eastAsia" w:ascii="宋体" w:eastAsia="宋体"/>
          <w:sz w:val="18"/>
        </w:rPr>
        <w:t>）的无远弗届，以及泛型（</w:t>
      </w:r>
      <w:r>
        <w:rPr>
          <w:rFonts w:ascii="Times New Roman" w:eastAsia="Times New Roman"/>
          <w:sz w:val="18"/>
        </w:rPr>
        <w:t>generalization</w:t>
      </w:r>
      <w:r>
        <w:rPr>
          <w:rFonts w:hint="eastAsia" w:ascii="宋体" w:eastAsia="宋体"/>
          <w:sz w:val="18"/>
        </w:rPr>
        <w:t>）的重要性。本书前三章着重于本职学能的建立，这一章则开始进入逻辑层次的思考阶段。</w:t>
      </w:r>
    </w:p>
    <w:p>
      <w:pPr>
        <w:pStyle w:val="11"/>
        <w:spacing w:before="10"/>
        <w:rPr>
          <w:rFonts w:ascii="宋体"/>
          <w:sz w:val="18"/>
        </w:rPr>
      </w:pPr>
    </w:p>
    <w:p>
      <w:pPr>
        <w:pStyle w:val="15"/>
        <w:numPr>
          <w:ilvl w:val="0"/>
          <w:numId w:val="2"/>
        </w:numPr>
        <w:tabs>
          <w:tab w:val="left" w:pos="2004"/>
        </w:tabs>
        <w:spacing w:before="0" w:after="0" w:line="240" w:lineRule="auto"/>
        <w:ind w:left="2003" w:right="0" w:hanging="285"/>
        <w:jc w:val="left"/>
        <w:rPr>
          <w:sz w:val="18"/>
        </w:rPr>
      </w:pPr>
      <w:r>
        <w:rPr>
          <w:spacing w:val="23"/>
          <w:sz w:val="18"/>
        </w:rPr>
        <w:t xml:space="preserve">第五章 </w:t>
      </w:r>
      <w:r>
        <w:rPr>
          <w:rFonts w:ascii="Times New Roman" w:hAnsi="Times New Roman" w:eastAsia="Times New Roman"/>
          <w:sz w:val="18"/>
        </w:rPr>
        <w:t>Polymorphism</w:t>
      </w:r>
      <w:r>
        <w:rPr>
          <w:rFonts w:ascii="Times New Roman" w:hAnsi="Times New Roman" w:eastAsia="Times New Roman"/>
          <w:spacing w:val="40"/>
          <w:sz w:val="18"/>
        </w:rPr>
        <w:t xml:space="preserve"> </w:t>
      </w:r>
      <w:r>
        <w:rPr>
          <w:sz w:val="18"/>
        </w:rPr>
        <w:t>的应用</w:t>
      </w:r>
    </w:p>
    <w:p>
      <w:pPr>
        <w:pStyle w:val="11"/>
        <w:spacing w:before="6"/>
        <w:rPr>
          <w:rFonts w:ascii="宋体"/>
          <w:sz w:val="19"/>
        </w:rPr>
      </w:pPr>
    </w:p>
    <w:p>
      <w:pPr>
        <w:spacing w:before="0" w:line="374" w:lineRule="auto"/>
        <w:ind w:left="1719" w:right="1664" w:firstLine="0"/>
        <w:jc w:val="both"/>
        <w:rPr>
          <w:rFonts w:hint="eastAsia" w:ascii="宋体" w:eastAsia="宋体"/>
          <w:sz w:val="18"/>
        </w:rPr>
      </w:pPr>
      <w:r>
        <w:rPr>
          <w:rFonts w:hint="eastAsia" w:ascii="宋体" w:eastAsia="宋体"/>
          <w:spacing w:val="-1"/>
          <w:sz w:val="18"/>
        </w:rPr>
        <w:t>这一章以一个大型实例为主轴，一方面验证虚拟和多型的应用，一方面又以程序设计来</w:t>
      </w:r>
      <w:r>
        <w:rPr>
          <w:rFonts w:hint="eastAsia" w:ascii="宋体" w:eastAsia="宋体"/>
          <w:spacing w:val="-4"/>
          <w:sz w:val="18"/>
        </w:rPr>
        <w:t xml:space="preserve">弥补目前任何 </w:t>
      </w:r>
      <w:r>
        <w:rPr>
          <w:rFonts w:ascii="Times New Roman" w:eastAsia="Times New Roman"/>
          <w:sz w:val="18"/>
        </w:rPr>
        <w:t>C+</w:t>
      </w:r>
      <w:r>
        <w:rPr>
          <w:rFonts w:ascii="Times New Roman" w:eastAsia="Times New Roman"/>
          <w:spacing w:val="21"/>
          <w:sz w:val="18"/>
        </w:rPr>
        <w:t xml:space="preserve">+ </w:t>
      </w:r>
      <w:r>
        <w:rPr>
          <w:rFonts w:hint="eastAsia" w:ascii="宋体" w:eastAsia="宋体"/>
          <w:sz w:val="18"/>
        </w:rPr>
        <w:t>编译器都未曾提供的两个物件导向重要特质：</w:t>
      </w:r>
      <w:r>
        <w:rPr>
          <w:rFonts w:ascii="Times New Roman" w:eastAsia="Times New Roman"/>
          <w:sz w:val="18"/>
        </w:rPr>
        <w:t>Dynamic</w:t>
      </w:r>
      <w:r>
        <w:rPr>
          <w:rFonts w:ascii="Times New Roman" w:eastAsia="Times New Roman"/>
          <w:spacing w:val="42"/>
          <w:sz w:val="18"/>
        </w:rPr>
        <w:t xml:space="preserve"> </w:t>
      </w:r>
      <w:r>
        <w:rPr>
          <w:rFonts w:ascii="Times New Roman" w:eastAsia="Times New Roman"/>
          <w:sz w:val="18"/>
        </w:rPr>
        <w:t>Creation</w:t>
      </w:r>
      <w:r>
        <w:rPr>
          <w:rFonts w:ascii="Times New Roman" w:eastAsia="Times New Roman"/>
          <w:spacing w:val="1"/>
          <w:sz w:val="18"/>
        </w:rPr>
        <w:t xml:space="preserve"> </w:t>
      </w:r>
      <w:r>
        <w:rPr>
          <w:rFonts w:hint="eastAsia" w:ascii="宋体" w:eastAsia="宋体"/>
          <w:sz w:val="18"/>
        </w:rPr>
        <w:t>和</w:t>
      </w:r>
      <w:r>
        <w:rPr>
          <w:rFonts w:ascii="Times New Roman" w:eastAsia="Times New Roman"/>
          <w:spacing w:val="-1"/>
          <w:sz w:val="18"/>
        </w:rPr>
        <w:t>Persistence</w:t>
      </w:r>
      <w:r>
        <w:rPr>
          <w:rFonts w:hint="eastAsia" w:ascii="宋体" w:eastAsia="宋体"/>
          <w:spacing w:val="-2"/>
          <w:sz w:val="18"/>
        </w:rPr>
        <w:t xml:space="preserve">。本章程式码取材自 </w:t>
      </w:r>
      <w:r>
        <w:rPr>
          <w:rFonts w:ascii="Times New Roman" w:eastAsia="Times New Roman"/>
          <w:sz w:val="18"/>
        </w:rPr>
        <w:t>MFC</w:t>
      </w:r>
      <w:r>
        <w:rPr>
          <w:rFonts w:ascii="Times New Roman" w:eastAsia="Times New Roman"/>
          <w:spacing w:val="-10"/>
          <w:sz w:val="18"/>
        </w:rPr>
        <w:t xml:space="preserve"> </w:t>
      </w:r>
      <w:r>
        <w:rPr>
          <w:rFonts w:ascii="Times New Roman" w:eastAsia="Times New Roman"/>
          <w:sz w:val="18"/>
        </w:rPr>
        <w:t>source</w:t>
      </w:r>
      <w:r>
        <w:rPr>
          <w:rFonts w:hint="eastAsia" w:ascii="宋体" w:eastAsia="宋体"/>
          <w:sz w:val="18"/>
        </w:rPr>
        <w:t xml:space="preserve">，再经我的删减修饰而成，适用于任何作业平台，非常具有参考价值，对于 </w:t>
      </w:r>
      <w:r>
        <w:rPr>
          <w:rFonts w:ascii="Times New Roman" w:eastAsia="Times New Roman"/>
          <w:sz w:val="18"/>
        </w:rPr>
        <w:t>C+</w:t>
      </w:r>
      <w:r>
        <w:rPr>
          <w:rFonts w:ascii="Times New Roman" w:eastAsia="Times New Roman"/>
          <w:spacing w:val="-2"/>
          <w:sz w:val="18"/>
        </w:rPr>
        <w:t xml:space="preserve">+ </w:t>
      </w:r>
      <w:r>
        <w:rPr>
          <w:rFonts w:ascii="Times New Roman" w:eastAsia="Times New Roman"/>
          <w:sz w:val="18"/>
        </w:rPr>
        <w:t>programming</w:t>
      </w:r>
      <w:r>
        <w:rPr>
          <w:rFonts w:ascii="Times New Roman" w:eastAsia="Times New Roman"/>
          <w:spacing w:val="41"/>
          <w:sz w:val="18"/>
        </w:rPr>
        <w:t xml:space="preserve"> </w:t>
      </w:r>
      <w:r>
        <w:rPr>
          <w:rFonts w:hint="eastAsia" w:ascii="宋体" w:eastAsia="宋体"/>
          <w:sz w:val="18"/>
        </w:rPr>
        <w:t>技术可以带来开阔的眼界。</w:t>
      </w:r>
    </w:p>
    <w:p>
      <w:pPr>
        <w:pStyle w:val="11"/>
        <w:spacing w:before="10"/>
        <w:rPr>
          <w:rFonts w:ascii="宋体"/>
          <w:sz w:val="18"/>
        </w:rPr>
      </w:pPr>
    </w:p>
    <w:p>
      <w:pPr>
        <w:pStyle w:val="15"/>
        <w:numPr>
          <w:ilvl w:val="0"/>
          <w:numId w:val="2"/>
        </w:numPr>
        <w:tabs>
          <w:tab w:val="left" w:pos="2004"/>
        </w:tabs>
        <w:spacing w:before="0" w:after="0" w:line="240" w:lineRule="auto"/>
        <w:ind w:left="2003" w:right="0" w:hanging="285"/>
        <w:jc w:val="left"/>
        <w:rPr>
          <w:rFonts w:ascii="Times New Roman" w:hAnsi="Times New Roman" w:eastAsia="Times New Roman"/>
          <w:sz w:val="18"/>
        </w:rPr>
      </w:pPr>
      <w:r>
        <w:rPr>
          <w:spacing w:val="-2"/>
          <w:sz w:val="18"/>
        </w:rPr>
        <w:t xml:space="preserve">第六章 从 </w:t>
      </w:r>
      <w:r>
        <w:rPr>
          <w:rFonts w:ascii="Times New Roman" w:hAnsi="Times New Roman" w:eastAsia="Times New Roman"/>
          <w:sz w:val="18"/>
        </w:rPr>
        <w:t>C</w:t>
      </w:r>
      <w:r>
        <w:rPr>
          <w:rFonts w:ascii="Times New Roman" w:hAnsi="Times New Roman" w:eastAsia="Times New Roman"/>
          <w:spacing w:val="-1"/>
          <w:sz w:val="18"/>
        </w:rPr>
        <w:t xml:space="preserve">++ </w:t>
      </w:r>
      <w:r>
        <w:rPr>
          <w:rFonts w:ascii="Times New Roman" w:hAnsi="Times New Roman" w:eastAsia="Times New Roman"/>
          <w:sz w:val="18"/>
        </w:rPr>
        <w:t>Object</w:t>
      </w:r>
      <w:r>
        <w:rPr>
          <w:rFonts w:ascii="Times New Roman" w:hAnsi="Times New Roman" w:eastAsia="Times New Roman"/>
          <w:spacing w:val="-1"/>
          <w:sz w:val="18"/>
        </w:rPr>
        <w:t xml:space="preserve"> </w:t>
      </w:r>
      <w:r>
        <w:rPr>
          <w:rFonts w:ascii="Times New Roman" w:hAnsi="Times New Roman" w:eastAsia="Times New Roman"/>
          <w:sz w:val="18"/>
        </w:rPr>
        <w:t xml:space="preserve">Model  </w:t>
      </w:r>
      <w:r>
        <w:rPr>
          <w:spacing w:val="-1"/>
          <w:sz w:val="18"/>
        </w:rPr>
        <w:t xml:space="preserve">迈向 </w:t>
      </w:r>
      <w:r>
        <w:rPr>
          <w:rFonts w:ascii="Times New Roman" w:hAnsi="Times New Roman" w:eastAsia="Times New Roman"/>
          <w:sz w:val="18"/>
        </w:rPr>
        <w:t>Component</w:t>
      </w:r>
      <w:r>
        <w:rPr>
          <w:rFonts w:ascii="Times New Roman" w:hAnsi="Times New Roman" w:eastAsia="Times New Roman"/>
          <w:spacing w:val="-2"/>
          <w:sz w:val="18"/>
        </w:rPr>
        <w:t xml:space="preserve"> </w:t>
      </w:r>
      <w:r>
        <w:rPr>
          <w:rFonts w:ascii="Times New Roman" w:hAnsi="Times New Roman" w:eastAsia="Times New Roman"/>
          <w:sz w:val="18"/>
        </w:rPr>
        <w:t>Object</w:t>
      </w:r>
      <w:r>
        <w:rPr>
          <w:rFonts w:ascii="Times New Roman" w:hAnsi="Times New Roman" w:eastAsia="Times New Roman"/>
          <w:spacing w:val="-1"/>
          <w:sz w:val="18"/>
        </w:rPr>
        <w:t xml:space="preserve"> </w:t>
      </w:r>
      <w:r>
        <w:rPr>
          <w:rFonts w:ascii="Times New Roman" w:hAnsi="Times New Roman" w:eastAsia="Times New Roman"/>
          <w:sz w:val="18"/>
        </w:rPr>
        <w:t>Model</w:t>
      </w:r>
    </w:p>
    <w:p>
      <w:pPr>
        <w:pStyle w:val="11"/>
        <w:spacing w:before="8"/>
        <w:rPr>
          <w:rFonts w:ascii="Times New Roman"/>
          <w:sz w:val="21"/>
        </w:rPr>
      </w:pPr>
    </w:p>
    <w:p>
      <w:pPr>
        <w:spacing w:before="0" w:line="374" w:lineRule="auto"/>
        <w:ind w:left="1719" w:right="1664" w:firstLine="0"/>
        <w:jc w:val="both"/>
        <w:rPr>
          <w:rFonts w:hint="eastAsia" w:ascii="宋体" w:eastAsia="宋体"/>
          <w:sz w:val="18"/>
        </w:rPr>
      </w:pPr>
      <w:r>
        <w:rPr>
          <w:rFonts w:ascii="Times New Roman" w:eastAsia="Times New Roman"/>
          <w:sz w:val="18"/>
        </w:rPr>
        <w:t>C+</w:t>
      </w:r>
      <w:r>
        <w:rPr>
          <w:rFonts w:ascii="Times New Roman" w:eastAsia="Times New Roman"/>
          <w:spacing w:val="7"/>
          <w:sz w:val="18"/>
        </w:rPr>
        <w:t xml:space="preserve">+ </w:t>
      </w:r>
      <w:r>
        <w:rPr>
          <w:rFonts w:hint="eastAsia" w:ascii="宋体" w:eastAsia="宋体"/>
          <w:sz w:val="18"/>
        </w:rPr>
        <w:t>有其可到之处，有其不可到之处。为了能够跨编译平台、跨语言平台、跨作业平</w:t>
      </w:r>
      <w:r>
        <w:rPr>
          <w:rFonts w:hint="eastAsia" w:ascii="宋体" w:eastAsia="宋体"/>
          <w:spacing w:val="-1"/>
          <w:sz w:val="18"/>
        </w:rPr>
        <w:t xml:space="preserve">台、跨网络传输，有必要把 </w:t>
      </w:r>
      <w:r>
        <w:rPr>
          <w:rFonts w:ascii="Times New Roman" w:eastAsia="Times New Roman"/>
          <w:sz w:val="18"/>
        </w:rPr>
        <w:t>C+</w:t>
      </w:r>
      <w:r>
        <w:rPr>
          <w:rFonts w:ascii="Times New Roman" w:eastAsia="Times New Roman"/>
          <w:spacing w:val="17"/>
          <w:sz w:val="18"/>
        </w:rPr>
        <w:t xml:space="preserve">+ </w:t>
      </w:r>
      <w:r>
        <w:rPr>
          <w:rFonts w:hint="eastAsia" w:ascii="宋体" w:eastAsia="宋体"/>
          <w:sz w:val="18"/>
        </w:rPr>
        <w:t>语言层面的封装更进一步设计为二进制层面的封装。</w:t>
      </w:r>
    </w:p>
    <w:p>
      <w:pPr>
        <w:spacing w:before="0"/>
        <w:ind w:left="199" w:right="148" w:firstLine="0"/>
        <w:jc w:val="center"/>
        <w:rPr>
          <w:rFonts w:ascii="Times New Roman" w:eastAsia="Times New Roman"/>
          <w:sz w:val="18"/>
        </w:rPr>
      </w:pPr>
      <w:r>
        <w:rPr>
          <w:rFonts w:ascii="Times New Roman" w:eastAsia="Times New Roman"/>
          <w:spacing w:val="-2"/>
          <w:w w:val="101"/>
          <w:sz w:val="18"/>
        </w:rPr>
        <w:t>C</w:t>
      </w:r>
      <w:r>
        <w:rPr>
          <w:rFonts w:ascii="Times New Roman" w:eastAsia="Times New Roman"/>
          <w:spacing w:val="-5"/>
          <w:w w:val="101"/>
          <w:sz w:val="18"/>
        </w:rPr>
        <w:t>o</w:t>
      </w:r>
      <w:r>
        <w:rPr>
          <w:rFonts w:ascii="Times New Roman" w:eastAsia="Times New Roman"/>
          <w:spacing w:val="-3"/>
          <w:w w:val="101"/>
          <w:sz w:val="18"/>
        </w:rPr>
        <w:t>m</w:t>
      </w:r>
      <w:r>
        <w:rPr>
          <w:rFonts w:ascii="Times New Roman" w:eastAsia="Times New Roman"/>
          <w:w w:val="101"/>
          <w:sz w:val="18"/>
        </w:rPr>
        <w:t>p</w:t>
      </w:r>
      <w:r>
        <w:rPr>
          <w:rFonts w:ascii="Times New Roman" w:eastAsia="Times New Roman"/>
          <w:spacing w:val="-5"/>
          <w:w w:val="101"/>
          <w:sz w:val="18"/>
        </w:rPr>
        <w:t>o</w:t>
      </w:r>
      <w:r>
        <w:rPr>
          <w:rFonts w:ascii="Times New Roman" w:eastAsia="Times New Roman"/>
          <w:w w:val="101"/>
          <w:sz w:val="18"/>
        </w:rPr>
        <w:t>nent</w:t>
      </w:r>
      <w:r>
        <w:rPr>
          <w:rFonts w:ascii="Times New Roman" w:eastAsia="Times New Roman"/>
          <w:spacing w:val="4"/>
          <w:sz w:val="18"/>
        </w:rPr>
        <w:t xml:space="preserve"> </w:t>
      </w:r>
      <w:r>
        <w:rPr>
          <w:rFonts w:ascii="Times New Roman" w:eastAsia="Times New Roman"/>
          <w:spacing w:val="-3"/>
          <w:w w:val="101"/>
          <w:sz w:val="18"/>
        </w:rPr>
        <w:t>O</w:t>
      </w:r>
      <w:r>
        <w:rPr>
          <w:rFonts w:ascii="Times New Roman" w:eastAsia="Times New Roman"/>
          <w:w w:val="101"/>
          <w:sz w:val="18"/>
        </w:rPr>
        <w:t>b</w:t>
      </w:r>
      <w:r>
        <w:rPr>
          <w:rFonts w:ascii="Times New Roman" w:eastAsia="Times New Roman"/>
          <w:spacing w:val="-3"/>
          <w:w w:val="101"/>
          <w:sz w:val="18"/>
        </w:rPr>
        <w:t>j</w:t>
      </w:r>
      <w:r>
        <w:rPr>
          <w:rFonts w:ascii="Times New Roman" w:eastAsia="Times New Roman"/>
          <w:w w:val="101"/>
          <w:sz w:val="18"/>
        </w:rPr>
        <w:t>e</w:t>
      </w:r>
      <w:r>
        <w:rPr>
          <w:rFonts w:ascii="Times New Roman" w:eastAsia="Times New Roman"/>
          <w:spacing w:val="-4"/>
          <w:w w:val="101"/>
          <w:sz w:val="18"/>
        </w:rPr>
        <w:t>c</w:t>
      </w:r>
      <w:r>
        <w:rPr>
          <w:rFonts w:ascii="Times New Roman" w:eastAsia="Times New Roman"/>
          <w:w w:val="101"/>
          <w:sz w:val="18"/>
        </w:rPr>
        <w:t>t</w:t>
      </w:r>
      <w:r>
        <w:rPr>
          <w:rFonts w:ascii="Times New Roman" w:eastAsia="Times New Roman"/>
          <w:sz w:val="18"/>
        </w:rPr>
        <w:t xml:space="preserve"> </w:t>
      </w:r>
      <w:r>
        <w:rPr>
          <w:rFonts w:ascii="Times New Roman" w:eastAsia="Times New Roman"/>
          <w:w w:val="101"/>
          <w:sz w:val="18"/>
        </w:rPr>
        <w:t>M</w:t>
      </w:r>
      <w:r>
        <w:rPr>
          <w:rFonts w:ascii="Times New Roman" w:eastAsia="Times New Roman"/>
          <w:spacing w:val="-5"/>
          <w:w w:val="101"/>
          <w:sz w:val="18"/>
        </w:rPr>
        <w:t>o</w:t>
      </w:r>
      <w:r>
        <w:rPr>
          <w:rFonts w:ascii="Times New Roman" w:eastAsia="Times New Roman"/>
          <w:w w:val="101"/>
          <w:sz w:val="18"/>
        </w:rPr>
        <w:t>d</w:t>
      </w:r>
      <w:r>
        <w:rPr>
          <w:rFonts w:ascii="Times New Roman" w:eastAsia="Times New Roman"/>
          <w:spacing w:val="-19"/>
          <w:w w:val="101"/>
          <w:sz w:val="18"/>
        </w:rPr>
        <w:t>e</w:t>
      </w:r>
      <w:r>
        <w:rPr>
          <w:rFonts w:hint="eastAsia" w:ascii="宋体" w:eastAsia="宋体"/>
          <w:spacing w:val="-164"/>
          <w:w w:val="101"/>
          <w:sz w:val="18"/>
        </w:rPr>
        <w:t>（</w:t>
      </w:r>
      <w:r>
        <w:rPr>
          <w:rFonts w:ascii="Times New Roman" w:eastAsia="Times New Roman"/>
          <w:w w:val="101"/>
          <w:sz w:val="18"/>
        </w:rPr>
        <w:t>l</w:t>
      </w:r>
      <w:r>
        <w:rPr>
          <w:rFonts w:ascii="Times New Roman" w:eastAsia="Times New Roman"/>
          <w:spacing w:val="-8"/>
          <w:sz w:val="18"/>
        </w:rPr>
        <w:t xml:space="preserve">   </w:t>
      </w:r>
      <w:r>
        <w:rPr>
          <w:rFonts w:ascii="Times New Roman" w:eastAsia="Times New Roman"/>
          <w:spacing w:val="-2"/>
          <w:w w:val="101"/>
          <w:sz w:val="18"/>
        </w:rPr>
        <w:t>C</w:t>
      </w:r>
      <w:r>
        <w:rPr>
          <w:rFonts w:ascii="Times New Roman" w:eastAsia="Times New Roman"/>
          <w:spacing w:val="-7"/>
          <w:w w:val="101"/>
          <w:sz w:val="18"/>
        </w:rPr>
        <w:t>O</w:t>
      </w:r>
      <w:r>
        <w:rPr>
          <w:rFonts w:ascii="Times New Roman" w:eastAsia="Times New Roman"/>
          <w:spacing w:val="-5"/>
          <w:w w:val="101"/>
          <w:sz w:val="18"/>
        </w:rPr>
        <w:t>M</w:t>
      </w:r>
      <w:r>
        <w:rPr>
          <w:rFonts w:hint="eastAsia" w:ascii="宋体" w:eastAsia="宋体"/>
          <w:spacing w:val="-68"/>
          <w:w w:val="101"/>
          <w:sz w:val="18"/>
        </w:rPr>
        <w:t>）</w:t>
      </w:r>
      <w:r>
        <w:rPr>
          <w:rFonts w:hint="eastAsia" w:ascii="宋体" w:eastAsia="宋体"/>
          <w:spacing w:val="-10"/>
          <w:w w:val="101"/>
          <w:sz w:val="18"/>
        </w:rPr>
        <w:t>就是这种思考下所制定的一个规格，而了解</w:t>
      </w:r>
      <w:r>
        <w:rPr>
          <w:rFonts w:hint="eastAsia" w:ascii="宋体" w:eastAsia="宋体"/>
          <w:spacing w:val="-4"/>
          <w:sz w:val="18"/>
        </w:rPr>
        <w:t xml:space="preserve"> </w:t>
      </w:r>
      <w:r>
        <w:rPr>
          <w:rFonts w:ascii="Times New Roman" w:eastAsia="Times New Roman"/>
          <w:spacing w:val="-2"/>
          <w:w w:val="101"/>
          <w:sz w:val="18"/>
        </w:rPr>
        <w:t>C+</w:t>
      </w:r>
      <w:r>
        <w:rPr>
          <w:rFonts w:ascii="Times New Roman" w:eastAsia="Times New Roman"/>
          <w:w w:val="101"/>
          <w:sz w:val="18"/>
        </w:rPr>
        <w:t>+</w:t>
      </w:r>
      <w:r>
        <w:rPr>
          <w:rFonts w:ascii="Times New Roman" w:eastAsia="Times New Roman"/>
          <w:sz w:val="18"/>
        </w:rPr>
        <w:t xml:space="preserve"> </w:t>
      </w:r>
      <w:r>
        <w:rPr>
          <w:rFonts w:ascii="Times New Roman" w:eastAsia="Times New Roman"/>
          <w:spacing w:val="-3"/>
          <w:w w:val="101"/>
          <w:sz w:val="18"/>
        </w:rPr>
        <w:t>O</w:t>
      </w:r>
      <w:r>
        <w:rPr>
          <w:rFonts w:ascii="Times New Roman" w:eastAsia="Times New Roman"/>
          <w:spacing w:val="-5"/>
          <w:w w:val="101"/>
          <w:sz w:val="18"/>
        </w:rPr>
        <w:t>b</w:t>
      </w:r>
      <w:r>
        <w:rPr>
          <w:rFonts w:ascii="Times New Roman" w:eastAsia="Times New Roman"/>
          <w:spacing w:val="2"/>
          <w:w w:val="101"/>
          <w:sz w:val="18"/>
        </w:rPr>
        <w:t>j</w:t>
      </w:r>
      <w:r>
        <w:rPr>
          <w:rFonts w:ascii="Times New Roman" w:eastAsia="Times New Roman"/>
          <w:w w:val="101"/>
          <w:sz w:val="18"/>
        </w:rPr>
        <w:t>e</w:t>
      </w:r>
      <w:r>
        <w:rPr>
          <w:rFonts w:ascii="Times New Roman" w:eastAsia="Times New Roman"/>
          <w:spacing w:val="-4"/>
          <w:w w:val="101"/>
          <w:sz w:val="18"/>
        </w:rPr>
        <w:t>c</w:t>
      </w:r>
      <w:r>
        <w:rPr>
          <w:rFonts w:ascii="Times New Roman" w:eastAsia="Times New Roman"/>
          <w:w w:val="101"/>
          <w:sz w:val="18"/>
        </w:rPr>
        <w:t>t</w:t>
      </w:r>
    </w:p>
    <w:p>
      <w:pPr>
        <w:spacing w:before="130" w:line="374" w:lineRule="auto"/>
        <w:ind w:left="1719" w:right="1669" w:firstLine="0"/>
        <w:jc w:val="left"/>
        <w:rPr>
          <w:rFonts w:hint="eastAsia" w:ascii="宋体" w:eastAsia="宋体"/>
          <w:sz w:val="18"/>
        </w:rPr>
      </w:pPr>
      <w:r>
        <w:rPr>
          <w:rFonts w:ascii="Times New Roman" w:eastAsia="Times New Roman"/>
          <w:sz w:val="18"/>
        </w:rPr>
        <w:t>Model</w:t>
      </w:r>
      <w:r>
        <w:rPr>
          <w:rFonts w:ascii="Times New Roman" w:eastAsia="Times New Roman"/>
          <w:spacing w:val="41"/>
          <w:sz w:val="18"/>
        </w:rPr>
        <w:t xml:space="preserve"> </w:t>
      </w:r>
      <w:r>
        <w:rPr>
          <w:rFonts w:hint="eastAsia" w:ascii="宋体" w:eastAsia="宋体"/>
          <w:spacing w:val="-1"/>
          <w:sz w:val="18"/>
        </w:rPr>
        <w:t xml:space="preserve">正是学习 </w:t>
      </w:r>
      <w:r>
        <w:rPr>
          <w:rFonts w:ascii="Times New Roman" w:eastAsia="Times New Roman"/>
          <w:sz w:val="18"/>
        </w:rPr>
        <w:t>Component</w:t>
      </w:r>
      <w:r>
        <w:rPr>
          <w:rFonts w:ascii="Times New Roman" w:eastAsia="Times New Roman"/>
          <w:spacing w:val="23"/>
          <w:sz w:val="18"/>
        </w:rPr>
        <w:t xml:space="preserve"> </w:t>
      </w:r>
      <w:r>
        <w:rPr>
          <w:rFonts w:ascii="Times New Roman" w:eastAsia="Times New Roman"/>
          <w:sz w:val="18"/>
        </w:rPr>
        <w:t>Object</w:t>
      </w:r>
      <w:r>
        <w:rPr>
          <w:rFonts w:ascii="Times New Roman" w:eastAsia="Times New Roman"/>
          <w:spacing w:val="18"/>
          <w:sz w:val="18"/>
        </w:rPr>
        <w:t xml:space="preserve"> </w:t>
      </w:r>
      <w:r>
        <w:rPr>
          <w:rFonts w:ascii="Times New Roman" w:eastAsia="Times New Roman"/>
          <w:sz w:val="18"/>
        </w:rPr>
        <w:t>Model</w:t>
      </w:r>
      <w:r>
        <w:rPr>
          <w:rFonts w:ascii="Times New Roman" w:eastAsia="Times New Roman"/>
          <w:spacing w:val="43"/>
          <w:sz w:val="18"/>
        </w:rPr>
        <w:t xml:space="preserve"> </w:t>
      </w:r>
      <w:r>
        <w:rPr>
          <w:rFonts w:hint="eastAsia" w:ascii="宋体" w:eastAsia="宋体"/>
          <w:sz w:val="18"/>
        </w:rPr>
        <w:t xml:space="preserve">的最短路径。本章以三个实例逐次完成封装工作，使 </w:t>
      </w:r>
      <w:r>
        <w:rPr>
          <w:rFonts w:ascii="Times New Roman" w:eastAsia="Times New Roman"/>
          <w:sz w:val="18"/>
        </w:rPr>
        <w:t>C+</w:t>
      </w:r>
      <w:r>
        <w:rPr>
          <w:rFonts w:ascii="Times New Roman" w:eastAsia="Times New Roman"/>
          <w:spacing w:val="-2"/>
          <w:sz w:val="18"/>
        </w:rPr>
        <w:t xml:space="preserve">+ </w:t>
      </w:r>
      <w:r>
        <w:rPr>
          <w:rFonts w:ascii="Times New Roman" w:eastAsia="Times New Roman"/>
          <w:sz w:val="18"/>
        </w:rPr>
        <w:t>classes</w:t>
      </w:r>
      <w:r>
        <w:rPr>
          <w:rFonts w:ascii="Times New Roman" w:eastAsia="Times New Roman"/>
          <w:spacing w:val="42"/>
          <w:sz w:val="18"/>
        </w:rPr>
        <w:t xml:space="preserve"> </w:t>
      </w:r>
      <w:r>
        <w:rPr>
          <w:rFonts w:hint="eastAsia" w:ascii="宋体" w:eastAsia="宋体"/>
          <w:spacing w:val="-1"/>
          <w:sz w:val="18"/>
        </w:rPr>
        <w:t xml:space="preserve">成为所谓的 </w:t>
      </w:r>
      <w:r>
        <w:rPr>
          <w:rFonts w:ascii="Times New Roman" w:eastAsia="Times New Roman"/>
          <w:sz w:val="18"/>
        </w:rPr>
        <w:t>components</w:t>
      </w:r>
      <w:r>
        <w:rPr>
          <w:rFonts w:hint="eastAsia" w:ascii="宋体" w:eastAsia="宋体"/>
          <w:sz w:val="18"/>
        </w:rPr>
        <w:t xml:space="preserve">，亦即所谓的「软件 </w:t>
      </w:r>
      <w:r>
        <w:rPr>
          <w:rFonts w:ascii="Times New Roman" w:eastAsia="Times New Roman"/>
          <w:sz w:val="18"/>
        </w:rPr>
        <w:t>IC</w:t>
      </w:r>
      <w:r>
        <w:rPr>
          <w:rFonts w:hint="eastAsia" w:ascii="宋体" w:eastAsia="宋体"/>
          <w:sz w:val="18"/>
        </w:rPr>
        <w:t>」。</w:t>
      </w:r>
    </w:p>
    <w:p>
      <w:pPr>
        <w:pStyle w:val="11"/>
        <w:rPr>
          <w:rFonts w:ascii="宋体"/>
          <w:sz w:val="20"/>
        </w:rPr>
      </w:pPr>
    </w:p>
    <w:p>
      <w:pPr>
        <w:pStyle w:val="11"/>
        <w:rPr>
          <w:rFonts w:ascii="宋体"/>
          <w:sz w:val="20"/>
        </w:rPr>
      </w:pPr>
    </w:p>
    <w:p>
      <w:pPr>
        <w:pStyle w:val="11"/>
        <w:spacing w:before="5"/>
        <w:rPr>
          <w:rFonts w:ascii="宋体"/>
          <w:sz w:val="17"/>
        </w:rPr>
      </w:pPr>
    </w:p>
    <w:p>
      <w:pPr>
        <w:spacing w:before="82"/>
        <w:ind w:left="5943" w:right="0" w:firstLine="0"/>
        <w:jc w:val="left"/>
        <w:rPr>
          <w:rFonts w:hint="eastAsia" w:ascii="宋体" w:eastAsia="宋体"/>
          <w:sz w:val="16"/>
        </w:rPr>
      </w:pPr>
      <w:r>
        <w:rPr>
          <w:rFonts w:hint="eastAsia" w:ascii="宋体" w:eastAsia="宋体"/>
          <w:color w:val="0000FF"/>
          <w:w w:val="95"/>
          <w:sz w:val="16"/>
        </w:rPr>
        <w:t>多型與虛擬（</w:t>
      </w:r>
      <w:r>
        <w:rPr>
          <w:rFonts w:ascii="Times New Roman" w:eastAsia="Times New Roman"/>
          <w:i/>
          <w:color w:val="0000FF"/>
          <w:w w:val="95"/>
          <w:sz w:val="16"/>
        </w:rPr>
        <w:t>Polymorphism</w:t>
      </w:r>
      <w:r>
        <w:rPr>
          <w:rFonts w:ascii="Times New Roman" w:eastAsia="Times New Roman"/>
          <w:i/>
          <w:color w:val="0000FF"/>
          <w:spacing w:val="54"/>
          <w:sz w:val="16"/>
        </w:rPr>
        <w:t xml:space="preserve"> </w:t>
      </w:r>
      <w:r>
        <w:rPr>
          <w:rFonts w:ascii="Times New Roman" w:eastAsia="Times New Roman"/>
          <w:i/>
          <w:color w:val="0000FF"/>
          <w:w w:val="95"/>
          <w:sz w:val="16"/>
        </w:rPr>
        <w:t>in</w:t>
      </w:r>
      <w:r>
        <w:rPr>
          <w:rFonts w:ascii="Times New Roman" w:eastAsia="Times New Roman"/>
          <w:i/>
          <w:color w:val="0000FF"/>
          <w:spacing w:val="57"/>
          <w:sz w:val="16"/>
        </w:rPr>
        <w:t xml:space="preserve"> </w:t>
      </w:r>
      <w:r>
        <w:rPr>
          <w:rFonts w:ascii="Times New Roman" w:eastAsia="Times New Roman"/>
          <w:i/>
          <w:color w:val="0000FF"/>
          <w:w w:val="95"/>
          <w:sz w:val="16"/>
        </w:rPr>
        <w:t>C++</w:t>
      </w:r>
      <w:r>
        <w:rPr>
          <w:rFonts w:hint="eastAsia" w:ascii="宋体" w:eastAsia="宋体"/>
          <w:color w:val="0000FF"/>
          <w:w w:val="95"/>
          <w:sz w:val="16"/>
        </w:rPr>
        <w:t>）</w:t>
      </w:r>
    </w:p>
    <w:p>
      <w:pPr>
        <w:spacing w:after="0"/>
        <w:jc w:val="left"/>
        <w:rPr>
          <w:rFonts w:hint="eastAsia" w:ascii="宋体" w:eastAsia="宋体"/>
          <w:sz w:val="16"/>
        </w:rPr>
        <w:sectPr>
          <w:pgSz w:w="10320" w:h="13220"/>
          <w:pgMar w:top="580" w:right="80" w:bottom="280" w:left="40" w:header="720" w:footer="720" w:gutter="0"/>
          <w:cols w:space="720" w:num="1"/>
        </w:sectPr>
      </w:pPr>
    </w:p>
    <w:p>
      <w:pPr>
        <w:pStyle w:val="11"/>
        <w:tabs>
          <w:tab w:val="right" w:pos="8521"/>
        </w:tabs>
        <w:spacing w:before="69"/>
        <w:ind w:left="1719"/>
        <w:rPr>
          <w:rFonts w:ascii="Times New Roman" w:eastAsia="Times New Roman"/>
          <w:sz w:val="18"/>
        </w:rPr>
      </w:pPr>
      <w:r>
        <w:pict>
          <v:rect id="_x0000_s1046" o:spid="_x0000_s1046" o:spt="1" style="position:absolute;left:0pt;margin-left:86.55pt;margin-top:19.15pt;height:0.7pt;width:342.95pt;mso-position-horizontal-relative:page;mso-wrap-distance-bottom:0pt;mso-wrap-distance-top:0pt;z-index:-251399168;mso-width-relative:page;mso-height-relative:page;" fillcolor="#000000" filled="t" stroked="f" coordsize="21600,21600">
            <v:path/>
            <v:fill on="t" focussize="0,0"/>
            <v:stroke on="f"/>
            <v:imagedata o:title=""/>
            <o:lock v:ext="edit"/>
            <w10:wrap type="topAndBottom"/>
          </v:rect>
        </w:pict>
      </w:r>
      <w:r>
        <w:rPr>
          <w:rFonts w:hint="eastAsia" w:ascii="宋体" w:eastAsia="宋体"/>
          <w:position w:val="1"/>
        </w:rPr>
        <w:t>導</w:t>
      </w:r>
      <w:r>
        <w:rPr>
          <w:rFonts w:hint="eastAsia" w:ascii="宋体" w:eastAsia="宋体"/>
          <w:spacing w:val="-5"/>
          <w:position w:val="1"/>
        </w:rPr>
        <w:t xml:space="preserve"> </w:t>
      </w:r>
      <w:r>
        <w:rPr>
          <w:rFonts w:hint="eastAsia" w:ascii="宋体" w:eastAsia="宋体"/>
          <w:position w:val="1"/>
        </w:rPr>
        <w:t>讀</w:t>
      </w:r>
      <w:r>
        <w:rPr>
          <w:rFonts w:ascii="Times New Roman" w:eastAsia="Times New Roman"/>
          <w:position w:val="1"/>
        </w:rPr>
        <w:tab/>
      </w:r>
      <w:r>
        <w:rPr>
          <w:rFonts w:ascii="Times New Roman" w:eastAsia="Times New Roman"/>
          <w:sz w:val="18"/>
        </w:rPr>
        <w:t>3</w:t>
      </w:r>
    </w:p>
    <w:p>
      <w:pPr>
        <w:pStyle w:val="11"/>
        <w:rPr>
          <w:rFonts w:ascii="Times New Roman"/>
          <w:sz w:val="20"/>
        </w:rPr>
      </w:pPr>
    </w:p>
    <w:p>
      <w:pPr>
        <w:pStyle w:val="11"/>
        <w:spacing w:before="1"/>
        <w:rPr>
          <w:rFonts w:ascii="Times New Roman"/>
          <w:sz w:val="18"/>
        </w:rPr>
      </w:pPr>
    </w:p>
    <w:p>
      <w:pPr>
        <w:pStyle w:val="6"/>
        <w:rPr>
          <w:rFonts w:hint="eastAsia" w:ascii="宋体" w:eastAsia="宋体"/>
        </w:rPr>
      </w:pPr>
      <w:r>
        <w:rPr>
          <w:rFonts w:hint="eastAsia" w:ascii="宋体" w:eastAsia="宋体"/>
          <w:spacing w:val="11"/>
          <w:w w:val="110"/>
        </w:rPr>
        <w:t>使用工具</w:t>
      </w:r>
    </w:p>
    <w:p>
      <w:pPr>
        <w:pStyle w:val="11"/>
        <w:rPr>
          <w:rFonts w:ascii="宋体"/>
          <w:sz w:val="19"/>
        </w:rPr>
      </w:pPr>
    </w:p>
    <w:p>
      <w:pPr>
        <w:spacing w:before="0" w:line="374" w:lineRule="auto"/>
        <w:ind w:left="1719" w:right="1664" w:firstLine="0"/>
        <w:jc w:val="both"/>
        <w:rPr>
          <w:rFonts w:hint="eastAsia" w:ascii="宋体" w:eastAsia="宋体"/>
          <w:sz w:val="18"/>
        </w:rPr>
      </w:pPr>
      <w:r>
        <w:rPr>
          <w:rFonts w:hint="eastAsia" w:ascii="宋体" w:eastAsia="宋体"/>
          <w:spacing w:val="-1"/>
          <w:sz w:val="18"/>
        </w:rPr>
        <w:t xml:space="preserve">理论上，任何一个 </w:t>
      </w:r>
      <w:r>
        <w:rPr>
          <w:rFonts w:ascii="Times New Roman" w:eastAsia="Times New Roman"/>
          <w:sz w:val="18"/>
        </w:rPr>
        <w:t>C+</w:t>
      </w:r>
      <w:r>
        <w:rPr>
          <w:rFonts w:ascii="Times New Roman" w:eastAsia="Times New Roman"/>
          <w:spacing w:val="17"/>
          <w:sz w:val="18"/>
        </w:rPr>
        <w:t xml:space="preserve">+ </w:t>
      </w:r>
      <w:r>
        <w:rPr>
          <w:rFonts w:hint="eastAsia" w:ascii="宋体" w:eastAsia="宋体"/>
          <w:sz w:val="18"/>
        </w:rPr>
        <w:t>编译器，都可以编译本书的任何一个程序。即使第五章那个脱</w:t>
      </w:r>
      <w:r>
        <w:rPr>
          <w:rFonts w:hint="eastAsia" w:ascii="宋体" w:eastAsia="宋体"/>
          <w:spacing w:val="-4"/>
          <w:sz w:val="18"/>
        </w:rPr>
        <w:t xml:space="preserve">胎自 </w:t>
      </w:r>
      <w:r>
        <w:rPr>
          <w:rFonts w:ascii="Times New Roman" w:eastAsia="Times New Roman"/>
          <w:sz w:val="18"/>
        </w:rPr>
        <w:t>Microsoft</w:t>
      </w:r>
      <w:r>
        <w:rPr>
          <w:rFonts w:ascii="Times New Roman" w:eastAsia="Times New Roman"/>
          <w:spacing w:val="15"/>
          <w:sz w:val="18"/>
        </w:rPr>
        <w:t xml:space="preserve"> </w:t>
      </w:r>
      <w:r>
        <w:rPr>
          <w:rFonts w:ascii="Times New Roman" w:eastAsia="Times New Roman"/>
          <w:sz w:val="18"/>
        </w:rPr>
        <w:t>Foundation</w:t>
      </w:r>
      <w:r>
        <w:rPr>
          <w:rFonts w:ascii="Times New Roman" w:eastAsia="Times New Roman"/>
          <w:spacing w:val="14"/>
          <w:sz w:val="18"/>
        </w:rPr>
        <w:t xml:space="preserve"> </w:t>
      </w:r>
      <w:r>
        <w:rPr>
          <w:rFonts w:ascii="Times New Roman" w:eastAsia="Times New Roman"/>
          <w:sz w:val="18"/>
        </w:rPr>
        <w:t>Classes</w:t>
      </w:r>
      <w:r>
        <w:rPr>
          <w:rFonts w:hint="eastAsia" w:ascii="宋体" w:eastAsia="宋体"/>
          <w:sz w:val="18"/>
        </w:rPr>
        <w:t>（</w:t>
      </w:r>
      <w:r>
        <w:rPr>
          <w:rFonts w:ascii="Times New Roman" w:eastAsia="Times New Roman"/>
          <w:sz w:val="18"/>
        </w:rPr>
        <w:t>MFC</w:t>
      </w:r>
      <w:r>
        <w:rPr>
          <w:rFonts w:hint="eastAsia" w:ascii="宋体" w:eastAsia="宋体"/>
          <w:sz w:val="18"/>
        </w:rPr>
        <w:t xml:space="preserve">）的大型实例，经过我的修改，一样可通过各家编译器。我的实验平台包括 </w:t>
      </w:r>
      <w:r>
        <w:rPr>
          <w:rFonts w:ascii="Times New Roman" w:eastAsia="Times New Roman"/>
          <w:sz w:val="18"/>
        </w:rPr>
        <w:t>Visual C+</w:t>
      </w:r>
      <w:r>
        <w:rPr>
          <w:rFonts w:ascii="Times New Roman" w:eastAsia="Times New Roman"/>
          <w:spacing w:val="21"/>
          <w:sz w:val="18"/>
        </w:rPr>
        <w:t xml:space="preserve">+ </w:t>
      </w:r>
      <w:r>
        <w:rPr>
          <w:rFonts w:hint="eastAsia" w:ascii="宋体" w:eastAsia="宋体"/>
          <w:sz w:val="18"/>
        </w:rPr>
        <w:t xml:space="preserve">和 </w:t>
      </w:r>
      <w:r>
        <w:rPr>
          <w:rFonts w:ascii="Times New Roman" w:eastAsia="Times New Roman"/>
          <w:sz w:val="18"/>
        </w:rPr>
        <w:t>Borland</w:t>
      </w:r>
      <w:r>
        <w:rPr>
          <w:rFonts w:ascii="Times New Roman" w:eastAsia="Times New Roman"/>
          <w:spacing w:val="-2"/>
          <w:sz w:val="18"/>
        </w:rPr>
        <w:t xml:space="preserve"> </w:t>
      </w:r>
      <w:r>
        <w:rPr>
          <w:rFonts w:ascii="Times New Roman" w:eastAsia="Times New Roman"/>
          <w:sz w:val="18"/>
        </w:rPr>
        <w:t>C++Builder</w:t>
      </w:r>
      <w:r>
        <w:rPr>
          <w:rFonts w:ascii="Times New Roman" w:eastAsia="Times New Roman"/>
          <w:spacing w:val="42"/>
          <w:sz w:val="18"/>
        </w:rPr>
        <w:t xml:space="preserve"> </w:t>
      </w:r>
      <w:r>
        <w:rPr>
          <w:rFonts w:hint="eastAsia" w:ascii="宋体" w:eastAsia="宋体"/>
          <w:spacing w:val="-2"/>
          <w:sz w:val="18"/>
        </w:rPr>
        <w:t xml:space="preserve">两套 </w:t>
      </w:r>
      <w:r>
        <w:rPr>
          <w:rFonts w:ascii="Times New Roman" w:eastAsia="Times New Roman"/>
          <w:sz w:val="18"/>
        </w:rPr>
        <w:t>C+</w:t>
      </w:r>
      <w:r>
        <w:rPr>
          <w:rFonts w:ascii="Times New Roman" w:eastAsia="Times New Roman"/>
          <w:spacing w:val="21"/>
          <w:sz w:val="18"/>
        </w:rPr>
        <w:t xml:space="preserve">+ </w:t>
      </w:r>
      <w:r>
        <w:rPr>
          <w:rFonts w:hint="eastAsia" w:ascii="宋体" w:eastAsia="宋体"/>
          <w:sz w:val="18"/>
        </w:rPr>
        <w:t>编译器。</w:t>
      </w:r>
    </w:p>
    <w:p>
      <w:pPr>
        <w:pStyle w:val="11"/>
        <w:spacing w:before="10"/>
        <w:rPr>
          <w:rFonts w:ascii="宋体"/>
          <w:sz w:val="18"/>
        </w:rPr>
      </w:pPr>
    </w:p>
    <w:p>
      <w:pPr>
        <w:spacing w:before="0" w:line="374" w:lineRule="auto"/>
        <w:ind w:left="1719" w:right="1669" w:firstLine="0"/>
        <w:jc w:val="both"/>
        <w:rPr>
          <w:rFonts w:hint="eastAsia" w:ascii="宋体" w:eastAsia="宋体"/>
          <w:sz w:val="18"/>
        </w:rPr>
      </w:pPr>
      <w:r>
        <w:rPr>
          <w:rFonts w:hint="eastAsia" w:ascii="宋体" w:eastAsia="宋体"/>
          <w:spacing w:val="-1"/>
          <w:sz w:val="18"/>
        </w:rPr>
        <w:t>前三章介绍各种语法或各种低阶实验性动作时，常会连带把测试动作的编译错误讯息列</w:t>
      </w:r>
      <w:r>
        <w:rPr>
          <w:rFonts w:hint="eastAsia" w:ascii="宋体" w:eastAsia="宋体"/>
          <w:sz w:val="18"/>
        </w:rPr>
        <w:t>出（如果有的话）</w:t>
      </w:r>
      <w:r>
        <w:rPr>
          <w:rFonts w:hint="eastAsia" w:ascii="宋体" w:eastAsia="宋体"/>
          <w:spacing w:val="-1"/>
          <w:sz w:val="18"/>
        </w:rPr>
        <w:t xml:space="preserve">。我所列的是 </w:t>
      </w:r>
      <w:r>
        <w:rPr>
          <w:rFonts w:ascii="Times New Roman" w:eastAsia="Times New Roman"/>
          <w:sz w:val="18"/>
        </w:rPr>
        <w:t>Microsoft</w:t>
      </w:r>
      <w:r>
        <w:rPr>
          <w:rFonts w:ascii="Times New Roman" w:eastAsia="Times New Roman"/>
          <w:spacing w:val="5"/>
          <w:sz w:val="18"/>
        </w:rPr>
        <w:t xml:space="preserve"> </w:t>
      </w:r>
      <w:r>
        <w:rPr>
          <w:rFonts w:ascii="Times New Roman" w:eastAsia="Times New Roman"/>
          <w:sz w:val="18"/>
        </w:rPr>
        <w:t>Visual C+</w:t>
      </w:r>
      <w:r>
        <w:rPr>
          <w:rFonts w:ascii="Times New Roman" w:eastAsia="Times New Roman"/>
          <w:spacing w:val="21"/>
          <w:sz w:val="18"/>
        </w:rPr>
        <w:t xml:space="preserve">+ </w:t>
      </w:r>
      <w:r>
        <w:rPr>
          <w:rFonts w:hint="eastAsia" w:ascii="宋体" w:eastAsia="宋体"/>
          <w:sz w:val="18"/>
        </w:rPr>
        <w:t>的错误讯息和代码。</w:t>
      </w:r>
    </w:p>
    <w:p>
      <w:pPr>
        <w:pStyle w:val="11"/>
        <w:spacing w:before="10"/>
        <w:rPr>
          <w:rFonts w:ascii="宋体"/>
          <w:sz w:val="18"/>
        </w:rPr>
      </w:pPr>
    </w:p>
    <w:p>
      <w:pPr>
        <w:spacing w:before="0" w:line="374" w:lineRule="auto"/>
        <w:ind w:left="1719" w:right="1664" w:firstLine="0"/>
        <w:jc w:val="both"/>
        <w:rPr>
          <w:rFonts w:hint="eastAsia" w:ascii="宋体" w:eastAsia="宋体"/>
          <w:sz w:val="18"/>
        </w:rPr>
      </w:pPr>
      <w:r>
        <w:rPr>
          <w:rFonts w:hint="eastAsia" w:ascii="宋体" w:eastAsia="宋体"/>
          <w:spacing w:val="-4"/>
          <w:sz w:val="18"/>
        </w:rPr>
        <w:t xml:space="preserve">目前 </w:t>
      </w:r>
      <w:r>
        <w:rPr>
          <w:rFonts w:ascii="Times New Roman" w:eastAsia="Times New Roman"/>
          <w:sz w:val="18"/>
        </w:rPr>
        <w:t>PC</w:t>
      </w:r>
      <w:r>
        <w:rPr>
          <w:rFonts w:ascii="Times New Roman" w:eastAsia="Times New Roman"/>
          <w:spacing w:val="29"/>
          <w:sz w:val="18"/>
        </w:rPr>
        <w:t xml:space="preserve"> </w:t>
      </w:r>
      <w:r>
        <w:rPr>
          <w:rFonts w:hint="eastAsia" w:ascii="宋体" w:eastAsia="宋体"/>
          <w:spacing w:val="-2"/>
          <w:sz w:val="18"/>
        </w:rPr>
        <w:t xml:space="preserve">上任何一套 </w:t>
      </w:r>
      <w:r>
        <w:rPr>
          <w:rFonts w:ascii="Times New Roman" w:eastAsia="Times New Roman"/>
          <w:sz w:val="18"/>
        </w:rPr>
        <w:t>C+</w:t>
      </w:r>
      <w:r>
        <w:rPr>
          <w:rFonts w:ascii="Times New Roman" w:eastAsia="Times New Roman"/>
          <w:spacing w:val="14"/>
          <w:sz w:val="18"/>
        </w:rPr>
        <w:t xml:space="preserve">+ </w:t>
      </w:r>
      <w:r>
        <w:rPr>
          <w:rFonts w:hint="eastAsia" w:ascii="宋体" w:eastAsia="宋体"/>
          <w:spacing w:val="-5"/>
          <w:sz w:val="18"/>
        </w:rPr>
        <w:t>编译器都提供有整合开发环境</w:t>
      </w:r>
      <w:r>
        <w:rPr>
          <w:rFonts w:hint="eastAsia" w:ascii="宋体" w:eastAsia="宋体"/>
          <w:sz w:val="18"/>
        </w:rPr>
        <w:t>（</w:t>
      </w:r>
      <w:r>
        <w:rPr>
          <w:rFonts w:ascii="Times New Roman" w:eastAsia="Times New Roman"/>
          <w:sz w:val="18"/>
        </w:rPr>
        <w:t>IDE</w:t>
      </w:r>
      <w:r>
        <w:rPr>
          <w:rFonts w:hint="eastAsia" w:ascii="宋体" w:eastAsia="宋体"/>
          <w:sz w:val="18"/>
        </w:rPr>
        <w:t>）</w:t>
      </w:r>
      <w:r>
        <w:rPr>
          <w:rFonts w:hint="eastAsia" w:ascii="宋体" w:eastAsia="宋体"/>
          <w:spacing w:val="-11"/>
          <w:sz w:val="18"/>
        </w:rPr>
        <w:t>以及命令列</w:t>
      </w:r>
      <w:r>
        <w:rPr>
          <w:rFonts w:hint="eastAsia" w:ascii="宋体" w:eastAsia="宋体"/>
          <w:sz w:val="18"/>
        </w:rPr>
        <w:t>（</w:t>
      </w:r>
      <w:r>
        <w:rPr>
          <w:rFonts w:ascii="Times New Roman" w:eastAsia="Times New Roman"/>
          <w:sz w:val="18"/>
        </w:rPr>
        <w:t>command</w:t>
      </w:r>
      <w:r>
        <w:rPr>
          <w:rFonts w:ascii="Times New Roman" w:eastAsia="Times New Roman"/>
          <w:spacing w:val="-43"/>
          <w:sz w:val="18"/>
        </w:rPr>
        <w:t xml:space="preserve"> </w:t>
      </w:r>
      <w:r>
        <w:rPr>
          <w:rFonts w:ascii="Times New Roman" w:eastAsia="Times New Roman"/>
          <w:sz w:val="18"/>
        </w:rPr>
        <w:t>line</w:t>
      </w:r>
      <w:r>
        <w:rPr>
          <w:rFonts w:hint="eastAsia" w:ascii="宋体" w:eastAsia="宋体"/>
          <w:sz w:val="18"/>
        </w:rPr>
        <w:t>）</w:t>
      </w:r>
      <w:r>
        <w:rPr>
          <w:rFonts w:hint="eastAsia" w:ascii="宋体" w:eastAsia="宋体"/>
          <w:spacing w:val="-6"/>
          <w:sz w:val="18"/>
        </w:rPr>
        <w:t xml:space="preserve">两种模式。本书第 </w:t>
      </w:r>
      <w:r>
        <w:rPr>
          <w:rFonts w:ascii="Times New Roman" w:eastAsia="Times New Roman"/>
          <w:sz w:val="18"/>
        </w:rPr>
        <w:t>2</w:t>
      </w:r>
      <w:r>
        <w:rPr>
          <w:rFonts w:ascii="Times New Roman" w:eastAsia="Times New Roman"/>
          <w:spacing w:val="-1"/>
          <w:sz w:val="18"/>
        </w:rPr>
        <w:t xml:space="preserve"> </w:t>
      </w:r>
      <w:r>
        <w:rPr>
          <w:rFonts w:hint="eastAsia" w:ascii="宋体" w:eastAsia="宋体"/>
          <w:spacing w:val="-1"/>
          <w:sz w:val="18"/>
        </w:rPr>
        <w:t xml:space="preserve">章 </w:t>
      </w:r>
      <w:r>
        <w:rPr>
          <w:rFonts w:ascii="Times New Roman" w:eastAsia="Times New Roman"/>
          <w:color w:val="FF0000"/>
          <w:sz w:val="18"/>
        </w:rPr>
        <w:t>p.150</w:t>
      </w:r>
      <w:r>
        <w:rPr>
          <w:rFonts w:ascii="Times New Roman" w:eastAsia="Times New Roman"/>
          <w:color w:val="FF0000"/>
          <w:spacing w:val="43"/>
          <w:sz w:val="18"/>
        </w:rPr>
        <w:t xml:space="preserve"> </w:t>
      </w:r>
      <w:r>
        <w:rPr>
          <w:rFonts w:hint="eastAsia" w:ascii="宋体" w:eastAsia="宋体"/>
          <w:spacing w:val="-16"/>
          <w:sz w:val="18"/>
        </w:rPr>
        <w:t xml:space="preserve">和第 </w:t>
      </w:r>
      <w:r>
        <w:rPr>
          <w:rFonts w:ascii="Times New Roman" w:eastAsia="Times New Roman"/>
          <w:sz w:val="18"/>
        </w:rPr>
        <w:t>5</w:t>
      </w:r>
      <w:r>
        <w:rPr>
          <w:rFonts w:ascii="Times New Roman" w:eastAsia="Times New Roman"/>
          <w:spacing w:val="-1"/>
          <w:sz w:val="18"/>
        </w:rPr>
        <w:t xml:space="preserve"> </w:t>
      </w:r>
      <w:r>
        <w:rPr>
          <w:rFonts w:hint="eastAsia" w:ascii="宋体" w:eastAsia="宋体"/>
          <w:spacing w:val="-1"/>
          <w:sz w:val="18"/>
        </w:rPr>
        <w:t xml:space="preserve">章 </w:t>
      </w:r>
      <w:r>
        <w:rPr>
          <w:rFonts w:ascii="Times New Roman" w:eastAsia="Times New Roman"/>
          <w:color w:val="FF0000"/>
          <w:sz w:val="18"/>
        </w:rPr>
        <w:t>p.233</w:t>
      </w:r>
      <w:r>
        <w:rPr>
          <w:rFonts w:ascii="Times New Roman" w:eastAsia="Times New Roman"/>
          <w:color w:val="FF0000"/>
          <w:spacing w:val="43"/>
          <w:sz w:val="18"/>
        </w:rPr>
        <w:t xml:space="preserve"> </w:t>
      </w:r>
      <w:r>
        <w:rPr>
          <w:rFonts w:hint="eastAsia" w:ascii="宋体" w:eastAsia="宋体"/>
          <w:sz w:val="18"/>
        </w:rPr>
        <w:t xml:space="preserve">分别示范在 </w:t>
      </w:r>
      <w:r>
        <w:rPr>
          <w:rFonts w:ascii="Times New Roman" w:eastAsia="Times New Roman"/>
          <w:sz w:val="18"/>
        </w:rPr>
        <w:t>Visual</w:t>
      </w:r>
      <w:r>
        <w:rPr>
          <w:rFonts w:ascii="Times New Roman" w:eastAsia="Times New Roman"/>
          <w:spacing w:val="25"/>
          <w:sz w:val="18"/>
        </w:rPr>
        <w:t xml:space="preserve"> </w:t>
      </w:r>
      <w:r>
        <w:rPr>
          <w:rFonts w:ascii="Times New Roman" w:eastAsia="Times New Roman"/>
          <w:sz w:val="18"/>
        </w:rPr>
        <w:t xml:space="preserve">C++  </w:t>
      </w:r>
      <w:r>
        <w:rPr>
          <w:rFonts w:hint="eastAsia" w:ascii="宋体" w:eastAsia="宋体"/>
          <w:sz w:val="18"/>
        </w:rPr>
        <w:t>之下如何设定并使用这两种模式。</w:t>
      </w:r>
    </w:p>
    <w:p>
      <w:pPr>
        <w:pStyle w:val="11"/>
        <w:spacing w:before="7"/>
        <w:rPr>
          <w:rFonts w:ascii="宋体"/>
          <w:sz w:val="26"/>
        </w:rPr>
      </w:pPr>
    </w:p>
    <w:p>
      <w:pPr>
        <w:pStyle w:val="6"/>
        <w:spacing w:before="1"/>
        <w:rPr>
          <w:rFonts w:hint="eastAsia" w:ascii="宋体" w:eastAsia="宋体"/>
        </w:rPr>
      </w:pPr>
      <w:r>
        <w:rPr>
          <w:rFonts w:hint="eastAsia" w:ascii="宋体" w:eastAsia="宋体"/>
          <w:spacing w:val="9"/>
          <w:w w:val="110"/>
        </w:rPr>
        <w:t>程序码</w:t>
      </w:r>
    </w:p>
    <w:p>
      <w:pPr>
        <w:pStyle w:val="11"/>
        <w:rPr>
          <w:rFonts w:ascii="宋体"/>
          <w:sz w:val="19"/>
        </w:rPr>
      </w:pPr>
    </w:p>
    <w:p>
      <w:pPr>
        <w:spacing w:before="0" w:line="357" w:lineRule="auto"/>
        <w:ind w:left="1719" w:right="1669" w:firstLine="0"/>
        <w:jc w:val="both"/>
        <w:rPr>
          <w:rFonts w:hint="eastAsia" w:ascii="宋体" w:eastAsia="宋体"/>
          <w:sz w:val="18"/>
        </w:rPr>
      </w:pPr>
      <w:r>
        <w:rPr>
          <w:rFonts w:hint="eastAsia" w:ascii="宋体" w:eastAsia="宋体"/>
          <w:spacing w:val="-24"/>
          <w:sz w:val="18"/>
        </w:rPr>
        <w:t xml:space="preserve">第 </w:t>
      </w:r>
      <w:r>
        <w:rPr>
          <w:rFonts w:ascii="Times New Roman" w:eastAsia="Times New Roman"/>
          <w:spacing w:val="-1"/>
          <w:sz w:val="18"/>
        </w:rPr>
        <w:t>5</w:t>
      </w:r>
      <w:r>
        <w:rPr>
          <w:rFonts w:ascii="Times New Roman" w:eastAsia="Times New Roman"/>
          <w:spacing w:val="-2"/>
          <w:sz w:val="18"/>
        </w:rPr>
        <w:t xml:space="preserve"> </w:t>
      </w:r>
      <w:r>
        <w:rPr>
          <w:rFonts w:hint="eastAsia" w:ascii="宋体" w:eastAsia="宋体"/>
          <w:spacing w:val="-13"/>
          <w:sz w:val="18"/>
        </w:rPr>
        <w:t xml:space="preserve">章和第 </w:t>
      </w:r>
      <w:r>
        <w:rPr>
          <w:rFonts w:ascii="Times New Roman" w:eastAsia="Times New Roman"/>
          <w:spacing w:val="-1"/>
          <w:sz w:val="18"/>
        </w:rPr>
        <w:t>6</w:t>
      </w:r>
      <w:r>
        <w:rPr>
          <w:rFonts w:ascii="Times New Roman" w:eastAsia="Times New Roman"/>
          <w:spacing w:val="-7"/>
          <w:sz w:val="18"/>
        </w:rPr>
        <w:t xml:space="preserve"> </w:t>
      </w:r>
      <w:r>
        <w:rPr>
          <w:rFonts w:hint="eastAsia" w:ascii="宋体" w:eastAsia="宋体"/>
          <w:spacing w:val="-1"/>
          <w:sz w:val="18"/>
        </w:rPr>
        <w:t>章的范例程序，比较大也比较值得提供给读者。我把它放在松岗出版公司的网站上（</w:t>
      </w:r>
      <w:r>
        <w:fldChar w:fldCharType="begin"/>
      </w:r>
      <w:r>
        <w:instrText xml:space="preserve"> HYPERLINK "http://www.unalis.com.tw/" \h </w:instrText>
      </w:r>
      <w:r>
        <w:fldChar w:fldCharType="separate"/>
      </w:r>
      <w:r>
        <w:rPr>
          <w:rFonts w:ascii="Arial Black" w:eastAsia="Arial Black"/>
          <w:spacing w:val="-1"/>
          <w:sz w:val="18"/>
        </w:rPr>
        <w:t>http://www.unalis.com.tw</w:t>
      </w:r>
      <w:r>
        <w:rPr>
          <w:rFonts w:ascii="Arial Black" w:eastAsia="Arial Black"/>
          <w:spacing w:val="-1"/>
          <w:sz w:val="18"/>
        </w:rPr>
        <w:fldChar w:fldCharType="end"/>
      </w:r>
      <w:r>
        <w:rPr>
          <w:rFonts w:hint="eastAsia" w:ascii="宋体" w:eastAsia="宋体"/>
          <w:spacing w:val="-1"/>
          <w:sz w:val="18"/>
        </w:rPr>
        <w:t>），请自行下载。至于分散本书各处的小小</w:t>
      </w:r>
      <w:r>
        <w:rPr>
          <w:rFonts w:hint="eastAsia" w:ascii="宋体" w:eastAsia="宋体"/>
          <w:sz w:val="18"/>
        </w:rPr>
        <w:t>测试程序，非常多，非常小，非常细琐，并不打算供应给读者。</w:t>
      </w:r>
    </w:p>
    <w:p>
      <w:pPr>
        <w:pStyle w:val="11"/>
        <w:rPr>
          <w:rFonts w:ascii="宋体"/>
          <w:sz w:val="18"/>
        </w:rPr>
      </w:pPr>
    </w:p>
    <w:p>
      <w:pPr>
        <w:pStyle w:val="6"/>
        <w:spacing w:before="124"/>
        <w:rPr>
          <w:rFonts w:hint="eastAsia" w:ascii="宋体" w:eastAsia="宋体"/>
        </w:rPr>
      </w:pPr>
      <w:r>
        <w:rPr>
          <w:rFonts w:hint="eastAsia" w:ascii="宋体" w:eastAsia="宋体"/>
          <w:spacing w:val="11"/>
          <w:w w:val="110"/>
        </w:rPr>
        <w:t>用词特色</w:t>
      </w:r>
    </w:p>
    <w:p>
      <w:pPr>
        <w:pStyle w:val="11"/>
        <w:rPr>
          <w:rFonts w:ascii="宋体"/>
          <w:sz w:val="19"/>
        </w:rPr>
      </w:pPr>
    </w:p>
    <w:p>
      <w:pPr>
        <w:spacing w:before="0" w:line="374" w:lineRule="auto"/>
        <w:ind w:left="1719" w:right="1664" w:firstLine="0"/>
        <w:jc w:val="left"/>
        <w:rPr>
          <w:rFonts w:hint="eastAsia" w:ascii="宋体" w:eastAsia="宋体"/>
          <w:sz w:val="18"/>
        </w:rPr>
      </w:pPr>
      <w:r>
        <w:rPr>
          <w:rFonts w:ascii="Times New Roman" w:eastAsia="Times New Roman"/>
          <w:sz w:val="18"/>
        </w:rPr>
        <w:t>C+</w:t>
      </w:r>
      <w:r>
        <w:rPr>
          <w:rFonts w:ascii="Times New Roman" w:eastAsia="Times New Roman"/>
          <w:spacing w:val="7"/>
          <w:sz w:val="18"/>
        </w:rPr>
        <w:t xml:space="preserve">+ </w:t>
      </w:r>
      <w:r>
        <w:rPr>
          <w:rFonts w:hint="eastAsia" w:ascii="宋体" w:eastAsia="宋体"/>
          <w:sz w:val="18"/>
        </w:rPr>
        <w:t>以及物件导向领域中的一个特色就是，有着多如牛毛的术语，而且又臭又长。我决定尽量采用原文术语，目的有二：</w:t>
      </w:r>
    </w:p>
    <w:p>
      <w:pPr>
        <w:pStyle w:val="15"/>
        <w:numPr>
          <w:ilvl w:val="0"/>
          <w:numId w:val="3"/>
        </w:numPr>
        <w:tabs>
          <w:tab w:val="left" w:pos="2004"/>
        </w:tabs>
        <w:spacing w:before="77" w:after="0" w:line="314" w:lineRule="auto"/>
        <w:ind w:left="2003" w:right="1669" w:hanging="284"/>
        <w:jc w:val="left"/>
        <w:rPr>
          <w:sz w:val="18"/>
        </w:rPr>
      </w:pPr>
      <w:r>
        <w:rPr>
          <w:sz w:val="18"/>
        </w:rPr>
        <w:t>我清楚知道工程师们的习惯用语，我不想让他们看这本书时，时时得把中文名词倒译回去，或时时得查阅中英名词对照表。</w:t>
      </w:r>
    </w:p>
    <w:p>
      <w:pPr>
        <w:pStyle w:val="15"/>
        <w:numPr>
          <w:ilvl w:val="0"/>
          <w:numId w:val="3"/>
        </w:numPr>
        <w:tabs>
          <w:tab w:val="left" w:pos="2004"/>
        </w:tabs>
        <w:spacing w:before="39" w:after="0" w:line="240" w:lineRule="auto"/>
        <w:ind w:left="2003" w:right="0" w:hanging="285"/>
        <w:jc w:val="left"/>
        <w:rPr>
          <w:sz w:val="18"/>
        </w:rPr>
      </w:pPr>
      <w:r>
        <w:rPr>
          <w:sz w:val="18"/>
        </w:rPr>
        <w:t>学子们对于原文术语的陌生度已经到了令我骇然的地步。我希望起一些引导作用。</w:t>
      </w:r>
    </w:p>
    <w:p>
      <w:pPr>
        <w:pStyle w:val="11"/>
        <w:spacing w:before="5"/>
        <w:rPr>
          <w:rFonts w:ascii="宋体"/>
          <w:sz w:val="21"/>
        </w:rPr>
      </w:pPr>
    </w:p>
    <w:p>
      <w:pPr>
        <w:spacing w:before="0" w:line="374" w:lineRule="auto"/>
        <w:ind w:left="1719" w:right="1664" w:firstLine="0"/>
        <w:jc w:val="left"/>
        <w:rPr>
          <w:rFonts w:hint="eastAsia" w:ascii="宋体" w:eastAsia="宋体"/>
          <w:sz w:val="18"/>
        </w:rPr>
      </w:pPr>
      <w:r>
        <w:rPr>
          <w:rFonts w:hint="eastAsia" w:ascii="宋体" w:eastAsia="宋体"/>
          <w:spacing w:val="-1"/>
          <w:sz w:val="18"/>
        </w:rPr>
        <w:t>当然，中英名词的取舍与选择，程度上的拿捏是很需要技巧的，而选择是很带个人色彩</w:t>
      </w:r>
      <w:r>
        <w:rPr>
          <w:rFonts w:hint="eastAsia" w:ascii="宋体" w:eastAsia="宋体"/>
          <w:sz w:val="18"/>
        </w:rPr>
        <w:t>的。欢迎您给我意见，谢谢。</w:t>
      </w:r>
    </w:p>
    <w:p>
      <w:pPr>
        <w:pStyle w:val="11"/>
        <w:spacing w:before="2"/>
        <w:rPr>
          <w:rFonts w:ascii="宋体"/>
          <w:sz w:val="17"/>
        </w:rPr>
      </w:pPr>
    </w:p>
    <w:p>
      <w:pPr>
        <w:spacing w:before="0"/>
        <w:ind w:left="6385" w:right="0" w:firstLine="0"/>
        <w:jc w:val="left"/>
        <w:rPr>
          <w:rFonts w:hint="eastAsia" w:ascii="宋体" w:eastAsia="宋体"/>
          <w:sz w:val="18"/>
        </w:rPr>
      </w:pPr>
      <w:r>
        <w:rPr>
          <w:rFonts w:hint="eastAsia" w:ascii="宋体" w:eastAsia="宋体"/>
          <w:spacing w:val="-3"/>
          <w:sz w:val="20"/>
        </w:rPr>
        <w:t xml:space="preserve">侯俊杰 </w:t>
      </w:r>
      <w:r>
        <w:rPr>
          <w:rFonts w:ascii="Times New Roman" w:eastAsia="Times New Roman"/>
          <w:sz w:val="18"/>
        </w:rPr>
        <w:t>1998.07.02</w:t>
      </w:r>
      <w:r>
        <w:rPr>
          <w:rFonts w:ascii="Times New Roman" w:eastAsia="Times New Roman"/>
          <w:spacing w:val="49"/>
          <w:sz w:val="18"/>
        </w:rPr>
        <w:t xml:space="preserve"> </w:t>
      </w:r>
      <w:r>
        <w:rPr>
          <w:rFonts w:hint="eastAsia" w:ascii="宋体" w:eastAsia="宋体"/>
          <w:sz w:val="18"/>
        </w:rPr>
        <w:t>于新竹</w:t>
      </w:r>
    </w:p>
    <w:p>
      <w:pPr>
        <w:pStyle w:val="11"/>
        <w:spacing w:before="133"/>
        <w:ind w:left="6409"/>
      </w:pPr>
      <w:r>
        <w:fldChar w:fldCharType="begin"/>
      </w:r>
      <w:r>
        <w:instrText xml:space="preserve"> HYPERLINK "mailto:jjhou@ccca.nctu.edu.tw" \h </w:instrText>
      </w:r>
      <w:r>
        <w:fldChar w:fldCharType="separate"/>
      </w:r>
      <w:r>
        <w:t>jjhou@ccca.nctu.edu.tw</w:t>
      </w:r>
      <w:r>
        <w:fldChar w:fldCharType="end"/>
      </w:r>
    </w:p>
    <w:p>
      <w:pPr>
        <w:pStyle w:val="11"/>
        <w:rPr>
          <w:sz w:val="20"/>
        </w:rPr>
      </w:pPr>
    </w:p>
    <w:p>
      <w:pPr>
        <w:pStyle w:val="11"/>
        <w:rPr>
          <w:sz w:val="20"/>
        </w:rPr>
      </w:pPr>
    </w:p>
    <w:p>
      <w:pPr>
        <w:pStyle w:val="11"/>
        <w:spacing w:before="2"/>
        <w:rPr>
          <w:sz w:val="27"/>
        </w:rPr>
      </w:pPr>
    </w:p>
    <w:p>
      <w:pPr>
        <w:spacing w:before="82"/>
        <w:ind w:left="5929" w:right="0" w:firstLine="0"/>
        <w:jc w:val="left"/>
        <w:rPr>
          <w:rFonts w:hint="eastAsia" w:ascii="宋体" w:eastAsia="宋体"/>
          <w:sz w:val="16"/>
        </w:rPr>
      </w:pPr>
      <w:r>
        <w:rPr>
          <w:rFonts w:hint="eastAsia" w:ascii="宋体" w:eastAsia="宋体"/>
          <w:color w:val="0000FF"/>
          <w:w w:val="95"/>
          <w:sz w:val="16"/>
        </w:rPr>
        <w:t>多型與虛擬（</w:t>
      </w:r>
      <w:r>
        <w:rPr>
          <w:rFonts w:ascii="Times New Roman" w:eastAsia="Times New Roman"/>
          <w:i/>
          <w:color w:val="0000FF"/>
          <w:w w:val="95"/>
          <w:sz w:val="16"/>
        </w:rPr>
        <w:t>Polymorphism</w:t>
      </w:r>
      <w:r>
        <w:rPr>
          <w:rFonts w:ascii="Times New Roman" w:eastAsia="Times New Roman"/>
          <w:i/>
          <w:color w:val="0000FF"/>
          <w:spacing w:val="54"/>
          <w:sz w:val="16"/>
        </w:rPr>
        <w:t xml:space="preserve"> </w:t>
      </w:r>
      <w:r>
        <w:rPr>
          <w:rFonts w:ascii="Times New Roman" w:eastAsia="Times New Roman"/>
          <w:i/>
          <w:color w:val="0000FF"/>
          <w:w w:val="95"/>
          <w:sz w:val="16"/>
        </w:rPr>
        <w:t>in</w:t>
      </w:r>
      <w:r>
        <w:rPr>
          <w:rFonts w:ascii="Times New Roman" w:eastAsia="Times New Roman"/>
          <w:i/>
          <w:color w:val="0000FF"/>
          <w:spacing w:val="57"/>
          <w:sz w:val="16"/>
        </w:rPr>
        <w:t xml:space="preserve"> </w:t>
      </w:r>
      <w:r>
        <w:rPr>
          <w:rFonts w:ascii="Times New Roman" w:eastAsia="Times New Roman"/>
          <w:i/>
          <w:color w:val="0000FF"/>
          <w:w w:val="95"/>
          <w:sz w:val="16"/>
        </w:rPr>
        <w:t>C++</w:t>
      </w:r>
      <w:r>
        <w:rPr>
          <w:rFonts w:hint="eastAsia" w:ascii="宋体" w:eastAsia="宋体"/>
          <w:color w:val="0000FF"/>
          <w:w w:val="95"/>
          <w:sz w:val="16"/>
        </w:rPr>
        <w:t>）</w:t>
      </w:r>
    </w:p>
    <w:p>
      <w:pPr>
        <w:spacing w:after="0"/>
        <w:jc w:val="left"/>
        <w:rPr>
          <w:rFonts w:hint="eastAsia" w:ascii="宋体" w:eastAsia="宋体"/>
          <w:sz w:val="16"/>
        </w:rPr>
        <w:sectPr>
          <w:pgSz w:w="10320" w:h="13220"/>
          <w:pgMar w:top="580" w:right="80" w:bottom="280" w:left="40" w:header="720" w:footer="720" w:gutter="0"/>
          <w:cols w:space="720" w:num="1"/>
        </w:sectPr>
      </w:pPr>
    </w:p>
    <w:p>
      <w:pPr>
        <w:tabs>
          <w:tab w:val="left" w:pos="8123"/>
        </w:tabs>
        <w:spacing w:before="69"/>
        <w:ind w:left="1719" w:right="0" w:firstLine="0"/>
        <w:jc w:val="left"/>
        <w:rPr>
          <w:rFonts w:hint="eastAsia" w:ascii="宋体" w:eastAsia="宋体"/>
          <w:sz w:val="16"/>
        </w:rPr>
      </w:pPr>
      <w:r>
        <w:pict>
          <v:rect id="_x0000_s1047" o:spid="_x0000_s1047" o:spt="1" style="position:absolute;left:0pt;margin-left:86.55pt;margin-top:19.15pt;height:0.7pt;width:342.95pt;mso-position-horizontal-relative:page;mso-wrap-distance-bottom:0pt;mso-wrap-distance-top:0pt;z-index:-251399168;mso-width-relative:page;mso-height-relative:page;" fillcolor="#000000" filled="t" stroked="f" coordsize="21600,21600">
            <v:path/>
            <v:fill on="t" focussize="0,0"/>
            <v:stroke on="f"/>
            <v:imagedata o:title=""/>
            <o:lock v:ext="edit"/>
            <w10:wrap type="topAndBottom"/>
          </v:rect>
        </w:pict>
      </w:r>
      <w:r>
        <w:rPr>
          <w:rFonts w:ascii="Times New Roman" w:eastAsia="Times New Roman"/>
          <w:sz w:val="18"/>
        </w:rPr>
        <w:t>4</w:t>
      </w:r>
      <w:r>
        <w:rPr>
          <w:rFonts w:ascii="Times New Roman" w:eastAsia="Times New Roman"/>
          <w:sz w:val="18"/>
        </w:rPr>
        <w:tab/>
      </w:r>
      <w:r>
        <w:rPr>
          <w:rFonts w:hint="eastAsia" w:ascii="宋体" w:eastAsia="宋体"/>
          <w:spacing w:val="-3"/>
          <w:position w:val="1"/>
          <w:sz w:val="16"/>
        </w:rPr>
        <w:t>導 讀</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11"/>
        <w:rPr>
          <w:rFonts w:ascii="宋体"/>
          <w:sz w:val="19"/>
        </w:rPr>
      </w:pPr>
    </w:p>
    <w:p>
      <w:pPr>
        <w:spacing w:before="82"/>
        <w:ind w:left="5943" w:right="0" w:firstLine="0"/>
        <w:jc w:val="left"/>
        <w:rPr>
          <w:rFonts w:hint="eastAsia" w:ascii="宋体" w:eastAsia="宋体"/>
          <w:sz w:val="16"/>
        </w:rPr>
      </w:pPr>
      <w:r>
        <w:rPr>
          <w:rFonts w:hint="eastAsia" w:ascii="宋体" w:eastAsia="宋体"/>
          <w:color w:val="0000FF"/>
          <w:w w:val="95"/>
          <w:sz w:val="16"/>
        </w:rPr>
        <w:t>多型與虛擬（</w:t>
      </w:r>
      <w:r>
        <w:rPr>
          <w:rFonts w:ascii="Times New Roman" w:eastAsia="Times New Roman"/>
          <w:i/>
          <w:color w:val="0000FF"/>
          <w:w w:val="95"/>
          <w:sz w:val="16"/>
        </w:rPr>
        <w:t>Polymorphism</w:t>
      </w:r>
      <w:r>
        <w:rPr>
          <w:rFonts w:ascii="Times New Roman" w:eastAsia="Times New Roman"/>
          <w:i/>
          <w:color w:val="0000FF"/>
          <w:spacing w:val="54"/>
          <w:sz w:val="16"/>
        </w:rPr>
        <w:t xml:space="preserve"> </w:t>
      </w:r>
      <w:r>
        <w:rPr>
          <w:rFonts w:ascii="Times New Roman" w:eastAsia="Times New Roman"/>
          <w:i/>
          <w:color w:val="0000FF"/>
          <w:w w:val="95"/>
          <w:sz w:val="16"/>
        </w:rPr>
        <w:t>in</w:t>
      </w:r>
      <w:r>
        <w:rPr>
          <w:rFonts w:ascii="Times New Roman" w:eastAsia="Times New Roman"/>
          <w:i/>
          <w:color w:val="0000FF"/>
          <w:spacing w:val="57"/>
          <w:sz w:val="16"/>
        </w:rPr>
        <w:t xml:space="preserve"> </w:t>
      </w:r>
      <w:r>
        <w:rPr>
          <w:rFonts w:ascii="Times New Roman" w:eastAsia="Times New Roman"/>
          <w:i/>
          <w:color w:val="0000FF"/>
          <w:w w:val="95"/>
          <w:sz w:val="16"/>
        </w:rPr>
        <w:t>C++</w:t>
      </w:r>
      <w:r>
        <w:rPr>
          <w:rFonts w:hint="eastAsia" w:ascii="宋体" w:eastAsia="宋体"/>
          <w:color w:val="0000FF"/>
          <w:w w:val="95"/>
          <w:sz w:val="16"/>
        </w:rPr>
        <w:t>）</w:t>
      </w:r>
    </w:p>
    <w:p>
      <w:pPr>
        <w:spacing w:after="0"/>
        <w:jc w:val="left"/>
        <w:rPr>
          <w:rFonts w:hint="eastAsia" w:ascii="宋体" w:eastAsia="宋体"/>
          <w:sz w:val="16"/>
        </w:rPr>
        <w:sectPr>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048" o:spid="_x0000_s1048" o:spt="1" style="position:absolute;left:0pt;margin-left:131.9pt;margin-top:18.85pt;height:0.7pt;width:323pt;mso-position-horizontal-relative:page;mso-wrap-distance-bottom:0pt;mso-wrap-distance-top:0pt;z-index:-251398144;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rPr>
          <w:rFonts w:ascii="宋体"/>
          <w:sz w:val="20"/>
        </w:rPr>
      </w:pPr>
    </w:p>
    <w:p>
      <w:pPr>
        <w:pStyle w:val="11"/>
        <w:spacing w:before="6"/>
        <w:rPr>
          <w:rFonts w:ascii="宋体"/>
          <w:sz w:val="28"/>
        </w:rPr>
      </w:pPr>
    </w:p>
    <w:p>
      <w:pPr>
        <w:spacing w:before="8"/>
        <w:ind w:left="2627" w:right="0" w:firstLine="0"/>
        <w:jc w:val="left"/>
        <w:rPr>
          <w:rFonts w:hint="eastAsia" w:ascii="Microsoft YaHei UI" w:eastAsia="Microsoft YaHei UI"/>
          <w:b/>
          <w:sz w:val="20"/>
        </w:rPr>
      </w:pPr>
      <w:r>
        <w:rPr>
          <w:rFonts w:hint="eastAsia" w:ascii="Microsoft YaHei UI" w:eastAsia="Microsoft YaHei UI"/>
          <w:b/>
          <w:spacing w:val="15"/>
          <w:w w:val="115"/>
          <w:sz w:val="20"/>
        </w:rPr>
        <w:t>第１章</w:t>
      </w:r>
    </w:p>
    <w:p>
      <w:pPr>
        <w:pStyle w:val="11"/>
        <w:rPr>
          <w:rFonts w:ascii="Microsoft YaHei UI"/>
          <w:b/>
          <w:sz w:val="20"/>
        </w:rPr>
      </w:pPr>
    </w:p>
    <w:p>
      <w:pPr>
        <w:pStyle w:val="11"/>
        <w:rPr>
          <w:rFonts w:ascii="Microsoft YaHei UI"/>
          <w:b/>
          <w:sz w:val="20"/>
        </w:rPr>
      </w:pPr>
    </w:p>
    <w:p>
      <w:pPr>
        <w:pStyle w:val="11"/>
        <w:rPr>
          <w:rFonts w:ascii="Microsoft YaHei UI"/>
          <w:b/>
          <w:sz w:val="20"/>
        </w:rPr>
      </w:pPr>
    </w:p>
    <w:p>
      <w:pPr>
        <w:pStyle w:val="11"/>
        <w:spacing w:before="11"/>
        <w:rPr>
          <w:rFonts w:ascii="Microsoft YaHei UI"/>
          <w:b/>
          <w:sz w:val="25"/>
        </w:rPr>
      </w:pPr>
    </w:p>
    <w:p>
      <w:pPr>
        <w:pStyle w:val="2"/>
        <w:ind w:left="1593"/>
        <w:rPr>
          <w:rFonts w:hint="eastAsia" w:ascii="宋体" w:eastAsia="宋体"/>
          <w:sz w:val="32"/>
        </w:rPr>
      </w:pPr>
      <w:r>
        <w:rPr>
          <w:w w:val="120"/>
        </w:rPr>
        <w:t>C</w:t>
      </w:r>
      <w:r>
        <w:rPr>
          <w:spacing w:val="15"/>
          <w:w w:val="120"/>
        </w:rPr>
        <w:t xml:space="preserve">++ </w:t>
      </w:r>
      <w:r>
        <w:rPr>
          <w:w w:val="120"/>
        </w:rPr>
        <w:t>Classes</w:t>
      </w:r>
      <w:r>
        <w:rPr>
          <w:spacing w:val="21"/>
          <w:w w:val="120"/>
        </w:rPr>
        <w:t xml:space="preserve"> </w:t>
      </w:r>
      <w:r>
        <w:rPr>
          <w:rFonts w:hint="eastAsia" w:ascii="宋体" w:eastAsia="宋体"/>
          <w:w w:val="120"/>
          <w:sz w:val="32"/>
        </w:rPr>
        <w:t>的</w:t>
      </w:r>
    </w:p>
    <w:p>
      <w:pPr>
        <w:spacing w:before="0" w:line="709" w:lineRule="exact"/>
        <w:ind w:left="1591" w:right="148" w:firstLine="0"/>
        <w:jc w:val="center"/>
        <w:rPr>
          <w:rFonts w:hint="eastAsia" w:ascii="宋体" w:eastAsia="宋体"/>
          <w:sz w:val="56"/>
        </w:rPr>
      </w:pPr>
      <w:r>
        <w:rPr>
          <w:rFonts w:hint="eastAsia" w:ascii="宋体" w:eastAsia="宋体"/>
          <w:spacing w:val="14"/>
          <w:w w:val="115"/>
          <w:sz w:val="56"/>
        </w:rPr>
        <w:t>语法和语意</w:t>
      </w:r>
    </w:p>
    <w:p>
      <w:pPr>
        <w:pStyle w:val="4"/>
        <w:spacing w:before="73"/>
        <w:ind w:left="1598" w:right="148"/>
        <w:jc w:val="center"/>
        <w:rPr>
          <w:rFonts w:hint="eastAsia" w:ascii="宋体" w:eastAsia="宋体"/>
        </w:rPr>
      </w:pPr>
      <w:r>
        <w:rPr>
          <w:rFonts w:hint="eastAsia" w:ascii="宋体" w:eastAsia="宋体"/>
          <w:spacing w:val="9"/>
          <w:w w:val="120"/>
        </w:rPr>
        <w:t>（</w:t>
      </w:r>
      <w:r>
        <w:rPr>
          <w:spacing w:val="9"/>
          <w:w w:val="120"/>
        </w:rPr>
        <w:t>C++</w:t>
      </w:r>
      <w:r>
        <w:rPr>
          <w:spacing w:val="39"/>
          <w:w w:val="120"/>
        </w:rPr>
        <w:t xml:space="preserve"> </w:t>
      </w:r>
      <w:r>
        <w:rPr>
          <w:w w:val="120"/>
        </w:rPr>
        <w:t>Classes'</w:t>
      </w:r>
      <w:r>
        <w:rPr>
          <w:spacing w:val="39"/>
          <w:w w:val="120"/>
        </w:rPr>
        <w:t xml:space="preserve"> </w:t>
      </w:r>
      <w:r>
        <w:rPr>
          <w:w w:val="120"/>
        </w:rPr>
        <w:t>Syntax</w:t>
      </w:r>
      <w:r>
        <w:rPr>
          <w:spacing w:val="39"/>
          <w:w w:val="120"/>
        </w:rPr>
        <w:t xml:space="preserve"> </w:t>
      </w:r>
      <w:r>
        <w:rPr>
          <w:w w:val="120"/>
        </w:rPr>
        <w:t>and</w:t>
      </w:r>
      <w:r>
        <w:rPr>
          <w:spacing w:val="43"/>
          <w:w w:val="120"/>
        </w:rPr>
        <w:t xml:space="preserve"> </w:t>
      </w:r>
      <w:r>
        <w:rPr>
          <w:w w:val="120"/>
        </w:rPr>
        <w:t>Semantics</w:t>
      </w:r>
      <w:r>
        <w:rPr>
          <w:rFonts w:hint="eastAsia" w:ascii="宋体" w:eastAsia="宋体"/>
          <w:w w:val="120"/>
        </w:rPr>
        <w:t>）</w:t>
      </w:r>
    </w:p>
    <w:p>
      <w:pPr>
        <w:pStyle w:val="11"/>
        <w:rPr>
          <w:rFonts w:ascii="宋体"/>
          <w:sz w:val="26"/>
        </w:rPr>
      </w:pPr>
    </w:p>
    <w:p>
      <w:pPr>
        <w:pStyle w:val="11"/>
        <w:rPr>
          <w:rFonts w:ascii="宋体"/>
          <w:sz w:val="26"/>
        </w:rPr>
      </w:pPr>
    </w:p>
    <w:p>
      <w:pPr>
        <w:pStyle w:val="11"/>
        <w:rPr>
          <w:rFonts w:ascii="宋体"/>
          <w:sz w:val="26"/>
        </w:rPr>
      </w:pPr>
    </w:p>
    <w:p>
      <w:pPr>
        <w:pStyle w:val="11"/>
        <w:rPr>
          <w:rFonts w:ascii="宋体"/>
          <w:sz w:val="26"/>
        </w:rPr>
      </w:pPr>
    </w:p>
    <w:p>
      <w:pPr>
        <w:pStyle w:val="11"/>
        <w:rPr>
          <w:rFonts w:ascii="宋体"/>
          <w:sz w:val="31"/>
        </w:rPr>
      </w:pPr>
    </w:p>
    <w:p>
      <w:pPr>
        <w:spacing w:before="0" w:line="374" w:lineRule="auto"/>
        <w:ind w:left="2627" w:right="1155" w:firstLine="0"/>
        <w:jc w:val="both"/>
        <w:rPr>
          <w:rFonts w:hint="eastAsia" w:ascii="宋体" w:eastAsia="宋体"/>
          <w:sz w:val="18"/>
        </w:rPr>
      </w:pPr>
      <w:r>
        <w:rPr>
          <w:rFonts w:hint="eastAsia" w:ascii="宋体" w:eastAsia="宋体"/>
          <w:sz w:val="18"/>
        </w:rPr>
        <w:t xml:space="preserve">这本书谈的全是物件导向的 多型与虚拟 性质，这个主题可以说是 </w:t>
      </w:r>
      <w:r>
        <w:rPr>
          <w:rFonts w:ascii="Times New Roman" w:eastAsia="Times New Roman"/>
          <w:sz w:val="18"/>
        </w:rPr>
        <w:t>C+</w:t>
      </w:r>
      <w:r>
        <w:rPr>
          <w:rFonts w:ascii="Times New Roman" w:eastAsia="Times New Roman"/>
          <w:spacing w:val="13"/>
          <w:sz w:val="18"/>
        </w:rPr>
        <w:t xml:space="preserve">+ </w:t>
      </w:r>
      <w:r>
        <w:rPr>
          <w:rFonts w:hint="eastAsia" w:ascii="宋体" w:eastAsia="宋体"/>
          <w:sz w:val="18"/>
        </w:rPr>
        <w:t>语言的</w:t>
      </w:r>
      <w:r>
        <w:rPr>
          <w:rFonts w:hint="eastAsia" w:ascii="宋体" w:eastAsia="宋体"/>
          <w:spacing w:val="6"/>
          <w:sz w:val="18"/>
        </w:rPr>
        <w:t xml:space="preserve">精髓。这不是一本讲解 </w:t>
      </w:r>
      <w:r>
        <w:rPr>
          <w:rFonts w:ascii="Times New Roman" w:eastAsia="Times New Roman"/>
          <w:sz w:val="18"/>
        </w:rPr>
        <w:t>C+</w:t>
      </w:r>
      <w:r>
        <w:rPr>
          <w:rFonts w:ascii="Times New Roman" w:eastAsia="Times New Roman"/>
          <w:spacing w:val="5"/>
          <w:sz w:val="18"/>
        </w:rPr>
        <w:t xml:space="preserve">+ </w:t>
      </w:r>
      <w:r>
        <w:rPr>
          <w:rFonts w:hint="eastAsia" w:ascii="宋体" w:eastAsia="宋体"/>
          <w:sz w:val="18"/>
        </w:rPr>
        <w:t>语法的书，不过，为了建立读者与我之间的共识，</w:t>
      </w:r>
      <w:r>
        <w:rPr>
          <w:rFonts w:hint="eastAsia" w:ascii="宋体" w:eastAsia="宋体"/>
          <w:spacing w:val="-88"/>
          <w:sz w:val="18"/>
        </w:rPr>
        <w:t xml:space="preserve"> </w:t>
      </w:r>
      <w:r>
        <w:rPr>
          <w:rFonts w:hint="eastAsia" w:ascii="宋体" w:eastAsia="宋体"/>
          <w:spacing w:val="5"/>
          <w:sz w:val="18"/>
        </w:rPr>
        <w:t>同时也引导各位在</w:t>
      </w:r>
      <w:r>
        <w:rPr>
          <w:rFonts w:ascii="Times New Roman" w:eastAsia="Times New Roman"/>
          <w:sz w:val="18"/>
        </w:rPr>
        <w:t>C+</w:t>
      </w:r>
      <w:r>
        <w:rPr>
          <w:rFonts w:ascii="Times New Roman" w:eastAsia="Times New Roman"/>
          <w:spacing w:val="19"/>
          <w:sz w:val="18"/>
        </w:rPr>
        <w:t xml:space="preserve">+ </w:t>
      </w:r>
      <w:r>
        <w:rPr>
          <w:rFonts w:hint="eastAsia" w:ascii="宋体" w:eastAsia="宋体"/>
          <w:sz w:val="18"/>
        </w:rPr>
        <w:t>高阶语法上有全面性的认识，我以小小的篇幅，将本书用</w:t>
      </w:r>
      <w:r>
        <w:rPr>
          <w:rFonts w:hint="eastAsia" w:ascii="宋体" w:eastAsia="宋体"/>
          <w:spacing w:val="21"/>
          <w:sz w:val="18"/>
        </w:rPr>
        <w:t>到的</w:t>
      </w:r>
      <w:r>
        <w:rPr>
          <w:rFonts w:ascii="Times New Roman" w:eastAsia="Times New Roman"/>
          <w:sz w:val="18"/>
        </w:rPr>
        <w:t>C+</w:t>
      </w:r>
      <w:r>
        <w:rPr>
          <w:rFonts w:ascii="Times New Roman" w:eastAsia="Times New Roman"/>
          <w:spacing w:val="7"/>
          <w:sz w:val="18"/>
        </w:rPr>
        <w:t xml:space="preserve">+ </w:t>
      </w:r>
      <w:r>
        <w:rPr>
          <w:rFonts w:hint="eastAsia" w:ascii="宋体" w:eastAsia="宋体"/>
          <w:sz w:val="18"/>
        </w:rPr>
        <w:t xml:space="preserve">高阶语法，做一个整理。这些语法几乎全部围绕在 </w:t>
      </w:r>
      <w:r>
        <w:rPr>
          <w:rFonts w:ascii="Times New Roman" w:eastAsia="Times New Roman"/>
          <w:sz w:val="18"/>
        </w:rPr>
        <w:t>class</w:t>
      </w:r>
      <w:r>
        <w:rPr>
          <w:rFonts w:ascii="Times New Roman" w:eastAsia="Times New Roman"/>
          <w:spacing w:val="18"/>
          <w:sz w:val="18"/>
        </w:rPr>
        <w:t xml:space="preserve"> </w:t>
      </w:r>
      <w:r>
        <w:rPr>
          <w:rFonts w:hint="eastAsia" w:ascii="宋体" w:eastAsia="宋体"/>
          <w:sz w:val="18"/>
        </w:rPr>
        <w:t>身上打转。</w:t>
      </w:r>
    </w:p>
    <w:p>
      <w:pPr>
        <w:pStyle w:val="11"/>
        <w:spacing w:before="12"/>
        <w:rPr>
          <w:rFonts w:ascii="宋体"/>
          <w:sz w:val="24"/>
        </w:rPr>
      </w:pPr>
      <w:r>
        <w:pict>
          <v:group id="_x0000_s1049" o:spid="_x0000_s1049" o:spt="203" style="position:absolute;left:0pt;margin-left:128.3pt;margin-top:17.95pt;height:121.95pt;width:331.2pt;mso-position-horizontal-relative:page;mso-wrap-distance-bottom:0pt;mso-wrap-distance-top:0pt;z-index:-251398144;mso-width-relative:page;mso-height-relative:page;" coordorigin="2566,359" coordsize="6624,2439">
            <o:lock v:ext="edit"/>
            <v:shape id="_x0000_s1050" o:spid="_x0000_s1050" style="position:absolute;left:2566;top:359;height:2439;width:6624;" fillcolor="#000000" filled="t" stroked="f" coordorigin="2566,359" coordsize="6624,2439" path="m9190,374l9176,374,9176,359,9162,359,9162,2769,2581,2769,2581,374,9162,374,9162,359,2581,359,2566,359,2566,2783,2581,2783,2581,2798,9162,2798,9176,2798,9190,2798,9190,2783,9190,2769,9176,2769,9190,2769,9190,2351,9190,1991,9190,1631,9190,1151,9190,791,9190,374xe">
              <v:path arrowok="t"/>
              <v:fill on="t" focussize="0,0"/>
              <v:stroke on="f"/>
              <v:imagedata o:title=""/>
              <o:lock v:ext="edit"/>
            </v:shape>
            <v:shape id="_x0000_s1051" o:spid="_x0000_s1051" o:spt="202" type="#_x0000_t202" style="position:absolute;left:2580;top:373;height:2396;width:6581;" filled="f" stroked="f" coordsize="21600,21600">
              <v:path/>
              <v:fill on="f" focussize="0,0"/>
              <v:stroke on="f" joinstyle="miter"/>
              <v:imagedata o:title=""/>
              <o:lock v:ext="edit"/>
              <v:textbox inset="0mm,0mm,0mm,0mm">
                <w:txbxContent>
                  <w:p>
                    <w:pPr>
                      <w:spacing w:before="170"/>
                      <w:ind w:left="86" w:right="0" w:firstLine="0"/>
                      <w:jc w:val="left"/>
                      <w:rPr>
                        <w:rFonts w:hint="eastAsia" w:ascii="宋体" w:eastAsia="宋体"/>
                        <w:sz w:val="18"/>
                      </w:rPr>
                    </w:pPr>
                    <w:r>
                      <w:rPr>
                        <w:rFonts w:hint="eastAsia" w:ascii="宋体" w:eastAsia="宋体"/>
                        <w:spacing w:val="1"/>
                        <w:sz w:val="18"/>
                      </w:rPr>
                      <w:t xml:space="preserve">如果你希望获得这些语法的更详细资料，我推荐两本 </w:t>
                    </w:r>
                    <w:r>
                      <w:rPr>
                        <w:rFonts w:ascii="Times New Roman" w:eastAsia="Times New Roman"/>
                        <w:sz w:val="18"/>
                      </w:rPr>
                      <w:t>C+</w:t>
                    </w:r>
                    <w:r>
                      <w:rPr>
                        <w:rFonts w:ascii="Times New Roman" w:eastAsia="Times New Roman"/>
                        <w:spacing w:val="38"/>
                        <w:sz w:val="18"/>
                      </w:rPr>
                      <w:t xml:space="preserve">+ </w:t>
                    </w:r>
                    <w:r>
                      <w:rPr>
                        <w:rFonts w:hint="eastAsia" w:ascii="宋体" w:eastAsia="宋体"/>
                        <w:sz w:val="18"/>
                      </w:rPr>
                      <w:t>经典好书：</w:t>
                    </w:r>
                  </w:p>
                  <w:p>
                    <w:pPr>
                      <w:numPr>
                        <w:ilvl w:val="0"/>
                        <w:numId w:val="4"/>
                      </w:numPr>
                      <w:tabs>
                        <w:tab w:val="left" w:pos="303"/>
                      </w:tabs>
                      <w:spacing w:before="129"/>
                      <w:ind w:left="302" w:right="0" w:hanging="217"/>
                      <w:jc w:val="left"/>
                      <w:rPr>
                        <w:rFonts w:hint="eastAsia" w:ascii="宋体" w:eastAsia="宋体"/>
                        <w:sz w:val="18"/>
                      </w:rPr>
                    </w:pPr>
                    <w:r>
                      <w:rPr>
                        <w:rFonts w:ascii="Times New Roman" w:eastAsia="Times New Roman"/>
                        <w:b/>
                        <w:i/>
                        <w:sz w:val="18"/>
                      </w:rPr>
                      <w:t>The</w:t>
                    </w:r>
                    <w:r>
                      <w:rPr>
                        <w:rFonts w:ascii="Times New Roman" w:eastAsia="Times New Roman"/>
                        <w:b/>
                        <w:i/>
                        <w:spacing w:val="41"/>
                        <w:sz w:val="18"/>
                      </w:rPr>
                      <w:t xml:space="preserve"> </w:t>
                    </w:r>
                    <w:r>
                      <w:rPr>
                        <w:rFonts w:ascii="Times New Roman" w:eastAsia="Times New Roman"/>
                        <w:b/>
                        <w:i/>
                        <w:sz w:val="18"/>
                      </w:rPr>
                      <w:t>C</w:t>
                    </w:r>
                    <w:r>
                      <w:rPr>
                        <w:rFonts w:ascii="Times New Roman" w:eastAsia="Times New Roman"/>
                        <w:b/>
                        <w:i/>
                        <w:spacing w:val="14"/>
                        <w:sz w:val="18"/>
                      </w:rPr>
                      <w:t xml:space="preserve">++ </w:t>
                    </w:r>
                    <w:r>
                      <w:rPr>
                        <w:rFonts w:ascii="Times New Roman" w:eastAsia="Times New Roman"/>
                        <w:b/>
                        <w:i/>
                        <w:sz w:val="18"/>
                      </w:rPr>
                      <w:t>Programming</w:t>
                    </w:r>
                    <w:r>
                      <w:rPr>
                        <w:rFonts w:ascii="Times New Roman" w:eastAsia="Times New Roman"/>
                        <w:b/>
                        <w:i/>
                        <w:spacing w:val="40"/>
                        <w:sz w:val="18"/>
                      </w:rPr>
                      <w:t xml:space="preserve"> </w:t>
                    </w:r>
                    <w:r>
                      <w:rPr>
                        <w:rFonts w:ascii="Times New Roman" w:eastAsia="Times New Roman"/>
                        <w:b/>
                        <w:i/>
                        <w:sz w:val="18"/>
                      </w:rPr>
                      <w:t>Language</w:t>
                    </w:r>
                    <w:r>
                      <w:rPr>
                        <w:rFonts w:hint="eastAsia" w:ascii="宋体" w:eastAsia="宋体"/>
                        <w:sz w:val="18"/>
                      </w:rPr>
                      <w:t>（</w:t>
                    </w:r>
                    <w:r>
                      <w:rPr>
                        <w:rFonts w:ascii="Times New Roman" w:eastAsia="Times New Roman"/>
                        <w:sz w:val="18"/>
                      </w:rPr>
                      <w:t>Addison</w:t>
                    </w:r>
                    <w:r>
                      <w:rPr>
                        <w:rFonts w:ascii="Times New Roman" w:eastAsia="Times New Roman"/>
                        <w:spacing w:val="2"/>
                        <w:sz w:val="18"/>
                      </w:rPr>
                      <w:t xml:space="preserve"> </w:t>
                    </w:r>
                    <w:r>
                      <w:rPr>
                        <w:rFonts w:ascii="Times New Roman" w:eastAsia="Times New Roman"/>
                        <w:sz w:val="18"/>
                      </w:rPr>
                      <w:t>Wesley</w:t>
                    </w:r>
                    <w:r>
                      <w:rPr>
                        <w:rFonts w:hint="eastAsia" w:ascii="宋体" w:eastAsia="宋体"/>
                        <w:sz w:val="18"/>
                      </w:rPr>
                      <w:t>）：</w:t>
                    </w:r>
                    <w:r>
                      <w:rPr>
                        <w:rFonts w:hint="eastAsia" w:ascii="宋体" w:eastAsia="宋体"/>
                        <w:spacing w:val="21"/>
                        <w:sz w:val="18"/>
                      </w:rPr>
                      <w:t>这是</w:t>
                    </w:r>
                    <w:r>
                      <w:rPr>
                        <w:rFonts w:ascii="Times New Roman" w:eastAsia="Times New Roman"/>
                        <w:sz w:val="18"/>
                      </w:rPr>
                      <w:t>C</w:t>
                    </w:r>
                    <w:r>
                      <w:rPr>
                        <w:rFonts w:ascii="Times New Roman" w:eastAsia="Times New Roman"/>
                        <w:spacing w:val="18"/>
                        <w:sz w:val="18"/>
                      </w:rPr>
                      <w:t xml:space="preserve">++ </w:t>
                    </w:r>
                    <w:r>
                      <w:rPr>
                        <w:rFonts w:hint="eastAsia" w:ascii="宋体" w:eastAsia="宋体"/>
                        <w:sz w:val="18"/>
                      </w:rPr>
                      <w:t>语言创始者</w:t>
                    </w:r>
                  </w:p>
                  <w:p>
                    <w:pPr>
                      <w:spacing w:before="130"/>
                      <w:ind w:left="86" w:right="0" w:firstLine="0"/>
                      <w:jc w:val="left"/>
                      <w:rPr>
                        <w:rFonts w:hint="eastAsia" w:ascii="宋体" w:eastAsia="宋体"/>
                        <w:sz w:val="18"/>
                      </w:rPr>
                    </w:pPr>
                    <w:r>
                      <w:rPr>
                        <w:rFonts w:ascii="Times New Roman" w:eastAsia="Times New Roman"/>
                        <w:sz w:val="18"/>
                      </w:rPr>
                      <w:t>Bjarne Stroustrup</w:t>
                    </w:r>
                    <w:r>
                      <w:rPr>
                        <w:rFonts w:ascii="Times New Roman" w:eastAsia="Times New Roman"/>
                        <w:spacing w:val="37"/>
                        <w:sz w:val="18"/>
                      </w:rPr>
                      <w:t xml:space="preserve"> </w:t>
                    </w:r>
                    <w:r>
                      <w:rPr>
                        <w:rFonts w:hint="eastAsia" w:ascii="宋体" w:eastAsia="宋体"/>
                        <w:sz w:val="18"/>
                      </w:rPr>
                      <w:t>所着的「</w:t>
                    </w:r>
                    <w:r>
                      <w:rPr>
                        <w:rFonts w:ascii="Times New Roman" w:eastAsia="Times New Roman"/>
                        <w:sz w:val="18"/>
                      </w:rPr>
                      <w:t>C+</w:t>
                    </w:r>
                    <w:r>
                      <w:rPr>
                        <w:rFonts w:ascii="Times New Roman" w:eastAsia="Times New Roman"/>
                        <w:spacing w:val="17"/>
                        <w:sz w:val="18"/>
                      </w:rPr>
                      <w:t xml:space="preserve">+ </w:t>
                    </w:r>
                    <w:r>
                      <w:rPr>
                        <w:rFonts w:hint="eastAsia" w:ascii="宋体" w:eastAsia="宋体"/>
                        <w:sz w:val="18"/>
                      </w:rPr>
                      <w:t>原典」。内容极为详尽，目前为第三版（</w:t>
                    </w:r>
                    <w:r>
                      <w:rPr>
                        <w:rFonts w:ascii="Times New Roman" w:eastAsia="Times New Roman"/>
                        <w:sz w:val="18"/>
                      </w:rPr>
                      <w:t>1997</w:t>
                    </w:r>
                    <w:r>
                      <w:rPr>
                        <w:rFonts w:hint="eastAsia" w:ascii="宋体" w:eastAsia="宋体"/>
                        <w:sz w:val="18"/>
                      </w:rPr>
                      <w:t>）。</w:t>
                    </w:r>
                  </w:p>
                  <w:p>
                    <w:pPr>
                      <w:spacing w:before="6" w:line="240" w:lineRule="auto"/>
                      <w:rPr>
                        <w:rFonts w:ascii="宋体"/>
                        <w:sz w:val="19"/>
                      </w:rPr>
                    </w:pPr>
                  </w:p>
                  <w:p>
                    <w:pPr>
                      <w:numPr>
                        <w:ilvl w:val="0"/>
                        <w:numId w:val="4"/>
                      </w:numPr>
                      <w:tabs>
                        <w:tab w:val="left" w:pos="274"/>
                      </w:tabs>
                      <w:spacing w:before="0"/>
                      <w:ind w:left="273" w:right="0" w:hanging="188"/>
                      <w:jc w:val="left"/>
                      <w:rPr>
                        <w:rFonts w:ascii="Times New Roman" w:eastAsia="Times New Roman"/>
                        <w:sz w:val="18"/>
                      </w:rPr>
                    </w:pPr>
                    <w:r>
                      <w:rPr>
                        <w:rFonts w:ascii="Times New Roman" w:eastAsia="Times New Roman"/>
                        <w:b/>
                        <w:i/>
                        <w:spacing w:val="-2"/>
                        <w:w w:val="101"/>
                        <w:sz w:val="18"/>
                      </w:rPr>
                      <w:t>C</w:t>
                    </w:r>
                    <w:r>
                      <w:rPr>
                        <w:rFonts w:ascii="Times New Roman" w:eastAsia="Times New Roman"/>
                        <w:b/>
                        <w:i/>
                        <w:w w:val="101"/>
                        <w:sz w:val="18"/>
                      </w:rPr>
                      <w:t>++</w:t>
                    </w:r>
                    <w:r>
                      <w:rPr>
                        <w:rFonts w:ascii="Times New Roman" w:eastAsia="Times New Roman"/>
                        <w:b/>
                        <w:i/>
                        <w:spacing w:val="4"/>
                        <w:sz w:val="18"/>
                      </w:rPr>
                      <w:t xml:space="preserve"> </w:t>
                    </w:r>
                    <w:r>
                      <w:rPr>
                        <w:rFonts w:ascii="Times New Roman" w:eastAsia="Times New Roman"/>
                        <w:b/>
                        <w:i/>
                        <w:spacing w:val="-1"/>
                        <w:w w:val="101"/>
                        <w:sz w:val="18"/>
                      </w:rPr>
                      <w:t>P</w:t>
                    </w:r>
                    <w:r>
                      <w:rPr>
                        <w:rFonts w:ascii="Times New Roman" w:eastAsia="Times New Roman"/>
                        <w:b/>
                        <w:i/>
                        <w:w w:val="101"/>
                        <w:sz w:val="18"/>
                      </w:rPr>
                      <w:t>r</w:t>
                    </w:r>
                    <w:r>
                      <w:rPr>
                        <w:rFonts w:ascii="Times New Roman" w:eastAsia="Times New Roman"/>
                        <w:b/>
                        <w:i/>
                        <w:spacing w:val="2"/>
                        <w:w w:val="101"/>
                        <w:sz w:val="18"/>
                      </w:rPr>
                      <w:t>i</w:t>
                    </w:r>
                    <w:r>
                      <w:rPr>
                        <w:rFonts w:ascii="Times New Roman" w:eastAsia="Times New Roman"/>
                        <w:b/>
                        <w:i/>
                        <w:spacing w:val="6"/>
                        <w:w w:val="101"/>
                        <w:sz w:val="18"/>
                      </w:rPr>
                      <w:t>m</w:t>
                    </w:r>
                    <w:r>
                      <w:rPr>
                        <w:rFonts w:ascii="Times New Roman" w:eastAsia="Times New Roman"/>
                        <w:b/>
                        <w:i/>
                        <w:spacing w:val="-4"/>
                        <w:w w:val="101"/>
                        <w:sz w:val="18"/>
                      </w:rPr>
                      <w:t>e</w:t>
                    </w:r>
                    <w:r>
                      <w:rPr>
                        <w:rFonts w:hint="eastAsia" w:ascii="宋体" w:eastAsia="宋体"/>
                        <w:spacing w:val="-178"/>
                        <w:w w:val="101"/>
                        <w:sz w:val="18"/>
                      </w:rPr>
                      <w:t>（</w:t>
                    </w:r>
                    <w:r>
                      <w:rPr>
                        <w:rFonts w:ascii="Times New Roman" w:eastAsia="Times New Roman"/>
                        <w:b/>
                        <w:i/>
                        <w:w w:val="101"/>
                        <w:sz w:val="18"/>
                      </w:rPr>
                      <w:t>r</w:t>
                    </w:r>
                    <w:r>
                      <w:rPr>
                        <w:rFonts w:ascii="Times New Roman" w:eastAsia="Times New Roman"/>
                        <w:b/>
                        <w:i/>
                        <w:spacing w:val="8"/>
                        <w:sz w:val="18"/>
                      </w:rPr>
                      <w:t xml:space="preserve">  </w:t>
                    </w:r>
                    <w:r>
                      <w:rPr>
                        <w:rFonts w:ascii="Times New Roman" w:eastAsia="Times New Roman"/>
                        <w:spacing w:val="-7"/>
                        <w:w w:val="101"/>
                        <w:sz w:val="18"/>
                      </w:rPr>
                      <w:t>A</w:t>
                    </w:r>
                    <w:r>
                      <w:rPr>
                        <w:rFonts w:ascii="Times New Roman" w:eastAsia="Times New Roman"/>
                        <w:w w:val="101"/>
                        <w:sz w:val="18"/>
                      </w:rPr>
                      <w:t>dd</w:t>
                    </w:r>
                    <w:r>
                      <w:rPr>
                        <w:rFonts w:ascii="Times New Roman" w:eastAsia="Times New Roman"/>
                        <w:spacing w:val="2"/>
                        <w:w w:val="101"/>
                        <w:sz w:val="18"/>
                      </w:rPr>
                      <w:t>i</w:t>
                    </w:r>
                    <w:r>
                      <w:rPr>
                        <w:rFonts w:ascii="Times New Roman" w:eastAsia="Times New Roman"/>
                        <w:w w:val="101"/>
                        <w:sz w:val="18"/>
                      </w:rPr>
                      <w:t>s</w:t>
                    </w:r>
                    <w:r>
                      <w:rPr>
                        <w:rFonts w:ascii="Times New Roman" w:eastAsia="Times New Roman"/>
                        <w:spacing w:val="-5"/>
                        <w:w w:val="101"/>
                        <w:sz w:val="18"/>
                      </w:rPr>
                      <w:t>o</w:t>
                    </w:r>
                    <w:r>
                      <w:rPr>
                        <w:rFonts w:ascii="Times New Roman" w:eastAsia="Times New Roman"/>
                        <w:w w:val="101"/>
                        <w:sz w:val="18"/>
                      </w:rPr>
                      <w:t>n</w:t>
                    </w:r>
                    <w:r>
                      <w:rPr>
                        <w:rFonts w:ascii="Times New Roman" w:eastAsia="Times New Roman"/>
                        <w:spacing w:val="2"/>
                        <w:sz w:val="18"/>
                      </w:rPr>
                      <w:t xml:space="preserve"> </w:t>
                    </w:r>
                    <w:r>
                      <w:rPr>
                        <w:rFonts w:ascii="Times New Roman" w:eastAsia="Times New Roman"/>
                        <w:spacing w:val="-4"/>
                        <w:w w:val="101"/>
                        <w:sz w:val="18"/>
                      </w:rPr>
                      <w:t>W</w:t>
                    </w:r>
                    <w:r>
                      <w:rPr>
                        <w:rFonts w:ascii="Times New Roman" w:eastAsia="Times New Roman"/>
                        <w:w w:val="101"/>
                        <w:sz w:val="18"/>
                      </w:rPr>
                      <w:t>es</w:t>
                    </w:r>
                    <w:r>
                      <w:rPr>
                        <w:rFonts w:ascii="Times New Roman" w:eastAsia="Times New Roman"/>
                        <w:spacing w:val="2"/>
                        <w:w w:val="101"/>
                        <w:sz w:val="18"/>
                      </w:rPr>
                      <w:t>l</w:t>
                    </w:r>
                    <w:r>
                      <w:rPr>
                        <w:rFonts w:ascii="Times New Roman" w:eastAsia="Times New Roman"/>
                        <w:w w:val="101"/>
                        <w:sz w:val="18"/>
                      </w:rPr>
                      <w:t>e</w:t>
                    </w:r>
                    <w:r>
                      <w:rPr>
                        <w:rFonts w:ascii="Times New Roman" w:eastAsia="Times New Roman"/>
                        <w:spacing w:val="-10"/>
                        <w:w w:val="101"/>
                        <w:sz w:val="18"/>
                      </w:rPr>
                      <w:t>y</w:t>
                    </w:r>
                    <w:r>
                      <w:rPr>
                        <w:rFonts w:hint="eastAsia" w:ascii="宋体" w:eastAsia="宋体"/>
                        <w:spacing w:val="-111"/>
                        <w:w w:val="101"/>
                        <w:sz w:val="18"/>
                      </w:rPr>
                      <w:t>）</w:t>
                    </w:r>
                    <w:r>
                      <w:rPr>
                        <w:rFonts w:hint="eastAsia" w:ascii="宋体" w:eastAsia="宋体"/>
                        <w:spacing w:val="-7"/>
                        <w:w w:val="101"/>
                        <w:sz w:val="18"/>
                      </w:rPr>
                      <w:t>：这是全世界第一套</w:t>
                    </w:r>
                    <w:r>
                      <w:rPr>
                        <w:rFonts w:hint="eastAsia" w:ascii="宋体" w:eastAsia="宋体"/>
                        <w:spacing w:val="1"/>
                        <w:sz w:val="18"/>
                      </w:rPr>
                      <w:t xml:space="preserve"> </w:t>
                    </w:r>
                    <w:r>
                      <w:rPr>
                        <w:rFonts w:ascii="Times New Roman" w:eastAsia="Times New Roman"/>
                        <w:spacing w:val="-2"/>
                        <w:w w:val="101"/>
                        <w:sz w:val="18"/>
                      </w:rPr>
                      <w:t>C</w:t>
                    </w:r>
                    <w:r>
                      <w:rPr>
                        <w:rFonts w:ascii="Times New Roman" w:eastAsia="Times New Roman"/>
                        <w:spacing w:val="-1"/>
                        <w:w w:val="101"/>
                        <w:sz w:val="18"/>
                      </w:rPr>
                      <w:t>++</w:t>
                    </w:r>
                    <w:r>
                      <w:rPr>
                        <w:rFonts w:ascii="Times New Roman" w:eastAsia="Times New Roman"/>
                        <w:spacing w:val="-3"/>
                        <w:sz w:val="18"/>
                      </w:rPr>
                      <w:t xml:space="preserve">  </w:t>
                    </w:r>
                    <w:r>
                      <w:rPr>
                        <w:rFonts w:hint="eastAsia" w:ascii="宋体" w:eastAsia="宋体"/>
                        <w:w w:val="101"/>
                        <w:sz w:val="18"/>
                      </w:rPr>
                      <w:t>编译器的实作者</w:t>
                    </w:r>
                    <w:r>
                      <w:rPr>
                        <w:rFonts w:hint="eastAsia" w:ascii="宋体" w:eastAsia="宋体"/>
                        <w:spacing w:val="1"/>
                        <w:sz w:val="18"/>
                      </w:rPr>
                      <w:t xml:space="preserve"> </w:t>
                    </w:r>
                    <w:r>
                      <w:rPr>
                        <w:rFonts w:ascii="Times New Roman" w:eastAsia="Times New Roman"/>
                        <w:spacing w:val="-1"/>
                        <w:w w:val="101"/>
                        <w:sz w:val="18"/>
                      </w:rPr>
                      <w:t>S</w:t>
                    </w:r>
                    <w:r>
                      <w:rPr>
                        <w:rFonts w:ascii="Times New Roman" w:eastAsia="Times New Roman"/>
                        <w:spacing w:val="2"/>
                        <w:w w:val="101"/>
                        <w:sz w:val="18"/>
                      </w:rPr>
                      <w:t>t</w:t>
                    </w:r>
                    <w:r>
                      <w:rPr>
                        <w:rFonts w:ascii="Times New Roman" w:eastAsia="Times New Roman"/>
                        <w:w w:val="101"/>
                        <w:sz w:val="18"/>
                      </w:rPr>
                      <w:t>an</w:t>
                    </w:r>
                    <w:r>
                      <w:rPr>
                        <w:rFonts w:ascii="Times New Roman" w:eastAsia="Times New Roman"/>
                        <w:spacing w:val="2"/>
                        <w:w w:val="101"/>
                        <w:sz w:val="18"/>
                      </w:rPr>
                      <w:t>l</w:t>
                    </w:r>
                    <w:r>
                      <w:rPr>
                        <w:rFonts w:ascii="Times New Roman" w:eastAsia="Times New Roman"/>
                        <w:w w:val="101"/>
                        <w:sz w:val="18"/>
                      </w:rPr>
                      <w:t>y</w:t>
                    </w:r>
                  </w:p>
                  <w:p>
                    <w:pPr>
                      <w:spacing w:before="129"/>
                      <w:ind w:left="86" w:right="0" w:firstLine="0"/>
                      <w:jc w:val="left"/>
                      <w:rPr>
                        <w:rFonts w:hint="eastAsia" w:ascii="宋体" w:eastAsia="宋体"/>
                        <w:sz w:val="18"/>
                      </w:rPr>
                    </w:pPr>
                    <w:r>
                      <w:rPr>
                        <w:rFonts w:ascii="Times New Roman" w:eastAsia="Times New Roman"/>
                        <w:sz w:val="18"/>
                      </w:rPr>
                      <w:t>B. Lippman</w:t>
                    </w:r>
                    <w:r>
                      <w:rPr>
                        <w:rFonts w:ascii="Times New Roman" w:eastAsia="Times New Roman"/>
                        <w:spacing w:val="36"/>
                        <w:sz w:val="18"/>
                      </w:rPr>
                      <w:t xml:space="preserve"> </w:t>
                    </w:r>
                    <w:r>
                      <w:rPr>
                        <w:rFonts w:hint="eastAsia" w:ascii="宋体" w:eastAsia="宋体"/>
                        <w:spacing w:val="-1"/>
                        <w:sz w:val="18"/>
                      </w:rPr>
                      <w:t xml:space="preserve">所着的经典书籍。内容极为详尽，而且编排比 </w:t>
                    </w:r>
                    <w:r>
                      <w:rPr>
                        <w:rFonts w:ascii="Times New Roman" w:eastAsia="Times New Roman"/>
                        <w:sz w:val="18"/>
                      </w:rPr>
                      <w:t>Bjarne</w:t>
                    </w:r>
                    <w:r>
                      <w:rPr>
                        <w:rFonts w:ascii="Times New Roman" w:eastAsia="Times New Roman"/>
                        <w:spacing w:val="36"/>
                        <w:sz w:val="18"/>
                      </w:rPr>
                      <w:t xml:space="preserve"> </w:t>
                    </w:r>
                    <w:r>
                      <w:rPr>
                        <w:rFonts w:hint="eastAsia" w:ascii="宋体" w:eastAsia="宋体"/>
                        <w:sz w:val="18"/>
                      </w:rPr>
                      <w:t>的书更胜一筹、</w:t>
                    </w:r>
                  </w:p>
                  <w:p>
                    <w:pPr>
                      <w:spacing w:before="130"/>
                      <w:ind w:left="86" w:right="0" w:firstLine="0"/>
                      <w:jc w:val="left"/>
                      <w:rPr>
                        <w:rFonts w:hint="eastAsia" w:ascii="宋体" w:eastAsia="宋体"/>
                        <w:sz w:val="18"/>
                      </w:rPr>
                    </w:pPr>
                    <w:r>
                      <w:rPr>
                        <w:rFonts w:hint="eastAsia" w:ascii="宋体" w:eastAsia="宋体"/>
                        <w:sz w:val="18"/>
                      </w:rPr>
                      <w:t>更亲和易读（我个人看法）。目前也是第三版（</w:t>
                    </w:r>
                    <w:r>
                      <w:rPr>
                        <w:rFonts w:ascii="Times New Roman" w:eastAsia="Times New Roman"/>
                        <w:sz w:val="18"/>
                      </w:rPr>
                      <w:t>1998</w:t>
                    </w:r>
                    <w:r>
                      <w:rPr>
                        <w:rFonts w:hint="eastAsia" w:ascii="宋体" w:eastAsia="宋体"/>
                        <w:sz w:val="18"/>
                      </w:rPr>
                      <w:t>）。</w:t>
                    </w:r>
                  </w:p>
                </w:txbxContent>
              </v:textbox>
            </v:shape>
            <w10:wrap type="topAndBottom"/>
          </v:group>
        </w:pict>
      </w:r>
    </w:p>
    <w:p>
      <w:pPr>
        <w:pStyle w:val="11"/>
        <w:rPr>
          <w:rFonts w:ascii="宋体"/>
          <w:sz w:val="20"/>
        </w:rPr>
      </w:pPr>
    </w:p>
    <w:p>
      <w:pPr>
        <w:pStyle w:val="11"/>
        <w:rPr>
          <w:rFonts w:ascii="宋体"/>
          <w:sz w:val="20"/>
        </w:rPr>
      </w:pPr>
    </w:p>
    <w:p>
      <w:pPr>
        <w:pStyle w:val="11"/>
        <w:spacing w:before="10"/>
        <w:rPr>
          <w:rFonts w:ascii="宋体"/>
          <w:sz w:val="21"/>
        </w:rPr>
      </w:pPr>
    </w:p>
    <w:p>
      <w:pPr>
        <w:spacing w:before="96"/>
        <w:ind w:left="0" w:right="611" w:firstLine="0"/>
        <w:jc w:val="right"/>
        <w:rPr>
          <w:rFonts w:ascii="Arial"/>
          <w:b/>
          <w:sz w:val="20"/>
        </w:rPr>
      </w:pPr>
      <w:r>
        <w:rPr>
          <w:rFonts w:ascii="Arial"/>
          <w:b/>
          <w:w w:val="100"/>
          <w:sz w:val="20"/>
        </w:rPr>
        <w:t>1</w:t>
      </w:r>
    </w:p>
    <w:p>
      <w:pPr>
        <w:spacing w:after="0"/>
        <w:jc w:val="right"/>
        <w:rPr>
          <w:rFonts w:ascii="Arial"/>
          <w:sz w:val="20"/>
        </w:rPr>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052" o:spid="_x0000_s1052" o:spt="1" style="position:absolute;left:0pt;margin-left:131.9pt;margin-top:18.85pt;height:0.7pt;width:323pt;mso-position-horizontal-relative:page;mso-wrap-distance-bottom:0pt;mso-wrap-distance-top:0pt;z-index:-251397120;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spacing w:before="11"/>
        <w:rPr>
          <w:rFonts w:ascii="宋体"/>
          <w:sz w:val="28"/>
        </w:rPr>
      </w:pPr>
    </w:p>
    <w:p>
      <w:pPr>
        <w:spacing w:before="71"/>
        <w:ind w:left="2060" w:right="0" w:firstLine="0"/>
        <w:jc w:val="left"/>
        <w:rPr>
          <w:rFonts w:ascii="Arial MT" w:eastAsia="Arial MT"/>
          <w:sz w:val="32"/>
        </w:rPr>
      </w:pPr>
      <w:r>
        <w:rPr>
          <w:rFonts w:hint="eastAsia" w:ascii="宋体" w:eastAsia="宋体"/>
          <w:spacing w:val="17"/>
          <w:w w:val="110"/>
          <w:sz w:val="32"/>
        </w:rPr>
        <w:t>开宗明义：</w:t>
      </w:r>
      <w:r>
        <w:rPr>
          <w:rFonts w:ascii="Arial MT" w:eastAsia="Arial MT"/>
          <w:spacing w:val="9"/>
          <w:w w:val="110"/>
          <w:sz w:val="32"/>
        </w:rPr>
        <w:t>Classes</w:t>
      </w:r>
      <w:r>
        <w:rPr>
          <w:rFonts w:ascii="Arial MT" w:eastAsia="Arial MT"/>
          <w:spacing w:val="46"/>
          <w:w w:val="110"/>
          <w:sz w:val="32"/>
        </w:rPr>
        <w:t xml:space="preserve">  </w:t>
      </w:r>
      <w:r>
        <w:rPr>
          <w:rFonts w:hint="eastAsia" w:ascii="宋体" w:eastAsia="宋体"/>
          <w:spacing w:val="-11"/>
          <w:w w:val="110"/>
          <w:sz w:val="32"/>
        </w:rPr>
        <w:t xml:space="preserve">与 </w:t>
      </w:r>
      <w:r>
        <w:rPr>
          <w:rFonts w:ascii="Arial MT" w:eastAsia="Arial MT"/>
          <w:w w:val="110"/>
          <w:sz w:val="32"/>
        </w:rPr>
        <w:t>Objects</w:t>
      </w:r>
    </w:p>
    <w:p>
      <w:pPr>
        <w:spacing w:before="316" w:line="374" w:lineRule="auto"/>
        <w:ind w:left="2627" w:right="1155" w:firstLine="0"/>
        <w:jc w:val="left"/>
        <w:rPr>
          <w:rFonts w:hint="eastAsia" w:ascii="宋体" w:eastAsia="宋体"/>
          <w:sz w:val="18"/>
        </w:rPr>
      </w:pPr>
      <w:r>
        <w:rPr>
          <w:rFonts w:hint="eastAsia" w:ascii="宋体" w:eastAsia="宋体"/>
          <w:spacing w:val="13"/>
          <w:sz w:val="18"/>
        </w:rPr>
        <w:t xml:space="preserve">本书讲的是 </w:t>
      </w:r>
      <w:r>
        <w:rPr>
          <w:rFonts w:ascii="Times New Roman" w:eastAsia="Times New Roman"/>
          <w:sz w:val="18"/>
        </w:rPr>
        <w:t>Object-Oriented</w:t>
      </w:r>
      <w:r>
        <w:rPr>
          <w:rFonts w:hint="eastAsia" w:ascii="宋体" w:eastAsia="宋体"/>
          <w:sz w:val="18"/>
        </w:rPr>
        <w:t>（物件导向）的最重要精神：多型与虚拟，那么让我</w:t>
      </w:r>
      <w:r>
        <w:rPr>
          <w:rFonts w:hint="eastAsia" w:ascii="宋体" w:eastAsia="宋体"/>
          <w:spacing w:val="1"/>
          <w:sz w:val="18"/>
        </w:rPr>
        <w:t xml:space="preserve">们先对 </w:t>
      </w:r>
      <w:r>
        <w:rPr>
          <w:rFonts w:ascii="Times New Roman" w:eastAsia="Times New Roman"/>
          <w:sz w:val="18"/>
        </w:rPr>
        <w:t>objects</w:t>
      </w:r>
      <w:r>
        <w:rPr>
          <w:rFonts w:ascii="Times New Roman" w:eastAsia="Times New Roman"/>
          <w:spacing w:val="10"/>
          <w:sz w:val="18"/>
        </w:rPr>
        <w:t xml:space="preserve"> </w:t>
      </w:r>
      <w:r>
        <w:rPr>
          <w:rFonts w:hint="eastAsia" w:ascii="宋体" w:eastAsia="宋体"/>
          <w:sz w:val="18"/>
        </w:rPr>
        <w:t xml:space="preserve">做个了解。牛津计算机字典对于 </w:t>
      </w:r>
      <w:r>
        <w:rPr>
          <w:rFonts w:ascii="Times New Roman" w:eastAsia="Times New Roman"/>
          <w:sz w:val="18"/>
        </w:rPr>
        <w:t>objects</w:t>
      </w:r>
      <w:r>
        <w:rPr>
          <w:rFonts w:ascii="Times New Roman" w:eastAsia="Times New Roman"/>
          <w:spacing w:val="9"/>
          <w:sz w:val="18"/>
        </w:rPr>
        <w:t xml:space="preserve"> </w:t>
      </w:r>
      <w:r>
        <w:rPr>
          <w:rFonts w:hint="eastAsia" w:ascii="宋体" w:eastAsia="宋体"/>
          <w:sz w:val="18"/>
        </w:rPr>
        <w:t>这个词条的解释是：</w:t>
      </w:r>
    </w:p>
    <w:p>
      <w:pPr>
        <w:pStyle w:val="11"/>
        <w:rPr>
          <w:rFonts w:ascii="宋体"/>
          <w:sz w:val="8"/>
        </w:rPr>
      </w:pPr>
      <w:r>
        <w:pict>
          <v:group id="_x0000_s1053" o:spid="_x0000_s1053" o:spt="203" style="position:absolute;left:0pt;margin-left:128.3pt;margin-top:7.1pt;height:253.95pt;width:331.2pt;mso-position-horizontal-relative:page;mso-wrap-distance-bottom:0pt;mso-wrap-distance-top:0pt;z-index:-251397120;mso-width-relative:page;mso-height-relative:page;" coordorigin="2566,142" coordsize="6624,5079">
            <o:lock v:ext="edit"/>
            <v:shape id="_x0000_s1054" o:spid="_x0000_s1054" style="position:absolute;left:2566;top:142;height:5079;width:6624;" fillcolor="#000000" filled="t" stroked="f" coordorigin="2566,142" coordsize="6624,5079" path="m9190,1294l9176,1294,9162,1294,9162,1774,9162,2254,9162,2614,9162,2974,9162,3334,9162,3694,9162,4054,9162,4414,9162,4774,9162,5192,2581,5192,2581,4774,2581,4414,2581,4054,2581,3694,2581,3334,2581,2974,2581,2614,2581,2254,2581,1774,2581,1294,2566,1294,2566,1774,2566,2254,2566,2614,2566,2974,2566,3334,2566,3694,2566,4054,2566,4414,2566,4774,2566,5192,2566,5206,2581,5206,2581,5220,9162,5220,9176,5220,9190,5220,9190,5206,9190,5192,9190,4774,9190,4414,9190,4054,9190,3694,9190,3334,9190,2974,9190,2614,9190,2254,9190,1774,9190,1294xm9190,156l9176,156,9176,142,9162,142,2581,142,2566,142,2566,156,2566,574,2566,934,2566,1294,2581,1294,2581,934,2581,574,2581,156,9162,156,9162,574,9162,934,9162,1294,9176,1294,9190,1294,9190,934,9190,574,9190,156xe">
              <v:path arrowok="t"/>
              <v:fill on="t" focussize="0,0"/>
              <v:stroke on="f"/>
              <v:imagedata o:title=""/>
              <o:lock v:ext="edit"/>
            </v:shape>
            <v:shape id="_x0000_s1055" o:spid="_x0000_s1055" o:spt="202" type="#_x0000_t202" style="position:absolute;left:2580;top:156;height:5036;width:6581;" filled="f" stroked="f" coordsize="21600,21600">
              <v:path/>
              <v:fill on="f" focussize="0,0"/>
              <v:stroke on="f" joinstyle="miter"/>
              <v:imagedata o:title=""/>
              <o:lock v:ext="edit"/>
              <v:textbox inset="0mm,0mm,0mm,0mm">
                <w:txbxContent>
                  <w:p>
                    <w:pPr>
                      <w:spacing w:before="152"/>
                      <w:ind w:left="86" w:right="0" w:firstLine="0"/>
                      <w:jc w:val="both"/>
                      <w:rPr>
                        <w:rFonts w:hint="eastAsia" w:ascii="宋体" w:eastAsia="宋体"/>
                        <w:sz w:val="18"/>
                      </w:rPr>
                    </w:pPr>
                    <w:r>
                      <w:rPr>
                        <w:rFonts w:ascii="Arial Black" w:eastAsia="Arial Black"/>
                        <w:sz w:val="18"/>
                      </w:rPr>
                      <w:t>object</w:t>
                    </w:r>
                    <w:r>
                      <w:rPr>
                        <w:rFonts w:ascii="Arial Black" w:eastAsia="Arial Black"/>
                        <w:spacing w:val="-14"/>
                        <w:sz w:val="18"/>
                      </w:rPr>
                      <w:t xml:space="preserve"> </w:t>
                    </w:r>
                    <w:r>
                      <w:rPr>
                        <w:rFonts w:hint="eastAsia" w:ascii="宋体" w:eastAsia="宋体"/>
                        <w:spacing w:val="16"/>
                        <w:sz w:val="18"/>
                      </w:rPr>
                      <w:t>： 一个涵意松弛的术语， 用以描述软件系统中可资辨别的元件</w:t>
                    </w:r>
                  </w:p>
                  <w:p>
                    <w:pPr>
                      <w:spacing w:before="124" w:line="374" w:lineRule="auto"/>
                      <w:ind w:left="86" w:right="84" w:firstLine="0"/>
                      <w:jc w:val="both"/>
                      <w:rPr>
                        <w:rFonts w:hint="eastAsia" w:ascii="宋体" w:eastAsia="宋体"/>
                        <w:sz w:val="18"/>
                      </w:rPr>
                    </w:pPr>
                    <w:r>
                      <w:rPr>
                        <w:rFonts w:hint="eastAsia" w:ascii="宋体" w:eastAsia="宋体"/>
                        <w:sz w:val="18"/>
                      </w:rPr>
                      <w:t>（</w:t>
                    </w:r>
                    <w:r>
                      <w:rPr>
                        <w:rFonts w:ascii="Times New Roman" w:eastAsia="Times New Roman"/>
                        <w:sz w:val="18"/>
                      </w:rPr>
                      <w:t>components</w:t>
                    </w:r>
                    <w:r>
                      <w:rPr>
                        <w:rFonts w:hint="eastAsia" w:ascii="宋体" w:eastAsia="宋体"/>
                        <w:sz w:val="18"/>
                      </w:rPr>
                      <w:t>），如今常被用来描述一个具有某种自我圆融（</w:t>
                    </w:r>
                    <w:r>
                      <w:rPr>
                        <w:rFonts w:ascii="Times New Roman" w:eastAsia="Times New Roman"/>
                        <w:sz w:val="18"/>
                      </w:rPr>
                      <w:t>self-contained</w:t>
                    </w:r>
                    <w:r>
                      <w:rPr>
                        <w:rFonts w:hint="eastAsia" w:ascii="宋体" w:eastAsia="宋体"/>
                        <w:sz w:val="18"/>
                      </w:rPr>
                      <w:t>）意识</w:t>
                    </w:r>
                    <w:r>
                      <w:rPr>
                        <w:rFonts w:hint="eastAsia" w:ascii="宋体" w:eastAsia="宋体"/>
                        <w:spacing w:val="1"/>
                        <w:sz w:val="18"/>
                      </w:rPr>
                      <w:t xml:space="preserve">并有着可识别界线的元件。在 </w:t>
                    </w:r>
                    <w:r>
                      <w:rPr>
                        <w:rFonts w:ascii="Times New Roman" w:eastAsia="Times New Roman"/>
                        <w:sz w:val="18"/>
                      </w:rPr>
                      <w:t>object-oriented</w:t>
                    </w:r>
                    <w:r>
                      <w:rPr>
                        <w:rFonts w:ascii="Times New Roman" w:eastAsia="Times New Roman"/>
                        <w:spacing w:val="19"/>
                        <w:sz w:val="18"/>
                      </w:rPr>
                      <w:t xml:space="preserve"> </w:t>
                    </w:r>
                    <w:r>
                      <w:rPr>
                        <w:rFonts w:ascii="Times New Roman" w:eastAsia="Times New Roman"/>
                        <w:sz w:val="18"/>
                      </w:rPr>
                      <w:t>design</w:t>
                    </w:r>
                    <w:r>
                      <w:rPr>
                        <w:rFonts w:ascii="Times New Roman" w:eastAsia="Times New Roman"/>
                        <w:spacing w:val="20"/>
                        <w:sz w:val="18"/>
                      </w:rPr>
                      <w:t xml:space="preserve"> </w:t>
                    </w:r>
                    <w:r>
                      <w:rPr>
                        <w:rFonts w:hint="eastAsia" w:ascii="宋体" w:eastAsia="宋体"/>
                        <w:sz w:val="18"/>
                      </w:rPr>
                      <w:t>之中，</w:t>
                    </w:r>
                    <w:r>
                      <w:rPr>
                        <w:rFonts w:ascii="Times New Roman" w:eastAsia="Times New Roman"/>
                        <w:sz w:val="18"/>
                      </w:rPr>
                      <w:t>object</w:t>
                    </w:r>
                    <w:r>
                      <w:rPr>
                        <w:rFonts w:ascii="Times New Roman" w:eastAsia="Times New Roman"/>
                        <w:spacing w:val="21"/>
                        <w:sz w:val="18"/>
                      </w:rPr>
                      <w:t xml:space="preserve"> </w:t>
                    </w:r>
                    <w:r>
                      <w:rPr>
                        <w:rFonts w:hint="eastAsia" w:ascii="宋体" w:eastAsia="宋体"/>
                        <w:sz w:val="18"/>
                      </w:rPr>
                      <w:t>是基本元素，</w:t>
                    </w:r>
                    <w:r>
                      <w:rPr>
                        <w:rFonts w:hint="eastAsia" w:ascii="宋体" w:eastAsia="宋体"/>
                        <w:spacing w:val="-88"/>
                        <w:sz w:val="18"/>
                      </w:rPr>
                      <w:t xml:space="preserve"> </w:t>
                    </w:r>
                    <w:r>
                      <w:rPr>
                        <w:rFonts w:hint="eastAsia" w:ascii="宋体" w:eastAsia="宋体"/>
                        <w:sz w:val="18"/>
                      </w:rPr>
                      <w:t>从中得以架构出整个系统模型（</w:t>
                    </w:r>
                    <w:r>
                      <w:rPr>
                        <w:rFonts w:ascii="Times New Roman" w:eastAsia="Times New Roman"/>
                        <w:sz w:val="18"/>
                      </w:rPr>
                      <w:t>system model</w:t>
                    </w:r>
                    <w:r>
                      <w:rPr>
                        <w:rFonts w:hint="eastAsia" w:ascii="宋体" w:eastAsia="宋体"/>
                        <w:sz w:val="18"/>
                      </w:rPr>
                      <w:t>）。</w:t>
                    </w:r>
                  </w:p>
                  <w:p>
                    <w:pPr>
                      <w:spacing w:before="112" w:line="360" w:lineRule="atLeast"/>
                      <w:ind w:left="86" w:right="-15" w:firstLine="0"/>
                      <w:jc w:val="left"/>
                      <w:rPr>
                        <w:rFonts w:ascii="Arial Black" w:eastAsia="Arial Black"/>
                        <w:sz w:val="14"/>
                      </w:rPr>
                    </w:pPr>
                    <w:r>
                      <w:rPr>
                        <w:rFonts w:hint="eastAsia" w:ascii="宋体" w:eastAsia="宋体"/>
                        <w:spacing w:val="-8"/>
                        <w:sz w:val="18"/>
                      </w:rPr>
                      <w:t xml:space="preserve">在 </w:t>
                    </w:r>
                    <w:r>
                      <w:rPr>
                        <w:rFonts w:ascii="Times New Roman" w:eastAsia="Times New Roman"/>
                        <w:sz w:val="18"/>
                      </w:rPr>
                      <w:t>object-oriented</w:t>
                    </w:r>
                    <w:r>
                      <w:rPr>
                        <w:rFonts w:ascii="Times New Roman" w:eastAsia="Times New Roman"/>
                        <w:spacing w:val="-6"/>
                        <w:sz w:val="18"/>
                      </w:rPr>
                      <w:t xml:space="preserve"> </w:t>
                    </w:r>
                    <w:r>
                      <w:rPr>
                        <w:rFonts w:ascii="Times New Roman" w:eastAsia="Times New Roman"/>
                        <w:sz w:val="18"/>
                      </w:rPr>
                      <w:t>programming</w:t>
                    </w:r>
                    <w:r>
                      <w:rPr>
                        <w:rFonts w:ascii="Times New Roman" w:eastAsia="Times New Roman"/>
                        <w:spacing w:val="23"/>
                        <w:sz w:val="18"/>
                      </w:rPr>
                      <w:t xml:space="preserve"> </w:t>
                    </w:r>
                    <w:r>
                      <w:rPr>
                        <w:rFonts w:hint="eastAsia" w:ascii="宋体" w:eastAsia="宋体"/>
                        <w:sz w:val="18"/>
                      </w:rPr>
                      <w:t>领域中，</w:t>
                    </w:r>
                    <w:r>
                      <w:rPr>
                        <w:rFonts w:ascii="Times New Roman" w:eastAsia="Times New Roman"/>
                        <w:sz w:val="18"/>
                      </w:rPr>
                      <w:t>object</w:t>
                    </w:r>
                    <w:r>
                      <w:rPr>
                        <w:rFonts w:ascii="Times New Roman" w:eastAsia="Times New Roman"/>
                        <w:spacing w:val="28"/>
                        <w:sz w:val="18"/>
                      </w:rPr>
                      <w:t xml:space="preserve"> </w:t>
                    </w:r>
                    <w:r>
                      <w:rPr>
                        <w:rFonts w:hint="eastAsia" w:ascii="宋体" w:eastAsia="宋体"/>
                        <w:spacing w:val="-2"/>
                        <w:sz w:val="18"/>
                      </w:rPr>
                      <w:t xml:space="preserve">有比较严谨的定义。所谓 </w:t>
                    </w:r>
                    <w:r>
                      <w:rPr>
                        <w:rFonts w:ascii="Times New Roman" w:eastAsia="Times New Roman"/>
                        <w:sz w:val="18"/>
                      </w:rPr>
                      <w:t>object</w:t>
                    </w:r>
                    <w:r>
                      <w:rPr>
                        <w:rFonts w:ascii="Times New Roman" w:eastAsia="Times New Roman"/>
                        <w:spacing w:val="28"/>
                        <w:sz w:val="18"/>
                      </w:rPr>
                      <w:t xml:space="preserve"> </w:t>
                    </w:r>
                    <w:r>
                      <w:rPr>
                        <w:rFonts w:hint="eastAsia" w:ascii="宋体" w:eastAsia="宋体"/>
                        <w:sz w:val="18"/>
                      </w:rPr>
                      <w:t>是一个实体（</w:t>
                    </w:r>
                    <w:r>
                      <w:rPr>
                        <w:rFonts w:ascii="Times New Roman" w:eastAsia="Times New Roman"/>
                        <w:sz w:val="18"/>
                      </w:rPr>
                      <w:t>instance</w:t>
                    </w:r>
                    <w:r>
                      <w:rPr>
                        <w:rFonts w:hint="eastAsia" w:ascii="宋体" w:eastAsia="宋体"/>
                        <w:sz w:val="18"/>
                      </w:rPr>
                      <w:t xml:space="preserve">），由资料结构以及用以处理该结构的程序（称为 </w:t>
                    </w:r>
                    <w:r>
                      <w:rPr>
                        <w:rFonts w:ascii="Times New Roman" w:eastAsia="Times New Roman"/>
                        <w:sz w:val="18"/>
                      </w:rPr>
                      <w:t>methods</w:t>
                    </w:r>
                    <w:r>
                      <w:rPr>
                        <w:rFonts w:hint="eastAsia" w:ascii="宋体" w:eastAsia="宋体"/>
                        <w:sz w:val="18"/>
                      </w:rPr>
                      <w:t>）</w:t>
                    </w:r>
                    <w:r>
                      <w:rPr>
                        <w:rFonts w:hint="eastAsia" w:ascii="宋体" w:eastAsia="宋体"/>
                        <w:spacing w:val="1"/>
                        <w:sz w:val="18"/>
                      </w:rPr>
                      <w:t xml:space="preserve"> </w:t>
                    </w:r>
                    <w:r>
                      <w:rPr>
                        <w:rFonts w:hint="eastAsia" w:ascii="宋体" w:eastAsia="宋体"/>
                        <w:spacing w:val="-2"/>
                        <w:sz w:val="18"/>
                      </w:rPr>
                      <w:t xml:space="preserve">所组成。这些 </w:t>
                    </w:r>
                    <w:r>
                      <w:rPr>
                        <w:rFonts w:ascii="Times New Roman" w:eastAsia="Times New Roman"/>
                        <w:sz w:val="18"/>
                      </w:rPr>
                      <w:t>methods</w:t>
                    </w:r>
                    <w:r>
                      <w:rPr>
                        <w:rFonts w:ascii="Times New Roman" w:eastAsia="Times New Roman"/>
                        <w:spacing w:val="30"/>
                        <w:sz w:val="18"/>
                      </w:rPr>
                      <w:t xml:space="preserve"> </w:t>
                    </w:r>
                    <w:r>
                      <w:rPr>
                        <w:rFonts w:hint="eastAsia" w:ascii="宋体" w:eastAsia="宋体"/>
                        <w:spacing w:val="-4"/>
                        <w:sz w:val="18"/>
                      </w:rPr>
                      <w:t xml:space="preserve">藉着 </w:t>
                    </w:r>
                    <w:r>
                      <w:rPr>
                        <w:rFonts w:ascii="Times New Roman" w:eastAsia="Times New Roman"/>
                        <w:sz w:val="18"/>
                      </w:rPr>
                      <w:t>object</w:t>
                    </w:r>
                    <w:r>
                      <w:rPr>
                        <w:rFonts w:ascii="Times New Roman" w:eastAsia="Times New Roman"/>
                        <w:spacing w:val="31"/>
                        <w:sz w:val="18"/>
                      </w:rPr>
                      <w:t xml:space="preserve"> </w:t>
                    </w:r>
                    <w:r>
                      <w:rPr>
                        <w:rFonts w:hint="eastAsia" w:ascii="宋体" w:eastAsia="宋体"/>
                        <w:spacing w:val="-3"/>
                        <w:sz w:val="18"/>
                      </w:rPr>
                      <w:t xml:space="preserve">所获得之 </w:t>
                    </w:r>
                    <w:r>
                      <w:rPr>
                        <w:rFonts w:ascii="Times New Roman" w:eastAsia="Times New Roman"/>
                        <w:sz w:val="18"/>
                      </w:rPr>
                      <w:t>messages</w:t>
                    </w:r>
                    <w:r>
                      <w:rPr>
                        <w:rFonts w:ascii="Times New Roman" w:eastAsia="Times New Roman"/>
                        <w:spacing w:val="30"/>
                        <w:sz w:val="18"/>
                      </w:rPr>
                      <w:t xml:space="preserve"> </w:t>
                    </w:r>
                    <w:r>
                      <w:rPr>
                        <w:rFonts w:hint="eastAsia" w:ascii="宋体" w:eastAsia="宋体"/>
                        <w:sz w:val="18"/>
                      </w:rPr>
                      <w:t>的刺激而作用起来。</w:t>
                    </w:r>
                    <w:r>
                      <w:rPr>
                        <w:rFonts w:ascii="Times New Roman" w:eastAsia="Times New Roman"/>
                        <w:sz w:val="18"/>
                      </w:rPr>
                      <w:t>object</w:t>
                    </w:r>
                    <w:r>
                      <w:rPr>
                        <w:rFonts w:ascii="Times New Roman" w:eastAsia="Times New Roman"/>
                        <w:spacing w:val="1"/>
                        <w:sz w:val="18"/>
                      </w:rPr>
                      <w:t xml:space="preserve"> </w:t>
                    </w:r>
                    <w:r>
                      <w:rPr>
                        <w:rFonts w:hint="eastAsia" w:ascii="宋体" w:eastAsia="宋体"/>
                        <w:spacing w:val="32"/>
                        <w:sz w:val="18"/>
                      </w:rPr>
                      <w:t xml:space="preserve">的内部资料结构完全与其它 </w:t>
                    </w:r>
                    <w:r>
                      <w:rPr>
                        <w:rFonts w:ascii="Times New Roman" w:eastAsia="Times New Roman"/>
                        <w:sz w:val="18"/>
                      </w:rPr>
                      <w:t>objects</w:t>
                    </w:r>
                    <w:r>
                      <w:rPr>
                        <w:rFonts w:ascii="Times New Roman" w:eastAsia="Times New Roman"/>
                        <w:spacing w:val="8"/>
                        <w:sz w:val="18"/>
                      </w:rPr>
                      <w:t xml:space="preserve"> </w:t>
                    </w:r>
                    <w:r>
                      <w:rPr>
                        <w:rFonts w:hint="eastAsia" w:ascii="宋体" w:eastAsia="宋体"/>
                        <w:spacing w:val="33"/>
                        <w:sz w:val="18"/>
                      </w:rPr>
                      <w:t>隔离</w:t>
                    </w:r>
                    <w:r>
                      <w:rPr>
                        <w:rFonts w:hint="eastAsia" w:ascii="宋体" w:eastAsia="宋体"/>
                        <w:sz w:val="18"/>
                      </w:rPr>
                      <w:t>（</w:t>
                    </w:r>
                    <w:r>
                      <w:rPr>
                        <w:rFonts w:hint="eastAsia" w:ascii="宋体" w:eastAsia="宋体"/>
                        <w:spacing w:val="12"/>
                        <w:sz w:val="18"/>
                      </w:rPr>
                      <w:t xml:space="preserve"> 这种性质称为「 封装」，</w:t>
                    </w:r>
                    <w:r>
                      <w:rPr>
                        <w:rFonts w:hint="eastAsia" w:ascii="宋体" w:eastAsia="宋体"/>
                        <w:spacing w:val="1"/>
                        <w:sz w:val="18"/>
                      </w:rPr>
                      <w:t xml:space="preserve"> </w:t>
                    </w:r>
                    <w:r>
                      <w:rPr>
                        <w:rFonts w:ascii="Times New Roman" w:eastAsia="Times New Roman"/>
                        <w:sz w:val="18"/>
                      </w:rPr>
                      <w:t>encapsulation</w:t>
                    </w:r>
                    <w:r>
                      <w:rPr>
                        <w:rFonts w:hint="eastAsia" w:ascii="宋体" w:eastAsia="宋体"/>
                        <w:sz w:val="18"/>
                      </w:rPr>
                      <w:t>）。</w:t>
                    </w:r>
                    <w:r>
                      <w:rPr>
                        <w:rFonts w:ascii="Times New Roman" w:eastAsia="Times New Roman"/>
                        <w:sz w:val="18"/>
                      </w:rPr>
                      <w:t>Objects</w:t>
                    </w:r>
                    <w:r>
                      <w:rPr>
                        <w:rFonts w:ascii="Times New Roman" w:eastAsia="Times New Roman"/>
                        <w:spacing w:val="25"/>
                        <w:sz w:val="18"/>
                      </w:rPr>
                      <w:t xml:space="preserve"> </w:t>
                    </w:r>
                    <w:r>
                      <w:rPr>
                        <w:rFonts w:hint="eastAsia" w:ascii="宋体" w:eastAsia="宋体"/>
                        <w:spacing w:val="-3"/>
                        <w:sz w:val="18"/>
                      </w:rPr>
                      <w:t xml:space="preserve">系根据一个 </w:t>
                    </w:r>
                    <w:r>
                      <w:rPr>
                        <w:rFonts w:ascii="Times New Roman" w:eastAsia="Times New Roman"/>
                        <w:sz w:val="18"/>
                      </w:rPr>
                      <w:t>template</w:t>
                    </w:r>
                    <w:r>
                      <w:rPr>
                        <w:rFonts w:hint="eastAsia" w:ascii="宋体" w:eastAsia="宋体"/>
                        <w:sz w:val="18"/>
                      </w:rPr>
                      <w:t xml:space="preserve">（模板）产生出来。由某个 </w:t>
                    </w:r>
                    <w:r>
                      <w:rPr>
                        <w:rFonts w:ascii="Times New Roman" w:eastAsia="Times New Roman"/>
                        <w:sz w:val="18"/>
                      </w:rPr>
                      <w:t>template</w:t>
                    </w:r>
                    <w:r>
                      <w:rPr>
                        <w:rFonts w:ascii="Times New Roman" w:eastAsia="Times New Roman"/>
                        <w:spacing w:val="1"/>
                        <w:sz w:val="18"/>
                      </w:rPr>
                      <w:t xml:space="preserve"> </w:t>
                    </w:r>
                    <w:r>
                      <w:rPr>
                        <w:rFonts w:hint="eastAsia" w:ascii="宋体" w:eastAsia="宋体"/>
                        <w:sz w:val="18"/>
                      </w:rPr>
                      <w:t>所生出的实体（</w:t>
                    </w:r>
                    <w:r>
                      <w:rPr>
                        <w:rFonts w:ascii="Times New Roman" w:eastAsia="Times New Roman"/>
                        <w:sz w:val="18"/>
                      </w:rPr>
                      <w:t>instances</w:t>
                    </w:r>
                    <w:r>
                      <w:rPr>
                        <w:rFonts w:hint="eastAsia" w:ascii="宋体" w:eastAsia="宋体"/>
                        <w:sz w:val="18"/>
                      </w:rPr>
                      <w:t>）</w:t>
                    </w:r>
                    <w:r>
                      <w:rPr>
                        <w:rFonts w:hint="eastAsia" w:ascii="宋体" w:eastAsia="宋体"/>
                        <w:spacing w:val="1"/>
                        <w:sz w:val="18"/>
                      </w:rPr>
                      <w:t xml:space="preserve">的集合称为 </w:t>
                    </w:r>
                    <w:r>
                      <w:rPr>
                        <w:rFonts w:ascii="Times New Roman" w:eastAsia="Times New Roman"/>
                        <w:sz w:val="18"/>
                      </w:rPr>
                      <w:t>classes</w:t>
                    </w:r>
                    <w:r>
                      <w:rPr>
                        <w:rFonts w:hint="eastAsia" w:ascii="宋体" w:eastAsia="宋体"/>
                        <w:spacing w:val="1"/>
                        <w:sz w:val="18"/>
                      </w:rPr>
                      <w:t xml:space="preserve">。有一个被称为 </w:t>
                    </w:r>
                    <w:r>
                      <w:rPr>
                        <w:rFonts w:ascii="Times New Roman" w:eastAsia="Times New Roman"/>
                        <w:sz w:val="18"/>
                      </w:rPr>
                      <w:t>inheritance</w:t>
                    </w:r>
                    <w:r>
                      <w:rPr>
                        <w:rFonts w:hint="eastAsia" w:ascii="宋体" w:eastAsia="宋体"/>
                        <w:sz w:val="18"/>
                      </w:rPr>
                      <w:t>（继承）</w:t>
                    </w:r>
                    <w:r>
                      <w:rPr>
                        <w:rFonts w:hint="eastAsia" w:ascii="宋体" w:eastAsia="宋体"/>
                        <w:spacing w:val="-87"/>
                        <w:sz w:val="18"/>
                      </w:rPr>
                      <w:t xml:space="preserve"> </w:t>
                    </w:r>
                    <w:r>
                      <w:rPr>
                        <w:rFonts w:hint="eastAsia" w:ascii="宋体" w:eastAsia="宋体"/>
                        <w:sz w:val="18"/>
                      </w:rPr>
                      <w:t xml:space="preserve">的重要性质，允许新的 </w:t>
                    </w:r>
                    <w:r>
                      <w:rPr>
                        <w:rFonts w:ascii="Times New Roman" w:eastAsia="Times New Roman"/>
                        <w:sz w:val="18"/>
                      </w:rPr>
                      <w:t>classes</w:t>
                    </w:r>
                    <w:r>
                      <w:rPr>
                        <w:rFonts w:ascii="Times New Roman" w:eastAsia="Times New Roman"/>
                        <w:spacing w:val="4"/>
                        <w:sz w:val="18"/>
                      </w:rPr>
                      <w:t xml:space="preserve"> </w:t>
                    </w:r>
                    <w:r>
                      <w:rPr>
                        <w:rFonts w:hint="eastAsia" w:ascii="宋体" w:eastAsia="宋体"/>
                        <w:spacing w:val="1"/>
                        <w:sz w:val="18"/>
                      </w:rPr>
                      <w:t xml:space="preserve">架构在既有 </w:t>
                    </w:r>
                    <w:r>
                      <w:rPr>
                        <w:rFonts w:ascii="Times New Roman" w:eastAsia="Times New Roman"/>
                        <w:sz w:val="18"/>
                      </w:rPr>
                      <w:t>classes</w:t>
                    </w:r>
                    <w:r>
                      <w:rPr>
                        <w:rFonts w:ascii="Times New Roman" w:eastAsia="Times New Roman"/>
                        <w:spacing w:val="47"/>
                        <w:sz w:val="18"/>
                      </w:rPr>
                      <w:t xml:space="preserve"> </w:t>
                    </w:r>
                    <w:r>
                      <w:rPr>
                        <w:rFonts w:hint="eastAsia" w:ascii="宋体" w:eastAsia="宋体"/>
                        <w:sz w:val="18"/>
                      </w:rPr>
                      <w:t xml:space="preserve">之上，继承既有 </w:t>
                    </w:r>
                    <w:r>
                      <w:rPr>
                        <w:rFonts w:ascii="Times New Roman" w:eastAsia="Times New Roman"/>
                        <w:sz w:val="18"/>
                      </w:rPr>
                      <w:t>classes</w:t>
                    </w:r>
                    <w:r>
                      <w:rPr>
                        <w:rFonts w:ascii="Times New Roman" w:eastAsia="Times New Roman"/>
                        <w:spacing w:val="47"/>
                        <w:sz w:val="18"/>
                      </w:rPr>
                      <w:t xml:space="preserve"> </w:t>
                    </w:r>
                    <w:r>
                      <w:rPr>
                        <w:rFonts w:hint="eastAsia" w:ascii="宋体" w:eastAsia="宋体"/>
                        <w:sz w:val="18"/>
                      </w:rPr>
                      <w:t>的全</w:t>
                    </w:r>
                    <w:r>
                      <w:rPr>
                        <w:rFonts w:hint="eastAsia" w:ascii="宋体" w:eastAsia="宋体"/>
                        <w:spacing w:val="8"/>
                        <w:sz w:val="18"/>
                      </w:rPr>
                      <w:t xml:space="preserve">部或部份特征， 并允许扩充新的特征。某些系统更实作出所谓的 </w:t>
                    </w:r>
                    <w:r>
                      <w:rPr>
                        <w:rFonts w:ascii="Times New Roman" w:eastAsia="Times New Roman"/>
                        <w:sz w:val="18"/>
                      </w:rPr>
                      <w:t>multiple</w:t>
                    </w:r>
                    <w:r>
                      <w:rPr>
                        <w:rFonts w:ascii="Times New Roman" w:eastAsia="Times New Roman"/>
                        <w:spacing w:val="1"/>
                        <w:sz w:val="18"/>
                      </w:rPr>
                      <w:t xml:space="preserve"> </w:t>
                    </w:r>
                    <w:r>
                      <w:rPr>
                        <w:rFonts w:ascii="Times New Roman" w:eastAsia="Times New Roman"/>
                        <w:sz w:val="18"/>
                      </w:rPr>
                      <w:t>inheritance</w:t>
                    </w:r>
                    <w:r>
                      <w:rPr>
                        <w:rFonts w:hint="eastAsia" w:ascii="宋体" w:eastAsia="宋体"/>
                        <w:sz w:val="18"/>
                      </w:rPr>
                      <w:t>（多重继承），</w:t>
                    </w:r>
                    <w:r>
                      <w:rPr>
                        <w:rFonts w:hint="eastAsia" w:ascii="宋体" w:eastAsia="宋体"/>
                        <w:spacing w:val="1"/>
                        <w:sz w:val="18"/>
                      </w:rPr>
                      <w:t xml:space="preserve">允许 </w:t>
                    </w:r>
                    <w:r>
                      <w:rPr>
                        <w:rFonts w:ascii="Times New Roman" w:eastAsia="Times New Roman"/>
                        <w:sz w:val="18"/>
                      </w:rPr>
                      <w:t>class</w:t>
                    </w:r>
                    <w:r>
                      <w:rPr>
                        <w:rFonts w:ascii="Times New Roman" w:eastAsia="Times New Roman"/>
                        <w:spacing w:val="8"/>
                        <w:sz w:val="18"/>
                      </w:rPr>
                      <w:t xml:space="preserve"> </w:t>
                    </w:r>
                    <w:r>
                      <w:rPr>
                        <w:rFonts w:hint="eastAsia" w:ascii="宋体" w:eastAsia="宋体"/>
                        <w:sz w:val="18"/>
                      </w:rPr>
                      <w:t xml:space="preserve">继承一个以上的 </w:t>
                    </w:r>
                    <w:r>
                      <w:rPr>
                        <w:rFonts w:ascii="Times New Roman" w:eastAsia="Times New Roman"/>
                        <w:sz w:val="18"/>
                      </w:rPr>
                      <w:t>parent</w:t>
                    </w:r>
                    <w:r>
                      <w:rPr>
                        <w:rFonts w:ascii="Times New Roman" w:eastAsia="Times New Roman"/>
                        <w:spacing w:val="7"/>
                        <w:sz w:val="18"/>
                      </w:rPr>
                      <w:t xml:space="preserve"> </w:t>
                    </w:r>
                    <w:r>
                      <w:rPr>
                        <w:rFonts w:ascii="Times New Roman" w:eastAsia="Times New Roman"/>
                        <w:sz w:val="18"/>
                      </w:rPr>
                      <w:t>classes</w:t>
                    </w:r>
                    <w:r>
                      <w:rPr>
                        <w:rFonts w:hint="eastAsia" w:ascii="宋体" w:eastAsia="宋体"/>
                        <w:sz w:val="18"/>
                      </w:rPr>
                      <w:t>。</w:t>
                    </w:r>
                    <w:r>
                      <w:rPr>
                        <w:rFonts w:ascii="Arial Black" w:eastAsia="Arial Black"/>
                        <w:color w:val="FF0000"/>
                        <w:position w:val="5"/>
                        <w:sz w:val="14"/>
                      </w:rPr>
                      <w:t>1</w:t>
                    </w:r>
                  </w:p>
                </w:txbxContent>
              </v:textbox>
            </v:shape>
            <w10:wrap type="topAndBottom"/>
          </v:group>
        </w:pict>
      </w:r>
    </w:p>
    <w:p>
      <w:pPr>
        <w:pStyle w:val="11"/>
        <w:spacing w:before="6"/>
        <w:rPr>
          <w:rFonts w:ascii="宋体"/>
          <w:sz w:val="29"/>
        </w:rPr>
      </w:pPr>
    </w:p>
    <w:p>
      <w:pPr>
        <w:spacing w:before="66" w:line="374" w:lineRule="auto"/>
        <w:ind w:left="2627" w:right="1155" w:firstLine="0"/>
        <w:jc w:val="both"/>
        <w:rPr>
          <w:rFonts w:hint="eastAsia" w:ascii="宋体" w:eastAsia="宋体"/>
          <w:sz w:val="18"/>
        </w:rPr>
      </w:pPr>
      <w:r>
        <w:rPr>
          <w:rFonts w:hint="eastAsia" w:ascii="宋体" w:eastAsia="宋体"/>
          <w:sz w:val="18"/>
        </w:rPr>
        <w:t>上述定义委实学术了一些！如果你有看没有懂，其实只要建立这样一个观念就</w:t>
      </w:r>
      <w:r>
        <w:rPr>
          <w:rFonts w:hint="eastAsia" w:ascii="宋体" w:eastAsia="宋体"/>
          <w:spacing w:val="29"/>
          <w:sz w:val="18"/>
        </w:rPr>
        <w:t xml:space="preserve"> </w:t>
      </w:r>
      <w:r>
        <w:rPr>
          <w:rFonts w:hint="eastAsia" w:ascii="宋体" w:eastAsia="宋体"/>
          <w:sz w:val="18"/>
        </w:rPr>
        <w:t>好：</w:t>
      </w:r>
      <w:r>
        <w:rPr>
          <w:rFonts w:ascii="Times New Roman" w:eastAsia="Times New Roman"/>
          <w:sz w:val="18"/>
        </w:rPr>
        <w:t>object</w:t>
      </w:r>
      <w:r>
        <w:rPr>
          <w:rFonts w:ascii="Times New Roman" w:eastAsia="Times New Roman"/>
          <w:spacing w:val="5"/>
          <w:sz w:val="18"/>
        </w:rPr>
        <w:t xml:space="preserve"> </w:t>
      </w:r>
      <w:r>
        <w:rPr>
          <w:rFonts w:hint="eastAsia" w:ascii="宋体" w:eastAsia="宋体"/>
          <w:sz w:val="18"/>
        </w:rPr>
        <w:t>就是「东西」。东西必须占用一定的空间，在计算机之中也就是占用一定的存储器，所以我们又称它为一个实体（</w:t>
      </w:r>
      <w:r>
        <w:rPr>
          <w:rFonts w:ascii="Times New Roman" w:eastAsia="Times New Roman"/>
          <w:sz w:val="18"/>
        </w:rPr>
        <w:t>instance</w:t>
      </w:r>
      <w:r>
        <w:rPr>
          <w:rFonts w:hint="eastAsia" w:ascii="宋体" w:eastAsia="宋体"/>
          <w:sz w:val="18"/>
        </w:rPr>
        <w:t>）。</w:t>
      </w:r>
    </w:p>
    <w:p>
      <w:pPr>
        <w:pStyle w:val="11"/>
        <w:spacing w:before="10"/>
        <w:rPr>
          <w:rFonts w:ascii="宋体"/>
          <w:sz w:val="18"/>
        </w:rPr>
      </w:pPr>
    </w:p>
    <w:p>
      <w:pPr>
        <w:spacing w:before="0"/>
        <w:ind w:left="2627" w:right="0" w:firstLine="0"/>
        <w:jc w:val="left"/>
        <w:rPr>
          <w:rFonts w:hint="eastAsia" w:ascii="宋体" w:eastAsia="宋体"/>
          <w:sz w:val="18"/>
        </w:rPr>
      </w:pPr>
      <w:r>
        <w:rPr>
          <w:rFonts w:hint="eastAsia" w:ascii="宋体" w:eastAsia="宋体"/>
          <w:sz w:val="18"/>
        </w:rPr>
        <w:t>上述定义有相当部份在描述「东西」的起源。它说「东西系根据一个模板产生出</w:t>
      </w:r>
    </w:p>
    <w:p>
      <w:pPr>
        <w:pStyle w:val="11"/>
        <w:rPr>
          <w:rFonts w:ascii="宋体"/>
          <w:sz w:val="20"/>
        </w:rPr>
      </w:pPr>
    </w:p>
    <w:p>
      <w:pPr>
        <w:pStyle w:val="11"/>
        <w:spacing w:before="12"/>
        <w:rPr>
          <w:rFonts w:ascii="宋体"/>
          <w:sz w:val="14"/>
        </w:rPr>
      </w:pPr>
      <w:r>
        <w:pict>
          <v:rect id="_x0000_s1056" o:spid="_x0000_s1056" o:spt="1" style="position:absolute;left:0pt;margin-left:133.35pt;margin-top:11.55pt;height:0.45pt;width:144pt;mso-position-horizontal-relative:page;mso-wrap-distance-bottom:0pt;mso-wrap-distance-top:0pt;z-index:-251396096;mso-width-relative:page;mso-height-relative:page;" fillcolor="#000000" filled="t" stroked="f" coordsize="21600,21600">
            <v:path/>
            <v:fill on="t" focussize="0,0"/>
            <v:stroke on="f"/>
            <v:imagedata o:title=""/>
            <o:lock v:ext="edit"/>
            <w10:wrap type="topAndBottom"/>
          </v:rect>
        </w:pict>
      </w:r>
    </w:p>
    <w:p>
      <w:pPr>
        <w:pStyle w:val="15"/>
        <w:numPr>
          <w:ilvl w:val="0"/>
          <w:numId w:val="5"/>
        </w:numPr>
        <w:tabs>
          <w:tab w:val="left" w:pos="2796"/>
        </w:tabs>
        <w:spacing w:before="122" w:after="0" w:line="240" w:lineRule="auto"/>
        <w:ind w:left="2795" w:right="0" w:hanging="169"/>
        <w:jc w:val="left"/>
        <w:rPr>
          <w:sz w:val="16"/>
        </w:rPr>
      </w:pPr>
      <w:r>
        <w:rPr>
          <w:w w:val="95"/>
          <w:sz w:val="16"/>
        </w:rPr>
        <w:t>这段定义中的某些用词，与目前习用的名词稍有差异（例如</w:t>
      </w:r>
      <w:r>
        <w:rPr>
          <w:spacing w:val="157"/>
          <w:sz w:val="16"/>
        </w:rPr>
        <w:t xml:space="preserve"> </w:t>
      </w:r>
      <w:r>
        <w:rPr>
          <w:rFonts w:ascii="Times New Roman" w:eastAsia="Times New Roman"/>
          <w:w w:val="95"/>
          <w:sz w:val="16"/>
        </w:rPr>
        <w:t>template</w:t>
      </w:r>
      <w:r>
        <w:rPr>
          <w:w w:val="95"/>
          <w:sz w:val="16"/>
        </w:rPr>
        <w:t>）。某些名词非常抽象</w:t>
      </w:r>
    </w:p>
    <w:p>
      <w:pPr>
        <w:pStyle w:val="11"/>
        <w:spacing w:before="107"/>
        <w:ind w:left="2627"/>
        <w:rPr>
          <w:rFonts w:hint="eastAsia" w:ascii="宋体" w:eastAsia="宋体"/>
        </w:rPr>
      </w:pPr>
      <w:r>
        <w:rPr>
          <w:rFonts w:hint="eastAsia" w:ascii="宋体" w:eastAsia="宋体"/>
          <w:w w:val="95"/>
        </w:rPr>
        <w:t>（</w:t>
      </w:r>
      <w:r>
        <w:rPr>
          <w:rFonts w:hint="eastAsia" w:ascii="宋体" w:eastAsia="宋体"/>
          <w:spacing w:val="22"/>
          <w:w w:val="95"/>
        </w:rPr>
        <w:t xml:space="preserve">例如 </w:t>
      </w:r>
      <w:r>
        <w:rPr>
          <w:rFonts w:ascii="Times New Roman" w:eastAsia="Times New Roman"/>
          <w:w w:val="95"/>
        </w:rPr>
        <w:t>message</w:t>
      </w:r>
      <w:r>
        <w:rPr>
          <w:rFonts w:hint="eastAsia" w:ascii="宋体" w:eastAsia="宋体"/>
          <w:w w:val="95"/>
        </w:rPr>
        <w:t>）。参考就好，切勿染著文字障。</w:t>
      </w:r>
    </w:p>
    <w:p>
      <w:pPr>
        <w:pStyle w:val="11"/>
        <w:rPr>
          <w:rFonts w:ascii="宋体"/>
          <w:sz w:val="20"/>
        </w:rPr>
      </w:pPr>
    </w:p>
    <w:p>
      <w:pPr>
        <w:pStyle w:val="11"/>
        <w:spacing w:before="8"/>
        <w:rPr>
          <w:rFonts w:ascii="宋体"/>
          <w:sz w:val="20"/>
        </w:rPr>
      </w:pPr>
    </w:p>
    <w:p>
      <w:pPr>
        <w:spacing w:before="0"/>
        <w:ind w:left="644" w:right="0" w:firstLine="0"/>
        <w:jc w:val="left"/>
        <w:rPr>
          <w:rFonts w:ascii="Arial"/>
          <w:b/>
          <w:sz w:val="20"/>
        </w:rPr>
      </w:pPr>
      <w:r>
        <w:rPr>
          <w:rFonts w:ascii="Arial"/>
          <w:b/>
          <w:w w:val="100"/>
          <w:sz w:val="20"/>
        </w:rPr>
        <w:t>2</w:t>
      </w:r>
    </w:p>
    <w:p>
      <w:pPr>
        <w:spacing w:after="0"/>
        <w:jc w:val="left"/>
        <w:rPr>
          <w:rFonts w:ascii="Arial"/>
          <w:sz w:val="20"/>
        </w:rPr>
        <w:sectPr>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057" o:spid="_x0000_s1057" o:spt="1" style="position:absolute;left:0pt;margin-left:131.9pt;margin-top:18.85pt;height:0.7pt;width:323pt;mso-position-horizontal-relative:page;mso-wrap-distance-bottom:0pt;mso-wrap-distance-top:0pt;z-index:-251396096;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spacing w:before="8"/>
        <w:rPr>
          <w:rFonts w:ascii="宋体"/>
          <w:sz w:val="29"/>
        </w:rPr>
      </w:pPr>
    </w:p>
    <w:p>
      <w:pPr>
        <w:spacing w:before="83" w:line="374" w:lineRule="auto"/>
        <w:ind w:left="2627" w:right="1117" w:firstLine="0"/>
        <w:jc w:val="both"/>
        <w:rPr>
          <w:rFonts w:hint="eastAsia" w:ascii="宋体" w:hAnsi="宋体" w:eastAsia="宋体"/>
          <w:sz w:val="18"/>
        </w:rPr>
      </w:pPr>
      <w:r>
        <w:rPr>
          <w:rFonts w:hint="eastAsia" w:ascii="宋体" w:hAnsi="宋体" w:eastAsia="宋体"/>
          <w:sz w:val="18"/>
        </w:rPr>
        <w:t xml:space="preserve">来」，这个「模板」其实就是「东西的属性描述」，也就是所谓的 </w:t>
      </w:r>
      <w:r>
        <w:rPr>
          <w:rFonts w:ascii="Times New Roman" w:hAnsi="Times New Roman" w:eastAsia="Times New Roman"/>
          <w:sz w:val="18"/>
        </w:rPr>
        <w:t>class</w:t>
      </w:r>
      <w:r>
        <w:rPr>
          <w:rFonts w:hint="eastAsia" w:ascii="宋体" w:hAnsi="宋体" w:eastAsia="宋体"/>
          <w:sz w:val="18"/>
        </w:rPr>
        <w:t>（上述定</w:t>
      </w:r>
      <w:r>
        <w:rPr>
          <w:rFonts w:hint="eastAsia" w:ascii="宋体" w:hAnsi="宋体" w:eastAsia="宋体"/>
          <w:spacing w:val="3"/>
          <w:sz w:val="18"/>
        </w:rPr>
        <w:t xml:space="preserve">义使用了 </w:t>
      </w:r>
      <w:r>
        <w:rPr>
          <w:rFonts w:ascii="Times New Roman" w:hAnsi="Times New Roman" w:eastAsia="Times New Roman"/>
          <w:sz w:val="18"/>
        </w:rPr>
        <w:t>template</w:t>
      </w:r>
      <w:r>
        <w:rPr>
          <w:rFonts w:ascii="Times New Roman" w:hAnsi="Times New Roman" w:eastAsia="Times New Roman"/>
          <w:spacing w:val="18"/>
          <w:sz w:val="18"/>
        </w:rPr>
        <w:t xml:space="preserve"> </w:t>
      </w:r>
      <w:r>
        <w:rPr>
          <w:rFonts w:hint="eastAsia" w:ascii="宋体" w:hAnsi="宋体" w:eastAsia="宋体"/>
          <w:spacing w:val="1"/>
          <w:sz w:val="18"/>
        </w:rPr>
        <w:t xml:space="preserve">一词，易起混淆，因为 </w:t>
      </w:r>
      <w:r>
        <w:rPr>
          <w:rFonts w:ascii="Times New Roman" w:hAnsi="Times New Roman" w:eastAsia="Times New Roman"/>
          <w:sz w:val="18"/>
        </w:rPr>
        <w:t>“template”</w:t>
      </w:r>
      <w:r>
        <w:rPr>
          <w:rFonts w:ascii="Times New Roman" w:hAnsi="Times New Roman" w:eastAsia="Times New Roman"/>
          <w:spacing w:val="18"/>
          <w:sz w:val="18"/>
        </w:rPr>
        <w:t xml:space="preserve"> </w:t>
      </w:r>
      <w:r>
        <w:rPr>
          <w:rFonts w:hint="eastAsia" w:ascii="宋体" w:hAnsi="宋体" w:eastAsia="宋体"/>
          <w:spacing w:val="43"/>
          <w:sz w:val="18"/>
        </w:rPr>
        <w:t>在</w:t>
      </w:r>
      <w:r>
        <w:rPr>
          <w:rFonts w:ascii="Times New Roman" w:hAnsi="Times New Roman" w:eastAsia="Times New Roman"/>
          <w:sz w:val="18"/>
        </w:rPr>
        <w:t>C+</w:t>
      </w:r>
      <w:r>
        <w:rPr>
          <w:rFonts w:ascii="Times New Roman" w:hAnsi="Times New Roman" w:eastAsia="Times New Roman"/>
          <w:spacing w:val="6"/>
          <w:sz w:val="18"/>
        </w:rPr>
        <w:t xml:space="preserve">+ </w:t>
      </w:r>
      <w:r>
        <w:rPr>
          <w:rFonts w:hint="eastAsia" w:ascii="宋体" w:hAnsi="宋体" w:eastAsia="宋体"/>
          <w:sz w:val="18"/>
        </w:rPr>
        <w:t>语言中另有所指，</w:t>
      </w:r>
      <w:r>
        <w:rPr>
          <w:rFonts w:hint="eastAsia" w:ascii="宋体" w:hAnsi="宋体" w:eastAsia="宋体"/>
          <w:spacing w:val="-88"/>
          <w:sz w:val="18"/>
        </w:rPr>
        <w:t xml:space="preserve"> </w:t>
      </w:r>
      <w:r>
        <w:rPr>
          <w:rFonts w:hint="eastAsia" w:ascii="宋体" w:hAnsi="宋体" w:eastAsia="宋体"/>
          <w:spacing w:val="10"/>
          <w:sz w:val="18"/>
        </w:rPr>
        <w:t xml:space="preserve">见本章末的 </w:t>
      </w:r>
      <w:r>
        <w:rPr>
          <w:rFonts w:ascii="Times New Roman" w:hAnsi="Times New Roman" w:eastAsia="Times New Roman"/>
          <w:sz w:val="18"/>
        </w:rPr>
        <w:t>Template</w:t>
      </w:r>
      <w:r>
        <w:rPr>
          <w:rFonts w:ascii="Times New Roman" w:hAnsi="Times New Roman" w:eastAsia="Times New Roman"/>
          <w:spacing w:val="54"/>
          <w:sz w:val="18"/>
        </w:rPr>
        <w:t xml:space="preserve"> </w:t>
      </w:r>
      <w:r>
        <w:rPr>
          <w:rFonts w:hint="eastAsia" w:ascii="宋体" w:hAnsi="宋体" w:eastAsia="宋体"/>
          <w:sz w:val="18"/>
        </w:rPr>
        <w:t>一节）。东西的属性（</w:t>
      </w:r>
      <w:r>
        <w:rPr>
          <w:rFonts w:ascii="Times New Roman" w:hAnsi="Times New Roman" w:eastAsia="Times New Roman"/>
          <w:sz w:val="18"/>
        </w:rPr>
        <w:t>class</w:t>
      </w:r>
      <w:r>
        <w:rPr>
          <w:rFonts w:hint="eastAsia" w:ascii="宋体" w:hAnsi="宋体" w:eastAsia="宋体"/>
          <w:sz w:val="18"/>
        </w:rPr>
        <w:t>）由「资料」和「用以处理该资料的程序（在计算机世界里就是函式）」两者组成。</w:t>
      </w:r>
    </w:p>
    <w:p>
      <w:pPr>
        <w:pStyle w:val="11"/>
        <w:spacing w:before="10"/>
        <w:rPr>
          <w:rFonts w:ascii="宋体"/>
          <w:sz w:val="18"/>
        </w:rPr>
      </w:pPr>
    </w:p>
    <w:p>
      <w:pPr>
        <w:spacing w:before="0"/>
        <w:ind w:left="2627" w:right="0" w:firstLine="0"/>
        <w:jc w:val="both"/>
        <w:rPr>
          <w:rFonts w:hint="eastAsia" w:ascii="宋体" w:eastAsia="宋体"/>
          <w:sz w:val="18"/>
        </w:rPr>
      </w:pPr>
      <w:r>
        <w:rPr>
          <w:rFonts w:hint="eastAsia" w:ascii="宋体" w:eastAsia="宋体"/>
          <w:spacing w:val="1"/>
          <w:sz w:val="18"/>
        </w:rPr>
        <w:t xml:space="preserve">现在我们再看看牛津计算机字典对于 </w:t>
      </w:r>
      <w:r>
        <w:rPr>
          <w:rFonts w:ascii="Times New Roman" w:eastAsia="Times New Roman"/>
          <w:sz w:val="18"/>
        </w:rPr>
        <w:t>class</w:t>
      </w:r>
      <w:r>
        <w:rPr>
          <w:rFonts w:ascii="Times New Roman" w:eastAsia="Times New Roman"/>
          <w:spacing w:val="75"/>
          <w:sz w:val="18"/>
        </w:rPr>
        <w:t xml:space="preserve"> </w:t>
      </w:r>
      <w:r>
        <w:rPr>
          <w:rFonts w:hint="eastAsia" w:ascii="宋体" w:eastAsia="宋体"/>
          <w:sz w:val="18"/>
        </w:rPr>
        <w:t>这个词条的解释：</w:t>
      </w:r>
    </w:p>
    <w:p>
      <w:pPr>
        <w:pStyle w:val="11"/>
        <w:spacing w:before="2"/>
        <w:rPr>
          <w:rFonts w:ascii="宋体"/>
          <w:sz w:val="18"/>
        </w:rPr>
      </w:pPr>
      <w:r>
        <w:pict>
          <v:group id="_x0000_s1058" o:spid="_x0000_s1058" o:spt="203" style="position:absolute;left:0pt;margin-left:128.3pt;margin-top:13.55pt;height:61.95pt;width:331.2pt;mso-position-horizontal-relative:page;mso-wrap-distance-bottom:0pt;mso-wrap-distance-top:0pt;z-index:-251395072;mso-width-relative:page;mso-height-relative:page;" coordorigin="2566,272" coordsize="6624,1239">
            <o:lock v:ext="edit"/>
            <v:shape id="_x0000_s1059" o:spid="_x0000_s1059" style="position:absolute;left:2566;top:271;height:1239;width:6624;" fillcolor="#000000" filled="t" stroked="f" coordorigin="2566,272" coordsize="6624,1239" path="m9190,286l9176,286,9176,272,9162,272,9162,286,9162,704,9162,1064,9162,1481,2581,1481,2581,1064,2581,704,2581,286,9162,286,9162,272,2581,272,2566,272,2566,1496,2581,1496,2581,1510,9162,1510,9176,1510,9190,1510,9190,1496,9190,1481,9190,1064,9190,704,9190,286xe">
              <v:path arrowok="t"/>
              <v:fill on="t" focussize="0,0"/>
              <v:stroke on="f"/>
              <v:imagedata o:title=""/>
              <o:lock v:ext="edit"/>
            </v:shape>
            <v:shape id="_x0000_s1060" o:spid="_x0000_s1060" o:spt="202" type="#_x0000_t202" style="position:absolute;left:2580;top:286;height:1196;width:6581;" filled="f" stroked="f" coordsize="21600,21600">
              <v:path/>
              <v:fill on="f" focussize="0,0"/>
              <v:stroke on="f" joinstyle="miter"/>
              <v:imagedata o:title=""/>
              <o:lock v:ext="edit"/>
              <v:textbox inset="0mm,0mm,0mm,0mm">
                <w:txbxContent>
                  <w:p>
                    <w:pPr>
                      <w:spacing w:before="62" w:line="360" w:lineRule="exact"/>
                      <w:ind w:left="86" w:right="84" w:firstLine="0"/>
                      <w:jc w:val="both"/>
                      <w:rPr>
                        <w:rFonts w:hint="eastAsia" w:ascii="宋体" w:eastAsia="宋体"/>
                        <w:sz w:val="18"/>
                      </w:rPr>
                    </w:pPr>
                    <w:r>
                      <w:rPr>
                        <w:rFonts w:ascii="Arial Black" w:eastAsia="Arial Black"/>
                        <w:sz w:val="18"/>
                      </w:rPr>
                      <w:t>class</w:t>
                    </w:r>
                    <w:r>
                      <w:rPr>
                        <w:rFonts w:hint="eastAsia" w:ascii="宋体" w:eastAsia="宋体"/>
                        <w:spacing w:val="2"/>
                        <w:sz w:val="18"/>
                      </w:rPr>
                      <w:t xml:space="preserve">：一种由程序语言 </w:t>
                    </w:r>
                    <w:r>
                      <w:rPr>
                        <w:rFonts w:ascii="Times New Roman" w:eastAsia="Times New Roman"/>
                        <w:sz w:val="18"/>
                      </w:rPr>
                      <w:t>SIMULA</w:t>
                    </w:r>
                    <w:r>
                      <w:rPr>
                        <w:rFonts w:ascii="Times New Roman" w:eastAsia="Times New Roman"/>
                        <w:spacing w:val="13"/>
                        <w:sz w:val="18"/>
                      </w:rPr>
                      <w:t xml:space="preserve"> </w:t>
                    </w:r>
                    <w:r>
                      <w:rPr>
                        <w:rFonts w:hint="eastAsia" w:ascii="宋体" w:eastAsia="宋体"/>
                        <w:sz w:val="18"/>
                      </w:rPr>
                      <w:t>所导入的设施（</w:t>
                    </w:r>
                    <w:r>
                      <w:rPr>
                        <w:rFonts w:ascii="Times New Roman" w:eastAsia="Times New Roman"/>
                        <w:sz w:val="18"/>
                      </w:rPr>
                      <w:t>facility</w:t>
                    </w:r>
                    <w:r>
                      <w:rPr>
                        <w:rFonts w:hint="eastAsia" w:ascii="宋体" w:eastAsia="宋体"/>
                        <w:sz w:val="18"/>
                      </w:rPr>
                      <w:t>）。</w:t>
                    </w:r>
                    <w:r>
                      <w:rPr>
                        <w:rFonts w:ascii="Times New Roman" w:eastAsia="Times New Roman"/>
                        <w:sz w:val="18"/>
                      </w:rPr>
                      <w:t>Class</w:t>
                    </w:r>
                    <w:r>
                      <w:rPr>
                        <w:rFonts w:ascii="Times New Roman" w:eastAsia="Times New Roman"/>
                        <w:spacing w:val="22"/>
                        <w:sz w:val="18"/>
                      </w:rPr>
                      <w:t xml:space="preserve"> </w:t>
                    </w:r>
                    <w:r>
                      <w:rPr>
                        <w:rFonts w:hint="eastAsia" w:ascii="宋体" w:eastAsia="宋体"/>
                        <w:sz w:val="18"/>
                      </w:rPr>
                      <w:t>提供了一种用以描述抽象资料型别（</w:t>
                    </w:r>
                    <w:r>
                      <w:rPr>
                        <w:rFonts w:ascii="Times New Roman" w:eastAsia="Times New Roman"/>
                        <w:sz w:val="18"/>
                      </w:rPr>
                      <w:t>abstract</w:t>
                    </w:r>
                    <w:r>
                      <w:rPr>
                        <w:rFonts w:ascii="Times New Roman" w:eastAsia="Times New Roman"/>
                        <w:spacing w:val="4"/>
                        <w:sz w:val="18"/>
                      </w:rPr>
                      <w:t xml:space="preserve"> </w:t>
                    </w:r>
                    <w:r>
                      <w:rPr>
                        <w:rFonts w:ascii="Times New Roman" w:eastAsia="Times New Roman"/>
                        <w:sz w:val="18"/>
                      </w:rPr>
                      <w:t>data</w:t>
                    </w:r>
                    <w:r>
                      <w:rPr>
                        <w:rFonts w:ascii="Times New Roman" w:eastAsia="Times New Roman"/>
                        <w:spacing w:val="2"/>
                        <w:sz w:val="18"/>
                      </w:rPr>
                      <w:t xml:space="preserve"> </w:t>
                    </w:r>
                    <w:r>
                      <w:rPr>
                        <w:rFonts w:ascii="Times New Roman" w:eastAsia="Times New Roman"/>
                        <w:sz w:val="18"/>
                      </w:rPr>
                      <w:t>type</w:t>
                    </w:r>
                    <w:r>
                      <w:rPr>
                        <w:rFonts w:hint="eastAsia" w:ascii="宋体" w:eastAsia="宋体"/>
                        <w:sz w:val="18"/>
                      </w:rPr>
                      <w:t>）</w:t>
                    </w:r>
                    <w:r>
                      <w:rPr>
                        <w:rFonts w:hint="eastAsia" w:ascii="宋体" w:eastAsia="宋体"/>
                        <w:spacing w:val="6"/>
                        <w:sz w:val="18"/>
                      </w:rPr>
                      <w:t xml:space="preserve">的型式，它也是 </w:t>
                    </w:r>
                    <w:r>
                      <w:rPr>
                        <w:rFonts w:ascii="Times New Roman" w:eastAsia="Times New Roman"/>
                        <w:sz w:val="18"/>
                      </w:rPr>
                      <w:t>Smalltalk</w:t>
                    </w:r>
                    <w:r>
                      <w:rPr>
                        <w:rFonts w:ascii="Times New Roman" w:eastAsia="Times New Roman"/>
                        <w:spacing w:val="2"/>
                        <w:sz w:val="18"/>
                      </w:rPr>
                      <w:t xml:space="preserve"> </w:t>
                    </w:r>
                    <w:r>
                      <w:rPr>
                        <w:rFonts w:hint="eastAsia" w:ascii="宋体" w:eastAsia="宋体"/>
                        <w:sz w:val="18"/>
                      </w:rPr>
                      <w:t>及其他</w:t>
                    </w:r>
                    <w:r>
                      <w:rPr>
                        <w:rFonts w:ascii="Times New Roman" w:eastAsia="Times New Roman"/>
                        <w:sz w:val="18"/>
                      </w:rPr>
                      <w:t>object-oriented</w:t>
                    </w:r>
                    <w:r>
                      <w:rPr>
                        <w:rFonts w:ascii="Times New Roman" w:eastAsia="Times New Roman"/>
                        <w:spacing w:val="2"/>
                        <w:sz w:val="18"/>
                      </w:rPr>
                      <w:t xml:space="preserve"> </w:t>
                    </w:r>
                    <w:r>
                      <w:rPr>
                        <w:rFonts w:ascii="Times New Roman" w:eastAsia="Times New Roman"/>
                        <w:sz w:val="18"/>
                      </w:rPr>
                      <w:t>languages</w:t>
                    </w:r>
                    <w:r>
                      <w:rPr>
                        <w:rFonts w:ascii="Times New Roman" w:eastAsia="Times New Roman"/>
                        <w:spacing w:val="5"/>
                        <w:sz w:val="18"/>
                      </w:rPr>
                      <w:t xml:space="preserve"> </w:t>
                    </w:r>
                    <w:r>
                      <w:rPr>
                        <w:rFonts w:hint="eastAsia" w:ascii="宋体" w:eastAsia="宋体"/>
                        <w:sz w:val="18"/>
                      </w:rPr>
                      <w:t xml:space="preserve">中所谓的 </w:t>
                    </w:r>
                    <w:r>
                      <w:rPr>
                        <w:rFonts w:ascii="Times New Roman" w:eastAsia="Times New Roman"/>
                        <w:sz w:val="18"/>
                      </w:rPr>
                      <w:t>object</w:t>
                    </w:r>
                    <w:r>
                      <w:rPr>
                        <w:rFonts w:ascii="Times New Roman" w:eastAsia="Times New Roman"/>
                        <w:spacing w:val="5"/>
                        <w:sz w:val="18"/>
                      </w:rPr>
                      <w:t xml:space="preserve"> </w:t>
                    </w:r>
                    <w:r>
                      <w:rPr>
                        <w:rFonts w:hint="eastAsia" w:ascii="宋体" w:eastAsia="宋体"/>
                        <w:sz w:val="18"/>
                      </w:rPr>
                      <w:t>概念的基础。</w:t>
                    </w:r>
                  </w:p>
                </w:txbxContent>
              </v:textbox>
            </v:shape>
            <w10:wrap type="topAndBottom"/>
          </v:group>
        </w:pict>
      </w:r>
    </w:p>
    <w:p>
      <w:pPr>
        <w:pStyle w:val="11"/>
        <w:spacing w:before="2"/>
        <w:rPr>
          <w:rFonts w:ascii="宋体"/>
          <w:sz w:val="28"/>
        </w:rPr>
      </w:pPr>
    </w:p>
    <w:p>
      <w:pPr>
        <w:spacing w:before="83" w:line="374" w:lineRule="auto"/>
        <w:ind w:left="2627" w:right="1155" w:firstLine="0"/>
        <w:jc w:val="both"/>
        <w:rPr>
          <w:rFonts w:hint="eastAsia" w:ascii="宋体" w:eastAsia="宋体"/>
          <w:sz w:val="18"/>
        </w:rPr>
      </w:pPr>
      <w:r>
        <w:rPr>
          <w:rFonts w:hint="eastAsia" w:ascii="宋体" w:eastAsia="宋体"/>
          <w:spacing w:val="3"/>
          <w:sz w:val="18"/>
        </w:rPr>
        <w:t xml:space="preserve">请注意「抽象资料型别」几个字，这道出 </w:t>
      </w:r>
      <w:r>
        <w:rPr>
          <w:rFonts w:ascii="Times New Roman" w:eastAsia="Times New Roman"/>
          <w:sz w:val="18"/>
        </w:rPr>
        <w:t>classes</w:t>
      </w:r>
      <w:r>
        <w:rPr>
          <w:rFonts w:ascii="Times New Roman" w:eastAsia="Times New Roman"/>
          <w:spacing w:val="16"/>
          <w:sz w:val="18"/>
        </w:rPr>
        <w:t xml:space="preserve"> </w:t>
      </w:r>
      <w:r>
        <w:rPr>
          <w:rFonts w:hint="eastAsia" w:ascii="宋体" w:eastAsia="宋体"/>
          <w:sz w:val="18"/>
        </w:rPr>
        <w:t>只是一种「属性的描述」，并</w:t>
      </w:r>
      <w:r>
        <w:rPr>
          <w:rFonts w:hint="eastAsia" w:ascii="宋体" w:eastAsia="宋体"/>
          <w:spacing w:val="5"/>
          <w:sz w:val="18"/>
        </w:rPr>
        <w:t xml:space="preserve">非实体；根据 </w:t>
      </w:r>
      <w:r>
        <w:rPr>
          <w:rFonts w:ascii="Times New Roman" w:eastAsia="Times New Roman"/>
          <w:sz w:val="18"/>
        </w:rPr>
        <w:t>class</w:t>
      </w:r>
      <w:r>
        <w:rPr>
          <w:rFonts w:ascii="Times New Roman" w:eastAsia="Times New Roman"/>
          <w:spacing w:val="32"/>
          <w:sz w:val="18"/>
        </w:rPr>
        <w:t xml:space="preserve"> </w:t>
      </w:r>
      <w:r>
        <w:rPr>
          <w:rFonts w:hint="eastAsia" w:ascii="宋体" w:eastAsia="宋体"/>
          <w:spacing w:val="5"/>
          <w:sz w:val="18"/>
        </w:rPr>
        <w:t xml:space="preserve">产生出来的 </w:t>
      </w:r>
      <w:r>
        <w:rPr>
          <w:rFonts w:ascii="Times New Roman" w:eastAsia="Times New Roman"/>
          <w:sz w:val="18"/>
        </w:rPr>
        <w:t>object</w:t>
      </w:r>
      <w:r>
        <w:rPr>
          <w:rFonts w:hint="eastAsia" w:ascii="宋体" w:eastAsia="宋体"/>
          <w:spacing w:val="2"/>
          <w:sz w:val="18"/>
        </w:rPr>
        <w:t xml:space="preserve">，才是实体。「产生 </w:t>
      </w:r>
      <w:r>
        <w:rPr>
          <w:rFonts w:ascii="Times New Roman" w:eastAsia="Times New Roman"/>
          <w:sz w:val="18"/>
        </w:rPr>
        <w:t>object</w:t>
      </w:r>
      <w:r>
        <w:rPr>
          <w:rFonts w:hint="eastAsia" w:ascii="宋体" w:eastAsia="宋体"/>
          <w:sz w:val="18"/>
        </w:rPr>
        <w:t xml:space="preserve">」的动作，我们称之为 </w:t>
      </w:r>
      <w:r>
        <w:rPr>
          <w:rFonts w:ascii="Times New Roman" w:eastAsia="Times New Roman"/>
          <w:sz w:val="18"/>
        </w:rPr>
        <w:t>instantiation</w:t>
      </w:r>
      <w:r>
        <w:rPr>
          <w:rFonts w:hint="eastAsia" w:ascii="宋体" w:eastAsia="宋体"/>
          <w:sz w:val="18"/>
        </w:rPr>
        <w:t>。</w:t>
      </w:r>
    </w:p>
    <w:p>
      <w:pPr>
        <w:pStyle w:val="11"/>
        <w:spacing w:before="10"/>
        <w:rPr>
          <w:rFonts w:ascii="宋体"/>
          <w:sz w:val="18"/>
        </w:rPr>
      </w:pPr>
    </w:p>
    <w:p>
      <w:pPr>
        <w:spacing w:before="0"/>
        <w:ind w:left="2627" w:right="0" w:firstLine="0"/>
        <w:jc w:val="both"/>
        <w:rPr>
          <w:rFonts w:hint="eastAsia" w:ascii="宋体" w:eastAsia="宋体"/>
          <w:sz w:val="18"/>
        </w:rPr>
      </w:pPr>
      <w:r>
        <w:rPr>
          <w:rFonts w:hint="eastAsia" w:ascii="宋体" w:eastAsia="宋体"/>
          <w:spacing w:val="2"/>
          <w:sz w:val="18"/>
        </w:rPr>
        <w:t xml:space="preserve">再让我们看看牛津计算机字典对于 </w:t>
      </w:r>
      <w:r>
        <w:rPr>
          <w:rFonts w:ascii="Times New Roman" w:eastAsia="Times New Roman"/>
          <w:sz w:val="18"/>
        </w:rPr>
        <w:t>instantiation</w:t>
      </w:r>
      <w:r>
        <w:rPr>
          <w:rFonts w:ascii="Times New Roman" w:eastAsia="Times New Roman"/>
          <w:spacing w:val="78"/>
          <w:sz w:val="18"/>
        </w:rPr>
        <w:t xml:space="preserve"> </w:t>
      </w:r>
      <w:r>
        <w:rPr>
          <w:rFonts w:hint="eastAsia" w:ascii="宋体" w:eastAsia="宋体"/>
          <w:sz w:val="18"/>
        </w:rPr>
        <w:t>的解释：</w:t>
      </w:r>
    </w:p>
    <w:p>
      <w:pPr>
        <w:pStyle w:val="11"/>
        <w:spacing w:before="1"/>
        <w:rPr>
          <w:rFonts w:ascii="宋体"/>
          <w:sz w:val="18"/>
        </w:rPr>
      </w:pPr>
      <w:r>
        <w:pict>
          <v:group id="_x0000_s1061" o:spid="_x0000_s1061" o:spt="203" style="position:absolute;left:0pt;margin-left:128.3pt;margin-top:13.55pt;height:43.95pt;width:331.2pt;mso-position-horizontal-relative:page;mso-wrap-distance-bottom:0pt;mso-wrap-distance-top:0pt;z-index:-251395072;mso-width-relative:page;mso-height-relative:page;" coordorigin="2566,271" coordsize="6624,879">
            <o:lock v:ext="edit"/>
            <v:shape id="_x0000_s1062" o:spid="_x0000_s1062" style="position:absolute;left:2566;top:271;height:879;width:6624;" fillcolor="#000000" filled="t" stroked="f" coordorigin="2566,271" coordsize="6624,879" path="m9190,285l9176,285,9176,271,9162,271,9162,285,9162,703,9162,1121,2581,1121,2581,703,2581,285,9162,285,9162,271,2581,271,2566,271,2566,285,2566,703,2566,1121,2566,1135,2581,1135,2581,1149,9162,1149,9176,1149,9190,1149,9190,1135,9190,1121,9190,703,9190,285xe">
              <v:path arrowok="t"/>
              <v:fill on="t" focussize="0,0"/>
              <v:stroke on="f"/>
              <v:imagedata o:title=""/>
              <o:lock v:ext="edit"/>
            </v:shape>
            <v:shape id="_x0000_s1063" o:spid="_x0000_s1063" o:spt="202" type="#_x0000_t202" style="position:absolute;left:2580;top:285;height:836;width:6574;" filled="f" stroked="f" coordsize="21600,21600">
              <v:path/>
              <v:fill on="f" focussize="0,0"/>
              <v:stroke on="f" joinstyle="miter"/>
              <v:imagedata o:title=""/>
              <o:lock v:ext="edit"/>
              <v:textbox inset="0mm,0mm,0mm,0mm">
                <w:txbxContent>
                  <w:p>
                    <w:pPr>
                      <w:spacing w:before="152"/>
                      <w:ind w:left="86" w:right="0" w:firstLine="0"/>
                      <w:jc w:val="left"/>
                      <w:rPr>
                        <w:rFonts w:hint="eastAsia" w:ascii="宋体" w:eastAsia="宋体"/>
                        <w:sz w:val="18"/>
                      </w:rPr>
                    </w:pPr>
                    <w:r>
                      <w:rPr>
                        <w:rFonts w:ascii="Arial Black" w:eastAsia="Arial Black"/>
                        <w:sz w:val="18"/>
                      </w:rPr>
                      <w:t>instantiation</w:t>
                    </w:r>
                    <w:r>
                      <w:rPr>
                        <w:rFonts w:hint="eastAsia" w:ascii="宋体" w:eastAsia="宋体"/>
                        <w:spacing w:val="1"/>
                        <w:sz w:val="18"/>
                      </w:rPr>
                      <w:t xml:space="preserve">：根据一个 </w:t>
                    </w:r>
                    <w:r>
                      <w:rPr>
                        <w:rFonts w:ascii="Times New Roman" w:eastAsia="Times New Roman"/>
                        <w:sz w:val="18"/>
                      </w:rPr>
                      <w:t>object</w:t>
                    </w:r>
                    <w:r>
                      <w:rPr>
                        <w:rFonts w:ascii="Times New Roman" w:eastAsia="Times New Roman"/>
                        <w:spacing w:val="41"/>
                        <w:sz w:val="18"/>
                      </w:rPr>
                      <w:t xml:space="preserve"> </w:t>
                    </w:r>
                    <w:r>
                      <w:rPr>
                        <w:rFonts w:ascii="Times New Roman" w:eastAsia="Times New Roman"/>
                        <w:sz w:val="18"/>
                      </w:rPr>
                      <w:t>class</w:t>
                    </w:r>
                    <w:r>
                      <w:rPr>
                        <w:rFonts w:hint="eastAsia" w:ascii="宋体" w:eastAsia="宋体"/>
                        <w:sz w:val="18"/>
                      </w:rPr>
                      <w:t>（</w:t>
                    </w:r>
                    <w:r>
                      <w:rPr>
                        <w:rFonts w:hint="eastAsia" w:ascii="宋体" w:eastAsia="宋体"/>
                        <w:spacing w:val="2"/>
                        <w:sz w:val="18"/>
                      </w:rPr>
                      <w:t xml:space="preserve">或称为 </w:t>
                    </w:r>
                    <w:r>
                      <w:rPr>
                        <w:rFonts w:ascii="Times New Roman" w:eastAsia="Times New Roman"/>
                        <w:sz w:val="18"/>
                      </w:rPr>
                      <w:t>generic</w:t>
                    </w:r>
                    <w:r>
                      <w:rPr>
                        <w:rFonts w:ascii="Times New Roman" w:eastAsia="Times New Roman"/>
                        <w:spacing w:val="40"/>
                        <w:sz w:val="18"/>
                      </w:rPr>
                      <w:t xml:space="preserve"> </w:t>
                    </w:r>
                    <w:r>
                      <w:rPr>
                        <w:rFonts w:ascii="Times New Roman" w:eastAsia="Times New Roman"/>
                        <w:sz w:val="18"/>
                      </w:rPr>
                      <w:t>unit</w:t>
                    </w:r>
                    <w:r>
                      <w:rPr>
                        <w:rFonts w:ascii="Times New Roman" w:eastAsia="Times New Roman"/>
                        <w:spacing w:val="13"/>
                        <w:sz w:val="18"/>
                      </w:rPr>
                      <w:t xml:space="preserve"> </w:t>
                    </w:r>
                    <w:r>
                      <w:rPr>
                        <w:rFonts w:hint="eastAsia" w:ascii="宋体" w:eastAsia="宋体"/>
                        <w:spacing w:val="5"/>
                        <w:sz w:val="18"/>
                      </w:rPr>
                      <w:t xml:space="preserve">或 </w:t>
                    </w:r>
                    <w:r>
                      <w:rPr>
                        <w:rFonts w:ascii="Times New Roman" w:eastAsia="Times New Roman"/>
                        <w:sz w:val="18"/>
                      </w:rPr>
                      <w:t>template</w:t>
                    </w:r>
                    <w:r>
                      <w:rPr>
                        <w:rFonts w:hint="eastAsia" w:ascii="宋体" w:eastAsia="宋体"/>
                        <w:sz w:val="18"/>
                      </w:rPr>
                      <w:t>）产生</w:t>
                    </w:r>
                  </w:p>
                  <w:p>
                    <w:pPr>
                      <w:spacing w:before="124"/>
                      <w:ind w:left="86" w:right="0" w:firstLine="0"/>
                      <w:jc w:val="left"/>
                      <w:rPr>
                        <w:rFonts w:hint="eastAsia" w:ascii="宋体" w:eastAsia="宋体"/>
                        <w:sz w:val="18"/>
                      </w:rPr>
                    </w:pPr>
                    <w:r>
                      <w:rPr>
                        <w:rFonts w:hint="eastAsia" w:ascii="宋体" w:eastAsia="宋体"/>
                        <w:sz w:val="18"/>
                      </w:rPr>
                      <w:t>出一个实体（</w:t>
                    </w:r>
                    <w:r>
                      <w:rPr>
                        <w:rFonts w:ascii="Times New Roman" w:eastAsia="Times New Roman"/>
                        <w:sz w:val="18"/>
                      </w:rPr>
                      <w:t>instance</w:t>
                    </w:r>
                    <w:r>
                      <w:rPr>
                        <w:rFonts w:hint="eastAsia" w:ascii="宋体" w:eastAsia="宋体"/>
                        <w:sz w:val="18"/>
                      </w:rPr>
                      <w:t>）。</w:t>
                    </w:r>
                  </w:p>
                </w:txbxContent>
              </v:textbox>
            </v:shape>
            <w10:wrap type="topAndBottom"/>
          </v:group>
        </w:pict>
      </w:r>
    </w:p>
    <w:p>
      <w:pPr>
        <w:pStyle w:val="11"/>
        <w:spacing w:before="2"/>
        <w:rPr>
          <w:rFonts w:ascii="宋体"/>
          <w:sz w:val="28"/>
        </w:rPr>
      </w:pPr>
    </w:p>
    <w:p>
      <w:pPr>
        <w:spacing w:before="83" w:line="374" w:lineRule="auto"/>
        <w:ind w:left="2627" w:right="1155" w:hanging="1"/>
        <w:jc w:val="both"/>
        <w:rPr>
          <w:rFonts w:hint="eastAsia" w:ascii="宋体" w:eastAsia="宋体"/>
          <w:sz w:val="18"/>
        </w:rPr>
      </w:pPr>
      <w:r>
        <w:rPr>
          <w:rFonts w:ascii="Times New Roman" w:eastAsia="Times New Roman"/>
          <w:sz w:val="18"/>
        </w:rPr>
        <w:t>Object-oriented</w:t>
      </w:r>
      <w:r>
        <w:rPr>
          <w:rFonts w:ascii="Times New Roman" w:eastAsia="Times New Roman"/>
          <w:spacing w:val="16"/>
          <w:sz w:val="18"/>
        </w:rPr>
        <w:t xml:space="preserve"> </w:t>
      </w:r>
      <w:r>
        <w:rPr>
          <w:rFonts w:hint="eastAsia" w:ascii="宋体" w:eastAsia="宋体"/>
          <w:spacing w:val="7"/>
          <w:sz w:val="18"/>
        </w:rPr>
        <w:t>的程序，是以</w:t>
      </w:r>
      <w:r>
        <w:rPr>
          <w:rFonts w:ascii="Times New Roman" w:eastAsia="Times New Roman"/>
          <w:sz w:val="18"/>
        </w:rPr>
        <w:t>objects</w:t>
      </w:r>
      <w:r>
        <w:rPr>
          <w:rFonts w:ascii="Times New Roman" w:eastAsia="Times New Roman"/>
          <w:spacing w:val="17"/>
          <w:sz w:val="18"/>
        </w:rPr>
        <w:t xml:space="preserve"> </w:t>
      </w:r>
      <w:r>
        <w:rPr>
          <w:rFonts w:hint="eastAsia" w:ascii="宋体" w:eastAsia="宋体"/>
          <w:sz w:val="18"/>
        </w:rPr>
        <w:t xml:space="preserve">做为程序的机能主体。我们（程序员）可能花许多精力来描述 </w:t>
      </w:r>
      <w:r>
        <w:rPr>
          <w:rFonts w:ascii="Times New Roman" w:eastAsia="Times New Roman"/>
          <w:sz w:val="18"/>
        </w:rPr>
        <w:t>object</w:t>
      </w:r>
      <w:r>
        <w:rPr>
          <w:rFonts w:ascii="Times New Roman" w:eastAsia="Times New Roman"/>
          <w:spacing w:val="4"/>
          <w:sz w:val="18"/>
        </w:rPr>
        <w:t xml:space="preserve"> </w:t>
      </w:r>
      <w:r>
        <w:rPr>
          <w:rFonts w:hint="eastAsia" w:ascii="宋体" w:eastAsia="宋体"/>
          <w:sz w:val="18"/>
        </w:rPr>
        <w:t>的属性，包括其资料和行为（处理资料的方法），并以</w:t>
      </w:r>
      <w:r>
        <w:rPr>
          <w:rFonts w:ascii="Times New Roman" w:eastAsia="Times New Roman"/>
          <w:sz w:val="18"/>
        </w:rPr>
        <w:t>classes</w:t>
      </w:r>
      <w:r>
        <w:rPr>
          <w:rFonts w:ascii="Times New Roman" w:eastAsia="Times New Roman"/>
          <w:spacing w:val="34"/>
          <w:sz w:val="18"/>
        </w:rPr>
        <w:t xml:space="preserve"> </w:t>
      </w:r>
      <w:r>
        <w:rPr>
          <w:rFonts w:hint="eastAsia" w:ascii="宋体" w:eastAsia="宋体"/>
          <w:sz w:val="18"/>
        </w:rPr>
        <w:t xml:space="preserve">语法呈现出我们的设计。程序开始执行时，便根据设计好的 </w:t>
      </w:r>
      <w:r>
        <w:rPr>
          <w:rFonts w:ascii="Times New Roman" w:eastAsia="Times New Roman"/>
          <w:sz w:val="18"/>
        </w:rPr>
        <w:t>classes</w:t>
      </w:r>
      <w:r>
        <w:rPr>
          <w:rFonts w:ascii="Times New Roman" w:eastAsia="Times New Roman"/>
          <w:spacing w:val="27"/>
          <w:sz w:val="18"/>
        </w:rPr>
        <w:t xml:space="preserve"> </w:t>
      </w:r>
      <w:r>
        <w:rPr>
          <w:rFonts w:hint="eastAsia" w:ascii="宋体" w:eastAsia="宋体"/>
          <w:sz w:val="18"/>
        </w:rPr>
        <w:t xml:space="preserve">一一产生出 </w:t>
      </w:r>
      <w:r>
        <w:rPr>
          <w:rFonts w:ascii="Times New Roman" w:eastAsia="Times New Roman"/>
          <w:sz w:val="18"/>
        </w:rPr>
        <w:t>objects</w:t>
      </w:r>
      <w:r>
        <w:rPr>
          <w:rFonts w:hint="eastAsia" w:ascii="宋体" w:eastAsia="宋体"/>
          <w:sz w:val="18"/>
        </w:rPr>
        <w:t xml:space="preserve">。这些 </w:t>
      </w:r>
      <w:r>
        <w:rPr>
          <w:rFonts w:ascii="Times New Roman" w:eastAsia="Times New Roman"/>
          <w:sz w:val="18"/>
        </w:rPr>
        <w:t>objects</w:t>
      </w:r>
      <w:r>
        <w:rPr>
          <w:rFonts w:ascii="Times New Roman" w:eastAsia="Times New Roman"/>
          <w:spacing w:val="5"/>
          <w:sz w:val="18"/>
        </w:rPr>
        <w:t xml:space="preserve"> </w:t>
      </w:r>
      <w:r>
        <w:rPr>
          <w:rFonts w:hint="eastAsia" w:ascii="宋体" w:eastAsia="宋体"/>
          <w:sz w:val="18"/>
        </w:rPr>
        <w:t>彼此合作，遂行程序机能。</w:t>
      </w:r>
    </w:p>
    <w:p>
      <w:pPr>
        <w:pStyle w:val="11"/>
        <w:spacing w:before="10"/>
        <w:rPr>
          <w:rFonts w:ascii="宋体"/>
          <w:sz w:val="18"/>
        </w:rPr>
      </w:pPr>
    </w:p>
    <w:p>
      <w:pPr>
        <w:spacing w:before="0" w:line="374" w:lineRule="auto"/>
        <w:ind w:left="2627" w:right="1155" w:firstLine="0"/>
        <w:jc w:val="both"/>
        <w:rPr>
          <w:rFonts w:hint="eastAsia" w:ascii="宋体" w:eastAsia="宋体"/>
          <w:sz w:val="18"/>
        </w:rPr>
      </w:pPr>
      <w:r>
        <w:rPr>
          <w:rFonts w:hint="eastAsia" w:ascii="宋体" w:eastAsia="宋体"/>
          <w:sz w:val="18"/>
        </w:rPr>
        <w:t xml:space="preserve">从广义的角度去看，语言内建型别如 </w:t>
      </w:r>
      <w:r>
        <w:rPr>
          <w:rFonts w:ascii="Times New Roman" w:eastAsia="Times New Roman"/>
          <w:sz w:val="18"/>
        </w:rPr>
        <w:t>int</w:t>
      </w:r>
      <w:r>
        <w:rPr>
          <w:rFonts w:ascii="Times New Roman" w:eastAsia="Times New Roman"/>
          <w:spacing w:val="6"/>
          <w:sz w:val="18"/>
        </w:rPr>
        <w:t xml:space="preserve">, </w:t>
      </w:r>
      <w:r>
        <w:rPr>
          <w:rFonts w:ascii="Times New Roman" w:eastAsia="Times New Roman"/>
          <w:sz w:val="18"/>
        </w:rPr>
        <w:t>float</w:t>
      </w:r>
      <w:r>
        <w:rPr>
          <w:rFonts w:ascii="Times New Roman" w:eastAsia="Times New Roman"/>
          <w:spacing w:val="6"/>
          <w:sz w:val="18"/>
        </w:rPr>
        <w:t xml:space="preserve">, </w:t>
      </w:r>
      <w:r>
        <w:rPr>
          <w:rFonts w:ascii="Times New Roman" w:eastAsia="Times New Roman"/>
          <w:sz w:val="18"/>
        </w:rPr>
        <w:t>long</w:t>
      </w:r>
      <w:r>
        <w:rPr>
          <w:rFonts w:ascii="Times New Roman" w:eastAsia="Times New Roman"/>
          <w:spacing w:val="12"/>
          <w:sz w:val="18"/>
        </w:rPr>
        <w:t xml:space="preserve"> </w:t>
      </w:r>
      <w:r>
        <w:rPr>
          <w:rFonts w:hint="eastAsia" w:ascii="宋体" w:eastAsia="宋体"/>
          <w:spacing w:val="1"/>
          <w:sz w:val="18"/>
        </w:rPr>
        <w:t xml:space="preserve">等等也都是一种 </w:t>
      </w:r>
      <w:r>
        <w:rPr>
          <w:rFonts w:ascii="Times New Roman" w:eastAsia="Times New Roman"/>
          <w:sz w:val="18"/>
        </w:rPr>
        <w:t>class</w:t>
      </w:r>
      <w:r>
        <w:rPr>
          <w:rFonts w:hint="eastAsia" w:ascii="宋体" w:eastAsia="宋体"/>
          <w:sz w:val="18"/>
        </w:rPr>
        <w:t>，用以描述资料性质（但是没有相关的处理程序）</w:t>
      </w:r>
      <w:r>
        <w:rPr>
          <w:rFonts w:hint="eastAsia" w:ascii="宋体" w:eastAsia="宋体"/>
          <w:spacing w:val="1"/>
          <w:sz w:val="18"/>
        </w:rPr>
        <w:t xml:space="preserve">。因此下面的 </w:t>
      </w:r>
      <w:r>
        <w:rPr>
          <w:rFonts w:ascii="Times New Roman" w:eastAsia="Times New Roman"/>
          <w:i/>
          <w:sz w:val="18"/>
        </w:rPr>
        <w:t>i</w:t>
      </w:r>
      <w:r>
        <w:rPr>
          <w:rFonts w:ascii="Times New Roman" w:eastAsia="Times New Roman"/>
          <w:i/>
          <w:spacing w:val="17"/>
          <w:sz w:val="18"/>
        </w:rPr>
        <w:t xml:space="preserve"> </w:t>
      </w:r>
      <w:r>
        <w:rPr>
          <w:rFonts w:hint="eastAsia" w:ascii="宋体" w:eastAsia="宋体"/>
          <w:spacing w:val="7"/>
          <w:sz w:val="18"/>
        </w:rPr>
        <w:t xml:space="preserve">和 </w:t>
      </w:r>
      <w:r>
        <w:rPr>
          <w:rFonts w:ascii="Times New Roman" w:eastAsia="Times New Roman"/>
          <w:i/>
          <w:sz w:val="18"/>
        </w:rPr>
        <w:t>f</w:t>
      </w:r>
      <w:r>
        <w:rPr>
          <w:rFonts w:ascii="Times New Roman" w:eastAsia="Times New Roman"/>
          <w:i/>
          <w:spacing w:val="17"/>
          <w:sz w:val="18"/>
        </w:rPr>
        <w:t xml:space="preserve"> </w:t>
      </w:r>
      <w:r>
        <w:rPr>
          <w:rFonts w:hint="eastAsia" w:ascii="宋体" w:eastAsia="宋体"/>
          <w:spacing w:val="4"/>
          <w:sz w:val="18"/>
        </w:rPr>
        <w:t xml:space="preserve">都是 </w:t>
      </w:r>
      <w:r>
        <w:rPr>
          <w:rFonts w:ascii="Times New Roman" w:eastAsia="Times New Roman"/>
          <w:sz w:val="18"/>
        </w:rPr>
        <w:t>objects</w:t>
      </w:r>
      <w:r>
        <w:rPr>
          <w:rFonts w:hint="eastAsia" w:ascii="宋体" w:eastAsia="宋体"/>
          <w:sz w:val="18"/>
        </w:rPr>
        <w:t>：</w:t>
      </w:r>
    </w:p>
    <w:p>
      <w:pPr>
        <w:pStyle w:val="11"/>
        <w:tabs>
          <w:tab w:val="left" w:pos="4067"/>
        </w:tabs>
        <w:spacing w:before="107" w:line="254" w:lineRule="auto"/>
        <w:ind w:left="2910" w:right="3839"/>
      </w:pPr>
      <w:r>
        <w:t>int</w:t>
      </w:r>
      <w:r>
        <w:rPr>
          <w:spacing w:val="-3"/>
        </w:rPr>
        <w:t xml:space="preserve"> </w:t>
      </w:r>
      <w:r>
        <w:t>i;</w:t>
      </w:r>
      <w:r>
        <w:tab/>
      </w:r>
      <w:r>
        <w:t>//</w:t>
      </w:r>
      <w:r>
        <w:rPr>
          <w:spacing w:val="-1"/>
        </w:rPr>
        <w:t xml:space="preserve"> </w:t>
      </w:r>
      <w:r>
        <w:t>i</w:t>
      </w:r>
      <w:r>
        <w:rPr>
          <w:spacing w:val="-16"/>
        </w:rPr>
        <w:t xml:space="preserve"> </w:t>
      </w:r>
      <w:r>
        <w:rPr>
          <w:rFonts w:hint="eastAsia" w:ascii="宋体" w:eastAsia="宋体"/>
        </w:rPr>
        <w:t>是一个</w:t>
      </w:r>
      <w:r>
        <w:rPr>
          <w:rFonts w:hint="eastAsia" w:ascii="宋体" w:eastAsia="宋体"/>
          <w:spacing w:val="5"/>
        </w:rPr>
        <w:t xml:space="preserve"> </w:t>
      </w:r>
      <w:r>
        <w:t>int</w:t>
      </w:r>
      <w:r>
        <w:rPr>
          <w:spacing w:val="-2"/>
        </w:rPr>
        <w:t xml:space="preserve"> </w:t>
      </w:r>
      <w:r>
        <w:t>object.</w:t>
      </w:r>
      <w:r>
        <w:rPr>
          <w:spacing w:val="1"/>
        </w:rPr>
        <w:t xml:space="preserve"> </w:t>
      </w:r>
      <w:r>
        <w:t>float</w:t>
      </w:r>
      <w:r>
        <w:rPr>
          <w:spacing w:val="-3"/>
        </w:rPr>
        <w:t xml:space="preserve"> </w:t>
      </w:r>
      <w:r>
        <w:t>f;</w:t>
      </w:r>
      <w:r>
        <w:tab/>
      </w:r>
      <w:r>
        <w:t>//</w:t>
      </w:r>
      <w:r>
        <w:rPr>
          <w:spacing w:val="-3"/>
        </w:rPr>
        <w:t xml:space="preserve"> </w:t>
      </w:r>
      <w:r>
        <w:t>f</w:t>
      </w:r>
      <w:r>
        <w:rPr>
          <w:spacing w:val="-17"/>
        </w:rPr>
        <w:t xml:space="preserve"> </w:t>
      </w:r>
      <w:r>
        <w:rPr>
          <w:rFonts w:hint="eastAsia" w:ascii="宋体" w:eastAsia="宋体"/>
        </w:rPr>
        <w:t>是一个</w:t>
      </w:r>
      <w:r>
        <w:rPr>
          <w:rFonts w:hint="eastAsia" w:ascii="宋体" w:eastAsia="宋体"/>
          <w:spacing w:val="4"/>
        </w:rPr>
        <w:t xml:space="preserve"> </w:t>
      </w:r>
      <w:r>
        <w:t>float</w:t>
      </w:r>
      <w:r>
        <w:rPr>
          <w:spacing w:val="-3"/>
        </w:rPr>
        <w:t xml:space="preserve"> </w:t>
      </w:r>
      <w:r>
        <w:t>object.</w:t>
      </w:r>
    </w:p>
    <w:p>
      <w:pPr>
        <w:pStyle w:val="11"/>
        <w:rPr>
          <w:sz w:val="20"/>
        </w:rPr>
      </w:pPr>
    </w:p>
    <w:p>
      <w:pPr>
        <w:pStyle w:val="11"/>
        <w:spacing w:before="2"/>
        <w:rPr>
          <w:sz w:val="28"/>
        </w:rPr>
      </w:pPr>
    </w:p>
    <w:p>
      <w:pPr>
        <w:pStyle w:val="5"/>
        <w:ind w:left="0" w:right="611"/>
        <w:jc w:val="right"/>
      </w:pPr>
      <w:r>
        <w:rPr>
          <w:w w:val="100"/>
        </w:rPr>
        <w:t>3</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064" o:spid="_x0000_s1064" o:spt="1" style="position:absolute;left:0pt;margin-left:131.9pt;margin-top:18.85pt;height:0.7pt;width:323pt;mso-position-horizontal-relative:page;mso-wrap-distance-bottom:0pt;mso-wrap-distance-top:0pt;z-index:-251394048;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8"/>
        <w:rPr>
          <w:rFonts w:ascii="宋体"/>
          <w:sz w:val="29"/>
        </w:rPr>
      </w:pPr>
    </w:p>
    <w:p>
      <w:pPr>
        <w:spacing w:before="83"/>
        <w:ind w:left="2627" w:right="0" w:firstLine="0"/>
        <w:jc w:val="left"/>
        <w:rPr>
          <w:rFonts w:hint="eastAsia" w:ascii="宋体" w:eastAsia="宋体"/>
          <w:sz w:val="18"/>
        </w:rPr>
      </w:pPr>
      <w:r>
        <w:rPr>
          <w:rFonts w:hint="eastAsia" w:ascii="宋体" w:eastAsia="宋体"/>
          <w:spacing w:val="1"/>
          <w:sz w:val="18"/>
        </w:rPr>
        <w:t xml:space="preserve">现在让我以一个实例说明 </w:t>
      </w:r>
      <w:r>
        <w:rPr>
          <w:rFonts w:ascii="Times New Roman" w:eastAsia="Times New Roman"/>
          <w:sz w:val="18"/>
        </w:rPr>
        <w:t>object</w:t>
      </w:r>
      <w:r>
        <w:rPr>
          <w:rFonts w:ascii="Times New Roman" w:eastAsia="Times New Roman"/>
          <w:spacing w:val="62"/>
          <w:sz w:val="18"/>
        </w:rPr>
        <w:t xml:space="preserve"> </w:t>
      </w:r>
      <w:r>
        <w:rPr>
          <w:rFonts w:hint="eastAsia" w:ascii="宋体" w:eastAsia="宋体"/>
          <w:spacing w:val="6"/>
          <w:sz w:val="18"/>
        </w:rPr>
        <w:t xml:space="preserve">和 </w:t>
      </w:r>
      <w:r>
        <w:rPr>
          <w:rFonts w:ascii="Times New Roman" w:eastAsia="Times New Roman"/>
          <w:sz w:val="18"/>
        </w:rPr>
        <w:t>class</w:t>
      </w:r>
      <w:r>
        <w:rPr>
          <w:rFonts w:ascii="Times New Roman" w:eastAsia="Times New Roman"/>
          <w:spacing w:val="60"/>
          <w:sz w:val="18"/>
        </w:rPr>
        <w:t xml:space="preserve"> </w:t>
      </w:r>
      <w:r>
        <w:rPr>
          <w:rFonts w:hint="eastAsia" w:ascii="宋体" w:eastAsia="宋体"/>
          <w:spacing w:val="5"/>
          <w:sz w:val="18"/>
        </w:rPr>
        <w:t>的关系。假设我的</w:t>
      </w:r>
      <w:r>
        <w:rPr>
          <w:rFonts w:ascii="Times New Roman" w:eastAsia="Times New Roman"/>
          <w:sz w:val="18"/>
        </w:rPr>
        <w:t>classes</w:t>
      </w:r>
      <w:r>
        <w:rPr>
          <w:rFonts w:ascii="Times New Roman" w:eastAsia="Times New Roman"/>
          <w:spacing w:val="60"/>
          <w:sz w:val="18"/>
        </w:rPr>
        <w:t xml:space="preserve"> </w:t>
      </w:r>
      <w:r>
        <w:rPr>
          <w:rFonts w:hint="eastAsia" w:ascii="宋体" w:eastAsia="宋体"/>
          <w:sz w:val="18"/>
        </w:rPr>
        <w:t>设计如下：</w:t>
      </w:r>
    </w:p>
    <w:p>
      <w:pPr>
        <w:pStyle w:val="11"/>
        <w:spacing w:before="8"/>
        <w:rPr>
          <w:rFonts w:ascii="宋体"/>
          <w:sz w:val="21"/>
        </w:rPr>
      </w:pPr>
    </w:p>
    <w:p>
      <w:pPr>
        <w:pStyle w:val="11"/>
        <w:ind w:left="2910"/>
      </w:pPr>
      <w:r>
        <w:t>struct</w:t>
      </w:r>
      <w:r>
        <w:rPr>
          <w:spacing w:val="-7"/>
        </w:rPr>
        <w:t xml:space="preserve"> </w:t>
      </w:r>
      <w:r>
        <w:t>Point</w:t>
      </w:r>
    </w:p>
    <w:p>
      <w:pPr>
        <w:pStyle w:val="11"/>
        <w:spacing w:before="40"/>
        <w:ind w:left="2910"/>
      </w:pPr>
      <w:r>
        <w:rPr>
          <w:w w:val="98"/>
        </w:rPr>
        <w:t>{</w:t>
      </w:r>
    </w:p>
    <w:p>
      <w:pPr>
        <w:pStyle w:val="11"/>
        <w:spacing w:before="39"/>
        <w:ind w:left="3073"/>
      </w:pPr>
      <w:r>
        <w:t>long</w:t>
      </w:r>
      <w:r>
        <w:rPr>
          <w:spacing w:val="62"/>
        </w:rPr>
        <w:t xml:space="preserve"> </w:t>
      </w:r>
      <w:r>
        <w:t>x;</w:t>
      </w:r>
    </w:p>
    <w:p>
      <w:pPr>
        <w:pStyle w:val="11"/>
        <w:spacing w:before="40"/>
        <w:ind w:left="3073"/>
      </w:pPr>
      <w:r>
        <w:t>long</w:t>
      </w:r>
      <w:r>
        <w:rPr>
          <w:spacing w:val="62"/>
        </w:rPr>
        <w:t xml:space="preserve"> </w:t>
      </w:r>
      <w:r>
        <w:t>y;</w:t>
      </w:r>
    </w:p>
    <w:p>
      <w:pPr>
        <w:pStyle w:val="11"/>
        <w:spacing w:before="39"/>
        <w:ind w:left="2910"/>
      </w:pPr>
      <w:r>
        <w:t>};</w:t>
      </w:r>
    </w:p>
    <w:p>
      <w:pPr>
        <w:pStyle w:val="11"/>
        <w:spacing w:before="3"/>
        <w:rPr>
          <w:sz w:val="14"/>
        </w:rPr>
      </w:pPr>
    </w:p>
    <w:p>
      <w:pPr>
        <w:spacing w:after="0"/>
        <w:rPr>
          <w:sz w:val="14"/>
        </w:rPr>
        <w:sectPr>
          <w:pgSz w:w="10320" w:h="13220"/>
          <w:pgMar w:top="580" w:right="80" w:bottom="280" w:left="40" w:header="720" w:footer="720" w:gutter="0"/>
          <w:cols w:space="720" w:num="1"/>
        </w:sectPr>
      </w:pPr>
    </w:p>
    <w:p>
      <w:pPr>
        <w:pStyle w:val="11"/>
        <w:rPr>
          <w:sz w:val="18"/>
        </w:rPr>
      </w:pPr>
    </w:p>
    <w:p>
      <w:pPr>
        <w:pStyle w:val="11"/>
        <w:rPr>
          <w:sz w:val="18"/>
        </w:rPr>
      </w:pPr>
    </w:p>
    <w:p>
      <w:pPr>
        <w:pStyle w:val="11"/>
        <w:rPr>
          <w:sz w:val="18"/>
        </w:rPr>
      </w:pPr>
    </w:p>
    <w:p>
      <w:pPr>
        <w:pStyle w:val="11"/>
        <w:rPr>
          <w:sz w:val="18"/>
        </w:rPr>
      </w:pPr>
    </w:p>
    <w:p>
      <w:pPr>
        <w:pStyle w:val="11"/>
        <w:rPr>
          <w:sz w:val="18"/>
        </w:rPr>
      </w:pPr>
    </w:p>
    <w:p>
      <w:pPr>
        <w:pStyle w:val="11"/>
        <w:spacing w:before="6"/>
        <w:rPr>
          <w:sz w:val="20"/>
        </w:rPr>
      </w:pPr>
    </w:p>
    <w:p>
      <w:pPr>
        <w:spacing w:before="0" w:line="374" w:lineRule="auto"/>
        <w:ind w:left="644" w:right="0" w:firstLine="0"/>
        <w:jc w:val="both"/>
        <w:rPr>
          <w:rFonts w:hint="eastAsia" w:ascii="宋体" w:eastAsia="宋体"/>
          <w:sz w:val="18"/>
        </w:rPr>
      </w:pPr>
      <w:r>
        <w:rPr>
          <w:rFonts w:ascii="Times New Roman" w:eastAsia="Times New Roman"/>
          <w:i/>
          <w:sz w:val="18"/>
        </w:rPr>
        <w:t>CStroke</w:t>
      </w:r>
      <w:r>
        <w:rPr>
          <w:rFonts w:ascii="Times New Roman" w:eastAsia="Times New Roman"/>
          <w:i/>
          <w:spacing w:val="2"/>
          <w:sz w:val="18"/>
        </w:rPr>
        <w:t xml:space="preserve"> </w:t>
      </w:r>
      <w:r>
        <w:rPr>
          <w:rFonts w:hint="eastAsia" w:ascii="宋体" w:eastAsia="宋体"/>
          <w:sz w:val="18"/>
        </w:rPr>
        <w:t>描述「线条」</w:t>
      </w:r>
      <w:r>
        <w:rPr>
          <w:rFonts w:hint="eastAsia" w:ascii="宋体" w:eastAsia="宋体"/>
          <w:spacing w:val="-14"/>
          <w:sz w:val="18"/>
        </w:rPr>
        <w:t>应该有的特征</w:t>
      </w:r>
      <w:r>
        <w:rPr>
          <w:rFonts w:hint="eastAsia" w:ascii="宋体" w:eastAsia="宋体"/>
          <w:sz w:val="18"/>
        </w:rPr>
        <w:t>（包括资料与行为）</w:t>
      </w:r>
    </w:p>
    <w:p>
      <w:pPr>
        <w:pStyle w:val="11"/>
        <w:spacing w:before="99"/>
        <w:ind w:left="454"/>
      </w:pPr>
      <w:r>
        <w:br w:type="column"/>
      </w:r>
      <w:r>
        <w:t>class</w:t>
      </w:r>
      <w:r>
        <w:rPr>
          <w:spacing w:val="-12"/>
        </w:rPr>
        <w:t xml:space="preserve"> </w:t>
      </w:r>
      <w:r>
        <w:t>CStroke</w:t>
      </w:r>
    </w:p>
    <w:p>
      <w:pPr>
        <w:pStyle w:val="11"/>
        <w:spacing w:before="40"/>
        <w:ind w:left="454"/>
      </w:pPr>
      <w:r>
        <w:pict>
          <v:group id="_x0000_s1065" o:spid="_x0000_s1065" o:spt="203" style="position:absolute;left:0pt;margin-left:124.35pt;margin-top:-7.75pt;height:136.1pt;width:17.55pt;mso-position-horizontal-relative:page;z-index:251664384;mso-width-relative:page;mso-height-relative:page;" coordorigin="2487,-156" coordsize="351,2722">
            <o:lock v:ext="edit"/>
            <v:shape id="_x0000_s1066" o:spid="_x0000_s1066" style="position:absolute;left:2662;top:1430;height:1133;width:173;" filled="f" stroked="t" coordorigin="2662,1431" coordsize="173,1133" path="m2835,2564l2768,2545,2713,2495,2676,2422,2662,2333m2662,1431l2662,2338e">
              <v:path arrowok="t"/>
              <v:fill on="f" focussize="0,0"/>
              <v:stroke weight="0.24pt" color="#000000"/>
              <v:imagedata o:title=""/>
              <o:lock v:ext="edit"/>
            </v:shape>
            <v:shape id="_x0000_s1067" o:spid="_x0000_s1067" o:spt="75" type="#_x0000_t75" style="position:absolute;left:2487;top:977;height:456;width:178;" filled="f" stroked="f" coordsize="21600,21600">
              <v:path/>
              <v:fill on="f" focussize="0,0"/>
              <v:stroke on="f"/>
              <v:imagedata r:id="rId6" o:title=""/>
              <o:lock v:ext="edit" aspectratio="t"/>
            </v:shape>
            <v:shape id="_x0000_s1068" o:spid="_x0000_s1068" style="position:absolute;left:2662;top:-154;height:1133;width:173;" filled="f" stroked="t" coordorigin="2662,-153" coordsize="173,1133" path="m2662,72l2662,980m2835,-153l2768,-135,2713,-87,2676,-15,2662,72e">
              <v:path arrowok="t"/>
              <v:fill on="f" focussize="0,0"/>
              <v:stroke weight="0.24pt" color="#000000"/>
              <v:imagedata o:title=""/>
              <o:lock v:ext="edit"/>
            </v:shape>
          </v:group>
        </w:pict>
      </w:r>
      <w:r>
        <w:rPr>
          <w:w w:val="98"/>
        </w:rPr>
        <w:t>{</w:t>
      </w:r>
    </w:p>
    <w:p>
      <w:pPr>
        <w:pStyle w:val="11"/>
        <w:spacing w:before="39" w:line="180" w:lineRule="exact"/>
        <w:ind w:left="454"/>
      </w:pPr>
      <w:r>
        <w:t>public:</w:t>
      </w:r>
    </w:p>
    <w:p>
      <w:pPr>
        <w:pStyle w:val="11"/>
        <w:tabs>
          <w:tab w:val="left" w:pos="3550"/>
          <w:tab w:val="left" w:pos="4011"/>
        </w:tabs>
        <w:spacing w:line="207" w:lineRule="exact"/>
        <w:ind w:left="617"/>
        <w:rPr>
          <w:rFonts w:hint="eastAsia" w:ascii="宋体" w:eastAsia="宋体"/>
        </w:rPr>
      </w:pPr>
      <w:r>
        <w:t>void</w:t>
      </w:r>
      <w:r>
        <w:rPr>
          <w:spacing w:val="-5"/>
        </w:rPr>
        <w:t xml:space="preserve"> </w:t>
      </w:r>
      <w:r>
        <w:t>DrawStroke(</w:t>
      </w:r>
      <w:r>
        <w:rPr>
          <w:spacing w:val="-4"/>
        </w:rPr>
        <w:t xml:space="preserve"> </w:t>
      </w:r>
      <w:r>
        <w:t>/*...*/</w:t>
      </w:r>
      <w:r>
        <w:rPr>
          <w:spacing w:val="-3"/>
        </w:rPr>
        <w:t xml:space="preserve"> ) {</w:t>
      </w:r>
      <w:r>
        <w:tab/>
      </w:r>
      <w:r>
        <w:t>};</w:t>
      </w:r>
      <w:r>
        <w:tab/>
      </w:r>
      <w:r>
        <w:rPr>
          <w:spacing w:val="-5"/>
        </w:rPr>
        <w:t xml:space="preserve">// </w:t>
      </w:r>
      <w:r>
        <w:rPr>
          <w:rFonts w:hint="eastAsia" w:ascii="宋体" w:eastAsia="宋体"/>
        </w:rPr>
        <w:t>画线条</w:t>
      </w:r>
    </w:p>
    <w:p>
      <w:pPr>
        <w:pStyle w:val="11"/>
        <w:tabs>
          <w:tab w:val="left" w:pos="3521"/>
          <w:tab w:val="left" w:pos="4011"/>
        </w:tabs>
        <w:spacing w:before="13"/>
        <w:ind w:left="617"/>
        <w:rPr>
          <w:rFonts w:hint="eastAsia" w:ascii="宋体" w:eastAsia="宋体"/>
        </w:rPr>
      </w:pPr>
      <w:r>
        <w:t>void</w:t>
      </w:r>
      <w:r>
        <w:rPr>
          <w:spacing w:val="-4"/>
        </w:rPr>
        <w:t xml:space="preserve"> </w:t>
      </w:r>
      <w:r>
        <w:t>Serialize(</w:t>
      </w:r>
      <w:r>
        <w:rPr>
          <w:spacing w:val="-4"/>
        </w:rPr>
        <w:t xml:space="preserve"> </w:t>
      </w:r>
      <w:r>
        <w:t>/*...*/</w:t>
      </w:r>
      <w:r>
        <w:rPr>
          <w:spacing w:val="14"/>
        </w:rPr>
        <w:t xml:space="preserve"> ) {</w:t>
      </w:r>
      <w:r>
        <w:tab/>
      </w:r>
      <w:r>
        <w:t>};</w:t>
      </w:r>
      <w:r>
        <w:tab/>
      </w:r>
      <w:r>
        <w:rPr>
          <w:spacing w:val="-4"/>
        </w:rPr>
        <w:t xml:space="preserve">// </w:t>
      </w:r>
      <w:r>
        <w:rPr>
          <w:rFonts w:hint="eastAsia" w:ascii="宋体" w:eastAsia="宋体"/>
        </w:rPr>
        <w:t>档案读写</w:t>
      </w:r>
    </w:p>
    <w:p>
      <w:pPr>
        <w:pStyle w:val="11"/>
        <w:spacing w:before="13"/>
        <w:ind w:left="617"/>
      </w:pPr>
      <w:r>
        <w:t>//</w:t>
      </w:r>
      <w:r>
        <w:rPr>
          <w:spacing w:val="-6"/>
        </w:rPr>
        <w:t xml:space="preserve"> </w:t>
      </w:r>
      <w:r>
        <w:t>...</w:t>
      </w:r>
      <w:r>
        <w:rPr>
          <w:spacing w:val="-6"/>
        </w:rPr>
        <w:t xml:space="preserve"> </w:t>
      </w:r>
      <w:r>
        <w:t>User</w:t>
      </w:r>
      <w:r>
        <w:rPr>
          <w:spacing w:val="-6"/>
        </w:rPr>
        <w:t xml:space="preserve"> </w:t>
      </w:r>
      <w:r>
        <w:t>Interface</w:t>
      </w:r>
      <w:r>
        <w:rPr>
          <w:rFonts w:hint="eastAsia" w:ascii="宋体" w:eastAsia="宋体"/>
        </w:rPr>
        <w:t>（</w:t>
      </w:r>
      <w:r>
        <w:t>UI</w:t>
      </w:r>
      <w:r>
        <w:rPr>
          <w:rFonts w:hint="eastAsia" w:ascii="宋体" w:eastAsia="宋体"/>
        </w:rPr>
        <w:t>）</w:t>
      </w:r>
      <w:r>
        <w:rPr>
          <w:rFonts w:hint="eastAsia" w:ascii="宋体" w:eastAsia="宋体"/>
          <w:spacing w:val="1"/>
        </w:rPr>
        <w:t xml:space="preserve"> </w:t>
      </w:r>
      <w:r>
        <w:t>functions</w:t>
      </w:r>
    </w:p>
    <w:p>
      <w:pPr>
        <w:pStyle w:val="11"/>
        <w:spacing w:before="2"/>
        <w:rPr>
          <w:sz w:val="24"/>
        </w:rPr>
      </w:pPr>
    </w:p>
    <w:p>
      <w:pPr>
        <w:pStyle w:val="11"/>
        <w:ind w:left="454"/>
      </w:pPr>
      <w:r>
        <w:t>protected:</w:t>
      </w:r>
    </w:p>
    <w:p>
      <w:pPr>
        <w:pStyle w:val="11"/>
        <w:tabs>
          <w:tab w:val="left" w:pos="2571"/>
        </w:tabs>
        <w:spacing w:before="40"/>
        <w:ind w:left="617" w:right="1771" w:hanging="1"/>
        <w:rPr>
          <w:rFonts w:hint="eastAsia" w:ascii="宋体" w:eastAsia="宋体"/>
        </w:rPr>
      </w:pPr>
      <w:r>
        <w:t>vector&lt;Point*&gt;</w:t>
      </w:r>
      <w:r>
        <w:rPr>
          <w:spacing w:val="-7"/>
        </w:rPr>
        <w:t xml:space="preserve"> </w:t>
      </w:r>
      <w:r>
        <w:t>m_Array;</w:t>
      </w:r>
      <w:r>
        <w:rPr>
          <w:spacing w:val="12"/>
        </w:rPr>
        <w:t xml:space="preserve"> // </w:t>
      </w:r>
      <w:r>
        <w:t>C++</w:t>
      </w:r>
      <w:r>
        <w:rPr>
          <w:spacing w:val="-6"/>
        </w:rPr>
        <w:t xml:space="preserve"> </w:t>
      </w:r>
      <w:r>
        <w:t>standard</w:t>
      </w:r>
      <w:r>
        <w:rPr>
          <w:spacing w:val="-7"/>
        </w:rPr>
        <w:t xml:space="preserve"> </w:t>
      </w:r>
      <w:r>
        <w:t>library's</w:t>
      </w:r>
      <w:r>
        <w:rPr>
          <w:spacing w:val="-7"/>
        </w:rPr>
        <w:t xml:space="preserve"> </w:t>
      </w:r>
      <w:r>
        <w:t>array</w:t>
      </w:r>
      <w:r>
        <w:rPr>
          <w:spacing w:val="-93"/>
        </w:rPr>
        <w:t xml:space="preserve"> </w:t>
      </w:r>
      <w:r>
        <w:t>int</w:t>
      </w:r>
      <w:r>
        <w:rPr>
          <w:spacing w:val="-6"/>
        </w:rPr>
        <w:t xml:space="preserve"> </w:t>
      </w:r>
      <w:r>
        <w:t>m_penColor;</w:t>
      </w:r>
      <w:r>
        <w:tab/>
      </w:r>
      <w:r>
        <w:rPr>
          <w:spacing w:val="-5"/>
        </w:rPr>
        <w:t xml:space="preserve">// </w:t>
      </w:r>
      <w:r>
        <w:rPr>
          <w:rFonts w:hint="eastAsia" w:ascii="宋体" w:eastAsia="宋体"/>
        </w:rPr>
        <w:t>笔的颜色</w:t>
      </w:r>
    </w:p>
    <w:p>
      <w:pPr>
        <w:pStyle w:val="11"/>
        <w:tabs>
          <w:tab w:val="left" w:pos="2571"/>
        </w:tabs>
        <w:spacing w:before="11"/>
        <w:ind w:left="617"/>
        <w:rPr>
          <w:rFonts w:hint="eastAsia" w:ascii="宋体" w:eastAsia="宋体"/>
        </w:rPr>
      </w:pPr>
      <w:r>
        <w:t>int</w:t>
      </w:r>
      <w:r>
        <w:rPr>
          <w:spacing w:val="-6"/>
        </w:rPr>
        <w:t xml:space="preserve"> </w:t>
      </w:r>
      <w:r>
        <w:t>m_penWidth;</w:t>
      </w:r>
      <w:r>
        <w:tab/>
      </w:r>
      <w:r>
        <w:rPr>
          <w:spacing w:val="-4"/>
        </w:rPr>
        <w:t xml:space="preserve">// </w:t>
      </w:r>
      <w:r>
        <w:rPr>
          <w:rFonts w:hint="eastAsia" w:ascii="宋体" w:eastAsia="宋体"/>
        </w:rPr>
        <w:t>笔的宽度</w:t>
      </w:r>
    </w:p>
    <w:p>
      <w:pPr>
        <w:pStyle w:val="11"/>
        <w:tabs>
          <w:tab w:val="left" w:pos="2571"/>
        </w:tabs>
        <w:spacing w:before="13"/>
        <w:ind w:left="617"/>
        <w:rPr>
          <w:rFonts w:hint="eastAsia" w:ascii="宋体" w:eastAsia="宋体"/>
        </w:rPr>
      </w:pPr>
      <w:r>
        <w:t>int</w:t>
      </w:r>
      <w:r>
        <w:rPr>
          <w:spacing w:val="-6"/>
        </w:rPr>
        <w:t xml:space="preserve"> </w:t>
      </w:r>
      <w:r>
        <w:t>m_penStyle;</w:t>
      </w:r>
      <w:r>
        <w:tab/>
      </w:r>
      <w:r>
        <w:rPr>
          <w:spacing w:val="-4"/>
        </w:rPr>
        <w:t xml:space="preserve">// </w:t>
      </w:r>
      <w:r>
        <w:rPr>
          <w:rFonts w:hint="eastAsia" w:ascii="宋体" w:eastAsia="宋体"/>
        </w:rPr>
        <w:t>笔的式样</w:t>
      </w:r>
    </w:p>
    <w:p>
      <w:pPr>
        <w:pStyle w:val="11"/>
        <w:spacing w:before="54"/>
        <w:ind w:left="454"/>
      </w:pPr>
      <w:r>
        <w:t>};</w:t>
      </w:r>
    </w:p>
    <w:p>
      <w:pPr>
        <w:pStyle w:val="11"/>
        <w:rPr>
          <w:sz w:val="18"/>
        </w:rPr>
      </w:pPr>
    </w:p>
    <w:p>
      <w:pPr>
        <w:pStyle w:val="11"/>
        <w:spacing w:before="7"/>
        <w:rPr>
          <w:sz w:val="21"/>
        </w:rPr>
      </w:pPr>
    </w:p>
    <w:p>
      <w:pPr>
        <w:spacing w:before="0" w:line="374" w:lineRule="auto"/>
        <w:ind w:left="171" w:right="1107" w:firstLine="0"/>
        <w:jc w:val="both"/>
        <w:rPr>
          <w:rFonts w:hint="eastAsia" w:ascii="宋体" w:eastAsia="宋体"/>
          <w:sz w:val="18"/>
        </w:rPr>
      </w:pPr>
      <w:r>
        <w:rPr>
          <w:rFonts w:hint="eastAsia" w:ascii="宋体" w:eastAsia="宋体"/>
          <w:sz w:val="18"/>
        </w:rPr>
        <w:t>于是每当我（程序设计者）允许使用者在荧幕上画一条线条（</w:t>
      </w:r>
      <w:r>
        <w:rPr>
          <w:rFonts w:ascii="Times New Roman" w:eastAsia="Times New Roman"/>
          <w:sz w:val="18"/>
        </w:rPr>
        <w:t>stroke</w:t>
      </w:r>
      <w:r>
        <w:rPr>
          <w:rFonts w:hint="eastAsia" w:ascii="宋体" w:eastAsia="宋体"/>
          <w:sz w:val="18"/>
        </w:rPr>
        <w:t>），我便在程</w:t>
      </w:r>
      <w:r>
        <w:rPr>
          <w:rFonts w:hint="eastAsia" w:ascii="宋体" w:eastAsia="宋体"/>
          <w:spacing w:val="5"/>
          <w:sz w:val="18"/>
        </w:rPr>
        <w:t xml:space="preserve">序中产生一个 </w:t>
      </w:r>
      <w:r>
        <w:rPr>
          <w:rFonts w:ascii="Times New Roman" w:eastAsia="Times New Roman"/>
          <w:i/>
          <w:sz w:val="18"/>
        </w:rPr>
        <w:t>CStroke</w:t>
      </w:r>
      <w:r>
        <w:rPr>
          <w:rFonts w:ascii="Times New Roman" w:eastAsia="Times New Roman"/>
          <w:i/>
          <w:spacing w:val="28"/>
          <w:sz w:val="18"/>
        </w:rPr>
        <w:t xml:space="preserve"> </w:t>
      </w:r>
      <w:r>
        <w:rPr>
          <w:rFonts w:ascii="Times New Roman" w:eastAsia="Times New Roman"/>
          <w:sz w:val="18"/>
        </w:rPr>
        <w:t>object</w:t>
      </w:r>
      <w:r>
        <w:rPr>
          <w:rFonts w:hint="eastAsia" w:ascii="宋体" w:eastAsia="宋体"/>
          <w:spacing w:val="5"/>
          <w:sz w:val="18"/>
        </w:rPr>
        <w:t xml:space="preserve">，其中有一个 </w:t>
      </w:r>
      <w:r>
        <w:rPr>
          <w:rFonts w:ascii="Times New Roman" w:eastAsia="Times New Roman"/>
          <w:sz w:val="18"/>
        </w:rPr>
        <w:t>array</w:t>
      </w:r>
      <w:r>
        <w:rPr>
          <w:rFonts w:ascii="Times New Roman" w:eastAsia="Times New Roman"/>
          <w:spacing w:val="65"/>
          <w:sz w:val="18"/>
        </w:rPr>
        <w:t xml:space="preserve"> </w:t>
      </w:r>
      <w:r>
        <w:rPr>
          <w:rFonts w:hint="eastAsia" w:ascii="宋体" w:eastAsia="宋体"/>
          <w:sz w:val="18"/>
        </w:rPr>
        <w:t>准备用来储存线条上各点的坐</w:t>
      </w:r>
      <w:r>
        <w:rPr>
          <w:rFonts w:hint="eastAsia" w:ascii="宋体" w:eastAsia="宋体"/>
          <w:spacing w:val="2"/>
          <w:sz w:val="18"/>
        </w:rPr>
        <w:t xml:space="preserve">标，以及三个 </w:t>
      </w:r>
      <w:r>
        <w:rPr>
          <w:rFonts w:ascii="Times New Roman" w:eastAsia="Times New Roman"/>
          <w:sz w:val="18"/>
        </w:rPr>
        <w:t>int</w:t>
      </w:r>
      <w:r>
        <w:rPr>
          <w:rFonts w:ascii="Times New Roman" w:eastAsia="Times New Roman"/>
          <w:spacing w:val="23"/>
          <w:sz w:val="18"/>
        </w:rPr>
        <w:t xml:space="preserve"> </w:t>
      </w:r>
      <w:r>
        <w:rPr>
          <w:rFonts w:hint="eastAsia" w:ascii="宋体" w:eastAsia="宋体"/>
          <w:sz w:val="18"/>
        </w:rPr>
        <w:t xml:space="preserve">变量分别代表笔的颜色、宽度、式样。我必须设计一些 </w:t>
      </w:r>
      <w:r>
        <w:rPr>
          <w:rFonts w:ascii="Times New Roman" w:eastAsia="Times New Roman"/>
          <w:sz w:val="18"/>
        </w:rPr>
        <w:t>UI</w:t>
      </w:r>
      <w:r>
        <w:rPr>
          <w:rFonts w:ascii="Times New Roman" w:eastAsia="Times New Roman"/>
          <w:spacing w:val="10"/>
          <w:sz w:val="18"/>
        </w:rPr>
        <w:t xml:space="preserve"> </w:t>
      </w:r>
      <w:r>
        <w:rPr>
          <w:rFonts w:hint="eastAsia" w:ascii="宋体" w:eastAsia="宋体"/>
          <w:sz w:val="18"/>
        </w:rPr>
        <w:t>函</w:t>
      </w:r>
      <w:r>
        <w:rPr>
          <w:rFonts w:hint="eastAsia" w:ascii="宋体" w:eastAsia="宋体"/>
          <w:spacing w:val="-1"/>
          <w:sz w:val="18"/>
        </w:rPr>
        <w:t>式，让使用者能够以鼠标代替画笔，直接在荧幕上输入构成线条的每一个点坐标。</w:t>
      </w:r>
      <w:r>
        <w:rPr>
          <w:rFonts w:hint="eastAsia" w:ascii="宋体" w:eastAsia="宋体"/>
          <w:sz w:val="18"/>
        </w:rPr>
        <w:t xml:space="preserve">以下图为例，我（程序设计者）在程序中产生了 </w:t>
      </w:r>
      <w:r>
        <w:rPr>
          <w:rFonts w:ascii="Times New Roman" w:eastAsia="Times New Roman"/>
          <w:sz w:val="18"/>
        </w:rPr>
        <w:t>8</w:t>
      </w:r>
      <w:r>
        <w:rPr>
          <w:rFonts w:ascii="Times New Roman" w:eastAsia="Times New Roman"/>
          <w:spacing w:val="8"/>
          <w:sz w:val="18"/>
        </w:rPr>
        <w:t xml:space="preserve"> </w:t>
      </w:r>
      <w:r>
        <w:rPr>
          <w:rFonts w:hint="eastAsia" w:ascii="宋体" w:eastAsia="宋体"/>
          <w:spacing w:val="3"/>
          <w:sz w:val="18"/>
        </w:rPr>
        <w:t xml:space="preserve">个 </w:t>
      </w:r>
      <w:r>
        <w:rPr>
          <w:rFonts w:ascii="Times New Roman" w:eastAsia="Times New Roman"/>
          <w:i/>
          <w:sz w:val="18"/>
        </w:rPr>
        <w:t>CStroke</w:t>
      </w:r>
      <w:r>
        <w:rPr>
          <w:rFonts w:ascii="Times New Roman" w:eastAsia="Times New Roman"/>
          <w:i/>
          <w:spacing w:val="1"/>
          <w:sz w:val="18"/>
        </w:rPr>
        <w:t xml:space="preserve"> </w:t>
      </w:r>
      <w:r>
        <w:rPr>
          <w:rFonts w:ascii="Times New Roman" w:eastAsia="Times New Roman"/>
          <w:sz w:val="18"/>
        </w:rPr>
        <w:t>objects</w:t>
      </w:r>
      <w:r>
        <w:rPr>
          <w:rFonts w:hint="eastAsia" w:ascii="宋体" w:eastAsia="宋体"/>
          <w:sz w:val="18"/>
        </w:rPr>
        <w:t>。</w:t>
      </w:r>
    </w:p>
    <w:p>
      <w:pPr>
        <w:spacing w:after="0" w:line="374" w:lineRule="auto"/>
        <w:jc w:val="both"/>
        <w:rPr>
          <w:rFonts w:hint="eastAsia" w:ascii="宋体" w:eastAsia="宋体"/>
          <w:sz w:val="18"/>
        </w:rPr>
        <w:sectPr>
          <w:type w:val="continuous"/>
          <w:pgSz w:w="10320" w:h="13220"/>
          <w:pgMar w:top="580" w:right="80" w:bottom="280" w:left="40" w:header="720" w:footer="720" w:gutter="0"/>
          <w:cols w:equalWidth="0" w:num="2">
            <w:col w:w="2416" w:space="40"/>
            <w:col w:w="7744"/>
          </w:cols>
        </w:sect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3"/>
        <w:rPr>
          <w:rFonts w:ascii="宋体"/>
          <w:sz w:val="20"/>
        </w:rPr>
      </w:pPr>
    </w:p>
    <w:p>
      <w:pPr>
        <w:spacing w:before="1" w:line="228" w:lineRule="auto"/>
        <w:ind w:left="7167" w:right="1629" w:firstLine="0"/>
        <w:jc w:val="left"/>
        <w:rPr>
          <w:rFonts w:hint="eastAsia" w:ascii="宋体" w:eastAsia="宋体"/>
          <w:sz w:val="17"/>
        </w:rPr>
      </w:pPr>
      <w:r>
        <w:pict>
          <v:group id="_x0000_s1069" o:spid="_x0000_s1069" o:spt="203" style="position:absolute;left:0pt;margin-left:151.8pt;margin-top:-59.75pt;height:134.2pt;width:205.2pt;mso-position-horizontal-relative:page;z-index:251664384;mso-width-relative:page;mso-height-relative:page;" coordorigin="3037,-1196" coordsize="4104,2684">
            <o:lock v:ext="edit"/>
            <v:shape id="_x0000_s1070" o:spid="_x0000_s1070" o:spt="75" type="#_x0000_t75" style="position:absolute;left:3036;top:-1196;height:2684;width:3677;" filled="f" stroked="f" coordsize="21600,21600">
              <v:path/>
              <v:fill on="f" focussize="0,0"/>
              <v:stroke on="f"/>
              <v:imagedata r:id="rId7" o:title=""/>
              <o:lock v:ext="edit" aspectratio="t"/>
            </v:shape>
            <v:shape id="_x0000_s1071" o:spid="_x0000_s1071" style="position:absolute;left:6535;top:-586;height:1494;width:599;" filled="f" stroked="t" coordorigin="6536,-586" coordsize="599,1494" path="m6536,-586l6835,-541,6835,138,7134,185,6835,230,6835,863,6536,908e">
              <v:path arrowok="t"/>
              <v:fill on="f" focussize="0,0"/>
              <v:stroke weight="0.622677165354331pt" color="#000000"/>
              <v:imagedata o:title=""/>
              <o:lock v:ext="edit"/>
            </v:shape>
          </v:group>
        </w:pict>
      </w:r>
      <w:r>
        <w:rPr>
          <w:rFonts w:hint="eastAsia" w:ascii="宋体" w:eastAsia="宋体"/>
          <w:spacing w:val="-3"/>
          <w:w w:val="105"/>
          <w:sz w:val="17"/>
        </w:rPr>
        <w:t xml:space="preserve">程序中拥有 </w:t>
      </w:r>
      <w:r>
        <w:rPr>
          <w:rFonts w:ascii="Times New Roman" w:eastAsia="Times New Roman"/>
          <w:w w:val="105"/>
          <w:sz w:val="17"/>
        </w:rPr>
        <w:t>8</w:t>
      </w:r>
      <w:r>
        <w:rPr>
          <w:rFonts w:ascii="Times New Roman" w:eastAsia="Times New Roman"/>
          <w:spacing w:val="-7"/>
          <w:w w:val="105"/>
          <w:sz w:val="17"/>
        </w:rPr>
        <w:t xml:space="preserve"> </w:t>
      </w:r>
      <w:r>
        <w:rPr>
          <w:rFonts w:hint="eastAsia" w:ascii="宋体" w:eastAsia="宋体"/>
          <w:w w:val="105"/>
          <w:sz w:val="17"/>
        </w:rPr>
        <w:t>个</w:t>
      </w:r>
      <w:r>
        <w:rPr>
          <w:rFonts w:ascii="Times New Roman" w:eastAsia="Times New Roman"/>
          <w:w w:val="105"/>
          <w:sz w:val="17"/>
        </w:rPr>
        <w:t>CStroke objects</w:t>
      </w:r>
      <w:r>
        <w:rPr>
          <w:rFonts w:hint="eastAsia" w:ascii="宋体" w:eastAsia="宋体"/>
          <w:w w:val="105"/>
          <w:sz w:val="17"/>
        </w:rPr>
        <w:t>，</w:t>
      </w:r>
      <w:r>
        <w:rPr>
          <w:rFonts w:hint="eastAsia" w:ascii="宋体" w:eastAsia="宋体"/>
          <w:spacing w:val="1"/>
          <w:w w:val="105"/>
          <w:sz w:val="17"/>
        </w:rPr>
        <w:t xml:space="preserve"> </w:t>
      </w:r>
      <w:r>
        <w:rPr>
          <w:rFonts w:hint="eastAsia" w:ascii="宋体" w:eastAsia="宋体"/>
          <w:sz w:val="17"/>
        </w:rPr>
        <w:t>各有笔宽、颜色、</w:t>
      </w:r>
      <w:r>
        <w:rPr>
          <w:rFonts w:hint="eastAsia" w:ascii="宋体" w:eastAsia="宋体"/>
          <w:w w:val="105"/>
          <w:sz w:val="17"/>
        </w:rPr>
        <w:t>式样、阵列。</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9"/>
        <w:rPr>
          <w:rFonts w:ascii="宋体"/>
          <w:sz w:val="19"/>
        </w:rPr>
      </w:pPr>
    </w:p>
    <w:p>
      <w:pPr>
        <w:pStyle w:val="5"/>
        <w:spacing w:before="96"/>
      </w:pPr>
      <w:r>
        <w:rPr>
          <w:w w:val="100"/>
        </w:rPr>
        <w:t>4</w:t>
      </w:r>
    </w:p>
    <w:p>
      <w:pPr>
        <w:spacing w:after="0"/>
        <w:sectPr>
          <w:type w:val="continuous"/>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072" o:spid="_x0000_s1072" o:spt="1" style="position:absolute;left:0pt;margin-left:131.9pt;margin-top:18.85pt;height:0.7pt;width:323pt;mso-position-horizontal-relative:page;mso-wrap-distance-bottom:0pt;mso-wrap-distance-top:0pt;z-index:-251393024;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rPr>
          <w:rFonts w:ascii="宋体"/>
          <w:sz w:val="20"/>
        </w:rPr>
      </w:pPr>
    </w:p>
    <w:p>
      <w:pPr>
        <w:pStyle w:val="11"/>
        <w:spacing w:before="11"/>
        <w:rPr>
          <w:rFonts w:ascii="宋体"/>
          <w:sz w:val="28"/>
        </w:rPr>
      </w:pPr>
    </w:p>
    <w:p>
      <w:pPr>
        <w:spacing w:before="71"/>
        <w:ind w:left="2060" w:right="0" w:firstLine="0"/>
        <w:jc w:val="left"/>
        <w:rPr>
          <w:rFonts w:hint="eastAsia" w:ascii="宋体" w:eastAsia="宋体"/>
          <w:sz w:val="20"/>
        </w:rPr>
      </w:pPr>
      <w:r>
        <w:rPr>
          <w:rFonts w:ascii="Arial MT" w:eastAsia="Arial MT"/>
          <w:w w:val="110"/>
          <w:sz w:val="32"/>
        </w:rPr>
        <w:t>Classes</w:t>
      </w:r>
      <w:r>
        <w:rPr>
          <w:rFonts w:ascii="Arial MT" w:eastAsia="Arial MT"/>
          <w:spacing w:val="77"/>
          <w:w w:val="110"/>
          <w:sz w:val="32"/>
        </w:rPr>
        <w:t xml:space="preserve"> </w:t>
      </w:r>
      <w:r>
        <w:rPr>
          <w:rFonts w:hint="eastAsia" w:ascii="宋体" w:eastAsia="宋体"/>
          <w:spacing w:val="-1"/>
          <w:w w:val="110"/>
          <w:sz w:val="32"/>
        </w:rPr>
        <w:t>的宣告与实作</w:t>
      </w:r>
      <w:r>
        <w:rPr>
          <w:rFonts w:hint="eastAsia" w:ascii="宋体" w:eastAsia="宋体"/>
          <w:w w:val="110"/>
          <w:sz w:val="20"/>
        </w:rPr>
        <w:t>（</w:t>
      </w:r>
      <w:r>
        <w:rPr>
          <w:rFonts w:hint="eastAsia" w:ascii="宋体" w:eastAsia="宋体"/>
          <w:spacing w:val="-76"/>
          <w:w w:val="110"/>
          <w:sz w:val="20"/>
        </w:rPr>
        <w:t xml:space="preserve"> </w:t>
      </w:r>
      <w:r>
        <w:rPr>
          <w:rFonts w:ascii="Arial MT" w:eastAsia="Arial MT"/>
          <w:w w:val="110"/>
          <w:sz w:val="20"/>
        </w:rPr>
        <w:t>Declaration</w:t>
      </w:r>
      <w:r>
        <w:rPr>
          <w:rFonts w:ascii="Arial MT" w:eastAsia="Arial MT"/>
          <w:spacing w:val="8"/>
          <w:w w:val="110"/>
          <w:sz w:val="20"/>
        </w:rPr>
        <w:t xml:space="preserve">  </w:t>
      </w:r>
      <w:r>
        <w:rPr>
          <w:rFonts w:ascii="Arial MT" w:eastAsia="Arial MT"/>
          <w:w w:val="110"/>
          <w:sz w:val="20"/>
        </w:rPr>
        <w:t>&amp;</w:t>
      </w:r>
      <w:r>
        <w:rPr>
          <w:rFonts w:ascii="Arial MT" w:eastAsia="Arial MT"/>
          <w:spacing w:val="9"/>
          <w:w w:val="110"/>
          <w:sz w:val="20"/>
        </w:rPr>
        <w:t xml:space="preserve">  </w:t>
      </w:r>
      <w:r>
        <w:rPr>
          <w:rFonts w:ascii="Arial MT" w:eastAsia="Arial MT"/>
          <w:w w:val="110"/>
          <w:sz w:val="20"/>
        </w:rPr>
        <w:t>Implementation</w:t>
      </w:r>
      <w:r>
        <w:rPr>
          <w:rFonts w:hint="eastAsia" w:ascii="宋体" w:eastAsia="宋体"/>
          <w:w w:val="110"/>
          <w:sz w:val="20"/>
        </w:rPr>
        <w:t>）</w:t>
      </w:r>
    </w:p>
    <w:p>
      <w:pPr>
        <w:spacing w:before="316"/>
        <w:ind w:left="2627" w:right="0" w:firstLine="0"/>
        <w:jc w:val="left"/>
        <w:rPr>
          <w:rFonts w:hint="eastAsia" w:ascii="宋体" w:eastAsia="宋体"/>
          <w:sz w:val="18"/>
        </w:rPr>
      </w:pPr>
      <w:r>
        <w:rPr>
          <w:rFonts w:hint="eastAsia" w:ascii="宋体" w:eastAsia="宋体"/>
          <w:spacing w:val="3"/>
          <w:sz w:val="18"/>
        </w:rPr>
        <w:t xml:space="preserve">下面是 </w:t>
      </w:r>
      <w:r>
        <w:rPr>
          <w:rFonts w:ascii="Times New Roman" w:eastAsia="Times New Roman"/>
          <w:sz w:val="18"/>
        </w:rPr>
        <w:t>C+</w:t>
      </w:r>
      <w:r>
        <w:rPr>
          <w:rFonts w:ascii="Times New Roman" w:eastAsia="Times New Roman"/>
          <w:spacing w:val="3"/>
          <w:sz w:val="18"/>
        </w:rPr>
        <w:t xml:space="preserve">+ </w:t>
      </w:r>
      <w:r>
        <w:rPr>
          <w:rFonts w:ascii="Times New Roman" w:eastAsia="Times New Roman"/>
          <w:sz w:val="18"/>
        </w:rPr>
        <w:t>class</w:t>
      </w:r>
      <w:r>
        <w:rPr>
          <w:rFonts w:ascii="Times New Roman" w:eastAsia="Times New Roman"/>
          <w:spacing w:val="60"/>
          <w:sz w:val="18"/>
        </w:rPr>
        <w:t xml:space="preserve"> </w:t>
      </w:r>
      <w:r>
        <w:rPr>
          <w:rFonts w:hint="eastAsia" w:ascii="宋体" w:eastAsia="宋体"/>
          <w:sz w:val="18"/>
        </w:rPr>
        <w:t>的宣告形式（</w:t>
      </w:r>
      <w:r>
        <w:rPr>
          <w:rFonts w:ascii="Times New Roman" w:eastAsia="Times New Roman"/>
          <w:sz w:val="18"/>
        </w:rPr>
        <w:t>declaration</w:t>
      </w:r>
      <w:r>
        <w:rPr>
          <w:rFonts w:hint="eastAsia" w:ascii="宋体" w:eastAsia="宋体"/>
          <w:sz w:val="18"/>
        </w:rPr>
        <w:t>），</w:t>
      </w:r>
      <w:r>
        <w:rPr>
          <w:rFonts w:hint="eastAsia" w:ascii="宋体" w:eastAsia="宋体"/>
          <w:spacing w:val="2"/>
          <w:sz w:val="18"/>
        </w:rPr>
        <w:t xml:space="preserve">通常放在 </w:t>
      </w:r>
      <w:r>
        <w:rPr>
          <w:rFonts w:ascii="Times New Roman" w:eastAsia="Times New Roman"/>
          <w:sz w:val="18"/>
        </w:rPr>
        <w:t>.H</w:t>
      </w:r>
      <w:r>
        <w:rPr>
          <w:rFonts w:ascii="Times New Roman" w:eastAsia="Times New Roman"/>
          <w:spacing w:val="57"/>
          <w:sz w:val="18"/>
        </w:rPr>
        <w:t xml:space="preserve"> </w:t>
      </w:r>
      <w:r>
        <w:rPr>
          <w:rFonts w:hint="eastAsia" w:ascii="宋体" w:eastAsia="宋体"/>
          <w:sz w:val="18"/>
        </w:rPr>
        <w:t>档中：</w:t>
      </w:r>
    </w:p>
    <w:p>
      <w:pPr>
        <w:pStyle w:val="11"/>
        <w:rPr>
          <w:rFonts w:ascii="宋体"/>
          <w:sz w:val="21"/>
        </w:rPr>
      </w:pPr>
    </w:p>
    <w:p>
      <w:pPr>
        <w:spacing w:after="0"/>
        <w:rPr>
          <w:rFonts w:ascii="宋体"/>
          <w:sz w:val="21"/>
        </w:rPr>
        <w:sectPr>
          <w:pgSz w:w="10320" w:h="13220"/>
          <w:pgMar w:top="580" w:right="80" w:bottom="280" w:left="40" w:header="720" w:footer="720" w:gutter="0"/>
          <w:cols w:space="720" w:num="1"/>
        </w:sectPr>
      </w:pPr>
    </w:p>
    <w:p>
      <w:pPr>
        <w:pStyle w:val="11"/>
        <w:rPr>
          <w:rFonts w:ascii="宋体"/>
          <w:sz w:val="22"/>
        </w:rPr>
      </w:pPr>
    </w:p>
    <w:p>
      <w:pPr>
        <w:pStyle w:val="11"/>
        <w:rPr>
          <w:rFonts w:ascii="宋体"/>
          <w:sz w:val="22"/>
        </w:rPr>
      </w:pPr>
    </w:p>
    <w:p>
      <w:pPr>
        <w:pStyle w:val="11"/>
        <w:spacing w:before="11"/>
        <w:rPr>
          <w:rFonts w:ascii="宋体"/>
          <w:sz w:val="31"/>
        </w:rPr>
      </w:pPr>
    </w:p>
    <w:p>
      <w:pPr>
        <w:spacing w:before="0" w:line="249" w:lineRule="auto"/>
        <w:ind w:left="1326" w:right="-11" w:firstLine="259"/>
        <w:jc w:val="left"/>
        <w:rPr>
          <w:rFonts w:ascii="Times New Roman"/>
          <w:sz w:val="20"/>
        </w:rPr>
      </w:pPr>
      <w:r>
        <w:rPr>
          <w:rFonts w:ascii="Times New Roman"/>
          <w:sz w:val="20"/>
        </w:rPr>
        <w:t>class</w:t>
      </w:r>
      <w:r>
        <w:rPr>
          <w:rFonts w:ascii="Times New Roman"/>
          <w:spacing w:val="1"/>
          <w:sz w:val="20"/>
        </w:rPr>
        <w:t xml:space="preserve"> </w:t>
      </w:r>
      <w:r>
        <w:rPr>
          <w:rFonts w:ascii="Times New Roman"/>
          <w:sz w:val="20"/>
        </w:rPr>
        <w:t>declaration</w:t>
      </w:r>
    </w:p>
    <w:p>
      <w:pPr>
        <w:tabs>
          <w:tab w:val="left" w:pos="5643"/>
        </w:tabs>
        <w:spacing w:before="93"/>
        <w:ind w:left="646" w:right="0" w:firstLine="0"/>
        <w:jc w:val="left"/>
        <w:rPr>
          <w:rFonts w:ascii="Times New Roman"/>
          <w:sz w:val="20"/>
        </w:rPr>
      </w:pPr>
      <w:r>
        <w:br w:type="column"/>
      </w:r>
      <w:r>
        <w:rPr>
          <w:sz w:val="16"/>
        </w:rPr>
        <w:t>#0001</w:t>
      </w:r>
      <w:r>
        <w:rPr>
          <w:spacing w:val="62"/>
          <w:sz w:val="16"/>
        </w:rPr>
        <w:t xml:space="preserve"> </w:t>
      </w:r>
      <w:r>
        <w:rPr>
          <w:sz w:val="16"/>
        </w:rPr>
        <w:t>class</w:t>
      </w:r>
      <w:r>
        <w:rPr>
          <w:spacing w:val="-3"/>
          <w:sz w:val="16"/>
        </w:rPr>
        <w:t xml:space="preserve"> </w:t>
      </w:r>
      <w:r>
        <w:rPr>
          <w:sz w:val="16"/>
        </w:rPr>
        <w:t>CPoint</w:t>
      </w:r>
      <w:r>
        <w:rPr>
          <w:spacing w:val="-4"/>
          <w:sz w:val="16"/>
        </w:rPr>
        <w:t xml:space="preserve"> </w:t>
      </w:r>
      <w:r>
        <w:rPr>
          <w:sz w:val="16"/>
        </w:rPr>
        <w:t>{</w:t>
      </w:r>
      <w:r>
        <w:rPr>
          <w:sz w:val="16"/>
        </w:rPr>
        <w:tab/>
      </w:r>
      <w:r>
        <w:rPr>
          <w:rFonts w:ascii="Times New Roman"/>
          <w:sz w:val="20"/>
        </w:rPr>
        <w:t>class</w:t>
      </w:r>
      <w:r>
        <w:rPr>
          <w:rFonts w:ascii="Times New Roman"/>
          <w:spacing w:val="6"/>
          <w:sz w:val="20"/>
        </w:rPr>
        <w:t xml:space="preserve"> </w:t>
      </w:r>
      <w:r>
        <w:rPr>
          <w:rFonts w:ascii="Times New Roman"/>
          <w:sz w:val="20"/>
        </w:rPr>
        <w:t>head</w:t>
      </w:r>
    </w:p>
    <w:p>
      <w:pPr>
        <w:pStyle w:val="11"/>
        <w:spacing w:before="45"/>
        <w:ind w:left="646"/>
      </w:pPr>
      <w:r>
        <w:pict>
          <v:group id="_x0000_s1073" o:spid="_x0000_s1073" o:spt="203" style="position:absolute;left:0pt;margin-left:125.75pt;margin-top:-10.15pt;height:106.6pt;width:11.3pt;mso-position-horizontal-relative:page;z-index:251665408;mso-width-relative:page;mso-height-relative:page;" coordorigin="2516,-203" coordsize="226,2132">
            <o:lock v:ext="edit"/>
            <v:shape id="_x0000_s1074" o:spid="_x0000_s1074" style="position:absolute;left:2628;top:1037;height:888;width:111;" filled="f" stroked="t" coordorigin="2629,1037" coordsize="111,888" path="m2739,1925l2696,1911,2660,1873,2637,1816,2629,1748m2629,1037l2629,1748e">
              <v:path arrowok="t"/>
              <v:fill on="f" focussize="0,0"/>
              <v:stroke weight="0.24pt" color="#000000"/>
              <v:imagedata o:title=""/>
              <o:lock v:ext="edit"/>
            </v:shape>
            <v:shape id="_x0000_s1075" o:spid="_x0000_s1075" o:spt="75" type="#_x0000_t75" style="position:absolute;left:2515;top:679;height:360;width:116;" filled="f" stroked="f" coordsize="21600,21600">
              <v:path/>
              <v:fill on="f" focussize="0,0"/>
              <v:stroke on="f"/>
              <v:imagedata r:id="rId8" o:title=""/>
              <o:lock v:ext="edit" aspectratio="t"/>
            </v:shape>
            <v:shape id="_x0000_s1076" o:spid="_x0000_s1076" style="position:absolute;left:2628;top:-201;height:884;width:111;" filled="f" stroked="t" coordorigin="2629,-201" coordsize="111,884" path="m2629,-23l2629,682m2739,-201l2696,-187,2660,-150,2637,-94,2629,-23e">
              <v:path arrowok="t"/>
              <v:fill on="f" focussize="0,0"/>
              <v:stroke weight="0.24pt" color="#000000"/>
              <v:imagedata o:title=""/>
              <o:lock v:ext="edit"/>
            </v:shape>
          </v:group>
        </w:pict>
      </w:r>
      <w:r>
        <w:pict>
          <v:group id="_x0000_s1077" o:spid="_x0000_s1077" o:spt="203" style="position:absolute;left:0pt;margin-left:374.15pt;margin-top:3.75pt;height:92.65pt;width:16.1pt;mso-position-horizontal-relative:page;z-index:-251495424;mso-width-relative:page;mso-height-relative:page;" coordorigin="7484,75" coordsize="322,1853">
            <o:lock v:ext="edit"/>
            <v:shape id="_x0000_s1078" o:spid="_x0000_s1078" style="position:absolute;left:7486;top:1152;height:773;width:159;" filled="f" stroked="t" coordorigin="7486,1153" coordsize="159,773" path="m7486,1925l7548,1913,7598,1879,7632,1828,7645,1767m7645,1153l7645,1772e">
              <v:path arrowok="t"/>
              <v:fill on="f" focussize="0,0"/>
              <v:stroke weight="0.24pt" color="#000000"/>
              <v:imagedata o:title=""/>
              <o:lock v:ext="edit"/>
            </v:shape>
            <v:shape id="_x0000_s1079" o:spid="_x0000_s1079" o:spt="75" type="#_x0000_t75" style="position:absolute;left:7642;top:843;height:312;width:164;" filled="f" stroked="f" coordsize="21600,21600">
              <v:path/>
              <v:fill on="f" focussize="0,0"/>
              <v:stroke on="f"/>
              <v:imagedata r:id="rId9" o:title=""/>
              <o:lock v:ext="edit" aspectratio="t"/>
            </v:shape>
            <v:shape id="_x0000_s1080" o:spid="_x0000_s1080" style="position:absolute;left:7486;top:77;height:773;width:159;" filled="f" stroked="t" coordorigin="7486,77" coordsize="159,773" path="m7645,231l7645,850m7486,77l7548,90,7598,124,7632,173,7645,231e">
              <v:path arrowok="t"/>
              <v:fill on="f" focussize="0,0"/>
              <v:stroke weight="0.24pt" color="#000000"/>
              <v:imagedata o:title=""/>
              <o:lock v:ext="edit"/>
            </v:shape>
          </v:group>
        </w:pict>
      </w:r>
      <w:r>
        <w:pict>
          <v:shape id="_x0000_s1081" o:spid="_x0000_s1081" style="position:absolute;left:0pt;margin-left:259.35pt;margin-top:-7.15pt;height:4.1pt;width:126.25pt;mso-position-horizontal-relative:page;z-index:-251495424;mso-width-relative:page;mso-height-relative:page;" fillcolor="#000000" filled="t" stroked="f" coordorigin="5187,-143" coordsize="2525,82" path="m5269,-143l5187,-100,5269,-62,5269,-100,5221,-100,5221,-105,5269,-105,5269,-143xm5269,-105l5221,-105,5221,-100,5269,-100,5269,-105xm7707,-105l5269,-105,5269,-100,7712,-100,7707,-105xe">
            <v:path arrowok="t"/>
            <v:fill on="t" focussize="0,0"/>
            <v:stroke on="f"/>
            <v:imagedata o:title=""/>
            <o:lock v:ext="edit"/>
          </v:shape>
        </w:pict>
      </w:r>
      <w:r>
        <w:t>#0002</w:t>
      </w:r>
      <w:r>
        <w:rPr>
          <w:spacing w:val="59"/>
        </w:rPr>
        <w:t xml:space="preserve"> </w:t>
      </w:r>
      <w:r>
        <w:t>public:</w:t>
      </w:r>
    </w:p>
    <w:p>
      <w:pPr>
        <w:pStyle w:val="11"/>
        <w:tabs>
          <w:tab w:val="left" w:pos="1535"/>
        </w:tabs>
        <w:spacing w:before="39" w:line="292" w:lineRule="auto"/>
        <w:ind w:left="651" w:right="2841" w:hanging="5"/>
      </w:pPr>
      <w:r>
        <w:t>#0003</w:t>
      </w:r>
      <w:r>
        <w:tab/>
      </w:r>
      <w:r>
        <w:t>CPoint( float x = 0.0 ) : _x( x ) { }</w:t>
      </w:r>
      <w:r>
        <w:rPr>
          <w:spacing w:val="-94"/>
        </w:rPr>
        <w:t xml:space="preserve"> </w:t>
      </w:r>
      <w:r>
        <w:t>#0004</w:t>
      </w:r>
    </w:p>
    <w:p>
      <w:pPr>
        <w:pStyle w:val="11"/>
        <w:tabs>
          <w:tab w:val="left" w:pos="1540"/>
        </w:tabs>
        <w:spacing w:line="181" w:lineRule="exact"/>
        <w:ind w:left="651"/>
      </w:pPr>
      <w:r>
        <w:t>#0005</w:t>
      </w:r>
      <w:r>
        <w:tab/>
      </w:r>
      <w:r>
        <w:t>float</w:t>
      </w:r>
      <w:r>
        <w:rPr>
          <w:spacing w:val="-4"/>
        </w:rPr>
        <w:t xml:space="preserve"> </w:t>
      </w:r>
      <w:r>
        <w:t>x()</w:t>
      </w:r>
      <w:r>
        <w:rPr>
          <w:spacing w:val="-3"/>
        </w:rPr>
        <w:t xml:space="preserve"> </w:t>
      </w:r>
      <w:r>
        <w:t>{</w:t>
      </w:r>
      <w:r>
        <w:rPr>
          <w:spacing w:val="-4"/>
        </w:rPr>
        <w:t xml:space="preserve"> </w:t>
      </w:r>
      <w:r>
        <w:t>return</w:t>
      </w:r>
      <w:r>
        <w:rPr>
          <w:spacing w:val="-3"/>
        </w:rPr>
        <w:t xml:space="preserve"> </w:t>
      </w:r>
      <w:r>
        <w:t>_x;</w:t>
      </w:r>
      <w:r>
        <w:rPr>
          <w:spacing w:val="-3"/>
        </w:rPr>
        <w:t xml:space="preserve"> </w:t>
      </w:r>
      <w:r>
        <w:t>}</w:t>
      </w:r>
    </w:p>
    <w:p>
      <w:pPr>
        <w:pStyle w:val="11"/>
        <w:tabs>
          <w:tab w:val="left" w:pos="1540"/>
          <w:tab w:val="left" w:pos="5648"/>
        </w:tabs>
        <w:spacing w:before="1"/>
        <w:ind w:left="651"/>
        <w:rPr>
          <w:rFonts w:ascii="Times New Roman"/>
          <w:sz w:val="20"/>
        </w:rPr>
      </w:pPr>
      <w:r>
        <w:t>#0006</w:t>
      </w:r>
      <w:r>
        <w:tab/>
      </w:r>
      <w:r>
        <w:t>void</w:t>
      </w:r>
      <w:r>
        <w:rPr>
          <w:spacing w:val="-3"/>
        </w:rPr>
        <w:t xml:space="preserve"> </w:t>
      </w:r>
      <w:r>
        <w:t>x(</w:t>
      </w:r>
      <w:r>
        <w:rPr>
          <w:spacing w:val="-2"/>
        </w:rPr>
        <w:t xml:space="preserve"> </w:t>
      </w:r>
      <w:r>
        <w:t>float</w:t>
      </w:r>
      <w:r>
        <w:rPr>
          <w:spacing w:val="-3"/>
        </w:rPr>
        <w:t xml:space="preserve"> </w:t>
      </w:r>
      <w:r>
        <w:t>xval</w:t>
      </w:r>
      <w:r>
        <w:rPr>
          <w:spacing w:val="-2"/>
        </w:rPr>
        <w:t xml:space="preserve"> </w:t>
      </w:r>
      <w:r>
        <w:t>)</w:t>
      </w:r>
      <w:r>
        <w:rPr>
          <w:spacing w:val="-3"/>
        </w:rPr>
        <w:t xml:space="preserve"> </w:t>
      </w:r>
      <w:r>
        <w:t>{</w:t>
      </w:r>
      <w:r>
        <w:rPr>
          <w:spacing w:val="-2"/>
        </w:rPr>
        <w:t xml:space="preserve"> </w:t>
      </w:r>
      <w:r>
        <w:t>_x</w:t>
      </w:r>
      <w:r>
        <w:rPr>
          <w:spacing w:val="-3"/>
        </w:rPr>
        <w:t xml:space="preserve"> </w:t>
      </w:r>
      <w:r>
        <w:t>=</w:t>
      </w:r>
      <w:r>
        <w:rPr>
          <w:spacing w:val="-2"/>
        </w:rPr>
        <w:t xml:space="preserve"> </w:t>
      </w:r>
      <w:r>
        <w:t>xval;</w:t>
      </w:r>
      <w:r>
        <w:rPr>
          <w:spacing w:val="-3"/>
        </w:rPr>
        <w:t xml:space="preserve"> </w:t>
      </w:r>
      <w:r>
        <w:t>}</w:t>
      </w:r>
      <w:r>
        <w:tab/>
      </w:r>
      <w:r>
        <w:rPr>
          <w:rFonts w:ascii="Times New Roman"/>
          <w:sz w:val="20"/>
        </w:rPr>
        <w:t>class</w:t>
      </w:r>
      <w:r>
        <w:rPr>
          <w:rFonts w:ascii="Times New Roman"/>
          <w:spacing w:val="-2"/>
          <w:sz w:val="20"/>
        </w:rPr>
        <w:t xml:space="preserve"> </w:t>
      </w:r>
      <w:r>
        <w:rPr>
          <w:rFonts w:ascii="Times New Roman"/>
          <w:sz w:val="20"/>
        </w:rPr>
        <w:t>body</w:t>
      </w:r>
    </w:p>
    <w:p>
      <w:pPr>
        <w:pStyle w:val="11"/>
        <w:tabs>
          <w:tab w:val="left" w:pos="1535"/>
        </w:tabs>
        <w:spacing w:before="44"/>
        <w:ind w:left="646"/>
      </w:pPr>
      <w:r>
        <w:t>#0007</w:t>
      </w:r>
      <w:r>
        <w:tab/>
      </w:r>
      <w:r>
        <w:t>//</w:t>
      </w:r>
      <w:r>
        <w:rPr>
          <w:spacing w:val="-4"/>
        </w:rPr>
        <w:t xml:space="preserve"> </w:t>
      </w:r>
      <w:r>
        <w:t>...</w:t>
      </w:r>
    </w:p>
    <w:p>
      <w:pPr>
        <w:pStyle w:val="11"/>
        <w:spacing w:before="40"/>
        <w:ind w:left="646"/>
      </w:pPr>
      <w:r>
        <w:t>#0008</w:t>
      </w:r>
      <w:r>
        <w:rPr>
          <w:spacing w:val="56"/>
        </w:rPr>
        <w:t xml:space="preserve"> </w:t>
      </w:r>
      <w:r>
        <w:t>protected:</w:t>
      </w:r>
    </w:p>
    <w:p>
      <w:pPr>
        <w:pStyle w:val="11"/>
        <w:tabs>
          <w:tab w:val="left" w:pos="1535"/>
          <w:tab w:val="left" w:pos="2763"/>
        </w:tabs>
        <w:spacing w:before="39" w:line="292" w:lineRule="auto"/>
        <w:ind w:left="646" w:right="3820"/>
      </w:pPr>
      <w:r>
        <w:t>#0009</w:t>
      </w:r>
      <w:r>
        <w:tab/>
      </w:r>
      <w:r>
        <w:t>float</w:t>
      </w:r>
      <w:r>
        <w:rPr>
          <w:spacing w:val="-5"/>
        </w:rPr>
        <w:t xml:space="preserve"> </w:t>
      </w:r>
      <w:r>
        <w:t>_x;</w:t>
      </w:r>
      <w:r>
        <w:tab/>
      </w:r>
      <w:r>
        <w:t>// data member</w:t>
      </w:r>
      <w:r>
        <w:rPr>
          <w:spacing w:val="-93"/>
        </w:rPr>
        <w:t xml:space="preserve"> </w:t>
      </w:r>
      <w:r>
        <w:t>#0010</w:t>
      </w:r>
      <w:r>
        <w:rPr>
          <w:spacing w:val="67"/>
        </w:rPr>
        <w:t xml:space="preserve"> </w:t>
      </w:r>
      <w:r>
        <w:t>};</w:t>
      </w:r>
    </w:p>
    <w:p>
      <w:pPr>
        <w:spacing w:after="0" w:line="292" w:lineRule="auto"/>
        <w:sectPr>
          <w:type w:val="continuous"/>
          <w:pgSz w:w="10320" w:h="13220"/>
          <w:pgMar w:top="580" w:right="80" w:bottom="280" w:left="40" w:header="720" w:footer="720" w:gutter="0"/>
          <w:cols w:equalWidth="0" w:num="2">
            <w:col w:w="2224" w:space="40"/>
            <w:col w:w="7936"/>
          </w:cols>
        </w:sectPr>
      </w:pPr>
    </w:p>
    <w:p>
      <w:pPr>
        <w:pStyle w:val="11"/>
        <w:spacing w:before="4"/>
        <w:rPr>
          <w:sz w:val="27"/>
        </w:rPr>
      </w:pPr>
    </w:p>
    <w:p>
      <w:pPr>
        <w:pStyle w:val="11"/>
        <w:ind w:left="2526"/>
        <w:rPr>
          <w:sz w:val="20"/>
        </w:rPr>
      </w:pPr>
      <w:r>
        <w:rPr>
          <w:sz w:val="20"/>
        </w:rPr>
        <w:pict>
          <v:group id="_x0000_s1082" o:spid="_x0000_s1082" o:spt="203" style="height:115.95pt;width:331.2pt;" coordsize="6624,2319">
            <o:lock v:ext="edit"/>
            <v:shape id="_x0000_s1083" o:spid="_x0000_s1083" style="position:absolute;left:0;top:0;height:2319;width:6624;" fillcolor="#000000" filled="t" stroked="f" coordsize="6624,2319" path="m6624,14l6610,14,6610,0,6595,0,6595,2290,14,2290,14,14,6595,14,6595,0,14,0,0,0,0,2304,14,2304,14,2318,6595,2318,6610,2318,6624,2318,6624,2304,6624,2290,6624,432,6624,14xe">
              <v:path arrowok="t"/>
              <v:fill on="t" focussize="0,0"/>
              <v:stroke on="f"/>
              <v:imagedata o:title=""/>
              <o:lock v:ext="edit"/>
            </v:shape>
            <v:shape id="_x0000_s1084" o:spid="_x0000_s1084" o:spt="202" type="#_x0000_t202" style="position:absolute;left:14;top:14;height:2276;width:6581;" filled="f" stroked="f" coordsize="21600,21600">
              <v:path/>
              <v:fill on="f" focussize="0,0"/>
              <v:stroke on="f" joinstyle="miter"/>
              <v:imagedata o:title=""/>
              <o:lock v:ext="edit"/>
              <v:textbox inset="0mm,0mm,0mm,0mm">
                <w:txbxContent>
                  <w:p>
                    <w:pPr>
                      <w:spacing w:before="41" w:line="360" w:lineRule="atLeast"/>
                      <w:ind w:left="86" w:right="84" w:firstLine="0"/>
                      <w:jc w:val="both"/>
                      <w:rPr>
                        <w:rFonts w:hint="eastAsia" w:ascii="宋体" w:eastAsia="宋体"/>
                        <w:sz w:val="18"/>
                      </w:rPr>
                    </w:pPr>
                    <w:r>
                      <w:rPr>
                        <w:rFonts w:hint="eastAsia" w:ascii="宋体" w:eastAsia="宋体"/>
                        <w:spacing w:val="1"/>
                        <w:sz w:val="18"/>
                      </w:rPr>
                      <w:t xml:space="preserve">称此为 </w:t>
                    </w:r>
                    <w:r>
                      <w:rPr>
                        <w:rFonts w:ascii="Times New Roman" w:eastAsia="Times New Roman"/>
                        <w:sz w:val="18"/>
                      </w:rPr>
                      <w:t>class</w:t>
                    </w:r>
                    <w:r>
                      <w:rPr>
                        <w:rFonts w:ascii="Times New Roman" w:eastAsia="Times New Roman"/>
                        <w:spacing w:val="17"/>
                        <w:sz w:val="18"/>
                      </w:rPr>
                      <w:t xml:space="preserve"> </w:t>
                    </w:r>
                    <w:r>
                      <w:rPr>
                        <w:rFonts w:ascii="Times New Roman" w:eastAsia="Times New Roman"/>
                        <w:sz w:val="18"/>
                      </w:rPr>
                      <w:t>declaration</w:t>
                    </w:r>
                    <w:r>
                      <w:rPr>
                        <w:rFonts w:ascii="Times New Roman" w:eastAsia="Times New Roman"/>
                        <w:spacing w:val="17"/>
                        <w:sz w:val="18"/>
                      </w:rPr>
                      <w:t xml:space="preserve"> </w:t>
                    </w:r>
                    <w:r>
                      <w:rPr>
                        <w:rFonts w:hint="eastAsia" w:ascii="宋体" w:eastAsia="宋体"/>
                        <w:sz w:val="18"/>
                      </w:rPr>
                      <w:t xml:space="preserve">的代表人物与书籍是 </w:t>
                    </w:r>
                    <w:r>
                      <w:rPr>
                        <w:rFonts w:ascii="Times New Roman" w:eastAsia="Times New Roman"/>
                        <w:sz w:val="18"/>
                      </w:rPr>
                      <w:t>Stanley</w:t>
                    </w:r>
                    <w:r>
                      <w:rPr>
                        <w:rFonts w:ascii="Times New Roman" w:eastAsia="Times New Roman"/>
                        <w:spacing w:val="10"/>
                        <w:sz w:val="18"/>
                      </w:rPr>
                      <w:t xml:space="preserve"> </w:t>
                    </w:r>
                    <w:r>
                      <w:rPr>
                        <w:rFonts w:ascii="Times New Roman" w:eastAsia="Times New Roman"/>
                        <w:sz w:val="18"/>
                      </w:rPr>
                      <w:t>Lippman</w:t>
                    </w:r>
                    <w:r>
                      <w:rPr>
                        <w:rFonts w:ascii="Times New Roman" w:eastAsia="Times New Roman"/>
                        <w:spacing w:val="15"/>
                        <w:sz w:val="18"/>
                      </w:rPr>
                      <w:t xml:space="preserve"> </w:t>
                    </w:r>
                    <w:r>
                      <w:rPr>
                        <w:rFonts w:hint="eastAsia" w:ascii="宋体" w:eastAsia="宋体"/>
                        <w:spacing w:val="5"/>
                        <w:sz w:val="18"/>
                      </w:rPr>
                      <w:t xml:space="preserve">的 </w:t>
                    </w:r>
                    <w:r>
                      <w:rPr>
                        <w:rFonts w:ascii="Times New Roman" w:eastAsia="Times New Roman"/>
                        <w:b/>
                        <w:i/>
                        <w:sz w:val="18"/>
                      </w:rPr>
                      <w:t>C</w:t>
                    </w:r>
                    <w:r>
                      <w:rPr>
                        <w:rFonts w:ascii="Times New Roman" w:eastAsia="Times New Roman"/>
                        <w:b/>
                        <w:i/>
                        <w:spacing w:val="3"/>
                        <w:sz w:val="18"/>
                      </w:rPr>
                      <w:t xml:space="preserve">++ </w:t>
                    </w:r>
                    <w:r>
                      <w:rPr>
                        <w:rFonts w:ascii="Times New Roman" w:eastAsia="Times New Roman"/>
                        <w:b/>
                        <w:i/>
                        <w:sz w:val="18"/>
                      </w:rPr>
                      <w:t>Primer</w:t>
                    </w:r>
                    <w:r>
                      <w:rPr>
                        <w:rFonts w:hint="eastAsia" w:ascii="宋体" w:eastAsia="宋体"/>
                        <w:sz w:val="18"/>
                      </w:rPr>
                      <w:t>。但是却也有人（</w:t>
                    </w:r>
                    <w:r>
                      <w:rPr>
                        <w:rFonts w:hint="eastAsia" w:ascii="宋体" w:eastAsia="宋体"/>
                        <w:spacing w:val="3"/>
                        <w:sz w:val="18"/>
                      </w:rPr>
                      <w:t xml:space="preserve">例如 </w:t>
                    </w:r>
                    <w:r>
                      <w:rPr>
                        <w:rFonts w:ascii="Times New Roman" w:eastAsia="Times New Roman"/>
                        <w:sz w:val="18"/>
                      </w:rPr>
                      <w:t>Bjarne</w:t>
                    </w:r>
                    <w:r>
                      <w:rPr>
                        <w:rFonts w:ascii="Times New Roman" w:eastAsia="Times New Roman"/>
                        <w:spacing w:val="25"/>
                        <w:sz w:val="18"/>
                      </w:rPr>
                      <w:t xml:space="preserve"> </w:t>
                    </w:r>
                    <w:r>
                      <w:rPr>
                        <w:rFonts w:ascii="Times New Roman" w:eastAsia="Times New Roman"/>
                        <w:sz w:val="18"/>
                      </w:rPr>
                      <w:t>Stroustrup</w:t>
                    </w:r>
                    <w:r>
                      <w:rPr>
                        <w:rFonts w:ascii="Times New Roman" w:eastAsia="Times New Roman"/>
                        <w:spacing w:val="26"/>
                        <w:sz w:val="18"/>
                      </w:rPr>
                      <w:t xml:space="preserve"> </w:t>
                    </w:r>
                    <w:r>
                      <w:rPr>
                        <w:rFonts w:hint="eastAsia" w:ascii="宋体" w:eastAsia="宋体"/>
                        <w:sz w:val="18"/>
                      </w:rPr>
                      <w:t xml:space="preserve">在其 </w:t>
                    </w:r>
                    <w:r>
                      <w:rPr>
                        <w:rFonts w:ascii="Times New Roman" w:eastAsia="Times New Roman"/>
                        <w:b/>
                        <w:i/>
                        <w:sz w:val="18"/>
                      </w:rPr>
                      <w:t>The</w:t>
                    </w:r>
                    <w:r>
                      <w:rPr>
                        <w:rFonts w:ascii="Times New Roman" w:eastAsia="Times New Roman"/>
                        <w:b/>
                        <w:i/>
                        <w:spacing w:val="45"/>
                        <w:sz w:val="18"/>
                      </w:rPr>
                      <w:t xml:space="preserve"> </w:t>
                    </w:r>
                    <w:r>
                      <w:rPr>
                        <w:rFonts w:ascii="Times New Roman" w:eastAsia="Times New Roman"/>
                        <w:b/>
                        <w:i/>
                        <w:spacing w:val="14"/>
                        <w:sz w:val="18"/>
                      </w:rPr>
                      <w:t xml:space="preserve">C++ </w:t>
                    </w:r>
                    <w:r>
                      <w:rPr>
                        <w:rFonts w:ascii="Times New Roman" w:eastAsia="Times New Roman"/>
                        <w:b/>
                        <w:i/>
                        <w:sz w:val="18"/>
                      </w:rPr>
                      <w:t>Programming   Language</w:t>
                    </w:r>
                    <w:r>
                      <w:rPr>
                        <w:rFonts w:ascii="Times New Roman" w:eastAsia="Times New Roman"/>
                        <w:b/>
                        <w:i/>
                        <w:spacing w:val="1"/>
                        <w:sz w:val="18"/>
                      </w:rPr>
                      <w:t xml:space="preserve"> </w:t>
                    </w:r>
                    <w:r>
                      <w:rPr>
                        <w:rFonts w:hint="eastAsia" w:ascii="宋体" w:eastAsia="宋体"/>
                        <w:sz w:val="18"/>
                      </w:rPr>
                      <w:t>中</w:t>
                    </w:r>
                    <w:r>
                      <w:rPr>
                        <w:rFonts w:hint="eastAsia" w:ascii="宋体" w:eastAsia="宋体"/>
                        <w:spacing w:val="-87"/>
                        <w:sz w:val="18"/>
                      </w:rPr>
                      <w:t>）</w:t>
                    </w:r>
                    <w:r>
                      <w:rPr>
                        <w:rFonts w:hint="eastAsia" w:ascii="宋体" w:eastAsia="宋体"/>
                        <w:spacing w:val="-1"/>
                        <w:sz w:val="18"/>
                      </w:rPr>
                      <w:t xml:space="preserve">把这样的东西称为 </w:t>
                    </w:r>
                    <w:r>
                      <w:rPr>
                        <w:rFonts w:ascii="Times New Roman" w:eastAsia="Times New Roman"/>
                        <w:sz w:val="18"/>
                      </w:rPr>
                      <w:t>class</w:t>
                    </w:r>
                    <w:r>
                      <w:rPr>
                        <w:rFonts w:ascii="Times New Roman" w:eastAsia="Times New Roman"/>
                        <w:spacing w:val="-9"/>
                        <w:sz w:val="18"/>
                      </w:rPr>
                      <w:t xml:space="preserve"> </w:t>
                    </w:r>
                    <w:r>
                      <w:rPr>
                        <w:rFonts w:ascii="Times New Roman" w:eastAsia="Times New Roman"/>
                        <w:sz w:val="18"/>
                      </w:rPr>
                      <w:t>definition</w:t>
                    </w:r>
                    <w:r>
                      <w:rPr>
                        <w:rFonts w:hint="eastAsia" w:ascii="宋体" w:eastAsia="宋体"/>
                        <w:sz w:val="18"/>
                      </w:rPr>
                      <w:t>。</w:t>
                    </w:r>
                    <w:r>
                      <w:rPr>
                        <w:rFonts w:ascii="Times New Roman" w:eastAsia="Times New Roman"/>
                        <w:sz w:val="18"/>
                      </w:rPr>
                      <w:t>Bjarne</w:t>
                    </w:r>
                    <w:r>
                      <w:rPr>
                        <w:rFonts w:ascii="Times New Roman" w:eastAsia="Times New Roman"/>
                        <w:spacing w:val="19"/>
                        <w:sz w:val="18"/>
                      </w:rPr>
                      <w:t xml:space="preserve"> </w:t>
                    </w:r>
                    <w:r>
                      <w:rPr>
                        <w:rFonts w:hint="eastAsia" w:ascii="宋体" w:eastAsia="宋体"/>
                        <w:spacing w:val="-7"/>
                        <w:sz w:val="18"/>
                      </w:rPr>
                      <w:t xml:space="preserve">是 </w:t>
                    </w:r>
                    <w:r>
                      <w:rPr>
                        <w:rFonts w:ascii="Times New Roman" w:eastAsia="Times New Roman"/>
                        <w:sz w:val="18"/>
                      </w:rPr>
                      <w:t>C+</w:t>
                    </w:r>
                    <w:r>
                      <w:rPr>
                        <w:rFonts w:ascii="Times New Roman" w:eastAsia="Times New Roman"/>
                        <w:spacing w:val="3"/>
                        <w:sz w:val="18"/>
                      </w:rPr>
                      <w:t xml:space="preserve">+ </w:t>
                    </w:r>
                    <w:r>
                      <w:rPr>
                        <w:rFonts w:hint="eastAsia" w:ascii="宋体" w:eastAsia="宋体"/>
                        <w:sz w:val="18"/>
                      </w:rPr>
                      <w:t>语言的创始者，</w:t>
                    </w:r>
                    <w:r>
                      <w:rPr>
                        <w:rFonts w:ascii="Times New Roman" w:eastAsia="Times New Roman"/>
                        <w:sz w:val="18"/>
                      </w:rPr>
                      <w:t>Lippman</w:t>
                    </w:r>
                    <w:r>
                      <w:rPr>
                        <w:rFonts w:ascii="Times New Roman" w:eastAsia="Times New Roman"/>
                        <w:spacing w:val="20"/>
                        <w:sz w:val="18"/>
                      </w:rPr>
                      <w:t xml:space="preserve"> </w:t>
                    </w:r>
                    <w:r>
                      <w:rPr>
                        <w:rFonts w:hint="eastAsia" w:ascii="宋体" w:eastAsia="宋体"/>
                        <w:sz w:val="18"/>
                      </w:rPr>
                      <w:t>是</w:t>
                    </w:r>
                    <w:r>
                      <w:rPr>
                        <w:rFonts w:hint="eastAsia" w:ascii="宋体" w:eastAsia="宋体"/>
                        <w:spacing w:val="-1"/>
                        <w:sz w:val="18"/>
                      </w:rPr>
                      <w:t xml:space="preserve">全世界第一套 </w:t>
                    </w:r>
                    <w:r>
                      <w:rPr>
                        <w:rFonts w:ascii="Times New Roman" w:eastAsia="Times New Roman"/>
                        <w:sz w:val="18"/>
                      </w:rPr>
                      <w:t>C+</w:t>
                    </w:r>
                    <w:r>
                      <w:rPr>
                        <w:rFonts w:ascii="Times New Roman" w:eastAsia="Times New Roman"/>
                        <w:spacing w:val="6"/>
                        <w:sz w:val="18"/>
                      </w:rPr>
                      <w:t xml:space="preserve">+ </w:t>
                    </w:r>
                    <w:r>
                      <w:rPr>
                        <w:rFonts w:hint="eastAsia" w:ascii="宋体" w:eastAsia="宋体"/>
                        <w:sz w:val="18"/>
                      </w:rPr>
                      <w:t>编译器（</w:t>
                    </w:r>
                    <w:r>
                      <w:rPr>
                        <w:rFonts w:hint="eastAsia" w:ascii="宋体" w:eastAsia="宋体"/>
                        <w:spacing w:val="-1"/>
                        <w:sz w:val="18"/>
                      </w:rPr>
                      <w:t xml:space="preserve">贝尔实验室之 </w:t>
                    </w:r>
                    <w:r>
                      <w:rPr>
                        <w:rFonts w:ascii="Times New Roman" w:eastAsia="Times New Roman"/>
                        <w:sz w:val="18"/>
                      </w:rPr>
                      <w:t>cfront</w:t>
                    </w:r>
                    <w:r>
                      <w:rPr>
                        <w:rFonts w:hint="eastAsia" w:ascii="宋体" w:eastAsia="宋体"/>
                        <w:sz w:val="18"/>
                      </w:rPr>
                      <w:t>）的实作者。他们两人曾长期共</w:t>
                    </w:r>
                    <w:r>
                      <w:rPr>
                        <w:rFonts w:hint="eastAsia" w:ascii="宋体" w:eastAsia="宋体"/>
                        <w:spacing w:val="11"/>
                        <w:sz w:val="18"/>
                      </w:rPr>
                      <w:t xml:space="preserve">事，都是 </w:t>
                    </w:r>
                    <w:r>
                      <w:rPr>
                        <w:rFonts w:ascii="Times New Roman" w:eastAsia="Times New Roman"/>
                        <w:sz w:val="18"/>
                      </w:rPr>
                      <w:t>C+</w:t>
                    </w:r>
                    <w:r>
                      <w:rPr>
                        <w:rFonts w:ascii="Times New Roman" w:eastAsia="Times New Roman"/>
                        <w:spacing w:val="6"/>
                        <w:sz w:val="18"/>
                      </w:rPr>
                      <w:t xml:space="preserve">+ </w:t>
                    </w:r>
                    <w:r>
                      <w:rPr>
                        <w:rFonts w:hint="eastAsia" w:ascii="宋体" w:eastAsia="宋体"/>
                        <w:sz w:val="18"/>
                      </w:rPr>
                      <w:t>发展过程中的关键人物，怎么会在这么基本的用词上口径不一致呢？我很纳闷。</w:t>
                    </w:r>
                  </w:p>
                </w:txbxContent>
              </v:textbox>
            </v:shape>
            <w10:wrap type="none"/>
            <w10:anchorlock/>
          </v:group>
        </w:pict>
      </w:r>
    </w:p>
    <w:p>
      <w:pPr>
        <w:pStyle w:val="11"/>
        <w:rPr>
          <w:sz w:val="20"/>
        </w:rPr>
      </w:pPr>
    </w:p>
    <w:p>
      <w:pPr>
        <w:pStyle w:val="11"/>
        <w:spacing w:before="10"/>
        <w:rPr>
          <w:sz w:val="18"/>
        </w:rPr>
      </w:pPr>
    </w:p>
    <w:p>
      <w:pPr>
        <w:spacing w:before="0"/>
        <w:ind w:left="2627" w:right="0" w:firstLine="0"/>
        <w:jc w:val="left"/>
        <w:rPr>
          <w:rFonts w:ascii="Times New Roman" w:eastAsia="Times New Roman"/>
          <w:sz w:val="18"/>
        </w:rPr>
      </w:pPr>
      <w:r>
        <w:rPr>
          <w:rFonts w:ascii="Times New Roman" w:eastAsia="Times New Roman"/>
          <w:spacing w:val="-2"/>
          <w:w w:val="101"/>
          <w:sz w:val="18"/>
        </w:rPr>
        <w:t>C</w:t>
      </w:r>
      <w:r>
        <w:rPr>
          <w:rFonts w:ascii="Times New Roman" w:eastAsia="Times New Roman"/>
          <w:spacing w:val="2"/>
          <w:w w:val="101"/>
          <w:sz w:val="18"/>
        </w:rPr>
        <w:t>l</w:t>
      </w:r>
      <w:r>
        <w:rPr>
          <w:rFonts w:ascii="Times New Roman" w:eastAsia="Times New Roman"/>
          <w:w w:val="101"/>
          <w:sz w:val="18"/>
        </w:rPr>
        <w:t>ass</w:t>
      </w:r>
      <w:r>
        <w:rPr>
          <w:rFonts w:ascii="Times New Roman" w:eastAsia="Times New Roman"/>
          <w:spacing w:val="-2"/>
          <w:sz w:val="18"/>
        </w:rPr>
        <w:t xml:space="preserve">  </w:t>
      </w:r>
      <w:r>
        <w:rPr>
          <w:rFonts w:hint="eastAsia" w:ascii="宋体" w:eastAsia="宋体"/>
          <w:spacing w:val="-11"/>
          <w:w w:val="101"/>
          <w:sz w:val="18"/>
        </w:rPr>
        <w:t>内含两种东西：一是</w:t>
      </w:r>
      <w:r>
        <w:rPr>
          <w:rFonts w:hint="eastAsia" w:ascii="宋体" w:eastAsia="宋体"/>
          <w:spacing w:val="1"/>
          <w:sz w:val="18"/>
        </w:rPr>
        <w:t xml:space="preserve"> </w:t>
      </w:r>
      <w:r>
        <w:rPr>
          <w:rFonts w:ascii="Times New Roman" w:eastAsia="Times New Roman"/>
          <w:w w:val="101"/>
          <w:sz w:val="18"/>
        </w:rPr>
        <w:t>da</w:t>
      </w:r>
      <w:r>
        <w:rPr>
          <w:rFonts w:ascii="Times New Roman" w:eastAsia="Times New Roman"/>
          <w:spacing w:val="2"/>
          <w:w w:val="101"/>
          <w:sz w:val="18"/>
        </w:rPr>
        <w:t>t</w:t>
      </w:r>
      <w:r>
        <w:rPr>
          <w:rFonts w:ascii="Times New Roman" w:eastAsia="Times New Roman"/>
          <w:w w:val="101"/>
          <w:sz w:val="18"/>
        </w:rPr>
        <w:t>a</w:t>
      </w:r>
      <w:r>
        <w:rPr>
          <w:rFonts w:ascii="Times New Roman" w:eastAsia="Times New Roman"/>
          <w:spacing w:val="3"/>
          <w:sz w:val="18"/>
        </w:rPr>
        <w:t xml:space="preserve"> </w:t>
      </w:r>
      <w:r>
        <w:rPr>
          <w:rFonts w:ascii="Times New Roman" w:eastAsia="Times New Roman"/>
          <w:spacing w:val="-3"/>
          <w:w w:val="101"/>
          <w:sz w:val="18"/>
        </w:rPr>
        <w:t>m</w:t>
      </w:r>
      <w:r>
        <w:rPr>
          <w:rFonts w:ascii="Times New Roman" w:eastAsia="Times New Roman"/>
          <w:w w:val="101"/>
          <w:sz w:val="18"/>
        </w:rPr>
        <w:t>e</w:t>
      </w:r>
      <w:r>
        <w:rPr>
          <w:rFonts w:ascii="Times New Roman" w:eastAsia="Times New Roman"/>
          <w:spacing w:val="-3"/>
          <w:w w:val="101"/>
          <w:sz w:val="18"/>
        </w:rPr>
        <w:t>m</w:t>
      </w:r>
      <w:r>
        <w:rPr>
          <w:rFonts w:ascii="Times New Roman" w:eastAsia="Times New Roman"/>
          <w:w w:val="101"/>
          <w:sz w:val="18"/>
        </w:rPr>
        <w:t>be</w:t>
      </w:r>
      <w:r>
        <w:rPr>
          <w:rFonts w:ascii="Times New Roman" w:eastAsia="Times New Roman"/>
          <w:spacing w:val="-8"/>
          <w:w w:val="101"/>
          <w:sz w:val="18"/>
        </w:rPr>
        <w:t>r</w:t>
      </w:r>
      <w:r>
        <w:rPr>
          <w:rFonts w:hint="eastAsia" w:ascii="宋体" w:eastAsia="宋体"/>
          <w:spacing w:val="-174"/>
          <w:w w:val="101"/>
          <w:sz w:val="18"/>
        </w:rPr>
        <w:t>（</w:t>
      </w:r>
      <w:r>
        <w:rPr>
          <w:rFonts w:ascii="Times New Roman" w:eastAsia="Times New Roman"/>
          <w:w w:val="101"/>
          <w:sz w:val="18"/>
        </w:rPr>
        <w:t>s</w:t>
      </w:r>
      <w:r>
        <w:rPr>
          <w:rFonts w:ascii="Times New Roman" w:eastAsia="Times New Roman"/>
          <w:spacing w:val="6"/>
          <w:sz w:val="18"/>
        </w:rPr>
        <w:t xml:space="preserve">  </w:t>
      </w:r>
      <w:r>
        <w:rPr>
          <w:rFonts w:hint="eastAsia" w:ascii="宋体" w:eastAsia="宋体"/>
          <w:w w:val="101"/>
          <w:sz w:val="18"/>
        </w:rPr>
        <w:t>例如上面的</w:t>
      </w:r>
      <w:r>
        <w:rPr>
          <w:rFonts w:hint="eastAsia" w:ascii="宋体" w:eastAsia="宋体"/>
          <w:spacing w:val="1"/>
          <w:sz w:val="18"/>
        </w:rPr>
        <w:t xml:space="preserve"> </w:t>
      </w:r>
      <w:r>
        <w:rPr>
          <w:rFonts w:ascii="Times New Roman" w:eastAsia="Times New Roman"/>
          <w:i/>
          <w:w w:val="101"/>
          <w:sz w:val="18"/>
        </w:rPr>
        <w:t>_x</w:t>
      </w:r>
      <w:r>
        <w:rPr>
          <w:rFonts w:hint="eastAsia" w:ascii="宋体" w:eastAsia="宋体"/>
          <w:spacing w:val="-120"/>
          <w:w w:val="101"/>
          <w:sz w:val="18"/>
        </w:rPr>
        <w:t>）</w:t>
      </w:r>
      <w:r>
        <w:rPr>
          <w:rFonts w:hint="eastAsia" w:ascii="宋体" w:eastAsia="宋体"/>
          <w:spacing w:val="-15"/>
          <w:w w:val="101"/>
          <w:sz w:val="18"/>
        </w:rPr>
        <w:t>，一是</w:t>
      </w:r>
      <w:r>
        <w:rPr>
          <w:rFonts w:hint="eastAsia" w:ascii="宋体" w:eastAsia="宋体"/>
          <w:spacing w:val="1"/>
          <w:sz w:val="18"/>
        </w:rPr>
        <w:t xml:space="preserve"> </w:t>
      </w:r>
      <w:r>
        <w:rPr>
          <w:rFonts w:ascii="Times New Roman" w:eastAsia="Times New Roman"/>
          <w:spacing w:val="-3"/>
          <w:w w:val="101"/>
          <w:sz w:val="18"/>
        </w:rPr>
        <w:t>m</w:t>
      </w:r>
      <w:r>
        <w:rPr>
          <w:rFonts w:ascii="Times New Roman" w:eastAsia="Times New Roman"/>
          <w:w w:val="101"/>
          <w:sz w:val="18"/>
        </w:rPr>
        <w:t>e</w:t>
      </w:r>
      <w:r>
        <w:rPr>
          <w:rFonts w:ascii="Times New Roman" w:eastAsia="Times New Roman"/>
          <w:spacing w:val="-3"/>
          <w:w w:val="101"/>
          <w:sz w:val="18"/>
        </w:rPr>
        <w:t>m</w:t>
      </w:r>
      <w:r>
        <w:rPr>
          <w:rFonts w:ascii="Times New Roman" w:eastAsia="Times New Roman"/>
          <w:w w:val="101"/>
          <w:sz w:val="18"/>
        </w:rPr>
        <w:t>ber</w:t>
      </w:r>
      <w:r>
        <w:rPr>
          <w:rFonts w:ascii="Times New Roman" w:eastAsia="Times New Roman"/>
          <w:spacing w:val="4"/>
          <w:sz w:val="18"/>
        </w:rPr>
        <w:t xml:space="preserve"> </w:t>
      </w:r>
      <w:r>
        <w:rPr>
          <w:rFonts w:ascii="Times New Roman" w:eastAsia="Times New Roman"/>
          <w:spacing w:val="-4"/>
          <w:w w:val="101"/>
          <w:sz w:val="18"/>
        </w:rPr>
        <w:t>f</w:t>
      </w:r>
      <w:r>
        <w:rPr>
          <w:rFonts w:ascii="Times New Roman" w:eastAsia="Times New Roman"/>
          <w:w w:val="101"/>
          <w:sz w:val="18"/>
        </w:rPr>
        <w:t>un</w:t>
      </w:r>
      <w:r>
        <w:rPr>
          <w:rFonts w:ascii="Times New Roman" w:eastAsia="Times New Roman"/>
          <w:spacing w:val="-5"/>
          <w:w w:val="101"/>
          <w:sz w:val="18"/>
        </w:rPr>
        <w:t>c</w:t>
      </w:r>
      <w:r>
        <w:rPr>
          <w:rFonts w:ascii="Times New Roman" w:eastAsia="Times New Roman"/>
          <w:spacing w:val="2"/>
          <w:w w:val="101"/>
          <w:sz w:val="18"/>
        </w:rPr>
        <w:t>ti</w:t>
      </w:r>
      <w:r>
        <w:rPr>
          <w:rFonts w:ascii="Times New Roman" w:eastAsia="Times New Roman"/>
          <w:spacing w:val="-5"/>
          <w:w w:val="101"/>
          <w:sz w:val="18"/>
        </w:rPr>
        <w:t>o</w:t>
      </w:r>
      <w:r>
        <w:rPr>
          <w:rFonts w:ascii="Times New Roman" w:eastAsia="Times New Roman"/>
          <w:w w:val="101"/>
          <w:sz w:val="18"/>
        </w:rPr>
        <w:t>ns</w:t>
      </w:r>
    </w:p>
    <w:p>
      <w:pPr>
        <w:spacing w:before="130"/>
        <w:ind w:left="2627" w:right="0" w:firstLine="0"/>
        <w:jc w:val="both"/>
        <w:rPr>
          <w:rFonts w:hint="eastAsia" w:ascii="宋体" w:eastAsia="宋体"/>
          <w:sz w:val="18"/>
        </w:rPr>
      </w:pPr>
      <w:r>
        <w:rPr>
          <w:rFonts w:hint="eastAsia" w:ascii="宋体" w:eastAsia="宋体"/>
          <w:sz w:val="18"/>
        </w:rPr>
        <w:t>（</w:t>
      </w:r>
      <w:r>
        <w:rPr>
          <w:rFonts w:hint="eastAsia" w:ascii="宋体" w:eastAsia="宋体"/>
          <w:spacing w:val="1"/>
          <w:sz w:val="18"/>
        </w:rPr>
        <w:t xml:space="preserve">例如上述的 </w:t>
      </w:r>
      <w:r>
        <w:rPr>
          <w:rFonts w:ascii="Times New Roman" w:eastAsia="Times New Roman"/>
          <w:i/>
          <w:sz w:val="18"/>
        </w:rPr>
        <w:t>CPoint</w:t>
      </w:r>
      <w:r>
        <w:rPr>
          <w:rFonts w:ascii="Times New Roman" w:eastAsia="Times New Roman"/>
          <w:i/>
          <w:spacing w:val="2"/>
          <w:sz w:val="18"/>
        </w:rPr>
        <w:t xml:space="preserve">() </w:t>
      </w:r>
      <w:r>
        <w:rPr>
          <w:rFonts w:hint="eastAsia" w:ascii="宋体" w:eastAsia="宋体"/>
          <w:spacing w:val="1"/>
          <w:sz w:val="18"/>
        </w:rPr>
        <w:t xml:space="preserve">以及两个 </w:t>
      </w:r>
      <w:r>
        <w:rPr>
          <w:rFonts w:ascii="Times New Roman" w:eastAsia="Times New Roman"/>
          <w:i/>
          <w:sz w:val="18"/>
        </w:rPr>
        <w:t>x()</w:t>
      </w:r>
      <w:r>
        <w:rPr>
          <w:rFonts w:hint="eastAsia" w:ascii="宋体" w:eastAsia="宋体"/>
          <w:sz w:val="18"/>
        </w:rPr>
        <w:t>）。</w:t>
      </w:r>
    </w:p>
    <w:p>
      <w:pPr>
        <w:pStyle w:val="11"/>
        <w:spacing w:before="10"/>
        <w:rPr>
          <w:rFonts w:ascii="宋体"/>
          <w:sz w:val="28"/>
        </w:rPr>
      </w:pPr>
    </w:p>
    <w:p>
      <w:pPr>
        <w:spacing w:before="0" w:line="374" w:lineRule="auto"/>
        <w:ind w:left="2627" w:right="1155" w:firstLine="0"/>
        <w:jc w:val="both"/>
        <w:rPr>
          <w:rFonts w:hint="eastAsia" w:ascii="宋体" w:eastAsia="宋体"/>
          <w:sz w:val="18"/>
        </w:rPr>
      </w:pPr>
      <w:r>
        <w:rPr>
          <w:rFonts w:hint="eastAsia" w:ascii="宋体" w:eastAsia="宋体"/>
          <w:spacing w:val="2"/>
          <w:sz w:val="18"/>
        </w:rPr>
        <w:t xml:space="preserve">上例的三个 </w:t>
      </w:r>
      <w:r>
        <w:rPr>
          <w:rFonts w:ascii="Times New Roman" w:eastAsia="Times New Roman"/>
          <w:sz w:val="18"/>
        </w:rPr>
        <w:t>member</w:t>
      </w:r>
      <w:r>
        <w:rPr>
          <w:rFonts w:ascii="Times New Roman" w:eastAsia="Times New Roman"/>
          <w:spacing w:val="11"/>
          <w:sz w:val="18"/>
        </w:rPr>
        <w:t xml:space="preserve"> </w:t>
      </w:r>
      <w:r>
        <w:rPr>
          <w:rFonts w:ascii="Times New Roman" w:eastAsia="Times New Roman"/>
          <w:sz w:val="18"/>
        </w:rPr>
        <w:t>functions</w:t>
      </w:r>
      <w:r>
        <w:rPr>
          <w:rFonts w:ascii="Times New Roman" w:eastAsia="Times New Roman"/>
          <w:spacing w:val="10"/>
          <w:sz w:val="18"/>
        </w:rPr>
        <w:t xml:space="preserve"> </w:t>
      </w:r>
      <w:r>
        <w:rPr>
          <w:rFonts w:hint="eastAsia" w:ascii="宋体" w:eastAsia="宋体"/>
          <w:spacing w:val="2"/>
          <w:sz w:val="18"/>
        </w:rPr>
        <w:t xml:space="preserve">都直接在 </w:t>
      </w:r>
      <w:r>
        <w:rPr>
          <w:rFonts w:ascii="Times New Roman" w:eastAsia="Times New Roman"/>
          <w:sz w:val="18"/>
        </w:rPr>
        <w:t>class</w:t>
      </w:r>
      <w:r>
        <w:rPr>
          <w:rFonts w:ascii="Times New Roman" w:eastAsia="Times New Roman"/>
          <w:spacing w:val="15"/>
          <w:sz w:val="18"/>
        </w:rPr>
        <w:t xml:space="preserve"> </w:t>
      </w:r>
      <w:r>
        <w:rPr>
          <w:rFonts w:hint="eastAsia" w:ascii="宋体" w:eastAsia="宋体"/>
          <w:sz w:val="18"/>
        </w:rPr>
        <w:t>中完成了实作内容，并因此自动成</w:t>
      </w:r>
      <w:r>
        <w:rPr>
          <w:rFonts w:hint="eastAsia" w:ascii="宋体" w:eastAsia="宋体"/>
          <w:spacing w:val="5"/>
          <w:sz w:val="18"/>
        </w:rPr>
        <w:t xml:space="preserve">为一个 </w:t>
      </w:r>
      <w:r>
        <w:rPr>
          <w:rFonts w:ascii="Times New Roman" w:eastAsia="Times New Roman"/>
          <w:sz w:val="18"/>
        </w:rPr>
        <w:t>inline</w:t>
      </w:r>
      <w:r>
        <w:rPr>
          <w:rFonts w:ascii="Times New Roman" w:eastAsia="Times New Roman"/>
          <w:spacing w:val="26"/>
          <w:sz w:val="18"/>
        </w:rPr>
        <w:t xml:space="preserve"> </w:t>
      </w:r>
      <w:r>
        <w:rPr>
          <w:rFonts w:hint="eastAsia" w:ascii="宋体" w:eastAsia="宋体"/>
          <w:sz w:val="18"/>
        </w:rPr>
        <w:t>函式（</w:t>
      </w:r>
      <w:r>
        <w:rPr>
          <w:rFonts w:ascii="Times New Roman" w:eastAsia="Times New Roman"/>
          <w:sz w:val="18"/>
        </w:rPr>
        <w:t>inline</w:t>
      </w:r>
      <w:r>
        <w:rPr>
          <w:rFonts w:ascii="Times New Roman" w:eastAsia="Times New Roman"/>
          <w:spacing w:val="26"/>
          <w:sz w:val="18"/>
        </w:rPr>
        <w:t xml:space="preserve"> </w:t>
      </w:r>
      <w:r>
        <w:rPr>
          <w:rFonts w:hint="eastAsia" w:ascii="宋体" w:eastAsia="宋体"/>
          <w:sz w:val="18"/>
        </w:rPr>
        <w:t>函式将在稍后提及）。通常函式实作码极简易者，我</w:t>
      </w:r>
      <w:r>
        <w:rPr>
          <w:rFonts w:hint="eastAsia" w:ascii="宋体" w:eastAsia="宋体"/>
          <w:spacing w:val="1"/>
          <w:sz w:val="18"/>
        </w:rPr>
        <w:t xml:space="preserve">们才会这么做。如果函式比较复杂，我们会在 </w:t>
      </w:r>
      <w:r>
        <w:rPr>
          <w:rFonts w:ascii="Times New Roman" w:eastAsia="Times New Roman"/>
          <w:sz w:val="18"/>
        </w:rPr>
        <w:t>class</w:t>
      </w:r>
      <w:r>
        <w:rPr>
          <w:rFonts w:ascii="Times New Roman" w:eastAsia="Times New Roman"/>
          <w:spacing w:val="37"/>
          <w:sz w:val="18"/>
        </w:rPr>
        <w:t xml:space="preserve"> </w:t>
      </w:r>
      <w:r>
        <w:rPr>
          <w:rFonts w:ascii="Times New Roman" w:eastAsia="Times New Roman"/>
          <w:sz w:val="18"/>
        </w:rPr>
        <w:t>declaration</w:t>
      </w:r>
      <w:r>
        <w:rPr>
          <w:rFonts w:ascii="Times New Roman" w:eastAsia="Times New Roman"/>
          <w:spacing w:val="30"/>
          <w:sz w:val="18"/>
        </w:rPr>
        <w:t xml:space="preserve"> </w:t>
      </w:r>
      <w:r>
        <w:rPr>
          <w:rFonts w:hint="eastAsia" w:ascii="宋体" w:eastAsia="宋体"/>
          <w:spacing w:val="8"/>
          <w:sz w:val="18"/>
        </w:rPr>
        <w:t xml:space="preserve">中完成 </w:t>
      </w:r>
      <w:r>
        <w:rPr>
          <w:rFonts w:ascii="Times New Roman" w:eastAsia="Times New Roman"/>
          <w:sz w:val="18"/>
        </w:rPr>
        <w:t>member</w:t>
      </w:r>
      <w:r>
        <w:rPr>
          <w:rFonts w:ascii="Times New Roman" w:eastAsia="Times New Roman"/>
          <w:spacing w:val="-43"/>
          <w:sz w:val="18"/>
        </w:rPr>
        <w:t xml:space="preserve"> </w:t>
      </w:r>
      <w:r>
        <w:rPr>
          <w:rFonts w:ascii="Times New Roman" w:eastAsia="Times New Roman"/>
          <w:sz w:val="18"/>
        </w:rPr>
        <w:t>functions</w:t>
      </w:r>
      <w:r>
        <w:rPr>
          <w:rFonts w:ascii="Times New Roman" w:eastAsia="Times New Roman"/>
          <w:spacing w:val="13"/>
          <w:sz w:val="18"/>
        </w:rPr>
        <w:t xml:space="preserve"> </w:t>
      </w:r>
      <w:r>
        <w:rPr>
          <w:rFonts w:hint="eastAsia" w:ascii="宋体" w:eastAsia="宋体"/>
          <w:spacing w:val="1"/>
          <w:sz w:val="18"/>
        </w:rPr>
        <w:t xml:space="preserve">的宣告，并在 </w:t>
      </w:r>
      <w:r>
        <w:rPr>
          <w:rFonts w:ascii="Times New Roman" w:eastAsia="Times New Roman"/>
          <w:sz w:val="18"/>
        </w:rPr>
        <w:t>.CPP</w:t>
      </w:r>
      <w:r>
        <w:rPr>
          <w:rFonts w:ascii="Times New Roman" w:eastAsia="Times New Roman"/>
          <w:spacing w:val="10"/>
          <w:sz w:val="18"/>
        </w:rPr>
        <w:t xml:space="preserve"> </w:t>
      </w:r>
      <w:r>
        <w:rPr>
          <w:rFonts w:hint="eastAsia" w:ascii="宋体" w:eastAsia="宋体"/>
          <w:sz w:val="18"/>
        </w:rPr>
        <w:t>档完成其实作部份（</w:t>
      </w:r>
      <w:r>
        <w:rPr>
          <w:rFonts w:ascii="Times New Roman" w:eastAsia="Times New Roman"/>
          <w:sz w:val="18"/>
        </w:rPr>
        <w:t>implementation</w:t>
      </w:r>
      <w:r>
        <w:rPr>
          <w:rFonts w:hint="eastAsia" w:ascii="宋体" w:eastAsia="宋体"/>
          <w:sz w:val="18"/>
        </w:rPr>
        <w:t>），例如：</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1"/>
        <w:rPr>
          <w:rFonts w:ascii="宋体"/>
          <w:sz w:val="15"/>
        </w:rPr>
      </w:pPr>
    </w:p>
    <w:p>
      <w:pPr>
        <w:pStyle w:val="5"/>
        <w:spacing w:before="96"/>
        <w:ind w:left="0" w:right="611"/>
        <w:jc w:val="right"/>
      </w:pPr>
      <w:r>
        <w:rPr>
          <w:w w:val="100"/>
        </w:rPr>
        <w:t>5</w:t>
      </w:r>
    </w:p>
    <w:p>
      <w:pPr>
        <w:spacing w:after="0"/>
        <w:jc w:val="right"/>
        <w:sectPr>
          <w:type w:val="continuous"/>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085" o:spid="_x0000_s1085" o:spt="1" style="position:absolute;left:0pt;margin-left:131.9pt;margin-top:18.85pt;height:0.7pt;width:323pt;mso-position-horizontal-relative:page;mso-wrap-distance-bottom:0pt;mso-wrap-distance-top:0pt;z-index:-251392000;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spacing w:before="4"/>
        <w:rPr>
          <w:rFonts w:ascii="宋体"/>
          <w:sz w:val="20"/>
        </w:rPr>
      </w:pPr>
    </w:p>
    <w:p>
      <w:pPr>
        <w:spacing w:after="0"/>
        <w:rPr>
          <w:rFonts w:ascii="宋体"/>
          <w:sz w:val="20"/>
        </w:rPr>
        <w:sectPr>
          <w:pgSz w:w="10320" w:h="13220"/>
          <w:pgMar w:top="580" w:right="80" w:bottom="280" w:left="40" w:header="720" w:footer="720" w:gutter="0"/>
          <w:cols w:space="720" w:num="1"/>
        </w:sectPr>
      </w:pPr>
    </w:p>
    <w:p>
      <w:pPr>
        <w:pStyle w:val="11"/>
        <w:rPr>
          <w:rFonts w:ascii="宋体"/>
          <w:sz w:val="22"/>
        </w:rPr>
      </w:pPr>
    </w:p>
    <w:p>
      <w:pPr>
        <w:pStyle w:val="11"/>
        <w:rPr>
          <w:rFonts w:ascii="宋体"/>
          <w:sz w:val="22"/>
        </w:rPr>
      </w:pPr>
    </w:p>
    <w:p>
      <w:pPr>
        <w:pStyle w:val="11"/>
        <w:rPr>
          <w:rFonts w:ascii="宋体"/>
          <w:sz w:val="22"/>
        </w:rPr>
      </w:pPr>
    </w:p>
    <w:p>
      <w:pPr>
        <w:pStyle w:val="11"/>
        <w:spacing w:before="7"/>
        <w:rPr>
          <w:rFonts w:ascii="宋体"/>
          <w:sz w:val="19"/>
        </w:rPr>
      </w:pPr>
    </w:p>
    <w:p>
      <w:pPr>
        <w:pStyle w:val="6"/>
        <w:spacing w:line="249" w:lineRule="auto"/>
        <w:ind w:left="1326" w:right="70" w:firstLine="259"/>
      </w:pPr>
      <w:r>
        <w:t>class</w:t>
      </w:r>
      <w:r>
        <w:rPr>
          <w:spacing w:val="1"/>
        </w:rPr>
        <w:t xml:space="preserve"> </w:t>
      </w:r>
      <w:r>
        <w:t>declaration</w:t>
      </w:r>
    </w:p>
    <w:p>
      <w:pPr>
        <w:pStyle w:val="11"/>
        <w:rPr>
          <w:rFonts w:ascii="Times New Roman"/>
          <w:sz w:val="22"/>
        </w:rPr>
      </w:pPr>
    </w:p>
    <w:p>
      <w:pPr>
        <w:pStyle w:val="11"/>
        <w:rPr>
          <w:rFonts w:ascii="Times New Roman"/>
          <w:sz w:val="22"/>
        </w:rPr>
      </w:pPr>
    </w:p>
    <w:p>
      <w:pPr>
        <w:pStyle w:val="11"/>
        <w:rPr>
          <w:rFonts w:ascii="Times New Roman"/>
          <w:sz w:val="22"/>
        </w:rPr>
      </w:pPr>
    </w:p>
    <w:p>
      <w:pPr>
        <w:pStyle w:val="11"/>
        <w:rPr>
          <w:rFonts w:ascii="Times New Roman"/>
          <w:sz w:val="22"/>
        </w:rPr>
      </w:pPr>
    </w:p>
    <w:p>
      <w:pPr>
        <w:pStyle w:val="11"/>
        <w:spacing w:before="11"/>
        <w:rPr>
          <w:rFonts w:ascii="Times New Roman"/>
          <w:sz w:val="26"/>
        </w:rPr>
      </w:pPr>
    </w:p>
    <w:p>
      <w:pPr>
        <w:spacing w:before="0" w:line="249" w:lineRule="auto"/>
        <w:ind w:left="711" w:right="-4" w:firstLine="600"/>
        <w:jc w:val="left"/>
        <w:rPr>
          <w:rFonts w:ascii="Times New Roman"/>
          <w:sz w:val="20"/>
        </w:rPr>
      </w:pPr>
      <w:r>
        <w:rPr>
          <w:rFonts w:ascii="Times New Roman"/>
          <w:sz w:val="20"/>
        </w:rPr>
        <w:t>class</w:t>
      </w:r>
      <w:r>
        <w:rPr>
          <w:rFonts w:ascii="Times New Roman"/>
          <w:spacing w:val="1"/>
          <w:sz w:val="20"/>
        </w:rPr>
        <w:t xml:space="preserve"> </w:t>
      </w:r>
      <w:r>
        <w:rPr>
          <w:rFonts w:ascii="Times New Roman"/>
          <w:sz w:val="20"/>
        </w:rPr>
        <w:t>(member</w:t>
      </w:r>
      <w:r>
        <w:rPr>
          <w:rFonts w:ascii="Times New Roman"/>
          <w:spacing w:val="-5"/>
          <w:sz w:val="20"/>
        </w:rPr>
        <w:t xml:space="preserve"> </w:t>
      </w:r>
      <w:r>
        <w:rPr>
          <w:rFonts w:ascii="Times New Roman"/>
          <w:sz w:val="20"/>
        </w:rPr>
        <w:t>functions)</w:t>
      </w:r>
    </w:p>
    <w:p>
      <w:pPr>
        <w:pStyle w:val="6"/>
        <w:spacing w:before="2"/>
        <w:ind w:left="870"/>
      </w:pPr>
      <w:r>
        <w:t>implementation</w:t>
      </w:r>
    </w:p>
    <w:p>
      <w:pPr>
        <w:pStyle w:val="11"/>
        <w:spacing w:before="99"/>
        <w:ind w:left="565"/>
      </w:pPr>
      <w:r>
        <w:br w:type="column"/>
      </w:r>
      <w:r>
        <w:t>//</w:t>
      </w:r>
      <w:r>
        <w:rPr>
          <w:spacing w:val="-6"/>
        </w:rPr>
        <w:t xml:space="preserve"> </w:t>
      </w:r>
      <w:r>
        <w:t>in</w:t>
      </w:r>
      <w:r>
        <w:rPr>
          <w:spacing w:val="-5"/>
        </w:rPr>
        <w:t xml:space="preserve"> </w:t>
      </w:r>
      <w:r>
        <w:t>hello.h</w:t>
      </w:r>
    </w:p>
    <w:p>
      <w:pPr>
        <w:pStyle w:val="11"/>
        <w:spacing w:before="39" w:line="292" w:lineRule="auto"/>
        <w:ind w:left="565" w:right="4857"/>
      </w:pPr>
      <w:r>
        <w:pict>
          <v:group id="_x0000_s1086" o:spid="_x0000_s1086" o:spt="203" style="position:absolute;left:0pt;margin-left:133.2pt;margin-top:4.4pt;height:103.95pt;width:10.35pt;mso-position-horizontal-relative:page;z-index:251667456;mso-width-relative:page;mso-height-relative:page;" coordorigin="2665,88" coordsize="207,2079">
            <o:lock v:ext="edit"/>
            <v:shape id="_x0000_s1087" o:spid="_x0000_s1087" style="position:absolute;left:2767;top:1300;height:864;width:101;" filled="f" stroked="t" coordorigin="2768,1300" coordsize="101,864" path="m2869,2164l2829,2151,2797,2114,2776,2059,2768,1991m2768,1300l2768,1991e">
              <v:path arrowok="t"/>
              <v:fill on="f" focussize="0,0"/>
              <v:stroke weight="0.24pt" color="#000000"/>
              <v:imagedata o:title=""/>
              <o:lock v:ext="edit"/>
            </v:shape>
            <v:shape id="_x0000_s1088" o:spid="_x0000_s1088" o:spt="75" type="#_x0000_t75" style="position:absolute;left:2664;top:952;height:351;width:106;" filled="f" stroked="f" coordsize="21600,21600">
              <v:path/>
              <v:fill on="f" focussize="0,0"/>
              <v:stroke on="f"/>
              <v:imagedata r:id="rId10" o:title=""/>
              <o:lock v:ext="edit" aspectratio="t"/>
            </v:shape>
            <v:shape id="_x0000_s1089" o:spid="_x0000_s1089" style="position:absolute;left:2767;top:90;height:864;width:101;" filled="f" stroked="t" coordorigin="2768,91" coordsize="101,864" path="m2768,263l2768,955m2869,91l2829,104,2797,141,2776,196,2768,263e">
              <v:path arrowok="t"/>
              <v:fill on="f" focussize="0,0"/>
              <v:stroke weight="0.24pt" color="#000000"/>
              <v:imagedata o:title=""/>
              <o:lock v:ext="edit"/>
            </v:shape>
          </v:group>
        </w:pict>
      </w:r>
      <w:r>
        <w:t>#0001</w:t>
      </w:r>
      <w:r>
        <w:rPr>
          <w:spacing w:val="60"/>
        </w:rPr>
        <w:t xml:space="preserve"> </w:t>
      </w:r>
      <w:r>
        <w:t>class</w:t>
      </w:r>
      <w:r>
        <w:rPr>
          <w:spacing w:val="-4"/>
        </w:rPr>
        <w:t xml:space="preserve"> </w:t>
      </w:r>
      <w:r>
        <w:t>CPoint</w:t>
      </w:r>
      <w:r>
        <w:rPr>
          <w:spacing w:val="-4"/>
        </w:rPr>
        <w:t xml:space="preserve"> </w:t>
      </w:r>
      <w:r>
        <w:t>{</w:t>
      </w:r>
      <w:r>
        <w:rPr>
          <w:spacing w:val="-93"/>
        </w:rPr>
        <w:t xml:space="preserve"> </w:t>
      </w:r>
      <w:r>
        <w:t>#0002</w:t>
      </w:r>
      <w:r>
        <w:rPr>
          <w:spacing w:val="65"/>
        </w:rPr>
        <w:t xml:space="preserve"> </w:t>
      </w:r>
      <w:r>
        <w:t>public:</w:t>
      </w:r>
    </w:p>
    <w:p>
      <w:pPr>
        <w:pStyle w:val="11"/>
        <w:tabs>
          <w:tab w:val="left" w:pos="1453"/>
        </w:tabs>
        <w:spacing w:line="292" w:lineRule="auto"/>
        <w:ind w:left="570" w:right="2841" w:hanging="5"/>
      </w:pPr>
      <w:r>
        <w:pict>
          <v:group id="_x0000_s1090" o:spid="_x0000_s1090" o:spt="203" style="position:absolute;left:0pt;margin-left:146.3pt;margin-top:19.85pt;height:22.1pt;width:308.9pt;mso-position-horizontal-relative:page;z-index:-251494400;mso-width-relative:page;mso-height-relative:page;" coordorigin="2926,397" coordsize="6178,442">
            <o:lock v:ext="edit"/>
            <v:shape id="_x0000_s1091" o:spid="_x0000_s1091" style="position:absolute;left:2926;top:397;height:442;width:6178;" fillcolor="#E4E4E4" filled="t" stroked="f" coordorigin="2926,397" coordsize="6178,442" path="m9104,618l2926,618,2926,839,9104,839,9104,618xm9104,397l2926,397,2926,618,9104,618,9104,397xe">
              <v:path arrowok="t"/>
              <v:fill on="t" focussize="0,0"/>
              <v:stroke on="f"/>
              <v:imagedata o:title=""/>
              <o:lock v:ext="edit"/>
            </v:shape>
            <v:shape id="_x0000_s1092" o:spid="_x0000_s1092" o:spt="202" type="#_x0000_t202" style="position:absolute;left:2955;top:428;height:401;width:499;" filled="f" stroked="f" coordsize="21600,21600">
              <v:path/>
              <v:fill on="f" focussize="0,0"/>
              <v:stroke on="f" joinstyle="miter"/>
              <v:imagedata o:title=""/>
              <o:lock v:ext="edit"/>
              <v:textbox inset="0mm,0mm,0mm,0mm">
                <w:txbxContent>
                  <w:p>
                    <w:pPr>
                      <w:spacing w:before="0" w:line="180" w:lineRule="exact"/>
                      <w:ind w:left="0" w:right="0" w:firstLine="0"/>
                      <w:jc w:val="left"/>
                      <w:rPr>
                        <w:sz w:val="16"/>
                      </w:rPr>
                    </w:pPr>
                    <w:r>
                      <w:rPr>
                        <w:sz w:val="16"/>
                      </w:rPr>
                      <w:t>#0005</w:t>
                    </w:r>
                  </w:p>
                  <w:p>
                    <w:pPr>
                      <w:spacing w:before="39" w:line="181" w:lineRule="exact"/>
                      <w:ind w:left="0" w:right="0" w:firstLine="0"/>
                      <w:jc w:val="left"/>
                      <w:rPr>
                        <w:sz w:val="16"/>
                      </w:rPr>
                    </w:pPr>
                    <w:r>
                      <w:rPr>
                        <w:sz w:val="16"/>
                      </w:rPr>
                      <w:t>#0006</w:t>
                    </w:r>
                  </w:p>
                </w:txbxContent>
              </v:textbox>
            </v:shape>
            <v:shape id="_x0000_s1093" o:spid="_x0000_s1093" o:spt="202" type="#_x0000_t202" style="position:absolute;left:3843;top:428;height:180;width:979;" filled="f" stroked="f" coordsize="21600,21600">
              <v:path/>
              <v:fill on="f" focussize="0,0"/>
              <v:stroke on="f" joinstyle="miter"/>
              <v:imagedata o:title=""/>
              <o:lock v:ext="edit"/>
              <v:textbox inset="0mm,0mm,0mm,0mm">
                <w:txbxContent>
                  <w:p>
                    <w:pPr>
                      <w:spacing w:before="0" w:line="179" w:lineRule="exact"/>
                      <w:ind w:left="0" w:right="0" w:firstLine="0"/>
                      <w:jc w:val="left"/>
                      <w:rPr>
                        <w:sz w:val="16"/>
                      </w:rPr>
                    </w:pPr>
                    <w:r>
                      <w:rPr>
                        <w:sz w:val="16"/>
                      </w:rPr>
                      <w:t>float</w:t>
                    </w:r>
                    <w:r>
                      <w:rPr>
                        <w:spacing w:val="-7"/>
                        <w:sz w:val="16"/>
                      </w:rPr>
                      <w:t xml:space="preserve"> </w:t>
                    </w:r>
                    <w:r>
                      <w:rPr>
                        <w:sz w:val="16"/>
                      </w:rPr>
                      <w:t>x();</w:t>
                    </w:r>
                  </w:p>
                </w:txbxContent>
              </v:textbox>
            </v:shape>
            <v:shape id="_x0000_s1094" o:spid="_x0000_s1094" o:spt="202" type="#_x0000_t202" style="position:absolute;left:6031;top:428;height:180;width:2708;" filled="f" stroked="f" coordsize="21600,21600">
              <v:path/>
              <v:fill on="f" focussize="0,0"/>
              <v:stroke on="f" joinstyle="miter"/>
              <v:imagedata o:title=""/>
              <o:lock v:ext="edit"/>
              <v:textbox inset="0mm,0mm,0mm,0mm">
                <w:txbxContent>
                  <w:p>
                    <w:pPr>
                      <w:spacing w:before="0" w:line="179" w:lineRule="exact"/>
                      <w:ind w:left="0" w:right="0" w:firstLine="0"/>
                      <w:jc w:val="left"/>
                      <w:rPr>
                        <w:rFonts w:hint="eastAsia" w:ascii="宋体" w:eastAsia="宋体"/>
                        <w:sz w:val="16"/>
                      </w:rPr>
                    </w:pPr>
                    <w:r>
                      <w:rPr>
                        <w:spacing w:val="-6"/>
                        <w:sz w:val="16"/>
                      </w:rPr>
                      <w:t xml:space="preserve">// </w:t>
                    </w:r>
                    <w:r>
                      <w:rPr>
                        <w:rFonts w:hint="eastAsia" w:ascii="宋体" w:eastAsia="宋体"/>
                        <w:spacing w:val="1"/>
                        <w:sz w:val="16"/>
                      </w:rPr>
                      <w:t xml:space="preserve">只是 </w:t>
                    </w:r>
                    <w:r>
                      <w:rPr>
                        <w:sz w:val="16"/>
                      </w:rPr>
                      <w:t>member</w:t>
                    </w:r>
                    <w:r>
                      <w:rPr>
                        <w:spacing w:val="-3"/>
                        <w:sz w:val="16"/>
                      </w:rPr>
                      <w:t xml:space="preserve"> </w:t>
                    </w:r>
                    <w:r>
                      <w:rPr>
                        <w:sz w:val="16"/>
                      </w:rPr>
                      <w:t>function</w:t>
                    </w:r>
                    <w:r>
                      <w:rPr>
                        <w:spacing w:val="-16"/>
                        <w:sz w:val="16"/>
                      </w:rPr>
                      <w:t xml:space="preserve"> </w:t>
                    </w:r>
                    <w:r>
                      <w:rPr>
                        <w:rFonts w:hint="eastAsia" w:ascii="宋体" w:eastAsia="宋体"/>
                        <w:sz w:val="16"/>
                      </w:rPr>
                      <w:t>的宣告</w:t>
                    </w:r>
                  </w:p>
                </w:txbxContent>
              </v:textbox>
            </v:shape>
            <v:shape id="_x0000_s1095" o:spid="_x0000_s1095" o:spt="202" type="#_x0000_t202" style="position:absolute;left:3843;top:649;height:180;width:4897;" filled="f" stroked="f" coordsize="21600,21600">
              <v:path/>
              <v:fill on="f" focussize="0,0"/>
              <v:stroke on="f" joinstyle="miter"/>
              <v:imagedata o:title=""/>
              <o:lock v:ext="edit"/>
              <v:textbox inset="0mm,0mm,0mm,0mm">
                <w:txbxContent>
                  <w:p>
                    <w:pPr>
                      <w:spacing w:before="0" w:line="179" w:lineRule="exact"/>
                      <w:ind w:left="0" w:right="0" w:firstLine="0"/>
                      <w:jc w:val="left"/>
                      <w:rPr>
                        <w:rFonts w:hint="eastAsia" w:ascii="宋体" w:eastAsia="宋体"/>
                        <w:sz w:val="16"/>
                      </w:rPr>
                    </w:pPr>
                    <w:r>
                      <w:rPr>
                        <w:sz w:val="16"/>
                      </w:rPr>
                      <w:t>void</w:t>
                    </w:r>
                    <w:r>
                      <w:rPr>
                        <w:spacing w:val="-3"/>
                        <w:sz w:val="16"/>
                      </w:rPr>
                      <w:t xml:space="preserve"> </w:t>
                    </w:r>
                    <w:r>
                      <w:rPr>
                        <w:sz w:val="16"/>
                      </w:rPr>
                      <w:t>x(</w:t>
                    </w:r>
                    <w:r>
                      <w:rPr>
                        <w:spacing w:val="-3"/>
                        <w:sz w:val="16"/>
                      </w:rPr>
                      <w:t xml:space="preserve"> </w:t>
                    </w:r>
                    <w:r>
                      <w:rPr>
                        <w:sz w:val="16"/>
                      </w:rPr>
                      <w:t>float</w:t>
                    </w:r>
                    <w:r>
                      <w:rPr>
                        <w:spacing w:val="-3"/>
                        <w:sz w:val="16"/>
                      </w:rPr>
                      <w:t xml:space="preserve"> </w:t>
                    </w:r>
                    <w:r>
                      <w:rPr>
                        <w:sz w:val="16"/>
                      </w:rPr>
                      <w:t>xval</w:t>
                    </w:r>
                    <w:r>
                      <w:rPr>
                        <w:spacing w:val="7"/>
                        <w:sz w:val="16"/>
                      </w:rPr>
                      <w:t xml:space="preserve"> ); // </w:t>
                    </w:r>
                    <w:r>
                      <w:rPr>
                        <w:rFonts w:hint="eastAsia" w:ascii="宋体" w:eastAsia="宋体"/>
                        <w:spacing w:val="1"/>
                        <w:sz w:val="16"/>
                      </w:rPr>
                      <w:t xml:space="preserve">只是 </w:t>
                    </w:r>
                    <w:r>
                      <w:rPr>
                        <w:sz w:val="16"/>
                      </w:rPr>
                      <w:t>member</w:t>
                    </w:r>
                    <w:r>
                      <w:rPr>
                        <w:spacing w:val="-3"/>
                        <w:sz w:val="16"/>
                      </w:rPr>
                      <w:t xml:space="preserve"> </w:t>
                    </w:r>
                    <w:r>
                      <w:rPr>
                        <w:sz w:val="16"/>
                      </w:rPr>
                      <w:t>function</w:t>
                    </w:r>
                    <w:r>
                      <w:rPr>
                        <w:spacing w:val="-16"/>
                        <w:sz w:val="16"/>
                      </w:rPr>
                      <w:t xml:space="preserve"> </w:t>
                    </w:r>
                    <w:r>
                      <w:rPr>
                        <w:rFonts w:hint="eastAsia" w:ascii="宋体" w:eastAsia="宋体"/>
                        <w:sz w:val="16"/>
                      </w:rPr>
                      <w:t>的宣告</w:t>
                    </w:r>
                  </w:p>
                </w:txbxContent>
              </v:textbox>
            </v:shape>
          </v:group>
        </w:pict>
      </w:r>
      <w:r>
        <w:t>#0003</w:t>
      </w:r>
      <w:r>
        <w:tab/>
      </w:r>
      <w:r>
        <w:t>CPoint( float x = 0.0 ) : _x( x ) { }</w:t>
      </w:r>
      <w:r>
        <w:rPr>
          <w:spacing w:val="-94"/>
        </w:rPr>
        <w:t xml:space="preserve"> </w:t>
      </w:r>
      <w:r>
        <w:t>#0004</w:t>
      </w:r>
    </w:p>
    <w:p>
      <w:pPr>
        <w:pStyle w:val="11"/>
        <w:rPr>
          <w:sz w:val="18"/>
        </w:rPr>
      </w:pPr>
    </w:p>
    <w:p>
      <w:pPr>
        <w:pStyle w:val="11"/>
        <w:spacing w:before="10"/>
        <w:rPr>
          <w:sz w:val="20"/>
        </w:rPr>
      </w:pPr>
    </w:p>
    <w:p>
      <w:pPr>
        <w:pStyle w:val="11"/>
        <w:tabs>
          <w:tab w:val="left" w:pos="1453"/>
        </w:tabs>
        <w:ind w:left="565"/>
      </w:pPr>
      <w:r>
        <w:t>#0007</w:t>
      </w:r>
      <w:r>
        <w:tab/>
      </w:r>
      <w:r>
        <w:t>//</w:t>
      </w:r>
      <w:r>
        <w:rPr>
          <w:spacing w:val="-4"/>
        </w:rPr>
        <w:t xml:space="preserve"> </w:t>
      </w:r>
      <w:r>
        <w:t>...</w:t>
      </w:r>
    </w:p>
    <w:p>
      <w:pPr>
        <w:pStyle w:val="11"/>
        <w:spacing w:before="40"/>
        <w:ind w:left="565"/>
      </w:pPr>
      <w:r>
        <w:t>#0008</w:t>
      </w:r>
      <w:r>
        <w:rPr>
          <w:spacing w:val="56"/>
        </w:rPr>
        <w:t xml:space="preserve"> </w:t>
      </w:r>
      <w:r>
        <w:t>protected:</w:t>
      </w:r>
    </w:p>
    <w:p>
      <w:pPr>
        <w:pStyle w:val="11"/>
        <w:tabs>
          <w:tab w:val="left" w:pos="1453"/>
        </w:tabs>
        <w:spacing w:before="39"/>
        <w:ind w:left="565"/>
      </w:pPr>
      <w:r>
        <w:t>#0009</w:t>
      </w:r>
      <w:r>
        <w:tab/>
      </w:r>
      <w:r>
        <w:t>float</w:t>
      </w:r>
      <w:r>
        <w:rPr>
          <w:spacing w:val="-6"/>
        </w:rPr>
        <w:t xml:space="preserve"> </w:t>
      </w:r>
      <w:r>
        <w:t>_x;</w:t>
      </w:r>
    </w:p>
    <w:p>
      <w:pPr>
        <w:pStyle w:val="11"/>
        <w:spacing w:before="40"/>
        <w:ind w:left="565"/>
      </w:pPr>
      <w:r>
        <w:pict>
          <v:group id="_x0000_s1096" o:spid="_x0000_s1096" o:spt="203" style="position:absolute;left:0pt;margin-left:133.2pt;margin-top:24.1pt;height:52.95pt;width:322pt;mso-position-horizontal-relative:page;z-index:251666432;mso-width-relative:page;mso-height-relative:page;" coordorigin="2665,483" coordsize="6440,1059">
            <o:lock v:ext="edit"/>
            <v:shape id="_x0000_s1097" o:spid="_x0000_s1097" style="position:absolute;left:2926;top:1099;height:442;width:6178;" fillcolor="#E4E4E4" filled="t" stroked="f" coordorigin="2926,1100" coordsize="6178,442" path="m9104,1320l2926,1320,2926,1541,9104,1541,9104,1320xm9104,1100l2926,1100,2926,1320,9104,1320,9104,1100xe">
              <v:path arrowok="t"/>
              <v:fill on="t" focussize="0,0"/>
              <v:stroke on="f"/>
              <v:imagedata o:title=""/>
              <o:lock v:ext="edit"/>
            </v:shape>
            <v:shape id="_x0000_s1098" o:spid="_x0000_s1098" style="position:absolute;left:2667;top:624;height:888;width:226;" filled="f" stroked="t" coordorigin="2667,624" coordsize="226,888" path="m2893,1512l2849,1506,2814,1490,2791,1466,2782,1436m2782,1143l2782,1436m2667,1066l2711,1072,2748,1088,2773,1113,2782,1143m2667,1066l2711,1060,2748,1044,2773,1021,2782,994m2782,701l2782,994m2893,624l2849,630,2814,647,2791,671,2782,701e">
              <v:path arrowok="t"/>
              <v:fill on="f" focussize="0,0"/>
              <v:stroke weight="0.24pt" color="#000000"/>
              <v:imagedata o:title=""/>
              <o:lock v:ext="edit"/>
            </v:shape>
            <v:shape id="_x0000_s1099" o:spid="_x0000_s1099" o:spt="202" type="#_x0000_t202" style="position:absolute;left:2955;top:1130;height:180;width:3734;" filled="f" stroked="f" coordsize="21600,21600">
              <v:path/>
              <v:fill on="f" focussize="0,0"/>
              <v:stroke on="f" joinstyle="miter"/>
              <v:imagedata o:title=""/>
              <o:lock v:ext="edit"/>
              <v:textbox inset="0mm,0mm,0mm,0mm">
                <w:txbxContent>
                  <w:p>
                    <w:pPr>
                      <w:spacing w:before="0" w:line="179" w:lineRule="exact"/>
                      <w:ind w:left="0" w:right="0" w:firstLine="0"/>
                      <w:jc w:val="left"/>
                      <w:rPr>
                        <w:sz w:val="16"/>
                      </w:rPr>
                    </w:pPr>
                    <w:r>
                      <w:rPr>
                        <w:sz w:val="16"/>
                      </w:rPr>
                      <w:t>#0003</w:t>
                    </w:r>
                    <w:r>
                      <w:rPr>
                        <w:spacing w:val="60"/>
                        <w:sz w:val="16"/>
                      </w:rPr>
                      <w:t xml:space="preserve"> </w:t>
                    </w:r>
                    <w:r>
                      <w:rPr>
                        <w:sz w:val="16"/>
                      </w:rPr>
                      <w:t>float</w:t>
                    </w:r>
                    <w:r>
                      <w:rPr>
                        <w:spacing w:val="-4"/>
                        <w:sz w:val="16"/>
                      </w:rPr>
                      <w:t xml:space="preserve"> </w:t>
                    </w:r>
                    <w:r>
                      <w:rPr>
                        <w:sz w:val="16"/>
                      </w:rPr>
                      <w:t>CPoint::x()</w:t>
                    </w:r>
                    <w:r>
                      <w:rPr>
                        <w:spacing w:val="-5"/>
                        <w:sz w:val="16"/>
                      </w:rPr>
                      <w:t xml:space="preserve"> </w:t>
                    </w:r>
                    <w:r>
                      <w:rPr>
                        <w:sz w:val="16"/>
                      </w:rPr>
                      <w:t>{</w:t>
                    </w:r>
                    <w:r>
                      <w:rPr>
                        <w:spacing w:val="-4"/>
                        <w:sz w:val="16"/>
                      </w:rPr>
                      <w:t xml:space="preserve"> </w:t>
                    </w:r>
                    <w:r>
                      <w:rPr>
                        <w:sz w:val="16"/>
                      </w:rPr>
                      <w:t>return</w:t>
                    </w:r>
                    <w:r>
                      <w:rPr>
                        <w:spacing w:val="-4"/>
                        <w:sz w:val="16"/>
                      </w:rPr>
                      <w:t xml:space="preserve"> </w:t>
                    </w:r>
                    <w:r>
                      <w:rPr>
                        <w:sz w:val="16"/>
                      </w:rPr>
                      <w:t>_x;</w:t>
                    </w:r>
                    <w:r>
                      <w:rPr>
                        <w:spacing w:val="-5"/>
                        <w:sz w:val="16"/>
                      </w:rPr>
                      <w:t xml:space="preserve"> </w:t>
                    </w:r>
                    <w:r>
                      <w:rPr>
                        <w:sz w:val="16"/>
                      </w:rPr>
                      <w:t>}</w:t>
                    </w:r>
                  </w:p>
                </w:txbxContent>
              </v:textbox>
            </v:shape>
            <v:shape id="_x0000_s1100" o:spid="_x0000_s1100" o:spt="202" type="#_x0000_t202" style="position:absolute;left:7951;top:1130;height:180;width:942;" filled="f" stroked="f" coordsize="21600,21600">
              <v:path/>
              <v:fill on="f" focussize="0,0"/>
              <v:stroke on="f" joinstyle="miter"/>
              <v:imagedata o:title=""/>
              <o:lock v:ext="edit"/>
              <v:textbox inset="0mm,0mm,0mm,0mm">
                <w:txbxContent>
                  <w:p>
                    <w:pPr>
                      <w:spacing w:before="0" w:line="179" w:lineRule="exact"/>
                      <w:ind w:left="0" w:right="0" w:firstLine="0"/>
                      <w:jc w:val="left"/>
                      <w:rPr>
                        <w:rFonts w:hint="eastAsia" w:ascii="宋体" w:eastAsia="宋体"/>
                        <w:sz w:val="16"/>
                      </w:rPr>
                    </w:pPr>
                    <w:r>
                      <w:rPr>
                        <w:spacing w:val="-4"/>
                        <w:sz w:val="16"/>
                      </w:rPr>
                      <w:t xml:space="preserve">// </w:t>
                    </w:r>
                    <w:r>
                      <w:rPr>
                        <w:rFonts w:hint="eastAsia" w:ascii="宋体" w:eastAsia="宋体"/>
                        <w:sz w:val="16"/>
                      </w:rPr>
                      <w:t>實作內容</w:t>
                    </w:r>
                  </w:p>
                </w:txbxContent>
              </v:textbox>
            </v:shape>
            <v:shape id="_x0000_s1101" o:spid="_x0000_s1101" o:spt="202" type="#_x0000_t202" style="position:absolute;left:2955;top:1351;height:180;width:5939;" filled="f" stroked="f" coordsize="21600,21600">
              <v:path/>
              <v:fill on="f" focussize="0,0"/>
              <v:stroke on="f" joinstyle="miter"/>
              <v:imagedata o:title=""/>
              <o:lock v:ext="edit"/>
              <v:textbox inset="0mm,0mm,0mm,0mm">
                <w:txbxContent>
                  <w:p>
                    <w:pPr>
                      <w:spacing w:before="0" w:line="179" w:lineRule="exact"/>
                      <w:ind w:left="0" w:right="0" w:firstLine="0"/>
                      <w:jc w:val="left"/>
                      <w:rPr>
                        <w:rFonts w:hint="eastAsia" w:ascii="宋体" w:eastAsia="宋体"/>
                        <w:sz w:val="16"/>
                      </w:rPr>
                    </w:pPr>
                    <w:r>
                      <w:rPr>
                        <w:sz w:val="16"/>
                      </w:rPr>
                      <w:t>#0004</w:t>
                    </w:r>
                    <w:r>
                      <w:rPr>
                        <w:spacing w:val="63"/>
                        <w:sz w:val="16"/>
                      </w:rPr>
                      <w:t xml:space="preserve"> </w:t>
                    </w:r>
                    <w:r>
                      <w:rPr>
                        <w:sz w:val="16"/>
                      </w:rPr>
                      <w:t>void</w:t>
                    </w:r>
                    <w:r>
                      <w:rPr>
                        <w:spacing w:val="64"/>
                        <w:sz w:val="16"/>
                      </w:rPr>
                      <w:t xml:space="preserve"> </w:t>
                    </w:r>
                    <w:r>
                      <w:rPr>
                        <w:sz w:val="16"/>
                      </w:rPr>
                      <w:t>CPoint::x(</w:t>
                    </w:r>
                    <w:r>
                      <w:rPr>
                        <w:spacing w:val="-2"/>
                        <w:sz w:val="16"/>
                      </w:rPr>
                      <w:t xml:space="preserve"> </w:t>
                    </w:r>
                    <w:r>
                      <w:rPr>
                        <w:sz w:val="16"/>
                      </w:rPr>
                      <w:t>float</w:t>
                    </w:r>
                    <w:r>
                      <w:rPr>
                        <w:spacing w:val="-2"/>
                        <w:sz w:val="16"/>
                      </w:rPr>
                      <w:t xml:space="preserve"> </w:t>
                    </w:r>
                    <w:r>
                      <w:rPr>
                        <w:sz w:val="16"/>
                      </w:rPr>
                      <w:t>xval</w:t>
                    </w:r>
                    <w:r>
                      <w:rPr>
                        <w:spacing w:val="-3"/>
                        <w:sz w:val="16"/>
                      </w:rPr>
                      <w:t xml:space="preserve"> ) { </w:t>
                    </w:r>
                    <w:r>
                      <w:rPr>
                        <w:sz w:val="16"/>
                      </w:rPr>
                      <w:t>_x</w:t>
                    </w:r>
                    <w:r>
                      <w:rPr>
                        <w:spacing w:val="-2"/>
                        <w:sz w:val="16"/>
                      </w:rPr>
                      <w:t xml:space="preserve"> = </w:t>
                    </w:r>
                    <w:r>
                      <w:rPr>
                        <w:sz w:val="16"/>
                      </w:rPr>
                      <w:t>xval;</w:t>
                    </w:r>
                    <w:r>
                      <w:rPr>
                        <w:spacing w:val="5"/>
                        <w:sz w:val="16"/>
                      </w:rPr>
                      <w:t xml:space="preserve"> } // </w:t>
                    </w:r>
                    <w:r>
                      <w:rPr>
                        <w:rFonts w:hint="eastAsia" w:ascii="宋体" w:eastAsia="宋体"/>
                        <w:sz w:val="16"/>
                      </w:rPr>
                      <w:t>實作內容</w:t>
                    </w:r>
                  </w:p>
                </w:txbxContent>
              </v:textbox>
            </v:shape>
            <v:shape id="_x0000_s1102" o:spid="_x0000_s1102" o:spt="202" type="#_x0000_t202" style="position:absolute;left:2664;top:482;height:1059;width:6440;" filled="f" stroked="f" coordsize="21600,21600">
              <v:path/>
              <v:fill on="f" focussize="0,0"/>
              <v:stroke on="f" joinstyle="miter"/>
              <v:imagedata o:title=""/>
              <o:lock v:ext="edit"/>
              <v:textbox inset="0mm,0mm,0mm,0mm">
                <w:txbxContent>
                  <w:p>
                    <w:pPr>
                      <w:spacing w:before="0" w:line="180" w:lineRule="exact"/>
                      <w:ind w:left="290" w:right="0" w:firstLine="0"/>
                      <w:jc w:val="left"/>
                      <w:rPr>
                        <w:sz w:val="16"/>
                      </w:rPr>
                    </w:pPr>
                    <w:r>
                      <w:rPr>
                        <w:sz w:val="16"/>
                      </w:rPr>
                      <w:t>//</w:t>
                    </w:r>
                    <w:r>
                      <w:rPr>
                        <w:spacing w:val="-5"/>
                        <w:sz w:val="16"/>
                      </w:rPr>
                      <w:t xml:space="preserve"> </w:t>
                    </w:r>
                    <w:r>
                      <w:rPr>
                        <w:sz w:val="16"/>
                      </w:rPr>
                      <w:t>in</w:t>
                    </w:r>
                    <w:r>
                      <w:rPr>
                        <w:spacing w:val="-5"/>
                        <w:sz w:val="16"/>
                      </w:rPr>
                      <w:t xml:space="preserve"> </w:t>
                    </w:r>
                    <w:r>
                      <w:rPr>
                        <w:sz w:val="16"/>
                      </w:rPr>
                      <w:t>hello.cpp</w:t>
                    </w:r>
                  </w:p>
                  <w:p>
                    <w:pPr>
                      <w:spacing w:before="39"/>
                      <w:ind w:left="290" w:right="0" w:firstLine="0"/>
                      <w:jc w:val="left"/>
                      <w:rPr>
                        <w:sz w:val="16"/>
                      </w:rPr>
                    </w:pPr>
                    <w:r>
                      <w:rPr>
                        <w:sz w:val="16"/>
                      </w:rPr>
                      <w:t>#0001</w:t>
                    </w:r>
                    <w:r>
                      <w:rPr>
                        <w:spacing w:val="56"/>
                        <w:sz w:val="16"/>
                      </w:rPr>
                      <w:t xml:space="preserve"> </w:t>
                    </w:r>
                    <w:r>
                      <w:rPr>
                        <w:sz w:val="16"/>
                      </w:rPr>
                      <w:t>#include</w:t>
                    </w:r>
                    <w:r>
                      <w:rPr>
                        <w:spacing w:val="-6"/>
                        <w:sz w:val="16"/>
                      </w:rPr>
                      <w:t xml:space="preserve"> </w:t>
                    </w:r>
                    <w:r>
                      <w:rPr>
                        <w:sz w:val="16"/>
                      </w:rPr>
                      <w:t>"hello.h"</w:t>
                    </w:r>
                  </w:p>
                  <w:p>
                    <w:pPr>
                      <w:spacing w:before="40"/>
                      <w:ind w:left="290" w:right="0" w:firstLine="0"/>
                      <w:jc w:val="left"/>
                      <w:rPr>
                        <w:sz w:val="16"/>
                      </w:rPr>
                    </w:pPr>
                    <w:r>
                      <w:rPr>
                        <w:sz w:val="16"/>
                      </w:rPr>
                      <w:t>#0002</w:t>
                    </w:r>
                  </w:p>
                </w:txbxContent>
              </v:textbox>
            </v:shape>
          </v:group>
        </w:pict>
      </w:r>
      <w:r>
        <w:t>#0010</w:t>
      </w:r>
      <w:r>
        <w:rPr>
          <w:spacing w:val="62"/>
        </w:rPr>
        <w:t xml:space="preserve"> </w:t>
      </w:r>
      <w:r>
        <w:t>};</w:t>
      </w:r>
    </w:p>
    <w:p>
      <w:pPr>
        <w:spacing w:after="0"/>
        <w:sectPr>
          <w:type w:val="continuous"/>
          <w:pgSz w:w="10320" w:h="13220"/>
          <w:pgMar w:top="580" w:right="80" w:bottom="280" w:left="40" w:header="720" w:footer="720" w:gutter="0"/>
          <w:cols w:equalWidth="0" w:num="2">
            <w:col w:w="2305" w:space="40"/>
            <w:col w:w="7855"/>
          </w:cols>
        </w:sectPr>
      </w:pPr>
    </w:p>
    <w:p>
      <w:pPr>
        <w:pStyle w:val="11"/>
        <w:rPr>
          <w:sz w:val="20"/>
        </w:rPr>
      </w:pPr>
    </w:p>
    <w:p>
      <w:pPr>
        <w:pStyle w:val="11"/>
        <w:rPr>
          <w:sz w:val="20"/>
        </w:rPr>
      </w:pPr>
    </w:p>
    <w:p>
      <w:pPr>
        <w:pStyle w:val="11"/>
        <w:spacing w:before="7"/>
        <w:rPr>
          <w:sz w:val="28"/>
        </w:rPr>
      </w:pPr>
    </w:p>
    <w:p>
      <w:pPr>
        <w:pStyle w:val="11"/>
        <w:ind w:left="2526"/>
        <w:rPr>
          <w:sz w:val="20"/>
        </w:rPr>
      </w:pPr>
      <w:r>
        <w:rPr>
          <w:sz w:val="20"/>
        </w:rPr>
        <w:pict>
          <v:group id="_x0000_s1103" o:spid="_x0000_s1103" o:spt="203" style="height:109.95pt;width:331.2pt;" coordsize="6624,2199">
            <o:lock v:ext="edit"/>
            <v:shape id="_x0000_s1104" o:spid="_x0000_s1104" style="position:absolute;left:0;top:0;height:2199;width:6624;" fillcolor="#000000" filled="t" stroked="f" coordsize="6624,2199" path="m6610,0l6595,0,14,0,0,0,0,14,14,14,6595,14,6610,14,6610,0xm6624,14l6610,14,6595,14,6595,432,6595,792,6595,1152,6595,1632,6595,2170,14,2170,14,1632,14,1152,14,792,14,432,14,14,0,14,0,432,0,792,0,1152,0,1632,0,2170,0,2184,14,2184,14,2198,6595,2198,6610,2198,6624,2198,6624,2184,6624,2170,6624,1632,6624,1152,6624,792,6624,432,6624,14xe">
              <v:path arrowok="t"/>
              <v:fill on="t" focussize="0,0"/>
              <v:stroke on="f"/>
              <v:imagedata o:title=""/>
              <o:lock v:ext="edit"/>
            </v:shape>
            <v:shape id="_x0000_s1105" o:spid="_x0000_s1105" o:spt="202" type="#_x0000_t202" style="position:absolute;left:14;top:14;height:2156;width:6581;" filled="f" stroked="f" coordsize="21600,21600">
              <v:path/>
              <v:fill on="f" focussize="0,0"/>
              <v:stroke on="f" joinstyle="miter"/>
              <v:imagedata o:title=""/>
              <o:lock v:ext="edit"/>
              <v:textbox inset="0mm,0mm,0mm,0mm">
                <w:txbxContent>
                  <w:p>
                    <w:pPr>
                      <w:spacing w:before="0" w:line="240" w:lineRule="auto"/>
                      <w:rPr>
                        <w:sz w:val="15"/>
                      </w:rPr>
                    </w:pPr>
                  </w:p>
                  <w:p>
                    <w:pPr>
                      <w:spacing w:before="0" w:line="374" w:lineRule="auto"/>
                      <w:ind w:left="86" w:right="84" w:firstLine="0"/>
                      <w:jc w:val="both"/>
                      <w:rPr>
                        <w:rFonts w:hint="eastAsia" w:ascii="宋体" w:eastAsia="宋体"/>
                        <w:sz w:val="18"/>
                      </w:rPr>
                    </w:pPr>
                    <w:r>
                      <w:rPr>
                        <w:rFonts w:hint="eastAsia" w:ascii="宋体" w:eastAsia="宋体"/>
                        <w:spacing w:val="3"/>
                        <w:sz w:val="18"/>
                      </w:rPr>
                      <w:t xml:space="preserve">称此为 </w:t>
                    </w:r>
                    <w:r>
                      <w:rPr>
                        <w:rFonts w:ascii="Times New Roman" w:eastAsia="Times New Roman"/>
                        <w:sz w:val="18"/>
                      </w:rPr>
                      <w:t>function</w:t>
                    </w:r>
                    <w:r>
                      <w:rPr>
                        <w:rFonts w:ascii="Times New Roman" w:eastAsia="Times New Roman"/>
                        <w:spacing w:val="30"/>
                        <w:sz w:val="18"/>
                      </w:rPr>
                      <w:t xml:space="preserve"> </w:t>
                    </w:r>
                    <w:r>
                      <w:rPr>
                        <w:rFonts w:ascii="Times New Roman" w:eastAsia="Times New Roman"/>
                        <w:sz w:val="18"/>
                      </w:rPr>
                      <w:t>implementation</w:t>
                    </w:r>
                    <w:r>
                      <w:rPr>
                        <w:rFonts w:ascii="Times New Roman" w:eastAsia="Times New Roman"/>
                        <w:spacing w:val="32"/>
                        <w:sz w:val="18"/>
                      </w:rPr>
                      <w:t xml:space="preserve"> </w:t>
                    </w:r>
                    <w:r>
                      <w:rPr>
                        <w:rFonts w:hint="eastAsia" w:ascii="宋体" w:eastAsia="宋体"/>
                        <w:sz w:val="18"/>
                      </w:rPr>
                      <w:t xml:space="preserve">的代表人物与书籍是 </w:t>
                    </w:r>
                    <w:r>
                      <w:rPr>
                        <w:rFonts w:ascii="Times New Roman" w:eastAsia="Times New Roman"/>
                        <w:sz w:val="18"/>
                      </w:rPr>
                      <w:t>Stanley</w:t>
                    </w:r>
                    <w:r>
                      <w:rPr>
                        <w:rFonts w:ascii="Times New Roman" w:eastAsia="Times New Roman"/>
                        <w:spacing w:val="12"/>
                        <w:sz w:val="18"/>
                      </w:rPr>
                      <w:t xml:space="preserve"> </w:t>
                    </w:r>
                    <w:r>
                      <w:rPr>
                        <w:rFonts w:ascii="Times New Roman" w:eastAsia="Times New Roman"/>
                        <w:sz w:val="18"/>
                      </w:rPr>
                      <w:t>Lippman</w:t>
                    </w:r>
                    <w:r>
                      <w:rPr>
                        <w:rFonts w:ascii="Times New Roman" w:eastAsia="Times New Roman"/>
                        <w:spacing w:val="25"/>
                        <w:sz w:val="18"/>
                      </w:rPr>
                      <w:t xml:space="preserve"> </w:t>
                    </w:r>
                    <w:r>
                      <w:rPr>
                        <w:rFonts w:hint="eastAsia" w:ascii="宋体" w:eastAsia="宋体"/>
                        <w:spacing w:val="15"/>
                        <w:sz w:val="18"/>
                      </w:rPr>
                      <w:t xml:space="preserve">的 </w:t>
                    </w:r>
                    <w:r>
                      <w:rPr>
                        <w:rFonts w:ascii="Times New Roman" w:eastAsia="Times New Roman"/>
                        <w:b/>
                        <w:i/>
                        <w:sz w:val="18"/>
                      </w:rPr>
                      <w:t>C++</w:t>
                    </w:r>
                    <w:r>
                      <w:rPr>
                        <w:rFonts w:ascii="Times New Roman" w:eastAsia="Times New Roman"/>
                        <w:b/>
                        <w:i/>
                        <w:spacing w:val="1"/>
                        <w:sz w:val="18"/>
                      </w:rPr>
                      <w:t xml:space="preserve"> </w:t>
                    </w:r>
                    <w:r>
                      <w:rPr>
                        <w:rFonts w:ascii="Times New Roman" w:eastAsia="Times New Roman"/>
                        <w:b/>
                        <w:i/>
                        <w:sz w:val="18"/>
                      </w:rPr>
                      <w:t>Primer</w:t>
                    </w:r>
                    <w:r>
                      <w:rPr>
                        <w:rFonts w:ascii="Times New Roman" w:eastAsia="Times New Roman"/>
                        <w:b/>
                        <w:i/>
                        <w:spacing w:val="-18"/>
                        <w:sz w:val="18"/>
                      </w:rPr>
                      <w:t xml:space="preserve"> </w:t>
                    </w:r>
                    <w:r>
                      <w:rPr>
                        <w:rFonts w:hint="eastAsia" w:ascii="宋体" w:eastAsia="宋体"/>
                        <w:spacing w:val="21"/>
                        <w:sz w:val="18"/>
                      </w:rPr>
                      <w:t>。但是也有人</w:t>
                    </w:r>
                    <w:r>
                      <w:rPr>
                        <w:rFonts w:hint="eastAsia" w:ascii="宋体" w:eastAsia="宋体"/>
                        <w:sz w:val="18"/>
                      </w:rPr>
                      <w:t xml:space="preserve">（ 例如 </w:t>
                    </w:r>
                    <w:r>
                      <w:rPr>
                        <w:rFonts w:ascii="Times New Roman" w:eastAsia="Times New Roman"/>
                        <w:sz w:val="18"/>
                      </w:rPr>
                      <w:t>Bjarne</w:t>
                    </w:r>
                    <w:r>
                      <w:rPr>
                        <w:rFonts w:ascii="Times New Roman" w:eastAsia="Times New Roman"/>
                        <w:spacing w:val="35"/>
                        <w:sz w:val="18"/>
                      </w:rPr>
                      <w:t xml:space="preserve"> </w:t>
                    </w:r>
                    <w:r>
                      <w:rPr>
                        <w:rFonts w:ascii="Times New Roman" w:eastAsia="Times New Roman"/>
                        <w:sz w:val="18"/>
                      </w:rPr>
                      <w:t>Stroustrup</w:t>
                    </w:r>
                    <w:r>
                      <w:rPr>
                        <w:rFonts w:ascii="Times New Roman" w:eastAsia="Times New Roman"/>
                        <w:spacing w:val="36"/>
                        <w:sz w:val="18"/>
                      </w:rPr>
                      <w:t xml:space="preserve"> </w:t>
                    </w:r>
                    <w:r>
                      <w:rPr>
                        <w:rFonts w:hint="eastAsia" w:ascii="宋体" w:eastAsia="宋体"/>
                        <w:spacing w:val="25"/>
                        <w:sz w:val="18"/>
                      </w:rPr>
                      <w:t xml:space="preserve">在其 </w:t>
                    </w:r>
                    <w:r>
                      <w:rPr>
                        <w:rFonts w:ascii="Times New Roman" w:eastAsia="Times New Roman"/>
                        <w:b/>
                        <w:i/>
                        <w:sz w:val="18"/>
                      </w:rPr>
                      <w:t>The</w:t>
                    </w:r>
                    <w:r>
                      <w:rPr>
                        <w:rFonts w:ascii="Times New Roman" w:eastAsia="Times New Roman"/>
                        <w:b/>
                        <w:i/>
                        <w:spacing w:val="35"/>
                        <w:sz w:val="18"/>
                      </w:rPr>
                      <w:t xml:space="preserve"> </w:t>
                    </w:r>
                    <w:r>
                      <w:rPr>
                        <w:rFonts w:ascii="Times New Roman" w:eastAsia="Times New Roman"/>
                        <w:b/>
                        <w:i/>
                        <w:sz w:val="18"/>
                      </w:rPr>
                      <w:t>C</w:t>
                    </w:r>
                    <w:r>
                      <w:rPr>
                        <w:rFonts w:ascii="Times New Roman" w:eastAsia="Times New Roman"/>
                        <w:b/>
                        <w:i/>
                        <w:spacing w:val="4"/>
                        <w:sz w:val="18"/>
                      </w:rPr>
                      <w:t xml:space="preserve">++ </w:t>
                    </w:r>
                    <w:r>
                      <w:rPr>
                        <w:rFonts w:ascii="Times New Roman" w:eastAsia="Times New Roman"/>
                        <w:b/>
                        <w:i/>
                        <w:sz w:val="18"/>
                      </w:rPr>
                      <w:t>Programming</w:t>
                    </w:r>
                    <w:r>
                      <w:rPr>
                        <w:rFonts w:ascii="Times New Roman" w:eastAsia="Times New Roman"/>
                        <w:b/>
                        <w:i/>
                        <w:spacing w:val="1"/>
                        <w:sz w:val="18"/>
                      </w:rPr>
                      <w:t xml:space="preserve"> </w:t>
                    </w:r>
                    <w:r>
                      <w:rPr>
                        <w:rFonts w:ascii="Times New Roman" w:eastAsia="Times New Roman"/>
                        <w:b/>
                        <w:i/>
                        <w:sz w:val="18"/>
                      </w:rPr>
                      <w:t>Language</w:t>
                    </w:r>
                    <w:r>
                      <w:rPr>
                        <w:rFonts w:ascii="Times New Roman" w:eastAsia="Times New Roman"/>
                        <w:b/>
                        <w:i/>
                        <w:spacing w:val="30"/>
                        <w:sz w:val="18"/>
                      </w:rPr>
                      <w:t xml:space="preserve"> </w:t>
                    </w:r>
                    <w:r>
                      <w:rPr>
                        <w:rFonts w:hint="eastAsia" w:ascii="宋体" w:eastAsia="宋体"/>
                        <w:sz w:val="18"/>
                      </w:rPr>
                      <w:t>中）</w:t>
                    </w:r>
                    <w:r>
                      <w:rPr>
                        <w:rFonts w:hint="eastAsia" w:ascii="宋体" w:eastAsia="宋体"/>
                        <w:spacing w:val="-1"/>
                        <w:sz w:val="18"/>
                      </w:rPr>
                      <w:t xml:space="preserve">把上述这样的函式实作码称为 </w:t>
                    </w:r>
                    <w:r>
                      <w:rPr>
                        <w:rFonts w:ascii="Times New Roman" w:eastAsia="Times New Roman"/>
                        <w:sz w:val="18"/>
                      </w:rPr>
                      <w:t>function</w:t>
                    </w:r>
                    <w:r>
                      <w:rPr>
                        <w:rFonts w:ascii="Times New Roman" w:eastAsia="Times New Roman"/>
                        <w:spacing w:val="-3"/>
                        <w:sz w:val="18"/>
                      </w:rPr>
                      <w:t xml:space="preserve"> </w:t>
                    </w:r>
                    <w:r>
                      <w:rPr>
                        <w:rFonts w:ascii="Times New Roman" w:eastAsia="Times New Roman"/>
                        <w:sz w:val="18"/>
                      </w:rPr>
                      <w:t>definition</w:t>
                    </w:r>
                    <w:r>
                      <w:rPr>
                        <w:rFonts w:hint="eastAsia" w:ascii="宋体" w:eastAsia="宋体"/>
                        <w:sz w:val="18"/>
                      </w:rPr>
                      <w:t>。再一次，我很困惑，他们两人怎么会在这么基本的用词上口径不一致呢？</w:t>
                    </w:r>
                  </w:p>
                  <w:p>
                    <w:pPr>
                      <w:spacing w:before="5" w:line="240" w:lineRule="auto"/>
                      <w:rPr>
                        <w:rFonts w:ascii="宋体"/>
                        <w:sz w:val="17"/>
                      </w:rPr>
                    </w:pPr>
                  </w:p>
                  <w:p>
                    <w:pPr>
                      <w:spacing w:before="0"/>
                      <w:ind w:left="86" w:right="0" w:firstLine="0"/>
                      <w:jc w:val="both"/>
                      <w:rPr>
                        <w:rFonts w:hint="eastAsia" w:ascii="宋体" w:eastAsia="宋体"/>
                        <w:sz w:val="18"/>
                      </w:rPr>
                    </w:pPr>
                    <w:r>
                      <w:rPr>
                        <w:rFonts w:hint="eastAsia" w:ascii="宋体" w:eastAsia="宋体"/>
                        <w:spacing w:val="1"/>
                        <w:sz w:val="18"/>
                      </w:rPr>
                      <w:t xml:space="preserve">一个普遍被大家接受的说法是，会在存储器中配置空间者，谓之 </w:t>
                    </w:r>
                    <w:r>
                      <w:rPr>
                        <w:rFonts w:ascii="Arial Black" w:eastAsia="Arial Black"/>
                        <w:sz w:val="18"/>
                      </w:rPr>
                      <w:t>definition</w:t>
                    </w:r>
                    <w:r>
                      <w:rPr>
                        <w:rFonts w:hint="eastAsia" w:ascii="宋体" w:eastAsia="宋体"/>
                        <w:sz w:val="18"/>
                      </w:rPr>
                      <w:t>。</w:t>
                    </w:r>
                  </w:p>
                </w:txbxContent>
              </v:textbox>
            </v:shape>
            <w10:wrap type="none"/>
            <w10:anchorlock/>
          </v:group>
        </w:pict>
      </w:r>
    </w:p>
    <w:p>
      <w:pPr>
        <w:pStyle w:val="11"/>
        <w:rPr>
          <w:sz w:val="20"/>
        </w:rPr>
      </w:pPr>
    </w:p>
    <w:p>
      <w:pPr>
        <w:pStyle w:val="11"/>
        <w:spacing w:before="8"/>
        <w:rPr>
          <w:sz w:val="25"/>
        </w:rPr>
      </w:pPr>
    </w:p>
    <w:p>
      <w:pPr>
        <w:spacing w:before="38"/>
        <w:ind w:left="2060" w:right="0" w:firstLine="0"/>
        <w:jc w:val="left"/>
        <w:rPr>
          <w:rFonts w:hint="eastAsia" w:ascii="宋体" w:eastAsia="宋体"/>
          <w:sz w:val="20"/>
        </w:rPr>
      </w:pPr>
      <w:r>
        <w:rPr>
          <w:rFonts w:hint="eastAsia" w:ascii="宋体" w:eastAsia="宋体"/>
          <w:spacing w:val="19"/>
          <w:w w:val="110"/>
          <w:sz w:val="32"/>
        </w:rPr>
        <w:t>符号命名习惯</w:t>
      </w:r>
      <w:r>
        <w:rPr>
          <w:rFonts w:hint="eastAsia" w:ascii="宋体" w:eastAsia="宋体"/>
          <w:w w:val="110"/>
          <w:sz w:val="20"/>
        </w:rPr>
        <w:t>（</w:t>
      </w:r>
      <w:r>
        <w:rPr>
          <w:rFonts w:hint="eastAsia" w:ascii="宋体" w:eastAsia="宋体"/>
          <w:spacing w:val="-65"/>
          <w:w w:val="110"/>
          <w:sz w:val="20"/>
        </w:rPr>
        <w:t xml:space="preserve"> </w:t>
      </w:r>
      <w:r>
        <w:rPr>
          <w:rFonts w:ascii="Arial MT" w:eastAsia="Arial MT"/>
          <w:w w:val="110"/>
          <w:sz w:val="20"/>
        </w:rPr>
        <w:t>Naming</w:t>
      </w:r>
      <w:r>
        <w:rPr>
          <w:rFonts w:ascii="Arial MT" w:eastAsia="Arial MT"/>
          <w:spacing w:val="1"/>
          <w:w w:val="110"/>
          <w:sz w:val="20"/>
        </w:rPr>
        <w:t xml:space="preserve">   </w:t>
      </w:r>
      <w:r>
        <w:rPr>
          <w:rFonts w:ascii="Arial MT" w:eastAsia="Arial MT"/>
          <w:w w:val="110"/>
          <w:sz w:val="20"/>
        </w:rPr>
        <w:t>Convention</w:t>
      </w:r>
      <w:r>
        <w:rPr>
          <w:rFonts w:hint="eastAsia" w:ascii="宋体" w:eastAsia="宋体"/>
          <w:w w:val="110"/>
          <w:sz w:val="20"/>
        </w:rPr>
        <w:t>）</w:t>
      </w:r>
    </w:p>
    <w:p>
      <w:pPr>
        <w:pStyle w:val="11"/>
        <w:spacing w:before="9"/>
        <w:rPr>
          <w:rFonts w:ascii="宋体"/>
          <w:sz w:val="22"/>
        </w:rPr>
      </w:pPr>
    </w:p>
    <w:p>
      <w:pPr>
        <w:spacing w:before="0" w:line="374" w:lineRule="auto"/>
        <w:ind w:left="2627" w:right="1155" w:firstLine="0"/>
        <w:jc w:val="left"/>
        <w:rPr>
          <w:rFonts w:hint="eastAsia" w:ascii="宋体" w:eastAsia="宋体"/>
          <w:sz w:val="18"/>
        </w:rPr>
      </w:pPr>
      <w:r>
        <w:rPr>
          <w:rFonts w:hint="eastAsia" w:ascii="宋体" w:eastAsia="宋体"/>
          <w:spacing w:val="-1"/>
          <w:sz w:val="18"/>
        </w:rPr>
        <w:t xml:space="preserve">有一种常见的符号命名习惯是，在 </w:t>
      </w:r>
      <w:r>
        <w:rPr>
          <w:rFonts w:ascii="Times New Roman" w:eastAsia="Times New Roman"/>
          <w:sz w:val="18"/>
        </w:rPr>
        <w:t>class</w:t>
      </w:r>
      <w:r>
        <w:rPr>
          <w:rFonts w:ascii="Times New Roman" w:eastAsia="Times New Roman"/>
          <w:spacing w:val="29"/>
          <w:sz w:val="18"/>
        </w:rPr>
        <w:t xml:space="preserve"> </w:t>
      </w:r>
      <w:r>
        <w:rPr>
          <w:rFonts w:hint="eastAsia" w:ascii="宋体" w:eastAsia="宋体"/>
          <w:spacing w:val="-2"/>
          <w:sz w:val="18"/>
        </w:rPr>
        <w:t xml:space="preserve">名称前面加上 </w:t>
      </w:r>
      <w:r>
        <w:rPr>
          <w:rFonts w:ascii="Times New Roman" w:eastAsia="Times New Roman"/>
          <w:sz w:val="18"/>
        </w:rPr>
        <w:t>'C</w:t>
      </w:r>
      <w:r>
        <w:rPr>
          <w:rFonts w:ascii="Times New Roman" w:eastAsia="Times New Roman"/>
          <w:spacing w:val="12"/>
          <w:sz w:val="18"/>
        </w:rPr>
        <w:t xml:space="preserve">' </w:t>
      </w:r>
      <w:r>
        <w:rPr>
          <w:rFonts w:ascii="Arial Black" w:eastAsia="Arial Black"/>
          <w:color w:val="FF0000"/>
          <w:position w:val="5"/>
          <w:sz w:val="14"/>
        </w:rPr>
        <w:t>2</w:t>
      </w:r>
      <w:r>
        <w:rPr>
          <w:rFonts w:hint="eastAsia" w:ascii="宋体" w:eastAsia="宋体"/>
          <w:spacing w:val="-5"/>
          <w:sz w:val="18"/>
        </w:rPr>
        <w:t xml:space="preserve">，在 </w:t>
      </w:r>
      <w:r>
        <w:rPr>
          <w:rFonts w:ascii="Times New Roman" w:eastAsia="Times New Roman"/>
          <w:sz w:val="18"/>
        </w:rPr>
        <w:t>data</w:t>
      </w:r>
      <w:r>
        <w:rPr>
          <w:rFonts w:ascii="Times New Roman" w:eastAsia="Times New Roman"/>
          <w:spacing w:val="-4"/>
          <w:sz w:val="18"/>
        </w:rPr>
        <w:t xml:space="preserve"> </w:t>
      </w:r>
      <w:r>
        <w:rPr>
          <w:rFonts w:ascii="Times New Roman" w:eastAsia="Times New Roman"/>
          <w:sz w:val="18"/>
        </w:rPr>
        <w:t>members</w:t>
      </w:r>
      <w:r>
        <w:rPr>
          <w:rFonts w:ascii="Times New Roman" w:eastAsia="Times New Roman"/>
          <w:spacing w:val="29"/>
          <w:sz w:val="18"/>
        </w:rPr>
        <w:t xml:space="preserve"> </w:t>
      </w:r>
      <w:r>
        <w:rPr>
          <w:rFonts w:hint="eastAsia" w:ascii="宋体" w:eastAsia="宋体"/>
          <w:sz w:val="18"/>
        </w:rPr>
        <w:t xml:space="preserve">名称前面加上 </w:t>
      </w:r>
      <w:r>
        <w:rPr>
          <w:rFonts w:ascii="Times New Roman" w:eastAsia="Times New Roman"/>
          <w:i/>
          <w:sz w:val="18"/>
        </w:rPr>
        <w:t>m_</w:t>
      </w:r>
      <w:r>
        <w:rPr>
          <w:rFonts w:hint="eastAsia" w:ascii="宋体" w:eastAsia="宋体"/>
          <w:spacing w:val="1"/>
          <w:sz w:val="18"/>
        </w:rPr>
        <w:t xml:space="preserve">。至于 </w:t>
      </w:r>
      <w:r>
        <w:rPr>
          <w:rFonts w:ascii="Times New Roman" w:eastAsia="Times New Roman"/>
          <w:sz w:val="18"/>
        </w:rPr>
        <w:t>member</w:t>
      </w:r>
      <w:r>
        <w:rPr>
          <w:rFonts w:ascii="Times New Roman" w:eastAsia="Times New Roman"/>
          <w:spacing w:val="7"/>
          <w:sz w:val="18"/>
        </w:rPr>
        <w:t xml:space="preserve"> </w:t>
      </w:r>
      <w:r>
        <w:rPr>
          <w:rFonts w:ascii="Times New Roman" w:eastAsia="Times New Roman"/>
          <w:sz w:val="18"/>
        </w:rPr>
        <w:t>functions</w:t>
      </w:r>
      <w:r>
        <w:rPr>
          <w:rFonts w:hint="eastAsia" w:ascii="宋体" w:eastAsia="宋体"/>
          <w:sz w:val="18"/>
        </w:rPr>
        <w:t>，并没有什么常见的命名习惯。</w:t>
      </w:r>
    </w:p>
    <w:p>
      <w:pPr>
        <w:pStyle w:val="11"/>
        <w:rPr>
          <w:rFonts w:ascii="宋体"/>
          <w:sz w:val="20"/>
        </w:rPr>
      </w:pPr>
    </w:p>
    <w:p>
      <w:pPr>
        <w:pStyle w:val="11"/>
        <w:spacing w:before="3"/>
        <w:rPr>
          <w:rFonts w:ascii="宋体"/>
          <w:sz w:val="11"/>
        </w:rPr>
      </w:pPr>
      <w:r>
        <w:pict>
          <v:rect id="_x0000_s1106" o:spid="_x0000_s1106" o:spt="1" style="position:absolute;left:0pt;margin-left:133.35pt;margin-top:9.15pt;height:0.45pt;width:144pt;mso-position-horizontal-relative:page;mso-wrap-distance-bottom:0pt;mso-wrap-distance-top:0pt;z-index:-251390976;mso-width-relative:page;mso-height-relative:page;" fillcolor="#000000" filled="t" stroked="f" coordsize="21600,21600">
            <v:path/>
            <v:fill on="t" focussize="0,0"/>
            <v:stroke on="f"/>
            <v:imagedata o:title=""/>
            <o:lock v:ext="edit"/>
            <w10:wrap type="topAndBottom"/>
          </v:rect>
        </w:pict>
      </w:r>
    </w:p>
    <w:p>
      <w:pPr>
        <w:pStyle w:val="15"/>
        <w:numPr>
          <w:ilvl w:val="0"/>
          <w:numId w:val="5"/>
        </w:numPr>
        <w:tabs>
          <w:tab w:val="left" w:pos="2872"/>
        </w:tabs>
        <w:spacing w:before="122" w:after="0" w:line="360" w:lineRule="auto"/>
        <w:ind w:left="2627" w:right="1155" w:firstLine="0"/>
        <w:jc w:val="both"/>
        <w:rPr>
          <w:sz w:val="16"/>
        </w:rPr>
      </w:pPr>
      <w:r>
        <w:rPr>
          <w:rFonts w:ascii="Times New Roman" w:eastAsia="Times New Roman"/>
          <w:w w:val="95"/>
          <w:sz w:val="16"/>
        </w:rPr>
        <w:t>Microsoft</w:t>
      </w:r>
      <w:r>
        <w:rPr>
          <w:rFonts w:ascii="Times New Roman" w:eastAsia="Times New Roman"/>
          <w:spacing w:val="4"/>
          <w:w w:val="95"/>
          <w:sz w:val="16"/>
        </w:rPr>
        <w:t xml:space="preserve"> </w:t>
      </w:r>
      <w:r>
        <w:rPr>
          <w:rFonts w:ascii="Times New Roman" w:eastAsia="Times New Roman"/>
          <w:w w:val="95"/>
          <w:sz w:val="16"/>
        </w:rPr>
        <w:t>MFC</w:t>
      </w:r>
      <w:r>
        <w:rPr>
          <w:rFonts w:ascii="Times New Roman" w:eastAsia="Times New Roman"/>
          <w:spacing w:val="13"/>
          <w:w w:val="95"/>
          <w:sz w:val="16"/>
        </w:rPr>
        <w:t xml:space="preserve"> </w:t>
      </w:r>
      <w:r>
        <w:rPr>
          <w:spacing w:val="3"/>
          <w:w w:val="95"/>
          <w:sz w:val="16"/>
        </w:rPr>
        <w:t xml:space="preserve">的所有 </w:t>
      </w:r>
      <w:r>
        <w:rPr>
          <w:rFonts w:ascii="Times New Roman" w:eastAsia="Times New Roman"/>
          <w:w w:val="95"/>
          <w:sz w:val="16"/>
        </w:rPr>
        <w:t>classes</w:t>
      </w:r>
      <w:r>
        <w:rPr>
          <w:rFonts w:ascii="Times New Roman" w:eastAsia="Times New Roman"/>
          <w:spacing w:val="8"/>
          <w:w w:val="95"/>
          <w:sz w:val="16"/>
        </w:rPr>
        <w:t xml:space="preserve"> </w:t>
      </w:r>
      <w:r>
        <w:rPr>
          <w:spacing w:val="3"/>
          <w:w w:val="95"/>
          <w:sz w:val="16"/>
        </w:rPr>
        <w:t xml:space="preserve">都以 </w:t>
      </w:r>
      <w:r>
        <w:rPr>
          <w:rFonts w:ascii="Times New Roman" w:eastAsia="Times New Roman"/>
          <w:w w:val="95"/>
          <w:sz w:val="16"/>
        </w:rPr>
        <w:t>'C'</w:t>
      </w:r>
      <w:r>
        <w:rPr>
          <w:rFonts w:ascii="Times New Roman" w:eastAsia="Times New Roman"/>
          <w:spacing w:val="8"/>
          <w:w w:val="95"/>
          <w:sz w:val="16"/>
        </w:rPr>
        <w:t xml:space="preserve"> </w:t>
      </w:r>
      <w:r>
        <w:rPr>
          <w:w w:val="95"/>
          <w:sz w:val="16"/>
        </w:rPr>
        <w:t>做为名称前置词，</w:t>
      </w:r>
      <w:r>
        <w:rPr>
          <w:rFonts w:ascii="Times New Roman" w:eastAsia="Times New Roman"/>
          <w:w w:val="95"/>
          <w:sz w:val="16"/>
        </w:rPr>
        <w:t>Borland</w:t>
      </w:r>
      <w:r>
        <w:rPr>
          <w:rFonts w:ascii="Times New Roman" w:eastAsia="Times New Roman"/>
          <w:spacing w:val="4"/>
          <w:w w:val="95"/>
          <w:sz w:val="16"/>
        </w:rPr>
        <w:t xml:space="preserve"> </w:t>
      </w:r>
      <w:r>
        <w:rPr>
          <w:rFonts w:ascii="Times New Roman" w:eastAsia="Times New Roman"/>
          <w:w w:val="95"/>
          <w:sz w:val="16"/>
        </w:rPr>
        <w:t>OWL</w:t>
      </w:r>
      <w:r>
        <w:rPr>
          <w:rFonts w:ascii="Times New Roman" w:eastAsia="Times New Roman"/>
          <w:spacing w:val="12"/>
          <w:w w:val="95"/>
          <w:sz w:val="16"/>
        </w:rPr>
        <w:t xml:space="preserve"> </w:t>
      </w:r>
      <w:r>
        <w:rPr>
          <w:spacing w:val="4"/>
          <w:w w:val="95"/>
          <w:sz w:val="16"/>
        </w:rPr>
        <w:t xml:space="preserve">则以 </w:t>
      </w:r>
      <w:r>
        <w:rPr>
          <w:rFonts w:ascii="Times New Roman" w:eastAsia="Times New Roman"/>
          <w:w w:val="95"/>
          <w:sz w:val="16"/>
        </w:rPr>
        <w:t>'T</w:t>
      </w:r>
      <w:r>
        <w:rPr>
          <w:rFonts w:ascii="Times New Roman" w:eastAsia="Times New Roman"/>
          <w:spacing w:val="4"/>
          <w:w w:val="95"/>
          <w:sz w:val="16"/>
        </w:rPr>
        <w:t xml:space="preserve">' </w:t>
      </w:r>
      <w:r>
        <w:rPr>
          <w:w w:val="95"/>
          <w:sz w:val="16"/>
        </w:rPr>
        <w:t>做为所有</w:t>
      </w:r>
      <w:r>
        <w:rPr>
          <w:rFonts w:ascii="Times New Roman" w:eastAsia="Times New Roman"/>
          <w:w w:val="95"/>
          <w:sz w:val="16"/>
        </w:rPr>
        <w:t>classes</w:t>
      </w:r>
      <w:r>
        <w:rPr>
          <w:rFonts w:ascii="Times New Roman" w:eastAsia="Times New Roman"/>
          <w:spacing w:val="18"/>
          <w:w w:val="95"/>
          <w:sz w:val="16"/>
        </w:rPr>
        <w:t xml:space="preserve"> </w:t>
      </w:r>
      <w:r>
        <w:rPr>
          <w:w w:val="95"/>
          <w:sz w:val="16"/>
        </w:rPr>
        <w:t>的名称前置词。</w:t>
      </w:r>
      <w:r>
        <w:rPr>
          <w:rFonts w:ascii="Times New Roman" w:eastAsia="Times New Roman"/>
          <w:w w:val="95"/>
          <w:sz w:val="16"/>
        </w:rPr>
        <w:t>MFC</w:t>
      </w:r>
      <w:r>
        <w:rPr>
          <w:rFonts w:ascii="Times New Roman" w:eastAsia="Times New Roman"/>
          <w:spacing w:val="23"/>
          <w:w w:val="95"/>
          <w:sz w:val="16"/>
        </w:rPr>
        <w:t xml:space="preserve"> </w:t>
      </w:r>
      <w:r>
        <w:rPr>
          <w:spacing w:val="11"/>
          <w:w w:val="95"/>
          <w:sz w:val="16"/>
        </w:rPr>
        <w:t xml:space="preserve">和 </w:t>
      </w:r>
      <w:r>
        <w:rPr>
          <w:rFonts w:ascii="Times New Roman" w:eastAsia="Times New Roman"/>
          <w:w w:val="95"/>
          <w:sz w:val="16"/>
        </w:rPr>
        <w:t>OWL</w:t>
      </w:r>
      <w:r>
        <w:rPr>
          <w:rFonts w:ascii="Times New Roman" w:eastAsia="Times New Roman"/>
          <w:spacing w:val="23"/>
          <w:w w:val="95"/>
          <w:sz w:val="16"/>
        </w:rPr>
        <w:t xml:space="preserve"> </w:t>
      </w:r>
      <w:r>
        <w:rPr>
          <w:spacing w:val="2"/>
          <w:w w:val="95"/>
          <w:sz w:val="16"/>
        </w:rPr>
        <w:t xml:space="preserve">是市场上两套有名的 </w:t>
      </w:r>
      <w:r>
        <w:rPr>
          <w:rFonts w:ascii="Times New Roman" w:eastAsia="Times New Roman"/>
          <w:w w:val="95"/>
          <w:sz w:val="16"/>
        </w:rPr>
        <w:t>C</w:t>
      </w:r>
      <w:r>
        <w:rPr>
          <w:rFonts w:ascii="Times New Roman" w:eastAsia="Times New Roman"/>
          <w:spacing w:val="4"/>
          <w:w w:val="95"/>
          <w:sz w:val="16"/>
        </w:rPr>
        <w:t xml:space="preserve">++ </w:t>
      </w:r>
      <w:r>
        <w:rPr>
          <w:rFonts w:ascii="Times New Roman" w:eastAsia="Times New Roman"/>
          <w:w w:val="95"/>
          <w:sz w:val="16"/>
        </w:rPr>
        <w:t>class</w:t>
      </w:r>
      <w:r>
        <w:rPr>
          <w:rFonts w:ascii="Times New Roman" w:eastAsia="Times New Roman"/>
          <w:spacing w:val="6"/>
          <w:w w:val="95"/>
          <w:sz w:val="16"/>
        </w:rPr>
        <w:t xml:space="preserve"> </w:t>
      </w:r>
      <w:r>
        <w:rPr>
          <w:rFonts w:ascii="Times New Roman" w:eastAsia="Times New Roman"/>
          <w:w w:val="95"/>
          <w:sz w:val="16"/>
        </w:rPr>
        <w:t>libraries</w:t>
      </w:r>
      <w:r>
        <w:rPr>
          <w:w w:val="95"/>
          <w:sz w:val="16"/>
        </w:rPr>
        <w:t>，由于它们具备</w:t>
      </w:r>
      <w:r>
        <w:rPr>
          <w:spacing w:val="-1"/>
          <w:sz w:val="16"/>
        </w:rPr>
        <w:t xml:space="preserve">某些高阶性质，所以也被称为 </w:t>
      </w:r>
      <w:r>
        <w:rPr>
          <w:rFonts w:ascii="Times New Roman" w:eastAsia="Times New Roman"/>
          <w:sz w:val="16"/>
        </w:rPr>
        <w:t>application</w:t>
      </w:r>
      <w:r>
        <w:rPr>
          <w:rFonts w:ascii="Times New Roman" w:eastAsia="Times New Roman"/>
          <w:spacing w:val="-5"/>
          <w:sz w:val="16"/>
        </w:rPr>
        <w:t xml:space="preserve"> </w:t>
      </w:r>
      <w:r>
        <w:rPr>
          <w:rFonts w:ascii="Times New Roman" w:eastAsia="Times New Roman"/>
          <w:sz w:val="16"/>
        </w:rPr>
        <w:t>framework</w:t>
      </w:r>
      <w:r>
        <w:rPr>
          <w:sz w:val="16"/>
        </w:rPr>
        <w:t>。</w:t>
      </w:r>
    </w:p>
    <w:p>
      <w:pPr>
        <w:pStyle w:val="11"/>
        <w:spacing w:before="2"/>
        <w:rPr>
          <w:rFonts w:ascii="宋体"/>
          <w:sz w:val="25"/>
        </w:rPr>
      </w:pPr>
    </w:p>
    <w:p>
      <w:pPr>
        <w:pStyle w:val="5"/>
      </w:pPr>
      <w:r>
        <w:rPr>
          <w:w w:val="100"/>
        </w:rPr>
        <w:t>6</w:t>
      </w:r>
    </w:p>
    <w:p>
      <w:pPr>
        <w:spacing w:after="0"/>
        <w:sectPr>
          <w:type w:val="continuous"/>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107" o:spid="_x0000_s1107" o:spt="1" style="position:absolute;left:0pt;margin-left:131.9pt;margin-top:18.85pt;height:0.7pt;width:323pt;mso-position-horizontal-relative:page;mso-wrap-distance-bottom:0pt;mso-wrap-distance-top:0pt;z-index:-251389952;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rPr>
          <w:rFonts w:ascii="宋体"/>
          <w:sz w:val="20"/>
        </w:rPr>
      </w:pPr>
    </w:p>
    <w:p>
      <w:pPr>
        <w:pStyle w:val="11"/>
        <w:spacing w:before="11"/>
        <w:rPr>
          <w:rFonts w:ascii="宋体"/>
          <w:sz w:val="28"/>
        </w:rPr>
      </w:pPr>
    </w:p>
    <w:p>
      <w:pPr>
        <w:pStyle w:val="3"/>
        <w:ind w:left="240" w:right="81"/>
        <w:jc w:val="center"/>
        <w:rPr>
          <w:rFonts w:hint="eastAsia" w:ascii="宋体" w:eastAsia="宋体"/>
        </w:rPr>
      </w:pPr>
      <w:r>
        <w:rPr>
          <w:w w:val="110"/>
        </w:rPr>
        <w:t>Function</w:t>
      </w:r>
      <w:r>
        <w:rPr>
          <w:spacing w:val="5"/>
          <w:w w:val="110"/>
        </w:rPr>
        <w:t xml:space="preserve">  </w:t>
      </w:r>
      <w:r>
        <w:rPr>
          <w:spacing w:val="11"/>
          <w:w w:val="110"/>
        </w:rPr>
        <w:t>Overloading</w:t>
      </w:r>
      <w:r>
        <w:rPr>
          <w:rFonts w:hint="eastAsia" w:ascii="宋体" w:eastAsia="宋体"/>
          <w:spacing w:val="11"/>
          <w:w w:val="110"/>
        </w:rPr>
        <w:t>（</w:t>
      </w:r>
      <w:r>
        <w:rPr>
          <w:rFonts w:hint="eastAsia" w:ascii="宋体" w:eastAsia="宋体"/>
          <w:spacing w:val="19"/>
          <w:w w:val="110"/>
        </w:rPr>
        <w:t>函式多载化</w:t>
      </w:r>
      <w:r>
        <w:rPr>
          <w:rFonts w:hint="eastAsia" w:ascii="宋体" w:eastAsia="宋体"/>
          <w:w w:val="110"/>
        </w:rPr>
        <w:t>）</w:t>
      </w:r>
    </w:p>
    <w:p>
      <w:pPr>
        <w:spacing w:before="316" w:line="374" w:lineRule="auto"/>
        <w:ind w:left="2627" w:right="1155" w:hanging="1"/>
        <w:jc w:val="left"/>
        <w:rPr>
          <w:rFonts w:hint="eastAsia" w:ascii="宋体" w:eastAsia="宋体"/>
          <w:sz w:val="18"/>
        </w:rPr>
      </w:pPr>
      <w:r>
        <w:rPr>
          <w:rFonts w:hint="eastAsia" w:ascii="宋体" w:eastAsia="宋体"/>
          <w:sz w:val="18"/>
        </w:rPr>
        <w:t>所谓多载（</w:t>
      </w:r>
      <w:r>
        <w:rPr>
          <w:rFonts w:ascii="Times New Roman" w:eastAsia="Times New Roman"/>
          <w:sz w:val="18"/>
        </w:rPr>
        <w:t>overload</w:t>
      </w:r>
      <w:r>
        <w:rPr>
          <w:rFonts w:hint="eastAsia" w:ascii="宋体" w:eastAsia="宋体"/>
          <w:sz w:val="18"/>
        </w:rPr>
        <w:t>），是指不同的函式实体共享同一个函式名称。例如稍早所提</w:t>
      </w:r>
      <w:r>
        <w:rPr>
          <w:rFonts w:hint="eastAsia" w:ascii="宋体" w:eastAsia="宋体"/>
          <w:spacing w:val="1"/>
          <w:sz w:val="18"/>
        </w:rPr>
        <w:t xml:space="preserve">的 </w:t>
      </w:r>
      <w:r>
        <w:rPr>
          <w:rFonts w:ascii="Times New Roman" w:eastAsia="Times New Roman"/>
          <w:i/>
          <w:sz w:val="18"/>
        </w:rPr>
        <w:t>CPoint</w:t>
      </w:r>
      <w:r>
        <w:rPr>
          <w:rFonts w:ascii="Times New Roman" w:eastAsia="Times New Roman"/>
          <w:i/>
          <w:spacing w:val="5"/>
          <w:sz w:val="18"/>
        </w:rPr>
        <w:t xml:space="preserve"> </w:t>
      </w:r>
      <w:r>
        <w:rPr>
          <w:rFonts w:hint="eastAsia" w:ascii="宋体" w:eastAsia="宋体"/>
          <w:sz w:val="18"/>
        </w:rPr>
        <w:t xml:space="preserve">之中，有两个 </w:t>
      </w:r>
      <w:r>
        <w:rPr>
          <w:rFonts w:ascii="Times New Roman" w:eastAsia="Times New Roman"/>
          <w:sz w:val="18"/>
        </w:rPr>
        <w:t>member</w:t>
      </w:r>
      <w:r>
        <w:rPr>
          <w:rFonts w:ascii="Times New Roman" w:eastAsia="Times New Roman"/>
          <w:spacing w:val="4"/>
          <w:sz w:val="18"/>
        </w:rPr>
        <w:t xml:space="preserve"> </w:t>
      </w:r>
      <w:r>
        <w:rPr>
          <w:rFonts w:ascii="Times New Roman" w:eastAsia="Times New Roman"/>
          <w:sz w:val="18"/>
        </w:rPr>
        <w:t>functions</w:t>
      </w:r>
      <w:r>
        <w:rPr>
          <w:rFonts w:ascii="Times New Roman" w:eastAsia="Times New Roman"/>
          <w:spacing w:val="4"/>
          <w:sz w:val="18"/>
        </w:rPr>
        <w:t xml:space="preserve"> </w:t>
      </w:r>
      <w:r>
        <w:rPr>
          <w:rFonts w:hint="eastAsia" w:ascii="宋体" w:eastAsia="宋体"/>
          <w:sz w:val="18"/>
        </w:rPr>
        <w:t xml:space="preserve">的名称同为 </w:t>
      </w:r>
      <w:r>
        <w:rPr>
          <w:rFonts w:ascii="Times New Roman" w:eastAsia="Times New Roman"/>
          <w:i/>
          <w:sz w:val="18"/>
        </w:rPr>
        <w:t>x()</w:t>
      </w:r>
      <w:r>
        <w:rPr>
          <w:rFonts w:hint="eastAsia" w:ascii="宋体" w:eastAsia="宋体"/>
          <w:sz w:val="18"/>
        </w:rPr>
        <w:t>：</w:t>
      </w:r>
    </w:p>
    <w:p>
      <w:pPr>
        <w:pStyle w:val="11"/>
        <w:spacing w:before="148" w:line="292" w:lineRule="auto"/>
        <w:ind w:left="2910" w:right="5925"/>
      </w:pPr>
      <w:r>
        <w:t>class CPoint {</w:t>
      </w:r>
      <w:r>
        <w:rPr>
          <w:spacing w:val="-94"/>
        </w:rPr>
        <w:t xml:space="preserve"> </w:t>
      </w:r>
      <w:r>
        <w:t>public:</w:t>
      </w:r>
    </w:p>
    <w:p>
      <w:pPr>
        <w:pStyle w:val="11"/>
        <w:spacing w:line="181" w:lineRule="exact"/>
        <w:ind w:left="3155"/>
      </w:pPr>
      <w:r>
        <w:t>...</w:t>
      </w:r>
    </w:p>
    <w:p>
      <w:pPr>
        <w:pStyle w:val="11"/>
        <w:ind w:left="2881"/>
        <w:rPr>
          <w:sz w:val="20"/>
        </w:rPr>
      </w:pPr>
      <w:r>
        <w:rPr>
          <w:sz w:val="20"/>
        </w:rPr>
        <w:pict>
          <v:shape id="_x0000_s1108" o:spid="_x0000_s1108" o:spt="202" type="#_x0000_t202" style="height:22.1pt;width:309.15pt;" fillcolor="#E4E4E4" filled="t" stroked="f" coordsize="21600,21600">
            <v:path/>
            <v:fill on="t" focussize="0,0"/>
            <v:stroke on="f" joinstyle="miter"/>
            <v:imagedata o:title=""/>
            <o:lock v:ext="edit"/>
            <v:textbox inset="0mm,0mm,0mm,0mm">
              <w:txbxContent>
                <w:p>
                  <w:pPr>
                    <w:pStyle w:val="11"/>
                    <w:spacing w:before="44"/>
                    <w:ind w:left="273"/>
                  </w:pPr>
                  <w:r>
                    <w:t>float</w:t>
                  </w:r>
                  <w:r>
                    <w:rPr>
                      <w:spacing w:val="-6"/>
                    </w:rPr>
                    <w:t xml:space="preserve"> </w:t>
                  </w:r>
                  <w:r>
                    <w:t>x();</w:t>
                  </w:r>
                </w:p>
                <w:p>
                  <w:pPr>
                    <w:pStyle w:val="11"/>
                    <w:spacing w:before="40" w:line="176" w:lineRule="exact"/>
                    <w:ind w:left="273"/>
                  </w:pPr>
                  <w:r>
                    <w:t>void</w:t>
                  </w:r>
                  <w:r>
                    <w:rPr>
                      <w:spacing w:val="-4"/>
                    </w:rPr>
                    <w:t xml:space="preserve"> </w:t>
                  </w:r>
                  <w:r>
                    <w:t>x(</w:t>
                  </w:r>
                  <w:r>
                    <w:rPr>
                      <w:spacing w:val="-3"/>
                    </w:rPr>
                    <w:t xml:space="preserve"> </w:t>
                  </w:r>
                  <w:r>
                    <w:t>float</w:t>
                  </w:r>
                  <w:r>
                    <w:rPr>
                      <w:spacing w:val="-4"/>
                    </w:rPr>
                    <w:t xml:space="preserve"> </w:t>
                  </w:r>
                  <w:r>
                    <w:t>xval</w:t>
                  </w:r>
                  <w:r>
                    <w:rPr>
                      <w:spacing w:val="-3"/>
                    </w:rPr>
                    <w:t xml:space="preserve"> </w:t>
                  </w:r>
                  <w:r>
                    <w:t>);</w:t>
                  </w:r>
                </w:p>
              </w:txbxContent>
            </v:textbox>
            <w10:wrap type="none"/>
            <w10:anchorlock/>
          </v:shape>
        </w:pict>
      </w:r>
    </w:p>
    <w:p>
      <w:pPr>
        <w:pStyle w:val="11"/>
        <w:spacing w:before="16"/>
        <w:ind w:left="2910"/>
      </w:pPr>
      <w:r>
        <w:t>};</w:t>
      </w:r>
    </w:p>
    <w:p>
      <w:pPr>
        <w:pStyle w:val="11"/>
        <w:rPr>
          <w:sz w:val="18"/>
        </w:rPr>
      </w:pPr>
    </w:p>
    <w:p>
      <w:pPr>
        <w:spacing w:before="120"/>
        <w:ind w:left="2627" w:right="0" w:firstLine="0"/>
        <w:jc w:val="left"/>
        <w:rPr>
          <w:rFonts w:hint="eastAsia" w:ascii="宋体" w:eastAsia="宋体"/>
          <w:sz w:val="18"/>
        </w:rPr>
      </w:pPr>
      <w:r>
        <w:rPr>
          <w:rFonts w:hint="eastAsia" w:ascii="宋体" w:eastAsia="宋体"/>
          <w:sz w:val="18"/>
        </w:rPr>
        <w:t>其实作码如下：</w:t>
      </w:r>
    </w:p>
    <w:p>
      <w:pPr>
        <w:pStyle w:val="11"/>
        <w:spacing w:before="3"/>
        <w:rPr>
          <w:rFonts w:ascii="宋体"/>
        </w:rPr>
      </w:pPr>
      <w:r>
        <w:pict>
          <v:shape id="_x0000_s1109" o:spid="_x0000_s1109" o:spt="202" type="#_x0000_t202" style="position:absolute;left:0pt;margin-left:146.05pt;margin-top:11.6pt;height:22.1pt;width:309.15pt;mso-position-horizontal-relative:page;mso-wrap-distance-bottom:0pt;mso-wrap-distance-top:0pt;z-index:-251388928;mso-width-relative:page;mso-height-relative:page;" fillcolor="#E4E4E4" filled="t" stroked="f" coordsize="21600,21600">
            <v:path/>
            <v:fill on="t" focussize="0,0"/>
            <v:stroke on="f" joinstyle="miter"/>
            <v:imagedata o:title=""/>
            <o:lock v:ext="edit"/>
            <v:textbox inset="0mm,0mm,0mm,0mm">
              <w:txbxContent>
                <w:p>
                  <w:pPr>
                    <w:pStyle w:val="11"/>
                    <w:spacing w:before="44"/>
                    <w:ind w:left="28"/>
                  </w:pPr>
                  <w:r>
                    <w:t>float</w:t>
                  </w:r>
                  <w:r>
                    <w:rPr>
                      <w:spacing w:val="-5"/>
                    </w:rPr>
                    <w:t xml:space="preserve"> </w:t>
                  </w:r>
                  <w:r>
                    <w:t>CPoint::x()</w:t>
                  </w:r>
                  <w:r>
                    <w:rPr>
                      <w:spacing w:val="-5"/>
                    </w:rPr>
                    <w:t xml:space="preserve"> </w:t>
                  </w:r>
                  <w:r>
                    <w:t>{</w:t>
                  </w:r>
                  <w:r>
                    <w:rPr>
                      <w:spacing w:val="-5"/>
                    </w:rPr>
                    <w:t xml:space="preserve"> </w:t>
                  </w:r>
                  <w:r>
                    <w:t>return</w:t>
                  </w:r>
                  <w:r>
                    <w:rPr>
                      <w:spacing w:val="-5"/>
                    </w:rPr>
                    <w:t xml:space="preserve"> </w:t>
                  </w:r>
                  <w:r>
                    <w:t>_x;</w:t>
                  </w:r>
                  <w:r>
                    <w:rPr>
                      <w:spacing w:val="-4"/>
                    </w:rPr>
                    <w:t xml:space="preserve"> </w:t>
                  </w:r>
                  <w:r>
                    <w:t>}</w:t>
                  </w:r>
                </w:p>
                <w:p>
                  <w:pPr>
                    <w:pStyle w:val="11"/>
                    <w:spacing w:before="40" w:line="176" w:lineRule="exact"/>
                    <w:ind w:left="28"/>
                  </w:pPr>
                  <w:r>
                    <w:t>void</w:t>
                  </w:r>
                  <w:r>
                    <w:rPr>
                      <w:spacing w:val="62"/>
                    </w:rPr>
                    <w:t xml:space="preserve"> </w:t>
                  </w:r>
                  <w:r>
                    <w:t>CPoint::x(</w:t>
                  </w:r>
                  <w:r>
                    <w:rPr>
                      <w:spacing w:val="-3"/>
                    </w:rPr>
                    <w:t xml:space="preserve"> </w:t>
                  </w:r>
                  <w:r>
                    <w:t>float</w:t>
                  </w:r>
                  <w:r>
                    <w:rPr>
                      <w:spacing w:val="-4"/>
                    </w:rPr>
                    <w:t xml:space="preserve"> </w:t>
                  </w:r>
                  <w:r>
                    <w:t>xval</w:t>
                  </w:r>
                  <w:r>
                    <w:rPr>
                      <w:spacing w:val="-3"/>
                    </w:rPr>
                    <w:t xml:space="preserve"> </w:t>
                  </w:r>
                  <w:r>
                    <w:t>)</w:t>
                  </w:r>
                  <w:r>
                    <w:rPr>
                      <w:spacing w:val="-3"/>
                    </w:rPr>
                    <w:t xml:space="preserve"> </w:t>
                  </w:r>
                  <w:r>
                    <w:t>{</w:t>
                  </w:r>
                  <w:r>
                    <w:rPr>
                      <w:spacing w:val="-3"/>
                    </w:rPr>
                    <w:t xml:space="preserve"> </w:t>
                  </w:r>
                  <w:r>
                    <w:t>_x</w:t>
                  </w:r>
                  <w:r>
                    <w:rPr>
                      <w:spacing w:val="-3"/>
                    </w:rPr>
                    <w:t xml:space="preserve"> </w:t>
                  </w:r>
                  <w:r>
                    <w:t>=</w:t>
                  </w:r>
                  <w:r>
                    <w:rPr>
                      <w:spacing w:val="-4"/>
                    </w:rPr>
                    <w:t xml:space="preserve"> </w:t>
                  </w:r>
                  <w:r>
                    <w:t>xval;</w:t>
                  </w:r>
                  <w:r>
                    <w:rPr>
                      <w:spacing w:val="-3"/>
                    </w:rPr>
                    <w:t xml:space="preserve"> </w:t>
                  </w:r>
                  <w:r>
                    <w:t>}</w:t>
                  </w:r>
                </w:p>
              </w:txbxContent>
            </v:textbox>
            <w10:wrap type="topAndBottom"/>
          </v:shape>
        </w:pict>
      </w:r>
    </w:p>
    <w:p>
      <w:pPr>
        <w:pStyle w:val="11"/>
        <w:spacing w:before="4"/>
        <w:rPr>
          <w:rFonts w:ascii="宋体"/>
          <w:sz w:val="19"/>
        </w:rPr>
      </w:pPr>
    </w:p>
    <w:p>
      <w:pPr>
        <w:spacing w:before="66"/>
        <w:ind w:left="2627" w:right="0" w:firstLine="0"/>
        <w:jc w:val="left"/>
        <w:rPr>
          <w:rFonts w:hint="eastAsia" w:ascii="宋体" w:eastAsia="宋体"/>
          <w:sz w:val="18"/>
        </w:rPr>
      </w:pPr>
      <w:r>
        <w:rPr>
          <w:rFonts w:hint="eastAsia" w:ascii="宋体" w:eastAsia="宋体"/>
          <w:sz w:val="18"/>
        </w:rPr>
        <w:t>函式名称虽相同，但参数不同（个数不同，型别也不同），实作码也不相同。</w:t>
      </w:r>
    </w:p>
    <w:p>
      <w:pPr>
        <w:pStyle w:val="11"/>
        <w:rPr>
          <w:rFonts w:ascii="宋体"/>
          <w:sz w:val="18"/>
        </w:rPr>
      </w:pPr>
    </w:p>
    <w:p>
      <w:pPr>
        <w:spacing w:before="139" w:line="374" w:lineRule="auto"/>
        <w:ind w:left="2627" w:right="1112" w:firstLine="0"/>
        <w:jc w:val="both"/>
        <w:rPr>
          <w:rFonts w:hint="eastAsia" w:ascii="宋体" w:eastAsia="宋体"/>
          <w:sz w:val="18"/>
        </w:rPr>
      </w:pPr>
      <w:r>
        <w:rPr>
          <w:rFonts w:ascii="Times New Roman" w:eastAsia="Times New Roman"/>
          <w:sz w:val="18"/>
        </w:rPr>
        <w:t>C+</w:t>
      </w:r>
      <w:r>
        <w:rPr>
          <w:rFonts w:ascii="Times New Roman" w:eastAsia="Times New Roman"/>
          <w:spacing w:val="18"/>
          <w:sz w:val="18"/>
        </w:rPr>
        <w:t xml:space="preserve">+ </w:t>
      </w:r>
      <w:r>
        <w:rPr>
          <w:rFonts w:hint="eastAsia" w:ascii="宋体" w:eastAsia="宋体"/>
          <w:spacing w:val="-1"/>
          <w:sz w:val="18"/>
        </w:rPr>
        <w:t xml:space="preserve">之所以有 </w:t>
      </w:r>
      <w:r>
        <w:rPr>
          <w:rFonts w:ascii="Times New Roman" w:eastAsia="Times New Roman"/>
          <w:sz w:val="18"/>
        </w:rPr>
        <w:t>function</w:t>
      </w:r>
      <w:r>
        <w:rPr>
          <w:rFonts w:ascii="Times New Roman" w:eastAsia="Times New Roman"/>
          <w:spacing w:val="1"/>
          <w:sz w:val="18"/>
        </w:rPr>
        <w:t xml:space="preserve"> </w:t>
      </w:r>
      <w:r>
        <w:rPr>
          <w:rFonts w:ascii="Times New Roman" w:eastAsia="Times New Roman"/>
          <w:sz w:val="18"/>
        </w:rPr>
        <w:t>overloading</w:t>
      </w:r>
      <w:r>
        <w:rPr>
          <w:rFonts w:ascii="Times New Roman" w:eastAsia="Times New Roman"/>
          <w:spacing w:val="35"/>
          <w:sz w:val="18"/>
        </w:rPr>
        <w:t xml:space="preserve"> </w:t>
      </w:r>
      <w:r>
        <w:rPr>
          <w:rFonts w:hint="eastAsia" w:ascii="宋体" w:eastAsia="宋体"/>
          <w:sz w:val="18"/>
        </w:rPr>
        <w:t>的机制，是为了解决「只因资料型别不同，就必须设计</w:t>
      </w:r>
      <w:r>
        <w:rPr>
          <w:rFonts w:hint="eastAsia" w:ascii="宋体" w:eastAsia="宋体"/>
          <w:sz w:val="18"/>
          <w:u w:val="single"/>
        </w:rPr>
        <w:t>算法完全相同但函式名称不同</w:t>
      </w:r>
      <w:r>
        <w:rPr>
          <w:rFonts w:hint="eastAsia" w:ascii="宋体" w:eastAsia="宋体"/>
          <w:sz w:val="18"/>
        </w:rPr>
        <w:t>的多份函式码」的缺憾。举个例子，加</w:t>
      </w:r>
      <w:r>
        <w:rPr>
          <w:rFonts w:hint="eastAsia" w:ascii="宋体" w:eastAsia="宋体"/>
          <w:spacing w:val="7"/>
          <w:sz w:val="18"/>
        </w:rPr>
        <w:t xml:space="preserve">法就是加法，如果为了 </w:t>
      </w:r>
      <w:r>
        <w:rPr>
          <w:rFonts w:ascii="Times New Roman" w:eastAsia="Times New Roman"/>
          <w:sz w:val="18"/>
        </w:rPr>
        <w:t>int</w:t>
      </w:r>
      <w:r>
        <w:rPr>
          <w:rFonts w:hint="eastAsia" w:ascii="宋体" w:eastAsia="宋体"/>
          <w:sz w:val="18"/>
        </w:rPr>
        <w:t>、</w:t>
      </w:r>
      <w:r>
        <w:rPr>
          <w:rFonts w:ascii="Times New Roman" w:eastAsia="Times New Roman"/>
          <w:sz w:val="18"/>
        </w:rPr>
        <w:t>float</w:t>
      </w:r>
      <w:r>
        <w:rPr>
          <w:rFonts w:hint="eastAsia" w:ascii="宋体" w:eastAsia="宋体"/>
          <w:sz w:val="18"/>
        </w:rPr>
        <w:t>、</w:t>
      </w:r>
      <w:r>
        <w:rPr>
          <w:rFonts w:ascii="Times New Roman" w:eastAsia="Times New Roman"/>
          <w:sz w:val="18"/>
        </w:rPr>
        <w:t>double</w:t>
      </w:r>
      <w:r>
        <w:rPr>
          <w:rFonts w:hint="eastAsia" w:ascii="宋体" w:eastAsia="宋体"/>
          <w:sz w:val="18"/>
        </w:rPr>
        <w:t>、</w:t>
      </w:r>
      <w:r>
        <w:rPr>
          <w:rFonts w:ascii="Times New Roman" w:eastAsia="Times New Roman"/>
          <w:sz w:val="18"/>
        </w:rPr>
        <w:t>long</w:t>
      </w:r>
      <w:r>
        <w:rPr>
          <w:rFonts w:ascii="Times New Roman" w:eastAsia="Times New Roman"/>
          <w:spacing w:val="4"/>
          <w:sz w:val="18"/>
        </w:rPr>
        <w:t xml:space="preserve">... </w:t>
      </w:r>
      <w:r>
        <w:rPr>
          <w:rFonts w:hint="eastAsia" w:ascii="宋体" w:eastAsia="宋体"/>
          <w:spacing w:val="8"/>
          <w:sz w:val="18"/>
        </w:rPr>
        <w:t xml:space="preserve">各设计出对应的 </w:t>
      </w:r>
      <w:r>
        <w:rPr>
          <w:rFonts w:ascii="Times New Roman" w:eastAsia="Times New Roman"/>
          <w:i/>
          <w:sz w:val="18"/>
        </w:rPr>
        <w:t>AddInt()</w:t>
      </w:r>
      <w:r>
        <w:rPr>
          <w:rFonts w:hint="eastAsia" w:ascii="宋体" w:eastAsia="宋体"/>
          <w:sz w:val="18"/>
        </w:rPr>
        <w:t>、</w:t>
      </w:r>
      <w:r>
        <w:rPr>
          <w:rFonts w:ascii="Times New Roman" w:eastAsia="Times New Roman"/>
          <w:i/>
          <w:spacing w:val="-1"/>
          <w:sz w:val="18"/>
        </w:rPr>
        <w:t>AddFloat()</w:t>
      </w:r>
      <w:r>
        <w:rPr>
          <w:rFonts w:hint="eastAsia" w:ascii="宋体" w:eastAsia="宋体"/>
          <w:spacing w:val="-1"/>
          <w:sz w:val="18"/>
        </w:rPr>
        <w:t>、</w:t>
      </w:r>
      <w:r>
        <w:rPr>
          <w:rFonts w:ascii="Times New Roman" w:eastAsia="Times New Roman"/>
          <w:i/>
          <w:spacing w:val="-1"/>
          <w:sz w:val="18"/>
        </w:rPr>
        <w:t>AddDouble()</w:t>
      </w:r>
      <w:r>
        <w:rPr>
          <w:rFonts w:hint="eastAsia" w:ascii="宋体" w:eastAsia="宋体"/>
          <w:spacing w:val="-1"/>
          <w:sz w:val="18"/>
        </w:rPr>
        <w:t>、</w:t>
      </w:r>
      <w:r>
        <w:rPr>
          <w:rFonts w:ascii="Times New Roman" w:eastAsia="Times New Roman"/>
          <w:i/>
          <w:spacing w:val="-1"/>
          <w:sz w:val="18"/>
        </w:rPr>
        <w:t>AddLong()</w:t>
      </w:r>
      <w:r>
        <w:rPr>
          <w:rFonts w:ascii="Times New Roman" w:eastAsia="Times New Roman"/>
          <w:spacing w:val="2"/>
          <w:sz w:val="18"/>
        </w:rPr>
        <w:t xml:space="preserve">... </w:t>
      </w:r>
      <w:r>
        <w:rPr>
          <w:rFonts w:hint="eastAsia" w:ascii="宋体" w:eastAsia="宋体"/>
          <w:spacing w:val="-1"/>
          <w:sz w:val="18"/>
        </w:rPr>
        <w:t>等加法函式，我们会觉得很琐屑，不漂亮。</w:t>
      </w:r>
      <w:r>
        <w:rPr>
          <w:rFonts w:hint="eastAsia" w:ascii="宋体" w:eastAsia="宋体"/>
          <w:spacing w:val="6"/>
          <w:sz w:val="18"/>
        </w:rPr>
        <w:t xml:space="preserve">如果能够把它们全部都叫做 </w:t>
      </w:r>
      <w:r>
        <w:rPr>
          <w:rFonts w:ascii="Times New Roman" w:eastAsia="Times New Roman"/>
          <w:i/>
          <w:sz w:val="18"/>
        </w:rPr>
        <w:t>Add()</w:t>
      </w:r>
      <w:r>
        <w:rPr>
          <w:rFonts w:hint="eastAsia" w:ascii="宋体" w:eastAsia="宋体"/>
          <w:sz w:val="18"/>
        </w:rPr>
        <w:t>，而我们不管对哪一种资料型别做加法运算，</w:t>
      </w:r>
      <w:r>
        <w:rPr>
          <w:rFonts w:hint="eastAsia" w:ascii="宋体" w:eastAsia="宋体"/>
          <w:spacing w:val="1"/>
          <w:sz w:val="18"/>
        </w:rPr>
        <w:t xml:space="preserve"> </w:t>
      </w:r>
      <w:r>
        <w:rPr>
          <w:rFonts w:hint="eastAsia" w:ascii="宋体" w:eastAsia="宋体"/>
          <w:spacing w:val="6"/>
          <w:sz w:val="18"/>
        </w:rPr>
        <w:t xml:space="preserve">都呼叫 </w:t>
      </w:r>
      <w:r>
        <w:rPr>
          <w:rFonts w:ascii="Times New Roman" w:eastAsia="Times New Roman"/>
          <w:i/>
          <w:sz w:val="18"/>
        </w:rPr>
        <w:t>Add</w:t>
      </w:r>
      <w:r>
        <w:rPr>
          <w:rFonts w:ascii="Times New Roman" w:eastAsia="Times New Roman"/>
          <w:i/>
          <w:spacing w:val="5"/>
          <w:sz w:val="18"/>
        </w:rPr>
        <w:t xml:space="preserve">() </w:t>
      </w:r>
      <w:r>
        <w:rPr>
          <w:rFonts w:hint="eastAsia" w:ascii="宋体" w:eastAsia="宋体"/>
          <w:sz w:val="18"/>
        </w:rPr>
        <w:t>就好，那么就逻辑层面来看就清爽多了。至于底层机制，则由编译</w:t>
      </w:r>
      <w:r>
        <w:rPr>
          <w:rFonts w:hint="eastAsia" w:ascii="宋体" w:eastAsia="宋体"/>
          <w:spacing w:val="2"/>
          <w:sz w:val="18"/>
        </w:rPr>
        <w:t xml:space="preserve">器根据 </w:t>
      </w:r>
      <w:r>
        <w:rPr>
          <w:rFonts w:ascii="Times New Roman" w:eastAsia="Times New Roman"/>
          <w:i/>
          <w:sz w:val="18"/>
        </w:rPr>
        <w:t>Add</w:t>
      </w:r>
      <w:r>
        <w:rPr>
          <w:rFonts w:ascii="Times New Roman" w:eastAsia="Times New Roman"/>
          <w:i/>
          <w:spacing w:val="2"/>
          <w:sz w:val="18"/>
        </w:rPr>
        <w:t xml:space="preserve">() </w:t>
      </w:r>
      <w:r>
        <w:rPr>
          <w:rFonts w:hint="eastAsia" w:ascii="宋体" w:eastAsia="宋体"/>
          <w:sz w:val="18"/>
        </w:rPr>
        <w:t xml:space="preserve">所获得的参数型别，决定真正该唤起哪一个 </w:t>
      </w:r>
      <w:r>
        <w:rPr>
          <w:rFonts w:ascii="Times New Roman" w:eastAsia="Times New Roman"/>
          <w:i/>
          <w:sz w:val="18"/>
        </w:rPr>
        <w:t>Add</w:t>
      </w:r>
      <w:r>
        <w:rPr>
          <w:rFonts w:ascii="Times New Roman" w:eastAsia="Times New Roman"/>
          <w:i/>
          <w:spacing w:val="1"/>
          <w:sz w:val="18"/>
        </w:rPr>
        <w:t xml:space="preserve">() </w:t>
      </w:r>
      <w:r>
        <w:rPr>
          <w:rFonts w:hint="eastAsia" w:ascii="宋体" w:eastAsia="宋体"/>
          <w:sz w:val="18"/>
        </w:rPr>
        <w:t>函式实体。</w:t>
      </w:r>
    </w:p>
    <w:p>
      <w:pPr>
        <w:pStyle w:val="11"/>
        <w:spacing w:before="11"/>
        <w:rPr>
          <w:rFonts w:ascii="宋体"/>
          <w:sz w:val="18"/>
        </w:rPr>
      </w:pPr>
    </w:p>
    <w:p>
      <w:pPr>
        <w:spacing w:before="0"/>
        <w:ind w:left="2627" w:right="0" w:firstLine="0"/>
        <w:jc w:val="left"/>
        <w:rPr>
          <w:rFonts w:hint="eastAsia" w:ascii="宋体" w:eastAsia="宋体"/>
          <w:sz w:val="18"/>
        </w:rPr>
      </w:pPr>
      <w:r>
        <w:rPr>
          <w:rFonts w:hint="eastAsia" w:ascii="宋体" w:eastAsia="宋体"/>
          <w:sz w:val="18"/>
        </w:rPr>
        <w:t>于是，以加法为例，我们可以设计以下四个同名函式：</w:t>
      </w:r>
    </w:p>
    <w:p>
      <w:pPr>
        <w:pStyle w:val="11"/>
        <w:spacing w:before="7"/>
        <w:rPr>
          <w:rFonts w:ascii="宋体"/>
          <w:sz w:val="21"/>
        </w:rPr>
      </w:pPr>
    </w:p>
    <w:p>
      <w:pPr>
        <w:pStyle w:val="11"/>
        <w:tabs>
          <w:tab w:val="left" w:pos="3587"/>
        </w:tabs>
        <w:spacing w:before="1" w:line="292" w:lineRule="auto"/>
        <w:ind w:left="2910" w:right="4684"/>
      </w:pPr>
      <w:r>
        <w:t>int</w:t>
      </w:r>
      <w:r>
        <w:tab/>
      </w:r>
      <w:r>
        <w:t>Add(int a, int b);</w:t>
      </w:r>
      <w:r>
        <w:rPr>
          <w:spacing w:val="1"/>
        </w:rPr>
        <w:t xml:space="preserve"> </w:t>
      </w:r>
      <w:r>
        <w:t>long</w:t>
      </w:r>
      <w:r>
        <w:tab/>
      </w:r>
      <w:r>
        <w:t>Add(long</w:t>
      </w:r>
      <w:r>
        <w:rPr>
          <w:spacing w:val="-5"/>
        </w:rPr>
        <w:t xml:space="preserve"> </w:t>
      </w:r>
      <w:r>
        <w:t>a,</w:t>
      </w:r>
      <w:r>
        <w:rPr>
          <w:spacing w:val="-5"/>
        </w:rPr>
        <w:t xml:space="preserve"> </w:t>
      </w:r>
      <w:r>
        <w:t>long</w:t>
      </w:r>
      <w:r>
        <w:rPr>
          <w:spacing w:val="-5"/>
        </w:rPr>
        <w:t xml:space="preserve"> </w:t>
      </w:r>
      <w:r>
        <w:t>b);</w:t>
      </w:r>
    </w:p>
    <w:p>
      <w:pPr>
        <w:pStyle w:val="11"/>
        <w:spacing w:line="292" w:lineRule="auto"/>
        <w:ind w:left="2910" w:right="4293"/>
      </w:pPr>
      <w:r>
        <w:t>double Add(double a, double b);</w:t>
      </w:r>
      <w:r>
        <w:rPr>
          <w:spacing w:val="-94"/>
        </w:rPr>
        <w:t xml:space="preserve"> </w:t>
      </w:r>
      <w:r>
        <w:t>float</w:t>
      </w:r>
      <w:r>
        <w:rPr>
          <w:spacing w:val="94"/>
        </w:rPr>
        <w:t xml:space="preserve"> </w:t>
      </w:r>
      <w:r>
        <w:t>Add(float</w:t>
      </w:r>
      <w:r>
        <w:rPr>
          <w:spacing w:val="-3"/>
        </w:rPr>
        <w:t xml:space="preserve"> </w:t>
      </w:r>
      <w:r>
        <w:t>a,</w:t>
      </w:r>
      <w:r>
        <w:rPr>
          <w:spacing w:val="-3"/>
        </w:rPr>
        <w:t xml:space="preserve"> </w:t>
      </w:r>
      <w:r>
        <w:t>float</w:t>
      </w:r>
      <w:r>
        <w:rPr>
          <w:spacing w:val="-4"/>
        </w:rPr>
        <w:t xml:space="preserve"> </w:t>
      </w:r>
      <w:r>
        <w:t>b);</w:t>
      </w:r>
    </w:p>
    <w:p>
      <w:pPr>
        <w:pStyle w:val="11"/>
        <w:spacing w:before="11"/>
        <w:rPr>
          <w:sz w:val="24"/>
        </w:rPr>
      </w:pPr>
    </w:p>
    <w:p>
      <w:pPr>
        <w:spacing w:before="0"/>
        <w:ind w:left="2627" w:right="0" w:firstLine="0"/>
        <w:jc w:val="left"/>
        <w:rPr>
          <w:rFonts w:hint="eastAsia" w:ascii="宋体" w:eastAsia="宋体"/>
          <w:sz w:val="18"/>
        </w:rPr>
      </w:pPr>
      <w:r>
        <w:rPr>
          <w:rFonts w:hint="eastAsia" w:ascii="宋体" w:eastAsia="宋体"/>
          <w:sz w:val="18"/>
        </w:rPr>
        <w:t>并这样使用之：</w:t>
      </w:r>
    </w:p>
    <w:p>
      <w:pPr>
        <w:pStyle w:val="11"/>
        <w:rPr>
          <w:rFonts w:ascii="宋体"/>
          <w:sz w:val="20"/>
        </w:rPr>
      </w:pPr>
    </w:p>
    <w:p>
      <w:pPr>
        <w:pStyle w:val="11"/>
        <w:spacing w:before="7"/>
        <w:rPr>
          <w:rFonts w:ascii="宋体"/>
          <w:sz w:val="28"/>
        </w:rPr>
      </w:pPr>
    </w:p>
    <w:p>
      <w:pPr>
        <w:spacing w:before="95"/>
        <w:ind w:left="0" w:right="611" w:firstLine="0"/>
        <w:jc w:val="right"/>
        <w:rPr>
          <w:rFonts w:ascii="Arial"/>
          <w:b/>
          <w:sz w:val="20"/>
        </w:rPr>
      </w:pPr>
      <w:r>
        <w:rPr>
          <w:rFonts w:ascii="Arial"/>
          <w:b/>
          <w:w w:val="100"/>
          <w:sz w:val="20"/>
        </w:rPr>
        <w:t>7</w:t>
      </w:r>
    </w:p>
    <w:p>
      <w:pPr>
        <w:spacing w:after="0"/>
        <w:jc w:val="right"/>
        <w:rPr>
          <w:rFonts w:ascii="Arial"/>
          <w:sz w:val="20"/>
        </w:rPr>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110" o:spid="_x0000_s1110" o:spt="1" style="position:absolute;left:0pt;margin-left:131.9pt;margin-top:18.85pt;height:0.7pt;width:323pt;mso-position-horizontal-relative:page;mso-wrap-distance-bottom:0pt;mso-wrap-distance-top:0pt;z-index:-251388928;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
        <w:rPr>
          <w:rFonts w:ascii="宋体"/>
          <w:sz w:val="23"/>
        </w:rPr>
      </w:pPr>
    </w:p>
    <w:p>
      <w:pPr>
        <w:pStyle w:val="11"/>
        <w:spacing w:before="99" w:line="292" w:lineRule="auto"/>
        <w:ind w:left="2910" w:right="5253"/>
      </w:pPr>
      <w:r>
        <w:t>int i = Add(3, 5);</w:t>
      </w:r>
      <w:r>
        <w:rPr>
          <w:spacing w:val="1"/>
        </w:rPr>
        <w:t xml:space="preserve"> </w:t>
      </w:r>
      <w:r>
        <w:t>long</w:t>
      </w:r>
      <w:r>
        <w:rPr>
          <w:spacing w:val="-4"/>
        </w:rPr>
        <w:t xml:space="preserve"> </w:t>
      </w:r>
      <w:r>
        <w:t>l</w:t>
      </w:r>
      <w:r>
        <w:rPr>
          <w:spacing w:val="-4"/>
        </w:rPr>
        <w:t xml:space="preserve"> </w:t>
      </w:r>
      <w:r>
        <w:t>=</w:t>
      </w:r>
      <w:r>
        <w:rPr>
          <w:spacing w:val="-4"/>
        </w:rPr>
        <w:t xml:space="preserve"> </w:t>
      </w:r>
      <w:r>
        <w:t>Add(3L,</w:t>
      </w:r>
      <w:r>
        <w:rPr>
          <w:spacing w:val="-4"/>
        </w:rPr>
        <w:t xml:space="preserve"> </w:t>
      </w:r>
      <w:r>
        <w:t>5L);</w:t>
      </w:r>
    </w:p>
    <w:p>
      <w:pPr>
        <w:pStyle w:val="11"/>
        <w:spacing w:line="181" w:lineRule="exact"/>
        <w:ind w:left="2910"/>
      </w:pPr>
      <w:r>
        <w:t>double</w:t>
      </w:r>
      <w:r>
        <w:rPr>
          <w:spacing w:val="-8"/>
        </w:rPr>
        <w:t xml:space="preserve"> </w:t>
      </w:r>
      <w:r>
        <w:t>d</w:t>
      </w:r>
      <w:r>
        <w:rPr>
          <w:spacing w:val="-8"/>
        </w:rPr>
        <w:t xml:space="preserve"> </w:t>
      </w:r>
      <w:r>
        <w:t>=</w:t>
      </w:r>
      <w:r>
        <w:rPr>
          <w:spacing w:val="-8"/>
        </w:rPr>
        <w:t xml:space="preserve"> </w:t>
      </w:r>
      <w:r>
        <w:t>Add(3.141592653,</w:t>
      </w:r>
      <w:r>
        <w:rPr>
          <w:spacing w:val="-8"/>
        </w:rPr>
        <w:t xml:space="preserve"> </w:t>
      </w:r>
      <w:r>
        <w:t>5.141592653);</w:t>
      </w:r>
    </w:p>
    <w:p>
      <w:pPr>
        <w:pStyle w:val="11"/>
        <w:spacing w:before="39"/>
        <w:ind w:left="2910"/>
      </w:pPr>
      <w:r>
        <w:t>float</w:t>
      </w:r>
      <w:r>
        <w:rPr>
          <w:spacing w:val="-5"/>
        </w:rPr>
        <w:t xml:space="preserve"> </w:t>
      </w:r>
      <w:r>
        <w:t>f</w:t>
      </w:r>
      <w:r>
        <w:rPr>
          <w:spacing w:val="-5"/>
        </w:rPr>
        <w:t xml:space="preserve"> </w:t>
      </w:r>
      <w:r>
        <w:t>=</w:t>
      </w:r>
      <w:r>
        <w:rPr>
          <w:spacing w:val="-5"/>
        </w:rPr>
        <w:t xml:space="preserve"> </w:t>
      </w:r>
      <w:r>
        <w:t>Add(3.14,</w:t>
      </w:r>
      <w:r>
        <w:rPr>
          <w:spacing w:val="-4"/>
        </w:rPr>
        <w:t xml:space="preserve"> </w:t>
      </w:r>
      <w:r>
        <w:t>5.14);</w:t>
      </w:r>
    </w:p>
    <w:p>
      <w:pPr>
        <w:pStyle w:val="11"/>
        <w:rPr>
          <w:sz w:val="18"/>
        </w:rPr>
      </w:pPr>
    </w:p>
    <w:p>
      <w:pPr>
        <w:pStyle w:val="11"/>
        <w:rPr>
          <w:sz w:val="18"/>
        </w:rPr>
      </w:pPr>
    </w:p>
    <w:p>
      <w:pPr>
        <w:pStyle w:val="11"/>
        <w:spacing w:before="1"/>
        <w:rPr>
          <w:sz w:val="23"/>
        </w:rPr>
      </w:pPr>
    </w:p>
    <w:p>
      <w:pPr>
        <w:spacing w:before="0" w:line="374" w:lineRule="auto"/>
        <w:ind w:left="2627" w:right="1155" w:firstLine="0"/>
        <w:jc w:val="both"/>
        <w:rPr>
          <w:rFonts w:hint="eastAsia" w:ascii="宋体" w:eastAsia="宋体"/>
          <w:sz w:val="18"/>
        </w:rPr>
      </w:pPr>
      <w:r>
        <w:rPr>
          <w:rFonts w:ascii="Times New Roman" w:eastAsia="Times New Roman"/>
          <w:sz w:val="18"/>
        </w:rPr>
        <w:t>Function</w:t>
      </w:r>
      <w:r>
        <w:rPr>
          <w:rFonts w:ascii="Times New Roman" w:eastAsia="Times New Roman"/>
          <w:spacing w:val="10"/>
          <w:sz w:val="18"/>
        </w:rPr>
        <w:t xml:space="preserve"> </w:t>
      </w:r>
      <w:r>
        <w:rPr>
          <w:rFonts w:ascii="Times New Roman" w:eastAsia="Times New Roman"/>
          <w:sz w:val="18"/>
        </w:rPr>
        <w:t>overloading</w:t>
      </w:r>
      <w:r>
        <w:rPr>
          <w:rFonts w:ascii="Times New Roman" w:eastAsia="Times New Roman"/>
          <w:spacing w:val="3"/>
          <w:sz w:val="18"/>
        </w:rPr>
        <w:t xml:space="preserve"> </w:t>
      </w:r>
      <w:r>
        <w:rPr>
          <w:rFonts w:hint="eastAsia" w:ascii="宋体" w:eastAsia="宋体"/>
          <w:spacing w:val="2"/>
          <w:sz w:val="18"/>
        </w:rPr>
        <w:t xml:space="preserve">适用于 </w:t>
      </w:r>
      <w:r>
        <w:rPr>
          <w:rFonts w:ascii="Times New Roman" w:eastAsia="Times New Roman"/>
          <w:sz w:val="18"/>
        </w:rPr>
        <w:t>class</w:t>
      </w:r>
      <w:r>
        <w:rPr>
          <w:rFonts w:ascii="Times New Roman" w:eastAsia="Times New Roman"/>
          <w:spacing w:val="17"/>
          <w:sz w:val="18"/>
        </w:rPr>
        <w:t xml:space="preserve"> </w:t>
      </w:r>
      <w:r>
        <w:rPr>
          <w:rFonts w:ascii="Times New Roman" w:eastAsia="Times New Roman"/>
          <w:sz w:val="18"/>
        </w:rPr>
        <w:t>member</w:t>
      </w:r>
      <w:r>
        <w:rPr>
          <w:rFonts w:ascii="Times New Roman" w:eastAsia="Times New Roman"/>
          <w:spacing w:val="18"/>
          <w:sz w:val="18"/>
        </w:rPr>
        <w:t xml:space="preserve"> </w:t>
      </w:r>
      <w:r>
        <w:rPr>
          <w:rFonts w:ascii="Times New Roman" w:eastAsia="Times New Roman"/>
          <w:sz w:val="18"/>
        </w:rPr>
        <w:t>functions</w:t>
      </w:r>
      <w:r>
        <w:rPr>
          <w:rFonts w:hint="eastAsia" w:ascii="宋体" w:eastAsia="宋体"/>
          <w:sz w:val="18"/>
        </w:rPr>
        <w:t>（</w:t>
      </w:r>
      <w:r>
        <w:rPr>
          <w:rFonts w:hint="eastAsia" w:ascii="宋体" w:eastAsia="宋体"/>
          <w:spacing w:val="1"/>
          <w:sz w:val="18"/>
        </w:rPr>
        <w:t xml:space="preserve">如先前的 </w:t>
      </w:r>
      <w:r>
        <w:rPr>
          <w:rFonts w:ascii="Times New Roman" w:eastAsia="Times New Roman"/>
          <w:i/>
          <w:sz w:val="18"/>
        </w:rPr>
        <w:t>CPoint::x()</w:t>
      </w:r>
      <w:r>
        <w:rPr>
          <w:rFonts w:hint="eastAsia" w:ascii="宋体" w:eastAsia="宋体"/>
          <w:sz w:val="18"/>
        </w:rPr>
        <w:t xml:space="preserve">），也适用于一般的 </w:t>
      </w:r>
      <w:r>
        <w:rPr>
          <w:rFonts w:ascii="Times New Roman" w:eastAsia="Times New Roman"/>
          <w:sz w:val="18"/>
        </w:rPr>
        <w:t>global</w:t>
      </w:r>
      <w:r>
        <w:rPr>
          <w:rFonts w:ascii="Times New Roman" w:eastAsia="Times New Roman"/>
          <w:spacing w:val="6"/>
          <w:sz w:val="18"/>
        </w:rPr>
        <w:t xml:space="preserve"> </w:t>
      </w:r>
      <w:r>
        <w:rPr>
          <w:rFonts w:ascii="Times New Roman" w:eastAsia="Times New Roman"/>
          <w:sz w:val="18"/>
        </w:rPr>
        <w:t>functions</w:t>
      </w:r>
      <w:r>
        <w:rPr>
          <w:rFonts w:hint="eastAsia" w:ascii="宋体" w:eastAsia="宋体"/>
          <w:sz w:val="18"/>
        </w:rPr>
        <w:t xml:space="preserve">（如上述的 </w:t>
      </w:r>
      <w:r>
        <w:rPr>
          <w:rFonts w:ascii="Times New Roman" w:eastAsia="Times New Roman"/>
          <w:i/>
          <w:sz w:val="18"/>
        </w:rPr>
        <w:t>Add()</w:t>
      </w:r>
      <w:r>
        <w:rPr>
          <w:rFonts w:hint="eastAsia" w:ascii="宋体" w:eastAsia="宋体"/>
          <w:sz w:val="18"/>
        </w:rPr>
        <w:t>）。</w:t>
      </w:r>
    </w:p>
    <w:p>
      <w:pPr>
        <w:pStyle w:val="11"/>
        <w:spacing w:before="10"/>
        <w:rPr>
          <w:rFonts w:ascii="宋体"/>
          <w:sz w:val="18"/>
        </w:rPr>
      </w:pPr>
    </w:p>
    <w:p>
      <w:pPr>
        <w:spacing w:before="0" w:line="374" w:lineRule="auto"/>
        <w:ind w:left="2627" w:right="1155" w:firstLine="0"/>
        <w:jc w:val="both"/>
        <w:rPr>
          <w:rFonts w:hint="eastAsia" w:ascii="宋体" w:eastAsia="宋体"/>
          <w:sz w:val="18"/>
        </w:rPr>
      </w:pPr>
      <w:r>
        <w:rPr>
          <w:rFonts w:ascii="Times New Roman" w:eastAsia="Times New Roman"/>
          <w:sz w:val="18"/>
        </w:rPr>
        <w:t>Function</w:t>
      </w:r>
      <w:r>
        <w:rPr>
          <w:rFonts w:ascii="Times New Roman" w:eastAsia="Times New Roman"/>
          <w:spacing w:val="2"/>
          <w:sz w:val="18"/>
        </w:rPr>
        <w:t xml:space="preserve"> </w:t>
      </w:r>
      <w:r>
        <w:rPr>
          <w:rFonts w:ascii="Times New Roman" w:eastAsia="Times New Roman"/>
          <w:sz w:val="18"/>
        </w:rPr>
        <w:t>overloading</w:t>
      </w:r>
      <w:r>
        <w:rPr>
          <w:rFonts w:ascii="Times New Roman" w:eastAsia="Times New Roman"/>
          <w:spacing w:val="22"/>
          <w:sz w:val="18"/>
        </w:rPr>
        <w:t xml:space="preserve"> </w:t>
      </w:r>
      <w:r>
        <w:rPr>
          <w:rFonts w:hint="eastAsia" w:ascii="宋体" w:eastAsia="宋体"/>
          <w:sz w:val="18"/>
        </w:rPr>
        <w:t xml:space="preserve">无法适用于「函式名称相同，参数（包括个数与型别）也完全相同，只有回返值型别不同」的情况。这种情况将无法通过编译，会出现错误讯息如下（以 </w:t>
      </w:r>
      <w:r>
        <w:rPr>
          <w:rFonts w:ascii="Times New Roman" w:eastAsia="Times New Roman"/>
          <w:sz w:val="18"/>
        </w:rPr>
        <w:t>Visual</w:t>
      </w:r>
      <w:r>
        <w:rPr>
          <w:rFonts w:ascii="Times New Roman" w:eastAsia="Times New Roman"/>
          <w:spacing w:val="6"/>
          <w:sz w:val="18"/>
        </w:rPr>
        <w:t xml:space="preserve"> </w:t>
      </w:r>
      <w:r>
        <w:rPr>
          <w:rFonts w:ascii="Times New Roman" w:eastAsia="Times New Roman"/>
          <w:sz w:val="18"/>
        </w:rPr>
        <w:t>C+</w:t>
      </w:r>
      <w:r>
        <w:rPr>
          <w:rFonts w:ascii="Times New Roman" w:eastAsia="Times New Roman"/>
          <w:spacing w:val="22"/>
          <w:sz w:val="18"/>
        </w:rPr>
        <w:t xml:space="preserve">+ </w:t>
      </w:r>
      <w:r>
        <w:rPr>
          <w:rFonts w:hint="eastAsia" w:ascii="宋体" w:eastAsia="宋体"/>
          <w:sz w:val="18"/>
        </w:rPr>
        <w:t>为例）：</w:t>
      </w:r>
    </w:p>
    <w:p>
      <w:pPr>
        <w:pStyle w:val="11"/>
        <w:spacing w:before="148"/>
        <w:ind w:left="2910"/>
      </w:pPr>
      <w:r>
        <w:rPr>
          <w:w w:val="95"/>
        </w:rPr>
        <w:t>error</w:t>
      </w:r>
      <w:r>
        <w:rPr>
          <w:spacing w:val="-20"/>
          <w:w w:val="95"/>
        </w:rPr>
        <w:t xml:space="preserve"> </w:t>
      </w:r>
      <w:r>
        <w:rPr>
          <w:w w:val="95"/>
        </w:rPr>
        <w:t>C2556:</w:t>
      </w:r>
      <w:r>
        <w:rPr>
          <w:spacing w:val="-19"/>
          <w:w w:val="95"/>
        </w:rPr>
        <w:t xml:space="preserve"> </w:t>
      </w:r>
      <w:r>
        <w:rPr>
          <w:w w:val="95"/>
        </w:rPr>
        <w:t>'Add'</w:t>
      </w:r>
      <w:r>
        <w:rPr>
          <w:spacing w:val="-19"/>
          <w:w w:val="95"/>
        </w:rPr>
        <w:t xml:space="preserve"> </w:t>
      </w:r>
      <w:r>
        <w:rPr>
          <w:w w:val="95"/>
        </w:rPr>
        <w:t>:</w:t>
      </w:r>
      <w:r>
        <w:rPr>
          <w:spacing w:val="-19"/>
          <w:w w:val="95"/>
        </w:rPr>
        <w:t xml:space="preserve"> </w:t>
      </w:r>
      <w:r>
        <w:rPr>
          <w:w w:val="95"/>
        </w:rPr>
        <w:t>overloaded</w:t>
      </w:r>
      <w:r>
        <w:rPr>
          <w:spacing w:val="-12"/>
          <w:w w:val="95"/>
        </w:rPr>
        <w:t xml:space="preserve"> </w:t>
      </w:r>
      <w:r>
        <w:rPr>
          <w:w w:val="95"/>
        </w:rPr>
        <w:t>functions</w:t>
      </w:r>
      <w:r>
        <w:rPr>
          <w:spacing w:val="-12"/>
          <w:w w:val="95"/>
        </w:rPr>
        <w:t xml:space="preserve"> </w:t>
      </w:r>
      <w:r>
        <w:rPr>
          <w:w w:val="95"/>
        </w:rPr>
        <w:t>only</w:t>
      </w:r>
      <w:r>
        <w:rPr>
          <w:spacing w:val="-12"/>
          <w:w w:val="95"/>
        </w:rPr>
        <w:t xml:space="preserve"> </w:t>
      </w:r>
      <w:r>
        <w:rPr>
          <w:w w:val="95"/>
        </w:rPr>
        <w:t>differ</w:t>
      </w:r>
      <w:r>
        <w:rPr>
          <w:spacing w:val="-13"/>
          <w:w w:val="95"/>
        </w:rPr>
        <w:t xml:space="preserve"> </w:t>
      </w:r>
      <w:r>
        <w:rPr>
          <w:w w:val="95"/>
        </w:rPr>
        <w:t>by</w:t>
      </w:r>
      <w:r>
        <w:rPr>
          <w:spacing w:val="-12"/>
          <w:w w:val="95"/>
        </w:rPr>
        <w:t xml:space="preserve"> </w:t>
      </w:r>
      <w:r>
        <w:rPr>
          <w:w w:val="95"/>
        </w:rPr>
        <w:t>return</w:t>
      </w:r>
      <w:r>
        <w:rPr>
          <w:spacing w:val="-12"/>
          <w:w w:val="95"/>
        </w:rPr>
        <w:t xml:space="preserve"> </w:t>
      </w:r>
      <w:r>
        <w:rPr>
          <w:w w:val="95"/>
        </w:rPr>
        <w:t>type</w:t>
      </w:r>
    </w:p>
    <w:p>
      <w:pPr>
        <w:pStyle w:val="11"/>
        <w:rPr>
          <w:sz w:val="18"/>
        </w:rPr>
      </w:pPr>
    </w:p>
    <w:p>
      <w:pPr>
        <w:pStyle w:val="11"/>
        <w:rPr>
          <w:sz w:val="18"/>
        </w:rPr>
      </w:pPr>
    </w:p>
    <w:p>
      <w:pPr>
        <w:pStyle w:val="11"/>
        <w:spacing w:before="1"/>
        <w:rPr>
          <w:sz w:val="23"/>
        </w:rPr>
      </w:pPr>
    </w:p>
    <w:p>
      <w:pPr>
        <w:spacing w:before="1" w:line="374" w:lineRule="auto"/>
        <w:ind w:left="2627" w:right="1112" w:firstLine="0"/>
        <w:jc w:val="both"/>
        <w:rPr>
          <w:rFonts w:hint="eastAsia" w:ascii="宋体" w:eastAsia="宋体"/>
          <w:sz w:val="18"/>
        </w:rPr>
      </w:pPr>
      <w:r>
        <w:rPr>
          <w:rFonts w:hint="eastAsia" w:ascii="宋体" w:eastAsia="宋体"/>
          <w:spacing w:val="2"/>
          <w:sz w:val="18"/>
        </w:rPr>
        <w:t xml:space="preserve">我想你已经看到了，所谓 </w:t>
      </w:r>
      <w:r>
        <w:rPr>
          <w:rFonts w:ascii="Times New Roman" w:eastAsia="Times New Roman"/>
          <w:sz w:val="18"/>
        </w:rPr>
        <w:t>function</w:t>
      </w:r>
      <w:r>
        <w:rPr>
          <w:rFonts w:ascii="Times New Roman" w:eastAsia="Times New Roman"/>
          <w:spacing w:val="30"/>
          <w:sz w:val="18"/>
        </w:rPr>
        <w:t xml:space="preserve"> </w:t>
      </w:r>
      <w:r>
        <w:rPr>
          <w:rFonts w:ascii="Times New Roman" w:eastAsia="Times New Roman"/>
          <w:sz w:val="18"/>
        </w:rPr>
        <w:t>overloading</w:t>
      </w:r>
      <w:r>
        <w:rPr>
          <w:rFonts w:hint="eastAsia" w:ascii="宋体" w:eastAsia="宋体"/>
          <w:sz w:val="18"/>
        </w:rPr>
        <w:t>，只不过是让诸多函式实体可以采用相同的函式名称，事实上你还是要撰写好几份不同（但逻辑十分类似）的函式</w:t>
      </w:r>
      <w:r>
        <w:rPr>
          <w:rFonts w:hint="eastAsia" w:ascii="宋体" w:eastAsia="宋体"/>
          <w:spacing w:val="-1"/>
          <w:sz w:val="18"/>
        </w:rPr>
        <w:t>实作码。为了能够「以相同的算法处理不同型别的资料」，比较更好的作法是，</w:t>
      </w:r>
      <w:r>
        <w:rPr>
          <w:rFonts w:hint="eastAsia" w:ascii="宋体" w:eastAsia="宋体"/>
          <w:spacing w:val="-88"/>
          <w:sz w:val="18"/>
        </w:rPr>
        <w:t xml:space="preserve"> </w:t>
      </w:r>
      <w:r>
        <w:rPr>
          <w:rFonts w:hint="eastAsia" w:ascii="宋体" w:eastAsia="宋体"/>
          <w:sz w:val="18"/>
        </w:rPr>
        <w:t>把「参数的型别」亦视为一种参数。</w:t>
      </w:r>
      <w:r>
        <w:rPr>
          <w:rFonts w:ascii="Times New Roman" w:eastAsia="Times New Roman"/>
          <w:sz w:val="18"/>
        </w:rPr>
        <w:t>C+</w:t>
      </w:r>
      <w:r>
        <w:rPr>
          <w:rFonts w:ascii="Times New Roman" w:eastAsia="Times New Roman"/>
          <w:spacing w:val="2"/>
          <w:sz w:val="18"/>
        </w:rPr>
        <w:t xml:space="preserve">+ </w:t>
      </w:r>
      <w:r>
        <w:rPr>
          <w:rFonts w:ascii="Times New Roman" w:eastAsia="Times New Roman"/>
          <w:sz w:val="18"/>
        </w:rPr>
        <w:t>template</w:t>
      </w:r>
      <w:r>
        <w:rPr>
          <w:rFonts w:ascii="Times New Roman" w:eastAsia="Times New Roman"/>
          <w:spacing w:val="36"/>
          <w:sz w:val="18"/>
        </w:rPr>
        <w:t xml:space="preserve"> </w:t>
      </w:r>
      <w:r>
        <w:rPr>
          <w:rFonts w:hint="eastAsia" w:ascii="宋体" w:eastAsia="宋体"/>
          <w:sz w:val="18"/>
        </w:rPr>
        <w:t>可以办到这一点，稍后我再来谈这个非常棒的主题。</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2"/>
        <w:rPr>
          <w:rFonts w:ascii="宋体"/>
          <w:sz w:val="21"/>
        </w:rPr>
      </w:pPr>
    </w:p>
    <w:p>
      <w:pPr>
        <w:pStyle w:val="5"/>
        <w:spacing w:before="0"/>
      </w:pPr>
      <w:r>
        <w:rPr>
          <w:w w:val="100"/>
        </w:rPr>
        <w:t>8</w:t>
      </w:r>
    </w:p>
    <w:p>
      <w:pPr>
        <w:spacing w:after="0"/>
        <w:sectPr>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111" o:spid="_x0000_s1111" o:spt="1" style="position:absolute;left:0pt;margin-left:131.9pt;margin-top:18.85pt;height:0.7pt;width:323pt;mso-position-horizontal-relative:page;mso-wrap-distance-bottom:0pt;mso-wrap-distance-top:0pt;z-index:-251387904;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rPr>
          <w:rFonts w:ascii="宋体"/>
          <w:sz w:val="20"/>
        </w:rPr>
      </w:pPr>
    </w:p>
    <w:p>
      <w:pPr>
        <w:pStyle w:val="11"/>
        <w:spacing w:before="11"/>
        <w:rPr>
          <w:rFonts w:ascii="宋体"/>
          <w:sz w:val="28"/>
        </w:rPr>
      </w:pPr>
    </w:p>
    <w:p>
      <w:pPr>
        <w:pStyle w:val="3"/>
        <w:ind w:left="719" w:right="148"/>
        <w:jc w:val="center"/>
        <w:rPr>
          <w:rFonts w:hint="eastAsia" w:ascii="宋体" w:eastAsia="宋体"/>
        </w:rPr>
      </w:pPr>
      <w:r>
        <w:rPr>
          <w:w w:val="110"/>
        </w:rPr>
        <w:t>Operator</w:t>
      </w:r>
      <w:r>
        <w:rPr>
          <w:spacing w:val="5"/>
          <w:w w:val="110"/>
        </w:rPr>
        <w:t xml:space="preserve">  </w:t>
      </w:r>
      <w:r>
        <w:rPr>
          <w:spacing w:val="11"/>
          <w:w w:val="110"/>
        </w:rPr>
        <w:t>Overloading</w:t>
      </w:r>
      <w:r>
        <w:rPr>
          <w:rFonts w:hint="eastAsia" w:ascii="宋体" w:eastAsia="宋体"/>
          <w:spacing w:val="11"/>
          <w:w w:val="110"/>
        </w:rPr>
        <w:t>（</w:t>
      </w:r>
      <w:r>
        <w:rPr>
          <w:rFonts w:hint="eastAsia" w:ascii="宋体" w:eastAsia="宋体"/>
          <w:spacing w:val="19"/>
          <w:w w:val="110"/>
        </w:rPr>
        <w:t>运算子多载化</w:t>
      </w:r>
      <w:r>
        <w:rPr>
          <w:rFonts w:hint="eastAsia" w:ascii="宋体" w:eastAsia="宋体"/>
          <w:w w:val="110"/>
        </w:rPr>
        <w:t>）</w:t>
      </w:r>
    </w:p>
    <w:p>
      <w:pPr>
        <w:spacing w:before="316" w:line="374" w:lineRule="auto"/>
        <w:ind w:left="2627" w:right="1155" w:firstLine="0"/>
        <w:jc w:val="both"/>
        <w:rPr>
          <w:rFonts w:hint="eastAsia" w:ascii="宋体" w:eastAsia="宋体"/>
          <w:sz w:val="18"/>
        </w:rPr>
      </w:pPr>
      <w:r>
        <w:rPr>
          <w:rFonts w:hint="eastAsia" w:ascii="宋体" w:eastAsia="宋体"/>
          <w:spacing w:val="1"/>
          <w:sz w:val="18"/>
        </w:rPr>
        <w:t xml:space="preserve">与 </w:t>
      </w:r>
      <w:r>
        <w:rPr>
          <w:rFonts w:ascii="Times New Roman" w:eastAsia="Times New Roman"/>
          <w:sz w:val="18"/>
        </w:rPr>
        <w:t>function</w:t>
      </w:r>
      <w:r>
        <w:rPr>
          <w:rFonts w:ascii="Times New Roman" w:eastAsia="Times New Roman"/>
          <w:spacing w:val="3"/>
          <w:sz w:val="18"/>
        </w:rPr>
        <w:t xml:space="preserve"> </w:t>
      </w:r>
      <w:r>
        <w:rPr>
          <w:rFonts w:ascii="Times New Roman" w:eastAsia="Times New Roman"/>
          <w:sz w:val="18"/>
        </w:rPr>
        <w:t>overloading</w:t>
      </w:r>
      <w:r>
        <w:rPr>
          <w:rFonts w:ascii="Times New Roman" w:eastAsia="Times New Roman"/>
          <w:spacing w:val="38"/>
          <w:sz w:val="18"/>
        </w:rPr>
        <w:t xml:space="preserve"> </w:t>
      </w:r>
      <w:r>
        <w:rPr>
          <w:rFonts w:hint="eastAsia" w:ascii="宋体" w:eastAsia="宋体"/>
          <w:sz w:val="18"/>
        </w:rPr>
        <w:t>异曲同工的是，</w:t>
      </w:r>
      <w:r>
        <w:rPr>
          <w:rFonts w:ascii="Times New Roman" w:eastAsia="Times New Roman"/>
          <w:sz w:val="18"/>
        </w:rPr>
        <w:t>C+</w:t>
      </w:r>
      <w:r>
        <w:rPr>
          <w:rFonts w:ascii="Times New Roman" w:eastAsia="Times New Roman"/>
          <w:spacing w:val="20"/>
          <w:sz w:val="18"/>
        </w:rPr>
        <w:t xml:space="preserve">+ </w:t>
      </w:r>
      <w:r>
        <w:rPr>
          <w:rFonts w:hint="eastAsia" w:ascii="宋体" w:eastAsia="宋体"/>
          <w:sz w:val="18"/>
        </w:rPr>
        <w:t xml:space="preserve">提供所谓的 </w:t>
      </w:r>
      <w:r>
        <w:rPr>
          <w:rFonts w:ascii="Times New Roman" w:eastAsia="Times New Roman"/>
          <w:sz w:val="18"/>
        </w:rPr>
        <w:t>operator</w:t>
      </w:r>
      <w:r>
        <w:rPr>
          <w:rFonts w:ascii="Times New Roman" w:eastAsia="Times New Roman"/>
          <w:spacing w:val="5"/>
          <w:sz w:val="18"/>
        </w:rPr>
        <w:t xml:space="preserve"> </w:t>
      </w:r>
      <w:r>
        <w:rPr>
          <w:rFonts w:ascii="Times New Roman" w:eastAsia="Times New Roman"/>
          <w:sz w:val="18"/>
        </w:rPr>
        <w:t>overloading</w:t>
      </w:r>
      <w:r>
        <w:rPr>
          <w:rFonts w:hint="eastAsia" w:ascii="宋体" w:eastAsia="宋体"/>
          <w:sz w:val="18"/>
        </w:rPr>
        <w:t>（运算子多载化）</w:t>
      </w:r>
      <w:r>
        <w:rPr>
          <w:rFonts w:hint="eastAsia" w:ascii="宋体" w:eastAsia="宋体"/>
          <w:spacing w:val="5"/>
          <w:sz w:val="18"/>
        </w:rPr>
        <w:t xml:space="preserve">。所谓 </w:t>
      </w:r>
      <w:r>
        <w:rPr>
          <w:rFonts w:ascii="Times New Roman" w:eastAsia="Times New Roman"/>
          <w:sz w:val="18"/>
        </w:rPr>
        <w:t>operators</w:t>
      </w:r>
      <w:r>
        <w:rPr>
          <w:rFonts w:ascii="Times New Roman" w:eastAsia="Times New Roman"/>
          <w:spacing w:val="33"/>
          <w:sz w:val="18"/>
        </w:rPr>
        <w:t xml:space="preserve"> </w:t>
      </w:r>
      <w:r>
        <w:rPr>
          <w:rFonts w:hint="eastAsia" w:ascii="宋体" w:eastAsia="宋体"/>
          <w:spacing w:val="9"/>
          <w:sz w:val="18"/>
        </w:rPr>
        <w:t xml:space="preserve">是像 </w:t>
      </w:r>
      <w:r>
        <w:rPr>
          <w:rFonts w:ascii="Times New Roman" w:eastAsia="Times New Roman"/>
          <w:sz w:val="18"/>
        </w:rPr>
        <w:t>+</w:t>
      </w:r>
      <w:r>
        <w:rPr>
          <w:rFonts w:hint="eastAsia" w:ascii="宋体" w:eastAsia="宋体"/>
          <w:sz w:val="18"/>
        </w:rPr>
        <w:t>（加）</w:t>
      </w:r>
      <w:r>
        <w:rPr>
          <w:rFonts w:ascii="Times New Roman" w:eastAsia="Times New Roman"/>
          <w:sz w:val="18"/>
        </w:rPr>
        <w:t>-</w:t>
      </w:r>
      <w:r>
        <w:rPr>
          <w:rFonts w:hint="eastAsia" w:ascii="宋体" w:eastAsia="宋体"/>
          <w:sz w:val="18"/>
        </w:rPr>
        <w:t>（减）</w:t>
      </w:r>
      <w:r>
        <w:rPr>
          <w:rFonts w:ascii="Times New Roman" w:eastAsia="Times New Roman"/>
          <w:sz w:val="18"/>
        </w:rPr>
        <w:t>*</w:t>
      </w:r>
      <w:r>
        <w:rPr>
          <w:rFonts w:hint="eastAsia" w:ascii="宋体" w:eastAsia="宋体"/>
          <w:sz w:val="18"/>
        </w:rPr>
        <w:t>（乘）</w:t>
      </w:r>
      <w:r>
        <w:rPr>
          <w:rFonts w:ascii="Times New Roman" w:eastAsia="Times New Roman"/>
          <w:sz w:val="18"/>
        </w:rPr>
        <w:t>/</w:t>
      </w:r>
      <w:r>
        <w:rPr>
          <w:rFonts w:hint="eastAsia" w:ascii="宋体" w:eastAsia="宋体"/>
          <w:sz w:val="18"/>
        </w:rPr>
        <w:t>（除）</w:t>
      </w:r>
      <w:r>
        <w:rPr>
          <w:rFonts w:ascii="Times New Roman" w:eastAsia="Times New Roman"/>
          <w:sz w:val="18"/>
        </w:rPr>
        <w:t>&gt;&gt;</w:t>
      </w:r>
      <w:r>
        <w:rPr>
          <w:rFonts w:hint="eastAsia" w:ascii="宋体" w:eastAsia="宋体"/>
          <w:sz w:val="18"/>
        </w:rPr>
        <w:t>（位元右移）</w:t>
      </w:r>
      <w:r>
        <w:rPr>
          <w:rFonts w:ascii="Times New Roman" w:eastAsia="Times New Roman"/>
          <w:sz w:val="18"/>
        </w:rPr>
        <w:t>&lt;&lt;</w:t>
      </w:r>
      <w:r>
        <w:rPr>
          <w:rFonts w:hint="eastAsia" w:ascii="宋体" w:eastAsia="宋体"/>
          <w:sz w:val="18"/>
        </w:rPr>
        <w:t>（位元左移）之类的符号，代表一种动作。</w:t>
      </w:r>
    </w:p>
    <w:p>
      <w:pPr>
        <w:pStyle w:val="11"/>
        <w:spacing w:before="10"/>
        <w:rPr>
          <w:rFonts w:ascii="宋体"/>
          <w:sz w:val="18"/>
        </w:rPr>
      </w:pPr>
    </w:p>
    <w:p>
      <w:pPr>
        <w:spacing w:before="0" w:line="374" w:lineRule="auto"/>
        <w:ind w:left="2627" w:right="1155" w:firstLine="0"/>
        <w:jc w:val="both"/>
        <w:rPr>
          <w:rFonts w:hint="eastAsia" w:ascii="宋体" w:eastAsia="宋体"/>
          <w:sz w:val="18"/>
        </w:rPr>
      </w:pPr>
      <w:r>
        <w:rPr>
          <w:rFonts w:hint="eastAsia" w:ascii="宋体" w:eastAsia="宋体"/>
          <w:spacing w:val="12"/>
          <w:sz w:val="18"/>
        </w:rPr>
        <w:t xml:space="preserve">面对 </w:t>
      </w:r>
      <w:r>
        <w:rPr>
          <w:rFonts w:ascii="Times New Roman" w:eastAsia="Times New Roman"/>
          <w:sz w:val="18"/>
        </w:rPr>
        <w:t>operators</w:t>
      </w:r>
      <w:r>
        <w:rPr>
          <w:rFonts w:hint="eastAsia" w:ascii="宋体" w:eastAsia="宋体"/>
          <w:sz w:val="18"/>
        </w:rPr>
        <w:t xml:space="preserve">，我们应该想象它是一种函式，只不过形式比较特殊罢了。一般函式的参数出现在括号 </w:t>
      </w:r>
      <w:r>
        <w:rPr>
          <w:rFonts w:ascii="Times New Roman" w:eastAsia="Times New Roman"/>
          <w:spacing w:val="10"/>
          <w:sz w:val="18"/>
        </w:rPr>
        <w:t xml:space="preserve">( ) </w:t>
      </w:r>
      <w:r>
        <w:rPr>
          <w:rFonts w:hint="eastAsia" w:ascii="宋体" w:eastAsia="宋体"/>
          <w:sz w:val="18"/>
        </w:rPr>
        <w:t xml:space="preserve">之中，而 </w:t>
      </w:r>
      <w:r>
        <w:rPr>
          <w:rFonts w:ascii="Times New Roman" w:eastAsia="Times New Roman"/>
          <w:sz w:val="18"/>
        </w:rPr>
        <w:t>operator</w:t>
      </w:r>
      <w:r>
        <w:rPr>
          <w:rFonts w:ascii="Times New Roman" w:eastAsia="Times New Roman"/>
          <w:spacing w:val="42"/>
          <w:sz w:val="18"/>
        </w:rPr>
        <w:t xml:space="preserve"> </w:t>
      </w:r>
      <w:r>
        <w:rPr>
          <w:rFonts w:hint="eastAsia" w:ascii="宋体" w:eastAsia="宋体"/>
          <w:sz w:val="18"/>
        </w:rPr>
        <w:t xml:space="preserve">的参数围绕着一个 </w:t>
      </w:r>
      <w:r>
        <w:rPr>
          <w:rFonts w:ascii="Times New Roman" w:eastAsia="Times New Roman"/>
          <w:sz w:val="18"/>
        </w:rPr>
        <w:t>operator</w:t>
      </w:r>
      <w:r>
        <w:rPr>
          <w:rFonts w:ascii="Times New Roman" w:eastAsia="Times New Roman"/>
          <w:spacing w:val="42"/>
          <w:sz w:val="18"/>
        </w:rPr>
        <w:t xml:space="preserve"> </w:t>
      </w:r>
      <w:r>
        <w:rPr>
          <w:rFonts w:hint="eastAsia" w:ascii="宋体" w:eastAsia="宋体"/>
          <w:sz w:val="18"/>
        </w:rPr>
        <w:t>符号（之前或之后）。内建资料型别（</w:t>
      </w:r>
      <w:r>
        <w:rPr>
          <w:rFonts w:hint="eastAsia" w:ascii="宋体" w:eastAsia="宋体"/>
          <w:spacing w:val="43"/>
          <w:sz w:val="18"/>
        </w:rPr>
        <w:t>如</w:t>
      </w:r>
      <w:r>
        <w:rPr>
          <w:rFonts w:ascii="Times New Roman" w:eastAsia="Times New Roman"/>
          <w:sz w:val="18"/>
        </w:rPr>
        <w:t>int</w:t>
      </w:r>
      <w:r>
        <w:rPr>
          <w:rFonts w:hint="eastAsia" w:ascii="宋体" w:eastAsia="宋体"/>
          <w:sz w:val="18"/>
        </w:rPr>
        <w:t>、</w:t>
      </w:r>
      <w:r>
        <w:rPr>
          <w:rFonts w:ascii="Times New Roman" w:eastAsia="Times New Roman"/>
          <w:sz w:val="18"/>
        </w:rPr>
        <w:t>float</w:t>
      </w:r>
      <w:r>
        <w:rPr>
          <w:rFonts w:hint="eastAsia" w:ascii="宋体" w:eastAsia="宋体"/>
          <w:sz w:val="18"/>
        </w:rPr>
        <w:t>、</w:t>
      </w:r>
      <w:r>
        <w:rPr>
          <w:rFonts w:ascii="Times New Roman" w:eastAsia="Times New Roman"/>
          <w:sz w:val="18"/>
        </w:rPr>
        <w:t>long</w:t>
      </w:r>
      <w:r>
        <w:rPr>
          <w:rFonts w:ascii="Times New Roman" w:eastAsia="Times New Roman"/>
          <w:spacing w:val="8"/>
          <w:sz w:val="18"/>
        </w:rPr>
        <w:t xml:space="preserve"> </w:t>
      </w:r>
      <w:r>
        <w:rPr>
          <w:rFonts w:hint="eastAsia" w:ascii="宋体" w:eastAsia="宋体"/>
          <w:sz w:val="18"/>
        </w:rPr>
        <w:t>等）</w:t>
      </w:r>
      <w:r>
        <w:rPr>
          <w:rFonts w:hint="eastAsia" w:ascii="宋体" w:eastAsia="宋体"/>
          <w:spacing w:val="43"/>
          <w:sz w:val="18"/>
        </w:rPr>
        <w:t>的</w:t>
      </w:r>
      <w:r>
        <w:rPr>
          <w:rFonts w:ascii="Times New Roman" w:eastAsia="Times New Roman"/>
          <w:sz w:val="18"/>
        </w:rPr>
        <w:t>operators</w:t>
      </w:r>
      <w:r>
        <w:rPr>
          <w:rFonts w:ascii="Times New Roman" w:eastAsia="Times New Roman"/>
          <w:spacing w:val="17"/>
          <w:sz w:val="18"/>
        </w:rPr>
        <w:t xml:space="preserve"> </w:t>
      </w:r>
      <w:r>
        <w:rPr>
          <w:rFonts w:hint="eastAsia" w:ascii="宋体" w:eastAsia="宋体"/>
          <w:sz w:val="18"/>
        </w:rPr>
        <w:t xml:space="preserve">系由语言本身提供，并非借助于任何 </w:t>
      </w:r>
      <w:r>
        <w:rPr>
          <w:rFonts w:ascii="Times New Roman" w:eastAsia="Times New Roman"/>
          <w:sz w:val="18"/>
        </w:rPr>
        <w:t>libraries</w:t>
      </w:r>
      <w:r>
        <w:rPr>
          <w:rFonts w:hint="eastAsia" w:ascii="宋体" w:eastAsia="宋体"/>
          <w:sz w:val="18"/>
        </w:rPr>
        <w:t>。</w:t>
      </w:r>
    </w:p>
    <w:p>
      <w:pPr>
        <w:pStyle w:val="11"/>
        <w:spacing w:before="10"/>
        <w:rPr>
          <w:rFonts w:ascii="宋体"/>
          <w:sz w:val="18"/>
        </w:rPr>
      </w:pPr>
    </w:p>
    <w:p>
      <w:pPr>
        <w:spacing w:before="0" w:line="374" w:lineRule="auto"/>
        <w:ind w:left="2627" w:right="1112" w:firstLine="0"/>
        <w:jc w:val="both"/>
        <w:rPr>
          <w:rFonts w:hint="eastAsia" w:ascii="宋体" w:hAnsi="宋体" w:eastAsia="宋体"/>
          <w:sz w:val="18"/>
        </w:rPr>
      </w:pPr>
      <w:r>
        <w:rPr>
          <w:rFonts w:ascii="Times New Roman" w:hAnsi="Times New Roman" w:eastAsia="Times New Roman"/>
          <w:sz w:val="18"/>
        </w:rPr>
        <w:t xml:space="preserve">C++ </w:t>
      </w:r>
      <w:r>
        <w:rPr>
          <w:rFonts w:hint="eastAsia" w:ascii="宋体" w:hAnsi="宋体" w:eastAsia="宋体"/>
          <w:spacing w:val="1"/>
          <w:sz w:val="18"/>
        </w:rPr>
        <w:t xml:space="preserve">允许程序员为 </w:t>
      </w:r>
      <w:r>
        <w:rPr>
          <w:rFonts w:ascii="Times New Roman" w:hAnsi="Times New Roman" w:eastAsia="Times New Roman"/>
          <w:sz w:val="18"/>
        </w:rPr>
        <w:t>class</w:t>
      </w:r>
      <w:r>
        <w:rPr>
          <w:rFonts w:ascii="Times New Roman" w:hAnsi="Times New Roman" w:eastAsia="Times New Roman"/>
          <w:spacing w:val="7"/>
          <w:sz w:val="18"/>
        </w:rPr>
        <w:t xml:space="preserve"> </w:t>
      </w:r>
      <w:r>
        <w:rPr>
          <w:rFonts w:ascii="Times New Roman" w:hAnsi="Times New Roman" w:eastAsia="Times New Roman"/>
          <w:sz w:val="18"/>
        </w:rPr>
        <w:t>type’s</w:t>
      </w:r>
      <w:r>
        <w:rPr>
          <w:rFonts w:ascii="Times New Roman" w:hAnsi="Times New Roman" w:eastAsia="Times New Roman"/>
          <w:spacing w:val="7"/>
          <w:sz w:val="18"/>
        </w:rPr>
        <w:t xml:space="preserve"> </w:t>
      </w:r>
      <w:r>
        <w:rPr>
          <w:rFonts w:ascii="Times New Roman" w:hAnsi="Times New Roman" w:eastAsia="Times New Roman"/>
          <w:sz w:val="18"/>
        </w:rPr>
        <w:t>objects</w:t>
      </w:r>
      <w:r>
        <w:rPr>
          <w:rFonts w:ascii="Times New Roman" w:hAnsi="Times New Roman" w:eastAsia="Times New Roman"/>
          <w:spacing w:val="3"/>
          <w:sz w:val="18"/>
        </w:rPr>
        <w:t xml:space="preserve"> </w:t>
      </w:r>
      <w:r>
        <w:rPr>
          <w:rFonts w:hint="eastAsia" w:ascii="宋体" w:hAnsi="宋体" w:eastAsia="宋体"/>
          <w:spacing w:val="1"/>
          <w:sz w:val="18"/>
        </w:rPr>
        <w:t xml:space="preserve">设计专属的 </w:t>
      </w:r>
      <w:r>
        <w:rPr>
          <w:rFonts w:ascii="Times New Roman" w:hAnsi="Times New Roman" w:eastAsia="Times New Roman"/>
          <w:sz w:val="18"/>
        </w:rPr>
        <w:t>operators</w:t>
      </w:r>
      <w:r>
        <w:rPr>
          <w:rFonts w:hint="eastAsia" w:ascii="宋体" w:hAnsi="宋体" w:eastAsia="宋体"/>
          <w:spacing w:val="21"/>
          <w:sz w:val="18"/>
        </w:rPr>
        <w:t>，使</w:t>
      </w:r>
      <w:r>
        <w:rPr>
          <w:rFonts w:ascii="Times New Roman" w:hAnsi="Times New Roman" w:eastAsia="Times New Roman"/>
          <w:sz w:val="18"/>
        </w:rPr>
        <w:t>objects</w:t>
      </w:r>
      <w:r>
        <w:rPr>
          <w:rFonts w:ascii="Times New Roman" w:hAnsi="Times New Roman" w:eastAsia="Times New Roman"/>
          <w:spacing w:val="2"/>
          <w:sz w:val="18"/>
        </w:rPr>
        <w:t xml:space="preserve"> </w:t>
      </w:r>
      <w:r>
        <w:rPr>
          <w:rFonts w:hint="eastAsia" w:ascii="宋体" w:hAnsi="宋体" w:eastAsia="宋体"/>
          <w:sz w:val="18"/>
        </w:rPr>
        <w:t>的操作能</w:t>
      </w:r>
      <w:r>
        <w:rPr>
          <w:rFonts w:hint="eastAsia" w:ascii="宋体" w:hAnsi="宋体" w:eastAsia="宋体"/>
          <w:spacing w:val="-4"/>
          <w:sz w:val="18"/>
        </w:rPr>
        <w:t xml:space="preserve">够像内建型别一样地自然而直觉。让 </w:t>
      </w:r>
      <w:r>
        <w:rPr>
          <w:rFonts w:ascii="Times New Roman" w:hAnsi="Times New Roman" w:eastAsia="Times New Roman"/>
          <w:sz w:val="18"/>
        </w:rPr>
        <w:t xml:space="preserve">operator </w:t>
      </w:r>
      <w:r>
        <w:rPr>
          <w:rFonts w:hint="eastAsia" w:ascii="宋体" w:hAnsi="宋体" w:eastAsia="宋体"/>
          <w:sz w:val="18"/>
        </w:rPr>
        <w:t>以多风貌的姿态呈现，但符号不变，</w:t>
      </w:r>
      <w:r>
        <w:rPr>
          <w:rFonts w:hint="eastAsia" w:ascii="宋体" w:hAnsi="宋体" w:eastAsia="宋体"/>
          <w:spacing w:val="-87"/>
          <w:sz w:val="18"/>
        </w:rPr>
        <w:t xml:space="preserve"> </w:t>
      </w:r>
      <w:r>
        <w:rPr>
          <w:rFonts w:hint="eastAsia" w:ascii="宋体" w:hAnsi="宋体" w:eastAsia="宋体"/>
          <w:sz w:val="18"/>
        </w:rPr>
        <w:t xml:space="preserve">此即 </w:t>
      </w:r>
      <w:r>
        <w:rPr>
          <w:rFonts w:ascii="Times New Roman" w:hAnsi="Times New Roman" w:eastAsia="Times New Roman"/>
          <w:sz w:val="18"/>
        </w:rPr>
        <w:t>operator</w:t>
      </w:r>
      <w:r>
        <w:rPr>
          <w:rFonts w:ascii="Times New Roman" w:hAnsi="Times New Roman" w:eastAsia="Times New Roman"/>
          <w:spacing w:val="4"/>
          <w:sz w:val="18"/>
        </w:rPr>
        <w:t xml:space="preserve"> </w:t>
      </w:r>
      <w:r>
        <w:rPr>
          <w:rFonts w:ascii="Times New Roman" w:hAnsi="Times New Roman" w:eastAsia="Times New Roman"/>
          <w:sz w:val="18"/>
        </w:rPr>
        <w:t>overloading</w:t>
      </w:r>
      <w:r>
        <w:rPr>
          <w:rFonts w:hint="eastAsia" w:ascii="宋体" w:hAnsi="宋体" w:eastAsia="宋体"/>
          <w:sz w:val="18"/>
        </w:rPr>
        <w:t>。</w:t>
      </w:r>
    </w:p>
    <w:p>
      <w:pPr>
        <w:pStyle w:val="11"/>
        <w:spacing w:before="10"/>
        <w:rPr>
          <w:rFonts w:ascii="宋体"/>
          <w:sz w:val="18"/>
        </w:rPr>
      </w:pPr>
    </w:p>
    <w:p>
      <w:pPr>
        <w:spacing w:before="0" w:line="374" w:lineRule="auto"/>
        <w:ind w:left="2627" w:right="1155" w:firstLine="0"/>
        <w:jc w:val="both"/>
        <w:rPr>
          <w:rFonts w:hint="eastAsia" w:ascii="宋体" w:eastAsia="宋体"/>
          <w:sz w:val="18"/>
        </w:rPr>
      </w:pPr>
      <w:r>
        <w:rPr>
          <w:rFonts w:ascii="Times New Roman" w:eastAsia="Times New Roman"/>
          <w:sz w:val="18"/>
        </w:rPr>
        <w:t>Operators</w:t>
      </w:r>
      <w:r>
        <w:rPr>
          <w:rFonts w:ascii="Times New Roman" w:eastAsia="Times New Roman"/>
          <w:spacing w:val="9"/>
          <w:sz w:val="18"/>
        </w:rPr>
        <w:t xml:space="preserve"> </w:t>
      </w:r>
      <w:r>
        <w:rPr>
          <w:rFonts w:ascii="Times New Roman" w:eastAsia="Times New Roman"/>
          <w:sz w:val="18"/>
        </w:rPr>
        <w:t>overloading</w:t>
      </w:r>
      <w:r>
        <w:rPr>
          <w:rFonts w:ascii="Times New Roman" w:eastAsia="Times New Roman"/>
          <w:spacing w:val="4"/>
          <w:sz w:val="18"/>
        </w:rPr>
        <w:t xml:space="preserve"> </w:t>
      </w:r>
      <w:r>
        <w:rPr>
          <w:rFonts w:hint="eastAsia" w:ascii="宋体" w:eastAsia="宋体"/>
          <w:sz w:val="18"/>
        </w:rPr>
        <w:t>的存在一直褒贬不一。赏识者认为它带给程序码更精简漂亮的形式，批评者则认为容易把程序员搞迷糊掉。但是，我想，谁都不否认下面这样的程序码实在是满「精简漂亮」的：</w:t>
      </w:r>
    </w:p>
    <w:p>
      <w:pPr>
        <w:pStyle w:val="11"/>
        <w:spacing w:before="148" w:line="292" w:lineRule="auto"/>
        <w:ind w:left="2910" w:right="3621"/>
      </w:pPr>
      <w:r>
        <w:t>CString str1("Hello, I am J.J.Hou, ");</w:t>
      </w:r>
      <w:r>
        <w:rPr>
          <w:spacing w:val="-94"/>
        </w:rPr>
        <w:t xml:space="preserve"> </w:t>
      </w:r>
      <w:r>
        <w:t>CString</w:t>
      </w:r>
      <w:r>
        <w:rPr>
          <w:spacing w:val="-3"/>
        </w:rPr>
        <w:t xml:space="preserve"> </w:t>
      </w:r>
      <w:r>
        <w:t>str2("How</w:t>
      </w:r>
      <w:r>
        <w:rPr>
          <w:spacing w:val="-2"/>
        </w:rPr>
        <w:t xml:space="preserve"> </w:t>
      </w:r>
      <w:r>
        <w:t>are</w:t>
      </w:r>
      <w:r>
        <w:rPr>
          <w:spacing w:val="-2"/>
        </w:rPr>
        <w:t xml:space="preserve"> </w:t>
      </w:r>
      <w:r>
        <w:t>you?");</w:t>
      </w:r>
    </w:p>
    <w:p>
      <w:pPr>
        <w:pStyle w:val="11"/>
        <w:spacing w:line="166" w:lineRule="exact"/>
        <w:ind w:left="2910"/>
      </w:pPr>
      <w:r>
        <w:rPr>
          <w:shd w:val="clear" w:color="auto" w:fill="E4E4E4"/>
        </w:rPr>
        <w:t>CString</w:t>
      </w:r>
      <w:r>
        <w:rPr>
          <w:spacing w:val="-13"/>
          <w:shd w:val="clear" w:color="auto" w:fill="E4E4E4"/>
        </w:rPr>
        <w:t xml:space="preserve"> </w:t>
      </w:r>
      <w:r>
        <w:rPr>
          <w:shd w:val="clear" w:color="auto" w:fill="E4E4E4"/>
        </w:rPr>
        <w:t>str3</w:t>
      </w:r>
      <w:r>
        <w:rPr>
          <w:spacing w:val="-8"/>
          <w:shd w:val="clear" w:color="auto" w:fill="E4E4E4"/>
        </w:rPr>
        <w:t xml:space="preserve"> = </w:t>
      </w:r>
      <w:r>
        <w:rPr>
          <w:shd w:val="clear" w:color="auto" w:fill="E4E4E4"/>
        </w:rPr>
        <w:t>str1</w:t>
      </w:r>
      <w:r>
        <w:rPr>
          <w:spacing w:val="-8"/>
          <w:shd w:val="clear" w:color="auto" w:fill="E4E4E4"/>
        </w:rPr>
        <w:t xml:space="preserve"> + </w:t>
      </w:r>
      <w:r>
        <w:rPr>
          <w:shd w:val="clear" w:color="auto" w:fill="E4E4E4"/>
        </w:rPr>
        <w:t>str2;</w:t>
      </w:r>
      <w:r>
        <w:rPr>
          <w:spacing w:val="3"/>
          <w:shd w:val="clear" w:color="auto" w:fill="E4E4E4"/>
        </w:rPr>
        <w:t xml:space="preserve"> // + </w:t>
      </w:r>
      <w:r>
        <w:rPr>
          <w:rFonts w:hint="eastAsia" w:ascii="宋体" w:eastAsia="宋体"/>
          <w:spacing w:val="1"/>
          <w:shd w:val="clear" w:color="auto" w:fill="E4E4E4"/>
        </w:rPr>
        <w:t xml:space="preserve">是 </w:t>
      </w:r>
      <w:r>
        <w:rPr>
          <w:shd w:val="clear" w:color="auto" w:fill="E4E4E4"/>
        </w:rPr>
        <w:t>CString</w:t>
      </w:r>
      <w:r>
        <w:rPr>
          <w:spacing w:val="-17"/>
          <w:shd w:val="clear" w:color="auto" w:fill="E4E4E4"/>
        </w:rPr>
        <w:t xml:space="preserve"> </w:t>
      </w:r>
      <w:r>
        <w:rPr>
          <w:rFonts w:hint="eastAsia" w:ascii="宋体" w:eastAsia="宋体"/>
          <w:shd w:val="clear" w:color="auto" w:fill="E4E4E4"/>
        </w:rPr>
        <w:t xml:space="preserve">的一个 </w:t>
      </w:r>
      <w:r>
        <w:rPr>
          <w:shd w:val="clear" w:color="auto" w:fill="E4E4E4"/>
        </w:rPr>
        <w:t>overloaded</w:t>
      </w:r>
      <w:r>
        <w:rPr>
          <w:spacing w:val="-12"/>
          <w:shd w:val="clear" w:color="auto" w:fill="E4E4E4"/>
        </w:rPr>
        <w:t xml:space="preserve"> </w:t>
      </w:r>
      <w:r>
        <w:rPr>
          <w:shd w:val="clear" w:color="auto" w:fill="E4E4E4"/>
        </w:rPr>
        <w:t>operator</w:t>
      </w:r>
    </w:p>
    <w:p>
      <w:pPr>
        <w:pStyle w:val="11"/>
        <w:spacing w:before="13"/>
        <w:ind w:left="2910"/>
      </w:pPr>
      <w:r>
        <w:rPr>
          <w:spacing w:val="-6"/>
        </w:rPr>
        <w:t xml:space="preserve">// </w:t>
      </w:r>
      <w:r>
        <w:rPr>
          <w:rFonts w:hint="eastAsia" w:ascii="宋体" w:eastAsia="宋体"/>
        </w:rPr>
        <w:t xml:space="preserve">于是 </w:t>
      </w:r>
      <w:r>
        <w:t>str3</w:t>
      </w:r>
      <w:r>
        <w:rPr>
          <w:spacing w:val="-17"/>
        </w:rPr>
        <w:t xml:space="preserve"> </w:t>
      </w:r>
      <w:r>
        <w:rPr>
          <w:rFonts w:hint="eastAsia" w:ascii="宋体" w:eastAsia="宋体"/>
          <w:spacing w:val="1"/>
        </w:rPr>
        <w:t xml:space="preserve">为 </w:t>
      </w:r>
      <w:r>
        <w:t>"Hello,</w:t>
      </w:r>
      <w:r>
        <w:rPr>
          <w:spacing w:val="-3"/>
        </w:rPr>
        <w:t xml:space="preserve"> </w:t>
      </w:r>
      <w:r>
        <w:t>I</w:t>
      </w:r>
      <w:r>
        <w:rPr>
          <w:spacing w:val="-4"/>
        </w:rPr>
        <w:t xml:space="preserve"> </w:t>
      </w:r>
      <w:r>
        <w:t>am</w:t>
      </w:r>
      <w:r>
        <w:rPr>
          <w:spacing w:val="-3"/>
        </w:rPr>
        <w:t xml:space="preserve"> </w:t>
      </w:r>
      <w:r>
        <w:t>J.J.Hou,</w:t>
      </w:r>
      <w:r>
        <w:rPr>
          <w:spacing w:val="-4"/>
        </w:rPr>
        <w:t xml:space="preserve"> </w:t>
      </w:r>
      <w:r>
        <w:t>How</w:t>
      </w:r>
      <w:r>
        <w:rPr>
          <w:spacing w:val="-3"/>
        </w:rPr>
        <w:t xml:space="preserve"> </w:t>
      </w:r>
      <w:r>
        <w:t>are</w:t>
      </w:r>
      <w:r>
        <w:rPr>
          <w:spacing w:val="-4"/>
        </w:rPr>
        <w:t xml:space="preserve"> </w:t>
      </w:r>
      <w:r>
        <w:t>you?"</w:t>
      </w:r>
    </w:p>
    <w:p>
      <w:pPr>
        <w:pStyle w:val="11"/>
        <w:spacing w:before="3"/>
        <w:rPr>
          <w:sz w:val="24"/>
        </w:rPr>
      </w:pPr>
    </w:p>
    <w:p>
      <w:pPr>
        <w:pStyle w:val="11"/>
        <w:ind w:left="2910"/>
      </w:pPr>
      <w:r>
        <w:t>int</w:t>
      </w:r>
      <w:r>
        <w:rPr>
          <w:spacing w:val="-2"/>
        </w:rPr>
        <w:t xml:space="preserve"> </w:t>
      </w:r>
      <w:r>
        <w:t>i</w:t>
      </w:r>
      <w:r>
        <w:rPr>
          <w:spacing w:val="-2"/>
        </w:rPr>
        <w:t xml:space="preserve"> </w:t>
      </w:r>
      <w:r>
        <w:t>=</w:t>
      </w:r>
      <w:r>
        <w:rPr>
          <w:spacing w:val="-2"/>
        </w:rPr>
        <w:t xml:space="preserve"> </w:t>
      </w:r>
      <w:r>
        <w:t>5;</w:t>
      </w:r>
    </w:p>
    <w:p>
      <w:pPr>
        <w:pStyle w:val="11"/>
        <w:spacing w:before="40"/>
        <w:ind w:left="2910"/>
      </w:pPr>
      <w:r>
        <w:t>double</w:t>
      </w:r>
      <w:r>
        <w:rPr>
          <w:spacing w:val="-6"/>
        </w:rPr>
        <w:t xml:space="preserve"> </w:t>
      </w:r>
      <w:r>
        <w:t>pi</w:t>
      </w:r>
      <w:r>
        <w:rPr>
          <w:spacing w:val="-6"/>
        </w:rPr>
        <w:t xml:space="preserve"> </w:t>
      </w:r>
      <w:r>
        <w:t>=</w:t>
      </w:r>
      <w:r>
        <w:rPr>
          <w:spacing w:val="-6"/>
        </w:rPr>
        <w:t xml:space="preserve"> </w:t>
      </w:r>
      <w:r>
        <w:t>3.141592653;</w:t>
      </w:r>
    </w:p>
    <w:p>
      <w:pPr>
        <w:pStyle w:val="11"/>
        <w:tabs>
          <w:tab w:val="left" w:pos="9135"/>
        </w:tabs>
        <w:spacing w:before="39" w:line="180" w:lineRule="exact"/>
        <w:ind w:left="2910"/>
      </w:pPr>
      <w:r>
        <w:rPr>
          <w:shd w:val="clear" w:color="auto" w:fill="E4E4E4"/>
        </w:rPr>
        <w:t>cout</w:t>
      </w:r>
      <w:r>
        <w:rPr>
          <w:spacing w:val="-3"/>
          <w:shd w:val="clear" w:color="auto" w:fill="E4E4E4"/>
        </w:rPr>
        <w:t xml:space="preserve"> </w:t>
      </w:r>
      <w:r>
        <w:rPr>
          <w:shd w:val="clear" w:color="auto" w:fill="E4E4E4"/>
        </w:rPr>
        <w:t>&lt;&lt;</w:t>
      </w:r>
      <w:r>
        <w:rPr>
          <w:spacing w:val="-3"/>
          <w:shd w:val="clear" w:color="auto" w:fill="E4E4E4"/>
        </w:rPr>
        <w:t xml:space="preserve"> </w:t>
      </w:r>
      <w:r>
        <w:rPr>
          <w:shd w:val="clear" w:color="auto" w:fill="E4E4E4"/>
        </w:rPr>
        <w:t>"i="</w:t>
      </w:r>
      <w:r>
        <w:rPr>
          <w:spacing w:val="-2"/>
          <w:shd w:val="clear" w:color="auto" w:fill="E4E4E4"/>
        </w:rPr>
        <w:t xml:space="preserve"> </w:t>
      </w:r>
      <w:r>
        <w:rPr>
          <w:shd w:val="clear" w:color="auto" w:fill="E4E4E4"/>
        </w:rPr>
        <w:t>&lt;&lt;</w:t>
      </w:r>
      <w:r>
        <w:rPr>
          <w:spacing w:val="-3"/>
          <w:shd w:val="clear" w:color="auto" w:fill="E4E4E4"/>
        </w:rPr>
        <w:t xml:space="preserve"> </w:t>
      </w:r>
      <w:r>
        <w:rPr>
          <w:shd w:val="clear" w:color="auto" w:fill="E4E4E4"/>
        </w:rPr>
        <w:t>i</w:t>
      </w:r>
      <w:r>
        <w:rPr>
          <w:spacing w:val="-3"/>
          <w:shd w:val="clear" w:color="auto" w:fill="E4E4E4"/>
        </w:rPr>
        <w:t xml:space="preserve"> </w:t>
      </w:r>
      <w:r>
        <w:rPr>
          <w:shd w:val="clear" w:color="auto" w:fill="E4E4E4"/>
        </w:rPr>
        <w:t>&lt;&lt;</w:t>
      </w:r>
      <w:r>
        <w:rPr>
          <w:spacing w:val="-2"/>
          <w:shd w:val="clear" w:color="auto" w:fill="E4E4E4"/>
        </w:rPr>
        <w:t xml:space="preserve"> </w:t>
      </w:r>
      <w:r>
        <w:rPr>
          <w:shd w:val="clear" w:color="auto" w:fill="E4E4E4"/>
        </w:rPr>
        <w:t>"</w:t>
      </w:r>
      <w:r>
        <w:rPr>
          <w:spacing w:val="-3"/>
          <w:shd w:val="clear" w:color="auto" w:fill="E4E4E4"/>
        </w:rPr>
        <w:t xml:space="preserve"> </w:t>
      </w:r>
      <w:r>
        <w:rPr>
          <w:shd w:val="clear" w:color="auto" w:fill="E4E4E4"/>
        </w:rPr>
        <w:t>and</w:t>
      </w:r>
      <w:r>
        <w:rPr>
          <w:spacing w:val="-3"/>
          <w:shd w:val="clear" w:color="auto" w:fill="E4E4E4"/>
        </w:rPr>
        <w:t xml:space="preserve"> </w:t>
      </w:r>
      <w:r>
        <w:rPr>
          <w:shd w:val="clear" w:color="auto" w:fill="E4E4E4"/>
        </w:rPr>
        <w:t>pi="</w:t>
      </w:r>
      <w:r>
        <w:rPr>
          <w:spacing w:val="-2"/>
          <w:shd w:val="clear" w:color="auto" w:fill="E4E4E4"/>
        </w:rPr>
        <w:t xml:space="preserve"> </w:t>
      </w:r>
      <w:r>
        <w:rPr>
          <w:shd w:val="clear" w:color="auto" w:fill="E4E4E4"/>
        </w:rPr>
        <w:t>&lt;&lt;</w:t>
      </w:r>
      <w:r>
        <w:rPr>
          <w:spacing w:val="-3"/>
          <w:shd w:val="clear" w:color="auto" w:fill="E4E4E4"/>
        </w:rPr>
        <w:t xml:space="preserve"> </w:t>
      </w:r>
      <w:r>
        <w:rPr>
          <w:shd w:val="clear" w:color="auto" w:fill="E4E4E4"/>
        </w:rPr>
        <w:t>pi</w:t>
      </w:r>
      <w:r>
        <w:rPr>
          <w:spacing w:val="-3"/>
          <w:shd w:val="clear" w:color="auto" w:fill="E4E4E4"/>
        </w:rPr>
        <w:t xml:space="preserve"> </w:t>
      </w:r>
      <w:r>
        <w:rPr>
          <w:shd w:val="clear" w:color="auto" w:fill="E4E4E4"/>
        </w:rPr>
        <w:t>&lt;&lt;</w:t>
      </w:r>
      <w:r>
        <w:rPr>
          <w:spacing w:val="-2"/>
          <w:shd w:val="clear" w:color="auto" w:fill="E4E4E4"/>
        </w:rPr>
        <w:t xml:space="preserve"> </w:t>
      </w:r>
      <w:r>
        <w:rPr>
          <w:shd w:val="clear" w:color="auto" w:fill="E4E4E4"/>
        </w:rPr>
        <w:t>endl;</w:t>
      </w:r>
      <w:r>
        <w:rPr>
          <w:shd w:val="clear" w:color="auto" w:fill="E4E4E4"/>
        </w:rPr>
        <w:tab/>
      </w:r>
    </w:p>
    <w:p>
      <w:pPr>
        <w:pStyle w:val="11"/>
        <w:spacing w:line="207" w:lineRule="exact"/>
        <w:ind w:left="2910"/>
        <w:rPr>
          <w:rFonts w:hint="eastAsia" w:ascii="宋体" w:eastAsia="宋体"/>
        </w:rPr>
      </w:pPr>
      <w:r>
        <w:rPr>
          <w:spacing w:val="-7"/>
        </w:rPr>
        <w:t xml:space="preserve">// </w:t>
      </w:r>
      <w:r>
        <w:rPr>
          <w:rFonts w:hint="eastAsia" w:ascii="宋体" w:eastAsia="宋体"/>
          <w:spacing w:val="1"/>
        </w:rPr>
        <w:t xml:space="preserve">于是 </w:t>
      </w:r>
      <w:r>
        <w:t>console</w:t>
      </w:r>
      <w:r>
        <w:rPr>
          <w:spacing w:val="-17"/>
        </w:rPr>
        <w:t xml:space="preserve"> </w:t>
      </w:r>
      <w:r>
        <w:rPr>
          <w:rFonts w:hint="eastAsia" w:ascii="宋体" w:eastAsia="宋体"/>
        </w:rPr>
        <w:t xml:space="preserve">荧幕上出现 </w:t>
      </w:r>
      <w:r>
        <w:t>"i=5</w:t>
      </w:r>
      <w:r>
        <w:rPr>
          <w:spacing w:val="-4"/>
        </w:rPr>
        <w:t xml:space="preserve"> </w:t>
      </w:r>
      <w:r>
        <w:t>and</w:t>
      </w:r>
      <w:r>
        <w:rPr>
          <w:spacing w:val="-4"/>
        </w:rPr>
        <w:t xml:space="preserve"> </w:t>
      </w:r>
      <w:r>
        <w:t>pi=3.141592653"</w:t>
      </w:r>
      <w:r>
        <w:rPr>
          <w:rFonts w:hint="eastAsia" w:ascii="宋体" w:eastAsia="宋体"/>
        </w:rPr>
        <w:t>。</w:t>
      </w:r>
    </w:p>
    <w:p>
      <w:pPr>
        <w:pStyle w:val="11"/>
        <w:rPr>
          <w:rFonts w:ascii="宋体"/>
          <w:sz w:val="18"/>
        </w:rPr>
      </w:pPr>
    </w:p>
    <w:p>
      <w:pPr>
        <w:pStyle w:val="11"/>
        <w:spacing w:before="2"/>
        <w:rPr>
          <w:rFonts w:ascii="宋体"/>
          <w:sz w:val="18"/>
        </w:rPr>
      </w:pPr>
    </w:p>
    <w:p>
      <w:pPr>
        <w:spacing w:before="0" w:line="374" w:lineRule="auto"/>
        <w:ind w:left="2627" w:right="1155" w:firstLine="0"/>
        <w:jc w:val="both"/>
        <w:rPr>
          <w:rFonts w:hint="eastAsia" w:ascii="宋体" w:eastAsia="宋体"/>
          <w:sz w:val="18"/>
        </w:rPr>
      </w:pPr>
      <w:r>
        <w:rPr>
          <w:rFonts w:hint="eastAsia" w:ascii="宋体" w:eastAsia="宋体"/>
          <w:spacing w:val="1"/>
          <w:sz w:val="18"/>
        </w:rPr>
        <w:t xml:space="preserve">现在让我示范一个 </w:t>
      </w:r>
      <w:r>
        <w:rPr>
          <w:rFonts w:ascii="Times New Roman" w:eastAsia="Times New Roman"/>
          <w:sz w:val="18"/>
        </w:rPr>
        <w:t>overloaded</w:t>
      </w:r>
      <w:r>
        <w:rPr>
          <w:rFonts w:ascii="Times New Roman" w:eastAsia="Times New Roman"/>
          <w:spacing w:val="8"/>
          <w:sz w:val="18"/>
        </w:rPr>
        <w:t xml:space="preserve"> </w:t>
      </w:r>
      <w:r>
        <w:rPr>
          <w:rFonts w:ascii="Times New Roman" w:eastAsia="Times New Roman"/>
          <w:sz w:val="18"/>
        </w:rPr>
        <w:t>operator</w:t>
      </w:r>
      <w:r>
        <w:rPr>
          <w:rFonts w:ascii="Times New Roman" w:eastAsia="Times New Roman"/>
          <w:spacing w:val="8"/>
          <w:sz w:val="18"/>
        </w:rPr>
        <w:t xml:space="preserve"> </w:t>
      </w:r>
      <w:r>
        <w:rPr>
          <w:rFonts w:hint="eastAsia" w:ascii="宋体" w:eastAsia="宋体"/>
          <w:spacing w:val="-4"/>
          <w:sz w:val="18"/>
        </w:rPr>
        <w:t xml:space="preserve">的作法。只要在先前的 </w:t>
      </w:r>
      <w:r>
        <w:rPr>
          <w:rFonts w:ascii="Times New Roman" w:eastAsia="Times New Roman"/>
          <w:i/>
          <w:sz w:val="18"/>
        </w:rPr>
        <w:t>CPoint</w:t>
      </w:r>
      <w:r>
        <w:rPr>
          <w:rFonts w:ascii="Times New Roman" w:eastAsia="Times New Roman"/>
          <w:i/>
          <w:spacing w:val="5"/>
          <w:sz w:val="18"/>
        </w:rPr>
        <w:t xml:space="preserve"> </w:t>
      </w:r>
      <w:r>
        <w:rPr>
          <w:rFonts w:hint="eastAsia" w:ascii="宋体" w:eastAsia="宋体"/>
          <w:sz w:val="18"/>
        </w:rPr>
        <w:t xml:space="preserve">宣告之中加入以下的函式定义，即可完成 </w:t>
      </w:r>
      <w:r>
        <w:rPr>
          <w:rFonts w:ascii="Times New Roman" w:eastAsia="Times New Roman"/>
          <w:i/>
          <w:sz w:val="18"/>
        </w:rPr>
        <w:t>CPoint</w:t>
      </w:r>
      <w:r>
        <w:rPr>
          <w:rFonts w:ascii="Times New Roman" w:eastAsia="Times New Roman"/>
          <w:i/>
          <w:spacing w:val="7"/>
          <w:sz w:val="18"/>
        </w:rPr>
        <w:t xml:space="preserve"> </w:t>
      </w:r>
      <w:r>
        <w:rPr>
          <w:rFonts w:hint="eastAsia" w:ascii="宋体" w:eastAsia="宋体"/>
          <w:sz w:val="18"/>
        </w:rPr>
        <w:t>的「加法运算子」：</w:t>
      </w:r>
    </w:p>
    <w:p>
      <w:pPr>
        <w:pStyle w:val="11"/>
        <w:rPr>
          <w:rFonts w:ascii="宋体"/>
          <w:sz w:val="20"/>
        </w:rPr>
      </w:pPr>
    </w:p>
    <w:p>
      <w:pPr>
        <w:pStyle w:val="11"/>
        <w:rPr>
          <w:rFonts w:ascii="宋体"/>
          <w:sz w:val="20"/>
        </w:rPr>
      </w:pPr>
    </w:p>
    <w:p>
      <w:pPr>
        <w:pStyle w:val="11"/>
        <w:rPr>
          <w:rFonts w:ascii="宋体"/>
          <w:sz w:val="20"/>
        </w:rPr>
      </w:pPr>
    </w:p>
    <w:p>
      <w:pPr>
        <w:pStyle w:val="11"/>
        <w:spacing w:before="4"/>
        <w:rPr>
          <w:rFonts w:ascii="宋体"/>
          <w:sz w:val="20"/>
        </w:rPr>
      </w:pPr>
    </w:p>
    <w:p>
      <w:pPr>
        <w:spacing w:before="1"/>
        <w:ind w:left="0" w:right="611" w:firstLine="0"/>
        <w:jc w:val="right"/>
        <w:rPr>
          <w:rFonts w:ascii="Arial"/>
          <w:b/>
          <w:sz w:val="20"/>
        </w:rPr>
      </w:pPr>
      <w:r>
        <w:rPr>
          <w:rFonts w:ascii="Arial"/>
          <w:b/>
          <w:w w:val="100"/>
          <w:sz w:val="20"/>
        </w:rPr>
        <w:t>9</w:t>
      </w:r>
    </w:p>
    <w:p>
      <w:pPr>
        <w:spacing w:after="0"/>
        <w:jc w:val="right"/>
        <w:rPr>
          <w:rFonts w:ascii="Arial"/>
          <w:sz w:val="20"/>
        </w:rPr>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112" o:spid="_x0000_s1112" o:spt="1" style="position:absolute;left:0pt;margin-left:131.9pt;margin-top:18.85pt;height:0.7pt;width:323pt;mso-position-horizontal-relative:page;mso-wrap-distance-bottom:0pt;mso-wrap-distance-top:0pt;z-index:-251387904;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spacing w:before="2"/>
        <w:rPr>
          <w:rFonts w:ascii="宋体"/>
          <w:sz w:val="20"/>
        </w:rPr>
      </w:pPr>
    </w:p>
    <w:p>
      <w:pPr>
        <w:pStyle w:val="11"/>
        <w:spacing w:before="97"/>
        <w:ind w:left="240" w:right="480"/>
        <w:jc w:val="center"/>
        <w:rPr>
          <w:rFonts w:ascii="Arial Black"/>
          <w:sz w:val="14"/>
        </w:rPr>
      </w:pPr>
      <w:r>
        <w:t>CPoint</w:t>
      </w:r>
      <w:r>
        <w:rPr>
          <w:spacing w:val="-6"/>
        </w:rPr>
        <w:t xml:space="preserve"> </w:t>
      </w:r>
      <w:r>
        <w:t>operator+(const</w:t>
      </w:r>
      <w:r>
        <w:rPr>
          <w:spacing w:val="-5"/>
        </w:rPr>
        <w:t xml:space="preserve"> </w:t>
      </w:r>
      <w:r>
        <w:t>CPoint&amp;</w:t>
      </w:r>
      <w:r>
        <w:rPr>
          <w:spacing w:val="-6"/>
        </w:rPr>
        <w:t xml:space="preserve"> </w:t>
      </w:r>
      <w:r>
        <w:t>pt)</w:t>
      </w:r>
      <w:r>
        <w:rPr>
          <w:spacing w:val="-5"/>
        </w:rPr>
        <w:t xml:space="preserve"> </w:t>
      </w:r>
      <w:r>
        <w:t>const</w:t>
      </w:r>
      <w:r>
        <w:rPr>
          <w:spacing w:val="91"/>
        </w:rPr>
        <w:t xml:space="preserve"> </w:t>
      </w:r>
      <w:r>
        <w:rPr>
          <w:rFonts w:ascii="Arial Black"/>
          <w:color w:val="FF0000"/>
          <w:position w:val="5"/>
          <w:sz w:val="14"/>
        </w:rPr>
        <w:t>3</w:t>
      </w:r>
    </w:p>
    <w:p>
      <w:pPr>
        <w:pStyle w:val="11"/>
        <w:spacing w:before="63"/>
        <w:ind w:left="3237"/>
      </w:pPr>
      <w:r>
        <w:rPr>
          <w:w w:val="98"/>
        </w:rPr>
        <w:t>{</w:t>
      </w:r>
    </w:p>
    <w:p>
      <w:pPr>
        <w:pStyle w:val="11"/>
        <w:spacing w:before="40"/>
        <w:ind w:left="3564"/>
      </w:pPr>
      <w:r>
        <w:t>return</w:t>
      </w:r>
      <w:r>
        <w:rPr>
          <w:spacing w:val="-7"/>
        </w:rPr>
        <w:t xml:space="preserve"> </w:t>
      </w:r>
      <w:r>
        <w:t>CPoint(_x</w:t>
      </w:r>
      <w:r>
        <w:rPr>
          <w:spacing w:val="-6"/>
        </w:rPr>
        <w:t xml:space="preserve"> </w:t>
      </w:r>
      <w:r>
        <w:t>+</w:t>
      </w:r>
      <w:r>
        <w:rPr>
          <w:spacing w:val="-6"/>
        </w:rPr>
        <w:t xml:space="preserve"> </w:t>
      </w:r>
      <w:r>
        <w:t>pt._x);</w:t>
      </w:r>
    </w:p>
    <w:p>
      <w:pPr>
        <w:pStyle w:val="11"/>
        <w:spacing w:before="40"/>
        <w:ind w:left="3222"/>
      </w:pPr>
      <w:r>
        <w:rPr>
          <w:w w:val="98"/>
        </w:rPr>
        <w:t>}</w:t>
      </w:r>
    </w:p>
    <w:p>
      <w:pPr>
        <w:pStyle w:val="11"/>
        <w:spacing w:before="3"/>
        <w:rPr>
          <w:sz w:val="21"/>
        </w:rPr>
      </w:pPr>
    </w:p>
    <w:p>
      <w:pPr>
        <w:spacing w:before="83"/>
        <w:ind w:left="2627" w:right="0" w:firstLine="0"/>
        <w:jc w:val="left"/>
        <w:rPr>
          <w:rFonts w:hint="eastAsia" w:ascii="宋体" w:eastAsia="宋体"/>
          <w:sz w:val="18"/>
        </w:rPr>
      </w:pPr>
      <w:r>
        <w:rPr>
          <w:rFonts w:hint="eastAsia" w:ascii="宋体" w:eastAsia="宋体"/>
          <w:spacing w:val="2"/>
          <w:sz w:val="18"/>
        </w:rPr>
        <w:t xml:space="preserve">以   </w:t>
      </w:r>
      <w:r>
        <w:rPr>
          <w:rFonts w:ascii="Times New Roman" w:eastAsia="Times New Roman"/>
          <w:i/>
          <w:sz w:val="18"/>
        </w:rPr>
        <w:t>operator</w:t>
      </w:r>
      <w:r>
        <w:rPr>
          <w:rFonts w:ascii="Times New Roman" w:eastAsia="Times New Roman"/>
          <w:i/>
          <w:spacing w:val="2"/>
          <w:sz w:val="18"/>
        </w:rPr>
        <w:t xml:space="preserve">     </w:t>
      </w:r>
      <w:r>
        <w:rPr>
          <w:rFonts w:hint="eastAsia" w:ascii="宋体" w:eastAsia="宋体"/>
          <w:sz w:val="18"/>
        </w:rPr>
        <w:t>开头的函式，表示是个运算子。加法运算子需要左右两个操作数</w:t>
      </w:r>
    </w:p>
    <w:p>
      <w:pPr>
        <w:spacing w:before="111"/>
        <w:ind w:left="2627" w:right="0" w:firstLine="0"/>
        <w:jc w:val="left"/>
        <w:rPr>
          <w:rFonts w:hint="eastAsia" w:ascii="宋体" w:eastAsia="宋体"/>
          <w:sz w:val="18"/>
        </w:rPr>
      </w:pPr>
      <w:r>
        <w:rPr>
          <w:rFonts w:hint="eastAsia" w:ascii="宋体" w:eastAsia="宋体"/>
          <w:sz w:val="18"/>
        </w:rPr>
        <w:t>（</w:t>
      </w:r>
      <w:r>
        <w:rPr>
          <w:rFonts w:ascii="Times New Roman" w:eastAsia="Times New Roman"/>
          <w:sz w:val="18"/>
        </w:rPr>
        <w:t>operands</w:t>
      </w:r>
      <w:r>
        <w:rPr>
          <w:rFonts w:hint="eastAsia" w:ascii="宋体" w:eastAsia="宋体"/>
          <w:sz w:val="18"/>
        </w:rPr>
        <w:t>），</w:t>
      </w:r>
      <w:r>
        <w:rPr>
          <w:rFonts w:hint="eastAsia" w:ascii="宋体" w:eastAsia="宋体"/>
          <w:spacing w:val="1"/>
          <w:sz w:val="18"/>
        </w:rPr>
        <w:t xml:space="preserve">左端操作数即成为本函式的 </w:t>
      </w:r>
      <w:r>
        <w:rPr>
          <w:rFonts w:ascii="Arial Black" w:eastAsia="Arial Black"/>
          <w:sz w:val="18"/>
        </w:rPr>
        <w:t>this</w:t>
      </w:r>
      <w:r>
        <w:rPr>
          <w:rFonts w:ascii="Arial Black" w:eastAsia="Arial Black"/>
          <w:spacing w:val="49"/>
          <w:sz w:val="18"/>
        </w:rPr>
        <w:t xml:space="preserve"> </w:t>
      </w:r>
      <w:r>
        <w:rPr>
          <w:rFonts w:hint="eastAsia" w:ascii="宋体" w:eastAsia="宋体"/>
          <w:sz w:val="18"/>
        </w:rPr>
        <w:t>物件（</w:t>
      </w:r>
      <w:r>
        <w:rPr>
          <w:rFonts w:hint="eastAsia" w:ascii="宋体" w:eastAsia="宋体"/>
          <w:spacing w:val="7"/>
          <w:sz w:val="18"/>
        </w:rPr>
        <w:t xml:space="preserve">关于 </w:t>
      </w:r>
      <w:r>
        <w:rPr>
          <w:rFonts w:ascii="Times New Roman" w:eastAsia="Times New Roman"/>
          <w:i/>
          <w:sz w:val="18"/>
        </w:rPr>
        <w:t>this</w:t>
      </w:r>
      <w:r>
        <w:rPr>
          <w:rFonts w:ascii="Times New Roman" w:eastAsia="Times New Roman"/>
          <w:i/>
          <w:spacing w:val="67"/>
          <w:sz w:val="18"/>
        </w:rPr>
        <w:t xml:space="preserve"> </w:t>
      </w:r>
      <w:r>
        <w:rPr>
          <w:rFonts w:hint="eastAsia" w:ascii="宋体" w:eastAsia="宋体"/>
          <w:sz w:val="18"/>
        </w:rPr>
        <w:t>指标，</w:t>
      </w:r>
      <w:r>
        <w:rPr>
          <w:rFonts w:hint="eastAsia" w:ascii="宋体" w:eastAsia="宋体"/>
          <w:color w:val="FF0000"/>
          <w:sz w:val="18"/>
        </w:rPr>
        <w:t>第２章</w:t>
      </w:r>
    </w:p>
    <w:p>
      <w:pPr>
        <w:spacing w:before="124" w:line="374" w:lineRule="auto"/>
        <w:ind w:left="2627" w:right="1155" w:firstLine="0"/>
        <w:jc w:val="left"/>
        <w:rPr>
          <w:rFonts w:hint="eastAsia" w:ascii="宋体" w:eastAsia="宋体"/>
          <w:sz w:val="18"/>
        </w:rPr>
      </w:pPr>
      <w:r>
        <w:rPr>
          <w:rFonts w:ascii="Times New Roman" w:eastAsia="Times New Roman"/>
          <w:color w:val="FF0000"/>
          <w:sz w:val="18"/>
        </w:rPr>
        <w:t>p.100</w:t>
      </w:r>
      <w:r>
        <w:rPr>
          <w:rFonts w:ascii="Times New Roman" w:eastAsia="Times New Roman"/>
          <w:color w:val="FF0000"/>
          <w:spacing w:val="42"/>
          <w:sz w:val="18"/>
        </w:rPr>
        <w:t xml:space="preserve"> </w:t>
      </w:r>
      <w:r>
        <w:rPr>
          <w:rFonts w:hint="eastAsia" w:ascii="宋体" w:eastAsia="宋体"/>
          <w:sz w:val="18"/>
        </w:rPr>
        <w:t>有详细的说明），</w:t>
      </w:r>
      <w:r>
        <w:rPr>
          <w:rFonts w:hint="eastAsia" w:ascii="宋体" w:eastAsia="宋体"/>
          <w:spacing w:val="2"/>
          <w:sz w:val="18"/>
        </w:rPr>
        <w:t xml:space="preserve">右端操作数则是本函式的参数 </w:t>
      </w:r>
      <w:r>
        <w:rPr>
          <w:rFonts w:ascii="Times New Roman" w:eastAsia="Times New Roman"/>
          <w:i/>
          <w:sz w:val="18"/>
        </w:rPr>
        <w:t>pt</w:t>
      </w:r>
      <w:r>
        <w:rPr>
          <w:rFonts w:hint="eastAsia" w:ascii="宋体" w:eastAsia="宋体"/>
          <w:sz w:val="18"/>
        </w:rPr>
        <w:t>。上述函式码如果像下面这样表示，会比较清晰，但两者其实相同（</w:t>
      </w:r>
      <w:r>
        <w:rPr>
          <w:rFonts w:hint="eastAsia" w:ascii="宋体" w:eastAsia="宋体"/>
          <w:spacing w:val="7"/>
          <w:sz w:val="18"/>
        </w:rPr>
        <w:t xml:space="preserve">因为 </w:t>
      </w:r>
      <w:r>
        <w:rPr>
          <w:rFonts w:ascii="Times New Roman" w:eastAsia="Times New Roman"/>
          <w:i/>
          <w:sz w:val="18"/>
        </w:rPr>
        <w:t>this</w:t>
      </w:r>
      <w:r>
        <w:rPr>
          <w:rFonts w:ascii="Times New Roman" w:eastAsia="Times New Roman"/>
          <w:i/>
          <w:spacing w:val="28"/>
          <w:sz w:val="18"/>
        </w:rPr>
        <w:t xml:space="preserve"> </w:t>
      </w:r>
      <w:r>
        <w:rPr>
          <w:rFonts w:hint="eastAsia" w:ascii="宋体" w:eastAsia="宋体"/>
          <w:sz w:val="18"/>
        </w:rPr>
        <w:t>指标是个隐藏参数）：</w:t>
      </w:r>
    </w:p>
    <w:p>
      <w:pPr>
        <w:pStyle w:val="11"/>
        <w:spacing w:before="148"/>
        <w:ind w:left="2910"/>
      </w:pPr>
      <w:r>
        <w:t>CPoint</w:t>
      </w:r>
      <w:r>
        <w:rPr>
          <w:spacing w:val="-8"/>
        </w:rPr>
        <w:t xml:space="preserve"> </w:t>
      </w:r>
      <w:r>
        <w:t>operator+(const</w:t>
      </w:r>
      <w:r>
        <w:rPr>
          <w:spacing w:val="-8"/>
        </w:rPr>
        <w:t xml:space="preserve"> </w:t>
      </w:r>
      <w:r>
        <w:t>CPoint&amp;</w:t>
      </w:r>
      <w:r>
        <w:rPr>
          <w:spacing w:val="-8"/>
        </w:rPr>
        <w:t xml:space="preserve"> </w:t>
      </w:r>
      <w:r>
        <w:t>pt)</w:t>
      </w:r>
      <w:r>
        <w:rPr>
          <w:spacing w:val="-7"/>
        </w:rPr>
        <w:t xml:space="preserve"> </w:t>
      </w:r>
      <w:r>
        <w:t>const</w:t>
      </w:r>
    </w:p>
    <w:p>
      <w:pPr>
        <w:pStyle w:val="11"/>
        <w:spacing w:before="40"/>
        <w:ind w:left="3237"/>
      </w:pPr>
      <w:r>
        <w:rPr>
          <w:w w:val="98"/>
        </w:rPr>
        <w:t>{</w:t>
      </w:r>
    </w:p>
    <w:p>
      <w:pPr>
        <w:pStyle w:val="11"/>
        <w:spacing w:before="35"/>
        <w:ind w:left="3564"/>
      </w:pPr>
      <w:r>
        <w:t>return</w:t>
      </w:r>
      <w:r>
        <w:rPr>
          <w:spacing w:val="-8"/>
        </w:rPr>
        <w:t xml:space="preserve"> </w:t>
      </w:r>
      <w:r>
        <w:t>CPoint(</w:t>
      </w:r>
      <w:r>
        <w:rPr>
          <w:b/>
        </w:rPr>
        <w:t>this-&gt;</w:t>
      </w:r>
      <w:r>
        <w:t>_x</w:t>
      </w:r>
      <w:r>
        <w:rPr>
          <w:spacing w:val="-8"/>
        </w:rPr>
        <w:t xml:space="preserve"> </w:t>
      </w:r>
      <w:r>
        <w:t>+</w:t>
      </w:r>
      <w:r>
        <w:rPr>
          <w:spacing w:val="-8"/>
        </w:rPr>
        <w:t xml:space="preserve"> </w:t>
      </w:r>
      <w:r>
        <w:t>pt._x);</w:t>
      </w:r>
    </w:p>
    <w:p>
      <w:pPr>
        <w:pStyle w:val="11"/>
        <w:spacing w:before="44"/>
        <w:ind w:left="3222"/>
      </w:pPr>
      <w:r>
        <w:rPr>
          <w:w w:val="98"/>
        </w:rPr>
        <w:t>}</w:t>
      </w:r>
    </w:p>
    <w:p>
      <w:pPr>
        <w:pStyle w:val="11"/>
        <w:rPr>
          <w:sz w:val="20"/>
        </w:rPr>
      </w:pPr>
    </w:p>
    <w:p>
      <w:pPr>
        <w:pStyle w:val="11"/>
        <w:spacing w:before="7"/>
        <w:rPr>
          <w:sz w:val="19"/>
        </w:rPr>
      </w:pPr>
    </w:p>
    <w:p>
      <w:pPr>
        <w:spacing w:before="0"/>
        <w:ind w:left="2627" w:right="0" w:firstLine="0"/>
        <w:jc w:val="left"/>
        <w:rPr>
          <w:rFonts w:hint="eastAsia" w:ascii="宋体" w:eastAsia="宋体"/>
          <w:sz w:val="18"/>
        </w:rPr>
      </w:pPr>
      <w:r>
        <w:rPr>
          <w:rFonts w:hint="eastAsia" w:ascii="宋体" w:eastAsia="宋体"/>
          <w:spacing w:val="9"/>
          <w:sz w:val="18"/>
        </w:rPr>
        <w:t xml:space="preserve">有了上述的 </w:t>
      </w:r>
      <w:r>
        <w:rPr>
          <w:rFonts w:ascii="Times New Roman" w:eastAsia="Times New Roman"/>
          <w:i/>
          <w:sz w:val="18"/>
        </w:rPr>
        <w:t>CPoint::operator+</w:t>
      </w:r>
      <w:r>
        <w:rPr>
          <w:rFonts w:hint="eastAsia" w:ascii="宋体" w:eastAsia="宋体"/>
          <w:sz w:val="18"/>
        </w:rPr>
        <w:t>，现在你可以这么使用它：</w:t>
      </w:r>
    </w:p>
    <w:p>
      <w:pPr>
        <w:pStyle w:val="11"/>
        <w:spacing w:before="8"/>
        <w:rPr>
          <w:rFonts w:ascii="宋体"/>
          <w:sz w:val="21"/>
        </w:rPr>
      </w:pPr>
    </w:p>
    <w:p>
      <w:pPr>
        <w:pStyle w:val="11"/>
        <w:spacing w:line="292" w:lineRule="auto"/>
        <w:ind w:left="2910" w:right="4293"/>
      </w:pPr>
      <w:r>
        <w:t>CPoint pt1(7.2), pt2(5.3), pt3;</w:t>
      </w:r>
      <w:r>
        <w:rPr>
          <w:spacing w:val="-94"/>
        </w:rPr>
        <w:t xml:space="preserve"> </w:t>
      </w:r>
      <w:r>
        <w:t>pt3</w:t>
      </w:r>
      <w:r>
        <w:rPr>
          <w:spacing w:val="-1"/>
        </w:rPr>
        <w:t xml:space="preserve"> </w:t>
      </w:r>
      <w:r>
        <w:t>=</w:t>
      </w:r>
      <w:r>
        <w:rPr>
          <w:spacing w:val="-1"/>
        </w:rPr>
        <w:t xml:space="preserve"> </w:t>
      </w:r>
      <w:r>
        <w:t>pt1 +</w:t>
      </w:r>
      <w:r>
        <w:rPr>
          <w:spacing w:val="-1"/>
        </w:rPr>
        <w:t xml:space="preserve"> </w:t>
      </w:r>
      <w:r>
        <w:t>pt2;</w:t>
      </w:r>
    </w:p>
    <w:p>
      <w:pPr>
        <w:pStyle w:val="11"/>
        <w:tabs>
          <w:tab w:val="left" w:pos="6947"/>
        </w:tabs>
        <w:spacing w:line="181" w:lineRule="exact"/>
        <w:ind w:left="2910"/>
      </w:pPr>
      <w:r>
        <w:t>cout</w:t>
      </w:r>
      <w:r>
        <w:rPr>
          <w:spacing w:val="-4"/>
        </w:rPr>
        <w:t xml:space="preserve"> </w:t>
      </w:r>
      <w:r>
        <w:t>&lt;&lt;</w:t>
      </w:r>
      <w:r>
        <w:rPr>
          <w:spacing w:val="-3"/>
        </w:rPr>
        <w:t xml:space="preserve"> </w:t>
      </w:r>
      <w:r>
        <w:t>"pt3.x</w:t>
      </w:r>
      <w:r>
        <w:rPr>
          <w:spacing w:val="-3"/>
        </w:rPr>
        <w:t xml:space="preserve"> </w:t>
      </w:r>
      <w:r>
        <w:t>=</w:t>
      </w:r>
      <w:r>
        <w:rPr>
          <w:spacing w:val="-4"/>
        </w:rPr>
        <w:t xml:space="preserve"> </w:t>
      </w:r>
      <w:r>
        <w:t>"</w:t>
      </w:r>
      <w:r>
        <w:rPr>
          <w:spacing w:val="-2"/>
        </w:rPr>
        <w:t xml:space="preserve"> </w:t>
      </w:r>
      <w:r>
        <w:t>&lt;&lt;</w:t>
      </w:r>
      <w:r>
        <w:rPr>
          <w:spacing w:val="-3"/>
        </w:rPr>
        <w:t xml:space="preserve"> </w:t>
      </w:r>
      <w:r>
        <w:t>pt3.x()</w:t>
      </w:r>
      <w:r>
        <w:rPr>
          <w:spacing w:val="-3"/>
        </w:rPr>
        <w:t xml:space="preserve"> </w:t>
      </w:r>
      <w:r>
        <w:t>&lt;&lt;</w:t>
      </w:r>
      <w:r>
        <w:rPr>
          <w:spacing w:val="-4"/>
        </w:rPr>
        <w:t xml:space="preserve"> </w:t>
      </w:r>
      <w:r>
        <w:t>endl;</w:t>
      </w:r>
      <w:r>
        <w:tab/>
      </w:r>
      <w:r>
        <w:t>//</w:t>
      </w:r>
      <w:r>
        <w:rPr>
          <w:spacing w:val="-4"/>
        </w:rPr>
        <w:t xml:space="preserve"> </w:t>
      </w:r>
      <w:r>
        <w:t>12.5</w:t>
      </w:r>
    </w:p>
    <w:p>
      <w:pPr>
        <w:pStyle w:val="11"/>
        <w:rPr>
          <w:sz w:val="18"/>
        </w:rPr>
      </w:pPr>
    </w:p>
    <w:p>
      <w:pPr>
        <w:pStyle w:val="11"/>
        <w:spacing w:before="7"/>
        <w:rPr>
          <w:sz w:val="21"/>
        </w:rPr>
      </w:pPr>
    </w:p>
    <w:p>
      <w:pPr>
        <w:spacing w:before="0" w:line="374" w:lineRule="auto"/>
        <w:ind w:left="2627" w:right="1064" w:firstLine="0"/>
        <w:jc w:val="left"/>
        <w:rPr>
          <w:rFonts w:hint="eastAsia" w:ascii="宋体" w:eastAsia="宋体"/>
          <w:sz w:val="18"/>
        </w:rPr>
      </w:pPr>
      <w:r>
        <w:rPr>
          <w:rFonts w:hint="eastAsia" w:ascii="宋体" w:eastAsia="宋体"/>
          <w:spacing w:val="13"/>
          <w:sz w:val="18"/>
        </w:rPr>
        <w:t xml:space="preserve">最著名而且使用率最高的 </w:t>
      </w:r>
      <w:r>
        <w:rPr>
          <w:rFonts w:ascii="Times New Roman" w:eastAsia="Times New Roman"/>
          <w:sz w:val="18"/>
        </w:rPr>
        <w:t>overloaded</w:t>
      </w:r>
      <w:r>
        <w:rPr>
          <w:rFonts w:ascii="Times New Roman" w:eastAsia="Times New Roman"/>
          <w:spacing w:val="22"/>
          <w:sz w:val="18"/>
        </w:rPr>
        <w:t xml:space="preserve"> </w:t>
      </w:r>
      <w:r>
        <w:rPr>
          <w:rFonts w:ascii="Times New Roman" w:eastAsia="Times New Roman"/>
          <w:sz w:val="18"/>
        </w:rPr>
        <w:t>operators</w:t>
      </w:r>
      <w:r>
        <w:rPr>
          <w:rFonts w:ascii="Times New Roman" w:eastAsia="Times New Roman"/>
          <w:spacing w:val="18"/>
          <w:sz w:val="18"/>
        </w:rPr>
        <w:t xml:space="preserve"> </w:t>
      </w:r>
      <w:r>
        <w:rPr>
          <w:rFonts w:hint="eastAsia" w:ascii="宋体" w:eastAsia="宋体"/>
          <w:spacing w:val="8"/>
          <w:sz w:val="18"/>
        </w:rPr>
        <w:t xml:space="preserve">大概非 </w:t>
      </w:r>
      <w:r>
        <w:rPr>
          <w:rFonts w:ascii="Times New Roman" w:eastAsia="Times New Roman"/>
          <w:spacing w:val="6"/>
          <w:sz w:val="18"/>
        </w:rPr>
        <w:t xml:space="preserve">&lt;&lt; </w:t>
      </w:r>
      <w:r>
        <w:rPr>
          <w:rFonts w:hint="eastAsia" w:ascii="宋体" w:eastAsia="宋体"/>
          <w:spacing w:val="16"/>
          <w:sz w:val="18"/>
        </w:rPr>
        <w:t xml:space="preserve">和 </w:t>
      </w:r>
      <w:r>
        <w:rPr>
          <w:rFonts w:ascii="Times New Roman" w:eastAsia="Times New Roman"/>
          <w:spacing w:val="6"/>
          <w:sz w:val="18"/>
        </w:rPr>
        <w:t xml:space="preserve">&gt;&gt; </w:t>
      </w:r>
      <w:r>
        <w:rPr>
          <w:rFonts w:hint="eastAsia" w:ascii="宋体" w:eastAsia="宋体"/>
          <w:sz w:val="18"/>
        </w:rPr>
        <w:t>莫属。</w:t>
      </w:r>
      <w:r>
        <w:rPr>
          <w:rFonts w:ascii="Times New Roman" w:eastAsia="Times New Roman"/>
          <w:sz w:val="18"/>
        </w:rPr>
        <w:t>C++</w:t>
      </w:r>
      <w:r>
        <w:rPr>
          <w:rFonts w:ascii="Times New Roman" w:eastAsia="Times New Roman"/>
          <w:spacing w:val="1"/>
          <w:sz w:val="18"/>
        </w:rPr>
        <w:t xml:space="preserve"> </w:t>
      </w:r>
      <w:r>
        <w:rPr>
          <w:rFonts w:ascii="Times New Roman" w:eastAsia="Times New Roman"/>
          <w:sz w:val="18"/>
        </w:rPr>
        <w:t>iostream</w:t>
      </w:r>
      <w:r>
        <w:rPr>
          <w:rFonts w:ascii="Times New Roman" w:eastAsia="Times New Roman"/>
          <w:spacing w:val="39"/>
          <w:sz w:val="18"/>
        </w:rPr>
        <w:t xml:space="preserve"> </w:t>
      </w:r>
      <w:r>
        <w:rPr>
          <w:rFonts w:hint="eastAsia" w:ascii="宋体" w:eastAsia="宋体"/>
          <w:sz w:val="18"/>
        </w:rPr>
        <w:t>把所有内建型别对标准输出入装置（</w:t>
      </w:r>
      <w:r>
        <w:rPr>
          <w:rFonts w:ascii="Times New Roman" w:eastAsia="Times New Roman"/>
          <w:sz w:val="18"/>
        </w:rPr>
        <w:t xml:space="preserve">stdout </w:t>
      </w:r>
      <w:r>
        <w:rPr>
          <w:rFonts w:hint="eastAsia" w:ascii="宋体" w:eastAsia="宋体"/>
          <w:spacing w:val="1"/>
          <w:sz w:val="18"/>
        </w:rPr>
        <w:t xml:space="preserve">和 </w:t>
      </w:r>
      <w:r>
        <w:rPr>
          <w:rFonts w:ascii="Times New Roman" w:eastAsia="Times New Roman"/>
          <w:sz w:val="18"/>
        </w:rPr>
        <w:t>stdin</w:t>
      </w:r>
      <w:r>
        <w:rPr>
          <w:rFonts w:hint="eastAsia" w:ascii="宋体" w:eastAsia="宋体"/>
          <w:sz w:val="18"/>
        </w:rPr>
        <w:t>，也就是荧幕和键盘）</w:t>
      </w:r>
      <w:r>
        <w:rPr>
          <w:rFonts w:hint="eastAsia" w:ascii="宋体" w:eastAsia="宋体"/>
          <w:spacing w:val="-87"/>
          <w:sz w:val="18"/>
        </w:rPr>
        <w:t xml:space="preserve"> </w:t>
      </w:r>
      <w:r>
        <w:rPr>
          <w:rFonts w:hint="eastAsia" w:ascii="宋体" w:eastAsia="宋体"/>
          <w:spacing w:val="4"/>
          <w:sz w:val="18"/>
        </w:rPr>
        <w:t xml:space="preserve">的读写动作都以这两个 </w:t>
      </w:r>
      <w:r>
        <w:rPr>
          <w:rFonts w:ascii="Times New Roman" w:eastAsia="Times New Roman"/>
          <w:sz w:val="18"/>
        </w:rPr>
        <w:t xml:space="preserve">operators   </w:t>
      </w:r>
      <w:r>
        <w:rPr>
          <w:rFonts w:hint="eastAsia" w:ascii="宋体" w:eastAsia="宋体"/>
          <w:sz w:val="18"/>
        </w:rPr>
        <w:t xml:space="preserve">表示，带给我们极大的便利，可以取代形式麻烦的 </w:t>
      </w:r>
      <w:r>
        <w:rPr>
          <w:rFonts w:ascii="Times New Roman" w:eastAsia="Times New Roman"/>
          <w:i/>
          <w:sz w:val="18"/>
        </w:rPr>
        <w:t>printf</w:t>
      </w:r>
      <w:r>
        <w:rPr>
          <w:rFonts w:ascii="Times New Roman" w:eastAsia="Times New Roman"/>
          <w:i/>
          <w:spacing w:val="14"/>
          <w:sz w:val="18"/>
        </w:rPr>
        <w:t xml:space="preserve">() </w:t>
      </w:r>
      <w:r>
        <w:rPr>
          <w:rFonts w:hint="eastAsia" w:ascii="宋体" w:eastAsia="宋体"/>
          <w:spacing w:val="1"/>
          <w:sz w:val="18"/>
        </w:rPr>
        <w:t xml:space="preserve">和 </w:t>
      </w:r>
      <w:r>
        <w:rPr>
          <w:rFonts w:ascii="Times New Roman" w:eastAsia="Times New Roman"/>
          <w:i/>
          <w:sz w:val="18"/>
        </w:rPr>
        <w:t>scanf()</w:t>
      </w:r>
      <w:r>
        <w:rPr>
          <w:rFonts w:hint="eastAsia" w:ascii="宋体" w:eastAsia="宋体"/>
          <w:sz w:val="18"/>
        </w:rPr>
        <w:t>。</w:t>
      </w:r>
    </w:p>
    <w:p>
      <w:pPr>
        <w:pStyle w:val="11"/>
        <w:spacing w:before="5"/>
        <w:rPr>
          <w:rFonts w:ascii="宋体"/>
          <w:sz w:val="22"/>
        </w:rPr>
      </w:pPr>
    </w:p>
    <w:p>
      <w:pPr>
        <w:pStyle w:val="5"/>
        <w:spacing w:before="0"/>
        <w:ind w:left="2627"/>
      </w:pPr>
      <w:r>
        <w:rPr>
          <w:w w:val="110"/>
        </w:rPr>
        <w:t xml:space="preserve">Insertion </w:t>
      </w:r>
      <w:r>
        <w:rPr>
          <w:spacing w:val="36"/>
          <w:w w:val="110"/>
        </w:rPr>
        <w:t xml:space="preserve"> </w:t>
      </w:r>
      <w:r>
        <w:rPr>
          <w:w w:val="110"/>
        </w:rPr>
        <w:t>Operator</w:t>
      </w:r>
      <w:r>
        <w:rPr>
          <w:rFonts w:hint="eastAsia" w:ascii="Microsoft YaHei UI" w:eastAsia="Microsoft YaHei UI"/>
          <w:w w:val="110"/>
        </w:rPr>
        <w:t>（</w:t>
      </w:r>
      <w:r>
        <w:rPr>
          <w:rFonts w:hint="eastAsia" w:ascii="Microsoft YaHei UI" w:eastAsia="Microsoft YaHei UI"/>
          <w:spacing w:val="-20"/>
          <w:w w:val="110"/>
        </w:rPr>
        <w:t xml:space="preserve"> </w:t>
      </w:r>
      <w:r>
        <w:rPr>
          <w:w w:val="110"/>
        </w:rPr>
        <w:t>&lt;&lt;</w:t>
      </w:r>
      <w:r>
        <w:rPr>
          <w:rFonts w:hint="eastAsia" w:ascii="Microsoft YaHei UI" w:eastAsia="Microsoft YaHei UI"/>
          <w:w w:val="110"/>
        </w:rPr>
        <w:t>）</w:t>
      </w:r>
      <w:r>
        <w:rPr>
          <w:rFonts w:hint="eastAsia" w:ascii="Microsoft YaHei UI" w:eastAsia="Microsoft YaHei UI"/>
          <w:spacing w:val="-19"/>
          <w:w w:val="110"/>
        </w:rPr>
        <w:t xml:space="preserve"> </w:t>
      </w:r>
      <w:r>
        <w:rPr>
          <w:w w:val="110"/>
        </w:rPr>
        <w:t xml:space="preserve">for </w:t>
      </w:r>
      <w:r>
        <w:rPr>
          <w:spacing w:val="38"/>
          <w:w w:val="110"/>
        </w:rPr>
        <w:t xml:space="preserve"> </w:t>
      </w:r>
      <w:r>
        <w:rPr>
          <w:w w:val="110"/>
        </w:rPr>
        <w:t>stdout</w:t>
      </w:r>
    </w:p>
    <w:p>
      <w:pPr>
        <w:pStyle w:val="11"/>
        <w:spacing w:before="2"/>
        <w:rPr>
          <w:rFonts w:ascii="Arial"/>
          <w:b/>
          <w:sz w:val="17"/>
        </w:rPr>
      </w:pPr>
    </w:p>
    <w:p>
      <w:pPr>
        <w:spacing w:before="0" w:line="374" w:lineRule="auto"/>
        <w:ind w:left="2627" w:right="1155" w:firstLine="0"/>
        <w:jc w:val="both"/>
        <w:rPr>
          <w:rFonts w:hint="eastAsia" w:ascii="宋体" w:eastAsia="宋体"/>
          <w:sz w:val="18"/>
        </w:rPr>
      </w:pPr>
      <w:r>
        <w:rPr>
          <w:rFonts w:ascii="Times New Roman" w:eastAsia="Times New Roman"/>
          <w:spacing w:val="12"/>
          <w:sz w:val="18"/>
        </w:rPr>
        <w:t xml:space="preserve">&lt;&lt; </w:t>
      </w:r>
      <w:r>
        <w:rPr>
          <w:rFonts w:hint="eastAsia" w:ascii="宋体" w:eastAsia="宋体"/>
          <w:spacing w:val="3"/>
          <w:sz w:val="18"/>
        </w:rPr>
        <w:t>本来是位元左移运算子，但是在</w:t>
      </w:r>
      <w:r>
        <w:rPr>
          <w:rFonts w:ascii="Times New Roman" w:eastAsia="Times New Roman"/>
          <w:sz w:val="18"/>
        </w:rPr>
        <w:t>C+</w:t>
      </w:r>
      <w:r>
        <w:rPr>
          <w:rFonts w:ascii="Times New Roman" w:eastAsia="Times New Roman"/>
          <w:spacing w:val="18"/>
          <w:sz w:val="18"/>
        </w:rPr>
        <w:t xml:space="preserve">+ </w:t>
      </w:r>
      <w:r>
        <w:rPr>
          <w:rFonts w:hint="eastAsia" w:ascii="宋体" w:eastAsia="宋体"/>
          <w:spacing w:val="-1"/>
          <w:sz w:val="18"/>
        </w:rPr>
        <w:t xml:space="preserve">标准的 </w:t>
      </w:r>
      <w:r>
        <w:rPr>
          <w:rFonts w:ascii="Times New Roman" w:eastAsia="Times New Roman"/>
          <w:i/>
          <w:sz w:val="18"/>
        </w:rPr>
        <w:t>iostream</w:t>
      </w:r>
      <w:r>
        <w:rPr>
          <w:rFonts w:ascii="Times New Roman" w:eastAsia="Times New Roman"/>
          <w:i/>
          <w:spacing w:val="37"/>
          <w:sz w:val="18"/>
        </w:rPr>
        <w:t xml:space="preserve"> </w:t>
      </w:r>
      <w:r>
        <w:rPr>
          <w:rFonts w:hint="eastAsia" w:ascii="宋体" w:eastAsia="宋体"/>
          <w:sz w:val="18"/>
        </w:rPr>
        <w:t>中被改头换面，其左端操作数（</w:t>
      </w:r>
      <w:r>
        <w:rPr>
          <w:rFonts w:ascii="Times New Roman" w:eastAsia="Times New Roman"/>
          <w:sz w:val="18"/>
        </w:rPr>
        <w:t>operand</w:t>
      </w:r>
      <w:r>
        <w:rPr>
          <w:rFonts w:hint="eastAsia" w:ascii="宋体" w:eastAsia="宋体"/>
          <w:sz w:val="18"/>
        </w:rPr>
        <w:t>）</w:t>
      </w:r>
      <w:r>
        <w:rPr>
          <w:rFonts w:hint="eastAsia" w:ascii="宋体" w:eastAsia="宋体"/>
          <w:spacing w:val="4"/>
          <w:sz w:val="18"/>
        </w:rPr>
        <w:t xml:space="preserve">被指定为 </w:t>
      </w:r>
      <w:r>
        <w:rPr>
          <w:rFonts w:ascii="Times New Roman" w:eastAsia="Times New Roman"/>
          <w:sz w:val="18"/>
        </w:rPr>
        <w:t>cout</w:t>
      </w:r>
      <w:r>
        <w:rPr>
          <w:rFonts w:hint="eastAsia" w:ascii="宋体" w:eastAsia="宋体"/>
          <w:sz w:val="18"/>
        </w:rPr>
        <w:t>（</w:t>
      </w:r>
      <w:r>
        <w:rPr>
          <w:rFonts w:ascii="Times New Roman" w:eastAsia="Times New Roman"/>
          <w:sz w:val="18"/>
        </w:rPr>
        <w:t>console</w:t>
      </w:r>
      <w:r>
        <w:rPr>
          <w:rFonts w:ascii="Times New Roman" w:eastAsia="Times New Roman"/>
          <w:spacing w:val="20"/>
          <w:sz w:val="18"/>
        </w:rPr>
        <w:t xml:space="preserve"> </w:t>
      </w:r>
      <w:r>
        <w:rPr>
          <w:rFonts w:ascii="Times New Roman" w:eastAsia="Times New Roman"/>
          <w:sz w:val="18"/>
        </w:rPr>
        <w:t>output</w:t>
      </w:r>
      <w:r>
        <w:rPr>
          <w:rFonts w:ascii="Times New Roman" w:eastAsia="Times New Roman"/>
          <w:spacing w:val="26"/>
          <w:sz w:val="18"/>
        </w:rPr>
        <w:t xml:space="preserve"> </w:t>
      </w:r>
      <w:r>
        <w:rPr>
          <w:rFonts w:ascii="Times New Roman" w:eastAsia="Times New Roman"/>
          <w:sz w:val="18"/>
        </w:rPr>
        <w:t>device</w:t>
      </w:r>
      <w:r>
        <w:rPr>
          <w:rFonts w:hint="eastAsia" w:ascii="宋体" w:eastAsia="宋体"/>
          <w:sz w:val="18"/>
        </w:rPr>
        <w:t>），右端操作数是一个内</w:t>
      </w:r>
      <w:r>
        <w:rPr>
          <w:rFonts w:hint="eastAsia" w:ascii="宋体" w:eastAsia="宋体"/>
          <w:spacing w:val="6"/>
          <w:sz w:val="18"/>
        </w:rPr>
        <w:t xml:space="preserve">建型别的 </w:t>
      </w:r>
      <w:r>
        <w:rPr>
          <w:rFonts w:ascii="Times New Roman" w:eastAsia="Times New Roman"/>
          <w:sz w:val="18"/>
        </w:rPr>
        <w:t>objects</w:t>
      </w:r>
      <w:r>
        <w:rPr>
          <w:rFonts w:hint="eastAsia" w:ascii="宋体" w:eastAsia="宋体"/>
          <w:spacing w:val="1"/>
          <w:sz w:val="18"/>
        </w:rPr>
        <w:t xml:space="preserve">。我可以利用它很方便地对 </w:t>
      </w:r>
      <w:r>
        <w:rPr>
          <w:rFonts w:ascii="Times New Roman" w:eastAsia="Times New Roman"/>
          <w:sz w:val="18"/>
        </w:rPr>
        <w:t>cout</w:t>
      </w:r>
      <w:r>
        <w:rPr>
          <w:rFonts w:ascii="Times New Roman" w:eastAsia="Times New Roman"/>
          <w:spacing w:val="24"/>
          <w:sz w:val="18"/>
        </w:rPr>
        <w:t xml:space="preserve"> </w:t>
      </w:r>
      <w:r>
        <w:rPr>
          <w:rFonts w:hint="eastAsia" w:ascii="宋体" w:eastAsia="宋体"/>
          <w:sz w:val="18"/>
        </w:rPr>
        <w:t>连续输出各种内建型别的资料</w:t>
      </w:r>
    </w:p>
    <w:p>
      <w:pPr>
        <w:pStyle w:val="11"/>
        <w:rPr>
          <w:rFonts w:ascii="宋体"/>
          <w:sz w:val="20"/>
        </w:rPr>
      </w:pPr>
    </w:p>
    <w:p>
      <w:pPr>
        <w:pStyle w:val="11"/>
        <w:spacing w:before="9"/>
        <w:rPr>
          <w:rFonts w:ascii="宋体"/>
          <w:sz w:val="14"/>
        </w:rPr>
      </w:pPr>
      <w:r>
        <w:pict>
          <v:rect id="_x0000_s1113" o:spid="_x0000_s1113" o:spt="1" style="position:absolute;left:0pt;margin-left:133.35pt;margin-top:11.35pt;height:0.45pt;width:144pt;mso-position-horizontal-relative:page;mso-wrap-distance-bottom:0pt;mso-wrap-distance-top:0pt;z-index:-251386880;mso-width-relative:page;mso-height-relative:page;" fillcolor="#000000" filled="t" stroked="f" coordsize="21600,21600">
            <v:path/>
            <v:fill on="t" focussize="0,0"/>
            <v:stroke on="f"/>
            <v:imagedata o:title=""/>
            <o:lock v:ext="edit"/>
            <w10:wrap type="topAndBottom"/>
          </v:rect>
        </w:pict>
      </w:r>
    </w:p>
    <w:p>
      <w:pPr>
        <w:pStyle w:val="15"/>
        <w:numPr>
          <w:ilvl w:val="0"/>
          <w:numId w:val="5"/>
        </w:numPr>
        <w:tabs>
          <w:tab w:val="left" w:pos="2795"/>
        </w:tabs>
        <w:spacing w:before="122" w:after="0" w:line="240" w:lineRule="auto"/>
        <w:ind w:left="2794" w:right="0" w:hanging="168"/>
        <w:jc w:val="left"/>
        <w:rPr>
          <w:sz w:val="16"/>
        </w:rPr>
      </w:pPr>
      <w:r>
        <w:rPr>
          <w:rFonts w:ascii="Times New Roman" w:eastAsia="Times New Roman"/>
          <w:w w:val="95"/>
          <w:sz w:val="16"/>
        </w:rPr>
        <w:t>&amp;</w:t>
      </w:r>
      <w:r>
        <w:rPr>
          <w:rFonts w:ascii="Times New Roman" w:eastAsia="Times New Roman"/>
          <w:spacing w:val="75"/>
          <w:sz w:val="16"/>
        </w:rPr>
        <w:t xml:space="preserve"> </w:t>
      </w:r>
      <w:r>
        <w:rPr>
          <w:spacing w:val="-4"/>
          <w:w w:val="95"/>
          <w:sz w:val="16"/>
        </w:rPr>
        <w:t xml:space="preserve">是所谓的 </w:t>
      </w:r>
      <w:r>
        <w:rPr>
          <w:rFonts w:ascii="Times New Roman" w:eastAsia="Times New Roman"/>
          <w:w w:val="95"/>
          <w:sz w:val="16"/>
        </w:rPr>
        <w:t>reference</w:t>
      </w:r>
      <w:r>
        <w:rPr>
          <w:spacing w:val="-3"/>
          <w:w w:val="95"/>
          <w:sz w:val="16"/>
        </w:rPr>
        <w:t xml:space="preserve">，一个像 </w:t>
      </w:r>
      <w:r>
        <w:rPr>
          <w:rFonts w:ascii="Times New Roman" w:eastAsia="Times New Roman"/>
          <w:w w:val="95"/>
          <w:sz w:val="16"/>
        </w:rPr>
        <w:t>pointer</w:t>
      </w:r>
      <w:r>
        <w:rPr>
          <w:rFonts w:ascii="Times New Roman" w:eastAsia="Times New Roman"/>
          <w:spacing w:val="22"/>
          <w:w w:val="95"/>
          <w:sz w:val="16"/>
        </w:rPr>
        <w:t xml:space="preserve"> </w:t>
      </w:r>
      <w:r>
        <w:rPr>
          <w:w w:val="95"/>
          <w:sz w:val="16"/>
        </w:rPr>
        <w:t>之类的东西。稍后我会介绍。</w:t>
      </w:r>
    </w:p>
    <w:p>
      <w:pPr>
        <w:pStyle w:val="11"/>
        <w:rPr>
          <w:rFonts w:ascii="宋体"/>
          <w:sz w:val="20"/>
        </w:rPr>
      </w:pPr>
    </w:p>
    <w:p>
      <w:pPr>
        <w:pStyle w:val="11"/>
        <w:spacing w:before="5"/>
        <w:rPr>
          <w:rFonts w:ascii="宋体"/>
          <w:sz w:val="21"/>
        </w:rPr>
      </w:pPr>
    </w:p>
    <w:p>
      <w:pPr>
        <w:pStyle w:val="5"/>
        <w:spacing w:before="0"/>
      </w:pPr>
      <w:r>
        <w:t>10</w:t>
      </w:r>
    </w:p>
    <w:p>
      <w:pPr>
        <w:spacing w:after="0"/>
        <w:sectPr>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114" o:spid="_x0000_s1114" o:spt="1" style="position:absolute;left:0pt;margin-left:131.9pt;margin-top:18.85pt;height:0.7pt;width:323pt;mso-position-horizontal-relative:page;mso-wrap-distance-bottom:0pt;mso-wrap-distance-top:0pt;z-index:-251386880;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spacing w:before="8"/>
        <w:rPr>
          <w:rFonts w:ascii="宋体"/>
          <w:sz w:val="29"/>
        </w:rPr>
      </w:pPr>
    </w:p>
    <w:p>
      <w:pPr>
        <w:spacing w:before="83"/>
        <w:ind w:left="2627" w:right="0" w:firstLine="0"/>
        <w:jc w:val="left"/>
        <w:rPr>
          <w:rFonts w:ascii="Times New Roman" w:eastAsia="Times New Roman"/>
          <w:i/>
          <w:sz w:val="18"/>
        </w:rPr>
      </w:pPr>
      <w:r>
        <w:rPr>
          <w:rFonts w:hint="eastAsia" w:ascii="宋体" w:eastAsia="宋体"/>
          <w:sz w:val="18"/>
        </w:rPr>
        <w:t>（</w:t>
      </w:r>
      <w:r>
        <w:rPr>
          <w:rFonts w:hint="eastAsia" w:ascii="宋体" w:eastAsia="宋体"/>
          <w:spacing w:val="2"/>
          <w:sz w:val="18"/>
        </w:rPr>
        <w:t xml:space="preserve">也是一种 </w:t>
      </w:r>
      <w:r>
        <w:rPr>
          <w:rFonts w:ascii="Times New Roman" w:eastAsia="Times New Roman"/>
          <w:sz w:val="18"/>
        </w:rPr>
        <w:t>objects</w:t>
      </w:r>
      <w:r>
        <w:rPr>
          <w:rFonts w:hint="eastAsia" w:ascii="宋体" w:eastAsia="宋体"/>
          <w:sz w:val="18"/>
        </w:rPr>
        <w:t>）</w:t>
      </w:r>
      <w:r>
        <w:rPr>
          <w:rFonts w:hint="eastAsia" w:ascii="宋体" w:eastAsia="宋体"/>
          <w:spacing w:val="1"/>
          <w:sz w:val="18"/>
        </w:rPr>
        <w:t xml:space="preserve">，不必再像 </w:t>
      </w:r>
      <w:r>
        <w:rPr>
          <w:rFonts w:ascii="Times New Roman" w:eastAsia="Times New Roman"/>
          <w:sz w:val="18"/>
        </w:rPr>
        <w:t>C</w:t>
      </w:r>
      <w:r>
        <w:rPr>
          <w:rFonts w:ascii="Times New Roman" w:eastAsia="Times New Roman"/>
          <w:spacing w:val="48"/>
          <w:sz w:val="18"/>
        </w:rPr>
        <w:t xml:space="preserve"> </w:t>
      </w:r>
      <w:r>
        <w:rPr>
          <w:rFonts w:hint="eastAsia" w:ascii="宋体" w:eastAsia="宋体"/>
          <w:sz w:val="18"/>
        </w:rPr>
        <w:t xml:space="preserve">程序那样需要记忆不同型别的资料在 </w:t>
      </w:r>
      <w:r>
        <w:rPr>
          <w:rFonts w:ascii="Times New Roman" w:eastAsia="Times New Roman"/>
          <w:i/>
          <w:sz w:val="18"/>
        </w:rPr>
        <w:t>printf()</w:t>
      </w:r>
    </w:p>
    <w:p>
      <w:pPr>
        <w:spacing w:before="130"/>
        <w:ind w:left="2627" w:right="0" w:firstLine="0"/>
        <w:jc w:val="left"/>
        <w:rPr>
          <w:rFonts w:hint="eastAsia" w:ascii="宋体" w:eastAsia="宋体"/>
          <w:sz w:val="18"/>
        </w:rPr>
      </w:pPr>
      <w:r>
        <w:rPr>
          <w:rFonts w:hint="eastAsia" w:ascii="宋体" w:eastAsia="宋体"/>
          <w:sz w:val="18"/>
        </w:rPr>
        <w:t>中的格式符号（</w:t>
      </w:r>
      <w:r>
        <w:rPr>
          <w:rFonts w:hint="eastAsia" w:ascii="宋体" w:eastAsia="宋体"/>
          <w:spacing w:val="22"/>
          <w:sz w:val="18"/>
        </w:rPr>
        <w:t xml:space="preserve">如 </w:t>
      </w:r>
      <w:r>
        <w:rPr>
          <w:rFonts w:ascii="Times New Roman" w:eastAsia="Times New Roman"/>
          <w:sz w:val="18"/>
        </w:rPr>
        <w:t>%s</w:t>
      </w:r>
      <w:r>
        <w:rPr>
          <w:rFonts w:hint="eastAsia" w:ascii="宋体" w:eastAsia="宋体"/>
          <w:sz w:val="18"/>
        </w:rPr>
        <w:t>、</w:t>
      </w:r>
      <w:r>
        <w:rPr>
          <w:rFonts w:ascii="Times New Roman" w:eastAsia="Times New Roman"/>
          <w:sz w:val="18"/>
        </w:rPr>
        <w:t>%d</w:t>
      </w:r>
      <w:r>
        <w:rPr>
          <w:rFonts w:hint="eastAsia" w:ascii="宋体" w:eastAsia="宋体"/>
          <w:sz w:val="18"/>
        </w:rPr>
        <w:t>、</w:t>
      </w:r>
      <w:r>
        <w:rPr>
          <w:rFonts w:ascii="Times New Roman" w:eastAsia="Times New Roman"/>
          <w:sz w:val="18"/>
        </w:rPr>
        <w:t>%f...</w:t>
      </w:r>
      <w:r>
        <w:rPr>
          <w:rFonts w:hint="eastAsia" w:ascii="宋体" w:eastAsia="宋体"/>
          <w:sz w:val="18"/>
        </w:rPr>
        <w:t>）：</w:t>
      </w:r>
    </w:p>
    <w:p>
      <w:pPr>
        <w:pStyle w:val="11"/>
        <w:spacing w:before="7"/>
        <w:rPr>
          <w:rFonts w:ascii="宋体"/>
          <w:sz w:val="21"/>
        </w:rPr>
      </w:pPr>
    </w:p>
    <w:p>
      <w:pPr>
        <w:pStyle w:val="11"/>
        <w:ind w:left="2910"/>
      </w:pPr>
      <w:r>
        <w:t>#include</w:t>
      </w:r>
      <w:r>
        <w:rPr>
          <w:spacing w:val="-13"/>
        </w:rPr>
        <w:t xml:space="preserve"> </w:t>
      </w:r>
      <w:r>
        <w:t>&lt;iostream.h&gt;</w:t>
      </w:r>
    </w:p>
    <w:p>
      <w:pPr>
        <w:pStyle w:val="11"/>
        <w:spacing w:before="40"/>
        <w:ind w:left="2910"/>
      </w:pPr>
      <w:r>
        <w:t>...</w:t>
      </w:r>
    </w:p>
    <w:p>
      <w:pPr>
        <w:pStyle w:val="11"/>
        <w:spacing w:before="40"/>
        <w:ind w:left="2910"/>
      </w:pPr>
      <w:r>
        <w:t>int</w:t>
      </w:r>
      <w:r>
        <w:rPr>
          <w:spacing w:val="-2"/>
        </w:rPr>
        <w:t xml:space="preserve"> </w:t>
      </w:r>
      <w:r>
        <w:t>i</w:t>
      </w:r>
      <w:r>
        <w:rPr>
          <w:spacing w:val="-2"/>
        </w:rPr>
        <w:t xml:space="preserve"> </w:t>
      </w:r>
      <w:r>
        <w:t>=</w:t>
      </w:r>
      <w:r>
        <w:rPr>
          <w:spacing w:val="-2"/>
        </w:rPr>
        <w:t xml:space="preserve"> </w:t>
      </w:r>
      <w:r>
        <w:t>5;</w:t>
      </w:r>
    </w:p>
    <w:p>
      <w:pPr>
        <w:pStyle w:val="11"/>
        <w:spacing w:before="39"/>
        <w:ind w:left="2910"/>
      </w:pPr>
      <w:r>
        <w:t>double</w:t>
      </w:r>
      <w:r>
        <w:rPr>
          <w:spacing w:val="-6"/>
        </w:rPr>
        <w:t xml:space="preserve"> </w:t>
      </w:r>
      <w:r>
        <w:t>pi</w:t>
      </w:r>
      <w:r>
        <w:rPr>
          <w:spacing w:val="-6"/>
        </w:rPr>
        <w:t xml:space="preserve"> </w:t>
      </w:r>
      <w:r>
        <w:t>=</w:t>
      </w:r>
      <w:r>
        <w:rPr>
          <w:spacing w:val="-6"/>
        </w:rPr>
        <w:t xml:space="preserve"> </w:t>
      </w:r>
      <w:r>
        <w:t>3.141592653;</w:t>
      </w:r>
    </w:p>
    <w:p>
      <w:pPr>
        <w:pStyle w:val="11"/>
        <w:spacing w:before="40"/>
        <w:ind w:left="2910"/>
      </w:pPr>
      <w:r>
        <w:t>cout</w:t>
      </w:r>
      <w:r>
        <w:rPr>
          <w:spacing w:val="-3"/>
        </w:rPr>
        <w:t xml:space="preserve"> </w:t>
      </w:r>
      <w:r>
        <w:t>&lt;&lt;</w:t>
      </w:r>
      <w:r>
        <w:rPr>
          <w:spacing w:val="-2"/>
        </w:rPr>
        <w:t xml:space="preserve"> </w:t>
      </w:r>
      <w:r>
        <w:t>"i="</w:t>
      </w:r>
      <w:r>
        <w:rPr>
          <w:spacing w:val="-2"/>
        </w:rPr>
        <w:t xml:space="preserve"> </w:t>
      </w:r>
      <w:r>
        <w:t>&lt;&lt;</w:t>
      </w:r>
      <w:r>
        <w:rPr>
          <w:spacing w:val="-3"/>
        </w:rPr>
        <w:t xml:space="preserve"> </w:t>
      </w:r>
      <w:r>
        <w:t>i</w:t>
      </w:r>
      <w:r>
        <w:rPr>
          <w:spacing w:val="-2"/>
        </w:rPr>
        <w:t xml:space="preserve"> </w:t>
      </w:r>
      <w:r>
        <w:t>&lt;&lt;</w:t>
      </w:r>
      <w:r>
        <w:rPr>
          <w:spacing w:val="-3"/>
        </w:rPr>
        <w:t xml:space="preserve"> </w:t>
      </w:r>
      <w:r>
        <w:t>"</w:t>
      </w:r>
      <w:r>
        <w:rPr>
          <w:spacing w:val="-3"/>
        </w:rPr>
        <w:t xml:space="preserve"> </w:t>
      </w:r>
      <w:r>
        <w:t>and</w:t>
      </w:r>
      <w:r>
        <w:rPr>
          <w:spacing w:val="-2"/>
        </w:rPr>
        <w:t xml:space="preserve"> </w:t>
      </w:r>
      <w:r>
        <w:t>pi="</w:t>
      </w:r>
      <w:r>
        <w:rPr>
          <w:spacing w:val="-3"/>
        </w:rPr>
        <w:t xml:space="preserve"> </w:t>
      </w:r>
      <w:r>
        <w:t>&lt;&lt;</w:t>
      </w:r>
      <w:r>
        <w:rPr>
          <w:spacing w:val="-2"/>
        </w:rPr>
        <w:t xml:space="preserve"> </w:t>
      </w:r>
      <w:r>
        <w:t>f</w:t>
      </w:r>
      <w:r>
        <w:rPr>
          <w:spacing w:val="-3"/>
        </w:rPr>
        <w:t xml:space="preserve"> </w:t>
      </w:r>
      <w:r>
        <w:t>&lt;&lt;</w:t>
      </w:r>
      <w:r>
        <w:rPr>
          <w:spacing w:val="-2"/>
        </w:rPr>
        <w:t xml:space="preserve"> </w:t>
      </w:r>
      <w:r>
        <w:t>endl;</w:t>
      </w:r>
    </w:p>
    <w:p>
      <w:pPr>
        <w:pStyle w:val="11"/>
        <w:rPr>
          <w:sz w:val="18"/>
        </w:rPr>
      </w:pPr>
    </w:p>
    <w:p>
      <w:pPr>
        <w:pStyle w:val="11"/>
        <w:rPr>
          <w:sz w:val="15"/>
        </w:rPr>
      </w:pPr>
    </w:p>
    <w:p>
      <w:pPr>
        <w:pStyle w:val="5"/>
        <w:spacing w:before="1"/>
        <w:ind w:left="2627"/>
      </w:pPr>
      <w:r>
        <w:rPr>
          <w:w w:val="110"/>
        </w:rPr>
        <w:t xml:space="preserve">Extraction </w:t>
      </w:r>
      <w:r>
        <w:rPr>
          <w:spacing w:val="36"/>
          <w:w w:val="110"/>
        </w:rPr>
        <w:t xml:space="preserve"> </w:t>
      </w:r>
      <w:r>
        <w:rPr>
          <w:w w:val="110"/>
        </w:rPr>
        <w:t>Operator</w:t>
      </w:r>
      <w:r>
        <w:rPr>
          <w:rFonts w:hint="eastAsia" w:ascii="Microsoft YaHei UI" w:eastAsia="Microsoft YaHei UI"/>
          <w:w w:val="110"/>
        </w:rPr>
        <w:t>（</w:t>
      </w:r>
      <w:r>
        <w:rPr>
          <w:rFonts w:hint="eastAsia" w:ascii="Microsoft YaHei UI" w:eastAsia="Microsoft YaHei UI"/>
          <w:spacing w:val="-19"/>
          <w:w w:val="110"/>
        </w:rPr>
        <w:t xml:space="preserve"> </w:t>
      </w:r>
      <w:r>
        <w:rPr>
          <w:w w:val="110"/>
        </w:rPr>
        <w:t>&gt;&gt;</w:t>
      </w:r>
      <w:r>
        <w:rPr>
          <w:rFonts w:hint="eastAsia" w:ascii="Microsoft YaHei UI" w:eastAsia="Microsoft YaHei UI"/>
          <w:w w:val="110"/>
        </w:rPr>
        <w:t>）</w:t>
      </w:r>
      <w:r>
        <w:rPr>
          <w:rFonts w:hint="eastAsia" w:ascii="Microsoft YaHei UI" w:eastAsia="Microsoft YaHei UI"/>
          <w:spacing w:val="-19"/>
          <w:w w:val="110"/>
        </w:rPr>
        <w:t xml:space="preserve"> </w:t>
      </w:r>
      <w:r>
        <w:rPr>
          <w:w w:val="110"/>
        </w:rPr>
        <w:t xml:space="preserve">for </w:t>
      </w:r>
      <w:r>
        <w:rPr>
          <w:spacing w:val="39"/>
          <w:w w:val="110"/>
        </w:rPr>
        <w:t xml:space="preserve"> </w:t>
      </w:r>
      <w:r>
        <w:rPr>
          <w:w w:val="110"/>
        </w:rPr>
        <w:t>stdin</w:t>
      </w:r>
    </w:p>
    <w:p>
      <w:pPr>
        <w:pStyle w:val="11"/>
        <w:spacing w:before="2"/>
        <w:rPr>
          <w:rFonts w:ascii="Arial"/>
          <w:b/>
          <w:sz w:val="17"/>
        </w:rPr>
      </w:pPr>
    </w:p>
    <w:p>
      <w:pPr>
        <w:spacing w:before="0" w:line="374" w:lineRule="auto"/>
        <w:ind w:left="2627" w:right="1155" w:firstLine="0"/>
        <w:jc w:val="both"/>
        <w:rPr>
          <w:rFonts w:hint="eastAsia" w:ascii="宋体" w:eastAsia="宋体"/>
          <w:sz w:val="18"/>
        </w:rPr>
      </w:pPr>
      <w:r>
        <w:rPr>
          <w:rFonts w:ascii="Times New Roman" w:eastAsia="Times New Roman"/>
          <w:spacing w:val="12"/>
          <w:sz w:val="18"/>
        </w:rPr>
        <w:t xml:space="preserve">&gt;&gt; </w:t>
      </w:r>
      <w:r>
        <w:rPr>
          <w:rFonts w:hint="eastAsia" w:ascii="宋体" w:eastAsia="宋体"/>
          <w:spacing w:val="3"/>
          <w:sz w:val="18"/>
        </w:rPr>
        <w:t>本来是位元右移运算子，但是在</w:t>
      </w:r>
      <w:r>
        <w:rPr>
          <w:rFonts w:ascii="Times New Roman" w:eastAsia="Times New Roman"/>
          <w:sz w:val="18"/>
        </w:rPr>
        <w:t>C+</w:t>
      </w:r>
      <w:r>
        <w:rPr>
          <w:rFonts w:ascii="Times New Roman" w:eastAsia="Times New Roman"/>
          <w:spacing w:val="18"/>
          <w:sz w:val="18"/>
        </w:rPr>
        <w:t xml:space="preserve">+ </w:t>
      </w:r>
      <w:r>
        <w:rPr>
          <w:rFonts w:hint="eastAsia" w:ascii="宋体" w:eastAsia="宋体"/>
          <w:spacing w:val="-1"/>
          <w:sz w:val="18"/>
        </w:rPr>
        <w:t xml:space="preserve">标准的 </w:t>
      </w:r>
      <w:r>
        <w:rPr>
          <w:rFonts w:ascii="Times New Roman" w:eastAsia="Times New Roman"/>
          <w:i/>
          <w:sz w:val="18"/>
        </w:rPr>
        <w:t>iostream</w:t>
      </w:r>
      <w:r>
        <w:rPr>
          <w:rFonts w:ascii="Times New Roman" w:eastAsia="Times New Roman"/>
          <w:i/>
          <w:spacing w:val="37"/>
          <w:sz w:val="18"/>
        </w:rPr>
        <w:t xml:space="preserve"> </w:t>
      </w:r>
      <w:r>
        <w:rPr>
          <w:rFonts w:hint="eastAsia" w:ascii="宋体" w:eastAsia="宋体"/>
          <w:sz w:val="18"/>
        </w:rPr>
        <w:t>中被改头换面，其左端操作数（</w:t>
      </w:r>
      <w:r>
        <w:rPr>
          <w:rFonts w:ascii="Times New Roman" w:eastAsia="Times New Roman"/>
          <w:sz w:val="18"/>
        </w:rPr>
        <w:t>operand</w:t>
      </w:r>
      <w:r>
        <w:rPr>
          <w:rFonts w:hint="eastAsia" w:ascii="宋体" w:eastAsia="宋体"/>
          <w:sz w:val="18"/>
        </w:rPr>
        <w:t>）</w:t>
      </w:r>
      <w:r>
        <w:rPr>
          <w:rFonts w:hint="eastAsia" w:ascii="宋体" w:eastAsia="宋体"/>
          <w:spacing w:val="12"/>
          <w:sz w:val="18"/>
        </w:rPr>
        <w:t xml:space="preserve">是 </w:t>
      </w:r>
      <w:r>
        <w:rPr>
          <w:rFonts w:ascii="Times New Roman" w:eastAsia="Times New Roman"/>
          <w:sz w:val="18"/>
        </w:rPr>
        <w:t>cin</w:t>
      </w:r>
      <w:r>
        <w:rPr>
          <w:rFonts w:hint="eastAsia" w:ascii="宋体" w:eastAsia="宋体"/>
          <w:sz w:val="18"/>
        </w:rPr>
        <w:t>（</w:t>
      </w:r>
      <w:r>
        <w:rPr>
          <w:rFonts w:ascii="Times New Roman" w:eastAsia="Times New Roman"/>
          <w:sz w:val="18"/>
        </w:rPr>
        <w:t>console</w:t>
      </w:r>
      <w:r>
        <w:rPr>
          <w:rFonts w:ascii="Times New Roman" w:eastAsia="Times New Roman"/>
          <w:spacing w:val="16"/>
          <w:sz w:val="18"/>
        </w:rPr>
        <w:t xml:space="preserve"> </w:t>
      </w:r>
      <w:r>
        <w:rPr>
          <w:rFonts w:ascii="Times New Roman" w:eastAsia="Times New Roman"/>
          <w:sz w:val="18"/>
        </w:rPr>
        <w:t>input</w:t>
      </w:r>
      <w:r>
        <w:rPr>
          <w:rFonts w:ascii="Times New Roman" w:eastAsia="Times New Roman"/>
          <w:spacing w:val="24"/>
          <w:sz w:val="18"/>
        </w:rPr>
        <w:t xml:space="preserve"> </w:t>
      </w:r>
      <w:r>
        <w:rPr>
          <w:rFonts w:ascii="Times New Roman" w:eastAsia="Times New Roman"/>
          <w:sz w:val="18"/>
        </w:rPr>
        <w:t>device</w:t>
      </w:r>
      <w:r>
        <w:rPr>
          <w:rFonts w:hint="eastAsia" w:ascii="宋体" w:eastAsia="宋体"/>
          <w:sz w:val="18"/>
        </w:rPr>
        <w:t>），右端操作数是一个内建型别的</w:t>
      </w:r>
      <w:r>
        <w:rPr>
          <w:rFonts w:ascii="Times New Roman" w:eastAsia="Times New Roman"/>
          <w:sz w:val="18"/>
        </w:rPr>
        <w:t>object</w:t>
      </w:r>
      <w:r>
        <w:rPr>
          <w:rFonts w:hint="eastAsia" w:ascii="宋体" w:eastAsia="宋体"/>
          <w:sz w:val="18"/>
        </w:rPr>
        <w:t>。例如：</w:t>
      </w:r>
    </w:p>
    <w:p>
      <w:pPr>
        <w:pStyle w:val="11"/>
        <w:spacing w:before="149"/>
        <w:ind w:left="2910"/>
      </w:pPr>
      <w:r>
        <w:t>#include</w:t>
      </w:r>
      <w:r>
        <w:rPr>
          <w:spacing w:val="-13"/>
        </w:rPr>
        <w:t xml:space="preserve"> </w:t>
      </w:r>
      <w:r>
        <w:t>&lt;iostream.h&gt;</w:t>
      </w:r>
    </w:p>
    <w:p>
      <w:pPr>
        <w:pStyle w:val="11"/>
        <w:spacing w:before="39"/>
        <w:ind w:left="2910"/>
      </w:pPr>
      <w:r>
        <w:t>...</w:t>
      </w:r>
    </w:p>
    <w:p>
      <w:pPr>
        <w:pStyle w:val="11"/>
        <w:spacing w:before="40"/>
        <w:ind w:left="2910"/>
      </w:pPr>
      <w:r>
        <w:t>float</w:t>
      </w:r>
      <w:r>
        <w:rPr>
          <w:spacing w:val="-5"/>
        </w:rPr>
        <w:t xml:space="preserve"> </w:t>
      </w:r>
      <w:r>
        <w:t>f;</w:t>
      </w:r>
    </w:p>
    <w:p>
      <w:pPr>
        <w:pStyle w:val="11"/>
        <w:spacing w:before="39" w:line="292" w:lineRule="auto"/>
        <w:ind w:left="2910" w:right="5637"/>
      </w:pPr>
      <w:r>
        <w:t>cout &lt;&lt; "f = ? ";</w:t>
      </w:r>
      <w:r>
        <w:rPr>
          <w:spacing w:val="-94"/>
        </w:rPr>
        <w:t xml:space="preserve"> </w:t>
      </w:r>
      <w:r>
        <w:t>cin</w:t>
      </w:r>
      <w:r>
        <w:rPr>
          <w:spacing w:val="-1"/>
        </w:rPr>
        <w:t xml:space="preserve"> </w:t>
      </w:r>
      <w:r>
        <w:t>&gt;&gt;</w:t>
      </w:r>
      <w:r>
        <w:rPr>
          <w:spacing w:val="-1"/>
        </w:rPr>
        <w:t xml:space="preserve"> </w:t>
      </w:r>
      <w:r>
        <w:t>f;</w:t>
      </w:r>
    </w:p>
    <w:p>
      <w:pPr>
        <w:pStyle w:val="11"/>
        <w:rPr>
          <w:sz w:val="18"/>
        </w:rPr>
      </w:pPr>
    </w:p>
    <w:p>
      <w:pPr>
        <w:pStyle w:val="11"/>
        <w:spacing w:before="1"/>
        <w:rPr>
          <w:sz w:val="18"/>
        </w:rPr>
      </w:pPr>
    </w:p>
    <w:p>
      <w:pPr>
        <w:spacing w:before="0" w:line="374" w:lineRule="auto"/>
        <w:ind w:left="2627" w:right="1153" w:firstLine="0"/>
        <w:jc w:val="both"/>
        <w:rPr>
          <w:rFonts w:hint="eastAsia" w:ascii="宋体" w:eastAsia="宋体"/>
          <w:sz w:val="18"/>
        </w:rPr>
      </w:pPr>
      <w:r>
        <w:rPr>
          <w:rFonts w:hint="eastAsia" w:ascii="宋体" w:eastAsia="宋体"/>
          <w:spacing w:val="4"/>
          <w:sz w:val="18"/>
        </w:rPr>
        <w:t xml:space="preserve">程序使用者在键盘上的输入，会经由 </w:t>
      </w:r>
      <w:r>
        <w:rPr>
          <w:rFonts w:ascii="Times New Roman" w:eastAsia="Times New Roman"/>
          <w:sz w:val="18"/>
        </w:rPr>
        <w:t>cin</w:t>
      </w:r>
      <w:r>
        <w:rPr>
          <w:rFonts w:ascii="Times New Roman" w:eastAsia="Times New Roman"/>
          <w:spacing w:val="12"/>
          <w:sz w:val="18"/>
        </w:rPr>
        <w:t xml:space="preserve"> </w:t>
      </w:r>
      <w:r>
        <w:rPr>
          <w:rFonts w:hint="eastAsia" w:ascii="宋体" w:eastAsia="宋体"/>
          <w:spacing w:val="14"/>
          <w:sz w:val="18"/>
        </w:rPr>
        <w:t xml:space="preserve">装置流往 </w:t>
      </w:r>
      <w:r>
        <w:rPr>
          <w:rFonts w:ascii="Times New Roman" w:eastAsia="Times New Roman"/>
          <w:i/>
          <w:sz w:val="18"/>
        </w:rPr>
        <w:t>f</w:t>
      </w:r>
      <w:r>
        <w:rPr>
          <w:rFonts w:ascii="Times New Roman" w:eastAsia="Times New Roman"/>
          <w:i/>
          <w:spacing w:val="14"/>
          <w:sz w:val="18"/>
        </w:rPr>
        <w:t xml:space="preserve"> </w:t>
      </w:r>
      <w:r>
        <w:rPr>
          <w:rFonts w:hint="eastAsia" w:ascii="宋体" w:eastAsia="宋体"/>
          <w:spacing w:val="4"/>
          <w:sz w:val="18"/>
        </w:rPr>
        <w:t xml:space="preserve">变量，其作用相当于 </w:t>
      </w:r>
      <w:r>
        <w:rPr>
          <w:rFonts w:ascii="Times New Roman" w:eastAsia="Times New Roman"/>
          <w:sz w:val="18"/>
        </w:rPr>
        <w:t>C</w:t>
      </w:r>
      <w:r>
        <w:rPr>
          <w:rFonts w:ascii="Times New Roman" w:eastAsia="Times New Roman"/>
          <w:spacing w:val="-43"/>
          <w:sz w:val="18"/>
        </w:rPr>
        <w:t xml:space="preserve"> </w:t>
      </w:r>
      <w:r>
        <w:rPr>
          <w:rFonts w:ascii="Times New Roman" w:eastAsia="Times New Roman"/>
          <w:sz w:val="18"/>
        </w:rPr>
        <w:t>runtime</w:t>
      </w:r>
      <w:r>
        <w:rPr>
          <w:rFonts w:ascii="Times New Roman" w:eastAsia="Times New Roman"/>
          <w:spacing w:val="3"/>
          <w:sz w:val="18"/>
        </w:rPr>
        <w:t xml:space="preserve"> </w:t>
      </w:r>
      <w:r>
        <w:rPr>
          <w:rFonts w:ascii="Times New Roman" w:eastAsia="Times New Roman"/>
          <w:sz w:val="18"/>
        </w:rPr>
        <w:t>library</w:t>
      </w:r>
      <w:r>
        <w:rPr>
          <w:rFonts w:ascii="Times New Roman" w:eastAsia="Times New Roman"/>
          <w:spacing w:val="-11"/>
          <w:sz w:val="18"/>
        </w:rPr>
        <w:t xml:space="preserve"> </w:t>
      </w:r>
      <w:r>
        <w:rPr>
          <w:rFonts w:hint="eastAsia" w:ascii="宋体" w:eastAsia="宋体"/>
          <w:spacing w:val="-16"/>
          <w:sz w:val="18"/>
        </w:rPr>
        <w:t xml:space="preserve">中的 </w:t>
      </w:r>
      <w:r>
        <w:rPr>
          <w:rFonts w:ascii="Times New Roman" w:eastAsia="Times New Roman"/>
          <w:i/>
          <w:sz w:val="18"/>
        </w:rPr>
        <w:t>scanf()</w:t>
      </w:r>
      <w:r>
        <w:rPr>
          <w:rFonts w:hint="eastAsia" w:ascii="宋体" w:eastAsia="宋体"/>
          <w:sz w:val="18"/>
        </w:rPr>
        <w:t>。</w:t>
      </w:r>
    </w:p>
    <w:p>
      <w:pPr>
        <w:pStyle w:val="11"/>
        <w:spacing w:before="4"/>
        <w:rPr>
          <w:rFonts w:ascii="宋体"/>
          <w:sz w:val="22"/>
        </w:rPr>
      </w:pPr>
    </w:p>
    <w:p>
      <w:pPr>
        <w:pStyle w:val="5"/>
        <w:spacing w:before="1"/>
        <w:ind w:left="2627"/>
        <w:jc w:val="both"/>
      </w:pPr>
      <w:r>
        <w:rPr>
          <w:w w:val="110"/>
        </w:rPr>
        <w:t xml:space="preserve">Insertion </w:t>
      </w:r>
      <w:r>
        <w:rPr>
          <w:spacing w:val="30"/>
          <w:w w:val="110"/>
        </w:rPr>
        <w:t xml:space="preserve"> </w:t>
      </w:r>
      <w:r>
        <w:rPr>
          <w:w w:val="110"/>
        </w:rPr>
        <w:t>Operator</w:t>
      </w:r>
      <w:r>
        <w:rPr>
          <w:rFonts w:hint="eastAsia" w:ascii="Microsoft YaHei UI" w:eastAsia="Microsoft YaHei UI"/>
          <w:w w:val="110"/>
        </w:rPr>
        <w:t>（</w:t>
      </w:r>
      <w:r>
        <w:rPr>
          <w:rFonts w:hint="eastAsia" w:ascii="Microsoft YaHei UI" w:eastAsia="Microsoft YaHei UI"/>
          <w:spacing w:val="-21"/>
          <w:w w:val="110"/>
        </w:rPr>
        <w:t xml:space="preserve"> </w:t>
      </w:r>
      <w:r>
        <w:rPr>
          <w:w w:val="110"/>
        </w:rPr>
        <w:t>&lt;&lt;</w:t>
      </w:r>
      <w:r>
        <w:rPr>
          <w:rFonts w:hint="eastAsia" w:ascii="Microsoft YaHei UI" w:eastAsia="Microsoft YaHei UI"/>
          <w:w w:val="110"/>
        </w:rPr>
        <w:t>）</w:t>
      </w:r>
      <w:r>
        <w:rPr>
          <w:rFonts w:hint="eastAsia" w:ascii="Microsoft YaHei UI" w:eastAsia="Microsoft YaHei UI"/>
          <w:spacing w:val="-21"/>
          <w:w w:val="110"/>
        </w:rPr>
        <w:t xml:space="preserve"> </w:t>
      </w:r>
      <w:r>
        <w:rPr>
          <w:w w:val="110"/>
        </w:rPr>
        <w:t xml:space="preserve">for </w:t>
      </w:r>
      <w:r>
        <w:rPr>
          <w:spacing w:val="33"/>
          <w:w w:val="110"/>
        </w:rPr>
        <w:t xml:space="preserve"> </w:t>
      </w:r>
      <w:r>
        <w:rPr>
          <w:w w:val="110"/>
        </w:rPr>
        <w:t>file</w:t>
      </w:r>
    </w:p>
    <w:p>
      <w:pPr>
        <w:pStyle w:val="11"/>
        <w:spacing w:before="2"/>
        <w:rPr>
          <w:rFonts w:ascii="Arial"/>
          <w:b/>
          <w:sz w:val="17"/>
        </w:rPr>
      </w:pPr>
    </w:p>
    <w:p>
      <w:pPr>
        <w:spacing w:before="0"/>
        <w:ind w:left="2627" w:right="0" w:firstLine="0"/>
        <w:jc w:val="both"/>
        <w:rPr>
          <w:rFonts w:ascii="Times New Roman" w:eastAsia="Times New Roman"/>
          <w:sz w:val="18"/>
        </w:rPr>
      </w:pPr>
      <w:r>
        <w:rPr>
          <w:rFonts w:hint="eastAsia" w:ascii="宋体" w:eastAsia="宋体"/>
          <w:spacing w:val="5"/>
          <w:sz w:val="18"/>
        </w:rPr>
        <w:t xml:space="preserve">就像 </w:t>
      </w:r>
      <w:r>
        <w:rPr>
          <w:rFonts w:ascii="Times New Roman" w:eastAsia="Times New Roman"/>
          <w:i/>
          <w:sz w:val="18"/>
        </w:rPr>
        <w:t>iostream</w:t>
      </w:r>
      <w:r>
        <w:rPr>
          <w:rFonts w:ascii="Times New Roman" w:eastAsia="Times New Roman"/>
          <w:i/>
          <w:spacing w:val="13"/>
          <w:sz w:val="18"/>
        </w:rPr>
        <w:t xml:space="preserve"> </w:t>
      </w:r>
      <w:r>
        <w:rPr>
          <w:rFonts w:hint="eastAsia" w:ascii="宋体" w:eastAsia="宋体"/>
          <w:spacing w:val="4"/>
          <w:sz w:val="18"/>
        </w:rPr>
        <w:t xml:space="preserve">支援对 </w:t>
      </w:r>
      <w:r>
        <w:rPr>
          <w:rFonts w:ascii="Times New Roman" w:eastAsia="Times New Roman"/>
          <w:sz w:val="18"/>
        </w:rPr>
        <w:t>user's</w:t>
      </w:r>
      <w:r>
        <w:rPr>
          <w:rFonts w:ascii="Times New Roman" w:eastAsia="Times New Roman"/>
          <w:spacing w:val="59"/>
          <w:sz w:val="18"/>
        </w:rPr>
        <w:t xml:space="preserve"> </w:t>
      </w:r>
      <w:r>
        <w:rPr>
          <w:rFonts w:ascii="Times New Roman" w:eastAsia="Times New Roman"/>
          <w:sz w:val="18"/>
        </w:rPr>
        <w:t>terminal</w:t>
      </w:r>
      <w:r>
        <w:rPr>
          <w:rFonts w:ascii="Times New Roman" w:eastAsia="Times New Roman"/>
          <w:spacing w:val="61"/>
          <w:sz w:val="18"/>
        </w:rPr>
        <w:t xml:space="preserve"> </w:t>
      </w:r>
      <w:r>
        <w:rPr>
          <w:rFonts w:hint="eastAsia" w:ascii="宋体" w:eastAsia="宋体"/>
          <w:sz w:val="18"/>
        </w:rPr>
        <w:t>的输出入一样，</w:t>
      </w:r>
      <w:r>
        <w:rPr>
          <w:rFonts w:ascii="Times New Roman" w:eastAsia="Times New Roman"/>
          <w:sz w:val="18"/>
        </w:rPr>
        <w:t>C+</w:t>
      </w:r>
      <w:r>
        <w:rPr>
          <w:rFonts w:ascii="Times New Roman" w:eastAsia="Times New Roman"/>
          <w:spacing w:val="25"/>
          <w:sz w:val="18"/>
        </w:rPr>
        <w:t xml:space="preserve">+ </w:t>
      </w:r>
      <w:r>
        <w:rPr>
          <w:rFonts w:hint="eastAsia" w:ascii="宋体" w:eastAsia="宋体"/>
          <w:spacing w:val="1"/>
          <w:sz w:val="18"/>
        </w:rPr>
        <w:t xml:space="preserve">另有一组 </w:t>
      </w:r>
      <w:r>
        <w:rPr>
          <w:rFonts w:ascii="Times New Roman" w:eastAsia="Times New Roman"/>
          <w:sz w:val="18"/>
        </w:rPr>
        <w:t>class</w:t>
      </w:r>
      <w:r>
        <w:rPr>
          <w:rFonts w:ascii="Times New Roman" w:eastAsia="Times New Roman"/>
          <w:spacing w:val="54"/>
          <w:sz w:val="18"/>
        </w:rPr>
        <w:t xml:space="preserve"> </w:t>
      </w:r>
      <w:r>
        <w:rPr>
          <w:rFonts w:ascii="Times New Roman" w:eastAsia="Times New Roman"/>
          <w:sz w:val="18"/>
        </w:rPr>
        <w:t>types</w:t>
      </w:r>
    </w:p>
    <w:p>
      <w:pPr>
        <w:spacing w:before="130"/>
        <w:ind w:left="2627" w:right="0" w:firstLine="0"/>
        <w:jc w:val="left"/>
        <w:rPr>
          <w:rFonts w:hint="eastAsia" w:ascii="宋体" w:eastAsia="宋体"/>
          <w:sz w:val="18"/>
        </w:rPr>
      </w:pPr>
      <w:r>
        <w:rPr>
          <w:rFonts w:hint="eastAsia" w:ascii="宋体" w:eastAsia="宋体"/>
          <w:sz w:val="18"/>
        </w:rPr>
        <w:t>支援对档案的输出入：</w:t>
      </w:r>
    </w:p>
    <w:p>
      <w:pPr>
        <w:pStyle w:val="11"/>
        <w:spacing w:before="4"/>
        <w:rPr>
          <w:rFonts w:ascii="宋体"/>
          <w:sz w:val="21"/>
        </w:rPr>
      </w:pPr>
    </w:p>
    <w:p>
      <w:pPr>
        <w:pStyle w:val="15"/>
        <w:numPr>
          <w:ilvl w:val="0"/>
          <w:numId w:val="6"/>
        </w:numPr>
        <w:tabs>
          <w:tab w:val="left" w:pos="2911"/>
        </w:tabs>
        <w:spacing w:before="0" w:after="0" w:line="240" w:lineRule="auto"/>
        <w:ind w:left="2910" w:right="0" w:hanging="284"/>
        <w:jc w:val="left"/>
        <w:rPr>
          <w:sz w:val="18"/>
        </w:rPr>
      </w:pPr>
      <w:r>
        <w:rPr>
          <w:rFonts w:ascii="Times New Roman" w:eastAsia="Times New Roman"/>
          <w:i/>
          <w:sz w:val="18"/>
        </w:rPr>
        <w:t xml:space="preserve">ifstream    </w:t>
      </w:r>
      <w:r>
        <w:rPr>
          <w:spacing w:val="35"/>
          <w:sz w:val="18"/>
        </w:rPr>
        <w:t xml:space="preserve">衍生自 </w:t>
      </w:r>
      <w:r>
        <w:rPr>
          <w:rFonts w:ascii="Times New Roman" w:eastAsia="Times New Roman"/>
          <w:i/>
          <w:sz w:val="18"/>
        </w:rPr>
        <w:t>istream</w:t>
      </w:r>
      <w:r>
        <w:rPr>
          <w:spacing w:val="5"/>
          <w:sz w:val="18"/>
        </w:rPr>
        <w:t>， 支援档案的输入。</w:t>
      </w:r>
    </w:p>
    <w:p>
      <w:pPr>
        <w:pStyle w:val="11"/>
        <w:spacing w:before="11"/>
        <w:rPr>
          <w:rFonts w:ascii="宋体"/>
        </w:rPr>
      </w:pPr>
    </w:p>
    <w:p>
      <w:pPr>
        <w:pStyle w:val="15"/>
        <w:numPr>
          <w:ilvl w:val="0"/>
          <w:numId w:val="6"/>
        </w:numPr>
        <w:tabs>
          <w:tab w:val="left" w:pos="2911"/>
        </w:tabs>
        <w:spacing w:before="0" w:after="0" w:line="240" w:lineRule="auto"/>
        <w:ind w:left="2910" w:right="0" w:hanging="284"/>
        <w:jc w:val="left"/>
        <w:rPr>
          <w:sz w:val="18"/>
        </w:rPr>
      </w:pPr>
      <w:r>
        <w:rPr>
          <w:rFonts w:ascii="Times New Roman" w:eastAsia="Times New Roman"/>
          <w:i/>
          <w:sz w:val="18"/>
        </w:rPr>
        <w:t>ofstream</w:t>
      </w:r>
      <w:r>
        <w:rPr>
          <w:rFonts w:ascii="Times New Roman" w:eastAsia="Times New Roman"/>
          <w:i/>
          <w:spacing w:val="14"/>
          <w:sz w:val="18"/>
        </w:rPr>
        <w:t xml:space="preserve">   </w:t>
      </w:r>
      <w:r>
        <w:rPr>
          <w:spacing w:val="35"/>
          <w:sz w:val="18"/>
        </w:rPr>
        <w:t xml:space="preserve">衍生自 </w:t>
      </w:r>
      <w:r>
        <w:rPr>
          <w:rFonts w:ascii="Times New Roman" w:eastAsia="Times New Roman"/>
          <w:i/>
          <w:sz w:val="18"/>
        </w:rPr>
        <w:t>ostream</w:t>
      </w:r>
      <w:r>
        <w:rPr>
          <w:spacing w:val="5"/>
          <w:sz w:val="18"/>
        </w:rPr>
        <w:t>， 支援档案的输出。</w:t>
      </w:r>
    </w:p>
    <w:p>
      <w:pPr>
        <w:pStyle w:val="11"/>
        <w:spacing w:before="10"/>
        <w:rPr>
          <w:rFonts w:ascii="宋体"/>
        </w:rPr>
      </w:pPr>
    </w:p>
    <w:p>
      <w:pPr>
        <w:pStyle w:val="15"/>
        <w:numPr>
          <w:ilvl w:val="0"/>
          <w:numId w:val="6"/>
        </w:numPr>
        <w:tabs>
          <w:tab w:val="left" w:pos="2911"/>
        </w:tabs>
        <w:spacing w:before="1" w:after="0" w:line="240" w:lineRule="auto"/>
        <w:ind w:left="2910" w:right="0" w:hanging="284"/>
        <w:jc w:val="left"/>
        <w:rPr>
          <w:sz w:val="18"/>
        </w:rPr>
      </w:pPr>
      <w:r>
        <w:rPr>
          <w:rFonts w:ascii="Times New Roman" w:eastAsia="Times New Roman"/>
          <w:i/>
          <w:sz w:val="18"/>
        </w:rPr>
        <w:t xml:space="preserve">fstream    </w:t>
      </w:r>
      <w:r>
        <w:rPr>
          <w:spacing w:val="36"/>
          <w:sz w:val="18"/>
        </w:rPr>
        <w:t xml:space="preserve">衍生自 </w:t>
      </w:r>
      <w:r>
        <w:rPr>
          <w:rFonts w:ascii="Times New Roman" w:eastAsia="Times New Roman"/>
          <w:i/>
          <w:sz w:val="18"/>
        </w:rPr>
        <w:t>iostream</w:t>
      </w:r>
      <w:r>
        <w:rPr>
          <w:spacing w:val="6"/>
          <w:sz w:val="18"/>
        </w:rPr>
        <w:t>， 支援档案的输出入。</w:t>
      </w:r>
    </w:p>
    <w:p>
      <w:pPr>
        <w:pStyle w:val="11"/>
        <w:spacing w:before="4"/>
        <w:rPr>
          <w:rFonts w:ascii="宋体"/>
          <w:sz w:val="24"/>
        </w:rPr>
      </w:pPr>
    </w:p>
    <w:p>
      <w:pPr>
        <w:spacing w:before="0" w:line="374" w:lineRule="auto"/>
        <w:ind w:left="2627" w:right="1155" w:firstLine="0"/>
        <w:jc w:val="both"/>
        <w:rPr>
          <w:rFonts w:hint="eastAsia" w:ascii="宋体" w:eastAsia="宋体"/>
          <w:sz w:val="18"/>
        </w:rPr>
      </w:pPr>
      <w:r>
        <w:rPr>
          <w:rFonts w:hint="eastAsia" w:ascii="宋体" w:eastAsia="宋体"/>
          <w:spacing w:val="3"/>
          <w:sz w:val="18"/>
        </w:rPr>
        <w:t xml:space="preserve">如果需要这些 </w:t>
      </w:r>
      <w:r>
        <w:rPr>
          <w:rFonts w:ascii="Times New Roman" w:eastAsia="Times New Roman"/>
          <w:sz w:val="18"/>
        </w:rPr>
        <w:t>class</w:t>
      </w:r>
      <w:r>
        <w:rPr>
          <w:rFonts w:ascii="Times New Roman" w:eastAsia="Times New Roman"/>
          <w:spacing w:val="24"/>
          <w:sz w:val="18"/>
        </w:rPr>
        <w:t xml:space="preserve"> </w:t>
      </w:r>
      <w:r>
        <w:rPr>
          <w:rFonts w:ascii="Times New Roman" w:eastAsia="Times New Roman"/>
          <w:sz w:val="18"/>
        </w:rPr>
        <w:t>type</w:t>
      </w:r>
      <w:r>
        <w:rPr>
          <w:rFonts w:hint="eastAsia" w:ascii="宋体" w:eastAsia="宋体"/>
          <w:spacing w:val="3"/>
          <w:sz w:val="18"/>
        </w:rPr>
        <w:t xml:space="preserve">，必须含入对应的 </w:t>
      </w:r>
      <w:r>
        <w:rPr>
          <w:rFonts w:ascii="Times New Roman" w:eastAsia="Times New Roman"/>
          <w:sz w:val="18"/>
        </w:rPr>
        <w:t>header</w:t>
      </w:r>
      <w:r>
        <w:rPr>
          <w:rFonts w:ascii="Times New Roman" w:eastAsia="Times New Roman"/>
          <w:spacing w:val="31"/>
          <w:sz w:val="18"/>
        </w:rPr>
        <w:t xml:space="preserve"> </w:t>
      </w:r>
      <w:r>
        <w:rPr>
          <w:rFonts w:ascii="Times New Roman" w:eastAsia="Times New Roman"/>
          <w:sz w:val="18"/>
        </w:rPr>
        <w:t>file</w:t>
      </w:r>
      <w:r>
        <w:rPr>
          <w:rFonts w:hint="eastAsia" w:ascii="宋体" w:eastAsia="宋体"/>
          <w:sz w:val="18"/>
        </w:rPr>
        <w:t>。请注意，</w:t>
      </w:r>
      <w:r>
        <w:rPr>
          <w:rFonts w:ascii="Times New Roman" w:eastAsia="Times New Roman"/>
          <w:i/>
          <w:sz w:val="18"/>
        </w:rPr>
        <w:t>fstream</w:t>
      </w:r>
      <w:r>
        <w:rPr>
          <w:rFonts w:ascii="Times New Roman" w:eastAsia="Times New Roman"/>
          <w:i/>
          <w:spacing w:val="40"/>
          <w:sz w:val="18"/>
        </w:rPr>
        <w:t xml:space="preserve"> </w:t>
      </w:r>
      <w:r>
        <w:rPr>
          <w:rFonts w:hint="eastAsia" w:ascii="宋体" w:eastAsia="宋体"/>
          <w:sz w:val="18"/>
        </w:rPr>
        <w:t>已经含</w:t>
      </w:r>
      <w:r>
        <w:rPr>
          <w:rFonts w:hint="eastAsia" w:ascii="宋体" w:eastAsia="宋体"/>
          <w:spacing w:val="1"/>
          <w:sz w:val="18"/>
        </w:rPr>
        <w:t xml:space="preserve">入了 </w:t>
      </w:r>
      <w:r>
        <w:rPr>
          <w:rFonts w:ascii="Times New Roman" w:eastAsia="Times New Roman"/>
          <w:i/>
          <w:sz w:val="18"/>
        </w:rPr>
        <w:t>iostream</w:t>
      </w:r>
      <w:r>
        <w:rPr>
          <w:rFonts w:hint="eastAsia" w:ascii="宋体" w:eastAsia="宋体"/>
          <w:sz w:val="18"/>
        </w:rPr>
        <w:t>，所以我们不需重复载入。</w:t>
      </w:r>
    </w:p>
    <w:p>
      <w:pPr>
        <w:pStyle w:val="11"/>
        <w:spacing w:before="6"/>
        <w:rPr>
          <w:rFonts w:ascii="宋体"/>
          <w:sz w:val="29"/>
        </w:rPr>
      </w:pPr>
    </w:p>
    <w:p>
      <w:pPr>
        <w:pStyle w:val="5"/>
        <w:ind w:left="0" w:right="500"/>
        <w:jc w:val="right"/>
      </w:pPr>
      <w:r>
        <w:t>11</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115" o:spid="_x0000_s1115" o:spt="1" style="position:absolute;left:0pt;margin-left:131.9pt;margin-top:18.85pt;height:0.7pt;width:323pt;mso-position-horizontal-relative:page;mso-wrap-distance-bottom:0pt;mso-wrap-distance-top:0pt;z-index:-251385856;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spacing w:before="1"/>
        <w:rPr>
          <w:rFonts w:ascii="宋体"/>
        </w:rPr>
      </w:pPr>
    </w:p>
    <w:p>
      <w:pPr>
        <w:spacing w:before="0"/>
        <w:ind w:left="2627" w:right="0" w:firstLine="0"/>
        <w:jc w:val="left"/>
        <w:rPr>
          <w:rFonts w:hint="eastAsia" w:ascii="宋体" w:eastAsia="宋体"/>
          <w:sz w:val="18"/>
        </w:rPr>
      </w:pPr>
      <w:r>
        <w:rPr>
          <w:rFonts w:hint="eastAsia" w:ascii="宋体" w:eastAsia="宋体"/>
          <w:sz w:val="18"/>
        </w:rPr>
        <w:t>下面是将资料输入到档案的一个简单范例：</w:t>
      </w:r>
    </w:p>
    <w:p>
      <w:pPr>
        <w:pStyle w:val="11"/>
        <w:rPr>
          <w:rFonts w:ascii="宋体"/>
          <w:sz w:val="18"/>
        </w:rPr>
      </w:pPr>
    </w:p>
    <w:p>
      <w:pPr>
        <w:pStyle w:val="11"/>
        <w:spacing w:before="5"/>
        <w:rPr>
          <w:rFonts w:ascii="宋体"/>
          <w:sz w:val="13"/>
        </w:rPr>
      </w:pPr>
    </w:p>
    <w:p>
      <w:pPr>
        <w:pStyle w:val="11"/>
        <w:spacing w:line="292" w:lineRule="auto"/>
        <w:ind w:left="2910" w:right="2155"/>
      </w:pPr>
      <w:r>
        <w:t>#0001</w:t>
      </w:r>
      <w:r>
        <w:rPr>
          <w:spacing w:val="57"/>
        </w:rPr>
        <w:t xml:space="preserve"> </w:t>
      </w:r>
      <w:r>
        <w:t>#include</w:t>
      </w:r>
      <w:r>
        <w:rPr>
          <w:spacing w:val="-6"/>
        </w:rPr>
        <w:t xml:space="preserve"> </w:t>
      </w:r>
      <w:r>
        <w:t>&lt;fstream.h&gt;</w:t>
      </w:r>
      <w:r>
        <w:rPr>
          <w:spacing w:val="58"/>
        </w:rPr>
        <w:t xml:space="preserve"> </w:t>
      </w:r>
      <w:r>
        <w:t>//</w:t>
      </w:r>
      <w:r>
        <w:rPr>
          <w:spacing w:val="-6"/>
        </w:rPr>
        <w:t xml:space="preserve"> </w:t>
      </w:r>
      <w:r>
        <w:t>include</w:t>
      </w:r>
      <w:r>
        <w:rPr>
          <w:spacing w:val="-7"/>
        </w:rPr>
        <w:t xml:space="preserve"> </w:t>
      </w:r>
      <w:r>
        <w:t>iostream.h</w:t>
      </w:r>
      <w:r>
        <w:rPr>
          <w:spacing w:val="-93"/>
        </w:rPr>
        <w:t xml:space="preserve"> </w:t>
      </w:r>
      <w:r>
        <w:t>#0002</w:t>
      </w:r>
    </w:p>
    <w:p>
      <w:pPr>
        <w:pStyle w:val="11"/>
        <w:spacing w:line="181" w:lineRule="exact"/>
        <w:ind w:left="2910"/>
      </w:pPr>
      <w:r>
        <w:t>#0003</w:t>
      </w:r>
      <w:r>
        <w:rPr>
          <w:spacing w:val="60"/>
        </w:rPr>
        <w:t xml:space="preserve"> </w:t>
      </w:r>
      <w:r>
        <w:t>int</w:t>
      </w:r>
      <w:r>
        <w:rPr>
          <w:spacing w:val="-4"/>
        </w:rPr>
        <w:t xml:space="preserve"> </w:t>
      </w:r>
      <w:r>
        <w:t>main()</w:t>
      </w:r>
    </w:p>
    <w:p>
      <w:pPr>
        <w:pStyle w:val="11"/>
        <w:spacing w:before="40"/>
        <w:ind w:left="2910"/>
      </w:pPr>
      <w:r>
        <w:t>#0004</w:t>
      </w:r>
      <w:r>
        <w:rPr>
          <w:spacing w:val="63"/>
        </w:rPr>
        <w:t xml:space="preserve"> </w:t>
      </w:r>
      <w:r>
        <w:t>{</w:t>
      </w:r>
    </w:p>
    <w:p>
      <w:pPr>
        <w:pStyle w:val="11"/>
        <w:tabs>
          <w:tab w:val="left" w:pos="3716"/>
          <w:tab w:val="left" w:pos="4125"/>
        </w:tabs>
        <w:spacing w:before="39" w:line="292" w:lineRule="auto"/>
        <w:ind w:left="2910" w:right="2155"/>
      </w:pPr>
      <w:r>
        <w:t>#0005</w:t>
      </w:r>
      <w:r>
        <w:tab/>
      </w:r>
      <w:r>
        <w:t>cout &lt;&lt; "All your keyboard input in monitor "</w:t>
      </w:r>
      <w:r>
        <w:rPr>
          <w:spacing w:val="-94"/>
        </w:rPr>
        <w:t xml:space="preserve"> </w:t>
      </w:r>
      <w:r>
        <w:t>#0006</w:t>
      </w:r>
      <w:r>
        <w:tab/>
      </w:r>
      <w:r>
        <w:tab/>
      </w:r>
      <w:r>
        <w:t>&lt;&lt;</w:t>
      </w:r>
      <w:r>
        <w:rPr>
          <w:spacing w:val="-2"/>
        </w:rPr>
        <w:t xml:space="preserve"> </w:t>
      </w:r>
      <w:r>
        <w:t>"will</w:t>
      </w:r>
      <w:r>
        <w:rPr>
          <w:spacing w:val="-1"/>
        </w:rPr>
        <w:t xml:space="preserve"> </w:t>
      </w:r>
      <w:r>
        <w:t>into</w:t>
      </w:r>
      <w:r>
        <w:rPr>
          <w:spacing w:val="-1"/>
        </w:rPr>
        <w:t xml:space="preserve"> </w:t>
      </w:r>
      <w:r>
        <w:t>copy.txt.\n"</w:t>
      </w:r>
    </w:p>
    <w:p>
      <w:pPr>
        <w:pStyle w:val="11"/>
        <w:tabs>
          <w:tab w:val="left" w:pos="4125"/>
        </w:tabs>
        <w:spacing w:line="292" w:lineRule="auto"/>
        <w:ind w:left="2910" w:right="3666"/>
      </w:pPr>
      <w:r>
        <w:t>#0007</w:t>
      </w:r>
      <w:r>
        <w:tab/>
      </w:r>
      <w:r>
        <w:t>&lt;&lt; "Terminate by ^Z\n\n";</w:t>
      </w:r>
      <w:r>
        <w:rPr>
          <w:spacing w:val="-94"/>
        </w:rPr>
        <w:t xml:space="preserve"> </w:t>
      </w:r>
      <w:r>
        <w:t>#0008</w:t>
      </w:r>
    </w:p>
    <w:p>
      <w:pPr>
        <w:pStyle w:val="11"/>
        <w:tabs>
          <w:tab w:val="left" w:pos="3716"/>
        </w:tabs>
        <w:spacing w:line="292" w:lineRule="auto"/>
        <w:ind w:left="2910" w:right="3691"/>
      </w:pPr>
      <w:r>
        <w:t>#0009</w:t>
      </w:r>
      <w:r>
        <w:tab/>
      </w:r>
      <w:r>
        <w:t>ofstream outFile("copy.txt");</w:t>
      </w:r>
      <w:r>
        <w:rPr>
          <w:spacing w:val="-94"/>
        </w:rPr>
        <w:t xml:space="preserve"> </w:t>
      </w:r>
      <w:r>
        <w:t>#0010</w:t>
      </w:r>
      <w:r>
        <w:tab/>
      </w:r>
      <w:r>
        <w:t>if</w:t>
      </w:r>
      <w:r>
        <w:rPr>
          <w:spacing w:val="-1"/>
        </w:rPr>
        <w:t xml:space="preserve"> </w:t>
      </w:r>
      <w:r>
        <w:t>(!outFile)</w:t>
      </w:r>
      <w:r>
        <w:rPr>
          <w:spacing w:val="-1"/>
        </w:rPr>
        <w:t xml:space="preserve"> </w:t>
      </w:r>
      <w:r>
        <w:t>{</w:t>
      </w:r>
    </w:p>
    <w:p>
      <w:pPr>
        <w:pStyle w:val="11"/>
        <w:tabs>
          <w:tab w:val="left" w:pos="3880"/>
        </w:tabs>
        <w:spacing w:line="292" w:lineRule="auto"/>
        <w:ind w:left="2910" w:right="1416"/>
      </w:pPr>
      <w:r>
        <w:t>#0011</w:t>
      </w:r>
      <w:r>
        <w:tab/>
      </w:r>
      <w:r>
        <w:t>cout &lt;&lt; "Cannnot open copy.txt for output" &lt;&lt; endl;</w:t>
      </w:r>
      <w:r>
        <w:rPr>
          <w:spacing w:val="-94"/>
        </w:rPr>
        <w:t xml:space="preserve"> </w:t>
      </w:r>
      <w:r>
        <w:t>#0012</w:t>
      </w:r>
      <w:r>
        <w:tab/>
      </w:r>
      <w:r>
        <w:t>return</w:t>
      </w:r>
      <w:r>
        <w:rPr>
          <w:spacing w:val="-1"/>
        </w:rPr>
        <w:t xml:space="preserve"> </w:t>
      </w:r>
      <w:r>
        <w:t>-1;</w:t>
      </w:r>
    </w:p>
    <w:p>
      <w:pPr>
        <w:pStyle w:val="11"/>
        <w:tabs>
          <w:tab w:val="left" w:pos="3716"/>
        </w:tabs>
        <w:spacing w:line="181" w:lineRule="exact"/>
        <w:ind w:left="2910"/>
      </w:pPr>
      <w:r>
        <w:t>#0013</w:t>
      </w:r>
      <w:r>
        <w:tab/>
      </w:r>
      <w:r>
        <w:t>}</w:t>
      </w:r>
    </w:p>
    <w:p>
      <w:pPr>
        <w:pStyle w:val="11"/>
        <w:spacing w:before="38"/>
        <w:ind w:left="2910"/>
      </w:pPr>
      <w:r>
        <w:t>#0014</w:t>
      </w:r>
    </w:p>
    <w:p>
      <w:pPr>
        <w:pStyle w:val="11"/>
        <w:tabs>
          <w:tab w:val="left" w:pos="3716"/>
        </w:tabs>
        <w:spacing w:before="39"/>
        <w:ind w:left="2910"/>
      </w:pPr>
      <w:r>
        <w:t>#0015</w:t>
      </w:r>
      <w:r>
        <w:tab/>
      </w:r>
      <w:r>
        <w:t>char</w:t>
      </w:r>
      <w:r>
        <w:rPr>
          <w:spacing w:val="-4"/>
        </w:rPr>
        <w:t xml:space="preserve"> </w:t>
      </w:r>
      <w:r>
        <w:t>c;</w:t>
      </w:r>
    </w:p>
    <w:p>
      <w:pPr>
        <w:pStyle w:val="11"/>
        <w:tabs>
          <w:tab w:val="left" w:pos="3716"/>
          <w:tab w:val="left" w:pos="3880"/>
          <w:tab w:val="left" w:pos="5987"/>
        </w:tabs>
        <w:spacing w:before="40"/>
        <w:ind w:left="2910" w:right="1325"/>
        <w:rPr>
          <w:rFonts w:hint="eastAsia" w:ascii="宋体" w:eastAsia="宋体"/>
        </w:rPr>
      </w:pPr>
      <w:r>
        <w:t>#0016</w:t>
      </w:r>
      <w:r>
        <w:tab/>
      </w:r>
      <w:r>
        <w:t>while</w:t>
      </w:r>
      <w:r>
        <w:rPr>
          <w:spacing w:val="-9"/>
        </w:rPr>
        <w:t xml:space="preserve"> </w:t>
      </w:r>
      <w:r>
        <w:t>(cin.get(c))</w:t>
      </w:r>
      <w:r>
        <w:tab/>
      </w:r>
      <w:r>
        <w:t>// get each char from keyboard</w:t>
      </w:r>
      <w:r>
        <w:rPr>
          <w:spacing w:val="-93"/>
        </w:rPr>
        <w:t xml:space="preserve"> </w:t>
      </w:r>
      <w:r>
        <w:t>#0017</w:t>
      </w:r>
      <w:r>
        <w:tab/>
      </w:r>
      <w:r>
        <w:tab/>
      </w:r>
      <w:r>
        <w:t>outFile</w:t>
      </w:r>
      <w:r>
        <w:rPr>
          <w:spacing w:val="-3"/>
        </w:rPr>
        <w:t xml:space="preserve"> &lt;&lt; </w:t>
      </w:r>
      <w:r>
        <w:t>c;</w:t>
      </w:r>
      <w:r>
        <w:tab/>
      </w:r>
      <w:r>
        <w:rPr>
          <w:spacing w:val="-1"/>
        </w:rPr>
        <w:t xml:space="preserve">// </w:t>
      </w:r>
      <w:r>
        <w:t>outFile.put(c)</w:t>
      </w:r>
      <w:r>
        <w:rPr>
          <w:spacing w:val="-15"/>
        </w:rPr>
        <w:t xml:space="preserve"> </w:t>
      </w:r>
      <w:r>
        <w:rPr>
          <w:rFonts w:hint="eastAsia" w:ascii="宋体" w:eastAsia="宋体"/>
        </w:rPr>
        <w:t>亦可</w:t>
      </w:r>
    </w:p>
    <w:p>
      <w:pPr>
        <w:pStyle w:val="11"/>
        <w:spacing w:before="52"/>
        <w:ind w:left="2910"/>
      </w:pPr>
      <w:r>
        <w:t>#0018</w:t>
      </w:r>
    </w:p>
    <w:p>
      <w:pPr>
        <w:pStyle w:val="11"/>
        <w:tabs>
          <w:tab w:val="left" w:pos="3716"/>
        </w:tabs>
        <w:spacing w:before="40"/>
        <w:ind w:left="2910"/>
      </w:pPr>
      <w:r>
        <w:t>#0019</w:t>
      </w:r>
      <w:r>
        <w:tab/>
      </w:r>
      <w:r>
        <w:t>return</w:t>
      </w:r>
      <w:r>
        <w:rPr>
          <w:spacing w:val="-6"/>
        </w:rPr>
        <w:t xml:space="preserve"> </w:t>
      </w:r>
      <w:r>
        <w:t>0;</w:t>
      </w:r>
    </w:p>
    <w:p>
      <w:pPr>
        <w:pStyle w:val="11"/>
        <w:spacing w:before="39"/>
        <w:ind w:left="2910"/>
      </w:pPr>
      <w:r>
        <w:t>#0020</w:t>
      </w:r>
      <w:r>
        <w:rPr>
          <w:spacing w:val="63"/>
        </w:rPr>
        <w:t xml:space="preserve"> </w:t>
      </w:r>
      <w:r>
        <w:t>}</w:t>
      </w:r>
    </w:p>
    <w:p>
      <w:pPr>
        <w:pStyle w:val="11"/>
        <w:rPr>
          <w:sz w:val="18"/>
        </w:rPr>
      </w:pPr>
    </w:p>
    <w:p>
      <w:pPr>
        <w:spacing w:before="120" w:line="374" w:lineRule="auto"/>
        <w:ind w:left="2627" w:right="1064" w:firstLine="0"/>
        <w:jc w:val="left"/>
        <w:rPr>
          <w:rFonts w:hint="eastAsia" w:ascii="宋体" w:eastAsia="宋体"/>
          <w:sz w:val="18"/>
        </w:rPr>
      </w:pPr>
      <w:r>
        <w:rPr>
          <w:rFonts w:hint="eastAsia" w:ascii="宋体" w:eastAsia="宋体"/>
          <w:sz w:val="18"/>
        </w:rPr>
        <w:t>当程序执行起来，会先给一个提示，然后接收所有来自键盘（亦即显示于荧幕上）</w:t>
      </w:r>
      <w:r>
        <w:rPr>
          <w:rFonts w:hint="eastAsia" w:ascii="宋体" w:eastAsia="宋体"/>
          <w:spacing w:val="-87"/>
          <w:sz w:val="18"/>
        </w:rPr>
        <w:t xml:space="preserve"> </w:t>
      </w:r>
      <w:r>
        <w:rPr>
          <w:rFonts w:hint="eastAsia" w:ascii="宋体" w:eastAsia="宋体"/>
          <w:sz w:val="18"/>
        </w:rPr>
        <w:t xml:space="preserve">的字符，一一放进 </w:t>
      </w:r>
      <w:r>
        <w:rPr>
          <w:rFonts w:ascii="Times New Roman" w:eastAsia="Times New Roman"/>
          <w:sz w:val="18"/>
        </w:rPr>
        <w:t>"copy.txt</w:t>
      </w:r>
      <w:r>
        <w:rPr>
          <w:rFonts w:ascii="Times New Roman" w:eastAsia="Times New Roman"/>
          <w:spacing w:val="1"/>
          <w:sz w:val="18"/>
        </w:rPr>
        <w:t xml:space="preserve">" </w:t>
      </w:r>
      <w:r>
        <w:rPr>
          <w:rFonts w:hint="eastAsia" w:ascii="宋体" w:eastAsia="宋体"/>
          <w:sz w:val="18"/>
        </w:rPr>
        <w:t xml:space="preserve">档案之中，直到接收 </w:t>
      </w:r>
      <w:r>
        <w:rPr>
          <w:rFonts w:ascii="Times New Roman" w:eastAsia="Times New Roman"/>
          <w:sz w:val="18"/>
        </w:rPr>
        <w:t>^z</w:t>
      </w:r>
      <w:r>
        <w:rPr>
          <w:rFonts w:ascii="Times New Roman" w:eastAsia="Times New Roman"/>
          <w:spacing w:val="44"/>
          <w:sz w:val="18"/>
        </w:rPr>
        <w:t xml:space="preserve"> </w:t>
      </w:r>
      <w:r>
        <w:rPr>
          <w:rFonts w:hint="eastAsia" w:ascii="宋体" w:eastAsia="宋体"/>
          <w:sz w:val="18"/>
        </w:rPr>
        <w:t>才停止。</w:t>
      </w:r>
    </w:p>
    <w:p>
      <w:pPr>
        <w:pStyle w:val="11"/>
        <w:spacing w:before="5"/>
        <w:rPr>
          <w:rFonts w:ascii="宋体"/>
          <w:sz w:val="22"/>
        </w:rPr>
      </w:pPr>
    </w:p>
    <w:p>
      <w:pPr>
        <w:pStyle w:val="5"/>
        <w:spacing w:before="0"/>
        <w:ind w:left="2627"/>
      </w:pPr>
      <w:r>
        <w:rPr>
          <w:w w:val="110"/>
        </w:rPr>
        <w:t xml:space="preserve">Extraction </w:t>
      </w:r>
      <w:r>
        <w:rPr>
          <w:spacing w:val="33"/>
          <w:w w:val="110"/>
        </w:rPr>
        <w:t xml:space="preserve"> </w:t>
      </w:r>
      <w:r>
        <w:rPr>
          <w:w w:val="110"/>
        </w:rPr>
        <w:t>Operator</w:t>
      </w:r>
      <w:r>
        <w:rPr>
          <w:rFonts w:hint="eastAsia" w:ascii="Microsoft YaHei UI" w:eastAsia="Microsoft YaHei UI"/>
          <w:w w:val="110"/>
        </w:rPr>
        <w:t>（</w:t>
      </w:r>
      <w:r>
        <w:rPr>
          <w:rFonts w:hint="eastAsia" w:ascii="Microsoft YaHei UI" w:eastAsia="Microsoft YaHei UI"/>
          <w:spacing w:val="-20"/>
          <w:w w:val="110"/>
        </w:rPr>
        <w:t xml:space="preserve"> </w:t>
      </w:r>
      <w:r>
        <w:rPr>
          <w:w w:val="110"/>
        </w:rPr>
        <w:t>&gt;&gt;</w:t>
      </w:r>
      <w:r>
        <w:rPr>
          <w:rFonts w:hint="eastAsia" w:ascii="Microsoft YaHei UI" w:eastAsia="Microsoft YaHei UI"/>
          <w:w w:val="110"/>
        </w:rPr>
        <w:t>）</w:t>
      </w:r>
      <w:r>
        <w:rPr>
          <w:rFonts w:hint="eastAsia" w:ascii="Microsoft YaHei UI" w:eastAsia="Microsoft YaHei UI"/>
          <w:spacing w:val="-20"/>
          <w:w w:val="110"/>
        </w:rPr>
        <w:t xml:space="preserve"> </w:t>
      </w:r>
      <w:r>
        <w:rPr>
          <w:w w:val="110"/>
        </w:rPr>
        <w:t xml:space="preserve">for </w:t>
      </w:r>
      <w:r>
        <w:rPr>
          <w:spacing w:val="36"/>
          <w:w w:val="110"/>
        </w:rPr>
        <w:t xml:space="preserve"> </w:t>
      </w:r>
      <w:r>
        <w:rPr>
          <w:w w:val="110"/>
        </w:rPr>
        <w:t>file</w:t>
      </w:r>
    </w:p>
    <w:p>
      <w:pPr>
        <w:pStyle w:val="11"/>
        <w:spacing w:before="2"/>
        <w:rPr>
          <w:rFonts w:ascii="Arial"/>
          <w:b/>
          <w:sz w:val="17"/>
        </w:rPr>
      </w:pPr>
    </w:p>
    <w:p>
      <w:pPr>
        <w:spacing w:before="1"/>
        <w:ind w:left="2627" w:right="0" w:firstLine="0"/>
        <w:jc w:val="left"/>
        <w:rPr>
          <w:rFonts w:hint="eastAsia" w:ascii="宋体" w:eastAsia="宋体"/>
          <w:sz w:val="18"/>
        </w:rPr>
      </w:pPr>
      <w:r>
        <w:rPr>
          <w:rFonts w:hint="eastAsia" w:ascii="宋体" w:eastAsia="宋体"/>
          <w:sz w:val="18"/>
        </w:rPr>
        <w:t>下面是将档案内容输出到荧幕上的一个简单范例：</w:t>
      </w:r>
    </w:p>
    <w:p>
      <w:pPr>
        <w:pStyle w:val="11"/>
        <w:spacing w:before="7"/>
        <w:rPr>
          <w:rFonts w:ascii="宋体"/>
          <w:sz w:val="21"/>
        </w:rPr>
      </w:pPr>
    </w:p>
    <w:p>
      <w:pPr>
        <w:pStyle w:val="11"/>
        <w:spacing w:before="1" w:line="292" w:lineRule="auto"/>
        <w:ind w:left="2910" w:right="2155"/>
      </w:pPr>
      <w:r>
        <w:t>#0001</w:t>
      </w:r>
      <w:r>
        <w:rPr>
          <w:spacing w:val="57"/>
        </w:rPr>
        <w:t xml:space="preserve"> </w:t>
      </w:r>
      <w:r>
        <w:t>#include</w:t>
      </w:r>
      <w:r>
        <w:rPr>
          <w:spacing w:val="-6"/>
        </w:rPr>
        <w:t xml:space="preserve"> </w:t>
      </w:r>
      <w:r>
        <w:t>&lt;fstream.h&gt;</w:t>
      </w:r>
      <w:r>
        <w:rPr>
          <w:spacing w:val="58"/>
        </w:rPr>
        <w:t xml:space="preserve"> </w:t>
      </w:r>
      <w:r>
        <w:t>//</w:t>
      </w:r>
      <w:r>
        <w:rPr>
          <w:spacing w:val="-6"/>
        </w:rPr>
        <w:t xml:space="preserve"> </w:t>
      </w:r>
      <w:r>
        <w:t>include</w:t>
      </w:r>
      <w:r>
        <w:rPr>
          <w:spacing w:val="-7"/>
        </w:rPr>
        <w:t xml:space="preserve"> </w:t>
      </w:r>
      <w:r>
        <w:t>iostream.h</w:t>
      </w:r>
      <w:r>
        <w:rPr>
          <w:spacing w:val="-93"/>
        </w:rPr>
        <w:t xml:space="preserve"> </w:t>
      </w:r>
      <w:r>
        <w:t>#0002</w:t>
      </w:r>
    </w:p>
    <w:p>
      <w:pPr>
        <w:pStyle w:val="11"/>
        <w:spacing w:line="181" w:lineRule="exact"/>
        <w:ind w:left="2910"/>
      </w:pPr>
      <w:r>
        <w:t>#0003</w:t>
      </w:r>
      <w:r>
        <w:rPr>
          <w:spacing w:val="60"/>
        </w:rPr>
        <w:t xml:space="preserve"> </w:t>
      </w:r>
      <w:r>
        <w:t>int</w:t>
      </w:r>
      <w:r>
        <w:rPr>
          <w:spacing w:val="-4"/>
        </w:rPr>
        <w:t xml:space="preserve"> </w:t>
      </w:r>
      <w:r>
        <w:t>main()</w:t>
      </w:r>
    </w:p>
    <w:p>
      <w:pPr>
        <w:pStyle w:val="11"/>
        <w:spacing w:before="39"/>
        <w:ind w:left="2910"/>
      </w:pPr>
      <w:r>
        <w:t>#0004</w:t>
      </w:r>
      <w:r>
        <w:rPr>
          <w:spacing w:val="63"/>
        </w:rPr>
        <w:t xml:space="preserve"> </w:t>
      </w:r>
      <w:r>
        <w:t>{</w:t>
      </w:r>
    </w:p>
    <w:p>
      <w:pPr>
        <w:pStyle w:val="11"/>
        <w:tabs>
          <w:tab w:val="left" w:pos="3717"/>
        </w:tabs>
        <w:spacing w:before="40"/>
        <w:ind w:left="2910"/>
      </w:pPr>
      <w:r>
        <w:t>#0005</w:t>
      </w:r>
      <w:r>
        <w:tab/>
      </w:r>
      <w:r>
        <w:t>cout</w:t>
      </w:r>
      <w:r>
        <w:rPr>
          <w:spacing w:val="-4"/>
        </w:rPr>
        <w:t xml:space="preserve"> </w:t>
      </w:r>
      <w:r>
        <w:t>&lt;&lt;</w:t>
      </w:r>
      <w:r>
        <w:rPr>
          <w:spacing w:val="-4"/>
        </w:rPr>
        <w:t xml:space="preserve"> </w:t>
      </w:r>
      <w:r>
        <w:t>"All</w:t>
      </w:r>
      <w:r>
        <w:rPr>
          <w:spacing w:val="-4"/>
        </w:rPr>
        <w:t xml:space="preserve"> </w:t>
      </w:r>
      <w:r>
        <w:t>text</w:t>
      </w:r>
      <w:r>
        <w:rPr>
          <w:spacing w:val="-3"/>
        </w:rPr>
        <w:t xml:space="preserve"> </w:t>
      </w:r>
      <w:r>
        <w:t>in</w:t>
      </w:r>
      <w:r>
        <w:rPr>
          <w:spacing w:val="-4"/>
        </w:rPr>
        <w:t xml:space="preserve"> </w:t>
      </w:r>
      <w:r>
        <w:t>copy.txt</w:t>
      </w:r>
      <w:r>
        <w:rPr>
          <w:spacing w:val="-4"/>
        </w:rPr>
        <w:t xml:space="preserve"> </w:t>
      </w:r>
      <w:r>
        <w:t>"</w:t>
      </w:r>
    </w:p>
    <w:p>
      <w:pPr>
        <w:pStyle w:val="11"/>
        <w:tabs>
          <w:tab w:val="left" w:pos="4125"/>
        </w:tabs>
        <w:spacing w:before="39" w:line="292" w:lineRule="auto"/>
        <w:ind w:left="2910" w:right="2706"/>
      </w:pPr>
      <w:r>
        <w:t>#0006</w:t>
      </w:r>
      <w:r>
        <w:tab/>
      </w:r>
      <w:r>
        <w:t>&lt;&lt; "will stream into monitor.\n\n";</w:t>
      </w:r>
      <w:r>
        <w:rPr>
          <w:spacing w:val="-94"/>
        </w:rPr>
        <w:t xml:space="preserve"> </w:t>
      </w:r>
      <w:r>
        <w:t>#0007</w:t>
      </w:r>
    </w:p>
    <w:p>
      <w:pPr>
        <w:pStyle w:val="11"/>
        <w:tabs>
          <w:tab w:val="left" w:pos="3716"/>
        </w:tabs>
        <w:spacing w:line="292" w:lineRule="auto"/>
        <w:ind w:left="2910" w:right="3787"/>
      </w:pPr>
      <w:r>
        <w:t>#0008</w:t>
      </w:r>
      <w:r>
        <w:tab/>
      </w:r>
      <w:r>
        <w:t>ifstream inFile("copy.txt");</w:t>
      </w:r>
      <w:r>
        <w:rPr>
          <w:spacing w:val="-94"/>
        </w:rPr>
        <w:t xml:space="preserve"> </w:t>
      </w:r>
      <w:r>
        <w:t>#0009</w:t>
      </w:r>
      <w:r>
        <w:tab/>
      </w:r>
      <w:r>
        <w:t>if</w:t>
      </w:r>
      <w:r>
        <w:rPr>
          <w:spacing w:val="-1"/>
        </w:rPr>
        <w:t xml:space="preserve"> </w:t>
      </w:r>
      <w:r>
        <w:t>(!inFile)</w:t>
      </w:r>
      <w:r>
        <w:rPr>
          <w:spacing w:val="-1"/>
        </w:rPr>
        <w:t xml:space="preserve"> </w:t>
      </w:r>
      <w:r>
        <w:t>{</w:t>
      </w:r>
    </w:p>
    <w:p>
      <w:pPr>
        <w:pStyle w:val="11"/>
        <w:tabs>
          <w:tab w:val="left" w:pos="3880"/>
        </w:tabs>
        <w:spacing w:line="292" w:lineRule="auto"/>
        <w:ind w:left="2910" w:right="1512"/>
      </w:pPr>
      <w:r>
        <w:t>#0010</w:t>
      </w:r>
      <w:r>
        <w:tab/>
      </w:r>
      <w:r>
        <w:t>cout &lt;&lt; "Cannnot open copy.txt for input" &lt;&lt; endl;</w:t>
      </w:r>
      <w:r>
        <w:rPr>
          <w:spacing w:val="-94"/>
        </w:rPr>
        <w:t xml:space="preserve"> </w:t>
      </w:r>
      <w:r>
        <w:t>#0011</w:t>
      </w:r>
      <w:r>
        <w:tab/>
      </w:r>
      <w:r>
        <w:t>return</w:t>
      </w:r>
      <w:r>
        <w:rPr>
          <w:spacing w:val="-1"/>
        </w:rPr>
        <w:t xml:space="preserve"> </w:t>
      </w:r>
      <w:r>
        <w:t>-1;</w:t>
      </w:r>
    </w:p>
    <w:p>
      <w:pPr>
        <w:pStyle w:val="11"/>
        <w:tabs>
          <w:tab w:val="left" w:pos="3716"/>
        </w:tabs>
        <w:spacing w:line="181" w:lineRule="exact"/>
        <w:ind w:left="2910"/>
      </w:pPr>
      <w:r>
        <w:t>#0012</w:t>
      </w:r>
      <w:r>
        <w:tab/>
      </w:r>
      <w:r>
        <w:t>}</w:t>
      </w:r>
    </w:p>
    <w:p>
      <w:pPr>
        <w:pStyle w:val="11"/>
        <w:rPr>
          <w:sz w:val="20"/>
        </w:rPr>
      </w:pPr>
    </w:p>
    <w:p>
      <w:pPr>
        <w:pStyle w:val="11"/>
        <w:spacing w:before="3"/>
        <w:rPr>
          <w:sz w:val="28"/>
        </w:rPr>
      </w:pPr>
    </w:p>
    <w:p>
      <w:pPr>
        <w:pStyle w:val="5"/>
      </w:pPr>
      <w:r>
        <w:t>12</w:t>
      </w:r>
    </w:p>
    <w:p>
      <w:pPr>
        <w:spacing w:after="0"/>
        <w:sectPr>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116" o:spid="_x0000_s1116" o:spt="1" style="position:absolute;left:0pt;margin-left:131.9pt;margin-top:18.85pt;height:0.7pt;width:323pt;mso-position-horizontal-relative:page;mso-wrap-distance-bottom:0pt;mso-wrap-distance-top:0pt;z-index:-251385856;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spacing w:before="1"/>
        <w:rPr>
          <w:rFonts w:ascii="宋体"/>
          <w:sz w:val="23"/>
        </w:rPr>
      </w:pPr>
    </w:p>
    <w:p>
      <w:pPr>
        <w:pStyle w:val="11"/>
        <w:spacing w:before="99"/>
        <w:ind w:left="2910"/>
      </w:pPr>
      <w:r>
        <w:t>#0013</w:t>
      </w:r>
    </w:p>
    <w:p>
      <w:pPr>
        <w:pStyle w:val="11"/>
        <w:tabs>
          <w:tab w:val="left" w:pos="3716"/>
        </w:tabs>
        <w:spacing w:before="39"/>
        <w:ind w:left="2910"/>
      </w:pPr>
      <w:r>
        <w:t>#0014</w:t>
      </w:r>
      <w:r>
        <w:tab/>
      </w:r>
      <w:r>
        <w:t>char</w:t>
      </w:r>
      <w:r>
        <w:rPr>
          <w:spacing w:val="-4"/>
        </w:rPr>
        <w:t xml:space="preserve"> </w:t>
      </w:r>
      <w:r>
        <w:t>c;</w:t>
      </w:r>
    </w:p>
    <w:p>
      <w:pPr>
        <w:pStyle w:val="11"/>
        <w:tabs>
          <w:tab w:val="left" w:pos="3716"/>
          <w:tab w:val="left" w:pos="3880"/>
          <w:tab w:val="left" w:pos="5987"/>
        </w:tabs>
        <w:spacing w:before="40" w:line="292" w:lineRule="auto"/>
        <w:ind w:left="2910" w:right="1709"/>
      </w:pPr>
      <w:r>
        <w:t>#0015</w:t>
      </w:r>
      <w:r>
        <w:tab/>
      </w:r>
      <w:r>
        <w:t>while</w:t>
      </w:r>
      <w:r>
        <w:rPr>
          <w:spacing w:val="-11"/>
        </w:rPr>
        <w:t xml:space="preserve"> </w:t>
      </w:r>
      <w:r>
        <w:t>(inFile.get(c))</w:t>
      </w:r>
      <w:r>
        <w:tab/>
      </w:r>
      <w:r>
        <w:t>// get each char from file</w:t>
      </w:r>
      <w:r>
        <w:rPr>
          <w:spacing w:val="-93"/>
        </w:rPr>
        <w:t xml:space="preserve"> </w:t>
      </w:r>
      <w:r>
        <w:t>#0016</w:t>
      </w:r>
      <w:r>
        <w:tab/>
      </w:r>
      <w:r>
        <w:tab/>
      </w:r>
      <w:r>
        <w:t>cout.put(c);</w:t>
      </w:r>
      <w:r>
        <w:tab/>
      </w:r>
      <w:r>
        <w:t>//</w:t>
      </w:r>
      <w:r>
        <w:rPr>
          <w:spacing w:val="-2"/>
        </w:rPr>
        <w:t xml:space="preserve"> </w:t>
      </w:r>
      <w:r>
        <w:t>output</w:t>
      </w:r>
      <w:r>
        <w:rPr>
          <w:spacing w:val="-2"/>
        </w:rPr>
        <w:t xml:space="preserve"> </w:t>
      </w:r>
      <w:r>
        <w:t>to</w:t>
      </w:r>
      <w:r>
        <w:rPr>
          <w:spacing w:val="-2"/>
        </w:rPr>
        <w:t xml:space="preserve"> </w:t>
      </w:r>
      <w:r>
        <w:t>monitor</w:t>
      </w:r>
    </w:p>
    <w:p>
      <w:pPr>
        <w:pStyle w:val="11"/>
        <w:spacing w:line="181" w:lineRule="exact"/>
        <w:ind w:left="2910"/>
      </w:pPr>
      <w:r>
        <w:t>#0017</w:t>
      </w:r>
    </w:p>
    <w:p>
      <w:pPr>
        <w:pStyle w:val="11"/>
        <w:tabs>
          <w:tab w:val="left" w:pos="3716"/>
        </w:tabs>
        <w:spacing w:before="39"/>
        <w:ind w:left="2910"/>
      </w:pPr>
      <w:r>
        <w:t>#0018</w:t>
      </w:r>
      <w:r>
        <w:tab/>
      </w:r>
      <w:r>
        <w:t>return</w:t>
      </w:r>
      <w:r>
        <w:rPr>
          <w:spacing w:val="-6"/>
        </w:rPr>
        <w:t xml:space="preserve"> </w:t>
      </w:r>
      <w:r>
        <w:t>0;</w:t>
      </w:r>
    </w:p>
    <w:p>
      <w:pPr>
        <w:pStyle w:val="11"/>
        <w:spacing w:before="40"/>
        <w:ind w:left="2910"/>
      </w:pPr>
      <w:r>
        <w:t>#0019</w:t>
      </w:r>
      <w:r>
        <w:rPr>
          <w:spacing w:val="63"/>
        </w:rPr>
        <w:t xml:space="preserve"> </w:t>
      </w:r>
      <w:r>
        <w:t>}</w:t>
      </w:r>
    </w:p>
    <w:p>
      <w:pPr>
        <w:pStyle w:val="11"/>
        <w:rPr>
          <w:sz w:val="18"/>
        </w:rPr>
      </w:pPr>
    </w:p>
    <w:p>
      <w:pPr>
        <w:spacing w:before="120" w:line="374" w:lineRule="auto"/>
        <w:ind w:left="2627" w:right="1155" w:firstLine="0"/>
        <w:jc w:val="left"/>
        <w:rPr>
          <w:rFonts w:hint="eastAsia" w:ascii="宋体" w:eastAsia="宋体"/>
          <w:sz w:val="18"/>
        </w:rPr>
      </w:pPr>
      <w:r>
        <w:rPr>
          <w:rFonts w:hint="eastAsia" w:ascii="宋体" w:eastAsia="宋体"/>
          <w:spacing w:val="1"/>
          <w:sz w:val="18"/>
        </w:rPr>
        <w:t xml:space="preserve">当程序执行起来，会先给一个提示，然后从档案 </w:t>
      </w:r>
      <w:r>
        <w:rPr>
          <w:rFonts w:ascii="Times New Roman" w:eastAsia="Times New Roman"/>
          <w:sz w:val="18"/>
        </w:rPr>
        <w:t>"copy.txt</w:t>
      </w:r>
      <w:r>
        <w:rPr>
          <w:rFonts w:ascii="Times New Roman" w:eastAsia="Times New Roman"/>
          <w:spacing w:val="19"/>
          <w:sz w:val="18"/>
        </w:rPr>
        <w:t xml:space="preserve">" </w:t>
      </w:r>
      <w:r>
        <w:rPr>
          <w:rFonts w:hint="eastAsia" w:ascii="宋体" w:eastAsia="宋体"/>
          <w:sz w:val="18"/>
        </w:rPr>
        <w:t xml:space="preserve">中一一读出每一个字符，显示于荧幕上。上述 </w:t>
      </w:r>
      <w:r>
        <w:rPr>
          <w:rFonts w:ascii="Times New Roman" w:eastAsia="Times New Roman"/>
          <w:sz w:val="18"/>
        </w:rPr>
        <w:t>L15</w:t>
      </w:r>
      <w:r>
        <w:rPr>
          <w:rFonts w:ascii="Times New Roman" w:eastAsia="Times New Roman"/>
          <w:spacing w:val="3"/>
          <w:sz w:val="18"/>
        </w:rPr>
        <w:t xml:space="preserve"> </w:t>
      </w:r>
      <w:r>
        <w:rPr>
          <w:rFonts w:hint="eastAsia" w:ascii="宋体" w:eastAsia="宋体"/>
          <w:sz w:val="18"/>
        </w:rPr>
        <w:t>如果改为：</w:t>
      </w:r>
    </w:p>
    <w:p>
      <w:pPr>
        <w:pStyle w:val="11"/>
        <w:spacing w:before="148"/>
        <w:ind w:left="2910"/>
      </w:pPr>
      <w:r>
        <w:t>while</w:t>
      </w:r>
      <w:r>
        <w:rPr>
          <w:spacing w:val="-4"/>
        </w:rPr>
        <w:t xml:space="preserve"> </w:t>
      </w:r>
      <w:r>
        <w:t>(inFile</w:t>
      </w:r>
      <w:r>
        <w:rPr>
          <w:spacing w:val="-4"/>
        </w:rPr>
        <w:t xml:space="preserve"> </w:t>
      </w:r>
      <w:r>
        <w:t>&gt;&gt;</w:t>
      </w:r>
      <w:r>
        <w:rPr>
          <w:spacing w:val="-3"/>
        </w:rPr>
        <w:t xml:space="preserve"> </w:t>
      </w:r>
      <w:r>
        <w:t>c)</w:t>
      </w:r>
      <w:r>
        <w:rPr>
          <w:spacing w:val="62"/>
        </w:rPr>
        <w:t xml:space="preserve"> </w:t>
      </w:r>
      <w:r>
        <w:t>//</w:t>
      </w:r>
      <w:r>
        <w:rPr>
          <w:spacing w:val="-4"/>
        </w:rPr>
        <w:t xml:space="preserve"> </w:t>
      </w:r>
      <w:r>
        <w:t>get</w:t>
      </w:r>
      <w:r>
        <w:rPr>
          <w:spacing w:val="-3"/>
        </w:rPr>
        <w:t xml:space="preserve"> </w:t>
      </w:r>
      <w:r>
        <w:t>each</w:t>
      </w:r>
      <w:r>
        <w:rPr>
          <w:spacing w:val="-4"/>
        </w:rPr>
        <w:t xml:space="preserve"> </w:t>
      </w:r>
      <w:r>
        <w:t>char</w:t>
      </w:r>
      <w:r>
        <w:rPr>
          <w:spacing w:val="-3"/>
        </w:rPr>
        <w:t xml:space="preserve"> </w:t>
      </w:r>
      <w:r>
        <w:t>from</w:t>
      </w:r>
      <w:r>
        <w:rPr>
          <w:spacing w:val="-4"/>
        </w:rPr>
        <w:t xml:space="preserve"> </w:t>
      </w:r>
      <w:r>
        <w:t>file</w:t>
      </w:r>
    </w:p>
    <w:p>
      <w:pPr>
        <w:pStyle w:val="11"/>
        <w:spacing w:before="1"/>
        <w:rPr>
          <w:sz w:val="20"/>
        </w:rPr>
      </w:pPr>
    </w:p>
    <w:p>
      <w:pPr>
        <w:spacing w:before="0"/>
        <w:ind w:left="2627" w:right="0" w:firstLine="0"/>
        <w:jc w:val="left"/>
        <w:rPr>
          <w:rFonts w:hint="eastAsia" w:ascii="宋体" w:eastAsia="宋体"/>
          <w:sz w:val="18"/>
        </w:rPr>
      </w:pPr>
      <w:r>
        <w:rPr>
          <w:rFonts w:hint="eastAsia" w:ascii="宋体" w:eastAsia="宋体"/>
          <w:sz w:val="18"/>
        </w:rPr>
        <w:t>虽然也能读出字符，但空格符会被忽略，并非我们所期望。</w:t>
      </w:r>
    </w:p>
    <w:p>
      <w:pPr>
        <w:pStyle w:val="11"/>
        <w:rPr>
          <w:rFonts w:ascii="宋体"/>
          <w:sz w:val="18"/>
        </w:rPr>
      </w:pPr>
    </w:p>
    <w:p>
      <w:pPr>
        <w:spacing w:before="139" w:line="374" w:lineRule="auto"/>
        <w:ind w:left="2627" w:right="1155" w:firstLine="0"/>
        <w:jc w:val="left"/>
        <w:rPr>
          <w:rFonts w:hint="eastAsia" w:ascii="宋体" w:eastAsia="宋体"/>
          <w:sz w:val="18"/>
        </w:rPr>
      </w:pPr>
      <w:r>
        <w:pict>
          <v:group id="_x0000_s1117" o:spid="_x0000_s1117" o:spt="203" style="position:absolute;left:0pt;margin-left:195.95pt;margin-top:49.3pt;height:139.95pt;width:191.6pt;mso-position-horizontal-relative:page;mso-wrap-distance-bottom:0pt;mso-wrap-distance-top:0pt;z-index:-251384832;mso-width-relative:page;mso-height-relative:page;" coordorigin="3920,986" coordsize="3832,2799">
            <o:lock v:ext="edit"/>
            <v:shape id="_x0000_s1118" o:spid="_x0000_s1118" style="position:absolute;left:5249;top:1058;height:418;width:980;" fillcolor="#959595" filled="t" stroked="f" coordorigin="5250,1058" coordsize="980,418" path="m6229,1058l5250,1058,5250,1397,5250,1476,6229,1476,6229,1397,6229,1058xe">
              <v:path arrowok="t"/>
              <v:fill on="t" focussize="0,0"/>
              <v:stroke on="f"/>
              <v:imagedata o:title=""/>
              <o:lock v:ext="edit"/>
            </v:shape>
            <v:shape id="_x0000_s1119" o:spid="_x0000_s1119" style="position:absolute;left:5185;top:992;height:405;width:964;" fillcolor="#FFFFFF" filled="t" stroked="f" coordorigin="5185,992" coordsize="964,405" path="m6149,992l5185,992,5185,1397,6148,1397,6149,992xe">
              <v:path arrowok="t"/>
              <v:fill on="t" focussize="0,0"/>
              <v:stroke on="f"/>
              <v:imagedata o:title=""/>
              <o:lock v:ext="edit"/>
            </v:shape>
            <v:shape id="_x0000_s1120" o:spid="_x0000_s1120" style="position:absolute;left:5033;top:1467;height:359;width:1201;" fillcolor="#000000" filled="t" stroked="f" coordorigin="5034,1467" coordsize="1201,359" path="m5045,1814l5034,1814,5034,1825,5045,1825,5045,1814xm5045,1767l5034,1767,5034,1779,5045,1779,5045,1767xm5045,1721l5034,1721,5034,1732,5045,1732,5045,1721xm5045,1674l5034,1674,5034,1685,5045,1685,5045,1674xm5045,1627l5034,1627,5034,1639,5045,1639,5045,1627xm5074,1610l5063,1610,5063,1621,5074,1621,5074,1610xm5121,1610l5109,1610,5109,1621,5121,1621,5121,1610xm5168,1610l5156,1610,5156,1621,5168,1621,5168,1610xm5214,1610l5202,1610,5202,1621,5214,1621,5214,1610xm5261,1610l5249,1610,5249,1621,5261,1621,5261,1610xm5307,1610l5296,1610,5296,1621,5307,1621,5307,1610xm5354,1610l5343,1610,5343,1621,5354,1621,5354,1610xm5401,1610l5389,1610,5389,1621,5401,1621,5401,1610xm5447,1610l5436,1610,5436,1621,5447,1621,5447,1610xm5494,1610l5482,1610,5482,1621,5494,1621,5494,1610xm5541,1610l5529,1610,5529,1621,5541,1621,5541,1610xm5587,1610l5576,1610,5576,1621,5587,1621,5587,1610xm5634,1610l5622,1610,5622,1621,5634,1621,5634,1610xm5675,1560l5663,1560,5663,1572,5675,1572,5675,1560xm5675,1514l5663,1514,5663,1525,5675,1525,5675,1514xm5675,1467l5663,1467,5663,1479,5675,1479,5675,1467xm5681,1610l5675,1610,5675,1607,5663,1607,5663,1619,5669,1619,5669,1621,5681,1621,5681,1610xm5727,1610l5716,1610,5716,1621,5727,1621,5727,1610xm5774,1610l5762,1610,5762,1621,5774,1621,5774,1610xm5820,1610l5809,1610,5809,1621,5820,1621,5820,1610xm5867,1610l5856,1610,5856,1621,5867,1621,5867,1610xm5914,1610l5902,1610,5902,1621,5914,1621,5914,1610xm5960,1610l5949,1610,5949,1621,5960,1621,5960,1610xm6007,1610l5995,1610,5995,1621,6007,1621,6007,1610xm6054,1610l6042,1610,6042,1621,6054,1621,6054,1610xm6100,1610l6089,1610,6089,1621,6100,1621,6100,1610xm6147,1610l6135,1610,6135,1621,6147,1621,6147,1610xm6194,1610l6182,1610,6182,1621,6194,1621,6194,1610xm6234,1802l6223,1802,6223,1814,6234,1814,6234,1802xm6234,1755l6223,1755,6223,1767,6234,1767,6234,1755xm6234,1709l6223,1709,6223,1721,6234,1721,6234,1709xm6234,1662l6223,1662,6223,1674,6234,1674,6234,1662xm6234,1616l6223,1616,6223,1627,6234,1627,6234,1616xe">
              <v:path arrowok="t"/>
              <v:fill on="t" focussize="0,0"/>
              <v:stroke on="f"/>
              <v:imagedata o:title=""/>
              <o:lock v:ext="edit"/>
            </v:shape>
            <v:shape id="_x0000_s1121" o:spid="_x0000_s1121" style="position:absolute;left:4759;top:1898;height:418;width:768;" fillcolor="#959595" filled="t" stroked="f" coordorigin="4760,1898" coordsize="768,418" path="m5528,1898l4760,1898,4760,2236,4760,2316,5528,2316,5528,2236,5528,1898xe">
              <v:path arrowok="t"/>
              <v:fill on="t" focussize="0,0"/>
              <v:stroke on="f"/>
              <v:imagedata o:title=""/>
              <o:lock v:ext="edit"/>
            </v:shape>
            <v:shape id="_x0000_s1122" o:spid="_x0000_s1122" style="position:absolute;left:4695;top:1831;height:405;width:754;" fillcolor="#FFFFFF" filled="t" stroked="f" coordorigin="4695,1831" coordsize="754,405" path="m5449,1831l4695,1831,4695,2236,5449,2236,5449,1831xe">
              <v:path arrowok="t"/>
              <v:fill on="t" focussize="0,0"/>
              <v:stroke on="f"/>
              <v:imagedata o:title=""/>
              <o:lock v:ext="edit"/>
            </v:shape>
            <v:shape id="_x0000_s1123" o:spid="_x0000_s1123" style="position:absolute;left:4695;top:1831;height:405;width:754;" filled="f" stroked="t" coordorigin="4695,1831" coordsize="754,405" path="m5449,1831l4695,1831,4695,2236,5449,2236,5449,1831xe">
              <v:path arrowok="t"/>
              <v:fill on="f" focussize="0,0"/>
              <v:stroke weight="0.582834645669291pt" color="#000000"/>
              <v:imagedata o:title=""/>
              <o:lock v:ext="edit"/>
            </v:shape>
            <v:shape id="_x0000_s1124" o:spid="_x0000_s1124" style="position:absolute;left:5811;top:1898;height:418;width:768;" fillcolor="#959595" filled="t" stroked="f" coordorigin="5811,1898" coordsize="768,418" path="m6579,1898l5811,1898,5811,2236,5811,2316,6579,2316,6579,2236,6579,1898xe">
              <v:path arrowok="t"/>
              <v:fill on="t" focussize="0,0"/>
              <v:stroke on="f"/>
              <v:imagedata o:title=""/>
              <o:lock v:ext="edit"/>
            </v:shape>
            <v:shape id="_x0000_s1125" o:spid="_x0000_s1125" style="position:absolute;left:5744;top:1831;height:405;width:756;" fillcolor="#FFFFFF" filled="t" stroked="f" coordorigin="5744,1831" coordsize="756,405" path="m6500,1831l5745,1831,5744,2236,6500,2236,6500,1831xe">
              <v:path arrowok="t"/>
              <v:fill on="t" focussize="0,0"/>
              <v:stroke on="f"/>
              <v:imagedata o:title=""/>
              <o:lock v:ext="edit"/>
            </v:shape>
            <v:shape id="_x0000_s1126" o:spid="_x0000_s1126" style="position:absolute;left:5744;top:1831;height:405;width:756;" filled="f" stroked="t" coordorigin="5744,1831" coordsize="756,405" path="m6500,1831l5745,1831,5744,2236,6500,2236,6500,1831xe">
              <v:path arrowok="t"/>
              <v:fill on="f" focussize="0,0"/>
              <v:stroke weight="0.582834645669291pt" color="#000000"/>
              <v:imagedata o:title=""/>
              <o:lock v:ext="edit"/>
            </v:shape>
            <v:line id="_x0000_s1127" o:spid="_x0000_s1127" o:spt="20" style="position:absolute;left:5669;top:2452;height:215;width:0;" stroked="t" coordsize="21600,21600">
              <v:path arrowok="t"/>
              <v:fill focussize="0,0"/>
              <v:stroke weight="0.582834645669291pt" color="#000000"/>
              <v:imagedata o:title=""/>
              <o:lock v:ext="edit"/>
            </v:line>
            <v:shape id="_x0000_s1128" o:spid="_x0000_s1128" style="position:absolute;left:5039;top:2245;height:210;width:1190;" filled="f" stroked="t" coordorigin="5039,2245" coordsize="1190,210" path="m5039,2245l5039,2455,6229,2455,6229,2245e">
              <v:path arrowok="t"/>
              <v:fill on="f" focussize="0,0"/>
              <v:stroke weight="0.582834645669291pt" color="#000000"/>
              <v:imagedata o:title=""/>
              <o:lock v:ext="edit"/>
            </v:shape>
            <v:shape id="_x0000_s1129" o:spid="_x0000_s1129" style="position:absolute;left:5249;top:2738;height:418;width:980;" fillcolor="#959595" filled="t" stroked="f" coordorigin="5250,2738" coordsize="980,418" path="m6229,2738l5250,2738,5250,3075,5250,3156,6229,3156,6229,3075,6229,2738xe">
              <v:path arrowok="t"/>
              <v:fill on="t" focussize="0,0"/>
              <v:stroke on="f"/>
              <v:imagedata o:title=""/>
              <o:lock v:ext="edit"/>
            </v:shape>
            <v:shape id="_x0000_s1130" o:spid="_x0000_s1130" style="position:absolute;left:5185;top:2670;height:405;width:964;" fillcolor="#FFFFFF" filled="t" stroked="f" coordorigin="5185,2670" coordsize="964,405" path="m6149,2670l5185,2670,5185,3075,6148,3075,6149,2670xe">
              <v:path arrowok="t"/>
              <v:fill on="t" focussize="0,0"/>
              <v:stroke on="f"/>
              <v:imagedata o:title=""/>
              <o:lock v:ext="edit"/>
            </v:shape>
            <v:shape id="_x0000_s1131" o:spid="_x0000_s1131" style="position:absolute;left:4339;top:2245;height:1049;width:2589;" filled="f" stroked="t" coordorigin="4340,2245" coordsize="2589,1049" path="m6369,2245l6369,2455,6928,2455,6928,3294m4899,2245l4899,2455,4340,2455,4340,3294e">
              <v:path arrowok="t"/>
              <v:fill on="f" focussize="0,0"/>
              <v:stroke weight="0.582834645669291pt" color="#000000"/>
              <v:imagedata o:title=""/>
              <o:lock v:ext="edit"/>
            </v:shape>
            <v:line id="_x0000_s1132" o:spid="_x0000_s1132" o:spt="20" style="position:absolute;left:5669;top:3081;height:216;width:0;" stroked="t" coordsize="21600,21600">
              <v:path arrowok="t"/>
              <v:fill focussize="0,0"/>
              <v:stroke weight="0.582834645669291pt" color="#000000"/>
              <v:imagedata o:title=""/>
              <o:lock v:ext="edit"/>
            </v:line>
            <v:shape id="_x0000_s1133" o:spid="_x0000_s1133" style="position:absolute;left:5249;top:3367;height:418;width:980;" fillcolor="#959595" filled="t" stroked="f" coordorigin="5250,3367" coordsize="980,418" path="m6229,3367l5250,3367,5250,3704,5250,3785,6229,3785,6229,3704,6229,3367xe">
              <v:path arrowok="t"/>
              <v:fill on="t" focussize="0,0"/>
              <v:stroke on="f"/>
              <v:imagedata o:title=""/>
              <o:lock v:ext="edit"/>
            </v:shape>
            <v:shape id="_x0000_s1134" o:spid="_x0000_s1134" style="position:absolute;left:5185;top:3299;height:405;width:964;" fillcolor="#FFFFFF" filled="t" stroked="f" coordorigin="5185,3300" coordsize="964,405" path="m6149,3300l5185,3300,5185,3704,6148,3704,6149,3300xe">
              <v:path arrowok="t"/>
              <v:fill on="t" focussize="0,0"/>
              <v:stroke on="f"/>
              <v:imagedata o:title=""/>
              <o:lock v:ext="edit"/>
            </v:shape>
            <v:shape id="_x0000_s1135" o:spid="_x0000_s1135" style="position:absolute;left:6579;top:3367;height:418;width:980;" fillcolor="#959595" filled="t" stroked="f" coordorigin="6579,3367" coordsize="980,418" path="m7558,3367l6579,3367,6579,3704,6579,3785,7558,3785,7558,3704,7558,3367xe">
              <v:path arrowok="t"/>
              <v:fill on="t" focussize="0,0"/>
              <v:stroke on="f"/>
              <v:imagedata o:title=""/>
              <o:lock v:ext="edit"/>
            </v:shape>
            <v:shape id="_x0000_s1136" o:spid="_x0000_s1136" style="position:absolute;left:6514;top:3299;height:405;width:966;" fillcolor="#FFFFFF" filled="t" stroked="f" coordorigin="6514,3300" coordsize="966,405" path="m7479,3300l6515,3300,6514,3704,7479,3704,7479,3300xe">
              <v:path arrowok="t"/>
              <v:fill on="t" focussize="0,0"/>
              <v:stroke on="f"/>
              <v:imagedata o:title=""/>
              <o:lock v:ext="edit"/>
            </v:shape>
            <v:shape id="_x0000_s1137" o:spid="_x0000_s1137" style="position:absolute;left:3991;top:3367;height:418;width:980;" fillcolor="#959595" filled="t" stroked="f" coordorigin="3992,3367" coordsize="980,418" path="m4971,3367l3992,3367,3992,3704,3992,3785,4971,3785,4971,3704,4971,3367xe">
              <v:path arrowok="t"/>
              <v:fill on="t" focussize="0,0"/>
              <v:stroke on="f"/>
              <v:imagedata o:title=""/>
              <o:lock v:ext="edit"/>
            </v:shape>
            <v:shape id="_x0000_s1138" o:spid="_x0000_s1138" style="position:absolute;left:3925;top:3299;height:405;width:966;" fillcolor="#FFFFFF" filled="t" stroked="f" coordorigin="3926,3300" coordsize="966,405" path="m4891,3300l3926,3300,3926,3704,4890,3704,4891,3300xe">
              <v:path arrowok="t"/>
              <v:fill on="t" focussize="0,0"/>
              <v:stroke on="f"/>
              <v:imagedata o:title=""/>
              <o:lock v:ext="edit"/>
            </v:shape>
            <v:shape id="_x0000_s1139" o:spid="_x0000_s1139" o:spt="202" type="#_x0000_t202" style="position:absolute;left:6367;top:1520;height:207;width:1384;" filled="f" stroked="f" coordsize="21600,21600">
              <v:path/>
              <v:fill on="f" focussize="0,0"/>
              <v:stroke on="f" joinstyle="miter"/>
              <v:imagedata o:title=""/>
              <o:lock v:ext="edit"/>
              <v:textbox inset="0mm,0mm,0mm,0mm">
                <w:txbxContent>
                  <w:p>
                    <w:pPr>
                      <w:spacing w:before="0" w:line="205" w:lineRule="exact"/>
                      <w:ind w:left="0" w:right="0" w:firstLine="0"/>
                      <w:jc w:val="left"/>
                      <w:rPr>
                        <w:rFonts w:ascii="Times New Roman"/>
                        <w:sz w:val="18"/>
                      </w:rPr>
                    </w:pPr>
                    <w:r>
                      <w:rPr>
                        <w:rFonts w:ascii="Times New Roman"/>
                        <w:spacing w:val="-1"/>
                        <w:w w:val="105"/>
                        <w:sz w:val="18"/>
                      </w:rPr>
                      <w:t>virtual</w:t>
                    </w:r>
                    <w:r>
                      <w:rPr>
                        <w:rFonts w:ascii="Times New Roman"/>
                        <w:spacing w:val="-7"/>
                        <w:w w:val="105"/>
                        <w:sz w:val="18"/>
                      </w:rPr>
                      <w:t xml:space="preserve"> </w:t>
                    </w:r>
                    <w:r>
                      <w:rPr>
                        <w:rFonts w:ascii="Times New Roman"/>
                        <w:spacing w:val="-1"/>
                        <w:w w:val="105"/>
                        <w:sz w:val="18"/>
                      </w:rPr>
                      <w:t>inheritance</w:t>
                    </w:r>
                  </w:p>
                </w:txbxContent>
              </v:textbox>
            </v:shape>
            <v:shape id="_x0000_s1140" o:spid="_x0000_s1140" o:spt="202" type="#_x0000_t202" style="position:absolute;left:4769;top:1911;height:209;width:631;" filled="f" stroked="f" coordsize="21600,21600">
              <v:path/>
              <v:fill on="f" focussize="0,0"/>
              <v:stroke on="f" joinstyle="miter"/>
              <v:imagedata o:title=""/>
              <o:lock v:ext="edit"/>
              <v:textbox inset="0mm,0mm,0mm,0mm">
                <w:txbxContent>
                  <w:p>
                    <w:pPr>
                      <w:spacing w:before="0"/>
                      <w:ind w:left="0" w:right="0" w:firstLine="0"/>
                      <w:jc w:val="left"/>
                      <w:rPr>
                        <w:rFonts w:ascii="Arial MT"/>
                        <w:sz w:val="18"/>
                      </w:rPr>
                    </w:pPr>
                    <w:r>
                      <w:rPr>
                        <w:rFonts w:ascii="Arial MT"/>
                        <w:w w:val="105"/>
                        <w:sz w:val="18"/>
                      </w:rPr>
                      <w:t>istream</w:t>
                    </w:r>
                  </w:p>
                </w:txbxContent>
              </v:textbox>
            </v:shape>
            <v:shape id="_x0000_s1141" o:spid="_x0000_s1141" o:spt="202" type="#_x0000_t202" style="position:absolute;left:5787;top:1911;height:209;width:694;" filled="f" stroked="f" coordsize="21600,21600">
              <v:path/>
              <v:fill on="f" focussize="0,0"/>
              <v:stroke on="f" joinstyle="miter"/>
              <v:imagedata o:title=""/>
              <o:lock v:ext="edit"/>
              <v:textbox inset="0mm,0mm,0mm,0mm">
                <w:txbxContent>
                  <w:p>
                    <w:pPr>
                      <w:spacing w:before="0"/>
                      <w:ind w:left="0" w:right="0" w:firstLine="0"/>
                      <w:jc w:val="left"/>
                      <w:rPr>
                        <w:rFonts w:ascii="Arial MT"/>
                        <w:sz w:val="18"/>
                      </w:rPr>
                    </w:pPr>
                    <w:r>
                      <w:rPr>
                        <w:rFonts w:ascii="Arial MT"/>
                        <w:w w:val="105"/>
                        <w:sz w:val="18"/>
                      </w:rPr>
                      <w:t>ostream</w:t>
                    </w:r>
                  </w:p>
                </w:txbxContent>
              </v:textbox>
            </v:shape>
            <v:shape id="_x0000_s1142" o:spid="_x0000_s1142" o:spt="202" type="#_x0000_t202" style="position:absolute;left:6507;top:3299;height:405;width:973;" filled="f" stroked="t" coordsize="21600,21600">
              <v:path/>
              <v:fill on="f" focussize="0,0"/>
              <v:stroke weight="0.597795275590551pt" color="#000000"/>
              <v:imagedata o:title=""/>
              <o:lock v:ext="edit"/>
              <v:textbox inset="0mm,0mm,0mm,0mm">
                <w:txbxContent>
                  <w:p>
                    <w:pPr>
                      <w:spacing w:before="74"/>
                      <w:ind w:left="123" w:right="0" w:firstLine="0"/>
                      <w:jc w:val="left"/>
                      <w:rPr>
                        <w:rFonts w:ascii="Arial MT"/>
                        <w:sz w:val="18"/>
                      </w:rPr>
                    </w:pPr>
                    <w:r>
                      <w:rPr>
                        <w:rFonts w:ascii="Arial MT"/>
                        <w:w w:val="105"/>
                        <w:sz w:val="18"/>
                      </w:rPr>
                      <w:t>ofstream</w:t>
                    </w:r>
                  </w:p>
                </w:txbxContent>
              </v:textbox>
            </v:shape>
            <v:shape id="_x0000_s1143" o:spid="_x0000_s1143" o:spt="202" type="#_x0000_t202" style="position:absolute;left:5185;top:3299;height:405;width:964;" filled="f" stroked="t" coordsize="21600,21600">
              <v:path/>
              <v:fill on="f" focussize="0,0"/>
              <v:stroke weight="0.597795275590551pt" color="#000000"/>
              <v:imagedata o:title=""/>
              <o:lock v:ext="edit"/>
              <v:textbox inset="0mm,0mm,0mm,0mm">
                <w:txbxContent>
                  <w:p>
                    <w:pPr>
                      <w:spacing w:before="74"/>
                      <w:ind w:left="163" w:right="0" w:firstLine="0"/>
                      <w:jc w:val="left"/>
                      <w:rPr>
                        <w:rFonts w:ascii="Arial MT"/>
                        <w:sz w:val="18"/>
                      </w:rPr>
                    </w:pPr>
                    <w:r>
                      <w:rPr>
                        <w:rFonts w:ascii="Arial MT"/>
                        <w:w w:val="105"/>
                        <w:sz w:val="18"/>
                      </w:rPr>
                      <w:t>fstream</w:t>
                    </w:r>
                  </w:p>
                </w:txbxContent>
              </v:textbox>
            </v:shape>
            <v:shape id="_x0000_s1144" o:spid="_x0000_s1144" o:spt="202" type="#_x0000_t202" style="position:absolute;left:3925;top:3299;height:405;width:970;" filled="f" stroked="t" coordsize="21600,21600">
              <v:path/>
              <v:fill on="f" focussize="0,0"/>
              <v:stroke weight="0.597795275590551pt" color="#000000"/>
              <v:imagedata o:title=""/>
              <o:lock v:ext="edit"/>
              <v:textbox inset="0mm,0mm,0mm,0mm">
                <w:txbxContent>
                  <w:p>
                    <w:pPr>
                      <w:spacing w:before="74"/>
                      <w:ind w:left="146" w:right="0" w:firstLine="0"/>
                      <w:jc w:val="left"/>
                      <w:rPr>
                        <w:rFonts w:ascii="Arial MT"/>
                        <w:sz w:val="18"/>
                      </w:rPr>
                    </w:pPr>
                    <w:r>
                      <w:rPr>
                        <w:rFonts w:ascii="Arial MT"/>
                        <w:w w:val="105"/>
                        <w:sz w:val="18"/>
                      </w:rPr>
                      <w:t>ifstream</w:t>
                    </w:r>
                  </w:p>
                </w:txbxContent>
              </v:textbox>
            </v:shape>
            <v:shape id="_x0000_s1145" o:spid="_x0000_s1145" o:spt="202" type="#_x0000_t202" style="position:absolute;left:5185;top:2670;height:405;width:964;" filled="f" stroked="t" coordsize="21600,21600">
              <v:path/>
              <v:fill on="f" focussize="0,0"/>
              <v:stroke weight="0.597795275590551pt" color="#000000"/>
              <v:imagedata o:title=""/>
              <o:lock v:ext="edit"/>
              <v:textbox inset="0mm,0mm,0mm,0mm">
                <w:txbxContent>
                  <w:p>
                    <w:pPr>
                      <w:spacing w:before="75"/>
                      <w:ind w:left="120" w:right="0" w:firstLine="0"/>
                      <w:jc w:val="left"/>
                      <w:rPr>
                        <w:rFonts w:ascii="Arial MT"/>
                        <w:sz w:val="18"/>
                      </w:rPr>
                    </w:pPr>
                    <w:r>
                      <w:rPr>
                        <w:rFonts w:ascii="Arial MT"/>
                        <w:w w:val="105"/>
                        <w:sz w:val="18"/>
                      </w:rPr>
                      <w:t>iostream</w:t>
                    </w:r>
                  </w:p>
                </w:txbxContent>
              </v:textbox>
            </v:shape>
            <v:shape id="_x0000_s1146" o:spid="_x0000_s1146" o:spt="202" type="#_x0000_t202" style="position:absolute;left:5185;top:992;height:405;width:964;" filled="f" stroked="t" coordsize="21600,21600">
              <v:path/>
              <v:fill on="f" focussize="0,0"/>
              <v:stroke weight="0.597795275590551pt" color="#000000"/>
              <v:imagedata o:title=""/>
              <o:lock v:ext="edit"/>
              <v:textbox inset="0mm,0mm,0mm,0mm">
                <w:txbxContent>
                  <w:p>
                    <w:pPr>
                      <w:spacing w:before="73"/>
                      <w:ind w:left="338" w:right="331" w:firstLine="0"/>
                      <w:jc w:val="center"/>
                      <w:rPr>
                        <w:rFonts w:ascii="Arial MT"/>
                        <w:sz w:val="18"/>
                      </w:rPr>
                    </w:pPr>
                    <w:r>
                      <w:rPr>
                        <w:rFonts w:ascii="Arial MT"/>
                        <w:w w:val="105"/>
                        <w:sz w:val="18"/>
                      </w:rPr>
                      <w:t>ios</w:t>
                    </w:r>
                  </w:p>
                </w:txbxContent>
              </v:textbox>
            </v:shape>
            <w10:wrap type="topAndBottom"/>
          </v:group>
        </w:pict>
      </w:r>
      <w:r>
        <w:rPr>
          <w:rFonts w:hint="eastAsia" w:ascii="宋体" w:eastAsia="宋体"/>
          <w:spacing w:val="2"/>
          <w:sz w:val="18"/>
        </w:rPr>
        <w:t xml:space="preserve">在 </w:t>
      </w:r>
      <w:r>
        <w:rPr>
          <w:rFonts w:ascii="Times New Roman" w:eastAsia="Times New Roman"/>
          <w:i/>
          <w:sz w:val="18"/>
        </w:rPr>
        <w:t>iostream</w:t>
      </w:r>
      <w:r>
        <w:rPr>
          <w:rFonts w:ascii="Times New Roman" w:eastAsia="Times New Roman"/>
          <w:i/>
          <w:spacing w:val="44"/>
          <w:sz w:val="18"/>
        </w:rPr>
        <w:t xml:space="preserve"> </w:t>
      </w:r>
      <w:r>
        <w:rPr>
          <w:rFonts w:hint="eastAsia" w:ascii="宋体" w:eastAsia="宋体"/>
          <w:spacing w:val="3"/>
          <w:sz w:val="18"/>
        </w:rPr>
        <w:t xml:space="preserve">和 </w:t>
      </w:r>
      <w:r>
        <w:rPr>
          <w:rFonts w:ascii="Times New Roman" w:eastAsia="Times New Roman"/>
          <w:i/>
          <w:sz w:val="18"/>
        </w:rPr>
        <w:t>fstream</w:t>
      </w:r>
      <w:r>
        <w:rPr>
          <w:rFonts w:ascii="Times New Roman" w:eastAsia="Times New Roman"/>
          <w:i/>
          <w:spacing w:val="43"/>
          <w:sz w:val="18"/>
        </w:rPr>
        <w:t xml:space="preserve"> </w:t>
      </w:r>
      <w:r>
        <w:rPr>
          <w:rFonts w:hint="eastAsia" w:ascii="宋体" w:eastAsia="宋体"/>
          <w:sz w:val="18"/>
        </w:rPr>
        <w:t xml:space="preserve">之中绝不只提供 </w:t>
      </w:r>
      <w:r>
        <w:rPr>
          <w:rFonts w:ascii="Times New Roman" w:eastAsia="Times New Roman"/>
          <w:sz w:val="18"/>
        </w:rPr>
        <w:t>operator</w:t>
      </w:r>
      <w:r>
        <w:rPr>
          <w:rFonts w:ascii="Times New Roman" w:eastAsia="Times New Roman"/>
          <w:spacing w:val="14"/>
          <w:sz w:val="18"/>
        </w:rPr>
        <w:t xml:space="preserve">&lt;&lt; </w:t>
      </w:r>
      <w:r>
        <w:rPr>
          <w:rFonts w:hint="eastAsia" w:ascii="宋体" w:eastAsia="宋体"/>
          <w:spacing w:val="3"/>
          <w:sz w:val="18"/>
        </w:rPr>
        <w:t xml:space="preserve">和 </w:t>
      </w:r>
      <w:r>
        <w:rPr>
          <w:rFonts w:ascii="Times New Roman" w:eastAsia="Times New Roman"/>
          <w:sz w:val="18"/>
        </w:rPr>
        <w:t>operator</w:t>
      </w:r>
      <w:r>
        <w:rPr>
          <w:rFonts w:ascii="Times New Roman" w:eastAsia="Times New Roman"/>
          <w:spacing w:val="14"/>
          <w:sz w:val="18"/>
        </w:rPr>
        <w:t xml:space="preserve">&gt;&gt; </w:t>
      </w:r>
      <w:r>
        <w:rPr>
          <w:rFonts w:hint="eastAsia" w:ascii="宋体" w:eastAsia="宋体"/>
          <w:sz w:val="18"/>
        </w:rPr>
        <w:t>而已，还有许</w:t>
      </w:r>
      <w:r>
        <w:rPr>
          <w:rFonts w:hint="eastAsia" w:ascii="宋体" w:eastAsia="宋体"/>
          <w:spacing w:val="1"/>
          <w:sz w:val="18"/>
        </w:rPr>
        <w:t xml:space="preserve">多其他的 </w:t>
      </w:r>
      <w:r>
        <w:rPr>
          <w:rFonts w:ascii="Times New Roman" w:eastAsia="Times New Roman"/>
          <w:sz w:val="18"/>
        </w:rPr>
        <w:t>member</w:t>
      </w:r>
      <w:r>
        <w:rPr>
          <w:rFonts w:ascii="Times New Roman" w:eastAsia="Times New Roman"/>
          <w:spacing w:val="6"/>
          <w:sz w:val="18"/>
        </w:rPr>
        <w:t xml:space="preserve"> </w:t>
      </w:r>
      <w:r>
        <w:rPr>
          <w:rFonts w:ascii="Times New Roman" w:eastAsia="Times New Roman"/>
          <w:sz w:val="18"/>
        </w:rPr>
        <w:t>functions</w:t>
      </w:r>
      <w:r>
        <w:rPr>
          <w:rFonts w:hint="eastAsia" w:ascii="宋体" w:eastAsia="宋体"/>
          <w:spacing w:val="1"/>
          <w:sz w:val="18"/>
        </w:rPr>
        <w:t xml:space="preserve">，例如 </w:t>
      </w:r>
      <w:r>
        <w:rPr>
          <w:rFonts w:ascii="Times New Roman" w:eastAsia="Times New Roman"/>
          <w:i/>
          <w:sz w:val="18"/>
        </w:rPr>
        <w:t>get()</w:t>
      </w:r>
      <w:r>
        <w:rPr>
          <w:rFonts w:hint="eastAsia" w:ascii="宋体" w:eastAsia="宋体"/>
          <w:sz w:val="18"/>
        </w:rPr>
        <w:t>、</w:t>
      </w:r>
      <w:r>
        <w:rPr>
          <w:rFonts w:ascii="Times New Roman" w:eastAsia="Times New Roman"/>
          <w:i/>
          <w:sz w:val="18"/>
        </w:rPr>
        <w:t>put()</w:t>
      </w:r>
      <w:r>
        <w:rPr>
          <w:rFonts w:hint="eastAsia" w:ascii="宋体" w:eastAsia="宋体"/>
          <w:sz w:val="18"/>
        </w:rPr>
        <w:t>、</w:t>
      </w:r>
      <w:r>
        <w:rPr>
          <w:rFonts w:ascii="Times New Roman" w:eastAsia="Times New Roman"/>
          <w:i/>
          <w:sz w:val="18"/>
        </w:rPr>
        <w:t>peek()</w:t>
      </w:r>
      <w:r>
        <w:rPr>
          <w:rFonts w:hint="eastAsia" w:ascii="宋体" w:eastAsia="宋体"/>
          <w:sz w:val="18"/>
        </w:rPr>
        <w:t>、</w:t>
      </w:r>
      <w:r>
        <w:rPr>
          <w:rFonts w:ascii="Times New Roman" w:eastAsia="Times New Roman"/>
          <w:i/>
          <w:sz w:val="18"/>
        </w:rPr>
        <w:t>getline()</w:t>
      </w:r>
      <w:r>
        <w:rPr>
          <w:rFonts w:hint="eastAsia" w:ascii="宋体" w:eastAsia="宋体"/>
          <w:sz w:val="18"/>
        </w:rPr>
        <w:t>、</w:t>
      </w:r>
      <w:r>
        <w:rPr>
          <w:rFonts w:ascii="Times New Roman" w:eastAsia="Times New Roman"/>
          <w:i/>
          <w:sz w:val="18"/>
        </w:rPr>
        <w:t>putback()</w:t>
      </w:r>
      <w:r>
        <w:rPr>
          <w:rFonts w:ascii="Times New Roman" w:eastAsia="Times New Roman"/>
          <w:sz w:val="18"/>
        </w:rPr>
        <w:t>...</w:t>
      </w:r>
      <w:r>
        <w:rPr>
          <w:rFonts w:hint="eastAsia" w:ascii="宋体" w:eastAsia="宋体"/>
          <w:sz w:val="18"/>
        </w:rPr>
        <w:t>。</w:t>
      </w:r>
    </w:p>
    <w:p>
      <w:pPr>
        <w:pStyle w:val="11"/>
        <w:rPr>
          <w:rFonts w:ascii="宋体"/>
          <w:sz w:val="20"/>
        </w:rPr>
      </w:pPr>
    </w:p>
    <w:p>
      <w:pPr>
        <w:pStyle w:val="11"/>
        <w:spacing w:before="5"/>
        <w:rPr>
          <w:rFonts w:ascii="宋体"/>
          <w:sz w:val="11"/>
        </w:rPr>
      </w:pPr>
      <w:r>
        <w:pict>
          <v:group id="_x0000_s1147" o:spid="_x0000_s1147" o:spt="203" style="position:absolute;left:0pt;margin-left:128.3pt;margin-top:9.25pt;height:117.15pt;width:331.2pt;mso-position-horizontal-relative:page;mso-wrap-distance-bottom:0pt;mso-wrap-distance-top:0pt;z-index:-251384832;mso-width-relative:page;mso-height-relative:page;" coordorigin="2566,185" coordsize="6624,2343">
            <o:lock v:ext="edit"/>
            <v:shape id="_x0000_s1148" o:spid="_x0000_s1148" style="position:absolute;left:2566;top:185;height:2343;width:6624;" fillcolor="#000000" filled="t" stroked="f" coordorigin="2566,185" coordsize="6624,2343" path="m2581,1179l2566,1179,2566,1400,2566,2000,2581,2000,2581,1400,2581,1179xm2581,958l2566,958,2566,1179,2581,1179,2581,958xm2581,737l2566,737,2566,958,2581,958,2581,737xm9190,2000l9176,2000,9162,2000,9162,2220,9162,2499,2581,2499,2581,2220,2581,2000,2566,2000,2566,2220,2566,2499,2566,2513,2581,2513,2581,2528,9162,2528,9176,2528,9190,2528,9190,2513,9190,2499,9176,2499,9176,2499,9190,2499,9190,2220,9190,2000xm9190,1179l9176,1179,9162,1179,9162,1400,9162,2000,9176,2000,9190,2000,9190,1400,9190,1179xm9190,958l9176,958,9162,958,9162,1179,9176,1179,9190,1179,9190,958xm9190,737l9176,737,9162,737,9162,958,9176,958,9190,958,9190,737xm9190,200l9176,200,9176,185,9162,185,2581,185,2566,185,2566,200,2566,737,2581,737,2581,200,9162,200,9162,737,9176,737,9190,737,9190,200xe">
              <v:path arrowok="t"/>
              <v:fill on="t" focussize="0,0"/>
              <v:stroke on="f"/>
              <v:imagedata o:title=""/>
              <o:lock v:ext="edit"/>
            </v:shape>
            <v:shape id="_x0000_s1149" o:spid="_x0000_s1149" o:spt="202" type="#_x0000_t202" style="position:absolute;left:2580;top:199;height:2300;width:6581;" filled="f" stroked="f" coordsize="21600,21600">
              <v:path/>
              <v:fill on="f" focussize="0,0"/>
              <v:stroke on="f" joinstyle="miter"/>
              <v:imagedata o:title=""/>
              <o:lock v:ext="edit"/>
              <v:textbox inset="0mm,0mm,0mm,0mm">
                <w:txbxContent>
                  <w:p>
                    <w:pPr>
                      <w:spacing w:before="170"/>
                      <w:ind w:left="86" w:right="0" w:firstLine="0"/>
                      <w:jc w:val="left"/>
                      <w:rPr>
                        <w:rFonts w:hint="eastAsia" w:ascii="宋体" w:eastAsia="宋体"/>
                        <w:sz w:val="18"/>
                      </w:rPr>
                    </w:pPr>
                    <w:r>
                      <w:rPr>
                        <w:rFonts w:ascii="Times New Roman" w:eastAsia="Times New Roman"/>
                        <w:sz w:val="18"/>
                      </w:rPr>
                      <w:t>fstream</w:t>
                    </w:r>
                    <w:r>
                      <w:rPr>
                        <w:rFonts w:ascii="Times New Roman" w:eastAsia="Times New Roman"/>
                        <w:spacing w:val="12"/>
                        <w:sz w:val="18"/>
                      </w:rPr>
                      <w:t xml:space="preserve"> </w:t>
                    </w:r>
                    <w:r>
                      <w:rPr>
                        <w:rFonts w:hint="eastAsia" w:ascii="宋体" w:eastAsia="宋体"/>
                        <w:spacing w:val="7"/>
                        <w:sz w:val="18"/>
                      </w:rPr>
                      <w:t xml:space="preserve">的 </w:t>
                    </w:r>
                    <w:r>
                      <w:rPr>
                        <w:rFonts w:ascii="Times New Roman" w:eastAsia="Times New Roman"/>
                        <w:sz w:val="18"/>
                      </w:rPr>
                      <w:t>operator</w:t>
                    </w:r>
                    <w:r>
                      <w:rPr>
                        <w:rFonts w:ascii="Times New Roman" w:eastAsia="Times New Roman"/>
                        <w:spacing w:val="19"/>
                        <w:sz w:val="18"/>
                      </w:rPr>
                      <w:t xml:space="preserve">&lt;&lt; </w:t>
                    </w:r>
                    <w:r>
                      <w:rPr>
                        <w:rFonts w:hint="eastAsia" w:ascii="宋体" w:eastAsia="宋体"/>
                        <w:spacing w:val="43"/>
                        <w:sz w:val="18"/>
                      </w:rPr>
                      <w:t>和</w:t>
                    </w:r>
                    <w:r>
                      <w:rPr>
                        <w:rFonts w:ascii="Times New Roman" w:eastAsia="Times New Roman"/>
                        <w:sz w:val="18"/>
                      </w:rPr>
                      <w:t>operator</w:t>
                    </w:r>
                    <w:r>
                      <w:rPr>
                        <w:rFonts w:ascii="Times New Roman" w:eastAsia="Times New Roman"/>
                        <w:spacing w:val="19"/>
                        <w:sz w:val="18"/>
                      </w:rPr>
                      <w:t xml:space="preserve">&gt;&gt; </w:t>
                    </w:r>
                    <w:r>
                      <w:rPr>
                        <w:rFonts w:hint="eastAsia" w:ascii="宋体" w:eastAsia="宋体"/>
                        <w:sz w:val="18"/>
                      </w:rPr>
                      <w:t>只接受语言内建资料型别。如果你这么做：</w:t>
                    </w:r>
                  </w:p>
                  <w:p>
                    <w:pPr>
                      <w:spacing w:before="2" w:line="240" w:lineRule="auto"/>
                      <w:rPr>
                        <w:rFonts w:ascii="宋体"/>
                        <w:sz w:val="14"/>
                      </w:rPr>
                    </w:pPr>
                  </w:p>
                  <w:p>
                    <w:pPr>
                      <w:tabs>
                        <w:tab w:val="left" w:pos="2486"/>
                      </w:tabs>
                      <w:spacing w:before="0" w:line="292" w:lineRule="auto"/>
                      <w:ind w:left="413" w:right="1406" w:firstLine="0"/>
                      <w:jc w:val="left"/>
                      <w:rPr>
                        <w:sz w:val="16"/>
                      </w:rPr>
                    </w:pPr>
                    <w:r>
                      <w:rPr>
                        <w:sz w:val="16"/>
                      </w:rPr>
                      <w:t>CPoint</w:t>
                    </w:r>
                    <w:r>
                      <w:rPr>
                        <w:spacing w:val="-7"/>
                        <w:sz w:val="16"/>
                      </w:rPr>
                      <w:t xml:space="preserve"> </w:t>
                    </w:r>
                    <w:r>
                      <w:rPr>
                        <w:sz w:val="16"/>
                      </w:rPr>
                      <w:t>aPoint;</w:t>
                    </w:r>
                    <w:r>
                      <w:rPr>
                        <w:sz w:val="16"/>
                      </w:rPr>
                      <w:tab/>
                    </w:r>
                    <w:r>
                      <w:rPr>
                        <w:sz w:val="16"/>
                      </w:rPr>
                      <w:t>//</w:t>
                    </w:r>
                    <w:r>
                      <w:rPr>
                        <w:spacing w:val="-4"/>
                        <w:sz w:val="16"/>
                      </w:rPr>
                      <w:t xml:space="preserve"> </w:t>
                    </w:r>
                    <w:r>
                      <w:rPr>
                        <w:sz w:val="16"/>
                      </w:rPr>
                      <w:t>CPoint</w:t>
                    </w:r>
                    <w:r>
                      <w:rPr>
                        <w:spacing w:val="-5"/>
                        <w:sz w:val="16"/>
                      </w:rPr>
                      <w:t xml:space="preserve"> </w:t>
                    </w:r>
                    <w:r>
                      <w:rPr>
                        <w:sz w:val="16"/>
                      </w:rPr>
                      <w:t>is</w:t>
                    </w:r>
                    <w:r>
                      <w:rPr>
                        <w:spacing w:val="-4"/>
                        <w:sz w:val="16"/>
                      </w:rPr>
                      <w:t xml:space="preserve"> </w:t>
                    </w:r>
                    <w:r>
                      <w:rPr>
                        <w:sz w:val="16"/>
                      </w:rPr>
                      <w:t>your</w:t>
                    </w:r>
                    <w:r>
                      <w:rPr>
                        <w:spacing w:val="-4"/>
                        <w:sz w:val="16"/>
                      </w:rPr>
                      <w:t xml:space="preserve"> </w:t>
                    </w:r>
                    <w:r>
                      <w:rPr>
                        <w:sz w:val="16"/>
                      </w:rPr>
                      <w:t>class</w:t>
                    </w:r>
                    <w:r>
                      <w:rPr>
                        <w:spacing w:val="-5"/>
                        <w:sz w:val="16"/>
                      </w:rPr>
                      <w:t xml:space="preserve"> </w:t>
                    </w:r>
                    <w:r>
                      <w:rPr>
                        <w:sz w:val="16"/>
                      </w:rPr>
                      <w:t>type</w:t>
                    </w:r>
                    <w:r>
                      <w:rPr>
                        <w:spacing w:val="-93"/>
                        <w:sz w:val="16"/>
                      </w:rPr>
                      <w:t xml:space="preserve"> </w:t>
                    </w:r>
                    <w:r>
                      <w:rPr>
                        <w:sz w:val="16"/>
                      </w:rPr>
                      <w:t>outFile</w:t>
                    </w:r>
                    <w:r>
                      <w:rPr>
                        <w:spacing w:val="-6"/>
                        <w:sz w:val="16"/>
                      </w:rPr>
                      <w:t xml:space="preserve"> </w:t>
                    </w:r>
                    <w:r>
                      <w:rPr>
                        <w:sz w:val="16"/>
                      </w:rPr>
                      <w:t>&lt;&lt;</w:t>
                    </w:r>
                    <w:r>
                      <w:rPr>
                        <w:spacing w:val="-5"/>
                        <w:sz w:val="16"/>
                      </w:rPr>
                      <w:t xml:space="preserve"> </w:t>
                    </w:r>
                    <w:r>
                      <w:rPr>
                        <w:sz w:val="16"/>
                      </w:rPr>
                      <w:t>aPoint;</w:t>
                    </w:r>
                    <w:r>
                      <w:rPr>
                        <w:sz w:val="16"/>
                      </w:rPr>
                      <w:tab/>
                    </w:r>
                    <w:r>
                      <w:rPr>
                        <w:sz w:val="16"/>
                      </w:rPr>
                      <w:t>//</w:t>
                    </w:r>
                    <w:r>
                      <w:rPr>
                        <w:spacing w:val="-1"/>
                        <w:sz w:val="16"/>
                      </w:rPr>
                      <w:t xml:space="preserve"> </w:t>
                    </w:r>
                    <w:r>
                      <w:rPr>
                        <w:sz w:val="16"/>
                      </w:rPr>
                      <w:t>OO</w:t>
                    </w:r>
                    <w:r>
                      <w:rPr>
                        <w:spacing w:val="-2"/>
                        <w:sz w:val="16"/>
                      </w:rPr>
                      <w:t xml:space="preserve"> </w:t>
                    </w:r>
                    <w:r>
                      <w:rPr>
                        <w:sz w:val="16"/>
                      </w:rPr>
                      <w:t>persistence!</w:t>
                    </w:r>
                  </w:p>
                  <w:p>
                    <w:pPr>
                      <w:spacing w:before="0" w:line="166" w:lineRule="exact"/>
                      <w:ind w:left="413" w:right="0" w:firstLine="0"/>
                      <w:jc w:val="left"/>
                      <w:rPr>
                        <w:rFonts w:hint="eastAsia" w:ascii="宋体" w:eastAsia="宋体"/>
                        <w:sz w:val="16"/>
                      </w:rPr>
                    </w:pPr>
                    <w:r>
                      <w:rPr>
                        <w:spacing w:val="28"/>
                        <w:w w:val="95"/>
                        <w:sz w:val="16"/>
                      </w:rPr>
                      <w:t xml:space="preserve">// </w:t>
                    </w:r>
                    <w:r>
                      <w:rPr>
                        <w:rFonts w:hint="eastAsia" w:ascii="宋体" w:eastAsia="宋体"/>
                        <w:w w:val="95"/>
                        <w:sz w:val="16"/>
                      </w:rPr>
                      <w:t>第５章即致力要完成类似的行为</w:t>
                    </w:r>
                  </w:p>
                  <w:p>
                    <w:pPr>
                      <w:spacing w:before="11" w:line="240" w:lineRule="auto"/>
                      <w:rPr>
                        <w:rFonts w:ascii="宋体"/>
                        <w:sz w:val="18"/>
                      </w:rPr>
                    </w:pPr>
                  </w:p>
                  <w:p>
                    <w:pPr>
                      <w:spacing w:before="0"/>
                      <w:ind w:left="86" w:right="0" w:firstLine="0"/>
                      <w:jc w:val="left"/>
                      <w:rPr>
                        <w:rFonts w:hint="eastAsia" w:ascii="宋体" w:eastAsia="宋体"/>
                        <w:sz w:val="18"/>
                      </w:rPr>
                    </w:pPr>
                    <w:r>
                      <w:rPr>
                        <w:rFonts w:hint="eastAsia" w:ascii="宋体" w:eastAsia="宋体"/>
                        <w:spacing w:val="6"/>
                        <w:sz w:val="18"/>
                      </w:rPr>
                      <w:t xml:space="preserve">在 </w:t>
                    </w:r>
                    <w:r>
                      <w:rPr>
                        <w:rFonts w:ascii="Times New Roman" w:eastAsia="Times New Roman"/>
                        <w:sz w:val="18"/>
                      </w:rPr>
                      <w:t>Visual</w:t>
                    </w:r>
                    <w:r>
                      <w:rPr>
                        <w:rFonts w:ascii="Times New Roman" w:eastAsia="Times New Roman"/>
                        <w:spacing w:val="12"/>
                        <w:sz w:val="18"/>
                      </w:rPr>
                      <w:t xml:space="preserve"> </w:t>
                    </w:r>
                    <w:r>
                      <w:rPr>
                        <w:rFonts w:ascii="Times New Roman" w:eastAsia="Times New Roman"/>
                        <w:sz w:val="18"/>
                      </w:rPr>
                      <w:t>C+</w:t>
                    </w:r>
                    <w:r>
                      <w:rPr>
                        <w:rFonts w:ascii="Times New Roman" w:eastAsia="Times New Roman"/>
                        <w:spacing w:val="6"/>
                        <w:sz w:val="18"/>
                      </w:rPr>
                      <w:t xml:space="preserve">+ </w:t>
                    </w:r>
                    <w:r>
                      <w:rPr>
                        <w:rFonts w:hint="eastAsia" w:ascii="宋体" w:eastAsia="宋体"/>
                        <w:sz w:val="18"/>
                      </w:rPr>
                      <w:t>编译器中会得到错误讯息如下：</w:t>
                    </w:r>
                  </w:p>
                  <w:p>
                    <w:pPr>
                      <w:spacing w:before="2" w:line="240" w:lineRule="auto"/>
                      <w:rPr>
                        <w:rFonts w:ascii="宋体"/>
                        <w:sz w:val="14"/>
                      </w:rPr>
                    </w:pPr>
                  </w:p>
                  <w:p>
                    <w:pPr>
                      <w:spacing w:before="0" w:line="292" w:lineRule="auto"/>
                      <w:ind w:left="86" w:right="0" w:firstLine="0"/>
                      <w:jc w:val="left"/>
                      <w:rPr>
                        <w:sz w:val="16"/>
                      </w:rPr>
                    </w:pPr>
                    <w:r>
                      <w:rPr>
                        <w:w w:val="95"/>
                        <w:sz w:val="16"/>
                      </w:rPr>
                      <w:t>error</w:t>
                    </w:r>
                    <w:r>
                      <w:rPr>
                        <w:spacing w:val="-15"/>
                        <w:w w:val="95"/>
                        <w:sz w:val="16"/>
                      </w:rPr>
                      <w:t xml:space="preserve"> </w:t>
                    </w:r>
                    <w:r>
                      <w:rPr>
                        <w:w w:val="95"/>
                        <w:sz w:val="16"/>
                      </w:rPr>
                      <w:t>C2679:</w:t>
                    </w:r>
                    <w:r>
                      <w:rPr>
                        <w:spacing w:val="-14"/>
                        <w:w w:val="95"/>
                        <w:sz w:val="16"/>
                      </w:rPr>
                      <w:t xml:space="preserve"> </w:t>
                    </w:r>
                    <w:r>
                      <w:rPr>
                        <w:w w:val="95"/>
                        <w:sz w:val="16"/>
                      </w:rPr>
                      <w:t>binary</w:t>
                    </w:r>
                    <w:r>
                      <w:rPr>
                        <w:spacing w:val="-14"/>
                        <w:w w:val="95"/>
                        <w:sz w:val="16"/>
                      </w:rPr>
                      <w:t xml:space="preserve"> </w:t>
                    </w:r>
                    <w:r>
                      <w:rPr>
                        <w:w w:val="95"/>
                        <w:sz w:val="16"/>
                      </w:rPr>
                      <w:t>'&lt;&lt;'</w:t>
                    </w:r>
                    <w:r>
                      <w:rPr>
                        <w:spacing w:val="-15"/>
                        <w:w w:val="95"/>
                        <w:sz w:val="16"/>
                      </w:rPr>
                      <w:t xml:space="preserve"> </w:t>
                    </w:r>
                    <w:r>
                      <w:rPr>
                        <w:w w:val="95"/>
                        <w:sz w:val="16"/>
                      </w:rPr>
                      <w:t>:</w:t>
                    </w:r>
                    <w:r>
                      <w:rPr>
                        <w:spacing w:val="-14"/>
                        <w:w w:val="95"/>
                        <w:sz w:val="16"/>
                      </w:rPr>
                      <w:t xml:space="preserve"> </w:t>
                    </w:r>
                    <w:r>
                      <w:rPr>
                        <w:w w:val="95"/>
                        <w:sz w:val="16"/>
                      </w:rPr>
                      <w:t>no</w:t>
                    </w:r>
                    <w:r>
                      <w:rPr>
                        <w:spacing w:val="-14"/>
                        <w:w w:val="95"/>
                        <w:sz w:val="16"/>
                      </w:rPr>
                      <w:t xml:space="preserve"> </w:t>
                    </w:r>
                    <w:r>
                      <w:rPr>
                        <w:w w:val="95"/>
                        <w:sz w:val="16"/>
                      </w:rPr>
                      <w:t>operator</w:t>
                    </w:r>
                    <w:r>
                      <w:rPr>
                        <w:spacing w:val="-15"/>
                        <w:w w:val="95"/>
                        <w:sz w:val="16"/>
                      </w:rPr>
                      <w:t xml:space="preserve"> </w:t>
                    </w:r>
                    <w:r>
                      <w:rPr>
                        <w:w w:val="95"/>
                        <w:sz w:val="16"/>
                      </w:rPr>
                      <w:t>defined</w:t>
                    </w:r>
                    <w:r>
                      <w:rPr>
                        <w:spacing w:val="-14"/>
                        <w:w w:val="95"/>
                        <w:sz w:val="16"/>
                      </w:rPr>
                      <w:t xml:space="preserve"> </w:t>
                    </w:r>
                    <w:r>
                      <w:rPr>
                        <w:w w:val="95"/>
                        <w:sz w:val="16"/>
                      </w:rPr>
                      <w:t>which</w:t>
                    </w:r>
                    <w:r>
                      <w:rPr>
                        <w:spacing w:val="-8"/>
                        <w:w w:val="95"/>
                        <w:sz w:val="16"/>
                      </w:rPr>
                      <w:t xml:space="preserve"> </w:t>
                    </w:r>
                    <w:r>
                      <w:rPr>
                        <w:w w:val="95"/>
                        <w:sz w:val="16"/>
                      </w:rPr>
                      <w:t>takes</w:t>
                    </w:r>
                    <w:r>
                      <w:rPr>
                        <w:spacing w:val="-7"/>
                        <w:w w:val="95"/>
                        <w:sz w:val="16"/>
                      </w:rPr>
                      <w:t xml:space="preserve"> </w:t>
                    </w:r>
                    <w:r>
                      <w:rPr>
                        <w:w w:val="95"/>
                        <w:sz w:val="16"/>
                      </w:rPr>
                      <w:t>a</w:t>
                    </w:r>
                    <w:r>
                      <w:rPr>
                        <w:spacing w:val="-8"/>
                        <w:w w:val="95"/>
                        <w:sz w:val="16"/>
                      </w:rPr>
                      <w:t xml:space="preserve"> </w:t>
                    </w:r>
                    <w:r>
                      <w:rPr>
                        <w:w w:val="95"/>
                        <w:sz w:val="16"/>
                      </w:rPr>
                      <w:t>right-hand</w:t>
                    </w:r>
                    <w:r>
                      <w:rPr>
                        <w:spacing w:val="-88"/>
                        <w:w w:val="95"/>
                        <w:sz w:val="16"/>
                      </w:rPr>
                      <w:t xml:space="preserve"> </w:t>
                    </w:r>
                    <w:r>
                      <w:rPr>
                        <w:w w:val="95"/>
                        <w:sz w:val="16"/>
                      </w:rPr>
                      <w:t>operand</w:t>
                    </w:r>
                    <w:r>
                      <w:rPr>
                        <w:spacing w:val="1"/>
                        <w:w w:val="95"/>
                        <w:sz w:val="16"/>
                      </w:rPr>
                      <w:t xml:space="preserve"> </w:t>
                    </w:r>
                    <w:r>
                      <w:rPr>
                        <w:w w:val="95"/>
                        <w:sz w:val="16"/>
                      </w:rPr>
                      <w:t>of</w:t>
                    </w:r>
                    <w:r>
                      <w:rPr>
                        <w:spacing w:val="1"/>
                        <w:w w:val="95"/>
                        <w:sz w:val="16"/>
                      </w:rPr>
                      <w:t xml:space="preserve"> </w:t>
                    </w:r>
                    <w:r>
                      <w:rPr>
                        <w:w w:val="95"/>
                        <w:sz w:val="16"/>
                      </w:rPr>
                      <w:t>type</w:t>
                    </w:r>
                    <w:r>
                      <w:rPr>
                        <w:spacing w:val="1"/>
                        <w:w w:val="95"/>
                        <w:sz w:val="16"/>
                      </w:rPr>
                      <w:t xml:space="preserve"> </w:t>
                    </w:r>
                    <w:r>
                      <w:rPr>
                        <w:w w:val="95"/>
                        <w:sz w:val="16"/>
                      </w:rPr>
                      <w:t>'class</w:t>
                    </w:r>
                    <w:r>
                      <w:rPr>
                        <w:spacing w:val="1"/>
                        <w:w w:val="95"/>
                        <w:sz w:val="16"/>
                      </w:rPr>
                      <w:t xml:space="preserve"> </w:t>
                    </w:r>
                    <w:r>
                      <w:rPr>
                        <w:w w:val="95"/>
                        <w:sz w:val="16"/>
                      </w:rPr>
                      <w:t>Object'</w:t>
                    </w:r>
                    <w:r>
                      <w:rPr>
                        <w:spacing w:val="1"/>
                        <w:w w:val="95"/>
                        <w:sz w:val="16"/>
                      </w:rPr>
                      <w:t xml:space="preserve"> </w:t>
                    </w:r>
                    <w:r>
                      <w:rPr>
                        <w:w w:val="95"/>
                        <w:sz w:val="16"/>
                      </w:rPr>
                      <w:t>(or</w:t>
                    </w:r>
                    <w:r>
                      <w:rPr>
                        <w:spacing w:val="7"/>
                        <w:w w:val="95"/>
                        <w:sz w:val="16"/>
                      </w:rPr>
                      <w:t xml:space="preserve"> </w:t>
                    </w:r>
                    <w:r>
                      <w:rPr>
                        <w:w w:val="95"/>
                        <w:sz w:val="16"/>
                      </w:rPr>
                      <w:t>there</w:t>
                    </w:r>
                    <w:r>
                      <w:rPr>
                        <w:spacing w:val="7"/>
                        <w:w w:val="95"/>
                        <w:sz w:val="16"/>
                      </w:rPr>
                      <w:t xml:space="preserve"> </w:t>
                    </w:r>
                    <w:r>
                      <w:rPr>
                        <w:w w:val="95"/>
                        <w:sz w:val="16"/>
                      </w:rPr>
                      <w:t>is</w:t>
                    </w:r>
                    <w:r>
                      <w:rPr>
                        <w:spacing w:val="8"/>
                        <w:w w:val="95"/>
                        <w:sz w:val="16"/>
                      </w:rPr>
                      <w:t xml:space="preserve"> </w:t>
                    </w:r>
                    <w:r>
                      <w:rPr>
                        <w:w w:val="95"/>
                        <w:sz w:val="16"/>
                      </w:rPr>
                      <w:t>no</w:t>
                    </w:r>
                    <w:r>
                      <w:rPr>
                        <w:spacing w:val="7"/>
                        <w:w w:val="95"/>
                        <w:sz w:val="16"/>
                      </w:rPr>
                      <w:t xml:space="preserve"> </w:t>
                    </w:r>
                    <w:r>
                      <w:rPr>
                        <w:w w:val="95"/>
                        <w:sz w:val="16"/>
                      </w:rPr>
                      <w:t>acceptable</w:t>
                    </w:r>
                    <w:r>
                      <w:rPr>
                        <w:spacing w:val="8"/>
                        <w:w w:val="95"/>
                        <w:sz w:val="16"/>
                      </w:rPr>
                      <w:t xml:space="preserve"> </w:t>
                    </w:r>
                    <w:r>
                      <w:rPr>
                        <w:w w:val="95"/>
                        <w:sz w:val="16"/>
                      </w:rPr>
                      <w:t>conversion)</w:t>
                    </w:r>
                  </w:p>
                </w:txbxContent>
              </v:textbox>
            </v:shape>
            <w10:wrap type="topAndBottom"/>
          </v:group>
        </w:pict>
      </w:r>
    </w:p>
    <w:p>
      <w:pPr>
        <w:pStyle w:val="11"/>
        <w:rPr>
          <w:rFonts w:ascii="宋体"/>
          <w:sz w:val="20"/>
        </w:rPr>
      </w:pPr>
    </w:p>
    <w:p>
      <w:pPr>
        <w:pStyle w:val="11"/>
        <w:spacing w:before="2"/>
        <w:rPr>
          <w:rFonts w:ascii="宋体"/>
          <w:sz w:val="21"/>
        </w:rPr>
      </w:pPr>
    </w:p>
    <w:p>
      <w:pPr>
        <w:pStyle w:val="5"/>
        <w:spacing w:before="0"/>
        <w:ind w:left="0" w:right="500"/>
        <w:jc w:val="right"/>
      </w:pPr>
      <w:r>
        <w:t>13</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150" o:spid="_x0000_s1150" o:spt="1" style="position:absolute;left:0pt;margin-left:131.9pt;margin-top:18.85pt;height:0.7pt;width:323pt;mso-position-horizontal-relative:page;mso-wrap-distance-bottom:0pt;mso-wrap-distance-top:0pt;z-index:-251383808;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spacing w:before="11"/>
        <w:rPr>
          <w:rFonts w:ascii="宋体"/>
          <w:sz w:val="28"/>
        </w:rPr>
      </w:pPr>
    </w:p>
    <w:p>
      <w:pPr>
        <w:pStyle w:val="3"/>
        <w:ind w:left="84" w:right="148"/>
        <w:jc w:val="center"/>
        <w:rPr>
          <w:rFonts w:hint="eastAsia" w:ascii="宋体" w:eastAsia="宋体"/>
        </w:rPr>
      </w:pPr>
      <w:r>
        <w:rPr>
          <w:w w:val="110"/>
        </w:rPr>
        <w:t>Name</w:t>
      </w:r>
      <w:r>
        <w:rPr>
          <w:spacing w:val="81"/>
          <w:w w:val="110"/>
        </w:rPr>
        <w:t xml:space="preserve"> </w:t>
      </w:r>
      <w:r>
        <w:rPr>
          <w:spacing w:val="11"/>
          <w:w w:val="110"/>
        </w:rPr>
        <w:t>Mangling</w:t>
      </w:r>
      <w:r>
        <w:rPr>
          <w:rFonts w:hint="eastAsia" w:ascii="宋体" w:eastAsia="宋体"/>
          <w:spacing w:val="11"/>
          <w:w w:val="110"/>
        </w:rPr>
        <w:t>（</w:t>
      </w:r>
      <w:r>
        <w:rPr>
          <w:rFonts w:hint="eastAsia" w:ascii="宋体" w:eastAsia="宋体"/>
          <w:spacing w:val="19"/>
          <w:w w:val="110"/>
        </w:rPr>
        <w:t>符号的特殊处理</w:t>
      </w:r>
      <w:r>
        <w:rPr>
          <w:rFonts w:hint="eastAsia" w:ascii="宋体" w:eastAsia="宋体"/>
          <w:w w:val="110"/>
        </w:rPr>
        <w:t>）</w:t>
      </w:r>
    </w:p>
    <w:p>
      <w:pPr>
        <w:spacing w:before="316" w:line="374" w:lineRule="auto"/>
        <w:ind w:left="2627" w:right="1156" w:firstLine="0"/>
        <w:jc w:val="left"/>
        <w:rPr>
          <w:rFonts w:hint="eastAsia" w:ascii="宋体" w:eastAsia="宋体"/>
          <w:sz w:val="18"/>
        </w:rPr>
      </w:pPr>
      <w:r>
        <w:rPr>
          <w:rFonts w:hint="eastAsia" w:ascii="宋体" w:eastAsia="宋体"/>
          <w:sz w:val="18"/>
        </w:rPr>
        <w:t>如果函式名称都相同（</w:t>
      </w:r>
      <w:r>
        <w:rPr>
          <w:rFonts w:hint="eastAsia" w:ascii="宋体" w:eastAsia="宋体"/>
          <w:spacing w:val="17"/>
          <w:sz w:val="18"/>
        </w:rPr>
        <w:t xml:space="preserve">也就是被 </w:t>
      </w:r>
      <w:r>
        <w:rPr>
          <w:rFonts w:ascii="Times New Roman" w:eastAsia="Times New Roman"/>
          <w:sz w:val="18"/>
        </w:rPr>
        <w:t>overloaded</w:t>
      </w:r>
      <w:r>
        <w:rPr>
          <w:rFonts w:hint="eastAsia" w:ascii="宋体" w:eastAsia="宋体"/>
          <w:sz w:val="18"/>
        </w:rPr>
        <w:t>），编译器在面对你的函式唤起动作时，究竟如何才能决定哪一份函式实体应该「起而行」呢？</w:t>
      </w:r>
    </w:p>
    <w:p>
      <w:pPr>
        <w:pStyle w:val="11"/>
        <w:spacing w:before="9"/>
        <w:rPr>
          <w:rFonts w:ascii="宋体"/>
          <w:sz w:val="18"/>
        </w:rPr>
      </w:pPr>
    </w:p>
    <w:p>
      <w:pPr>
        <w:spacing w:before="1" w:line="374" w:lineRule="auto"/>
        <w:ind w:left="2627" w:right="1155" w:firstLine="0"/>
        <w:jc w:val="left"/>
        <w:rPr>
          <w:rFonts w:hint="eastAsia" w:ascii="宋体" w:eastAsia="宋体"/>
          <w:sz w:val="18"/>
        </w:rPr>
      </w:pPr>
      <w:r>
        <w:rPr>
          <w:rFonts w:hint="eastAsia" w:ascii="宋体" w:eastAsia="宋体"/>
          <w:sz w:val="18"/>
        </w:rPr>
        <w:t xml:space="preserve">事实上，编译器把所有同名的 </w:t>
      </w:r>
      <w:r>
        <w:rPr>
          <w:rFonts w:ascii="Times New Roman" w:eastAsia="Times New Roman"/>
          <w:sz w:val="18"/>
        </w:rPr>
        <w:t>overloaded</w:t>
      </w:r>
      <w:r>
        <w:rPr>
          <w:rFonts w:ascii="Times New Roman" w:eastAsia="Times New Roman"/>
          <w:spacing w:val="7"/>
          <w:sz w:val="18"/>
        </w:rPr>
        <w:t xml:space="preserve"> </w:t>
      </w:r>
      <w:r>
        <w:rPr>
          <w:rFonts w:ascii="Times New Roman" w:eastAsia="Times New Roman"/>
          <w:sz w:val="18"/>
        </w:rPr>
        <w:t>functions</w:t>
      </w:r>
      <w:r>
        <w:rPr>
          <w:rFonts w:ascii="Times New Roman" w:eastAsia="Times New Roman"/>
          <w:spacing w:val="6"/>
          <w:sz w:val="18"/>
        </w:rPr>
        <w:t xml:space="preserve"> </w:t>
      </w:r>
      <w:r>
        <w:rPr>
          <w:rFonts w:hint="eastAsia" w:ascii="宋体" w:eastAsia="宋体"/>
          <w:sz w:val="18"/>
        </w:rPr>
        <w:t xml:space="preserve">视为不同的函式，并且以特殊方式对它们的函式名称做了手脚。以四个 </w:t>
      </w:r>
      <w:r>
        <w:rPr>
          <w:rFonts w:ascii="Times New Roman" w:eastAsia="Times New Roman"/>
          <w:i/>
          <w:sz w:val="18"/>
        </w:rPr>
        <w:t>Add</w:t>
      </w:r>
      <w:r>
        <w:rPr>
          <w:rFonts w:ascii="Times New Roman" w:eastAsia="Times New Roman"/>
          <w:i/>
          <w:spacing w:val="14"/>
          <w:sz w:val="18"/>
        </w:rPr>
        <w:t xml:space="preserve">() </w:t>
      </w:r>
      <w:r>
        <w:rPr>
          <w:rFonts w:hint="eastAsia" w:ascii="宋体" w:eastAsia="宋体"/>
          <w:sz w:val="18"/>
        </w:rPr>
        <w:t>为例：</w:t>
      </w:r>
    </w:p>
    <w:p>
      <w:pPr>
        <w:pStyle w:val="11"/>
        <w:tabs>
          <w:tab w:val="left" w:pos="3587"/>
        </w:tabs>
        <w:spacing w:before="148" w:line="292" w:lineRule="auto"/>
        <w:ind w:left="2910" w:right="4684"/>
      </w:pPr>
      <w:r>
        <w:t>int</w:t>
      </w:r>
      <w:r>
        <w:tab/>
      </w:r>
      <w:r>
        <w:t>Add(int a, int b);</w:t>
      </w:r>
      <w:r>
        <w:rPr>
          <w:spacing w:val="1"/>
        </w:rPr>
        <w:t xml:space="preserve"> </w:t>
      </w:r>
      <w:r>
        <w:t>long</w:t>
      </w:r>
      <w:r>
        <w:tab/>
      </w:r>
      <w:r>
        <w:t>Add(long</w:t>
      </w:r>
      <w:r>
        <w:rPr>
          <w:spacing w:val="-6"/>
        </w:rPr>
        <w:t xml:space="preserve"> </w:t>
      </w:r>
      <w:r>
        <w:t>a,</w:t>
      </w:r>
      <w:r>
        <w:rPr>
          <w:spacing w:val="-5"/>
        </w:rPr>
        <w:t xml:space="preserve"> </w:t>
      </w:r>
      <w:r>
        <w:t>long</w:t>
      </w:r>
      <w:r>
        <w:rPr>
          <w:spacing w:val="-5"/>
        </w:rPr>
        <w:t xml:space="preserve"> </w:t>
      </w:r>
      <w:r>
        <w:t>b);</w:t>
      </w:r>
    </w:p>
    <w:p>
      <w:pPr>
        <w:pStyle w:val="11"/>
        <w:spacing w:line="292" w:lineRule="auto"/>
        <w:ind w:left="2910" w:right="4293"/>
      </w:pPr>
      <w:r>
        <w:t>double Add(double a, double b);</w:t>
      </w:r>
      <w:r>
        <w:rPr>
          <w:spacing w:val="-94"/>
        </w:rPr>
        <w:t xml:space="preserve"> </w:t>
      </w:r>
      <w:r>
        <w:t>float</w:t>
      </w:r>
      <w:r>
        <w:rPr>
          <w:spacing w:val="94"/>
        </w:rPr>
        <w:t xml:space="preserve"> </w:t>
      </w:r>
      <w:r>
        <w:t>Add(float</w:t>
      </w:r>
      <w:r>
        <w:rPr>
          <w:spacing w:val="-3"/>
        </w:rPr>
        <w:t xml:space="preserve"> </w:t>
      </w:r>
      <w:r>
        <w:t>a,</w:t>
      </w:r>
      <w:r>
        <w:rPr>
          <w:spacing w:val="-3"/>
        </w:rPr>
        <w:t xml:space="preserve"> </w:t>
      </w:r>
      <w:r>
        <w:t>float</w:t>
      </w:r>
      <w:r>
        <w:rPr>
          <w:spacing w:val="-4"/>
        </w:rPr>
        <w:t xml:space="preserve"> </w:t>
      </w:r>
      <w:r>
        <w:t>b);</w:t>
      </w:r>
    </w:p>
    <w:p>
      <w:pPr>
        <w:pStyle w:val="11"/>
        <w:spacing w:before="5"/>
      </w:pPr>
    </w:p>
    <w:p>
      <w:pPr>
        <w:spacing w:before="0"/>
        <w:ind w:left="2627" w:right="0" w:firstLine="0"/>
        <w:jc w:val="left"/>
        <w:rPr>
          <w:rFonts w:hint="eastAsia" w:ascii="宋体" w:eastAsia="宋体"/>
          <w:sz w:val="18"/>
        </w:rPr>
      </w:pPr>
      <w:r>
        <w:rPr>
          <w:rFonts w:hint="eastAsia" w:ascii="宋体" w:eastAsia="宋体"/>
          <w:sz w:val="18"/>
        </w:rPr>
        <w:t>编译器真正为这四个函式所编码出来的函式名称是：</w:t>
      </w:r>
    </w:p>
    <w:p>
      <w:pPr>
        <w:pStyle w:val="11"/>
        <w:spacing w:before="4"/>
        <w:rPr>
          <w:rFonts w:ascii="宋体"/>
          <w:sz w:val="21"/>
        </w:rPr>
      </w:pPr>
    </w:p>
    <w:p>
      <w:pPr>
        <w:pStyle w:val="11"/>
        <w:spacing w:before="1"/>
        <w:ind w:left="2910"/>
        <w:rPr>
          <w:rFonts w:ascii="Arial Black"/>
          <w:sz w:val="14"/>
        </w:rPr>
      </w:pPr>
      <w:r>
        <w:t>?Add@@YAHHH@Z</w:t>
      </w:r>
      <w:r>
        <w:rPr>
          <w:spacing w:val="58"/>
        </w:rPr>
        <w:t xml:space="preserve"> </w:t>
      </w:r>
      <w:r>
        <w:rPr>
          <w:rFonts w:ascii="Arial Black"/>
          <w:color w:val="FF0000"/>
          <w:position w:val="5"/>
          <w:sz w:val="14"/>
        </w:rPr>
        <w:t>4</w:t>
      </w:r>
    </w:p>
    <w:p>
      <w:pPr>
        <w:pStyle w:val="11"/>
        <w:spacing w:before="63"/>
        <w:ind w:left="2910"/>
      </w:pPr>
      <w:r>
        <w:t>?Add@@YAJJJ@Z</w:t>
      </w:r>
    </w:p>
    <w:p>
      <w:pPr>
        <w:pStyle w:val="11"/>
        <w:spacing w:before="40"/>
        <w:ind w:left="2910"/>
      </w:pPr>
      <w:r>
        <w:t>?Add@@YANNN@Z</w:t>
      </w:r>
    </w:p>
    <w:p>
      <w:pPr>
        <w:pStyle w:val="11"/>
        <w:spacing w:before="39"/>
        <w:ind w:left="2910"/>
      </w:pPr>
      <w:r>
        <w:t>?Add@@YAMMM@Z</w:t>
      </w:r>
    </w:p>
    <w:p>
      <w:pPr>
        <w:pStyle w:val="11"/>
        <w:rPr>
          <w:sz w:val="18"/>
        </w:rPr>
      </w:pPr>
    </w:p>
    <w:p>
      <w:pPr>
        <w:spacing w:before="120"/>
        <w:ind w:left="2627" w:right="0" w:firstLine="0"/>
        <w:jc w:val="left"/>
        <w:rPr>
          <w:rFonts w:hint="eastAsia" w:ascii="宋体" w:eastAsia="宋体"/>
          <w:sz w:val="18"/>
        </w:rPr>
      </w:pPr>
      <w:r>
        <w:rPr>
          <w:rFonts w:hint="eastAsia" w:ascii="宋体" w:eastAsia="宋体"/>
          <w:spacing w:val="1"/>
          <w:sz w:val="18"/>
        </w:rPr>
        <w:t xml:space="preserve">再以 </w:t>
      </w:r>
      <w:r>
        <w:rPr>
          <w:rFonts w:ascii="Times New Roman" w:eastAsia="Times New Roman"/>
          <w:i/>
          <w:sz w:val="18"/>
        </w:rPr>
        <w:t>CPoint</w:t>
      </w:r>
      <w:r>
        <w:rPr>
          <w:rFonts w:ascii="Times New Roman" w:eastAsia="Times New Roman"/>
          <w:i/>
          <w:spacing w:val="53"/>
          <w:sz w:val="18"/>
        </w:rPr>
        <w:t xml:space="preserve"> </w:t>
      </w:r>
      <w:r>
        <w:rPr>
          <w:rFonts w:hint="eastAsia" w:ascii="宋体" w:eastAsia="宋体"/>
          <w:spacing w:val="1"/>
          <w:sz w:val="18"/>
        </w:rPr>
        <w:t xml:space="preserve">的两个 </w:t>
      </w:r>
      <w:r>
        <w:rPr>
          <w:rFonts w:ascii="Times New Roman" w:eastAsia="Times New Roman"/>
          <w:i/>
          <w:sz w:val="18"/>
        </w:rPr>
        <w:t>x</w:t>
      </w:r>
      <w:r>
        <w:rPr>
          <w:rFonts w:ascii="Times New Roman" w:eastAsia="Times New Roman"/>
          <w:i/>
          <w:spacing w:val="16"/>
          <w:sz w:val="18"/>
        </w:rPr>
        <w:t xml:space="preserve">() </w:t>
      </w:r>
      <w:r>
        <w:rPr>
          <w:rFonts w:hint="eastAsia" w:ascii="宋体" w:eastAsia="宋体"/>
          <w:sz w:val="18"/>
        </w:rPr>
        <w:t>为例：</w:t>
      </w:r>
    </w:p>
    <w:p>
      <w:pPr>
        <w:pStyle w:val="11"/>
        <w:spacing w:before="8"/>
        <w:rPr>
          <w:rFonts w:ascii="宋体"/>
          <w:sz w:val="21"/>
        </w:rPr>
      </w:pPr>
    </w:p>
    <w:p>
      <w:pPr>
        <w:pStyle w:val="11"/>
        <w:spacing w:line="292" w:lineRule="auto"/>
        <w:ind w:left="2910" w:right="5925"/>
      </w:pPr>
      <w:r>
        <w:t>class CPoint {</w:t>
      </w:r>
      <w:r>
        <w:rPr>
          <w:spacing w:val="-94"/>
        </w:rPr>
        <w:t xml:space="preserve"> </w:t>
      </w:r>
      <w:r>
        <w:t>public:</w:t>
      </w:r>
    </w:p>
    <w:p>
      <w:pPr>
        <w:pStyle w:val="11"/>
        <w:spacing w:line="181" w:lineRule="exact"/>
        <w:ind w:left="3155"/>
      </w:pPr>
      <w:r>
        <w:t>...</w:t>
      </w:r>
    </w:p>
    <w:p>
      <w:pPr>
        <w:pStyle w:val="11"/>
        <w:ind w:left="2881"/>
        <w:rPr>
          <w:sz w:val="20"/>
        </w:rPr>
      </w:pPr>
      <w:r>
        <w:rPr>
          <w:sz w:val="20"/>
        </w:rPr>
        <w:pict>
          <v:shape id="_x0000_s1151" o:spid="_x0000_s1151" o:spt="202" type="#_x0000_t202" style="height:22.1pt;width:309.15pt;" fillcolor="#E4E4E4" filled="t" stroked="f" coordsize="21600,21600">
            <v:path/>
            <v:fill on="t" focussize="0,0"/>
            <v:stroke on="f" joinstyle="miter"/>
            <v:imagedata o:title=""/>
            <o:lock v:ext="edit"/>
            <v:textbox inset="0mm,0mm,0mm,0mm">
              <w:txbxContent>
                <w:p>
                  <w:pPr>
                    <w:pStyle w:val="11"/>
                    <w:spacing w:before="44"/>
                    <w:ind w:left="273"/>
                  </w:pPr>
                  <w:r>
                    <w:t>float</w:t>
                  </w:r>
                  <w:r>
                    <w:rPr>
                      <w:spacing w:val="-6"/>
                    </w:rPr>
                    <w:t xml:space="preserve"> </w:t>
                  </w:r>
                  <w:r>
                    <w:t>x();</w:t>
                  </w:r>
                </w:p>
                <w:p>
                  <w:pPr>
                    <w:pStyle w:val="11"/>
                    <w:spacing w:before="40" w:line="176" w:lineRule="exact"/>
                    <w:ind w:left="273"/>
                  </w:pPr>
                  <w:r>
                    <w:t>void</w:t>
                  </w:r>
                  <w:r>
                    <w:rPr>
                      <w:spacing w:val="-4"/>
                    </w:rPr>
                    <w:t xml:space="preserve"> </w:t>
                  </w:r>
                  <w:r>
                    <w:t>x(</w:t>
                  </w:r>
                  <w:r>
                    <w:rPr>
                      <w:spacing w:val="-4"/>
                    </w:rPr>
                    <w:t xml:space="preserve"> </w:t>
                  </w:r>
                  <w:r>
                    <w:t>float</w:t>
                  </w:r>
                  <w:r>
                    <w:rPr>
                      <w:spacing w:val="-3"/>
                    </w:rPr>
                    <w:t xml:space="preserve"> </w:t>
                  </w:r>
                  <w:r>
                    <w:t>xval</w:t>
                  </w:r>
                  <w:r>
                    <w:rPr>
                      <w:spacing w:val="-4"/>
                    </w:rPr>
                    <w:t xml:space="preserve"> </w:t>
                  </w:r>
                  <w:r>
                    <w:t>);</w:t>
                  </w:r>
                </w:p>
              </w:txbxContent>
            </v:textbox>
            <w10:wrap type="none"/>
            <w10:anchorlock/>
          </v:shape>
        </w:pict>
      </w:r>
    </w:p>
    <w:p>
      <w:pPr>
        <w:pStyle w:val="11"/>
        <w:spacing w:before="16"/>
        <w:ind w:left="2910"/>
      </w:pPr>
      <w:r>
        <w:t>};</w:t>
      </w:r>
    </w:p>
    <w:p>
      <w:pPr>
        <w:pStyle w:val="11"/>
        <w:rPr>
          <w:sz w:val="18"/>
        </w:rPr>
      </w:pPr>
    </w:p>
    <w:p>
      <w:pPr>
        <w:spacing w:before="120"/>
        <w:ind w:left="2627" w:right="0" w:firstLine="0"/>
        <w:jc w:val="left"/>
        <w:rPr>
          <w:rFonts w:hint="eastAsia" w:ascii="宋体" w:eastAsia="宋体"/>
          <w:sz w:val="18"/>
        </w:rPr>
      </w:pPr>
      <w:r>
        <w:rPr>
          <w:rFonts w:hint="eastAsia" w:ascii="宋体" w:eastAsia="宋体"/>
          <w:spacing w:val="-6"/>
          <w:sz w:val="18"/>
        </w:rPr>
        <w:t>编译器真正为它们编出来的函式名称是</w:t>
      </w:r>
      <w:r>
        <w:rPr>
          <w:rFonts w:hint="eastAsia" w:ascii="宋体" w:eastAsia="宋体"/>
          <w:spacing w:val="-1"/>
          <w:sz w:val="18"/>
        </w:rPr>
        <w:t>（</w:t>
      </w:r>
      <w:r>
        <w:rPr>
          <w:rFonts w:hint="eastAsia" w:ascii="宋体" w:eastAsia="宋体"/>
          <w:spacing w:val="-11"/>
          <w:sz w:val="18"/>
        </w:rPr>
        <w:t xml:space="preserve">其中夹杂 </w:t>
      </w:r>
      <w:r>
        <w:rPr>
          <w:rFonts w:ascii="Times New Roman" w:eastAsia="Times New Roman"/>
          <w:spacing w:val="-1"/>
          <w:sz w:val="18"/>
        </w:rPr>
        <w:t xml:space="preserve">class </w:t>
      </w:r>
      <w:r>
        <w:rPr>
          <w:rFonts w:hint="eastAsia" w:ascii="宋体" w:eastAsia="宋体"/>
          <w:spacing w:val="-1"/>
          <w:sz w:val="18"/>
        </w:rPr>
        <w:t>名称、参数个数与型别）：</w:t>
      </w:r>
    </w:p>
    <w:p>
      <w:pPr>
        <w:pStyle w:val="11"/>
        <w:spacing w:before="8"/>
        <w:rPr>
          <w:rFonts w:ascii="宋体"/>
          <w:sz w:val="21"/>
        </w:rPr>
      </w:pPr>
    </w:p>
    <w:p>
      <w:pPr>
        <w:pStyle w:val="11"/>
        <w:ind w:left="2910"/>
      </w:pPr>
      <w:r>
        <w:t>?x@CPoint@@QAEMXZ</w:t>
      </w:r>
    </w:p>
    <w:p>
      <w:pPr>
        <w:pStyle w:val="11"/>
        <w:spacing w:before="40"/>
        <w:ind w:left="2910"/>
      </w:pPr>
      <w:r>
        <w:t>?x@CPoint@@QAEXM@Z</w:t>
      </w:r>
    </w:p>
    <w:p>
      <w:pPr>
        <w:pStyle w:val="11"/>
        <w:rPr>
          <w:sz w:val="20"/>
        </w:rPr>
      </w:pPr>
    </w:p>
    <w:p>
      <w:pPr>
        <w:pStyle w:val="11"/>
        <w:spacing w:before="9"/>
      </w:pPr>
      <w:r>
        <w:pict>
          <v:rect id="_x0000_s1152" o:spid="_x0000_s1152" o:spt="1" style="position:absolute;left:0pt;margin-left:133.35pt;margin-top:11.45pt;height:0.45pt;width:144pt;mso-position-horizontal-relative:page;mso-wrap-distance-bottom:0pt;mso-wrap-distance-top:0pt;z-index:-251382784;mso-width-relative:page;mso-height-relative:page;" fillcolor="#000000" filled="t" stroked="f" coordsize="21600,21600">
            <v:path/>
            <v:fill on="t" focussize="0,0"/>
            <v:stroke on="f"/>
            <v:imagedata o:title=""/>
            <o:lock v:ext="edit"/>
            <w10:wrap type="topAndBottom"/>
          </v:rect>
        </w:pict>
      </w:r>
    </w:p>
    <w:p>
      <w:pPr>
        <w:pStyle w:val="15"/>
        <w:numPr>
          <w:ilvl w:val="0"/>
          <w:numId w:val="5"/>
        </w:numPr>
        <w:tabs>
          <w:tab w:val="left" w:pos="2796"/>
        </w:tabs>
        <w:spacing w:before="122" w:after="0" w:line="360" w:lineRule="auto"/>
        <w:ind w:left="2627" w:right="1073" w:firstLine="0"/>
        <w:jc w:val="left"/>
        <w:rPr>
          <w:sz w:val="16"/>
        </w:rPr>
      </w:pPr>
      <w:r>
        <w:rPr>
          <w:spacing w:val="1"/>
          <w:w w:val="95"/>
          <w:sz w:val="16"/>
        </w:rPr>
        <w:t xml:space="preserve">不同的编译器有不同的名称编码方式，本例使用 </w:t>
      </w:r>
      <w:r>
        <w:rPr>
          <w:rFonts w:ascii="Times New Roman" w:eastAsia="Times New Roman"/>
          <w:w w:val="95"/>
          <w:sz w:val="16"/>
        </w:rPr>
        <w:t>Visual</w:t>
      </w:r>
      <w:r>
        <w:rPr>
          <w:rFonts w:ascii="Times New Roman" w:eastAsia="Times New Roman"/>
          <w:spacing w:val="50"/>
          <w:sz w:val="16"/>
        </w:rPr>
        <w:t xml:space="preserve"> </w:t>
      </w:r>
      <w:r>
        <w:rPr>
          <w:rFonts w:ascii="Times New Roman" w:eastAsia="Times New Roman"/>
          <w:w w:val="95"/>
          <w:sz w:val="16"/>
        </w:rPr>
        <w:t>C++</w:t>
      </w:r>
      <w:r>
        <w:rPr>
          <w:w w:val="95"/>
          <w:sz w:val="16"/>
        </w:rPr>
        <w:t>。如果你想观察这些「真正的」</w:t>
      </w:r>
      <w:r>
        <w:rPr>
          <w:spacing w:val="-2"/>
          <w:sz w:val="16"/>
        </w:rPr>
        <w:t xml:space="preserve">函式名称，它们被记录在 </w:t>
      </w:r>
      <w:r>
        <w:rPr>
          <w:rFonts w:ascii="Times New Roman" w:eastAsia="Times New Roman"/>
          <w:sz w:val="16"/>
        </w:rPr>
        <w:t>map</w:t>
      </w:r>
      <w:r>
        <w:rPr>
          <w:rFonts w:ascii="Times New Roman" w:eastAsia="Times New Roman"/>
          <w:spacing w:val="24"/>
          <w:sz w:val="16"/>
        </w:rPr>
        <w:t xml:space="preserve"> </w:t>
      </w:r>
      <w:r>
        <w:rPr>
          <w:spacing w:val="-3"/>
          <w:sz w:val="16"/>
        </w:rPr>
        <w:t xml:space="preserve">档。要产生 </w:t>
      </w:r>
      <w:r>
        <w:rPr>
          <w:rFonts w:ascii="Times New Roman" w:eastAsia="Times New Roman"/>
          <w:sz w:val="16"/>
        </w:rPr>
        <w:t>map</w:t>
      </w:r>
      <w:r>
        <w:rPr>
          <w:rFonts w:ascii="Times New Roman" w:eastAsia="Times New Roman"/>
          <w:spacing w:val="23"/>
          <w:sz w:val="16"/>
        </w:rPr>
        <w:t xml:space="preserve"> </w:t>
      </w:r>
      <w:r>
        <w:rPr>
          <w:spacing w:val="-4"/>
          <w:sz w:val="16"/>
        </w:rPr>
        <w:t xml:space="preserve">档，以 </w:t>
      </w:r>
      <w:r>
        <w:rPr>
          <w:rFonts w:ascii="Times New Roman" w:eastAsia="Times New Roman"/>
          <w:sz w:val="16"/>
        </w:rPr>
        <w:t>Visual</w:t>
      </w:r>
      <w:r>
        <w:rPr>
          <w:rFonts w:ascii="Times New Roman" w:eastAsia="Times New Roman"/>
          <w:spacing w:val="-9"/>
          <w:sz w:val="16"/>
        </w:rPr>
        <w:t xml:space="preserve"> </w:t>
      </w:r>
      <w:r>
        <w:rPr>
          <w:rFonts w:ascii="Times New Roman" w:eastAsia="Times New Roman"/>
          <w:sz w:val="16"/>
        </w:rPr>
        <w:t>C</w:t>
      </w:r>
      <w:r>
        <w:rPr>
          <w:rFonts w:ascii="Times New Roman" w:eastAsia="Times New Roman"/>
          <w:spacing w:val="9"/>
          <w:sz w:val="16"/>
        </w:rPr>
        <w:t xml:space="preserve">++ </w:t>
      </w:r>
      <w:r>
        <w:rPr>
          <w:sz w:val="16"/>
        </w:rPr>
        <w:t xml:space="preserve">为例，你只需在 </w:t>
      </w:r>
      <w:r>
        <w:rPr>
          <w:rFonts w:ascii="Times New Roman" w:eastAsia="Times New Roman"/>
          <w:sz w:val="16"/>
        </w:rPr>
        <w:t>link.exe</w:t>
      </w:r>
      <w:r>
        <w:rPr>
          <w:rFonts w:ascii="Times New Roman" w:eastAsia="Times New Roman"/>
          <w:spacing w:val="1"/>
          <w:sz w:val="16"/>
        </w:rPr>
        <w:t xml:space="preserve"> </w:t>
      </w:r>
      <w:r>
        <w:rPr>
          <w:spacing w:val="-2"/>
          <w:sz w:val="16"/>
        </w:rPr>
        <w:t xml:space="preserve">后面加上 </w:t>
      </w:r>
      <w:r>
        <w:rPr>
          <w:rFonts w:ascii="Times New Roman" w:eastAsia="Times New Roman"/>
          <w:sz w:val="16"/>
        </w:rPr>
        <w:t>/map:filename</w:t>
      </w:r>
      <w:r>
        <w:rPr>
          <w:rFonts w:ascii="Times New Roman" w:eastAsia="Times New Roman"/>
          <w:spacing w:val="31"/>
          <w:sz w:val="16"/>
        </w:rPr>
        <w:t xml:space="preserve"> </w:t>
      </w:r>
      <w:r>
        <w:rPr>
          <w:spacing w:val="-1"/>
          <w:sz w:val="16"/>
        </w:rPr>
        <w:t xml:space="preserve">选项，即可获得 </w:t>
      </w:r>
      <w:r>
        <w:rPr>
          <w:rFonts w:ascii="Times New Roman" w:eastAsia="Times New Roman"/>
          <w:sz w:val="16"/>
        </w:rPr>
        <w:t>filename.map</w:t>
      </w:r>
      <w:r>
        <w:rPr>
          <w:sz w:val="16"/>
        </w:rPr>
        <w:t>。</w:t>
      </w:r>
    </w:p>
    <w:p>
      <w:pPr>
        <w:pStyle w:val="11"/>
        <w:spacing w:before="2"/>
        <w:rPr>
          <w:rFonts w:ascii="宋体"/>
          <w:sz w:val="25"/>
        </w:rPr>
      </w:pPr>
    </w:p>
    <w:p>
      <w:pPr>
        <w:spacing w:before="95"/>
        <w:ind w:left="644" w:right="0" w:firstLine="0"/>
        <w:jc w:val="left"/>
        <w:rPr>
          <w:rFonts w:ascii="Arial"/>
          <w:b/>
          <w:sz w:val="20"/>
        </w:rPr>
      </w:pPr>
      <w:r>
        <w:rPr>
          <w:rFonts w:ascii="Arial"/>
          <w:b/>
          <w:sz w:val="20"/>
        </w:rPr>
        <w:t>14</w:t>
      </w:r>
    </w:p>
    <w:p>
      <w:pPr>
        <w:spacing w:after="0"/>
        <w:jc w:val="left"/>
        <w:rPr>
          <w:rFonts w:ascii="Arial"/>
          <w:sz w:val="20"/>
        </w:rPr>
        <w:sectPr>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153" o:spid="_x0000_s1153" o:spt="1" style="position:absolute;left:0pt;margin-left:131.9pt;margin-top:18.85pt;height:0.7pt;width:323pt;mso-position-horizontal-relative:page;mso-wrap-distance-bottom:0pt;mso-wrap-distance-top:0pt;z-index:-251382784;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spacing w:before="8"/>
        <w:rPr>
          <w:rFonts w:ascii="宋体"/>
          <w:sz w:val="29"/>
        </w:rPr>
      </w:pPr>
    </w:p>
    <w:p>
      <w:pPr>
        <w:spacing w:before="83" w:line="367" w:lineRule="auto"/>
        <w:ind w:left="2627" w:right="1155" w:firstLine="0"/>
        <w:jc w:val="both"/>
        <w:rPr>
          <w:rFonts w:hint="eastAsia" w:ascii="宋体" w:eastAsia="宋体"/>
          <w:sz w:val="18"/>
        </w:rPr>
      </w:pPr>
      <w:r>
        <w:rPr>
          <w:rFonts w:hint="eastAsia" w:ascii="宋体" w:eastAsia="宋体"/>
          <w:spacing w:val="-1"/>
          <w:sz w:val="18"/>
        </w:rPr>
        <w:t xml:space="preserve">这样的「名称改变」行为称为 </w:t>
      </w:r>
      <w:r>
        <w:rPr>
          <w:rFonts w:ascii="Times New Roman" w:eastAsia="Times New Roman"/>
          <w:sz w:val="18"/>
        </w:rPr>
        <w:t>"name</w:t>
      </w:r>
      <w:r>
        <w:rPr>
          <w:rFonts w:ascii="Times New Roman" w:eastAsia="Times New Roman"/>
          <w:spacing w:val="1"/>
          <w:sz w:val="18"/>
        </w:rPr>
        <w:t xml:space="preserve"> </w:t>
      </w:r>
      <w:r>
        <w:rPr>
          <w:rFonts w:ascii="Times New Roman" w:eastAsia="Times New Roman"/>
          <w:sz w:val="18"/>
        </w:rPr>
        <w:t>mangling"</w:t>
      </w:r>
      <w:r>
        <w:rPr>
          <w:rFonts w:hint="eastAsia" w:ascii="宋体" w:eastAsia="宋体"/>
          <w:sz w:val="18"/>
        </w:rPr>
        <w:t>。遗憾的是，不同编译器有着不同</w:t>
      </w:r>
      <w:r>
        <w:rPr>
          <w:rFonts w:hint="eastAsia" w:ascii="宋体" w:eastAsia="宋体"/>
          <w:spacing w:val="5"/>
          <w:sz w:val="18"/>
        </w:rPr>
        <w:t xml:space="preserve">的 </w:t>
      </w:r>
      <w:r>
        <w:rPr>
          <w:rFonts w:ascii="Times New Roman" w:eastAsia="Times New Roman"/>
          <w:sz w:val="18"/>
        </w:rPr>
        <w:t>name</w:t>
      </w:r>
      <w:r>
        <w:rPr>
          <w:rFonts w:ascii="Times New Roman" w:eastAsia="Times New Roman"/>
          <w:spacing w:val="14"/>
          <w:sz w:val="18"/>
        </w:rPr>
        <w:t xml:space="preserve"> </w:t>
      </w:r>
      <w:r>
        <w:rPr>
          <w:rFonts w:ascii="Times New Roman" w:eastAsia="Times New Roman"/>
          <w:sz w:val="18"/>
        </w:rPr>
        <w:t>mangling</w:t>
      </w:r>
      <w:r>
        <w:rPr>
          <w:rFonts w:ascii="Times New Roman" w:eastAsia="Times New Roman"/>
          <w:spacing w:val="6"/>
          <w:sz w:val="18"/>
        </w:rPr>
        <w:t xml:space="preserve"> </w:t>
      </w:r>
      <w:r>
        <w:rPr>
          <w:rFonts w:hint="eastAsia" w:ascii="宋体" w:eastAsia="宋体"/>
          <w:sz w:val="18"/>
        </w:rPr>
        <w:t xml:space="preserve">作法。这当然不好，表示我以 </w:t>
      </w:r>
      <w:r>
        <w:rPr>
          <w:rFonts w:ascii="Times New Roman" w:eastAsia="Times New Roman"/>
          <w:sz w:val="18"/>
        </w:rPr>
        <w:t>Microsoft</w:t>
      </w:r>
      <w:r>
        <w:rPr>
          <w:rFonts w:ascii="Times New Roman" w:eastAsia="Times New Roman"/>
          <w:spacing w:val="15"/>
          <w:sz w:val="18"/>
        </w:rPr>
        <w:t xml:space="preserve"> </w:t>
      </w:r>
      <w:r>
        <w:rPr>
          <w:rFonts w:ascii="Times New Roman" w:eastAsia="Times New Roman"/>
          <w:sz w:val="18"/>
        </w:rPr>
        <w:t>C+</w:t>
      </w:r>
      <w:r>
        <w:rPr>
          <w:rFonts w:ascii="Times New Roman" w:eastAsia="Times New Roman"/>
          <w:spacing w:val="4"/>
          <w:sz w:val="18"/>
        </w:rPr>
        <w:t xml:space="preserve">+ </w:t>
      </w:r>
      <w:r>
        <w:rPr>
          <w:rFonts w:hint="eastAsia" w:ascii="宋体" w:eastAsia="宋体"/>
          <w:sz w:val="18"/>
        </w:rPr>
        <w:t>编译器开发出来</w:t>
      </w:r>
      <w:r>
        <w:rPr>
          <w:rFonts w:hint="eastAsia" w:ascii="宋体" w:eastAsia="宋体"/>
          <w:spacing w:val="1"/>
          <w:sz w:val="18"/>
        </w:rPr>
        <w:t xml:space="preserve">的程序没办法呼叫一个以 </w:t>
      </w:r>
      <w:r>
        <w:rPr>
          <w:rFonts w:ascii="Times New Roman" w:eastAsia="Times New Roman"/>
          <w:sz w:val="18"/>
        </w:rPr>
        <w:t>Borland</w:t>
      </w:r>
      <w:r>
        <w:rPr>
          <w:rFonts w:ascii="Times New Roman" w:eastAsia="Times New Roman"/>
          <w:spacing w:val="11"/>
          <w:sz w:val="18"/>
        </w:rPr>
        <w:t xml:space="preserve"> </w:t>
      </w:r>
      <w:r>
        <w:rPr>
          <w:rFonts w:ascii="Times New Roman" w:eastAsia="Times New Roman"/>
          <w:sz w:val="18"/>
        </w:rPr>
        <w:t>C+</w:t>
      </w:r>
      <w:r>
        <w:rPr>
          <w:rFonts w:ascii="Times New Roman" w:eastAsia="Times New Roman"/>
          <w:spacing w:val="5"/>
          <w:sz w:val="18"/>
        </w:rPr>
        <w:t xml:space="preserve">+ </w:t>
      </w:r>
      <w:r>
        <w:rPr>
          <w:rFonts w:hint="eastAsia" w:ascii="宋体" w:eastAsia="宋体"/>
          <w:sz w:val="18"/>
        </w:rPr>
        <w:t>编译器完成的函式。换句话说，函式名称</w:t>
      </w:r>
      <w:r>
        <w:rPr>
          <w:rFonts w:hint="eastAsia" w:ascii="宋体" w:eastAsia="宋体"/>
          <w:spacing w:val="1"/>
          <w:sz w:val="18"/>
        </w:rPr>
        <w:t xml:space="preserve">并不存在着 </w:t>
      </w:r>
      <w:r>
        <w:rPr>
          <w:rFonts w:ascii="Times New Roman" w:eastAsia="Times New Roman"/>
          <w:sz w:val="18"/>
        </w:rPr>
        <w:t>binary</w:t>
      </w:r>
      <w:r>
        <w:rPr>
          <w:rFonts w:ascii="Times New Roman" w:eastAsia="Times New Roman"/>
          <w:spacing w:val="-3"/>
          <w:sz w:val="18"/>
        </w:rPr>
        <w:t xml:space="preserve"> </w:t>
      </w:r>
      <w:r>
        <w:rPr>
          <w:rFonts w:ascii="Times New Roman" w:eastAsia="Times New Roman"/>
          <w:sz w:val="18"/>
        </w:rPr>
        <w:t>standard</w:t>
      </w:r>
      <w:r>
        <w:rPr>
          <w:rFonts w:hint="eastAsia" w:ascii="宋体" w:eastAsia="宋体"/>
          <w:spacing w:val="1"/>
          <w:sz w:val="18"/>
        </w:rPr>
        <w:t xml:space="preserve">，这就严重影响了 </w:t>
      </w:r>
      <w:r>
        <w:rPr>
          <w:rFonts w:ascii="Times New Roman" w:eastAsia="Times New Roman"/>
          <w:sz w:val="18"/>
        </w:rPr>
        <w:t>software</w:t>
      </w:r>
      <w:r>
        <w:rPr>
          <w:rFonts w:ascii="Times New Roman" w:eastAsia="Times New Roman"/>
          <w:spacing w:val="7"/>
          <w:sz w:val="18"/>
        </w:rPr>
        <w:t xml:space="preserve"> </w:t>
      </w:r>
      <w:r>
        <w:rPr>
          <w:rFonts w:ascii="Times New Roman" w:eastAsia="Times New Roman"/>
          <w:sz w:val="18"/>
        </w:rPr>
        <w:t>components</w:t>
      </w:r>
      <w:r>
        <w:rPr>
          <w:rFonts w:ascii="Arial Black" w:eastAsia="Arial Black"/>
          <w:color w:val="FF0000"/>
          <w:position w:val="5"/>
          <w:sz w:val="14"/>
        </w:rPr>
        <w:t>5</w:t>
      </w:r>
      <w:r>
        <w:rPr>
          <w:rFonts w:ascii="Arial Black" w:eastAsia="Arial Black"/>
          <w:color w:val="FF0000"/>
          <w:spacing w:val="4"/>
          <w:position w:val="5"/>
          <w:sz w:val="14"/>
        </w:rPr>
        <w:t xml:space="preserve"> </w:t>
      </w:r>
      <w:r>
        <w:rPr>
          <w:rFonts w:hint="eastAsia" w:ascii="宋体" w:eastAsia="宋体"/>
          <w:sz w:val="18"/>
        </w:rPr>
        <w:t>的发展。</w:t>
      </w:r>
    </w:p>
    <w:p>
      <w:pPr>
        <w:pStyle w:val="11"/>
        <w:spacing w:before="1"/>
        <w:rPr>
          <w:rFonts w:ascii="宋体"/>
          <w:sz w:val="19"/>
        </w:rPr>
      </w:pPr>
    </w:p>
    <w:p>
      <w:pPr>
        <w:spacing w:before="0"/>
        <w:ind w:left="2627" w:right="0" w:firstLine="0"/>
        <w:jc w:val="left"/>
        <w:rPr>
          <w:rFonts w:hint="eastAsia" w:ascii="宋体" w:eastAsia="宋体"/>
          <w:sz w:val="18"/>
        </w:rPr>
      </w:pPr>
      <w:r>
        <w:rPr>
          <w:rFonts w:ascii="Times New Roman" w:eastAsia="Times New Roman"/>
          <w:sz w:val="18"/>
        </w:rPr>
        <w:t>Naming</w:t>
      </w:r>
      <w:r>
        <w:rPr>
          <w:rFonts w:ascii="Times New Roman" w:eastAsia="Times New Roman"/>
          <w:spacing w:val="28"/>
          <w:sz w:val="18"/>
        </w:rPr>
        <w:t xml:space="preserve"> </w:t>
      </w:r>
      <w:r>
        <w:rPr>
          <w:rFonts w:ascii="Times New Roman" w:eastAsia="Times New Roman"/>
          <w:sz w:val="18"/>
        </w:rPr>
        <w:t>Mangling</w:t>
      </w:r>
      <w:r>
        <w:rPr>
          <w:rFonts w:ascii="Times New Roman" w:eastAsia="Times New Roman"/>
          <w:spacing w:val="72"/>
          <w:sz w:val="18"/>
        </w:rPr>
        <w:t xml:space="preserve"> </w:t>
      </w:r>
      <w:r>
        <w:rPr>
          <w:rFonts w:hint="eastAsia" w:ascii="宋体" w:eastAsia="宋体"/>
          <w:spacing w:val="17"/>
          <w:sz w:val="18"/>
        </w:rPr>
        <w:t xml:space="preserve">不只施行于 </w:t>
      </w:r>
      <w:r>
        <w:rPr>
          <w:rFonts w:ascii="Times New Roman" w:eastAsia="Times New Roman"/>
          <w:sz w:val="18"/>
        </w:rPr>
        <w:t>overloaded</w:t>
      </w:r>
      <w:r>
        <w:rPr>
          <w:rFonts w:ascii="Times New Roman" w:eastAsia="Times New Roman"/>
          <w:spacing w:val="78"/>
          <w:sz w:val="18"/>
        </w:rPr>
        <w:t xml:space="preserve"> </w:t>
      </w:r>
      <w:r>
        <w:rPr>
          <w:rFonts w:ascii="Times New Roman" w:eastAsia="Times New Roman"/>
          <w:sz w:val="18"/>
        </w:rPr>
        <w:t>functions</w:t>
      </w:r>
      <w:r>
        <w:rPr>
          <w:rFonts w:ascii="Times New Roman" w:eastAsia="Times New Roman"/>
          <w:spacing w:val="74"/>
          <w:sz w:val="18"/>
        </w:rPr>
        <w:t xml:space="preserve"> </w:t>
      </w:r>
      <w:r>
        <w:rPr>
          <w:rFonts w:hint="eastAsia" w:ascii="宋体" w:eastAsia="宋体"/>
          <w:sz w:val="18"/>
        </w:rPr>
        <w:t>身上，</w:t>
      </w:r>
      <w:r>
        <w:rPr>
          <w:rFonts w:ascii="Times New Roman" w:eastAsia="Times New Roman"/>
          <w:sz w:val="18"/>
        </w:rPr>
        <w:t>C+</w:t>
      </w:r>
      <w:r>
        <w:rPr>
          <w:rFonts w:ascii="Times New Roman" w:eastAsia="Times New Roman"/>
          <w:spacing w:val="34"/>
          <w:sz w:val="18"/>
        </w:rPr>
        <w:t xml:space="preserve">+ </w:t>
      </w:r>
      <w:r>
        <w:rPr>
          <w:rFonts w:hint="eastAsia" w:ascii="宋体" w:eastAsia="宋体"/>
          <w:sz w:val="18"/>
        </w:rPr>
        <w:t>程序中所有的</w:t>
      </w:r>
    </w:p>
    <w:p>
      <w:pPr>
        <w:spacing w:before="130" w:line="624" w:lineRule="auto"/>
        <w:ind w:left="2627" w:right="1112" w:firstLine="0"/>
        <w:jc w:val="left"/>
        <w:rPr>
          <w:rFonts w:hint="eastAsia" w:ascii="宋体" w:eastAsia="宋体"/>
          <w:sz w:val="18"/>
        </w:rPr>
      </w:pPr>
      <w:r>
        <w:rPr>
          <w:rFonts w:ascii="Times New Roman" w:eastAsia="Times New Roman"/>
          <w:sz w:val="18"/>
        </w:rPr>
        <w:t>global</w:t>
      </w:r>
      <w:r>
        <w:rPr>
          <w:rFonts w:ascii="Times New Roman" w:eastAsia="Times New Roman"/>
          <w:spacing w:val="2"/>
          <w:sz w:val="18"/>
        </w:rPr>
        <w:t xml:space="preserve"> </w:t>
      </w:r>
      <w:r>
        <w:rPr>
          <w:rFonts w:hint="eastAsia" w:ascii="宋体" w:eastAsia="宋体"/>
          <w:sz w:val="18"/>
        </w:rPr>
        <w:t xml:space="preserve">函式以及 </w:t>
      </w:r>
      <w:r>
        <w:rPr>
          <w:rFonts w:ascii="Times New Roman" w:eastAsia="Times New Roman"/>
          <w:sz w:val="18"/>
        </w:rPr>
        <w:t>classes</w:t>
      </w:r>
      <w:r>
        <w:rPr>
          <w:rFonts w:ascii="Times New Roman" w:eastAsia="Times New Roman"/>
          <w:spacing w:val="44"/>
          <w:sz w:val="18"/>
        </w:rPr>
        <w:t xml:space="preserve"> </w:t>
      </w:r>
      <w:r>
        <w:rPr>
          <w:rFonts w:hint="eastAsia" w:ascii="宋体" w:eastAsia="宋体"/>
          <w:sz w:val="18"/>
        </w:rPr>
        <w:t xml:space="preserve">中的所有 </w:t>
      </w:r>
      <w:r>
        <w:rPr>
          <w:rFonts w:ascii="Times New Roman" w:eastAsia="Times New Roman"/>
          <w:sz w:val="18"/>
        </w:rPr>
        <w:t>members</w:t>
      </w:r>
      <w:r>
        <w:rPr>
          <w:rFonts w:hint="eastAsia" w:ascii="宋体" w:eastAsia="宋体"/>
          <w:sz w:val="18"/>
        </w:rPr>
        <w:t xml:space="preserve">，都会被施以 </w:t>
      </w:r>
      <w:r>
        <w:rPr>
          <w:rFonts w:ascii="Times New Roman" w:eastAsia="Times New Roman"/>
          <w:sz w:val="18"/>
        </w:rPr>
        <w:t>naming mangling</w:t>
      </w:r>
      <w:r>
        <w:rPr>
          <w:rFonts w:ascii="Times New Roman" w:eastAsia="Times New Roman"/>
          <w:spacing w:val="-6"/>
          <w:sz w:val="18"/>
        </w:rPr>
        <w:t xml:space="preserve"> </w:t>
      </w:r>
      <w:r>
        <w:rPr>
          <w:rFonts w:hint="eastAsia" w:ascii="宋体" w:eastAsia="宋体"/>
          <w:sz w:val="18"/>
        </w:rPr>
        <w:t xml:space="preserve">手术。如果要抑制 </w:t>
      </w:r>
      <w:r>
        <w:rPr>
          <w:rFonts w:ascii="Times New Roman" w:eastAsia="Times New Roman"/>
          <w:sz w:val="18"/>
        </w:rPr>
        <w:t>naming mangling</w:t>
      </w:r>
      <w:r>
        <w:rPr>
          <w:rFonts w:ascii="Times New Roman" w:eastAsia="Times New Roman"/>
          <w:spacing w:val="44"/>
          <w:sz w:val="18"/>
        </w:rPr>
        <w:t xml:space="preserve"> </w:t>
      </w:r>
      <w:r>
        <w:rPr>
          <w:rFonts w:hint="eastAsia" w:ascii="宋体" w:eastAsia="宋体"/>
          <w:sz w:val="18"/>
        </w:rPr>
        <w:t xml:space="preserve">的作用，就必须加上修饰词 </w:t>
      </w:r>
      <w:r>
        <w:rPr>
          <w:rFonts w:ascii="Times New Roman" w:eastAsia="Times New Roman"/>
          <w:i/>
          <w:sz w:val="18"/>
        </w:rPr>
        <w:t>extern</w:t>
      </w:r>
      <w:r>
        <w:rPr>
          <w:rFonts w:ascii="Times New Roman" w:eastAsia="Times New Roman"/>
          <w:i/>
          <w:spacing w:val="2"/>
          <w:sz w:val="18"/>
        </w:rPr>
        <w:t xml:space="preserve"> "</w:t>
      </w:r>
      <w:r>
        <w:rPr>
          <w:rFonts w:ascii="Times New Roman" w:eastAsia="Times New Roman"/>
          <w:i/>
          <w:sz w:val="18"/>
        </w:rPr>
        <w:t>C"</w:t>
      </w:r>
      <w:r>
        <w:rPr>
          <w:rFonts w:hint="eastAsia" w:ascii="宋体" w:eastAsia="宋体"/>
          <w:sz w:val="18"/>
        </w:rPr>
        <w:t>。</w:t>
      </w:r>
    </w:p>
    <w:p>
      <w:pPr>
        <w:pStyle w:val="3"/>
        <w:spacing w:before="125"/>
      </w:pPr>
      <w:r>
        <w:rPr>
          <w:w w:val="110"/>
        </w:rPr>
        <w:t>extern</w:t>
      </w:r>
      <w:r>
        <w:rPr>
          <w:spacing w:val="75"/>
          <w:w w:val="110"/>
        </w:rPr>
        <w:t xml:space="preserve"> </w:t>
      </w:r>
      <w:r>
        <w:rPr>
          <w:w w:val="110"/>
        </w:rPr>
        <w:t>"C"</w:t>
      </w:r>
    </w:p>
    <w:p>
      <w:pPr>
        <w:spacing w:before="299"/>
        <w:ind w:left="2627" w:right="0" w:firstLine="0"/>
        <w:jc w:val="both"/>
        <w:rPr>
          <w:rFonts w:hint="eastAsia" w:ascii="宋体" w:eastAsia="宋体"/>
          <w:sz w:val="18"/>
        </w:rPr>
      </w:pPr>
      <w:r>
        <w:rPr>
          <w:rFonts w:hint="eastAsia" w:ascii="宋体" w:eastAsia="宋体"/>
          <w:spacing w:val="3"/>
          <w:sz w:val="18"/>
        </w:rPr>
        <w:t>对程序员而言，本来不必在意</w:t>
      </w:r>
      <w:r>
        <w:rPr>
          <w:rFonts w:ascii="Times New Roman" w:eastAsia="Times New Roman"/>
          <w:sz w:val="18"/>
        </w:rPr>
        <w:t>Naming</w:t>
      </w:r>
      <w:r>
        <w:rPr>
          <w:rFonts w:ascii="Times New Roman" w:eastAsia="Times New Roman"/>
          <w:spacing w:val="9"/>
          <w:sz w:val="18"/>
        </w:rPr>
        <w:t xml:space="preserve"> </w:t>
      </w:r>
      <w:r>
        <w:rPr>
          <w:rFonts w:ascii="Times New Roman" w:eastAsia="Times New Roman"/>
          <w:sz w:val="18"/>
        </w:rPr>
        <w:t>mangling</w:t>
      </w:r>
      <w:r>
        <w:rPr>
          <w:rFonts w:hint="eastAsia" w:ascii="宋体" w:eastAsia="宋体"/>
          <w:spacing w:val="3"/>
          <w:sz w:val="18"/>
        </w:rPr>
        <w:t xml:space="preserve">。但如果你的 </w:t>
      </w:r>
      <w:r>
        <w:rPr>
          <w:rFonts w:ascii="Times New Roman" w:eastAsia="Times New Roman"/>
          <w:sz w:val="18"/>
        </w:rPr>
        <w:t>C+</w:t>
      </w:r>
      <w:r>
        <w:rPr>
          <w:rFonts w:ascii="Times New Roman" w:eastAsia="Times New Roman"/>
          <w:spacing w:val="30"/>
          <w:sz w:val="18"/>
        </w:rPr>
        <w:t xml:space="preserve">+ </w:t>
      </w:r>
      <w:r>
        <w:rPr>
          <w:rFonts w:hint="eastAsia" w:ascii="宋体" w:eastAsia="宋体"/>
          <w:sz w:val="18"/>
        </w:rPr>
        <w:t>程序想要汇出</w:t>
      </w:r>
    </w:p>
    <w:p>
      <w:pPr>
        <w:spacing w:before="130"/>
        <w:ind w:left="2627" w:right="0" w:firstLine="0"/>
        <w:jc w:val="left"/>
        <w:rPr>
          <w:rFonts w:hint="eastAsia" w:ascii="宋体" w:eastAsia="宋体"/>
          <w:sz w:val="18"/>
        </w:rPr>
      </w:pPr>
      <w:r>
        <w:rPr>
          <w:rFonts w:hint="eastAsia" w:ascii="宋体" w:eastAsia="宋体"/>
          <w:sz w:val="18"/>
        </w:rPr>
        <w:t>（</w:t>
      </w:r>
      <w:r>
        <w:rPr>
          <w:rFonts w:ascii="Times New Roman" w:eastAsia="Times New Roman"/>
          <w:sz w:val="18"/>
        </w:rPr>
        <w:t>export</w:t>
      </w:r>
      <w:r>
        <w:rPr>
          <w:rFonts w:hint="eastAsia" w:ascii="宋体" w:eastAsia="宋体"/>
          <w:sz w:val="18"/>
        </w:rPr>
        <w:t>）某些东西给外界使用，</w:t>
      </w:r>
      <w:r>
        <w:rPr>
          <w:rFonts w:ascii="Times New Roman" w:eastAsia="Times New Roman"/>
          <w:sz w:val="18"/>
        </w:rPr>
        <w:t>naming</w:t>
      </w:r>
      <w:r>
        <w:rPr>
          <w:rFonts w:ascii="Times New Roman" w:eastAsia="Times New Roman"/>
          <w:spacing w:val="11"/>
          <w:sz w:val="18"/>
        </w:rPr>
        <w:t xml:space="preserve"> </w:t>
      </w:r>
      <w:r>
        <w:rPr>
          <w:rFonts w:ascii="Times New Roman" w:eastAsia="Times New Roman"/>
          <w:sz w:val="18"/>
        </w:rPr>
        <w:t>mangling</w:t>
      </w:r>
      <w:r>
        <w:rPr>
          <w:rFonts w:ascii="Times New Roman" w:eastAsia="Times New Roman"/>
          <w:spacing w:val="68"/>
          <w:sz w:val="18"/>
        </w:rPr>
        <w:t xml:space="preserve"> </w:t>
      </w:r>
      <w:r>
        <w:rPr>
          <w:rFonts w:hint="eastAsia" w:ascii="宋体" w:eastAsia="宋体"/>
          <w:sz w:val="18"/>
        </w:rPr>
        <w:t>就会带来困扰。</w:t>
      </w:r>
    </w:p>
    <w:p>
      <w:pPr>
        <w:pStyle w:val="11"/>
        <w:spacing w:before="10"/>
        <w:rPr>
          <w:rFonts w:ascii="宋体"/>
          <w:sz w:val="28"/>
        </w:rPr>
      </w:pPr>
    </w:p>
    <w:p>
      <w:pPr>
        <w:spacing w:before="0" w:line="374" w:lineRule="auto"/>
        <w:ind w:left="2627" w:right="1150" w:firstLine="0"/>
        <w:jc w:val="both"/>
        <w:rPr>
          <w:rFonts w:hint="eastAsia" w:ascii="宋体" w:eastAsia="宋体"/>
          <w:sz w:val="18"/>
        </w:rPr>
      </w:pPr>
      <w:r>
        <w:rPr>
          <w:rFonts w:hint="eastAsia" w:ascii="宋体" w:eastAsia="宋体"/>
          <w:w w:val="101"/>
          <w:sz w:val="18"/>
        </w:rPr>
        <w:t>能够在一个</w:t>
      </w:r>
      <w:r>
        <w:rPr>
          <w:rFonts w:hint="eastAsia" w:ascii="宋体" w:eastAsia="宋体"/>
          <w:spacing w:val="1"/>
          <w:sz w:val="18"/>
        </w:rPr>
        <w:t xml:space="preserve"> </w:t>
      </w:r>
      <w:r>
        <w:rPr>
          <w:rFonts w:ascii="Times New Roman" w:eastAsia="Times New Roman"/>
          <w:spacing w:val="-2"/>
          <w:w w:val="101"/>
          <w:sz w:val="18"/>
        </w:rPr>
        <w:t>C+</w:t>
      </w:r>
      <w:r>
        <w:rPr>
          <w:rFonts w:ascii="Times New Roman" w:eastAsia="Times New Roman"/>
          <w:w w:val="101"/>
          <w:sz w:val="18"/>
        </w:rPr>
        <w:t>+</w:t>
      </w:r>
      <w:r>
        <w:rPr>
          <w:rFonts w:ascii="Times New Roman" w:eastAsia="Times New Roman"/>
          <w:spacing w:val="-3"/>
          <w:sz w:val="18"/>
        </w:rPr>
        <w:t xml:space="preserve">  </w:t>
      </w:r>
      <w:r>
        <w:rPr>
          <w:rFonts w:hint="eastAsia" w:ascii="宋体" w:eastAsia="宋体"/>
          <w:spacing w:val="-15"/>
          <w:w w:val="101"/>
          <w:sz w:val="18"/>
        </w:rPr>
        <w:t>程序中汇出</w:t>
      </w:r>
      <w:r>
        <w:rPr>
          <w:rFonts w:hint="eastAsia" w:ascii="宋体" w:eastAsia="宋体"/>
          <w:w w:val="101"/>
          <w:sz w:val="18"/>
        </w:rPr>
        <w:t>（</w:t>
      </w:r>
      <w:r>
        <w:rPr>
          <w:rFonts w:ascii="Times New Roman" w:eastAsia="Times New Roman"/>
          <w:w w:val="101"/>
          <w:sz w:val="18"/>
        </w:rPr>
        <w:t>exp</w:t>
      </w:r>
      <w:r>
        <w:rPr>
          <w:rFonts w:ascii="Times New Roman" w:eastAsia="Times New Roman"/>
          <w:spacing w:val="-5"/>
          <w:w w:val="101"/>
          <w:sz w:val="18"/>
        </w:rPr>
        <w:t>o</w:t>
      </w:r>
      <w:r>
        <w:rPr>
          <w:rFonts w:ascii="Times New Roman" w:eastAsia="Times New Roman"/>
          <w:spacing w:val="1"/>
          <w:w w:val="101"/>
          <w:sz w:val="18"/>
        </w:rPr>
        <w:t>r</w:t>
      </w:r>
      <w:r>
        <w:rPr>
          <w:rFonts w:ascii="Times New Roman" w:eastAsia="Times New Roman"/>
          <w:spacing w:val="2"/>
          <w:w w:val="101"/>
          <w:sz w:val="18"/>
        </w:rPr>
        <w:t>t</w:t>
      </w:r>
      <w:r>
        <w:rPr>
          <w:rFonts w:hint="eastAsia" w:ascii="宋体" w:eastAsia="宋体"/>
          <w:spacing w:val="-72"/>
          <w:w w:val="101"/>
          <w:sz w:val="18"/>
        </w:rPr>
        <w:t>）</w:t>
      </w:r>
      <w:r>
        <w:rPr>
          <w:rFonts w:hint="eastAsia" w:ascii="宋体" w:eastAsia="宋体"/>
          <w:spacing w:val="-11"/>
          <w:w w:val="101"/>
          <w:sz w:val="18"/>
        </w:rPr>
        <w:t>的东西，不外乎是</w:t>
      </w:r>
      <w:r>
        <w:rPr>
          <w:rFonts w:hint="eastAsia" w:ascii="宋体" w:eastAsia="宋体"/>
          <w:spacing w:val="1"/>
          <w:sz w:val="18"/>
        </w:rPr>
        <w:t xml:space="preserve"> </w:t>
      </w:r>
      <w:r>
        <w:rPr>
          <w:rFonts w:ascii="Times New Roman" w:eastAsia="Times New Roman"/>
          <w:spacing w:val="-4"/>
          <w:w w:val="101"/>
          <w:sz w:val="18"/>
        </w:rPr>
        <w:t>f</w:t>
      </w:r>
      <w:r>
        <w:rPr>
          <w:rFonts w:ascii="Times New Roman" w:eastAsia="Times New Roman"/>
          <w:w w:val="101"/>
          <w:sz w:val="18"/>
        </w:rPr>
        <w:t>un</w:t>
      </w:r>
      <w:r>
        <w:rPr>
          <w:rFonts w:ascii="Times New Roman" w:eastAsia="Times New Roman"/>
          <w:spacing w:val="-5"/>
          <w:w w:val="101"/>
          <w:sz w:val="18"/>
        </w:rPr>
        <w:t>c</w:t>
      </w:r>
      <w:r>
        <w:rPr>
          <w:rFonts w:ascii="Times New Roman" w:eastAsia="Times New Roman"/>
          <w:spacing w:val="2"/>
          <w:w w:val="101"/>
          <w:sz w:val="18"/>
        </w:rPr>
        <w:t>ti</w:t>
      </w:r>
      <w:r>
        <w:rPr>
          <w:rFonts w:ascii="Times New Roman" w:eastAsia="Times New Roman"/>
          <w:spacing w:val="-5"/>
          <w:w w:val="101"/>
          <w:sz w:val="18"/>
        </w:rPr>
        <w:t>o</w:t>
      </w:r>
      <w:r>
        <w:rPr>
          <w:rFonts w:ascii="Times New Roman" w:eastAsia="Times New Roman"/>
          <w:w w:val="101"/>
          <w:sz w:val="18"/>
        </w:rPr>
        <w:t>ns</w:t>
      </w:r>
      <w:r>
        <w:rPr>
          <w:rFonts w:ascii="Times New Roman" w:eastAsia="Times New Roman"/>
          <w:spacing w:val="-2"/>
          <w:sz w:val="18"/>
        </w:rPr>
        <w:t xml:space="preserve">  </w:t>
      </w:r>
      <w:r>
        <w:rPr>
          <w:rFonts w:hint="eastAsia" w:ascii="宋体" w:eastAsia="宋体"/>
          <w:spacing w:val="43"/>
          <w:w w:val="101"/>
          <w:sz w:val="18"/>
        </w:rPr>
        <w:t>和</w:t>
      </w:r>
      <w:r>
        <w:rPr>
          <w:rFonts w:ascii="Times New Roman" w:eastAsia="Times New Roman"/>
          <w:spacing w:val="-4"/>
          <w:w w:val="101"/>
          <w:sz w:val="18"/>
        </w:rPr>
        <w:t>c</w:t>
      </w:r>
      <w:r>
        <w:rPr>
          <w:rFonts w:ascii="Times New Roman" w:eastAsia="Times New Roman"/>
          <w:spacing w:val="2"/>
          <w:w w:val="101"/>
          <w:sz w:val="18"/>
        </w:rPr>
        <w:t>l</w:t>
      </w:r>
      <w:r>
        <w:rPr>
          <w:rFonts w:ascii="Times New Roman" w:eastAsia="Times New Roman"/>
          <w:w w:val="101"/>
          <w:sz w:val="18"/>
        </w:rPr>
        <w:t>asse</w:t>
      </w:r>
      <w:r>
        <w:rPr>
          <w:rFonts w:ascii="Times New Roman" w:eastAsia="Times New Roman"/>
          <w:spacing w:val="-66"/>
          <w:w w:val="101"/>
          <w:sz w:val="18"/>
        </w:rPr>
        <w:t>s</w:t>
      </w:r>
      <w:r>
        <w:rPr>
          <w:rFonts w:hint="eastAsia" w:ascii="宋体" w:eastAsia="宋体"/>
          <w:w w:val="101"/>
          <w:sz w:val="18"/>
        </w:rPr>
        <w:t>（</w:t>
      </w:r>
      <w:r>
        <w:rPr>
          <w:rFonts w:ascii="Times New Roman" w:eastAsia="Times New Roman"/>
          <w:w w:val="101"/>
          <w:sz w:val="18"/>
        </w:rPr>
        <w:t>da</w:t>
      </w:r>
      <w:r>
        <w:rPr>
          <w:rFonts w:ascii="Times New Roman" w:eastAsia="Times New Roman"/>
          <w:spacing w:val="2"/>
          <w:w w:val="101"/>
          <w:sz w:val="18"/>
        </w:rPr>
        <w:t>t</w:t>
      </w:r>
      <w:r>
        <w:rPr>
          <w:rFonts w:ascii="Times New Roman" w:eastAsia="Times New Roman"/>
          <w:w w:val="101"/>
          <w:sz w:val="18"/>
        </w:rPr>
        <w:t>a</w:t>
      </w:r>
      <w:r>
        <w:rPr>
          <w:rFonts w:hint="eastAsia" w:ascii="宋体" w:eastAsia="宋体"/>
          <w:spacing w:val="2"/>
          <w:sz w:val="18"/>
        </w:rPr>
        <w:t xml:space="preserve">的汇出虽亦属可能，但是既然高唱「资料封装」，汇出 </w:t>
      </w:r>
      <w:r>
        <w:rPr>
          <w:rFonts w:ascii="Times New Roman" w:eastAsia="Times New Roman"/>
          <w:sz w:val="18"/>
        </w:rPr>
        <w:t>data</w:t>
      </w:r>
      <w:r>
        <w:rPr>
          <w:rFonts w:ascii="Times New Roman" w:eastAsia="Times New Roman"/>
          <w:spacing w:val="23"/>
          <w:sz w:val="18"/>
        </w:rPr>
        <w:t xml:space="preserve"> </w:t>
      </w:r>
      <w:r>
        <w:rPr>
          <w:rFonts w:hint="eastAsia" w:ascii="宋体" w:eastAsia="宋体"/>
          <w:sz w:val="18"/>
        </w:rPr>
        <w:t>是极罕见并且应该</w:t>
      </w:r>
      <w:r>
        <w:rPr>
          <w:rFonts w:hint="eastAsia" w:ascii="宋体" w:eastAsia="宋体"/>
          <w:spacing w:val="-4"/>
          <w:sz w:val="18"/>
        </w:rPr>
        <w:t>避免的事</w:t>
      </w:r>
      <w:r>
        <w:rPr>
          <w:rFonts w:hint="eastAsia" w:ascii="宋体" w:eastAsia="宋体"/>
          <w:spacing w:val="-135"/>
          <w:sz w:val="18"/>
        </w:rPr>
        <w:t>）</w:t>
      </w:r>
      <w:r>
        <w:rPr>
          <w:rFonts w:hint="eastAsia" w:ascii="宋体" w:eastAsia="宋体"/>
          <w:spacing w:val="-4"/>
          <w:sz w:val="18"/>
        </w:rPr>
        <w:t>。</w:t>
      </w:r>
      <w:r>
        <w:rPr>
          <w:rFonts w:ascii="Times New Roman" w:eastAsia="Times New Roman"/>
          <w:spacing w:val="-4"/>
          <w:sz w:val="18"/>
        </w:rPr>
        <w:t>Classes</w:t>
      </w:r>
      <w:r>
        <w:rPr>
          <w:rFonts w:ascii="Times New Roman" w:eastAsia="Times New Roman"/>
          <w:spacing w:val="3"/>
          <w:sz w:val="18"/>
        </w:rPr>
        <w:t xml:space="preserve"> </w:t>
      </w:r>
      <w:r>
        <w:rPr>
          <w:rFonts w:hint="eastAsia" w:ascii="宋体" w:eastAsia="宋体"/>
          <w:spacing w:val="-3"/>
          <w:sz w:val="18"/>
        </w:rPr>
        <w:t xml:space="preserve">无论是否汇出，无可避免都要被 </w:t>
      </w:r>
      <w:r>
        <w:rPr>
          <w:rFonts w:ascii="Times New Roman" w:eastAsia="Times New Roman"/>
          <w:spacing w:val="-3"/>
          <w:sz w:val="18"/>
        </w:rPr>
        <w:t>name</w:t>
      </w:r>
      <w:r>
        <w:rPr>
          <w:rFonts w:ascii="Times New Roman" w:eastAsia="Times New Roman"/>
          <w:spacing w:val="3"/>
          <w:sz w:val="18"/>
        </w:rPr>
        <w:t xml:space="preserve"> </w:t>
      </w:r>
      <w:r>
        <w:rPr>
          <w:rFonts w:ascii="Times New Roman" w:eastAsia="Times New Roman"/>
          <w:spacing w:val="-3"/>
          <w:sz w:val="18"/>
        </w:rPr>
        <w:t>mangling</w:t>
      </w:r>
      <w:r>
        <w:rPr>
          <w:rFonts w:hint="eastAsia" w:ascii="宋体" w:eastAsia="宋体"/>
          <w:spacing w:val="-14"/>
          <w:sz w:val="18"/>
        </w:rPr>
        <w:t xml:space="preserve">。但是 </w:t>
      </w:r>
      <w:r>
        <w:rPr>
          <w:rFonts w:ascii="Times New Roman" w:eastAsia="Times New Roman"/>
          <w:spacing w:val="-3"/>
          <w:sz w:val="18"/>
        </w:rPr>
        <w:t>functions</w:t>
      </w:r>
      <w:r>
        <w:rPr>
          <w:rFonts w:ascii="Times New Roman" w:eastAsia="Times New Roman"/>
          <w:spacing w:val="-43"/>
          <w:sz w:val="18"/>
        </w:rPr>
        <w:t xml:space="preserve"> </w:t>
      </w:r>
      <w:r>
        <w:rPr>
          <w:rFonts w:hint="eastAsia" w:ascii="宋体" w:eastAsia="宋体"/>
          <w:spacing w:val="5"/>
          <w:sz w:val="18"/>
        </w:rPr>
        <w:t xml:space="preserve">不一样，当我们企图汇出 </w:t>
      </w:r>
      <w:r>
        <w:rPr>
          <w:rFonts w:ascii="Times New Roman" w:eastAsia="Times New Roman"/>
          <w:sz w:val="18"/>
        </w:rPr>
        <w:t>functions</w:t>
      </w:r>
      <w:r>
        <w:rPr>
          <w:rFonts w:hint="eastAsia" w:ascii="宋体" w:eastAsia="宋体"/>
          <w:sz w:val="18"/>
        </w:rPr>
        <w:t xml:space="preserve">，我们就不希望它们被编译器施以 </w:t>
      </w:r>
      <w:r>
        <w:rPr>
          <w:rFonts w:ascii="Times New Roman" w:eastAsia="Times New Roman"/>
          <w:sz w:val="18"/>
        </w:rPr>
        <w:t>naming</w:t>
      </w:r>
      <w:r>
        <w:rPr>
          <w:rFonts w:ascii="Times New Roman" w:eastAsia="Times New Roman"/>
          <w:spacing w:val="-42"/>
          <w:sz w:val="18"/>
        </w:rPr>
        <w:t xml:space="preserve"> </w:t>
      </w:r>
      <w:r>
        <w:rPr>
          <w:rFonts w:ascii="Times New Roman" w:eastAsia="Times New Roman"/>
          <w:sz w:val="18"/>
        </w:rPr>
        <w:t>mangling</w:t>
      </w:r>
      <w:r>
        <w:rPr>
          <w:rFonts w:ascii="Times New Roman" w:eastAsia="Times New Roman"/>
          <w:spacing w:val="-8"/>
          <w:sz w:val="18"/>
        </w:rPr>
        <w:t xml:space="preserve"> </w:t>
      </w:r>
      <w:r>
        <w:rPr>
          <w:rFonts w:hint="eastAsia" w:ascii="宋体" w:eastAsia="宋体"/>
          <w:spacing w:val="-1"/>
          <w:sz w:val="18"/>
        </w:rPr>
        <w:t xml:space="preserve">手术，因为我们不希望这些 </w:t>
      </w:r>
      <w:r>
        <w:rPr>
          <w:rFonts w:ascii="Times New Roman" w:eastAsia="Times New Roman"/>
          <w:sz w:val="18"/>
        </w:rPr>
        <w:t>functions</w:t>
      </w:r>
      <w:r>
        <w:rPr>
          <w:rFonts w:ascii="Times New Roman" w:eastAsia="Times New Roman"/>
          <w:spacing w:val="40"/>
          <w:sz w:val="18"/>
        </w:rPr>
        <w:t xml:space="preserve"> </w:t>
      </w:r>
      <w:r>
        <w:rPr>
          <w:rFonts w:hint="eastAsia" w:ascii="宋体" w:eastAsia="宋体"/>
          <w:spacing w:val="-7"/>
          <w:sz w:val="18"/>
        </w:rPr>
        <w:t xml:space="preserve">的使用者被限制使用「与 </w:t>
      </w:r>
      <w:r>
        <w:rPr>
          <w:rFonts w:ascii="Times New Roman" w:eastAsia="Times New Roman"/>
          <w:sz w:val="18"/>
        </w:rPr>
        <w:t>functions</w:t>
      </w:r>
      <w:r>
        <w:rPr>
          <w:rFonts w:ascii="Times New Roman" w:eastAsia="Times New Roman"/>
          <w:spacing w:val="-42"/>
          <w:sz w:val="18"/>
        </w:rPr>
        <w:t xml:space="preserve"> </w:t>
      </w:r>
      <w:r>
        <w:rPr>
          <w:rFonts w:hint="eastAsia" w:ascii="宋体" w:eastAsia="宋体"/>
          <w:spacing w:val="2"/>
          <w:sz w:val="18"/>
        </w:rPr>
        <w:t xml:space="preserve">设计者相同的开发工具」。毕竟，到目前为止，各家 </w:t>
      </w:r>
      <w:r>
        <w:rPr>
          <w:rFonts w:ascii="Times New Roman" w:eastAsia="Times New Roman"/>
          <w:sz w:val="18"/>
        </w:rPr>
        <w:t>C+</w:t>
      </w:r>
      <w:r>
        <w:rPr>
          <w:rFonts w:ascii="Times New Roman" w:eastAsia="Times New Roman"/>
          <w:spacing w:val="5"/>
          <w:sz w:val="18"/>
        </w:rPr>
        <w:t xml:space="preserve">+ </w:t>
      </w:r>
      <w:r>
        <w:rPr>
          <w:rFonts w:hint="eastAsia" w:ascii="宋体" w:eastAsia="宋体"/>
          <w:sz w:val="18"/>
        </w:rPr>
        <w:t xml:space="preserve">编译器厂商并没有协调出一个统一的 </w:t>
      </w:r>
      <w:r>
        <w:rPr>
          <w:rFonts w:ascii="Times New Roman" w:eastAsia="Times New Roman"/>
          <w:sz w:val="18"/>
        </w:rPr>
        <w:t>name</w:t>
      </w:r>
      <w:r>
        <w:rPr>
          <w:rFonts w:ascii="Times New Roman" w:eastAsia="Times New Roman"/>
          <w:spacing w:val="4"/>
          <w:sz w:val="18"/>
        </w:rPr>
        <w:t xml:space="preserve"> </w:t>
      </w:r>
      <w:r>
        <w:rPr>
          <w:rFonts w:ascii="Times New Roman" w:eastAsia="Times New Roman"/>
          <w:sz w:val="18"/>
        </w:rPr>
        <w:t>mangling</w:t>
      </w:r>
      <w:r>
        <w:rPr>
          <w:rFonts w:ascii="Times New Roman" w:eastAsia="Times New Roman"/>
          <w:spacing w:val="41"/>
          <w:sz w:val="18"/>
        </w:rPr>
        <w:t xml:space="preserve"> </w:t>
      </w:r>
      <w:r>
        <w:rPr>
          <w:rFonts w:hint="eastAsia" w:ascii="宋体" w:eastAsia="宋体"/>
          <w:sz w:val="18"/>
        </w:rPr>
        <w:t>作法。</w:t>
      </w:r>
    </w:p>
    <w:p>
      <w:pPr>
        <w:pStyle w:val="11"/>
        <w:spacing w:before="11"/>
        <w:rPr>
          <w:rFonts w:ascii="宋体"/>
          <w:sz w:val="18"/>
        </w:rPr>
      </w:pPr>
    </w:p>
    <w:p>
      <w:pPr>
        <w:spacing w:before="0" w:line="374" w:lineRule="auto"/>
        <w:ind w:left="2627" w:right="1155" w:firstLine="0"/>
        <w:jc w:val="both"/>
        <w:rPr>
          <w:rFonts w:hint="eastAsia" w:ascii="宋体" w:eastAsia="宋体"/>
          <w:sz w:val="18"/>
        </w:rPr>
      </w:pPr>
      <w:r>
        <w:rPr>
          <w:rFonts w:hint="eastAsia" w:ascii="宋体" w:eastAsia="宋体"/>
          <w:sz w:val="18"/>
        </w:rPr>
        <w:t>因此，对于即将汇出（</w:t>
      </w:r>
      <w:r>
        <w:rPr>
          <w:rFonts w:ascii="Times New Roman" w:eastAsia="Times New Roman"/>
          <w:sz w:val="18"/>
        </w:rPr>
        <w:t>exported</w:t>
      </w:r>
      <w:r>
        <w:rPr>
          <w:rFonts w:hint="eastAsia" w:ascii="宋体" w:eastAsia="宋体"/>
          <w:sz w:val="18"/>
        </w:rPr>
        <w:t xml:space="preserve">）的函式，为了抑制 </w:t>
      </w:r>
      <w:r>
        <w:rPr>
          <w:rFonts w:ascii="Times New Roman" w:eastAsia="Times New Roman"/>
          <w:sz w:val="18"/>
        </w:rPr>
        <w:t>naming mangling</w:t>
      </w:r>
      <w:r>
        <w:rPr>
          <w:rFonts w:ascii="Times New Roman" w:eastAsia="Times New Roman"/>
          <w:spacing w:val="41"/>
          <w:sz w:val="18"/>
        </w:rPr>
        <w:t xml:space="preserve"> </w:t>
      </w:r>
      <w:r>
        <w:rPr>
          <w:rFonts w:hint="eastAsia" w:ascii="宋体" w:eastAsia="宋体"/>
          <w:sz w:val="18"/>
        </w:rPr>
        <w:t xml:space="preserve">作用，我们必须加上特殊的修饰词 </w:t>
      </w:r>
      <w:r>
        <w:rPr>
          <w:rFonts w:ascii="Times New Roman" w:eastAsia="Times New Roman"/>
          <w:i/>
          <w:sz w:val="18"/>
        </w:rPr>
        <w:t>extern</w:t>
      </w:r>
      <w:r>
        <w:rPr>
          <w:rFonts w:ascii="Times New Roman" w:eastAsia="Times New Roman"/>
          <w:i/>
          <w:spacing w:val="1"/>
          <w:sz w:val="18"/>
        </w:rPr>
        <w:t xml:space="preserve"> "</w:t>
      </w:r>
      <w:r>
        <w:rPr>
          <w:rFonts w:ascii="Times New Roman" w:eastAsia="Times New Roman"/>
          <w:i/>
          <w:sz w:val="18"/>
        </w:rPr>
        <w:t>C"</w:t>
      </w:r>
      <w:r>
        <w:rPr>
          <w:rFonts w:hint="eastAsia" w:ascii="宋体" w:eastAsia="宋体"/>
          <w:sz w:val="18"/>
        </w:rPr>
        <w:t>，例如：</w:t>
      </w:r>
    </w:p>
    <w:p>
      <w:pPr>
        <w:pStyle w:val="11"/>
        <w:spacing w:before="148"/>
        <w:ind w:left="2910"/>
      </w:pPr>
      <w:r>
        <w:rPr>
          <w:shd w:val="clear" w:color="auto" w:fill="FFFF00"/>
        </w:rPr>
        <w:t>extern</w:t>
      </w:r>
      <w:r>
        <w:rPr>
          <w:spacing w:val="-5"/>
          <w:shd w:val="clear" w:color="auto" w:fill="FFFF00"/>
        </w:rPr>
        <w:t xml:space="preserve"> </w:t>
      </w:r>
      <w:r>
        <w:rPr>
          <w:shd w:val="clear" w:color="auto" w:fill="FFFF00"/>
        </w:rPr>
        <w:t>"C"</w:t>
      </w:r>
      <w:r>
        <w:rPr>
          <w:spacing w:val="-3"/>
        </w:rPr>
        <w:t xml:space="preserve"> </w:t>
      </w:r>
      <w:r>
        <w:t>int</w:t>
      </w:r>
      <w:r>
        <w:rPr>
          <w:spacing w:val="-5"/>
        </w:rPr>
        <w:t xml:space="preserve"> </w:t>
      </w:r>
      <w:r>
        <w:t>Add(int</w:t>
      </w:r>
      <w:r>
        <w:rPr>
          <w:spacing w:val="-4"/>
        </w:rPr>
        <w:t xml:space="preserve"> </w:t>
      </w:r>
      <w:r>
        <w:t>a,</w:t>
      </w:r>
      <w:r>
        <w:rPr>
          <w:spacing w:val="-5"/>
        </w:rPr>
        <w:t xml:space="preserve"> </w:t>
      </w:r>
      <w:r>
        <w:t>int</w:t>
      </w:r>
      <w:r>
        <w:rPr>
          <w:spacing w:val="-4"/>
        </w:rPr>
        <w:t xml:space="preserve"> </w:t>
      </w:r>
      <w:r>
        <w:t>b);</w:t>
      </w:r>
    </w:p>
    <w:p>
      <w:pPr>
        <w:pStyle w:val="11"/>
        <w:spacing w:before="8"/>
        <w:rPr>
          <w:sz w:val="23"/>
        </w:rPr>
      </w:pPr>
      <w:r>
        <w:pict>
          <v:rect id="_x0000_s1154" o:spid="_x0000_s1154" o:spt="1" style="position:absolute;left:0pt;margin-left:133.35pt;margin-top:15.35pt;height:0.45pt;width:144pt;mso-position-horizontal-relative:page;mso-wrap-distance-bottom:0pt;mso-wrap-distance-top:0pt;z-index:-251381760;mso-width-relative:page;mso-height-relative:page;" fillcolor="#000000" filled="t" stroked="f" coordsize="21600,21600">
            <v:path/>
            <v:fill on="t" focussize="0,0"/>
            <v:stroke on="f"/>
            <v:imagedata o:title=""/>
            <o:lock v:ext="edit"/>
            <w10:wrap type="topAndBottom"/>
          </v:rect>
        </w:pict>
      </w:r>
    </w:p>
    <w:p>
      <w:pPr>
        <w:pStyle w:val="15"/>
        <w:numPr>
          <w:ilvl w:val="0"/>
          <w:numId w:val="5"/>
        </w:numPr>
        <w:tabs>
          <w:tab w:val="left" w:pos="2795"/>
        </w:tabs>
        <w:spacing w:before="122" w:after="0" w:line="350" w:lineRule="auto"/>
        <w:ind w:left="2627" w:right="1073" w:firstLine="0"/>
        <w:jc w:val="left"/>
        <w:rPr>
          <w:sz w:val="16"/>
        </w:rPr>
      </w:pPr>
      <w:r>
        <w:rPr>
          <w:rFonts w:ascii="Times New Roman" w:eastAsia="Times New Roman"/>
          <w:w w:val="95"/>
          <w:sz w:val="16"/>
        </w:rPr>
        <w:t>Software</w:t>
      </w:r>
      <w:r>
        <w:rPr>
          <w:rFonts w:ascii="Times New Roman" w:eastAsia="Times New Roman"/>
          <w:spacing w:val="29"/>
          <w:w w:val="95"/>
          <w:sz w:val="16"/>
        </w:rPr>
        <w:t xml:space="preserve"> </w:t>
      </w:r>
      <w:r>
        <w:rPr>
          <w:rFonts w:ascii="Times New Roman" w:eastAsia="Times New Roman"/>
          <w:w w:val="95"/>
          <w:sz w:val="16"/>
        </w:rPr>
        <w:t>components</w:t>
      </w:r>
      <w:r>
        <w:rPr>
          <w:rFonts w:ascii="Times New Roman" w:eastAsia="Times New Roman"/>
          <w:spacing w:val="92"/>
          <w:sz w:val="16"/>
        </w:rPr>
        <w:t xml:space="preserve"> </w:t>
      </w:r>
      <w:r>
        <w:rPr>
          <w:w w:val="95"/>
          <w:sz w:val="16"/>
        </w:rPr>
        <w:t>的美丽远景是，希望开发出来的软件元件（</w:t>
      </w:r>
      <w:r>
        <w:rPr>
          <w:spacing w:val="20"/>
          <w:w w:val="95"/>
          <w:sz w:val="16"/>
        </w:rPr>
        <w:t xml:space="preserve">软件 </w:t>
      </w:r>
      <w:r>
        <w:rPr>
          <w:rFonts w:ascii="Times New Roman" w:eastAsia="Times New Roman"/>
          <w:w w:val="95"/>
          <w:sz w:val="16"/>
        </w:rPr>
        <w:t>IC</w:t>
      </w:r>
      <w:r>
        <w:rPr>
          <w:w w:val="95"/>
          <w:sz w:val="16"/>
        </w:rPr>
        <w:t>）能通行于不同的编</w:t>
      </w:r>
      <w:r>
        <w:rPr>
          <w:spacing w:val="1"/>
          <w:w w:val="95"/>
          <w:sz w:val="16"/>
        </w:rPr>
        <w:t xml:space="preserve">译平台、甚至打破不同程序语言的藩篱。要达到这一点，就需要 </w:t>
      </w:r>
      <w:r>
        <w:rPr>
          <w:rFonts w:ascii="Times New Roman" w:eastAsia="Times New Roman"/>
          <w:w w:val="95"/>
          <w:sz w:val="16"/>
        </w:rPr>
        <w:t>binary</w:t>
      </w:r>
      <w:r>
        <w:rPr>
          <w:rFonts w:ascii="Times New Roman" w:eastAsia="Times New Roman"/>
          <w:spacing w:val="22"/>
          <w:w w:val="95"/>
          <w:sz w:val="16"/>
        </w:rPr>
        <w:t xml:space="preserve"> </w:t>
      </w:r>
      <w:r>
        <w:rPr>
          <w:rFonts w:ascii="Times New Roman" w:eastAsia="Times New Roman"/>
          <w:w w:val="95"/>
          <w:sz w:val="16"/>
        </w:rPr>
        <w:t>standard</w:t>
      </w:r>
      <w:r>
        <w:rPr>
          <w:w w:val="95"/>
          <w:sz w:val="16"/>
        </w:rPr>
        <w:t>。请参考</w:t>
      </w:r>
      <w:r>
        <w:rPr>
          <w:rFonts w:ascii="Times New Roman" w:eastAsia="Times New Roman"/>
          <w:b/>
          <w:i/>
          <w:w w:val="95"/>
          <w:sz w:val="16"/>
        </w:rPr>
        <w:t>Essential</w:t>
      </w:r>
      <w:r>
        <w:rPr>
          <w:rFonts w:ascii="Times New Roman" w:eastAsia="Times New Roman"/>
          <w:b/>
          <w:i/>
          <w:spacing w:val="5"/>
          <w:w w:val="95"/>
          <w:sz w:val="16"/>
        </w:rPr>
        <w:t xml:space="preserve"> </w:t>
      </w:r>
      <w:r>
        <w:rPr>
          <w:rFonts w:ascii="Times New Roman" w:eastAsia="Times New Roman"/>
          <w:b/>
          <w:i/>
          <w:w w:val="95"/>
          <w:sz w:val="16"/>
        </w:rPr>
        <w:t>COM</w:t>
      </w:r>
      <w:r>
        <w:rPr>
          <w:w w:val="95"/>
          <w:sz w:val="16"/>
        </w:rPr>
        <w:t>（</w:t>
      </w:r>
      <w:r>
        <w:rPr>
          <w:rFonts w:ascii="Times New Roman" w:eastAsia="Times New Roman"/>
          <w:w w:val="95"/>
          <w:sz w:val="16"/>
        </w:rPr>
        <w:t>Don</w:t>
      </w:r>
      <w:r>
        <w:rPr>
          <w:rFonts w:ascii="Times New Roman" w:eastAsia="Times New Roman"/>
          <w:spacing w:val="5"/>
          <w:w w:val="95"/>
          <w:sz w:val="16"/>
        </w:rPr>
        <w:t xml:space="preserve"> </w:t>
      </w:r>
      <w:r>
        <w:rPr>
          <w:rFonts w:ascii="Times New Roman" w:eastAsia="Times New Roman"/>
          <w:w w:val="95"/>
          <w:sz w:val="16"/>
        </w:rPr>
        <w:t>Box/Addison</w:t>
      </w:r>
      <w:r>
        <w:rPr>
          <w:rFonts w:ascii="Times New Roman" w:eastAsia="Times New Roman"/>
          <w:spacing w:val="5"/>
          <w:w w:val="95"/>
          <w:sz w:val="16"/>
        </w:rPr>
        <w:t xml:space="preserve"> </w:t>
      </w:r>
      <w:r>
        <w:rPr>
          <w:rFonts w:ascii="Times New Roman" w:eastAsia="Times New Roman"/>
          <w:w w:val="95"/>
          <w:sz w:val="16"/>
        </w:rPr>
        <w:t>Wesley/1998</w:t>
      </w:r>
      <w:r>
        <w:rPr>
          <w:spacing w:val="2"/>
          <w:w w:val="95"/>
          <w:sz w:val="16"/>
        </w:rPr>
        <w:t xml:space="preserve">。中译本 </w:t>
      </w:r>
      <w:r>
        <w:rPr>
          <w:rFonts w:ascii="Arial Black" w:eastAsia="Arial Black"/>
          <w:w w:val="95"/>
          <w:sz w:val="16"/>
        </w:rPr>
        <w:t>COM</w:t>
      </w:r>
      <w:r>
        <w:rPr>
          <w:rFonts w:ascii="Arial Black" w:eastAsia="Arial Black"/>
          <w:spacing w:val="28"/>
          <w:w w:val="95"/>
          <w:sz w:val="16"/>
        </w:rPr>
        <w:t xml:space="preserve"> </w:t>
      </w:r>
      <w:r>
        <w:rPr>
          <w:spacing w:val="1"/>
          <w:w w:val="95"/>
          <w:sz w:val="16"/>
        </w:rPr>
        <w:t xml:space="preserve">本质论，侯俊杰译，碁峰 </w:t>
      </w:r>
      <w:r>
        <w:rPr>
          <w:rFonts w:ascii="Times New Roman" w:eastAsia="Times New Roman"/>
          <w:w w:val="95"/>
          <w:sz w:val="16"/>
        </w:rPr>
        <w:t>1998</w:t>
      </w:r>
      <w:r>
        <w:rPr>
          <w:w w:val="95"/>
          <w:sz w:val="16"/>
        </w:rPr>
        <w:t>）</w:t>
      </w:r>
    </w:p>
    <w:p>
      <w:pPr>
        <w:pStyle w:val="11"/>
        <w:spacing w:before="10"/>
        <w:rPr>
          <w:rFonts w:ascii="宋体"/>
          <w:sz w:val="24"/>
        </w:rPr>
      </w:pPr>
    </w:p>
    <w:p>
      <w:pPr>
        <w:spacing w:before="95"/>
        <w:ind w:left="0" w:right="500" w:firstLine="0"/>
        <w:jc w:val="right"/>
        <w:rPr>
          <w:rFonts w:ascii="Arial"/>
          <w:b/>
          <w:sz w:val="20"/>
        </w:rPr>
      </w:pPr>
      <w:r>
        <w:rPr>
          <w:rFonts w:ascii="Arial"/>
          <w:b/>
          <w:sz w:val="20"/>
        </w:rPr>
        <w:t>15</w:t>
      </w:r>
    </w:p>
    <w:p>
      <w:pPr>
        <w:spacing w:after="0"/>
        <w:jc w:val="right"/>
        <w:rPr>
          <w:rFonts w:ascii="Arial"/>
          <w:sz w:val="20"/>
        </w:rPr>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155" o:spid="_x0000_s1155" o:spt="1" style="position:absolute;left:0pt;margin-left:131.9pt;margin-top:18.85pt;height:0.7pt;width:323pt;mso-position-horizontal-relative:page;mso-wrap-distance-bottom:0pt;mso-wrap-distance-top:0pt;z-index:-251381760;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rPr>
          <w:rFonts w:ascii="宋体"/>
          <w:sz w:val="20"/>
        </w:rPr>
      </w:pPr>
    </w:p>
    <w:p>
      <w:pPr>
        <w:pStyle w:val="11"/>
        <w:spacing w:before="10"/>
        <w:rPr>
          <w:rFonts w:ascii="宋体"/>
          <w:sz w:val="20"/>
        </w:rPr>
      </w:pPr>
    </w:p>
    <w:p>
      <w:pPr>
        <w:spacing w:before="1" w:line="374" w:lineRule="auto"/>
        <w:ind w:left="2627" w:right="1155" w:firstLine="0"/>
        <w:jc w:val="left"/>
        <w:rPr>
          <w:rFonts w:hint="eastAsia" w:ascii="宋体" w:eastAsia="宋体"/>
          <w:sz w:val="18"/>
        </w:rPr>
      </w:pPr>
      <w:r>
        <w:rPr>
          <w:rFonts w:hint="eastAsia" w:ascii="宋体" w:eastAsia="宋体"/>
          <w:spacing w:val="-2"/>
          <w:sz w:val="18"/>
        </w:rPr>
        <w:t xml:space="preserve">观察 </w:t>
      </w:r>
      <w:r>
        <w:rPr>
          <w:rFonts w:ascii="Times New Roman" w:eastAsia="Times New Roman"/>
          <w:sz w:val="18"/>
        </w:rPr>
        <w:t>map</w:t>
      </w:r>
      <w:r>
        <w:rPr>
          <w:rFonts w:ascii="Times New Roman" w:eastAsia="Times New Roman"/>
          <w:spacing w:val="35"/>
          <w:sz w:val="18"/>
        </w:rPr>
        <w:t xml:space="preserve"> </w:t>
      </w:r>
      <w:r>
        <w:rPr>
          <w:rFonts w:hint="eastAsia" w:ascii="宋体" w:eastAsia="宋体"/>
          <w:spacing w:val="-1"/>
          <w:sz w:val="18"/>
        </w:rPr>
        <w:t xml:space="preserve">档，就可以看见这个 </w:t>
      </w:r>
      <w:r>
        <w:rPr>
          <w:rFonts w:ascii="Times New Roman" w:eastAsia="Times New Roman"/>
          <w:i/>
          <w:sz w:val="18"/>
        </w:rPr>
        <w:t>Add</w:t>
      </w:r>
      <w:r>
        <w:rPr>
          <w:rFonts w:ascii="Times New Roman" w:eastAsia="Times New Roman"/>
          <w:i/>
          <w:spacing w:val="10"/>
          <w:sz w:val="18"/>
        </w:rPr>
        <w:t xml:space="preserve">() </w:t>
      </w:r>
      <w:r>
        <w:rPr>
          <w:rFonts w:hint="eastAsia" w:ascii="宋体" w:eastAsia="宋体"/>
          <w:spacing w:val="-1"/>
          <w:sz w:val="18"/>
        </w:rPr>
        <w:t xml:space="preserve">函式的真实名称为 </w:t>
      </w:r>
      <w:r>
        <w:rPr>
          <w:rFonts w:ascii="Times New Roman" w:eastAsia="Times New Roman"/>
          <w:sz w:val="18"/>
        </w:rPr>
        <w:t>_Add</w:t>
      </w:r>
      <w:r>
        <w:rPr>
          <w:rFonts w:ascii="Times New Roman" w:eastAsia="Times New Roman"/>
          <w:spacing w:val="40"/>
          <w:sz w:val="18"/>
        </w:rPr>
        <w:t xml:space="preserve"> </w:t>
      </w:r>
      <w:r>
        <w:rPr>
          <w:rFonts w:ascii="Arial Black" w:eastAsia="Arial Black"/>
          <w:color w:val="FF0000"/>
          <w:position w:val="5"/>
          <w:sz w:val="14"/>
        </w:rPr>
        <w:t>6</w:t>
      </w:r>
      <w:r>
        <w:rPr>
          <w:rFonts w:hint="eastAsia" w:ascii="宋体" w:eastAsia="宋体"/>
          <w:sz w:val="18"/>
        </w:rPr>
        <w:t>，而不是奇奇怪怪（</w:t>
      </w:r>
      <w:r>
        <w:rPr>
          <w:rFonts w:hint="eastAsia" w:ascii="宋体" w:eastAsia="宋体"/>
          <w:spacing w:val="21"/>
          <w:sz w:val="18"/>
        </w:rPr>
        <w:t>经过</w:t>
      </w:r>
      <w:r>
        <w:rPr>
          <w:rFonts w:ascii="Times New Roman" w:eastAsia="Times New Roman"/>
          <w:sz w:val="18"/>
        </w:rPr>
        <w:t>mangling</w:t>
      </w:r>
      <w:r>
        <w:rPr>
          <w:rFonts w:hint="eastAsia" w:ascii="宋体" w:eastAsia="宋体"/>
          <w:sz w:val="18"/>
        </w:rPr>
        <w:t>）</w:t>
      </w:r>
      <w:r>
        <w:rPr>
          <w:rFonts w:hint="eastAsia" w:ascii="宋体" w:eastAsia="宋体"/>
          <w:spacing w:val="1"/>
          <w:sz w:val="18"/>
        </w:rPr>
        <w:t xml:space="preserve">的 </w:t>
      </w:r>
      <w:r>
        <w:rPr>
          <w:rFonts w:ascii="Times New Roman" w:eastAsia="Times New Roman"/>
          <w:sz w:val="18"/>
        </w:rPr>
        <w:t>?Add@@YAHHH@Z</w:t>
      </w:r>
      <w:r>
        <w:rPr>
          <w:rFonts w:hint="eastAsia" w:ascii="宋体" w:eastAsia="宋体"/>
          <w:sz w:val="18"/>
        </w:rPr>
        <w:t>。如果你这么写：</w:t>
      </w:r>
    </w:p>
    <w:p>
      <w:pPr>
        <w:pStyle w:val="11"/>
        <w:spacing w:before="148" w:line="292" w:lineRule="auto"/>
        <w:ind w:left="2910" w:right="3621" w:firstLine="1055"/>
      </w:pPr>
      <w:r>
        <w:pict>
          <v:group id="_x0000_s1156" o:spid="_x0000_s1156" o:spt="203" style="position:absolute;left:0pt;margin-left:147.5pt;margin-top:5.15pt;height:12.3pt;width:48pt;mso-position-horizontal-relative:page;z-index:-251493376;mso-width-relative:page;mso-height-relative:page;" coordorigin="2950,104" coordsize="960,246">
            <o:lock v:ext="edit"/>
            <v:rect id="_x0000_s1157" o:spid="_x0000_s1157" o:spt="1" style="position:absolute;left:2950;top:103;height:221;width:960;" fillcolor="#FFFF00" filled="t" stroked="f" coordsize="21600,21600">
              <v:path/>
              <v:fill on="t" focussize="0,0"/>
              <v:stroke on="f"/>
              <v:imagedata o:title=""/>
              <o:lock v:ext="edit"/>
            </v:rect>
            <v:shape id="_x0000_s1158" o:spid="_x0000_s1158" o:spt="202" type="#_x0000_t202" style="position:absolute;left:2950;top:103;height:246;width:960;" filled="f" stroked="f" coordsize="21600,21600">
              <v:path/>
              <v:fill on="f" focussize="0,0"/>
              <v:stroke on="f" joinstyle="miter"/>
              <v:imagedata o:title=""/>
              <o:lock v:ext="edit"/>
              <v:textbox inset="0mm,0mm,0mm,0mm">
                <w:txbxContent>
                  <w:p>
                    <w:pPr>
                      <w:spacing w:before="44"/>
                      <w:ind w:left="-1" w:right="0" w:firstLine="0"/>
                      <w:jc w:val="left"/>
                      <w:rPr>
                        <w:sz w:val="16"/>
                      </w:rPr>
                    </w:pPr>
                    <w:r>
                      <w:rPr>
                        <w:sz w:val="16"/>
                      </w:rPr>
                      <w:t>extern</w:t>
                    </w:r>
                    <w:r>
                      <w:rPr>
                        <w:spacing w:val="-16"/>
                        <w:sz w:val="16"/>
                      </w:rPr>
                      <w:t xml:space="preserve"> </w:t>
                    </w:r>
                    <w:r>
                      <w:rPr>
                        <w:sz w:val="16"/>
                      </w:rPr>
                      <w:t>"C"</w:t>
                    </w:r>
                  </w:p>
                </w:txbxContent>
              </v:textbox>
            </v:shape>
          </v:group>
        </w:pict>
      </w:r>
      <w:r>
        <w:t>int</w:t>
      </w:r>
      <w:r>
        <w:rPr>
          <w:spacing w:val="1"/>
        </w:rPr>
        <w:t xml:space="preserve"> </w:t>
      </w:r>
      <w:r>
        <w:t>Add(int a, int b);</w:t>
      </w:r>
      <w:r>
        <w:rPr>
          <w:spacing w:val="1"/>
        </w:rPr>
        <w:t xml:space="preserve"> </w:t>
      </w:r>
      <w:r>
        <w:rPr>
          <w:shd w:val="clear" w:color="auto" w:fill="FFFF00"/>
        </w:rPr>
        <w:t>extern</w:t>
      </w:r>
      <w:r>
        <w:rPr>
          <w:spacing w:val="-5"/>
          <w:shd w:val="clear" w:color="auto" w:fill="FFFF00"/>
        </w:rPr>
        <w:t xml:space="preserve"> </w:t>
      </w:r>
      <w:r>
        <w:rPr>
          <w:shd w:val="clear" w:color="auto" w:fill="FFFF00"/>
        </w:rPr>
        <w:t>"C"</w:t>
      </w:r>
      <w:r>
        <w:rPr>
          <w:spacing w:val="-4"/>
        </w:rPr>
        <w:t xml:space="preserve"> </w:t>
      </w:r>
      <w:r>
        <w:t>long</w:t>
      </w:r>
      <w:r>
        <w:rPr>
          <w:spacing w:val="-4"/>
        </w:rPr>
        <w:t xml:space="preserve"> </w:t>
      </w:r>
      <w:r>
        <w:t>Add(long</w:t>
      </w:r>
      <w:r>
        <w:rPr>
          <w:spacing w:val="-5"/>
        </w:rPr>
        <w:t xml:space="preserve"> </w:t>
      </w:r>
      <w:r>
        <w:t>a,</w:t>
      </w:r>
      <w:r>
        <w:rPr>
          <w:spacing w:val="-5"/>
        </w:rPr>
        <w:t xml:space="preserve"> </w:t>
      </w:r>
      <w:r>
        <w:t>long</w:t>
      </w:r>
      <w:r>
        <w:rPr>
          <w:spacing w:val="-4"/>
        </w:rPr>
        <w:t xml:space="preserve"> </w:t>
      </w:r>
      <w:r>
        <w:t>b);</w:t>
      </w:r>
    </w:p>
    <w:p>
      <w:pPr>
        <w:pStyle w:val="11"/>
        <w:rPr>
          <w:sz w:val="25"/>
        </w:rPr>
      </w:pPr>
    </w:p>
    <w:p>
      <w:pPr>
        <w:spacing w:before="0"/>
        <w:ind w:left="2627" w:right="0" w:firstLine="0"/>
        <w:jc w:val="both"/>
        <w:rPr>
          <w:rFonts w:hint="eastAsia" w:ascii="宋体" w:eastAsia="宋体"/>
          <w:sz w:val="18"/>
        </w:rPr>
      </w:pPr>
      <w:r>
        <w:rPr>
          <w:rFonts w:hint="eastAsia" w:ascii="宋体" w:eastAsia="宋体"/>
          <w:sz w:val="18"/>
        </w:rPr>
        <w:t>编译时会出错（</w:t>
      </w:r>
      <w:r>
        <w:rPr>
          <w:rFonts w:hint="eastAsia" w:ascii="宋体" w:eastAsia="宋体"/>
          <w:spacing w:val="43"/>
          <w:sz w:val="18"/>
        </w:rPr>
        <w:t>以</w:t>
      </w:r>
      <w:r>
        <w:rPr>
          <w:rFonts w:ascii="Times New Roman" w:eastAsia="Times New Roman"/>
          <w:sz w:val="18"/>
        </w:rPr>
        <w:t>Visual</w:t>
      </w:r>
      <w:r>
        <w:rPr>
          <w:rFonts w:ascii="Times New Roman" w:eastAsia="Times New Roman"/>
          <w:spacing w:val="17"/>
          <w:sz w:val="18"/>
        </w:rPr>
        <w:t xml:space="preserve"> </w:t>
      </w:r>
      <w:r>
        <w:rPr>
          <w:rFonts w:ascii="Times New Roman" w:eastAsia="Times New Roman"/>
          <w:sz w:val="18"/>
        </w:rPr>
        <w:t>C+</w:t>
      </w:r>
      <w:r>
        <w:rPr>
          <w:rFonts w:ascii="Times New Roman" w:eastAsia="Times New Roman"/>
          <w:spacing w:val="32"/>
          <w:sz w:val="18"/>
        </w:rPr>
        <w:t xml:space="preserve">+ </w:t>
      </w:r>
      <w:r>
        <w:rPr>
          <w:rFonts w:hint="eastAsia" w:ascii="宋体" w:eastAsia="宋体"/>
          <w:sz w:val="18"/>
        </w:rPr>
        <w:t>为例）：</w:t>
      </w:r>
    </w:p>
    <w:p>
      <w:pPr>
        <w:pStyle w:val="11"/>
        <w:spacing w:before="8"/>
        <w:rPr>
          <w:rFonts w:ascii="宋体"/>
          <w:sz w:val="21"/>
        </w:rPr>
      </w:pPr>
    </w:p>
    <w:p>
      <w:pPr>
        <w:pStyle w:val="11"/>
        <w:ind w:left="2910"/>
      </w:pPr>
      <w:r>
        <w:rPr>
          <w:w w:val="95"/>
        </w:rPr>
        <w:t>error</w:t>
      </w:r>
      <w:r>
        <w:rPr>
          <w:spacing w:val="-39"/>
          <w:w w:val="95"/>
        </w:rPr>
        <w:t xml:space="preserve"> </w:t>
      </w:r>
      <w:r>
        <w:rPr>
          <w:w w:val="95"/>
        </w:rPr>
        <w:t>C2733:</w:t>
      </w:r>
      <w:r>
        <w:rPr>
          <w:spacing w:val="-39"/>
          <w:w w:val="95"/>
        </w:rPr>
        <w:t xml:space="preserve"> </w:t>
      </w:r>
      <w:r>
        <w:rPr>
          <w:w w:val="95"/>
        </w:rPr>
        <w:t>second</w:t>
      </w:r>
      <w:r>
        <w:rPr>
          <w:spacing w:val="-39"/>
          <w:w w:val="95"/>
        </w:rPr>
        <w:t xml:space="preserve"> </w:t>
      </w:r>
      <w:r>
        <w:rPr>
          <w:w w:val="95"/>
        </w:rPr>
        <w:t>C</w:t>
      </w:r>
      <w:r>
        <w:rPr>
          <w:spacing w:val="-39"/>
          <w:w w:val="95"/>
        </w:rPr>
        <w:t xml:space="preserve"> </w:t>
      </w:r>
      <w:r>
        <w:rPr>
          <w:w w:val="95"/>
        </w:rPr>
        <w:t>linkage</w:t>
      </w:r>
      <w:r>
        <w:rPr>
          <w:spacing w:val="-31"/>
          <w:w w:val="95"/>
        </w:rPr>
        <w:t xml:space="preserve"> </w:t>
      </w:r>
      <w:r>
        <w:rPr>
          <w:w w:val="95"/>
        </w:rPr>
        <w:t>of</w:t>
      </w:r>
      <w:r>
        <w:rPr>
          <w:spacing w:val="-31"/>
          <w:w w:val="95"/>
        </w:rPr>
        <w:t xml:space="preserve"> </w:t>
      </w:r>
      <w:r>
        <w:rPr>
          <w:w w:val="95"/>
        </w:rPr>
        <w:t>overloaded</w:t>
      </w:r>
      <w:r>
        <w:rPr>
          <w:spacing w:val="-31"/>
          <w:w w:val="95"/>
        </w:rPr>
        <w:t xml:space="preserve"> </w:t>
      </w:r>
      <w:r>
        <w:rPr>
          <w:w w:val="95"/>
        </w:rPr>
        <w:t>function</w:t>
      </w:r>
      <w:r>
        <w:rPr>
          <w:spacing w:val="-31"/>
          <w:w w:val="95"/>
        </w:rPr>
        <w:t xml:space="preserve"> </w:t>
      </w:r>
      <w:r>
        <w:rPr>
          <w:w w:val="95"/>
        </w:rPr>
        <w:t>'Add'</w:t>
      </w:r>
      <w:r>
        <w:rPr>
          <w:spacing w:val="-31"/>
          <w:w w:val="95"/>
        </w:rPr>
        <w:t xml:space="preserve"> </w:t>
      </w:r>
      <w:r>
        <w:rPr>
          <w:w w:val="95"/>
        </w:rPr>
        <w:t>not</w:t>
      </w:r>
      <w:r>
        <w:rPr>
          <w:spacing w:val="-31"/>
          <w:w w:val="95"/>
        </w:rPr>
        <w:t xml:space="preserve"> </w:t>
      </w:r>
      <w:r>
        <w:rPr>
          <w:w w:val="95"/>
        </w:rPr>
        <w:t>allowed</w:t>
      </w:r>
    </w:p>
    <w:p>
      <w:pPr>
        <w:pStyle w:val="11"/>
        <w:rPr>
          <w:sz w:val="18"/>
        </w:rPr>
      </w:pPr>
    </w:p>
    <w:p>
      <w:pPr>
        <w:pStyle w:val="11"/>
        <w:spacing w:before="7"/>
        <w:rPr>
          <w:sz w:val="21"/>
        </w:rPr>
      </w:pPr>
    </w:p>
    <w:p>
      <w:pPr>
        <w:spacing w:before="0" w:line="374" w:lineRule="auto"/>
        <w:ind w:left="2627" w:right="1151" w:firstLine="0"/>
        <w:jc w:val="both"/>
        <w:rPr>
          <w:rFonts w:hint="eastAsia" w:ascii="宋体" w:eastAsia="宋体"/>
          <w:sz w:val="18"/>
        </w:rPr>
      </w:pPr>
      <w:r>
        <w:rPr>
          <w:rFonts w:hint="eastAsia" w:ascii="宋体" w:eastAsia="宋体"/>
          <w:sz w:val="18"/>
        </w:rPr>
        <w:t>通常，准备汇出（</w:t>
      </w:r>
      <w:r>
        <w:rPr>
          <w:rFonts w:ascii="Times New Roman" w:eastAsia="Times New Roman"/>
          <w:sz w:val="18"/>
        </w:rPr>
        <w:t>exported</w:t>
      </w:r>
      <w:r>
        <w:rPr>
          <w:rFonts w:hint="eastAsia" w:ascii="宋体" w:eastAsia="宋体"/>
          <w:sz w:val="18"/>
        </w:rPr>
        <w:t>）</w:t>
      </w:r>
      <w:r>
        <w:rPr>
          <w:rFonts w:hint="eastAsia" w:ascii="宋体" w:eastAsia="宋体"/>
          <w:spacing w:val="12"/>
          <w:sz w:val="18"/>
        </w:rPr>
        <w:t xml:space="preserve">的 </w:t>
      </w:r>
      <w:r>
        <w:rPr>
          <w:rFonts w:ascii="Times New Roman" w:eastAsia="Times New Roman"/>
          <w:sz w:val="18"/>
        </w:rPr>
        <w:t>functions</w:t>
      </w:r>
      <w:r>
        <w:rPr>
          <w:rFonts w:ascii="Times New Roman" w:eastAsia="Times New Roman"/>
          <w:spacing w:val="27"/>
          <w:sz w:val="18"/>
        </w:rPr>
        <w:t xml:space="preserve"> </w:t>
      </w:r>
      <w:r>
        <w:rPr>
          <w:rFonts w:hint="eastAsia" w:ascii="宋体" w:eastAsia="宋体"/>
          <w:spacing w:val="4"/>
          <w:sz w:val="18"/>
        </w:rPr>
        <w:t xml:space="preserve">会被设计在 </w:t>
      </w:r>
      <w:r>
        <w:rPr>
          <w:rFonts w:ascii="Times New Roman" w:eastAsia="Times New Roman"/>
          <w:sz w:val="18"/>
        </w:rPr>
        <w:t>DLLs</w:t>
      </w:r>
      <w:r>
        <w:rPr>
          <w:rFonts w:hint="eastAsia" w:ascii="宋体" w:eastAsia="宋体"/>
          <w:sz w:val="18"/>
        </w:rPr>
        <w:t>（动态联结函式库）</w:t>
      </w:r>
      <w:r>
        <w:rPr>
          <w:rFonts w:hint="eastAsia" w:ascii="宋体" w:eastAsia="宋体"/>
          <w:spacing w:val="-88"/>
          <w:sz w:val="18"/>
        </w:rPr>
        <w:t xml:space="preserve"> </w:t>
      </w:r>
      <w:r>
        <w:rPr>
          <w:rFonts w:hint="eastAsia" w:ascii="宋体" w:eastAsia="宋体"/>
          <w:sz w:val="18"/>
        </w:rPr>
        <w:t xml:space="preserve">之中，因此我们比较有机会在 </w:t>
      </w:r>
      <w:r>
        <w:rPr>
          <w:rFonts w:ascii="Times New Roman" w:eastAsia="Times New Roman"/>
          <w:sz w:val="18"/>
        </w:rPr>
        <w:t>DLLs</w:t>
      </w:r>
      <w:r>
        <w:rPr>
          <w:rFonts w:ascii="Times New Roman" w:eastAsia="Times New Roman"/>
          <w:spacing w:val="41"/>
          <w:sz w:val="18"/>
        </w:rPr>
        <w:t xml:space="preserve"> </w:t>
      </w:r>
      <w:r>
        <w:rPr>
          <w:rFonts w:hint="eastAsia" w:ascii="宋体" w:eastAsia="宋体"/>
          <w:sz w:val="18"/>
        </w:rPr>
        <w:t xml:space="preserve">看到 </w:t>
      </w:r>
      <w:r>
        <w:rPr>
          <w:rFonts w:ascii="Times New Roman" w:eastAsia="Times New Roman"/>
          <w:i/>
          <w:sz w:val="18"/>
        </w:rPr>
        <w:t>extern "C</w:t>
      </w:r>
      <w:r>
        <w:rPr>
          <w:rFonts w:ascii="Times New Roman" w:eastAsia="Times New Roman"/>
          <w:i/>
          <w:spacing w:val="20"/>
          <w:sz w:val="18"/>
        </w:rPr>
        <w:t xml:space="preserve">" </w:t>
      </w:r>
      <w:r>
        <w:rPr>
          <w:rFonts w:hint="eastAsia" w:ascii="宋体" w:eastAsia="宋体"/>
          <w:sz w:val="18"/>
        </w:rPr>
        <w:t>的使用。举个例子，如果我</w:t>
      </w:r>
      <w:r>
        <w:rPr>
          <w:rFonts w:hint="eastAsia" w:ascii="宋体" w:eastAsia="宋体"/>
          <w:spacing w:val="5"/>
          <w:sz w:val="18"/>
        </w:rPr>
        <w:t xml:space="preserve">以 </w:t>
      </w:r>
      <w:r>
        <w:rPr>
          <w:rFonts w:ascii="Times New Roman" w:eastAsia="Times New Roman"/>
          <w:sz w:val="18"/>
        </w:rPr>
        <w:t>C+</w:t>
      </w:r>
      <w:r>
        <w:rPr>
          <w:rFonts w:ascii="Times New Roman" w:eastAsia="Times New Roman"/>
          <w:spacing w:val="4"/>
          <w:sz w:val="18"/>
        </w:rPr>
        <w:t xml:space="preserve">+ </w:t>
      </w:r>
      <w:r>
        <w:rPr>
          <w:rFonts w:hint="eastAsia" w:ascii="宋体" w:eastAsia="宋体"/>
          <w:spacing w:val="3"/>
          <w:sz w:val="18"/>
        </w:rPr>
        <w:t xml:space="preserve">撰写 </w:t>
      </w:r>
      <w:r>
        <w:rPr>
          <w:rFonts w:ascii="Times New Roman" w:eastAsia="Times New Roman"/>
          <w:sz w:val="18"/>
        </w:rPr>
        <w:t>Windows</w:t>
      </w:r>
      <w:r>
        <w:rPr>
          <w:rFonts w:ascii="Times New Roman" w:eastAsia="Times New Roman"/>
          <w:spacing w:val="8"/>
          <w:sz w:val="18"/>
        </w:rPr>
        <w:t xml:space="preserve"> </w:t>
      </w:r>
      <w:r>
        <w:rPr>
          <w:rFonts w:ascii="Times New Roman" w:eastAsia="Times New Roman"/>
          <w:sz w:val="18"/>
        </w:rPr>
        <w:t>DLLs</w:t>
      </w:r>
      <w:r>
        <w:rPr>
          <w:rFonts w:hint="eastAsia" w:ascii="宋体" w:eastAsia="宋体"/>
          <w:spacing w:val="1"/>
          <w:sz w:val="18"/>
        </w:rPr>
        <w:t xml:space="preserve">，并且决定写 </w:t>
      </w:r>
      <w:r>
        <w:rPr>
          <w:rFonts w:ascii="Times New Roman" w:eastAsia="Times New Roman"/>
          <w:i/>
          <w:sz w:val="18"/>
        </w:rPr>
        <w:t>DllMain()</w:t>
      </w:r>
      <w:r>
        <w:rPr>
          <w:rFonts w:hint="eastAsia" w:ascii="宋体" w:eastAsia="宋体"/>
          <w:sz w:val="18"/>
        </w:rPr>
        <w:t>（这其实并非必要，视需求而定）</w:t>
      </w:r>
      <w:r>
        <w:rPr>
          <w:rFonts w:hint="eastAsia" w:ascii="宋体" w:eastAsia="宋体"/>
          <w:spacing w:val="1"/>
          <w:sz w:val="18"/>
        </w:rPr>
        <w:t xml:space="preserve">，由于这个 </w:t>
      </w:r>
      <w:r>
        <w:rPr>
          <w:rFonts w:ascii="Times New Roman" w:eastAsia="Times New Roman"/>
          <w:i/>
          <w:sz w:val="18"/>
        </w:rPr>
        <w:t>DllMain</w:t>
      </w:r>
      <w:r>
        <w:rPr>
          <w:rFonts w:ascii="Times New Roman" w:eastAsia="Times New Roman"/>
          <w:i/>
          <w:spacing w:val="1"/>
          <w:sz w:val="18"/>
        </w:rPr>
        <w:t xml:space="preserve">() </w:t>
      </w:r>
      <w:r>
        <w:rPr>
          <w:rFonts w:hint="eastAsia" w:ascii="宋体" w:eastAsia="宋体"/>
          <w:spacing w:val="5"/>
          <w:sz w:val="18"/>
        </w:rPr>
        <w:t xml:space="preserve">是 </w:t>
      </w:r>
      <w:r>
        <w:rPr>
          <w:rFonts w:ascii="Times New Roman" w:eastAsia="Times New Roman"/>
          <w:sz w:val="18"/>
        </w:rPr>
        <w:t>callback</w:t>
      </w:r>
      <w:r>
        <w:rPr>
          <w:rFonts w:ascii="Times New Roman" w:eastAsia="Times New Roman"/>
          <w:spacing w:val="6"/>
          <w:sz w:val="18"/>
        </w:rPr>
        <w:t xml:space="preserve"> </w:t>
      </w:r>
      <w:r>
        <w:rPr>
          <w:rFonts w:hint="eastAsia" w:ascii="宋体" w:eastAsia="宋体"/>
          <w:sz w:val="18"/>
        </w:rPr>
        <w:t>函式（由系统回呼的函式），其名称与</w:t>
      </w:r>
      <w:r>
        <w:rPr>
          <w:rFonts w:hint="eastAsia" w:ascii="宋体" w:eastAsia="宋体"/>
          <w:spacing w:val="2"/>
          <w:sz w:val="18"/>
        </w:rPr>
        <w:t xml:space="preserve">格式都已固定，为了阻止 </w:t>
      </w:r>
      <w:r>
        <w:rPr>
          <w:rFonts w:ascii="Times New Roman" w:eastAsia="Times New Roman"/>
          <w:sz w:val="18"/>
        </w:rPr>
        <w:t>C+</w:t>
      </w:r>
      <w:r>
        <w:rPr>
          <w:rFonts w:ascii="Times New Roman" w:eastAsia="Times New Roman"/>
          <w:spacing w:val="11"/>
          <w:sz w:val="18"/>
        </w:rPr>
        <w:t xml:space="preserve">+ </w:t>
      </w:r>
      <w:r>
        <w:rPr>
          <w:rFonts w:hint="eastAsia" w:ascii="宋体" w:eastAsia="宋体"/>
          <w:spacing w:val="2"/>
          <w:sz w:val="18"/>
        </w:rPr>
        <w:t xml:space="preserve">编译器在我的 </w:t>
      </w:r>
      <w:r>
        <w:rPr>
          <w:rFonts w:ascii="Times New Roman" w:eastAsia="Times New Roman"/>
          <w:i/>
          <w:sz w:val="18"/>
        </w:rPr>
        <w:t>DllMain</w:t>
      </w:r>
      <w:r>
        <w:rPr>
          <w:rFonts w:ascii="Times New Roman" w:eastAsia="Times New Roman"/>
          <w:i/>
          <w:spacing w:val="5"/>
          <w:sz w:val="18"/>
        </w:rPr>
        <w:t xml:space="preserve">() </w:t>
      </w:r>
      <w:r>
        <w:rPr>
          <w:rFonts w:hint="eastAsia" w:ascii="宋体" w:eastAsia="宋体"/>
          <w:sz w:val="18"/>
        </w:rPr>
        <w:t xml:space="preserve">上施以 </w:t>
      </w:r>
      <w:r>
        <w:rPr>
          <w:rFonts w:ascii="Times New Roman" w:eastAsia="Times New Roman"/>
          <w:sz w:val="18"/>
        </w:rPr>
        <w:t>name</w:t>
      </w:r>
      <w:r>
        <w:rPr>
          <w:rFonts w:ascii="Times New Roman" w:eastAsia="Times New Roman"/>
          <w:spacing w:val="46"/>
          <w:sz w:val="18"/>
        </w:rPr>
        <w:t xml:space="preserve"> </w:t>
      </w:r>
      <w:r>
        <w:rPr>
          <w:rFonts w:ascii="Times New Roman" w:eastAsia="Times New Roman"/>
          <w:sz w:val="18"/>
        </w:rPr>
        <w:t>mangling</w:t>
      </w:r>
      <w:r>
        <w:rPr>
          <w:rFonts w:ascii="Times New Roman" w:eastAsia="Times New Roman"/>
          <w:spacing w:val="-42"/>
          <w:sz w:val="18"/>
        </w:rPr>
        <w:t xml:space="preserve"> </w:t>
      </w:r>
      <w:r>
        <w:rPr>
          <w:rFonts w:hint="eastAsia" w:ascii="宋体" w:eastAsia="宋体"/>
          <w:sz w:val="18"/>
        </w:rPr>
        <w:t>手脚，我必须加上这么一行：</w:t>
      </w:r>
    </w:p>
    <w:p>
      <w:pPr>
        <w:pStyle w:val="11"/>
        <w:tabs>
          <w:tab w:val="left" w:pos="9063"/>
        </w:tabs>
        <w:spacing w:before="149" w:line="288" w:lineRule="auto"/>
        <w:ind w:left="2910" w:right="620"/>
      </w:pPr>
      <w:r>
        <w:rPr>
          <w:shd w:val="clear" w:color="auto" w:fill="E4E4E4"/>
        </w:rPr>
        <w:t>extern</w:t>
      </w:r>
      <w:r>
        <w:rPr>
          <w:spacing w:val="-9"/>
          <w:shd w:val="clear" w:color="auto" w:fill="E4E4E4"/>
        </w:rPr>
        <w:t xml:space="preserve"> </w:t>
      </w:r>
      <w:r>
        <w:rPr>
          <w:shd w:val="clear" w:color="auto" w:fill="E4E4E4"/>
        </w:rPr>
        <w:t>"C"</w:t>
      </w:r>
      <w:r>
        <w:rPr>
          <w:shd w:val="clear" w:color="auto" w:fill="E4E4E4"/>
        </w:rPr>
        <w:tab/>
      </w:r>
      <w:r>
        <w:t xml:space="preserve">    </w:t>
      </w:r>
      <w:r>
        <w:rPr>
          <w:w w:val="95"/>
        </w:rPr>
        <w:t xml:space="preserve">                                                           int</w:t>
      </w:r>
      <w:r>
        <w:rPr>
          <w:spacing w:val="-32"/>
          <w:w w:val="95"/>
        </w:rPr>
        <w:t xml:space="preserve"> </w:t>
      </w:r>
      <w:r>
        <w:rPr>
          <w:w w:val="95"/>
        </w:rPr>
        <w:t>APIENTRY</w:t>
      </w:r>
      <w:r>
        <w:rPr>
          <w:spacing w:val="34"/>
          <w:w w:val="95"/>
        </w:rPr>
        <w:t xml:space="preserve"> </w:t>
      </w:r>
      <w:r>
        <w:rPr>
          <w:rFonts w:ascii="Arial Black"/>
          <w:color w:val="FF0000"/>
          <w:w w:val="95"/>
          <w:position w:val="5"/>
          <w:sz w:val="14"/>
        </w:rPr>
        <w:t>7</w:t>
      </w:r>
      <w:r>
        <w:rPr>
          <w:rFonts w:ascii="Arial Black"/>
          <w:color w:val="FF0000"/>
          <w:spacing w:val="34"/>
          <w:w w:val="95"/>
          <w:position w:val="5"/>
          <w:sz w:val="14"/>
        </w:rPr>
        <w:t xml:space="preserve"> </w:t>
      </w:r>
      <w:r>
        <w:rPr>
          <w:w w:val="95"/>
        </w:rPr>
        <w:t>DllMain(HINSTANCE</w:t>
      </w:r>
      <w:r>
        <w:rPr>
          <w:spacing w:val="-31"/>
          <w:w w:val="95"/>
        </w:rPr>
        <w:t xml:space="preserve"> </w:t>
      </w:r>
      <w:r>
        <w:rPr>
          <w:w w:val="95"/>
        </w:rPr>
        <w:t>hInst,</w:t>
      </w:r>
      <w:r>
        <w:rPr>
          <w:spacing w:val="-32"/>
          <w:w w:val="95"/>
        </w:rPr>
        <w:t xml:space="preserve"> </w:t>
      </w:r>
      <w:r>
        <w:rPr>
          <w:w w:val="95"/>
        </w:rPr>
        <w:t>DWORD</w:t>
      </w:r>
      <w:r>
        <w:rPr>
          <w:spacing w:val="-24"/>
          <w:w w:val="95"/>
        </w:rPr>
        <w:t xml:space="preserve"> </w:t>
      </w:r>
      <w:r>
        <w:rPr>
          <w:w w:val="95"/>
        </w:rPr>
        <w:t>dwReason,</w:t>
      </w:r>
      <w:r>
        <w:rPr>
          <w:spacing w:val="-24"/>
          <w:w w:val="95"/>
        </w:rPr>
        <w:t xml:space="preserve"> </w:t>
      </w:r>
      <w:r>
        <w:rPr>
          <w:w w:val="95"/>
        </w:rPr>
        <w:t>LPVOID</w:t>
      </w:r>
      <w:r>
        <w:rPr>
          <w:spacing w:val="-24"/>
          <w:w w:val="95"/>
        </w:rPr>
        <w:t xml:space="preserve"> </w:t>
      </w:r>
      <w:r>
        <w:rPr>
          <w:w w:val="95"/>
        </w:rPr>
        <w:t>lpReserved)</w:t>
      </w:r>
    </w:p>
    <w:p>
      <w:pPr>
        <w:pStyle w:val="11"/>
        <w:spacing w:before="24"/>
        <w:ind w:left="2910"/>
      </w:pPr>
      <w:r>
        <w:rPr>
          <w:w w:val="98"/>
        </w:rPr>
        <w:t>{</w:t>
      </w:r>
    </w:p>
    <w:p>
      <w:pPr>
        <w:pStyle w:val="11"/>
        <w:spacing w:before="39"/>
        <w:ind w:left="3073"/>
      </w:pPr>
      <w:r>
        <w:t>...</w:t>
      </w:r>
    </w:p>
    <w:p>
      <w:pPr>
        <w:pStyle w:val="11"/>
        <w:spacing w:before="40"/>
        <w:ind w:left="2910"/>
      </w:pPr>
      <w:r>
        <w:rPr>
          <w:w w:val="98"/>
        </w:rPr>
        <w:t>}</w:t>
      </w: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spacing w:before="9"/>
        <w:rPr>
          <w:sz w:val="12"/>
        </w:rPr>
      </w:pPr>
      <w:r>
        <w:pict>
          <v:rect id="_x0000_s1159" o:spid="_x0000_s1159" o:spt="1" style="position:absolute;left:0pt;margin-left:133.35pt;margin-top:9.2pt;height:0.45pt;width:144pt;mso-position-horizontal-relative:page;mso-wrap-distance-bottom:0pt;mso-wrap-distance-top:0pt;z-index:-251380736;mso-width-relative:page;mso-height-relative:page;" fillcolor="#000000" filled="t" stroked="f" coordsize="21600,21600">
            <v:path/>
            <v:fill on="t" focussize="0,0"/>
            <v:stroke on="f"/>
            <v:imagedata o:title=""/>
            <o:lock v:ext="edit"/>
            <w10:wrap type="topAndBottom"/>
          </v:rect>
        </w:pict>
      </w:r>
    </w:p>
    <w:p>
      <w:pPr>
        <w:pStyle w:val="15"/>
        <w:numPr>
          <w:ilvl w:val="0"/>
          <w:numId w:val="5"/>
        </w:numPr>
        <w:tabs>
          <w:tab w:val="left" w:pos="2796"/>
        </w:tabs>
        <w:spacing w:before="122" w:after="0" w:line="364" w:lineRule="auto"/>
        <w:ind w:left="2627" w:right="1155" w:firstLine="0"/>
        <w:jc w:val="left"/>
        <w:rPr>
          <w:sz w:val="16"/>
        </w:rPr>
      </w:pPr>
      <w:r>
        <w:rPr>
          <w:spacing w:val="-4"/>
          <w:sz w:val="16"/>
        </w:rPr>
        <w:t xml:space="preserve">在每一个函式名称之前加上 </w:t>
      </w:r>
      <w:r>
        <w:rPr>
          <w:rFonts w:ascii="Times New Roman" w:eastAsia="Times New Roman"/>
          <w:spacing w:val="-1"/>
          <w:sz w:val="16"/>
        </w:rPr>
        <w:t>'_'</w:t>
      </w:r>
      <w:r>
        <w:rPr>
          <w:spacing w:val="-7"/>
          <w:sz w:val="16"/>
        </w:rPr>
        <w:t xml:space="preserve">，是 </w:t>
      </w:r>
      <w:r>
        <w:rPr>
          <w:rFonts w:ascii="Times New Roman" w:eastAsia="Times New Roman"/>
          <w:spacing w:val="-1"/>
          <w:sz w:val="16"/>
        </w:rPr>
        <w:t>C</w:t>
      </w:r>
      <w:r>
        <w:rPr>
          <w:rFonts w:ascii="Times New Roman" w:eastAsia="Times New Roman"/>
          <w:spacing w:val="21"/>
          <w:sz w:val="16"/>
        </w:rPr>
        <w:t xml:space="preserve"> </w:t>
      </w:r>
      <w:r>
        <w:rPr>
          <w:spacing w:val="-4"/>
          <w:sz w:val="16"/>
        </w:rPr>
        <w:t xml:space="preserve">编译器对于 </w:t>
      </w:r>
      <w:r>
        <w:rPr>
          <w:rFonts w:ascii="Times New Roman" w:eastAsia="Times New Roman"/>
          <w:spacing w:val="-1"/>
          <w:sz w:val="16"/>
        </w:rPr>
        <w:t>C</w:t>
      </w:r>
      <w:r>
        <w:rPr>
          <w:rFonts w:ascii="Times New Roman" w:eastAsia="Times New Roman"/>
          <w:spacing w:val="21"/>
          <w:sz w:val="16"/>
        </w:rPr>
        <w:t xml:space="preserve"> </w:t>
      </w:r>
      <w:r>
        <w:rPr>
          <w:spacing w:val="-1"/>
          <w:sz w:val="16"/>
        </w:rPr>
        <w:t>函式名称的传统作法；</w:t>
      </w:r>
      <w:r>
        <w:rPr>
          <w:rFonts w:ascii="Times New Roman" w:eastAsia="Times New Roman"/>
          <w:spacing w:val="-1"/>
          <w:sz w:val="16"/>
        </w:rPr>
        <w:t>C</w:t>
      </w:r>
      <w:r>
        <w:rPr>
          <w:rFonts w:ascii="Times New Roman" w:eastAsia="Times New Roman"/>
          <w:spacing w:val="7"/>
          <w:sz w:val="16"/>
        </w:rPr>
        <w:t xml:space="preserve">++ </w:t>
      </w:r>
      <w:r>
        <w:rPr>
          <w:spacing w:val="-1"/>
          <w:sz w:val="16"/>
        </w:rPr>
        <w:t xml:space="preserve">也延续这个传统。曾经以 </w:t>
      </w:r>
      <w:r>
        <w:rPr>
          <w:rFonts w:ascii="Times New Roman" w:eastAsia="Times New Roman"/>
          <w:sz w:val="16"/>
        </w:rPr>
        <w:t>assembly</w:t>
      </w:r>
      <w:r>
        <w:rPr>
          <w:rFonts w:ascii="Times New Roman" w:eastAsia="Times New Roman"/>
          <w:spacing w:val="31"/>
          <w:sz w:val="16"/>
        </w:rPr>
        <w:t xml:space="preserve"> </w:t>
      </w:r>
      <w:r>
        <w:rPr>
          <w:spacing w:val="-2"/>
          <w:sz w:val="16"/>
        </w:rPr>
        <w:t xml:space="preserve">语言呼叫 </w:t>
      </w:r>
      <w:r>
        <w:rPr>
          <w:rFonts w:ascii="Times New Roman" w:eastAsia="Times New Roman"/>
          <w:sz w:val="16"/>
        </w:rPr>
        <w:t>C</w:t>
      </w:r>
      <w:r>
        <w:rPr>
          <w:rFonts w:ascii="Times New Roman" w:eastAsia="Times New Roman"/>
          <w:spacing w:val="33"/>
          <w:sz w:val="16"/>
        </w:rPr>
        <w:t xml:space="preserve"> </w:t>
      </w:r>
      <w:r>
        <w:rPr>
          <w:sz w:val="16"/>
        </w:rPr>
        <w:t>函式的朋友，想必对此不陌生。</w:t>
      </w:r>
    </w:p>
    <w:p>
      <w:pPr>
        <w:pStyle w:val="15"/>
        <w:numPr>
          <w:ilvl w:val="0"/>
          <w:numId w:val="5"/>
        </w:numPr>
        <w:tabs>
          <w:tab w:val="left" w:pos="2795"/>
        </w:tabs>
        <w:spacing w:before="9" w:after="0" w:line="240" w:lineRule="auto"/>
        <w:ind w:left="2794" w:right="0" w:hanging="168"/>
        <w:jc w:val="left"/>
        <w:rPr>
          <w:sz w:val="16"/>
        </w:rPr>
      </w:pPr>
      <w:r>
        <w:rPr>
          <w:rFonts w:ascii="Times New Roman" w:eastAsia="Times New Roman"/>
          <w:spacing w:val="-1"/>
          <w:sz w:val="16"/>
        </w:rPr>
        <w:t>APIENTRY</w:t>
      </w:r>
      <w:r>
        <w:rPr>
          <w:rFonts w:ascii="Times New Roman" w:eastAsia="Times New Roman"/>
          <w:spacing w:val="21"/>
          <w:sz w:val="16"/>
        </w:rPr>
        <w:t xml:space="preserve"> </w:t>
      </w:r>
      <w:r>
        <w:rPr>
          <w:spacing w:val="-4"/>
          <w:sz w:val="16"/>
        </w:rPr>
        <w:t xml:space="preserve">是什么？在 </w:t>
      </w:r>
      <w:r>
        <w:rPr>
          <w:rFonts w:ascii="Times New Roman" w:eastAsia="Times New Roman"/>
          <w:spacing w:val="-1"/>
          <w:sz w:val="16"/>
        </w:rPr>
        <w:t>\MSDEV\INCLUDE\WINDEF.H</w:t>
      </w:r>
      <w:r>
        <w:rPr>
          <w:rFonts w:ascii="Times New Roman" w:eastAsia="Times New Roman"/>
          <w:spacing w:val="21"/>
          <w:sz w:val="16"/>
        </w:rPr>
        <w:t xml:space="preserve"> </w:t>
      </w:r>
      <w:r>
        <w:rPr>
          <w:spacing w:val="-1"/>
          <w:sz w:val="16"/>
        </w:rPr>
        <w:t>中有这样的定义：</w:t>
      </w:r>
    </w:p>
    <w:p>
      <w:pPr>
        <w:pStyle w:val="11"/>
        <w:tabs>
          <w:tab w:val="left" w:pos="4604"/>
          <w:tab w:val="left" w:pos="4796"/>
        </w:tabs>
        <w:spacing w:before="88" w:line="302" w:lineRule="auto"/>
        <w:ind w:left="2953" w:right="1155"/>
      </w:pPr>
      <w:r>
        <w:t>#define</w:t>
      </w:r>
      <w:r>
        <w:rPr>
          <w:spacing w:val="-13"/>
        </w:rPr>
        <w:t xml:space="preserve"> </w:t>
      </w:r>
      <w:r>
        <w:t>WINAPI</w:t>
      </w:r>
      <w:r>
        <w:tab/>
      </w:r>
      <w:r>
        <w:t>stdcall</w:t>
      </w:r>
      <w:r>
        <w:rPr>
          <w:spacing w:val="42"/>
        </w:rPr>
        <w:t xml:space="preserve"> </w:t>
      </w:r>
      <w:r>
        <w:rPr>
          <w:rFonts w:hint="eastAsia" w:ascii="宋体" w:eastAsia="宋体"/>
        </w:rPr>
        <w:t>（一种</w:t>
      </w:r>
      <w:r>
        <w:rPr>
          <w:rFonts w:hint="eastAsia" w:ascii="宋体" w:eastAsia="宋体"/>
          <w:spacing w:val="-12"/>
        </w:rPr>
        <w:t xml:space="preserve"> </w:t>
      </w:r>
      <w:r>
        <w:t>calling</w:t>
      </w:r>
      <w:r>
        <w:rPr>
          <w:spacing w:val="-11"/>
        </w:rPr>
        <w:t xml:space="preserve"> </w:t>
      </w:r>
      <w:r>
        <w:t>convention</w:t>
      </w:r>
      <w:r>
        <w:rPr>
          <w:rFonts w:hint="eastAsia" w:ascii="宋体" w:eastAsia="宋体"/>
        </w:rPr>
        <w:t>，适用</w:t>
      </w:r>
      <w:r>
        <w:rPr>
          <w:rFonts w:hint="eastAsia" w:ascii="宋体" w:eastAsia="宋体"/>
          <w:spacing w:val="38"/>
        </w:rPr>
        <w:t>于</w:t>
      </w:r>
      <w:r>
        <w:t>win32</w:t>
      </w:r>
      <w:r>
        <w:rPr>
          <w:rFonts w:hint="eastAsia" w:ascii="宋体" w:eastAsia="宋体"/>
        </w:rPr>
        <w:t>）</w:t>
      </w:r>
      <w:r>
        <w:rPr>
          <w:rFonts w:hint="eastAsia" w:ascii="宋体" w:eastAsia="宋体"/>
          <w:spacing w:val="-77"/>
        </w:rPr>
        <w:t xml:space="preserve"> </w:t>
      </w:r>
      <w:r>
        <w:t>#define</w:t>
      </w:r>
      <w:r>
        <w:rPr>
          <w:spacing w:val="-7"/>
        </w:rPr>
        <w:t xml:space="preserve"> </w:t>
      </w:r>
      <w:r>
        <w:t>APIENTRY</w:t>
      </w:r>
      <w:r>
        <w:tab/>
      </w:r>
      <w:r>
        <w:tab/>
      </w:r>
      <w:r>
        <w:t>WINAPI</w:t>
      </w:r>
    </w:p>
    <w:p>
      <w:pPr>
        <w:pStyle w:val="11"/>
        <w:rPr>
          <w:sz w:val="20"/>
        </w:rPr>
      </w:pPr>
    </w:p>
    <w:p>
      <w:pPr>
        <w:pStyle w:val="11"/>
        <w:spacing w:before="4"/>
        <w:rPr>
          <w:sz w:val="20"/>
        </w:rPr>
      </w:pPr>
    </w:p>
    <w:p>
      <w:pPr>
        <w:pStyle w:val="5"/>
        <w:spacing w:before="0"/>
      </w:pPr>
      <w:r>
        <w:t>16</w:t>
      </w:r>
    </w:p>
    <w:p>
      <w:pPr>
        <w:spacing w:after="0"/>
        <w:sectPr>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160" o:spid="_x0000_s1160" o:spt="1" style="position:absolute;left:0pt;margin-left:131.9pt;margin-top:18.85pt;height:0.7pt;width:323pt;mso-position-horizontal-relative:page;mso-wrap-distance-bottom:0pt;mso-wrap-distance-top:0pt;z-index:-251379712;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rPr>
          <w:rFonts w:ascii="宋体"/>
          <w:sz w:val="20"/>
        </w:rPr>
      </w:pPr>
    </w:p>
    <w:p>
      <w:pPr>
        <w:pStyle w:val="11"/>
        <w:rPr>
          <w:rFonts w:ascii="宋体"/>
          <w:sz w:val="20"/>
        </w:rPr>
      </w:pPr>
    </w:p>
    <w:p>
      <w:pPr>
        <w:spacing w:before="185"/>
        <w:ind w:left="360" w:right="6" w:firstLine="0"/>
        <w:jc w:val="center"/>
        <w:rPr>
          <w:rFonts w:ascii="Arial MT" w:eastAsia="Arial MT"/>
          <w:sz w:val="28"/>
        </w:rPr>
      </w:pPr>
      <w:r>
        <w:rPr>
          <w:rFonts w:hint="eastAsia" w:ascii="宋体" w:eastAsia="宋体"/>
          <w:spacing w:val="17"/>
          <w:w w:val="105"/>
          <w:sz w:val="32"/>
        </w:rPr>
        <w:t>三种封装层级：</w:t>
      </w:r>
      <w:r>
        <w:rPr>
          <w:rFonts w:ascii="Arial MT" w:eastAsia="Arial MT"/>
          <w:spacing w:val="10"/>
          <w:w w:val="105"/>
          <w:sz w:val="28"/>
        </w:rPr>
        <w:t>private</w:t>
      </w:r>
      <w:r>
        <w:rPr>
          <w:rFonts w:hint="eastAsia" w:ascii="宋体" w:eastAsia="宋体"/>
          <w:spacing w:val="19"/>
          <w:w w:val="105"/>
          <w:sz w:val="28"/>
        </w:rPr>
        <w:t>、</w:t>
      </w:r>
      <w:r>
        <w:rPr>
          <w:rFonts w:ascii="Arial MT" w:eastAsia="Arial MT"/>
          <w:w w:val="105"/>
          <w:sz w:val="28"/>
        </w:rPr>
        <w:t>protected</w:t>
      </w:r>
      <w:r>
        <w:rPr>
          <w:rFonts w:hint="eastAsia" w:ascii="宋体" w:eastAsia="宋体"/>
          <w:spacing w:val="19"/>
          <w:w w:val="105"/>
          <w:sz w:val="28"/>
        </w:rPr>
        <w:t>、</w:t>
      </w:r>
      <w:r>
        <w:rPr>
          <w:rFonts w:ascii="Arial MT" w:eastAsia="Arial MT"/>
          <w:w w:val="105"/>
          <w:sz w:val="28"/>
        </w:rPr>
        <w:t>public</w:t>
      </w:r>
    </w:p>
    <w:p>
      <w:pPr>
        <w:pStyle w:val="11"/>
        <w:spacing w:before="5"/>
        <w:rPr>
          <w:rFonts w:ascii="Arial MT"/>
          <w:sz w:val="27"/>
        </w:rPr>
      </w:pPr>
    </w:p>
    <w:p>
      <w:pPr>
        <w:spacing w:before="0"/>
        <w:ind w:left="2627" w:right="0" w:firstLine="0"/>
        <w:jc w:val="left"/>
        <w:rPr>
          <w:rFonts w:hint="eastAsia" w:ascii="宋体" w:eastAsia="宋体"/>
          <w:sz w:val="18"/>
        </w:rPr>
      </w:pPr>
      <w:r>
        <w:rPr>
          <w:rFonts w:hint="eastAsia" w:ascii="宋体" w:eastAsia="宋体"/>
          <w:spacing w:val="2"/>
          <w:sz w:val="18"/>
        </w:rPr>
        <w:t xml:space="preserve">再次以 </w:t>
      </w:r>
      <w:r>
        <w:rPr>
          <w:rFonts w:ascii="Times New Roman" w:eastAsia="Times New Roman"/>
          <w:i/>
          <w:sz w:val="18"/>
        </w:rPr>
        <w:t>CPoint</w:t>
      </w:r>
      <w:r>
        <w:rPr>
          <w:rFonts w:ascii="Times New Roman" w:eastAsia="Times New Roman"/>
          <w:i/>
          <w:spacing w:val="55"/>
          <w:sz w:val="18"/>
        </w:rPr>
        <w:t xml:space="preserve"> </w:t>
      </w:r>
      <w:r>
        <w:rPr>
          <w:rFonts w:hint="eastAsia" w:ascii="宋体" w:eastAsia="宋体"/>
          <w:sz w:val="18"/>
        </w:rPr>
        <w:t>为例：</w:t>
      </w:r>
    </w:p>
    <w:p>
      <w:pPr>
        <w:pStyle w:val="11"/>
        <w:spacing w:before="7"/>
        <w:rPr>
          <w:rFonts w:ascii="宋体"/>
          <w:sz w:val="21"/>
        </w:rPr>
      </w:pPr>
    </w:p>
    <w:p>
      <w:pPr>
        <w:pStyle w:val="11"/>
        <w:spacing w:before="1" w:line="292" w:lineRule="auto"/>
        <w:ind w:left="2910" w:right="5091"/>
      </w:pPr>
      <w:r>
        <w:t>#0001</w:t>
      </w:r>
      <w:r>
        <w:rPr>
          <w:spacing w:val="60"/>
        </w:rPr>
        <w:t xml:space="preserve"> </w:t>
      </w:r>
      <w:r>
        <w:t>class</w:t>
      </w:r>
      <w:r>
        <w:rPr>
          <w:spacing w:val="-4"/>
        </w:rPr>
        <w:t xml:space="preserve"> </w:t>
      </w:r>
      <w:r>
        <w:t>CPoint</w:t>
      </w:r>
      <w:r>
        <w:rPr>
          <w:spacing w:val="-4"/>
        </w:rPr>
        <w:t xml:space="preserve"> </w:t>
      </w:r>
      <w:r>
        <w:t>{</w:t>
      </w:r>
      <w:r>
        <w:rPr>
          <w:spacing w:val="-93"/>
        </w:rPr>
        <w:t xml:space="preserve"> </w:t>
      </w:r>
      <w:r>
        <w:t>#0002</w:t>
      </w:r>
      <w:r>
        <w:rPr>
          <w:spacing w:val="65"/>
        </w:rPr>
        <w:t xml:space="preserve"> </w:t>
      </w:r>
      <w:r>
        <w:t>public:</w:t>
      </w:r>
    </w:p>
    <w:p>
      <w:pPr>
        <w:pStyle w:val="11"/>
        <w:tabs>
          <w:tab w:val="left" w:pos="3798"/>
        </w:tabs>
        <w:spacing w:line="292" w:lineRule="auto"/>
        <w:ind w:left="2910" w:right="2841"/>
      </w:pPr>
      <w:r>
        <w:t>#0003</w:t>
      </w:r>
      <w:r>
        <w:tab/>
      </w:r>
      <w:r>
        <w:t>CPoint( float x = 0.0 ) : _x( x ) { }</w:t>
      </w:r>
      <w:r>
        <w:rPr>
          <w:spacing w:val="-94"/>
        </w:rPr>
        <w:t xml:space="preserve"> </w:t>
      </w:r>
      <w:r>
        <w:t>#0004</w:t>
      </w:r>
    </w:p>
    <w:p>
      <w:pPr>
        <w:pStyle w:val="11"/>
        <w:tabs>
          <w:tab w:val="left" w:pos="3798"/>
        </w:tabs>
        <w:spacing w:line="181" w:lineRule="exact"/>
        <w:ind w:left="2910"/>
      </w:pPr>
      <w:r>
        <w:t>#0005</w:t>
      </w:r>
      <w:r>
        <w:tab/>
      </w:r>
      <w:r>
        <w:t>float</w:t>
      </w:r>
      <w:r>
        <w:rPr>
          <w:spacing w:val="-4"/>
        </w:rPr>
        <w:t xml:space="preserve"> </w:t>
      </w:r>
      <w:r>
        <w:t>x()</w:t>
      </w:r>
      <w:r>
        <w:rPr>
          <w:spacing w:val="-3"/>
        </w:rPr>
        <w:t xml:space="preserve"> </w:t>
      </w:r>
      <w:r>
        <w:t>{</w:t>
      </w:r>
      <w:r>
        <w:rPr>
          <w:spacing w:val="-4"/>
        </w:rPr>
        <w:t xml:space="preserve"> </w:t>
      </w:r>
      <w:r>
        <w:t>return</w:t>
      </w:r>
      <w:r>
        <w:rPr>
          <w:spacing w:val="-3"/>
        </w:rPr>
        <w:t xml:space="preserve"> </w:t>
      </w:r>
      <w:r>
        <w:t>_x;</w:t>
      </w:r>
      <w:r>
        <w:rPr>
          <w:spacing w:val="-3"/>
        </w:rPr>
        <w:t xml:space="preserve"> </w:t>
      </w:r>
      <w:r>
        <w:t>}</w:t>
      </w:r>
    </w:p>
    <w:p>
      <w:pPr>
        <w:pStyle w:val="11"/>
        <w:tabs>
          <w:tab w:val="left" w:pos="3798"/>
        </w:tabs>
        <w:spacing w:before="39" w:line="292" w:lineRule="auto"/>
        <w:ind w:left="2910" w:right="3033"/>
      </w:pPr>
      <w:r>
        <w:t>#0006</w:t>
      </w:r>
      <w:r>
        <w:tab/>
      </w:r>
      <w:r>
        <w:t>void x( float xval ) { _x = xval; }</w:t>
      </w:r>
      <w:r>
        <w:rPr>
          <w:spacing w:val="-94"/>
        </w:rPr>
        <w:t xml:space="preserve"> </w:t>
      </w:r>
      <w:r>
        <w:t>#0007</w:t>
      </w:r>
      <w:r>
        <w:tab/>
      </w:r>
      <w:r>
        <w:t>//</w:t>
      </w:r>
      <w:r>
        <w:rPr>
          <w:spacing w:val="-1"/>
        </w:rPr>
        <w:t xml:space="preserve"> </w:t>
      </w:r>
      <w:r>
        <w:t>...</w:t>
      </w:r>
    </w:p>
    <w:p>
      <w:pPr>
        <w:pStyle w:val="11"/>
        <w:spacing w:line="181" w:lineRule="exact"/>
        <w:ind w:left="2910"/>
      </w:pPr>
      <w:r>
        <w:t>#0008</w:t>
      </w:r>
      <w:r>
        <w:rPr>
          <w:spacing w:val="56"/>
        </w:rPr>
        <w:t xml:space="preserve"> </w:t>
      </w:r>
      <w:r>
        <w:t>protected:</w:t>
      </w:r>
    </w:p>
    <w:p>
      <w:pPr>
        <w:pStyle w:val="11"/>
        <w:tabs>
          <w:tab w:val="left" w:pos="3798"/>
        </w:tabs>
        <w:spacing w:before="39"/>
        <w:ind w:left="2910"/>
      </w:pPr>
      <w:r>
        <w:t>#0009</w:t>
      </w:r>
      <w:r>
        <w:tab/>
      </w:r>
      <w:r>
        <w:t>float</w:t>
      </w:r>
      <w:r>
        <w:rPr>
          <w:spacing w:val="-6"/>
        </w:rPr>
        <w:t xml:space="preserve"> </w:t>
      </w:r>
      <w:r>
        <w:t>_x;</w:t>
      </w:r>
    </w:p>
    <w:p>
      <w:pPr>
        <w:pStyle w:val="11"/>
        <w:spacing w:before="40"/>
        <w:ind w:left="2910"/>
      </w:pPr>
      <w:r>
        <w:t>#0010</w:t>
      </w:r>
      <w:r>
        <w:rPr>
          <w:spacing w:val="62"/>
        </w:rPr>
        <w:t xml:space="preserve"> </w:t>
      </w:r>
      <w:r>
        <w:t>};</w:t>
      </w:r>
    </w:p>
    <w:p>
      <w:pPr>
        <w:pStyle w:val="11"/>
        <w:rPr>
          <w:sz w:val="18"/>
        </w:rPr>
      </w:pPr>
    </w:p>
    <w:p>
      <w:pPr>
        <w:spacing w:before="120" w:line="374" w:lineRule="auto"/>
        <w:ind w:left="2627" w:right="1155" w:firstLine="0"/>
        <w:jc w:val="both"/>
        <w:rPr>
          <w:rFonts w:hint="eastAsia" w:ascii="宋体" w:eastAsia="宋体"/>
          <w:sz w:val="18"/>
        </w:rPr>
      </w:pPr>
      <w:r>
        <w:rPr>
          <w:rFonts w:hint="eastAsia" w:ascii="宋体" w:eastAsia="宋体"/>
          <w:spacing w:val="-1"/>
          <w:sz w:val="18"/>
        </w:rPr>
        <w:t xml:space="preserve">我们看到 </w:t>
      </w:r>
      <w:r>
        <w:rPr>
          <w:rFonts w:ascii="Times New Roman" w:eastAsia="Times New Roman"/>
          <w:sz w:val="18"/>
        </w:rPr>
        <w:t>class</w:t>
      </w:r>
      <w:r>
        <w:rPr>
          <w:rFonts w:ascii="Times New Roman" w:eastAsia="Times New Roman"/>
          <w:spacing w:val="39"/>
          <w:sz w:val="18"/>
        </w:rPr>
        <w:t xml:space="preserve"> </w:t>
      </w:r>
      <w:r>
        <w:rPr>
          <w:rFonts w:hint="eastAsia" w:ascii="宋体" w:eastAsia="宋体"/>
          <w:spacing w:val="-1"/>
          <w:sz w:val="18"/>
        </w:rPr>
        <w:t xml:space="preserve">宣告中有 </w:t>
      </w:r>
      <w:r>
        <w:rPr>
          <w:rFonts w:ascii="Times New Roman" w:eastAsia="Times New Roman"/>
          <w:sz w:val="18"/>
        </w:rPr>
        <w:t>public</w:t>
      </w:r>
      <w:r>
        <w:rPr>
          <w:rFonts w:ascii="Times New Roman" w:eastAsia="Times New Roman"/>
          <w:spacing w:val="16"/>
          <w:sz w:val="18"/>
        </w:rPr>
        <w:t xml:space="preserve">: </w:t>
      </w:r>
      <w:r>
        <w:rPr>
          <w:rFonts w:hint="eastAsia" w:ascii="宋体" w:eastAsia="宋体"/>
          <w:spacing w:val="-1"/>
          <w:sz w:val="18"/>
        </w:rPr>
        <w:t xml:space="preserve">和 </w:t>
      </w:r>
      <w:r>
        <w:rPr>
          <w:rFonts w:ascii="Times New Roman" w:eastAsia="Times New Roman"/>
          <w:sz w:val="18"/>
        </w:rPr>
        <w:t>protected:</w:t>
      </w:r>
      <w:r>
        <w:rPr>
          <w:rFonts w:ascii="Times New Roman" w:eastAsia="Times New Roman"/>
          <w:spacing w:val="31"/>
          <w:sz w:val="18"/>
        </w:rPr>
        <w:t xml:space="preserve"> </w:t>
      </w:r>
      <w:r>
        <w:rPr>
          <w:rFonts w:hint="eastAsia" w:ascii="宋体" w:eastAsia="宋体"/>
          <w:sz w:val="18"/>
        </w:rPr>
        <w:t>两个关键字。这一类关键字用来修</w:t>
      </w:r>
      <w:r>
        <w:rPr>
          <w:rFonts w:hint="eastAsia" w:ascii="宋体" w:eastAsia="宋体"/>
          <w:spacing w:val="12"/>
          <w:sz w:val="18"/>
        </w:rPr>
        <w:t xml:space="preserve">饰 </w:t>
      </w:r>
      <w:r>
        <w:rPr>
          <w:rFonts w:ascii="Times New Roman" w:eastAsia="Times New Roman"/>
          <w:sz w:val="18"/>
        </w:rPr>
        <w:t>members</w:t>
      </w:r>
      <w:r>
        <w:rPr>
          <w:rFonts w:hint="eastAsia" w:ascii="宋体" w:eastAsia="宋体"/>
          <w:sz w:val="18"/>
        </w:rPr>
        <w:t>（</w:t>
      </w:r>
      <w:r>
        <w:rPr>
          <w:rFonts w:hint="eastAsia" w:ascii="宋体" w:eastAsia="宋体"/>
          <w:spacing w:val="4"/>
          <w:sz w:val="18"/>
        </w:rPr>
        <w:t xml:space="preserve">包括 </w:t>
      </w:r>
      <w:r>
        <w:rPr>
          <w:rFonts w:ascii="Times New Roman" w:eastAsia="Times New Roman"/>
          <w:sz w:val="18"/>
        </w:rPr>
        <w:t>data</w:t>
      </w:r>
      <w:r>
        <w:rPr>
          <w:rFonts w:ascii="Times New Roman" w:eastAsia="Times New Roman"/>
          <w:spacing w:val="16"/>
          <w:sz w:val="18"/>
        </w:rPr>
        <w:t xml:space="preserve"> </w:t>
      </w:r>
      <w:r>
        <w:rPr>
          <w:rFonts w:hint="eastAsia" w:ascii="宋体" w:eastAsia="宋体"/>
          <w:spacing w:val="7"/>
          <w:sz w:val="18"/>
        </w:rPr>
        <w:t xml:space="preserve">和 </w:t>
      </w:r>
      <w:r>
        <w:rPr>
          <w:rFonts w:ascii="Times New Roman" w:eastAsia="Times New Roman"/>
          <w:sz w:val="18"/>
        </w:rPr>
        <w:t>functions</w:t>
      </w:r>
      <w:r>
        <w:rPr>
          <w:rFonts w:hint="eastAsia" w:ascii="宋体" w:eastAsia="宋体"/>
          <w:sz w:val="18"/>
        </w:rPr>
        <w:t>）的处理层级（</w:t>
      </w:r>
      <w:r>
        <w:rPr>
          <w:rFonts w:ascii="Times New Roman" w:eastAsia="Times New Roman"/>
          <w:sz w:val="18"/>
        </w:rPr>
        <w:t>access</w:t>
      </w:r>
      <w:r>
        <w:rPr>
          <w:rFonts w:ascii="Times New Roman" w:eastAsia="Times New Roman"/>
          <w:spacing w:val="15"/>
          <w:sz w:val="18"/>
        </w:rPr>
        <w:t xml:space="preserve"> </w:t>
      </w:r>
      <w:r>
        <w:rPr>
          <w:rFonts w:ascii="Times New Roman" w:eastAsia="Times New Roman"/>
          <w:sz w:val="18"/>
        </w:rPr>
        <w:t>level</w:t>
      </w:r>
      <w:r>
        <w:rPr>
          <w:rFonts w:hint="eastAsia" w:ascii="宋体" w:eastAsia="宋体"/>
          <w:sz w:val="18"/>
        </w:rPr>
        <w:t>），也就是封装程度。这类关键字一共有三个：</w:t>
      </w:r>
    </w:p>
    <w:p>
      <w:pPr>
        <w:pStyle w:val="15"/>
        <w:numPr>
          <w:ilvl w:val="0"/>
          <w:numId w:val="7"/>
        </w:numPr>
        <w:tabs>
          <w:tab w:val="left" w:pos="2911"/>
        </w:tabs>
        <w:spacing w:before="144" w:after="0" w:line="333" w:lineRule="auto"/>
        <w:ind w:left="2910" w:right="1175" w:hanging="284"/>
        <w:jc w:val="left"/>
        <w:rPr>
          <w:sz w:val="18"/>
        </w:rPr>
      </w:pPr>
      <w:r>
        <w:rPr>
          <w:rFonts w:ascii="Times New Roman" w:hAnsi="Times New Roman" w:eastAsia="Times New Roman"/>
          <w:sz w:val="18"/>
        </w:rPr>
        <w:t>private</w:t>
      </w:r>
      <w:r>
        <w:rPr>
          <w:rFonts w:ascii="Times New Roman" w:hAnsi="Times New Roman" w:eastAsia="Times New Roman"/>
          <w:spacing w:val="2"/>
          <w:sz w:val="18"/>
        </w:rPr>
        <w:t xml:space="preserve">: </w:t>
      </w:r>
      <w:r>
        <w:rPr>
          <w:spacing w:val="13"/>
          <w:sz w:val="18"/>
        </w:rPr>
        <w:t xml:space="preserve">表示以下 </w:t>
      </w:r>
      <w:r>
        <w:rPr>
          <w:rFonts w:ascii="Times New Roman" w:hAnsi="Times New Roman" w:eastAsia="Times New Roman"/>
          <w:sz w:val="18"/>
        </w:rPr>
        <w:t>members</w:t>
      </w:r>
      <w:r>
        <w:rPr>
          <w:rFonts w:ascii="Times New Roman" w:hAnsi="Times New Roman" w:eastAsia="Times New Roman"/>
          <w:spacing w:val="43"/>
          <w:sz w:val="18"/>
        </w:rPr>
        <w:t xml:space="preserve"> </w:t>
      </w:r>
      <w:r>
        <w:rPr>
          <w:spacing w:val="9"/>
          <w:sz w:val="18"/>
        </w:rPr>
        <w:t xml:space="preserve">属于 </w:t>
      </w:r>
      <w:r>
        <w:rPr>
          <w:rFonts w:ascii="Times New Roman" w:hAnsi="Times New Roman" w:eastAsia="Times New Roman"/>
          <w:sz w:val="18"/>
        </w:rPr>
        <w:t>class</w:t>
      </w:r>
      <w:r>
        <w:rPr>
          <w:rFonts w:ascii="Times New Roman" w:hAnsi="Times New Roman" w:eastAsia="Times New Roman"/>
          <w:spacing w:val="41"/>
          <w:sz w:val="18"/>
        </w:rPr>
        <w:t xml:space="preserve"> </w:t>
      </w:r>
      <w:r>
        <w:rPr>
          <w:spacing w:val="10"/>
          <w:sz w:val="18"/>
        </w:rPr>
        <w:t xml:space="preserve">私有，不允许在 </w:t>
      </w:r>
      <w:r>
        <w:rPr>
          <w:rFonts w:ascii="Times New Roman" w:hAnsi="Times New Roman" w:eastAsia="Times New Roman"/>
          <w:sz w:val="18"/>
        </w:rPr>
        <w:t>class</w:t>
      </w:r>
      <w:r>
        <w:rPr>
          <w:rFonts w:ascii="Times New Roman" w:hAnsi="Times New Roman" w:eastAsia="Times New Roman"/>
          <w:spacing w:val="42"/>
          <w:sz w:val="18"/>
        </w:rPr>
        <w:t xml:space="preserve"> </w:t>
      </w:r>
      <w:r>
        <w:rPr>
          <w:spacing w:val="15"/>
          <w:sz w:val="18"/>
        </w:rPr>
        <w:t>范围以外被</w:t>
      </w:r>
      <w:r>
        <w:rPr>
          <w:spacing w:val="12"/>
          <w:sz w:val="18"/>
        </w:rPr>
        <w:t>取用。</w:t>
      </w:r>
    </w:p>
    <w:p>
      <w:pPr>
        <w:pStyle w:val="15"/>
        <w:numPr>
          <w:ilvl w:val="0"/>
          <w:numId w:val="7"/>
        </w:numPr>
        <w:tabs>
          <w:tab w:val="left" w:pos="2911"/>
        </w:tabs>
        <w:spacing w:before="127" w:after="0" w:line="333" w:lineRule="auto"/>
        <w:ind w:left="2910" w:right="1165" w:hanging="284"/>
        <w:jc w:val="left"/>
        <w:rPr>
          <w:sz w:val="18"/>
        </w:rPr>
      </w:pPr>
      <w:r>
        <w:rPr>
          <w:rFonts w:ascii="Times New Roman" w:hAnsi="Times New Roman" w:eastAsia="Times New Roman"/>
          <w:sz w:val="18"/>
        </w:rPr>
        <w:t>protected</w:t>
      </w:r>
      <w:r>
        <w:rPr>
          <w:rFonts w:ascii="Times New Roman" w:hAnsi="Times New Roman" w:eastAsia="Times New Roman"/>
          <w:spacing w:val="20"/>
          <w:sz w:val="18"/>
        </w:rPr>
        <w:t xml:space="preserve">: </w:t>
      </w:r>
      <w:r>
        <w:rPr>
          <w:spacing w:val="30"/>
          <w:sz w:val="18"/>
        </w:rPr>
        <w:t xml:space="preserve">表示以下 </w:t>
      </w:r>
      <w:r>
        <w:rPr>
          <w:rFonts w:ascii="Times New Roman" w:hAnsi="Times New Roman" w:eastAsia="Times New Roman"/>
          <w:sz w:val="18"/>
        </w:rPr>
        <w:t>members</w:t>
      </w:r>
      <w:r>
        <w:rPr>
          <w:rFonts w:ascii="Times New Roman" w:hAnsi="Times New Roman" w:eastAsia="Times New Roman"/>
          <w:spacing w:val="90"/>
          <w:sz w:val="18"/>
        </w:rPr>
        <w:t xml:space="preserve"> </w:t>
      </w:r>
      <w:r>
        <w:rPr>
          <w:spacing w:val="34"/>
          <w:sz w:val="18"/>
        </w:rPr>
        <w:t xml:space="preserve">除了对自己这个 </w:t>
      </w:r>
      <w:r>
        <w:rPr>
          <w:rFonts w:ascii="Times New Roman" w:hAnsi="Times New Roman" w:eastAsia="Times New Roman"/>
          <w:sz w:val="18"/>
        </w:rPr>
        <w:t>class</w:t>
      </w:r>
      <w:r>
        <w:rPr>
          <w:rFonts w:ascii="Times New Roman" w:hAnsi="Times New Roman" w:eastAsia="Times New Roman"/>
          <w:spacing w:val="89"/>
          <w:sz w:val="18"/>
        </w:rPr>
        <w:t xml:space="preserve"> </w:t>
      </w:r>
      <w:r>
        <w:rPr>
          <w:spacing w:val="50"/>
          <w:sz w:val="18"/>
        </w:rPr>
        <w:t xml:space="preserve">及其 </w:t>
      </w:r>
      <w:r>
        <w:rPr>
          <w:rFonts w:ascii="Times New Roman" w:hAnsi="Times New Roman" w:eastAsia="Times New Roman"/>
          <w:sz w:val="18"/>
        </w:rPr>
        <w:t>derived</w:t>
      </w:r>
      <w:r>
        <w:rPr>
          <w:rFonts w:ascii="Times New Roman" w:hAnsi="Times New Roman" w:eastAsia="Times New Roman"/>
          <w:spacing w:val="-42"/>
          <w:sz w:val="18"/>
        </w:rPr>
        <w:t xml:space="preserve"> </w:t>
      </w:r>
      <w:r>
        <w:rPr>
          <w:rFonts w:ascii="Times New Roman" w:hAnsi="Times New Roman" w:eastAsia="Times New Roman"/>
          <w:sz w:val="18"/>
        </w:rPr>
        <w:t>class</w:t>
      </w:r>
      <w:r>
        <w:rPr>
          <w:rFonts w:ascii="Times New Roman" w:hAnsi="Times New Roman" w:eastAsia="Times New Roman"/>
          <w:spacing w:val="34"/>
          <w:sz w:val="18"/>
        </w:rPr>
        <w:t xml:space="preserve"> </w:t>
      </w:r>
      <w:r>
        <w:rPr>
          <w:spacing w:val="6"/>
          <w:sz w:val="18"/>
        </w:rPr>
        <w:t>开放外， 其余一概免谈。</w:t>
      </w:r>
    </w:p>
    <w:p>
      <w:pPr>
        <w:pStyle w:val="15"/>
        <w:numPr>
          <w:ilvl w:val="0"/>
          <w:numId w:val="7"/>
        </w:numPr>
        <w:tabs>
          <w:tab w:val="left" w:pos="2911"/>
        </w:tabs>
        <w:spacing w:before="127" w:after="0" w:line="240" w:lineRule="auto"/>
        <w:ind w:left="2910" w:right="0" w:hanging="284"/>
        <w:jc w:val="left"/>
        <w:rPr>
          <w:sz w:val="18"/>
        </w:rPr>
      </w:pPr>
      <w:r>
        <w:rPr>
          <w:rFonts w:ascii="Times New Roman" w:hAnsi="Times New Roman" w:eastAsia="Times New Roman"/>
          <w:sz w:val="18"/>
        </w:rPr>
        <w:t>public</w:t>
      </w:r>
      <w:r>
        <w:rPr>
          <w:rFonts w:ascii="Times New Roman" w:hAnsi="Times New Roman" w:eastAsia="Times New Roman"/>
          <w:spacing w:val="38"/>
          <w:sz w:val="18"/>
        </w:rPr>
        <w:t xml:space="preserve">: </w:t>
      </w:r>
      <w:r>
        <w:rPr>
          <w:spacing w:val="27"/>
          <w:sz w:val="18"/>
        </w:rPr>
        <w:t xml:space="preserve">表示以下 </w:t>
      </w:r>
      <w:r>
        <w:rPr>
          <w:rFonts w:ascii="Times New Roman" w:hAnsi="Times New Roman" w:eastAsia="Times New Roman"/>
          <w:sz w:val="18"/>
        </w:rPr>
        <w:t>members</w:t>
      </w:r>
      <w:r>
        <w:rPr>
          <w:rFonts w:ascii="Times New Roman" w:hAnsi="Times New Roman" w:eastAsia="Times New Roman"/>
          <w:spacing w:val="89"/>
          <w:sz w:val="18"/>
        </w:rPr>
        <w:t xml:space="preserve"> </w:t>
      </w:r>
      <w:r>
        <w:rPr>
          <w:spacing w:val="17"/>
          <w:sz w:val="18"/>
        </w:rPr>
        <w:t xml:space="preserve">公开为外界使用，不限于 </w:t>
      </w:r>
      <w:r>
        <w:rPr>
          <w:rFonts w:ascii="Times New Roman" w:hAnsi="Times New Roman" w:eastAsia="Times New Roman"/>
          <w:sz w:val="18"/>
        </w:rPr>
        <w:t>class</w:t>
      </w:r>
      <w:r>
        <w:rPr>
          <w:rFonts w:ascii="Times New Roman" w:hAnsi="Times New Roman" w:eastAsia="Times New Roman"/>
          <w:spacing w:val="90"/>
          <w:sz w:val="18"/>
        </w:rPr>
        <w:t xml:space="preserve"> </w:t>
      </w:r>
      <w:r>
        <w:rPr>
          <w:spacing w:val="15"/>
          <w:sz w:val="18"/>
        </w:rPr>
        <w:t>内部存取。</w:t>
      </w:r>
    </w:p>
    <w:p>
      <w:pPr>
        <w:pStyle w:val="11"/>
        <w:rPr>
          <w:rFonts w:ascii="宋体"/>
          <w:sz w:val="20"/>
        </w:rPr>
      </w:pPr>
    </w:p>
    <w:p>
      <w:pPr>
        <w:pStyle w:val="11"/>
        <w:spacing w:before="2"/>
        <w:rPr>
          <w:rFonts w:ascii="宋体"/>
          <w:sz w:val="21"/>
        </w:rPr>
      </w:pPr>
    </w:p>
    <w:p>
      <w:pPr>
        <w:spacing w:before="1"/>
        <w:ind w:left="2627" w:right="0" w:firstLine="0"/>
        <w:jc w:val="left"/>
        <w:rPr>
          <w:rFonts w:hint="eastAsia" w:ascii="宋体" w:eastAsia="宋体"/>
          <w:sz w:val="18"/>
        </w:rPr>
      </w:pPr>
      <w:r>
        <w:rPr>
          <w:rFonts w:hint="eastAsia" w:ascii="宋体" w:eastAsia="宋体"/>
          <w:sz w:val="18"/>
        </w:rPr>
        <w:t>下面是封装层级的一个整理：</w:t>
      </w:r>
    </w:p>
    <w:p>
      <w:pPr>
        <w:pStyle w:val="11"/>
        <w:spacing w:before="8"/>
        <w:rPr>
          <w:rFonts w:ascii="宋体"/>
          <w:sz w:val="28"/>
        </w:rPr>
      </w:pPr>
    </w:p>
    <w:tbl>
      <w:tblPr>
        <w:tblStyle w:val="12"/>
        <w:tblW w:w="0" w:type="auto"/>
        <w:tblInd w:w="259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867"/>
        <w:gridCol w:w="1176"/>
        <w:gridCol w:w="1531"/>
        <w:gridCol w:w="15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3" w:hRule="atLeast"/>
        </w:trPr>
        <w:tc>
          <w:tcPr>
            <w:tcW w:w="1867" w:type="dxa"/>
            <w:tcBorders>
              <w:top w:val="single" w:color="7F7F7F" w:sz="12" w:space="0"/>
              <w:bottom w:val="single" w:color="7F7F7F" w:sz="6" w:space="0"/>
            </w:tcBorders>
            <w:shd w:val="clear" w:color="auto" w:fill="E4E4E4"/>
          </w:tcPr>
          <w:p>
            <w:pPr>
              <w:pStyle w:val="16"/>
              <w:spacing w:before="54"/>
              <w:ind w:left="43"/>
              <w:rPr>
                <w:rFonts w:hint="eastAsia" w:ascii="宋体" w:eastAsia="宋体"/>
                <w:sz w:val="18"/>
              </w:rPr>
            </w:pPr>
            <w:r>
              <w:rPr>
                <w:rFonts w:hint="eastAsia" w:ascii="宋体" w:eastAsia="宋体"/>
                <w:sz w:val="18"/>
              </w:rPr>
              <w:t>封装（保护）层级：</w:t>
            </w:r>
          </w:p>
        </w:tc>
        <w:tc>
          <w:tcPr>
            <w:tcW w:w="1176" w:type="dxa"/>
            <w:tcBorders>
              <w:top w:val="single" w:color="7F7F7F" w:sz="12" w:space="0"/>
              <w:bottom w:val="single" w:color="7F7F7F" w:sz="6" w:space="0"/>
            </w:tcBorders>
            <w:shd w:val="clear" w:color="auto" w:fill="E4E4E4"/>
          </w:tcPr>
          <w:p>
            <w:pPr>
              <w:pStyle w:val="16"/>
              <w:spacing w:before="90"/>
              <w:ind w:left="182"/>
              <w:rPr>
                <w:rFonts w:ascii="Times New Roman"/>
                <w:sz w:val="18"/>
              </w:rPr>
            </w:pPr>
            <w:r>
              <w:rPr>
                <w:rFonts w:ascii="Times New Roman"/>
                <w:sz w:val="18"/>
              </w:rPr>
              <w:t>public</w:t>
            </w:r>
          </w:p>
        </w:tc>
        <w:tc>
          <w:tcPr>
            <w:tcW w:w="1531" w:type="dxa"/>
            <w:tcBorders>
              <w:top w:val="single" w:color="7F7F7F" w:sz="12" w:space="0"/>
              <w:bottom w:val="single" w:color="7F7F7F" w:sz="6" w:space="0"/>
            </w:tcBorders>
            <w:shd w:val="clear" w:color="auto" w:fill="E4E4E4"/>
          </w:tcPr>
          <w:p>
            <w:pPr>
              <w:pStyle w:val="16"/>
              <w:spacing w:before="90"/>
              <w:ind w:left="446"/>
              <w:rPr>
                <w:rFonts w:ascii="Times New Roman"/>
                <w:sz w:val="18"/>
              </w:rPr>
            </w:pPr>
            <w:r>
              <w:rPr>
                <w:rFonts w:ascii="Times New Roman"/>
                <w:sz w:val="18"/>
              </w:rPr>
              <w:t>protected</w:t>
            </w:r>
          </w:p>
        </w:tc>
        <w:tc>
          <w:tcPr>
            <w:tcW w:w="1589" w:type="dxa"/>
            <w:tcBorders>
              <w:top w:val="single" w:color="7F7F7F" w:sz="12" w:space="0"/>
              <w:bottom w:val="single" w:color="7F7F7F" w:sz="6" w:space="0"/>
            </w:tcBorders>
            <w:shd w:val="clear" w:color="auto" w:fill="E4E4E4"/>
          </w:tcPr>
          <w:p>
            <w:pPr>
              <w:pStyle w:val="16"/>
              <w:spacing w:before="90"/>
              <w:ind w:left="355"/>
              <w:rPr>
                <w:rFonts w:ascii="Times New Roman"/>
                <w:sz w:val="18"/>
              </w:rPr>
            </w:pPr>
            <w:r>
              <w:rPr>
                <w:rFonts w:ascii="Times New Roman"/>
                <w:sz w:val="18"/>
              </w:rPr>
              <w:t>private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5" w:hRule="atLeast"/>
        </w:trPr>
        <w:tc>
          <w:tcPr>
            <w:tcW w:w="1867" w:type="dxa"/>
            <w:tcBorders>
              <w:top w:val="single" w:color="7F7F7F" w:sz="6" w:space="0"/>
            </w:tcBorders>
          </w:tcPr>
          <w:p>
            <w:pPr>
              <w:pStyle w:val="16"/>
              <w:spacing w:before="55"/>
              <w:ind w:left="43"/>
              <w:rPr>
                <w:rFonts w:hint="eastAsia" w:ascii="宋体" w:eastAsia="宋体"/>
                <w:sz w:val="18"/>
              </w:rPr>
            </w:pPr>
            <w:r>
              <w:rPr>
                <w:rFonts w:ascii="Times New Roman" w:eastAsia="Times New Roman"/>
                <w:sz w:val="18"/>
              </w:rPr>
              <w:t>in</w:t>
            </w:r>
            <w:r>
              <w:rPr>
                <w:rFonts w:ascii="Times New Roman" w:eastAsia="Times New Roman"/>
                <w:spacing w:val="5"/>
                <w:sz w:val="18"/>
              </w:rPr>
              <w:t xml:space="preserve"> </w:t>
            </w:r>
            <w:r>
              <w:rPr>
                <w:rFonts w:ascii="Times New Roman" w:eastAsia="Times New Roman"/>
                <w:sz w:val="18"/>
              </w:rPr>
              <w:t>class</w:t>
            </w:r>
            <w:r>
              <w:rPr>
                <w:rFonts w:ascii="Times New Roman" w:eastAsia="Times New Roman"/>
                <w:spacing w:val="6"/>
                <w:sz w:val="18"/>
              </w:rPr>
              <w:t xml:space="preserve"> </w:t>
            </w:r>
            <w:r>
              <w:rPr>
                <w:rFonts w:ascii="Times New Roman" w:eastAsia="Times New Roman"/>
                <w:sz w:val="18"/>
              </w:rPr>
              <w:t>(or</w:t>
            </w:r>
            <w:r>
              <w:rPr>
                <w:rFonts w:ascii="Times New Roman" w:eastAsia="Times New Roman"/>
                <w:spacing w:val="8"/>
                <w:sz w:val="18"/>
              </w:rPr>
              <w:t xml:space="preserve"> </w:t>
            </w:r>
            <w:r>
              <w:rPr>
                <w:rFonts w:ascii="Times New Roman" w:eastAsia="Times New Roman"/>
                <w:sz w:val="18"/>
              </w:rPr>
              <w:t>friend)</w:t>
            </w:r>
            <w:r>
              <w:rPr>
                <w:rFonts w:hint="eastAsia" w:ascii="宋体" w:eastAsia="宋体"/>
                <w:sz w:val="18"/>
              </w:rPr>
              <w:t>：</w:t>
            </w:r>
          </w:p>
        </w:tc>
        <w:tc>
          <w:tcPr>
            <w:tcW w:w="1176" w:type="dxa"/>
            <w:tcBorders>
              <w:top w:val="single" w:color="7F7F7F" w:sz="6" w:space="0"/>
            </w:tcBorders>
          </w:tcPr>
          <w:p>
            <w:pPr>
              <w:pStyle w:val="16"/>
              <w:spacing w:before="55"/>
              <w:ind w:left="182"/>
              <w:rPr>
                <w:rFonts w:hint="eastAsia" w:ascii="宋体" w:eastAsia="宋体"/>
                <w:sz w:val="18"/>
              </w:rPr>
            </w:pPr>
            <w:r>
              <w:rPr>
                <w:rFonts w:hint="eastAsia" w:ascii="宋体" w:eastAsia="宋体"/>
                <w:sz w:val="18"/>
              </w:rPr>
              <w:t>可存取</w:t>
            </w:r>
          </w:p>
        </w:tc>
        <w:tc>
          <w:tcPr>
            <w:tcW w:w="1531" w:type="dxa"/>
            <w:tcBorders>
              <w:top w:val="single" w:color="7F7F7F" w:sz="6" w:space="0"/>
            </w:tcBorders>
          </w:tcPr>
          <w:p>
            <w:pPr>
              <w:pStyle w:val="16"/>
              <w:spacing w:before="55"/>
              <w:ind w:left="446"/>
              <w:rPr>
                <w:rFonts w:hint="eastAsia" w:ascii="宋体" w:eastAsia="宋体"/>
                <w:sz w:val="18"/>
              </w:rPr>
            </w:pPr>
            <w:r>
              <w:rPr>
                <w:rFonts w:hint="eastAsia" w:ascii="宋体" w:eastAsia="宋体"/>
                <w:sz w:val="18"/>
              </w:rPr>
              <w:t>可存取</w:t>
            </w:r>
          </w:p>
        </w:tc>
        <w:tc>
          <w:tcPr>
            <w:tcW w:w="1589" w:type="dxa"/>
            <w:tcBorders>
              <w:top w:val="single" w:color="7F7F7F" w:sz="6" w:space="0"/>
            </w:tcBorders>
          </w:tcPr>
          <w:p>
            <w:pPr>
              <w:pStyle w:val="16"/>
              <w:spacing w:before="55"/>
              <w:ind w:left="355"/>
              <w:rPr>
                <w:rFonts w:hint="eastAsia" w:ascii="宋体" w:eastAsia="宋体"/>
                <w:sz w:val="18"/>
              </w:rPr>
            </w:pPr>
            <w:r>
              <w:rPr>
                <w:rFonts w:hint="eastAsia" w:ascii="宋体" w:eastAsia="宋体"/>
                <w:sz w:val="18"/>
              </w:rPr>
              <w:t>可存取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3" w:hRule="atLeast"/>
        </w:trPr>
        <w:tc>
          <w:tcPr>
            <w:tcW w:w="1867" w:type="dxa"/>
          </w:tcPr>
          <w:p>
            <w:pPr>
              <w:pStyle w:val="16"/>
              <w:spacing w:before="64"/>
              <w:ind w:left="43"/>
              <w:rPr>
                <w:rFonts w:hint="eastAsia" w:ascii="宋体" w:eastAsia="宋体"/>
                <w:sz w:val="18"/>
              </w:rPr>
            </w:pPr>
            <w:r>
              <w:rPr>
                <w:rFonts w:ascii="Times New Roman" w:eastAsia="Times New Roman"/>
                <w:sz w:val="18"/>
              </w:rPr>
              <w:t>derived</w:t>
            </w:r>
            <w:r>
              <w:rPr>
                <w:rFonts w:ascii="Times New Roman" w:eastAsia="Times New Roman"/>
                <w:spacing w:val="6"/>
                <w:sz w:val="18"/>
              </w:rPr>
              <w:t xml:space="preserve"> </w:t>
            </w:r>
            <w:r>
              <w:rPr>
                <w:rFonts w:ascii="Times New Roman" w:eastAsia="Times New Roman"/>
                <w:sz w:val="18"/>
              </w:rPr>
              <w:t>class</w:t>
            </w:r>
            <w:r>
              <w:rPr>
                <w:rFonts w:hint="eastAsia" w:ascii="宋体" w:eastAsia="宋体"/>
                <w:sz w:val="18"/>
              </w:rPr>
              <w:t>：</w:t>
            </w:r>
          </w:p>
        </w:tc>
        <w:tc>
          <w:tcPr>
            <w:tcW w:w="1176" w:type="dxa"/>
          </w:tcPr>
          <w:p>
            <w:pPr>
              <w:pStyle w:val="16"/>
              <w:spacing w:before="64"/>
              <w:ind w:left="182"/>
              <w:rPr>
                <w:rFonts w:hint="eastAsia" w:ascii="宋体" w:eastAsia="宋体"/>
                <w:sz w:val="18"/>
              </w:rPr>
            </w:pPr>
            <w:r>
              <w:rPr>
                <w:rFonts w:hint="eastAsia" w:ascii="宋体" w:eastAsia="宋体"/>
                <w:sz w:val="18"/>
              </w:rPr>
              <w:t>可存取</w:t>
            </w:r>
          </w:p>
        </w:tc>
        <w:tc>
          <w:tcPr>
            <w:tcW w:w="1531" w:type="dxa"/>
          </w:tcPr>
          <w:p>
            <w:pPr>
              <w:pStyle w:val="16"/>
              <w:spacing w:before="64"/>
              <w:ind w:left="446"/>
              <w:rPr>
                <w:rFonts w:hint="eastAsia" w:ascii="宋体" w:eastAsia="宋体"/>
                <w:sz w:val="18"/>
              </w:rPr>
            </w:pPr>
            <w:r>
              <w:rPr>
                <w:rFonts w:hint="eastAsia" w:ascii="宋体" w:eastAsia="宋体"/>
                <w:sz w:val="18"/>
              </w:rPr>
              <w:t>可存取</w:t>
            </w:r>
          </w:p>
        </w:tc>
        <w:tc>
          <w:tcPr>
            <w:tcW w:w="1589" w:type="dxa"/>
          </w:tcPr>
          <w:p>
            <w:pPr>
              <w:pStyle w:val="16"/>
              <w:spacing w:before="64"/>
              <w:ind w:left="355"/>
              <w:rPr>
                <w:rFonts w:hint="eastAsia" w:ascii="宋体" w:eastAsia="宋体"/>
                <w:sz w:val="18"/>
              </w:rPr>
            </w:pPr>
            <w:r>
              <w:rPr>
                <w:rFonts w:hint="eastAsia" w:ascii="宋体" w:eastAsia="宋体"/>
                <w:sz w:val="18"/>
              </w:rPr>
              <w:t>不可存取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4" w:hRule="atLeast"/>
        </w:trPr>
        <w:tc>
          <w:tcPr>
            <w:tcW w:w="1867" w:type="dxa"/>
            <w:tcBorders>
              <w:bottom w:val="single" w:color="7F7F7F" w:sz="12" w:space="0"/>
            </w:tcBorders>
          </w:tcPr>
          <w:p>
            <w:pPr>
              <w:pStyle w:val="16"/>
              <w:spacing w:before="55"/>
              <w:ind w:left="43"/>
              <w:rPr>
                <w:rFonts w:hint="eastAsia" w:ascii="宋体" w:eastAsia="宋体"/>
                <w:sz w:val="18"/>
              </w:rPr>
            </w:pPr>
            <w:r>
              <w:rPr>
                <w:rFonts w:hint="eastAsia" w:ascii="宋体" w:eastAsia="宋体"/>
                <w:sz w:val="18"/>
              </w:rPr>
              <w:t>程序其他地方：</w:t>
            </w:r>
          </w:p>
        </w:tc>
        <w:tc>
          <w:tcPr>
            <w:tcW w:w="1176" w:type="dxa"/>
            <w:tcBorders>
              <w:bottom w:val="single" w:color="7F7F7F" w:sz="12" w:space="0"/>
            </w:tcBorders>
          </w:tcPr>
          <w:p>
            <w:pPr>
              <w:pStyle w:val="16"/>
              <w:spacing w:before="55"/>
              <w:ind w:left="182"/>
              <w:rPr>
                <w:rFonts w:hint="eastAsia" w:ascii="宋体" w:eastAsia="宋体"/>
                <w:sz w:val="18"/>
              </w:rPr>
            </w:pPr>
            <w:r>
              <w:rPr>
                <w:rFonts w:hint="eastAsia" w:ascii="宋体" w:eastAsia="宋体"/>
                <w:sz w:val="18"/>
              </w:rPr>
              <w:t>可存取</w:t>
            </w:r>
          </w:p>
        </w:tc>
        <w:tc>
          <w:tcPr>
            <w:tcW w:w="1531" w:type="dxa"/>
            <w:tcBorders>
              <w:bottom w:val="single" w:color="7F7F7F" w:sz="12" w:space="0"/>
            </w:tcBorders>
          </w:tcPr>
          <w:p>
            <w:pPr>
              <w:pStyle w:val="16"/>
              <w:spacing w:before="55"/>
              <w:ind w:left="446"/>
              <w:rPr>
                <w:rFonts w:hint="eastAsia" w:ascii="宋体" w:eastAsia="宋体"/>
                <w:sz w:val="18"/>
              </w:rPr>
            </w:pPr>
            <w:r>
              <w:rPr>
                <w:rFonts w:hint="eastAsia" w:ascii="宋体" w:eastAsia="宋体"/>
                <w:sz w:val="18"/>
              </w:rPr>
              <w:t>不可存取</w:t>
            </w:r>
          </w:p>
        </w:tc>
        <w:tc>
          <w:tcPr>
            <w:tcW w:w="1589" w:type="dxa"/>
            <w:tcBorders>
              <w:bottom w:val="single" w:color="7F7F7F" w:sz="12" w:space="0"/>
            </w:tcBorders>
          </w:tcPr>
          <w:p>
            <w:pPr>
              <w:pStyle w:val="16"/>
              <w:spacing w:before="55"/>
              <w:ind w:left="355"/>
              <w:rPr>
                <w:rFonts w:hint="eastAsia" w:ascii="宋体" w:eastAsia="宋体"/>
                <w:sz w:val="18"/>
              </w:rPr>
            </w:pPr>
            <w:r>
              <w:rPr>
                <w:rFonts w:hint="eastAsia" w:ascii="宋体" w:eastAsia="宋体"/>
                <w:sz w:val="18"/>
              </w:rPr>
              <w:t>不可存取</w:t>
            </w:r>
          </w:p>
        </w:tc>
      </w:tr>
    </w:tbl>
    <w:p>
      <w:pPr>
        <w:pStyle w:val="11"/>
        <w:rPr>
          <w:rFonts w:ascii="宋体"/>
          <w:sz w:val="18"/>
        </w:rPr>
      </w:pPr>
    </w:p>
    <w:p>
      <w:pPr>
        <w:pStyle w:val="11"/>
        <w:rPr>
          <w:rFonts w:ascii="宋体"/>
          <w:sz w:val="18"/>
        </w:rPr>
      </w:pPr>
    </w:p>
    <w:p>
      <w:pPr>
        <w:pStyle w:val="11"/>
        <w:rPr>
          <w:rFonts w:ascii="宋体"/>
          <w:sz w:val="18"/>
        </w:rPr>
      </w:pPr>
    </w:p>
    <w:p>
      <w:pPr>
        <w:pStyle w:val="11"/>
        <w:rPr>
          <w:rFonts w:ascii="宋体"/>
          <w:sz w:val="18"/>
        </w:rPr>
      </w:pPr>
    </w:p>
    <w:p>
      <w:pPr>
        <w:pStyle w:val="5"/>
        <w:spacing w:before="123"/>
        <w:ind w:left="0" w:right="500"/>
        <w:jc w:val="right"/>
      </w:pPr>
      <w:r>
        <w:t>17</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161" o:spid="_x0000_s1161" o:spt="1" style="position:absolute;left:0pt;margin-left:131.9pt;margin-top:18.85pt;height:0.7pt;width:323pt;mso-position-horizontal-relative:page;mso-wrap-distance-bottom:0pt;mso-wrap-distance-top:0pt;z-index:-251379712;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8"/>
        <w:rPr>
          <w:rFonts w:ascii="宋体"/>
          <w:sz w:val="26"/>
        </w:rPr>
      </w:pPr>
    </w:p>
    <w:p>
      <w:pPr>
        <w:spacing w:before="97" w:line="374" w:lineRule="auto"/>
        <w:ind w:left="2627" w:right="1155" w:firstLine="0"/>
        <w:jc w:val="left"/>
        <w:rPr>
          <w:rFonts w:hint="eastAsia" w:ascii="宋体" w:eastAsia="宋体"/>
          <w:sz w:val="18"/>
        </w:rPr>
      </w:pPr>
      <w:r>
        <w:rPr>
          <w:rFonts w:hint="eastAsia" w:ascii="宋体" w:eastAsia="宋体"/>
          <w:spacing w:val="2"/>
          <w:sz w:val="18"/>
        </w:rPr>
        <w:t xml:space="preserve">封装程度是可以继承的。我们可以在 </w:t>
      </w:r>
      <w:r>
        <w:rPr>
          <w:rFonts w:ascii="Times New Roman" w:eastAsia="Times New Roman"/>
          <w:sz w:val="18"/>
        </w:rPr>
        <w:t>classes</w:t>
      </w:r>
      <w:r>
        <w:rPr>
          <w:rFonts w:ascii="Times New Roman" w:eastAsia="Times New Roman"/>
          <w:spacing w:val="42"/>
          <w:sz w:val="18"/>
        </w:rPr>
        <w:t xml:space="preserve"> </w:t>
      </w:r>
      <w:r>
        <w:rPr>
          <w:rFonts w:hint="eastAsia" w:ascii="宋体" w:eastAsia="宋体"/>
          <w:sz w:val="18"/>
        </w:rPr>
        <w:t>的继承</w:t>
      </w:r>
      <w:r>
        <w:rPr>
          <w:rFonts w:ascii="Arial Black" w:eastAsia="Arial Black"/>
          <w:color w:val="FF0000"/>
          <w:position w:val="5"/>
          <w:sz w:val="14"/>
        </w:rPr>
        <w:t>8</w:t>
      </w:r>
      <w:r>
        <w:rPr>
          <w:rFonts w:ascii="Arial Black" w:eastAsia="Arial Black"/>
          <w:color w:val="FF0000"/>
          <w:spacing w:val="35"/>
          <w:position w:val="5"/>
          <w:sz w:val="14"/>
        </w:rPr>
        <w:t xml:space="preserve"> </w:t>
      </w:r>
      <w:r>
        <w:rPr>
          <w:rFonts w:hint="eastAsia" w:ascii="宋体" w:eastAsia="宋体"/>
          <w:sz w:val="18"/>
        </w:rPr>
        <w:t>关系上，指定一个封装关键字，做为「大体继承」，例如：</w:t>
      </w:r>
    </w:p>
    <w:p>
      <w:pPr>
        <w:pStyle w:val="11"/>
        <w:spacing w:before="149"/>
        <w:ind w:left="2910"/>
      </w:pPr>
      <w:r>
        <w:t>class</w:t>
      </w:r>
      <w:r>
        <w:rPr>
          <w:spacing w:val="-5"/>
        </w:rPr>
        <w:t xml:space="preserve"> </w:t>
      </w:r>
      <w:r>
        <w:t>CPoint2d</w:t>
      </w:r>
      <w:r>
        <w:rPr>
          <w:spacing w:val="-4"/>
        </w:rPr>
        <w:t xml:space="preserve"> </w:t>
      </w:r>
      <w:r>
        <w:t>:</w:t>
      </w:r>
      <w:r>
        <w:rPr>
          <w:spacing w:val="-3"/>
        </w:rPr>
        <w:t xml:space="preserve"> </w:t>
      </w:r>
      <w:r>
        <w:rPr>
          <w:shd w:val="clear" w:color="auto" w:fill="FFFF00"/>
        </w:rPr>
        <w:t>public</w:t>
      </w:r>
      <w:r>
        <w:rPr>
          <w:spacing w:val="-3"/>
        </w:rPr>
        <w:t xml:space="preserve"> </w:t>
      </w:r>
      <w:r>
        <w:t>CPoint</w:t>
      </w:r>
      <w:r>
        <w:rPr>
          <w:spacing w:val="-4"/>
        </w:rPr>
        <w:t xml:space="preserve"> </w:t>
      </w:r>
      <w:r>
        <w:t>{</w:t>
      </w:r>
      <w:r>
        <w:rPr>
          <w:spacing w:val="-4"/>
        </w:rPr>
        <w:t xml:space="preserve"> </w:t>
      </w:r>
      <w:r>
        <w:t>...</w:t>
      </w:r>
      <w:r>
        <w:rPr>
          <w:spacing w:val="-5"/>
        </w:rPr>
        <w:t xml:space="preserve"> </w:t>
      </w:r>
      <w:r>
        <w:t>};</w:t>
      </w:r>
    </w:p>
    <w:p>
      <w:pPr>
        <w:pStyle w:val="11"/>
        <w:rPr>
          <w:sz w:val="18"/>
        </w:rPr>
      </w:pPr>
    </w:p>
    <w:p>
      <w:pPr>
        <w:spacing w:before="120"/>
        <w:ind w:left="2627" w:right="0" w:firstLine="0"/>
        <w:jc w:val="left"/>
        <w:rPr>
          <w:rFonts w:hint="eastAsia" w:ascii="宋体" w:eastAsia="宋体"/>
          <w:sz w:val="18"/>
        </w:rPr>
      </w:pPr>
      <w:r>
        <w:rPr>
          <w:rFonts w:hint="eastAsia" w:ascii="宋体" w:eastAsia="宋体"/>
          <w:sz w:val="18"/>
        </w:rPr>
        <w:t>或是</w:t>
      </w:r>
    </w:p>
    <w:p>
      <w:pPr>
        <w:pStyle w:val="11"/>
        <w:spacing w:before="11"/>
        <w:rPr>
          <w:rFonts w:ascii="宋体"/>
          <w:sz w:val="13"/>
        </w:rPr>
      </w:pPr>
    </w:p>
    <w:p>
      <w:pPr>
        <w:pStyle w:val="11"/>
        <w:spacing w:before="99"/>
        <w:ind w:left="240" w:right="579"/>
        <w:jc w:val="center"/>
      </w:pPr>
      <w:r>
        <w:t>class</w:t>
      </w:r>
      <w:r>
        <w:rPr>
          <w:spacing w:val="-5"/>
        </w:rPr>
        <w:t xml:space="preserve"> </w:t>
      </w:r>
      <w:r>
        <w:t>CPoint2d</w:t>
      </w:r>
      <w:r>
        <w:rPr>
          <w:spacing w:val="-5"/>
        </w:rPr>
        <w:t xml:space="preserve"> </w:t>
      </w:r>
      <w:r>
        <w:t>:</w:t>
      </w:r>
      <w:r>
        <w:rPr>
          <w:spacing w:val="-3"/>
        </w:rPr>
        <w:t xml:space="preserve"> </w:t>
      </w:r>
      <w:r>
        <w:rPr>
          <w:shd w:val="clear" w:color="auto" w:fill="FFFF00"/>
        </w:rPr>
        <w:t>protected</w:t>
      </w:r>
      <w:r>
        <w:rPr>
          <w:spacing w:val="-4"/>
        </w:rPr>
        <w:t xml:space="preserve"> </w:t>
      </w:r>
      <w:r>
        <w:t>CPoint</w:t>
      </w:r>
      <w:r>
        <w:rPr>
          <w:spacing w:val="-4"/>
        </w:rPr>
        <w:t xml:space="preserve"> </w:t>
      </w:r>
      <w:r>
        <w:t>{</w:t>
      </w:r>
      <w:r>
        <w:rPr>
          <w:spacing w:val="-5"/>
        </w:rPr>
        <w:t xml:space="preserve"> </w:t>
      </w:r>
      <w:r>
        <w:t>...</w:t>
      </w:r>
      <w:r>
        <w:rPr>
          <w:spacing w:val="-4"/>
        </w:rPr>
        <w:t xml:space="preserve"> </w:t>
      </w:r>
      <w:r>
        <w:t>};</w:t>
      </w:r>
    </w:p>
    <w:p>
      <w:pPr>
        <w:pStyle w:val="11"/>
        <w:rPr>
          <w:sz w:val="18"/>
        </w:rPr>
      </w:pPr>
    </w:p>
    <w:p>
      <w:pPr>
        <w:spacing w:before="120"/>
        <w:ind w:left="2627" w:right="0" w:firstLine="0"/>
        <w:jc w:val="left"/>
        <w:rPr>
          <w:rFonts w:hint="eastAsia" w:ascii="宋体" w:eastAsia="宋体"/>
          <w:sz w:val="18"/>
        </w:rPr>
      </w:pPr>
      <w:r>
        <w:rPr>
          <w:rFonts w:hint="eastAsia" w:ascii="宋体" w:eastAsia="宋体"/>
          <w:sz w:val="18"/>
        </w:rPr>
        <w:t>或是</w:t>
      </w:r>
    </w:p>
    <w:p>
      <w:pPr>
        <w:pStyle w:val="11"/>
        <w:spacing w:before="12"/>
        <w:rPr>
          <w:rFonts w:ascii="宋体"/>
          <w:sz w:val="13"/>
        </w:rPr>
      </w:pPr>
    </w:p>
    <w:p>
      <w:pPr>
        <w:pStyle w:val="11"/>
        <w:spacing w:before="98"/>
        <w:ind w:left="2910"/>
      </w:pPr>
      <w:r>
        <w:t>class</w:t>
      </w:r>
      <w:r>
        <w:rPr>
          <w:spacing w:val="-5"/>
        </w:rPr>
        <w:t xml:space="preserve"> </w:t>
      </w:r>
      <w:r>
        <w:t>CPoint2d</w:t>
      </w:r>
      <w:r>
        <w:rPr>
          <w:spacing w:val="-4"/>
        </w:rPr>
        <w:t xml:space="preserve"> </w:t>
      </w:r>
      <w:r>
        <w:t>:</w:t>
      </w:r>
      <w:r>
        <w:rPr>
          <w:spacing w:val="-3"/>
        </w:rPr>
        <w:t xml:space="preserve"> </w:t>
      </w:r>
      <w:r>
        <w:rPr>
          <w:shd w:val="clear" w:color="auto" w:fill="FFFF00"/>
        </w:rPr>
        <w:t>private</w:t>
      </w:r>
      <w:r>
        <w:rPr>
          <w:spacing w:val="-4"/>
        </w:rPr>
        <w:t xml:space="preserve"> </w:t>
      </w:r>
      <w:r>
        <w:t>CPoint</w:t>
      </w:r>
      <w:r>
        <w:rPr>
          <w:spacing w:val="-4"/>
        </w:rPr>
        <w:t xml:space="preserve"> </w:t>
      </w:r>
      <w:r>
        <w:t>{</w:t>
      </w:r>
      <w:r>
        <w:rPr>
          <w:spacing w:val="-4"/>
        </w:rPr>
        <w:t xml:space="preserve"> </w:t>
      </w:r>
      <w:r>
        <w:t>...</w:t>
      </w:r>
      <w:r>
        <w:rPr>
          <w:spacing w:val="-4"/>
        </w:rPr>
        <w:t xml:space="preserve"> </w:t>
      </w:r>
      <w:r>
        <w:t>};</w:t>
      </w:r>
    </w:p>
    <w:p>
      <w:pPr>
        <w:pStyle w:val="11"/>
        <w:rPr>
          <w:sz w:val="18"/>
        </w:rPr>
      </w:pPr>
    </w:p>
    <w:p>
      <w:pPr>
        <w:pStyle w:val="11"/>
        <w:spacing w:before="7"/>
        <w:rPr>
          <w:sz w:val="21"/>
        </w:rPr>
      </w:pPr>
    </w:p>
    <w:p>
      <w:pPr>
        <w:spacing w:before="0"/>
        <w:ind w:left="2627" w:right="0" w:firstLine="0"/>
        <w:jc w:val="left"/>
        <w:rPr>
          <w:rFonts w:hint="eastAsia" w:ascii="宋体" w:eastAsia="宋体"/>
          <w:sz w:val="18"/>
        </w:rPr>
      </w:pPr>
      <w:r>
        <w:rPr>
          <w:rFonts w:hint="eastAsia" w:ascii="宋体" w:eastAsia="宋体"/>
          <w:sz w:val="18"/>
        </w:rPr>
        <w:t>至于「大体继承」和「细部继承」之间的交互作用，可以这张表做为说明：</w:t>
      </w:r>
    </w:p>
    <w:p>
      <w:pPr>
        <w:pStyle w:val="11"/>
        <w:spacing w:before="7"/>
        <w:rPr>
          <w:rFonts w:ascii="宋体"/>
          <w:sz w:val="27"/>
        </w:rPr>
      </w:pPr>
    </w:p>
    <w:tbl>
      <w:tblPr>
        <w:tblStyle w:val="12"/>
        <w:tblW w:w="0" w:type="auto"/>
        <w:tblInd w:w="257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026"/>
        <w:gridCol w:w="140"/>
        <w:gridCol w:w="1018"/>
        <w:gridCol w:w="1640"/>
        <w:gridCol w:w="1678"/>
        <w:gridCol w:w="2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8" w:hRule="atLeast"/>
        </w:trPr>
        <w:tc>
          <w:tcPr>
            <w:tcW w:w="2166" w:type="dxa"/>
            <w:gridSpan w:val="2"/>
            <w:tcBorders>
              <w:top w:val="single" w:color="7F7F7F" w:sz="12" w:space="0"/>
            </w:tcBorders>
          </w:tcPr>
          <w:p>
            <w:pPr>
              <w:pStyle w:val="16"/>
              <w:spacing w:before="54"/>
              <w:ind w:left="700"/>
              <w:rPr>
                <w:rFonts w:hint="eastAsia" w:ascii="宋体" w:eastAsia="宋体"/>
                <w:sz w:val="18"/>
              </w:rPr>
            </w:pPr>
            <w:r>
              <w:rPr>
                <w:rFonts w:ascii="Times New Roman" w:eastAsia="Times New Roman"/>
                <w:sz w:val="18"/>
              </w:rPr>
              <w:t>class</w:t>
            </w:r>
            <w:r>
              <w:rPr>
                <w:rFonts w:ascii="Times New Roman" w:eastAsia="Times New Roman"/>
                <w:spacing w:val="11"/>
                <w:sz w:val="18"/>
              </w:rPr>
              <w:t xml:space="preserve"> </w:t>
            </w:r>
            <w:r>
              <w:rPr>
                <w:rFonts w:hint="eastAsia" w:ascii="宋体" w:eastAsia="宋体"/>
                <w:sz w:val="18"/>
              </w:rPr>
              <w:t>继承方式：</w:t>
            </w:r>
          </w:p>
          <w:p>
            <w:pPr>
              <w:pStyle w:val="16"/>
              <w:spacing w:before="10" w:line="94" w:lineRule="exact"/>
              <w:ind w:left="62"/>
              <w:rPr>
                <w:rFonts w:hint="eastAsia" w:ascii="宋体" w:eastAsia="宋体"/>
                <w:sz w:val="18"/>
              </w:rPr>
            </w:pPr>
            <w:r>
              <w:rPr>
                <w:rFonts w:ascii="Times New Roman" w:eastAsia="Times New Roman"/>
                <w:sz w:val="18"/>
              </w:rPr>
              <w:t>base</w:t>
            </w:r>
            <w:r>
              <w:rPr>
                <w:rFonts w:ascii="Times New Roman" w:eastAsia="Times New Roman"/>
                <w:spacing w:val="6"/>
                <w:sz w:val="18"/>
              </w:rPr>
              <w:t xml:space="preserve"> </w:t>
            </w:r>
            <w:r>
              <w:rPr>
                <w:rFonts w:ascii="Times New Roman" w:eastAsia="Times New Roman"/>
                <w:sz w:val="18"/>
              </w:rPr>
              <w:t>class</w:t>
            </w:r>
            <w:r>
              <w:rPr>
                <w:rFonts w:ascii="Times New Roman" w:eastAsia="Times New Roman"/>
                <w:spacing w:val="11"/>
                <w:sz w:val="18"/>
              </w:rPr>
              <w:t xml:space="preserve"> </w:t>
            </w:r>
            <w:r>
              <w:rPr>
                <w:rFonts w:hint="eastAsia" w:ascii="宋体" w:eastAsia="宋体"/>
                <w:sz w:val="18"/>
              </w:rPr>
              <w:t>封装层级</w:t>
            </w:r>
          </w:p>
        </w:tc>
        <w:tc>
          <w:tcPr>
            <w:tcW w:w="1018" w:type="dxa"/>
            <w:tcBorders>
              <w:top w:val="single" w:color="7F7F7F" w:sz="12" w:space="0"/>
              <w:bottom w:val="single" w:color="BFBFBF" w:sz="18" w:space="0"/>
            </w:tcBorders>
            <w:shd w:val="clear" w:color="auto" w:fill="E4E4E4"/>
          </w:tcPr>
          <w:p>
            <w:pPr>
              <w:pStyle w:val="16"/>
              <w:spacing w:before="90"/>
              <w:ind w:left="61"/>
              <w:rPr>
                <w:rFonts w:ascii="Times New Roman"/>
                <w:sz w:val="18"/>
              </w:rPr>
            </w:pPr>
            <w:r>
              <w:rPr>
                <w:rFonts w:ascii="Times New Roman"/>
                <w:sz w:val="18"/>
              </w:rPr>
              <w:t>private</w:t>
            </w:r>
          </w:p>
        </w:tc>
        <w:tc>
          <w:tcPr>
            <w:tcW w:w="1640" w:type="dxa"/>
            <w:tcBorders>
              <w:top w:val="single" w:color="7F7F7F" w:sz="12" w:space="0"/>
              <w:bottom w:val="single" w:color="BFBFBF" w:sz="18" w:space="0"/>
            </w:tcBorders>
            <w:shd w:val="clear" w:color="auto" w:fill="E4E4E4"/>
          </w:tcPr>
          <w:p>
            <w:pPr>
              <w:pStyle w:val="16"/>
              <w:spacing w:before="90"/>
              <w:ind w:left="483"/>
              <w:rPr>
                <w:rFonts w:ascii="Times New Roman"/>
                <w:sz w:val="18"/>
              </w:rPr>
            </w:pPr>
            <w:r>
              <w:rPr>
                <w:rFonts w:ascii="Times New Roman"/>
                <w:sz w:val="18"/>
              </w:rPr>
              <w:t>protected</w:t>
            </w:r>
          </w:p>
        </w:tc>
        <w:tc>
          <w:tcPr>
            <w:tcW w:w="1678" w:type="dxa"/>
            <w:tcBorders>
              <w:top w:val="single" w:color="7F7F7F" w:sz="12" w:space="0"/>
              <w:bottom w:val="single" w:color="BFBFBF" w:sz="18" w:space="0"/>
            </w:tcBorders>
            <w:shd w:val="clear" w:color="auto" w:fill="E4E4E4"/>
          </w:tcPr>
          <w:p>
            <w:pPr>
              <w:pStyle w:val="16"/>
              <w:spacing w:before="90"/>
              <w:ind w:left="513"/>
              <w:rPr>
                <w:rFonts w:ascii="Times New Roman"/>
                <w:sz w:val="18"/>
              </w:rPr>
            </w:pPr>
            <w:r>
              <w:rPr>
                <w:rFonts w:ascii="Times New Roman"/>
                <w:sz w:val="18"/>
              </w:rPr>
              <w:t>public</w:t>
            </w:r>
          </w:p>
        </w:tc>
        <w:tc>
          <w:tcPr>
            <w:tcW w:w="207" w:type="dxa"/>
            <w:tcBorders>
              <w:bottom w:val="single" w:color="BFBFBF" w:sz="18" w:space="0"/>
            </w:tcBorders>
          </w:tcPr>
          <w:p>
            <w:pPr>
              <w:pStyle w:val="16"/>
              <w:spacing w:before="0"/>
              <w:rPr>
                <w:rFonts w:ascii="Times New Roman"/>
                <w:sz w:val="1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4" w:hRule="atLeast"/>
        </w:trPr>
        <w:tc>
          <w:tcPr>
            <w:tcW w:w="2026" w:type="dxa"/>
            <w:tcBorders>
              <w:bottom w:val="single" w:color="7F7F7F" w:sz="6" w:space="0"/>
              <w:right w:val="single" w:color="BFBFBF" w:sz="18" w:space="0"/>
            </w:tcBorders>
          </w:tcPr>
          <w:p>
            <w:pPr>
              <w:pStyle w:val="16"/>
              <w:spacing w:before="0"/>
              <w:rPr>
                <w:rFonts w:ascii="Times New Roman"/>
                <w:sz w:val="8"/>
              </w:rPr>
            </w:pPr>
          </w:p>
        </w:tc>
        <w:tc>
          <w:tcPr>
            <w:tcW w:w="140" w:type="dxa"/>
            <w:tcBorders>
              <w:top w:val="single" w:color="BFBFBF" w:sz="18" w:space="0"/>
              <w:left w:val="single" w:color="BFBFBF" w:sz="18" w:space="0"/>
              <w:bottom w:val="single" w:color="7F7F7F" w:sz="6" w:space="0"/>
            </w:tcBorders>
          </w:tcPr>
          <w:p>
            <w:pPr>
              <w:pStyle w:val="16"/>
              <w:spacing w:before="0"/>
              <w:rPr>
                <w:rFonts w:ascii="Times New Roman"/>
                <w:sz w:val="8"/>
              </w:rPr>
            </w:pPr>
          </w:p>
        </w:tc>
        <w:tc>
          <w:tcPr>
            <w:tcW w:w="4336" w:type="dxa"/>
            <w:gridSpan w:val="3"/>
            <w:tcBorders>
              <w:top w:val="single" w:color="BFBFBF" w:sz="18" w:space="0"/>
              <w:bottom w:val="single" w:color="7F7F7F" w:sz="6" w:space="0"/>
            </w:tcBorders>
            <w:shd w:val="clear" w:color="auto" w:fill="E4E4E4"/>
          </w:tcPr>
          <w:p>
            <w:pPr>
              <w:pStyle w:val="16"/>
              <w:spacing w:before="0"/>
              <w:rPr>
                <w:rFonts w:ascii="Times New Roman"/>
                <w:sz w:val="8"/>
              </w:rPr>
            </w:pPr>
          </w:p>
        </w:tc>
        <w:tc>
          <w:tcPr>
            <w:tcW w:w="207" w:type="dxa"/>
            <w:vMerge w:val="restart"/>
            <w:tcBorders>
              <w:top w:val="single" w:color="BFBFBF" w:sz="18" w:space="0"/>
              <w:bottom w:val="single" w:color="BFBFBF" w:sz="18" w:space="0"/>
              <w:right w:val="single" w:color="BFBFBF" w:sz="18" w:space="0"/>
            </w:tcBorders>
          </w:tcPr>
          <w:p>
            <w:pPr>
              <w:pStyle w:val="16"/>
              <w:spacing w:before="0"/>
              <w:rPr>
                <w:rFonts w:ascii="Times New Roman"/>
                <w:sz w:val="1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2" w:hRule="atLeast"/>
        </w:trPr>
        <w:tc>
          <w:tcPr>
            <w:tcW w:w="2026" w:type="dxa"/>
            <w:tcBorders>
              <w:top w:val="single" w:color="7F7F7F" w:sz="6" w:space="0"/>
              <w:right w:val="single" w:color="BFBFBF" w:sz="18" w:space="0"/>
            </w:tcBorders>
          </w:tcPr>
          <w:p>
            <w:pPr>
              <w:pStyle w:val="16"/>
              <w:spacing w:before="76"/>
              <w:ind w:left="62"/>
              <w:rPr>
                <w:rFonts w:ascii="Times New Roman"/>
                <w:sz w:val="18"/>
              </w:rPr>
            </w:pPr>
            <w:r>
              <w:rPr>
                <w:rFonts w:ascii="Times New Roman"/>
                <w:sz w:val="18"/>
              </w:rPr>
              <w:t>public</w:t>
            </w:r>
          </w:p>
        </w:tc>
        <w:tc>
          <w:tcPr>
            <w:tcW w:w="140" w:type="dxa"/>
            <w:tcBorders>
              <w:top w:val="single" w:color="7F7F7F" w:sz="6" w:space="0"/>
              <w:left w:val="single" w:color="BFBFBF" w:sz="18" w:space="0"/>
            </w:tcBorders>
          </w:tcPr>
          <w:p>
            <w:pPr>
              <w:pStyle w:val="16"/>
              <w:spacing w:before="0"/>
              <w:rPr>
                <w:rFonts w:ascii="Times New Roman"/>
                <w:sz w:val="16"/>
              </w:rPr>
            </w:pPr>
          </w:p>
        </w:tc>
        <w:tc>
          <w:tcPr>
            <w:tcW w:w="1018" w:type="dxa"/>
            <w:tcBorders>
              <w:top w:val="single" w:color="7F7F7F" w:sz="6" w:space="0"/>
            </w:tcBorders>
          </w:tcPr>
          <w:p>
            <w:pPr>
              <w:pStyle w:val="16"/>
              <w:spacing w:before="76"/>
              <w:ind w:left="61"/>
              <w:rPr>
                <w:rFonts w:ascii="Times New Roman"/>
                <w:sz w:val="18"/>
              </w:rPr>
            </w:pPr>
            <w:r>
              <w:rPr>
                <w:rFonts w:ascii="Times New Roman"/>
                <w:sz w:val="18"/>
              </w:rPr>
              <w:t>private</w:t>
            </w:r>
          </w:p>
        </w:tc>
        <w:tc>
          <w:tcPr>
            <w:tcW w:w="1640" w:type="dxa"/>
            <w:tcBorders>
              <w:top w:val="single" w:color="7F7F7F" w:sz="6" w:space="0"/>
            </w:tcBorders>
          </w:tcPr>
          <w:p>
            <w:pPr>
              <w:pStyle w:val="16"/>
              <w:spacing w:before="76"/>
              <w:ind w:left="483"/>
              <w:rPr>
                <w:rFonts w:ascii="Times New Roman"/>
                <w:sz w:val="18"/>
              </w:rPr>
            </w:pPr>
            <w:r>
              <w:rPr>
                <w:rFonts w:ascii="Times New Roman"/>
                <w:sz w:val="18"/>
              </w:rPr>
              <w:t>protected</w:t>
            </w:r>
          </w:p>
        </w:tc>
        <w:tc>
          <w:tcPr>
            <w:tcW w:w="1678" w:type="dxa"/>
            <w:tcBorders>
              <w:top w:val="single" w:color="7F7F7F" w:sz="6" w:space="0"/>
            </w:tcBorders>
          </w:tcPr>
          <w:p>
            <w:pPr>
              <w:pStyle w:val="16"/>
              <w:spacing w:before="76"/>
              <w:ind w:left="513"/>
              <w:rPr>
                <w:rFonts w:ascii="Times New Roman"/>
                <w:sz w:val="18"/>
              </w:rPr>
            </w:pPr>
            <w:r>
              <w:rPr>
                <w:rFonts w:ascii="Times New Roman"/>
                <w:sz w:val="18"/>
              </w:rPr>
              <w:t>public</w:t>
            </w:r>
          </w:p>
        </w:tc>
        <w:tc>
          <w:tcPr>
            <w:tcW w:w="207" w:type="dxa"/>
            <w:vMerge w:val="continue"/>
            <w:tcBorders>
              <w:top w:val="nil"/>
              <w:bottom w:val="single" w:color="BFBFBF" w:sz="18" w:space="0"/>
              <w:right w:val="single" w:color="BFBFBF" w:sz="18" w:space="0"/>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9" w:hRule="atLeast"/>
        </w:trPr>
        <w:tc>
          <w:tcPr>
            <w:tcW w:w="2026" w:type="dxa"/>
            <w:tcBorders>
              <w:right w:val="single" w:color="BFBFBF" w:sz="18" w:space="0"/>
            </w:tcBorders>
          </w:tcPr>
          <w:p>
            <w:pPr>
              <w:pStyle w:val="16"/>
              <w:spacing w:before="53"/>
              <w:ind w:left="62"/>
              <w:rPr>
                <w:rFonts w:ascii="Times New Roman"/>
                <w:sz w:val="18"/>
              </w:rPr>
            </w:pPr>
            <w:r>
              <w:rPr>
                <w:rFonts w:ascii="Times New Roman"/>
                <w:sz w:val="18"/>
              </w:rPr>
              <w:t>protected</w:t>
            </w:r>
          </w:p>
        </w:tc>
        <w:tc>
          <w:tcPr>
            <w:tcW w:w="140" w:type="dxa"/>
            <w:tcBorders>
              <w:left w:val="single" w:color="BFBFBF" w:sz="18" w:space="0"/>
            </w:tcBorders>
          </w:tcPr>
          <w:p>
            <w:pPr>
              <w:pStyle w:val="16"/>
              <w:spacing w:before="0"/>
              <w:rPr>
                <w:rFonts w:ascii="Times New Roman"/>
                <w:sz w:val="16"/>
              </w:rPr>
            </w:pPr>
          </w:p>
        </w:tc>
        <w:tc>
          <w:tcPr>
            <w:tcW w:w="1018" w:type="dxa"/>
          </w:tcPr>
          <w:p>
            <w:pPr>
              <w:pStyle w:val="16"/>
              <w:spacing w:before="53"/>
              <w:ind w:left="61"/>
              <w:rPr>
                <w:rFonts w:ascii="Times New Roman"/>
                <w:sz w:val="18"/>
              </w:rPr>
            </w:pPr>
            <w:r>
              <w:rPr>
                <w:rFonts w:ascii="Times New Roman"/>
                <w:sz w:val="18"/>
              </w:rPr>
              <w:t>private</w:t>
            </w:r>
          </w:p>
        </w:tc>
        <w:tc>
          <w:tcPr>
            <w:tcW w:w="1640" w:type="dxa"/>
          </w:tcPr>
          <w:p>
            <w:pPr>
              <w:pStyle w:val="16"/>
              <w:spacing w:before="53"/>
              <w:ind w:left="483"/>
              <w:rPr>
                <w:rFonts w:ascii="Times New Roman"/>
                <w:sz w:val="18"/>
              </w:rPr>
            </w:pPr>
            <w:r>
              <w:rPr>
                <w:rFonts w:ascii="Times New Roman"/>
                <w:sz w:val="18"/>
              </w:rPr>
              <w:t>protected</w:t>
            </w:r>
          </w:p>
        </w:tc>
        <w:tc>
          <w:tcPr>
            <w:tcW w:w="1678" w:type="dxa"/>
          </w:tcPr>
          <w:p>
            <w:pPr>
              <w:pStyle w:val="16"/>
              <w:spacing w:before="53"/>
              <w:ind w:left="513"/>
              <w:rPr>
                <w:rFonts w:ascii="Times New Roman"/>
                <w:sz w:val="18"/>
              </w:rPr>
            </w:pPr>
            <w:r>
              <w:rPr>
                <w:rFonts w:ascii="Times New Roman"/>
                <w:sz w:val="18"/>
              </w:rPr>
              <w:t>protected</w:t>
            </w:r>
          </w:p>
        </w:tc>
        <w:tc>
          <w:tcPr>
            <w:tcW w:w="207" w:type="dxa"/>
            <w:vMerge w:val="continue"/>
            <w:tcBorders>
              <w:top w:val="nil"/>
              <w:bottom w:val="single" w:color="BFBFBF" w:sz="18" w:space="0"/>
              <w:right w:val="single" w:color="BFBFBF" w:sz="18" w:space="0"/>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8" w:hRule="atLeast"/>
        </w:trPr>
        <w:tc>
          <w:tcPr>
            <w:tcW w:w="2026" w:type="dxa"/>
            <w:tcBorders>
              <w:bottom w:val="single" w:color="7F7F7F" w:sz="12" w:space="0"/>
              <w:right w:val="single" w:color="BFBFBF" w:sz="18" w:space="0"/>
            </w:tcBorders>
          </w:tcPr>
          <w:p>
            <w:pPr>
              <w:pStyle w:val="16"/>
              <w:spacing w:before="53"/>
              <w:ind w:left="62"/>
              <w:rPr>
                <w:rFonts w:ascii="Times New Roman"/>
                <w:sz w:val="18"/>
              </w:rPr>
            </w:pPr>
            <w:r>
              <w:rPr>
                <w:rFonts w:ascii="Times New Roman"/>
                <w:sz w:val="18"/>
              </w:rPr>
              <w:t>private</w:t>
            </w:r>
          </w:p>
        </w:tc>
        <w:tc>
          <w:tcPr>
            <w:tcW w:w="140" w:type="dxa"/>
            <w:tcBorders>
              <w:left w:val="single" w:color="BFBFBF" w:sz="18" w:space="0"/>
              <w:bottom w:val="single" w:color="7F7F7F" w:sz="12" w:space="0"/>
            </w:tcBorders>
          </w:tcPr>
          <w:p>
            <w:pPr>
              <w:pStyle w:val="16"/>
              <w:spacing w:before="0"/>
              <w:rPr>
                <w:rFonts w:ascii="Times New Roman"/>
                <w:sz w:val="16"/>
              </w:rPr>
            </w:pPr>
          </w:p>
        </w:tc>
        <w:tc>
          <w:tcPr>
            <w:tcW w:w="1018" w:type="dxa"/>
            <w:tcBorders>
              <w:bottom w:val="single" w:color="7F7F7F" w:sz="12" w:space="0"/>
            </w:tcBorders>
          </w:tcPr>
          <w:p>
            <w:pPr>
              <w:pStyle w:val="16"/>
              <w:spacing w:before="53"/>
              <w:ind w:left="61"/>
              <w:rPr>
                <w:rFonts w:ascii="Times New Roman"/>
                <w:sz w:val="18"/>
              </w:rPr>
            </w:pPr>
            <w:r>
              <w:rPr>
                <w:rFonts w:ascii="Times New Roman"/>
                <w:sz w:val="18"/>
              </w:rPr>
              <w:t>N/A</w:t>
            </w:r>
          </w:p>
        </w:tc>
        <w:tc>
          <w:tcPr>
            <w:tcW w:w="1640" w:type="dxa"/>
            <w:tcBorders>
              <w:bottom w:val="single" w:color="7F7F7F" w:sz="12" w:space="0"/>
            </w:tcBorders>
          </w:tcPr>
          <w:p>
            <w:pPr>
              <w:pStyle w:val="16"/>
              <w:spacing w:before="53"/>
              <w:ind w:left="483"/>
              <w:rPr>
                <w:rFonts w:ascii="Times New Roman"/>
                <w:sz w:val="18"/>
              </w:rPr>
            </w:pPr>
            <w:r>
              <w:rPr>
                <w:rFonts w:ascii="Times New Roman"/>
                <w:sz w:val="18"/>
              </w:rPr>
              <w:t>N/A</w:t>
            </w:r>
          </w:p>
        </w:tc>
        <w:tc>
          <w:tcPr>
            <w:tcW w:w="1678" w:type="dxa"/>
            <w:tcBorders>
              <w:bottom w:val="single" w:color="7F7F7F" w:sz="12" w:space="0"/>
            </w:tcBorders>
          </w:tcPr>
          <w:p>
            <w:pPr>
              <w:pStyle w:val="16"/>
              <w:spacing w:before="53"/>
              <w:ind w:left="513"/>
              <w:rPr>
                <w:rFonts w:ascii="Times New Roman"/>
                <w:sz w:val="18"/>
              </w:rPr>
            </w:pPr>
            <w:r>
              <w:rPr>
                <w:rFonts w:ascii="Times New Roman"/>
                <w:sz w:val="18"/>
              </w:rPr>
              <w:t>N/A</w:t>
            </w:r>
          </w:p>
        </w:tc>
        <w:tc>
          <w:tcPr>
            <w:tcW w:w="207" w:type="dxa"/>
            <w:vMerge w:val="continue"/>
            <w:tcBorders>
              <w:top w:val="nil"/>
              <w:bottom w:val="single" w:color="BFBFBF" w:sz="18" w:space="0"/>
              <w:right w:val="single" w:color="BFBFBF" w:sz="18" w:space="0"/>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9" w:hRule="atLeast"/>
        </w:trPr>
        <w:tc>
          <w:tcPr>
            <w:tcW w:w="2026" w:type="dxa"/>
            <w:tcBorders>
              <w:top w:val="single" w:color="7F7F7F" w:sz="12" w:space="0"/>
              <w:right w:val="single" w:color="BFBFBF" w:sz="18" w:space="0"/>
            </w:tcBorders>
          </w:tcPr>
          <w:p>
            <w:pPr>
              <w:pStyle w:val="16"/>
              <w:spacing w:before="0"/>
              <w:rPr>
                <w:rFonts w:ascii="Times New Roman"/>
                <w:sz w:val="4"/>
              </w:rPr>
            </w:pPr>
          </w:p>
        </w:tc>
        <w:tc>
          <w:tcPr>
            <w:tcW w:w="4476" w:type="dxa"/>
            <w:gridSpan w:val="4"/>
            <w:tcBorders>
              <w:top w:val="single" w:color="7F7F7F" w:sz="12" w:space="0"/>
              <w:left w:val="single" w:color="BFBFBF" w:sz="18" w:space="0"/>
              <w:bottom w:val="single" w:color="BFBFBF" w:sz="18" w:space="0"/>
            </w:tcBorders>
          </w:tcPr>
          <w:p>
            <w:pPr>
              <w:pStyle w:val="16"/>
              <w:spacing w:before="0"/>
              <w:rPr>
                <w:rFonts w:ascii="Times New Roman"/>
                <w:sz w:val="4"/>
              </w:rPr>
            </w:pPr>
          </w:p>
        </w:tc>
        <w:tc>
          <w:tcPr>
            <w:tcW w:w="207" w:type="dxa"/>
            <w:vMerge w:val="continue"/>
            <w:tcBorders>
              <w:top w:val="nil"/>
              <w:bottom w:val="single" w:color="BFBFBF" w:sz="18" w:space="0"/>
              <w:right w:val="single" w:color="BFBFBF" w:sz="18" w:space="0"/>
            </w:tcBorders>
          </w:tcPr>
          <w:p>
            <w:pPr>
              <w:rPr>
                <w:sz w:val="2"/>
                <w:szCs w:val="2"/>
              </w:rPr>
            </w:pPr>
          </w:p>
        </w:tc>
      </w:tr>
    </w:tbl>
    <w:p>
      <w:pPr>
        <w:pStyle w:val="11"/>
        <w:rPr>
          <w:rFonts w:ascii="宋体"/>
          <w:sz w:val="18"/>
        </w:rPr>
      </w:pPr>
    </w:p>
    <w:p>
      <w:pPr>
        <w:pStyle w:val="11"/>
        <w:rPr>
          <w:rFonts w:ascii="宋体"/>
          <w:sz w:val="17"/>
        </w:rPr>
      </w:pPr>
    </w:p>
    <w:p>
      <w:pPr>
        <w:spacing w:before="0" w:line="374" w:lineRule="auto"/>
        <w:ind w:left="2627" w:right="1155" w:firstLine="0"/>
        <w:jc w:val="left"/>
        <w:rPr>
          <w:rFonts w:hint="eastAsia" w:ascii="宋体" w:eastAsia="宋体"/>
          <w:sz w:val="18"/>
        </w:rPr>
      </w:pPr>
      <w:r>
        <w:rPr>
          <w:rFonts w:hint="eastAsia" w:ascii="宋体" w:eastAsia="宋体"/>
          <w:sz w:val="18"/>
        </w:rPr>
        <w:t>图中粗框内即是在「</w:t>
      </w:r>
      <w:r>
        <w:rPr>
          <w:rFonts w:ascii="Times New Roman" w:eastAsia="Times New Roman"/>
          <w:sz w:val="18"/>
        </w:rPr>
        <w:t>base</w:t>
      </w:r>
      <w:r>
        <w:rPr>
          <w:rFonts w:ascii="Times New Roman" w:eastAsia="Times New Roman"/>
          <w:spacing w:val="14"/>
          <w:sz w:val="18"/>
        </w:rPr>
        <w:t xml:space="preserve"> </w:t>
      </w:r>
      <w:r>
        <w:rPr>
          <w:rFonts w:ascii="Times New Roman" w:eastAsia="Times New Roman"/>
          <w:sz w:val="18"/>
        </w:rPr>
        <w:t>class</w:t>
      </w:r>
      <w:r>
        <w:rPr>
          <w:rFonts w:ascii="Times New Roman" w:eastAsia="Times New Roman"/>
          <w:spacing w:val="20"/>
          <w:sz w:val="18"/>
        </w:rPr>
        <w:t xml:space="preserve"> </w:t>
      </w:r>
      <w:r>
        <w:rPr>
          <w:rFonts w:hint="eastAsia" w:ascii="宋体" w:eastAsia="宋体"/>
          <w:sz w:val="18"/>
        </w:rPr>
        <w:t>封装层级」与「</w:t>
      </w:r>
      <w:r>
        <w:rPr>
          <w:rFonts w:ascii="Times New Roman" w:eastAsia="Times New Roman"/>
          <w:sz w:val="18"/>
        </w:rPr>
        <w:t>derived</w:t>
      </w:r>
      <w:r>
        <w:rPr>
          <w:rFonts w:ascii="Times New Roman" w:eastAsia="Times New Roman"/>
          <w:spacing w:val="13"/>
          <w:sz w:val="18"/>
        </w:rPr>
        <w:t xml:space="preserve"> </w:t>
      </w:r>
      <w:r>
        <w:rPr>
          <w:rFonts w:ascii="Times New Roman" w:eastAsia="Times New Roman"/>
          <w:sz w:val="18"/>
        </w:rPr>
        <w:t>class</w:t>
      </w:r>
      <w:r>
        <w:rPr>
          <w:rFonts w:ascii="Times New Roman" w:eastAsia="Times New Roman"/>
          <w:spacing w:val="18"/>
          <w:sz w:val="18"/>
        </w:rPr>
        <w:t xml:space="preserve"> </w:t>
      </w:r>
      <w:r>
        <w:rPr>
          <w:rFonts w:hint="eastAsia" w:ascii="宋体" w:eastAsia="宋体"/>
          <w:sz w:val="18"/>
        </w:rPr>
        <w:t>继承方式」交互作用下，</w:t>
      </w:r>
      <w:r>
        <w:rPr>
          <w:rFonts w:ascii="Times New Roman" w:eastAsia="Times New Roman"/>
          <w:sz w:val="18"/>
        </w:rPr>
        <w:t>base</w:t>
      </w:r>
      <w:r>
        <w:rPr>
          <w:rFonts w:ascii="Times New Roman" w:eastAsia="Times New Roman"/>
          <w:spacing w:val="3"/>
          <w:sz w:val="18"/>
        </w:rPr>
        <w:t xml:space="preserve"> </w:t>
      </w:r>
      <w:r>
        <w:rPr>
          <w:rFonts w:ascii="Times New Roman" w:eastAsia="Times New Roman"/>
          <w:sz w:val="18"/>
        </w:rPr>
        <w:t>class</w:t>
      </w:r>
      <w:r>
        <w:rPr>
          <w:rFonts w:ascii="Times New Roman" w:eastAsia="Times New Roman"/>
          <w:spacing w:val="4"/>
          <w:sz w:val="18"/>
        </w:rPr>
        <w:t xml:space="preserve"> </w:t>
      </w:r>
      <w:r>
        <w:rPr>
          <w:rFonts w:ascii="Times New Roman" w:eastAsia="Times New Roman"/>
          <w:sz w:val="18"/>
        </w:rPr>
        <w:t>members</w:t>
      </w:r>
      <w:r>
        <w:rPr>
          <w:rFonts w:ascii="Times New Roman" w:eastAsia="Times New Roman"/>
          <w:spacing w:val="5"/>
          <w:sz w:val="18"/>
        </w:rPr>
        <w:t xml:space="preserve"> </w:t>
      </w:r>
      <w:r>
        <w:rPr>
          <w:rFonts w:hint="eastAsia" w:ascii="宋体" w:eastAsia="宋体"/>
          <w:sz w:val="18"/>
        </w:rPr>
        <w:t xml:space="preserve">对于 </w:t>
      </w:r>
      <w:r>
        <w:rPr>
          <w:rFonts w:ascii="Times New Roman" w:eastAsia="Times New Roman"/>
          <w:sz w:val="18"/>
        </w:rPr>
        <w:t>derived</w:t>
      </w:r>
      <w:r>
        <w:rPr>
          <w:rFonts w:ascii="Times New Roman" w:eastAsia="Times New Roman"/>
          <w:spacing w:val="3"/>
          <w:sz w:val="18"/>
        </w:rPr>
        <w:t xml:space="preserve"> </w:t>
      </w:r>
      <w:r>
        <w:rPr>
          <w:rFonts w:ascii="Times New Roman" w:eastAsia="Times New Roman"/>
          <w:sz w:val="18"/>
        </w:rPr>
        <w:t>class</w:t>
      </w:r>
      <w:r>
        <w:rPr>
          <w:rFonts w:ascii="Times New Roman" w:eastAsia="Times New Roman"/>
          <w:spacing w:val="4"/>
          <w:sz w:val="18"/>
        </w:rPr>
        <w:t xml:space="preserve"> </w:t>
      </w:r>
      <w:r>
        <w:rPr>
          <w:rFonts w:hint="eastAsia" w:ascii="宋体" w:eastAsia="宋体"/>
          <w:sz w:val="18"/>
        </w:rPr>
        <w:t>的封装层级。</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6"/>
        <w:rPr>
          <w:rFonts w:ascii="宋体"/>
          <w:sz w:val="13"/>
        </w:rPr>
      </w:pPr>
      <w:r>
        <w:pict>
          <v:rect id="_x0000_s1162" o:spid="_x0000_s1162" o:spt="1" style="position:absolute;left:0pt;margin-left:133.35pt;margin-top:10.6pt;height:0.45pt;width:144pt;mso-position-horizontal-relative:page;mso-wrap-distance-bottom:0pt;mso-wrap-distance-top:0pt;z-index:-251378688;mso-width-relative:page;mso-height-relative:page;" fillcolor="#000000" filled="t" stroked="f" coordsize="21600,21600">
            <v:path/>
            <v:fill on="t" focussize="0,0"/>
            <v:stroke on="f"/>
            <v:imagedata o:title=""/>
            <o:lock v:ext="edit"/>
            <w10:wrap type="topAndBottom"/>
          </v:rect>
        </w:pict>
      </w:r>
    </w:p>
    <w:p>
      <w:pPr>
        <w:pStyle w:val="15"/>
        <w:numPr>
          <w:ilvl w:val="0"/>
          <w:numId w:val="5"/>
        </w:numPr>
        <w:tabs>
          <w:tab w:val="left" w:pos="2795"/>
        </w:tabs>
        <w:spacing w:before="122" w:after="0" w:line="240" w:lineRule="auto"/>
        <w:ind w:left="2794" w:right="0" w:hanging="168"/>
        <w:jc w:val="left"/>
        <w:rPr>
          <w:sz w:val="16"/>
        </w:rPr>
      </w:pPr>
      <w:r>
        <w:rPr>
          <w:rFonts w:ascii="Times New Roman" w:eastAsia="Times New Roman"/>
          <w:w w:val="95"/>
          <w:sz w:val="16"/>
        </w:rPr>
        <w:t>class</w:t>
      </w:r>
      <w:r>
        <w:rPr>
          <w:rFonts w:ascii="Times New Roman" w:eastAsia="Times New Roman"/>
          <w:spacing w:val="25"/>
          <w:w w:val="95"/>
          <w:sz w:val="16"/>
        </w:rPr>
        <w:t xml:space="preserve"> </w:t>
      </w:r>
      <w:r>
        <w:rPr>
          <w:w w:val="95"/>
          <w:sz w:val="16"/>
        </w:rPr>
        <w:t>的继承，将在稍后讨论。</w:t>
      </w:r>
    </w:p>
    <w:p>
      <w:pPr>
        <w:pStyle w:val="11"/>
        <w:rPr>
          <w:rFonts w:ascii="宋体"/>
          <w:sz w:val="20"/>
        </w:rPr>
      </w:pPr>
    </w:p>
    <w:p>
      <w:pPr>
        <w:pStyle w:val="11"/>
        <w:spacing w:before="5"/>
        <w:rPr>
          <w:rFonts w:ascii="宋体"/>
          <w:sz w:val="21"/>
        </w:rPr>
      </w:pPr>
    </w:p>
    <w:p>
      <w:pPr>
        <w:pStyle w:val="5"/>
        <w:spacing w:before="0"/>
      </w:pPr>
      <w:r>
        <w:t>18</w:t>
      </w:r>
    </w:p>
    <w:p>
      <w:pPr>
        <w:spacing w:after="0"/>
        <w:sectPr>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163" o:spid="_x0000_s1163" o:spt="1" style="position:absolute;left:0pt;margin-left:131.9pt;margin-top:18.85pt;height:0.7pt;width:323pt;mso-position-horizontal-relative:page;mso-wrap-distance-bottom:0pt;mso-wrap-distance-top:0pt;z-index:-251378688;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rPr>
          <w:rFonts w:ascii="宋体"/>
          <w:sz w:val="20"/>
        </w:rPr>
      </w:pPr>
    </w:p>
    <w:p>
      <w:pPr>
        <w:pStyle w:val="11"/>
        <w:spacing w:before="11"/>
        <w:rPr>
          <w:rFonts w:ascii="宋体"/>
          <w:sz w:val="28"/>
        </w:rPr>
      </w:pPr>
    </w:p>
    <w:p>
      <w:pPr>
        <w:pStyle w:val="3"/>
        <w:rPr>
          <w:rFonts w:hint="eastAsia" w:ascii="宋体" w:eastAsia="宋体"/>
        </w:rPr>
      </w:pPr>
      <w:r>
        <w:rPr>
          <w:w w:val="110"/>
        </w:rPr>
        <w:t>Struct</w:t>
      </w:r>
      <w:r>
        <w:rPr>
          <w:spacing w:val="25"/>
          <w:w w:val="110"/>
        </w:rPr>
        <w:t xml:space="preserve">  </w:t>
      </w:r>
      <w:r>
        <w:rPr>
          <w:rFonts w:hint="eastAsia" w:ascii="宋体" w:eastAsia="宋体"/>
          <w:spacing w:val="39"/>
          <w:w w:val="110"/>
        </w:rPr>
        <w:t xml:space="preserve">和 </w:t>
      </w:r>
      <w:r>
        <w:rPr>
          <w:w w:val="110"/>
        </w:rPr>
        <w:t>Class</w:t>
      </w:r>
      <w:r>
        <w:rPr>
          <w:spacing w:val="23"/>
          <w:w w:val="110"/>
        </w:rPr>
        <w:t xml:space="preserve">  </w:t>
      </w:r>
      <w:r>
        <w:rPr>
          <w:rFonts w:hint="eastAsia" w:ascii="宋体" w:eastAsia="宋体"/>
          <w:spacing w:val="12"/>
          <w:w w:val="110"/>
        </w:rPr>
        <w:t>的差异</w:t>
      </w:r>
    </w:p>
    <w:p>
      <w:pPr>
        <w:spacing w:before="316" w:line="374" w:lineRule="auto"/>
        <w:ind w:left="2627" w:right="1155" w:firstLine="0"/>
        <w:jc w:val="both"/>
        <w:rPr>
          <w:rFonts w:hint="eastAsia" w:ascii="宋体" w:eastAsia="宋体"/>
          <w:sz w:val="18"/>
        </w:rPr>
      </w:pPr>
      <w:r>
        <w:rPr>
          <w:rFonts w:ascii="Times New Roman" w:eastAsia="Times New Roman"/>
          <w:sz w:val="18"/>
        </w:rPr>
        <w:t>C+</w:t>
      </w:r>
      <w:r>
        <w:rPr>
          <w:rFonts w:ascii="Times New Roman" w:eastAsia="Times New Roman"/>
          <w:spacing w:val="21"/>
          <w:sz w:val="18"/>
        </w:rPr>
        <w:t xml:space="preserve">+ </w:t>
      </w:r>
      <w:r>
        <w:rPr>
          <w:rFonts w:hint="eastAsia" w:ascii="宋体" w:eastAsia="宋体"/>
          <w:spacing w:val="2"/>
          <w:sz w:val="18"/>
        </w:rPr>
        <w:t xml:space="preserve">的 </w:t>
      </w:r>
      <w:r>
        <w:rPr>
          <w:rFonts w:ascii="Times New Roman" w:eastAsia="Times New Roman"/>
          <w:sz w:val="18"/>
        </w:rPr>
        <w:t>struct</w:t>
      </w:r>
      <w:r>
        <w:rPr>
          <w:rFonts w:ascii="Times New Roman" w:eastAsia="Times New Roman"/>
          <w:spacing w:val="2"/>
          <w:sz w:val="18"/>
        </w:rPr>
        <w:t xml:space="preserve"> </w:t>
      </w:r>
      <w:r>
        <w:rPr>
          <w:rFonts w:hint="eastAsia" w:ascii="宋体" w:eastAsia="宋体"/>
          <w:spacing w:val="1"/>
          <w:sz w:val="18"/>
        </w:rPr>
        <w:t xml:space="preserve">其实和 </w:t>
      </w:r>
      <w:r>
        <w:rPr>
          <w:rFonts w:ascii="Times New Roman" w:eastAsia="Times New Roman"/>
          <w:sz w:val="18"/>
        </w:rPr>
        <w:t>class</w:t>
      </w:r>
      <w:r>
        <w:rPr>
          <w:rFonts w:ascii="Times New Roman" w:eastAsia="Times New Roman"/>
          <w:spacing w:val="1"/>
          <w:sz w:val="18"/>
        </w:rPr>
        <w:t xml:space="preserve"> </w:t>
      </w:r>
      <w:r>
        <w:rPr>
          <w:rFonts w:hint="eastAsia" w:ascii="宋体" w:eastAsia="宋体"/>
          <w:sz w:val="18"/>
        </w:rPr>
        <w:t>地位几乎完全相同，这恐怕和大家的传统印象大不相同。</w:t>
      </w:r>
      <w:r>
        <w:rPr>
          <w:rFonts w:ascii="Times New Roman" w:eastAsia="Times New Roman"/>
          <w:sz w:val="18"/>
        </w:rPr>
        <w:t>C+</w:t>
      </w:r>
      <w:r>
        <w:rPr>
          <w:rFonts w:ascii="Times New Roman" w:eastAsia="Times New Roman"/>
          <w:spacing w:val="-2"/>
          <w:sz w:val="18"/>
        </w:rPr>
        <w:t xml:space="preserve">+ </w:t>
      </w:r>
      <w:r>
        <w:rPr>
          <w:rFonts w:ascii="Times New Roman" w:eastAsia="Times New Roman"/>
          <w:sz w:val="18"/>
        </w:rPr>
        <w:t>struct</w:t>
      </w:r>
      <w:r>
        <w:rPr>
          <w:rFonts w:ascii="Times New Roman" w:eastAsia="Times New Roman"/>
          <w:spacing w:val="38"/>
          <w:sz w:val="18"/>
        </w:rPr>
        <w:t xml:space="preserve"> </w:t>
      </w:r>
      <w:r>
        <w:rPr>
          <w:rFonts w:hint="eastAsia" w:ascii="宋体" w:eastAsia="宋体"/>
          <w:spacing w:val="-1"/>
          <w:sz w:val="18"/>
        </w:rPr>
        <w:t xml:space="preserve">一样可以拥有 </w:t>
      </w:r>
      <w:r>
        <w:rPr>
          <w:rFonts w:ascii="Times New Roman" w:eastAsia="Times New Roman"/>
          <w:sz w:val="18"/>
        </w:rPr>
        <w:t>member</w:t>
      </w:r>
      <w:r>
        <w:rPr>
          <w:rFonts w:ascii="Times New Roman" w:eastAsia="Times New Roman"/>
          <w:spacing w:val="1"/>
          <w:sz w:val="18"/>
        </w:rPr>
        <w:t xml:space="preserve"> </w:t>
      </w:r>
      <w:r>
        <w:rPr>
          <w:rFonts w:ascii="Times New Roman" w:eastAsia="Times New Roman"/>
          <w:sz w:val="18"/>
        </w:rPr>
        <w:t>functions</w:t>
      </w:r>
      <w:r>
        <w:rPr>
          <w:rFonts w:hint="eastAsia" w:ascii="宋体" w:eastAsia="宋体"/>
          <w:spacing w:val="-1"/>
          <w:sz w:val="18"/>
        </w:rPr>
        <w:t xml:space="preserve">，一样可以拥有 </w:t>
      </w:r>
      <w:r>
        <w:rPr>
          <w:rFonts w:ascii="Times New Roman" w:eastAsia="Times New Roman"/>
          <w:sz w:val="18"/>
        </w:rPr>
        <w:t>data</w:t>
      </w:r>
      <w:r>
        <w:rPr>
          <w:rFonts w:ascii="Times New Roman" w:eastAsia="Times New Roman"/>
          <w:spacing w:val="1"/>
          <w:sz w:val="18"/>
        </w:rPr>
        <w:t xml:space="preserve"> </w:t>
      </w:r>
      <w:r>
        <w:rPr>
          <w:rFonts w:ascii="Times New Roman" w:eastAsia="Times New Roman"/>
          <w:sz w:val="18"/>
        </w:rPr>
        <w:t>members</w:t>
      </w:r>
      <w:r>
        <w:rPr>
          <w:rFonts w:hint="eastAsia" w:ascii="宋体" w:eastAsia="宋体"/>
          <w:sz w:val="18"/>
        </w:rPr>
        <w:t>。只不过，</w:t>
      </w:r>
      <w:r>
        <w:rPr>
          <w:rFonts w:ascii="Times New Roman" w:eastAsia="Times New Roman"/>
          <w:sz w:val="18"/>
        </w:rPr>
        <w:t>class</w:t>
      </w:r>
      <w:r>
        <w:rPr>
          <w:rFonts w:ascii="Times New Roman" w:eastAsia="Times New Roman"/>
          <w:spacing w:val="40"/>
          <w:sz w:val="18"/>
        </w:rPr>
        <w:t xml:space="preserve"> </w:t>
      </w:r>
      <w:r>
        <w:rPr>
          <w:rFonts w:ascii="Times New Roman" w:eastAsia="Times New Roman"/>
          <w:sz w:val="18"/>
        </w:rPr>
        <w:t>members</w:t>
      </w:r>
      <w:r>
        <w:rPr>
          <w:rFonts w:ascii="Times New Roman" w:eastAsia="Times New Roman"/>
          <w:spacing w:val="13"/>
          <w:sz w:val="18"/>
        </w:rPr>
        <w:t xml:space="preserve"> </w:t>
      </w:r>
      <w:r>
        <w:rPr>
          <w:rFonts w:hint="eastAsia" w:ascii="宋体" w:eastAsia="宋体"/>
          <w:spacing w:val="1"/>
          <w:sz w:val="18"/>
        </w:rPr>
        <w:t xml:space="preserve">的预设封装层级是 </w:t>
      </w:r>
      <w:r>
        <w:rPr>
          <w:rFonts w:ascii="Times New Roman" w:eastAsia="Times New Roman"/>
          <w:sz w:val="18"/>
        </w:rPr>
        <w:t>private</w:t>
      </w:r>
      <w:r>
        <w:rPr>
          <w:rFonts w:hint="eastAsia" w:ascii="宋体" w:eastAsia="宋体"/>
          <w:spacing w:val="3"/>
          <w:sz w:val="18"/>
        </w:rPr>
        <w:t xml:space="preserve">，而 </w:t>
      </w:r>
      <w:r>
        <w:rPr>
          <w:rFonts w:ascii="Times New Roman" w:eastAsia="Times New Roman"/>
          <w:sz w:val="18"/>
        </w:rPr>
        <w:t>struct</w:t>
      </w:r>
      <w:r>
        <w:rPr>
          <w:rFonts w:ascii="Times New Roman" w:eastAsia="Times New Roman"/>
          <w:spacing w:val="42"/>
          <w:sz w:val="18"/>
        </w:rPr>
        <w:t xml:space="preserve"> </w:t>
      </w:r>
      <w:r>
        <w:rPr>
          <w:rFonts w:ascii="Times New Roman" w:eastAsia="Times New Roman"/>
          <w:sz w:val="18"/>
        </w:rPr>
        <w:t>members</w:t>
      </w:r>
      <w:r>
        <w:rPr>
          <w:rFonts w:ascii="Times New Roman" w:eastAsia="Times New Roman"/>
          <w:spacing w:val="13"/>
          <w:sz w:val="18"/>
        </w:rPr>
        <w:t xml:space="preserve"> </w:t>
      </w:r>
      <w:r>
        <w:rPr>
          <w:rFonts w:hint="eastAsia" w:ascii="宋体" w:eastAsia="宋体"/>
          <w:sz w:val="18"/>
        </w:rPr>
        <w:t xml:space="preserve">的预设封装层级是 </w:t>
      </w:r>
      <w:r>
        <w:rPr>
          <w:rFonts w:ascii="Times New Roman" w:eastAsia="Times New Roman"/>
          <w:sz w:val="18"/>
        </w:rPr>
        <w:t>public</w:t>
      </w:r>
      <w:r>
        <w:rPr>
          <w:rFonts w:hint="eastAsia" w:ascii="宋体" w:eastAsia="宋体"/>
          <w:sz w:val="18"/>
        </w:rPr>
        <w:t>。</w:t>
      </w:r>
    </w:p>
    <w:p>
      <w:pPr>
        <w:pStyle w:val="11"/>
        <w:spacing w:before="10"/>
        <w:rPr>
          <w:rFonts w:ascii="宋体"/>
          <w:sz w:val="18"/>
        </w:rPr>
      </w:pPr>
    </w:p>
    <w:p>
      <w:pPr>
        <w:spacing w:before="0" w:line="374" w:lineRule="auto"/>
        <w:ind w:left="2627" w:right="1155" w:hanging="1"/>
        <w:jc w:val="both"/>
        <w:rPr>
          <w:rFonts w:hint="eastAsia" w:ascii="宋体" w:eastAsia="宋体"/>
          <w:sz w:val="18"/>
        </w:rPr>
      </w:pPr>
      <w:r>
        <w:rPr>
          <w:rFonts w:hint="eastAsia" w:ascii="宋体" w:eastAsia="宋体"/>
          <w:sz w:val="18"/>
        </w:rPr>
        <w:t>预设归预设，如果你有特别指定，</w:t>
      </w:r>
      <w:r>
        <w:rPr>
          <w:rFonts w:ascii="Times New Roman" w:eastAsia="Times New Roman"/>
          <w:sz w:val="18"/>
        </w:rPr>
        <w:t>struct</w:t>
      </w:r>
      <w:r>
        <w:rPr>
          <w:rFonts w:ascii="Times New Roman" w:eastAsia="Times New Roman"/>
          <w:spacing w:val="7"/>
          <w:sz w:val="18"/>
        </w:rPr>
        <w:t xml:space="preserve"> </w:t>
      </w:r>
      <w:r>
        <w:rPr>
          <w:rFonts w:hint="eastAsia" w:ascii="宋体" w:eastAsia="宋体"/>
          <w:spacing w:val="23"/>
          <w:sz w:val="18"/>
        </w:rPr>
        <w:t xml:space="preserve">和 </w:t>
      </w:r>
      <w:r>
        <w:rPr>
          <w:rFonts w:ascii="Times New Roman" w:eastAsia="Times New Roman"/>
          <w:sz w:val="18"/>
        </w:rPr>
        <w:t>class</w:t>
      </w:r>
      <w:r>
        <w:rPr>
          <w:rFonts w:ascii="Times New Roman" w:eastAsia="Times New Roman"/>
          <w:spacing w:val="43"/>
          <w:sz w:val="18"/>
        </w:rPr>
        <w:t xml:space="preserve"> </w:t>
      </w:r>
      <w:r>
        <w:rPr>
          <w:rFonts w:hint="eastAsia" w:ascii="宋体" w:eastAsia="宋体"/>
          <w:sz w:val="18"/>
        </w:rPr>
        <w:t xml:space="preserve">两者可以彼此完全取代。举个例子，前面的 </w:t>
      </w:r>
      <w:r>
        <w:rPr>
          <w:rFonts w:ascii="Times New Roman" w:eastAsia="Times New Roman"/>
          <w:sz w:val="18"/>
        </w:rPr>
        <w:t>class</w:t>
      </w:r>
      <w:r>
        <w:rPr>
          <w:rFonts w:ascii="Times New Roman" w:eastAsia="Times New Roman"/>
          <w:spacing w:val="5"/>
          <w:sz w:val="18"/>
        </w:rPr>
        <w:t xml:space="preserve"> </w:t>
      </w:r>
      <w:r>
        <w:rPr>
          <w:rFonts w:ascii="Times New Roman" w:eastAsia="Times New Roman"/>
          <w:i/>
          <w:sz w:val="18"/>
        </w:rPr>
        <w:t>CPoint</w:t>
      </w:r>
      <w:r>
        <w:rPr>
          <w:rFonts w:ascii="Times New Roman" w:eastAsia="Times New Roman"/>
          <w:i/>
          <w:spacing w:val="7"/>
          <w:sz w:val="18"/>
        </w:rPr>
        <w:t xml:space="preserve"> </w:t>
      </w:r>
      <w:r>
        <w:rPr>
          <w:rFonts w:hint="eastAsia" w:ascii="宋体" w:eastAsia="宋体"/>
          <w:sz w:val="18"/>
        </w:rPr>
        <w:t>可以改写如下，意义完全相同：</w:t>
      </w:r>
    </w:p>
    <w:p>
      <w:pPr>
        <w:pStyle w:val="11"/>
        <w:spacing w:before="148" w:line="292" w:lineRule="auto"/>
        <w:ind w:left="2910" w:right="5091"/>
      </w:pPr>
      <w:r>
        <w:t>#0001</w:t>
      </w:r>
      <w:r>
        <w:rPr>
          <w:spacing w:val="60"/>
        </w:rPr>
        <w:t xml:space="preserve"> </w:t>
      </w:r>
      <w:r>
        <w:rPr>
          <w:shd w:val="clear" w:color="auto" w:fill="FFFF00"/>
        </w:rPr>
        <w:t>struct</w:t>
      </w:r>
      <w:r>
        <w:rPr>
          <w:spacing w:val="-4"/>
        </w:rPr>
        <w:t xml:space="preserve"> </w:t>
      </w:r>
      <w:r>
        <w:t>CPoint</w:t>
      </w:r>
      <w:r>
        <w:rPr>
          <w:spacing w:val="-4"/>
        </w:rPr>
        <w:t xml:space="preserve"> </w:t>
      </w:r>
      <w:r>
        <w:t>{</w:t>
      </w:r>
      <w:r>
        <w:rPr>
          <w:spacing w:val="-93"/>
        </w:rPr>
        <w:t xml:space="preserve"> </w:t>
      </w:r>
      <w:r>
        <w:t>#0002</w:t>
      </w:r>
      <w:r>
        <w:rPr>
          <w:spacing w:val="65"/>
        </w:rPr>
        <w:t xml:space="preserve"> </w:t>
      </w:r>
      <w:r>
        <w:t>public:</w:t>
      </w:r>
    </w:p>
    <w:p>
      <w:pPr>
        <w:pStyle w:val="11"/>
        <w:tabs>
          <w:tab w:val="left" w:pos="3798"/>
        </w:tabs>
        <w:spacing w:line="292" w:lineRule="auto"/>
        <w:ind w:left="2910" w:right="2841"/>
      </w:pPr>
      <w:r>
        <w:t>#0003</w:t>
      </w:r>
      <w:r>
        <w:tab/>
      </w:r>
      <w:r>
        <w:t>CPoint( float x = 0.0 ) : _x( x ) { }</w:t>
      </w:r>
      <w:r>
        <w:rPr>
          <w:spacing w:val="-94"/>
        </w:rPr>
        <w:t xml:space="preserve"> </w:t>
      </w:r>
      <w:r>
        <w:t>#0004</w:t>
      </w:r>
    </w:p>
    <w:p>
      <w:pPr>
        <w:pStyle w:val="11"/>
        <w:tabs>
          <w:tab w:val="left" w:pos="3798"/>
        </w:tabs>
        <w:spacing w:line="181" w:lineRule="exact"/>
        <w:ind w:left="2910"/>
      </w:pPr>
      <w:r>
        <w:t>#0005</w:t>
      </w:r>
      <w:r>
        <w:tab/>
      </w:r>
      <w:r>
        <w:t>float</w:t>
      </w:r>
      <w:r>
        <w:rPr>
          <w:spacing w:val="-4"/>
        </w:rPr>
        <w:t xml:space="preserve"> </w:t>
      </w:r>
      <w:r>
        <w:t>x()</w:t>
      </w:r>
      <w:r>
        <w:rPr>
          <w:spacing w:val="-3"/>
        </w:rPr>
        <w:t xml:space="preserve"> </w:t>
      </w:r>
      <w:r>
        <w:t>{</w:t>
      </w:r>
      <w:r>
        <w:rPr>
          <w:spacing w:val="-4"/>
        </w:rPr>
        <w:t xml:space="preserve"> </w:t>
      </w:r>
      <w:r>
        <w:t>return</w:t>
      </w:r>
      <w:r>
        <w:rPr>
          <w:spacing w:val="-3"/>
        </w:rPr>
        <w:t xml:space="preserve"> </w:t>
      </w:r>
      <w:r>
        <w:t>_x;</w:t>
      </w:r>
      <w:r>
        <w:rPr>
          <w:spacing w:val="-3"/>
        </w:rPr>
        <w:t xml:space="preserve"> </w:t>
      </w:r>
      <w:r>
        <w:t>}</w:t>
      </w:r>
    </w:p>
    <w:p>
      <w:pPr>
        <w:pStyle w:val="11"/>
        <w:tabs>
          <w:tab w:val="left" w:pos="3798"/>
        </w:tabs>
        <w:spacing w:before="39" w:line="292" w:lineRule="auto"/>
        <w:ind w:left="2910" w:right="3033"/>
      </w:pPr>
      <w:r>
        <w:t>#0006</w:t>
      </w:r>
      <w:r>
        <w:tab/>
      </w:r>
      <w:r>
        <w:t>void x( float xval ) { _x = xval; }</w:t>
      </w:r>
      <w:r>
        <w:rPr>
          <w:spacing w:val="-94"/>
        </w:rPr>
        <w:t xml:space="preserve"> </w:t>
      </w:r>
      <w:r>
        <w:t>#0007</w:t>
      </w:r>
      <w:r>
        <w:tab/>
      </w:r>
      <w:r>
        <w:t>//</w:t>
      </w:r>
      <w:r>
        <w:rPr>
          <w:spacing w:val="-1"/>
        </w:rPr>
        <w:t xml:space="preserve"> </w:t>
      </w:r>
      <w:r>
        <w:t>...</w:t>
      </w:r>
    </w:p>
    <w:p>
      <w:pPr>
        <w:pStyle w:val="11"/>
        <w:spacing w:line="181" w:lineRule="exact"/>
        <w:ind w:left="2910"/>
      </w:pPr>
      <w:r>
        <w:t>#0008</w:t>
      </w:r>
      <w:r>
        <w:rPr>
          <w:spacing w:val="56"/>
        </w:rPr>
        <w:t xml:space="preserve"> </w:t>
      </w:r>
      <w:r>
        <w:t>protected:</w:t>
      </w:r>
    </w:p>
    <w:p>
      <w:pPr>
        <w:pStyle w:val="11"/>
        <w:tabs>
          <w:tab w:val="left" w:pos="3798"/>
        </w:tabs>
        <w:spacing w:before="39"/>
        <w:ind w:left="2910"/>
      </w:pPr>
      <w:r>
        <w:t>#0009</w:t>
      </w:r>
      <w:r>
        <w:tab/>
      </w:r>
      <w:r>
        <w:t>float</w:t>
      </w:r>
      <w:r>
        <w:rPr>
          <w:spacing w:val="-6"/>
        </w:rPr>
        <w:t xml:space="preserve"> </w:t>
      </w:r>
      <w:r>
        <w:t>_x;</w:t>
      </w:r>
    </w:p>
    <w:p>
      <w:pPr>
        <w:pStyle w:val="11"/>
        <w:spacing w:before="40"/>
        <w:ind w:left="2910"/>
      </w:pPr>
      <w:r>
        <w:t>#0010</w:t>
      </w:r>
      <w:r>
        <w:rPr>
          <w:spacing w:val="62"/>
        </w:rPr>
        <w:t xml:space="preserve"> </w:t>
      </w:r>
      <w:r>
        <w:t>};</w:t>
      </w:r>
    </w:p>
    <w:p>
      <w:pPr>
        <w:pStyle w:val="11"/>
        <w:rPr>
          <w:sz w:val="18"/>
        </w:rPr>
      </w:pPr>
    </w:p>
    <w:p>
      <w:pPr>
        <w:pStyle w:val="11"/>
        <w:spacing w:before="7"/>
        <w:rPr>
          <w:sz w:val="21"/>
        </w:rPr>
      </w:pPr>
    </w:p>
    <w:p>
      <w:pPr>
        <w:spacing w:before="0" w:line="367" w:lineRule="auto"/>
        <w:ind w:left="2627" w:right="1155" w:firstLine="0"/>
        <w:jc w:val="both"/>
        <w:rPr>
          <w:rFonts w:hint="eastAsia" w:ascii="宋体" w:eastAsia="宋体"/>
          <w:sz w:val="18"/>
        </w:rPr>
      </w:pPr>
      <w:r>
        <w:rPr>
          <w:rFonts w:ascii="Times New Roman" w:eastAsia="Times New Roman"/>
          <w:sz w:val="18"/>
        </w:rPr>
        <w:t>C+</w:t>
      </w:r>
      <w:r>
        <w:rPr>
          <w:rFonts w:ascii="Times New Roman" w:eastAsia="Times New Roman"/>
          <w:spacing w:val="5"/>
          <w:sz w:val="18"/>
        </w:rPr>
        <w:t xml:space="preserve">+ </w:t>
      </w:r>
      <w:r>
        <w:rPr>
          <w:rFonts w:ascii="Times New Roman" w:eastAsia="Times New Roman"/>
          <w:sz w:val="18"/>
        </w:rPr>
        <w:t>struct</w:t>
      </w:r>
      <w:r>
        <w:rPr>
          <w:rFonts w:ascii="Times New Roman" w:eastAsia="Times New Roman"/>
          <w:spacing w:val="14"/>
          <w:sz w:val="18"/>
        </w:rPr>
        <w:t xml:space="preserve"> </w:t>
      </w:r>
      <w:r>
        <w:rPr>
          <w:rFonts w:hint="eastAsia" w:ascii="宋体" w:eastAsia="宋体"/>
          <w:sz w:val="18"/>
        </w:rPr>
        <w:t xml:space="preserve">的一个最大应用，我想大概是 </w:t>
      </w:r>
      <w:r>
        <w:rPr>
          <w:rFonts w:ascii="Times New Roman" w:eastAsia="Times New Roman"/>
          <w:sz w:val="18"/>
        </w:rPr>
        <w:t>COM</w:t>
      </w:r>
      <w:r>
        <w:rPr>
          <w:rFonts w:ascii="Times New Roman" w:eastAsia="Times New Roman"/>
          <w:spacing w:val="19"/>
          <w:sz w:val="18"/>
        </w:rPr>
        <w:t xml:space="preserve"> </w:t>
      </w:r>
      <w:r>
        <w:rPr>
          <w:rFonts w:ascii="Times New Roman" w:eastAsia="Times New Roman"/>
          <w:sz w:val="18"/>
        </w:rPr>
        <w:t>interfaces</w:t>
      </w:r>
      <w:r>
        <w:rPr>
          <w:rFonts w:ascii="Times New Roman" w:eastAsia="Times New Roman"/>
          <w:spacing w:val="12"/>
          <w:sz w:val="18"/>
        </w:rPr>
        <w:t xml:space="preserve"> </w:t>
      </w:r>
      <w:r>
        <w:rPr>
          <w:rFonts w:hint="eastAsia" w:ascii="宋体" w:eastAsia="宋体"/>
          <w:sz w:val="18"/>
        </w:rPr>
        <w:t>了。</w:t>
      </w:r>
      <w:r>
        <w:rPr>
          <w:rFonts w:ascii="Times New Roman" w:eastAsia="Times New Roman"/>
          <w:sz w:val="18"/>
        </w:rPr>
        <w:t>COM</w:t>
      </w:r>
      <w:r>
        <w:rPr>
          <w:rFonts w:hint="eastAsia" w:ascii="宋体" w:eastAsia="宋体"/>
          <w:sz w:val="18"/>
        </w:rPr>
        <w:t>（</w:t>
      </w:r>
      <w:r>
        <w:rPr>
          <w:rFonts w:ascii="Times New Roman" w:eastAsia="Times New Roman"/>
          <w:sz w:val="18"/>
        </w:rPr>
        <w:t>Component</w:t>
      </w:r>
      <w:r>
        <w:rPr>
          <w:rFonts w:ascii="Times New Roman" w:eastAsia="Times New Roman"/>
          <w:spacing w:val="-43"/>
          <w:sz w:val="18"/>
        </w:rPr>
        <w:t xml:space="preserve"> </w:t>
      </w:r>
      <w:r>
        <w:rPr>
          <w:rFonts w:ascii="Times New Roman" w:eastAsia="Times New Roman"/>
          <w:sz w:val="18"/>
        </w:rPr>
        <w:t>Object</w:t>
      </w:r>
      <w:r>
        <w:rPr>
          <w:rFonts w:ascii="Times New Roman" w:eastAsia="Times New Roman"/>
          <w:spacing w:val="44"/>
          <w:sz w:val="18"/>
        </w:rPr>
        <w:t xml:space="preserve"> </w:t>
      </w:r>
      <w:r>
        <w:rPr>
          <w:rFonts w:ascii="Times New Roman" w:eastAsia="Times New Roman"/>
          <w:sz w:val="18"/>
        </w:rPr>
        <w:t>Model</w:t>
      </w:r>
      <w:r>
        <w:rPr>
          <w:rFonts w:hint="eastAsia" w:ascii="宋体" w:eastAsia="宋体"/>
          <w:sz w:val="18"/>
        </w:rPr>
        <w:t>）</w:t>
      </w:r>
      <w:r>
        <w:rPr>
          <w:rFonts w:hint="eastAsia" w:ascii="宋体" w:eastAsia="宋体"/>
          <w:spacing w:val="15"/>
          <w:sz w:val="18"/>
        </w:rPr>
        <w:t xml:space="preserve">要求 </w:t>
      </w:r>
      <w:r>
        <w:rPr>
          <w:rFonts w:ascii="Times New Roman" w:eastAsia="Times New Roman"/>
          <w:sz w:val="18"/>
        </w:rPr>
        <w:t>class</w:t>
      </w:r>
      <w:r>
        <w:rPr>
          <w:rFonts w:ascii="Times New Roman" w:eastAsia="Times New Roman"/>
          <w:spacing w:val="43"/>
          <w:sz w:val="18"/>
        </w:rPr>
        <w:t xml:space="preserve"> </w:t>
      </w:r>
      <w:r>
        <w:rPr>
          <w:rFonts w:hint="eastAsia" w:ascii="宋体" w:eastAsia="宋体"/>
          <w:sz w:val="18"/>
        </w:rPr>
        <w:t>的界面和实作要彻底分开（这么一来界面部份才能有</w:t>
      </w:r>
      <w:r>
        <w:rPr>
          <w:rFonts w:ascii="Times New Roman" w:eastAsia="Times New Roman"/>
          <w:w w:val="101"/>
          <w:sz w:val="18"/>
        </w:rPr>
        <w:t>b</w:t>
      </w:r>
      <w:r>
        <w:rPr>
          <w:rFonts w:ascii="Times New Roman" w:eastAsia="Times New Roman"/>
          <w:spacing w:val="2"/>
          <w:w w:val="101"/>
          <w:sz w:val="18"/>
        </w:rPr>
        <w:t>i</w:t>
      </w:r>
      <w:r>
        <w:rPr>
          <w:rFonts w:ascii="Times New Roman" w:eastAsia="Times New Roman"/>
          <w:w w:val="101"/>
          <w:sz w:val="18"/>
        </w:rPr>
        <w:t>na</w:t>
      </w:r>
      <w:r>
        <w:rPr>
          <w:rFonts w:ascii="Times New Roman" w:eastAsia="Times New Roman"/>
          <w:spacing w:val="1"/>
          <w:w w:val="101"/>
          <w:sz w:val="18"/>
        </w:rPr>
        <w:t>r</w:t>
      </w:r>
      <w:r>
        <w:rPr>
          <w:rFonts w:ascii="Times New Roman" w:eastAsia="Times New Roman"/>
          <w:w w:val="101"/>
          <w:sz w:val="18"/>
        </w:rPr>
        <w:t>y</w:t>
      </w:r>
      <w:r>
        <w:rPr>
          <w:rFonts w:ascii="Times New Roman" w:eastAsia="Times New Roman"/>
          <w:spacing w:val="-7"/>
          <w:sz w:val="18"/>
        </w:rPr>
        <w:t xml:space="preserve"> </w:t>
      </w:r>
      <w:r>
        <w:rPr>
          <w:rFonts w:ascii="Times New Roman" w:eastAsia="Times New Roman"/>
          <w:w w:val="101"/>
          <w:sz w:val="18"/>
        </w:rPr>
        <w:t>s</w:t>
      </w:r>
      <w:r>
        <w:rPr>
          <w:rFonts w:ascii="Times New Roman" w:eastAsia="Times New Roman"/>
          <w:spacing w:val="2"/>
          <w:w w:val="101"/>
          <w:sz w:val="18"/>
        </w:rPr>
        <w:t>t</w:t>
      </w:r>
      <w:r>
        <w:rPr>
          <w:rFonts w:ascii="Times New Roman" w:eastAsia="Times New Roman"/>
          <w:w w:val="101"/>
          <w:sz w:val="18"/>
        </w:rPr>
        <w:t>anda</w:t>
      </w:r>
      <w:r>
        <w:rPr>
          <w:rFonts w:ascii="Times New Roman" w:eastAsia="Times New Roman"/>
          <w:spacing w:val="1"/>
          <w:w w:val="101"/>
          <w:sz w:val="18"/>
        </w:rPr>
        <w:t>r</w:t>
      </w:r>
      <w:r>
        <w:rPr>
          <w:rFonts w:ascii="Times New Roman" w:eastAsia="Times New Roman"/>
          <w:w w:val="101"/>
          <w:sz w:val="18"/>
        </w:rPr>
        <w:t>d</w:t>
      </w:r>
      <w:r>
        <w:rPr>
          <w:rFonts w:hint="eastAsia" w:ascii="宋体" w:eastAsia="宋体"/>
          <w:spacing w:val="-77"/>
          <w:w w:val="101"/>
          <w:sz w:val="18"/>
        </w:rPr>
        <w:t>）</w:t>
      </w:r>
      <w:r>
        <w:rPr>
          <w:rFonts w:hint="eastAsia" w:ascii="宋体" w:eastAsia="宋体"/>
          <w:spacing w:val="-11"/>
          <w:w w:val="101"/>
          <w:sz w:val="18"/>
        </w:rPr>
        <w:t>，而界面部份既然是要完全对外公开，根本不会</w:t>
      </w:r>
      <w:r>
        <w:rPr>
          <w:rFonts w:hint="eastAsia" w:ascii="宋体" w:eastAsia="宋体"/>
          <w:w w:val="101"/>
          <w:sz w:val="18"/>
        </w:rPr>
        <w:t>（不该</w:t>
      </w:r>
      <w:r>
        <w:rPr>
          <w:rFonts w:hint="eastAsia" w:ascii="宋体" w:eastAsia="宋体"/>
          <w:spacing w:val="-48"/>
          <w:w w:val="101"/>
          <w:sz w:val="18"/>
        </w:rPr>
        <w:t>）</w:t>
      </w:r>
      <w:r>
        <w:rPr>
          <w:rFonts w:hint="eastAsia" w:ascii="宋体" w:eastAsia="宋体"/>
          <w:w w:val="101"/>
          <w:sz w:val="18"/>
        </w:rPr>
        <w:t>有</w:t>
      </w:r>
      <w:r>
        <w:rPr>
          <w:rFonts w:hint="eastAsia" w:ascii="宋体" w:eastAsia="宋体"/>
          <w:spacing w:val="1"/>
          <w:sz w:val="18"/>
        </w:rPr>
        <w:t xml:space="preserve"> </w:t>
      </w:r>
      <w:r>
        <w:rPr>
          <w:rFonts w:ascii="Times New Roman" w:eastAsia="Times New Roman"/>
          <w:w w:val="101"/>
          <w:sz w:val="18"/>
        </w:rPr>
        <w:t>p</w:t>
      </w:r>
      <w:r>
        <w:rPr>
          <w:rFonts w:ascii="Times New Roman" w:eastAsia="Times New Roman"/>
          <w:spacing w:val="1"/>
          <w:w w:val="101"/>
          <w:sz w:val="18"/>
        </w:rPr>
        <w:t>r</w:t>
      </w:r>
      <w:r>
        <w:rPr>
          <w:rFonts w:ascii="Times New Roman" w:eastAsia="Times New Roman"/>
          <w:spacing w:val="2"/>
          <w:w w:val="101"/>
          <w:sz w:val="18"/>
        </w:rPr>
        <w:t>i</w:t>
      </w:r>
      <w:r>
        <w:rPr>
          <w:rFonts w:ascii="Times New Roman" w:eastAsia="Times New Roman"/>
          <w:spacing w:val="-5"/>
          <w:w w:val="101"/>
          <w:sz w:val="18"/>
        </w:rPr>
        <w:t>v</w:t>
      </w:r>
      <w:r>
        <w:rPr>
          <w:rFonts w:ascii="Times New Roman" w:eastAsia="Times New Roman"/>
          <w:w w:val="101"/>
          <w:sz w:val="18"/>
        </w:rPr>
        <w:t>a</w:t>
      </w:r>
      <w:r>
        <w:rPr>
          <w:rFonts w:ascii="Times New Roman" w:eastAsia="Times New Roman"/>
          <w:spacing w:val="2"/>
          <w:w w:val="101"/>
          <w:sz w:val="18"/>
        </w:rPr>
        <w:t>t</w:t>
      </w:r>
      <w:r>
        <w:rPr>
          <w:rFonts w:ascii="Times New Roman" w:eastAsia="Times New Roman"/>
          <w:w w:val="101"/>
          <w:sz w:val="18"/>
        </w:rPr>
        <w:t xml:space="preserve">e </w:t>
      </w:r>
      <w:r>
        <w:rPr>
          <w:rFonts w:ascii="Times New Roman" w:eastAsia="Times New Roman"/>
          <w:sz w:val="18"/>
        </w:rPr>
        <w:t>members</w:t>
      </w:r>
      <w:r>
        <w:rPr>
          <w:rFonts w:ascii="Times New Roman" w:eastAsia="Times New Roman"/>
          <w:spacing w:val="-19"/>
          <w:sz w:val="18"/>
        </w:rPr>
        <w:t xml:space="preserve"> </w:t>
      </w:r>
      <w:r>
        <w:rPr>
          <w:rFonts w:hint="eastAsia" w:ascii="宋体" w:eastAsia="宋体"/>
          <w:spacing w:val="1"/>
          <w:sz w:val="18"/>
        </w:rPr>
        <w:t xml:space="preserve">， 所以 </w:t>
      </w:r>
      <w:r>
        <w:rPr>
          <w:rFonts w:ascii="Times New Roman" w:eastAsia="Times New Roman"/>
          <w:sz w:val="18"/>
        </w:rPr>
        <w:t>COM</w:t>
      </w:r>
      <w:r>
        <w:rPr>
          <w:rFonts w:ascii="Times New Roman" w:eastAsia="Times New Roman"/>
          <w:spacing w:val="33"/>
          <w:sz w:val="18"/>
        </w:rPr>
        <w:t xml:space="preserve"> </w:t>
      </w:r>
      <w:r>
        <w:rPr>
          <w:rFonts w:ascii="Times New Roman" w:eastAsia="Times New Roman"/>
          <w:sz w:val="18"/>
        </w:rPr>
        <w:t>interface</w:t>
      </w:r>
      <w:r>
        <w:rPr>
          <w:rFonts w:ascii="Times New Roman" w:eastAsia="Times New Roman"/>
          <w:spacing w:val="33"/>
          <w:sz w:val="18"/>
        </w:rPr>
        <w:t xml:space="preserve"> </w:t>
      </w:r>
      <w:r>
        <w:rPr>
          <w:rFonts w:hint="eastAsia" w:ascii="宋体" w:eastAsia="宋体"/>
          <w:spacing w:val="28"/>
          <w:sz w:val="18"/>
        </w:rPr>
        <w:t xml:space="preserve">以 </w:t>
      </w:r>
      <w:r>
        <w:rPr>
          <w:rFonts w:ascii="Times New Roman" w:eastAsia="Times New Roman"/>
          <w:sz w:val="18"/>
        </w:rPr>
        <w:t>C+</w:t>
      </w:r>
      <w:r>
        <w:rPr>
          <w:rFonts w:ascii="Times New Roman" w:eastAsia="Times New Roman"/>
          <w:spacing w:val="12"/>
          <w:sz w:val="18"/>
        </w:rPr>
        <w:t xml:space="preserve">+ </w:t>
      </w:r>
      <w:r>
        <w:rPr>
          <w:rFonts w:ascii="Times New Roman" w:eastAsia="Times New Roman"/>
          <w:sz w:val="18"/>
        </w:rPr>
        <w:t>struct</w:t>
      </w:r>
      <w:r>
        <w:rPr>
          <w:rFonts w:ascii="Times New Roman" w:eastAsia="Times New Roman"/>
          <w:spacing w:val="29"/>
          <w:sz w:val="18"/>
        </w:rPr>
        <w:t xml:space="preserve"> </w:t>
      </w:r>
      <w:r>
        <w:rPr>
          <w:rFonts w:hint="eastAsia" w:ascii="宋体" w:eastAsia="宋体"/>
          <w:spacing w:val="19"/>
          <w:sz w:val="18"/>
        </w:rPr>
        <w:t>来完成将是非常合适。</w:t>
      </w:r>
      <w:r>
        <w:rPr>
          <w:rFonts w:ascii="Times New Roman" w:eastAsia="Times New Roman"/>
          <w:sz w:val="18"/>
        </w:rPr>
        <w:t>COM</w:t>
      </w:r>
      <w:r>
        <w:rPr>
          <w:rFonts w:ascii="Times New Roman" w:eastAsia="Times New Roman"/>
          <w:spacing w:val="-43"/>
          <w:sz w:val="18"/>
        </w:rPr>
        <w:t xml:space="preserve"> </w:t>
      </w:r>
      <w:r>
        <w:rPr>
          <w:rFonts w:ascii="Times New Roman" w:eastAsia="Times New Roman"/>
          <w:sz w:val="18"/>
        </w:rPr>
        <w:t>programming</w:t>
      </w:r>
      <w:r>
        <w:rPr>
          <w:rFonts w:ascii="Times New Roman" w:eastAsia="Times New Roman"/>
          <w:spacing w:val="36"/>
          <w:sz w:val="18"/>
        </w:rPr>
        <w:t xml:space="preserve"> </w:t>
      </w:r>
      <w:r>
        <w:rPr>
          <w:rFonts w:hint="eastAsia" w:ascii="宋体" w:eastAsia="宋体"/>
          <w:spacing w:val="8"/>
          <w:sz w:val="18"/>
        </w:rPr>
        <w:t xml:space="preserve">中有一个 </w:t>
      </w:r>
      <w:r>
        <w:rPr>
          <w:rFonts w:ascii="Arial Black" w:eastAsia="Arial Black"/>
          <w:sz w:val="18"/>
        </w:rPr>
        <w:t>interface</w:t>
      </w:r>
      <w:r>
        <w:rPr>
          <w:rFonts w:ascii="Arial Black" w:eastAsia="Arial Black"/>
          <w:spacing w:val="3"/>
          <w:sz w:val="18"/>
        </w:rPr>
        <w:t xml:space="preserve"> </w:t>
      </w:r>
      <w:r>
        <w:rPr>
          <w:rFonts w:hint="eastAsia" w:ascii="宋体" w:eastAsia="宋体"/>
          <w:spacing w:val="2"/>
          <w:sz w:val="18"/>
        </w:rPr>
        <w:t xml:space="preserve">关键字，事实上，它就是 </w:t>
      </w:r>
      <w:r>
        <w:rPr>
          <w:rFonts w:ascii="Times New Roman" w:eastAsia="Times New Roman"/>
          <w:sz w:val="18"/>
        </w:rPr>
        <w:t>struct</w:t>
      </w:r>
      <w:r>
        <w:rPr>
          <w:rFonts w:hint="eastAsia" w:ascii="宋体" w:eastAsia="宋体"/>
          <w:sz w:val="18"/>
        </w:rPr>
        <w:t>。你可以在</w:t>
      </w:r>
      <w:r>
        <w:rPr>
          <w:rFonts w:ascii="Times New Roman" w:eastAsia="Times New Roman"/>
          <w:sz w:val="18"/>
        </w:rPr>
        <w:t>OBJBASE.H</w:t>
      </w:r>
      <w:r>
        <w:rPr>
          <w:rFonts w:hint="eastAsia" w:ascii="宋体" w:eastAsia="宋体"/>
          <w:sz w:val="18"/>
        </w:rPr>
        <w:t>（</w:t>
      </w:r>
      <w:r>
        <w:rPr>
          <w:rFonts w:ascii="Times New Roman" w:eastAsia="Times New Roman"/>
          <w:sz w:val="18"/>
        </w:rPr>
        <w:t>COM</w:t>
      </w:r>
      <w:r>
        <w:rPr>
          <w:rFonts w:ascii="Times New Roman" w:eastAsia="Times New Roman"/>
          <w:spacing w:val="6"/>
          <w:sz w:val="18"/>
        </w:rPr>
        <w:t xml:space="preserve"> </w:t>
      </w:r>
      <w:r>
        <w:rPr>
          <w:rFonts w:hint="eastAsia" w:ascii="宋体" w:eastAsia="宋体"/>
          <w:sz w:val="18"/>
        </w:rPr>
        <w:t>程序一定要含入的一个档案）中找到这一行：</w:t>
      </w:r>
    </w:p>
    <w:p>
      <w:pPr>
        <w:pStyle w:val="11"/>
        <w:spacing w:before="155"/>
        <w:ind w:left="2910"/>
      </w:pPr>
      <w:r>
        <w:t>//</w:t>
      </w:r>
      <w:r>
        <w:rPr>
          <w:spacing w:val="-10"/>
        </w:rPr>
        <w:t xml:space="preserve"> </w:t>
      </w:r>
      <w:r>
        <w:t>in</w:t>
      </w:r>
      <w:r>
        <w:rPr>
          <w:spacing w:val="-10"/>
        </w:rPr>
        <w:t xml:space="preserve"> </w:t>
      </w:r>
      <w:r>
        <w:t>MSDEV\INCLUDE\OBJBASE.H</w:t>
      </w:r>
    </w:p>
    <w:p>
      <w:pPr>
        <w:pStyle w:val="11"/>
        <w:spacing w:before="39"/>
        <w:ind w:left="2910"/>
      </w:pPr>
      <w:r>
        <w:t>#define</w:t>
      </w:r>
      <w:r>
        <w:rPr>
          <w:spacing w:val="-9"/>
        </w:rPr>
        <w:t xml:space="preserve"> </w:t>
      </w:r>
      <w:r>
        <w:t>interface</w:t>
      </w:r>
      <w:r>
        <w:rPr>
          <w:spacing w:val="-8"/>
        </w:rPr>
        <w:t xml:space="preserve"> </w:t>
      </w:r>
      <w:r>
        <w:t>struct</w:t>
      </w:r>
    </w:p>
    <w:p>
      <w:pPr>
        <w:pStyle w:val="11"/>
        <w:rPr>
          <w:sz w:val="18"/>
        </w:rPr>
      </w:pPr>
    </w:p>
    <w:p>
      <w:pPr>
        <w:pStyle w:val="11"/>
        <w:spacing w:before="7"/>
        <w:rPr>
          <w:sz w:val="21"/>
        </w:rPr>
      </w:pPr>
    </w:p>
    <w:p>
      <w:pPr>
        <w:spacing w:before="0"/>
        <w:ind w:left="2627" w:right="0" w:firstLine="0"/>
        <w:jc w:val="both"/>
        <w:rPr>
          <w:rFonts w:hint="eastAsia" w:ascii="宋体" w:eastAsia="宋体"/>
          <w:sz w:val="18"/>
        </w:rPr>
      </w:pPr>
      <w:r>
        <w:rPr>
          <w:rFonts w:hint="eastAsia" w:ascii="宋体" w:eastAsia="宋体"/>
          <w:spacing w:val="1"/>
          <w:sz w:val="18"/>
        </w:rPr>
        <w:t xml:space="preserve">我将在第６章谈到 </w:t>
      </w:r>
      <w:r>
        <w:rPr>
          <w:rFonts w:ascii="Times New Roman" w:eastAsia="Times New Roman"/>
          <w:sz w:val="18"/>
        </w:rPr>
        <w:t>COM</w:t>
      </w:r>
      <w:r>
        <w:rPr>
          <w:rFonts w:ascii="Times New Roman" w:eastAsia="Times New Roman"/>
          <w:spacing w:val="61"/>
          <w:sz w:val="18"/>
        </w:rPr>
        <w:t xml:space="preserve"> </w:t>
      </w:r>
      <w:r>
        <w:rPr>
          <w:rFonts w:hint="eastAsia" w:ascii="宋体" w:eastAsia="宋体"/>
          <w:spacing w:val="1"/>
          <w:sz w:val="18"/>
        </w:rPr>
        <w:t xml:space="preserve">的基本精神，并实作一个 </w:t>
      </w:r>
      <w:r>
        <w:rPr>
          <w:rFonts w:ascii="Times New Roman" w:eastAsia="Times New Roman"/>
          <w:sz w:val="18"/>
        </w:rPr>
        <w:t>COM</w:t>
      </w:r>
      <w:r>
        <w:rPr>
          <w:rFonts w:ascii="Times New Roman" w:eastAsia="Times New Roman"/>
          <w:spacing w:val="62"/>
          <w:sz w:val="18"/>
        </w:rPr>
        <w:t xml:space="preserve"> </w:t>
      </w:r>
      <w:r>
        <w:rPr>
          <w:rFonts w:hint="eastAsia" w:ascii="宋体" w:eastAsia="宋体"/>
          <w:sz w:val="18"/>
        </w:rPr>
        <w:t>骨干程序。</w:t>
      </w:r>
    </w:p>
    <w:p>
      <w:pPr>
        <w:pStyle w:val="11"/>
        <w:rPr>
          <w:rFonts w:ascii="宋体"/>
          <w:sz w:val="20"/>
        </w:rPr>
      </w:pPr>
    </w:p>
    <w:p>
      <w:pPr>
        <w:pStyle w:val="11"/>
        <w:rPr>
          <w:rFonts w:ascii="宋体"/>
          <w:sz w:val="20"/>
        </w:rPr>
      </w:pPr>
    </w:p>
    <w:p>
      <w:pPr>
        <w:pStyle w:val="11"/>
        <w:rPr>
          <w:rFonts w:ascii="宋体"/>
          <w:sz w:val="20"/>
        </w:rPr>
      </w:pPr>
    </w:p>
    <w:p>
      <w:pPr>
        <w:pStyle w:val="11"/>
        <w:spacing w:before="7"/>
        <w:rPr>
          <w:rFonts w:ascii="宋体"/>
          <w:sz w:val="21"/>
        </w:rPr>
      </w:pPr>
    </w:p>
    <w:p>
      <w:pPr>
        <w:spacing w:before="95"/>
        <w:ind w:left="0" w:right="500" w:firstLine="0"/>
        <w:jc w:val="right"/>
        <w:rPr>
          <w:rFonts w:ascii="Arial"/>
          <w:b/>
          <w:sz w:val="20"/>
        </w:rPr>
      </w:pPr>
      <w:r>
        <w:rPr>
          <w:rFonts w:ascii="Arial"/>
          <w:b/>
          <w:sz w:val="20"/>
        </w:rPr>
        <w:t>19</w:t>
      </w:r>
    </w:p>
    <w:p>
      <w:pPr>
        <w:spacing w:after="0"/>
        <w:jc w:val="right"/>
        <w:rPr>
          <w:rFonts w:ascii="Arial"/>
          <w:sz w:val="20"/>
        </w:rPr>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164" o:spid="_x0000_s1164" o:spt="1" style="position:absolute;left:0pt;margin-left:131.9pt;margin-top:18.85pt;height:0.7pt;width:323pt;mso-position-horizontal-relative:page;mso-wrap-distance-bottom:0pt;mso-wrap-distance-top:0pt;z-index:-251377664;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spacing w:before="11"/>
        <w:rPr>
          <w:rFonts w:ascii="宋体"/>
          <w:sz w:val="28"/>
        </w:rPr>
      </w:pPr>
    </w:p>
    <w:p>
      <w:pPr>
        <w:spacing w:before="71"/>
        <w:ind w:left="240" w:right="721" w:firstLine="0"/>
        <w:jc w:val="center"/>
        <w:rPr>
          <w:rFonts w:hint="eastAsia" w:ascii="宋体" w:eastAsia="宋体"/>
          <w:sz w:val="24"/>
        </w:rPr>
      </w:pPr>
      <w:r>
        <w:rPr>
          <w:rFonts w:ascii="Arial MT" w:eastAsia="Arial MT"/>
          <w:w w:val="110"/>
          <w:sz w:val="32"/>
        </w:rPr>
        <w:t>Objects</w:t>
      </w:r>
      <w:r>
        <w:rPr>
          <w:rFonts w:ascii="Arial MT" w:eastAsia="Arial MT"/>
          <w:spacing w:val="80"/>
          <w:w w:val="110"/>
          <w:sz w:val="32"/>
        </w:rPr>
        <w:t xml:space="preserve"> </w:t>
      </w:r>
      <w:r>
        <w:rPr>
          <w:rFonts w:hint="eastAsia" w:ascii="宋体" w:eastAsia="宋体"/>
          <w:spacing w:val="19"/>
          <w:w w:val="110"/>
          <w:sz w:val="32"/>
        </w:rPr>
        <w:t>的诞生</w:t>
      </w:r>
      <w:r>
        <w:rPr>
          <w:rFonts w:hint="eastAsia" w:ascii="宋体" w:eastAsia="宋体"/>
          <w:w w:val="110"/>
          <w:sz w:val="24"/>
        </w:rPr>
        <w:t>（</w:t>
      </w:r>
      <w:r>
        <w:rPr>
          <w:rFonts w:ascii="Arial MT" w:eastAsia="Arial MT"/>
          <w:w w:val="110"/>
          <w:sz w:val="24"/>
        </w:rPr>
        <w:t>Objects</w:t>
      </w:r>
      <w:r>
        <w:rPr>
          <w:rFonts w:ascii="Arial MT" w:eastAsia="Arial MT"/>
          <w:spacing w:val="6"/>
          <w:w w:val="110"/>
          <w:sz w:val="24"/>
        </w:rPr>
        <w:t xml:space="preserve">  </w:t>
      </w:r>
      <w:r>
        <w:rPr>
          <w:rFonts w:ascii="Arial MT" w:eastAsia="Arial MT"/>
          <w:w w:val="110"/>
          <w:sz w:val="24"/>
        </w:rPr>
        <w:t>Instantiation</w:t>
      </w:r>
      <w:r>
        <w:rPr>
          <w:rFonts w:hint="eastAsia" w:ascii="宋体" w:eastAsia="宋体"/>
          <w:w w:val="110"/>
          <w:sz w:val="24"/>
        </w:rPr>
        <w:t>）</w:t>
      </w:r>
    </w:p>
    <w:p>
      <w:pPr>
        <w:spacing w:before="316" w:line="374" w:lineRule="auto"/>
        <w:ind w:left="2627" w:right="1155" w:firstLine="0"/>
        <w:jc w:val="both"/>
        <w:rPr>
          <w:rFonts w:hint="eastAsia" w:ascii="宋体" w:eastAsia="宋体"/>
          <w:sz w:val="18"/>
        </w:rPr>
      </w:pPr>
      <w:r>
        <w:rPr>
          <w:rFonts w:hint="eastAsia" w:ascii="宋体" w:eastAsia="宋体"/>
          <w:spacing w:val="2"/>
          <w:sz w:val="18"/>
        </w:rPr>
        <w:t xml:space="preserve">根据前述对 </w:t>
      </w:r>
      <w:r>
        <w:rPr>
          <w:rFonts w:ascii="Times New Roman" w:eastAsia="Times New Roman"/>
          <w:sz w:val="18"/>
        </w:rPr>
        <w:t>class</w:t>
      </w:r>
      <w:r>
        <w:rPr>
          <w:rFonts w:ascii="Times New Roman" w:eastAsia="Times New Roman"/>
          <w:spacing w:val="5"/>
          <w:sz w:val="18"/>
        </w:rPr>
        <w:t xml:space="preserve"> </w:t>
      </w:r>
      <w:r>
        <w:rPr>
          <w:rFonts w:ascii="Times New Roman" w:eastAsia="Times New Roman"/>
          <w:i/>
          <w:sz w:val="18"/>
        </w:rPr>
        <w:t>CPoint</w:t>
      </w:r>
      <w:r>
        <w:rPr>
          <w:rFonts w:ascii="Times New Roman" w:eastAsia="Times New Roman"/>
          <w:i/>
          <w:spacing w:val="17"/>
          <w:sz w:val="18"/>
        </w:rPr>
        <w:t xml:space="preserve"> </w:t>
      </w:r>
      <w:r>
        <w:rPr>
          <w:rFonts w:hint="eastAsia" w:ascii="宋体" w:eastAsia="宋体"/>
          <w:spacing w:val="1"/>
          <w:sz w:val="18"/>
        </w:rPr>
        <w:t xml:space="preserve">的宣告，我们可以产生一个 </w:t>
      </w:r>
      <w:r>
        <w:rPr>
          <w:rFonts w:ascii="Times New Roman" w:eastAsia="Times New Roman"/>
          <w:sz w:val="18"/>
        </w:rPr>
        <w:t>object</w:t>
      </w:r>
      <w:r>
        <w:rPr>
          <w:rFonts w:hint="eastAsia" w:ascii="宋体" w:eastAsia="宋体"/>
          <w:sz w:val="18"/>
        </w:rPr>
        <w:t xml:space="preserve">（物件），或说是产生一个 </w:t>
      </w:r>
      <w:r>
        <w:rPr>
          <w:rFonts w:ascii="Times New Roman" w:eastAsia="Times New Roman"/>
          <w:sz w:val="18"/>
        </w:rPr>
        <w:t>instance</w:t>
      </w:r>
      <w:r>
        <w:rPr>
          <w:rFonts w:hint="eastAsia" w:ascii="宋体" w:eastAsia="宋体"/>
          <w:sz w:val="18"/>
        </w:rPr>
        <w:t>（实体）：</w:t>
      </w:r>
    </w:p>
    <w:p>
      <w:pPr>
        <w:pStyle w:val="11"/>
        <w:tabs>
          <w:tab w:val="left" w:pos="5027"/>
        </w:tabs>
        <w:spacing w:before="107" w:line="254" w:lineRule="auto"/>
        <w:ind w:left="2910" w:right="3071"/>
      </w:pPr>
      <w:r>
        <w:t>CPoint</w:t>
      </w:r>
      <w:r>
        <w:rPr>
          <w:spacing w:val="-8"/>
        </w:rPr>
        <w:t xml:space="preserve"> </w:t>
      </w:r>
      <w:r>
        <w:t>aPoint(7.2);</w:t>
      </w:r>
      <w:r>
        <w:tab/>
      </w:r>
      <w:r>
        <w:t>//</w:t>
      </w:r>
      <w:r>
        <w:rPr>
          <w:spacing w:val="-4"/>
        </w:rPr>
        <w:t xml:space="preserve"> </w:t>
      </w:r>
      <w:r>
        <w:t>aPoint._x</w:t>
      </w:r>
      <w:r>
        <w:rPr>
          <w:spacing w:val="-17"/>
        </w:rPr>
        <w:t xml:space="preserve"> </w:t>
      </w:r>
      <w:r>
        <w:rPr>
          <w:rFonts w:hint="eastAsia" w:ascii="宋体" w:eastAsia="宋体"/>
        </w:rPr>
        <w:t>初值为</w:t>
      </w:r>
      <w:r>
        <w:rPr>
          <w:rFonts w:hint="eastAsia" w:ascii="宋体" w:eastAsia="宋体"/>
          <w:spacing w:val="3"/>
        </w:rPr>
        <w:t xml:space="preserve"> </w:t>
      </w:r>
      <w:r>
        <w:t>7.2</w:t>
      </w:r>
      <w:r>
        <w:rPr>
          <w:spacing w:val="-93"/>
        </w:rPr>
        <w:t xml:space="preserve"> </w:t>
      </w:r>
      <w:r>
        <w:t>aPoint.x(5.3);</w:t>
      </w:r>
      <w:r>
        <w:tab/>
      </w:r>
      <w:r>
        <w:t>//</w:t>
      </w:r>
      <w:r>
        <w:rPr>
          <w:spacing w:val="-4"/>
        </w:rPr>
        <w:t xml:space="preserve"> </w:t>
      </w:r>
      <w:r>
        <w:t>aPoint._x</w:t>
      </w:r>
      <w:r>
        <w:rPr>
          <w:spacing w:val="-17"/>
        </w:rPr>
        <w:t xml:space="preserve"> </w:t>
      </w:r>
      <w:r>
        <w:rPr>
          <w:rFonts w:hint="eastAsia" w:ascii="宋体" w:eastAsia="宋体"/>
        </w:rPr>
        <w:t>现值为</w:t>
      </w:r>
      <w:r>
        <w:rPr>
          <w:rFonts w:hint="eastAsia" w:ascii="宋体" w:eastAsia="宋体"/>
          <w:spacing w:val="3"/>
        </w:rPr>
        <w:t xml:space="preserve"> </w:t>
      </w:r>
      <w:r>
        <w:t>5.3</w:t>
      </w:r>
    </w:p>
    <w:p>
      <w:pPr>
        <w:pStyle w:val="11"/>
        <w:rPr>
          <w:sz w:val="18"/>
        </w:rPr>
      </w:pPr>
    </w:p>
    <w:p>
      <w:pPr>
        <w:spacing w:before="122" w:line="374" w:lineRule="auto"/>
        <w:ind w:left="2627" w:right="1155" w:hanging="1"/>
        <w:jc w:val="both"/>
        <w:rPr>
          <w:rFonts w:hint="eastAsia" w:ascii="宋体" w:eastAsia="宋体"/>
          <w:sz w:val="18"/>
        </w:rPr>
      </w:pPr>
      <w:r>
        <w:rPr>
          <w:rFonts w:hint="eastAsia" w:ascii="宋体" w:eastAsia="宋体"/>
          <w:spacing w:val="8"/>
          <w:sz w:val="18"/>
        </w:rPr>
        <w:t xml:space="preserve">这样的 </w:t>
      </w:r>
      <w:r>
        <w:rPr>
          <w:rFonts w:ascii="Times New Roman" w:eastAsia="Times New Roman"/>
          <w:sz w:val="18"/>
        </w:rPr>
        <w:t>objects</w:t>
      </w:r>
      <w:r>
        <w:rPr>
          <w:rFonts w:ascii="Times New Roman" w:eastAsia="Times New Roman"/>
          <w:spacing w:val="31"/>
          <w:sz w:val="18"/>
        </w:rPr>
        <w:t xml:space="preserve"> </w:t>
      </w:r>
      <w:r>
        <w:rPr>
          <w:rFonts w:hint="eastAsia" w:ascii="宋体" w:eastAsia="宋体"/>
          <w:spacing w:val="3"/>
          <w:sz w:val="18"/>
        </w:rPr>
        <w:t xml:space="preserve">可能放在函式的 </w:t>
      </w:r>
      <w:r>
        <w:rPr>
          <w:rFonts w:ascii="Times New Roman" w:eastAsia="Times New Roman"/>
          <w:sz w:val="18"/>
        </w:rPr>
        <w:t>stack</w:t>
      </w:r>
      <w:r>
        <w:rPr>
          <w:rFonts w:ascii="Times New Roman" w:eastAsia="Times New Roman"/>
          <w:spacing w:val="24"/>
          <w:sz w:val="18"/>
        </w:rPr>
        <w:t xml:space="preserve"> </w:t>
      </w:r>
      <w:r>
        <w:rPr>
          <w:rFonts w:hint="eastAsia" w:ascii="宋体" w:eastAsia="宋体"/>
          <w:sz w:val="18"/>
        </w:rPr>
        <w:t>之中（如果上面的码位于函式范围内），</w:t>
      </w:r>
      <w:r>
        <w:rPr>
          <w:rFonts w:hint="eastAsia" w:ascii="宋体" w:eastAsia="宋体"/>
          <w:spacing w:val="-88"/>
          <w:sz w:val="18"/>
        </w:rPr>
        <w:t xml:space="preserve"> </w:t>
      </w:r>
      <w:r>
        <w:rPr>
          <w:rFonts w:hint="eastAsia" w:ascii="宋体" w:eastAsia="宋体"/>
          <w:sz w:val="18"/>
        </w:rPr>
        <w:t xml:space="preserve">也可能放在程序的 </w:t>
      </w:r>
      <w:r>
        <w:rPr>
          <w:rFonts w:ascii="Times New Roman" w:eastAsia="Times New Roman"/>
          <w:sz w:val="18"/>
        </w:rPr>
        <w:t>data</w:t>
      </w:r>
      <w:r>
        <w:rPr>
          <w:rFonts w:ascii="Times New Roman" w:eastAsia="Times New Roman"/>
          <w:spacing w:val="8"/>
          <w:sz w:val="18"/>
        </w:rPr>
        <w:t xml:space="preserve"> </w:t>
      </w:r>
      <w:r>
        <w:rPr>
          <w:rFonts w:ascii="Times New Roman" w:eastAsia="Times New Roman"/>
          <w:sz w:val="18"/>
        </w:rPr>
        <w:t>segment</w:t>
      </w:r>
      <w:r>
        <w:rPr>
          <w:rFonts w:ascii="Times New Roman" w:eastAsia="Times New Roman"/>
          <w:spacing w:val="12"/>
          <w:sz w:val="18"/>
        </w:rPr>
        <w:t xml:space="preserve"> </w:t>
      </w:r>
      <w:r>
        <w:rPr>
          <w:rFonts w:hint="eastAsia" w:ascii="宋体" w:eastAsia="宋体"/>
          <w:sz w:val="18"/>
        </w:rPr>
        <w:t>中（如果上面的码位于函式范围之外）。</w:t>
      </w:r>
    </w:p>
    <w:p>
      <w:pPr>
        <w:pStyle w:val="11"/>
        <w:spacing w:before="10"/>
        <w:rPr>
          <w:rFonts w:ascii="宋体"/>
          <w:sz w:val="18"/>
        </w:rPr>
      </w:pPr>
    </w:p>
    <w:p>
      <w:pPr>
        <w:spacing w:before="0"/>
        <w:ind w:left="2627" w:right="0" w:firstLine="0"/>
        <w:jc w:val="both"/>
        <w:rPr>
          <w:rFonts w:hint="eastAsia" w:ascii="宋体" w:eastAsia="宋体"/>
          <w:sz w:val="18"/>
        </w:rPr>
      </w:pPr>
      <w:r>
        <w:rPr>
          <w:rFonts w:hint="eastAsia" w:ascii="宋体" w:eastAsia="宋体"/>
          <w:spacing w:val="2"/>
          <w:sz w:val="18"/>
        </w:rPr>
        <w:t xml:space="preserve">我也可以这样产生一个 </w:t>
      </w:r>
      <w:r>
        <w:rPr>
          <w:rFonts w:ascii="Times New Roman" w:eastAsia="Times New Roman"/>
          <w:sz w:val="18"/>
        </w:rPr>
        <w:t>objects</w:t>
      </w:r>
      <w:r>
        <w:rPr>
          <w:rFonts w:hint="eastAsia" w:ascii="宋体" w:eastAsia="宋体"/>
          <w:sz w:val="18"/>
        </w:rPr>
        <w:t>：</w:t>
      </w:r>
    </w:p>
    <w:p>
      <w:pPr>
        <w:pStyle w:val="11"/>
        <w:spacing w:before="5"/>
        <w:rPr>
          <w:rFonts w:ascii="宋体"/>
          <w:sz w:val="18"/>
        </w:rPr>
      </w:pPr>
    </w:p>
    <w:p>
      <w:pPr>
        <w:pStyle w:val="11"/>
        <w:tabs>
          <w:tab w:val="left" w:pos="6467"/>
          <w:tab w:val="left" w:pos="6947"/>
        </w:tabs>
        <w:spacing w:line="276" w:lineRule="auto"/>
        <w:ind w:left="2910" w:right="1156"/>
      </w:pPr>
      <w:r>
        <w:t>CPoint*</w:t>
      </w:r>
      <w:r>
        <w:rPr>
          <w:spacing w:val="-6"/>
        </w:rPr>
        <w:t xml:space="preserve"> </w:t>
      </w:r>
      <w:r>
        <w:t>pPoint</w:t>
      </w:r>
      <w:r>
        <w:rPr>
          <w:spacing w:val="-5"/>
        </w:rPr>
        <w:t xml:space="preserve"> </w:t>
      </w:r>
      <w:r>
        <w:t>=</w:t>
      </w:r>
      <w:r>
        <w:rPr>
          <w:spacing w:val="-5"/>
        </w:rPr>
        <w:t xml:space="preserve"> </w:t>
      </w:r>
      <w:r>
        <w:rPr>
          <w:b/>
        </w:rPr>
        <w:t>new</w:t>
      </w:r>
      <w:r>
        <w:rPr>
          <w:b/>
          <w:spacing w:val="-5"/>
        </w:rPr>
        <w:t xml:space="preserve"> </w:t>
      </w:r>
      <w:r>
        <w:t>CPoint(3.6);</w:t>
      </w:r>
      <w:r>
        <w:tab/>
      </w:r>
      <w:r>
        <w:t>//</w:t>
      </w:r>
      <w:r>
        <w:rPr>
          <w:spacing w:val="-1"/>
        </w:rPr>
        <w:t xml:space="preserve"> </w:t>
      </w:r>
      <w:r>
        <w:t>pPoint-&gt;_x</w:t>
      </w:r>
      <w:r>
        <w:rPr>
          <w:spacing w:val="-16"/>
        </w:rPr>
        <w:t xml:space="preserve"> </w:t>
      </w:r>
      <w:r>
        <w:rPr>
          <w:rFonts w:hint="eastAsia" w:ascii="宋体" w:eastAsia="宋体"/>
        </w:rPr>
        <w:t>初值为</w:t>
      </w:r>
      <w:r>
        <w:rPr>
          <w:rFonts w:hint="eastAsia" w:ascii="宋体" w:eastAsia="宋体"/>
          <w:spacing w:val="5"/>
        </w:rPr>
        <w:t xml:space="preserve"> </w:t>
      </w:r>
      <w:r>
        <w:t>3.6</w:t>
      </w:r>
      <w:r>
        <w:rPr>
          <w:spacing w:val="1"/>
        </w:rPr>
        <w:t xml:space="preserve"> </w:t>
      </w:r>
      <w:r>
        <w:t>pPoint-&gt;x(5.3);</w:t>
      </w:r>
      <w:r>
        <w:tab/>
      </w:r>
      <w:r>
        <w:tab/>
      </w:r>
      <w:r>
        <w:rPr>
          <w:w w:val="95"/>
        </w:rPr>
        <w:t>//</w:t>
      </w:r>
      <w:r>
        <w:rPr>
          <w:spacing w:val="-35"/>
          <w:w w:val="95"/>
        </w:rPr>
        <w:t xml:space="preserve"> </w:t>
      </w:r>
      <w:r>
        <w:rPr>
          <w:w w:val="95"/>
        </w:rPr>
        <w:t>pPoint-&gt;_x</w:t>
      </w:r>
      <w:r>
        <w:rPr>
          <w:spacing w:val="-34"/>
          <w:w w:val="95"/>
        </w:rPr>
        <w:t xml:space="preserve"> </w:t>
      </w:r>
      <w:r>
        <w:rPr>
          <w:rFonts w:hint="eastAsia" w:ascii="宋体" w:eastAsia="宋体"/>
          <w:w w:val="95"/>
        </w:rPr>
        <w:t>现值为</w:t>
      </w:r>
      <w:r>
        <w:rPr>
          <w:rFonts w:hint="eastAsia" w:ascii="宋体" w:eastAsia="宋体"/>
          <w:spacing w:val="1"/>
          <w:w w:val="95"/>
        </w:rPr>
        <w:t xml:space="preserve"> </w:t>
      </w:r>
      <w:r>
        <w:rPr>
          <w:w w:val="95"/>
        </w:rPr>
        <w:t>5.3</w:t>
      </w:r>
      <w:r>
        <w:rPr>
          <w:spacing w:val="-89"/>
          <w:w w:val="95"/>
        </w:rPr>
        <w:t xml:space="preserve"> </w:t>
      </w:r>
      <w:r>
        <w:rPr>
          <w:b/>
        </w:rPr>
        <w:t xml:space="preserve">delete </w:t>
      </w:r>
      <w:r>
        <w:t>pPoint;</w:t>
      </w:r>
    </w:p>
    <w:p>
      <w:pPr>
        <w:pStyle w:val="11"/>
        <w:spacing w:before="7"/>
        <w:rPr>
          <w:sz w:val="26"/>
        </w:rPr>
      </w:pPr>
    </w:p>
    <w:p>
      <w:pPr>
        <w:spacing w:before="1"/>
        <w:ind w:left="2627" w:right="0" w:firstLine="0"/>
        <w:jc w:val="both"/>
        <w:rPr>
          <w:rFonts w:hint="eastAsia" w:ascii="宋体" w:eastAsia="宋体"/>
          <w:sz w:val="18"/>
        </w:rPr>
      </w:pPr>
      <w:r>
        <w:rPr>
          <w:rFonts w:hint="eastAsia" w:ascii="宋体" w:eastAsia="宋体"/>
          <w:spacing w:val="3"/>
          <w:sz w:val="18"/>
        </w:rPr>
        <w:t xml:space="preserve">利用 </w:t>
      </w:r>
      <w:r>
        <w:rPr>
          <w:rFonts w:ascii="Times New Roman" w:eastAsia="Times New Roman"/>
          <w:i/>
          <w:sz w:val="18"/>
        </w:rPr>
        <w:t>new</w:t>
      </w:r>
      <w:r>
        <w:rPr>
          <w:rFonts w:ascii="Times New Roman" w:eastAsia="Times New Roman"/>
          <w:i/>
          <w:spacing w:val="1"/>
          <w:sz w:val="18"/>
        </w:rPr>
        <w:t xml:space="preserve"> </w:t>
      </w:r>
      <w:r>
        <w:rPr>
          <w:rFonts w:ascii="Times New Roman" w:eastAsia="Times New Roman"/>
          <w:sz w:val="18"/>
        </w:rPr>
        <w:t>operator</w:t>
      </w:r>
      <w:r>
        <w:rPr>
          <w:rFonts w:ascii="Times New Roman" w:eastAsia="Times New Roman"/>
          <w:spacing w:val="58"/>
          <w:sz w:val="18"/>
        </w:rPr>
        <w:t xml:space="preserve"> </w:t>
      </w:r>
      <w:r>
        <w:rPr>
          <w:rFonts w:hint="eastAsia" w:ascii="宋体" w:eastAsia="宋体"/>
          <w:spacing w:val="10"/>
          <w:sz w:val="18"/>
        </w:rPr>
        <w:t>所产生的</w:t>
      </w:r>
      <w:r>
        <w:rPr>
          <w:rFonts w:ascii="Times New Roman" w:eastAsia="Times New Roman"/>
          <w:sz w:val="18"/>
        </w:rPr>
        <w:t>objects</w:t>
      </w:r>
      <w:r>
        <w:rPr>
          <w:rFonts w:hint="eastAsia" w:ascii="宋体" w:eastAsia="宋体"/>
          <w:spacing w:val="1"/>
          <w:sz w:val="18"/>
        </w:rPr>
        <w:t xml:space="preserve">，系放在程序的 </w:t>
      </w:r>
      <w:r>
        <w:rPr>
          <w:rFonts w:ascii="Times New Roman" w:eastAsia="Times New Roman"/>
          <w:sz w:val="18"/>
        </w:rPr>
        <w:t>heap</w:t>
      </w:r>
      <w:r>
        <w:rPr>
          <w:rFonts w:ascii="Times New Roman" w:eastAsia="Times New Roman"/>
          <w:spacing w:val="56"/>
          <w:sz w:val="18"/>
        </w:rPr>
        <w:t xml:space="preserve"> </w:t>
      </w:r>
      <w:r>
        <w:rPr>
          <w:rFonts w:hint="eastAsia" w:ascii="宋体" w:eastAsia="宋体"/>
          <w:sz w:val="18"/>
        </w:rPr>
        <w:t>之内。</w:t>
      </w:r>
    </w:p>
    <w:p>
      <w:pPr>
        <w:pStyle w:val="11"/>
        <w:spacing w:before="10"/>
        <w:rPr>
          <w:rFonts w:ascii="宋体"/>
          <w:sz w:val="28"/>
        </w:rPr>
      </w:pPr>
    </w:p>
    <w:p>
      <w:pPr>
        <w:spacing w:before="0" w:line="374" w:lineRule="auto"/>
        <w:ind w:left="2627" w:right="1155" w:firstLine="0"/>
        <w:jc w:val="both"/>
        <w:rPr>
          <w:rFonts w:hint="eastAsia" w:ascii="宋体" w:eastAsia="宋体"/>
          <w:sz w:val="18"/>
        </w:rPr>
      </w:pPr>
      <w:r>
        <w:rPr>
          <w:rFonts w:hint="eastAsia" w:ascii="宋体" w:eastAsia="宋体"/>
          <w:spacing w:val="8"/>
          <w:sz w:val="18"/>
        </w:rPr>
        <w:t xml:space="preserve">不管哪一种方式，我们把「根据某个 </w:t>
      </w:r>
      <w:r>
        <w:rPr>
          <w:rFonts w:ascii="Times New Roman" w:eastAsia="Times New Roman"/>
          <w:sz w:val="18"/>
        </w:rPr>
        <w:t>class</w:t>
      </w:r>
      <w:r>
        <w:rPr>
          <w:rFonts w:hint="eastAsia" w:ascii="宋体" w:eastAsia="宋体"/>
          <w:spacing w:val="1"/>
          <w:sz w:val="18"/>
        </w:rPr>
        <w:t xml:space="preserve">，产生出一个 </w:t>
      </w:r>
      <w:r>
        <w:rPr>
          <w:rFonts w:ascii="Times New Roman" w:eastAsia="Times New Roman"/>
          <w:sz w:val="18"/>
        </w:rPr>
        <w:t>object</w:t>
      </w:r>
      <w:r>
        <w:rPr>
          <w:rFonts w:hint="eastAsia" w:ascii="宋体" w:eastAsia="宋体"/>
          <w:sz w:val="18"/>
        </w:rPr>
        <w:t>」的动作称为</w:t>
      </w:r>
      <w:r>
        <w:rPr>
          <w:rFonts w:ascii="Times New Roman" w:eastAsia="Times New Roman"/>
          <w:sz w:val="18"/>
        </w:rPr>
        <w:t>instantiation</w:t>
      </w:r>
      <w:r>
        <w:rPr>
          <w:rFonts w:hint="eastAsia" w:ascii="宋体" w:eastAsia="宋体"/>
          <w:sz w:val="18"/>
        </w:rPr>
        <w:t>（具现化、实体化）。</w:t>
      </w:r>
      <w:r>
        <w:rPr>
          <w:rFonts w:ascii="Times New Roman" w:eastAsia="Times New Roman"/>
          <w:sz w:val="18"/>
        </w:rPr>
        <w:t>Object</w:t>
      </w:r>
      <w:r>
        <w:rPr>
          <w:rFonts w:ascii="Times New Roman" w:eastAsia="Times New Roman"/>
          <w:spacing w:val="9"/>
          <w:sz w:val="18"/>
        </w:rPr>
        <w:t xml:space="preserve"> </w:t>
      </w:r>
      <w:r>
        <w:rPr>
          <w:rFonts w:hint="eastAsia" w:ascii="宋体" w:eastAsia="宋体"/>
          <w:sz w:val="18"/>
        </w:rPr>
        <w:t>的诞生时刻和死亡时刻，各会自动引发</w:t>
      </w:r>
      <w:r>
        <w:rPr>
          <w:rFonts w:ascii="Times New Roman" w:eastAsia="Times New Roman"/>
          <w:sz w:val="18"/>
        </w:rPr>
        <w:t>class</w:t>
      </w:r>
      <w:r>
        <w:rPr>
          <w:rFonts w:ascii="Times New Roman" w:eastAsia="Times New Roman"/>
          <w:spacing w:val="18"/>
          <w:sz w:val="18"/>
        </w:rPr>
        <w:t xml:space="preserve"> </w:t>
      </w:r>
      <w:r>
        <w:rPr>
          <w:rFonts w:hint="eastAsia" w:ascii="宋体" w:eastAsia="宋体"/>
          <w:spacing w:val="2"/>
          <w:sz w:val="18"/>
        </w:rPr>
        <w:t xml:space="preserve">中某个特殊的 </w:t>
      </w:r>
      <w:r>
        <w:rPr>
          <w:rFonts w:ascii="Times New Roman" w:eastAsia="Times New Roman"/>
          <w:sz w:val="18"/>
        </w:rPr>
        <w:t>member</w:t>
      </w:r>
      <w:r>
        <w:rPr>
          <w:rFonts w:ascii="Times New Roman" w:eastAsia="Times New Roman"/>
          <w:spacing w:val="12"/>
          <w:sz w:val="18"/>
        </w:rPr>
        <w:t xml:space="preserve"> </w:t>
      </w:r>
      <w:r>
        <w:rPr>
          <w:rFonts w:ascii="Times New Roman" w:eastAsia="Times New Roman"/>
          <w:sz w:val="18"/>
        </w:rPr>
        <w:t>function</w:t>
      </w:r>
      <w:r>
        <w:rPr>
          <w:rFonts w:hint="eastAsia" w:ascii="宋体" w:eastAsia="宋体"/>
          <w:spacing w:val="2"/>
          <w:sz w:val="18"/>
        </w:rPr>
        <w:t xml:space="preserve">，称为 </w:t>
      </w:r>
      <w:r>
        <w:rPr>
          <w:rFonts w:ascii="Times New Roman" w:eastAsia="Times New Roman"/>
          <w:sz w:val="18"/>
        </w:rPr>
        <w:t>constructor</w:t>
      </w:r>
      <w:r>
        <w:rPr>
          <w:rFonts w:ascii="Times New Roman" w:eastAsia="Times New Roman"/>
          <w:spacing w:val="12"/>
          <w:sz w:val="18"/>
        </w:rPr>
        <w:t xml:space="preserve"> </w:t>
      </w:r>
      <w:r>
        <w:rPr>
          <w:rFonts w:hint="eastAsia" w:ascii="宋体" w:eastAsia="宋体"/>
          <w:spacing w:val="5"/>
          <w:sz w:val="18"/>
        </w:rPr>
        <w:t xml:space="preserve">和 </w:t>
      </w:r>
      <w:r>
        <w:rPr>
          <w:rFonts w:ascii="Times New Roman" w:eastAsia="Times New Roman"/>
          <w:sz w:val="18"/>
        </w:rPr>
        <w:t>destructor</w:t>
      </w:r>
      <w:r>
        <w:rPr>
          <w:rFonts w:hint="eastAsia" w:ascii="宋体" w:eastAsia="宋体"/>
          <w:sz w:val="18"/>
        </w:rPr>
        <w:t>。稍后我再来细谈这两个特殊函式的写法。</w:t>
      </w:r>
    </w:p>
    <w:p>
      <w:pPr>
        <w:pStyle w:val="11"/>
        <w:rPr>
          <w:rFonts w:ascii="宋体"/>
          <w:sz w:val="18"/>
        </w:rPr>
      </w:pPr>
    </w:p>
    <w:p>
      <w:pPr>
        <w:pStyle w:val="15"/>
        <w:numPr>
          <w:ilvl w:val="0"/>
          <w:numId w:val="7"/>
        </w:numPr>
        <w:tabs>
          <w:tab w:val="left" w:pos="2911"/>
        </w:tabs>
        <w:spacing w:before="130" w:after="0" w:line="333" w:lineRule="auto"/>
        <w:ind w:left="2910" w:right="1155" w:hanging="284"/>
        <w:jc w:val="both"/>
        <w:rPr>
          <w:sz w:val="18"/>
        </w:rPr>
      </w:pPr>
      <w:r>
        <w:rPr>
          <w:rFonts w:ascii="Times New Roman" w:hAnsi="Times New Roman" w:eastAsia="Times New Roman"/>
          <w:sz w:val="18"/>
        </w:rPr>
        <w:t>Constructor</w:t>
      </w:r>
      <w:r>
        <w:rPr>
          <w:spacing w:val="-26"/>
          <w:sz w:val="18"/>
        </w:rPr>
        <w:t xml:space="preserve">： </w:t>
      </w:r>
      <w:r>
        <w:rPr>
          <w:rFonts w:ascii="Times New Roman" w:hAnsi="Times New Roman" w:eastAsia="Times New Roman"/>
          <w:sz w:val="18"/>
        </w:rPr>
        <w:t>object</w:t>
      </w:r>
      <w:r>
        <w:rPr>
          <w:rFonts w:ascii="Times New Roman" w:hAnsi="Times New Roman" w:eastAsia="Times New Roman"/>
          <w:spacing w:val="7"/>
          <w:sz w:val="18"/>
        </w:rPr>
        <w:t xml:space="preserve">   </w:t>
      </w:r>
      <w:r>
        <w:rPr>
          <w:spacing w:val="26"/>
          <w:sz w:val="18"/>
        </w:rPr>
        <w:t xml:space="preserve">诞生时会被自动唤起的 </w:t>
      </w:r>
      <w:r>
        <w:rPr>
          <w:rFonts w:ascii="Times New Roman" w:hAnsi="Times New Roman" w:eastAsia="Times New Roman"/>
          <w:sz w:val="18"/>
        </w:rPr>
        <w:t>class</w:t>
      </w:r>
      <w:r>
        <w:rPr>
          <w:rFonts w:ascii="Times New Roman" w:hAnsi="Times New Roman" w:eastAsia="Times New Roman"/>
          <w:spacing w:val="1"/>
          <w:sz w:val="18"/>
        </w:rPr>
        <w:t xml:space="preserve">   </w:t>
      </w:r>
      <w:r>
        <w:rPr>
          <w:rFonts w:ascii="Times New Roman" w:hAnsi="Times New Roman" w:eastAsia="Times New Roman"/>
          <w:sz w:val="18"/>
        </w:rPr>
        <w:t>member    functions</w:t>
      </w:r>
      <w:r>
        <w:rPr>
          <w:sz w:val="18"/>
        </w:rPr>
        <w:t>。</w:t>
      </w:r>
      <w:r>
        <w:rPr>
          <w:spacing w:val="24"/>
          <w:sz w:val="18"/>
        </w:rPr>
        <w:t xml:space="preserve">此函式的命名必须与 </w:t>
      </w:r>
      <w:r>
        <w:rPr>
          <w:rFonts w:ascii="Times New Roman" w:hAnsi="Times New Roman" w:eastAsia="Times New Roman"/>
          <w:sz w:val="18"/>
        </w:rPr>
        <w:t>class</w:t>
      </w:r>
      <w:r>
        <w:rPr>
          <w:rFonts w:ascii="Times New Roman" w:hAnsi="Times New Roman" w:eastAsia="Times New Roman"/>
          <w:spacing w:val="62"/>
          <w:sz w:val="18"/>
        </w:rPr>
        <w:t xml:space="preserve"> </w:t>
      </w:r>
      <w:r>
        <w:rPr>
          <w:spacing w:val="9"/>
          <w:sz w:val="18"/>
        </w:rPr>
        <w:t>相同，参数可自定，没有回返值。</w:t>
      </w:r>
      <w:r>
        <w:rPr>
          <w:rFonts w:ascii="Times New Roman" w:hAnsi="Times New Roman" w:eastAsia="Times New Roman"/>
          <w:sz w:val="18"/>
        </w:rPr>
        <w:t>Class</w:t>
      </w:r>
      <w:r>
        <w:rPr>
          <w:rFonts w:ascii="Times New Roman" w:hAnsi="Times New Roman" w:eastAsia="Times New Roman"/>
          <w:spacing w:val="61"/>
          <w:sz w:val="18"/>
        </w:rPr>
        <w:t xml:space="preserve"> </w:t>
      </w:r>
      <w:r>
        <w:rPr>
          <w:sz w:val="18"/>
        </w:rPr>
        <w:t>可</w:t>
      </w:r>
      <w:r>
        <w:rPr>
          <w:spacing w:val="23"/>
          <w:sz w:val="18"/>
        </w:rPr>
        <w:t xml:space="preserve">以拥有一个以上的 </w:t>
      </w:r>
      <w:r>
        <w:rPr>
          <w:rFonts w:ascii="Times New Roman" w:hAnsi="Times New Roman" w:eastAsia="Times New Roman"/>
          <w:sz w:val="18"/>
        </w:rPr>
        <w:t>constructors</w:t>
      </w:r>
      <w:r>
        <w:rPr>
          <w:spacing w:val="10"/>
          <w:sz w:val="18"/>
        </w:rPr>
        <w:t xml:space="preserve">， 其中无参数的那个特别称为 </w:t>
      </w:r>
      <w:r>
        <w:rPr>
          <w:rFonts w:ascii="Times New Roman" w:hAnsi="Times New Roman" w:eastAsia="Times New Roman"/>
          <w:sz w:val="18"/>
        </w:rPr>
        <w:t>default</w:t>
      </w:r>
      <w:r>
        <w:rPr>
          <w:rFonts w:ascii="Times New Roman" w:hAnsi="Times New Roman" w:eastAsia="Times New Roman"/>
          <w:spacing w:val="-42"/>
          <w:sz w:val="18"/>
        </w:rPr>
        <w:t xml:space="preserve"> </w:t>
      </w:r>
      <w:r>
        <w:rPr>
          <w:rFonts w:ascii="Times New Roman" w:hAnsi="Times New Roman" w:eastAsia="Times New Roman"/>
          <w:sz w:val="18"/>
        </w:rPr>
        <w:t>constructor</w:t>
      </w:r>
      <w:r>
        <w:rPr>
          <w:spacing w:val="12"/>
          <w:sz w:val="18"/>
        </w:rPr>
        <w:t xml:space="preserve">； 只有一个参数并且以该 </w:t>
      </w:r>
      <w:r>
        <w:rPr>
          <w:rFonts w:ascii="Times New Roman" w:hAnsi="Times New Roman" w:eastAsia="Times New Roman"/>
          <w:sz w:val="18"/>
        </w:rPr>
        <w:t>class</w:t>
      </w:r>
      <w:r>
        <w:rPr>
          <w:rFonts w:ascii="Times New Roman" w:hAnsi="Times New Roman" w:eastAsia="Times New Roman"/>
          <w:spacing w:val="5"/>
          <w:sz w:val="18"/>
        </w:rPr>
        <w:t xml:space="preserve"> </w:t>
      </w:r>
      <w:r>
        <w:rPr>
          <w:spacing w:val="5"/>
          <w:sz w:val="18"/>
        </w:rPr>
        <w:t xml:space="preserve">为型别者， 特别称为 </w:t>
      </w:r>
      <w:r>
        <w:rPr>
          <w:rFonts w:ascii="Times New Roman" w:hAnsi="Times New Roman" w:eastAsia="Times New Roman"/>
          <w:sz w:val="18"/>
        </w:rPr>
        <w:t>copy</w:t>
      </w:r>
      <w:r>
        <w:rPr>
          <w:rFonts w:ascii="Times New Roman" w:hAnsi="Times New Roman" w:eastAsia="Times New Roman"/>
          <w:spacing w:val="-43"/>
          <w:sz w:val="18"/>
        </w:rPr>
        <w:t xml:space="preserve"> </w:t>
      </w:r>
      <w:r>
        <w:rPr>
          <w:rFonts w:ascii="Times New Roman" w:hAnsi="Times New Roman" w:eastAsia="Times New Roman"/>
          <w:sz w:val="18"/>
        </w:rPr>
        <w:t>constructor</w:t>
      </w:r>
      <w:r>
        <w:rPr>
          <w:sz w:val="18"/>
        </w:rPr>
        <w:t>。</w:t>
      </w:r>
    </w:p>
    <w:p>
      <w:pPr>
        <w:pStyle w:val="15"/>
        <w:numPr>
          <w:ilvl w:val="0"/>
          <w:numId w:val="7"/>
        </w:numPr>
        <w:tabs>
          <w:tab w:val="left" w:pos="2911"/>
        </w:tabs>
        <w:spacing w:before="130" w:after="0" w:line="333" w:lineRule="auto"/>
        <w:ind w:left="2910" w:right="1167" w:hanging="284"/>
        <w:jc w:val="both"/>
        <w:rPr>
          <w:sz w:val="18"/>
        </w:rPr>
      </w:pPr>
      <w:r>
        <w:rPr>
          <w:rFonts w:ascii="Times New Roman" w:hAnsi="Times New Roman" w:eastAsia="Times New Roman"/>
          <w:sz w:val="18"/>
        </w:rPr>
        <w:t>Destructor</w:t>
      </w:r>
      <w:r>
        <w:rPr>
          <w:rFonts w:ascii="Times New Roman" w:hAnsi="Times New Roman" w:eastAsia="Times New Roman"/>
          <w:spacing w:val="25"/>
          <w:sz w:val="18"/>
        </w:rPr>
        <w:t xml:space="preserve"> </w:t>
      </w:r>
      <w:r>
        <w:rPr>
          <w:spacing w:val="-5"/>
          <w:sz w:val="18"/>
        </w:rPr>
        <w:t xml:space="preserve">： </w:t>
      </w:r>
      <w:r>
        <w:rPr>
          <w:rFonts w:ascii="Times New Roman" w:hAnsi="Times New Roman" w:eastAsia="Times New Roman"/>
          <w:sz w:val="18"/>
        </w:rPr>
        <w:t>object</w:t>
      </w:r>
      <w:r>
        <w:rPr>
          <w:rFonts w:ascii="Times New Roman" w:hAnsi="Times New Roman" w:eastAsia="Times New Roman"/>
          <w:spacing w:val="22"/>
          <w:sz w:val="18"/>
        </w:rPr>
        <w:t xml:space="preserve"> </w:t>
      </w:r>
      <w:r>
        <w:rPr>
          <w:spacing w:val="-12"/>
          <w:sz w:val="18"/>
        </w:rPr>
        <w:t xml:space="preserve">生 命 结 束 时 会 被 自 动 唤 起 的 </w:t>
      </w:r>
      <w:r>
        <w:rPr>
          <w:rFonts w:ascii="Times New Roman" w:hAnsi="Times New Roman" w:eastAsia="Times New Roman"/>
          <w:sz w:val="18"/>
        </w:rPr>
        <w:t>class</w:t>
      </w:r>
      <w:r>
        <w:rPr>
          <w:rFonts w:ascii="Times New Roman" w:hAnsi="Times New Roman" w:eastAsia="Times New Roman"/>
          <w:spacing w:val="2"/>
          <w:sz w:val="18"/>
        </w:rPr>
        <w:t xml:space="preserve"> </w:t>
      </w:r>
      <w:r>
        <w:rPr>
          <w:rFonts w:ascii="Times New Roman" w:hAnsi="Times New Roman" w:eastAsia="Times New Roman"/>
          <w:sz w:val="18"/>
        </w:rPr>
        <w:t>member</w:t>
      </w:r>
      <w:r>
        <w:rPr>
          <w:rFonts w:ascii="Times New Roman" w:hAnsi="Times New Roman" w:eastAsia="Times New Roman"/>
          <w:spacing w:val="-43"/>
          <w:sz w:val="18"/>
        </w:rPr>
        <w:t xml:space="preserve"> </w:t>
      </w:r>
      <w:r>
        <w:rPr>
          <w:rFonts w:ascii="Times New Roman" w:hAnsi="Times New Roman" w:eastAsia="Times New Roman"/>
          <w:sz w:val="18"/>
        </w:rPr>
        <w:t>function</w:t>
      </w:r>
      <w:r>
        <w:rPr>
          <w:spacing w:val="42"/>
          <w:sz w:val="18"/>
        </w:rPr>
        <w:t xml:space="preserve">。一个 </w:t>
      </w:r>
      <w:r>
        <w:rPr>
          <w:rFonts w:ascii="Times New Roman" w:hAnsi="Times New Roman" w:eastAsia="Times New Roman"/>
          <w:sz w:val="18"/>
        </w:rPr>
        <w:t>class</w:t>
      </w:r>
      <w:r>
        <w:rPr>
          <w:rFonts w:ascii="Times New Roman" w:hAnsi="Times New Roman" w:eastAsia="Times New Roman"/>
          <w:spacing w:val="62"/>
          <w:sz w:val="18"/>
        </w:rPr>
        <w:t xml:space="preserve"> </w:t>
      </w:r>
      <w:r>
        <w:rPr>
          <w:spacing w:val="33"/>
          <w:sz w:val="18"/>
        </w:rPr>
        <w:t xml:space="preserve">只能够有一个 </w:t>
      </w:r>
      <w:r>
        <w:rPr>
          <w:rFonts w:ascii="Times New Roman" w:hAnsi="Times New Roman" w:eastAsia="Times New Roman"/>
          <w:sz w:val="18"/>
        </w:rPr>
        <w:t>destructor</w:t>
      </w:r>
      <w:r>
        <w:rPr>
          <w:spacing w:val="-1"/>
          <w:sz w:val="18"/>
        </w:rPr>
        <w:t>， 没有参数， 没有回返</w:t>
      </w:r>
      <w:r>
        <w:rPr>
          <w:spacing w:val="6"/>
          <w:sz w:val="18"/>
        </w:rPr>
        <w:t xml:space="preserve">值， 其命名必须与 </w:t>
      </w:r>
      <w:r>
        <w:rPr>
          <w:rFonts w:ascii="Times New Roman" w:hAnsi="Times New Roman" w:eastAsia="Times New Roman"/>
          <w:sz w:val="18"/>
        </w:rPr>
        <w:t>class</w:t>
      </w:r>
      <w:r>
        <w:rPr>
          <w:rFonts w:ascii="Times New Roman" w:hAnsi="Times New Roman" w:eastAsia="Times New Roman"/>
          <w:spacing w:val="38"/>
          <w:sz w:val="18"/>
        </w:rPr>
        <w:t xml:space="preserve"> </w:t>
      </w:r>
      <w:r>
        <w:rPr>
          <w:spacing w:val="3"/>
          <w:sz w:val="18"/>
        </w:rPr>
        <w:t xml:space="preserve">相同， 并以 </w:t>
      </w:r>
      <w:r>
        <w:rPr>
          <w:rFonts w:ascii="Times New Roman" w:hAnsi="Times New Roman" w:eastAsia="Times New Roman"/>
          <w:sz w:val="18"/>
        </w:rPr>
        <w:t>~</w:t>
      </w:r>
      <w:r>
        <w:rPr>
          <w:rFonts w:ascii="Times New Roman" w:hAnsi="Times New Roman" w:eastAsia="Times New Roman"/>
          <w:spacing w:val="38"/>
          <w:sz w:val="18"/>
        </w:rPr>
        <w:t xml:space="preserve"> </w:t>
      </w:r>
      <w:r>
        <w:rPr>
          <w:spacing w:val="15"/>
          <w:sz w:val="18"/>
        </w:rPr>
        <w:t>为前置符号。</w:t>
      </w:r>
    </w:p>
    <w:p>
      <w:pPr>
        <w:pStyle w:val="11"/>
        <w:rPr>
          <w:rFonts w:ascii="宋体"/>
          <w:sz w:val="20"/>
        </w:rPr>
      </w:pPr>
    </w:p>
    <w:p>
      <w:pPr>
        <w:pStyle w:val="11"/>
        <w:spacing w:before="9"/>
        <w:rPr>
          <w:rFonts w:ascii="宋体"/>
          <w:sz w:val="18"/>
        </w:rPr>
      </w:pPr>
    </w:p>
    <w:p>
      <w:pPr>
        <w:pStyle w:val="5"/>
      </w:pPr>
      <w:r>
        <w:t>20</w:t>
      </w:r>
    </w:p>
    <w:p>
      <w:pPr>
        <w:spacing w:after="0"/>
        <w:sectPr>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165" o:spid="_x0000_s1165" o:spt="1" style="position:absolute;left:0pt;margin-left:131.9pt;margin-top:18.85pt;height:0.7pt;width:323pt;mso-position-horizontal-relative:page;mso-wrap-distance-bottom:0pt;mso-wrap-distance-top:0pt;z-index:-251377664;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rPr>
          <w:rFonts w:ascii="宋体"/>
          <w:sz w:val="20"/>
        </w:rPr>
      </w:pPr>
    </w:p>
    <w:p>
      <w:pPr>
        <w:pStyle w:val="11"/>
        <w:spacing w:before="11"/>
        <w:rPr>
          <w:rFonts w:ascii="宋体"/>
          <w:sz w:val="28"/>
        </w:rPr>
      </w:pPr>
    </w:p>
    <w:p>
      <w:pPr>
        <w:spacing w:before="71"/>
        <w:ind w:left="240" w:right="1144" w:firstLine="0"/>
        <w:jc w:val="center"/>
        <w:rPr>
          <w:rFonts w:hint="eastAsia" w:ascii="宋体" w:eastAsia="宋体"/>
          <w:sz w:val="24"/>
        </w:rPr>
      </w:pPr>
      <w:r>
        <w:rPr>
          <w:rFonts w:ascii="Arial MT" w:eastAsia="Arial MT"/>
          <w:w w:val="110"/>
          <w:sz w:val="32"/>
        </w:rPr>
        <w:t>Objects</w:t>
      </w:r>
      <w:r>
        <w:rPr>
          <w:rFonts w:ascii="Arial MT" w:eastAsia="Arial MT"/>
          <w:spacing w:val="48"/>
          <w:w w:val="110"/>
          <w:sz w:val="32"/>
        </w:rPr>
        <w:t xml:space="preserve"> </w:t>
      </w:r>
      <w:r>
        <w:rPr>
          <w:rFonts w:hint="eastAsia" w:ascii="宋体" w:eastAsia="宋体"/>
          <w:spacing w:val="19"/>
          <w:w w:val="110"/>
          <w:sz w:val="32"/>
        </w:rPr>
        <w:t>的生命</w:t>
      </w:r>
      <w:r>
        <w:rPr>
          <w:rFonts w:hint="eastAsia" w:ascii="宋体" w:eastAsia="宋体"/>
          <w:w w:val="110"/>
          <w:sz w:val="24"/>
        </w:rPr>
        <w:t>（</w:t>
      </w:r>
      <w:r>
        <w:rPr>
          <w:rFonts w:ascii="Arial MT" w:eastAsia="Arial MT"/>
          <w:w w:val="110"/>
          <w:sz w:val="24"/>
        </w:rPr>
        <w:t>Scope</w:t>
      </w:r>
      <w:r>
        <w:rPr>
          <w:rFonts w:ascii="Arial MT" w:eastAsia="Arial MT"/>
          <w:spacing w:val="57"/>
          <w:w w:val="110"/>
          <w:sz w:val="24"/>
        </w:rPr>
        <w:t xml:space="preserve"> </w:t>
      </w:r>
      <w:r>
        <w:rPr>
          <w:rFonts w:ascii="Arial MT" w:eastAsia="Arial MT"/>
          <w:w w:val="110"/>
          <w:sz w:val="24"/>
        </w:rPr>
        <w:t>of</w:t>
      </w:r>
      <w:r>
        <w:rPr>
          <w:rFonts w:ascii="Arial MT" w:eastAsia="Arial MT"/>
          <w:spacing w:val="58"/>
          <w:w w:val="110"/>
          <w:sz w:val="24"/>
        </w:rPr>
        <w:t xml:space="preserve"> </w:t>
      </w:r>
      <w:r>
        <w:rPr>
          <w:rFonts w:ascii="Arial MT" w:eastAsia="Arial MT"/>
          <w:w w:val="110"/>
          <w:sz w:val="24"/>
        </w:rPr>
        <w:t>Objects</w:t>
      </w:r>
      <w:r>
        <w:rPr>
          <w:rFonts w:hint="eastAsia" w:ascii="宋体" w:eastAsia="宋体"/>
          <w:w w:val="110"/>
          <w:sz w:val="24"/>
        </w:rPr>
        <w:t>）</w:t>
      </w:r>
    </w:p>
    <w:p>
      <w:pPr>
        <w:spacing w:before="316" w:line="374" w:lineRule="auto"/>
        <w:ind w:left="2627" w:right="1155" w:hanging="1"/>
        <w:jc w:val="both"/>
        <w:rPr>
          <w:rFonts w:hint="eastAsia" w:ascii="宋体" w:eastAsia="宋体"/>
          <w:sz w:val="18"/>
        </w:rPr>
      </w:pPr>
      <w:r>
        <w:rPr>
          <w:rFonts w:hint="eastAsia" w:ascii="宋体" w:eastAsia="宋体"/>
          <w:spacing w:val="3"/>
          <w:sz w:val="18"/>
        </w:rPr>
        <w:t xml:space="preserve">由于 </w:t>
      </w:r>
      <w:r>
        <w:rPr>
          <w:rFonts w:ascii="Times New Roman" w:eastAsia="Times New Roman"/>
          <w:sz w:val="18"/>
        </w:rPr>
        <w:t>objects</w:t>
      </w:r>
      <w:r>
        <w:rPr>
          <w:rFonts w:ascii="Times New Roman" w:eastAsia="Times New Roman"/>
          <w:spacing w:val="8"/>
          <w:sz w:val="18"/>
        </w:rPr>
        <w:t xml:space="preserve"> </w:t>
      </w:r>
      <w:r>
        <w:rPr>
          <w:rFonts w:hint="eastAsia" w:ascii="宋体" w:eastAsia="宋体"/>
          <w:spacing w:val="1"/>
          <w:sz w:val="18"/>
        </w:rPr>
        <w:t xml:space="preserve">可能位于 </w:t>
      </w:r>
      <w:r>
        <w:rPr>
          <w:rFonts w:ascii="Times New Roman" w:eastAsia="Times New Roman"/>
          <w:sz w:val="18"/>
        </w:rPr>
        <w:t>stack</w:t>
      </w:r>
      <w:r>
        <w:rPr>
          <w:rFonts w:ascii="Times New Roman" w:eastAsia="Times New Roman"/>
          <w:spacing w:val="6"/>
          <w:sz w:val="18"/>
        </w:rPr>
        <w:t xml:space="preserve"> </w:t>
      </w:r>
      <w:r>
        <w:rPr>
          <w:rFonts w:hint="eastAsia" w:ascii="宋体" w:eastAsia="宋体"/>
          <w:spacing w:val="3"/>
          <w:sz w:val="18"/>
        </w:rPr>
        <w:t xml:space="preserve">或 </w:t>
      </w:r>
      <w:r>
        <w:rPr>
          <w:rFonts w:ascii="Times New Roman" w:eastAsia="Times New Roman"/>
          <w:sz w:val="18"/>
        </w:rPr>
        <w:t>heap</w:t>
      </w:r>
      <w:r>
        <w:rPr>
          <w:rFonts w:ascii="Times New Roman" w:eastAsia="Times New Roman"/>
          <w:spacing w:val="6"/>
          <w:sz w:val="18"/>
        </w:rPr>
        <w:t xml:space="preserve"> </w:t>
      </w:r>
      <w:r>
        <w:rPr>
          <w:rFonts w:hint="eastAsia" w:ascii="宋体" w:eastAsia="宋体"/>
          <w:spacing w:val="2"/>
          <w:sz w:val="18"/>
        </w:rPr>
        <w:t xml:space="preserve">或 </w:t>
      </w:r>
      <w:r>
        <w:rPr>
          <w:rFonts w:ascii="Times New Roman" w:eastAsia="Times New Roman"/>
          <w:sz w:val="18"/>
        </w:rPr>
        <w:t>data</w:t>
      </w:r>
      <w:r>
        <w:rPr>
          <w:rFonts w:ascii="Times New Roman" w:eastAsia="Times New Roman"/>
          <w:spacing w:val="51"/>
          <w:sz w:val="18"/>
        </w:rPr>
        <w:t xml:space="preserve"> </w:t>
      </w:r>
      <w:r>
        <w:rPr>
          <w:rFonts w:ascii="Times New Roman" w:eastAsia="Times New Roman"/>
          <w:sz w:val="18"/>
        </w:rPr>
        <w:t>segment</w:t>
      </w:r>
      <w:r>
        <w:rPr>
          <w:rFonts w:ascii="Times New Roman" w:eastAsia="Times New Roman"/>
          <w:spacing w:val="53"/>
          <w:sz w:val="18"/>
        </w:rPr>
        <w:t xml:space="preserve"> </w:t>
      </w:r>
      <w:r>
        <w:rPr>
          <w:rFonts w:hint="eastAsia" w:ascii="宋体" w:eastAsia="宋体"/>
          <w:spacing w:val="1"/>
          <w:sz w:val="18"/>
        </w:rPr>
        <w:t xml:space="preserve">之中，所以 </w:t>
      </w:r>
      <w:r>
        <w:rPr>
          <w:rFonts w:ascii="Times New Roman" w:eastAsia="Times New Roman"/>
          <w:sz w:val="18"/>
        </w:rPr>
        <w:t>objects</w:t>
      </w:r>
      <w:r>
        <w:rPr>
          <w:rFonts w:ascii="Times New Roman" w:eastAsia="Times New Roman"/>
          <w:spacing w:val="52"/>
          <w:sz w:val="18"/>
        </w:rPr>
        <w:t xml:space="preserve"> </w:t>
      </w:r>
      <w:r>
        <w:rPr>
          <w:rFonts w:hint="eastAsia" w:ascii="宋体" w:eastAsia="宋体"/>
          <w:sz w:val="18"/>
        </w:rPr>
        <w:t>的生命周期就有了些许差异。</w:t>
      </w:r>
    </w:p>
    <w:p>
      <w:pPr>
        <w:pStyle w:val="15"/>
        <w:numPr>
          <w:ilvl w:val="0"/>
          <w:numId w:val="7"/>
        </w:numPr>
        <w:tabs>
          <w:tab w:val="left" w:pos="2911"/>
        </w:tabs>
        <w:spacing w:before="126" w:after="0" w:line="321" w:lineRule="auto"/>
        <w:ind w:left="2910" w:right="1174" w:hanging="284"/>
        <w:jc w:val="left"/>
        <w:rPr>
          <w:sz w:val="18"/>
        </w:rPr>
      </w:pPr>
      <w:r>
        <w:rPr>
          <w:spacing w:val="33"/>
          <w:sz w:val="18"/>
        </w:rPr>
        <w:t xml:space="preserve">放在 </w:t>
      </w:r>
      <w:r>
        <w:rPr>
          <w:rFonts w:ascii="Times New Roman" w:hAnsi="Times New Roman" w:eastAsia="Times New Roman"/>
          <w:sz w:val="18"/>
        </w:rPr>
        <w:t>stack</w:t>
      </w:r>
      <w:r>
        <w:rPr>
          <w:rFonts w:ascii="Times New Roman" w:hAnsi="Times New Roman" w:eastAsia="Times New Roman"/>
          <w:spacing w:val="1"/>
          <w:sz w:val="18"/>
        </w:rPr>
        <w:t xml:space="preserve"> </w:t>
      </w:r>
      <w:r>
        <w:rPr>
          <w:spacing w:val="26"/>
          <w:sz w:val="18"/>
        </w:rPr>
        <w:t xml:space="preserve">之中的称为 </w:t>
      </w:r>
      <w:r>
        <w:rPr>
          <w:rFonts w:ascii="Arial Black" w:hAnsi="Arial Black" w:eastAsia="Arial Black"/>
          <w:sz w:val="18"/>
        </w:rPr>
        <w:t>local</w:t>
      </w:r>
      <w:r>
        <w:rPr>
          <w:rFonts w:ascii="Arial Black" w:hAnsi="Arial Black" w:eastAsia="Arial Black"/>
          <w:spacing w:val="49"/>
          <w:sz w:val="18"/>
        </w:rPr>
        <w:t xml:space="preserve"> </w:t>
      </w:r>
      <w:r>
        <w:rPr>
          <w:rFonts w:ascii="Arial Black" w:hAnsi="Arial Black" w:eastAsia="Arial Black"/>
          <w:sz w:val="18"/>
        </w:rPr>
        <w:t>objects</w:t>
      </w:r>
      <w:r>
        <w:rPr>
          <w:spacing w:val="21"/>
          <w:sz w:val="18"/>
        </w:rPr>
        <w:t xml:space="preserve">，它的生命随着 </w:t>
      </w:r>
      <w:r>
        <w:rPr>
          <w:rFonts w:ascii="Times New Roman" w:hAnsi="Times New Roman" w:eastAsia="Times New Roman"/>
          <w:sz w:val="18"/>
        </w:rPr>
        <w:t>objects</w:t>
      </w:r>
      <w:r>
        <w:rPr>
          <w:rFonts w:ascii="Times New Roman" w:hAnsi="Times New Roman" w:eastAsia="Times New Roman"/>
          <w:spacing w:val="47"/>
          <w:sz w:val="18"/>
        </w:rPr>
        <w:t xml:space="preserve"> </w:t>
      </w:r>
      <w:r>
        <w:rPr>
          <w:spacing w:val="9"/>
          <w:sz w:val="18"/>
        </w:rPr>
        <w:t>的产</w:t>
      </w:r>
      <w:r>
        <w:rPr>
          <w:spacing w:val="7"/>
          <w:sz w:val="18"/>
        </w:rPr>
        <w:t>生而开始， 随着所在函式的结束而结束。</w:t>
      </w:r>
    </w:p>
    <w:p>
      <w:pPr>
        <w:pStyle w:val="15"/>
        <w:numPr>
          <w:ilvl w:val="0"/>
          <w:numId w:val="7"/>
        </w:numPr>
        <w:tabs>
          <w:tab w:val="left" w:pos="2911"/>
        </w:tabs>
        <w:spacing w:before="119" w:after="0" w:line="321" w:lineRule="auto"/>
        <w:ind w:left="2910" w:right="1175" w:hanging="284"/>
        <w:jc w:val="left"/>
        <w:rPr>
          <w:sz w:val="18"/>
        </w:rPr>
      </w:pPr>
      <w:r>
        <w:rPr>
          <w:spacing w:val="8"/>
          <w:sz w:val="18"/>
        </w:rPr>
        <w:t xml:space="preserve">放在 </w:t>
      </w:r>
      <w:r>
        <w:rPr>
          <w:rFonts w:ascii="Times New Roman" w:hAnsi="Times New Roman" w:eastAsia="Times New Roman"/>
          <w:sz w:val="18"/>
        </w:rPr>
        <w:t>data</w:t>
      </w:r>
      <w:r>
        <w:rPr>
          <w:rFonts w:ascii="Times New Roman" w:hAnsi="Times New Roman" w:eastAsia="Times New Roman"/>
          <w:spacing w:val="51"/>
          <w:sz w:val="18"/>
        </w:rPr>
        <w:t xml:space="preserve"> </w:t>
      </w:r>
      <w:r>
        <w:rPr>
          <w:rFonts w:ascii="Times New Roman" w:hAnsi="Times New Roman" w:eastAsia="Times New Roman"/>
          <w:sz w:val="18"/>
        </w:rPr>
        <w:t>segment</w:t>
      </w:r>
      <w:r>
        <w:rPr>
          <w:rFonts w:ascii="Times New Roman" w:hAnsi="Times New Roman" w:eastAsia="Times New Roman"/>
          <w:spacing w:val="59"/>
          <w:sz w:val="18"/>
        </w:rPr>
        <w:t xml:space="preserve"> </w:t>
      </w:r>
      <w:r>
        <w:rPr>
          <w:spacing w:val="28"/>
          <w:sz w:val="18"/>
        </w:rPr>
        <w:t xml:space="preserve">之中的称为 </w:t>
      </w:r>
      <w:r>
        <w:rPr>
          <w:rFonts w:ascii="Arial Black" w:hAnsi="Arial Black" w:eastAsia="Arial Black"/>
          <w:sz w:val="18"/>
        </w:rPr>
        <w:t>global</w:t>
      </w:r>
      <w:r>
        <w:rPr>
          <w:rFonts w:ascii="Arial Black" w:hAnsi="Arial Black" w:eastAsia="Arial Black"/>
          <w:spacing w:val="59"/>
          <w:sz w:val="18"/>
        </w:rPr>
        <w:t xml:space="preserve"> </w:t>
      </w:r>
      <w:r>
        <w:rPr>
          <w:rFonts w:ascii="Arial Black" w:hAnsi="Arial Black" w:eastAsia="Arial Black"/>
          <w:sz w:val="18"/>
        </w:rPr>
        <w:t>objects</w:t>
      </w:r>
      <w:r>
        <w:rPr>
          <w:spacing w:val="12"/>
          <w:sz w:val="18"/>
        </w:rPr>
        <w:t>，它的生命随着程序</w:t>
      </w:r>
      <w:r>
        <w:rPr>
          <w:spacing w:val="19"/>
          <w:sz w:val="18"/>
        </w:rPr>
        <w:t>的开始而开始</w:t>
      </w:r>
      <w:r>
        <w:rPr>
          <w:sz w:val="18"/>
        </w:rPr>
        <w:t>（</w:t>
      </w:r>
      <w:r>
        <w:rPr>
          <w:spacing w:val="7"/>
          <w:sz w:val="18"/>
        </w:rPr>
        <w:t xml:space="preserve"> 比程序进入点还早</w:t>
      </w:r>
      <w:r>
        <w:rPr>
          <w:spacing w:val="9"/>
          <w:sz w:val="18"/>
        </w:rPr>
        <w:t>）</w:t>
      </w:r>
      <w:r>
        <w:rPr>
          <w:spacing w:val="8"/>
          <w:sz w:val="18"/>
        </w:rPr>
        <w:t>， 随着程序的结束而结束。</w:t>
      </w:r>
    </w:p>
    <w:p>
      <w:pPr>
        <w:pStyle w:val="15"/>
        <w:numPr>
          <w:ilvl w:val="0"/>
          <w:numId w:val="7"/>
        </w:numPr>
        <w:tabs>
          <w:tab w:val="left" w:pos="2911"/>
        </w:tabs>
        <w:spacing w:before="119" w:after="0" w:line="240" w:lineRule="auto"/>
        <w:ind w:left="2910" w:right="0" w:hanging="284"/>
        <w:jc w:val="left"/>
        <w:rPr>
          <w:rFonts w:ascii="Times New Roman" w:hAnsi="Times New Roman" w:eastAsia="Times New Roman"/>
          <w:sz w:val="18"/>
        </w:rPr>
      </w:pPr>
      <w:r>
        <w:rPr>
          <w:spacing w:val="32"/>
          <w:sz w:val="18"/>
        </w:rPr>
        <w:t xml:space="preserve">放在 </w:t>
      </w:r>
      <w:r>
        <w:rPr>
          <w:rFonts w:ascii="Times New Roman" w:hAnsi="Times New Roman" w:eastAsia="Times New Roman"/>
          <w:sz w:val="18"/>
        </w:rPr>
        <w:t>heap</w:t>
      </w:r>
      <w:r>
        <w:rPr>
          <w:rFonts w:ascii="Times New Roman" w:hAnsi="Times New Roman" w:eastAsia="Times New Roman"/>
          <w:spacing w:val="8"/>
          <w:sz w:val="18"/>
        </w:rPr>
        <w:t xml:space="preserve">   </w:t>
      </w:r>
      <w:r>
        <w:rPr>
          <w:spacing w:val="26"/>
          <w:sz w:val="18"/>
        </w:rPr>
        <w:t xml:space="preserve">之中的称为 </w:t>
      </w:r>
      <w:r>
        <w:rPr>
          <w:rFonts w:ascii="Arial Black" w:hAnsi="Arial Black" w:eastAsia="Arial Black"/>
          <w:sz w:val="18"/>
        </w:rPr>
        <w:t>heap</w:t>
      </w:r>
      <w:r>
        <w:rPr>
          <w:rFonts w:ascii="Arial Black" w:hAnsi="Arial Black" w:eastAsia="Arial Black"/>
          <w:spacing w:val="58"/>
          <w:sz w:val="18"/>
        </w:rPr>
        <w:t xml:space="preserve"> </w:t>
      </w:r>
      <w:r>
        <w:rPr>
          <w:rFonts w:ascii="Arial Black" w:hAnsi="Arial Black" w:eastAsia="Arial Black"/>
          <w:sz w:val="18"/>
        </w:rPr>
        <w:t>objects</w:t>
      </w:r>
      <w:r>
        <w:rPr>
          <w:spacing w:val="10"/>
          <w:sz w:val="18"/>
        </w:rPr>
        <w:t xml:space="preserve">， 它的生命随着 </w:t>
      </w:r>
      <w:r>
        <w:rPr>
          <w:rFonts w:ascii="Times New Roman" w:hAnsi="Times New Roman" w:eastAsia="Times New Roman"/>
          <w:i/>
          <w:sz w:val="18"/>
        </w:rPr>
        <w:t>new</w:t>
      </w:r>
      <w:r>
        <w:rPr>
          <w:rFonts w:ascii="Times New Roman" w:hAnsi="Times New Roman" w:eastAsia="Times New Roman"/>
          <w:i/>
          <w:spacing w:val="66"/>
          <w:sz w:val="18"/>
        </w:rPr>
        <w:t xml:space="preserve"> </w:t>
      </w:r>
      <w:r>
        <w:rPr>
          <w:rFonts w:ascii="Times New Roman" w:hAnsi="Times New Roman" w:eastAsia="Times New Roman"/>
          <w:sz w:val="18"/>
        </w:rPr>
        <w:t>operator</w:t>
      </w:r>
    </w:p>
    <w:p>
      <w:pPr>
        <w:spacing w:before="86"/>
        <w:ind w:left="240" w:right="1168" w:firstLine="0"/>
        <w:jc w:val="center"/>
        <w:rPr>
          <w:rFonts w:hint="eastAsia" w:ascii="宋体" w:eastAsia="宋体"/>
          <w:sz w:val="18"/>
        </w:rPr>
      </w:pPr>
      <w:r>
        <w:rPr>
          <w:rFonts w:hint="eastAsia" w:ascii="宋体" w:eastAsia="宋体"/>
          <w:spacing w:val="11"/>
          <w:sz w:val="18"/>
        </w:rPr>
        <w:t xml:space="preserve">而展开， 随着 </w:t>
      </w:r>
      <w:r>
        <w:rPr>
          <w:rFonts w:ascii="Times New Roman" w:eastAsia="Times New Roman"/>
          <w:i/>
          <w:sz w:val="18"/>
        </w:rPr>
        <w:t>delete</w:t>
      </w:r>
      <w:r>
        <w:rPr>
          <w:rFonts w:ascii="Times New Roman" w:eastAsia="Times New Roman"/>
          <w:i/>
          <w:spacing w:val="44"/>
          <w:sz w:val="18"/>
        </w:rPr>
        <w:t xml:space="preserve"> </w:t>
      </w:r>
      <w:r>
        <w:rPr>
          <w:rFonts w:ascii="Times New Roman" w:eastAsia="Times New Roman"/>
          <w:sz w:val="18"/>
        </w:rPr>
        <w:t>operator</w:t>
      </w:r>
      <w:r>
        <w:rPr>
          <w:rFonts w:ascii="Times New Roman" w:eastAsia="Times New Roman"/>
          <w:spacing w:val="12"/>
          <w:sz w:val="18"/>
        </w:rPr>
        <w:t xml:space="preserve">   </w:t>
      </w:r>
      <w:r>
        <w:rPr>
          <w:rFonts w:hint="eastAsia" w:ascii="宋体" w:eastAsia="宋体"/>
          <w:spacing w:val="14"/>
          <w:sz w:val="18"/>
        </w:rPr>
        <w:t>而结束。</w:t>
      </w:r>
    </w:p>
    <w:p>
      <w:pPr>
        <w:pStyle w:val="11"/>
        <w:rPr>
          <w:rFonts w:ascii="宋体"/>
          <w:sz w:val="20"/>
        </w:rPr>
      </w:pPr>
    </w:p>
    <w:p>
      <w:pPr>
        <w:spacing w:before="151" w:line="374" w:lineRule="auto"/>
        <w:ind w:left="2627" w:right="1150" w:hanging="1"/>
        <w:jc w:val="both"/>
        <w:rPr>
          <w:rFonts w:hint="eastAsia" w:ascii="宋体" w:eastAsia="宋体"/>
          <w:sz w:val="18"/>
        </w:rPr>
      </w:pPr>
      <w:r>
        <w:rPr>
          <w:rFonts w:hint="eastAsia" w:ascii="宋体" w:eastAsia="宋体"/>
          <w:spacing w:val="1"/>
          <w:sz w:val="18"/>
        </w:rPr>
        <w:t xml:space="preserve">下面这个例子出现刚刚所提的三种不同生命周期的 </w:t>
      </w:r>
      <w:r>
        <w:rPr>
          <w:rFonts w:ascii="Times New Roman" w:eastAsia="Times New Roman"/>
          <w:sz w:val="18"/>
        </w:rPr>
        <w:t>objects</w:t>
      </w:r>
      <w:r>
        <w:rPr>
          <w:rFonts w:hint="eastAsia" w:ascii="宋体" w:eastAsia="宋体"/>
          <w:sz w:val="18"/>
        </w:rPr>
        <w:t>。从程序的执行结果，</w:t>
      </w:r>
      <w:r>
        <w:rPr>
          <w:rFonts w:hint="eastAsia" w:ascii="宋体" w:eastAsia="宋体"/>
          <w:spacing w:val="-87"/>
          <w:sz w:val="18"/>
        </w:rPr>
        <w:t xml:space="preserve"> </w:t>
      </w:r>
      <w:r>
        <w:rPr>
          <w:rFonts w:hint="eastAsia" w:ascii="宋体" w:eastAsia="宋体"/>
          <w:spacing w:val="1"/>
          <w:sz w:val="18"/>
        </w:rPr>
        <w:t xml:space="preserve">我们可以清楚看到三种 </w:t>
      </w:r>
      <w:r>
        <w:rPr>
          <w:rFonts w:ascii="Times New Roman" w:eastAsia="Times New Roman"/>
          <w:sz w:val="18"/>
        </w:rPr>
        <w:t>objects</w:t>
      </w:r>
      <w:r>
        <w:rPr>
          <w:rFonts w:ascii="Times New Roman" w:eastAsia="Times New Roman"/>
          <w:spacing w:val="19"/>
          <w:sz w:val="18"/>
        </w:rPr>
        <w:t xml:space="preserve"> </w:t>
      </w:r>
      <w:r>
        <w:rPr>
          <w:rFonts w:hint="eastAsia" w:ascii="宋体" w:eastAsia="宋体"/>
          <w:spacing w:val="1"/>
          <w:sz w:val="18"/>
        </w:rPr>
        <w:t xml:space="preserve">的生命范围。其中用到的 </w:t>
      </w:r>
      <w:r>
        <w:rPr>
          <w:rFonts w:ascii="Times New Roman" w:eastAsia="Times New Roman"/>
          <w:sz w:val="18"/>
        </w:rPr>
        <w:t>constructors</w:t>
      </w:r>
      <w:r>
        <w:rPr>
          <w:rFonts w:hint="eastAsia" w:ascii="宋体" w:eastAsia="宋体"/>
          <w:sz w:val="18"/>
        </w:rPr>
        <w:t>（建构式）</w:t>
      </w:r>
      <w:r>
        <w:rPr>
          <w:rFonts w:hint="eastAsia" w:ascii="宋体" w:eastAsia="宋体"/>
          <w:spacing w:val="-88"/>
          <w:sz w:val="18"/>
        </w:rPr>
        <w:t xml:space="preserve"> </w:t>
      </w:r>
      <w:r>
        <w:rPr>
          <w:rFonts w:hint="eastAsia" w:ascii="宋体" w:eastAsia="宋体"/>
          <w:spacing w:val="1"/>
          <w:sz w:val="18"/>
        </w:rPr>
        <w:t xml:space="preserve">和 </w:t>
      </w:r>
      <w:r>
        <w:rPr>
          <w:rFonts w:ascii="Times New Roman" w:eastAsia="Times New Roman"/>
          <w:sz w:val="18"/>
        </w:rPr>
        <w:t>destructors</w:t>
      </w:r>
      <w:r>
        <w:rPr>
          <w:rFonts w:hint="eastAsia" w:ascii="宋体" w:eastAsia="宋体"/>
          <w:sz w:val="18"/>
        </w:rPr>
        <w:t>（解构式）将在稍后详细介绍。</w:t>
      </w:r>
    </w:p>
    <w:p>
      <w:pPr>
        <w:pStyle w:val="11"/>
        <w:spacing w:before="10"/>
        <w:rPr>
          <w:rFonts w:ascii="宋体"/>
          <w:sz w:val="18"/>
        </w:rPr>
      </w:pPr>
    </w:p>
    <w:p>
      <w:pPr>
        <w:spacing w:before="0" w:line="374" w:lineRule="auto"/>
        <w:ind w:left="2627" w:right="1155" w:firstLine="0"/>
        <w:jc w:val="both"/>
        <w:rPr>
          <w:rFonts w:hint="eastAsia" w:ascii="宋体" w:eastAsia="宋体"/>
          <w:sz w:val="18"/>
        </w:rPr>
      </w:pPr>
      <w:r>
        <w:rPr>
          <w:rFonts w:hint="eastAsia" w:ascii="宋体" w:eastAsia="宋体"/>
          <w:sz w:val="18"/>
        </w:rPr>
        <w:t>注意：</w:t>
      </w:r>
      <w:r>
        <w:rPr>
          <w:rFonts w:ascii="Times New Roman" w:eastAsia="Times New Roman"/>
          <w:sz w:val="18"/>
        </w:rPr>
        <w:t>#0027</w:t>
      </w:r>
      <w:r>
        <w:rPr>
          <w:rFonts w:ascii="Times New Roman" w:eastAsia="Times New Roman"/>
          <w:spacing w:val="20"/>
          <w:sz w:val="18"/>
        </w:rPr>
        <w:t xml:space="preserve"> </w:t>
      </w:r>
      <w:r>
        <w:rPr>
          <w:rFonts w:hint="eastAsia" w:ascii="宋体" w:eastAsia="宋体"/>
          <w:spacing w:val="9"/>
          <w:sz w:val="18"/>
        </w:rPr>
        <w:t xml:space="preserve">的 </w:t>
      </w:r>
      <w:r>
        <w:rPr>
          <w:rFonts w:ascii="Times New Roman" w:eastAsia="Times New Roman"/>
          <w:sz w:val="18"/>
        </w:rPr>
        <w:t>static</w:t>
      </w:r>
      <w:r>
        <w:rPr>
          <w:rFonts w:ascii="Times New Roman" w:eastAsia="Times New Roman"/>
          <w:spacing w:val="15"/>
          <w:sz w:val="18"/>
        </w:rPr>
        <w:t xml:space="preserve"> </w:t>
      </w:r>
      <w:r>
        <w:rPr>
          <w:rFonts w:ascii="Times New Roman" w:eastAsia="Times New Roman"/>
          <w:sz w:val="18"/>
        </w:rPr>
        <w:t>object</w:t>
      </w:r>
      <w:r>
        <w:rPr>
          <w:rFonts w:ascii="Times New Roman" w:eastAsia="Times New Roman"/>
          <w:spacing w:val="22"/>
          <w:sz w:val="18"/>
        </w:rPr>
        <w:t xml:space="preserve"> </w:t>
      </w:r>
      <w:r>
        <w:rPr>
          <w:rFonts w:hint="eastAsia" w:ascii="宋体" w:eastAsia="宋体"/>
          <w:sz w:val="18"/>
        </w:rPr>
        <w:t>将于本章稍后提到，请暂时略过。程序中的标记请对照执行结果。</w:t>
      </w:r>
    </w:p>
    <w:p>
      <w:pPr>
        <w:pStyle w:val="11"/>
        <w:spacing w:before="8" w:after="1"/>
        <w:rPr>
          <w:rFonts w:ascii="宋体"/>
          <w:sz w:val="11"/>
        </w:rPr>
      </w:pPr>
    </w:p>
    <w:tbl>
      <w:tblPr>
        <w:tblStyle w:val="12"/>
        <w:tblW w:w="0" w:type="auto"/>
        <w:tblInd w:w="28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11"/>
        <w:gridCol w:w="3168"/>
        <w:gridCol w:w="17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611" w:type="dxa"/>
          </w:tcPr>
          <w:p>
            <w:pPr>
              <w:pStyle w:val="16"/>
              <w:spacing w:before="0" w:line="180" w:lineRule="exact"/>
              <w:ind w:left="30" w:right="60"/>
              <w:jc w:val="center"/>
              <w:rPr>
                <w:sz w:val="16"/>
              </w:rPr>
            </w:pPr>
            <w:r>
              <w:rPr>
                <w:sz w:val="16"/>
              </w:rPr>
              <w:t>#0001</w:t>
            </w:r>
          </w:p>
        </w:tc>
        <w:tc>
          <w:tcPr>
            <w:tcW w:w="3168" w:type="dxa"/>
          </w:tcPr>
          <w:p>
            <w:pPr>
              <w:pStyle w:val="16"/>
              <w:spacing w:before="0" w:line="180" w:lineRule="exact"/>
              <w:ind w:left="82"/>
              <w:rPr>
                <w:sz w:val="16"/>
              </w:rPr>
            </w:pPr>
            <w:r>
              <w:rPr>
                <w:sz w:val="16"/>
              </w:rPr>
              <w:t>#include</w:t>
            </w:r>
            <w:r>
              <w:rPr>
                <w:spacing w:val="-13"/>
                <w:sz w:val="16"/>
              </w:rPr>
              <w:t xml:space="preserve"> </w:t>
            </w:r>
            <w:r>
              <w:rPr>
                <w:sz w:val="16"/>
              </w:rPr>
              <w:t>&lt;iostream.h&gt;</w:t>
            </w:r>
          </w:p>
        </w:tc>
        <w:tc>
          <w:tcPr>
            <w:tcW w:w="1700" w:type="dxa"/>
            <w:vMerge w:val="restart"/>
          </w:tcPr>
          <w:p>
            <w:pPr>
              <w:pStyle w:val="16"/>
              <w:spacing w:before="0"/>
              <w:rPr>
                <w:rFonts w:ascii="Times New Roman"/>
                <w:sz w:val="1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30" w:right="60"/>
              <w:jc w:val="center"/>
              <w:rPr>
                <w:sz w:val="16"/>
              </w:rPr>
            </w:pPr>
            <w:r>
              <w:rPr>
                <w:sz w:val="16"/>
              </w:rPr>
              <w:t>#0002</w:t>
            </w:r>
          </w:p>
        </w:tc>
        <w:tc>
          <w:tcPr>
            <w:tcW w:w="3168" w:type="dxa"/>
          </w:tcPr>
          <w:p>
            <w:pPr>
              <w:pStyle w:val="16"/>
              <w:ind w:left="82"/>
              <w:rPr>
                <w:sz w:val="16"/>
              </w:rPr>
            </w:pPr>
            <w:r>
              <w:rPr>
                <w:sz w:val="16"/>
              </w:rPr>
              <w:t>#include</w:t>
            </w:r>
            <w:r>
              <w:rPr>
                <w:spacing w:val="-12"/>
                <w:sz w:val="16"/>
              </w:rPr>
              <w:t xml:space="preserve"> </w:t>
            </w:r>
            <w:r>
              <w:rPr>
                <w:sz w:val="16"/>
              </w:rPr>
              <w:t>&lt;string.h&gt;</w:t>
            </w:r>
          </w:p>
        </w:tc>
        <w:tc>
          <w:tcPr>
            <w:tcW w:w="1700"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30" w:right="60"/>
              <w:jc w:val="center"/>
              <w:rPr>
                <w:sz w:val="16"/>
              </w:rPr>
            </w:pPr>
            <w:r>
              <w:rPr>
                <w:sz w:val="16"/>
              </w:rPr>
              <w:t>#0003</w:t>
            </w:r>
          </w:p>
        </w:tc>
        <w:tc>
          <w:tcPr>
            <w:tcW w:w="3168" w:type="dxa"/>
          </w:tcPr>
          <w:p>
            <w:pPr>
              <w:pStyle w:val="16"/>
              <w:spacing w:before="0"/>
              <w:rPr>
                <w:rFonts w:ascii="Times New Roman"/>
                <w:sz w:val="14"/>
              </w:rPr>
            </w:pPr>
          </w:p>
        </w:tc>
        <w:tc>
          <w:tcPr>
            <w:tcW w:w="1700"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30" w:right="60"/>
              <w:jc w:val="center"/>
              <w:rPr>
                <w:sz w:val="16"/>
              </w:rPr>
            </w:pPr>
            <w:r>
              <w:rPr>
                <w:sz w:val="16"/>
              </w:rPr>
              <w:t>#0004</w:t>
            </w:r>
          </w:p>
        </w:tc>
        <w:tc>
          <w:tcPr>
            <w:tcW w:w="3168" w:type="dxa"/>
          </w:tcPr>
          <w:p>
            <w:pPr>
              <w:pStyle w:val="16"/>
              <w:ind w:left="82"/>
              <w:rPr>
                <w:sz w:val="16"/>
              </w:rPr>
            </w:pPr>
            <w:r>
              <w:rPr>
                <w:sz w:val="16"/>
              </w:rPr>
              <w:t>class</w:t>
            </w:r>
            <w:r>
              <w:rPr>
                <w:spacing w:val="-7"/>
                <w:sz w:val="16"/>
              </w:rPr>
              <w:t xml:space="preserve"> </w:t>
            </w:r>
            <w:r>
              <w:rPr>
                <w:sz w:val="16"/>
              </w:rPr>
              <w:t>CDemo</w:t>
            </w:r>
          </w:p>
        </w:tc>
        <w:tc>
          <w:tcPr>
            <w:tcW w:w="1700"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30" w:right="60"/>
              <w:jc w:val="center"/>
              <w:rPr>
                <w:sz w:val="16"/>
              </w:rPr>
            </w:pPr>
            <w:r>
              <w:rPr>
                <w:sz w:val="16"/>
              </w:rPr>
              <w:t>#0005</w:t>
            </w:r>
          </w:p>
        </w:tc>
        <w:tc>
          <w:tcPr>
            <w:tcW w:w="3168" w:type="dxa"/>
          </w:tcPr>
          <w:p>
            <w:pPr>
              <w:pStyle w:val="16"/>
              <w:ind w:left="82"/>
              <w:rPr>
                <w:sz w:val="16"/>
              </w:rPr>
            </w:pPr>
            <w:r>
              <w:rPr>
                <w:w w:val="98"/>
                <w:sz w:val="16"/>
              </w:rPr>
              <w:t>{</w:t>
            </w:r>
          </w:p>
        </w:tc>
        <w:tc>
          <w:tcPr>
            <w:tcW w:w="1700"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30" w:right="60"/>
              <w:jc w:val="center"/>
              <w:rPr>
                <w:sz w:val="16"/>
              </w:rPr>
            </w:pPr>
            <w:r>
              <w:rPr>
                <w:sz w:val="16"/>
              </w:rPr>
              <w:t>#0006</w:t>
            </w:r>
          </w:p>
        </w:tc>
        <w:tc>
          <w:tcPr>
            <w:tcW w:w="3168" w:type="dxa"/>
          </w:tcPr>
          <w:p>
            <w:pPr>
              <w:pStyle w:val="16"/>
              <w:ind w:left="82"/>
              <w:rPr>
                <w:sz w:val="16"/>
              </w:rPr>
            </w:pPr>
            <w:r>
              <w:rPr>
                <w:sz w:val="16"/>
              </w:rPr>
              <w:t>public:</w:t>
            </w:r>
          </w:p>
        </w:tc>
        <w:tc>
          <w:tcPr>
            <w:tcW w:w="1700"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30" w:right="60"/>
              <w:jc w:val="center"/>
              <w:rPr>
                <w:sz w:val="16"/>
              </w:rPr>
            </w:pPr>
            <w:r>
              <w:rPr>
                <w:sz w:val="16"/>
              </w:rPr>
              <w:t>#0007</w:t>
            </w:r>
          </w:p>
        </w:tc>
        <w:tc>
          <w:tcPr>
            <w:tcW w:w="3168" w:type="dxa"/>
          </w:tcPr>
          <w:p>
            <w:pPr>
              <w:pStyle w:val="16"/>
              <w:ind w:left="654"/>
              <w:rPr>
                <w:sz w:val="16"/>
              </w:rPr>
            </w:pPr>
            <w:r>
              <w:rPr>
                <w:sz w:val="16"/>
              </w:rPr>
              <w:t>CDemo(const</w:t>
            </w:r>
            <w:r>
              <w:rPr>
                <w:spacing w:val="-9"/>
                <w:sz w:val="16"/>
              </w:rPr>
              <w:t xml:space="preserve"> </w:t>
            </w:r>
            <w:r>
              <w:rPr>
                <w:sz w:val="16"/>
              </w:rPr>
              <w:t>char*</w:t>
            </w:r>
            <w:r>
              <w:rPr>
                <w:spacing w:val="-8"/>
                <w:sz w:val="16"/>
              </w:rPr>
              <w:t xml:space="preserve"> </w:t>
            </w:r>
            <w:r>
              <w:rPr>
                <w:sz w:val="16"/>
              </w:rPr>
              <w:t>str);</w:t>
            </w:r>
          </w:p>
        </w:tc>
        <w:tc>
          <w:tcPr>
            <w:tcW w:w="1700" w:type="dxa"/>
          </w:tcPr>
          <w:p>
            <w:pPr>
              <w:pStyle w:val="16"/>
              <w:ind w:left="307"/>
              <w:rPr>
                <w:sz w:val="16"/>
              </w:rPr>
            </w:pPr>
            <w:r>
              <w:rPr>
                <w:sz w:val="16"/>
              </w:rPr>
              <w:t>//</w:t>
            </w:r>
            <w:r>
              <w:rPr>
                <w:spacing w:val="-9"/>
                <w:sz w:val="16"/>
              </w:rPr>
              <w:t xml:space="preserve"> </w:t>
            </w:r>
            <w:r>
              <w:rPr>
                <w:sz w:val="16"/>
              </w:rPr>
              <w:t>constructor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30" w:right="60"/>
              <w:jc w:val="center"/>
              <w:rPr>
                <w:sz w:val="16"/>
              </w:rPr>
            </w:pPr>
            <w:r>
              <w:rPr>
                <w:sz w:val="16"/>
              </w:rPr>
              <w:t>#0008</w:t>
            </w:r>
          </w:p>
        </w:tc>
        <w:tc>
          <w:tcPr>
            <w:tcW w:w="3168" w:type="dxa"/>
          </w:tcPr>
          <w:p>
            <w:pPr>
              <w:pStyle w:val="16"/>
              <w:ind w:left="654"/>
              <w:rPr>
                <w:sz w:val="16"/>
              </w:rPr>
            </w:pPr>
            <w:r>
              <w:rPr>
                <w:sz w:val="16"/>
              </w:rPr>
              <w:t>~CDemo();</w:t>
            </w:r>
          </w:p>
        </w:tc>
        <w:tc>
          <w:tcPr>
            <w:tcW w:w="1700" w:type="dxa"/>
          </w:tcPr>
          <w:p>
            <w:pPr>
              <w:pStyle w:val="16"/>
              <w:ind w:left="307"/>
              <w:rPr>
                <w:sz w:val="16"/>
              </w:rPr>
            </w:pPr>
            <w:r>
              <w:rPr>
                <w:sz w:val="16"/>
              </w:rPr>
              <w:t>//</w:t>
            </w:r>
            <w:r>
              <w:rPr>
                <w:spacing w:val="-8"/>
                <w:sz w:val="16"/>
              </w:rPr>
              <w:t xml:space="preserve"> </w:t>
            </w:r>
            <w:r>
              <w:rPr>
                <w:sz w:val="16"/>
              </w:rPr>
              <w:t>destructor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30" w:right="60"/>
              <w:jc w:val="center"/>
              <w:rPr>
                <w:sz w:val="16"/>
              </w:rPr>
            </w:pPr>
            <w:r>
              <w:rPr>
                <w:sz w:val="16"/>
              </w:rPr>
              <w:t>#0009</w:t>
            </w:r>
          </w:p>
        </w:tc>
        <w:tc>
          <w:tcPr>
            <w:tcW w:w="3168" w:type="dxa"/>
          </w:tcPr>
          <w:p>
            <w:pPr>
              <w:pStyle w:val="16"/>
              <w:ind w:left="82"/>
              <w:rPr>
                <w:sz w:val="16"/>
              </w:rPr>
            </w:pPr>
            <w:r>
              <w:rPr>
                <w:sz w:val="16"/>
              </w:rPr>
              <w:t>private:</w:t>
            </w:r>
          </w:p>
        </w:tc>
        <w:tc>
          <w:tcPr>
            <w:tcW w:w="1700" w:type="dxa"/>
          </w:tcPr>
          <w:p>
            <w:pPr>
              <w:pStyle w:val="16"/>
              <w:spacing w:before="0"/>
              <w:rPr>
                <w:rFonts w:ascii="Times New Roman"/>
                <w:sz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611" w:type="dxa"/>
          </w:tcPr>
          <w:p>
            <w:pPr>
              <w:pStyle w:val="16"/>
              <w:spacing w:line="161" w:lineRule="exact"/>
              <w:ind w:left="30" w:right="60"/>
              <w:jc w:val="center"/>
              <w:rPr>
                <w:sz w:val="16"/>
              </w:rPr>
            </w:pPr>
            <w:r>
              <w:rPr>
                <w:sz w:val="16"/>
              </w:rPr>
              <w:t>#0010</w:t>
            </w:r>
          </w:p>
        </w:tc>
        <w:tc>
          <w:tcPr>
            <w:tcW w:w="3168" w:type="dxa"/>
          </w:tcPr>
          <w:p>
            <w:pPr>
              <w:pStyle w:val="16"/>
              <w:spacing w:line="161" w:lineRule="exact"/>
              <w:ind w:left="654"/>
              <w:rPr>
                <w:sz w:val="16"/>
              </w:rPr>
            </w:pPr>
            <w:r>
              <w:rPr>
                <w:sz w:val="16"/>
              </w:rPr>
              <w:t>char</w:t>
            </w:r>
            <w:r>
              <w:rPr>
                <w:spacing w:val="-9"/>
                <w:sz w:val="16"/>
              </w:rPr>
              <w:t xml:space="preserve"> </w:t>
            </w:r>
            <w:r>
              <w:rPr>
                <w:sz w:val="16"/>
              </w:rPr>
              <w:t>name[20];</w:t>
            </w:r>
          </w:p>
        </w:tc>
        <w:tc>
          <w:tcPr>
            <w:tcW w:w="1700" w:type="dxa"/>
          </w:tcPr>
          <w:p>
            <w:pPr>
              <w:pStyle w:val="16"/>
              <w:spacing w:before="0"/>
              <w:rPr>
                <w:rFonts w:ascii="Times New Roman"/>
                <w:sz w:val="12"/>
              </w:rPr>
            </w:pPr>
          </w:p>
        </w:tc>
      </w:tr>
    </w:tbl>
    <w:p>
      <w:pPr>
        <w:pStyle w:val="11"/>
        <w:spacing w:before="40"/>
        <w:ind w:left="2910"/>
      </w:pPr>
      <w:r>
        <w:t>#0011</w:t>
      </w:r>
      <w:r>
        <w:rPr>
          <w:spacing w:val="62"/>
        </w:rPr>
        <w:t xml:space="preserve"> </w:t>
      </w:r>
      <w:r>
        <w:t>};</w:t>
      </w:r>
    </w:p>
    <w:p>
      <w:pPr>
        <w:pStyle w:val="11"/>
        <w:spacing w:before="39"/>
        <w:ind w:left="2910"/>
      </w:pPr>
      <w:r>
        <w:t>#0012</w:t>
      </w:r>
    </w:p>
    <w:p>
      <w:pPr>
        <w:pStyle w:val="11"/>
        <w:tabs>
          <w:tab w:val="left" w:pos="6947"/>
        </w:tabs>
        <w:spacing w:before="40" w:line="292" w:lineRule="auto"/>
        <w:ind w:left="2910" w:right="1900"/>
      </w:pPr>
      <w:r>
        <w:t>#0013</w:t>
      </w:r>
      <w:r>
        <w:rPr>
          <w:spacing w:val="56"/>
        </w:rPr>
        <w:t xml:space="preserve"> </w:t>
      </w:r>
      <w:r>
        <w:t>CDemo::CDemo(const</w:t>
      </w:r>
      <w:r>
        <w:rPr>
          <w:spacing w:val="-7"/>
        </w:rPr>
        <w:t xml:space="preserve"> </w:t>
      </w:r>
      <w:r>
        <w:t>char*</w:t>
      </w:r>
      <w:r>
        <w:rPr>
          <w:spacing w:val="-6"/>
        </w:rPr>
        <w:t xml:space="preserve"> </w:t>
      </w:r>
      <w:r>
        <w:t>str)</w:t>
      </w:r>
      <w:r>
        <w:tab/>
      </w:r>
      <w:r>
        <w:t>// constructor</w:t>
      </w:r>
      <w:r>
        <w:rPr>
          <w:spacing w:val="-93"/>
        </w:rPr>
        <w:t xml:space="preserve"> </w:t>
      </w:r>
      <w:r>
        <w:t>#0014</w:t>
      </w:r>
      <w:r>
        <w:rPr>
          <w:spacing w:val="67"/>
        </w:rPr>
        <w:t xml:space="preserve"> </w:t>
      </w:r>
      <w:r>
        <w:t>{</w:t>
      </w:r>
    </w:p>
    <w:p>
      <w:pPr>
        <w:pStyle w:val="11"/>
        <w:tabs>
          <w:tab w:val="left" w:pos="3716"/>
        </w:tabs>
        <w:spacing w:line="181" w:lineRule="exact"/>
        <w:ind w:left="2910"/>
      </w:pPr>
      <w:r>
        <w:t>#0015</w:t>
      </w:r>
      <w:r>
        <w:tab/>
      </w:r>
      <w:r>
        <w:t>strncpy(name,</w:t>
      </w:r>
      <w:r>
        <w:rPr>
          <w:spacing w:val="-9"/>
        </w:rPr>
        <w:t xml:space="preserve"> </w:t>
      </w:r>
      <w:r>
        <w:t>str,</w:t>
      </w:r>
      <w:r>
        <w:rPr>
          <w:spacing w:val="-8"/>
        </w:rPr>
        <w:t xml:space="preserve"> </w:t>
      </w:r>
      <w:r>
        <w:t>20);</w:t>
      </w:r>
    </w:p>
    <w:p>
      <w:pPr>
        <w:pStyle w:val="11"/>
        <w:tabs>
          <w:tab w:val="left" w:pos="3716"/>
        </w:tabs>
        <w:spacing w:before="39"/>
        <w:ind w:left="2910"/>
      </w:pPr>
      <w:r>
        <w:t>#0016</w:t>
      </w:r>
      <w:r>
        <w:tab/>
      </w:r>
      <w:r>
        <w:t>cout</w:t>
      </w:r>
      <w:r>
        <w:rPr>
          <w:spacing w:val="-5"/>
        </w:rPr>
        <w:t xml:space="preserve"> </w:t>
      </w:r>
      <w:r>
        <w:t>&lt;&lt;</w:t>
      </w:r>
      <w:r>
        <w:rPr>
          <w:spacing w:val="-4"/>
        </w:rPr>
        <w:t xml:space="preserve"> </w:t>
      </w:r>
      <w:r>
        <w:t>"Constructor</w:t>
      </w:r>
      <w:r>
        <w:rPr>
          <w:spacing w:val="-4"/>
        </w:rPr>
        <w:t xml:space="preserve"> </w:t>
      </w:r>
      <w:r>
        <w:t>called</w:t>
      </w:r>
      <w:r>
        <w:rPr>
          <w:spacing w:val="-4"/>
        </w:rPr>
        <w:t xml:space="preserve"> </w:t>
      </w:r>
      <w:r>
        <w:t>for</w:t>
      </w:r>
      <w:r>
        <w:rPr>
          <w:spacing w:val="-4"/>
        </w:rPr>
        <w:t xml:space="preserve"> </w:t>
      </w:r>
      <w:r>
        <w:t>"</w:t>
      </w:r>
      <w:r>
        <w:rPr>
          <w:spacing w:val="-4"/>
        </w:rPr>
        <w:t xml:space="preserve"> </w:t>
      </w:r>
      <w:r>
        <w:t>&lt;&lt;</w:t>
      </w:r>
      <w:r>
        <w:rPr>
          <w:spacing w:val="-4"/>
        </w:rPr>
        <w:t xml:space="preserve"> </w:t>
      </w:r>
      <w:r>
        <w:t>name</w:t>
      </w:r>
      <w:r>
        <w:rPr>
          <w:spacing w:val="-4"/>
        </w:rPr>
        <w:t xml:space="preserve"> </w:t>
      </w:r>
      <w:r>
        <w:t>&lt;&lt;</w:t>
      </w:r>
      <w:r>
        <w:rPr>
          <w:spacing w:val="-4"/>
        </w:rPr>
        <w:t xml:space="preserve"> </w:t>
      </w:r>
      <w:r>
        <w:t>'\n';</w:t>
      </w:r>
    </w:p>
    <w:p>
      <w:pPr>
        <w:pStyle w:val="11"/>
        <w:rPr>
          <w:sz w:val="20"/>
        </w:rPr>
      </w:pPr>
    </w:p>
    <w:p>
      <w:pPr>
        <w:pStyle w:val="11"/>
        <w:spacing w:before="3"/>
        <w:rPr>
          <w:sz w:val="29"/>
        </w:rPr>
      </w:pPr>
    </w:p>
    <w:p>
      <w:pPr>
        <w:pStyle w:val="5"/>
        <w:ind w:left="0" w:right="500"/>
        <w:jc w:val="right"/>
      </w:pPr>
      <w:r>
        <w:t>21</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166" o:spid="_x0000_s1166" o:spt="1" style="position:absolute;left:0pt;margin-left:131.9pt;margin-top:18.85pt;height:0.7pt;width:323pt;mso-position-horizontal-relative:page;mso-wrap-distance-bottom:0pt;mso-wrap-distance-top:0pt;z-index:-251376640;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
        <w:rPr>
          <w:rFonts w:ascii="宋体"/>
          <w:sz w:val="23"/>
        </w:rPr>
      </w:pPr>
    </w:p>
    <w:p>
      <w:pPr>
        <w:pStyle w:val="11"/>
        <w:spacing w:before="99"/>
        <w:ind w:left="2910"/>
      </w:pPr>
      <w:r>
        <w:t>#0017</w:t>
      </w:r>
      <w:r>
        <w:rPr>
          <w:spacing w:val="63"/>
        </w:rPr>
        <w:t xml:space="preserve"> </w:t>
      </w:r>
      <w:r>
        <w:t>}</w:t>
      </w:r>
    </w:p>
    <w:p>
      <w:pPr>
        <w:pStyle w:val="11"/>
        <w:spacing w:before="39"/>
        <w:ind w:left="2910"/>
      </w:pPr>
      <w:r>
        <w:t>#0018</w:t>
      </w:r>
    </w:p>
    <w:p>
      <w:pPr>
        <w:pStyle w:val="11"/>
        <w:tabs>
          <w:tab w:val="left" w:pos="6947"/>
        </w:tabs>
        <w:spacing w:before="40" w:line="292" w:lineRule="auto"/>
        <w:ind w:left="2910" w:right="1996"/>
      </w:pPr>
      <w:r>
        <w:t>#0019</w:t>
      </w:r>
      <w:r>
        <w:rPr>
          <w:spacing w:val="55"/>
        </w:rPr>
        <w:t xml:space="preserve"> </w:t>
      </w:r>
      <w:r>
        <w:t>CDemo::~CDemo()</w:t>
      </w:r>
      <w:r>
        <w:tab/>
      </w:r>
      <w:r>
        <w:t>// destructor</w:t>
      </w:r>
      <w:r>
        <w:rPr>
          <w:spacing w:val="-93"/>
        </w:rPr>
        <w:t xml:space="preserve"> </w:t>
      </w:r>
      <w:r>
        <w:t>#0020</w:t>
      </w:r>
      <w:r>
        <w:rPr>
          <w:spacing w:val="67"/>
        </w:rPr>
        <w:t xml:space="preserve"> </w:t>
      </w:r>
      <w:r>
        <w:t>{</w:t>
      </w:r>
    </w:p>
    <w:p>
      <w:pPr>
        <w:pStyle w:val="11"/>
        <w:tabs>
          <w:tab w:val="left" w:pos="3716"/>
        </w:tabs>
        <w:spacing w:line="292" w:lineRule="auto"/>
        <w:ind w:left="2910" w:right="1770"/>
      </w:pPr>
      <w:r>
        <w:t>#0021</w:t>
      </w:r>
      <w:r>
        <w:tab/>
      </w:r>
      <w:r>
        <w:t>cout &lt;&lt; "Destructor called for " &lt;&lt; name &lt;&lt; '\n';</w:t>
      </w:r>
      <w:r>
        <w:rPr>
          <w:spacing w:val="-94"/>
        </w:rPr>
        <w:t xml:space="preserve"> </w:t>
      </w:r>
      <w:r>
        <w:t>#0022</w:t>
      </w:r>
      <w:r>
        <w:rPr>
          <w:spacing w:val="67"/>
        </w:rPr>
        <w:t xml:space="preserve"> </w:t>
      </w:r>
      <w:r>
        <w:t>}</w:t>
      </w:r>
    </w:p>
    <w:p>
      <w:pPr>
        <w:pStyle w:val="11"/>
        <w:spacing w:line="181" w:lineRule="exact"/>
        <w:ind w:left="2910"/>
      </w:pPr>
      <w:r>
        <w:t>#0023</w:t>
      </w:r>
    </w:p>
    <w:p>
      <w:pPr>
        <w:pStyle w:val="11"/>
        <w:spacing w:before="39"/>
        <w:ind w:left="2910"/>
      </w:pPr>
      <w:r>
        <w:t>#0024</w:t>
      </w:r>
      <w:r>
        <w:rPr>
          <w:spacing w:val="60"/>
        </w:rPr>
        <w:t xml:space="preserve"> </w:t>
      </w:r>
      <w:r>
        <w:t>void</w:t>
      </w:r>
      <w:r>
        <w:rPr>
          <w:spacing w:val="-5"/>
        </w:rPr>
        <w:t xml:space="preserve"> </w:t>
      </w:r>
      <w:r>
        <w:t>func()</w:t>
      </w:r>
    </w:p>
    <w:p>
      <w:pPr>
        <w:pStyle w:val="11"/>
        <w:spacing w:before="39" w:line="178" w:lineRule="exact"/>
        <w:ind w:left="2910"/>
      </w:pPr>
      <w:r>
        <w:t>#0025</w:t>
      </w:r>
      <w:r>
        <w:rPr>
          <w:spacing w:val="63"/>
        </w:rPr>
        <w:t xml:space="preserve"> </w:t>
      </w:r>
      <w:r>
        <w:t>{</w:t>
      </w:r>
    </w:p>
    <w:p>
      <w:pPr>
        <w:tabs>
          <w:tab w:val="left" w:pos="3716"/>
        </w:tabs>
        <w:spacing w:before="0" w:line="223" w:lineRule="exact"/>
        <w:ind w:left="2910" w:right="0" w:firstLine="0"/>
        <w:jc w:val="left"/>
        <w:rPr>
          <w:rFonts w:ascii="Wingdings" w:hAnsi="Wingdings"/>
          <w:sz w:val="20"/>
        </w:rPr>
      </w:pPr>
      <w:r>
        <w:rPr>
          <w:sz w:val="16"/>
        </w:rPr>
        <w:t>#0026</w:t>
      </w:r>
      <w:r>
        <w:rPr>
          <w:sz w:val="16"/>
        </w:rPr>
        <w:tab/>
      </w:r>
      <w:r>
        <w:rPr>
          <w:sz w:val="16"/>
        </w:rPr>
        <w:t>CDemo</w:t>
      </w:r>
      <w:r>
        <w:rPr>
          <w:spacing w:val="-21"/>
          <w:sz w:val="16"/>
        </w:rPr>
        <w:t xml:space="preserve"> </w:t>
      </w:r>
      <w:r>
        <w:rPr>
          <w:b/>
          <w:sz w:val="16"/>
        </w:rPr>
        <w:t>LocalObjectInFunc</w:t>
      </w:r>
      <w:r>
        <w:rPr>
          <w:sz w:val="16"/>
        </w:rPr>
        <w:t>("LocalObjectInFunc");</w:t>
      </w:r>
      <w:r>
        <w:rPr>
          <w:spacing w:val="-19"/>
          <w:sz w:val="16"/>
        </w:rPr>
        <w:t xml:space="preserve"> </w:t>
      </w:r>
      <w:r>
        <w:rPr>
          <w:rFonts w:ascii="Wingdings" w:hAnsi="Wingdings"/>
          <w:sz w:val="20"/>
        </w:rPr>
        <w:t></w:t>
      </w:r>
    </w:p>
    <w:p>
      <w:pPr>
        <w:tabs>
          <w:tab w:val="left" w:pos="3716"/>
          <w:tab w:val="left" w:pos="8156"/>
        </w:tabs>
        <w:spacing w:before="0" w:line="226" w:lineRule="exact"/>
        <w:ind w:left="2910" w:right="0" w:firstLine="0"/>
        <w:jc w:val="left"/>
        <w:rPr>
          <w:rFonts w:ascii="Wingdings" w:hAnsi="Wingdings"/>
          <w:sz w:val="20"/>
        </w:rPr>
      </w:pPr>
      <w:r>
        <w:rPr>
          <w:sz w:val="16"/>
        </w:rPr>
        <w:t>#0027</w:t>
      </w:r>
      <w:r>
        <w:rPr>
          <w:sz w:val="16"/>
        </w:rPr>
        <w:tab/>
      </w:r>
      <w:r>
        <w:rPr>
          <w:sz w:val="16"/>
          <w:shd w:val="clear" w:color="auto" w:fill="FFFF00"/>
        </w:rPr>
        <w:t>static</w:t>
      </w:r>
      <w:r>
        <w:rPr>
          <w:spacing w:val="-11"/>
          <w:sz w:val="16"/>
        </w:rPr>
        <w:t xml:space="preserve"> </w:t>
      </w:r>
      <w:r>
        <w:rPr>
          <w:sz w:val="16"/>
        </w:rPr>
        <w:t>CDemo</w:t>
      </w:r>
      <w:r>
        <w:rPr>
          <w:spacing w:val="-11"/>
          <w:sz w:val="16"/>
        </w:rPr>
        <w:t xml:space="preserve"> </w:t>
      </w:r>
      <w:r>
        <w:rPr>
          <w:b/>
          <w:sz w:val="16"/>
        </w:rPr>
        <w:t>StaticObject</w:t>
      </w:r>
      <w:r>
        <w:rPr>
          <w:sz w:val="16"/>
        </w:rPr>
        <w:t>("StaticObject");</w:t>
      </w:r>
      <w:r>
        <w:rPr>
          <w:sz w:val="16"/>
        </w:rPr>
        <w:tab/>
      </w:r>
      <w:r>
        <w:rPr>
          <w:rFonts w:ascii="Wingdings" w:hAnsi="Wingdings"/>
          <w:sz w:val="20"/>
        </w:rPr>
        <w:t></w:t>
      </w:r>
    </w:p>
    <w:p>
      <w:pPr>
        <w:tabs>
          <w:tab w:val="left" w:pos="3716"/>
        </w:tabs>
        <w:spacing w:before="0" w:line="227" w:lineRule="exact"/>
        <w:ind w:left="2910" w:right="0" w:firstLine="0"/>
        <w:jc w:val="left"/>
        <w:rPr>
          <w:rFonts w:ascii="Wingdings" w:hAnsi="Wingdings"/>
          <w:sz w:val="20"/>
        </w:rPr>
      </w:pPr>
      <w:r>
        <w:rPr>
          <w:sz w:val="16"/>
        </w:rPr>
        <w:t>#0028</w:t>
      </w:r>
      <w:r>
        <w:rPr>
          <w:sz w:val="16"/>
        </w:rPr>
        <w:tab/>
      </w:r>
      <w:r>
        <w:rPr>
          <w:sz w:val="16"/>
        </w:rPr>
        <w:t>CDemo*</w:t>
      </w:r>
      <w:r>
        <w:rPr>
          <w:spacing w:val="-9"/>
          <w:sz w:val="16"/>
        </w:rPr>
        <w:t xml:space="preserve"> </w:t>
      </w:r>
      <w:r>
        <w:rPr>
          <w:b/>
          <w:sz w:val="16"/>
        </w:rPr>
        <w:t>pHeapObjectInFunc</w:t>
      </w:r>
      <w:r>
        <w:rPr>
          <w:b/>
          <w:spacing w:val="-8"/>
          <w:sz w:val="16"/>
        </w:rPr>
        <w:t xml:space="preserve"> </w:t>
      </w:r>
      <w:r>
        <w:rPr>
          <w:sz w:val="16"/>
        </w:rPr>
        <w:t>=</w:t>
      </w:r>
      <w:r>
        <w:rPr>
          <w:spacing w:val="-9"/>
          <w:sz w:val="16"/>
        </w:rPr>
        <w:t xml:space="preserve"> </w:t>
      </w:r>
      <w:r>
        <w:rPr>
          <w:sz w:val="16"/>
        </w:rPr>
        <w:t>new</w:t>
      </w:r>
      <w:r>
        <w:rPr>
          <w:spacing w:val="-9"/>
          <w:sz w:val="16"/>
        </w:rPr>
        <w:t xml:space="preserve"> </w:t>
      </w:r>
      <w:r>
        <w:rPr>
          <w:sz w:val="16"/>
        </w:rPr>
        <w:t>CDemo("HeapObjectInFunc");</w:t>
      </w:r>
      <w:r>
        <w:rPr>
          <w:spacing w:val="-8"/>
          <w:sz w:val="16"/>
        </w:rPr>
        <w:t xml:space="preserve"> </w:t>
      </w:r>
      <w:r>
        <w:rPr>
          <w:rFonts w:ascii="Wingdings" w:hAnsi="Wingdings"/>
          <w:sz w:val="20"/>
        </w:rPr>
        <w:t></w:t>
      </w:r>
    </w:p>
    <w:p>
      <w:pPr>
        <w:pStyle w:val="11"/>
        <w:spacing w:before="45" w:line="178" w:lineRule="exact"/>
        <w:ind w:left="2910"/>
      </w:pPr>
      <w:r>
        <w:t>#0029</w:t>
      </w:r>
    </w:p>
    <w:p>
      <w:pPr>
        <w:pStyle w:val="11"/>
        <w:tabs>
          <w:tab w:val="left" w:pos="3716"/>
        </w:tabs>
        <w:spacing w:line="221" w:lineRule="exact"/>
        <w:ind w:left="2910"/>
        <w:rPr>
          <w:rFonts w:ascii="Wingdings" w:hAnsi="Wingdings"/>
          <w:sz w:val="20"/>
        </w:rPr>
      </w:pPr>
      <w:r>
        <w:t>#0030</w:t>
      </w:r>
      <w:r>
        <w:tab/>
      </w:r>
      <w:r>
        <w:t>cout</w:t>
      </w:r>
      <w:r>
        <w:rPr>
          <w:spacing w:val="-4"/>
        </w:rPr>
        <w:t xml:space="preserve"> </w:t>
      </w:r>
      <w:r>
        <w:t>&lt;&lt;</w:t>
      </w:r>
      <w:r>
        <w:rPr>
          <w:spacing w:val="-4"/>
        </w:rPr>
        <w:t xml:space="preserve"> </w:t>
      </w:r>
      <w:r>
        <w:t>"Inside</w:t>
      </w:r>
      <w:r>
        <w:rPr>
          <w:spacing w:val="-3"/>
        </w:rPr>
        <w:t xml:space="preserve"> </w:t>
      </w:r>
      <w:r>
        <w:t>func"</w:t>
      </w:r>
      <w:r>
        <w:rPr>
          <w:spacing w:val="-4"/>
        </w:rPr>
        <w:t xml:space="preserve"> </w:t>
      </w:r>
      <w:r>
        <w:t>&lt;&lt;</w:t>
      </w:r>
      <w:r>
        <w:rPr>
          <w:spacing w:val="-3"/>
        </w:rPr>
        <w:t xml:space="preserve"> </w:t>
      </w:r>
      <w:r>
        <w:t>endl;</w:t>
      </w:r>
      <w:r>
        <w:rPr>
          <w:spacing w:val="-3"/>
        </w:rPr>
        <w:t xml:space="preserve"> </w:t>
      </w:r>
      <w:r>
        <w:rPr>
          <w:rFonts w:ascii="Wingdings" w:hAnsi="Wingdings"/>
          <w:sz w:val="20"/>
        </w:rPr>
        <w:t></w:t>
      </w:r>
    </w:p>
    <w:p>
      <w:pPr>
        <w:pStyle w:val="11"/>
        <w:tabs>
          <w:tab w:val="left" w:pos="3716"/>
        </w:tabs>
        <w:spacing w:line="224" w:lineRule="exact"/>
        <w:ind w:left="2910"/>
        <w:rPr>
          <w:rFonts w:ascii="Wingdings" w:hAnsi="Wingdings"/>
          <w:sz w:val="20"/>
        </w:rPr>
      </w:pPr>
      <w:r>
        <w:t>#0031</w:t>
      </w:r>
      <w:r>
        <w:tab/>
      </w:r>
      <w:r>
        <w:rPr>
          <w:rFonts w:ascii="Wingdings" w:hAnsi="Wingdings"/>
          <w:sz w:val="20"/>
        </w:rPr>
        <w:t></w:t>
      </w:r>
    </w:p>
    <w:p>
      <w:pPr>
        <w:pStyle w:val="11"/>
        <w:spacing w:before="39"/>
        <w:ind w:left="2910"/>
      </w:pPr>
      <w:r>
        <w:t>#0032</w:t>
      </w:r>
      <w:r>
        <w:rPr>
          <w:spacing w:val="63"/>
        </w:rPr>
        <w:t xml:space="preserve"> </w:t>
      </w:r>
      <w:r>
        <w:t>}</w:t>
      </w:r>
    </w:p>
    <w:p>
      <w:pPr>
        <w:pStyle w:val="11"/>
        <w:spacing w:before="40" w:line="178" w:lineRule="exact"/>
        <w:ind w:left="2910"/>
      </w:pPr>
      <w:r>
        <w:t>#0033</w:t>
      </w:r>
    </w:p>
    <w:p>
      <w:pPr>
        <w:spacing w:before="0" w:line="224" w:lineRule="exact"/>
        <w:ind w:left="2910" w:right="0" w:firstLine="0"/>
        <w:jc w:val="left"/>
        <w:rPr>
          <w:rFonts w:ascii="Wingdings" w:hAnsi="Wingdings"/>
          <w:sz w:val="20"/>
        </w:rPr>
      </w:pPr>
      <w:r>
        <w:rPr>
          <w:sz w:val="16"/>
        </w:rPr>
        <w:t>#0034</w:t>
      </w:r>
      <w:r>
        <w:rPr>
          <w:spacing w:val="53"/>
          <w:sz w:val="16"/>
        </w:rPr>
        <w:t xml:space="preserve"> </w:t>
      </w:r>
      <w:r>
        <w:rPr>
          <w:sz w:val="16"/>
        </w:rPr>
        <w:t>CDemo</w:t>
      </w:r>
      <w:r>
        <w:rPr>
          <w:spacing w:val="-8"/>
          <w:sz w:val="16"/>
        </w:rPr>
        <w:t xml:space="preserve"> </w:t>
      </w:r>
      <w:r>
        <w:rPr>
          <w:b/>
          <w:sz w:val="16"/>
        </w:rPr>
        <w:t>GlobalObject</w:t>
      </w:r>
      <w:r>
        <w:rPr>
          <w:sz w:val="16"/>
        </w:rPr>
        <w:t>("GlobalObject");</w:t>
      </w:r>
      <w:r>
        <w:rPr>
          <w:spacing w:val="-8"/>
          <w:sz w:val="16"/>
        </w:rPr>
        <w:t xml:space="preserve"> </w:t>
      </w:r>
      <w:r>
        <w:rPr>
          <w:rFonts w:ascii="Wingdings" w:hAnsi="Wingdings"/>
          <w:sz w:val="20"/>
        </w:rPr>
        <w:t></w:t>
      </w:r>
    </w:p>
    <w:p>
      <w:pPr>
        <w:pStyle w:val="11"/>
        <w:spacing w:before="44"/>
        <w:ind w:left="2910"/>
      </w:pPr>
      <w:r>
        <w:pict>
          <v:shape id="_x0000_s1167" o:spid="_x0000_s1167" style="position:absolute;left:0pt;margin-left:124.2pt;margin-top:8.1pt;height:4.1pt;width:18.25pt;mso-position-horizontal-relative:page;z-index:251668480;mso-width-relative:page;mso-height-relative:page;" fillcolor="#000000" filled="t" stroked="f" coordorigin="2485,163" coordsize="365,82" path="m2768,163l2768,244,2840,206,2816,206,2816,201,2850,201,2768,163xm2768,201l2485,201,2490,206,2768,206,2768,201xm2850,201l2816,201,2816,206,2840,206,2850,201xe">
            <v:path arrowok="t"/>
            <v:fill on="t" focussize="0,0"/>
            <v:stroke on="f"/>
            <v:imagedata o:title=""/>
            <o:lock v:ext="edit"/>
          </v:shape>
        </w:pict>
      </w:r>
      <w:r>
        <w:t>#0035</w:t>
      </w:r>
    </w:p>
    <w:p>
      <w:pPr>
        <w:pStyle w:val="11"/>
        <w:spacing w:before="40"/>
        <w:ind w:left="2910"/>
      </w:pPr>
      <w:r>
        <w:t>#0036</w:t>
      </w:r>
      <w:r>
        <w:rPr>
          <w:spacing w:val="60"/>
        </w:rPr>
        <w:t xml:space="preserve"> </w:t>
      </w:r>
      <w:r>
        <w:t>void</w:t>
      </w:r>
      <w:r>
        <w:rPr>
          <w:spacing w:val="-5"/>
        </w:rPr>
        <w:t xml:space="preserve"> </w:t>
      </w:r>
      <w:r>
        <w:t>main()</w:t>
      </w:r>
    </w:p>
    <w:p>
      <w:pPr>
        <w:pStyle w:val="11"/>
        <w:spacing w:before="39" w:line="178" w:lineRule="exact"/>
        <w:ind w:left="2910"/>
      </w:pPr>
      <w:r>
        <w:t>#0037</w:t>
      </w:r>
      <w:r>
        <w:rPr>
          <w:spacing w:val="63"/>
        </w:rPr>
        <w:t xml:space="preserve"> </w:t>
      </w:r>
      <w:r>
        <w:t>{</w:t>
      </w:r>
    </w:p>
    <w:p>
      <w:pPr>
        <w:tabs>
          <w:tab w:val="left" w:pos="3716"/>
        </w:tabs>
        <w:spacing w:before="0" w:line="223" w:lineRule="exact"/>
        <w:ind w:left="2910" w:right="0" w:firstLine="0"/>
        <w:jc w:val="left"/>
        <w:rPr>
          <w:rFonts w:ascii="Wingdings" w:hAnsi="Wingdings"/>
          <w:sz w:val="20"/>
        </w:rPr>
      </w:pPr>
      <w:r>
        <w:rPr>
          <w:sz w:val="16"/>
        </w:rPr>
        <w:t>#0038</w:t>
      </w:r>
      <w:r>
        <w:rPr>
          <w:sz w:val="16"/>
        </w:rPr>
        <w:tab/>
      </w:r>
      <w:r>
        <w:rPr>
          <w:sz w:val="16"/>
        </w:rPr>
        <w:t>CDemo</w:t>
      </w:r>
      <w:r>
        <w:rPr>
          <w:spacing w:val="-16"/>
          <w:sz w:val="16"/>
        </w:rPr>
        <w:t xml:space="preserve"> </w:t>
      </w:r>
      <w:r>
        <w:rPr>
          <w:b/>
          <w:sz w:val="16"/>
        </w:rPr>
        <w:t>LocalObjectInMain</w:t>
      </w:r>
      <w:r>
        <w:rPr>
          <w:sz w:val="16"/>
        </w:rPr>
        <w:t>("LocalObjectInMain");</w:t>
      </w:r>
      <w:r>
        <w:rPr>
          <w:spacing w:val="-15"/>
          <w:sz w:val="16"/>
        </w:rPr>
        <w:t xml:space="preserve"> </w:t>
      </w:r>
      <w:r>
        <w:rPr>
          <w:rFonts w:ascii="Wingdings" w:hAnsi="Wingdings"/>
          <w:sz w:val="20"/>
        </w:rPr>
        <w:t></w:t>
      </w:r>
    </w:p>
    <w:p>
      <w:pPr>
        <w:tabs>
          <w:tab w:val="left" w:pos="3716"/>
        </w:tabs>
        <w:spacing w:before="0" w:line="227" w:lineRule="exact"/>
        <w:ind w:left="2910" w:right="0" w:firstLine="0"/>
        <w:jc w:val="left"/>
        <w:rPr>
          <w:rFonts w:ascii="Wingdings" w:hAnsi="Wingdings"/>
          <w:sz w:val="20"/>
        </w:rPr>
      </w:pPr>
      <w:r>
        <w:rPr>
          <w:sz w:val="16"/>
        </w:rPr>
        <w:t>#0039</w:t>
      </w:r>
      <w:r>
        <w:rPr>
          <w:sz w:val="16"/>
        </w:rPr>
        <w:tab/>
      </w:r>
      <w:r>
        <w:rPr>
          <w:sz w:val="16"/>
        </w:rPr>
        <w:t>CDemo*</w:t>
      </w:r>
      <w:r>
        <w:rPr>
          <w:spacing w:val="-14"/>
          <w:sz w:val="16"/>
        </w:rPr>
        <w:t xml:space="preserve"> </w:t>
      </w:r>
      <w:r>
        <w:rPr>
          <w:b/>
          <w:sz w:val="16"/>
        </w:rPr>
        <w:t>pHeapObjectInMain</w:t>
      </w:r>
      <w:r>
        <w:rPr>
          <w:b/>
          <w:spacing w:val="-12"/>
          <w:sz w:val="16"/>
        </w:rPr>
        <w:t xml:space="preserve"> </w:t>
      </w:r>
      <w:r>
        <w:rPr>
          <w:sz w:val="16"/>
        </w:rPr>
        <w:t>=</w:t>
      </w:r>
      <w:r>
        <w:rPr>
          <w:spacing w:val="-14"/>
          <w:sz w:val="16"/>
        </w:rPr>
        <w:t xml:space="preserve"> </w:t>
      </w:r>
      <w:r>
        <w:rPr>
          <w:sz w:val="16"/>
        </w:rPr>
        <w:t>new</w:t>
      </w:r>
      <w:r>
        <w:rPr>
          <w:spacing w:val="-13"/>
          <w:sz w:val="16"/>
        </w:rPr>
        <w:t xml:space="preserve"> </w:t>
      </w:r>
      <w:r>
        <w:rPr>
          <w:sz w:val="16"/>
        </w:rPr>
        <w:t>CDemo("</w:t>
      </w:r>
      <w:r>
        <w:rPr>
          <w:sz w:val="14"/>
        </w:rPr>
        <w:t>HeapObjectInMain</w:t>
      </w:r>
      <w:r>
        <w:rPr>
          <w:sz w:val="16"/>
        </w:rPr>
        <w:t>");</w:t>
      </w:r>
      <w:r>
        <w:rPr>
          <w:spacing w:val="-13"/>
          <w:sz w:val="16"/>
        </w:rPr>
        <w:t xml:space="preserve"> </w:t>
      </w:r>
      <w:r>
        <w:rPr>
          <w:rFonts w:ascii="Wingdings" w:hAnsi="Wingdings"/>
          <w:sz w:val="20"/>
        </w:rPr>
        <w:t></w:t>
      </w:r>
    </w:p>
    <w:p>
      <w:pPr>
        <w:pStyle w:val="11"/>
        <w:spacing w:before="44" w:line="178" w:lineRule="exact"/>
        <w:ind w:left="2910"/>
      </w:pPr>
      <w:r>
        <w:t>#0040</w:t>
      </w:r>
    </w:p>
    <w:p>
      <w:pPr>
        <w:pStyle w:val="11"/>
        <w:tabs>
          <w:tab w:val="left" w:pos="3716"/>
        </w:tabs>
        <w:spacing w:line="224" w:lineRule="exact"/>
        <w:ind w:left="2910"/>
        <w:rPr>
          <w:rFonts w:ascii="Wingdings" w:hAnsi="Wingdings"/>
          <w:sz w:val="20"/>
        </w:rPr>
      </w:pPr>
      <w:r>
        <w:t>#0041</w:t>
      </w:r>
      <w:r>
        <w:tab/>
      </w:r>
      <w:r>
        <w:t>cout</w:t>
      </w:r>
      <w:r>
        <w:rPr>
          <w:spacing w:val="-5"/>
        </w:rPr>
        <w:t xml:space="preserve"> </w:t>
      </w:r>
      <w:r>
        <w:t>&lt;&lt;</w:t>
      </w:r>
      <w:r>
        <w:rPr>
          <w:spacing w:val="-4"/>
        </w:rPr>
        <w:t xml:space="preserve"> </w:t>
      </w:r>
      <w:r>
        <w:t>"In</w:t>
      </w:r>
      <w:r>
        <w:rPr>
          <w:spacing w:val="-4"/>
        </w:rPr>
        <w:t xml:space="preserve"> </w:t>
      </w:r>
      <w:r>
        <w:t>main,</w:t>
      </w:r>
      <w:r>
        <w:rPr>
          <w:spacing w:val="-4"/>
        </w:rPr>
        <w:t xml:space="preserve"> </w:t>
      </w:r>
      <w:r>
        <w:t>before</w:t>
      </w:r>
      <w:r>
        <w:rPr>
          <w:spacing w:val="-5"/>
        </w:rPr>
        <w:t xml:space="preserve"> </w:t>
      </w:r>
      <w:r>
        <w:t>calling</w:t>
      </w:r>
      <w:r>
        <w:rPr>
          <w:spacing w:val="-4"/>
        </w:rPr>
        <w:t xml:space="preserve"> </w:t>
      </w:r>
      <w:r>
        <w:t>func\n";</w:t>
      </w:r>
      <w:r>
        <w:rPr>
          <w:spacing w:val="-3"/>
        </w:rPr>
        <w:t xml:space="preserve"> </w:t>
      </w:r>
      <w:r>
        <w:rPr>
          <w:rFonts w:ascii="Wingdings" w:hAnsi="Wingdings"/>
          <w:sz w:val="20"/>
        </w:rPr>
        <w:t></w:t>
      </w:r>
    </w:p>
    <w:p>
      <w:pPr>
        <w:pStyle w:val="11"/>
        <w:tabs>
          <w:tab w:val="left" w:pos="3716"/>
        </w:tabs>
        <w:spacing w:before="40" w:line="178" w:lineRule="exact"/>
        <w:ind w:left="2910"/>
      </w:pPr>
      <w:r>
        <w:t>#0042</w:t>
      </w:r>
      <w:r>
        <w:tab/>
      </w:r>
      <w:r>
        <w:t>func();</w:t>
      </w:r>
    </w:p>
    <w:p>
      <w:pPr>
        <w:pStyle w:val="11"/>
        <w:tabs>
          <w:tab w:val="left" w:pos="3716"/>
        </w:tabs>
        <w:spacing w:line="221" w:lineRule="exact"/>
        <w:ind w:left="2910"/>
        <w:rPr>
          <w:rFonts w:ascii="Wingdings" w:hAnsi="Wingdings"/>
          <w:sz w:val="20"/>
        </w:rPr>
      </w:pPr>
      <w:r>
        <w:t>#0043</w:t>
      </w:r>
      <w:r>
        <w:tab/>
      </w:r>
      <w:r>
        <w:t>cout</w:t>
      </w:r>
      <w:r>
        <w:rPr>
          <w:spacing w:val="-4"/>
        </w:rPr>
        <w:t xml:space="preserve"> </w:t>
      </w:r>
      <w:r>
        <w:t>&lt;&lt;</w:t>
      </w:r>
      <w:r>
        <w:rPr>
          <w:spacing w:val="-4"/>
        </w:rPr>
        <w:t xml:space="preserve"> </w:t>
      </w:r>
      <w:r>
        <w:t>"In</w:t>
      </w:r>
      <w:r>
        <w:rPr>
          <w:spacing w:val="-4"/>
        </w:rPr>
        <w:t xml:space="preserve"> </w:t>
      </w:r>
      <w:r>
        <w:t>main,</w:t>
      </w:r>
      <w:r>
        <w:rPr>
          <w:spacing w:val="-3"/>
        </w:rPr>
        <w:t xml:space="preserve"> </w:t>
      </w:r>
      <w:r>
        <w:t>after</w:t>
      </w:r>
      <w:r>
        <w:rPr>
          <w:spacing w:val="-4"/>
        </w:rPr>
        <w:t xml:space="preserve"> </w:t>
      </w:r>
      <w:r>
        <w:t>calling</w:t>
      </w:r>
      <w:r>
        <w:rPr>
          <w:spacing w:val="-4"/>
        </w:rPr>
        <w:t xml:space="preserve"> </w:t>
      </w:r>
      <w:r>
        <w:t>func\n";</w:t>
      </w:r>
      <w:r>
        <w:rPr>
          <w:spacing w:val="62"/>
        </w:rPr>
        <w:t xml:space="preserve"> </w:t>
      </w:r>
      <w:r>
        <w:rPr>
          <w:rFonts w:ascii="Wingdings" w:hAnsi="Wingdings"/>
          <w:sz w:val="20"/>
        </w:rPr>
        <w:t></w:t>
      </w:r>
    </w:p>
    <w:p>
      <w:pPr>
        <w:tabs>
          <w:tab w:val="left" w:pos="3716"/>
        </w:tabs>
        <w:spacing w:before="0" w:line="224" w:lineRule="exact"/>
        <w:ind w:left="2910" w:right="0" w:firstLine="0"/>
        <w:jc w:val="left"/>
        <w:rPr>
          <w:rFonts w:ascii="Wingdings" w:hAnsi="Wingdings"/>
          <w:sz w:val="20"/>
        </w:rPr>
      </w:pPr>
      <w:r>
        <w:rPr>
          <w:sz w:val="16"/>
        </w:rPr>
        <w:t>#0044</w:t>
      </w:r>
      <w:r>
        <w:rPr>
          <w:sz w:val="16"/>
        </w:rPr>
        <w:tab/>
      </w:r>
      <w:r>
        <w:rPr>
          <w:rFonts w:ascii="Wingdings" w:hAnsi="Wingdings"/>
          <w:sz w:val="20"/>
        </w:rPr>
        <w:t></w:t>
      </w:r>
      <w:r>
        <w:rPr>
          <w:rFonts w:ascii="Times New Roman" w:hAnsi="Times New Roman"/>
          <w:spacing w:val="20"/>
          <w:sz w:val="20"/>
        </w:rPr>
        <w:t xml:space="preserve"> </w:t>
      </w:r>
      <w:r>
        <w:rPr>
          <w:rFonts w:ascii="Wingdings" w:hAnsi="Wingdings"/>
          <w:sz w:val="20"/>
        </w:rPr>
        <w:t></w:t>
      </w:r>
      <w:r>
        <w:rPr>
          <w:rFonts w:ascii="Times New Roman" w:hAnsi="Times New Roman"/>
          <w:spacing w:val="68"/>
          <w:sz w:val="20"/>
        </w:rPr>
        <w:t xml:space="preserve"> </w:t>
      </w:r>
      <w:r>
        <w:rPr>
          <w:rFonts w:ascii="Wingdings" w:hAnsi="Wingdings"/>
          <w:sz w:val="20"/>
        </w:rPr>
        <w:t></w:t>
      </w:r>
    </w:p>
    <w:p>
      <w:pPr>
        <w:pStyle w:val="11"/>
        <w:spacing w:before="40"/>
        <w:ind w:left="2910"/>
      </w:pPr>
      <w:r>
        <w:t>#0045</w:t>
      </w:r>
      <w:r>
        <w:rPr>
          <w:spacing w:val="63"/>
        </w:rPr>
        <w:t xml:space="preserve"> </w:t>
      </w:r>
      <w:r>
        <w:t>}</w:t>
      </w:r>
    </w:p>
    <w:p>
      <w:pPr>
        <w:pStyle w:val="11"/>
        <w:rPr>
          <w:sz w:val="18"/>
        </w:rPr>
      </w:pPr>
    </w:p>
    <w:p>
      <w:pPr>
        <w:spacing w:before="120"/>
        <w:ind w:left="2627" w:right="0" w:firstLine="0"/>
        <w:jc w:val="left"/>
        <w:rPr>
          <w:rFonts w:hint="eastAsia" w:ascii="宋体" w:eastAsia="宋体"/>
          <w:sz w:val="18"/>
        </w:rPr>
      </w:pPr>
      <w:r>
        <w:rPr>
          <w:rFonts w:hint="eastAsia" w:ascii="宋体" w:eastAsia="宋体"/>
          <w:sz w:val="18"/>
        </w:rPr>
        <w:t>执行结果如下（</w:t>
      </w:r>
      <w:r>
        <w:rPr>
          <w:rFonts w:hint="eastAsia" w:ascii="宋体" w:eastAsia="宋体"/>
          <w:spacing w:val="-4"/>
          <w:sz w:val="18"/>
        </w:rPr>
        <w:t xml:space="preserve">注意，上例有 </w:t>
      </w:r>
      <w:r>
        <w:rPr>
          <w:rFonts w:ascii="Times New Roman" w:eastAsia="Times New Roman"/>
          <w:i/>
          <w:sz w:val="18"/>
        </w:rPr>
        <w:t>new</w:t>
      </w:r>
      <w:r>
        <w:rPr>
          <w:rFonts w:ascii="Times New Roman" w:eastAsia="Times New Roman"/>
          <w:i/>
          <w:spacing w:val="9"/>
          <w:sz w:val="18"/>
        </w:rPr>
        <w:t xml:space="preserve"> </w:t>
      </w:r>
      <w:r>
        <w:rPr>
          <w:rFonts w:hint="eastAsia" w:ascii="宋体" w:eastAsia="宋体"/>
          <w:spacing w:val="-4"/>
          <w:sz w:val="18"/>
        </w:rPr>
        <w:t xml:space="preserve">的动作，却忘了 </w:t>
      </w:r>
      <w:r>
        <w:rPr>
          <w:rFonts w:ascii="Times New Roman" w:eastAsia="Times New Roman"/>
          <w:i/>
          <w:sz w:val="18"/>
        </w:rPr>
        <w:t>delete</w:t>
      </w:r>
      <w:r>
        <w:rPr>
          <w:rFonts w:hint="eastAsia" w:ascii="宋体" w:eastAsia="宋体"/>
          <w:sz w:val="18"/>
        </w:rPr>
        <w:t>，是个错误示范）：</w:t>
      </w:r>
    </w:p>
    <w:p>
      <w:pPr>
        <w:pStyle w:val="11"/>
        <w:spacing w:before="4"/>
        <w:rPr>
          <w:rFonts w:ascii="宋体"/>
          <w:sz w:val="10"/>
        </w:rPr>
      </w:pPr>
    </w:p>
    <w:tbl>
      <w:tblPr>
        <w:tblStyle w:val="12"/>
        <w:tblW w:w="0" w:type="auto"/>
        <w:tblInd w:w="28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441"/>
        <w:gridCol w:w="3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4" w:hRule="atLeast"/>
        </w:trPr>
        <w:tc>
          <w:tcPr>
            <w:tcW w:w="4441" w:type="dxa"/>
          </w:tcPr>
          <w:p>
            <w:pPr>
              <w:pStyle w:val="16"/>
              <w:spacing w:before="48" w:line="157" w:lineRule="exact"/>
              <w:ind w:left="50"/>
              <w:rPr>
                <w:sz w:val="16"/>
              </w:rPr>
            </w:pPr>
            <w:r>
              <w:rPr>
                <w:sz w:val="16"/>
              </w:rPr>
              <w:t>1.</w:t>
            </w:r>
            <w:r>
              <w:rPr>
                <w:spacing w:val="126"/>
                <w:sz w:val="16"/>
              </w:rPr>
              <w:t xml:space="preserve"> </w:t>
            </w:r>
            <w:r>
              <w:rPr>
                <w:sz w:val="16"/>
              </w:rPr>
              <w:t>Constructor</w:t>
            </w:r>
            <w:r>
              <w:rPr>
                <w:spacing w:val="-6"/>
                <w:sz w:val="16"/>
              </w:rPr>
              <w:t xml:space="preserve"> </w:t>
            </w:r>
            <w:r>
              <w:rPr>
                <w:sz w:val="16"/>
              </w:rPr>
              <w:t>called</w:t>
            </w:r>
            <w:r>
              <w:rPr>
                <w:spacing w:val="-5"/>
                <w:sz w:val="16"/>
              </w:rPr>
              <w:t xml:space="preserve"> </w:t>
            </w:r>
            <w:r>
              <w:rPr>
                <w:sz w:val="16"/>
              </w:rPr>
              <w:t>for</w:t>
            </w:r>
            <w:r>
              <w:rPr>
                <w:spacing w:val="-6"/>
                <w:sz w:val="16"/>
              </w:rPr>
              <w:t xml:space="preserve"> </w:t>
            </w:r>
            <w:r>
              <w:rPr>
                <w:sz w:val="16"/>
              </w:rPr>
              <w:t>GlobalObject</w:t>
            </w:r>
          </w:p>
        </w:tc>
        <w:tc>
          <w:tcPr>
            <w:tcW w:w="356" w:type="dxa"/>
          </w:tcPr>
          <w:p>
            <w:pPr>
              <w:pStyle w:val="16"/>
              <w:spacing w:before="1" w:line="203" w:lineRule="exact"/>
              <w:ind w:right="48"/>
              <w:jc w:val="right"/>
              <w:rPr>
                <w:rFonts w:ascii="Wingdings" w:hAnsi="Wingdings"/>
                <w:sz w:val="20"/>
              </w:rPr>
            </w:pPr>
            <w:r>
              <w:rPr>
                <w:rFonts w:ascii="Wingdings" w:hAnsi="Wingdings"/>
                <w:w w:val="100"/>
                <w:sz w:val="20"/>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4441" w:type="dxa"/>
          </w:tcPr>
          <w:p>
            <w:pPr>
              <w:pStyle w:val="16"/>
              <w:spacing w:before="44" w:line="157" w:lineRule="exact"/>
              <w:ind w:left="50"/>
              <w:rPr>
                <w:sz w:val="16"/>
              </w:rPr>
            </w:pPr>
            <w:r>
              <w:rPr>
                <w:sz w:val="16"/>
              </w:rPr>
              <w:t>2.</w:t>
            </w:r>
            <w:r>
              <w:rPr>
                <w:spacing w:val="124"/>
                <w:sz w:val="16"/>
              </w:rPr>
              <w:t xml:space="preserve"> </w:t>
            </w:r>
            <w:r>
              <w:rPr>
                <w:sz w:val="16"/>
              </w:rPr>
              <w:t>Constructor</w:t>
            </w:r>
            <w:r>
              <w:rPr>
                <w:spacing w:val="-6"/>
                <w:sz w:val="16"/>
              </w:rPr>
              <w:t xml:space="preserve"> </w:t>
            </w:r>
            <w:r>
              <w:rPr>
                <w:sz w:val="16"/>
              </w:rPr>
              <w:t>called</w:t>
            </w:r>
            <w:r>
              <w:rPr>
                <w:spacing w:val="-7"/>
                <w:sz w:val="16"/>
              </w:rPr>
              <w:t xml:space="preserve"> </w:t>
            </w:r>
            <w:r>
              <w:rPr>
                <w:sz w:val="16"/>
              </w:rPr>
              <w:t>for</w:t>
            </w:r>
            <w:r>
              <w:rPr>
                <w:spacing w:val="-6"/>
                <w:sz w:val="16"/>
              </w:rPr>
              <w:t xml:space="preserve"> </w:t>
            </w:r>
            <w:r>
              <w:rPr>
                <w:sz w:val="16"/>
              </w:rPr>
              <w:t>LocalObjectInMain</w:t>
            </w:r>
          </w:p>
        </w:tc>
        <w:tc>
          <w:tcPr>
            <w:tcW w:w="356" w:type="dxa"/>
          </w:tcPr>
          <w:p>
            <w:pPr>
              <w:pStyle w:val="16"/>
              <w:spacing w:before="0" w:line="201" w:lineRule="exact"/>
              <w:ind w:right="48"/>
              <w:jc w:val="right"/>
              <w:rPr>
                <w:rFonts w:ascii="Wingdings" w:hAnsi="Wingdings"/>
                <w:sz w:val="20"/>
              </w:rPr>
            </w:pPr>
            <w:r>
              <w:rPr>
                <w:rFonts w:ascii="Wingdings" w:hAnsi="Wingdings"/>
                <w:w w:val="100"/>
                <w:sz w:val="20"/>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4441" w:type="dxa"/>
          </w:tcPr>
          <w:p>
            <w:pPr>
              <w:pStyle w:val="16"/>
              <w:spacing w:before="44" w:line="157" w:lineRule="exact"/>
              <w:ind w:left="50"/>
              <w:rPr>
                <w:sz w:val="16"/>
              </w:rPr>
            </w:pPr>
            <w:r>
              <w:rPr>
                <w:sz w:val="16"/>
              </w:rPr>
              <w:t>3.</w:t>
            </w:r>
            <w:r>
              <w:rPr>
                <w:spacing w:val="124"/>
                <w:sz w:val="16"/>
              </w:rPr>
              <w:t xml:space="preserve"> </w:t>
            </w:r>
            <w:r>
              <w:rPr>
                <w:sz w:val="16"/>
              </w:rPr>
              <w:t>Constructor</w:t>
            </w:r>
            <w:r>
              <w:rPr>
                <w:spacing w:val="-6"/>
                <w:sz w:val="16"/>
              </w:rPr>
              <w:t xml:space="preserve"> </w:t>
            </w:r>
            <w:r>
              <w:rPr>
                <w:sz w:val="16"/>
              </w:rPr>
              <w:t>called</w:t>
            </w:r>
            <w:r>
              <w:rPr>
                <w:spacing w:val="-6"/>
                <w:sz w:val="16"/>
              </w:rPr>
              <w:t xml:space="preserve"> </w:t>
            </w:r>
            <w:r>
              <w:rPr>
                <w:sz w:val="16"/>
              </w:rPr>
              <w:t>for</w:t>
            </w:r>
            <w:r>
              <w:rPr>
                <w:spacing w:val="-6"/>
                <w:sz w:val="16"/>
              </w:rPr>
              <w:t xml:space="preserve"> </w:t>
            </w:r>
            <w:r>
              <w:rPr>
                <w:sz w:val="16"/>
              </w:rPr>
              <w:t>HeapObjectInMain</w:t>
            </w:r>
          </w:p>
        </w:tc>
        <w:tc>
          <w:tcPr>
            <w:tcW w:w="356" w:type="dxa"/>
          </w:tcPr>
          <w:p>
            <w:pPr>
              <w:pStyle w:val="16"/>
              <w:spacing w:before="0" w:line="201" w:lineRule="exact"/>
              <w:ind w:right="48"/>
              <w:jc w:val="right"/>
              <w:rPr>
                <w:rFonts w:ascii="Wingdings" w:hAnsi="Wingdings"/>
                <w:sz w:val="20"/>
              </w:rPr>
            </w:pPr>
            <w:r>
              <w:rPr>
                <w:rFonts w:ascii="Wingdings" w:hAnsi="Wingdings"/>
                <w:w w:val="100"/>
                <w:sz w:val="20"/>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4441" w:type="dxa"/>
          </w:tcPr>
          <w:p>
            <w:pPr>
              <w:pStyle w:val="16"/>
              <w:spacing w:before="44" w:line="157" w:lineRule="exact"/>
              <w:ind w:left="50"/>
              <w:rPr>
                <w:sz w:val="16"/>
              </w:rPr>
            </w:pPr>
            <w:r>
              <w:rPr>
                <w:sz w:val="16"/>
              </w:rPr>
              <w:t>4.</w:t>
            </w:r>
            <w:r>
              <w:rPr>
                <w:spacing w:val="131"/>
                <w:sz w:val="16"/>
              </w:rPr>
              <w:t xml:space="preserve"> </w:t>
            </w:r>
            <w:r>
              <w:rPr>
                <w:sz w:val="16"/>
              </w:rPr>
              <w:t>In</w:t>
            </w:r>
            <w:r>
              <w:rPr>
                <w:spacing w:val="-4"/>
                <w:sz w:val="16"/>
              </w:rPr>
              <w:t xml:space="preserve"> </w:t>
            </w:r>
            <w:r>
              <w:rPr>
                <w:sz w:val="16"/>
              </w:rPr>
              <w:t>main,</w:t>
            </w:r>
            <w:r>
              <w:rPr>
                <w:spacing w:val="-4"/>
                <w:sz w:val="16"/>
              </w:rPr>
              <w:t xml:space="preserve"> </w:t>
            </w:r>
            <w:r>
              <w:rPr>
                <w:sz w:val="16"/>
              </w:rPr>
              <w:t>before</w:t>
            </w:r>
            <w:r>
              <w:rPr>
                <w:spacing w:val="-3"/>
                <w:sz w:val="16"/>
              </w:rPr>
              <w:t xml:space="preserve"> </w:t>
            </w:r>
            <w:r>
              <w:rPr>
                <w:sz w:val="16"/>
              </w:rPr>
              <w:t>calling</w:t>
            </w:r>
            <w:r>
              <w:rPr>
                <w:spacing w:val="-4"/>
                <w:sz w:val="16"/>
              </w:rPr>
              <w:t xml:space="preserve"> </w:t>
            </w:r>
            <w:r>
              <w:rPr>
                <w:sz w:val="16"/>
              </w:rPr>
              <w:t>func</w:t>
            </w:r>
          </w:p>
        </w:tc>
        <w:tc>
          <w:tcPr>
            <w:tcW w:w="356" w:type="dxa"/>
          </w:tcPr>
          <w:p>
            <w:pPr>
              <w:pStyle w:val="16"/>
              <w:spacing w:before="0" w:line="201" w:lineRule="exact"/>
              <w:ind w:right="48"/>
              <w:jc w:val="right"/>
              <w:rPr>
                <w:rFonts w:ascii="Wingdings" w:hAnsi="Wingdings"/>
                <w:sz w:val="20"/>
              </w:rPr>
            </w:pPr>
            <w:r>
              <w:rPr>
                <w:rFonts w:ascii="Wingdings" w:hAnsi="Wingdings"/>
                <w:w w:val="100"/>
                <w:sz w:val="20"/>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4441" w:type="dxa"/>
          </w:tcPr>
          <w:p>
            <w:pPr>
              <w:pStyle w:val="16"/>
              <w:spacing w:before="44" w:line="157" w:lineRule="exact"/>
              <w:ind w:left="50"/>
              <w:rPr>
                <w:sz w:val="16"/>
              </w:rPr>
            </w:pPr>
            <w:r>
              <w:rPr>
                <w:sz w:val="16"/>
              </w:rPr>
              <w:t>5.</w:t>
            </w:r>
            <w:r>
              <w:rPr>
                <w:spacing w:val="124"/>
                <w:sz w:val="16"/>
              </w:rPr>
              <w:t xml:space="preserve"> </w:t>
            </w:r>
            <w:r>
              <w:rPr>
                <w:sz w:val="16"/>
              </w:rPr>
              <w:t>Constructor</w:t>
            </w:r>
            <w:r>
              <w:rPr>
                <w:spacing w:val="-6"/>
                <w:sz w:val="16"/>
              </w:rPr>
              <w:t xml:space="preserve"> </w:t>
            </w:r>
            <w:r>
              <w:rPr>
                <w:sz w:val="16"/>
              </w:rPr>
              <w:t>called</w:t>
            </w:r>
            <w:r>
              <w:rPr>
                <w:spacing w:val="-7"/>
                <w:sz w:val="16"/>
              </w:rPr>
              <w:t xml:space="preserve"> </w:t>
            </w:r>
            <w:r>
              <w:rPr>
                <w:sz w:val="16"/>
              </w:rPr>
              <w:t>for</w:t>
            </w:r>
            <w:r>
              <w:rPr>
                <w:spacing w:val="-6"/>
                <w:sz w:val="16"/>
              </w:rPr>
              <w:t xml:space="preserve"> </w:t>
            </w:r>
            <w:r>
              <w:rPr>
                <w:sz w:val="16"/>
              </w:rPr>
              <w:t>LocalObjectInFunc</w:t>
            </w:r>
          </w:p>
        </w:tc>
        <w:tc>
          <w:tcPr>
            <w:tcW w:w="356" w:type="dxa"/>
          </w:tcPr>
          <w:p>
            <w:pPr>
              <w:pStyle w:val="16"/>
              <w:spacing w:before="0" w:line="201" w:lineRule="exact"/>
              <w:ind w:right="48"/>
              <w:jc w:val="right"/>
              <w:rPr>
                <w:rFonts w:ascii="Wingdings" w:hAnsi="Wingdings"/>
                <w:sz w:val="20"/>
              </w:rPr>
            </w:pPr>
            <w:r>
              <w:rPr>
                <w:rFonts w:ascii="Wingdings" w:hAnsi="Wingdings"/>
                <w:w w:val="100"/>
                <w:sz w:val="20"/>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4441" w:type="dxa"/>
          </w:tcPr>
          <w:p>
            <w:pPr>
              <w:pStyle w:val="16"/>
              <w:spacing w:before="44" w:line="157" w:lineRule="exact"/>
              <w:ind w:left="50"/>
              <w:rPr>
                <w:sz w:val="16"/>
              </w:rPr>
            </w:pPr>
            <w:r>
              <w:rPr>
                <w:sz w:val="16"/>
              </w:rPr>
              <w:t>6.</w:t>
            </w:r>
            <w:r>
              <w:rPr>
                <w:spacing w:val="126"/>
                <w:sz w:val="16"/>
              </w:rPr>
              <w:t xml:space="preserve"> </w:t>
            </w:r>
            <w:r>
              <w:rPr>
                <w:sz w:val="16"/>
              </w:rPr>
              <w:t>Constructor</w:t>
            </w:r>
            <w:r>
              <w:rPr>
                <w:spacing w:val="-5"/>
                <w:sz w:val="16"/>
              </w:rPr>
              <w:t xml:space="preserve"> </w:t>
            </w:r>
            <w:r>
              <w:rPr>
                <w:sz w:val="16"/>
              </w:rPr>
              <w:t>called</w:t>
            </w:r>
            <w:r>
              <w:rPr>
                <w:spacing w:val="-5"/>
                <w:sz w:val="16"/>
              </w:rPr>
              <w:t xml:space="preserve"> </w:t>
            </w:r>
            <w:r>
              <w:rPr>
                <w:sz w:val="16"/>
              </w:rPr>
              <w:t>for</w:t>
            </w:r>
            <w:r>
              <w:rPr>
                <w:spacing w:val="-6"/>
                <w:sz w:val="16"/>
              </w:rPr>
              <w:t xml:space="preserve"> </w:t>
            </w:r>
            <w:r>
              <w:rPr>
                <w:sz w:val="16"/>
              </w:rPr>
              <w:t>StaticObject</w:t>
            </w:r>
          </w:p>
        </w:tc>
        <w:tc>
          <w:tcPr>
            <w:tcW w:w="356" w:type="dxa"/>
          </w:tcPr>
          <w:p>
            <w:pPr>
              <w:pStyle w:val="16"/>
              <w:spacing w:before="0" w:line="201" w:lineRule="exact"/>
              <w:ind w:right="48"/>
              <w:jc w:val="right"/>
              <w:rPr>
                <w:rFonts w:ascii="Wingdings" w:hAnsi="Wingdings"/>
                <w:sz w:val="20"/>
              </w:rPr>
            </w:pPr>
            <w:r>
              <w:rPr>
                <w:rFonts w:ascii="Wingdings" w:hAnsi="Wingdings"/>
                <w:w w:val="100"/>
                <w:sz w:val="20"/>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4441" w:type="dxa"/>
          </w:tcPr>
          <w:p>
            <w:pPr>
              <w:pStyle w:val="16"/>
              <w:spacing w:before="44" w:line="157" w:lineRule="exact"/>
              <w:ind w:left="50"/>
              <w:rPr>
                <w:sz w:val="16"/>
              </w:rPr>
            </w:pPr>
            <w:r>
              <w:rPr>
                <w:sz w:val="16"/>
              </w:rPr>
              <w:t>7.</w:t>
            </w:r>
            <w:r>
              <w:rPr>
                <w:spacing w:val="124"/>
                <w:sz w:val="16"/>
              </w:rPr>
              <w:t xml:space="preserve"> </w:t>
            </w:r>
            <w:r>
              <w:rPr>
                <w:sz w:val="16"/>
              </w:rPr>
              <w:t>Constructor</w:t>
            </w:r>
            <w:r>
              <w:rPr>
                <w:spacing w:val="-6"/>
                <w:sz w:val="16"/>
              </w:rPr>
              <w:t xml:space="preserve"> </w:t>
            </w:r>
            <w:r>
              <w:rPr>
                <w:sz w:val="16"/>
              </w:rPr>
              <w:t>called</w:t>
            </w:r>
            <w:r>
              <w:rPr>
                <w:spacing w:val="-6"/>
                <w:sz w:val="16"/>
              </w:rPr>
              <w:t xml:space="preserve"> </w:t>
            </w:r>
            <w:r>
              <w:rPr>
                <w:sz w:val="16"/>
              </w:rPr>
              <w:t>for</w:t>
            </w:r>
            <w:r>
              <w:rPr>
                <w:spacing w:val="-6"/>
                <w:sz w:val="16"/>
              </w:rPr>
              <w:t xml:space="preserve"> </w:t>
            </w:r>
            <w:r>
              <w:rPr>
                <w:sz w:val="16"/>
              </w:rPr>
              <w:t>HeapObjectInFunc</w:t>
            </w:r>
          </w:p>
        </w:tc>
        <w:tc>
          <w:tcPr>
            <w:tcW w:w="356" w:type="dxa"/>
          </w:tcPr>
          <w:p>
            <w:pPr>
              <w:pStyle w:val="16"/>
              <w:spacing w:before="0" w:line="201" w:lineRule="exact"/>
              <w:ind w:right="48"/>
              <w:jc w:val="right"/>
              <w:rPr>
                <w:rFonts w:ascii="Wingdings" w:hAnsi="Wingdings"/>
                <w:sz w:val="20"/>
              </w:rPr>
            </w:pPr>
            <w:r>
              <w:rPr>
                <w:rFonts w:ascii="Wingdings" w:hAnsi="Wingdings"/>
                <w:w w:val="100"/>
                <w:sz w:val="20"/>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4441" w:type="dxa"/>
          </w:tcPr>
          <w:p>
            <w:pPr>
              <w:pStyle w:val="16"/>
              <w:spacing w:before="44" w:line="157" w:lineRule="exact"/>
              <w:ind w:left="50"/>
              <w:rPr>
                <w:sz w:val="16"/>
              </w:rPr>
            </w:pPr>
            <w:r>
              <w:rPr>
                <w:sz w:val="16"/>
              </w:rPr>
              <w:t>8.</w:t>
            </w:r>
            <w:r>
              <w:rPr>
                <w:spacing w:val="132"/>
                <w:sz w:val="16"/>
              </w:rPr>
              <w:t xml:space="preserve"> </w:t>
            </w:r>
            <w:r>
              <w:rPr>
                <w:sz w:val="16"/>
              </w:rPr>
              <w:t>Inside</w:t>
            </w:r>
            <w:r>
              <w:rPr>
                <w:spacing w:val="-3"/>
                <w:sz w:val="16"/>
              </w:rPr>
              <w:t xml:space="preserve"> </w:t>
            </w:r>
            <w:r>
              <w:rPr>
                <w:sz w:val="16"/>
              </w:rPr>
              <w:t>func</w:t>
            </w:r>
          </w:p>
        </w:tc>
        <w:tc>
          <w:tcPr>
            <w:tcW w:w="356" w:type="dxa"/>
          </w:tcPr>
          <w:p>
            <w:pPr>
              <w:pStyle w:val="16"/>
              <w:spacing w:before="0" w:line="201" w:lineRule="exact"/>
              <w:ind w:right="48"/>
              <w:jc w:val="right"/>
              <w:rPr>
                <w:rFonts w:ascii="Wingdings" w:hAnsi="Wingdings"/>
                <w:sz w:val="20"/>
              </w:rPr>
            </w:pPr>
            <w:r>
              <w:rPr>
                <w:rFonts w:ascii="Wingdings" w:hAnsi="Wingdings"/>
                <w:w w:val="100"/>
                <w:sz w:val="20"/>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4441" w:type="dxa"/>
          </w:tcPr>
          <w:p>
            <w:pPr>
              <w:pStyle w:val="16"/>
              <w:spacing w:before="44" w:line="157" w:lineRule="exact"/>
              <w:ind w:left="50"/>
              <w:rPr>
                <w:sz w:val="16"/>
              </w:rPr>
            </w:pPr>
            <w:r>
              <w:rPr>
                <w:sz w:val="16"/>
              </w:rPr>
              <w:t>9.</w:t>
            </w:r>
            <w:r>
              <w:rPr>
                <w:spacing w:val="124"/>
                <w:sz w:val="16"/>
              </w:rPr>
              <w:t xml:space="preserve"> </w:t>
            </w:r>
            <w:r>
              <w:rPr>
                <w:sz w:val="16"/>
              </w:rPr>
              <w:t>Destructor</w:t>
            </w:r>
            <w:r>
              <w:rPr>
                <w:spacing w:val="-6"/>
                <w:sz w:val="16"/>
              </w:rPr>
              <w:t xml:space="preserve"> </w:t>
            </w:r>
            <w:r>
              <w:rPr>
                <w:sz w:val="16"/>
              </w:rPr>
              <w:t>called</w:t>
            </w:r>
            <w:r>
              <w:rPr>
                <w:spacing w:val="-6"/>
                <w:sz w:val="16"/>
              </w:rPr>
              <w:t xml:space="preserve"> </w:t>
            </w:r>
            <w:r>
              <w:rPr>
                <w:sz w:val="16"/>
              </w:rPr>
              <w:t>for</w:t>
            </w:r>
            <w:r>
              <w:rPr>
                <w:spacing w:val="-6"/>
                <w:sz w:val="16"/>
              </w:rPr>
              <w:t xml:space="preserve"> </w:t>
            </w:r>
            <w:r>
              <w:rPr>
                <w:sz w:val="16"/>
              </w:rPr>
              <w:t>LocalObjectInFunc</w:t>
            </w:r>
          </w:p>
        </w:tc>
        <w:tc>
          <w:tcPr>
            <w:tcW w:w="356" w:type="dxa"/>
          </w:tcPr>
          <w:p>
            <w:pPr>
              <w:pStyle w:val="16"/>
              <w:spacing w:before="0" w:line="201" w:lineRule="exact"/>
              <w:ind w:right="48"/>
              <w:jc w:val="right"/>
              <w:rPr>
                <w:rFonts w:ascii="Wingdings" w:hAnsi="Wingdings"/>
                <w:sz w:val="20"/>
              </w:rPr>
            </w:pPr>
            <w:r>
              <w:rPr>
                <w:rFonts w:ascii="Wingdings" w:hAnsi="Wingdings"/>
                <w:w w:val="100"/>
                <w:sz w:val="20"/>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4441" w:type="dxa"/>
          </w:tcPr>
          <w:p>
            <w:pPr>
              <w:pStyle w:val="16"/>
              <w:spacing w:before="44" w:line="157" w:lineRule="exact"/>
              <w:ind w:left="50"/>
              <w:rPr>
                <w:sz w:val="16"/>
              </w:rPr>
            </w:pPr>
            <w:r>
              <w:rPr>
                <w:sz w:val="16"/>
              </w:rPr>
              <w:t>10.</w:t>
            </w:r>
            <w:r>
              <w:rPr>
                <w:spacing w:val="38"/>
                <w:sz w:val="16"/>
              </w:rPr>
              <w:t xml:space="preserve"> </w:t>
            </w:r>
            <w:r>
              <w:rPr>
                <w:sz w:val="16"/>
              </w:rPr>
              <w:t>In</w:t>
            </w:r>
            <w:r>
              <w:rPr>
                <w:spacing w:val="-4"/>
                <w:sz w:val="16"/>
              </w:rPr>
              <w:t xml:space="preserve"> </w:t>
            </w:r>
            <w:r>
              <w:rPr>
                <w:sz w:val="16"/>
              </w:rPr>
              <w:t>main,</w:t>
            </w:r>
            <w:r>
              <w:rPr>
                <w:spacing w:val="-5"/>
                <w:sz w:val="16"/>
              </w:rPr>
              <w:t xml:space="preserve"> </w:t>
            </w:r>
            <w:r>
              <w:rPr>
                <w:sz w:val="16"/>
              </w:rPr>
              <w:t>after</w:t>
            </w:r>
            <w:r>
              <w:rPr>
                <w:spacing w:val="-4"/>
                <w:sz w:val="16"/>
              </w:rPr>
              <w:t xml:space="preserve"> </w:t>
            </w:r>
            <w:r>
              <w:rPr>
                <w:sz w:val="16"/>
              </w:rPr>
              <w:t>calling</w:t>
            </w:r>
            <w:r>
              <w:rPr>
                <w:spacing w:val="-4"/>
                <w:sz w:val="16"/>
              </w:rPr>
              <w:t xml:space="preserve"> </w:t>
            </w:r>
            <w:r>
              <w:rPr>
                <w:sz w:val="16"/>
              </w:rPr>
              <w:t>func</w:t>
            </w:r>
          </w:p>
        </w:tc>
        <w:tc>
          <w:tcPr>
            <w:tcW w:w="356" w:type="dxa"/>
          </w:tcPr>
          <w:p>
            <w:pPr>
              <w:pStyle w:val="16"/>
              <w:spacing w:before="0" w:line="201" w:lineRule="exact"/>
              <w:ind w:right="48"/>
              <w:jc w:val="right"/>
              <w:rPr>
                <w:rFonts w:ascii="Wingdings" w:hAnsi="Wingdings"/>
                <w:sz w:val="20"/>
              </w:rPr>
            </w:pPr>
            <w:r>
              <w:rPr>
                <w:rFonts w:ascii="Wingdings" w:hAnsi="Wingdings"/>
                <w:w w:val="100"/>
                <w:sz w:val="20"/>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4441" w:type="dxa"/>
          </w:tcPr>
          <w:p>
            <w:pPr>
              <w:pStyle w:val="16"/>
              <w:spacing w:before="44" w:line="157" w:lineRule="exact"/>
              <w:ind w:left="50"/>
              <w:rPr>
                <w:sz w:val="16"/>
              </w:rPr>
            </w:pPr>
            <w:r>
              <w:rPr>
                <w:sz w:val="16"/>
              </w:rPr>
              <w:t>11.</w:t>
            </w:r>
            <w:r>
              <w:rPr>
                <w:spacing w:val="33"/>
                <w:sz w:val="16"/>
              </w:rPr>
              <w:t xml:space="preserve"> </w:t>
            </w:r>
            <w:r>
              <w:rPr>
                <w:sz w:val="16"/>
              </w:rPr>
              <w:t>Destructor</w:t>
            </w:r>
            <w:r>
              <w:rPr>
                <w:spacing w:val="-8"/>
                <w:sz w:val="16"/>
              </w:rPr>
              <w:t xml:space="preserve"> </w:t>
            </w:r>
            <w:r>
              <w:rPr>
                <w:sz w:val="16"/>
              </w:rPr>
              <w:t>called</w:t>
            </w:r>
            <w:r>
              <w:rPr>
                <w:spacing w:val="-7"/>
                <w:sz w:val="16"/>
              </w:rPr>
              <w:t xml:space="preserve"> </w:t>
            </w:r>
            <w:r>
              <w:rPr>
                <w:sz w:val="16"/>
              </w:rPr>
              <w:t>for</w:t>
            </w:r>
            <w:r>
              <w:rPr>
                <w:spacing w:val="-8"/>
                <w:sz w:val="16"/>
              </w:rPr>
              <w:t xml:space="preserve"> </w:t>
            </w:r>
            <w:r>
              <w:rPr>
                <w:sz w:val="16"/>
              </w:rPr>
              <w:t>LocalObjectInMain</w:t>
            </w:r>
          </w:p>
        </w:tc>
        <w:tc>
          <w:tcPr>
            <w:tcW w:w="356" w:type="dxa"/>
          </w:tcPr>
          <w:p>
            <w:pPr>
              <w:pStyle w:val="16"/>
              <w:spacing w:before="0" w:line="201" w:lineRule="exact"/>
              <w:ind w:right="48"/>
              <w:jc w:val="right"/>
              <w:rPr>
                <w:rFonts w:ascii="Wingdings" w:hAnsi="Wingdings"/>
                <w:sz w:val="20"/>
              </w:rPr>
            </w:pPr>
            <w:r>
              <w:rPr>
                <w:rFonts w:ascii="Wingdings" w:hAnsi="Wingdings"/>
                <w:w w:val="100"/>
                <w:sz w:val="20"/>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4441" w:type="dxa"/>
          </w:tcPr>
          <w:p>
            <w:pPr>
              <w:pStyle w:val="16"/>
              <w:spacing w:before="44" w:line="157" w:lineRule="exact"/>
              <w:ind w:left="50"/>
              <w:rPr>
                <w:sz w:val="16"/>
              </w:rPr>
            </w:pPr>
            <w:r>
              <w:rPr>
                <w:sz w:val="16"/>
              </w:rPr>
              <w:t>12.</w:t>
            </w:r>
            <w:r>
              <w:rPr>
                <w:spacing w:val="34"/>
                <w:sz w:val="16"/>
              </w:rPr>
              <w:t xml:space="preserve"> </w:t>
            </w:r>
            <w:r>
              <w:rPr>
                <w:sz w:val="16"/>
              </w:rPr>
              <w:t>Destructor</w:t>
            </w:r>
            <w:r>
              <w:rPr>
                <w:spacing w:val="-6"/>
                <w:sz w:val="16"/>
              </w:rPr>
              <w:t xml:space="preserve"> </w:t>
            </w:r>
            <w:r>
              <w:rPr>
                <w:sz w:val="16"/>
              </w:rPr>
              <w:t>called</w:t>
            </w:r>
            <w:r>
              <w:rPr>
                <w:spacing w:val="-7"/>
                <w:sz w:val="16"/>
              </w:rPr>
              <w:t xml:space="preserve"> </w:t>
            </w:r>
            <w:r>
              <w:rPr>
                <w:sz w:val="16"/>
              </w:rPr>
              <w:t>for</w:t>
            </w:r>
            <w:r>
              <w:rPr>
                <w:spacing w:val="-6"/>
                <w:sz w:val="16"/>
              </w:rPr>
              <w:t xml:space="preserve"> </w:t>
            </w:r>
            <w:r>
              <w:rPr>
                <w:sz w:val="16"/>
              </w:rPr>
              <w:t>StaticObject</w:t>
            </w:r>
          </w:p>
        </w:tc>
        <w:tc>
          <w:tcPr>
            <w:tcW w:w="356" w:type="dxa"/>
          </w:tcPr>
          <w:p>
            <w:pPr>
              <w:pStyle w:val="16"/>
              <w:spacing w:before="0" w:line="201" w:lineRule="exact"/>
              <w:ind w:right="48"/>
              <w:jc w:val="right"/>
              <w:rPr>
                <w:rFonts w:ascii="Wingdings" w:hAnsi="Wingdings"/>
                <w:sz w:val="20"/>
              </w:rPr>
            </w:pPr>
            <w:r>
              <w:rPr>
                <w:rFonts w:ascii="Wingdings" w:hAnsi="Wingdings"/>
                <w:w w:val="100"/>
                <w:sz w:val="20"/>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4" w:hRule="atLeast"/>
        </w:trPr>
        <w:tc>
          <w:tcPr>
            <w:tcW w:w="4441" w:type="dxa"/>
          </w:tcPr>
          <w:p>
            <w:pPr>
              <w:pStyle w:val="16"/>
              <w:spacing w:before="44" w:line="161" w:lineRule="exact"/>
              <w:ind w:left="50"/>
              <w:rPr>
                <w:sz w:val="16"/>
              </w:rPr>
            </w:pPr>
            <w:r>
              <w:rPr>
                <w:sz w:val="16"/>
              </w:rPr>
              <w:t>13.</w:t>
            </w:r>
            <w:r>
              <w:rPr>
                <w:spacing w:val="34"/>
                <w:sz w:val="16"/>
              </w:rPr>
              <w:t xml:space="preserve"> </w:t>
            </w:r>
            <w:r>
              <w:rPr>
                <w:sz w:val="16"/>
              </w:rPr>
              <w:t>Destructor</w:t>
            </w:r>
            <w:r>
              <w:rPr>
                <w:spacing w:val="-6"/>
                <w:sz w:val="16"/>
              </w:rPr>
              <w:t xml:space="preserve"> </w:t>
            </w:r>
            <w:r>
              <w:rPr>
                <w:sz w:val="16"/>
              </w:rPr>
              <w:t>called</w:t>
            </w:r>
            <w:r>
              <w:rPr>
                <w:spacing w:val="-6"/>
                <w:sz w:val="16"/>
              </w:rPr>
              <w:t xml:space="preserve"> </w:t>
            </w:r>
            <w:r>
              <w:rPr>
                <w:sz w:val="16"/>
              </w:rPr>
              <w:t>for</w:t>
            </w:r>
            <w:r>
              <w:rPr>
                <w:spacing w:val="-6"/>
                <w:sz w:val="16"/>
              </w:rPr>
              <w:t xml:space="preserve"> </w:t>
            </w:r>
            <w:r>
              <w:rPr>
                <w:sz w:val="16"/>
              </w:rPr>
              <w:t>GlobalObject</w:t>
            </w:r>
          </w:p>
        </w:tc>
        <w:tc>
          <w:tcPr>
            <w:tcW w:w="356" w:type="dxa"/>
          </w:tcPr>
          <w:p>
            <w:pPr>
              <w:pStyle w:val="16"/>
              <w:spacing w:before="0" w:line="205" w:lineRule="exact"/>
              <w:ind w:right="48"/>
              <w:jc w:val="right"/>
              <w:rPr>
                <w:rFonts w:ascii="Wingdings" w:hAnsi="Wingdings"/>
                <w:sz w:val="20"/>
              </w:rPr>
            </w:pPr>
            <w:r>
              <w:rPr>
                <w:rFonts w:ascii="Wingdings" w:hAnsi="Wingdings"/>
                <w:w w:val="100"/>
                <w:sz w:val="20"/>
              </w:rPr>
              <w:t></w:t>
            </w:r>
          </w:p>
        </w:tc>
      </w:tr>
    </w:tbl>
    <w:p>
      <w:pPr>
        <w:pStyle w:val="11"/>
        <w:rPr>
          <w:rFonts w:ascii="宋体"/>
          <w:sz w:val="20"/>
        </w:rPr>
      </w:pPr>
    </w:p>
    <w:p>
      <w:pPr>
        <w:pStyle w:val="11"/>
        <w:rPr>
          <w:rFonts w:ascii="宋体"/>
          <w:sz w:val="20"/>
        </w:rPr>
      </w:pPr>
    </w:p>
    <w:p>
      <w:pPr>
        <w:pStyle w:val="11"/>
        <w:spacing w:before="7"/>
        <w:rPr>
          <w:rFonts w:ascii="宋体"/>
          <w:sz w:val="19"/>
        </w:rPr>
      </w:pPr>
    </w:p>
    <w:p>
      <w:pPr>
        <w:pStyle w:val="5"/>
        <w:spacing w:before="0"/>
      </w:pPr>
      <w:r>
        <w:t>22</w:t>
      </w:r>
    </w:p>
    <w:p>
      <w:pPr>
        <w:spacing w:after="0"/>
        <w:sectPr>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168" o:spid="_x0000_s1168" o:spt="1" style="position:absolute;left:0pt;margin-left:131.9pt;margin-top:18.85pt;height:0.7pt;width:323pt;mso-position-horizontal-relative:page;mso-wrap-distance-bottom:0pt;mso-wrap-distance-top:0pt;z-index:-251375616;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rPr>
          <w:rFonts w:ascii="宋体"/>
          <w:sz w:val="20"/>
        </w:rPr>
      </w:pPr>
    </w:p>
    <w:p>
      <w:pPr>
        <w:pStyle w:val="11"/>
        <w:spacing w:before="11"/>
        <w:rPr>
          <w:rFonts w:ascii="宋体"/>
          <w:sz w:val="28"/>
        </w:rPr>
      </w:pPr>
    </w:p>
    <w:p>
      <w:pPr>
        <w:pStyle w:val="3"/>
      </w:pPr>
      <w:r>
        <w:rPr>
          <w:spacing w:val="9"/>
          <w:w w:val="110"/>
        </w:rPr>
        <w:t>Pointers</w:t>
      </w:r>
      <w:r>
        <w:rPr>
          <w:spacing w:val="20"/>
          <w:w w:val="110"/>
        </w:rPr>
        <w:t xml:space="preserve">  </w:t>
      </w:r>
      <w:r>
        <w:rPr>
          <w:rFonts w:hint="eastAsia" w:ascii="宋体" w:eastAsia="宋体"/>
          <w:spacing w:val="-25"/>
          <w:w w:val="110"/>
        </w:rPr>
        <w:t xml:space="preserve">与 </w:t>
      </w:r>
      <w:r>
        <w:rPr>
          <w:spacing w:val="9"/>
          <w:w w:val="110"/>
        </w:rPr>
        <w:t>References</w:t>
      </w:r>
    </w:p>
    <w:p>
      <w:pPr>
        <w:pStyle w:val="11"/>
        <w:spacing w:before="6"/>
        <w:rPr>
          <w:rFonts w:ascii="Arial MT"/>
          <w:sz w:val="15"/>
        </w:rPr>
      </w:pPr>
      <w:r>
        <w:pict>
          <v:group id="_x0000_s1169" o:spid="_x0000_s1169" o:spt="203" style="position:absolute;left:0pt;margin-left:128.3pt;margin-top:10.85pt;height:79.95pt;width:331.2pt;mso-position-horizontal-relative:page;mso-wrap-distance-bottom:0pt;mso-wrap-distance-top:0pt;z-index:-251375616;mso-width-relative:page;mso-height-relative:page;" coordorigin="2566,218" coordsize="6624,1599">
            <o:lock v:ext="edit"/>
            <v:shape id="_x0000_s1170" o:spid="_x0000_s1170" style="position:absolute;left:2566;top:217;height:1599;width:6624;" fillcolor="#000000" filled="t" stroked="f" coordorigin="2566,218" coordsize="6624,1599" path="m9190,232l9176,232,9176,218,9162,218,2581,218,2566,218,2566,232,2566,650,2566,1010,2566,1370,2566,1787,2581,1787,2581,1370,2581,1010,2581,650,2581,232,9162,232,9162,650,9162,1010,9162,1370,9162,1787,9176,1787,9162,1787,2581,1787,2566,1787,2566,1802,2581,1802,9162,1802,9176,1802,9162,1802,2581,1802,2581,1816,9162,1816,9176,1816,9190,1816,9190,1802,9190,1787,9190,1370,9190,1010,9190,650,9190,232xe">
              <v:path arrowok="t"/>
              <v:fill on="t" focussize="0,0"/>
              <v:stroke on="f"/>
              <v:imagedata o:title=""/>
              <o:lock v:ext="edit"/>
            </v:shape>
            <v:shape id="_x0000_s1171" o:spid="_x0000_s1171" o:spt="202" type="#_x0000_t202" style="position:absolute;left:2580;top:232;height:1556;width:6581;" filled="f" stroked="f" coordsize="21600,21600">
              <v:path/>
              <v:fill on="f" focussize="0,0"/>
              <v:stroke on="f" joinstyle="miter"/>
              <v:imagedata o:title=""/>
              <o:lock v:ext="edit"/>
              <v:textbox inset="0mm,0mm,0mm,0mm">
                <w:txbxContent>
                  <w:p>
                    <w:pPr>
                      <w:spacing w:before="41" w:line="360" w:lineRule="atLeast"/>
                      <w:ind w:left="86" w:right="82" w:firstLine="0"/>
                      <w:jc w:val="both"/>
                      <w:rPr>
                        <w:rFonts w:hint="eastAsia" w:ascii="宋体" w:eastAsia="宋体"/>
                        <w:sz w:val="18"/>
                      </w:rPr>
                    </w:pPr>
                    <w:r>
                      <w:rPr>
                        <w:rFonts w:ascii="Times New Roman" w:eastAsia="Times New Roman"/>
                        <w:sz w:val="18"/>
                      </w:rPr>
                      <w:t>Pointer</w:t>
                    </w:r>
                    <w:r>
                      <w:rPr>
                        <w:rFonts w:ascii="Times New Roman" w:eastAsia="Times New Roman"/>
                        <w:spacing w:val="7"/>
                        <w:sz w:val="18"/>
                      </w:rPr>
                      <w:t xml:space="preserve"> </w:t>
                    </w:r>
                    <w:r>
                      <w:rPr>
                        <w:rFonts w:hint="eastAsia" w:ascii="宋体" w:eastAsia="宋体"/>
                        <w:sz w:val="18"/>
                      </w:rPr>
                      <w:t>译为「指标」，相当贴切。</w:t>
                    </w:r>
                    <w:r>
                      <w:rPr>
                        <w:rFonts w:ascii="Times New Roman" w:eastAsia="Times New Roman"/>
                        <w:sz w:val="18"/>
                      </w:rPr>
                      <w:t>Reference</w:t>
                    </w:r>
                    <w:r>
                      <w:rPr>
                        <w:rFonts w:ascii="Times New Roman" w:eastAsia="Times New Roman"/>
                        <w:spacing w:val="44"/>
                        <w:sz w:val="18"/>
                      </w:rPr>
                      <w:t xml:space="preserve"> </w:t>
                    </w:r>
                    <w:r>
                      <w:rPr>
                        <w:rFonts w:hint="eastAsia" w:ascii="宋体" w:eastAsia="宋体"/>
                        <w:sz w:val="18"/>
                      </w:rPr>
                      <w:t>译为「参考」，我总觉得不妥，字</w:t>
                    </w:r>
                    <w:r>
                      <w:rPr>
                        <w:rFonts w:hint="eastAsia" w:ascii="宋体" w:eastAsia="宋体"/>
                        <w:spacing w:val="-6"/>
                        <w:sz w:val="18"/>
                      </w:rPr>
                      <w:t xml:space="preserve">里行间很容易让人搞不清楚是动词还是名词、是一般所谓的「参考」还是一个 </w:t>
                    </w:r>
                    <w:r>
                      <w:rPr>
                        <w:rFonts w:ascii="Times New Roman" w:eastAsia="Times New Roman"/>
                        <w:sz w:val="18"/>
                      </w:rPr>
                      <w:t>C++</w:t>
                    </w:r>
                    <w:r>
                      <w:rPr>
                        <w:rFonts w:ascii="Times New Roman" w:eastAsia="Times New Roman"/>
                        <w:spacing w:val="-42"/>
                        <w:sz w:val="18"/>
                      </w:rPr>
                      <w:t xml:space="preserve"> </w:t>
                    </w:r>
                    <w:r>
                      <w:rPr>
                        <w:rFonts w:hint="eastAsia" w:ascii="宋体" w:eastAsia="宋体"/>
                        <w:spacing w:val="3"/>
                        <w:sz w:val="18"/>
                      </w:rPr>
                      <w:t xml:space="preserve">专有名词。所以，我将使用原文名词 </w:t>
                    </w:r>
                    <w:r>
                      <w:rPr>
                        <w:rFonts w:ascii="Times New Roman" w:eastAsia="Times New Roman"/>
                        <w:sz w:val="18"/>
                      </w:rPr>
                      <w:t>reference</w:t>
                    </w:r>
                    <w:r>
                      <w:rPr>
                        <w:rFonts w:hint="eastAsia" w:ascii="宋体" w:eastAsia="宋体"/>
                        <w:sz w:val="18"/>
                      </w:rPr>
                      <w:t xml:space="preserve">。连带地，在这一节中我也使用原文名词 </w:t>
                    </w:r>
                    <w:r>
                      <w:rPr>
                        <w:rFonts w:ascii="Times New Roman" w:eastAsia="Times New Roman"/>
                        <w:sz w:val="18"/>
                      </w:rPr>
                      <w:t>pointer</w:t>
                    </w:r>
                    <w:r>
                      <w:rPr>
                        <w:rFonts w:hint="eastAsia" w:ascii="宋体" w:eastAsia="宋体"/>
                        <w:sz w:val="18"/>
                      </w:rPr>
                      <w:t>。</w:t>
                    </w:r>
                  </w:p>
                </w:txbxContent>
              </v:textbox>
            </v:shape>
            <w10:wrap type="topAndBottom"/>
          </v:group>
        </w:pict>
      </w:r>
    </w:p>
    <w:p>
      <w:pPr>
        <w:pStyle w:val="11"/>
        <w:rPr>
          <w:rFonts w:ascii="Arial MT"/>
          <w:sz w:val="20"/>
        </w:rPr>
      </w:pPr>
    </w:p>
    <w:p>
      <w:pPr>
        <w:pStyle w:val="11"/>
        <w:spacing w:before="9"/>
        <w:rPr>
          <w:rFonts w:ascii="Arial MT"/>
          <w:sz w:val="21"/>
        </w:rPr>
      </w:pPr>
    </w:p>
    <w:p>
      <w:pPr>
        <w:pStyle w:val="5"/>
        <w:ind w:left="2627"/>
      </w:pPr>
      <w:r>
        <w:rPr>
          <w:w w:val="110"/>
        </w:rPr>
        <w:t>Pointers</w:t>
      </w:r>
    </w:p>
    <w:p>
      <w:pPr>
        <w:pStyle w:val="11"/>
        <w:spacing w:before="8"/>
        <w:rPr>
          <w:rFonts w:ascii="Arial"/>
          <w:b/>
          <w:sz w:val="20"/>
        </w:rPr>
      </w:pPr>
    </w:p>
    <w:p>
      <w:pPr>
        <w:spacing w:before="0"/>
        <w:ind w:left="2627" w:right="0" w:firstLine="0"/>
        <w:jc w:val="left"/>
        <w:rPr>
          <w:rFonts w:hint="eastAsia" w:ascii="宋体" w:eastAsia="宋体"/>
          <w:sz w:val="18"/>
        </w:rPr>
      </w:pPr>
      <w:r>
        <w:rPr>
          <w:rFonts w:ascii="Times New Roman" w:eastAsia="Times New Roman"/>
          <w:sz w:val="18"/>
        </w:rPr>
        <w:t>Pointer</w:t>
      </w:r>
      <w:r>
        <w:rPr>
          <w:rFonts w:ascii="Times New Roman" w:eastAsia="Times New Roman"/>
          <w:spacing w:val="75"/>
          <w:sz w:val="18"/>
        </w:rPr>
        <w:t xml:space="preserve"> </w:t>
      </w:r>
      <w:r>
        <w:rPr>
          <w:rFonts w:hint="eastAsia" w:ascii="宋体" w:eastAsia="宋体"/>
          <w:spacing w:val="1"/>
          <w:sz w:val="18"/>
        </w:rPr>
        <w:t xml:space="preserve">是一个「指物器」，可以用来指向任何一个 </w:t>
      </w:r>
      <w:r>
        <w:rPr>
          <w:rFonts w:ascii="Times New Roman" w:eastAsia="Times New Roman"/>
          <w:sz w:val="18"/>
        </w:rPr>
        <w:t>objects</w:t>
      </w:r>
      <w:r>
        <w:rPr>
          <w:rFonts w:hint="eastAsia" w:ascii="宋体" w:eastAsia="宋体"/>
          <w:sz w:val="18"/>
        </w:rPr>
        <w:t>，包括一般变量：</w:t>
      </w:r>
    </w:p>
    <w:p>
      <w:pPr>
        <w:pStyle w:val="11"/>
        <w:spacing w:before="8"/>
        <w:rPr>
          <w:rFonts w:ascii="宋体"/>
          <w:sz w:val="21"/>
        </w:rPr>
      </w:pPr>
    </w:p>
    <w:p>
      <w:pPr>
        <w:pStyle w:val="11"/>
        <w:spacing w:line="292" w:lineRule="auto"/>
        <w:ind w:left="2910" w:right="6031"/>
      </w:pPr>
      <w:r>
        <w:t>int i = 3;</w:t>
      </w:r>
      <w:r>
        <w:rPr>
          <w:spacing w:val="1"/>
        </w:rPr>
        <w:t xml:space="preserve"> </w:t>
      </w:r>
      <w:r>
        <w:t>int*</w:t>
      </w:r>
      <w:r>
        <w:rPr>
          <w:spacing w:val="-4"/>
        </w:rPr>
        <w:t xml:space="preserve"> </w:t>
      </w:r>
      <w:r>
        <w:t>pi</w:t>
      </w:r>
      <w:r>
        <w:rPr>
          <w:spacing w:val="-3"/>
        </w:rPr>
        <w:t xml:space="preserve"> </w:t>
      </w:r>
      <w:r>
        <w:t>=</w:t>
      </w:r>
      <w:r>
        <w:rPr>
          <w:spacing w:val="-3"/>
        </w:rPr>
        <w:t xml:space="preserve"> </w:t>
      </w:r>
      <w:r>
        <w:t>&amp;i;</w:t>
      </w:r>
    </w:p>
    <w:p>
      <w:pPr>
        <w:pStyle w:val="11"/>
        <w:tabs>
          <w:tab w:val="left" w:pos="5507"/>
        </w:tabs>
        <w:spacing w:line="181" w:lineRule="exact"/>
        <w:ind w:left="2910"/>
      </w:pPr>
      <w:r>
        <w:t>cout</w:t>
      </w:r>
      <w:r>
        <w:rPr>
          <w:spacing w:val="-3"/>
        </w:rPr>
        <w:t xml:space="preserve"> </w:t>
      </w:r>
      <w:r>
        <w:t>&lt;&lt;</w:t>
      </w:r>
      <w:r>
        <w:rPr>
          <w:spacing w:val="-3"/>
        </w:rPr>
        <w:t xml:space="preserve"> </w:t>
      </w:r>
      <w:r>
        <w:t>pi</w:t>
      </w:r>
      <w:r>
        <w:rPr>
          <w:spacing w:val="-3"/>
        </w:rPr>
        <w:t xml:space="preserve"> </w:t>
      </w:r>
      <w:r>
        <w:t>&lt;&lt;</w:t>
      </w:r>
      <w:r>
        <w:rPr>
          <w:spacing w:val="-3"/>
        </w:rPr>
        <w:t xml:space="preserve"> </w:t>
      </w:r>
      <w:r>
        <w:t>endl;</w:t>
      </w:r>
      <w:r>
        <w:tab/>
      </w:r>
      <w:r>
        <w:t>//</w:t>
      </w:r>
      <w:r>
        <w:rPr>
          <w:spacing w:val="-8"/>
        </w:rPr>
        <w:t xml:space="preserve"> </w:t>
      </w:r>
      <w:r>
        <w:t>0x0064FDF0</w:t>
      </w:r>
    </w:p>
    <w:p>
      <w:pPr>
        <w:pStyle w:val="11"/>
        <w:tabs>
          <w:tab w:val="left" w:pos="5507"/>
        </w:tabs>
        <w:spacing w:before="40"/>
        <w:ind w:left="2910"/>
      </w:pPr>
      <w:r>
        <w:t>cout</w:t>
      </w:r>
      <w:r>
        <w:rPr>
          <w:spacing w:val="-4"/>
        </w:rPr>
        <w:t xml:space="preserve"> </w:t>
      </w:r>
      <w:r>
        <w:t>&lt;&lt;</w:t>
      </w:r>
      <w:r>
        <w:rPr>
          <w:spacing w:val="-3"/>
        </w:rPr>
        <w:t xml:space="preserve"> </w:t>
      </w:r>
      <w:r>
        <w:t>*pi</w:t>
      </w:r>
      <w:r>
        <w:rPr>
          <w:spacing w:val="-3"/>
        </w:rPr>
        <w:t xml:space="preserve"> </w:t>
      </w:r>
      <w:r>
        <w:t>&lt;&lt;</w:t>
      </w:r>
      <w:r>
        <w:rPr>
          <w:spacing w:val="-3"/>
        </w:rPr>
        <w:t xml:space="preserve"> </w:t>
      </w:r>
      <w:r>
        <w:t>endl;</w:t>
      </w:r>
      <w:r>
        <w:tab/>
      </w:r>
      <w:r>
        <w:t>//</w:t>
      </w:r>
      <w:r>
        <w:rPr>
          <w:spacing w:val="-2"/>
        </w:rPr>
        <w:t xml:space="preserve"> </w:t>
      </w:r>
      <w:r>
        <w:t>3</w:t>
      </w:r>
    </w:p>
    <w:p>
      <w:pPr>
        <w:pStyle w:val="11"/>
        <w:rPr>
          <w:sz w:val="18"/>
        </w:rPr>
      </w:pPr>
    </w:p>
    <w:p>
      <w:pPr>
        <w:spacing w:before="120" w:line="374" w:lineRule="auto"/>
        <w:ind w:left="2627" w:right="1155" w:firstLine="0"/>
        <w:jc w:val="left"/>
        <w:rPr>
          <w:rFonts w:hint="eastAsia" w:ascii="宋体" w:eastAsia="宋体"/>
          <w:sz w:val="18"/>
        </w:rPr>
      </w:pPr>
      <w:r>
        <w:rPr>
          <w:rFonts w:hint="eastAsia" w:ascii="宋体" w:eastAsia="宋体"/>
          <w:sz w:val="18"/>
        </w:rPr>
        <w:t xml:space="preserve">此时 </w:t>
      </w:r>
      <w:r>
        <w:rPr>
          <w:rFonts w:ascii="Times New Roman" w:eastAsia="Times New Roman"/>
          <w:i/>
          <w:sz w:val="18"/>
        </w:rPr>
        <w:t>pi</w:t>
      </w:r>
      <w:r>
        <w:rPr>
          <w:rFonts w:ascii="Times New Roman" w:eastAsia="Times New Roman"/>
          <w:i/>
          <w:spacing w:val="43"/>
          <w:sz w:val="18"/>
        </w:rPr>
        <w:t xml:space="preserve"> </w:t>
      </w:r>
      <w:r>
        <w:rPr>
          <w:rFonts w:hint="eastAsia" w:ascii="宋体" w:eastAsia="宋体"/>
          <w:sz w:val="18"/>
        </w:rPr>
        <w:t xml:space="preserve">本身内含 </w:t>
      </w:r>
      <w:r>
        <w:rPr>
          <w:rFonts w:ascii="Times New Roman" w:eastAsia="Times New Roman"/>
          <w:i/>
          <w:sz w:val="18"/>
        </w:rPr>
        <w:t>i</w:t>
      </w:r>
      <w:r>
        <w:rPr>
          <w:rFonts w:ascii="Times New Roman" w:eastAsia="Times New Roman"/>
          <w:i/>
          <w:spacing w:val="44"/>
          <w:sz w:val="18"/>
        </w:rPr>
        <w:t xml:space="preserve"> </w:t>
      </w:r>
      <w:r>
        <w:rPr>
          <w:rFonts w:hint="eastAsia" w:ascii="宋体" w:eastAsia="宋体"/>
          <w:sz w:val="18"/>
        </w:rPr>
        <w:t xml:space="preserve">的位址（在 </w:t>
      </w:r>
      <w:r>
        <w:rPr>
          <w:rFonts w:ascii="Times New Roman" w:eastAsia="Times New Roman"/>
          <w:sz w:val="18"/>
        </w:rPr>
        <w:t>32</w:t>
      </w:r>
      <w:r>
        <w:rPr>
          <w:rFonts w:ascii="Times New Roman" w:eastAsia="Times New Roman"/>
          <w:spacing w:val="41"/>
          <w:sz w:val="18"/>
        </w:rPr>
        <w:t xml:space="preserve"> </w:t>
      </w:r>
      <w:r>
        <w:rPr>
          <w:rFonts w:hint="eastAsia" w:ascii="宋体" w:eastAsia="宋体"/>
          <w:sz w:val="18"/>
        </w:rPr>
        <w:t xml:space="preserve">位元系统中位址为 </w:t>
      </w:r>
      <w:r>
        <w:rPr>
          <w:rFonts w:ascii="Times New Roman" w:eastAsia="Times New Roman"/>
          <w:sz w:val="18"/>
        </w:rPr>
        <w:t>32</w:t>
      </w:r>
      <w:r>
        <w:rPr>
          <w:rFonts w:ascii="Times New Roman" w:eastAsia="Times New Roman"/>
          <w:spacing w:val="42"/>
          <w:sz w:val="18"/>
        </w:rPr>
        <w:t xml:space="preserve"> </w:t>
      </w:r>
      <w:r>
        <w:rPr>
          <w:rFonts w:hint="eastAsia" w:ascii="宋体" w:eastAsia="宋体"/>
          <w:sz w:val="18"/>
        </w:rPr>
        <w:t>位元</w:t>
      </w:r>
      <w:r>
        <w:rPr>
          <w:rFonts w:hint="eastAsia" w:ascii="宋体" w:eastAsia="宋体"/>
          <w:spacing w:val="-53"/>
          <w:sz w:val="18"/>
        </w:rPr>
        <w:t>）</w:t>
      </w:r>
      <w:r>
        <w:rPr>
          <w:rFonts w:hint="eastAsia" w:ascii="宋体" w:eastAsia="宋体"/>
          <w:sz w:val="18"/>
        </w:rPr>
        <w:t xml:space="preserve">。欲取出 </w:t>
      </w:r>
      <w:r>
        <w:rPr>
          <w:rFonts w:ascii="Times New Roman" w:eastAsia="Times New Roman"/>
          <w:i/>
          <w:sz w:val="18"/>
        </w:rPr>
        <w:t>pi</w:t>
      </w:r>
      <w:r>
        <w:rPr>
          <w:rFonts w:ascii="Times New Roman" w:eastAsia="Times New Roman"/>
          <w:i/>
          <w:spacing w:val="43"/>
          <w:sz w:val="18"/>
        </w:rPr>
        <w:t xml:space="preserve"> </w:t>
      </w:r>
      <w:r>
        <w:rPr>
          <w:rFonts w:hint="eastAsia" w:ascii="宋体" w:eastAsia="宋体"/>
          <w:sz w:val="18"/>
        </w:rPr>
        <w:t xml:space="preserve">所指的 </w:t>
      </w:r>
      <w:r>
        <w:rPr>
          <w:rFonts w:ascii="Times New Roman" w:eastAsia="Times New Roman"/>
          <w:sz w:val="18"/>
        </w:rPr>
        <w:t>object</w:t>
      </w:r>
      <w:r>
        <w:rPr>
          <w:rFonts w:hint="eastAsia" w:ascii="宋体" w:eastAsia="宋体"/>
          <w:sz w:val="18"/>
        </w:rPr>
        <w:t xml:space="preserve">，可使用 </w:t>
      </w:r>
      <w:r>
        <w:rPr>
          <w:rFonts w:ascii="Times New Roman" w:eastAsia="Times New Roman"/>
          <w:sz w:val="18"/>
        </w:rPr>
        <w:t>*</w:t>
      </w:r>
      <w:r>
        <w:rPr>
          <w:rFonts w:ascii="Times New Roman" w:eastAsia="Times New Roman"/>
          <w:spacing w:val="4"/>
          <w:sz w:val="18"/>
        </w:rPr>
        <w:t xml:space="preserve"> </w:t>
      </w:r>
      <w:r>
        <w:rPr>
          <w:rFonts w:hint="eastAsia" w:ascii="宋体" w:eastAsia="宋体"/>
          <w:sz w:val="18"/>
        </w:rPr>
        <w:t>运算子（</w:t>
      </w:r>
      <w:r>
        <w:rPr>
          <w:rFonts w:ascii="Times New Roman" w:eastAsia="Times New Roman"/>
          <w:sz w:val="18"/>
        </w:rPr>
        <w:t>dereference</w:t>
      </w:r>
      <w:r>
        <w:rPr>
          <w:rFonts w:ascii="Times New Roman" w:eastAsia="Times New Roman"/>
          <w:spacing w:val="3"/>
          <w:sz w:val="18"/>
        </w:rPr>
        <w:t xml:space="preserve"> </w:t>
      </w:r>
      <w:r>
        <w:rPr>
          <w:rFonts w:ascii="Times New Roman" w:eastAsia="Times New Roman"/>
          <w:sz w:val="18"/>
        </w:rPr>
        <w:t>operator</w:t>
      </w:r>
      <w:r>
        <w:rPr>
          <w:rFonts w:hint="eastAsia" w:ascii="宋体" w:eastAsia="宋体"/>
          <w:sz w:val="18"/>
        </w:rPr>
        <w:t>）。</w:t>
      </w:r>
    </w:p>
    <w:p>
      <w:pPr>
        <w:pStyle w:val="11"/>
        <w:spacing w:before="9"/>
        <w:rPr>
          <w:rFonts w:ascii="宋体"/>
          <w:sz w:val="18"/>
        </w:rPr>
      </w:pPr>
    </w:p>
    <w:p>
      <w:pPr>
        <w:spacing w:before="0" w:line="374" w:lineRule="auto"/>
        <w:ind w:left="2627" w:right="1153" w:firstLine="0"/>
        <w:jc w:val="both"/>
        <w:rPr>
          <w:rFonts w:hint="eastAsia" w:ascii="宋体" w:eastAsia="宋体"/>
          <w:sz w:val="18"/>
        </w:rPr>
      </w:pPr>
      <w:r>
        <w:rPr>
          <w:rFonts w:ascii="Times New Roman" w:eastAsia="Times New Roman"/>
          <w:sz w:val="18"/>
        </w:rPr>
        <w:t>Pointer</w:t>
      </w:r>
      <w:r>
        <w:rPr>
          <w:rFonts w:ascii="Times New Roman" w:eastAsia="Times New Roman"/>
          <w:spacing w:val="42"/>
          <w:sz w:val="18"/>
        </w:rPr>
        <w:t xml:space="preserve"> </w:t>
      </w:r>
      <w:r>
        <w:rPr>
          <w:rFonts w:hint="eastAsia" w:ascii="宋体" w:eastAsia="宋体"/>
          <w:sz w:val="18"/>
        </w:rPr>
        <w:t xml:space="preserve">也可以用来指向任何一个 </w:t>
      </w:r>
      <w:r>
        <w:rPr>
          <w:rFonts w:ascii="Times New Roman" w:eastAsia="Times New Roman"/>
          <w:sz w:val="18"/>
        </w:rPr>
        <w:t>class</w:t>
      </w:r>
      <w:r>
        <w:rPr>
          <w:rFonts w:ascii="Times New Roman" w:eastAsia="Times New Roman"/>
          <w:spacing w:val="2"/>
          <w:sz w:val="18"/>
        </w:rPr>
        <w:t xml:space="preserve"> </w:t>
      </w:r>
      <w:r>
        <w:rPr>
          <w:rFonts w:ascii="Times New Roman" w:eastAsia="Times New Roman"/>
          <w:sz w:val="18"/>
        </w:rPr>
        <w:t>type</w:t>
      </w:r>
      <w:r>
        <w:rPr>
          <w:rFonts w:ascii="Times New Roman" w:eastAsia="Times New Roman"/>
          <w:spacing w:val="3"/>
          <w:sz w:val="18"/>
        </w:rPr>
        <w:t xml:space="preserve"> </w:t>
      </w:r>
      <w:r>
        <w:rPr>
          <w:rFonts w:ascii="Times New Roman" w:eastAsia="Times New Roman"/>
          <w:sz w:val="18"/>
        </w:rPr>
        <w:t>objects</w:t>
      </w:r>
      <w:r>
        <w:rPr>
          <w:rFonts w:hint="eastAsia" w:ascii="宋体" w:eastAsia="宋体"/>
          <w:sz w:val="18"/>
        </w:rPr>
        <w:t xml:space="preserve">。由于下面的 </w:t>
      </w:r>
      <w:r>
        <w:rPr>
          <w:rFonts w:ascii="Times New Roman" w:eastAsia="Times New Roman"/>
          <w:i/>
          <w:sz w:val="18"/>
        </w:rPr>
        <w:t>pPoint</w:t>
      </w:r>
      <w:r>
        <w:rPr>
          <w:rFonts w:ascii="Times New Roman" w:eastAsia="Times New Roman"/>
          <w:i/>
          <w:spacing w:val="42"/>
          <w:sz w:val="18"/>
        </w:rPr>
        <w:t xml:space="preserve"> </w:t>
      </w:r>
      <w:r>
        <w:rPr>
          <w:rFonts w:hint="eastAsia" w:ascii="宋体" w:eastAsia="宋体"/>
          <w:sz w:val="18"/>
        </w:rPr>
        <w:t>指向一整</w:t>
      </w:r>
      <w:r>
        <w:rPr>
          <w:rFonts w:hint="eastAsia" w:ascii="宋体" w:eastAsia="宋体"/>
          <w:spacing w:val="-15"/>
          <w:w w:val="101"/>
          <w:sz w:val="18"/>
        </w:rPr>
        <w:t>个大结构</w:t>
      </w:r>
      <w:r>
        <w:rPr>
          <w:rFonts w:hint="eastAsia" w:ascii="宋体" w:eastAsia="宋体"/>
          <w:w w:val="101"/>
          <w:sz w:val="18"/>
        </w:rPr>
        <w:t>（一个</w:t>
      </w:r>
      <w:r>
        <w:rPr>
          <w:rFonts w:hint="eastAsia" w:ascii="宋体" w:eastAsia="宋体"/>
          <w:spacing w:val="1"/>
          <w:sz w:val="18"/>
        </w:rPr>
        <w:t xml:space="preserve"> </w:t>
      </w:r>
      <w:r>
        <w:rPr>
          <w:rFonts w:ascii="Times New Roman" w:eastAsia="Times New Roman"/>
          <w:spacing w:val="-5"/>
          <w:w w:val="101"/>
          <w:sz w:val="18"/>
        </w:rPr>
        <w:t>o</w:t>
      </w:r>
      <w:r>
        <w:rPr>
          <w:rFonts w:ascii="Times New Roman" w:eastAsia="Times New Roman"/>
          <w:w w:val="101"/>
          <w:sz w:val="18"/>
        </w:rPr>
        <w:t>b</w:t>
      </w:r>
      <w:r>
        <w:rPr>
          <w:rFonts w:ascii="Times New Roman" w:eastAsia="Times New Roman"/>
          <w:spacing w:val="2"/>
          <w:w w:val="101"/>
          <w:sz w:val="18"/>
        </w:rPr>
        <w:t>j</w:t>
      </w:r>
      <w:r>
        <w:rPr>
          <w:rFonts w:ascii="Times New Roman" w:eastAsia="Times New Roman"/>
          <w:w w:val="101"/>
          <w:sz w:val="18"/>
        </w:rPr>
        <w:t>e</w:t>
      </w:r>
      <w:r>
        <w:rPr>
          <w:rFonts w:ascii="Times New Roman" w:eastAsia="Times New Roman"/>
          <w:spacing w:val="-4"/>
          <w:w w:val="101"/>
          <w:sz w:val="18"/>
        </w:rPr>
        <w:t>c</w:t>
      </w:r>
      <w:r>
        <w:rPr>
          <w:rFonts w:ascii="Times New Roman" w:eastAsia="Times New Roman"/>
          <w:spacing w:val="2"/>
          <w:w w:val="101"/>
          <w:sz w:val="18"/>
        </w:rPr>
        <w:t>t</w:t>
      </w:r>
      <w:r>
        <w:rPr>
          <w:rFonts w:hint="eastAsia" w:ascii="宋体" w:eastAsia="宋体"/>
          <w:spacing w:val="-87"/>
          <w:w w:val="101"/>
          <w:sz w:val="18"/>
        </w:rPr>
        <w:t>）</w:t>
      </w:r>
      <w:r>
        <w:rPr>
          <w:rFonts w:hint="eastAsia" w:ascii="宋体" w:eastAsia="宋体"/>
          <w:spacing w:val="-6"/>
          <w:w w:val="101"/>
          <w:sz w:val="18"/>
        </w:rPr>
        <w:t>，如果要取用其中的</w:t>
      </w:r>
      <w:r>
        <w:rPr>
          <w:rFonts w:hint="eastAsia" w:ascii="宋体" w:eastAsia="宋体"/>
          <w:spacing w:val="1"/>
          <w:sz w:val="18"/>
        </w:rPr>
        <w:t xml:space="preserve"> </w:t>
      </w:r>
      <w:r>
        <w:rPr>
          <w:rFonts w:ascii="Times New Roman" w:eastAsia="Times New Roman"/>
          <w:spacing w:val="-3"/>
          <w:w w:val="101"/>
          <w:sz w:val="18"/>
        </w:rPr>
        <w:t>m</w:t>
      </w:r>
      <w:r>
        <w:rPr>
          <w:rFonts w:ascii="Times New Roman" w:eastAsia="Times New Roman"/>
          <w:w w:val="101"/>
          <w:sz w:val="18"/>
        </w:rPr>
        <w:t>e</w:t>
      </w:r>
      <w:r>
        <w:rPr>
          <w:rFonts w:ascii="Times New Roman" w:eastAsia="Times New Roman"/>
          <w:spacing w:val="-3"/>
          <w:w w:val="101"/>
          <w:sz w:val="18"/>
        </w:rPr>
        <w:t>m</w:t>
      </w:r>
      <w:r>
        <w:rPr>
          <w:rFonts w:ascii="Times New Roman" w:eastAsia="Times New Roman"/>
          <w:w w:val="101"/>
          <w:sz w:val="18"/>
        </w:rPr>
        <w:t>be</w:t>
      </w:r>
      <w:r>
        <w:rPr>
          <w:rFonts w:ascii="Times New Roman" w:eastAsia="Times New Roman"/>
          <w:spacing w:val="1"/>
          <w:w w:val="101"/>
          <w:sz w:val="18"/>
        </w:rPr>
        <w:t>r</w:t>
      </w:r>
      <w:r>
        <w:rPr>
          <w:rFonts w:ascii="Times New Roman" w:eastAsia="Times New Roman"/>
          <w:w w:val="101"/>
          <w:sz w:val="18"/>
        </w:rPr>
        <w:t>s</w:t>
      </w:r>
      <w:r>
        <w:rPr>
          <w:rFonts w:ascii="Times New Roman" w:eastAsia="Times New Roman"/>
          <w:spacing w:val="-16"/>
          <w:sz w:val="18"/>
        </w:rPr>
        <w:t xml:space="preserve"> </w:t>
      </w:r>
      <w:r>
        <w:rPr>
          <w:rFonts w:hint="eastAsia" w:ascii="宋体" w:eastAsia="宋体"/>
          <w:w w:val="101"/>
          <w:sz w:val="18"/>
        </w:rPr>
        <w:t>（</w:t>
      </w:r>
      <w:r>
        <w:rPr>
          <w:rFonts w:ascii="Times New Roman" w:eastAsia="Times New Roman"/>
          <w:w w:val="101"/>
          <w:sz w:val="18"/>
        </w:rPr>
        <w:t>da</w:t>
      </w:r>
      <w:r>
        <w:rPr>
          <w:rFonts w:ascii="Times New Roman" w:eastAsia="Times New Roman"/>
          <w:spacing w:val="2"/>
          <w:w w:val="101"/>
          <w:sz w:val="18"/>
        </w:rPr>
        <w:t>t</w:t>
      </w:r>
      <w:r>
        <w:rPr>
          <w:rFonts w:ascii="Times New Roman" w:eastAsia="Times New Roman"/>
          <w:w w:val="101"/>
          <w:sz w:val="18"/>
        </w:rPr>
        <w:t>a</w:t>
      </w:r>
      <w:r>
        <w:rPr>
          <w:rFonts w:ascii="Times New Roman" w:eastAsia="Times New Roman"/>
          <w:spacing w:val="3"/>
          <w:sz w:val="18"/>
        </w:rPr>
        <w:t xml:space="preserve"> </w:t>
      </w:r>
      <w:r>
        <w:rPr>
          <w:rFonts w:ascii="Times New Roman" w:eastAsia="Times New Roman"/>
          <w:spacing w:val="-3"/>
          <w:w w:val="101"/>
          <w:sz w:val="18"/>
        </w:rPr>
        <w:t>m</w:t>
      </w:r>
      <w:r>
        <w:rPr>
          <w:rFonts w:ascii="Times New Roman" w:eastAsia="Times New Roman"/>
          <w:w w:val="101"/>
          <w:sz w:val="18"/>
        </w:rPr>
        <w:t>e</w:t>
      </w:r>
      <w:r>
        <w:rPr>
          <w:rFonts w:ascii="Times New Roman" w:eastAsia="Times New Roman"/>
          <w:spacing w:val="-3"/>
          <w:w w:val="101"/>
          <w:sz w:val="18"/>
        </w:rPr>
        <w:t>m</w:t>
      </w:r>
      <w:r>
        <w:rPr>
          <w:rFonts w:ascii="Times New Roman" w:eastAsia="Times New Roman"/>
          <w:w w:val="101"/>
          <w:sz w:val="18"/>
        </w:rPr>
        <w:t>be</w:t>
      </w:r>
      <w:r>
        <w:rPr>
          <w:rFonts w:ascii="Times New Roman" w:eastAsia="Times New Roman"/>
          <w:spacing w:val="1"/>
          <w:w w:val="101"/>
          <w:sz w:val="18"/>
        </w:rPr>
        <w:t>r</w:t>
      </w:r>
      <w:r>
        <w:rPr>
          <w:rFonts w:ascii="Times New Roman" w:eastAsia="Times New Roman"/>
          <w:w w:val="101"/>
          <w:sz w:val="18"/>
        </w:rPr>
        <w:t>s</w:t>
      </w:r>
      <w:r>
        <w:rPr>
          <w:rFonts w:ascii="Times New Roman" w:eastAsia="Times New Roman"/>
          <w:spacing w:val="-2"/>
          <w:sz w:val="18"/>
        </w:rPr>
        <w:t xml:space="preserve">  </w:t>
      </w:r>
      <w:r>
        <w:rPr>
          <w:rFonts w:hint="eastAsia" w:ascii="宋体" w:eastAsia="宋体"/>
          <w:w w:val="101"/>
          <w:sz w:val="18"/>
        </w:rPr>
        <w:t>或</w:t>
      </w:r>
      <w:r>
        <w:rPr>
          <w:rFonts w:hint="eastAsia" w:ascii="宋体" w:eastAsia="宋体"/>
          <w:spacing w:val="1"/>
          <w:sz w:val="18"/>
        </w:rPr>
        <w:t xml:space="preserve"> </w:t>
      </w:r>
      <w:r>
        <w:rPr>
          <w:rFonts w:ascii="Times New Roman" w:eastAsia="Times New Roman"/>
          <w:spacing w:val="-3"/>
          <w:w w:val="101"/>
          <w:sz w:val="18"/>
        </w:rPr>
        <w:t>m</w:t>
      </w:r>
      <w:r>
        <w:rPr>
          <w:rFonts w:ascii="Times New Roman" w:eastAsia="Times New Roman"/>
          <w:w w:val="101"/>
          <w:sz w:val="18"/>
        </w:rPr>
        <w:t>e</w:t>
      </w:r>
      <w:r>
        <w:rPr>
          <w:rFonts w:ascii="Times New Roman" w:eastAsia="Times New Roman"/>
          <w:spacing w:val="-3"/>
          <w:w w:val="101"/>
          <w:sz w:val="18"/>
        </w:rPr>
        <w:t>m</w:t>
      </w:r>
      <w:r>
        <w:rPr>
          <w:rFonts w:ascii="Times New Roman" w:eastAsia="Times New Roman"/>
          <w:w w:val="101"/>
          <w:sz w:val="18"/>
        </w:rPr>
        <w:t xml:space="preserve">ber </w:t>
      </w:r>
      <w:r>
        <w:rPr>
          <w:rFonts w:ascii="Times New Roman" w:eastAsia="Times New Roman"/>
          <w:sz w:val="18"/>
        </w:rPr>
        <w:t>functions</w:t>
      </w:r>
      <w:r>
        <w:rPr>
          <w:rFonts w:ascii="Times New Roman" w:eastAsia="Times New Roman"/>
          <w:spacing w:val="30"/>
          <w:sz w:val="18"/>
        </w:rPr>
        <w:t xml:space="preserve"> </w:t>
      </w:r>
      <w:r>
        <w:rPr>
          <w:rFonts w:hint="eastAsia" w:ascii="宋体" w:eastAsia="宋体"/>
          <w:spacing w:val="21"/>
          <w:sz w:val="18"/>
        </w:rPr>
        <w:t xml:space="preserve">皆可 </w:t>
      </w:r>
      <w:r>
        <w:rPr>
          <w:rFonts w:ascii="Times New Roman" w:eastAsia="Times New Roman"/>
          <w:spacing w:val="10"/>
          <w:sz w:val="18"/>
        </w:rPr>
        <w:t xml:space="preserve">-- </w:t>
      </w:r>
      <w:r>
        <w:rPr>
          <w:rFonts w:hint="eastAsia" w:ascii="宋体" w:eastAsia="宋体"/>
          <w:spacing w:val="16"/>
          <w:sz w:val="18"/>
        </w:rPr>
        <w:t xml:space="preserve">只要其封装层级是 </w:t>
      </w:r>
      <w:r>
        <w:rPr>
          <w:rFonts w:ascii="Times New Roman" w:eastAsia="Times New Roman"/>
          <w:sz w:val="18"/>
        </w:rPr>
        <w:t>public</w:t>
      </w:r>
      <w:r>
        <w:rPr>
          <w:rFonts w:hint="eastAsia" w:ascii="宋体" w:eastAsia="宋体"/>
          <w:sz w:val="18"/>
        </w:rPr>
        <w:t>），</w:t>
      </w:r>
      <w:r>
        <w:rPr>
          <w:rFonts w:hint="eastAsia" w:ascii="宋体" w:eastAsia="宋体"/>
          <w:spacing w:val="17"/>
          <w:sz w:val="18"/>
        </w:rPr>
        <w:t xml:space="preserve">必须使用 </w:t>
      </w:r>
      <w:r>
        <w:rPr>
          <w:spacing w:val="8"/>
          <w:sz w:val="16"/>
        </w:rPr>
        <w:t xml:space="preserve">-&gt; </w:t>
      </w:r>
      <w:r>
        <w:rPr>
          <w:rFonts w:hint="eastAsia" w:ascii="宋体" w:eastAsia="宋体"/>
          <w:sz w:val="18"/>
        </w:rPr>
        <w:t>运算子（</w:t>
      </w:r>
      <w:r>
        <w:rPr>
          <w:rFonts w:ascii="Times New Roman" w:eastAsia="Times New Roman"/>
          <w:sz w:val="18"/>
        </w:rPr>
        <w:t>arrow</w:t>
      </w:r>
      <w:r>
        <w:rPr>
          <w:rFonts w:ascii="Times New Roman" w:eastAsia="Times New Roman"/>
          <w:spacing w:val="-43"/>
          <w:sz w:val="18"/>
        </w:rPr>
        <w:t xml:space="preserve"> </w:t>
      </w:r>
      <w:r>
        <w:rPr>
          <w:rFonts w:ascii="Times New Roman" w:eastAsia="Times New Roman"/>
          <w:sz w:val="18"/>
        </w:rPr>
        <w:t>operator</w:t>
      </w:r>
      <w:r>
        <w:rPr>
          <w:rFonts w:hint="eastAsia" w:ascii="宋体" w:eastAsia="宋体"/>
          <w:sz w:val="18"/>
        </w:rPr>
        <w:t>），例如：</w:t>
      </w:r>
    </w:p>
    <w:p>
      <w:pPr>
        <w:pStyle w:val="11"/>
        <w:spacing w:before="149" w:line="292" w:lineRule="auto"/>
        <w:ind w:left="2910" w:right="3141"/>
      </w:pPr>
      <w:r>
        <w:t>class CPoint { public: float _x, _y, _z; };</w:t>
      </w:r>
      <w:r>
        <w:rPr>
          <w:spacing w:val="-94"/>
        </w:rPr>
        <w:t xml:space="preserve"> </w:t>
      </w:r>
      <w:r>
        <w:t>CPoint*</w:t>
      </w:r>
      <w:r>
        <w:rPr>
          <w:spacing w:val="-2"/>
        </w:rPr>
        <w:t xml:space="preserve"> </w:t>
      </w:r>
      <w:r>
        <w:t>pPoint</w:t>
      </w:r>
      <w:r>
        <w:rPr>
          <w:spacing w:val="-1"/>
        </w:rPr>
        <w:t xml:space="preserve"> </w:t>
      </w:r>
      <w:r>
        <w:t>=</w:t>
      </w:r>
      <w:r>
        <w:rPr>
          <w:spacing w:val="-1"/>
        </w:rPr>
        <w:t xml:space="preserve"> </w:t>
      </w:r>
      <w:r>
        <w:t>new</w:t>
      </w:r>
      <w:r>
        <w:rPr>
          <w:spacing w:val="-1"/>
        </w:rPr>
        <w:t xml:space="preserve"> </w:t>
      </w:r>
      <w:r>
        <w:t>CPoint;</w:t>
      </w:r>
    </w:p>
    <w:p>
      <w:pPr>
        <w:pStyle w:val="11"/>
        <w:tabs>
          <w:tab w:val="left" w:pos="6467"/>
        </w:tabs>
        <w:spacing w:line="292" w:lineRule="auto"/>
        <w:ind w:left="2910" w:right="2476"/>
      </w:pPr>
      <w:r>
        <w:t>cout</w:t>
      </w:r>
      <w:r>
        <w:rPr>
          <w:spacing w:val="-4"/>
        </w:rPr>
        <w:t xml:space="preserve"> </w:t>
      </w:r>
      <w:r>
        <w:t>&lt;&lt;</w:t>
      </w:r>
      <w:r>
        <w:rPr>
          <w:spacing w:val="-4"/>
        </w:rPr>
        <w:t xml:space="preserve"> </w:t>
      </w:r>
      <w:r>
        <w:t>pPoint</w:t>
      </w:r>
      <w:r>
        <w:rPr>
          <w:spacing w:val="-4"/>
        </w:rPr>
        <w:t xml:space="preserve"> </w:t>
      </w:r>
      <w:r>
        <w:t>&lt;&lt;</w:t>
      </w:r>
      <w:r>
        <w:rPr>
          <w:spacing w:val="-4"/>
        </w:rPr>
        <w:t xml:space="preserve"> </w:t>
      </w:r>
      <w:r>
        <w:t>endl;</w:t>
      </w:r>
      <w:r>
        <w:tab/>
      </w:r>
      <w:r>
        <w:t>// 0x00770560</w:t>
      </w:r>
      <w:r>
        <w:rPr>
          <w:spacing w:val="-93"/>
        </w:rPr>
        <w:t xml:space="preserve"> </w:t>
      </w:r>
      <w:r>
        <w:t>pPoint-&gt;_x</w:t>
      </w:r>
      <w:r>
        <w:rPr>
          <w:spacing w:val="-1"/>
        </w:rPr>
        <w:t xml:space="preserve"> </w:t>
      </w:r>
      <w:r>
        <w:t>= 9.28;</w:t>
      </w:r>
    </w:p>
    <w:p>
      <w:pPr>
        <w:pStyle w:val="11"/>
        <w:tabs>
          <w:tab w:val="left" w:pos="6467"/>
        </w:tabs>
        <w:spacing w:line="181" w:lineRule="exact"/>
        <w:ind w:left="2910"/>
      </w:pPr>
      <w:r>
        <w:t>cout</w:t>
      </w:r>
      <w:r>
        <w:rPr>
          <w:spacing w:val="-5"/>
        </w:rPr>
        <w:t xml:space="preserve"> </w:t>
      </w:r>
      <w:r>
        <w:t>&lt;&lt;</w:t>
      </w:r>
      <w:r>
        <w:rPr>
          <w:spacing w:val="-4"/>
        </w:rPr>
        <w:t xml:space="preserve"> </w:t>
      </w:r>
      <w:r>
        <w:t>pPoint-&gt;_x</w:t>
      </w:r>
      <w:r>
        <w:rPr>
          <w:spacing w:val="-5"/>
        </w:rPr>
        <w:t xml:space="preserve"> </w:t>
      </w:r>
      <w:r>
        <w:t>&lt;&lt;</w:t>
      </w:r>
      <w:r>
        <w:rPr>
          <w:spacing w:val="-4"/>
        </w:rPr>
        <w:t xml:space="preserve"> </w:t>
      </w:r>
      <w:r>
        <w:t>endl;</w:t>
      </w:r>
      <w:r>
        <w:tab/>
      </w:r>
      <w:r>
        <w:t>//</w:t>
      </w:r>
      <w:r>
        <w:rPr>
          <w:spacing w:val="-4"/>
        </w:rPr>
        <w:t xml:space="preserve"> </w:t>
      </w:r>
      <w:r>
        <w:t>9.28</w:t>
      </w:r>
    </w:p>
    <w:p>
      <w:pPr>
        <w:pStyle w:val="11"/>
        <w:rPr>
          <w:sz w:val="18"/>
        </w:rPr>
      </w:pPr>
    </w:p>
    <w:p>
      <w:pPr>
        <w:pStyle w:val="11"/>
        <w:spacing w:before="6"/>
        <w:rPr>
          <w:sz w:val="21"/>
        </w:rPr>
      </w:pPr>
    </w:p>
    <w:p>
      <w:pPr>
        <w:spacing w:before="0"/>
        <w:ind w:left="2627" w:right="0" w:firstLine="0"/>
        <w:jc w:val="left"/>
        <w:rPr>
          <w:rFonts w:hint="eastAsia" w:ascii="宋体" w:eastAsia="宋体"/>
          <w:sz w:val="18"/>
        </w:rPr>
      </w:pPr>
      <w:r>
        <w:rPr>
          <w:rFonts w:ascii="Times New Roman" w:eastAsia="Times New Roman"/>
          <w:sz w:val="18"/>
        </w:rPr>
        <w:t>Pointer</w:t>
      </w:r>
      <w:r>
        <w:rPr>
          <w:rFonts w:ascii="Times New Roman" w:eastAsia="Times New Roman"/>
          <w:spacing w:val="26"/>
          <w:sz w:val="18"/>
        </w:rPr>
        <w:t xml:space="preserve"> </w:t>
      </w:r>
      <w:r>
        <w:rPr>
          <w:rFonts w:hint="eastAsia" w:ascii="宋体" w:eastAsia="宋体"/>
          <w:sz w:val="18"/>
        </w:rPr>
        <w:t>甚至可以指向一个不明物件（</w:t>
      </w:r>
      <w:r>
        <w:rPr>
          <w:rFonts w:ascii="Times New Roman" w:eastAsia="Times New Roman"/>
          <w:sz w:val="18"/>
        </w:rPr>
        <w:t>void</w:t>
      </w:r>
      <w:r>
        <w:rPr>
          <w:rFonts w:hint="eastAsia" w:ascii="宋体" w:eastAsia="宋体"/>
          <w:sz w:val="18"/>
        </w:rPr>
        <w:t>）：</w:t>
      </w:r>
    </w:p>
    <w:p>
      <w:pPr>
        <w:pStyle w:val="11"/>
        <w:rPr>
          <w:rFonts w:ascii="宋体"/>
          <w:sz w:val="20"/>
        </w:rPr>
      </w:pPr>
    </w:p>
    <w:p>
      <w:pPr>
        <w:pStyle w:val="11"/>
        <w:rPr>
          <w:rFonts w:ascii="宋体"/>
          <w:sz w:val="20"/>
        </w:rPr>
      </w:pPr>
    </w:p>
    <w:p>
      <w:pPr>
        <w:pStyle w:val="11"/>
        <w:rPr>
          <w:rFonts w:ascii="宋体"/>
          <w:sz w:val="20"/>
        </w:rPr>
      </w:pPr>
    </w:p>
    <w:p>
      <w:pPr>
        <w:pStyle w:val="11"/>
        <w:spacing w:before="8"/>
        <w:rPr>
          <w:rFonts w:ascii="宋体"/>
          <w:sz w:val="22"/>
        </w:rPr>
      </w:pPr>
    </w:p>
    <w:p>
      <w:pPr>
        <w:pStyle w:val="5"/>
        <w:ind w:left="0" w:right="500"/>
        <w:jc w:val="right"/>
      </w:pPr>
      <w:r>
        <w:t>23</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172" o:spid="_x0000_s1172" o:spt="1" style="position:absolute;left:0pt;margin-left:131.9pt;margin-top:18.85pt;height:0.7pt;width:323pt;mso-position-horizontal-relative:page;mso-wrap-distance-bottom:0pt;mso-wrap-distance-top:0pt;z-index:-251374592;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多型与虚拟（</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
        <w:rPr>
          <w:rFonts w:ascii="宋体"/>
          <w:sz w:val="23"/>
        </w:rPr>
      </w:pPr>
    </w:p>
    <w:p>
      <w:pPr>
        <w:pStyle w:val="11"/>
        <w:spacing w:before="99" w:line="180" w:lineRule="exact"/>
        <w:ind w:left="2910"/>
      </w:pPr>
      <w:r>
        <w:t>void*</w:t>
      </w:r>
      <w:r>
        <w:rPr>
          <w:spacing w:val="-6"/>
        </w:rPr>
        <w:t xml:space="preserve"> </w:t>
      </w:r>
      <w:r>
        <w:t>pv;</w:t>
      </w:r>
    </w:p>
    <w:p>
      <w:pPr>
        <w:pStyle w:val="11"/>
        <w:tabs>
          <w:tab w:val="left" w:pos="5506"/>
        </w:tabs>
        <w:spacing w:line="302" w:lineRule="auto"/>
        <w:ind w:left="2910" w:right="1928"/>
      </w:pPr>
      <w:r>
        <w:t>pv</w:t>
      </w:r>
      <w:r>
        <w:rPr>
          <w:spacing w:val="-5"/>
        </w:rPr>
        <w:t xml:space="preserve"> </w:t>
      </w:r>
      <w:r>
        <w:t>=</w:t>
      </w:r>
      <w:r>
        <w:rPr>
          <w:spacing w:val="-5"/>
        </w:rPr>
        <w:t xml:space="preserve"> </w:t>
      </w:r>
      <w:r>
        <w:t>malloc(1024);</w:t>
      </w:r>
      <w:r>
        <w:tab/>
      </w:r>
      <w:r>
        <w:t>//</w:t>
      </w:r>
      <w:r>
        <w:rPr>
          <w:spacing w:val="-16"/>
        </w:rPr>
        <w:t xml:space="preserve"> </w:t>
      </w:r>
      <w:r>
        <w:rPr>
          <w:rFonts w:hint="eastAsia" w:ascii="宋体" w:eastAsia="宋体"/>
        </w:rPr>
        <w:t>配置</w:t>
      </w:r>
      <w:r>
        <w:rPr>
          <w:rFonts w:hint="eastAsia" w:ascii="宋体" w:eastAsia="宋体"/>
          <w:spacing w:val="3"/>
        </w:rPr>
        <w:t xml:space="preserve"> </w:t>
      </w:r>
      <w:r>
        <w:t>1024</w:t>
      </w:r>
      <w:r>
        <w:rPr>
          <w:spacing w:val="-3"/>
        </w:rPr>
        <w:t xml:space="preserve"> </w:t>
      </w:r>
      <w:r>
        <w:t>bytes</w:t>
      </w:r>
      <w:r>
        <w:rPr>
          <w:rFonts w:hint="eastAsia" w:ascii="宋体" w:eastAsia="宋体"/>
        </w:rPr>
        <w:t>（来自</w:t>
      </w:r>
      <w:r>
        <w:rPr>
          <w:rFonts w:hint="eastAsia" w:ascii="宋体" w:eastAsia="宋体"/>
          <w:spacing w:val="3"/>
        </w:rPr>
        <w:t xml:space="preserve"> </w:t>
      </w:r>
      <w:r>
        <w:t>heap</w:t>
      </w:r>
      <w:r>
        <w:rPr>
          <w:rFonts w:hint="eastAsia" w:ascii="宋体" w:eastAsia="宋体"/>
        </w:rPr>
        <w:t>）</w:t>
      </w:r>
      <w:r>
        <w:rPr>
          <w:rFonts w:hint="eastAsia" w:ascii="宋体" w:eastAsia="宋体"/>
          <w:spacing w:val="-77"/>
        </w:rPr>
        <w:t xml:space="preserve"> </w:t>
      </w:r>
      <w:r>
        <w:t>cout</w:t>
      </w:r>
      <w:r>
        <w:rPr>
          <w:spacing w:val="-3"/>
        </w:rPr>
        <w:t xml:space="preserve"> </w:t>
      </w:r>
      <w:r>
        <w:t>&lt;&lt;</w:t>
      </w:r>
      <w:r>
        <w:rPr>
          <w:spacing w:val="-3"/>
        </w:rPr>
        <w:t xml:space="preserve"> </w:t>
      </w:r>
      <w:r>
        <w:t>pv</w:t>
      </w:r>
      <w:r>
        <w:rPr>
          <w:spacing w:val="-3"/>
        </w:rPr>
        <w:t xml:space="preserve"> </w:t>
      </w:r>
      <w:r>
        <w:t>&lt;&lt;</w:t>
      </w:r>
      <w:r>
        <w:rPr>
          <w:spacing w:val="-3"/>
        </w:rPr>
        <w:t xml:space="preserve"> </w:t>
      </w:r>
      <w:r>
        <w:t>endl;</w:t>
      </w:r>
      <w:r>
        <w:tab/>
      </w:r>
      <w:r>
        <w:t>// 0x00760A14</w:t>
      </w:r>
    </w:p>
    <w:p>
      <w:pPr>
        <w:pStyle w:val="11"/>
        <w:rPr>
          <w:sz w:val="18"/>
        </w:rPr>
      </w:pPr>
    </w:p>
    <w:p>
      <w:pPr>
        <w:pStyle w:val="11"/>
        <w:spacing w:before="4"/>
        <w:rPr>
          <w:sz w:val="17"/>
        </w:rPr>
      </w:pPr>
    </w:p>
    <w:p>
      <w:pPr>
        <w:spacing w:before="1"/>
        <w:ind w:left="2627" w:right="0" w:firstLine="0"/>
        <w:jc w:val="both"/>
        <w:rPr>
          <w:rFonts w:hint="eastAsia" w:ascii="宋体" w:eastAsia="宋体"/>
          <w:sz w:val="18"/>
        </w:rPr>
      </w:pPr>
      <w:r>
        <w:rPr>
          <w:rFonts w:hint="eastAsia" w:ascii="宋体" w:eastAsia="宋体"/>
          <w:spacing w:val="4"/>
          <w:sz w:val="18"/>
        </w:rPr>
        <w:t xml:space="preserve">如果要提取 </w:t>
      </w:r>
      <w:r>
        <w:rPr>
          <w:rFonts w:ascii="Times New Roman" w:eastAsia="Times New Roman"/>
          <w:i/>
          <w:sz w:val="18"/>
        </w:rPr>
        <w:t>pv</w:t>
      </w:r>
      <w:r>
        <w:rPr>
          <w:rFonts w:ascii="Times New Roman" w:eastAsia="Times New Roman"/>
          <w:i/>
          <w:spacing w:val="74"/>
          <w:sz w:val="18"/>
        </w:rPr>
        <w:t xml:space="preserve"> </w:t>
      </w:r>
      <w:r>
        <w:rPr>
          <w:rFonts w:hint="eastAsia" w:ascii="宋体" w:eastAsia="宋体"/>
          <w:sz w:val="18"/>
        </w:rPr>
        <w:t>所指的物件，不可以，会出现编译错误：</w:t>
      </w:r>
    </w:p>
    <w:p>
      <w:pPr>
        <w:pStyle w:val="11"/>
        <w:spacing w:before="7"/>
        <w:rPr>
          <w:rFonts w:ascii="宋体"/>
          <w:sz w:val="21"/>
        </w:rPr>
      </w:pPr>
    </w:p>
    <w:p>
      <w:pPr>
        <w:pStyle w:val="11"/>
        <w:tabs>
          <w:tab w:val="left" w:pos="5074"/>
        </w:tabs>
        <w:ind w:left="2910"/>
      </w:pPr>
      <w:r>
        <w:t>cout</w:t>
      </w:r>
      <w:r>
        <w:rPr>
          <w:spacing w:val="-4"/>
        </w:rPr>
        <w:t xml:space="preserve"> </w:t>
      </w:r>
      <w:r>
        <w:t>&lt;&lt;</w:t>
      </w:r>
      <w:r>
        <w:rPr>
          <w:spacing w:val="-3"/>
        </w:rPr>
        <w:t xml:space="preserve"> </w:t>
      </w:r>
      <w:r>
        <w:t>*pv</w:t>
      </w:r>
      <w:r>
        <w:rPr>
          <w:spacing w:val="-3"/>
        </w:rPr>
        <w:t xml:space="preserve"> </w:t>
      </w:r>
      <w:r>
        <w:t>&lt;&lt;</w:t>
      </w:r>
      <w:r>
        <w:rPr>
          <w:spacing w:val="-3"/>
        </w:rPr>
        <w:t xml:space="preserve"> </w:t>
      </w:r>
      <w:r>
        <w:t>endl;</w:t>
      </w:r>
      <w:r>
        <w:tab/>
      </w:r>
      <w:r>
        <w:t>//</w:t>
      </w:r>
      <w:r>
        <w:rPr>
          <w:spacing w:val="-7"/>
        </w:rPr>
        <w:t xml:space="preserve"> </w:t>
      </w:r>
      <w:r>
        <w:t>error</w:t>
      </w:r>
      <w:r>
        <w:rPr>
          <w:spacing w:val="-6"/>
        </w:rPr>
        <w:t xml:space="preserve"> </w:t>
      </w:r>
      <w:r>
        <w:t>C2100:</w:t>
      </w:r>
      <w:r>
        <w:rPr>
          <w:spacing w:val="-7"/>
        </w:rPr>
        <w:t xml:space="preserve"> </w:t>
      </w:r>
      <w:r>
        <w:t>illegal</w:t>
      </w:r>
      <w:r>
        <w:rPr>
          <w:spacing w:val="-7"/>
        </w:rPr>
        <w:t xml:space="preserve"> </w:t>
      </w:r>
      <w:r>
        <w:t>indirection</w:t>
      </w:r>
    </w:p>
    <w:p>
      <w:pPr>
        <w:pStyle w:val="11"/>
        <w:rPr>
          <w:sz w:val="18"/>
        </w:rPr>
      </w:pPr>
    </w:p>
    <w:p>
      <w:pPr>
        <w:pStyle w:val="11"/>
        <w:spacing w:before="7"/>
        <w:rPr>
          <w:sz w:val="21"/>
        </w:rPr>
      </w:pPr>
    </w:p>
    <w:p>
      <w:pPr>
        <w:spacing w:before="0" w:line="374" w:lineRule="auto"/>
        <w:ind w:left="2627" w:right="1155" w:firstLine="0"/>
        <w:jc w:val="both"/>
        <w:rPr>
          <w:rFonts w:hint="eastAsia" w:ascii="宋体" w:eastAsia="宋体"/>
          <w:sz w:val="18"/>
        </w:rPr>
      </w:pPr>
      <w:r>
        <w:rPr>
          <w:rFonts w:hint="eastAsia" w:ascii="宋体" w:eastAsia="宋体"/>
          <w:sz w:val="18"/>
        </w:rPr>
        <w:t>也就是说，</w:t>
      </w:r>
      <w:r>
        <w:rPr>
          <w:rFonts w:ascii="Times New Roman" w:eastAsia="Times New Roman"/>
          <w:sz w:val="18"/>
        </w:rPr>
        <w:t>pointer</w:t>
      </w:r>
      <w:r>
        <w:rPr>
          <w:rFonts w:ascii="Times New Roman" w:eastAsia="Times New Roman"/>
          <w:spacing w:val="23"/>
          <w:sz w:val="18"/>
        </w:rPr>
        <w:t xml:space="preserve"> </w:t>
      </w:r>
      <w:r>
        <w:rPr>
          <w:rFonts w:hint="eastAsia" w:ascii="宋体" w:eastAsia="宋体"/>
          <w:sz w:val="18"/>
        </w:rPr>
        <w:t>本身没有意义（好像尺度本身没有意义一样），它的意义来自于它的型别（好像尺度的意义来自于坐标单位一样）</w:t>
      </w:r>
      <w:r>
        <w:rPr>
          <w:rFonts w:hint="eastAsia" w:ascii="宋体" w:eastAsia="宋体"/>
          <w:spacing w:val="9"/>
          <w:sz w:val="18"/>
        </w:rPr>
        <w:t xml:space="preserve">。因此，将 </w:t>
      </w:r>
      <w:r>
        <w:rPr>
          <w:rFonts w:ascii="Times New Roman" w:eastAsia="Times New Roman"/>
          <w:sz w:val="18"/>
        </w:rPr>
        <w:t>pointer</w:t>
      </w:r>
      <w:r>
        <w:rPr>
          <w:rFonts w:ascii="Times New Roman" w:eastAsia="Times New Roman"/>
          <w:spacing w:val="15"/>
          <w:sz w:val="18"/>
        </w:rPr>
        <w:t xml:space="preserve"> </w:t>
      </w:r>
      <w:r>
        <w:rPr>
          <w:rFonts w:hint="eastAsia" w:ascii="宋体" w:eastAsia="宋体"/>
          <w:sz w:val="18"/>
        </w:rPr>
        <w:t>前进一</w:t>
      </w:r>
      <w:r>
        <w:rPr>
          <w:rFonts w:hint="eastAsia" w:ascii="宋体" w:eastAsia="宋体"/>
          <w:spacing w:val="1"/>
          <w:sz w:val="18"/>
        </w:rPr>
        <w:t xml:space="preserve">个单位，究竟是前进多少个 </w:t>
      </w:r>
      <w:r>
        <w:rPr>
          <w:rFonts w:ascii="Times New Roman" w:eastAsia="Times New Roman"/>
          <w:sz w:val="18"/>
        </w:rPr>
        <w:t>bytes</w:t>
      </w:r>
      <w:r>
        <w:rPr>
          <w:rFonts w:ascii="Times New Roman" w:eastAsia="Times New Roman"/>
          <w:spacing w:val="28"/>
          <w:sz w:val="18"/>
        </w:rPr>
        <w:t xml:space="preserve"> </w:t>
      </w:r>
      <w:r>
        <w:rPr>
          <w:rFonts w:hint="eastAsia" w:ascii="宋体" w:eastAsia="宋体"/>
          <w:spacing w:val="4"/>
          <w:sz w:val="18"/>
        </w:rPr>
        <w:t xml:space="preserve">呢？必须视 </w:t>
      </w:r>
      <w:r>
        <w:rPr>
          <w:rFonts w:ascii="Times New Roman" w:eastAsia="Times New Roman"/>
          <w:sz w:val="18"/>
        </w:rPr>
        <w:t>pointer</w:t>
      </w:r>
      <w:r>
        <w:rPr>
          <w:rFonts w:ascii="Times New Roman" w:eastAsia="Times New Roman"/>
          <w:spacing w:val="28"/>
          <w:sz w:val="18"/>
        </w:rPr>
        <w:t xml:space="preserve"> </w:t>
      </w:r>
      <w:r>
        <w:rPr>
          <w:rFonts w:hint="eastAsia" w:ascii="宋体" w:eastAsia="宋体"/>
          <w:sz w:val="18"/>
        </w:rPr>
        <w:t xml:space="preserve">的型别而定。如果将前述的 </w:t>
      </w:r>
      <w:r>
        <w:rPr>
          <w:rFonts w:ascii="Times New Roman" w:eastAsia="Times New Roman"/>
          <w:sz w:val="18"/>
        </w:rPr>
        <w:t>int*</w:t>
      </w:r>
      <w:r>
        <w:rPr>
          <w:rFonts w:ascii="Times New Roman" w:eastAsia="Times New Roman"/>
          <w:spacing w:val="4"/>
          <w:sz w:val="18"/>
        </w:rPr>
        <w:t xml:space="preserve"> </w:t>
      </w:r>
      <w:r>
        <w:rPr>
          <w:rFonts w:ascii="Times New Roman" w:eastAsia="Times New Roman"/>
          <w:i/>
          <w:sz w:val="18"/>
        </w:rPr>
        <w:t>pi</w:t>
      </w:r>
      <w:r>
        <w:rPr>
          <w:rFonts w:ascii="Times New Roman" w:eastAsia="Times New Roman"/>
          <w:i/>
          <w:spacing w:val="5"/>
          <w:sz w:val="18"/>
        </w:rPr>
        <w:t xml:space="preserve"> </w:t>
      </w:r>
      <w:r>
        <w:rPr>
          <w:rFonts w:hint="eastAsia" w:ascii="宋体" w:eastAsia="宋体"/>
          <w:spacing w:val="1"/>
          <w:sz w:val="18"/>
        </w:rPr>
        <w:t xml:space="preserve">和 </w:t>
      </w:r>
      <w:r>
        <w:rPr>
          <w:rFonts w:ascii="Times New Roman" w:eastAsia="Times New Roman"/>
          <w:sz w:val="18"/>
        </w:rPr>
        <w:t>CPoint*</w:t>
      </w:r>
      <w:r>
        <w:rPr>
          <w:rFonts w:ascii="Times New Roman" w:eastAsia="Times New Roman"/>
          <w:spacing w:val="3"/>
          <w:sz w:val="18"/>
        </w:rPr>
        <w:t xml:space="preserve"> </w:t>
      </w:r>
      <w:r>
        <w:rPr>
          <w:rFonts w:ascii="Times New Roman" w:eastAsia="Times New Roman"/>
          <w:i/>
          <w:sz w:val="18"/>
        </w:rPr>
        <w:t>pPoint</w:t>
      </w:r>
      <w:r>
        <w:rPr>
          <w:rFonts w:ascii="Times New Roman" w:eastAsia="Times New Roman"/>
          <w:i/>
          <w:spacing w:val="4"/>
          <w:sz w:val="18"/>
        </w:rPr>
        <w:t xml:space="preserve"> </w:t>
      </w:r>
      <w:r>
        <w:rPr>
          <w:rFonts w:hint="eastAsia" w:ascii="宋体" w:eastAsia="宋体"/>
          <w:sz w:val="18"/>
        </w:rPr>
        <w:t xml:space="preserve">各加 </w:t>
      </w:r>
      <w:r>
        <w:rPr>
          <w:rFonts w:ascii="Times New Roman" w:eastAsia="Times New Roman"/>
          <w:sz w:val="18"/>
        </w:rPr>
        <w:t>1</w:t>
      </w:r>
      <w:r>
        <w:rPr>
          <w:rFonts w:hint="eastAsia" w:ascii="宋体" w:eastAsia="宋体"/>
          <w:sz w:val="18"/>
        </w:rPr>
        <w:t>，得到：</w:t>
      </w:r>
    </w:p>
    <w:p>
      <w:pPr>
        <w:pStyle w:val="11"/>
        <w:tabs>
          <w:tab w:val="left" w:pos="5987"/>
        </w:tabs>
        <w:spacing w:before="108" w:line="254" w:lineRule="auto"/>
        <w:ind w:left="2910" w:right="1703"/>
      </w:pPr>
      <w:r>
        <w:t>cout</w:t>
      </w:r>
      <w:r>
        <w:rPr>
          <w:spacing w:val="-4"/>
        </w:rPr>
        <w:t xml:space="preserve"> </w:t>
      </w:r>
      <w:r>
        <w:t>&lt;&lt;</w:t>
      </w:r>
      <w:r>
        <w:rPr>
          <w:spacing w:val="-3"/>
        </w:rPr>
        <w:t xml:space="preserve"> </w:t>
      </w:r>
      <w:r>
        <w:t>++pi</w:t>
      </w:r>
      <w:r>
        <w:rPr>
          <w:spacing w:val="-3"/>
        </w:rPr>
        <w:t xml:space="preserve"> </w:t>
      </w:r>
      <w:r>
        <w:t>&lt;&lt;</w:t>
      </w:r>
      <w:r>
        <w:rPr>
          <w:spacing w:val="-3"/>
        </w:rPr>
        <w:t xml:space="preserve"> </w:t>
      </w:r>
      <w:r>
        <w:t>endl;</w:t>
      </w:r>
      <w:r>
        <w:tab/>
      </w:r>
      <w:r>
        <w:t>//</w:t>
      </w:r>
      <w:r>
        <w:rPr>
          <w:spacing w:val="-1"/>
        </w:rPr>
        <w:t xml:space="preserve"> </w:t>
      </w:r>
      <w:r>
        <w:t>0x0064FDF4</w:t>
      </w:r>
      <w:r>
        <w:rPr>
          <w:rFonts w:hint="eastAsia" w:ascii="宋体" w:eastAsia="宋体"/>
        </w:rPr>
        <w:t>，比原先增加</w:t>
      </w:r>
      <w:r>
        <w:rPr>
          <w:rFonts w:hint="eastAsia" w:ascii="宋体" w:eastAsia="宋体"/>
          <w:spacing w:val="6"/>
        </w:rPr>
        <w:t xml:space="preserve"> </w:t>
      </w:r>
      <w:r>
        <w:t>4</w:t>
      </w:r>
      <w:r>
        <w:rPr>
          <w:spacing w:val="1"/>
        </w:rPr>
        <w:t xml:space="preserve"> </w:t>
      </w:r>
      <w:r>
        <w:t>cout</w:t>
      </w:r>
      <w:r>
        <w:rPr>
          <w:spacing w:val="-4"/>
        </w:rPr>
        <w:t xml:space="preserve"> </w:t>
      </w:r>
      <w:r>
        <w:t>&lt;&lt;</w:t>
      </w:r>
      <w:r>
        <w:rPr>
          <w:spacing w:val="-4"/>
        </w:rPr>
        <w:t xml:space="preserve"> </w:t>
      </w:r>
      <w:r>
        <w:t>++pPoint</w:t>
      </w:r>
      <w:r>
        <w:rPr>
          <w:spacing w:val="-4"/>
        </w:rPr>
        <w:t xml:space="preserve"> </w:t>
      </w:r>
      <w:r>
        <w:t>&lt;&lt;</w:t>
      </w:r>
      <w:r>
        <w:rPr>
          <w:spacing w:val="-4"/>
        </w:rPr>
        <w:t xml:space="preserve"> </w:t>
      </w:r>
      <w:r>
        <w:t>endl;</w:t>
      </w:r>
      <w:r>
        <w:tab/>
      </w:r>
      <w:r>
        <w:t>//</w:t>
      </w:r>
      <w:r>
        <w:rPr>
          <w:spacing w:val="-1"/>
        </w:rPr>
        <w:t xml:space="preserve"> </w:t>
      </w:r>
      <w:r>
        <w:t>0x0077056C</w:t>
      </w:r>
      <w:r>
        <w:rPr>
          <w:rFonts w:hint="eastAsia" w:ascii="宋体" w:eastAsia="宋体"/>
        </w:rPr>
        <w:t>，比原先增加</w:t>
      </w:r>
      <w:r>
        <w:rPr>
          <w:rFonts w:hint="eastAsia" w:ascii="宋体" w:eastAsia="宋体"/>
          <w:spacing w:val="5"/>
        </w:rPr>
        <w:t xml:space="preserve"> </w:t>
      </w:r>
      <w:r>
        <w:t>12</w:t>
      </w:r>
    </w:p>
    <w:p>
      <w:pPr>
        <w:pStyle w:val="11"/>
        <w:rPr>
          <w:sz w:val="18"/>
        </w:rPr>
      </w:pPr>
    </w:p>
    <w:p>
      <w:pPr>
        <w:pStyle w:val="11"/>
        <w:spacing w:before="9"/>
        <w:rPr>
          <w:sz w:val="21"/>
        </w:rPr>
      </w:pPr>
    </w:p>
    <w:p>
      <w:pPr>
        <w:spacing w:before="0"/>
        <w:ind w:left="2627" w:right="0" w:firstLine="0"/>
        <w:jc w:val="both"/>
        <w:rPr>
          <w:rFonts w:hint="eastAsia" w:ascii="宋体" w:eastAsia="宋体"/>
          <w:sz w:val="18"/>
        </w:rPr>
      </w:pPr>
      <w:r>
        <w:rPr>
          <w:rFonts w:hint="eastAsia" w:ascii="宋体" w:eastAsia="宋体"/>
          <w:spacing w:val="1"/>
          <w:sz w:val="18"/>
        </w:rPr>
        <w:t xml:space="preserve">这是因为在 </w:t>
      </w:r>
      <w:r>
        <w:rPr>
          <w:rFonts w:ascii="Times New Roman" w:eastAsia="Times New Roman"/>
          <w:sz w:val="18"/>
        </w:rPr>
        <w:t>32</w:t>
      </w:r>
      <w:r>
        <w:rPr>
          <w:rFonts w:ascii="Times New Roman" w:eastAsia="Times New Roman"/>
          <w:spacing w:val="49"/>
          <w:sz w:val="18"/>
        </w:rPr>
        <w:t xml:space="preserve"> </w:t>
      </w:r>
      <w:r>
        <w:rPr>
          <w:rFonts w:hint="eastAsia" w:ascii="宋体" w:eastAsia="宋体"/>
          <w:spacing w:val="1"/>
          <w:sz w:val="18"/>
        </w:rPr>
        <w:t xml:space="preserve">位元系统中 </w:t>
      </w:r>
      <w:r>
        <w:rPr>
          <w:rFonts w:ascii="Times New Roman" w:eastAsia="Times New Roman"/>
          <w:sz w:val="18"/>
        </w:rPr>
        <w:t>int</w:t>
      </w:r>
      <w:r>
        <w:rPr>
          <w:rFonts w:ascii="Times New Roman" w:eastAsia="Times New Roman"/>
          <w:spacing w:val="50"/>
          <w:sz w:val="18"/>
        </w:rPr>
        <w:t xml:space="preserve"> </w:t>
      </w:r>
      <w:r>
        <w:rPr>
          <w:rFonts w:hint="eastAsia" w:ascii="宋体" w:eastAsia="宋体"/>
          <w:spacing w:val="4"/>
          <w:sz w:val="18"/>
        </w:rPr>
        <w:t xml:space="preserve">为 </w:t>
      </w:r>
      <w:r>
        <w:rPr>
          <w:rFonts w:ascii="Times New Roman" w:eastAsia="Times New Roman"/>
          <w:sz w:val="18"/>
        </w:rPr>
        <w:t>4</w:t>
      </w:r>
      <w:r>
        <w:rPr>
          <w:rFonts w:ascii="Times New Roman" w:eastAsia="Times New Roman"/>
          <w:spacing w:val="6"/>
          <w:sz w:val="18"/>
        </w:rPr>
        <w:t xml:space="preserve"> </w:t>
      </w:r>
      <w:r>
        <w:rPr>
          <w:rFonts w:ascii="Times New Roman" w:eastAsia="Times New Roman"/>
          <w:sz w:val="18"/>
        </w:rPr>
        <w:t>bytes</w:t>
      </w:r>
      <w:r>
        <w:rPr>
          <w:rFonts w:hint="eastAsia" w:ascii="宋体" w:eastAsia="宋体"/>
          <w:spacing w:val="1"/>
          <w:sz w:val="18"/>
        </w:rPr>
        <w:t xml:space="preserve">，而我们所设计的 </w:t>
      </w:r>
      <w:r>
        <w:rPr>
          <w:rFonts w:ascii="Times New Roman" w:eastAsia="Times New Roman"/>
          <w:i/>
          <w:sz w:val="18"/>
        </w:rPr>
        <w:t>CPoint</w:t>
      </w:r>
      <w:r>
        <w:rPr>
          <w:rFonts w:ascii="Times New Roman" w:eastAsia="Times New Roman"/>
          <w:i/>
          <w:spacing w:val="51"/>
          <w:sz w:val="18"/>
        </w:rPr>
        <w:t xml:space="preserve"> </w:t>
      </w:r>
      <w:r>
        <w:rPr>
          <w:rFonts w:hint="eastAsia" w:ascii="宋体" w:eastAsia="宋体"/>
          <w:sz w:val="18"/>
        </w:rPr>
        <w:t>里面有三笔</w:t>
      </w:r>
    </w:p>
    <w:p>
      <w:pPr>
        <w:spacing w:before="106"/>
        <w:ind w:left="2627" w:right="0" w:firstLine="0"/>
        <w:jc w:val="both"/>
        <w:rPr>
          <w:rFonts w:hint="eastAsia" w:ascii="宋体" w:eastAsia="宋体"/>
          <w:sz w:val="18"/>
        </w:rPr>
      </w:pPr>
      <w:r>
        <w:rPr>
          <w:rFonts w:ascii="Times New Roman" w:eastAsia="Times New Roman"/>
          <w:spacing w:val="-2"/>
          <w:sz w:val="18"/>
        </w:rPr>
        <w:t>float</w:t>
      </w:r>
      <w:r>
        <w:rPr>
          <w:rFonts w:ascii="Times New Roman" w:eastAsia="Times New Roman"/>
          <w:spacing w:val="10"/>
          <w:sz w:val="18"/>
        </w:rPr>
        <w:t xml:space="preserve"> </w:t>
      </w:r>
      <w:r>
        <w:rPr>
          <w:rFonts w:hint="eastAsia" w:ascii="宋体" w:eastAsia="宋体"/>
          <w:spacing w:val="-13"/>
          <w:sz w:val="18"/>
        </w:rPr>
        <w:t xml:space="preserve">资料，大小为 </w:t>
      </w:r>
      <w:r>
        <w:rPr>
          <w:rFonts w:ascii="Times New Roman" w:eastAsia="Times New Roman"/>
          <w:sz w:val="18"/>
        </w:rPr>
        <w:t>12</w:t>
      </w:r>
      <w:r>
        <w:rPr>
          <w:rFonts w:ascii="Times New Roman" w:eastAsia="Times New Roman"/>
          <w:spacing w:val="8"/>
          <w:sz w:val="18"/>
        </w:rPr>
        <w:t xml:space="preserve"> </w:t>
      </w:r>
      <w:r>
        <w:rPr>
          <w:rFonts w:ascii="Times New Roman" w:eastAsia="Times New Roman"/>
          <w:spacing w:val="-15"/>
          <w:sz w:val="18"/>
        </w:rPr>
        <w:t>bytes</w:t>
      </w:r>
      <w:r>
        <w:rPr>
          <w:rFonts w:ascii="Arial Black" w:eastAsia="Arial Black"/>
          <w:color w:val="FF0000"/>
          <w:spacing w:val="-15"/>
          <w:position w:val="5"/>
          <w:sz w:val="14"/>
        </w:rPr>
        <w:t>9</w:t>
      </w:r>
      <w:r>
        <w:rPr>
          <w:rFonts w:hint="eastAsia" w:ascii="宋体" w:eastAsia="宋体"/>
          <w:spacing w:val="-3"/>
          <w:sz w:val="18"/>
        </w:rPr>
        <w:t xml:space="preserve">，所以各指标累加 </w:t>
      </w:r>
      <w:r>
        <w:rPr>
          <w:rFonts w:ascii="Times New Roman" w:eastAsia="Times New Roman"/>
          <w:sz w:val="18"/>
        </w:rPr>
        <w:t>1</w:t>
      </w:r>
      <w:r>
        <w:rPr>
          <w:rFonts w:ascii="Times New Roman" w:eastAsia="Times New Roman"/>
          <w:spacing w:val="51"/>
          <w:sz w:val="18"/>
        </w:rPr>
        <w:t xml:space="preserve"> </w:t>
      </w:r>
      <w:r>
        <w:rPr>
          <w:rFonts w:hint="eastAsia" w:ascii="宋体" w:eastAsia="宋体"/>
          <w:spacing w:val="-13"/>
          <w:sz w:val="18"/>
        </w:rPr>
        <w:t xml:space="preserve">时，分别前进 </w:t>
      </w:r>
      <w:r>
        <w:rPr>
          <w:rFonts w:ascii="Times New Roman" w:eastAsia="Times New Roman"/>
          <w:sz w:val="18"/>
        </w:rPr>
        <w:t>4</w:t>
      </w:r>
      <w:r>
        <w:rPr>
          <w:rFonts w:ascii="Times New Roman" w:eastAsia="Times New Roman"/>
          <w:spacing w:val="7"/>
          <w:sz w:val="18"/>
        </w:rPr>
        <w:t xml:space="preserve"> </w:t>
      </w:r>
      <w:r>
        <w:rPr>
          <w:rFonts w:ascii="Times New Roman" w:eastAsia="Times New Roman"/>
          <w:spacing w:val="-2"/>
          <w:sz w:val="18"/>
        </w:rPr>
        <w:t>bytes</w:t>
      </w:r>
      <w:r>
        <w:rPr>
          <w:rFonts w:ascii="Times New Roman" w:eastAsia="Times New Roman"/>
          <w:spacing w:val="-11"/>
          <w:sz w:val="18"/>
        </w:rPr>
        <w:t xml:space="preserve"> </w:t>
      </w:r>
      <w:r>
        <w:rPr>
          <w:rFonts w:hint="eastAsia" w:ascii="宋体" w:eastAsia="宋体"/>
          <w:spacing w:val="-27"/>
          <w:sz w:val="18"/>
        </w:rPr>
        <w:t xml:space="preserve">和 </w:t>
      </w:r>
      <w:r>
        <w:rPr>
          <w:rFonts w:ascii="Times New Roman" w:eastAsia="Times New Roman"/>
          <w:sz w:val="18"/>
        </w:rPr>
        <w:t>12</w:t>
      </w:r>
      <w:r>
        <w:rPr>
          <w:rFonts w:ascii="Times New Roman" w:eastAsia="Times New Roman"/>
          <w:spacing w:val="8"/>
          <w:sz w:val="18"/>
        </w:rPr>
        <w:t xml:space="preserve"> </w:t>
      </w:r>
      <w:r>
        <w:rPr>
          <w:rFonts w:ascii="Times New Roman" w:eastAsia="Times New Roman"/>
          <w:spacing w:val="-10"/>
          <w:sz w:val="18"/>
        </w:rPr>
        <w:t>bytes</w:t>
      </w:r>
      <w:r>
        <w:rPr>
          <w:rFonts w:hint="eastAsia" w:ascii="宋体" w:eastAsia="宋体"/>
          <w:sz w:val="18"/>
        </w:rPr>
        <w:t>。</w:t>
      </w:r>
    </w:p>
    <w:p>
      <w:pPr>
        <w:pStyle w:val="11"/>
        <w:spacing w:before="10"/>
        <w:rPr>
          <w:rFonts w:ascii="宋体"/>
          <w:sz w:val="28"/>
        </w:rPr>
      </w:pPr>
    </w:p>
    <w:p>
      <w:pPr>
        <w:spacing w:before="0" w:line="374" w:lineRule="auto"/>
        <w:ind w:left="2627" w:right="1136" w:firstLine="0"/>
        <w:jc w:val="both"/>
        <w:rPr>
          <w:rFonts w:hint="eastAsia" w:ascii="宋体" w:eastAsia="宋体"/>
          <w:sz w:val="18"/>
        </w:rPr>
      </w:pPr>
      <w:r>
        <w:rPr>
          <w:rFonts w:hint="eastAsia" w:ascii="宋体" w:eastAsia="宋体"/>
          <w:sz w:val="18"/>
        </w:rPr>
        <w:t>如果把一个指向不明物件的指标（</w:t>
      </w:r>
      <w:r>
        <w:rPr>
          <w:rFonts w:ascii="Times New Roman" w:eastAsia="Times New Roman"/>
          <w:sz w:val="18"/>
        </w:rPr>
        <w:t>void*</w:t>
      </w:r>
      <w:r>
        <w:rPr>
          <w:rFonts w:hint="eastAsia" w:ascii="宋体" w:eastAsia="宋体"/>
          <w:sz w:val="18"/>
        </w:rPr>
        <w:t>）</w:t>
      </w:r>
      <w:r>
        <w:rPr>
          <w:rFonts w:hint="eastAsia" w:ascii="宋体" w:eastAsia="宋体"/>
          <w:spacing w:val="23"/>
          <w:sz w:val="18"/>
        </w:rPr>
        <w:t xml:space="preserve">加 </w:t>
      </w:r>
      <w:r>
        <w:rPr>
          <w:rFonts w:ascii="Times New Roman" w:eastAsia="Times New Roman"/>
          <w:sz w:val="18"/>
        </w:rPr>
        <w:t>1</w:t>
      </w:r>
      <w:r>
        <w:rPr>
          <w:rFonts w:hint="eastAsia" w:ascii="宋体" w:eastAsia="宋体"/>
          <w:sz w:val="18"/>
        </w:rPr>
        <w:t>，会得到什么结果？不会有结果，</w:t>
      </w:r>
      <w:r>
        <w:rPr>
          <w:rFonts w:hint="eastAsia" w:ascii="宋体" w:eastAsia="宋体"/>
          <w:spacing w:val="-88"/>
          <w:sz w:val="18"/>
        </w:rPr>
        <w:t xml:space="preserve"> </w:t>
      </w:r>
      <w:r>
        <w:rPr>
          <w:rFonts w:hint="eastAsia" w:ascii="宋体" w:eastAsia="宋体"/>
          <w:sz w:val="18"/>
        </w:rPr>
        <w:t>只会有编译错误：</w:t>
      </w:r>
    </w:p>
    <w:p>
      <w:pPr>
        <w:pStyle w:val="11"/>
        <w:tabs>
          <w:tab w:val="left" w:pos="5170"/>
        </w:tabs>
        <w:spacing w:before="148"/>
        <w:ind w:left="2910"/>
      </w:pPr>
      <w:r>
        <w:t>cout</w:t>
      </w:r>
      <w:r>
        <w:rPr>
          <w:spacing w:val="-4"/>
        </w:rPr>
        <w:t xml:space="preserve"> </w:t>
      </w:r>
      <w:r>
        <w:t>&lt;&lt;</w:t>
      </w:r>
      <w:r>
        <w:rPr>
          <w:spacing w:val="-3"/>
        </w:rPr>
        <w:t xml:space="preserve"> </w:t>
      </w:r>
      <w:r>
        <w:t>++pv</w:t>
      </w:r>
      <w:r>
        <w:rPr>
          <w:spacing w:val="-4"/>
        </w:rPr>
        <w:t xml:space="preserve"> </w:t>
      </w:r>
      <w:r>
        <w:t>&lt;&lt;</w:t>
      </w:r>
      <w:r>
        <w:rPr>
          <w:spacing w:val="-3"/>
        </w:rPr>
        <w:t xml:space="preserve"> </w:t>
      </w:r>
      <w:r>
        <w:t>endl;</w:t>
      </w:r>
      <w:r>
        <w:tab/>
      </w:r>
      <w:r>
        <w:t>//</w:t>
      </w:r>
      <w:r>
        <w:rPr>
          <w:spacing w:val="-4"/>
        </w:rPr>
        <w:t xml:space="preserve"> </w:t>
      </w:r>
      <w:r>
        <w:t>error</w:t>
      </w:r>
      <w:r>
        <w:rPr>
          <w:spacing w:val="-4"/>
        </w:rPr>
        <w:t xml:space="preserve"> </w:t>
      </w:r>
      <w:r>
        <w:t>C2036:</w:t>
      </w:r>
      <w:r>
        <w:rPr>
          <w:spacing w:val="-4"/>
        </w:rPr>
        <w:t xml:space="preserve"> </w:t>
      </w:r>
      <w:r>
        <w:t>'void</w:t>
      </w:r>
      <w:r>
        <w:rPr>
          <w:spacing w:val="-5"/>
        </w:rPr>
        <w:t xml:space="preserve"> </w:t>
      </w:r>
      <w:r>
        <w:t>*'</w:t>
      </w:r>
      <w:r>
        <w:rPr>
          <w:spacing w:val="-4"/>
        </w:rPr>
        <w:t xml:space="preserve"> </w:t>
      </w:r>
      <w:r>
        <w:t>:</w:t>
      </w:r>
      <w:r>
        <w:rPr>
          <w:spacing w:val="-4"/>
        </w:rPr>
        <w:t xml:space="preserve"> </w:t>
      </w:r>
      <w:r>
        <w:t>unknown</w:t>
      </w:r>
      <w:r>
        <w:rPr>
          <w:spacing w:val="-4"/>
        </w:rPr>
        <w:t xml:space="preserve"> </w:t>
      </w:r>
      <w:r>
        <w:t>size</w:t>
      </w:r>
    </w:p>
    <w:p>
      <w:pPr>
        <w:pStyle w:val="11"/>
        <w:rPr>
          <w:sz w:val="18"/>
        </w:rPr>
      </w:pPr>
    </w:p>
    <w:p>
      <w:pPr>
        <w:pStyle w:val="11"/>
        <w:spacing w:before="7"/>
        <w:rPr>
          <w:sz w:val="21"/>
        </w:rPr>
      </w:pPr>
    </w:p>
    <w:p>
      <w:pPr>
        <w:spacing w:before="0" w:line="374" w:lineRule="auto"/>
        <w:ind w:left="2627" w:right="1155" w:firstLine="0"/>
        <w:jc w:val="left"/>
        <w:rPr>
          <w:rFonts w:hint="eastAsia" w:ascii="宋体" w:eastAsia="宋体"/>
          <w:sz w:val="18"/>
        </w:rPr>
      </w:pPr>
      <w:r>
        <w:rPr>
          <w:rFonts w:hint="eastAsia" w:ascii="宋体" w:eastAsia="宋体"/>
          <w:sz w:val="18"/>
        </w:rPr>
        <w:t>当然，如果你做了强制转型（</w:t>
      </w:r>
      <w:r>
        <w:rPr>
          <w:rFonts w:ascii="Times New Roman" w:eastAsia="Times New Roman"/>
          <w:sz w:val="18"/>
        </w:rPr>
        <w:t>cast</w:t>
      </w:r>
      <w:r>
        <w:rPr>
          <w:rFonts w:hint="eastAsia" w:ascii="宋体" w:eastAsia="宋体"/>
          <w:sz w:val="18"/>
        </w:rPr>
        <w:t>）动作，就可以解决「不明物件」的问题，因为你赋与了该指标一个明确的型别。例如：</w:t>
      </w:r>
    </w:p>
    <w:p>
      <w:pPr>
        <w:pStyle w:val="11"/>
        <w:tabs>
          <w:tab w:val="left" w:pos="5507"/>
        </w:tabs>
        <w:spacing w:before="107" w:line="302" w:lineRule="auto"/>
        <w:ind w:left="2910" w:right="1867"/>
      </w:pPr>
      <w:r>
        <w:t>double*</w:t>
      </w:r>
      <w:r>
        <w:rPr>
          <w:spacing w:val="-3"/>
        </w:rPr>
        <w:t xml:space="preserve"> </w:t>
      </w:r>
      <w:r>
        <w:t>pd</w:t>
      </w:r>
      <w:r>
        <w:rPr>
          <w:spacing w:val="-2"/>
        </w:rPr>
        <w:t xml:space="preserve"> </w:t>
      </w:r>
      <w:r>
        <w:t>=</w:t>
      </w:r>
      <w:r>
        <w:rPr>
          <w:spacing w:val="-2"/>
        </w:rPr>
        <w:t xml:space="preserve"> </w:t>
      </w:r>
      <w:r>
        <w:rPr>
          <w:shd w:val="clear" w:color="auto" w:fill="FFFF00"/>
        </w:rPr>
        <w:t>(double*)</w:t>
      </w:r>
      <w:r>
        <w:t>pv;  //</w:t>
      </w:r>
      <w:r>
        <w:rPr>
          <w:spacing w:val="-16"/>
        </w:rPr>
        <w:t xml:space="preserve"> </w:t>
      </w:r>
      <w:r>
        <w:rPr>
          <w:rFonts w:hint="eastAsia" w:ascii="宋体" w:eastAsia="宋体"/>
        </w:rPr>
        <w:t>強制轉型。</w:t>
      </w:r>
      <w:r>
        <w:t>double is 8 bytes.</w:t>
      </w:r>
      <w:r>
        <w:rPr>
          <w:spacing w:val="-93"/>
        </w:rPr>
        <w:t xml:space="preserve"> </w:t>
      </w:r>
      <w:r>
        <w:t>cout</w:t>
      </w:r>
      <w:r>
        <w:rPr>
          <w:spacing w:val="-3"/>
        </w:rPr>
        <w:t xml:space="preserve"> </w:t>
      </w:r>
      <w:r>
        <w:t>&lt;&lt;</w:t>
      </w:r>
      <w:r>
        <w:rPr>
          <w:spacing w:val="-3"/>
        </w:rPr>
        <w:t xml:space="preserve"> </w:t>
      </w:r>
      <w:r>
        <w:t>pd</w:t>
      </w:r>
      <w:r>
        <w:rPr>
          <w:spacing w:val="-3"/>
        </w:rPr>
        <w:t xml:space="preserve"> </w:t>
      </w:r>
      <w:r>
        <w:t>&lt;&lt;</w:t>
      </w:r>
      <w:r>
        <w:rPr>
          <w:spacing w:val="-3"/>
        </w:rPr>
        <w:t xml:space="preserve"> </w:t>
      </w:r>
      <w:r>
        <w:t>endl;</w:t>
      </w:r>
      <w:r>
        <w:tab/>
      </w:r>
      <w:r>
        <w:t>//</w:t>
      </w:r>
      <w:r>
        <w:rPr>
          <w:spacing w:val="-1"/>
        </w:rPr>
        <w:t xml:space="preserve"> </w:t>
      </w:r>
      <w:r>
        <w:t>0x00760A14</w:t>
      </w:r>
    </w:p>
    <w:p>
      <w:pPr>
        <w:pStyle w:val="11"/>
        <w:tabs>
          <w:tab w:val="left" w:pos="5507"/>
        </w:tabs>
        <w:spacing w:line="160" w:lineRule="exact"/>
        <w:ind w:left="2910"/>
      </w:pPr>
      <w:r>
        <w:t>cout</w:t>
      </w:r>
      <w:r>
        <w:rPr>
          <w:spacing w:val="-3"/>
        </w:rPr>
        <w:t xml:space="preserve"> &lt;&lt; </w:t>
      </w:r>
      <w:r>
        <w:t>++pd</w:t>
      </w:r>
      <w:r>
        <w:rPr>
          <w:spacing w:val="-2"/>
        </w:rPr>
        <w:t xml:space="preserve"> &lt;&lt; </w:t>
      </w:r>
      <w:r>
        <w:t>endl;</w:t>
      </w:r>
      <w:r>
        <w:tab/>
      </w:r>
      <w:r>
        <w:rPr>
          <w:spacing w:val="-1"/>
        </w:rPr>
        <w:t xml:space="preserve">// </w:t>
      </w:r>
      <w:r>
        <w:t>0x00760A1C</w:t>
      </w:r>
      <w:r>
        <w:rPr>
          <w:rFonts w:hint="eastAsia" w:ascii="宋体" w:eastAsia="宋体"/>
        </w:rPr>
        <w:t xml:space="preserve">，比原先增加 </w:t>
      </w:r>
      <w:r>
        <w:t>8</w:t>
      </w:r>
    </w:p>
    <w:p>
      <w:pPr>
        <w:pStyle w:val="11"/>
        <w:rPr>
          <w:sz w:val="20"/>
        </w:rPr>
      </w:pPr>
    </w:p>
    <w:p>
      <w:pPr>
        <w:pStyle w:val="11"/>
        <w:rPr>
          <w:sz w:val="20"/>
        </w:rPr>
      </w:pPr>
    </w:p>
    <w:p>
      <w:pPr>
        <w:pStyle w:val="11"/>
        <w:rPr>
          <w:sz w:val="20"/>
        </w:rPr>
      </w:pPr>
    </w:p>
    <w:p>
      <w:pPr>
        <w:pStyle w:val="11"/>
        <w:rPr>
          <w:sz w:val="20"/>
        </w:rPr>
      </w:pPr>
    </w:p>
    <w:p>
      <w:pPr>
        <w:pStyle w:val="11"/>
        <w:spacing w:before="5"/>
        <w:rPr>
          <w:sz w:val="22"/>
        </w:rPr>
      </w:pPr>
      <w:r>
        <w:pict>
          <v:rect id="_x0000_s1173" o:spid="_x0000_s1173" o:spt="1" style="position:absolute;left:0pt;margin-left:133.35pt;margin-top:14.7pt;height:0.45pt;width:144pt;mso-position-horizontal-relative:page;mso-wrap-distance-bottom:0pt;mso-wrap-distance-top:0pt;z-index:-251374592;mso-width-relative:page;mso-height-relative:page;" fillcolor="#000000" filled="t" stroked="f" coordsize="21600,21600">
            <v:path/>
            <v:fill on="t" focussize="0,0"/>
            <v:stroke on="f"/>
            <v:imagedata o:title=""/>
            <o:lock v:ext="edit"/>
            <w10:wrap type="topAndBottom"/>
          </v:rect>
        </w:pict>
      </w:r>
    </w:p>
    <w:p>
      <w:pPr>
        <w:pStyle w:val="15"/>
        <w:numPr>
          <w:ilvl w:val="0"/>
          <w:numId w:val="5"/>
        </w:numPr>
        <w:tabs>
          <w:tab w:val="left" w:pos="2795"/>
        </w:tabs>
        <w:spacing w:before="122" w:after="0" w:line="240" w:lineRule="auto"/>
        <w:ind w:left="2794" w:right="0" w:hanging="168"/>
        <w:jc w:val="left"/>
        <w:rPr>
          <w:sz w:val="16"/>
        </w:rPr>
      </w:pPr>
      <w:r>
        <w:rPr>
          <w:rFonts w:ascii="Times New Roman" w:eastAsia="Times New Roman"/>
          <w:w w:val="95"/>
          <w:sz w:val="16"/>
        </w:rPr>
        <w:t>member</w:t>
      </w:r>
      <w:r>
        <w:rPr>
          <w:rFonts w:ascii="Times New Roman" w:eastAsia="Times New Roman"/>
          <w:spacing w:val="21"/>
          <w:w w:val="95"/>
          <w:sz w:val="16"/>
        </w:rPr>
        <w:t xml:space="preserve"> </w:t>
      </w:r>
      <w:r>
        <w:rPr>
          <w:rFonts w:ascii="Times New Roman" w:eastAsia="Times New Roman"/>
          <w:w w:val="95"/>
          <w:sz w:val="16"/>
        </w:rPr>
        <w:t>functions</w:t>
      </w:r>
      <w:r>
        <w:rPr>
          <w:rFonts w:ascii="Times New Roman" w:eastAsia="Times New Roman"/>
          <w:spacing w:val="73"/>
          <w:sz w:val="16"/>
        </w:rPr>
        <w:t xml:space="preserve"> </w:t>
      </w:r>
      <w:r>
        <w:rPr>
          <w:spacing w:val="7"/>
          <w:w w:val="95"/>
          <w:sz w:val="16"/>
        </w:rPr>
        <w:t xml:space="preserve">并不包括在 </w:t>
      </w:r>
      <w:r>
        <w:rPr>
          <w:rFonts w:ascii="Times New Roman" w:eastAsia="Times New Roman"/>
          <w:w w:val="95"/>
          <w:sz w:val="16"/>
        </w:rPr>
        <w:t>object</w:t>
      </w:r>
      <w:r>
        <w:rPr>
          <w:rFonts w:ascii="Times New Roman" w:eastAsia="Times New Roman"/>
          <w:spacing w:val="78"/>
          <w:sz w:val="16"/>
        </w:rPr>
        <w:t xml:space="preserve"> </w:t>
      </w:r>
      <w:r>
        <w:rPr>
          <w:w w:val="95"/>
          <w:sz w:val="16"/>
        </w:rPr>
        <w:t>大小之内。第２章会详细说明所谓的物件模型。</w:t>
      </w:r>
    </w:p>
    <w:p>
      <w:pPr>
        <w:pStyle w:val="11"/>
        <w:rPr>
          <w:rFonts w:ascii="宋体"/>
          <w:sz w:val="20"/>
        </w:rPr>
      </w:pPr>
    </w:p>
    <w:p>
      <w:pPr>
        <w:pStyle w:val="11"/>
        <w:spacing w:before="5"/>
        <w:rPr>
          <w:rFonts w:ascii="宋体"/>
          <w:sz w:val="21"/>
        </w:rPr>
      </w:pPr>
    </w:p>
    <w:p>
      <w:pPr>
        <w:pStyle w:val="5"/>
        <w:spacing w:before="0"/>
      </w:pPr>
      <w:r>
        <w:t>24</w:t>
      </w:r>
    </w:p>
    <w:p>
      <w:pPr>
        <w:spacing w:after="0"/>
        <w:sectPr>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174" o:spid="_x0000_s1174" o:spt="1" style="position:absolute;left:0pt;margin-left:131.9pt;margin-top:18.85pt;height:0.7pt;width:323pt;mso-position-horizontal-relative:page;mso-wrap-distance-bottom:0pt;mso-wrap-distance-top:0pt;z-index:-251373568;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rPr>
          <w:rFonts w:ascii="宋体"/>
          <w:sz w:val="20"/>
        </w:rPr>
      </w:pPr>
    </w:p>
    <w:p>
      <w:pPr>
        <w:pStyle w:val="11"/>
        <w:spacing w:before="4"/>
        <w:rPr>
          <w:rFonts w:ascii="宋体"/>
          <w:sz w:val="20"/>
        </w:rPr>
      </w:pPr>
    </w:p>
    <w:p>
      <w:pPr>
        <w:spacing w:before="66"/>
        <w:ind w:left="2627" w:right="0" w:firstLine="0"/>
        <w:jc w:val="left"/>
        <w:rPr>
          <w:rFonts w:hint="eastAsia" w:ascii="宋体" w:eastAsia="宋体"/>
          <w:sz w:val="18"/>
        </w:rPr>
      </w:pPr>
      <w:r>
        <w:rPr>
          <w:rFonts w:hint="eastAsia" w:ascii="宋体" w:eastAsia="宋体"/>
          <w:sz w:val="18"/>
        </w:rPr>
        <w:t>下表是上述实验结果的一个整理：</w:t>
      </w:r>
    </w:p>
    <w:p>
      <w:pPr>
        <w:pStyle w:val="11"/>
        <w:spacing w:before="8"/>
        <w:rPr>
          <w:rFonts w:ascii="宋体"/>
          <w:sz w:val="28"/>
        </w:rPr>
      </w:pPr>
    </w:p>
    <w:tbl>
      <w:tblPr>
        <w:tblStyle w:val="12"/>
        <w:tblW w:w="0" w:type="auto"/>
        <w:tblInd w:w="259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312"/>
        <w:gridCol w:w="1166"/>
        <w:gridCol w:w="1182"/>
        <w:gridCol w:w="1295"/>
        <w:gridCol w:w="17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3" w:hRule="atLeast"/>
        </w:trPr>
        <w:tc>
          <w:tcPr>
            <w:tcW w:w="1312" w:type="dxa"/>
            <w:tcBorders>
              <w:top w:val="single" w:color="7F7F7F" w:sz="12" w:space="0"/>
              <w:bottom w:val="single" w:color="7F7F7F" w:sz="6" w:space="0"/>
            </w:tcBorders>
            <w:shd w:val="clear" w:color="auto" w:fill="CCCCCC"/>
          </w:tcPr>
          <w:p>
            <w:pPr>
              <w:pStyle w:val="16"/>
              <w:spacing w:before="54"/>
              <w:ind w:left="43"/>
              <w:rPr>
                <w:rFonts w:hint="eastAsia" w:ascii="宋体" w:eastAsia="宋体"/>
                <w:sz w:val="18"/>
              </w:rPr>
            </w:pPr>
            <w:r>
              <w:rPr>
                <w:rFonts w:ascii="Times New Roman" w:eastAsia="Times New Roman"/>
                <w:sz w:val="18"/>
              </w:rPr>
              <w:t>pointer</w:t>
            </w:r>
            <w:r>
              <w:rPr>
                <w:rFonts w:ascii="Times New Roman" w:eastAsia="Times New Roman"/>
                <w:spacing w:val="10"/>
                <w:sz w:val="18"/>
              </w:rPr>
              <w:t xml:space="preserve"> </w:t>
            </w:r>
            <w:r>
              <w:rPr>
                <w:rFonts w:hint="eastAsia" w:ascii="宋体" w:eastAsia="宋体"/>
                <w:sz w:val="18"/>
              </w:rPr>
              <w:t>型別</w:t>
            </w:r>
          </w:p>
        </w:tc>
        <w:tc>
          <w:tcPr>
            <w:tcW w:w="1166" w:type="dxa"/>
            <w:tcBorders>
              <w:top w:val="single" w:color="7F7F7F" w:sz="12" w:space="0"/>
              <w:bottom w:val="single" w:color="7F7F7F" w:sz="6" w:space="0"/>
            </w:tcBorders>
            <w:shd w:val="clear" w:color="auto" w:fill="CCCCCC"/>
          </w:tcPr>
          <w:p>
            <w:pPr>
              <w:pStyle w:val="16"/>
              <w:spacing w:before="54"/>
              <w:ind w:left="99"/>
              <w:rPr>
                <w:rFonts w:hint="eastAsia" w:ascii="宋体" w:eastAsia="宋体"/>
                <w:sz w:val="18"/>
              </w:rPr>
            </w:pPr>
            <w:r>
              <w:rPr>
                <w:rFonts w:ascii="Times New Roman" w:eastAsia="Times New Roman"/>
                <w:sz w:val="18"/>
              </w:rPr>
              <w:t>pointer</w:t>
            </w:r>
            <w:r>
              <w:rPr>
                <w:rFonts w:ascii="Times New Roman" w:eastAsia="Times New Roman"/>
                <w:spacing w:val="8"/>
                <w:sz w:val="18"/>
              </w:rPr>
              <w:t xml:space="preserve"> </w:t>
            </w:r>
            <w:r>
              <w:rPr>
                <w:rFonts w:hint="eastAsia" w:ascii="宋体" w:eastAsia="宋体"/>
                <w:sz w:val="18"/>
              </w:rPr>
              <w:t>值</w:t>
            </w:r>
          </w:p>
        </w:tc>
        <w:tc>
          <w:tcPr>
            <w:tcW w:w="1182" w:type="dxa"/>
            <w:tcBorders>
              <w:top w:val="single" w:color="7F7F7F" w:sz="12" w:space="0"/>
              <w:bottom w:val="single" w:color="7F7F7F" w:sz="6" w:space="0"/>
            </w:tcBorders>
            <w:shd w:val="clear" w:color="auto" w:fill="CCCCCC"/>
          </w:tcPr>
          <w:p>
            <w:pPr>
              <w:pStyle w:val="16"/>
              <w:spacing w:before="90"/>
              <w:ind w:left="94"/>
              <w:rPr>
                <w:rFonts w:ascii="Times New Roman"/>
                <w:sz w:val="18"/>
              </w:rPr>
            </w:pPr>
            <w:r>
              <w:rPr>
                <w:rFonts w:ascii="Times New Roman"/>
                <w:sz w:val="18"/>
              </w:rPr>
              <w:t>++pointer</w:t>
            </w:r>
          </w:p>
        </w:tc>
        <w:tc>
          <w:tcPr>
            <w:tcW w:w="1295" w:type="dxa"/>
            <w:tcBorders>
              <w:top w:val="single" w:color="7F7F7F" w:sz="12" w:space="0"/>
              <w:bottom w:val="single" w:color="7F7F7F" w:sz="6" w:space="0"/>
            </w:tcBorders>
            <w:shd w:val="clear" w:color="auto" w:fill="CCCCCC"/>
          </w:tcPr>
          <w:p>
            <w:pPr>
              <w:pStyle w:val="16"/>
              <w:spacing w:before="54"/>
              <w:ind w:left="108"/>
              <w:rPr>
                <w:rFonts w:hint="eastAsia" w:ascii="宋体" w:eastAsia="宋体"/>
                <w:sz w:val="18"/>
              </w:rPr>
            </w:pPr>
            <w:r>
              <w:rPr>
                <w:rFonts w:ascii="Times New Roman" w:eastAsia="Times New Roman"/>
                <w:sz w:val="18"/>
              </w:rPr>
              <w:t>object</w:t>
            </w:r>
            <w:r>
              <w:rPr>
                <w:rFonts w:ascii="Times New Roman" w:eastAsia="Times New Roman"/>
                <w:spacing w:val="1"/>
                <w:sz w:val="18"/>
              </w:rPr>
              <w:t xml:space="preserve"> </w:t>
            </w:r>
            <w:r>
              <w:rPr>
                <w:rFonts w:hint="eastAsia" w:ascii="宋体" w:eastAsia="宋体"/>
                <w:sz w:val="18"/>
              </w:rPr>
              <w:t>大小</w:t>
            </w:r>
          </w:p>
        </w:tc>
        <w:tc>
          <w:tcPr>
            <w:tcW w:w="1753" w:type="dxa"/>
            <w:tcBorders>
              <w:top w:val="single" w:color="7F7F7F" w:sz="12" w:space="0"/>
              <w:bottom w:val="single" w:color="7F7F7F" w:sz="6" w:space="0"/>
            </w:tcBorders>
            <w:shd w:val="clear" w:color="auto" w:fill="CCCCCC"/>
          </w:tcPr>
          <w:p>
            <w:pPr>
              <w:pStyle w:val="16"/>
              <w:spacing w:before="54"/>
              <w:ind w:left="181" w:right="-15"/>
              <w:rPr>
                <w:rFonts w:hint="eastAsia" w:ascii="宋体" w:eastAsia="宋体"/>
                <w:sz w:val="18"/>
              </w:rPr>
            </w:pPr>
            <w:r>
              <w:rPr>
                <w:rFonts w:hint="eastAsia" w:ascii="宋体" w:eastAsia="宋体"/>
                <w:sz w:val="18"/>
              </w:rPr>
              <w:t>提取（</w:t>
            </w:r>
            <w:r>
              <w:rPr>
                <w:rFonts w:ascii="Times New Roman" w:eastAsia="Times New Roman"/>
                <w:sz w:val="18"/>
              </w:rPr>
              <w:t>dereference</w:t>
            </w:r>
            <w:r>
              <w:rPr>
                <w:rFonts w:hint="eastAsia" w:ascii="宋体" w:eastAsia="宋体"/>
                <w:sz w:val="18"/>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4" w:hRule="atLeast"/>
        </w:trPr>
        <w:tc>
          <w:tcPr>
            <w:tcW w:w="1312" w:type="dxa"/>
            <w:tcBorders>
              <w:top w:val="single" w:color="7F7F7F" w:sz="6" w:space="0"/>
            </w:tcBorders>
          </w:tcPr>
          <w:p>
            <w:pPr>
              <w:pStyle w:val="16"/>
              <w:spacing w:before="91"/>
              <w:ind w:left="43"/>
              <w:rPr>
                <w:rFonts w:ascii="Times New Roman"/>
                <w:sz w:val="18"/>
              </w:rPr>
            </w:pPr>
            <w:r>
              <w:rPr>
                <w:rFonts w:ascii="Times New Roman"/>
                <w:sz w:val="18"/>
              </w:rPr>
              <w:t>int*</w:t>
            </w:r>
            <w:r>
              <w:rPr>
                <w:rFonts w:ascii="Times New Roman"/>
                <w:spacing w:val="7"/>
                <w:sz w:val="18"/>
              </w:rPr>
              <w:t xml:space="preserve"> </w:t>
            </w:r>
            <w:r>
              <w:rPr>
                <w:rFonts w:ascii="Times New Roman"/>
                <w:sz w:val="18"/>
              </w:rPr>
              <w:t>pi;</w:t>
            </w:r>
          </w:p>
        </w:tc>
        <w:tc>
          <w:tcPr>
            <w:tcW w:w="1166" w:type="dxa"/>
            <w:tcBorders>
              <w:top w:val="single" w:color="7F7F7F" w:sz="6" w:space="0"/>
            </w:tcBorders>
          </w:tcPr>
          <w:p>
            <w:pPr>
              <w:pStyle w:val="16"/>
              <w:spacing w:before="91"/>
              <w:ind w:left="99"/>
              <w:rPr>
                <w:rFonts w:ascii="Times New Roman"/>
                <w:sz w:val="18"/>
              </w:rPr>
            </w:pPr>
            <w:r>
              <w:rPr>
                <w:rFonts w:ascii="Times New Roman"/>
                <w:sz w:val="18"/>
              </w:rPr>
              <w:t>0x0064FDF0</w:t>
            </w:r>
          </w:p>
        </w:tc>
        <w:tc>
          <w:tcPr>
            <w:tcW w:w="1182" w:type="dxa"/>
            <w:tcBorders>
              <w:top w:val="single" w:color="7F7F7F" w:sz="6" w:space="0"/>
            </w:tcBorders>
          </w:tcPr>
          <w:p>
            <w:pPr>
              <w:pStyle w:val="16"/>
              <w:spacing w:before="91"/>
              <w:ind w:left="94"/>
              <w:rPr>
                <w:rFonts w:ascii="Times New Roman"/>
                <w:sz w:val="18"/>
              </w:rPr>
            </w:pPr>
            <w:r>
              <w:rPr>
                <w:rFonts w:ascii="Times New Roman"/>
                <w:sz w:val="18"/>
              </w:rPr>
              <w:t>0x0064FDF4</w:t>
            </w:r>
          </w:p>
        </w:tc>
        <w:tc>
          <w:tcPr>
            <w:tcW w:w="1295" w:type="dxa"/>
            <w:tcBorders>
              <w:top w:val="single" w:color="7F7F7F" w:sz="6" w:space="0"/>
            </w:tcBorders>
          </w:tcPr>
          <w:p>
            <w:pPr>
              <w:pStyle w:val="16"/>
              <w:spacing w:before="91"/>
              <w:ind w:left="108"/>
              <w:rPr>
                <w:rFonts w:ascii="Times New Roman"/>
                <w:sz w:val="18"/>
              </w:rPr>
            </w:pPr>
            <w:r>
              <w:rPr>
                <w:rFonts w:ascii="Times New Roman"/>
                <w:sz w:val="18"/>
              </w:rPr>
              <w:t>4</w:t>
            </w:r>
            <w:r>
              <w:rPr>
                <w:rFonts w:ascii="Times New Roman"/>
                <w:spacing w:val="1"/>
                <w:sz w:val="18"/>
              </w:rPr>
              <w:t xml:space="preserve"> </w:t>
            </w:r>
            <w:r>
              <w:rPr>
                <w:rFonts w:ascii="Times New Roman"/>
                <w:sz w:val="18"/>
              </w:rPr>
              <w:t>bytes</w:t>
            </w:r>
          </w:p>
        </w:tc>
        <w:tc>
          <w:tcPr>
            <w:tcW w:w="1753" w:type="dxa"/>
            <w:tcBorders>
              <w:top w:val="single" w:color="7F7F7F" w:sz="6" w:space="0"/>
            </w:tcBorders>
          </w:tcPr>
          <w:p>
            <w:pPr>
              <w:pStyle w:val="16"/>
              <w:spacing w:before="55"/>
              <w:ind w:left="181"/>
              <w:rPr>
                <w:rFonts w:hint="eastAsia" w:ascii="宋体" w:eastAsia="宋体"/>
                <w:sz w:val="18"/>
              </w:rPr>
            </w:pPr>
            <w:r>
              <w:rPr>
                <w:rFonts w:hint="eastAsia" w:ascii="宋体" w:eastAsia="宋体"/>
                <w:w w:val="101"/>
                <w:sz w:val="18"/>
              </w:rPr>
              <w:t>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4" w:hRule="atLeast"/>
        </w:trPr>
        <w:tc>
          <w:tcPr>
            <w:tcW w:w="1312" w:type="dxa"/>
            <w:shd w:val="clear" w:color="auto" w:fill="E4E4E4"/>
          </w:tcPr>
          <w:p>
            <w:pPr>
              <w:pStyle w:val="16"/>
              <w:spacing w:before="91"/>
              <w:ind w:left="43"/>
              <w:rPr>
                <w:rFonts w:ascii="Times New Roman"/>
                <w:sz w:val="18"/>
              </w:rPr>
            </w:pPr>
            <w:r>
              <w:rPr>
                <w:rFonts w:ascii="Times New Roman"/>
                <w:sz w:val="18"/>
              </w:rPr>
              <w:t>CPoint*</w:t>
            </w:r>
            <w:r>
              <w:rPr>
                <w:rFonts w:ascii="Times New Roman"/>
                <w:spacing w:val="5"/>
                <w:sz w:val="18"/>
              </w:rPr>
              <w:t xml:space="preserve"> </w:t>
            </w:r>
            <w:r>
              <w:rPr>
                <w:rFonts w:ascii="Times New Roman"/>
                <w:sz w:val="18"/>
              </w:rPr>
              <w:t>pPoint;</w:t>
            </w:r>
          </w:p>
        </w:tc>
        <w:tc>
          <w:tcPr>
            <w:tcW w:w="1166" w:type="dxa"/>
            <w:shd w:val="clear" w:color="auto" w:fill="E4E4E4"/>
          </w:tcPr>
          <w:p>
            <w:pPr>
              <w:pStyle w:val="16"/>
              <w:spacing w:before="91"/>
              <w:ind w:left="99"/>
              <w:rPr>
                <w:rFonts w:ascii="Times New Roman"/>
                <w:sz w:val="18"/>
              </w:rPr>
            </w:pPr>
            <w:r>
              <w:rPr>
                <w:rFonts w:ascii="Times New Roman"/>
                <w:sz w:val="18"/>
              </w:rPr>
              <w:t>0x00770560</w:t>
            </w:r>
          </w:p>
        </w:tc>
        <w:tc>
          <w:tcPr>
            <w:tcW w:w="1182" w:type="dxa"/>
            <w:shd w:val="clear" w:color="auto" w:fill="E4E4E4"/>
          </w:tcPr>
          <w:p>
            <w:pPr>
              <w:pStyle w:val="16"/>
              <w:spacing w:before="91"/>
              <w:ind w:left="94"/>
              <w:rPr>
                <w:rFonts w:ascii="Times New Roman"/>
                <w:sz w:val="18"/>
              </w:rPr>
            </w:pPr>
            <w:r>
              <w:rPr>
                <w:rFonts w:ascii="Times New Roman"/>
                <w:sz w:val="18"/>
              </w:rPr>
              <w:t>0x0077056C</w:t>
            </w:r>
          </w:p>
        </w:tc>
        <w:tc>
          <w:tcPr>
            <w:tcW w:w="1295" w:type="dxa"/>
            <w:shd w:val="clear" w:color="auto" w:fill="E4E4E4"/>
          </w:tcPr>
          <w:p>
            <w:pPr>
              <w:pStyle w:val="16"/>
              <w:spacing w:before="91"/>
              <w:ind w:left="108"/>
              <w:rPr>
                <w:rFonts w:ascii="Times New Roman"/>
                <w:sz w:val="18"/>
              </w:rPr>
            </w:pPr>
            <w:r>
              <w:rPr>
                <w:rFonts w:ascii="Times New Roman"/>
                <w:sz w:val="18"/>
              </w:rPr>
              <w:t>12</w:t>
            </w:r>
            <w:r>
              <w:rPr>
                <w:rFonts w:ascii="Times New Roman"/>
                <w:spacing w:val="1"/>
                <w:sz w:val="18"/>
              </w:rPr>
              <w:t xml:space="preserve"> </w:t>
            </w:r>
            <w:r>
              <w:rPr>
                <w:rFonts w:ascii="Times New Roman"/>
                <w:sz w:val="18"/>
              </w:rPr>
              <w:t>bytes</w:t>
            </w:r>
          </w:p>
        </w:tc>
        <w:tc>
          <w:tcPr>
            <w:tcW w:w="1753" w:type="dxa"/>
            <w:shd w:val="clear" w:color="auto" w:fill="E4E4E4"/>
          </w:tcPr>
          <w:p>
            <w:pPr>
              <w:pStyle w:val="16"/>
              <w:spacing w:before="55"/>
              <w:ind w:left="181"/>
              <w:rPr>
                <w:rFonts w:hint="eastAsia" w:ascii="宋体" w:eastAsia="宋体"/>
                <w:sz w:val="18"/>
              </w:rPr>
            </w:pPr>
            <w:r>
              <w:rPr>
                <w:rFonts w:hint="eastAsia" w:ascii="宋体" w:eastAsia="宋体"/>
                <w:w w:val="101"/>
                <w:sz w:val="18"/>
              </w:rPr>
              <w:t>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4" w:hRule="atLeast"/>
        </w:trPr>
        <w:tc>
          <w:tcPr>
            <w:tcW w:w="1312" w:type="dxa"/>
          </w:tcPr>
          <w:p>
            <w:pPr>
              <w:pStyle w:val="16"/>
              <w:spacing w:before="91"/>
              <w:ind w:left="43"/>
              <w:rPr>
                <w:rFonts w:ascii="Times New Roman"/>
                <w:sz w:val="18"/>
              </w:rPr>
            </w:pPr>
            <w:r>
              <w:rPr>
                <w:rFonts w:ascii="Times New Roman"/>
                <w:sz w:val="18"/>
              </w:rPr>
              <w:t>void*</w:t>
            </w:r>
            <w:r>
              <w:rPr>
                <w:rFonts w:ascii="Times New Roman"/>
                <w:spacing w:val="-1"/>
                <w:sz w:val="18"/>
              </w:rPr>
              <w:t xml:space="preserve"> </w:t>
            </w:r>
            <w:r>
              <w:rPr>
                <w:rFonts w:ascii="Times New Roman"/>
                <w:sz w:val="18"/>
              </w:rPr>
              <w:t>pv;</w:t>
            </w:r>
          </w:p>
        </w:tc>
        <w:tc>
          <w:tcPr>
            <w:tcW w:w="1166" w:type="dxa"/>
          </w:tcPr>
          <w:p>
            <w:pPr>
              <w:pStyle w:val="16"/>
              <w:spacing w:before="91"/>
              <w:ind w:left="99"/>
              <w:rPr>
                <w:rFonts w:ascii="Times New Roman"/>
                <w:sz w:val="18"/>
              </w:rPr>
            </w:pPr>
            <w:r>
              <w:rPr>
                <w:rFonts w:ascii="Times New Roman"/>
                <w:sz w:val="18"/>
              </w:rPr>
              <w:t>0x00760A14</w:t>
            </w:r>
          </w:p>
        </w:tc>
        <w:tc>
          <w:tcPr>
            <w:tcW w:w="1182" w:type="dxa"/>
          </w:tcPr>
          <w:p>
            <w:pPr>
              <w:pStyle w:val="16"/>
              <w:spacing w:before="91"/>
              <w:ind w:left="94"/>
              <w:rPr>
                <w:rFonts w:ascii="Times New Roman"/>
                <w:sz w:val="18"/>
              </w:rPr>
            </w:pPr>
            <w:r>
              <w:rPr>
                <w:rFonts w:ascii="Times New Roman"/>
                <w:sz w:val="18"/>
              </w:rPr>
              <w:t>error</w:t>
            </w:r>
          </w:p>
        </w:tc>
        <w:tc>
          <w:tcPr>
            <w:tcW w:w="1295" w:type="dxa"/>
          </w:tcPr>
          <w:p>
            <w:pPr>
              <w:pStyle w:val="16"/>
              <w:spacing w:before="91" w:line="278" w:lineRule="auto"/>
              <w:ind w:left="108" w:right="179"/>
              <w:rPr>
                <w:rFonts w:ascii="Times New Roman"/>
                <w:sz w:val="18"/>
              </w:rPr>
            </w:pPr>
            <w:r>
              <w:rPr>
                <w:rFonts w:ascii="Times New Roman"/>
                <w:sz w:val="18"/>
              </w:rPr>
              <w:t>error: 'void *'</w:t>
            </w:r>
            <w:r>
              <w:rPr>
                <w:rFonts w:ascii="Times New Roman"/>
                <w:spacing w:val="-42"/>
                <w:sz w:val="18"/>
              </w:rPr>
              <w:t xml:space="preserve"> </w:t>
            </w:r>
            <w:r>
              <w:rPr>
                <w:rFonts w:ascii="Times New Roman"/>
                <w:sz w:val="18"/>
              </w:rPr>
              <w:t>unknown</w:t>
            </w:r>
            <w:r>
              <w:rPr>
                <w:rFonts w:ascii="Times New Roman"/>
                <w:spacing w:val="-7"/>
                <w:sz w:val="18"/>
              </w:rPr>
              <w:t xml:space="preserve"> </w:t>
            </w:r>
            <w:r>
              <w:rPr>
                <w:rFonts w:ascii="Times New Roman"/>
                <w:sz w:val="18"/>
              </w:rPr>
              <w:t>size</w:t>
            </w:r>
          </w:p>
        </w:tc>
        <w:tc>
          <w:tcPr>
            <w:tcW w:w="1753" w:type="dxa"/>
          </w:tcPr>
          <w:p>
            <w:pPr>
              <w:pStyle w:val="16"/>
              <w:spacing w:before="91" w:line="278" w:lineRule="auto"/>
              <w:ind w:left="181" w:right="657"/>
              <w:rPr>
                <w:rFonts w:ascii="Times New Roman"/>
                <w:sz w:val="18"/>
              </w:rPr>
            </w:pPr>
            <w:r>
              <w:rPr>
                <w:rFonts w:ascii="Times New Roman"/>
                <w:sz w:val="18"/>
              </w:rPr>
              <w:t>error: illegal</w:t>
            </w:r>
            <w:r>
              <w:rPr>
                <w:rFonts w:ascii="Times New Roman"/>
                <w:spacing w:val="-42"/>
                <w:sz w:val="18"/>
              </w:rPr>
              <w:t xml:space="preserve"> </w:t>
            </w:r>
            <w:r>
              <w:rPr>
                <w:rFonts w:ascii="Times New Roman"/>
                <w:sz w:val="18"/>
              </w:rPr>
              <w:t>indirection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4" w:hRule="atLeast"/>
        </w:trPr>
        <w:tc>
          <w:tcPr>
            <w:tcW w:w="1312" w:type="dxa"/>
            <w:tcBorders>
              <w:bottom w:val="single" w:color="7F7F7F" w:sz="12" w:space="0"/>
            </w:tcBorders>
            <w:shd w:val="clear" w:color="auto" w:fill="E4E4E4"/>
          </w:tcPr>
          <w:p>
            <w:pPr>
              <w:pStyle w:val="16"/>
              <w:spacing w:before="91" w:line="278" w:lineRule="auto"/>
              <w:ind w:left="43" w:right="297"/>
              <w:rPr>
                <w:rFonts w:ascii="Times New Roman"/>
                <w:sz w:val="18"/>
              </w:rPr>
            </w:pPr>
            <w:r>
              <w:rPr>
                <w:rFonts w:ascii="Times New Roman"/>
                <w:sz w:val="18"/>
              </w:rPr>
              <w:t>double* pd =</w:t>
            </w:r>
            <w:r>
              <w:rPr>
                <w:rFonts w:ascii="Times New Roman"/>
                <w:spacing w:val="-42"/>
                <w:sz w:val="18"/>
              </w:rPr>
              <w:t xml:space="preserve"> </w:t>
            </w:r>
            <w:r>
              <w:rPr>
                <w:rFonts w:ascii="Times New Roman"/>
                <w:sz w:val="18"/>
              </w:rPr>
              <w:t>(double*)pv;</w:t>
            </w:r>
          </w:p>
        </w:tc>
        <w:tc>
          <w:tcPr>
            <w:tcW w:w="1166" w:type="dxa"/>
            <w:tcBorders>
              <w:bottom w:val="single" w:color="7F7F7F" w:sz="12" w:space="0"/>
            </w:tcBorders>
            <w:shd w:val="clear" w:color="auto" w:fill="E4E4E4"/>
          </w:tcPr>
          <w:p>
            <w:pPr>
              <w:pStyle w:val="16"/>
              <w:spacing w:before="91"/>
              <w:ind w:left="99"/>
              <w:rPr>
                <w:rFonts w:ascii="Times New Roman"/>
                <w:sz w:val="18"/>
              </w:rPr>
            </w:pPr>
            <w:r>
              <w:rPr>
                <w:rFonts w:ascii="Times New Roman"/>
                <w:sz w:val="18"/>
              </w:rPr>
              <w:t>0x00760A14</w:t>
            </w:r>
          </w:p>
        </w:tc>
        <w:tc>
          <w:tcPr>
            <w:tcW w:w="1182" w:type="dxa"/>
            <w:tcBorders>
              <w:bottom w:val="single" w:color="7F7F7F" w:sz="12" w:space="0"/>
            </w:tcBorders>
            <w:shd w:val="clear" w:color="auto" w:fill="E4E4E4"/>
          </w:tcPr>
          <w:p>
            <w:pPr>
              <w:pStyle w:val="16"/>
              <w:spacing w:before="91"/>
              <w:ind w:left="94"/>
              <w:rPr>
                <w:rFonts w:ascii="Times New Roman"/>
                <w:sz w:val="18"/>
              </w:rPr>
            </w:pPr>
            <w:r>
              <w:rPr>
                <w:rFonts w:ascii="Times New Roman"/>
                <w:sz w:val="18"/>
              </w:rPr>
              <w:t>0x00760A1C</w:t>
            </w:r>
          </w:p>
        </w:tc>
        <w:tc>
          <w:tcPr>
            <w:tcW w:w="1295" w:type="dxa"/>
            <w:tcBorders>
              <w:bottom w:val="single" w:color="7F7F7F" w:sz="12" w:space="0"/>
            </w:tcBorders>
            <w:shd w:val="clear" w:color="auto" w:fill="E4E4E4"/>
          </w:tcPr>
          <w:p>
            <w:pPr>
              <w:pStyle w:val="16"/>
              <w:spacing w:before="91"/>
              <w:ind w:left="108"/>
              <w:rPr>
                <w:rFonts w:ascii="Times New Roman"/>
                <w:sz w:val="18"/>
              </w:rPr>
            </w:pPr>
            <w:r>
              <w:rPr>
                <w:rFonts w:ascii="Times New Roman"/>
                <w:sz w:val="18"/>
              </w:rPr>
              <w:t>8</w:t>
            </w:r>
            <w:r>
              <w:rPr>
                <w:rFonts w:ascii="Times New Roman"/>
                <w:spacing w:val="1"/>
                <w:sz w:val="18"/>
              </w:rPr>
              <w:t xml:space="preserve"> </w:t>
            </w:r>
            <w:r>
              <w:rPr>
                <w:rFonts w:ascii="Times New Roman"/>
                <w:sz w:val="18"/>
              </w:rPr>
              <w:t>bytes</w:t>
            </w:r>
          </w:p>
        </w:tc>
        <w:tc>
          <w:tcPr>
            <w:tcW w:w="1753" w:type="dxa"/>
            <w:tcBorders>
              <w:bottom w:val="single" w:color="7F7F7F" w:sz="12" w:space="0"/>
            </w:tcBorders>
            <w:shd w:val="clear" w:color="auto" w:fill="E4E4E4"/>
          </w:tcPr>
          <w:p>
            <w:pPr>
              <w:pStyle w:val="16"/>
              <w:spacing w:before="55"/>
              <w:ind w:left="181"/>
              <w:rPr>
                <w:rFonts w:hint="eastAsia" w:ascii="宋体" w:eastAsia="宋体"/>
                <w:sz w:val="18"/>
              </w:rPr>
            </w:pPr>
            <w:r>
              <w:rPr>
                <w:rFonts w:hint="eastAsia" w:ascii="宋体" w:eastAsia="宋体"/>
                <w:w w:val="101"/>
                <w:sz w:val="18"/>
              </w:rPr>
              <w:t>可</w:t>
            </w:r>
          </w:p>
        </w:tc>
      </w:tr>
    </w:tbl>
    <w:p>
      <w:pPr>
        <w:pStyle w:val="11"/>
        <w:rPr>
          <w:rFonts w:ascii="宋体"/>
          <w:sz w:val="18"/>
        </w:rPr>
      </w:pPr>
    </w:p>
    <w:p>
      <w:pPr>
        <w:pStyle w:val="11"/>
        <w:spacing w:before="11"/>
        <w:rPr>
          <w:rFonts w:ascii="宋体"/>
          <w:sz w:val="15"/>
        </w:rPr>
      </w:pPr>
    </w:p>
    <w:p>
      <w:pPr>
        <w:spacing w:before="0" w:line="374" w:lineRule="auto"/>
        <w:ind w:left="2627" w:right="1155" w:firstLine="0"/>
        <w:jc w:val="both"/>
        <w:rPr>
          <w:rFonts w:hint="eastAsia" w:ascii="宋体" w:eastAsia="宋体"/>
          <w:sz w:val="18"/>
        </w:rPr>
      </w:pPr>
      <w:r>
        <w:rPr>
          <w:rFonts w:hint="eastAsia" w:ascii="宋体" w:eastAsia="宋体"/>
          <w:spacing w:val="-1"/>
          <w:sz w:val="18"/>
        </w:rPr>
        <w:t xml:space="preserve">当我们开始设计 </w:t>
      </w:r>
      <w:r>
        <w:rPr>
          <w:rFonts w:ascii="Times New Roman" w:eastAsia="Times New Roman"/>
          <w:sz w:val="18"/>
        </w:rPr>
        <w:t>classes</w:t>
      </w:r>
      <w:r>
        <w:rPr>
          <w:rFonts w:ascii="Times New Roman" w:eastAsia="Times New Roman"/>
          <w:spacing w:val="40"/>
          <w:sz w:val="18"/>
        </w:rPr>
        <w:t xml:space="preserve"> </w:t>
      </w:r>
      <w:r>
        <w:rPr>
          <w:rFonts w:hint="eastAsia" w:ascii="宋体" w:eastAsia="宋体"/>
          <w:sz w:val="18"/>
        </w:rPr>
        <w:t xml:space="preserve">继承体系，有许多时候需要把一个 </w:t>
      </w:r>
      <w:r>
        <w:rPr>
          <w:rFonts w:ascii="Times New Roman" w:eastAsia="Times New Roman"/>
          <w:sz w:val="18"/>
        </w:rPr>
        <w:t>pointer</w:t>
      </w:r>
      <w:r>
        <w:rPr>
          <w:rFonts w:ascii="Times New Roman" w:eastAsia="Times New Roman"/>
          <w:spacing w:val="41"/>
          <w:sz w:val="18"/>
        </w:rPr>
        <w:t xml:space="preserve"> </w:t>
      </w:r>
      <w:r>
        <w:rPr>
          <w:rFonts w:hint="eastAsia" w:ascii="宋体" w:eastAsia="宋体"/>
          <w:sz w:val="18"/>
        </w:rPr>
        <w:t>指向一个型别</w:t>
      </w:r>
      <w:r>
        <w:rPr>
          <w:rFonts w:hint="eastAsia" w:ascii="宋体" w:eastAsia="宋体"/>
          <w:spacing w:val="-4"/>
          <w:sz w:val="18"/>
        </w:rPr>
        <w:t xml:space="preserve">不符的 </w:t>
      </w:r>
      <w:r>
        <w:rPr>
          <w:rFonts w:ascii="Times New Roman" w:eastAsia="Times New Roman"/>
          <w:sz w:val="18"/>
        </w:rPr>
        <w:t>object</w:t>
      </w:r>
      <w:r>
        <w:rPr>
          <w:rFonts w:hint="eastAsia" w:ascii="宋体" w:eastAsia="宋体"/>
          <w:sz w:val="18"/>
        </w:rPr>
        <w:t>（</w:t>
      </w:r>
      <w:r>
        <w:rPr>
          <w:rFonts w:hint="eastAsia" w:ascii="宋体" w:eastAsia="宋体"/>
          <w:spacing w:val="-1"/>
          <w:sz w:val="18"/>
        </w:rPr>
        <w:t xml:space="preserve">但彼此型别之间有继承的关系存在。这其实正是 </w:t>
      </w:r>
      <w:r>
        <w:rPr>
          <w:rFonts w:ascii="Times New Roman" w:eastAsia="Times New Roman"/>
          <w:sz w:val="18"/>
        </w:rPr>
        <w:t>polymorphism</w:t>
      </w:r>
      <w:r>
        <w:rPr>
          <w:rFonts w:ascii="Times New Roman" w:eastAsia="Times New Roman"/>
          <w:spacing w:val="25"/>
          <w:sz w:val="18"/>
        </w:rPr>
        <w:t xml:space="preserve"> </w:t>
      </w:r>
      <w:r>
        <w:rPr>
          <w:rFonts w:hint="eastAsia" w:ascii="宋体" w:eastAsia="宋体"/>
          <w:sz w:val="18"/>
        </w:rPr>
        <w:t>的一个精髓，我将在</w:t>
      </w:r>
      <w:r>
        <w:rPr>
          <w:rFonts w:hint="eastAsia" w:ascii="宋体" w:eastAsia="宋体"/>
          <w:color w:val="FF0000"/>
          <w:sz w:val="18"/>
        </w:rPr>
        <w:t>第２、４章</w:t>
      </w:r>
      <w:r>
        <w:rPr>
          <w:rFonts w:hint="eastAsia" w:ascii="宋体" w:eastAsia="宋体"/>
          <w:sz w:val="18"/>
        </w:rPr>
        <w:t>详细讨论之），这时候型别的转换就非常重要。强制转型（</w:t>
      </w:r>
      <w:r>
        <w:rPr>
          <w:rFonts w:ascii="Times New Roman" w:eastAsia="Times New Roman"/>
          <w:sz w:val="18"/>
        </w:rPr>
        <w:t>C</w:t>
      </w:r>
      <w:r>
        <w:rPr>
          <w:rFonts w:ascii="Times New Roman" w:eastAsia="Times New Roman"/>
          <w:spacing w:val="45"/>
          <w:sz w:val="18"/>
        </w:rPr>
        <w:t xml:space="preserve"> </w:t>
      </w:r>
      <w:r>
        <w:rPr>
          <w:rFonts w:hint="eastAsia" w:ascii="宋体" w:eastAsia="宋体"/>
          <w:sz w:val="18"/>
        </w:rPr>
        <w:t>程序总是用这一招）太过粗暴，在不够安全的时候仍然硬ㄠ过去，有危险。</w:t>
      </w:r>
      <w:r>
        <w:rPr>
          <w:rFonts w:ascii="Times New Roman" w:eastAsia="Times New Roman"/>
          <w:sz w:val="18"/>
        </w:rPr>
        <w:t xml:space="preserve">C++ </w:t>
      </w:r>
      <w:r>
        <w:rPr>
          <w:rFonts w:hint="eastAsia" w:ascii="宋体" w:eastAsia="宋体"/>
          <w:sz w:val="18"/>
        </w:rPr>
        <w:t>需要其他更精致的转型工具（请看</w:t>
      </w:r>
      <w:r>
        <w:rPr>
          <w:rFonts w:hint="eastAsia" w:ascii="宋体" w:eastAsia="宋体"/>
          <w:color w:val="FF0000"/>
          <w:sz w:val="18"/>
        </w:rPr>
        <w:t>第３章</w:t>
      </w:r>
      <w:r>
        <w:rPr>
          <w:rFonts w:hint="eastAsia" w:ascii="宋体" w:eastAsia="宋体"/>
          <w:sz w:val="18"/>
        </w:rPr>
        <w:t>）。</w:t>
      </w:r>
    </w:p>
    <w:p>
      <w:pPr>
        <w:pStyle w:val="11"/>
        <w:spacing w:before="11"/>
        <w:rPr>
          <w:rFonts w:ascii="宋体"/>
          <w:sz w:val="18"/>
        </w:rPr>
      </w:pPr>
    </w:p>
    <w:p>
      <w:pPr>
        <w:spacing w:before="0" w:line="374" w:lineRule="auto"/>
        <w:ind w:left="2627" w:right="1155" w:firstLine="0"/>
        <w:jc w:val="both"/>
        <w:rPr>
          <w:rFonts w:hint="eastAsia" w:ascii="宋体" w:eastAsia="宋体"/>
          <w:sz w:val="18"/>
        </w:rPr>
      </w:pPr>
      <w:r>
        <w:rPr>
          <w:rFonts w:ascii="Times New Roman" w:eastAsia="Times New Roman"/>
          <w:sz w:val="18"/>
        </w:rPr>
        <w:t>Pointer</w:t>
      </w:r>
      <w:r>
        <w:rPr>
          <w:rFonts w:ascii="Times New Roman" w:eastAsia="Times New Roman"/>
          <w:spacing w:val="33"/>
          <w:sz w:val="18"/>
        </w:rPr>
        <w:t xml:space="preserve"> </w:t>
      </w:r>
      <w:r>
        <w:rPr>
          <w:rFonts w:hint="eastAsia" w:ascii="宋体" w:eastAsia="宋体"/>
          <w:spacing w:val="12"/>
          <w:sz w:val="18"/>
        </w:rPr>
        <w:t xml:space="preserve">不但可以指向 </w:t>
      </w:r>
      <w:r>
        <w:rPr>
          <w:rFonts w:ascii="Times New Roman" w:eastAsia="Times New Roman"/>
          <w:sz w:val="18"/>
        </w:rPr>
        <w:t>object</w:t>
      </w:r>
      <w:r>
        <w:rPr>
          <w:rFonts w:hint="eastAsia" w:ascii="宋体" w:eastAsia="宋体"/>
          <w:spacing w:val="5"/>
          <w:sz w:val="18"/>
        </w:rPr>
        <w:t xml:space="preserve">，还可以指向 </w:t>
      </w:r>
      <w:r>
        <w:rPr>
          <w:rFonts w:ascii="Times New Roman" w:eastAsia="Times New Roman"/>
          <w:sz w:val="18"/>
        </w:rPr>
        <w:t>class</w:t>
      </w:r>
      <w:r>
        <w:rPr>
          <w:rFonts w:ascii="Times New Roman" w:eastAsia="Times New Roman"/>
          <w:spacing w:val="26"/>
          <w:sz w:val="18"/>
        </w:rPr>
        <w:t xml:space="preserve"> </w:t>
      </w:r>
      <w:r>
        <w:rPr>
          <w:rFonts w:hint="eastAsia" w:ascii="宋体" w:eastAsia="宋体"/>
          <w:spacing w:val="17"/>
          <w:sz w:val="18"/>
        </w:rPr>
        <w:t xml:space="preserve">的 </w:t>
      </w:r>
      <w:r>
        <w:rPr>
          <w:rFonts w:ascii="Times New Roman" w:eastAsia="Times New Roman"/>
          <w:sz w:val="18"/>
        </w:rPr>
        <w:t>data</w:t>
      </w:r>
      <w:r>
        <w:rPr>
          <w:rFonts w:ascii="Times New Roman" w:eastAsia="Times New Roman"/>
          <w:spacing w:val="25"/>
          <w:sz w:val="18"/>
        </w:rPr>
        <w:t xml:space="preserve"> </w:t>
      </w:r>
      <w:r>
        <w:rPr>
          <w:rFonts w:ascii="Times New Roman" w:eastAsia="Times New Roman"/>
          <w:sz w:val="18"/>
        </w:rPr>
        <w:t>members</w:t>
      </w:r>
      <w:r>
        <w:rPr>
          <w:rFonts w:ascii="Times New Roman" w:eastAsia="Times New Roman"/>
          <w:spacing w:val="26"/>
          <w:sz w:val="18"/>
        </w:rPr>
        <w:t xml:space="preserve"> </w:t>
      </w:r>
      <w:r>
        <w:rPr>
          <w:rFonts w:hint="eastAsia" w:ascii="宋体" w:eastAsia="宋体"/>
          <w:spacing w:val="9"/>
          <w:sz w:val="18"/>
        </w:rPr>
        <w:t xml:space="preserve">或 </w:t>
      </w:r>
      <w:r>
        <w:rPr>
          <w:rFonts w:ascii="Times New Roman" w:eastAsia="Times New Roman"/>
          <w:sz w:val="18"/>
        </w:rPr>
        <w:t>member</w:t>
      </w:r>
      <w:r>
        <w:rPr>
          <w:rFonts w:ascii="Times New Roman" w:eastAsia="Times New Roman"/>
          <w:spacing w:val="-43"/>
          <w:sz w:val="18"/>
        </w:rPr>
        <w:t xml:space="preserve"> </w:t>
      </w:r>
      <w:r>
        <w:rPr>
          <w:rFonts w:ascii="Times New Roman" w:eastAsia="Times New Roman"/>
          <w:sz w:val="18"/>
        </w:rPr>
        <w:t>functions</w:t>
      </w:r>
      <w:r>
        <w:rPr>
          <w:rFonts w:hint="eastAsia" w:ascii="宋体" w:eastAsia="宋体"/>
          <w:sz w:val="18"/>
        </w:rPr>
        <w:t>。它们的形式有点奇怪，结果也可能出人意表。我将在</w:t>
      </w:r>
      <w:r>
        <w:rPr>
          <w:rFonts w:hint="eastAsia" w:ascii="宋体" w:eastAsia="宋体"/>
          <w:color w:val="FF0000"/>
          <w:spacing w:val="11"/>
          <w:sz w:val="18"/>
        </w:rPr>
        <w:t xml:space="preserve">第２章 </w:t>
      </w:r>
      <w:r>
        <w:rPr>
          <w:rFonts w:ascii="Times New Roman" w:eastAsia="Times New Roman"/>
          <w:color w:val="FF0000"/>
          <w:sz w:val="18"/>
        </w:rPr>
        <w:t>p.116</w:t>
      </w:r>
      <w:r>
        <w:rPr>
          <w:rFonts w:ascii="Times New Roman" w:eastAsia="Times New Roman"/>
          <w:color w:val="FF0000"/>
          <w:spacing w:val="45"/>
          <w:sz w:val="18"/>
        </w:rPr>
        <w:t xml:space="preserve"> </w:t>
      </w:r>
      <w:r>
        <w:rPr>
          <w:rFonts w:hint="eastAsia" w:ascii="宋体" w:eastAsia="宋体"/>
          <w:color w:val="FF0000"/>
          <w:sz w:val="18"/>
        </w:rPr>
        <w:t>和</w:t>
      </w:r>
    </w:p>
    <w:p>
      <w:pPr>
        <w:spacing w:before="0"/>
        <w:ind w:left="2627" w:right="0" w:firstLine="0"/>
        <w:jc w:val="left"/>
        <w:rPr>
          <w:rFonts w:hint="eastAsia" w:ascii="宋体" w:eastAsia="宋体"/>
          <w:sz w:val="18"/>
        </w:rPr>
      </w:pPr>
      <w:r>
        <w:rPr>
          <w:rFonts w:ascii="Times New Roman" w:eastAsia="Times New Roman"/>
          <w:color w:val="FF0000"/>
          <w:sz w:val="18"/>
        </w:rPr>
        <w:t>p.117</w:t>
      </w:r>
      <w:r>
        <w:rPr>
          <w:rFonts w:ascii="Times New Roman" w:eastAsia="Times New Roman"/>
          <w:color w:val="FF0000"/>
          <w:spacing w:val="9"/>
          <w:sz w:val="18"/>
        </w:rPr>
        <w:t xml:space="preserve"> </w:t>
      </w:r>
      <w:r>
        <w:rPr>
          <w:rFonts w:hint="eastAsia" w:ascii="宋体" w:eastAsia="宋体"/>
          <w:sz w:val="18"/>
        </w:rPr>
        <w:t>详细介绍这一部份。</w:t>
      </w:r>
    </w:p>
    <w:p>
      <w:pPr>
        <w:pStyle w:val="11"/>
        <w:rPr>
          <w:rFonts w:ascii="宋体"/>
          <w:sz w:val="20"/>
        </w:rPr>
      </w:pPr>
    </w:p>
    <w:p>
      <w:pPr>
        <w:pStyle w:val="11"/>
        <w:spacing w:before="1"/>
        <w:rPr>
          <w:rFonts w:ascii="宋体"/>
          <w:sz w:val="19"/>
        </w:rPr>
      </w:pPr>
    </w:p>
    <w:p>
      <w:pPr>
        <w:pStyle w:val="5"/>
        <w:spacing w:before="1"/>
        <w:ind w:left="2627"/>
      </w:pPr>
      <w:r>
        <w:rPr>
          <w:w w:val="110"/>
        </w:rPr>
        <w:t>References</w:t>
      </w:r>
    </w:p>
    <w:p>
      <w:pPr>
        <w:pStyle w:val="11"/>
        <w:spacing w:before="8"/>
        <w:rPr>
          <w:rFonts w:ascii="Arial"/>
          <w:b/>
          <w:sz w:val="20"/>
        </w:rPr>
      </w:pPr>
    </w:p>
    <w:p>
      <w:pPr>
        <w:spacing w:before="0"/>
        <w:ind w:left="2627" w:right="0" w:firstLine="0"/>
        <w:jc w:val="both"/>
        <w:rPr>
          <w:rFonts w:ascii="Times New Roman" w:eastAsia="Times New Roman"/>
          <w:sz w:val="18"/>
        </w:rPr>
      </w:pPr>
      <w:r>
        <w:rPr>
          <w:rFonts w:hint="eastAsia" w:ascii="宋体" w:eastAsia="宋体"/>
          <w:spacing w:val="38"/>
          <w:sz w:val="18"/>
        </w:rPr>
        <w:t xml:space="preserve">与 </w:t>
      </w:r>
      <w:r>
        <w:rPr>
          <w:rFonts w:ascii="Times New Roman" w:eastAsia="Times New Roman"/>
          <w:sz w:val="18"/>
        </w:rPr>
        <w:t>pointer</w:t>
      </w:r>
      <w:r>
        <w:rPr>
          <w:rFonts w:ascii="Times New Roman" w:eastAsia="Times New Roman"/>
          <w:spacing w:val="6"/>
          <w:sz w:val="18"/>
        </w:rPr>
        <w:t xml:space="preserve">   </w:t>
      </w:r>
      <w:r>
        <w:rPr>
          <w:rFonts w:hint="eastAsia" w:ascii="宋体" w:eastAsia="宋体"/>
          <w:spacing w:val="3"/>
          <w:sz w:val="18"/>
        </w:rPr>
        <w:t xml:space="preserve">常常相提并论并且常常被混淆不清的是所谓的 </w:t>
      </w:r>
      <w:r>
        <w:rPr>
          <w:rFonts w:ascii="Times New Roman" w:eastAsia="Times New Roman"/>
          <w:sz w:val="18"/>
        </w:rPr>
        <w:t>reference</w:t>
      </w:r>
      <w:r>
        <w:rPr>
          <w:rFonts w:hint="eastAsia" w:ascii="宋体" w:eastAsia="宋体"/>
          <w:sz w:val="18"/>
        </w:rPr>
        <w:t>。</w:t>
      </w:r>
      <w:r>
        <w:rPr>
          <w:rFonts w:ascii="Times New Roman" w:eastAsia="Times New Roman"/>
          <w:sz w:val="18"/>
        </w:rPr>
        <w:t>Reference</w:t>
      </w:r>
    </w:p>
    <w:p>
      <w:pPr>
        <w:spacing w:before="129" w:line="374" w:lineRule="auto"/>
        <w:ind w:left="2627" w:right="1155" w:firstLine="0"/>
        <w:jc w:val="both"/>
        <w:rPr>
          <w:rFonts w:hint="eastAsia" w:ascii="宋体" w:eastAsia="宋体"/>
          <w:sz w:val="18"/>
        </w:rPr>
      </w:pPr>
      <w:r>
        <w:rPr>
          <w:rFonts w:hint="eastAsia" w:ascii="宋体" w:eastAsia="宋体"/>
          <w:sz w:val="18"/>
        </w:rPr>
        <w:t>（</w:t>
      </w:r>
      <w:r>
        <w:rPr>
          <w:rFonts w:ascii="Times New Roman" w:eastAsia="Times New Roman"/>
          <w:sz w:val="18"/>
        </w:rPr>
        <w:t>&amp;</w:t>
      </w:r>
      <w:r>
        <w:rPr>
          <w:rFonts w:hint="eastAsia" w:ascii="宋体" w:eastAsia="宋体"/>
          <w:sz w:val="18"/>
        </w:rPr>
        <w:t>）象是一个常数指标，可以被自动提取（</w:t>
      </w:r>
      <w:r>
        <w:rPr>
          <w:rFonts w:ascii="Times New Roman" w:eastAsia="Times New Roman"/>
          <w:sz w:val="18"/>
        </w:rPr>
        <w:t>dereference</w:t>
      </w:r>
      <w:r>
        <w:rPr>
          <w:rFonts w:hint="eastAsia" w:ascii="宋体" w:eastAsia="宋体"/>
          <w:sz w:val="18"/>
        </w:rPr>
        <w:t>）</w:t>
      </w:r>
      <w:r>
        <w:rPr>
          <w:rFonts w:hint="eastAsia" w:ascii="宋体" w:eastAsia="宋体"/>
          <w:spacing w:val="-3"/>
          <w:sz w:val="18"/>
        </w:rPr>
        <w:t xml:space="preserve">。下面这个例子使 </w:t>
      </w:r>
      <w:r>
        <w:rPr>
          <w:rFonts w:ascii="Times New Roman" w:eastAsia="Times New Roman"/>
          <w:i/>
          <w:sz w:val="18"/>
        </w:rPr>
        <w:t>r</w:t>
      </w:r>
      <w:r>
        <w:rPr>
          <w:rFonts w:ascii="Times New Roman" w:eastAsia="Times New Roman"/>
          <w:i/>
          <w:spacing w:val="20"/>
          <w:sz w:val="18"/>
        </w:rPr>
        <w:t xml:space="preserve"> </w:t>
      </w:r>
      <w:r>
        <w:rPr>
          <w:rFonts w:hint="eastAsia" w:ascii="宋体" w:eastAsia="宋体"/>
          <w:sz w:val="18"/>
        </w:rPr>
        <w:t xml:space="preserve">成为 </w:t>
      </w:r>
      <w:r>
        <w:rPr>
          <w:rFonts w:ascii="Times New Roman" w:eastAsia="Times New Roman"/>
          <w:i/>
          <w:sz w:val="18"/>
        </w:rPr>
        <w:t>x</w:t>
      </w:r>
      <w:r>
        <w:rPr>
          <w:rFonts w:ascii="Times New Roman" w:eastAsia="Times New Roman"/>
          <w:i/>
          <w:spacing w:val="2"/>
          <w:sz w:val="18"/>
        </w:rPr>
        <w:t xml:space="preserve"> </w:t>
      </w:r>
      <w:r>
        <w:rPr>
          <w:rFonts w:hint="eastAsia" w:ascii="宋体" w:eastAsia="宋体"/>
          <w:sz w:val="18"/>
        </w:rPr>
        <w:t xml:space="preserve">的一个 </w:t>
      </w:r>
      <w:r>
        <w:rPr>
          <w:rFonts w:ascii="Times New Roman" w:eastAsia="Times New Roman"/>
          <w:sz w:val="18"/>
        </w:rPr>
        <w:t>reference</w:t>
      </w:r>
      <w:r>
        <w:rPr>
          <w:rFonts w:hint="eastAsia" w:ascii="宋体" w:eastAsia="宋体"/>
          <w:sz w:val="18"/>
        </w:rPr>
        <w:t>：</w:t>
      </w:r>
    </w:p>
    <w:p>
      <w:pPr>
        <w:pStyle w:val="11"/>
        <w:spacing w:before="148"/>
        <w:ind w:left="2910"/>
      </w:pPr>
      <w:r>
        <w:t>int</w:t>
      </w:r>
      <w:r>
        <w:rPr>
          <w:spacing w:val="-4"/>
        </w:rPr>
        <w:t xml:space="preserve"> </w:t>
      </w:r>
      <w:r>
        <w:t>x;</w:t>
      </w:r>
    </w:p>
    <w:p>
      <w:pPr>
        <w:pStyle w:val="11"/>
        <w:spacing w:before="40"/>
        <w:ind w:left="2910"/>
      </w:pPr>
      <w:r>
        <w:t>int&amp;</w:t>
      </w:r>
      <w:r>
        <w:rPr>
          <w:spacing w:val="-3"/>
        </w:rPr>
        <w:t xml:space="preserve"> </w:t>
      </w:r>
      <w:r>
        <w:t>r</w:t>
      </w:r>
      <w:r>
        <w:rPr>
          <w:spacing w:val="-2"/>
        </w:rPr>
        <w:t xml:space="preserve"> </w:t>
      </w:r>
      <w:r>
        <w:t>=</w:t>
      </w:r>
      <w:r>
        <w:rPr>
          <w:spacing w:val="-2"/>
        </w:rPr>
        <w:t xml:space="preserve"> </w:t>
      </w:r>
      <w:r>
        <w:t>x;</w:t>
      </w:r>
      <w:r>
        <w:rPr>
          <w:spacing w:val="64"/>
        </w:rPr>
        <w:t xml:space="preserve"> </w:t>
      </w:r>
      <w:r>
        <w:t>//</w:t>
      </w:r>
      <w:r>
        <w:rPr>
          <w:spacing w:val="-2"/>
        </w:rPr>
        <w:t xml:space="preserve"> </w:t>
      </w:r>
      <w:r>
        <w:t>r</w:t>
      </w:r>
      <w:r>
        <w:rPr>
          <w:spacing w:val="-3"/>
        </w:rPr>
        <w:t xml:space="preserve"> </w:t>
      </w:r>
      <w:r>
        <w:t>is</w:t>
      </w:r>
      <w:r>
        <w:rPr>
          <w:spacing w:val="-2"/>
        </w:rPr>
        <w:t xml:space="preserve"> </w:t>
      </w:r>
      <w:r>
        <w:t>a</w:t>
      </w:r>
      <w:r>
        <w:rPr>
          <w:spacing w:val="-2"/>
        </w:rPr>
        <w:t xml:space="preserve"> </w:t>
      </w:r>
      <w:r>
        <w:t>reference</w:t>
      </w:r>
      <w:r>
        <w:rPr>
          <w:spacing w:val="-2"/>
        </w:rPr>
        <w:t xml:space="preserve"> </w:t>
      </w:r>
      <w:r>
        <w:t>of</w:t>
      </w:r>
      <w:r>
        <w:rPr>
          <w:spacing w:val="-3"/>
        </w:rPr>
        <w:t xml:space="preserve"> </w:t>
      </w:r>
      <w:r>
        <w:t>x</w:t>
      </w:r>
    </w:p>
    <w:p>
      <w:pPr>
        <w:pStyle w:val="11"/>
        <w:rPr>
          <w:sz w:val="18"/>
        </w:rPr>
      </w:pPr>
    </w:p>
    <w:p>
      <w:pPr>
        <w:pStyle w:val="11"/>
        <w:spacing w:before="7"/>
        <w:rPr>
          <w:sz w:val="21"/>
        </w:rPr>
      </w:pPr>
    </w:p>
    <w:p>
      <w:pPr>
        <w:spacing w:before="0" w:line="374" w:lineRule="auto"/>
        <w:ind w:left="2627" w:right="1112" w:firstLine="0"/>
        <w:jc w:val="both"/>
        <w:rPr>
          <w:rFonts w:hint="eastAsia" w:ascii="宋体" w:eastAsia="宋体"/>
          <w:sz w:val="18"/>
        </w:rPr>
      </w:pPr>
      <w:r>
        <w:rPr>
          <w:rFonts w:hint="eastAsia" w:ascii="宋体" w:eastAsia="宋体"/>
          <w:spacing w:val="1"/>
          <w:sz w:val="18"/>
        </w:rPr>
        <w:t xml:space="preserve">当一个 </w:t>
      </w:r>
      <w:r>
        <w:rPr>
          <w:rFonts w:ascii="Times New Roman" w:eastAsia="Times New Roman"/>
          <w:sz w:val="18"/>
        </w:rPr>
        <w:t>reference</w:t>
      </w:r>
      <w:r>
        <w:rPr>
          <w:rFonts w:ascii="Times New Roman" w:eastAsia="Times New Roman"/>
          <w:spacing w:val="5"/>
          <w:sz w:val="18"/>
        </w:rPr>
        <w:t xml:space="preserve"> </w:t>
      </w:r>
      <w:r>
        <w:rPr>
          <w:rFonts w:hint="eastAsia" w:ascii="宋体" w:eastAsia="宋体"/>
          <w:sz w:val="18"/>
        </w:rPr>
        <w:t xml:space="preserve">产生，它必须被初始化为某个原已存在的 </w:t>
      </w:r>
      <w:r>
        <w:rPr>
          <w:rFonts w:ascii="Times New Roman" w:eastAsia="Times New Roman"/>
          <w:sz w:val="18"/>
        </w:rPr>
        <w:t>object</w:t>
      </w:r>
      <w:r>
        <w:rPr>
          <w:rFonts w:hint="eastAsia" w:ascii="宋体" w:eastAsia="宋体"/>
          <w:sz w:val="18"/>
        </w:rPr>
        <w:t>，像上面那样。如果我写：</w:t>
      </w:r>
    </w:p>
    <w:p>
      <w:pPr>
        <w:pStyle w:val="11"/>
        <w:spacing w:before="3"/>
        <w:rPr>
          <w:rFonts w:ascii="宋体"/>
          <w:sz w:val="21"/>
        </w:rPr>
      </w:pPr>
    </w:p>
    <w:p>
      <w:pPr>
        <w:pStyle w:val="5"/>
        <w:ind w:left="0" w:right="500"/>
        <w:jc w:val="right"/>
      </w:pPr>
      <w:r>
        <w:t>25</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175" o:spid="_x0000_s1175" o:spt="1" style="position:absolute;left:0pt;margin-left:131.9pt;margin-top:18.85pt;height:0.7pt;width:323pt;mso-position-horizontal-relative:page;mso-wrap-distance-bottom:0pt;mso-wrap-distance-top:0pt;z-index:-251373568;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spacing w:before="3"/>
        <w:rPr>
          <w:rFonts w:ascii="宋体"/>
          <w:sz w:val="18"/>
        </w:rPr>
      </w:pPr>
    </w:p>
    <w:p>
      <w:pPr>
        <w:pStyle w:val="11"/>
        <w:ind w:left="2910"/>
      </w:pPr>
      <w:r>
        <w:t>int&amp;</w:t>
      </w:r>
      <w:r>
        <w:rPr>
          <w:spacing w:val="-3"/>
        </w:rPr>
        <w:t xml:space="preserve"> </w:t>
      </w:r>
      <w:r>
        <w:t>q</w:t>
      </w:r>
      <w:r>
        <w:rPr>
          <w:spacing w:val="-2"/>
        </w:rPr>
        <w:t xml:space="preserve"> </w:t>
      </w:r>
      <w:r>
        <w:t>=</w:t>
      </w:r>
      <w:r>
        <w:rPr>
          <w:spacing w:val="-3"/>
        </w:rPr>
        <w:t xml:space="preserve"> </w:t>
      </w:r>
      <w:r>
        <w:t>12;</w:t>
      </w:r>
    </w:p>
    <w:p>
      <w:pPr>
        <w:pStyle w:val="11"/>
        <w:rPr>
          <w:sz w:val="18"/>
        </w:rPr>
      </w:pPr>
    </w:p>
    <w:p>
      <w:pPr>
        <w:spacing w:before="120" w:line="374" w:lineRule="auto"/>
        <w:ind w:left="2627" w:right="1155" w:firstLine="0"/>
        <w:jc w:val="both"/>
        <w:rPr>
          <w:rFonts w:hint="eastAsia" w:ascii="宋体" w:eastAsia="宋体"/>
          <w:sz w:val="18"/>
        </w:rPr>
      </w:pPr>
      <w:r>
        <w:rPr>
          <w:rFonts w:hint="eastAsia" w:ascii="宋体" w:eastAsia="宋体"/>
          <w:spacing w:val="17"/>
          <w:sz w:val="18"/>
        </w:rPr>
        <w:t xml:space="preserve">那么编译器会先配置一块 </w:t>
      </w:r>
      <w:r>
        <w:rPr>
          <w:rFonts w:ascii="Times New Roman" w:eastAsia="Times New Roman"/>
          <w:sz w:val="18"/>
        </w:rPr>
        <w:t>int</w:t>
      </w:r>
      <w:r>
        <w:rPr>
          <w:rFonts w:ascii="Times New Roman" w:eastAsia="Times New Roman"/>
          <w:spacing w:val="6"/>
          <w:sz w:val="18"/>
        </w:rPr>
        <w:t xml:space="preserve"> </w:t>
      </w:r>
      <w:r>
        <w:rPr>
          <w:rFonts w:hint="eastAsia" w:ascii="宋体" w:eastAsia="宋体"/>
          <w:spacing w:val="4"/>
          <w:sz w:val="18"/>
        </w:rPr>
        <w:t xml:space="preserve">存储器空间，将内容设为 </w:t>
      </w:r>
      <w:r>
        <w:rPr>
          <w:rFonts w:ascii="Times New Roman" w:eastAsia="Times New Roman"/>
          <w:sz w:val="18"/>
        </w:rPr>
        <w:t>12</w:t>
      </w:r>
      <w:r>
        <w:rPr>
          <w:rFonts w:hint="eastAsia" w:ascii="宋体" w:eastAsia="宋体"/>
          <w:spacing w:val="11"/>
          <w:sz w:val="18"/>
        </w:rPr>
        <w:t xml:space="preserve">，然后把 </w:t>
      </w:r>
      <w:r>
        <w:rPr>
          <w:rFonts w:ascii="Times New Roman" w:eastAsia="Times New Roman"/>
          <w:i/>
          <w:sz w:val="18"/>
        </w:rPr>
        <w:t>q</w:t>
      </w:r>
      <w:r>
        <w:rPr>
          <w:rFonts w:ascii="Times New Roman" w:eastAsia="Times New Roman"/>
          <w:i/>
          <w:spacing w:val="1"/>
          <w:sz w:val="18"/>
        </w:rPr>
        <w:t xml:space="preserve"> </w:t>
      </w:r>
      <w:r>
        <w:rPr>
          <w:rFonts w:hint="eastAsia" w:ascii="宋体" w:eastAsia="宋体"/>
          <w:sz w:val="18"/>
        </w:rPr>
        <w:t>这个</w:t>
      </w:r>
      <w:r>
        <w:rPr>
          <w:rFonts w:ascii="Times New Roman" w:eastAsia="Times New Roman"/>
          <w:sz w:val="18"/>
        </w:rPr>
        <w:t>reference</w:t>
      </w:r>
      <w:r>
        <w:rPr>
          <w:rFonts w:hint="eastAsia" w:ascii="宋体" w:eastAsia="宋体"/>
          <w:sz w:val="18"/>
        </w:rPr>
        <w:t xml:space="preserve">「系缚」到该空间上。重点是，任何 </w:t>
      </w:r>
      <w:r>
        <w:rPr>
          <w:rFonts w:ascii="Times New Roman" w:eastAsia="Times New Roman"/>
          <w:sz w:val="18"/>
        </w:rPr>
        <w:t>reference</w:t>
      </w:r>
      <w:r>
        <w:rPr>
          <w:rFonts w:ascii="Times New Roman" w:eastAsia="Times New Roman"/>
          <w:spacing w:val="7"/>
          <w:sz w:val="18"/>
        </w:rPr>
        <w:t xml:space="preserve"> </w:t>
      </w:r>
      <w:r>
        <w:rPr>
          <w:rFonts w:hint="eastAsia" w:ascii="宋体" w:eastAsia="宋体"/>
          <w:sz w:val="18"/>
        </w:rPr>
        <w:t>都必须被「系缚」到某一个空间，成为一个</w:t>
      </w:r>
      <w:r>
        <w:rPr>
          <w:rFonts w:ascii="Times New Roman" w:eastAsia="Times New Roman"/>
          <w:sz w:val="18"/>
        </w:rPr>
        <w:t>...</w:t>
      </w:r>
      <w:r>
        <w:rPr>
          <w:rFonts w:hint="eastAsia" w:ascii="宋体" w:eastAsia="宋体"/>
          <w:sz w:val="18"/>
        </w:rPr>
        <w:t>唔</w:t>
      </w:r>
      <w:r>
        <w:rPr>
          <w:rFonts w:ascii="Times New Roman" w:eastAsia="Times New Roman"/>
          <w:sz w:val="18"/>
        </w:rPr>
        <w:t>...</w:t>
      </w:r>
      <w:r>
        <w:rPr>
          <w:rFonts w:hint="eastAsia" w:ascii="宋体" w:eastAsia="宋体"/>
          <w:spacing w:val="2"/>
          <w:sz w:val="18"/>
        </w:rPr>
        <w:t xml:space="preserve">「化身」。当你处理该 </w:t>
      </w:r>
      <w:r>
        <w:rPr>
          <w:rFonts w:ascii="Times New Roman" w:eastAsia="Times New Roman"/>
          <w:sz w:val="18"/>
        </w:rPr>
        <w:t>reference</w:t>
      </w:r>
      <w:r>
        <w:rPr>
          <w:rFonts w:hint="eastAsia" w:ascii="宋体" w:eastAsia="宋体"/>
          <w:sz w:val="18"/>
        </w:rPr>
        <w:t>，你就是在处理那个被系缚的空间。如果：</w:t>
      </w:r>
    </w:p>
    <w:p>
      <w:pPr>
        <w:pStyle w:val="11"/>
        <w:spacing w:before="149"/>
        <w:ind w:left="2910"/>
      </w:pPr>
      <w:r>
        <w:t>int</w:t>
      </w:r>
      <w:r>
        <w:rPr>
          <w:spacing w:val="-2"/>
        </w:rPr>
        <w:t xml:space="preserve"> </w:t>
      </w:r>
      <w:r>
        <w:t>x</w:t>
      </w:r>
      <w:r>
        <w:rPr>
          <w:spacing w:val="-2"/>
        </w:rPr>
        <w:t xml:space="preserve"> </w:t>
      </w:r>
      <w:r>
        <w:t>=</w:t>
      </w:r>
      <w:r>
        <w:rPr>
          <w:spacing w:val="-2"/>
        </w:rPr>
        <w:t xml:space="preserve"> </w:t>
      </w:r>
      <w:r>
        <w:t>0;</w:t>
      </w:r>
    </w:p>
    <w:p>
      <w:pPr>
        <w:pStyle w:val="11"/>
        <w:tabs>
          <w:tab w:val="left" w:pos="4546"/>
          <w:tab w:val="left" w:pos="5027"/>
        </w:tabs>
        <w:spacing w:before="40" w:line="292" w:lineRule="auto"/>
        <w:ind w:left="2910" w:right="3053"/>
      </w:pPr>
      <w:r>
        <w:t>int&amp;</w:t>
      </w:r>
      <w:r>
        <w:rPr>
          <w:spacing w:val="-2"/>
        </w:rPr>
        <w:t xml:space="preserve"> </w:t>
      </w:r>
      <w:r>
        <w:t>r</w:t>
      </w:r>
      <w:r>
        <w:rPr>
          <w:spacing w:val="-2"/>
        </w:rPr>
        <w:t xml:space="preserve"> </w:t>
      </w:r>
      <w:r>
        <w:t>=</w:t>
      </w:r>
      <w:r>
        <w:rPr>
          <w:spacing w:val="-2"/>
        </w:rPr>
        <w:t xml:space="preserve"> </w:t>
      </w:r>
      <w:r>
        <w:t>x;</w:t>
      </w:r>
      <w:r>
        <w:tab/>
      </w:r>
      <w:r>
        <w:t>// r is a reference of x</w:t>
      </w:r>
      <w:r>
        <w:rPr>
          <w:spacing w:val="1"/>
        </w:rPr>
        <w:t xml:space="preserve"> </w:t>
      </w:r>
      <w:r>
        <w:t>int*</w:t>
      </w:r>
      <w:r>
        <w:rPr>
          <w:spacing w:val="-3"/>
        </w:rPr>
        <w:t xml:space="preserve"> </w:t>
      </w:r>
      <w:r>
        <w:t>p</w:t>
      </w:r>
      <w:r>
        <w:rPr>
          <w:spacing w:val="-2"/>
        </w:rPr>
        <w:t xml:space="preserve"> </w:t>
      </w:r>
      <w:r>
        <w:t>=</w:t>
      </w:r>
      <w:r>
        <w:rPr>
          <w:spacing w:val="-2"/>
        </w:rPr>
        <w:t xml:space="preserve"> </w:t>
      </w:r>
      <w:r>
        <w:t>&amp;x;</w:t>
      </w:r>
      <w:r>
        <w:tab/>
      </w:r>
      <w:r>
        <w:tab/>
      </w:r>
      <w:r>
        <w:t>//</w:t>
      </w:r>
      <w:r>
        <w:rPr>
          <w:spacing w:val="-3"/>
        </w:rPr>
        <w:t xml:space="preserve"> </w:t>
      </w:r>
      <w:r>
        <w:t>p</w:t>
      </w:r>
      <w:r>
        <w:rPr>
          <w:spacing w:val="-2"/>
        </w:rPr>
        <w:t xml:space="preserve"> </w:t>
      </w:r>
      <w:r>
        <w:t>is</w:t>
      </w:r>
      <w:r>
        <w:rPr>
          <w:spacing w:val="-3"/>
        </w:rPr>
        <w:t xml:space="preserve"> </w:t>
      </w:r>
      <w:r>
        <w:t>a</w:t>
      </w:r>
      <w:r>
        <w:rPr>
          <w:spacing w:val="-2"/>
        </w:rPr>
        <w:t xml:space="preserve"> </w:t>
      </w:r>
      <w:r>
        <w:t>pointer</w:t>
      </w:r>
      <w:r>
        <w:rPr>
          <w:spacing w:val="-3"/>
        </w:rPr>
        <w:t xml:space="preserve"> </w:t>
      </w:r>
      <w:r>
        <w:t>to</w:t>
      </w:r>
      <w:r>
        <w:rPr>
          <w:spacing w:val="-2"/>
        </w:rPr>
        <w:t xml:space="preserve"> </w:t>
      </w:r>
      <w:r>
        <w:t>x</w:t>
      </w:r>
    </w:p>
    <w:p>
      <w:pPr>
        <w:pStyle w:val="11"/>
        <w:tabs>
          <w:tab w:val="left" w:pos="4547"/>
        </w:tabs>
        <w:spacing w:line="166" w:lineRule="exact"/>
        <w:ind w:left="2910"/>
      </w:pPr>
      <w:r>
        <w:t>r++;</w:t>
      </w:r>
      <w:r>
        <w:tab/>
      </w:r>
      <w:r>
        <w:rPr>
          <w:spacing w:val="-6"/>
        </w:rPr>
        <w:t xml:space="preserve">// </w:t>
      </w:r>
      <w:r>
        <w:rPr>
          <w:rFonts w:hint="eastAsia" w:ascii="宋体" w:eastAsia="宋体"/>
        </w:rPr>
        <w:t>請注意：</w:t>
      </w:r>
      <w:r>
        <w:t>sizeof(r)</w:t>
      </w:r>
      <w:r>
        <w:rPr>
          <w:spacing w:val="-3"/>
        </w:rPr>
        <w:t xml:space="preserve"> == </w:t>
      </w:r>
      <w:r>
        <w:t>sizeof(x)</w:t>
      </w:r>
    </w:p>
    <w:p>
      <w:pPr>
        <w:pStyle w:val="11"/>
        <w:rPr>
          <w:sz w:val="18"/>
        </w:rPr>
      </w:pPr>
    </w:p>
    <w:p>
      <w:pPr>
        <w:spacing w:before="134"/>
        <w:ind w:left="2627" w:right="0" w:firstLine="0"/>
        <w:jc w:val="both"/>
        <w:rPr>
          <w:rFonts w:hint="eastAsia" w:ascii="宋体" w:eastAsia="宋体"/>
          <w:sz w:val="18"/>
        </w:rPr>
      </w:pPr>
      <w:r>
        <w:rPr>
          <w:rFonts w:hint="eastAsia" w:ascii="宋体" w:eastAsia="宋体"/>
          <w:spacing w:val="2"/>
          <w:sz w:val="18"/>
        </w:rPr>
        <w:t xml:space="preserve">那么 </w:t>
      </w:r>
      <w:r>
        <w:rPr>
          <w:rFonts w:ascii="Times New Roman" w:eastAsia="Times New Roman"/>
          <w:i/>
          <w:sz w:val="18"/>
        </w:rPr>
        <w:t>r</w:t>
      </w:r>
      <w:r>
        <w:rPr>
          <w:rFonts w:ascii="Times New Roman" w:eastAsia="Times New Roman"/>
          <w:i/>
          <w:spacing w:val="53"/>
          <w:sz w:val="18"/>
        </w:rPr>
        <w:t xml:space="preserve"> </w:t>
      </w:r>
      <w:r>
        <w:rPr>
          <w:rFonts w:hint="eastAsia" w:ascii="宋体" w:eastAsia="宋体"/>
          <w:spacing w:val="4"/>
          <w:sz w:val="18"/>
        </w:rPr>
        <w:t xml:space="preserve">和 </w:t>
      </w:r>
      <w:r>
        <w:rPr>
          <w:rFonts w:ascii="Times New Roman" w:eastAsia="Times New Roman"/>
          <w:i/>
          <w:sz w:val="18"/>
        </w:rPr>
        <w:t>x</w:t>
      </w:r>
      <w:r>
        <w:rPr>
          <w:rFonts w:ascii="Times New Roman" w:eastAsia="Times New Roman"/>
          <w:i/>
          <w:spacing w:val="52"/>
          <w:sz w:val="18"/>
        </w:rPr>
        <w:t xml:space="preserve"> </w:t>
      </w:r>
      <w:r>
        <w:rPr>
          <w:rFonts w:hint="eastAsia" w:ascii="宋体" w:eastAsia="宋体"/>
          <w:spacing w:val="1"/>
          <w:sz w:val="18"/>
        </w:rPr>
        <w:t xml:space="preserve">的现值都为 </w:t>
      </w:r>
      <w:r>
        <w:rPr>
          <w:rFonts w:ascii="Times New Roman" w:eastAsia="Times New Roman"/>
          <w:sz w:val="18"/>
        </w:rPr>
        <w:t>1</w:t>
      </w:r>
      <w:r>
        <w:rPr>
          <w:rFonts w:hint="eastAsia" w:ascii="宋体" w:eastAsia="宋体"/>
          <w:spacing w:val="1"/>
          <w:sz w:val="18"/>
        </w:rPr>
        <w:t xml:space="preserve">，因为增加 </w:t>
      </w:r>
      <w:r>
        <w:rPr>
          <w:rFonts w:ascii="Times New Roman" w:eastAsia="Times New Roman"/>
          <w:i/>
          <w:sz w:val="18"/>
        </w:rPr>
        <w:t>r</w:t>
      </w:r>
      <w:r>
        <w:rPr>
          <w:rFonts w:ascii="Times New Roman" w:eastAsia="Times New Roman"/>
          <w:i/>
          <w:spacing w:val="53"/>
          <w:sz w:val="18"/>
        </w:rPr>
        <w:t xml:space="preserve"> </w:t>
      </w:r>
      <w:r>
        <w:rPr>
          <w:rFonts w:hint="eastAsia" w:ascii="宋体" w:eastAsia="宋体"/>
          <w:spacing w:val="1"/>
          <w:sz w:val="18"/>
        </w:rPr>
        <w:t xml:space="preserve">的值就是增加 </w:t>
      </w:r>
      <w:r>
        <w:rPr>
          <w:rFonts w:ascii="Times New Roman" w:eastAsia="Times New Roman"/>
          <w:i/>
          <w:sz w:val="18"/>
        </w:rPr>
        <w:t>x</w:t>
      </w:r>
      <w:r>
        <w:rPr>
          <w:rFonts w:ascii="Times New Roman" w:eastAsia="Times New Roman"/>
          <w:i/>
          <w:spacing w:val="53"/>
          <w:sz w:val="18"/>
        </w:rPr>
        <w:t xml:space="preserve"> </w:t>
      </w:r>
      <w:r>
        <w:rPr>
          <w:rFonts w:hint="eastAsia" w:ascii="宋体" w:eastAsia="宋体"/>
          <w:sz w:val="18"/>
        </w:rPr>
        <w:t>的值。</w:t>
      </w:r>
    </w:p>
    <w:p>
      <w:pPr>
        <w:pStyle w:val="11"/>
        <w:spacing w:before="10"/>
        <w:rPr>
          <w:rFonts w:ascii="宋体"/>
          <w:sz w:val="14"/>
        </w:rPr>
      </w:pPr>
    </w:p>
    <w:p>
      <w:pPr>
        <w:spacing w:before="95"/>
        <w:ind w:left="240" w:right="2910" w:firstLine="0"/>
        <w:jc w:val="center"/>
        <w:rPr>
          <w:rFonts w:ascii="Arial MT"/>
          <w:sz w:val="19"/>
        </w:rPr>
      </w:pPr>
      <w:r>
        <w:rPr>
          <w:rFonts w:ascii="Arial MT"/>
          <w:sz w:val="19"/>
        </w:rPr>
        <w:t>memory</w:t>
      </w:r>
    </w:p>
    <w:p>
      <w:pPr>
        <w:pStyle w:val="11"/>
        <w:spacing w:before="5"/>
        <w:rPr>
          <w:rFonts w:ascii="Arial MT"/>
          <w:sz w:val="22"/>
        </w:rPr>
      </w:pPr>
    </w:p>
    <w:p>
      <w:pPr>
        <w:spacing w:before="83"/>
        <w:ind w:left="5598" w:right="0" w:firstLine="0"/>
        <w:jc w:val="left"/>
        <w:rPr>
          <w:rFonts w:ascii="Arial MT" w:eastAsia="Arial MT"/>
          <w:sz w:val="19"/>
        </w:rPr>
      </w:pPr>
      <w:r>
        <w:pict>
          <v:group id="_x0000_s1176" o:spid="_x0000_s1176" o:spt="203" style="position:absolute;left:0pt;margin-left:133.05pt;margin-top:-7.75pt;height:100.45pt;width:89.6pt;mso-position-horizontal-relative:page;z-index:251669504;mso-width-relative:page;mso-height-relative:page;" coordorigin="2661,-156" coordsize="1792,2009">
            <o:lock v:ext="edit"/>
            <v:shape id="_x0000_s1177" o:spid="_x0000_s1177" style="position:absolute;left:3174;top:-150;height:1997;width:1273;" filled="f" stroked="t" coordorigin="3174,-150" coordsize="1273,1997" path="m4447,-150l3174,-150,3174,122,4447,122,4447,-150xm4447,137l3174,137,3174,410,4447,410,4447,137xm4447,425l3174,425,3174,697,4447,697,4447,425xm4447,712l3174,712,3174,985,4447,985,4447,712xm4447,1001l3174,1001,3174,1272,4447,1272,4447,1001xm4447,1287l3174,1287,3174,1559,4447,1559,4447,1287xm4447,1574l3174,1574,3174,1846,4447,1846,4447,1574xe">
              <v:path arrowok="t"/>
              <v:fill on="f" focussize="0,0"/>
              <v:stroke weight="0.597716535433071pt" color="#000000"/>
              <v:imagedata o:title=""/>
              <o:lock v:ext="edit"/>
            </v:shape>
            <v:shape id="_x0000_s1178" o:spid="_x0000_s1178" style="position:absolute;left:2875;top:341;height:515;width:365;" fillcolor="#000000" filled="t" stroked="f" coordorigin="2876,341" coordsize="365,515" path="m2888,814l2876,814,2876,826,2888,826,2888,814xm2888,766l2876,766,2876,778,2888,778,2888,766xm2888,718l2876,718,2876,730,2888,730,2888,718xm2888,670l2876,670,2876,682,2888,682,2888,670xm2888,622l2876,622,2876,634,2888,634,2888,622xm2888,574l2876,574,2876,586,2888,586,2888,574xm2888,526l2876,526,2876,538,2888,538,2888,526xm2888,478l2876,478,2876,490,2888,490,2888,478xm2888,431l2876,431,2876,443,2888,443,2888,431xm2888,383l2876,383,2876,395,2888,395,2888,383xm2894,341l2882,341,2882,353,2894,353,2894,341xm2906,844l2894,844,2894,856,2906,856,2906,844xm2942,341l2930,341,2930,353,2942,353,2942,341xm2954,844l2942,844,2942,856,2954,856,2954,844xm3001,844l2989,844,2989,856,3001,856,3001,844xm3049,844l3037,844,3037,856,3049,856,3049,844xm3097,844l3085,844,3085,856,3097,856,3097,844xm3145,844l3133,844,3133,856,3145,856,3145,844xm3192,844l3180,844,3180,856,3192,856,3192,844xm3240,844l3228,844,3228,856,3240,856,3240,844xe">
              <v:path arrowok="t"/>
              <v:fill on="t" focussize="0,0"/>
              <v:stroke on="f"/>
              <v:imagedata o:title=""/>
              <o:lock v:ext="edit"/>
            </v:shape>
            <v:shape id="_x0000_s1179" o:spid="_x0000_s1179" o:spt="75" type="#_x0000_t75" style="position:absolute;left:2977;top:290;height:114;width:191;" filled="f" stroked="f" coordsize="21600,21600">
              <v:path/>
              <v:fill on="f" focussize="0,0"/>
              <v:stroke on="f"/>
              <v:imagedata r:id="rId11" o:title=""/>
              <o:lock v:ext="edit" aspectratio="t"/>
            </v:shape>
            <v:shape id="_x0000_s1180" o:spid="_x0000_s1180" style="position:absolute;left:2667;top:203;height:1221;width:645;" filled="f" stroked="t" coordorigin="2667,203" coordsize="645,1221" path="m3312,1424l2667,1424,2667,203,3046,203e">
              <v:path arrowok="t"/>
              <v:fill on="f" focussize="0,0"/>
              <v:stroke weight="0.597716535433071pt" color="#000000"/>
              <v:imagedata o:title=""/>
              <o:lock v:ext="edit"/>
            </v:shape>
            <v:shape id="_x0000_s1181" o:spid="_x0000_s1181" style="position:absolute;left:3001;top:146;height:114;width:183;" fillcolor="#000000" filled="t" stroked="f" coordorigin="3001,146" coordsize="183,114" path="m3001,146l3024,203,3001,260,3183,203,3001,146xe">
              <v:path arrowok="t"/>
              <v:fill on="t" focussize="0,0"/>
              <v:stroke on="f"/>
              <v:imagedata o:title=""/>
              <o:lock v:ext="edit"/>
            </v:shape>
            <v:shape id="_x0000_s1182" o:spid="_x0000_s1182" o:spt="202" type="#_x0000_t202" style="position:absolute;left:2661;top:-156;height:2009;width:1792;" filled="f" stroked="f" coordsize="21600,21600">
              <v:path/>
              <v:fill on="f" focussize="0,0"/>
              <v:stroke on="f" joinstyle="miter"/>
              <v:imagedata o:title=""/>
              <o:lock v:ext="edit"/>
              <v:textbox inset="0mm,0mm,0mm,0mm">
                <w:txbxContent>
                  <w:p>
                    <w:pPr>
                      <w:spacing w:before="0" w:line="240" w:lineRule="auto"/>
                      <w:rPr>
                        <w:rFonts w:ascii="Arial"/>
                        <w:b/>
                        <w:sz w:val="20"/>
                      </w:rPr>
                    </w:pPr>
                  </w:p>
                  <w:p>
                    <w:pPr>
                      <w:spacing w:before="0" w:line="240" w:lineRule="auto"/>
                      <w:rPr>
                        <w:rFonts w:ascii="Arial"/>
                        <w:b/>
                        <w:sz w:val="20"/>
                      </w:rPr>
                    </w:pPr>
                  </w:p>
                  <w:p>
                    <w:pPr>
                      <w:spacing w:before="0" w:line="240" w:lineRule="auto"/>
                      <w:rPr>
                        <w:rFonts w:ascii="Arial"/>
                        <w:b/>
                        <w:sz w:val="20"/>
                      </w:rPr>
                    </w:pPr>
                  </w:p>
                  <w:p>
                    <w:pPr>
                      <w:spacing w:before="0" w:line="240" w:lineRule="auto"/>
                      <w:rPr>
                        <w:rFonts w:ascii="Arial"/>
                        <w:b/>
                        <w:sz w:val="20"/>
                      </w:rPr>
                    </w:pPr>
                  </w:p>
                  <w:p>
                    <w:pPr>
                      <w:spacing w:before="0" w:line="240" w:lineRule="auto"/>
                      <w:rPr>
                        <w:rFonts w:ascii="Arial"/>
                        <w:b/>
                        <w:sz w:val="20"/>
                      </w:rPr>
                    </w:pPr>
                  </w:p>
                  <w:p>
                    <w:pPr>
                      <w:spacing w:before="1" w:line="240" w:lineRule="auto"/>
                      <w:rPr>
                        <w:rFonts w:ascii="Arial"/>
                        <w:b/>
                        <w:sz w:val="26"/>
                      </w:rPr>
                    </w:pPr>
                  </w:p>
                  <w:p>
                    <w:pPr>
                      <w:spacing w:before="1"/>
                      <w:ind w:left="687" w:right="0" w:firstLine="0"/>
                      <w:jc w:val="left"/>
                      <w:rPr>
                        <w:rFonts w:ascii="Arial MT"/>
                        <w:sz w:val="19"/>
                      </w:rPr>
                    </w:pPr>
                    <w:r>
                      <w:rPr>
                        <w:rFonts w:ascii="Arial MT"/>
                        <w:sz w:val="19"/>
                      </w:rPr>
                      <w:t>int*</w:t>
                    </w:r>
                    <w:r>
                      <w:rPr>
                        <w:rFonts w:ascii="Arial MT"/>
                        <w:spacing w:val="-3"/>
                        <w:sz w:val="19"/>
                      </w:rPr>
                      <w:t xml:space="preserve"> </w:t>
                    </w:r>
                    <w:r>
                      <w:rPr>
                        <w:rFonts w:ascii="Arial MT"/>
                        <w:sz w:val="19"/>
                      </w:rPr>
                      <w:t>p</w:t>
                    </w:r>
                    <w:r>
                      <w:rPr>
                        <w:rFonts w:ascii="Arial MT"/>
                        <w:spacing w:val="-1"/>
                        <w:sz w:val="19"/>
                      </w:rPr>
                      <w:t xml:space="preserve"> </w:t>
                    </w:r>
                    <w:r>
                      <w:rPr>
                        <w:rFonts w:ascii="Arial MT"/>
                        <w:sz w:val="19"/>
                      </w:rPr>
                      <w:t>=</w:t>
                    </w:r>
                    <w:r>
                      <w:rPr>
                        <w:rFonts w:ascii="Arial MT"/>
                        <w:spacing w:val="3"/>
                        <w:sz w:val="19"/>
                      </w:rPr>
                      <w:t xml:space="preserve"> </w:t>
                    </w:r>
                    <w:r>
                      <w:rPr>
                        <w:rFonts w:ascii="Arial MT"/>
                        <w:sz w:val="19"/>
                      </w:rPr>
                      <w:t>&amp;x;</w:t>
                    </w:r>
                  </w:p>
                </w:txbxContent>
              </v:textbox>
            </v:shape>
            <v:shape id="_x0000_s1183" o:spid="_x0000_s1183" o:spt="202" type="#_x0000_t202" style="position:absolute;left:3180;top:710;height:277;width:1261;" filled="f" stroked="f" coordsize="21600,21600">
              <v:path/>
              <v:fill on="f" focussize="0,0"/>
              <v:stroke on="f" joinstyle="miter"/>
              <v:imagedata o:title=""/>
              <o:lock v:ext="edit"/>
              <v:textbox inset="0mm,0mm,0mm,0mm">
                <w:txbxContent>
                  <w:p>
                    <w:pPr>
                      <w:spacing w:before="8"/>
                      <w:ind w:left="225" w:right="0" w:firstLine="0"/>
                      <w:jc w:val="left"/>
                      <w:rPr>
                        <w:rFonts w:ascii="Arial MT"/>
                        <w:sz w:val="19"/>
                      </w:rPr>
                    </w:pPr>
                    <w:r>
                      <w:rPr>
                        <w:rFonts w:ascii="Arial MT"/>
                        <w:sz w:val="19"/>
                      </w:rPr>
                      <w:t>int&amp; r</w:t>
                    </w:r>
                    <w:r>
                      <w:rPr>
                        <w:rFonts w:ascii="Arial MT"/>
                        <w:spacing w:val="-2"/>
                        <w:sz w:val="19"/>
                      </w:rPr>
                      <w:t xml:space="preserve"> </w:t>
                    </w:r>
                    <w:r>
                      <w:rPr>
                        <w:rFonts w:ascii="Arial MT"/>
                        <w:sz w:val="19"/>
                      </w:rPr>
                      <w:t>=</w:t>
                    </w:r>
                    <w:r>
                      <w:rPr>
                        <w:rFonts w:ascii="Arial MT"/>
                        <w:spacing w:val="2"/>
                        <w:sz w:val="19"/>
                      </w:rPr>
                      <w:t xml:space="preserve"> </w:t>
                    </w:r>
                    <w:r>
                      <w:rPr>
                        <w:rFonts w:ascii="Arial MT"/>
                        <w:sz w:val="19"/>
                      </w:rPr>
                      <w:t>x;</w:t>
                    </w:r>
                  </w:p>
                </w:txbxContent>
              </v:textbox>
            </v:shape>
            <v:shape id="_x0000_s1184" o:spid="_x0000_s1184" o:spt="202" type="#_x0000_t202" style="position:absolute;left:3180;top:172;height:239;width:1261;" filled="f" stroked="f" coordsize="21600,21600">
              <v:path/>
              <v:fill on="f" focussize="0,0"/>
              <v:stroke on="f" joinstyle="miter"/>
              <v:imagedata o:title=""/>
              <o:lock v:ext="edit"/>
              <v:textbox inset="0mm,0mm,0mm,0mm">
                <w:txbxContent>
                  <w:p>
                    <w:pPr>
                      <w:spacing w:before="0" w:line="189" w:lineRule="exact"/>
                      <w:ind w:left="269" w:right="0" w:firstLine="0"/>
                      <w:jc w:val="left"/>
                      <w:rPr>
                        <w:rFonts w:ascii="Arial MT"/>
                        <w:sz w:val="19"/>
                      </w:rPr>
                    </w:pPr>
                    <w:r>
                      <w:rPr>
                        <w:rFonts w:ascii="Arial MT"/>
                        <w:sz w:val="19"/>
                      </w:rPr>
                      <w:t>int</w:t>
                    </w:r>
                    <w:r>
                      <w:rPr>
                        <w:rFonts w:ascii="Arial MT"/>
                        <w:spacing w:val="-1"/>
                        <w:sz w:val="19"/>
                      </w:rPr>
                      <w:t xml:space="preserve"> </w:t>
                    </w:r>
                    <w:r>
                      <w:rPr>
                        <w:rFonts w:ascii="Arial MT"/>
                        <w:sz w:val="19"/>
                      </w:rPr>
                      <w:t>x</w:t>
                    </w:r>
                    <w:r>
                      <w:rPr>
                        <w:rFonts w:ascii="Arial MT"/>
                        <w:spacing w:val="1"/>
                        <w:sz w:val="19"/>
                      </w:rPr>
                      <w:t xml:space="preserve"> </w:t>
                    </w:r>
                    <w:r>
                      <w:rPr>
                        <w:rFonts w:ascii="Arial MT"/>
                        <w:sz w:val="19"/>
                      </w:rPr>
                      <w:t>=</w:t>
                    </w:r>
                    <w:r>
                      <w:rPr>
                        <w:rFonts w:ascii="Arial MT"/>
                        <w:spacing w:val="-2"/>
                        <w:sz w:val="19"/>
                      </w:rPr>
                      <w:t xml:space="preserve"> </w:t>
                    </w:r>
                    <w:r>
                      <w:rPr>
                        <w:rFonts w:ascii="Arial MT"/>
                        <w:sz w:val="19"/>
                      </w:rPr>
                      <w:t>0;</w:t>
                    </w:r>
                  </w:p>
                </w:txbxContent>
              </v:textbox>
            </v:shape>
          </v:group>
        </w:pict>
      </w:r>
      <w:r>
        <w:rPr>
          <w:rFonts w:hint="eastAsia" w:ascii="宋体" w:eastAsia="宋体"/>
          <w:sz w:val="19"/>
        </w:rPr>
        <w:t>注意：</w:t>
      </w:r>
      <w:r>
        <w:rPr>
          <w:rFonts w:ascii="Arial MT" w:eastAsia="Arial MT"/>
          <w:sz w:val="19"/>
        </w:rPr>
        <w:t>sizeof(r</w:t>
      </w:r>
      <w:r>
        <w:rPr>
          <w:rFonts w:ascii="Arial MT" w:eastAsia="Arial MT"/>
          <w:spacing w:val="-1"/>
          <w:sz w:val="19"/>
        </w:rPr>
        <w:t xml:space="preserve">) == </w:t>
      </w:r>
      <w:r>
        <w:rPr>
          <w:rFonts w:ascii="Arial MT" w:eastAsia="Arial MT"/>
          <w:sz w:val="19"/>
        </w:rPr>
        <w:t>sizeof(x)</w:t>
      </w:r>
    </w:p>
    <w:p>
      <w:pPr>
        <w:pStyle w:val="11"/>
        <w:spacing w:before="11"/>
        <w:rPr>
          <w:rFonts w:ascii="Arial MT"/>
          <w:sz w:val="27"/>
        </w:rPr>
      </w:pPr>
    </w:p>
    <w:p>
      <w:pPr>
        <w:pStyle w:val="7"/>
        <w:spacing w:before="95"/>
        <w:ind w:left="4561"/>
        <w:rPr>
          <w:rFonts w:ascii="Arial MT"/>
        </w:rPr>
      </w:pPr>
      <w:r>
        <w:rPr>
          <w:rFonts w:ascii="Arial MT"/>
        </w:rPr>
        <w:t>r</w:t>
      </w:r>
      <w:r>
        <w:rPr>
          <w:rFonts w:ascii="Arial MT"/>
          <w:spacing w:val="-2"/>
        </w:rPr>
        <w:t xml:space="preserve"> </w:t>
      </w:r>
      <w:r>
        <w:rPr>
          <w:rFonts w:ascii="Arial MT"/>
        </w:rPr>
        <w:t>is</w:t>
      </w:r>
      <w:r>
        <w:rPr>
          <w:rFonts w:ascii="Arial MT"/>
          <w:spacing w:val="1"/>
        </w:rPr>
        <w:t xml:space="preserve"> </w:t>
      </w:r>
      <w:r>
        <w:rPr>
          <w:rFonts w:ascii="Arial MT"/>
        </w:rPr>
        <w:t>a reference of</w:t>
      </w:r>
      <w:r>
        <w:rPr>
          <w:rFonts w:ascii="Arial MT"/>
          <w:spacing w:val="5"/>
        </w:rPr>
        <w:t xml:space="preserve"> </w:t>
      </w:r>
      <w:r>
        <w:rPr>
          <w:rFonts w:ascii="Arial MT"/>
        </w:rPr>
        <w:t>x</w:t>
      </w:r>
    </w:p>
    <w:p>
      <w:pPr>
        <w:pStyle w:val="11"/>
        <w:rPr>
          <w:rFonts w:ascii="Arial MT"/>
          <w:sz w:val="20"/>
        </w:rPr>
      </w:pPr>
    </w:p>
    <w:p>
      <w:pPr>
        <w:spacing w:before="128"/>
        <w:ind w:left="4561" w:right="0" w:firstLine="0"/>
        <w:jc w:val="left"/>
        <w:rPr>
          <w:rFonts w:ascii="Arial MT"/>
          <w:sz w:val="19"/>
        </w:rPr>
      </w:pPr>
      <w:r>
        <w:rPr>
          <w:rFonts w:ascii="Arial MT"/>
          <w:sz w:val="19"/>
        </w:rPr>
        <w:t>p is</w:t>
      </w:r>
      <w:r>
        <w:rPr>
          <w:rFonts w:ascii="Arial MT"/>
          <w:spacing w:val="1"/>
          <w:sz w:val="19"/>
        </w:rPr>
        <w:t xml:space="preserve"> </w:t>
      </w:r>
      <w:r>
        <w:rPr>
          <w:rFonts w:ascii="Arial MT"/>
          <w:sz w:val="19"/>
        </w:rPr>
        <w:t>a pointer, point</w:t>
      </w:r>
      <w:r>
        <w:rPr>
          <w:rFonts w:ascii="Arial MT"/>
          <w:spacing w:val="-1"/>
          <w:sz w:val="19"/>
        </w:rPr>
        <w:t xml:space="preserve"> </w:t>
      </w:r>
      <w:r>
        <w:rPr>
          <w:rFonts w:ascii="Arial MT"/>
          <w:sz w:val="19"/>
        </w:rPr>
        <w:t>to x</w:t>
      </w:r>
    </w:p>
    <w:p>
      <w:pPr>
        <w:pStyle w:val="11"/>
        <w:rPr>
          <w:rFonts w:ascii="Arial MT"/>
          <w:sz w:val="20"/>
        </w:rPr>
      </w:pPr>
    </w:p>
    <w:p>
      <w:pPr>
        <w:pStyle w:val="11"/>
        <w:rPr>
          <w:rFonts w:ascii="Arial MT"/>
          <w:sz w:val="20"/>
        </w:rPr>
      </w:pPr>
    </w:p>
    <w:p>
      <w:pPr>
        <w:pStyle w:val="11"/>
        <w:rPr>
          <w:rFonts w:ascii="Arial MT"/>
          <w:sz w:val="20"/>
        </w:rPr>
      </w:pPr>
    </w:p>
    <w:p>
      <w:pPr>
        <w:pStyle w:val="11"/>
        <w:spacing w:before="10"/>
        <w:rPr>
          <w:rFonts w:ascii="Arial MT"/>
          <w:sz w:val="28"/>
        </w:rPr>
      </w:pPr>
    </w:p>
    <w:p>
      <w:pPr>
        <w:spacing w:before="82" w:line="374" w:lineRule="auto"/>
        <w:ind w:left="2627" w:right="1112" w:firstLine="0"/>
        <w:jc w:val="both"/>
        <w:rPr>
          <w:rFonts w:hint="eastAsia" w:ascii="宋体" w:eastAsia="宋体"/>
          <w:sz w:val="18"/>
        </w:rPr>
      </w:pPr>
      <w:r>
        <w:rPr>
          <w:rFonts w:hint="eastAsia" w:ascii="宋体" w:eastAsia="宋体"/>
          <w:sz w:val="18"/>
        </w:rPr>
        <w:t>面对</w:t>
      </w:r>
      <w:r>
        <w:rPr>
          <w:rFonts w:ascii="Times New Roman" w:eastAsia="Times New Roman"/>
          <w:sz w:val="18"/>
        </w:rPr>
        <w:t>reference</w:t>
      </w:r>
      <w:r>
        <w:rPr>
          <w:rFonts w:hint="eastAsia" w:ascii="宋体" w:eastAsia="宋体"/>
          <w:spacing w:val="-1"/>
          <w:sz w:val="18"/>
        </w:rPr>
        <w:t xml:space="preserve">，最简单的想象就是，把它幻想为一个形式漂亮的 </w:t>
      </w:r>
      <w:r>
        <w:rPr>
          <w:rFonts w:ascii="Times New Roman" w:eastAsia="Times New Roman"/>
          <w:sz w:val="18"/>
        </w:rPr>
        <w:t>pointer</w:t>
      </w:r>
      <w:r>
        <w:rPr>
          <w:rFonts w:hint="eastAsia" w:ascii="宋体" w:eastAsia="宋体"/>
          <w:spacing w:val="-12"/>
          <w:sz w:val="18"/>
        </w:rPr>
        <w:t>。这个「形</w:t>
      </w:r>
      <w:r>
        <w:rPr>
          <w:rFonts w:hint="eastAsia" w:ascii="宋体" w:eastAsia="宋体"/>
          <w:spacing w:val="-6"/>
          <w:sz w:val="18"/>
        </w:rPr>
        <w:t xml:space="preserve">式漂亮的 </w:t>
      </w:r>
      <w:r>
        <w:rPr>
          <w:rFonts w:ascii="Times New Roman" w:eastAsia="Times New Roman"/>
          <w:spacing w:val="-2"/>
          <w:sz w:val="18"/>
        </w:rPr>
        <w:t>pointer</w:t>
      </w:r>
      <w:r>
        <w:rPr>
          <w:rFonts w:hint="eastAsia" w:ascii="宋体" w:eastAsia="宋体"/>
          <w:spacing w:val="-2"/>
          <w:sz w:val="18"/>
        </w:rPr>
        <w:t>」好处是，我们不需要担心它是否被初始化（编译器会强迫做），</w:t>
      </w:r>
      <w:r>
        <w:rPr>
          <w:rFonts w:hint="eastAsia" w:ascii="宋体" w:eastAsia="宋体"/>
          <w:spacing w:val="-88"/>
          <w:sz w:val="18"/>
        </w:rPr>
        <w:t xml:space="preserve"> </w:t>
      </w:r>
      <w:r>
        <w:rPr>
          <w:rFonts w:hint="eastAsia" w:ascii="宋体" w:eastAsia="宋体"/>
          <w:sz w:val="18"/>
        </w:rPr>
        <w:t>也不需要担心如何提取（</w:t>
      </w:r>
      <w:r>
        <w:rPr>
          <w:rFonts w:ascii="Times New Roman" w:eastAsia="Times New Roman"/>
          <w:sz w:val="18"/>
        </w:rPr>
        <w:t>dereference</w:t>
      </w:r>
      <w:r>
        <w:rPr>
          <w:rFonts w:hint="eastAsia" w:ascii="宋体" w:eastAsia="宋体"/>
          <w:sz w:val="18"/>
        </w:rPr>
        <w:t>）它（同样地，编译器会负责）。</w:t>
      </w:r>
    </w:p>
    <w:p>
      <w:pPr>
        <w:pStyle w:val="11"/>
        <w:spacing w:before="10"/>
        <w:rPr>
          <w:rFonts w:ascii="宋体"/>
          <w:sz w:val="18"/>
        </w:rPr>
      </w:pPr>
    </w:p>
    <w:p>
      <w:pPr>
        <w:spacing w:before="0" w:line="374" w:lineRule="auto"/>
        <w:ind w:left="2627" w:right="1112" w:firstLine="0"/>
        <w:jc w:val="both"/>
        <w:rPr>
          <w:rFonts w:hint="eastAsia" w:ascii="宋体" w:eastAsia="宋体"/>
          <w:sz w:val="18"/>
        </w:rPr>
      </w:pPr>
      <w:r>
        <w:rPr>
          <w:rFonts w:ascii="Times New Roman" w:eastAsia="Times New Roman"/>
          <w:sz w:val="18"/>
        </w:rPr>
        <w:t>Reference</w:t>
      </w:r>
      <w:r>
        <w:rPr>
          <w:rFonts w:ascii="Times New Roman" w:eastAsia="Times New Roman"/>
          <w:spacing w:val="2"/>
          <w:sz w:val="18"/>
        </w:rPr>
        <w:t xml:space="preserve"> </w:t>
      </w:r>
      <w:r>
        <w:rPr>
          <w:rFonts w:hint="eastAsia" w:ascii="宋体" w:eastAsia="宋体"/>
          <w:sz w:val="18"/>
        </w:rPr>
        <w:t xml:space="preserve">虽然在本质上是个指标，在形式上却是个 </w:t>
      </w:r>
      <w:r>
        <w:rPr>
          <w:rFonts w:ascii="Times New Roman" w:eastAsia="Times New Roman"/>
          <w:sz w:val="18"/>
        </w:rPr>
        <w:t>object</w:t>
      </w:r>
      <w:r>
        <w:rPr>
          <w:rFonts w:hint="eastAsia" w:ascii="宋体" w:eastAsia="宋体"/>
          <w:sz w:val="18"/>
        </w:rPr>
        <w:t>。也就是因为其形式漂亮而本质实用（</w:t>
      </w:r>
      <w:r>
        <w:rPr>
          <w:rFonts w:hint="eastAsia" w:ascii="宋体" w:eastAsia="宋体"/>
          <w:spacing w:val="1"/>
          <w:sz w:val="18"/>
        </w:rPr>
        <w:t xml:space="preserve">用于 </w:t>
      </w:r>
      <w:r>
        <w:rPr>
          <w:rFonts w:ascii="Times New Roman" w:eastAsia="Times New Roman"/>
          <w:sz w:val="18"/>
        </w:rPr>
        <w:t>call</w:t>
      </w:r>
      <w:r>
        <w:rPr>
          <w:rFonts w:ascii="Times New Roman" w:eastAsia="Times New Roman"/>
          <w:spacing w:val="8"/>
          <w:sz w:val="18"/>
        </w:rPr>
        <w:t xml:space="preserve"> </w:t>
      </w:r>
      <w:r>
        <w:rPr>
          <w:rFonts w:ascii="Times New Roman" w:eastAsia="Times New Roman"/>
          <w:sz w:val="18"/>
        </w:rPr>
        <w:t>by</w:t>
      </w:r>
      <w:r>
        <w:rPr>
          <w:rFonts w:ascii="Times New Roman" w:eastAsia="Times New Roman"/>
          <w:spacing w:val="-5"/>
          <w:sz w:val="18"/>
        </w:rPr>
        <w:t xml:space="preserve"> </w:t>
      </w:r>
      <w:r>
        <w:rPr>
          <w:rFonts w:ascii="Times New Roman" w:eastAsia="Times New Roman"/>
          <w:sz w:val="18"/>
        </w:rPr>
        <w:t>reference</w:t>
      </w:r>
      <w:r>
        <w:rPr>
          <w:rFonts w:hint="eastAsia" w:ascii="宋体" w:eastAsia="宋体"/>
          <w:spacing w:val="1"/>
          <w:sz w:val="18"/>
        </w:rPr>
        <w:t xml:space="preserve">，或称 </w:t>
      </w:r>
      <w:r>
        <w:rPr>
          <w:rFonts w:ascii="Times New Roman" w:eastAsia="Times New Roman"/>
          <w:sz w:val="18"/>
        </w:rPr>
        <w:t>call</w:t>
      </w:r>
      <w:r>
        <w:rPr>
          <w:rFonts w:ascii="Times New Roman" w:eastAsia="Times New Roman"/>
          <w:spacing w:val="8"/>
          <w:sz w:val="18"/>
        </w:rPr>
        <w:t xml:space="preserve"> </w:t>
      </w:r>
      <w:r>
        <w:rPr>
          <w:rFonts w:ascii="Times New Roman" w:eastAsia="Times New Roman"/>
          <w:sz w:val="18"/>
        </w:rPr>
        <w:t>by</w:t>
      </w:r>
      <w:r>
        <w:rPr>
          <w:rFonts w:ascii="Times New Roman" w:eastAsia="Times New Roman"/>
          <w:spacing w:val="-5"/>
          <w:sz w:val="18"/>
        </w:rPr>
        <w:t xml:space="preserve"> </w:t>
      </w:r>
      <w:r>
        <w:rPr>
          <w:rFonts w:ascii="Times New Roman" w:eastAsia="Times New Roman"/>
          <w:sz w:val="18"/>
        </w:rPr>
        <w:t>address</w:t>
      </w:r>
      <w:r>
        <w:rPr>
          <w:rFonts w:hint="eastAsia" w:ascii="宋体" w:eastAsia="宋体"/>
          <w:sz w:val="18"/>
        </w:rPr>
        <w:t>），</w:t>
      </w:r>
      <w:r>
        <w:rPr>
          <w:rFonts w:hint="eastAsia" w:ascii="宋体" w:eastAsia="宋体"/>
          <w:spacing w:val="2"/>
          <w:sz w:val="18"/>
        </w:rPr>
        <w:t xml:space="preserve">所以 </w:t>
      </w:r>
      <w:r>
        <w:rPr>
          <w:rFonts w:ascii="Times New Roman" w:eastAsia="Times New Roman"/>
          <w:sz w:val="18"/>
        </w:rPr>
        <w:t>reference</w:t>
      </w:r>
      <w:r>
        <w:rPr>
          <w:rFonts w:ascii="Times New Roman" w:eastAsia="Times New Roman"/>
          <w:spacing w:val="3"/>
          <w:sz w:val="18"/>
        </w:rPr>
        <w:t xml:space="preserve"> </w:t>
      </w:r>
      <w:r>
        <w:rPr>
          <w:rFonts w:hint="eastAsia" w:ascii="宋体" w:eastAsia="宋体"/>
          <w:sz w:val="18"/>
        </w:rPr>
        <w:t>常被用于函式的自变量列（</w:t>
      </w:r>
      <w:r>
        <w:rPr>
          <w:rFonts w:ascii="Times New Roman" w:eastAsia="Times New Roman"/>
          <w:sz w:val="18"/>
        </w:rPr>
        <w:t>arguments</w:t>
      </w:r>
      <w:r>
        <w:rPr>
          <w:rFonts w:ascii="Times New Roman" w:eastAsia="Times New Roman"/>
          <w:spacing w:val="23"/>
          <w:sz w:val="18"/>
        </w:rPr>
        <w:t xml:space="preserve"> </w:t>
      </w:r>
      <w:r>
        <w:rPr>
          <w:rFonts w:ascii="Times New Roman" w:eastAsia="Times New Roman"/>
          <w:sz w:val="18"/>
        </w:rPr>
        <w:t>list</w:t>
      </w:r>
      <w:r>
        <w:rPr>
          <w:rFonts w:hint="eastAsia" w:ascii="宋体" w:eastAsia="宋体"/>
          <w:sz w:val="18"/>
        </w:rPr>
        <w:t>）和传回值（</w:t>
      </w:r>
      <w:r>
        <w:rPr>
          <w:rFonts w:ascii="Times New Roman" w:eastAsia="Times New Roman"/>
          <w:sz w:val="18"/>
        </w:rPr>
        <w:t>return</w:t>
      </w:r>
      <w:r>
        <w:rPr>
          <w:rFonts w:ascii="Times New Roman" w:eastAsia="Times New Roman"/>
          <w:spacing w:val="21"/>
          <w:sz w:val="18"/>
        </w:rPr>
        <w:t xml:space="preserve"> </w:t>
      </w:r>
      <w:r>
        <w:rPr>
          <w:rFonts w:ascii="Times New Roman" w:eastAsia="Times New Roman"/>
          <w:sz w:val="18"/>
        </w:rPr>
        <w:t>value</w:t>
      </w:r>
      <w:r>
        <w:rPr>
          <w:rFonts w:hint="eastAsia" w:ascii="宋体" w:eastAsia="宋体"/>
          <w:sz w:val="18"/>
        </w:rPr>
        <w:t>）。下面是个例子：</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8"/>
        <w:rPr>
          <w:rFonts w:ascii="宋体"/>
        </w:rPr>
      </w:pPr>
    </w:p>
    <w:p>
      <w:pPr>
        <w:pStyle w:val="5"/>
      </w:pPr>
      <w:r>
        <w:t>26</w:t>
      </w:r>
    </w:p>
    <w:p>
      <w:pPr>
        <w:spacing w:after="0"/>
        <w:sectPr>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185" o:spid="_x0000_s1185" o:spt="1" style="position:absolute;left:0pt;margin-left:131.9pt;margin-top:18.85pt;height:0.7pt;width:323pt;mso-position-horizontal-relative:page;mso-wrap-distance-bottom:0pt;mso-wrap-distance-top:0pt;z-index:-251372544;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spacing w:before="1"/>
        <w:rPr>
          <w:rFonts w:ascii="宋体"/>
          <w:sz w:val="23"/>
        </w:rPr>
      </w:pPr>
    </w:p>
    <w:p>
      <w:pPr>
        <w:pStyle w:val="11"/>
        <w:spacing w:before="99" w:line="292" w:lineRule="auto"/>
        <w:ind w:left="2910" w:right="4684"/>
      </w:pPr>
      <w:r>
        <w:t>#0001</w:t>
      </w:r>
      <w:r>
        <w:rPr>
          <w:spacing w:val="59"/>
        </w:rPr>
        <w:t xml:space="preserve"> </w:t>
      </w:r>
      <w:r>
        <w:t>int*</w:t>
      </w:r>
      <w:r>
        <w:rPr>
          <w:spacing w:val="-5"/>
        </w:rPr>
        <w:t xml:space="preserve"> </w:t>
      </w:r>
      <w:r>
        <w:t>func1(int*</w:t>
      </w:r>
      <w:r>
        <w:rPr>
          <w:spacing w:val="-6"/>
        </w:rPr>
        <w:t xml:space="preserve"> </w:t>
      </w:r>
      <w:r>
        <w:t>x)</w:t>
      </w:r>
      <w:r>
        <w:rPr>
          <w:spacing w:val="-93"/>
        </w:rPr>
        <w:t xml:space="preserve"> </w:t>
      </w:r>
      <w:r>
        <w:t>#0002</w:t>
      </w:r>
      <w:r>
        <w:rPr>
          <w:spacing w:val="67"/>
        </w:rPr>
        <w:t xml:space="preserve"> </w:t>
      </w:r>
      <w:r>
        <w:t>{</w:t>
      </w:r>
    </w:p>
    <w:p>
      <w:pPr>
        <w:pStyle w:val="11"/>
        <w:tabs>
          <w:tab w:val="left" w:pos="3716"/>
        </w:tabs>
        <w:spacing w:line="181" w:lineRule="exact"/>
        <w:ind w:left="2910"/>
      </w:pPr>
      <w:r>
        <w:t>#0003</w:t>
      </w:r>
      <w:r>
        <w:tab/>
      </w:r>
      <w:r>
        <w:t>(*x)++;</w:t>
      </w:r>
    </w:p>
    <w:p>
      <w:pPr>
        <w:pStyle w:val="11"/>
        <w:tabs>
          <w:tab w:val="left" w:pos="3716"/>
        </w:tabs>
        <w:spacing w:before="39"/>
        <w:ind w:left="2910"/>
      </w:pPr>
      <w:r>
        <w:t>#0004</w:t>
      </w:r>
      <w:r>
        <w:tab/>
      </w:r>
      <w:r>
        <w:t>return</w:t>
      </w:r>
      <w:r>
        <w:rPr>
          <w:spacing w:val="-6"/>
        </w:rPr>
        <w:t xml:space="preserve"> </w:t>
      </w:r>
      <w:r>
        <w:t>x;</w:t>
      </w:r>
    </w:p>
    <w:p>
      <w:pPr>
        <w:pStyle w:val="11"/>
        <w:spacing w:before="40"/>
        <w:ind w:left="2910"/>
      </w:pPr>
      <w:r>
        <w:t>#0005</w:t>
      </w:r>
      <w:r>
        <w:rPr>
          <w:spacing w:val="63"/>
        </w:rPr>
        <w:t xml:space="preserve"> </w:t>
      </w:r>
      <w:r>
        <w:t>}</w:t>
      </w:r>
    </w:p>
    <w:p>
      <w:pPr>
        <w:pStyle w:val="11"/>
        <w:spacing w:before="39"/>
        <w:ind w:left="2910"/>
      </w:pPr>
      <w:r>
        <w:t>#0006</w:t>
      </w:r>
    </w:p>
    <w:p>
      <w:pPr>
        <w:pStyle w:val="11"/>
        <w:spacing w:before="40" w:line="292" w:lineRule="auto"/>
        <w:ind w:left="2910" w:right="4684"/>
      </w:pPr>
      <w:r>
        <w:t>#0007</w:t>
      </w:r>
      <w:r>
        <w:rPr>
          <w:spacing w:val="59"/>
        </w:rPr>
        <w:t xml:space="preserve"> </w:t>
      </w:r>
      <w:r>
        <w:t>int&amp;</w:t>
      </w:r>
      <w:r>
        <w:rPr>
          <w:spacing w:val="-5"/>
        </w:rPr>
        <w:t xml:space="preserve"> </w:t>
      </w:r>
      <w:r>
        <w:t>func2(int&amp;</w:t>
      </w:r>
      <w:r>
        <w:rPr>
          <w:spacing w:val="-6"/>
        </w:rPr>
        <w:t xml:space="preserve"> </w:t>
      </w:r>
      <w:r>
        <w:t>x)</w:t>
      </w:r>
      <w:r>
        <w:rPr>
          <w:spacing w:val="-93"/>
        </w:rPr>
        <w:t xml:space="preserve"> </w:t>
      </w:r>
      <w:r>
        <w:t>#0008</w:t>
      </w:r>
      <w:r>
        <w:rPr>
          <w:spacing w:val="67"/>
        </w:rPr>
        <w:t xml:space="preserve"> </w:t>
      </w:r>
      <w:r>
        <w:t>{</w:t>
      </w:r>
    </w:p>
    <w:p>
      <w:pPr>
        <w:pStyle w:val="11"/>
        <w:tabs>
          <w:tab w:val="left" w:pos="3716"/>
        </w:tabs>
        <w:spacing w:line="181" w:lineRule="exact"/>
        <w:ind w:left="2910"/>
      </w:pPr>
      <w:r>
        <w:t>#0009</w:t>
      </w:r>
      <w:r>
        <w:tab/>
      </w:r>
      <w:r>
        <w:t>x++;</w:t>
      </w:r>
    </w:p>
    <w:p>
      <w:pPr>
        <w:pStyle w:val="11"/>
        <w:tabs>
          <w:tab w:val="left" w:pos="3716"/>
        </w:tabs>
        <w:spacing w:before="39"/>
        <w:ind w:left="2910"/>
      </w:pPr>
      <w:r>
        <w:t>#0010</w:t>
      </w:r>
      <w:r>
        <w:tab/>
      </w:r>
      <w:r>
        <w:t>return</w:t>
      </w:r>
      <w:r>
        <w:rPr>
          <w:spacing w:val="-6"/>
        </w:rPr>
        <w:t xml:space="preserve"> </w:t>
      </w:r>
      <w:r>
        <w:t>x;</w:t>
      </w:r>
    </w:p>
    <w:p>
      <w:pPr>
        <w:pStyle w:val="11"/>
        <w:spacing w:before="40"/>
        <w:ind w:left="2910"/>
      </w:pPr>
      <w:r>
        <w:t>#0011</w:t>
      </w:r>
      <w:r>
        <w:rPr>
          <w:spacing w:val="63"/>
        </w:rPr>
        <w:t xml:space="preserve"> </w:t>
      </w:r>
      <w:r>
        <w:t>}</w:t>
      </w:r>
    </w:p>
    <w:p>
      <w:pPr>
        <w:pStyle w:val="11"/>
        <w:spacing w:before="39"/>
        <w:ind w:left="2910"/>
      </w:pPr>
      <w:r>
        <w:t>#0012</w:t>
      </w:r>
    </w:p>
    <w:p>
      <w:pPr>
        <w:pStyle w:val="11"/>
        <w:spacing w:before="40"/>
        <w:ind w:left="2910"/>
      </w:pPr>
      <w:r>
        <w:t>#0013</w:t>
      </w:r>
      <w:r>
        <w:rPr>
          <w:spacing w:val="59"/>
        </w:rPr>
        <w:t xml:space="preserve"> </w:t>
      </w:r>
      <w:r>
        <w:t>main()</w:t>
      </w:r>
    </w:p>
    <w:p>
      <w:pPr>
        <w:pStyle w:val="11"/>
        <w:spacing w:before="40"/>
        <w:ind w:left="2910"/>
      </w:pPr>
      <w:r>
        <w:t>#0014</w:t>
      </w:r>
      <w:r>
        <w:rPr>
          <w:spacing w:val="63"/>
        </w:rPr>
        <w:t xml:space="preserve"> </w:t>
      </w:r>
      <w:r>
        <w:t>{</w:t>
      </w:r>
    </w:p>
    <w:p>
      <w:pPr>
        <w:pStyle w:val="11"/>
        <w:tabs>
          <w:tab w:val="left" w:pos="3716"/>
        </w:tabs>
        <w:spacing w:before="39"/>
        <w:ind w:left="2910"/>
      </w:pPr>
      <w:r>
        <w:t>#0015</w:t>
      </w:r>
      <w:r>
        <w:tab/>
      </w:r>
      <w:r>
        <w:t>int</w:t>
      </w:r>
      <w:r>
        <w:rPr>
          <w:spacing w:val="-2"/>
        </w:rPr>
        <w:t xml:space="preserve"> </w:t>
      </w:r>
      <w:r>
        <w:t>a</w:t>
      </w:r>
      <w:r>
        <w:rPr>
          <w:spacing w:val="-2"/>
        </w:rPr>
        <w:t xml:space="preserve"> </w:t>
      </w:r>
      <w:r>
        <w:t>=</w:t>
      </w:r>
      <w:r>
        <w:rPr>
          <w:spacing w:val="-2"/>
        </w:rPr>
        <w:t xml:space="preserve"> </w:t>
      </w:r>
      <w:r>
        <w:t>0;</w:t>
      </w:r>
    </w:p>
    <w:p>
      <w:pPr>
        <w:pStyle w:val="11"/>
        <w:spacing w:before="40" w:line="180" w:lineRule="exact"/>
        <w:ind w:left="2910"/>
      </w:pPr>
      <w:r>
        <w:t>#0016</w:t>
      </w:r>
    </w:p>
    <w:p>
      <w:pPr>
        <w:pStyle w:val="11"/>
        <w:tabs>
          <w:tab w:val="left" w:pos="3717"/>
        </w:tabs>
        <w:spacing w:line="207" w:lineRule="exact"/>
        <w:ind w:left="2910"/>
        <w:rPr>
          <w:rFonts w:hint="eastAsia" w:ascii="宋体" w:eastAsia="宋体"/>
        </w:rPr>
      </w:pPr>
      <w:r>
        <w:t>#0017</w:t>
      </w:r>
      <w:r>
        <w:tab/>
      </w:r>
      <w:r>
        <w:rPr>
          <w:spacing w:val="-1"/>
        </w:rPr>
        <w:t xml:space="preserve">// </w:t>
      </w:r>
      <w:r>
        <w:t>ugly</w:t>
      </w:r>
      <w:r>
        <w:rPr>
          <w:spacing w:val="-2"/>
        </w:rPr>
        <w:t xml:space="preserve"> </w:t>
      </w:r>
      <w:r>
        <w:t>but</w:t>
      </w:r>
      <w:r>
        <w:rPr>
          <w:spacing w:val="-2"/>
        </w:rPr>
        <w:t xml:space="preserve"> </w:t>
      </w:r>
      <w:r>
        <w:t>explicit</w:t>
      </w:r>
      <w:r>
        <w:rPr>
          <w:rFonts w:hint="eastAsia" w:ascii="宋体" w:eastAsia="宋体"/>
        </w:rPr>
        <w:t xml:space="preserve">，你可以清楚看到传给 </w:t>
      </w:r>
      <w:r>
        <w:t>func1()</w:t>
      </w:r>
      <w:r>
        <w:rPr>
          <w:spacing w:val="-12"/>
        </w:rPr>
        <w:t xml:space="preserve"> </w:t>
      </w:r>
      <w:r>
        <w:rPr>
          <w:rFonts w:hint="eastAsia" w:ascii="宋体" w:eastAsia="宋体"/>
        </w:rPr>
        <w:t>的是个指标。</w:t>
      </w:r>
    </w:p>
    <w:p>
      <w:pPr>
        <w:pStyle w:val="11"/>
        <w:tabs>
          <w:tab w:val="left" w:pos="3716"/>
        </w:tabs>
        <w:spacing w:before="12"/>
        <w:ind w:left="2910"/>
        <w:rPr>
          <w:rFonts w:hint="eastAsia" w:ascii="宋体" w:eastAsia="宋体"/>
        </w:rPr>
      </w:pPr>
      <w:r>
        <w:t>#0018</w:t>
      </w:r>
      <w:r>
        <w:tab/>
      </w:r>
      <w:r>
        <w:rPr>
          <w:spacing w:val="25"/>
          <w:w w:val="95"/>
        </w:rPr>
        <w:t xml:space="preserve">// </w:t>
      </w:r>
      <w:r>
        <w:rPr>
          <w:rFonts w:hint="eastAsia" w:ascii="宋体" w:eastAsia="宋体"/>
          <w:w w:val="95"/>
        </w:rPr>
        <w:t>传回值的形式也很「难看」。</w:t>
      </w:r>
    </w:p>
    <w:p>
      <w:pPr>
        <w:pStyle w:val="11"/>
        <w:tabs>
          <w:tab w:val="left" w:pos="3716"/>
          <w:tab w:val="left" w:pos="6635"/>
        </w:tabs>
        <w:spacing w:before="54" w:line="292" w:lineRule="auto"/>
        <w:ind w:left="2910" w:right="2404"/>
      </w:pPr>
      <w:r>
        <w:t>#0019</w:t>
      </w:r>
      <w:r>
        <w:tab/>
      </w:r>
      <w:r>
        <w:t>cout</w:t>
      </w:r>
      <w:r>
        <w:rPr>
          <w:spacing w:val="-5"/>
        </w:rPr>
        <w:t xml:space="preserve"> </w:t>
      </w:r>
      <w:r>
        <w:t>&lt;&lt;</w:t>
      </w:r>
      <w:r>
        <w:rPr>
          <w:spacing w:val="-5"/>
        </w:rPr>
        <w:t xml:space="preserve"> </w:t>
      </w:r>
      <w:r>
        <w:t>*func1(&amp;a)</w:t>
      </w:r>
      <w:r>
        <w:rPr>
          <w:spacing w:val="-4"/>
        </w:rPr>
        <w:t xml:space="preserve"> </w:t>
      </w:r>
      <w:r>
        <w:t>&lt;&lt;</w:t>
      </w:r>
      <w:r>
        <w:rPr>
          <w:spacing w:val="-5"/>
        </w:rPr>
        <w:t xml:space="preserve"> </w:t>
      </w:r>
      <w:r>
        <w:t>endl;</w:t>
      </w:r>
      <w:r>
        <w:tab/>
      </w:r>
      <w:r>
        <w:t>// output: 1</w:t>
      </w:r>
      <w:r>
        <w:rPr>
          <w:spacing w:val="-93"/>
        </w:rPr>
        <w:t xml:space="preserve"> </w:t>
      </w:r>
      <w:r>
        <w:t>#0020</w:t>
      </w:r>
    </w:p>
    <w:p>
      <w:pPr>
        <w:pStyle w:val="11"/>
        <w:tabs>
          <w:tab w:val="left" w:pos="3716"/>
        </w:tabs>
        <w:spacing w:line="166" w:lineRule="exact"/>
        <w:ind w:left="2910"/>
        <w:rPr>
          <w:rFonts w:hint="eastAsia" w:ascii="宋体" w:eastAsia="宋体"/>
        </w:rPr>
      </w:pPr>
      <w:r>
        <w:t>#0021</w:t>
      </w:r>
      <w:r>
        <w:tab/>
      </w:r>
      <w:r>
        <w:rPr>
          <w:spacing w:val="6"/>
          <w:w w:val="95"/>
        </w:rPr>
        <w:t xml:space="preserve">// </w:t>
      </w:r>
      <w:r>
        <w:rPr>
          <w:w w:val="95"/>
        </w:rPr>
        <w:t>clean</w:t>
      </w:r>
      <w:r>
        <w:rPr>
          <w:spacing w:val="18"/>
          <w:w w:val="95"/>
        </w:rPr>
        <w:t xml:space="preserve"> </w:t>
      </w:r>
      <w:r>
        <w:rPr>
          <w:w w:val="95"/>
        </w:rPr>
        <w:t>but</w:t>
      </w:r>
      <w:r>
        <w:rPr>
          <w:spacing w:val="18"/>
          <w:w w:val="95"/>
        </w:rPr>
        <w:t xml:space="preserve"> </w:t>
      </w:r>
      <w:r>
        <w:rPr>
          <w:w w:val="95"/>
        </w:rPr>
        <w:t>hidden</w:t>
      </w:r>
      <w:r>
        <w:rPr>
          <w:rFonts w:hint="eastAsia" w:ascii="宋体" w:eastAsia="宋体"/>
          <w:spacing w:val="13"/>
          <w:w w:val="95"/>
        </w:rPr>
        <w:t xml:space="preserve">。传给 </w:t>
      </w:r>
      <w:r>
        <w:rPr>
          <w:w w:val="95"/>
        </w:rPr>
        <w:t>func2()</w:t>
      </w:r>
      <w:r>
        <w:rPr>
          <w:spacing w:val="26"/>
          <w:w w:val="95"/>
        </w:rPr>
        <w:t xml:space="preserve"> </w:t>
      </w:r>
      <w:r>
        <w:rPr>
          <w:rFonts w:hint="eastAsia" w:ascii="宋体" w:eastAsia="宋体"/>
          <w:w w:val="95"/>
        </w:rPr>
        <w:t>的其实是个指标（</w:t>
      </w:r>
      <w:r>
        <w:rPr>
          <w:rFonts w:hint="eastAsia" w:ascii="宋体" w:eastAsia="宋体"/>
          <w:spacing w:val="18"/>
          <w:w w:val="95"/>
        </w:rPr>
        <w:t xml:space="preserve">藉由 </w:t>
      </w:r>
      <w:r>
        <w:rPr>
          <w:w w:val="95"/>
        </w:rPr>
        <w:t>reference</w:t>
      </w:r>
      <w:r>
        <w:rPr>
          <w:rFonts w:hint="eastAsia" w:ascii="宋体" w:eastAsia="宋体"/>
          <w:w w:val="95"/>
        </w:rPr>
        <w:t>），</w:t>
      </w:r>
    </w:p>
    <w:p>
      <w:pPr>
        <w:pStyle w:val="11"/>
        <w:tabs>
          <w:tab w:val="left" w:pos="3716"/>
          <w:tab w:val="left" w:pos="6606"/>
        </w:tabs>
        <w:spacing w:before="13" w:line="302" w:lineRule="auto"/>
        <w:ind w:left="2910" w:right="1121"/>
      </w:pPr>
      <w:r>
        <w:t>#0022</w:t>
      </w:r>
      <w:r>
        <w:tab/>
      </w:r>
      <w:r>
        <w:rPr>
          <w:w w:val="95"/>
        </w:rPr>
        <w:t>//</w:t>
      </w:r>
      <w:r>
        <w:rPr>
          <w:spacing w:val="-26"/>
          <w:w w:val="95"/>
        </w:rPr>
        <w:t xml:space="preserve"> </w:t>
      </w:r>
      <w:r>
        <w:rPr>
          <w:rFonts w:hint="eastAsia" w:ascii="宋体" w:eastAsia="宋体"/>
          <w:w w:val="95"/>
        </w:rPr>
        <w:t>但你看不出来。传回的也是指标（藉由</w:t>
      </w:r>
      <w:r>
        <w:rPr>
          <w:rFonts w:hint="eastAsia" w:ascii="宋体" w:eastAsia="宋体"/>
          <w:spacing w:val="7"/>
          <w:w w:val="95"/>
        </w:rPr>
        <w:t xml:space="preserve"> </w:t>
      </w:r>
      <w:r>
        <w:rPr>
          <w:w w:val="95"/>
        </w:rPr>
        <w:t>reference</w:t>
      </w:r>
      <w:r>
        <w:rPr>
          <w:rFonts w:hint="eastAsia" w:ascii="宋体" w:eastAsia="宋体"/>
          <w:w w:val="95"/>
        </w:rPr>
        <w:t>），你也看不出</w:t>
      </w:r>
      <w:r>
        <w:rPr>
          <w:rFonts w:hint="eastAsia" w:ascii="宋体" w:eastAsia="宋体"/>
          <w:spacing w:val="10"/>
          <w:w w:val="95"/>
        </w:rPr>
        <w:t>来</w:t>
      </w:r>
      <w:r>
        <w:rPr>
          <w:rFonts w:hint="eastAsia" w:ascii="宋体" w:eastAsia="宋体"/>
          <w:w w:val="95"/>
        </w:rPr>
        <w:t>。</w:t>
      </w:r>
      <w:r>
        <w:t>#0023</w:t>
      </w:r>
      <w:r>
        <w:tab/>
      </w:r>
      <w:r>
        <w:t>cout</w:t>
      </w:r>
      <w:r>
        <w:rPr>
          <w:spacing w:val="-4"/>
        </w:rPr>
        <w:t xml:space="preserve"> </w:t>
      </w:r>
      <w:r>
        <w:t>&lt;&lt;</w:t>
      </w:r>
      <w:r>
        <w:rPr>
          <w:spacing w:val="-4"/>
        </w:rPr>
        <w:t xml:space="preserve"> </w:t>
      </w:r>
      <w:r>
        <w:t>func2(a)</w:t>
      </w:r>
      <w:r>
        <w:rPr>
          <w:spacing w:val="-4"/>
        </w:rPr>
        <w:t xml:space="preserve"> </w:t>
      </w:r>
      <w:r>
        <w:t>&lt;&lt;</w:t>
      </w:r>
      <w:r>
        <w:rPr>
          <w:spacing w:val="-4"/>
        </w:rPr>
        <w:t xml:space="preserve"> </w:t>
      </w:r>
      <w:r>
        <w:t>endl;</w:t>
      </w:r>
      <w:r>
        <w:tab/>
      </w:r>
      <w:r>
        <w:t>//</w:t>
      </w:r>
      <w:r>
        <w:rPr>
          <w:spacing w:val="-1"/>
        </w:rPr>
        <w:t xml:space="preserve"> </w:t>
      </w:r>
      <w:r>
        <w:t>output: 2</w:t>
      </w:r>
    </w:p>
    <w:p>
      <w:pPr>
        <w:pStyle w:val="11"/>
        <w:spacing w:line="174" w:lineRule="exact"/>
        <w:ind w:left="2910"/>
      </w:pPr>
      <w:r>
        <w:t>#0024</w:t>
      </w:r>
      <w:r>
        <w:rPr>
          <w:spacing w:val="63"/>
        </w:rPr>
        <w:t xml:space="preserve"> </w:t>
      </w:r>
      <w:r>
        <w:t>}</w:t>
      </w:r>
    </w:p>
    <w:p>
      <w:pPr>
        <w:pStyle w:val="11"/>
        <w:rPr>
          <w:sz w:val="18"/>
        </w:rPr>
      </w:pPr>
    </w:p>
    <w:p>
      <w:pPr>
        <w:pStyle w:val="11"/>
        <w:spacing w:before="7"/>
        <w:rPr>
          <w:sz w:val="21"/>
        </w:rPr>
      </w:pPr>
    </w:p>
    <w:p>
      <w:pPr>
        <w:spacing w:before="0" w:line="374" w:lineRule="auto"/>
        <w:ind w:left="2627" w:right="1112" w:firstLine="0"/>
        <w:jc w:val="both"/>
        <w:rPr>
          <w:rFonts w:hint="eastAsia" w:ascii="宋体" w:eastAsia="宋体"/>
          <w:sz w:val="18"/>
        </w:rPr>
      </w:pPr>
      <w:r>
        <w:rPr>
          <w:rFonts w:ascii="Times New Roman" w:eastAsia="Times New Roman"/>
          <w:sz w:val="18"/>
        </w:rPr>
        <w:t>Reference</w:t>
      </w:r>
      <w:r>
        <w:rPr>
          <w:rFonts w:ascii="Times New Roman" w:eastAsia="Times New Roman"/>
          <w:spacing w:val="36"/>
          <w:sz w:val="18"/>
        </w:rPr>
        <w:t xml:space="preserve"> </w:t>
      </w:r>
      <w:r>
        <w:rPr>
          <w:rFonts w:hint="eastAsia" w:ascii="宋体" w:eastAsia="宋体"/>
          <w:spacing w:val="30"/>
          <w:sz w:val="18"/>
        </w:rPr>
        <w:t xml:space="preserve">对于 </w:t>
      </w:r>
      <w:r>
        <w:rPr>
          <w:rFonts w:ascii="Times New Roman" w:eastAsia="Times New Roman"/>
          <w:sz w:val="18"/>
        </w:rPr>
        <w:t>copy</w:t>
      </w:r>
      <w:r>
        <w:rPr>
          <w:rFonts w:ascii="Times New Roman" w:eastAsia="Times New Roman"/>
          <w:spacing w:val="25"/>
          <w:sz w:val="18"/>
        </w:rPr>
        <w:t xml:space="preserve"> </w:t>
      </w:r>
      <w:r>
        <w:rPr>
          <w:rFonts w:ascii="Times New Roman" w:eastAsia="Times New Roman"/>
          <w:sz w:val="18"/>
        </w:rPr>
        <w:t>constructor</w:t>
      </w:r>
      <w:r>
        <w:rPr>
          <w:rFonts w:ascii="Times New Roman" w:eastAsia="Times New Roman"/>
          <w:spacing w:val="36"/>
          <w:sz w:val="18"/>
        </w:rPr>
        <w:t xml:space="preserve"> </w:t>
      </w:r>
      <w:r>
        <w:rPr>
          <w:rFonts w:hint="eastAsia" w:ascii="宋体" w:eastAsia="宋体"/>
          <w:spacing w:val="24"/>
          <w:sz w:val="18"/>
        </w:rPr>
        <w:t xml:space="preserve">的设计十分重要。我将在稍后介绍 </w:t>
      </w:r>
      <w:r>
        <w:rPr>
          <w:rFonts w:ascii="Times New Roman" w:eastAsia="Times New Roman"/>
          <w:sz w:val="18"/>
        </w:rPr>
        <w:t>copy</w:t>
      </w:r>
      <w:r>
        <w:rPr>
          <w:rFonts w:ascii="Times New Roman" w:eastAsia="Times New Roman"/>
          <w:spacing w:val="-42"/>
          <w:sz w:val="18"/>
        </w:rPr>
        <w:t xml:space="preserve"> </w:t>
      </w:r>
      <w:r>
        <w:rPr>
          <w:rFonts w:ascii="Times New Roman" w:eastAsia="Times New Roman"/>
          <w:sz w:val="18"/>
        </w:rPr>
        <w:t>constructor</w:t>
      </w:r>
      <w:r>
        <w:rPr>
          <w:rFonts w:hint="eastAsia" w:ascii="宋体" w:eastAsia="宋体"/>
          <w:spacing w:val="16"/>
          <w:sz w:val="18"/>
        </w:rPr>
        <w:t xml:space="preserve">。至于为什么 </w:t>
      </w:r>
      <w:r>
        <w:rPr>
          <w:rFonts w:ascii="Times New Roman" w:eastAsia="Times New Roman"/>
          <w:sz w:val="18"/>
        </w:rPr>
        <w:t>copy</w:t>
      </w:r>
      <w:r>
        <w:rPr>
          <w:rFonts w:ascii="Times New Roman" w:eastAsia="Times New Roman"/>
          <w:spacing w:val="25"/>
          <w:sz w:val="18"/>
        </w:rPr>
        <w:t xml:space="preserve"> </w:t>
      </w:r>
      <w:r>
        <w:rPr>
          <w:rFonts w:ascii="Times New Roman" w:eastAsia="Times New Roman"/>
          <w:sz w:val="18"/>
        </w:rPr>
        <w:t>constructor</w:t>
      </w:r>
      <w:r>
        <w:rPr>
          <w:rFonts w:ascii="Times New Roman" w:eastAsia="Times New Roman"/>
          <w:spacing w:val="37"/>
          <w:sz w:val="18"/>
        </w:rPr>
        <w:t xml:space="preserve"> </w:t>
      </w:r>
      <w:r>
        <w:rPr>
          <w:rFonts w:hint="eastAsia" w:ascii="宋体" w:eastAsia="宋体"/>
          <w:spacing w:val="22"/>
          <w:sz w:val="18"/>
        </w:rPr>
        <w:t xml:space="preserve">需要 </w:t>
      </w:r>
      <w:r>
        <w:rPr>
          <w:rFonts w:ascii="Times New Roman" w:eastAsia="Times New Roman"/>
          <w:sz w:val="18"/>
        </w:rPr>
        <w:t>reference</w:t>
      </w:r>
      <w:r>
        <w:rPr>
          <w:rFonts w:hint="eastAsia" w:ascii="宋体" w:eastAsia="宋体"/>
          <w:spacing w:val="6"/>
          <w:sz w:val="18"/>
        </w:rPr>
        <w:t>，其底层机制请参考</w:t>
      </w:r>
      <w:r>
        <w:rPr>
          <w:rFonts w:ascii="Times New Roman" w:eastAsia="Times New Roman"/>
          <w:b/>
          <w:i/>
          <w:sz w:val="18"/>
        </w:rPr>
        <w:t>Thinking</w:t>
      </w:r>
      <w:r>
        <w:rPr>
          <w:rFonts w:ascii="Times New Roman" w:eastAsia="Times New Roman"/>
          <w:b/>
          <w:i/>
          <w:spacing w:val="2"/>
          <w:sz w:val="18"/>
        </w:rPr>
        <w:t xml:space="preserve"> </w:t>
      </w:r>
      <w:r>
        <w:rPr>
          <w:rFonts w:ascii="Times New Roman" w:eastAsia="Times New Roman"/>
          <w:b/>
          <w:i/>
          <w:sz w:val="18"/>
        </w:rPr>
        <w:t>in</w:t>
      </w:r>
      <w:r>
        <w:rPr>
          <w:rFonts w:ascii="Times New Roman" w:eastAsia="Times New Roman"/>
          <w:b/>
          <w:i/>
          <w:spacing w:val="2"/>
          <w:sz w:val="18"/>
        </w:rPr>
        <w:t xml:space="preserve"> </w:t>
      </w:r>
      <w:r>
        <w:rPr>
          <w:rFonts w:ascii="Times New Roman" w:eastAsia="Times New Roman"/>
          <w:b/>
          <w:i/>
          <w:sz w:val="18"/>
        </w:rPr>
        <w:t>C++</w:t>
      </w:r>
      <w:r>
        <w:rPr>
          <w:rFonts w:hint="eastAsia" w:ascii="宋体" w:eastAsia="宋体"/>
          <w:sz w:val="18"/>
        </w:rPr>
        <w:t>（</w:t>
      </w:r>
      <w:r>
        <w:rPr>
          <w:rFonts w:ascii="Times New Roman" w:eastAsia="Times New Roman"/>
          <w:sz w:val="18"/>
        </w:rPr>
        <w:t>Bruce</w:t>
      </w:r>
      <w:r>
        <w:rPr>
          <w:rFonts w:ascii="Times New Roman" w:eastAsia="Times New Roman"/>
          <w:spacing w:val="4"/>
          <w:sz w:val="18"/>
        </w:rPr>
        <w:t xml:space="preserve"> </w:t>
      </w:r>
      <w:r>
        <w:rPr>
          <w:rFonts w:ascii="Times New Roman" w:eastAsia="Times New Roman"/>
          <w:sz w:val="18"/>
        </w:rPr>
        <w:t>Eckel</w:t>
      </w:r>
      <w:r>
        <w:rPr>
          <w:rFonts w:ascii="Times New Roman" w:eastAsia="Times New Roman"/>
          <w:spacing w:val="3"/>
          <w:sz w:val="18"/>
        </w:rPr>
        <w:t xml:space="preserve"> / </w:t>
      </w:r>
      <w:r>
        <w:rPr>
          <w:rFonts w:ascii="Times New Roman" w:eastAsia="Times New Roman"/>
          <w:sz w:val="18"/>
        </w:rPr>
        <w:t>Prentice</w:t>
      </w:r>
      <w:r>
        <w:rPr>
          <w:rFonts w:ascii="Times New Roman" w:eastAsia="Times New Roman"/>
          <w:spacing w:val="4"/>
          <w:sz w:val="18"/>
        </w:rPr>
        <w:t xml:space="preserve"> </w:t>
      </w:r>
      <w:r>
        <w:rPr>
          <w:rFonts w:ascii="Times New Roman" w:eastAsia="Times New Roman"/>
          <w:sz w:val="18"/>
        </w:rPr>
        <w:t>Hall</w:t>
      </w:r>
      <w:r>
        <w:rPr>
          <w:rFonts w:hint="eastAsia" w:ascii="宋体" w:eastAsia="宋体"/>
          <w:sz w:val="18"/>
        </w:rPr>
        <w:t>）</w:t>
      </w:r>
      <w:r>
        <w:rPr>
          <w:rFonts w:hint="eastAsia" w:ascii="宋体" w:eastAsia="宋体"/>
          <w:spacing w:val="-12"/>
          <w:sz w:val="18"/>
        </w:rPr>
        <w:t xml:space="preserve">一书第 </w:t>
      </w:r>
      <w:r>
        <w:rPr>
          <w:rFonts w:ascii="Times New Roman" w:eastAsia="Times New Roman"/>
          <w:sz w:val="18"/>
        </w:rPr>
        <w:t>9</w:t>
      </w:r>
      <w:r>
        <w:rPr>
          <w:rFonts w:ascii="Times New Roman" w:eastAsia="Times New Roman"/>
          <w:spacing w:val="-1"/>
          <w:sz w:val="18"/>
        </w:rPr>
        <w:t xml:space="preserve"> </w:t>
      </w:r>
      <w:r>
        <w:rPr>
          <w:rFonts w:hint="eastAsia" w:ascii="宋体" w:eastAsia="宋体"/>
          <w:sz w:val="18"/>
        </w:rPr>
        <w:t>章：</w:t>
      </w:r>
      <w:r>
        <w:rPr>
          <w:rFonts w:ascii="Times New Roman" w:eastAsia="Times New Roman"/>
          <w:sz w:val="18"/>
        </w:rPr>
        <w:t>Pointers</w:t>
      </w:r>
      <w:r>
        <w:rPr>
          <w:rFonts w:ascii="Times New Roman" w:eastAsia="Times New Roman"/>
          <w:spacing w:val="3"/>
          <w:sz w:val="18"/>
        </w:rPr>
        <w:t xml:space="preserve"> </w:t>
      </w:r>
      <w:r>
        <w:rPr>
          <w:rFonts w:ascii="Times New Roman" w:eastAsia="Times New Roman"/>
          <w:sz w:val="18"/>
        </w:rPr>
        <w:t>&amp; references</w:t>
      </w:r>
      <w:r>
        <w:rPr>
          <w:rFonts w:hint="eastAsia" w:ascii="宋体" w:eastAsia="宋体"/>
          <w:sz w:val="18"/>
        </w:rPr>
        <w:t>。</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8"/>
        <w:rPr>
          <w:rFonts w:ascii="宋体"/>
          <w:sz w:val="19"/>
        </w:rPr>
      </w:pPr>
    </w:p>
    <w:p>
      <w:pPr>
        <w:pStyle w:val="5"/>
        <w:ind w:left="0" w:right="500"/>
        <w:jc w:val="right"/>
      </w:pPr>
      <w:r>
        <w:t>27</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186" o:spid="_x0000_s1186" o:spt="1" style="position:absolute;left:0pt;margin-left:131.9pt;margin-top:18.85pt;height:0.7pt;width:323pt;mso-position-horizontal-relative:page;mso-wrap-distance-bottom:0pt;mso-wrap-distance-top:0pt;z-index:-251371520;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spacing w:before="1"/>
        <w:rPr>
          <w:rFonts w:ascii="宋体"/>
          <w:sz w:val="28"/>
        </w:rPr>
      </w:pPr>
    </w:p>
    <w:p>
      <w:pPr>
        <w:spacing w:before="91"/>
        <w:ind w:left="2060" w:right="0" w:firstLine="0"/>
        <w:jc w:val="left"/>
        <w:rPr>
          <w:rFonts w:hint="eastAsia" w:ascii="宋体" w:eastAsia="宋体"/>
          <w:sz w:val="24"/>
        </w:rPr>
      </w:pPr>
      <w:r>
        <w:rPr>
          <w:rFonts w:ascii="Arial MT" w:eastAsia="Arial MT"/>
          <w:w w:val="110"/>
          <w:sz w:val="32"/>
        </w:rPr>
        <w:t>Constructors</w:t>
      </w:r>
      <w:r>
        <w:rPr>
          <w:rFonts w:ascii="Arial MT" w:eastAsia="Arial MT"/>
          <w:spacing w:val="69"/>
          <w:w w:val="110"/>
          <w:sz w:val="32"/>
        </w:rPr>
        <w:t xml:space="preserve"> </w:t>
      </w:r>
      <w:r>
        <w:rPr>
          <w:rFonts w:ascii="Arial MT" w:eastAsia="Arial MT"/>
          <w:w w:val="110"/>
          <w:sz w:val="32"/>
        </w:rPr>
        <w:t>&amp;</w:t>
      </w:r>
      <w:r>
        <w:rPr>
          <w:rFonts w:ascii="Arial MT" w:eastAsia="Arial MT"/>
          <w:spacing w:val="75"/>
          <w:w w:val="110"/>
          <w:sz w:val="32"/>
        </w:rPr>
        <w:t xml:space="preserve"> </w:t>
      </w:r>
      <w:r>
        <w:rPr>
          <w:rFonts w:ascii="Arial MT" w:eastAsia="Arial MT"/>
          <w:spacing w:val="10"/>
          <w:w w:val="110"/>
          <w:sz w:val="32"/>
        </w:rPr>
        <w:t>Destructors</w:t>
      </w:r>
      <w:r>
        <w:rPr>
          <w:rFonts w:hint="eastAsia" w:ascii="宋体" w:eastAsia="宋体"/>
          <w:spacing w:val="10"/>
          <w:w w:val="110"/>
          <w:sz w:val="24"/>
        </w:rPr>
        <w:t>（</w:t>
      </w:r>
      <w:r>
        <w:rPr>
          <w:rFonts w:hint="eastAsia" w:ascii="宋体" w:eastAsia="宋体"/>
          <w:spacing w:val="19"/>
          <w:w w:val="110"/>
          <w:sz w:val="24"/>
        </w:rPr>
        <w:t>建构式和解构式</w:t>
      </w:r>
      <w:r>
        <w:rPr>
          <w:rFonts w:hint="eastAsia" w:ascii="宋体" w:eastAsia="宋体"/>
          <w:w w:val="110"/>
          <w:sz w:val="24"/>
        </w:rPr>
        <w:t>）</w:t>
      </w:r>
    </w:p>
    <w:p>
      <w:pPr>
        <w:spacing w:before="314" w:line="374" w:lineRule="auto"/>
        <w:ind w:left="2627" w:right="1107" w:firstLine="0"/>
        <w:jc w:val="both"/>
        <w:rPr>
          <w:rFonts w:hint="eastAsia" w:ascii="宋体" w:eastAsia="宋体"/>
          <w:sz w:val="18"/>
        </w:rPr>
      </w:pPr>
      <w:r>
        <w:rPr>
          <w:rFonts w:hint="eastAsia" w:ascii="宋体" w:eastAsia="宋体"/>
          <w:spacing w:val="3"/>
          <w:sz w:val="18"/>
        </w:rPr>
        <w:t xml:space="preserve">当 </w:t>
      </w:r>
      <w:r>
        <w:rPr>
          <w:rFonts w:ascii="Times New Roman" w:eastAsia="Times New Roman"/>
          <w:sz w:val="18"/>
        </w:rPr>
        <w:t>object</w:t>
      </w:r>
      <w:r>
        <w:rPr>
          <w:rFonts w:ascii="Times New Roman" w:eastAsia="Times New Roman"/>
          <w:spacing w:val="3"/>
          <w:sz w:val="18"/>
        </w:rPr>
        <w:t xml:space="preserve"> </w:t>
      </w:r>
      <w:r>
        <w:rPr>
          <w:rFonts w:hint="eastAsia" w:ascii="宋体" w:eastAsia="宋体"/>
          <w:sz w:val="18"/>
        </w:rPr>
        <w:t xml:space="preserve">产生，有一个特殊的称为 </w:t>
      </w:r>
      <w:r>
        <w:rPr>
          <w:rFonts w:ascii="Times New Roman" w:eastAsia="Times New Roman"/>
          <w:sz w:val="18"/>
        </w:rPr>
        <w:t>constructor</w:t>
      </w:r>
      <w:r>
        <w:rPr>
          <w:rFonts w:ascii="Times New Roman" w:eastAsia="Times New Roman"/>
          <w:spacing w:val="3"/>
          <w:sz w:val="18"/>
        </w:rPr>
        <w:t xml:space="preserve"> </w:t>
      </w:r>
      <w:r>
        <w:rPr>
          <w:rFonts w:hint="eastAsia" w:ascii="宋体" w:eastAsia="宋体"/>
          <w:sz w:val="18"/>
        </w:rPr>
        <w:t xml:space="preserve">的函式会自动执行。当 </w:t>
      </w:r>
      <w:r>
        <w:rPr>
          <w:rFonts w:ascii="Times New Roman" w:eastAsia="Times New Roman"/>
          <w:sz w:val="18"/>
        </w:rPr>
        <w:t>object</w:t>
      </w:r>
      <w:r>
        <w:rPr>
          <w:rFonts w:ascii="Times New Roman" w:eastAsia="Times New Roman"/>
          <w:spacing w:val="48"/>
          <w:sz w:val="18"/>
        </w:rPr>
        <w:t xml:space="preserve"> </w:t>
      </w:r>
      <w:r>
        <w:rPr>
          <w:rFonts w:hint="eastAsia" w:ascii="宋体" w:eastAsia="宋体"/>
          <w:sz w:val="18"/>
        </w:rPr>
        <w:t>死</w:t>
      </w:r>
      <w:r>
        <w:rPr>
          <w:rFonts w:hint="eastAsia" w:ascii="宋体" w:eastAsia="宋体"/>
          <w:spacing w:val="-2"/>
          <w:sz w:val="18"/>
        </w:rPr>
        <w:t xml:space="preserve">亡，有一个特殊的称为 </w:t>
      </w:r>
      <w:r>
        <w:rPr>
          <w:rFonts w:ascii="Times New Roman" w:eastAsia="Times New Roman"/>
          <w:sz w:val="18"/>
        </w:rPr>
        <w:t>destructor</w:t>
      </w:r>
      <w:r>
        <w:rPr>
          <w:rFonts w:ascii="Times New Roman" w:eastAsia="Times New Roman"/>
          <w:spacing w:val="21"/>
          <w:sz w:val="18"/>
        </w:rPr>
        <w:t xml:space="preserve"> </w:t>
      </w:r>
      <w:r>
        <w:rPr>
          <w:rFonts w:hint="eastAsia" w:ascii="宋体" w:eastAsia="宋体"/>
          <w:sz w:val="18"/>
        </w:rPr>
        <w:t>的函式会自动执行。</w:t>
      </w:r>
      <w:r>
        <w:rPr>
          <w:rFonts w:ascii="Times New Roman" w:eastAsia="Times New Roman"/>
          <w:sz w:val="18"/>
        </w:rPr>
        <w:t>Constructor</w:t>
      </w:r>
      <w:r>
        <w:rPr>
          <w:rFonts w:ascii="Times New Roman" w:eastAsia="Times New Roman"/>
          <w:spacing w:val="22"/>
          <w:sz w:val="18"/>
        </w:rPr>
        <w:t xml:space="preserve"> </w:t>
      </w:r>
      <w:r>
        <w:rPr>
          <w:rFonts w:hint="eastAsia" w:ascii="宋体" w:eastAsia="宋体"/>
          <w:sz w:val="18"/>
        </w:rPr>
        <w:t>可以不只一个，</w:t>
      </w:r>
      <w:r>
        <w:rPr>
          <w:rFonts w:hint="eastAsia" w:ascii="宋体" w:eastAsia="宋体"/>
          <w:spacing w:val="-88"/>
          <w:sz w:val="18"/>
        </w:rPr>
        <w:t xml:space="preserve"> </w:t>
      </w:r>
      <w:r>
        <w:rPr>
          <w:rFonts w:hint="eastAsia" w:ascii="宋体" w:eastAsia="宋体"/>
          <w:sz w:val="18"/>
        </w:rPr>
        <w:t xml:space="preserve">但 </w:t>
      </w:r>
      <w:r>
        <w:rPr>
          <w:rFonts w:ascii="Times New Roman" w:eastAsia="Times New Roman"/>
          <w:sz w:val="18"/>
        </w:rPr>
        <w:t>destructor</w:t>
      </w:r>
      <w:r>
        <w:rPr>
          <w:rFonts w:ascii="Times New Roman" w:eastAsia="Times New Roman"/>
          <w:spacing w:val="4"/>
          <w:sz w:val="18"/>
        </w:rPr>
        <w:t xml:space="preserve"> </w:t>
      </w:r>
      <w:r>
        <w:rPr>
          <w:rFonts w:hint="eastAsia" w:ascii="宋体" w:eastAsia="宋体"/>
          <w:sz w:val="18"/>
        </w:rPr>
        <w:t>只能有一个。</w:t>
      </w:r>
    </w:p>
    <w:p>
      <w:pPr>
        <w:pStyle w:val="11"/>
        <w:spacing w:before="10"/>
        <w:rPr>
          <w:rFonts w:ascii="宋体"/>
          <w:sz w:val="18"/>
        </w:rPr>
      </w:pPr>
    </w:p>
    <w:p>
      <w:pPr>
        <w:spacing w:before="0" w:line="374" w:lineRule="auto"/>
        <w:ind w:left="2627" w:right="1155" w:firstLine="0"/>
        <w:jc w:val="both"/>
        <w:rPr>
          <w:rFonts w:hint="eastAsia" w:ascii="宋体" w:eastAsia="宋体"/>
          <w:sz w:val="18"/>
        </w:rPr>
      </w:pPr>
      <w:r>
        <w:rPr>
          <w:rFonts w:ascii="Times New Roman" w:eastAsia="Times New Roman"/>
          <w:sz w:val="18"/>
        </w:rPr>
        <w:t>Constructors</w:t>
      </w:r>
      <w:r>
        <w:rPr>
          <w:rFonts w:ascii="Times New Roman" w:eastAsia="Times New Roman"/>
          <w:spacing w:val="-15"/>
          <w:sz w:val="18"/>
        </w:rPr>
        <w:t xml:space="preserve"> </w:t>
      </w:r>
      <w:r>
        <w:rPr>
          <w:rFonts w:hint="eastAsia" w:ascii="宋体" w:eastAsia="宋体"/>
          <w:sz w:val="18"/>
        </w:rPr>
        <w:t>（</w:t>
      </w:r>
      <w:r>
        <w:rPr>
          <w:rFonts w:hint="eastAsia" w:ascii="宋体" w:eastAsia="宋体"/>
          <w:spacing w:val="5"/>
          <w:sz w:val="18"/>
        </w:rPr>
        <w:t xml:space="preserve"> 建构式</w:t>
      </w:r>
      <w:r>
        <w:rPr>
          <w:rFonts w:hint="eastAsia" w:ascii="宋体" w:eastAsia="宋体"/>
          <w:sz w:val="18"/>
        </w:rPr>
        <w:t>）</w:t>
      </w:r>
      <w:r>
        <w:rPr>
          <w:rFonts w:hint="eastAsia" w:ascii="宋体" w:eastAsia="宋体"/>
          <w:spacing w:val="11"/>
          <w:sz w:val="18"/>
        </w:rPr>
        <w:t xml:space="preserve"> 就是与 </w:t>
      </w:r>
      <w:r>
        <w:rPr>
          <w:rFonts w:ascii="Times New Roman" w:eastAsia="Times New Roman"/>
          <w:sz w:val="18"/>
        </w:rPr>
        <w:t>class</w:t>
      </w:r>
      <w:r>
        <w:rPr>
          <w:rFonts w:ascii="Times New Roman" w:eastAsia="Times New Roman"/>
          <w:spacing w:val="39"/>
          <w:sz w:val="18"/>
        </w:rPr>
        <w:t xml:space="preserve"> </w:t>
      </w:r>
      <w:r>
        <w:rPr>
          <w:rFonts w:hint="eastAsia" w:ascii="宋体" w:eastAsia="宋体"/>
          <w:spacing w:val="27"/>
          <w:sz w:val="18"/>
        </w:rPr>
        <w:t xml:space="preserve">同名的那些 </w:t>
      </w:r>
      <w:r>
        <w:rPr>
          <w:rFonts w:ascii="Times New Roman" w:eastAsia="Times New Roman"/>
          <w:sz w:val="18"/>
        </w:rPr>
        <w:t>member</w:t>
      </w:r>
      <w:r>
        <w:rPr>
          <w:rFonts w:ascii="Times New Roman" w:eastAsia="Times New Roman"/>
          <w:spacing w:val="34"/>
          <w:sz w:val="18"/>
        </w:rPr>
        <w:t xml:space="preserve"> </w:t>
      </w:r>
      <w:r>
        <w:rPr>
          <w:rFonts w:ascii="Times New Roman" w:eastAsia="Times New Roman"/>
          <w:sz w:val="18"/>
        </w:rPr>
        <w:t>functions</w:t>
      </w:r>
      <w:r>
        <w:rPr>
          <w:rFonts w:ascii="Times New Roman" w:eastAsia="Times New Roman"/>
          <w:spacing w:val="-18"/>
          <w:sz w:val="18"/>
        </w:rPr>
        <w:t xml:space="preserve"> </w:t>
      </w:r>
      <w:r>
        <w:rPr>
          <w:rFonts w:hint="eastAsia" w:ascii="宋体" w:eastAsia="宋体"/>
          <w:spacing w:val="-12"/>
          <w:sz w:val="18"/>
        </w:rPr>
        <w:t>， 例如</w:t>
      </w:r>
      <w:r>
        <w:rPr>
          <w:rFonts w:ascii="Times New Roman" w:eastAsia="Times New Roman"/>
          <w:i/>
          <w:spacing w:val="-1"/>
          <w:sz w:val="18"/>
        </w:rPr>
        <w:t>CPoint::CPoint</w:t>
      </w:r>
      <w:r>
        <w:rPr>
          <w:rFonts w:ascii="Times New Roman" w:eastAsia="Times New Roman"/>
          <w:i/>
          <w:spacing w:val="12"/>
          <w:sz w:val="18"/>
        </w:rPr>
        <w:t xml:space="preserve">() </w:t>
      </w:r>
      <w:r>
        <w:rPr>
          <w:rFonts w:hint="eastAsia" w:ascii="宋体" w:eastAsia="宋体"/>
          <w:spacing w:val="-24"/>
          <w:sz w:val="18"/>
        </w:rPr>
        <w:t xml:space="preserve">或 </w:t>
      </w:r>
      <w:r>
        <w:rPr>
          <w:rFonts w:ascii="Times New Roman" w:eastAsia="Times New Roman"/>
          <w:i/>
          <w:spacing w:val="-1"/>
          <w:sz w:val="18"/>
        </w:rPr>
        <w:t>CDemo::CDemo()</w:t>
      </w:r>
      <w:r>
        <w:rPr>
          <w:rFonts w:hint="eastAsia" w:ascii="宋体" w:eastAsia="宋体"/>
          <w:spacing w:val="-1"/>
          <w:sz w:val="18"/>
        </w:rPr>
        <w:t>。</w:t>
      </w:r>
      <w:r>
        <w:rPr>
          <w:rFonts w:ascii="Times New Roman" w:eastAsia="Times New Roman"/>
          <w:spacing w:val="-1"/>
          <w:sz w:val="18"/>
        </w:rPr>
        <w:t>Constructors</w:t>
      </w:r>
      <w:r>
        <w:rPr>
          <w:rFonts w:ascii="Times New Roman" w:eastAsia="Times New Roman"/>
          <w:spacing w:val="42"/>
          <w:sz w:val="18"/>
        </w:rPr>
        <w:t xml:space="preserve"> </w:t>
      </w:r>
      <w:r>
        <w:rPr>
          <w:rFonts w:hint="eastAsia" w:ascii="宋体" w:eastAsia="宋体"/>
          <w:spacing w:val="-1"/>
          <w:sz w:val="18"/>
        </w:rPr>
        <w:t>不能够指定回返值型别，也就</w:t>
      </w:r>
      <w:r>
        <w:rPr>
          <w:rFonts w:hint="eastAsia" w:ascii="宋体" w:eastAsia="宋体"/>
          <w:sz w:val="18"/>
        </w:rPr>
        <w:t>是说它不必（但可以）</w:t>
      </w:r>
      <w:r>
        <w:rPr>
          <w:rFonts w:ascii="Times New Roman" w:eastAsia="Times New Roman"/>
          <w:sz w:val="18"/>
        </w:rPr>
        <w:t>return</w:t>
      </w:r>
      <w:r>
        <w:rPr>
          <w:rFonts w:hint="eastAsia" w:ascii="宋体" w:eastAsia="宋体"/>
          <w:spacing w:val="1"/>
          <w:sz w:val="18"/>
        </w:rPr>
        <w:t xml:space="preserve">。你可以拥有一个以上的 </w:t>
      </w:r>
      <w:r>
        <w:rPr>
          <w:rFonts w:ascii="Times New Roman" w:eastAsia="Times New Roman"/>
          <w:sz w:val="18"/>
        </w:rPr>
        <w:t>constructors</w:t>
      </w:r>
      <w:r>
        <w:rPr>
          <w:rFonts w:hint="eastAsia" w:ascii="宋体" w:eastAsia="宋体"/>
          <w:sz w:val="18"/>
        </w:rPr>
        <w:t>，各有不同个数以及不同型别的参数</w:t>
      </w:r>
      <w:r>
        <w:rPr>
          <w:rFonts w:ascii="Times New Roman" w:eastAsia="Times New Roman"/>
          <w:sz w:val="18"/>
        </w:rPr>
        <w:t>(s)</w:t>
      </w:r>
      <w:r>
        <w:rPr>
          <w:rFonts w:hint="eastAsia" w:ascii="宋体" w:eastAsia="宋体"/>
          <w:sz w:val="18"/>
        </w:rPr>
        <w:t>。</w:t>
      </w:r>
    </w:p>
    <w:p>
      <w:pPr>
        <w:pStyle w:val="11"/>
        <w:spacing w:before="10"/>
        <w:rPr>
          <w:rFonts w:ascii="宋体"/>
          <w:sz w:val="18"/>
        </w:rPr>
      </w:pPr>
    </w:p>
    <w:p>
      <w:pPr>
        <w:spacing w:before="0" w:line="374" w:lineRule="auto"/>
        <w:ind w:left="2627" w:right="1155" w:firstLine="0"/>
        <w:jc w:val="both"/>
        <w:rPr>
          <w:rFonts w:hint="eastAsia" w:ascii="宋体" w:eastAsia="宋体"/>
          <w:sz w:val="18"/>
        </w:rPr>
      </w:pPr>
      <w:r>
        <w:rPr>
          <w:rFonts w:ascii="Times New Roman" w:eastAsia="Times New Roman"/>
          <w:sz w:val="18"/>
        </w:rPr>
        <w:t>Destructor</w:t>
      </w:r>
      <w:r>
        <w:rPr>
          <w:rFonts w:hint="eastAsia" w:ascii="宋体" w:eastAsia="宋体"/>
          <w:sz w:val="18"/>
        </w:rPr>
        <w:t>（解构式）</w:t>
      </w:r>
      <w:r>
        <w:rPr>
          <w:rFonts w:hint="eastAsia" w:ascii="宋体" w:eastAsia="宋体"/>
          <w:spacing w:val="16"/>
          <w:sz w:val="18"/>
        </w:rPr>
        <w:t xml:space="preserve">就是与 </w:t>
      </w:r>
      <w:r>
        <w:rPr>
          <w:rFonts w:ascii="Times New Roman" w:eastAsia="Times New Roman"/>
          <w:sz w:val="18"/>
        </w:rPr>
        <w:t>class</w:t>
      </w:r>
      <w:r>
        <w:rPr>
          <w:rFonts w:ascii="Times New Roman" w:eastAsia="Times New Roman"/>
          <w:spacing w:val="10"/>
          <w:sz w:val="18"/>
        </w:rPr>
        <w:t xml:space="preserve"> </w:t>
      </w:r>
      <w:r>
        <w:rPr>
          <w:rFonts w:hint="eastAsia" w:ascii="宋体" w:eastAsia="宋体"/>
          <w:spacing w:val="7"/>
          <w:sz w:val="18"/>
        </w:rPr>
        <w:t xml:space="preserve">同名并且前面加上 </w:t>
      </w:r>
      <w:r>
        <w:rPr>
          <w:rFonts w:ascii="Times New Roman" w:eastAsia="Times New Roman"/>
          <w:sz w:val="18"/>
        </w:rPr>
        <w:t>'~</w:t>
      </w:r>
      <w:r>
        <w:rPr>
          <w:rFonts w:ascii="Times New Roman" w:eastAsia="Times New Roman"/>
          <w:spacing w:val="20"/>
          <w:sz w:val="18"/>
        </w:rPr>
        <w:t xml:space="preserve">' </w:t>
      </w:r>
      <w:r>
        <w:rPr>
          <w:rFonts w:hint="eastAsia" w:ascii="宋体" w:eastAsia="宋体"/>
          <w:sz w:val="18"/>
        </w:rPr>
        <w:t xml:space="preserve">符号的那个 </w:t>
      </w:r>
      <w:r>
        <w:rPr>
          <w:rFonts w:ascii="Times New Roman" w:eastAsia="Times New Roman"/>
          <w:sz w:val="18"/>
        </w:rPr>
        <w:t>member</w:t>
      </w:r>
      <w:r>
        <w:rPr>
          <w:rFonts w:ascii="Times New Roman" w:eastAsia="Times New Roman"/>
          <w:spacing w:val="-42"/>
          <w:sz w:val="18"/>
        </w:rPr>
        <w:t xml:space="preserve"> </w:t>
      </w:r>
      <w:r>
        <w:rPr>
          <w:rFonts w:ascii="Times New Roman" w:eastAsia="Times New Roman"/>
          <w:spacing w:val="-1"/>
          <w:sz w:val="18"/>
        </w:rPr>
        <w:t>function</w:t>
      </w:r>
      <w:r>
        <w:rPr>
          <w:rFonts w:hint="eastAsia" w:ascii="宋体" w:eastAsia="宋体"/>
          <w:spacing w:val="-1"/>
          <w:sz w:val="18"/>
        </w:rPr>
        <w:t xml:space="preserve">，例如 </w:t>
      </w:r>
      <w:r>
        <w:rPr>
          <w:rFonts w:ascii="Times New Roman" w:eastAsia="Times New Roman"/>
          <w:i/>
          <w:spacing w:val="-1"/>
          <w:sz w:val="18"/>
        </w:rPr>
        <w:t>CPoint::~CPoint</w:t>
      </w:r>
      <w:r>
        <w:rPr>
          <w:rFonts w:ascii="Times New Roman" w:eastAsia="Times New Roman"/>
          <w:i/>
          <w:spacing w:val="12"/>
          <w:sz w:val="18"/>
        </w:rPr>
        <w:t xml:space="preserve">() </w:t>
      </w:r>
      <w:r>
        <w:rPr>
          <w:rFonts w:hint="eastAsia" w:ascii="宋体" w:eastAsia="宋体"/>
          <w:spacing w:val="-24"/>
          <w:sz w:val="18"/>
        </w:rPr>
        <w:t xml:space="preserve">或 </w:t>
      </w:r>
      <w:r>
        <w:rPr>
          <w:rFonts w:ascii="Times New Roman" w:eastAsia="Times New Roman"/>
          <w:i/>
          <w:spacing w:val="-1"/>
          <w:sz w:val="18"/>
        </w:rPr>
        <w:t>CDemo::~CDemo()</w:t>
      </w:r>
      <w:r>
        <w:rPr>
          <w:rFonts w:hint="eastAsia" w:ascii="宋体" w:eastAsia="宋体"/>
          <w:spacing w:val="-1"/>
          <w:sz w:val="18"/>
        </w:rPr>
        <w:t>。</w:t>
      </w:r>
      <w:r>
        <w:rPr>
          <w:rFonts w:ascii="Times New Roman" w:eastAsia="Times New Roman"/>
          <w:spacing w:val="-1"/>
          <w:sz w:val="18"/>
        </w:rPr>
        <w:t>Destructor</w:t>
      </w:r>
      <w:r>
        <w:rPr>
          <w:rFonts w:ascii="Times New Roman" w:eastAsia="Times New Roman"/>
          <w:spacing w:val="1"/>
          <w:sz w:val="18"/>
        </w:rPr>
        <w:t xml:space="preserve"> </w:t>
      </w:r>
      <w:r>
        <w:rPr>
          <w:rFonts w:hint="eastAsia" w:ascii="宋体" w:eastAsia="宋体"/>
          <w:sz w:val="18"/>
        </w:rPr>
        <w:t>不能够指定回</w:t>
      </w:r>
      <w:r>
        <w:rPr>
          <w:rFonts w:hint="eastAsia" w:ascii="宋体" w:eastAsia="宋体"/>
          <w:spacing w:val="8"/>
          <w:sz w:val="18"/>
        </w:rPr>
        <w:t>返值型别， 也就是说它不必</w:t>
      </w:r>
      <w:r>
        <w:rPr>
          <w:rFonts w:hint="eastAsia" w:ascii="宋体" w:eastAsia="宋体"/>
          <w:sz w:val="18"/>
        </w:rPr>
        <w:t>（</w:t>
      </w:r>
      <w:r>
        <w:rPr>
          <w:rFonts w:hint="eastAsia" w:ascii="宋体" w:eastAsia="宋体"/>
          <w:spacing w:val="-2"/>
          <w:sz w:val="18"/>
        </w:rPr>
        <w:t xml:space="preserve"> 但可以</w:t>
      </w:r>
      <w:r>
        <w:rPr>
          <w:rFonts w:hint="eastAsia" w:ascii="宋体" w:eastAsia="宋体"/>
          <w:sz w:val="18"/>
        </w:rPr>
        <w:t>）</w:t>
      </w:r>
      <w:r>
        <w:rPr>
          <w:rFonts w:hint="eastAsia" w:ascii="宋体" w:eastAsia="宋体"/>
          <w:spacing w:val="-65"/>
          <w:sz w:val="18"/>
        </w:rPr>
        <w:t xml:space="preserve"> </w:t>
      </w:r>
      <w:r>
        <w:rPr>
          <w:rFonts w:ascii="Times New Roman" w:eastAsia="Times New Roman"/>
          <w:sz w:val="18"/>
        </w:rPr>
        <w:t>return</w:t>
      </w:r>
      <w:r>
        <w:rPr>
          <w:rFonts w:hint="eastAsia" w:ascii="宋体" w:eastAsia="宋体"/>
          <w:spacing w:val="21"/>
          <w:sz w:val="18"/>
        </w:rPr>
        <w:t xml:space="preserve">。每一个 </w:t>
      </w:r>
      <w:r>
        <w:rPr>
          <w:rFonts w:ascii="Times New Roman" w:eastAsia="Times New Roman"/>
          <w:sz w:val="18"/>
        </w:rPr>
        <w:t>class</w:t>
      </w:r>
      <w:r>
        <w:rPr>
          <w:rFonts w:ascii="Times New Roman" w:eastAsia="Times New Roman"/>
          <w:spacing w:val="5"/>
          <w:sz w:val="18"/>
        </w:rPr>
        <w:t xml:space="preserve"> </w:t>
      </w:r>
      <w:r>
        <w:rPr>
          <w:rFonts w:hint="eastAsia" w:ascii="宋体" w:eastAsia="宋体"/>
          <w:spacing w:val="11"/>
          <w:sz w:val="18"/>
        </w:rPr>
        <w:t>只能拥有一个</w:t>
      </w:r>
      <w:r>
        <w:rPr>
          <w:rFonts w:ascii="Times New Roman" w:eastAsia="Times New Roman"/>
          <w:sz w:val="18"/>
        </w:rPr>
        <w:t>destructor</w:t>
      </w:r>
      <w:r>
        <w:rPr>
          <w:rFonts w:hint="eastAsia" w:ascii="宋体" w:eastAsia="宋体"/>
          <w:sz w:val="18"/>
        </w:rPr>
        <w:t>，并且不能有任何参数。</w:t>
      </w:r>
    </w:p>
    <w:p>
      <w:pPr>
        <w:pStyle w:val="11"/>
        <w:spacing w:before="11"/>
        <w:rPr>
          <w:rFonts w:ascii="宋体"/>
          <w:sz w:val="18"/>
        </w:rPr>
      </w:pPr>
    </w:p>
    <w:p>
      <w:pPr>
        <w:spacing w:before="0" w:line="374" w:lineRule="auto"/>
        <w:ind w:left="2627" w:right="1155" w:firstLine="0"/>
        <w:jc w:val="both"/>
        <w:rPr>
          <w:rFonts w:hint="eastAsia" w:ascii="宋体" w:eastAsia="宋体"/>
          <w:sz w:val="18"/>
        </w:rPr>
      </w:pPr>
      <w:r>
        <w:rPr>
          <w:rFonts w:hint="eastAsia" w:ascii="宋体" w:eastAsia="宋体"/>
          <w:spacing w:val="6"/>
          <w:sz w:val="18"/>
        </w:rPr>
        <w:t xml:space="preserve">由于 </w:t>
      </w:r>
      <w:r>
        <w:rPr>
          <w:rFonts w:ascii="Times New Roman" w:eastAsia="Times New Roman"/>
          <w:sz w:val="18"/>
        </w:rPr>
        <w:t>global</w:t>
      </w:r>
      <w:r>
        <w:rPr>
          <w:rFonts w:ascii="Times New Roman" w:eastAsia="Times New Roman"/>
          <w:spacing w:val="19"/>
          <w:sz w:val="18"/>
        </w:rPr>
        <w:t xml:space="preserve"> </w:t>
      </w:r>
      <w:r>
        <w:rPr>
          <w:rFonts w:ascii="Times New Roman" w:eastAsia="Times New Roman"/>
          <w:sz w:val="18"/>
        </w:rPr>
        <w:t>object</w:t>
      </w:r>
      <w:r>
        <w:rPr>
          <w:rFonts w:ascii="Times New Roman" w:eastAsia="Times New Roman"/>
          <w:spacing w:val="19"/>
          <w:sz w:val="18"/>
        </w:rPr>
        <w:t xml:space="preserve"> </w:t>
      </w:r>
      <w:r>
        <w:rPr>
          <w:rFonts w:hint="eastAsia" w:ascii="宋体" w:eastAsia="宋体"/>
          <w:sz w:val="18"/>
        </w:rPr>
        <w:t xml:space="preserve">的诞生比程序进入点更早，所以 </w:t>
      </w:r>
      <w:r>
        <w:rPr>
          <w:rFonts w:ascii="Times New Roman" w:eastAsia="Times New Roman"/>
          <w:sz w:val="18"/>
        </w:rPr>
        <w:t>global</w:t>
      </w:r>
      <w:r>
        <w:rPr>
          <w:rFonts w:ascii="Times New Roman" w:eastAsia="Times New Roman"/>
          <w:spacing w:val="14"/>
          <w:sz w:val="18"/>
        </w:rPr>
        <w:t xml:space="preserve"> </w:t>
      </w:r>
      <w:r>
        <w:rPr>
          <w:rFonts w:ascii="Times New Roman" w:eastAsia="Times New Roman"/>
          <w:sz w:val="18"/>
        </w:rPr>
        <w:t>object</w:t>
      </w:r>
      <w:r>
        <w:rPr>
          <w:rFonts w:ascii="Times New Roman" w:eastAsia="Times New Roman"/>
          <w:spacing w:val="58"/>
          <w:sz w:val="18"/>
        </w:rPr>
        <w:t xml:space="preserve"> </w:t>
      </w:r>
      <w:r>
        <w:rPr>
          <w:rFonts w:hint="eastAsia" w:ascii="宋体" w:eastAsia="宋体"/>
          <w:spacing w:val="5"/>
          <w:sz w:val="18"/>
        </w:rPr>
        <w:t xml:space="preserve">的 </w:t>
      </w:r>
      <w:r>
        <w:rPr>
          <w:rFonts w:ascii="Times New Roman" w:eastAsia="Times New Roman"/>
          <w:sz w:val="18"/>
        </w:rPr>
        <w:t>constructor</w:t>
      </w:r>
      <w:r>
        <w:rPr>
          <w:rFonts w:ascii="Times New Roman" w:eastAsia="Times New Roman"/>
          <w:spacing w:val="-43"/>
          <w:sz w:val="18"/>
        </w:rPr>
        <w:t xml:space="preserve"> </w:t>
      </w:r>
      <w:r>
        <w:rPr>
          <w:rFonts w:hint="eastAsia" w:ascii="宋体" w:eastAsia="宋体"/>
          <w:spacing w:val="1"/>
          <w:sz w:val="18"/>
        </w:rPr>
        <w:t xml:space="preserve">执行时机更早于程序的进入点。这一点你一定已经在 </w:t>
      </w:r>
      <w:r>
        <w:rPr>
          <w:rFonts w:ascii="Times New Roman" w:eastAsia="Times New Roman"/>
          <w:sz w:val="18"/>
        </w:rPr>
        <w:t>p.21</w:t>
      </w:r>
      <w:r>
        <w:rPr>
          <w:rFonts w:hint="eastAsia" w:ascii="宋体" w:eastAsia="宋体"/>
          <w:sz w:val="18"/>
        </w:rPr>
        <w:t>「</w:t>
      </w:r>
      <w:r>
        <w:rPr>
          <w:rFonts w:ascii="Times New Roman" w:eastAsia="Times New Roman"/>
          <w:sz w:val="18"/>
        </w:rPr>
        <w:t>Object</w:t>
      </w:r>
      <w:r>
        <w:rPr>
          <w:rFonts w:ascii="Times New Roman" w:eastAsia="Times New Roman"/>
          <w:spacing w:val="16"/>
          <w:sz w:val="18"/>
        </w:rPr>
        <w:t xml:space="preserve"> </w:t>
      </w:r>
      <w:r>
        <w:rPr>
          <w:rFonts w:hint="eastAsia" w:ascii="宋体" w:eastAsia="宋体"/>
          <w:sz w:val="18"/>
        </w:rPr>
        <w:t>的生命」一节实例中注意到了。</w:t>
      </w:r>
    </w:p>
    <w:p>
      <w:pPr>
        <w:pStyle w:val="11"/>
        <w:spacing w:before="9"/>
        <w:rPr>
          <w:rFonts w:ascii="宋体"/>
          <w:sz w:val="25"/>
        </w:rPr>
      </w:pPr>
    </w:p>
    <w:p>
      <w:pPr>
        <w:spacing w:before="0"/>
        <w:ind w:left="2060" w:right="0" w:firstLine="0"/>
        <w:jc w:val="left"/>
        <w:rPr>
          <w:rFonts w:ascii="Arial MT"/>
          <w:sz w:val="24"/>
        </w:rPr>
      </w:pPr>
      <w:r>
        <w:rPr>
          <w:rFonts w:ascii="Arial MT"/>
          <w:w w:val="110"/>
          <w:sz w:val="24"/>
        </w:rPr>
        <w:t xml:space="preserve">Default </w:t>
      </w:r>
      <w:r>
        <w:rPr>
          <w:rFonts w:ascii="Arial MT"/>
          <w:spacing w:val="1"/>
          <w:w w:val="110"/>
          <w:sz w:val="24"/>
        </w:rPr>
        <w:t xml:space="preserve"> </w:t>
      </w:r>
      <w:r>
        <w:rPr>
          <w:rFonts w:ascii="Arial MT"/>
          <w:w w:val="110"/>
          <w:sz w:val="24"/>
        </w:rPr>
        <w:t>Constructors</w:t>
      </w:r>
    </w:p>
    <w:p>
      <w:pPr>
        <w:pStyle w:val="11"/>
        <w:spacing w:before="10"/>
        <w:rPr>
          <w:rFonts w:ascii="Arial MT"/>
          <w:sz w:val="25"/>
        </w:rPr>
      </w:pPr>
    </w:p>
    <w:p>
      <w:pPr>
        <w:spacing w:before="0"/>
        <w:ind w:left="2627" w:right="0" w:firstLine="0"/>
        <w:jc w:val="both"/>
        <w:rPr>
          <w:rFonts w:ascii="Times New Roman" w:eastAsia="Times New Roman"/>
          <w:sz w:val="18"/>
        </w:rPr>
      </w:pPr>
      <w:r>
        <w:rPr>
          <w:rFonts w:hint="eastAsia" w:ascii="宋体" w:eastAsia="宋体"/>
          <w:spacing w:val="3"/>
          <w:sz w:val="18"/>
        </w:rPr>
        <w:t xml:space="preserve">所谓 </w:t>
      </w:r>
      <w:r>
        <w:rPr>
          <w:rFonts w:ascii="Times New Roman" w:eastAsia="Times New Roman"/>
          <w:sz w:val="18"/>
        </w:rPr>
        <w:t>default</w:t>
      </w:r>
      <w:r>
        <w:rPr>
          <w:rFonts w:ascii="Times New Roman" w:eastAsia="Times New Roman"/>
          <w:spacing w:val="13"/>
          <w:sz w:val="18"/>
        </w:rPr>
        <w:t xml:space="preserve"> </w:t>
      </w:r>
      <w:r>
        <w:rPr>
          <w:rFonts w:ascii="Times New Roman" w:eastAsia="Times New Roman"/>
          <w:sz w:val="18"/>
        </w:rPr>
        <w:t>constructor</w:t>
      </w:r>
      <w:r>
        <w:rPr>
          <w:rFonts w:ascii="Times New Roman" w:eastAsia="Times New Roman"/>
          <w:spacing w:val="58"/>
          <w:sz w:val="18"/>
        </w:rPr>
        <w:t xml:space="preserve"> </w:t>
      </w:r>
      <w:r>
        <w:rPr>
          <w:rFonts w:hint="eastAsia" w:ascii="宋体" w:eastAsia="宋体"/>
          <w:sz w:val="18"/>
        </w:rPr>
        <w:t xml:space="preserve">就是没有指定任何参数的 </w:t>
      </w:r>
      <w:r>
        <w:rPr>
          <w:rFonts w:ascii="Times New Roman" w:eastAsia="Times New Roman"/>
          <w:sz w:val="18"/>
        </w:rPr>
        <w:t>constructor</w:t>
      </w:r>
      <w:r>
        <w:rPr>
          <w:rFonts w:hint="eastAsia" w:ascii="宋体" w:eastAsia="宋体"/>
          <w:sz w:val="18"/>
        </w:rPr>
        <w:t xml:space="preserve">。如果我们的 </w:t>
      </w:r>
      <w:r>
        <w:rPr>
          <w:rFonts w:ascii="Times New Roman" w:eastAsia="Times New Roman"/>
          <w:sz w:val="18"/>
        </w:rPr>
        <w:t>class</w:t>
      </w:r>
    </w:p>
    <w:p>
      <w:pPr>
        <w:spacing w:before="129"/>
        <w:ind w:left="2910" w:right="0" w:hanging="284"/>
        <w:jc w:val="left"/>
        <w:rPr>
          <w:rFonts w:hint="eastAsia" w:ascii="宋体" w:eastAsia="宋体"/>
          <w:sz w:val="18"/>
        </w:rPr>
      </w:pPr>
      <w:r>
        <w:rPr>
          <w:rFonts w:ascii="Times New Roman" w:eastAsia="Times New Roman"/>
          <w:i/>
          <w:sz w:val="18"/>
        </w:rPr>
        <w:t>CA</w:t>
      </w:r>
      <w:r>
        <w:rPr>
          <w:rFonts w:ascii="Times New Roman" w:eastAsia="Times New Roman"/>
          <w:i/>
          <w:spacing w:val="8"/>
          <w:sz w:val="18"/>
        </w:rPr>
        <w:t xml:space="preserve"> </w:t>
      </w:r>
      <w:r>
        <w:rPr>
          <w:rFonts w:hint="eastAsia" w:ascii="宋体" w:eastAsia="宋体"/>
          <w:sz w:val="18"/>
        </w:rPr>
        <w:t>宣告如下：</w:t>
      </w:r>
    </w:p>
    <w:p>
      <w:pPr>
        <w:pStyle w:val="11"/>
        <w:spacing w:before="2"/>
        <w:rPr>
          <w:rFonts w:ascii="宋体"/>
          <w:sz w:val="14"/>
        </w:rPr>
      </w:pPr>
    </w:p>
    <w:p>
      <w:pPr>
        <w:pStyle w:val="11"/>
        <w:spacing w:line="292" w:lineRule="auto"/>
        <w:ind w:left="2910" w:right="6309"/>
      </w:pPr>
      <w:r>
        <w:t>class CA {</w:t>
      </w:r>
      <w:r>
        <w:rPr>
          <w:spacing w:val="-94"/>
        </w:rPr>
        <w:t xml:space="preserve"> </w:t>
      </w:r>
      <w:r>
        <w:t>public:</w:t>
      </w:r>
    </w:p>
    <w:p>
      <w:pPr>
        <w:pStyle w:val="11"/>
        <w:spacing w:line="181" w:lineRule="exact"/>
        <w:ind w:left="3155"/>
      </w:pPr>
      <w:r>
        <w:t>int</w:t>
      </w:r>
      <w:r>
        <w:rPr>
          <w:spacing w:val="-5"/>
        </w:rPr>
        <w:t xml:space="preserve"> </w:t>
      </w:r>
      <w:r>
        <w:t>getdata()</w:t>
      </w:r>
      <w:r>
        <w:rPr>
          <w:spacing w:val="-5"/>
        </w:rPr>
        <w:t xml:space="preserve"> </w:t>
      </w:r>
      <w:r>
        <w:t>{</w:t>
      </w:r>
      <w:r>
        <w:rPr>
          <w:spacing w:val="-5"/>
        </w:rPr>
        <w:t xml:space="preserve"> </w:t>
      </w:r>
      <w:r>
        <w:t>return</w:t>
      </w:r>
      <w:r>
        <w:rPr>
          <w:spacing w:val="-5"/>
        </w:rPr>
        <w:t xml:space="preserve"> </w:t>
      </w:r>
      <w:r>
        <w:t>_data;</w:t>
      </w:r>
      <w:r>
        <w:rPr>
          <w:spacing w:val="-4"/>
        </w:rPr>
        <w:t xml:space="preserve"> </w:t>
      </w:r>
      <w:r>
        <w:t>};</w:t>
      </w:r>
    </w:p>
    <w:p>
      <w:pPr>
        <w:pStyle w:val="11"/>
        <w:ind w:left="2881"/>
        <w:rPr>
          <w:sz w:val="20"/>
        </w:rPr>
      </w:pPr>
      <w:r>
        <w:rPr>
          <w:sz w:val="20"/>
        </w:rPr>
        <w:pict>
          <v:group id="_x0000_s1187" o:spid="_x0000_s1187" o:spt="203" style="height:22.3pt;width:309.15pt;" coordsize="6183,446">
            <o:lock v:ext="edit"/>
            <v:shape id="_x0000_s1188" o:spid="_x0000_s1188" style="position:absolute;left:0;top:0;height:442;width:6183;" fillcolor="#E4E4E4" filled="t" stroked="f" coordsize="6183,442" path="m6182,221l0,221,0,442,6182,442,6182,221xm6182,0l0,0,0,221,6182,221,6182,0xe">
              <v:path arrowok="t"/>
              <v:fill on="t" focussize="0,0"/>
              <v:stroke on="f"/>
              <v:imagedata o:title=""/>
              <o:lock v:ext="edit"/>
            </v:shape>
            <v:shape id="_x0000_s1189" o:spid="_x0000_s1189" o:spt="202" type="#_x0000_t202" style="position:absolute;left:273;top:45;height:401;width:2803;" filled="f" stroked="f" coordsize="21600,21600">
              <v:path/>
              <v:fill on="f" focussize="0,0"/>
              <v:stroke on="f" joinstyle="miter"/>
              <v:imagedata o:title=""/>
              <o:lock v:ext="edit"/>
              <v:textbox inset="0mm,0mm,0mm,0mm">
                <w:txbxContent>
                  <w:p>
                    <w:pPr>
                      <w:spacing w:before="0" w:line="180" w:lineRule="exact"/>
                      <w:ind w:left="0" w:right="0" w:firstLine="0"/>
                      <w:jc w:val="left"/>
                      <w:rPr>
                        <w:sz w:val="16"/>
                      </w:rPr>
                    </w:pPr>
                    <w:r>
                      <w:rPr>
                        <w:sz w:val="16"/>
                      </w:rPr>
                      <w:t>CA()</w:t>
                    </w:r>
                    <w:r>
                      <w:rPr>
                        <w:spacing w:val="-3"/>
                        <w:sz w:val="16"/>
                      </w:rPr>
                      <w:t xml:space="preserve"> </w:t>
                    </w:r>
                    <w:r>
                      <w:rPr>
                        <w:sz w:val="16"/>
                      </w:rPr>
                      <w:t>{</w:t>
                    </w:r>
                    <w:r>
                      <w:rPr>
                        <w:spacing w:val="-3"/>
                        <w:sz w:val="16"/>
                      </w:rPr>
                      <w:t xml:space="preserve"> </w:t>
                    </w:r>
                    <w:r>
                      <w:rPr>
                        <w:sz w:val="16"/>
                      </w:rPr>
                      <w:t>_data</w:t>
                    </w:r>
                    <w:r>
                      <w:rPr>
                        <w:spacing w:val="-2"/>
                        <w:sz w:val="16"/>
                      </w:rPr>
                      <w:t xml:space="preserve"> </w:t>
                    </w:r>
                    <w:r>
                      <w:rPr>
                        <w:sz w:val="16"/>
                      </w:rPr>
                      <w:t>=</w:t>
                    </w:r>
                    <w:r>
                      <w:rPr>
                        <w:spacing w:val="-3"/>
                        <w:sz w:val="16"/>
                      </w:rPr>
                      <w:t xml:space="preserve"> </w:t>
                    </w:r>
                    <w:r>
                      <w:rPr>
                        <w:sz w:val="16"/>
                      </w:rPr>
                      <w:t>5;</w:t>
                    </w:r>
                    <w:r>
                      <w:rPr>
                        <w:spacing w:val="-3"/>
                        <w:sz w:val="16"/>
                      </w:rPr>
                      <w:t xml:space="preserve"> </w:t>
                    </w:r>
                    <w:r>
                      <w:rPr>
                        <w:sz w:val="16"/>
                      </w:rPr>
                      <w:t>};</w:t>
                    </w:r>
                  </w:p>
                  <w:p>
                    <w:pPr>
                      <w:spacing w:before="39" w:line="181" w:lineRule="exact"/>
                      <w:ind w:left="0" w:right="0" w:firstLine="0"/>
                      <w:jc w:val="left"/>
                      <w:rPr>
                        <w:sz w:val="16"/>
                      </w:rPr>
                    </w:pPr>
                    <w:r>
                      <w:rPr>
                        <w:sz w:val="16"/>
                      </w:rPr>
                      <w:t>CA(int</w:t>
                    </w:r>
                    <w:r>
                      <w:rPr>
                        <w:spacing w:val="-4"/>
                        <w:sz w:val="16"/>
                      </w:rPr>
                      <w:t xml:space="preserve"> </w:t>
                    </w:r>
                    <w:r>
                      <w:rPr>
                        <w:sz w:val="16"/>
                      </w:rPr>
                      <w:t>val)</w:t>
                    </w:r>
                    <w:r>
                      <w:rPr>
                        <w:spacing w:val="-3"/>
                        <w:sz w:val="16"/>
                      </w:rPr>
                      <w:t xml:space="preserve"> </w:t>
                    </w:r>
                    <w:r>
                      <w:rPr>
                        <w:sz w:val="16"/>
                      </w:rPr>
                      <w:t>{</w:t>
                    </w:r>
                    <w:r>
                      <w:rPr>
                        <w:spacing w:val="-4"/>
                        <w:sz w:val="16"/>
                      </w:rPr>
                      <w:t xml:space="preserve"> </w:t>
                    </w:r>
                    <w:r>
                      <w:rPr>
                        <w:sz w:val="16"/>
                      </w:rPr>
                      <w:t>_data</w:t>
                    </w:r>
                    <w:r>
                      <w:rPr>
                        <w:spacing w:val="-4"/>
                        <w:sz w:val="16"/>
                      </w:rPr>
                      <w:t xml:space="preserve"> </w:t>
                    </w:r>
                    <w:r>
                      <w:rPr>
                        <w:sz w:val="16"/>
                      </w:rPr>
                      <w:t>=</w:t>
                    </w:r>
                    <w:r>
                      <w:rPr>
                        <w:spacing w:val="-3"/>
                        <w:sz w:val="16"/>
                      </w:rPr>
                      <w:t xml:space="preserve"> </w:t>
                    </w:r>
                    <w:r>
                      <w:rPr>
                        <w:sz w:val="16"/>
                      </w:rPr>
                      <w:t>val;</w:t>
                    </w:r>
                    <w:r>
                      <w:rPr>
                        <w:spacing w:val="-4"/>
                        <w:sz w:val="16"/>
                      </w:rPr>
                      <w:t xml:space="preserve"> </w:t>
                    </w:r>
                    <w:r>
                      <w:rPr>
                        <w:sz w:val="16"/>
                      </w:rPr>
                      <w:t>};</w:t>
                    </w:r>
                  </w:p>
                </w:txbxContent>
              </v:textbox>
            </v:shape>
            <v:shape id="_x0000_s1190" o:spid="_x0000_s1190" o:spt="202" type="#_x0000_t202" style="position:absolute;left:3585;top:45;height:401;width:2131;" filled="f" stroked="f" coordsize="21600,21600">
              <v:path/>
              <v:fill on="f" focussize="0,0"/>
              <v:stroke on="f" joinstyle="miter"/>
              <v:imagedata o:title=""/>
              <o:lock v:ext="edit"/>
              <v:textbox inset="0mm,0mm,0mm,0mm">
                <w:txbxContent>
                  <w:p>
                    <w:pPr>
                      <w:spacing w:before="0" w:line="180" w:lineRule="exact"/>
                      <w:ind w:left="0" w:right="0" w:firstLine="0"/>
                      <w:jc w:val="left"/>
                      <w:rPr>
                        <w:sz w:val="16"/>
                      </w:rPr>
                    </w:pPr>
                    <w:r>
                      <w:rPr>
                        <w:sz w:val="16"/>
                      </w:rPr>
                      <w:t>//</w:t>
                    </w:r>
                    <w:r>
                      <w:rPr>
                        <w:spacing w:val="-9"/>
                        <w:sz w:val="16"/>
                      </w:rPr>
                      <w:t xml:space="preserve"> </w:t>
                    </w:r>
                    <w:r>
                      <w:rPr>
                        <w:sz w:val="16"/>
                      </w:rPr>
                      <w:t>default</w:t>
                    </w:r>
                    <w:r>
                      <w:rPr>
                        <w:spacing w:val="-8"/>
                        <w:sz w:val="16"/>
                      </w:rPr>
                      <w:t xml:space="preserve"> </w:t>
                    </w:r>
                    <w:r>
                      <w:rPr>
                        <w:sz w:val="16"/>
                      </w:rPr>
                      <w:t>constructor</w:t>
                    </w:r>
                  </w:p>
                  <w:p>
                    <w:pPr>
                      <w:spacing w:before="39" w:line="181" w:lineRule="exact"/>
                      <w:ind w:left="0" w:right="0" w:firstLine="0"/>
                      <w:jc w:val="left"/>
                      <w:rPr>
                        <w:sz w:val="16"/>
                      </w:rPr>
                    </w:pPr>
                    <w:r>
                      <w:rPr>
                        <w:sz w:val="16"/>
                      </w:rPr>
                      <w:t>//</w:t>
                    </w:r>
                    <w:r>
                      <w:rPr>
                        <w:spacing w:val="-9"/>
                        <w:sz w:val="16"/>
                      </w:rPr>
                      <w:t xml:space="preserve"> </w:t>
                    </w:r>
                    <w:r>
                      <w:rPr>
                        <w:sz w:val="16"/>
                      </w:rPr>
                      <w:t>constructor</w:t>
                    </w:r>
                  </w:p>
                </w:txbxContent>
              </v:textbox>
            </v:shape>
            <w10:wrap type="none"/>
            <w10:anchorlock/>
          </v:group>
        </w:pict>
      </w:r>
    </w:p>
    <w:p>
      <w:pPr>
        <w:pStyle w:val="11"/>
        <w:spacing w:before="6" w:line="292" w:lineRule="auto"/>
        <w:ind w:left="3155" w:right="6072" w:hanging="246"/>
      </w:pPr>
      <w:r>
        <w:t>protected:</w:t>
      </w:r>
      <w:r>
        <w:rPr>
          <w:spacing w:val="1"/>
        </w:rPr>
        <w:t xml:space="preserve"> </w:t>
      </w:r>
      <w:r>
        <w:t>int</w:t>
      </w:r>
      <w:r>
        <w:rPr>
          <w:spacing w:val="-8"/>
        </w:rPr>
        <w:t xml:space="preserve"> </w:t>
      </w:r>
      <w:r>
        <w:t>_data;</w:t>
      </w:r>
    </w:p>
    <w:p>
      <w:pPr>
        <w:pStyle w:val="11"/>
        <w:ind w:left="2910"/>
      </w:pPr>
      <w:r>
        <w:t>};</w:t>
      </w:r>
    </w:p>
    <w:p>
      <w:pPr>
        <w:pStyle w:val="11"/>
        <w:rPr>
          <w:sz w:val="20"/>
        </w:rPr>
      </w:pPr>
    </w:p>
    <w:p>
      <w:pPr>
        <w:pStyle w:val="11"/>
        <w:spacing w:before="6"/>
        <w:rPr>
          <w:sz w:val="21"/>
        </w:rPr>
      </w:pPr>
    </w:p>
    <w:p>
      <w:pPr>
        <w:spacing w:before="95"/>
        <w:ind w:left="644" w:right="0" w:firstLine="0"/>
        <w:jc w:val="left"/>
        <w:rPr>
          <w:rFonts w:ascii="Arial"/>
          <w:b/>
          <w:sz w:val="20"/>
        </w:rPr>
      </w:pPr>
      <w:r>
        <w:rPr>
          <w:rFonts w:ascii="Arial"/>
          <w:b/>
          <w:sz w:val="20"/>
        </w:rPr>
        <w:t>28</w:t>
      </w:r>
    </w:p>
    <w:p>
      <w:pPr>
        <w:spacing w:after="0"/>
        <w:jc w:val="left"/>
        <w:rPr>
          <w:rFonts w:ascii="Arial"/>
          <w:sz w:val="20"/>
        </w:rPr>
        <w:sectPr>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191" o:spid="_x0000_s1191" o:spt="1" style="position:absolute;left:0pt;margin-left:131.9pt;margin-top:18.85pt;height:0.7pt;width:323pt;mso-position-horizontal-relative:page;mso-wrap-distance-bottom:0pt;mso-wrap-distance-top:0pt;z-index:-251370496;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的语法和语意</w:t>
      </w:r>
    </w:p>
    <w:p>
      <w:pPr>
        <w:pStyle w:val="11"/>
        <w:spacing w:before="8"/>
        <w:rPr>
          <w:rFonts w:ascii="宋体"/>
          <w:sz w:val="29"/>
        </w:rPr>
      </w:pPr>
    </w:p>
    <w:p>
      <w:pPr>
        <w:spacing w:before="83"/>
        <w:ind w:left="2627" w:right="0" w:firstLine="0"/>
        <w:jc w:val="left"/>
        <w:rPr>
          <w:rFonts w:hint="eastAsia" w:ascii="宋体" w:eastAsia="宋体"/>
          <w:sz w:val="18"/>
        </w:rPr>
      </w:pPr>
      <w:r>
        <w:rPr>
          <w:rFonts w:ascii="Times New Roman" w:eastAsia="Times New Roman"/>
          <w:i/>
          <w:sz w:val="18"/>
        </w:rPr>
        <w:t>CA</w:t>
      </w:r>
      <w:r>
        <w:rPr>
          <w:rFonts w:ascii="Times New Roman" w:eastAsia="Times New Roman"/>
          <w:i/>
          <w:spacing w:val="39"/>
          <w:sz w:val="18"/>
        </w:rPr>
        <w:t xml:space="preserve"> </w:t>
      </w:r>
      <w:r>
        <w:rPr>
          <w:rFonts w:hint="eastAsia" w:ascii="宋体" w:eastAsia="宋体"/>
          <w:sz w:val="18"/>
        </w:rPr>
        <w:t xml:space="preserve">拥有两个 </w:t>
      </w:r>
      <w:r>
        <w:rPr>
          <w:rFonts w:ascii="Times New Roman" w:eastAsia="Times New Roman"/>
          <w:sz w:val="18"/>
        </w:rPr>
        <w:t>constructors</w:t>
      </w:r>
      <w:r>
        <w:rPr>
          <w:rFonts w:hint="eastAsia" w:ascii="宋体" w:eastAsia="宋体"/>
          <w:sz w:val="18"/>
        </w:rPr>
        <w:t xml:space="preserve">，分别是 </w:t>
      </w:r>
      <w:r>
        <w:rPr>
          <w:rFonts w:ascii="Times New Roman" w:eastAsia="Times New Roman"/>
          <w:i/>
          <w:sz w:val="18"/>
        </w:rPr>
        <w:t>CA(int</w:t>
      </w:r>
      <w:r>
        <w:rPr>
          <w:rFonts w:ascii="Times New Roman" w:eastAsia="Times New Roman"/>
          <w:i/>
          <w:spacing w:val="18"/>
          <w:sz w:val="18"/>
        </w:rPr>
        <w:t xml:space="preserve">) </w:t>
      </w:r>
      <w:r>
        <w:rPr>
          <w:rFonts w:hint="eastAsia" w:ascii="宋体" w:eastAsia="宋体"/>
          <w:sz w:val="18"/>
        </w:rPr>
        <w:t xml:space="preserve">和 </w:t>
      </w:r>
      <w:r>
        <w:rPr>
          <w:rFonts w:ascii="Times New Roman" w:eastAsia="Times New Roman"/>
          <w:i/>
          <w:sz w:val="18"/>
        </w:rPr>
        <w:t>CA()</w:t>
      </w:r>
      <w:r>
        <w:rPr>
          <w:rFonts w:hint="eastAsia" w:ascii="宋体" w:eastAsia="宋体"/>
          <w:sz w:val="18"/>
        </w:rPr>
        <w:t>。后者没有参数，正是所谓的</w:t>
      </w:r>
    </w:p>
    <w:p>
      <w:pPr>
        <w:spacing w:before="130"/>
        <w:ind w:left="2627" w:right="0" w:firstLine="0"/>
        <w:jc w:val="left"/>
        <w:rPr>
          <w:rFonts w:hint="eastAsia" w:ascii="宋体" w:eastAsia="宋体"/>
          <w:sz w:val="18"/>
        </w:rPr>
      </w:pPr>
      <w:r>
        <w:rPr>
          <w:rFonts w:ascii="Times New Roman" w:eastAsia="Times New Roman"/>
          <w:sz w:val="18"/>
        </w:rPr>
        <w:t>default</w:t>
      </w:r>
      <w:r>
        <w:rPr>
          <w:rFonts w:ascii="Times New Roman" w:eastAsia="Times New Roman"/>
          <w:spacing w:val="11"/>
          <w:sz w:val="18"/>
        </w:rPr>
        <w:t xml:space="preserve"> </w:t>
      </w:r>
      <w:r>
        <w:rPr>
          <w:rFonts w:ascii="Times New Roman" w:eastAsia="Times New Roman"/>
          <w:sz w:val="18"/>
        </w:rPr>
        <w:t>constructor</w:t>
      </w:r>
      <w:r>
        <w:rPr>
          <w:rFonts w:hint="eastAsia" w:ascii="宋体" w:eastAsia="宋体"/>
          <w:spacing w:val="1"/>
          <w:sz w:val="18"/>
        </w:rPr>
        <w:t xml:space="preserve">。当我产生一个 </w:t>
      </w:r>
      <w:r>
        <w:rPr>
          <w:rFonts w:ascii="Times New Roman" w:eastAsia="Times New Roman"/>
          <w:i/>
          <w:sz w:val="18"/>
        </w:rPr>
        <w:t>CA</w:t>
      </w:r>
      <w:r>
        <w:rPr>
          <w:rFonts w:ascii="Times New Roman" w:eastAsia="Times New Roman"/>
          <w:i/>
          <w:spacing w:val="7"/>
          <w:sz w:val="18"/>
        </w:rPr>
        <w:t xml:space="preserve"> </w:t>
      </w:r>
      <w:r>
        <w:rPr>
          <w:rFonts w:ascii="Times New Roman" w:eastAsia="Times New Roman"/>
          <w:sz w:val="18"/>
        </w:rPr>
        <w:t>object</w:t>
      </w:r>
      <w:r>
        <w:rPr>
          <w:rFonts w:ascii="Times New Roman" w:eastAsia="Times New Roman"/>
          <w:spacing w:val="16"/>
          <w:sz w:val="18"/>
        </w:rPr>
        <w:t xml:space="preserve"> </w:t>
      </w:r>
      <w:r>
        <w:rPr>
          <w:rFonts w:hint="eastAsia" w:ascii="宋体" w:eastAsia="宋体"/>
          <w:sz w:val="18"/>
        </w:rPr>
        <w:t>而没有指定任何参数：</w:t>
      </w:r>
    </w:p>
    <w:p>
      <w:pPr>
        <w:pStyle w:val="11"/>
        <w:spacing w:before="7"/>
        <w:rPr>
          <w:rFonts w:ascii="宋体"/>
          <w:sz w:val="21"/>
        </w:rPr>
      </w:pPr>
    </w:p>
    <w:p>
      <w:pPr>
        <w:pStyle w:val="11"/>
        <w:ind w:left="2910"/>
      </w:pPr>
      <w:r>
        <w:t>CA</w:t>
      </w:r>
      <w:r>
        <w:rPr>
          <w:spacing w:val="63"/>
        </w:rPr>
        <w:t xml:space="preserve"> </w:t>
      </w:r>
      <w:r>
        <w:t>aCA;</w:t>
      </w:r>
    </w:p>
    <w:p>
      <w:pPr>
        <w:pStyle w:val="11"/>
        <w:spacing w:before="40"/>
        <w:ind w:left="2910"/>
      </w:pPr>
      <w:r>
        <w:t>CA*</w:t>
      </w:r>
      <w:r>
        <w:rPr>
          <w:spacing w:val="-3"/>
        </w:rPr>
        <w:t xml:space="preserve"> </w:t>
      </w:r>
      <w:r>
        <w:t>pCA</w:t>
      </w:r>
      <w:r>
        <w:rPr>
          <w:spacing w:val="-3"/>
        </w:rPr>
        <w:t xml:space="preserve"> </w:t>
      </w:r>
      <w:r>
        <w:t>=</w:t>
      </w:r>
      <w:r>
        <w:rPr>
          <w:spacing w:val="-3"/>
        </w:rPr>
        <w:t xml:space="preserve"> </w:t>
      </w:r>
      <w:r>
        <w:t>new</w:t>
      </w:r>
      <w:r>
        <w:rPr>
          <w:spacing w:val="-3"/>
        </w:rPr>
        <w:t xml:space="preserve"> </w:t>
      </w:r>
      <w:r>
        <w:t>CA;</w:t>
      </w:r>
    </w:p>
    <w:p>
      <w:pPr>
        <w:pStyle w:val="11"/>
        <w:rPr>
          <w:sz w:val="18"/>
        </w:rPr>
      </w:pPr>
    </w:p>
    <w:p>
      <w:pPr>
        <w:spacing w:before="120"/>
        <w:ind w:left="2627" w:right="0" w:firstLine="0"/>
        <w:jc w:val="left"/>
        <w:rPr>
          <w:rFonts w:hint="eastAsia" w:ascii="宋体" w:eastAsia="宋体"/>
          <w:sz w:val="18"/>
        </w:rPr>
      </w:pPr>
      <w:r>
        <w:rPr>
          <w:rFonts w:hint="eastAsia" w:ascii="宋体" w:eastAsia="宋体"/>
          <w:spacing w:val="1"/>
          <w:sz w:val="18"/>
        </w:rPr>
        <w:t xml:space="preserve">编译器就为我呼叫 </w:t>
      </w:r>
      <w:r>
        <w:rPr>
          <w:rFonts w:ascii="Times New Roman" w:eastAsia="Times New Roman"/>
          <w:sz w:val="18"/>
        </w:rPr>
        <w:t>default</w:t>
      </w:r>
      <w:r>
        <w:rPr>
          <w:rFonts w:ascii="Times New Roman" w:eastAsia="Times New Roman"/>
          <w:spacing w:val="13"/>
          <w:sz w:val="18"/>
        </w:rPr>
        <w:t xml:space="preserve"> </w:t>
      </w:r>
      <w:r>
        <w:rPr>
          <w:rFonts w:ascii="Times New Roman" w:eastAsia="Times New Roman"/>
          <w:sz w:val="18"/>
        </w:rPr>
        <w:t>constructor</w:t>
      </w:r>
      <w:r>
        <w:rPr>
          <w:rFonts w:hint="eastAsia" w:ascii="宋体" w:eastAsia="宋体"/>
          <w:sz w:val="18"/>
        </w:rPr>
        <w:t>。</w:t>
      </w:r>
    </w:p>
    <w:p>
      <w:pPr>
        <w:pStyle w:val="11"/>
        <w:spacing w:before="10"/>
        <w:rPr>
          <w:rFonts w:ascii="宋体"/>
          <w:sz w:val="28"/>
        </w:rPr>
      </w:pPr>
    </w:p>
    <w:p>
      <w:pPr>
        <w:spacing w:before="1" w:line="374" w:lineRule="auto"/>
        <w:ind w:left="2627" w:right="1155" w:firstLine="0"/>
        <w:jc w:val="both"/>
        <w:rPr>
          <w:rFonts w:hint="eastAsia" w:ascii="宋体" w:eastAsia="宋体"/>
          <w:sz w:val="18"/>
        </w:rPr>
      </w:pPr>
      <w:r>
        <w:pict>
          <v:rect id="_x0000_s1192" o:spid="_x0000_s1192" o:spt="1" style="position:absolute;left:0pt;margin-left:131.9pt;margin-top:60.4pt;height:0.7pt;width:323.25pt;mso-position-horizontal-relative:page;mso-wrap-distance-bottom:0pt;mso-wrap-distance-top:0pt;z-index:-251370496;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4"/>
          <w:sz w:val="18"/>
        </w:rPr>
        <w:t xml:space="preserve">普遍存在于 </w:t>
      </w:r>
      <w:r>
        <w:rPr>
          <w:rFonts w:ascii="Times New Roman" w:eastAsia="Times New Roman"/>
          <w:sz w:val="18"/>
        </w:rPr>
        <w:t>C+</w:t>
      </w:r>
      <w:r>
        <w:rPr>
          <w:rFonts w:ascii="Times New Roman" w:eastAsia="Times New Roman"/>
          <w:spacing w:val="11"/>
          <w:sz w:val="18"/>
        </w:rPr>
        <w:t xml:space="preserve">+ </w:t>
      </w:r>
      <w:r>
        <w:rPr>
          <w:rFonts w:hint="eastAsia" w:ascii="宋体" w:eastAsia="宋体"/>
          <w:spacing w:val="3"/>
          <w:sz w:val="18"/>
        </w:rPr>
        <w:t xml:space="preserve">程序员之间的一个误解是：如果我们没有为某个 </w:t>
      </w:r>
      <w:r>
        <w:rPr>
          <w:rFonts w:ascii="Times New Roman" w:eastAsia="Times New Roman"/>
          <w:sz w:val="18"/>
        </w:rPr>
        <w:t>class</w:t>
      </w:r>
      <w:r>
        <w:rPr>
          <w:rFonts w:ascii="Times New Roman" w:eastAsia="Times New Roman"/>
          <w:spacing w:val="21"/>
          <w:sz w:val="18"/>
        </w:rPr>
        <w:t xml:space="preserve"> </w:t>
      </w:r>
      <w:r>
        <w:rPr>
          <w:rFonts w:hint="eastAsia" w:ascii="宋体" w:eastAsia="宋体"/>
          <w:sz w:val="18"/>
        </w:rPr>
        <w:t>设计</w:t>
      </w:r>
      <w:r>
        <w:rPr>
          <w:rFonts w:ascii="Times New Roman" w:eastAsia="Times New Roman"/>
          <w:sz w:val="18"/>
        </w:rPr>
        <w:t>constructor</w:t>
      </w:r>
      <w:r>
        <w:rPr>
          <w:rFonts w:hint="eastAsia" w:ascii="宋体" w:eastAsia="宋体"/>
          <w:spacing w:val="-1"/>
          <w:sz w:val="18"/>
        </w:rPr>
        <w:t xml:space="preserve">，编译器会自动为该 </w:t>
      </w:r>
      <w:r>
        <w:rPr>
          <w:rFonts w:ascii="Times New Roman" w:eastAsia="Times New Roman"/>
          <w:sz w:val="18"/>
        </w:rPr>
        <w:t>class</w:t>
      </w:r>
      <w:r>
        <w:rPr>
          <w:rFonts w:ascii="Times New Roman" w:eastAsia="Times New Roman"/>
          <w:spacing w:val="34"/>
          <w:sz w:val="18"/>
        </w:rPr>
        <w:t xml:space="preserve"> </w:t>
      </w:r>
      <w:r>
        <w:rPr>
          <w:rFonts w:hint="eastAsia" w:ascii="宋体" w:eastAsia="宋体"/>
          <w:spacing w:val="-2"/>
          <w:sz w:val="18"/>
        </w:rPr>
        <w:t xml:space="preserve">制造出一个 </w:t>
      </w:r>
      <w:r>
        <w:rPr>
          <w:rFonts w:ascii="Times New Roman" w:eastAsia="Times New Roman"/>
          <w:sz w:val="18"/>
        </w:rPr>
        <w:t>default constructor</w:t>
      </w:r>
      <w:r>
        <w:rPr>
          <w:rFonts w:ascii="Times New Roman" w:eastAsia="Times New Roman"/>
          <w:spacing w:val="-5"/>
          <w:sz w:val="18"/>
        </w:rPr>
        <w:t xml:space="preserve"> </w:t>
      </w:r>
      <w:r>
        <w:rPr>
          <w:rFonts w:hint="eastAsia" w:ascii="宋体" w:eastAsia="宋体"/>
          <w:sz w:val="18"/>
        </w:rPr>
        <w:t>来。这个说法也对也不对。这里我先提示一个结论（稍后有更多细节探讨）：</w:t>
      </w:r>
    </w:p>
    <w:p>
      <w:pPr>
        <w:spacing w:before="103" w:line="374" w:lineRule="auto"/>
        <w:ind w:left="2627" w:right="1155" w:firstLine="0"/>
        <w:jc w:val="both"/>
        <w:rPr>
          <w:rFonts w:hint="eastAsia" w:ascii="宋体" w:eastAsia="宋体"/>
          <w:sz w:val="18"/>
        </w:rPr>
      </w:pPr>
      <w:r>
        <w:rPr>
          <w:rFonts w:hint="eastAsia" w:ascii="宋体" w:eastAsia="宋体"/>
          <w:sz w:val="18"/>
        </w:rPr>
        <w:t xml:space="preserve">如果一个 </w:t>
      </w:r>
      <w:r>
        <w:rPr>
          <w:rFonts w:ascii="Times New Roman" w:eastAsia="Times New Roman"/>
          <w:sz w:val="18"/>
        </w:rPr>
        <w:t>class</w:t>
      </w:r>
      <w:r>
        <w:rPr>
          <w:rFonts w:ascii="Times New Roman" w:eastAsia="Times New Roman"/>
          <w:spacing w:val="43"/>
          <w:sz w:val="18"/>
        </w:rPr>
        <w:t xml:space="preserve"> </w:t>
      </w:r>
      <w:r>
        <w:rPr>
          <w:rFonts w:hint="eastAsia" w:ascii="宋体" w:eastAsia="宋体"/>
          <w:sz w:val="18"/>
        </w:rPr>
        <w:t xml:space="preserve">没有任何 </w:t>
      </w:r>
      <w:r>
        <w:rPr>
          <w:rFonts w:ascii="Times New Roman" w:eastAsia="Times New Roman"/>
          <w:sz w:val="18"/>
        </w:rPr>
        <w:t>user-defined</w:t>
      </w:r>
      <w:r>
        <w:rPr>
          <w:rFonts w:ascii="Times New Roman" w:eastAsia="Times New Roman"/>
          <w:spacing w:val="3"/>
          <w:sz w:val="18"/>
        </w:rPr>
        <w:t xml:space="preserve"> </w:t>
      </w:r>
      <w:r>
        <w:rPr>
          <w:rFonts w:ascii="Times New Roman" w:eastAsia="Times New Roman"/>
          <w:sz w:val="18"/>
        </w:rPr>
        <w:t>constructor</w:t>
      </w:r>
      <w:r>
        <w:rPr>
          <w:rFonts w:hint="eastAsia" w:ascii="宋体" w:eastAsia="宋体"/>
          <w:sz w:val="18"/>
        </w:rPr>
        <w:t xml:space="preserve">，那么编译器可能会为此 </w:t>
      </w:r>
      <w:r>
        <w:rPr>
          <w:rFonts w:ascii="Times New Roman" w:eastAsia="Times New Roman"/>
          <w:sz w:val="18"/>
        </w:rPr>
        <w:t>classes</w:t>
      </w:r>
      <w:r>
        <w:rPr>
          <w:rFonts w:ascii="Times New Roman" w:eastAsia="Times New Roman"/>
          <w:spacing w:val="-43"/>
          <w:sz w:val="18"/>
        </w:rPr>
        <w:t xml:space="preserve"> </w:t>
      </w:r>
      <w:r>
        <w:rPr>
          <w:rFonts w:hint="eastAsia" w:ascii="宋体" w:eastAsia="宋体"/>
          <w:spacing w:val="-1"/>
          <w:sz w:val="18"/>
        </w:rPr>
        <w:t xml:space="preserve">自动做出一个 </w:t>
      </w:r>
      <w:r>
        <w:rPr>
          <w:rFonts w:ascii="Times New Roman" w:eastAsia="Times New Roman"/>
          <w:sz w:val="18"/>
        </w:rPr>
        <w:t>default</w:t>
      </w:r>
      <w:r>
        <w:rPr>
          <w:rFonts w:ascii="Times New Roman" w:eastAsia="Times New Roman"/>
          <w:spacing w:val="4"/>
          <w:sz w:val="18"/>
        </w:rPr>
        <w:t xml:space="preserve"> </w:t>
      </w:r>
      <w:r>
        <w:rPr>
          <w:rFonts w:ascii="Times New Roman" w:eastAsia="Times New Roman"/>
          <w:sz w:val="18"/>
        </w:rPr>
        <w:t>constructor</w:t>
      </w:r>
      <w:r>
        <w:rPr>
          <w:rFonts w:hint="eastAsia" w:ascii="宋体" w:eastAsia="宋体"/>
          <w:spacing w:val="-1"/>
          <w:sz w:val="18"/>
        </w:rPr>
        <w:t xml:space="preserve">。此一由编译器合成出来的 </w:t>
      </w:r>
      <w:r>
        <w:rPr>
          <w:rFonts w:ascii="Times New Roman" w:eastAsia="Times New Roman"/>
          <w:sz w:val="18"/>
        </w:rPr>
        <w:t>default</w:t>
      </w:r>
      <w:r>
        <w:rPr>
          <w:rFonts w:ascii="Times New Roman" w:eastAsia="Times New Roman"/>
          <w:spacing w:val="4"/>
          <w:sz w:val="18"/>
        </w:rPr>
        <w:t xml:space="preserve"> </w:t>
      </w:r>
      <w:r>
        <w:rPr>
          <w:rFonts w:ascii="Times New Roman" w:eastAsia="Times New Roman"/>
          <w:sz w:val="18"/>
        </w:rPr>
        <w:t>constructor</w:t>
      </w:r>
      <w:r>
        <w:rPr>
          <w:rFonts w:ascii="Times New Roman" w:eastAsia="Times New Roman"/>
          <w:spacing w:val="40"/>
          <w:sz w:val="18"/>
        </w:rPr>
        <w:t xml:space="preserve"> </w:t>
      </w:r>
      <w:r>
        <w:rPr>
          <w:rFonts w:hint="eastAsia" w:ascii="宋体" w:eastAsia="宋体"/>
          <w:sz w:val="18"/>
        </w:rPr>
        <w:t xml:space="preserve">只负责完成编译器所需的动作，无法照顾 </w:t>
      </w:r>
      <w:r>
        <w:rPr>
          <w:rFonts w:ascii="Times New Roman" w:eastAsia="Times New Roman"/>
          <w:sz w:val="18"/>
        </w:rPr>
        <w:t>user</w:t>
      </w:r>
      <w:r>
        <w:rPr>
          <w:rFonts w:hint="eastAsia" w:ascii="宋体" w:eastAsia="宋体"/>
          <w:sz w:val="18"/>
        </w:rPr>
        <w:t>（</w:t>
      </w:r>
      <w:r>
        <w:rPr>
          <w:rFonts w:ascii="Times New Roman" w:eastAsia="Times New Roman"/>
          <w:sz w:val="18"/>
        </w:rPr>
        <w:t>programmer</w:t>
      </w:r>
      <w:r>
        <w:rPr>
          <w:rFonts w:hint="eastAsia" w:ascii="宋体" w:eastAsia="宋体"/>
          <w:sz w:val="18"/>
        </w:rPr>
        <w:t>）的可能需求。</w:t>
      </w:r>
    </w:p>
    <w:p>
      <w:pPr>
        <w:pStyle w:val="11"/>
        <w:rPr>
          <w:rFonts w:ascii="宋体"/>
          <w:sz w:val="20"/>
        </w:rPr>
      </w:pPr>
    </w:p>
    <w:p>
      <w:pPr>
        <w:pStyle w:val="11"/>
        <w:spacing w:before="3"/>
        <w:rPr>
          <w:rFonts w:ascii="宋体"/>
          <w:sz w:val="18"/>
        </w:rPr>
      </w:pPr>
    </w:p>
    <w:p>
      <w:pPr>
        <w:spacing w:before="0" w:line="374" w:lineRule="auto"/>
        <w:ind w:left="2627" w:right="1155" w:firstLine="0"/>
        <w:jc w:val="left"/>
        <w:rPr>
          <w:rFonts w:hint="eastAsia" w:ascii="宋体" w:eastAsia="宋体"/>
          <w:sz w:val="18"/>
        </w:rPr>
      </w:pPr>
      <w:r>
        <w:pict>
          <v:rect id="_x0000_s1193" o:spid="_x0000_s1193" o:spt="1" style="position:absolute;left:0pt;margin-left:131.9pt;margin-top:-29.15pt;height:0.7pt;width:323.25pt;mso-position-horizontal-relative:page;z-index:-251492352;mso-width-relative:page;mso-height-relative:page;" fillcolor="#000000" filled="t" stroked="f" coordsize="21600,21600">
            <v:path/>
            <v:fill on="t" focussize="0,0"/>
            <v:stroke on="f"/>
            <v:imagedata o:title=""/>
            <o:lock v:ext="edit"/>
          </v:rect>
        </w:pict>
      </w:r>
      <w:r>
        <w:pict>
          <v:group id="_x0000_s1194" o:spid="_x0000_s1194" o:spt="203" style="position:absolute;left:0pt;margin-left:52.2pt;margin-top:31.3pt;height:71.75pt;width:61.5pt;mso-position-horizontal-relative:page;z-index:251671552;mso-width-relative:page;mso-height-relative:page;" coordorigin="1045,626" coordsize="1230,1435">
            <o:lock v:ext="edit"/>
            <v:shape id="_x0000_s1195" o:spid="_x0000_s1195" o:spt="202" type="#_x0000_t202" style="position:absolute;left:1050;top:632;height:1423;width:1218;" fillcolor="#CCCCFF" filled="t" stroked="t" coordsize="21600,21600">
              <v:path/>
              <v:fill on="t" focussize="0,0"/>
              <v:stroke weight="0.570629921259842pt" color="#000000"/>
              <v:imagedata o:title=""/>
              <o:lock v:ext="edit"/>
              <v:textbox inset="0mm,0mm,0mm,0mm">
                <w:txbxContent>
                  <w:p>
                    <w:pPr>
                      <w:spacing w:before="0" w:line="240" w:lineRule="auto"/>
                      <w:rPr>
                        <w:rFonts w:ascii="Arial"/>
                        <w:b/>
                        <w:sz w:val="20"/>
                      </w:rPr>
                    </w:pPr>
                  </w:p>
                  <w:p>
                    <w:pPr>
                      <w:spacing w:before="0" w:line="240" w:lineRule="auto"/>
                      <w:rPr>
                        <w:rFonts w:ascii="Arial"/>
                        <w:b/>
                        <w:sz w:val="20"/>
                      </w:rPr>
                    </w:pPr>
                  </w:p>
                  <w:p>
                    <w:pPr>
                      <w:spacing w:before="0" w:line="240" w:lineRule="auto"/>
                      <w:rPr>
                        <w:rFonts w:ascii="Arial"/>
                        <w:b/>
                        <w:sz w:val="20"/>
                      </w:rPr>
                    </w:pPr>
                  </w:p>
                  <w:p>
                    <w:pPr>
                      <w:spacing w:before="1" w:line="240" w:lineRule="auto"/>
                      <w:rPr>
                        <w:rFonts w:ascii="Arial"/>
                        <w:b/>
                        <w:sz w:val="29"/>
                      </w:rPr>
                    </w:pPr>
                  </w:p>
                  <w:p>
                    <w:pPr>
                      <w:spacing w:before="1"/>
                      <w:ind w:left="233" w:right="0" w:firstLine="0"/>
                      <w:jc w:val="left"/>
                      <w:rPr>
                        <w:rFonts w:ascii="Times New Roman"/>
                        <w:sz w:val="18"/>
                      </w:rPr>
                    </w:pPr>
                    <w:r>
                      <w:rPr>
                        <w:rFonts w:ascii="Times New Roman"/>
                        <w:sz w:val="18"/>
                      </w:rPr>
                      <w:t>CA</w:t>
                    </w:r>
                    <w:r>
                      <w:rPr>
                        <w:rFonts w:ascii="Times New Roman"/>
                        <w:spacing w:val="2"/>
                        <w:sz w:val="18"/>
                      </w:rPr>
                      <w:t xml:space="preserve"> </w:t>
                    </w:r>
                    <w:r>
                      <w:rPr>
                        <w:rFonts w:ascii="Times New Roman"/>
                        <w:sz w:val="18"/>
                      </w:rPr>
                      <w:t>object</w:t>
                    </w:r>
                  </w:p>
                </w:txbxContent>
              </v:textbox>
            </v:shape>
            <v:shape id="_x0000_s1196" o:spid="_x0000_s1196" o:spt="202" type="#_x0000_t202" style="position:absolute;left:1119;top:837;height:738;width:1081;" fillcolor="#FFFFFF" filled="t" stroked="t" coordsize="21600,21600">
              <v:path/>
              <v:fill on="t" focussize="0,0"/>
              <v:stroke weight="0.570629921259842pt" color="#000000"/>
              <v:imagedata o:title=""/>
              <o:lock v:ext="edit"/>
              <v:textbox inset="0mm,0mm,0mm,0mm">
                <w:txbxContent>
                  <w:p>
                    <w:pPr>
                      <w:spacing w:before="133"/>
                      <w:ind w:left="294" w:right="294" w:firstLine="0"/>
                      <w:jc w:val="center"/>
                      <w:rPr>
                        <w:rFonts w:ascii="Times New Roman"/>
                        <w:sz w:val="18"/>
                      </w:rPr>
                    </w:pPr>
                    <w:r>
                      <w:rPr>
                        <w:rFonts w:ascii="Times New Roman"/>
                        <w:sz w:val="18"/>
                      </w:rPr>
                      <w:t>CZ</w:t>
                    </w:r>
                  </w:p>
                  <w:p>
                    <w:pPr>
                      <w:spacing w:before="9"/>
                      <w:ind w:left="295" w:right="294" w:firstLine="0"/>
                      <w:jc w:val="center"/>
                      <w:rPr>
                        <w:rFonts w:ascii="Times New Roman"/>
                        <w:sz w:val="18"/>
                      </w:rPr>
                    </w:pPr>
                    <w:r>
                      <w:rPr>
                        <w:rFonts w:ascii="Times New Roman"/>
                        <w:sz w:val="18"/>
                      </w:rPr>
                      <w:t>object</w:t>
                    </w:r>
                  </w:p>
                </w:txbxContent>
              </v:textbox>
            </v:shape>
          </v:group>
        </w:pict>
      </w:r>
      <w:r>
        <w:rPr>
          <w:rFonts w:hint="eastAsia" w:ascii="宋体" w:eastAsia="宋体"/>
          <w:spacing w:val="-1"/>
          <w:sz w:val="18"/>
        </w:rPr>
        <w:t xml:space="preserve">什么是「编译器所需」的动作？就是隐藏在 </w:t>
      </w:r>
      <w:r>
        <w:rPr>
          <w:rFonts w:ascii="Times New Roman" w:eastAsia="Times New Roman"/>
          <w:sz w:val="18"/>
        </w:rPr>
        <w:t>C+</w:t>
      </w:r>
      <w:r>
        <w:rPr>
          <w:rFonts w:ascii="Times New Roman" w:eastAsia="Times New Roman"/>
          <w:spacing w:val="19"/>
          <w:sz w:val="18"/>
        </w:rPr>
        <w:t xml:space="preserve">+ </w:t>
      </w:r>
      <w:r>
        <w:rPr>
          <w:rFonts w:hint="eastAsia" w:ascii="宋体" w:eastAsia="宋体"/>
          <w:sz w:val="18"/>
        </w:rPr>
        <w:t xml:space="preserve">程序码语句下面，让 </w:t>
      </w:r>
      <w:r>
        <w:rPr>
          <w:rFonts w:ascii="Times New Roman" w:eastAsia="Times New Roman"/>
          <w:sz w:val="18"/>
        </w:rPr>
        <w:t>C+</w:t>
      </w:r>
      <w:r>
        <w:rPr>
          <w:rFonts w:ascii="Times New Roman" w:eastAsia="Times New Roman"/>
          <w:spacing w:val="18"/>
          <w:sz w:val="18"/>
        </w:rPr>
        <w:t xml:space="preserve">+ </w:t>
      </w:r>
      <w:r>
        <w:rPr>
          <w:rFonts w:hint="eastAsia" w:ascii="宋体" w:eastAsia="宋体"/>
          <w:sz w:val="18"/>
        </w:rPr>
        <w:t>诸多特征得以实现的动作。包括以下三种情况：</w:t>
      </w:r>
    </w:p>
    <w:p>
      <w:pPr>
        <w:pStyle w:val="15"/>
        <w:numPr>
          <w:ilvl w:val="0"/>
          <w:numId w:val="8"/>
        </w:numPr>
        <w:tabs>
          <w:tab w:val="left" w:pos="2911"/>
        </w:tabs>
        <w:spacing w:before="120" w:after="0" w:line="240" w:lineRule="auto"/>
        <w:ind w:left="2910" w:right="0" w:hanging="284"/>
        <w:jc w:val="left"/>
        <w:rPr>
          <w:sz w:val="18"/>
        </w:rPr>
      </w:pPr>
      <w:r>
        <w:rPr>
          <w:rFonts w:ascii="Times New Roman" w:eastAsia="Times New Roman"/>
          <w:sz w:val="18"/>
        </w:rPr>
        <w:t>class</w:t>
      </w:r>
      <w:r>
        <w:rPr>
          <w:rFonts w:ascii="Times New Roman" w:eastAsia="Times New Roman"/>
          <w:spacing w:val="44"/>
          <w:sz w:val="18"/>
        </w:rPr>
        <w:t xml:space="preserve"> </w:t>
      </w:r>
      <w:r>
        <w:rPr>
          <w:rFonts w:ascii="Times New Roman" w:eastAsia="Times New Roman"/>
          <w:i/>
          <w:sz w:val="18"/>
        </w:rPr>
        <w:t>CA</w:t>
      </w:r>
      <w:r>
        <w:rPr>
          <w:rFonts w:ascii="Times New Roman" w:eastAsia="Times New Roman"/>
          <w:i/>
          <w:spacing w:val="2"/>
          <w:sz w:val="18"/>
        </w:rPr>
        <w:t xml:space="preserve">   </w:t>
      </w:r>
      <w:r>
        <w:rPr>
          <w:spacing w:val="32"/>
          <w:sz w:val="18"/>
        </w:rPr>
        <w:t xml:space="preserve">内含 </w:t>
      </w:r>
      <w:r>
        <w:rPr>
          <w:rFonts w:ascii="Times New Roman" w:eastAsia="Times New Roman"/>
          <w:sz w:val="18"/>
        </w:rPr>
        <w:t>class</w:t>
      </w:r>
      <w:r>
        <w:rPr>
          <w:rFonts w:ascii="Times New Roman" w:eastAsia="Times New Roman"/>
          <w:spacing w:val="44"/>
          <w:sz w:val="18"/>
        </w:rPr>
        <w:t xml:space="preserve"> </w:t>
      </w:r>
      <w:r>
        <w:rPr>
          <w:rFonts w:ascii="Times New Roman" w:eastAsia="Times New Roman"/>
          <w:i/>
          <w:sz w:val="18"/>
        </w:rPr>
        <w:t>CZ</w:t>
      </w:r>
      <w:r>
        <w:rPr>
          <w:rFonts w:ascii="Times New Roman" w:eastAsia="Times New Roman"/>
          <w:i/>
          <w:spacing w:val="29"/>
          <w:sz w:val="18"/>
        </w:rPr>
        <w:t xml:space="preserve"> </w:t>
      </w:r>
      <w:r>
        <w:rPr>
          <w:rFonts w:ascii="Times New Roman" w:eastAsia="Times New Roman"/>
          <w:sz w:val="18"/>
        </w:rPr>
        <w:t>objects</w:t>
      </w:r>
      <w:r>
        <w:rPr>
          <w:rFonts w:ascii="Arial Black" w:eastAsia="Arial Black"/>
          <w:color w:val="FF0000"/>
          <w:position w:val="5"/>
          <w:sz w:val="14"/>
        </w:rPr>
        <w:t>10</w:t>
      </w:r>
      <w:r>
        <w:rPr>
          <w:sz w:val="18"/>
        </w:rPr>
        <w:t>。</w:t>
      </w:r>
    </w:p>
    <w:p>
      <w:pPr>
        <w:pStyle w:val="11"/>
        <w:spacing w:before="5"/>
        <w:rPr>
          <w:rFonts w:ascii="宋体"/>
          <w:sz w:val="24"/>
        </w:rPr>
      </w:pPr>
    </w:p>
    <w:p>
      <w:pPr>
        <w:spacing w:before="0"/>
        <w:ind w:left="2910" w:right="0" w:firstLine="0"/>
        <w:jc w:val="left"/>
        <w:rPr>
          <w:rFonts w:hint="eastAsia" w:ascii="宋体" w:eastAsia="宋体"/>
          <w:sz w:val="18"/>
        </w:rPr>
      </w:pPr>
      <w:r>
        <w:rPr>
          <w:rFonts w:hint="eastAsia" w:ascii="宋体" w:eastAsia="宋体"/>
          <w:spacing w:val="1"/>
          <w:sz w:val="18"/>
        </w:rPr>
        <w:t xml:space="preserve">当你产生一个 </w:t>
      </w:r>
      <w:r>
        <w:rPr>
          <w:rFonts w:ascii="Times New Roman" w:eastAsia="Times New Roman"/>
          <w:i/>
          <w:sz w:val="18"/>
        </w:rPr>
        <w:t>CA</w:t>
      </w:r>
      <w:r>
        <w:rPr>
          <w:rFonts w:ascii="Times New Roman" w:eastAsia="Times New Roman"/>
          <w:i/>
          <w:spacing w:val="5"/>
          <w:sz w:val="18"/>
        </w:rPr>
        <w:t xml:space="preserve"> </w:t>
      </w:r>
      <w:r>
        <w:rPr>
          <w:rFonts w:ascii="Times New Roman" w:eastAsia="Times New Roman"/>
          <w:sz w:val="18"/>
        </w:rPr>
        <w:t>object</w:t>
      </w:r>
      <w:r>
        <w:rPr>
          <w:rFonts w:hint="eastAsia" w:ascii="宋体" w:eastAsia="宋体"/>
          <w:sz w:val="18"/>
        </w:rPr>
        <w:t xml:space="preserve">，隐藏在底层的必要动作是：先将 </w:t>
      </w:r>
      <w:r>
        <w:rPr>
          <w:rFonts w:ascii="Times New Roman" w:eastAsia="Times New Roman"/>
          <w:i/>
          <w:sz w:val="18"/>
        </w:rPr>
        <w:t>CZ</w:t>
      </w:r>
      <w:r>
        <w:rPr>
          <w:rFonts w:ascii="Times New Roman" w:eastAsia="Times New Roman"/>
          <w:i/>
          <w:spacing w:val="7"/>
          <w:sz w:val="18"/>
        </w:rPr>
        <w:t xml:space="preserve"> </w:t>
      </w:r>
      <w:r>
        <w:rPr>
          <w:rFonts w:ascii="Times New Roman" w:eastAsia="Times New Roman"/>
          <w:sz w:val="18"/>
        </w:rPr>
        <w:t>objects</w:t>
      </w:r>
      <w:r>
        <w:rPr>
          <w:rFonts w:ascii="Times New Roman" w:eastAsia="Times New Roman"/>
          <w:spacing w:val="51"/>
          <w:sz w:val="18"/>
        </w:rPr>
        <w:t xml:space="preserve"> </w:t>
      </w:r>
      <w:r>
        <w:rPr>
          <w:rFonts w:hint="eastAsia" w:ascii="宋体" w:eastAsia="宋体"/>
          <w:sz w:val="18"/>
        </w:rPr>
        <w:t>初始化</w:t>
      </w:r>
    </w:p>
    <w:p>
      <w:pPr>
        <w:spacing w:before="129"/>
        <w:ind w:left="2910" w:right="0" w:firstLine="0"/>
        <w:jc w:val="left"/>
        <w:rPr>
          <w:rFonts w:hint="eastAsia" w:ascii="宋体" w:eastAsia="宋体"/>
          <w:sz w:val="18"/>
        </w:rPr>
      </w:pPr>
      <w:r>
        <w:rPr>
          <w:rFonts w:hint="eastAsia" w:ascii="宋体" w:eastAsia="宋体"/>
          <w:sz w:val="18"/>
        </w:rPr>
        <w:t>（</w:t>
      </w:r>
      <w:r>
        <w:rPr>
          <w:rFonts w:hint="eastAsia" w:ascii="宋体" w:eastAsia="宋体"/>
          <w:spacing w:val="1"/>
          <w:sz w:val="18"/>
        </w:rPr>
        <w:t xml:space="preserve">因为 </w:t>
      </w:r>
      <w:r>
        <w:rPr>
          <w:rFonts w:ascii="Times New Roman" w:eastAsia="Times New Roman"/>
          <w:i/>
          <w:sz w:val="18"/>
        </w:rPr>
        <w:t>CA</w:t>
      </w:r>
      <w:r>
        <w:rPr>
          <w:rFonts w:ascii="Times New Roman" w:eastAsia="Times New Roman"/>
          <w:i/>
          <w:spacing w:val="4"/>
          <w:sz w:val="18"/>
        </w:rPr>
        <w:t xml:space="preserve"> </w:t>
      </w:r>
      <w:r>
        <w:rPr>
          <w:rFonts w:ascii="Times New Roman" w:eastAsia="Times New Roman"/>
          <w:sz w:val="18"/>
        </w:rPr>
        <w:t>object</w:t>
      </w:r>
      <w:r>
        <w:rPr>
          <w:rFonts w:ascii="Times New Roman" w:eastAsia="Times New Roman"/>
          <w:spacing w:val="9"/>
          <w:sz w:val="18"/>
        </w:rPr>
        <w:t xml:space="preserve"> </w:t>
      </w:r>
      <w:r>
        <w:rPr>
          <w:rFonts w:hint="eastAsia" w:ascii="宋体" w:eastAsia="宋体"/>
          <w:spacing w:val="1"/>
          <w:sz w:val="18"/>
        </w:rPr>
        <w:t xml:space="preserve">之中有一个 </w:t>
      </w:r>
      <w:r>
        <w:rPr>
          <w:rFonts w:ascii="Times New Roman" w:eastAsia="Times New Roman"/>
          <w:i/>
          <w:sz w:val="18"/>
        </w:rPr>
        <w:t>CZ</w:t>
      </w:r>
      <w:r>
        <w:rPr>
          <w:rFonts w:ascii="Times New Roman" w:eastAsia="Times New Roman"/>
          <w:i/>
          <w:spacing w:val="5"/>
          <w:sz w:val="18"/>
        </w:rPr>
        <w:t xml:space="preserve"> </w:t>
      </w:r>
      <w:r>
        <w:rPr>
          <w:rFonts w:ascii="Times New Roman" w:eastAsia="Times New Roman"/>
          <w:sz w:val="18"/>
        </w:rPr>
        <w:t>object</w:t>
      </w:r>
      <w:r>
        <w:rPr>
          <w:rFonts w:hint="eastAsia" w:ascii="宋体" w:eastAsia="宋体"/>
          <w:sz w:val="18"/>
        </w:rPr>
        <w:t>）。</w:t>
      </w:r>
    </w:p>
    <w:p>
      <w:pPr>
        <w:pStyle w:val="11"/>
        <w:rPr>
          <w:rFonts w:ascii="宋体"/>
          <w:sz w:val="20"/>
        </w:rPr>
      </w:pPr>
    </w:p>
    <w:p>
      <w:pPr>
        <w:pStyle w:val="11"/>
        <w:spacing w:before="2"/>
        <w:rPr>
          <w:rFonts w:ascii="宋体"/>
          <w:sz w:val="18"/>
        </w:rPr>
      </w:pPr>
    </w:p>
    <w:p>
      <w:pPr>
        <w:pStyle w:val="15"/>
        <w:numPr>
          <w:ilvl w:val="0"/>
          <w:numId w:val="8"/>
        </w:numPr>
        <w:tabs>
          <w:tab w:val="left" w:pos="2911"/>
        </w:tabs>
        <w:spacing w:before="1" w:after="0" w:line="240" w:lineRule="auto"/>
        <w:ind w:left="2910" w:right="0" w:hanging="284"/>
        <w:jc w:val="left"/>
        <w:rPr>
          <w:sz w:val="18"/>
        </w:rPr>
      </w:pPr>
      <w:r>
        <w:pict>
          <v:group id="_x0000_s1197" o:spid="_x0000_s1197" o:spt="203" style="position:absolute;left:0pt;margin-left:52.2pt;margin-top:-2.45pt;height:71.75pt;width:61.5pt;mso-position-horizontal-relative:page;z-index:251670528;mso-width-relative:page;mso-height-relative:page;" coordorigin="1045,-49" coordsize="1230,1435">
            <o:lock v:ext="edit"/>
            <v:rect id="_x0000_s1198" o:spid="_x0000_s1198" o:spt="1" style="position:absolute;left:1050;top:-44;height:1423;width:1218;" fillcolor="#CCCCFF" filled="t" stroked="f" coordsize="21600,21600">
              <v:path/>
              <v:fill on="t" focussize="0,0"/>
              <v:stroke on="f"/>
              <v:imagedata o:title=""/>
              <o:lock v:ext="edit"/>
            </v:rect>
            <v:shape id="_x0000_s1199" o:spid="_x0000_s1199" o:spt="202" type="#_x0000_t202" style="position:absolute;left:1050;top:694;height:685;width:1218;" fillcolor="#CCCCFF" filled="t" stroked="t" coordsize="21600,21600">
              <v:path/>
              <v:fill on="t" focussize="0,0"/>
              <v:stroke weight="0.570629921259842pt" color="#000000"/>
              <v:imagedata o:title=""/>
              <o:lock v:ext="edit"/>
              <v:textbox inset="0mm,0mm,0mm,0mm">
                <w:txbxContent>
                  <w:p>
                    <w:pPr>
                      <w:spacing w:before="66"/>
                      <w:ind w:left="238" w:right="237" w:firstLine="0"/>
                      <w:jc w:val="center"/>
                      <w:rPr>
                        <w:rFonts w:ascii="Times New Roman"/>
                        <w:sz w:val="18"/>
                      </w:rPr>
                    </w:pPr>
                    <w:r>
                      <w:rPr>
                        <w:rFonts w:ascii="Times New Roman"/>
                        <w:sz w:val="18"/>
                      </w:rPr>
                      <w:t>CA</w:t>
                    </w:r>
                  </w:p>
                  <w:p>
                    <w:pPr>
                      <w:spacing w:before="14"/>
                      <w:ind w:left="238" w:right="236" w:firstLine="0"/>
                      <w:jc w:val="center"/>
                      <w:rPr>
                        <w:rFonts w:ascii="Times New Roman"/>
                        <w:sz w:val="18"/>
                      </w:rPr>
                    </w:pPr>
                    <w:r>
                      <w:rPr>
                        <w:rFonts w:ascii="Times New Roman"/>
                        <w:sz w:val="18"/>
                      </w:rPr>
                      <w:t>object</w:t>
                    </w:r>
                  </w:p>
                </w:txbxContent>
              </v:textbox>
            </v:shape>
            <v:shape id="_x0000_s1200" o:spid="_x0000_s1200" o:spt="202" type="#_x0000_t202" style="position:absolute;left:1050;top:-44;height:738;width:1218;" fillcolor="#FFFFFF" filled="t" stroked="t" coordsize="21600,21600">
              <v:path/>
              <v:fill on="t" focussize="0,0"/>
              <v:stroke weight="0.570629921259842pt" color="#000000"/>
              <v:imagedata o:title=""/>
              <o:lock v:ext="edit"/>
              <v:textbox inset="0mm,0mm,0mm,0mm">
                <w:txbxContent>
                  <w:p>
                    <w:pPr>
                      <w:spacing w:before="132"/>
                      <w:ind w:left="238" w:right="238" w:firstLine="0"/>
                      <w:jc w:val="center"/>
                      <w:rPr>
                        <w:rFonts w:ascii="Times New Roman"/>
                        <w:sz w:val="18"/>
                      </w:rPr>
                    </w:pPr>
                    <w:r>
                      <w:rPr>
                        <w:rFonts w:ascii="Times New Roman"/>
                        <w:sz w:val="18"/>
                      </w:rPr>
                      <w:t>CZ</w:t>
                    </w:r>
                  </w:p>
                  <w:p>
                    <w:pPr>
                      <w:spacing w:before="14"/>
                      <w:ind w:left="238" w:right="238" w:firstLine="0"/>
                      <w:jc w:val="center"/>
                      <w:rPr>
                        <w:rFonts w:ascii="Times New Roman"/>
                        <w:sz w:val="18"/>
                      </w:rPr>
                    </w:pPr>
                    <w:r>
                      <w:rPr>
                        <w:rFonts w:ascii="Times New Roman"/>
                        <w:sz w:val="18"/>
                      </w:rPr>
                      <w:t>subobject</w:t>
                    </w:r>
                  </w:p>
                </w:txbxContent>
              </v:textbox>
            </v:shape>
          </v:group>
        </w:pict>
      </w:r>
      <w:r>
        <w:rPr>
          <w:rFonts w:ascii="Times New Roman" w:eastAsia="Times New Roman"/>
          <w:sz w:val="18"/>
        </w:rPr>
        <w:t>class</w:t>
      </w:r>
      <w:r>
        <w:rPr>
          <w:rFonts w:ascii="Times New Roman" w:eastAsia="Times New Roman"/>
          <w:spacing w:val="37"/>
          <w:sz w:val="18"/>
        </w:rPr>
        <w:t xml:space="preserve"> </w:t>
      </w:r>
      <w:r>
        <w:rPr>
          <w:rFonts w:ascii="Times New Roman" w:eastAsia="Times New Roman"/>
          <w:i/>
          <w:sz w:val="18"/>
        </w:rPr>
        <w:t>CA</w:t>
      </w:r>
      <w:r>
        <w:rPr>
          <w:rFonts w:ascii="Times New Roman" w:eastAsia="Times New Roman"/>
          <w:i/>
          <w:spacing w:val="43"/>
          <w:sz w:val="18"/>
        </w:rPr>
        <w:t xml:space="preserve"> </w:t>
      </w:r>
      <w:r>
        <w:rPr>
          <w:spacing w:val="25"/>
          <w:sz w:val="18"/>
        </w:rPr>
        <w:t xml:space="preserve">继承自 </w:t>
      </w:r>
      <w:r>
        <w:rPr>
          <w:rFonts w:ascii="Times New Roman" w:eastAsia="Times New Roman"/>
          <w:sz w:val="18"/>
        </w:rPr>
        <w:t>class</w:t>
      </w:r>
      <w:r>
        <w:rPr>
          <w:rFonts w:ascii="Times New Roman" w:eastAsia="Times New Roman"/>
          <w:spacing w:val="37"/>
          <w:sz w:val="18"/>
        </w:rPr>
        <w:t xml:space="preserve"> </w:t>
      </w:r>
      <w:r>
        <w:rPr>
          <w:rFonts w:ascii="Times New Roman" w:eastAsia="Times New Roman"/>
          <w:i/>
          <w:sz w:val="18"/>
        </w:rPr>
        <w:t>CZ</w:t>
      </w:r>
      <w:r>
        <w:rPr>
          <w:sz w:val="18"/>
        </w:rPr>
        <w:t>。</w:t>
      </w:r>
    </w:p>
    <w:p>
      <w:pPr>
        <w:pStyle w:val="11"/>
        <w:spacing w:before="4"/>
        <w:rPr>
          <w:rFonts w:ascii="宋体"/>
          <w:sz w:val="24"/>
        </w:rPr>
      </w:pPr>
    </w:p>
    <w:p>
      <w:pPr>
        <w:spacing w:before="0" w:line="374" w:lineRule="auto"/>
        <w:ind w:left="2910" w:right="1158" w:firstLine="0"/>
        <w:jc w:val="left"/>
        <w:rPr>
          <w:rFonts w:hint="eastAsia" w:ascii="宋体" w:eastAsia="宋体"/>
          <w:sz w:val="18"/>
        </w:rPr>
      </w:pPr>
      <w:r>
        <w:rPr>
          <w:rFonts w:hint="eastAsia" w:ascii="宋体" w:eastAsia="宋体"/>
          <w:spacing w:val="9"/>
          <w:sz w:val="18"/>
        </w:rPr>
        <w:t xml:space="preserve">当你产生一个 </w:t>
      </w:r>
      <w:r>
        <w:rPr>
          <w:rFonts w:ascii="Times New Roman" w:eastAsia="Times New Roman"/>
          <w:i/>
          <w:sz w:val="18"/>
        </w:rPr>
        <w:t>CA</w:t>
      </w:r>
      <w:r>
        <w:rPr>
          <w:rFonts w:ascii="Times New Roman" w:eastAsia="Times New Roman"/>
          <w:i/>
          <w:spacing w:val="7"/>
          <w:sz w:val="18"/>
        </w:rPr>
        <w:t xml:space="preserve"> </w:t>
      </w:r>
      <w:r>
        <w:rPr>
          <w:rFonts w:ascii="Times New Roman" w:eastAsia="Times New Roman"/>
          <w:sz w:val="18"/>
        </w:rPr>
        <w:t>object</w:t>
      </w:r>
      <w:r>
        <w:rPr>
          <w:rFonts w:hint="eastAsia" w:ascii="宋体" w:eastAsia="宋体"/>
          <w:spacing w:val="4"/>
          <w:sz w:val="18"/>
        </w:rPr>
        <w:t xml:space="preserve">，隐藏在底层的必要动作是，呼叫 </w:t>
      </w:r>
      <w:r>
        <w:rPr>
          <w:rFonts w:ascii="Times New Roman" w:eastAsia="Times New Roman"/>
          <w:i/>
          <w:sz w:val="18"/>
        </w:rPr>
        <w:t>CZ</w:t>
      </w:r>
      <w:r>
        <w:rPr>
          <w:rFonts w:ascii="Times New Roman" w:eastAsia="Times New Roman"/>
          <w:i/>
          <w:spacing w:val="1"/>
          <w:sz w:val="18"/>
        </w:rPr>
        <w:t xml:space="preserve"> </w:t>
      </w:r>
      <w:r>
        <w:rPr>
          <w:rFonts w:hint="eastAsia" w:ascii="宋体" w:eastAsia="宋体"/>
          <w:spacing w:val="26"/>
          <w:sz w:val="18"/>
        </w:rPr>
        <w:t xml:space="preserve">的 </w:t>
      </w:r>
      <w:r>
        <w:rPr>
          <w:rFonts w:ascii="Times New Roman" w:eastAsia="Times New Roman"/>
          <w:sz w:val="18"/>
        </w:rPr>
        <w:t>default</w:t>
      </w:r>
      <w:r>
        <w:rPr>
          <w:rFonts w:ascii="Times New Roman" w:eastAsia="Times New Roman"/>
          <w:spacing w:val="-42"/>
          <w:sz w:val="18"/>
        </w:rPr>
        <w:t xml:space="preserve"> </w:t>
      </w:r>
      <w:r>
        <w:rPr>
          <w:rFonts w:ascii="Times New Roman" w:eastAsia="Times New Roman"/>
          <w:sz w:val="18"/>
        </w:rPr>
        <w:t>constructor</w:t>
      </w:r>
      <w:r>
        <w:rPr>
          <w:rFonts w:hint="eastAsia" w:ascii="宋体" w:eastAsia="宋体"/>
          <w:sz w:val="18"/>
        </w:rPr>
        <w:t xml:space="preserve">（因为 </w:t>
      </w:r>
      <w:r>
        <w:rPr>
          <w:rFonts w:ascii="Times New Roman" w:eastAsia="Times New Roman"/>
          <w:i/>
          <w:sz w:val="18"/>
        </w:rPr>
        <w:t>CA</w:t>
      </w:r>
      <w:r>
        <w:rPr>
          <w:rFonts w:ascii="Times New Roman" w:eastAsia="Times New Roman"/>
          <w:i/>
          <w:spacing w:val="1"/>
          <w:sz w:val="18"/>
        </w:rPr>
        <w:t xml:space="preserve"> </w:t>
      </w:r>
      <w:r>
        <w:rPr>
          <w:rFonts w:ascii="Times New Roman" w:eastAsia="Times New Roman"/>
          <w:sz w:val="18"/>
        </w:rPr>
        <w:t>object</w:t>
      </w:r>
      <w:r>
        <w:rPr>
          <w:rFonts w:ascii="Times New Roman" w:eastAsia="Times New Roman"/>
          <w:spacing w:val="5"/>
          <w:sz w:val="18"/>
        </w:rPr>
        <w:t xml:space="preserve"> </w:t>
      </w:r>
      <w:r>
        <w:rPr>
          <w:rFonts w:hint="eastAsia" w:ascii="宋体" w:eastAsia="宋体"/>
          <w:sz w:val="18"/>
        </w:rPr>
        <w:t xml:space="preserve">之中有一个 </w:t>
      </w:r>
      <w:r>
        <w:rPr>
          <w:rFonts w:ascii="Times New Roman" w:eastAsia="Times New Roman"/>
          <w:i/>
          <w:sz w:val="18"/>
        </w:rPr>
        <w:t>CZ</w:t>
      </w:r>
      <w:r>
        <w:rPr>
          <w:rFonts w:ascii="Times New Roman" w:eastAsia="Times New Roman"/>
          <w:i/>
          <w:spacing w:val="2"/>
          <w:sz w:val="18"/>
        </w:rPr>
        <w:t xml:space="preserve"> </w:t>
      </w:r>
      <w:r>
        <w:rPr>
          <w:rFonts w:ascii="Times New Roman" w:eastAsia="Times New Roman"/>
          <w:sz w:val="18"/>
        </w:rPr>
        <w:t>subobject</w:t>
      </w:r>
      <w:r>
        <w:rPr>
          <w:rFonts w:hint="eastAsia" w:ascii="宋体" w:eastAsia="宋体"/>
          <w:sz w:val="18"/>
        </w:rPr>
        <w:t>）。</w:t>
      </w:r>
    </w:p>
    <w:p>
      <w:pPr>
        <w:pStyle w:val="11"/>
        <w:rPr>
          <w:rFonts w:ascii="宋体"/>
          <w:sz w:val="20"/>
        </w:rPr>
      </w:pPr>
    </w:p>
    <w:p>
      <w:pPr>
        <w:pStyle w:val="11"/>
        <w:spacing w:before="6"/>
        <w:rPr>
          <w:rFonts w:ascii="宋体"/>
          <w:sz w:val="19"/>
        </w:rPr>
      </w:pPr>
      <w:r>
        <w:pict>
          <v:rect id="_x0000_s1201" o:spid="_x0000_s1201" o:spt="1" style="position:absolute;left:0pt;margin-left:133.35pt;margin-top:14.45pt;height:0.45pt;width:144pt;mso-position-horizontal-relative:page;mso-wrap-distance-bottom:0pt;mso-wrap-distance-top:0pt;z-index:-251369472;mso-width-relative:page;mso-height-relative:page;" fillcolor="#000000" filled="t" stroked="f" coordsize="21600,21600">
            <v:path/>
            <v:fill on="t" focussize="0,0"/>
            <v:stroke on="f"/>
            <v:imagedata o:title=""/>
            <o:lock v:ext="edit"/>
            <w10:wrap type="topAndBottom"/>
          </v:rect>
        </w:pict>
      </w:r>
    </w:p>
    <w:p>
      <w:pPr>
        <w:pStyle w:val="15"/>
        <w:numPr>
          <w:ilvl w:val="0"/>
          <w:numId w:val="5"/>
        </w:numPr>
        <w:tabs>
          <w:tab w:val="left" w:pos="2887"/>
        </w:tabs>
        <w:spacing w:before="122" w:after="0" w:line="364" w:lineRule="auto"/>
        <w:ind w:left="2627" w:right="1498" w:firstLine="0"/>
        <w:jc w:val="left"/>
        <w:rPr>
          <w:sz w:val="16"/>
        </w:rPr>
      </w:pPr>
      <w:r>
        <w:rPr>
          <w:spacing w:val="-4"/>
          <w:sz w:val="16"/>
        </w:rPr>
        <w:t xml:space="preserve">这种情况称为 </w:t>
      </w:r>
      <w:r>
        <w:rPr>
          <w:rFonts w:ascii="Times New Roman" w:eastAsia="Times New Roman"/>
          <w:spacing w:val="-2"/>
          <w:sz w:val="16"/>
        </w:rPr>
        <w:t>composition</w:t>
      </w:r>
      <w:r>
        <w:rPr>
          <w:spacing w:val="-5"/>
          <w:sz w:val="16"/>
        </w:rPr>
        <w:t xml:space="preserve">。此时的 </w:t>
      </w:r>
      <w:r>
        <w:rPr>
          <w:rFonts w:ascii="Times New Roman" w:eastAsia="Times New Roman"/>
          <w:i/>
          <w:spacing w:val="-1"/>
          <w:sz w:val="16"/>
        </w:rPr>
        <w:t>CZ</w:t>
      </w:r>
      <w:r>
        <w:rPr>
          <w:rFonts w:ascii="Times New Roman" w:eastAsia="Times New Roman"/>
          <w:i/>
          <w:spacing w:val="-9"/>
          <w:sz w:val="16"/>
        </w:rPr>
        <w:t xml:space="preserve"> </w:t>
      </w:r>
      <w:r>
        <w:rPr>
          <w:rFonts w:ascii="Times New Roman" w:eastAsia="Times New Roman"/>
          <w:spacing w:val="-1"/>
          <w:sz w:val="16"/>
        </w:rPr>
        <w:t>object</w:t>
      </w:r>
      <w:r>
        <w:rPr>
          <w:rFonts w:ascii="Times New Roman" w:eastAsia="Times New Roman"/>
          <w:spacing w:val="24"/>
          <w:sz w:val="16"/>
        </w:rPr>
        <w:t xml:space="preserve"> </w:t>
      </w:r>
      <w:r>
        <w:rPr>
          <w:spacing w:val="-1"/>
          <w:sz w:val="16"/>
        </w:rPr>
        <w:t xml:space="preserve">亦被称为 </w:t>
      </w:r>
      <w:r>
        <w:rPr>
          <w:rFonts w:ascii="Times New Roman" w:eastAsia="Times New Roman"/>
          <w:spacing w:val="-1"/>
          <w:sz w:val="16"/>
        </w:rPr>
        <w:t xml:space="preserve">object members </w:t>
      </w:r>
      <w:r>
        <w:rPr>
          <w:spacing w:val="-1"/>
          <w:sz w:val="16"/>
        </w:rPr>
        <w:t xml:space="preserve">或 </w:t>
      </w:r>
      <w:r>
        <w:rPr>
          <w:rFonts w:ascii="Times New Roman" w:eastAsia="Times New Roman"/>
          <w:spacing w:val="-1"/>
          <w:sz w:val="16"/>
        </w:rPr>
        <w:t>embedded</w:t>
      </w:r>
      <w:r>
        <w:rPr>
          <w:rFonts w:ascii="Times New Roman" w:eastAsia="Times New Roman"/>
          <w:spacing w:val="-37"/>
          <w:sz w:val="16"/>
        </w:rPr>
        <w:t xml:space="preserve"> </w:t>
      </w:r>
      <w:r>
        <w:rPr>
          <w:rFonts w:ascii="Times New Roman" w:eastAsia="Times New Roman"/>
          <w:sz w:val="16"/>
        </w:rPr>
        <w:t>object</w:t>
      </w:r>
      <w:r>
        <w:rPr>
          <w:sz w:val="16"/>
        </w:rPr>
        <w:t>。</w:t>
      </w:r>
    </w:p>
    <w:p>
      <w:pPr>
        <w:pStyle w:val="11"/>
        <w:spacing w:before="12"/>
        <w:rPr>
          <w:rFonts w:ascii="宋体"/>
          <w:sz w:val="24"/>
        </w:rPr>
      </w:pPr>
    </w:p>
    <w:p>
      <w:pPr>
        <w:pStyle w:val="5"/>
        <w:ind w:left="0" w:right="500"/>
        <w:jc w:val="right"/>
      </w:pPr>
      <w:r>
        <w:t>29</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202" o:spid="_x0000_s1202" o:spt="1" style="position:absolute;left:0pt;margin-left:131.9pt;margin-top:18.85pt;height:0.7pt;width:323pt;mso-position-horizontal-relative:page;mso-wrap-distance-bottom:0pt;mso-wrap-distance-top:0pt;z-index:-251368448;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spacing w:after="0"/>
        <w:rPr>
          <w:rFonts w:ascii="宋体"/>
          <w:sz w:val="20"/>
        </w:rPr>
        <w:sectPr>
          <w:pgSz w:w="10320" w:h="13220"/>
          <w:pgMar w:top="580" w:right="80" w:bottom="280" w:left="40" w:header="720" w:footer="720" w:gutter="0"/>
          <w:cols w:space="720" w:num="1"/>
        </w:sectPr>
      </w:pPr>
    </w:p>
    <w:p>
      <w:pPr>
        <w:pStyle w:val="11"/>
        <w:rPr>
          <w:rFonts w:ascii="宋体"/>
          <w:sz w:val="20"/>
        </w:rPr>
      </w:pPr>
    </w:p>
    <w:p>
      <w:pPr>
        <w:pStyle w:val="11"/>
        <w:rPr>
          <w:rFonts w:ascii="宋体"/>
          <w:sz w:val="24"/>
        </w:rPr>
      </w:pPr>
    </w:p>
    <w:p>
      <w:pPr>
        <w:spacing w:before="0"/>
        <w:ind w:left="486" w:right="0" w:firstLine="0"/>
        <w:jc w:val="left"/>
        <w:rPr>
          <w:rFonts w:ascii="Times New Roman"/>
          <w:sz w:val="18"/>
        </w:rPr>
      </w:pPr>
      <w:r>
        <w:rPr>
          <w:rFonts w:ascii="Times New Roman"/>
          <w:sz w:val="18"/>
        </w:rPr>
        <w:t>vtbl</w:t>
      </w:r>
    </w:p>
    <w:p>
      <w:pPr>
        <w:pStyle w:val="11"/>
        <w:spacing w:before="4"/>
        <w:rPr>
          <w:rFonts w:ascii="Times New Roman"/>
          <w:sz w:val="2"/>
        </w:rPr>
      </w:pPr>
    </w:p>
    <w:p>
      <w:pPr>
        <w:pStyle w:val="11"/>
        <w:ind w:left="278" w:right="-447"/>
        <w:rPr>
          <w:rFonts w:ascii="Times New Roman"/>
          <w:sz w:val="20"/>
        </w:rPr>
      </w:pPr>
      <w:r>
        <w:rPr>
          <w:rFonts w:ascii="Times New Roman"/>
          <w:sz w:val="20"/>
        </w:rPr>
        <w:pict>
          <v:group id="_x0000_s1203" o:spid="_x0000_s1203" o:spt="203" style="height:53.6pt;width:45.45pt;" coordsize="909,1072">
            <o:lock v:ext="edit"/>
            <v:shape id="_x0000_s1204" o:spid="_x0000_s1204" style="position:absolute;left:739;top:13;height:107;width:170;" fillcolor="#000000" filled="t" stroked="f" coordorigin="739,14" coordsize="170,107" path="m909,14l739,67,909,120,888,67,909,14xe">
              <v:path arrowok="t"/>
              <v:fill on="t" focussize="0,0"/>
              <v:stroke on="f"/>
              <v:imagedata o:title=""/>
              <o:lock v:ext="edit"/>
            </v:shape>
            <v:shape id="_x0000_s1205" o:spid="_x0000_s1205" style="position:absolute;left:10;top:5;height:255;width:719;" filled="f" stroked="t" coordorigin="11,6" coordsize="719,255" path="m730,6l11,6,11,260,729,260,730,6xe">
              <v:path arrowok="t"/>
              <v:fill on="f" focussize="0,0"/>
              <v:stroke weight="0.557716535433071pt" color="#000000"/>
              <v:imagedata o:title=""/>
              <o:lock v:ext="edit"/>
            </v:shape>
            <v:shape id="_x0000_s1206" o:spid="_x0000_s1206" style="position:absolute;left:10;top:274;height:255;width:719;" filled="f" stroked="t" coordorigin="11,274" coordsize="719,255" path="m730,274l11,274,11,529,729,529,730,274xe">
              <v:path arrowok="t"/>
              <v:fill on="f" focussize="0,0"/>
              <v:stroke weight="0.557716535433071pt" color="#000000"/>
              <v:imagedata o:title=""/>
              <o:lock v:ext="edit"/>
            </v:shape>
            <v:shape id="_x0000_s1207" o:spid="_x0000_s1207" style="position:absolute;left:10;top:542;height:255;width:719;" filled="f" stroked="t" coordorigin="11,543" coordsize="719,255" path="m730,543l11,543,11,797,729,797,730,543xe">
              <v:path arrowok="t"/>
              <v:fill on="f" focussize="0,0"/>
              <v:stroke weight="0.557716535433071pt" color="#000000"/>
              <v:imagedata o:title=""/>
              <o:lock v:ext="edit"/>
            </v:shape>
            <v:shape id="_x0000_s1208" o:spid="_x0000_s1208" style="position:absolute;left:10;top:811;height:255;width:719;" filled="f" stroked="t" coordorigin="11,811" coordsize="719,255" path="m730,811l11,811,11,1066,729,1066,730,811xe">
              <v:path arrowok="t"/>
              <v:fill on="f" focussize="0,0"/>
              <v:stroke weight="0.557716535433071pt" color="#000000"/>
              <v:imagedata o:title=""/>
              <o:lock v:ext="edit"/>
            </v:shape>
            <v:shape id="_x0000_s1209" o:spid="_x0000_s1209" style="position:absolute;left:5;top:671;height:67;width:734;" fillcolor="#608EFC" filled="t" stroked="f" coordorigin="6,672" coordsize="734,67" path="m739,672l6,738,65,705,144,738,224,672,284,705,322,738,363,705,442,705,502,672,581,738,620,705,660,705,720,672,739,672xe">
              <v:path arrowok="t"/>
              <v:fill on="t" focussize="0,0"/>
              <v:stroke on="f"/>
              <v:imagedata o:title=""/>
              <o:lock v:ext="edit"/>
            </v:shape>
            <v:shape id="_x0000_s1210" o:spid="_x0000_s1210" style="position:absolute;left:5;top:671;height:67;width:734;" filled="f" stroked="t" coordorigin="6,672" coordsize="734,67" path="m6,738l65,705,144,738,224,672,284,705,322,738,363,705,402,705,442,705,502,672,581,738,620,705,660,705,720,672,739,672e">
              <v:path arrowok="t"/>
              <v:fill on="f" focussize="0,0"/>
              <v:stroke weight="0.557716535433071pt" color="#000000"/>
              <v:imagedata o:title=""/>
              <o:lock v:ext="edit"/>
            </v:shape>
            <w10:wrap type="none"/>
            <w10:anchorlock/>
          </v:group>
        </w:pict>
      </w:r>
    </w:p>
    <w:p>
      <w:pPr>
        <w:pStyle w:val="11"/>
        <w:rPr>
          <w:rFonts w:ascii="Times New Roman"/>
          <w:sz w:val="20"/>
        </w:rPr>
      </w:pPr>
      <w:r>
        <w:br w:type="column"/>
      </w:r>
    </w:p>
    <w:p>
      <w:pPr>
        <w:pStyle w:val="15"/>
        <w:numPr>
          <w:ilvl w:val="0"/>
          <w:numId w:val="8"/>
        </w:numPr>
        <w:tabs>
          <w:tab w:val="left" w:pos="770"/>
        </w:tabs>
        <w:spacing w:before="0" w:after="0" w:line="333" w:lineRule="auto"/>
        <w:ind w:left="769" w:right="1174" w:hanging="284"/>
        <w:jc w:val="both"/>
        <w:rPr>
          <w:sz w:val="18"/>
        </w:rPr>
      </w:pPr>
      <w:r>
        <w:rPr>
          <w:rFonts w:ascii="Times New Roman" w:eastAsia="Times New Roman"/>
          <w:i/>
          <w:sz w:val="18"/>
        </w:rPr>
        <w:t>CA</w:t>
      </w:r>
      <w:r>
        <w:rPr>
          <w:rFonts w:ascii="Times New Roman" w:eastAsia="Times New Roman"/>
          <w:i/>
          <w:spacing w:val="5"/>
          <w:sz w:val="18"/>
        </w:rPr>
        <w:t xml:space="preserve"> </w:t>
      </w:r>
      <w:r>
        <w:rPr>
          <w:spacing w:val="36"/>
          <w:sz w:val="18"/>
        </w:rPr>
        <w:t xml:space="preserve">是一个 </w:t>
      </w:r>
      <w:r>
        <w:rPr>
          <w:rFonts w:ascii="Times New Roman" w:eastAsia="Times New Roman"/>
          <w:sz w:val="18"/>
        </w:rPr>
        <w:t>polymorphic</w:t>
      </w:r>
      <w:r>
        <w:rPr>
          <w:rFonts w:ascii="Times New Roman" w:eastAsia="Times New Roman"/>
          <w:spacing w:val="51"/>
          <w:sz w:val="18"/>
        </w:rPr>
        <w:t xml:space="preserve"> </w:t>
      </w:r>
      <w:r>
        <w:rPr>
          <w:rFonts w:ascii="Times New Roman" w:eastAsia="Times New Roman"/>
          <w:sz w:val="18"/>
        </w:rPr>
        <w:t>class</w:t>
      </w:r>
      <w:r>
        <w:rPr>
          <w:spacing w:val="22"/>
          <w:sz w:val="18"/>
        </w:rPr>
        <w:t xml:space="preserve">，也就是说它拥有 </w:t>
      </w:r>
      <w:r>
        <w:rPr>
          <w:rFonts w:ascii="Times New Roman" w:eastAsia="Times New Roman"/>
          <w:sz w:val="18"/>
        </w:rPr>
        <w:t>virtual</w:t>
      </w:r>
      <w:r>
        <w:rPr>
          <w:rFonts w:ascii="Times New Roman" w:eastAsia="Times New Roman"/>
          <w:spacing w:val="61"/>
          <w:sz w:val="18"/>
        </w:rPr>
        <w:t xml:space="preserve"> </w:t>
      </w:r>
      <w:r>
        <w:rPr>
          <w:rFonts w:ascii="Times New Roman" w:eastAsia="Times New Roman"/>
          <w:sz w:val="18"/>
        </w:rPr>
        <w:t>functions</w:t>
      </w:r>
      <w:r>
        <w:rPr>
          <w:spacing w:val="6"/>
          <w:sz w:val="18"/>
        </w:rPr>
        <w:t>，或继</w:t>
      </w:r>
      <w:r>
        <w:rPr>
          <w:spacing w:val="32"/>
          <w:sz w:val="18"/>
        </w:rPr>
        <w:t xml:space="preserve">承自拥有 </w:t>
      </w:r>
      <w:r>
        <w:rPr>
          <w:rFonts w:ascii="Times New Roman" w:eastAsia="Times New Roman"/>
          <w:sz w:val="18"/>
        </w:rPr>
        <w:t>virtual</w:t>
      </w:r>
      <w:r>
        <w:rPr>
          <w:rFonts w:ascii="Times New Roman" w:eastAsia="Times New Roman"/>
          <w:spacing w:val="79"/>
          <w:sz w:val="18"/>
        </w:rPr>
        <w:t xml:space="preserve"> </w:t>
      </w:r>
      <w:r>
        <w:rPr>
          <w:rFonts w:ascii="Times New Roman" w:eastAsia="Times New Roman"/>
          <w:sz w:val="18"/>
        </w:rPr>
        <w:t>functions</w:t>
      </w:r>
      <w:r>
        <w:rPr>
          <w:rFonts w:ascii="Times New Roman" w:eastAsia="Times New Roman"/>
          <w:spacing w:val="49"/>
          <w:sz w:val="18"/>
        </w:rPr>
        <w:t xml:space="preserve"> </w:t>
      </w:r>
      <w:r>
        <w:rPr>
          <w:spacing w:val="52"/>
          <w:sz w:val="18"/>
        </w:rPr>
        <w:t xml:space="preserve">的 </w:t>
      </w:r>
      <w:r>
        <w:rPr>
          <w:rFonts w:ascii="Times New Roman" w:eastAsia="Times New Roman"/>
          <w:sz w:val="18"/>
        </w:rPr>
        <w:t>class(es)</w:t>
      </w:r>
      <w:r>
        <w:rPr>
          <w:sz w:val="18"/>
        </w:rPr>
        <w:t>（</w:t>
      </w:r>
      <w:r>
        <w:rPr>
          <w:spacing w:val="9"/>
          <w:sz w:val="18"/>
        </w:rPr>
        <w:t xml:space="preserve"> 关于 </w:t>
      </w:r>
      <w:r>
        <w:rPr>
          <w:rFonts w:ascii="Times New Roman" w:eastAsia="Times New Roman"/>
          <w:sz w:val="18"/>
        </w:rPr>
        <w:t>virtual</w:t>
      </w:r>
      <w:r>
        <w:rPr>
          <w:spacing w:val="2"/>
          <w:sz w:val="18"/>
        </w:rPr>
        <w:t>， 稍后有一节说</w:t>
      </w:r>
      <w:r>
        <w:rPr>
          <w:spacing w:val="19"/>
          <w:sz w:val="18"/>
        </w:rPr>
        <w:t>明）</w:t>
      </w:r>
      <w:r>
        <w:rPr>
          <w:sz w:val="18"/>
        </w:rPr>
        <w:t>。</w:t>
      </w:r>
    </w:p>
    <w:p>
      <w:pPr>
        <w:pStyle w:val="11"/>
        <w:spacing w:before="6"/>
        <w:rPr>
          <w:rFonts w:ascii="宋体"/>
          <w:sz w:val="17"/>
        </w:rPr>
      </w:pPr>
    </w:p>
    <w:p>
      <w:pPr>
        <w:spacing w:before="1"/>
        <w:ind w:left="769" w:right="0" w:firstLine="0"/>
        <w:jc w:val="left"/>
        <w:rPr>
          <w:rFonts w:ascii="Times New Roman" w:eastAsia="Times New Roman"/>
          <w:sz w:val="18"/>
        </w:rPr>
      </w:pPr>
      <w:r>
        <w:pict>
          <v:shape id="_x0000_s1211" o:spid="_x0000_s1211" o:spt="202" type="#_x0000_t202" style="position:absolute;left:0pt;margin-left:62.9pt;margin-top:-37.5pt;height:70.4pt;width:60.15pt;mso-position-horizontal-relative:page;z-index:251672576;mso-width-relative:page;mso-height-relative:page;" filled="f" stroked="f" coordsize="21600,21600">
            <v:path/>
            <v:fill on="f" focussize="0,0"/>
            <v:stroke on="f" joinstyle="miter"/>
            <v:imagedata o:title=""/>
            <o:lock v:ext="edit"/>
            <v:textbox inset="0mm,0mm,0mm,0mm">
              <w:txbxContent>
                <w:tbl>
                  <w:tblPr>
                    <w:tblStyle w:val="12"/>
                    <w:tblW w:w="0" w:type="auto"/>
                    <w:tblInd w:w="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264"/>
                    <w:gridCol w:w="921"/>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80" w:hRule="atLeast"/>
                    </w:trPr>
                    <w:tc>
                      <w:tcPr>
                        <w:tcW w:w="264" w:type="dxa"/>
                        <w:tcBorders>
                          <w:right w:val="nil"/>
                        </w:tcBorders>
                      </w:tcPr>
                      <w:p>
                        <w:pPr>
                          <w:pStyle w:val="16"/>
                          <w:spacing w:before="0"/>
                          <w:rPr>
                            <w:rFonts w:ascii="Times New Roman"/>
                            <w:sz w:val="12"/>
                          </w:rPr>
                        </w:pPr>
                      </w:p>
                    </w:tc>
                    <w:tc>
                      <w:tcPr>
                        <w:tcW w:w="921" w:type="dxa"/>
                        <w:vMerge w:val="restart"/>
                        <w:tcBorders>
                          <w:left w:val="nil"/>
                        </w:tcBorders>
                      </w:tcPr>
                      <w:p>
                        <w:pPr>
                          <w:pStyle w:val="16"/>
                          <w:spacing w:before="30"/>
                          <w:ind w:left="194"/>
                          <w:rPr>
                            <w:rFonts w:ascii="Times New Roman"/>
                            <w:sz w:val="18"/>
                          </w:rPr>
                        </w:pPr>
                        <w:r>
                          <w:rPr>
                            <w:rFonts w:ascii="Times New Roman"/>
                            <w:sz w:val="18"/>
                          </w:rPr>
                          <w:t>vptr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10" w:hRule="atLeast"/>
                    </w:trPr>
                    <w:tc>
                      <w:tcPr>
                        <w:tcW w:w="264" w:type="dxa"/>
                        <w:tcBorders>
                          <w:right w:val="nil"/>
                        </w:tcBorders>
                      </w:tcPr>
                      <w:p>
                        <w:pPr>
                          <w:pStyle w:val="16"/>
                          <w:spacing w:before="0"/>
                          <w:rPr>
                            <w:rFonts w:ascii="Times New Roman"/>
                            <w:sz w:val="6"/>
                          </w:rPr>
                        </w:pPr>
                      </w:p>
                    </w:tc>
                    <w:tc>
                      <w:tcPr>
                        <w:tcW w:w="921" w:type="dxa"/>
                        <w:vMerge w:val="continue"/>
                        <w:tcBorders>
                          <w:top w:val="nil"/>
                          <w:left w:val="nil"/>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59" w:hRule="atLeast"/>
                    </w:trPr>
                    <w:tc>
                      <w:tcPr>
                        <w:tcW w:w="1185" w:type="dxa"/>
                        <w:gridSpan w:val="2"/>
                        <w:shd w:val="clear" w:color="auto" w:fill="CCCCFF"/>
                      </w:tcPr>
                      <w:p>
                        <w:pPr>
                          <w:pStyle w:val="16"/>
                          <w:spacing w:before="5"/>
                          <w:rPr>
                            <w:rFonts w:ascii="Arial"/>
                            <w:b/>
                            <w:sz w:val="21"/>
                          </w:rPr>
                        </w:pPr>
                      </w:p>
                      <w:p>
                        <w:pPr>
                          <w:pStyle w:val="16"/>
                          <w:spacing w:before="0"/>
                          <w:ind w:left="229"/>
                          <w:rPr>
                            <w:rFonts w:ascii="Times New Roman"/>
                            <w:sz w:val="18"/>
                          </w:rPr>
                        </w:pPr>
                        <w:r>
                          <w:rPr>
                            <w:rFonts w:ascii="Times New Roman"/>
                            <w:sz w:val="18"/>
                          </w:rPr>
                          <w:t>CA</w:t>
                        </w:r>
                        <w:r>
                          <w:rPr>
                            <w:rFonts w:ascii="Times New Roman"/>
                            <w:spacing w:val="-4"/>
                            <w:sz w:val="18"/>
                          </w:rPr>
                          <w:t xml:space="preserve"> </w:t>
                        </w:r>
                        <w:r>
                          <w:rPr>
                            <w:rFonts w:ascii="Times New Roman"/>
                            <w:sz w:val="18"/>
                          </w:rPr>
                          <w:t>object</w:t>
                        </w:r>
                      </w:p>
                    </w:tc>
                  </w:tr>
                </w:tbl>
                <w:p>
                  <w:pPr>
                    <w:pStyle w:val="11"/>
                  </w:pPr>
                </w:p>
              </w:txbxContent>
            </v:textbox>
          </v:shape>
        </w:pict>
      </w:r>
      <w:r>
        <w:rPr>
          <w:rFonts w:hint="eastAsia" w:ascii="宋体" w:eastAsia="宋体"/>
          <w:spacing w:val="3"/>
          <w:sz w:val="18"/>
        </w:rPr>
        <w:t xml:space="preserve">当你产生一个 </w:t>
      </w:r>
      <w:r>
        <w:rPr>
          <w:rFonts w:ascii="Times New Roman" w:eastAsia="Times New Roman"/>
          <w:i/>
          <w:sz w:val="18"/>
        </w:rPr>
        <w:t>CA</w:t>
      </w:r>
      <w:r>
        <w:rPr>
          <w:rFonts w:ascii="Times New Roman" w:eastAsia="Times New Roman"/>
          <w:i/>
          <w:spacing w:val="21"/>
          <w:sz w:val="18"/>
        </w:rPr>
        <w:t xml:space="preserve"> </w:t>
      </w:r>
      <w:r>
        <w:rPr>
          <w:rFonts w:ascii="Times New Roman" w:eastAsia="Times New Roman"/>
          <w:sz w:val="18"/>
        </w:rPr>
        <w:t>object</w:t>
      </w:r>
      <w:r>
        <w:rPr>
          <w:rFonts w:hint="eastAsia" w:ascii="宋体" w:eastAsia="宋体"/>
          <w:spacing w:val="1"/>
          <w:sz w:val="18"/>
        </w:rPr>
        <w:t xml:space="preserve">，隐藏在底层的必要动作是：将虚拟机制所需的 </w:t>
      </w:r>
      <w:r>
        <w:rPr>
          <w:rFonts w:ascii="Times New Roman" w:eastAsia="Times New Roman"/>
          <w:sz w:val="18"/>
        </w:rPr>
        <w:t>vptr</w:t>
      </w:r>
    </w:p>
    <w:p>
      <w:pPr>
        <w:spacing w:before="129"/>
        <w:ind w:left="769" w:right="0" w:firstLine="0"/>
        <w:jc w:val="left"/>
        <w:rPr>
          <w:rFonts w:hint="eastAsia" w:ascii="宋体" w:eastAsia="宋体"/>
          <w:sz w:val="18"/>
        </w:rPr>
      </w:pPr>
      <w:r>
        <w:rPr>
          <w:rFonts w:hint="eastAsia" w:ascii="宋体" w:eastAsia="宋体"/>
          <w:spacing w:val="6"/>
          <w:sz w:val="18"/>
        </w:rPr>
        <w:t xml:space="preserve">和 </w:t>
      </w:r>
      <w:r>
        <w:rPr>
          <w:rFonts w:ascii="Times New Roman" w:eastAsia="Times New Roman"/>
          <w:sz w:val="18"/>
        </w:rPr>
        <w:t>vtbl</w:t>
      </w:r>
      <w:r>
        <w:rPr>
          <w:rFonts w:ascii="Times New Roman" w:eastAsia="Times New Roman"/>
          <w:spacing w:val="15"/>
          <w:sz w:val="18"/>
        </w:rPr>
        <w:t xml:space="preserve"> </w:t>
      </w:r>
      <w:r>
        <w:rPr>
          <w:rFonts w:hint="eastAsia" w:ascii="宋体" w:eastAsia="宋体"/>
          <w:sz w:val="18"/>
        </w:rPr>
        <w:t>初始化（</w:t>
      </w:r>
      <w:r>
        <w:rPr>
          <w:rFonts w:hint="eastAsia" w:ascii="宋体" w:eastAsia="宋体"/>
          <w:color w:val="FF0000"/>
          <w:sz w:val="18"/>
        </w:rPr>
        <w:t>第２章</w:t>
      </w:r>
      <w:r>
        <w:rPr>
          <w:rFonts w:hint="eastAsia" w:ascii="宋体" w:eastAsia="宋体"/>
          <w:spacing w:val="21"/>
          <w:sz w:val="18"/>
        </w:rPr>
        <w:t>对于</w:t>
      </w:r>
      <w:r>
        <w:rPr>
          <w:rFonts w:ascii="Times New Roman" w:eastAsia="Times New Roman"/>
          <w:sz w:val="18"/>
        </w:rPr>
        <w:t>vptr</w:t>
      </w:r>
      <w:r>
        <w:rPr>
          <w:rFonts w:ascii="Times New Roman" w:eastAsia="Times New Roman"/>
          <w:spacing w:val="4"/>
          <w:sz w:val="18"/>
        </w:rPr>
        <w:t xml:space="preserve"> </w:t>
      </w:r>
      <w:r>
        <w:rPr>
          <w:rFonts w:hint="eastAsia" w:ascii="宋体" w:eastAsia="宋体"/>
          <w:spacing w:val="43"/>
          <w:sz w:val="18"/>
        </w:rPr>
        <w:t>和</w:t>
      </w:r>
      <w:r>
        <w:rPr>
          <w:rFonts w:ascii="Times New Roman" w:eastAsia="Times New Roman"/>
          <w:sz w:val="18"/>
        </w:rPr>
        <w:t>vtbl</w:t>
      </w:r>
      <w:r>
        <w:rPr>
          <w:rFonts w:ascii="Times New Roman" w:eastAsia="Times New Roman"/>
          <w:spacing w:val="60"/>
          <w:sz w:val="18"/>
        </w:rPr>
        <w:t xml:space="preserve"> </w:t>
      </w:r>
      <w:r>
        <w:rPr>
          <w:rFonts w:hint="eastAsia" w:ascii="宋体" w:eastAsia="宋体"/>
          <w:sz w:val="18"/>
        </w:rPr>
        <w:t>有详细的介绍）。</w:t>
      </w:r>
    </w:p>
    <w:p>
      <w:pPr>
        <w:pStyle w:val="11"/>
        <w:spacing w:before="10"/>
        <w:rPr>
          <w:rFonts w:ascii="宋体"/>
          <w:sz w:val="28"/>
        </w:rPr>
      </w:pPr>
    </w:p>
    <w:p>
      <w:pPr>
        <w:spacing w:before="1" w:line="367" w:lineRule="auto"/>
        <w:ind w:left="486" w:right="1155" w:firstLine="0"/>
        <w:jc w:val="both"/>
        <w:rPr>
          <w:rFonts w:hint="eastAsia" w:ascii="宋体" w:eastAsia="宋体"/>
          <w:sz w:val="18"/>
        </w:rPr>
      </w:pPr>
      <w:r>
        <w:rPr>
          <w:rFonts w:hint="eastAsia" w:ascii="宋体" w:eastAsia="宋体"/>
          <w:spacing w:val="-8"/>
          <w:sz w:val="18"/>
        </w:rPr>
        <w:t>由于这三种情况皆有所谓「底层的必要动作</w:t>
      </w:r>
      <w:r>
        <w:rPr>
          <w:rFonts w:hint="eastAsia" w:ascii="宋体" w:eastAsia="宋体"/>
          <w:spacing w:val="-11"/>
          <w:sz w:val="18"/>
        </w:rPr>
        <w:t xml:space="preserve">」，所以编译器必须自动为 </w:t>
      </w:r>
      <w:r>
        <w:rPr>
          <w:rFonts w:ascii="Times New Roman" w:eastAsia="Times New Roman"/>
          <w:sz w:val="18"/>
        </w:rPr>
        <w:t>class</w:t>
      </w:r>
      <w:r>
        <w:rPr>
          <w:rFonts w:ascii="Times New Roman" w:eastAsia="Times New Roman"/>
          <w:spacing w:val="9"/>
          <w:sz w:val="18"/>
        </w:rPr>
        <w:t xml:space="preserve"> </w:t>
      </w:r>
      <w:r>
        <w:rPr>
          <w:rFonts w:ascii="Times New Roman" w:eastAsia="Times New Roman"/>
          <w:i/>
          <w:sz w:val="18"/>
        </w:rPr>
        <w:t>CA</w:t>
      </w:r>
      <w:r>
        <w:rPr>
          <w:rFonts w:ascii="Times New Roman" w:eastAsia="Times New Roman"/>
          <w:i/>
          <w:spacing w:val="5"/>
          <w:sz w:val="18"/>
        </w:rPr>
        <w:t xml:space="preserve"> </w:t>
      </w:r>
      <w:r>
        <w:rPr>
          <w:rFonts w:hint="eastAsia" w:ascii="宋体" w:eastAsia="宋体"/>
          <w:sz w:val="18"/>
        </w:rPr>
        <w:t>合</w:t>
      </w:r>
      <w:r>
        <w:rPr>
          <w:rFonts w:hint="eastAsia" w:ascii="宋体" w:eastAsia="宋体"/>
          <w:spacing w:val="2"/>
          <w:sz w:val="18"/>
        </w:rPr>
        <w:t xml:space="preserve">成一个 </w:t>
      </w:r>
      <w:r>
        <w:rPr>
          <w:rFonts w:ascii="Times New Roman" w:eastAsia="Times New Roman"/>
          <w:sz w:val="18"/>
        </w:rPr>
        <w:t>default</w:t>
      </w:r>
      <w:r>
        <w:rPr>
          <w:rFonts w:ascii="Times New Roman" w:eastAsia="Times New Roman"/>
          <w:spacing w:val="7"/>
          <w:sz w:val="18"/>
        </w:rPr>
        <w:t xml:space="preserve"> </w:t>
      </w:r>
      <w:r>
        <w:rPr>
          <w:rFonts w:ascii="Times New Roman" w:eastAsia="Times New Roman"/>
          <w:sz w:val="18"/>
        </w:rPr>
        <w:t>constructor</w:t>
      </w:r>
      <w:r>
        <w:rPr>
          <w:rFonts w:hint="eastAsia" w:ascii="宋体" w:eastAsia="宋体"/>
          <w:sz w:val="18"/>
        </w:rPr>
        <w:t>（</w:t>
      </w:r>
      <w:r>
        <w:rPr>
          <w:rFonts w:hint="eastAsia" w:ascii="宋体" w:eastAsia="宋体"/>
          <w:spacing w:val="1"/>
          <w:sz w:val="18"/>
        </w:rPr>
        <w:t xml:space="preserve">如果没有任何 </w:t>
      </w:r>
      <w:r>
        <w:rPr>
          <w:rFonts w:ascii="Times New Roman" w:eastAsia="Times New Roman"/>
          <w:sz w:val="18"/>
        </w:rPr>
        <w:t>user-defined</w:t>
      </w:r>
      <w:r>
        <w:rPr>
          <w:rFonts w:ascii="Times New Roman" w:eastAsia="Times New Roman"/>
          <w:spacing w:val="5"/>
          <w:sz w:val="18"/>
        </w:rPr>
        <w:t xml:space="preserve"> </w:t>
      </w:r>
      <w:r>
        <w:rPr>
          <w:rFonts w:ascii="Times New Roman" w:eastAsia="Times New Roman"/>
          <w:sz w:val="18"/>
        </w:rPr>
        <w:t>constructor</w:t>
      </w:r>
      <w:r>
        <w:rPr>
          <w:rFonts w:ascii="Times New Roman" w:eastAsia="Times New Roman"/>
          <w:spacing w:val="12"/>
          <w:sz w:val="18"/>
        </w:rPr>
        <w:t xml:space="preserve"> </w:t>
      </w:r>
      <w:r>
        <w:rPr>
          <w:rFonts w:hint="eastAsia" w:ascii="宋体" w:eastAsia="宋体"/>
          <w:sz w:val="18"/>
        </w:rPr>
        <w:t>的话），或暗</w:t>
      </w:r>
      <w:r>
        <w:rPr>
          <w:rFonts w:hint="eastAsia" w:ascii="宋体" w:eastAsia="宋体"/>
          <w:spacing w:val="3"/>
          <w:sz w:val="18"/>
        </w:rPr>
        <w:t xml:space="preserve">中对已有的 </w:t>
      </w:r>
      <w:r>
        <w:rPr>
          <w:rFonts w:ascii="Times New Roman" w:eastAsia="Times New Roman"/>
          <w:sz w:val="18"/>
        </w:rPr>
        <w:t>user-defined</w:t>
      </w:r>
      <w:r>
        <w:rPr>
          <w:rFonts w:ascii="Times New Roman" w:eastAsia="Times New Roman"/>
          <w:spacing w:val="19"/>
          <w:sz w:val="18"/>
        </w:rPr>
        <w:t xml:space="preserve"> </w:t>
      </w:r>
      <w:r>
        <w:rPr>
          <w:rFonts w:ascii="Times New Roman" w:eastAsia="Times New Roman"/>
          <w:sz w:val="18"/>
        </w:rPr>
        <w:t>constructors</w:t>
      </w:r>
      <w:r>
        <w:rPr>
          <w:rFonts w:ascii="Times New Roman" w:eastAsia="Times New Roman"/>
          <w:spacing w:val="25"/>
          <w:sz w:val="18"/>
        </w:rPr>
        <w:t xml:space="preserve"> </w:t>
      </w:r>
      <w:r>
        <w:rPr>
          <w:rFonts w:hint="eastAsia" w:ascii="宋体" w:eastAsia="宋体"/>
          <w:sz w:val="18"/>
        </w:rPr>
        <w:t>动手脚（添加一些码）。合成出来的东西称</w:t>
      </w:r>
      <w:r>
        <w:rPr>
          <w:rFonts w:hint="eastAsia" w:ascii="宋体" w:eastAsia="宋体"/>
          <w:spacing w:val="2"/>
          <w:sz w:val="18"/>
        </w:rPr>
        <w:t xml:space="preserve">为 </w:t>
      </w:r>
      <w:r>
        <w:rPr>
          <w:rFonts w:ascii="Times New Roman" w:eastAsia="Times New Roman"/>
          <w:sz w:val="18"/>
        </w:rPr>
        <w:t>implicit</w:t>
      </w:r>
      <w:r>
        <w:rPr>
          <w:rFonts w:ascii="Times New Roman" w:eastAsia="Times New Roman"/>
          <w:spacing w:val="8"/>
          <w:sz w:val="18"/>
        </w:rPr>
        <w:t xml:space="preserve"> </w:t>
      </w:r>
      <w:r>
        <w:rPr>
          <w:rFonts w:ascii="Arial Black" w:eastAsia="Arial Black"/>
          <w:sz w:val="18"/>
        </w:rPr>
        <w:t>nontrivial</w:t>
      </w:r>
      <w:r>
        <w:rPr>
          <w:rFonts w:ascii="Arial Black" w:eastAsia="Arial Black"/>
          <w:spacing w:val="-8"/>
          <w:sz w:val="18"/>
        </w:rPr>
        <w:t xml:space="preserve"> </w:t>
      </w:r>
      <w:r>
        <w:rPr>
          <w:rFonts w:ascii="Times New Roman" w:eastAsia="Times New Roman"/>
          <w:sz w:val="18"/>
        </w:rPr>
        <w:t>default</w:t>
      </w:r>
      <w:r>
        <w:rPr>
          <w:rFonts w:ascii="Times New Roman" w:eastAsia="Times New Roman"/>
          <w:spacing w:val="7"/>
          <w:sz w:val="18"/>
        </w:rPr>
        <w:t xml:space="preserve"> </w:t>
      </w:r>
      <w:r>
        <w:rPr>
          <w:rFonts w:ascii="Times New Roman" w:eastAsia="Times New Roman"/>
          <w:sz w:val="18"/>
        </w:rPr>
        <w:t>constructor</w:t>
      </w:r>
      <w:r>
        <w:rPr>
          <w:rFonts w:ascii="Arial Black" w:eastAsia="Arial Black"/>
          <w:color w:val="FF0000"/>
          <w:position w:val="5"/>
          <w:sz w:val="14"/>
        </w:rPr>
        <w:t>11</w:t>
      </w:r>
      <w:r>
        <w:rPr>
          <w:rFonts w:hint="eastAsia" w:ascii="宋体" w:eastAsia="宋体"/>
          <w:sz w:val="18"/>
        </w:rPr>
        <w:t>（</w:t>
      </w:r>
      <w:r>
        <w:rPr>
          <w:rFonts w:hint="eastAsia" w:ascii="宋体" w:eastAsia="宋体"/>
          <w:spacing w:val="2"/>
          <w:sz w:val="18"/>
        </w:rPr>
        <w:t xml:space="preserve">这是 </w:t>
      </w:r>
      <w:r>
        <w:rPr>
          <w:rFonts w:ascii="Times New Roman" w:eastAsia="Times New Roman"/>
          <w:sz w:val="18"/>
        </w:rPr>
        <w:t>C+</w:t>
      </w:r>
      <w:r>
        <w:rPr>
          <w:rFonts w:ascii="Times New Roman" w:eastAsia="Times New Roman"/>
          <w:spacing w:val="1"/>
          <w:sz w:val="18"/>
        </w:rPr>
        <w:t xml:space="preserve">+ </w:t>
      </w:r>
      <w:r>
        <w:rPr>
          <w:rFonts w:ascii="Times New Roman" w:eastAsia="Times New Roman"/>
          <w:sz w:val="18"/>
        </w:rPr>
        <w:t>Standard</w:t>
      </w:r>
      <w:r>
        <w:rPr>
          <w:rFonts w:ascii="Times New Roman" w:eastAsia="Times New Roman"/>
          <w:spacing w:val="7"/>
          <w:sz w:val="18"/>
        </w:rPr>
        <w:t xml:space="preserve"> </w:t>
      </w:r>
      <w:r>
        <w:rPr>
          <w:rFonts w:hint="eastAsia" w:ascii="宋体" w:eastAsia="宋体"/>
          <w:sz w:val="18"/>
        </w:rPr>
        <w:t>的用语）。</w:t>
      </w:r>
    </w:p>
    <w:p>
      <w:pPr>
        <w:spacing w:before="227"/>
        <w:ind w:left="486" w:right="0" w:firstLine="0"/>
        <w:jc w:val="both"/>
        <w:rPr>
          <w:rFonts w:hint="eastAsia" w:ascii="宋体" w:eastAsia="宋体"/>
          <w:sz w:val="18"/>
        </w:rPr>
      </w:pPr>
      <w:r>
        <w:rPr>
          <w:rFonts w:hint="eastAsia" w:ascii="宋体" w:eastAsia="宋体"/>
          <w:spacing w:val="1"/>
          <w:sz w:val="18"/>
        </w:rPr>
        <w:t xml:space="preserve">如果没有上述需求，编译器就不会为 </w:t>
      </w:r>
      <w:r>
        <w:rPr>
          <w:rFonts w:ascii="Times New Roman" w:eastAsia="Times New Roman"/>
          <w:sz w:val="18"/>
        </w:rPr>
        <w:t>class</w:t>
      </w:r>
      <w:r>
        <w:rPr>
          <w:rFonts w:ascii="Times New Roman" w:eastAsia="Times New Roman"/>
          <w:spacing w:val="65"/>
          <w:sz w:val="18"/>
        </w:rPr>
        <w:t xml:space="preserve"> </w:t>
      </w:r>
      <w:r>
        <w:rPr>
          <w:rFonts w:hint="eastAsia" w:ascii="宋体" w:eastAsia="宋体"/>
          <w:spacing w:val="3"/>
          <w:sz w:val="18"/>
        </w:rPr>
        <w:t xml:space="preserve">产生一个 </w:t>
      </w:r>
      <w:r>
        <w:rPr>
          <w:rFonts w:ascii="Times New Roman" w:eastAsia="Times New Roman"/>
          <w:sz w:val="18"/>
        </w:rPr>
        <w:t>default</w:t>
      </w:r>
      <w:r>
        <w:rPr>
          <w:rFonts w:ascii="Times New Roman" w:eastAsia="Times New Roman"/>
          <w:spacing w:val="15"/>
          <w:sz w:val="18"/>
        </w:rPr>
        <w:t xml:space="preserve"> </w:t>
      </w:r>
      <w:r>
        <w:rPr>
          <w:rFonts w:ascii="Times New Roman" w:eastAsia="Times New Roman"/>
          <w:sz w:val="18"/>
        </w:rPr>
        <w:t>constructor</w:t>
      </w:r>
      <w:r>
        <w:rPr>
          <w:rFonts w:hint="eastAsia" w:ascii="宋体" w:eastAsia="宋体"/>
          <w:sz w:val="18"/>
        </w:rPr>
        <w:t>。例如：</w:t>
      </w:r>
    </w:p>
    <w:p>
      <w:pPr>
        <w:pStyle w:val="11"/>
        <w:spacing w:before="7"/>
        <w:rPr>
          <w:rFonts w:ascii="宋体"/>
          <w:sz w:val="21"/>
        </w:rPr>
      </w:pPr>
    </w:p>
    <w:p>
      <w:pPr>
        <w:pStyle w:val="11"/>
        <w:spacing w:before="1" w:line="292" w:lineRule="auto"/>
        <w:ind w:left="769" w:right="6309"/>
      </w:pPr>
      <w:r>
        <w:t>class CB {</w:t>
      </w:r>
      <w:r>
        <w:rPr>
          <w:spacing w:val="-94"/>
        </w:rPr>
        <w:t xml:space="preserve"> </w:t>
      </w:r>
      <w:r>
        <w:t>public:</w:t>
      </w:r>
    </w:p>
    <w:p>
      <w:pPr>
        <w:pStyle w:val="11"/>
        <w:spacing w:line="292" w:lineRule="auto"/>
        <w:ind w:left="769" w:right="3952" w:firstLine="245"/>
      </w:pPr>
      <w:r>
        <w:t>int getdata() { return _data; };</w:t>
      </w:r>
      <w:r>
        <w:rPr>
          <w:spacing w:val="-94"/>
        </w:rPr>
        <w:t xml:space="preserve"> </w:t>
      </w:r>
      <w:r>
        <w:t>protected:</w:t>
      </w:r>
    </w:p>
    <w:p>
      <w:pPr>
        <w:pStyle w:val="11"/>
        <w:spacing w:line="181" w:lineRule="exact"/>
        <w:ind w:left="1014"/>
      </w:pPr>
      <w:r>
        <w:t>int</w:t>
      </w:r>
      <w:r>
        <w:rPr>
          <w:spacing w:val="-6"/>
        </w:rPr>
        <w:t xml:space="preserve"> </w:t>
      </w:r>
      <w:r>
        <w:t>_data;</w:t>
      </w:r>
    </w:p>
    <w:p>
      <w:pPr>
        <w:spacing w:after="0" w:line="181" w:lineRule="exact"/>
        <w:sectPr>
          <w:type w:val="continuous"/>
          <w:pgSz w:w="10320" w:h="13220"/>
          <w:pgMar w:top="580" w:right="80" w:bottom="280" w:left="40" w:header="720" w:footer="720" w:gutter="0"/>
          <w:cols w:equalWidth="0" w:num="2">
            <w:col w:w="802" w:space="1339"/>
            <w:col w:w="8059"/>
          </w:cols>
        </w:sectPr>
      </w:pPr>
    </w:p>
    <w:p>
      <w:pPr>
        <w:pStyle w:val="11"/>
        <w:spacing w:before="38"/>
        <w:ind w:left="2910"/>
      </w:pPr>
      <w:r>
        <w:t>};</w:t>
      </w:r>
    </w:p>
    <w:p>
      <w:pPr>
        <w:pStyle w:val="11"/>
        <w:rPr>
          <w:sz w:val="18"/>
        </w:rPr>
      </w:pPr>
    </w:p>
    <w:p>
      <w:pPr>
        <w:spacing w:before="121" w:line="374" w:lineRule="auto"/>
        <w:ind w:left="2627" w:right="1145" w:firstLine="0"/>
        <w:jc w:val="both"/>
        <w:rPr>
          <w:rFonts w:hint="eastAsia" w:ascii="宋体" w:eastAsia="宋体"/>
          <w:sz w:val="18"/>
        </w:rPr>
      </w:pPr>
      <w:r>
        <w:rPr>
          <w:rFonts w:ascii="Times New Roman" w:eastAsia="Times New Roman"/>
          <w:i/>
          <w:sz w:val="18"/>
        </w:rPr>
        <w:t>CB</w:t>
      </w:r>
      <w:r>
        <w:rPr>
          <w:rFonts w:ascii="Times New Roman" w:eastAsia="Times New Roman"/>
          <w:i/>
          <w:spacing w:val="40"/>
          <w:sz w:val="18"/>
        </w:rPr>
        <w:t xml:space="preserve"> </w:t>
      </w:r>
      <w:r>
        <w:rPr>
          <w:rFonts w:hint="eastAsia" w:ascii="宋体" w:eastAsia="宋体"/>
          <w:spacing w:val="14"/>
          <w:sz w:val="18"/>
        </w:rPr>
        <w:t>没有符合虚拟机制（</w:t>
      </w:r>
      <w:r>
        <w:rPr>
          <w:rFonts w:hint="eastAsia" w:ascii="宋体" w:eastAsia="宋体"/>
          <w:spacing w:val="21"/>
          <w:sz w:val="18"/>
        </w:rPr>
        <w:t xml:space="preserve">它没有 </w:t>
      </w:r>
      <w:r>
        <w:rPr>
          <w:rFonts w:ascii="Times New Roman" w:eastAsia="Times New Roman"/>
          <w:sz w:val="18"/>
        </w:rPr>
        <w:t>virtual</w:t>
      </w:r>
      <w:r>
        <w:rPr>
          <w:rFonts w:ascii="Times New Roman" w:eastAsia="Times New Roman"/>
          <w:spacing w:val="44"/>
          <w:sz w:val="18"/>
        </w:rPr>
        <w:t xml:space="preserve"> </w:t>
      </w:r>
      <w:r>
        <w:rPr>
          <w:rFonts w:ascii="Times New Roman" w:eastAsia="Times New Roman"/>
          <w:sz w:val="18"/>
        </w:rPr>
        <w:t>functions</w:t>
      </w:r>
      <w:r>
        <w:rPr>
          <w:rFonts w:hint="eastAsia" w:ascii="宋体" w:eastAsia="宋体"/>
          <w:spacing w:val="3"/>
          <w:sz w:val="18"/>
        </w:rPr>
        <w:t xml:space="preserve">，也不是继承自拥有 </w:t>
      </w:r>
      <w:r>
        <w:rPr>
          <w:rFonts w:ascii="Times New Roman" w:eastAsia="Times New Roman"/>
          <w:sz w:val="18"/>
        </w:rPr>
        <w:t>virtual</w:t>
      </w:r>
      <w:r>
        <w:rPr>
          <w:rFonts w:ascii="Times New Roman" w:eastAsia="Times New Roman"/>
          <w:spacing w:val="-42"/>
          <w:sz w:val="18"/>
        </w:rPr>
        <w:t xml:space="preserve"> </w:t>
      </w:r>
      <w:r>
        <w:rPr>
          <w:rFonts w:ascii="Times New Roman" w:eastAsia="Times New Roman"/>
          <w:sz w:val="18"/>
        </w:rPr>
        <w:t>functions</w:t>
      </w:r>
      <w:r>
        <w:rPr>
          <w:rFonts w:ascii="Times New Roman" w:eastAsia="Times New Roman"/>
          <w:spacing w:val="26"/>
          <w:sz w:val="18"/>
        </w:rPr>
        <w:t xml:space="preserve"> </w:t>
      </w:r>
      <w:r>
        <w:rPr>
          <w:rFonts w:hint="eastAsia" w:ascii="宋体" w:eastAsia="宋体"/>
          <w:spacing w:val="14"/>
          <w:sz w:val="18"/>
        </w:rPr>
        <w:t xml:space="preserve">的 </w:t>
      </w:r>
      <w:r>
        <w:rPr>
          <w:rFonts w:ascii="Times New Roman" w:eastAsia="Times New Roman"/>
          <w:sz w:val="18"/>
        </w:rPr>
        <w:t>base</w:t>
      </w:r>
      <w:r>
        <w:rPr>
          <w:rFonts w:ascii="Times New Roman" w:eastAsia="Times New Roman"/>
          <w:spacing w:val="25"/>
          <w:sz w:val="18"/>
        </w:rPr>
        <w:t xml:space="preserve"> </w:t>
      </w:r>
      <w:r>
        <w:rPr>
          <w:rFonts w:ascii="Times New Roman" w:eastAsia="Times New Roman"/>
          <w:sz w:val="18"/>
        </w:rPr>
        <w:t>classes</w:t>
      </w:r>
      <w:r>
        <w:rPr>
          <w:rFonts w:hint="eastAsia" w:ascii="宋体" w:eastAsia="宋体"/>
          <w:sz w:val="18"/>
        </w:rPr>
        <w:t>），</w:t>
      </w:r>
      <w:r>
        <w:rPr>
          <w:rFonts w:hint="eastAsia" w:ascii="宋体" w:eastAsia="宋体"/>
          <w:spacing w:val="5"/>
          <w:sz w:val="18"/>
        </w:rPr>
        <w:t xml:space="preserve">也没有内含 </w:t>
      </w:r>
      <w:r>
        <w:rPr>
          <w:rFonts w:ascii="Times New Roman" w:eastAsia="Times New Roman"/>
          <w:sz w:val="18"/>
        </w:rPr>
        <w:t>embedded</w:t>
      </w:r>
      <w:r>
        <w:rPr>
          <w:rFonts w:ascii="Times New Roman" w:eastAsia="Times New Roman"/>
          <w:spacing w:val="23"/>
          <w:sz w:val="18"/>
        </w:rPr>
        <w:t xml:space="preserve"> </w:t>
      </w:r>
      <w:r>
        <w:rPr>
          <w:rFonts w:ascii="Times New Roman" w:eastAsia="Times New Roman"/>
          <w:sz w:val="18"/>
        </w:rPr>
        <w:t>objects</w:t>
      </w:r>
      <w:r>
        <w:rPr>
          <w:rFonts w:hint="eastAsia" w:ascii="宋体" w:eastAsia="宋体"/>
          <w:sz w:val="18"/>
        </w:rPr>
        <w:t>，也没有继承自其他</w:t>
      </w:r>
      <w:r>
        <w:rPr>
          <w:rFonts w:ascii="Times New Roman" w:eastAsia="Times New Roman"/>
          <w:sz w:val="18"/>
        </w:rPr>
        <w:t>class</w:t>
      </w:r>
      <w:r>
        <w:rPr>
          <w:rFonts w:hint="eastAsia" w:ascii="宋体" w:eastAsia="宋体"/>
          <w:spacing w:val="1"/>
          <w:sz w:val="18"/>
        </w:rPr>
        <w:t xml:space="preserve">，所以编译器不会为它合成一个 </w:t>
      </w:r>
      <w:r>
        <w:rPr>
          <w:rFonts w:ascii="Times New Roman" w:eastAsia="Times New Roman"/>
          <w:sz w:val="18"/>
        </w:rPr>
        <w:t>default</w:t>
      </w:r>
      <w:r>
        <w:rPr>
          <w:rFonts w:ascii="Times New Roman" w:eastAsia="Times New Roman"/>
          <w:spacing w:val="20"/>
          <w:sz w:val="18"/>
        </w:rPr>
        <w:t xml:space="preserve"> </w:t>
      </w:r>
      <w:r>
        <w:rPr>
          <w:rFonts w:ascii="Times New Roman" w:eastAsia="Times New Roman"/>
          <w:sz w:val="18"/>
        </w:rPr>
        <w:t>constructor</w:t>
      </w:r>
      <w:r>
        <w:rPr>
          <w:rFonts w:ascii="Times New Roman" w:eastAsia="Times New Roman"/>
          <w:spacing w:val="14"/>
          <w:sz w:val="18"/>
        </w:rPr>
        <w:t xml:space="preserve"> </w:t>
      </w:r>
      <w:r>
        <w:rPr>
          <w:rFonts w:hint="eastAsia" w:ascii="宋体" w:eastAsia="宋体"/>
          <w:sz w:val="18"/>
        </w:rPr>
        <w:t>出来。于是当我这么做：</w:t>
      </w:r>
    </w:p>
    <w:p>
      <w:pPr>
        <w:pStyle w:val="11"/>
        <w:tabs>
          <w:tab w:val="left" w:pos="4547"/>
        </w:tabs>
        <w:spacing w:before="107" w:line="302" w:lineRule="auto"/>
        <w:ind w:left="2910" w:right="2482"/>
      </w:pPr>
      <w:r>
        <w:t>CB</w:t>
      </w:r>
      <w:r>
        <w:rPr>
          <w:spacing w:val="-3"/>
        </w:rPr>
        <w:t xml:space="preserve"> </w:t>
      </w:r>
      <w:r>
        <w:t>aCB;</w:t>
      </w:r>
      <w:r>
        <w:tab/>
      </w:r>
      <w:r>
        <w:rPr>
          <w:spacing w:val="-6"/>
        </w:rPr>
        <w:t xml:space="preserve">// </w:t>
      </w:r>
      <w:r>
        <w:rPr>
          <w:rFonts w:hint="eastAsia" w:ascii="宋体" w:eastAsia="宋体"/>
        </w:rPr>
        <w:t xml:space="preserve">应该呼叫 </w:t>
      </w:r>
      <w:r>
        <w:t>default</w:t>
      </w:r>
      <w:r>
        <w:rPr>
          <w:spacing w:val="-2"/>
        </w:rPr>
        <w:t xml:space="preserve"> </w:t>
      </w:r>
      <w:r>
        <w:t>constructor</w:t>
      </w:r>
      <w:r>
        <w:rPr>
          <w:spacing w:val="1"/>
        </w:rPr>
        <w:t xml:space="preserve"> </w:t>
      </w:r>
      <w:r>
        <w:t>cout</w:t>
      </w:r>
      <w:r>
        <w:rPr>
          <w:spacing w:val="-4"/>
        </w:rPr>
        <w:t xml:space="preserve"> &lt;&lt; </w:t>
      </w:r>
      <w:r>
        <w:t>"aCB.getdata()="</w:t>
      </w:r>
      <w:r>
        <w:rPr>
          <w:spacing w:val="-4"/>
        </w:rPr>
        <w:t xml:space="preserve"> &lt;&lt; </w:t>
      </w:r>
      <w:r>
        <w:t>aCB.getdata()</w:t>
      </w:r>
      <w:r>
        <w:rPr>
          <w:spacing w:val="-4"/>
        </w:rPr>
        <w:t xml:space="preserve"> &lt;&lt; </w:t>
      </w:r>
      <w:r>
        <w:t>endl;</w:t>
      </w:r>
    </w:p>
    <w:p>
      <w:pPr>
        <w:pStyle w:val="11"/>
        <w:spacing w:before="5"/>
        <w:rPr>
          <w:sz w:val="24"/>
        </w:rPr>
      </w:pPr>
    </w:p>
    <w:p>
      <w:pPr>
        <w:spacing w:before="0"/>
        <w:ind w:left="2627" w:right="0" w:firstLine="0"/>
        <w:jc w:val="left"/>
        <w:rPr>
          <w:rFonts w:hint="eastAsia" w:ascii="宋体" w:eastAsia="宋体"/>
          <w:sz w:val="18"/>
        </w:rPr>
      </w:pPr>
      <w:r>
        <w:rPr>
          <w:rFonts w:hint="eastAsia" w:ascii="宋体" w:eastAsia="宋体"/>
          <w:sz w:val="18"/>
        </w:rPr>
        <w:t>得到的结果是：</w:t>
      </w:r>
    </w:p>
    <w:p>
      <w:pPr>
        <w:pStyle w:val="11"/>
        <w:spacing w:before="6"/>
        <w:rPr>
          <w:rFonts w:ascii="宋体"/>
          <w:sz w:val="24"/>
        </w:rPr>
      </w:pPr>
      <w:r>
        <w:pict>
          <v:rect id="_x0000_s1212" o:spid="_x0000_s1212" o:spt="1" style="position:absolute;left:0pt;margin-left:133.35pt;margin-top:17.65pt;height:0.45pt;width:144pt;mso-position-horizontal-relative:page;mso-wrap-distance-bottom:0pt;mso-wrap-distance-top:0pt;z-index:-251367424;mso-width-relative:page;mso-height-relative:page;" fillcolor="#000000" filled="t" stroked="f" coordsize="21600,21600">
            <v:path/>
            <v:fill on="t" focussize="0,0"/>
            <v:stroke on="f"/>
            <v:imagedata o:title=""/>
            <o:lock v:ext="edit"/>
            <w10:wrap type="topAndBottom"/>
          </v:rect>
        </w:pict>
      </w:r>
    </w:p>
    <w:p>
      <w:pPr>
        <w:pStyle w:val="15"/>
        <w:numPr>
          <w:ilvl w:val="0"/>
          <w:numId w:val="5"/>
        </w:numPr>
        <w:tabs>
          <w:tab w:val="left" w:pos="2887"/>
        </w:tabs>
        <w:spacing w:before="122" w:after="0" w:line="348" w:lineRule="auto"/>
        <w:ind w:left="2627" w:right="1155" w:firstLine="0"/>
        <w:jc w:val="left"/>
        <w:rPr>
          <w:sz w:val="16"/>
        </w:rPr>
      </w:pPr>
      <w:r>
        <w:rPr>
          <w:spacing w:val="3"/>
          <w:w w:val="95"/>
          <w:sz w:val="16"/>
        </w:rPr>
        <w:t xml:space="preserve">很多人认为「无论如何，只要 </w:t>
      </w:r>
      <w:r>
        <w:rPr>
          <w:rFonts w:ascii="Times New Roman" w:eastAsia="Times New Roman"/>
          <w:w w:val="95"/>
          <w:sz w:val="16"/>
        </w:rPr>
        <w:t>class</w:t>
      </w:r>
      <w:r>
        <w:rPr>
          <w:rFonts w:ascii="Times New Roman" w:eastAsia="Times New Roman"/>
          <w:spacing w:val="38"/>
          <w:w w:val="95"/>
          <w:sz w:val="16"/>
        </w:rPr>
        <w:t xml:space="preserve"> </w:t>
      </w:r>
      <w:r>
        <w:rPr>
          <w:spacing w:val="8"/>
          <w:w w:val="95"/>
          <w:sz w:val="16"/>
        </w:rPr>
        <w:t xml:space="preserve">之中没有 </w:t>
      </w:r>
      <w:r>
        <w:rPr>
          <w:rFonts w:ascii="Times New Roman" w:eastAsia="Times New Roman"/>
          <w:w w:val="95"/>
          <w:sz w:val="16"/>
        </w:rPr>
        <w:t>user</w:t>
      </w:r>
      <w:r>
        <w:rPr>
          <w:rFonts w:ascii="Times New Roman" w:eastAsia="Times New Roman"/>
          <w:spacing w:val="21"/>
          <w:w w:val="95"/>
          <w:sz w:val="16"/>
        </w:rPr>
        <w:t xml:space="preserve"> </w:t>
      </w:r>
      <w:r>
        <w:rPr>
          <w:rFonts w:ascii="Times New Roman" w:eastAsia="Times New Roman"/>
          <w:w w:val="95"/>
          <w:sz w:val="16"/>
        </w:rPr>
        <w:t>defined</w:t>
      </w:r>
      <w:r>
        <w:rPr>
          <w:rFonts w:ascii="Times New Roman" w:eastAsia="Times New Roman"/>
          <w:spacing w:val="18"/>
          <w:w w:val="95"/>
          <w:sz w:val="16"/>
        </w:rPr>
        <w:t xml:space="preserve"> </w:t>
      </w:r>
      <w:r>
        <w:rPr>
          <w:rFonts w:ascii="Times New Roman" w:eastAsia="Times New Roman"/>
          <w:w w:val="95"/>
          <w:sz w:val="16"/>
        </w:rPr>
        <w:t>constructor</w:t>
      </w:r>
      <w:r>
        <w:rPr>
          <w:w w:val="95"/>
          <w:sz w:val="16"/>
        </w:rPr>
        <w:t>，编译器就会自动为</w:t>
      </w:r>
      <w:r>
        <w:rPr>
          <w:spacing w:val="-4"/>
          <w:sz w:val="16"/>
        </w:rPr>
        <w:t xml:space="preserve">它合成一个 </w:t>
      </w:r>
      <w:r>
        <w:rPr>
          <w:rFonts w:ascii="Times New Roman" w:eastAsia="Times New Roman"/>
          <w:sz w:val="16"/>
        </w:rPr>
        <w:t>default</w:t>
      </w:r>
      <w:r>
        <w:rPr>
          <w:rFonts w:ascii="Times New Roman" w:eastAsia="Times New Roman"/>
          <w:spacing w:val="-9"/>
          <w:sz w:val="16"/>
        </w:rPr>
        <w:t xml:space="preserve"> </w:t>
      </w:r>
      <w:r>
        <w:rPr>
          <w:rFonts w:ascii="Times New Roman" w:eastAsia="Times New Roman"/>
          <w:sz w:val="16"/>
        </w:rPr>
        <w:t>constructor</w:t>
      </w:r>
      <w:r>
        <w:rPr>
          <w:spacing w:val="-5"/>
          <w:sz w:val="16"/>
        </w:rPr>
        <w:t xml:space="preserve">。如果 </w:t>
      </w:r>
      <w:r>
        <w:rPr>
          <w:rFonts w:ascii="Times New Roman" w:eastAsia="Times New Roman"/>
          <w:sz w:val="16"/>
        </w:rPr>
        <w:t>class</w:t>
      </w:r>
      <w:r>
        <w:rPr>
          <w:rFonts w:ascii="Times New Roman" w:eastAsia="Times New Roman"/>
          <w:spacing w:val="19"/>
          <w:sz w:val="16"/>
        </w:rPr>
        <w:t xml:space="preserve"> </w:t>
      </w:r>
      <w:r>
        <w:rPr>
          <w:sz w:val="16"/>
        </w:rPr>
        <w:t>不属于此处归纳的三种情况，合成出来的称为</w:t>
      </w:r>
      <w:r>
        <w:rPr>
          <w:rFonts w:ascii="Times New Roman" w:eastAsia="Times New Roman"/>
          <w:w w:val="95"/>
          <w:sz w:val="16"/>
        </w:rPr>
        <w:t>implicit</w:t>
      </w:r>
      <w:r>
        <w:rPr>
          <w:rFonts w:ascii="Times New Roman" w:eastAsia="Times New Roman"/>
          <w:spacing w:val="21"/>
          <w:w w:val="95"/>
          <w:sz w:val="16"/>
        </w:rPr>
        <w:t xml:space="preserve"> </w:t>
      </w:r>
      <w:r>
        <w:rPr>
          <w:rFonts w:ascii="Arial Black" w:eastAsia="Arial Black"/>
          <w:w w:val="95"/>
          <w:sz w:val="16"/>
        </w:rPr>
        <w:t>trivial</w:t>
      </w:r>
      <w:r>
        <w:rPr>
          <w:rFonts w:ascii="Arial Black" w:eastAsia="Arial Black"/>
          <w:spacing w:val="12"/>
          <w:w w:val="95"/>
          <w:sz w:val="16"/>
        </w:rPr>
        <w:t xml:space="preserve"> </w:t>
      </w:r>
      <w:r>
        <w:rPr>
          <w:rFonts w:ascii="Times New Roman" w:eastAsia="Times New Roman"/>
          <w:w w:val="95"/>
          <w:sz w:val="16"/>
        </w:rPr>
        <w:t>default</w:t>
      </w:r>
      <w:r>
        <w:rPr>
          <w:rFonts w:ascii="Times New Roman" w:eastAsia="Times New Roman"/>
          <w:spacing w:val="21"/>
          <w:w w:val="95"/>
          <w:sz w:val="16"/>
        </w:rPr>
        <w:t xml:space="preserve"> </w:t>
      </w:r>
      <w:r>
        <w:rPr>
          <w:rFonts w:ascii="Times New Roman" w:eastAsia="Times New Roman"/>
          <w:w w:val="95"/>
          <w:sz w:val="16"/>
        </w:rPr>
        <w:t>constructor</w:t>
      </w:r>
      <w:r>
        <w:rPr>
          <w:spacing w:val="9"/>
          <w:w w:val="95"/>
          <w:sz w:val="16"/>
        </w:rPr>
        <w:t xml:space="preserve">。」这个 </w:t>
      </w:r>
      <w:r>
        <w:rPr>
          <w:rFonts w:ascii="Times New Roman" w:eastAsia="Times New Roman"/>
          <w:w w:val="95"/>
          <w:sz w:val="16"/>
        </w:rPr>
        <w:t>trivial</w:t>
      </w:r>
      <w:r>
        <w:rPr>
          <w:w w:val="95"/>
          <w:sz w:val="16"/>
        </w:rPr>
        <w:t>（什么事也没做）的函式是否真的存在？根据</w:t>
      </w:r>
      <w:r>
        <w:rPr>
          <w:rFonts w:ascii="Times New Roman" w:eastAsia="Times New Roman"/>
          <w:w w:val="95"/>
          <w:sz w:val="16"/>
        </w:rPr>
        <w:t>Lippman</w:t>
      </w:r>
      <w:r>
        <w:rPr>
          <w:rFonts w:ascii="Times New Roman" w:eastAsia="Times New Roman"/>
          <w:spacing w:val="3"/>
          <w:w w:val="95"/>
          <w:sz w:val="16"/>
        </w:rPr>
        <w:t xml:space="preserve"> -- </w:t>
      </w:r>
      <w:r>
        <w:rPr>
          <w:rFonts w:ascii="Times New Roman" w:eastAsia="Times New Roman"/>
          <w:w w:val="95"/>
          <w:sz w:val="16"/>
        </w:rPr>
        <w:t>cfront</w:t>
      </w:r>
      <w:r>
        <w:rPr>
          <w:w w:val="95"/>
          <w:sz w:val="16"/>
        </w:rPr>
        <w:t>（</w:t>
      </w:r>
      <w:r>
        <w:rPr>
          <w:spacing w:val="3"/>
          <w:w w:val="95"/>
          <w:sz w:val="16"/>
        </w:rPr>
        <w:t xml:space="preserve">全世界第一套 </w:t>
      </w:r>
      <w:r>
        <w:rPr>
          <w:rFonts w:ascii="Times New Roman" w:eastAsia="Times New Roman"/>
          <w:w w:val="95"/>
          <w:sz w:val="16"/>
        </w:rPr>
        <w:t>C</w:t>
      </w:r>
      <w:r>
        <w:rPr>
          <w:rFonts w:ascii="Times New Roman" w:eastAsia="Times New Roman"/>
          <w:spacing w:val="9"/>
          <w:w w:val="95"/>
          <w:sz w:val="16"/>
        </w:rPr>
        <w:t xml:space="preserve">++ </w:t>
      </w:r>
      <w:r>
        <w:rPr>
          <w:w w:val="95"/>
          <w:sz w:val="16"/>
        </w:rPr>
        <w:t>编译器）</w:t>
      </w:r>
      <w:r>
        <w:rPr>
          <w:spacing w:val="5"/>
          <w:w w:val="95"/>
          <w:sz w:val="16"/>
        </w:rPr>
        <w:t xml:space="preserve">实作者 </w:t>
      </w:r>
      <w:r>
        <w:rPr>
          <w:rFonts w:ascii="Times New Roman" w:eastAsia="Times New Roman"/>
          <w:spacing w:val="5"/>
          <w:w w:val="95"/>
          <w:sz w:val="16"/>
        </w:rPr>
        <w:t xml:space="preserve">-- </w:t>
      </w:r>
      <w:r>
        <w:rPr>
          <w:spacing w:val="3"/>
          <w:w w:val="95"/>
          <w:sz w:val="16"/>
        </w:rPr>
        <w:t xml:space="preserve">的说法，这个 </w:t>
      </w:r>
      <w:r>
        <w:rPr>
          <w:rFonts w:ascii="Times New Roman" w:eastAsia="Times New Roman"/>
          <w:w w:val="95"/>
          <w:sz w:val="16"/>
        </w:rPr>
        <w:t>trivial</w:t>
      </w:r>
      <w:r>
        <w:rPr>
          <w:rFonts w:ascii="Times New Roman" w:eastAsia="Times New Roman"/>
          <w:spacing w:val="24"/>
          <w:w w:val="95"/>
          <w:sz w:val="16"/>
        </w:rPr>
        <w:t xml:space="preserve"> </w:t>
      </w:r>
      <w:r>
        <w:rPr>
          <w:w w:val="95"/>
          <w:sz w:val="16"/>
        </w:rPr>
        <w:t>函式其实并不</w:t>
      </w:r>
      <w:r>
        <w:rPr>
          <w:sz w:val="16"/>
        </w:rPr>
        <w:t>存在。</w:t>
      </w:r>
    </w:p>
    <w:p>
      <w:pPr>
        <w:pStyle w:val="11"/>
        <w:spacing w:before="1"/>
        <w:rPr>
          <w:rFonts w:ascii="宋体"/>
          <w:sz w:val="26"/>
        </w:rPr>
      </w:pPr>
    </w:p>
    <w:p>
      <w:pPr>
        <w:pStyle w:val="5"/>
      </w:pPr>
      <w:r>
        <w:t>30</w:t>
      </w:r>
    </w:p>
    <w:p>
      <w:pPr>
        <w:spacing w:after="0"/>
        <w:sectPr>
          <w:type w:val="continuous"/>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213" o:spid="_x0000_s1213" o:spt="1" style="position:absolute;left:0pt;margin-left:131.9pt;margin-top:18.85pt;height:0.7pt;width:323pt;mso-position-horizontal-relative:page;mso-wrap-distance-bottom:0pt;mso-wrap-distance-top:0pt;z-index:-251366400;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spacing w:before="5"/>
        <w:rPr>
          <w:rFonts w:ascii="宋体"/>
          <w:sz w:val="29"/>
        </w:rPr>
      </w:pPr>
    </w:p>
    <w:p>
      <w:pPr>
        <w:pStyle w:val="11"/>
        <w:tabs>
          <w:tab w:val="left" w:pos="5506"/>
        </w:tabs>
        <w:spacing w:before="73"/>
        <w:ind w:left="2910"/>
        <w:rPr>
          <w:rFonts w:hint="eastAsia" w:ascii="宋体" w:eastAsia="宋体"/>
        </w:rPr>
      </w:pPr>
      <w:r>
        <w:t>aCB.getdata()=4211382</w:t>
      </w:r>
      <w:r>
        <w:tab/>
      </w:r>
      <w:r>
        <w:rPr>
          <w:spacing w:val="-3"/>
        </w:rPr>
        <w:t xml:space="preserve">// </w:t>
      </w:r>
      <w:r>
        <w:rPr>
          <w:rFonts w:hint="eastAsia" w:ascii="宋体" w:eastAsia="宋体"/>
        </w:rPr>
        <w:t>莫名其妙的初值</w:t>
      </w:r>
    </w:p>
    <w:p>
      <w:pPr>
        <w:pStyle w:val="11"/>
        <w:spacing w:before="5"/>
        <w:rPr>
          <w:rFonts w:ascii="宋体"/>
          <w:sz w:val="26"/>
        </w:rPr>
      </w:pPr>
    </w:p>
    <w:p>
      <w:pPr>
        <w:spacing w:before="0" w:line="374" w:lineRule="auto"/>
        <w:ind w:left="2627" w:right="1155" w:firstLine="0"/>
        <w:jc w:val="both"/>
        <w:rPr>
          <w:rFonts w:hint="eastAsia" w:ascii="宋体" w:eastAsia="宋体"/>
          <w:sz w:val="18"/>
        </w:rPr>
      </w:pPr>
      <w:r>
        <w:rPr>
          <w:rFonts w:hint="eastAsia" w:ascii="宋体" w:eastAsia="宋体"/>
          <w:spacing w:val="2"/>
          <w:sz w:val="18"/>
        </w:rPr>
        <w:t xml:space="preserve">这恐怕不是我所期望的。我期望 </w:t>
      </w:r>
      <w:r>
        <w:rPr>
          <w:rFonts w:ascii="Times New Roman" w:eastAsia="Times New Roman"/>
          <w:sz w:val="18"/>
        </w:rPr>
        <w:t>_</w:t>
      </w:r>
      <w:r>
        <w:rPr>
          <w:rFonts w:ascii="Times New Roman" w:eastAsia="Times New Roman"/>
          <w:i/>
          <w:sz w:val="18"/>
        </w:rPr>
        <w:t>data</w:t>
      </w:r>
      <w:r>
        <w:rPr>
          <w:rFonts w:ascii="Times New Roman" w:eastAsia="Times New Roman"/>
          <w:i/>
          <w:spacing w:val="33"/>
          <w:sz w:val="18"/>
        </w:rPr>
        <w:t xml:space="preserve"> </w:t>
      </w:r>
      <w:r>
        <w:rPr>
          <w:rFonts w:hint="eastAsia" w:ascii="宋体" w:eastAsia="宋体"/>
          <w:sz w:val="18"/>
        </w:rPr>
        <w:t>有个初值（</w:t>
      </w:r>
      <w:r>
        <w:rPr>
          <w:rFonts w:hint="eastAsia" w:ascii="宋体" w:eastAsia="宋体"/>
          <w:spacing w:val="4"/>
          <w:sz w:val="18"/>
        </w:rPr>
        <w:t xml:space="preserve">最起码也该清为 </w:t>
      </w:r>
      <w:r>
        <w:rPr>
          <w:rFonts w:ascii="Times New Roman" w:eastAsia="Times New Roman"/>
          <w:sz w:val="18"/>
        </w:rPr>
        <w:t>0</w:t>
      </w:r>
      <w:r>
        <w:rPr>
          <w:rFonts w:ascii="Times New Roman" w:eastAsia="Times New Roman"/>
          <w:spacing w:val="33"/>
          <w:sz w:val="18"/>
        </w:rPr>
        <w:t xml:space="preserve"> </w:t>
      </w:r>
      <w:r>
        <w:rPr>
          <w:rFonts w:hint="eastAsia" w:ascii="宋体" w:eastAsia="宋体"/>
          <w:sz w:val="18"/>
        </w:rPr>
        <w:t>吧），但这是程序员的需求，不是编译器的需求，所以我必须自求多福，明白地设计一个</w:t>
      </w:r>
      <w:r>
        <w:rPr>
          <w:rFonts w:ascii="Times New Roman" w:eastAsia="Times New Roman"/>
          <w:sz w:val="18"/>
        </w:rPr>
        <w:t>default</w:t>
      </w:r>
      <w:r>
        <w:rPr>
          <w:rFonts w:ascii="Times New Roman" w:eastAsia="Times New Roman"/>
          <w:spacing w:val="5"/>
          <w:sz w:val="18"/>
        </w:rPr>
        <w:t xml:space="preserve"> </w:t>
      </w:r>
      <w:r>
        <w:rPr>
          <w:rFonts w:ascii="Times New Roman" w:eastAsia="Times New Roman"/>
          <w:sz w:val="18"/>
        </w:rPr>
        <w:t>constructor</w:t>
      </w:r>
      <w:r>
        <w:rPr>
          <w:rFonts w:hint="eastAsia" w:ascii="宋体" w:eastAsia="宋体"/>
          <w:sz w:val="18"/>
        </w:rPr>
        <w:t>：</w:t>
      </w:r>
    </w:p>
    <w:p>
      <w:pPr>
        <w:pStyle w:val="11"/>
        <w:spacing w:before="148" w:line="292" w:lineRule="auto"/>
        <w:ind w:left="2910" w:right="6309"/>
      </w:pPr>
      <w:r>
        <w:t>class CB {</w:t>
      </w:r>
      <w:r>
        <w:rPr>
          <w:spacing w:val="-94"/>
        </w:rPr>
        <w:t xml:space="preserve"> </w:t>
      </w:r>
      <w:r>
        <w:t>public:</w:t>
      </w:r>
    </w:p>
    <w:p>
      <w:pPr>
        <w:pStyle w:val="11"/>
        <w:spacing w:line="181" w:lineRule="exact"/>
        <w:ind w:left="3155"/>
      </w:pPr>
      <w:r>
        <w:t>int</w:t>
      </w:r>
      <w:r>
        <w:rPr>
          <w:spacing w:val="-5"/>
        </w:rPr>
        <w:t xml:space="preserve"> </w:t>
      </w:r>
      <w:r>
        <w:t>getdata()</w:t>
      </w:r>
      <w:r>
        <w:rPr>
          <w:spacing w:val="-5"/>
        </w:rPr>
        <w:t xml:space="preserve"> </w:t>
      </w:r>
      <w:r>
        <w:t>{</w:t>
      </w:r>
      <w:r>
        <w:rPr>
          <w:spacing w:val="-5"/>
        </w:rPr>
        <w:t xml:space="preserve"> </w:t>
      </w:r>
      <w:r>
        <w:t>return</w:t>
      </w:r>
      <w:r>
        <w:rPr>
          <w:spacing w:val="-5"/>
        </w:rPr>
        <w:t xml:space="preserve"> </w:t>
      </w:r>
      <w:r>
        <w:t>_data;</w:t>
      </w:r>
      <w:r>
        <w:rPr>
          <w:spacing w:val="-4"/>
        </w:rPr>
        <w:t xml:space="preserve"> </w:t>
      </w:r>
      <w:r>
        <w:t>};</w:t>
      </w:r>
    </w:p>
    <w:p>
      <w:pPr>
        <w:pStyle w:val="11"/>
        <w:spacing w:line="220" w:lineRule="exact"/>
        <w:ind w:left="2881"/>
        <w:rPr>
          <w:sz w:val="20"/>
        </w:rPr>
      </w:pPr>
      <w:r>
        <w:rPr>
          <w:position w:val="-3"/>
          <w:sz w:val="20"/>
        </w:rPr>
        <w:pict>
          <v:shape id="_x0000_s1214" o:spid="_x0000_s1214" o:spt="202" type="#_x0000_t202" style="height:11.05pt;width:309.15pt;" fillcolor="#E4E4E4" filled="t" stroked="f" coordsize="21600,21600">
            <v:path/>
            <v:fill on="t" focussize="0,0"/>
            <v:stroke on="f" joinstyle="miter"/>
            <v:imagedata o:title=""/>
            <o:lock v:ext="edit"/>
            <v:textbox inset="0mm,0mm,0mm,0mm">
              <w:txbxContent>
                <w:p>
                  <w:pPr>
                    <w:pStyle w:val="11"/>
                    <w:tabs>
                      <w:tab w:val="left" w:pos="2625"/>
                    </w:tabs>
                    <w:spacing w:before="44" w:line="176" w:lineRule="exact"/>
                    <w:ind w:left="273"/>
                  </w:pPr>
                  <w:r>
                    <w:t>CB()</w:t>
                  </w:r>
                  <w:r>
                    <w:rPr>
                      <w:spacing w:val="-3"/>
                    </w:rPr>
                    <w:t xml:space="preserve"> </w:t>
                  </w:r>
                  <w:r>
                    <w:t>{</w:t>
                  </w:r>
                  <w:r>
                    <w:rPr>
                      <w:spacing w:val="-2"/>
                    </w:rPr>
                    <w:t xml:space="preserve"> </w:t>
                  </w:r>
                  <w:r>
                    <w:t>_data</w:t>
                  </w:r>
                  <w:r>
                    <w:rPr>
                      <w:spacing w:val="-3"/>
                    </w:rPr>
                    <w:t xml:space="preserve"> </w:t>
                  </w:r>
                  <w:r>
                    <w:t>=</w:t>
                  </w:r>
                  <w:r>
                    <w:rPr>
                      <w:spacing w:val="-2"/>
                    </w:rPr>
                    <w:t xml:space="preserve"> </w:t>
                  </w:r>
                  <w:r>
                    <w:t>5;</w:t>
                  </w:r>
                  <w:r>
                    <w:rPr>
                      <w:spacing w:val="-3"/>
                    </w:rPr>
                    <w:t xml:space="preserve"> </w:t>
                  </w:r>
                  <w:r>
                    <w:t>};</w:t>
                  </w:r>
                  <w:r>
                    <w:tab/>
                  </w:r>
                  <w:r>
                    <w:t>//</w:t>
                  </w:r>
                  <w:r>
                    <w:rPr>
                      <w:spacing w:val="-8"/>
                    </w:rPr>
                    <w:t xml:space="preserve"> </w:t>
                  </w:r>
                  <w:r>
                    <w:t>default</w:t>
                  </w:r>
                  <w:r>
                    <w:rPr>
                      <w:spacing w:val="-7"/>
                    </w:rPr>
                    <w:t xml:space="preserve"> </w:t>
                  </w:r>
                  <w:r>
                    <w:t>constructor</w:t>
                  </w:r>
                </w:p>
              </w:txbxContent>
            </v:textbox>
            <w10:wrap type="none"/>
            <w10:anchorlock/>
          </v:shape>
        </w:pict>
      </w:r>
    </w:p>
    <w:p>
      <w:pPr>
        <w:pStyle w:val="11"/>
        <w:spacing w:before="40" w:line="292" w:lineRule="auto"/>
        <w:ind w:left="3155" w:right="6072" w:hanging="246"/>
      </w:pPr>
      <w:r>
        <w:t>protected:</w:t>
      </w:r>
      <w:r>
        <w:rPr>
          <w:spacing w:val="1"/>
        </w:rPr>
        <w:t xml:space="preserve"> </w:t>
      </w:r>
      <w:r>
        <w:t>int</w:t>
      </w:r>
      <w:r>
        <w:rPr>
          <w:spacing w:val="-8"/>
        </w:rPr>
        <w:t xml:space="preserve"> </w:t>
      </w:r>
      <w:r>
        <w:t>_data;</w:t>
      </w:r>
    </w:p>
    <w:p>
      <w:pPr>
        <w:pStyle w:val="11"/>
        <w:ind w:left="2910"/>
      </w:pPr>
      <w:r>
        <w:t>};</w:t>
      </w:r>
    </w:p>
    <w:p>
      <w:pPr>
        <w:pStyle w:val="11"/>
        <w:rPr>
          <w:sz w:val="18"/>
        </w:rPr>
      </w:pPr>
    </w:p>
    <w:p>
      <w:pPr>
        <w:spacing w:before="120"/>
        <w:ind w:left="2627" w:right="0" w:firstLine="0"/>
        <w:jc w:val="left"/>
        <w:rPr>
          <w:rFonts w:hint="eastAsia" w:ascii="宋体" w:eastAsia="宋体"/>
          <w:sz w:val="18"/>
        </w:rPr>
      </w:pPr>
      <w:r>
        <w:rPr>
          <w:rFonts w:hint="eastAsia" w:ascii="宋体" w:eastAsia="宋体"/>
          <w:sz w:val="18"/>
        </w:rPr>
        <w:t>现在再执行以下动作，就符合我们对初值的期望了：</w:t>
      </w:r>
    </w:p>
    <w:p>
      <w:pPr>
        <w:pStyle w:val="11"/>
        <w:spacing w:before="5"/>
        <w:rPr>
          <w:rFonts w:ascii="宋体"/>
          <w:sz w:val="18"/>
        </w:rPr>
      </w:pPr>
    </w:p>
    <w:p>
      <w:pPr>
        <w:pStyle w:val="11"/>
        <w:tabs>
          <w:tab w:val="left" w:pos="4546"/>
        </w:tabs>
        <w:spacing w:line="302" w:lineRule="auto"/>
        <w:ind w:left="2910" w:right="2482"/>
      </w:pPr>
      <w:r>
        <w:t>CB</w:t>
      </w:r>
      <w:r>
        <w:rPr>
          <w:spacing w:val="-3"/>
        </w:rPr>
        <w:t xml:space="preserve"> </w:t>
      </w:r>
      <w:r>
        <w:t>aCB;</w:t>
      </w:r>
      <w:r>
        <w:tab/>
      </w:r>
      <w:r>
        <w:rPr>
          <w:spacing w:val="-6"/>
        </w:rPr>
        <w:t xml:space="preserve">// </w:t>
      </w:r>
      <w:r>
        <w:rPr>
          <w:rFonts w:hint="eastAsia" w:ascii="宋体" w:eastAsia="宋体"/>
        </w:rPr>
        <w:t xml:space="preserve">应该呼叫 </w:t>
      </w:r>
      <w:r>
        <w:t>default</w:t>
      </w:r>
      <w:r>
        <w:rPr>
          <w:spacing w:val="-2"/>
        </w:rPr>
        <w:t xml:space="preserve"> </w:t>
      </w:r>
      <w:r>
        <w:t>constructor</w:t>
      </w:r>
      <w:r>
        <w:rPr>
          <w:spacing w:val="1"/>
        </w:rPr>
        <w:t xml:space="preserve"> </w:t>
      </w:r>
      <w:r>
        <w:t>cout</w:t>
      </w:r>
      <w:r>
        <w:rPr>
          <w:spacing w:val="-4"/>
        </w:rPr>
        <w:t xml:space="preserve"> &lt;&lt; </w:t>
      </w:r>
      <w:r>
        <w:t>"aCB.getdata()="</w:t>
      </w:r>
      <w:r>
        <w:rPr>
          <w:spacing w:val="-4"/>
        </w:rPr>
        <w:t xml:space="preserve"> &lt;&lt; </w:t>
      </w:r>
      <w:r>
        <w:t>aCB.getdata()</w:t>
      </w:r>
      <w:r>
        <w:rPr>
          <w:spacing w:val="-4"/>
        </w:rPr>
        <w:t xml:space="preserve"> &lt;&lt; </w:t>
      </w:r>
      <w:r>
        <w:t>endl;</w:t>
      </w:r>
    </w:p>
    <w:p>
      <w:pPr>
        <w:pStyle w:val="11"/>
        <w:spacing w:line="160" w:lineRule="exact"/>
        <w:ind w:left="2910"/>
      </w:pPr>
      <w:r>
        <w:rPr>
          <w:spacing w:val="20"/>
          <w:w w:val="95"/>
        </w:rPr>
        <w:t xml:space="preserve">// </w:t>
      </w:r>
      <w:r>
        <w:rPr>
          <w:rFonts w:hint="eastAsia" w:ascii="宋体" w:eastAsia="宋体"/>
          <w:w w:val="95"/>
        </w:rPr>
        <w:t>输出结果：</w:t>
      </w:r>
      <w:r>
        <w:rPr>
          <w:w w:val="95"/>
        </w:rPr>
        <w:t>aCB.getdata()=5</w:t>
      </w:r>
    </w:p>
    <w:p>
      <w:pPr>
        <w:pStyle w:val="11"/>
        <w:rPr>
          <w:sz w:val="18"/>
        </w:rPr>
      </w:pPr>
    </w:p>
    <w:p>
      <w:pPr>
        <w:pStyle w:val="11"/>
        <w:spacing w:before="10"/>
        <w:rPr>
          <w:sz w:val="22"/>
        </w:rPr>
      </w:pPr>
    </w:p>
    <w:p>
      <w:pPr>
        <w:spacing w:before="0" w:line="374" w:lineRule="auto"/>
        <w:ind w:left="2627" w:right="1155" w:firstLine="0"/>
        <w:jc w:val="both"/>
        <w:rPr>
          <w:rFonts w:hint="eastAsia" w:ascii="宋体" w:eastAsia="宋体"/>
          <w:sz w:val="18"/>
        </w:rPr>
      </w:pPr>
      <w:r>
        <w:rPr>
          <w:rFonts w:hint="eastAsia" w:ascii="宋体" w:eastAsia="宋体"/>
          <w:sz w:val="18"/>
        </w:rPr>
        <w:t xml:space="preserve">注意，如果 </w:t>
      </w:r>
      <w:r>
        <w:rPr>
          <w:rFonts w:ascii="Times New Roman" w:eastAsia="Times New Roman"/>
          <w:sz w:val="18"/>
        </w:rPr>
        <w:t>class</w:t>
      </w:r>
      <w:r>
        <w:rPr>
          <w:rFonts w:ascii="Times New Roman" w:eastAsia="Times New Roman"/>
          <w:spacing w:val="43"/>
          <w:sz w:val="18"/>
        </w:rPr>
        <w:t xml:space="preserve"> </w:t>
      </w:r>
      <w:r>
        <w:rPr>
          <w:rFonts w:hint="eastAsia" w:ascii="宋体" w:eastAsia="宋体"/>
          <w:sz w:val="18"/>
        </w:rPr>
        <w:t xml:space="preserve">已经有了任何 </w:t>
      </w:r>
      <w:r>
        <w:rPr>
          <w:rFonts w:ascii="Times New Roman" w:eastAsia="Times New Roman"/>
          <w:sz w:val="18"/>
        </w:rPr>
        <w:t>constructor</w:t>
      </w:r>
      <w:r>
        <w:rPr>
          <w:rFonts w:ascii="Times New Roman" w:eastAsia="Times New Roman"/>
          <w:spacing w:val="44"/>
          <w:sz w:val="18"/>
        </w:rPr>
        <w:t xml:space="preserve"> </w:t>
      </w:r>
      <w:r>
        <w:rPr>
          <w:rFonts w:hint="eastAsia" w:ascii="宋体" w:eastAsia="宋体"/>
          <w:spacing w:val="1"/>
          <w:sz w:val="18"/>
        </w:rPr>
        <w:t xml:space="preserve">但非 </w:t>
      </w:r>
      <w:r>
        <w:rPr>
          <w:rFonts w:ascii="Times New Roman" w:eastAsia="Times New Roman"/>
          <w:sz w:val="18"/>
        </w:rPr>
        <w:t>default</w:t>
      </w:r>
      <w:r>
        <w:rPr>
          <w:rFonts w:ascii="Times New Roman" w:eastAsia="Times New Roman"/>
          <w:spacing w:val="5"/>
          <w:sz w:val="18"/>
        </w:rPr>
        <w:t xml:space="preserve"> </w:t>
      </w:r>
      <w:r>
        <w:rPr>
          <w:rFonts w:ascii="Times New Roman" w:eastAsia="Times New Roman"/>
          <w:sz w:val="18"/>
        </w:rPr>
        <w:t>constructor</w:t>
      </w:r>
      <w:r>
        <w:rPr>
          <w:rFonts w:hint="eastAsia" w:ascii="宋体" w:eastAsia="宋体"/>
          <w:sz w:val="18"/>
        </w:rPr>
        <w:t>，编译器绝不</w:t>
      </w:r>
      <w:r>
        <w:rPr>
          <w:rFonts w:hint="eastAsia" w:ascii="宋体" w:eastAsia="宋体"/>
          <w:spacing w:val="1"/>
          <w:sz w:val="18"/>
        </w:rPr>
        <w:t xml:space="preserve">会为它合成一个 </w:t>
      </w:r>
      <w:r>
        <w:rPr>
          <w:rFonts w:ascii="Times New Roman" w:eastAsia="Times New Roman"/>
          <w:sz w:val="18"/>
        </w:rPr>
        <w:t>default</w:t>
      </w:r>
      <w:r>
        <w:rPr>
          <w:rFonts w:ascii="Times New Roman" w:eastAsia="Times New Roman"/>
          <w:spacing w:val="36"/>
          <w:sz w:val="18"/>
        </w:rPr>
        <w:t xml:space="preserve"> </w:t>
      </w:r>
      <w:r>
        <w:rPr>
          <w:rFonts w:ascii="Times New Roman" w:eastAsia="Times New Roman"/>
          <w:sz w:val="18"/>
        </w:rPr>
        <w:t>constructor</w:t>
      </w:r>
      <w:r>
        <w:rPr>
          <w:rFonts w:hint="eastAsia" w:ascii="宋体" w:eastAsia="宋体"/>
          <w:spacing w:val="2"/>
          <w:sz w:val="18"/>
        </w:rPr>
        <w:t xml:space="preserve">。如果 </w:t>
      </w:r>
      <w:r>
        <w:rPr>
          <w:rFonts w:ascii="Times New Roman" w:eastAsia="Times New Roman"/>
          <w:sz w:val="18"/>
        </w:rPr>
        <w:t>class</w:t>
      </w:r>
      <w:r>
        <w:rPr>
          <w:rFonts w:ascii="Times New Roman" w:eastAsia="Times New Roman"/>
          <w:spacing w:val="36"/>
          <w:sz w:val="18"/>
        </w:rPr>
        <w:t xml:space="preserve"> </w:t>
      </w:r>
      <w:r>
        <w:rPr>
          <w:rFonts w:ascii="Times New Roman" w:eastAsia="Times New Roman"/>
          <w:i/>
          <w:sz w:val="18"/>
        </w:rPr>
        <w:t>CZ</w:t>
      </w:r>
      <w:r>
        <w:rPr>
          <w:rFonts w:ascii="Times New Roman" w:eastAsia="Times New Roman"/>
          <w:i/>
          <w:spacing w:val="11"/>
          <w:sz w:val="18"/>
        </w:rPr>
        <w:t xml:space="preserve"> </w:t>
      </w:r>
      <w:r>
        <w:rPr>
          <w:rFonts w:hint="eastAsia" w:ascii="宋体" w:eastAsia="宋体"/>
          <w:spacing w:val="1"/>
          <w:sz w:val="18"/>
        </w:rPr>
        <w:t xml:space="preserve">正是如此的一个 </w:t>
      </w:r>
      <w:r>
        <w:rPr>
          <w:rFonts w:ascii="Times New Roman" w:eastAsia="Times New Roman"/>
          <w:sz w:val="18"/>
        </w:rPr>
        <w:t>class</w:t>
      </w:r>
      <w:r>
        <w:rPr>
          <w:rFonts w:hint="eastAsia" w:ascii="宋体" w:eastAsia="宋体"/>
          <w:sz w:val="18"/>
        </w:rPr>
        <w:t xml:space="preserve">，那么当你想要产生一个 </w:t>
      </w:r>
      <w:r>
        <w:rPr>
          <w:rFonts w:ascii="Times New Roman" w:eastAsia="Times New Roman"/>
          <w:i/>
          <w:sz w:val="18"/>
        </w:rPr>
        <w:t>CZ</w:t>
      </w:r>
      <w:r>
        <w:rPr>
          <w:rFonts w:ascii="Times New Roman" w:eastAsia="Times New Roman"/>
          <w:i/>
          <w:spacing w:val="3"/>
          <w:sz w:val="18"/>
        </w:rPr>
        <w:t xml:space="preserve"> </w:t>
      </w:r>
      <w:r>
        <w:rPr>
          <w:rFonts w:ascii="Times New Roman" w:eastAsia="Times New Roman"/>
          <w:sz w:val="18"/>
        </w:rPr>
        <w:t>object</w:t>
      </w:r>
      <w:r>
        <w:rPr>
          <w:rFonts w:ascii="Times New Roman" w:eastAsia="Times New Roman"/>
          <w:spacing w:val="5"/>
          <w:sz w:val="18"/>
        </w:rPr>
        <w:t xml:space="preserve"> </w:t>
      </w:r>
      <w:r>
        <w:rPr>
          <w:rFonts w:hint="eastAsia" w:ascii="宋体" w:eastAsia="宋体"/>
          <w:sz w:val="18"/>
        </w:rPr>
        <w:t>并且没有指定参数时：</w:t>
      </w:r>
    </w:p>
    <w:p>
      <w:pPr>
        <w:pStyle w:val="11"/>
        <w:spacing w:before="148"/>
        <w:ind w:left="2910"/>
      </w:pPr>
      <w:r>
        <w:t>CZ</w:t>
      </w:r>
      <w:r>
        <w:rPr>
          <w:spacing w:val="-4"/>
        </w:rPr>
        <w:t xml:space="preserve"> </w:t>
      </w:r>
      <w:r>
        <w:t>*aCZ;</w:t>
      </w:r>
      <w:r>
        <w:rPr>
          <w:spacing w:val="63"/>
        </w:rPr>
        <w:t xml:space="preserve"> </w:t>
      </w:r>
      <w:r>
        <w:t>//</w:t>
      </w:r>
      <w:r>
        <w:rPr>
          <w:spacing w:val="-3"/>
        </w:rPr>
        <w:t xml:space="preserve"> </w:t>
      </w:r>
      <w:r>
        <w:t>error</w:t>
      </w:r>
    </w:p>
    <w:p>
      <w:pPr>
        <w:pStyle w:val="11"/>
        <w:spacing w:before="1"/>
        <w:rPr>
          <w:sz w:val="20"/>
        </w:rPr>
      </w:pPr>
    </w:p>
    <w:p>
      <w:pPr>
        <w:spacing w:before="1"/>
        <w:ind w:left="2627" w:right="0" w:firstLine="0"/>
        <w:jc w:val="left"/>
        <w:rPr>
          <w:rFonts w:hint="eastAsia" w:ascii="宋体" w:eastAsia="宋体"/>
          <w:sz w:val="18"/>
        </w:rPr>
      </w:pPr>
      <w:r>
        <w:rPr>
          <w:rFonts w:hint="eastAsia" w:ascii="宋体" w:eastAsia="宋体"/>
          <w:sz w:val="18"/>
        </w:rPr>
        <w:t>编译器会发出抱怨的声音：</w:t>
      </w:r>
    </w:p>
    <w:p>
      <w:pPr>
        <w:pStyle w:val="11"/>
        <w:spacing w:before="7"/>
        <w:rPr>
          <w:rFonts w:ascii="宋体"/>
          <w:sz w:val="21"/>
        </w:rPr>
      </w:pPr>
    </w:p>
    <w:p>
      <w:pPr>
        <w:pStyle w:val="11"/>
        <w:spacing w:before="1"/>
        <w:ind w:left="2910"/>
      </w:pPr>
      <w:r>
        <w:t>error</w:t>
      </w:r>
      <w:r>
        <w:rPr>
          <w:spacing w:val="-11"/>
        </w:rPr>
        <w:t xml:space="preserve"> </w:t>
      </w:r>
      <w:r>
        <w:t>C2512:</w:t>
      </w:r>
      <w:r>
        <w:rPr>
          <w:spacing w:val="-10"/>
        </w:rPr>
        <w:t xml:space="preserve"> </w:t>
      </w:r>
      <w:r>
        <w:t>'CZ'</w:t>
      </w:r>
      <w:r>
        <w:rPr>
          <w:spacing w:val="-10"/>
        </w:rPr>
        <w:t xml:space="preserve"> </w:t>
      </w:r>
      <w:r>
        <w:t>:</w:t>
      </w:r>
      <w:r>
        <w:rPr>
          <w:spacing w:val="-11"/>
        </w:rPr>
        <w:t xml:space="preserve"> </w:t>
      </w:r>
      <w:r>
        <w:t>no</w:t>
      </w:r>
      <w:r>
        <w:rPr>
          <w:spacing w:val="-6"/>
        </w:rPr>
        <w:t xml:space="preserve"> </w:t>
      </w:r>
      <w:r>
        <w:t>appropriate</w:t>
      </w:r>
      <w:r>
        <w:rPr>
          <w:spacing w:val="-7"/>
        </w:rPr>
        <w:t xml:space="preserve"> </w:t>
      </w:r>
      <w:r>
        <w:t>default</w:t>
      </w:r>
      <w:r>
        <w:rPr>
          <w:spacing w:val="-6"/>
        </w:rPr>
        <w:t xml:space="preserve"> </w:t>
      </w:r>
      <w:r>
        <w:t>constructor</w:t>
      </w:r>
      <w:r>
        <w:rPr>
          <w:spacing w:val="-7"/>
        </w:rPr>
        <w:t xml:space="preserve"> </w:t>
      </w:r>
      <w:r>
        <w:t>available</w:t>
      </w:r>
    </w:p>
    <w:p>
      <w:pPr>
        <w:pStyle w:val="11"/>
        <w:spacing w:before="5"/>
        <w:rPr>
          <w:sz w:val="27"/>
        </w:rPr>
      </w:pPr>
      <w:r>
        <w:pict>
          <v:group id="_x0000_s1215" o:spid="_x0000_s1215" o:spt="203" style="position:absolute;left:0pt;margin-left:128.3pt;margin-top:17.5pt;height:61.95pt;width:331.2pt;mso-position-horizontal-relative:page;mso-wrap-distance-bottom:0pt;mso-wrap-distance-top:0pt;z-index:-251365376;mso-width-relative:page;mso-height-relative:page;" coordorigin="2566,350" coordsize="6624,1239">
            <o:lock v:ext="edit"/>
            <v:shape id="_x0000_s1216" o:spid="_x0000_s1216" style="position:absolute;left:2566;top:350;height:1239;width:6624;" fillcolor="#000000" filled="t" stroked="f" coordorigin="2566,350" coordsize="6624,1239" path="m9190,365l9176,365,9176,350,9162,350,9162,365,9162,782,9162,1142,9162,1560,2581,1560,2581,1142,2581,782,2581,365,9162,365,9162,350,2581,350,2566,350,2566,1574,2581,1574,2581,1589,9162,1589,9176,1589,9190,1589,9190,1574,9190,1560,9190,1142,9190,782,9190,365xe">
              <v:path arrowok="t"/>
              <v:fill on="t" focussize="0,0"/>
              <v:stroke on="f"/>
              <v:imagedata o:title=""/>
              <o:lock v:ext="edit"/>
            </v:shape>
            <v:shape id="_x0000_s1217" o:spid="_x0000_s1217" o:spt="202" type="#_x0000_t202" style="position:absolute;left:2580;top:364;height:1196;width:6581;" filled="f" stroked="f" coordsize="21600,21600">
              <v:path/>
              <v:fill on="f" focussize="0,0"/>
              <v:stroke on="f" joinstyle="miter"/>
              <v:imagedata o:title=""/>
              <o:lock v:ext="edit"/>
              <v:textbox inset="0mm,0mm,0mm,0mm">
                <w:txbxContent>
                  <w:p>
                    <w:pPr>
                      <w:spacing w:before="41" w:line="360" w:lineRule="atLeast"/>
                      <w:ind w:left="86" w:right="84" w:hanging="1"/>
                      <w:jc w:val="both"/>
                      <w:rPr>
                        <w:rFonts w:hint="eastAsia" w:ascii="宋体" w:eastAsia="宋体"/>
                        <w:sz w:val="18"/>
                      </w:rPr>
                    </w:pPr>
                    <w:r>
                      <w:rPr>
                        <w:rFonts w:hint="eastAsia" w:ascii="宋体" w:eastAsia="宋体"/>
                        <w:spacing w:val="-4"/>
                        <w:sz w:val="18"/>
                      </w:rPr>
                      <w:t xml:space="preserve">注意：本小节对于 </w:t>
                    </w:r>
                    <w:r>
                      <w:rPr>
                        <w:rFonts w:ascii="Times New Roman" w:eastAsia="Times New Roman"/>
                        <w:spacing w:val="-1"/>
                        <w:sz w:val="18"/>
                      </w:rPr>
                      <w:t>default</w:t>
                    </w:r>
                    <w:r>
                      <w:rPr>
                        <w:rFonts w:ascii="Times New Roman" w:eastAsia="Times New Roman"/>
                        <w:spacing w:val="-7"/>
                        <w:sz w:val="18"/>
                      </w:rPr>
                      <w:t xml:space="preserve"> </w:t>
                    </w:r>
                    <w:r>
                      <w:rPr>
                        <w:rFonts w:ascii="Times New Roman" w:eastAsia="Times New Roman"/>
                        <w:spacing w:val="-1"/>
                        <w:sz w:val="18"/>
                      </w:rPr>
                      <w:t>constructor</w:t>
                    </w:r>
                    <w:r>
                      <w:rPr>
                        <w:rFonts w:ascii="Times New Roman" w:eastAsia="Times New Roman"/>
                        <w:spacing w:val="21"/>
                        <w:sz w:val="18"/>
                      </w:rPr>
                      <w:t xml:space="preserve"> </w:t>
                    </w:r>
                    <w:r>
                      <w:rPr>
                        <w:rFonts w:hint="eastAsia" w:ascii="宋体" w:eastAsia="宋体"/>
                        <w:spacing w:val="-1"/>
                        <w:sz w:val="18"/>
                      </w:rPr>
                      <w:t>的合成条件，只是一个概略性的介绍。</w:t>
                    </w:r>
                    <w:r>
                      <w:rPr>
                        <w:rFonts w:ascii="Times New Roman" w:eastAsia="Times New Roman"/>
                        <w:b/>
                        <w:i/>
                        <w:sz w:val="18"/>
                      </w:rPr>
                      <w:t>Inside</w:t>
                    </w:r>
                    <w:r>
                      <w:rPr>
                        <w:rFonts w:ascii="Times New Roman" w:eastAsia="Times New Roman"/>
                        <w:b/>
                        <w:i/>
                        <w:spacing w:val="-42"/>
                        <w:sz w:val="18"/>
                      </w:rPr>
                      <w:t xml:space="preserve"> </w:t>
                    </w:r>
                    <w:r>
                      <w:rPr>
                        <w:rFonts w:ascii="Times New Roman" w:eastAsia="Times New Roman"/>
                        <w:b/>
                        <w:i/>
                        <w:sz w:val="18"/>
                      </w:rPr>
                      <w:t>the</w:t>
                    </w:r>
                    <w:r>
                      <w:rPr>
                        <w:rFonts w:ascii="Times New Roman" w:eastAsia="Times New Roman"/>
                        <w:b/>
                        <w:i/>
                        <w:spacing w:val="18"/>
                        <w:sz w:val="18"/>
                      </w:rPr>
                      <w:t xml:space="preserve"> </w:t>
                    </w:r>
                    <w:r>
                      <w:rPr>
                        <w:rFonts w:ascii="Times New Roman" w:eastAsia="Times New Roman"/>
                        <w:b/>
                        <w:i/>
                        <w:sz w:val="18"/>
                      </w:rPr>
                      <w:t>C</w:t>
                    </w:r>
                    <w:r>
                      <w:rPr>
                        <w:rFonts w:ascii="Times New Roman" w:eastAsia="Times New Roman"/>
                        <w:b/>
                        <w:i/>
                        <w:spacing w:val="6"/>
                        <w:sz w:val="18"/>
                      </w:rPr>
                      <w:t xml:space="preserve">++ </w:t>
                    </w:r>
                    <w:r>
                      <w:rPr>
                        <w:rFonts w:ascii="Times New Roman" w:eastAsia="Times New Roman"/>
                        <w:b/>
                        <w:i/>
                        <w:sz w:val="18"/>
                      </w:rPr>
                      <w:t>Object</w:t>
                    </w:r>
                    <w:r>
                      <w:rPr>
                        <w:rFonts w:ascii="Times New Roman" w:eastAsia="Times New Roman"/>
                        <w:b/>
                        <w:i/>
                        <w:spacing w:val="20"/>
                        <w:sz w:val="18"/>
                      </w:rPr>
                      <w:t xml:space="preserve"> </w:t>
                    </w:r>
                    <w:r>
                      <w:rPr>
                        <w:rFonts w:ascii="Times New Roman" w:eastAsia="Times New Roman"/>
                        <w:b/>
                        <w:i/>
                        <w:sz w:val="18"/>
                      </w:rPr>
                      <w:t>Model</w:t>
                    </w:r>
                    <w:r>
                      <w:rPr>
                        <w:rFonts w:ascii="Times New Roman" w:eastAsia="Times New Roman"/>
                        <w:b/>
                        <w:i/>
                        <w:spacing w:val="15"/>
                        <w:sz w:val="18"/>
                      </w:rPr>
                      <w:t xml:space="preserve"> </w:t>
                    </w:r>
                    <w:r>
                      <w:rPr>
                        <w:rFonts w:hint="eastAsia" w:ascii="宋体" w:eastAsia="宋体"/>
                        <w:sz w:val="18"/>
                      </w:rPr>
                      <w:t>（</w:t>
                    </w:r>
                    <w:r>
                      <w:rPr>
                        <w:rFonts w:ascii="Times New Roman" w:eastAsia="Times New Roman"/>
                        <w:sz w:val="18"/>
                      </w:rPr>
                      <w:t>Lippman/Addison</w:t>
                    </w:r>
                    <w:r>
                      <w:rPr>
                        <w:rFonts w:ascii="Times New Roman" w:eastAsia="Times New Roman"/>
                        <w:spacing w:val="18"/>
                        <w:sz w:val="18"/>
                      </w:rPr>
                      <w:t xml:space="preserve"> </w:t>
                    </w:r>
                    <w:r>
                      <w:rPr>
                        <w:rFonts w:ascii="Times New Roman" w:eastAsia="Times New Roman"/>
                        <w:sz w:val="18"/>
                      </w:rPr>
                      <w:t>Wesley/1996</w:t>
                    </w:r>
                    <w:r>
                      <w:rPr>
                        <w:rFonts w:ascii="Times New Roman" w:eastAsia="Times New Roman"/>
                        <w:spacing w:val="12"/>
                        <w:sz w:val="18"/>
                      </w:rPr>
                      <w:t xml:space="preserve"> </w:t>
                    </w:r>
                    <w:r>
                      <w:rPr>
                        <w:rFonts w:ascii="Arial Black" w:eastAsia="Arial Black"/>
                        <w:color w:val="FF0000"/>
                        <w:position w:val="5"/>
                        <w:sz w:val="14"/>
                      </w:rPr>
                      <w:t>12</w:t>
                    </w:r>
                    <w:r>
                      <w:rPr>
                        <w:rFonts w:hint="eastAsia" w:ascii="宋体" w:eastAsia="宋体"/>
                        <w:sz w:val="18"/>
                      </w:rPr>
                      <w:t>）第２章对此有非常详细的描述与归纳。</w:t>
                    </w:r>
                  </w:p>
                </w:txbxContent>
              </v:textbox>
            </v:shape>
            <w10:wrap type="topAndBottom"/>
          </v:group>
        </w:pict>
      </w:r>
    </w:p>
    <w:p>
      <w:pPr>
        <w:pStyle w:val="11"/>
        <w:rPr>
          <w:sz w:val="20"/>
        </w:rPr>
      </w:pPr>
    </w:p>
    <w:p>
      <w:pPr>
        <w:pStyle w:val="11"/>
        <w:spacing w:before="5"/>
        <w:rPr>
          <w:sz w:val="29"/>
        </w:rPr>
      </w:pPr>
      <w:r>
        <w:pict>
          <v:rect id="_x0000_s1218" o:spid="_x0000_s1218" o:spt="1" style="position:absolute;left:0pt;margin-left:133.35pt;margin-top:18.65pt;height:0.45pt;width:144pt;mso-position-horizontal-relative:page;mso-wrap-distance-bottom:0pt;mso-wrap-distance-top:0pt;z-index:-251365376;mso-width-relative:page;mso-height-relative:page;" fillcolor="#000000" filled="t" stroked="f" coordsize="21600,21600">
            <v:path/>
            <v:fill on="t" focussize="0,0"/>
            <v:stroke on="f"/>
            <v:imagedata o:title=""/>
            <o:lock v:ext="edit"/>
            <w10:wrap type="topAndBottom"/>
          </v:rect>
        </w:pict>
      </w:r>
    </w:p>
    <w:p>
      <w:pPr>
        <w:pStyle w:val="15"/>
        <w:numPr>
          <w:ilvl w:val="0"/>
          <w:numId w:val="5"/>
        </w:numPr>
        <w:tabs>
          <w:tab w:val="left" w:pos="2887"/>
        </w:tabs>
        <w:spacing w:before="122" w:after="0" w:line="240" w:lineRule="auto"/>
        <w:ind w:left="2886" w:right="0" w:hanging="260"/>
        <w:jc w:val="left"/>
        <w:rPr>
          <w:sz w:val="16"/>
        </w:rPr>
      </w:pPr>
      <w:r>
        <w:rPr>
          <w:spacing w:val="-1"/>
          <w:sz w:val="16"/>
        </w:rPr>
        <w:t xml:space="preserve">中译本为 深度探索 </w:t>
      </w:r>
      <w:r>
        <w:rPr>
          <w:rFonts w:ascii="Arial Black" w:eastAsia="Arial Black"/>
          <w:sz w:val="16"/>
        </w:rPr>
        <w:t>C</w:t>
      </w:r>
      <w:r>
        <w:rPr>
          <w:rFonts w:ascii="Arial Black" w:eastAsia="Arial Black"/>
          <w:spacing w:val="9"/>
          <w:sz w:val="16"/>
        </w:rPr>
        <w:t xml:space="preserve">++ </w:t>
      </w:r>
      <w:r>
        <w:rPr>
          <w:sz w:val="16"/>
        </w:rPr>
        <w:t>物件模型（</w:t>
      </w:r>
      <w:r>
        <w:rPr>
          <w:spacing w:val="-1"/>
          <w:sz w:val="16"/>
        </w:rPr>
        <w:t xml:space="preserve">侯俊杰译 </w:t>
      </w:r>
      <w:r>
        <w:rPr>
          <w:rFonts w:ascii="Times New Roman" w:eastAsia="Times New Roman"/>
          <w:spacing w:val="18"/>
          <w:sz w:val="16"/>
        </w:rPr>
        <w:t xml:space="preserve">/ </w:t>
      </w:r>
      <w:r>
        <w:rPr>
          <w:spacing w:val="-2"/>
          <w:sz w:val="16"/>
        </w:rPr>
        <w:t xml:space="preserve">碁峰 </w:t>
      </w:r>
      <w:r>
        <w:rPr>
          <w:rFonts w:ascii="Times New Roman" w:eastAsia="Times New Roman"/>
          <w:spacing w:val="-2"/>
          <w:sz w:val="16"/>
        </w:rPr>
        <w:t xml:space="preserve">/ </w:t>
      </w:r>
      <w:r>
        <w:rPr>
          <w:rFonts w:ascii="Times New Roman" w:eastAsia="Times New Roman"/>
          <w:sz w:val="16"/>
        </w:rPr>
        <w:t>1998</w:t>
      </w:r>
      <w:r>
        <w:rPr>
          <w:sz w:val="16"/>
        </w:rPr>
        <w:t>）</w:t>
      </w:r>
    </w:p>
    <w:p>
      <w:pPr>
        <w:pStyle w:val="11"/>
        <w:rPr>
          <w:rFonts w:ascii="宋体"/>
          <w:sz w:val="20"/>
        </w:rPr>
      </w:pPr>
    </w:p>
    <w:p>
      <w:pPr>
        <w:pStyle w:val="11"/>
        <w:rPr>
          <w:rFonts w:ascii="宋体"/>
          <w:sz w:val="21"/>
        </w:rPr>
      </w:pPr>
    </w:p>
    <w:p>
      <w:pPr>
        <w:pStyle w:val="5"/>
        <w:spacing w:before="1"/>
        <w:ind w:left="0" w:right="500"/>
        <w:jc w:val="right"/>
      </w:pPr>
      <w:r>
        <w:t>31</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219" o:spid="_x0000_s1219" o:spt="1" style="position:absolute;left:0pt;margin-left:131.9pt;margin-top:18.85pt;height:0.7pt;width:323pt;mso-position-horizontal-relative:page;mso-wrap-distance-bottom:0pt;mso-wrap-distance-top:0pt;z-index:-251364352;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多型与虚拟（</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7"/>
        <w:rPr>
          <w:rFonts w:ascii="宋体"/>
          <w:sz w:val="26"/>
        </w:rPr>
      </w:pPr>
    </w:p>
    <w:p>
      <w:pPr>
        <w:pStyle w:val="4"/>
        <w:spacing w:before="92"/>
      </w:pPr>
      <w:r>
        <w:rPr>
          <w:w w:val="110"/>
        </w:rPr>
        <w:t>Copy</w:t>
      </w:r>
      <w:r>
        <w:rPr>
          <w:spacing w:val="62"/>
          <w:w w:val="110"/>
        </w:rPr>
        <w:t xml:space="preserve"> </w:t>
      </w:r>
      <w:r>
        <w:rPr>
          <w:w w:val="110"/>
        </w:rPr>
        <w:t>Constructors</w:t>
      </w:r>
    </w:p>
    <w:p>
      <w:pPr>
        <w:spacing w:before="1" w:line="374" w:lineRule="auto"/>
        <w:ind w:left="2627" w:right="1155" w:firstLine="0"/>
        <w:jc w:val="left"/>
        <w:rPr>
          <w:rFonts w:hint="eastAsia" w:ascii="宋体" w:eastAsia="宋体"/>
          <w:sz w:val="18"/>
        </w:rPr>
      </w:pPr>
      <w:r>
        <w:rPr>
          <w:rFonts w:hint="eastAsia" w:ascii="宋体" w:eastAsia="宋体"/>
          <w:spacing w:val="14"/>
          <w:sz w:val="18"/>
        </w:rPr>
        <w:t xml:space="preserve">所谓 </w:t>
      </w:r>
      <w:r>
        <w:rPr>
          <w:rFonts w:ascii="Times New Roman" w:eastAsia="Times New Roman"/>
          <w:sz w:val="18"/>
        </w:rPr>
        <w:t>copy</w:t>
      </w:r>
      <w:r>
        <w:rPr>
          <w:rFonts w:ascii="Times New Roman" w:eastAsia="Times New Roman"/>
          <w:spacing w:val="26"/>
          <w:sz w:val="18"/>
        </w:rPr>
        <w:t xml:space="preserve"> </w:t>
      </w:r>
      <w:r>
        <w:rPr>
          <w:rFonts w:ascii="Times New Roman" w:eastAsia="Times New Roman"/>
          <w:sz w:val="18"/>
        </w:rPr>
        <w:t>constructor</w:t>
      </w:r>
      <w:r>
        <w:rPr>
          <w:rFonts w:hint="eastAsia" w:ascii="宋体" w:eastAsia="宋体"/>
          <w:spacing w:val="1"/>
          <w:sz w:val="18"/>
        </w:rPr>
        <w:t xml:space="preserve">，是指那种「众多参数之中，有一个参数的型别是其 </w:t>
      </w:r>
      <w:r>
        <w:rPr>
          <w:rFonts w:ascii="Times New Roman" w:eastAsia="Times New Roman"/>
          <w:sz w:val="18"/>
        </w:rPr>
        <w:t>class</w:t>
      </w:r>
      <w:r>
        <w:rPr>
          <w:rFonts w:ascii="Times New Roman" w:eastAsia="Times New Roman"/>
          <w:spacing w:val="-42"/>
          <w:sz w:val="18"/>
        </w:rPr>
        <w:t xml:space="preserve"> </w:t>
      </w:r>
      <w:r>
        <w:rPr>
          <w:rFonts w:ascii="Times New Roman" w:eastAsia="Times New Roman"/>
          <w:sz w:val="18"/>
        </w:rPr>
        <w:t>type</w:t>
      </w:r>
      <w:r>
        <w:rPr>
          <w:rFonts w:hint="eastAsia" w:ascii="宋体" w:eastAsia="宋体"/>
          <w:sz w:val="18"/>
        </w:rPr>
        <w:t xml:space="preserve">」的 </w:t>
      </w:r>
      <w:r>
        <w:rPr>
          <w:rFonts w:ascii="Times New Roman" w:eastAsia="Times New Roman"/>
          <w:sz w:val="18"/>
        </w:rPr>
        <w:t>constructor</w:t>
      </w:r>
      <w:r>
        <w:rPr>
          <w:rFonts w:hint="eastAsia" w:ascii="宋体" w:eastAsia="宋体"/>
          <w:sz w:val="18"/>
        </w:rPr>
        <w:t>。例如：</w:t>
      </w:r>
    </w:p>
    <w:p>
      <w:pPr>
        <w:pStyle w:val="11"/>
        <w:spacing w:before="148" w:line="292" w:lineRule="auto"/>
        <w:ind w:left="2910" w:right="5253"/>
      </w:pPr>
      <w:r>
        <w:t>#0001</w:t>
      </w:r>
      <w:r>
        <w:rPr>
          <w:spacing w:val="62"/>
        </w:rPr>
        <w:t xml:space="preserve"> </w:t>
      </w:r>
      <w:r>
        <w:t>class</w:t>
      </w:r>
      <w:r>
        <w:rPr>
          <w:spacing w:val="-3"/>
        </w:rPr>
        <w:t xml:space="preserve"> </w:t>
      </w:r>
      <w:r>
        <w:t>CA</w:t>
      </w:r>
      <w:r>
        <w:rPr>
          <w:spacing w:val="-4"/>
        </w:rPr>
        <w:t xml:space="preserve"> </w:t>
      </w:r>
      <w:r>
        <w:t>{</w:t>
      </w:r>
      <w:r>
        <w:rPr>
          <w:spacing w:val="-93"/>
        </w:rPr>
        <w:t xml:space="preserve"> </w:t>
      </w:r>
      <w:r>
        <w:t>#0002</w:t>
      </w:r>
      <w:r>
        <w:rPr>
          <w:spacing w:val="63"/>
        </w:rPr>
        <w:t xml:space="preserve"> </w:t>
      </w:r>
      <w:r>
        <w:t>public:</w:t>
      </w:r>
    </w:p>
    <w:p>
      <w:pPr>
        <w:pStyle w:val="11"/>
        <w:tabs>
          <w:tab w:val="left" w:pos="3798"/>
        </w:tabs>
        <w:spacing w:line="181" w:lineRule="exact"/>
        <w:ind w:left="2910"/>
      </w:pPr>
      <w:r>
        <w:t>#0003</w:t>
      </w:r>
      <w:r>
        <w:tab/>
      </w:r>
      <w:r>
        <w:t>int</w:t>
      </w:r>
      <w:r>
        <w:rPr>
          <w:spacing w:val="-5"/>
        </w:rPr>
        <w:t xml:space="preserve"> </w:t>
      </w:r>
      <w:r>
        <w:t>getdata()</w:t>
      </w:r>
      <w:r>
        <w:rPr>
          <w:spacing w:val="-5"/>
        </w:rPr>
        <w:t xml:space="preserve"> </w:t>
      </w:r>
      <w:r>
        <w:t>{</w:t>
      </w:r>
      <w:r>
        <w:rPr>
          <w:spacing w:val="-5"/>
        </w:rPr>
        <w:t xml:space="preserve"> </w:t>
      </w:r>
      <w:r>
        <w:t>return</w:t>
      </w:r>
      <w:r>
        <w:rPr>
          <w:spacing w:val="-5"/>
        </w:rPr>
        <w:t xml:space="preserve"> </w:t>
      </w:r>
      <w:r>
        <w:t>_data;</w:t>
      </w:r>
      <w:r>
        <w:rPr>
          <w:spacing w:val="-4"/>
        </w:rPr>
        <w:t xml:space="preserve"> </w:t>
      </w:r>
      <w:r>
        <w:t>};</w:t>
      </w:r>
    </w:p>
    <w:p>
      <w:pPr>
        <w:pStyle w:val="11"/>
        <w:tabs>
          <w:tab w:val="left" w:pos="3798"/>
          <w:tab w:val="left" w:pos="6947"/>
        </w:tabs>
        <w:spacing w:before="39" w:line="292" w:lineRule="auto"/>
        <w:ind w:left="2910" w:right="1156" w:hanging="1"/>
      </w:pPr>
      <w:r>
        <w:pict>
          <v:group id="_x0000_s1220" o:spid="_x0000_s1220" o:spt="203" style="position:absolute;left:0pt;margin-left:146.05pt;margin-top:21.8pt;height:44.4pt;width:309.15pt;mso-position-horizontal-relative:page;z-index:-251491328;mso-width-relative:page;mso-height-relative:page;" coordorigin="2921,436" coordsize="6183,888">
            <o:lock v:ext="edit"/>
            <v:shape id="_x0000_s1221" o:spid="_x0000_s1221" style="position:absolute;left:2921;top:436;height:884;width:6183;" fillcolor="#E4E4E4" filled="t" stroked="f" coordorigin="2922,436" coordsize="6183,884" path="m9104,878l2922,878,2922,1099,2922,1319,9104,1319,9104,1099,9104,878xm9104,657l2922,657,2922,878,9104,878,9104,657xm9104,436l2922,436,2922,657,9104,657,9104,436xe">
              <v:path arrowok="t"/>
              <v:fill on="t" focussize="0,0"/>
              <v:stroke on="f"/>
              <v:imagedata o:title=""/>
              <o:lock v:ext="edit"/>
            </v:shape>
            <v:shape id="_x0000_s1222" o:spid="_x0000_s1222" o:spt="202" type="#_x0000_t202" style="position:absolute;left:2950;top:481;height:842;width:499;" filled="f" stroked="f" coordsize="21600,21600">
              <v:path/>
              <v:fill on="f" focussize="0,0"/>
              <v:stroke on="f" joinstyle="miter"/>
              <v:imagedata o:title=""/>
              <o:lock v:ext="edit"/>
              <v:textbox inset="0mm,0mm,0mm,0mm">
                <w:txbxContent>
                  <w:p>
                    <w:pPr>
                      <w:spacing w:before="0" w:line="180" w:lineRule="exact"/>
                      <w:ind w:left="0" w:right="0" w:firstLine="0"/>
                      <w:jc w:val="left"/>
                      <w:rPr>
                        <w:sz w:val="16"/>
                      </w:rPr>
                    </w:pPr>
                    <w:r>
                      <w:rPr>
                        <w:sz w:val="16"/>
                      </w:rPr>
                      <w:t>#0006</w:t>
                    </w:r>
                  </w:p>
                  <w:p>
                    <w:pPr>
                      <w:spacing w:before="39"/>
                      <w:ind w:left="0" w:right="0" w:firstLine="0"/>
                      <w:jc w:val="left"/>
                      <w:rPr>
                        <w:sz w:val="16"/>
                      </w:rPr>
                    </w:pPr>
                    <w:r>
                      <w:rPr>
                        <w:sz w:val="16"/>
                      </w:rPr>
                      <w:t>#0007</w:t>
                    </w:r>
                  </w:p>
                  <w:p>
                    <w:pPr>
                      <w:spacing w:before="40"/>
                      <w:ind w:left="0" w:right="0" w:firstLine="0"/>
                      <w:jc w:val="left"/>
                      <w:rPr>
                        <w:sz w:val="16"/>
                      </w:rPr>
                    </w:pPr>
                    <w:r>
                      <w:rPr>
                        <w:sz w:val="16"/>
                      </w:rPr>
                      <w:t>#0008</w:t>
                    </w:r>
                  </w:p>
                  <w:p>
                    <w:pPr>
                      <w:spacing w:before="39" w:line="181" w:lineRule="exact"/>
                      <w:ind w:left="0" w:right="0" w:firstLine="0"/>
                      <w:jc w:val="left"/>
                      <w:rPr>
                        <w:sz w:val="16"/>
                      </w:rPr>
                    </w:pPr>
                    <w:r>
                      <w:rPr>
                        <w:sz w:val="16"/>
                      </w:rPr>
                      <w:t>#0009</w:t>
                    </w:r>
                  </w:p>
                </w:txbxContent>
              </v:textbox>
            </v:shape>
            <v:shape id="_x0000_s1223" o:spid="_x0000_s1223" o:spt="202" type="#_x0000_t202" style="position:absolute;left:3838;top:481;height:180;width:1747;" filled="f" stroked="f" coordsize="21600,21600">
              <v:path/>
              <v:fill on="f" focussize="0,0"/>
              <v:stroke on="f" joinstyle="miter"/>
              <v:imagedata o:title=""/>
              <o:lock v:ext="edit"/>
              <v:textbox inset="0mm,0mm,0mm,0mm">
                <w:txbxContent>
                  <w:p>
                    <w:pPr>
                      <w:spacing w:before="0" w:line="179" w:lineRule="exact"/>
                      <w:ind w:left="0" w:right="0" w:firstLine="0"/>
                      <w:jc w:val="left"/>
                      <w:rPr>
                        <w:sz w:val="16"/>
                      </w:rPr>
                    </w:pPr>
                    <w:r>
                      <w:rPr>
                        <w:sz w:val="16"/>
                      </w:rPr>
                      <w:t>CA(const</w:t>
                    </w:r>
                    <w:r>
                      <w:rPr>
                        <w:spacing w:val="-5"/>
                        <w:sz w:val="16"/>
                      </w:rPr>
                      <w:t xml:space="preserve"> </w:t>
                    </w:r>
                    <w:r>
                      <w:rPr>
                        <w:sz w:val="16"/>
                      </w:rPr>
                      <w:t>CA&amp;</w:t>
                    </w:r>
                    <w:r>
                      <w:rPr>
                        <w:spacing w:val="-4"/>
                        <w:sz w:val="16"/>
                      </w:rPr>
                      <w:t xml:space="preserve"> </w:t>
                    </w:r>
                    <w:r>
                      <w:rPr>
                        <w:sz w:val="16"/>
                      </w:rPr>
                      <w:t>ca)</w:t>
                    </w:r>
                    <w:r>
                      <w:rPr>
                        <w:spacing w:val="-5"/>
                        <w:sz w:val="16"/>
                      </w:rPr>
                      <w:t xml:space="preserve"> </w:t>
                    </w:r>
                    <w:r>
                      <w:rPr>
                        <w:sz w:val="16"/>
                      </w:rPr>
                      <w:t>{</w:t>
                    </w:r>
                  </w:p>
                </w:txbxContent>
              </v:textbox>
            </v:shape>
            <v:shape id="_x0000_s1224" o:spid="_x0000_s1224" o:spt="202" type="#_x0000_t202" style="position:absolute;left:6987;top:481;height:180;width:1843;" filled="f" stroked="f" coordsize="21600,21600">
              <v:path/>
              <v:fill on="f" focussize="0,0"/>
              <v:stroke on="f" joinstyle="miter"/>
              <v:imagedata o:title=""/>
              <o:lock v:ext="edit"/>
              <v:textbox inset="0mm,0mm,0mm,0mm">
                <w:txbxContent>
                  <w:p>
                    <w:pPr>
                      <w:spacing w:before="0" w:line="179" w:lineRule="exact"/>
                      <w:ind w:left="0" w:right="0" w:firstLine="0"/>
                      <w:jc w:val="left"/>
                      <w:rPr>
                        <w:sz w:val="16"/>
                      </w:rPr>
                    </w:pPr>
                    <w:r>
                      <w:rPr>
                        <w:sz w:val="16"/>
                      </w:rPr>
                      <w:t>//</w:t>
                    </w:r>
                    <w:r>
                      <w:rPr>
                        <w:spacing w:val="-8"/>
                        <w:sz w:val="16"/>
                      </w:rPr>
                      <w:t xml:space="preserve"> </w:t>
                    </w:r>
                    <w:r>
                      <w:rPr>
                        <w:sz w:val="16"/>
                      </w:rPr>
                      <w:t>copy</w:t>
                    </w:r>
                    <w:r>
                      <w:rPr>
                        <w:spacing w:val="-7"/>
                        <w:sz w:val="16"/>
                      </w:rPr>
                      <w:t xml:space="preserve"> </w:t>
                    </w:r>
                    <w:r>
                      <w:rPr>
                        <w:sz w:val="16"/>
                      </w:rPr>
                      <w:t>constructor</w:t>
                    </w:r>
                  </w:p>
                </w:txbxContent>
              </v:textbox>
            </v:shape>
            <v:shape id="_x0000_s1225" o:spid="_x0000_s1225" o:spt="202" type="#_x0000_t202" style="position:absolute;left:5473;top:702;height:622;width:3458;" filled="f" stroked="f" coordsize="21600,21600">
              <v:path/>
              <v:fill on="f" focussize="0,0"/>
              <v:stroke on="f" joinstyle="miter"/>
              <v:imagedata o:title=""/>
              <o:lock v:ext="edit"/>
              <v:textbox inset="0mm,0mm,0mm,0mm">
                <w:txbxContent>
                  <w:p>
                    <w:pPr>
                      <w:spacing w:before="0" w:line="180" w:lineRule="exact"/>
                      <w:ind w:left="81" w:right="0" w:firstLine="0"/>
                      <w:jc w:val="left"/>
                      <w:rPr>
                        <w:sz w:val="16"/>
                      </w:rPr>
                    </w:pPr>
                    <w:r>
                      <w:rPr>
                        <w:sz w:val="16"/>
                      </w:rPr>
                      <w:t>cout</w:t>
                    </w:r>
                    <w:r>
                      <w:rPr>
                        <w:spacing w:val="-6"/>
                        <w:sz w:val="16"/>
                      </w:rPr>
                      <w:t xml:space="preserve"> </w:t>
                    </w:r>
                    <w:r>
                      <w:rPr>
                        <w:sz w:val="16"/>
                      </w:rPr>
                      <w:t>&lt;&lt;</w:t>
                    </w:r>
                    <w:r>
                      <w:rPr>
                        <w:spacing w:val="-6"/>
                        <w:sz w:val="16"/>
                      </w:rPr>
                      <w:t xml:space="preserve"> </w:t>
                    </w:r>
                    <w:r>
                      <w:rPr>
                        <w:sz w:val="16"/>
                      </w:rPr>
                      <w:t>"copy</w:t>
                    </w:r>
                    <w:r>
                      <w:rPr>
                        <w:spacing w:val="-6"/>
                        <w:sz w:val="16"/>
                      </w:rPr>
                      <w:t xml:space="preserve"> </w:t>
                    </w:r>
                    <w:r>
                      <w:rPr>
                        <w:sz w:val="16"/>
                      </w:rPr>
                      <w:t>constructor"</w:t>
                    </w:r>
                    <w:r>
                      <w:rPr>
                        <w:spacing w:val="-5"/>
                        <w:sz w:val="16"/>
                      </w:rPr>
                      <w:t xml:space="preserve"> </w:t>
                    </w:r>
                    <w:r>
                      <w:rPr>
                        <w:sz w:val="16"/>
                      </w:rPr>
                      <w:t>&lt;&lt;</w:t>
                    </w:r>
                    <w:r>
                      <w:rPr>
                        <w:spacing w:val="-6"/>
                        <w:sz w:val="16"/>
                      </w:rPr>
                      <w:t xml:space="preserve"> </w:t>
                    </w:r>
                    <w:r>
                      <w:rPr>
                        <w:sz w:val="16"/>
                      </w:rPr>
                      <w:t>endl;</w:t>
                    </w:r>
                  </w:p>
                  <w:p>
                    <w:pPr>
                      <w:spacing w:before="39"/>
                      <w:ind w:left="81" w:right="0" w:firstLine="0"/>
                      <w:jc w:val="left"/>
                      <w:rPr>
                        <w:sz w:val="16"/>
                      </w:rPr>
                    </w:pPr>
                    <w:r>
                      <w:rPr>
                        <w:sz w:val="16"/>
                      </w:rPr>
                      <w:t>_data</w:t>
                    </w:r>
                    <w:r>
                      <w:rPr>
                        <w:spacing w:val="-4"/>
                        <w:sz w:val="16"/>
                      </w:rPr>
                      <w:t xml:space="preserve"> </w:t>
                    </w:r>
                    <w:r>
                      <w:rPr>
                        <w:sz w:val="16"/>
                      </w:rPr>
                      <w:t>=</w:t>
                    </w:r>
                    <w:r>
                      <w:rPr>
                        <w:spacing w:val="-3"/>
                        <w:sz w:val="16"/>
                      </w:rPr>
                      <w:t xml:space="preserve"> </w:t>
                    </w:r>
                    <w:r>
                      <w:rPr>
                        <w:sz w:val="16"/>
                      </w:rPr>
                      <w:t>10;</w:t>
                    </w:r>
                  </w:p>
                  <w:p>
                    <w:pPr>
                      <w:spacing w:before="40" w:line="181" w:lineRule="exact"/>
                      <w:ind w:left="0" w:right="0" w:firstLine="0"/>
                      <w:jc w:val="left"/>
                      <w:rPr>
                        <w:sz w:val="16"/>
                      </w:rPr>
                    </w:pPr>
                    <w:r>
                      <w:rPr>
                        <w:sz w:val="16"/>
                      </w:rPr>
                      <w:t>};</w:t>
                    </w:r>
                  </w:p>
                </w:txbxContent>
              </v:textbox>
            </v:shape>
          </v:group>
        </w:pict>
      </w:r>
      <w:r>
        <w:t>#0004</w:t>
      </w:r>
      <w:r>
        <w:tab/>
      </w:r>
      <w:r>
        <w:t>CA()</w:t>
      </w:r>
      <w:r>
        <w:rPr>
          <w:spacing w:val="-3"/>
        </w:rPr>
        <w:t xml:space="preserve"> </w:t>
      </w:r>
      <w:r>
        <w:t>{</w:t>
      </w:r>
      <w:r>
        <w:rPr>
          <w:spacing w:val="-2"/>
        </w:rPr>
        <w:t xml:space="preserve"> </w:t>
      </w:r>
      <w:r>
        <w:t>_data</w:t>
      </w:r>
      <w:r>
        <w:rPr>
          <w:spacing w:val="-3"/>
        </w:rPr>
        <w:t xml:space="preserve"> </w:t>
      </w:r>
      <w:r>
        <w:t>=</w:t>
      </w:r>
      <w:r>
        <w:rPr>
          <w:spacing w:val="-2"/>
        </w:rPr>
        <w:t xml:space="preserve"> </w:t>
      </w:r>
      <w:r>
        <w:t>5;</w:t>
      </w:r>
      <w:r>
        <w:rPr>
          <w:spacing w:val="-3"/>
        </w:rPr>
        <w:t xml:space="preserve"> </w:t>
      </w:r>
      <w:r>
        <w:t>};</w:t>
      </w:r>
      <w:r>
        <w:tab/>
      </w:r>
      <w:r>
        <w:t>//</w:t>
      </w:r>
      <w:r>
        <w:rPr>
          <w:spacing w:val="-22"/>
        </w:rPr>
        <w:t xml:space="preserve"> </w:t>
      </w:r>
      <w:r>
        <w:t>default</w:t>
      </w:r>
      <w:r>
        <w:rPr>
          <w:spacing w:val="-18"/>
        </w:rPr>
        <w:t xml:space="preserve"> </w:t>
      </w:r>
      <w:r>
        <w:t>constructor</w:t>
      </w:r>
      <w:r>
        <w:rPr>
          <w:spacing w:val="-93"/>
        </w:rPr>
        <w:t xml:space="preserve"> </w:t>
      </w:r>
      <w:r>
        <w:t>#0005</w:t>
      </w:r>
      <w:r>
        <w:tab/>
      </w:r>
      <w:r>
        <w:t>CA(int</w:t>
      </w:r>
      <w:r>
        <w:rPr>
          <w:spacing w:val="-4"/>
        </w:rPr>
        <w:t xml:space="preserve"> </w:t>
      </w:r>
      <w:r>
        <w:t>val)</w:t>
      </w:r>
      <w:r>
        <w:rPr>
          <w:spacing w:val="-3"/>
        </w:rPr>
        <w:t xml:space="preserve"> </w:t>
      </w:r>
      <w:r>
        <w:t>{</w:t>
      </w:r>
      <w:r>
        <w:rPr>
          <w:spacing w:val="-3"/>
        </w:rPr>
        <w:t xml:space="preserve"> </w:t>
      </w:r>
      <w:r>
        <w:t>_data</w:t>
      </w:r>
      <w:r>
        <w:rPr>
          <w:spacing w:val="-3"/>
        </w:rPr>
        <w:t xml:space="preserve"> </w:t>
      </w:r>
      <w:r>
        <w:t>=</w:t>
      </w:r>
      <w:r>
        <w:rPr>
          <w:spacing w:val="-4"/>
        </w:rPr>
        <w:t xml:space="preserve"> </w:t>
      </w:r>
      <w:r>
        <w:t>val;</w:t>
      </w:r>
      <w:r>
        <w:rPr>
          <w:spacing w:val="-3"/>
        </w:rPr>
        <w:t xml:space="preserve"> </w:t>
      </w:r>
      <w:r>
        <w:t>};</w:t>
      </w:r>
      <w:r>
        <w:tab/>
      </w:r>
      <w:r>
        <w:t>//</w:t>
      </w:r>
      <w:r>
        <w:rPr>
          <w:spacing w:val="-1"/>
        </w:rPr>
        <w:t xml:space="preserve"> </w:t>
      </w:r>
      <w:r>
        <w:t>constructor</w:t>
      </w:r>
    </w:p>
    <w:p>
      <w:pPr>
        <w:pStyle w:val="11"/>
        <w:rPr>
          <w:sz w:val="20"/>
        </w:rPr>
      </w:pPr>
    </w:p>
    <w:p>
      <w:pPr>
        <w:pStyle w:val="11"/>
        <w:rPr>
          <w:sz w:val="20"/>
        </w:rPr>
      </w:pPr>
    </w:p>
    <w:p>
      <w:pPr>
        <w:pStyle w:val="11"/>
        <w:spacing w:before="2"/>
        <w:rPr>
          <w:sz w:val="29"/>
        </w:rPr>
      </w:pPr>
    </w:p>
    <w:p>
      <w:pPr>
        <w:pStyle w:val="11"/>
        <w:spacing w:before="99"/>
        <w:ind w:left="2910"/>
      </w:pPr>
      <w:r>
        <w:t>#0010</w:t>
      </w:r>
      <w:r>
        <w:rPr>
          <w:spacing w:val="56"/>
        </w:rPr>
        <w:t xml:space="preserve"> </w:t>
      </w:r>
      <w:r>
        <w:t>protected:</w:t>
      </w:r>
    </w:p>
    <w:p>
      <w:pPr>
        <w:pStyle w:val="11"/>
        <w:tabs>
          <w:tab w:val="left" w:pos="3798"/>
        </w:tabs>
        <w:spacing w:before="40"/>
        <w:ind w:left="2910"/>
      </w:pPr>
      <w:r>
        <w:t>#0011</w:t>
      </w:r>
      <w:r>
        <w:tab/>
      </w:r>
      <w:r>
        <w:t>int</w:t>
      </w:r>
      <w:r>
        <w:rPr>
          <w:spacing w:val="-6"/>
        </w:rPr>
        <w:t xml:space="preserve"> </w:t>
      </w:r>
      <w:r>
        <w:t>_data;</w:t>
      </w:r>
    </w:p>
    <w:p>
      <w:pPr>
        <w:pStyle w:val="11"/>
        <w:spacing w:before="39"/>
        <w:ind w:left="2910"/>
      </w:pPr>
      <w:r>
        <w:t>#0012</w:t>
      </w:r>
      <w:r>
        <w:rPr>
          <w:spacing w:val="62"/>
        </w:rPr>
        <w:t xml:space="preserve"> </w:t>
      </w:r>
      <w:r>
        <w:t>};</w:t>
      </w:r>
    </w:p>
    <w:p>
      <w:pPr>
        <w:pStyle w:val="11"/>
        <w:rPr>
          <w:sz w:val="18"/>
        </w:rPr>
      </w:pPr>
    </w:p>
    <w:p>
      <w:pPr>
        <w:pStyle w:val="11"/>
        <w:spacing w:before="7"/>
        <w:rPr>
          <w:sz w:val="21"/>
        </w:rPr>
      </w:pPr>
    </w:p>
    <w:p>
      <w:pPr>
        <w:spacing w:before="0"/>
        <w:ind w:left="2627" w:right="0" w:firstLine="0"/>
        <w:jc w:val="left"/>
        <w:rPr>
          <w:rFonts w:hint="eastAsia" w:ascii="宋体" w:eastAsia="宋体"/>
          <w:sz w:val="18"/>
        </w:rPr>
      </w:pPr>
      <w:r>
        <w:rPr>
          <w:rFonts w:hint="eastAsia" w:ascii="宋体" w:eastAsia="宋体"/>
          <w:spacing w:val="1"/>
          <w:sz w:val="18"/>
        </w:rPr>
        <w:t xml:space="preserve">以下两种情况，会唤起 </w:t>
      </w:r>
      <w:r>
        <w:rPr>
          <w:rFonts w:ascii="Times New Roman" w:eastAsia="Times New Roman"/>
          <w:sz w:val="18"/>
        </w:rPr>
        <w:t>copy</w:t>
      </w:r>
      <w:r>
        <w:rPr>
          <w:rFonts w:ascii="Times New Roman" w:eastAsia="Times New Roman"/>
          <w:spacing w:val="-1"/>
          <w:sz w:val="18"/>
        </w:rPr>
        <w:t xml:space="preserve"> </w:t>
      </w:r>
      <w:r>
        <w:rPr>
          <w:rFonts w:ascii="Times New Roman" w:eastAsia="Times New Roman"/>
          <w:sz w:val="18"/>
        </w:rPr>
        <w:t>constructor</w:t>
      </w:r>
      <w:r>
        <w:rPr>
          <w:rFonts w:hint="eastAsia" w:ascii="宋体" w:eastAsia="宋体"/>
          <w:sz w:val="18"/>
        </w:rPr>
        <w:t>：</w:t>
      </w:r>
    </w:p>
    <w:p>
      <w:pPr>
        <w:pStyle w:val="11"/>
        <w:spacing w:before="4"/>
        <w:rPr>
          <w:rFonts w:ascii="宋体"/>
          <w:sz w:val="21"/>
        </w:rPr>
      </w:pPr>
    </w:p>
    <w:p>
      <w:pPr>
        <w:pStyle w:val="15"/>
        <w:numPr>
          <w:ilvl w:val="0"/>
          <w:numId w:val="7"/>
        </w:numPr>
        <w:tabs>
          <w:tab w:val="left" w:pos="2911"/>
        </w:tabs>
        <w:spacing w:before="0" w:after="0" w:line="240" w:lineRule="auto"/>
        <w:ind w:left="2910" w:right="0" w:hanging="284"/>
        <w:jc w:val="left"/>
        <w:rPr>
          <w:sz w:val="18"/>
        </w:rPr>
      </w:pPr>
      <w:r>
        <w:rPr>
          <w:spacing w:val="26"/>
          <w:sz w:val="18"/>
        </w:rPr>
        <w:t xml:space="preserve">情况 </w:t>
      </w:r>
      <w:r>
        <w:rPr>
          <w:rFonts w:ascii="Times New Roman" w:hAnsi="Times New Roman" w:eastAsia="Times New Roman"/>
          <w:sz w:val="18"/>
        </w:rPr>
        <w:t>1</w:t>
      </w:r>
      <w:r>
        <w:rPr>
          <w:rFonts w:ascii="Times New Roman" w:hAnsi="Times New Roman" w:eastAsia="Times New Roman"/>
          <w:spacing w:val="27"/>
          <w:sz w:val="18"/>
        </w:rPr>
        <w:t xml:space="preserve">. </w:t>
      </w:r>
      <w:r>
        <w:rPr>
          <w:spacing w:val="24"/>
          <w:sz w:val="18"/>
        </w:rPr>
        <w:t xml:space="preserve">将一个 </w:t>
      </w:r>
      <w:r>
        <w:rPr>
          <w:rFonts w:ascii="Times New Roman" w:hAnsi="Times New Roman" w:eastAsia="Times New Roman"/>
          <w:sz w:val="18"/>
        </w:rPr>
        <w:t>object</w:t>
      </w:r>
      <w:r>
        <w:rPr>
          <w:rFonts w:ascii="Times New Roman" w:hAnsi="Times New Roman" w:eastAsia="Times New Roman"/>
          <w:spacing w:val="2"/>
          <w:sz w:val="18"/>
        </w:rPr>
        <w:t xml:space="preserve">   </w:t>
      </w:r>
      <w:r>
        <w:rPr>
          <w:spacing w:val="17"/>
          <w:sz w:val="18"/>
        </w:rPr>
        <w:t>当做参数传给某一个函式。</w:t>
      </w:r>
    </w:p>
    <w:p>
      <w:pPr>
        <w:pStyle w:val="11"/>
        <w:spacing w:before="11"/>
        <w:rPr>
          <w:rFonts w:ascii="宋体"/>
        </w:rPr>
      </w:pPr>
    </w:p>
    <w:p>
      <w:pPr>
        <w:pStyle w:val="15"/>
        <w:numPr>
          <w:ilvl w:val="0"/>
          <w:numId w:val="7"/>
        </w:numPr>
        <w:tabs>
          <w:tab w:val="left" w:pos="2911"/>
        </w:tabs>
        <w:spacing w:before="0" w:after="0" w:line="240" w:lineRule="auto"/>
        <w:ind w:left="2910" w:right="0" w:hanging="284"/>
        <w:jc w:val="left"/>
        <w:rPr>
          <w:sz w:val="18"/>
        </w:rPr>
      </w:pPr>
      <w:r>
        <w:rPr>
          <w:spacing w:val="25"/>
          <w:sz w:val="18"/>
        </w:rPr>
        <w:t xml:space="preserve">情况 </w:t>
      </w:r>
      <w:r>
        <w:rPr>
          <w:rFonts w:ascii="Times New Roman" w:hAnsi="Times New Roman" w:eastAsia="Times New Roman"/>
          <w:sz w:val="18"/>
        </w:rPr>
        <w:t>2</w:t>
      </w:r>
      <w:r>
        <w:rPr>
          <w:rFonts w:ascii="Times New Roman" w:hAnsi="Times New Roman" w:eastAsia="Times New Roman"/>
          <w:spacing w:val="26"/>
          <w:sz w:val="18"/>
        </w:rPr>
        <w:t xml:space="preserve">. </w:t>
      </w:r>
      <w:r>
        <w:rPr>
          <w:spacing w:val="23"/>
          <w:sz w:val="18"/>
        </w:rPr>
        <w:t xml:space="preserve">将一个 </w:t>
      </w:r>
      <w:r>
        <w:rPr>
          <w:rFonts w:ascii="Times New Roman" w:hAnsi="Times New Roman" w:eastAsia="Times New Roman"/>
          <w:sz w:val="18"/>
        </w:rPr>
        <w:t>object</w:t>
      </w:r>
      <w:r>
        <w:rPr>
          <w:rFonts w:ascii="Times New Roman" w:hAnsi="Times New Roman" w:eastAsia="Times New Roman"/>
          <w:spacing w:val="2"/>
          <w:sz w:val="18"/>
        </w:rPr>
        <w:t xml:space="preserve">   </w:t>
      </w:r>
      <w:r>
        <w:rPr>
          <w:spacing w:val="16"/>
          <w:sz w:val="18"/>
        </w:rPr>
        <w:t>当做函式回返值。</w:t>
      </w:r>
    </w:p>
    <w:p>
      <w:pPr>
        <w:pStyle w:val="11"/>
        <w:spacing w:before="4"/>
        <w:rPr>
          <w:rFonts w:ascii="宋体"/>
          <w:sz w:val="24"/>
        </w:rPr>
      </w:pPr>
    </w:p>
    <w:p>
      <w:pPr>
        <w:spacing w:before="0"/>
        <w:ind w:left="2627" w:right="0" w:firstLine="0"/>
        <w:jc w:val="left"/>
        <w:rPr>
          <w:rFonts w:hint="eastAsia" w:ascii="宋体" w:eastAsia="宋体"/>
          <w:sz w:val="18"/>
        </w:rPr>
      </w:pPr>
      <w:r>
        <w:rPr>
          <w:rFonts w:hint="eastAsia" w:ascii="宋体" w:eastAsia="宋体"/>
          <w:sz w:val="18"/>
        </w:rPr>
        <w:t>例如（</w:t>
      </w:r>
      <w:r>
        <w:rPr>
          <w:rFonts w:hint="eastAsia" w:ascii="宋体" w:eastAsia="宋体"/>
          <w:spacing w:val="2"/>
          <w:sz w:val="18"/>
        </w:rPr>
        <w:t xml:space="preserve">沿用上面的 </w:t>
      </w:r>
      <w:r>
        <w:rPr>
          <w:rFonts w:ascii="Times New Roman" w:eastAsia="Times New Roman"/>
          <w:sz w:val="18"/>
        </w:rPr>
        <w:t>class</w:t>
      </w:r>
      <w:r>
        <w:rPr>
          <w:rFonts w:ascii="Times New Roman" w:eastAsia="Times New Roman"/>
          <w:spacing w:val="13"/>
          <w:sz w:val="18"/>
        </w:rPr>
        <w:t xml:space="preserve"> </w:t>
      </w:r>
      <w:r>
        <w:rPr>
          <w:rFonts w:ascii="Times New Roman" w:eastAsia="Times New Roman"/>
          <w:i/>
          <w:sz w:val="18"/>
        </w:rPr>
        <w:t>CA</w:t>
      </w:r>
      <w:r>
        <w:rPr>
          <w:rFonts w:hint="eastAsia" w:ascii="宋体" w:eastAsia="宋体"/>
          <w:sz w:val="18"/>
        </w:rPr>
        <w:t>）：</w:t>
      </w:r>
    </w:p>
    <w:p>
      <w:pPr>
        <w:pStyle w:val="11"/>
        <w:spacing w:before="5"/>
        <w:rPr>
          <w:rFonts w:ascii="宋体"/>
          <w:sz w:val="18"/>
        </w:rPr>
      </w:pPr>
    </w:p>
    <w:p>
      <w:pPr>
        <w:pStyle w:val="11"/>
        <w:tabs>
          <w:tab w:val="left" w:pos="5511"/>
        </w:tabs>
        <w:spacing w:before="1" w:line="302" w:lineRule="auto"/>
        <w:ind w:left="2910" w:right="1942" w:hanging="1"/>
      </w:pPr>
      <w:r>
        <w:t>#0001</w:t>
      </w:r>
      <w:r>
        <w:rPr>
          <w:spacing w:val="61"/>
        </w:rPr>
        <w:t xml:space="preserve"> </w:t>
      </w:r>
      <w:r>
        <w:t>void</w:t>
      </w:r>
      <w:r>
        <w:rPr>
          <w:spacing w:val="-4"/>
        </w:rPr>
        <w:t xml:space="preserve"> </w:t>
      </w:r>
      <w:r>
        <w:t>foo2(CA</w:t>
      </w:r>
      <w:r>
        <w:rPr>
          <w:spacing w:val="-4"/>
        </w:rPr>
        <w:t xml:space="preserve"> </w:t>
      </w:r>
      <w:r>
        <w:t>aCA)</w:t>
      </w:r>
      <w:r>
        <w:tab/>
      </w:r>
      <w:r>
        <w:rPr>
          <w:spacing w:val="-5"/>
        </w:rPr>
        <w:t xml:space="preserve">// </w:t>
      </w:r>
      <w:r>
        <w:rPr>
          <w:rFonts w:hint="eastAsia" w:ascii="宋体" w:eastAsia="宋体"/>
          <w:spacing w:val="2"/>
        </w:rPr>
        <w:t xml:space="preserve">情况 </w:t>
      </w:r>
      <w:r>
        <w:t>2</w:t>
      </w:r>
      <w:r>
        <w:rPr>
          <w:rFonts w:hint="eastAsia" w:ascii="宋体" w:eastAsia="宋体"/>
        </w:rPr>
        <w:t>（</w:t>
      </w:r>
      <w:r>
        <w:rPr>
          <w:rFonts w:hint="eastAsia" w:ascii="宋体" w:eastAsia="宋体"/>
          <w:spacing w:val="1"/>
        </w:rPr>
        <w:t xml:space="preserve">函式参数是个 </w:t>
      </w:r>
      <w:r>
        <w:t>object</w:t>
      </w:r>
      <w:r>
        <w:rPr>
          <w:rFonts w:hint="eastAsia" w:ascii="宋体" w:eastAsia="宋体"/>
        </w:rPr>
        <w:t>）</w:t>
      </w:r>
      <w:r>
        <w:rPr>
          <w:rFonts w:hint="eastAsia" w:ascii="宋体" w:eastAsia="宋体"/>
          <w:spacing w:val="-77"/>
        </w:rPr>
        <w:t xml:space="preserve"> </w:t>
      </w:r>
      <w:r>
        <w:t>#0002</w:t>
      </w:r>
      <w:r>
        <w:rPr>
          <w:spacing w:val="33"/>
        </w:rPr>
        <w:t xml:space="preserve"> {</w:t>
      </w:r>
    </w:p>
    <w:p>
      <w:pPr>
        <w:pStyle w:val="11"/>
        <w:tabs>
          <w:tab w:val="left" w:pos="3716"/>
        </w:tabs>
        <w:spacing w:line="292" w:lineRule="auto"/>
        <w:ind w:left="2910" w:right="620"/>
      </w:pPr>
      <w:r>
        <w:t>#0003</w:t>
      </w:r>
      <w:r>
        <w:tab/>
      </w:r>
      <w:r>
        <w:t>cout &lt;&lt; "in foo2(), aCA.getdata()=" &lt;&lt; aCA.getdata() &lt;&lt; endl;</w:t>
      </w:r>
      <w:r>
        <w:rPr>
          <w:spacing w:val="-94"/>
        </w:rPr>
        <w:t xml:space="preserve"> </w:t>
      </w:r>
      <w:r>
        <w:t>#0004</w:t>
      </w:r>
      <w:r>
        <w:rPr>
          <w:spacing w:val="67"/>
        </w:rPr>
        <w:t xml:space="preserve"> </w:t>
      </w:r>
      <w:r>
        <w:t>}</w:t>
      </w:r>
    </w:p>
    <w:p>
      <w:pPr>
        <w:pStyle w:val="11"/>
        <w:spacing w:line="181" w:lineRule="exact"/>
        <w:ind w:left="2910"/>
      </w:pPr>
      <w:r>
        <w:t>#0005</w:t>
      </w:r>
    </w:p>
    <w:p>
      <w:pPr>
        <w:pStyle w:val="11"/>
        <w:spacing w:before="32"/>
        <w:ind w:left="2910"/>
      </w:pPr>
      <w:r>
        <w:t>#0006</w:t>
      </w:r>
      <w:r>
        <w:rPr>
          <w:spacing w:val="61"/>
        </w:rPr>
        <w:t xml:space="preserve"> </w:t>
      </w:r>
      <w:r>
        <w:t>CA</w:t>
      </w:r>
      <w:r>
        <w:rPr>
          <w:spacing w:val="-3"/>
        </w:rPr>
        <w:t xml:space="preserve"> </w:t>
      </w:r>
      <w:r>
        <w:t>foo3()</w:t>
      </w:r>
    </w:p>
    <w:p>
      <w:pPr>
        <w:pStyle w:val="11"/>
        <w:spacing w:before="40"/>
        <w:ind w:left="2910"/>
      </w:pPr>
      <w:r>
        <w:t>#0007</w:t>
      </w:r>
      <w:r>
        <w:rPr>
          <w:spacing w:val="63"/>
        </w:rPr>
        <w:t xml:space="preserve"> </w:t>
      </w:r>
      <w:r>
        <w:t>{</w:t>
      </w:r>
    </w:p>
    <w:p>
      <w:pPr>
        <w:pStyle w:val="11"/>
        <w:tabs>
          <w:tab w:val="left" w:pos="3716"/>
        </w:tabs>
        <w:spacing w:before="39"/>
        <w:ind w:left="2910"/>
      </w:pPr>
      <w:r>
        <w:t>#0008</w:t>
      </w:r>
      <w:r>
        <w:tab/>
      </w:r>
      <w:r>
        <w:t>CA</w:t>
      </w:r>
      <w:r>
        <w:rPr>
          <w:spacing w:val="-6"/>
        </w:rPr>
        <w:t xml:space="preserve"> </w:t>
      </w:r>
      <w:r>
        <w:t>aCA(3);</w:t>
      </w:r>
    </w:p>
    <w:p>
      <w:pPr>
        <w:pStyle w:val="11"/>
        <w:tabs>
          <w:tab w:val="left" w:pos="3716"/>
          <w:tab w:val="left" w:pos="5344"/>
        </w:tabs>
        <w:spacing w:before="40"/>
        <w:ind w:left="2910" w:right="620"/>
        <w:rPr>
          <w:rFonts w:hint="eastAsia" w:ascii="宋体" w:eastAsia="宋体"/>
        </w:rPr>
      </w:pPr>
      <w:r>
        <w:t>#0009</w:t>
      </w:r>
      <w:r>
        <w:tab/>
      </w:r>
      <w:r>
        <w:t>cout &lt;&lt; "in foo3(), aCA.getdata()=" &lt;&lt; aCA.getdata() &lt;&lt; endl;</w:t>
      </w:r>
      <w:r>
        <w:rPr>
          <w:spacing w:val="-94"/>
        </w:rPr>
        <w:t xml:space="preserve"> </w:t>
      </w:r>
      <w:r>
        <w:t>#0010</w:t>
      </w:r>
      <w:r>
        <w:tab/>
      </w:r>
      <w:r>
        <w:t>return</w:t>
      </w:r>
      <w:r>
        <w:rPr>
          <w:spacing w:val="-5"/>
        </w:rPr>
        <w:t xml:space="preserve"> </w:t>
      </w:r>
      <w:r>
        <w:t>aCA;</w:t>
      </w:r>
      <w:r>
        <w:tab/>
      </w:r>
      <w:r>
        <w:rPr>
          <w:spacing w:val="-5"/>
        </w:rPr>
        <w:t xml:space="preserve">// </w:t>
      </w:r>
      <w:r>
        <w:rPr>
          <w:rFonts w:hint="eastAsia" w:ascii="宋体" w:eastAsia="宋体"/>
          <w:spacing w:val="2"/>
        </w:rPr>
        <w:t xml:space="preserve">情况 </w:t>
      </w:r>
      <w:r>
        <w:t>3</w:t>
      </w:r>
      <w:r>
        <w:rPr>
          <w:rFonts w:hint="eastAsia" w:ascii="宋体" w:eastAsia="宋体"/>
        </w:rPr>
        <w:t xml:space="preserve">（函式传回值是个 </w:t>
      </w:r>
      <w:r>
        <w:t>object</w:t>
      </w:r>
      <w:r>
        <w:rPr>
          <w:rFonts w:hint="eastAsia" w:ascii="宋体" w:eastAsia="宋体"/>
        </w:rPr>
        <w:t>）</w:t>
      </w:r>
    </w:p>
    <w:p>
      <w:pPr>
        <w:pStyle w:val="11"/>
        <w:spacing w:before="52"/>
        <w:ind w:left="2910"/>
      </w:pPr>
      <w:r>
        <w:t>#0011</w:t>
      </w:r>
      <w:r>
        <w:rPr>
          <w:spacing w:val="63"/>
        </w:rPr>
        <w:t xml:space="preserve"> </w:t>
      </w:r>
      <w:r>
        <w:t>}</w:t>
      </w:r>
    </w:p>
    <w:p>
      <w:pPr>
        <w:pStyle w:val="11"/>
        <w:spacing w:before="40"/>
        <w:ind w:left="2910"/>
      </w:pPr>
      <w:r>
        <w:t>#0012</w:t>
      </w:r>
    </w:p>
    <w:p>
      <w:pPr>
        <w:pStyle w:val="11"/>
        <w:spacing w:before="39"/>
        <w:ind w:left="2910"/>
      </w:pPr>
      <w:r>
        <w:t>#0013</w:t>
      </w:r>
      <w:r>
        <w:rPr>
          <w:spacing w:val="60"/>
        </w:rPr>
        <w:t xml:space="preserve"> </w:t>
      </w:r>
      <w:r>
        <w:t>void</w:t>
      </w:r>
      <w:r>
        <w:rPr>
          <w:spacing w:val="-5"/>
        </w:rPr>
        <w:t xml:space="preserve"> </w:t>
      </w:r>
      <w:r>
        <w:t>main()</w:t>
      </w:r>
    </w:p>
    <w:p>
      <w:pPr>
        <w:pStyle w:val="11"/>
        <w:spacing w:before="40"/>
        <w:ind w:left="2910"/>
      </w:pPr>
      <w:r>
        <w:t>#0014</w:t>
      </w:r>
      <w:r>
        <w:rPr>
          <w:spacing w:val="63"/>
        </w:rPr>
        <w:t xml:space="preserve"> </w:t>
      </w:r>
      <w:r>
        <w:t>{</w:t>
      </w:r>
    </w:p>
    <w:p>
      <w:pPr>
        <w:pStyle w:val="11"/>
        <w:tabs>
          <w:tab w:val="left" w:pos="3716"/>
        </w:tabs>
        <w:spacing w:before="39"/>
        <w:ind w:left="2910"/>
      </w:pPr>
      <w:r>
        <w:t>#0015</w:t>
      </w:r>
      <w:r>
        <w:tab/>
      </w:r>
      <w:r>
        <w:t>CA</w:t>
      </w:r>
      <w:r>
        <w:rPr>
          <w:spacing w:val="-6"/>
        </w:rPr>
        <w:t xml:space="preserve"> </w:t>
      </w:r>
      <w:r>
        <w:t>aCA1,</w:t>
      </w:r>
      <w:r>
        <w:rPr>
          <w:spacing w:val="-6"/>
        </w:rPr>
        <w:t xml:space="preserve"> </w:t>
      </w:r>
      <w:r>
        <w:t>aCA2(7);</w:t>
      </w:r>
    </w:p>
    <w:p>
      <w:pPr>
        <w:pStyle w:val="11"/>
        <w:tabs>
          <w:tab w:val="left" w:pos="3716"/>
        </w:tabs>
        <w:spacing w:before="40" w:line="292" w:lineRule="auto"/>
        <w:ind w:left="2910" w:right="1483"/>
      </w:pPr>
      <w:r>
        <w:t>#0016</w:t>
      </w:r>
      <w:r>
        <w:tab/>
      </w:r>
      <w:r>
        <w:t>cout &lt;&lt; "aCA1.getdata()=" &lt;&lt; aCA1.getdata() &lt;&lt; endl;</w:t>
      </w:r>
      <w:r>
        <w:rPr>
          <w:spacing w:val="-94"/>
        </w:rPr>
        <w:t xml:space="preserve"> </w:t>
      </w:r>
      <w:r>
        <w:t>#0017</w:t>
      </w:r>
      <w:r>
        <w:tab/>
      </w:r>
      <w:r>
        <w:t>cout</w:t>
      </w:r>
      <w:r>
        <w:rPr>
          <w:spacing w:val="-7"/>
        </w:rPr>
        <w:t xml:space="preserve"> </w:t>
      </w:r>
      <w:r>
        <w:t>&lt;&lt;</w:t>
      </w:r>
      <w:r>
        <w:rPr>
          <w:spacing w:val="-7"/>
        </w:rPr>
        <w:t xml:space="preserve"> </w:t>
      </w:r>
      <w:r>
        <w:t>"aCA2.getdata()="</w:t>
      </w:r>
      <w:r>
        <w:rPr>
          <w:spacing w:val="-7"/>
        </w:rPr>
        <w:t xml:space="preserve"> </w:t>
      </w:r>
      <w:r>
        <w:t>&lt;&lt;</w:t>
      </w:r>
      <w:r>
        <w:rPr>
          <w:spacing w:val="-7"/>
        </w:rPr>
        <w:t xml:space="preserve"> </w:t>
      </w:r>
      <w:r>
        <w:t>aCA2.getdata()</w:t>
      </w:r>
      <w:r>
        <w:rPr>
          <w:spacing w:val="-7"/>
        </w:rPr>
        <w:t xml:space="preserve"> </w:t>
      </w:r>
      <w:r>
        <w:t>&lt;&lt;</w:t>
      </w:r>
      <w:r>
        <w:rPr>
          <w:spacing w:val="-7"/>
        </w:rPr>
        <w:t xml:space="preserve"> </w:t>
      </w:r>
      <w:r>
        <w:t>endl;</w:t>
      </w:r>
    </w:p>
    <w:p>
      <w:pPr>
        <w:pStyle w:val="11"/>
        <w:spacing w:before="6"/>
        <w:rPr>
          <w:sz w:val="29"/>
        </w:rPr>
      </w:pPr>
    </w:p>
    <w:p>
      <w:pPr>
        <w:spacing w:before="95"/>
        <w:ind w:left="644" w:right="0" w:firstLine="0"/>
        <w:jc w:val="left"/>
        <w:rPr>
          <w:rFonts w:ascii="Arial"/>
          <w:b/>
          <w:sz w:val="20"/>
        </w:rPr>
      </w:pPr>
      <w:r>
        <w:rPr>
          <w:rFonts w:ascii="Arial"/>
          <w:b/>
          <w:sz w:val="20"/>
        </w:rPr>
        <w:t>32</w:t>
      </w:r>
    </w:p>
    <w:p>
      <w:pPr>
        <w:spacing w:after="0"/>
        <w:jc w:val="left"/>
        <w:rPr>
          <w:rFonts w:ascii="Arial"/>
          <w:sz w:val="20"/>
        </w:rPr>
        <w:sectPr>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226" o:spid="_x0000_s1226" o:spt="1" style="position:absolute;left:0pt;margin-left:131.9pt;margin-top:18.85pt;height:0.7pt;width:323pt;mso-position-horizontal-relative:page;mso-wrap-distance-bottom:0pt;mso-wrap-distance-top:0pt;z-index:-251363328;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spacing w:before="1"/>
        <w:rPr>
          <w:rFonts w:ascii="宋体"/>
          <w:sz w:val="23"/>
        </w:rPr>
      </w:pPr>
    </w:p>
    <w:p>
      <w:pPr>
        <w:pStyle w:val="11"/>
        <w:spacing w:before="99"/>
        <w:ind w:left="2910"/>
      </w:pPr>
      <w:r>
        <w:t>#0018</w:t>
      </w:r>
    </w:p>
    <w:p>
      <w:pPr>
        <w:pStyle w:val="11"/>
        <w:tabs>
          <w:tab w:val="left" w:pos="3716"/>
          <w:tab w:val="left" w:pos="5506"/>
        </w:tabs>
        <w:spacing w:before="39"/>
        <w:ind w:left="2910"/>
      </w:pPr>
      <w:r>
        <w:t>#0019</w:t>
      </w:r>
      <w:r>
        <w:tab/>
      </w:r>
      <w:r>
        <w:t>aCA2</w:t>
      </w:r>
      <w:r>
        <w:rPr>
          <w:spacing w:val="-4"/>
        </w:rPr>
        <w:t xml:space="preserve"> </w:t>
      </w:r>
      <w:r>
        <w:t>=</w:t>
      </w:r>
      <w:r>
        <w:rPr>
          <w:spacing w:val="-3"/>
        </w:rPr>
        <w:t xml:space="preserve"> </w:t>
      </w:r>
      <w:r>
        <w:t>aCA1;</w:t>
      </w:r>
      <w:r>
        <w:tab/>
      </w:r>
      <w:r>
        <w:t>//</w:t>
      </w:r>
      <w:r>
        <w:rPr>
          <w:spacing w:val="-7"/>
        </w:rPr>
        <w:t xml:space="preserve"> </w:t>
      </w:r>
      <w:r>
        <w:t>object</w:t>
      </w:r>
      <w:r>
        <w:rPr>
          <w:spacing w:val="-7"/>
        </w:rPr>
        <w:t xml:space="preserve"> </w:t>
      </w:r>
      <w:r>
        <w:t>assignment</w:t>
      </w:r>
    </w:p>
    <w:p>
      <w:pPr>
        <w:pStyle w:val="11"/>
        <w:tabs>
          <w:tab w:val="left" w:pos="3716"/>
        </w:tabs>
        <w:spacing w:before="40" w:line="292" w:lineRule="auto"/>
        <w:ind w:left="2910" w:right="1484"/>
      </w:pPr>
      <w:r>
        <w:t>#0020</w:t>
      </w:r>
      <w:r>
        <w:tab/>
      </w:r>
      <w:r>
        <w:t>cout &lt;&lt; "aCA2.getdata()=" &lt;&lt; aCA2.getdata() &lt;&lt; endl;</w:t>
      </w:r>
      <w:r>
        <w:rPr>
          <w:spacing w:val="-94"/>
        </w:rPr>
        <w:t xml:space="preserve"> </w:t>
      </w:r>
      <w:r>
        <w:t>#0021</w:t>
      </w:r>
    </w:p>
    <w:p>
      <w:pPr>
        <w:pStyle w:val="11"/>
        <w:tabs>
          <w:tab w:val="left" w:pos="3716"/>
          <w:tab w:val="left" w:pos="5506"/>
        </w:tabs>
        <w:spacing w:line="166" w:lineRule="exact"/>
        <w:ind w:left="2910"/>
        <w:rPr>
          <w:rFonts w:hint="eastAsia" w:ascii="宋体" w:eastAsia="宋体"/>
        </w:rPr>
      </w:pPr>
      <w:r>
        <w:t>#0022</w:t>
      </w:r>
      <w:r>
        <w:tab/>
      </w:r>
      <w:r>
        <w:t>foo2(aCA1);</w:t>
      </w:r>
      <w:r>
        <w:tab/>
      </w:r>
      <w:r>
        <w:rPr>
          <w:spacing w:val="8"/>
          <w:w w:val="95"/>
        </w:rPr>
        <w:t xml:space="preserve">// </w:t>
      </w:r>
      <w:r>
        <w:rPr>
          <w:rFonts w:hint="eastAsia" w:ascii="宋体" w:eastAsia="宋体"/>
          <w:spacing w:val="15"/>
          <w:w w:val="95"/>
        </w:rPr>
        <w:t xml:space="preserve">情況 </w:t>
      </w:r>
      <w:r>
        <w:rPr>
          <w:w w:val="95"/>
        </w:rPr>
        <w:t>1</w:t>
      </w:r>
      <w:r>
        <w:rPr>
          <w:rFonts w:hint="eastAsia" w:ascii="宋体" w:eastAsia="宋体"/>
          <w:w w:val="95"/>
        </w:rPr>
        <w:t>（呼叫之前，</w:t>
      </w:r>
      <w:r>
        <w:rPr>
          <w:w w:val="95"/>
        </w:rPr>
        <w:t>aCA1._data</w:t>
      </w:r>
      <w:r>
        <w:rPr>
          <w:spacing w:val="26"/>
          <w:w w:val="95"/>
        </w:rPr>
        <w:t xml:space="preserve"> </w:t>
      </w:r>
      <w:r>
        <w:rPr>
          <w:rFonts w:hint="eastAsia" w:ascii="宋体" w:eastAsia="宋体"/>
          <w:spacing w:val="-8"/>
          <w:w w:val="95"/>
        </w:rPr>
        <w:t xml:space="preserve">為 </w:t>
      </w:r>
      <w:r>
        <w:rPr>
          <w:w w:val="95"/>
        </w:rPr>
        <w:t>5</w:t>
      </w:r>
      <w:r>
        <w:rPr>
          <w:rFonts w:hint="eastAsia" w:ascii="宋体" w:eastAsia="宋体"/>
          <w:w w:val="95"/>
        </w:rPr>
        <w:t>）</w:t>
      </w:r>
    </w:p>
    <w:p>
      <w:pPr>
        <w:pStyle w:val="11"/>
        <w:tabs>
          <w:tab w:val="left" w:pos="3716"/>
          <w:tab w:val="left" w:pos="5506"/>
        </w:tabs>
        <w:spacing w:before="12"/>
        <w:ind w:left="2910"/>
      </w:pPr>
      <w:r>
        <w:t>#0023</w:t>
      </w:r>
      <w:r>
        <w:tab/>
      </w:r>
      <w:r>
        <w:t>aCA2</w:t>
      </w:r>
      <w:r>
        <w:rPr>
          <w:spacing w:val="-3"/>
        </w:rPr>
        <w:t xml:space="preserve"> = </w:t>
      </w:r>
      <w:r>
        <w:t>foo3();</w:t>
      </w:r>
      <w:r>
        <w:tab/>
      </w:r>
      <w:r>
        <w:rPr>
          <w:spacing w:val="-5"/>
        </w:rPr>
        <w:t xml:space="preserve">// </w:t>
      </w:r>
      <w:r>
        <w:rPr>
          <w:rFonts w:hint="eastAsia" w:ascii="宋体" w:eastAsia="宋体"/>
          <w:spacing w:val="1"/>
        </w:rPr>
        <w:t xml:space="preserve">情況 </w:t>
      </w:r>
      <w:r>
        <w:t>2</w:t>
      </w:r>
    </w:p>
    <w:p>
      <w:pPr>
        <w:pStyle w:val="11"/>
        <w:tabs>
          <w:tab w:val="left" w:pos="3716"/>
        </w:tabs>
        <w:spacing w:before="54" w:line="292" w:lineRule="auto"/>
        <w:ind w:left="2910" w:right="1484"/>
      </w:pPr>
      <w:r>
        <w:t>#0024</w:t>
      </w:r>
      <w:r>
        <w:tab/>
      </w:r>
      <w:r>
        <w:t>cout &lt;&lt; "aCA2.getdata()=" &lt;&lt; aCA2.getdata() &lt;&lt; endl;</w:t>
      </w:r>
      <w:r>
        <w:rPr>
          <w:spacing w:val="-94"/>
        </w:rPr>
        <w:t xml:space="preserve"> </w:t>
      </w:r>
      <w:r>
        <w:t>#0025</w:t>
      </w:r>
      <w:r>
        <w:rPr>
          <w:spacing w:val="67"/>
        </w:rPr>
        <w:t xml:space="preserve"> </w:t>
      </w:r>
      <w:r>
        <w:t>}</w:t>
      </w:r>
    </w:p>
    <w:p>
      <w:pPr>
        <w:pStyle w:val="11"/>
        <w:rPr>
          <w:sz w:val="18"/>
        </w:rPr>
      </w:pPr>
    </w:p>
    <w:p>
      <w:pPr>
        <w:pStyle w:val="11"/>
        <w:spacing w:before="1"/>
        <w:rPr>
          <w:sz w:val="18"/>
        </w:rPr>
      </w:pPr>
    </w:p>
    <w:p>
      <w:pPr>
        <w:spacing w:before="0"/>
        <w:ind w:left="2910" w:right="0" w:hanging="284"/>
        <w:jc w:val="left"/>
        <w:rPr>
          <w:rFonts w:hint="eastAsia" w:ascii="宋体" w:eastAsia="宋体"/>
          <w:sz w:val="18"/>
        </w:rPr>
      </w:pPr>
      <w:r>
        <w:rPr>
          <w:rFonts w:hint="eastAsia" w:ascii="宋体" w:eastAsia="宋体"/>
          <w:sz w:val="18"/>
        </w:rPr>
        <w:t>让我们看看执行结果：</w:t>
      </w:r>
    </w:p>
    <w:p>
      <w:pPr>
        <w:pStyle w:val="11"/>
        <w:spacing w:before="8"/>
        <w:rPr>
          <w:rFonts w:ascii="宋体"/>
          <w:sz w:val="21"/>
        </w:rPr>
      </w:pPr>
    </w:p>
    <w:p>
      <w:pPr>
        <w:pStyle w:val="11"/>
        <w:spacing w:line="292" w:lineRule="auto"/>
        <w:ind w:left="2910" w:right="5733"/>
      </w:pPr>
      <w:r>
        <w:t>aCA1.getdata()=5</w:t>
      </w:r>
      <w:r>
        <w:rPr>
          <w:spacing w:val="-94"/>
        </w:rPr>
        <w:t xml:space="preserve"> </w:t>
      </w:r>
      <w:r>
        <w:t>aCA2.getdata()=7</w:t>
      </w:r>
    </w:p>
    <w:p>
      <w:pPr>
        <w:pStyle w:val="11"/>
        <w:tabs>
          <w:tab w:val="left" w:pos="6466"/>
        </w:tabs>
        <w:spacing w:line="166" w:lineRule="exact"/>
        <w:ind w:left="2910"/>
        <w:rPr>
          <w:rFonts w:hint="eastAsia" w:ascii="宋体" w:eastAsia="宋体"/>
        </w:rPr>
      </w:pPr>
      <w:r>
        <w:t>aCA2.getdata()=5</w:t>
      </w:r>
      <w:r>
        <w:tab/>
      </w:r>
      <w:r>
        <w:rPr>
          <w:spacing w:val="-7"/>
        </w:rPr>
        <w:t xml:space="preserve">// </w:t>
      </w:r>
      <w:r>
        <w:rPr>
          <w:rFonts w:hint="eastAsia" w:ascii="宋体" w:eastAsia="宋体"/>
        </w:rPr>
        <w:t xml:space="preserve">经过 </w:t>
      </w:r>
      <w:r>
        <w:t>object</w:t>
      </w:r>
      <w:r>
        <w:rPr>
          <w:spacing w:val="-5"/>
        </w:rPr>
        <w:t xml:space="preserve"> </w:t>
      </w:r>
      <w:r>
        <w:t>assignment</w:t>
      </w:r>
      <w:r>
        <w:rPr>
          <w:spacing w:val="-18"/>
        </w:rPr>
        <w:t xml:space="preserve"> </w:t>
      </w:r>
      <w:r>
        <w:rPr>
          <w:rFonts w:hint="eastAsia" w:ascii="宋体" w:eastAsia="宋体"/>
        </w:rPr>
        <w:t>之</w:t>
      </w:r>
    </w:p>
    <w:p>
      <w:pPr>
        <w:pStyle w:val="11"/>
        <w:spacing w:before="13"/>
        <w:ind w:left="2910"/>
        <w:rPr>
          <w:rFonts w:hint="eastAsia" w:ascii="宋体" w:eastAsia="宋体"/>
        </w:rPr>
      </w:pPr>
      <w:r>
        <w:rPr>
          <w:rFonts w:hint="eastAsia" w:ascii="宋体" w:eastAsia="宋体"/>
          <w:w w:val="98"/>
        </w:rPr>
        <w:t>后</w:t>
      </w:r>
    </w:p>
    <w:p>
      <w:pPr>
        <w:pStyle w:val="11"/>
        <w:spacing w:before="57" w:line="180" w:lineRule="exact"/>
        <w:ind w:left="2910"/>
      </w:pPr>
      <w:r>
        <w:t>copy</w:t>
      </w:r>
      <w:r>
        <w:rPr>
          <w:spacing w:val="-10"/>
        </w:rPr>
        <w:t xml:space="preserve"> </w:t>
      </w:r>
      <w:r>
        <w:t>constructor</w:t>
      </w:r>
    </w:p>
    <w:p>
      <w:pPr>
        <w:pStyle w:val="11"/>
        <w:tabs>
          <w:tab w:val="left" w:pos="5986"/>
        </w:tabs>
        <w:spacing w:line="207" w:lineRule="exact"/>
        <w:ind w:left="2910"/>
        <w:rPr>
          <w:rFonts w:hint="eastAsia" w:ascii="宋体" w:eastAsia="宋体"/>
        </w:rPr>
      </w:pPr>
      <w:r>
        <w:t>in</w:t>
      </w:r>
      <w:r>
        <w:rPr>
          <w:spacing w:val="-8"/>
        </w:rPr>
        <w:t xml:space="preserve"> </w:t>
      </w:r>
      <w:r>
        <w:t>foo2(),</w:t>
      </w:r>
      <w:r>
        <w:rPr>
          <w:spacing w:val="-7"/>
        </w:rPr>
        <w:t xml:space="preserve"> </w:t>
      </w:r>
      <w:r>
        <w:t>aCA.getdata()=10</w:t>
      </w:r>
      <w:r>
        <w:tab/>
      </w:r>
      <w:r>
        <w:rPr>
          <w:spacing w:val="-5"/>
        </w:rPr>
        <w:t xml:space="preserve">// </w:t>
      </w:r>
      <w:r>
        <w:rPr>
          <w:rFonts w:hint="eastAsia" w:ascii="宋体" w:eastAsia="宋体"/>
          <w:spacing w:val="1"/>
        </w:rPr>
        <w:t xml:space="preserve">经过情况 </w:t>
      </w:r>
      <w:r>
        <w:t>1</w:t>
      </w:r>
      <w:r>
        <w:rPr>
          <w:spacing w:val="-13"/>
        </w:rPr>
        <w:t xml:space="preserve"> </w:t>
      </w:r>
      <w:r>
        <w:rPr>
          <w:rFonts w:hint="eastAsia" w:ascii="宋体" w:eastAsia="宋体"/>
        </w:rPr>
        <w:t>之后</w:t>
      </w:r>
    </w:p>
    <w:p>
      <w:pPr>
        <w:pStyle w:val="11"/>
        <w:spacing w:before="54" w:line="292" w:lineRule="auto"/>
        <w:ind w:left="2910" w:right="4773"/>
      </w:pPr>
      <w:r>
        <w:t>in foo3(), aCA.getdata()=3</w:t>
      </w:r>
      <w:r>
        <w:rPr>
          <w:spacing w:val="-94"/>
        </w:rPr>
        <w:t xml:space="preserve"> </w:t>
      </w:r>
      <w:r>
        <w:t>copy</w:t>
      </w:r>
      <w:r>
        <w:rPr>
          <w:spacing w:val="-2"/>
        </w:rPr>
        <w:t xml:space="preserve"> </w:t>
      </w:r>
      <w:r>
        <w:t>constructor</w:t>
      </w:r>
    </w:p>
    <w:p>
      <w:pPr>
        <w:pStyle w:val="11"/>
        <w:tabs>
          <w:tab w:val="left" w:pos="5986"/>
        </w:tabs>
        <w:spacing w:line="166" w:lineRule="exact"/>
        <w:ind w:left="2910"/>
        <w:rPr>
          <w:rFonts w:hint="eastAsia" w:ascii="宋体" w:eastAsia="宋体"/>
        </w:rPr>
      </w:pPr>
      <w:r>
        <w:t>aCA2.getdata()=10</w:t>
      </w:r>
      <w:r>
        <w:tab/>
      </w:r>
      <w:r>
        <w:rPr>
          <w:spacing w:val="-5"/>
        </w:rPr>
        <w:t xml:space="preserve">// </w:t>
      </w:r>
      <w:r>
        <w:rPr>
          <w:rFonts w:hint="eastAsia" w:ascii="宋体" w:eastAsia="宋体"/>
          <w:spacing w:val="1"/>
        </w:rPr>
        <w:t xml:space="preserve">经过情况 </w:t>
      </w:r>
      <w:r>
        <w:t>2</w:t>
      </w:r>
      <w:r>
        <w:rPr>
          <w:spacing w:val="-13"/>
        </w:rPr>
        <w:t xml:space="preserve"> </w:t>
      </w:r>
      <w:r>
        <w:rPr>
          <w:rFonts w:hint="eastAsia" w:ascii="宋体" w:eastAsia="宋体"/>
        </w:rPr>
        <w:t>之后</w:t>
      </w:r>
    </w:p>
    <w:p>
      <w:pPr>
        <w:pStyle w:val="11"/>
        <w:rPr>
          <w:rFonts w:ascii="宋体"/>
          <w:sz w:val="18"/>
        </w:rPr>
      </w:pPr>
    </w:p>
    <w:p>
      <w:pPr>
        <w:pStyle w:val="11"/>
        <w:spacing w:before="1"/>
        <w:rPr>
          <w:rFonts w:ascii="宋体"/>
          <w:sz w:val="18"/>
        </w:rPr>
      </w:pPr>
    </w:p>
    <w:p>
      <w:pPr>
        <w:spacing w:before="1"/>
        <w:ind w:left="2627" w:right="0" w:firstLine="0"/>
        <w:jc w:val="left"/>
        <w:rPr>
          <w:rFonts w:hint="eastAsia" w:ascii="宋体" w:eastAsia="宋体"/>
          <w:sz w:val="18"/>
        </w:rPr>
      </w:pPr>
      <w:r>
        <w:rPr>
          <w:rFonts w:hint="eastAsia" w:ascii="宋体" w:eastAsia="宋体"/>
          <w:sz w:val="18"/>
        </w:rPr>
        <w:t>这里有几点值得注意的地方：</w:t>
      </w:r>
    </w:p>
    <w:p>
      <w:pPr>
        <w:pStyle w:val="11"/>
        <w:spacing w:before="4"/>
        <w:rPr>
          <w:rFonts w:ascii="宋体"/>
          <w:sz w:val="21"/>
        </w:rPr>
      </w:pPr>
    </w:p>
    <w:p>
      <w:pPr>
        <w:pStyle w:val="15"/>
        <w:numPr>
          <w:ilvl w:val="0"/>
          <w:numId w:val="7"/>
        </w:numPr>
        <w:tabs>
          <w:tab w:val="left" w:pos="2911"/>
        </w:tabs>
        <w:spacing w:before="0" w:after="0" w:line="333" w:lineRule="auto"/>
        <w:ind w:left="2910" w:right="1126" w:hanging="284"/>
        <w:jc w:val="both"/>
        <w:rPr>
          <w:sz w:val="18"/>
        </w:rPr>
      </w:pPr>
      <w:r>
        <w:rPr>
          <w:rFonts w:ascii="Times New Roman" w:hAnsi="Times New Roman" w:eastAsia="Times New Roman"/>
          <w:sz w:val="18"/>
        </w:rPr>
        <w:t>L19</w:t>
      </w:r>
      <w:r>
        <w:rPr>
          <w:rFonts w:ascii="Times New Roman" w:hAnsi="Times New Roman" w:eastAsia="Times New Roman"/>
          <w:spacing w:val="17"/>
          <w:sz w:val="18"/>
        </w:rPr>
        <w:t xml:space="preserve"> </w:t>
      </w:r>
      <w:r>
        <w:rPr>
          <w:spacing w:val="34"/>
          <w:sz w:val="18"/>
        </w:rPr>
        <w:t xml:space="preserve">将一个 </w:t>
      </w:r>
      <w:r>
        <w:rPr>
          <w:rFonts w:ascii="Times New Roman" w:hAnsi="Times New Roman" w:eastAsia="Times New Roman"/>
          <w:sz w:val="18"/>
        </w:rPr>
        <w:t>object</w:t>
      </w:r>
      <w:r>
        <w:rPr>
          <w:rFonts w:ascii="Times New Roman" w:hAnsi="Times New Roman" w:eastAsia="Times New Roman"/>
          <w:spacing w:val="65"/>
          <w:sz w:val="18"/>
        </w:rPr>
        <w:t xml:space="preserve"> </w:t>
      </w:r>
      <w:r>
        <w:rPr>
          <w:spacing w:val="9"/>
          <w:sz w:val="18"/>
        </w:rPr>
        <w:t>指派</w:t>
      </w:r>
      <w:r>
        <w:rPr>
          <w:sz w:val="18"/>
        </w:rPr>
        <w:t>（</w:t>
      </w:r>
      <w:r>
        <w:rPr>
          <w:spacing w:val="-62"/>
          <w:sz w:val="18"/>
        </w:rPr>
        <w:t xml:space="preserve"> </w:t>
      </w:r>
      <w:r>
        <w:rPr>
          <w:rFonts w:ascii="Times New Roman" w:hAnsi="Times New Roman" w:eastAsia="Times New Roman"/>
          <w:sz w:val="18"/>
        </w:rPr>
        <w:t>assign</w:t>
      </w:r>
      <w:r>
        <w:rPr>
          <w:sz w:val="18"/>
        </w:rPr>
        <w:t>）</w:t>
      </w:r>
      <w:r>
        <w:rPr>
          <w:spacing w:val="13"/>
          <w:sz w:val="18"/>
        </w:rPr>
        <w:t xml:space="preserve">给另一个 </w:t>
      </w:r>
      <w:r>
        <w:rPr>
          <w:rFonts w:ascii="Times New Roman" w:hAnsi="Times New Roman" w:eastAsia="Times New Roman"/>
          <w:sz w:val="18"/>
        </w:rPr>
        <w:t>object</w:t>
      </w:r>
      <w:r>
        <w:rPr>
          <w:spacing w:val="15"/>
          <w:sz w:val="18"/>
        </w:rPr>
        <w:t>，这也是一种复制，</w:t>
      </w:r>
      <w:r>
        <w:rPr>
          <w:spacing w:val="-88"/>
          <w:sz w:val="18"/>
        </w:rPr>
        <w:t xml:space="preserve"> </w:t>
      </w:r>
      <w:r>
        <w:rPr>
          <w:spacing w:val="15"/>
          <w:sz w:val="18"/>
        </w:rPr>
        <w:t xml:space="preserve">但它唤起的是所谓的 </w:t>
      </w:r>
      <w:r>
        <w:rPr>
          <w:rFonts w:ascii="Times New Roman" w:hAnsi="Times New Roman" w:eastAsia="Times New Roman"/>
          <w:sz w:val="18"/>
        </w:rPr>
        <w:t>copy</w:t>
      </w:r>
      <w:r>
        <w:rPr>
          <w:rFonts w:ascii="Times New Roman" w:hAnsi="Times New Roman" w:eastAsia="Times New Roman"/>
          <w:spacing w:val="24"/>
          <w:sz w:val="18"/>
        </w:rPr>
        <w:t xml:space="preserve"> </w:t>
      </w:r>
      <w:r>
        <w:rPr>
          <w:rFonts w:ascii="Times New Roman" w:hAnsi="Times New Roman" w:eastAsia="Times New Roman"/>
          <w:sz w:val="18"/>
        </w:rPr>
        <w:t>assignment</w:t>
      </w:r>
      <w:r>
        <w:rPr>
          <w:rFonts w:ascii="Times New Roman" w:hAnsi="Times New Roman" w:eastAsia="Times New Roman"/>
          <w:spacing w:val="88"/>
          <w:sz w:val="18"/>
        </w:rPr>
        <w:t xml:space="preserve"> </w:t>
      </w:r>
      <w:r>
        <w:rPr>
          <w:rFonts w:ascii="Times New Roman" w:hAnsi="Times New Roman" w:eastAsia="Times New Roman"/>
          <w:sz w:val="18"/>
        </w:rPr>
        <w:t>operator</w:t>
      </w:r>
      <w:r>
        <w:rPr>
          <w:spacing w:val="17"/>
          <w:sz w:val="18"/>
        </w:rPr>
        <w:t>。本例并没有特别设计</w:t>
      </w:r>
      <w:r>
        <w:rPr>
          <w:rFonts w:ascii="Times New Roman" w:hAnsi="Times New Roman" w:eastAsia="Times New Roman"/>
          <w:sz w:val="18"/>
        </w:rPr>
        <w:t>copy</w:t>
      </w:r>
      <w:r>
        <w:rPr>
          <w:rFonts w:ascii="Times New Roman" w:hAnsi="Times New Roman" w:eastAsia="Times New Roman"/>
          <w:spacing w:val="14"/>
          <w:sz w:val="18"/>
        </w:rPr>
        <w:t xml:space="preserve"> </w:t>
      </w:r>
      <w:r>
        <w:rPr>
          <w:rFonts w:ascii="Times New Roman" w:hAnsi="Times New Roman" w:eastAsia="Times New Roman"/>
          <w:sz w:val="18"/>
        </w:rPr>
        <w:t>assignment</w:t>
      </w:r>
      <w:r>
        <w:rPr>
          <w:rFonts w:ascii="Times New Roman" w:hAnsi="Times New Roman" w:eastAsia="Times New Roman"/>
          <w:spacing w:val="28"/>
          <w:sz w:val="18"/>
        </w:rPr>
        <w:t xml:space="preserve"> </w:t>
      </w:r>
      <w:r>
        <w:rPr>
          <w:rFonts w:ascii="Times New Roman" w:hAnsi="Times New Roman" w:eastAsia="Times New Roman"/>
          <w:sz w:val="18"/>
        </w:rPr>
        <w:t>operator</w:t>
      </w:r>
      <w:r>
        <w:rPr>
          <w:sz w:val="18"/>
        </w:rPr>
        <w:t>。</w:t>
      </w:r>
    </w:p>
    <w:p>
      <w:pPr>
        <w:pStyle w:val="15"/>
        <w:numPr>
          <w:ilvl w:val="0"/>
          <w:numId w:val="7"/>
        </w:numPr>
        <w:tabs>
          <w:tab w:val="left" w:pos="2911"/>
        </w:tabs>
        <w:spacing w:before="128" w:after="0" w:line="333" w:lineRule="auto"/>
        <w:ind w:left="2910" w:right="1174" w:hanging="284"/>
        <w:jc w:val="both"/>
        <w:rPr>
          <w:sz w:val="18"/>
        </w:rPr>
      </w:pPr>
      <w:r>
        <w:rPr>
          <w:spacing w:val="9"/>
          <w:sz w:val="18"/>
        </w:rPr>
        <w:t xml:space="preserve">呼叫 </w:t>
      </w:r>
      <w:r>
        <w:rPr>
          <w:rFonts w:ascii="Times New Roman" w:hAnsi="Times New Roman" w:eastAsia="Times New Roman"/>
          <w:i/>
          <w:sz w:val="18"/>
        </w:rPr>
        <w:t>foo2</w:t>
      </w:r>
      <w:r>
        <w:rPr>
          <w:rFonts w:ascii="Times New Roman" w:hAnsi="Times New Roman" w:eastAsia="Times New Roman"/>
          <w:i/>
          <w:spacing w:val="3"/>
          <w:sz w:val="18"/>
        </w:rPr>
        <w:t xml:space="preserve">() </w:t>
      </w:r>
      <w:r>
        <w:rPr>
          <w:spacing w:val="-8"/>
          <w:sz w:val="18"/>
        </w:rPr>
        <w:t xml:space="preserve">之前， </w:t>
      </w:r>
      <w:r>
        <w:rPr>
          <w:rFonts w:ascii="Times New Roman" w:hAnsi="Times New Roman" w:eastAsia="Times New Roman"/>
          <w:sz w:val="18"/>
        </w:rPr>
        <w:t>_</w:t>
      </w:r>
      <w:r>
        <w:rPr>
          <w:rFonts w:ascii="Times New Roman" w:hAnsi="Times New Roman" w:eastAsia="Times New Roman"/>
          <w:i/>
          <w:sz w:val="18"/>
        </w:rPr>
        <w:t>data</w:t>
      </w:r>
      <w:r>
        <w:rPr>
          <w:rFonts w:ascii="Times New Roman" w:hAnsi="Times New Roman" w:eastAsia="Times New Roman"/>
          <w:i/>
          <w:spacing w:val="34"/>
          <w:sz w:val="18"/>
        </w:rPr>
        <w:t xml:space="preserve"> </w:t>
      </w:r>
      <w:r>
        <w:rPr>
          <w:spacing w:val="27"/>
          <w:sz w:val="18"/>
        </w:rPr>
        <w:t xml:space="preserve">为 </w:t>
      </w:r>
      <w:r>
        <w:rPr>
          <w:rFonts w:ascii="Times New Roman" w:hAnsi="Times New Roman" w:eastAsia="Times New Roman"/>
          <w:sz w:val="18"/>
        </w:rPr>
        <w:t>5</w:t>
      </w:r>
      <w:r>
        <w:rPr>
          <w:spacing w:val="-7"/>
          <w:sz w:val="18"/>
        </w:rPr>
        <w:t xml:space="preserve">， 进入 </w:t>
      </w:r>
      <w:r>
        <w:rPr>
          <w:rFonts w:ascii="Times New Roman" w:hAnsi="Times New Roman" w:eastAsia="Times New Roman"/>
          <w:i/>
          <w:sz w:val="18"/>
        </w:rPr>
        <w:t>foo2</w:t>
      </w:r>
      <w:r>
        <w:rPr>
          <w:rFonts w:ascii="Times New Roman" w:hAnsi="Times New Roman" w:eastAsia="Times New Roman"/>
          <w:i/>
          <w:spacing w:val="10"/>
          <w:sz w:val="18"/>
        </w:rPr>
        <w:t xml:space="preserve">() </w:t>
      </w:r>
      <w:r>
        <w:rPr>
          <w:spacing w:val="9"/>
          <w:sz w:val="18"/>
        </w:rPr>
        <w:t xml:space="preserve">之后再印出， 已变成 </w:t>
      </w:r>
      <w:r>
        <w:rPr>
          <w:rFonts w:ascii="Times New Roman" w:hAnsi="Times New Roman" w:eastAsia="Times New Roman"/>
          <w:sz w:val="18"/>
        </w:rPr>
        <w:t>10</w:t>
      </w:r>
      <w:r>
        <w:rPr>
          <w:sz w:val="18"/>
        </w:rPr>
        <w:t>，</w:t>
      </w:r>
      <w:r>
        <w:rPr>
          <w:spacing w:val="-88"/>
          <w:sz w:val="18"/>
        </w:rPr>
        <w:t xml:space="preserve"> </w:t>
      </w:r>
      <w:r>
        <w:rPr>
          <w:spacing w:val="28"/>
          <w:sz w:val="18"/>
        </w:rPr>
        <w:t xml:space="preserve">可见 </w:t>
      </w:r>
      <w:r>
        <w:rPr>
          <w:rFonts w:ascii="Times New Roman" w:hAnsi="Times New Roman" w:eastAsia="Times New Roman"/>
          <w:sz w:val="18"/>
        </w:rPr>
        <w:t>copy</w:t>
      </w:r>
      <w:r>
        <w:rPr>
          <w:rFonts w:ascii="Times New Roman" w:hAnsi="Times New Roman" w:eastAsia="Times New Roman"/>
          <w:spacing w:val="24"/>
          <w:sz w:val="18"/>
        </w:rPr>
        <w:t xml:space="preserve"> </w:t>
      </w:r>
      <w:r>
        <w:rPr>
          <w:rFonts w:ascii="Times New Roman" w:hAnsi="Times New Roman" w:eastAsia="Times New Roman"/>
          <w:sz w:val="18"/>
        </w:rPr>
        <w:t>constructor</w:t>
      </w:r>
      <w:r>
        <w:rPr>
          <w:rFonts w:ascii="Times New Roman" w:hAnsi="Times New Roman" w:eastAsia="Times New Roman"/>
          <w:spacing w:val="15"/>
          <w:sz w:val="18"/>
        </w:rPr>
        <w:t xml:space="preserve"> </w:t>
      </w:r>
      <w:r>
        <w:rPr>
          <w:spacing w:val="7"/>
          <w:sz w:val="18"/>
        </w:rPr>
        <w:t xml:space="preserve">的确在 </w:t>
      </w:r>
      <w:r>
        <w:rPr>
          <w:rFonts w:ascii="Times New Roman" w:hAnsi="Times New Roman" w:eastAsia="Times New Roman"/>
          <w:i/>
          <w:sz w:val="18"/>
        </w:rPr>
        <w:t>foo2</w:t>
      </w:r>
      <w:r>
        <w:rPr>
          <w:rFonts w:ascii="Times New Roman" w:hAnsi="Times New Roman" w:eastAsia="Times New Roman"/>
          <w:i/>
          <w:spacing w:val="13"/>
          <w:sz w:val="18"/>
        </w:rPr>
        <w:t xml:space="preserve">() </w:t>
      </w:r>
      <w:r>
        <w:rPr>
          <w:spacing w:val="19"/>
          <w:sz w:val="18"/>
        </w:rPr>
        <w:t>的参数复制时</w:t>
      </w:r>
      <w:r>
        <w:rPr>
          <w:sz w:val="18"/>
        </w:rPr>
        <w:t>（</w:t>
      </w:r>
      <w:r>
        <w:rPr>
          <w:spacing w:val="4"/>
          <w:sz w:val="18"/>
        </w:rPr>
        <w:t xml:space="preserve"> 情况 </w:t>
      </w:r>
      <w:r>
        <w:rPr>
          <w:rFonts w:ascii="Times New Roman" w:hAnsi="Times New Roman" w:eastAsia="Times New Roman"/>
          <w:sz w:val="18"/>
        </w:rPr>
        <w:t>1</w:t>
      </w:r>
      <w:r>
        <w:rPr>
          <w:sz w:val="18"/>
        </w:rPr>
        <w:t>）</w:t>
      </w:r>
      <w:r>
        <w:rPr>
          <w:spacing w:val="-8"/>
          <w:sz w:val="18"/>
        </w:rPr>
        <w:t xml:space="preserve"> 发生。</w:t>
      </w:r>
    </w:p>
    <w:p>
      <w:pPr>
        <w:pStyle w:val="15"/>
        <w:numPr>
          <w:ilvl w:val="0"/>
          <w:numId w:val="7"/>
        </w:numPr>
        <w:tabs>
          <w:tab w:val="left" w:pos="2911"/>
        </w:tabs>
        <w:spacing w:before="127" w:after="0" w:line="333" w:lineRule="auto"/>
        <w:ind w:left="2910" w:right="1174" w:hanging="284"/>
        <w:jc w:val="both"/>
        <w:rPr>
          <w:sz w:val="18"/>
        </w:rPr>
      </w:pPr>
      <w:r>
        <w:rPr>
          <w:rFonts w:ascii="Times New Roman" w:hAnsi="Times New Roman" w:eastAsia="Times New Roman"/>
          <w:i/>
          <w:sz w:val="18"/>
        </w:rPr>
        <w:t>foo3</w:t>
      </w:r>
      <w:r>
        <w:rPr>
          <w:rFonts w:ascii="Times New Roman" w:hAnsi="Times New Roman" w:eastAsia="Times New Roman"/>
          <w:i/>
          <w:spacing w:val="13"/>
          <w:sz w:val="18"/>
        </w:rPr>
        <w:t xml:space="preserve">() </w:t>
      </w:r>
      <w:r>
        <w:rPr>
          <w:spacing w:val="24"/>
          <w:sz w:val="18"/>
        </w:rPr>
        <w:t xml:space="preserve">内有一个 </w:t>
      </w:r>
      <w:r>
        <w:rPr>
          <w:rFonts w:ascii="Times New Roman" w:hAnsi="Times New Roman" w:eastAsia="Times New Roman"/>
          <w:sz w:val="18"/>
        </w:rPr>
        <w:t>local</w:t>
      </w:r>
      <w:r>
        <w:rPr>
          <w:rFonts w:ascii="Times New Roman" w:hAnsi="Times New Roman" w:eastAsia="Times New Roman"/>
          <w:spacing w:val="18"/>
          <w:sz w:val="18"/>
        </w:rPr>
        <w:t xml:space="preserve"> </w:t>
      </w:r>
      <w:r>
        <w:rPr>
          <w:rFonts w:ascii="Times New Roman" w:hAnsi="Times New Roman" w:eastAsia="Times New Roman"/>
          <w:sz w:val="18"/>
        </w:rPr>
        <w:t>object</w:t>
      </w:r>
      <w:r>
        <w:rPr>
          <w:spacing w:val="-1"/>
          <w:sz w:val="18"/>
        </w:rPr>
        <w:t xml:space="preserve">， 其 </w:t>
      </w:r>
      <w:r>
        <w:rPr>
          <w:rFonts w:ascii="Times New Roman" w:hAnsi="Times New Roman" w:eastAsia="Times New Roman"/>
          <w:sz w:val="18"/>
        </w:rPr>
        <w:t>_</w:t>
      </w:r>
      <w:r>
        <w:rPr>
          <w:rFonts w:ascii="Times New Roman" w:hAnsi="Times New Roman" w:eastAsia="Times New Roman"/>
          <w:i/>
          <w:sz w:val="18"/>
        </w:rPr>
        <w:t>data</w:t>
      </w:r>
      <w:r>
        <w:rPr>
          <w:rFonts w:ascii="Times New Roman" w:hAnsi="Times New Roman" w:eastAsia="Times New Roman"/>
          <w:i/>
          <w:spacing w:val="44"/>
          <w:sz w:val="18"/>
        </w:rPr>
        <w:t xml:space="preserve"> </w:t>
      </w:r>
      <w:r>
        <w:rPr>
          <w:spacing w:val="33"/>
          <w:sz w:val="18"/>
        </w:rPr>
        <w:t xml:space="preserve">为 </w:t>
      </w:r>
      <w:r>
        <w:rPr>
          <w:rFonts w:ascii="Times New Roman" w:hAnsi="Times New Roman" w:eastAsia="Times New Roman"/>
          <w:sz w:val="18"/>
        </w:rPr>
        <w:t>3</w:t>
      </w:r>
      <w:r>
        <w:rPr>
          <w:spacing w:val="6"/>
          <w:sz w:val="18"/>
        </w:rPr>
        <w:t>， 把它当做回返值传出，</w:t>
      </w:r>
      <w:r>
        <w:rPr>
          <w:spacing w:val="-88"/>
          <w:sz w:val="18"/>
        </w:rPr>
        <w:t xml:space="preserve"> </w:t>
      </w:r>
      <w:r>
        <w:rPr>
          <w:spacing w:val="11"/>
          <w:sz w:val="18"/>
        </w:rPr>
        <w:t xml:space="preserve">却变成了 </w:t>
      </w:r>
      <w:r>
        <w:rPr>
          <w:rFonts w:ascii="Times New Roman" w:hAnsi="Times New Roman" w:eastAsia="Times New Roman"/>
          <w:sz w:val="18"/>
        </w:rPr>
        <w:t>10</w:t>
      </w:r>
      <w:r>
        <w:rPr>
          <w:spacing w:val="5"/>
          <w:sz w:val="18"/>
        </w:rPr>
        <w:t xml:space="preserve">，可见 </w:t>
      </w:r>
      <w:r>
        <w:rPr>
          <w:rFonts w:ascii="Times New Roman" w:hAnsi="Times New Roman" w:eastAsia="Times New Roman"/>
          <w:sz w:val="18"/>
        </w:rPr>
        <w:t>copy</w:t>
      </w:r>
      <w:r>
        <w:rPr>
          <w:rFonts w:ascii="Times New Roman" w:hAnsi="Times New Roman" w:eastAsia="Times New Roman"/>
          <w:spacing w:val="33"/>
          <w:sz w:val="18"/>
        </w:rPr>
        <w:t xml:space="preserve"> </w:t>
      </w:r>
      <w:r>
        <w:rPr>
          <w:rFonts w:ascii="Times New Roman" w:hAnsi="Times New Roman" w:eastAsia="Times New Roman"/>
          <w:sz w:val="18"/>
        </w:rPr>
        <w:t>constructor</w:t>
      </w:r>
      <w:r>
        <w:rPr>
          <w:rFonts w:ascii="Times New Roman" w:hAnsi="Times New Roman" w:eastAsia="Times New Roman"/>
          <w:spacing w:val="9"/>
          <w:sz w:val="18"/>
        </w:rPr>
        <w:t xml:space="preserve"> </w:t>
      </w:r>
      <w:r>
        <w:rPr>
          <w:spacing w:val="9"/>
          <w:sz w:val="18"/>
        </w:rPr>
        <w:t xml:space="preserve">的确在 </w:t>
      </w:r>
      <w:r>
        <w:rPr>
          <w:rFonts w:ascii="Times New Roman" w:hAnsi="Times New Roman" w:eastAsia="Times New Roman"/>
          <w:i/>
          <w:sz w:val="18"/>
        </w:rPr>
        <w:t>foo3</w:t>
      </w:r>
      <w:r>
        <w:rPr>
          <w:rFonts w:ascii="Times New Roman" w:hAnsi="Times New Roman" w:eastAsia="Times New Roman"/>
          <w:i/>
          <w:spacing w:val="10"/>
          <w:sz w:val="18"/>
        </w:rPr>
        <w:t xml:space="preserve">() </w:t>
      </w:r>
      <w:r>
        <w:rPr>
          <w:spacing w:val="17"/>
          <w:sz w:val="18"/>
        </w:rPr>
        <w:t>的回返值复制时</w:t>
      </w:r>
      <w:r>
        <w:rPr>
          <w:sz w:val="18"/>
        </w:rPr>
        <w:t>（</w:t>
      </w:r>
      <w:r>
        <w:rPr>
          <w:spacing w:val="-32"/>
          <w:sz w:val="18"/>
        </w:rPr>
        <w:t xml:space="preserve"> 情</w:t>
      </w:r>
      <w:r>
        <w:rPr>
          <w:spacing w:val="-12"/>
          <w:sz w:val="18"/>
        </w:rPr>
        <w:t xml:space="preserve">况 </w:t>
      </w:r>
      <w:r>
        <w:rPr>
          <w:rFonts w:ascii="Times New Roman" w:hAnsi="Times New Roman" w:eastAsia="Times New Roman"/>
          <w:sz w:val="18"/>
        </w:rPr>
        <w:t>2</w:t>
      </w:r>
      <w:r>
        <w:rPr>
          <w:sz w:val="18"/>
        </w:rPr>
        <w:t>）</w:t>
      </w:r>
      <w:r>
        <w:rPr>
          <w:spacing w:val="-9"/>
          <w:sz w:val="18"/>
        </w:rPr>
        <w:t xml:space="preserve"> 发生。</w:t>
      </w:r>
    </w:p>
    <w:p>
      <w:pPr>
        <w:pStyle w:val="11"/>
        <w:spacing w:before="6"/>
        <w:rPr>
          <w:rFonts w:ascii="宋体"/>
          <w:sz w:val="17"/>
        </w:rPr>
      </w:pPr>
    </w:p>
    <w:p>
      <w:pPr>
        <w:spacing w:before="0" w:line="374" w:lineRule="auto"/>
        <w:ind w:left="2627" w:right="1155" w:firstLine="0"/>
        <w:jc w:val="left"/>
        <w:rPr>
          <w:rFonts w:hint="eastAsia" w:ascii="宋体" w:eastAsia="宋体"/>
          <w:sz w:val="18"/>
        </w:rPr>
      </w:pPr>
      <w:r>
        <w:rPr>
          <w:rFonts w:hint="eastAsia" w:ascii="宋体" w:eastAsia="宋体"/>
          <w:spacing w:val="1"/>
          <w:sz w:val="18"/>
        </w:rPr>
        <w:t xml:space="preserve">当然，上述 </w:t>
      </w:r>
      <w:r>
        <w:rPr>
          <w:rFonts w:ascii="Times New Roman" w:eastAsia="Times New Roman"/>
          <w:sz w:val="18"/>
        </w:rPr>
        <w:t>class</w:t>
      </w:r>
      <w:r>
        <w:rPr>
          <w:rFonts w:ascii="Times New Roman" w:eastAsia="Times New Roman"/>
          <w:spacing w:val="19"/>
          <w:sz w:val="18"/>
        </w:rPr>
        <w:t xml:space="preserve"> </w:t>
      </w:r>
      <w:r>
        <w:rPr>
          <w:rFonts w:ascii="Times New Roman" w:eastAsia="Times New Roman"/>
          <w:i/>
          <w:sz w:val="18"/>
        </w:rPr>
        <w:t>CA</w:t>
      </w:r>
      <w:r>
        <w:rPr>
          <w:rFonts w:ascii="Times New Roman" w:eastAsia="Times New Roman"/>
          <w:i/>
          <w:spacing w:val="10"/>
          <w:sz w:val="18"/>
        </w:rPr>
        <w:t xml:space="preserve"> </w:t>
      </w:r>
      <w:r>
        <w:rPr>
          <w:rFonts w:hint="eastAsia" w:ascii="宋体" w:eastAsia="宋体"/>
          <w:spacing w:val="5"/>
          <w:sz w:val="18"/>
        </w:rPr>
        <w:t xml:space="preserve">的 </w:t>
      </w:r>
      <w:r>
        <w:rPr>
          <w:rFonts w:ascii="Times New Roman" w:eastAsia="Times New Roman"/>
          <w:sz w:val="18"/>
        </w:rPr>
        <w:t>copy</w:t>
      </w:r>
      <w:r>
        <w:rPr>
          <w:rFonts w:ascii="Times New Roman" w:eastAsia="Times New Roman"/>
          <w:spacing w:val="7"/>
          <w:sz w:val="18"/>
        </w:rPr>
        <w:t xml:space="preserve"> </w:t>
      </w:r>
      <w:r>
        <w:rPr>
          <w:rFonts w:ascii="Times New Roman" w:eastAsia="Times New Roman"/>
          <w:sz w:val="18"/>
        </w:rPr>
        <w:t>constructor</w:t>
      </w:r>
      <w:r>
        <w:rPr>
          <w:rFonts w:ascii="Times New Roman" w:eastAsia="Times New Roman"/>
          <w:spacing w:val="12"/>
          <w:sz w:val="18"/>
        </w:rPr>
        <w:t xml:space="preserve"> </w:t>
      </w:r>
      <w:r>
        <w:rPr>
          <w:rFonts w:hint="eastAsia" w:ascii="宋体" w:eastAsia="宋体"/>
          <w:sz w:val="18"/>
        </w:rPr>
        <w:t xml:space="preserve">设计内容是非常失败的，故弄玄虚，简直是拿石头砸自己的脚。为的只是要彰显 </w:t>
      </w:r>
      <w:r>
        <w:rPr>
          <w:rFonts w:ascii="Times New Roman" w:eastAsia="Times New Roman"/>
          <w:sz w:val="18"/>
        </w:rPr>
        <w:t>copy</w:t>
      </w:r>
      <w:r>
        <w:rPr>
          <w:rFonts w:ascii="Times New Roman" w:eastAsia="Times New Roman"/>
          <w:spacing w:val="-6"/>
          <w:sz w:val="18"/>
        </w:rPr>
        <w:t xml:space="preserve"> </w:t>
      </w:r>
      <w:r>
        <w:rPr>
          <w:rFonts w:ascii="Times New Roman" w:eastAsia="Times New Roman"/>
          <w:sz w:val="18"/>
        </w:rPr>
        <w:t>constructor</w:t>
      </w:r>
      <w:r>
        <w:rPr>
          <w:rFonts w:ascii="Times New Roman" w:eastAsia="Times New Roman"/>
          <w:spacing w:val="6"/>
          <w:sz w:val="18"/>
        </w:rPr>
        <w:t xml:space="preserve"> </w:t>
      </w:r>
      <w:r>
        <w:rPr>
          <w:rFonts w:hint="eastAsia" w:ascii="宋体" w:eastAsia="宋体"/>
          <w:sz w:val="18"/>
        </w:rPr>
        <w:t>的发生。</w:t>
      </w:r>
    </w:p>
    <w:p>
      <w:pPr>
        <w:pStyle w:val="11"/>
        <w:spacing w:before="9"/>
        <w:rPr>
          <w:rFonts w:ascii="宋体"/>
          <w:sz w:val="18"/>
        </w:rPr>
      </w:pPr>
    </w:p>
    <w:p>
      <w:pPr>
        <w:spacing w:before="1" w:line="374" w:lineRule="auto"/>
        <w:ind w:left="2627" w:right="1155" w:firstLine="0"/>
        <w:jc w:val="left"/>
        <w:rPr>
          <w:rFonts w:hint="eastAsia" w:ascii="宋体" w:eastAsia="宋体"/>
          <w:sz w:val="18"/>
        </w:rPr>
      </w:pPr>
      <w:r>
        <w:rPr>
          <w:rFonts w:hint="eastAsia" w:ascii="宋体" w:eastAsia="宋体"/>
          <w:spacing w:val="1"/>
          <w:sz w:val="18"/>
        </w:rPr>
        <w:t xml:space="preserve">许多人对于 </w:t>
      </w:r>
      <w:r>
        <w:rPr>
          <w:rFonts w:ascii="Times New Roman" w:eastAsia="Times New Roman"/>
          <w:sz w:val="18"/>
        </w:rPr>
        <w:t>copy</w:t>
      </w:r>
      <w:r>
        <w:rPr>
          <w:rFonts w:ascii="Times New Roman" w:eastAsia="Times New Roman"/>
          <w:spacing w:val="1"/>
          <w:sz w:val="18"/>
        </w:rPr>
        <w:t xml:space="preserve"> </w:t>
      </w:r>
      <w:r>
        <w:rPr>
          <w:rFonts w:ascii="Times New Roman" w:eastAsia="Times New Roman"/>
          <w:sz w:val="18"/>
        </w:rPr>
        <w:t>constructor</w:t>
      </w:r>
      <w:r>
        <w:rPr>
          <w:rFonts w:ascii="Times New Roman" w:eastAsia="Times New Roman"/>
          <w:spacing w:val="10"/>
          <w:sz w:val="18"/>
        </w:rPr>
        <w:t xml:space="preserve"> </w:t>
      </w:r>
      <w:r>
        <w:rPr>
          <w:rFonts w:hint="eastAsia" w:ascii="宋体" w:eastAsia="宋体"/>
          <w:spacing w:val="1"/>
          <w:sz w:val="18"/>
        </w:rPr>
        <w:t xml:space="preserve">有着和对 </w:t>
      </w:r>
      <w:r>
        <w:rPr>
          <w:rFonts w:ascii="Times New Roman" w:eastAsia="Times New Roman"/>
          <w:sz w:val="18"/>
        </w:rPr>
        <w:t>default</w:t>
      </w:r>
      <w:r>
        <w:rPr>
          <w:rFonts w:ascii="Times New Roman" w:eastAsia="Times New Roman"/>
          <w:spacing w:val="19"/>
          <w:sz w:val="18"/>
        </w:rPr>
        <w:t xml:space="preserve"> </w:t>
      </w:r>
      <w:r>
        <w:rPr>
          <w:rFonts w:ascii="Times New Roman" w:eastAsia="Times New Roman"/>
          <w:sz w:val="18"/>
        </w:rPr>
        <w:t>constructor</w:t>
      </w:r>
      <w:r>
        <w:rPr>
          <w:rFonts w:ascii="Times New Roman" w:eastAsia="Times New Roman"/>
          <w:spacing w:val="11"/>
          <w:sz w:val="18"/>
        </w:rPr>
        <w:t xml:space="preserve"> </w:t>
      </w:r>
      <w:r>
        <w:rPr>
          <w:rFonts w:hint="eastAsia" w:ascii="宋体" w:eastAsia="宋体"/>
          <w:sz w:val="18"/>
        </w:rPr>
        <w:t>一样的误解，以为如果</w:t>
      </w:r>
      <w:r>
        <w:rPr>
          <w:rFonts w:hint="eastAsia" w:ascii="宋体" w:eastAsia="宋体"/>
          <w:spacing w:val="3"/>
          <w:sz w:val="18"/>
        </w:rPr>
        <w:t xml:space="preserve">没有 </w:t>
      </w:r>
      <w:r>
        <w:rPr>
          <w:rFonts w:ascii="Times New Roman" w:eastAsia="Times New Roman"/>
          <w:sz w:val="18"/>
        </w:rPr>
        <w:t>user-defined</w:t>
      </w:r>
      <w:r>
        <w:rPr>
          <w:rFonts w:ascii="Times New Roman" w:eastAsia="Times New Roman"/>
          <w:spacing w:val="7"/>
          <w:sz w:val="18"/>
        </w:rPr>
        <w:t xml:space="preserve"> </w:t>
      </w:r>
      <w:r>
        <w:rPr>
          <w:rFonts w:ascii="Times New Roman" w:eastAsia="Times New Roman"/>
          <w:sz w:val="18"/>
        </w:rPr>
        <w:t>copy</w:t>
      </w:r>
      <w:r>
        <w:rPr>
          <w:rFonts w:ascii="Times New Roman" w:eastAsia="Times New Roman"/>
          <w:spacing w:val="-3"/>
          <w:sz w:val="18"/>
        </w:rPr>
        <w:t xml:space="preserve"> </w:t>
      </w:r>
      <w:r>
        <w:rPr>
          <w:rFonts w:ascii="Times New Roman" w:eastAsia="Times New Roman"/>
          <w:sz w:val="18"/>
        </w:rPr>
        <w:t>constructor</w:t>
      </w:r>
      <w:r>
        <w:rPr>
          <w:rFonts w:hint="eastAsia" w:ascii="宋体" w:eastAsia="宋体"/>
          <w:sz w:val="18"/>
        </w:rPr>
        <w:t>，编译器便自动为我们做出一个。事实上，编译</w:t>
      </w:r>
    </w:p>
    <w:p>
      <w:pPr>
        <w:pStyle w:val="11"/>
        <w:spacing w:before="12"/>
        <w:rPr>
          <w:rFonts w:ascii="宋体"/>
          <w:sz w:val="24"/>
        </w:rPr>
      </w:pPr>
    </w:p>
    <w:p>
      <w:pPr>
        <w:pStyle w:val="5"/>
        <w:ind w:left="0" w:right="500"/>
        <w:jc w:val="right"/>
      </w:pPr>
      <w:r>
        <w:t>33</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227" o:spid="_x0000_s1227" o:spt="1" style="position:absolute;left:0pt;margin-left:131.9pt;margin-top:18.85pt;height:0.7pt;width:323pt;mso-position-horizontal-relative:page;mso-wrap-distance-bottom:0pt;mso-wrap-distance-top:0pt;z-index:-251363328;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多型与虚拟（</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spacing w:before="1"/>
        <w:rPr>
          <w:rFonts w:ascii="宋体"/>
        </w:rPr>
      </w:pPr>
    </w:p>
    <w:p>
      <w:pPr>
        <w:spacing w:before="0"/>
        <w:ind w:left="2627" w:right="0" w:firstLine="0"/>
        <w:jc w:val="left"/>
        <w:rPr>
          <w:rFonts w:hint="eastAsia" w:ascii="宋体" w:eastAsia="宋体"/>
          <w:sz w:val="18"/>
        </w:rPr>
      </w:pPr>
      <w:r>
        <w:rPr>
          <w:rFonts w:hint="eastAsia" w:ascii="宋体" w:eastAsia="宋体"/>
          <w:sz w:val="18"/>
        </w:rPr>
        <w:t>器只有在必要的时候，才会这么做。</w:t>
      </w:r>
    </w:p>
    <w:p>
      <w:pPr>
        <w:pStyle w:val="11"/>
        <w:rPr>
          <w:rFonts w:ascii="宋体"/>
          <w:sz w:val="18"/>
        </w:rPr>
      </w:pPr>
    </w:p>
    <w:p>
      <w:pPr>
        <w:spacing w:before="139"/>
        <w:ind w:left="2627" w:right="0" w:firstLine="0"/>
        <w:jc w:val="left"/>
        <w:rPr>
          <w:rFonts w:hint="eastAsia" w:ascii="宋体" w:eastAsia="宋体"/>
          <w:sz w:val="18"/>
        </w:rPr>
      </w:pPr>
      <w:r>
        <w:rPr>
          <w:rFonts w:hint="eastAsia" w:ascii="宋体" w:eastAsia="宋体"/>
          <w:sz w:val="18"/>
        </w:rPr>
        <w:t xml:space="preserve">什么是必要的时候呢？就是当 </w:t>
      </w:r>
      <w:r>
        <w:rPr>
          <w:rFonts w:ascii="Times New Roman" w:eastAsia="Times New Roman"/>
          <w:sz w:val="18"/>
        </w:rPr>
        <w:t>class</w:t>
      </w:r>
      <w:r>
        <w:rPr>
          <w:rFonts w:ascii="Times New Roman" w:eastAsia="Times New Roman"/>
          <w:spacing w:val="58"/>
          <w:sz w:val="18"/>
        </w:rPr>
        <w:t xml:space="preserve"> </w:t>
      </w:r>
      <w:r>
        <w:rPr>
          <w:rFonts w:hint="eastAsia" w:ascii="宋体" w:eastAsia="宋体"/>
          <w:spacing w:val="2"/>
          <w:sz w:val="18"/>
        </w:rPr>
        <w:t xml:space="preserve">不再展现 </w:t>
      </w:r>
      <w:r>
        <w:rPr>
          <w:rFonts w:ascii="Times New Roman" w:eastAsia="Times New Roman"/>
          <w:sz w:val="18"/>
        </w:rPr>
        <w:t>"bitwise</w:t>
      </w:r>
      <w:r>
        <w:rPr>
          <w:rFonts w:ascii="Times New Roman" w:eastAsia="Times New Roman"/>
          <w:spacing w:val="9"/>
          <w:sz w:val="18"/>
        </w:rPr>
        <w:t xml:space="preserve"> </w:t>
      </w:r>
      <w:r>
        <w:rPr>
          <w:rFonts w:ascii="Times New Roman" w:eastAsia="Times New Roman"/>
          <w:sz w:val="18"/>
        </w:rPr>
        <w:t>copy</w:t>
      </w:r>
      <w:r>
        <w:rPr>
          <w:rFonts w:ascii="Times New Roman" w:eastAsia="Times New Roman"/>
          <w:spacing w:val="27"/>
          <w:sz w:val="18"/>
        </w:rPr>
        <w:t xml:space="preserve">" </w:t>
      </w:r>
      <w:r>
        <w:rPr>
          <w:rFonts w:hint="eastAsia" w:ascii="宋体" w:eastAsia="宋体"/>
          <w:sz w:val="18"/>
        </w:rPr>
        <w:t>意涵的时候。</w:t>
      </w:r>
    </w:p>
    <w:p>
      <w:pPr>
        <w:pStyle w:val="11"/>
        <w:rPr>
          <w:rFonts w:ascii="宋体"/>
          <w:sz w:val="20"/>
        </w:rPr>
      </w:pPr>
    </w:p>
    <w:p>
      <w:pPr>
        <w:pStyle w:val="5"/>
        <w:spacing w:before="159"/>
        <w:ind w:left="2627"/>
        <w:rPr>
          <w:rFonts w:hint="eastAsia" w:ascii="Microsoft YaHei UI" w:eastAsia="Microsoft YaHei UI"/>
        </w:rPr>
      </w:pPr>
      <w:r>
        <w:rPr>
          <w:w w:val="115"/>
        </w:rPr>
        <w:t>bitwise</w:t>
      </w:r>
      <w:r>
        <w:rPr>
          <w:spacing w:val="26"/>
          <w:w w:val="115"/>
        </w:rPr>
        <w:t xml:space="preserve"> </w:t>
      </w:r>
      <w:r>
        <w:rPr>
          <w:w w:val="115"/>
        </w:rPr>
        <w:t>copy</w:t>
      </w:r>
      <w:r>
        <w:rPr>
          <w:spacing w:val="12"/>
          <w:w w:val="115"/>
        </w:rPr>
        <w:t xml:space="preserve"> -  </w:t>
      </w:r>
      <w:r>
        <w:rPr>
          <w:rFonts w:hint="eastAsia" w:ascii="Microsoft YaHei UI" w:eastAsia="Microsoft YaHei UI"/>
          <w:spacing w:val="17"/>
          <w:w w:val="115"/>
        </w:rPr>
        <w:t>概括承受</w:t>
      </w:r>
    </w:p>
    <w:p>
      <w:pPr>
        <w:pStyle w:val="11"/>
        <w:spacing w:before="3"/>
        <w:rPr>
          <w:rFonts w:ascii="Microsoft YaHei UI"/>
          <w:b/>
          <w:sz w:val="11"/>
        </w:rPr>
      </w:pPr>
    </w:p>
    <w:p>
      <w:pPr>
        <w:spacing w:before="0" w:line="374" w:lineRule="auto"/>
        <w:ind w:left="2627" w:right="1155" w:firstLine="0"/>
        <w:jc w:val="both"/>
        <w:rPr>
          <w:rFonts w:hint="eastAsia" w:ascii="宋体" w:eastAsia="宋体"/>
          <w:sz w:val="18"/>
        </w:rPr>
      </w:pPr>
      <w:r>
        <w:rPr>
          <w:rFonts w:hint="eastAsia" w:ascii="宋体" w:eastAsia="宋体"/>
          <w:spacing w:val="3"/>
          <w:sz w:val="18"/>
        </w:rPr>
        <w:t xml:space="preserve">所谓 </w:t>
      </w:r>
      <w:r>
        <w:rPr>
          <w:rFonts w:ascii="Times New Roman" w:eastAsia="Times New Roman"/>
          <w:sz w:val="18"/>
        </w:rPr>
        <w:t>"bitwise</w:t>
      </w:r>
      <w:r>
        <w:rPr>
          <w:rFonts w:ascii="Times New Roman" w:eastAsia="Times New Roman"/>
          <w:spacing w:val="9"/>
          <w:sz w:val="18"/>
        </w:rPr>
        <w:t xml:space="preserve"> </w:t>
      </w:r>
      <w:r>
        <w:rPr>
          <w:rFonts w:ascii="Times New Roman" w:eastAsia="Times New Roman"/>
          <w:sz w:val="18"/>
        </w:rPr>
        <w:t>copy"</w:t>
      </w:r>
      <w:r>
        <w:rPr>
          <w:rFonts w:hint="eastAsia" w:ascii="宋体" w:eastAsia="宋体"/>
          <w:sz w:val="18"/>
        </w:rPr>
        <w:t xml:space="preserve">，是指「一个位元一个位元」地完整拷贝。一般的 </w:t>
      </w:r>
      <w:r>
        <w:rPr>
          <w:rFonts w:ascii="Times New Roman" w:eastAsia="Times New Roman"/>
          <w:sz w:val="18"/>
        </w:rPr>
        <w:t>objects</w:t>
      </w:r>
      <w:r>
        <w:rPr>
          <w:rFonts w:ascii="Times New Roman" w:eastAsia="Times New Roman"/>
          <w:spacing w:val="14"/>
          <w:sz w:val="18"/>
        </w:rPr>
        <w:t xml:space="preserve"> </w:t>
      </w:r>
      <w:r>
        <w:rPr>
          <w:rFonts w:hint="eastAsia" w:ascii="宋体" w:eastAsia="宋体"/>
          <w:sz w:val="18"/>
        </w:rPr>
        <w:t>拷</w:t>
      </w:r>
      <w:r>
        <w:rPr>
          <w:rFonts w:hint="eastAsia" w:ascii="宋体" w:eastAsia="宋体"/>
          <w:spacing w:val="1"/>
          <w:sz w:val="18"/>
        </w:rPr>
        <w:t xml:space="preserve">贝当然是如此，例如本节的 </w:t>
      </w:r>
      <w:r>
        <w:rPr>
          <w:rFonts w:ascii="Times New Roman" w:eastAsia="Times New Roman"/>
          <w:sz w:val="18"/>
        </w:rPr>
        <w:t>class</w:t>
      </w:r>
      <w:r>
        <w:rPr>
          <w:rFonts w:ascii="Times New Roman" w:eastAsia="Times New Roman"/>
          <w:spacing w:val="22"/>
          <w:sz w:val="18"/>
        </w:rPr>
        <w:t xml:space="preserve"> </w:t>
      </w:r>
      <w:r>
        <w:rPr>
          <w:rFonts w:ascii="Times New Roman" w:eastAsia="Times New Roman"/>
          <w:i/>
          <w:sz w:val="18"/>
        </w:rPr>
        <w:t>CA</w:t>
      </w:r>
      <w:r>
        <w:rPr>
          <w:rFonts w:ascii="Times New Roman" w:eastAsia="Times New Roman"/>
          <w:i/>
          <w:spacing w:val="14"/>
          <w:sz w:val="18"/>
        </w:rPr>
        <w:t xml:space="preserve"> </w:t>
      </w:r>
      <w:r>
        <w:rPr>
          <w:rFonts w:hint="eastAsia" w:ascii="宋体" w:eastAsia="宋体"/>
          <w:sz w:val="18"/>
        </w:rPr>
        <w:t>就展现了「</w:t>
      </w:r>
      <w:r>
        <w:rPr>
          <w:rFonts w:ascii="Times New Roman" w:eastAsia="Times New Roman"/>
          <w:sz w:val="18"/>
        </w:rPr>
        <w:t>bitwise</w:t>
      </w:r>
      <w:r>
        <w:rPr>
          <w:rFonts w:ascii="Times New Roman" w:eastAsia="Times New Roman"/>
          <w:spacing w:val="25"/>
          <w:sz w:val="18"/>
        </w:rPr>
        <w:t xml:space="preserve"> </w:t>
      </w:r>
      <w:r>
        <w:rPr>
          <w:rFonts w:ascii="Times New Roman" w:eastAsia="Times New Roman"/>
          <w:sz w:val="18"/>
        </w:rPr>
        <w:t>copy</w:t>
      </w:r>
      <w:r>
        <w:rPr>
          <w:rFonts w:ascii="Times New Roman" w:eastAsia="Times New Roman"/>
          <w:spacing w:val="4"/>
          <w:sz w:val="18"/>
        </w:rPr>
        <w:t xml:space="preserve"> </w:t>
      </w:r>
      <w:r>
        <w:rPr>
          <w:rFonts w:hint="eastAsia" w:ascii="宋体" w:eastAsia="宋体"/>
          <w:sz w:val="18"/>
        </w:rPr>
        <w:t xml:space="preserve">的意涵」。也就是说面对 </w:t>
      </w:r>
      <w:r>
        <w:rPr>
          <w:rFonts w:ascii="Times New Roman" w:eastAsia="Times New Roman"/>
          <w:sz w:val="18"/>
        </w:rPr>
        <w:t>class</w:t>
      </w:r>
      <w:r>
        <w:rPr>
          <w:rFonts w:ascii="Times New Roman" w:eastAsia="Times New Roman"/>
          <w:spacing w:val="4"/>
          <w:sz w:val="18"/>
        </w:rPr>
        <w:t xml:space="preserve"> </w:t>
      </w:r>
      <w:r>
        <w:rPr>
          <w:rFonts w:ascii="Times New Roman" w:eastAsia="Times New Roman"/>
          <w:i/>
          <w:sz w:val="18"/>
        </w:rPr>
        <w:t>CA</w:t>
      </w:r>
      <w:r>
        <w:rPr>
          <w:rFonts w:hint="eastAsia" w:ascii="宋体" w:eastAsia="宋体"/>
          <w:sz w:val="18"/>
        </w:rPr>
        <w:t xml:space="preserve">，其实你我不需要撰写 </w:t>
      </w:r>
      <w:r>
        <w:rPr>
          <w:rFonts w:ascii="Times New Roman" w:eastAsia="Times New Roman"/>
          <w:sz w:val="18"/>
        </w:rPr>
        <w:t>copy</w:t>
      </w:r>
      <w:r>
        <w:rPr>
          <w:rFonts w:ascii="Times New Roman" w:eastAsia="Times New Roman"/>
          <w:spacing w:val="-7"/>
          <w:sz w:val="18"/>
        </w:rPr>
        <w:t xml:space="preserve"> </w:t>
      </w:r>
      <w:r>
        <w:rPr>
          <w:rFonts w:ascii="Times New Roman" w:eastAsia="Times New Roman"/>
          <w:sz w:val="18"/>
        </w:rPr>
        <w:t>constructor</w:t>
      </w:r>
      <w:r>
        <w:rPr>
          <w:rFonts w:hint="eastAsia" w:ascii="宋体" w:eastAsia="宋体"/>
          <w:sz w:val="18"/>
        </w:rPr>
        <w:t xml:space="preserve">，于是 </w:t>
      </w:r>
      <w:r>
        <w:rPr>
          <w:rFonts w:ascii="Times New Roman" w:eastAsia="Times New Roman"/>
          <w:color w:val="FF0000"/>
          <w:sz w:val="18"/>
        </w:rPr>
        <w:t>p.32</w:t>
      </w:r>
      <w:r>
        <w:rPr>
          <w:rFonts w:ascii="Times New Roman" w:eastAsia="Times New Roman"/>
          <w:color w:val="FF0000"/>
          <w:spacing w:val="41"/>
          <w:sz w:val="18"/>
        </w:rPr>
        <w:t xml:space="preserve"> </w:t>
      </w:r>
      <w:r>
        <w:rPr>
          <w:rFonts w:hint="eastAsia" w:ascii="宋体" w:eastAsia="宋体"/>
          <w:sz w:val="18"/>
        </w:rPr>
        <w:t xml:space="preserve">的 </w:t>
      </w:r>
      <w:r>
        <w:rPr>
          <w:rFonts w:ascii="Times New Roman" w:eastAsia="Times New Roman"/>
          <w:i/>
          <w:sz w:val="18"/>
        </w:rPr>
        <w:t>main</w:t>
      </w:r>
      <w:r>
        <w:rPr>
          <w:rFonts w:ascii="Times New Roman" w:eastAsia="Times New Roman"/>
          <w:i/>
          <w:spacing w:val="12"/>
          <w:sz w:val="18"/>
        </w:rPr>
        <w:t xml:space="preserve">() </w:t>
      </w:r>
      <w:r>
        <w:rPr>
          <w:rFonts w:hint="eastAsia" w:ascii="宋体" w:eastAsia="宋体"/>
          <w:sz w:val="18"/>
        </w:rPr>
        <w:t>执行结果变成：</w:t>
      </w:r>
    </w:p>
    <w:p>
      <w:pPr>
        <w:pStyle w:val="11"/>
        <w:spacing w:before="148" w:line="292" w:lineRule="auto"/>
        <w:ind w:left="2910" w:right="5745"/>
        <w:jc w:val="both"/>
      </w:pPr>
      <w:r>
        <w:t>aCA1.getdata()=5</w:t>
      </w:r>
      <w:r>
        <w:rPr>
          <w:spacing w:val="-94"/>
        </w:rPr>
        <w:t xml:space="preserve"> </w:t>
      </w:r>
      <w:r>
        <w:t>aCA2.getdata()=7</w:t>
      </w:r>
      <w:r>
        <w:rPr>
          <w:spacing w:val="-94"/>
        </w:rPr>
        <w:t xml:space="preserve"> </w:t>
      </w:r>
      <w:r>
        <w:t>aCA2.getdata()=5</w:t>
      </w:r>
    </w:p>
    <w:p>
      <w:pPr>
        <w:pStyle w:val="11"/>
        <w:spacing w:line="292" w:lineRule="auto"/>
        <w:ind w:left="2910" w:right="4785"/>
        <w:jc w:val="both"/>
      </w:pPr>
      <w:r>
        <w:t>in foo2(), aCA.getdata()=5</w:t>
      </w:r>
      <w:r>
        <w:rPr>
          <w:spacing w:val="-94"/>
        </w:rPr>
        <w:t xml:space="preserve"> </w:t>
      </w:r>
      <w:r>
        <w:t>in foo3(), aCA.getdata()=3</w:t>
      </w:r>
      <w:r>
        <w:rPr>
          <w:spacing w:val="-94"/>
        </w:rPr>
        <w:t xml:space="preserve"> </w:t>
      </w:r>
      <w:r>
        <w:t>aCA2.getdata()=3</w:t>
      </w:r>
    </w:p>
    <w:p>
      <w:pPr>
        <w:pStyle w:val="11"/>
        <w:spacing w:before="11"/>
        <w:rPr>
          <w:sz w:val="24"/>
        </w:rPr>
      </w:pPr>
    </w:p>
    <w:p>
      <w:pPr>
        <w:spacing w:before="0"/>
        <w:ind w:left="2627" w:right="0" w:firstLine="0"/>
        <w:jc w:val="left"/>
        <w:rPr>
          <w:rFonts w:hint="eastAsia" w:ascii="宋体" w:eastAsia="宋体"/>
          <w:sz w:val="18"/>
        </w:rPr>
      </w:pPr>
      <w:r>
        <w:rPr>
          <w:rFonts w:hint="eastAsia" w:ascii="宋体" w:eastAsia="宋体"/>
          <w:sz w:val="18"/>
        </w:rPr>
        <w:t>正確地滿足了需求。</w:t>
      </w:r>
    </w:p>
    <w:p>
      <w:pPr>
        <w:pStyle w:val="11"/>
        <w:rPr>
          <w:rFonts w:ascii="宋体"/>
          <w:sz w:val="18"/>
        </w:rPr>
      </w:pPr>
    </w:p>
    <w:p>
      <w:pPr>
        <w:spacing w:before="139" w:line="374" w:lineRule="auto"/>
        <w:ind w:left="2627" w:right="1155" w:firstLine="0"/>
        <w:jc w:val="both"/>
        <w:rPr>
          <w:rFonts w:hint="eastAsia" w:ascii="宋体" w:eastAsia="宋体"/>
          <w:sz w:val="18"/>
        </w:rPr>
      </w:pPr>
      <w:r>
        <w:rPr>
          <w:rFonts w:hint="eastAsia" w:ascii="宋体" w:eastAsia="宋体"/>
          <w:sz w:val="18"/>
        </w:rPr>
        <w:t xml:space="preserve">但是另有一种拷贝情况，并不能够以「一个位元一个位元地完整拷贝」方式来进行，那种情况称为 </w:t>
      </w:r>
      <w:r>
        <w:rPr>
          <w:rFonts w:ascii="Times New Roman" w:eastAsia="Times New Roman"/>
          <w:sz w:val="18"/>
        </w:rPr>
        <w:t>"memberwise</w:t>
      </w:r>
      <w:r>
        <w:rPr>
          <w:rFonts w:ascii="Times New Roman" w:eastAsia="Times New Roman"/>
          <w:spacing w:val="3"/>
          <w:sz w:val="18"/>
        </w:rPr>
        <w:t xml:space="preserve"> </w:t>
      </w:r>
      <w:r>
        <w:rPr>
          <w:rFonts w:ascii="Times New Roman" w:eastAsia="Times New Roman"/>
          <w:sz w:val="18"/>
        </w:rPr>
        <w:t>copy"</w:t>
      </w:r>
      <w:r>
        <w:rPr>
          <w:rFonts w:hint="eastAsia" w:ascii="宋体" w:eastAsia="宋体"/>
          <w:sz w:val="18"/>
        </w:rPr>
        <w:t>。</w:t>
      </w:r>
    </w:p>
    <w:p>
      <w:pPr>
        <w:pStyle w:val="11"/>
        <w:spacing w:before="4"/>
        <w:rPr>
          <w:rFonts w:ascii="宋体"/>
          <w:sz w:val="22"/>
        </w:rPr>
      </w:pPr>
    </w:p>
    <w:p>
      <w:pPr>
        <w:pStyle w:val="5"/>
        <w:spacing w:before="0"/>
        <w:ind w:left="2627"/>
        <w:jc w:val="both"/>
        <w:rPr>
          <w:rFonts w:hint="eastAsia" w:ascii="Microsoft YaHei UI" w:eastAsia="Microsoft YaHei UI"/>
        </w:rPr>
      </w:pPr>
      <w:r>
        <w:rPr>
          <w:spacing w:val="9"/>
          <w:w w:val="115"/>
        </w:rPr>
        <w:t>memberwise</w:t>
      </w:r>
      <w:r>
        <w:rPr>
          <w:spacing w:val="8"/>
          <w:w w:val="115"/>
        </w:rPr>
        <w:t xml:space="preserve"> </w:t>
      </w:r>
      <w:r>
        <w:rPr>
          <w:w w:val="115"/>
        </w:rPr>
        <w:t>copy</w:t>
      </w:r>
      <w:r>
        <w:rPr>
          <w:spacing w:val="22"/>
          <w:w w:val="115"/>
        </w:rPr>
        <w:t xml:space="preserve"> - </w:t>
      </w:r>
      <w:r>
        <w:rPr>
          <w:rFonts w:hint="eastAsia" w:ascii="Microsoft YaHei UI" w:eastAsia="Microsoft YaHei UI"/>
          <w:spacing w:val="18"/>
          <w:w w:val="115"/>
        </w:rPr>
        <w:t>选择性承受</w:t>
      </w:r>
    </w:p>
    <w:p>
      <w:pPr>
        <w:spacing w:before="174" w:line="374" w:lineRule="auto"/>
        <w:ind w:left="2627" w:right="1155" w:firstLine="0"/>
        <w:jc w:val="both"/>
        <w:rPr>
          <w:rFonts w:hint="eastAsia" w:ascii="宋体" w:eastAsia="宋体"/>
          <w:sz w:val="18"/>
        </w:rPr>
      </w:pPr>
      <w:r>
        <w:rPr>
          <w:rFonts w:hint="eastAsia" w:ascii="宋体" w:eastAsia="宋体"/>
          <w:spacing w:val="9"/>
          <w:sz w:val="18"/>
        </w:rPr>
        <w:t xml:space="preserve">当 </w:t>
      </w:r>
      <w:r>
        <w:rPr>
          <w:rFonts w:ascii="Times New Roman" w:eastAsia="Times New Roman"/>
          <w:sz w:val="18"/>
        </w:rPr>
        <w:t>classes</w:t>
      </w:r>
      <w:r>
        <w:rPr>
          <w:rFonts w:ascii="Times New Roman" w:eastAsia="Times New Roman"/>
          <w:spacing w:val="20"/>
          <w:sz w:val="18"/>
        </w:rPr>
        <w:t xml:space="preserve"> </w:t>
      </w:r>
      <w:r>
        <w:rPr>
          <w:rFonts w:hint="eastAsia" w:ascii="宋体" w:eastAsia="宋体"/>
          <w:sz w:val="18"/>
        </w:rPr>
        <w:t>的设计融入了虚拟机制</w:t>
      </w:r>
      <w:r>
        <w:rPr>
          <w:rFonts w:ascii="Arial Black" w:eastAsia="Arial Black"/>
          <w:color w:val="FF0000"/>
          <w:position w:val="5"/>
          <w:sz w:val="14"/>
        </w:rPr>
        <w:t>13</w:t>
      </w:r>
      <w:r>
        <w:rPr>
          <w:rFonts w:hint="eastAsia" w:ascii="宋体" w:eastAsia="宋体"/>
          <w:spacing w:val="1"/>
          <w:sz w:val="18"/>
        </w:rPr>
        <w:t xml:space="preserve">，引进了一个额外的 </w:t>
      </w:r>
      <w:r>
        <w:rPr>
          <w:rFonts w:ascii="Times New Roman" w:eastAsia="Times New Roman"/>
          <w:sz w:val="18"/>
        </w:rPr>
        <w:t>data</w:t>
      </w:r>
      <w:r>
        <w:rPr>
          <w:rFonts w:ascii="Times New Roman" w:eastAsia="Times New Roman"/>
          <w:spacing w:val="18"/>
          <w:sz w:val="18"/>
        </w:rPr>
        <w:t xml:space="preserve"> </w:t>
      </w:r>
      <w:r>
        <w:rPr>
          <w:rFonts w:ascii="Times New Roman" w:eastAsia="Times New Roman"/>
          <w:sz w:val="18"/>
        </w:rPr>
        <w:t>member</w:t>
      </w:r>
      <w:r>
        <w:rPr>
          <w:rFonts w:hint="eastAsia" w:ascii="宋体" w:eastAsia="宋体"/>
          <w:sz w:val="18"/>
        </w:rPr>
        <w:t>：</w:t>
      </w:r>
      <w:r>
        <w:rPr>
          <w:rFonts w:ascii="Times New Roman" w:eastAsia="Times New Roman"/>
          <w:sz w:val="18"/>
        </w:rPr>
        <w:t>vptr</w:t>
      </w:r>
      <w:r>
        <w:rPr>
          <w:rFonts w:hint="eastAsia" w:ascii="宋体" w:eastAsia="宋体"/>
          <w:sz w:val="18"/>
        </w:rPr>
        <w:t>（详见</w:t>
      </w:r>
      <w:r>
        <w:rPr>
          <w:rFonts w:hint="eastAsia" w:ascii="宋体" w:eastAsia="宋体"/>
          <w:color w:val="FF0000"/>
          <w:spacing w:val="4"/>
          <w:sz w:val="18"/>
        </w:rPr>
        <w:t xml:space="preserve">第２章 </w:t>
      </w:r>
      <w:r>
        <w:rPr>
          <w:rFonts w:ascii="Times New Roman" w:eastAsia="Times New Roman"/>
          <w:color w:val="FF0000"/>
          <w:sz w:val="18"/>
        </w:rPr>
        <w:t>p.104</w:t>
      </w:r>
      <w:r>
        <w:rPr>
          <w:rFonts w:hint="eastAsia" w:ascii="宋体" w:eastAsia="宋体"/>
          <w:sz w:val="18"/>
        </w:rPr>
        <w:t xml:space="preserve">），就不能够再以一个位元一个位元的方式对 </w:t>
      </w:r>
      <w:r>
        <w:rPr>
          <w:rFonts w:ascii="Times New Roman" w:eastAsia="Times New Roman"/>
          <w:sz w:val="18"/>
        </w:rPr>
        <w:t>object</w:t>
      </w:r>
      <w:r>
        <w:rPr>
          <w:rFonts w:ascii="Times New Roman" w:eastAsia="Times New Roman"/>
          <w:spacing w:val="15"/>
          <w:sz w:val="18"/>
        </w:rPr>
        <w:t xml:space="preserve"> </w:t>
      </w:r>
      <w:r>
        <w:rPr>
          <w:rFonts w:hint="eastAsia" w:ascii="宋体" w:eastAsia="宋体"/>
          <w:sz w:val="18"/>
        </w:rPr>
        <w:t>做全额拷贝</w:t>
      </w:r>
      <w:r>
        <w:rPr>
          <w:rFonts w:hint="eastAsia" w:ascii="宋体" w:eastAsia="宋体"/>
          <w:spacing w:val="1"/>
          <w:sz w:val="18"/>
        </w:rPr>
        <w:t xml:space="preserve">了，因为 </w:t>
      </w:r>
      <w:r>
        <w:rPr>
          <w:rFonts w:ascii="Times New Roman" w:eastAsia="Times New Roman"/>
          <w:sz w:val="18"/>
        </w:rPr>
        <w:t>vptr</w:t>
      </w:r>
      <w:r>
        <w:rPr>
          <w:rFonts w:ascii="Times New Roman" w:eastAsia="Times New Roman"/>
          <w:spacing w:val="4"/>
          <w:sz w:val="18"/>
        </w:rPr>
        <w:t xml:space="preserve"> </w:t>
      </w:r>
      <w:r>
        <w:rPr>
          <w:rFonts w:hint="eastAsia" w:ascii="宋体" w:eastAsia="宋体"/>
          <w:sz w:val="18"/>
        </w:rPr>
        <w:t xml:space="preserve">需要有更复杂的考虑。这时候我们说这个 </w:t>
      </w:r>
      <w:r>
        <w:rPr>
          <w:rFonts w:ascii="Times New Roman" w:eastAsia="Times New Roman"/>
          <w:sz w:val="18"/>
        </w:rPr>
        <w:t>class</w:t>
      </w:r>
      <w:r>
        <w:rPr>
          <w:rFonts w:hint="eastAsia" w:ascii="宋体" w:eastAsia="宋体"/>
          <w:sz w:val="18"/>
        </w:rPr>
        <w:t xml:space="preserve">「不再展现 </w:t>
      </w:r>
      <w:r>
        <w:rPr>
          <w:rFonts w:ascii="Times New Roman" w:eastAsia="Times New Roman"/>
          <w:sz w:val="18"/>
        </w:rPr>
        <w:t>bitwise</w:t>
      </w:r>
      <w:r>
        <w:rPr>
          <w:rFonts w:ascii="Times New Roman" w:eastAsia="Times New Roman"/>
          <w:spacing w:val="-43"/>
          <w:sz w:val="18"/>
        </w:rPr>
        <w:t xml:space="preserve"> </w:t>
      </w:r>
      <w:r>
        <w:rPr>
          <w:rFonts w:ascii="Times New Roman" w:eastAsia="Times New Roman"/>
          <w:sz w:val="18"/>
        </w:rPr>
        <w:t>copy</w:t>
      </w:r>
      <w:r>
        <w:rPr>
          <w:rFonts w:ascii="Times New Roman" w:eastAsia="Times New Roman"/>
          <w:spacing w:val="36"/>
          <w:sz w:val="18"/>
        </w:rPr>
        <w:t xml:space="preserve"> </w:t>
      </w:r>
      <w:r>
        <w:rPr>
          <w:rFonts w:hint="eastAsia" w:ascii="宋体" w:eastAsia="宋体"/>
          <w:sz w:val="18"/>
        </w:rPr>
        <w:t>意涵」。</w:t>
      </w:r>
    </w:p>
    <w:p>
      <w:pPr>
        <w:pStyle w:val="11"/>
        <w:spacing w:before="11"/>
        <w:rPr>
          <w:rFonts w:ascii="宋体"/>
          <w:sz w:val="18"/>
        </w:rPr>
      </w:pPr>
    </w:p>
    <w:p>
      <w:pPr>
        <w:spacing w:before="0"/>
        <w:ind w:left="2627" w:right="0" w:firstLine="0"/>
        <w:jc w:val="both"/>
        <w:rPr>
          <w:rFonts w:hint="eastAsia" w:ascii="宋体" w:eastAsia="宋体"/>
          <w:sz w:val="18"/>
        </w:rPr>
      </w:pPr>
      <w:r>
        <w:rPr>
          <w:rFonts w:hint="eastAsia" w:ascii="宋体" w:eastAsia="宋体"/>
          <w:spacing w:val="1"/>
          <w:sz w:val="18"/>
        </w:rPr>
        <w:t xml:space="preserve">面對這樣的所謂 </w:t>
      </w:r>
      <w:r>
        <w:rPr>
          <w:rFonts w:ascii="Times New Roman" w:eastAsia="Times New Roman"/>
          <w:sz w:val="18"/>
        </w:rPr>
        <w:t>polymorphic</w:t>
      </w:r>
      <w:r>
        <w:rPr>
          <w:rFonts w:ascii="Times New Roman" w:eastAsia="Times New Roman"/>
          <w:spacing w:val="18"/>
          <w:sz w:val="18"/>
        </w:rPr>
        <w:t xml:space="preserve"> </w:t>
      </w:r>
      <w:r>
        <w:rPr>
          <w:rFonts w:ascii="Times New Roman" w:eastAsia="Times New Roman"/>
          <w:sz w:val="18"/>
        </w:rPr>
        <w:t>classes</w:t>
      </w:r>
      <w:r>
        <w:rPr>
          <w:rFonts w:hint="eastAsia" w:ascii="宋体" w:eastAsia="宋体"/>
          <w:spacing w:val="1"/>
          <w:sz w:val="18"/>
        </w:rPr>
        <w:t xml:space="preserve">，如果沒有 </w:t>
      </w:r>
      <w:r>
        <w:rPr>
          <w:rFonts w:ascii="Times New Roman" w:eastAsia="Times New Roman"/>
          <w:sz w:val="18"/>
        </w:rPr>
        <w:t>user-defined</w:t>
      </w:r>
      <w:r>
        <w:rPr>
          <w:rFonts w:ascii="Times New Roman" w:eastAsia="Times New Roman"/>
          <w:spacing w:val="23"/>
          <w:sz w:val="18"/>
        </w:rPr>
        <w:t xml:space="preserve"> </w:t>
      </w:r>
      <w:r>
        <w:rPr>
          <w:rFonts w:ascii="Times New Roman" w:eastAsia="Times New Roman"/>
          <w:sz w:val="18"/>
        </w:rPr>
        <w:t>copy</w:t>
      </w:r>
      <w:r>
        <w:rPr>
          <w:rFonts w:ascii="Times New Roman" w:eastAsia="Times New Roman"/>
          <w:spacing w:val="17"/>
          <w:sz w:val="18"/>
        </w:rPr>
        <w:t xml:space="preserve"> </w:t>
      </w:r>
      <w:r>
        <w:rPr>
          <w:rFonts w:ascii="Times New Roman" w:eastAsia="Times New Roman"/>
          <w:sz w:val="18"/>
        </w:rPr>
        <w:t>constructor</w:t>
      </w:r>
      <w:r>
        <w:rPr>
          <w:rFonts w:hint="eastAsia" w:ascii="宋体" w:eastAsia="宋体"/>
          <w:sz w:val="18"/>
        </w:rPr>
        <w:t>，編</w:t>
      </w:r>
    </w:p>
    <w:p>
      <w:pPr>
        <w:pStyle w:val="11"/>
        <w:spacing w:before="9"/>
        <w:rPr>
          <w:rFonts w:ascii="宋体"/>
          <w:sz w:val="23"/>
        </w:rPr>
      </w:pPr>
      <w:r>
        <w:pict>
          <v:rect id="_x0000_s1228" o:spid="_x0000_s1228" o:spt="1" style="position:absolute;left:0pt;margin-left:133.35pt;margin-top:17.15pt;height:0.45pt;width:144pt;mso-position-horizontal-relative:page;mso-wrap-distance-bottom:0pt;mso-wrap-distance-top:0pt;z-index:-251362304;mso-width-relative:page;mso-height-relative:page;" fillcolor="#000000" filled="t" stroked="f" coordsize="21600,21600">
            <v:path/>
            <v:fill on="t" focussize="0,0"/>
            <v:stroke on="f"/>
            <v:imagedata o:title=""/>
            <o:lock v:ext="edit"/>
            <w10:wrap type="topAndBottom"/>
          </v:rect>
        </w:pict>
      </w:r>
    </w:p>
    <w:p>
      <w:pPr>
        <w:pStyle w:val="15"/>
        <w:numPr>
          <w:ilvl w:val="0"/>
          <w:numId w:val="5"/>
        </w:numPr>
        <w:tabs>
          <w:tab w:val="left" w:pos="2887"/>
        </w:tabs>
        <w:spacing w:before="122" w:after="0" w:line="364" w:lineRule="auto"/>
        <w:ind w:left="2627" w:right="1184" w:firstLine="0"/>
        <w:jc w:val="left"/>
        <w:rPr>
          <w:sz w:val="16"/>
        </w:rPr>
      </w:pPr>
      <w:r>
        <w:rPr>
          <w:spacing w:val="-7"/>
          <w:sz w:val="16"/>
        </w:rPr>
        <w:t xml:space="preserve">如果 </w:t>
      </w:r>
      <w:r>
        <w:rPr>
          <w:rFonts w:ascii="Times New Roman" w:eastAsia="Times New Roman"/>
          <w:spacing w:val="-1"/>
          <w:sz w:val="16"/>
        </w:rPr>
        <w:t>class</w:t>
      </w:r>
      <w:r>
        <w:rPr>
          <w:rFonts w:ascii="Times New Roman" w:eastAsia="Times New Roman"/>
          <w:spacing w:val="21"/>
          <w:sz w:val="16"/>
        </w:rPr>
        <w:t xml:space="preserve"> </w:t>
      </w:r>
      <w:r>
        <w:rPr>
          <w:spacing w:val="-6"/>
          <w:sz w:val="16"/>
        </w:rPr>
        <w:t xml:space="preserve">內含 </w:t>
      </w:r>
      <w:r>
        <w:rPr>
          <w:rFonts w:ascii="Times New Roman" w:eastAsia="Times New Roman"/>
          <w:spacing w:val="-1"/>
          <w:sz w:val="16"/>
        </w:rPr>
        <w:t>virtual</w:t>
      </w:r>
      <w:r>
        <w:rPr>
          <w:rFonts w:ascii="Times New Roman" w:eastAsia="Times New Roman"/>
          <w:spacing w:val="-9"/>
          <w:sz w:val="16"/>
        </w:rPr>
        <w:t xml:space="preserve"> </w:t>
      </w:r>
      <w:r>
        <w:rPr>
          <w:rFonts w:ascii="Times New Roman" w:eastAsia="Times New Roman"/>
          <w:spacing w:val="-1"/>
          <w:sz w:val="16"/>
        </w:rPr>
        <w:t>functions</w:t>
      </w:r>
      <w:r>
        <w:rPr>
          <w:spacing w:val="-4"/>
          <w:sz w:val="16"/>
        </w:rPr>
        <w:t xml:space="preserve">，或如果 </w:t>
      </w:r>
      <w:r>
        <w:rPr>
          <w:rFonts w:ascii="Times New Roman" w:eastAsia="Times New Roman"/>
          <w:sz w:val="16"/>
        </w:rPr>
        <w:t>class</w:t>
      </w:r>
      <w:r>
        <w:rPr>
          <w:rFonts w:ascii="Times New Roman" w:eastAsia="Times New Roman"/>
          <w:spacing w:val="20"/>
          <w:sz w:val="16"/>
        </w:rPr>
        <w:t xml:space="preserve"> </w:t>
      </w:r>
      <w:r>
        <w:rPr>
          <w:sz w:val="16"/>
        </w:rPr>
        <w:t>繼承關係中出現虛擬繼承，那麼就有所謂的虛擬機制。</w:t>
      </w:r>
    </w:p>
    <w:p>
      <w:pPr>
        <w:pStyle w:val="11"/>
        <w:spacing w:before="12"/>
        <w:rPr>
          <w:rFonts w:ascii="宋体"/>
          <w:sz w:val="24"/>
        </w:rPr>
      </w:pPr>
    </w:p>
    <w:p>
      <w:pPr>
        <w:pStyle w:val="5"/>
      </w:pPr>
      <w:r>
        <w:t>34</w:t>
      </w:r>
    </w:p>
    <w:p>
      <w:pPr>
        <w:spacing w:after="0"/>
        <w:sectPr>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229" o:spid="_x0000_s1229" o:spt="1" style="position:absolute;left:0pt;margin-left:131.9pt;margin-top:18.85pt;height:0.7pt;width:323pt;mso-position-horizontal-relative:page;mso-wrap-distance-bottom:0pt;mso-wrap-distance-top:0pt;z-index:-251362304;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spacing w:before="8"/>
        <w:rPr>
          <w:rFonts w:ascii="宋体"/>
          <w:sz w:val="29"/>
        </w:rPr>
      </w:pPr>
    </w:p>
    <w:p>
      <w:pPr>
        <w:spacing w:before="83" w:line="374" w:lineRule="auto"/>
        <w:ind w:left="2627" w:right="1112" w:firstLine="0"/>
        <w:jc w:val="both"/>
        <w:rPr>
          <w:rFonts w:hint="eastAsia" w:ascii="宋体" w:eastAsia="宋体"/>
          <w:sz w:val="18"/>
        </w:rPr>
      </w:pPr>
      <w:r>
        <w:rPr>
          <w:rFonts w:hint="eastAsia" w:ascii="宋体" w:eastAsia="宋体"/>
          <w:sz w:val="18"/>
        </w:rPr>
        <w:t xml:space="preserve">譯器就會為它們合成出一個。但是，就如同先前討論的 </w:t>
      </w:r>
      <w:r>
        <w:rPr>
          <w:rFonts w:ascii="Times New Roman" w:eastAsia="Times New Roman"/>
          <w:sz w:val="18"/>
        </w:rPr>
        <w:t>default</w:t>
      </w:r>
      <w:r>
        <w:rPr>
          <w:rFonts w:ascii="Times New Roman" w:eastAsia="Times New Roman"/>
          <w:spacing w:val="11"/>
          <w:sz w:val="18"/>
        </w:rPr>
        <w:t xml:space="preserve"> </w:t>
      </w:r>
      <w:r>
        <w:rPr>
          <w:rFonts w:ascii="Times New Roman" w:eastAsia="Times New Roman"/>
          <w:sz w:val="18"/>
        </w:rPr>
        <w:t>constructor</w:t>
      </w:r>
      <w:r>
        <w:rPr>
          <w:rFonts w:ascii="Times New Roman" w:eastAsia="Times New Roman"/>
          <w:spacing w:val="22"/>
          <w:sz w:val="18"/>
        </w:rPr>
        <w:t xml:space="preserve"> </w:t>
      </w:r>
      <w:r>
        <w:rPr>
          <w:rFonts w:hint="eastAsia" w:ascii="宋体" w:eastAsia="宋体"/>
          <w:sz w:val="18"/>
        </w:rPr>
        <w:t>一樣，</w:t>
      </w:r>
      <w:r>
        <w:rPr>
          <w:rFonts w:hint="eastAsia" w:ascii="宋体" w:eastAsia="宋体"/>
          <w:spacing w:val="-88"/>
          <w:sz w:val="18"/>
        </w:rPr>
        <w:t xml:space="preserve"> </w:t>
      </w:r>
      <w:r>
        <w:rPr>
          <w:rFonts w:hint="eastAsia" w:ascii="宋体" w:eastAsia="宋体"/>
          <w:sz w:val="18"/>
        </w:rPr>
        <w:t>這些「合成品」只滿足編譯器的需求；如果程式員另有需求，還是得自己寫出一個。</w:t>
      </w:r>
    </w:p>
    <w:p>
      <w:pPr>
        <w:pStyle w:val="11"/>
        <w:spacing w:before="10"/>
        <w:rPr>
          <w:rFonts w:ascii="宋体"/>
          <w:sz w:val="18"/>
        </w:rPr>
      </w:pPr>
    </w:p>
    <w:p>
      <w:pPr>
        <w:spacing w:before="0" w:line="374" w:lineRule="auto"/>
        <w:ind w:left="2627" w:right="1156" w:firstLine="0"/>
        <w:jc w:val="both"/>
        <w:rPr>
          <w:rFonts w:hint="eastAsia" w:ascii="宋体" w:eastAsia="宋体"/>
          <w:sz w:val="18"/>
        </w:rPr>
      </w:pPr>
      <w:r>
        <w:rPr>
          <w:rFonts w:hint="eastAsia" w:ascii="宋体" w:eastAsia="宋体"/>
          <w:spacing w:val="1"/>
          <w:sz w:val="18"/>
        </w:rPr>
        <w:t xml:space="preserve">編譯器面對一個 </w:t>
      </w:r>
      <w:r>
        <w:rPr>
          <w:rFonts w:ascii="Times New Roman" w:eastAsia="Times New Roman"/>
          <w:sz w:val="18"/>
        </w:rPr>
        <w:t>user-defined</w:t>
      </w:r>
      <w:r>
        <w:rPr>
          <w:rFonts w:ascii="Times New Roman" w:eastAsia="Times New Roman"/>
          <w:spacing w:val="7"/>
          <w:sz w:val="18"/>
        </w:rPr>
        <w:t xml:space="preserve"> </w:t>
      </w:r>
      <w:r>
        <w:rPr>
          <w:rFonts w:ascii="Times New Roman" w:eastAsia="Times New Roman"/>
          <w:sz w:val="18"/>
        </w:rPr>
        <w:t>copy</w:t>
      </w:r>
      <w:r>
        <w:rPr>
          <w:rFonts w:ascii="Times New Roman" w:eastAsia="Times New Roman"/>
          <w:spacing w:val="-3"/>
          <w:sz w:val="18"/>
        </w:rPr>
        <w:t xml:space="preserve"> </w:t>
      </w:r>
      <w:r>
        <w:rPr>
          <w:rFonts w:ascii="Times New Roman" w:eastAsia="Times New Roman"/>
          <w:sz w:val="18"/>
        </w:rPr>
        <w:t>constructor</w:t>
      </w:r>
      <w:r>
        <w:rPr>
          <w:rFonts w:hint="eastAsia" w:ascii="宋体" w:eastAsia="宋体"/>
          <w:sz w:val="18"/>
        </w:rPr>
        <w:t xml:space="preserve">，會不會擴張它以加上編譯器自己的需求呢？讓我把本例的 </w:t>
      </w:r>
      <w:r>
        <w:rPr>
          <w:rFonts w:ascii="Times New Roman" w:eastAsia="Times New Roman"/>
          <w:sz w:val="18"/>
        </w:rPr>
        <w:t>copy</w:t>
      </w:r>
      <w:r>
        <w:rPr>
          <w:rFonts w:ascii="Times New Roman" w:eastAsia="Times New Roman"/>
          <w:spacing w:val="-6"/>
          <w:sz w:val="18"/>
        </w:rPr>
        <w:t xml:space="preserve"> </w:t>
      </w:r>
      <w:r>
        <w:rPr>
          <w:rFonts w:ascii="Times New Roman" w:eastAsia="Times New Roman"/>
          <w:sz w:val="18"/>
        </w:rPr>
        <w:t>constructor</w:t>
      </w:r>
      <w:r>
        <w:rPr>
          <w:rFonts w:ascii="Times New Roman" w:eastAsia="Times New Roman"/>
          <w:spacing w:val="3"/>
          <w:sz w:val="18"/>
        </w:rPr>
        <w:t xml:space="preserve"> </w:t>
      </w:r>
      <w:r>
        <w:rPr>
          <w:rFonts w:hint="eastAsia" w:ascii="宋体" w:eastAsia="宋体"/>
          <w:sz w:val="18"/>
        </w:rPr>
        <w:t>改為：</w:t>
      </w:r>
    </w:p>
    <w:p>
      <w:pPr>
        <w:pStyle w:val="11"/>
        <w:tabs>
          <w:tab w:val="left" w:pos="5863"/>
        </w:tabs>
        <w:spacing w:before="148" w:line="292" w:lineRule="auto"/>
        <w:ind w:left="4705" w:right="2127" w:hanging="1796"/>
      </w:pPr>
      <w:r>
        <w:t>CA(const</w:t>
      </w:r>
      <w:r>
        <w:rPr>
          <w:spacing w:val="-4"/>
        </w:rPr>
        <w:t xml:space="preserve"> </w:t>
      </w:r>
      <w:r>
        <w:t>CA&amp;</w:t>
      </w:r>
      <w:r>
        <w:rPr>
          <w:spacing w:val="-4"/>
        </w:rPr>
        <w:t xml:space="preserve"> </w:t>
      </w:r>
      <w:r>
        <w:t>ca)</w:t>
      </w:r>
      <w:r>
        <w:rPr>
          <w:spacing w:val="-4"/>
        </w:rPr>
        <w:t xml:space="preserve"> </w:t>
      </w:r>
      <w:r>
        <w:t>{</w:t>
      </w:r>
      <w:r>
        <w:tab/>
      </w:r>
      <w:r>
        <w:tab/>
      </w:r>
      <w:r>
        <w:t>// copy</w:t>
      </w:r>
      <w:r>
        <w:rPr>
          <w:spacing w:val="2"/>
        </w:rPr>
        <w:t xml:space="preserve"> </w:t>
      </w:r>
      <w:r>
        <w:t>constructor</w:t>
      </w:r>
      <w:r>
        <w:rPr>
          <w:spacing w:val="1"/>
        </w:rPr>
        <w:t xml:space="preserve"> </w:t>
      </w:r>
      <w:r>
        <w:t>cout</w:t>
      </w:r>
      <w:r>
        <w:rPr>
          <w:spacing w:val="-6"/>
        </w:rPr>
        <w:t xml:space="preserve"> </w:t>
      </w:r>
      <w:r>
        <w:t>&lt;&lt;</w:t>
      </w:r>
      <w:r>
        <w:rPr>
          <w:spacing w:val="-5"/>
        </w:rPr>
        <w:t xml:space="preserve"> </w:t>
      </w:r>
      <w:r>
        <w:t>"copy</w:t>
      </w:r>
      <w:r>
        <w:rPr>
          <w:spacing w:val="-6"/>
        </w:rPr>
        <w:t xml:space="preserve"> </w:t>
      </w:r>
      <w:r>
        <w:t>constructor"</w:t>
      </w:r>
      <w:r>
        <w:rPr>
          <w:spacing w:val="-5"/>
        </w:rPr>
        <w:t xml:space="preserve"> </w:t>
      </w:r>
      <w:r>
        <w:t>&lt;&lt;</w:t>
      </w:r>
      <w:r>
        <w:rPr>
          <w:spacing w:val="-6"/>
        </w:rPr>
        <w:t xml:space="preserve"> </w:t>
      </w:r>
      <w:r>
        <w:t>endl;</w:t>
      </w:r>
    </w:p>
    <w:p>
      <w:pPr>
        <w:pStyle w:val="11"/>
        <w:spacing w:line="181" w:lineRule="exact"/>
        <w:ind w:left="4705"/>
      </w:pPr>
      <w:r>
        <w:rPr>
          <w:shd w:val="clear" w:color="auto" w:fill="FFFF00"/>
        </w:rPr>
        <w:t>//</w:t>
      </w:r>
      <w:r>
        <w:rPr>
          <w:spacing w:val="63"/>
          <w:shd w:val="clear" w:color="auto" w:fill="FFFF00"/>
        </w:rPr>
        <w:t xml:space="preserve"> </w:t>
      </w:r>
      <w:r>
        <w:rPr>
          <w:shd w:val="clear" w:color="auto" w:fill="FFFF00"/>
        </w:rPr>
        <w:t>_data</w:t>
      </w:r>
      <w:r>
        <w:rPr>
          <w:spacing w:val="-2"/>
          <w:shd w:val="clear" w:color="auto" w:fill="FFFF00"/>
        </w:rPr>
        <w:t xml:space="preserve"> </w:t>
      </w:r>
      <w:r>
        <w:rPr>
          <w:shd w:val="clear" w:color="auto" w:fill="FFFF00"/>
        </w:rPr>
        <w:t>=</w:t>
      </w:r>
      <w:r>
        <w:rPr>
          <w:spacing w:val="-3"/>
          <w:shd w:val="clear" w:color="auto" w:fill="FFFF00"/>
        </w:rPr>
        <w:t xml:space="preserve"> </w:t>
      </w:r>
      <w:r>
        <w:rPr>
          <w:shd w:val="clear" w:color="auto" w:fill="FFFF00"/>
        </w:rPr>
        <w:t>10;</w:t>
      </w:r>
    </w:p>
    <w:p>
      <w:pPr>
        <w:pStyle w:val="11"/>
        <w:spacing w:before="40"/>
        <w:ind w:left="4544"/>
      </w:pPr>
      <w:r>
        <w:t>};</w:t>
      </w:r>
    </w:p>
    <w:p>
      <w:pPr>
        <w:pStyle w:val="11"/>
        <w:rPr>
          <w:sz w:val="18"/>
        </w:rPr>
      </w:pPr>
    </w:p>
    <w:p>
      <w:pPr>
        <w:spacing w:before="120"/>
        <w:ind w:left="2627" w:right="0" w:firstLine="0"/>
        <w:jc w:val="both"/>
        <w:rPr>
          <w:rFonts w:hint="eastAsia" w:ascii="宋体" w:eastAsia="宋体"/>
          <w:sz w:val="18"/>
        </w:rPr>
      </w:pPr>
      <w:r>
        <w:rPr>
          <w:rFonts w:hint="eastAsia" w:ascii="宋体" w:eastAsia="宋体"/>
          <w:spacing w:val="2"/>
          <w:sz w:val="18"/>
        </w:rPr>
        <w:t xml:space="preserve">於是先前 </w:t>
      </w:r>
      <w:r>
        <w:rPr>
          <w:rFonts w:ascii="Times New Roman" w:eastAsia="Times New Roman"/>
          <w:color w:val="FF0000"/>
          <w:sz w:val="18"/>
        </w:rPr>
        <w:t>p.32</w:t>
      </w:r>
      <w:r>
        <w:rPr>
          <w:rFonts w:ascii="Times New Roman" w:eastAsia="Times New Roman"/>
          <w:color w:val="FF0000"/>
          <w:spacing w:val="55"/>
          <w:sz w:val="18"/>
        </w:rPr>
        <w:t xml:space="preserve"> </w:t>
      </w:r>
      <w:r>
        <w:rPr>
          <w:rFonts w:hint="eastAsia" w:ascii="宋体" w:eastAsia="宋体"/>
          <w:spacing w:val="5"/>
          <w:sz w:val="18"/>
        </w:rPr>
        <w:t xml:space="preserve">的 </w:t>
      </w:r>
      <w:r>
        <w:rPr>
          <w:rFonts w:ascii="Times New Roman" w:eastAsia="Times New Roman"/>
          <w:i/>
          <w:sz w:val="18"/>
        </w:rPr>
        <w:t>main</w:t>
      </w:r>
      <w:r>
        <w:rPr>
          <w:rFonts w:ascii="Times New Roman" w:eastAsia="Times New Roman"/>
          <w:i/>
          <w:spacing w:val="17"/>
          <w:sz w:val="18"/>
        </w:rPr>
        <w:t xml:space="preserve">() </w:t>
      </w:r>
      <w:r>
        <w:rPr>
          <w:rFonts w:hint="eastAsia" w:ascii="宋体" w:eastAsia="宋体"/>
          <w:sz w:val="18"/>
        </w:rPr>
        <w:t>執行結果變成：</w:t>
      </w:r>
    </w:p>
    <w:p>
      <w:pPr>
        <w:pStyle w:val="11"/>
        <w:spacing w:before="8"/>
        <w:rPr>
          <w:rFonts w:ascii="宋体"/>
          <w:sz w:val="21"/>
        </w:rPr>
      </w:pPr>
    </w:p>
    <w:p>
      <w:pPr>
        <w:pStyle w:val="11"/>
        <w:spacing w:line="292" w:lineRule="auto"/>
        <w:ind w:left="2910" w:right="5733"/>
      </w:pPr>
      <w:r>
        <w:t>aCA1.getdata()=5</w:t>
      </w:r>
      <w:r>
        <w:rPr>
          <w:spacing w:val="-94"/>
        </w:rPr>
        <w:t xml:space="preserve"> </w:t>
      </w:r>
      <w:r>
        <w:t>aCA2.getdata()=7</w:t>
      </w:r>
    </w:p>
    <w:p>
      <w:pPr>
        <w:pStyle w:val="11"/>
        <w:tabs>
          <w:tab w:val="left" w:pos="6467"/>
        </w:tabs>
        <w:spacing w:line="166" w:lineRule="exact"/>
        <w:ind w:left="2910"/>
        <w:rPr>
          <w:rFonts w:hint="eastAsia" w:ascii="宋体" w:eastAsia="宋体"/>
        </w:rPr>
      </w:pPr>
      <w:r>
        <w:t>aCA2.getdata()=5</w:t>
      </w:r>
      <w:r>
        <w:tab/>
      </w:r>
      <w:r>
        <w:rPr>
          <w:spacing w:val="-5"/>
        </w:rPr>
        <w:t xml:space="preserve">// </w:t>
      </w:r>
      <w:r>
        <w:rPr>
          <w:rFonts w:hint="eastAsia" w:ascii="宋体" w:eastAsia="宋体"/>
          <w:spacing w:val="1"/>
        </w:rPr>
        <w:t xml:space="preserve">經過情況 </w:t>
      </w:r>
      <w:r>
        <w:t>1</w:t>
      </w:r>
      <w:r>
        <w:rPr>
          <w:spacing w:val="-13"/>
        </w:rPr>
        <w:t xml:space="preserve"> </w:t>
      </w:r>
      <w:r>
        <w:rPr>
          <w:rFonts w:hint="eastAsia" w:ascii="宋体" w:eastAsia="宋体"/>
        </w:rPr>
        <w:t>之後</w:t>
      </w:r>
    </w:p>
    <w:p>
      <w:pPr>
        <w:pStyle w:val="11"/>
        <w:spacing w:before="54" w:line="180" w:lineRule="exact"/>
        <w:ind w:left="2910"/>
      </w:pPr>
      <w:r>
        <w:t>copy</w:t>
      </w:r>
      <w:r>
        <w:rPr>
          <w:spacing w:val="-9"/>
        </w:rPr>
        <w:t xml:space="preserve"> </w:t>
      </w:r>
      <w:r>
        <w:t>constructor</w:t>
      </w:r>
    </w:p>
    <w:p>
      <w:pPr>
        <w:pStyle w:val="11"/>
        <w:tabs>
          <w:tab w:val="left" w:pos="6466"/>
        </w:tabs>
        <w:spacing w:line="207" w:lineRule="exact"/>
        <w:ind w:left="2910"/>
        <w:rPr>
          <w:rFonts w:hint="eastAsia" w:ascii="宋体" w:eastAsia="宋体"/>
        </w:rPr>
      </w:pPr>
      <w:r>
        <w:t>in</w:t>
      </w:r>
      <w:r>
        <w:rPr>
          <w:spacing w:val="-9"/>
        </w:rPr>
        <w:t xml:space="preserve"> </w:t>
      </w:r>
      <w:r>
        <w:t>foo2(),</w:t>
      </w:r>
      <w:r>
        <w:rPr>
          <w:spacing w:val="-9"/>
        </w:rPr>
        <w:t xml:space="preserve"> </w:t>
      </w:r>
      <w:r>
        <w:t>aCA.getdata()=4198864</w:t>
      </w:r>
      <w:r>
        <w:tab/>
      </w:r>
      <w:r>
        <w:rPr>
          <w:spacing w:val="-5"/>
        </w:rPr>
        <w:t xml:space="preserve">// </w:t>
      </w:r>
      <w:r>
        <w:rPr>
          <w:rFonts w:hint="eastAsia" w:ascii="宋体" w:eastAsia="宋体"/>
          <w:spacing w:val="1"/>
        </w:rPr>
        <w:t xml:space="preserve">經過情況 </w:t>
      </w:r>
      <w:r>
        <w:t>2</w:t>
      </w:r>
      <w:r>
        <w:rPr>
          <w:spacing w:val="-13"/>
        </w:rPr>
        <w:t xml:space="preserve"> </w:t>
      </w:r>
      <w:r>
        <w:rPr>
          <w:rFonts w:hint="eastAsia" w:ascii="宋体" w:eastAsia="宋体"/>
        </w:rPr>
        <w:t>之後</w:t>
      </w:r>
    </w:p>
    <w:p>
      <w:pPr>
        <w:pStyle w:val="11"/>
        <w:spacing w:before="54" w:line="292" w:lineRule="auto"/>
        <w:ind w:left="2910" w:right="4773"/>
      </w:pPr>
      <w:r>
        <w:t>in foo3(), aCA.getdata()=3</w:t>
      </w:r>
      <w:r>
        <w:rPr>
          <w:spacing w:val="-94"/>
        </w:rPr>
        <w:t xml:space="preserve"> </w:t>
      </w:r>
      <w:r>
        <w:t>copy</w:t>
      </w:r>
      <w:r>
        <w:rPr>
          <w:spacing w:val="-2"/>
        </w:rPr>
        <w:t xml:space="preserve"> </w:t>
      </w:r>
      <w:r>
        <w:t>constructor</w:t>
      </w:r>
    </w:p>
    <w:p>
      <w:pPr>
        <w:pStyle w:val="11"/>
        <w:tabs>
          <w:tab w:val="left" w:pos="6466"/>
        </w:tabs>
        <w:spacing w:line="166" w:lineRule="exact"/>
        <w:ind w:left="2910"/>
        <w:rPr>
          <w:rFonts w:hint="eastAsia" w:ascii="宋体" w:eastAsia="宋体"/>
        </w:rPr>
      </w:pPr>
      <w:r>
        <w:t>aCA2.getdata()=4222584</w:t>
      </w:r>
      <w:r>
        <w:tab/>
      </w:r>
      <w:r>
        <w:rPr>
          <w:spacing w:val="-5"/>
        </w:rPr>
        <w:t xml:space="preserve">// </w:t>
      </w:r>
      <w:r>
        <w:rPr>
          <w:rFonts w:hint="eastAsia" w:ascii="宋体" w:eastAsia="宋体"/>
          <w:spacing w:val="1"/>
        </w:rPr>
        <w:t xml:space="preserve">經過情況 </w:t>
      </w:r>
      <w:r>
        <w:t>3</w:t>
      </w:r>
      <w:r>
        <w:rPr>
          <w:spacing w:val="-13"/>
        </w:rPr>
        <w:t xml:space="preserve"> </w:t>
      </w:r>
      <w:r>
        <w:rPr>
          <w:rFonts w:hint="eastAsia" w:ascii="宋体" w:eastAsia="宋体"/>
        </w:rPr>
        <w:t>之後</w:t>
      </w:r>
    </w:p>
    <w:p>
      <w:pPr>
        <w:pStyle w:val="11"/>
        <w:rPr>
          <w:rFonts w:ascii="宋体"/>
          <w:sz w:val="18"/>
        </w:rPr>
      </w:pPr>
    </w:p>
    <w:p>
      <w:pPr>
        <w:pStyle w:val="11"/>
        <w:spacing w:before="1"/>
        <w:rPr>
          <w:rFonts w:ascii="宋体"/>
          <w:sz w:val="18"/>
        </w:rPr>
      </w:pPr>
    </w:p>
    <w:p>
      <w:pPr>
        <w:spacing w:before="1" w:line="374" w:lineRule="auto"/>
        <w:ind w:left="2627" w:right="1155" w:firstLine="0"/>
        <w:jc w:val="both"/>
        <w:rPr>
          <w:rFonts w:hint="eastAsia" w:ascii="宋体" w:eastAsia="宋体"/>
          <w:sz w:val="18"/>
        </w:rPr>
      </w:pPr>
      <w:r>
        <w:rPr>
          <w:rFonts w:hint="eastAsia" w:ascii="宋体" w:eastAsia="宋体"/>
          <w:sz w:val="18"/>
        </w:rPr>
        <w:t>看来并没有「被扩张以加上编译器自己的需求（</w:t>
      </w:r>
      <w:r>
        <w:rPr>
          <w:rFonts w:hint="eastAsia" w:ascii="宋体" w:eastAsia="宋体"/>
          <w:spacing w:val="-2"/>
          <w:sz w:val="18"/>
        </w:rPr>
        <w:t xml:space="preserve">这里指的是 </w:t>
      </w:r>
      <w:r>
        <w:rPr>
          <w:rFonts w:ascii="Times New Roman" w:eastAsia="Times New Roman"/>
          <w:sz w:val="18"/>
        </w:rPr>
        <w:t>bitwise</w:t>
      </w:r>
      <w:r>
        <w:rPr>
          <w:rFonts w:ascii="Times New Roman" w:eastAsia="Times New Roman"/>
          <w:spacing w:val="-3"/>
          <w:sz w:val="18"/>
        </w:rPr>
        <w:t xml:space="preserve"> </w:t>
      </w:r>
      <w:r>
        <w:rPr>
          <w:rFonts w:ascii="Times New Roman" w:eastAsia="Times New Roman"/>
          <w:sz w:val="18"/>
        </w:rPr>
        <w:t>copy</w:t>
      </w:r>
      <w:r>
        <w:rPr>
          <w:rFonts w:hint="eastAsia" w:ascii="宋体" w:eastAsia="宋体"/>
          <w:sz w:val="18"/>
        </w:rPr>
        <w:t xml:space="preserve">）」。可见我们自己撰写 </w:t>
      </w:r>
      <w:r>
        <w:rPr>
          <w:rFonts w:ascii="Times New Roman" w:eastAsia="Times New Roman"/>
          <w:sz w:val="18"/>
        </w:rPr>
        <w:t>copy</w:t>
      </w:r>
      <w:r>
        <w:rPr>
          <w:rFonts w:ascii="Times New Roman" w:eastAsia="Times New Roman"/>
          <w:spacing w:val="-6"/>
          <w:sz w:val="18"/>
        </w:rPr>
        <w:t xml:space="preserve"> </w:t>
      </w:r>
      <w:r>
        <w:rPr>
          <w:rFonts w:ascii="Times New Roman" w:eastAsia="Times New Roman"/>
          <w:sz w:val="18"/>
        </w:rPr>
        <w:t>constructor</w:t>
      </w:r>
      <w:r>
        <w:rPr>
          <w:rFonts w:ascii="Times New Roman" w:eastAsia="Times New Roman"/>
          <w:spacing w:val="4"/>
          <w:sz w:val="18"/>
        </w:rPr>
        <w:t xml:space="preserve"> </w:t>
      </w:r>
      <w:r>
        <w:rPr>
          <w:rFonts w:hint="eastAsia" w:ascii="宋体" w:eastAsia="宋体"/>
          <w:sz w:val="18"/>
        </w:rPr>
        <w:t>时需非常注意其严谨度。</w:t>
      </w:r>
    </w:p>
    <w:p>
      <w:pPr>
        <w:pStyle w:val="11"/>
        <w:spacing w:before="9"/>
        <w:rPr>
          <w:rFonts w:ascii="宋体"/>
          <w:sz w:val="18"/>
        </w:rPr>
      </w:pPr>
    </w:p>
    <w:p>
      <w:pPr>
        <w:spacing w:before="0" w:line="374" w:lineRule="auto"/>
        <w:ind w:left="2627" w:right="1155" w:firstLine="0"/>
        <w:jc w:val="both"/>
        <w:rPr>
          <w:rFonts w:hint="eastAsia" w:ascii="宋体" w:eastAsia="宋体"/>
          <w:sz w:val="18"/>
        </w:rPr>
      </w:pPr>
      <w:r>
        <w:rPr>
          <w:rFonts w:ascii="Times New Roman" w:eastAsia="Times New Roman"/>
          <w:sz w:val="18"/>
        </w:rPr>
        <w:t>Copy</w:t>
      </w:r>
      <w:r>
        <w:rPr>
          <w:rFonts w:ascii="Times New Roman" w:eastAsia="Times New Roman"/>
          <w:spacing w:val="-9"/>
          <w:sz w:val="18"/>
        </w:rPr>
        <w:t xml:space="preserve"> </w:t>
      </w:r>
      <w:r>
        <w:rPr>
          <w:rFonts w:ascii="Times New Roman" w:eastAsia="Times New Roman"/>
          <w:sz w:val="18"/>
        </w:rPr>
        <w:t>constructor</w:t>
      </w:r>
      <w:r>
        <w:rPr>
          <w:rFonts w:ascii="Times New Roman" w:eastAsia="Times New Roman"/>
          <w:spacing w:val="39"/>
          <w:sz w:val="18"/>
        </w:rPr>
        <w:t xml:space="preserve"> </w:t>
      </w:r>
      <w:r>
        <w:rPr>
          <w:rFonts w:hint="eastAsia" w:ascii="宋体" w:eastAsia="宋体"/>
          <w:spacing w:val="-1"/>
          <w:sz w:val="18"/>
        </w:rPr>
        <w:t xml:space="preserve">的实作与 </w:t>
      </w:r>
      <w:r>
        <w:rPr>
          <w:rFonts w:ascii="Times New Roman" w:eastAsia="Times New Roman"/>
          <w:sz w:val="18"/>
        </w:rPr>
        <w:t>class</w:t>
      </w:r>
      <w:r>
        <w:rPr>
          <w:rFonts w:ascii="Times New Roman" w:eastAsia="Times New Roman"/>
          <w:spacing w:val="1"/>
          <w:sz w:val="18"/>
        </w:rPr>
        <w:t xml:space="preserve"> </w:t>
      </w:r>
      <w:r>
        <w:rPr>
          <w:rFonts w:ascii="Times New Roman" w:eastAsia="Times New Roman"/>
          <w:sz w:val="18"/>
        </w:rPr>
        <w:t>reference</w:t>
      </w:r>
      <w:r>
        <w:rPr>
          <w:rFonts w:hint="eastAsia" w:ascii="宋体" w:eastAsia="宋体"/>
          <w:sz w:val="18"/>
        </w:rPr>
        <w:t>（</w:t>
      </w:r>
      <w:r>
        <w:rPr>
          <w:rFonts w:ascii="Times New Roman" w:eastAsia="Times New Roman"/>
          <w:sz w:val="18"/>
        </w:rPr>
        <w:t>&amp;</w:t>
      </w:r>
      <w:r>
        <w:rPr>
          <w:rFonts w:hint="eastAsia" w:ascii="宋体" w:eastAsia="宋体"/>
          <w:sz w:val="18"/>
        </w:rPr>
        <w:t>）有密切关连，关系到函式的呼叫和</w:t>
      </w:r>
      <w:r>
        <w:rPr>
          <w:rFonts w:hint="eastAsia" w:ascii="宋体" w:eastAsia="宋体"/>
          <w:spacing w:val="-17"/>
          <w:w w:val="101"/>
          <w:sz w:val="18"/>
        </w:rPr>
        <w:t>传回、中断发生的需求及重进入</w:t>
      </w:r>
      <w:r>
        <w:rPr>
          <w:rFonts w:hint="eastAsia" w:ascii="宋体" w:eastAsia="宋体"/>
          <w:w w:val="101"/>
          <w:sz w:val="18"/>
        </w:rPr>
        <w:t>（</w:t>
      </w:r>
      <w:r>
        <w:rPr>
          <w:rFonts w:ascii="Times New Roman" w:eastAsia="Times New Roman"/>
          <w:spacing w:val="1"/>
          <w:w w:val="101"/>
          <w:sz w:val="18"/>
        </w:rPr>
        <w:t>r</w:t>
      </w:r>
      <w:r>
        <w:rPr>
          <w:rFonts w:ascii="Times New Roman" w:eastAsia="Times New Roman"/>
          <w:w w:val="101"/>
          <w:sz w:val="18"/>
        </w:rPr>
        <w:t>e</w:t>
      </w:r>
      <w:r>
        <w:rPr>
          <w:rFonts w:ascii="Times New Roman" w:eastAsia="Times New Roman"/>
          <w:spacing w:val="-4"/>
          <w:w w:val="101"/>
          <w:sz w:val="18"/>
        </w:rPr>
        <w:t>-</w:t>
      </w:r>
      <w:r>
        <w:rPr>
          <w:rFonts w:ascii="Times New Roman" w:eastAsia="Times New Roman"/>
          <w:w w:val="101"/>
          <w:sz w:val="18"/>
        </w:rPr>
        <w:t>en</w:t>
      </w:r>
      <w:r>
        <w:rPr>
          <w:rFonts w:ascii="Times New Roman" w:eastAsia="Times New Roman"/>
          <w:spacing w:val="2"/>
          <w:w w:val="101"/>
          <w:sz w:val="18"/>
        </w:rPr>
        <w:t>t</w:t>
      </w:r>
      <w:r>
        <w:rPr>
          <w:rFonts w:ascii="Times New Roman" w:eastAsia="Times New Roman"/>
          <w:spacing w:val="1"/>
          <w:w w:val="101"/>
          <w:sz w:val="18"/>
        </w:rPr>
        <w:t>r</w:t>
      </w:r>
      <w:r>
        <w:rPr>
          <w:rFonts w:ascii="Times New Roman" w:eastAsia="Times New Roman"/>
          <w:w w:val="101"/>
          <w:sz w:val="18"/>
        </w:rPr>
        <w:t>an</w:t>
      </w:r>
      <w:r>
        <w:rPr>
          <w:rFonts w:ascii="Times New Roman" w:eastAsia="Times New Roman"/>
          <w:spacing w:val="2"/>
          <w:w w:val="101"/>
          <w:sz w:val="18"/>
        </w:rPr>
        <w:t>t</w:t>
      </w:r>
      <w:r>
        <w:rPr>
          <w:rFonts w:hint="eastAsia" w:ascii="宋体" w:eastAsia="宋体"/>
          <w:spacing w:val="-87"/>
          <w:w w:val="101"/>
          <w:sz w:val="18"/>
        </w:rPr>
        <w:t>）</w:t>
      </w:r>
      <w:r>
        <w:rPr>
          <w:rFonts w:hint="eastAsia" w:ascii="宋体" w:eastAsia="宋体"/>
          <w:spacing w:val="-14"/>
          <w:w w:val="101"/>
          <w:sz w:val="18"/>
        </w:rPr>
        <w:t>等细节，请参考</w:t>
      </w:r>
      <w:r>
        <w:rPr>
          <w:rFonts w:hint="eastAsia" w:ascii="宋体" w:eastAsia="宋体"/>
          <w:spacing w:val="-47"/>
          <w:sz w:val="18"/>
        </w:rPr>
        <w:t xml:space="preserve"> </w:t>
      </w:r>
      <w:r>
        <w:rPr>
          <w:rFonts w:ascii="Times New Roman" w:eastAsia="Times New Roman"/>
          <w:b/>
          <w:i/>
          <w:spacing w:val="-1"/>
          <w:w w:val="101"/>
          <w:sz w:val="18"/>
        </w:rPr>
        <w:t>Th</w:t>
      </w:r>
      <w:r>
        <w:rPr>
          <w:rFonts w:ascii="Times New Roman" w:eastAsia="Times New Roman"/>
          <w:b/>
          <w:i/>
          <w:spacing w:val="2"/>
          <w:w w:val="101"/>
          <w:sz w:val="18"/>
        </w:rPr>
        <w:t>i</w:t>
      </w:r>
      <w:r>
        <w:rPr>
          <w:rFonts w:ascii="Times New Roman" w:eastAsia="Times New Roman"/>
          <w:b/>
          <w:i/>
          <w:spacing w:val="-1"/>
          <w:w w:val="101"/>
          <w:sz w:val="18"/>
        </w:rPr>
        <w:t>n</w:t>
      </w:r>
      <w:r>
        <w:rPr>
          <w:rFonts w:ascii="Times New Roman" w:eastAsia="Times New Roman"/>
          <w:b/>
          <w:i/>
          <w:w w:val="101"/>
          <w:sz w:val="18"/>
        </w:rPr>
        <w:t>k</w:t>
      </w:r>
      <w:r>
        <w:rPr>
          <w:rFonts w:ascii="Times New Roman" w:eastAsia="Times New Roman"/>
          <w:b/>
          <w:i/>
          <w:spacing w:val="2"/>
          <w:w w:val="101"/>
          <w:sz w:val="18"/>
        </w:rPr>
        <w:t>i</w:t>
      </w:r>
      <w:r>
        <w:rPr>
          <w:rFonts w:ascii="Times New Roman" w:eastAsia="Times New Roman"/>
          <w:b/>
          <w:i/>
          <w:spacing w:val="-1"/>
          <w:w w:val="101"/>
          <w:sz w:val="18"/>
        </w:rPr>
        <w:t>n</w:t>
      </w:r>
      <w:r>
        <w:rPr>
          <w:rFonts w:ascii="Times New Roman" w:eastAsia="Times New Roman"/>
          <w:b/>
          <w:i/>
          <w:w w:val="101"/>
          <w:sz w:val="18"/>
        </w:rPr>
        <w:t>g</w:t>
      </w:r>
      <w:r>
        <w:rPr>
          <w:rFonts w:ascii="Times New Roman" w:eastAsia="Times New Roman"/>
          <w:b/>
          <w:i/>
          <w:spacing w:val="2"/>
          <w:sz w:val="18"/>
        </w:rPr>
        <w:t xml:space="preserve"> </w:t>
      </w:r>
      <w:r>
        <w:rPr>
          <w:rFonts w:ascii="Times New Roman" w:eastAsia="Times New Roman"/>
          <w:b/>
          <w:i/>
          <w:spacing w:val="2"/>
          <w:w w:val="101"/>
          <w:sz w:val="18"/>
        </w:rPr>
        <w:t>i</w:t>
      </w:r>
      <w:r>
        <w:rPr>
          <w:rFonts w:ascii="Times New Roman" w:eastAsia="Times New Roman"/>
          <w:b/>
          <w:i/>
          <w:w w:val="101"/>
          <w:sz w:val="18"/>
        </w:rPr>
        <w:t>n</w:t>
      </w:r>
      <w:r>
        <w:rPr>
          <w:rFonts w:ascii="Times New Roman" w:eastAsia="Times New Roman"/>
          <w:b/>
          <w:i/>
          <w:spacing w:val="2"/>
          <w:sz w:val="18"/>
        </w:rPr>
        <w:t xml:space="preserve"> </w:t>
      </w:r>
      <w:r>
        <w:rPr>
          <w:rFonts w:ascii="Times New Roman" w:eastAsia="Times New Roman"/>
          <w:b/>
          <w:i/>
          <w:spacing w:val="-2"/>
          <w:w w:val="101"/>
          <w:sz w:val="18"/>
        </w:rPr>
        <w:t>C</w:t>
      </w:r>
      <w:r>
        <w:rPr>
          <w:rFonts w:ascii="Times New Roman" w:eastAsia="Times New Roman"/>
          <w:b/>
          <w:i/>
          <w:spacing w:val="-42"/>
          <w:w w:val="101"/>
          <w:sz w:val="18"/>
        </w:rPr>
        <w:t>++</w:t>
      </w:r>
      <w:r>
        <w:rPr>
          <w:rFonts w:hint="eastAsia" w:ascii="宋体" w:eastAsia="宋体"/>
          <w:w w:val="101"/>
          <w:sz w:val="18"/>
        </w:rPr>
        <w:t>（</w:t>
      </w:r>
      <w:r>
        <w:rPr>
          <w:rFonts w:ascii="Times New Roman" w:eastAsia="Times New Roman"/>
          <w:spacing w:val="-2"/>
          <w:w w:val="101"/>
          <w:sz w:val="18"/>
        </w:rPr>
        <w:t>B</w:t>
      </w:r>
      <w:r>
        <w:rPr>
          <w:rFonts w:ascii="Times New Roman" w:eastAsia="Times New Roman"/>
          <w:spacing w:val="1"/>
          <w:w w:val="101"/>
          <w:sz w:val="18"/>
        </w:rPr>
        <w:t>r</w:t>
      </w:r>
      <w:r>
        <w:rPr>
          <w:rFonts w:ascii="Times New Roman" w:eastAsia="Times New Roman"/>
          <w:w w:val="101"/>
          <w:sz w:val="18"/>
        </w:rPr>
        <w:t>u</w:t>
      </w:r>
      <w:r>
        <w:rPr>
          <w:rFonts w:ascii="Times New Roman" w:eastAsia="Times New Roman"/>
          <w:spacing w:val="-5"/>
          <w:w w:val="101"/>
          <w:sz w:val="18"/>
        </w:rPr>
        <w:t>c</w:t>
      </w:r>
      <w:r>
        <w:rPr>
          <w:rFonts w:ascii="Times New Roman" w:eastAsia="Times New Roman"/>
          <w:w w:val="101"/>
          <w:sz w:val="18"/>
        </w:rPr>
        <w:t xml:space="preserve">e </w:t>
      </w:r>
      <w:r>
        <w:rPr>
          <w:rFonts w:ascii="Times New Roman" w:eastAsia="Times New Roman"/>
          <w:sz w:val="18"/>
        </w:rPr>
        <w:t>Eckel</w:t>
      </w:r>
      <w:r>
        <w:rPr>
          <w:rFonts w:ascii="Times New Roman" w:eastAsia="Times New Roman"/>
          <w:spacing w:val="3"/>
          <w:sz w:val="18"/>
        </w:rPr>
        <w:t xml:space="preserve"> / </w:t>
      </w:r>
      <w:r>
        <w:rPr>
          <w:rFonts w:ascii="Times New Roman" w:eastAsia="Times New Roman"/>
          <w:sz w:val="18"/>
        </w:rPr>
        <w:t>Prentice</w:t>
      </w:r>
      <w:r>
        <w:rPr>
          <w:rFonts w:ascii="Times New Roman" w:eastAsia="Times New Roman"/>
          <w:spacing w:val="3"/>
          <w:sz w:val="18"/>
        </w:rPr>
        <w:t xml:space="preserve"> </w:t>
      </w:r>
      <w:r>
        <w:rPr>
          <w:rFonts w:ascii="Times New Roman" w:eastAsia="Times New Roman"/>
          <w:sz w:val="18"/>
        </w:rPr>
        <w:t>Hall</w:t>
      </w:r>
      <w:r>
        <w:rPr>
          <w:rFonts w:hint="eastAsia" w:ascii="宋体" w:eastAsia="宋体"/>
          <w:sz w:val="18"/>
        </w:rPr>
        <w:t>）</w:t>
      </w:r>
      <w:r>
        <w:rPr>
          <w:rFonts w:hint="eastAsia" w:ascii="宋体" w:eastAsia="宋体"/>
          <w:spacing w:val="-12"/>
          <w:sz w:val="18"/>
        </w:rPr>
        <w:t xml:space="preserve">一书第 </w:t>
      </w:r>
      <w:r>
        <w:rPr>
          <w:rFonts w:ascii="Times New Roman" w:eastAsia="Times New Roman"/>
          <w:sz w:val="18"/>
        </w:rPr>
        <w:t>9</w:t>
      </w:r>
      <w:r>
        <w:rPr>
          <w:rFonts w:ascii="Times New Roman" w:eastAsia="Times New Roman"/>
          <w:spacing w:val="-1"/>
          <w:sz w:val="18"/>
        </w:rPr>
        <w:t xml:space="preserve"> </w:t>
      </w:r>
      <w:r>
        <w:rPr>
          <w:rFonts w:hint="eastAsia" w:ascii="宋体" w:eastAsia="宋体"/>
          <w:sz w:val="18"/>
        </w:rPr>
        <w:t>章：</w:t>
      </w:r>
      <w:r>
        <w:rPr>
          <w:rFonts w:ascii="Times New Roman" w:eastAsia="Times New Roman"/>
          <w:sz w:val="18"/>
        </w:rPr>
        <w:t>Pointers</w:t>
      </w:r>
      <w:r>
        <w:rPr>
          <w:rFonts w:ascii="Times New Roman" w:eastAsia="Times New Roman"/>
          <w:spacing w:val="4"/>
          <w:sz w:val="18"/>
        </w:rPr>
        <w:t xml:space="preserve"> </w:t>
      </w:r>
      <w:r>
        <w:rPr>
          <w:rFonts w:ascii="Times New Roman" w:eastAsia="Times New Roman"/>
          <w:sz w:val="18"/>
        </w:rPr>
        <w:t>&amp;</w:t>
      </w:r>
      <w:r>
        <w:rPr>
          <w:rFonts w:ascii="Times New Roman" w:eastAsia="Times New Roman"/>
          <w:spacing w:val="1"/>
          <w:sz w:val="18"/>
        </w:rPr>
        <w:t xml:space="preserve"> </w:t>
      </w:r>
      <w:r>
        <w:rPr>
          <w:rFonts w:ascii="Times New Roman" w:eastAsia="Times New Roman"/>
          <w:sz w:val="18"/>
        </w:rPr>
        <w:t>references</w:t>
      </w:r>
      <w:r>
        <w:rPr>
          <w:rFonts w:hint="eastAsia" w:ascii="宋体" w:eastAsia="宋体"/>
          <w:sz w:val="18"/>
        </w:rPr>
        <w:t>。</w:t>
      </w:r>
    </w:p>
    <w:p>
      <w:pPr>
        <w:pStyle w:val="11"/>
        <w:spacing w:before="12"/>
        <w:rPr>
          <w:rFonts w:ascii="宋体"/>
          <w:sz w:val="24"/>
        </w:rPr>
      </w:pPr>
      <w:r>
        <w:pict>
          <v:group id="_x0000_s1230" o:spid="_x0000_s1230" o:spt="203" style="position:absolute;left:0pt;margin-left:128.3pt;margin-top:17.9pt;height:61.95pt;width:331.2pt;mso-position-horizontal-relative:page;mso-wrap-distance-bottom:0pt;mso-wrap-distance-top:0pt;z-index:-251361280;mso-width-relative:page;mso-height-relative:page;" coordorigin="2566,359" coordsize="6624,1239">
            <o:lock v:ext="edit"/>
            <v:shape id="_x0000_s1231" o:spid="_x0000_s1231" style="position:absolute;left:2566;top:358;height:1239;width:6624;" fillcolor="#000000" filled="t" stroked="f" coordorigin="2566,359" coordsize="6624,1239" path="m9190,1151l9176,1151,9162,1151,9162,1569,2581,1569,2581,1151,2566,1151,2566,1569,2566,1583,2581,1583,2581,1597,9162,1597,9176,1597,9190,1597,9190,1583,9190,1569,9190,1151xm9190,373l9176,373,9176,359,9162,359,2581,359,2566,359,2566,373,2566,791,2566,1151,2581,1151,2581,791,2581,373,9162,373,9162,791,9162,1151,9176,1151,9190,1151,9190,791,9190,373xe">
              <v:path arrowok="t"/>
              <v:fill on="t" focussize="0,0"/>
              <v:stroke on="f"/>
              <v:imagedata o:title=""/>
              <o:lock v:ext="edit"/>
            </v:shape>
            <v:shape id="_x0000_s1232" o:spid="_x0000_s1232" o:spt="202" type="#_x0000_t202" style="position:absolute;left:2580;top:373;height:1196;width:6581;" filled="f" stroked="f" coordsize="21600,21600">
              <v:path/>
              <v:fill on="f" focussize="0,0"/>
              <v:stroke on="f" joinstyle="miter"/>
              <v:imagedata o:title=""/>
              <o:lock v:ext="edit"/>
              <v:textbox inset="0mm,0mm,0mm,0mm">
                <w:txbxContent>
                  <w:p>
                    <w:pPr>
                      <w:spacing w:before="41" w:line="360" w:lineRule="atLeast"/>
                      <w:ind w:left="86" w:right="84" w:hanging="1"/>
                      <w:jc w:val="both"/>
                      <w:rPr>
                        <w:rFonts w:hint="eastAsia" w:ascii="宋体" w:eastAsia="宋体"/>
                        <w:sz w:val="18"/>
                      </w:rPr>
                    </w:pPr>
                    <w:r>
                      <w:rPr>
                        <w:rFonts w:hint="eastAsia" w:ascii="宋体" w:eastAsia="宋体"/>
                        <w:spacing w:val="2"/>
                        <w:sz w:val="18"/>
                      </w:rPr>
                      <w:t xml:space="preserve">注意：本小节对于 </w:t>
                    </w:r>
                    <w:r>
                      <w:rPr>
                        <w:rFonts w:ascii="Times New Roman" w:eastAsia="Times New Roman"/>
                        <w:sz w:val="18"/>
                      </w:rPr>
                      <w:t>copy</w:t>
                    </w:r>
                    <w:r>
                      <w:rPr>
                        <w:rFonts w:ascii="Times New Roman" w:eastAsia="Times New Roman"/>
                        <w:spacing w:val="3"/>
                        <w:sz w:val="18"/>
                      </w:rPr>
                      <w:t xml:space="preserve"> </w:t>
                    </w:r>
                    <w:r>
                      <w:rPr>
                        <w:rFonts w:ascii="Times New Roman" w:eastAsia="Times New Roman"/>
                        <w:sz w:val="18"/>
                      </w:rPr>
                      <w:t>constructor</w:t>
                    </w:r>
                    <w:r>
                      <w:rPr>
                        <w:rFonts w:ascii="Times New Roman" w:eastAsia="Times New Roman"/>
                        <w:spacing w:val="26"/>
                        <w:sz w:val="18"/>
                      </w:rPr>
                      <w:t xml:space="preserve"> </w:t>
                    </w:r>
                    <w:r>
                      <w:rPr>
                        <w:rFonts w:hint="eastAsia" w:ascii="宋体" w:eastAsia="宋体"/>
                        <w:sz w:val="18"/>
                      </w:rPr>
                      <w:t>的合成条件，只是一个概略性的介绍。</w:t>
                    </w:r>
                    <w:r>
                      <w:rPr>
                        <w:rFonts w:ascii="Times New Roman" w:eastAsia="Times New Roman"/>
                        <w:b/>
                        <w:i/>
                        <w:sz w:val="18"/>
                      </w:rPr>
                      <w:t>Inside</w:t>
                    </w:r>
                    <w:r>
                      <w:rPr>
                        <w:rFonts w:ascii="Times New Roman" w:eastAsia="Times New Roman"/>
                        <w:b/>
                        <w:i/>
                        <w:spacing w:val="-43"/>
                        <w:sz w:val="18"/>
                      </w:rPr>
                      <w:t xml:space="preserve"> </w:t>
                    </w:r>
                    <w:r>
                      <w:rPr>
                        <w:rFonts w:ascii="Times New Roman" w:eastAsia="Times New Roman"/>
                        <w:b/>
                        <w:i/>
                        <w:sz w:val="18"/>
                      </w:rPr>
                      <w:t>The</w:t>
                    </w:r>
                    <w:r>
                      <w:rPr>
                        <w:rFonts w:ascii="Times New Roman" w:eastAsia="Times New Roman"/>
                        <w:b/>
                        <w:i/>
                        <w:spacing w:val="10"/>
                        <w:sz w:val="18"/>
                      </w:rPr>
                      <w:t xml:space="preserve"> </w:t>
                    </w:r>
                    <w:r>
                      <w:rPr>
                        <w:rFonts w:ascii="Times New Roman" w:eastAsia="Times New Roman"/>
                        <w:b/>
                        <w:i/>
                        <w:sz w:val="18"/>
                      </w:rPr>
                      <w:t>C</w:t>
                    </w:r>
                    <w:r>
                      <w:rPr>
                        <w:rFonts w:ascii="Times New Roman" w:eastAsia="Times New Roman"/>
                        <w:b/>
                        <w:i/>
                        <w:spacing w:val="4"/>
                        <w:sz w:val="18"/>
                      </w:rPr>
                      <w:t xml:space="preserve">++ </w:t>
                    </w:r>
                    <w:r>
                      <w:rPr>
                        <w:rFonts w:ascii="Times New Roman" w:eastAsia="Times New Roman"/>
                        <w:b/>
                        <w:i/>
                        <w:sz w:val="18"/>
                      </w:rPr>
                      <w:t>Object</w:t>
                    </w:r>
                    <w:r>
                      <w:rPr>
                        <w:rFonts w:ascii="Times New Roman" w:eastAsia="Times New Roman"/>
                        <w:b/>
                        <w:i/>
                        <w:spacing w:val="13"/>
                        <w:sz w:val="18"/>
                      </w:rPr>
                      <w:t xml:space="preserve"> </w:t>
                    </w:r>
                    <w:r>
                      <w:rPr>
                        <w:rFonts w:ascii="Times New Roman" w:eastAsia="Times New Roman"/>
                        <w:b/>
                        <w:i/>
                        <w:sz w:val="18"/>
                      </w:rPr>
                      <w:t>Model</w:t>
                    </w:r>
                    <w:r>
                      <w:rPr>
                        <w:rFonts w:hint="eastAsia" w:ascii="宋体" w:eastAsia="宋体"/>
                        <w:sz w:val="18"/>
                      </w:rPr>
                      <w:t>（</w:t>
                    </w:r>
                    <w:r>
                      <w:rPr>
                        <w:rFonts w:ascii="Times New Roman" w:eastAsia="Times New Roman"/>
                        <w:sz w:val="18"/>
                      </w:rPr>
                      <w:t>Lippman/Addison</w:t>
                    </w:r>
                    <w:r>
                      <w:rPr>
                        <w:rFonts w:ascii="Times New Roman" w:eastAsia="Times New Roman"/>
                        <w:spacing w:val="9"/>
                        <w:sz w:val="18"/>
                      </w:rPr>
                      <w:t xml:space="preserve"> </w:t>
                    </w:r>
                    <w:r>
                      <w:rPr>
                        <w:rFonts w:ascii="Times New Roman" w:eastAsia="Times New Roman"/>
                        <w:sz w:val="18"/>
                      </w:rPr>
                      <w:t>Wesley/1996</w:t>
                    </w:r>
                    <w:r>
                      <w:rPr>
                        <w:rFonts w:hint="eastAsia" w:ascii="宋体" w:eastAsia="宋体"/>
                        <w:sz w:val="18"/>
                      </w:rPr>
                      <w:t>）一书第２章对此有非常详细的描述与归纳。</w:t>
                    </w:r>
                  </w:p>
                </w:txbxContent>
              </v:textbox>
            </v:shape>
            <w10:wrap type="topAndBottom"/>
          </v:group>
        </w:pict>
      </w:r>
    </w:p>
    <w:p>
      <w:pPr>
        <w:pStyle w:val="11"/>
        <w:rPr>
          <w:rFonts w:ascii="宋体"/>
          <w:sz w:val="20"/>
        </w:rPr>
      </w:pPr>
    </w:p>
    <w:p>
      <w:pPr>
        <w:pStyle w:val="11"/>
        <w:rPr>
          <w:rFonts w:ascii="宋体"/>
          <w:sz w:val="20"/>
        </w:rPr>
      </w:pPr>
    </w:p>
    <w:p>
      <w:pPr>
        <w:pStyle w:val="11"/>
        <w:spacing w:before="9"/>
        <w:rPr>
          <w:rFonts w:ascii="宋体"/>
          <w:sz w:val="26"/>
        </w:rPr>
      </w:pPr>
    </w:p>
    <w:p>
      <w:pPr>
        <w:pStyle w:val="5"/>
        <w:ind w:left="0" w:right="500"/>
        <w:jc w:val="right"/>
      </w:pPr>
      <w:r>
        <w:t>35</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233" o:spid="_x0000_s1233" o:spt="1" style="position:absolute;left:0pt;margin-left:131.9pt;margin-top:18.85pt;height:0.7pt;width:323pt;mso-position-horizontal-relative:page;mso-wrap-distance-bottom:0pt;mso-wrap-distance-top:0pt;z-index:-251361280;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spacing w:before="1"/>
        <w:rPr>
          <w:rFonts w:ascii="宋体"/>
          <w:sz w:val="28"/>
        </w:rPr>
      </w:pPr>
    </w:p>
    <w:p>
      <w:pPr>
        <w:pStyle w:val="3"/>
        <w:spacing w:before="91"/>
      </w:pPr>
      <w:r>
        <w:rPr>
          <w:w w:val="110"/>
        </w:rPr>
        <w:t>Class</w:t>
      </w:r>
      <w:r>
        <w:rPr>
          <w:spacing w:val="94"/>
          <w:w w:val="110"/>
        </w:rPr>
        <w:t xml:space="preserve"> </w:t>
      </w:r>
      <w:r>
        <w:rPr>
          <w:w w:val="110"/>
        </w:rPr>
        <w:t>Members</w:t>
      </w:r>
    </w:p>
    <w:p>
      <w:pPr>
        <w:spacing w:before="300" w:line="374" w:lineRule="auto"/>
        <w:ind w:left="2627" w:right="1156" w:firstLine="0"/>
        <w:jc w:val="both"/>
        <w:rPr>
          <w:rFonts w:hint="eastAsia" w:ascii="宋体" w:eastAsia="宋体"/>
          <w:sz w:val="18"/>
        </w:rPr>
      </w:pPr>
      <w:r>
        <w:rPr>
          <w:rFonts w:hint="eastAsia" w:ascii="宋体" w:eastAsia="宋体"/>
          <w:spacing w:val="10"/>
          <w:sz w:val="18"/>
        </w:rPr>
        <w:t xml:space="preserve">在 </w:t>
      </w:r>
      <w:r>
        <w:rPr>
          <w:rFonts w:ascii="Times New Roman" w:eastAsia="Times New Roman"/>
          <w:sz w:val="18"/>
        </w:rPr>
        <w:t>class</w:t>
      </w:r>
      <w:r>
        <w:rPr>
          <w:rFonts w:ascii="Times New Roman" w:eastAsia="Times New Roman"/>
          <w:spacing w:val="23"/>
          <w:sz w:val="18"/>
        </w:rPr>
        <w:t xml:space="preserve"> </w:t>
      </w:r>
      <w:r>
        <w:rPr>
          <w:rFonts w:hint="eastAsia" w:ascii="宋体" w:eastAsia="宋体"/>
          <w:sz w:val="18"/>
        </w:rPr>
        <w:t>的宣告里头，真正有用的两样东西（其实也就只有这两样东西）</w:t>
      </w:r>
      <w:r>
        <w:rPr>
          <w:rFonts w:hint="eastAsia" w:ascii="宋体" w:eastAsia="宋体"/>
          <w:spacing w:val="10"/>
          <w:sz w:val="18"/>
        </w:rPr>
        <w:t xml:space="preserve">是 </w:t>
      </w:r>
      <w:r>
        <w:rPr>
          <w:rFonts w:ascii="Times New Roman" w:eastAsia="Times New Roman"/>
          <w:sz w:val="18"/>
        </w:rPr>
        <w:t>data</w:t>
      </w:r>
      <w:r>
        <w:rPr>
          <w:rFonts w:ascii="Times New Roman" w:eastAsia="Times New Roman"/>
          <w:spacing w:val="-43"/>
          <w:sz w:val="18"/>
        </w:rPr>
        <w:t xml:space="preserve"> </w:t>
      </w:r>
      <w:r>
        <w:rPr>
          <w:rFonts w:ascii="Times New Roman" w:eastAsia="Times New Roman"/>
          <w:sz w:val="18"/>
        </w:rPr>
        <w:t>members</w:t>
      </w:r>
      <w:r>
        <w:rPr>
          <w:rFonts w:ascii="Times New Roman" w:eastAsia="Times New Roman"/>
          <w:spacing w:val="3"/>
          <w:sz w:val="18"/>
        </w:rPr>
        <w:t xml:space="preserve"> </w:t>
      </w:r>
      <w:r>
        <w:rPr>
          <w:rFonts w:hint="eastAsia" w:ascii="宋体" w:eastAsia="宋体"/>
          <w:sz w:val="18"/>
        </w:rPr>
        <w:t xml:space="preserve">和 </w:t>
      </w:r>
      <w:r>
        <w:rPr>
          <w:rFonts w:ascii="Times New Roman" w:eastAsia="Times New Roman"/>
          <w:sz w:val="18"/>
        </w:rPr>
        <w:t>member</w:t>
      </w:r>
      <w:r>
        <w:rPr>
          <w:rFonts w:ascii="Times New Roman" w:eastAsia="Times New Roman"/>
          <w:spacing w:val="4"/>
          <w:sz w:val="18"/>
        </w:rPr>
        <w:t xml:space="preserve"> </w:t>
      </w:r>
      <w:r>
        <w:rPr>
          <w:rFonts w:ascii="Times New Roman" w:eastAsia="Times New Roman"/>
          <w:sz w:val="18"/>
        </w:rPr>
        <w:t>functions</w:t>
      </w:r>
      <w:r>
        <w:rPr>
          <w:rFonts w:hint="eastAsia" w:ascii="宋体" w:eastAsia="宋体"/>
          <w:sz w:val="18"/>
        </w:rPr>
        <w:t>：</w:t>
      </w:r>
    </w:p>
    <w:p>
      <w:pPr>
        <w:pStyle w:val="15"/>
        <w:numPr>
          <w:ilvl w:val="0"/>
          <w:numId w:val="7"/>
        </w:numPr>
        <w:tabs>
          <w:tab w:val="left" w:pos="2911"/>
        </w:tabs>
        <w:spacing w:before="144" w:after="0" w:line="333" w:lineRule="auto"/>
        <w:ind w:left="2910" w:right="1174" w:hanging="284"/>
        <w:jc w:val="both"/>
        <w:rPr>
          <w:sz w:val="18"/>
        </w:rPr>
      </w:pPr>
      <w:r>
        <w:rPr>
          <w:rFonts w:ascii="Times New Roman" w:hAnsi="Times New Roman" w:eastAsia="Times New Roman"/>
          <w:sz w:val="18"/>
        </w:rPr>
        <w:t>Data</w:t>
      </w:r>
      <w:r>
        <w:rPr>
          <w:rFonts w:ascii="Times New Roman" w:hAnsi="Times New Roman" w:eastAsia="Times New Roman"/>
          <w:spacing w:val="58"/>
          <w:sz w:val="18"/>
        </w:rPr>
        <w:t xml:space="preserve"> </w:t>
      </w:r>
      <w:r>
        <w:rPr>
          <w:rFonts w:ascii="Times New Roman" w:hAnsi="Times New Roman" w:eastAsia="Times New Roman"/>
          <w:sz w:val="18"/>
        </w:rPr>
        <w:t>members</w:t>
      </w:r>
      <w:r>
        <w:rPr>
          <w:rFonts w:ascii="Times New Roman" w:hAnsi="Times New Roman" w:eastAsia="Times New Roman"/>
          <w:spacing w:val="78"/>
          <w:sz w:val="18"/>
        </w:rPr>
        <w:t xml:space="preserve"> </w:t>
      </w:r>
      <w:r>
        <w:rPr>
          <w:spacing w:val="13"/>
          <w:sz w:val="18"/>
        </w:rPr>
        <w:t xml:space="preserve">表示根据这个 </w:t>
      </w:r>
      <w:r>
        <w:rPr>
          <w:rFonts w:ascii="Times New Roman" w:hAnsi="Times New Roman" w:eastAsia="Times New Roman"/>
          <w:sz w:val="18"/>
        </w:rPr>
        <w:t>class</w:t>
      </w:r>
      <w:r>
        <w:rPr>
          <w:rFonts w:ascii="Times New Roman" w:hAnsi="Times New Roman" w:eastAsia="Times New Roman"/>
          <w:spacing w:val="78"/>
          <w:sz w:val="18"/>
        </w:rPr>
        <w:t xml:space="preserve"> </w:t>
      </w:r>
      <w:r>
        <w:rPr>
          <w:spacing w:val="29"/>
          <w:sz w:val="18"/>
        </w:rPr>
        <w:t xml:space="preserve">所产生的 </w:t>
      </w:r>
      <w:r>
        <w:rPr>
          <w:rFonts w:ascii="Times New Roman" w:hAnsi="Times New Roman" w:eastAsia="Times New Roman"/>
          <w:sz w:val="18"/>
        </w:rPr>
        <w:t>object</w:t>
      </w:r>
      <w:r>
        <w:rPr>
          <w:sz w:val="18"/>
        </w:rPr>
        <w:t>（</w:t>
      </w:r>
      <w:r>
        <w:rPr>
          <w:spacing w:val="-9"/>
          <w:sz w:val="18"/>
        </w:rPr>
        <w:t xml:space="preserve"> 实体</w:t>
      </w:r>
      <w:r>
        <w:rPr>
          <w:sz w:val="18"/>
        </w:rPr>
        <w:t>）</w:t>
      </w:r>
      <w:r>
        <w:rPr>
          <w:spacing w:val="-2"/>
          <w:sz w:val="18"/>
        </w:rPr>
        <w:t xml:space="preserve"> 里头会有</w:t>
      </w:r>
      <w:r>
        <w:rPr>
          <w:spacing w:val="14"/>
          <w:sz w:val="18"/>
        </w:rPr>
        <w:t xml:space="preserve">些什么东西，它事实上也是占据 </w:t>
      </w:r>
      <w:r>
        <w:rPr>
          <w:rFonts w:ascii="Times New Roman" w:hAnsi="Times New Roman" w:eastAsia="Times New Roman"/>
          <w:sz w:val="18"/>
        </w:rPr>
        <w:t>object</w:t>
      </w:r>
      <w:r>
        <w:rPr>
          <w:rFonts w:ascii="Times New Roman" w:hAnsi="Times New Roman" w:eastAsia="Times New Roman"/>
          <w:spacing w:val="55"/>
          <w:sz w:val="18"/>
        </w:rPr>
        <w:t xml:space="preserve"> </w:t>
      </w:r>
      <w:r>
        <w:rPr>
          <w:spacing w:val="18"/>
          <w:sz w:val="18"/>
        </w:rPr>
        <w:t>存储器空间的唯一物质</w:t>
      </w:r>
      <w:r>
        <w:rPr>
          <w:sz w:val="18"/>
        </w:rPr>
        <w:t>（</w:t>
      </w:r>
      <w:r>
        <w:rPr>
          <w:spacing w:val="-16"/>
          <w:sz w:val="18"/>
        </w:rPr>
        <w:t xml:space="preserve"> 除非</w:t>
      </w:r>
      <w:r>
        <w:rPr>
          <w:spacing w:val="19"/>
          <w:sz w:val="18"/>
        </w:rPr>
        <w:t>引入虚拟机制）</w:t>
      </w:r>
      <w:r>
        <w:rPr>
          <w:spacing w:val="2"/>
          <w:sz w:val="18"/>
        </w:rPr>
        <w:t xml:space="preserve">。通常， 为了资料的封装性， 我们把 </w:t>
      </w:r>
      <w:r>
        <w:rPr>
          <w:rFonts w:ascii="Times New Roman" w:hAnsi="Times New Roman" w:eastAsia="Times New Roman"/>
          <w:sz w:val="18"/>
        </w:rPr>
        <w:t>data</w:t>
      </w:r>
      <w:r>
        <w:rPr>
          <w:rFonts w:ascii="Times New Roman" w:hAnsi="Times New Roman" w:eastAsia="Times New Roman"/>
          <w:spacing w:val="11"/>
          <w:sz w:val="18"/>
        </w:rPr>
        <w:t xml:space="preserve"> </w:t>
      </w:r>
      <w:r>
        <w:rPr>
          <w:rFonts w:ascii="Times New Roman" w:hAnsi="Times New Roman" w:eastAsia="Times New Roman"/>
          <w:sz w:val="18"/>
        </w:rPr>
        <w:t>members</w:t>
      </w:r>
      <w:r>
        <w:rPr>
          <w:rFonts w:ascii="Times New Roman" w:hAnsi="Times New Roman" w:eastAsia="Times New Roman"/>
          <w:spacing w:val="33"/>
          <w:sz w:val="18"/>
        </w:rPr>
        <w:t xml:space="preserve"> </w:t>
      </w:r>
      <w:r>
        <w:rPr>
          <w:sz w:val="18"/>
        </w:rPr>
        <w:t>宣</w:t>
      </w:r>
      <w:r>
        <w:rPr>
          <w:spacing w:val="20"/>
          <w:sz w:val="18"/>
        </w:rPr>
        <w:t xml:space="preserve">告为 </w:t>
      </w:r>
      <w:r>
        <w:rPr>
          <w:rFonts w:ascii="Times New Roman" w:hAnsi="Times New Roman" w:eastAsia="Times New Roman"/>
          <w:sz w:val="18"/>
        </w:rPr>
        <w:t>private</w:t>
      </w:r>
      <w:r>
        <w:rPr>
          <w:rFonts w:ascii="Times New Roman" w:hAnsi="Times New Roman" w:eastAsia="Times New Roman"/>
          <w:spacing w:val="37"/>
          <w:sz w:val="18"/>
        </w:rPr>
        <w:t xml:space="preserve"> </w:t>
      </w:r>
      <w:r>
        <w:rPr>
          <w:spacing w:val="22"/>
          <w:sz w:val="18"/>
        </w:rPr>
        <w:t xml:space="preserve">或 </w:t>
      </w:r>
      <w:r>
        <w:rPr>
          <w:rFonts w:ascii="Times New Roman" w:hAnsi="Times New Roman" w:eastAsia="Times New Roman"/>
          <w:sz w:val="18"/>
        </w:rPr>
        <w:t>protected</w:t>
      </w:r>
      <w:r>
        <w:rPr>
          <w:sz w:val="18"/>
        </w:rPr>
        <w:t>。</w:t>
      </w:r>
    </w:p>
    <w:p>
      <w:pPr>
        <w:pStyle w:val="15"/>
        <w:numPr>
          <w:ilvl w:val="0"/>
          <w:numId w:val="7"/>
        </w:numPr>
        <w:tabs>
          <w:tab w:val="left" w:pos="2911"/>
        </w:tabs>
        <w:spacing w:before="129" w:after="0" w:line="333" w:lineRule="auto"/>
        <w:ind w:left="2910" w:right="1176" w:hanging="284"/>
        <w:jc w:val="both"/>
        <w:rPr>
          <w:sz w:val="18"/>
        </w:rPr>
      </w:pPr>
      <w:r>
        <w:rPr>
          <w:rFonts w:ascii="Times New Roman" w:hAnsi="Times New Roman" w:eastAsia="Times New Roman"/>
          <w:sz w:val="18"/>
        </w:rPr>
        <w:t>Member</w:t>
      </w:r>
      <w:r>
        <w:rPr>
          <w:rFonts w:ascii="Times New Roman" w:hAnsi="Times New Roman" w:eastAsia="Times New Roman"/>
          <w:spacing w:val="16"/>
          <w:sz w:val="18"/>
        </w:rPr>
        <w:t xml:space="preserve"> </w:t>
      </w:r>
      <w:r>
        <w:rPr>
          <w:rFonts w:ascii="Times New Roman" w:hAnsi="Times New Roman" w:eastAsia="Times New Roman"/>
          <w:sz w:val="18"/>
        </w:rPr>
        <w:t>functions</w:t>
      </w:r>
      <w:r>
        <w:rPr>
          <w:rFonts w:ascii="Times New Roman" w:hAnsi="Times New Roman" w:eastAsia="Times New Roman"/>
          <w:spacing w:val="69"/>
          <w:sz w:val="18"/>
        </w:rPr>
        <w:t xml:space="preserve"> </w:t>
      </w:r>
      <w:r>
        <w:rPr>
          <w:spacing w:val="30"/>
          <w:sz w:val="18"/>
        </w:rPr>
        <w:t xml:space="preserve">是用来处理 </w:t>
      </w:r>
      <w:r>
        <w:rPr>
          <w:rFonts w:ascii="Times New Roman" w:hAnsi="Times New Roman" w:eastAsia="Times New Roman"/>
          <w:sz w:val="18"/>
        </w:rPr>
        <w:t>data</w:t>
      </w:r>
      <w:r>
        <w:rPr>
          <w:rFonts w:ascii="Times New Roman" w:hAnsi="Times New Roman" w:eastAsia="Times New Roman"/>
          <w:spacing w:val="58"/>
          <w:sz w:val="18"/>
        </w:rPr>
        <w:t xml:space="preserve"> </w:t>
      </w:r>
      <w:r>
        <w:rPr>
          <w:rFonts w:ascii="Times New Roman" w:hAnsi="Times New Roman" w:eastAsia="Times New Roman"/>
          <w:sz w:val="18"/>
        </w:rPr>
        <w:t>members</w:t>
      </w:r>
      <w:r>
        <w:rPr>
          <w:rFonts w:ascii="Times New Roman" w:hAnsi="Times New Roman" w:eastAsia="Times New Roman"/>
          <w:spacing w:val="68"/>
          <w:sz w:val="18"/>
        </w:rPr>
        <w:t xml:space="preserve"> </w:t>
      </w:r>
      <w:r>
        <w:rPr>
          <w:spacing w:val="11"/>
          <w:sz w:val="18"/>
        </w:rPr>
        <w:t>的函式。通常，为了界面</w:t>
      </w:r>
      <w:r>
        <w:rPr>
          <w:spacing w:val="7"/>
          <w:sz w:val="18"/>
        </w:rPr>
        <w:t xml:space="preserve">的开放性， 我们把 </w:t>
      </w:r>
      <w:r>
        <w:rPr>
          <w:rFonts w:ascii="Times New Roman" w:hAnsi="Times New Roman" w:eastAsia="Times New Roman"/>
          <w:sz w:val="18"/>
        </w:rPr>
        <w:t>member</w:t>
      </w:r>
      <w:r>
        <w:rPr>
          <w:rFonts w:ascii="Times New Roman" w:hAnsi="Times New Roman" w:eastAsia="Times New Roman"/>
          <w:spacing w:val="29"/>
          <w:sz w:val="18"/>
        </w:rPr>
        <w:t xml:space="preserve"> </w:t>
      </w:r>
      <w:r>
        <w:rPr>
          <w:rFonts w:ascii="Times New Roman" w:hAnsi="Times New Roman" w:eastAsia="Times New Roman"/>
          <w:sz w:val="18"/>
        </w:rPr>
        <w:t>functions</w:t>
      </w:r>
      <w:r>
        <w:rPr>
          <w:rFonts w:ascii="Times New Roman" w:hAnsi="Times New Roman" w:eastAsia="Times New Roman"/>
          <w:spacing w:val="43"/>
          <w:sz w:val="18"/>
        </w:rPr>
        <w:t xml:space="preserve"> </w:t>
      </w:r>
      <w:r>
        <w:rPr>
          <w:spacing w:val="21"/>
          <w:sz w:val="18"/>
        </w:rPr>
        <w:t xml:space="preserve">设计为 </w:t>
      </w:r>
      <w:r>
        <w:rPr>
          <w:rFonts w:ascii="Times New Roman" w:hAnsi="Times New Roman" w:eastAsia="Times New Roman"/>
          <w:spacing w:val="9"/>
          <w:sz w:val="18"/>
        </w:rPr>
        <w:t>public</w:t>
      </w:r>
      <w:r>
        <w:rPr>
          <w:sz w:val="18"/>
        </w:rPr>
        <w:t>。</w:t>
      </w:r>
    </w:p>
    <w:p>
      <w:pPr>
        <w:pStyle w:val="11"/>
        <w:spacing w:before="7"/>
        <w:rPr>
          <w:rFonts w:ascii="宋体"/>
          <w:sz w:val="20"/>
        </w:rPr>
      </w:pPr>
    </w:p>
    <w:p>
      <w:pPr>
        <w:spacing w:before="1"/>
        <w:ind w:left="2060" w:right="0" w:firstLine="0"/>
        <w:jc w:val="left"/>
        <w:rPr>
          <w:rFonts w:hint="eastAsia" w:ascii="宋体" w:eastAsia="宋体"/>
          <w:sz w:val="24"/>
        </w:rPr>
      </w:pPr>
      <w:r>
        <w:rPr>
          <w:rFonts w:ascii="Arial MT" w:eastAsia="Arial MT"/>
          <w:w w:val="110"/>
          <w:sz w:val="24"/>
        </w:rPr>
        <w:t>Data</w:t>
      </w:r>
      <w:r>
        <w:rPr>
          <w:rFonts w:ascii="Arial MT" w:eastAsia="Arial MT"/>
          <w:spacing w:val="6"/>
          <w:w w:val="110"/>
          <w:sz w:val="24"/>
        </w:rPr>
        <w:t xml:space="preserve"> </w:t>
      </w:r>
      <w:r>
        <w:rPr>
          <w:rFonts w:ascii="Arial MT" w:eastAsia="Arial MT"/>
          <w:spacing w:val="9"/>
          <w:w w:val="110"/>
          <w:sz w:val="24"/>
        </w:rPr>
        <w:t>Members</w:t>
      </w:r>
      <w:r>
        <w:rPr>
          <w:rFonts w:hint="eastAsia" w:ascii="宋体" w:eastAsia="宋体"/>
          <w:spacing w:val="9"/>
          <w:w w:val="110"/>
          <w:sz w:val="24"/>
        </w:rPr>
        <w:t>（</w:t>
      </w:r>
      <w:r>
        <w:rPr>
          <w:rFonts w:hint="eastAsia" w:ascii="宋体" w:eastAsia="宋体"/>
          <w:spacing w:val="19"/>
          <w:w w:val="110"/>
          <w:sz w:val="24"/>
        </w:rPr>
        <w:t>资料成员</w:t>
      </w:r>
      <w:r>
        <w:rPr>
          <w:rFonts w:hint="eastAsia" w:ascii="宋体" w:eastAsia="宋体"/>
          <w:w w:val="110"/>
          <w:sz w:val="24"/>
        </w:rPr>
        <w:t>）</w:t>
      </w:r>
    </w:p>
    <w:p>
      <w:pPr>
        <w:pStyle w:val="11"/>
        <w:spacing w:before="6"/>
        <w:rPr>
          <w:rFonts w:ascii="宋体"/>
          <w:sz w:val="24"/>
        </w:rPr>
      </w:pPr>
    </w:p>
    <w:p>
      <w:pPr>
        <w:spacing w:before="0"/>
        <w:ind w:left="2627" w:right="0" w:firstLine="0"/>
        <w:jc w:val="both"/>
        <w:rPr>
          <w:rFonts w:hint="eastAsia" w:ascii="宋体" w:eastAsia="宋体"/>
          <w:sz w:val="18"/>
        </w:rPr>
      </w:pPr>
      <w:r>
        <w:rPr>
          <w:rFonts w:ascii="Times New Roman" w:eastAsia="Times New Roman"/>
          <w:sz w:val="18"/>
        </w:rPr>
        <w:t>Data</w:t>
      </w:r>
      <w:r>
        <w:rPr>
          <w:rFonts w:ascii="Times New Roman" w:eastAsia="Times New Roman"/>
          <w:spacing w:val="7"/>
          <w:sz w:val="18"/>
        </w:rPr>
        <w:t xml:space="preserve"> </w:t>
      </w:r>
      <w:r>
        <w:rPr>
          <w:rFonts w:ascii="Times New Roman" w:eastAsia="Times New Roman"/>
          <w:sz w:val="18"/>
        </w:rPr>
        <w:t>members</w:t>
      </w:r>
      <w:r>
        <w:rPr>
          <w:rFonts w:ascii="Times New Roman" w:eastAsia="Times New Roman"/>
          <w:spacing w:val="12"/>
          <w:sz w:val="18"/>
        </w:rPr>
        <w:t xml:space="preserve"> </w:t>
      </w:r>
      <w:r>
        <w:rPr>
          <w:rFonts w:hint="eastAsia" w:ascii="宋体" w:eastAsia="宋体"/>
          <w:spacing w:val="1"/>
          <w:sz w:val="18"/>
        </w:rPr>
        <w:t xml:space="preserve">的宣告和一般 </w:t>
      </w:r>
      <w:r>
        <w:rPr>
          <w:rFonts w:ascii="Times New Roman" w:eastAsia="Times New Roman"/>
          <w:sz w:val="18"/>
        </w:rPr>
        <w:t>non-class</w:t>
      </w:r>
      <w:r>
        <w:rPr>
          <w:rFonts w:ascii="Times New Roman" w:eastAsia="Times New Roman"/>
          <w:spacing w:val="56"/>
          <w:sz w:val="18"/>
        </w:rPr>
        <w:t xml:space="preserve"> </w:t>
      </w:r>
      <w:r>
        <w:rPr>
          <w:rFonts w:hint="eastAsia" w:ascii="宋体" w:eastAsia="宋体"/>
          <w:sz w:val="18"/>
        </w:rPr>
        <w:t xml:space="preserve">的变量宣告形式一样。以 </w:t>
      </w:r>
      <w:r>
        <w:rPr>
          <w:rFonts w:ascii="Times New Roman" w:eastAsia="Times New Roman"/>
          <w:i/>
          <w:sz w:val="18"/>
        </w:rPr>
        <w:t>CPoint</w:t>
      </w:r>
      <w:r>
        <w:rPr>
          <w:rFonts w:ascii="Times New Roman" w:eastAsia="Times New Roman"/>
          <w:i/>
          <w:spacing w:val="56"/>
          <w:sz w:val="18"/>
        </w:rPr>
        <w:t xml:space="preserve"> </w:t>
      </w:r>
      <w:r>
        <w:rPr>
          <w:rFonts w:hint="eastAsia" w:ascii="宋体" w:eastAsia="宋体"/>
          <w:sz w:val="18"/>
        </w:rPr>
        <w:t>为例：</w:t>
      </w:r>
    </w:p>
    <w:p>
      <w:pPr>
        <w:pStyle w:val="11"/>
        <w:spacing w:before="8"/>
        <w:rPr>
          <w:rFonts w:ascii="宋体"/>
          <w:sz w:val="21"/>
        </w:rPr>
      </w:pPr>
    </w:p>
    <w:p>
      <w:pPr>
        <w:pStyle w:val="11"/>
        <w:spacing w:line="292" w:lineRule="auto"/>
        <w:ind w:left="2910" w:right="5091"/>
      </w:pPr>
      <w:r>
        <w:t>#0001</w:t>
      </w:r>
      <w:r>
        <w:rPr>
          <w:spacing w:val="60"/>
        </w:rPr>
        <w:t xml:space="preserve"> </w:t>
      </w:r>
      <w:r>
        <w:t>class</w:t>
      </w:r>
      <w:r>
        <w:rPr>
          <w:spacing w:val="-4"/>
        </w:rPr>
        <w:t xml:space="preserve"> </w:t>
      </w:r>
      <w:r>
        <w:t>CPoint</w:t>
      </w:r>
      <w:r>
        <w:rPr>
          <w:spacing w:val="-4"/>
        </w:rPr>
        <w:t xml:space="preserve"> </w:t>
      </w:r>
      <w:r>
        <w:t>{</w:t>
      </w:r>
      <w:r>
        <w:rPr>
          <w:spacing w:val="-93"/>
        </w:rPr>
        <w:t xml:space="preserve"> </w:t>
      </w:r>
      <w:r>
        <w:t>#0002</w:t>
      </w:r>
      <w:r>
        <w:rPr>
          <w:spacing w:val="65"/>
        </w:rPr>
        <w:t xml:space="preserve"> </w:t>
      </w:r>
      <w:r>
        <w:t>public:</w:t>
      </w:r>
    </w:p>
    <w:p>
      <w:pPr>
        <w:pStyle w:val="11"/>
        <w:tabs>
          <w:tab w:val="left" w:pos="3798"/>
        </w:tabs>
        <w:spacing w:line="292" w:lineRule="auto"/>
        <w:ind w:left="2910" w:right="2841"/>
      </w:pPr>
      <w:r>
        <w:t>#0003</w:t>
      </w:r>
      <w:r>
        <w:tab/>
      </w:r>
      <w:r>
        <w:t>CPoint( float x = 0.0 ) : _x( x ) { }</w:t>
      </w:r>
      <w:r>
        <w:rPr>
          <w:spacing w:val="-94"/>
        </w:rPr>
        <w:t xml:space="preserve"> </w:t>
      </w:r>
      <w:r>
        <w:t>#0004</w:t>
      </w:r>
    </w:p>
    <w:p>
      <w:pPr>
        <w:pStyle w:val="11"/>
        <w:tabs>
          <w:tab w:val="left" w:pos="3798"/>
        </w:tabs>
        <w:spacing w:line="181" w:lineRule="exact"/>
        <w:ind w:left="2910"/>
      </w:pPr>
      <w:r>
        <w:t>#0005</w:t>
      </w:r>
      <w:r>
        <w:tab/>
      </w:r>
      <w:r>
        <w:t>float</w:t>
      </w:r>
      <w:r>
        <w:rPr>
          <w:spacing w:val="-4"/>
        </w:rPr>
        <w:t xml:space="preserve"> </w:t>
      </w:r>
      <w:r>
        <w:t>x()</w:t>
      </w:r>
      <w:r>
        <w:rPr>
          <w:spacing w:val="-3"/>
        </w:rPr>
        <w:t xml:space="preserve"> </w:t>
      </w:r>
      <w:r>
        <w:t>{</w:t>
      </w:r>
      <w:r>
        <w:rPr>
          <w:spacing w:val="-4"/>
        </w:rPr>
        <w:t xml:space="preserve"> </w:t>
      </w:r>
      <w:r>
        <w:t>return</w:t>
      </w:r>
      <w:r>
        <w:rPr>
          <w:spacing w:val="-3"/>
        </w:rPr>
        <w:t xml:space="preserve"> </w:t>
      </w:r>
      <w:r>
        <w:t>_x;</w:t>
      </w:r>
      <w:r>
        <w:rPr>
          <w:spacing w:val="-3"/>
        </w:rPr>
        <w:t xml:space="preserve"> </w:t>
      </w:r>
      <w:r>
        <w:t>}</w:t>
      </w:r>
    </w:p>
    <w:p>
      <w:pPr>
        <w:pStyle w:val="11"/>
        <w:tabs>
          <w:tab w:val="left" w:pos="3798"/>
        </w:tabs>
        <w:spacing w:before="39" w:line="292" w:lineRule="auto"/>
        <w:ind w:left="2910" w:right="3034"/>
      </w:pPr>
      <w:r>
        <w:t>#0006</w:t>
      </w:r>
      <w:r>
        <w:tab/>
      </w:r>
      <w:r>
        <w:t>void x( float xval ) { _x = xval; }</w:t>
      </w:r>
      <w:r>
        <w:rPr>
          <w:spacing w:val="-94"/>
        </w:rPr>
        <w:t xml:space="preserve"> </w:t>
      </w:r>
      <w:r>
        <w:t>#0007</w:t>
      </w:r>
      <w:r>
        <w:tab/>
      </w:r>
      <w:r>
        <w:t>//</w:t>
      </w:r>
      <w:r>
        <w:rPr>
          <w:spacing w:val="-1"/>
        </w:rPr>
        <w:t xml:space="preserve"> </w:t>
      </w:r>
      <w:r>
        <w:t>...</w:t>
      </w:r>
    </w:p>
    <w:p>
      <w:pPr>
        <w:pStyle w:val="11"/>
        <w:spacing w:line="181" w:lineRule="exact"/>
        <w:ind w:left="2910"/>
      </w:pPr>
      <w:r>
        <w:t>#0008</w:t>
      </w:r>
      <w:r>
        <w:rPr>
          <w:spacing w:val="56"/>
        </w:rPr>
        <w:t xml:space="preserve"> </w:t>
      </w:r>
      <w:r>
        <w:t>protected:</w:t>
      </w:r>
    </w:p>
    <w:p>
      <w:pPr>
        <w:pStyle w:val="11"/>
        <w:spacing w:line="220" w:lineRule="exact"/>
        <w:ind w:left="2881"/>
        <w:rPr>
          <w:sz w:val="20"/>
        </w:rPr>
      </w:pPr>
      <w:r>
        <w:rPr>
          <w:position w:val="-3"/>
          <w:sz w:val="20"/>
        </w:rPr>
        <w:pict>
          <v:shape id="_x0000_s1234" o:spid="_x0000_s1234" o:spt="202" type="#_x0000_t202" style="height:11.05pt;width:309.15pt;" fillcolor="#E4E4E4" filled="t" stroked="f" coordsize="21600,21600">
            <v:path/>
            <v:fill on="t" focussize="0,0"/>
            <v:stroke on="f" joinstyle="miter"/>
            <v:imagedata o:title=""/>
            <o:lock v:ext="edit"/>
            <v:textbox inset="0mm,0mm,0mm,0mm">
              <w:txbxContent>
                <w:p>
                  <w:pPr>
                    <w:pStyle w:val="11"/>
                    <w:tabs>
                      <w:tab w:val="left" w:pos="917"/>
                      <w:tab w:val="left" w:pos="2625"/>
                    </w:tabs>
                    <w:spacing w:before="44" w:line="176" w:lineRule="exact"/>
                    <w:ind w:left="28"/>
                  </w:pPr>
                  <w:r>
                    <w:t>#0009</w:t>
                  </w:r>
                  <w:r>
                    <w:tab/>
                  </w:r>
                  <w:r>
                    <w:t>float</w:t>
                  </w:r>
                  <w:r>
                    <w:rPr>
                      <w:spacing w:val="-5"/>
                    </w:rPr>
                    <w:t xml:space="preserve"> </w:t>
                  </w:r>
                  <w:r>
                    <w:t>_x;</w:t>
                  </w:r>
                  <w:r>
                    <w:tab/>
                  </w:r>
                  <w:r>
                    <w:t>//</w:t>
                  </w:r>
                  <w:r>
                    <w:rPr>
                      <w:spacing w:val="-4"/>
                    </w:rPr>
                    <w:t xml:space="preserve"> </w:t>
                  </w:r>
                  <w:r>
                    <w:t>data</w:t>
                  </w:r>
                  <w:r>
                    <w:rPr>
                      <w:spacing w:val="-5"/>
                    </w:rPr>
                    <w:t xml:space="preserve"> </w:t>
                  </w:r>
                  <w:r>
                    <w:t>member</w:t>
                  </w:r>
                </w:p>
              </w:txbxContent>
            </v:textbox>
            <w10:wrap type="none"/>
            <w10:anchorlock/>
          </v:shape>
        </w:pict>
      </w:r>
    </w:p>
    <w:p>
      <w:pPr>
        <w:pStyle w:val="11"/>
        <w:spacing w:before="40"/>
        <w:ind w:left="2910"/>
      </w:pPr>
      <w:r>
        <w:t>#0010</w:t>
      </w:r>
      <w:r>
        <w:rPr>
          <w:spacing w:val="62"/>
        </w:rPr>
        <w:t xml:space="preserve"> </w:t>
      </w:r>
      <w:r>
        <w:t>};</w:t>
      </w:r>
    </w:p>
    <w:p>
      <w:pPr>
        <w:pStyle w:val="11"/>
        <w:spacing w:before="1"/>
        <w:rPr>
          <w:sz w:val="20"/>
        </w:rPr>
      </w:pPr>
    </w:p>
    <w:p>
      <w:pPr>
        <w:spacing w:before="1"/>
        <w:ind w:left="2627" w:right="0" w:firstLine="0"/>
        <w:jc w:val="both"/>
        <w:rPr>
          <w:rFonts w:hint="eastAsia" w:ascii="宋体" w:eastAsia="宋体"/>
          <w:sz w:val="18"/>
        </w:rPr>
      </w:pPr>
      <w:r>
        <w:rPr>
          <w:rFonts w:ascii="Times New Roman" w:eastAsia="Times New Roman"/>
          <w:sz w:val="18"/>
        </w:rPr>
        <w:t>L9</w:t>
      </w:r>
      <w:r>
        <w:rPr>
          <w:rFonts w:ascii="Times New Roman" w:eastAsia="Times New Roman"/>
          <w:spacing w:val="6"/>
          <w:sz w:val="18"/>
        </w:rPr>
        <w:t xml:space="preserve"> </w:t>
      </w:r>
      <w:r>
        <w:rPr>
          <w:rFonts w:hint="eastAsia" w:ascii="宋体" w:eastAsia="宋体"/>
          <w:spacing w:val="2"/>
          <w:sz w:val="18"/>
        </w:rPr>
        <w:t xml:space="preserve">的 </w:t>
      </w:r>
      <w:r>
        <w:rPr>
          <w:rFonts w:ascii="Times New Roman" w:eastAsia="Times New Roman"/>
          <w:i/>
          <w:sz w:val="18"/>
        </w:rPr>
        <w:t>_x</w:t>
      </w:r>
      <w:r>
        <w:rPr>
          <w:rFonts w:ascii="Times New Roman" w:eastAsia="Times New Roman"/>
          <w:i/>
          <w:spacing w:val="51"/>
          <w:sz w:val="18"/>
        </w:rPr>
        <w:t xml:space="preserve"> </w:t>
      </w:r>
      <w:r>
        <w:rPr>
          <w:rFonts w:hint="eastAsia" w:ascii="宋体" w:eastAsia="宋体"/>
          <w:spacing w:val="1"/>
          <w:sz w:val="18"/>
        </w:rPr>
        <w:t xml:space="preserve">就是一个 </w:t>
      </w:r>
      <w:r>
        <w:rPr>
          <w:rFonts w:ascii="Times New Roman" w:eastAsia="Times New Roman"/>
          <w:sz w:val="18"/>
        </w:rPr>
        <w:t>data</w:t>
      </w:r>
      <w:r>
        <w:rPr>
          <w:rFonts w:ascii="Times New Roman" w:eastAsia="Times New Roman"/>
          <w:spacing w:val="6"/>
          <w:sz w:val="18"/>
        </w:rPr>
        <w:t xml:space="preserve"> </w:t>
      </w:r>
      <w:r>
        <w:rPr>
          <w:rFonts w:ascii="Times New Roman" w:eastAsia="Times New Roman"/>
          <w:sz w:val="18"/>
        </w:rPr>
        <w:t>members</w:t>
      </w:r>
      <w:r>
        <w:rPr>
          <w:rFonts w:hint="eastAsia" w:ascii="宋体" w:eastAsia="宋体"/>
          <w:sz w:val="18"/>
        </w:rPr>
        <w:t>。</w:t>
      </w:r>
    </w:p>
    <w:p>
      <w:pPr>
        <w:pStyle w:val="11"/>
        <w:spacing w:before="10"/>
        <w:rPr>
          <w:rFonts w:ascii="宋体"/>
          <w:sz w:val="28"/>
        </w:rPr>
      </w:pPr>
    </w:p>
    <w:p>
      <w:pPr>
        <w:spacing w:before="0" w:line="348" w:lineRule="auto"/>
        <w:ind w:left="2627" w:right="1155" w:firstLine="0"/>
        <w:jc w:val="both"/>
        <w:rPr>
          <w:rFonts w:hint="eastAsia" w:ascii="宋体" w:eastAsia="宋体"/>
          <w:sz w:val="18"/>
        </w:rPr>
      </w:pPr>
      <w:r>
        <w:rPr>
          <w:rFonts w:hint="eastAsia" w:ascii="宋体" w:eastAsia="宋体"/>
          <w:spacing w:val="2"/>
          <w:sz w:val="18"/>
        </w:rPr>
        <w:t xml:space="preserve">如果 </w:t>
      </w:r>
      <w:r>
        <w:rPr>
          <w:rFonts w:ascii="Times New Roman" w:eastAsia="Times New Roman"/>
          <w:sz w:val="18"/>
        </w:rPr>
        <w:t>data</w:t>
      </w:r>
      <w:r>
        <w:rPr>
          <w:rFonts w:ascii="Times New Roman" w:eastAsia="Times New Roman"/>
          <w:spacing w:val="7"/>
          <w:sz w:val="18"/>
        </w:rPr>
        <w:t xml:space="preserve"> </w:t>
      </w:r>
      <w:r>
        <w:rPr>
          <w:rFonts w:ascii="Times New Roman" w:eastAsia="Times New Roman"/>
          <w:sz w:val="18"/>
        </w:rPr>
        <w:t>member</w:t>
      </w:r>
      <w:r>
        <w:rPr>
          <w:rFonts w:ascii="Times New Roman" w:eastAsia="Times New Roman"/>
          <w:spacing w:val="7"/>
          <w:sz w:val="18"/>
        </w:rPr>
        <w:t xml:space="preserve"> </w:t>
      </w:r>
      <w:r>
        <w:rPr>
          <w:rFonts w:hint="eastAsia" w:ascii="宋体" w:eastAsia="宋体"/>
          <w:sz w:val="18"/>
        </w:rPr>
        <w:t xml:space="preserve">本身不是个一般变量，而是一个 </w:t>
      </w:r>
      <w:r>
        <w:rPr>
          <w:rFonts w:ascii="Times New Roman" w:eastAsia="Times New Roman"/>
          <w:sz w:val="18"/>
        </w:rPr>
        <w:t>class</w:t>
      </w:r>
      <w:r>
        <w:rPr>
          <w:rFonts w:ascii="Times New Roman" w:eastAsia="Times New Roman"/>
          <w:spacing w:val="7"/>
          <w:sz w:val="18"/>
        </w:rPr>
        <w:t xml:space="preserve"> </w:t>
      </w:r>
      <w:r>
        <w:rPr>
          <w:rFonts w:ascii="Times New Roman" w:eastAsia="Times New Roman"/>
          <w:sz w:val="18"/>
        </w:rPr>
        <w:t>object</w:t>
      </w:r>
      <w:r>
        <w:rPr>
          <w:rFonts w:hint="eastAsia" w:ascii="宋体" w:eastAsia="宋体"/>
          <w:sz w:val="18"/>
        </w:rPr>
        <w:t>，这种情况比较特</w:t>
      </w:r>
      <w:r>
        <w:rPr>
          <w:rFonts w:hint="eastAsia" w:ascii="宋体" w:eastAsia="宋体"/>
          <w:spacing w:val="-5"/>
          <w:sz w:val="18"/>
        </w:rPr>
        <w:t xml:space="preserve">殊，称为 </w:t>
      </w:r>
      <w:r>
        <w:rPr>
          <w:rFonts w:ascii="Arial Black" w:eastAsia="Arial Black"/>
          <w:sz w:val="18"/>
        </w:rPr>
        <w:t>composition</w:t>
      </w:r>
      <w:r>
        <w:rPr>
          <w:rFonts w:hint="eastAsia" w:ascii="宋体" w:eastAsia="宋体"/>
          <w:sz w:val="18"/>
        </w:rPr>
        <w:t>（组合），</w:t>
      </w:r>
      <w:r>
        <w:rPr>
          <w:rFonts w:hint="eastAsia" w:ascii="宋体" w:eastAsia="宋体"/>
          <w:spacing w:val="2"/>
          <w:sz w:val="18"/>
        </w:rPr>
        <w:t xml:space="preserve">而这种 </w:t>
      </w:r>
      <w:r>
        <w:rPr>
          <w:rFonts w:ascii="Times New Roman" w:eastAsia="Times New Roman"/>
          <w:sz w:val="18"/>
        </w:rPr>
        <w:t>objects</w:t>
      </w:r>
      <w:r>
        <w:rPr>
          <w:rFonts w:ascii="Times New Roman" w:eastAsia="Times New Roman"/>
          <w:spacing w:val="12"/>
          <w:sz w:val="18"/>
        </w:rPr>
        <w:t xml:space="preserve"> </w:t>
      </w:r>
      <w:r>
        <w:rPr>
          <w:rFonts w:hint="eastAsia" w:ascii="宋体" w:eastAsia="宋体"/>
          <w:spacing w:val="2"/>
          <w:sz w:val="18"/>
        </w:rPr>
        <w:t xml:space="preserve">被称为 </w:t>
      </w:r>
      <w:r>
        <w:rPr>
          <w:rFonts w:ascii="Times New Roman" w:eastAsia="Times New Roman"/>
          <w:sz w:val="18"/>
        </w:rPr>
        <w:t>embedded</w:t>
      </w:r>
      <w:r>
        <w:rPr>
          <w:rFonts w:ascii="Times New Roman" w:eastAsia="Times New Roman"/>
          <w:spacing w:val="11"/>
          <w:sz w:val="18"/>
        </w:rPr>
        <w:t xml:space="preserve"> </w:t>
      </w:r>
      <w:r>
        <w:rPr>
          <w:rFonts w:ascii="Times New Roman" w:eastAsia="Times New Roman"/>
          <w:sz w:val="18"/>
        </w:rPr>
        <w:t>objects</w:t>
      </w:r>
      <w:r>
        <w:rPr>
          <w:rFonts w:ascii="Times New Roman" w:eastAsia="Times New Roman"/>
          <w:spacing w:val="30"/>
          <w:sz w:val="18"/>
        </w:rPr>
        <w:t xml:space="preserve"> </w:t>
      </w:r>
      <w:r>
        <w:rPr>
          <w:rFonts w:hint="eastAsia" w:ascii="宋体" w:eastAsia="宋体"/>
          <w:sz w:val="18"/>
        </w:rPr>
        <w:t>或</w:t>
      </w:r>
      <w:r>
        <w:rPr>
          <w:rFonts w:ascii="Times New Roman" w:eastAsia="Times New Roman"/>
          <w:sz w:val="18"/>
        </w:rPr>
        <w:t>object</w:t>
      </w:r>
      <w:r>
        <w:rPr>
          <w:rFonts w:ascii="Times New Roman" w:eastAsia="Times New Roman"/>
          <w:spacing w:val="4"/>
          <w:sz w:val="18"/>
        </w:rPr>
        <w:t xml:space="preserve"> </w:t>
      </w:r>
      <w:r>
        <w:rPr>
          <w:rFonts w:ascii="Times New Roman" w:eastAsia="Times New Roman"/>
          <w:sz w:val="18"/>
        </w:rPr>
        <w:t>member</w:t>
      </w:r>
      <w:r>
        <w:rPr>
          <w:rFonts w:hint="eastAsia" w:ascii="宋体" w:eastAsia="宋体"/>
          <w:sz w:val="18"/>
        </w:rPr>
        <w:t>。</w:t>
      </w:r>
      <w:r>
        <w:rPr>
          <w:rFonts w:ascii="Times New Roman" w:eastAsia="Times New Roman"/>
          <w:sz w:val="18"/>
        </w:rPr>
        <w:t>Composition</w:t>
      </w:r>
      <w:r>
        <w:rPr>
          <w:rFonts w:ascii="Times New Roman" w:eastAsia="Times New Roman"/>
          <w:spacing w:val="39"/>
          <w:sz w:val="18"/>
        </w:rPr>
        <w:t xml:space="preserve"> </w:t>
      </w:r>
      <w:r>
        <w:rPr>
          <w:rFonts w:hint="eastAsia" w:ascii="宋体" w:eastAsia="宋体"/>
          <w:sz w:val="18"/>
        </w:rPr>
        <w:t xml:space="preserve">被用来描述 </w:t>
      </w:r>
      <w:r>
        <w:rPr>
          <w:rFonts w:ascii="Arial Black" w:eastAsia="Arial Black"/>
          <w:sz w:val="18"/>
        </w:rPr>
        <w:t>has a</w:t>
      </w:r>
      <w:r>
        <w:rPr>
          <w:rFonts w:ascii="Arial Black" w:eastAsia="Arial Black"/>
          <w:spacing w:val="23"/>
          <w:sz w:val="18"/>
        </w:rPr>
        <w:t xml:space="preserve"> </w:t>
      </w:r>
      <w:r>
        <w:rPr>
          <w:rFonts w:hint="eastAsia" w:ascii="宋体" w:eastAsia="宋体"/>
          <w:sz w:val="18"/>
        </w:rPr>
        <w:t>的关系（例如汽车「有一个」引擎），</w:t>
      </w:r>
      <w:r>
        <w:rPr>
          <w:rFonts w:ascii="Arial Black" w:eastAsia="Arial Black"/>
          <w:sz w:val="18"/>
        </w:rPr>
        <w:t>inheritance</w:t>
      </w:r>
      <w:r>
        <w:rPr>
          <w:rFonts w:hint="eastAsia" w:ascii="宋体" w:eastAsia="宋体"/>
          <w:sz w:val="18"/>
        </w:rPr>
        <w:t>（继承）</w:t>
      </w:r>
      <w:r>
        <w:rPr>
          <w:rFonts w:hint="eastAsia" w:ascii="宋体" w:eastAsia="宋体"/>
          <w:spacing w:val="3"/>
          <w:sz w:val="18"/>
        </w:rPr>
        <w:t xml:space="preserve">用来描述 </w:t>
      </w:r>
      <w:r>
        <w:rPr>
          <w:rFonts w:ascii="Arial Black" w:eastAsia="Arial Black"/>
          <w:sz w:val="18"/>
        </w:rPr>
        <w:t>is</w:t>
      </w:r>
      <w:r>
        <w:rPr>
          <w:rFonts w:ascii="Arial Black" w:eastAsia="Arial Black"/>
          <w:spacing w:val="11"/>
          <w:sz w:val="18"/>
        </w:rPr>
        <w:t xml:space="preserve"> </w:t>
      </w:r>
      <w:r>
        <w:rPr>
          <w:rFonts w:ascii="Arial Black" w:eastAsia="Arial Black"/>
          <w:sz w:val="18"/>
        </w:rPr>
        <w:t>a</w:t>
      </w:r>
      <w:r>
        <w:rPr>
          <w:rFonts w:ascii="Arial Black" w:eastAsia="Arial Black"/>
          <w:spacing w:val="10"/>
          <w:sz w:val="18"/>
        </w:rPr>
        <w:t xml:space="preserve"> </w:t>
      </w:r>
      <w:r>
        <w:rPr>
          <w:rFonts w:ascii="Arial Black" w:eastAsia="Arial Black"/>
          <w:sz w:val="18"/>
        </w:rPr>
        <w:t>kind</w:t>
      </w:r>
      <w:r>
        <w:rPr>
          <w:rFonts w:ascii="Arial Black" w:eastAsia="Arial Black"/>
          <w:spacing w:val="10"/>
          <w:sz w:val="18"/>
        </w:rPr>
        <w:t xml:space="preserve"> </w:t>
      </w:r>
      <w:r>
        <w:rPr>
          <w:rFonts w:ascii="Arial Black" w:eastAsia="Arial Black"/>
          <w:sz w:val="18"/>
        </w:rPr>
        <w:t>of</w:t>
      </w:r>
      <w:r>
        <w:rPr>
          <w:rFonts w:ascii="Arial Black" w:eastAsia="Arial Black"/>
          <w:spacing w:val="34"/>
          <w:sz w:val="18"/>
        </w:rPr>
        <w:t xml:space="preserve"> </w:t>
      </w:r>
      <w:r>
        <w:rPr>
          <w:rFonts w:hint="eastAsia" w:ascii="宋体" w:eastAsia="宋体"/>
          <w:sz w:val="18"/>
        </w:rPr>
        <w:t>的关系（例如汽车「是一种」交通工具）</w:t>
      </w:r>
      <w:r>
        <w:rPr>
          <w:rFonts w:hint="eastAsia" w:ascii="宋体" w:eastAsia="宋体"/>
          <w:spacing w:val="3"/>
          <w:sz w:val="18"/>
        </w:rPr>
        <w:t>。本章稍后我会分别描述</w:t>
      </w:r>
      <w:r>
        <w:rPr>
          <w:rFonts w:ascii="Times New Roman" w:eastAsia="Times New Roman"/>
          <w:sz w:val="18"/>
        </w:rPr>
        <w:t>composition</w:t>
      </w:r>
      <w:r>
        <w:rPr>
          <w:rFonts w:ascii="Times New Roman" w:eastAsia="Times New Roman"/>
          <w:spacing w:val="22"/>
          <w:sz w:val="18"/>
        </w:rPr>
        <w:t xml:space="preserve"> </w:t>
      </w:r>
      <w:r>
        <w:rPr>
          <w:rFonts w:hint="eastAsia" w:ascii="宋体" w:eastAsia="宋体"/>
          <w:spacing w:val="10"/>
          <w:sz w:val="18"/>
        </w:rPr>
        <w:t xml:space="preserve">和 </w:t>
      </w:r>
      <w:r>
        <w:rPr>
          <w:rFonts w:ascii="Times New Roman" w:eastAsia="Times New Roman"/>
          <w:sz w:val="18"/>
        </w:rPr>
        <w:t>inheritance</w:t>
      </w:r>
      <w:r>
        <w:rPr>
          <w:rFonts w:ascii="Times New Roman" w:eastAsia="Times New Roman"/>
          <w:spacing w:val="22"/>
          <w:sz w:val="18"/>
        </w:rPr>
        <w:t xml:space="preserve"> </w:t>
      </w:r>
      <w:r>
        <w:rPr>
          <w:rFonts w:hint="eastAsia" w:ascii="宋体" w:eastAsia="宋体"/>
          <w:sz w:val="18"/>
        </w:rPr>
        <w:t>两种情况。</w:t>
      </w:r>
    </w:p>
    <w:p>
      <w:pPr>
        <w:pStyle w:val="11"/>
        <w:rPr>
          <w:rFonts w:ascii="宋体"/>
          <w:sz w:val="20"/>
        </w:rPr>
      </w:pPr>
    </w:p>
    <w:p>
      <w:pPr>
        <w:pStyle w:val="11"/>
        <w:spacing w:before="4"/>
        <w:rPr>
          <w:rFonts w:ascii="宋体"/>
          <w:sz w:val="24"/>
        </w:rPr>
      </w:pPr>
    </w:p>
    <w:p>
      <w:pPr>
        <w:spacing w:before="95"/>
        <w:ind w:left="644" w:right="0" w:firstLine="0"/>
        <w:jc w:val="left"/>
        <w:rPr>
          <w:rFonts w:ascii="Arial"/>
          <w:b/>
          <w:sz w:val="20"/>
        </w:rPr>
      </w:pPr>
      <w:r>
        <w:rPr>
          <w:rFonts w:ascii="Arial"/>
          <w:b/>
          <w:sz w:val="20"/>
        </w:rPr>
        <w:t>36</w:t>
      </w:r>
    </w:p>
    <w:p>
      <w:pPr>
        <w:spacing w:after="0"/>
        <w:jc w:val="left"/>
        <w:rPr>
          <w:rFonts w:ascii="Arial"/>
          <w:sz w:val="20"/>
        </w:rPr>
        <w:sectPr>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235" o:spid="_x0000_s1235" o:spt="1" style="position:absolute;left:0pt;margin-left:131.9pt;margin-top:18.85pt;height:0.7pt;width:323pt;mso-position-horizontal-relative:page;mso-wrap-distance-bottom:0pt;mso-wrap-distance-top:0pt;z-index:-251360256;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spacing w:before="11"/>
        <w:rPr>
          <w:rFonts w:ascii="宋体"/>
          <w:sz w:val="23"/>
        </w:rPr>
      </w:pPr>
    </w:p>
    <w:p>
      <w:pPr>
        <w:pStyle w:val="4"/>
        <w:spacing w:before="78"/>
        <w:rPr>
          <w:rFonts w:hint="eastAsia" w:ascii="宋体" w:eastAsia="宋体"/>
        </w:rPr>
      </w:pPr>
      <w:r>
        <w:rPr>
          <w:w w:val="110"/>
        </w:rPr>
        <w:t>Member</w:t>
      </w:r>
      <w:r>
        <w:rPr>
          <w:spacing w:val="11"/>
          <w:w w:val="110"/>
        </w:rPr>
        <w:t xml:space="preserve"> </w:t>
      </w:r>
      <w:r>
        <w:rPr>
          <w:spacing w:val="9"/>
          <w:w w:val="110"/>
        </w:rPr>
        <w:t>Functions</w:t>
      </w:r>
      <w:r>
        <w:rPr>
          <w:rFonts w:hint="eastAsia" w:ascii="宋体" w:eastAsia="宋体"/>
          <w:spacing w:val="9"/>
          <w:w w:val="110"/>
        </w:rPr>
        <w:t>（</w:t>
      </w:r>
      <w:r>
        <w:rPr>
          <w:rFonts w:hint="eastAsia" w:ascii="宋体" w:eastAsia="宋体"/>
          <w:spacing w:val="19"/>
          <w:w w:val="110"/>
        </w:rPr>
        <w:t>成员函式</w:t>
      </w:r>
      <w:r>
        <w:rPr>
          <w:rFonts w:hint="eastAsia" w:ascii="宋体" w:eastAsia="宋体"/>
          <w:w w:val="110"/>
        </w:rPr>
        <w:t>）</w:t>
      </w:r>
    </w:p>
    <w:p>
      <w:pPr>
        <w:pStyle w:val="11"/>
        <w:spacing w:before="6"/>
        <w:rPr>
          <w:rFonts w:ascii="宋体"/>
          <w:sz w:val="24"/>
        </w:rPr>
      </w:pPr>
    </w:p>
    <w:p>
      <w:pPr>
        <w:spacing w:before="0" w:line="369" w:lineRule="auto"/>
        <w:ind w:left="2627" w:right="1155" w:firstLine="0"/>
        <w:jc w:val="both"/>
        <w:rPr>
          <w:rFonts w:hint="eastAsia" w:ascii="宋体" w:eastAsia="宋体"/>
          <w:sz w:val="18"/>
        </w:rPr>
      </w:pPr>
      <w:r>
        <w:rPr>
          <w:rFonts w:ascii="Times New Roman" w:eastAsia="Times New Roman"/>
          <w:sz w:val="18"/>
        </w:rPr>
        <w:t>Member</w:t>
      </w:r>
      <w:r>
        <w:rPr>
          <w:rFonts w:ascii="Times New Roman" w:eastAsia="Times New Roman"/>
          <w:spacing w:val="13"/>
          <w:sz w:val="18"/>
        </w:rPr>
        <w:t xml:space="preserve"> </w:t>
      </w:r>
      <w:r>
        <w:rPr>
          <w:rFonts w:ascii="Times New Roman" w:eastAsia="Times New Roman"/>
          <w:sz w:val="18"/>
        </w:rPr>
        <w:t>functions</w:t>
      </w:r>
      <w:r>
        <w:rPr>
          <w:rFonts w:ascii="Times New Roman" w:eastAsia="Times New Roman"/>
          <w:spacing w:val="13"/>
          <w:sz w:val="18"/>
        </w:rPr>
        <w:t xml:space="preserve"> </w:t>
      </w:r>
      <w:r>
        <w:rPr>
          <w:rFonts w:hint="eastAsia" w:ascii="宋体" w:eastAsia="宋体"/>
          <w:spacing w:val="2"/>
          <w:sz w:val="18"/>
        </w:rPr>
        <w:t xml:space="preserve">用来处理 </w:t>
      </w:r>
      <w:r>
        <w:rPr>
          <w:rFonts w:ascii="Times New Roman" w:eastAsia="Times New Roman"/>
          <w:sz w:val="18"/>
        </w:rPr>
        <w:t>class</w:t>
      </w:r>
      <w:r>
        <w:rPr>
          <w:rFonts w:ascii="Times New Roman" w:eastAsia="Times New Roman"/>
          <w:spacing w:val="13"/>
          <w:sz w:val="18"/>
        </w:rPr>
        <w:t xml:space="preserve"> </w:t>
      </w:r>
      <w:r>
        <w:rPr>
          <w:rFonts w:ascii="Times New Roman" w:eastAsia="Times New Roman"/>
          <w:sz w:val="18"/>
        </w:rPr>
        <w:t>data</w:t>
      </w:r>
      <w:r>
        <w:rPr>
          <w:rFonts w:ascii="Times New Roman" w:eastAsia="Times New Roman"/>
          <w:spacing w:val="12"/>
          <w:sz w:val="18"/>
        </w:rPr>
        <w:t xml:space="preserve"> </w:t>
      </w:r>
      <w:r>
        <w:rPr>
          <w:rFonts w:ascii="Times New Roman" w:eastAsia="Times New Roman"/>
          <w:sz w:val="18"/>
        </w:rPr>
        <w:t>members</w:t>
      </w:r>
      <w:r>
        <w:rPr>
          <w:rFonts w:hint="eastAsia" w:ascii="宋体" w:eastAsia="宋体"/>
          <w:sz w:val="18"/>
        </w:rPr>
        <w:t>。在资料封装的情况下，</w:t>
      </w:r>
      <w:r>
        <w:rPr>
          <w:rFonts w:ascii="Times New Roman" w:eastAsia="Times New Roman"/>
          <w:sz w:val="18"/>
        </w:rPr>
        <w:t>member</w:t>
      </w:r>
      <w:r>
        <w:rPr>
          <w:rFonts w:ascii="Times New Roman" w:eastAsia="Times New Roman"/>
          <w:spacing w:val="-43"/>
          <w:sz w:val="18"/>
        </w:rPr>
        <w:t xml:space="preserve"> </w:t>
      </w:r>
      <w:r>
        <w:rPr>
          <w:rFonts w:ascii="Times New Roman" w:eastAsia="Times New Roman"/>
          <w:spacing w:val="-1"/>
          <w:sz w:val="18"/>
        </w:rPr>
        <w:t>functions</w:t>
      </w:r>
      <w:r>
        <w:rPr>
          <w:rFonts w:ascii="Times New Roman" w:eastAsia="Times New Roman"/>
          <w:spacing w:val="20"/>
          <w:sz w:val="18"/>
        </w:rPr>
        <w:t xml:space="preserve"> </w:t>
      </w:r>
      <w:r>
        <w:rPr>
          <w:rFonts w:hint="eastAsia" w:ascii="宋体" w:eastAsia="宋体"/>
          <w:spacing w:val="-4"/>
          <w:sz w:val="18"/>
        </w:rPr>
        <w:t xml:space="preserve">可以说就是一个 </w:t>
      </w:r>
      <w:r>
        <w:rPr>
          <w:rFonts w:ascii="Times New Roman" w:eastAsia="Times New Roman"/>
          <w:spacing w:val="-1"/>
          <w:sz w:val="18"/>
        </w:rPr>
        <w:t>class</w:t>
      </w:r>
      <w:r>
        <w:rPr>
          <w:rFonts w:hint="eastAsia" w:ascii="宋体" w:eastAsia="宋体"/>
          <w:spacing w:val="-1"/>
          <w:sz w:val="18"/>
        </w:rPr>
        <w:t>（</w:t>
      </w:r>
      <w:r>
        <w:rPr>
          <w:rFonts w:hint="eastAsia" w:ascii="宋体" w:eastAsia="宋体"/>
          <w:spacing w:val="-6"/>
          <w:sz w:val="18"/>
        </w:rPr>
        <w:t xml:space="preserve">或说一个 </w:t>
      </w:r>
      <w:r>
        <w:rPr>
          <w:rFonts w:ascii="Times New Roman" w:eastAsia="Times New Roman"/>
          <w:sz w:val="18"/>
        </w:rPr>
        <w:t>object</w:t>
      </w:r>
      <w:r>
        <w:rPr>
          <w:rFonts w:hint="eastAsia" w:ascii="宋体" w:eastAsia="宋体"/>
          <w:sz w:val="18"/>
        </w:rPr>
        <w:t>）</w:t>
      </w:r>
      <w:r>
        <w:rPr>
          <w:rFonts w:hint="eastAsia" w:ascii="宋体" w:eastAsia="宋体"/>
          <w:spacing w:val="-3"/>
          <w:sz w:val="18"/>
        </w:rPr>
        <w:t xml:space="preserve">的对外界面。这些 </w:t>
      </w:r>
      <w:r>
        <w:rPr>
          <w:rFonts w:ascii="Times New Roman" w:eastAsia="Times New Roman"/>
          <w:sz w:val="18"/>
        </w:rPr>
        <w:t>functions</w:t>
      </w:r>
      <w:r>
        <w:rPr>
          <w:rFonts w:ascii="Times New Roman" w:eastAsia="Times New Roman"/>
          <w:spacing w:val="20"/>
          <w:sz w:val="18"/>
        </w:rPr>
        <w:t xml:space="preserve"> </w:t>
      </w:r>
      <w:r>
        <w:rPr>
          <w:rFonts w:hint="eastAsia" w:ascii="宋体" w:eastAsia="宋体"/>
          <w:sz w:val="18"/>
        </w:rPr>
        <w:t xml:space="preserve">并不占用 </w:t>
      </w:r>
      <w:r>
        <w:rPr>
          <w:rFonts w:ascii="Times New Roman" w:eastAsia="Times New Roman"/>
          <w:sz w:val="18"/>
        </w:rPr>
        <w:t>objects</w:t>
      </w:r>
      <w:r>
        <w:rPr>
          <w:rFonts w:ascii="Times New Roman" w:eastAsia="Times New Roman"/>
          <w:spacing w:val="41"/>
          <w:sz w:val="18"/>
        </w:rPr>
        <w:t xml:space="preserve"> </w:t>
      </w:r>
      <w:r>
        <w:rPr>
          <w:rFonts w:hint="eastAsia" w:ascii="宋体" w:eastAsia="宋体"/>
          <w:spacing w:val="1"/>
          <w:sz w:val="18"/>
        </w:rPr>
        <w:t>的存储器空间，它被编译器处理过后，以完全等同于一般的</w:t>
      </w:r>
      <w:r>
        <w:rPr>
          <w:rFonts w:ascii="Times New Roman" w:eastAsia="Times New Roman"/>
          <w:sz w:val="18"/>
        </w:rPr>
        <w:t>global</w:t>
      </w:r>
      <w:r>
        <w:rPr>
          <w:rFonts w:ascii="Times New Roman" w:eastAsia="Times New Roman"/>
          <w:spacing w:val="-43"/>
          <w:sz w:val="18"/>
        </w:rPr>
        <w:t xml:space="preserve"> </w:t>
      </w:r>
      <w:r>
        <w:rPr>
          <w:rFonts w:ascii="Times New Roman" w:eastAsia="Times New Roman"/>
          <w:sz w:val="18"/>
        </w:rPr>
        <w:t>functions</w:t>
      </w:r>
      <w:r>
        <w:rPr>
          <w:rFonts w:ascii="Times New Roman" w:eastAsia="Times New Roman"/>
          <w:spacing w:val="37"/>
          <w:sz w:val="18"/>
        </w:rPr>
        <w:t xml:space="preserve"> </w:t>
      </w:r>
      <w:r>
        <w:rPr>
          <w:rFonts w:hint="eastAsia" w:ascii="宋体" w:eastAsia="宋体"/>
          <w:spacing w:val="-1"/>
          <w:sz w:val="18"/>
        </w:rPr>
        <w:t xml:space="preserve">的身份出现，独立于任何 </w:t>
      </w:r>
      <w:r>
        <w:rPr>
          <w:rFonts w:ascii="Times New Roman" w:eastAsia="Times New Roman"/>
          <w:sz w:val="18"/>
        </w:rPr>
        <w:t>object</w:t>
      </w:r>
      <w:r>
        <w:rPr>
          <w:rFonts w:ascii="Times New Roman" w:eastAsia="Times New Roman"/>
          <w:spacing w:val="38"/>
          <w:sz w:val="18"/>
        </w:rPr>
        <w:t xml:space="preserve"> </w:t>
      </w:r>
      <w:r>
        <w:rPr>
          <w:rFonts w:hint="eastAsia" w:ascii="宋体" w:eastAsia="宋体"/>
          <w:sz w:val="18"/>
        </w:rPr>
        <w:t>之外。同一份函式码如何能够处理根据</w:t>
      </w:r>
      <w:r>
        <w:rPr>
          <w:rFonts w:hint="eastAsia" w:ascii="宋体" w:eastAsia="宋体"/>
          <w:spacing w:val="21"/>
          <w:sz w:val="18"/>
        </w:rPr>
        <w:t xml:space="preserve">同一个 </w:t>
      </w:r>
      <w:r>
        <w:rPr>
          <w:rFonts w:ascii="Times New Roman" w:eastAsia="Times New Roman"/>
          <w:sz w:val="18"/>
        </w:rPr>
        <w:t>class</w:t>
      </w:r>
      <w:r>
        <w:rPr>
          <w:rFonts w:ascii="Times New Roman" w:eastAsia="Times New Roman"/>
          <w:spacing w:val="41"/>
          <w:sz w:val="18"/>
        </w:rPr>
        <w:t xml:space="preserve"> </w:t>
      </w:r>
      <w:r>
        <w:rPr>
          <w:rFonts w:hint="eastAsia" w:ascii="宋体" w:eastAsia="宋体"/>
          <w:spacing w:val="5"/>
          <w:sz w:val="18"/>
        </w:rPr>
        <w:t xml:space="preserve">产生出来的不同 </w:t>
      </w:r>
      <w:r>
        <w:rPr>
          <w:rFonts w:ascii="Times New Roman" w:eastAsia="Times New Roman"/>
          <w:sz w:val="18"/>
        </w:rPr>
        <w:t>objects</w:t>
      </w:r>
      <w:r>
        <w:rPr>
          <w:rFonts w:ascii="Times New Roman" w:eastAsia="Times New Roman"/>
          <w:spacing w:val="36"/>
          <w:sz w:val="18"/>
        </w:rPr>
        <w:t xml:space="preserve"> </w:t>
      </w:r>
      <w:r>
        <w:rPr>
          <w:rFonts w:hint="eastAsia" w:ascii="宋体" w:eastAsia="宋体"/>
          <w:spacing w:val="23"/>
          <w:sz w:val="18"/>
        </w:rPr>
        <w:t xml:space="preserve">的 </w:t>
      </w:r>
      <w:r>
        <w:rPr>
          <w:rFonts w:ascii="Times New Roman" w:eastAsia="Times New Roman"/>
          <w:sz w:val="18"/>
        </w:rPr>
        <w:t>data</w:t>
      </w:r>
      <w:r>
        <w:rPr>
          <w:rFonts w:ascii="Times New Roman" w:eastAsia="Times New Roman"/>
          <w:spacing w:val="35"/>
          <w:sz w:val="18"/>
        </w:rPr>
        <w:t xml:space="preserve"> </w:t>
      </w:r>
      <w:r>
        <w:rPr>
          <w:rFonts w:ascii="Times New Roman" w:eastAsia="Times New Roman"/>
          <w:sz w:val="18"/>
        </w:rPr>
        <w:t>members</w:t>
      </w:r>
      <w:r>
        <w:rPr>
          <w:rFonts w:ascii="Times New Roman" w:eastAsia="Times New Roman"/>
          <w:spacing w:val="36"/>
          <w:sz w:val="18"/>
        </w:rPr>
        <w:t xml:space="preserve"> </w:t>
      </w:r>
      <w:r>
        <w:rPr>
          <w:rFonts w:hint="eastAsia" w:ascii="宋体" w:eastAsia="宋体"/>
          <w:sz w:val="18"/>
        </w:rPr>
        <w:t>呢？关键在于有一个</w:t>
      </w:r>
      <w:r>
        <w:rPr>
          <w:rFonts w:ascii="Arial Black" w:eastAsia="Arial Black"/>
          <w:sz w:val="18"/>
        </w:rPr>
        <w:t>this</w:t>
      </w:r>
      <w:r>
        <w:rPr>
          <w:rFonts w:ascii="Arial Black" w:eastAsia="Arial Black"/>
          <w:spacing w:val="36"/>
          <w:sz w:val="18"/>
        </w:rPr>
        <w:t xml:space="preserve"> </w:t>
      </w:r>
      <w:r>
        <w:rPr>
          <w:rFonts w:hint="eastAsia" w:ascii="宋体" w:eastAsia="宋体"/>
          <w:spacing w:val="8"/>
          <w:sz w:val="18"/>
        </w:rPr>
        <w:t>指标隐藏在</w:t>
      </w:r>
      <w:r>
        <w:rPr>
          <w:rFonts w:ascii="Times New Roman" w:eastAsia="Times New Roman"/>
          <w:sz w:val="18"/>
        </w:rPr>
        <w:t>member</w:t>
      </w:r>
      <w:r>
        <w:rPr>
          <w:rFonts w:ascii="Times New Roman" w:eastAsia="Times New Roman"/>
          <w:spacing w:val="10"/>
          <w:sz w:val="18"/>
        </w:rPr>
        <w:t xml:space="preserve"> </w:t>
      </w:r>
      <w:r>
        <w:rPr>
          <w:rFonts w:ascii="Times New Roman" w:eastAsia="Times New Roman"/>
          <w:sz w:val="18"/>
        </w:rPr>
        <w:t>functions</w:t>
      </w:r>
      <w:r>
        <w:rPr>
          <w:rFonts w:ascii="Times New Roman" w:eastAsia="Times New Roman"/>
          <w:spacing w:val="5"/>
          <w:sz w:val="18"/>
        </w:rPr>
        <w:t xml:space="preserve"> </w:t>
      </w:r>
      <w:r>
        <w:rPr>
          <w:rFonts w:hint="eastAsia" w:ascii="宋体" w:eastAsia="宋体"/>
          <w:spacing w:val="3"/>
          <w:sz w:val="18"/>
        </w:rPr>
        <w:t>的参数列之中，也隐藏在</w:t>
      </w:r>
      <w:r>
        <w:rPr>
          <w:rFonts w:ascii="Times New Roman" w:eastAsia="Times New Roman"/>
          <w:sz w:val="18"/>
        </w:rPr>
        <w:t>member</w:t>
      </w:r>
      <w:r>
        <w:rPr>
          <w:rFonts w:ascii="Times New Roman" w:eastAsia="Times New Roman"/>
          <w:spacing w:val="11"/>
          <w:sz w:val="18"/>
        </w:rPr>
        <w:t xml:space="preserve"> </w:t>
      </w:r>
      <w:r>
        <w:rPr>
          <w:rFonts w:ascii="Times New Roman" w:eastAsia="Times New Roman"/>
          <w:sz w:val="18"/>
        </w:rPr>
        <w:t>functions</w:t>
      </w:r>
      <w:r>
        <w:rPr>
          <w:rFonts w:ascii="Times New Roman" w:eastAsia="Times New Roman"/>
          <w:spacing w:val="9"/>
          <w:sz w:val="18"/>
        </w:rPr>
        <w:t xml:space="preserve"> </w:t>
      </w:r>
      <w:r>
        <w:rPr>
          <w:rFonts w:hint="eastAsia" w:ascii="宋体" w:eastAsia="宋体"/>
          <w:sz w:val="18"/>
        </w:rPr>
        <w:t>函</w:t>
      </w:r>
      <w:r>
        <w:rPr>
          <w:rFonts w:hint="eastAsia" w:ascii="宋体" w:eastAsia="宋体"/>
          <w:spacing w:val="-1"/>
          <w:sz w:val="18"/>
        </w:rPr>
        <w:t xml:space="preserve">式码对于 </w:t>
      </w:r>
      <w:r>
        <w:rPr>
          <w:rFonts w:ascii="Times New Roman" w:eastAsia="Times New Roman"/>
          <w:sz w:val="18"/>
        </w:rPr>
        <w:t>data members</w:t>
      </w:r>
      <w:r>
        <w:rPr>
          <w:rFonts w:ascii="Times New Roman" w:eastAsia="Times New Roman"/>
          <w:spacing w:val="37"/>
          <w:sz w:val="18"/>
        </w:rPr>
        <w:t xml:space="preserve"> </w:t>
      </w:r>
      <w:r>
        <w:rPr>
          <w:rFonts w:hint="eastAsia" w:ascii="宋体" w:eastAsia="宋体"/>
          <w:sz w:val="18"/>
        </w:rPr>
        <w:t>的处理动作上，是编译器自动为我们加上去的。我将于</w:t>
      </w:r>
      <w:r>
        <w:rPr>
          <w:rFonts w:hint="eastAsia" w:ascii="宋体" w:eastAsia="宋体"/>
          <w:color w:val="FF0000"/>
          <w:sz w:val="18"/>
        </w:rPr>
        <w:t>第</w:t>
      </w:r>
    </w:p>
    <w:p>
      <w:pPr>
        <w:spacing w:before="0" w:line="229" w:lineRule="exact"/>
        <w:ind w:left="2627" w:right="0" w:firstLine="0"/>
        <w:jc w:val="both"/>
        <w:rPr>
          <w:rFonts w:hint="eastAsia" w:ascii="宋体" w:eastAsia="宋体"/>
          <w:sz w:val="18"/>
        </w:rPr>
      </w:pPr>
      <w:r>
        <w:rPr>
          <w:rFonts w:hint="eastAsia" w:ascii="宋体" w:eastAsia="宋体"/>
          <w:color w:val="FF0000"/>
          <w:spacing w:val="3"/>
          <w:sz w:val="18"/>
        </w:rPr>
        <w:t xml:space="preserve">２章 </w:t>
      </w:r>
      <w:r>
        <w:rPr>
          <w:rFonts w:ascii="Times New Roman" w:eastAsia="Times New Roman"/>
          <w:color w:val="FF0000"/>
          <w:sz w:val="18"/>
        </w:rPr>
        <w:t>p.100</w:t>
      </w:r>
      <w:r>
        <w:rPr>
          <w:rFonts w:ascii="Times New Roman" w:eastAsia="Times New Roman"/>
          <w:color w:val="FF0000"/>
          <w:spacing w:val="13"/>
          <w:sz w:val="18"/>
        </w:rPr>
        <w:t xml:space="preserve"> </w:t>
      </w:r>
      <w:r>
        <w:rPr>
          <w:rFonts w:hint="eastAsia" w:ascii="宋体" w:eastAsia="宋体"/>
          <w:sz w:val="18"/>
        </w:rPr>
        <w:t>再谈这个主题。</w:t>
      </w:r>
    </w:p>
    <w:p>
      <w:pPr>
        <w:pStyle w:val="11"/>
        <w:rPr>
          <w:rFonts w:ascii="宋体"/>
          <w:sz w:val="20"/>
        </w:rPr>
      </w:pPr>
    </w:p>
    <w:p>
      <w:pPr>
        <w:pStyle w:val="11"/>
        <w:rPr>
          <w:rFonts w:ascii="宋体"/>
          <w:sz w:val="20"/>
        </w:rPr>
      </w:pPr>
    </w:p>
    <w:p>
      <w:pPr>
        <w:pStyle w:val="11"/>
        <w:spacing w:before="10"/>
        <w:rPr>
          <w:rFonts w:ascii="宋体"/>
          <w:sz w:val="23"/>
        </w:rPr>
      </w:pPr>
      <w:r>
        <w:pict>
          <v:group id="_x0000_s1236" o:spid="_x0000_s1236" o:spt="203" style="position:absolute;left:0pt;margin-left:133.3pt;margin-top:17.2pt;height:182.6pt;width:320.45pt;mso-position-horizontal-relative:page;mso-wrap-distance-bottom:0pt;mso-wrap-distance-top:0pt;z-index:-251359232;mso-width-relative:page;mso-height-relative:page;" coordorigin="2667,345" coordsize="6409,3652">
            <o:lock v:ext="edit"/>
            <v:shape id="_x0000_s1237" o:spid="_x0000_s1237" style="position:absolute;left:4677;top:654;height:745;width:13;" fillcolor="#000000" filled="t" stroked="f" coordorigin="4677,655" coordsize="13,745" path="m4689,1349l4677,1349,4677,1399,4689,1399,4689,1349xm4689,1250l4677,1250,4677,1299,4689,1299,4689,1250xm4689,1151l4677,1151,4677,1200,4689,1200,4689,1151xm4689,1052l4677,1052,4677,1101,4689,1101,4689,1052xm4689,952l4677,952,4677,1002,4689,1002,4689,952xm4689,853l4677,853,4677,903,4689,903,4689,853xm4689,754l4677,754,4677,804,4689,804,4689,754xm4689,655l4677,655,4677,704,4689,704,4689,655xe">
              <v:path arrowok="t"/>
              <v:fill on="t" focussize="0,0"/>
              <v:stroke on="f"/>
              <v:imagedata o:title=""/>
              <o:lock v:ext="edit"/>
            </v:shape>
            <v:line id="_x0000_s1238" o:spid="_x0000_s1238" o:spt="20" style="position:absolute;left:4677;top:1455;height:0;width:1251;" stroked="t" coordsize="21600,21600">
              <v:path arrowok="t"/>
              <v:fill focussize="0,0"/>
              <v:stroke weight="0.63pt" color="#000000" dashstyle="dash"/>
              <v:imagedata o:title=""/>
              <o:lock v:ext="edit"/>
            </v:line>
            <v:shape id="_x0000_s1239" o:spid="_x0000_s1239" style="position:absolute;left:5978;top:642;height:820;width:41;" fillcolor="#000000" filled="t" stroked="f" coordorigin="5978,642" coordsize="41,820" path="m6006,1450l5978,1450,5978,1462,6006,1462,6006,1450xm6006,642l5986,642,5986,655,6006,655,6006,642xm6018,1428l6006,1428,6006,1450,6018,1450,6018,1428xm6018,1329l6006,1329,6006,1379,6018,1379,6018,1329xm6018,1230l6006,1230,6006,1279,6018,1279,6018,1230xm6018,1130l6006,1130,6006,1180,6018,1180,6018,1130xm6018,1031l6006,1031,6006,1081,6018,1081,6018,1031xm6018,932l6006,932,6006,982,6018,982,6018,932xm6018,833l6006,833,6006,882,6018,882,6018,833xm6018,734l6006,734,6006,783,6018,783,6018,734xm6018,655l6006,655,6006,684,6018,684,6018,655xe">
              <v:path arrowok="t"/>
              <v:fill on="t" focussize="0,0"/>
              <v:stroke on="f"/>
              <v:imagedata o:title=""/>
              <o:lock v:ext="edit"/>
            </v:shape>
            <v:line id="_x0000_s1240" o:spid="_x0000_s1240" o:spt="20" style="position:absolute;left:4696;top:649;height:0;width:1240;" stroked="t" coordsize="21600,21600">
              <v:path arrowok="t"/>
              <v:fill focussize="0,0"/>
              <v:stroke weight="0.61496062992126pt" color="#000000" dashstyle="dash"/>
              <v:imagedata o:title=""/>
              <o:lock v:ext="edit"/>
            </v:line>
            <v:shape id="_x0000_s1241" o:spid="_x0000_s1241" style="position:absolute;left:6091;top:642;height:819;width:298;" filled="f" stroked="t" coordorigin="6091,642" coordsize="298,819" path="m6389,642l6240,667,6240,1039,6091,1064,6240,1089,6240,1436,6389,1460e">
              <v:path arrowok="t"/>
              <v:fill on="f" focussize="0,0"/>
              <v:stroke weight="0.62007874015748pt" color="#000000"/>
              <v:imagedata o:title=""/>
              <o:lock v:ext="edit"/>
            </v:shape>
            <v:line id="_x0000_s1242" o:spid="_x0000_s1242" o:spt="20" style="position:absolute;left:5347;top:1457;height:1058;width:0;" stroked="t" coordsize="21600,21600">
              <v:path arrowok="t"/>
              <v:fill focussize="0,0"/>
              <v:stroke weight="0.62007874015748pt" color="#CACACA"/>
              <v:imagedata o:title=""/>
              <o:lock v:ext="edit"/>
            </v:line>
            <v:shape id="_x0000_s1243" o:spid="_x0000_s1243" style="position:absolute;left:5287;top:2461;height:189;width:118;" fillcolor="#CACACA" filled="t" stroked="f" coordorigin="5288,2462" coordsize="118,189" path="m5406,2462l5347,2485,5288,2462,5347,2651,5406,2462xe">
              <v:path arrowok="t"/>
              <v:fill on="t" focussize="0,0"/>
              <v:stroke on="f"/>
              <v:imagedata o:title=""/>
              <o:lock v:ext="edit"/>
            </v:shape>
            <v:line id="_x0000_s1244" o:spid="_x0000_s1244" o:spt="20" style="position:absolute;left:4423;top:1981;flip:x;height:592;width:924;" stroked="t" coordsize="21600,21600">
              <v:path arrowok="t"/>
              <v:fill focussize="0,0"/>
              <v:stroke weight="0.62007874015748pt" color="#CACACA"/>
              <v:imagedata o:title=""/>
              <o:lock v:ext="edit"/>
            </v:line>
            <v:shape id="_x0000_s1245" o:spid="_x0000_s1245" style="position:absolute;left:4304;top:2499;height:152;width:191;" fillcolor="#CACACA" filled="t" stroked="f" coordorigin="4305,2499" coordsize="191,152" path="m4432,2499l4305,2651,4496,2598,4444,2561,4432,2499xe">
              <v:path arrowok="t"/>
              <v:fill on="t" focussize="0,0"/>
              <v:stroke on="f"/>
              <v:imagedata o:title=""/>
              <o:lock v:ext="edit"/>
            </v:shape>
            <v:line id="_x0000_s1246" o:spid="_x0000_s1246" o:spt="20" style="position:absolute;left:3250;top:1981;flip:x;height:628;width:2097;" stroked="t" coordsize="21600,21600">
              <v:path arrowok="t"/>
              <v:fill focussize="0,0"/>
              <v:stroke weight="0.62007874015748pt" color="#CACACA"/>
              <v:imagedata o:title=""/>
              <o:lock v:ext="edit"/>
            </v:line>
            <v:shape id="_x0000_s1247" o:spid="_x0000_s1247" style="position:absolute;left:3113;top:2540;height:114;width:199;" fillcolor="#CACACA" filled="t" stroked="f" coordorigin="3114,2541" coordsize="199,114" path="m3278,2541l3114,2651,3312,2654,3273,2604,3278,2541xe">
              <v:path arrowok="t"/>
              <v:fill on="t" focussize="0,0"/>
              <v:stroke on="f"/>
              <v:imagedata o:title=""/>
              <o:lock v:ext="edit"/>
            </v:shape>
            <v:line id="_x0000_s1248" o:spid="_x0000_s1248" o:spt="20" style="position:absolute;left:5347;top:1981;height:597;width:995;" stroked="t" coordsize="21600,21600">
              <v:path arrowok="t"/>
              <v:fill focussize="0,0"/>
              <v:stroke weight="0.62007874015748pt" color="#CACACA"/>
              <v:imagedata o:title=""/>
              <o:lock v:ext="edit"/>
            </v:line>
            <v:shape id="_x0000_s1249" o:spid="_x0000_s1249" style="position:absolute;left:6271;top:2503;height:148;width:193;" fillcolor="#CACACA" filled="t" stroked="f" coordorigin="6271,2504" coordsize="193,148" path="m6332,2504l6321,2566,6271,2604,6464,2651,6332,2504xe">
              <v:path arrowok="t"/>
              <v:fill on="t" focussize="0,0"/>
              <v:stroke on="f"/>
              <v:imagedata o:title=""/>
              <o:lock v:ext="edit"/>
            </v:shape>
            <v:shape id="_x0000_s1250" o:spid="_x0000_s1250" style="position:absolute;left:7207;top:2725;height:596;width:893;" fillcolor="#959595" filled="t" stroked="f" coordorigin="7208,2726" coordsize="893,596" path="m8101,2726l7208,2726,7208,3237,7208,3321,8101,3321,8101,3237,8101,2726xe">
              <v:path arrowok="t"/>
              <v:fill on="t" focussize="0,0"/>
              <v:stroke on="f"/>
              <v:imagedata o:title=""/>
              <o:lock v:ext="edit"/>
            </v:shape>
            <v:shape id="_x0000_s1251" o:spid="_x0000_s1251" style="position:absolute;left:7139;top:2657;height:580;width:877;" fillcolor="#DCDCDC" filled="t" stroked="f" coordorigin="7140,2657" coordsize="877,580" path="m8016,2657l7140,2657,7140,3237,8016,3237,8016,2657xe">
              <v:path arrowok="t"/>
              <v:fill on="t" focussize="0,0"/>
              <v:stroke on="f"/>
              <v:imagedata o:title=""/>
              <o:lock v:ext="edit"/>
            </v:shape>
            <v:line id="_x0000_s1252" o:spid="_x0000_s1252" o:spt="20" style="position:absolute;left:5347;top:1981;height:628;width:2095;" stroked="t" coordsize="21600,21600">
              <v:path arrowok="t"/>
              <v:fill focussize="0,0"/>
              <v:stroke weight="0.62007874015748pt" color="#CACACA"/>
              <v:imagedata o:title=""/>
              <o:lock v:ext="edit"/>
            </v:line>
            <v:shape id="_x0000_s1253" o:spid="_x0000_s1253" style="position:absolute;left:7381;top:2540;height:114;width:199;" fillcolor="#CACACA" filled="t" stroked="f" coordorigin="7382,2541" coordsize="199,114" path="m7416,2541l7420,2604,7382,2654,7580,2651,7416,2541xe">
              <v:path arrowok="t"/>
              <v:fill on="t" focussize="0,0"/>
              <v:stroke on="f"/>
              <v:imagedata o:title=""/>
              <o:lock v:ext="edit"/>
            </v:shape>
            <v:shape id="_x0000_s1254" o:spid="_x0000_s1254" style="position:absolute;left:6540;top:421;height:596;width:2007;" fillcolor="#959595" filled="t" stroked="f" coordorigin="6541,422" coordsize="2007,596" path="m8547,422l6541,422,6541,930,6541,1017,8547,1017,8547,930,8547,422xe">
              <v:path arrowok="t"/>
              <v:fill on="t" focussize="0,0"/>
              <v:stroke on="f"/>
              <v:imagedata o:title=""/>
              <o:lock v:ext="edit"/>
            </v:shape>
            <v:shape id="_x0000_s1255" o:spid="_x0000_s1255" style="position:absolute;left:6469;top:351;height:580;width:1995;" fillcolor="#FFFFFF" filled="t" stroked="f" coordorigin="6470,351" coordsize="1995,580" path="m8464,351l6470,351,6470,930,8464,930,8464,351xe">
              <v:path arrowok="t"/>
              <v:fill on="t" focussize="0,0"/>
              <v:stroke on="f"/>
              <v:imagedata o:title=""/>
              <o:lock v:ext="edit"/>
            </v:shape>
            <v:rect id="_x0000_s1256" o:spid="_x0000_s1256" o:spt="1" style="position:absolute;left:6463;top:1165;height:596;width:893;" fillcolor="#DCDCDC" filled="t" stroked="f" coordsize="21600,21600">
              <v:path/>
              <v:fill on="t" focussize="0,0"/>
              <v:stroke on="f"/>
              <v:imagedata o:title=""/>
              <o:lock v:ext="edit"/>
            </v:rect>
            <v:shape id="_x0000_s1257" o:spid="_x0000_s1257" style="position:absolute;left:6463;top:1163;height:597;width:895;" fillcolor="#000000" filled="t" stroked="f" coordorigin="6464,1163" coordsize="895,597" path="m6476,1671l6464,1671,6464,1721,6476,1721,6476,1671xm6476,1572l6464,1572,6464,1622,6476,1622,6476,1572xm6476,1473l6464,1473,6464,1523,6476,1523,6476,1473xm6476,1374l6464,1374,6464,1423,6476,1423,6476,1374xm6476,1275l6464,1275,6464,1324,6476,1324,6476,1275xm6482,1163l6476,1163,6476,1175,6464,1175,6464,1225,6476,1225,6476,1175,6482,1175,6482,1163xm6549,1747l6499,1747,6499,1760,6549,1760,6549,1747xm6648,1747l6598,1747,6598,1760,6648,1760,6648,1747xm6747,1747l6698,1747,6698,1760,6747,1760,6747,1747xm6846,1747l6797,1747,6797,1760,6846,1760,6846,1747xm6946,1747l6896,1747,6896,1760,6946,1760,6946,1747xm7045,1747l6996,1747,6996,1760,7045,1760,7045,1747xm7144,1747l7095,1747,7095,1760,7144,1760,7144,1747xm7244,1747l7194,1747,7194,1760,7244,1760,7244,1747xm7343,1747l7293,1747,7293,1760,7343,1760,7343,1747xm7346,1163l7326,1163,7326,1175,7346,1175,7346,1163xm7358,1651l7346,1651,7346,1701,7358,1701,7358,1651xm7358,1552l7346,1552,7346,1602,7358,1602,7358,1552xm7358,1453l7346,1453,7346,1502,7358,1502,7358,1453xm7358,1354l7346,1354,7346,1403,7358,1403,7358,1354xm7358,1254l7346,1254,7346,1304,7358,1304,7358,1254xm7358,1175l7346,1175,7346,1205,7358,1205,7358,1175xe">
              <v:path arrowok="t"/>
              <v:fill on="t" focussize="0,0"/>
              <v:stroke on="f"/>
              <v:imagedata o:title=""/>
              <o:lock v:ext="edit"/>
            </v:shape>
            <v:shape id="_x0000_s1258" o:spid="_x0000_s1258" style="position:absolute;left:7580;top:642;height:3348;width:1489;" filled="f" stroked="t" coordorigin="7580,642" coordsize="1489,3348" path="m8442,642l9069,642,9069,3990,7580,3990,7580,3387e">
              <v:path arrowok="t"/>
              <v:fill on="f" focussize="0,0"/>
              <v:stroke weight="0.62007874015748pt" color="#CACACA"/>
              <v:imagedata o:title=""/>
              <o:lock v:ext="edit"/>
            </v:shape>
            <v:shape id="_x0000_s1259" o:spid="_x0000_s1259" style="position:absolute;left:7521;top:3246;height:189;width:118;" fillcolor="#CACACA" filled="t" stroked="f" coordorigin="7521,3246" coordsize="118,189" path="m7580,3246l7521,3435,7580,3412,7639,3435,7580,3246xe">
              <v:path arrowok="t"/>
              <v:fill on="t" focussize="0,0"/>
              <v:stroke on="f"/>
              <v:imagedata o:title=""/>
              <o:lock v:ext="edit"/>
            </v:shape>
            <v:shape id="_x0000_s1260" o:spid="_x0000_s1260" style="position:absolute;left:6094;top:2725;height:596;width:893;" fillcolor="#959595" filled="t" stroked="f" coordorigin="6094,2726" coordsize="893,596" path="m6987,2726l6094,2726,6094,3237,6094,3321,6987,3321,6987,3237,6987,2726xe">
              <v:path arrowok="t"/>
              <v:fill on="t" focussize="0,0"/>
              <v:stroke on="f"/>
              <v:imagedata o:title=""/>
              <o:lock v:ext="edit"/>
            </v:shape>
            <v:shape id="_x0000_s1261" o:spid="_x0000_s1261" style="position:absolute;left:6463;top:3387;height:603;width:1117;" filled="f" stroked="t" coordorigin="6464,3387" coordsize="1117,603" path="m7580,3990l6464,3990,6464,3387e">
              <v:path arrowok="t"/>
              <v:fill on="f" focussize="0,0"/>
              <v:stroke weight="0.62007874015748pt" color="#CACACA"/>
              <v:imagedata o:title=""/>
              <o:lock v:ext="edit"/>
            </v:shape>
            <v:shape id="_x0000_s1262" o:spid="_x0000_s1262" style="position:absolute;left:6404;top:3246;height:189;width:118;" fillcolor="#CACACA" filled="t" stroked="f" coordorigin="6405,3246" coordsize="118,189" path="m6464,3246l6405,3435,6464,3412,6522,3435,6464,3246xe">
              <v:path arrowok="t"/>
              <v:fill on="t" focussize="0,0"/>
              <v:stroke on="f"/>
              <v:imagedata o:title=""/>
              <o:lock v:ext="edit"/>
            </v:shape>
            <v:shape id="_x0000_s1263" o:spid="_x0000_s1263" style="position:absolute;left:4975;top:2725;height:596;width:893;" fillcolor="#959595" filled="t" stroked="f" coordorigin="4976,2726" coordsize="893,596" path="m5869,2726l4976,2726,4976,3237,4976,3321,5869,3321,5869,3237,5869,2726xe">
              <v:path arrowok="t"/>
              <v:fill on="t" focussize="0,0"/>
              <v:stroke on="f"/>
              <v:imagedata o:title=""/>
              <o:lock v:ext="edit"/>
            </v:shape>
            <v:shape id="_x0000_s1264" o:spid="_x0000_s1264" style="position:absolute;left:5347;top:3387;height:603;width:1117;" filled="f" stroked="t" coordorigin="5347,3387" coordsize="1117,603" path="m6464,3990l5347,3990,5347,3387e">
              <v:path arrowok="t"/>
              <v:fill on="f" focussize="0,0"/>
              <v:stroke weight="0.62007874015748pt" color="#CACACA"/>
              <v:imagedata o:title=""/>
              <o:lock v:ext="edit"/>
            </v:shape>
            <v:shape id="_x0000_s1265" o:spid="_x0000_s1265" style="position:absolute;left:5287;top:3246;height:189;width:118;" fillcolor="#CACACA" filled="t" stroked="f" coordorigin="5288,3246" coordsize="118,189" path="m5347,3246l5288,3435,5347,3412,5406,3435,5347,3246xe">
              <v:path arrowok="t"/>
              <v:fill on="t" focussize="0,0"/>
              <v:stroke on="f"/>
              <v:imagedata o:title=""/>
              <o:lock v:ext="edit"/>
            </v:shape>
            <v:shape id="_x0000_s1266" o:spid="_x0000_s1266" style="position:absolute;left:3862;top:2725;height:596;width:888;" fillcolor="#959595" filled="t" stroked="f" coordorigin="3862,2726" coordsize="888,596" path="m4750,2726l3862,2726,3862,3237,3862,3321,4750,3321,4750,3237,4750,2726xe">
              <v:path arrowok="t"/>
              <v:fill on="t" focussize="0,0"/>
              <v:stroke on="f"/>
              <v:imagedata o:title=""/>
              <o:lock v:ext="edit"/>
            </v:shape>
            <v:shape id="_x0000_s1267" o:spid="_x0000_s1267" style="position:absolute;left:4230;top:3387;height:603;width:1117;" filled="f" stroked="t" coordorigin="4230,3387" coordsize="1117,603" path="m5347,3990l4230,3990,4230,3387e">
              <v:path arrowok="t"/>
              <v:fill on="f" focussize="0,0"/>
              <v:stroke weight="0.62007874015748pt" color="#CACACA"/>
              <v:imagedata o:title=""/>
              <o:lock v:ext="edit"/>
            </v:shape>
            <v:shape id="_x0000_s1268" o:spid="_x0000_s1268" style="position:absolute;left:4171;top:3246;height:189;width:118;" fillcolor="#CACACA" filled="t" stroked="f" coordorigin="4171,3246" coordsize="118,189" path="m4230,3246l4171,3435,4230,3412,4289,3435,4230,3246xe">
              <v:path arrowok="t"/>
              <v:fill on="t" focussize="0,0"/>
              <v:stroke on="f"/>
              <v:imagedata o:title=""/>
              <o:lock v:ext="edit"/>
            </v:shape>
            <v:shape id="_x0000_s1269" o:spid="_x0000_s1269" style="position:absolute;left:2743;top:2725;height:596;width:893;" fillcolor="#959595" filled="t" stroked="f" coordorigin="2744,2726" coordsize="893,596" path="m3637,2726l2744,2726,2744,3237,2744,3321,3637,3321,3637,3237,3637,2726xe">
              <v:path arrowok="t"/>
              <v:fill on="t" focussize="0,0"/>
              <v:stroke on="f"/>
              <v:imagedata o:title=""/>
              <o:lock v:ext="edit"/>
            </v:shape>
            <v:shape id="_x0000_s1270" o:spid="_x0000_s1270" style="position:absolute;left:3113;top:3387;height:603;width:1117;" filled="f" stroked="t" coordorigin="3114,3387" coordsize="1117,603" path="m4230,3990l3114,3990,3114,3387e">
              <v:path arrowok="t"/>
              <v:fill on="f" focussize="0,0"/>
              <v:stroke weight="0.62007874015748pt" color="#CACACA"/>
              <v:imagedata o:title=""/>
              <o:lock v:ext="edit"/>
            </v:shape>
            <v:shape id="_x0000_s1271" o:spid="_x0000_s1271" style="position:absolute;left:3055;top:3246;height:189;width:118;" fillcolor="#CACACA" filled="t" stroked="f" coordorigin="3055,3246" coordsize="118,189" path="m3114,3246l3055,3435,3114,3412,3173,3435,3114,3246xe">
              <v:path arrowok="t"/>
              <v:fill on="t" focussize="0,0"/>
              <v:stroke on="f"/>
              <v:imagedata o:title=""/>
              <o:lock v:ext="edit"/>
            </v:shape>
            <v:shape id="_x0000_s1272" o:spid="_x0000_s1272" o:spt="202" type="#_x0000_t202" style="position:absolute;left:5105;top:890;height:277;width:502;" filled="f" stroked="f" coordsize="21600,21600">
              <v:path/>
              <v:fill on="f" focussize="0,0"/>
              <v:stroke on="f" joinstyle="miter"/>
              <v:imagedata o:title=""/>
              <o:lock v:ext="edit"/>
              <v:textbox inset="0mm,0mm,0mm,0mm">
                <w:txbxContent>
                  <w:p>
                    <w:pPr>
                      <w:spacing w:before="0" w:line="276" w:lineRule="exact"/>
                      <w:ind w:left="0" w:right="0" w:firstLine="0"/>
                      <w:jc w:val="left"/>
                      <w:rPr>
                        <w:rFonts w:ascii="Times New Roman"/>
                        <w:sz w:val="25"/>
                      </w:rPr>
                    </w:pPr>
                    <w:r>
                      <w:rPr>
                        <w:rFonts w:ascii="Times New Roman"/>
                        <w:sz w:val="25"/>
                      </w:rPr>
                      <w:t>class</w:t>
                    </w:r>
                  </w:p>
                </w:txbxContent>
              </v:textbox>
            </v:shape>
            <v:shape id="_x0000_s1273" o:spid="_x0000_s1273" o:spt="202" type="#_x0000_t202" style="position:absolute;left:6531;top:890;height:277;width:822;" filled="f" stroked="f" coordsize="21600,21600">
              <v:path/>
              <v:fill on="f" focussize="0,0"/>
              <v:stroke on="f" joinstyle="miter"/>
              <v:imagedata o:title=""/>
              <o:lock v:ext="edit"/>
              <v:textbox inset="0mm,0mm,0mm,0mm">
                <w:txbxContent>
                  <w:p>
                    <w:pPr>
                      <w:tabs>
                        <w:tab w:val="left" w:pos="801"/>
                      </w:tabs>
                      <w:spacing w:before="0" w:line="276" w:lineRule="exact"/>
                      <w:ind w:left="0" w:right="0" w:firstLine="0"/>
                      <w:jc w:val="left"/>
                      <w:rPr>
                        <w:rFonts w:ascii="Times New Roman"/>
                        <w:sz w:val="25"/>
                      </w:rPr>
                    </w:pPr>
                    <w:r>
                      <w:rPr>
                        <w:rFonts w:ascii="Times New Roman"/>
                        <w:w w:val="99"/>
                        <w:sz w:val="25"/>
                        <w:u w:val="single"/>
                      </w:rPr>
                      <w:t xml:space="preserve"> </w:t>
                    </w:r>
                    <w:r>
                      <w:rPr>
                        <w:rFonts w:ascii="Times New Roman"/>
                        <w:sz w:val="25"/>
                        <w:u w:val="single"/>
                      </w:rPr>
                      <w:tab/>
                    </w:r>
                  </w:p>
                </w:txbxContent>
              </v:textbox>
            </v:shape>
            <v:shape id="_x0000_s1274" o:spid="_x0000_s1274" o:spt="202" type="#_x0000_t202" style="position:absolute;left:4827;top:1633;height:248;width:1125;" filled="f" stroked="f" coordsize="21600,21600">
              <v:path/>
              <v:fill on="f" focussize="0,0"/>
              <v:stroke on="f" joinstyle="miter"/>
              <v:imagedata o:title=""/>
              <o:lock v:ext="edit"/>
              <v:textbox inset="0mm,0mm,0mm,0mm">
                <w:txbxContent>
                  <w:p>
                    <w:pPr>
                      <w:spacing w:before="0" w:line="246" w:lineRule="exact"/>
                      <w:ind w:left="0" w:right="0" w:firstLine="0"/>
                      <w:jc w:val="left"/>
                      <w:rPr>
                        <w:rFonts w:ascii="Times New Roman"/>
                        <w:sz w:val="22"/>
                      </w:rPr>
                    </w:pPr>
                    <w:r>
                      <w:rPr>
                        <w:rFonts w:ascii="Times New Roman"/>
                        <w:sz w:val="22"/>
                      </w:rPr>
                      <w:t>instantiation</w:t>
                    </w:r>
                  </w:p>
                </w:txbxContent>
              </v:textbox>
            </v:shape>
            <v:shape id="_x0000_s1275" o:spid="_x0000_s1275" o:spt="202" type="#_x0000_t202" style="position:absolute;left:8249;top:3739;height:220;width:440;" filled="f" stroked="f" coordsize="21600,21600">
              <v:path/>
              <v:fill on="f" focussize="0,0"/>
              <v:stroke on="f" joinstyle="miter"/>
              <v:imagedata o:title=""/>
              <o:lock v:ext="edit"/>
              <v:textbox inset="0mm,0mm,0mm,0mm">
                <w:txbxContent>
                  <w:p>
                    <w:pPr>
                      <w:spacing w:before="0" w:line="220" w:lineRule="exact"/>
                      <w:ind w:left="0" w:right="0" w:firstLine="0"/>
                      <w:jc w:val="left"/>
                      <w:rPr>
                        <w:rFonts w:ascii="Times New Roman"/>
                        <w:sz w:val="20"/>
                      </w:rPr>
                    </w:pPr>
                    <w:r>
                      <w:rPr>
                        <w:rFonts w:ascii="Times New Roman"/>
                        <w:sz w:val="20"/>
                      </w:rPr>
                      <w:t>serve</w:t>
                    </w:r>
                  </w:p>
                </w:txbxContent>
              </v:textbox>
            </v:shape>
            <v:shape id="_x0000_s1276" o:spid="_x0000_s1276" o:spt="202" type="#_x0000_t202" style="position:absolute;left:6467;top:351;height:580;width:1997;" filled="f" stroked="t" coordsize="21600,21600">
              <v:path/>
              <v:fill on="f" focussize="0,0"/>
              <v:stroke weight="0.63511811023622pt" color="#000000"/>
              <v:imagedata o:title=""/>
              <o:lock v:ext="edit"/>
              <v:textbox inset="0mm,0mm,0mm,0mm">
                <w:txbxContent>
                  <w:p>
                    <w:pPr>
                      <w:spacing w:before="26" w:line="249" w:lineRule="auto"/>
                      <w:ind w:left="157" w:right="143" w:firstLine="91"/>
                      <w:jc w:val="left"/>
                      <w:rPr>
                        <w:rFonts w:ascii="Times New Roman"/>
                        <w:sz w:val="20"/>
                      </w:rPr>
                    </w:pPr>
                    <w:r>
                      <w:rPr>
                        <w:rFonts w:ascii="Times New Roman"/>
                        <w:sz w:val="20"/>
                      </w:rPr>
                      <w:t>member functions</w:t>
                    </w:r>
                    <w:r>
                      <w:rPr>
                        <w:rFonts w:ascii="Times New Roman"/>
                        <w:spacing w:val="1"/>
                        <w:sz w:val="20"/>
                      </w:rPr>
                      <w:t xml:space="preserve"> </w:t>
                    </w:r>
                    <w:r>
                      <w:rPr>
                        <w:rFonts w:ascii="Times New Roman"/>
                        <w:spacing w:val="-1"/>
                        <w:sz w:val="20"/>
                      </w:rPr>
                      <w:t>implementation</w:t>
                    </w:r>
                    <w:r>
                      <w:rPr>
                        <w:rFonts w:ascii="Times New Roman"/>
                        <w:spacing w:val="-5"/>
                        <w:sz w:val="20"/>
                      </w:rPr>
                      <w:t xml:space="preserve"> </w:t>
                    </w:r>
                    <w:r>
                      <w:rPr>
                        <w:rFonts w:ascii="Times New Roman"/>
                        <w:sz w:val="20"/>
                      </w:rPr>
                      <w:t>code</w:t>
                    </w:r>
                  </w:p>
                </w:txbxContent>
              </v:textbox>
            </v:shape>
            <v:shape id="_x0000_s1277" o:spid="_x0000_s1277" o:spt="202" type="#_x0000_t202" style="position:absolute;left:2673;top:2657;height:580;width:878;" fillcolor="#DCDCDC" filled="t" stroked="t" coordsize="21600,21600">
              <v:path/>
              <v:fill on="t" focussize="0,0"/>
              <v:stroke weight="0.63511811023622pt" color="#000000"/>
              <v:imagedata o:title=""/>
              <o:lock v:ext="edit"/>
              <v:textbox inset="0mm,0mm,0mm,0mm">
                <w:txbxContent>
                  <w:p>
                    <w:pPr>
                      <w:spacing w:before="144"/>
                      <w:ind w:left="117" w:right="0" w:firstLine="0"/>
                      <w:jc w:val="left"/>
                      <w:rPr>
                        <w:rFonts w:ascii="Times New Roman"/>
                        <w:sz w:val="20"/>
                      </w:rPr>
                    </w:pPr>
                    <w:r>
                      <w:rPr>
                        <w:rFonts w:ascii="Times New Roman"/>
                        <w:sz w:val="20"/>
                      </w:rPr>
                      <w:t>object</w:t>
                    </w:r>
                    <w:r>
                      <w:rPr>
                        <w:rFonts w:ascii="Times New Roman"/>
                        <w:spacing w:val="-5"/>
                        <w:sz w:val="20"/>
                      </w:rPr>
                      <w:t xml:space="preserve"> </w:t>
                    </w:r>
                    <w:r>
                      <w:rPr>
                        <w:rFonts w:ascii="Times New Roman"/>
                        <w:sz w:val="20"/>
                      </w:rPr>
                      <w:t>1</w:t>
                    </w:r>
                  </w:p>
                </w:txbxContent>
              </v:textbox>
            </v:shape>
            <v:shape id="_x0000_s1278" o:spid="_x0000_s1278" o:spt="202" type="#_x0000_t202" style="position:absolute;left:7139;top:2657;height:580;width:877;" filled="f" stroked="t" coordsize="21600,21600">
              <v:path/>
              <v:fill on="f" focussize="0,0"/>
              <v:stroke weight="0.63511811023622pt" color="#000000"/>
              <v:imagedata o:title=""/>
              <o:lock v:ext="edit"/>
              <v:textbox inset="0mm,0mm,0mm,0mm">
                <w:txbxContent>
                  <w:p>
                    <w:pPr>
                      <w:spacing w:before="144"/>
                      <w:ind w:left="114" w:right="0" w:firstLine="0"/>
                      <w:jc w:val="left"/>
                      <w:rPr>
                        <w:rFonts w:ascii="Times New Roman"/>
                        <w:sz w:val="20"/>
                      </w:rPr>
                    </w:pPr>
                    <w:r>
                      <w:rPr>
                        <w:rFonts w:ascii="Times New Roman"/>
                        <w:sz w:val="20"/>
                      </w:rPr>
                      <w:t>object</w:t>
                    </w:r>
                    <w:r>
                      <w:rPr>
                        <w:rFonts w:ascii="Times New Roman"/>
                        <w:spacing w:val="-3"/>
                        <w:sz w:val="20"/>
                      </w:rPr>
                      <w:t xml:space="preserve"> </w:t>
                    </w:r>
                    <w:r>
                      <w:rPr>
                        <w:rFonts w:ascii="Times New Roman"/>
                        <w:sz w:val="20"/>
                      </w:rPr>
                      <w:t>5</w:t>
                    </w:r>
                  </w:p>
                </w:txbxContent>
              </v:textbox>
            </v:shape>
            <v:shape id="_x0000_s1279" o:spid="_x0000_s1279" o:spt="202" type="#_x0000_t202" style="position:absolute;left:6023;top:2657;height:580;width:878;" fillcolor="#DCDCDC" filled="t" stroked="t" coordsize="21600,21600">
              <v:path/>
              <v:fill on="t" focussize="0,0"/>
              <v:stroke weight="0.63511811023622pt" color="#000000"/>
              <v:imagedata o:title=""/>
              <o:lock v:ext="edit"/>
              <v:textbox inset="0mm,0mm,0mm,0mm">
                <w:txbxContent>
                  <w:p>
                    <w:pPr>
                      <w:spacing w:before="144"/>
                      <w:ind w:left="117" w:right="0" w:firstLine="0"/>
                      <w:jc w:val="left"/>
                      <w:rPr>
                        <w:rFonts w:ascii="Times New Roman"/>
                        <w:sz w:val="20"/>
                      </w:rPr>
                    </w:pPr>
                    <w:r>
                      <w:rPr>
                        <w:rFonts w:ascii="Times New Roman"/>
                        <w:sz w:val="20"/>
                      </w:rPr>
                      <w:t>object</w:t>
                    </w:r>
                    <w:r>
                      <w:rPr>
                        <w:rFonts w:ascii="Times New Roman"/>
                        <w:spacing w:val="-5"/>
                        <w:sz w:val="20"/>
                      </w:rPr>
                      <w:t xml:space="preserve"> </w:t>
                    </w:r>
                    <w:r>
                      <w:rPr>
                        <w:rFonts w:ascii="Times New Roman"/>
                        <w:sz w:val="20"/>
                      </w:rPr>
                      <w:t>4</w:t>
                    </w:r>
                  </w:p>
                </w:txbxContent>
              </v:textbox>
            </v:shape>
            <v:shape id="_x0000_s1280" o:spid="_x0000_s1280" o:spt="202" type="#_x0000_t202" style="position:absolute;left:4906;top:2657;height:580;width:878;" fillcolor="#DCDCDC" filled="t" stroked="t" coordsize="21600,21600">
              <v:path/>
              <v:fill on="t" focussize="0,0"/>
              <v:stroke weight="0.63511811023622pt" color="#000000"/>
              <v:imagedata o:title=""/>
              <o:lock v:ext="edit"/>
              <v:textbox inset="0mm,0mm,0mm,0mm">
                <w:txbxContent>
                  <w:p>
                    <w:pPr>
                      <w:spacing w:before="144"/>
                      <w:ind w:left="115" w:right="0" w:firstLine="0"/>
                      <w:jc w:val="left"/>
                      <w:rPr>
                        <w:rFonts w:ascii="Times New Roman"/>
                        <w:sz w:val="20"/>
                      </w:rPr>
                    </w:pPr>
                    <w:r>
                      <w:rPr>
                        <w:rFonts w:ascii="Times New Roman"/>
                        <w:sz w:val="20"/>
                      </w:rPr>
                      <w:t>object</w:t>
                    </w:r>
                    <w:r>
                      <w:rPr>
                        <w:rFonts w:ascii="Times New Roman"/>
                        <w:spacing w:val="-3"/>
                        <w:sz w:val="20"/>
                      </w:rPr>
                      <w:t xml:space="preserve"> </w:t>
                    </w:r>
                    <w:r>
                      <w:rPr>
                        <w:rFonts w:ascii="Times New Roman"/>
                        <w:sz w:val="20"/>
                      </w:rPr>
                      <w:t>3</w:t>
                    </w:r>
                  </w:p>
                </w:txbxContent>
              </v:textbox>
            </v:shape>
            <v:shape id="_x0000_s1281" o:spid="_x0000_s1281" o:spt="202" type="#_x0000_t202" style="position:absolute;left:3789;top:2657;height:580;width:878;" fillcolor="#DCDCDC" filled="t" stroked="t" coordsize="21600,21600">
              <v:path/>
              <v:fill on="t" focussize="0,0"/>
              <v:stroke weight="0.63511811023622pt" color="#000000"/>
              <v:imagedata o:title=""/>
              <o:lock v:ext="edit"/>
              <v:textbox inset="0mm,0mm,0mm,0mm">
                <w:txbxContent>
                  <w:p>
                    <w:pPr>
                      <w:spacing w:before="144"/>
                      <w:ind w:left="114" w:right="0" w:firstLine="0"/>
                      <w:jc w:val="left"/>
                      <w:rPr>
                        <w:rFonts w:ascii="Times New Roman"/>
                        <w:sz w:val="20"/>
                      </w:rPr>
                    </w:pPr>
                    <w:r>
                      <w:rPr>
                        <w:rFonts w:ascii="Times New Roman"/>
                        <w:sz w:val="20"/>
                      </w:rPr>
                      <w:t>object</w:t>
                    </w:r>
                    <w:r>
                      <w:rPr>
                        <w:rFonts w:ascii="Times New Roman"/>
                        <w:spacing w:val="-3"/>
                        <w:sz w:val="20"/>
                      </w:rPr>
                      <w:t xml:space="preserve"> </w:t>
                    </w:r>
                    <w:r>
                      <w:rPr>
                        <w:rFonts w:ascii="Times New Roman"/>
                        <w:sz w:val="20"/>
                      </w:rPr>
                      <w:t>2</w:t>
                    </w:r>
                  </w:p>
                </w:txbxContent>
              </v:textbox>
            </v:shape>
            <v:shape id="_x0000_s1282" o:spid="_x0000_s1282" o:spt="202" type="#_x0000_t202" style="position:absolute;left:6473;top:1169;height:578;width:873;" filled="f" stroked="f" coordsize="21600,21600">
              <v:path/>
              <v:fill on="f" focussize="0,0"/>
              <v:stroke on="f" joinstyle="miter"/>
              <v:imagedata o:title=""/>
              <o:lock v:ext="edit"/>
              <v:textbox inset="0mm,0mm,0mm,0mm">
                <w:txbxContent>
                  <w:p>
                    <w:pPr>
                      <w:spacing w:before="35" w:line="244" w:lineRule="auto"/>
                      <w:ind w:left="71" w:right="0" w:firstLine="172"/>
                      <w:jc w:val="left"/>
                      <w:rPr>
                        <w:rFonts w:ascii="Times New Roman"/>
                        <w:sz w:val="20"/>
                      </w:rPr>
                    </w:pPr>
                    <w:r>
                      <w:rPr>
                        <w:rFonts w:ascii="Times New Roman"/>
                        <w:sz w:val="20"/>
                      </w:rPr>
                      <w:t>data</w:t>
                    </w:r>
                    <w:r>
                      <w:rPr>
                        <w:rFonts w:ascii="Times New Roman"/>
                        <w:spacing w:val="1"/>
                        <w:sz w:val="20"/>
                      </w:rPr>
                      <w:t xml:space="preserve"> </w:t>
                    </w:r>
                    <w:r>
                      <w:rPr>
                        <w:rFonts w:ascii="Times New Roman"/>
                        <w:w w:val="95"/>
                        <w:sz w:val="20"/>
                      </w:rPr>
                      <w:t>members</w:t>
                    </w:r>
                  </w:p>
                </w:txbxContent>
              </v:textbox>
            </v:shape>
            <w10:wrap type="topAndBottom"/>
          </v:group>
        </w:pict>
      </w:r>
    </w:p>
    <w:p>
      <w:pPr>
        <w:spacing w:before="79"/>
        <w:ind w:left="3817" w:right="0" w:firstLine="0"/>
        <w:jc w:val="left"/>
        <w:rPr>
          <w:rFonts w:hint="eastAsia" w:ascii="宋体" w:eastAsia="宋体"/>
          <w:sz w:val="18"/>
        </w:rPr>
      </w:pPr>
      <w:r>
        <w:rPr>
          <w:rFonts w:hint="eastAsia" w:ascii="宋体" w:eastAsia="宋体"/>
          <w:spacing w:val="-3"/>
          <w:sz w:val="18"/>
        </w:rPr>
        <w:t xml:space="preserve">根据不同的 </w:t>
      </w:r>
      <w:r>
        <w:rPr>
          <w:rFonts w:ascii="Times New Roman" w:eastAsia="Times New Roman"/>
          <w:sz w:val="18"/>
        </w:rPr>
        <w:t>this</w:t>
      </w:r>
      <w:r>
        <w:rPr>
          <w:rFonts w:ascii="Times New Roman" w:eastAsia="Times New Roman"/>
          <w:spacing w:val="20"/>
          <w:sz w:val="18"/>
        </w:rPr>
        <w:t xml:space="preserve"> </w:t>
      </w:r>
      <w:r>
        <w:rPr>
          <w:rFonts w:hint="eastAsia" w:ascii="宋体" w:eastAsia="宋体"/>
          <w:spacing w:val="-2"/>
          <w:sz w:val="18"/>
        </w:rPr>
        <w:t xml:space="preserve">指标，指向不同的 </w:t>
      </w:r>
      <w:r>
        <w:rPr>
          <w:rFonts w:ascii="Times New Roman" w:eastAsia="Times New Roman"/>
          <w:sz w:val="18"/>
        </w:rPr>
        <w:t>objects</w:t>
      </w:r>
      <w:r>
        <w:rPr>
          <w:rFonts w:ascii="Times New Roman" w:eastAsia="Times New Roman"/>
          <w:spacing w:val="28"/>
          <w:sz w:val="18"/>
        </w:rPr>
        <w:t xml:space="preserve"> </w:t>
      </w:r>
      <w:r>
        <w:rPr>
          <w:rFonts w:hint="eastAsia" w:ascii="宋体" w:eastAsia="宋体"/>
          <w:sz w:val="18"/>
        </w:rPr>
        <w:t>实体</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9"/>
        <w:rPr>
          <w:rFonts w:ascii="宋体"/>
          <w:sz w:val="28"/>
        </w:rPr>
      </w:pPr>
    </w:p>
    <w:p>
      <w:pPr>
        <w:spacing w:before="95"/>
        <w:ind w:left="0" w:right="500" w:firstLine="0"/>
        <w:jc w:val="right"/>
        <w:rPr>
          <w:rFonts w:ascii="Arial"/>
          <w:b/>
          <w:sz w:val="20"/>
        </w:rPr>
      </w:pPr>
      <w:r>
        <w:rPr>
          <w:rFonts w:ascii="Arial"/>
          <w:b/>
          <w:sz w:val="20"/>
        </w:rPr>
        <w:t>37</w:t>
      </w:r>
    </w:p>
    <w:p>
      <w:pPr>
        <w:spacing w:after="0"/>
        <w:jc w:val="right"/>
        <w:rPr>
          <w:rFonts w:ascii="Arial"/>
          <w:sz w:val="20"/>
        </w:rPr>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283" o:spid="_x0000_s1283" o:spt="1" style="position:absolute;left:0pt;margin-left:131.9pt;margin-top:18.85pt;height:0.7pt;width:323pt;mso-position-horizontal-relative:page;mso-wrap-distance-bottom:0pt;mso-wrap-distance-top:0pt;z-index:-251359232;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多型与虚拟（</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spacing w:before="11"/>
        <w:rPr>
          <w:rFonts w:ascii="宋体"/>
          <w:sz w:val="28"/>
        </w:rPr>
      </w:pPr>
    </w:p>
    <w:p>
      <w:pPr>
        <w:pStyle w:val="3"/>
      </w:pPr>
      <w:r>
        <w:rPr>
          <w:rFonts w:hint="eastAsia" w:ascii="宋体" w:eastAsia="宋体"/>
          <w:spacing w:val="39"/>
          <w:w w:val="110"/>
        </w:rPr>
        <w:t xml:space="preserve">如何取用 </w:t>
      </w:r>
      <w:r>
        <w:rPr>
          <w:w w:val="110"/>
        </w:rPr>
        <w:t>Class</w:t>
      </w:r>
      <w:r>
        <w:rPr>
          <w:spacing w:val="74"/>
          <w:w w:val="110"/>
        </w:rPr>
        <w:t xml:space="preserve"> </w:t>
      </w:r>
      <w:r>
        <w:rPr>
          <w:w w:val="110"/>
        </w:rPr>
        <w:t>Members</w:t>
      </w:r>
    </w:p>
    <w:p>
      <w:pPr>
        <w:spacing w:before="316" w:line="374" w:lineRule="auto"/>
        <w:ind w:left="2627" w:right="1155" w:firstLine="0"/>
        <w:jc w:val="both"/>
        <w:rPr>
          <w:rFonts w:hint="eastAsia" w:ascii="宋体" w:eastAsia="宋体"/>
          <w:sz w:val="18"/>
        </w:rPr>
      </w:pPr>
      <w:r>
        <w:rPr>
          <w:rFonts w:hint="eastAsia" w:ascii="宋体" w:eastAsia="宋体"/>
          <w:spacing w:val="-1"/>
          <w:sz w:val="18"/>
        </w:rPr>
        <w:t xml:space="preserve">要取得 </w:t>
      </w:r>
      <w:r>
        <w:rPr>
          <w:rFonts w:ascii="Times New Roman" w:eastAsia="Times New Roman"/>
          <w:sz w:val="18"/>
        </w:rPr>
        <w:t>class</w:t>
      </w:r>
      <w:r>
        <w:rPr>
          <w:rFonts w:ascii="Times New Roman" w:eastAsia="Times New Roman"/>
          <w:spacing w:val="1"/>
          <w:sz w:val="18"/>
        </w:rPr>
        <w:t xml:space="preserve"> </w:t>
      </w:r>
      <w:r>
        <w:rPr>
          <w:rFonts w:ascii="Times New Roman" w:eastAsia="Times New Roman"/>
          <w:sz w:val="18"/>
        </w:rPr>
        <w:t>members</w:t>
      </w:r>
      <w:r>
        <w:rPr>
          <w:rFonts w:hint="eastAsia" w:ascii="宋体" w:eastAsia="宋体"/>
          <w:spacing w:val="-1"/>
          <w:sz w:val="18"/>
        </w:rPr>
        <w:t xml:space="preserve">，如果是在 </w:t>
      </w:r>
      <w:r>
        <w:rPr>
          <w:rFonts w:ascii="Times New Roman" w:eastAsia="Times New Roman"/>
          <w:sz w:val="18"/>
        </w:rPr>
        <w:t>class</w:t>
      </w:r>
      <w:r>
        <w:rPr>
          <w:rFonts w:ascii="Times New Roman" w:eastAsia="Times New Roman"/>
          <w:spacing w:val="1"/>
          <w:sz w:val="18"/>
        </w:rPr>
        <w:t xml:space="preserve"> </w:t>
      </w:r>
      <w:r>
        <w:rPr>
          <w:rFonts w:ascii="Times New Roman" w:eastAsia="Times New Roman"/>
          <w:sz w:val="18"/>
        </w:rPr>
        <w:t>scope</w:t>
      </w:r>
      <w:r>
        <w:rPr>
          <w:rFonts w:ascii="Times New Roman" w:eastAsia="Times New Roman"/>
          <w:spacing w:val="-4"/>
          <w:sz w:val="18"/>
        </w:rPr>
        <w:t xml:space="preserve"> </w:t>
      </w:r>
      <w:r>
        <w:rPr>
          <w:rFonts w:hint="eastAsia" w:ascii="宋体" w:eastAsia="宋体"/>
          <w:sz w:val="18"/>
        </w:rPr>
        <w:t>之内，直接使用其名称即可。但如果</w:t>
      </w:r>
      <w:r>
        <w:rPr>
          <w:rFonts w:hint="eastAsia" w:ascii="宋体" w:eastAsia="宋体"/>
          <w:spacing w:val="21"/>
          <w:sz w:val="18"/>
        </w:rPr>
        <w:t>是在</w:t>
      </w:r>
      <w:r>
        <w:rPr>
          <w:rFonts w:ascii="Times New Roman" w:eastAsia="Times New Roman"/>
          <w:sz w:val="18"/>
        </w:rPr>
        <w:t>class</w:t>
      </w:r>
      <w:r>
        <w:rPr>
          <w:rFonts w:ascii="Times New Roman" w:eastAsia="Times New Roman"/>
          <w:spacing w:val="19"/>
          <w:sz w:val="18"/>
        </w:rPr>
        <w:t xml:space="preserve"> </w:t>
      </w:r>
      <w:r>
        <w:rPr>
          <w:rFonts w:ascii="Times New Roman" w:eastAsia="Times New Roman"/>
          <w:sz w:val="18"/>
        </w:rPr>
        <w:t>scope</w:t>
      </w:r>
      <w:r>
        <w:rPr>
          <w:rFonts w:ascii="Times New Roman" w:eastAsia="Times New Roman"/>
          <w:spacing w:val="14"/>
          <w:sz w:val="18"/>
        </w:rPr>
        <w:t xml:space="preserve"> </w:t>
      </w:r>
      <w:r>
        <w:rPr>
          <w:rFonts w:hint="eastAsia" w:ascii="宋体" w:eastAsia="宋体"/>
          <w:sz w:val="18"/>
        </w:rPr>
        <w:t>之外，你有三种方式可以办到（</w:t>
      </w:r>
      <w:r>
        <w:rPr>
          <w:rFonts w:hint="eastAsia" w:ascii="宋体" w:eastAsia="宋体"/>
          <w:spacing w:val="10"/>
          <w:sz w:val="18"/>
        </w:rPr>
        <w:t>不管是对</w:t>
      </w:r>
      <w:r>
        <w:rPr>
          <w:rFonts w:ascii="Times New Roman" w:eastAsia="Times New Roman"/>
          <w:sz w:val="18"/>
        </w:rPr>
        <w:t>data</w:t>
      </w:r>
      <w:r>
        <w:rPr>
          <w:rFonts w:ascii="Times New Roman" w:eastAsia="Times New Roman"/>
          <w:spacing w:val="14"/>
          <w:sz w:val="18"/>
        </w:rPr>
        <w:t xml:space="preserve"> </w:t>
      </w:r>
      <w:r>
        <w:rPr>
          <w:rFonts w:hint="eastAsia" w:ascii="宋体" w:eastAsia="宋体"/>
          <w:spacing w:val="21"/>
          <w:sz w:val="18"/>
        </w:rPr>
        <w:t>或对</w:t>
      </w:r>
      <w:r>
        <w:rPr>
          <w:rFonts w:ascii="Times New Roman" w:eastAsia="Times New Roman"/>
          <w:sz w:val="18"/>
        </w:rPr>
        <w:t>functions</w:t>
      </w:r>
      <w:r>
        <w:rPr>
          <w:rFonts w:hint="eastAsia" w:ascii="宋体" w:eastAsia="宋体"/>
          <w:sz w:val="18"/>
        </w:rPr>
        <w:t>）：</w:t>
      </w:r>
    </w:p>
    <w:p>
      <w:pPr>
        <w:pStyle w:val="15"/>
        <w:numPr>
          <w:ilvl w:val="0"/>
          <w:numId w:val="9"/>
        </w:numPr>
        <w:tabs>
          <w:tab w:val="left" w:pos="2911"/>
        </w:tabs>
        <w:spacing w:before="144" w:after="0" w:line="240" w:lineRule="auto"/>
        <w:ind w:left="2910" w:right="0" w:hanging="284"/>
        <w:jc w:val="left"/>
        <w:rPr>
          <w:sz w:val="18"/>
        </w:rPr>
      </w:pPr>
      <w:r>
        <w:rPr>
          <w:spacing w:val="27"/>
          <w:sz w:val="18"/>
        </w:rPr>
        <w:t xml:space="preserve">透过 </w:t>
      </w:r>
      <w:r>
        <w:rPr>
          <w:rFonts w:ascii="Times New Roman" w:eastAsia="Times New Roman"/>
          <w:sz w:val="18"/>
        </w:rPr>
        <w:t>dot</w:t>
      </w:r>
      <w:r>
        <w:rPr>
          <w:rFonts w:ascii="Times New Roman" w:eastAsia="Times New Roman"/>
          <w:spacing w:val="37"/>
          <w:sz w:val="18"/>
        </w:rPr>
        <w:t xml:space="preserve"> </w:t>
      </w:r>
      <w:r>
        <w:rPr>
          <w:rFonts w:ascii="Times New Roman" w:eastAsia="Times New Roman"/>
          <w:spacing w:val="9"/>
          <w:sz w:val="18"/>
        </w:rPr>
        <w:t>operator</w:t>
      </w:r>
      <w:r>
        <w:rPr>
          <w:spacing w:val="9"/>
          <w:sz w:val="18"/>
        </w:rPr>
        <w:t>（</w:t>
      </w:r>
      <w:r>
        <w:rPr>
          <w:rFonts w:ascii="Courier New" w:eastAsia="Courier New"/>
          <w:spacing w:val="9"/>
          <w:sz w:val="16"/>
        </w:rPr>
        <w:t>.</w:t>
      </w:r>
      <w:r>
        <w:rPr>
          <w:spacing w:val="9"/>
          <w:sz w:val="18"/>
        </w:rPr>
        <w:t>）</w:t>
      </w:r>
      <w:r>
        <w:rPr>
          <w:spacing w:val="-4"/>
          <w:sz w:val="18"/>
        </w:rPr>
        <w:t>， 例如：</w:t>
      </w:r>
    </w:p>
    <w:p>
      <w:pPr>
        <w:pStyle w:val="11"/>
        <w:tabs>
          <w:tab w:val="left" w:pos="5027"/>
        </w:tabs>
        <w:spacing w:before="178" w:line="254" w:lineRule="auto"/>
        <w:ind w:left="2910" w:right="1761"/>
      </w:pPr>
      <w:r>
        <w:t>CPoint</w:t>
      </w:r>
      <w:r>
        <w:rPr>
          <w:spacing w:val="-6"/>
        </w:rPr>
        <w:t xml:space="preserve"> </w:t>
      </w:r>
      <w:r>
        <w:t>aPoint;</w:t>
      </w:r>
      <w:r>
        <w:tab/>
      </w:r>
      <w:r>
        <w:t>//</w:t>
      </w:r>
      <w:r>
        <w:rPr>
          <w:spacing w:val="-16"/>
        </w:rPr>
        <w:t xml:space="preserve"> </w:t>
      </w:r>
      <w:r>
        <w:rPr>
          <w:rFonts w:hint="eastAsia" w:ascii="宋体" w:eastAsia="宋体"/>
        </w:rPr>
        <w:t>产生一个</w:t>
      </w:r>
      <w:r>
        <w:rPr>
          <w:rFonts w:hint="eastAsia" w:ascii="宋体" w:eastAsia="宋体"/>
          <w:spacing w:val="4"/>
        </w:rPr>
        <w:t xml:space="preserve"> </w:t>
      </w:r>
      <w:r>
        <w:t>CPoint</w:t>
      </w:r>
      <w:r>
        <w:rPr>
          <w:spacing w:val="-3"/>
        </w:rPr>
        <w:t xml:space="preserve"> </w:t>
      </w:r>
      <w:r>
        <w:t>object</w:t>
      </w:r>
      <w:r>
        <w:rPr>
          <w:rFonts w:hint="eastAsia" w:ascii="宋体" w:eastAsia="宋体"/>
        </w:rPr>
        <w:t>，名为</w:t>
      </w:r>
      <w:r>
        <w:rPr>
          <w:rFonts w:hint="eastAsia" w:ascii="宋体" w:eastAsia="宋体"/>
          <w:spacing w:val="4"/>
        </w:rPr>
        <w:t xml:space="preserve"> </w:t>
      </w:r>
      <w:r>
        <w:t>aPoint</w:t>
      </w:r>
      <w:r>
        <w:rPr>
          <w:spacing w:val="-93"/>
        </w:rPr>
        <w:t xml:space="preserve"> </w:t>
      </w:r>
      <w:r>
        <w:t>aPoint.x();</w:t>
      </w:r>
      <w:r>
        <w:tab/>
      </w:r>
      <w:r>
        <w:t>//</w:t>
      </w:r>
      <w:r>
        <w:rPr>
          <w:spacing w:val="-15"/>
        </w:rPr>
        <w:t xml:space="preserve"> </w:t>
      </w:r>
      <w:r>
        <w:rPr>
          <w:rFonts w:hint="eastAsia" w:ascii="宋体" w:eastAsia="宋体"/>
        </w:rPr>
        <w:t>唤起</w:t>
      </w:r>
      <w:r>
        <w:rPr>
          <w:rFonts w:hint="eastAsia" w:ascii="宋体" w:eastAsia="宋体"/>
          <w:spacing w:val="6"/>
        </w:rPr>
        <w:t xml:space="preserve"> </w:t>
      </w:r>
      <w:r>
        <w:t>CPoint::x()</w:t>
      </w:r>
    </w:p>
    <w:p>
      <w:pPr>
        <w:pStyle w:val="11"/>
        <w:tabs>
          <w:tab w:val="left" w:pos="5027"/>
        </w:tabs>
        <w:spacing w:before="1"/>
        <w:ind w:left="2910"/>
      </w:pPr>
      <w:r>
        <w:t>aPoint._x</w:t>
      </w:r>
      <w:r>
        <w:rPr>
          <w:spacing w:val="-4"/>
        </w:rPr>
        <w:t xml:space="preserve"> = </w:t>
      </w:r>
      <w:r>
        <w:t>7.0;</w:t>
      </w:r>
      <w:r>
        <w:tab/>
      </w:r>
      <w:r>
        <w:rPr>
          <w:spacing w:val="-6"/>
        </w:rPr>
        <w:t xml:space="preserve">// </w:t>
      </w:r>
      <w:r>
        <w:rPr>
          <w:rFonts w:hint="eastAsia" w:ascii="宋体" w:eastAsia="宋体"/>
          <w:spacing w:val="1"/>
        </w:rPr>
        <w:t xml:space="preserve">使用 </w:t>
      </w:r>
      <w:r>
        <w:t>CPoint</w:t>
      </w:r>
      <w:r>
        <w:rPr>
          <w:spacing w:val="-17"/>
        </w:rPr>
        <w:t xml:space="preserve"> </w:t>
      </w:r>
      <w:r>
        <w:rPr>
          <w:rFonts w:hint="eastAsia" w:ascii="宋体" w:eastAsia="宋体"/>
          <w:spacing w:val="1"/>
        </w:rPr>
        <w:t xml:space="preserve">的 </w:t>
      </w:r>
      <w:r>
        <w:t>data</w:t>
      </w:r>
      <w:r>
        <w:rPr>
          <w:spacing w:val="-3"/>
        </w:rPr>
        <w:t xml:space="preserve"> </w:t>
      </w:r>
      <w:r>
        <w:t>member</w:t>
      </w:r>
    </w:p>
    <w:p>
      <w:pPr>
        <w:pStyle w:val="11"/>
        <w:rPr>
          <w:sz w:val="18"/>
        </w:rPr>
      </w:pPr>
    </w:p>
    <w:p>
      <w:pPr>
        <w:pStyle w:val="11"/>
        <w:spacing w:before="5"/>
        <w:rPr>
          <w:sz w:val="14"/>
        </w:rPr>
      </w:pPr>
    </w:p>
    <w:p>
      <w:pPr>
        <w:pStyle w:val="15"/>
        <w:numPr>
          <w:ilvl w:val="0"/>
          <w:numId w:val="9"/>
        </w:numPr>
        <w:tabs>
          <w:tab w:val="left" w:pos="2911"/>
        </w:tabs>
        <w:spacing w:before="0" w:after="0" w:line="240" w:lineRule="auto"/>
        <w:ind w:left="2910" w:right="0" w:hanging="284"/>
        <w:jc w:val="left"/>
        <w:rPr>
          <w:sz w:val="18"/>
        </w:rPr>
      </w:pPr>
      <w:r>
        <w:rPr>
          <w:spacing w:val="31"/>
          <w:sz w:val="18"/>
        </w:rPr>
        <w:t xml:space="preserve">透过 </w:t>
      </w:r>
      <w:r>
        <w:rPr>
          <w:rFonts w:ascii="Times New Roman" w:eastAsia="Times New Roman"/>
          <w:sz w:val="18"/>
        </w:rPr>
        <w:t>arrow</w:t>
      </w:r>
      <w:r>
        <w:rPr>
          <w:rFonts w:ascii="Times New Roman" w:eastAsia="Times New Roman"/>
          <w:spacing w:val="37"/>
          <w:sz w:val="18"/>
        </w:rPr>
        <w:t xml:space="preserve"> </w:t>
      </w:r>
      <w:r>
        <w:rPr>
          <w:rFonts w:ascii="Times New Roman" w:eastAsia="Times New Roman"/>
          <w:spacing w:val="9"/>
          <w:sz w:val="18"/>
        </w:rPr>
        <w:t>operator</w:t>
      </w:r>
      <w:r>
        <w:rPr>
          <w:spacing w:val="9"/>
          <w:sz w:val="18"/>
        </w:rPr>
        <w:t>（</w:t>
      </w:r>
      <w:r>
        <w:rPr>
          <w:rFonts w:ascii="Courier New" w:eastAsia="Courier New"/>
          <w:spacing w:val="9"/>
          <w:sz w:val="16"/>
        </w:rPr>
        <w:t>-&gt;</w:t>
      </w:r>
      <w:r>
        <w:rPr>
          <w:spacing w:val="9"/>
          <w:sz w:val="18"/>
        </w:rPr>
        <w:t>）</w:t>
      </w:r>
      <w:r>
        <w:rPr>
          <w:spacing w:val="-4"/>
          <w:sz w:val="18"/>
        </w:rPr>
        <w:t>， 例如：</w:t>
      </w:r>
    </w:p>
    <w:p>
      <w:pPr>
        <w:pStyle w:val="11"/>
        <w:spacing w:before="178"/>
        <w:ind w:left="2910"/>
        <w:rPr>
          <w:rFonts w:hint="eastAsia" w:ascii="宋体" w:eastAsia="宋体"/>
        </w:rPr>
      </w:pPr>
      <w:r>
        <w:t>CPoint*</w:t>
      </w:r>
      <w:r>
        <w:rPr>
          <w:spacing w:val="-4"/>
        </w:rPr>
        <w:t xml:space="preserve"> </w:t>
      </w:r>
      <w:r>
        <w:t>pPoint</w:t>
      </w:r>
      <w:r>
        <w:rPr>
          <w:spacing w:val="-3"/>
        </w:rPr>
        <w:t xml:space="preserve"> = </w:t>
      </w:r>
      <w:r>
        <w:t>new</w:t>
      </w:r>
      <w:r>
        <w:rPr>
          <w:spacing w:val="-3"/>
        </w:rPr>
        <w:t xml:space="preserve"> </w:t>
      </w:r>
      <w:r>
        <w:t>CPoint;</w:t>
      </w:r>
      <w:r>
        <w:rPr>
          <w:spacing w:val="12"/>
        </w:rPr>
        <w:t xml:space="preserve"> // </w:t>
      </w:r>
      <w:r>
        <w:rPr>
          <w:rFonts w:hint="eastAsia" w:ascii="宋体" w:eastAsia="宋体"/>
        </w:rPr>
        <w:t xml:space="preserve">产生一个 </w:t>
      </w:r>
      <w:r>
        <w:t>CPoint</w:t>
      </w:r>
      <w:r>
        <w:rPr>
          <w:spacing w:val="-3"/>
        </w:rPr>
        <w:t xml:space="preserve"> </w:t>
      </w:r>
      <w:r>
        <w:t>object</w:t>
      </w:r>
      <w:r>
        <w:rPr>
          <w:rFonts w:hint="eastAsia" w:ascii="宋体" w:eastAsia="宋体"/>
          <w:spacing w:val="1"/>
        </w:rPr>
        <w:t xml:space="preserve">，由 </w:t>
      </w:r>
      <w:r>
        <w:t>pPoint</w:t>
      </w:r>
      <w:r>
        <w:rPr>
          <w:spacing w:val="-17"/>
        </w:rPr>
        <w:t xml:space="preserve"> </w:t>
      </w:r>
      <w:r>
        <w:rPr>
          <w:rFonts w:hint="eastAsia" w:ascii="宋体" w:eastAsia="宋体"/>
        </w:rPr>
        <w:t>指向它</w:t>
      </w:r>
    </w:p>
    <w:p>
      <w:pPr>
        <w:pStyle w:val="11"/>
        <w:tabs>
          <w:tab w:val="left" w:pos="5778"/>
        </w:tabs>
        <w:spacing w:before="13"/>
        <w:ind w:left="2910"/>
      </w:pPr>
      <w:r>
        <w:t>pPoint-&gt;x();</w:t>
      </w:r>
      <w:r>
        <w:tab/>
      </w:r>
      <w:r>
        <w:rPr>
          <w:spacing w:val="-8"/>
        </w:rPr>
        <w:t xml:space="preserve">// </w:t>
      </w:r>
      <w:r>
        <w:rPr>
          <w:rFonts w:hint="eastAsia" w:ascii="宋体" w:eastAsia="宋体"/>
        </w:rPr>
        <w:t xml:space="preserve">唤起 </w:t>
      </w:r>
      <w:r>
        <w:t>CPoint::x()</w:t>
      </w:r>
    </w:p>
    <w:p>
      <w:pPr>
        <w:pStyle w:val="11"/>
        <w:tabs>
          <w:tab w:val="left" w:pos="6232"/>
        </w:tabs>
        <w:spacing w:before="13"/>
        <w:ind w:left="2910"/>
      </w:pPr>
      <w:r>
        <w:t>pPoint-&gt;_x</w:t>
      </w:r>
      <w:r>
        <w:rPr>
          <w:spacing w:val="-4"/>
        </w:rPr>
        <w:t xml:space="preserve"> = </w:t>
      </w:r>
      <w:r>
        <w:t>7.0;</w:t>
      </w:r>
      <w:r>
        <w:tab/>
      </w:r>
      <w:r>
        <w:rPr>
          <w:spacing w:val="-6"/>
        </w:rPr>
        <w:t xml:space="preserve">// </w:t>
      </w:r>
      <w:r>
        <w:rPr>
          <w:rFonts w:hint="eastAsia" w:ascii="宋体" w:eastAsia="宋体"/>
          <w:spacing w:val="1"/>
        </w:rPr>
        <w:t xml:space="preserve">使用 </w:t>
      </w:r>
      <w:r>
        <w:t>CPoint</w:t>
      </w:r>
      <w:r>
        <w:rPr>
          <w:spacing w:val="-17"/>
        </w:rPr>
        <w:t xml:space="preserve"> </w:t>
      </w:r>
      <w:r>
        <w:rPr>
          <w:rFonts w:hint="eastAsia" w:ascii="宋体" w:eastAsia="宋体"/>
          <w:spacing w:val="1"/>
        </w:rPr>
        <w:t xml:space="preserve">的 </w:t>
      </w:r>
      <w:r>
        <w:t>data</w:t>
      </w:r>
      <w:r>
        <w:rPr>
          <w:spacing w:val="-3"/>
        </w:rPr>
        <w:t xml:space="preserve"> </w:t>
      </w:r>
      <w:r>
        <w:t>member</w:t>
      </w:r>
    </w:p>
    <w:p>
      <w:pPr>
        <w:pStyle w:val="11"/>
        <w:rPr>
          <w:sz w:val="18"/>
        </w:rPr>
      </w:pPr>
    </w:p>
    <w:p>
      <w:pPr>
        <w:pStyle w:val="11"/>
        <w:spacing w:before="4"/>
        <w:rPr>
          <w:sz w:val="14"/>
        </w:rPr>
      </w:pPr>
    </w:p>
    <w:p>
      <w:pPr>
        <w:pStyle w:val="15"/>
        <w:numPr>
          <w:ilvl w:val="0"/>
          <w:numId w:val="9"/>
        </w:numPr>
        <w:tabs>
          <w:tab w:val="left" w:pos="2911"/>
        </w:tabs>
        <w:spacing w:before="0" w:after="0" w:line="240" w:lineRule="auto"/>
        <w:ind w:left="2910" w:right="0" w:hanging="284"/>
        <w:jc w:val="left"/>
        <w:rPr>
          <w:sz w:val="18"/>
        </w:rPr>
      </w:pPr>
      <w:r>
        <w:rPr>
          <w:spacing w:val="52"/>
          <w:sz w:val="18"/>
        </w:rPr>
        <w:t xml:space="preserve">透过 </w:t>
      </w:r>
      <w:r>
        <w:rPr>
          <w:rFonts w:ascii="Times New Roman" w:eastAsia="Times New Roman"/>
          <w:sz w:val="18"/>
        </w:rPr>
        <w:t>scope</w:t>
      </w:r>
      <w:r>
        <w:rPr>
          <w:rFonts w:ascii="Times New Roman" w:eastAsia="Times New Roman"/>
          <w:spacing w:val="74"/>
          <w:sz w:val="18"/>
        </w:rPr>
        <w:t xml:space="preserve"> </w:t>
      </w:r>
      <w:r>
        <w:rPr>
          <w:rFonts w:ascii="Times New Roman" w:eastAsia="Times New Roman"/>
          <w:sz w:val="18"/>
        </w:rPr>
        <w:t>resolution</w:t>
      </w:r>
      <w:r>
        <w:rPr>
          <w:rFonts w:ascii="Times New Roman" w:eastAsia="Times New Roman"/>
          <w:spacing w:val="73"/>
          <w:sz w:val="18"/>
        </w:rPr>
        <w:t xml:space="preserve"> </w:t>
      </w:r>
      <w:r>
        <w:rPr>
          <w:rFonts w:ascii="Times New Roman" w:eastAsia="Times New Roman"/>
          <w:sz w:val="18"/>
        </w:rPr>
        <w:t>operator</w:t>
      </w:r>
      <w:r>
        <w:rPr>
          <w:sz w:val="18"/>
        </w:rPr>
        <w:t>（</w:t>
      </w:r>
      <w:r>
        <w:rPr>
          <w:rFonts w:ascii="Times New Roman" w:eastAsia="Times New Roman"/>
          <w:sz w:val="18"/>
        </w:rPr>
        <w:t>::</w:t>
      </w:r>
      <w:r>
        <w:rPr>
          <w:sz w:val="18"/>
        </w:rPr>
        <w:t>）</w:t>
      </w:r>
      <w:r>
        <w:rPr>
          <w:spacing w:val="-4"/>
          <w:sz w:val="18"/>
        </w:rPr>
        <w:t>， 例如：</w:t>
      </w:r>
    </w:p>
    <w:p>
      <w:pPr>
        <w:pStyle w:val="11"/>
        <w:spacing w:before="2"/>
        <w:rPr>
          <w:rFonts w:ascii="宋体"/>
          <w:sz w:val="17"/>
        </w:rPr>
      </w:pPr>
    </w:p>
    <w:p>
      <w:pPr>
        <w:pStyle w:val="11"/>
        <w:tabs>
          <w:tab w:val="left" w:pos="5026"/>
        </w:tabs>
        <w:spacing w:line="292" w:lineRule="auto"/>
        <w:ind w:left="2910" w:right="1229"/>
      </w:pPr>
      <w:r>
        <w:t>CPoint::foo();</w:t>
      </w:r>
      <w:r>
        <w:tab/>
      </w:r>
      <w:r>
        <w:t>// foo() must be a static member function</w:t>
      </w:r>
      <w:r>
        <w:rPr>
          <w:spacing w:val="-94"/>
        </w:rPr>
        <w:t xml:space="preserve"> </w:t>
      </w:r>
      <w:r>
        <w:t>CPoint::ratio</w:t>
      </w:r>
      <w:r>
        <w:rPr>
          <w:spacing w:val="-4"/>
        </w:rPr>
        <w:t xml:space="preserve"> </w:t>
      </w:r>
      <w:r>
        <w:t>=</w:t>
      </w:r>
      <w:r>
        <w:rPr>
          <w:spacing w:val="-3"/>
        </w:rPr>
        <w:t xml:space="preserve"> </w:t>
      </w:r>
      <w:r>
        <w:t>0.2;  //</w:t>
      </w:r>
      <w:r>
        <w:rPr>
          <w:spacing w:val="-3"/>
        </w:rPr>
        <w:t xml:space="preserve"> </w:t>
      </w:r>
      <w:r>
        <w:t>ratio</w:t>
      </w:r>
      <w:r>
        <w:rPr>
          <w:spacing w:val="-3"/>
        </w:rPr>
        <w:t xml:space="preserve"> </w:t>
      </w:r>
      <w:r>
        <w:t>must</w:t>
      </w:r>
      <w:r>
        <w:rPr>
          <w:spacing w:val="-3"/>
        </w:rPr>
        <w:t xml:space="preserve"> </w:t>
      </w:r>
      <w:r>
        <w:t>be</w:t>
      </w:r>
      <w:r>
        <w:rPr>
          <w:spacing w:val="-3"/>
        </w:rPr>
        <w:t xml:space="preserve"> </w:t>
      </w:r>
      <w:r>
        <w:t>a</w:t>
      </w:r>
      <w:r>
        <w:rPr>
          <w:spacing w:val="-3"/>
        </w:rPr>
        <w:t xml:space="preserve"> </w:t>
      </w:r>
      <w:r>
        <w:t>static</w:t>
      </w:r>
      <w:r>
        <w:rPr>
          <w:spacing w:val="-3"/>
        </w:rPr>
        <w:t xml:space="preserve"> </w:t>
      </w:r>
      <w:r>
        <w:t>data</w:t>
      </w:r>
      <w:r>
        <w:rPr>
          <w:spacing w:val="-3"/>
        </w:rPr>
        <w:t xml:space="preserve"> </w:t>
      </w:r>
      <w:r>
        <w:t>member</w:t>
      </w:r>
    </w:p>
    <w:p>
      <w:pPr>
        <w:pStyle w:val="11"/>
        <w:rPr>
          <w:sz w:val="18"/>
        </w:rPr>
      </w:pPr>
    </w:p>
    <w:p>
      <w:pPr>
        <w:pStyle w:val="11"/>
        <w:rPr>
          <w:sz w:val="18"/>
        </w:rPr>
      </w:pPr>
    </w:p>
    <w:p>
      <w:pPr>
        <w:spacing w:before="1" w:line="357" w:lineRule="auto"/>
        <w:ind w:left="2627" w:right="1155" w:hanging="1"/>
        <w:jc w:val="both"/>
        <w:rPr>
          <w:rFonts w:hint="eastAsia" w:ascii="宋体" w:eastAsia="宋体"/>
          <w:sz w:val="18"/>
        </w:rPr>
      </w:pPr>
      <w:r>
        <w:rPr>
          <w:rFonts w:hint="eastAsia" w:ascii="宋体" w:eastAsia="宋体"/>
          <w:sz w:val="18"/>
        </w:rPr>
        <w:t xml:space="preserve">第三种作法并没有透过任何一个 </w:t>
      </w:r>
      <w:r>
        <w:rPr>
          <w:rFonts w:ascii="Times New Roman" w:eastAsia="Times New Roman"/>
          <w:sz w:val="18"/>
        </w:rPr>
        <w:t>object</w:t>
      </w:r>
      <w:r>
        <w:rPr>
          <w:rFonts w:hint="eastAsia" w:ascii="宋体" w:eastAsia="宋体"/>
          <w:sz w:val="18"/>
        </w:rPr>
        <w:t xml:space="preserve">，显示这些 </w:t>
      </w:r>
      <w:r>
        <w:rPr>
          <w:rFonts w:ascii="Times New Roman" w:eastAsia="Times New Roman"/>
          <w:sz w:val="18"/>
        </w:rPr>
        <w:t>members</w:t>
      </w:r>
      <w:r>
        <w:rPr>
          <w:rFonts w:ascii="Times New Roman" w:eastAsia="Times New Roman"/>
          <w:spacing w:val="2"/>
          <w:sz w:val="18"/>
        </w:rPr>
        <w:t xml:space="preserve"> </w:t>
      </w:r>
      <w:r>
        <w:rPr>
          <w:rFonts w:hint="eastAsia" w:ascii="宋体" w:eastAsia="宋体"/>
          <w:spacing w:val="1"/>
          <w:sz w:val="18"/>
        </w:rPr>
        <w:t xml:space="preserve">应该超越 </w:t>
      </w:r>
      <w:r>
        <w:rPr>
          <w:rFonts w:ascii="Times New Roman" w:eastAsia="Times New Roman"/>
          <w:sz w:val="18"/>
        </w:rPr>
        <w:t>objects</w:t>
      </w:r>
      <w:r>
        <w:rPr>
          <w:rFonts w:ascii="Times New Roman" w:eastAsia="Times New Roman"/>
          <w:spacing w:val="2"/>
          <w:sz w:val="18"/>
        </w:rPr>
        <w:t xml:space="preserve"> </w:t>
      </w:r>
      <w:r>
        <w:rPr>
          <w:rFonts w:hint="eastAsia" w:ascii="宋体" w:eastAsia="宋体"/>
          <w:sz w:val="18"/>
        </w:rPr>
        <w:t>层</w:t>
      </w:r>
      <w:r>
        <w:rPr>
          <w:rFonts w:hint="eastAsia" w:ascii="宋体" w:eastAsia="宋体"/>
          <w:spacing w:val="4"/>
          <w:sz w:val="18"/>
        </w:rPr>
        <w:t xml:space="preserve">次， 属于 </w:t>
      </w:r>
      <w:r>
        <w:rPr>
          <w:rFonts w:ascii="Times New Roman" w:eastAsia="Times New Roman"/>
          <w:sz w:val="18"/>
        </w:rPr>
        <w:t>classes</w:t>
      </w:r>
      <w:r>
        <w:rPr>
          <w:rFonts w:ascii="Times New Roman" w:eastAsia="Times New Roman"/>
          <w:spacing w:val="39"/>
          <w:sz w:val="18"/>
        </w:rPr>
        <w:t xml:space="preserve"> </w:t>
      </w:r>
      <w:r>
        <w:rPr>
          <w:rFonts w:hint="eastAsia" w:ascii="宋体" w:eastAsia="宋体"/>
          <w:spacing w:val="9"/>
          <w:sz w:val="18"/>
        </w:rPr>
        <w:t xml:space="preserve">层次， 也就是所谓的 </w:t>
      </w:r>
      <w:r>
        <w:rPr>
          <w:rFonts w:ascii="Arial Black" w:eastAsia="Arial Black"/>
          <w:sz w:val="18"/>
        </w:rPr>
        <w:t>static</w:t>
      </w:r>
      <w:r>
        <w:rPr>
          <w:rFonts w:ascii="Arial Black" w:eastAsia="Arial Black"/>
          <w:spacing w:val="5"/>
          <w:sz w:val="18"/>
        </w:rPr>
        <w:t xml:space="preserve"> </w:t>
      </w:r>
      <w:r>
        <w:rPr>
          <w:rFonts w:ascii="Times New Roman" w:eastAsia="Times New Roman"/>
          <w:sz w:val="18"/>
        </w:rPr>
        <w:t>members</w:t>
      </w:r>
      <w:r>
        <w:rPr>
          <w:rFonts w:hint="eastAsia" w:ascii="宋体" w:eastAsia="宋体"/>
          <w:spacing w:val="12"/>
          <w:sz w:val="18"/>
        </w:rPr>
        <w:t>。如果不是这样，</w:t>
      </w:r>
      <w:r>
        <w:rPr>
          <w:rFonts w:hint="eastAsia" w:ascii="宋体" w:eastAsia="宋体"/>
          <w:spacing w:val="-88"/>
          <w:sz w:val="18"/>
        </w:rPr>
        <w:t xml:space="preserve"> </w:t>
      </w:r>
      <w:r>
        <w:rPr>
          <w:rFonts w:ascii="Times New Roman" w:eastAsia="Times New Roman"/>
          <w:i/>
          <w:sz w:val="18"/>
        </w:rPr>
        <w:t>CPoint::foo</w:t>
      </w:r>
      <w:r>
        <w:rPr>
          <w:rFonts w:ascii="Times New Roman" w:eastAsia="Times New Roman"/>
          <w:i/>
          <w:spacing w:val="14"/>
          <w:sz w:val="18"/>
        </w:rPr>
        <w:t xml:space="preserve">() </w:t>
      </w:r>
      <w:r>
        <w:rPr>
          <w:rFonts w:hint="eastAsia" w:ascii="宋体" w:eastAsia="宋体"/>
          <w:sz w:val="18"/>
        </w:rPr>
        <w:t>函式呼叫动作会引发错误讯息如下：</w:t>
      </w:r>
    </w:p>
    <w:p>
      <w:pPr>
        <w:pStyle w:val="11"/>
        <w:spacing w:before="162" w:line="292" w:lineRule="auto"/>
        <w:ind w:left="2910" w:right="1317"/>
      </w:pPr>
      <w:r>
        <w:t>error C2352: 'CPoint::foo' : illegal call of non-static member</w:t>
      </w:r>
      <w:r>
        <w:rPr>
          <w:spacing w:val="-94"/>
        </w:rPr>
        <w:t xml:space="preserve"> </w:t>
      </w:r>
      <w:r>
        <w:t>function</w:t>
      </w:r>
    </w:p>
    <w:p>
      <w:pPr>
        <w:pStyle w:val="11"/>
        <w:spacing w:before="6"/>
      </w:pPr>
    </w:p>
    <w:p>
      <w:pPr>
        <w:spacing w:before="0"/>
        <w:ind w:left="2627" w:right="0" w:firstLine="0"/>
        <w:jc w:val="both"/>
        <w:rPr>
          <w:rFonts w:hint="eastAsia" w:ascii="宋体" w:eastAsia="宋体"/>
          <w:sz w:val="18"/>
        </w:rPr>
      </w:pPr>
      <w:r>
        <w:rPr>
          <w:rFonts w:hint="eastAsia" w:ascii="宋体" w:eastAsia="宋体"/>
          <w:spacing w:val="13"/>
          <w:sz w:val="18"/>
        </w:rPr>
        <w:t xml:space="preserve">而 </w:t>
      </w:r>
      <w:r>
        <w:rPr>
          <w:rFonts w:ascii="Times New Roman" w:eastAsia="Times New Roman"/>
          <w:i/>
          <w:sz w:val="18"/>
        </w:rPr>
        <w:t>CPoint::ratio</w:t>
      </w:r>
      <w:r>
        <w:rPr>
          <w:rFonts w:ascii="Times New Roman" w:eastAsia="Times New Roman"/>
          <w:i/>
          <w:spacing w:val="72"/>
          <w:sz w:val="18"/>
        </w:rPr>
        <w:t xml:space="preserve"> </w:t>
      </w:r>
      <w:r>
        <w:rPr>
          <w:rFonts w:hint="eastAsia" w:ascii="宋体" w:eastAsia="宋体"/>
          <w:sz w:val="18"/>
        </w:rPr>
        <w:t>资料存取动作会引发错误讯息如下（有点奇怪）：</w:t>
      </w:r>
    </w:p>
    <w:p>
      <w:pPr>
        <w:pStyle w:val="11"/>
        <w:spacing w:before="2"/>
        <w:rPr>
          <w:rFonts w:ascii="宋体"/>
          <w:sz w:val="14"/>
        </w:rPr>
      </w:pPr>
    </w:p>
    <w:p>
      <w:pPr>
        <w:pStyle w:val="11"/>
        <w:spacing w:line="292" w:lineRule="auto"/>
        <w:ind w:left="2910" w:right="1158"/>
      </w:pPr>
      <w:r>
        <w:rPr>
          <w:w w:val="95"/>
        </w:rPr>
        <w:t>error</w:t>
      </w:r>
      <w:r>
        <w:rPr>
          <w:spacing w:val="2"/>
          <w:w w:val="95"/>
        </w:rPr>
        <w:t xml:space="preserve"> </w:t>
      </w:r>
      <w:r>
        <w:rPr>
          <w:w w:val="95"/>
        </w:rPr>
        <w:t>C2597:</w:t>
      </w:r>
      <w:r>
        <w:rPr>
          <w:spacing w:val="3"/>
          <w:w w:val="95"/>
        </w:rPr>
        <w:t xml:space="preserve"> </w:t>
      </w:r>
      <w:r>
        <w:rPr>
          <w:w w:val="95"/>
        </w:rPr>
        <w:t>'CPoint::ratio'</w:t>
      </w:r>
      <w:r>
        <w:rPr>
          <w:spacing w:val="3"/>
          <w:w w:val="95"/>
        </w:rPr>
        <w:t xml:space="preserve"> </w:t>
      </w:r>
      <w:r>
        <w:rPr>
          <w:w w:val="95"/>
        </w:rPr>
        <w:t>:</w:t>
      </w:r>
      <w:r>
        <w:rPr>
          <w:spacing w:val="2"/>
          <w:w w:val="95"/>
        </w:rPr>
        <w:t xml:space="preserve"> </w:t>
      </w:r>
      <w:r>
        <w:rPr>
          <w:w w:val="95"/>
        </w:rPr>
        <w:t>illegal</w:t>
      </w:r>
      <w:r>
        <w:rPr>
          <w:spacing w:val="3"/>
          <w:w w:val="95"/>
        </w:rPr>
        <w:t xml:space="preserve"> </w:t>
      </w:r>
      <w:r>
        <w:rPr>
          <w:w w:val="95"/>
        </w:rPr>
        <w:t>reference</w:t>
      </w:r>
      <w:r>
        <w:rPr>
          <w:spacing w:val="3"/>
          <w:w w:val="95"/>
        </w:rPr>
        <w:t xml:space="preserve"> </w:t>
      </w:r>
      <w:r>
        <w:rPr>
          <w:w w:val="95"/>
        </w:rPr>
        <w:t>to</w:t>
      </w:r>
      <w:r>
        <w:rPr>
          <w:spacing w:val="2"/>
          <w:w w:val="95"/>
        </w:rPr>
        <w:t xml:space="preserve"> </w:t>
      </w:r>
      <w:r>
        <w:rPr>
          <w:w w:val="95"/>
        </w:rPr>
        <w:t>data</w:t>
      </w:r>
      <w:r>
        <w:rPr>
          <w:spacing w:val="3"/>
          <w:w w:val="95"/>
        </w:rPr>
        <w:t xml:space="preserve"> </w:t>
      </w:r>
      <w:r>
        <w:rPr>
          <w:w w:val="95"/>
        </w:rPr>
        <w:t>member</w:t>
      </w:r>
      <w:r>
        <w:rPr>
          <w:spacing w:val="9"/>
          <w:w w:val="95"/>
        </w:rPr>
        <w:t xml:space="preserve"> </w:t>
      </w:r>
      <w:r>
        <w:rPr>
          <w:w w:val="95"/>
        </w:rPr>
        <w:t>in</w:t>
      </w:r>
      <w:r>
        <w:rPr>
          <w:spacing w:val="-88"/>
          <w:w w:val="95"/>
        </w:rPr>
        <w:t xml:space="preserve"> </w:t>
      </w:r>
      <w:r>
        <w:t>a</w:t>
      </w:r>
      <w:r>
        <w:rPr>
          <w:spacing w:val="-1"/>
        </w:rPr>
        <w:t xml:space="preserve"> </w:t>
      </w:r>
      <w:r>
        <w:t>static member</w:t>
      </w:r>
      <w:r>
        <w:rPr>
          <w:spacing w:val="-1"/>
        </w:rPr>
        <w:t xml:space="preserve"> </w:t>
      </w:r>
      <w:r>
        <w:t>function</w:t>
      </w:r>
    </w:p>
    <w:p>
      <w:pPr>
        <w:pStyle w:val="11"/>
        <w:rPr>
          <w:sz w:val="18"/>
        </w:rPr>
      </w:pPr>
    </w:p>
    <w:p>
      <w:pPr>
        <w:pStyle w:val="11"/>
        <w:rPr>
          <w:sz w:val="18"/>
        </w:rPr>
      </w:pPr>
    </w:p>
    <w:p>
      <w:pPr>
        <w:spacing w:before="0"/>
        <w:ind w:left="2627" w:right="0" w:firstLine="0"/>
        <w:jc w:val="both"/>
        <w:rPr>
          <w:rFonts w:hint="eastAsia" w:ascii="宋体" w:eastAsia="宋体"/>
          <w:sz w:val="18"/>
        </w:rPr>
      </w:pPr>
      <w:r>
        <w:rPr>
          <w:rFonts w:hint="eastAsia" w:ascii="宋体" w:eastAsia="宋体"/>
          <w:spacing w:val="2"/>
          <w:sz w:val="18"/>
        </w:rPr>
        <w:t xml:space="preserve">稍后我会介绍所谓的 </w:t>
      </w:r>
      <w:r>
        <w:rPr>
          <w:rFonts w:ascii="Times New Roman" w:eastAsia="Times New Roman"/>
          <w:sz w:val="18"/>
        </w:rPr>
        <w:t>static</w:t>
      </w:r>
      <w:r>
        <w:rPr>
          <w:rFonts w:ascii="Times New Roman" w:eastAsia="Times New Roman"/>
          <w:spacing w:val="11"/>
          <w:sz w:val="18"/>
        </w:rPr>
        <w:t xml:space="preserve"> </w:t>
      </w:r>
      <w:r>
        <w:rPr>
          <w:rFonts w:ascii="Times New Roman" w:eastAsia="Times New Roman"/>
          <w:sz w:val="18"/>
        </w:rPr>
        <w:t>members</w:t>
      </w:r>
      <w:r>
        <w:rPr>
          <w:rFonts w:hint="eastAsia" w:ascii="宋体" w:eastAsia="宋体"/>
          <w:sz w:val="18"/>
        </w:rPr>
        <w:t>。</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2"/>
        <w:rPr>
          <w:rFonts w:ascii="宋体"/>
        </w:rPr>
      </w:pPr>
    </w:p>
    <w:p>
      <w:pPr>
        <w:spacing w:before="95"/>
        <w:ind w:left="644" w:right="0" w:firstLine="0"/>
        <w:jc w:val="left"/>
        <w:rPr>
          <w:rFonts w:ascii="Arial"/>
          <w:b/>
          <w:sz w:val="20"/>
        </w:rPr>
      </w:pPr>
      <w:r>
        <w:rPr>
          <w:rFonts w:ascii="Arial"/>
          <w:b/>
          <w:sz w:val="20"/>
        </w:rPr>
        <w:t>38</w:t>
      </w:r>
    </w:p>
    <w:p>
      <w:pPr>
        <w:spacing w:after="0"/>
        <w:jc w:val="left"/>
        <w:rPr>
          <w:rFonts w:ascii="Arial"/>
          <w:sz w:val="20"/>
        </w:rPr>
        <w:sectPr>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284" o:spid="_x0000_s1284" o:spt="1" style="position:absolute;left:0pt;margin-left:131.9pt;margin-top:18.85pt;height:0.7pt;width:323pt;mso-position-horizontal-relative:page;mso-wrap-distance-bottom:0pt;mso-wrap-distance-top:0pt;z-index:-251358208;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rPr>
          <w:rFonts w:ascii="宋体"/>
          <w:sz w:val="20"/>
        </w:rPr>
      </w:pPr>
    </w:p>
    <w:p>
      <w:pPr>
        <w:pStyle w:val="11"/>
        <w:rPr>
          <w:rFonts w:ascii="宋体"/>
          <w:sz w:val="19"/>
        </w:rPr>
      </w:pPr>
    </w:p>
    <w:p>
      <w:pPr>
        <w:spacing w:before="83" w:line="374" w:lineRule="auto"/>
        <w:ind w:left="2627" w:right="1155" w:firstLine="0"/>
        <w:jc w:val="both"/>
        <w:rPr>
          <w:rFonts w:hint="eastAsia" w:ascii="宋体" w:eastAsia="宋体"/>
          <w:sz w:val="18"/>
        </w:rPr>
      </w:pPr>
      <w:r>
        <w:rPr>
          <w:rFonts w:hint="eastAsia" w:ascii="宋体" w:eastAsia="宋体"/>
          <w:sz w:val="18"/>
        </w:rPr>
        <w:t xml:space="preserve">如果函式呼叫时只指定 </w:t>
      </w:r>
      <w:r>
        <w:rPr>
          <w:rFonts w:ascii="Times New Roman" w:eastAsia="Times New Roman"/>
          <w:sz w:val="18"/>
        </w:rPr>
        <w:t>scope</w:t>
      </w:r>
      <w:r>
        <w:rPr>
          <w:rFonts w:ascii="Times New Roman" w:eastAsia="Times New Roman"/>
          <w:spacing w:val="19"/>
          <w:sz w:val="18"/>
        </w:rPr>
        <w:t xml:space="preserve"> </w:t>
      </w:r>
      <w:r>
        <w:rPr>
          <w:rFonts w:ascii="Times New Roman" w:eastAsia="Times New Roman"/>
          <w:sz w:val="18"/>
        </w:rPr>
        <w:t>resolution</w:t>
      </w:r>
      <w:r>
        <w:rPr>
          <w:rFonts w:ascii="Times New Roman" w:eastAsia="Times New Roman"/>
          <w:spacing w:val="23"/>
          <w:sz w:val="18"/>
        </w:rPr>
        <w:t xml:space="preserve"> </w:t>
      </w:r>
      <w:r>
        <w:rPr>
          <w:rFonts w:ascii="Times New Roman" w:eastAsia="Times New Roman"/>
          <w:sz w:val="18"/>
        </w:rPr>
        <w:t>operator</w:t>
      </w:r>
      <w:r>
        <w:rPr>
          <w:rFonts w:hint="eastAsia" w:ascii="宋体" w:eastAsia="宋体"/>
          <w:sz w:val="18"/>
        </w:rPr>
        <w:t>（</w:t>
      </w:r>
      <w:r>
        <w:rPr>
          <w:rFonts w:ascii="Times New Roman" w:eastAsia="Times New Roman"/>
          <w:sz w:val="18"/>
        </w:rPr>
        <w:t>::</w:t>
      </w:r>
      <w:r>
        <w:rPr>
          <w:rFonts w:hint="eastAsia" w:ascii="宋体" w:eastAsia="宋体"/>
          <w:sz w:val="18"/>
        </w:rPr>
        <w:t>），</w:t>
      </w:r>
      <w:r>
        <w:rPr>
          <w:rFonts w:hint="eastAsia" w:ascii="宋体" w:eastAsia="宋体"/>
          <w:spacing w:val="1"/>
          <w:sz w:val="18"/>
        </w:rPr>
        <w:t xml:space="preserve">却没有指定 </w:t>
      </w:r>
      <w:r>
        <w:rPr>
          <w:rFonts w:ascii="Times New Roman" w:eastAsia="Times New Roman"/>
          <w:sz w:val="18"/>
        </w:rPr>
        <w:t>class</w:t>
      </w:r>
      <w:r>
        <w:rPr>
          <w:rFonts w:ascii="Times New Roman" w:eastAsia="Times New Roman"/>
          <w:spacing w:val="12"/>
          <w:sz w:val="18"/>
        </w:rPr>
        <w:t xml:space="preserve"> </w:t>
      </w:r>
      <w:r>
        <w:rPr>
          <w:rFonts w:hint="eastAsia" w:ascii="宋体" w:eastAsia="宋体"/>
          <w:sz w:val="18"/>
        </w:rPr>
        <w:t>名称，</w:t>
      </w:r>
      <w:r>
        <w:rPr>
          <w:rFonts w:hint="eastAsia" w:ascii="宋体" w:eastAsia="宋体"/>
          <w:spacing w:val="-88"/>
          <w:sz w:val="18"/>
        </w:rPr>
        <w:t xml:space="preserve"> </w:t>
      </w:r>
      <w:r>
        <w:rPr>
          <w:rFonts w:hint="eastAsia" w:ascii="宋体" w:eastAsia="宋体"/>
          <w:sz w:val="18"/>
        </w:rPr>
        <w:t>像这样：</w:t>
      </w:r>
    </w:p>
    <w:p>
      <w:pPr>
        <w:pStyle w:val="11"/>
        <w:spacing w:before="148"/>
        <w:ind w:left="2910"/>
      </w:pPr>
      <w:r>
        <w:t>::GetVersion();</w:t>
      </w:r>
    </w:p>
    <w:p>
      <w:pPr>
        <w:pStyle w:val="11"/>
        <w:spacing w:before="1"/>
        <w:rPr>
          <w:sz w:val="20"/>
        </w:rPr>
      </w:pPr>
    </w:p>
    <w:p>
      <w:pPr>
        <w:spacing w:before="0" w:line="374" w:lineRule="auto"/>
        <w:ind w:left="2627" w:right="1155" w:firstLine="0"/>
        <w:jc w:val="both"/>
        <w:rPr>
          <w:rFonts w:hint="eastAsia" w:ascii="宋体" w:hAnsi="宋体" w:eastAsia="宋体"/>
          <w:sz w:val="18"/>
        </w:rPr>
      </w:pPr>
      <w:r>
        <w:rPr>
          <w:rFonts w:hint="eastAsia" w:ascii="宋体" w:hAnsi="宋体" w:eastAsia="宋体"/>
          <w:sz w:val="18"/>
        </w:rPr>
        <w:t xml:space="preserve">表示这个函式不属于任何 </w:t>
      </w:r>
      <w:r>
        <w:rPr>
          <w:rFonts w:ascii="Times New Roman" w:hAnsi="Times New Roman" w:eastAsia="Times New Roman"/>
          <w:sz w:val="18"/>
        </w:rPr>
        <w:t>classes</w:t>
      </w:r>
      <w:r>
        <w:rPr>
          <w:rFonts w:ascii="Times New Roman" w:hAnsi="Times New Roman" w:eastAsia="Times New Roman"/>
          <w:spacing w:val="5"/>
          <w:sz w:val="18"/>
        </w:rPr>
        <w:t xml:space="preserve"> </w:t>
      </w:r>
      <w:r>
        <w:rPr>
          <w:rFonts w:hint="eastAsia" w:ascii="宋体" w:hAnsi="宋体" w:eastAsia="宋体"/>
          <w:spacing w:val="1"/>
          <w:sz w:val="18"/>
        </w:rPr>
        <w:t xml:space="preserve">所有，是个 </w:t>
      </w:r>
      <w:r>
        <w:rPr>
          <w:rFonts w:ascii="Times New Roman" w:hAnsi="Times New Roman" w:eastAsia="Times New Roman"/>
          <w:sz w:val="18"/>
        </w:rPr>
        <w:t>global</w:t>
      </w:r>
      <w:r>
        <w:rPr>
          <w:rFonts w:ascii="Times New Roman" w:hAnsi="Times New Roman" w:eastAsia="Times New Roman"/>
          <w:spacing w:val="10"/>
          <w:sz w:val="18"/>
        </w:rPr>
        <w:t xml:space="preserve"> </w:t>
      </w:r>
      <w:r>
        <w:rPr>
          <w:rFonts w:ascii="Times New Roman" w:hAnsi="Times New Roman" w:eastAsia="Times New Roman"/>
          <w:sz w:val="18"/>
        </w:rPr>
        <w:t>function</w:t>
      </w:r>
      <w:r>
        <w:rPr>
          <w:rFonts w:hint="eastAsia" w:ascii="宋体" w:hAnsi="宋体" w:eastAsia="宋体"/>
          <w:sz w:val="18"/>
        </w:rPr>
        <w:t xml:space="preserve">；通常也就是系统提供的 </w:t>
      </w:r>
      <w:r>
        <w:rPr>
          <w:rFonts w:ascii="Times New Roman" w:hAnsi="Times New Roman" w:eastAsia="Times New Roman"/>
          <w:sz w:val="18"/>
        </w:rPr>
        <w:t>API</w:t>
      </w:r>
      <w:r>
        <w:rPr>
          <w:rFonts w:ascii="Times New Roman" w:hAnsi="Times New Roman" w:eastAsia="Times New Roman"/>
          <w:spacing w:val="33"/>
          <w:sz w:val="18"/>
        </w:rPr>
        <w:t xml:space="preserve"> </w:t>
      </w:r>
      <w:r>
        <w:rPr>
          <w:rFonts w:hint="eastAsia" w:ascii="宋体" w:hAnsi="宋体" w:eastAsia="宋体"/>
          <w:sz w:val="18"/>
        </w:rPr>
        <w:t xml:space="preserve">函式 </w:t>
      </w:r>
      <w:r>
        <w:rPr>
          <w:rFonts w:ascii="Times New Roman" w:hAnsi="Times New Roman" w:eastAsia="Times New Roman"/>
          <w:spacing w:val="20"/>
          <w:sz w:val="18"/>
        </w:rPr>
        <w:t xml:space="preserve">– </w:t>
      </w:r>
      <w:r>
        <w:rPr>
          <w:rFonts w:hint="eastAsia" w:ascii="宋体" w:hAnsi="宋体" w:eastAsia="宋体"/>
          <w:spacing w:val="5"/>
          <w:sz w:val="18"/>
        </w:rPr>
        <w:t>如果你尽量不设计</w:t>
      </w:r>
      <w:r>
        <w:rPr>
          <w:rFonts w:ascii="Times New Roman" w:hAnsi="Times New Roman" w:eastAsia="Times New Roman"/>
          <w:sz w:val="18"/>
        </w:rPr>
        <w:t xml:space="preserve">global </w:t>
      </w:r>
      <w:r>
        <w:rPr>
          <w:rFonts w:hint="eastAsia" w:ascii="宋体" w:hAnsi="宋体" w:eastAsia="宋体"/>
          <w:sz w:val="18"/>
        </w:rPr>
        <w:t xml:space="preserve">函式的话。虽然不使用 </w:t>
      </w:r>
      <w:r>
        <w:rPr>
          <w:rFonts w:ascii="Times New Roman" w:hAnsi="Times New Roman" w:eastAsia="Times New Roman"/>
          <w:spacing w:val="10"/>
          <w:sz w:val="18"/>
        </w:rPr>
        <w:t xml:space="preserve">:: </w:t>
      </w:r>
      <w:r>
        <w:rPr>
          <w:rFonts w:hint="eastAsia" w:ascii="宋体" w:hAnsi="宋体" w:eastAsia="宋体"/>
          <w:sz w:val="18"/>
        </w:rPr>
        <w:t>仍然有可能</w:t>
      </w:r>
      <w:r>
        <w:rPr>
          <w:rFonts w:hint="eastAsia" w:ascii="宋体" w:hAnsi="宋体" w:eastAsia="宋体"/>
          <w:spacing w:val="4"/>
          <w:sz w:val="18"/>
        </w:rPr>
        <w:t xml:space="preserve">达到呼叫 </w:t>
      </w:r>
      <w:r>
        <w:rPr>
          <w:rFonts w:ascii="Times New Roman" w:hAnsi="Times New Roman" w:eastAsia="Times New Roman"/>
          <w:sz w:val="18"/>
        </w:rPr>
        <w:t>global</w:t>
      </w:r>
      <w:r>
        <w:rPr>
          <w:rFonts w:ascii="Times New Roman" w:hAnsi="Times New Roman" w:eastAsia="Times New Roman"/>
          <w:spacing w:val="25"/>
          <w:sz w:val="18"/>
        </w:rPr>
        <w:t xml:space="preserve"> </w:t>
      </w:r>
      <w:r>
        <w:rPr>
          <w:rFonts w:hint="eastAsia" w:ascii="宋体" w:hAnsi="宋体" w:eastAsia="宋体"/>
          <w:sz w:val="18"/>
        </w:rPr>
        <w:t>函式的效果，但我建议你明白地使用它，程序码会比较清晰。</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3"/>
        <w:rPr>
          <w:rFonts w:ascii="宋体"/>
          <w:sz w:val="18"/>
        </w:rPr>
      </w:pPr>
    </w:p>
    <w:p>
      <w:pPr>
        <w:pStyle w:val="5"/>
        <w:spacing w:before="0"/>
        <w:ind w:left="0" w:right="500"/>
        <w:jc w:val="right"/>
      </w:pPr>
      <w:r>
        <w:t>39</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285" o:spid="_x0000_s1285" o:spt="1" style="position:absolute;left:0pt;margin-left:131.9pt;margin-top:18.85pt;height:0.7pt;width:323pt;mso-position-horizontal-relative:page;mso-wrap-distance-bottom:0pt;mso-wrap-distance-top:0pt;z-index:-251358208;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spacing w:before="11"/>
        <w:rPr>
          <w:rFonts w:ascii="宋体"/>
          <w:sz w:val="28"/>
        </w:rPr>
      </w:pPr>
    </w:p>
    <w:p>
      <w:pPr>
        <w:pStyle w:val="3"/>
        <w:ind w:left="153" w:right="148"/>
        <w:jc w:val="center"/>
        <w:rPr>
          <w:rFonts w:hint="eastAsia" w:ascii="宋体" w:eastAsia="宋体"/>
        </w:rPr>
      </w:pPr>
      <w:r>
        <w:rPr>
          <w:rFonts w:hint="eastAsia" w:ascii="宋体" w:eastAsia="宋体"/>
          <w:spacing w:val="8"/>
          <w:w w:val="110"/>
        </w:rPr>
        <w:t xml:space="preserve">特殊的 </w:t>
      </w:r>
      <w:r>
        <w:rPr>
          <w:w w:val="110"/>
        </w:rPr>
        <w:t>Static</w:t>
      </w:r>
      <w:r>
        <w:rPr>
          <w:spacing w:val="88"/>
          <w:w w:val="110"/>
        </w:rPr>
        <w:t xml:space="preserve"> </w:t>
      </w:r>
      <w:r>
        <w:rPr>
          <w:spacing w:val="10"/>
          <w:w w:val="110"/>
        </w:rPr>
        <w:t>Members</w:t>
      </w:r>
      <w:r>
        <w:rPr>
          <w:rFonts w:hint="eastAsia" w:ascii="宋体" w:eastAsia="宋体"/>
          <w:spacing w:val="10"/>
          <w:w w:val="110"/>
        </w:rPr>
        <w:t>（</w:t>
      </w:r>
      <w:r>
        <w:rPr>
          <w:rFonts w:hint="eastAsia" w:ascii="宋体" w:eastAsia="宋体"/>
          <w:spacing w:val="19"/>
          <w:w w:val="110"/>
        </w:rPr>
        <w:t>静态成员</w:t>
      </w:r>
      <w:r>
        <w:rPr>
          <w:rFonts w:hint="eastAsia" w:ascii="宋体" w:eastAsia="宋体"/>
          <w:w w:val="110"/>
        </w:rPr>
        <w:t>）</w:t>
      </w:r>
    </w:p>
    <w:p>
      <w:pPr>
        <w:spacing w:before="298"/>
        <w:ind w:left="196" w:right="148" w:firstLine="0"/>
        <w:jc w:val="center"/>
        <w:rPr>
          <w:rFonts w:hint="eastAsia" w:ascii="宋体" w:eastAsia="宋体"/>
          <w:sz w:val="18"/>
        </w:rPr>
      </w:pPr>
      <w:r>
        <w:rPr>
          <w:rFonts w:ascii="Times New Roman" w:eastAsia="Times New Roman"/>
          <w:sz w:val="18"/>
        </w:rPr>
        <w:t>Classes</w:t>
      </w:r>
      <w:r>
        <w:rPr>
          <w:rFonts w:ascii="Times New Roman" w:eastAsia="Times New Roman"/>
          <w:spacing w:val="12"/>
          <w:sz w:val="18"/>
        </w:rPr>
        <w:t xml:space="preserve"> </w:t>
      </w:r>
      <w:r>
        <w:rPr>
          <w:rFonts w:hint="eastAsia" w:ascii="宋体" w:eastAsia="宋体"/>
          <w:spacing w:val="1"/>
          <w:sz w:val="18"/>
        </w:rPr>
        <w:t xml:space="preserve">中可以使用 </w:t>
      </w:r>
      <w:r>
        <w:rPr>
          <w:rFonts w:ascii="Arial Black" w:eastAsia="Arial Black"/>
          <w:sz w:val="18"/>
        </w:rPr>
        <w:t>static</w:t>
      </w:r>
      <w:r>
        <w:rPr>
          <w:rFonts w:ascii="Arial Black" w:eastAsia="Arial Black"/>
          <w:spacing w:val="38"/>
          <w:sz w:val="18"/>
        </w:rPr>
        <w:t xml:space="preserve"> </w:t>
      </w:r>
      <w:r>
        <w:rPr>
          <w:rFonts w:hint="eastAsia" w:ascii="宋体" w:eastAsia="宋体"/>
          <w:spacing w:val="1"/>
          <w:sz w:val="18"/>
        </w:rPr>
        <w:t xml:space="preserve">关键字，使 </w:t>
      </w:r>
      <w:r>
        <w:rPr>
          <w:rFonts w:ascii="Times New Roman" w:eastAsia="Times New Roman"/>
          <w:sz w:val="18"/>
        </w:rPr>
        <w:t>members</w:t>
      </w:r>
      <w:r>
        <w:rPr>
          <w:rFonts w:ascii="Times New Roman" w:eastAsia="Times New Roman"/>
          <w:spacing w:val="56"/>
          <w:sz w:val="18"/>
        </w:rPr>
        <w:t xml:space="preserve"> </w:t>
      </w:r>
      <w:r>
        <w:rPr>
          <w:rFonts w:hint="eastAsia" w:ascii="宋体" w:eastAsia="宋体"/>
          <w:sz w:val="18"/>
        </w:rPr>
        <w:t>成为静态。</w:t>
      </w:r>
    </w:p>
    <w:p>
      <w:pPr>
        <w:pStyle w:val="11"/>
        <w:spacing w:before="5"/>
        <w:rPr>
          <w:rFonts w:ascii="宋体"/>
          <w:sz w:val="28"/>
        </w:rPr>
      </w:pPr>
    </w:p>
    <w:p>
      <w:pPr>
        <w:spacing w:before="0" w:line="374" w:lineRule="auto"/>
        <w:ind w:left="2627" w:right="1107" w:firstLine="0"/>
        <w:jc w:val="both"/>
        <w:rPr>
          <w:rFonts w:hint="eastAsia" w:ascii="宋体" w:eastAsia="宋体"/>
          <w:sz w:val="18"/>
        </w:rPr>
      </w:pPr>
      <w:r>
        <w:pict>
          <v:shape id="_x0000_s1286" o:spid="_x0000_s1286" o:spt="202" type="#_x0000_t202" style="position:absolute;left:0pt;margin-left:22.55pt;margin-top:39.8pt;height:62.65pt;width:77.8pt;mso-position-horizontal-relative:page;z-index:251673600;mso-width-relative:page;mso-height-relative:page;" filled="f" stroked="t" coordsize="21600,21600">
            <v:path/>
            <v:fill on="f" focussize="0,0"/>
            <v:stroke weight="0.72pt" color="#000000"/>
            <v:imagedata o:title=""/>
            <o:lock v:ext="edit"/>
            <v:textbox inset="0mm,0mm,0mm,0mm">
              <w:txbxContent>
                <w:p>
                  <w:pPr>
                    <w:spacing w:before="132" w:line="360" w:lineRule="auto"/>
                    <w:ind w:left="47" w:right="46" w:hanging="1"/>
                    <w:jc w:val="both"/>
                    <w:rPr>
                      <w:rFonts w:ascii="Times New Roman" w:eastAsia="Times New Roman"/>
                      <w:sz w:val="18"/>
                    </w:rPr>
                  </w:pPr>
                  <w:r>
                    <w:rPr>
                      <w:rFonts w:hint="eastAsia" w:ascii="宋体" w:eastAsia="宋体"/>
                      <w:spacing w:val="8"/>
                      <w:sz w:val="18"/>
                    </w:rPr>
                    <w:t>本书第５ 章范例</w:t>
                  </w:r>
                  <w:r>
                    <w:rPr>
                      <w:rFonts w:ascii="PMingLiU-ExtB" w:eastAsia="PMingLiU-ExtB"/>
                      <w:spacing w:val="23"/>
                      <w:sz w:val="18"/>
                    </w:rPr>
                    <w:t>程序中大量运用</w:t>
                  </w:r>
                  <w:r>
                    <w:rPr>
                      <w:rFonts w:ascii="PMingLiU-ExtB" w:eastAsia="PMingLiU-ExtB"/>
                      <w:spacing w:val="2"/>
                      <w:sz w:val="18"/>
                    </w:rPr>
                    <w:t xml:space="preserve">了 </w:t>
                  </w:r>
                  <w:r>
                    <w:rPr>
                      <w:rFonts w:ascii="Times New Roman" w:eastAsia="Times New Roman"/>
                      <w:sz w:val="18"/>
                    </w:rPr>
                    <w:t>static</w:t>
                  </w:r>
                  <w:r>
                    <w:rPr>
                      <w:rFonts w:ascii="Times New Roman" w:eastAsia="Times New Roman"/>
                      <w:spacing w:val="1"/>
                      <w:sz w:val="18"/>
                    </w:rPr>
                    <w:t xml:space="preserve"> </w:t>
                  </w:r>
                  <w:r>
                    <w:rPr>
                      <w:rFonts w:ascii="Times New Roman" w:eastAsia="Times New Roman"/>
                      <w:sz w:val="18"/>
                    </w:rPr>
                    <w:t>members</w:t>
                  </w:r>
                </w:p>
              </w:txbxContent>
            </v:textbox>
          </v:shape>
        </w:pict>
      </w:r>
      <w:r>
        <w:rPr>
          <w:rFonts w:hint="eastAsia" w:ascii="宋体" w:eastAsia="宋体"/>
          <w:spacing w:val="1"/>
          <w:sz w:val="18"/>
        </w:rPr>
        <w:t xml:space="preserve">静态的意思是，这份 </w:t>
      </w:r>
      <w:r>
        <w:rPr>
          <w:rFonts w:ascii="Times New Roman" w:eastAsia="Times New Roman"/>
          <w:sz w:val="18"/>
        </w:rPr>
        <w:t>members</w:t>
      </w:r>
      <w:r>
        <w:rPr>
          <w:rFonts w:ascii="Times New Roman" w:eastAsia="Times New Roman"/>
          <w:spacing w:val="8"/>
          <w:sz w:val="18"/>
        </w:rPr>
        <w:t xml:space="preserve"> </w:t>
      </w:r>
      <w:r>
        <w:rPr>
          <w:rFonts w:hint="eastAsia" w:ascii="宋体" w:eastAsia="宋体"/>
          <w:spacing w:val="3"/>
          <w:sz w:val="18"/>
        </w:rPr>
        <w:t xml:space="preserve">属于 </w:t>
      </w:r>
      <w:r>
        <w:rPr>
          <w:rFonts w:ascii="Times New Roman" w:eastAsia="Times New Roman"/>
          <w:sz w:val="18"/>
        </w:rPr>
        <w:t>class</w:t>
      </w:r>
      <w:r>
        <w:rPr>
          <w:rFonts w:ascii="Times New Roman" w:eastAsia="Times New Roman"/>
          <w:spacing w:val="13"/>
          <w:sz w:val="18"/>
        </w:rPr>
        <w:t xml:space="preserve"> </w:t>
      </w:r>
      <w:r>
        <w:rPr>
          <w:rFonts w:hint="eastAsia" w:ascii="宋体" w:eastAsia="宋体"/>
          <w:spacing w:val="4"/>
          <w:sz w:val="18"/>
        </w:rPr>
        <w:t xml:space="preserve">而非 </w:t>
      </w:r>
      <w:r>
        <w:rPr>
          <w:rFonts w:ascii="Times New Roman" w:eastAsia="Times New Roman"/>
          <w:sz w:val="18"/>
        </w:rPr>
        <w:t>objects</w:t>
      </w:r>
      <w:r>
        <w:rPr>
          <w:rFonts w:ascii="Times New Roman" w:eastAsia="Times New Roman"/>
          <w:spacing w:val="13"/>
          <w:sz w:val="18"/>
        </w:rPr>
        <w:t xml:space="preserve"> </w:t>
      </w:r>
      <w:r>
        <w:rPr>
          <w:rFonts w:hint="eastAsia" w:ascii="宋体" w:eastAsia="宋体"/>
          <w:sz w:val="18"/>
        </w:rPr>
        <w:t>所有。听起来有点奇怪，</w:t>
      </w:r>
      <w:r>
        <w:rPr>
          <w:rFonts w:hint="eastAsia" w:ascii="宋体" w:eastAsia="宋体"/>
          <w:spacing w:val="-88"/>
          <w:sz w:val="18"/>
        </w:rPr>
        <w:t xml:space="preserve"> </w:t>
      </w:r>
      <w:r>
        <w:rPr>
          <w:rFonts w:hint="eastAsia" w:ascii="宋体" w:eastAsia="宋体"/>
          <w:sz w:val="18"/>
        </w:rPr>
        <w:t xml:space="preserve">因为 </w:t>
      </w:r>
      <w:r>
        <w:rPr>
          <w:rFonts w:ascii="Times New Roman" w:eastAsia="Times New Roman"/>
          <w:sz w:val="18"/>
        </w:rPr>
        <w:t>class</w:t>
      </w:r>
      <w:r>
        <w:rPr>
          <w:rFonts w:ascii="Times New Roman" w:eastAsia="Times New Roman"/>
          <w:spacing w:val="43"/>
          <w:sz w:val="18"/>
        </w:rPr>
        <w:t xml:space="preserve"> </w:t>
      </w:r>
      <w:r>
        <w:rPr>
          <w:rFonts w:hint="eastAsia" w:ascii="宋体" w:eastAsia="宋体"/>
          <w:sz w:val="18"/>
        </w:rPr>
        <w:t>只是属性，</w:t>
      </w:r>
      <w:r>
        <w:rPr>
          <w:rFonts w:ascii="Times New Roman" w:eastAsia="Times New Roman"/>
          <w:sz w:val="18"/>
        </w:rPr>
        <w:t>object</w:t>
      </w:r>
      <w:r>
        <w:rPr>
          <w:rFonts w:ascii="Times New Roman" w:eastAsia="Times New Roman"/>
          <w:spacing w:val="44"/>
          <w:sz w:val="18"/>
        </w:rPr>
        <w:t xml:space="preserve"> </w:t>
      </w:r>
      <w:r>
        <w:rPr>
          <w:rFonts w:hint="eastAsia" w:ascii="宋体" w:eastAsia="宋体"/>
          <w:sz w:val="18"/>
        </w:rPr>
        <w:t xml:space="preserve">才是实体。很难一言以敝之，让我将 </w:t>
      </w:r>
      <w:r>
        <w:rPr>
          <w:rFonts w:ascii="Times New Roman" w:eastAsia="Times New Roman"/>
          <w:sz w:val="18"/>
        </w:rPr>
        <w:t>members</w:t>
      </w:r>
      <w:r>
        <w:rPr>
          <w:rFonts w:ascii="Times New Roman" w:eastAsia="Times New Roman"/>
          <w:spacing w:val="43"/>
          <w:sz w:val="18"/>
        </w:rPr>
        <w:t xml:space="preserve"> </w:t>
      </w:r>
      <w:r>
        <w:rPr>
          <w:rFonts w:hint="eastAsia" w:ascii="宋体" w:eastAsia="宋体"/>
          <w:sz w:val="18"/>
        </w:rPr>
        <w:t xml:space="preserve">细分为 </w:t>
      </w:r>
      <w:r>
        <w:rPr>
          <w:rFonts w:ascii="Times New Roman" w:eastAsia="Times New Roman"/>
          <w:sz w:val="18"/>
        </w:rPr>
        <w:t>data</w:t>
      </w:r>
      <w:r>
        <w:rPr>
          <w:rFonts w:ascii="Times New Roman" w:eastAsia="Times New Roman"/>
          <w:spacing w:val="4"/>
          <w:sz w:val="18"/>
        </w:rPr>
        <w:t xml:space="preserve"> </w:t>
      </w:r>
      <w:r>
        <w:rPr>
          <w:rFonts w:hint="eastAsia" w:ascii="宋体" w:eastAsia="宋体"/>
          <w:sz w:val="18"/>
        </w:rPr>
        <w:t xml:space="preserve">和 </w:t>
      </w:r>
      <w:r>
        <w:rPr>
          <w:rFonts w:ascii="Times New Roman" w:eastAsia="Times New Roman"/>
          <w:sz w:val="18"/>
        </w:rPr>
        <w:t>function</w:t>
      </w:r>
      <w:r>
        <w:rPr>
          <w:rFonts w:ascii="Times New Roman" w:eastAsia="Times New Roman"/>
          <w:spacing w:val="2"/>
          <w:sz w:val="18"/>
        </w:rPr>
        <w:t xml:space="preserve"> </w:t>
      </w:r>
      <w:r>
        <w:rPr>
          <w:rFonts w:hint="eastAsia" w:ascii="宋体" w:eastAsia="宋体"/>
          <w:sz w:val="18"/>
        </w:rPr>
        <w:t>来讨论。</w:t>
      </w:r>
    </w:p>
    <w:p>
      <w:pPr>
        <w:pStyle w:val="11"/>
        <w:spacing w:before="10"/>
        <w:rPr>
          <w:rFonts w:ascii="宋体"/>
          <w:sz w:val="18"/>
        </w:rPr>
      </w:pPr>
    </w:p>
    <w:p>
      <w:pPr>
        <w:spacing w:before="0" w:line="374" w:lineRule="auto"/>
        <w:ind w:left="2627" w:right="1151" w:firstLine="0"/>
        <w:jc w:val="both"/>
        <w:rPr>
          <w:rFonts w:hint="eastAsia" w:ascii="宋体" w:eastAsia="宋体"/>
          <w:sz w:val="18"/>
        </w:rPr>
      </w:pPr>
      <w:r>
        <w:rPr>
          <w:rFonts w:hint="eastAsia" w:ascii="宋体" w:eastAsia="宋体"/>
          <w:spacing w:val="-2"/>
          <w:sz w:val="18"/>
        </w:rPr>
        <w:t xml:space="preserve">当你看完以下的剖析，你会认为 </w:t>
      </w:r>
      <w:r>
        <w:rPr>
          <w:rFonts w:ascii="Times New Roman" w:eastAsia="Times New Roman"/>
          <w:spacing w:val="-2"/>
          <w:sz w:val="18"/>
        </w:rPr>
        <w:t>static data</w:t>
      </w:r>
      <w:r>
        <w:rPr>
          <w:rFonts w:ascii="Times New Roman" w:eastAsia="Times New Roman"/>
          <w:spacing w:val="3"/>
          <w:sz w:val="18"/>
        </w:rPr>
        <w:t xml:space="preserve"> </w:t>
      </w:r>
      <w:r>
        <w:rPr>
          <w:rFonts w:ascii="Times New Roman" w:eastAsia="Times New Roman"/>
          <w:spacing w:val="-2"/>
          <w:sz w:val="18"/>
        </w:rPr>
        <w:t>members</w:t>
      </w:r>
      <w:r>
        <w:rPr>
          <w:rFonts w:ascii="Times New Roman" w:eastAsia="Times New Roman"/>
          <w:spacing w:val="1"/>
          <w:sz w:val="18"/>
        </w:rPr>
        <w:t xml:space="preserve"> </w:t>
      </w:r>
      <w:r>
        <w:rPr>
          <w:rFonts w:hint="eastAsia" w:ascii="宋体" w:eastAsia="宋体"/>
          <w:spacing w:val="-1"/>
          <w:sz w:val="18"/>
        </w:rPr>
        <w:t xml:space="preserve">和 </w:t>
      </w:r>
      <w:r>
        <w:rPr>
          <w:rFonts w:ascii="Times New Roman" w:eastAsia="Times New Roman"/>
          <w:spacing w:val="-2"/>
          <w:sz w:val="18"/>
        </w:rPr>
        <w:t>global</w:t>
      </w:r>
      <w:r>
        <w:rPr>
          <w:rFonts w:ascii="Times New Roman" w:eastAsia="Times New Roman"/>
          <w:spacing w:val="5"/>
          <w:sz w:val="18"/>
        </w:rPr>
        <w:t xml:space="preserve"> </w:t>
      </w:r>
      <w:r>
        <w:rPr>
          <w:rFonts w:ascii="Times New Roman" w:eastAsia="Times New Roman"/>
          <w:spacing w:val="-2"/>
          <w:sz w:val="18"/>
        </w:rPr>
        <w:t>variables</w:t>
      </w:r>
      <w:r>
        <w:rPr>
          <w:rFonts w:ascii="Times New Roman" w:eastAsia="Times New Roman"/>
          <w:spacing w:val="-15"/>
          <w:sz w:val="18"/>
        </w:rPr>
        <w:t xml:space="preserve"> </w:t>
      </w:r>
      <w:r>
        <w:rPr>
          <w:rFonts w:hint="eastAsia" w:ascii="宋体" w:eastAsia="宋体"/>
          <w:spacing w:val="-1"/>
          <w:sz w:val="18"/>
        </w:rPr>
        <w:t>很像，</w:t>
      </w:r>
      <w:r>
        <w:rPr>
          <w:rFonts w:ascii="Times New Roman" w:eastAsia="Times New Roman"/>
          <w:spacing w:val="-1"/>
          <w:sz w:val="18"/>
        </w:rPr>
        <w:t>static</w:t>
      </w:r>
      <w:r>
        <w:rPr>
          <w:rFonts w:ascii="Times New Roman" w:eastAsia="Times New Roman"/>
          <w:spacing w:val="-43"/>
          <w:sz w:val="18"/>
        </w:rPr>
        <w:t xml:space="preserve"> </w:t>
      </w:r>
      <w:r>
        <w:rPr>
          <w:rFonts w:ascii="Times New Roman" w:eastAsia="Times New Roman"/>
          <w:sz w:val="18"/>
        </w:rPr>
        <w:t>member</w:t>
      </w:r>
      <w:r>
        <w:rPr>
          <w:rFonts w:ascii="Times New Roman" w:eastAsia="Times New Roman"/>
          <w:spacing w:val="33"/>
          <w:sz w:val="18"/>
        </w:rPr>
        <w:t xml:space="preserve"> </w:t>
      </w:r>
      <w:r>
        <w:rPr>
          <w:rFonts w:ascii="Times New Roman" w:eastAsia="Times New Roman"/>
          <w:sz w:val="18"/>
        </w:rPr>
        <w:t>functions</w:t>
      </w:r>
      <w:r>
        <w:rPr>
          <w:rFonts w:ascii="Times New Roman" w:eastAsia="Times New Roman"/>
          <w:spacing w:val="9"/>
          <w:sz w:val="18"/>
        </w:rPr>
        <w:t xml:space="preserve"> </w:t>
      </w:r>
      <w:r>
        <w:rPr>
          <w:rFonts w:hint="eastAsia" w:ascii="宋体" w:eastAsia="宋体"/>
          <w:spacing w:val="3"/>
          <w:sz w:val="18"/>
        </w:rPr>
        <w:t xml:space="preserve">和 </w:t>
      </w:r>
      <w:r>
        <w:rPr>
          <w:rFonts w:ascii="Times New Roman" w:eastAsia="Times New Roman"/>
          <w:sz w:val="18"/>
        </w:rPr>
        <w:t>global</w:t>
      </w:r>
      <w:r>
        <w:rPr>
          <w:rFonts w:ascii="Times New Roman" w:eastAsia="Times New Roman"/>
          <w:spacing w:val="39"/>
          <w:sz w:val="18"/>
        </w:rPr>
        <w:t xml:space="preserve"> </w:t>
      </w:r>
      <w:r>
        <w:rPr>
          <w:rFonts w:ascii="Times New Roman" w:eastAsia="Times New Roman"/>
          <w:sz w:val="18"/>
        </w:rPr>
        <w:t>functions</w:t>
      </w:r>
      <w:r>
        <w:rPr>
          <w:rFonts w:ascii="Times New Roman" w:eastAsia="Times New Roman"/>
          <w:spacing w:val="2"/>
          <w:sz w:val="18"/>
        </w:rPr>
        <w:t xml:space="preserve"> </w:t>
      </w:r>
      <w:r>
        <w:rPr>
          <w:rFonts w:hint="eastAsia" w:ascii="宋体" w:eastAsia="宋体"/>
          <w:sz w:val="18"/>
        </w:rPr>
        <w:t>很像。一点没错，从功能而言，</w:t>
      </w:r>
      <w:r>
        <w:rPr>
          <w:rFonts w:ascii="Times New Roman" w:eastAsia="Times New Roman"/>
          <w:sz w:val="18"/>
        </w:rPr>
        <w:t>global</w:t>
      </w:r>
      <w:r>
        <w:rPr>
          <w:rFonts w:ascii="Times New Roman" w:eastAsia="Times New Roman"/>
          <w:spacing w:val="10"/>
          <w:sz w:val="18"/>
        </w:rPr>
        <w:t xml:space="preserve"> </w:t>
      </w:r>
      <w:r>
        <w:rPr>
          <w:rFonts w:hint="eastAsia" w:ascii="宋体" w:eastAsia="宋体"/>
          <w:sz w:val="18"/>
        </w:rPr>
        <w:t>可以</w:t>
      </w:r>
      <w:r>
        <w:rPr>
          <w:rFonts w:hint="eastAsia" w:ascii="宋体" w:eastAsia="宋体"/>
          <w:spacing w:val="-3"/>
          <w:sz w:val="18"/>
        </w:rPr>
        <w:t xml:space="preserve">取代 </w:t>
      </w:r>
      <w:r>
        <w:rPr>
          <w:rFonts w:ascii="Times New Roman" w:eastAsia="Times New Roman"/>
          <w:sz w:val="18"/>
        </w:rPr>
        <w:t>static</w:t>
      </w:r>
      <w:r>
        <w:rPr>
          <w:rFonts w:hint="eastAsia" w:ascii="宋体" w:eastAsia="宋体"/>
          <w:spacing w:val="-1"/>
          <w:sz w:val="18"/>
        </w:rPr>
        <w:t xml:space="preserve">。不过，以物件导向的观点来看，这些 </w:t>
      </w:r>
      <w:r>
        <w:rPr>
          <w:rFonts w:ascii="Times New Roman" w:eastAsia="Times New Roman"/>
          <w:sz w:val="18"/>
        </w:rPr>
        <w:t>members</w:t>
      </w:r>
      <w:r>
        <w:rPr>
          <w:rFonts w:ascii="Times New Roman" w:eastAsia="Times New Roman"/>
          <w:spacing w:val="35"/>
          <w:sz w:val="18"/>
        </w:rPr>
        <w:t xml:space="preserve"> </w:t>
      </w:r>
      <w:r>
        <w:rPr>
          <w:rFonts w:hint="eastAsia" w:ascii="宋体" w:eastAsia="宋体"/>
          <w:sz w:val="18"/>
        </w:rPr>
        <w:t xml:space="preserve">如果在性质上与 </w:t>
      </w:r>
      <w:r>
        <w:rPr>
          <w:rFonts w:ascii="Times New Roman" w:eastAsia="Times New Roman"/>
          <w:sz w:val="18"/>
        </w:rPr>
        <w:t>class</w:t>
      </w:r>
      <w:r>
        <w:rPr>
          <w:rFonts w:ascii="Times New Roman" w:eastAsia="Times New Roman"/>
          <w:spacing w:val="-42"/>
          <w:sz w:val="18"/>
        </w:rPr>
        <w:t xml:space="preserve"> </w:t>
      </w:r>
      <w:r>
        <w:rPr>
          <w:rFonts w:hint="eastAsia" w:ascii="宋体" w:eastAsia="宋体"/>
          <w:spacing w:val="1"/>
          <w:sz w:val="18"/>
        </w:rPr>
        <w:t xml:space="preserve">息息相关，还是设计为 </w:t>
      </w:r>
      <w:r>
        <w:rPr>
          <w:rFonts w:ascii="Times New Roman" w:eastAsia="Times New Roman"/>
          <w:sz w:val="18"/>
        </w:rPr>
        <w:t>class</w:t>
      </w:r>
      <w:r>
        <w:rPr>
          <w:rFonts w:ascii="Times New Roman" w:eastAsia="Times New Roman"/>
          <w:spacing w:val="19"/>
          <w:sz w:val="18"/>
        </w:rPr>
        <w:t xml:space="preserve"> </w:t>
      </w:r>
      <w:r>
        <w:rPr>
          <w:rFonts w:hint="eastAsia" w:ascii="宋体" w:eastAsia="宋体"/>
          <w:spacing w:val="8"/>
          <w:sz w:val="18"/>
        </w:rPr>
        <w:t xml:space="preserve">的 </w:t>
      </w:r>
      <w:r>
        <w:rPr>
          <w:rFonts w:ascii="Times New Roman" w:eastAsia="Times New Roman"/>
          <w:sz w:val="18"/>
        </w:rPr>
        <w:t>static</w:t>
      </w:r>
      <w:r>
        <w:rPr>
          <w:rFonts w:ascii="Times New Roman" w:eastAsia="Times New Roman"/>
          <w:spacing w:val="33"/>
          <w:sz w:val="18"/>
        </w:rPr>
        <w:t xml:space="preserve"> </w:t>
      </w:r>
      <w:r>
        <w:rPr>
          <w:rFonts w:ascii="Times New Roman" w:eastAsia="Times New Roman"/>
          <w:sz w:val="18"/>
        </w:rPr>
        <w:t>members</w:t>
      </w:r>
      <w:r>
        <w:rPr>
          <w:rFonts w:ascii="Times New Roman" w:eastAsia="Times New Roman"/>
          <w:spacing w:val="18"/>
          <w:sz w:val="18"/>
        </w:rPr>
        <w:t xml:space="preserve"> </w:t>
      </w:r>
      <w:r>
        <w:rPr>
          <w:rFonts w:hint="eastAsia" w:ascii="宋体" w:eastAsia="宋体"/>
          <w:sz w:val="18"/>
        </w:rPr>
        <w:t xml:space="preserve">为佳，因为在物件导向程序设计中，我们希望 </w:t>
      </w:r>
      <w:r>
        <w:rPr>
          <w:rFonts w:ascii="Times New Roman" w:eastAsia="Times New Roman"/>
          <w:sz w:val="18"/>
        </w:rPr>
        <w:t>global</w:t>
      </w:r>
      <w:r>
        <w:rPr>
          <w:rFonts w:ascii="Times New Roman" w:eastAsia="Times New Roman"/>
          <w:spacing w:val="5"/>
          <w:sz w:val="18"/>
        </w:rPr>
        <w:t xml:space="preserve"> </w:t>
      </w:r>
      <w:r>
        <w:rPr>
          <w:rFonts w:hint="eastAsia" w:ascii="宋体" w:eastAsia="宋体"/>
          <w:sz w:val="18"/>
        </w:rPr>
        <w:t>的东西愈少愈好。</w:t>
      </w:r>
    </w:p>
    <w:p>
      <w:pPr>
        <w:pStyle w:val="11"/>
        <w:rPr>
          <w:rFonts w:ascii="宋体"/>
          <w:sz w:val="22"/>
        </w:rPr>
      </w:pPr>
    </w:p>
    <w:p>
      <w:pPr>
        <w:spacing w:before="0"/>
        <w:ind w:left="2060" w:right="0" w:firstLine="0"/>
        <w:jc w:val="left"/>
        <w:rPr>
          <w:rFonts w:hint="eastAsia" w:ascii="宋体" w:eastAsia="宋体"/>
          <w:sz w:val="24"/>
        </w:rPr>
      </w:pPr>
      <w:r>
        <w:rPr>
          <w:rFonts w:ascii="Arial MT" w:eastAsia="Arial MT"/>
          <w:w w:val="110"/>
          <w:sz w:val="24"/>
        </w:rPr>
        <w:t>Static</w:t>
      </w:r>
      <w:r>
        <w:rPr>
          <w:rFonts w:ascii="Arial MT" w:eastAsia="Arial MT"/>
          <w:spacing w:val="18"/>
          <w:w w:val="110"/>
          <w:sz w:val="24"/>
        </w:rPr>
        <w:t xml:space="preserve"> </w:t>
      </w:r>
      <w:r>
        <w:rPr>
          <w:rFonts w:ascii="Arial MT" w:eastAsia="Arial MT"/>
          <w:w w:val="110"/>
          <w:sz w:val="24"/>
        </w:rPr>
        <w:t>Data</w:t>
      </w:r>
      <w:r>
        <w:rPr>
          <w:rFonts w:ascii="Arial MT" w:eastAsia="Arial MT"/>
          <w:spacing w:val="18"/>
          <w:w w:val="110"/>
          <w:sz w:val="24"/>
        </w:rPr>
        <w:t xml:space="preserve"> </w:t>
      </w:r>
      <w:r>
        <w:rPr>
          <w:rFonts w:ascii="Arial MT" w:eastAsia="Arial MT"/>
          <w:spacing w:val="9"/>
          <w:w w:val="110"/>
          <w:sz w:val="24"/>
        </w:rPr>
        <w:t>Members</w:t>
      </w:r>
      <w:r>
        <w:rPr>
          <w:rFonts w:hint="eastAsia" w:ascii="宋体" w:eastAsia="宋体"/>
          <w:spacing w:val="9"/>
          <w:w w:val="110"/>
          <w:sz w:val="24"/>
        </w:rPr>
        <w:t>（</w:t>
      </w:r>
      <w:r>
        <w:rPr>
          <w:rFonts w:hint="eastAsia" w:ascii="宋体" w:eastAsia="宋体"/>
          <w:spacing w:val="19"/>
          <w:w w:val="110"/>
          <w:sz w:val="24"/>
        </w:rPr>
        <w:t>静态资料成员</w:t>
      </w:r>
      <w:r>
        <w:rPr>
          <w:rFonts w:hint="eastAsia" w:ascii="宋体" w:eastAsia="宋体"/>
          <w:w w:val="110"/>
          <w:sz w:val="24"/>
        </w:rPr>
        <w:t>）</w:t>
      </w:r>
    </w:p>
    <w:p>
      <w:pPr>
        <w:pStyle w:val="11"/>
        <w:spacing w:before="1"/>
        <w:rPr>
          <w:rFonts w:ascii="宋体"/>
          <w:sz w:val="18"/>
        </w:rPr>
      </w:pPr>
    </w:p>
    <w:p>
      <w:pPr>
        <w:spacing w:after="0"/>
        <w:rPr>
          <w:rFonts w:ascii="宋体"/>
          <w:sz w:val="18"/>
        </w:rPr>
        <w:sectPr>
          <w:pgSz w:w="10320" w:h="13220"/>
          <w:pgMar w:top="580" w:right="80" w:bottom="280" w:left="40" w:header="720" w:footer="720" w:gutter="0"/>
          <w:cols w:space="720" w:num="1"/>
        </w:sectPr>
      </w:pPr>
    </w:p>
    <w:p>
      <w:pPr>
        <w:pStyle w:val="11"/>
        <w:rPr>
          <w:rFonts w:ascii="宋体"/>
          <w:sz w:val="22"/>
        </w:rPr>
      </w:pPr>
    </w:p>
    <w:p>
      <w:pPr>
        <w:pStyle w:val="11"/>
        <w:spacing w:before="3"/>
        <w:rPr>
          <w:rFonts w:ascii="宋体"/>
          <w:sz w:val="29"/>
        </w:rPr>
      </w:pPr>
    </w:p>
    <w:p>
      <w:pPr>
        <w:pStyle w:val="6"/>
        <w:ind w:left="447"/>
      </w:pPr>
      <w:r>
        <w:t>SavingAccount</w:t>
      </w:r>
      <w:r>
        <w:rPr>
          <w:spacing w:val="-11"/>
        </w:rPr>
        <w:t xml:space="preserve"> </w:t>
      </w:r>
      <w:r>
        <w:t>object</w:t>
      </w:r>
    </w:p>
    <w:p>
      <w:pPr>
        <w:pStyle w:val="11"/>
        <w:spacing w:before="2"/>
        <w:rPr>
          <w:rFonts w:ascii="Times New Roman"/>
          <w:sz w:val="9"/>
        </w:rPr>
      </w:pPr>
    </w:p>
    <w:p>
      <w:pPr>
        <w:pStyle w:val="11"/>
        <w:ind w:left="670"/>
        <w:rPr>
          <w:rFonts w:ascii="Times New Roman"/>
          <w:sz w:val="20"/>
        </w:rPr>
      </w:pPr>
      <w:r>
        <w:rPr>
          <w:rFonts w:ascii="Times New Roman"/>
          <w:sz w:val="20"/>
        </w:rPr>
        <w:pict>
          <v:group id="_x0000_s1287" o:spid="_x0000_s1287" o:spt="203" style="height:48.25pt;width:66.85pt;" coordsize="1337,965">
            <o:lock v:ext="edit"/>
            <v:shape id="_x0000_s1288" o:spid="_x0000_s1288" style="position:absolute;left:78;top:76;height:298;width:1258;" fillcolor="#959595" filled="t" stroked="f" coordorigin="79,76" coordsize="1258,298" path="m1336,76l79,76,79,288,79,303,79,374,1336,374,1336,303,1336,288,1336,76xe">
              <v:path arrowok="t"/>
              <v:fill on="t" focussize="0,0"/>
              <v:stroke on="f"/>
              <v:imagedata o:title=""/>
              <o:lock v:ext="edit"/>
            </v:shape>
            <v:shape id="_x0000_s1289" o:spid="_x0000_s1289" style="position:absolute;left:6;top:6;height:282;width:1249;" fillcolor="#FFFFFF" filled="t" stroked="f" coordorigin="6,6" coordsize="1249,282" path="m1254,6l6,6,6,288,1254,288,1254,6xe">
              <v:path arrowok="t"/>
              <v:fill on="t" focussize="0,0"/>
              <v:stroke on="f"/>
              <v:imagedata o:title=""/>
              <o:lock v:ext="edit"/>
            </v:shape>
            <v:shape id="_x0000_s1290" o:spid="_x0000_s1290" style="position:absolute;left:6;top:6;height:282;width:1249;" filled="f" stroked="t" coordorigin="6,6" coordsize="1249,282" path="m1254,6l6,6,6,288,1254,288,1254,6xe">
              <v:path arrowok="t"/>
              <v:fill on="f" focussize="0,0"/>
              <v:stroke weight="0.619133858267716pt" color="#000000"/>
              <v:imagedata o:title=""/>
              <o:lock v:ext="edit"/>
            </v:shape>
            <v:shape id="_x0000_s1291" o:spid="_x0000_s1291" style="position:absolute;left:78;top:373;height:298;width:1258;" fillcolor="#959595" filled="t" stroked="f" coordorigin="79,374" coordsize="1258,298" path="m1336,374l79,374,79,585,79,600,79,671,1336,671,1336,600,1336,585,1336,374xe">
              <v:path arrowok="t"/>
              <v:fill on="t" focussize="0,0"/>
              <v:stroke on="f"/>
              <v:imagedata o:title=""/>
              <o:lock v:ext="edit"/>
            </v:shape>
            <v:shape id="_x0000_s1292" o:spid="_x0000_s1292" style="position:absolute;left:6;top:303;height:282;width:1249;" fillcolor="#FFFFFF" filled="t" stroked="f" coordorigin="6,303" coordsize="1249,282" path="m1254,303l6,303,6,585,1254,585,1254,303xe">
              <v:path arrowok="t"/>
              <v:fill on="t" focussize="0,0"/>
              <v:stroke on="f"/>
              <v:imagedata o:title=""/>
              <o:lock v:ext="edit"/>
            </v:shape>
            <v:shape id="_x0000_s1293" o:spid="_x0000_s1293" style="position:absolute;left:6;top:303;height:282;width:1249;" filled="f" stroked="t" coordorigin="6,303" coordsize="1249,282" path="m1254,303l6,303,6,585,1254,585,1254,303xe">
              <v:path arrowok="t"/>
              <v:fill on="f" focussize="0,0"/>
              <v:stroke weight="0.619133858267716pt" color="#000000"/>
              <v:imagedata o:title=""/>
              <o:lock v:ext="edit"/>
            </v:shape>
            <v:shape id="_x0000_s1294" o:spid="_x0000_s1294" style="position:absolute;left:78;top:671;height:293;width:1258;" fillcolor="#959595" filled="t" stroked="f" coordorigin="79,671" coordsize="1258,293" path="m1336,671l79,671,79,882,79,964,1336,964,1336,882,1336,671xe">
              <v:path arrowok="t"/>
              <v:fill on="t" focussize="0,0"/>
              <v:stroke on="f"/>
              <v:imagedata o:title=""/>
              <o:lock v:ext="edit"/>
            </v:shape>
            <v:shape id="_x0000_s1295" o:spid="_x0000_s1295" style="position:absolute;left:6;top:600;height:282;width:1249;" fillcolor="#FFFFFF" filled="t" stroked="f" coordorigin="6,600" coordsize="1249,282" path="m1254,600l6,600,6,882,1254,882,1254,600xe">
              <v:path arrowok="t"/>
              <v:fill on="t" focussize="0,0"/>
              <v:stroke on="f"/>
              <v:imagedata o:title=""/>
              <o:lock v:ext="edit"/>
            </v:shape>
            <v:shape id="_x0000_s1296" o:spid="_x0000_s1296" style="position:absolute;left:6;top:600;height:282;width:1249;" filled="f" stroked="t" coordorigin="6,600" coordsize="1249,282" path="m1254,600l6,600,6,882,1254,882,1254,600xe">
              <v:path arrowok="t"/>
              <v:fill on="f" focussize="0,0"/>
              <v:stroke weight="0.619133858267716pt" color="#000000"/>
              <v:imagedata o:title=""/>
              <o:lock v:ext="edit"/>
            </v:shape>
            <v:shape id="_x0000_s1297" o:spid="_x0000_s1297" o:spt="202" type="#_x0000_t202" style="position:absolute;left:12;top:598;height:277;width:1236;" filled="f" stroked="f" coordsize="21600,21600">
              <v:path/>
              <v:fill on="f" focussize="0,0"/>
              <v:stroke on="f" joinstyle="miter"/>
              <v:imagedata o:title=""/>
              <o:lock v:ext="edit"/>
              <v:textbox inset="0mm,0mm,0mm,0mm">
                <w:txbxContent>
                  <w:p>
                    <w:pPr>
                      <w:spacing w:before="5"/>
                      <w:ind w:left="315" w:right="0" w:firstLine="0"/>
                      <w:jc w:val="left"/>
                      <w:rPr>
                        <w:rFonts w:ascii="Times New Roman"/>
                        <w:sz w:val="20"/>
                      </w:rPr>
                    </w:pPr>
                    <w:r>
                      <w:rPr>
                        <w:rFonts w:ascii="Times New Roman"/>
                        <w:sz w:val="20"/>
                      </w:rPr>
                      <w:t>m_total</w:t>
                    </w:r>
                  </w:p>
                </w:txbxContent>
              </v:textbox>
            </v:shape>
            <v:shape id="_x0000_s1298" o:spid="_x0000_s1298" o:spt="202" type="#_x0000_t202" style="position:absolute;left:12;top:301;height:285;width:1236;" filled="f" stroked="f" coordsize="21600,21600">
              <v:path/>
              <v:fill on="f" focussize="0,0"/>
              <v:stroke on="f" joinstyle="miter"/>
              <v:imagedata o:title=""/>
              <o:lock v:ext="edit"/>
              <v:textbox inset="0mm,0mm,0mm,0mm">
                <w:txbxContent>
                  <w:p>
                    <w:pPr>
                      <w:spacing w:before="5"/>
                      <w:ind w:left="315" w:right="0" w:firstLine="0"/>
                      <w:jc w:val="left"/>
                      <w:rPr>
                        <w:rFonts w:ascii="Times New Roman"/>
                        <w:sz w:val="20"/>
                      </w:rPr>
                    </w:pPr>
                    <w:r>
                      <w:rPr>
                        <w:rFonts w:ascii="Times New Roman"/>
                        <w:sz w:val="20"/>
                      </w:rPr>
                      <w:t>m_addr</w:t>
                    </w:r>
                  </w:p>
                </w:txbxContent>
              </v:textbox>
            </v:shape>
            <v:shape id="_x0000_s1299" o:spid="_x0000_s1299" o:spt="202" type="#_x0000_t202" style="position:absolute;left:12;top:12;height:277;width:1236;" filled="f" stroked="f" coordsize="21600,21600">
              <v:path/>
              <v:fill on="f" focussize="0,0"/>
              <v:stroke on="f" joinstyle="miter"/>
              <v:imagedata o:title=""/>
              <o:lock v:ext="edit"/>
              <v:textbox inset="0mm,0mm,0mm,0mm">
                <w:txbxContent>
                  <w:p>
                    <w:pPr>
                      <w:spacing w:before="0" w:line="227" w:lineRule="exact"/>
                      <w:ind w:left="277" w:right="0" w:firstLine="0"/>
                      <w:jc w:val="left"/>
                      <w:rPr>
                        <w:rFonts w:ascii="Times New Roman"/>
                        <w:sz w:val="20"/>
                      </w:rPr>
                    </w:pPr>
                    <w:r>
                      <w:rPr>
                        <w:rFonts w:ascii="Times New Roman"/>
                        <w:sz w:val="20"/>
                      </w:rPr>
                      <w:t>m_name</w:t>
                    </w:r>
                  </w:p>
                </w:txbxContent>
              </v:textbox>
            </v:shape>
            <w10:wrap type="none"/>
            <w10:anchorlock/>
          </v:group>
        </w:pict>
      </w:r>
    </w:p>
    <w:p>
      <w:pPr>
        <w:pStyle w:val="11"/>
        <w:spacing w:before="9"/>
        <w:rPr>
          <w:rFonts w:ascii="Times New Roman"/>
          <w:sz w:val="19"/>
        </w:rPr>
      </w:pPr>
    </w:p>
    <w:p>
      <w:pPr>
        <w:spacing w:before="0"/>
        <w:ind w:left="375" w:right="0" w:firstLine="0"/>
        <w:jc w:val="left"/>
        <w:rPr>
          <w:rFonts w:ascii="Times New Roman"/>
          <w:sz w:val="20"/>
        </w:rPr>
      </w:pPr>
      <w:r>
        <w:rPr>
          <w:rFonts w:ascii="Times New Roman"/>
          <w:spacing w:val="-1"/>
          <w:sz w:val="20"/>
        </w:rPr>
        <w:t>SavingAccount</w:t>
      </w:r>
      <w:r>
        <w:rPr>
          <w:rFonts w:ascii="Times New Roman"/>
          <w:spacing w:val="-8"/>
          <w:sz w:val="20"/>
        </w:rPr>
        <w:t xml:space="preserve"> </w:t>
      </w:r>
      <w:r>
        <w:rPr>
          <w:rFonts w:ascii="Times New Roman"/>
          <w:spacing w:val="-1"/>
          <w:sz w:val="20"/>
        </w:rPr>
        <w:t>::m_rate</w:t>
      </w:r>
    </w:p>
    <w:p>
      <w:pPr>
        <w:pStyle w:val="11"/>
        <w:spacing w:before="8"/>
        <w:rPr>
          <w:rFonts w:ascii="Times New Roman"/>
          <w:sz w:val="2"/>
        </w:rPr>
      </w:pPr>
    </w:p>
    <w:p>
      <w:pPr>
        <w:pStyle w:val="11"/>
        <w:ind w:left="670"/>
        <w:rPr>
          <w:rFonts w:ascii="Times New Roman"/>
          <w:sz w:val="20"/>
        </w:rPr>
      </w:pPr>
      <w:r>
        <w:rPr>
          <w:rFonts w:ascii="Times New Roman"/>
          <w:sz w:val="20"/>
        </w:rPr>
        <w:pict>
          <v:group id="_x0000_s1300" o:spid="_x0000_s1300" o:spt="203" style="height:18.55pt;width:66.85pt;" coordsize="1337,371">
            <o:lock v:ext="edit"/>
            <v:shape id="_x0000_s1301" o:spid="_x0000_s1301" style="position:absolute;left:78;top:78;height:293;width:1258;" fillcolor="#959595" filled="t" stroked="f" coordorigin="79,78" coordsize="1258,293" path="m1336,78l79,78,79,288,79,371,1336,371,1336,288,1336,78xe">
              <v:path arrowok="t"/>
              <v:fill on="t" focussize="0,0"/>
              <v:stroke on="f"/>
              <v:imagedata o:title=""/>
              <o:lock v:ext="edit"/>
            </v:shape>
            <v:shape id="_x0000_s1302" o:spid="_x0000_s1302" style="position:absolute;left:6;top:6;height:282;width:1249;" fillcolor="#FFFFFF" filled="t" stroked="f" coordorigin="6,6" coordsize="1249,282" path="m1254,6l6,6,6,288,1254,288,1254,6xe">
              <v:path arrowok="t"/>
              <v:fill on="t" focussize="0,0"/>
              <v:stroke on="f"/>
              <v:imagedata o:title=""/>
              <o:lock v:ext="edit"/>
            </v:shape>
            <v:shape id="_x0000_s1303" o:spid="_x0000_s1303" style="position:absolute;left:6;top:6;height:282;width:1249;" filled="f" stroked="t" coordorigin="6,6" coordsize="1249,282" path="m1254,6l6,6,6,288,1254,288,1254,6xe">
              <v:path arrowok="t"/>
              <v:fill on="f" focussize="0,0"/>
              <v:stroke weight="0.619133858267716pt" color="#000000"/>
              <v:imagedata o:title=""/>
              <o:lock v:ext="edit"/>
            </v:shape>
            <w10:wrap type="none"/>
            <w10:anchorlock/>
          </v:group>
        </w:pict>
      </w:r>
    </w:p>
    <w:p>
      <w:pPr>
        <w:pStyle w:val="6"/>
        <w:ind w:left="375"/>
        <w:rPr>
          <w:rFonts w:hint="eastAsia" w:ascii="宋体" w:eastAsia="宋体"/>
        </w:rPr>
      </w:pPr>
      <w:r>
        <w:rPr>
          <w:rFonts w:hint="eastAsia" w:ascii="宋体" w:eastAsia="宋体"/>
          <w:w w:val="95"/>
        </w:rPr>
        <w:t>（</w:t>
      </w:r>
      <w:r>
        <w:rPr>
          <w:rFonts w:hint="eastAsia" w:ascii="宋体" w:eastAsia="宋体"/>
          <w:spacing w:val="-5"/>
          <w:w w:val="95"/>
        </w:rPr>
        <w:t xml:space="preserve">独立于 </w:t>
      </w:r>
      <w:r>
        <w:rPr>
          <w:w w:val="95"/>
        </w:rPr>
        <w:t>object</w:t>
      </w:r>
      <w:r>
        <w:rPr>
          <w:spacing w:val="29"/>
          <w:w w:val="95"/>
        </w:rPr>
        <w:t xml:space="preserve"> </w:t>
      </w:r>
      <w:r>
        <w:rPr>
          <w:rFonts w:hint="eastAsia" w:ascii="宋体" w:eastAsia="宋体"/>
          <w:w w:val="95"/>
        </w:rPr>
        <w:t>之外）</w:t>
      </w:r>
    </w:p>
    <w:p>
      <w:pPr>
        <w:spacing w:before="83"/>
        <w:ind w:left="245" w:right="0" w:firstLine="0"/>
        <w:jc w:val="both"/>
        <w:rPr>
          <w:rFonts w:ascii="Times New Roman" w:eastAsia="Times New Roman"/>
          <w:sz w:val="18"/>
        </w:rPr>
      </w:pPr>
      <w:r>
        <w:br w:type="column"/>
      </w:r>
      <w:r>
        <w:rPr>
          <w:rFonts w:hint="eastAsia" w:ascii="宋体" w:eastAsia="宋体"/>
          <w:spacing w:val="9"/>
          <w:sz w:val="18"/>
        </w:rPr>
        <w:t xml:space="preserve">虽说 </w:t>
      </w:r>
      <w:r>
        <w:rPr>
          <w:rFonts w:ascii="Times New Roman" w:eastAsia="Times New Roman"/>
          <w:sz w:val="18"/>
        </w:rPr>
        <w:t>data</w:t>
      </w:r>
      <w:r>
        <w:rPr>
          <w:rFonts w:ascii="Times New Roman" w:eastAsia="Times New Roman"/>
          <w:spacing w:val="69"/>
          <w:sz w:val="18"/>
        </w:rPr>
        <w:t xml:space="preserve"> </w:t>
      </w:r>
      <w:r>
        <w:rPr>
          <w:rFonts w:hint="eastAsia" w:ascii="宋体" w:eastAsia="宋体"/>
          <w:spacing w:val="10"/>
          <w:sz w:val="18"/>
        </w:rPr>
        <w:t xml:space="preserve">属于 </w:t>
      </w:r>
      <w:r>
        <w:rPr>
          <w:rFonts w:ascii="Times New Roman" w:eastAsia="Times New Roman"/>
          <w:sz w:val="18"/>
        </w:rPr>
        <w:t>objects</w:t>
      </w:r>
      <w:r>
        <w:rPr>
          <w:rFonts w:ascii="Times New Roman" w:eastAsia="Times New Roman"/>
          <w:spacing w:val="70"/>
          <w:sz w:val="18"/>
        </w:rPr>
        <w:t xml:space="preserve"> </w:t>
      </w:r>
      <w:r>
        <w:rPr>
          <w:rFonts w:hint="eastAsia" w:ascii="宋体" w:eastAsia="宋体"/>
          <w:sz w:val="18"/>
        </w:rPr>
        <w:t xml:space="preserve">实体所有，但程序设计中有些资料的确希望由各 </w:t>
      </w:r>
      <w:r>
        <w:rPr>
          <w:rFonts w:ascii="Times New Roman" w:eastAsia="Times New Roman"/>
          <w:sz w:val="18"/>
        </w:rPr>
        <w:t>objects</w:t>
      </w:r>
    </w:p>
    <w:p>
      <w:pPr>
        <w:spacing w:before="129"/>
        <w:ind w:left="245" w:right="0" w:firstLine="0"/>
        <w:jc w:val="both"/>
        <w:rPr>
          <w:rFonts w:hint="eastAsia" w:ascii="宋体" w:eastAsia="宋体"/>
          <w:sz w:val="18"/>
        </w:rPr>
      </w:pPr>
      <w:r>
        <w:rPr>
          <w:rFonts w:hint="eastAsia" w:ascii="宋体" w:eastAsia="宋体"/>
          <w:spacing w:val="2"/>
          <w:sz w:val="18"/>
        </w:rPr>
        <w:t xml:space="preserve">共享，所以提升到 </w:t>
      </w:r>
      <w:r>
        <w:rPr>
          <w:rFonts w:ascii="Times New Roman" w:eastAsia="Times New Roman"/>
          <w:sz w:val="18"/>
        </w:rPr>
        <w:t>class</w:t>
      </w:r>
      <w:r>
        <w:rPr>
          <w:rFonts w:ascii="Times New Roman" w:eastAsia="Times New Roman"/>
          <w:spacing w:val="73"/>
          <w:sz w:val="18"/>
        </w:rPr>
        <w:t xml:space="preserve"> </w:t>
      </w:r>
      <w:r>
        <w:rPr>
          <w:rFonts w:hint="eastAsia" w:ascii="宋体" w:eastAsia="宋体"/>
          <w:spacing w:val="1"/>
          <w:sz w:val="18"/>
        </w:rPr>
        <w:t xml:space="preserve">层级比较理想。例如，我们设计一个金融储户的 </w:t>
      </w:r>
      <w:r>
        <w:rPr>
          <w:rFonts w:ascii="Times New Roman" w:eastAsia="Times New Roman"/>
          <w:sz w:val="18"/>
        </w:rPr>
        <w:t>class</w:t>
      </w:r>
      <w:r>
        <w:rPr>
          <w:rFonts w:hint="eastAsia" w:ascii="宋体" w:eastAsia="宋体"/>
          <w:sz w:val="18"/>
        </w:rPr>
        <w:t>：</w:t>
      </w:r>
    </w:p>
    <w:p>
      <w:pPr>
        <w:pStyle w:val="11"/>
        <w:spacing w:before="8"/>
        <w:rPr>
          <w:rFonts w:ascii="宋体"/>
          <w:sz w:val="21"/>
        </w:rPr>
      </w:pPr>
    </w:p>
    <w:p>
      <w:pPr>
        <w:pStyle w:val="11"/>
        <w:ind w:left="528"/>
      </w:pPr>
      <w:r>
        <w:t>class</w:t>
      </w:r>
      <w:r>
        <w:rPr>
          <w:spacing w:val="-12"/>
        </w:rPr>
        <w:t xml:space="preserve"> </w:t>
      </w:r>
      <w:r>
        <w:t>SavingAccount</w:t>
      </w:r>
    </w:p>
    <w:p>
      <w:pPr>
        <w:pStyle w:val="11"/>
        <w:spacing w:before="40"/>
        <w:ind w:left="528"/>
      </w:pPr>
      <w:r>
        <w:rPr>
          <w:w w:val="98"/>
        </w:rPr>
        <w:t>{</w:t>
      </w:r>
    </w:p>
    <w:p>
      <w:pPr>
        <w:pStyle w:val="11"/>
        <w:spacing w:before="39" w:line="180" w:lineRule="exact"/>
        <w:ind w:left="528"/>
      </w:pPr>
      <w:r>
        <w:t>private:</w:t>
      </w:r>
    </w:p>
    <w:p>
      <w:pPr>
        <w:pStyle w:val="11"/>
        <w:spacing w:line="254" w:lineRule="auto"/>
        <w:ind w:left="691" w:right="4414"/>
        <w:jc w:val="both"/>
        <w:rPr>
          <w:rFonts w:hint="eastAsia" w:ascii="宋体" w:eastAsia="宋体"/>
        </w:rPr>
      </w:pPr>
      <w:r>
        <w:t>char</w:t>
      </w:r>
      <w:r>
        <w:rPr>
          <w:spacing w:val="-3"/>
        </w:rPr>
        <w:t xml:space="preserve"> </w:t>
      </w:r>
      <w:r>
        <w:t>m_name[40];</w:t>
      </w:r>
      <w:r>
        <w:rPr>
          <w:spacing w:val="8"/>
        </w:rPr>
        <w:t xml:space="preserve"> // </w:t>
      </w:r>
      <w:r>
        <w:rPr>
          <w:rFonts w:hint="eastAsia" w:ascii="宋体" w:eastAsia="宋体"/>
        </w:rPr>
        <w:t>储户姓名</w:t>
      </w:r>
      <w:r>
        <w:t>char</w:t>
      </w:r>
      <w:r>
        <w:rPr>
          <w:spacing w:val="-3"/>
        </w:rPr>
        <w:t xml:space="preserve"> </w:t>
      </w:r>
      <w:r>
        <w:t>m_addr[60];</w:t>
      </w:r>
      <w:r>
        <w:rPr>
          <w:spacing w:val="8"/>
        </w:rPr>
        <w:t xml:space="preserve"> // </w:t>
      </w:r>
      <w:r>
        <w:rPr>
          <w:rFonts w:hint="eastAsia" w:ascii="宋体" w:eastAsia="宋体"/>
        </w:rPr>
        <w:t>储户地址</w:t>
      </w:r>
      <w:r>
        <w:t>double</w:t>
      </w:r>
      <w:r>
        <w:rPr>
          <w:spacing w:val="-2"/>
        </w:rPr>
        <w:t xml:space="preserve"> </w:t>
      </w:r>
      <w:r>
        <w:t>m_total;</w:t>
      </w:r>
      <w:r>
        <w:rPr>
          <w:spacing w:val="4"/>
        </w:rPr>
        <w:t xml:space="preserve"> // </w:t>
      </w:r>
      <w:r>
        <w:rPr>
          <w:rFonts w:hint="eastAsia" w:ascii="宋体" w:eastAsia="宋体"/>
        </w:rPr>
        <w:t>储簿金额</w:t>
      </w:r>
      <w:r>
        <w:t>double</w:t>
      </w:r>
      <w:r>
        <w:rPr>
          <w:spacing w:val="-2"/>
        </w:rPr>
        <w:t xml:space="preserve"> </w:t>
      </w:r>
      <w:r>
        <w:t xml:space="preserve">m_rate; // </w:t>
      </w:r>
      <w:r>
        <w:rPr>
          <w:rFonts w:hint="eastAsia" w:ascii="宋体" w:eastAsia="宋体"/>
        </w:rPr>
        <w:t>利率</w:t>
      </w:r>
    </w:p>
    <w:p>
      <w:pPr>
        <w:pStyle w:val="11"/>
        <w:spacing w:before="42"/>
        <w:ind w:left="528"/>
      </w:pPr>
      <w:r>
        <w:t>...</w:t>
      </w:r>
    </w:p>
    <w:p>
      <w:pPr>
        <w:pStyle w:val="11"/>
        <w:spacing w:before="40"/>
        <w:ind w:left="528"/>
      </w:pPr>
      <w:r>
        <w:t>};</w:t>
      </w:r>
    </w:p>
    <w:p>
      <w:pPr>
        <w:pStyle w:val="11"/>
        <w:rPr>
          <w:sz w:val="18"/>
        </w:rPr>
      </w:pPr>
    </w:p>
    <w:p>
      <w:pPr>
        <w:spacing w:before="120" w:line="374" w:lineRule="auto"/>
        <w:ind w:left="245" w:right="1155" w:firstLine="0"/>
        <w:jc w:val="both"/>
        <w:rPr>
          <w:rFonts w:hint="eastAsia" w:ascii="宋体" w:eastAsia="宋体"/>
          <w:sz w:val="18"/>
        </w:rPr>
      </w:pPr>
      <w:r>
        <w:rPr>
          <w:rFonts w:hint="eastAsia" w:ascii="宋体" w:eastAsia="宋体"/>
          <w:sz w:val="18"/>
        </w:rPr>
        <w:t>这家行库采用浮动利率，每个账户的利息都是根据当天的挂牌利率来计算。这时</w:t>
      </w:r>
      <w:r>
        <w:rPr>
          <w:rFonts w:hint="eastAsia" w:ascii="宋体" w:eastAsia="宋体"/>
          <w:spacing w:val="-2"/>
          <w:sz w:val="18"/>
        </w:rPr>
        <w:t xml:space="preserve">候 </w:t>
      </w:r>
      <w:r>
        <w:rPr>
          <w:rFonts w:ascii="Times New Roman" w:eastAsia="Times New Roman"/>
          <w:i/>
          <w:sz w:val="18"/>
        </w:rPr>
        <w:t>m_rate</w:t>
      </w:r>
      <w:r>
        <w:rPr>
          <w:rFonts w:ascii="Times New Roman" w:eastAsia="Times New Roman"/>
          <w:i/>
          <w:spacing w:val="32"/>
          <w:sz w:val="18"/>
        </w:rPr>
        <w:t xml:space="preserve"> </w:t>
      </w:r>
      <w:r>
        <w:rPr>
          <w:rFonts w:hint="eastAsia" w:ascii="宋体" w:eastAsia="宋体"/>
          <w:spacing w:val="-1"/>
          <w:sz w:val="18"/>
        </w:rPr>
        <w:t xml:space="preserve">就不适合成为每份 </w:t>
      </w:r>
      <w:r>
        <w:rPr>
          <w:rFonts w:ascii="Times New Roman" w:eastAsia="Times New Roman"/>
          <w:sz w:val="18"/>
        </w:rPr>
        <w:t>objects</w:t>
      </w:r>
      <w:r>
        <w:rPr>
          <w:rFonts w:ascii="Times New Roman" w:eastAsia="Times New Roman"/>
          <w:spacing w:val="38"/>
          <w:sz w:val="18"/>
        </w:rPr>
        <w:t xml:space="preserve"> </w:t>
      </w:r>
      <w:r>
        <w:rPr>
          <w:rFonts w:hint="eastAsia" w:ascii="宋体" w:eastAsia="宋体"/>
          <w:sz w:val="18"/>
        </w:rPr>
        <w:t>的一笔资料了，否则每天一开市，光把所有</w:t>
      </w:r>
      <w:r>
        <w:rPr>
          <w:rFonts w:hint="eastAsia" w:ascii="宋体" w:eastAsia="宋体"/>
          <w:spacing w:val="7"/>
          <w:sz w:val="18"/>
        </w:rPr>
        <w:t xml:space="preserve">账户内容叫出来，修改 </w:t>
      </w:r>
      <w:r>
        <w:rPr>
          <w:rFonts w:ascii="Times New Roman" w:eastAsia="Times New Roman"/>
          <w:i/>
          <w:sz w:val="18"/>
        </w:rPr>
        <w:t>m_rate</w:t>
      </w:r>
      <w:r>
        <w:rPr>
          <w:rFonts w:ascii="Times New Roman" w:eastAsia="Times New Roman"/>
          <w:i/>
          <w:spacing w:val="20"/>
          <w:sz w:val="18"/>
        </w:rPr>
        <w:t xml:space="preserve"> </w:t>
      </w:r>
      <w:r>
        <w:rPr>
          <w:rFonts w:hint="eastAsia" w:ascii="宋体" w:eastAsia="宋体"/>
          <w:sz w:val="18"/>
        </w:rPr>
        <w:t>的值，就花了不少时间。</w:t>
      </w:r>
      <w:r>
        <w:rPr>
          <w:rFonts w:ascii="Times New Roman" w:eastAsia="Times New Roman"/>
          <w:i/>
          <w:sz w:val="18"/>
        </w:rPr>
        <w:t>m_rate</w:t>
      </w:r>
      <w:r>
        <w:rPr>
          <w:rFonts w:ascii="Times New Roman" w:eastAsia="Times New Roman"/>
          <w:i/>
          <w:spacing w:val="19"/>
          <w:sz w:val="18"/>
        </w:rPr>
        <w:t xml:space="preserve"> </w:t>
      </w:r>
      <w:r>
        <w:rPr>
          <w:rFonts w:hint="eastAsia" w:ascii="宋体" w:eastAsia="宋体"/>
          <w:sz w:val="18"/>
        </w:rPr>
        <w:t>应该独立于各</w:t>
      </w:r>
      <w:r>
        <w:rPr>
          <w:rFonts w:ascii="Times New Roman" w:eastAsia="Times New Roman"/>
          <w:sz w:val="18"/>
        </w:rPr>
        <w:t>objects</w:t>
      </w:r>
      <w:r>
        <w:rPr>
          <w:rFonts w:ascii="Times New Roman" w:eastAsia="Times New Roman"/>
          <w:spacing w:val="3"/>
          <w:sz w:val="18"/>
        </w:rPr>
        <w:t xml:space="preserve"> </w:t>
      </w:r>
      <w:r>
        <w:rPr>
          <w:rFonts w:hint="eastAsia" w:ascii="宋体" w:eastAsia="宋体"/>
          <w:spacing w:val="7"/>
          <w:sz w:val="18"/>
        </w:rPr>
        <w:t xml:space="preserve">之外，成为此一 </w:t>
      </w:r>
      <w:r>
        <w:rPr>
          <w:rFonts w:ascii="Times New Roman" w:eastAsia="Times New Roman"/>
          <w:sz w:val="18"/>
        </w:rPr>
        <w:t>class</w:t>
      </w:r>
      <w:r>
        <w:rPr>
          <w:rFonts w:ascii="Times New Roman" w:eastAsia="Times New Roman"/>
          <w:spacing w:val="4"/>
          <w:sz w:val="18"/>
        </w:rPr>
        <w:t xml:space="preserve"> </w:t>
      </w:r>
      <w:r>
        <w:rPr>
          <w:rFonts w:hint="eastAsia" w:ascii="宋体" w:eastAsia="宋体"/>
          <w:spacing w:val="3"/>
          <w:sz w:val="18"/>
        </w:rPr>
        <w:t xml:space="preserve">独一无二的资料。怎么做？在 </w:t>
      </w:r>
      <w:r>
        <w:rPr>
          <w:rFonts w:ascii="Times New Roman" w:eastAsia="Times New Roman"/>
          <w:i/>
          <w:sz w:val="18"/>
        </w:rPr>
        <w:t>m_rate</w:t>
      </w:r>
      <w:r>
        <w:rPr>
          <w:rFonts w:ascii="Times New Roman" w:eastAsia="Times New Roman"/>
          <w:i/>
          <w:spacing w:val="36"/>
          <w:sz w:val="18"/>
        </w:rPr>
        <w:t xml:space="preserve"> </w:t>
      </w:r>
      <w:r>
        <w:rPr>
          <w:rFonts w:hint="eastAsia" w:ascii="宋体" w:eastAsia="宋体"/>
          <w:sz w:val="18"/>
        </w:rPr>
        <w:t>前面加上</w:t>
      </w:r>
    </w:p>
    <w:p>
      <w:pPr>
        <w:spacing w:after="0" w:line="374" w:lineRule="auto"/>
        <w:jc w:val="both"/>
        <w:rPr>
          <w:rFonts w:hint="eastAsia" w:ascii="宋体" w:eastAsia="宋体"/>
          <w:sz w:val="18"/>
        </w:rPr>
        <w:sectPr>
          <w:type w:val="continuous"/>
          <w:pgSz w:w="10320" w:h="13220"/>
          <w:pgMar w:top="580" w:right="80" w:bottom="280" w:left="40" w:header="720" w:footer="720" w:gutter="0"/>
          <w:cols w:equalWidth="0" w:num="2">
            <w:col w:w="2342" w:space="40"/>
            <w:col w:w="7818"/>
          </w:cols>
        </w:sectPr>
      </w:pPr>
    </w:p>
    <w:p>
      <w:pPr>
        <w:pStyle w:val="11"/>
        <w:rPr>
          <w:rFonts w:ascii="宋体"/>
          <w:sz w:val="20"/>
        </w:rPr>
      </w:pPr>
    </w:p>
    <w:p>
      <w:pPr>
        <w:pStyle w:val="11"/>
        <w:spacing w:before="5"/>
        <w:rPr>
          <w:rFonts w:ascii="宋体"/>
          <w:sz w:val="18"/>
        </w:rPr>
      </w:pPr>
    </w:p>
    <w:p>
      <w:pPr>
        <w:spacing w:before="0"/>
        <w:ind w:left="644" w:right="0" w:firstLine="0"/>
        <w:jc w:val="left"/>
        <w:rPr>
          <w:rFonts w:ascii="Arial"/>
          <w:b/>
          <w:sz w:val="20"/>
        </w:rPr>
      </w:pPr>
      <w:r>
        <w:rPr>
          <w:rFonts w:ascii="Arial"/>
          <w:b/>
          <w:sz w:val="20"/>
        </w:rPr>
        <w:t>40</w:t>
      </w:r>
    </w:p>
    <w:p>
      <w:pPr>
        <w:spacing w:after="0"/>
        <w:jc w:val="left"/>
        <w:rPr>
          <w:rFonts w:ascii="Arial"/>
          <w:sz w:val="20"/>
        </w:rPr>
        <w:sectPr>
          <w:type w:val="continuous"/>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304" o:spid="_x0000_s1304" o:spt="1" style="position:absolute;left:0pt;margin-left:131.9pt;margin-top:18.85pt;height:0.7pt;width:323pt;mso-position-horizontal-relative:page;mso-wrap-distance-bottom:0pt;mso-wrap-distance-top:0pt;z-index:-251357184;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spacing w:before="9"/>
        <w:rPr>
          <w:rFonts w:ascii="宋体"/>
          <w:sz w:val="26"/>
        </w:rPr>
      </w:pPr>
    </w:p>
    <w:p>
      <w:pPr>
        <w:spacing w:before="102"/>
        <w:ind w:left="2627" w:right="0" w:firstLine="0"/>
        <w:jc w:val="both"/>
        <w:rPr>
          <w:rFonts w:hint="eastAsia" w:ascii="宋体" w:eastAsia="宋体"/>
          <w:sz w:val="18"/>
        </w:rPr>
      </w:pPr>
      <w:r>
        <w:rPr>
          <w:rFonts w:ascii="Arial Black" w:eastAsia="Arial Black"/>
          <w:sz w:val="18"/>
        </w:rPr>
        <w:t>static</w:t>
      </w:r>
      <w:r>
        <w:rPr>
          <w:rFonts w:ascii="Arial Black" w:eastAsia="Arial Black"/>
          <w:spacing w:val="40"/>
          <w:sz w:val="18"/>
        </w:rPr>
        <w:t xml:space="preserve"> </w:t>
      </w:r>
      <w:r>
        <w:rPr>
          <w:rFonts w:hint="eastAsia" w:ascii="宋体" w:eastAsia="宋体"/>
          <w:sz w:val="18"/>
        </w:rPr>
        <w:t>修饰词即可：</w:t>
      </w:r>
    </w:p>
    <w:p>
      <w:pPr>
        <w:pStyle w:val="11"/>
        <w:spacing w:before="3"/>
        <w:rPr>
          <w:rFonts w:ascii="宋体"/>
          <w:sz w:val="21"/>
        </w:rPr>
      </w:pPr>
    </w:p>
    <w:p>
      <w:pPr>
        <w:pStyle w:val="11"/>
        <w:ind w:left="2910"/>
      </w:pPr>
      <w:r>
        <w:t>class</w:t>
      </w:r>
      <w:r>
        <w:rPr>
          <w:spacing w:val="-12"/>
        </w:rPr>
        <w:t xml:space="preserve"> </w:t>
      </w:r>
      <w:r>
        <w:t>SavingAccount</w:t>
      </w:r>
    </w:p>
    <w:p>
      <w:pPr>
        <w:pStyle w:val="11"/>
        <w:spacing w:before="40"/>
        <w:ind w:left="2910"/>
      </w:pPr>
      <w:r>
        <w:rPr>
          <w:w w:val="98"/>
        </w:rPr>
        <w:t>{</w:t>
      </w:r>
    </w:p>
    <w:p>
      <w:pPr>
        <w:pStyle w:val="11"/>
        <w:spacing w:before="39" w:line="180" w:lineRule="exact"/>
        <w:ind w:left="2910"/>
      </w:pPr>
      <w:r>
        <w:t>private:</w:t>
      </w:r>
    </w:p>
    <w:p>
      <w:pPr>
        <w:pStyle w:val="11"/>
        <w:tabs>
          <w:tab w:val="left" w:pos="5507"/>
        </w:tabs>
        <w:spacing w:line="207" w:lineRule="exact"/>
        <w:ind w:left="3073"/>
        <w:rPr>
          <w:rFonts w:hint="eastAsia" w:ascii="宋体" w:eastAsia="宋体"/>
        </w:rPr>
      </w:pPr>
      <w:r>
        <w:t>char</w:t>
      </w:r>
      <w:r>
        <w:rPr>
          <w:spacing w:val="-7"/>
        </w:rPr>
        <w:t xml:space="preserve"> </w:t>
      </w:r>
      <w:r>
        <w:t>m_name[40];</w:t>
      </w:r>
      <w:r>
        <w:tab/>
      </w:r>
      <w:r>
        <w:rPr>
          <w:spacing w:val="-4"/>
        </w:rPr>
        <w:t xml:space="preserve">// </w:t>
      </w:r>
      <w:r>
        <w:rPr>
          <w:rFonts w:hint="eastAsia" w:ascii="宋体" w:eastAsia="宋体"/>
        </w:rPr>
        <w:t>储户姓名</w:t>
      </w:r>
    </w:p>
    <w:p>
      <w:pPr>
        <w:pStyle w:val="11"/>
        <w:tabs>
          <w:tab w:val="left" w:pos="5507"/>
        </w:tabs>
        <w:spacing w:before="13"/>
        <w:ind w:left="3073"/>
        <w:rPr>
          <w:rFonts w:hint="eastAsia" w:ascii="宋体" w:eastAsia="宋体"/>
        </w:rPr>
      </w:pPr>
      <w:r>
        <w:t>char</w:t>
      </w:r>
      <w:r>
        <w:rPr>
          <w:spacing w:val="-7"/>
        </w:rPr>
        <w:t xml:space="preserve"> </w:t>
      </w:r>
      <w:r>
        <w:t>m_addr[60];</w:t>
      </w:r>
      <w:r>
        <w:tab/>
      </w:r>
      <w:r>
        <w:rPr>
          <w:spacing w:val="-4"/>
        </w:rPr>
        <w:t xml:space="preserve">// </w:t>
      </w:r>
      <w:r>
        <w:rPr>
          <w:rFonts w:hint="eastAsia" w:ascii="宋体" w:eastAsia="宋体"/>
        </w:rPr>
        <w:t>储户地址</w:t>
      </w:r>
    </w:p>
    <w:p>
      <w:pPr>
        <w:pStyle w:val="11"/>
        <w:tabs>
          <w:tab w:val="left" w:pos="5507"/>
        </w:tabs>
        <w:spacing w:before="13"/>
        <w:ind w:left="3073"/>
        <w:rPr>
          <w:rFonts w:hint="eastAsia" w:ascii="宋体" w:eastAsia="宋体"/>
        </w:rPr>
      </w:pPr>
      <w:r>
        <w:t>double</w:t>
      </w:r>
      <w:r>
        <w:rPr>
          <w:spacing w:val="-6"/>
        </w:rPr>
        <w:t xml:space="preserve"> </w:t>
      </w:r>
      <w:r>
        <w:t>m_total;</w:t>
      </w:r>
      <w:r>
        <w:tab/>
      </w:r>
      <w:r>
        <w:rPr>
          <w:spacing w:val="-4"/>
        </w:rPr>
        <w:t xml:space="preserve">// </w:t>
      </w:r>
      <w:r>
        <w:rPr>
          <w:rFonts w:hint="eastAsia" w:ascii="宋体" w:eastAsia="宋体"/>
        </w:rPr>
        <w:t>储簿金额</w:t>
      </w:r>
    </w:p>
    <w:p>
      <w:pPr>
        <w:pStyle w:val="11"/>
        <w:tabs>
          <w:tab w:val="left" w:pos="5507"/>
        </w:tabs>
        <w:spacing w:before="13"/>
        <w:ind w:left="3073"/>
        <w:rPr>
          <w:rFonts w:hint="eastAsia" w:ascii="宋体" w:eastAsia="宋体"/>
        </w:rPr>
      </w:pPr>
      <w:r>
        <w:rPr>
          <w:shd w:val="clear" w:color="auto" w:fill="FFFF00"/>
        </w:rPr>
        <w:t>static</w:t>
      </w:r>
      <w:r>
        <w:rPr>
          <w:spacing w:val="-5"/>
        </w:rPr>
        <w:t xml:space="preserve"> </w:t>
      </w:r>
      <w:r>
        <w:t>double</w:t>
      </w:r>
      <w:r>
        <w:rPr>
          <w:spacing w:val="-5"/>
        </w:rPr>
        <w:t xml:space="preserve"> </w:t>
      </w:r>
      <w:r>
        <w:t>m_rate;</w:t>
      </w:r>
      <w:r>
        <w:tab/>
      </w:r>
      <w:r>
        <w:rPr>
          <w:w w:val="95"/>
        </w:rPr>
        <w:t>//</w:t>
      </w:r>
      <w:r>
        <w:rPr>
          <w:spacing w:val="114"/>
        </w:rPr>
        <w:t xml:space="preserve"> </w:t>
      </w:r>
      <w:r>
        <w:rPr>
          <w:rFonts w:hint="eastAsia" w:ascii="宋体" w:eastAsia="宋体"/>
          <w:w w:val="95"/>
        </w:rPr>
        <w:t>利率（注意，这只是宣告，不是定义，</w:t>
      </w:r>
    </w:p>
    <w:p>
      <w:pPr>
        <w:pStyle w:val="11"/>
        <w:tabs>
          <w:tab w:val="left" w:pos="5507"/>
          <w:tab w:val="left" w:pos="6351"/>
        </w:tabs>
        <w:spacing w:before="12"/>
        <w:ind w:left="2910"/>
        <w:rPr>
          <w:rFonts w:hint="eastAsia" w:ascii="宋体" w:eastAsia="宋体"/>
        </w:rPr>
      </w:pPr>
      <w:r>
        <w:t>...</w:t>
      </w:r>
      <w:r>
        <w:tab/>
      </w:r>
      <w:r>
        <w:t>//</w:t>
      </w:r>
      <w:r>
        <w:tab/>
      </w:r>
      <w:r>
        <w:rPr>
          <w:rFonts w:hint="eastAsia" w:ascii="宋体" w:eastAsia="宋体"/>
        </w:rPr>
        <w:t>尚未配有存储器）</w:t>
      </w:r>
    </w:p>
    <w:p>
      <w:pPr>
        <w:pStyle w:val="11"/>
        <w:spacing w:before="54"/>
        <w:ind w:left="2910"/>
      </w:pPr>
      <w:r>
        <w:t>};</w:t>
      </w:r>
    </w:p>
    <w:p>
      <w:pPr>
        <w:pStyle w:val="11"/>
        <w:rPr>
          <w:sz w:val="18"/>
        </w:rPr>
      </w:pPr>
    </w:p>
    <w:p>
      <w:pPr>
        <w:pStyle w:val="11"/>
        <w:spacing w:before="7"/>
        <w:rPr>
          <w:sz w:val="21"/>
        </w:rPr>
      </w:pPr>
    </w:p>
    <w:p>
      <w:pPr>
        <w:spacing w:before="0" w:line="374" w:lineRule="auto"/>
        <w:ind w:left="2627" w:right="1155" w:firstLine="0"/>
        <w:jc w:val="both"/>
        <w:rPr>
          <w:rFonts w:hint="eastAsia" w:ascii="宋体" w:eastAsia="宋体"/>
          <w:sz w:val="18"/>
        </w:rPr>
      </w:pPr>
      <w:r>
        <w:rPr>
          <w:rFonts w:ascii="Times New Roman" w:eastAsia="Times New Roman"/>
          <w:sz w:val="18"/>
        </w:rPr>
        <w:t>Static</w:t>
      </w:r>
      <w:r>
        <w:rPr>
          <w:rFonts w:ascii="Times New Roman" w:eastAsia="Times New Roman"/>
          <w:spacing w:val="14"/>
          <w:sz w:val="18"/>
        </w:rPr>
        <w:t xml:space="preserve"> </w:t>
      </w:r>
      <w:r>
        <w:rPr>
          <w:rFonts w:ascii="Times New Roman" w:eastAsia="Times New Roman"/>
          <w:sz w:val="18"/>
        </w:rPr>
        <w:t>data</w:t>
      </w:r>
      <w:r>
        <w:rPr>
          <w:rFonts w:ascii="Times New Roman" w:eastAsia="Times New Roman"/>
          <w:spacing w:val="19"/>
          <w:sz w:val="18"/>
        </w:rPr>
        <w:t xml:space="preserve"> </w:t>
      </w:r>
      <w:r>
        <w:rPr>
          <w:rFonts w:ascii="Times New Roman" w:eastAsia="Times New Roman"/>
          <w:sz w:val="18"/>
        </w:rPr>
        <w:t>members</w:t>
      </w:r>
      <w:r>
        <w:rPr>
          <w:rFonts w:ascii="Times New Roman" w:eastAsia="Times New Roman"/>
          <w:spacing w:val="14"/>
          <w:sz w:val="18"/>
        </w:rPr>
        <w:t xml:space="preserve"> </w:t>
      </w:r>
      <w:r>
        <w:rPr>
          <w:rFonts w:hint="eastAsia" w:ascii="宋体" w:eastAsia="宋体"/>
          <w:spacing w:val="3"/>
          <w:sz w:val="18"/>
        </w:rPr>
        <w:t xml:space="preserve">不属于 </w:t>
      </w:r>
      <w:r>
        <w:rPr>
          <w:rFonts w:ascii="Times New Roman" w:eastAsia="Times New Roman"/>
          <w:sz w:val="18"/>
        </w:rPr>
        <w:t>object</w:t>
      </w:r>
      <w:r>
        <w:rPr>
          <w:rFonts w:ascii="Times New Roman" w:eastAsia="Times New Roman"/>
          <w:spacing w:val="14"/>
          <w:sz w:val="18"/>
        </w:rPr>
        <w:t xml:space="preserve"> </w:t>
      </w:r>
      <w:r>
        <w:rPr>
          <w:rFonts w:hint="eastAsia" w:ascii="宋体" w:eastAsia="宋体"/>
          <w:spacing w:val="1"/>
          <w:sz w:val="18"/>
        </w:rPr>
        <w:t xml:space="preserve">的一部份，而是 </w:t>
      </w:r>
      <w:r>
        <w:rPr>
          <w:rFonts w:ascii="Times New Roman" w:eastAsia="Times New Roman"/>
          <w:sz w:val="18"/>
        </w:rPr>
        <w:t>class</w:t>
      </w:r>
      <w:r>
        <w:rPr>
          <w:rFonts w:ascii="Times New Roman" w:eastAsia="Times New Roman"/>
          <w:spacing w:val="13"/>
          <w:sz w:val="18"/>
        </w:rPr>
        <w:t xml:space="preserve"> </w:t>
      </w:r>
      <w:r>
        <w:rPr>
          <w:rFonts w:hint="eastAsia" w:ascii="宋体" w:eastAsia="宋体"/>
          <w:sz w:val="18"/>
        </w:rPr>
        <w:t>的一部份，所以程序可</w:t>
      </w:r>
      <w:r>
        <w:rPr>
          <w:rFonts w:hint="eastAsia" w:ascii="宋体" w:eastAsia="宋体"/>
          <w:spacing w:val="1"/>
          <w:sz w:val="18"/>
        </w:rPr>
        <w:t xml:space="preserve">以在还没有诞生任何 </w:t>
      </w:r>
      <w:r>
        <w:rPr>
          <w:rFonts w:ascii="Times New Roman" w:eastAsia="Times New Roman"/>
          <w:sz w:val="18"/>
        </w:rPr>
        <w:t>object</w:t>
      </w:r>
      <w:r>
        <w:rPr>
          <w:rFonts w:ascii="Times New Roman" w:eastAsia="Times New Roman"/>
          <w:spacing w:val="21"/>
          <w:sz w:val="18"/>
        </w:rPr>
        <w:t xml:space="preserve"> </w:t>
      </w:r>
      <w:r>
        <w:rPr>
          <w:rFonts w:hint="eastAsia" w:ascii="宋体" w:eastAsia="宋体"/>
          <w:spacing w:val="2"/>
          <w:sz w:val="18"/>
        </w:rPr>
        <w:t xml:space="preserve">的时候就处理 </w:t>
      </w:r>
      <w:r>
        <w:rPr>
          <w:rFonts w:ascii="Times New Roman" w:eastAsia="Times New Roman"/>
          <w:sz w:val="18"/>
        </w:rPr>
        <w:t>static</w:t>
      </w:r>
      <w:r>
        <w:rPr>
          <w:rFonts w:ascii="Times New Roman" w:eastAsia="Times New Roman"/>
          <w:spacing w:val="29"/>
          <w:sz w:val="18"/>
        </w:rPr>
        <w:t xml:space="preserve"> </w:t>
      </w:r>
      <w:r>
        <w:rPr>
          <w:rFonts w:ascii="Times New Roman" w:eastAsia="Times New Roman"/>
          <w:sz w:val="18"/>
        </w:rPr>
        <w:t>data</w:t>
      </w:r>
      <w:r>
        <w:rPr>
          <w:rFonts w:ascii="Times New Roman" w:eastAsia="Times New Roman"/>
          <w:spacing w:val="33"/>
          <w:sz w:val="18"/>
        </w:rPr>
        <w:t xml:space="preserve"> </w:t>
      </w:r>
      <w:r>
        <w:rPr>
          <w:rFonts w:ascii="Times New Roman" w:eastAsia="Times New Roman"/>
          <w:sz w:val="18"/>
        </w:rPr>
        <w:t>members</w:t>
      </w:r>
      <w:r>
        <w:rPr>
          <w:rFonts w:hint="eastAsia" w:ascii="宋体" w:eastAsia="宋体"/>
          <w:sz w:val="18"/>
        </w:rPr>
        <w:t>。但首先，你必须定义它（为它配置存储器）。</w:t>
      </w:r>
    </w:p>
    <w:p>
      <w:pPr>
        <w:pStyle w:val="11"/>
        <w:spacing w:before="10"/>
        <w:rPr>
          <w:rFonts w:ascii="宋体"/>
          <w:sz w:val="18"/>
        </w:rPr>
      </w:pPr>
    </w:p>
    <w:p>
      <w:pPr>
        <w:spacing w:before="0" w:line="374" w:lineRule="auto"/>
        <w:ind w:left="2627" w:right="1155" w:firstLine="0"/>
        <w:jc w:val="both"/>
        <w:rPr>
          <w:rFonts w:hint="eastAsia" w:ascii="宋体" w:eastAsia="宋体"/>
          <w:sz w:val="18"/>
        </w:rPr>
      </w:pPr>
      <w:r>
        <w:rPr>
          <w:rFonts w:hint="eastAsia" w:ascii="宋体" w:eastAsia="宋体"/>
          <w:spacing w:val="6"/>
          <w:sz w:val="18"/>
        </w:rPr>
        <w:t xml:space="preserve">你应该在 </w:t>
      </w:r>
      <w:r>
        <w:rPr>
          <w:rFonts w:ascii="Times New Roman" w:eastAsia="Times New Roman"/>
          <w:sz w:val="18"/>
        </w:rPr>
        <w:t>.CPP</w:t>
      </w:r>
      <w:r>
        <w:rPr>
          <w:rFonts w:ascii="Times New Roman" w:eastAsia="Times New Roman"/>
          <w:spacing w:val="26"/>
          <w:sz w:val="18"/>
        </w:rPr>
        <w:t xml:space="preserve"> </w:t>
      </w:r>
      <w:r>
        <w:rPr>
          <w:rFonts w:hint="eastAsia" w:ascii="宋体" w:eastAsia="宋体"/>
          <w:spacing w:val="6"/>
          <w:sz w:val="18"/>
        </w:rPr>
        <w:t xml:space="preserve">档中且为 </w:t>
      </w:r>
      <w:r>
        <w:rPr>
          <w:rFonts w:ascii="Times New Roman" w:eastAsia="Times New Roman"/>
          <w:sz w:val="18"/>
        </w:rPr>
        <w:t>class</w:t>
      </w:r>
      <w:r>
        <w:rPr>
          <w:rFonts w:ascii="Times New Roman" w:eastAsia="Times New Roman"/>
          <w:spacing w:val="27"/>
          <w:sz w:val="18"/>
        </w:rPr>
        <w:t xml:space="preserve"> </w:t>
      </w:r>
      <w:r>
        <w:rPr>
          <w:rFonts w:hint="eastAsia" w:ascii="宋体" w:eastAsia="宋体"/>
          <w:spacing w:val="1"/>
          <w:sz w:val="18"/>
        </w:rPr>
        <w:t xml:space="preserve">以外的任何区域设定其初值；例如在 </w:t>
      </w:r>
      <w:r>
        <w:rPr>
          <w:rFonts w:ascii="Times New Roman" w:eastAsia="Times New Roman"/>
          <w:i/>
          <w:sz w:val="18"/>
        </w:rPr>
        <w:t>main</w:t>
      </w:r>
      <w:r>
        <w:rPr>
          <w:rFonts w:ascii="Times New Roman" w:eastAsia="Times New Roman"/>
          <w:i/>
          <w:spacing w:val="5"/>
          <w:sz w:val="18"/>
        </w:rPr>
        <w:t xml:space="preserve">() </w:t>
      </w:r>
      <w:r>
        <w:rPr>
          <w:rFonts w:hint="eastAsia" w:ascii="宋体" w:eastAsia="宋体"/>
          <w:sz w:val="18"/>
        </w:rPr>
        <w:t xml:space="preserve">之中，或 </w:t>
      </w:r>
      <w:r>
        <w:rPr>
          <w:rFonts w:ascii="Times New Roman" w:eastAsia="Times New Roman"/>
          <w:sz w:val="18"/>
        </w:rPr>
        <w:t>global</w:t>
      </w:r>
      <w:r>
        <w:rPr>
          <w:rFonts w:ascii="Times New Roman" w:eastAsia="Times New Roman"/>
          <w:spacing w:val="6"/>
          <w:sz w:val="18"/>
        </w:rPr>
        <w:t xml:space="preserve"> </w:t>
      </w:r>
      <w:r>
        <w:rPr>
          <w:rFonts w:ascii="Times New Roman" w:eastAsia="Times New Roman"/>
          <w:sz w:val="18"/>
        </w:rPr>
        <w:t>functions</w:t>
      </w:r>
      <w:r>
        <w:rPr>
          <w:rFonts w:ascii="Times New Roman" w:eastAsia="Times New Roman"/>
          <w:spacing w:val="4"/>
          <w:sz w:val="18"/>
        </w:rPr>
        <w:t xml:space="preserve"> </w:t>
      </w:r>
      <w:r>
        <w:rPr>
          <w:rFonts w:hint="eastAsia" w:ascii="宋体" w:eastAsia="宋体"/>
          <w:sz w:val="18"/>
        </w:rPr>
        <w:t>中，或任何函式之外：</w:t>
      </w:r>
    </w:p>
    <w:p>
      <w:pPr>
        <w:pStyle w:val="11"/>
        <w:spacing w:before="107"/>
        <w:ind w:left="2910"/>
        <w:rPr>
          <w:rFonts w:hint="eastAsia" w:ascii="宋体" w:eastAsia="宋体"/>
        </w:rPr>
      </w:pPr>
      <w:r>
        <w:rPr>
          <w:shd w:val="clear" w:color="auto" w:fill="FFFF00"/>
        </w:rPr>
        <w:t>double</w:t>
      </w:r>
      <w:r>
        <w:rPr>
          <w:spacing w:val="-5"/>
          <w:shd w:val="clear" w:color="auto" w:fill="FFFF00"/>
        </w:rPr>
        <w:t xml:space="preserve"> </w:t>
      </w:r>
      <w:r>
        <w:rPr>
          <w:shd w:val="clear" w:color="auto" w:fill="FFFF00"/>
        </w:rPr>
        <w:t>SavingAccount::m_rate</w:t>
      </w:r>
      <w:r>
        <w:rPr>
          <w:spacing w:val="-3"/>
          <w:shd w:val="clear" w:color="auto" w:fill="FFFF00"/>
        </w:rPr>
        <w:t xml:space="preserve"> = </w:t>
      </w:r>
      <w:r>
        <w:rPr>
          <w:shd w:val="clear" w:color="auto" w:fill="FFFF00"/>
        </w:rPr>
        <w:t>0.0075;</w:t>
      </w:r>
      <w:r>
        <w:rPr>
          <w:spacing w:val="10"/>
        </w:rPr>
        <w:t xml:space="preserve"> // </w:t>
      </w:r>
      <w:r>
        <w:rPr>
          <w:rFonts w:hint="eastAsia" w:ascii="宋体" w:eastAsia="宋体"/>
        </w:rPr>
        <w:t>定义并设初值</w:t>
      </w:r>
    </w:p>
    <w:p>
      <w:pPr>
        <w:pStyle w:val="11"/>
        <w:tabs>
          <w:tab w:val="left" w:pos="6712"/>
        </w:tabs>
        <w:spacing w:before="13"/>
        <w:ind w:left="2910"/>
        <w:rPr>
          <w:rFonts w:hint="eastAsia" w:ascii="宋体" w:eastAsia="宋体"/>
        </w:rPr>
      </w:pPr>
      <w:r>
        <w:t>void</w:t>
      </w:r>
      <w:r>
        <w:rPr>
          <w:spacing w:val="-5"/>
        </w:rPr>
        <w:t xml:space="preserve"> </w:t>
      </w:r>
      <w:r>
        <w:t>main()</w:t>
      </w:r>
      <w:r>
        <w:tab/>
      </w:r>
      <w:r>
        <w:rPr>
          <w:spacing w:val="-2"/>
        </w:rPr>
        <w:t xml:space="preserve">// </w:t>
      </w:r>
      <w:r>
        <w:rPr>
          <w:rFonts w:hint="eastAsia" w:ascii="宋体" w:eastAsia="宋体"/>
        </w:rPr>
        <w:t>不指定初值也可以</w:t>
      </w:r>
    </w:p>
    <w:p>
      <w:pPr>
        <w:pStyle w:val="11"/>
        <w:spacing w:before="54"/>
        <w:ind w:left="2910"/>
      </w:pPr>
      <w:r>
        <w:rPr>
          <w:w w:val="98"/>
        </w:rPr>
        <w:t>{</w:t>
      </w:r>
    </w:p>
    <w:p>
      <w:pPr>
        <w:pStyle w:val="11"/>
        <w:spacing w:before="39"/>
        <w:ind w:left="2910"/>
      </w:pPr>
      <w:r>
        <w:t>...</w:t>
      </w:r>
    </w:p>
    <w:p>
      <w:pPr>
        <w:pStyle w:val="11"/>
        <w:spacing w:before="40"/>
        <w:ind w:left="2910"/>
      </w:pPr>
      <w:r>
        <w:rPr>
          <w:w w:val="98"/>
        </w:rPr>
        <w:t>}</w:t>
      </w:r>
    </w:p>
    <w:p>
      <w:pPr>
        <w:pStyle w:val="11"/>
        <w:spacing w:before="1"/>
        <w:rPr>
          <w:sz w:val="20"/>
        </w:rPr>
      </w:pPr>
    </w:p>
    <w:p>
      <w:pPr>
        <w:spacing w:before="0" w:line="374" w:lineRule="auto"/>
        <w:ind w:left="2627" w:right="1155" w:hanging="1"/>
        <w:jc w:val="both"/>
        <w:rPr>
          <w:rFonts w:hint="eastAsia" w:ascii="宋体" w:eastAsia="宋体"/>
          <w:sz w:val="18"/>
        </w:rPr>
      </w:pPr>
      <w:r>
        <w:rPr>
          <w:rFonts w:hint="eastAsia" w:ascii="宋体" w:eastAsia="宋体"/>
          <w:sz w:val="18"/>
        </w:rPr>
        <w:t>请注意用辞上的严谨度：上述「定义」动作常被误以为是「初始化」动作。如果</w:t>
      </w:r>
      <w:r>
        <w:rPr>
          <w:rFonts w:hint="eastAsia" w:ascii="宋体" w:eastAsia="宋体"/>
          <w:spacing w:val="1"/>
          <w:sz w:val="18"/>
        </w:rPr>
        <w:t xml:space="preserve">只是单纯的初值设定动作，应该可以安排在 </w:t>
      </w:r>
      <w:r>
        <w:rPr>
          <w:rFonts w:ascii="Times New Roman" w:eastAsia="Times New Roman"/>
          <w:sz w:val="18"/>
        </w:rPr>
        <w:t>class</w:t>
      </w:r>
      <w:r>
        <w:rPr>
          <w:rFonts w:ascii="Times New Roman" w:eastAsia="Times New Roman"/>
          <w:spacing w:val="33"/>
          <w:sz w:val="18"/>
        </w:rPr>
        <w:t xml:space="preserve"> </w:t>
      </w:r>
      <w:r>
        <w:rPr>
          <w:rFonts w:ascii="Times New Roman" w:eastAsia="Times New Roman"/>
          <w:sz w:val="18"/>
        </w:rPr>
        <w:t>constructor</w:t>
      </w:r>
      <w:r>
        <w:rPr>
          <w:rFonts w:ascii="Times New Roman" w:eastAsia="Times New Roman"/>
          <w:spacing w:val="34"/>
          <w:sz w:val="18"/>
        </w:rPr>
        <w:t xml:space="preserve"> </w:t>
      </w:r>
      <w:r>
        <w:rPr>
          <w:rFonts w:hint="eastAsia" w:ascii="宋体" w:eastAsia="宋体"/>
          <w:sz w:val="18"/>
        </w:rPr>
        <w:t>中，但上一行绝对</w:t>
      </w:r>
      <w:r>
        <w:rPr>
          <w:rFonts w:hint="eastAsia" w:ascii="宋体" w:eastAsia="宋体"/>
          <w:spacing w:val="1"/>
          <w:sz w:val="18"/>
        </w:rPr>
        <w:t xml:space="preserve">无法如此。此外，你也不应该把上述的定义安置于 </w:t>
      </w:r>
      <w:r>
        <w:rPr>
          <w:rFonts w:ascii="Times New Roman" w:eastAsia="Times New Roman"/>
          <w:sz w:val="18"/>
        </w:rPr>
        <w:t>.H</w:t>
      </w:r>
      <w:r>
        <w:rPr>
          <w:rFonts w:ascii="Times New Roman" w:eastAsia="Times New Roman"/>
          <w:spacing w:val="41"/>
          <w:sz w:val="18"/>
        </w:rPr>
        <w:t xml:space="preserve"> </w:t>
      </w:r>
      <w:r>
        <w:rPr>
          <w:rFonts w:hint="eastAsia" w:ascii="宋体" w:eastAsia="宋体"/>
          <w:sz w:val="18"/>
        </w:rPr>
        <w:t xml:space="preserve">档中，因为这么一来它可能会被含入许多 </w:t>
      </w:r>
      <w:r>
        <w:rPr>
          <w:rFonts w:ascii="Times New Roman" w:eastAsia="Times New Roman"/>
          <w:sz w:val="18"/>
        </w:rPr>
        <w:t>.CPP</w:t>
      </w:r>
      <w:r>
        <w:rPr>
          <w:rFonts w:ascii="Times New Roman" w:eastAsia="Times New Roman"/>
          <w:spacing w:val="6"/>
          <w:sz w:val="18"/>
        </w:rPr>
        <w:t xml:space="preserve"> </w:t>
      </w:r>
      <w:r>
        <w:rPr>
          <w:rFonts w:hint="eastAsia" w:ascii="宋体" w:eastAsia="宋体"/>
          <w:sz w:val="18"/>
        </w:rPr>
        <w:t>档，于是就重复定义了（会发生联结错误）。</w:t>
      </w:r>
    </w:p>
    <w:p>
      <w:pPr>
        <w:pStyle w:val="11"/>
        <w:spacing w:before="10"/>
        <w:rPr>
          <w:rFonts w:ascii="宋体"/>
          <w:sz w:val="18"/>
        </w:rPr>
      </w:pPr>
    </w:p>
    <w:p>
      <w:pPr>
        <w:spacing w:before="1" w:line="374" w:lineRule="auto"/>
        <w:ind w:left="2627" w:right="1107" w:firstLine="0"/>
        <w:jc w:val="both"/>
        <w:rPr>
          <w:rFonts w:hint="eastAsia" w:ascii="宋体" w:eastAsia="宋体"/>
          <w:sz w:val="18"/>
        </w:rPr>
      </w:pPr>
      <w:r>
        <w:rPr>
          <w:rFonts w:hint="eastAsia" w:ascii="宋体" w:eastAsia="宋体"/>
          <w:spacing w:val="3"/>
          <w:sz w:val="18"/>
        </w:rPr>
        <w:t xml:space="preserve">上述动作有没有考虑 </w:t>
      </w:r>
      <w:r>
        <w:rPr>
          <w:rFonts w:ascii="Times New Roman" w:eastAsia="Times New Roman"/>
          <w:i/>
          <w:sz w:val="18"/>
        </w:rPr>
        <w:t>m_rate</w:t>
      </w:r>
      <w:r>
        <w:rPr>
          <w:rFonts w:ascii="Times New Roman" w:eastAsia="Times New Roman"/>
          <w:i/>
          <w:spacing w:val="25"/>
          <w:sz w:val="18"/>
        </w:rPr>
        <w:t xml:space="preserve"> </w:t>
      </w:r>
      <w:r>
        <w:rPr>
          <w:rFonts w:hint="eastAsia" w:ascii="宋体" w:eastAsia="宋体"/>
          <w:spacing w:val="11"/>
          <w:sz w:val="18"/>
        </w:rPr>
        <w:t xml:space="preserve">是笔 </w:t>
      </w:r>
      <w:r>
        <w:rPr>
          <w:rFonts w:ascii="Times New Roman" w:eastAsia="Times New Roman"/>
          <w:sz w:val="18"/>
        </w:rPr>
        <w:t>private</w:t>
      </w:r>
      <w:r>
        <w:rPr>
          <w:rFonts w:ascii="Times New Roman" w:eastAsia="Times New Roman"/>
          <w:spacing w:val="31"/>
          <w:sz w:val="18"/>
        </w:rPr>
        <w:t xml:space="preserve"> </w:t>
      </w:r>
      <w:r>
        <w:rPr>
          <w:rFonts w:hint="eastAsia" w:ascii="宋体" w:eastAsia="宋体"/>
          <w:sz w:val="18"/>
        </w:rPr>
        <w:t xml:space="preserve">资料呢？没有关系，定义 </w:t>
      </w:r>
      <w:r>
        <w:rPr>
          <w:rFonts w:ascii="Times New Roman" w:eastAsia="Times New Roman"/>
          <w:sz w:val="18"/>
        </w:rPr>
        <w:t>static</w:t>
      </w:r>
      <w:r>
        <w:rPr>
          <w:rFonts w:ascii="Times New Roman" w:eastAsia="Times New Roman"/>
          <w:spacing w:val="1"/>
          <w:sz w:val="18"/>
        </w:rPr>
        <w:t xml:space="preserve"> </w:t>
      </w:r>
      <w:r>
        <w:rPr>
          <w:rFonts w:ascii="Times New Roman" w:eastAsia="Times New Roman"/>
          <w:sz w:val="18"/>
        </w:rPr>
        <w:t>data</w:t>
      </w:r>
      <w:r>
        <w:rPr>
          <w:rFonts w:ascii="Times New Roman" w:eastAsia="Times New Roman"/>
          <w:spacing w:val="-42"/>
          <w:sz w:val="18"/>
        </w:rPr>
        <w:t xml:space="preserve"> </w:t>
      </w:r>
      <w:r>
        <w:rPr>
          <w:rFonts w:ascii="Times New Roman" w:eastAsia="Times New Roman"/>
          <w:sz w:val="18"/>
        </w:rPr>
        <w:t>members</w:t>
      </w:r>
      <w:r>
        <w:rPr>
          <w:rFonts w:hint="eastAsia" w:ascii="宋体" w:eastAsia="宋体"/>
          <w:sz w:val="18"/>
        </w:rPr>
        <w:t xml:space="preserve">，不受任何封装层级的约束。请注意上述动作也指出 </w:t>
      </w:r>
      <w:r>
        <w:rPr>
          <w:rFonts w:ascii="Times New Roman" w:eastAsia="Times New Roman"/>
          <w:sz w:val="18"/>
        </w:rPr>
        <w:t>static</w:t>
      </w:r>
      <w:r>
        <w:rPr>
          <w:rFonts w:ascii="Times New Roman" w:eastAsia="Times New Roman"/>
          <w:spacing w:val="1"/>
          <w:sz w:val="18"/>
        </w:rPr>
        <w:t xml:space="preserve"> </w:t>
      </w:r>
      <w:r>
        <w:rPr>
          <w:rFonts w:ascii="Times New Roman" w:eastAsia="Times New Roman"/>
          <w:sz w:val="18"/>
        </w:rPr>
        <w:t>data</w:t>
      </w:r>
      <w:r>
        <w:rPr>
          <w:rFonts w:ascii="Times New Roman" w:eastAsia="Times New Roman"/>
          <w:spacing w:val="45"/>
          <w:sz w:val="18"/>
        </w:rPr>
        <w:t xml:space="preserve"> </w:t>
      </w:r>
      <w:r>
        <w:rPr>
          <w:rFonts w:ascii="Times New Roman" w:eastAsia="Times New Roman"/>
          <w:sz w:val="18"/>
        </w:rPr>
        <w:t>member</w:t>
      </w:r>
      <w:r>
        <w:rPr>
          <w:rFonts w:ascii="Times New Roman" w:eastAsia="Times New Roman"/>
          <w:spacing w:val="1"/>
          <w:sz w:val="18"/>
        </w:rPr>
        <w:t xml:space="preserve"> </w:t>
      </w:r>
      <w:r>
        <w:rPr>
          <w:rFonts w:hint="eastAsia" w:ascii="宋体" w:eastAsia="宋体"/>
          <w:sz w:val="18"/>
        </w:rPr>
        <w:t>的型别，因为这是一个定义（</w:t>
      </w:r>
      <w:r>
        <w:rPr>
          <w:rFonts w:ascii="Times New Roman" w:eastAsia="Times New Roman"/>
          <w:sz w:val="18"/>
        </w:rPr>
        <w:t>definition</w:t>
      </w:r>
      <w:r>
        <w:rPr>
          <w:rFonts w:hint="eastAsia" w:ascii="宋体" w:eastAsia="宋体"/>
          <w:sz w:val="18"/>
        </w:rPr>
        <w:t>）动作，不是一个数值指定（</w:t>
      </w:r>
      <w:r>
        <w:rPr>
          <w:rFonts w:ascii="Times New Roman" w:eastAsia="Times New Roman"/>
          <w:sz w:val="18"/>
        </w:rPr>
        <w:t>assignment</w:t>
      </w:r>
      <w:r>
        <w:rPr>
          <w:rFonts w:hint="eastAsia" w:ascii="宋体" w:eastAsia="宋体"/>
          <w:sz w:val="18"/>
        </w:rPr>
        <w:t>）</w:t>
      </w:r>
      <w:r>
        <w:rPr>
          <w:rFonts w:hint="eastAsia" w:ascii="宋体" w:eastAsia="宋体"/>
          <w:spacing w:val="1"/>
          <w:sz w:val="18"/>
        </w:rPr>
        <w:t xml:space="preserve"> </w:t>
      </w:r>
      <w:r>
        <w:rPr>
          <w:rFonts w:hint="eastAsia" w:ascii="宋体" w:eastAsia="宋体"/>
          <w:sz w:val="18"/>
        </w:rPr>
        <w:t>动作。如果你没有做这个动作，</w:t>
      </w:r>
      <w:r>
        <w:rPr>
          <w:rFonts w:ascii="Times New Roman" w:eastAsia="Times New Roman"/>
          <w:i/>
          <w:sz w:val="18"/>
        </w:rPr>
        <w:t>m_rate</w:t>
      </w:r>
      <w:r>
        <w:rPr>
          <w:rFonts w:ascii="Times New Roman" w:eastAsia="Times New Roman"/>
          <w:i/>
          <w:spacing w:val="21"/>
          <w:sz w:val="18"/>
        </w:rPr>
        <w:t xml:space="preserve"> </w:t>
      </w:r>
      <w:r>
        <w:rPr>
          <w:rFonts w:hint="eastAsia" w:ascii="宋体" w:eastAsia="宋体"/>
          <w:sz w:val="18"/>
        </w:rPr>
        <w:t>就没有获得存储器，会发生联结错误：</w:t>
      </w:r>
    </w:p>
    <w:p>
      <w:pPr>
        <w:pStyle w:val="11"/>
        <w:spacing w:before="148" w:line="292" w:lineRule="auto"/>
        <w:ind w:left="2910"/>
      </w:pPr>
      <w:r>
        <w:rPr>
          <w:w w:val="95"/>
        </w:rPr>
        <w:t>error</w:t>
      </w:r>
      <w:r>
        <w:rPr>
          <w:spacing w:val="13"/>
          <w:w w:val="95"/>
        </w:rPr>
        <w:t xml:space="preserve"> </w:t>
      </w:r>
      <w:r>
        <w:rPr>
          <w:w w:val="95"/>
        </w:rPr>
        <w:t>LNK2001:</w:t>
      </w:r>
      <w:r>
        <w:rPr>
          <w:spacing w:val="13"/>
          <w:w w:val="95"/>
        </w:rPr>
        <w:t xml:space="preserve"> </w:t>
      </w:r>
      <w:r>
        <w:rPr>
          <w:w w:val="95"/>
        </w:rPr>
        <w:t>unresolved</w:t>
      </w:r>
      <w:r>
        <w:rPr>
          <w:spacing w:val="13"/>
          <w:w w:val="95"/>
        </w:rPr>
        <w:t xml:space="preserve"> </w:t>
      </w:r>
      <w:r>
        <w:rPr>
          <w:w w:val="95"/>
        </w:rPr>
        <w:t>external</w:t>
      </w:r>
      <w:r>
        <w:rPr>
          <w:spacing w:val="20"/>
          <w:w w:val="95"/>
        </w:rPr>
        <w:t xml:space="preserve"> </w:t>
      </w:r>
      <w:r>
        <w:rPr>
          <w:w w:val="95"/>
        </w:rPr>
        <w:t>symbol</w:t>
      </w:r>
      <w:r>
        <w:rPr>
          <w:spacing w:val="21"/>
          <w:w w:val="95"/>
        </w:rPr>
        <w:t xml:space="preserve"> </w:t>
      </w:r>
      <w:r>
        <w:rPr>
          <w:w w:val="95"/>
        </w:rPr>
        <w:t>"private:</w:t>
      </w:r>
      <w:r>
        <w:rPr>
          <w:spacing w:val="20"/>
          <w:w w:val="95"/>
        </w:rPr>
        <w:t xml:space="preserve"> </w:t>
      </w:r>
      <w:r>
        <w:rPr>
          <w:w w:val="95"/>
        </w:rPr>
        <w:t>static</w:t>
      </w:r>
      <w:r>
        <w:rPr>
          <w:spacing w:val="20"/>
          <w:w w:val="95"/>
        </w:rPr>
        <w:t xml:space="preserve"> </w:t>
      </w:r>
      <w:r>
        <w:rPr>
          <w:w w:val="95"/>
        </w:rPr>
        <w:t>double</w:t>
      </w:r>
      <w:r>
        <w:rPr>
          <w:spacing w:val="-89"/>
          <w:w w:val="95"/>
        </w:rPr>
        <w:t xml:space="preserve"> </w:t>
      </w:r>
      <w:r>
        <w:t>SavingAccount::m_rate"(?m_rate@SavingAccount@@2HA)</w:t>
      </w:r>
    </w:p>
    <w:p>
      <w:pPr>
        <w:pStyle w:val="11"/>
        <w:rPr>
          <w:sz w:val="20"/>
        </w:rPr>
      </w:pPr>
    </w:p>
    <w:p>
      <w:pPr>
        <w:pStyle w:val="11"/>
        <w:rPr>
          <w:sz w:val="21"/>
        </w:rPr>
      </w:pPr>
    </w:p>
    <w:p>
      <w:pPr>
        <w:pStyle w:val="5"/>
        <w:ind w:left="0" w:right="500"/>
        <w:jc w:val="right"/>
      </w:pPr>
      <w:r>
        <w:t>41</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305" o:spid="_x0000_s1305" o:spt="1" style="position:absolute;left:0pt;margin-left:131.9pt;margin-top:18.85pt;height:0.7pt;width:323pt;mso-position-horizontal-relative:page;mso-wrap-distance-bottom:0pt;mso-wrap-distance-top:0pt;z-index:-251356160;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多型与虚拟（</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8"/>
        <w:rPr>
          <w:rFonts w:ascii="宋体"/>
          <w:sz w:val="29"/>
        </w:rPr>
      </w:pPr>
    </w:p>
    <w:p>
      <w:pPr>
        <w:spacing w:before="83"/>
        <w:ind w:left="2627" w:right="0" w:firstLine="0"/>
        <w:jc w:val="left"/>
        <w:rPr>
          <w:rFonts w:hint="eastAsia" w:ascii="宋体" w:eastAsia="宋体"/>
          <w:sz w:val="18"/>
        </w:rPr>
      </w:pPr>
      <w:r>
        <w:rPr>
          <w:rFonts w:hint="eastAsia" w:ascii="宋体" w:eastAsia="宋体"/>
          <w:spacing w:val="8"/>
          <w:sz w:val="18"/>
        </w:rPr>
        <w:t>下面是存取</w:t>
      </w:r>
      <w:r>
        <w:rPr>
          <w:rFonts w:ascii="Times New Roman" w:eastAsia="Times New Roman"/>
          <w:sz w:val="18"/>
        </w:rPr>
        <w:t>static</w:t>
      </w:r>
      <w:r>
        <w:rPr>
          <w:rFonts w:ascii="Times New Roman" w:eastAsia="Times New Roman"/>
          <w:spacing w:val="2"/>
          <w:sz w:val="18"/>
        </w:rPr>
        <w:t xml:space="preserve"> </w:t>
      </w:r>
      <w:r>
        <w:rPr>
          <w:rFonts w:ascii="Times New Roman" w:eastAsia="Times New Roman"/>
          <w:sz w:val="18"/>
        </w:rPr>
        <w:t>data</w:t>
      </w:r>
      <w:r>
        <w:rPr>
          <w:rFonts w:ascii="Times New Roman" w:eastAsia="Times New Roman"/>
          <w:spacing w:val="8"/>
          <w:sz w:val="18"/>
        </w:rPr>
        <w:t xml:space="preserve"> </w:t>
      </w:r>
      <w:r>
        <w:rPr>
          <w:rFonts w:ascii="Times New Roman" w:eastAsia="Times New Roman"/>
          <w:sz w:val="18"/>
        </w:rPr>
        <w:t>members</w:t>
      </w:r>
      <w:r>
        <w:rPr>
          <w:rFonts w:ascii="Times New Roman" w:eastAsia="Times New Roman"/>
          <w:spacing w:val="5"/>
          <w:sz w:val="18"/>
        </w:rPr>
        <w:t xml:space="preserve"> </w:t>
      </w:r>
      <w:r>
        <w:rPr>
          <w:rFonts w:hint="eastAsia" w:ascii="宋体" w:eastAsia="宋体"/>
          <w:spacing w:val="2"/>
          <w:sz w:val="18"/>
        </w:rPr>
        <w:t>的一种方式。注意，此时还没有任何</w:t>
      </w:r>
      <w:r>
        <w:rPr>
          <w:rFonts w:ascii="Times New Roman" w:eastAsia="Times New Roman"/>
          <w:sz w:val="18"/>
        </w:rPr>
        <w:t>object</w:t>
      </w:r>
      <w:r>
        <w:rPr>
          <w:rFonts w:ascii="Times New Roman" w:eastAsia="Times New Roman"/>
          <w:spacing w:val="58"/>
          <w:sz w:val="18"/>
        </w:rPr>
        <w:t xml:space="preserve"> </w:t>
      </w:r>
      <w:r>
        <w:rPr>
          <w:rFonts w:hint="eastAsia" w:ascii="宋体" w:eastAsia="宋体"/>
          <w:sz w:val="18"/>
        </w:rPr>
        <w:t>存在：</w:t>
      </w:r>
    </w:p>
    <w:p>
      <w:pPr>
        <w:pStyle w:val="11"/>
        <w:spacing w:before="8"/>
        <w:rPr>
          <w:rFonts w:ascii="宋体"/>
          <w:sz w:val="21"/>
        </w:rPr>
      </w:pPr>
    </w:p>
    <w:p>
      <w:pPr>
        <w:pStyle w:val="11"/>
        <w:ind w:left="2910"/>
      </w:pPr>
      <w:r>
        <w:t>void</w:t>
      </w:r>
      <w:r>
        <w:rPr>
          <w:spacing w:val="-7"/>
        </w:rPr>
        <w:t xml:space="preserve"> </w:t>
      </w:r>
      <w:r>
        <w:t>main()</w:t>
      </w:r>
    </w:p>
    <w:p>
      <w:pPr>
        <w:pStyle w:val="11"/>
        <w:spacing w:before="40"/>
        <w:ind w:left="2910"/>
      </w:pPr>
      <w:r>
        <w:rPr>
          <w:w w:val="98"/>
        </w:rPr>
        <w:t>{</w:t>
      </w:r>
    </w:p>
    <w:p>
      <w:pPr>
        <w:pStyle w:val="11"/>
        <w:spacing w:line="206" w:lineRule="exact"/>
        <w:ind w:left="3073"/>
      </w:pPr>
      <w:r>
        <w:t>SavingAccount::m_rate</w:t>
      </w:r>
      <w:r>
        <w:rPr>
          <w:spacing w:val="-3"/>
        </w:rPr>
        <w:t xml:space="preserve"> = </w:t>
      </w:r>
      <w:r>
        <w:t>0.0072;</w:t>
      </w:r>
      <w:r>
        <w:rPr>
          <w:spacing w:val="-6"/>
        </w:rPr>
        <w:t xml:space="preserve"> // </w:t>
      </w:r>
      <w:r>
        <w:rPr>
          <w:rFonts w:hint="eastAsia" w:ascii="宋体" w:eastAsia="宋体"/>
        </w:rPr>
        <w:t>此行欲成立，</w:t>
      </w:r>
      <w:r>
        <w:t>m_rate</w:t>
      </w:r>
      <w:r>
        <w:rPr>
          <w:spacing w:val="-18"/>
        </w:rPr>
        <w:t xml:space="preserve"> </w:t>
      </w:r>
      <w:r>
        <w:rPr>
          <w:rFonts w:hint="eastAsia" w:ascii="宋体" w:eastAsia="宋体"/>
        </w:rPr>
        <w:t xml:space="preserve">需改为 </w:t>
      </w:r>
      <w:r>
        <w:t>public</w:t>
      </w:r>
    </w:p>
    <w:p>
      <w:pPr>
        <w:pStyle w:val="11"/>
        <w:spacing w:before="54"/>
        <w:ind w:left="2910"/>
      </w:pPr>
      <w:r>
        <w:rPr>
          <w:w w:val="98"/>
        </w:rPr>
        <w:t>}</w:t>
      </w:r>
    </w:p>
    <w:p>
      <w:pPr>
        <w:pStyle w:val="11"/>
        <w:rPr>
          <w:sz w:val="20"/>
        </w:rPr>
      </w:pPr>
    </w:p>
    <w:p>
      <w:pPr>
        <w:pStyle w:val="11"/>
        <w:spacing w:before="6"/>
        <w:rPr>
          <w:sz w:val="19"/>
        </w:rPr>
      </w:pPr>
    </w:p>
    <w:p>
      <w:pPr>
        <w:spacing w:before="1"/>
        <w:ind w:left="2627" w:right="0" w:firstLine="0"/>
        <w:jc w:val="left"/>
        <w:rPr>
          <w:rFonts w:hint="eastAsia" w:ascii="宋体" w:eastAsia="宋体"/>
          <w:sz w:val="18"/>
        </w:rPr>
      </w:pPr>
      <w:r>
        <w:rPr>
          <w:rFonts w:hint="eastAsia" w:ascii="宋体" w:eastAsia="宋体"/>
          <w:spacing w:val="1"/>
          <w:sz w:val="18"/>
        </w:rPr>
        <w:t xml:space="preserve">第二种方式是产生一个 </w:t>
      </w:r>
      <w:r>
        <w:rPr>
          <w:rFonts w:ascii="Times New Roman" w:eastAsia="Times New Roman"/>
          <w:sz w:val="18"/>
        </w:rPr>
        <w:t>object</w:t>
      </w:r>
      <w:r>
        <w:rPr>
          <w:rFonts w:ascii="Times New Roman" w:eastAsia="Times New Roman"/>
          <w:spacing w:val="58"/>
          <w:sz w:val="18"/>
        </w:rPr>
        <w:t xml:space="preserve"> </w:t>
      </w:r>
      <w:r>
        <w:rPr>
          <w:rFonts w:hint="eastAsia" w:ascii="宋体" w:eastAsia="宋体"/>
          <w:spacing w:val="2"/>
          <w:sz w:val="18"/>
        </w:rPr>
        <w:t xml:space="preserve">后，透过 </w:t>
      </w:r>
      <w:r>
        <w:rPr>
          <w:rFonts w:ascii="Times New Roman" w:eastAsia="Times New Roman"/>
          <w:sz w:val="18"/>
        </w:rPr>
        <w:t>object</w:t>
      </w:r>
      <w:r>
        <w:rPr>
          <w:rFonts w:ascii="Times New Roman" w:eastAsia="Times New Roman"/>
          <w:spacing w:val="59"/>
          <w:sz w:val="18"/>
        </w:rPr>
        <w:t xml:space="preserve"> </w:t>
      </w:r>
      <w:r>
        <w:rPr>
          <w:rFonts w:hint="eastAsia" w:ascii="宋体" w:eastAsia="宋体"/>
          <w:spacing w:val="2"/>
          <w:sz w:val="18"/>
        </w:rPr>
        <w:t xml:space="preserve">来处理 </w:t>
      </w:r>
      <w:r>
        <w:rPr>
          <w:rFonts w:ascii="Times New Roman" w:eastAsia="Times New Roman"/>
          <w:sz w:val="18"/>
        </w:rPr>
        <w:t>static</w:t>
      </w:r>
      <w:r>
        <w:rPr>
          <w:rFonts w:ascii="Times New Roman" w:eastAsia="Times New Roman"/>
          <w:spacing w:val="3"/>
          <w:sz w:val="18"/>
        </w:rPr>
        <w:t xml:space="preserve"> </w:t>
      </w:r>
      <w:r>
        <w:rPr>
          <w:rFonts w:ascii="Times New Roman" w:eastAsia="Times New Roman"/>
          <w:sz w:val="18"/>
        </w:rPr>
        <w:t>data</w:t>
      </w:r>
      <w:r>
        <w:rPr>
          <w:rFonts w:ascii="Times New Roman" w:eastAsia="Times New Roman"/>
          <w:spacing w:val="8"/>
          <w:sz w:val="18"/>
        </w:rPr>
        <w:t xml:space="preserve"> </w:t>
      </w:r>
      <w:r>
        <w:rPr>
          <w:rFonts w:ascii="Times New Roman" w:eastAsia="Times New Roman"/>
          <w:sz w:val="18"/>
        </w:rPr>
        <w:t>members</w:t>
      </w:r>
      <w:r>
        <w:rPr>
          <w:rFonts w:hint="eastAsia" w:ascii="宋体" w:eastAsia="宋体"/>
          <w:sz w:val="18"/>
        </w:rPr>
        <w:t>：</w:t>
      </w:r>
    </w:p>
    <w:p>
      <w:pPr>
        <w:pStyle w:val="11"/>
        <w:spacing w:before="7"/>
        <w:rPr>
          <w:rFonts w:ascii="宋体"/>
          <w:sz w:val="21"/>
        </w:rPr>
      </w:pPr>
    </w:p>
    <w:p>
      <w:pPr>
        <w:pStyle w:val="11"/>
        <w:spacing w:before="1"/>
        <w:ind w:left="2910"/>
      </w:pPr>
      <w:r>
        <w:t>void</w:t>
      </w:r>
      <w:r>
        <w:rPr>
          <w:spacing w:val="-7"/>
        </w:rPr>
        <w:t xml:space="preserve"> </w:t>
      </w:r>
      <w:r>
        <w:t>main()</w:t>
      </w:r>
    </w:p>
    <w:p>
      <w:pPr>
        <w:pStyle w:val="11"/>
        <w:spacing w:before="39"/>
        <w:ind w:left="2910"/>
      </w:pPr>
      <w:r>
        <w:rPr>
          <w:w w:val="98"/>
        </w:rPr>
        <w:t>{</w:t>
      </w:r>
    </w:p>
    <w:p>
      <w:pPr>
        <w:pStyle w:val="11"/>
        <w:spacing w:before="40" w:line="180" w:lineRule="exact"/>
        <w:ind w:left="3073"/>
      </w:pPr>
      <w:r>
        <w:t>SavingAccount</w:t>
      </w:r>
      <w:r>
        <w:rPr>
          <w:spacing w:val="-14"/>
        </w:rPr>
        <w:t xml:space="preserve"> </w:t>
      </w:r>
      <w:r>
        <w:t>myAccount;</w:t>
      </w:r>
    </w:p>
    <w:p>
      <w:pPr>
        <w:pStyle w:val="11"/>
        <w:spacing w:line="207" w:lineRule="exact"/>
        <w:ind w:left="3073"/>
      </w:pPr>
      <w:r>
        <w:t>myAccount.m_rate</w:t>
      </w:r>
      <w:r>
        <w:rPr>
          <w:spacing w:val="-3"/>
        </w:rPr>
        <w:t xml:space="preserve"> = </w:t>
      </w:r>
      <w:r>
        <w:t>0.0072;</w:t>
      </w:r>
      <w:r>
        <w:rPr>
          <w:spacing w:val="11"/>
        </w:rPr>
        <w:t xml:space="preserve"> // </w:t>
      </w:r>
      <w:r>
        <w:rPr>
          <w:rFonts w:hint="eastAsia" w:ascii="宋体" w:eastAsia="宋体"/>
        </w:rPr>
        <w:t>此行欲成立，</w:t>
      </w:r>
      <w:r>
        <w:t>m_rate</w:t>
      </w:r>
      <w:r>
        <w:rPr>
          <w:spacing w:val="-16"/>
        </w:rPr>
        <w:t xml:space="preserve"> </w:t>
      </w:r>
      <w:r>
        <w:rPr>
          <w:rFonts w:hint="eastAsia" w:ascii="宋体" w:eastAsia="宋体"/>
        </w:rPr>
        <w:t xml:space="preserve">需改为 </w:t>
      </w:r>
      <w:r>
        <w:t>public</w:t>
      </w:r>
    </w:p>
    <w:p>
      <w:pPr>
        <w:pStyle w:val="11"/>
        <w:spacing w:before="54"/>
        <w:ind w:left="2910"/>
      </w:pPr>
      <w:r>
        <w:rPr>
          <w:w w:val="98"/>
        </w:rPr>
        <w:t>}</w:t>
      </w:r>
    </w:p>
    <w:p>
      <w:pPr>
        <w:pStyle w:val="11"/>
        <w:rPr>
          <w:sz w:val="20"/>
        </w:rPr>
      </w:pPr>
    </w:p>
    <w:p>
      <w:pPr>
        <w:pStyle w:val="11"/>
        <w:spacing w:before="6"/>
        <w:rPr>
          <w:sz w:val="19"/>
        </w:rPr>
      </w:pPr>
    </w:p>
    <w:p>
      <w:pPr>
        <w:spacing w:before="1" w:line="374" w:lineRule="auto"/>
        <w:ind w:left="2627" w:right="1112" w:firstLine="0"/>
        <w:jc w:val="both"/>
        <w:rPr>
          <w:rFonts w:hint="eastAsia" w:ascii="宋体" w:eastAsia="宋体"/>
          <w:sz w:val="18"/>
        </w:rPr>
      </w:pPr>
      <w:r>
        <w:rPr>
          <w:rFonts w:hint="eastAsia" w:ascii="宋体" w:eastAsia="宋体"/>
          <w:sz w:val="18"/>
        </w:rPr>
        <w:t>请注意，</w:t>
      </w:r>
      <w:r>
        <w:rPr>
          <w:rFonts w:ascii="Times New Roman" w:eastAsia="Times New Roman"/>
          <w:sz w:val="18"/>
        </w:rPr>
        <w:t>static</w:t>
      </w:r>
      <w:r>
        <w:rPr>
          <w:rFonts w:ascii="Times New Roman" w:eastAsia="Times New Roman"/>
          <w:spacing w:val="1"/>
          <w:sz w:val="18"/>
        </w:rPr>
        <w:t xml:space="preserve"> </w:t>
      </w:r>
      <w:r>
        <w:rPr>
          <w:rFonts w:ascii="Times New Roman" w:eastAsia="Times New Roman"/>
          <w:sz w:val="18"/>
        </w:rPr>
        <w:t>data</w:t>
      </w:r>
      <w:r>
        <w:rPr>
          <w:rFonts w:ascii="Times New Roman" w:eastAsia="Times New Roman"/>
          <w:spacing w:val="6"/>
          <w:sz w:val="18"/>
        </w:rPr>
        <w:t xml:space="preserve"> </w:t>
      </w:r>
      <w:r>
        <w:rPr>
          <w:rFonts w:ascii="Times New Roman" w:eastAsia="Times New Roman"/>
          <w:sz w:val="18"/>
        </w:rPr>
        <w:t>members</w:t>
      </w:r>
      <w:r>
        <w:rPr>
          <w:rFonts w:ascii="Times New Roman" w:eastAsia="Times New Roman"/>
          <w:spacing w:val="5"/>
          <w:sz w:val="18"/>
        </w:rPr>
        <w:t xml:space="preserve"> </w:t>
      </w:r>
      <w:r>
        <w:rPr>
          <w:rFonts w:hint="eastAsia" w:ascii="宋体" w:eastAsia="宋体"/>
          <w:spacing w:val="1"/>
          <w:sz w:val="18"/>
        </w:rPr>
        <w:t xml:space="preserve">并不是因为 </w:t>
      </w:r>
      <w:r>
        <w:rPr>
          <w:rFonts w:ascii="Times New Roman" w:eastAsia="Times New Roman"/>
          <w:i/>
          <w:sz w:val="18"/>
        </w:rPr>
        <w:t>myAccount</w:t>
      </w:r>
      <w:r>
        <w:rPr>
          <w:rFonts w:ascii="Times New Roman" w:eastAsia="Times New Roman"/>
          <w:i/>
          <w:spacing w:val="9"/>
          <w:sz w:val="18"/>
        </w:rPr>
        <w:t xml:space="preserve"> </w:t>
      </w:r>
      <w:r>
        <w:rPr>
          <w:rFonts w:ascii="Times New Roman" w:eastAsia="Times New Roman"/>
          <w:sz w:val="18"/>
        </w:rPr>
        <w:t>object</w:t>
      </w:r>
      <w:r>
        <w:rPr>
          <w:rFonts w:ascii="Times New Roman" w:eastAsia="Times New Roman"/>
          <w:spacing w:val="5"/>
          <w:sz w:val="18"/>
        </w:rPr>
        <w:t xml:space="preserve"> </w:t>
      </w:r>
      <w:r>
        <w:rPr>
          <w:rFonts w:hint="eastAsia" w:ascii="宋体" w:eastAsia="宋体"/>
          <w:sz w:val="18"/>
        </w:rPr>
        <w:t>的实现而才得以实现，</w:t>
      </w:r>
      <w:r>
        <w:rPr>
          <w:rFonts w:hint="eastAsia" w:ascii="宋体" w:eastAsia="宋体"/>
          <w:spacing w:val="-88"/>
          <w:sz w:val="18"/>
        </w:rPr>
        <w:t xml:space="preserve"> </w:t>
      </w:r>
      <w:r>
        <w:rPr>
          <w:rFonts w:hint="eastAsia" w:ascii="宋体" w:eastAsia="宋体"/>
          <w:sz w:val="18"/>
        </w:rPr>
        <w:t xml:space="preserve">它本来就存在（你可以想象它是一个 </w:t>
      </w:r>
      <w:r>
        <w:rPr>
          <w:rFonts w:ascii="Times New Roman" w:eastAsia="Times New Roman"/>
          <w:sz w:val="18"/>
        </w:rPr>
        <w:t>global</w:t>
      </w:r>
      <w:r>
        <w:rPr>
          <w:rFonts w:ascii="Times New Roman" w:eastAsia="Times New Roman"/>
          <w:spacing w:val="4"/>
          <w:sz w:val="18"/>
        </w:rPr>
        <w:t xml:space="preserve"> </w:t>
      </w:r>
      <w:r>
        <w:rPr>
          <w:rFonts w:hint="eastAsia" w:ascii="宋体" w:eastAsia="宋体"/>
          <w:sz w:val="18"/>
        </w:rPr>
        <w:t>变量）。因此，第一种处理方式在语法上比较不会给人错误的印象。</w:t>
      </w:r>
    </w:p>
    <w:p>
      <w:pPr>
        <w:pStyle w:val="11"/>
        <w:spacing w:before="12"/>
        <w:rPr>
          <w:rFonts w:ascii="宋体"/>
          <w:sz w:val="21"/>
        </w:rPr>
      </w:pPr>
    </w:p>
    <w:p>
      <w:pPr>
        <w:pStyle w:val="4"/>
        <w:rPr>
          <w:rFonts w:hint="eastAsia" w:ascii="宋体" w:eastAsia="宋体"/>
        </w:rPr>
      </w:pPr>
      <w:r>
        <w:rPr>
          <w:w w:val="110"/>
        </w:rPr>
        <w:t>Static</w:t>
      </w:r>
      <w:r>
        <w:rPr>
          <w:spacing w:val="22"/>
          <w:w w:val="110"/>
        </w:rPr>
        <w:t xml:space="preserve"> </w:t>
      </w:r>
      <w:r>
        <w:rPr>
          <w:w w:val="110"/>
        </w:rPr>
        <w:t>Member</w:t>
      </w:r>
      <w:r>
        <w:rPr>
          <w:spacing w:val="22"/>
          <w:w w:val="110"/>
        </w:rPr>
        <w:t xml:space="preserve"> </w:t>
      </w:r>
      <w:r>
        <w:rPr>
          <w:spacing w:val="9"/>
          <w:w w:val="110"/>
        </w:rPr>
        <w:t>Functions</w:t>
      </w:r>
      <w:r>
        <w:rPr>
          <w:rFonts w:hint="eastAsia" w:ascii="宋体" w:eastAsia="宋体"/>
          <w:spacing w:val="9"/>
          <w:w w:val="110"/>
        </w:rPr>
        <w:t>（</w:t>
      </w:r>
      <w:r>
        <w:rPr>
          <w:rFonts w:hint="eastAsia" w:ascii="宋体" w:eastAsia="宋体"/>
          <w:spacing w:val="19"/>
          <w:w w:val="110"/>
        </w:rPr>
        <w:t>静态成员函式</w:t>
      </w:r>
      <w:r>
        <w:rPr>
          <w:rFonts w:hint="eastAsia" w:ascii="宋体" w:eastAsia="宋体"/>
          <w:w w:val="110"/>
        </w:rPr>
        <w:t>）</w:t>
      </w:r>
    </w:p>
    <w:p>
      <w:pPr>
        <w:pStyle w:val="11"/>
        <w:spacing w:before="6"/>
        <w:rPr>
          <w:rFonts w:ascii="宋体"/>
          <w:sz w:val="24"/>
        </w:rPr>
      </w:pPr>
    </w:p>
    <w:p>
      <w:pPr>
        <w:spacing w:before="1" w:line="374" w:lineRule="auto"/>
        <w:ind w:left="2627" w:right="1155" w:hanging="1"/>
        <w:jc w:val="both"/>
        <w:rPr>
          <w:rFonts w:hint="eastAsia" w:ascii="宋体" w:eastAsia="宋体"/>
          <w:sz w:val="18"/>
        </w:rPr>
      </w:pPr>
      <w:r>
        <w:rPr>
          <w:rFonts w:hint="eastAsia" w:ascii="宋体" w:eastAsia="宋体"/>
          <w:spacing w:val="-1"/>
          <w:sz w:val="18"/>
        </w:rPr>
        <w:t xml:space="preserve">既然 </w:t>
      </w:r>
      <w:r>
        <w:rPr>
          <w:rFonts w:ascii="Times New Roman" w:eastAsia="Times New Roman"/>
          <w:sz w:val="18"/>
        </w:rPr>
        <w:t>static</w:t>
      </w:r>
      <w:r>
        <w:rPr>
          <w:rFonts w:ascii="Times New Roman" w:eastAsia="Times New Roman"/>
          <w:spacing w:val="-4"/>
          <w:sz w:val="18"/>
        </w:rPr>
        <w:t xml:space="preserve"> </w:t>
      </w:r>
      <w:r>
        <w:rPr>
          <w:rFonts w:ascii="Times New Roman" w:eastAsia="Times New Roman"/>
          <w:sz w:val="18"/>
        </w:rPr>
        <w:t>data</w:t>
      </w:r>
      <w:r>
        <w:rPr>
          <w:rFonts w:ascii="Times New Roman" w:eastAsia="Times New Roman"/>
          <w:spacing w:val="2"/>
          <w:sz w:val="18"/>
        </w:rPr>
        <w:t xml:space="preserve"> </w:t>
      </w:r>
      <w:r>
        <w:rPr>
          <w:rFonts w:ascii="Times New Roman" w:eastAsia="Times New Roman"/>
          <w:sz w:val="18"/>
        </w:rPr>
        <w:t>members</w:t>
      </w:r>
      <w:r>
        <w:rPr>
          <w:rFonts w:ascii="Times New Roman" w:eastAsia="Times New Roman"/>
          <w:spacing w:val="40"/>
          <w:sz w:val="18"/>
        </w:rPr>
        <w:t xml:space="preserve"> </w:t>
      </w:r>
      <w:r>
        <w:rPr>
          <w:rFonts w:hint="eastAsia" w:ascii="宋体" w:eastAsia="宋体"/>
          <w:spacing w:val="-1"/>
          <w:sz w:val="18"/>
        </w:rPr>
        <w:t xml:space="preserve">是超乎 </w:t>
      </w:r>
      <w:r>
        <w:rPr>
          <w:rFonts w:ascii="Times New Roman" w:eastAsia="Times New Roman"/>
          <w:sz w:val="18"/>
        </w:rPr>
        <w:t>object</w:t>
      </w:r>
      <w:r>
        <w:rPr>
          <w:rFonts w:ascii="Times New Roman" w:eastAsia="Times New Roman"/>
          <w:spacing w:val="40"/>
          <w:sz w:val="18"/>
        </w:rPr>
        <w:t xml:space="preserve"> </w:t>
      </w:r>
      <w:r>
        <w:rPr>
          <w:rFonts w:hint="eastAsia" w:ascii="宋体" w:eastAsia="宋体"/>
          <w:spacing w:val="-1"/>
          <w:sz w:val="18"/>
        </w:rPr>
        <w:t xml:space="preserve">之外存在，一般的 </w:t>
      </w:r>
      <w:r>
        <w:rPr>
          <w:rFonts w:ascii="Times New Roman" w:eastAsia="Times New Roman"/>
          <w:sz w:val="18"/>
        </w:rPr>
        <w:t>member</w:t>
      </w:r>
      <w:r>
        <w:rPr>
          <w:rFonts w:ascii="Times New Roman" w:eastAsia="Times New Roman"/>
          <w:spacing w:val="2"/>
          <w:sz w:val="18"/>
        </w:rPr>
        <w:t xml:space="preserve"> </w:t>
      </w:r>
      <w:r>
        <w:rPr>
          <w:rFonts w:ascii="Times New Roman" w:eastAsia="Times New Roman"/>
          <w:sz w:val="18"/>
        </w:rPr>
        <w:t>functions</w:t>
      </w:r>
      <w:r>
        <w:rPr>
          <w:rFonts w:ascii="Times New Roman" w:eastAsia="Times New Roman"/>
          <w:spacing w:val="40"/>
          <w:sz w:val="18"/>
        </w:rPr>
        <w:t xml:space="preserve"> </w:t>
      </w:r>
      <w:r>
        <w:rPr>
          <w:rFonts w:hint="eastAsia" w:ascii="宋体" w:eastAsia="宋体"/>
          <w:sz w:val="18"/>
        </w:rPr>
        <w:t>能否处理它？要知道，</w:t>
      </w:r>
      <w:r>
        <w:rPr>
          <w:rFonts w:ascii="Times New Roman" w:eastAsia="Times New Roman"/>
          <w:sz w:val="18"/>
        </w:rPr>
        <w:t>member</w:t>
      </w:r>
      <w:r>
        <w:rPr>
          <w:rFonts w:ascii="Times New Roman" w:eastAsia="Times New Roman"/>
          <w:spacing w:val="8"/>
          <w:sz w:val="18"/>
        </w:rPr>
        <w:t xml:space="preserve"> </w:t>
      </w:r>
      <w:r>
        <w:rPr>
          <w:rFonts w:ascii="Times New Roman" w:eastAsia="Times New Roman"/>
          <w:sz w:val="18"/>
        </w:rPr>
        <w:t>function</w:t>
      </w:r>
      <w:r>
        <w:rPr>
          <w:rFonts w:ascii="Times New Roman" w:eastAsia="Times New Roman"/>
          <w:spacing w:val="5"/>
          <w:sz w:val="18"/>
        </w:rPr>
        <w:t xml:space="preserve"> </w:t>
      </w:r>
      <w:r>
        <w:rPr>
          <w:rFonts w:hint="eastAsia" w:ascii="宋体" w:eastAsia="宋体"/>
          <w:spacing w:val="1"/>
          <w:sz w:val="18"/>
        </w:rPr>
        <w:t xml:space="preserve">得经由某个 </w:t>
      </w:r>
      <w:r>
        <w:rPr>
          <w:rFonts w:ascii="Times New Roman" w:eastAsia="Times New Roman"/>
          <w:sz w:val="18"/>
        </w:rPr>
        <w:t>object</w:t>
      </w:r>
      <w:r>
        <w:rPr>
          <w:rFonts w:ascii="Times New Roman" w:eastAsia="Times New Roman"/>
          <w:spacing w:val="12"/>
          <w:sz w:val="18"/>
        </w:rPr>
        <w:t xml:space="preserve"> </w:t>
      </w:r>
      <w:r>
        <w:rPr>
          <w:rFonts w:hint="eastAsia" w:ascii="宋体" w:eastAsia="宋体"/>
          <w:spacing w:val="1"/>
          <w:sz w:val="18"/>
        </w:rPr>
        <w:t xml:space="preserve">才呼叫得到，该 </w:t>
      </w:r>
      <w:r>
        <w:rPr>
          <w:rFonts w:ascii="Times New Roman" w:eastAsia="Times New Roman"/>
          <w:sz w:val="18"/>
        </w:rPr>
        <w:t>object</w:t>
      </w:r>
      <w:r>
        <w:rPr>
          <w:rFonts w:ascii="Times New Roman" w:eastAsia="Times New Roman"/>
          <w:spacing w:val="12"/>
          <w:sz w:val="18"/>
        </w:rPr>
        <w:t xml:space="preserve"> </w:t>
      </w:r>
      <w:r>
        <w:rPr>
          <w:rFonts w:hint="eastAsia" w:ascii="宋体" w:eastAsia="宋体"/>
          <w:sz w:val="18"/>
        </w:rPr>
        <w:t>位</w:t>
      </w:r>
      <w:r>
        <w:rPr>
          <w:rFonts w:hint="eastAsia" w:ascii="宋体" w:eastAsia="宋体"/>
          <w:spacing w:val="2"/>
          <w:sz w:val="18"/>
        </w:rPr>
        <w:t xml:space="preserve">址则成为所谓的 </w:t>
      </w:r>
      <w:r>
        <w:rPr>
          <w:rFonts w:ascii="Times New Roman" w:eastAsia="Times New Roman"/>
          <w:i/>
          <w:sz w:val="18"/>
        </w:rPr>
        <w:t>this</w:t>
      </w:r>
      <w:r>
        <w:rPr>
          <w:rFonts w:ascii="Times New Roman" w:eastAsia="Times New Roman"/>
          <w:i/>
          <w:spacing w:val="18"/>
          <w:sz w:val="18"/>
        </w:rPr>
        <w:t xml:space="preserve"> </w:t>
      </w:r>
      <w:r>
        <w:rPr>
          <w:rFonts w:hint="eastAsia" w:ascii="宋体" w:eastAsia="宋体"/>
          <w:sz w:val="18"/>
        </w:rPr>
        <w:t>指标（</w:t>
      </w:r>
      <w:r>
        <w:rPr>
          <w:rFonts w:hint="eastAsia" w:ascii="宋体" w:eastAsia="宋体"/>
          <w:color w:val="FF0000"/>
          <w:sz w:val="18"/>
        </w:rPr>
        <w:t>第２章</w:t>
      </w:r>
      <w:r>
        <w:rPr>
          <w:rFonts w:hint="eastAsia" w:ascii="宋体" w:eastAsia="宋体"/>
          <w:sz w:val="18"/>
        </w:rPr>
        <w:t>介绍）！</w:t>
      </w:r>
      <w:r>
        <w:rPr>
          <w:rFonts w:hint="eastAsia" w:ascii="宋体" w:eastAsia="宋体"/>
          <w:spacing w:val="4"/>
          <w:sz w:val="18"/>
        </w:rPr>
        <w:t xml:space="preserve">但由于 </w:t>
      </w:r>
      <w:r>
        <w:rPr>
          <w:rFonts w:ascii="Times New Roman" w:eastAsia="Times New Roman"/>
          <w:sz w:val="18"/>
        </w:rPr>
        <w:t>static</w:t>
      </w:r>
      <w:r>
        <w:rPr>
          <w:rFonts w:ascii="Times New Roman" w:eastAsia="Times New Roman"/>
          <w:spacing w:val="11"/>
          <w:sz w:val="18"/>
        </w:rPr>
        <w:t xml:space="preserve"> </w:t>
      </w:r>
      <w:r>
        <w:rPr>
          <w:rFonts w:ascii="Times New Roman" w:eastAsia="Times New Roman"/>
          <w:sz w:val="18"/>
        </w:rPr>
        <w:t>data</w:t>
      </w:r>
      <w:r>
        <w:rPr>
          <w:rFonts w:ascii="Times New Roman" w:eastAsia="Times New Roman"/>
          <w:spacing w:val="17"/>
          <w:sz w:val="18"/>
        </w:rPr>
        <w:t xml:space="preserve"> </w:t>
      </w:r>
      <w:r>
        <w:rPr>
          <w:rFonts w:ascii="Times New Roman" w:eastAsia="Times New Roman"/>
          <w:sz w:val="18"/>
        </w:rPr>
        <w:t>member</w:t>
      </w:r>
      <w:r>
        <w:rPr>
          <w:rFonts w:ascii="Times New Roman" w:eastAsia="Times New Roman"/>
          <w:spacing w:val="19"/>
          <w:sz w:val="18"/>
        </w:rPr>
        <w:t xml:space="preserve"> </w:t>
      </w:r>
      <w:r>
        <w:rPr>
          <w:rFonts w:hint="eastAsia" w:ascii="宋体" w:eastAsia="宋体"/>
          <w:sz w:val="18"/>
        </w:rPr>
        <w:t>并不需要</w:t>
      </w:r>
      <w:r>
        <w:rPr>
          <w:rFonts w:hint="eastAsia" w:ascii="宋体" w:eastAsia="宋体"/>
          <w:spacing w:val="14"/>
          <w:sz w:val="18"/>
        </w:rPr>
        <w:t xml:space="preserve">靠 </w:t>
      </w:r>
      <w:r>
        <w:rPr>
          <w:rFonts w:ascii="Times New Roman" w:eastAsia="Times New Roman"/>
          <w:i/>
          <w:sz w:val="18"/>
        </w:rPr>
        <w:t>this</w:t>
      </w:r>
      <w:r>
        <w:rPr>
          <w:rFonts w:ascii="Times New Roman" w:eastAsia="Times New Roman"/>
          <w:i/>
          <w:spacing w:val="27"/>
          <w:sz w:val="18"/>
        </w:rPr>
        <w:t xml:space="preserve"> </w:t>
      </w:r>
      <w:r>
        <w:rPr>
          <w:rFonts w:hint="eastAsia" w:ascii="宋体" w:eastAsia="宋体"/>
          <w:sz w:val="18"/>
        </w:rPr>
        <w:t>指标的导引来决定其位址，所以其实任何函式（</w:t>
      </w:r>
      <w:r>
        <w:rPr>
          <w:rFonts w:hint="eastAsia" w:ascii="宋体" w:eastAsia="宋体"/>
          <w:spacing w:val="6"/>
          <w:sz w:val="18"/>
        </w:rPr>
        <w:t xml:space="preserve">包括 </w:t>
      </w:r>
      <w:r>
        <w:rPr>
          <w:rFonts w:ascii="Times New Roman" w:eastAsia="Times New Roman"/>
          <w:sz w:val="18"/>
        </w:rPr>
        <w:t>global</w:t>
      </w:r>
      <w:r>
        <w:rPr>
          <w:rFonts w:ascii="Times New Roman" w:eastAsia="Times New Roman"/>
          <w:spacing w:val="22"/>
          <w:sz w:val="18"/>
        </w:rPr>
        <w:t xml:space="preserve"> </w:t>
      </w:r>
      <w:r>
        <w:rPr>
          <w:rFonts w:hint="eastAsia" w:ascii="宋体" w:eastAsia="宋体"/>
          <w:sz w:val="18"/>
        </w:rPr>
        <w:t>函式），只</w:t>
      </w:r>
      <w:r>
        <w:rPr>
          <w:rFonts w:hint="eastAsia" w:ascii="宋体" w:eastAsia="宋体"/>
          <w:spacing w:val="1"/>
          <w:sz w:val="18"/>
        </w:rPr>
        <w:t xml:space="preserve">要 </w:t>
      </w:r>
      <w:r>
        <w:rPr>
          <w:rFonts w:ascii="Times New Roman" w:eastAsia="Times New Roman"/>
          <w:sz w:val="18"/>
        </w:rPr>
        <w:t>access</w:t>
      </w:r>
      <w:r>
        <w:rPr>
          <w:rFonts w:ascii="Times New Roman" w:eastAsia="Times New Roman"/>
          <w:spacing w:val="4"/>
          <w:sz w:val="18"/>
        </w:rPr>
        <w:t xml:space="preserve"> </w:t>
      </w:r>
      <w:r>
        <w:rPr>
          <w:rFonts w:ascii="Times New Roman" w:eastAsia="Times New Roman"/>
          <w:sz w:val="18"/>
        </w:rPr>
        <w:t>level</w:t>
      </w:r>
      <w:r>
        <w:rPr>
          <w:rFonts w:ascii="Times New Roman" w:eastAsia="Times New Roman"/>
          <w:spacing w:val="6"/>
          <w:sz w:val="18"/>
        </w:rPr>
        <w:t xml:space="preserve"> </w:t>
      </w:r>
      <w:r>
        <w:rPr>
          <w:rFonts w:hint="eastAsia" w:ascii="宋体" w:eastAsia="宋体"/>
          <w:sz w:val="18"/>
        </w:rPr>
        <w:t xml:space="preserve">允许，都可以处理 </w:t>
      </w:r>
      <w:r>
        <w:rPr>
          <w:rFonts w:ascii="Times New Roman" w:eastAsia="Times New Roman"/>
          <w:sz w:val="18"/>
        </w:rPr>
        <w:t>static</w:t>
      </w:r>
      <w:r>
        <w:rPr>
          <w:rFonts w:ascii="Times New Roman" w:eastAsia="Times New Roman"/>
          <w:spacing w:val="-2"/>
          <w:sz w:val="18"/>
        </w:rPr>
        <w:t xml:space="preserve"> </w:t>
      </w:r>
      <w:r>
        <w:rPr>
          <w:rFonts w:ascii="Times New Roman" w:eastAsia="Times New Roman"/>
          <w:sz w:val="18"/>
        </w:rPr>
        <w:t>data</w:t>
      </w:r>
      <w:r>
        <w:rPr>
          <w:rFonts w:ascii="Times New Roman" w:eastAsia="Times New Roman"/>
          <w:spacing w:val="4"/>
          <w:sz w:val="18"/>
        </w:rPr>
        <w:t xml:space="preserve"> </w:t>
      </w:r>
      <w:r>
        <w:rPr>
          <w:rFonts w:ascii="Times New Roman" w:eastAsia="Times New Roman"/>
          <w:sz w:val="18"/>
        </w:rPr>
        <w:t>member</w:t>
      </w:r>
      <w:r>
        <w:rPr>
          <w:rFonts w:hint="eastAsia" w:ascii="宋体" w:eastAsia="宋体"/>
          <w:sz w:val="18"/>
        </w:rPr>
        <w:t>。</w:t>
      </w:r>
    </w:p>
    <w:p>
      <w:pPr>
        <w:pStyle w:val="11"/>
        <w:spacing w:before="10"/>
        <w:rPr>
          <w:rFonts w:ascii="宋体"/>
          <w:sz w:val="18"/>
        </w:rPr>
      </w:pPr>
    </w:p>
    <w:p>
      <w:pPr>
        <w:spacing w:before="0" w:line="374" w:lineRule="auto"/>
        <w:ind w:left="2627" w:right="1107" w:firstLine="0"/>
        <w:jc w:val="both"/>
        <w:rPr>
          <w:rFonts w:hint="eastAsia" w:ascii="宋体" w:eastAsia="宋体"/>
          <w:sz w:val="18"/>
        </w:rPr>
      </w:pPr>
      <w:r>
        <w:rPr>
          <w:rFonts w:hint="eastAsia" w:ascii="宋体" w:eastAsia="宋体"/>
          <w:sz w:val="18"/>
        </w:rPr>
        <w:t>但「</w:t>
      </w:r>
      <w:r>
        <w:rPr>
          <w:rFonts w:ascii="Times New Roman" w:eastAsia="Times New Roman"/>
          <w:sz w:val="18"/>
        </w:rPr>
        <w:t>member</w:t>
      </w:r>
      <w:r>
        <w:rPr>
          <w:rFonts w:ascii="Times New Roman" w:eastAsia="Times New Roman"/>
          <w:spacing w:val="23"/>
          <w:sz w:val="18"/>
        </w:rPr>
        <w:t xml:space="preserve"> </w:t>
      </w:r>
      <w:r>
        <w:rPr>
          <w:rFonts w:ascii="Times New Roman" w:eastAsia="Times New Roman"/>
          <w:sz w:val="18"/>
        </w:rPr>
        <w:t>function</w:t>
      </w:r>
      <w:r>
        <w:rPr>
          <w:rFonts w:ascii="Times New Roman" w:eastAsia="Times New Roman"/>
          <w:spacing w:val="22"/>
          <w:sz w:val="18"/>
        </w:rPr>
        <w:t xml:space="preserve"> </w:t>
      </w:r>
      <w:r>
        <w:rPr>
          <w:rFonts w:hint="eastAsia" w:ascii="宋体" w:eastAsia="宋体"/>
          <w:spacing w:val="2"/>
          <w:sz w:val="18"/>
        </w:rPr>
        <w:t xml:space="preserve">得经由某个 </w:t>
      </w:r>
      <w:r>
        <w:rPr>
          <w:rFonts w:ascii="Times New Roman" w:eastAsia="Times New Roman"/>
          <w:sz w:val="18"/>
        </w:rPr>
        <w:t>object</w:t>
      </w:r>
      <w:r>
        <w:rPr>
          <w:rFonts w:ascii="Times New Roman" w:eastAsia="Times New Roman"/>
          <w:spacing w:val="63"/>
          <w:sz w:val="18"/>
        </w:rPr>
        <w:t xml:space="preserve"> </w:t>
      </w:r>
      <w:r>
        <w:rPr>
          <w:rFonts w:hint="eastAsia" w:ascii="宋体" w:eastAsia="宋体"/>
          <w:sz w:val="18"/>
        </w:rPr>
        <w:t>才呼叫得到」这一事实毕竟还是带来某</w:t>
      </w:r>
      <w:r>
        <w:rPr>
          <w:rFonts w:hint="eastAsia" w:ascii="宋体" w:eastAsia="宋体"/>
          <w:spacing w:val="1"/>
          <w:sz w:val="18"/>
        </w:rPr>
        <w:t xml:space="preserve">些影响！如果你在尚未产生任何 </w:t>
      </w:r>
      <w:r>
        <w:rPr>
          <w:rFonts w:ascii="Times New Roman" w:eastAsia="Times New Roman"/>
          <w:sz w:val="18"/>
        </w:rPr>
        <w:t>object</w:t>
      </w:r>
      <w:r>
        <w:rPr>
          <w:rFonts w:ascii="Times New Roman" w:eastAsia="Times New Roman"/>
          <w:spacing w:val="21"/>
          <w:sz w:val="18"/>
        </w:rPr>
        <w:t xml:space="preserve"> </w:t>
      </w:r>
      <w:r>
        <w:rPr>
          <w:rFonts w:hint="eastAsia" w:ascii="宋体" w:eastAsia="宋体"/>
          <w:sz w:val="18"/>
        </w:rPr>
        <w:t xml:space="preserve">之前，就希望透过某个 </w:t>
      </w:r>
      <w:r>
        <w:rPr>
          <w:rFonts w:ascii="Times New Roman" w:eastAsia="Times New Roman"/>
          <w:sz w:val="18"/>
        </w:rPr>
        <w:t>member</w:t>
      </w:r>
      <w:r>
        <w:rPr>
          <w:rFonts w:ascii="Times New Roman" w:eastAsia="Times New Roman"/>
          <w:spacing w:val="46"/>
          <w:sz w:val="18"/>
        </w:rPr>
        <w:t xml:space="preserve"> </w:t>
      </w:r>
      <w:r>
        <w:rPr>
          <w:rFonts w:ascii="Times New Roman" w:eastAsia="Times New Roman"/>
          <w:sz w:val="18"/>
        </w:rPr>
        <w:t>function</w:t>
      </w:r>
      <w:r>
        <w:rPr>
          <w:rFonts w:ascii="Times New Roman" w:eastAsia="Times New Roman"/>
          <w:spacing w:val="1"/>
          <w:sz w:val="18"/>
        </w:rPr>
        <w:t xml:space="preserve"> </w:t>
      </w:r>
      <w:r>
        <w:rPr>
          <w:rFonts w:hint="eastAsia" w:ascii="宋体" w:eastAsia="宋体"/>
          <w:spacing w:val="-4"/>
          <w:sz w:val="18"/>
        </w:rPr>
        <w:t xml:space="preserve">来更改前例的 </w:t>
      </w:r>
      <w:r>
        <w:rPr>
          <w:rFonts w:ascii="Times New Roman" w:eastAsia="Times New Roman"/>
          <w:spacing w:val="-1"/>
          <w:sz w:val="18"/>
        </w:rPr>
        <w:t>static</w:t>
      </w:r>
      <w:r>
        <w:rPr>
          <w:rFonts w:ascii="Times New Roman" w:eastAsia="Times New Roman"/>
          <w:spacing w:val="-10"/>
          <w:sz w:val="18"/>
        </w:rPr>
        <w:t xml:space="preserve"> </w:t>
      </w:r>
      <w:r>
        <w:rPr>
          <w:rFonts w:ascii="Times New Roman" w:eastAsia="Times New Roman"/>
          <w:i/>
          <w:spacing w:val="-1"/>
          <w:sz w:val="18"/>
        </w:rPr>
        <w:t>m_rate</w:t>
      </w:r>
      <w:r>
        <w:rPr>
          <w:rFonts w:hint="eastAsia" w:ascii="宋体" w:eastAsia="宋体"/>
          <w:spacing w:val="-4"/>
          <w:sz w:val="18"/>
        </w:rPr>
        <w:t xml:space="preserve">，而它又是 </w:t>
      </w:r>
      <w:r>
        <w:rPr>
          <w:rFonts w:ascii="Times New Roman" w:eastAsia="Times New Roman"/>
          <w:spacing w:val="-1"/>
          <w:sz w:val="18"/>
        </w:rPr>
        <w:t>private</w:t>
      </w:r>
      <w:r>
        <w:rPr>
          <w:rFonts w:hint="eastAsia" w:ascii="宋体" w:eastAsia="宋体"/>
          <w:spacing w:val="-1"/>
          <w:sz w:val="18"/>
        </w:rPr>
        <w:t>（</w:t>
      </w:r>
      <w:r>
        <w:rPr>
          <w:rFonts w:hint="eastAsia" w:ascii="宋体" w:eastAsia="宋体"/>
          <w:spacing w:val="-3"/>
          <w:sz w:val="18"/>
        </w:rPr>
        <w:t xml:space="preserve">以至于不能被 </w:t>
      </w:r>
      <w:r>
        <w:rPr>
          <w:rFonts w:ascii="Times New Roman" w:eastAsia="Times New Roman"/>
          <w:sz w:val="18"/>
        </w:rPr>
        <w:t>global</w:t>
      </w:r>
      <w:r>
        <w:rPr>
          <w:rFonts w:ascii="Times New Roman" w:eastAsia="Times New Roman"/>
          <w:spacing w:val="25"/>
          <w:sz w:val="18"/>
        </w:rPr>
        <w:t xml:space="preserve"> </w:t>
      </w:r>
      <w:r>
        <w:rPr>
          <w:rFonts w:hint="eastAsia" w:ascii="宋体" w:eastAsia="宋体"/>
          <w:sz w:val="18"/>
        </w:rPr>
        <w:t>函式处理），</w:t>
      </w:r>
      <w:r>
        <w:rPr>
          <w:rFonts w:hint="eastAsia" w:ascii="宋体" w:eastAsia="宋体"/>
          <w:spacing w:val="-88"/>
          <w:sz w:val="18"/>
        </w:rPr>
        <w:t xml:space="preserve"> </w:t>
      </w:r>
      <w:r>
        <w:rPr>
          <w:rFonts w:hint="eastAsia" w:ascii="宋体" w:eastAsia="宋体"/>
          <w:sz w:val="18"/>
        </w:rPr>
        <w:t xml:space="preserve">那么你就一定得写一个 </w:t>
      </w:r>
      <w:r>
        <w:rPr>
          <w:rFonts w:ascii="Times New Roman" w:eastAsia="Times New Roman"/>
          <w:sz w:val="18"/>
        </w:rPr>
        <w:t>static</w:t>
      </w:r>
      <w:r>
        <w:rPr>
          <w:rFonts w:ascii="Times New Roman" w:eastAsia="Times New Roman"/>
          <w:spacing w:val="-2"/>
          <w:sz w:val="18"/>
        </w:rPr>
        <w:t xml:space="preserve"> </w:t>
      </w:r>
      <w:r>
        <w:rPr>
          <w:rFonts w:ascii="Times New Roman" w:eastAsia="Times New Roman"/>
          <w:sz w:val="18"/>
        </w:rPr>
        <w:t>member</w:t>
      </w:r>
      <w:r>
        <w:rPr>
          <w:rFonts w:ascii="Times New Roman" w:eastAsia="Times New Roman"/>
          <w:spacing w:val="5"/>
          <w:sz w:val="18"/>
        </w:rPr>
        <w:t xml:space="preserve"> </w:t>
      </w:r>
      <w:r>
        <w:rPr>
          <w:rFonts w:ascii="Times New Roman" w:eastAsia="Times New Roman"/>
          <w:sz w:val="18"/>
        </w:rPr>
        <w:t>function</w:t>
      </w:r>
      <w:r>
        <w:rPr>
          <w:rFonts w:ascii="Times New Roman" w:eastAsia="Times New Roman"/>
          <w:spacing w:val="3"/>
          <w:sz w:val="18"/>
        </w:rPr>
        <w:t xml:space="preserve"> </w:t>
      </w:r>
      <w:r>
        <w:rPr>
          <w:rFonts w:hint="eastAsia" w:ascii="宋体" w:eastAsia="宋体"/>
          <w:sz w:val="18"/>
        </w:rPr>
        <w:t>了：</w:t>
      </w:r>
    </w:p>
    <w:p>
      <w:pPr>
        <w:pStyle w:val="11"/>
        <w:spacing w:before="149"/>
        <w:ind w:left="2910"/>
      </w:pPr>
      <w:r>
        <w:t>#0001</w:t>
      </w:r>
      <w:r>
        <w:rPr>
          <w:spacing w:val="56"/>
        </w:rPr>
        <w:t xml:space="preserve"> </w:t>
      </w:r>
      <w:r>
        <w:t>class</w:t>
      </w:r>
      <w:r>
        <w:rPr>
          <w:spacing w:val="-7"/>
        </w:rPr>
        <w:t xml:space="preserve"> </w:t>
      </w:r>
      <w:r>
        <w:t>SavingAccount</w:t>
      </w:r>
    </w:p>
    <w:p>
      <w:pPr>
        <w:pStyle w:val="11"/>
        <w:spacing w:before="39"/>
        <w:ind w:left="2910"/>
      </w:pPr>
      <w:r>
        <w:t>#0002</w:t>
      </w:r>
      <w:r>
        <w:rPr>
          <w:spacing w:val="63"/>
        </w:rPr>
        <w:t xml:space="preserve"> </w:t>
      </w:r>
      <w:r>
        <w:t>{</w:t>
      </w:r>
    </w:p>
    <w:p>
      <w:pPr>
        <w:pStyle w:val="11"/>
        <w:spacing w:before="40"/>
        <w:ind w:left="2910"/>
      </w:pPr>
      <w:r>
        <w:t>#0003</w:t>
      </w:r>
      <w:r>
        <w:rPr>
          <w:spacing w:val="58"/>
        </w:rPr>
        <w:t xml:space="preserve"> </w:t>
      </w:r>
      <w:r>
        <w:t>private:</w:t>
      </w:r>
    </w:p>
    <w:p>
      <w:pPr>
        <w:pStyle w:val="11"/>
        <w:rPr>
          <w:sz w:val="20"/>
        </w:rPr>
      </w:pPr>
    </w:p>
    <w:p>
      <w:pPr>
        <w:pStyle w:val="11"/>
        <w:spacing w:before="6"/>
        <w:rPr>
          <w:sz w:val="24"/>
        </w:rPr>
      </w:pPr>
    </w:p>
    <w:p>
      <w:pPr>
        <w:spacing w:before="95"/>
        <w:ind w:left="644" w:right="0" w:firstLine="0"/>
        <w:jc w:val="left"/>
        <w:rPr>
          <w:rFonts w:ascii="Arial"/>
          <w:b/>
          <w:sz w:val="20"/>
        </w:rPr>
      </w:pPr>
      <w:r>
        <w:rPr>
          <w:rFonts w:ascii="Arial"/>
          <w:b/>
          <w:sz w:val="20"/>
        </w:rPr>
        <w:t>42</w:t>
      </w:r>
    </w:p>
    <w:p>
      <w:pPr>
        <w:spacing w:after="0"/>
        <w:jc w:val="left"/>
        <w:rPr>
          <w:rFonts w:ascii="Arial"/>
          <w:sz w:val="20"/>
        </w:rPr>
        <w:sectPr>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306" o:spid="_x0000_s1306" o:spt="1" style="position:absolute;left:0pt;margin-left:131.9pt;margin-top:18.85pt;height:0.7pt;width:323pt;mso-position-horizontal-relative:page;mso-wrap-distance-bottom:0pt;mso-wrap-distance-top:0pt;z-index:-251356160;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的语法和语意</w:t>
      </w:r>
    </w:p>
    <w:p>
      <w:pPr>
        <w:pStyle w:val="11"/>
        <w:spacing w:before="9" w:after="1"/>
        <w:rPr>
          <w:rFonts w:ascii="宋体"/>
          <w:sz w:val="29"/>
        </w:rPr>
      </w:pPr>
    </w:p>
    <w:tbl>
      <w:tblPr>
        <w:tblStyle w:val="12"/>
        <w:tblW w:w="0" w:type="auto"/>
        <w:tblInd w:w="28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11"/>
        <w:gridCol w:w="2383"/>
        <w:gridCol w:w="11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611" w:type="dxa"/>
          </w:tcPr>
          <w:p>
            <w:pPr>
              <w:pStyle w:val="16"/>
              <w:spacing w:before="0" w:line="180" w:lineRule="exact"/>
              <w:ind w:left="30" w:right="60"/>
              <w:jc w:val="center"/>
              <w:rPr>
                <w:sz w:val="16"/>
              </w:rPr>
            </w:pPr>
            <w:r>
              <w:rPr>
                <w:sz w:val="16"/>
              </w:rPr>
              <w:t>#0004</w:t>
            </w:r>
          </w:p>
        </w:tc>
        <w:tc>
          <w:tcPr>
            <w:tcW w:w="2383" w:type="dxa"/>
          </w:tcPr>
          <w:p>
            <w:pPr>
              <w:pStyle w:val="16"/>
              <w:spacing w:before="0" w:line="180" w:lineRule="exact"/>
              <w:ind w:left="245"/>
              <w:rPr>
                <w:sz w:val="16"/>
              </w:rPr>
            </w:pPr>
            <w:r>
              <w:rPr>
                <w:sz w:val="16"/>
              </w:rPr>
              <w:t>char</w:t>
            </w:r>
            <w:r>
              <w:rPr>
                <w:spacing w:val="-10"/>
                <w:sz w:val="16"/>
              </w:rPr>
              <w:t xml:space="preserve"> </w:t>
            </w:r>
            <w:r>
              <w:rPr>
                <w:sz w:val="16"/>
              </w:rPr>
              <w:t>m_name[40];</w:t>
            </w:r>
          </w:p>
        </w:tc>
        <w:tc>
          <w:tcPr>
            <w:tcW w:w="1104" w:type="dxa"/>
          </w:tcPr>
          <w:p>
            <w:pPr>
              <w:pStyle w:val="16"/>
              <w:spacing w:before="0" w:line="180" w:lineRule="exact"/>
              <w:ind w:left="132"/>
              <w:rPr>
                <w:rFonts w:hint="eastAsia" w:ascii="宋体" w:eastAsia="宋体"/>
                <w:sz w:val="16"/>
              </w:rPr>
            </w:pPr>
            <w:r>
              <w:rPr>
                <w:spacing w:val="-4"/>
                <w:sz w:val="16"/>
              </w:rPr>
              <w:t xml:space="preserve">// </w:t>
            </w:r>
            <w:r>
              <w:rPr>
                <w:rFonts w:hint="eastAsia" w:ascii="宋体" w:eastAsia="宋体"/>
                <w:sz w:val="16"/>
              </w:rPr>
              <w:t>储户姓名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30" w:right="60"/>
              <w:jc w:val="center"/>
              <w:rPr>
                <w:sz w:val="16"/>
              </w:rPr>
            </w:pPr>
            <w:r>
              <w:rPr>
                <w:sz w:val="16"/>
              </w:rPr>
              <w:t>#0005</w:t>
            </w:r>
          </w:p>
        </w:tc>
        <w:tc>
          <w:tcPr>
            <w:tcW w:w="2383" w:type="dxa"/>
          </w:tcPr>
          <w:p>
            <w:pPr>
              <w:pStyle w:val="16"/>
              <w:ind w:left="245"/>
              <w:rPr>
                <w:sz w:val="16"/>
              </w:rPr>
            </w:pPr>
            <w:r>
              <w:rPr>
                <w:sz w:val="16"/>
              </w:rPr>
              <w:t>char</w:t>
            </w:r>
            <w:r>
              <w:rPr>
                <w:spacing w:val="-10"/>
                <w:sz w:val="16"/>
              </w:rPr>
              <w:t xml:space="preserve"> </w:t>
            </w:r>
            <w:r>
              <w:rPr>
                <w:sz w:val="16"/>
              </w:rPr>
              <w:t>m_addr[60];</w:t>
            </w:r>
          </w:p>
        </w:tc>
        <w:tc>
          <w:tcPr>
            <w:tcW w:w="1104" w:type="dxa"/>
          </w:tcPr>
          <w:p>
            <w:pPr>
              <w:pStyle w:val="16"/>
              <w:spacing w:before="0" w:line="201" w:lineRule="exact"/>
              <w:ind w:left="132"/>
              <w:rPr>
                <w:rFonts w:hint="eastAsia" w:ascii="宋体" w:eastAsia="宋体"/>
                <w:sz w:val="16"/>
              </w:rPr>
            </w:pPr>
            <w:r>
              <w:rPr>
                <w:spacing w:val="-4"/>
                <w:sz w:val="16"/>
              </w:rPr>
              <w:t xml:space="preserve">// </w:t>
            </w:r>
            <w:r>
              <w:rPr>
                <w:rFonts w:hint="eastAsia" w:ascii="宋体" w:eastAsia="宋体"/>
                <w:sz w:val="16"/>
              </w:rPr>
              <w:t>储户地址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30" w:right="60"/>
              <w:jc w:val="center"/>
              <w:rPr>
                <w:sz w:val="16"/>
              </w:rPr>
            </w:pPr>
            <w:r>
              <w:rPr>
                <w:sz w:val="16"/>
              </w:rPr>
              <w:t>#0006</w:t>
            </w:r>
          </w:p>
        </w:tc>
        <w:tc>
          <w:tcPr>
            <w:tcW w:w="2383" w:type="dxa"/>
          </w:tcPr>
          <w:p>
            <w:pPr>
              <w:pStyle w:val="16"/>
              <w:ind w:left="245"/>
              <w:rPr>
                <w:sz w:val="16"/>
              </w:rPr>
            </w:pPr>
            <w:r>
              <w:rPr>
                <w:sz w:val="16"/>
              </w:rPr>
              <w:t>double</w:t>
            </w:r>
            <w:r>
              <w:rPr>
                <w:spacing w:val="-9"/>
                <w:sz w:val="16"/>
              </w:rPr>
              <w:t xml:space="preserve"> </w:t>
            </w:r>
            <w:r>
              <w:rPr>
                <w:sz w:val="16"/>
              </w:rPr>
              <w:t>m_total;</w:t>
            </w:r>
          </w:p>
        </w:tc>
        <w:tc>
          <w:tcPr>
            <w:tcW w:w="1104" w:type="dxa"/>
          </w:tcPr>
          <w:p>
            <w:pPr>
              <w:pStyle w:val="16"/>
              <w:spacing w:before="0" w:line="201" w:lineRule="exact"/>
              <w:ind w:left="132"/>
              <w:rPr>
                <w:rFonts w:hint="eastAsia" w:ascii="宋体" w:eastAsia="宋体"/>
                <w:sz w:val="16"/>
              </w:rPr>
            </w:pPr>
            <w:r>
              <w:rPr>
                <w:spacing w:val="-4"/>
                <w:sz w:val="16"/>
              </w:rPr>
              <w:t xml:space="preserve">// </w:t>
            </w:r>
            <w:r>
              <w:rPr>
                <w:rFonts w:hint="eastAsia" w:ascii="宋体" w:eastAsia="宋体"/>
                <w:sz w:val="16"/>
              </w:rPr>
              <w:t>储簿金额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8" w:hRule="atLeast"/>
        </w:trPr>
        <w:tc>
          <w:tcPr>
            <w:tcW w:w="611" w:type="dxa"/>
          </w:tcPr>
          <w:p>
            <w:pPr>
              <w:pStyle w:val="16"/>
              <w:ind w:left="30" w:right="60"/>
              <w:jc w:val="center"/>
              <w:rPr>
                <w:sz w:val="16"/>
              </w:rPr>
            </w:pPr>
            <w:r>
              <w:rPr>
                <w:sz w:val="16"/>
              </w:rPr>
              <w:t>#0007</w:t>
            </w:r>
          </w:p>
        </w:tc>
        <w:tc>
          <w:tcPr>
            <w:tcW w:w="2383" w:type="dxa"/>
          </w:tcPr>
          <w:p>
            <w:pPr>
              <w:pStyle w:val="16"/>
              <w:ind w:left="245"/>
              <w:rPr>
                <w:sz w:val="16"/>
              </w:rPr>
            </w:pPr>
            <w:r>
              <w:rPr>
                <w:sz w:val="16"/>
                <w:shd w:val="clear" w:color="auto" w:fill="FFFF00"/>
              </w:rPr>
              <w:t>static</w:t>
            </w:r>
            <w:r>
              <w:rPr>
                <w:spacing w:val="-7"/>
                <w:sz w:val="16"/>
              </w:rPr>
              <w:t xml:space="preserve"> </w:t>
            </w:r>
            <w:r>
              <w:rPr>
                <w:sz w:val="16"/>
              </w:rPr>
              <w:t>double</w:t>
            </w:r>
            <w:r>
              <w:rPr>
                <w:spacing w:val="-7"/>
                <w:sz w:val="16"/>
              </w:rPr>
              <w:t xml:space="preserve"> </w:t>
            </w:r>
            <w:r>
              <w:rPr>
                <w:sz w:val="16"/>
              </w:rPr>
              <w:t>m_rate;</w:t>
            </w:r>
          </w:p>
        </w:tc>
        <w:tc>
          <w:tcPr>
            <w:tcW w:w="1104" w:type="dxa"/>
          </w:tcPr>
          <w:p>
            <w:pPr>
              <w:pStyle w:val="16"/>
              <w:spacing w:before="0" w:line="201" w:lineRule="exact"/>
              <w:ind w:left="123"/>
              <w:rPr>
                <w:rFonts w:hint="eastAsia" w:ascii="宋体" w:eastAsia="宋体"/>
                <w:sz w:val="16"/>
              </w:rPr>
            </w:pPr>
            <w:r>
              <w:rPr>
                <w:spacing w:val="-5"/>
                <w:sz w:val="16"/>
              </w:rPr>
              <w:t xml:space="preserve">// </w:t>
            </w:r>
            <w:r>
              <w:rPr>
                <w:rFonts w:hint="eastAsia" w:ascii="宋体" w:eastAsia="宋体"/>
                <w:sz w:val="16"/>
              </w:rPr>
              <w:t>利率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8" w:hRule="atLeast"/>
        </w:trPr>
        <w:tc>
          <w:tcPr>
            <w:tcW w:w="611" w:type="dxa"/>
          </w:tcPr>
          <w:p>
            <w:pPr>
              <w:pStyle w:val="16"/>
              <w:spacing w:before="26"/>
              <w:ind w:left="50"/>
              <w:rPr>
                <w:sz w:val="16"/>
              </w:rPr>
            </w:pPr>
            <w:r>
              <w:rPr>
                <w:sz w:val="16"/>
              </w:rPr>
              <w:t>#0008</w:t>
            </w:r>
          </w:p>
          <w:p>
            <w:pPr>
              <w:pStyle w:val="16"/>
              <w:spacing w:before="40" w:line="161" w:lineRule="exact"/>
              <w:ind w:left="50"/>
              <w:rPr>
                <w:sz w:val="16"/>
              </w:rPr>
            </w:pPr>
            <w:r>
              <w:rPr>
                <w:sz w:val="16"/>
              </w:rPr>
              <w:t>#0009</w:t>
            </w:r>
          </w:p>
        </w:tc>
        <w:tc>
          <w:tcPr>
            <w:tcW w:w="2383" w:type="dxa"/>
          </w:tcPr>
          <w:p>
            <w:pPr>
              <w:pStyle w:val="16"/>
              <w:spacing w:before="26"/>
              <w:ind w:right="1560"/>
              <w:jc w:val="right"/>
              <w:rPr>
                <w:sz w:val="16"/>
              </w:rPr>
            </w:pPr>
            <w:r>
              <w:rPr>
                <w:sz w:val="16"/>
              </w:rPr>
              <w:t>//</w:t>
            </w:r>
            <w:r>
              <w:rPr>
                <w:spacing w:val="-4"/>
                <w:sz w:val="16"/>
              </w:rPr>
              <w:t xml:space="preserve"> </w:t>
            </w:r>
            <w:r>
              <w:rPr>
                <w:sz w:val="16"/>
              </w:rPr>
              <w:t>...</w:t>
            </w:r>
          </w:p>
          <w:p>
            <w:pPr>
              <w:pStyle w:val="16"/>
              <w:spacing w:before="40" w:line="161" w:lineRule="exact"/>
              <w:ind w:right="1627"/>
              <w:jc w:val="right"/>
              <w:rPr>
                <w:sz w:val="16"/>
              </w:rPr>
            </w:pPr>
            <w:r>
              <w:rPr>
                <w:sz w:val="16"/>
              </w:rPr>
              <w:t>public:</w:t>
            </w:r>
          </w:p>
        </w:tc>
        <w:tc>
          <w:tcPr>
            <w:tcW w:w="1104" w:type="dxa"/>
          </w:tcPr>
          <w:p>
            <w:pPr>
              <w:pStyle w:val="16"/>
              <w:spacing w:before="0"/>
              <w:rPr>
                <w:rFonts w:ascii="Times New Roman"/>
                <w:sz w:val="16"/>
              </w:rPr>
            </w:pPr>
          </w:p>
        </w:tc>
      </w:tr>
    </w:tbl>
    <w:p>
      <w:pPr>
        <w:pStyle w:val="11"/>
        <w:tabs>
          <w:tab w:val="left" w:pos="3716"/>
        </w:tabs>
        <w:spacing w:before="40" w:line="292" w:lineRule="auto"/>
        <w:ind w:left="2910" w:right="1158"/>
      </w:pPr>
      <w:r>
        <w:t>#0010</w:t>
      </w:r>
      <w:r>
        <w:tab/>
      </w:r>
      <w:r>
        <w:rPr>
          <w:w w:val="95"/>
          <w:shd w:val="clear" w:color="auto" w:fill="FFFF00"/>
        </w:rPr>
        <w:t>static</w:t>
      </w:r>
      <w:r>
        <w:rPr>
          <w:spacing w:val="7"/>
          <w:w w:val="95"/>
        </w:rPr>
        <w:t xml:space="preserve"> </w:t>
      </w:r>
      <w:r>
        <w:rPr>
          <w:w w:val="95"/>
        </w:rPr>
        <w:t>void</w:t>
      </w:r>
      <w:r>
        <w:rPr>
          <w:spacing w:val="7"/>
          <w:w w:val="95"/>
        </w:rPr>
        <w:t xml:space="preserve"> </w:t>
      </w:r>
      <w:r>
        <w:rPr>
          <w:w w:val="95"/>
        </w:rPr>
        <w:t>setRate(double</w:t>
      </w:r>
      <w:r>
        <w:rPr>
          <w:spacing w:val="7"/>
          <w:w w:val="95"/>
        </w:rPr>
        <w:t xml:space="preserve"> </w:t>
      </w:r>
      <w:r>
        <w:rPr>
          <w:w w:val="95"/>
        </w:rPr>
        <w:t>newRate)</w:t>
      </w:r>
      <w:r>
        <w:rPr>
          <w:spacing w:val="8"/>
          <w:w w:val="95"/>
        </w:rPr>
        <w:t xml:space="preserve"> </w:t>
      </w:r>
      <w:r>
        <w:rPr>
          <w:w w:val="95"/>
        </w:rPr>
        <w:t>{</w:t>
      </w:r>
      <w:r>
        <w:rPr>
          <w:spacing w:val="7"/>
          <w:w w:val="95"/>
        </w:rPr>
        <w:t xml:space="preserve"> </w:t>
      </w:r>
      <w:r>
        <w:rPr>
          <w:w w:val="95"/>
        </w:rPr>
        <w:t>m_rate</w:t>
      </w:r>
      <w:r>
        <w:rPr>
          <w:spacing w:val="7"/>
          <w:w w:val="95"/>
        </w:rPr>
        <w:t xml:space="preserve"> </w:t>
      </w:r>
      <w:r>
        <w:rPr>
          <w:w w:val="95"/>
        </w:rPr>
        <w:t>=</w:t>
      </w:r>
      <w:r>
        <w:rPr>
          <w:spacing w:val="8"/>
          <w:w w:val="95"/>
        </w:rPr>
        <w:t xml:space="preserve"> </w:t>
      </w:r>
      <w:r>
        <w:rPr>
          <w:w w:val="95"/>
        </w:rPr>
        <w:t>newRate;</w:t>
      </w:r>
      <w:r>
        <w:rPr>
          <w:spacing w:val="7"/>
          <w:w w:val="95"/>
        </w:rPr>
        <w:t xml:space="preserve"> </w:t>
      </w:r>
      <w:r>
        <w:rPr>
          <w:w w:val="95"/>
        </w:rPr>
        <w:t>}</w:t>
      </w:r>
      <w:r>
        <w:rPr>
          <w:spacing w:val="-88"/>
          <w:w w:val="95"/>
        </w:rPr>
        <w:t xml:space="preserve"> </w:t>
      </w:r>
      <w:r>
        <w:t>#0011</w:t>
      </w:r>
      <w:r>
        <w:tab/>
      </w:r>
      <w:r>
        <w:t>//</w:t>
      </w:r>
      <w:r>
        <w:rPr>
          <w:spacing w:val="-1"/>
        </w:rPr>
        <w:t xml:space="preserve"> </w:t>
      </w:r>
      <w:r>
        <w:t>...</w:t>
      </w:r>
    </w:p>
    <w:p>
      <w:pPr>
        <w:pStyle w:val="11"/>
        <w:spacing w:line="181" w:lineRule="exact"/>
        <w:ind w:left="2910"/>
      </w:pPr>
      <w:r>
        <w:t>#0012</w:t>
      </w:r>
      <w:r>
        <w:rPr>
          <w:spacing w:val="62"/>
        </w:rPr>
        <w:t xml:space="preserve"> </w:t>
      </w:r>
      <w:r>
        <w:t>};</w:t>
      </w:r>
    </w:p>
    <w:p>
      <w:pPr>
        <w:pStyle w:val="11"/>
        <w:spacing w:before="39" w:line="180" w:lineRule="exact"/>
        <w:ind w:left="2910"/>
      </w:pPr>
      <w:r>
        <w:t>#0013</w:t>
      </w:r>
    </w:p>
    <w:p>
      <w:pPr>
        <w:pStyle w:val="11"/>
        <w:tabs>
          <w:tab w:val="left" w:pos="9063"/>
        </w:tabs>
        <w:spacing w:line="207" w:lineRule="exact"/>
        <w:ind w:left="2910"/>
        <w:rPr>
          <w:rFonts w:hint="eastAsia" w:ascii="宋体" w:eastAsia="宋体"/>
        </w:rPr>
      </w:pPr>
      <w:r>
        <w:rPr>
          <w:shd w:val="clear" w:color="auto" w:fill="E4E4E4"/>
        </w:rPr>
        <w:t>#0014</w:t>
      </w:r>
      <w:r>
        <w:rPr>
          <w:spacing w:val="60"/>
          <w:shd w:val="clear" w:color="auto" w:fill="E4E4E4"/>
        </w:rPr>
        <w:t xml:space="preserve"> </w:t>
      </w:r>
      <w:r>
        <w:rPr>
          <w:shd w:val="clear" w:color="auto" w:fill="E4E4E4"/>
        </w:rPr>
        <w:t>double</w:t>
      </w:r>
      <w:r>
        <w:rPr>
          <w:spacing w:val="-4"/>
          <w:shd w:val="clear" w:color="auto" w:fill="E4E4E4"/>
        </w:rPr>
        <w:t xml:space="preserve"> </w:t>
      </w:r>
      <w:r>
        <w:rPr>
          <w:shd w:val="clear" w:color="auto" w:fill="E4E4E4"/>
        </w:rPr>
        <w:t>SavingAccount::m_rate</w:t>
      </w:r>
      <w:r>
        <w:rPr>
          <w:spacing w:val="-5"/>
          <w:shd w:val="clear" w:color="auto" w:fill="E4E4E4"/>
        </w:rPr>
        <w:t xml:space="preserve"> </w:t>
      </w:r>
      <w:r>
        <w:rPr>
          <w:shd w:val="clear" w:color="auto" w:fill="E4E4E4"/>
        </w:rPr>
        <w:t>=</w:t>
      </w:r>
      <w:r>
        <w:rPr>
          <w:spacing w:val="-4"/>
          <w:shd w:val="clear" w:color="auto" w:fill="E4E4E4"/>
        </w:rPr>
        <w:t xml:space="preserve"> </w:t>
      </w:r>
      <w:r>
        <w:rPr>
          <w:shd w:val="clear" w:color="auto" w:fill="E4E4E4"/>
        </w:rPr>
        <w:t>0.0075;</w:t>
      </w:r>
      <w:r>
        <w:rPr>
          <w:spacing w:val="60"/>
          <w:shd w:val="clear" w:color="auto" w:fill="E4E4E4"/>
        </w:rPr>
        <w:t xml:space="preserve"> </w:t>
      </w:r>
      <w:r>
        <w:rPr>
          <w:shd w:val="clear" w:color="auto" w:fill="E4E4E4"/>
        </w:rPr>
        <w:t>//</w:t>
      </w:r>
      <w:r>
        <w:rPr>
          <w:spacing w:val="-17"/>
          <w:shd w:val="clear" w:color="auto" w:fill="E4E4E4"/>
        </w:rPr>
        <w:t xml:space="preserve"> </w:t>
      </w:r>
      <w:r>
        <w:rPr>
          <w:rFonts w:hint="eastAsia" w:ascii="宋体" w:eastAsia="宋体"/>
          <w:shd w:val="clear" w:color="auto" w:fill="E4E4E4"/>
        </w:rPr>
        <w:t>设立初值</w:t>
      </w:r>
      <w:r>
        <w:rPr>
          <w:rFonts w:hint="eastAsia" w:ascii="宋体" w:eastAsia="宋体"/>
          <w:shd w:val="clear" w:color="auto" w:fill="E4E4E4"/>
        </w:rPr>
        <w:tab/>
      </w:r>
    </w:p>
    <w:p>
      <w:pPr>
        <w:pStyle w:val="11"/>
        <w:spacing w:before="54"/>
        <w:ind w:left="2910"/>
      </w:pPr>
      <w:r>
        <w:t>#0015</w:t>
      </w:r>
    </w:p>
    <w:p>
      <w:pPr>
        <w:pStyle w:val="11"/>
        <w:spacing w:before="40"/>
        <w:ind w:left="2910"/>
      </w:pPr>
      <w:r>
        <w:t>#0016</w:t>
      </w:r>
      <w:r>
        <w:rPr>
          <w:spacing w:val="60"/>
        </w:rPr>
        <w:t xml:space="preserve"> </w:t>
      </w:r>
      <w:r>
        <w:t>void</w:t>
      </w:r>
      <w:r>
        <w:rPr>
          <w:spacing w:val="-5"/>
        </w:rPr>
        <w:t xml:space="preserve"> </w:t>
      </w:r>
      <w:r>
        <w:t>main()</w:t>
      </w:r>
    </w:p>
    <w:p>
      <w:pPr>
        <w:pStyle w:val="11"/>
        <w:spacing w:before="39"/>
        <w:ind w:left="2910"/>
      </w:pPr>
      <w:r>
        <w:t>#0017</w:t>
      </w:r>
      <w:r>
        <w:rPr>
          <w:spacing w:val="63"/>
        </w:rPr>
        <w:t xml:space="preserve"> </w:t>
      </w:r>
      <w:r>
        <w:t>{</w:t>
      </w:r>
    </w:p>
    <w:p>
      <w:pPr>
        <w:pStyle w:val="11"/>
        <w:tabs>
          <w:tab w:val="left" w:pos="3716"/>
        </w:tabs>
        <w:spacing w:before="40"/>
        <w:ind w:left="2910"/>
      </w:pPr>
      <w:r>
        <w:t>#0018</w:t>
      </w:r>
      <w:r>
        <w:tab/>
      </w:r>
      <w:r>
        <w:t>SavingAccount</w:t>
      </w:r>
      <w:r>
        <w:rPr>
          <w:spacing w:val="-15"/>
        </w:rPr>
        <w:t xml:space="preserve"> </w:t>
      </w:r>
      <w:r>
        <w:t>myAccount;</w:t>
      </w:r>
    </w:p>
    <w:p>
      <w:pPr>
        <w:pStyle w:val="11"/>
        <w:spacing w:before="39" w:line="180" w:lineRule="exact"/>
        <w:ind w:left="2910"/>
      </w:pPr>
      <w:r>
        <w:t>#0019</w:t>
      </w:r>
    </w:p>
    <w:p>
      <w:pPr>
        <w:pStyle w:val="11"/>
        <w:tabs>
          <w:tab w:val="left" w:pos="3716"/>
        </w:tabs>
        <w:spacing w:line="207" w:lineRule="exact"/>
        <w:ind w:left="2910"/>
        <w:rPr>
          <w:rFonts w:hint="eastAsia" w:ascii="宋体" w:eastAsia="宋体"/>
        </w:rPr>
      </w:pPr>
      <w:r>
        <w:drawing>
          <wp:anchor distT="0" distB="0" distL="0" distR="0" simplePos="0" relativeHeight="251674624" behindDoc="0" locked="0" layoutInCell="1" allowOverlap="1">
            <wp:simplePos x="0" y="0"/>
            <wp:positionH relativeFrom="page">
              <wp:posOffset>1579245</wp:posOffset>
            </wp:positionH>
            <wp:positionV relativeFrom="paragraph">
              <wp:posOffset>38100</wp:posOffset>
            </wp:positionV>
            <wp:extent cx="176530" cy="496570"/>
            <wp:effectExtent l="0" t="0" r="0" b="0"/>
            <wp:wrapNone/>
            <wp:docPr id="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png"/>
                    <pic:cNvPicPr>
                      <a:picLocks noChangeAspect="1"/>
                    </pic:cNvPicPr>
                  </pic:nvPicPr>
                  <pic:blipFill>
                    <a:blip r:embed="rId12" cstate="print"/>
                    <a:stretch>
                      <a:fillRect/>
                    </a:stretch>
                  </pic:blipFill>
                  <pic:spPr>
                    <a:xfrm>
                      <a:off x="0" y="0"/>
                      <a:ext cx="176784" cy="496824"/>
                    </a:xfrm>
                    <a:prstGeom prst="rect">
                      <a:avLst/>
                    </a:prstGeom>
                  </pic:spPr>
                </pic:pic>
              </a:graphicData>
            </a:graphic>
          </wp:anchor>
        </w:drawing>
      </w:r>
      <w:r>
        <w:t>#0020</w:t>
      </w:r>
      <w:r>
        <w:tab/>
      </w:r>
      <w:r>
        <w:rPr>
          <w:spacing w:val="-7"/>
        </w:rPr>
        <w:t xml:space="preserve">// </w:t>
      </w:r>
      <w:r>
        <w:rPr>
          <w:rFonts w:hint="eastAsia" w:ascii="宋体" w:eastAsia="宋体"/>
        </w:rPr>
        <w:t xml:space="preserve">可以透过 </w:t>
      </w:r>
      <w:r>
        <w:t>object</w:t>
      </w:r>
      <w:r>
        <w:rPr>
          <w:spacing w:val="-17"/>
        </w:rPr>
        <w:t xml:space="preserve"> </w:t>
      </w:r>
      <w:r>
        <w:rPr>
          <w:rFonts w:hint="eastAsia" w:ascii="宋体" w:eastAsia="宋体"/>
        </w:rPr>
        <w:t xml:space="preserve">呼叫 </w:t>
      </w:r>
      <w:r>
        <w:t>static</w:t>
      </w:r>
      <w:r>
        <w:rPr>
          <w:spacing w:val="-3"/>
        </w:rPr>
        <w:t xml:space="preserve"> </w:t>
      </w:r>
      <w:r>
        <w:t>member</w:t>
      </w:r>
      <w:r>
        <w:rPr>
          <w:spacing w:val="-4"/>
        </w:rPr>
        <w:t xml:space="preserve"> </w:t>
      </w:r>
      <w:r>
        <w:t>functions</w:t>
      </w:r>
      <w:r>
        <w:rPr>
          <w:rFonts w:hint="eastAsia" w:ascii="宋体" w:eastAsia="宋体"/>
        </w:rPr>
        <w:t>。</w:t>
      </w:r>
    </w:p>
    <w:p>
      <w:pPr>
        <w:pStyle w:val="11"/>
        <w:tabs>
          <w:tab w:val="left" w:pos="3716"/>
          <w:tab w:val="left" w:pos="9063"/>
        </w:tabs>
        <w:spacing w:before="54"/>
        <w:ind w:left="2910" w:right="1126"/>
        <w:rPr>
          <w:rFonts w:hint="eastAsia" w:ascii="宋体" w:eastAsia="宋体"/>
        </w:rPr>
      </w:pPr>
      <w:r>
        <w:rPr>
          <w:shd w:val="clear" w:color="auto" w:fill="E4E4E4"/>
        </w:rPr>
        <w:t>#0021</w:t>
      </w:r>
      <w:r>
        <w:rPr>
          <w:shd w:val="clear" w:color="auto" w:fill="E4E4E4"/>
        </w:rPr>
        <w:tab/>
      </w:r>
      <w:r>
        <w:rPr>
          <w:shd w:val="clear" w:color="auto" w:fill="E4E4E4"/>
        </w:rPr>
        <w:t>myAccount.setRate(0.0072);</w:t>
      </w:r>
      <w:r>
        <w:rPr>
          <w:shd w:val="clear" w:color="auto" w:fill="E4E4E4"/>
        </w:rPr>
        <w:tab/>
      </w:r>
      <w:r>
        <w:t xml:space="preserve"> #0022</w:t>
      </w:r>
      <w:r>
        <w:tab/>
      </w:r>
      <w:r>
        <w:rPr>
          <w:spacing w:val="-5"/>
        </w:rPr>
        <w:t xml:space="preserve">// </w:t>
      </w:r>
      <w:r>
        <w:rPr>
          <w:rFonts w:hint="eastAsia" w:ascii="宋体" w:eastAsia="宋体"/>
        </w:rPr>
        <w:t xml:space="preserve">也可以直接呼叫 </w:t>
      </w:r>
      <w:r>
        <w:t>static</w:t>
      </w:r>
      <w:r>
        <w:rPr>
          <w:spacing w:val="-1"/>
        </w:rPr>
        <w:t xml:space="preserve"> </w:t>
      </w:r>
      <w:r>
        <w:t>member function</w:t>
      </w:r>
      <w:r>
        <w:rPr>
          <w:spacing w:val="-14"/>
        </w:rPr>
        <w:t xml:space="preserve"> </w:t>
      </w:r>
      <w:r>
        <w:rPr>
          <w:rFonts w:hint="eastAsia" w:ascii="宋体" w:eastAsia="宋体"/>
        </w:rPr>
        <w:t>。</w:t>
      </w:r>
    </w:p>
    <w:p>
      <w:pPr>
        <w:pStyle w:val="11"/>
        <w:tabs>
          <w:tab w:val="left" w:pos="3716"/>
          <w:tab w:val="left" w:pos="9063"/>
        </w:tabs>
        <w:spacing w:before="53"/>
        <w:ind w:left="2910"/>
      </w:pPr>
      <w:r>
        <w:rPr>
          <w:shd w:val="clear" w:color="auto" w:fill="E4E4E4"/>
        </w:rPr>
        <w:t>#0023</w:t>
      </w:r>
      <w:r>
        <w:rPr>
          <w:shd w:val="clear" w:color="auto" w:fill="E4E4E4"/>
        </w:rPr>
        <w:tab/>
      </w:r>
      <w:r>
        <w:rPr>
          <w:shd w:val="clear" w:color="auto" w:fill="E4E4E4"/>
        </w:rPr>
        <w:t>SavingAccount::setRate(0.0072);</w:t>
      </w:r>
      <w:r>
        <w:rPr>
          <w:shd w:val="clear" w:color="auto" w:fill="E4E4E4"/>
        </w:rPr>
        <w:tab/>
      </w:r>
    </w:p>
    <w:p>
      <w:pPr>
        <w:pStyle w:val="11"/>
        <w:spacing w:before="39"/>
        <w:ind w:left="2910"/>
      </w:pPr>
      <w:r>
        <w:t>#0024</w:t>
      </w:r>
      <w:r>
        <w:rPr>
          <w:spacing w:val="63"/>
        </w:rPr>
        <w:t xml:space="preserve"> </w:t>
      </w:r>
      <w:r>
        <w:t>}</w:t>
      </w:r>
    </w:p>
    <w:p>
      <w:pPr>
        <w:pStyle w:val="11"/>
        <w:rPr>
          <w:sz w:val="20"/>
        </w:rPr>
      </w:pPr>
    </w:p>
    <w:p>
      <w:pPr>
        <w:pStyle w:val="11"/>
        <w:spacing w:before="7"/>
        <w:rPr>
          <w:sz w:val="19"/>
        </w:rPr>
      </w:pPr>
    </w:p>
    <w:p>
      <w:pPr>
        <w:spacing w:before="0" w:line="367" w:lineRule="auto"/>
        <w:ind w:left="2627" w:right="1155" w:firstLine="0"/>
        <w:jc w:val="both"/>
        <w:rPr>
          <w:rFonts w:hint="eastAsia" w:ascii="宋体" w:eastAsia="宋体"/>
          <w:sz w:val="18"/>
        </w:rPr>
      </w:pPr>
      <w:r>
        <w:rPr>
          <w:rFonts w:hint="eastAsia" w:ascii="宋体" w:eastAsia="宋体"/>
          <w:spacing w:val="3"/>
          <w:sz w:val="18"/>
        </w:rPr>
        <w:t xml:space="preserve">由于 </w:t>
      </w:r>
      <w:r>
        <w:rPr>
          <w:rFonts w:ascii="Times New Roman" w:eastAsia="Times New Roman"/>
          <w:sz w:val="18"/>
        </w:rPr>
        <w:t>static</w:t>
      </w:r>
      <w:r>
        <w:rPr>
          <w:rFonts w:ascii="Times New Roman" w:eastAsia="Times New Roman"/>
          <w:spacing w:val="15"/>
          <w:sz w:val="18"/>
        </w:rPr>
        <w:t xml:space="preserve"> </w:t>
      </w:r>
      <w:r>
        <w:rPr>
          <w:rFonts w:ascii="Times New Roman" w:eastAsia="Times New Roman"/>
          <w:sz w:val="18"/>
        </w:rPr>
        <w:t>member</w:t>
      </w:r>
      <w:r>
        <w:rPr>
          <w:rFonts w:ascii="Times New Roman" w:eastAsia="Times New Roman"/>
          <w:spacing w:val="21"/>
          <w:sz w:val="18"/>
        </w:rPr>
        <w:t xml:space="preserve"> </w:t>
      </w:r>
      <w:r>
        <w:rPr>
          <w:rFonts w:ascii="Times New Roman" w:eastAsia="Times New Roman"/>
          <w:sz w:val="18"/>
        </w:rPr>
        <w:t>functions</w:t>
      </w:r>
      <w:r>
        <w:rPr>
          <w:rFonts w:ascii="Times New Roman" w:eastAsia="Times New Roman"/>
          <w:spacing w:val="15"/>
          <w:sz w:val="18"/>
        </w:rPr>
        <w:t xml:space="preserve"> </w:t>
      </w:r>
      <w:r>
        <w:rPr>
          <w:rFonts w:hint="eastAsia" w:ascii="宋体" w:eastAsia="宋体"/>
          <w:spacing w:val="2"/>
          <w:sz w:val="18"/>
        </w:rPr>
        <w:t xml:space="preserve">不需要任何 </w:t>
      </w:r>
      <w:r>
        <w:rPr>
          <w:rFonts w:ascii="Times New Roman" w:eastAsia="Times New Roman"/>
          <w:sz w:val="18"/>
        </w:rPr>
        <w:t>object</w:t>
      </w:r>
      <w:r>
        <w:rPr>
          <w:rFonts w:ascii="Times New Roman" w:eastAsia="Times New Roman"/>
          <w:spacing w:val="15"/>
          <w:sz w:val="18"/>
        </w:rPr>
        <w:t xml:space="preserve"> </w:t>
      </w:r>
      <w:r>
        <w:rPr>
          <w:rFonts w:hint="eastAsia" w:ascii="宋体" w:eastAsia="宋体"/>
          <w:sz w:val="18"/>
        </w:rPr>
        <w:t xml:space="preserve">的存在就可以被唤起，所以编译器不会为它暗加一个 </w:t>
      </w:r>
      <w:r>
        <w:rPr>
          <w:rFonts w:ascii="Times New Roman" w:eastAsia="Times New Roman"/>
          <w:i/>
          <w:sz w:val="18"/>
        </w:rPr>
        <w:t>this</w:t>
      </w:r>
      <w:r>
        <w:rPr>
          <w:rFonts w:ascii="Times New Roman" w:eastAsia="Times New Roman"/>
          <w:i/>
          <w:spacing w:val="42"/>
          <w:sz w:val="18"/>
        </w:rPr>
        <w:t xml:space="preserve"> </w:t>
      </w:r>
      <w:r>
        <w:rPr>
          <w:rFonts w:hint="eastAsia" w:ascii="宋体" w:eastAsia="宋体"/>
          <w:sz w:val="18"/>
        </w:rPr>
        <w:t>指标。也因为如此，</w:t>
      </w:r>
      <w:r>
        <w:rPr>
          <w:rFonts w:ascii="Times New Roman" w:eastAsia="Times New Roman"/>
          <w:sz w:val="18"/>
        </w:rPr>
        <w:t>static</w:t>
      </w:r>
      <w:r>
        <w:rPr>
          <w:rFonts w:ascii="Times New Roman" w:eastAsia="Times New Roman"/>
          <w:spacing w:val="-3"/>
          <w:sz w:val="18"/>
        </w:rPr>
        <w:t xml:space="preserve"> </w:t>
      </w:r>
      <w:r>
        <w:rPr>
          <w:rFonts w:ascii="Times New Roman" w:eastAsia="Times New Roman"/>
          <w:sz w:val="18"/>
        </w:rPr>
        <w:t>member</w:t>
      </w:r>
      <w:r>
        <w:rPr>
          <w:rFonts w:ascii="Times New Roman" w:eastAsia="Times New Roman"/>
          <w:spacing w:val="4"/>
          <w:sz w:val="18"/>
        </w:rPr>
        <w:t xml:space="preserve"> </w:t>
      </w:r>
      <w:r>
        <w:rPr>
          <w:rFonts w:ascii="Times New Roman" w:eastAsia="Times New Roman"/>
          <w:sz w:val="18"/>
        </w:rPr>
        <w:t>functions</w:t>
      </w:r>
      <w:r>
        <w:rPr>
          <w:rFonts w:ascii="Times New Roman" w:eastAsia="Times New Roman"/>
          <w:spacing w:val="42"/>
          <w:sz w:val="18"/>
        </w:rPr>
        <w:t xml:space="preserve"> </w:t>
      </w:r>
      <w:r>
        <w:rPr>
          <w:rFonts w:hint="eastAsia" w:ascii="宋体" w:eastAsia="宋体"/>
          <w:sz w:val="18"/>
        </w:rPr>
        <w:t xml:space="preserve">无法处理任何 </w:t>
      </w:r>
      <w:r>
        <w:rPr>
          <w:rFonts w:ascii="Times New Roman" w:eastAsia="Times New Roman"/>
          <w:sz w:val="18"/>
        </w:rPr>
        <w:t>non-static</w:t>
      </w:r>
      <w:r>
        <w:rPr>
          <w:rFonts w:ascii="Times New Roman" w:eastAsia="Times New Roman"/>
          <w:spacing w:val="-3"/>
          <w:sz w:val="18"/>
        </w:rPr>
        <w:t xml:space="preserve"> </w:t>
      </w:r>
      <w:r>
        <w:rPr>
          <w:rFonts w:ascii="Times New Roman" w:eastAsia="Times New Roman"/>
          <w:sz w:val="18"/>
        </w:rPr>
        <w:t>data</w:t>
      </w:r>
      <w:r>
        <w:rPr>
          <w:rFonts w:ascii="Times New Roman" w:eastAsia="Times New Roman"/>
          <w:spacing w:val="3"/>
          <w:sz w:val="18"/>
        </w:rPr>
        <w:t xml:space="preserve"> </w:t>
      </w:r>
      <w:r>
        <w:rPr>
          <w:rFonts w:ascii="Times New Roman" w:eastAsia="Times New Roman"/>
          <w:sz w:val="18"/>
        </w:rPr>
        <w:t>members</w:t>
      </w:r>
      <w:r>
        <w:rPr>
          <w:rFonts w:hint="eastAsia" w:ascii="宋体" w:eastAsia="宋体"/>
          <w:sz w:val="18"/>
        </w:rPr>
        <w:t xml:space="preserve">，因为 </w:t>
      </w:r>
      <w:r>
        <w:rPr>
          <w:rFonts w:ascii="Times New Roman" w:eastAsia="Times New Roman"/>
          <w:sz w:val="18"/>
        </w:rPr>
        <w:t>member</w:t>
      </w:r>
      <w:r>
        <w:rPr>
          <w:rFonts w:ascii="Times New Roman" w:eastAsia="Times New Roman"/>
          <w:spacing w:val="3"/>
          <w:sz w:val="18"/>
        </w:rPr>
        <w:t xml:space="preserve"> </w:t>
      </w:r>
      <w:r>
        <w:rPr>
          <w:rFonts w:ascii="Times New Roman" w:eastAsia="Times New Roman"/>
          <w:sz w:val="18"/>
        </w:rPr>
        <w:t>functions</w:t>
      </w:r>
      <w:r>
        <w:rPr>
          <w:rFonts w:ascii="Times New Roman" w:eastAsia="Times New Roman"/>
          <w:spacing w:val="41"/>
          <w:sz w:val="18"/>
        </w:rPr>
        <w:t xml:space="preserve"> </w:t>
      </w:r>
      <w:r>
        <w:rPr>
          <w:rFonts w:hint="eastAsia" w:ascii="宋体" w:eastAsia="宋体"/>
          <w:sz w:val="18"/>
        </w:rPr>
        <w:t xml:space="preserve">之所以能够以单一一份函式实作码处理各个 </w:t>
      </w:r>
      <w:r>
        <w:rPr>
          <w:rFonts w:ascii="Times New Roman" w:eastAsia="Times New Roman"/>
          <w:sz w:val="18"/>
        </w:rPr>
        <w:t>objects</w:t>
      </w:r>
      <w:r>
        <w:rPr>
          <w:rFonts w:ascii="Times New Roman" w:eastAsia="Times New Roman"/>
          <w:spacing w:val="6"/>
          <w:sz w:val="18"/>
        </w:rPr>
        <w:t xml:space="preserve"> </w:t>
      </w:r>
      <w:r>
        <w:rPr>
          <w:rFonts w:hint="eastAsia" w:ascii="宋体" w:eastAsia="宋体"/>
          <w:sz w:val="18"/>
        </w:rPr>
        <w:t xml:space="preserve">的资料而不紊乱，完全靠的是 </w:t>
      </w:r>
      <w:r>
        <w:rPr>
          <w:rFonts w:ascii="Times New Roman" w:eastAsia="Times New Roman"/>
          <w:i/>
          <w:sz w:val="18"/>
        </w:rPr>
        <w:t>this</w:t>
      </w:r>
      <w:r>
        <w:rPr>
          <w:rFonts w:ascii="Times New Roman" w:eastAsia="Times New Roman"/>
          <w:i/>
          <w:spacing w:val="6"/>
          <w:sz w:val="18"/>
        </w:rPr>
        <w:t xml:space="preserve"> </w:t>
      </w:r>
      <w:r>
        <w:rPr>
          <w:rFonts w:hint="eastAsia" w:ascii="宋体" w:eastAsia="宋体"/>
          <w:sz w:val="18"/>
        </w:rPr>
        <w:t>指标</w:t>
      </w:r>
      <w:r>
        <w:rPr>
          <w:rFonts w:ascii="Arial Black" w:eastAsia="Arial Black"/>
          <w:color w:val="FF0000"/>
          <w:position w:val="5"/>
          <w:sz w:val="14"/>
        </w:rPr>
        <w:t>14</w:t>
      </w:r>
      <w:r>
        <w:rPr>
          <w:rFonts w:hint="eastAsia" w:ascii="宋体" w:eastAsia="宋体"/>
          <w:sz w:val="18"/>
        </w:rPr>
        <w:t>。</w:t>
      </w:r>
    </w:p>
    <w:p>
      <w:pPr>
        <w:pStyle w:val="11"/>
        <w:spacing w:before="1"/>
        <w:rPr>
          <w:rFonts w:ascii="宋体"/>
          <w:sz w:val="19"/>
        </w:rPr>
      </w:pPr>
    </w:p>
    <w:p>
      <w:pPr>
        <w:spacing w:before="0" w:line="357" w:lineRule="auto"/>
        <w:ind w:left="2627" w:right="1153" w:firstLine="0"/>
        <w:jc w:val="both"/>
        <w:rPr>
          <w:rFonts w:hint="eastAsia" w:ascii="宋体" w:eastAsia="宋体"/>
          <w:sz w:val="18"/>
        </w:rPr>
      </w:pPr>
      <w:r>
        <w:rPr>
          <w:rFonts w:hint="eastAsia" w:ascii="宋体" w:eastAsia="宋体"/>
          <w:spacing w:val="14"/>
          <w:sz w:val="18"/>
        </w:rPr>
        <w:t>「</w:t>
      </w:r>
      <w:r>
        <w:rPr>
          <w:rFonts w:ascii="Times New Roman" w:eastAsia="Times New Roman"/>
          <w:sz w:val="18"/>
        </w:rPr>
        <w:t>Static</w:t>
      </w:r>
      <w:r>
        <w:rPr>
          <w:rFonts w:ascii="Times New Roman" w:eastAsia="Times New Roman"/>
          <w:spacing w:val="25"/>
          <w:sz w:val="18"/>
        </w:rPr>
        <w:t xml:space="preserve"> </w:t>
      </w:r>
      <w:r>
        <w:rPr>
          <w:rFonts w:ascii="Times New Roman" w:eastAsia="Times New Roman"/>
          <w:sz w:val="18"/>
        </w:rPr>
        <w:t>member</w:t>
      </w:r>
      <w:r>
        <w:rPr>
          <w:rFonts w:ascii="Times New Roman" w:eastAsia="Times New Roman"/>
          <w:spacing w:val="31"/>
          <w:sz w:val="18"/>
        </w:rPr>
        <w:t xml:space="preserve"> </w:t>
      </w:r>
      <w:r>
        <w:rPr>
          <w:rFonts w:ascii="Times New Roman" w:eastAsia="Times New Roman"/>
          <w:sz w:val="18"/>
        </w:rPr>
        <w:t>functions</w:t>
      </w:r>
      <w:r>
        <w:rPr>
          <w:rFonts w:ascii="Times New Roman" w:eastAsia="Times New Roman"/>
          <w:spacing w:val="30"/>
          <w:sz w:val="18"/>
        </w:rPr>
        <w:t xml:space="preserve"> </w:t>
      </w:r>
      <w:r>
        <w:rPr>
          <w:rFonts w:hint="eastAsia" w:ascii="宋体" w:eastAsia="宋体"/>
          <w:spacing w:val="19"/>
          <w:sz w:val="18"/>
        </w:rPr>
        <w:t xml:space="preserve">没有 </w:t>
      </w:r>
      <w:r>
        <w:rPr>
          <w:rFonts w:ascii="Times New Roman" w:eastAsia="Times New Roman"/>
          <w:i/>
          <w:sz w:val="18"/>
        </w:rPr>
        <w:t>this</w:t>
      </w:r>
      <w:r>
        <w:rPr>
          <w:rFonts w:ascii="Times New Roman" w:eastAsia="Times New Roman"/>
          <w:i/>
          <w:spacing w:val="30"/>
          <w:sz w:val="18"/>
        </w:rPr>
        <w:t xml:space="preserve"> </w:t>
      </w:r>
      <w:r>
        <w:rPr>
          <w:rFonts w:hint="eastAsia" w:ascii="宋体" w:eastAsia="宋体"/>
          <w:spacing w:val="10"/>
          <w:sz w:val="18"/>
        </w:rPr>
        <w:t xml:space="preserve">参数」这一性质，正是我们准备 </w:t>
      </w:r>
      <w:r>
        <w:rPr>
          <w:rFonts w:ascii="Times New Roman" w:eastAsia="Times New Roman"/>
          <w:sz w:val="18"/>
        </w:rPr>
        <w:t>system</w:t>
      </w:r>
      <w:r>
        <w:rPr>
          <w:rFonts w:ascii="Times New Roman" w:eastAsia="Times New Roman"/>
          <w:spacing w:val="-43"/>
          <w:sz w:val="18"/>
        </w:rPr>
        <w:t xml:space="preserve"> </w:t>
      </w:r>
      <w:r>
        <w:rPr>
          <w:rFonts w:ascii="Times New Roman" w:eastAsia="Times New Roman"/>
          <w:sz w:val="18"/>
        </w:rPr>
        <w:t>callback</w:t>
      </w:r>
      <w:r>
        <w:rPr>
          <w:rFonts w:ascii="Times New Roman" w:eastAsia="Times New Roman"/>
          <w:spacing w:val="2"/>
          <w:sz w:val="18"/>
        </w:rPr>
        <w:t xml:space="preserve"> </w:t>
      </w:r>
      <w:r>
        <w:rPr>
          <w:rFonts w:ascii="Times New Roman" w:eastAsia="Times New Roman"/>
          <w:sz w:val="18"/>
        </w:rPr>
        <w:t>functions</w:t>
      </w:r>
      <w:r>
        <w:rPr>
          <w:rFonts w:hint="eastAsia" w:ascii="宋体" w:eastAsia="宋体"/>
          <w:sz w:val="18"/>
        </w:rPr>
        <w:t>（被作业系统呼叫的函式</w:t>
      </w:r>
      <w:r>
        <w:rPr>
          <w:rFonts w:hint="eastAsia" w:ascii="宋体" w:eastAsia="宋体"/>
          <w:spacing w:val="-63"/>
          <w:sz w:val="18"/>
        </w:rPr>
        <w:t>）</w:t>
      </w:r>
      <w:r>
        <w:rPr>
          <w:rFonts w:hint="eastAsia" w:ascii="宋体" w:eastAsia="宋体"/>
          <w:spacing w:val="-21"/>
          <w:sz w:val="18"/>
        </w:rPr>
        <w:t>所必须</w:t>
      </w:r>
      <w:r>
        <w:rPr>
          <w:rFonts w:hint="eastAsia" w:ascii="宋体" w:eastAsia="宋体"/>
          <w:sz w:val="18"/>
        </w:rPr>
        <w:t xml:space="preserve">（我曾经在 </w:t>
      </w:r>
      <w:r>
        <w:rPr>
          <w:rFonts w:hint="eastAsia" w:ascii="宋体" w:eastAsia="宋体"/>
          <w:color w:val="FF0000"/>
          <w:sz w:val="18"/>
        </w:rPr>
        <w:t xml:space="preserve">深入浅出 </w:t>
      </w:r>
      <w:r>
        <w:rPr>
          <w:rFonts w:ascii="Arial Black" w:eastAsia="Arial Black"/>
          <w:color w:val="FF0000"/>
          <w:sz w:val="18"/>
        </w:rPr>
        <w:t xml:space="preserve">MFC </w:t>
      </w:r>
      <w:r>
        <w:rPr>
          <w:rFonts w:ascii="Times New Roman" w:eastAsia="Times New Roman"/>
          <w:color w:val="FF0000"/>
          <w:sz w:val="18"/>
        </w:rPr>
        <w:t>2/e</w:t>
      </w:r>
      <w:r>
        <w:rPr>
          <w:rFonts w:ascii="Times New Roman" w:eastAsia="Times New Roman"/>
          <w:color w:val="FF0000"/>
          <w:spacing w:val="-42"/>
          <w:sz w:val="18"/>
        </w:rPr>
        <w:t xml:space="preserve"> </w:t>
      </w:r>
      <w:r>
        <w:rPr>
          <w:rFonts w:hint="eastAsia" w:ascii="宋体" w:eastAsia="宋体"/>
          <w:color w:val="FF0000"/>
          <w:sz w:val="18"/>
        </w:rPr>
        <w:t>第６章</w:t>
      </w:r>
      <w:r>
        <w:rPr>
          <w:rFonts w:hint="eastAsia" w:ascii="宋体" w:eastAsia="宋体"/>
          <w:sz w:val="18"/>
        </w:rPr>
        <w:t>示范过）。</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3"/>
        <w:rPr>
          <w:rFonts w:ascii="宋体"/>
          <w:sz w:val="12"/>
        </w:rPr>
      </w:pPr>
      <w:r>
        <w:pict>
          <v:rect id="_x0000_s1307" o:spid="_x0000_s1307" o:spt="1" style="position:absolute;left:0pt;margin-left:133.35pt;margin-top:9.8pt;height:0.45pt;width:144pt;mso-position-horizontal-relative:page;mso-wrap-distance-bottom:0pt;mso-wrap-distance-top:0pt;z-index:-251355136;mso-width-relative:page;mso-height-relative:page;" fillcolor="#000000" filled="t" stroked="f" coordsize="21600,21600">
            <v:path/>
            <v:fill on="t" focussize="0,0"/>
            <v:stroke on="f"/>
            <v:imagedata o:title=""/>
            <o:lock v:ext="edit"/>
            <w10:wrap type="topAndBottom"/>
          </v:rect>
        </w:pict>
      </w:r>
    </w:p>
    <w:p>
      <w:pPr>
        <w:pStyle w:val="15"/>
        <w:numPr>
          <w:ilvl w:val="0"/>
          <w:numId w:val="5"/>
        </w:numPr>
        <w:tabs>
          <w:tab w:val="left" w:pos="2887"/>
        </w:tabs>
        <w:spacing w:before="122" w:after="0" w:line="240" w:lineRule="auto"/>
        <w:ind w:left="2886" w:right="0" w:hanging="260"/>
        <w:jc w:val="left"/>
        <w:rPr>
          <w:sz w:val="16"/>
        </w:rPr>
      </w:pPr>
      <w:r>
        <w:rPr>
          <w:w w:val="95"/>
          <w:sz w:val="16"/>
        </w:rPr>
        <w:t>相关讨论，请参考本书</w:t>
      </w:r>
      <w:r>
        <w:rPr>
          <w:color w:val="FF0000"/>
          <w:w w:val="95"/>
          <w:sz w:val="16"/>
        </w:rPr>
        <w:t>第２章</w:t>
      </w:r>
      <w:r>
        <w:rPr>
          <w:color w:val="FF0000"/>
          <w:spacing w:val="100"/>
          <w:sz w:val="16"/>
        </w:rPr>
        <w:t xml:space="preserve"> </w:t>
      </w:r>
      <w:r>
        <w:rPr>
          <w:rFonts w:ascii="Times New Roman" w:eastAsia="Times New Roman"/>
          <w:color w:val="FF0000"/>
          <w:w w:val="95"/>
          <w:sz w:val="16"/>
        </w:rPr>
        <w:t>p.100</w:t>
      </w:r>
      <w:r>
        <w:rPr>
          <w:w w:val="95"/>
          <w:sz w:val="16"/>
        </w:rPr>
        <w:t>。</w:t>
      </w:r>
    </w:p>
    <w:p>
      <w:pPr>
        <w:pStyle w:val="11"/>
        <w:rPr>
          <w:rFonts w:ascii="宋体"/>
          <w:sz w:val="20"/>
        </w:rPr>
      </w:pPr>
    </w:p>
    <w:p>
      <w:pPr>
        <w:pStyle w:val="11"/>
        <w:spacing w:before="5"/>
        <w:rPr>
          <w:rFonts w:ascii="宋体"/>
          <w:sz w:val="21"/>
        </w:rPr>
      </w:pPr>
    </w:p>
    <w:p>
      <w:pPr>
        <w:pStyle w:val="5"/>
        <w:spacing w:before="0"/>
        <w:ind w:left="0" w:right="500"/>
        <w:jc w:val="right"/>
      </w:pPr>
      <w:r>
        <w:t>43</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308" o:spid="_x0000_s1308" o:spt="1" style="position:absolute;left:0pt;margin-left:131.9pt;margin-top:18.85pt;height:0.7pt;width:323pt;mso-position-horizontal-relative:page;mso-wrap-distance-bottom:0pt;mso-wrap-distance-top:0pt;z-index:-251354112;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多型与虚拟（</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spacing w:before="8"/>
        <w:rPr>
          <w:rFonts w:ascii="宋体"/>
          <w:sz w:val="22"/>
        </w:rPr>
      </w:pPr>
    </w:p>
    <w:p>
      <w:pPr>
        <w:pStyle w:val="4"/>
        <w:spacing w:before="77"/>
        <w:rPr>
          <w:rFonts w:hint="eastAsia" w:ascii="宋体" w:eastAsia="宋体"/>
        </w:rPr>
      </w:pPr>
      <w:r>
        <w:rPr>
          <w:w w:val="110"/>
        </w:rPr>
        <w:t>Static</w:t>
      </w:r>
      <w:r>
        <w:rPr>
          <w:spacing w:val="23"/>
          <w:w w:val="110"/>
        </w:rPr>
        <w:t xml:space="preserve"> </w:t>
      </w:r>
      <w:r>
        <w:rPr>
          <w:w w:val="110"/>
        </w:rPr>
        <w:t>Object</w:t>
      </w:r>
      <w:r>
        <w:rPr>
          <w:spacing w:val="23"/>
          <w:w w:val="110"/>
        </w:rPr>
        <w:t xml:space="preserve"> </w:t>
      </w:r>
      <w:r>
        <w:rPr>
          <w:spacing w:val="9"/>
          <w:w w:val="110"/>
        </w:rPr>
        <w:t>Members</w:t>
      </w:r>
      <w:r>
        <w:rPr>
          <w:rFonts w:hint="eastAsia" w:ascii="宋体" w:eastAsia="宋体"/>
          <w:spacing w:val="9"/>
          <w:w w:val="110"/>
        </w:rPr>
        <w:t>（</w:t>
      </w:r>
      <w:r>
        <w:rPr>
          <w:rFonts w:hint="eastAsia" w:ascii="宋体" w:eastAsia="宋体"/>
          <w:spacing w:val="19"/>
          <w:w w:val="110"/>
        </w:rPr>
        <w:t>静态物件成员</w:t>
      </w:r>
      <w:r>
        <w:rPr>
          <w:rFonts w:hint="eastAsia" w:ascii="宋体" w:eastAsia="宋体"/>
          <w:w w:val="110"/>
        </w:rPr>
        <w:t>）</w:t>
      </w:r>
    </w:p>
    <w:p>
      <w:pPr>
        <w:pStyle w:val="11"/>
        <w:spacing w:before="7"/>
        <w:rPr>
          <w:rFonts w:ascii="宋体"/>
          <w:sz w:val="24"/>
        </w:rPr>
      </w:pPr>
    </w:p>
    <w:p>
      <w:pPr>
        <w:spacing w:before="0" w:line="374" w:lineRule="auto"/>
        <w:ind w:left="2627" w:right="1155" w:firstLine="0"/>
        <w:jc w:val="both"/>
        <w:rPr>
          <w:rFonts w:hint="eastAsia" w:ascii="宋体" w:eastAsia="宋体"/>
          <w:sz w:val="18"/>
        </w:rPr>
      </w:pPr>
      <w:r>
        <w:rPr>
          <w:rFonts w:ascii="Times New Roman" w:eastAsia="Times New Roman"/>
          <w:sz w:val="18"/>
        </w:rPr>
        <w:t>Object</w:t>
      </w:r>
      <w:r>
        <w:rPr>
          <w:rFonts w:ascii="Times New Roman" w:eastAsia="Times New Roman"/>
          <w:spacing w:val="11"/>
          <w:sz w:val="18"/>
        </w:rPr>
        <w:t xml:space="preserve"> </w:t>
      </w:r>
      <w:r>
        <w:rPr>
          <w:rFonts w:ascii="Times New Roman" w:eastAsia="Times New Roman"/>
          <w:sz w:val="18"/>
        </w:rPr>
        <w:t>members</w:t>
      </w:r>
      <w:r>
        <w:rPr>
          <w:rFonts w:ascii="Times New Roman" w:eastAsia="Times New Roman"/>
          <w:spacing w:val="15"/>
          <w:sz w:val="18"/>
        </w:rPr>
        <w:t xml:space="preserve"> </w:t>
      </w:r>
      <w:r>
        <w:rPr>
          <w:rFonts w:hint="eastAsia" w:ascii="宋体" w:eastAsia="宋体"/>
          <w:spacing w:val="1"/>
          <w:sz w:val="18"/>
        </w:rPr>
        <w:t xml:space="preserve">应该被视为和一般的 </w:t>
      </w:r>
      <w:r>
        <w:rPr>
          <w:rFonts w:ascii="Times New Roman" w:eastAsia="Times New Roman"/>
          <w:sz w:val="18"/>
        </w:rPr>
        <w:t>data</w:t>
      </w:r>
      <w:r>
        <w:rPr>
          <w:rFonts w:ascii="Times New Roman" w:eastAsia="Times New Roman"/>
          <w:spacing w:val="14"/>
          <w:sz w:val="18"/>
        </w:rPr>
        <w:t xml:space="preserve"> </w:t>
      </w:r>
      <w:r>
        <w:rPr>
          <w:rFonts w:ascii="Times New Roman" w:eastAsia="Times New Roman"/>
          <w:sz w:val="18"/>
        </w:rPr>
        <w:t>members</w:t>
      </w:r>
      <w:r>
        <w:rPr>
          <w:rFonts w:ascii="Times New Roman" w:eastAsia="Times New Roman"/>
          <w:spacing w:val="15"/>
          <w:sz w:val="18"/>
        </w:rPr>
        <w:t xml:space="preserve"> </w:t>
      </w:r>
      <w:r>
        <w:rPr>
          <w:rFonts w:hint="eastAsia" w:ascii="宋体" w:eastAsia="宋体"/>
          <w:sz w:val="18"/>
        </w:rPr>
        <w:t>一样地位，只不过它拥有的</w:t>
      </w:r>
      <w:r>
        <w:rPr>
          <w:rFonts w:hint="eastAsia" w:ascii="宋体" w:eastAsia="宋体"/>
          <w:spacing w:val="43"/>
          <w:sz w:val="18"/>
        </w:rPr>
        <w:t>是</w:t>
      </w:r>
      <w:r>
        <w:rPr>
          <w:rFonts w:ascii="Times New Roman" w:eastAsia="Times New Roman"/>
          <w:sz w:val="18"/>
        </w:rPr>
        <w:t>class</w:t>
      </w:r>
      <w:r>
        <w:rPr>
          <w:rFonts w:ascii="Times New Roman" w:eastAsia="Times New Roman"/>
          <w:spacing w:val="12"/>
          <w:sz w:val="18"/>
        </w:rPr>
        <w:t xml:space="preserve"> </w:t>
      </w:r>
      <w:r>
        <w:rPr>
          <w:rFonts w:hint="eastAsia" w:ascii="宋体" w:eastAsia="宋体"/>
          <w:spacing w:val="7"/>
          <w:sz w:val="18"/>
        </w:rPr>
        <w:t>型别，而一般</w:t>
      </w:r>
      <w:r>
        <w:rPr>
          <w:rFonts w:ascii="Times New Roman" w:eastAsia="Times New Roman"/>
          <w:sz w:val="18"/>
        </w:rPr>
        <w:t>data</w:t>
      </w:r>
      <w:r>
        <w:rPr>
          <w:rFonts w:ascii="Times New Roman" w:eastAsia="Times New Roman"/>
          <w:spacing w:val="18"/>
          <w:sz w:val="18"/>
        </w:rPr>
        <w:t xml:space="preserve"> </w:t>
      </w:r>
      <w:r>
        <w:rPr>
          <w:rFonts w:ascii="Times New Roman" w:eastAsia="Times New Roman"/>
          <w:sz w:val="18"/>
        </w:rPr>
        <w:t>members</w:t>
      </w:r>
      <w:r>
        <w:rPr>
          <w:rFonts w:ascii="Times New Roman" w:eastAsia="Times New Roman"/>
          <w:spacing w:val="12"/>
          <w:sz w:val="18"/>
        </w:rPr>
        <w:t xml:space="preserve"> </w:t>
      </w:r>
      <w:r>
        <w:rPr>
          <w:rFonts w:hint="eastAsia" w:ascii="宋体" w:eastAsia="宋体"/>
          <w:spacing w:val="2"/>
          <w:sz w:val="18"/>
        </w:rPr>
        <w:t xml:space="preserve">拥有的是内建型别。当它冠上 </w:t>
      </w:r>
      <w:r>
        <w:rPr>
          <w:rFonts w:ascii="Times New Roman" w:eastAsia="Times New Roman"/>
          <w:sz w:val="18"/>
        </w:rPr>
        <w:t>static</w:t>
      </w:r>
      <w:r>
        <w:rPr>
          <w:rFonts w:hint="eastAsia" w:ascii="宋体" w:eastAsia="宋体"/>
          <w:sz w:val="18"/>
        </w:rPr>
        <w:t>，表示它</w:t>
      </w:r>
      <w:r>
        <w:rPr>
          <w:rFonts w:hint="eastAsia" w:ascii="宋体" w:eastAsia="宋体"/>
          <w:spacing w:val="-4"/>
          <w:sz w:val="18"/>
        </w:rPr>
        <w:t xml:space="preserve">所「寄生」之 </w:t>
      </w:r>
      <w:r>
        <w:rPr>
          <w:rFonts w:ascii="Times New Roman" w:eastAsia="Times New Roman"/>
          <w:spacing w:val="-2"/>
          <w:sz w:val="18"/>
        </w:rPr>
        <w:t>class</w:t>
      </w:r>
      <w:r>
        <w:rPr>
          <w:rFonts w:ascii="Times New Roman" w:eastAsia="Times New Roman"/>
          <w:spacing w:val="26"/>
          <w:sz w:val="18"/>
        </w:rPr>
        <w:t xml:space="preserve"> </w:t>
      </w:r>
      <w:r>
        <w:rPr>
          <w:rFonts w:hint="eastAsia" w:ascii="宋体" w:eastAsia="宋体"/>
          <w:spacing w:val="-2"/>
          <w:sz w:val="18"/>
        </w:rPr>
        <w:t>一旦宣告完成（</w:t>
      </w:r>
      <w:r>
        <w:rPr>
          <w:rFonts w:hint="eastAsia" w:ascii="宋体" w:eastAsia="宋体"/>
          <w:spacing w:val="-4"/>
          <w:sz w:val="18"/>
        </w:rPr>
        <w:t xml:space="preserve">尚未产生任何 </w:t>
      </w:r>
      <w:r>
        <w:rPr>
          <w:rFonts w:ascii="Times New Roman" w:eastAsia="Times New Roman"/>
          <w:spacing w:val="-2"/>
          <w:sz w:val="18"/>
        </w:rPr>
        <w:t>object</w:t>
      </w:r>
      <w:r>
        <w:rPr>
          <w:rFonts w:hint="eastAsia" w:ascii="宋体" w:eastAsia="宋体"/>
          <w:spacing w:val="-2"/>
          <w:sz w:val="18"/>
        </w:rPr>
        <w:t>）</w:t>
      </w:r>
      <w:r>
        <w:rPr>
          <w:rFonts w:hint="eastAsia" w:ascii="宋体" w:eastAsia="宋体"/>
          <w:spacing w:val="-5"/>
          <w:sz w:val="18"/>
        </w:rPr>
        <w:t xml:space="preserve">，并且对 </w:t>
      </w:r>
      <w:r>
        <w:rPr>
          <w:rFonts w:ascii="Times New Roman" w:eastAsia="Times New Roman"/>
          <w:spacing w:val="-1"/>
          <w:sz w:val="18"/>
        </w:rPr>
        <w:t>static</w:t>
      </w:r>
      <w:r>
        <w:rPr>
          <w:rFonts w:ascii="Times New Roman" w:eastAsia="Times New Roman"/>
          <w:spacing w:val="-10"/>
          <w:sz w:val="18"/>
        </w:rPr>
        <w:t xml:space="preserve"> </w:t>
      </w:r>
      <w:r>
        <w:rPr>
          <w:rFonts w:ascii="Times New Roman" w:eastAsia="Times New Roman"/>
          <w:spacing w:val="-1"/>
          <w:sz w:val="18"/>
        </w:rPr>
        <w:t>members</w:t>
      </w:r>
      <w:r>
        <w:rPr>
          <w:rFonts w:ascii="Times New Roman" w:eastAsia="Times New Roman"/>
          <w:spacing w:val="-42"/>
          <w:sz w:val="18"/>
        </w:rPr>
        <w:t xml:space="preserve"> </w:t>
      </w:r>
      <w:r>
        <w:rPr>
          <w:rFonts w:hint="eastAsia" w:ascii="宋体" w:eastAsia="宋体"/>
          <w:sz w:val="18"/>
        </w:rPr>
        <w:t>做了初始化动作（其实就是实体配置）</w:t>
      </w:r>
      <w:r>
        <w:rPr>
          <w:rFonts w:hint="eastAsia" w:ascii="宋体" w:eastAsia="宋体"/>
          <w:spacing w:val="3"/>
          <w:sz w:val="18"/>
        </w:rPr>
        <w:t xml:space="preserve">，这个 </w:t>
      </w:r>
      <w:r>
        <w:rPr>
          <w:rFonts w:ascii="Times New Roman" w:eastAsia="Times New Roman"/>
          <w:sz w:val="18"/>
        </w:rPr>
        <w:t>static</w:t>
      </w:r>
      <w:r>
        <w:rPr>
          <w:rFonts w:ascii="Times New Roman" w:eastAsia="Times New Roman"/>
          <w:spacing w:val="4"/>
          <w:sz w:val="18"/>
        </w:rPr>
        <w:t xml:space="preserve"> </w:t>
      </w:r>
      <w:r>
        <w:rPr>
          <w:rFonts w:ascii="Times New Roman" w:eastAsia="Times New Roman"/>
          <w:sz w:val="18"/>
        </w:rPr>
        <w:t>object</w:t>
      </w:r>
      <w:r>
        <w:rPr>
          <w:rFonts w:ascii="Times New Roman" w:eastAsia="Times New Roman"/>
          <w:spacing w:val="11"/>
          <w:sz w:val="18"/>
        </w:rPr>
        <w:t xml:space="preserve"> </w:t>
      </w:r>
      <w:r>
        <w:rPr>
          <w:rFonts w:ascii="Times New Roman" w:eastAsia="Times New Roman"/>
          <w:sz w:val="18"/>
        </w:rPr>
        <w:t>member</w:t>
      </w:r>
      <w:r>
        <w:rPr>
          <w:rFonts w:ascii="Times New Roman" w:eastAsia="Times New Roman"/>
          <w:spacing w:val="11"/>
          <w:sz w:val="18"/>
        </w:rPr>
        <w:t xml:space="preserve"> </w:t>
      </w:r>
      <w:r>
        <w:rPr>
          <w:rFonts w:hint="eastAsia" w:ascii="宋体" w:eastAsia="宋体"/>
          <w:sz w:val="18"/>
        </w:rPr>
        <w:t>就已经在存储器中有了实体。例如：</w:t>
      </w:r>
    </w:p>
    <w:p>
      <w:pPr>
        <w:pStyle w:val="11"/>
        <w:spacing w:before="4"/>
        <w:rPr>
          <w:rFonts w:ascii="宋体"/>
          <w:sz w:val="21"/>
        </w:rPr>
      </w:pPr>
    </w:p>
    <w:p>
      <w:pPr>
        <w:pStyle w:val="11"/>
        <w:spacing w:line="292" w:lineRule="auto"/>
        <w:ind w:left="2910" w:right="5829"/>
      </w:pPr>
      <w:r>
        <w:t>class Point3d {</w:t>
      </w:r>
      <w:r>
        <w:rPr>
          <w:spacing w:val="-94"/>
        </w:rPr>
        <w:t xml:space="preserve"> </w:t>
      </w:r>
      <w:r>
        <w:t>public:</w:t>
      </w:r>
    </w:p>
    <w:p>
      <w:pPr>
        <w:pStyle w:val="11"/>
        <w:spacing w:line="181" w:lineRule="exact"/>
        <w:ind w:left="3237"/>
      </w:pPr>
      <w:r>
        <w:t>//</w:t>
      </w:r>
      <w:r>
        <w:rPr>
          <w:spacing w:val="-4"/>
        </w:rPr>
        <w:t xml:space="preserve"> </w:t>
      </w:r>
      <w:r>
        <w:t>...</w:t>
      </w:r>
    </w:p>
    <w:p>
      <w:pPr>
        <w:pStyle w:val="11"/>
        <w:spacing w:before="40"/>
        <w:ind w:left="2910"/>
      </w:pPr>
      <w:r>
        <w:t>public:</w:t>
      </w:r>
      <w:r>
        <w:rPr>
          <w:spacing w:val="-7"/>
        </w:rPr>
        <w:t xml:space="preserve"> </w:t>
      </w:r>
      <w:r>
        <w:t>//</w:t>
      </w:r>
      <w:r>
        <w:rPr>
          <w:spacing w:val="-6"/>
        </w:rPr>
        <w:t xml:space="preserve"> </w:t>
      </w:r>
      <w:r>
        <w:t>(protected:</w:t>
      </w:r>
      <w:r>
        <w:rPr>
          <w:spacing w:val="-6"/>
        </w:rPr>
        <w:t xml:space="preserve"> </w:t>
      </w:r>
      <w:r>
        <w:t>is</w:t>
      </w:r>
      <w:r>
        <w:rPr>
          <w:spacing w:val="-6"/>
        </w:rPr>
        <w:t xml:space="preserve"> </w:t>
      </w:r>
      <w:r>
        <w:t>better)</w:t>
      </w:r>
    </w:p>
    <w:p>
      <w:pPr>
        <w:pStyle w:val="11"/>
        <w:tabs>
          <w:tab w:val="left" w:pos="3237"/>
          <w:tab w:val="left" w:pos="9063"/>
        </w:tabs>
        <w:spacing w:before="40" w:line="292" w:lineRule="auto"/>
        <w:ind w:left="3237" w:right="1126" w:hanging="356"/>
      </w:pPr>
      <w:r>
        <w:rPr>
          <w:rFonts w:ascii="Times New Roman"/>
          <w:w w:val="98"/>
          <w:shd w:val="clear" w:color="auto" w:fill="E4E4E4"/>
        </w:rPr>
        <w:t xml:space="preserve"> </w:t>
      </w:r>
      <w:r>
        <w:rPr>
          <w:rFonts w:ascii="Times New Roman"/>
          <w:shd w:val="clear" w:color="auto" w:fill="E4E4E4"/>
        </w:rPr>
        <w:tab/>
      </w:r>
      <w:r>
        <w:rPr>
          <w:shd w:val="clear" w:color="auto" w:fill="E4E4E4"/>
        </w:rPr>
        <w:t>static</w:t>
      </w:r>
      <w:r>
        <w:rPr>
          <w:spacing w:val="-10"/>
          <w:shd w:val="clear" w:color="auto" w:fill="E4E4E4"/>
        </w:rPr>
        <w:t xml:space="preserve"> </w:t>
      </w:r>
      <w:r>
        <w:rPr>
          <w:shd w:val="clear" w:color="auto" w:fill="E4E4E4"/>
        </w:rPr>
        <w:t>Point3d</w:t>
      </w:r>
      <w:r>
        <w:rPr>
          <w:spacing w:val="-10"/>
          <w:shd w:val="clear" w:color="auto" w:fill="E4E4E4"/>
        </w:rPr>
        <w:t xml:space="preserve"> </w:t>
      </w:r>
      <w:r>
        <w:rPr>
          <w:shd w:val="clear" w:color="auto" w:fill="E4E4E4"/>
        </w:rPr>
        <w:t>origin;</w:t>
      </w:r>
      <w:r>
        <w:rPr>
          <w:shd w:val="clear" w:color="auto" w:fill="E4E4E4"/>
        </w:rPr>
        <w:tab/>
      </w:r>
      <w:r>
        <w:t xml:space="preserve"> float</w:t>
      </w:r>
      <w:r>
        <w:rPr>
          <w:spacing w:val="-1"/>
        </w:rPr>
        <w:t xml:space="preserve"> </w:t>
      </w:r>
      <w:r>
        <w:t>x, y, z;</w:t>
      </w:r>
    </w:p>
    <w:p>
      <w:pPr>
        <w:pStyle w:val="11"/>
        <w:spacing w:line="180" w:lineRule="exact"/>
        <w:ind w:left="2910"/>
      </w:pPr>
      <w:r>
        <w:t>};</w:t>
      </w:r>
    </w:p>
    <w:p>
      <w:pPr>
        <w:pStyle w:val="11"/>
        <w:rPr>
          <w:sz w:val="13"/>
        </w:rPr>
      </w:pPr>
    </w:p>
    <w:p>
      <w:pPr>
        <w:pStyle w:val="11"/>
        <w:tabs>
          <w:tab w:val="left" w:pos="9063"/>
        </w:tabs>
        <w:spacing w:before="72"/>
        <w:ind w:left="2910"/>
        <w:rPr>
          <w:rFonts w:hint="eastAsia" w:ascii="宋体" w:eastAsia="宋体"/>
        </w:rPr>
      </w:pPr>
      <w:r>
        <w:rPr>
          <w:w w:val="95"/>
          <w:shd w:val="clear" w:color="auto" w:fill="E4E4E4"/>
        </w:rPr>
        <w:t>Point3d</w:t>
      </w:r>
      <w:r>
        <w:rPr>
          <w:spacing w:val="83"/>
          <w:w w:val="95"/>
          <w:shd w:val="clear" w:color="auto" w:fill="E4E4E4"/>
        </w:rPr>
        <w:t xml:space="preserve"> </w:t>
      </w:r>
      <w:r>
        <w:rPr>
          <w:w w:val="95"/>
          <w:shd w:val="clear" w:color="auto" w:fill="E4E4E4"/>
        </w:rPr>
        <w:t>Point3d::origin;</w:t>
      </w:r>
      <w:r>
        <w:rPr>
          <w:spacing w:val="84"/>
          <w:w w:val="95"/>
          <w:shd w:val="clear" w:color="auto" w:fill="E4E4E4"/>
        </w:rPr>
        <w:t xml:space="preserve"> </w:t>
      </w:r>
      <w:r>
        <w:rPr>
          <w:w w:val="95"/>
          <w:shd w:val="clear" w:color="auto" w:fill="E4E4E4"/>
        </w:rPr>
        <w:t>//</w:t>
      </w:r>
      <w:r>
        <w:rPr>
          <w:spacing w:val="60"/>
          <w:w w:val="95"/>
          <w:shd w:val="clear" w:color="auto" w:fill="E4E4E4"/>
        </w:rPr>
        <w:t xml:space="preserve"> </w:t>
      </w:r>
      <w:r>
        <w:rPr>
          <w:rFonts w:hint="eastAsia" w:ascii="宋体" w:eastAsia="宋体"/>
          <w:w w:val="95"/>
          <w:shd w:val="clear" w:color="auto" w:fill="E4E4E4"/>
        </w:rPr>
        <w:t>别忘了这个动作（其实就是实体配置）</w:t>
      </w:r>
      <w:r>
        <w:rPr>
          <w:rFonts w:hint="eastAsia" w:ascii="宋体" w:eastAsia="宋体"/>
          <w:shd w:val="clear" w:color="auto" w:fill="E4E4E4"/>
        </w:rPr>
        <w:tab/>
      </w:r>
    </w:p>
    <w:p>
      <w:pPr>
        <w:pStyle w:val="11"/>
        <w:spacing w:before="5"/>
        <w:rPr>
          <w:rFonts w:ascii="宋体"/>
          <w:sz w:val="21"/>
        </w:rPr>
      </w:pPr>
    </w:p>
    <w:p>
      <w:pPr>
        <w:pStyle w:val="11"/>
        <w:ind w:left="2910"/>
      </w:pPr>
      <w:r>
        <w:t>void</w:t>
      </w:r>
      <w:r>
        <w:rPr>
          <w:spacing w:val="-7"/>
        </w:rPr>
        <w:t xml:space="preserve"> </w:t>
      </w:r>
      <w:r>
        <w:t>main()</w:t>
      </w:r>
    </w:p>
    <w:p>
      <w:pPr>
        <w:pStyle w:val="11"/>
        <w:spacing w:before="40"/>
        <w:ind w:left="2910"/>
      </w:pPr>
      <w:r>
        <w:rPr>
          <w:w w:val="98"/>
        </w:rPr>
        <w:t>{</w:t>
      </w:r>
    </w:p>
    <w:p>
      <w:pPr>
        <w:spacing w:after="0"/>
        <w:sectPr>
          <w:pgSz w:w="10320" w:h="13220"/>
          <w:pgMar w:top="580" w:right="80" w:bottom="280" w:left="40" w:header="720" w:footer="720" w:gutter="0"/>
          <w:cols w:space="720" w:num="1"/>
        </w:sectPr>
      </w:pPr>
    </w:p>
    <w:p>
      <w:pPr>
        <w:pStyle w:val="11"/>
        <w:spacing w:before="7"/>
        <w:rPr>
          <w:sz w:val="22"/>
        </w:rPr>
      </w:pPr>
    </w:p>
    <w:p>
      <w:pPr>
        <w:spacing w:before="0"/>
        <w:ind w:left="1186" w:right="0" w:firstLine="0"/>
        <w:jc w:val="left"/>
        <w:rPr>
          <w:rFonts w:ascii="Wingdings" w:hAnsi="Wingdings"/>
          <w:sz w:val="20"/>
        </w:rPr>
      </w:pPr>
      <w:r>
        <w:rPr>
          <w:rFonts w:ascii="宋体" w:hAnsi="宋体"/>
          <w:spacing w:val="2"/>
          <w:sz w:val="18"/>
        </w:rPr>
        <w:t xml:space="preserve">奇怪的写法 </w:t>
      </w:r>
      <w:r>
        <w:rPr>
          <w:rFonts w:ascii="Wingdings" w:hAnsi="Wingdings"/>
          <w:sz w:val="20"/>
        </w:rPr>
        <w:t></w:t>
      </w:r>
    </w:p>
    <w:p>
      <w:pPr>
        <w:pStyle w:val="11"/>
        <w:rPr>
          <w:rFonts w:ascii="Wingdings" w:hAnsi="Wingdings"/>
          <w:sz w:val="22"/>
        </w:rPr>
      </w:pPr>
    </w:p>
    <w:p>
      <w:pPr>
        <w:pStyle w:val="11"/>
        <w:rPr>
          <w:rFonts w:ascii="Wingdings" w:hAnsi="Wingdings"/>
          <w:sz w:val="22"/>
        </w:rPr>
      </w:pPr>
    </w:p>
    <w:p>
      <w:pPr>
        <w:spacing w:before="184"/>
        <w:ind w:left="644" w:right="0" w:firstLine="0"/>
        <w:jc w:val="left"/>
        <w:rPr>
          <w:rFonts w:ascii="Times New Roman" w:eastAsia="Times New Roman"/>
          <w:i/>
          <w:sz w:val="18"/>
        </w:rPr>
      </w:pPr>
      <w:r>
        <w:rPr>
          <w:rFonts w:hint="eastAsia" w:ascii="宋体" w:eastAsia="宋体"/>
          <w:spacing w:val="21"/>
          <w:sz w:val="18"/>
        </w:rPr>
        <w:t>没有</w:t>
      </w:r>
      <w:r>
        <w:rPr>
          <w:rFonts w:ascii="Times New Roman" w:eastAsia="Times New Roman"/>
          <w:sz w:val="18"/>
        </w:rPr>
        <w:t>object</w:t>
      </w:r>
      <w:r>
        <w:rPr>
          <w:rFonts w:hint="eastAsia" w:ascii="宋体" w:eastAsia="宋体"/>
          <w:spacing w:val="1"/>
          <w:sz w:val="18"/>
        </w:rPr>
        <w:t xml:space="preserve">，但 </w:t>
      </w:r>
      <w:r>
        <w:rPr>
          <w:rFonts w:ascii="Times New Roman" w:eastAsia="Times New Roman"/>
          <w:i/>
          <w:sz w:val="18"/>
        </w:rPr>
        <w:t>origin</w:t>
      </w:r>
    </w:p>
    <w:p>
      <w:pPr>
        <w:spacing w:before="72"/>
        <w:ind w:left="644" w:right="0" w:firstLine="0"/>
        <w:jc w:val="left"/>
        <w:rPr>
          <w:rFonts w:ascii="Wingdings" w:hAnsi="Wingdings"/>
          <w:sz w:val="20"/>
        </w:rPr>
      </w:pPr>
      <w:r>
        <w:rPr>
          <w:rFonts w:ascii="宋体" w:hAnsi="宋体"/>
          <w:spacing w:val="2"/>
          <w:sz w:val="18"/>
        </w:rPr>
        <w:t xml:space="preserve">已配有存储器 </w:t>
      </w:r>
      <w:r>
        <w:rPr>
          <w:rFonts w:ascii="Wingdings" w:hAnsi="Wingdings"/>
          <w:sz w:val="20"/>
        </w:rPr>
        <w:t></w:t>
      </w:r>
    </w:p>
    <w:p>
      <w:pPr>
        <w:pStyle w:val="11"/>
        <w:spacing w:before="39" w:line="292" w:lineRule="auto"/>
        <w:ind w:left="632" w:right="1708"/>
        <w:jc w:val="both"/>
      </w:pPr>
      <w:r>
        <w:br w:type="column"/>
      </w:r>
      <w:r>
        <w:t>printf("&amp;Point3d::x = %p\n", &amp;Point3d::x);</w:t>
      </w:r>
      <w:r>
        <w:rPr>
          <w:spacing w:val="1"/>
        </w:rPr>
        <w:t xml:space="preserve"> </w:t>
      </w:r>
      <w:r>
        <w:t>// 00000004</w:t>
      </w:r>
      <w:r>
        <w:rPr>
          <w:spacing w:val="-94"/>
        </w:rPr>
        <w:t xml:space="preserve"> </w:t>
      </w:r>
      <w:r>
        <w:t>printf("&amp;Point3d::y = %p\n", &amp;Point3d::y);</w:t>
      </w:r>
      <w:r>
        <w:rPr>
          <w:spacing w:val="1"/>
        </w:rPr>
        <w:t xml:space="preserve"> </w:t>
      </w:r>
      <w:r>
        <w:t>// 00000008</w:t>
      </w:r>
      <w:r>
        <w:rPr>
          <w:spacing w:val="-94"/>
        </w:rPr>
        <w:t xml:space="preserve"> </w:t>
      </w:r>
      <w:r>
        <w:t>printf("&amp;Point3d::z</w:t>
      </w:r>
      <w:r>
        <w:rPr>
          <w:spacing w:val="-6"/>
        </w:rPr>
        <w:t xml:space="preserve"> </w:t>
      </w:r>
      <w:r>
        <w:t>=</w:t>
      </w:r>
      <w:r>
        <w:rPr>
          <w:spacing w:val="-6"/>
        </w:rPr>
        <w:t xml:space="preserve"> </w:t>
      </w:r>
      <w:r>
        <w:t>%p\n",</w:t>
      </w:r>
      <w:r>
        <w:rPr>
          <w:spacing w:val="-6"/>
        </w:rPr>
        <w:t xml:space="preserve"> </w:t>
      </w:r>
      <w:r>
        <w:t>&amp;Point3d::z);</w:t>
      </w:r>
      <w:r>
        <w:rPr>
          <w:spacing w:val="15"/>
        </w:rPr>
        <w:t xml:space="preserve"> </w:t>
      </w:r>
      <w:r>
        <w:t>//</w:t>
      </w:r>
      <w:r>
        <w:rPr>
          <w:spacing w:val="-6"/>
        </w:rPr>
        <w:t xml:space="preserve"> </w:t>
      </w:r>
      <w:r>
        <w:t>0000000C</w:t>
      </w:r>
    </w:p>
    <w:p>
      <w:pPr>
        <w:pStyle w:val="11"/>
        <w:spacing w:before="5"/>
        <w:rPr>
          <w:sz w:val="19"/>
        </w:rPr>
      </w:pPr>
    </w:p>
    <w:p>
      <w:pPr>
        <w:pStyle w:val="11"/>
        <w:spacing w:line="292" w:lineRule="auto"/>
        <w:ind w:left="637" w:right="512" w:hanging="5"/>
        <w:jc w:val="both"/>
      </w:pPr>
      <w:r>
        <w:drawing>
          <wp:anchor distT="0" distB="0" distL="0" distR="0" simplePos="0" relativeHeight="251826176" behindDoc="1" locked="0" layoutInCell="1" allowOverlap="1">
            <wp:simplePos x="0" y="0"/>
            <wp:positionH relativeFrom="page">
              <wp:posOffset>1807845</wp:posOffset>
            </wp:positionH>
            <wp:positionV relativeFrom="paragraph">
              <wp:posOffset>732155</wp:posOffset>
            </wp:positionV>
            <wp:extent cx="121920" cy="480695"/>
            <wp:effectExtent l="0" t="0" r="0" b="0"/>
            <wp:wrapNone/>
            <wp:docPr id="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png"/>
                    <pic:cNvPicPr>
                      <a:picLocks noChangeAspect="1"/>
                    </pic:cNvPicPr>
                  </pic:nvPicPr>
                  <pic:blipFill>
                    <a:blip r:embed="rId13" cstate="print"/>
                    <a:stretch>
                      <a:fillRect/>
                    </a:stretch>
                  </pic:blipFill>
                  <pic:spPr>
                    <a:xfrm>
                      <a:off x="0" y="0"/>
                      <a:ext cx="121775" cy="481012"/>
                    </a:xfrm>
                    <a:prstGeom prst="rect">
                      <a:avLst/>
                    </a:prstGeom>
                  </pic:spPr>
                </pic:pic>
              </a:graphicData>
            </a:graphic>
          </wp:anchor>
        </w:drawing>
      </w:r>
      <w:r>
        <w:drawing>
          <wp:anchor distT="0" distB="0" distL="0" distR="0" simplePos="0" relativeHeight="251675648" behindDoc="0" locked="0" layoutInCell="1" allowOverlap="1">
            <wp:simplePos x="0" y="0"/>
            <wp:positionH relativeFrom="page">
              <wp:posOffset>1807845</wp:posOffset>
            </wp:positionH>
            <wp:positionV relativeFrom="paragraph">
              <wp:posOffset>-528955</wp:posOffset>
            </wp:positionV>
            <wp:extent cx="121920" cy="347345"/>
            <wp:effectExtent l="0" t="0" r="0" b="0"/>
            <wp:wrapNone/>
            <wp:docPr id="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png"/>
                    <pic:cNvPicPr>
                      <a:picLocks noChangeAspect="1"/>
                    </pic:cNvPicPr>
                  </pic:nvPicPr>
                  <pic:blipFill>
                    <a:blip r:embed="rId14" cstate="print"/>
                    <a:stretch>
                      <a:fillRect/>
                    </a:stretch>
                  </pic:blipFill>
                  <pic:spPr>
                    <a:xfrm>
                      <a:off x="0" y="0"/>
                      <a:ext cx="121920" cy="347472"/>
                    </a:xfrm>
                    <a:prstGeom prst="rect">
                      <a:avLst/>
                    </a:prstGeom>
                  </pic:spPr>
                </pic:pic>
              </a:graphicData>
            </a:graphic>
          </wp:anchor>
        </w:drawing>
      </w:r>
      <w:r>
        <w:drawing>
          <wp:anchor distT="0" distB="0" distL="0" distR="0" simplePos="0" relativeHeight="251676672" behindDoc="0" locked="0" layoutInCell="1" allowOverlap="1">
            <wp:simplePos x="0" y="0"/>
            <wp:positionH relativeFrom="page">
              <wp:posOffset>1807845</wp:posOffset>
            </wp:positionH>
            <wp:positionV relativeFrom="paragraph">
              <wp:posOffset>9525</wp:posOffset>
            </wp:positionV>
            <wp:extent cx="121920" cy="494030"/>
            <wp:effectExtent l="0" t="0" r="0" b="0"/>
            <wp:wrapNone/>
            <wp:docPr id="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png"/>
                    <pic:cNvPicPr>
                      <a:picLocks noChangeAspect="1"/>
                    </pic:cNvPicPr>
                  </pic:nvPicPr>
                  <pic:blipFill>
                    <a:blip r:embed="rId15" cstate="print"/>
                    <a:stretch>
                      <a:fillRect/>
                    </a:stretch>
                  </pic:blipFill>
                  <pic:spPr>
                    <a:xfrm>
                      <a:off x="0" y="0"/>
                      <a:ext cx="121920" cy="493776"/>
                    </a:xfrm>
                    <a:prstGeom prst="rect">
                      <a:avLst/>
                    </a:prstGeom>
                  </pic:spPr>
                </pic:pic>
              </a:graphicData>
            </a:graphic>
          </wp:anchor>
        </w:drawing>
      </w:r>
      <w:r>
        <w:t>printf("&amp;Point3d::origin = %p\n", &amp;Point3d::origin);</w:t>
      </w:r>
      <w:r>
        <w:rPr>
          <w:spacing w:val="1"/>
        </w:rPr>
        <w:t xml:space="preserve"> </w:t>
      </w:r>
      <w:r>
        <w:t>// 0040A450</w:t>
      </w:r>
      <w:r>
        <w:rPr>
          <w:spacing w:val="1"/>
        </w:rPr>
        <w:t xml:space="preserve"> </w:t>
      </w:r>
      <w:r>
        <w:t>printf("&amp;Point3d::origin.x = %p\n", &amp;Point3d::origin.x); // 0040A454</w:t>
      </w:r>
      <w:r>
        <w:rPr>
          <w:spacing w:val="-94"/>
        </w:rPr>
        <w:t xml:space="preserve"> </w:t>
      </w:r>
      <w:r>
        <w:t>printf("&amp;Point3d::origin.y = %p\n", &amp;Point3d::origin.y); // 0040A458</w:t>
      </w:r>
      <w:r>
        <w:rPr>
          <w:spacing w:val="-94"/>
        </w:rPr>
        <w:t xml:space="preserve"> </w:t>
      </w:r>
      <w:r>
        <w:t>printf("&amp;Point3d::origin.z</w:t>
      </w:r>
      <w:r>
        <w:rPr>
          <w:spacing w:val="-10"/>
        </w:rPr>
        <w:t xml:space="preserve"> </w:t>
      </w:r>
      <w:r>
        <w:t>=</w:t>
      </w:r>
      <w:r>
        <w:rPr>
          <w:spacing w:val="-9"/>
        </w:rPr>
        <w:t xml:space="preserve"> </w:t>
      </w:r>
      <w:r>
        <w:t>%p\n",</w:t>
      </w:r>
      <w:r>
        <w:rPr>
          <w:spacing w:val="-9"/>
        </w:rPr>
        <w:t xml:space="preserve"> </w:t>
      </w:r>
      <w:r>
        <w:t>&amp;Point3d::origin.z);</w:t>
      </w:r>
      <w:r>
        <w:rPr>
          <w:spacing w:val="-9"/>
        </w:rPr>
        <w:t xml:space="preserve"> </w:t>
      </w:r>
      <w:r>
        <w:t>//</w:t>
      </w:r>
      <w:r>
        <w:rPr>
          <w:spacing w:val="52"/>
        </w:rPr>
        <w:t xml:space="preserve"> </w:t>
      </w:r>
      <w:r>
        <w:t>0040A45C</w:t>
      </w:r>
    </w:p>
    <w:p>
      <w:pPr>
        <w:spacing w:after="0" w:line="292" w:lineRule="auto"/>
        <w:jc w:val="both"/>
        <w:sectPr>
          <w:type w:val="continuous"/>
          <w:pgSz w:w="10320" w:h="13220"/>
          <w:pgMar w:top="580" w:right="80" w:bottom="280" w:left="40" w:header="720" w:footer="720" w:gutter="0"/>
          <w:cols w:equalWidth="0" w:num="2">
            <w:col w:w="2401" w:space="40"/>
            <w:col w:w="7759"/>
          </w:cols>
        </w:sectPr>
      </w:pPr>
    </w:p>
    <w:p>
      <w:pPr>
        <w:pStyle w:val="11"/>
        <w:spacing w:before="5" w:after="1"/>
        <w:rPr>
          <w:sz w:val="19"/>
        </w:rPr>
      </w:pPr>
    </w:p>
    <w:tbl>
      <w:tblPr>
        <w:tblStyle w:val="12"/>
        <w:tblW w:w="0" w:type="auto"/>
        <w:tblInd w:w="6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45"/>
        <w:gridCol w:w="4130"/>
        <w:gridCol w:w="15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2445" w:type="dxa"/>
          </w:tcPr>
          <w:p>
            <w:pPr>
              <w:pStyle w:val="16"/>
              <w:spacing w:before="0"/>
              <w:rPr>
                <w:rFonts w:ascii="Times New Roman"/>
                <w:sz w:val="12"/>
              </w:rPr>
            </w:pPr>
          </w:p>
        </w:tc>
        <w:tc>
          <w:tcPr>
            <w:tcW w:w="4130" w:type="dxa"/>
          </w:tcPr>
          <w:p>
            <w:pPr>
              <w:pStyle w:val="16"/>
              <w:spacing w:before="0" w:line="180" w:lineRule="exact"/>
              <w:ind w:left="34"/>
              <w:rPr>
                <w:sz w:val="16"/>
              </w:rPr>
            </w:pPr>
            <w:r>
              <w:rPr>
                <w:sz w:val="16"/>
              </w:rPr>
              <w:t>Point3d</w:t>
            </w:r>
            <w:r>
              <w:rPr>
                <w:spacing w:val="-8"/>
                <w:sz w:val="16"/>
              </w:rPr>
              <w:t xml:space="preserve"> </w:t>
            </w:r>
            <w:r>
              <w:rPr>
                <w:sz w:val="16"/>
              </w:rPr>
              <w:t>pt3d;</w:t>
            </w:r>
          </w:p>
        </w:tc>
        <w:tc>
          <w:tcPr>
            <w:tcW w:w="1555" w:type="dxa"/>
          </w:tcPr>
          <w:p>
            <w:pPr>
              <w:pStyle w:val="16"/>
              <w:spacing w:before="0"/>
              <w:rPr>
                <w:rFonts w:ascii="Times New Roman"/>
                <w:sz w:val="1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1" w:hRule="atLeast"/>
        </w:trPr>
        <w:tc>
          <w:tcPr>
            <w:tcW w:w="2445" w:type="dxa"/>
          </w:tcPr>
          <w:p>
            <w:pPr>
              <w:pStyle w:val="16"/>
              <w:spacing w:before="188"/>
              <w:ind w:left="50"/>
              <w:rPr>
                <w:rFonts w:ascii="Wingdings" w:hAnsi="Wingdings"/>
                <w:sz w:val="20"/>
              </w:rPr>
            </w:pPr>
            <w:r>
              <w:rPr>
                <w:rFonts w:ascii="Times New Roman" w:hAnsi="Times New Roman"/>
                <w:i/>
                <w:sz w:val="18"/>
              </w:rPr>
              <w:t>pt3d</w:t>
            </w:r>
            <w:r>
              <w:rPr>
                <w:rFonts w:ascii="Times New Roman" w:hAnsi="Times New Roman"/>
                <w:i/>
                <w:spacing w:val="9"/>
                <w:sz w:val="18"/>
              </w:rPr>
              <w:t xml:space="preserve"> </w:t>
            </w:r>
            <w:r>
              <w:rPr>
                <w:rFonts w:ascii="宋体" w:hAnsi="宋体"/>
                <w:spacing w:val="1"/>
                <w:sz w:val="18"/>
              </w:rPr>
              <w:t xml:space="preserve">配有存储器 </w:t>
            </w:r>
            <w:r>
              <w:rPr>
                <w:rFonts w:ascii="Wingdings" w:hAnsi="Wingdings"/>
                <w:sz w:val="20"/>
              </w:rPr>
              <w:t></w:t>
            </w:r>
          </w:p>
        </w:tc>
        <w:tc>
          <w:tcPr>
            <w:tcW w:w="4130" w:type="dxa"/>
          </w:tcPr>
          <w:p>
            <w:pPr>
              <w:pStyle w:val="16"/>
              <w:ind w:left="34"/>
              <w:rPr>
                <w:sz w:val="16"/>
              </w:rPr>
            </w:pPr>
            <w:r>
              <w:rPr>
                <w:sz w:val="16"/>
              </w:rPr>
              <w:t>cout</w:t>
            </w:r>
            <w:r>
              <w:rPr>
                <w:spacing w:val="-4"/>
                <w:sz w:val="16"/>
              </w:rPr>
              <w:t xml:space="preserve"> </w:t>
            </w:r>
            <w:r>
              <w:rPr>
                <w:sz w:val="16"/>
              </w:rPr>
              <w:t>&lt;&lt;</w:t>
            </w:r>
            <w:r>
              <w:rPr>
                <w:spacing w:val="-4"/>
                <w:sz w:val="16"/>
              </w:rPr>
              <w:t xml:space="preserve"> </w:t>
            </w:r>
            <w:r>
              <w:rPr>
                <w:sz w:val="16"/>
              </w:rPr>
              <w:t>"&amp;pt3d.x</w:t>
            </w:r>
            <w:r>
              <w:rPr>
                <w:spacing w:val="-4"/>
                <w:sz w:val="16"/>
              </w:rPr>
              <w:t xml:space="preserve"> </w:t>
            </w:r>
            <w:r>
              <w:rPr>
                <w:sz w:val="16"/>
              </w:rPr>
              <w:t>=</w:t>
            </w:r>
            <w:r>
              <w:rPr>
                <w:spacing w:val="-4"/>
                <w:sz w:val="16"/>
              </w:rPr>
              <w:t xml:space="preserve"> </w:t>
            </w:r>
            <w:r>
              <w:rPr>
                <w:sz w:val="16"/>
              </w:rPr>
              <w:t>"</w:t>
            </w:r>
            <w:r>
              <w:rPr>
                <w:spacing w:val="-4"/>
                <w:sz w:val="16"/>
              </w:rPr>
              <w:t xml:space="preserve"> </w:t>
            </w:r>
            <w:r>
              <w:rPr>
                <w:sz w:val="16"/>
              </w:rPr>
              <w:t>&lt;&lt;</w:t>
            </w:r>
            <w:r>
              <w:rPr>
                <w:spacing w:val="-4"/>
                <w:sz w:val="16"/>
              </w:rPr>
              <w:t xml:space="preserve"> </w:t>
            </w:r>
            <w:r>
              <w:rPr>
                <w:sz w:val="16"/>
              </w:rPr>
              <w:t>&amp;pt3d.x</w:t>
            </w:r>
            <w:r>
              <w:rPr>
                <w:spacing w:val="-4"/>
                <w:sz w:val="16"/>
              </w:rPr>
              <w:t xml:space="preserve"> </w:t>
            </w:r>
            <w:r>
              <w:rPr>
                <w:sz w:val="16"/>
              </w:rPr>
              <w:t>&lt;&lt;</w:t>
            </w:r>
            <w:r>
              <w:rPr>
                <w:spacing w:val="-4"/>
                <w:sz w:val="16"/>
              </w:rPr>
              <w:t xml:space="preserve"> </w:t>
            </w:r>
            <w:r>
              <w:rPr>
                <w:sz w:val="16"/>
              </w:rPr>
              <w:t>endl;</w:t>
            </w:r>
          </w:p>
          <w:p>
            <w:pPr>
              <w:pStyle w:val="16"/>
              <w:spacing w:before="40"/>
              <w:ind w:left="34"/>
              <w:rPr>
                <w:sz w:val="16"/>
              </w:rPr>
            </w:pPr>
            <w:r>
              <w:rPr>
                <w:sz w:val="16"/>
              </w:rPr>
              <w:t>cout</w:t>
            </w:r>
            <w:r>
              <w:rPr>
                <w:spacing w:val="-4"/>
                <w:sz w:val="16"/>
              </w:rPr>
              <w:t xml:space="preserve"> </w:t>
            </w:r>
            <w:r>
              <w:rPr>
                <w:sz w:val="16"/>
              </w:rPr>
              <w:t>&lt;&lt;</w:t>
            </w:r>
            <w:r>
              <w:rPr>
                <w:spacing w:val="-4"/>
                <w:sz w:val="16"/>
              </w:rPr>
              <w:t xml:space="preserve"> </w:t>
            </w:r>
            <w:r>
              <w:rPr>
                <w:sz w:val="16"/>
              </w:rPr>
              <w:t>"&amp;pt3d.y</w:t>
            </w:r>
            <w:r>
              <w:rPr>
                <w:spacing w:val="-4"/>
                <w:sz w:val="16"/>
              </w:rPr>
              <w:t xml:space="preserve"> </w:t>
            </w:r>
            <w:r>
              <w:rPr>
                <w:sz w:val="16"/>
              </w:rPr>
              <w:t>=</w:t>
            </w:r>
            <w:r>
              <w:rPr>
                <w:spacing w:val="-4"/>
                <w:sz w:val="16"/>
              </w:rPr>
              <w:t xml:space="preserve"> </w:t>
            </w:r>
            <w:r>
              <w:rPr>
                <w:sz w:val="16"/>
              </w:rPr>
              <w:t>"</w:t>
            </w:r>
            <w:r>
              <w:rPr>
                <w:spacing w:val="-4"/>
                <w:sz w:val="16"/>
              </w:rPr>
              <w:t xml:space="preserve"> </w:t>
            </w:r>
            <w:r>
              <w:rPr>
                <w:sz w:val="16"/>
              </w:rPr>
              <w:t>&lt;&lt;</w:t>
            </w:r>
            <w:r>
              <w:rPr>
                <w:spacing w:val="-4"/>
                <w:sz w:val="16"/>
              </w:rPr>
              <w:t xml:space="preserve"> </w:t>
            </w:r>
            <w:r>
              <w:rPr>
                <w:sz w:val="16"/>
              </w:rPr>
              <w:t>&amp;pt3d.y</w:t>
            </w:r>
            <w:r>
              <w:rPr>
                <w:spacing w:val="-4"/>
                <w:sz w:val="16"/>
              </w:rPr>
              <w:t xml:space="preserve"> </w:t>
            </w:r>
            <w:r>
              <w:rPr>
                <w:sz w:val="16"/>
              </w:rPr>
              <w:t>&lt;&lt;</w:t>
            </w:r>
            <w:r>
              <w:rPr>
                <w:spacing w:val="-4"/>
                <w:sz w:val="16"/>
              </w:rPr>
              <w:t xml:space="preserve"> </w:t>
            </w:r>
            <w:r>
              <w:rPr>
                <w:sz w:val="16"/>
              </w:rPr>
              <w:t>endl;</w:t>
            </w:r>
          </w:p>
        </w:tc>
        <w:tc>
          <w:tcPr>
            <w:tcW w:w="1555" w:type="dxa"/>
          </w:tcPr>
          <w:p>
            <w:pPr>
              <w:pStyle w:val="16"/>
              <w:ind w:left="257"/>
              <w:rPr>
                <w:sz w:val="16"/>
              </w:rPr>
            </w:pPr>
            <w:r>
              <w:rPr>
                <w:sz w:val="16"/>
              </w:rPr>
              <w:t>//</w:t>
            </w:r>
            <w:r>
              <w:rPr>
                <w:spacing w:val="-12"/>
                <w:sz w:val="16"/>
              </w:rPr>
              <w:t xml:space="preserve"> </w:t>
            </w:r>
            <w:r>
              <w:rPr>
                <w:sz w:val="16"/>
              </w:rPr>
              <w:t>0x0063FDEC</w:t>
            </w:r>
          </w:p>
          <w:p>
            <w:pPr>
              <w:pStyle w:val="16"/>
              <w:spacing w:before="40"/>
              <w:ind w:left="257"/>
              <w:rPr>
                <w:sz w:val="16"/>
              </w:rPr>
            </w:pPr>
            <w:r>
              <w:rPr>
                <w:sz w:val="16"/>
              </w:rPr>
              <w:t>//</w:t>
            </w:r>
            <w:r>
              <w:rPr>
                <w:spacing w:val="-12"/>
                <w:sz w:val="16"/>
              </w:rPr>
              <w:t xml:space="preserve"> </w:t>
            </w:r>
            <w:r>
              <w:rPr>
                <w:sz w:val="16"/>
              </w:rPr>
              <w:t>0x0063FDF0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2445" w:type="dxa"/>
          </w:tcPr>
          <w:p>
            <w:pPr>
              <w:pStyle w:val="16"/>
              <w:spacing w:before="0"/>
              <w:rPr>
                <w:rFonts w:ascii="Times New Roman"/>
                <w:sz w:val="14"/>
              </w:rPr>
            </w:pPr>
          </w:p>
        </w:tc>
        <w:tc>
          <w:tcPr>
            <w:tcW w:w="4130" w:type="dxa"/>
          </w:tcPr>
          <w:p>
            <w:pPr>
              <w:pStyle w:val="16"/>
              <w:ind w:left="34"/>
              <w:rPr>
                <w:sz w:val="16"/>
              </w:rPr>
            </w:pPr>
            <w:r>
              <w:rPr>
                <w:sz w:val="16"/>
              </w:rPr>
              <w:t>cout</w:t>
            </w:r>
            <w:r>
              <w:rPr>
                <w:spacing w:val="-4"/>
                <w:sz w:val="16"/>
              </w:rPr>
              <w:t xml:space="preserve"> </w:t>
            </w:r>
            <w:r>
              <w:rPr>
                <w:sz w:val="16"/>
              </w:rPr>
              <w:t>&lt;&lt;</w:t>
            </w:r>
            <w:r>
              <w:rPr>
                <w:spacing w:val="-4"/>
                <w:sz w:val="16"/>
              </w:rPr>
              <w:t xml:space="preserve"> </w:t>
            </w:r>
            <w:r>
              <w:rPr>
                <w:sz w:val="16"/>
              </w:rPr>
              <w:t>"&amp;pt3d.z</w:t>
            </w:r>
            <w:r>
              <w:rPr>
                <w:spacing w:val="-3"/>
                <w:sz w:val="16"/>
              </w:rPr>
              <w:t xml:space="preserve"> </w:t>
            </w:r>
            <w:r>
              <w:rPr>
                <w:sz w:val="16"/>
              </w:rPr>
              <w:t>=</w:t>
            </w:r>
            <w:r>
              <w:rPr>
                <w:spacing w:val="-4"/>
                <w:sz w:val="16"/>
              </w:rPr>
              <w:t xml:space="preserve"> </w:t>
            </w:r>
            <w:r>
              <w:rPr>
                <w:sz w:val="16"/>
              </w:rPr>
              <w:t>"</w:t>
            </w:r>
            <w:r>
              <w:rPr>
                <w:spacing w:val="-4"/>
                <w:sz w:val="16"/>
              </w:rPr>
              <w:t xml:space="preserve"> </w:t>
            </w:r>
            <w:r>
              <w:rPr>
                <w:sz w:val="16"/>
              </w:rPr>
              <w:t>&lt;&lt;</w:t>
            </w:r>
            <w:r>
              <w:rPr>
                <w:spacing w:val="-3"/>
                <w:sz w:val="16"/>
              </w:rPr>
              <w:t xml:space="preserve"> </w:t>
            </w:r>
            <w:r>
              <w:rPr>
                <w:sz w:val="16"/>
              </w:rPr>
              <w:t>&amp;pt3d.z</w:t>
            </w:r>
            <w:r>
              <w:rPr>
                <w:spacing w:val="-4"/>
                <w:sz w:val="16"/>
              </w:rPr>
              <w:t xml:space="preserve"> </w:t>
            </w:r>
            <w:r>
              <w:rPr>
                <w:sz w:val="16"/>
              </w:rPr>
              <w:t>&lt;&lt;</w:t>
            </w:r>
            <w:r>
              <w:rPr>
                <w:spacing w:val="-4"/>
                <w:sz w:val="16"/>
              </w:rPr>
              <w:t xml:space="preserve"> </w:t>
            </w:r>
            <w:r>
              <w:rPr>
                <w:sz w:val="16"/>
              </w:rPr>
              <w:t>endl;</w:t>
            </w:r>
          </w:p>
        </w:tc>
        <w:tc>
          <w:tcPr>
            <w:tcW w:w="1555" w:type="dxa"/>
          </w:tcPr>
          <w:p>
            <w:pPr>
              <w:pStyle w:val="16"/>
              <w:ind w:left="257"/>
              <w:rPr>
                <w:sz w:val="16"/>
              </w:rPr>
            </w:pPr>
            <w:r>
              <w:rPr>
                <w:sz w:val="16"/>
              </w:rPr>
              <w:t>//</w:t>
            </w:r>
            <w:r>
              <w:rPr>
                <w:spacing w:val="-8"/>
                <w:sz w:val="16"/>
              </w:rPr>
              <w:t xml:space="preserve"> </w:t>
            </w:r>
            <w:r>
              <w:rPr>
                <w:sz w:val="16"/>
              </w:rPr>
              <w:t>0x0063FDF4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2445" w:type="dxa"/>
          </w:tcPr>
          <w:p>
            <w:pPr>
              <w:pStyle w:val="16"/>
              <w:spacing w:line="161" w:lineRule="exact"/>
              <w:ind w:right="32"/>
              <w:jc w:val="right"/>
              <w:rPr>
                <w:sz w:val="16"/>
              </w:rPr>
            </w:pPr>
            <w:r>
              <w:rPr>
                <w:w w:val="98"/>
                <w:sz w:val="16"/>
              </w:rPr>
              <w:t>}</w:t>
            </w:r>
          </w:p>
        </w:tc>
        <w:tc>
          <w:tcPr>
            <w:tcW w:w="4130" w:type="dxa"/>
          </w:tcPr>
          <w:p>
            <w:pPr>
              <w:pStyle w:val="16"/>
              <w:spacing w:before="0"/>
              <w:rPr>
                <w:rFonts w:ascii="Times New Roman"/>
                <w:sz w:val="12"/>
              </w:rPr>
            </w:pPr>
          </w:p>
        </w:tc>
        <w:tc>
          <w:tcPr>
            <w:tcW w:w="1555" w:type="dxa"/>
          </w:tcPr>
          <w:p>
            <w:pPr>
              <w:pStyle w:val="16"/>
              <w:spacing w:before="0"/>
              <w:rPr>
                <w:rFonts w:ascii="Times New Roman"/>
                <w:sz w:val="12"/>
              </w:rPr>
            </w:pPr>
          </w:p>
        </w:tc>
      </w:tr>
    </w:tbl>
    <w:p>
      <w:pPr>
        <w:pStyle w:val="11"/>
        <w:spacing w:before="4"/>
        <w:rPr>
          <w:sz w:val="21"/>
        </w:rPr>
      </w:pPr>
    </w:p>
    <w:p>
      <w:pPr>
        <w:spacing w:before="82" w:line="374" w:lineRule="auto"/>
        <w:ind w:left="2626" w:right="1112" w:hanging="1"/>
        <w:jc w:val="left"/>
        <w:rPr>
          <w:rFonts w:hint="eastAsia" w:ascii="宋体" w:eastAsia="宋体"/>
          <w:sz w:val="18"/>
        </w:rPr>
      </w:pPr>
      <w:r>
        <w:rPr>
          <w:rFonts w:hint="eastAsia" w:ascii="宋体" w:eastAsia="宋体"/>
          <w:sz w:val="18"/>
        </w:rPr>
        <w:t xml:space="preserve">你一定会对于上面第一组的写法和输出结果感到奇怪，它看起来象是 </w:t>
      </w:r>
      <w:r>
        <w:rPr>
          <w:rFonts w:ascii="Times New Roman" w:eastAsia="Times New Roman"/>
          <w:sz w:val="18"/>
        </w:rPr>
        <w:t>offset</w:t>
      </w:r>
      <w:r>
        <w:rPr>
          <w:rFonts w:ascii="Times New Roman" w:eastAsia="Times New Roman"/>
          <w:spacing w:val="19"/>
          <w:sz w:val="18"/>
        </w:rPr>
        <w:t xml:space="preserve"> </w:t>
      </w:r>
      <w:r>
        <w:rPr>
          <w:rFonts w:hint="eastAsia" w:ascii="宋体" w:eastAsia="宋体"/>
          <w:sz w:val="18"/>
        </w:rPr>
        <w:t xml:space="preserve">之类的东西。那其实就是所谓的 </w:t>
      </w:r>
      <w:r>
        <w:rPr>
          <w:rFonts w:ascii="Times New Roman" w:eastAsia="Times New Roman"/>
          <w:sz w:val="18"/>
        </w:rPr>
        <w:t>pointer</w:t>
      </w:r>
      <w:r>
        <w:rPr>
          <w:rFonts w:ascii="Times New Roman" w:eastAsia="Times New Roman"/>
          <w:spacing w:val="10"/>
          <w:sz w:val="18"/>
        </w:rPr>
        <w:t xml:space="preserve"> </w:t>
      </w:r>
      <w:r>
        <w:rPr>
          <w:rFonts w:ascii="Times New Roman" w:eastAsia="Times New Roman"/>
          <w:sz w:val="18"/>
        </w:rPr>
        <w:t>to</w:t>
      </w:r>
      <w:r>
        <w:rPr>
          <w:rFonts w:ascii="Times New Roman" w:eastAsia="Times New Roman"/>
          <w:spacing w:val="3"/>
          <w:sz w:val="18"/>
        </w:rPr>
        <w:t xml:space="preserve"> </w:t>
      </w:r>
      <w:r>
        <w:rPr>
          <w:rFonts w:ascii="Times New Roman" w:eastAsia="Times New Roman"/>
          <w:sz w:val="18"/>
        </w:rPr>
        <w:t>data</w:t>
      </w:r>
      <w:r>
        <w:rPr>
          <w:rFonts w:ascii="Times New Roman" w:eastAsia="Times New Roman"/>
          <w:spacing w:val="8"/>
          <w:sz w:val="18"/>
        </w:rPr>
        <w:t xml:space="preserve"> </w:t>
      </w:r>
      <w:r>
        <w:rPr>
          <w:rFonts w:ascii="Times New Roman" w:eastAsia="Times New Roman"/>
          <w:sz w:val="18"/>
        </w:rPr>
        <w:t>member</w:t>
      </w:r>
      <w:r>
        <w:rPr>
          <w:rFonts w:hint="eastAsia" w:ascii="宋体" w:eastAsia="宋体"/>
          <w:sz w:val="18"/>
        </w:rPr>
        <w:t>。我将在</w:t>
      </w:r>
      <w:r>
        <w:rPr>
          <w:rFonts w:hint="eastAsia" w:ascii="宋体" w:eastAsia="宋体"/>
          <w:color w:val="FF0000"/>
          <w:spacing w:val="14"/>
          <w:sz w:val="18"/>
        </w:rPr>
        <w:t>第２章</w:t>
      </w:r>
      <w:r>
        <w:rPr>
          <w:rFonts w:ascii="Times New Roman" w:eastAsia="Times New Roman"/>
          <w:color w:val="FF0000"/>
          <w:sz w:val="18"/>
        </w:rPr>
        <w:t>p.116</w:t>
      </w:r>
      <w:r>
        <w:rPr>
          <w:rFonts w:ascii="Times New Roman" w:eastAsia="Times New Roman"/>
          <w:color w:val="FF0000"/>
          <w:spacing w:val="9"/>
          <w:sz w:val="18"/>
        </w:rPr>
        <w:t xml:space="preserve"> </w:t>
      </w:r>
      <w:r>
        <w:rPr>
          <w:rFonts w:hint="eastAsia" w:ascii="宋体" w:eastAsia="宋体"/>
          <w:sz w:val="18"/>
        </w:rPr>
        <w:t>解释它。</w:t>
      </w:r>
    </w:p>
    <w:p>
      <w:pPr>
        <w:pStyle w:val="11"/>
        <w:rPr>
          <w:rFonts w:ascii="宋体"/>
          <w:sz w:val="20"/>
        </w:rPr>
      </w:pPr>
    </w:p>
    <w:p>
      <w:pPr>
        <w:pStyle w:val="11"/>
        <w:rPr>
          <w:rFonts w:ascii="宋体"/>
          <w:sz w:val="20"/>
        </w:rPr>
      </w:pPr>
    </w:p>
    <w:p>
      <w:pPr>
        <w:pStyle w:val="11"/>
        <w:rPr>
          <w:rFonts w:ascii="宋体"/>
          <w:sz w:val="20"/>
        </w:rPr>
      </w:pPr>
    </w:p>
    <w:p>
      <w:pPr>
        <w:pStyle w:val="11"/>
        <w:spacing w:before="11"/>
        <w:rPr>
          <w:rFonts w:ascii="宋体"/>
          <w:sz w:val="14"/>
        </w:rPr>
      </w:pPr>
    </w:p>
    <w:p>
      <w:pPr>
        <w:spacing w:before="95"/>
        <w:ind w:left="644" w:right="0" w:firstLine="0"/>
        <w:jc w:val="left"/>
        <w:rPr>
          <w:rFonts w:ascii="Arial"/>
          <w:b/>
          <w:sz w:val="20"/>
        </w:rPr>
      </w:pPr>
      <w:r>
        <w:rPr>
          <w:rFonts w:ascii="Arial"/>
          <w:b/>
          <w:sz w:val="20"/>
        </w:rPr>
        <w:t>44</w:t>
      </w:r>
    </w:p>
    <w:p>
      <w:pPr>
        <w:spacing w:after="0"/>
        <w:jc w:val="left"/>
        <w:rPr>
          <w:rFonts w:ascii="Arial"/>
          <w:sz w:val="20"/>
        </w:rPr>
        <w:sectPr>
          <w:type w:val="continuous"/>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309" o:spid="_x0000_s1309" o:spt="1" style="position:absolute;left:0pt;margin-left:131.9pt;margin-top:18.85pt;height:0.7pt;width:323pt;mso-position-horizontal-relative:page;mso-wrap-distance-bottom:0pt;mso-wrap-distance-top:0pt;z-index:-251353088;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rPr>
          <w:rFonts w:ascii="宋体"/>
          <w:sz w:val="20"/>
        </w:rPr>
      </w:pPr>
    </w:p>
    <w:p>
      <w:pPr>
        <w:pStyle w:val="11"/>
        <w:spacing w:before="8"/>
        <w:rPr>
          <w:rFonts w:ascii="宋体"/>
          <w:sz w:val="22"/>
        </w:rPr>
      </w:pPr>
    </w:p>
    <w:p>
      <w:pPr>
        <w:pStyle w:val="4"/>
        <w:spacing w:before="77"/>
        <w:rPr>
          <w:rFonts w:hint="eastAsia" w:ascii="宋体" w:eastAsia="宋体"/>
        </w:rPr>
      </w:pPr>
      <w:r>
        <w:rPr>
          <w:w w:val="110"/>
        </w:rPr>
        <w:t>Static</w:t>
      </w:r>
      <w:r>
        <w:rPr>
          <w:spacing w:val="16"/>
          <w:w w:val="110"/>
        </w:rPr>
        <w:t xml:space="preserve"> </w:t>
      </w:r>
      <w:r>
        <w:rPr>
          <w:spacing w:val="9"/>
          <w:w w:val="110"/>
        </w:rPr>
        <w:t>Objects</w:t>
      </w:r>
      <w:r>
        <w:rPr>
          <w:rFonts w:hint="eastAsia" w:ascii="宋体" w:eastAsia="宋体"/>
          <w:spacing w:val="9"/>
          <w:w w:val="110"/>
        </w:rPr>
        <w:t>（</w:t>
      </w:r>
      <w:r>
        <w:rPr>
          <w:rFonts w:hint="eastAsia" w:ascii="宋体" w:eastAsia="宋体"/>
          <w:spacing w:val="19"/>
          <w:w w:val="110"/>
        </w:rPr>
        <w:t>静态物件</w:t>
      </w:r>
      <w:r>
        <w:rPr>
          <w:rFonts w:hint="eastAsia" w:ascii="宋体" w:eastAsia="宋体"/>
          <w:w w:val="110"/>
        </w:rPr>
        <w:t>）</w:t>
      </w:r>
    </w:p>
    <w:p>
      <w:pPr>
        <w:pStyle w:val="11"/>
        <w:spacing w:before="7"/>
        <w:rPr>
          <w:rFonts w:ascii="宋体"/>
          <w:sz w:val="24"/>
        </w:rPr>
      </w:pPr>
    </w:p>
    <w:p>
      <w:pPr>
        <w:spacing w:before="0"/>
        <w:ind w:left="2627" w:right="0" w:firstLine="0"/>
        <w:jc w:val="left"/>
        <w:rPr>
          <w:rFonts w:hint="eastAsia" w:ascii="宋体" w:eastAsia="宋体"/>
          <w:sz w:val="18"/>
        </w:rPr>
      </w:pPr>
      <w:r>
        <w:rPr>
          <w:rFonts w:ascii="Times New Roman" w:eastAsia="Times New Roman"/>
          <w:sz w:val="18"/>
        </w:rPr>
        <w:t>static</w:t>
      </w:r>
      <w:r>
        <w:rPr>
          <w:rFonts w:ascii="Times New Roman" w:eastAsia="Times New Roman"/>
          <w:spacing w:val="12"/>
          <w:sz w:val="18"/>
        </w:rPr>
        <w:t xml:space="preserve"> </w:t>
      </w:r>
      <w:r>
        <w:rPr>
          <w:rFonts w:hint="eastAsia" w:ascii="宋体" w:eastAsia="宋体"/>
          <w:spacing w:val="1"/>
          <w:sz w:val="18"/>
        </w:rPr>
        <w:t xml:space="preserve">关键字也可以应用在 </w:t>
      </w:r>
      <w:r>
        <w:rPr>
          <w:rFonts w:ascii="Times New Roman" w:eastAsia="Times New Roman"/>
          <w:sz w:val="18"/>
        </w:rPr>
        <w:t>objects</w:t>
      </w:r>
      <w:r>
        <w:rPr>
          <w:rFonts w:ascii="Times New Roman" w:eastAsia="Times New Roman"/>
          <w:spacing w:val="61"/>
          <w:sz w:val="18"/>
        </w:rPr>
        <w:t xml:space="preserve"> </w:t>
      </w:r>
      <w:r>
        <w:rPr>
          <w:rFonts w:hint="eastAsia" w:ascii="宋体" w:eastAsia="宋体"/>
          <w:sz w:val="18"/>
        </w:rPr>
        <w:t>身上。像这样：</w:t>
      </w:r>
    </w:p>
    <w:p>
      <w:pPr>
        <w:pStyle w:val="11"/>
        <w:spacing w:before="12"/>
        <w:rPr>
          <w:rFonts w:ascii="宋体"/>
          <w:sz w:val="13"/>
        </w:rPr>
      </w:pPr>
    </w:p>
    <w:p>
      <w:pPr>
        <w:pStyle w:val="11"/>
        <w:spacing w:before="98"/>
        <w:ind w:left="2910"/>
      </w:pPr>
      <w:r>
        <w:rPr>
          <w:shd w:val="clear" w:color="auto" w:fill="FFFF00"/>
        </w:rPr>
        <w:t>static</w:t>
      </w:r>
      <w:r>
        <w:rPr>
          <w:spacing w:val="-9"/>
        </w:rPr>
        <w:t xml:space="preserve"> </w:t>
      </w:r>
      <w:r>
        <w:t>CPoint</w:t>
      </w:r>
      <w:r>
        <w:rPr>
          <w:spacing w:val="-9"/>
        </w:rPr>
        <w:t xml:space="preserve"> </w:t>
      </w:r>
      <w:r>
        <w:t>aPoint(3.6);</w:t>
      </w:r>
    </w:p>
    <w:p>
      <w:pPr>
        <w:pStyle w:val="11"/>
        <w:rPr>
          <w:sz w:val="18"/>
        </w:rPr>
      </w:pPr>
    </w:p>
    <w:p>
      <w:pPr>
        <w:spacing w:before="120" w:line="362" w:lineRule="auto"/>
        <w:ind w:left="2627" w:right="1156" w:firstLine="0"/>
        <w:jc w:val="both"/>
        <w:rPr>
          <w:rFonts w:hint="eastAsia" w:ascii="宋体" w:hAnsi="宋体" w:eastAsia="宋体"/>
          <w:sz w:val="18"/>
        </w:rPr>
      </w:pPr>
      <w:r>
        <w:rPr>
          <w:rFonts w:ascii="Times New Roman" w:hAnsi="Times New Roman" w:eastAsia="Times New Roman"/>
          <w:i/>
          <w:sz w:val="18"/>
        </w:rPr>
        <w:t>aPoint</w:t>
      </w:r>
      <w:r>
        <w:rPr>
          <w:rFonts w:ascii="Times New Roman" w:hAnsi="Times New Roman" w:eastAsia="Times New Roman"/>
          <w:i/>
          <w:spacing w:val="15"/>
          <w:sz w:val="18"/>
        </w:rPr>
        <w:t xml:space="preserve"> </w:t>
      </w:r>
      <w:r>
        <w:rPr>
          <w:rFonts w:hint="eastAsia" w:ascii="宋体" w:hAnsi="宋体" w:eastAsia="宋体"/>
          <w:spacing w:val="1"/>
          <w:sz w:val="18"/>
        </w:rPr>
        <w:t xml:space="preserve">于是就成为一个 </w:t>
      </w:r>
      <w:r>
        <w:rPr>
          <w:rFonts w:ascii="Times New Roman" w:hAnsi="Times New Roman" w:eastAsia="Times New Roman"/>
          <w:sz w:val="18"/>
        </w:rPr>
        <w:t>static</w:t>
      </w:r>
      <w:r>
        <w:rPr>
          <w:rFonts w:ascii="Times New Roman" w:hAnsi="Times New Roman" w:eastAsia="Times New Roman"/>
          <w:spacing w:val="7"/>
          <w:sz w:val="18"/>
        </w:rPr>
        <w:t xml:space="preserve"> </w:t>
      </w:r>
      <w:r>
        <w:rPr>
          <w:rFonts w:ascii="Times New Roman" w:hAnsi="Times New Roman" w:eastAsia="Times New Roman"/>
          <w:sz w:val="18"/>
        </w:rPr>
        <w:t>object</w:t>
      </w:r>
      <w:r>
        <w:rPr>
          <w:rFonts w:hint="eastAsia" w:ascii="宋体" w:hAnsi="宋体" w:eastAsia="宋体"/>
          <w:spacing w:val="2"/>
          <w:sz w:val="18"/>
        </w:rPr>
        <w:t xml:space="preserve">，这个 </w:t>
      </w:r>
      <w:r>
        <w:rPr>
          <w:rFonts w:ascii="Times New Roman" w:hAnsi="Times New Roman" w:eastAsia="Times New Roman"/>
          <w:sz w:val="18"/>
        </w:rPr>
        <w:t>object</w:t>
      </w:r>
      <w:r>
        <w:rPr>
          <w:rFonts w:ascii="Times New Roman" w:hAnsi="Times New Roman" w:eastAsia="Times New Roman"/>
          <w:spacing w:val="14"/>
          <w:sz w:val="18"/>
        </w:rPr>
        <w:t xml:space="preserve"> </w:t>
      </w:r>
      <w:r>
        <w:rPr>
          <w:rFonts w:hint="eastAsia" w:ascii="宋体" w:hAnsi="宋体" w:eastAsia="宋体"/>
          <w:sz w:val="18"/>
        </w:rPr>
        <w:t>的生命将持续到整个程序结束</w:t>
      </w:r>
      <w:r>
        <w:rPr>
          <w:rFonts w:hint="eastAsia" w:ascii="宋体" w:hAnsi="宋体" w:eastAsia="宋体"/>
          <w:spacing w:val="3"/>
          <w:sz w:val="18"/>
        </w:rPr>
        <w:t xml:space="preserve">为止 </w:t>
      </w:r>
      <w:r>
        <w:rPr>
          <w:rFonts w:ascii="Times New Roman" w:hAnsi="Times New Roman" w:eastAsia="Times New Roman"/>
          <w:spacing w:val="6"/>
          <w:sz w:val="18"/>
        </w:rPr>
        <w:t xml:space="preserve">– </w:t>
      </w:r>
      <w:r>
        <w:rPr>
          <w:rFonts w:hint="eastAsia" w:ascii="宋体" w:hAnsi="宋体" w:eastAsia="宋体"/>
          <w:spacing w:val="8"/>
          <w:sz w:val="18"/>
        </w:rPr>
        <w:t>不管这是个</w:t>
      </w:r>
      <w:r>
        <w:rPr>
          <w:rFonts w:ascii="Times New Roman" w:hAnsi="Times New Roman" w:eastAsia="Times New Roman"/>
          <w:sz w:val="18"/>
        </w:rPr>
        <w:t>static</w:t>
      </w:r>
      <w:r>
        <w:rPr>
          <w:rFonts w:ascii="Times New Roman" w:hAnsi="Times New Roman" w:eastAsia="Times New Roman"/>
          <w:spacing w:val="9"/>
          <w:sz w:val="18"/>
        </w:rPr>
        <w:t xml:space="preserve"> </w:t>
      </w:r>
      <w:r>
        <w:rPr>
          <w:rFonts w:ascii="Times New Roman" w:hAnsi="Times New Roman" w:eastAsia="Times New Roman"/>
          <w:sz w:val="18"/>
        </w:rPr>
        <w:t>global</w:t>
      </w:r>
      <w:r>
        <w:rPr>
          <w:rFonts w:ascii="Times New Roman" w:hAnsi="Times New Roman" w:eastAsia="Times New Roman"/>
          <w:spacing w:val="21"/>
          <w:sz w:val="18"/>
        </w:rPr>
        <w:t xml:space="preserve"> </w:t>
      </w:r>
      <w:r>
        <w:rPr>
          <w:rFonts w:ascii="Times New Roman" w:hAnsi="Times New Roman" w:eastAsia="Times New Roman"/>
          <w:sz w:val="18"/>
        </w:rPr>
        <w:t>object</w:t>
      </w:r>
      <w:r>
        <w:rPr>
          <w:rFonts w:ascii="Arial Black" w:hAnsi="Arial Black" w:eastAsia="Arial Black"/>
          <w:color w:val="FF0000"/>
          <w:position w:val="5"/>
          <w:sz w:val="14"/>
        </w:rPr>
        <w:t>15</w:t>
      </w:r>
      <w:r>
        <w:rPr>
          <w:rFonts w:hint="eastAsia" w:ascii="宋体" w:hAnsi="宋体" w:eastAsia="宋体"/>
          <w:spacing w:val="10"/>
          <w:sz w:val="18"/>
        </w:rPr>
        <w:t>，或是个</w:t>
      </w:r>
      <w:r>
        <w:rPr>
          <w:rFonts w:ascii="Times New Roman" w:hAnsi="Times New Roman" w:eastAsia="Times New Roman"/>
          <w:sz w:val="18"/>
        </w:rPr>
        <w:t>static</w:t>
      </w:r>
      <w:r>
        <w:rPr>
          <w:rFonts w:ascii="Times New Roman" w:hAnsi="Times New Roman" w:eastAsia="Times New Roman"/>
          <w:spacing w:val="14"/>
          <w:sz w:val="18"/>
        </w:rPr>
        <w:t xml:space="preserve"> </w:t>
      </w:r>
      <w:r>
        <w:rPr>
          <w:rFonts w:ascii="Times New Roman" w:hAnsi="Times New Roman" w:eastAsia="Times New Roman"/>
          <w:sz w:val="18"/>
        </w:rPr>
        <w:t>local</w:t>
      </w:r>
      <w:r>
        <w:rPr>
          <w:rFonts w:ascii="Times New Roman" w:hAnsi="Times New Roman" w:eastAsia="Times New Roman"/>
          <w:spacing w:val="21"/>
          <w:sz w:val="18"/>
        </w:rPr>
        <w:t xml:space="preserve"> </w:t>
      </w:r>
      <w:r>
        <w:rPr>
          <w:rFonts w:ascii="Times New Roman" w:hAnsi="Times New Roman" w:eastAsia="Times New Roman"/>
          <w:sz w:val="18"/>
        </w:rPr>
        <w:t>object</w:t>
      </w:r>
      <w:r>
        <w:rPr>
          <w:rFonts w:hint="eastAsia" w:ascii="宋体" w:hAnsi="宋体" w:eastAsia="宋体"/>
          <w:sz w:val="18"/>
        </w:rPr>
        <w:t>。</w:t>
      </w:r>
      <w:r>
        <w:rPr>
          <w:rFonts w:ascii="Times New Roman" w:hAnsi="Times New Roman" w:eastAsia="Times New Roman"/>
          <w:sz w:val="18"/>
        </w:rPr>
        <w:t>Static</w:t>
      </w:r>
      <w:r>
        <w:rPr>
          <w:rFonts w:ascii="Times New Roman" w:hAnsi="Times New Roman" w:eastAsia="Times New Roman"/>
          <w:spacing w:val="14"/>
          <w:sz w:val="18"/>
        </w:rPr>
        <w:t xml:space="preserve"> </w:t>
      </w:r>
      <w:r>
        <w:rPr>
          <w:rFonts w:ascii="Times New Roman" w:hAnsi="Times New Roman" w:eastAsia="Times New Roman"/>
          <w:sz w:val="18"/>
        </w:rPr>
        <w:t>objects</w:t>
      </w:r>
      <w:r>
        <w:rPr>
          <w:rFonts w:ascii="Times New Roman" w:hAnsi="Times New Roman" w:eastAsia="Times New Roman"/>
          <w:spacing w:val="-43"/>
          <w:sz w:val="18"/>
        </w:rPr>
        <w:t xml:space="preserve"> </w:t>
      </w:r>
      <w:r>
        <w:rPr>
          <w:rFonts w:hint="eastAsia" w:ascii="宋体" w:hAnsi="宋体" w:eastAsia="宋体"/>
          <w:sz w:val="18"/>
        </w:rPr>
        <w:t xml:space="preserve">的生命周期，可以从稍早 </w:t>
      </w:r>
      <w:r>
        <w:rPr>
          <w:rFonts w:ascii="Times New Roman" w:hAnsi="Times New Roman" w:eastAsia="Times New Roman"/>
          <w:color w:val="FF0000"/>
          <w:sz w:val="18"/>
        </w:rPr>
        <w:t>p.21</w:t>
      </w:r>
      <w:r>
        <w:rPr>
          <w:rFonts w:hint="eastAsia" w:ascii="宋体" w:hAnsi="宋体" w:eastAsia="宋体"/>
          <w:sz w:val="18"/>
        </w:rPr>
        <w:t>「</w:t>
      </w:r>
      <w:r>
        <w:rPr>
          <w:rFonts w:ascii="Times New Roman" w:hAnsi="Times New Roman" w:eastAsia="Times New Roman"/>
          <w:sz w:val="18"/>
        </w:rPr>
        <w:t>Objects</w:t>
      </w:r>
      <w:r>
        <w:rPr>
          <w:rFonts w:ascii="Times New Roman" w:hAnsi="Times New Roman" w:eastAsia="Times New Roman"/>
          <w:spacing w:val="11"/>
          <w:sz w:val="18"/>
        </w:rPr>
        <w:t xml:space="preserve"> </w:t>
      </w:r>
      <w:r>
        <w:rPr>
          <w:rFonts w:hint="eastAsia" w:ascii="宋体" w:hAnsi="宋体" w:eastAsia="宋体"/>
          <w:sz w:val="18"/>
        </w:rPr>
        <w:t>的生命」一节范例程序中验证。</w:t>
      </w:r>
    </w:p>
    <w:p>
      <w:pPr>
        <w:pStyle w:val="11"/>
        <w:spacing w:before="7"/>
        <w:rPr>
          <w:rFonts w:ascii="宋体"/>
          <w:sz w:val="28"/>
        </w:rPr>
      </w:pPr>
    </w:p>
    <w:p>
      <w:pPr>
        <w:pStyle w:val="3"/>
        <w:spacing w:before="0"/>
        <w:rPr>
          <w:rFonts w:hint="eastAsia" w:ascii="宋体" w:eastAsia="宋体"/>
        </w:rPr>
      </w:pPr>
      <w:r>
        <w:rPr>
          <w:spacing w:val="11"/>
          <w:w w:val="110"/>
        </w:rPr>
        <w:t>Inheritance</w:t>
      </w:r>
      <w:r>
        <w:rPr>
          <w:rFonts w:hint="eastAsia" w:ascii="宋体" w:eastAsia="宋体"/>
          <w:spacing w:val="11"/>
          <w:w w:val="110"/>
        </w:rPr>
        <w:t>（</w:t>
      </w:r>
      <w:r>
        <w:rPr>
          <w:rFonts w:hint="eastAsia" w:ascii="宋体" w:eastAsia="宋体"/>
          <w:spacing w:val="19"/>
          <w:w w:val="110"/>
        </w:rPr>
        <w:t>继承</w:t>
      </w:r>
      <w:r>
        <w:rPr>
          <w:rFonts w:hint="eastAsia" w:ascii="宋体" w:eastAsia="宋体"/>
          <w:w w:val="110"/>
        </w:rPr>
        <w:t>）</w:t>
      </w:r>
    </w:p>
    <w:p>
      <w:pPr>
        <w:spacing w:before="316" w:line="360" w:lineRule="auto"/>
        <w:ind w:left="2627" w:right="1155" w:firstLine="0"/>
        <w:jc w:val="both"/>
        <w:rPr>
          <w:rFonts w:hint="eastAsia" w:ascii="宋体" w:eastAsia="宋体"/>
          <w:sz w:val="18"/>
        </w:rPr>
      </w:pPr>
      <w:r>
        <w:rPr>
          <w:rFonts w:hint="eastAsia" w:ascii="宋体" w:eastAsia="宋体"/>
          <w:spacing w:val="1"/>
          <w:sz w:val="18"/>
        </w:rPr>
        <w:t xml:space="preserve">到目前为止，我所谈的都侷限在单一 </w:t>
      </w:r>
      <w:r>
        <w:rPr>
          <w:rFonts w:ascii="Times New Roman" w:eastAsia="Times New Roman"/>
          <w:sz w:val="18"/>
        </w:rPr>
        <w:t>classes</w:t>
      </w:r>
      <w:r>
        <w:rPr>
          <w:rFonts w:ascii="Times New Roman" w:eastAsia="Times New Roman"/>
          <w:spacing w:val="30"/>
          <w:sz w:val="18"/>
        </w:rPr>
        <w:t xml:space="preserve"> </w:t>
      </w:r>
      <w:r>
        <w:rPr>
          <w:rFonts w:hint="eastAsia" w:ascii="宋体" w:eastAsia="宋体"/>
          <w:sz w:val="18"/>
        </w:rPr>
        <w:t>的情况。</w:t>
      </w:r>
      <w:r>
        <w:rPr>
          <w:rFonts w:ascii="Times New Roman" w:eastAsia="Times New Roman"/>
          <w:sz w:val="18"/>
        </w:rPr>
        <w:t>C+</w:t>
      </w:r>
      <w:r>
        <w:rPr>
          <w:rFonts w:ascii="Times New Roman" w:eastAsia="Times New Roman"/>
          <w:spacing w:val="12"/>
          <w:sz w:val="18"/>
        </w:rPr>
        <w:t xml:space="preserve">+ </w:t>
      </w:r>
      <w:r>
        <w:rPr>
          <w:rFonts w:hint="eastAsia" w:ascii="宋体" w:eastAsia="宋体"/>
          <w:sz w:val="18"/>
        </w:rPr>
        <w:t>有一个很好的性质称</w:t>
      </w:r>
      <w:r>
        <w:rPr>
          <w:rFonts w:hint="eastAsia" w:ascii="宋体" w:eastAsia="宋体"/>
          <w:spacing w:val="12"/>
          <w:sz w:val="18"/>
        </w:rPr>
        <w:t xml:space="preserve">为 </w:t>
      </w:r>
      <w:r>
        <w:rPr>
          <w:rFonts w:ascii="Arial Black" w:eastAsia="Arial Black"/>
          <w:sz w:val="18"/>
        </w:rPr>
        <w:t>inheritance</w:t>
      </w:r>
      <w:r>
        <w:rPr>
          <w:rFonts w:hint="eastAsia" w:ascii="宋体" w:eastAsia="宋体"/>
          <w:sz w:val="18"/>
        </w:rPr>
        <w:t>（继承），</w:t>
      </w:r>
      <w:r>
        <w:rPr>
          <w:rFonts w:hint="eastAsia" w:ascii="宋体" w:eastAsia="宋体"/>
          <w:spacing w:val="2"/>
          <w:sz w:val="18"/>
        </w:rPr>
        <w:t xml:space="preserve">就是宣告一个 </w:t>
      </w:r>
      <w:r>
        <w:rPr>
          <w:rFonts w:ascii="Times New Roman" w:eastAsia="Times New Roman"/>
          <w:sz w:val="18"/>
        </w:rPr>
        <w:t>class</w:t>
      </w:r>
      <w:r>
        <w:rPr>
          <w:rFonts w:hint="eastAsia" w:ascii="宋体" w:eastAsia="宋体"/>
          <w:sz w:val="18"/>
        </w:rPr>
        <w:t>（</w:t>
      </w:r>
      <w:r>
        <w:rPr>
          <w:rFonts w:hint="eastAsia" w:ascii="宋体" w:eastAsia="宋体"/>
          <w:spacing w:val="5"/>
          <w:sz w:val="18"/>
        </w:rPr>
        <w:t xml:space="preserve">称为 </w:t>
      </w:r>
      <w:r>
        <w:rPr>
          <w:rFonts w:ascii="Arial Black" w:eastAsia="Arial Black"/>
          <w:sz w:val="18"/>
        </w:rPr>
        <w:t>derived</w:t>
      </w:r>
      <w:r>
        <w:rPr>
          <w:rFonts w:ascii="Arial Black" w:eastAsia="Arial Black"/>
          <w:spacing w:val="43"/>
          <w:sz w:val="18"/>
        </w:rPr>
        <w:t xml:space="preserve"> </w:t>
      </w:r>
      <w:r>
        <w:rPr>
          <w:rFonts w:ascii="Arial Black" w:eastAsia="Arial Black"/>
          <w:sz w:val="18"/>
        </w:rPr>
        <w:t>class</w:t>
      </w:r>
      <w:r>
        <w:rPr>
          <w:rFonts w:hint="eastAsia" w:ascii="宋体" w:eastAsia="宋体"/>
          <w:sz w:val="18"/>
        </w:rPr>
        <w:t>），把</w:t>
      </w:r>
      <w:r>
        <w:rPr>
          <w:rFonts w:hint="eastAsia" w:ascii="宋体" w:eastAsia="宋体"/>
          <w:spacing w:val="-20"/>
          <w:sz w:val="18"/>
        </w:rPr>
        <w:t>另一个</w:t>
      </w:r>
      <w:r>
        <w:rPr>
          <w:rFonts w:hint="eastAsia" w:ascii="宋体" w:eastAsia="宋体"/>
          <w:spacing w:val="-1"/>
          <w:sz w:val="18"/>
        </w:rPr>
        <w:t>（或一些）</w:t>
      </w:r>
      <w:r>
        <w:rPr>
          <w:rFonts w:ascii="Times New Roman" w:eastAsia="Times New Roman"/>
          <w:spacing w:val="-1"/>
          <w:sz w:val="18"/>
        </w:rPr>
        <w:t>class(es)</w:t>
      </w:r>
      <w:r>
        <w:rPr>
          <w:rFonts w:hint="eastAsia" w:ascii="宋体" w:eastAsia="宋体"/>
          <w:spacing w:val="-1"/>
          <w:sz w:val="18"/>
        </w:rPr>
        <w:t>（</w:t>
      </w:r>
      <w:r>
        <w:rPr>
          <w:rFonts w:hint="eastAsia" w:ascii="宋体" w:eastAsia="宋体"/>
          <w:spacing w:val="-8"/>
          <w:sz w:val="18"/>
        </w:rPr>
        <w:t xml:space="preserve">称为 </w:t>
      </w:r>
      <w:r>
        <w:rPr>
          <w:rFonts w:ascii="Arial Black" w:eastAsia="Arial Black"/>
          <w:spacing w:val="-1"/>
          <w:sz w:val="18"/>
        </w:rPr>
        <w:t>base</w:t>
      </w:r>
      <w:r>
        <w:rPr>
          <w:rFonts w:ascii="Arial Black" w:eastAsia="Arial Black"/>
          <w:spacing w:val="-14"/>
          <w:sz w:val="18"/>
        </w:rPr>
        <w:t xml:space="preserve"> </w:t>
      </w:r>
      <w:r>
        <w:rPr>
          <w:rFonts w:ascii="Arial Black" w:eastAsia="Arial Black"/>
          <w:spacing w:val="-1"/>
          <w:sz w:val="18"/>
        </w:rPr>
        <w:t>class</w:t>
      </w:r>
      <w:r>
        <w:rPr>
          <w:rFonts w:ascii="Times New Roman" w:eastAsia="Times New Roman"/>
          <w:spacing w:val="-1"/>
          <w:sz w:val="18"/>
        </w:rPr>
        <w:t>es</w:t>
      </w:r>
      <w:r>
        <w:rPr>
          <w:rFonts w:hint="eastAsia" w:ascii="宋体" w:eastAsia="宋体"/>
          <w:spacing w:val="-1"/>
          <w:sz w:val="18"/>
        </w:rPr>
        <w:t>）</w:t>
      </w:r>
      <w:r>
        <w:rPr>
          <w:rFonts w:hint="eastAsia" w:ascii="宋体" w:eastAsia="宋体"/>
          <w:spacing w:val="-12"/>
          <w:sz w:val="18"/>
        </w:rPr>
        <w:t>的所有内容</w:t>
      </w:r>
      <w:r>
        <w:rPr>
          <w:rFonts w:hint="eastAsia" w:ascii="宋体" w:eastAsia="宋体"/>
          <w:sz w:val="18"/>
        </w:rPr>
        <w:t>（</w:t>
      </w:r>
      <w:r>
        <w:rPr>
          <w:rFonts w:hint="eastAsia" w:ascii="宋体" w:eastAsia="宋体"/>
          <w:spacing w:val="-7"/>
          <w:sz w:val="18"/>
        </w:rPr>
        <w:t xml:space="preserve">包括 </w:t>
      </w:r>
      <w:r>
        <w:rPr>
          <w:rFonts w:ascii="Times New Roman" w:eastAsia="Times New Roman"/>
          <w:sz w:val="18"/>
        </w:rPr>
        <w:t>data</w:t>
      </w:r>
      <w:r>
        <w:rPr>
          <w:rFonts w:ascii="Times New Roman" w:eastAsia="Times New Roman"/>
          <w:spacing w:val="-8"/>
          <w:sz w:val="18"/>
        </w:rPr>
        <w:t xml:space="preserve"> </w:t>
      </w:r>
      <w:r>
        <w:rPr>
          <w:rFonts w:ascii="Times New Roman" w:eastAsia="Times New Roman"/>
          <w:sz w:val="18"/>
        </w:rPr>
        <w:t>members</w:t>
      </w:r>
      <w:r>
        <w:rPr>
          <w:rFonts w:ascii="Times New Roman" w:eastAsia="Times New Roman"/>
          <w:spacing w:val="-43"/>
          <w:sz w:val="18"/>
        </w:rPr>
        <w:t xml:space="preserve"> </w:t>
      </w:r>
      <w:r>
        <w:rPr>
          <w:rFonts w:hint="eastAsia" w:ascii="宋体" w:eastAsia="宋体"/>
          <w:spacing w:val="26"/>
          <w:sz w:val="18"/>
        </w:rPr>
        <w:t xml:space="preserve">和 </w:t>
      </w:r>
      <w:r>
        <w:rPr>
          <w:rFonts w:ascii="Times New Roman" w:eastAsia="Times New Roman"/>
          <w:sz w:val="18"/>
        </w:rPr>
        <w:t>member</w:t>
      </w:r>
      <w:r>
        <w:rPr>
          <w:rFonts w:ascii="Times New Roman" w:eastAsia="Times New Roman"/>
          <w:spacing w:val="4"/>
          <w:sz w:val="18"/>
        </w:rPr>
        <w:t xml:space="preserve"> </w:t>
      </w:r>
      <w:r>
        <w:rPr>
          <w:rFonts w:ascii="Times New Roman" w:eastAsia="Times New Roman"/>
          <w:sz w:val="18"/>
        </w:rPr>
        <w:t>functions</w:t>
      </w:r>
      <w:r>
        <w:rPr>
          <w:rFonts w:hint="eastAsia" w:ascii="宋体" w:eastAsia="宋体"/>
          <w:sz w:val="18"/>
        </w:rPr>
        <w:t>）统统继承下来（有无存取资格则是另一回事）。如果</w:t>
      </w:r>
      <w:r>
        <w:rPr>
          <w:rFonts w:hint="eastAsia" w:ascii="宋体" w:eastAsia="宋体"/>
          <w:sz w:val="18"/>
          <w:u w:val="single"/>
        </w:rPr>
        <w:t>直接</w:t>
      </w:r>
      <w:r>
        <w:rPr>
          <w:rFonts w:hint="eastAsia" w:ascii="宋体" w:eastAsia="宋体"/>
          <w:spacing w:val="-177"/>
          <w:sz w:val="18"/>
          <w:u w:val="single"/>
        </w:rPr>
        <w:t>继承</w:t>
      </w:r>
      <w:r>
        <w:rPr>
          <w:rFonts w:hint="eastAsia" w:ascii="宋体" w:eastAsia="宋体"/>
          <w:spacing w:val="14"/>
          <w:sz w:val="18"/>
        </w:rPr>
        <w:t>自一个</w:t>
      </w:r>
      <w:r>
        <w:rPr>
          <w:rFonts w:ascii="Times New Roman" w:eastAsia="Times New Roman"/>
          <w:sz w:val="18"/>
        </w:rPr>
        <w:t>base</w:t>
      </w:r>
      <w:r>
        <w:rPr>
          <w:rFonts w:ascii="Times New Roman" w:eastAsia="Times New Roman"/>
          <w:spacing w:val="5"/>
          <w:sz w:val="18"/>
        </w:rPr>
        <w:t xml:space="preserve">      </w:t>
      </w:r>
      <w:r>
        <w:rPr>
          <w:rFonts w:ascii="Times New Roman" w:eastAsia="Times New Roman"/>
          <w:sz w:val="18"/>
        </w:rPr>
        <w:t>class</w:t>
      </w:r>
      <w:r>
        <w:rPr>
          <w:rFonts w:hint="eastAsia" w:ascii="宋体" w:eastAsia="宋体"/>
          <w:sz w:val="18"/>
        </w:rPr>
        <w:t>，称为单一继承；如果</w:t>
      </w:r>
      <w:r>
        <w:rPr>
          <w:rFonts w:hint="eastAsia" w:ascii="宋体" w:eastAsia="宋体"/>
          <w:sz w:val="18"/>
          <w:u w:val="single"/>
        </w:rPr>
        <w:t>直接继承</w:t>
      </w:r>
      <w:r>
        <w:rPr>
          <w:rFonts w:hint="eastAsia" w:ascii="宋体" w:eastAsia="宋体"/>
          <w:spacing w:val="7"/>
          <w:sz w:val="18"/>
        </w:rPr>
        <w:t>自一个以上的</w:t>
      </w:r>
      <w:r>
        <w:rPr>
          <w:rFonts w:ascii="Times New Roman" w:eastAsia="Times New Roman"/>
          <w:sz w:val="18"/>
        </w:rPr>
        <w:t>classes</w:t>
      </w:r>
      <w:r>
        <w:rPr>
          <w:rFonts w:hint="eastAsia" w:ascii="宋体" w:eastAsia="宋体"/>
          <w:sz w:val="18"/>
        </w:rPr>
        <w:t>，称为多重继承。语法如下（以下是三层单一继承）：</w:t>
      </w:r>
    </w:p>
    <w:p>
      <w:pPr>
        <w:pStyle w:val="11"/>
        <w:spacing w:before="9"/>
        <w:rPr>
          <w:rFonts w:ascii="宋体"/>
          <w:sz w:val="14"/>
        </w:rPr>
      </w:pPr>
    </w:p>
    <w:p>
      <w:pPr>
        <w:pStyle w:val="11"/>
        <w:tabs>
          <w:tab w:val="left" w:pos="9063"/>
        </w:tabs>
        <w:spacing w:before="99" w:line="292" w:lineRule="auto"/>
        <w:ind w:left="2910" w:right="1126"/>
      </w:pPr>
      <w:r>
        <w:rPr>
          <w:shd w:val="clear" w:color="auto" w:fill="E4E4E4"/>
        </w:rPr>
        <w:t>#0001</w:t>
      </w:r>
      <w:r>
        <w:rPr>
          <w:spacing w:val="60"/>
          <w:shd w:val="clear" w:color="auto" w:fill="E4E4E4"/>
        </w:rPr>
        <w:t xml:space="preserve"> </w:t>
      </w:r>
      <w:r>
        <w:rPr>
          <w:shd w:val="clear" w:color="auto" w:fill="E4E4E4"/>
        </w:rPr>
        <w:t>class</w:t>
      </w:r>
      <w:r>
        <w:rPr>
          <w:spacing w:val="-5"/>
          <w:shd w:val="clear" w:color="auto" w:fill="E4E4E4"/>
        </w:rPr>
        <w:t xml:space="preserve"> </w:t>
      </w:r>
      <w:r>
        <w:rPr>
          <w:shd w:val="clear" w:color="auto" w:fill="E4E4E4"/>
        </w:rPr>
        <w:t>CPoint</w:t>
      </w:r>
      <w:r>
        <w:rPr>
          <w:spacing w:val="-4"/>
          <w:shd w:val="clear" w:color="auto" w:fill="E4E4E4"/>
        </w:rPr>
        <w:t xml:space="preserve"> </w:t>
      </w:r>
      <w:r>
        <w:rPr>
          <w:shd w:val="clear" w:color="auto" w:fill="E4E4E4"/>
        </w:rPr>
        <w:t>{</w:t>
      </w:r>
      <w:r>
        <w:rPr>
          <w:shd w:val="clear" w:color="auto" w:fill="E4E4E4"/>
        </w:rPr>
        <w:tab/>
      </w:r>
      <w:r>
        <w:t xml:space="preserve"> #0002</w:t>
      </w:r>
      <w:r>
        <w:rPr>
          <w:spacing w:val="67"/>
        </w:rPr>
        <w:t xml:space="preserve"> </w:t>
      </w:r>
      <w:r>
        <w:t>public:</w:t>
      </w:r>
    </w:p>
    <w:p>
      <w:pPr>
        <w:pStyle w:val="11"/>
        <w:tabs>
          <w:tab w:val="left" w:pos="3798"/>
        </w:tabs>
        <w:spacing w:line="292" w:lineRule="auto"/>
        <w:ind w:left="2910" w:right="2841"/>
      </w:pPr>
      <w:r>
        <w:t>#0003</w:t>
      </w:r>
      <w:r>
        <w:tab/>
      </w:r>
      <w:r>
        <w:t>CPoint( float x = 0.0 ) : _x( x ) { }</w:t>
      </w:r>
      <w:r>
        <w:rPr>
          <w:spacing w:val="-94"/>
        </w:rPr>
        <w:t xml:space="preserve"> </w:t>
      </w:r>
      <w:r>
        <w:t>#0004</w:t>
      </w:r>
    </w:p>
    <w:p>
      <w:pPr>
        <w:pStyle w:val="11"/>
        <w:tabs>
          <w:tab w:val="left" w:pos="3798"/>
        </w:tabs>
        <w:spacing w:line="181" w:lineRule="exact"/>
        <w:ind w:left="2910"/>
      </w:pPr>
      <w:r>
        <w:t>#0005</w:t>
      </w:r>
      <w:r>
        <w:tab/>
      </w:r>
      <w:r>
        <w:t>float</w:t>
      </w:r>
      <w:r>
        <w:rPr>
          <w:spacing w:val="-4"/>
        </w:rPr>
        <w:t xml:space="preserve"> </w:t>
      </w:r>
      <w:r>
        <w:t>x()</w:t>
      </w:r>
      <w:r>
        <w:rPr>
          <w:spacing w:val="-3"/>
        </w:rPr>
        <w:t xml:space="preserve"> </w:t>
      </w:r>
      <w:r>
        <w:t>{</w:t>
      </w:r>
      <w:r>
        <w:rPr>
          <w:spacing w:val="-4"/>
        </w:rPr>
        <w:t xml:space="preserve"> </w:t>
      </w:r>
      <w:r>
        <w:t>return</w:t>
      </w:r>
      <w:r>
        <w:rPr>
          <w:spacing w:val="-3"/>
        </w:rPr>
        <w:t xml:space="preserve"> </w:t>
      </w:r>
      <w:r>
        <w:t>_x;</w:t>
      </w:r>
      <w:r>
        <w:rPr>
          <w:spacing w:val="-3"/>
        </w:rPr>
        <w:t xml:space="preserve"> </w:t>
      </w:r>
      <w:r>
        <w:t>}</w:t>
      </w:r>
    </w:p>
    <w:p>
      <w:pPr>
        <w:pStyle w:val="11"/>
        <w:tabs>
          <w:tab w:val="left" w:pos="3798"/>
        </w:tabs>
        <w:spacing w:before="39" w:line="292" w:lineRule="auto"/>
        <w:ind w:left="2910" w:right="3033"/>
      </w:pPr>
      <w:r>
        <w:t>#0006</w:t>
      </w:r>
      <w:r>
        <w:tab/>
      </w:r>
      <w:r>
        <w:t>void x( float xval ) { _x = xval; }</w:t>
      </w:r>
      <w:r>
        <w:rPr>
          <w:spacing w:val="-94"/>
        </w:rPr>
        <w:t xml:space="preserve"> </w:t>
      </w:r>
      <w:r>
        <w:t>#0007</w:t>
      </w:r>
      <w:r>
        <w:tab/>
      </w:r>
      <w:r>
        <w:t>//</w:t>
      </w:r>
      <w:r>
        <w:rPr>
          <w:spacing w:val="-1"/>
        </w:rPr>
        <w:t xml:space="preserve"> </w:t>
      </w:r>
      <w:r>
        <w:t>...</w:t>
      </w:r>
    </w:p>
    <w:p>
      <w:pPr>
        <w:pStyle w:val="11"/>
        <w:spacing w:line="181" w:lineRule="exact"/>
        <w:ind w:left="2910"/>
      </w:pPr>
      <w:r>
        <w:t>#0008</w:t>
      </w:r>
      <w:r>
        <w:rPr>
          <w:spacing w:val="56"/>
        </w:rPr>
        <w:t xml:space="preserve"> </w:t>
      </w:r>
      <w:r>
        <w:t>protected:</w:t>
      </w:r>
    </w:p>
    <w:p>
      <w:pPr>
        <w:pStyle w:val="11"/>
        <w:tabs>
          <w:tab w:val="left" w:pos="3798"/>
        </w:tabs>
        <w:spacing w:before="39"/>
        <w:ind w:left="2910"/>
      </w:pPr>
      <w:r>
        <w:t>#0009</w:t>
      </w:r>
      <w:r>
        <w:tab/>
      </w:r>
      <w:r>
        <w:t>float</w:t>
      </w:r>
      <w:r>
        <w:rPr>
          <w:spacing w:val="-6"/>
        </w:rPr>
        <w:t xml:space="preserve"> </w:t>
      </w:r>
      <w:r>
        <w:t>_x;</w:t>
      </w:r>
    </w:p>
    <w:p>
      <w:pPr>
        <w:pStyle w:val="11"/>
        <w:spacing w:before="40"/>
        <w:ind w:left="2910"/>
      </w:pPr>
      <w:r>
        <w:t>#0010</w:t>
      </w:r>
      <w:r>
        <w:rPr>
          <w:spacing w:val="62"/>
        </w:rPr>
        <w:t xml:space="preserve"> </w:t>
      </w:r>
      <w:r>
        <w:t>};</w:t>
      </w:r>
    </w:p>
    <w:p>
      <w:pPr>
        <w:pStyle w:val="11"/>
        <w:tabs>
          <w:tab w:val="left" w:pos="9063"/>
        </w:tabs>
        <w:spacing w:before="39" w:line="292" w:lineRule="auto"/>
        <w:ind w:left="2910" w:right="1126"/>
      </w:pPr>
      <w:r>
        <w:rPr>
          <w:shd w:val="clear" w:color="auto" w:fill="E4E4E4"/>
        </w:rPr>
        <w:t>#0011</w:t>
      </w:r>
      <w:r>
        <w:rPr>
          <w:spacing w:val="60"/>
          <w:shd w:val="clear" w:color="auto" w:fill="E4E4E4"/>
        </w:rPr>
        <w:t xml:space="preserve"> </w:t>
      </w:r>
      <w:r>
        <w:rPr>
          <w:shd w:val="clear" w:color="auto" w:fill="E4E4E4"/>
        </w:rPr>
        <w:t>class</w:t>
      </w:r>
      <w:r>
        <w:rPr>
          <w:spacing w:val="-5"/>
          <w:shd w:val="clear" w:color="auto" w:fill="E4E4E4"/>
        </w:rPr>
        <w:t xml:space="preserve"> </w:t>
      </w:r>
      <w:r>
        <w:rPr>
          <w:shd w:val="clear" w:color="auto" w:fill="E4E4E4"/>
        </w:rPr>
        <w:t>CPoint2d</w:t>
      </w:r>
      <w:r>
        <w:rPr>
          <w:spacing w:val="-5"/>
          <w:shd w:val="clear" w:color="auto" w:fill="E4E4E4"/>
        </w:rPr>
        <w:t xml:space="preserve"> </w:t>
      </w:r>
      <w:r>
        <w:rPr>
          <w:shd w:val="clear" w:color="auto" w:fill="E4E4E4"/>
        </w:rPr>
        <w:t>:</w:t>
      </w:r>
      <w:r>
        <w:rPr>
          <w:spacing w:val="-4"/>
          <w:shd w:val="clear" w:color="auto" w:fill="E4E4E4"/>
        </w:rPr>
        <w:t xml:space="preserve"> </w:t>
      </w:r>
      <w:r>
        <w:rPr>
          <w:shd w:val="clear" w:color="auto" w:fill="E4E4E4"/>
        </w:rPr>
        <w:t>public</w:t>
      </w:r>
      <w:r>
        <w:rPr>
          <w:spacing w:val="-5"/>
          <w:shd w:val="clear" w:color="auto" w:fill="E4E4E4"/>
        </w:rPr>
        <w:t xml:space="preserve"> </w:t>
      </w:r>
      <w:r>
        <w:rPr>
          <w:shd w:val="clear" w:color="auto" w:fill="E4E4E4"/>
        </w:rPr>
        <w:t>CPoint</w:t>
      </w:r>
      <w:r>
        <w:rPr>
          <w:spacing w:val="-5"/>
          <w:shd w:val="clear" w:color="auto" w:fill="E4E4E4"/>
        </w:rPr>
        <w:t xml:space="preserve"> </w:t>
      </w:r>
      <w:r>
        <w:rPr>
          <w:shd w:val="clear" w:color="auto" w:fill="E4E4E4"/>
        </w:rPr>
        <w:t>{</w:t>
      </w:r>
      <w:r>
        <w:rPr>
          <w:shd w:val="clear" w:color="auto" w:fill="E4E4E4"/>
        </w:rPr>
        <w:tab/>
      </w:r>
      <w:r>
        <w:t xml:space="preserve"> #0012</w:t>
      </w:r>
      <w:r>
        <w:rPr>
          <w:spacing w:val="67"/>
        </w:rPr>
        <w:t xml:space="preserve"> </w:t>
      </w:r>
      <w:r>
        <w:t>public:</w:t>
      </w:r>
    </w:p>
    <w:p>
      <w:pPr>
        <w:pStyle w:val="11"/>
        <w:spacing w:before="5"/>
        <w:rPr>
          <w:sz w:val="29"/>
        </w:rPr>
      </w:pPr>
      <w:r>
        <w:pict>
          <v:rect id="_x0000_s1310" o:spid="_x0000_s1310" o:spt="1" style="position:absolute;left:0pt;margin-left:133.35pt;margin-top:18.65pt;height:0.45pt;width:144pt;mso-position-horizontal-relative:page;mso-wrap-distance-bottom:0pt;mso-wrap-distance-top:0pt;z-index:-251353088;mso-width-relative:page;mso-height-relative:page;" fillcolor="#000000" filled="t" stroked="f" coordsize="21600,21600">
            <v:path/>
            <v:fill on="t" focussize="0,0"/>
            <v:stroke on="f"/>
            <v:imagedata o:title=""/>
            <o:lock v:ext="edit"/>
            <w10:wrap type="topAndBottom"/>
          </v:rect>
        </w:pict>
      </w:r>
    </w:p>
    <w:p>
      <w:pPr>
        <w:pStyle w:val="15"/>
        <w:numPr>
          <w:ilvl w:val="0"/>
          <w:numId w:val="5"/>
        </w:numPr>
        <w:tabs>
          <w:tab w:val="left" w:pos="2887"/>
        </w:tabs>
        <w:spacing w:before="122" w:after="0" w:line="364" w:lineRule="auto"/>
        <w:ind w:left="2627" w:right="1155" w:firstLine="0"/>
        <w:jc w:val="left"/>
        <w:rPr>
          <w:sz w:val="16"/>
        </w:rPr>
      </w:pPr>
      <w:r>
        <w:rPr>
          <w:spacing w:val="8"/>
          <w:w w:val="95"/>
          <w:sz w:val="16"/>
        </w:rPr>
        <w:t xml:space="preserve">对一个 </w:t>
      </w:r>
      <w:r>
        <w:rPr>
          <w:rFonts w:ascii="Times New Roman" w:eastAsia="Times New Roman"/>
          <w:w w:val="95"/>
          <w:sz w:val="16"/>
        </w:rPr>
        <w:t>global</w:t>
      </w:r>
      <w:r>
        <w:rPr>
          <w:rFonts w:ascii="Times New Roman" w:eastAsia="Times New Roman"/>
          <w:spacing w:val="16"/>
          <w:w w:val="95"/>
          <w:sz w:val="16"/>
        </w:rPr>
        <w:t xml:space="preserve"> </w:t>
      </w:r>
      <w:r>
        <w:rPr>
          <w:rFonts w:ascii="Times New Roman" w:eastAsia="Times New Roman"/>
          <w:w w:val="95"/>
          <w:sz w:val="16"/>
        </w:rPr>
        <w:t>object</w:t>
      </w:r>
      <w:r>
        <w:rPr>
          <w:rFonts w:ascii="Times New Roman" w:eastAsia="Times New Roman"/>
          <w:spacing w:val="35"/>
          <w:w w:val="95"/>
          <w:sz w:val="16"/>
        </w:rPr>
        <w:t xml:space="preserve"> </w:t>
      </w:r>
      <w:r>
        <w:rPr>
          <w:spacing w:val="12"/>
          <w:w w:val="95"/>
          <w:sz w:val="16"/>
        </w:rPr>
        <w:t xml:space="preserve">加上 </w:t>
      </w:r>
      <w:r>
        <w:rPr>
          <w:rFonts w:ascii="Times New Roman" w:eastAsia="Times New Roman"/>
          <w:w w:val="95"/>
          <w:sz w:val="16"/>
        </w:rPr>
        <w:t>static</w:t>
      </w:r>
      <w:r>
        <w:rPr>
          <w:rFonts w:ascii="Times New Roman" w:eastAsia="Times New Roman"/>
          <w:spacing w:val="32"/>
          <w:w w:val="95"/>
          <w:sz w:val="16"/>
        </w:rPr>
        <w:t xml:space="preserve"> </w:t>
      </w:r>
      <w:r>
        <w:rPr>
          <w:w w:val="95"/>
          <w:sz w:val="16"/>
        </w:rPr>
        <w:t>修饰词，主要意义在设定「可被看见的范围」只限于该档</w:t>
      </w:r>
      <w:r>
        <w:rPr>
          <w:sz w:val="16"/>
        </w:rPr>
        <w:t>案本身。</w:t>
      </w:r>
    </w:p>
    <w:p>
      <w:pPr>
        <w:pStyle w:val="11"/>
        <w:spacing w:before="12"/>
        <w:rPr>
          <w:rFonts w:ascii="宋体"/>
          <w:sz w:val="24"/>
        </w:rPr>
      </w:pPr>
    </w:p>
    <w:p>
      <w:pPr>
        <w:spacing w:before="95"/>
        <w:ind w:left="0" w:right="500" w:firstLine="0"/>
        <w:jc w:val="right"/>
        <w:rPr>
          <w:rFonts w:ascii="Arial"/>
          <w:b/>
          <w:sz w:val="20"/>
        </w:rPr>
      </w:pPr>
      <w:r>
        <w:rPr>
          <w:rFonts w:ascii="Arial"/>
          <w:b/>
          <w:sz w:val="20"/>
        </w:rPr>
        <w:t>45</w:t>
      </w:r>
    </w:p>
    <w:p>
      <w:pPr>
        <w:spacing w:after="0"/>
        <w:jc w:val="right"/>
        <w:rPr>
          <w:rFonts w:ascii="Arial"/>
          <w:sz w:val="20"/>
        </w:rPr>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311" o:spid="_x0000_s1311" o:spt="1" style="position:absolute;left:0pt;margin-left:131.9pt;margin-top:18.85pt;height:0.7pt;width:323pt;mso-position-horizontal-relative:page;mso-wrap-distance-bottom:0pt;mso-wrap-distance-top:0pt;z-index:-251352064;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
        <w:rPr>
          <w:rFonts w:ascii="宋体"/>
          <w:sz w:val="23"/>
        </w:rPr>
      </w:pPr>
    </w:p>
    <w:p>
      <w:pPr>
        <w:pStyle w:val="11"/>
        <w:tabs>
          <w:tab w:val="left" w:pos="3798"/>
          <w:tab w:val="left" w:pos="4043"/>
        </w:tabs>
        <w:spacing w:before="99" w:line="292" w:lineRule="auto"/>
        <w:ind w:left="2910" w:right="2553"/>
      </w:pPr>
      <w:r>
        <w:pict>
          <v:group id="_x0000_s1312" o:spid="_x0000_s1312" o:spt="203" style="position:absolute;left:0pt;margin-left:43.3pt;margin-top:26.45pt;height:97.95pt;width:58.85pt;mso-position-horizontal-relative:page;z-index:251677696;mso-width-relative:page;mso-height-relative:page;" coordorigin="867,530" coordsize="1177,1959">
            <o:lock v:ext="edit"/>
            <v:shape id="_x0000_s1313" o:spid="_x0000_s1313" style="position:absolute;left:948;top:611;height:471;width:1095;" fillcolor="#959595" filled="t" stroked="f" coordorigin="949,611" coordsize="1095,471" path="m2043,611l949,611,949,991,949,1082,2043,1082,2043,991,2043,611xe">
              <v:path arrowok="t"/>
              <v:fill on="t" focussize="0,0"/>
              <v:stroke on="f"/>
              <v:imagedata o:title=""/>
              <o:lock v:ext="edit"/>
            </v:shape>
            <v:shape id="_x0000_s1314" o:spid="_x0000_s1314" style="position:absolute;left:873;top:536;height:455;width:1080;" fillcolor="#FFFFFF" filled="t" stroked="f" coordorigin="873,536" coordsize="1080,455" path="m1953,536l874,536,873,991,1953,991,1953,536xe">
              <v:path arrowok="t"/>
              <v:fill on="t" focussize="0,0"/>
              <v:stroke on="f"/>
              <v:imagedata o:title=""/>
              <o:lock v:ext="edit"/>
            </v:shape>
            <v:shape id="_x0000_s1315" o:spid="_x0000_s1315" style="position:absolute;left:948;top:1317;height:466;width:1095;" fillcolor="#959595" filled="t" stroked="f" coordorigin="949,1317" coordsize="1095,466" path="m2043,1317l949,1317,949,1696,949,1783,2043,1783,2043,1696,2043,1317xe">
              <v:path arrowok="t"/>
              <v:fill on="t" focussize="0,0"/>
              <v:stroke on="f"/>
              <v:imagedata o:title=""/>
              <o:lock v:ext="edit"/>
            </v:shape>
            <v:shape id="_x0000_s1316" o:spid="_x0000_s1316" style="position:absolute;left:873;top:1240;height:455;width:1080;" fillcolor="#FFFFFF" filled="t" stroked="f" coordorigin="873,1241" coordsize="1080,455" path="m1953,1241l874,1241,873,1696,1953,1696,1953,1241xe">
              <v:path arrowok="t"/>
              <v:fill on="t" focussize="0,0"/>
              <v:stroke on="f"/>
              <v:imagedata o:title=""/>
              <o:lock v:ext="edit"/>
            </v:shape>
            <v:rect id="_x0000_s1317" o:spid="_x0000_s1317" o:spt="1" style="position:absolute;left:1408;top:1000;height:238;width:14;" fillcolor="#000000" filled="t" stroked="f" coordsize="21600,21600">
              <v:path/>
              <v:fill on="t" focussize="0,0"/>
              <v:stroke on="f"/>
              <v:imagedata o:title=""/>
              <o:lock v:ext="edit"/>
            </v:rect>
            <v:shape id="_x0000_s1318" o:spid="_x0000_s1318" style="position:absolute;left:948;top:2017;height:471;width:1095;" fillcolor="#959595" filled="t" stroked="f" coordorigin="949,2018" coordsize="1095,471" path="m2043,2018l949,2018,949,2400,949,2488,2043,2488,2043,2400,2043,2018xe">
              <v:path arrowok="t"/>
              <v:fill on="t" focussize="0,0"/>
              <v:stroke on="f"/>
              <v:imagedata o:title=""/>
              <o:lock v:ext="edit"/>
            </v:shape>
            <v:shape id="_x0000_s1319" o:spid="_x0000_s1319" style="position:absolute;left:873;top:1945;height:455;width:1080;" fillcolor="#FFFFFF" filled="t" stroked="f" coordorigin="873,1945" coordsize="1080,455" path="m1953,1945l874,1945,873,2400,1953,2400,1953,1945xe">
              <v:path arrowok="t"/>
              <v:fill on="t" focussize="0,0"/>
              <v:stroke on="f"/>
              <v:imagedata o:title=""/>
              <o:lock v:ext="edit"/>
            </v:shape>
            <v:rect id="_x0000_s1320" o:spid="_x0000_s1320" o:spt="1" style="position:absolute;left:1408;top:1705;height:237;width:14;" fillcolor="#000000" filled="t" stroked="f" coordsize="21600,21600">
              <v:path/>
              <v:fill on="t" focussize="0,0"/>
              <v:stroke on="f"/>
              <v:imagedata o:title=""/>
              <o:lock v:ext="edit"/>
            </v:rect>
            <v:shape id="_x0000_s1321" o:spid="_x0000_s1321" o:spt="202" type="#_x0000_t202" style="position:absolute;left:873;top:1945;height:455;width:1080;" filled="f" stroked="t" coordsize="21600,21600">
              <v:path/>
              <v:fill on="f" focussize="0,0"/>
              <v:stroke weight="0.667322834645669pt" color="#000000"/>
              <v:imagedata o:title=""/>
              <o:lock v:ext="edit"/>
              <v:textbox inset="0mm,0mm,0mm,0mm">
                <w:txbxContent>
                  <w:p>
                    <w:pPr>
                      <w:spacing w:before="98"/>
                      <w:ind w:left="159" w:right="0" w:firstLine="0"/>
                      <w:jc w:val="left"/>
                      <w:rPr>
                        <w:rFonts w:ascii="Arial MT"/>
                        <w:sz w:val="18"/>
                      </w:rPr>
                    </w:pPr>
                    <w:r>
                      <w:rPr>
                        <w:rFonts w:ascii="Arial MT"/>
                        <w:sz w:val="18"/>
                      </w:rPr>
                      <w:t>CPoint3d</w:t>
                    </w:r>
                  </w:p>
                </w:txbxContent>
              </v:textbox>
            </v:shape>
            <v:shape id="_x0000_s1322" o:spid="_x0000_s1322" o:spt="202" type="#_x0000_t202" style="position:absolute;left:873;top:1240;height:455;width:1080;" filled="f" stroked="t" coordsize="21600,21600">
              <v:path/>
              <v:fill on="f" focussize="0,0"/>
              <v:stroke weight="0.667322834645669pt" color="#000000"/>
              <v:imagedata o:title=""/>
              <o:lock v:ext="edit"/>
              <v:textbox inset="0mm,0mm,0mm,0mm">
                <w:txbxContent>
                  <w:p>
                    <w:pPr>
                      <w:spacing w:before="97"/>
                      <w:ind w:left="159" w:right="0" w:firstLine="0"/>
                      <w:jc w:val="left"/>
                      <w:rPr>
                        <w:rFonts w:ascii="Arial MT"/>
                        <w:sz w:val="18"/>
                      </w:rPr>
                    </w:pPr>
                    <w:r>
                      <w:rPr>
                        <w:rFonts w:ascii="Arial MT"/>
                        <w:sz w:val="18"/>
                      </w:rPr>
                      <w:t>CPoint2d</w:t>
                    </w:r>
                  </w:p>
                </w:txbxContent>
              </v:textbox>
            </v:shape>
            <v:shape id="_x0000_s1323" o:spid="_x0000_s1323" o:spt="202" type="#_x0000_t202" style="position:absolute;left:873;top:536;height:455;width:1080;" filled="f" stroked="t" coordsize="21600,21600">
              <v:path/>
              <v:fill on="f" focussize="0,0"/>
              <v:stroke weight="0.667322834645669pt" color="#000000"/>
              <v:imagedata o:title=""/>
              <o:lock v:ext="edit"/>
              <v:textbox inset="0mm,0mm,0mm,0mm">
                <w:txbxContent>
                  <w:p>
                    <w:pPr>
                      <w:spacing w:before="96"/>
                      <w:ind w:left="260" w:right="0" w:firstLine="0"/>
                      <w:jc w:val="left"/>
                      <w:rPr>
                        <w:rFonts w:ascii="Arial MT"/>
                        <w:sz w:val="18"/>
                      </w:rPr>
                    </w:pPr>
                    <w:r>
                      <w:rPr>
                        <w:rFonts w:ascii="Arial MT"/>
                        <w:sz w:val="18"/>
                      </w:rPr>
                      <w:t>CPoint</w:t>
                    </w:r>
                  </w:p>
                </w:txbxContent>
              </v:textbox>
            </v:shape>
          </v:group>
        </w:pict>
      </w:r>
      <w:r>
        <w:t>#0013</w:t>
      </w:r>
      <w:r>
        <w:tab/>
      </w:r>
      <w:r>
        <w:t>CPoint2d( float x = 0.0, float y = 0.0 )</w:t>
      </w:r>
      <w:r>
        <w:rPr>
          <w:spacing w:val="-94"/>
        </w:rPr>
        <w:t xml:space="preserve"> </w:t>
      </w:r>
      <w:r>
        <w:t>#0014</w:t>
      </w:r>
      <w:r>
        <w:tab/>
      </w:r>
      <w:r>
        <w:tab/>
      </w:r>
      <w:r>
        <w:t>:</w:t>
      </w:r>
      <w:r>
        <w:rPr>
          <w:spacing w:val="-1"/>
        </w:rPr>
        <w:t xml:space="preserve"> </w:t>
      </w:r>
      <w:r>
        <w:t>CPoint(</w:t>
      </w:r>
      <w:r>
        <w:rPr>
          <w:spacing w:val="-1"/>
        </w:rPr>
        <w:t xml:space="preserve"> </w:t>
      </w:r>
      <w:r>
        <w:t>x</w:t>
      </w:r>
      <w:r>
        <w:rPr>
          <w:spacing w:val="-1"/>
        </w:rPr>
        <w:t xml:space="preserve"> </w:t>
      </w:r>
      <w:r>
        <w:t>),</w:t>
      </w:r>
      <w:r>
        <w:rPr>
          <w:spacing w:val="-1"/>
        </w:rPr>
        <w:t xml:space="preserve"> </w:t>
      </w:r>
      <w:r>
        <w:t>_y(</w:t>
      </w:r>
      <w:r>
        <w:rPr>
          <w:spacing w:val="-1"/>
        </w:rPr>
        <w:t xml:space="preserve"> </w:t>
      </w:r>
      <w:r>
        <w:t>y</w:t>
      </w:r>
      <w:r>
        <w:rPr>
          <w:spacing w:val="-1"/>
        </w:rPr>
        <w:t xml:space="preserve"> </w:t>
      </w:r>
      <w:r>
        <w:t>)</w:t>
      </w:r>
      <w:r>
        <w:rPr>
          <w:spacing w:val="-1"/>
        </w:rPr>
        <w:t xml:space="preserve"> </w:t>
      </w:r>
      <w:r>
        <w:t>{</w:t>
      </w:r>
      <w:r>
        <w:rPr>
          <w:spacing w:val="-1"/>
        </w:rPr>
        <w:t xml:space="preserve"> </w:t>
      </w:r>
      <w:r>
        <w:t>}</w:t>
      </w:r>
    </w:p>
    <w:p>
      <w:pPr>
        <w:pStyle w:val="11"/>
        <w:spacing w:line="181" w:lineRule="exact"/>
        <w:ind w:left="2910"/>
      </w:pPr>
      <w:r>
        <w:t>#0015</w:t>
      </w:r>
    </w:p>
    <w:p>
      <w:pPr>
        <w:pStyle w:val="11"/>
        <w:tabs>
          <w:tab w:val="left" w:pos="3798"/>
        </w:tabs>
        <w:spacing w:before="39"/>
        <w:ind w:left="2910"/>
      </w:pPr>
      <w:r>
        <w:t>#0016</w:t>
      </w:r>
      <w:r>
        <w:tab/>
      </w:r>
      <w:r>
        <w:t>float</w:t>
      </w:r>
      <w:r>
        <w:rPr>
          <w:spacing w:val="-4"/>
        </w:rPr>
        <w:t xml:space="preserve"> </w:t>
      </w:r>
      <w:r>
        <w:t>y()</w:t>
      </w:r>
      <w:r>
        <w:rPr>
          <w:spacing w:val="-3"/>
        </w:rPr>
        <w:t xml:space="preserve"> </w:t>
      </w:r>
      <w:r>
        <w:t>{</w:t>
      </w:r>
      <w:r>
        <w:rPr>
          <w:spacing w:val="-4"/>
        </w:rPr>
        <w:t xml:space="preserve"> </w:t>
      </w:r>
      <w:r>
        <w:t>return</w:t>
      </w:r>
      <w:r>
        <w:rPr>
          <w:spacing w:val="-3"/>
        </w:rPr>
        <w:t xml:space="preserve"> </w:t>
      </w:r>
      <w:r>
        <w:t>_y;</w:t>
      </w:r>
      <w:r>
        <w:rPr>
          <w:spacing w:val="-3"/>
        </w:rPr>
        <w:t xml:space="preserve"> </w:t>
      </w:r>
      <w:r>
        <w:t>}</w:t>
      </w:r>
    </w:p>
    <w:p>
      <w:pPr>
        <w:pStyle w:val="11"/>
        <w:tabs>
          <w:tab w:val="left" w:pos="3798"/>
        </w:tabs>
        <w:spacing w:before="40" w:line="292" w:lineRule="auto"/>
        <w:ind w:left="2910" w:right="3034" w:hanging="1"/>
      </w:pPr>
      <w:r>
        <w:t>#0017</w:t>
      </w:r>
      <w:r>
        <w:tab/>
      </w:r>
      <w:r>
        <w:t>void y( float yval ) { _y = yval; }</w:t>
      </w:r>
      <w:r>
        <w:rPr>
          <w:spacing w:val="-94"/>
        </w:rPr>
        <w:t xml:space="preserve"> </w:t>
      </w:r>
      <w:r>
        <w:t>#0018</w:t>
      </w:r>
      <w:r>
        <w:tab/>
      </w:r>
      <w:r>
        <w:t>//</w:t>
      </w:r>
      <w:r>
        <w:rPr>
          <w:spacing w:val="-1"/>
        </w:rPr>
        <w:t xml:space="preserve"> </w:t>
      </w:r>
      <w:r>
        <w:t>...</w:t>
      </w:r>
    </w:p>
    <w:p>
      <w:pPr>
        <w:pStyle w:val="11"/>
        <w:spacing w:line="181" w:lineRule="exact"/>
        <w:ind w:left="2910"/>
      </w:pPr>
      <w:r>
        <w:t>#0019</w:t>
      </w:r>
      <w:r>
        <w:rPr>
          <w:spacing w:val="56"/>
        </w:rPr>
        <w:t xml:space="preserve"> </w:t>
      </w:r>
      <w:r>
        <w:t>protected:</w:t>
      </w:r>
    </w:p>
    <w:p>
      <w:pPr>
        <w:pStyle w:val="11"/>
        <w:tabs>
          <w:tab w:val="left" w:pos="3798"/>
        </w:tabs>
        <w:spacing w:before="39"/>
        <w:ind w:left="2910"/>
      </w:pPr>
      <w:r>
        <w:t>#0020</w:t>
      </w:r>
      <w:r>
        <w:tab/>
      </w:r>
      <w:r>
        <w:t>float</w:t>
      </w:r>
      <w:r>
        <w:rPr>
          <w:spacing w:val="-6"/>
        </w:rPr>
        <w:t xml:space="preserve"> </w:t>
      </w:r>
      <w:r>
        <w:t>_y;</w:t>
      </w:r>
    </w:p>
    <w:p>
      <w:pPr>
        <w:pStyle w:val="11"/>
        <w:spacing w:before="40"/>
        <w:ind w:left="2910"/>
      </w:pPr>
      <w:r>
        <w:t>#0021</w:t>
      </w:r>
      <w:r>
        <w:rPr>
          <w:spacing w:val="62"/>
        </w:rPr>
        <w:t xml:space="preserve"> </w:t>
      </w:r>
      <w:r>
        <w:t>};</w:t>
      </w:r>
    </w:p>
    <w:p>
      <w:pPr>
        <w:pStyle w:val="11"/>
        <w:spacing w:before="39"/>
        <w:ind w:left="2910"/>
      </w:pPr>
      <w:r>
        <w:t>#0022</w:t>
      </w:r>
    </w:p>
    <w:p>
      <w:pPr>
        <w:pStyle w:val="11"/>
        <w:tabs>
          <w:tab w:val="left" w:pos="9063"/>
        </w:tabs>
        <w:spacing w:before="40" w:line="292" w:lineRule="auto"/>
        <w:ind w:left="2910" w:right="1126"/>
      </w:pPr>
      <w:r>
        <w:rPr>
          <w:shd w:val="clear" w:color="auto" w:fill="E4E4E4"/>
        </w:rPr>
        <w:t>#0023</w:t>
      </w:r>
      <w:r>
        <w:rPr>
          <w:spacing w:val="59"/>
          <w:shd w:val="clear" w:color="auto" w:fill="E4E4E4"/>
        </w:rPr>
        <w:t xml:space="preserve"> </w:t>
      </w:r>
      <w:r>
        <w:rPr>
          <w:shd w:val="clear" w:color="auto" w:fill="E4E4E4"/>
        </w:rPr>
        <w:t>class</w:t>
      </w:r>
      <w:r>
        <w:rPr>
          <w:spacing w:val="-5"/>
          <w:shd w:val="clear" w:color="auto" w:fill="E4E4E4"/>
        </w:rPr>
        <w:t xml:space="preserve"> </w:t>
      </w:r>
      <w:r>
        <w:rPr>
          <w:shd w:val="clear" w:color="auto" w:fill="E4E4E4"/>
        </w:rPr>
        <w:t>CPoint3d</w:t>
      </w:r>
      <w:r>
        <w:rPr>
          <w:spacing w:val="-5"/>
          <w:shd w:val="clear" w:color="auto" w:fill="E4E4E4"/>
        </w:rPr>
        <w:t xml:space="preserve"> </w:t>
      </w:r>
      <w:r>
        <w:rPr>
          <w:shd w:val="clear" w:color="auto" w:fill="E4E4E4"/>
        </w:rPr>
        <w:t>:</w:t>
      </w:r>
      <w:r>
        <w:rPr>
          <w:spacing w:val="-5"/>
          <w:shd w:val="clear" w:color="auto" w:fill="E4E4E4"/>
        </w:rPr>
        <w:t xml:space="preserve"> </w:t>
      </w:r>
      <w:r>
        <w:rPr>
          <w:shd w:val="clear" w:color="auto" w:fill="E4E4E4"/>
        </w:rPr>
        <w:t>public</w:t>
      </w:r>
      <w:r>
        <w:rPr>
          <w:spacing w:val="-5"/>
          <w:shd w:val="clear" w:color="auto" w:fill="E4E4E4"/>
        </w:rPr>
        <w:t xml:space="preserve"> </w:t>
      </w:r>
      <w:r>
        <w:rPr>
          <w:shd w:val="clear" w:color="auto" w:fill="E4E4E4"/>
        </w:rPr>
        <w:t>CPoint2d</w:t>
      </w:r>
      <w:r>
        <w:rPr>
          <w:spacing w:val="-5"/>
          <w:shd w:val="clear" w:color="auto" w:fill="E4E4E4"/>
        </w:rPr>
        <w:t xml:space="preserve"> </w:t>
      </w:r>
      <w:r>
        <w:rPr>
          <w:shd w:val="clear" w:color="auto" w:fill="E4E4E4"/>
        </w:rPr>
        <w:t>{</w:t>
      </w:r>
      <w:r>
        <w:rPr>
          <w:shd w:val="clear" w:color="auto" w:fill="E4E4E4"/>
        </w:rPr>
        <w:tab/>
      </w:r>
      <w:r>
        <w:t xml:space="preserve"> #0024</w:t>
      </w:r>
      <w:r>
        <w:rPr>
          <w:spacing w:val="67"/>
        </w:rPr>
        <w:t xml:space="preserve"> </w:t>
      </w:r>
      <w:r>
        <w:t>public:</w:t>
      </w:r>
    </w:p>
    <w:p>
      <w:pPr>
        <w:pStyle w:val="11"/>
        <w:tabs>
          <w:tab w:val="left" w:pos="3798"/>
          <w:tab w:val="left" w:pos="4043"/>
        </w:tabs>
        <w:spacing w:line="292" w:lineRule="auto"/>
        <w:ind w:left="2910" w:right="1157"/>
      </w:pPr>
      <w:r>
        <w:t>#0025</w:t>
      </w:r>
      <w:r>
        <w:tab/>
      </w:r>
      <w:r>
        <w:t>CPoint3d(</w:t>
      </w:r>
      <w:r>
        <w:rPr>
          <w:spacing w:val="-8"/>
        </w:rPr>
        <w:t xml:space="preserve"> </w:t>
      </w:r>
      <w:r>
        <w:t>float</w:t>
      </w:r>
      <w:r>
        <w:rPr>
          <w:spacing w:val="-7"/>
        </w:rPr>
        <w:t xml:space="preserve"> </w:t>
      </w:r>
      <w:r>
        <w:t>x</w:t>
      </w:r>
      <w:r>
        <w:rPr>
          <w:spacing w:val="-7"/>
        </w:rPr>
        <w:t xml:space="preserve"> </w:t>
      </w:r>
      <w:r>
        <w:t>=</w:t>
      </w:r>
      <w:r>
        <w:rPr>
          <w:spacing w:val="-7"/>
        </w:rPr>
        <w:t xml:space="preserve"> </w:t>
      </w:r>
      <w:r>
        <w:t>0.0,</w:t>
      </w:r>
      <w:r>
        <w:rPr>
          <w:spacing w:val="-7"/>
        </w:rPr>
        <w:t xml:space="preserve"> </w:t>
      </w:r>
      <w:r>
        <w:t>float</w:t>
      </w:r>
      <w:r>
        <w:rPr>
          <w:spacing w:val="-7"/>
        </w:rPr>
        <w:t xml:space="preserve"> </w:t>
      </w:r>
      <w:r>
        <w:t>y</w:t>
      </w:r>
      <w:r>
        <w:rPr>
          <w:spacing w:val="-7"/>
        </w:rPr>
        <w:t xml:space="preserve"> </w:t>
      </w:r>
      <w:r>
        <w:t>=</w:t>
      </w:r>
      <w:r>
        <w:rPr>
          <w:spacing w:val="-7"/>
        </w:rPr>
        <w:t xml:space="preserve"> </w:t>
      </w:r>
      <w:r>
        <w:t>0.0,</w:t>
      </w:r>
      <w:r>
        <w:rPr>
          <w:spacing w:val="-7"/>
        </w:rPr>
        <w:t xml:space="preserve"> </w:t>
      </w:r>
      <w:r>
        <w:t>float</w:t>
      </w:r>
      <w:r>
        <w:rPr>
          <w:spacing w:val="-3"/>
        </w:rPr>
        <w:t xml:space="preserve"> </w:t>
      </w:r>
      <w:r>
        <w:t>z</w:t>
      </w:r>
      <w:r>
        <w:rPr>
          <w:spacing w:val="-3"/>
        </w:rPr>
        <w:t xml:space="preserve"> </w:t>
      </w:r>
      <w:r>
        <w:t>=</w:t>
      </w:r>
      <w:r>
        <w:rPr>
          <w:spacing w:val="-3"/>
        </w:rPr>
        <w:t xml:space="preserve"> </w:t>
      </w:r>
      <w:r>
        <w:t>0.0</w:t>
      </w:r>
      <w:r>
        <w:rPr>
          <w:spacing w:val="-3"/>
        </w:rPr>
        <w:t xml:space="preserve"> </w:t>
      </w:r>
      <w:r>
        <w:t>)</w:t>
      </w:r>
      <w:r>
        <w:rPr>
          <w:spacing w:val="-93"/>
        </w:rPr>
        <w:t xml:space="preserve"> </w:t>
      </w:r>
      <w:r>
        <w:t>#0026</w:t>
      </w:r>
      <w:r>
        <w:tab/>
      </w:r>
      <w:r>
        <w:tab/>
      </w:r>
      <w:r>
        <w:t>:</w:t>
      </w:r>
      <w:r>
        <w:rPr>
          <w:spacing w:val="-1"/>
        </w:rPr>
        <w:t xml:space="preserve"> </w:t>
      </w:r>
      <w:r>
        <w:t>CPoint2d(</w:t>
      </w:r>
      <w:r>
        <w:rPr>
          <w:spacing w:val="-1"/>
        </w:rPr>
        <w:t xml:space="preserve"> </w:t>
      </w:r>
      <w:r>
        <w:t>x,</w:t>
      </w:r>
      <w:r>
        <w:rPr>
          <w:spacing w:val="-1"/>
        </w:rPr>
        <w:t xml:space="preserve"> </w:t>
      </w:r>
      <w:r>
        <w:t>y ),</w:t>
      </w:r>
      <w:r>
        <w:rPr>
          <w:spacing w:val="-1"/>
        </w:rPr>
        <w:t xml:space="preserve"> </w:t>
      </w:r>
      <w:r>
        <w:t>_z(</w:t>
      </w:r>
      <w:r>
        <w:rPr>
          <w:spacing w:val="-1"/>
        </w:rPr>
        <w:t xml:space="preserve"> </w:t>
      </w:r>
      <w:r>
        <w:t>z )</w:t>
      </w:r>
      <w:r>
        <w:rPr>
          <w:spacing w:val="-1"/>
        </w:rPr>
        <w:t xml:space="preserve"> </w:t>
      </w:r>
      <w:r>
        <w:t>{</w:t>
      </w:r>
      <w:r>
        <w:rPr>
          <w:spacing w:val="-1"/>
        </w:rPr>
        <w:t xml:space="preserve"> </w:t>
      </w:r>
      <w:r>
        <w:t>}</w:t>
      </w:r>
    </w:p>
    <w:p>
      <w:pPr>
        <w:pStyle w:val="11"/>
        <w:spacing w:line="181" w:lineRule="exact"/>
        <w:ind w:left="2910"/>
      </w:pPr>
      <w:r>
        <w:t>#0027</w:t>
      </w:r>
    </w:p>
    <w:p>
      <w:pPr>
        <w:pStyle w:val="11"/>
        <w:tabs>
          <w:tab w:val="left" w:pos="3798"/>
        </w:tabs>
        <w:spacing w:before="39"/>
        <w:ind w:left="2910"/>
      </w:pPr>
      <w:r>
        <w:t>#0028</w:t>
      </w:r>
      <w:r>
        <w:tab/>
      </w:r>
      <w:r>
        <w:t>float</w:t>
      </w:r>
      <w:r>
        <w:rPr>
          <w:spacing w:val="-4"/>
        </w:rPr>
        <w:t xml:space="preserve"> </w:t>
      </w:r>
      <w:r>
        <w:t>z()</w:t>
      </w:r>
      <w:r>
        <w:rPr>
          <w:spacing w:val="-3"/>
        </w:rPr>
        <w:t xml:space="preserve"> </w:t>
      </w:r>
      <w:r>
        <w:t>{</w:t>
      </w:r>
      <w:r>
        <w:rPr>
          <w:spacing w:val="-4"/>
        </w:rPr>
        <w:t xml:space="preserve"> </w:t>
      </w:r>
      <w:r>
        <w:t>return</w:t>
      </w:r>
      <w:r>
        <w:rPr>
          <w:spacing w:val="-3"/>
        </w:rPr>
        <w:t xml:space="preserve"> </w:t>
      </w:r>
      <w:r>
        <w:t>_z;</w:t>
      </w:r>
      <w:r>
        <w:rPr>
          <w:spacing w:val="-3"/>
        </w:rPr>
        <w:t xml:space="preserve"> </w:t>
      </w:r>
      <w:r>
        <w:t>}</w:t>
      </w:r>
    </w:p>
    <w:p>
      <w:pPr>
        <w:pStyle w:val="11"/>
        <w:tabs>
          <w:tab w:val="left" w:pos="3798"/>
        </w:tabs>
        <w:spacing w:before="39" w:line="292" w:lineRule="auto"/>
        <w:ind w:left="2910" w:right="3033"/>
      </w:pPr>
      <w:r>
        <w:t>#0029</w:t>
      </w:r>
      <w:r>
        <w:tab/>
      </w:r>
      <w:r>
        <w:t>void z( float zval ) { _z = zval; }</w:t>
      </w:r>
      <w:r>
        <w:rPr>
          <w:spacing w:val="-94"/>
        </w:rPr>
        <w:t xml:space="preserve"> </w:t>
      </w:r>
      <w:r>
        <w:t>#0030</w:t>
      </w:r>
      <w:r>
        <w:tab/>
      </w:r>
      <w:r>
        <w:t>//</w:t>
      </w:r>
      <w:r>
        <w:rPr>
          <w:spacing w:val="-1"/>
        </w:rPr>
        <w:t xml:space="preserve"> </w:t>
      </w:r>
      <w:r>
        <w:t>...</w:t>
      </w:r>
    </w:p>
    <w:p>
      <w:pPr>
        <w:pStyle w:val="11"/>
        <w:spacing w:line="181" w:lineRule="exact"/>
        <w:ind w:left="2910"/>
      </w:pPr>
      <w:r>
        <w:t>#0031</w:t>
      </w:r>
      <w:r>
        <w:rPr>
          <w:spacing w:val="56"/>
        </w:rPr>
        <w:t xml:space="preserve"> </w:t>
      </w:r>
      <w:r>
        <w:t>protected:</w:t>
      </w:r>
    </w:p>
    <w:p>
      <w:pPr>
        <w:pStyle w:val="11"/>
        <w:tabs>
          <w:tab w:val="left" w:pos="3798"/>
        </w:tabs>
        <w:spacing w:before="40"/>
        <w:ind w:left="2910"/>
      </w:pPr>
      <w:r>
        <w:t>#0032</w:t>
      </w:r>
      <w:r>
        <w:tab/>
      </w:r>
      <w:r>
        <w:t>float</w:t>
      </w:r>
      <w:r>
        <w:rPr>
          <w:spacing w:val="-6"/>
        </w:rPr>
        <w:t xml:space="preserve"> </w:t>
      </w:r>
      <w:r>
        <w:t>_z;</w:t>
      </w:r>
    </w:p>
    <w:p>
      <w:pPr>
        <w:pStyle w:val="11"/>
        <w:spacing w:before="39"/>
        <w:ind w:left="2910"/>
      </w:pPr>
      <w:r>
        <w:t>#0033</w:t>
      </w:r>
      <w:r>
        <w:rPr>
          <w:spacing w:val="62"/>
        </w:rPr>
        <w:t xml:space="preserve"> </w:t>
      </w:r>
      <w:r>
        <w:t>};</w:t>
      </w:r>
    </w:p>
    <w:p>
      <w:pPr>
        <w:pStyle w:val="11"/>
        <w:rPr>
          <w:sz w:val="18"/>
        </w:rPr>
      </w:pPr>
    </w:p>
    <w:p>
      <w:pPr>
        <w:spacing w:before="121"/>
        <w:ind w:left="2627" w:right="0" w:firstLine="0"/>
        <w:jc w:val="left"/>
        <w:rPr>
          <w:rFonts w:hint="eastAsia" w:ascii="宋体" w:eastAsia="宋体"/>
          <w:sz w:val="18"/>
        </w:rPr>
      </w:pPr>
      <w:r>
        <w:rPr>
          <w:rFonts w:hint="eastAsia" w:ascii="宋体" w:eastAsia="宋体"/>
          <w:spacing w:val="2"/>
          <w:sz w:val="18"/>
        </w:rPr>
        <w:t xml:space="preserve">然后，我们就可以这样使用这些 </w:t>
      </w:r>
      <w:r>
        <w:rPr>
          <w:rFonts w:ascii="Times New Roman" w:eastAsia="Times New Roman"/>
          <w:sz w:val="18"/>
        </w:rPr>
        <w:t>classes</w:t>
      </w:r>
      <w:r>
        <w:rPr>
          <w:rFonts w:hint="eastAsia" w:ascii="宋体" w:eastAsia="宋体"/>
          <w:sz w:val="18"/>
        </w:rPr>
        <w:t>：</w:t>
      </w:r>
    </w:p>
    <w:p>
      <w:pPr>
        <w:pStyle w:val="11"/>
        <w:spacing w:before="7"/>
        <w:rPr>
          <w:rFonts w:ascii="宋体"/>
          <w:sz w:val="21"/>
        </w:rPr>
      </w:pPr>
    </w:p>
    <w:p>
      <w:pPr>
        <w:pStyle w:val="11"/>
        <w:ind w:left="2910"/>
        <w:jc w:val="both"/>
      </w:pPr>
      <w:r>
        <w:t>CPoint3d</w:t>
      </w:r>
      <w:r>
        <w:rPr>
          <w:spacing w:val="-9"/>
        </w:rPr>
        <w:t xml:space="preserve"> </w:t>
      </w:r>
      <w:r>
        <w:t>aPoint3d(1.1,</w:t>
      </w:r>
      <w:r>
        <w:rPr>
          <w:spacing w:val="-8"/>
        </w:rPr>
        <w:t xml:space="preserve"> </w:t>
      </w:r>
      <w:r>
        <w:t>2.2,</w:t>
      </w:r>
      <w:r>
        <w:rPr>
          <w:spacing w:val="-8"/>
        </w:rPr>
        <w:t xml:space="preserve"> </w:t>
      </w:r>
      <w:r>
        <w:t>3.3);</w:t>
      </w:r>
    </w:p>
    <w:p>
      <w:pPr>
        <w:pStyle w:val="11"/>
        <w:spacing w:before="40" w:line="292" w:lineRule="auto"/>
        <w:ind w:left="2910" w:right="2668"/>
        <w:jc w:val="both"/>
      </w:pPr>
      <w:r>
        <w:t>cout &lt;&lt; "x = " &lt;&lt; aPoint3d.x() &lt;&lt; endl;</w:t>
      </w:r>
      <w:r>
        <w:rPr>
          <w:spacing w:val="1"/>
        </w:rPr>
        <w:t xml:space="preserve"> </w:t>
      </w:r>
      <w:r>
        <w:t>// 1.1</w:t>
      </w:r>
      <w:r>
        <w:rPr>
          <w:spacing w:val="-94"/>
        </w:rPr>
        <w:t xml:space="preserve"> </w:t>
      </w:r>
      <w:r>
        <w:t>cout &lt;&lt; "y = " &lt;&lt; aPoint3d.y() &lt;&lt; endl;</w:t>
      </w:r>
      <w:r>
        <w:rPr>
          <w:spacing w:val="1"/>
        </w:rPr>
        <w:t xml:space="preserve"> </w:t>
      </w:r>
      <w:r>
        <w:t>// 2.2</w:t>
      </w:r>
      <w:r>
        <w:rPr>
          <w:spacing w:val="-94"/>
        </w:rPr>
        <w:t xml:space="preserve"> </w:t>
      </w:r>
      <w:r>
        <w:t>cout</w:t>
      </w:r>
      <w:r>
        <w:rPr>
          <w:spacing w:val="-3"/>
        </w:rPr>
        <w:t xml:space="preserve"> </w:t>
      </w:r>
      <w:r>
        <w:t>&lt;&lt;</w:t>
      </w:r>
      <w:r>
        <w:rPr>
          <w:spacing w:val="-3"/>
        </w:rPr>
        <w:t xml:space="preserve"> </w:t>
      </w:r>
      <w:r>
        <w:t>"z</w:t>
      </w:r>
      <w:r>
        <w:rPr>
          <w:spacing w:val="-3"/>
        </w:rPr>
        <w:t xml:space="preserve"> </w:t>
      </w:r>
      <w:r>
        <w:t>=</w:t>
      </w:r>
      <w:r>
        <w:rPr>
          <w:spacing w:val="-3"/>
        </w:rPr>
        <w:t xml:space="preserve"> </w:t>
      </w:r>
      <w:r>
        <w:t>"</w:t>
      </w:r>
      <w:r>
        <w:rPr>
          <w:spacing w:val="-3"/>
        </w:rPr>
        <w:t xml:space="preserve"> </w:t>
      </w:r>
      <w:r>
        <w:t>&lt;&lt;</w:t>
      </w:r>
      <w:r>
        <w:rPr>
          <w:spacing w:val="-2"/>
        </w:rPr>
        <w:t xml:space="preserve"> </w:t>
      </w:r>
      <w:r>
        <w:t>aPoint3d.z()</w:t>
      </w:r>
      <w:r>
        <w:rPr>
          <w:spacing w:val="-3"/>
        </w:rPr>
        <w:t xml:space="preserve"> </w:t>
      </w:r>
      <w:r>
        <w:t>&lt;&lt;</w:t>
      </w:r>
      <w:r>
        <w:rPr>
          <w:spacing w:val="-3"/>
        </w:rPr>
        <w:t xml:space="preserve"> </w:t>
      </w:r>
      <w:r>
        <w:t>endl;</w:t>
      </w:r>
      <w:r>
        <w:rPr>
          <w:spacing w:val="95"/>
        </w:rPr>
        <w:t xml:space="preserve"> </w:t>
      </w:r>
      <w:r>
        <w:t>//</w:t>
      </w:r>
      <w:r>
        <w:rPr>
          <w:spacing w:val="-3"/>
        </w:rPr>
        <w:t xml:space="preserve"> </w:t>
      </w:r>
      <w:r>
        <w:t>3.3</w:t>
      </w:r>
    </w:p>
    <w:p>
      <w:pPr>
        <w:pStyle w:val="11"/>
        <w:spacing w:before="95" w:line="180" w:lineRule="exact"/>
        <w:ind w:left="2910"/>
        <w:jc w:val="both"/>
      </w:pPr>
      <w:r>
        <w:t>CPoint3d*</w:t>
      </w:r>
      <w:r>
        <w:rPr>
          <w:spacing w:val="-7"/>
        </w:rPr>
        <w:t xml:space="preserve"> </w:t>
      </w:r>
      <w:r>
        <w:t>pPoint3d</w:t>
      </w:r>
      <w:r>
        <w:rPr>
          <w:spacing w:val="-6"/>
        </w:rPr>
        <w:t xml:space="preserve"> </w:t>
      </w:r>
      <w:r>
        <w:t>=</w:t>
      </w:r>
      <w:r>
        <w:rPr>
          <w:spacing w:val="-7"/>
        </w:rPr>
        <w:t xml:space="preserve"> </w:t>
      </w:r>
      <w:r>
        <w:t>new</w:t>
      </w:r>
      <w:r>
        <w:rPr>
          <w:spacing w:val="-6"/>
        </w:rPr>
        <w:t xml:space="preserve"> </w:t>
      </w:r>
      <w:r>
        <w:t>CPoint3d(4.4,</w:t>
      </w:r>
      <w:r>
        <w:rPr>
          <w:spacing w:val="-7"/>
        </w:rPr>
        <w:t xml:space="preserve"> </w:t>
      </w:r>
      <w:r>
        <w:t>5.5,</w:t>
      </w:r>
      <w:r>
        <w:rPr>
          <w:spacing w:val="-6"/>
        </w:rPr>
        <w:t xml:space="preserve"> </w:t>
      </w:r>
      <w:r>
        <w:t>6.6);</w:t>
      </w:r>
    </w:p>
    <w:p>
      <w:pPr>
        <w:pStyle w:val="11"/>
        <w:tabs>
          <w:tab w:val="left" w:pos="5507"/>
        </w:tabs>
        <w:spacing w:line="254" w:lineRule="auto"/>
        <w:ind w:left="2910" w:right="1286"/>
      </w:pPr>
      <w:r>
        <w:t>pPoint3d-&gt;x(4.1);</w:t>
      </w:r>
      <w:r>
        <w:tab/>
      </w:r>
      <w:r>
        <w:t xml:space="preserve">// x() </w:t>
      </w:r>
      <w:r>
        <w:rPr>
          <w:rFonts w:hint="eastAsia" w:ascii="宋体" w:eastAsia="宋体"/>
        </w:rPr>
        <w:t xml:space="preserve">是 </w:t>
      </w:r>
      <w:r>
        <w:t>CPoint's member function</w:t>
      </w:r>
      <w:r>
        <w:rPr>
          <w:spacing w:val="1"/>
        </w:rPr>
        <w:t xml:space="preserve"> </w:t>
      </w:r>
      <w:r>
        <w:t>pPoint3d-&gt;y(5.2);</w:t>
      </w:r>
      <w:r>
        <w:tab/>
      </w:r>
      <w:r>
        <w:t>//</w:t>
      </w:r>
      <w:r>
        <w:rPr>
          <w:spacing w:val="-6"/>
        </w:rPr>
        <w:t xml:space="preserve"> </w:t>
      </w:r>
      <w:r>
        <w:t>y()</w:t>
      </w:r>
      <w:r>
        <w:rPr>
          <w:spacing w:val="-19"/>
        </w:rPr>
        <w:t xml:space="preserve"> </w:t>
      </w:r>
      <w:r>
        <w:rPr>
          <w:rFonts w:hint="eastAsia" w:ascii="宋体" w:eastAsia="宋体"/>
        </w:rPr>
        <w:t>是</w:t>
      </w:r>
      <w:r>
        <w:rPr>
          <w:rFonts w:hint="eastAsia" w:ascii="宋体" w:eastAsia="宋体"/>
          <w:spacing w:val="1"/>
        </w:rPr>
        <w:t xml:space="preserve"> </w:t>
      </w:r>
      <w:r>
        <w:t>CPoint2d's</w:t>
      </w:r>
      <w:r>
        <w:rPr>
          <w:spacing w:val="-6"/>
        </w:rPr>
        <w:t xml:space="preserve"> </w:t>
      </w:r>
      <w:r>
        <w:t>member</w:t>
      </w:r>
      <w:r>
        <w:rPr>
          <w:spacing w:val="-5"/>
        </w:rPr>
        <w:t xml:space="preserve"> </w:t>
      </w:r>
      <w:r>
        <w:t>function</w:t>
      </w:r>
      <w:r>
        <w:rPr>
          <w:spacing w:val="-93"/>
        </w:rPr>
        <w:t xml:space="preserve"> </w:t>
      </w:r>
      <w:r>
        <w:t>pPoint3d-&gt;z(6.3);</w:t>
      </w:r>
      <w:r>
        <w:tab/>
      </w:r>
      <w:r>
        <w:t>//</w:t>
      </w:r>
      <w:r>
        <w:rPr>
          <w:spacing w:val="-6"/>
        </w:rPr>
        <w:t xml:space="preserve"> </w:t>
      </w:r>
      <w:r>
        <w:t>z()</w:t>
      </w:r>
      <w:r>
        <w:rPr>
          <w:spacing w:val="-19"/>
        </w:rPr>
        <w:t xml:space="preserve"> </w:t>
      </w:r>
      <w:r>
        <w:rPr>
          <w:rFonts w:hint="eastAsia" w:ascii="宋体" w:eastAsia="宋体"/>
        </w:rPr>
        <w:t xml:space="preserve">是 </w:t>
      </w:r>
      <w:r>
        <w:t>CPoint3d's</w:t>
      </w:r>
      <w:r>
        <w:rPr>
          <w:spacing w:val="-5"/>
        </w:rPr>
        <w:t xml:space="preserve"> </w:t>
      </w:r>
      <w:r>
        <w:t>member</w:t>
      </w:r>
      <w:r>
        <w:rPr>
          <w:spacing w:val="-6"/>
        </w:rPr>
        <w:t xml:space="preserve"> </w:t>
      </w:r>
      <w:r>
        <w:t>function</w:t>
      </w:r>
    </w:p>
    <w:p>
      <w:pPr>
        <w:pStyle w:val="11"/>
        <w:spacing w:before="2"/>
        <w:rPr>
          <w:sz w:val="23"/>
        </w:rPr>
      </w:pPr>
    </w:p>
    <w:p>
      <w:pPr>
        <w:pStyle w:val="11"/>
        <w:tabs>
          <w:tab w:val="left" w:pos="6293"/>
        </w:tabs>
        <w:spacing w:line="292" w:lineRule="auto"/>
        <w:ind w:left="2910" w:right="3398"/>
      </w:pPr>
      <w:r>
        <w:t>cout</w:t>
      </w:r>
      <w:r>
        <w:rPr>
          <w:spacing w:val="-6"/>
        </w:rPr>
        <w:t xml:space="preserve"> </w:t>
      </w:r>
      <w:r>
        <w:t>&lt;&lt;</w:t>
      </w:r>
      <w:r>
        <w:rPr>
          <w:spacing w:val="-5"/>
        </w:rPr>
        <w:t xml:space="preserve"> </w:t>
      </w:r>
      <w:r>
        <w:t>sizeof(CPoint)</w:t>
      </w:r>
      <w:r>
        <w:rPr>
          <w:spacing w:val="-6"/>
        </w:rPr>
        <w:t xml:space="preserve"> </w:t>
      </w:r>
      <w:r>
        <w:t>&lt;&lt;</w:t>
      </w:r>
      <w:r>
        <w:rPr>
          <w:spacing w:val="-5"/>
        </w:rPr>
        <w:t xml:space="preserve"> </w:t>
      </w:r>
      <w:r>
        <w:t>endl;</w:t>
      </w:r>
      <w:r>
        <w:tab/>
      </w:r>
      <w:r>
        <w:t>// 4</w:t>
      </w:r>
      <w:r>
        <w:rPr>
          <w:spacing w:val="1"/>
        </w:rPr>
        <w:t xml:space="preserve"> </w:t>
      </w:r>
      <w:r>
        <w:t>cout</w:t>
      </w:r>
      <w:r>
        <w:rPr>
          <w:spacing w:val="-6"/>
        </w:rPr>
        <w:t xml:space="preserve"> </w:t>
      </w:r>
      <w:r>
        <w:t>&lt;&lt;</w:t>
      </w:r>
      <w:r>
        <w:rPr>
          <w:spacing w:val="-6"/>
        </w:rPr>
        <w:t xml:space="preserve"> </w:t>
      </w:r>
      <w:r>
        <w:t>sizeof(CPoint2d)</w:t>
      </w:r>
      <w:r>
        <w:rPr>
          <w:spacing w:val="-6"/>
        </w:rPr>
        <w:t xml:space="preserve"> </w:t>
      </w:r>
      <w:r>
        <w:t>&lt;&lt;</w:t>
      </w:r>
      <w:r>
        <w:rPr>
          <w:spacing w:val="-5"/>
        </w:rPr>
        <w:t xml:space="preserve"> </w:t>
      </w:r>
      <w:r>
        <w:t>endl;</w:t>
      </w:r>
      <w:r>
        <w:tab/>
      </w:r>
      <w:r>
        <w:t>// 8</w:t>
      </w:r>
      <w:r>
        <w:rPr>
          <w:spacing w:val="1"/>
        </w:rPr>
        <w:t xml:space="preserve"> </w:t>
      </w:r>
      <w:r>
        <w:t>cout</w:t>
      </w:r>
      <w:r>
        <w:rPr>
          <w:spacing w:val="-6"/>
        </w:rPr>
        <w:t xml:space="preserve"> </w:t>
      </w:r>
      <w:r>
        <w:t>&lt;&lt;</w:t>
      </w:r>
      <w:r>
        <w:rPr>
          <w:spacing w:val="-6"/>
        </w:rPr>
        <w:t xml:space="preserve"> </w:t>
      </w:r>
      <w:r>
        <w:t>sizeof(CPoint3d)</w:t>
      </w:r>
      <w:r>
        <w:rPr>
          <w:spacing w:val="-6"/>
        </w:rPr>
        <w:t xml:space="preserve"> </w:t>
      </w:r>
      <w:r>
        <w:t>&lt;&lt;</w:t>
      </w:r>
      <w:r>
        <w:rPr>
          <w:spacing w:val="-5"/>
        </w:rPr>
        <w:t xml:space="preserve"> </w:t>
      </w:r>
      <w:r>
        <w:t>endl;</w:t>
      </w:r>
      <w:r>
        <w:tab/>
      </w:r>
      <w:r>
        <w:t>//</w:t>
      </w:r>
      <w:r>
        <w:rPr>
          <w:spacing w:val="-15"/>
        </w:rPr>
        <w:t xml:space="preserve"> </w:t>
      </w:r>
      <w:r>
        <w:t>12</w:t>
      </w:r>
    </w:p>
    <w:p>
      <w:pPr>
        <w:pStyle w:val="11"/>
        <w:rPr>
          <w:sz w:val="25"/>
        </w:rPr>
      </w:pPr>
    </w:p>
    <w:p>
      <w:pPr>
        <w:spacing w:before="0" w:line="374" w:lineRule="auto"/>
        <w:ind w:left="2627" w:right="1155" w:firstLine="0"/>
        <w:jc w:val="left"/>
        <w:rPr>
          <w:rFonts w:hint="eastAsia" w:ascii="宋体" w:eastAsia="宋体"/>
          <w:sz w:val="18"/>
        </w:rPr>
      </w:pPr>
      <w:r>
        <w:rPr>
          <w:rFonts w:hint="eastAsia" w:ascii="宋体" w:eastAsia="宋体"/>
          <w:spacing w:val="5"/>
          <w:sz w:val="18"/>
        </w:rPr>
        <w:t xml:space="preserve">我们在 </w:t>
      </w:r>
      <w:r>
        <w:rPr>
          <w:rFonts w:ascii="Times New Roman" w:eastAsia="Times New Roman"/>
          <w:i/>
          <w:sz w:val="18"/>
        </w:rPr>
        <w:t>CPoint3d</w:t>
      </w:r>
      <w:r>
        <w:rPr>
          <w:rFonts w:ascii="Times New Roman" w:eastAsia="Times New Roman"/>
          <w:i/>
          <w:spacing w:val="17"/>
          <w:sz w:val="18"/>
        </w:rPr>
        <w:t xml:space="preserve"> </w:t>
      </w:r>
      <w:r>
        <w:rPr>
          <w:rFonts w:ascii="Times New Roman" w:eastAsia="Times New Roman"/>
          <w:sz w:val="18"/>
        </w:rPr>
        <w:t>object</w:t>
      </w:r>
      <w:r>
        <w:rPr>
          <w:rFonts w:ascii="Times New Roman" w:eastAsia="Times New Roman"/>
          <w:spacing w:val="19"/>
          <w:sz w:val="18"/>
        </w:rPr>
        <w:t xml:space="preserve"> </w:t>
      </w:r>
      <w:r>
        <w:rPr>
          <w:rFonts w:hint="eastAsia" w:ascii="宋体" w:eastAsia="宋体"/>
          <w:spacing w:val="1"/>
          <w:sz w:val="18"/>
        </w:rPr>
        <w:t xml:space="preserve">中使用继承而来的 </w:t>
      </w:r>
      <w:r>
        <w:rPr>
          <w:rFonts w:ascii="Times New Roman" w:eastAsia="Times New Roman"/>
          <w:i/>
          <w:sz w:val="18"/>
        </w:rPr>
        <w:t>x</w:t>
      </w:r>
      <w:r>
        <w:rPr>
          <w:rFonts w:ascii="Times New Roman" w:eastAsia="Times New Roman"/>
          <w:i/>
          <w:spacing w:val="2"/>
          <w:sz w:val="18"/>
        </w:rPr>
        <w:t xml:space="preserve">() </w:t>
      </w:r>
      <w:r>
        <w:rPr>
          <w:rFonts w:hint="eastAsia" w:ascii="宋体" w:eastAsia="宋体"/>
          <w:spacing w:val="5"/>
          <w:sz w:val="18"/>
        </w:rPr>
        <w:t xml:space="preserve">和 </w:t>
      </w:r>
      <w:r>
        <w:rPr>
          <w:rFonts w:ascii="Times New Roman" w:eastAsia="Times New Roman"/>
          <w:i/>
          <w:sz w:val="18"/>
        </w:rPr>
        <w:t>y</w:t>
      </w:r>
      <w:r>
        <w:rPr>
          <w:rFonts w:ascii="Times New Roman" w:eastAsia="Times New Roman"/>
          <w:i/>
          <w:spacing w:val="17"/>
          <w:sz w:val="18"/>
        </w:rPr>
        <w:t xml:space="preserve">() </w:t>
      </w:r>
      <w:r>
        <w:rPr>
          <w:rFonts w:hint="eastAsia" w:ascii="宋体" w:eastAsia="宋体"/>
          <w:sz w:val="18"/>
        </w:rPr>
        <w:t xml:space="preserve">函式，这两个函式将存取继承而来的 </w:t>
      </w:r>
      <w:r>
        <w:rPr>
          <w:rFonts w:ascii="Times New Roman" w:eastAsia="Times New Roman"/>
          <w:sz w:val="18"/>
        </w:rPr>
        <w:t>_</w:t>
      </w:r>
      <w:r>
        <w:rPr>
          <w:rFonts w:ascii="Times New Roman" w:eastAsia="Times New Roman"/>
          <w:i/>
          <w:sz w:val="18"/>
        </w:rPr>
        <w:t>x</w:t>
      </w:r>
      <w:r>
        <w:rPr>
          <w:rFonts w:ascii="Times New Roman" w:eastAsia="Times New Roman"/>
          <w:i/>
          <w:spacing w:val="2"/>
          <w:sz w:val="18"/>
        </w:rPr>
        <w:t xml:space="preserve"> </w:t>
      </w:r>
      <w:r>
        <w:rPr>
          <w:rFonts w:hint="eastAsia" w:ascii="宋体" w:eastAsia="宋体"/>
          <w:spacing w:val="1"/>
          <w:sz w:val="18"/>
        </w:rPr>
        <w:t xml:space="preserve">和 </w:t>
      </w:r>
      <w:r>
        <w:rPr>
          <w:rFonts w:ascii="Times New Roman" w:eastAsia="Times New Roman"/>
          <w:i/>
          <w:sz w:val="18"/>
        </w:rPr>
        <w:t>_y</w:t>
      </w:r>
      <w:r>
        <w:rPr>
          <w:rFonts w:ascii="Times New Roman" w:eastAsia="Times New Roman"/>
          <w:i/>
          <w:spacing w:val="2"/>
          <w:sz w:val="18"/>
        </w:rPr>
        <w:t xml:space="preserve"> </w:t>
      </w:r>
      <w:r>
        <w:rPr>
          <w:rFonts w:hint="eastAsia" w:ascii="宋体" w:eastAsia="宋体"/>
          <w:sz w:val="18"/>
        </w:rPr>
        <w:t>资料。</w:t>
      </w:r>
    </w:p>
    <w:p>
      <w:pPr>
        <w:pStyle w:val="11"/>
        <w:spacing w:before="5"/>
        <w:rPr>
          <w:rFonts w:ascii="宋体"/>
          <w:sz w:val="17"/>
        </w:rPr>
      </w:pPr>
    </w:p>
    <w:p>
      <w:pPr>
        <w:spacing w:before="0" w:line="357" w:lineRule="auto"/>
        <w:ind w:left="2627" w:right="1112" w:firstLine="0"/>
        <w:jc w:val="left"/>
        <w:rPr>
          <w:rFonts w:hint="eastAsia" w:ascii="宋体" w:eastAsia="宋体"/>
          <w:sz w:val="18"/>
        </w:rPr>
      </w:pPr>
      <w:r>
        <w:rPr>
          <w:rFonts w:hint="eastAsia" w:ascii="宋体" w:eastAsia="宋体"/>
          <w:sz w:val="18"/>
        </w:rPr>
        <w:t xml:space="preserve">继承的最大用意，在于表现物件世界中 </w:t>
      </w:r>
      <w:r>
        <w:rPr>
          <w:rFonts w:ascii="Arial Black" w:eastAsia="Arial Black"/>
          <w:sz w:val="18"/>
        </w:rPr>
        <w:t>is</w:t>
      </w:r>
      <w:r>
        <w:rPr>
          <w:rFonts w:ascii="Arial Black" w:eastAsia="Arial Black"/>
          <w:spacing w:val="32"/>
          <w:sz w:val="18"/>
        </w:rPr>
        <w:t xml:space="preserve"> </w:t>
      </w:r>
      <w:r>
        <w:rPr>
          <w:rFonts w:ascii="Arial Black" w:eastAsia="Arial Black"/>
          <w:sz w:val="18"/>
        </w:rPr>
        <w:t>a</w:t>
      </w:r>
      <w:r>
        <w:rPr>
          <w:rFonts w:ascii="Arial Black" w:eastAsia="Arial Black"/>
          <w:spacing w:val="33"/>
          <w:sz w:val="18"/>
        </w:rPr>
        <w:t xml:space="preserve"> </w:t>
      </w:r>
      <w:r>
        <w:rPr>
          <w:rFonts w:ascii="Arial Black" w:eastAsia="Arial Black"/>
          <w:sz w:val="18"/>
        </w:rPr>
        <w:t>kind</w:t>
      </w:r>
      <w:r>
        <w:rPr>
          <w:rFonts w:ascii="Arial Black" w:eastAsia="Arial Black"/>
          <w:spacing w:val="32"/>
          <w:sz w:val="18"/>
        </w:rPr>
        <w:t xml:space="preserve"> </w:t>
      </w:r>
      <w:r>
        <w:rPr>
          <w:rFonts w:ascii="Arial Black" w:eastAsia="Arial Black"/>
          <w:sz w:val="18"/>
        </w:rPr>
        <w:t>of</w:t>
      </w:r>
      <w:r>
        <w:rPr>
          <w:rFonts w:hint="eastAsia" w:ascii="宋体" w:eastAsia="宋体"/>
          <w:sz w:val="18"/>
        </w:rPr>
        <w:t>（</w:t>
      </w:r>
      <w:r>
        <w:rPr>
          <w:rFonts w:hint="eastAsia" w:ascii="宋体" w:eastAsia="宋体"/>
          <w:spacing w:val="21"/>
          <w:sz w:val="18"/>
        </w:rPr>
        <w:t>或说</w:t>
      </w:r>
      <w:r>
        <w:rPr>
          <w:rFonts w:ascii="Arial Black" w:eastAsia="Arial Black"/>
          <w:sz w:val="18"/>
        </w:rPr>
        <w:t>is</w:t>
      </w:r>
      <w:r>
        <w:rPr>
          <w:rFonts w:ascii="Arial Black" w:eastAsia="Arial Black"/>
          <w:spacing w:val="37"/>
          <w:sz w:val="18"/>
        </w:rPr>
        <w:t xml:space="preserve"> </w:t>
      </w:r>
      <w:r>
        <w:rPr>
          <w:rFonts w:ascii="Arial Black" w:eastAsia="Arial Black"/>
          <w:sz w:val="18"/>
        </w:rPr>
        <w:t>a</w:t>
      </w:r>
      <w:r>
        <w:rPr>
          <w:rFonts w:hint="eastAsia" w:ascii="宋体" w:eastAsia="宋体"/>
          <w:sz w:val="18"/>
        </w:rPr>
        <w:t>）的关系。以</w:t>
      </w:r>
      <w:r>
        <w:rPr>
          <w:rFonts w:hint="eastAsia" w:ascii="宋体" w:eastAsia="宋体"/>
          <w:spacing w:val="-1"/>
          <w:sz w:val="18"/>
        </w:rPr>
        <w:t>生物分类用的「界门纲目科属种」分类法为例，土拨鼠属于动物界、脊索动物门、</w:t>
      </w:r>
    </w:p>
    <w:p>
      <w:pPr>
        <w:pStyle w:val="11"/>
        <w:rPr>
          <w:rFonts w:ascii="宋体"/>
          <w:sz w:val="20"/>
        </w:rPr>
      </w:pPr>
    </w:p>
    <w:p>
      <w:pPr>
        <w:pStyle w:val="11"/>
        <w:spacing w:before="4"/>
        <w:rPr>
          <w:rFonts w:ascii="宋体"/>
          <w:sz w:val="19"/>
        </w:rPr>
      </w:pPr>
    </w:p>
    <w:p>
      <w:pPr>
        <w:pStyle w:val="5"/>
      </w:pPr>
      <w:r>
        <w:t>46</w:t>
      </w:r>
    </w:p>
    <w:p>
      <w:pPr>
        <w:spacing w:after="0"/>
        <w:sectPr>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324" o:spid="_x0000_s1324" o:spt="1" style="position:absolute;left:0pt;margin-left:131.9pt;margin-top:18.85pt;height:0.7pt;width:323pt;mso-position-horizontal-relative:page;mso-wrap-distance-bottom:0pt;mso-wrap-distance-top:0pt;z-index:-251351040;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rPr>
          <w:rFonts w:ascii="宋体"/>
          <w:sz w:val="20"/>
        </w:rPr>
      </w:pPr>
    </w:p>
    <w:p>
      <w:pPr>
        <w:pStyle w:val="11"/>
        <w:spacing w:before="1"/>
        <w:rPr>
          <w:rFonts w:ascii="宋体"/>
        </w:rPr>
      </w:pPr>
    </w:p>
    <w:p>
      <w:pPr>
        <w:spacing w:before="0" w:line="374" w:lineRule="auto"/>
        <w:ind w:left="2627" w:right="1112" w:firstLine="0"/>
        <w:jc w:val="both"/>
        <w:rPr>
          <w:rFonts w:hint="eastAsia" w:ascii="宋体" w:eastAsia="宋体"/>
          <w:sz w:val="18"/>
        </w:rPr>
      </w:pPr>
      <w:r>
        <w:rPr>
          <w:rFonts w:hint="eastAsia" w:ascii="宋体" w:eastAsia="宋体"/>
          <w:spacing w:val="-1"/>
          <w:sz w:val="18"/>
        </w:rPr>
        <w:t>哺乳纲、啮齿目、松鼠科，因此你可以说土拨鼠是一种松鼠，也是一种啮齿动物，</w:t>
      </w:r>
      <w:r>
        <w:rPr>
          <w:rFonts w:hint="eastAsia" w:ascii="宋体" w:eastAsia="宋体"/>
          <w:spacing w:val="-88"/>
          <w:sz w:val="18"/>
        </w:rPr>
        <w:t xml:space="preserve"> </w:t>
      </w:r>
      <w:r>
        <w:rPr>
          <w:rFonts w:hint="eastAsia" w:ascii="宋体" w:eastAsia="宋体"/>
          <w:spacing w:val="-1"/>
          <w:sz w:val="18"/>
        </w:rPr>
        <w:t>也是一种哺乳动物，也是一种脊索动物，并且</w:t>
      </w:r>
      <w:r>
        <w:rPr>
          <w:rFonts w:hint="eastAsia" w:ascii="宋体" w:eastAsia="宋体"/>
          <w:sz w:val="18"/>
        </w:rPr>
        <w:t xml:space="preserve">（当然）是一种动物。这种 </w:t>
      </w:r>
      <w:r>
        <w:rPr>
          <w:rFonts w:ascii="Times New Roman" w:eastAsia="Times New Roman"/>
          <w:sz w:val="18"/>
        </w:rPr>
        <w:t>is a kind</w:t>
      </w:r>
      <w:r>
        <w:rPr>
          <w:rFonts w:ascii="Times New Roman" w:eastAsia="Times New Roman"/>
          <w:spacing w:val="-42"/>
          <w:sz w:val="18"/>
        </w:rPr>
        <w:t xml:space="preserve"> </w:t>
      </w:r>
      <w:r>
        <w:rPr>
          <w:rFonts w:ascii="Times New Roman" w:eastAsia="Times New Roman"/>
          <w:sz w:val="18"/>
        </w:rPr>
        <w:t>of</w:t>
      </w:r>
      <w:r>
        <w:rPr>
          <w:rFonts w:ascii="Times New Roman" w:eastAsia="Times New Roman"/>
          <w:spacing w:val="2"/>
          <w:sz w:val="18"/>
        </w:rPr>
        <w:t xml:space="preserve"> </w:t>
      </w:r>
      <w:r>
        <w:rPr>
          <w:rFonts w:hint="eastAsia" w:ascii="宋体" w:eastAsia="宋体"/>
          <w:sz w:val="18"/>
        </w:rPr>
        <w:t xml:space="preserve">的关系，最适合以物件导向性质中的 </w:t>
      </w:r>
      <w:r>
        <w:rPr>
          <w:rFonts w:ascii="Times New Roman" w:eastAsia="Times New Roman"/>
          <w:sz w:val="18"/>
        </w:rPr>
        <w:t>inheritance</w:t>
      </w:r>
      <w:r>
        <w:rPr>
          <w:rFonts w:ascii="Times New Roman" w:eastAsia="Times New Roman"/>
          <w:spacing w:val="5"/>
          <w:sz w:val="18"/>
        </w:rPr>
        <w:t xml:space="preserve"> </w:t>
      </w:r>
      <w:r>
        <w:rPr>
          <w:rFonts w:hint="eastAsia" w:ascii="宋体" w:eastAsia="宋体"/>
          <w:sz w:val="18"/>
        </w:rPr>
        <w:t>来表现。</w:t>
      </w:r>
    </w:p>
    <w:p>
      <w:pPr>
        <w:pStyle w:val="11"/>
        <w:spacing w:before="10"/>
        <w:rPr>
          <w:rFonts w:ascii="宋体"/>
          <w:sz w:val="18"/>
        </w:rPr>
      </w:pPr>
    </w:p>
    <w:p>
      <w:pPr>
        <w:spacing w:before="0" w:line="374" w:lineRule="auto"/>
        <w:ind w:left="2627" w:right="1155" w:firstLine="0"/>
        <w:jc w:val="both"/>
        <w:rPr>
          <w:rFonts w:hint="eastAsia" w:ascii="宋体" w:eastAsia="宋体"/>
          <w:sz w:val="18"/>
        </w:rPr>
      </w:pPr>
      <w:r>
        <w:rPr>
          <w:rFonts w:hint="eastAsia" w:ascii="宋体" w:eastAsia="宋体"/>
          <w:spacing w:val="12"/>
          <w:sz w:val="18"/>
        </w:rPr>
        <w:t>务请把这个观念放在心上：</w:t>
      </w:r>
      <w:r>
        <w:rPr>
          <w:rFonts w:ascii="Times New Roman" w:eastAsia="Times New Roman"/>
          <w:sz w:val="18"/>
        </w:rPr>
        <w:t>derived</w:t>
      </w:r>
      <w:r>
        <w:rPr>
          <w:rFonts w:ascii="Times New Roman" w:eastAsia="Times New Roman"/>
          <w:spacing w:val="38"/>
          <w:sz w:val="18"/>
        </w:rPr>
        <w:t xml:space="preserve"> </w:t>
      </w:r>
      <w:r>
        <w:rPr>
          <w:rFonts w:ascii="Times New Roman" w:eastAsia="Times New Roman"/>
          <w:sz w:val="18"/>
        </w:rPr>
        <w:t>class</w:t>
      </w:r>
      <w:r>
        <w:rPr>
          <w:rFonts w:ascii="Times New Roman" w:eastAsia="Times New Roman"/>
          <w:spacing w:val="39"/>
          <w:sz w:val="18"/>
        </w:rPr>
        <w:t xml:space="preserve"> </w:t>
      </w:r>
      <w:r>
        <w:rPr>
          <w:rFonts w:ascii="Times New Roman" w:eastAsia="Times New Roman"/>
          <w:sz w:val="18"/>
        </w:rPr>
        <w:t>object</w:t>
      </w:r>
      <w:r>
        <w:rPr>
          <w:rFonts w:ascii="Times New Roman" w:eastAsia="Times New Roman"/>
          <w:spacing w:val="41"/>
          <w:sz w:val="18"/>
        </w:rPr>
        <w:t xml:space="preserve"> </w:t>
      </w:r>
      <w:r>
        <w:rPr>
          <w:rFonts w:hint="eastAsia" w:ascii="宋体" w:eastAsia="宋体"/>
          <w:spacing w:val="5"/>
          <w:sz w:val="18"/>
        </w:rPr>
        <w:t xml:space="preserve">身上有着所有的 </w:t>
      </w:r>
      <w:r>
        <w:rPr>
          <w:rFonts w:ascii="Times New Roman" w:eastAsia="Times New Roman"/>
          <w:sz w:val="18"/>
        </w:rPr>
        <w:t>base</w:t>
      </w:r>
      <w:r>
        <w:rPr>
          <w:rFonts w:ascii="Times New Roman" w:eastAsia="Times New Roman"/>
          <w:spacing w:val="33"/>
          <w:sz w:val="18"/>
        </w:rPr>
        <w:t xml:space="preserve"> </w:t>
      </w:r>
      <w:r>
        <w:rPr>
          <w:rFonts w:ascii="Times New Roman" w:eastAsia="Times New Roman"/>
          <w:sz w:val="18"/>
        </w:rPr>
        <w:t>classes</w:t>
      </w:r>
      <w:r>
        <w:rPr>
          <w:rFonts w:ascii="Times New Roman" w:eastAsia="Times New Roman"/>
          <w:spacing w:val="-43"/>
          <w:sz w:val="18"/>
        </w:rPr>
        <w:t xml:space="preserve"> </w:t>
      </w:r>
      <w:r>
        <w:rPr>
          <w:rFonts w:ascii="Times New Roman" w:eastAsia="Times New Roman"/>
          <w:sz w:val="18"/>
        </w:rPr>
        <w:t>subobjects</w:t>
      </w:r>
      <w:r>
        <w:rPr>
          <w:rFonts w:hint="eastAsia" w:ascii="宋体" w:eastAsia="宋体"/>
          <w:sz w:val="18"/>
        </w:rPr>
        <w:t>。我们可以说一只土拨鼠身上有着动物、脊索动物、哺乳动物、啮齿动物、松鼠的性质（</w:t>
      </w:r>
      <w:r>
        <w:rPr>
          <w:rFonts w:ascii="Times New Roman" w:eastAsia="Times New Roman"/>
          <w:sz w:val="18"/>
        </w:rPr>
        <w:t>base</w:t>
      </w:r>
      <w:r>
        <w:rPr>
          <w:rFonts w:ascii="Times New Roman" w:eastAsia="Times New Roman"/>
          <w:spacing w:val="21"/>
          <w:sz w:val="18"/>
        </w:rPr>
        <w:t xml:space="preserve"> </w:t>
      </w:r>
      <w:r>
        <w:rPr>
          <w:rFonts w:ascii="Times New Roman" w:eastAsia="Times New Roman"/>
          <w:sz w:val="18"/>
        </w:rPr>
        <w:t>class's</w:t>
      </w:r>
      <w:r>
        <w:rPr>
          <w:rFonts w:ascii="Times New Roman" w:eastAsia="Times New Roman"/>
          <w:spacing w:val="22"/>
          <w:sz w:val="18"/>
        </w:rPr>
        <w:t xml:space="preserve"> </w:t>
      </w:r>
      <w:r>
        <w:rPr>
          <w:rFonts w:ascii="Times New Roman" w:eastAsia="Times New Roman"/>
          <w:sz w:val="18"/>
        </w:rPr>
        <w:t>subobject</w:t>
      </w:r>
      <w:r>
        <w:rPr>
          <w:rFonts w:hint="eastAsia" w:ascii="宋体" w:eastAsia="宋体"/>
          <w:sz w:val="18"/>
        </w:rPr>
        <w:t>）。</w:t>
      </w:r>
      <w:r>
        <w:rPr>
          <w:rFonts w:ascii="Times New Roman" w:eastAsia="Times New Roman"/>
          <w:sz w:val="18"/>
        </w:rPr>
        <w:t>Subobject</w:t>
      </w:r>
      <w:r>
        <w:rPr>
          <w:rFonts w:ascii="Times New Roman" w:eastAsia="Times New Roman"/>
          <w:spacing w:val="29"/>
          <w:sz w:val="18"/>
        </w:rPr>
        <w:t xml:space="preserve"> </w:t>
      </w:r>
      <w:r>
        <w:rPr>
          <w:rFonts w:hint="eastAsia" w:ascii="宋体" w:eastAsia="宋体"/>
          <w:sz w:val="18"/>
        </w:rPr>
        <w:t>当然不能够抽取出来成为一</w:t>
      </w:r>
      <w:r>
        <w:rPr>
          <w:rFonts w:hint="eastAsia" w:ascii="宋体" w:eastAsia="宋体"/>
          <w:spacing w:val="4"/>
          <w:sz w:val="18"/>
        </w:rPr>
        <w:t xml:space="preserve">个独立的 </w:t>
      </w:r>
      <w:r>
        <w:rPr>
          <w:rFonts w:ascii="Times New Roman" w:eastAsia="Times New Roman"/>
          <w:sz w:val="18"/>
        </w:rPr>
        <w:t>objects</w:t>
      </w:r>
      <w:r>
        <w:rPr>
          <w:rFonts w:hint="eastAsia" w:ascii="宋体" w:eastAsia="宋体"/>
          <w:sz w:val="18"/>
        </w:rPr>
        <w:t>，就好像土拨鼠身上不能抽出一只松鼠一样。但是，土拨鼠身上具有松鼠的特征，是非常合理的说法。</w:t>
      </w:r>
    </w:p>
    <w:p>
      <w:pPr>
        <w:pStyle w:val="11"/>
        <w:spacing w:before="11"/>
        <w:rPr>
          <w:rFonts w:ascii="宋体"/>
          <w:sz w:val="18"/>
        </w:rPr>
      </w:pPr>
    </w:p>
    <w:p>
      <w:pPr>
        <w:spacing w:before="0"/>
        <w:ind w:left="2627" w:right="0" w:firstLine="0"/>
        <w:jc w:val="both"/>
        <w:rPr>
          <w:rFonts w:hint="eastAsia" w:ascii="宋体" w:eastAsia="宋体"/>
          <w:sz w:val="18"/>
        </w:rPr>
      </w:pPr>
      <w:r>
        <w:rPr>
          <w:rFonts w:hint="eastAsia" w:ascii="宋体" w:eastAsia="宋体"/>
          <w:spacing w:val="2"/>
          <w:sz w:val="18"/>
        </w:rPr>
        <w:t xml:space="preserve">以本例 </w:t>
      </w:r>
      <w:r>
        <w:rPr>
          <w:rFonts w:ascii="Times New Roman" w:eastAsia="Times New Roman"/>
          <w:i/>
          <w:sz w:val="18"/>
        </w:rPr>
        <w:t>CPoint3d</w:t>
      </w:r>
      <w:r>
        <w:rPr>
          <w:rFonts w:ascii="Times New Roman" w:eastAsia="Times New Roman"/>
          <w:i/>
          <w:spacing w:val="55"/>
          <w:sz w:val="18"/>
        </w:rPr>
        <w:t xml:space="preserve"> </w:t>
      </w:r>
      <w:r>
        <w:rPr>
          <w:rFonts w:hint="eastAsia" w:ascii="宋体" w:eastAsia="宋体"/>
          <w:spacing w:val="2"/>
          <w:sz w:val="18"/>
        </w:rPr>
        <w:t xml:space="preserve">而言，其 </w:t>
      </w:r>
      <w:r>
        <w:rPr>
          <w:rFonts w:ascii="Times New Roman" w:eastAsia="Times New Roman"/>
          <w:sz w:val="18"/>
        </w:rPr>
        <w:t>object</w:t>
      </w:r>
      <w:r>
        <w:rPr>
          <w:rFonts w:ascii="Times New Roman" w:eastAsia="Times New Roman"/>
          <w:spacing w:val="57"/>
          <w:sz w:val="18"/>
        </w:rPr>
        <w:t xml:space="preserve"> </w:t>
      </w:r>
      <w:r>
        <w:rPr>
          <w:rFonts w:hint="eastAsia" w:ascii="宋体" w:eastAsia="宋体"/>
          <w:sz w:val="18"/>
        </w:rPr>
        <w:t>可以图示如下：</w:t>
      </w:r>
    </w:p>
    <w:p>
      <w:pPr>
        <w:pStyle w:val="11"/>
        <w:rPr>
          <w:rFonts w:ascii="宋体"/>
          <w:sz w:val="20"/>
        </w:rPr>
      </w:pPr>
    </w:p>
    <w:p>
      <w:pPr>
        <w:pStyle w:val="11"/>
        <w:rPr>
          <w:rFonts w:ascii="宋体"/>
          <w:sz w:val="20"/>
        </w:rPr>
      </w:pPr>
    </w:p>
    <w:p>
      <w:pPr>
        <w:spacing w:before="83"/>
        <w:ind w:left="4092" w:right="148" w:firstLine="0"/>
        <w:jc w:val="center"/>
        <w:rPr>
          <w:rFonts w:ascii="Times New Roman" w:eastAsia="Times New Roman"/>
          <w:sz w:val="17"/>
        </w:rPr>
      </w:pPr>
      <w:r>
        <w:pict>
          <v:group id="_x0000_s1325" o:spid="_x0000_s1325" o:spt="203" style="position:absolute;left:0pt;margin-left:228.6pt;margin-top:-1.95pt;height:121pt;width:256.6pt;mso-position-horizontal-relative:page;z-index:-251489280;mso-width-relative:page;mso-height-relative:page;" coordorigin="4573,-40" coordsize="5132,2420">
            <o:lock v:ext="edit"/>
            <v:shape id="_x0000_s1326" o:spid="_x0000_s1326" style="position:absolute;left:4649;top:37;height:2271;width:1464;" fillcolor="#959595" filled="t" stroked="f" coordorigin="4650,37" coordsize="1464,2271" path="m6114,37l4650,37,4650,2226,4650,2307,6114,2307,6114,2226,6114,37xe">
              <v:path arrowok="t"/>
              <v:fill on="t" focussize="0,0"/>
              <v:stroke on="f"/>
              <v:imagedata o:title=""/>
              <o:lock v:ext="edit"/>
            </v:shape>
            <v:shape id="_x0000_s1327" o:spid="_x0000_s1327" style="position:absolute;left:4578;top:-34;height:2260;width:1451;" fillcolor="#FFFFFF" filled="t" stroked="f" coordorigin="4579,-34" coordsize="1451,2260" path="m6029,-34l4579,-34,4579,2226,6029,2226,6029,-34xe">
              <v:path arrowok="t"/>
              <v:fill on="t" focussize="0,0"/>
              <v:stroke on="f"/>
              <v:imagedata o:title=""/>
              <o:lock v:ext="edit"/>
            </v:shape>
            <v:shape id="_x0000_s1328" o:spid="_x0000_s1328" style="position:absolute;left:4578;top:-34;height:2260;width:1451;" filled="f" stroked="t" coordorigin="4579,-34" coordsize="1451,2260" path="m6029,-34l4579,-34,4579,2226,6029,2226,6029,-34xe">
              <v:path arrowok="t"/>
              <v:fill on="f" focussize="0,0"/>
              <v:stroke weight="0.611102362204724pt" color="#000000"/>
              <v:imagedata o:title=""/>
              <o:lock v:ext="edit"/>
            </v:shape>
            <v:shape id="_x0000_s1329" o:spid="_x0000_s1329" style="position:absolute;left:4651;top:-34;height:1526;width:1305;" fillcolor="#CCCCFF" filled="t" stroked="f" coordorigin="4652,-34" coordsize="1305,1526" path="m5956,-34l4652,-34,4652,1492,5956,1492,5956,-34xe">
              <v:path arrowok="t"/>
              <v:fill on="t" focussize="0,0"/>
              <v:stroke on="f"/>
              <v:imagedata o:title=""/>
              <o:lock v:ext="edit"/>
            </v:shape>
            <v:shape id="_x0000_s1330" o:spid="_x0000_s1330" style="position:absolute;left:4651;top:-34;height:1526;width:1305;" filled="f" stroked="t" coordorigin="4652,-34" coordsize="1305,1526" path="m5956,-34l4652,-34,4652,1492,5956,1492,5956,-34xe">
              <v:path arrowok="t"/>
              <v:fill on="f" focussize="0,0"/>
              <v:stroke weight="0.611102362204724pt" color="#000000"/>
              <v:imagedata o:title=""/>
              <o:lock v:ext="edit"/>
            </v:shape>
            <v:shape id="_x0000_s1331" o:spid="_x0000_s1331" style="position:absolute;left:4725;top:-34;height:792;width:1158;" fillcolor="#B1B1B1" filled="t" stroked="f" coordorigin="4725,-34" coordsize="1158,792" path="m5883,-34l4725,-34,4725,758,5882,758,5883,-34xe">
              <v:path arrowok="t"/>
              <v:fill on="t" focussize="0,0"/>
              <v:stroke on="f"/>
              <v:imagedata o:title=""/>
              <o:lock v:ext="edit"/>
            </v:shape>
            <v:shape id="_x0000_s1332" o:spid="_x0000_s1332" style="position:absolute;left:4725;top:-34;height:792;width:1158;" filled="f" stroked="t" coordorigin="4725,-34" coordsize="1158,792" path="m5883,-34l4725,-34,4725,758,5882,758,5883,-34xe">
              <v:path arrowok="t"/>
              <v:fill on="f" focussize="0,0"/>
              <v:stroke weight="0.611102362204724pt" color="#000000"/>
              <v:imagedata o:title=""/>
              <o:lock v:ext="edit"/>
            </v:shape>
            <v:shape id="_x0000_s1333" o:spid="_x0000_s1333" style="position:absolute;left:8167;top:181;height:586;width:1536;" fillcolor="#959595" filled="t" stroked="f" coordorigin="8168,181" coordsize="1536,586" path="m9704,181l8168,181,8168,683,8168,767,9704,767,9704,683,9704,181xe">
              <v:path arrowok="t"/>
              <v:fill on="t" focussize="0,0"/>
              <v:stroke on="f"/>
              <v:imagedata o:title=""/>
              <o:lock v:ext="edit"/>
            </v:shape>
            <v:shape id="_x0000_s1334" o:spid="_x0000_s1334" style="position:absolute;left:8096;top:113;height:570;width:1524;" fillcolor="#FFFFFF" filled="t" stroked="f" coordorigin="8096,113" coordsize="1524,570" path="m9620,113l8097,113,8096,683,9620,683,9620,113xe">
              <v:path arrowok="t"/>
              <v:fill on="t" focussize="0,0"/>
              <v:stroke on="f"/>
              <v:imagedata o:title=""/>
              <o:lock v:ext="edit"/>
            </v:shape>
            <v:shape id="_x0000_s1335" o:spid="_x0000_s1335" style="position:absolute;left:5884;top:287;height:187;width:2207;" filled="f" stroked="t" coordorigin="5884,287" coordsize="2207,187" path="m5884,312l6017,307,6092,304,6254,296,6350,296,6480,296,6608,287,6704,287,6754,287,6851,287,6898,296,6913,321,6947,344,6963,368,6979,393,7043,410,7173,433,7365,440,7559,449,7721,449,7913,449,8043,449,8090,449,8051,474e">
              <v:path arrowok="t"/>
              <v:fill on="f" focussize="0,0"/>
              <v:stroke weight="0.611102362204724pt" color="#000000"/>
              <v:imagedata o:title=""/>
              <o:lock v:ext="edit"/>
            </v:shape>
            <v:shape id="_x0000_s1336" o:spid="_x0000_s1336" style="position:absolute;left:5745;top:252;height:117;width:188;" fillcolor="#000000" filled="t" stroked="f" coordorigin="5745,252" coordsize="188,117" path="m5930,252l5745,317,5933,368,5909,310,5930,252xe">
              <v:path arrowok="t"/>
              <v:fill on="t" focussize="0,0"/>
              <v:stroke on="f"/>
              <v:imagedata o:title=""/>
              <o:lock v:ext="edit"/>
            </v:shape>
            <v:shape id="_x0000_s1337" o:spid="_x0000_s1337" style="position:absolute;left:8167;top:1064;height:581;width:1536;" fillcolor="#959595" filled="t" stroked="f" coordorigin="8168,1064" coordsize="1536,581" path="m9704,1064l8168,1064,8168,1565,8168,1645,9704,1645,9704,1565,9704,1064xe">
              <v:path arrowok="t"/>
              <v:fill on="t" focussize="0,0"/>
              <v:stroke on="f"/>
              <v:imagedata o:title=""/>
              <o:lock v:ext="edit"/>
            </v:shape>
            <v:shape id="_x0000_s1338" o:spid="_x0000_s1338" style="position:absolute;left:8096;top:994;height:572;width:1524;" fillcolor="#FFFFFF" filled="t" stroked="f" coordorigin="8096,994" coordsize="1524,572" path="m9620,994l8097,994,8096,1565,9620,1565,9620,994xe">
              <v:path arrowok="t"/>
              <v:fill on="t" focussize="0,0"/>
              <v:stroke on="f"/>
              <v:imagedata o:title=""/>
              <o:lock v:ext="edit"/>
            </v:shape>
            <v:shape id="_x0000_s1339" o:spid="_x0000_s1339" style="position:absolute;left:5884;top:1094;height:187;width:2207;" filled="f" stroked="t" coordorigin="5884,1094" coordsize="2207,187" path="m5884,1119l6017,1115,6092,1111,6254,1104,6350,1104,6480,1104,6608,1094,6704,1094,6754,1094,6851,1094,6898,1104,6913,1128,6947,1151,6963,1175,6979,1200,7043,1217,7173,1240,7365,1247,7559,1257,7721,1257,7913,1257,8043,1257,8090,1257,8051,1281e">
              <v:path arrowok="t"/>
              <v:fill on="f" focussize="0,0"/>
              <v:stroke weight="0.611102362204724pt" color="#000000"/>
              <v:imagedata o:title=""/>
              <o:lock v:ext="edit"/>
            </v:shape>
            <v:shape id="_x0000_s1340" o:spid="_x0000_s1340" style="position:absolute;left:5745;top:1059;height:117;width:188;" fillcolor="#000000" filled="t" stroked="f" coordorigin="5745,1059" coordsize="188,117" path="m5930,1059l5745,1124,5933,1175,5909,1118,5930,1059xe">
              <v:path arrowok="t"/>
              <v:fill on="t" focussize="0,0"/>
              <v:stroke on="f"/>
              <v:imagedata o:title=""/>
              <o:lock v:ext="edit"/>
            </v:shape>
            <v:shape id="_x0000_s1341" o:spid="_x0000_s1341" style="position:absolute;left:8167;top:1798;height:581;width:1536;" fillcolor="#959595" filled="t" stroked="f" coordorigin="8168,1799" coordsize="1536,581" path="m9704,1799l8168,1799,8168,2299,8168,2379,9704,2379,9704,2299,9704,1799xe">
              <v:path arrowok="t"/>
              <v:fill on="t" focussize="0,0"/>
              <v:stroke on="f"/>
              <v:imagedata o:title=""/>
              <o:lock v:ext="edit"/>
            </v:shape>
            <v:shape id="_x0000_s1342" o:spid="_x0000_s1342" style="position:absolute;left:8096;top:1727;height:572;width:1524;" fillcolor="#FFFFFF" filled="t" stroked="f" coordorigin="8096,1728" coordsize="1524,572" path="m9620,1728l8097,1728,8096,2299,9620,2299,9620,1728xe">
              <v:path arrowok="t"/>
              <v:fill on="t" focussize="0,0"/>
              <v:stroke on="f"/>
              <v:imagedata o:title=""/>
              <o:lock v:ext="edit"/>
            </v:shape>
            <v:shape id="_x0000_s1343" o:spid="_x0000_s1343" style="position:absolute;left:5884;top:1755;height:114;width:2207;" filled="f" stroked="t" coordorigin="5884,1755" coordsize="2207,114" path="m5884,1769l6017,1767,6092,1766,6254,1760,6350,1760,6480,1760,6608,1755,6704,1755,6754,1755,6851,1755,6898,1760,6913,1775,6947,1790,6963,1804,7043,1828,7173,1844,7365,1848,7559,1853,7721,1853,7913,1853,8043,1853,8090,1853,8051,1868e">
              <v:path arrowok="t"/>
              <v:fill on="f" focussize="0,0"/>
              <v:stroke weight="0.611102362204724pt" color="#000000"/>
              <v:imagedata o:title=""/>
              <o:lock v:ext="edit"/>
            </v:shape>
            <v:shape id="_x0000_s1344" o:spid="_x0000_s1344" style="position:absolute;left:5745;top:1710;height:117;width:188;" fillcolor="#000000" filled="t" stroked="f" coordorigin="5745,1711" coordsize="188,117" path="m5930,1711l5745,1772,5933,1827,5909,1769,5930,1711xe">
              <v:path arrowok="t"/>
              <v:fill on="t" focussize="0,0"/>
              <v:stroke on="f"/>
              <v:imagedata o:title=""/>
              <o:lock v:ext="edit"/>
            </v:shape>
          </v:group>
        </w:pict>
      </w:r>
      <w:r>
        <w:pict>
          <v:group id="_x0000_s1345" o:spid="_x0000_s1345" o:spt="203" style="position:absolute;left:0pt;margin-left:133.2pt;margin-top:-1.95pt;height:114.05pt;width:91.95pt;mso-position-horizontal-relative:page;z-index:251678720;mso-width-relative:page;mso-height-relative:page;" coordorigin="2664,-40" coordsize="1839,2281">
            <o:lock v:ext="edit"/>
            <v:shape id="_x0000_s1346" o:spid="_x0000_s1346" style="position:absolute;left:2667;top:-40;height:7;width:1817;" fillcolor="#000000" filled="t" stroked="f" coordorigin="2667,-40" coordsize="1817,7" path="m2676,-40l2667,-40,2667,-34,2676,-34,2676,-40xm2725,-40l2713,-40,2713,-34,2725,-34,2725,-40xm2774,-40l2762,-40,2762,-34,2774,-34,2774,-40xm2823,-40l2811,-40,2811,-34,2823,-34,2823,-40xm2872,-40l2860,-40,2860,-34,2872,-34,2872,-40xm2921,-40l2908,-40,2908,-34,2921,-34,2921,-40xm2970,-40l2957,-40,2957,-34,2970,-34,2970,-40xm3018,-40l3006,-40,3006,-34,3018,-34,3018,-40xm3067,-40l3055,-40,3055,-34,3067,-34,3067,-40xm3116,-40l3104,-40,3104,-34,3116,-34,3116,-40xm3165,-40l3153,-40,3153,-34,3165,-34,3165,-40xm3214,-40l3201,-40,3201,-34,3214,-34,3214,-40xm3263,-40l3250,-40,3250,-34,3263,-34,3263,-40xm3311,-40l3299,-40,3299,-34,3311,-34,3311,-40xm3360,-40l3348,-40,3348,-34,3360,-34,3360,-40xm3409,-40l3397,-40,3397,-34,3409,-34,3409,-40xm3458,-40l3446,-40,3446,-34,3458,-34,3458,-40xm3507,-40l3495,-40,3495,-34,3507,-34,3507,-40xm3556,-40l3543,-40,3543,-34,3556,-34,3556,-40xm3605,-40l3592,-40,3592,-34,3605,-34,3605,-40xm3654,-40l3641,-40,3641,-34,3654,-34,3654,-40xm3702,-40l3690,-40,3690,-34,3702,-34,3702,-40xm3751,-40l3739,-40,3739,-34,3751,-34,3751,-40xm3800,-40l3788,-40,3788,-34,3800,-34,3800,-40xm3849,-40l3837,-40,3837,-34,3849,-34,3849,-40xm3898,-40l3885,-40,3885,-34,3898,-34,3898,-40xm3947,-40l3934,-40,3934,-34,3947,-34,3947,-40xm3996,-40l3983,-40,3983,-34,3996,-34,3996,-40xm4044,-40l4032,-40,4032,-34,4044,-34,4044,-40xm4093,-40l4081,-40,4081,-34,4093,-34,4093,-40xm4142,-40l4130,-40,4130,-34,4142,-34,4142,-40xm4191,-40l4179,-40,4179,-34,4191,-34,4191,-40xm4240,-40l4227,-40,4227,-34,4240,-34,4240,-40xm4289,-40l4276,-40,4276,-34,4289,-34,4289,-40xm4337,-40l4325,-40,4325,-34,4337,-34,4337,-40xm4386,-40l4374,-40,4374,-34,4386,-34,4386,-40xm4435,-40l4423,-40,4423,-34,4435,-34,4435,-40xm4484,-40l4472,-40,4472,-34,4484,-34,4484,-40xe">
              <v:path arrowok="t"/>
              <v:fill on="t" focussize="0,0"/>
              <v:stroke on="f"/>
              <v:imagedata o:title=""/>
              <o:lock v:ext="edit"/>
            </v:shape>
            <v:line id="_x0000_s1347" o:spid="_x0000_s1347" o:spt="20" style="position:absolute;left:3913;top:96;height:535;width:0;" stroked="t" coordsize="21600,21600">
              <v:path arrowok="t"/>
              <v:fill focussize="0,0"/>
              <v:stroke weight="0.611102362204724pt" color="#000000"/>
              <v:imagedata o:title=""/>
              <o:lock v:ext="edit"/>
            </v:line>
            <v:shape id="_x0000_s1348" o:spid="_x0000_s1348" style="position:absolute;left:3855;top:-40;height:814;width:648;" fillcolor="#000000" filled="t" stroked="f" coordorigin="3855,-40" coordsize="648,814" path="m3922,761l3915,761,3915,773,3922,773,3922,761xm3971,761l3959,761,3959,773,3971,773,3971,761xm3971,581l3913,604,3855,581,3913,767,3971,581xm3971,147l3913,-40,3855,147,3913,124,3971,147xm4020,761l4008,761,4008,773,4020,773,4020,761xm4069,761l4056,761,4056,773,4069,773,4069,761xm4118,761l4105,761,4105,773,4118,773,4118,761xm4166,761l4154,761,4154,773,4166,773,4166,761xm4215,761l4203,761,4203,773,4215,773,4215,761xm4264,761l4252,761,4252,773,4264,773,4264,761xm4313,761l4301,761,4301,773,4313,773,4313,761xm4362,761l4350,761,4350,773,4362,773,4362,761xm4411,761l4398,761,4398,773,4411,773,4411,761xm4460,761l4447,761,4447,773,4460,773,4460,761xm4502,761l4496,761,4496,773,4502,773,4502,761xe">
              <v:path arrowok="t"/>
              <v:fill on="t" focussize="0,0"/>
              <v:stroke on="f"/>
              <v:imagedata o:title=""/>
              <o:lock v:ext="edit"/>
            </v:shape>
            <v:line id="_x0000_s1349" o:spid="_x0000_s1349" o:spt="20" style="position:absolute;left:3327;top:92;height:1275;width:0;" stroked="t" coordsize="21600,21600">
              <v:path arrowok="t"/>
              <v:fill focussize="0,0"/>
              <v:stroke weight="0.611102362204724pt" color="#000000"/>
              <v:imagedata o:title=""/>
              <o:lock v:ext="edit"/>
            </v:line>
            <v:shape id="_x0000_s1350" o:spid="_x0000_s1350" style="position:absolute;left:3250;top:-40;height:1548;width:1234;" fillcolor="#000000" filled="t" stroked="f" coordorigin="3250,-40" coordsize="1234,1548" path="m3263,1495l3250,1495,3250,1507,3263,1507,3263,1495xm3311,1495l3299,1495,3299,1507,3311,1507,3311,1495xm3360,1495l3348,1495,3348,1507,3360,1507,3360,1495xm3385,1315l3327,1338,3269,1315,3327,1501,3385,1315xm3385,147l3327,-40,3269,147,3327,124,3385,147xm3409,1495l3397,1495,3397,1507,3409,1507,3409,1495xm3458,1495l3446,1495,3446,1507,3458,1507,3458,1495xm3507,1495l3495,1495,3495,1507,3507,1507,3507,1495xm3556,1495l3543,1495,3543,1507,3556,1507,3556,1495xm3605,1495l3592,1495,3592,1507,3605,1507,3605,1495xm3654,1495l3641,1495,3641,1507,3654,1507,3654,1495xm3702,1495l3690,1495,3690,1507,3702,1507,3702,1495xm3751,1495l3739,1495,3739,1507,3751,1507,3751,1495xm3800,1495l3788,1495,3788,1507,3800,1507,3800,1495xm3849,1495l3837,1495,3837,1507,3849,1507,3849,1495xm3898,1495l3885,1495,3885,1507,3898,1507,3898,1495xm3947,1495l3934,1495,3934,1507,3947,1507,3947,1495xm3996,1495l3983,1495,3983,1507,3996,1507,3996,1495xm4044,1495l4032,1495,4032,1507,4044,1507,4044,1495xm4093,1495l4081,1495,4081,1507,4093,1507,4093,1495xm4142,1495l4130,1495,4130,1507,4142,1507,4142,1495xm4191,1495l4179,1495,4179,1507,4191,1507,4191,1495xm4240,1495l4227,1495,4227,1507,4240,1507,4240,1495xm4289,1495l4276,1495,4276,1507,4289,1507,4289,1495xm4337,1495l4325,1495,4325,1507,4337,1507,4337,1495xm4386,1495l4374,1495,4374,1507,4386,1507,4386,1495xm4435,1495l4423,1495,4423,1507,4435,1507,4435,1495xm4484,1495l4472,1495,4472,1507,4484,1507,4484,1495xe">
              <v:path arrowok="t"/>
              <v:fill on="t" focussize="0,0"/>
              <v:stroke on="f"/>
              <v:imagedata o:title=""/>
              <o:lock v:ext="edit"/>
            </v:shape>
            <v:rect id="_x0000_s1351" o:spid="_x0000_s1351" o:spt="1" style="position:absolute;left:2734;top:94;height:2007;width:13;" fillcolor="#000000" filled="t" stroked="f" coordsize="21600,21600">
              <v:path/>
              <v:fill on="t" focussize="0,0"/>
              <v:stroke on="f"/>
              <v:imagedata o:title=""/>
              <o:lock v:ext="edit"/>
            </v:rect>
            <v:shape id="_x0000_s1352" o:spid="_x0000_s1352" style="position:absolute;left:2664;top:-40;height:2281;width:1820;" fillcolor="#000000" filled="t" stroked="f" coordorigin="2664,-40" coordsize="1820,2281" path="m2676,2229l2664,2229,2664,2241,2676,2241,2676,2229xm2725,2229l2713,2229,2713,2241,2725,2241,2725,2229xm2774,2229l2762,2229,2762,2241,2774,2241,2774,2229xm2799,2048l2741,2072,2682,2048,2741,2235,2799,2048xm2799,147l2741,-40,2682,147,2741,124,2799,147xm2823,2229l2811,2229,2811,2241,2823,2241,2823,2229xm2872,2229l2860,2229,2860,2241,2872,2241,2872,2229xm2921,2229l2908,2229,2908,2241,2921,2241,2921,2229xm2970,2229l2957,2229,2957,2241,2970,2241,2970,2229xm3018,2229l3006,2229,3006,2241,3018,2241,3018,2229xm3067,2229l3055,2229,3055,2241,3067,2241,3067,2229xm3116,2229l3104,2229,3104,2241,3116,2241,3116,2229xm3165,2229l3153,2229,3153,2241,3165,2241,3165,2229xm3214,2229l3201,2229,3201,2241,3214,2241,3214,2229xm3263,2229l3250,2229,3250,2241,3263,2241,3263,2229xm3311,2229l3299,2229,3299,2241,3311,2241,3311,2229xm3360,2229l3348,2229,3348,2241,3360,2241,3360,2229xm3409,2229l3397,2229,3397,2241,3409,2241,3409,2229xm3458,2229l3446,2229,3446,2241,3458,2241,3458,2229xm3507,2229l3495,2229,3495,2241,3507,2241,3507,2229xm3556,2229l3543,2229,3543,2241,3556,2241,3556,2229xm3605,2229l3592,2229,3592,2241,3605,2241,3605,2229xm3654,2229l3641,2229,3641,2241,3654,2241,3654,2229xm3702,2229l3690,2229,3690,2241,3702,2241,3702,2229xm3751,2229l3739,2229,3739,2241,3751,2241,3751,2229xm3800,2229l3788,2229,3788,2241,3800,2241,3800,2229xm3849,2229l3837,2229,3837,2241,3849,2241,3849,2229xm3898,2229l3885,2229,3885,2241,3898,2241,3898,2229xm3947,2229l3934,2229,3934,2241,3947,2241,3947,2229xm3996,2229l3983,2229,3983,2241,3996,2241,3996,2229xm4044,2229l4032,2229,4032,2241,4044,2241,4044,2229xm4093,2229l4081,2229,4081,2241,4093,2241,4093,2229xm4142,2229l4130,2229,4130,2241,4142,2241,4142,2229xm4191,2229l4179,2229,4179,2241,4191,2241,4191,2229xm4240,2229l4227,2229,4227,2241,4240,2241,4240,2229xm4289,2229l4276,2229,4276,2241,4289,2241,4289,2229xm4337,2229l4325,2229,4325,2241,4337,2241,4337,2229xm4386,2229l4374,2229,4374,2241,4386,2241,4386,2229xm4435,2229l4423,2229,4423,2241,4435,2241,4435,2229xm4484,2229l4472,2229,4472,2241,4484,2241,4484,2229xe">
              <v:path arrowok="t"/>
              <v:fill on="t" focussize="0,0"/>
              <v:stroke on="f"/>
              <v:imagedata o:title=""/>
              <o:lock v:ext="edit"/>
            </v:shape>
            <v:shape id="_x0000_s1353" o:spid="_x0000_s1353" o:spt="202" type="#_x0000_t202" style="position:absolute;left:3401;top:448;height:452;width:433;" filled="f" stroked="f" coordsize="21600,21600">
              <v:path/>
              <v:fill on="f" focussize="0,0"/>
              <v:stroke on="f" joinstyle="miter"/>
              <v:imagedata o:title=""/>
              <o:lock v:ext="edit"/>
              <v:textbox inset="0mm,0mm,0mm,0mm">
                <w:txbxContent>
                  <w:p>
                    <w:pPr>
                      <w:spacing w:before="0" w:line="215" w:lineRule="exact"/>
                      <w:ind w:left="0" w:right="25" w:firstLine="0"/>
                      <w:jc w:val="center"/>
                      <w:rPr>
                        <w:rFonts w:ascii="Times New Roman"/>
                        <w:sz w:val="19"/>
                      </w:rPr>
                    </w:pPr>
                    <w:r>
                      <w:rPr>
                        <w:rFonts w:ascii="Times New Roman"/>
                        <w:w w:val="102"/>
                        <w:sz w:val="19"/>
                      </w:rPr>
                      <w:t>8</w:t>
                    </w:r>
                  </w:p>
                  <w:p>
                    <w:pPr>
                      <w:spacing w:before="16"/>
                      <w:ind w:left="0" w:right="18" w:firstLine="0"/>
                      <w:jc w:val="center"/>
                      <w:rPr>
                        <w:rFonts w:ascii="Times New Roman"/>
                        <w:sz w:val="19"/>
                      </w:rPr>
                    </w:pPr>
                    <w:r>
                      <w:rPr>
                        <w:rFonts w:ascii="Times New Roman"/>
                        <w:sz w:val="19"/>
                      </w:rPr>
                      <w:t>bytes</w:t>
                    </w:r>
                  </w:p>
                </w:txbxContent>
              </v:textbox>
            </v:shape>
            <v:shape id="_x0000_s1354" o:spid="_x0000_s1354" o:spt="202" type="#_x0000_t202" style="position:absolute;left:3987;top:150;height:457;width:433;" filled="f" stroked="f" coordsize="21600,21600">
              <v:path/>
              <v:fill on="f" focussize="0,0"/>
              <v:stroke on="f" joinstyle="miter"/>
              <v:imagedata o:title=""/>
              <o:lock v:ext="edit"/>
              <v:textbox inset="0mm,0mm,0mm,0mm">
                <w:txbxContent>
                  <w:p>
                    <w:pPr>
                      <w:spacing w:before="0" w:line="215" w:lineRule="exact"/>
                      <w:ind w:left="0" w:right="15" w:firstLine="0"/>
                      <w:jc w:val="center"/>
                      <w:rPr>
                        <w:rFonts w:ascii="Times New Roman"/>
                        <w:sz w:val="19"/>
                      </w:rPr>
                    </w:pPr>
                    <w:r>
                      <w:rPr>
                        <w:rFonts w:ascii="Times New Roman"/>
                        <w:w w:val="102"/>
                        <w:sz w:val="19"/>
                      </w:rPr>
                      <w:t>4</w:t>
                    </w:r>
                  </w:p>
                  <w:p>
                    <w:pPr>
                      <w:spacing w:before="21"/>
                      <w:ind w:left="0" w:right="18" w:firstLine="0"/>
                      <w:jc w:val="center"/>
                      <w:rPr>
                        <w:rFonts w:ascii="Times New Roman"/>
                        <w:sz w:val="19"/>
                      </w:rPr>
                    </w:pPr>
                    <w:r>
                      <w:rPr>
                        <w:rFonts w:ascii="Times New Roman"/>
                        <w:sz w:val="19"/>
                      </w:rPr>
                      <w:t>bytes</w:t>
                    </w:r>
                  </w:p>
                </w:txbxContent>
              </v:textbox>
            </v:shape>
            <v:shape id="_x0000_s1355" o:spid="_x0000_s1355" o:spt="202" type="#_x0000_t202" style="position:absolute;left:2815;top:885;height:452;width:433;" filled="f" stroked="f" coordsize="21600,21600">
              <v:path/>
              <v:fill on="f" focussize="0,0"/>
              <v:stroke on="f" joinstyle="miter"/>
              <v:imagedata o:title=""/>
              <o:lock v:ext="edit"/>
              <v:textbox inset="0mm,0mm,0mm,0mm">
                <w:txbxContent>
                  <w:p>
                    <w:pPr>
                      <w:spacing w:before="0" w:line="215" w:lineRule="exact"/>
                      <w:ind w:left="105" w:right="0" w:firstLine="0"/>
                      <w:jc w:val="left"/>
                      <w:rPr>
                        <w:rFonts w:ascii="Times New Roman"/>
                        <w:sz w:val="19"/>
                      </w:rPr>
                    </w:pPr>
                    <w:r>
                      <w:rPr>
                        <w:rFonts w:ascii="Times New Roman"/>
                        <w:w w:val="105"/>
                        <w:sz w:val="19"/>
                      </w:rPr>
                      <w:t>12</w:t>
                    </w:r>
                  </w:p>
                  <w:p>
                    <w:pPr>
                      <w:spacing w:before="16"/>
                      <w:ind w:left="0" w:right="0" w:firstLine="0"/>
                      <w:jc w:val="left"/>
                      <w:rPr>
                        <w:rFonts w:ascii="Times New Roman"/>
                        <w:sz w:val="19"/>
                      </w:rPr>
                    </w:pPr>
                    <w:r>
                      <w:rPr>
                        <w:rFonts w:ascii="Times New Roman"/>
                        <w:w w:val="105"/>
                        <w:sz w:val="19"/>
                      </w:rPr>
                      <w:t>bytes</w:t>
                    </w:r>
                  </w:p>
                </w:txbxContent>
              </v:textbox>
            </v:shape>
          </v:group>
        </w:pict>
      </w:r>
      <w:r>
        <w:pict>
          <v:shape id="_x0000_s1356" o:spid="_x0000_s1356" o:spt="202" type="#_x0000_t202" style="position:absolute;left:0pt;margin-left:231.05pt;margin-top:-1.35pt;height:39pt;width:68.25pt;mso-position-horizontal-relative:page;z-index:251680768;mso-width-relative:page;mso-height-relative:page;" filled="f" stroked="f" coordsize="21600,21600">
            <v:path/>
            <v:fill on="f" focussize="0,0"/>
            <v:stroke on="f" joinstyle="miter"/>
            <v:imagedata o:title=""/>
            <o:lock v:ext="edit"/>
            <v:textbox inset="0mm,0mm,0mm,0mm">
              <w:txbxContent>
                <w:p>
                  <w:pPr>
                    <w:spacing w:before="141" w:line="264" w:lineRule="auto"/>
                    <w:ind w:left="306" w:right="0" w:firstLine="105"/>
                    <w:jc w:val="left"/>
                    <w:rPr>
                      <w:rFonts w:ascii="Times New Roman"/>
                      <w:sz w:val="19"/>
                    </w:rPr>
                  </w:pPr>
                  <w:r>
                    <w:rPr>
                      <w:rFonts w:ascii="Times New Roman"/>
                      <w:w w:val="105"/>
                      <w:sz w:val="19"/>
                    </w:rPr>
                    <w:t>CPoint</w:t>
                  </w:r>
                  <w:r>
                    <w:rPr>
                      <w:rFonts w:ascii="Times New Roman"/>
                      <w:spacing w:val="1"/>
                      <w:w w:val="105"/>
                      <w:sz w:val="19"/>
                    </w:rPr>
                    <w:t xml:space="preserve"> </w:t>
                  </w:r>
                  <w:r>
                    <w:rPr>
                      <w:rFonts w:ascii="Times New Roman"/>
                      <w:sz w:val="19"/>
                    </w:rPr>
                    <w:t>subobject</w:t>
                  </w:r>
                </w:p>
              </w:txbxContent>
            </v:textbox>
          </v:shape>
        </w:pict>
      </w:r>
      <w:r>
        <w:pict>
          <v:shape id="_x0000_s1357" o:spid="_x0000_s1357" o:spt="202" type="#_x0000_t202" style="position:absolute;left:0pt;margin-left:404.8pt;margin-top:5.65pt;height:28.5pt;width:76.2pt;mso-position-horizontal-relative:page;z-index:251681792;mso-width-relative:page;mso-height-relative:page;" filled="f" stroked="t" coordsize="21600,21600">
            <v:path/>
            <v:fill on="f" focussize="0,0"/>
            <v:stroke weight="0.626062992125984pt" color="#000000"/>
            <v:imagedata o:title=""/>
            <o:lock v:ext="edit"/>
            <v:textbox inset="0mm,0mm,0mm,0mm">
              <w:txbxContent>
                <w:p>
                  <w:pPr>
                    <w:spacing w:before="33" w:line="259" w:lineRule="auto"/>
                    <w:ind w:left="50" w:right="40" w:firstLine="436"/>
                    <w:jc w:val="left"/>
                    <w:rPr>
                      <w:rFonts w:ascii="Times New Roman"/>
                      <w:sz w:val="19"/>
                    </w:rPr>
                  </w:pPr>
                  <w:r>
                    <w:rPr>
                      <w:rFonts w:ascii="Times New Roman"/>
                      <w:w w:val="105"/>
                      <w:sz w:val="19"/>
                    </w:rPr>
                    <w:t>CPoint</w:t>
                  </w:r>
                  <w:r>
                    <w:rPr>
                      <w:rFonts w:ascii="Times New Roman"/>
                      <w:spacing w:val="1"/>
                      <w:w w:val="105"/>
                      <w:sz w:val="19"/>
                    </w:rPr>
                    <w:t xml:space="preserve"> </w:t>
                  </w:r>
                  <w:r>
                    <w:rPr>
                      <w:rFonts w:ascii="Times New Roman"/>
                      <w:sz w:val="19"/>
                    </w:rPr>
                    <w:t>member</w:t>
                  </w:r>
                  <w:r>
                    <w:rPr>
                      <w:rFonts w:ascii="Times New Roman"/>
                      <w:spacing w:val="24"/>
                      <w:sz w:val="19"/>
                    </w:rPr>
                    <w:t xml:space="preserve"> </w:t>
                  </w:r>
                  <w:r>
                    <w:rPr>
                      <w:rFonts w:ascii="Times New Roman"/>
                      <w:sz w:val="19"/>
                    </w:rPr>
                    <w:t>functions</w:t>
                  </w:r>
                </w:p>
              </w:txbxContent>
            </v:textbox>
          </v:shape>
        </w:pict>
      </w:r>
      <w:r>
        <w:rPr>
          <w:rFonts w:hint="eastAsia" w:ascii="宋体" w:eastAsia="宋体"/>
          <w:spacing w:val="-14"/>
          <w:sz w:val="17"/>
        </w:rPr>
        <w:t xml:space="preserve">处理 </w:t>
      </w:r>
      <w:r>
        <w:rPr>
          <w:rFonts w:ascii="Times New Roman" w:eastAsia="Times New Roman"/>
          <w:sz w:val="17"/>
        </w:rPr>
        <w:t>CPoint</w:t>
      </w:r>
      <w:r>
        <w:rPr>
          <w:rFonts w:ascii="Times New Roman" w:eastAsia="Times New Roman"/>
          <w:spacing w:val="-3"/>
          <w:sz w:val="17"/>
        </w:rPr>
        <w:t xml:space="preserve"> </w:t>
      </w:r>
      <w:r>
        <w:rPr>
          <w:rFonts w:ascii="Times New Roman" w:eastAsia="Times New Roman"/>
          <w:sz w:val="17"/>
        </w:rPr>
        <w:t>subobject</w:t>
      </w:r>
    </w:p>
    <w:p>
      <w:pPr>
        <w:pStyle w:val="11"/>
        <w:rPr>
          <w:rFonts w:ascii="Times New Roman"/>
          <w:sz w:val="18"/>
        </w:rPr>
      </w:pPr>
    </w:p>
    <w:p>
      <w:pPr>
        <w:spacing w:before="161" w:line="212" w:lineRule="exact"/>
        <w:ind w:left="4020" w:right="148" w:firstLine="0"/>
        <w:jc w:val="center"/>
        <w:rPr>
          <w:rFonts w:ascii="Times New Roman" w:eastAsia="Times New Roman"/>
          <w:sz w:val="17"/>
        </w:rPr>
      </w:pPr>
      <w:r>
        <w:pict>
          <v:shape id="_x0000_s1358" o:spid="_x0000_s1358" o:spt="202" type="#_x0000_t202" style="position:absolute;left:0pt;margin-left:231.05pt;margin-top:12.8pt;height:36.1pt;width:68.25pt;mso-position-horizontal-relative:page;z-index:251679744;mso-width-relative:page;mso-height-relative:page;" filled="f" stroked="f" coordsize="21600,21600">
            <v:path/>
            <v:fill on="f" focussize="0,0"/>
            <v:stroke on="f" joinstyle="miter"/>
            <v:imagedata o:title=""/>
            <o:lock v:ext="edit"/>
            <v:textbox inset="0mm,0mm,0mm,0mm">
              <w:txbxContent>
                <w:p>
                  <w:pPr>
                    <w:spacing w:before="69" w:line="264" w:lineRule="auto"/>
                    <w:ind w:left="306" w:right="0" w:firstLine="9"/>
                    <w:jc w:val="left"/>
                    <w:rPr>
                      <w:rFonts w:ascii="Times New Roman"/>
                      <w:sz w:val="19"/>
                    </w:rPr>
                  </w:pPr>
                  <w:r>
                    <w:rPr>
                      <w:rFonts w:ascii="Times New Roman"/>
                      <w:sz w:val="19"/>
                    </w:rPr>
                    <w:t>CPoint2d</w:t>
                  </w:r>
                  <w:r>
                    <w:rPr>
                      <w:rFonts w:ascii="Times New Roman"/>
                      <w:spacing w:val="-45"/>
                      <w:sz w:val="19"/>
                    </w:rPr>
                    <w:t xml:space="preserve"> </w:t>
                  </w:r>
                  <w:r>
                    <w:rPr>
                      <w:rFonts w:ascii="Times New Roman"/>
                      <w:sz w:val="19"/>
                    </w:rPr>
                    <w:t>subobject</w:t>
                  </w:r>
                </w:p>
              </w:txbxContent>
            </v:textbox>
          </v:shape>
        </w:pict>
      </w:r>
      <w:r>
        <w:rPr>
          <w:rFonts w:hint="eastAsia" w:ascii="宋体" w:eastAsia="宋体"/>
          <w:spacing w:val="-15"/>
          <w:sz w:val="17"/>
        </w:rPr>
        <w:t xml:space="preserve">处理 </w:t>
      </w:r>
      <w:r>
        <w:rPr>
          <w:rFonts w:ascii="Times New Roman" w:eastAsia="Times New Roman"/>
          <w:sz w:val="17"/>
        </w:rPr>
        <w:t>CPoint2d</w:t>
      </w:r>
      <w:r>
        <w:rPr>
          <w:rFonts w:ascii="Times New Roman" w:eastAsia="Times New Roman"/>
          <w:spacing w:val="1"/>
          <w:sz w:val="17"/>
        </w:rPr>
        <w:t xml:space="preserve"> </w:t>
      </w:r>
      <w:r>
        <w:rPr>
          <w:rFonts w:ascii="Times New Roman" w:eastAsia="Times New Roman"/>
          <w:sz w:val="17"/>
        </w:rPr>
        <w:t>subobject</w:t>
      </w:r>
    </w:p>
    <w:p>
      <w:pPr>
        <w:spacing w:before="0" w:line="212" w:lineRule="exact"/>
        <w:ind w:left="3982" w:right="148" w:firstLine="0"/>
        <w:jc w:val="center"/>
        <w:rPr>
          <w:rFonts w:hint="eastAsia" w:ascii="宋体" w:eastAsia="宋体"/>
          <w:sz w:val="17"/>
        </w:rPr>
      </w:pPr>
      <w:r>
        <w:pict>
          <v:shape id="_x0000_s1359" o:spid="_x0000_s1359" o:spt="202" type="#_x0000_t202" style="position:absolute;left:0pt;margin-left:230.75pt;margin-top:30.55pt;height:36.7pt;width:68.85pt;mso-position-horizontal-relative:page;z-index:251679744;mso-width-relative:page;mso-height-relative:page;" filled="f" stroked="t" coordsize="21600,21600">
            <v:path/>
            <v:fill on="f" focussize="0,0"/>
            <v:stroke weight="0.626062992125984pt" color="#000000"/>
            <v:imagedata o:title=""/>
            <o:lock v:ext="edit"/>
            <v:textbox inset="0mm,0mm,0mm,0mm">
              <w:txbxContent>
                <w:p>
                  <w:pPr>
                    <w:spacing w:before="55" w:line="264" w:lineRule="auto"/>
                    <w:ind w:left="445" w:right="0" w:hanging="130"/>
                    <w:jc w:val="left"/>
                    <w:rPr>
                      <w:rFonts w:ascii="Times New Roman"/>
                      <w:sz w:val="19"/>
                    </w:rPr>
                  </w:pPr>
                  <w:r>
                    <w:rPr>
                      <w:rFonts w:ascii="Times New Roman"/>
                      <w:sz w:val="19"/>
                    </w:rPr>
                    <w:t>CPoint3d</w:t>
                  </w:r>
                  <w:r>
                    <w:rPr>
                      <w:rFonts w:ascii="Times New Roman"/>
                      <w:spacing w:val="-45"/>
                      <w:sz w:val="19"/>
                    </w:rPr>
                    <w:t xml:space="preserve"> </w:t>
                  </w:r>
                  <w:r>
                    <w:rPr>
                      <w:rFonts w:ascii="Times New Roman"/>
                      <w:w w:val="105"/>
                      <w:sz w:val="19"/>
                    </w:rPr>
                    <w:t>object</w:t>
                  </w:r>
                </w:p>
              </w:txbxContent>
            </v:textbox>
          </v:shape>
        </w:pict>
      </w:r>
      <w:r>
        <w:pict>
          <v:shape id="_x0000_s1360" o:spid="_x0000_s1360" o:spt="202" type="#_x0000_t202" style="position:absolute;left:0pt;margin-left:404.8pt;margin-top:5.65pt;height:28.6pt;width:76.2pt;mso-position-horizontal-relative:page;z-index:251681792;mso-width-relative:page;mso-height-relative:page;" filled="f" stroked="t" coordsize="21600,21600">
            <v:path/>
            <v:fill on="f" focussize="0,0"/>
            <v:stroke weight="0.626062992125984pt" color="#000000"/>
            <v:imagedata o:title=""/>
            <o:lock v:ext="edit"/>
            <v:textbox inset="0mm,0mm,0mm,0mm">
              <w:txbxContent>
                <w:p>
                  <w:pPr>
                    <w:spacing w:before="35" w:line="259" w:lineRule="auto"/>
                    <w:ind w:left="50" w:right="40" w:firstLine="336"/>
                    <w:jc w:val="left"/>
                    <w:rPr>
                      <w:rFonts w:ascii="Times New Roman"/>
                      <w:sz w:val="19"/>
                    </w:rPr>
                  </w:pPr>
                  <w:r>
                    <w:rPr>
                      <w:rFonts w:ascii="Times New Roman"/>
                      <w:w w:val="105"/>
                      <w:sz w:val="19"/>
                    </w:rPr>
                    <w:t>CPoint2d</w:t>
                  </w:r>
                  <w:r>
                    <w:rPr>
                      <w:rFonts w:ascii="Times New Roman"/>
                      <w:spacing w:val="1"/>
                      <w:w w:val="105"/>
                      <w:sz w:val="19"/>
                    </w:rPr>
                    <w:t xml:space="preserve"> </w:t>
                  </w:r>
                  <w:r>
                    <w:rPr>
                      <w:rFonts w:ascii="Times New Roman"/>
                      <w:sz w:val="19"/>
                    </w:rPr>
                    <w:t>member</w:t>
                  </w:r>
                  <w:r>
                    <w:rPr>
                      <w:rFonts w:ascii="Times New Roman"/>
                      <w:spacing w:val="24"/>
                      <w:sz w:val="19"/>
                    </w:rPr>
                    <w:t xml:space="preserve"> </w:t>
                  </w:r>
                  <w:r>
                    <w:rPr>
                      <w:rFonts w:ascii="Times New Roman"/>
                      <w:sz w:val="19"/>
                    </w:rPr>
                    <w:t>functions</w:t>
                  </w:r>
                </w:p>
              </w:txbxContent>
            </v:textbox>
          </v:shape>
        </w:pict>
      </w:r>
      <w:r>
        <w:rPr>
          <w:rFonts w:hint="eastAsia" w:ascii="宋体" w:eastAsia="宋体"/>
          <w:spacing w:val="-1"/>
          <w:sz w:val="17"/>
        </w:rPr>
        <w:t>（</w:t>
      </w:r>
      <w:r>
        <w:rPr>
          <w:rFonts w:hint="eastAsia" w:ascii="宋体" w:eastAsia="宋体"/>
          <w:spacing w:val="-15"/>
          <w:sz w:val="17"/>
        </w:rPr>
        <w:t xml:space="preserve">涵盖 </w:t>
      </w:r>
      <w:r>
        <w:rPr>
          <w:rFonts w:ascii="Times New Roman" w:eastAsia="Times New Roman"/>
          <w:sz w:val="17"/>
        </w:rPr>
        <w:t>CPoint</w:t>
      </w:r>
      <w:r>
        <w:rPr>
          <w:rFonts w:ascii="Times New Roman" w:eastAsia="Times New Roman"/>
          <w:spacing w:val="1"/>
          <w:sz w:val="17"/>
        </w:rPr>
        <w:t xml:space="preserve"> </w:t>
      </w:r>
      <w:r>
        <w:rPr>
          <w:rFonts w:ascii="Times New Roman" w:eastAsia="Times New Roman"/>
          <w:sz w:val="17"/>
        </w:rPr>
        <w:t>subobject</w:t>
      </w:r>
      <w:r>
        <w:rPr>
          <w:rFonts w:hint="eastAsia" w:ascii="宋体" w:eastAsia="宋体"/>
          <w:sz w:val="17"/>
        </w:rPr>
        <w:t>）</w:t>
      </w:r>
    </w:p>
    <w:p>
      <w:pPr>
        <w:pStyle w:val="11"/>
        <w:rPr>
          <w:rFonts w:ascii="宋体"/>
          <w:sz w:val="18"/>
        </w:rPr>
      </w:pPr>
    </w:p>
    <w:p>
      <w:pPr>
        <w:pStyle w:val="11"/>
        <w:rPr>
          <w:rFonts w:ascii="宋体"/>
          <w:sz w:val="18"/>
        </w:rPr>
      </w:pPr>
    </w:p>
    <w:p>
      <w:pPr>
        <w:pStyle w:val="11"/>
        <w:rPr>
          <w:rFonts w:ascii="宋体"/>
          <w:sz w:val="18"/>
        </w:rPr>
      </w:pPr>
    </w:p>
    <w:p>
      <w:pPr>
        <w:spacing w:before="132" w:line="212" w:lineRule="exact"/>
        <w:ind w:left="4025" w:right="148" w:firstLine="0"/>
        <w:jc w:val="center"/>
        <w:rPr>
          <w:rFonts w:ascii="Times New Roman" w:eastAsia="Times New Roman"/>
          <w:sz w:val="17"/>
        </w:rPr>
      </w:pPr>
      <w:r>
        <w:pict>
          <v:shape id="_x0000_s1361" o:spid="_x0000_s1361" o:spt="202" type="#_x0000_t202" style="position:absolute;left:0pt;margin-left:404.8pt;margin-top:-2.8pt;height:28.6pt;width:76.2pt;mso-position-horizontal-relative:page;z-index:251680768;mso-width-relative:page;mso-height-relative:page;" filled="f" stroked="t" coordsize="21600,21600">
            <v:path/>
            <v:fill on="f" focussize="0,0"/>
            <v:stroke weight="0.626062992125984pt" color="#000000"/>
            <v:imagedata o:title=""/>
            <o:lock v:ext="edit"/>
            <v:textbox inset="0mm,0mm,0mm,0mm">
              <w:txbxContent>
                <w:p>
                  <w:pPr>
                    <w:spacing w:before="31" w:line="264" w:lineRule="auto"/>
                    <w:ind w:left="50" w:right="40" w:firstLine="336"/>
                    <w:jc w:val="left"/>
                    <w:rPr>
                      <w:rFonts w:ascii="Times New Roman"/>
                      <w:sz w:val="19"/>
                    </w:rPr>
                  </w:pPr>
                  <w:r>
                    <w:rPr>
                      <w:rFonts w:ascii="Times New Roman"/>
                      <w:w w:val="105"/>
                      <w:sz w:val="19"/>
                    </w:rPr>
                    <w:t>CPoint3d</w:t>
                  </w:r>
                  <w:r>
                    <w:rPr>
                      <w:rFonts w:ascii="Times New Roman"/>
                      <w:spacing w:val="1"/>
                      <w:w w:val="105"/>
                      <w:sz w:val="19"/>
                    </w:rPr>
                    <w:t xml:space="preserve"> </w:t>
                  </w:r>
                  <w:r>
                    <w:rPr>
                      <w:rFonts w:ascii="Times New Roman"/>
                      <w:sz w:val="19"/>
                    </w:rPr>
                    <w:t>member</w:t>
                  </w:r>
                  <w:r>
                    <w:rPr>
                      <w:rFonts w:ascii="Times New Roman"/>
                      <w:spacing w:val="24"/>
                      <w:sz w:val="19"/>
                    </w:rPr>
                    <w:t xml:space="preserve"> </w:t>
                  </w:r>
                  <w:r>
                    <w:rPr>
                      <w:rFonts w:ascii="Times New Roman"/>
                      <w:sz w:val="19"/>
                    </w:rPr>
                    <w:t>functions</w:t>
                  </w:r>
                </w:p>
              </w:txbxContent>
            </v:textbox>
          </v:shape>
        </w:pict>
      </w:r>
      <w:r>
        <w:rPr>
          <w:rFonts w:hint="eastAsia" w:ascii="宋体" w:eastAsia="宋体"/>
          <w:spacing w:val="-14"/>
          <w:sz w:val="17"/>
        </w:rPr>
        <w:t xml:space="preserve">处理 </w:t>
      </w:r>
      <w:r>
        <w:rPr>
          <w:rFonts w:ascii="Times New Roman" w:eastAsia="Times New Roman"/>
          <w:sz w:val="17"/>
        </w:rPr>
        <w:t>CPoint3d</w:t>
      </w:r>
      <w:r>
        <w:rPr>
          <w:rFonts w:ascii="Times New Roman" w:eastAsia="Times New Roman"/>
          <w:spacing w:val="-3"/>
          <w:sz w:val="17"/>
        </w:rPr>
        <w:t xml:space="preserve"> </w:t>
      </w:r>
      <w:r>
        <w:rPr>
          <w:rFonts w:ascii="Times New Roman" w:eastAsia="Times New Roman"/>
          <w:sz w:val="17"/>
        </w:rPr>
        <w:t>object</w:t>
      </w:r>
    </w:p>
    <w:p>
      <w:pPr>
        <w:spacing w:before="0" w:line="206" w:lineRule="exact"/>
        <w:ind w:left="4020" w:right="148" w:firstLine="0"/>
        <w:jc w:val="center"/>
        <w:rPr>
          <w:rFonts w:ascii="Times New Roman" w:eastAsia="Times New Roman"/>
          <w:sz w:val="17"/>
        </w:rPr>
      </w:pPr>
      <w:r>
        <w:rPr>
          <w:rFonts w:hint="eastAsia" w:ascii="宋体" w:eastAsia="宋体"/>
          <w:sz w:val="17"/>
        </w:rPr>
        <w:t>（</w:t>
      </w:r>
      <w:r>
        <w:rPr>
          <w:rFonts w:hint="eastAsia" w:ascii="宋体" w:eastAsia="宋体"/>
          <w:spacing w:val="-15"/>
          <w:sz w:val="17"/>
        </w:rPr>
        <w:t xml:space="preserve">涵盖 </w:t>
      </w:r>
      <w:r>
        <w:rPr>
          <w:rFonts w:ascii="Times New Roman" w:eastAsia="Times New Roman"/>
          <w:sz w:val="17"/>
        </w:rPr>
        <w:t>CPoint2d</w:t>
      </w:r>
      <w:r>
        <w:rPr>
          <w:rFonts w:ascii="Times New Roman" w:eastAsia="Times New Roman"/>
          <w:spacing w:val="1"/>
          <w:sz w:val="17"/>
        </w:rPr>
        <w:t xml:space="preserve"> </w:t>
      </w:r>
      <w:r>
        <w:rPr>
          <w:rFonts w:ascii="Times New Roman" w:eastAsia="Times New Roman"/>
          <w:sz w:val="17"/>
        </w:rPr>
        <w:t>subobject</w:t>
      </w:r>
    </w:p>
    <w:p>
      <w:pPr>
        <w:spacing w:before="0" w:line="212" w:lineRule="exact"/>
        <w:ind w:left="4025" w:right="148" w:firstLine="0"/>
        <w:jc w:val="center"/>
        <w:rPr>
          <w:rFonts w:hint="eastAsia" w:ascii="宋体" w:eastAsia="宋体"/>
          <w:sz w:val="17"/>
        </w:rPr>
      </w:pPr>
      <w:r>
        <w:rPr>
          <w:rFonts w:hint="eastAsia" w:ascii="宋体" w:eastAsia="宋体"/>
          <w:spacing w:val="-20"/>
          <w:sz w:val="17"/>
        </w:rPr>
        <w:t xml:space="preserve">和 </w:t>
      </w:r>
      <w:r>
        <w:rPr>
          <w:rFonts w:ascii="Times New Roman" w:eastAsia="Times New Roman"/>
          <w:sz w:val="17"/>
        </w:rPr>
        <w:t>CPoint</w:t>
      </w:r>
      <w:r>
        <w:rPr>
          <w:rFonts w:ascii="Times New Roman" w:eastAsia="Times New Roman"/>
          <w:spacing w:val="-4"/>
          <w:sz w:val="17"/>
        </w:rPr>
        <w:t xml:space="preserve"> </w:t>
      </w:r>
      <w:r>
        <w:rPr>
          <w:rFonts w:ascii="Times New Roman" w:eastAsia="Times New Roman"/>
          <w:sz w:val="17"/>
        </w:rPr>
        <w:t>subobject</w:t>
      </w:r>
      <w:r>
        <w:rPr>
          <w:rFonts w:hint="eastAsia" w:ascii="宋体" w:eastAsia="宋体"/>
          <w:sz w:val="17"/>
        </w:rPr>
        <w:t>）</w:t>
      </w:r>
    </w:p>
    <w:p>
      <w:pPr>
        <w:pStyle w:val="11"/>
        <w:rPr>
          <w:rFonts w:ascii="宋体"/>
          <w:sz w:val="18"/>
        </w:rPr>
      </w:pPr>
    </w:p>
    <w:p>
      <w:pPr>
        <w:pStyle w:val="11"/>
        <w:rPr>
          <w:rFonts w:ascii="宋体"/>
          <w:sz w:val="18"/>
        </w:rPr>
      </w:pPr>
    </w:p>
    <w:p>
      <w:pPr>
        <w:pStyle w:val="11"/>
        <w:spacing w:before="11"/>
        <w:rPr>
          <w:rFonts w:ascii="宋体"/>
          <w:sz w:val="12"/>
        </w:rPr>
      </w:pPr>
    </w:p>
    <w:p>
      <w:pPr>
        <w:spacing w:before="0" w:line="374" w:lineRule="auto"/>
        <w:ind w:left="2627" w:right="1155" w:firstLine="0"/>
        <w:jc w:val="left"/>
        <w:rPr>
          <w:rFonts w:hint="eastAsia" w:ascii="宋体" w:eastAsia="宋体"/>
          <w:sz w:val="18"/>
        </w:rPr>
      </w:pPr>
      <w:r>
        <w:rPr>
          <w:rFonts w:ascii="Times New Roman" w:eastAsia="Times New Roman"/>
          <w:sz w:val="18"/>
        </w:rPr>
        <w:t>Base</w:t>
      </w:r>
      <w:r>
        <w:rPr>
          <w:rFonts w:ascii="Times New Roman" w:eastAsia="Times New Roman"/>
          <w:spacing w:val="5"/>
          <w:sz w:val="18"/>
        </w:rPr>
        <w:t xml:space="preserve"> </w:t>
      </w:r>
      <w:r>
        <w:rPr>
          <w:rFonts w:ascii="Times New Roman" w:eastAsia="Times New Roman"/>
          <w:sz w:val="18"/>
        </w:rPr>
        <w:t>class</w:t>
      </w:r>
      <w:r>
        <w:rPr>
          <w:rFonts w:ascii="Times New Roman" w:eastAsia="Times New Roman"/>
          <w:spacing w:val="5"/>
          <w:sz w:val="18"/>
        </w:rPr>
        <w:t xml:space="preserve"> </w:t>
      </w:r>
      <w:r>
        <w:rPr>
          <w:rFonts w:ascii="Times New Roman" w:eastAsia="Times New Roman"/>
          <w:sz w:val="18"/>
        </w:rPr>
        <w:t>subobject</w:t>
      </w:r>
      <w:r>
        <w:rPr>
          <w:rFonts w:ascii="Times New Roman" w:eastAsia="Times New Roman"/>
          <w:spacing w:val="5"/>
          <w:sz w:val="18"/>
        </w:rPr>
        <w:t xml:space="preserve"> </w:t>
      </w:r>
      <w:r>
        <w:rPr>
          <w:rFonts w:hint="eastAsia" w:ascii="宋体" w:eastAsia="宋体"/>
          <w:sz w:val="18"/>
        </w:rPr>
        <w:t xml:space="preserve">的讨论，涉及 </w:t>
      </w:r>
      <w:r>
        <w:rPr>
          <w:rFonts w:ascii="Times New Roman" w:eastAsia="Times New Roman"/>
          <w:sz w:val="18"/>
        </w:rPr>
        <w:t>C+</w:t>
      </w:r>
      <w:r>
        <w:rPr>
          <w:rFonts w:ascii="Times New Roman" w:eastAsia="Times New Roman"/>
          <w:spacing w:val="21"/>
          <w:sz w:val="18"/>
        </w:rPr>
        <w:t xml:space="preserve">+ </w:t>
      </w:r>
      <w:r>
        <w:rPr>
          <w:rFonts w:hint="eastAsia" w:ascii="宋体" w:eastAsia="宋体"/>
          <w:sz w:val="18"/>
        </w:rPr>
        <w:t xml:space="preserve">物件模型以及 </w:t>
      </w:r>
      <w:r>
        <w:rPr>
          <w:rFonts w:ascii="Times New Roman" w:eastAsia="Times New Roman"/>
          <w:sz w:val="18"/>
        </w:rPr>
        <w:t>Polymorphism</w:t>
      </w:r>
      <w:r>
        <w:rPr>
          <w:rFonts w:ascii="Times New Roman" w:eastAsia="Times New Roman"/>
          <w:spacing w:val="42"/>
          <w:sz w:val="18"/>
        </w:rPr>
        <w:t xml:space="preserve"> </w:t>
      </w:r>
      <w:r>
        <w:rPr>
          <w:rFonts w:hint="eastAsia" w:ascii="宋体" w:eastAsia="宋体"/>
          <w:sz w:val="18"/>
        </w:rPr>
        <w:t>的运用，我将在</w:t>
      </w:r>
      <w:r>
        <w:rPr>
          <w:rFonts w:hint="eastAsia" w:ascii="宋体" w:eastAsia="宋体"/>
          <w:color w:val="FF0000"/>
          <w:sz w:val="18"/>
        </w:rPr>
        <w:t>第２章和第４章</w:t>
      </w:r>
      <w:r>
        <w:rPr>
          <w:rFonts w:hint="eastAsia" w:ascii="宋体" w:eastAsia="宋体"/>
          <w:sz w:val="18"/>
        </w:rPr>
        <w:t>更深入地讨论。</w:t>
      </w:r>
    </w:p>
    <w:p>
      <w:pPr>
        <w:pStyle w:val="11"/>
        <w:spacing w:before="10"/>
        <w:rPr>
          <w:rFonts w:ascii="宋体"/>
          <w:sz w:val="18"/>
        </w:rPr>
      </w:pPr>
    </w:p>
    <w:p>
      <w:pPr>
        <w:spacing w:before="0"/>
        <w:ind w:left="2627" w:right="0" w:firstLine="0"/>
        <w:jc w:val="left"/>
        <w:rPr>
          <w:rFonts w:hint="eastAsia" w:ascii="宋体" w:eastAsia="宋体"/>
          <w:sz w:val="18"/>
        </w:rPr>
      </w:pPr>
      <w:r>
        <w:rPr>
          <w:rFonts w:ascii="Times New Roman" w:eastAsia="Times New Roman"/>
          <w:sz w:val="18"/>
        </w:rPr>
        <w:t>C+</w:t>
      </w:r>
      <w:r>
        <w:rPr>
          <w:rFonts w:ascii="Times New Roman" w:eastAsia="Times New Roman"/>
          <w:spacing w:val="38"/>
          <w:sz w:val="18"/>
        </w:rPr>
        <w:t xml:space="preserve">+ </w:t>
      </w:r>
      <w:r>
        <w:rPr>
          <w:rFonts w:hint="eastAsia" w:ascii="宋体" w:eastAsia="宋体"/>
          <w:sz w:val="18"/>
        </w:rPr>
        <w:t>语言支援三种继承（当然，都是为了模拟真实世界）：</w:t>
      </w:r>
    </w:p>
    <w:p>
      <w:pPr>
        <w:pStyle w:val="11"/>
        <w:spacing w:before="4"/>
        <w:rPr>
          <w:rFonts w:ascii="宋体"/>
          <w:sz w:val="21"/>
        </w:rPr>
      </w:pPr>
    </w:p>
    <w:p>
      <w:pPr>
        <w:pStyle w:val="15"/>
        <w:numPr>
          <w:ilvl w:val="0"/>
          <w:numId w:val="7"/>
        </w:numPr>
        <w:tabs>
          <w:tab w:val="left" w:pos="2911"/>
        </w:tabs>
        <w:spacing w:before="0" w:after="0" w:line="240" w:lineRule="auto"/>
        <w:ind w:left="2910" w:right="0" w:hanging="284"/>
        <w:jc w:val="left"/>
        <w:rPr>
          <w:sz w:val="18"/>
        </w:rPr>
      </w:pPr>
      <w:r>
        <w:rPr>
          <w:spacing w:val="19"/>
          <w:sz w:val="18"/>
        </w:rPr>
        <w:t>单一继承</w:t>
      </w:r>
      <w:r>
        <w:rPr>
          <w:sz w:val="18"/>
        </w:rPr>
        <w:t>（</w:t>
      </w:r>
      <w:r>
        <w:rPr>
          <w:spacing w:val="-57"/>
          <w:sz w:val="18"/>
        </w:rPr>
        <w:t xml:space="preserve"> </w:t>
      </w:r>
      <w:r>
        <w:rPr>
          <w:rFonts w:ascii="Times New Roman" w:hAnsi="Times New Roman" w:eastAsia="Times New Roman"/>
          <w:sz w:val="18"/>
        </w:rPr>
        <w:t>Single</w:t>
      </w:r>
      <w:r>
        <w:rPr>
          <w:rFonts w:ascii="Times New Roman" w:hAnsi="Times New Roman" w:eastAsia="Times New Roman"/>
          <w:spacing w:val="74"/>
          <w:sz w:val="18"/>
        </w:rPr>
        <w:t xml:space="preserve"> </w:t>
      </w:r>
      <w:r>
        <w:rPr>
          <w:rFonts w:ascii="Times New Roman" w:hAnsi="Times New Roman" w:eastAsia="Times New Roman"/>
          <w:sz w:val="18"/>
        </w:rPr>
        <w:t>Inheritance</w:t>
      </w:r>
      <w:r>
        <w:rPr>
          <w:sz w:val="18"/>
        </w:rPr>
        <w:t>）</w:t>
      </w:r>
      <w:r>
        <w:rPr>
          <w:spacing w:val="-28"/>
          <w:sz w:val="18"/>
        </w:rPr>
        <w:t xml:space="preserve">： </w:t>
      </w:r>
      <w:r>
        <w:rPr>
          <w:rFonts w:ascii="Times New Roman" w:hAnsi="Times New Roman" w:eastAsia="Times New Roman"/>
          <w:sz w:val="18"/>
        </w:rPr>
        <w:t>direct</w:t>
      </w:r>
      <w:r>
        <w:rPr>
          <w:rFonts w:ascii="Times New Roman" w:hAnsi="Times New Roman" w:eastAsia="Times New Roman"/>
          <w:spacing w:val="78"/>
          <w:sz w:val="18"/>
        </w:rPr>
        <w:t xml:space="preserve"> </w:t>
      </w:r>
      <w:r>
        <w:rPr>
          <w:rFonts w:ascii="Times New Roman" w:hAnsi="Times New Roman" w:eastAsia="Times New Roman"/>
          <w:sz w:val="18"/>
        </w:rPr>
        <w:t>base</w:t>
      </w:r>
      <w:r>
        <w:rPr>
          <w:rFonts w:ascii="Times New Roman" w:hAnsi="Times New Roman" w:eastAsia="Times New Roman"/>
          <w:spacing w:val="74"/>
          <w:sz w:val="18"/>
        </w:rPr>
        <w:t xml:space="preserve"> </w:t>
      </w:r>
      <w:r>
        <w:rPr>
          <w:rFonts w:ascii="Times New Roman" w:hAnsi="Times New Roman" w:eastAsia="Times New Roman"/>
          <w:sz w:val="18"/>
        </w:rPr>
        <w:t>class</w:t>
      </w:r>
      <w:r>
        <w:rPr>
          <w:rFonts w:ascii="Times New Roman" w:hAnsi="Times New Roman" w:eastAsia="Times New Roman"/>
          <w:spacing w:val="9"/>
          <w:sz w:val="18"/>
        </w:rPr>
        <w:t xml:space="preserve">    </w:t>
      </w:r>
      <w:r>
        <w:rPr>
          <w:spacing w:val="15"/>
          <w:sz w:val="18"/>
        </w:rPr>
        <w:t>只有一个。</w:t>
      </w:r>
    </w:p>
    <w:p>
      <w:pPr>
        <w:pStyle w:val="11"/>
        <w:spacing w:before="11"/>
        <w:rPr>
          <w:rFonts w:ascii="宋体"/>
        </w:rPr>
      </w:pPr>
    </w:p>
    <w:p>
      <w:pPr>
        <w:pStyle w:val="15"/>
        <w:numPr>
          <w:ilvl w:val="0"/>
          <w:numId w:val="7"/>
        </w:numPr>
        <w:tabs>
          <w:tab w:val="left" w:pos="2911"/>
        </w:tabs>
        <w:spacing w:before="0" w:after="0" w:line="240" w:lineRule="auto"/>
        <w:ind w:left="2910" w:right="0" w:hanging="284"/>
        <w:jc w:val="left"/>
        <w:rPr>
          <w:sz w:val="18"/>
        </w:rPr>
      </w:pPr>
      <w:r>
        <w:rPr>
          <w:spacing w:val="19"/>
          <w:sz w:val="18"/>
        </w:rPr>
        <w:t>多重继承</w:t>
      </w:r>
      <w:r>
        <w:rPr>
          <w:sz w:val="18"/>
        </w:rPr>
        <w:t>（</w:t>
      </w:r>
      <w:r>
        <w:rPr>
          <w:spacing w:val="-54"/>
          <w:sz w:val="18"/>
        </w:rPr>
        <w:t xml:space="preserve"> </w:t>
      </w:r>
      <w:r>
        <w:rPr>
          <w:rFonts w:ascii="Times New Roman" w:hAnsi="Times New Roman" w:eastAsia="Times New Roman"/>
          <w:sz w:val="18"/>
        </w:rPr>
        <w:t>Multiple</w:t>
      </w:r>
      <w:r>
        <w:rPr>
          <w:rFonts w:ascii="Times New Roman" w:hAnsi="Times New Roman" w:eastAsia="Times New Roman"/>
          <w:spacing w:val="82"/>
          <w:sz w:val="18"/>
        </w:rPr>
        <w:t xml:space="preserve"> </w:t>
      </w:r>
      <w:r>
        <w:rPr>
          <w:rFonts w:ascii="Times New Roman" w:hAnsi="Times New Roman" w:eastAsia="Times New Roman"/>
          <w:sz w:val="18"/>
        </w:rPr>
        <w:t>Inheritance</w:t>
      </w:r>
      <w:r>
        <w:rPr>
          <w:sz w:val="18"/>
        </w:rPr>
        <w:t>）</w:t>
      </w:r>
      <w:r>
        <w:rPr>
          <w:spacing w:val="-27"/>
          <w:sz w:val="18"/>
        </w:rPr>
        <w:t xml:space="preserve">： </w:t>
      </w:r>
      <w:r>
        <w:rPr>
          <w:rFonts w:ascii="Times New Roman" w:hAnsi="Times New Roman" w:eastAsia="Times New Roman"/>
          <w:sz w:val="18"/>
        </w:rPr>
        <w:t>direct</w:t>
      </w:r>
      <w:r>
        <w:rPr>
          <w:rFonts w:ascii="Times New Roman" w:hAnsi="Times New Roman" w:eastAsia="Times New Roman"/>
          <w:spacing w:val="87"/>
          <w:sz w:val="18"/>
        </w:rPr>
        <w:t xml:space="preserve"> </w:t>
      </w:r>
      <w:r>
        <w:rPr>
          <w:rFonts w:ascii="Times New Roman" w:hAnsi="Times New Roman" w:eastAsia="Times New Roman"/>
          <w:sz w:val="18"/>
        </w:rPr>
        <w:t>base</w:t>
      </w:r>
      <w:r>
        <w:rPr>
          <w:rFonts w:ascii="Times New Roman" w:hAnsi="Times New Roman" w:eastAsia="Times New Roman"/>
          <w:spacing w:val="82"/>
          <w:sz w:val="18"/>
        </w:rPr>
        <w:t xml:space="preserve"> </w:t>
      </w:r>
      <w:r>
        <w:rPr>
          <w:rFonts w:ascii="Times New Roman" w:hAnsi="Times New Roman" w:eastAsia="Times New Roman"/>
          <w:sz w:val="18"/>
        </w:rPr>
        <w:t>classes</w:t>
      </w:r>
      <w:r>
        <w:rPr>
          <w:rFonts w:ascii="Times New Roman" w:hAnsi="Times New Roman" w:eastAsia="Times New Roman"/>
          <w:spacing w:val="1"/>
          <w:sz w:val="18"/>
        </w:rPr>
        <w:t xml:space="preserve">     </w:t>
      </w:r>
      <w:r>
        <w:rPr>
          <w:spacing w:val="15"/>
          <w:sz w:val="18"/>
        </w:rPr>
        <w:t>不只一个。</w:t>
      </w:r>
    </w:p>
    <w:p>
      <w:pPr>
        <w:pStyle w:val="11"/>
        <w:spacing w:before="11"/>
        <w:rPr>
          <w:rFonts w:ascii="宋体"/>
        </w:rPr>
      </w:pPr>
    </w:p>
    <w:p>
      <w:pPr>
        <w:pStyle w:val="15"/>
        <w:numPr>
          <w:ilvl w:val="0"/>
          <w:numId w:val="7"/>
        </w:numPr>
        <w:tabs>
          <w:tab w:val="left" w:pos="2911"/>
        </w:tabs>
        <w:spacing w:before="0" w:after="0" w:line="333" w:lineRule="auto"/>
        <w:ind w:left="2910" w:right="1093" w:hanging="284"/>
        <w:jc w:val="left"/>
        <w:rPr>
          <w:sz w:val="18"/>
        </w:rPr>
      </w:pPr>
      <w:r>
        <w:rPr>
          <w:spacing w:val="19"/>
          <w:sz w:val="18"/>
        </w:rPr>
        <w:t>虚拟继承</w:t>
      </w:r>
      <w:r>
        <w:rPr>
          <w:sz w:val="18"/>
        </w:rPr>
        <w:t>（</w:t>
      </w:r>
      <w:r>
        <w:rPr>
          <w:spacing w:val="-40"/>
          <w:sz w:val="18"/>
        </w:rPr>
        <w:t xml:space="preserve"> </w:t>
      </w:r>
      <w:r>
        <w:rPr>
          <w:rFonts w:ascii="Times New Roman" w:hAnsi="Times New Roman" w:eastAsia="Times New Roman"/>
          <w:sz w:val="18"/>
        </w:rPr>
        <w:t>Virtual</w:t>
      </w:r>
      <w:r>
        <w:rPr>
          <w:rFonts w:ascii="Times New Roman" w:hAnsi="Times New Roman" w:eastAsia="Times New Roman"/>
          <w:spacing w:val="4"/>
          <w:sz w:val="18"/>
        </w:rPr>
        <w:t xml:space="preserve"> </w:t>
      </w:r>
      <w:r>
        <w:rPr>
          <w:rFonts w:ascii="Times New Roman" w:hAnsi="Times New Roman" w:eastAsia="Times New Roman"/>
          <w:sz w:val="18"/>
        </w:rPr>
        <w:t>Inheritance</w:t>
      </w:r>
      <w:r>
        <w:rPr>
          <w:sz w:val="18"/>
        </w:rPr>
        <w:t>）</w:t>
      </w:r>
      <w:r>
        <w:rPr>
          <w:spacing w:val="4"/>
          <w:sz w:val="18"/>
        </w:rPr>
        <w:t>： 多重继承之下， 让共同的「祖父级」</w:t>
      </w:r>
      <w:r>
        <w:rPr>
          <w:rFonts w:ascii="Times New Roman" w:hAnsi="Times New Roman" w:eastAsia="Times New Roman"/>
          <w:sz w:val="18"/>
        </w:rPr>
        <w:t>base</w:t>
      </w:r>
      <w:r>
        <w:rPr>
          <w:rFonts w:ascii="Times New Roman" w:hAnsi="Times New Roman" w:eastAsia="Times New Roman"/>
          <w:spacing w:val="28"/>
          <w:sz w:val="18"/>
        </w:rPr>
        <w:t xml:space="preserve"> </w:t>
      </w:r>
      <w:r>
        <w:rPr>
          <w:rFonts w:ascii="Times New Roman" w:hAnsi="Times New Roman" w:eastAsia="Times New Roman"/>
          <w:sz w:val="18"/>
        </w:rPr>
        <w:t>class</w:t>
      </w:r>
      <w:r>
        <w:rPr>
          <w:rFonts w:ascii="Times New Roman" w:hAnsi="Times New Roman" w:eastAsia="Times New Roman"/>
          <w:spacing w:val="30"/>
          <w:sz w:val="18"/>
        </w:rPr>
        <w:t xml:space="preserve"> </w:t>
      </w:r>
      <w:r>
        <w:rPr>
          <w:rFonts w:ascii="Times New Roman" w:hAnsi="Times New Roman" w:eastAsia="Times New Roman"/>
          <w:sz w:val="18"/>
        </w:rPr>
        <w:t>object</w:t>
      </w:r>
      <w:r>
        <w:rPr>
          <w:rFonts w:ascii="Times New Roman" w:hAnsi="Times New Roman" w:eastAsia="Times New Roman"/>
          <w:spacing w:val="1"/>
          <w:sz w:val="18"/>
        </w:rPr>
        <w:t xml:space="preserve"> </w:t>
      </w:r>
      <w:r>
        <w:rPr>
          <w:spacing w:val="7"/>
          <w:sz w:val="18"/>
        </w:rPr>
        <w:t>能够被共享， 不至于浪费存储器空间。</w:t>
      </w:r>
    </w:p>
    <w:p>
      <w:pPr>
        <w:pStyle w:val="11"/>
        <w:spacing w:before="1"/>
        <w:rPr>
          <w:rFonts w:ascii="宋体"/>
          <w:sz w:val="22"/>
        </w:rPr>
      </w:pPr>
    </w:p>
    <w:p>
      <w:pPr>
        <w:pStyle w:val="5"/>
        <w:ind w:left="0" w:right="500"/>
        <w:jc w:val="right"/>
      </w:pPr>
      <w:r>
        <w:t>47</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362" o:spid="_x0000_s1362" o:spt="1" style="position:absolute;left:0pt;margin-left:131.9pt;margin-top:18.85pt;height:0.7pt;width:323pt;mso-position-horizontal-relative:page;mso-wrap-distance-bottom:0pt;mso-wrap-distance-top:0pt;z-index:-251350016;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1"/>
        <w:rPr>
          <w:rFonts w:ascii="宋体"/>
          <w:sz w:val="23"/>
        </w:rPr>
      </w:pPr>
    </w:p>
    <w:p>
      <w:pPr>
        <w:spacing w:before="78"/>
        <w:ind w:left="2060" w:right="0" w:firstLine="0"/>
        <w:jc w:val="left"/>
        <w:rPr>
          <w:rFonts w:hint="eastAsia" w:ascii="宋体" w:eastAsia="宋体"/>
          <w:sz w:val="24"/>
        </w:rPr>
      </w:pPr>
      <w:r>
        <w:rPr>
          <w:rFonts w:hint="eastAsia" w:ascii="宋体" w:eastAsia="宋体"/>
          <w:spacing w:val="19"/>
          <w:w w:val="105"/>
          <w:sz w:val="24"/>
        </w:rPr>
        <w:t>单一继承</w:t>
      </w:r>
      <w:r>
        <w:rPr>
          <w:rFonts w:hint="eastAsia" w:ascii="宋体" w:eastAsia="宋体"/>
          <w:w w:val="105"/>
          <w:sz w:val="24"/>
        </w:rPr>
        <w:t>（</w:t>
      </w:r>
      <w:r>
        <w:rPr>
          <w:rFonts w:ascii="Arial MT" w:eastAsia="Arial MT"/>
          <w:w w:val="105"/>
          <w:sz w:val="24"/>
        </w:rPr>
        <w:t>Single     Inheritance</w:t>
      </w:r>
      <w:r>
        <w:rPr>
          <w:rFonts w:hint="eastAsia" w:ascii="宋体" w:eastAsia="宋体"/>
          <w:w w:val="105"/>
          <w:sz w:val="24"/>
        </w:rPr>
        <w:t>）</w:t>
      </w:r>
    </w:p>
    <w:p>
      <w:pPr>
        <w:pStyle w:val="11"/>
        <w:spacing w:before="6"/>
        <w:rPr>
          <w:rFonts w:ascii="宋体"/>
          <w:sz w:val="24"/>
        </w:rPr>
      </w:pPr>
    </w:p>
    <w:p>
      <w:pPr>
        <w:spacing w:before="0" w:line="374" w:lineRule="auto"/>
        <w:ind w:left="2627" w:right="1155" w:firstLine="0"/>
        <w:jc w:val="both"/>
        <w:rPr>
          <w:rFonts w:hint="eastAsia" w:ascii="宋体" w:eastAsia="宋体"/>
          <w:sz w:val="18"/>
        </w:rPr>
      </w:pPr>
      <w:r>
        <w:pict>
          <v:group id="_x0000_s1363" o:spid="_x0000_s1363" o:spt="203" style="position:absolute;left:0pt;margin-left:34.2pt;margin-top:9.45pt;height:94.85pt;width:56.9pt;mso-position-horizontal-relative:page;z-index:251682816;mso-width-relative:page;mso-height-relative:page;" coordorigin="685,190" coordsize="1138,1897">
            <o:lock v:ext="edit"/>
            <v:shape id="_x0000_s1364" o:spid="_x0000_s1364" style="position:absolute;left:761;top:266;height:456;width:1061;" fillcolor="#959595" filled="t" stroked="f" coordorigin="762,266" coordsize="1061,456" path="m1822,266l762,266,762,635,762,722,1822,722,1822,635,1822,266xe">
              <v:path arrowok="t"/>
              <v:fill on="t" focussize="0,0"/>
              <v:stroke on="f"/>
              <v:imagedata o:title=""/>
              <o:lock v:ext="edit"/>
            </v:shape>
            <v:rect id="_x0000_s1365" o:spid="_x0000_s1365" o:spt="1" style="position:absolute;left:691;top:195;height:439;width:1045;" fillcolor="#FFFFFF" filled="t" stroked="f" coordsize="21600,21600">
              <v:path/>
              <v:fill on="t" focussize="0,0"/>
              <v:stroke on="f"/>
              <v:imagedata o:title=""/>
              <o:lock v:ext="edit"/>
            </v:rect>
            <v:shape id="_x0000_s1366" o:spid="_x0000_s1366" style="position:absolute;left:761;top:948;height:456;width:1061;" fillcolor="#959595" filled="t" stroked="f" coordorigin="762,948" coordsize="1061,456" path="m1822,948l762,948,762,1317,762,1404,1822,1404,1822,1317,1822,948xe">
              <v:path arrowok="t"/>
              <v:fill on="t" focussize="0,0"/>
              <v:stroke on="f"/>
              <v:imagedata o:title=""/>
              <o:lock v:ext="edit"/>
            </v:shape>
            <v:rect id="_x0000_s1367" o:spid="_x0000_s1367" o:spt="1" style="position:absolute;left:691;top:877;height:439;width:1045;" fillcolor="#FFFFFF" filled="t" stroked="f" coordsize="21600,21600">
              <v:path/>
              <v:fill on="t" focussize="0,0"/>
              <v:stroke on="f"/>
              <v:imagedata o:title=""/>
              <o:lock v:ext="edit"/>
            </v:rect>
            <v:rect id="_x0000_s1368" o:spid="_x0000_s1368" o:spt="1" style="position:absolute;left:1208;top:645;height:230;width:13;" fillcolor="#000000" filled="t" stroked="f" coordsize="21600,21600">
              <v:path/>
              <v:fill on="t" focussize="0,0"/>
              <v:stroke on="f"/>
              <v:imagedata o:title=""/>
              <o:lock v:ext="edit"/>
            </v:rect>
            <v:shape id="_x0000_s1369" o:spid="_x0000_s1369" style="position:absolute;left:761;top:1629;height:456;width:1061;" fillcolor="#959595" filled="t" stroked="f" coordorigin="762,1630" coordsize="1061,456" path="m1822,1630l762,1630,762,1999,762,2086,1822,2086,1822,1999,1822,1630xe">
              <v:path arrowok="t"/>
              <v:fill on="t" focussize="0,0"/>
              <v:stroke on="f"/>
              <v:imagedata o:title=""/>
              <o:lock v:ext="edit"/>
            </v:shape>
            <v:rect id="_x0000_s1370" o:spid="_x0000_s1370" o:spt="1" style="position:absolute;left:691;top:1560;height:439;width:1045;" fillcolor="#FFFFFF" filled="t" stroked="f" coordsize="21600,21600">
              <v:path/>
              <v:fill on="t" focussize="0,0"/>
              <v:stroke on="f"/>
              <v:imagedata o:title=""/>
              <o:lock v:ext="edit"/>
            </v:rect>
            <v:rect id="_x0000_s1371" o:spid="_x0000_s1371" o:spt="1" style="position:absolute;left:1208;top:1327;height:230;width:13;" fillcolor="#000000" filled="t" stroked="f" coordsize="21600,21600">
              <v:path/>
              <v:fill on="t" focussize="0,0"/>
              <v:stroke on="f"/>
              <v:imagedata o:title=""/>
              <o:lock v:ext="edit"/>
            </v:rect>
            <v:shape id="_x0000_s1372" o:spid="_x0000_s1372" o:spt="202" type="#_x0000_t202" style="position:absolute;left:691;top:1560;height:439;width:1045;" filled="f" stroked="t" coordsize="21600,21600">
              <v:path/>
              <v:fill on="f" focussize="0,0"/>
              <v:stroke weight="0.631181102362205pt" color="#000000"/>
              <v:imagedata o:title=""/>
              <o:lock v:ext="edit"/>
              <v:textbox inset="0mm,0mm,0mm,0mm">
                <w:txbxContent>
                  <w:p>
                    <w:pPr>
                      <w:spacing w:before="96"/>
                      <w:ind w:left="155" w:right="0" w:firstLine="0"/>
                      <w:jc w:val="left"/>
                      <w:rPr>
                        <w:rFonts w:ascii="Arial MT"/>
                        <w:sz w:val="17"/>
                      </w:rPr>
                    </w:pPr>
                    <w:r>
                      <w:rPr>
                        <w:rFonts w:ascii="Arial MT"/>
                        <w:w w:val="105"/>
                        <w:sz w:val="17"/>
                      </w:rPr>
                      <w:t>CPoint3d</w:t>
                    </w:r>
                  </w:p>
                </w:txbxContent>
              </v:textbox>
            </v:shape>
            <v:shape id="_x0000_s1373" o:spid="_x0000_s1373" o:spt="202" type="#_x0000_t202" style="position:absolute;left:691;top:877;height:439;width:1045;" filled="f" stroked="t" coordsize="21600,21600">
              <v:path/>
              <v:fill on="f" focussize="0,0"/>
              <v:stroke weight="0.631181102362205pt" color="#000000"/>
              <v:imagedata o:title=""/>
              <o:lock v:ext="edit"/>
              <v:textbox inset="0mm,0mm,0mm,0mm">
                <w:txbxContent>
                  <w:p>
                    <w:pPr>
                      <w:spacing w:before="96"/>
                      <w:ind w:left="155" w:right="0" w:firstLine="0"/>
                      <w:jc w:val="left"/>
                      <w:rPr>
                        <w:rFonts w:ascii="Arial MT"/>
                        <w:sz w:val="17"/>
                      </w:rPr>
                    </w:pPr>
                    <w:r>
                      <w:rPr>
                        <w:rFonts w:ascii="Arial MT"/>
                        <w:w w:val="105"/>
                        <w:sz w:val="17"/>
                      </w:rPr>
                      <w:t>CPoint2d</w:t>
                    </w:r>
                  </w:p>
                </w:txbxContent>
              </v:textbox>
            </v:shape>
            <v:shape id="_x0000_s1374" o:spid="_x0000_s1374" o:spt="202" type="#_x0000_t202" style="position:absolute;left:691;top:195;height:439;width:1045;" filled="f" stroked="t" coordsize="21600,21600">
              <v:path/>
              <v:fill on="f" focussize="0,0"/>
              <v:stroke weight="0.631181102362205pt" color="#000000"/>
              <v:imagedata o:title=""/>
              <o:lock v:ext="edit"/>
              <v:textbox inset="0mm,0mm,0mm,0mm">
                <w:txbxContent>
                  <w:p>
                    <w:pPr>
                      <w:spacing w:before="96"/>
                      <w:ind w:left="251" w:right="0" w:firstLine="0"/>
                      <w:jc w:val="left"/>
                      <w:rPr>
                        <w:rFonts w:ascii="Arial MT"/>
                        <w:sz w:val="17"/>
                      </w:rPr>
                    </w:pPr>
                    <w:r>
                      <w:rPr>
                        <w:rFonts w:ascii="Arial MT"/>
                        <w:w w:val="105"/>
                        <w:sz w:val="17"/>
                      </w:rPr>
                      <w:t>CPoint</w:t>
                    </w:r>
                  </w:p>
                </w:txbxContent>
              </v:textbox>
            </v:shape>
          </v:group>
        </w:pict>
      </w:r>
      <w:r>
        <w:rPr>
          <w:rFonts w:hint="eastAsia" w:ascii="宋体" w:eastAsia="宋体"/>
          <w:spacing w:val="1"/>
          <w:sz w:val="18"/>
        </w:rPr>
        <w:t xml:space="preserve">所谓单一继承，就是每一个 </w:t>
      </w:r>
      <w:r>
        <w:rPr>
          <w:rFonts w:ascii="Times New Roman" w:eastAsia="Times New Roman"/>
          <w:sz w:val="18"/>
        </w:rPr>
        <w:t>class</w:t>
      </w:r>
      <w:r>
        <w:rPr>
          <w:rFonts w:ascii="Times New Roman" w:eastAsia="Times New Roman"/>
          <w:spacing w:val="10"/>
          <w:sz w:val="18"/>
        </w:rPr>
        <w:t xml:space="preserve"> </w:t>
      </w:r>
      <w:r>
        <w:rPr>
          <w:rFonts w:hint="eastAsia" w:ascii="宋体" w:eastAsia="宋体"/>
          <w:spacing w:val="7"/>
          <w:sz w:val="18"/>
        </w:rPr>
        <w:t xml:space="preserve">的 </w:t>
      </w:r>
      <w:r>
        <w:rPr>
          <w:rFonts w:ascii="Times New Roman" w:eastAsia="Times New Roman"/>
          <w:sz w:val="18"/>
        </w:rPr>
        <w:t>directly</w:t>
      </w:r>
      <w:r>
        <w:rPr>
          <w:rFonts w:ascii="Times New Roman" w:eastAsia="Times New Roman"/>
          <w:spacing w:val="-2"/>
          <w:sz w:val="18"/>
        </w:rPr>
        <w:t xml:space="preserve"> </w:t>
      </w:r>
      <w:r>
        <w:rPr>
          <w:rFonts w:ascii="Times New Roman" w:eastAsia="Times New Roman"/>
          <w:sz w:val="18"/>
        </w:rPr>
        <w:t>base</w:t>
      </w:r>
      <w:r>
        <w:rPr>
          <w:rFonts w:ascii="Times New Roman" w:eastAsia="Times New Roman"/>
          <w:spacing w:val="10"/>
          <w:sz w:val="18"/>
        </w:rPr>
        <w:t xml:space="preserve"> </w:t>
      </w:r>
      <w:r>
        <w:rPr>
          <w:rFonts w:ascii="Times New Roman" w:eastAsia="Times New Roman"/>
          <w:sz w:val="18"/>
        </w:rPr>
        <w:t>class</w:t>
      </w:r>
      <w:r>
        <w:rPr>
          <w:rFonts w:ascii="Times New Roman" w:eastAsia="Times New Roman"/>
          <w:spacing w:val="11"/>
          <w:sz w:val="18"/>
        </w:rPr>
        <w:t xml:space="preserve"> </w:t>
      </w:r>
      <w:r>
        <w:rPr>
          <w:rFonts w:hint="eastAsia" w:ascii="宋体" w:eastAsia="宋体"/>
          <w:sz w:val="18"/>
        </w:rPr>
        <w:t xml:space="preserve">只能有一个。继承的层级数目并没有限制。上例的 </w:t>
      </w:r>
      <w:r>
        <w:rPr>
          <w:rFonts w:ascii="Times New Roman" w:eastAsia="Times New Roman"/>
          <w:i/>
          <w:sz w:val="18"/>
        </w:rPr>
        <w:t>CPoint</w:t>
      </w:r>
      <w:r>
        <w:rPr>
          <w:rFonts w:hint="eastAsia" w:ascii="宋体" w:eastAsia="宋体"/>
          <w:sz w:val="18"/>
        </w:rPr>
        <w:t>、</w:t>
      </w:r>
      <w:r>
        <w:rPr>
          <w:rFonts w:ascii="Times New Roman" w:eastAsia="Times New Roman"/>
          <w:i/>
          <w:sz w:val="18"/>
        </w:rPr>
        <w:t>CPoint2d</w:t>
      </w:r>
      <w:r>
        <w:rPr>
          <w:rFonts w:hint="eastAsia" w:ascii="宋体" w:eastAsia="宋体"/>
          <w:sz w:val="18"/>
        </w:rPr>
        <w:t>、</w:t>
      </w:r>
      <w:r>
        <w:rPr>
          <w:rFonts w:ascii="Times New Roman" w:eastAsia="Times New Roman"/>
          <w:i/>
          <w:sz w:val="18"/>
        </w:rPr>
        <w:t>CPoint3d</w:t>
      </w:r>
      <w:r>
        <w:rPr>
          <w:rFonts w:ascii="Times New Roman" w:eastAsia="Times New Roman"/>
          <w:i/>
          <w:spacing w:val="43"/>
          <w:sz w:val="18"/>
        </w:rPr>
        <w:t xml:space="preserve"> </w:t>
      </w:r>
      <w:r>
        <w:rPr>
          <w:rFonts w:hint="eastAsia" w:ascii="宋体" w:eastAsia="宋体"/>
          <w:sz w:val="18"/>
        </w:rPr>
        <w:t>一脉相传就是一种单一继承：</w:t>
      </w:r>
    </w:p>
    <w:p>
      <w:pPr>
        <w:pStyle w:val="11"/>
        <w:spacing w:before="149"/>
        <w:ind w:left="2910"/>
      </w:pPr>
      <w:r>
        <w:t>class</w:t>
      </w:r>
      <w:r>
        <w:rPr>
          <w:spacing w:val="-4"/>
        </w:rPr>
        <w:t xml:space="preserve"> </w:t>
      </w:r>
      <w:r>
        <w:t>CPoint</w:t>
      </w:r>
      <w:r>
        <w:rPr>
          <w:spacing w:val="-4"/>
        </w:rPr>
        <w:t xml:space="preserve"> </w:t>
      </w:r>
      <w:r>
        <w:t>{</w:t>
      </w:r>
      <w:r>
        <w:rPr>
          <w:spacing w:val="-3"/>
        </w:rPr>
        <w:t xml:space="preserve"> </w:t>
      </w:r>
      <w:r>
        <w:t>...</w:t>
      </w:r>
      <w:r>
        <w:rPr>
          <w:spacing w:val="-4"/>
        </w:rPr>
        <w:t xml:space="preserve"> </w:t>
      </w:r>
      <w:r>
        <w:t>};</w:t>
      </w:r>
    </w:p>
    <w:p>
      <w:pPr>
        <w:pStyle w:val="11"/>
        <w:spacing w:before="39" w:line="292" w:lineRule="auto"/>
        <w:ind w:left="2910" w:right="3141"/>
      </w:pPr>
      <w:r>
        <w:t xml:space="preserve">class CPoint2d : </w:t>
      </w:r>
      <w:r>
        <w:rPr>
          <w:shd w:val="clear" w:color="auto" w:fill="FFFF00"/>
        </w:rPr>
        <w:t>public CPoint</w:t>
      </w:r>
      <w:r>
        <w:t xml:space="preserve"> { ... };</w:t>
      </w:r>
      <w:r>
        <w:rPr>
          <w:spacing w:val="1"/>
        </w:rPr>
        <w:t xml:space="preserve"> </w:t>
      </w:r>
      <w:r>
        <w:t>class</w:t>
      </w:r>
      <w:r>
        <w:rPr>
          <w:spacing w:val="-5"/>
        </w:rPr>
        <w:t xml:space="preserve"> </w:t>
      </w:r>
      <w:r>
        <w:t>CPoint3d</w:t>
      </w:r>
      <w:r>
        <w:rPr>
          <w:spacing w:val="-4"/>
        </w:rPr>
        <w:t xml:space="preserve"> </w:t>
      </w:r>
      <w:r>
        <w:t>:</w:t>
      </w:r>
      <w:r>
        <w:rPr>
          <w:spacing w:val="-4"/>
        </w:rPr>
        <w:t xml:space="preserve"> </w:t>
      </w:r>
      <w:r>
        <w:rPr>
          <w:shd w:val="clear" w:color="auto" w:fill="FFFF00"/>
        </w:rPr>
        <w:t>public</w:t>
      </w:r>
      <w:r>
        <w:rPr>
          <w:spacing w:val="-4"/>
          <w:shd w:val="clear" w:color="auto" w:fill="FFFF00"/>
        </w:rPr>
        <w:t xml:space="preserve"> </w:t>
      </w:r>
      <w:r>
        <w:rPr>
          <w:shd w:val="clear" w:color="auto" w:fill="FFFF00"/>
        </w:rPr>
        <w:t>CPoint2d</w:t>
      </w:r>
      <w:r>
        <w:rPr>
          <w:spacing w:val="-4"/>
        </w:rPr>
        <w:t xml:space="preserve"> </w:t>
      </w:r>
      <w:r>
        <w:t>{</w:t>
      </w:r>
      <w:r>
        <w:rPr>
          <w:spacing w:val="-4"/>
        </w:rPr>
        <w:t xml:space="preserve"> </w:t>
      </w:r>
      <w:r>
        <w:t>...</w:t>
      </w:r>
      <w:r>
        <w:rPr>
          <w:spacing w:val="-5"/>
        </w:rPr>
        <w:t xml:space="preserve"> </w:t>
      </w:r>
      <w:r>
        <w:t>};</w:t>
      </w:r>
    </w:p>
    <w:p>
      <w:pPr>
        <w:pStyle w:val="11"/>
        <w:spacing w:before="1"/>
        <w:rPr>
          <w:sz w:val="25"/>
        </w:rPr>
      </w:pPr>
    </w:p>
    <w:p>
      <w:pPr>
        <w:spacing w:before="0" w:line="374" w:lineRule="auto"/>
        <w:ind w:left="2627" w:right="1155" w:firstLine="0"/>
        <w:jc w:val="both"/>
        <w:rPr>
          <w:rFonts w:hint="eastAsia" w:ascii="宋体" w:eastAsia="宋体"/>
          <w:sz w:val="18"/>
        </w:rPr>
      </w:pPr>
      <w:r>
        <w:rPr>
          <w:rFonts w:hint="eastAsia" w:ascii="宋体" w:eastAsia="宋体"/>
          <w:spacing w:val="7"/>
          <w:sz w:val="18"/>
        </w:rPr>
        <w:t>市面上有名的</w:t>
      </w:r>
      <w:r>
        <w:rPr>
          <w:rFonts w:ascii="Times New Roman" w:eastAsia="Times New Roman"/>
          <w:sz w:val="18"/>
        </w:rPr>
        <w:t>Microsoft</w:t>
      </w:r>
      <w:r>
        <w:rPr>
          <w:rFonts w:ascii="Times New Roman" w:eastAsia="Times New Roman"/>
          <w:spacing w:val="10"/>
          <w:sz w:val="18"/>
        </w:rPr>
        <w:t xml:space="preserve"> </w:t>
      </w:r>
      <w:r>
        <w:rPr>
          <w:rFonts w:ascii="Times New Roman" w:eastAsia="Times New Roman"/>
          <w:sz w:val="18"/>
        </w:rPr>
        <w:t>MFC</w:t>
      </w:r>
      <w:r>
        <w:rPr>
          <w:rFonts w:ascii="Times New Roman" w:eastAsia="Times New Roman"/>
          <w:spacing w:val="5"/>
          <w:sz w:val="18"/>
        </w:rPr>
        <w:t xml:space="preserve"> </w:t>
      </w:r>
      <w:r>
        <w:rPr>
          <w:rFonts w:hint="eastAsia" w:ascii="宋体" w:eastAsia="宋体"/>
          <w:spacing w:val="1"/>
          <w:sz w:val="18"/>
        </w:rPr>
        <w:t xml:space="preserve">就是一套单一继承的 </w:t>
      </w:r>
      <w:r>
        <w:rPr>
          <w:rFonts w:ascii="Times New Roman" w:eastAsia="Times New Roman"/>
          <w:sz w:val="18"/>
        </w:rPr>
        <w:t>C+</w:t>
      </w:r>
      <w:r>
        <w:rPr>
          <w:rFonts w:ascii="Times New Roman" w:eastAsia="Times New Roman"/>
          <w:spacing w:val="2"/>
          <w:sz w:val="18"/>
        </w:rPr>
        <w:t xml:space="preserve">+ </w:t>
      </w:r>
      <w:r>
        <w:rPr>
          <w:rFonts w:ascii="Times New Roman" w:eastAsia="Times New Roman"/>
          <w:sz w:val="18"/>
        </w:rPr>
        <w:t>classes</w:t>
      </w:r>
      <w:r>
        <w:rPr>
          <w:rFonts w:ascii="Times New Roman" w:eastAsia="Times New Roman"/>
          <w:spacing w:val="9"/>
          <w:sz w:val="18"/>
        </w:rPr>
        <w:t xml:space="preserve"> </w:t>
      </w:r>
      <w:r>
        <w:rPr>
          <w:rFonts w:ascii="Times New Roman" w:eastAsia="Times New Roman"/>
          <w:sz w:val="18"/>
        </w:rPr>
        <w:t>library</w:t>
      </w:r>
      <w:r>
        <w:rPr>
          <w:rFonts w:hint="eastAsia" w:ascii="宋体" w:eastAsia="宋体"/>
          <w:sz w:val="18"/>
        </w:rPr>
        <w:t xml:space="preserve">（因它具备某些特殊性质，所以亦称为 </w:t>
      </w:r>
      <w:r>
        <w:rPr>
          <w:rFonts w:ascii="Times New Roman" w:eastAsia="Times New Roman"/>
          <w:sz w:val="18"/>
        </w:rPr>
        <w:t>application</w:t>
      </w:r>
      <w:r>
        <w:rPr>
          <w:rFonts w:ascii="Times New Roman" w:eastAsia="Times New Roman"/>
          <w:spacing w:val="3"/>
          <w:sz w:val="18"/>
        </w:rPr>
        <w:t xml:space="preserve"> </w:t>
      </w:r>
      <w:r>
        <w:rPr>
          <w:rFonts w:ascii="Times New Roman" w:eastAsia="Times New Roman"/>
          <w:sz w:val="18"/>
        </w:rPr>
        <w:t>framework</w:t>
      </w:r>
      <w:r>
        <w:rPr>
          <w:rFonts w:hint="eastAsia" w:ascii="宋体" w:eastAsia="宋体"/>
          <w:sz w:val="18"/>
        </w:rPr>
        <w:t>）。</w:t>
      </w:r>
    </w:p>
    <w:p>
      <w:pPr>
        <w:pStyle w:val="11"/>
        <w:spacing w:before="12"/>
        <w:rPr>
          <w:rFonts w:ascii="宋体"/>
          <w:sz w:val="21"/>
        </w:rPr>
      </w:pPr>
    </w:p>
    <w:p>
      <w:pPr>
        <w:pStyle w:val="4"/>
        <w:rPr>
          <w:rFonts w:hint="eastAsia" w:ascii="宋体" w:eastAsia="宋体"/>
        </w:rPr>
      </w:pPr>
      <w:r>
        <w:rPr>
          <w:rFonts w:hint="eastAsia" w:ascii="宋体" w:eastAsia="宋体"/>
          <w:spacing w:val="19"/>
          <w:w w:val="105"/>
        </w:rPr>
        <w:t>多重继承</w:t>
      </w:r>
      <w:r>
        <w:rPr>
          <w:rFonts w:hint="eastAsia" w:ascii="宋体" w:eastAsia="宋体"/>
          <w:w w:val="105"/>
        </w:rPr>
        <w:t>（</w:t>
      </w:r>
      <w:r>
        <w:rPr>
          <w:w w:val="105"/>
        </w:rPr>
        <w:t>Multiple</w:t>
      </w:r>
      <w:r>
        <w:rPr>
          <w:spacing w:val="5"/>
          <w:w w:val="105"/>
        </w:rPr>
        <w:t xml:space="preserve">     </w:t>
      </w:r>
      <w:r>
        <w:rPr>
          <w:w w:val="105"/>
        </w:rPr>
        <w:t>Inheritance</w:t>
      </w:r>
      <w:r>
        <w:rPr>
          <w:rFonts w:hint="eastAsia" w:ascii="宋体" w:eastAsia="宋体"/>
          <w:w w:val="105"/>
        </w:rPr>
        <w:t>）</w:t>
      </w:r>
    </w:p>
    <w:p>
      <w:pPr>
        <w:pStyle w:val="11"/>
        <w:spacing w:before="6"/>
        <w:rPr>
          <w:rFonts w:ascii="宋体"/>
          <w:sz w:val="24"/>
        </w:rPr>
      </w:pPr>
    </w:p>
    <w:p>
      <w:pPr>
        <w:spacing w:before="1" w:line="374" w:lineRule="auto"/>
        <w:ind w:left="2627" w:right="1155" w:firstLine="0"/>
        <w:jc w:val="both"/>
        <w:rPr>
          <w:rFonts w:hint="eastAsia" w:ascii="宋体" w:eastAsia="宋体"/>
          <w:sz w:val="18"/>
        </w:rPr>
      </w:pPr>
      <w:r>
        <w:rPr>
          <w:rFonts w:hint="eastAsia" w:ascii="宋体" w:eastAsia="宋体"/>
          <w:spacing w:val="1"/>
          <w:sz w:val="18"/>
        </w:rPr>
        <w:t xml:space="preserve">所谓多重继承，是指一个 </w:t>
      </w:r>
      <w:r>
        <w:rPr>
          <w:rFonts w:ascii="Times New Roman" w:eastAsia="Times New Roman"/>
          <w:sz w:val="18"/>
        </w:rPr>
        <w:t>class</w:t>
      </w:r>
      <w:r>
        <w:rPr>
          <w:rFonts w:ascii="Times New Roman" w:eastAsia="Times New Roman"/>
          <w:spacing w:val="18"/>
          <w:sz w:val="18"/>
        </w:rPr>
        <w:t xml:space="preserve"> </w:t>
      </w:r>
      <w:r>
        <w:rPr>
          <w:rFonts w:hint="eastAsia" w:ascii="宋体" w:eastAsia="宋体"/>
          <w:spacing w:val="7"/>
          <w:sz w:val="18"/>
        </w:rPr>
        <w:t xml:space="preserve">的 </w:t>
      </w:r>
      <w:r>
        <w:rPr>
          <w:rFonts w:ascii="Times New Roman" w:eastAsia="Times New Roman"/>
          <w:sz w:val="18"/>
        </w:rPr>
        <w:t>directly</w:t>
      </w:r>
      <w:r>
        <w:rPr>
          <w:rFonts w:ascii="Times New Roman" w:eastAsia="Times New Roman"/>
          <w:spacing w:val="5"/>
          <w:sz w:val="18"/>
        </w:rPr>
        <w:t xml:space="preserve"> </w:t>
      </w:r>
      <w:r>
        <w:rPr>
          <w:rFonts w:ascii="Times New Roman" w:eastAsia="Times New Roman"/>
          <w:sz w:val="18"/>
        </w:rPr>
        <w:t>base</w:t>
      </w:r>
      <w:r>
        <w:rPr>
          <w:rFonts w:ascii="Times New Roman" w:eastAsia="Times New Roman"/>
          <w:spacing w:val="16"/>
          <w:sz w:val="18"/>
        </w:rPr>
        <w:t xml:space="preserve"> </w:t>
      </w:r>
      <w:r>
        <w:rPr>
          <w:rFonts w:ascii="Times New Roman" w:eastAsia="Times New Roman"/>
          <w:sz w:val="18"/>
        </w:rPr>
        <w:t>classes</w:t>
      </w:r>
      <w:r>
        <w:rPr>
          <w:rFonts w:ascii="Times New Roman" w:eastAsia="Times New Roman"/>
          <w:spacing w:val="18"/>
          <w:sz w:val="18"/>
        </w:rPr>
        <w:t xml:space="preserve"> </w:t>
      </w:r>
      <w:r>
        <w:rPr>
          <w:rFonts w:hint="eastAsia" w:ascii="宋体" w:eastAsia="宋体"/>
          <w:sz w:val="18"/>
        </w:rPr>
        <w:t>可以不只一个。多重继承的语法如下：</w:t>
      </w:r>
    </w:p>
    <w:p>
      <w:pPr>
        <w:pStyle w:val="11"/>
        <w:spacing w:before="148"/>
        <w:ind w:left="2910"/>
      </w:pPr>
      <w:r>
        <w:pict>
          <v:group id="_x0000_s1375" o:spid="_x0000_s1375" o:spt="203" style="position:absolute;left:0pt;margin-left:16.2pt;margin-top:13.05pt;height:120.5pt;width:104.65pt;mso-position-horizontal-relative:page;z-index:251683840;mso-width-relative:page;mso-height-relative:page;" coordorigin="325,262" coordsize="2093,2410">
            <o:lock v:ext="edit"/>
            <v:shape id="_x0000_s1376" o:spid="_x0000_s1376" style="position:absolute;left:391;top:329;height:389;width:912;" fillcolor="#959595" filled="t" stroked="f" coordorigin="392,329" coordsize="912,389" path="m1304,329l392,329,392,645,392,718,1304,718,1304,645,1304,329xe">
              <v:path arrowok="t"/>
              <v:fill on="t" focussize="0,0"/>
              <v:stroke on="f"/>
              <v:imagedata o:title=""/>
              <o:lock v:ext="edit"/>
            </v:shape>
            <v:rect id="_x0000_s1377" o:spid="_x0000_s1377" o:spt="1" style="position:absolute;left:330;top:267;height:378;width:902;" fillcolor="#FFFFFF" filled="t" stroked="f" coordsize="21600,21600">
              <v:path/>
              <v:fill on="t" focussize="0,0"/>
              <v:stroke on="f"/>
              <v:imagedata o:title=""/>
              <o:lock v:ext="edit"/>
            </v:rect>
            <v:shape id="_x0000_s1378" o:spid="_x0000_s1378" style="position:absolute;left:391;top:914;height:389;width:912;" fillcolor="#959595" filled="t" stroked="f" coordorigin="392,915" coordsize="912,389" path="m1304,915l392,915,392,1230,392,1304,1304,1304,1304,1230,1304,915xe">
              <v:path arrowok="t"/>
              <v:fill on="t" focussize="0,0"/>
              <v:stroke on="f"/>
              <v:imagedata o:title=""/>
              <o:lock v:ext="edit"/>
            </v:shape>
            <v:rect id="_x0000_s1379" o:spid="_x0000_s1379" o:spt="1" style="position:absolute;left:330;top:853;height:378;width:902;" fillcolor="#FFFFFF" filled="t" stroked="f" coordsize="21600,21600">
              <v:path/>
              <v:fill on="t" focussize="0,0"/>
              <v:stroke on="f"/>
              <v:imagedata o:title=""/>
              <o:lock v:ext="edit"/>
            </v:rect>
            <v:line id="_x0000_s1380" o:spid="_x0000_s1380" o:spt="20" style="position:absolute;left:782;top:650;height:201;width:0;" stroked="t" coordsize="21600,21600">
              <v:path arrowok="t"/>
              <v:fill focussize="0,0"/>
              <v:stroke weight="0.543464566929134pt" color="#000000"/>
              <v:imagedata o:title=""/>
              <o:lock v:ext="edit"/>
            </v:line>
            <v:shape id="_x0000_s1381" o:spid="_x0000_s1381" style="position:absolute;left:391;top:1500;height:389;width:912;" fillcolor="#959595" filled="t" stroked="f" coordorigin="392,1500" coordsize="912,389" path="m1304,1500l392,1500,392,1816,392,1889,1304,1889,1304,1816,1304,1500xe">
              <v:path arrowok="t"/>
              <v:fill on="t" focussize="0,0"/>
              <v:stroke on="f"/>
              <v:imagedata o:title=""/>
              <o:lock v:ext="edit"/>
            </v:shape>
            <v:rect id="_x0000_s1382" o:spid="_x0000_s1382" o:spt="1" style="position:absolute;left:330;top:1440;height:376;width:902;" fillcolor="#FFFFFF" filled="t" stroked="f" coordsize="21600,21600">
              <v:path/>
              <v:fill on="t" focussize="0,0"/>
              <v:stroke on="f"/>
              <v:imagedata o:title=""/>
              <o:lock v:ext="edit"/>
            </v:rect>
            <v:line id="_x0000_s1383" o:spid="_x0000_s1383" o:spt="20" style="position:absolute;left:782;top:1236;height:201;width:0;" stroked="t" coordsize="21600,21600">
              <v:path arrowok="t"/>
              <v:fill focussize="0,0"/>
              <v:stroke weight="0.543464566929134pt" color="#000000"/>
              <v:imagedata o:title=""/>
              <o:lock v:ext="edit"/>
            </v:line>
            <v:shape id="_x0000_s1384" o:spid="_x0000_s1384" style="position:absolute;left:1505;top:1500;height:389;width:912;" fillcolor="#959595" filled="t" stroked="f" coordorigin="1506,1500" coordsize="912,389" path="m2418,1500l1506,1500,1506,1816,1506,1889,2418,1889,2418,1816,2418,1500xe">
              <v:path arrowok="t"/>
              <v:fill on="t" focussize="0,0"/>
              <v:stroke on="f"/>
              <v:imagedata o:title=""/>
              <o:lock v:ext="edit"/>
            </v:shape>
            <v:rect id="_x0000_s1385" o:spid="_x0000_s1385" o:spt="1" style="position:absolute;left:1441;top:1440;height:376;width:902;" fillcolor="#FFFFFF" filled="t" stroked="f" coordsize="21600,21600">
              <v:path/>
              <v:fill on="t" focussize="0,0"/>
              <v:stroke on="f"/>
              <v:imagedata o:title=""/>
              <o:lock v:ext="edit"/>
            </v:rect>
            <v:line id="_x0000_s1386" o:spid="_x0000_s1386" o:spt="20" style="position:absolute;left:1370;top:2017;height:200;width:0;" stroked="t" coordsize="21600,21600">
              <v:path arrowok="t"/>
              <v:fill focussize="0,0"/>
              <v:stroke weight="0.543464566929134pt" color="#000000"/>
              <v:imagedata o:title=""/>
              <o:lock v:ext="edit"/>
            </v:line>
            <v:shape id="_x0000_s1387" o:spid="_x0000_s1387" style="position:absolute;left:782;top:1824;height:196;width:1111;" filled="f" stroked="t" coordorigin="782,1824" coordsize="1111,196" path="m782,1824l782,2019,1893,2019,1893,1824e">
              <v:path arrowok="t"/>
              <v:fill on="f" focussize="0,0"/>
              <v:stroke weight="0.543464566929134pt" color="#000000"/>
              <v:imagedata o:title=""/>
              <o:lock v:ext="edit"/>
            </v:shape>
            <v:shape id="_x0000_s1388" o:spid="_x0000_s1388" style="position:absolute;left:982;top:2282;height:389;width:912;" fillcolor="#959595" filled="t" stroked="f" coordorigin="982,2283" coordsize="912,389" path="m1894,2283l982,2283,982,2597,982,2672,1894,2672,1894,2597,1894,2283xe">
              <v:path arrowok="t"/>
              <v:fill on="t" focussize="0,0"/>
              <v:stroke on="f"/>
              <v:imagedata o:title=""/>
              <o:lock v:ext="edit"/>
            </v:shape>
            <v:rect id="_x0000_s1389" o:spid="_x0000_s1389" o:spt="1" style="position:absolute;left:918;top:2220;height:378;width:902;" fillcolor="#FFFFFF" filled="t" stroked="f" coordsize="21600,21600">
              <v:path/>
              <v:fill on="t" focussize="0,0"/>
              <v:stroke on="f"/>
              <v:imagedata o:title=""/>
              <o:lock v:ext="edit"/>
            </v:rect>
            <v:shape id="_x0000_s1390" o:spid="_x0000_s1390" o:spt="202" type="#_x0000_t202" style="position:absolute;left:918;top:2220;height:378;width:939;" filled="f" stroked="t" coordsize="21600,21600">
              <v:path/>
              <v:fill on="f" focussize="0,0"/>
              <v:stroke weight="0.543464566929134pt" color="#000000"/>
              <v:imagedata o:title=""/>
              <o:lock v:ext="edit"/>
              <v:textbox inset="0mm,0mm,0mm,0mm">
                <w:txbxContent>
                  <w:p>
                    <w:pPr>
                      <w:spacing w:before="79"/>
                      <w:ind w:left="87" w:right="0" w:firstLine="0"/>
                      <w:jc w:val="left"/>
                      <w:rPr>
                        <w:rFonts w:ascii="Arial MT"/>
                        <w:sz w:val="15"/>
                      </w:rPr>
                    </w:pPr>
                    <w:r>
                      <w:rPr>
                        <w:rFonts w:ascii="Arial MT"/>
                        <w:sz w:val="15"/>
                      </w:rPr>
                      <w:t>CVertex3d</w:t>
                    </w:r>
                  </w:p>
                </w:txbxContent>
              </v:textbox>
            </v:shape>
            <v:shape id="_x0000_s1391" o:spid="_x0000_s1391" o:spt="202" type="#_x0000_t202" style="position:absolute;left:1405;top:1440;height:376;width:937;" filled="f" stroked="t" coordsize="21600,21600">
              <v:path/>
              <v:fill on="f" focussize="0,0"/>
              <v:stroke weight="0.543464566929134pt" color="#000000"/>
              <v:imagedata o:title=""/>
              <o:lock v:ext="edit"/>
              <v:textbox inset="0mm,0mm,0mm,0mm">
                <w:txbxContent>
                  <w:p>
                    <w:pPr>
                      <w:spacing w:before="77"/>
                      <w:ind w:left="204" w:right="0" w:firstLine="0"/>
                      <w:jc w:val="left"/>
                      <w:rPr>
                        <w:rFonts w:ascii="Arial MT"/>
                        <w:sz w:val="15"/>
                      </w:rPr>
                    </w:pPr>
                    <w:r>
                      <w:rPr>
                        <w:rFonts w:ascii="Arial MT"/>
                        <w:sz w:val="15"/>
                      </w:rPr>
                      <w:t>CVertex</w:t>
                    </w:r>
                  </w:p>
                </w:txbxContent>
              </v:textbox>
            </v:shape>
            <v:shape id="_x0000_s1392" o:spid="_x0000_s1392" o:spt="202" type="#_x0000_t202" style="position:absolute;left:330;top:1440;height:376;width:902;" filled="f" stroked="t" coordsize="21600,21600">
              <v:path/>
              <v:fill on="f" focussize="0,0"/>
              <v:stroke weight="0.543464566929134pt" color="#000000"/>
              <v:imagedata o:title=""/>
              <o:lock v:ext="edit"/>
              <v:textbox inset="0mm,0mm,0mm,0mm">
                <w:txbxContent>
                  <w:p>
                    <w:pPr>
                      <w:spacing w:before="77"/>
                      <w:ind w:left="133" w:right="0" w:firstLine="0"/>
                      <w:jc w:val="left"/>
                      <w:rPr>
                        <w:rFonts w:ascii="Arial MT"/>
                        <w:sz w:val="15"/>
                      </w:rPr>
                    </w:pPr>
                    <w:r>
                      <w:rPr>
                        <w:rFonts w:ascii="Arial MT"/>
                        <w:sz w:val="15"/>
                      </w:rPr>
                      <w:t>CPoint3d</w:t>
                    </w:r>
                  </w:p>
                </w:txbxContent>
              </v:textbox>
            </v:shape>
            <v:shape id="_x0000_s1393" o:spid="_x0000_s1393" o:spt="202" type="#_x0000_t202" style="position:absolute;left:330;top:853;height:378;width:902;" filled="f" stroked="t" coordsize="21600,21600">
              <v:path/>
              <v:fill on="f" focussize="0,0"/>
              <v:stroke weight="0.543464566929134pt" color="#000000"/>
              <v:imagedata o:title=""/>
              <o:lock v:ext="edit"/>
              <v:textbox inset="0mm,0mm,0mm,0mm">
                <w:txbxContent>
                  <w:p>
                    <w:pPr>
                      <w:spacing w:before="78"/>
                      <w:ind w:left="133" w:right="0" w:firstLine="0"/>
                      <w:jc w:val="left"/>
                      <w:rPr>
                        <w:rFonts w:ascii="Arial MT"/>
                        <w:sz w:val="15"/>
                      </w:rPr>
                    </w:pPr>
                    <w:r>
                      <w:rPr>
                        <w:rFonts w:ascii="Arial MT"/>
                        <w:sz w:val="15"/>
                      </w:rPr>
                      <w:t>CPoint2d</w:t>
                    </w:r>
                  </w:p>
                </w:txbxContent>
              </v:textbox>
            </v:shape>
            <v:shape id="_x0000_s1394" o:spid="_x0000_s1394" o:spt="202" type="#_x0000_t202" style="position:absolute;left:330;top:267;height:378;width:902;" filled="f" stroked="t" coordsize="21600,21600">
              <v:path/>
              <v:fill on="f" focussize="0,0"/>
              <v:stroke weight="0.543464566929134pt" color="#000000"/>
              <v:imagedata o:title=""/>
              <o:lock v:ext="edit"/>
              <v:textbox inset="0mm,0mm,0mm,0mm">
                <w:txbxContent>
                  <w:p>
                    <w:pPr>
                      <w:spacing w:before="79"/>
                      <w:ind w:left="219" w:right="0" w:firstLine="0"/>
                      <w:jc w:val="left"/>
                      <w:rPr>
                        <w:rFonts w:ascii="Arial MT"/>
                        <w:sz w:val="15"/>
                      </w:rPr>
                    </w:pPr>
                    <w:r>
                      <w:rPr>
                        <w:rFonts w:ascii="Arial MT"/>
                        <w:sz w:val="15"/>
                      </w:rPr>
                      <w:t>CPoint</w:t>
                    </w:r>
                  </w:p>
                </w:txbxContent>
              </v:textbox>
            </v:shape>
          </v:group>
        </w:pict>
      </w:r>
      <w:r>
        <w:t>class</w:t>
      </w:r>
      <w:r>
        <w:rPr>
          <w:spacing w:val="-4"/>
        </w:rPr>
        <w:t xml:space="preserve"> </w:t>
      </w:r>
      <w:r>
        <w:t>CPoint</w:t>
      </w:r>
      <w:r>
        <w:rPr>
          <w:spacing w:val="-4"/>
        </w:rPr>
        <w:t xml:space="preserve"> </w:t>
      </w:r>
      <w:r>
        <w:t>{</w:t>
      </w:r>
      <w:r>
        <w:rPr>
          <w:spacing w:val="-3"/>
        </w:rPr>
        <w:t xml:space="preserve"> </w:t>
      </w:r>
      <w:r>
        <w:t>...</w:t>
      </w:r>
      <w:r>
        <w:rPr>
          <w:spacing w:val="-4"/>
        </w:rPr>
        <w:t xml:space="preserve"> </w:t>
      </w:r>
      <w:r>
        <w:t>};</w:t>
      </w:r>
    </w:p>
    <w:p>
      <w:pPr>
        <w:pStyle w:val="11"/>
        <w:spacing w:before="39" w:line="292" w:lineRule="auto"/>
        <w:ind w:left="2910" w:right="3333"/>
      </w:pPr>
      <w:r>
        <w:t>class CPoint2d : public CPoint { ... };</w:t>
      </w:r>
      <w:r>
        <w:rPr>
          <w:spacing w:val="1"/>
        </w:rPr>
        <w:t xml:space="preserve"> </w:t>
      </w:r>
      <w:r>
        <w:t>class CPoint3d : public CPoint2d { ... };</w:t>
      </w:r>
      <w:r>
        <w:rPr>
          <w:spacing w:val="-94"/>
        </w:rPr>
        <w:t xml:space="preserve"> </w:t>
      </w:r>
      <w:r>
        <w:t>class</w:t>
      </w:r>
      <w:r>
        <w:rPr>
          <w:spacing w:val="-1"/>
        </w:rPr>
        <w:t xml:space="preserve"> </w:t>
      </w:r>
      <w:r>
        <w:t>CVertex</w:t>
      </w:r>
      <w:r>
        <w:rPr>
          <w:spacing w:val="-1"/>
        </w:rPr>
        <w:t xml:space="preserve"> </w:t>
      </w:r>
      <w:r>
        <w:t>{</w:t>
      </w:r>
      <w:r>
        <w:rPr>
          <w:spacing w:val="-1"/>
        </w:rPr>
        <w:t xml:space="preserve"> </w:t>
      </w:r>
      <w:r>
        <w:t>...</w:t>
      </w:r>
      <w:r>
        <w:rPr>
          <w:spacing w:val="-1"/>
        </w:rPr>
        <w:t xml:space="preserve"> </w:t>
      </w:r>
      <w:r>
        <w:t>};</w:t>
      </w:r>
    </w:p>
    <w:p>
      <w:pPr>
        <w:pStyle w:val="11"/>
        <w:spacing w:line="180" w:lineRule="exact"/>
        <w:ind w:left="2910"/>
      </w:pPr>
      <w:r>
        <w:t>class</w:t>
      </w:r>
      <w:r>
        <w:rPr>
          <w:spacing w:val="-5"/>
        </w:rPr>
        <w:t xml:space="preserve"> </w:t>
      </w:r>
      <w:r>
        <w:t>CVertex3d</w:t>
      </w:r>
      <w:r>
        <w:rPr>
          <w:spacing w:val="-5"/>
        </w:rPr>
        <w:t xml:space="preserve"> </w:t>
      </w:r>
      <w:r>
        <w:t>:</w:t>
      </w:r>
      <w:r>
        <w:rPr>
          <w:spacing w:val="-4"/>
        </w:rPr>
        <w:t xml:space="preserve"> </w:t>
      </w:r>
      <w:r>
        <w:rPr>
          <w:shd w:val="clear" w:color="auto" w:fill="FFFF00"/>
        </w:rPr>
        <w:t>public</w:t>
      </w:r>
      <w:r>
        <w:rPr>
          <w:spacing w:val="-5"/>
          <w:shd w:val="clear" w:color="auto" w:fill="FFFF00"/>
        </w:rPr>
        <w:t xml:space="preserve"> </w:t>
      </w:r>
      <w:r>
        <w:rPr>
          <w:shd w:val="clear" w:color="auto" w:fill="FFFF00"/>
        </w:rPr>
        <w:t>CPoint3d,</w:t>
      </w:r>
      <w:r>
        <w:rPr>
          <w:spacing w:val="-5"/>
          <w:shd w:val="clear" w:color="auto" w:fill="FFFF00"/>
        </w:rPr>
        <w:t xml:space="preserve"> </w:t>
      </w:r>
      <w:r>
        <w:rPr>
          <w:shd w:val="clear" w:color="auto" w:fill="FFFF00"/>
        </w:rPr>
        <w:t>public</w:t>
      </w:r>
      <w:r>
        <w:rPr>
          <w:spacing w:val="-5"/>
          <w:shd w:val="clear" w:color="auto" w:fill="FFFF00"/>
        </w:rPr>
        <w:t xml:space="preserve"> </w:t>
      </w:r>
      <w:r>
        <w:rPr>
          <w:shd w:val="clear" w:color="auto" w:fill="FFFF00"/>
        </w:rPr>
        <w:t>CVertex</w:t>
      </w:r>
      <w:r>
        <w:rPr>
          <w:spacing w:val="-4"/>
        </w:rPr>
        <w:t xml:space="preserve"> </w:t>
      </w:r>
      <w:r>
        <w:t>{</w:t>
      </w:r>
      <w:r>
        <w:rPr>
          <w:spacing w:val="-5"/>
        </w:rPr>
        <w:t xml:space="preserve"> </w:t>
      </w:r>
      <w:r>
        <w:t>...</w:t>
      </w:r>
      <w:r>
        <w:rPr>
          <w:spacing w:val="-5"/>
        </w:rPr>
        <w:t xml:space="preserve"> </w:t>
      </w:r>
      <w:r>
        <w:t>};</w:t>
      </w:r>
    </w:p>
    <w:p>
      <w:pPr>
        <w:pStyle w:val="11"/>
        <w:rPr>
          <w:sz w:val="18"/>
        </w:rPr>
      </w:pPr>
    </w:p>
    <w:p>
      <w:pPr>
        <w:pStyle w:val="11"/>
        <w:spacing w:before="7"/>
        <w:rPr>
          <w:sz w:val="21"/>
        </w:rPr>
      </w:pPr>
    </w:p>
    <w:p>
      <w:pPr>
        <w:spacing w:before="0" w:line="374" w:lineRule="auto"/>
        <w:ind w:left="2627" w:right="1155" w:firstLine="0"/>
        <w:jc w:val="both"/>
        <w:rPr>
          <w:rFonts w:hint="eastAsia" w:ascii="宋体" w:eastAsia="宋体"/>
          <w:sz w:val="18"/>
        </w:rPr>
      </w:pPr>
      <w:r>
        <w:rPr>
          <w:rFonts w:hint="eastAsia" w:ascii="宋体" w:eastAsia="宋体"/>
          <w:spacing w:val="5"/>
          <w:sz w:val="18"/>
        </w:rPr>
        <w:t xml:space="preserve">上例的 </w:t>
      </w:r>
      <w:r>
        <w:rPr>
          <w:rFonts w:ascii="Times New Roman" w:eastAsia="Times New Roman"/>
          <w:i/>
          <w:sz w:val="18"/>
        </w:rPr>
        <w:t>CVertex3d</w:t>
      </w:r>
      <w:r>
        <w:rPr>
          <w:rFonts w:ascii="Times New Roman" w:eastAsia="Times New Roman"/>
          <w:i/>
          <w:spacing w:val="18"/>
          <w:sz w:val="18"/>
        </w:rPr>
        <w:t xml:space="preserve"> </w:t>
      </w:r>
      <w:r>
        <w:rPr>
          <w:rFonts w:hint="eastAsia" w:ascii="宋体" w:eastAsia="宋体"/>
          <w:spacing w:val="3"/>
          <w:sz w:val="18"/>
        </w:rPr>
        <w:t xml:space="preserve">就是多重继承自 </w:t>
      </w:r>
      <w:r>
        <w:rPr>
          <w:rFonts w:ascii="Times New Roman" w:eastAsia="Times New Roman"/>
          <w:i/>
          <w:sz w:val="18"/>
        </w:rPr>
        <w:t>CPoint3d</w:t>
      </w:r>
      <w:r>
        <w:rPr>
          <w:rFonts w:ascii="Times New Roman" w:eastAsia="Times New Roman"/>
          <w:i/>
          <w:spacing w:val="18"/>
          <w:sz w:val="18"/>
        </w:rPr>
        <w:t xml:space="preserve"> </w:t>
      </w:r>
      <w:r>
        <w:rPr>
          <w:rFonts w:hint="eastAsia" w:ascii="宋体" w:eastAsia="宋体"/>
          <w:spacing w:val="11"/>
          <w:sz w:val="18"/>
        </w:rPr>
        <w:t xml:space="preserve">和 </w:t>
      </w:r>
      <w:r>
        <w:rPr>
          <w:rFonts w:ascii="Times New Roman" w:eastAsia="Times New Roman"/>
          <w:i/>
          <w:sz w:val="18"/>
        </w:rPr>
        <w:t>CVertex</w:t>
      </w:r>
      <w:r>
        <w:rPr>
          <w:rFonts w:hint="eastAsia" w:ascii="宋体" w:eastAsia="宋体"/>
          <w:spacing w:val="4"/>
          <w:sz w:val="18"/>
        </w:rPr>
        <w:t xml:space="preserve">。其中 </w:t>
      </w:r>
      <w:r>
        <w:rPr>
          <w:rFonts w:ascii="Times New Roman" w:eastAsia="Times New Roman"/>
          <w:i/>
          <w:sz w:val="18"/>
        </w:rPr>
        <w:t>CPoint3d</w:t>
      </w:r>
      <w:r>
        <w:rPr>
          <w:rFonts w:ascii="Times New Roman" w:eastAsia="Times New Roman"/>
          <w:i/>
          <w:spacing w:val="13"/>
          <w:sz w:val="18"/>
        </w:rPr>
        <w:t xml:space="preserve"> </w:t>
      </w:r>
      <w:r>
        <w:rPr>
          <w:rFonts w:hint="eastAsia" w:ascii="宋体" w:eastAsia="宋体"/>
          <w:sz w:val="18"/>
        </w:rPr>
        <w:t>称为</w:t>
      </w:r>
      <w:r>
        <w:rPr>
          <w:rFonts w:ascii="Times New Roman" w:eastAsia="Times New Roman"/>
          <w:sz w:val="18"/>
        </w:rPr>
        <w:t>leftmost</w:t>
      </w:r>
      <w:r>
        <w:rPr>
          <w:rFonts w:ascii="Times New Roman" w:eastAsia="Times New Roman"/>
          <w:spacing w:val="4"/>
          <w:sz w:val="18"/>
        </w:rPr>
        <w:t xml:space="preserve"> </w:t>
      </w:r>
      <w:r>
        <w:rPr>
          <w:rFonts w:ascii="Times New Roman" w:eastAsia="Times New Roman"/>
          <w:sz w:val="18"/>
        </w:rPr>
        <w:t>base</w:t>
      </w:r>
      <w:r>
        <w:rPr>
          <w:rFonts w:ascii="Times New Roman" w:eastAsia="Times New Roman"/>
          <w:spacing w:val="3"/>
          <w:sz w:val="18"/>
        </w:rPr>
        <w:t xml:space="preserve"> </w:t>
      </w:r>
      <w:r>
        <w:rPr>
          <w:rFonts w:ascii="Times New Roman" w:eastAsia="Times New Roman"/>
          <w:sz w:val="18"/>
        </w:rPr>
        <w:t>class</w:t>
      </w:r>
      <w:r>
        <w:rPr>
          <w:rFonts w:hint="eastAsia" w:ascii="宋体" w:eastAsia="宋体"/>
          <w:sz w:val="18"/>
        </w:rPr>
        <w:t>（最左端基础类别）。「最左端」带来什么影响？噢，多重继承</w:t>
      </w:r>
      <w:r>
        <w:rPr>
          <w:rFonts w:hint="eastAsia" w:ascii="宋体" w:eastAsia="宋体"/>
          <w:spacing w:val="6"/>
          <w:sz w:val="18"/>
        </w:rPr>
        <w:t xml:space="preserve">的 </w:t>
      </w:r>
      <w:r>
        <w:rPr>
          <w:rFonts w:ascii="Times New Roman" w:eastAsia="Times New Roman"/>
          <w:sz w:val="18"/>
        </w:rPr>
        <w:t>base</w:t>
      </w:r>
      <w:r>
        <w:rPr>
          <w:rFonts w:ascii="Times New Roman" w:eastAsia="Times New Roman"/>
          <w:spacing w:val="37"/>
          <w:sz w:val="18"/>
        </w:rPr>
        <w:t xml:space="preserve"> </w:t>
      </w:r>
      <w:r>
        <w:rPr>
          <w:rFonts w:ascii="Times New Roman" w:eastAsia="Times New Roman"/>
          <w:sz w:val="18"/>
        </w:rPr>
        <w:t>classes</w:t>
      </w:r>
      <w:r>
        <w:rPr>
          <w:rFonts w:ascii="Times New Roman" w:eastAsia="Times New Roman"/>
          <w:spacing w:val="17"/>
          <w:sz w:val="18"/>
        </w:rPr>
        <w:t xml:space="preserve"> </w:t>
      </w:r>
      <w:r>
        <w:rPr>
          <w:rFonts w:hint="eastAsia" w:ascii="宋体" w:eastAsia="宋体"/>
          <w:spacing w:val="1"/>
          <w:sz w:val="18"/>
        </w:rPr>
        <w:t xml:space="preserve">排列次序会影响 </w:t>
      </w:r>
      <w:r>
        <w:rPr>
          <w:rFonts w:ascii="Times New Roman" w:eastAsia="Times New Roman"/>
          <w:sz w:val="18"/>
        </w:rPr>
        <w:t>object</w:t>
      </w:r>
      <w:r>
        <w:rPr>
          <w:rFonts w:ascii="Times New Roman" w:eastAsia="Times New Roman"/>
          <w:spacing w:val="16"/>
          <w:sz w:val="18"/>
        </w:rPr>
        <w:t xml:space="preserve"> </w:t>
      </w:r>
      <w:r>
        <w:rPr>
          <w:rFonts w:hint="eastAsia" w:ascii="宋体" w:eastAsia="宋体"/>
          <w:sz w:val="18"/>
        </w:rPr>
        <w:t>的物件布局。我将在</w:t>
      </w:r>
      <w:r>
        <w:rPr>
          <w:rFonts w:hint="eastAsia" w:ascii="宋体" w:eastAsia="宋体"/>
          <w:color w:val="FF0000"/>
          <w:spacing w:val="14"/>
          <w:sz w:val="18"/>
        </w:rPr>
        <w:t>第２章</w:t>
      </w:r>
      <w:r>
        <w:rPr>
          <w:rFonts w:ascii="Times New Roman" w:eastAsia="Times New Roman"/>
          <w:color w:val="FF0000"/>
          <w:sz w:val="18"/>
        </w:rPr>
        <w:t>p.128</w:t>
      </w:r>
      <w:r>
        <w:rPr>
          <w:rFonts w:ascii="Times New Roman" w:eastAsia="Times New Roman"/>
          <w:color w:val="FF0000"/>
          <w:spacing w:val="3"/>
          <w:sz w:val="18"/>
        </w:rPr>
        <w:t xml:space="preserve"> </w:t>
      </w:r>
      <w:r>
        <w:rPr>
          <w:rFonts w:hint="eastAsia" w:ascii="宋体" w:eastAsia="宋体"/>
          <w:sz w:val="18"/>
        </w:rPr>
        <w:t>再详细探讨这个问题。</w:t>
      </w:r>
    </w:p>
    <w:p>
      <w:pPr>
        <w:pStyle w:val="11"/>
        <w:spacing w:before="10"/>
        <w:rPr>
          <w:rFonts w:ascii="宋体"/>
          <w:sz w:val="18"/>
        </w:rPr>
      </w:pPr>
    </w:p>
    <w:p>
      <w:pPr>
        <w:spacing w:before="0" w:line="374" w:lineRule="auto"/>
        <w:ind w:left="2627" w:right="1155" w:firstLine="0"/>
        <w:jc w:val="both"/>
        <w:rPr>
          <w:rFonts w:hint="eastAsia" w:ascii="宋体" w:eastAsia="宋体"/>
          <w:sz w:val="18"/>
        </w:rPr>
      </w:pPr>
      <w:r>
        <w:rPr>
          <w:rFonts w:hint="eastAsia" w:ascii="宋体" w:eastAsia="宋体"/>
          <w:spacing w:val="1"/>
          <w:sz w:val="18"/>
        </w:rPr>
        <w:t xml:space="preserve">市面上有名的 </w:t>
      </w:r>
      <w:r>
        <w:rPr>
          <w:rFonts w:ascii="Times New Roman" w:eastAsia="Times New Roman"/>
          <w:sz w:val="18"/>
        </w:rPr>
        <w:t>Borland</w:t>
      </w:r>
      <w:r>
        <w:rPr>
          <w:rFonts w:ascii="Times New Roman" w:eastAsia="Times New Roman"/>
          <w:spacing w:val="19"/>
          <w:sz w:val="18"/>
        </w:rPr>
        <w:t xml:space="preserve"> </w:t>
      </w:r>
      <w:r>
        <w:rPr>
          <w:rFonts w:ascii="Times New Roman" w:eastAsia="Times New Roman"/>
          <w:sz w:val="18"/>
        </w:rPr>
        <w:t>OWL</w:t>
      </w:r>
      <w:r>
        <w:rPr>
          <w:rFonts w:ascii="Times New Roman" w:eastAsia="Times New Roman"/>
          <w:spacing w:val="6"/>
          <w:sz w:val="18"/>
        </w:rPr>
        <w:t xml:space="preserve"> </w:t>
      </w:r>
      <w:r>
        <w:rPr>
          <w:rFonts w:hint="eastAsia" w:ascii="宋体" w:eastAsia="宋体"/>
          <w:spacing w:val="1"/>
          <w:sz w:val="18"/>
        </w:rPr>
        <w:t xml:space="preserve">就是一套多重继承的 </w:t>
      </w:r>
      <w:r>
        <w:rPr>
          <w:rFonts w:ascii="Times New Roman" w:eastAsia="Times New Roman"/>
          <w:sz w:val="18"/>
        </w:rPr>
        <w:t>C+</w:t>
      </w:r>
      <w:r>
        <w:rPr>
          <w:rFonts w:ascii="Times New Roman" w:eastAsia="Times New Roman"/>
          <w:spacing w:val="11"/>
          <w:sz w:val="18"/>
        </w:rPr>
        <w:t xml:space="preserve">+ </w:t>
      </w:r>
      <w:r>
        <w:rPr>
          <w:rFonts w:ascii="Times New Roman" w:eastAsia="Times New Roman"/>
          <w:sz w:val="18"/>
        </w:rPr>
        <w:t>classes</w:t>
      </w:r>
      <w:r>
        <w:rPr>
          <w:rFonts w:ascii="Times New Roman" w:eastAsia="Times New Roman"/>
          <w:spacing w:val="26"/>
          <w:sz w:val="18"/>
        </w:rPr>
        <w:t xml:space="preserve"> </w:t>
      </w:r>
      <w:r>
        <w:rPr>
          <w:rFonts w:ascii="Times New Roman" w:eastAsia="Times New Roman"/>
          <w:sz w:val="18"/>
        </w:rPr>
        <w:t>library</w:t>
      </w:r>
      <w:r>
        <w:rPr>
          <w:rFonts w:hint="eastAsia" w:ascii="宋体" w:eastAsia="宋体"/>
          <w:sz w:val="18"/>
        </w:rPr>
        <w:t xml:space="preserve">（因它具备某些特殊性质，所以亦称为 </w:t>
      </w:r>
      <w:r>
        <w:rPr>
          <w:rFonts w:ascii="Times New Roman" w:eastAsia="Times New Roman"/>
          <w:sz w:val="18"/>
        </w:rPr>
        <w:t>application</w:t>
      </w:r>
      <w:r>
        <w:rPr>
          <w:rFonts w:ascii="Times New Roman" w:eastAsia="Times New Roman"/>
          <w:spacing w:val="3"/>
          <w:sz w:val="18"/>
        </w:rPr>
        <w:t xml:space="preserve"> </w:t>
      </w:r>
      <w:r>
        <w:rPr>
          <w:rFonts w:ascii="Times New Roman" w:eastAsia="Times New Roman"/>
          <w:sz w:val="18"/>
        </w:rPr>
        <w:t>framework</w:t>
      </w:r>
      <w:r>
        <w:rPr>
          <w:rFonts w:hint="eastAsia" w:ascii="宋体" w:eastAsia="宋体"/>
          <w:sz w:val="18"/>
        </w:rPr>
        <w:t>）。</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9"/>
        <w:rPr>
          <w:rFonts w:ascii="宋体"/>
          <w:sz w:val="19"/>
        </w:rPr>
      </w:pPr>
    </w:p>
    <w:p>
      <w:pPr>
        <w:spacing w:before="0"/>
        <w:ind w:left="644" w:right="0" w:firstLine="0"/>
        <w:jc w:val="left"/>
        <w:rPr>
          <w:rFonts w:ascii="Arial"/>
          <w:b/>
          <w:sz w:val="20"/>
        </w:rPr>
      </w:pPr>
      <w:r>
        <w:rPr>
          <w:rFonts w:ascii="Arial"/>
          <w:b/>
          <w:sz w:val="20"/>
        </w:rPr>
        <w:t>48</w:t>
      </w:r>
    </w:p>
    <w:p>
      <w:pPr>
        <w:spacing w:after="0"/>
        <w:jc w:val="left"/>
        <w:rPr>
          <w:rFonts w:ascii="Arial"/>
          <w:sz w:val="20"/>
        </w:rPr>
        <w:sectPr>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395" o:spid="_x0000_s1395" o:spt="1" style="position:absolute;left:0pt;margin-left:131.9pt;margin-top:18.85pt;height:0.7pt;width:323pt;mso-position-horizontal-relative:page;mso-wrap-distance-bottom:0pt;mso-wrap-distance-top:0pt;z-index:-251348992;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rPr>
          <w:rFonts w:ascii="宋体"/>
          <w:sz w:val="20"/>
        </w:rPr>
      </w:pPr>
    </w:p>
    <w:p>
      <w:pPr>
        <w:pStyle w:val="11"/>
        <w:spacing w:before="8"/>
        <w:rPr>
          <w:rFonts w:ascii="宋体"/>
          <w:sz w:val="22"/>
        </w:rPr>
      </w:pPr>
    </w:p>
    <w:p>
      <w:pPr>
        <w:pStyle w:val="4"/>
        <w:spacing w:before="77"/>
        <w:rPr>
          <w:rFonts w:hint="eastAsia" w:ascii="宋体" w:eastAsia="宋体"/>
        </w:rPr>
      </w:pPr>
      <w:r>
        <w:rPr>
          <w:rFonts w:hint="eastAsia" w:ascii="宋体" w:eastAsia="宋体"/>
          <w:spacing w:val="19"/>
          <w:w w:val="105"/>
        </w:rPr>
        <w:t>虚拟继承</w:t>
      </w:r>
      <w:r>
        <w:rPr>
          <w:rFonts w:hint="eastAsia" w:ascii="宋体" w:eastAsia="宋体"/>
          <w:w w:val="105"/>
        </w:rPr>
        <w:t>（</w:t>
      </w:r>
      <w:r>
        <w:rPr>
          <w:w w:val="105"/>
        </w:rPr>
        <w:t>Virtual</w:t>
      </w:r>
      <w:r>
        <w:rPr>
          <w:spacing w:val="2"/>
          <w:w w:val="105"/>
        </w:rPr>
        <w:t xml:space="preserve">     </w:t>
      </w:r>
      <w:r>
        <w:rPr>
          <w:w w:val="105"/>
        </w:rPr>
        <w:t>Inheritance</w:t>
      </w:r>
      <w:r>
        <w:rPr>
          <w:rFonts w:hint="eastAsia" w:ascii="宋体" w:eastAsia="宋体"/>
          <w:w w:val="105"/>
        </w:rPr>
        <w:t>）</w:t>
      </w:r>
    </w:p>
    <w:p>
      <w:pPr>
        <w:pStyle w:val="11"/>
        <w:spacing w:before="1"/>
        <w:rPr>
          <w:rFonts w:ascii="宋体"/>
          <w:sz w:val="23"/>
        </w:rPr>
      </w:pPr>
    </w:p>
    <w:p>
      <w:pPr>
        <w:spacing w:before="1" w:line="357" w:lineRule="auto"/>
        <w:ind w:left="2627" w:right="1155" w:hanging="1"/>
        <w:jc w:val="left"/>
        <w:rPr>
          <w:rFonts w:hint="eastAsia" w:ascii="宋体" w:eastAsia="宋体"/>
          <w:sz w:val="18"/>
        </w:rPr>
      </w:pPr>
      <w:r>
        <w:pict>
          <v:group id="_x0000_s1396" o:spid="_x0000_s1396" o:spt="203" style="position:absolute;left:0pt;margin-left:7.3pt;margin-top:25.05pt;height:119.55pt;width:103.95pt;mso-position-horizontal-relative:page;z-index:251685888;mso-width-relative:page;mso-height-relative:page;" coordorigin="147,502" coordsize="2079,2391">
            <o:lock v:ext="edit"/>
            <v:shape id="_x0000_s1397" o:spid="_x0000_s1397" style="position:absolute;left:766;top:583;height:461;width:1076;" fillcolor="#959595" filled="t" stroked="f" coordorigin="766,583" coordsize="1076,461" path="m1842,583l766,583,766,954,766,1044,1842,1044,1842,954,1842,583xe">
              <v:path arrowok="t"/>
              <v:fill on="t" focussize="0,0"/>
              <v:stroke on="f"/>
              <v:imagedata o:title=""/>
              <o:lock v:ext="edit"/>
            </v:shape>
            <v:shape id="_x0000_s1398" o:spid="_x0000_s1398" style="position:absolute;left:691;top:508;height:446;width:1062;" fillcolor="#FFFFFF" filled="t" stroked="f" coordorigin="692,508" coordsize="1062,446" path="m1753,508l692,508,692,954,1753,954,1753,508xe">
              <v:path arrowok="t"/>
              <v:fill on="t" focussize="0,0"/>
              <v:stroke on="f"/>
              <v:imagedata o:title=""/>
              <o:lock v:ext="edit"/>
            </v:shape>
            <v:line id="_x0000_s1399" o:spid="_x0000_s1399" o:spt="20" style="position:absolute;left:1224;top:961;flip:y;height:237;width:0;" stroked="t" coordsize="21600,21600">
              <v:path arrowok="t"/>
              <v:fill focussize="0,0"/>
              <v:stroke weight="0.641496062992126pt" color="#000000"/>
              <v:imagedata o:title=""/>
              <o:lock v:ext="edit"/>
            </v:line>
            <v:shape id="_x0000_s1400" o:spid="_x0000_s1400" style="position:absolute;left:531;top:1195;height:231;width:1308;" filled="f" stroked="t" coordorigin="532,1195" coordsize="1308,231" path="m532,1426l532,1195,1839,1195,1839,1426e">
              <v:path arrowok="t"/>
              <v:fill on="f" focussize="0,0"/>
              <v:stroke weight="0.641496062992126pt" color="#000000"/>
              <v:imagedata o:title=""/>
              <o:lock v:ext="edit"/>
            </v:shape>
            <v:shape id="_x0000_s1401" o:spid="_x0000_s1401" style="position:absolute;left:228;top:1504;height:461;width:840;" fillcolor="#959595" filled="t" stroked="f" coordorigin="229,1505" coordsize="840,461" path="m1069,1505l229,1505,229,1879,229,1966,1069,1966,1069,1879,1069,1505xe">
              <v:path arrowok="t"/>
              <v:fill on="t" focussize="0,0"/>
              <v:stroke on="f"/>
              <v:imagedata o:title=""/>
              <o:lock v:ext="edit"/>
            </v:shape>
            <v:shape id="_x0000_s1402" o:spid="_x0000_s1402" style="position:absolute;left:153;top:1432;height:447;width:831;" fillcolor="#FFFFFF" filled="t" stroked="f" coordorigin="153,1433" coordsize="831,447" path="m984,1433l154,1433,153,1879,983,1879,984,1433xe">
              <v:path arrowok="t"/>
              <v:fill on="t" focussize="0,0"/>
              <v:stroke on="f"/>
              <v:imagedata o:title=""/>
              <o:lock v:ext="edit"/>
            </v:shape>
            <v:shape id="_x0000_s1403" o:spid="_x0000_s1403" style="position:absolute;left:1380;top:1504;height:461;width:845;" fillcolor="#959595" filled="t" stroked="f" coordorigin="1381,1505" coordsize="845,461" path="m2226,1505l1381,1505,1381,1879,1381,1966,2226,1966,2226,1879,2226,1505xe">
              <v:path arrowok="t"/>
              <v:fill on="t" focussize="0,0"/>
              <v:stroke on="f"/>
              <v:imagedata o:title=""/>
              <o:lock v:ext="edit"/>
            </v:shape>
            <v:shape id="_x0000_s1404" o:spid="_x0000_s1404" style="position:absolute;left:1307;top:1432;height:447;width:831;" fillcolor="#FFFFFF" filled="t" stroked="f" coordorigin="1307,1433" coordsize="831,447" path="m2138,1433l1307,1433,1307,1879,2137,1879,2138,1433xe">
              <v:path arrowok="t"/>
              <v:fill on="t" focussize="0,0"/>
              <v:stroke on="f"/>
              <v:imagedata o:title=""/>
              <o:lock v:ext="edit"/>
            </v:shape>
            <v:line id="_x0000_s1405" o:spid="_x0000_s1405" o:spt="20" style="position:absolute;left:1224;top:2116;height:238;width:0;" stroked="t" coordsize="21600,21600">
              <v:path arrowok="t"/>
              <v:fill focussize="0,0"/>
              <v:stroke weight="0.641496062992126pt" color="#000000"/>
              <v:imagedata o:title=""/>
              <o:lock v:ext="edit"/>
            </v:line>
            <v:shape id="_x0000_s1406" o:spid="_x0000_s1406" style="position:absolute;left:531;top:1888;height:232;width:1308;" filled="f" stroked="t" coordorigin="532,1888" coordsize="1308,232" path="m532,1888l532,2120,1839,2120,1839,1888e">
              <v:path arrowok="t"/>
              <v:fill on="f" focussize="0,0"/>
              <v:stroke weight="0.641496062992126pt" color="#000000"/>
              <v:imagedata o:title=""/>
              <o:lock v:ext="edit"/>
            </v:shape>
            <v:shape id="_x0000_s1407" o:spid="_x0000_s1407" style="position:absolute;left:766;top:2431;height:461;width:1076;" fillcolor="#959595" filled="t" stroked="f" coordorigin="766,2431" coordsize="1076,461" path="m1842,2431l766,2431,766,2803,766,2892,1842,2892,1842,2803,1842,2431xe">
              <v:path arrowok="t"/>
              <v:fill on="t" focussize="0,0"/>
              <v:stroke on="f"/>
              <v:imagedata o:title=""/>
              <o:lock v:ext="edit"/>
            </v:shape>
            <v:shape id="_x0000_s1408" o:spid="_x0000_s1408" style="position:absolute;left:691;top:2357;height:446;width:1062;" fillcolor="#FFFFFF" filled="t" stroked="f" coordorigin="692,2358" coordsize="1062,446" path="m1753,2358l692,2358,692,2803,1753,2803,1753,2358xe">
              <v:path arrowok="t"/>
              <v:fill on="t" focussize="0,0"/>
              <v:stroke on="f"/>
              <v:imagedata o:title=""/>
              <o:lock v:ext="edit"/>
            </v:shape>
            <v:shape id="_x0000_s1409" o:spid="_x0000_s1409" o:spt="202" type="#_x0000_t202" style="position:absolute;left:692;top:2357;height:446;width:1061;" filled="f" stroked="t" coordsize="21600,21600">
              <v:path/>
              <v:fill on="f" focussize="0,0"/>
              <v:stroke weight="0.656535433070866pt" color="#000000"/>
              <v:imagedata o:title=""/>
              <o:lock v:ext="edit"/>
              <v:textbox inset="0mm,0mm,0mm,0mm">
                <w:txbxContent>
                  <w:p>
                    <w:pPr>
                      <w:spacing w:before="81"/>
                      <w:ind w:left="130" w:right="0" w:firstLine="0"/>
                      <w:jc w:val="left"/>
                      <w:rPr>
                        <w:rFonts w:ascii="Arial MT"/>
                        <w:sz w:val="20"/>
                      </w:rPr>
                    </w:pPr>
                    <w:r>
                      <w:rPr>
                        <w:rFonts w:ascii="Arial MT"/>
                        <w:w w:val="105"/>
                        <w:sz w:val="20"/>
                      </w:rPr>
                      <w:t>iostream</w:t>
                    </w:r>
                  </w:p>
                </w:txbxContent>
              </v:textbox>
            </v:shape>
            <v:shape id="_x0000_s1410" o:spid="_x0000_s1410" o:spt="202" type="#_x0000_t202" style="position:absolute;left:1307;top:1432;height:447;width:831;" filled="f" stroked="t" coordsize="21600,21600">
              <v:path/>
              <v:fill on="f" focussize="0,0"/>
              <v:stroke weight="0.656535433070866pt" color="#000000"/>
              <v:imagedata o:title=""/>
              <o:lock v:ext="edit"/>
              <v:textbox inset="0mm,0mm,0mm,0mm">
                <w:txbxContent>
                  <w:p>
                    <w:pPr>
                      <w:spacing w:before="79"/>
                      <w:ind w:left="37" w:right="0" w:firstLine="0"/>
                      <w:jc w:val="left"/>
                      <w:rPr>
                        <w:rFonts w:ascii="Arial MT"/>
                        <w:sz w:val="20"/>
                      </w:rPr>
                    </w:pPr>
                    <w:r>
                      <w:rPr>
                        <w:rFonts w:ascii="Arial MT"/>
                        <w:w w:val="105"/>
                        <w:sz w:val="20"/>
                      </w:rPr>
                      <w:t>ostream</w:t>
                    </w:r>
                  </w:p>
                </w:txbxContent>
              </v:textbox>
            </v:shape>
            <v:shape id="_x0000_s1411" o:spid="_x0000_s1411" o:spt="202" type="#_x0000_t202" style="position:absolute;left:153;top:1432;height:447;width:831;" filled="f" stroked="t" coordsize="21600,21600">
              <v:path/>
              <v:fill on="f" focussize="0,0"/>
              <v:stroke weight="0.656535433070866pt" color="#000000"/>
              <v:imagedata o:title=""/>
              <o:lock v:ext="edit"/>
              <v:textbox inset="0mm,0mm,0mm,0mm">
                <w:txbxContent>
                  <w:p>
                    <w:pPr>
                      <w:spacing w:before="79"/>
                      <w:ind w:left="73" w:right="0" w:firstLine="0"/>
                      <w:jc w:val="left"/>
                      <w:rPr>
                        <w:rFonts w:ascii="Arial MT"/>
                        <w:sz w:val="20"/>
                      </w:rPr>
                    </w:pPr>
                    <w:r>
                      <w:rPr>
                        <w:rFonts w:ascii="Arial MT"/>
                        <w:w w:val="105"/>
                        <w:sz w:val="20"/>
                      </w:rPr>
                      <w:t>istream</w:t>
                    </w:r>
                  </w:p>
                </w:txbxContent>
              </v:textbox>
            </v:shape>
            <v:shape id="_x0000_s1412" o:spid="_x0000_s1412" o:spt="202" type="#_x0000_t202" style="position:absolute;left:692;top:508;height:446;width:1061;" filled="f" stroked="t" coordsize="21600,21600">
              <v:path/>
              <v:fill on="f" focussize="0,0"/>
              <v:stroke weight="0.656535433070866pt" color="#000000"/>
              <v:imagedata o:title=""/>
              <o:lock v:ext="edit"/>
              <v:textbox inset="0mm,0mm,0mm,0mm">
                <w:txbxContent>
                  <w:p>
                    <w:pPr>
                      <w:spacing w:before="82"/>
                      <w:ind w:left="370" w:right="369" w:firstLine="0"/>
                      <w:jc w:val="center"/>
                      <w:rPr>
                        <w:rFonts w:ascii="Arial MT"/>
                        <w:sz w:val="20"/>
                      </w:rPr>
                    </w:pPr>
                    <w:r>
                      <w:rPr>
                        <w:rFonts w:ascii="Arial MT"/>
                        <w:w w:val="105"/>
                        <w:sz w:val="20"/>
                      </w:rPr>
                      <w:t>ios</w:t>
                    </w:r>
                  </w:p>
                </w:txbxContent>
              </v:textbox>
            </v:shape>
          </v:group>
        </w:pict>
      </w:r>
      <w:r>
        <w:rPr>
          <w:rFonts w:hint="eastAsia" w:ascii="宋体" w:eastAsia="宋体"/>
          <w:sz w:val="18"/>
        </w:rPr>
        <w:t xml:space="preserve">所谓虚拟继承，就是在 </w:t>
      </w:r>
      <w:r>
        <w:rPr>
          <w:rFonts w:ascii="Times New Roman" w:eastAsia="Times New Roman"/>
          <w:sz w:val="18"/>
        </w:rPr>
        <w:t>class</w:t>
      </w:r>
      <w:r>
        <w:rPr>
          <w:rFonts w:ascii="Times New Roman" w:eastAsia="Times New Roman"/>
          <w:spacing w:val="12"/>
          <w:sz w:val="18"/>
        </w:rPr>
        <w:t xml:space="preserve"> </w:t>
      </w:r>
      <w:r>
        <w:rPr>
          <w:rFonts w:ascii="Times New Roman" w:eastAsia="Times New Roman"/>
          <w:sz w:val="18"/>
        </w:rPr>
        <w:t>head</w:t>
      </w:r>
      <w:r>
        <w:rPr>
          <w:rFonts w:ascii="Times New Roman" w:eastAsia="Times New Roman"/>
          <w:spacing w:val="10"/>
          <w:sz w:val="18"/>
        </w:rPr>
        <w:t xml:space="preserve"> </w:t>
      </w:r>
      <w:r>
        <w:rPr>
          <w:rFonts w:hint="eastAsia" w:ascii="宋体" w:eastAsia="宋体"/>
          <w:spacing w:val="2"/>
          <w:sz w:val="18"/>
        </w:rPr>
        <w:t xml:space="preserve">中，于 </w:t>
      </w:r>
      <w:r>
        <w:rPr>
          <w:rFonts w:ascii="Times New Roman" w:eastAsia="Times New Roman"/>
          <w:sz w:val="18"/>
        </w:rPr>
        <w:t>base</w:t>
      </w:r>
      <w:r>
        <w:rPr>
          <w:rFonts w:ascii="Times New Roman" w:eastAsia="Times New Roman"/>
          <w:spacing w:val="10"/>
          <w:sz w:val="18"/>
        </w:rPr>
        <w:t xml:space="preserve"> </w:t>
      </w:r>
      <w:r>
        <w:rPr>
          <w:rFonts w:ascii="Times New Roman" w:eastAsia="Times New Roman"/>
          <w:sz w:val="18"/>
        </w:rPr>
        <w:t>class</w:t>
      </w:r>
      <w:r>
        <w:rPr>
          <w:rFonts w:ascii="Times New Roman" w:eastAsia="Times New Roman"/>
          <w:spacing w:val="56"/>
          <w:sz w:val="18"/>
        </w:rPr>
        <w:t xml:space="preserve"> </w:t>
      </w:r>
      <w:r>
        <w:rPr>
          <w:rFonts w:hint="eastAsia" w:ascii="宋体" w:eastAsia="宋体"/>
          <w:spacing w:val="1"/>
          <w:sz w:val="18"/>
        </w:rPr>
        <w:t xml:space="preserve">的前方加上 </w:t>
      </w:r>
      <w:r>
        <w:rPr>
          <w:rFonts w:ascii="Arial Black" w:eastAsia="Arial Black"/>
          <w:sz w:val="18"/>
        </w:rPr>
        <w:t>virtual</w:t>
      </w:r>
      <w:r>
        <w:rPr>
          <w:rFonts w:ascii="Arial Black" w:eastAsia="Arial Black"/>
          <w:spacing w:val="41"/>
          <w:sz w:val="18"/>
        </w:rPr>
        <w:t xml:space="preserve"> </w:t>
      </w:r>
      <w:r>
        <w:rPr>
          <w:rFonts w:hint="eastAsia" w:ascii="宋体" w:eastAsia="宋体"/>
          <w:sz w:val="18"/>
        </w:rPr>
        <w:t xml:space="preserve">关键字。虚拟继承的语法可以众所周知的 </w:t>
      </w:r>
      <w:r>
        <w:rPr>
          <w:rFonts w:ascii="Times New Roman" w:eastAsia="Times New Roman"/>
          <w:sz w:val="18"/>
        </w:rPr>
        <w:t>iostream</w:t>
      </w:r>
      <w:r>
        <w:rPr>
          <w:rFonts w:ascii="Times New Roman" w:eastAsia="Times New Roman"/>
          <w:spacing w:val="4"/>
          <w:sz w:val="18"/>
        </w:rPr>
        <w:t xml:space="preserve"> </w:t>
      </w:r>
      <w:r>
        <w:rPr>
          <w:rFonts w:ascii="Times New Roman" w:eastAsia="Times New Roman"/>
          <w:sz w:val="18"/>
        </w:rPr>
        <w:t>library</w:t>
      </w:r>
      <w:r>
        <w:rPr>
          <w:rFonts w:ascii="Times New Roman" w:eastAsia="Times New Roman"/>
          <w:spacing w:val="44"/>
          <w:sz w:val="18"/>
        </w:rPr>
        <w:t xml:space="preserve"> </w:t>
      </w:r>
      <w:r>
        <w:rPr>
          <w:rFonts w:hint="eastAsia" w:ascii="宋体" w:eastAsia="宋体"/>
          <w:sz w:val="18"/>
        </w:rPr>
        <w:t>为例，如下所示：</w:t>
      </w:r>
    </w:p>
    <w:p>
      <w:pPr>
        <w:pStyle w:val="11"/>
        <w:spacing w:before="10"/>
        <w:rPr>
          <w:rFonts w:ascii="宋体"/>
          <w:sz w:val="14"/>
        </w:rPr>
      </w:pPr>
    </w:p>
    <w:p>
      <w:pPr>
        <w:spacing w:after="0"/>
        <w:rPr>
          <w:rFonts w:ascii="宋体"/>
          <w:sz w:val="14"/>
        </w:rPr>
        <w:sectPr>
          <w:pgSz w:w="10320" w:h="13220"/>
          <w:pgMar w:top="580" w:right="80" w:bottom="280" w:left="40" w:header="720" w:footer="720" w:gutter="0"/>
          <w:cols w:space="720" w:num="1"/>
        </w:sectPr>
      </w:pPr>
    </w:p>
    <w:p>
      <w:pPr>
        <w:pStyle w:val="11"/>
        <w:spacing w:before="99" w:line="292" w:lineRule="auto"/>
        <w:ind w:left="2910" w:right="-4"/>
      </w:pPr>
      <w:r>
        <w:t>class ios { ... };</w:t>
      </w:r>
      <w:r>
        <w:rPr>
          <w:spacing w:val="1"/>
        </w:rPr>
        <w:t xml:space="preserve"> </w:t>
      </w:r>
      <w:r>
        <w:t>class</w:t>
      </w:r>
      <w:r>
        <w:rPr>
          <w:spacing w:val="-6"/>
        </w:rPr>
        <w:t xml:space="preserve"> </w:t>
      </w:r>
      <w:r>
        <w:t>istream</w:t>
      </w:r>
      <w:r>
        <w:rPr>
          <w:spacing w:val="-6"/>
        </w:rPr>
        <w:t xml:space="preserve"> </w:t>
      </w:r>
      <w:r>
        <w:t>:</w:t>
      </w:r>
      <w:r>
        <w:rPr>
          <w:spacing w:val="-6"/>
        </w:rPr>
        <w:t xml:space="preserve"> </w:t>
      </w:r>
      <w:r>
        <w:t>public</w:t>
      </w:r>
    </w:p>
    <w:p>
      <w:pPr>
        <w:pStyle w:val="11"/>
        <w:rPr>
          <w:sz w:val="18"/>
        </w:rPr>
      </w:pPr>
      <w:r>
        <w:br w:type="column"/>
      </w:r>
    </w:p>
    <w:p>
      <w:pPr>
        <w:pStyle w:val="11"/>
        <w:spacing w:before="116"/>
        <w:ind w:left="825"/>
      </w:pPr>
      <w:r>
        <w:pict>
          <v:group id="_x0000_s1413" o:spid="_x0000_s1413" o:spt="203" style="position:absolute;left:0pt;margin-left:257.9pt;margin-top:3.55pt;height:12.3pt;width:33.6pt;mso-position-horizontal-relative:page;z-index:251684864;mso-width-relative:page;mso-height-relative:page;" coordorigin="5158,72" coordsize="672,246">
            <o:lock v:ext="edit"/>
            <v:rect id="_x0000_s1414" o:spid="_x0000_s1414" o:spt="1" style="position:absolute;left:5158;top:71;height:221;width:672;" fillcolor="#FFFF00" filled="t" stroked="f" coordsize="21600,21600">
              <v:path/>
              <v:fill on="t" focussize="0,0"/>
              <v:stroke on="f"/>
              <v:imagedata o:title=""/>
              <o:lock v:ext="edit"/>
            </v:rect>
            <v:shape id="_x0000_s1415" o:spid="_x0000_s1415" o:spt="202" type="#_x0000_t202" style="position:absolute;left:5158;top:71;height:246;width:672;" filled="f" stroked="f" coordsize="21600,21600">
              <v:path/>
              <v:fill on="f" focussize="0,0"/>
              <v:stroke on="f" joinstyle="miter"/>
              <v:imagedata o:title=""/>
              <o:lock v:ext="edit"/>
              <v:textbox inset="0mm,0mm,0mm,0mm">
                <w:txbxContent>
                  <w:p>
                    <w:pPr>
                      <w:spacing w:before="44"/>
                      <w:ind w:left="-1" w:right="0" w:firstLine="0"/>
                      <w:jc w:val="left"/>
                      <w:rPr>
                        <w:sz w:val="16"/>
                      </w:rPr>
                    </w:pPr>
                    <w:r>
                      <w:rPr>
                        <w:w w:val="95"/>
                        <w:sz w:val="16"/>
                      </w:rPr>
                      <w:t>virtual</w:t>
                    </w:r>
                  </w:p>
                </w:txbxContent>
              </v:textbox>
            </v:shape>
          </v:group>
        </w:pict>
      </w:r>
      <w:r>
        <w:t>ios</w:t>
      </w:r>
      <w:r>
        <w:rPr>
          <w:spacing w:val="-3"/>
        </w:rPr>
        <w:t xml:space="preserve"> </w:t>
      </w:r>
      <w:r>
        <w:t>{</w:t>
      </w:r>
      <w:r>
        <w:rPr>
          <w:spacing w:val="-2"/>
        </w:rPr>
        <w:t xml:space="preserve"> </w:t>
      </w:r>
      <w:r>
        <w:t>...</w:t>
      </w:r>
      <w:r>
        <w:rPr>
          <w:spacing w:val="-3"/>
        </w:rPr>
        <w:t xml:space="preserve"> </w:t>
      </w:r>
      <w:r>
        <w:t>};</w:t>
      </w:r>
    </w:p>
    <w:p>
      <w:pPr>
        <w:spacing w:after="0"/>
        <w:sectPr>
          <w:type w:val="continuous"/>
          <w:pgSz w:w="10320" w:h="13220"/>
          <w:pgMar w:top="580" w:right="80" w:bottom="280" w:left="40" w:header="720" w:footer="720" w:gutter="0"/>
          <w:cols w:equalWidth="0" w:num="2">
            <w:col w:w="5021" w:space="40"/>
            <w:col w:w="5139"/>
          </w:cols>
        </w:sectPr>
      </w:pPr>
    </w:p>
    <w:p>
      <w:pPr>
        <w:pStyle w:val="11"/>
        <w:spacing w:line="181" w:lineRule="exact"/>
        <w:ind w:left="2910"/>
      </w:pPr>
      <w:r>
        <w:t>class</w:t>
      </w:r>
      <w:r>
        <w:rPr>
          <w:spacing w:val="-4"/>
        </w:rPr>
        <w:t xml:space="preserve"> </w:t>
      </w:r>
      <w:r>
        <w:t>ostream</w:t>
      </w:r>
      <w:r>
        <w:rPr>
          <w:spacing w:val="-4"/>
        </w:rPr>
        <w:t xml:space="preserve"> </w:t>
      </w:r>
      <w:r>
        <w:t>:</w:t>
      </w:r>
      <w:r>
        <w:rPr>
          <w:spacing w:val="-4"/>
        </w:rPr>
        <w:t xml:space="preserve"> </w:t>
      </w:r>
      <w:r>
        <w:t>public</w:t>
      </w:r>
      <w:r>
        <w:rPr>
          <w:spacing w:val="-3"/>
        </w:rPr>
        <w:t xml:space="preserve"> </w:t>
      </w:r>
      <w:r>
        <w:rPr>
          <w:shd w:val="clear" w:color="auto" w:fill="FFFF00"/>
        </w:rPr>
        <w:t>virtual</w:t>
      </w:r>
      <w:r>
        <w:rPr>
          <w:spacing w:val="-3"/>
        </w:rPr>
        <w:t xml:space="preserve"> </w:t>
      </w:r>
      <w:r>
        <w:t>ios</w:t>
      </w:r>
      <w:r>
        <w:rPr>
          <w:spacing w:val="-4"/>
        </w:rPr>
        <w:t xml:space="preserve"> </w:t>
      </w:r>
      <w:r>
        <w:t>{</w:t>
      </w:r>
      <w:r>
        <w:rPr>
          <w:spacing w:val="-4"/>
        </w:rPr>
        <w:t xml:space="preserve"> </w:t>
      </w:r>
      <w:r>
        <w:t>...</w:t>
      </w:r>
      <w:r>
        <w:rPr>
          <w:spacing w:val="-4"/>
        </w:rPr>
        <w:t xml:space="preserve"> </w:t>
      </w:r>
      <w:r>
        <w:t>};</w:t>
      </w:r>
    </w:p>
    <w:p>
      <w:pPr>
        <w:pStyle w:val="11"/>
        <w:spacing w:before="39"/>
        <w:ind w:left="2910"/>
      </w:pPr>
      <w:r>
        <w:t>class</w:t>
      </w:r>
      <w:r>
        <w:rPr>
          <w:spacing w:val="-5"/>
        </w:rPr>
        <w:t xml:space="preserve"> </w:t>
      </w:r>
      <w:r>
        <w:t>iostream</w:t>
      </w:r>
      <w:r>
        <w:rPr>
          <w:spacing w:val="-5"/>
        </w:rPr>
        <w:t xml:space="preserve"> </w:t>
      </w:r>
      <w:r>
        <w:t>:</w:t>
      </w:r>
      <w:r>
        <w:rPr>
          <w:spacing w:val="-5"/>
        </w:rPr>
        <w:t xml:space="preserve"> </w:t>
      </w:r>
      <w:r>
        <w:t>public</w:t>
      </w:r>
      <w:r>
        <w:rPr>
          <w:spacing w:val="-5"/>
        </w:rPr>
        <w:t xml:space="preserve"> </w:t>
      </w:r>
      <w:r>
        <w:t>istream,</w:t>
      </w:r>
      <w:r>
        <w:rPr>
          <w:spacing w:val="-5"/>
        </w:rPr>
        <w:t xml:space="preserve"> </w:t>
      </w:r>
      <w:r>
        <w:t>public</w:t>
      </w:r>
      <w:r>
        <w:rPr>
          <w:spacing w:val="-4"/>
        </w:rPr>
        <w:t xml:space="preserve"> </w:t>
      </w:r>
      <w:r>
        <w:t>ostream</w:t>
      </w:r>
      <w:r>
        <w:rPr>
          <w:spacing w:val="-5"/>
        </w:rPr>
        <w:t xml:space="preserve"> </w:t>
      </w:r>
      <w:r>
        <w:t>{</w:t>
      </w:r>
      <w:r>
        <w:rPr>
          <w:spacing w:val="-5"/>
        </w:rPr>
        <w:t xml:space="preserve"> </w:t>
      </w:r>
      <w:r>
        <w:t>...</w:t>
      </w:r>
      <w:r>
        <w:rPr>
          <w:spacing w:val="-5"/>
        </w:rPr>
        <w:t xml:space="preserve"> </w:t>
      </w:r>
      <w:r>
        <w:t>};</w:t>
      </w:r>
    </w:p>
    <w:p>
      <w:pPr>
        <w:pStyle w:val="11"/>
        <w:rPr>
          <w:sz w:val="18"/>
        </w:rPr>
      </w:pPr>
    </w:p>
    <w:p>
      <w:pPr>
        <w:pStyle w:val="11"/>
        <w:spacing w:before="7"/>
        <w:rPr>
          <w:sz w:val="21"/>
        </w:rPr>
      </w:pPr>
    </w:p>
    <w:p>
      <w:pPr>
        <w:spacing w:before="0" w:line="374" w:lineRule="auto"/>
        <w:ind w:left="2627" w:right="1155" w:firstLine="0"/>
        <w:jc w:val="both"/>
        <w:rPr>
          <w:rFonts w:hint="eastAsia" w:ascii="宋体" w:eastAsia="宋体"/>
          <w:sz w:val="18"/>
        </w:rPr>
      </w:pPr>
      <w:r>
        <w:pict>
          <v:group id="_x0000_s1416" o:spid="_x0000_s1416" o:spt="203" style="position:absolute;left:0pt;margin-left:240.6pt;margin-top:78.35pt;height:109.25pt;width:105.65pt;mso-position-horizontal-relative:page;mso-wrap-distance-bottom:0pt;mso-wrap-distance-top:0pt;z-index:-251348992;mso-width-relative:page;mso-height-relative:page;" coordorigin="4812,1567" coordsize="2113,2185">
            <o:lock v:ext="edit"/>
            <v:shape id="_x0000_s1417" o:spid="_x0000_s1417" style="position:absolute;left:6065;top:1648;height:466;width:860;" fillcolor="#959595" filled="t" stroked="f" coordorigin="6066,1649" coordsize="860,466" path="m6925,1649l6066,1649,6066,2025,6066,2114,6925,2114,6925,2025,6925,1649xe">
              <v:path arrowok="t"/>
              <v:fill on="t" focussize="0,0"/>
              <v:stroke on="f"/>
              <v:imagedata o:title=""/>
              <o:lock v:ext="edit"/>
            </v:shape>
            <v:shape id="_x0000_s1418" o:spid="_x0000_s1418" style="position:absolute;left:5991;top:1573;height:452;width:844;" fillcolor="#FFFFFF" filled="t" stroked="f" coordorigin="5991,1574" coordsize="844,452" path="m6835,1574l5992,1574,5991,2025,6835,2025,6835,1574xe">
              <v:path arrowok="t"/>
              <v:fill on="t" focussize="0,0"/>
              <v:stroke on="f"/>
              <v:imagedata o:title=""/>
              <o:lock v:ext="edit"/>
            </v:shape>
            <v:line id="_x0000_s1419" o:spid="_x0000_s1419" o:spt="20" style="position:absolute;left:6532;top:2032;height:240;width:0;" stroked="t" coordsize="21600,21600">
              <v:path arrowok="t"/>
              <v:fill focussize="0,0"/>
              <v:stroke weight="0.650393700787402pt" color="#000000"/>
              <v:imagedata o:title=""/>
              <o:lock v:ext="edit"/>
            </v:line>
            <v:shape id="_x0000_s1420" o:spid="_x0000_s1420" style="position:absolute;left:6065;top:2349;height:466;width:860;" fillcolor="#959595" filled="t" stroked="f" coordorigin="6066,2350" coordsize="860,466" path="m6925,2350l6066,2350,6066,2726,6066,2815,6925,2815,6925,2726,6925,2350xe">
              <v:path arrowok="t"/>
              <v:fill on="t" focussize="0,0"/>
              <v:stroke on="f"/>
              <v:imagedata o:title=""/>
              <o:lock v:ext="edit"/>
            </v:shape>
            <v:shape id="_x0000_s1421" o:spid="_x0000_s1421" style="position:absolute;left:5991;top:2275;height:452;width:844;" fillcolor="#FFFFFF" filled="t" stroked="f" coordorigin="5991,2275" coordsize="844,452" path="m6835,2275l5992,2275,5991,2726,6835,2726,6835,2275xe">
              <v:path arrowok="t"/>
              <v:fill on="t" focussize="0,0"/>
              <v:stroke on="f"/>
              <v:imagedata o:title=""/>
              <o:lock v:ext="edit"/>
            </v:shape>
            <v:shape id="_x0000_s1422" o:spid="_x0000_s1422" style="position:absolute;left:4894;top:1648;height:466;width:860;" fillcolor="#959595" filled="t" stroked="f" coordorigin="4894,1649" coordsize="860,466" path="m5753,1649l4894,1649,4894,2025,4894,2114,5753,2114,5753,2025,5753,1649xe">
              <v:path arrowok="t"/>
              <v:fill on="t" focussize="0,0"/>
              <v:stroke on="f"/>
              <v:imagedata o:title=""/>
              <o:lock v:ext="edit"/>
            </v:shape>
            <v:shape id="_x0000_s1423" o:spid="_x0000_s1423" style="position:absolute;left:4819;top:1573;height:452;width:844;" fillcolor="#FFFFFF" filled="t" stroked="f" coordorigin="4819,1574" coordsize="844,452" path="m5663,1574l4819,1574,4819,2025,5663,2025,5663,1574xe">
              <v:path arrowok="t"/>
              <v:fill on="t" focussize="0,0"/>
              <v:stroke on="f"/>
              <v:imagedata o:title=""/>
              <o:lock v:ext="edit"/>
            </v:shape>
            <v:shape id="_x0000_s1424" o:spid="_x0000_s1424" style="position:absolute;left:4894;top:2349;height:466;width:860;" fillcolor="#959595" filled="t" stroked="f" coordorigin="4894,2350" coordsize="860,466" path="m5753,2350l4894,2350,4894,2726,4894,2815,5753,2815,5753,2726,5753,2350xe">
              <v:path arrowok="t"/>
              <v:fill on="t" focussize="0,0"/>
              <v:stroke on="f"/>
              <v:imagedata o:title=""/>
              <o:lock v:ext="edit"/>
            </v:shape>
            <v:shape id="_x0000_s1425" o:spid="_x0000_s1425" style="position:absolute;left:4819;top:2275;height:452;width:844;" fillcolor="#FFFFFF" filled="t" stroked="f" coordorigin="4819,2275" coordsize="844,452" path="m5663,2275l4819,2275,4819,2726,5663,2726,5663,2275xe">
              <v:path arrowok="t"/>
              <v:fill on="t" focussize="0,0"/>
              <v:stroke on="f"/>
              <v:imagedata o:title=""/>
              <o:lock v:ext="edit"/>
            </v:shape>
            <v:line id="_x0000_s1426" o:spid="_x0000_s1426" o:spt="20" style="position:absolute;left:5203;top:2032;height:240;width:0;" stroked="t" coordsize="21600,21600">
              <v:path arrowok="t"/>
              <v:fill focussize="0,0"/>
              <v:stroke weight="0.650393700787402pt" color="#000000"/>
              <v:imagedata o:title=""/>
              <o:lock v:ext="edit"/>
            </v:line>
            <v:line id="_x0000_s1427" o:spid="_x0000_s1427" o:spt="20" style="position:absolute;left:5907;top:2967;height:240;width:0;" stroked="t" coordsize="21600,21600">
              <v:path arrowok="t"/>
              <v:fill focussize="0,0"/>
              <v:stroke weight="0.650393700787402pt" color="#000000"/>
              <v:imagedata o:title=""/>
              <o:lock v:ext="edit"/>
            </v:line>
            <v:shape id="_x0000_s1428" o:spid="_x0000_s1428" style="position:absolute;left:5203;top:2736;height:234;width:1329;" filled="f" stroked="t" coordorigin="5203,2736" coordsize="1329,234" path="m5203,2736l5203,2970,6532,2970,6532,2736e">
              <v:path arrowok="t"/>
              <v:fill on="f" focussize="0,0"/>
              <v:stroke weight="0.650393700787402pt" color="#000000"/>
              <v:imagedata o:title=""/>
              <o:lock v:ext="edit"/>
            </v:shape>
            <v:shape id="_x0000_s1429" o:spid="_x0000_s1429" style="position:absolute;left:5441;top:3285;height:466;width:1090;" fillcolor="#959595" filled="t" stroked="f" coordorigin="5442,3286" coordsize="1090,466" path="m6531,3286l5442,3286,5442,3662,5442,3751,6531,3751,6531,3662,6531,3286xe">
              <v:path arrowok="t"/>
              <v:fill on="t" focussize="0,0"/>
              <v:stroke on="f"/>
              <v:imagedata o:title=""/>
              <o:lock v:ext="edit"/>
            </v:shape>
            <v:shape id="_x0000_s1430" o:spid="_x0000_s1430" style="position:absolute;left:5366;top:3210;height:452;width:1079;" fillcolor="#FFFFFF" filled="t" stroked="f" coordorigin="5366,3211" coordsize="1079,452" path="m6444,3211l5367,3211,5366,3662,6444,3662,6444,3211xe">
              <v:path arrowok="t"/>
              <v:fill on="t" focussize="0,0"/>
              <v:stroke on="f"/>
              <v:imagedata o:title=""/>
              <o:lock v:ext="edit"/>
            </v:shape>
            <v:shape id="_x0000_s1431" o:spid="_x0000_s1431" o:spt="202" type="#_x0000_t202" style="position:absolute;left:5366;top:3210;height:452;width:1078;" filled="f" stroked="t" coordsize="21600,21600">
              <v:path/>
              <v:fill on="f" focussize="0,0"/>
              <v:stroke weight="0.665433070866142pt" color="#000000"/>
              <v:imagedata o:title=""/>
              <o:lock v:ext="edit"/>
              <v:textbox inset="0mm,0mm,0mm,0mm">
                <w:txbxContent>
                  <w:p>
                    <w:pPr>
                      <w:spacing w:before="82"/>
                      <w:ind w:left="135" w:right="0" w:firstLine="0"/>
                      <w:jc w:val="left"/>
                      <w:rPr>
                        <w:rFonts w:ascii="Arial MT"/>
                        <w:sz w:val="20"/>
                      </w:rPr>
                    </w:pPr>
                    <w:r>
                      <w:rPr>
                        <w:rFonts w:ascii="Arial MT"/>
                        <w:w w:val="105"/>
                        <w:sz w:val="20"/>
                      </w:rPr>
                      <w:t>iostream</w:t>
                    </w:r>
                  </w:p>
                </w:txbxContent>
              </v:textbox>
            </v:shape>
            <v:shape id="_x0000_s1432" o:spid="_x0000_s1432" o:spt="202" type="#_x0000_t202" style="position:absolute;left:5991;top:2275;height:452;width:844;" filled="f" stroked="t" coordsize="21600,21600">
              <v:path/>
              <v:fill on="f" focussize="0,0"/>
              <v:stroke weight="0.665433070866142pt" color="#000000"/>
              <v:imagedata o:title=""/>
              <o:lock v:ext="edit"/>
              <v:textbox inset="0mm,0mm,0mm,0mm">
                <w:txbxContent>
                  <w:p>
                    <w:pPr>
                      <w:spacing w:before="81"/>
                      <w:ind w:left="38" w:right="0" w:firstLine="0"/>
                      <w:jc w:val="left"/>
                      <w:rPr>
                        <w:rFonts w:ascii="Arial MT"/>
                        <w:sz w:val="20"/>
                      </w:rPr>
                    </w:pPr>
                    <w:r>
                      <w:rPr>
                        <w:rFonts w:ascii="Arial MT"/>
                        <w:w w:val="105"/>
                        <w:sz w:val="20"/>
                      </w:rPr>
                      <w:t>ostream</w:t>
                    </w:r>
                  </w:p>
                </w:txbxContent>
              </v:textbox>
            </v:shape>
            <v:shape id="_x0000_s1433" o:spid="_x0000_s1433" o:spt="202" type="#_x0000_t202" style="position:absolute;left:4819;top:2275;height:452;width:844;" filled="f" stroked="t" coordsize="21600,21600">
              <v:path/>
              <v:fill on="f" focussize="0,0"/>
              <v:stroke weight="0.665433070866142pt" color="#000000"/>
              <v:imagedata o:title=""/>
              <o:lock v:ext="edit"/>
              <v:textbox inset="0mm,0mm,0mm,0mm">
                <w:txbxContent>
                  <w:p>
                    <w:pPr>
                      <w:spacing w:before="81"/>
                      <w:ind w:left="73" w:right="0" w:firstLine="0"/>
                      <w:jc w:val="left"/>
                      <w:rPr>
                        <w:rFonts w:ascii="Arial MT"/>
                        <w:sz w:val="20"/>
                      </w:rPr>
                    </w:pPr>
                    <w:r>
                      <w:rPr>
                        <w:rFonts w:ascii="Arial MT"/>
                        <w:w w:val="105"/>
                        <w:sz w:val="20"/>
                      </w:rPr>
                      <w:t>istream</w:t>
                    </w:r>
                  </w:p>
                </w:txbxContent>
              </v:textbox>
            </v:shape>
            <v:shape id="_x0000_s1434" o:spid="_x0000_s1434" o:spt="202" type="#_x0000_t202" style="position:absolute;left:5991;top:1573;height:452;width:844;" filled="f" stroked="t" coordsize="21600,21600">
              <v:path/>
              <v:fill on="f" focussize="0,0"/>
              <v:stroke weight="0.665433070866142pt" color="#000000"/>
              <v:imagedata o:title=""/>
              <o:lock v:ext="edit"/>
              <v:textbox inset="0mm,0mm,0mm,0mm">
                <w:txbxContent>
                  <w:p>
                    <w:pPr>
                      <w:spacing w:before="82"/>
                      <w:ind w:left="261" w:right="258" w:firstLine="0"/>
                      <w:jc w:val="center"/>
                      <w:rPr>
                        <w:rFonts w:ascii="Arial MT"/>
                        <w:sz w:val="20"/>
                      </w:rPr>
                    </w:pPr>
                    <w:r>
                      <w:rPr>
                        <w:rFonts w:ascii="Arial MT"/>
                        <w:w w:val="105"/>
                        <w:sz w:val="20"/>
                      </w:rPr>
                      <w:t>ios</w:t>
                    </w:r>
                  </w:p>
                </w:txbxContent>
              </v:textbox>
            </v:shape>
            <v:shape id="_x0000_s1435" o:spid="_x0000_s1435" o:spt="202" type="#_x0000_t202" style="position:absolute;left:4819;top:1573;height:452;width:844;" filled="f" stroked="t" coordsize="21600,21600">
              <v:path/>
              <v:fill on="f" focussize="0,0"/>
              <v:stroke weight="0.665433070866142pt" color="#000000"/>
              <v:imagedata o:title=""/>
              <o:lock v:ext="edit"/>
              <v:textbox inset="0mm,0mm,0mm,0mm">
                <w:txbxContent>
                  <w:p>
                    <w:pPr>
                      <w:spacing w:before="82"/>
                      <w:ind w:left="262" w:right="257" w:firstLine="0"/>
                      <w:jc w:val="center"/>
                      <w:rPr>
                        <w:rFonts w:ascii="Arial MT"/>
                        <w:sz w:val="20"/>
                      </w:rPr>
                    </w:pPr>
                    <w:r>
                      <w:rPr>
                        <w:rFonts w:ascii="Arial MT"/>
                        <w:w w:val="105"/>
                        <w:sz w:val="20"/>
                      </w:rPr>
                      <w:t>ios</w:t>
                    </w:r>
                  </w:p>
                </w:txbxContent>
              </v:textbox>
            </v:shape>
            <w10:wrap type="topAndBottom"/>
          </v:group>
        </w:pict>
      </w:r>
      <w:r>
        <w:rPr>
          <w:rFonts w:hint="eastAsia" w:ascii="宋体" w:eastAsia="宋体"/>
          <w:sz w:val="18"/>
        </w:rPr>
        <w:t>我曾强调：</w:t>
      </w:r>
      <w:r>
        <w:rPr>
          <w:rFonts w:ascii="Times New Roman" w:eastAsia="Times New Roman"/>
          <w:sz w:val="18"/>
        </w:rPr>
        <w:t>derived</w:t>
      </w:r>
      <w:r>
        <w:rPr>
          <w:rFonts w:ascii="Times New Roman" w:eastAsia="Times New Roman"/>
          <w:spacing w:val="4"/>
          <w:sz w:val="18"/>
        </w:rPr>
        <w:t xml:space="preserve"> </w:t>
      </w:r>
      <w:r>
        <w:rPr>
          <w:rFonts w:ascii="Times New Roman" w:eastAsia="Times New Roman"/>
          <w:sz w:val="18"/>
        </w:rPr>
        <w:t>class</w:t>
      </w:r>
      <w:r>
        <w:rPr>
          <w:rFonts w:ascii="Times New Roman" w:eastAsia="Times New Roman"/>
          <w:spacing w:val="6"/>
          <w:sz w:val="18"/>
        </w:rPr>
        <w:t xml:space="preserve"> </w:t>
      </w:r>
      <w:r>
        <w:rPr>
          <w:rFonts w:ascii="Times New Roman" w:eastAsia="Times New Roman"/>
          <w:sz w:val="18"/>
        </w:rPr>
        <w:t>object</w:t>
      </w:r>
      <w:r>
        <w:rPr>
          <w:rFonts w:ascii="Times New Roman" w:eastAsia="Times New Roman"/>
          <w:spacing w:val="5"/>
          <w:sz w:val="18"/>
        </w:rPr>
        <w:t xml:space="preserve"> </w:t>
      </w:r>
      <w:r>
        <w:rPr>
          <w:rFonts w:hint="eastAsia" w:ascii="宋体" w:eastAsia="宋体"/>
          <w:spacing w:val="1"/>
          <w:sz w:val="18"/>
        </w:rPr>
        <w:t xml:space="preserve">身上有着 </w:t>
      </w:r>
      <w:r>
        <w:rPr>
          <w:rFonts w:ascii="Times New Roman" w:eastAsia="Times New Roman"/>
          <w:sz w:val="18"/>
        </w:rPr>
        <w:t>base</w:t>
      </w:r>
      <w:r>
        <w:rPr>
          <w:rFonts w:ascii="Times New Roman" w:eastAsia="Times New Roman"/>
          <w:spacing w:val="6"/>
          <w:sz w:val="18"/>
        </w:rPr>
        <w:t xml:space="preserve"> </w:t>
      </w:r>
      <w:r>
        <w:rPr>
          <w:rFonts w:ascii="Times New Roman" w:eastAsia="Times New Roman"/>
          <w:sz w:val="18"/>
        </w:rPr>
        <w:t>class</w:t>
      </w:r>
      <w:r>
        <w:rPr>
          <w:rFonts w:ascii="Times New Roman" w:eastAsia="Times New Roman"/>
          <w:spacing w:val="6"/>
          <w:sz w:val="18"/>
        </w:rPr>
        <w:t xml:space="preserve"> </w:t>
      </w:r>
      <w:r>
        <w:rPr>
          <w:rFonts w:ascii="Times New Roman" w:eastAsia="Times New Roman"/>
          <w:sz w:val="18"/>
        </w:rPr>
        <w:t>subobjects</w:t>
      </w:r>
      <w:r>
        <w:rPr>
          <w:rFonts w:hint="eastAsia" w:ascii="宋体" w:eastAsia="宋体"/>
          <w:sz w:val="18"/>
        </w:rPr>
        <w:t>。从语意来看，本例</w:t>
      </w:r>
      <w:r>
        <w:rPr>
          <w:rFonts w:hint="eastAsia" w:ascii="宋体" w:eastAsia="宋体"/>
          <w:spacing w:val="-1"/>
          <w:sz w:val="18"/>
        </w:rPr>
        <w:t xml:space="preserve">的 </w:t>
      </w:r>
      <w:r>
        <w:rPr>
          <w:rFonts w:ascii="Times New Roman" w:eastAsia="Times New Roman"/>
          <w:i/>
          <w:sz w:val="18"/>
        </w:rPr>
        <w:t xml:space="preserve">iostream </w:t>
      </w:r>
      <w:r>
        <w:rPr>
          <w:rFonts w:ascii="Times New Roman" w:eastAsia="Times New Roman"/>
          <w:sz w:val="18"/>
        </w:rPr>
        <w:t>object</w:t>
      </w:r>
      <w:r>
        <w:rPr>
          <w:rFonts w:ascii="Times New Roman" w:eastAsia="Times New Roman"/>
          <w:spacing w:val="40"/>
          <w:sz w:val="18"/>
        </w:rPr>
        <w:t xml:space="preserve"> </w:t>
      </w:r>
      <w:r>
        <w:rPr>
          <w:rFonts w:hint="eastAsia" w:ascii="宋体" w:eastAsia="宋体"/>
          <w:spacing w:val="-1"/>
          <w:sz w:val="18"/>
        </w:rPr>
        <w:t xml:space="preserve">中应该有一个 </w:t>
      </w:r>
      <w:r>
        <w:rPr>
          <w:rFonts w:ascii="Times New Roman" w:eastAsia="Times New Roman"/>
          <w:i/>
          <w:sz w:val="18"/>
        </w:rPr>
        <w:t>istream</w:t>
      </w:r>
      <w:r>
        <w:rPr>
          <w:rFonts w:ascii="Times New Roman" w:eastAsia="Times New Roman"/>
          <w:i/>
          <w:spacing w:val="-1"/>
          <w:sz w:val="18"/>
        </w:rPr>
        <w:t xml:space="preserve"> </w:t>
      </w:r>
      <w:r>
        <w:rPr>
          <w:rFonts w:ascii="Times New Roman" w:eastAsia="Times New Roman"/>
          <w:sz w:val="18"/>
        </w:rPr>
        <w:t>subobject</w:t>
      </w:r>
      <w:r>
        <w:rPr>
          <w:rFonts w:hint="eastAsia" w:ascii="宋体" w:eastAsia="宋体"/>
          <w:spacing w:val="-1"/>
          <w:sz w:val="18"/>
        </w:rPr>
        <w:t xml:space="preserve">，和一个 </w:t>
      </w:r>
      <w:r>
        <w:rPr>
          <w:rFonts w:ascii="Times New Roman" w:eastAsia="Times New Roman"/>
          <w:i/>
          <w:sz w:val="18"/>
        </w:rPr>
        <w:t xml:space="preserve">ostream </w:t>
      </w:r>
      <w:r>
        <w:rPr>
          <w:rFonts w:ascii="Times New Roman" w:eastAsia="Times New Roman"/>
          <w:sz w:val="18"/>
        </w:rPr>
        <w:t>subobject</w:t>
      </w:r>
      <w:r>
        <w:rPr>
          <w:rFonts w:hint="eastAsia" w:ascii="宋体" w:eastAsia="宋体"/>
          <w:sz w:val="18"/>
        </w:rPr>
        <w:t>。两</w:t>
      </w:r>
      <w:r>
        <w:rPr>
          <w:rFonts w:hint="eastAsia" w:ascii="宋体" w:eastAsia="宋体"/>
          <w:spacing w:val="1"/>
          <w:sz w:val="18"/>
        </w:rPr>
        <w:t xml:space="preserve">者之中又各自应该有一个 </w:t>
      </w:r>
      <w:r>
        <w:rPr>
          <w:rFonts w:ascii="Times New Roman" w:eastAsia="Times New Roman"/>
          <w:i/>
          <w:sz w:val="18"/>
        </w:rPr>
        <w:t>ios</w:t>
      </w:r>
      <w:r>
        <w:rPr>
          <w:rFonts w:ascii="Times New Roman" w:eastAsia="Times New Roman"/>
          <w:i/>
          <w:spacing w:val="10"/>
          <w:sz w:val="18"/>
        </w:rPr>
        <w:t xml:space="preserve"> </w:t>
      </w:r>
      <w:r>
        <w:rPr>
          <w:rFonts w:ascii="Times New Roman" w:eastAsia="Times New Roman"/>
          <w:sz w:val="18"/>
        </w:rPr>
        <w:t>subobject</w:t>
      </w:r>
      <w:r>
        <w:rPr>
          <w:rFonts w:hint="eastAsia" w:ascii="宋体" w:eastAsia="宋体"/>
          <w:spacing w:val="3"/>
          <w:sz w:val="18"/>
        </w:rPr>
        <w:t xml:space="preserve">。那么 </w:t>
      </w:r>
      <w:r>
        <w:rPr>
          <w:rFonts w:ascii="Times New Roman" w:eastAsia="Times New Roman"/>
          <w:i/>
          <w:sz w:val="18"/>
        </w:rPr>
        <w:t>iostream</w:t>
      </w:r>
      <w:r>
        <w:rPr>
          <w:rFonts w:ascii="Times New Roman" w:eastAsia="Times New Roman"/>
          <w:i/>
          <w:spacing w:val="7"/>
          <w:sz w:val="18"/>
        </w:rPr>
        <w:t xml:space="preserve"> </w:t>
      </w:r>
      <w:r>
        <w:rPr>
          <w:rFonts w:hint="eastAsia" w:ascii="宋体" w:eastAsia="宋体"/>
          <w:sz w:val="18"/>
        </w:rPr>
        <w:t>的继承体系就应该变成这样了囉：</w:t>
      </w:r>
    </w:p>
    <w:p>
      <w:pPr>
        <w:pStyle w:val="11"/>
        <w:spacing w:before="10"/>
        <w:rPr>
          <w:rFonts w:ascii="宋体"/>
          <w:sz w:val="18"/>
        </w:rPr>
      </w:pPr>
    </w:p>
    <w:p>
      <w:pPr>
        <w:spacing w:before="83" w:line="374" w:lineRule="auto"/>
        <w:ind w:left="2627" w:right="1156" w:firstLine="0"/>
        <w:jc w:val="both"/>
        <w:rPr>
          <w:rFonts w:hint="eastAsia" w:ascii="宋体" w:eastAsia="宋体"/>
          <w:sz w:val="18"/>
        </w:rPr>
      </w:pPr>
      <w:r>
        <w:rPr>
          <w:rFonts w:hint="eastAsia" w:ascii="宋体" w:eastAsia="宋体"/>
          <w:spacing w:val="1"/>
          <w:sz w:val="18"/>
        </w:rPr>
        <w:t xml:space="preserve">如果上述程序码中没有 </w:t>
      </w:r>
      <w:r>
        <w:rPr>
          <w:rFonts w:ascii="Times New Roman" w:eastAsia="Times New Roman"/>
          <w:sz w:val="18"/>
        </w:rPr>
        <w:t>virtual</w:t>
      </w:r>
      <w:r>
        <w:rPr>
          <w:rFonts w:ascii="Times New Roman" w:eastAsia="Times New Roman"/>
          <w:spacing w:val="11"/>
          <w:sz w:val="18"/>
        </w:rPr>
        <w:t xml:space="preserve"> </w:t>
      </w:r>
      <w:r>
        <w:rPr>
          <w:rFonts w:hint="eastAsia" w:ascii="宋体" w:eastAsia="宋体"/>
          <w:sz w:val="18"/>
        </w:rPr>
        <w:t xml:space="preserve">关键字，上图的确是正确的。但这么一来两个 </w:t>
      </w:r>
      <w:r>
        <w:rPr>
          <w:rFonts w:ascii="Times New Roman" w:eastAsia="Times New Roman"/>
          <w:i/>
          <w:sz w:val="18"/>
        </w:rPr>
        <w:t>ios</w:t>
      </w:r>
      <w:r>
        <w:rPr>
          <w:rFonts w:ascii="Times New Roman" w:eastAsia="Times New Roman"/>
          <w:i/>
          <w:spacing w:val="-43"/>
          <w:sz w:val="18"/>
        </w:rPr>
        <w:t xml:space="preserve"> </w:t>
      </w:r>
      <w:r>
        <w:rPr>
          <w:rFonts w:ascii="Times New Roman" w:eastAsia="Times New Roman"/>
          <w:sz w:val="18"/>
        </w:rPr>
        <w:t>subobject</w:t>
      </w:r>
      <w:r>
        <w:rPr>
          <w:rFonts w:ascii="Times New Roman" w:eastAsia="Times New Roman"/>
          <w:spacing w:val="37"/>
          <w:sz w:val="18"/>
        </w:rPr>
        <w:t xml:space="preserve"> </w:t>
      </w:r>
      <w:r>
        <w:rPr>
          <w:rFonts w:hint="eastAsia" w:ascii="宋体" w:eastAsia="宋体"/>
          <w:spacing w:val="-1"/>
          <w:sz w:val="18"/>
        </w:rPr>
        <w:t xml:space="preserve">带来困扰与浪费。如果加上 </w:t>
      </w:r>
      <w:r>
        <w:rPr>
          <w:rFonts w:ascii="Times New Roman" w:eastAsia="Times New Roman"/>
          <w:sz w:val="18"/>
        </w:rPr>
        <w:t>virtual</w:t>
      </w:r>
      <w:r>
        <w:rPr>
          <w:rFonts w:ascii="Times New Roman" w:eastAsia="Times New Roman"/>
          <w:spacing w:val="37"/>
          <w:sz w:val="18"/>
        </w:rPr>
        <w:t xml:space="preserve"> </w:t>
      </w:r>
      <w:r>
        <w:rPr>
          <w:rFonts w:hint="eastAsia" w:ascii="宋体" w:eastAsia="宋体"/>
          <w:sz w:val="18"/>
        </w:rPr>
        <w:t xml:space="preserve">关键字，就只会有一个 </w:t>
      </w:r>
      <w:r>
        <w:rPr>
          <w:rFonts w:ascii="Times New Roman" w:eastAsia="Times New Roman"/>
          <w:i/>
          <w:sz w:val="18"/>
        </w:rPr>
        <w:t xml:space="preserve">ios </w:t>
      </w:r>
      <w:r>
        <w:rPr>
          <w:rFonts w:ascii="Times New Roman" w:eastAsia="Times New Roman"/>
          <w:sz w:val="18"/>
        </w:rPr>
        <w:t>subobject</w:t>
      </w:r>
      <w:r>
        <w:rPr>
          <w:rFonts w:ascii="Times New Roman" w:eastAsia="Times New Roman"/>
          <w:spacing w:val="-42"/>
          <w:sz w:val="18"/>
        </w:rPr>
        <w:t xml:space="preserve"> </w:t>
      </w:r>
      <w:r>
        <w:rPr>
          <w:rFonts w:hint="eastAsia" w:ascii="宋体" w:eastAsia="宋体"/>
          <w:sz w:val="18"/>
        </w:rPr>
        <w:t>产生。</w:t>
      </w:r>
    </w:p>
    <w:p>
      <w:pPr>
        <w:pStyle w:val="11"/>
        <w:spacing w:before="10"/>
        <w:rPr>
          <w:rFonts w:ascii="宋体"/>
          <w:sz w:val="18"/>
        </w:rPr>
      </w:pPr>
    </w:p>
    <w:p>
      <w:pPr>
        <w:spacing w:before="0" w:line="374" w:lineRule="auto"/>
        <w:ind w:left="2627" w:right="1155" w:firstLine="0"/>
        <w:jc w:val="both"/>
        <w:rPr>
          <w:rFonts w:hint="eastAsia" w:ascii="宋体" w:eastAsia="宋体"/>
          <w:sz w:val="18"/>
        </w:rPr>
      </w:pPr>
      <w:r>
        <w:rPr>
          <w:rFonts w:hint="eastAsia" w:ascii="宋体" w:eastAsia="宋体"/>
          <w:spacing w:val="2"/>
          <w:sz w:val="18"/>
        </w:rPr>
        <w:t xml:space="preserve">虚拟继承的底层实作观念并不是那么直觉易懂，要在 </w:t>
      </w:r>
      <w:r>
        <w:rPr>
          <w:rFonts w:ascii="Times New Roman" w:eastAsia="Times New Roman"/>
          <w:sz w:val="18"/>
        </w:rPr>
        <w:t>C+</w:t>
      </w:r>
      <w:r>
        <w:rPr>
          <w:rFonts w:ascii="Times New Roman" w:eastAsia="Times New Roman"/>
          <w:spacing w:val="6"/>
          <w:sz w:val="18"/>
        </w:rPr>
        <w:t xml:space="preserve">+ </w:t>
      </w:r>
      <w:r>
        <w:rPr>
          <w:rFonts w:hint="eastAsia" w:ascii="宋体" w:eastAsia="宋体"/>
          <w:sz w:val="18"/>
        </w:rPr>
        <w:t>编译器中支援虚拟继承，困难度颇高。我将在</w:t>
      </w:r>
      <w:r>
        <w:rPr>
          <w:rFonts w:hint="eastAsia" w:ascii="宋体" w:eastAsia="宋体"/>
          <w:color w:val="FF0000"/>
          <w:spacing w:val="1"/>
          <w:sz w:val="18"/>
        </w:rPr>
        <w:t xml:space="preserve">第２章 </w:t>
      </w:r>
      <w:r>
        <w:rPr>
          <w:rFonts w:ascii="Times New Roman" w:eastAsia="Times New Roman"/>
          <w:color w:val="FF0000"/>
          <w:sz w:val="18"/>
        </w:rPr>
        <w:t>p.142</w:t>
      </w:r>
      <w:r>
        <w:rPr>
          <w:rFonts w:ascii="Times New Roman" w:eastAsia="Times New Roman"/>
          <w:color w:val="FF0000"/>
          <w:spacing w:val="6"/>
          <w:sz w:val="18"/>
        </w:rPr>
        <w:t xml:space="preserve"> </w:t>
      </w:r>
      <w:r>
        <w:rPr>
          <w:rFonts w:hint="eastAsia" w:ascii="宋体" w:eastAsia="宋体"/>
          <w:sz w:val="18"/>
        </w:rPr>
        <w:t>再详细探讨这个问题。</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2"/>
        <w:rPr>
          <w:rFonts w:ascii="宋体"/>
          <w:sz w:val="25"/>
        </w:rPr>
      </w:pPr>
    </w:p>
    <w:p>
      <w:pPr>
        <w:spacing w:before="95"/>
        <w:ind w:left="0" w:right="500" w:firstLine="0"/>
        <w:jc w:val="right"/>
        <w:rPr>
          <w:rFonts w:ascii="Arial"/>
          <w:b/>
          <w:sz w:val="20"/>
        </w:rPr>
      </w:pPr>
      <w:r>
        <w:rPr>
          <w:rFonts w:ascii="Arial"/>
          <w:b/>
          <w:sz w:val="20"/>
        </w:rPr>
        <w:t>49</w:t>
      </w:r>
    </w:p>
    <w:p>
      <w:pPr>
        <w:spacing w:after="0"/>
        <w:jc w:val="right"/>
        <w:rPr>
          <w:rFonts w:ascii="Arial"/>
          <w:sz w:val="20"/>
        </w:rPr>
        <w:sectPr>
          <w:type w:val="continuous"/>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436" o:spid="_x0000_s1436" o:spt="1" style="position:absolute;left:0pt;margin-left:131.9pt;margin-top:18.85pt;height:0.7pt;width:323pt;mso-position-horizontal-relative:page;mso-wrap-distance-bottom:0pt;mso-wrap-distance-top:0pt;z-index:-251347968;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rPr>
          <w:rFonts w:ascii="宋体"/>
          <w:sz w:val="20"/>
        </w:rPr>
      </w:pPr>
    </w:p>
    <w:p>
      <w:pPr>
        <w:spacing w:before="185"/>
        <w:ind w:left="2060" w:right="0" w:firstLine="0"/>
        <w:jc w:val="left"/>
        <w:rPr>
          <w:rFonts w:hint="eastAsia" w:ascii="宋体" w:eastAsia="宋体"/>
          <w:sz w:val="24"/>
        </w:rPr>
      </w:pPr>
      <w:r>
        <w:rPr>
          <w:rFonts w:hint="eastAsia" w:ascii="宋体" w:eastAsia="宋体"/>
          <w:spacing w:val="19"/>
          <w:w w:val="105"/>
          <w:sz w:val="32"/>
        </w:rPr>
        <w:t>继承体系下的物件建构</w:t>
      </w:r>
      <w:r>
        <w:rPr>
          <w:rFonts w:hint="eastAsia" w:ascii="宋体" w:eastAsia="宋体"/>
          <w:spacing w:val="19"/>
          <w:w w:val="105"/>
          <w:sz w:val="24"/>
        </w:rPr>
        <w:t>（由内而外，由上而下</w:t>
      </w:r>
      <w:r>
        <w:rPr>
          <w:rFonts w:hint="eastAsia" w:ascii="宋体" w:eastAsia="宋体"/>
          <w:w w:val="105"/>
          <w:sz w:val="24"/>
        </w:rPr>
        <w:t>）</w:t>
      </w:r>
    </w:p>
    <w:p>
      <w:pPr>
        <w:pStyle w:val="11"/>
        <w:spacing w:before="8"/>
        <w:rPr>
          <w:rFonts w:ascii="宋体"/>
          <w:sz w:val="24"/>
        </w:rPr>
      </w:pPr>
    </w:p>
    <w:p>
      <w:pPr>
        <w:spacing w:before="0"/>
        <w:ind w:left="2627" w:right="0" w:firstLine="0"/>
        <w:jc w:val="left"/>
        <w:rPr>
          <w:rFonts w:hint="eastAsia" w:ascii="宋体" w:eastAsia="宋体"/>
          <w:sz w:val="18"/>
        </w:rPr>
      </w:pPr>
      <w:r>
        <w:rPr>
          <w:rFonts w:hint="eastAsia" w:ascii="宋体" w:eastAsia="宋体"/>
          <w:spacing w:val="4"/>
          <w:sz w:val="18"/>
        </w:rPr>
        <w:t xml:space="preserve">假设我有 </w:t>
      </w:r>
      <w:r>
        <w:rPr>
          <w:rFonts w:ascii="Times New Roman" w:eastAsia="Times New Roman"/>
          <w:i/>
          <w:sz w:val="18"/>
        </w:rPr>
        <w:t>CPoint</w:t>
      </w:r>
      <w:r>
        <w:rPr>
          <w:rFonts w:hint="eastAsia" w:ascii="宋体" w:eastAsia="宋体"/>
          <w:sz w:val="18"/>
        </w:rPr>
        <w:t>、</w:t>
      </w:r>
      <w:r>
        <w:rPr>
          <w:rFonts w:ascii="Times New Roman" w:eastAsia="Times New Roman"/>
          <w:i/>
          <w:sz w:val="18"/>
        </w:rPr>
        <w:t>CPoint2d</w:t>
      </w:r>
      <w:r>
        <w:rPr>
          <w:rFonts w:hint="eastAsia" w:ascii="宋体" w:eastAsia="宋体"/>
          <w:sz w:val="18"/>
        </w:rPr>
        <w:t>、</w:t>
      </w:r>
      <w:r>
        <w:rPr>
          <w:rFonts w:ascii="Times New Roman" w:eastAsia="Times New Roman"/>
          <w:i/>
          <w:sz w:val="18"/>
        </w:rPr>
        <w:t>CPoint3d</w:t>
      </w:r>
      <w:r>
        <w:rPr>
          <w:rFonts w:ascii="Times New Roman" w:eastAsia="Times New Roman"/>
          <w:i/>
          <w:spacing w:val="68"/>
          <w:sz w:val="18"/>
        </w:rPr>
        <w:t xml:space="preserve"> </w:t>
      </w:r>
      <w:r>
        <w:rPr>
          <w:rFonts w:hint="eastAsia" w:ascii="宋体" w:eastAsia="宋体"/>
          <w:sz w:val="18"/>
        </w:rPr>
        <w:t>的继承体系如下：</w:t>
      </w:r>
    </w:p>
    <w:p>
      <w:pPr>
        <w:pStyle w:val="11"/>
        <w:spacing w:before="7"/>
        <w:rPr>
          <w:rFonts w:ascii="宋体"/>
          <w:sz w:val="21"/>
        </w:rPr>
      </w:pPr>
    </w:p>
    <w:p>
      <w:pPr>
        <w:pStyle w:val="11"/>
        <w:spacing w:before="1"/>
        <w:ind w:left="2910"/>
      </w:pPr>
      <w:r>
        <w:t>#0001</w:t>
      </w:r>
      <w:r>
        <w:rPr>
          <w:spacing w:val="55"/>
        </w:rPr>
        <w:t xml:space="preserve"> </w:t>
      </w:r>
      <w:r>
        <w:t>#include</w:t>
      </w:r>
      <w:r>
        <w:rPr>
          <w:spacing w:val="-8"/>
        </w:rPr>
        <w:t xml:space="preserve"> </w:t>
      </w:r>
      <w:r>
        <w:t>&lt;iostream.h&gt;</w:t>
      </w:r>
    </w:p>
    <w:p>
      <w:pPr>
        <w:pStyle w:val="11"/>
        <w:spacing w:before="39"/>
        <w:ind w:left="2910"/>
      </w:pPr>
      <w:r>
        <w:t>#0002</w:t>
      </w:r>
    </w:p>
    <w:p>
      <w:pPr>
        <w:pStyle w:val="11"/>
        <w:spacing w:before="40"/>
        <w:ind w:left="2910"/>
      </w:pPr>
      <w:r>
        <w:t>#0003</w:t>
      </w:r>
      <w:r>
        <w:rPr>
          <w:spacing w:val="59"/>
        </w:rPr>
        <w:t xml:space="preserve"> </w:t>
      </w:r>
      <w:r>
        <w:t>class</w:t>
      </w:r>
      <w:r>
        <w:rPr>
          <w:spacing w:val="-4"/>
        </w:rPr>
        <w:t xml:space="preserve"> </w:t>
      </w:r>
      <w:r>
        <w:t>CPoint</w:t>
      </w:r>
    </w:p>
    <w:p>
      <w:pPr>
        <w:pStyle w:val="11"/>
        <w:spacing w:before="39"/>
        <w:ind w:left="2910"/>
      </w:pPr>
      <w:r>
        <w:t>#0004</w:t>
      </w:r>
      <w:r>
        <w:rPr>
          <w:spacing w:val="63"/>
        </w:rPr>
        <w:t xml:space="preserve"> </w:t>
      </w:r>
      <w:r>
        <w:t>{</w:t>
      </w:r>
    </w:p>
    <w:p>
      <w:pPr>
        <w:pStyle w:val="11"/>
        <w:spacing w:before="40"/>
        <w:ind w:left="2910"/>
      </w:pPr>
      <w:r>
        <w:t>#0005</w:t>
      </w:r>
      <w:r>
        <w:rPr>
          <w:spacing w:val="59"/>
        </w:rPr>
        <w:t xml:space="preserve"> </w:t>
      </w:r>
      <w:r>
        <w:t>public:</w:t>
      </w:r>
    </w:p>
    <w:p>
      <w:pPr>
        <w:pStyle w:val="11"/>
        <w:spacing w:before="39" w:line="292" w:lineRule="auto"/>
        <w:ind w:left="2910" w:right="1388"/>
        <w:jc w:val="both"/>
      </w:pPr>
      <w:r>
        <w:pict>
          <v:group id="_x0000_s1437" o:spid="_x0000_s1437" o:spt="203" style="position:absolute;left:0pt;margin-left:43.3pt;margin-top:17.2pt;height:101.55pt;width:61.25pt;mso-position-horizontal-relative:page;z-index:251686912;mso-width-relative:page;mso-height-relative:page;" coordorigin="867,345" coordsize="1225,2031">
            <o:lock v:ext="edit"/>
            <v:shape id="_x0000_s1438" o:spid="_x0000_s1438" style="position:absolute;left:948;top:426;height:485;width:1143;" fillcolor="#959595" filled="t" stroked="f" coordorigin="949,427" coordsize="1143,485" path="m2091,427l949,427,949,821,949,911,2091,911,2091,821,2091,427xe">
              <v:path arrowok="t"/>
              <v:fill on="t" focussize="0,0"/>
              <v:stroke on="f"/>
              <v:imagedata o:title=""/>
              <o:lock v:ext="edit"/>
            </v:shape>
            <v:shape id="_x0000_s1439" o:spid="_x0000_s1439" style="position:absolute;left:873;top:351;height:470;width:1125;" fillcolor="#FFFFFF" filled="t" stroked="f" coordorigin="874,352" coordsize="1125,470" path="m1998,352l874,352,874,821,1997,821,1998,352xe">
              <v:path arrowok="t"/>
              <v:fill on="t" focussize="0,0"/>
              <v:stroke on="f"/>
              <v:imagedata o:title=""/>
              <o:lock v:ext="edit"/>
            </v:shape>
            <v:shape id="_x0000_s1440" o:spid="_x0000_s1440" style="position:absolute;left:948;top:1161;height:485;width:1143;" fillcolor="#959595" filled="t" stroked="f" coordorigin="949,1161" coordsize="1143,485" path="m2091,1161l949,1161,949,1552,949,1646,2091,1646,2091,1552,2091,1161xe">
              <v:path arrowok="t"/>
              <v:fill on="t" focussize="0,0"/>
              <v:stroke on="f"/>
              <v:imagedata o:title=""/>
              <o:lock v:ext="edit"/>
            </v:shape>
            <v:shape id="_x0000_s1441" o:spid="_x0000_s1441" style="position:absolute;left:873;top:1082;height:470;width:1125;" fillcolor="#FFFFFF" filled="t" stroked="f" coordorigin="874,1082" coordsize="1125,470" path="m1998,1082l874,1082,874,1552,1997,1552,1998,1082xe">
              <v:path arrowok="t"/>
              <v:fill on="t" focussize="0,0"/>
              <v:stroke on="f"/>
              <v:imagedata o:title=""/>
              <o:lock v:ext="edit"/>
            </v:shape>
            <v:line id="_x0000_s1442" o:spid="_x0000_s1442" o:spt="20" style="position:absolute;left:1437;top:828;height:251;width:0;" stroked="t" coordsize="21600,21600">
              <v:path arrowok="t"/>
              <v:fill focussize="0,0"/>
              <v:stroke weight="0.677637795275591pt" color="#000000"/>
              <v:imagedata o:title=""/>
              <o:lock v:ext="edit"/>
            </v:line>
            <v:shape id="_x0000_s1443" o:spid="_x0000_s1443" style="position:absolute;left:948;top:1890;height:485;width:1143;" fillcolor="#959595" filled="t" stroked="f" coordorigin="949,1891" coordsize="1143,485" path="m2091,1891l949,1891,949,2282,949,2375,2091,2375,2091,2282,2091,1891xe">
              <v:path arrowok="t"/>
              <v:fill on="t" focussize="0,0"/>
              <v:stroke on="f"/>
              <v:imagedata o:title=""/>
              <o:lock v:ext="edit"/>
            </v:shape>
            <v:shape id="_x0000_s1444" o:spid="_x0000_s1444" style="position:absolute;left:873;top:1812;height:470;width:1125;" fillcolor="#FFFFFF" filled="t" stroked="f" coordorigin="874,1813" coordsize="1125,470" path="m1998,1813l874,1813,874,2282,1997,2282,1998,1813xe">
              <v:path arrowok="t"/>
              <v:fill on="t" focussize="0,0"/>
              <v:stroke on="f"/>
              <v:imagedata o:title=""/>
              <o:lock v:ext="edit"/>
            </v:shape>
            <v:rect id="_x0000_s1445" o:spid="_x0000_s1445" o:spt="1" style="position:absolute;left:1430;top:1564;height:245;width:14;" fillcolor="#000000" filled="t" stroked="f" coordsize="21600,21600">
              <v:path/>
              <v:fill on="t" focussize="0,0"/>
              <v:stroke on="f"/>
              <v:imagedata o:title=""/>
              <o:lock v:ext="edit"/>
            </v:rect>
            <v:shape id="_x0000_s1446" o:spid="_x0000_s1446" o:spt="202" type="#_x0000_t202" style="position:absolute;left:873;top:1812;height:470;width:1124;" filled="f" stroked="t" coordsize="21600,21600">
              <v:path/>
              <v:fill on="f" focussize="0,0"/>
              <v:stroke weight="0.69259842519685pt" color="#000000"/>
              <v:imagedata o:title=""/>
              <o:lock v:ext="edit"/>
              <v:textbox inset="0mm,0mm,0mm,0mm">
                <w:txbxContent>
                  <w:p>
                    <w:pPr>
                      <w:spacing w:before="99"/>
                      <w:ind w:left="163" w:right="0" w:firstLine="0"/>
                      <w:jc w:val="left"/>
                      <w:rPr>
                        <w:rFonts w:ascii="Arial MT"/>
                        <w:sz w:val="19"/>
                      </w:rPr>
                    </w:pPr>
                    <w:r>
                      <w:rPr>
                        <w:rFonts w:ascii="Arial MT"/>
                        <w:sz w:val="19"/>
                      </w:rPr>
                      <w:t>CPoint3d</w:t>
                    </w:r>
                  </w:p>
                </w:txbxContent>
              </v:textbox>
            </v:shape>
            <v:shape id="_x0000_s1447" o:spid="_x0000_s1447" o:spt="202" type="#_x0000_t202" style="position:absolute;left:873;top:1082;height:470;width:1124;" filled="f" stroked="t" coordsize="21600,21600">
              <v:path/>
              <v:fill on="f" focussize="0,0"/>
              <v:stroke weight="0.69259842519685pt" color="#000000"/>
              <v:imagedata o:title=""/>
              <o:lock v:ext="edit"/>
              <v:textbox inset="0mm,0mm,0mm,0mm">
                <w:txbxContent>
                  <w:p>
                    <w:pPr>
                      <w:spacing w:before="95"/>
                      <w:ind w:left="163" w:right="0" w:firstLine="0"/>
                      <w:jc w:val="left"/>
                      <w:rPr>
                        <w:rFonts w:ascii="Arial MT"/>
                        <w:sz w:val="19"/>
                      </w:rPr>
                    </w:pPr>
                    <w:r>
                      <w:rPr>
                        <w:rFonts w:ascii="Arial MT"/>
                        <w:sz w:val="19"/>
                      </w:rPr>
                      <w:t>CPoint2d</w:t>
                    </w:r>
                  </w:p>
                </w:txbxContent>
              </v:textbox>
            </v:shape>
            <v:shape id="_x0000_s1448" o:spid="_x0000_s1448" o:spt="202" type="#_x0000_t202" style="position:absolute;left:873;top:351;height:470;width:1124;" filled="f" stroked="t" coordsize="21600,21600">
              <v:path/>
              <v:fill on="f" focussize="0,0"/>
              <v:stroke weight="0.69259842519685pt" color="#000000"/>
              <v:imagedata o:title=""/>
              <o:lock v:ext="edit"/>
              <v:textbox inset="0mm,0mm,0mm,0mm">
                <w:txbxContent>
                  <w:p>
                    <w:pPr>
                      <w:spacing w:before="96"/>
                      <w:ind w:left="269" w:right="0" w:firstLine="0"/>
                      <w:jc w:val="left"/>
                      <w:rPr>
                        <w:rFonts w:ascii="Arial MT"/>
                        <w:sz w:val="19"/>
                      </w:rPr>
                    </w:pPr>
                    <w:r>
                      <w:rPr>
                        <w:rFonts w:ascii="Arial MT"/>
                        <w:sz w:val="19"/>
                      </w:rPr>
                      <w:t>CPoint</w:t>
                    </w:r>
                  </w:p>
                </w:txbxContent>
              </v:textbox>
            </v:shape>
          </v:group>
        </w:pict>
      </w:r>
      <w:r>
        <w:t>#0006</w:t>
      </w:r>
      <w:r>
        <w:rPr>
          <w:spacing w:val="1"/>
        </w:rPr>
        <w:t xml:space="preserve"> </w:t>
      </w:r>
      <w:r>
        <w:t>CPoint() { cout &lt;&lt; "CPoint's constructor." &lt;&lt; endl; }</w:t>
      </w:r>
      <w:r>
        <w:rPr>
          <w:spacing w:val="-94"/>
        </w:rPr>
        <w:t xml:space="preserve"> </w:t>
      </w:r>
      <w:r>
        <w:t>#0007</w:t>
      </w:r>
      <w:r>
        <w:rPr>
          <w:spacing w:val="1"/>
        </w:rPr>
        <w:t xml:space="preserve"> </w:t>
      </w:r>
      <w:r>
        <w:t>~CPoint() { cout &lt;&lt; "CPoint's destructor." &lt;&lt; endl; }</w:t>
      </w:r>
      <w:r>
        <w:rPr>
          <w:spacing w:val="1"/>
        </w:rPr>
        <w:t xml:space="preserve"> </w:t>
      </w:r>
      <w:r>
        <w:t>#0008</w:t>
      </w:r>
    </w:p>
    <w:p>
      <w:pPr>
        <w:pStyle w:val="11"/>
        <w:spacing w:line="180" w:lineRule="exact"/>
        <w:ind w:left="2910"/>
        <w:jc w:val="both"/>
      </w:pPr>
      <w:r>
        <w:t>#0009</w:t>
      </w:r>
      <w:r>
        <w:rPr>
          <w:spacing w:val="58"/>
        </w:rPr>
        <w:t xml:space="preserve"> </w:t>
      </w:r>
      <w:r>
        <w:t>private:</w:t>
      </w:r>
    </w:p>
    <w:p>
      <w:pPr>
        <w:pStyle w:val="11"/>
        <w:tabs>
          <w:tab w:val="left" w:pos="3716"/>
        </w:tabs>
        <w:spacing w:before="40"/>
        <w:ind w:left="2910"/>
      </w:pPr>
      <w:r>
        <w:t>#0010</w:t>
      </w:r>
      <w:r>
        <w:tab/>
      </w:r>
      <w:r>
        <w:t>float</w:t>
      </w:r>
      <w:r>
        <w:rPr>
          <w:spacing w:val="-6"/>
        </w:rPr>
        <w:t xml:space="preserve"> </w:t>
      </w:r>
      <w:r>
        <w:t>_x;</w:t>
      </w:r>
    </w:p>
    <w:p>
      <w:pPr>
        <w:pStyle w:val="11"/>
        <w:spacing w:before="39"/>
        <w:ind w:left="2910"/>
      </w:pPr>
      <w:r>
        <w:t>#0011</w:t>
      </w:r>
      <w:r>
        <w:rPr>
          <w:spacing w:val="62"/>
        </w:rPr>
        <w:t xml:space="preserve"> </w:t>
      </w:r>
      <w:r>
        <w:t>};</w:t>
      </w:r>
    </w:p>
    <w:p>
      <w:pPr>
        <w:pStyle w:val="11"/>
        <w:spacing w:before="40"/>
        <w:ind w:left="2910"/>
      </w:pPr>
      <w:r>
        <w:t>#0012</w:t>
      </w:r>
    </w:p>
    <w:p>
      <w:pPr>
        <w:pStyle w:val="11"/>
        <w:spacing w:before="40" w:line="292" w:lineRule="auto"/>
        <w:ind w:left="2910" w:right="3621"/>
      </w:pPr>
      <w:r>
        <w:t>#0013</w:t>
      </w:r>
      <w:r>
        <w:rPr>
          <w:spacing w:val="59"/>
        </w:rPr>
        <w:t xml:space="preserve"> </w:t>
      </w:r>
      <w:r>
        <w:t>class</w:t>
      </w:r>
      <w:r>
        <w:rPr>
          <w:spacing w:val="-5"/>
        </w:rPr>
        <w:t xml:space="preserve"> </w:t>
      </w:r>
      <w:r>
        <w:t>CPoint2d</w:t>
      </w:r>
      <w:r>
        <w:rPr>
          <w:spacing w:val="-4"/>
        </w:rPr>
        <w:t xml:space="preserve"> </w:t>
      </w:r>
      <w:r>
        <w:t>:</w:t>
      </w:r>
      <w:r>
        <w:rPr>
          <w:spacing w:val="-5"/>
        </w:rPr>
        <w:t xml:space="preserve"> </w:t>
      </w:r>
      <w:r>
        <w:t>public</w:t>
      </w:r>
      <w:r>
        <w:rPr>
          <w:spacing w:val="-5"/>
        </w:rPr>
        <w:t xml:space="preserve"> </w:t>
      </w:r>
      <w:r>
        <w:t>CPoint</w:t>
      </w:r>
      <w:r>
        <w:rPr>
          <w:spacing w:val="-93"/>
        </w:rPr>
        <w:t xml:space="preserve"> </w:t>
      </w:r>
      <w:r>
        <w:t>#0014</w:t>
      </w:r>
      <w:r>
        <w:rPr>
          <w:spacing w:val="67"/>
        </w:rPr>
        <w:t xml:space="preserve"> </w:t>
      </w:r>
      <w:r>
        <w:t>{</w:t>
      </w:r>
    </w:p>
    <w:p>
      <w:pPr>
        <w:pStyle w:val="11"/>
        <w:spacing w:line="181" w:lineRule="exact"/>
        <w:ind w:left="2910"/>
      </w:pPr>
      <w:r>
        <w:t>#0015</w:t>
      </w:r>
      <w:r>
        <w:rPr>
          <w:spacing w:val="59"/>
        </w:rPr>
        <w:t xml:space="preserve"> </w:t>
      </w:r>
      <w:r>
        <w:t>public:</w:t>
      </w:r>
    </w:p>
    <w:p>
      <w:pPr>
        <w:pStyle w:val="11"/>
        <w:spacing w:before="39" w:line="292" w:lineRule="auto"/>
        <w:ind w:left="2910" w:right="1157"/>
        <w:jc w:val="both"/>
      </w:pPr>
      <w:r>
        <w:t>#0016</w:t>
      </w:r>
      <w:r>
        <w:rPr>
          <w:spacing w:val="23"/>
        </w:rPr>
        <w:t xml:space="preserve"> </w:t>
      </w:r>
      <w:r>
        <w:t>CPoint2d()</w:t>
      </w:r>
      <w:r>
        <w:rPr>
          <w:spacing w:val="-24"/>
        </w:rPr>
        <w:t xml:space="preserve"> </w:t>
      </w:r>
      <w:r>
        <w:t>{</w:t>
      </w:r>
      <w:r>
        <w:rPr>
          <w:spacing w:val="-23"/>
        </w:rPr>
        <w:t xml:space="preserve"> </w:t>
      </w:r>
      <w:r>
        <w:t>cout</w:t>
      </w:r>
      <w:r>
        <w:rPr>
          <w:spacing w:val="-23"/>
        </w:rPr>
        <w:t xml:space="preserve"> </w:t>
      </w:r>
      <w:r>
        <w:t>&lt;&lt;</w:t>
      </w:r>
      <w:r>
        <w:rPr>
          <w:spacing w:val="-23"/>
        </w:rPr>
        <w:t xml:space="preserve"> </w:t>
      </w:r>
      <w:r>
        <w:t>"CPoint2d's</w:t>
      </w:r>
      <w:r>
        <w:rPr>
          <w:spacing w:val="-23"/>
        </w:rPr>
        <w:t xml:space="preserve"> </w:t>
      </w:r>
      <w:r>
        <w:t>constructor."</w:t>
      </w:r>
      <w:r>
        <w:rPr>
          <w:spacing w:val="-23"/>
        </w:rPr>
        <w:t xml:space="preserve"> </w:t>
      </w:r>
      <w:r>
        <w:t>&lt;&lt;</w:t>
      </w:r>
      <w:r>
        <w:rPr>
          <w:spacing w:val="-23"/>
        </w:rPr>
        <w:t xml:space="preserve"> </w:t>
      </w:r>
      <w:r>
        <w:t>endl;</w:t>
      </w:r>
      <w:r>
        <w:rPr>
          <w:spacing w:val="-23"/>
        </w:rPr>
        <w:t xml:space="preserve"> </w:t>
      </w:r>
      <w:r>
        <w:t>}</w:t>
      </w:r>
      <w:r>
        <w:rPr>
          <w:spacing w:val="-94"/>
        </w:rPr>
        <w:t xml:space="preserve"> </w:t>
      </w:r>
      <w:r>
        <w:rPr>
          <w:w w:val="95"/>
        </w:rPr>
        <w:t>#0017</w:t>
      </w:r>
      <w:r>
        <w:rPr>
          <w:spacing w:val="1"/>
          <w:w w:val="95"/>
        </w:rPr>
        <w:t xml:space="preserve"> </w:t>
      </w:r>
      <w:r>
        <w:rPr>
          <w:w w:val="95"/>
        </w:rPr>
        <w:t>~CPoint2d() { cout &lt;&lt; "CPoint2d's destructor."</w:t>
      </w:r>
      <w:r>
        <w:rPr>
          <w:spacing w:val="1"/>
          <w:w w:val="95"/>
        </w:rPr>
        <w:t xml:space="preserve"> </w:t>
      </w:r>
      <w:r>
        <w:rPr>
          <w:w w:val="95"/>
        </w:rPr>
        <w:t>&lt;&lt; endl; }</w:t>
      </w:r>
      <w:r>
        <w:rPr>
          <w:spacing w:val="1"/>
          <w:w w:val="95"/>
        </w:rPr>
        <w:t xml:space="preserve"> </w:t>
      </w:r>
      <w:r>
        <w:t>#0018</w:t>
      </w:r>
    </w:p>
    <w:p>
      <w:pPr>
        <w:pStyle w:val="11"/>
        <w:spacing w:line="180" w:lineRule="exact"/>
        <w:ind w:left="2910"/>
        <w:jc w:val="both"/>
      </w:pPr>
      <w:r>
        <w:t>#0019</w:t>
      </w:r>
      <w:r>
        <w:rPr>
          <w:spacing w:val="58"/>
        </w:rPr>
        <w:t xml:space="preserve"> </w:t>
      </w:r>
      <w:r>
        <w:t>private:</w:t>
      </w:r>
    </w:p>
    <w:p>
      <w:pPr>
        <w:pStyle w:val="11"/>
        <w:tabs>
          <w:tab w:val="left" w:pos="3716"/>
        </w:tabs>
        <w:spacing w:before="40"/>
        <w:ind w:left="2910"/>
      </w:pPr>
      <w:r>
        <w:t>#0020</w:t>
      </w:r>
      <w:r>
        <w:tab/>
      </w:r>
      <w:r>
        <w:t>float</w:t>
      </w:r>
      <w:r>
        <w:rPr>
          <w:spacing w:val="-6"/>
        </w:rPr>
        <w:t xml:space="preserve"> </w:t>
      </w:r>
      <w:r>
        <w:t>_y;</w:t>
      </w:r>
    </w:p>
    <w:p>
      <w:pPr>
        <w:pStyle w:val="11"/>
        <w:spacing w:before="39"/>
        <w:ind w:left="2910"/>
      </w:pPr>
      <w:r>
        <w:t>#0021</w:t>
      </w:r>
      <w:r>
        <w:rPr>
          <w:spacing w:val="62"/>
        </w:rPr>
        <w:t xml:space="preserve"> </w:t>
      </w:r>
      <w:r>
        <w:t>};</w:t>
      </w:r>
    </w:p>
    <w:p>
      <w:pPr>
        <w:pStyle w:val="11"/>
        <w:spacing w:before="40"/>
        <w:ind w:left="2910"/>
      </w:pPr>
      <w:r>
        <w:t>#0022</w:t>
      </w:r>
    </w:p>
    <w:p>
      <w:pPr>
        <w:pStyle w:val="11"/>
        <w:spacing w:before="39" w:line="292" w:lineRule="auto"/>
        <w:ind w:left="2910" w:right="3398"/>
      </w:pPr>
      <w:r>
        <w:t>#0023</w:t>
      </w:r>
      <w:r>
        <w:rPr>
          <w:spacing w:val="59"/>
        </w:rPr>
        <w:t xml:space="preserve"> </w:t>
      </w:r>
      <w:r>
        <w:t>class</w:t>
      </w:r>
      <w:r>
        <w:rPr>
          <w:spacing w:val="-6"/>
        </w:rPr>
        <w:t xml:space="preserve"> </w:t>
      </w:r>
      <w:r>
        <w:t>CPoint3d</w:t>
      </w:r>
      <w:r>
        <w:rPr>
          <w:spacing w:val="-5"/>
        </w:rPr>
        <w:t xml:space="preserve"> </w:t>
      </w:r>
      <w:r>
        <w:t>:</w:t>
      </w:r>
      <w:r>
        <w:rPr>
          <w:spacing w:val="-5"/>
        </w:rPr>
        <w:t xml:space="preserve"> </w:t>
      </w:r>
      <w:r>
        <w:t>public</w:t>
      </w:r>
      <w:r>
        <w:rPr>
          <w:spacing w:val="-6"/>
        </w:rPr>
        <w:t xml:space="preserve"> </w:t>
      </w:r>
      <w:r>
        <w:t>CPoint2d</w:t>
      </w:r>
      <w:r>
        <w:rPr>
          <w:spacing w:val="-93"/>
        </w:rPr>
        <w:t xml:space="preserve"> </w:t>
      </w:r>
      <w:r>
        <w:t>#0024</w:t>
      </w:r>
      <w:r>
        <w:rPr>
          <w:spacing w:val="67"/>
        </w:rPr>
        <w:t xml:space="preserve"> </w:t>
      </w:r>
      <w:r>
        <w:t>{</w:t>
      </w:r>
    </w:p>
    <w:p>
      <w:pPr>
        <w:pStyle w:val="11"/>
        <w:spacing w:line="181" w:lineRule="exact"/>
        <w:ind w:left="2910"/>
      </w:pPr>
      <w:r>
        <w:t>#0025</w:t>
      </w:r>
      <w:r>
        <w:rPr>
          <w:spacing w:val="59"/>
        </w:rPr>
        <w:t xml:space="preserve"> </w:t>
      </w:r>
      <w:r>
        <w:t>public:</w:t>
      </w:r>
    </w:p>
    <w:p>
      <w:pPr>
        <w:pStyle w:val="11"/>
        <w:spacing w:before="40" w:line="292" w:lineRule="auto"/>
        <w:ind w:left="2910" w:right="1157"/>
        <w:jc w:val="both"/>
      </w:pPr>
      <w:r>
        <w:t>#0026</w:t>
      </w:r>
      <w:r>
        <w:rPr>
          <w:spacing w:val="23"/>
        </w:rPr>
        <w:t xml:space="preserve"> </w:t>
      </w:r>
      <w:r>
        <w:t>CPoint3d()</w:t>
      </w:r>
      <w:r>
        <w:rPr>
          <w:spacing w:val="-24"/>
        </w:rPr>
        <w:t xml:space="preserve"> </w:t>
      </w:r>
      <w:r>
        <w:t>{</w:t>
      </w:r>
      <w:r>
        <w:rPr>
          <w:spacing w:val="-23"/>
        </w:rPr>
        <w:t xml:space="preserve"> </w:t>
      </w:r>
      <w:r>
        <w:t>cout</w:t>
      </w:r>
      <w:r>
        <w:rPr>
          <w:spacing w:val="-23"/>
        </w:rPr>
        <w:t xml:space="preserve"> </w:t>
      </w:r>
      <w:r>
        <w:t>&lt;&lt;</w:t>
      </w:r>
      <w:r>
        <w:rPr>
          <w:spacing w:val="-23"/>
        </w:rPr>
        <w:t xml:space="preserve"> </w:t>
      </w:r>
      <w:r>
        <w:t>"CPoint3d's</w:t>
      </w:r>
      <w:r>
        <w:rPr>
          <w:spacing w:val="-23"/>
        </w:rPr>
        <w:t xml:space="preserve"> </w:t>
      </w:r>
      <w:r>
        <w:t>constructor."</w:t>
      </w:r>
      <w:r>
        <w:rPr>
          <w:spacing w:val="-23"/>
        </w:rPr>
        <w:t xml:space="preserve"> </w:t>
      </w:r>
      <w:r>
        <w:t>&lt;&lt;</w:t>
      </w:r>
      <w:r>
        <w:rPr>
          <w:spacing w:val="-23"/>
        </w:rPr>
        <w:t xml:space="preserve"> </w:t>
      </w:r>
      <w:r>
        <w:t>endl;</w:t>
      </w:r>
      <w:r>
        <w:rPr>
          <w:spacing w:val="-23"/>
        </w:rPr>
        <w:t xml:space="preserve"> </w:t>
      </w:r>
      <w:r>
        <w:t>}</w:t>
      </w:r>
      <w:r>
        <w:rPr>
          <w:spacing w:val="-94"/>
        </w:rPr>
        <w:t xml:space="preserve"> </w:t>
      </w:r>
      <w:r>
        <w:rPr>
          <w:w w:val="95"/>
        </w:rPr>
        <w:t>#0027</w:t>
      </w:r>
      <w:r>
        <w:rPr>
          <w:spacing w:val="1"/>
          <w:w w:val="95"/>
        </w:rPr>
        <w:t xml:space="preserve"> </w:t>
      </w:r>
      <w:r>
        <w:rPr>
          <w:w w:val="95"/>
        </w:rPr>
        <w:t>~CPoint3d() { cout &lt;&lt; "CPoint3d's destructor."</w:t>
      </w:r>
      <w:r>
        <w:rPr>
          <w:spacing w:val="1"/>
          <w:w w:val="95"/>
        </w:rPr>
        <w:t xml:space="preserve"> </w:t>
      </w:r>
      <w:r>
        <w:rPr>
          <w:w w:val="95"/>
        </w:rPr>
        <w:t>&lt;&lt; endl; }</w:t>
      </w:r>
      <w:r>
        <w:rPr>
          <w:spacing w:val="1"/>
          <w:w w:val="95"/>
        </w:rPr>
        <w:t xml:space="preserve"> </w:t>
      </w:r>
      <w:r>
        <w:t>#0028</w:t>
      </w:r>
    </w:p>
    <w:p>
      <w:pPr>
        <w:pStyle w:val="11"/>
        <w:spacing w:line="180" w:lineRule="exact"/>
        <w:ind w:left="2910"/>
        <w:jc w:val="both"/>
      </w:pPr>
      <w:r>
        <w:t>#0029</w:t>
      </w:r>
      <w:r>
        <w:rPr>
          <w:spacing w:val="58"/>
        </w:rPr>
        <w:t xml:space="preserve"> </w:t>
      </w:r>
      <w:r>
        <w:t>private:</w:t>
      </w:r>
    </w:p>
    <w:p>
      <w:pPr>
        <w:pStyle w:val="11"/>
        <w:spacing w:before="39"/>
        <w:ind w:left="2910"/>
        <w:jc w:val="both"/>
      </w:pPr>
      <w:r>
        <w:t xml:space="preserve">#0030  </w:t>
      </w:r>
      <w:r>
        <w:rPr>
          <w:spacing w:val="30"/>
        </w:rPr>
        <w:t xml:space="preserve"> </w:t>
      </w:r>
      <w:r>
        <w:t>float</w:t>
      </w:r>
      <w:r>
        <w:rPr>
          <w:spacing w:val="-3"/>
        </w:rPr>
        <w:t xml:space="preserve"> </w:t>
      </w:r>
      <w:r>
        <w:t>_z;</w:t>
      </w:r>
    </w:p>
    <w:p>
      <w:pPr>
        <w:pStyle w:val="11"/>
        <w:spacing w:before="40"/>
        <w:ind w:left="2910"/>
        <w:jc w:val="both"/>
      </w:pPr>
      <w:r>
        <w:t>#0031</w:t>
      </w:r>
      <w:r>
        <w:rPr>
          <w:spacing w:val="62"/>
        </w:rPr>
        <w:t xml:space="preserve"> </w:t>
      </w:r>
      <w:r>
        <w:t>};</w:t>
      </w:r>
    </w:p>
    <w:p>
      <w:pPr>
        <w:pStyle w:val="11"/>
        <w:rPr>
          <w:sz w:val="18"/>
        </w:rPr>
      </w:pPr>
    </w:p>
    <w:p>
      <w:pPr>
        <w:spacing w:before="120"/>
        <w:ind w:left="2627" w:right="0" w:firstLine="0"/>
        <w:jc w:val="left"/>
        <w:rPr>
          <w:rFonts w:hint="eastAsia" w:ascii="宋体" w:eastAsia="宋体"/>
          <w:sz w:val="18"/>
        </w:rPr>
      </w:pPr>
      <w:r>
        <w:rPr>
          <w:rFonts w:hint="eastAsia" w:ascii="宋体" w:eastAsia="宋体"/>
          <w:spacing w:val="2"/>
          <w:sz w:val="18"/>
        </w:rPr>
        <w:t xml:space="preserve">这三个 </w:t>
      </w:r>
      <w:r>
        <w:rPr>
          <w:rFonts w:ascii="Times New Roman" w:eastAsia="Times New Roman"/>
          <w:sz w:val="18"/>
        </w:rPr>
        <w:t>classes</w:t>
      </w:r>
      <w:r>
        <w:rPr>
          <w:rFonts w:ascii="Times New Roman" w:eastAsia="Times New Roman"/>
          <w:spacing w:val="55"/>
          <w:sz w:val="18"/>
        </w:rPr>
        <w:t xml:space="preserve"> </w:t>
      </w:r>
      <w:r>
        <w:rPr>
          <w:rFonts w:hint="eastAsia" w:ascii="宋体" w:eastAsia="宋体"/>
          <w:spacing w:val="4"/>
          <w:sz w:val="18"/>
        </w:rPr>
        <w:t xml:space="preserve">的 </w:t>
      </w:r>
      <w:r>
        <w:rPr>
          <w:rFonts w:ascii="Times New Roman" w:eastAsia="Times New Roman"/>
          <w:sz w:val="18"/>
        </w:rPr>
        <w:t>objects</w:t>
      </w:r>
      <w:r>
        <w:rPr>
          <w:rFonts w:ascii="Times New Roman" w:eastAsia="Times New Roman"/>
          <w:spacing w:val="55"/>
          <w:sz w:val="18"/>
        </w:rPr>
        <w:t xml:space="preserve"> </w:t>
      </w:r>
      <w:r>
        <w:rPr>
          <w:rFonts w:hint="eastAsia" w:ascii="宋体" w:eastAsia="宋体"/>
          <w:sz w:val="18"/>
        </w:rPr>
        <w:t>内容如图所示：</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1"/>
        <w:rPr>
          <w:rFonts w:ascii="宋体"/>
          <w:sz w:val="15"/>
        </w:rPr>
      </w:pPr>
    </w:p>
    <w:p>
      <w:pPr>
        <w:pStyle w:val="5"/>
      </w:pPr>
      <w:r>
        <w:t>50</w:t>
      </w:r>
    </w:p>
    <w:p>
      <w:pPr>
        <w:spacing w:after="0"/>
        <w:sectPr>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449" o:spid="_x0000_s1449" o:spt="1" style="position:absolute;left:0pt;margin-left:131.9pt;margin-top:18.85pt;height:0.7pt;width:323pt;mso-position-horizontal-relative:page;mso-wrap-distance-bottom:0pt;mso-wrap-distance-top:0pt;z-index:-251346944;mso-width-relative:page;mso-height-relative:page;" fillcolor="#000000" filled="t" stroked="f" coordsize="21600,21600">
            <v:path/>
            <v:fill on="t" focussize="0,0"/>
            <v:stroke on="f"/>
            <v:imagedata o:title=""/>
            <o:lock v:ext="edit"/>
            <w10:wrap type="topAndBottom"/>
          </v:rect>
        </w:pict>
      </w:r>
      <w:r>
        <w:pict>
          <v:group id="_x0000_s1450" o:spid="_x0000_s1450" o:spt="203" style="position:absolute;left:0pt;margin-left:133.35pt;margin-top:38.55pt;height:114pt;width:91.8pt;mso-position-horizontal-relative:page;mso-wrap-distance-bottom:0pt;mso-wrap-distance-top:0pt;z-index:-251346944;mso-width-relative:page;mso-height-relative:page;" coordorigin="2667,771" coordsize="1836,2280">
            <o:lock v:ext="edit"/>
            <v:shape id="_x0000_s1451" o:spid="_x0000_s1451" style="position:absolute;left:2667;top:771;height:7;width:1818;" fillcolor="#000000" filled="t" stroked="f" coordorigin="2667,771" coordsize="1818,7" path="m2676,771l2667,771,2667,777,2676,777,2676,771xm2725,771l2713,771,2713,777,2725,777,2725,771xm2774,771l2762,771,2762,777,2774,777,2774,771xm2823,771l2811,771,2811,777,2823,777,2823,771xm2872,771l2859,771,2859,777,2872,777,2872,771xm2921,771l2908,771,2908,777,2921,777,2921,771xm2970,771l2957,771,2957,777,2970,777,2970,771xm3018,771l3006,771,3006,777,3018,777,3018,771xm3067,771l3055,771,3055,777,3067,777,3067,771xm3116,771l3104,771,3104,777,3116,777,3116,771xm3165,771l3153,771,3153,777,3165,777,3165,771xm3214,771l3202,771,3202,777,3214,777,3214,771xm3263,771l3251,771,3251,777,3263,777,3263,771xm3312,771l3300,771,3300,777,3312,777,3312,771xm3361,771l3348,771,3348,777,3361,777,3361,771xm3410,771l3397,771,3397,777,3410,777,3410,771xm3458,771l3446,771,3446,777,3458,777,3458,771xm3507,771l3495,771,3495,777,3507,777,3507,771xm3556,771l3544,771,3544,777,3556,777,3556,771xm3605,771l3593,771,3593,777,3605,777,3605,771xm3654,771l3642,771,3642,777,3654,777,3654,771xm3703,771l3690,771,3690,777,3703,777,3703,771xm3752,771l3739,771,3739,777,3752,777,3752,771xm3801,771l3788,771,3788,777,3801,777,3801,771xm3849,771l3837,771,3837,777,3849,777,3849,771xm3898,771l3886,771,3886,777,3898,777,3898,771xm3947,771l3935,771,3935,777,3947,777,3947,771xm3996,771l3984,771,3984,777,3996,777,3996,771xm4045,771l4033,771,4033,777,4045,777,4045,771xm4094,771l4082,771,4082,777,4094,777,4094,771xm4143,771l4131,771,4131,777,4143,777,4143,771xm4192,771l4179,771,4179,777,4192,777,4192,771xm4241,771l4228,771,4228,777,4241,777,4241,771xm4289,771l4277,771,4277,777,4289,777,4289,771xm4338,771l4326,771,4326,777,4338,777,4338,771xm4387,771l4375,771,4375,777,4387,777,4387,771xm4436,771l4424,771,4424,777,4436,777,4436,771xm4485,771l4473,771,4473,777,4485,777,4485,771xe">
              <v:path arrowok="t"/>
              <v:fill on="t" focussize="0,0"/>
              <v:stroke on="f"/>
              <v:imagedata o:title=""/>
              <o:lock v:ext="edit"/>
            </v:shape>
            <v:line id="_x0000_s1452" o:spid="_x0000_s1452" o:spt="20" style="position:absolute;left:3914;top:907;height:537;width:0;" stroked="t" coordsize="21600,21600">
              <v:path arrowok="t"/>
              <v:fill focussize="0,0"/>
              <v:stroke weight="0.611732283464567pt" color="#000000"/>
              <v:imagedata o:title=""/>
              <o:lock v:ext="edit"/>
            </v:line>
            <v:shape id="_x0000_s1453" o:spid="_x0000_s1453" style="position:absolute;left:3855;top:771;height:815;width:648;" fillcolor="#000000" filled="t" stroked="f" coordorigin="3855,771" coordsize="648,815" path="m3971,1574l3960,1574,3960,1586,3971,1586,3971,1574xm3972,1393l3914,1416,3855,1393,3914,1580,3915,1575,3915,1586,3923,1586,3923,1574,3915,1574,3972,1393xm3972,958l3914,771,3855,958,3914,935,3972,958xm4020,1574l4008,1574,4008,1586,4020,1586,4020,1574xm4069,1574l4057,1574,4057,1586,4069,1586,4069,1574xm4118,1574l4106,1574,4106,1586,4118,1586,4118,1574xm4167,1574l4155,1574,4155,1586,4167,1586,4167,1574xm4216,1574l4204,1574,4204,1586,4216,1586,4216,1574xm4265,1574l4253,1574,4253,1586,4265,1586,4265,1574xm4314,1574l4302,1574,4302,1586,4314,1586,4314,1574xm4363,1574l4350,1574,4350,1586,4363,1586,4363,1574xm4412,1574l4399,1574,4399,1586,4412,1586,4412,1574xm4460,1574l4448,1574,4448,1586,4460,1586,4460,1574xm4503,1574l4497,1574,4497,1586,4503,1586,4503,1574xe">
              <v:path arrowok="t"/>
              <v:fill on="t" focussize="0,0"/>
              <v:stroke on="f"/>
              <v:imagedata o:title=""/>
              <o:lock v:ext="edit"/>
            </v:shape>
            <v:line id="_x0000_s1454" o:spid="_x0000_s1454" o:spt="20" style="position:absolute;left:3327;top:903;height:1277;width:0;" stroked="t" coordsize="21600,21600">
              <v:path arrowok="t"/>
              <v:fill focussize="0,0"/>
              <v:stroke weight="0.611732283464567pt" color="#000000"/>
              <v:imagedata o:title=""/>
              <o:lock v:ext="edit"/>
            </v:line>
            <v:shape id="_x0000_s1455" o:spid="_x0000_s1455" style="position:absolute;left:3250;top:771;height:1550;width:1235;" fillcolor="#000000" filled="t" stroked="f" coordorigin="3251,771" coordsize="1235,1550" path="m3263,2309l3251,2309,3251,2321,3263,2321,3263,2309xm3312,2309l3300,2309,3300,2321,3312,2321,3312,2309xm3361,2309l3348,2309,3348,2321,3361,2321,3361,2309xm3385,2128l3327,2151,3269,2128,3327,2315,3385,2128xm3385,958l3327,771,3269,958,3327,935,3385,958xm3410,2309l3397,2309,3397,2321,3410,2321,3410,2309xm3458,2309l3446,2309,3446,2321,3458,2321,3458,2309xm3507,2309l3495,2309,3495,2321,3507,2321,3507,2309xm3556,2309l3544,2309,3544,2321,3556,2321,3556,2309xm3605,2309l3593,2309,3593,2321,3605,2321,3605,2309xm3654,2309l3642,2309,3642,2321,3654,2321,3654,2309xm3703,2309l3690,2309,3690,2321,3703,2321,3703,2309xm3752,2309l3739,2309,3739,2321,3752,2321,3752,2309xm3801,2309l3788,2309,3788,2321,3801,2321,3801,2309xm3849,2309l3837,2309,3837,2321,3849,2321,3849,2309xm3898,2309l3886,2309,3886,2321,3898,2321,3898,2309xm3947,2309l3935,2309,3935,2321,3947,2321,3947,2309xm3996,2309l3984,2309,3984,2321,3996,2321,3996,2309xm4045,2309l4033,2309,4033,2321,4045,2321,4045,2309xm4094,2309l4082,2309,4082,2321,4094,2321,4094,2309xm4143,2309l4131,2309,4131,2321,4143,2321,4143,2309xm4192,2309l4179,2309,4179,2321,4192,2321,4192,2309xm4241,2309l4228,2309,4228,2321,4241,2321,4241,2309xm4289,2309l4277,2309,4277,2321,4289,2321,4289,2309xm4338,2309l4326,2309,4326,2321,4338,2321,4338,2309xm4387,2309l4375,2309,4375,2321,4387,2321,4387,2309xm4436,2309l4424,2309,4424,2321,4436,2321,4436,2309xm4485,2309l4473,2309,4473,2321,4485,2321,4485,2309xe">
              <v:path arrowok="t"/>
              <v:fill on="t" focussize="0,0"/>
              <v:stroke on="f"/>
              <v:imagedata o:title=""/>
              <o:lock v:ext="edit"/>
            </v:shape>
            <v:rect id="_x0000_s1456" o:spid="_x0000_s1456" o:spt="1" style="position:absolute;left:2734;top:905;height:2010;width:13;" fillcolor="#000000" filled="t" stroked="f" coordsize="21600,21600">
              <v:path/>
              <v:fill on="t" focussize="0,0"/>
              <v:stroke on="f"/>
              <v:imagedata o:title=""/>
              <o:lock v:ext="edit"/>
            </v:rect>
            <v:shape id="_x0000_s1457" o:spid="_x0000_s1457" style="position:absolute;left:2667;top:771;height:2280;width:1818;" fillcolor="#000000" filled="t" stroked="f" coordorigin="2667,771" coordsize="1818,2280" path="m2676,3044l2667,3044,2667,3051,2676,3051,2676,3044xm2725,3044l2713,3044,2713,3051,2725,3051,2725,3044xm2774,3044l2762,3044,2762,3051,2774,3051,2774,3044xm2799,2863l2740,2886,2682,2863,2740,3050,2799,2863xm2799,958l2740,771,2682,958,2740,935,2799,958xm2823,3044l2811,3044,2811,3051,2823,3051,2823,3044xm2872,3044l2859,3044,2859,3051,2872,3051,2872,3044xm2921,3044l2908,3044,2908,3051,2921,3051,2921,3044xm2970,3044l2957,3044,2957,3051,2970,3051,2970,3044xm3018,3044l3006,3044,3006,3051,3018,3051,3018,3044xm3067,3044l3055,3044,3055,3051,3067,3051,3067,3044xm3116,3044l3104,3044,3104,3051,3116,3051,3116,3044xm3165,3044l3153,3044,3153,3051,3165,3051,3165,3044xm3214,3044l3202,3044,3202,3051,3214,3051,3214,3044xm3263,3044l3251,3044,3251,3051,3263,3051,3263,3044xm3312,3044l3300,3044,3300,3051,3312,3051,3312,3044xm3361,3044l3348,3044,3348,3051,3361,3051,3361,3044xm3410,3044l3397,3044,3397,3051,3410,3051,3410,3044xm3458,3044l3446,3044,3446,3051,3458,3051,3458,3044xm3507,3044l3495,3044,3495,3051,3507,3051,3507,3044xm3556,3044l3544,3044,3544,3051,3556,3051,3556,3044xm3605,3044l3593,3044,3593,3051,3605,3051,3605,3044xm3654,3044l3642,3044,3642,3051,3654,3051,3654,3044xm3703,3044l3690,3044,3690,3051,3703,3051,3703,3044xm3752,3044l3739,3044,3739,3051,3752,3051,3752,3044xm3801,3044l3788,3044,3788,3051,3801,3051,3801,3044xm3849,3044l3837,3044,3837,3051,3849,3051,3849,3044xm3898,3044l3886,3044,3886,3051,3898,3051,3898,3044xm3947,3044l3935,3044,3935,3051,3947,3051,3947,3044xm3996,3044l3984,3044,3984,3051,3996,3051,3996,3044xm4045,3044l4033,3044,4033,3051,4045,3051,4045,3044xm4094,3044l4082,3044,4082,3051,4094,3051,4094,3044xm4143,3044l4131,3044,4131,3051,4143,3051,4143,3044xm4192,3044l4179,3044,4179,3051,4192,3051,4192,3044xm4241,3044l4228,3044,4228,3051,4241,3051,4241,3044xm4289,3044l4277,3044,4277,3051,4289,3051,4289,3044xm4338,3044l4326,3044,4326,3051,4338,3051,4338,3044xm4387,3044l4375,3044,4375,3051,4387,3051,4387,3044xm4436,3044l4424,3044,4424,3051,4436,3051,4436,3044xm4485,3044l4473,3044,4473,3051,4485,3051,4485,3044xe">
              <v:path arrowok="t"/>
              <v:fill on="t" focussize="0,0"/>
              <v:stroke on="f"/>
              <v:imagedata o:title=""/>
              <o:lock v:ext="edit"/>
            </v:shape>
            <v:shape id="_x0000_s1458" o:spid="_x0000_s1458" o:spt="202" type="#_x0000_t202" style="position:absolute;left:3401;top:1258;height:453;width:433;" filled="f" stroked="f" coordsize="21600,21600">
              <v:path/>
              <v:fill on="f" focussize="0,0"/>
              <v:stroke on="f" joinstyle="miter"/>
              <v:imagedata o:title=""/>
              <o:lock v:ext="edit"/>
              <v:textbox inset="0mm,0mm,0mm,0mm">
                <w:txbxContent>
                  <w:p>
                    <w:pPr>
                      <w:spacing w:before="0" w:line="216" w:lineRule="exact"/>
                      <w:ind w:left="0" w:right="15" w:firstLine="0"/>
                      <w:jc w:val="center"/>
                      <w:rPr>
                        <w:rFonts w:ascii="Times New Roman"/>
                        <w:sz w:val="19"/>
                      </w:rPr>
                    </w:pPr>
                    <w:r>
                      <w:rPr>
                        <w:rFonts w:ascii="Times New Roman"/>
                        <w:w w:val="103"/>
                        <w:sz w:val="19"/>
                      </w:rPr>
                      <w:t>8</w:t>
                    </w:r>
                  </w:p>
                  <w:p>
                    <w:pPr>
                      <w:spacing w:before="16"/>
                      <w:ind w:left="0" w:right="18" w:firstLine="0"/>
                      <w:jc w:val="center"/>
                      <w:rPr>
                        <w:rFonts w:ascii="Times New Roman"/>
                        <w:sz w:val="19"/>
                      </w:rPr>
                    </w:pPr>
                    <w:r>
                      <w:rPr>
                        <w:rFonts w:ascii="Times New Roman"/>
                        <w:sz w:val="19"/>
                      </w:rPr>
                      <w:t>bytes</w:t>
                    </w:r>
                  </w:p>
                </w:txbxContent>
              </v:textbox>
            </v:shape>
            <v:shape id="_x0000_s1459" o:spid="_x0000_s1459" o:spt="202" type="#_x0000_t202" style="position:absolute;left:3987;top:966;height:453;width:433;" filled="f" stroked="f" coordsize="21600,21600">
              <v:path/>
              <v:fill on="f" focussize="0,0"/>
              <v:stroke on="f" joinstyle="miter"/>
              <v:imagedata o:title=""/>
              <o:lock v:ext="edit"/>
              <v:textbox inset="0mm,0mm,0mm,0mm">
                <w:txbxContent>
                  <w:p>
                    <w:pPr>
                      <w:spacing w:before="0" w:line="216" w:lineRule="exact"/>
                      <w:ind w:left="0" w:right="15" w:firstLine="0"/>
                      <w:jc w:val="center"/>
                      <w:rPr>
                        <w:rFonts w:ascii="Times New Roman"/>
                        <w:sz w:val="19"/>
                      </w:rPr>
                    </w:pPr>
                    <w:r>
                      <w:rPr>
                        <w:rFonts w:ascii="Times New Roman"/>
                        <w:w w:val="103"/>
                        <w:sz w:val="19"/>
                      </w:rPr>
                      <w:t>4</w:t>
                    </w:r>
                  </w:p>
                  <w:p>
                    <w:pPr>
                      <w:spacing w:before="16"/>
                      <w:ind w:left="-1" w:right="18" w:firstLine="0"/>
                      <w:jc w:val="center"/>
                      <w:rPr>
                        <w:rFonts w:ascii="Times New Roman"/>
                        <w:sz w:val="19"/>
                      </w:rPr>
                    </w:pPr>
                    <w:r>
                      <w:rPr>
                        <w:rFonts w:ascii="Times New Roman"/>
                        <w:sz w:val="19"/>
                      </w:rPr>
                      <w:t>bytes</w:t>
                    </w:r>
                  </w:p>
                </w:txbxContent>
              </v:textbox>
            </v:shape>
            <v:shape id="_x0000_s1460" o:spid="_x0000_s1460" o:spt="202" type="#_x0000_t202" style="position:absolute;left:2815;top:1700;height:453;width:433;" filled="f" stroked="f" coordsize="21600,21600">
              <v:path/>
              <v:fill on="f" focussize="0,0"/>
              <v:stroke on="f" joinstyle="miter"/>
              <v:imagedata o:title=""/>
              <o:lock v:ext="edit"/>
              <v:textbox inset="0mm,0mm,0mm,0mm">
                <w:txbxContent>
                  <w:p>
                    <w:pPr>
                      <w:spacing w:before="0" w:line="216" w:lineRule="exact"/>
                      <w:ind w:left="105" w:right="0" w:firstLine="0"/>
                      <w:jc w:val="left"/>
                      <w:rPr>
                        <w:rFonts w:ascii="Times New Roman"/>
                        <w:sz w:val="19"/>
                      </w:rPr>
                    </w:pPr>
                    <w:r>
                      <w:rPr>
                        <w:rFonts w:ascii="Times New Roman"/>
                        <w:w w:val="105"/>
                        <w:sz w:val="19"/>
                      </w:rPr>
                      <w:t>12</w:t>
                    </w:r>
                  </w:p>
                  <w:p>
                    <w:pPr>
                      <w:spacing w:before="16"/>
                      <w:ind w:left="0" w:right="0" w:firstLine="0"/>
                      <w:jc w:val="left"/>
                      <w:rPr>
                        <w:rFonts w:ascii="Times New Roman"/>
                        <w:sz w:val="19"/>
                      </w:rPr>
                    </w:pPr>
                    <w:r>
                      <w:rPr>
                        <w:rFonts w:ascii="Times New Roman"/>
                        <w:w w:val="105"/>
                        <w:sz w:val="19"/>
                      </w:rPr>
                      <w:t>bytes</w:t>
                    </w:r>
                  </w:p>
                </w:txbxContent>
              </v:textbox>
            </v:shape>
            <w10:wrap type="topAndBottom"/>
          </v:group>
        </w:pict>
      </w:r>
      <w:r>
        <w:pict>
          <v:shape id="_x0000_s1461" o:spid="_x0000_s1461" o:spt="202" type="#_x0000_t202" style="position:absolute;left:0pt;margin-left:230.5pt;margin-top:38.55pt;height:113.8pt;width:69.75pt;mso-position-horizontal-relative:page;mso-wrap-distance-bottom:0pt;mso-wrap-distance-top:0pt;z-index:-251408384;mso-width-relative:page;mso-height-relative:page;" filled="f" stroked="f" coordsize="21600,21600">
            <v:path/>
            <v:fill on="f" focussize="0,0"/>
            <v:stroke on="f" joinstyle="miter"/>
            <v:imagedata o:title=""/>
            <o:lock v:ext="edit"/>
            <v:textbox inset="0mm,0mm,0mm,0mm">
              <w:txbxContent>
                <w:tbl>
                  <w:tblPr>
                    <w:tblStyle w:val="12"/>
                    <w:tblW w:w="0" w:type="auto"/>
                    <w:tblInd w:w="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376"/>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77" w:hRule="atLeast"/>
                    </w:trPr>
                    <w:tc>
                      <w:tcPr>
                        <w:tcW w:w="1376" w:type="dxa"/>
                        <w:tcBorders>
                          <w:left w:val="double" w:color="000000" w:sz="2" w:space="0"/>
                          <w:right w:val="double" w:color="000000" w:sz="2" w:space="0"/>
                        </w:tcBorders>
                        <w:shd w:val="clear" w:color="auto" w:fill="B1B1B1"/>
                      </w:tcPr>
                      <w:p>
                        <w:pPr>
                          <w:pStyle w:val="16"/>
                          <w:spacing w:before="145" w:line="259" w:lineRule="auto"/>
                          <w:ind w:left="300" w:right="282" w:firstLine="100"/>
                          <w:rPr>
                            <w:rFonts w:ascii="Times New Roman"/>
                            <w:sz w:val="19"/>
                          </w:rPr>
                        </w:pPr>
                        <w:r>
                          <w:rPr>
                            <w:rFonts w:ascii="Times New Roman"/>
                            <w:w w:val="105"/>
                            <w:sz w:val="19"/>
                          </w:rPr>
                          <w:t>CPoint</w:t>
                        </w:r>
                        <w:r>
                          <w:rPr>
                            <w:rFonts w:ascii="Times New Roman"/>
                            <w:spacing w:val="1"/>
                            <w:w w:val="105"/>
                            <w:sz w:val="19"/>
                          </w:rPr>
                          <w:t xml:space="preserve"> </w:t>
                        </w:r>
                        <w:r>
                          <w:rPr>
                            <w:rFonts w:ascii="Times New Roman"/>
                            <w:sz w:val="19"/>
                          </w:rPr>
                          <w:t>subobject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Ex>
                    <w:trPr>
                      <w:trHeight w:val="720" w:hRule="atLeast"/>
                    </w:trPr>
                    <w:tc>
                      <w:tcPr>
                        <w:tcW w:w="1376" w:type="dxa"/>
                        <w:tcBorders>
                          <w:left w:val="double" w:color="000000" w:sz="2" w:space="0"/>
                          <w:right w:val="double" w:color="000000" w:sz="2" w:space="0"/>
                        </w:tcBorders>
                        <w:shd w:val="clear" w:color="auto" w:fill="CCCCFF"/>
                      </w:tcPr>
                      <w:p>
                        <w:pPr>
                          <w:pStyle w:val="16"/>
                          <w:spacing w:before="72" w:line="259" w:lineRule="auto"/>
                          <w:ind w:left="300" w:firstLine="4"/>
                          <w:rPr>
                            <w:rFonts w:ascii="Times New Roman"/>
                            <w:sz w:val="19"/>
                          </w:rPr>
                        </w:pPr>
                        <w:r>
                          <w:rPr>
                            <w:rFonts w:ascii="Times New Roman"/>
                            <w:sz w:val="19"/>
                          </w:rPr>
                          <w:t>CPoint2d</w:t>
                        </w:r>
                        <w:r>
                          <w:rPr>
                            <w:rFonts w:ascii="Times New Roman"/>
                            <w:spacing w:val="-45"/>
                            <w:sz w:val="19"/>
                          </w:rPr>
                          <w:t xml:space="preserve"> </w:t>
                        </w:r>
                        <w:r>
                          <w:rPr>
                            <w:rFonts w:ascii="Times New Roman"/>
                            <w:sz w:val="19"/>
                          </w:rPr>
                          <w:t>subobject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1376" w:type="dxa"/>
                      </w:tcPr>
                      <w:p>
                        <w:pPr>
                          <w:pStyle w:val="16"/>
                          <w:spacing w:before="57" w:line="259" w:lineRule="auto"/>
                          <w:ind w:left="449" w:hanging="130"/>
                          <w:rPr>
                            <w:rFonts w:ascii="Times New Roman"/>
                            <w:sz w:val="19"/>
                          </w:rPr>
                        </w:pPr>
                        <w:r>
                          <w:rPr>
                            <w:rFonts w:ascii="Times New Roman"/>
                            <w:sz w:val="19"/>
                          </w:rPr>
                          <w:t>CPoint3d</w:t>
                        </w:r>
                        <w:r>
                          <w:rPr>
                            <w:rFonts w:ascii="Times New Roman"/>
                            <w:spacing w:val="-45"/>
                            <w:sz w:val="19"/>
                          </w:rPr>
                          <w:t xml:space="preserve"> </w:t>
                        </w:r>
                        <w:r>
                          <w:rPr>
                            <w:rFonts w:ascii="Times New Roman"/>
                            <w:w w:val="105"/>
                            <w:sz w:val="19"/>
                          </w:rPr>
                          <w:t>object</w:t>
                        </w:r>
                      </w:p>
                    </w:tc>
                  </w:tr>
                </w:tbl>
                <w:p>
                  <w:pPr>
                    <w:pStyle w:val="11"/>
                  </w:pPr>
                </w:p>
              </w:txbxContent>
            </v:textbox>
            <w10:wrap type="topAndBottom"/>
          </v:shape>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spacing w:before="3"/>
        <w:rPr>
          <w:rFonts w:ascii="宋体"/>
          <w:sz w:val="24"/>
        </w:rPr>
      </w:pPr>
    </w:p>
    <w:p>
      <w:pPr>
        <w:pStyle w:val="11"/>
        <w:rPr>
          <w:rFonts w:ascii="宋体"/>
          <w:sz w:val="20"/>
        </w:rPr>
      </w:pPr>
    </w:p>
    <w:p>
      <w:pPr>
        <w:pStyle w:val="11"/>
        <w:spacing w:before="8"/>
        <w:rPr>
          <w:rFonts w:ascii="宋体"/>
          <w:sz w:val="15"/>
        </w:rPr>
      </w:pPr>
    </w:p>
    <w:p>
      <w:pPr>
        <w:spacing w:before="83" w:line="374" w:lineRule="auto"/>
        <w:ind w:left="2627" w:right="1155" w:firstLine="0"/>
        <w:jc w:val="both"/>
        <w:rPr>
          <w:rFonts w:hint="eastAsia" w:ascii="宋体" w:eastAsia="宋体"/>
          <w:sz w:val="18"/>
        </w:rPr>
      </w:pPr>
      <w:r>
        <w:rPr>
          <w:rFonts w:hint="eastAsia" w:ascii="宋体" w:eastAsia="宋体"/>
          <w:spacing w:val="1"/>
          <w:sz w:val="18"/>
        </w:rPr>
        <w:t xml:space="preserve">由于「一个 </w:t>
      </w:r>
      <w:r>
        <w:rPr>
          <w:rFonts w:ascii="Times New Roman" w:eastAsia="Times New Roman"/>
          <w:sz w:val="18"/>
        </w:rPr>
        <w:t>derived</w:t>
      </w:r>
      <w:r>
        <w:rPr>
          <w:rFonts w:ascii="Times New Roman" w:eastAsia="Times New Roman"/>
          <w:spacing w:val="11"/>
          <w:sz w:val="18"/>
        </w:rPr>
        <w:t xml:space="preserve"> </w:t>
      </w:r>
      <w:r>
        <w:rPr>
          <w:rFonts w:ascii="Times New Roman" w:eastAsia="Times New Roman"/>
          <w:sz w:val="18"/>
        </w:rPr>
        <w:t>class</w:t>
      </w:r>
      <w:r>
        <w:rPr>
          <w:rFonts w:ascii="Times New Roman" w:eastAsia="Times New Roman"/>
          <w:spacing w:val="13"/>
          <w:sz w:val="18"/>
        </w:rPr>
        <w:t xml:space="preserve"> </w:t>
      </w:r>
      <w:r>
        <w:rPr>
          <w:rFonts w:ascii="Times New Roman" w:eastAsia="Times New Roman"/>
          <w:sz w:val="18"/>
        </w:rPr>
        <w:t>object</w:t>
      </w:r>
      <w:r>
        <w:rPr>
          <w:rFonts w:ascii="Times New Roman" w:eastAsia="Times New Roman"/>
          <w:spacing w:val="13"/>
          <w:sz w:val="18"/>
        </w:rPr>
        <w:t xml:space="preserve"> </w:t>
      </w:r>
      <w:r>
        <w:rPr>
          <w:rFonts w:hint="eastAsia" w:ascii="宋体" w:eastAsia="宋体"/>
          <w:spacing w:val="2"/>
          <w:sz w:val="18"/>
        </w:rPr>
        <w:t xml:space="preserve">中有其 </w:t>
      </w:r>
      <w:r>
        <w:rPr>
          <w:rFonts w:ascii="Times New Roman" w:eastAsia="Times New Roman"/>
          <w:sz w:val="18"/>
        </w:rPr>
        <w:t>base</w:t>
      </w:r>
      <w:r>
        <w:rPr>
          <w:rFonts w:ascii="Times New Roman" w:eastAsia="Times New Roman"/>
          <w:spacing w:val="19"/>
          <w:sz w:val="18"/>
        </w:rPr>
        <w:t xml:space="preserve"> </w:t>
      </w:r>
      <w:r>
        <w:rPr>
          <w:rFonts w:ascii="Times New Roman" w:eastAsia="Times New Roman"/>
          <w:sz w:val="18"/>
        </w:rPr>
        <w:t>class</w:t>
      </w:r>
      <w:r>
        <w:rPr>
          <w:rFonts w:ascii="Times New Roman" w:eastAsia="Times New Roman"/>
          <w:spacing w:val="18"/>
          <w:sz w:val="18"/>
        </w:rPr>
        <w:t xml:space="preserve"> </w:t>
      </w:r>
      <w:r>
        <w:rPr>
          <w:rFonts w:ascii="Times New Roman" w:eastAsia="Times New Roman"/>
          <w:sz w:val="18"/>
        </w:rPr>
        <w:t>subobject</w:t>
      </w:r>
      <w:r>
        <w:rPr>
          <w:rFonts w:ascii="Times New Roman" w:eastAsia="Times New Roman"/>
          <w:spacing w:val="13"/>
          <w:sz w:val="18"/>
        </w:rPr>
        <w:t xml:space="preserve"> </w:t>
      </w:r>
      <w:r>
        <w:rPr>
          <w:rFonts w:hint="eastAsia" w:ascii="宋体" w:eastAsia="宋体"/>
          <w:sz w:val="18"/>
        </w:rPr>
        <w:t xml:space="preserve">存在」，如果我产生一个 </w:t>
      </w:r>
      <w:r>
        <w:rPr>
          <w:rFonts w:ascii="Times New Roman" w:eastAsia="Times New Roman"/>
          <w:i/>
          <w:sz w:val="18"/>
        </w:rPr>
        <w:t>CPoint3d</w:t>
      </w:r>
      <w:r>
        <w:rPr>
          <w:rFonts w:hint="eastAsia" w:ascii="宋体" w:eastAsia="宋体"/>
          <w:sz w:val="18"/>
        </w:rPr>
        <w:t>，必须有由内（</w:t>
      </w:r>
      <w:r>
        <w:rPr>
          <w:rFonts w:ascii="Times New Roman" w:eastAsia="Times New Roman"/>
          <w:sz w:val="18"/>
        </w:rPr>
        <w:t>base</w:t>
      </w:r>
      <w:r>
        <w:rPr>
          <w:rFonts w:ascii="Times New Roman" w:eastAsia="Times New Roman"/>
          <w:spacing w:val="2"/>
          <w:sz w:val="18"/>
        </w:rPr>
        <w:t xml:space="preserve"> </w:t>
      </w:r>
      <w:r>
        <w:rPr>
          <w:rFonts w:ascii="Times New Roman" w:eastAsia="Times New Roman"/>
          <w:sz w:val="18"/>
        </w:rPr>
        <w:t>class</w:t>
      </w:r>
      <w:r>
        <w:rPr>
          <w:rFonts w:hint="eastAsia" w:ascii="宋体" w:eastAsia="宋体"/>
          <w:sz w:val="18"/>
        </w:rPr>
        <w:t>）而外（</w:t>
      </w:r>
      <w:r>
        <w:rPr>
          <w:rFonts w:ascii="Times New Roman" w:eastAsia="Times New Roman"/>
          <w:sz w:val="18"/>
        </w:rPr>
        <w:t>derived</w:t>
      </w:r>
      <w:r>
        <w:rPr>
          <w:rFonts w:ascii="Times New Roman" w:eastAsia="Times New Roman"/>
          <w:spacing w:val="2"/>
          <w:sz w:val="18"/>
        </w:rPr>
        <w:t xml:space="preserve"> </w:t>
      </w:r>
      <w:r>
        <w:rPr>
          <w:rFonts w:ascii="Times New Roman" w:eastAsia="Times New Roman"/>
          <w:sz w:val="18"/>
        </w:rPr>
        <w:t>class</w:t>
      </w:r>
      <w:r>
        <w:rPr>
          <w:rFonts w:hint="eastAsia" w:ascii="宋体" w:eastAsia="宋体"/>
          <w:sz w:val="18"/>
        </w:rPr>
        <w:t>）的建构次序，才合理。因此，当我这么做：</w:t>
      </w:r>
    </w:p>
    <w:p>
      <w:pPr>
        <w:pStyle w:val="11"/>
        <w:spacing w:before="148"/>
        <w:ind w:left="2910"/>
      </w:pPr>
      <w:r>
        <w:t>CPoint3d*</w:t>
      </w:r>
      <w:r>
        <w:rPr>
          <w:spacing w:val="-6"/>
        </w:rPr>
        <w:t xml:space="preserve"> </w:t>
      </w:r>
      <w:r>
        <w:t>p3d</w:t>
      </w:r>
      <w:r>
        <w:rPr>
          <w:spacing w:val="-5"/>
        </w:rPr>
        <w:t xml:space="preserve"> </w:t>
      </w:r>
      <w:r>
        <w:t>=</w:t>
      </w:r>
      <w:r>
        <w:rPr>
          <w:spacing w:val="-6"/>
        </w:rPr>
        <w:t xml:space="preserve"> </w:t>
      </w:r>
      <w:r>
        <w:t>new</w:t>
      </w:r>
      <w:r>
        <w:rPr>
          <w:spacing w:val="-5"/>
        </w:rPr>
        <w:t xml:space="preserve"> </w:t>
      </w:r>
      <w:r>
        <w:t>CPoint3d;</w:t>
      </w:r>
    </w:p>
    <w:p>
      <w:pPr>
        <w:pStyle w:val="11"/>
        <w:rPr>
          <w:sz w:val="18"/>
        </w:rPr>
      </w:pPr>
    </w:p>
    <w:p>
      <w:pPr>
        <w:spacing w:before="120"/>
        <w:ind w:left="2627" w:right="0" w:firstLine="0"/>
        <w:jc w:val="left"/>
        <w:rPr>
          <w:rFonts w:hint="eastAsia" w:ascii="宋体" w:eastAsia="宋体"/>
          <w:sz w:val="18"/>
        </w:rPr>
      </w:pPr>
      <w:r>
        <w:rPr>
          <w:rFonts w:hint="eastAsia" w:ascii="宋体" w:eastAsia="宋体"/>
          <w:sz w:val="18"/>
        </w:rPr>
        <w:t>我将获得这样的结果：</w:t>
      </w:r>
    </w:p>
    <w:p>
      <w:pPr>
        <w:pStyle w:val="11"/>
        <w:spacing w:before="5"/>
        <w:rPr>
          <w:rFonts w:ascii="宋体"/>
          <w:sz w:val="18"/>
        </w:rPr>
      </w:pPr>
    </w:p>
    <w:p>
      <w:pPr>
        <w:pStyle w:val="11"/>
        <w:tabs>
          <w:tab w:val="left" w:pos="5507"/>
          <w:tab w:val="left" w:pos="6515"/>
        </w:tabs>
        <w:spacing w:before="1" w:line="254" w:lineRule="auto"/>
        <w:ind w:left="2910" w:right="1948"/>
      </w:pPr>
      <w:r>
        <w:t>CPoint's</w:t>
      </w:r>
      <w:r>
        <w:rPr>
          <w:spacing w:val="-9"/>
        </w:rPr>
        <w:t xml:space="preserve"> </w:t>
      </w:r>
      <w:r>
        <w:t>constructor.</w:t>
      </w:r>
      <w:r>
        <w:tab/>
      </w:r>
      <w:r>
        <w:t>//</w:t>
      </w:r>
      <w:r>
        <w:rPr>
          <w:spacing w:val="-14"/>
        </w:rPr>
        <w:t xml:space="preserve"> </w:t>
      </w:r>
      <w:r>
        <w:rPr>
          <w:rFonts w:hint="eastAsia" w:ascii="宋体" w:eastAsia="宋体"/>
        </w:rPr>
        <w:t>先建构</w:t>
      </w:r>
      <w:r>
        <w:rPr>
          <w:rFonts w:hint="eastAsia" w:ascii="宋体" w:eastAsia="宋体"/>
        </w:rPr>
        <w:tab/>
      </w:r>
      <w:r>
        <w:t>CPoint subobject</w:t>
      </w:r>
      <w:r>
        <w:rPr>
          <w:spacing w:val="1"/>
        </w:rPr>
        <w:t xml:space="preserve"> </w:t>
      </w:r>
      <w:r>
        <w:t>CPoint2d's</w:t>
      </w:r>
      <w:r>
        <w:rPr>
          <w:spacing w:val="-9"/>
        </w:rPr>
        <w:t xml:space="preserve"> </w:t>
      </w:r>
      <w:r>
        <w:t>constructor.</w:t>
      </w:r>
      <w:r>
        <w:tab/>
      </w:r>
      <w:r>
        <w:t>//</w:t>
      </w:r>
      <w:r>
        <w:rPr>
          <w:spacing w:val="-14"/>
        </w:rPr>
        <w:t xml:space="preserve"> </w:t>
      </w:r>
      <w:r>
        <w:rPr>
          <w:rFonts w:hint="eastAsia" w:ascii="宋体" w:eastAsia="宋体"/>
        </w:rPr>
        <w:t>再建构</w:t>
      </w:r>
      <w:r>
        <w:rPr>
          <w:rFonts w:hint="eastAsia" w:ascii="宋体" w:eastAsia="宋体"/>
        </w:rPr>
        <w:tab/>
      </w:r>
      <w:r>
        <w:t>CPoint2d subobject</w:t>
      </w:r>
      <w:r>
        <w:rPr>
          <w:spacing w:val="-93"/>
        </w:rPr>
        <w:t xml:space="preserve"> </w:t>
      </w:r>
      <w:r>
        <w:t>CPoint3d's</w:t>
      </w:r>
      <w:r>
        <w:rPr>
          <w:spacing w:val="-10"/>
        </w:rPr>
        <w:t xml:space="preserve"> </w:t>
      </w:r>
      <w:r>
        <w:t>constructor.</w:t>
      </w:r>
      <w:r>
        <w:tab/>
      </w:r>
      <w:r>
        <w:t>//</w:t>
      </w:r>
      <w:r>
        <w:rPr>
          <w:spacing w:val="-15"/>
        </w:rPr>
        <w:t xml:space="preserve"> </w:t>
      </w:r>
      <w:r>
        <w:rPr>
          <w:rFonts w:hint="eastAsia" w:ascii="宋体" w:eastAsia="宋体"/>
        </w:rPr>
        <w:t>最后建构</w:t>
      </w:r>
      <w:r>
        <w:rPr>
          <w:rFonts w:hint="eastAsia" w:ascii="宋体" w:eastAsia="宋体"/>
          <w:spacing w:val="4"/>
        </w:rPr>
        <w:t xml:space="preserve"> </w:t>
      </w:r>
      <w:r>
        <w:t>CPoint3d</w:t>
      </w:r>
      <w:r>
        <w:rPr>
          <w:spacing w:val="-2"/>
        </w:rPr>
        <w:t xml:space="preserve"> </w:t>
      </w:r>
      <w:r>
        <w:t>object</w:t>
      </w:r>
    </w:p>
    <w:p>
      <w:pPr>
        <w:pStyle w:val="11"/>
        <w:rPr>
          <w:sz w:val="18"/>
        </w:rPr>
      </w:pPr>
    </w:p>
    <w:p>
      <w:pPr>
        <w:spacing w:before="141"/>
        <w:ind w:left="2060" w:right="0" w:firstLine="0"/>
        <w:jc w:val="left"/>
        <w:rPr>
          <w:rFonts w:hint="eastAsia" w:ascii="宋体" w:eastAsia="宋体"/>
          <w:sz w:val="24"/>
        </w:rPr>
      </w:pPr>
      <w:r>
        <w:rPr>
          <w:rFonts w:hint="eastAsia" w:ascii="宋体" w:eastAsia="宋体"/>
          <w:spacing w:val="19"/>
          <w:w w:val="105"/>
          <w:sz w:val="32"/>
        </w:rPr>
        <w:t>继承体系下的物件解构</w:t>
      </w:r>
      <w:r>
        <w:rPr>
          <w:rFonts w:hint="eastAsia" w:ascii="宋体" w:eastAsia="宋体"/>
          <w:spacing w:val="19"/>
          <w:w w:val="105"/>
          <w:sz w:val="24"/>
        </w:rPr>
        <w:t>（由外而内，由下而上</w:t>
      </w:r>
      <w:r>
        <w:rPr>
          <w:rFonts w:hint="eastAsia" w:ascii="宋体" w:eastAsia="宋体"/>
          <w:w w:val="105"/>
          <w:sz w:val="24"/>
        </w:rPr>
        <w:t>）</w:t>
      </w:r>
    </w:p>
    <w:p>
      <w:pPr>
        <w:pStyle w:val="11"/>
        <w:spacing w:before="8"/>
        <w:rPr>
          <w:rFonts w:ascii="宋体"/>
          <w:sz w:val="24"/>
        </w:rPr>
      </w:pPr>
    </w:p>
    <w:p>
      <w:pPr>
        <w:spacing w:before="0"/>
        <w:ind w:left="2627" w:right="0" w:firstLine="0"/>
        <w:jc w:val="left"/>
        <w:rPr>
          <w:rFonts w:hint="eastAsia" w:ascii="宋体" w:eastAsia="宋体"/>
          <w:sz w:val="18"/>
        </w:rPr>
      </w:pPr>
      <w:r>
        <w:rPr>
          <w:rFonts w:hint="eastAsia" w:ascii="宋体" w:eastAsia="宋体"/>
          <w:sz w:val="18"/>
        </w:rPr>
        <w:t xml:space="preserve">继承上一节的讨论，如果我删除一个 </w:t>
      </w:r>
      <w:r>
        <w:rPr>
          <w:rFonts w:ascii="Times New Roman" w:eastAsia="Times New Roman"/>
          <w:i/>
          <w:sz w:val="18"/>
        </w:rPr>
        <w:t>CPoint3d</w:t>
      </w:r>
      <w:r>
        <w:rPr>
          <w:rFonts w:hint="eastAsia" w:ascii="宋体" w:eastAsia="宋体"/>
          <w:sz w:val="18"/>
        </w:rPr>
        <w:t>，必须有由外（</w:t>
      </w:r>
      <w:r>
        <w:rPr>
          <w:rFonts w:ascii="Times New Roman" w:eastAsia="Times New Roman"/>
          <w:sz w:val="18"/>
        </w:rPr>
        <w:t>derived</w:t>
      </w:r>
      <w:r>
        <w:rPr>
          <w:rFonts w:ascii="Times New Roman" w:eastAsia="Times New Roman"/>
          <w:spacing w:val="3"/>
          <w:sz w:val="18"/>
        </w:rPr>
        <w:t xml:space="preserve"> </w:t>
      </w:r>
      <w:r>
        <w:rPr>
          <w:rFonts w:ascii="Times New Roman" w:eastAsia="Times New Roman"/>
          <w:sz w:val="18"/>
        </w:rPr>
        <w:t>class</w:t>
      </w:r>
      <w:r>
        <w:rPr>
          <w:rFonts w:hint="eastAsia" w:ascii="宋体" w:eastAsia="宋体"/>
          <w:sz w:val="18"/>
        </w:rPr>
        <w:t>）而内</w:t>
      </w:r>
    </w:p>
    <w:p>
      <w:pPr>
        <w:spacing w:before="129"/>
        <w:ind w:left="2627" w:right="0" w:firstLine="0"/>
        <w:jc w:val="left"/>
        <w:rPr>
          <w:rFonts w:hint="eastAsia" w:ascii="宋体" w:eastAsia="宋体"/>
          <w:sz w:val="18"/>
        </w:rPr>
      </w:pPr>
      <w:r>
        <w:rPr>
          <w:rFonts w:hint="eastAsia" w:ascii="宋体" w:eastAsia="宋体"/>
          <w:sz w:val="18"/>
        </w:rPr>
        <w:t>（</w:t>
      </w:r>
      <w:r>
        <w:rPr>
          <w:rFonts w:ascii="Times New Roman" w:eastAsia="Times New Roman"/>
          <w:sz w:val="18"/>
        </w:rPr>
        <w:t>base</w:t>
      </w:r>
      <w:r>
        <w:rPr>
          <w:rFonts w:ascii="Times New Roman" w:eastAsia="Times New Roman"/>
          <w:spacing w:val="60"/>
          <w:sz w:val="18"/>
        </w:rPr>
        <w:t xml:space="preserve"> </w:t>
      </w:r>
      <w:r>
        <w:rPr>
          <w:rFonts w:ascii="Times New Roman" w:eastAsia="Times New Roman"/>
          <w:sz w:val="18"/>
        </w:rPr>
        <w:t>class</w:t>
      </w:r>
      <w:r>
        <w:rPr>
          <w:rFonts w:hint="eastAsia" w:ascii="宋体" w:eastAsia="宋体"/>
          <w:sz w:val="18"/>
        </w:rPr>
        <w:t>）的解构次序，才合理。因此，当我这么做：</w:t>
      </w:r>
    </w:p>
    <w:p>
      <w:pPr>
        <w:pStyle w:val="11"/>
        <w:spacing w:before="8"/>
        <w:rPr>
          <w:rFonts w:ascii="宋体"/>
          <w:sz w:val="21"/>
        </w:rPr>
      </w:pPr>
    </w:p>
    <w:p>
      <w:pPr>
        <w:pStyle w:val="11"/>
        <w:ind w:left="2910"/>
      </w:pPr>
      <w:r>
        <w:t>delete</w:t>
      </w:r>
      <w:r>
        <w:rPr>
          <w:spacing w:val="-5"/>
        </w:rPr>
        <w:t xml:space="preserve"> </w:t>
      </w:r>
      <w:r>
        <w:t>p3d;</w:t>
      </w:r>
      <w:r>
        <w:rPr>
          <w:spacing w:val="60"/>
        </w:rPr>
        <w:t xml:space="preserve"> </w:t>
      </w:r>
      <w:r>
        <w:t>//</w:t>
      </w:r>
      <w:r>
        <w:rPr>
          <w:spacing w:val="-5"/>
        </w:rPr>
        <w:t xml:space="preserve"> </w:t>
      </w:r>
      <w:r>
        <w:t>CPoint3d*</w:t>
      </w:r>
      <w:r>
        <w:rPr>
          <w:spacing w:val="-5"/>
        </w:rPr>
        <w:t xml:space="preserve"> </w:t>
      </w:r>
      <w:r>
        <w:t>p3d</w:t>
      </w:r>
      <w:r>
        <w:rPr>
          <w:spacing w:val="-4"/>
        </w:rPr>
        <w:t xml:space="preserve"> </w:t>
      </w:r>
      <w:r>
        <w:t>=</w:t>
      </w:r>
      <w:r>
        <w:rPr>
          <w:spacing w:val="-5"/>
        </w:rPr>
        <w:t xml:space="preserve"> </w:t>
      </w:r>
      <w:r>
        <w:t>new</w:t>
      </w:r>
      <w:r>
        <w:rPr>
          <w:spacing w:val="-5"/>
        </w:rPr>
        <w:t xml:space="preserve"> </w:t>
      </w:r>
      <w:r>
        <w:t>CPoint3d;</w:t>
      </w:r>
    </w:p>
    <w:p>
      <w:pPr>
        <w:pStyle w:val="11"/>
        <w:rPr>
          <w:sz w:val="18"/>
        </w:rPr>
      </w:pPr>
    </w:p>
    <w:p>
      <w:pPr>
        <w:spacing w:before="120"/>
        <w:ind w:left="2627" w:right="0" w:firstLine="0"/>
        <w:jc w:val="left"/>
        <w:rPr>
          <w:rFonts w:hint="eastAsia" w:ascii="宋体" w:eastAsia="宋体"/>
          <w:sz w:val="18"/>
        </w:rPr>
      </w:pPr>
      <w:r>
        <w:rPr>
          <w:rFonts w:hint="eastAsia" w:ascii="宋体" w:eastAsia="宋体"/>
          <w:sz w:val="18"/>
        </w:rPr>
        <w:t>我将获得这样的结果：</w:t>
      </w:r>
    </w:p>
    <w:p>
      <w:pPr>
        <w:pStyle w:val="11"/>
        <w:spacing w:before="5"/>
        <w:rPr>
          <w:rFonts w:ascii="宋体"/>
          <w:sz w:val="18"/>
        </w:rPr>
      </w:pPr>
    </w:p>
    <w:p>
      <w:pPr>
        <w:pStyle w:val="11"/>
        <w:tabs>
          <w:tab w:val="left" w:pos="5507"/>
          <w:tab w:val="left" w:pos="5987"/>
        </w:tabs>
        <w:spacing w:before="1" w:line="254" w:lineRule="auto"/>
        <w:ind w:left="2910" w:right="1861"/>
        <w:rPr>
          <w:rFonts w:hint="eastAsia" w:ascii="宋体" w:eastAsia="宋体"/>
        </w:rPr>
      </w:pPr>
      <w:r>
        <w:t>CPoint3d's</w:t>
      </w:r>
      <w:r>
        <w:rPr>
          <w:spacing w:val="-9"/>
        </w:rPr>
        <w:t xml:space="preserve"> </w:t>
      </w:r>
      <w:r>
        <w:t>destructor.</w:t>
      </w:r>
      <w:r>
        <w:tab/>
      </w:r>
      <w:r>
        <w:tab/>
      </w:r>
      <w:r>
        <w:t>//</w:t>
      </w:r>
      <w:r>
        <w:rPr>
          <w:spacing w:val="-14"/>
        </w:rPr>
        <w:t xml:space="preserve"> </w:t>
      </w:r>
      <w:r>
        <w:rPr>
          <w:rFonts w:hint="eastAsia" w:ascii="宋体" w:eastAsia="宋体"/>
        </w:rPr>
        <w:t>先解构</w:t>
      </w:r>
      <w:r>
        <w:rPr>
          <w:rFonts w:hint="eastAsia" w:ascii="宋体" w:eastAsia="宋体"/>
          <w:spacing w:val="5"/>
        </w:rPr>
        <w:t xml:space="preserve"> </w:t>
      </w:r>
      <w:r>
        <w:t>CPoint3d</w:t>
      </w:r>
      <w:r>
        <w:rPr>
          <w:spacing w:val="-14"/>
        </w:rPr>
        <w:t xml:space="preserve"> </w:t>
      </w:r>
      <w:r>
        <w:rPr>
          <w:rFonts w:hint="eastAsia" w:ascii="宋体" w:eastAsia="宋体"/>
        </w:rPr>
        <w:t>外围部份</w:t>
      </w:r>
      <w:r>
        <w:t>CPoint2d's</w:t>
      </w:r>
      <w:r>
        <w:rPr>
          <w:spacing w:val="-9"/>
        </w:rPr>
        <w:t xml:space="preserve"> </w:t>
      </w:r>
      <w:r>
        <w:t>destructor.</w:t>
      </w:r>
      <w:r>
        <w:tab/>
      </w:r>
      <w:r>
        <w:tab/>
      </w:r>
      <w:r>
        <w:rPr>
          <w:w w:val="95"/>
        </w:rPr>
        <w:t>//</w:t>
      </w:r>
      <w:r>
        <w:rPr>
          <w:spacing w:val="2"/>
          <w:w w:val="95"/>
        </w:rPr>
        <w:t xml:space="preserve"> </w:t>
      </w:r>
      <w:r>
        <w:rPr>
          <w:rFonts w:hint="eastAsia" w:ascii="宋体" w:eastAsia="宋体"/>
          <w:w w:val="95"/>
        </w:rPr>
        <w:t>再解构</w:t>
      </w:r>
      <w:r>
        <w:rPr>
          <w:rFonts w:hint="eastAsia" w:ascii="宋体" w:eastAsia="宋体"/>
          <w:spacing w:val="-27"/>
          <w:w w:val="95"/>
        </w:rPr>
        <w:t xml:space="preserve"> </w:t>
      </w:r>
      <w:r>
        <w:rPr>
          <w:w w:val="95"/>
        </w:rPr>
        <w:t>CPoint2d</w:t>
      </w:r>
      <w:r>
        <w:rPr>
          <w:spacing w:val="2"/>
          <w:w w:val="95"/>
        </w:rPr>
        <w:t xml:space="preserve"> </w:t>
      </w:r>
      <w:r>
        <w:rPr>
          <w:rFonts w:hint="eastAsia" w:ascii="宋体" w:eastAsia="宋体"/>
          <w:w w:val="95"/>
        </w:rPr>
        <w:t>部份</w:t>
      </w:r>
      <w:r>
        <w:t>CPoint's</w:t>
      </w:r>
      <w:r>
        <w:rPr>
          <w:spacing w:val="-9"/>
        </w:rPr>
        <w:t xml:space="preserve"> </w:t>
      </w:r>
      <w:r>
        <w:t>destructor.</w:t>
      </w:r>
      <w:r>
        <w:tab/>
      </w:r>
      <w:r>
        <w:t>//</w:t>
      </w:r>
      <w:r>
        <w:rPr>
          <w:spacing w:val="-14"/>
        </w:rPr>
        <w:t xml:space="preserve"> </w:t>
      </w:r>
      <w:r>
        <w:rPr>
          <w:rFonts w:hint="eastAsia" w:ascii="宋体" w:eastAsia="宋体"/>
        </w:rPr>
        <w:t>最后解构</w:t>
      </w:r>
      <w:r>
        <w:rPr>
          <w:rFonts w:hint="eastAsia" w:ascii="宋体" w:eastAsia="宋体"/>
          <w:spacing w:val="6"/>
        </w:rPr>
        <w:t xml:space="preserve"> </w:t>
      </w:r>
      <w:r>
        <w:t>CPoint</w:t>
      </w:r>
      <w:r>
        <w:rPr>
          <w:spacing w:val="-14"/>
        </w:rPr>
        <w:t xml:space="preserve"> </w:t>
      </w:r>
      <w:r>
        <w:rPr>
          <w:rFonts w:hint="eastAsia" w:ascii="宋体" w:eastAsia="宋体"/>
        </w:rPr>
        <w:t>部份</w:t>
      </w:r>
    </w:p>
    <w:p>
      <w:pPr>
        <w:pStyle w:val="11"/>
        <w:rPr>
          <w:rFonts w:ascii="宋体"/>
          <w:sz w:val="18"/>
        </w:rPr>
      </w:pPr>
    </w:p>
    <w:p>
      <w:pPr>
        <w:pStyle w:val="11"/>
        <w:spacing w:before="3"/>
        <w:rPr>
          <w:rFonts w:ascii="宋体"/>
          <w:sz w:val="17"/>
        </w:rPr>
      </w:pPr>
    </w:p>
    <w:p>
      <w:pPr>
        <w:spacing w:before="0"/>
        <w:ind w:left="2627" w:right="0" w:firstLine="0"/>
        <w:jc w:val="both"/>
        <w:rPr>
          <w:rFonts w:hint="eastAsia" w:ascii="宋体" w:eastAsia="宋体"/>
          <w:sz w:val="18"/>
        </w:rPr>
      </w:pPr>
      <w:r>
        <w:rPr>
          <w:rFonts w:hint="eastAsia" w:ascii="宋体" w:eastAsia="宋体"/>
          <w:spacing w:val="1"/>
          <w:sz w:val="18"/>
        </w:rPr>
        <w:t xml:space="preserve">另有一种特殊的所谓 </w:t>
      </w:r>
      <w:r>
        <w:rPr>
          <w:rFonts w:ascii="Times New Roman" w:eastAsia="Times New Roman"/>
          <w:sz w:val="18"/>
        </w:rPr>
        <w:t>virtual</w:t>
      </w:r>
      <w:r>
        <w:rPr>
          <w:rFonts w:ascii="Times New Roman" w:eastAsia="Times New Roman"/>
          <w:spacing w:val="14"/>
          <w:sz w:val="18"/>
        </w:rPr>
        <w:t xml:space="preserve"> </w:t>
      </w:r>
      <w:r>
        <w:rPr>
          <w:rFonts w:ascii="Times New Roman" w:eastAsia="Times New Roman"/>
          <w:sz w:val="18"/>
        </w:rPr>
        <w:t>destructor</w:t>
      </w:r>
      <w:r>
        <w:rPr>
          <w:rFonts w:hint="eastAsia" w:ascii="宋体" w:eastAsia="宋体"/>
          <w:spacing w:val="2"/>
          <w:sz w:val="18"/>
        </w:rPr>
        <w:t xml:space="preserve">，稍后进行到 </w:t>
      </w:r>
      <w:r>
        <w:rPr>
          <w:rFonts w:ascii="Times New Roman" w:eastAsia="Times New Roman"/>
          <w:sz w:val="18"/>
        </w:rPr>
        <w:t>virtual</w:t>
      </w:r>
      <w:r>
        <w:rPr>
          <w:rFonts w:ascii="Times New Roman" w:eastAsia="Times New Roman"/>
          <w:spacing w:val="14"/>
          <w:sz w:val="18"/>
        </w:rPr>
        <w:t xml:space="preserve"> </w:t>
      </w:r>
      <w:r>
        <w:rPr>
          <w:rFonts w:ascii="Times New Roman" w:eastAsia="Times New Roman"/>
          <w:sz w:val="18"/>
        </w:rPr>
        <w:t>function</w:t>
      </w:r>
      <w:r>
        <w:rPr>
          <w:rFonts w:ascii="Times New Roman" w:eastAsia="Times New Roman"/>
          <w:spacing w:val="61"/>
          <w:sz w:val="18"/>
        </w:rPr>
        <w:t xml:space="preserve"> </w:t>
      </w:r>
      <w:r>
        <w:rPr>
          <w:rFonts w:hint="eastAsia" w:ascii="宋体" w:eastAsia="宋体"/>
          <w:sz w:val="18"/>
        </w:rPr>
        <w:t>时再讨论。</w:t>
      </w:r>
    </w:p>
    <w:p>
      <w:pPr>
        <w:pStyle w:val="11"/>
        <w:rPr>
          <w:rFonts w:ascii="宋体"/>
          <w:sz w:val="20"/>
        </w:rPr>
      </w:pPr>
    </w:p>
    <w:p>
      <w:pPr>
        <w:pStyle w:val="11"/>
        <w:rPr>
          <w:rFonts w:ascii="宋体"/>
          <w:sz w:val="20"/>
        </w:rPr>
      </w:pPr>
    </w:p>
    <w:p>
      <w:pPr>
        <w:pStyle w:val="11"/>
        <w:spacing w:before="3"/>
        <w:rPr>
          <w:rFonts w:ascii="宋体"/>
          <w:sz w:val="15"/>
        </w:rPr>
      </w:pPr>
    </w:p>
    <w:p>
      <w:pPr>
        <w:pStyle w:val="5"/>
        <w:spacing w:before="96"/>
        <w:ind w:left="0" w:right="500"/>
        <w:jc w:val="right"/>
      </w:pPr>
      <w:r>
        <w:t>51</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462" o:spid="_x0000_s1462" o:spt="1" style="position:absolute;left:0pt;margin-left:131.9pt;margin-top:18.85pt;height:0.7pt;width:323pt;mso-position-horizontal-relative:page;mso-wrap-distance-bottom:0pt;mso-wrap-distance-top:0pt;z-index:-251345920;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多型与虚拟（</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spacing w:before="1"/>
        <w:rPr>
          <w:rFonts w:ascii="宋体"/>
          <w:sz w:val="28"/>
        </w:rPr>
      </w:pPr>
    </w:p>
    <w:p>
      <w:pPr>
        <w:pStyle w:val="3"/>
        <w:spacing w:before="91"/>
        <w:ind w:left="2257"/>
      </w:pPr>
      <w:r>
        <w:rPr>
          <w:spacing w:val="9"/>
          <w:w w:val="110"/>
        </w:rPr>
        <w:t>Initialization</w:t>
      </w:r>
      <w:r>
        <w:rPr>
          <w:spacing w:val="68"/>
          <w:w w:val="110"/>
        </w:rPr>
        <w:t xml:space="preserve"> </w:t>
      </w:r>
      <w:r>
        <w:rPr>
          <w:w w:val="110"/>
        </w:rPr>
        <w:t>List</w:t>
      </w:r>
    </w:p>
    <w:p>
      <w:pPr>
        <w:spacing w:before="300"/>
        <w:ind w:left="240" w:right="501" w:firstLine="0"/>
        <w:jc w:val="center"/>
        <w:rPr>
          <w:rFonts w:hint="eastAsia" w:ascii="宋体" w:eastAsia="宋体"/>
          <w:sz w:val="18"/>
        </w:rPr>
      </w:pPr>
      <w:r>
        <w:rPr>
          <w:rFonts w:hint="eastAsia" w:ascii="宋体" w:eastAsia="宋体"/>
          <w:sz w:val="18"/>
        </w:rPr>
        <w:t xml:space="preserve">请注意以下继承体系中各个 </w:t>
      </w:r>
      <w:r>
        <w:rPr>
          <w:rFonts w:ascii="Times New Roman" w:eastAsia="Times New Roman"/>
          <w:sz w:val="18"/>
        </w:rPr>
        <w:t>classes</w:t>
      </w:r>
      <w:r>
        <w:rPr>
          <w:rFonts w:ascii="Times New Roman" w:eastAsia="Times New Roman"/>
          <w:spacing w:val="57"/>
          <w:sz w:val="18"/>
        </w:rPr>
        <w:t xml:space="preserve"> </w:t>
      </w:r>
      <w:r>
        <w:rPr>
          <w:rFonts w:hint="eastAsia" w:ascii="宋体" w:eastAsia="宋体"/>
          <w:spacing w:val="5"/>
          <w:sz w:val="18"/>
        </w:rPr>
        <w:t xml:space="preserve">的 </w:t>
      </w:r>
      <w:r>
        <w:rPr>
          <w:rFonts w:ascii="Times New Roman" w:eastAsia="Times New Roman"/>
          <w:sz w:val="18"/>
        </w:rPr>
        <w:t>constructors</w:t>
      </w:r>
      <w:r>
        <w:rPr>
          <w:rFonts w:ascii="Times New Roman" w:eastAsia="Times New Roman"/>
          <w:spacing w:val="57"/>
          <w:sz w:val="18"/>
        </w:rPr>
        <w:t xml:space="preserve"> </w:t>
      </w:r>
      <w:r>
        <w:rPr>
          <w:rFonts w:hint="eastAsia" w:ascii="宋体" w:eastAsia="宋体"/>
          <w:sz w:val="18"/>
        </w:rPr>
        <w:t>写法：</w:t>
      </w:r>
    </w:p>
    <w:p>
      <w:pPr>
        <w:pStyle w:val="11"/>
        <w:spacing w:before="7"/>
        <w:rPr>
          <w:rFonts w:ascii="宋体"/>
          <w:sz w:val="21"/>
        </w:rPr>
      </w:pPr>
    </w:p>
    <w:p>
      <w:pPr>
        <w:pStyle w:val="11"/>
        <w:spacing w:before="1" w:line="292" w:lineRule="auto"/>
        <w:ind w:left="2910" w:right="5091"/>
      </w:pPr>
      <w:r>
        <w:t>#0001</w:t>
      </w:r>
      <w:r>
        <w:rPr>
          <w:spacing w:val="61"/>
        </w:rPr>
        <w:t xml:space="preserve"> </w:t>
      </w:r>
      <w:r>
        <w:t>class</w:t>
      </w:r>
      <w:r>
        <w:rPr>
          <w:spacing w:val="-4"/>
        </w:rPr>
        <w:t xml:space="preserve"> </w:t>
      </w:r>
      <w:r>
        <w:t>CPoint</w:t>
      </w:r>
      <w:r>
        <w:rPr>
          <w:spacing w:val="-4"/>
        </w:rPr>
        <w:t xml:space="preserve"> </w:t>
      </w:r>
      <w:r>
        <w:t>{</w:t>
      </w:r>
      <w:r>
        <w:rPr>
          <w:spacing w:val="-93"/>
        </w:rPr>
        <w:t xml:space="preserve"> </w:t>
      </w:r>
      <w:r>
        <w:t>#0002</w:t>
      </w:r>
      <w:r>
        <w:rPr>
          <w:spacing w:val="65"/>
        </w:rPr>
        <w:t xml:space="preserve"> </w:t>
      </w:r>
      <w:r>
        <w:t>public:</w:t>
      </w:r>
    </w:p>
    <w:p>
      <w:pPr>
        <w:pStyle w:val="11"/>
        <w:tabs>
          <w:tab w:val="left" w:pos="3798"/>
        </w:tabs>
        <w:spacing w:line="181" w:lineRule="exact"/>
        <w:ind w:left="2910"/>
      </w:pPr>
      <w:r>
        <w:t>#0003</w:t>
      </w:r>
      <w:r>
        <w:tab/>
      </w:r>
      <w:r>
        <w:t>CPoint(</w:t>
      </w:r>
      <w:r>
        <w:rPr>
          <w:spacing w:val="-4"/>
        </w:rPr>
        <w:t xml:space="preserve"> </w:t>
      </w:r>
      <w:r>
        <w:t>float</w:t>
      </w:r>
      <w:r>
        <w:rPr>
          <w:spacing w:val="-3"/>
        </w:rPr>
        <w:t xml:space="preserve"> </w:t>
      </w:r>
      <w:r>
        <w:t>x</w:t>
      </w:r>
      <w:r>
        <w:rPr>
          <w:spacing w:val="-3"/>
        </w:rPr>
        <w:t xml:space="preserve"> </w:t>
      </w:r>
      <w:r>
        <w:t>=</w:t>
      </w:r>
      <w:r>
        <w:rPr>
          <w:spacing w:val="-3"/>
        </w:rPr>
        <w:t xml:space="preserve"> </w:t>
      </w:r>
      <w:r>
        <w:t>0.0</w:t>
      </w:r>
      <w:r>
        <w:rPr>
          <w:spacing w:val="-3"/>
        </w:rPr>
        <w:t xml:space="preserve"> </w:t>
      </w:r>
      <w:r>
        <w:t>)</w:t>
      </w:r>
    </w:p>
    <w:p>
      <w:pPr>
        <w:pStyle w:val="11"/>
        <w:spacing w:line="220" w:lineRule="exact"/>
        <w:ind w:left="2881"/>
        <w:rPr>
          <w:sz w:val="20"/>
        </w:rPr>
      </w:pPr>
      <w:r>
        <w:rPr>
          <w:position w:val="-3"/>
          <w:sz w:val="20"/>
        </w:rPr>
        <w:pict>
          <v:shape id="_x0000_s1463" o:spid="_x0000_s1463" o:spt="202" type="#_x0000_t202" style="height:11.05pt;width:309.15pt;" fillcolor="#E4E4E4" filled="t" stroked="f" coordsize="21600,21600">
            <v:path/>
            <v:fill on="t" focussize="0,0"/>
            <v:stroke on="f" joinstyle="miter"/>
            <v:imagedata o:title=""/>
            <o:lock v:ext="edit"/>
            <v:textbox inset="0mm,0mm,0mm,0mm">
              <w:txbxContent>
                <w:p>
                  <w:pPr>
                    <w:pStyle w:val="11"/>
                    <w:tabs>
                      <w:tab w:val="left" w:pos="1162"/>
                    </w:tabs>
                    <w:spacing w:before="44" w:line="176" w:lineRule="exact"/>
                    <w:ind w:left="28"/>
                  </w:pPr>
                  <w:r>
                    <w:t>#0004</w:t>
                  </w:r>
                  <w:r>
                    <w:tab/>
                  </w:r>
                  <w:r>
                    <w:t>:</w:t>
                  </w:r>
                  <w:r>
                    <w:rPr>
                      <w:spacing w:val="-2"/>
                    </w:rPr>
                    <w:t xml:space="preserve"> </w:t>
                  </w:r>
                  <w:r>
                    <w:t>_x(</w:t>
                  </w:r>
                  <w:r>
                    <w:rPr>
                      <w:spacing w:val="-1"/>
                    </w:rPr>
                    <w:t xml:space="preserve"> </w:t>
                  </w:r>
                  <w:r>
                    <w:t>x</w:t>
                  </w:r>
                  <w:r>
                    <w:rPr>
                      <w:spacing w:val="-2"/>
                    </w:rPr>
                    <w:t xml:space="preserve"> </w:t>
                  </w:r>
                  <w:r>
                    <w:t>)</w:t>
                  </w:r>
                  <w:r>
                    <w:rPr>
                      <w:spacing w:val="-1"/>
                    </w:rPr>
                    <w:t xml:space="preserve"> </w:t>
                  </w:r>
                  <w:r>
                    <w:t>{</w:t>
                  </w:r>
                  <w:r>
                    <w:rPr>
                      <w:spacing w:val="-2"/>
                    </w:rPr>
                    <w:t xml:space="preserve"> </w:t>
                  </w:r>
                  <w:r>
                    <w:t>}</w:t>
                  </w:r>
                </w:p>
              </w:txbxContent>
            </v:textbox>
            <w10:wrap type="none"/>
            <w10:anchorlock/>
          </v:shape>
        </w:pict>
      </w:r>
    </w:p>
    <w:p>
      <w:pPr>
        <w:pStyle w:val="11"/>
        <w:spacing w:before="40"/>
        <w:ind w:left="2910"/>
      </w:pPr>
      <w:r>
        <w:pict>
          <v:group id="_x0000_s1464" o:spid="_x0000_s1464" o:spt="203" style="position:absolute;left:0pt;margin-left:43.3pt;margin-top:-5pt;height:102.05pt;width:61.25pt;mso-position-horizontal-relative:page;z-index:251687936;mso-width-relative:page;mso-height-relative:page;" coordorigin="867,-100" coordsize="1225,2041">
            <o:lock v:ext="edit"/>
            <v:shape id="_x0000_s1465" o:spid="_x0000_s1465" style="position:absolute;left:948;top:-19;height:490;width:1143;" fillcolor="#959595" filled="t" stroked="f" coordorigin="949,-19" coordsize="1143,490" path="m2091,-19l949,-19,949,378,949,471,2091,471,2091,378,2091,-19xe">
              <v:path arrowok="t"/>
              <v:fill on="t" focussize="0,0"/>
              <v:stroke on="f"/>
              <v:imagedata o:title=""/>
              <o:lock v:ext="edit"/>
            </v:shape>
            <v:shape id="_x0000_s1466" o:spid="_x0000_s1466" style="position:absolute;left:873;top:-94;height:472;width:1125;" fillcolor="#FFFFFF" filled="t" stroked="f" coordorigin="874,-93" coordsize="1125,472" path="m1998,-93l874,-93,874,378,1997,378,1998,-93xe">
              <v:path arrowok="t"/>
              <v:fill on="t" focussize="0,0"/>
              <v:stroke on="f"/>
              <v:imagedata o:title=""/>
              <o:lock v:ext="edit"/>
            </v:shape>
            <v:shape id="_x0000_s1467" o:spid="_x0000_s1467" style="position:absolute;left:948;top:715;height:490;width:1143;" fillcolor="#959595" filled="t" stroked="f" coordorigin="949,716" coordsize="1143,490" path="m2091,716l949,716,949,1112,949,1205,2091,1205,2091,1112,2091,716xe">
              <v:path arrowok="t"/>
              <v:fill on="t" focussize="0,0"/>
              <v:stroke on="f"/>
              <v:imagedata o:title=""/>
              <o:lock v:ext="edit"/>
            </v:shape>
            <v:shape id="_x0000_s1468" o:spid="_x0000_s1468" style="position:absolute;left:873;top:640;height:472;width:1125;" fillcolor="#FFFFFF" filled="t" stroked="f" coordorigin="874,640" coordsize="1125,472" path="m1998,640l874,640,874,1112,1997,1112,1998,640xe">
              <v:path arrowok="t"/>
              <v:fill on="t" focussize="0,0"/>
              <v:stroke on="f"/>
              <v:imagedata o:title=""/>
              <o:lock v:ext="edit"/>
            </v:shape>
            <v:line id="_x0000_s1469" o:spid="_x0000_s1469" o:spt="20" style="position:absolute;left:1437;top:385;height:252;width:0;" stroked="t" coordsize="21600,21600">
              <v:path arrowok="t"/>
              <v:fill focussize="0,0"/>
              <v:stroke weight="0.679212598425197pt" color="#000000"/>
              <v:imagedata o:title=""/>
              <o:lock v:ext="edit"/>
            </v:line>
            <v:shape id="_x0000_s1470" o:spid="_x0000_s1470" style="position:absolute;left:948;top:1450;height:490;width:1143;" fillcolor="#959595" filled="t" stroked="f" coordorigin="949,1450" coordsize="1143,490" path="m2091,1450l949,1450,949,1846,949,1940,2091,1940,2091,1846,2091,1450xe">
              <v:path arrowok="t"/>
              <v:fill on="t" focussize="0,0"/>
              <v:stroke on="f"/>
              <v:imagedata o:title=""/>
              <o:lock v:ext="edit"/>
            </v:shape>
            <v:shape id="_x0000_s1471" o:spid="_x0000_s1471" style="position:absolute;left:873;top:1374;height:472;width:1125;" fillcolor="#FFFFFF" filled="t" stroked="f" coordorigin="874,1374" coordsize="1125,472" path="m1998,1374l874,1374,874,1846,1997,1846,1998,1374xe">
              <v:path arrowok="t"/>
              <v:fill on="t" focussize="0,0"/>
              <v:stroke on="f"/>
              <v:imagedata o:title=""/>
              <o:lock v:ext="edit"/>
            </v:shape>
            <v:rect id="_x0000_s1472" o:spid="_x0000_s1472" o:spt="1" style="position:absolute;left:1430;top:1123;height:247;width:14;" fillcolor="#000000" filled="t" stroked="f" coordsize="21600,21600">
              <v:path/>
              <v:fill on="t" focussize="0,0"/>
              <v:stroke on="f"/>
              <v:imagedata o:title=""/>
              <o:lock v:ext="edit"/>
            </v:rect>
            <v:shape id="_x0000_s1473" o:spid="_x0000_s1473" o:spt="202" type="#_x0000_t202" style="position:absolute;left:873;top:1374;height:472;width:1124;" filled="f" stroked="t" coordsize="21600,21600">
              <v:path/>
              <v:fill on="f" focussize="0,0"/>
              <v:stroke weight="0.694173228346457pt" color="#000000"/>
              <v:imagedata o:title=""/>
              <o:lock v:ext="edit"/>
              <v:textbox inset="0mm,0mm,0mm,0mm">
                <w:txbxContent>
                  <w:p>
                    <w:pPr>
                      <w:spacing w:before="97"/>
                      <w:ind w:left="163" w:right="0" w:firstLine="0"/>
                      <w:jc w:val="left"/>
                      <w:rPr>
                        <w:rFonts w:ascii="Arial MT"/>
                        <w:sz w:val="19"/>
                      </w:rPr>
                    </w:pPr>
                    <w:r>
                      <w:rPr>
                        <w:rFonts w:ascii="Arial MT"/>
                        <w:sz w:val="19"/>
                      </w:rPr>
                      <w:t>CPoint3d</w:t>
                    </w:r>
                  </w:p>
                </w:txbxContent>
              </v:textbox>
            </v:shape>
            <v:shape id="_x0000_s1474" o:spid="_x0000_s1474" o:spt="202" type="#_x0000_t202" style="position:absolute;left:873;top:640;height:472;width:1124;" filled="f" stroked="t" coordsize="21600,21600">
              <v:path/>
              <v:fill on="f" focussize="0,0"/>
              <v:stroke weight="0.694173228346457pt" color="#000000"/>
              <v:imagedata o:title=""/>
              <o:lock v:ext="edit"/>
              <v:textbox inset="0mm,0mm,0mm,0mm">
                <w:txbxContent>
                  <w:p>
                    <w:pPr>
                      <w:spacing w:before="96"/>
                      <w:ind w:left="163" w:right="0" w:firstLine="0"/>
                      <w:jc w:val="left"/>
                      <w:rPr>
                        <w:rFonts w:ascii="Arial MT"/>
                        <w:sz w:val="19"/>
                      </w:rPr>
                    </w:pPr>
                    <w:r>
                      <w:rPr>
                        <w:rFonts w:ascii="Arial MT"/>
                        <w:sz w:val="19"/>
                      </w:rPr>
                      <w:t>CPoint2d</w:t>
                    </w:r>
                  </w:p>
                </w:txbxContent>
              </v:textbox>
            </v:shape>
            <v:shape id="_x0000_s1475" o:spid="_x0000_s1475" o:spt="202" type="#_x0000_t202" style="position:absolute;left:873;top:-94;height:472;width:1124;" filled="f" stroked="t" coordsize="21600,21600">
              <v:path/>
              <v:fill on="f" focussize="0,0"/>
              <v:stroke weight="0.694173228346457pt" color="#000000"/>
              <v:imagedata o:title=""/>
              <o:lock v:ext="edit"/>
              <v:textbox inset="0mm,0mm,0mm,0mm">
                <w:txbxContent>
                  <w:p>
                    <w:pPr>
                      <w:spacing w:before="100"/>
                      <w:ind w:left="269" w:right="0" w:firstLine="0"/>
                      <w:jc w:val="left"/>
                      <w:rPr>
                        <w:rFonts w:ascii="Arial MT"/>
                        <w:sz w:val="19"/>
                      </w:rPr>
                    </w:pPr>
                    <w:r>
                      <w:rPr>
                        <w:rFonts w:ascii="Arial MT"/>
                        <w:sz w:val="19"/>
                      </w:rPr>
                      <w:t>CPoint</w:t>
                    </w:r>
                  </w:p>
                </w:txbxContent>
              </v:textbox>
            </v:shape>
          </v:group>
        </w:pict>
      </w:r>
      <w:r>
        <w:t>#0005</w:t>
      </w:r>
      <w:r>
        <w:rPr>
          <w:spacing w:val="56"/>
        </w:rPr>
        <w:t xml:space="preserve"> </w:t>
      </w:r>
      <w:r>
        <w:t>protected:</w:t>
      </w:r>
    </w:p>
    <w:p>
      <w:pPr>
        <w:pStyle w:val="11"/>
        <w:tabs>
          <w:tab w:val="left" w:pos="3798"/>
        </w:tabs>
        <w:spacing w:before="40"/>
        <w:ind w:left="2910"/>
      </w:pPr>
      <w:r>
        <w:t>#0006</w:t>
      </w:r>
      <w:r>
        <w:tab/>
      </w:r>
      <w:r>
        <w:t>float</w:t>
      </w:r>
      <w:r>
        <w:rPr>
          <w:spacing w:val="-6"/>
        </w:rPr>
        <w:t xml:space="preserve"> </w:t>
      </w:r>
      <w:r>
        <w:t>_x;</w:t>
      </w:r>
    </w:p>
    <w:p>
      <w:pPr>
        <w:pStyle w:val="11"/>
        <w:spacing w:before="39"/>
        <w:ind w:left="2910"/>
      </w:pPr>
      <w:r>
        <w:t>#0007</w:t>
      </w:r>
      <w:r>
        <w:rPr>
          <w:spacing w:val="62"/>
        </w:rPr>
        <w:t xml:space="preserve"> </w:t>
      </w:r>
      <w:r>
        <w:t>};</w:t>
      </w:r>
    </w:p>
    <w:p>
      <w:pPr>
        <w:pStyle w:val="11"/>
        <w:spacing w:before="40"/>
        <w:ind w:left="2910"/>
      </w:pPr>
      <w:r>
        <w:t>#0008</w:t>
      </w:r>
    </w:p>
    <w:p>
      <w:pPr>
        <w:pStyle w:val="11"/>
        <w:spacing w:before="39" w:line="292" w:lineRule="auto"/>
        <w:ind w:left="2910" w:right="3398"/>
      </w:pPr>
      <w:r>
        <w:t>#0009</w:t>
      </w:r>
      <w:r>
        <w:rPr>
          <w:spacing w:val="60"/>
        </w:rPr>
        <w:t xml:space="preserve"> </w:t>
      </w:r>
      <w:r>
        <w:t>class</w:t>
      </w:r>
      <w:r>
        <w:rPr>
          <w:spacing w:val="-4"/>
        </w:rPr>
        <w:t xml:space="preserve"> </w:t>
      </w:r>
      <w:r>
        <w:t>CPoint2d</w:t>
      </w:r>
      <w:r>
        <w:rPr>
          <w:spacing w:val="-5"/>
        </w:rPr>
        <w:t xml:space="preserve"> </w:t>
      </w:r>
      <w:r>
        <w:t>:</w:t>
      </w:r>
      <w:r>
        <w:rPr>
          <w:spacing w:val="-4"/>
        </w:rPr>
        <w:t xml:space="preserve"> </w:t>
      </w:r>
      <w:r>
        <w:t>public</w:t>
      </w:r>
      <w:r>
        <w:rPr>
          <w:spacing w:val="-5"/>
        </w:rPr>
        <w:t xml:space="preserve"> </w:t>
      </w:r>
      <w:r>
        <w:t>CPoint</w:t>
      </w:r>
      <w:r>
        <w:rPr>
          <w:spacing w:val="-4"/>
        </w:rPr>
        <w:t xml:space="preserve"> </w:t>
      </w:r>
      <w:r>
        <w:t>{</w:t>
      </w:r>
      <w:r>
        <w:rPr>
          <w:spacing w:val="-93"/>
        </w:rPr>
        <w:t xml:space="preserve"> </w:t>
      </w:r>
      <w:r>
        <w:t>#0010</w:t>
      </w:r>
      <w:r>
        <w:rPr>
          <w:spacing w:val="67"/>
        </w:rPr>
        <w:t xml:space="preserve"> </w:t>
      </w:r>
      <w:r>
        <w:t>public:</w:t>
      </w:r>
    </w:p>
    <w:p>
      <w:pPr>
        <w:pStyle w:val="11"/>
        <w:tabs>
          <w:tab w:val="left" w:pos="3798"/>
        </w:tabs>
        <w:spacing w:line="181" w:lineRule="exact"/>
        <w:ind w:left="2910"/>
      </w:pPr>
      <w:r>
        <w:t>#0011</w:t>
      </w:r>
      <w:r>
        <w:tab/>
      </w:r>
      <w:r>
        <w:t>CPoint2d(</w:t>
      </w:r>
      <w:r>
        <w:rPr>
          <w:spacing w:val="-4"/>
        </w:rPr>
        <w:t xml:space="preserve"> </w:t>
      </w:r>
      <w:r>
        <w:t>float</w:t>
      </w:r>
      <w:r>
        <w:rPr>
          <w:spacing w:val="-3"/>
        </w:rPr>
        <w:t xml:space="preserve"> </w:t>
      </w:r>
      <w:r>
        <w:t>x</w:t>
      </w:r>
      <w:r>
        <w:rPr>
          <w:spacing w:val="-3"/>
        </w:rPr>
        <w:t xml:space="preserve"> </w:t>
      </w:r>
      <w:r>
        <w:t>=</w:t>
      </w:r>
      <w:r>
        <w:rPr>
          <w:spacing w:val="-3"/>
        </w:rPr>
        <w:t xml:space="preserve"> </w:t>
      </w:r>
      <w:r>
        <w:t>0.0,</w:t>
      </w:r>
      <w:r>
        <w:rPr>
          <w:spacing w:val="-3"/>
        </w:rPr>
        <w:t xml:space="preserve"> </w:t>
      </w:r>
      <w:r>
        <w:t>float</w:t>
      </w:r>
      <w:r>
        <w:rPr>
          <w:spacing w:val="-4"/>
        </w:rPr>
        <w:t xml:space="preserve"> </w:t>
      </w:r>
      <w:r>
        <w:t>y</w:t>
      </w:r>
      <w:r>
        <w:rPr>
          <w:spacing w:val="-3"/>
        </w:rPr>
        <w:t xml:space="preserve"> </w:t>
      </w:r>
      <w:r>
        <w:t>=</w:t>
      </w:r>
      <w:r>
        <w:rPr>
          <w:spacing w:val="-3"/>
        </w:rPr>
        <w:t xml:space="preserve"> </w:t>
      </w:r>
      <w:r>
        <w:t>0.0</w:t>
      </w:r>
      <w:r>
        <w:rPr>
          <w:spacing w:val="-3"/>
        </w:rPr>
        <w:t xml:space="preserve"> </w:t>
      </w:r>
      <w:r>
        <w:t>)</w:t>
      </w:r>
    </w:p>
    <w:p>
      <w:pPr>
        <w:pStyle w:val="11"/>
        <w:spacing w:line="220" w:lineRule="exact"/>
        <w:ind w:left="2881"/>
        <w:rPr>
          <w:sz w:val="20"/>
        </w:rPr>
      </w:pPr>
      <w:r>
        <w:rPr>
          <w:position w:val="-3"/>
          <w:sz w:val="20"/>
        </w:rPr>
        <w:pict>
          <v:shape id="_x0000_s1476" o:spid="_x0000_s1476" o:spt="202" type="#_x0000_t202" style="height:11.05pt;width:309.15pt;" fillcolor="#E4E4E4" filled="t" stroked="f" coordsize="21600,21600">
            <v:path/>
            <v:fill on="t" focussize="0,0"/>
            <v:stroke on="f" joinstyle="miter"/>
            <v:imagedata o:title=""/>
            <o:lock v:ext="edit"/>
            <v:textbox inset="0mm,0mm,0mm,0mm">
              <w:txbxContent>
                <w:p>
                  <w:pPr>
                    <w:pStyle w:val="11"/>
                    <w:tabs>
                      <w:tab w:val="left" w:pos="1161"/>
                    </w:tabs>
                    <w:spacing w:before="44" w:line="176" w:lineRule="exact"/>
                    <w:ind w:left="28"/>
                  </w:pPr>
                  <w:r>
                    <w:t>#0012</w:t>
                  </w:r>
                  <w:r>
                    <w:tab/>
                  </w:r>
                  <w:r>
                    <w:t>:</w:t>
                  </w:r>
                  <w:r>
                    <w:rPr>
                      <w:spacing w:val="-3"/>
                    </w:rPr>
                    <w:t xml:space="preserve"> </w:t>
                  </w:r>
                  <w:r>
                    <w:t>CPoint(</w:t>
                  </w:r>
                  <w:r>
                    <w:rPr>
                      <w:spacing w:val="-2"/>
                    </w:rPr>
                    <w:t xml:space="preserve"> </w:t>
                  </w:r>
                  <w:r>
                    <w:t>x</w:t>
                  </w:r>
                  <w:r>
                    <w:rPr>
                      <w:spacing w:val="-2"/>
                    </w:rPr>
                    <w:t xml:space="preserve"> </w:t>
                  </w:r>
                  <w:r>
                    <w:t>),</w:t>
                  </w:r>
                  <w:r>
                    <w:rPr>
                      <w:spacing w:val="-2"/>
                    </w:rPr>
                    <w:t xml:space="preserve"> </w:t>
                  </w:r>
                  <w:r>
                    <w:t>_y(</w:t>
                  </w:r>
                  <w:r>
                    <w:rPr>
                      <w:spacing w:val="-2"/>
                    </w:rPr>
                    <w:t xml:space="preserve"> </w:t>
                  </w:r>
                  <w:r>
                    <w:t>y</w:t>
                  </w:r>
                  <w:r>
                    <w:rPr>
                      <w:spacing w:val="-2"/>
                    </w:rPr>
                    <w:t xml:space="preserve"> </w:t>
                  </w:r>
                  <w:r>
                    <w:t>)</w:t>
                  </w:r>
                  <w:r>
                    <w:rPr>
                      <w:spacing w:val="-2"/>
                    </w:rPr>
                    <w:t xml:space="preserve"> </w:t>
                  </w:r>
                  <w:r>
                    <w:t>{</w:t>
                  </w:r>
                  <w:r>
                    <w:rPr>
                      <w:spacing w:val="-2"/>
                    </w:rPr>
                    <w:t xml:space="preserve"> </w:t>
                  </w:r>
                  <w:r>
                    <w:t>}</w:t>
                  </w:r>
                </w:p>
              </w:txbxContent>
            </v:textbox>
            <w10:wrap type="none"/>
            <w10:anchorlock/>
          </v:shape>
        </w:pict>
      </w:r>
    </w:p>
    <w:p>
      <w:pPr>
        <w:pStyle w:val="11"/>
        <w:tabs>
          <w:tab w:val="left" w:pos="3798"/>
          <w:tab w:val="left" w:pos="6443"/>
        </w:tabs>
        <w:spacing w:before="41" w:line="292" w:lineRule="auto"/>
        <w:ind w:left="2910" w:right="1636"/>
      </w:pPr>
      <w:r>
        <w:t>#0013</w:t>
      </w:r>
      <w:r>
        <w:tab/>
      </w:r>
      <w:r>
        <w:t>CPoint2d(</w:t>
      </w:r>
      <w:r>
        <w:rPr>
          <w:spacing w:val="-3"/>
        </w:rPr>
        <w:t xml:space="preserve"> </w:t>
      </w:r>
      <w:r>
        <w:t>)</w:t>
      </w:r>
      <w:r>
        <w:rPr>
          <w:spacing w:val="-3"/>
        </w:rPr>
        <w:t xml:space="preserve"> </w:t>
      </w:r>
      <w:r>
        <w:t>{</w:t>
      </w:r>
      <w:r>
        <w:rPr>
          <w:spacing w:val="-3"/>
        </w:rPr>
        <w:t xml:space="preserve"> </w:t>
      </w:r>
      <w:r>
        <w:t>_y</w:t>
      </w:r>
      <w:r>
        <w:rPr>
          <w:spacing w:val="-2"/>
        </w:rPr>
        <w:t xml:space="preserve"> </w:t>
      </w:r>
      <w:r>
        <w:t>=</w:t>
      </w:r>
      <w:r>
        <w:rPr>
          <w:spacing w:val="-3"/>
        </w:rPr>
        <w:t xml:space="preserve"> </w:t>
      </w:r>
      <w:r>
        <w:t>0.0;</w:t>
      </w:r>
      <w:r>
        <w:rPr>
          <w:spacing w:val="-3"/>
        </w:rPr>
        <w:t xml:space="preserve"> </w:t>
      </w:r>
      <w:r>
        <w:t>}</w:t>
      </w:r>
      <w:r>
        <w:tab/>
      </w:r>
      <w:r>
        <w:t>// default constructor</w:t>
      </w:r>
      <w:r>
        <w:rPr>
          <w:spacing w:val="-93"/>
        </w:rPr>
        <w:t xml:space="preserve"> </w:t>
      </w:r>
      <w:r>
        <w:t>#0014</w:t>
      </w:r>
      <w:r>
        <w:rPr>
          <w:spacing w:val="67"/>
        </w:rPr>
        <w:t xml:space="preserve"> </w:t>
      </w:r>
      <w:r>
        <w:t>protected:</w:t>
      </w:r>
    </w:p>
    <w:p>
      <w:pPr>
        <w:pStyle w:val="11"/>
        <w:tabs>
          <w:tab w:val="left" w:pos="3798"/>
        </w:tabs>
        <w:spacing w:line="181" w:lineRule="exact"/>
        <w:ind w:left="2910"/>
      </w:pPr>
      <w:r>
        <w:t>#0015</w:t>
      </w:r>
      <w:r>
        <w:tab/>
      </w:r>
      <w:r>
        <w:t>float</w:t>
      </w:r>
      <w:r>
        <w:rPr>
          <w:spacing w:val="-6"/>
        </w:rPr>
        <w:t xml:space="preserve"> </w:t>
      </w:r>
      <w:r>
        <w:t>_y;</w:t>
      </w:r>
    </w:p>
    <w:p>
      <w:pPr>
        <w:pStyle w:val="11"/>
        <w:spacing w:before="39"/>
        <w:ind w:left="2910"/>
      </w:pPr>
      <w:r>
        <w:t>#0016</w:t>
      </w:r>
      <w:r>
        <w:rPr>
          <w:spacing w:val="62"/>
        </w:rPr>
        <w:t xml:space="preserve"> </w:t>
      </w:r>
      <w:r>
        <w:t>};</w:t>
      </w:r>
    </w:p>
    <w:p>
      <w:pPr>
        <w:pStyle w:val="11"/>
        <w:spacing w:before="40"/>
        <w:ind w:left="2910"/>
      </w:pPr>
      <w:r>
        <w:t>#0017</w:t>
      </w:r>
    </w:p>
    <w:p>
      <w:pPr>
        <w:pStyle w:val="11"/>
        <w:spacing w:before="39" w:line="292" w:lineRule="auto"/>
        <w:ind w:left="2910" w:right="3033"/>
      </w:pPr>
      <w:r>
        <w:t>#0018</w:t>
      </w:r>
      <w:r>
        <w:rPr>
          <w:spacing w:val="60"/>
        </w:rPr>
        <w:t xml:space="preserve"> </w:t>
      </w:r>
      <w:r>
        <w:t>class</w:t>
      </w:r>
      <w:r>
        <w:rPr>
          <w:spacing w:val="-5"/>
        </w:rPr>
        <w:t xml:space="preserve"> </w:t>
      </w:r>
      <w:r>
        <w:t>CPoint3d</w:t>
      </w:r>
      <w:r>
        <w:rPr>
          <w:spacing w:val="-5"/>
        </w:rPr>
        <w:t xml:space="preserve"> </w:t>
      </w:r>
      <w:r>
        <w:t>:</w:t>
      </w:r>
      <w:r>
        <w:rPr>
          <w:spacing w:val="-4"/>
        </w:rPr>
        <w:t xml:space="preserve"> </w:t>
      </w:r>
      <w:r>
        <w:t>public</w:t>
      </w:r>
      <w:r>
        <w:rPr>
          <w:spacing w:val="-5"/>
        </w:rPr>
        <w:t xml:space="preserve"> </w:t>
      </w:r>
      <w:r>
        <w:t>CPoint2d</w:t>
      </w:r>
      <w:r>
        <w:rPr>
          <w:spacing w:val="-5"/>
        </w:rPr>
        <w:t xml:space="preserve"> </w:t>
      </w:r>
      <w:r>
        <w:t>{</w:t>
      </w:r>
      <w:r>
        <w:rPr>
          <w:spacing w:val="-93"/>
        </w:rPr>
        <w:t xml:space="preserve"> </w:t>
      </w:r>
      <w:r>
        <w:t>#0019</w:t>
      </w:r>
      <w:r>
        <w:rPr>
          <w:spacing w:val="67"/>
        </w:rPr>
        <w:t xml:space="preserve"> </w:t>
      </w:r>
      <w:r>
        <w:t>public:</w:t>
      </w:r>
    </w:p>
    <w:p>
      <w:pPr>
        <w:pStyle w:val="11"/>
        <w:tabs>
          <w:tab w:val="left" w:pos="3798"/>
        </w:tabs>
        <w:spacing w:line="181" w:lineRule="exact"/>
        <w:ind w:left="2910"/>
      </w:pPr>
      <w:r>
        <w:t>#0020</w:t>
      </w:r>
      <w:r>
        <w:tab/>
      </w:r>
      <w:r>
        <w:t>CPoint3d(</w:t>
      </w:r>
      <w:r>
        <w:rPr>
          <w:spacing w:val="-7"/>
        </w:rPr>
        <w:t xml:space="preserve"> </w:t>
      </w:r>
      <w:r>
        <w:t>float</w:t>
      </w:r>
      <w:r>
        <w:rPr>
          <w:spacing w:val="-7"/>
        </w:rPr>
        <w:t xml:space="preserve"> </w:t>
      </w:r>
      <w:r>
        <w:t>x</w:t>
      </w:r>
      <w:r>
        <w:rPr>
          <w:spacing w:val="-7"/>
        </w:rPr>
        <w:t xml:space="preserve"> </w:t>
      </w:r>
      <w:r>
        <w:t>=</w:t>
      </w:r>
      <w:r>
        <w:rPr>
          <w:spacing w:val="-7"/>
        </w:rPr>
        <w:t xml:space="preserve"> </w:t>
      </w:r>
      <w:r>
        <w:t>0.0,</w:t>
      </w:r>
      <w:r>
        <w:rPr>
          <w:spacing w:val="-7"/>
        </w:rPr>
        <w:t xml:space="preserve"> </w:t>
      </w:r>
      <w:r>
        <w:t>float</w:t>
      </w:r>
      <w:r>
        <w:rPr>
          <w:spacing w:val="-7"/>
        </w:rPr>
        <w:t xml:space="preserve"> </w:t>
      </w:r>
      <w:r>
        <w:t>y</w:t>
      </w:r>
      <w:r>
        <w:rPr>
          <w:spacing w:val="-7"/>
        </w:rPr>
        <w:t xml:space="preserve"> </w:t>
      </w:r>
      <w:r>
        <w:t>=</w:t>
      </w:r>
      <w:r>
        <w:rPr>
          <w:spacing w:val="-7"/>
        </w:rPr>
        <w:t xml:space="preserve"> </w:t>
      </w:r>
      <w:r>
        <w:t>0.0,</w:t>
      </w:r>
      <w:r>
        <w:rPr>
          <w:spacing w:val="-7"/>
        </w:rPr>
        <w:t xml:space="preserve"> </w:t>
      </w:r>
      <w:r>
        <w:t>float</w:t>
      </w:r>
      <w:r>
        <w:rPr>
          <w:spacing w:val="-3"/>
        </w:rPr>
        <w:t xml:space="preserve"> </w:t>
      </w:r>
      <w:r>
        <w:t>z</w:t>
      </w:r>
      <w:r>
        <w:rPr>
          <w:spacing w:val="-3"/>
        </w:rPr>
        <w:t xml:space="preserve"> </w:t>
      </w:r>
      <w:r>
        <w:t>=</w:t>
      </w:r>
      <w:r>
        <w:rPr>
          <w:spacing w:val="-3"/>
        </w:rPr>
        <w:t xml:space="preserve"> </w:t>
      </w:r>
      <w:r>
        <w:t>0.0</w:t>
      </w:r>
      <w:r>
        <w:rPr>
          <w:spacing w:val="-3"/>
        </w:rPr>
        <w:t xml:space="preserve"> </w:t>
      </w:r>
      <w:r>
        <w:t>)</w:t>
      </w:r>
    </w:p>
    <w:p>
      <w:pPr>
        <w:pStyle w:val="11"/>
        <w:spacing w:line="220" w:lineRule="exact"/>
        <w:ind w:left="2881"/>
        <w:rPr>
          <w:sz w:val="20"/>
        </w:rPr>
      </w:pPr>
      <w:r>
        <w:rPr>
          <w:position w:val="-3"/>
          <w:sz w:val="20"/>
        </w:rPr>
        <w:pict>
          <v:shape id="_x0000_s1477" o:spid="_x0000_s1477" o:spt="202" type="#_x0000_t202" style="height:11.05pt;width:309.15pt;" fillcolor="#E4E4E4" filled="t" stroked="f" coordsize="21600,21600">
            <v:path/>
            <v:fill on="t" focussize="0,0"/>
            <v:stroke on="f" joinstyle="miter"/>
            <v:imagedata o:title=""/>
            <o:lock v:ext="edit"/>
            <v:textbox inset="0mm,0mm,0mm,0mm">
              <w:txbxContent>
                <w:p>
                  <w:pPr>
                    <w:pStyle w:val="11"/>
                    <w:tabs>
                      <w:tab w:val="left" w:pos="1162"/>
                    </w:tabs>
                    <w:spacing w:before="44" w:line="176" w:lineRule="exact"/>
                    <w:ind w:left="28"/>
                  </w:pPr>
                  <w:r>
                    <w:t>#0021</w:t>
                  </w:r>
                  <w:r>
                    <w:tab/>
                  </w:r>
                  <w:r>
                    <w:t>:</w:t>
                  </w:r>
                  <w:r>
                    <w:rPr>
                      <w:spacing w:val="-3"/>
                    </w:rPr>
                    <w:t xml:space="preserve"> </w:t>
                  </w:r>
                  <w:r>
                    <w:t>CPoint2d(</w:t>
                  </w:r>
                  <w:r>
                    <w:rPr>
                      <w:spacing w:val="-2"/>
                    </w:rPr>
                    <w:t xml:space="preserve"> </w:t>
                  </w:r>
                  <w:r>
                    <w:t>x,</w:t>
                  </w:r>
                  <w:r>
                    <w:rPr>
                      <w:spacing w:val="-2"/>
                    </w:rPr>
                    <w:t xml:space="preserve"> </w:t>
                  </w:r>
                  <w:r>
                    <w:t>y</w:t>
                  </w:r>
                  <w:r>
                    <w:rPr>
                      <w:spacing w:val="-3"/>
                    </w:rPr>
                    <w:t xml:space="preserve"> </w:t>
                  </w:r>
                  <w:r>
                    <w:t>),</w:t>
                  </w:r>
                  <w:r>
                    <w:rPr>
                      <w:spacing w:val="-2"/>
                    </w:rPr>
                    <w:t xml:space="preserve"> </w:t>
                  </w:r>
                  <w:r>
                    <w:t>_z(</w:t>
                  </w:r>
                  <w:r>
                    <w:rPr>
                      <w:spacing w:val="-2"/>
                    </w:rPr>
                    <w:t xml:space="preserve"> </w:t>
                  </w:r>
                  <w:r>
                    <w:t>z</w:t>
                  </w:r>
                  <w:r>
                    <w:rPr>
                      <w:spacing w:val="-2"/>
                    </w:rPr>
                    <w:t xml:space="preserve"> </w:t>
                  </w:r>
                  <w:r>
                    <w:t>)</w:t>
                  </w:r>
                  <w:r>
                    <w:rPr>
                      <w:spacing w:val="-3"/>
                    </w:rPr>
                    <w:t xml:space="preserve"> </w:t>
                  </w:r>
                  <w:r>
                    <w:t>{</w:t>
                  </w:r>
                  <w:r>
                    <w:rPr>
                      <w:spacing w:val="-2"/>
                    </w:rPr>
                    <w:t xml:space="preserve"> </w:t>
                  </w:r>
                  <w:r>
                    <w:t>}</w:t>
                  </w:r>
                </w:p>
              </w:txbxContent>
            </v:textbox>
            <w10:wrap type="none"/>
            <w10:anchorlock/>
          </v:shape>
        </w:pict>
      </w:r>
    </w:p>
    <w:p>
      <w:pPr>
        <w:pStyle w:val="11"/>
        <w:spacing w:before="41"/>
        <w:ind w:left="2910"/>
      </w:pPr>
      <w:r>
        <w:t>#0022</w:t>
      </w:r>
      <w:r>
        <w:rPr>
          <w:spacing w:val="56"/>
        </w:rPr>
        <w:t xml:space="preserve"> </w:t>
      </w:r>
      <w:r>
        <w:t>protected:</w:t>
      </w:r>
    </w:p>
    <w:p>
      <w:pPr>
        <w:pStyle w:val="11"/>
        <w:tabs>
          <w:tab w:val="left" w:pos="3798"/>
        </w:tabs>
        <w:spacing w:before="39"/>
        <w:ind w:left="2910"/>
      </w:pPr>
      <w:r>
        <w:t>#0023</w:t>
      </w:r>
      <w:r>
        <w:tab/>
      </w:r>
      <w:r>
        <w:t>float</w:t>
      </w:r>
      <w:r>
        <w:rPr>
          <w:spacing w:val="-6"/>
        </w:rPr>
        <w:t xml:space="preserve"> </w:t>
      </w:r>
      <w:r>
        <w:t>_z;</w:t>
      </w:r>
    </w:p>
    <w:p>
      <w:pPr>
        <w:pStyle w:val="11"/>
        <w:spacing w:before="40"/>
        <w:ind w:left="2910"/>
      </w:pPr>
      <w:r>
        <w:t>#0024</w:t>
      </w:r>
      <w:r>
        <w:rPr>
          <w:spacing w:val="62"/>
        </w:rPr>
        <w:t xml:space="preserve"> </w:t>
      </w:r>
      <w:r>
        <w:t>};</w:t>
      </w:r>
    </w:p>
    <w:p>
      <w:pPr>
        <w:pStyle w:val="11"/>
        <w:rPr>
          <w:sz w:val="18"/>
        </w:rPr>
      </w:pPr>
    </w:p>
    <w:p>
      <w:pPr>
        <w:pStyle w:val="11"/>
        <w:spacing w:before="6"/>
        <w:rPr>
          <w:sz w:val="21"/>
        </w:rPr>
      </w:pPr>
    </w:p>
    <w:p>
      <w:pPr>
        <w:spacing w:before="1" w:line="374" w:lineRule="auto"/>
        <w:ind w:left="2627" w:right="1155" w:firstLine="0"/>
        <w:jc w:val="both"/>
        <w:rPr>
          <w:rFonts w:hint="eastAsia" w:ascii="宋体" w:eastAsia="宋体"/>
          <w:sz w:val="18"/>
        </w:rPr>
      </w:pPr>
      <w:r>
        <w:rPr>
          <w:rFonts w:hint="eastAsia" w:ascii="宋体" w:eastAsia="宋体"/>
          <w:spacing w:val="18"/>
          <w:sz w:val="18"/>
        </w:rPr>
        <w:t xml:space="preserve">在 </w:t>
      </w:r>
      <w:r>
        <w:rPr>
          <w:rFonts w:ascii="Times New Roman" w:eastAsia="Times New Roman"/>
          <w:sz w:val="18"/>
        </w:rPr>
        <w:t>constructor</w:t>
      </w:r>
      <w:r>
        <w:rPr>
          <w:rFonts w:ascii="Times New Roman" w:eastAsia="Times New Roman"/>
          <w:spacing w:val="33"/>
          <w:sz w:val="18"/>
        </w:rPr>
        <w:t xml:space="preserve"> </w:t>
      </w:r>
      <w:r>
        <w:rPr>
          <w:rFonts w:hint="eastAsia" w:ascii="宋体" w:eastAsia="宋体"/>
          <w:spacing w:val="4"/>
          <w:sz w:val="18"/>
        </w:rPr>
        <w:t xml:space="preserve">宣告之后有一个 </w:t>
      </w:r>
      <w:r>
        <w:rPr>
          <w:rFonts w:ascii="Times New Roman" w:eastAsia="Times New Roman"/>
          <w:spacing w:val="11"/>
          <w:sz w:val="18"/>
        </w:rPr>
        <w:t xml:space="preserve">: </w:t>
      </w:r>
      <w:r>
        <w:rPr>
          <w:rFonts w:hint="eastAsia" w:ascii="宋体" w:eastAsia="宋体"/>
          <w:sz w:val="18"/>
        </w:rPr>
        <w:t xml:space="preserve">符号，后面紧跟着一个（以上）的函式呼叫动作，这一行就是所谓的 </w:t>
      </w:r>
      <w:r>
        <w:rPr>
          <w:rFonts w:ascii="Times New Roman" w:eastAsia="Times New Roman"/>
          <w:sz w:val="18"/>
        </w:rPr>
        <w:t>initialization</w:t>
      </w:r>
      <w:r>
        <w:rPr>
          <w:rFonts w:ascii="Times New Roman" w:eastAsia="Times New Roman"/>
          <w:spacing w:val="2"/>
          <w:sz w:val="18"/>
        </w:rPr>
        <w:t xml:space="preserve"> </w:t>
      </w:r>
      <w:r>
        <w:rPr>
          <w:rFonts w:ascii="Times New Roman" w:eastAsia="Times New Roman"/>
          <w:sz w:val="18"/>
        </w:rPr>
        <w:t>list</w:t>
      </w:r>
      <w:r>
        <w:rPr>
          <w:rFonts w:hint="eastAsia" w:ascii="宋体" w:eastAsia="宋体"/>
          <w:sz w:val="18"/>
        </w:rPr>
        <w:t xml:space="preserve">。它的作用是在进入 </w:t>
      </w:r>
      <w:r>
        <w:rPr>
          <w:rFonts w:ascii="Times New Roman" w:eastAsia="Times New Roman"/>
          <w:sz w:val="18"/>
        </w:rPr>
        <w:t>constructor</w:t>
      </w:r>
      <w:r>
        <w:rPr>
          <w:rFonts w:ascii="Times New Roman" w:eastAsia="Times New Roman"/>
          <w:spacing w:val="43"/>
          <w:sz w:val="18"/>
        </w:rPr>
        <w:t xml:space="preserve"> </w:t>
      </w:r>
      <w:r>
        <w:rPr>
          <w:rFonts w:hint="eastAsia" w:ascii="宋体" w:eastAsia="宋体"/>
          <w:sz w:val="18"/>
        </w:rPr>
        <w:t>主体动作之前，先唤起其中所列的函式。例如上面的：</w:t>
      </w:r>
    </w:p>
    <w:p>
      <w:pPr>
        <w:pStyle w:val="15"/>
        <w:numPr>
          <w:ilvl w:val="0"/>
          <w:numId w:val="7"/>
        </w:numPr>
        <w:tabs>
          <w:tab w:val="left" w:pos="2911"/>
        </w:tabs>
        <w:spacing w:before="120" w:after="0" w:line="240" w:lineRule="auto"/>
        <w:ind w:left="2910" w:right="0" w:hanging="284"/>
        <w:jc w:val="left"/>
        <w:rPr>
          <w:rFonts w:ascii="Arial Black" w:hAnsi="Arial Black" w:eastAsia="Arial Black"/>
          <w:sz w:val="14"/>
        </w:rPr>
      </w:pPr>
      <w:r>
        <w:rPr>
          <w:rFonts w:ascii="Times New Roman" w:hAnsi="Times New Roman" w:eastAsia="Times New Roman"/>
          <w:sz w:val="18"/>
        </w:rPr>
        <w:t>L4</w:t>
      </w:r>
      <w:r>
        <w:rPr>
          <w:rFonts w:ascii="Times New Roman" w:hAnsi="Times New Roman" w:eastAsia="Times New Roman"/>
          <w:spacing w:val="10"/>
          <w:sz w:val="18"/>
        </w:rPr>
        <w:t xml:space="preserve">   </w:t>
      </w:r>
      <w:r>
        <w:rPr>
          <w:spacing w:val="11"/>
          <w:sz w:val="18"/>
        </w:rPr>
        <w:t xml:space="preserve">： 表示执行 </w:t>
      </w:r>
      <w:r>
        <w:rPr>
          <w:rFonts w:ascii="Times New Roman" w:hAnsi="Times New Roman" w:eastAsia="Times New Roman"/>
          <w:i/>
          <w:sz w:val="18"/>
        </w:rPr>
        <w:t>CPoint::CPoint(x</w:t>
      </w:r>
      <w:r>
        <w:rPr>
          <w:rFonts w:ascii="Times New Roman" w:hAnsi="Times New Roman" w:eastAsia="Times New Roman"/>
          <w:i/>
          <w:spacing w:val="7"/>
          <w:sz w:val="18"/>
        </w:rPr>
        <w:t xml:space="preserve">)   </w:t>
      </w:r>
      <w:r>
        <w:rPr>
          <w:spacing w:val="11"/>
          <w:sz w:val="18"/>
        </w:rPr>
        <w:t xml:space="preserve">之前， 先执行 </w:t>
      </w:r>
      <w:r>
        <w:rPr>
          <w:rFonts w:ascii="Times New Roman" w:hAnsi="Times New Roman" w:eastAsia="Times New Roman"/>
          <w:i/>
          <w:sz w:val="18"/>
        </w:rPr>
        <w:t>_x(x)</w:t>
      </w:r>
      <w:r>
        <w:rPr>
          <w:spacing w:val="19"/>
          <w:sz w:val="18"/>
        </w:rPr>
        <w:t>。</w:t>
      </w:r>
      <w:r>
        <w:rPr>
          <w:rFonts w:ascii="Arial Black" w:hAnsi="Arial Black" w:eastAsia="Arial Black"/>
          <w:color w:val="FF0000"/>
          <w:position w:val="5"/>
          <w:sz w:val="14"/>
        </w:rPr>
        <w:t>16</w:t>
      </w:r>
    </w:p>
    <w:p>
      <w:pPr>
        <w:pStyle w:val="11"/>
        <w:rPr>
          <w:rFonts w:ascii="Arial Black"/>
          <w:sz w:val="20"/>
        </w:rPr>
      </w:pPr>
    </w:p>
    <w:p>
      <w:pPr>
        <w:pStyle w:val="11"/>
        <w:spacing w:before="7"/>
        <w:rPr>
          <w:rFonts w:ascii="Arial Black"/>
          <w:sz w:val="14"/>
        </w:rPr>
      </w:pPr>
      <w:r>
        <w:pict>
          <v:rect id="_x0000_s1478" o:spid="_x0000_s1478" o:spt="1" style="position:absolute;left:0pt;margin-left:133.35pt;margin-top:12.15pt;height:0.45pt;width:144pt;mso-position-horizontal-relative:page;mso-wrap-distance-bottom:0pt;mso-wrap-distance-top:0pt;z-index:-251344896;mso-width-relative:page;mso-height-relative:page;" fillcolor="#000000" filled="t" stroked="f" coordsize="21600,21600">
            <v:path/>
            <v:fill on="t" focussize="0,0"/>
            <v:stroke on="f"/>
            <v:imagedata o:title=""/>
            <o:lock v:ext="edit"/>
            <w10:wrap type="topAndBottom"/>
          </v:rect>
        </w:pict>
      </w:r>
    </w:p>
    <w:p>
      <w:pPr>
        <w:pStyle w:val="15"/>
        <w:numPr>
          <w:ilvl w:val="0"/>
          <w:numId w:val="5"/>
        </w:numPr>
        <w:tabs>
          <w:tab w:val="left" w:pos="2887"/>
        </w:tabs>
        <w:spacing w:before="122" w:after="0" w:line="360" w:lineRule="auto"/>
        <w:ind w:left="2627" w:right="1155" w:firstLine="0"/>
        <w:jc w:val="left"/>
        <w:rPr>
          <w:sz w:val="16"/>
        </w:rPr>
      </w:pPr>
      <w:r>
        <w:rPr>
          <w:spacing w:val="-1"/>
          <w:sz w:val="16"/>
        </w:rPr>
        <w:t xml:space="preserve">本章稍早我曾提过，以退化的角度看，语言内建型别如 </w:t>
      </w:r>
      <w:r>
        <w:rPr>
          <w:rFonts w:ascii="Times New Roman" w:eastAsia="Times New Roman"/>
          <w:sz w:val="16"/>
        </w:rPr>
        <w:t>int</w:t>
      </w:r>
      <w:r>
        <w:rPr>
          <w:rFonts w:ascii="Times New Roman" w:eastAsia="Times New Roman"/>
          <w:spacing w:val="-5"/>
          <w:sz w:val="16"/>
        </w:rPr>
        <w:t xml:space="preserve">, </w:t>
      </w:r>
      <w:r>
        <w:rPr>
          <w:rFonts w:ascii="Times New Roman" w:eastAsia="Times New Roman"/>
          <w:sz w:val="16"/>
        </w:rPr>
        <w:t>float</w:t>
      </w:r>
      <w:r>
        <w:rPr>
          <w:rFonts w:ascii="Times New Roman" w:eastAsia="Times New Roman"/>
          <w:spacing w:val="-5"/>
          <w:sz w:val="16"/>
        </w:rPr>
        <w:t xml:space="preserve">, </w:t>
      </w:r>
      <w:r>
        <w:rPr>
          <w:rFonts w:ascii="Times New Roman" w:eastAsia="Times New Roman"/>
          <w:sz w:val="16"/>
        </w:rPr>
        <w:t>long</w:t>
      </w:r>
      <w:r>
        <w:rPr>
          <w:rFonts w:ascii="Times New Roman" w:eastAsia="Times New Roman"/>
          <w:spacing w:val="20"/>
          <w:sz w:val="16"/>
        </w:rPr>
        <w:t xml:space="preserve"> </w:t>
      </w:r>
      <w:r>
        <w:rPr>
          <w:sz w:val="16"/>
        </w:rPr>
        <w:t>等等也都是一种</w:t>
      </w:r>
      <w:r>
        <w:rPr>
          <w:rFonts w:ascii="Times New Roman" w:eastAsia="Times New Roman"/>
          <w:spacing w:val="-2"/>
          <w:sz w:val="16"/>
        </w:rPr>
        <w:t>class</w:t>
      </w:r>
      <w:r>
        <w:rPr>
          <w:spacing w:val="-4"/>
          <w:sz w:val="16"/>
        </w:rPr>
        <w:t xml:space="preserve">。因为变量 </w:t>
      </w:r>
      <w:r>
        <w:rPr>
          <w:rFonts w:ascii="Times New Roman" w:eastAsia="Times New Roman"/>
          <w:i/>
          <w:spacing w:val="-1"/>
          <w:sz w:val="16"/>
        </w:rPr>
        <w:t>_x</w:t>
      </w:r>
      <w:r>
        <w:rPr>
          <w:rFonts w:ascii="Times New Roman" w:eastAsia="Times New Roman"/>
          <w:i/>
          <w:spacing w:val="26"/>
          <w:sz w:val="16"/>
        </w:rPr>
        <w:t xml:space="preserve"> </w:t>
      </w:r>
      <w:r>
        <w:rPr>
          <w:spacing w:val="-4"/>
          <w:sz w:val="16"/>
        </w:rPr>
        <w:t xml:space="preserve">的型别是 </w:t>
      </w:r>
      <w:r>
        <w:rPr>
          <w:rFonts w:ascii="Times New Roman" w:eastAsia="Times New Roman"/>
          <w:spacing w:val="-1"/>
          <w:sz w:val="16"/>
        </w:rPr>
        <w:t>float</w:t>
      </w:r>
      <w:r>
        <w:rPr>
          <w:spacing w:val="-5"/>
          <w:sz w:val="16"/>
        </w:rPr>
        <w:t xml:space="preserve">，所以 </w:t>
      </w:r>
      <w:r>
        <w:rPr>
          <w:rFonts w:ascii="Times New Roman" w:eastAsia="Times New Roman"/>
          <w:spacing w:val="-1"/>
          <w:sz w:val="16"/>
        </w:rPr>
        <w:t>_x(x</w:t>
      </w:r>
      <w:r>
        <w:rPr>
          <w:rFonts w:ascii="Times New Roman" w:eastAsia="Times New Roman"/>
          <w:spacing w:val="12"/>
          <w:sz w:val="16"/>
        </w:rPr>
        <w:t xml:space="preserve">) </w:t>
      </w:r>
      <w:r>
        <w:rPr>
          <w:spacing w:val="-4"/>
          <w:sz w:val="16"/>
        </w:rPr>
        <w:t xml:space="preserve">的意思是启动 </w:t>
      </w:r>
      <w:r>
        <w:rPr>
          <w:rFonts w:ascii="Times New Roman" w:eastAsia="Times New Roman"/>
          <w:spacing w:val="-1"/>
          <w:sz w:val="16"/>
        </w:rPr>
        <w:t>"float</w:t>
      </w:r>
      <w:r>
        <w:rPr>
          <w:rFonts w:ascii="Times New Roman" w:eastAsia="Times New Roman"/>
          <w:spacing w:val="-9"/>
          <w:sz w:val="16"/>
        </w:rPr>
        <w:t xml:space="preserve"> </w:t>
      </w:r>
      <w:r>
        <w:rPr>
          <w:rFonts w:ascii="Times New Roman" w:eastAsia="Times New Roman"/>
          <w:spacing w:val="-1"/>
          <w:sz w:val="16"/>
        </w:rPr>
        <w:t>class</w:t>
      </w:r>
      <w:r>
        <w:rPr>
          <w:rFonts w:ascii="Times New Roman" w:eastAsia="Times New Roman"/>
          <w:spacing w:val="10"/>
          <w:sz w:val="16"/>
        </w:rPr>
        <w:t xml:space="preserve">" </w:t>
      </w:r>
      <w:r>
        <w:rPr>
          <w:spacing w:val="-9"/>
          <w:sz w:val="16"/>
        </w:rPr>
        <w:t xml:space="preserve">的 </w:t>
      </w:r>
      <w:r>
        <w:rPr>
          <w:rFonts w:ascii="Times New Roman" w:eastAsia="Times New Roman"/>
          <w:spacing w:val="-1"/>
          <w:sz w:val="16"/>
        </w:rPr>
        <w:t>constructor</w:t>
      </w:r>
      <w:r>
        <w:rPr>
          <w:spacing w:val="-1"/>
          <w:sz w:val="16"/>
        </w:rPr>
        <w:t>，也</w:t>
      </w:r>
      <w:r>
        <w:rPr>
          <w:spacing w:val="-2"/>
          <w:sz w:val="16"/>
        </w:rPr>
        <w:t xml:space="preserve">就是把 </w:t>
      </w:r>
      <w:r>
        <w:rPr>
          <w:rFonts w:ascii="Times New Roman" w:eastAsia="Times New Roman"/>
          <w:i/>
          <w:sz w:val="16"/>
        </w:rPr>
        <w:t>_x</w:t>
      </w:r>
      <w:r>
        <w:rPr>
          <w:rFonts w:ascii="Times New Roman" w:eastAsia="Times New Roman"/>
          <w:i/>
          <w:spacing w:val="38"/>
          <w:sz w:val="16"/>
        </w:rPr>
        <w:t xml:space="preserve"> </w:t>
      </w:r>
      <w:r>
        <w:rPr>
          <w:spacing w:val="-1"/>
          <w:sz w:val="16"/>
        </w:rPr>
        <w:t xml:space="preserve">的初值设为 </w:t>
      </w:r>
      <w:r>
        <w:rPr>
          <w:rFonts w:ascii="Times New Roman" w:eastAsia="Times New Roman"/>
          <w:sz w:val="16"/>
        </w:rPr>
        <w:t>x</w:t>
      </w:r>
      <w:r>
        <w:rPr>
          <w:sz w:val="16"/>
        </w:rPr>
        <w:t>。</w:t>
      </w:r>
    </w:p>
    <w:p>
      <w:pPr>
        <w:pStyle w:val="11"/>
        <w:spacing w:before="2"/>
        <w:rPr>
          <w:rFonts w:ascii="宋体"/>
          <w:sz w:val="25"/>
        </w:rPr>
      </w:pPr>
    </w:p>
    <w:p>
      <w:pPr>
        <w:spacing w:before="95"/>
        <w:ind w:left="644" w:right="0" w:firstLine="0"/>
        <w:jc w:val="left"/>
        <w:rPr>
          <w:rFonts w:ascii="Arial"/>
          <w:b/>
          <w:sz w:val="20"/>
        </w:rPr>
      </w:pPr>
      <w:r>
        <w:rPr>
          <w:rFonts w:ascii="Arial"/>
          <w:b/>
          <w:sz w:val="20"/>
        </w:rPr>
        <w:t>52</w:t>
      </w:r>
    </w:p>
    <w:p>
      <w:pPr>
        <w:spacing w:after="0"/>
        <w:jc w:val="left"/>
        <w:rPr>
          <w:rFonts w:ascii="Arial"/>
          <w:sz w:val="20"/>
        </w:rPr>
        <w:sectPr>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479" o:spid="_x0000_s1479" o:spt="1" style="position:absolute;left:0pt;margin-left:131.9pt;margin-top:18.85pt;height:0.7pt;width:323pt;mso-position-horizontal-relative:page;mso-wrap-distance-bottom:0pt;mso-wrap-distance-top:0pt;z-index:-251343872;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spacing w:before="7"/>
        <w:rPr>
          <w:rFonts w:ascii="宋体"/>
          <w:sz w:val="26"/>
        </w:rPr>
      </w:pPr>
    </w:p>
    <w:p>
      <w:pPr>
        <w:pStyle w:val="15"/>
        <w:numPr>
          <w:ilvl w:val="0"/>
          <w:numId w:val="7"/>
        </w:numPr>
        <w:tabs>
          <w:tab w:val="left" w:pos="2911"/>
        </w:tabs>
        <w:spacing w:before="84" w:after="0" w:line="240" w:lineRule="auto"/>
        <w:ind w:left="2910" w:right="0" w:hanging="284"/>
        <w:jc w:val="left"/>
        <w:rPr>
          <w:sz w:val="18"/>
        </w:rPr>
      </w:pPr>
      <w:r>
        <w:rPr>
          <w:rFonts w:ascii="Times New Roman" w:hAnsi="Times New Roman" w:eastAsia="Times New Roman"/>
          <w:sz w:val="18"/>
        </w:rPr>
        <w:t>L12</w:t>
      </w:r>
      <w:r>
        <w:rPr>
          <w:spacing w:val="12"/>
          <w:sz w:val="18"/>
        </w:rPr>
        <w:t xml:space="preserve">： 表示执行 </w:t>
      </w:r>
      <w:r>
        <w:rPr>
          <w:rFonts w:ascii="Times New Roman" w:hAnsi="Times New Roman" w:eastAsia="Times New Roman"/>
          <w:i/>
          <w:sz w:val="18"/>
        </w:rPr>
        <w:t>CPoint2d::CPoint2d(x</w:t>
      </w:r>
      <w:r>
        <w:rPr>
          <w:rFonts w:ascii="Times New Roman" w:hAnsi="Times New Roman" w:eastAsia="Times New Roman"/>
          <w:i/>
          <w:spacing w:val="2"/>
          <w:sz w:val="18"/>
        </w:rPr>
        <w:t xml:space="preserve">,   </w:t>
      </w:r>
      <w:r>
        <w:rPr>
          <w:rFonts w:ascii="Times New Roman" w:hAnsi="Times New Roman" w:eastAsia="Times New Roman"/>
          <w:i/>
          <w:sz w:val="18"/>
        </w:rPr>
        <w:t>y</w:t>
      </w:r>
      <w:r>
        <w:rPr>
          <w:rFonts w:ascii="Times New Roman" w:hAnsi="Times New Roman" w:eastAsia="Times New Roman"/>
          <w:i/>
          <w:spacing w:val="10"/>
          <w:sz w:val="18"/>
        </w:rPr>
        <w:t xml:space="preserve">)   </w:t>
      </w:r>
      <w:r>
        <w:rPr>
          <w:spacing w:val="12"/>
          <w:sz w:val="18"/>
        </w:rPr>
        <w:t xml:space="preserve">之前， 先执行 </w:t>
      </w:r>
      <w:r>
        <w:rPr>
          <w:rFonts w:ascii="Times New Roman" w:hAnsi="Times New Roman" w:eastAsia="Times New Roman"/>
          <w:i/>
          <w:sz w:val="18"/>
        </w:rPr>
        <w:t>CPoint(x</w:t>
      </w:r>
      <w:r>
        <w:rPr>
          <w:rFonts w:ascii="Times New Roman" w:hAnsi="Times New Roman" w:eastAsia="Times New Roman"/>
          <w:i/>
          <w:spacing w:val="9"/>
          <w:sz w:val="18"/>
        </w:rPr>
        <w:t xml:space="preserve">)   </w:t>
      </w:r>
      <w:r>
        <w:rPr>
          <w:sz w:val="18"/>
        </w:rPr>
        <w:t>和</w:t>
      </w:r>
    </w:p>
    <w:p>
      <w:pPr>
        <w:spacing w:before="91"/>
        <w:ind w:left="2910" w:right="0" w:firstLine="0"/>
        <w:jc w:val="left"/>
        <w:rPr>
          <w:rFonts w:hint="eastAsia" w:ascii="宋体" w:eastAsia="宋体"/>
          <w:sz w:val="18"/>
        </w:rPr>
      </w:pPr>
      <w:r>
        <w:rPr>
          <w:rFonts w:ascii="Times New Roman" w:eastAsia="Times New Roman"/>
          <w:i/>
          <w:sz w:val="18"/>
        </w:rPr>
        <w:t>_y(y)</w:t>
      </w:r>
      <w:r>
        <w:rPr>
          <w:rFonts w:hint="eastAsia" w:ascii="宋体" w:eastAsia="宋体"/>
          <w:sz w:val="18"/>
        </w:rPr>
        <w:t>。</w:t>
      </w:r>
    </w:p>
    <w:p>
      <w:pPr>
        <w:pStyle w:val="11"/>
        <w:spacing w:before="11"/>
        <w:rPr>
          <w:rFonts w:ascii="宋体"/>
        </w:rPr>
      </w:pPr>
    </w:p>
    <w:p>
      <w:pPr>
        <w:pStyle w:val="15"/>
        <w:numPr>
          <w:ilvl w:val="0"/>
          <w:numId w:val="7"/>
        </w:numPr>
        <w:tabs>
          <w:tab w:val="left" w:pos="2911"/>
        </w:tabs>
        <w:spacing w:before="0" w:after="0" w:line="333" w:lineRule="auto"/>
        <w:ind w:left="2910" w:right="1168" w:hanging="284"/>
        <w:jc w:val="left"/>
        <w:rPr>
          <w:sz w:val="18"/>
        </w:rPr>
      </w:pPr>
      <w:r>
        <w:rPr>
          <w:rFonts w:ascii="Times New Roman" w:hAnsi="Times New Roman" w:eastAsia="Times New Roman"/>
          <w:sz w:val="18"/>
        </w:rPr>
        <w:t>L21</w:t>
      </w:r>
      <w:r>
        <w:rPr>
          <w:spacing w:val="30"/>
          <w:sz w:val="18"/>
        </w:rPr>
        <w:t xml:space="preserve">：表示执行 </w:t>
      </w:r>
      <w:r>
        <w:rPr>
          <w:rFonts w:ascii="Times New Roman" w:hAnsi="Times New Roman" w:eastAsia="Times New Roman"/>
          <w:i/>
          <w:sz w:val="18"/>
        </w:rPr>
        <w:t>CPoint3d::CPoint3d(x</w:t>
      </w:r>
      <w:r>
        <w:rPr>
          <w:rFonts w:ascii="Times New Roman" w:hAnsi="Times New Roman" w:eastAsia="Times New Roman"/>
          <w:i/>
          <w:spacing w:val="36"/>
          <w:sz w:val="18"/>
        </w:rPr>
        <w:t xml:space="preserve">, </w:t>
      </w:r>
      <w:r>
        <w:rPr>
          <w:rFonts w:ascii="Times New Roman" w:hAnsi="Times New Roman" w:eastAsia="Times New Roman"/>
          <w:i/>
          <w:sz w:val="18"/>
        </w:rPr>
        <w:t>y</w:t>
      </w:r>
      <w:r>
        <w:rPr>
          <w:rFonts w:ascii="Times New Roman" w:hAnsi="Times New Roman" w:eastAsia="Times New Roman"/>
          <w:i/>
          <w:spacing w:val="37"/>
          <w:sz w:val="18"/>
        </w:rPr>
        <w:t xml:space="preserve">, </w:t>
      </w:r>
      <w:r>
        <w:rPr>
          <w:rFonts w:ascii="Times New Roman" w:hAnsi="Times New Roman" w:eastAsia="Times New Roman"/>
          <w:i/>
          <w:sz w:val="18"/>
        </w:rPr>
        <w:t>z</w:t>
      </w:r>
      <w:r>
        <w:rPr>
          <w:rFonts w:ascii="Times New Roman" w:hAnsi="Times New Roman" w:eastAsia="Times New Roman"/>
          <w:i/>
          <w:spacing w:val="41"/>
          <w:sz w:val="18"/>
        </w:rPr>
        <w:t xml:space="preserve">) </w:t>
      </w:r>
      <w:r>
        <w:rPr>
          <w:spacing w:val="6"/>
          <w:sz w:val="18"/>
        </w:rPr>
        <w:t xml:space="preserve">之前，先执行   </w:t>
      </w:r>
      <w:r>
        <w:rPr>
          <w:rFonts w:ascii="Times New Roman" w:hAnsi="Times New Roman" w:eastAsia="Times New Roman"/>
          <w:i/>
          <w:sz w:val="18"/>
        </w:rPr>
        <w:t>CPoint2d(x,</w:t>
      </w:r>
      <w:r>
        <w:rPr>
          <w:rFonts w:ascii="Times New Roman" w:hAnsi="Times New Roman" w:eastAsia="Times New Roman"/>
          <w:i/>
          <w:spacing w:val="-42"/>
          <w:sz w:val="18"/>
        </w:rPr>
        <w:t xml:space="preserve"> </w:t>
      </w:r>
      <w:r>
        <w:rPr>
          <w:rFonts w:ascii="Times New Roman" w:hAnsi="Times New Roman" w:eastAsia="Times New Roman"/>
          <w:i/>
          <w:sz w:val="18"/>
        </w:rPr>
        <w:t>y</w:t>
      </w:r>
      <w:r>
        <w:rPr>
          <w:rFonts w:ascii="Times New Roman" w:hAnsi="Times New Roman" w:eastAsia="Times New Roman"/>
          <w:i/>
          <w:spacing w:val="14"/>
          <w:sz w:val="18"/>
        </w:rPr>
        <w:t xml:space="preserve">) </w:t>
      </w:r>
      <w:r>
        <w:rPr>
          <w:spacing w:val="20"/>
          <w:sz w:val="18"/>
        </w:rPr>
        <w:t xml:space="preserve">和 </w:t>
      </w:r>
      <w:r>
        <w:rPr>
          <w:rFonts w:ascii="Times New Roman" w:hAnsi="Times New Roman" w:eastAsia="Times New Roman"/>
          <w:i/>
          <w:sz w:val="18"/>
        </w:rPr>
        <w:t>_z(z)</w:t>
      </w:r>
      <w:r>
        <w:rPr>
          <w:sz w:val="18"/>
        </w:rPr>
        <w:t>。</w:t>
      </w:r>
    </w:p>
    <w:p>
      <w:pPr>
        <w:pStyle w:val="11"/>
        <w:spacing w:before="5"/>
        <w:rPr>
          <w:rFonts w:ascii="宋体"/>
          <w:sz w:val="17"/>
        </w:rPr>
      </w:pPr>
    </w:p>
    <w:p>
      <w:pPr>
        <w:spacing w:before="0"/>
        <w:ind w:left="2627" w:right="0" w:firstLine="0"/>
        <w:jc w:val="left"/>
        <w:rPr>
          <w:rFonts w:hint="eastAsia" w:ascii="宋体" w:eastAsia="宋体"/>
          <w:sz w:val="18"/>
        </w:rPr>
      </w:pPr>
      <w:r>
        <w:rPr>
          <w:rFonts w:hint="eastAsia" w:ascii="宋体" w:eastAsia="宋体"/>
          <w:spacing w:val="3"/>
          <w:sz w:val="18"/>
        </w:rPr>
        <w:t xml:space="preserve">因此当我产生一个 </w:t>
      </w:r>
      <w:r>
        <w:rPr>
          <w:rFonts w:ascii="Times New Roman" w:eastAsia="Times New Roman"/>
          <w:i/>
          <w:sz w:val="18"/>
        </w:rPr>
        <w:t>CPoint3d</w:t>
      </w:r>
      <w:r>
        <w:rPr>
          <w:rFonts w:ascii="Times New Roman" w:eastAsia="Times New Roman"/>
          <w:i/>
          <w:spacing w:val="36"/>
          <w:sz w:val="18"/>
        </w:rPr>
        <w:t xml:space="preserve"> </w:t>
      </w:r>
      <w:r>
        <w:rPr>
          <w:rFonts w:ascii="Times New Roman" w:eastAsia="Times New Roman"/>
          <w:sz w:val="18"/>
        </w:rPr>
        <w:t>object</w:t>
      </w:r>
      <w:r>
        <w:rPr>
          <w:rFonts w:ascii="Times New Roman" w:eastAsia="Times New Roman"/>
          <w:spacing w:val="83"/>
          <w:sz w:val="18"/>
        </w:rPr>
        <w:t xml:space="preserve"> </w:t>
      </w:r>
      <w:r>
        <w:rPr>
          <w:rFonts w:hint="eastAsia" w:ascii="宋体" w:eastAsia="宋体"/>
          <w:sz w:val="18"/>
        </w:rPr>
        <w:t>如下：</w:t>
      </w:r>
    </w:p>
    <w:p>
      <w:pPr>
        <w:pStyle w:val="11"/>
        <w:spacing w:before="8"/>
        <w:rPr>
          <w:rFonts w:ascii="宋体"/>
          <w:sz w:val="21"/>
        </w:rPr>
      </w:pPr>
    </w:p>
    <w:p>
      <w:pPr>
        <w:pStyle w:val="11"/>
        <w:ind w:left="2910"/>
      </w:pPr>
      <w:r>
        <w:t>CPoint3d</w:t>
      </w:r>
      <w:r>
        <w:rPr>
          <w:spacing w:val="-10"/>
        </w:rPr>
        <w:t xml:space="preserve"> </w:t>
      </w:r>
      <w:r>
        <w:t>aPoint3d(1.1,</w:t>
      </w:r>
      <w:r>
        <w:rPr>
          <w:spacing w:val="-10"/>
        </w:rPr>
        <w:t xml:space="preserve"> </w:t>
      </w:r>
      <w:r>
        <w:t>2.2,</w:t>
      </w:r>
      <w:r>
        <w:rPr>
          <w:spacing w:val="-10"/>
        </w:rPr>
        <w:t xml:space="preserve"> </w:t>
      </w:r>
      <w:r>
        <w:t>3.3);</w:t>
      </w:r>
    </w:p>
    <w:p>
      <w:pPr>
        <w:pStyle w:val="11"/>
        <w:rPr>
          <w:sz w:val="18"/>
        </w:rPr>
      </w:pPr>
    </w:p>
    <w:p>
      <w:pPr>
        <w:spacing w:before="120"/>
        <w:ind w:left="2627" w:right="0" w:firstLine="0"/>
        <w:jc w:val="left"/>
        <w:rPr>
          <w:rFonts w:hint="eastAsia" w:ascii="宋体" w:eastAsia="宋体"/>
          <w:sz w:val="18"/>
        </w:rPr>
      </w:pPr>
      <w:r>
        <w:rPr>
          <w:rFonts w:hint="eastAsia" w:ascii="宋体" w:eastAsia="宋体"/>
          <w:sz w:val="18"/>
        </w:rPr>
        <w:t>会有以下六个动作依序被唤起：</w:t>
      </w:r>
    </w:p>
    <w:p>
      <w:pPr>
        <w:pStyle w:val="11"/>
        <w:spacing w:before="5"/>
        <w:rPr>
          <w:rFonts w:ascii="宋体"/>
          <w:sz w:val="18"/>
        </w:rPr>
      </w:pPr>
    </w:p>
    <w:p>
      <w:pPr>
        <w:pStyle w:val="11"/>
        <w:tabs>
          <w:tab w:val="left" w:pos="6467"/>
        </w:tabs>
        <w:ind w:left="2910"/>
      </w:pPr>
      <w:r>
        <w:t>_x(1.1);</w:t>
      </w:r>
      <w:r>
        <w:tab/>
      </w:r>
      <w:r>
        <w:rPr>
          <w:spacing w:val="-6"/>
        </w:rPr>
        <w:t xml:space="preserve">// </w:t>
      </w:r>
      <w:r>
        <w:rPr>
          <w:rFonts w:hint="eastAsia" w:ascii="宋体" w:eastAsia="宋体"/>
          <w:spacing w:val="1"/>
        </w:rPr>
        <w:t xml:space="preserve">相当于 </w:t>
      </w:r>
      <w:r>
        <w:t>_x</w:t>
      </w:r>
      <w:r>
        <w:rPr>
          <w:spacing w:val="-1"/>
        </w:rPr>
        <w:t xml:space="preserve"> = </w:t>
      </w:r>
      <w:r>
        <w:t>1.1;</w:t>
      </w:r>
    </w:p>
    <w:p>
      <w:pPr>
        <w:pStyle w:val="11"/>
        <w:tabs>
          <w:tab w:val="left" w:pos="6467"/>
        </w:tabs>
        <w:spacing w:before="13"/>
        <w:ind w:left="2910"/>
        <w:rPr>
          <w:rFonts w:hint="eastAsia" w:ascii="宋体" w:eastAsia="宋体"/>
        </w:rPr>
      </w:pPr>
      <w:r>
        <w:t>CPoint::CPoint(1.1);</w:t>
      </w:r>
      <w:r>
        <w:tab/>
      </w:r>
      <w:r>
        <w:rPr>
          <w:spacing w:val="-3"/>
        </w:rPr>
        <w:t xml:space="preserve">// </w:t>
      </w:r>
      <w:r>
        <w:rPr>
          <w:rFonts w:hint="eastAsia" w:ascii="宋体" w:eastAsia="宋体"/>
        </w:rPr>
        <w:t>本例没做什么事</w:t>
      </w:r>
    </w:p>
    <w:p>
      <w:pPr>
        <w:pStyle w:val="11"/>
        <w:tabs>
          <w:tab w:val="left" w:pos="6467"/>
        </w:tabs>
        <w:spacing w:before="13"/>
        <w:ind w:left="2910"/>
      </w:pPr>
      <w:r>
        <w:t>_y(2.2);</w:t>
      </w:r>
      <w:r>
        <w:tab/>
      </w:r>
      <w:r>
        <w:rPr>
          <w:spacing w:val="-6"/>
        </w:rPr>
        <w:t xml:space="preserve">// </w:t>
      </w:r>
      <w:r>
        <w:rPr>
          <w:rFonts w:hint="eastAsia" w:ascii="宋体" w:eastAsia="宋体"/>
          <w:spacing w:val="1"/>
        </w:rPr>
        <w:t xml:space="preserve">相当于 </w:t>
      </w:r>
      <w:r>
        <w:t>_y</w:t>
      </w:r>
      <w:r>
        <w:rPr>
          <w:spacing w:val="-1"/>
        </w:rPr>
        <w:t xml:space="preserve"> = </w:t>
      </w:r>
      <w:r>
        <w:t>2.2;</w:t>
      </w:r>
    </w:p>
    <w:p>
      <w:pPr>
        <w:pStyle w:val="11"/>
        <w:tabs>
          <w:tab w:val="left" w:pos="6467"/>
        </w:tabs>
        <w:spacing w:before="12"/>
        <w:ind w:left="2910"/>
        <w:rPr>
          <w:rFonts w:hint="eastAsia" w:ascii="宋体" w:eastAsia="宋体"/>
        </w:rPr>
      </w:pPr>
      <w:r>
        <w:t>CPoint2d::CPoint2d(1.1,</w:t>
      </w:r>
      <w:r>
        <w:rPr>
          <w:spacing w:val="-12"/>
        </w:rPr>
        <w:t xml:space="preserve"> </w:t>
      </w:r>
      <w:r>
        <w:t>2.2);</w:t>
      </w:r>
      <w:r>
        <w:tab/>
      </w:r>
      <w:r>
        <w:rPr>
          <w:spacing w:val="-3"/>
        </w:rPr>
        <w:t xml:space="preserve">// </w:t>
      </w:r>
      <w:r>
        <w:rPr>
          <w:rFonts w:hint="eastAsia" w:ascii="宋体" w:eastAsia="宋体"/>
        </w:rPr>
        <w:t>本例没做什么事</w:t>
      </w:r>
    </w:p>
    <w:p>
      <w:pPr>
        <w:pStyle w:val="11"/>
        <w:tabs>
          <w:tab w:val="left" w:pos="6467"/>
        </w:tabs>
        <w:spacing w:before="13"/>
        <w:ind w:left="2910"/>
      </w:pPr>
      <w:r>
        <w:t>_z(3.3);</w:t>
      </w:r>
      <w:r>
        <w:tab/>
      </w:r>
      <w:r>
        <w:rPr>
          <w:spacing w:val="-6"/>
        </w:rPr>
        <w:t xml:space="preserve">// </w:t>
      </w:r>
      <w:r>
        <w:rPr>
          <w:rFonts w:hint="eastAsia" w:ascii="宋体" w:eastAsia="宋体"/>
          <w:spacing w:val="1"/>
        </w:rPr>
        <w:t xml:space="preserve">相当于 </w:t>
      </w:r>
      <w:r>
        <w:t>_z</w:t>
      </w:r>
      <w:r>
        <w:rPr>
          <w:spacing w:val="-1"/>
        </w:rPr>
        <w:t xml:space="preserve"> = </w:t>
      </w:r>
      <w:r>
        <w:t>3.3;</w:t>
      </w:r>
    </w:p>
    <w:p>
      <w:pPr>
        <w:pStyle w:val="11"/>
        <w:tabs>
          <w:tab w:val="left" w:pos="6467"/>
        </w:tabs>
        <w:spacing w:before="13"/>
        <w:ind w:left="2910"/>
        <w:rPr>
          <w:rFonts w:hint="eastAsia" w:ascii="宋体" w:eastAsia="宋体"/>
        </w:rPr>
      </w:pPr>
      <w:r>
        <w:t>CPoint3d::CPoint3d(1.1,</w:t>
      </w:r>
      <w:r>
        <w:rPr>
          <w:spacing w:val="-10"/>
        </w:rPr>
        <w:t xml:space="preserve"> </w:t>
      </w:r>
      <w:r>
        <w:t>2.2,</w:t>
      </w:r>
      <w:r>
        <w:rPr>
          <w:spacing w:val="-10"/>
        </w:rPr>
        <w:t xml:space="preserve"> </w:t>
      </w:r>
      <w:r>
        <w:t>3.3);</w:t>
      </w:r>
      <w:r>
        <w:tab/>
      </w:r>
      <w:r>
        <w:rPr>
          <w:spacing w:val="-3"/>
        </w:rPr>
        <w:t xml:space="preserve">// </w:t>
      </w:r>
      <w:r>
        <w:rPr>
          <w:rFonts w:hint="eastAsia" w:ascii="宋体" w:eastAsia="宋体"/>
        </w:rPr>
        <w:t>本例没做什么事</w:t>
      </w:r>
    </w:p>
    <w:p>
      <w:pPr>
        <w:pStyle w:val="11"/>
        <w:rPr>
          <w:rFonts w:ascii="宋体"/>
          <w:sz w:val="18"/>
        </w:rPr>
      </w:pPr>
    </w:p>
    <w:p>
      <w:pPr>
        <w:pStyle w:val="11"/>
        <w:spacing w:before="2"/>
        <w:rPr>
          <w:rFonts w:ascii="宋体"/>
          <w:sz w:val="18"/>
        </w:rPr>
      </w:pPr>
    </w:p>
    <w:p>
      <w:pPr>
        <w:spacing w:before="0" w:line="374" w:lineRule="auto"/>
        <w:ind w:left="2627" w:right="1155" w:firstLine="0"/>
        <w:jc w:val="both"/>
        <w:rPr>
          <w:rFonts w:hint="eastAsia" w:ascii="宋体" w:eastAsia="宋体"/>
          <w:sz w:val="18"/>
        </w:rPr>
      </w:pPr>
      <w:r>
        <w:rPr>
          <w:rFonts w:hint="eastAsia" w:ascii="宋体" w:eastAsia="宋体"/>
          <w:sz w:val="18"/>
        </w:rPr>
        <w:t>你可能会问，既然上一节提到继承体系中的建构方式是由内而外，由上而下，那</w:t>
      </w:r>
      <w:r>
        <w:rPr>
          <w:rFonts w:hint="eastAsia" w:ascii="宋体" w:eastAsia="宋体"/>
          <w:spacing w:val="20"/>
          <w:sz w:val="18"/>
        </w:rPr>
        <w:t xml:space="preserve">么这里产生一个 </w:t>
      </w:r>
      <w:r>
        <w:rPr>
          <w:rFonts w:ascii="Times New Roman" w:eastAsia="Times New Roman"/>
          <w:i/>
          <w:sz w:val="18"/>
        </w:rPr>
        <w:t>CPoint3d</w:t>
      </w:r>
      <w:r>
        <w:rPr>
          <w:rFonts w:ascii="Times New Roman" w:eastAsia="Times New Roman"/>
          <w:i/>
          <w:spacing w:val="27"/>
          <w:sz w:val="18"/>
        </w:rPr>
        <w:t xml:space="preserve"> </w:t>
      </w:r>
      <w:r>
        <w:rPr>
          <w:rFonts w:ascii="Times New Roman" w:eastAsia="Times New Roman"/>
          <w:sz w:val="18"/>
        </w:rPr>
        <w:t>object</w:t>
      </w:r>
      <w:r>
        <w:rPr>
          <w:rFonts w:ascii="Times New Roman" w:eastAsia="Times New Roman"/>
          <w:spacing w:val="-8"/>
          <w:sz w:val="18"/>
        </w:rPr>
        <w:t xml:space="preserve"> </w:t>
      </w:r>
      <w:r>
        <w:rPr>
          <w:rFonts w:hint="eastAsia" w:ascii="宋体" w:eastAsia="宋体"/>
          <w:spacing w:val="14"/>
          <w:sz w:val="18"/>
        </w:rPr>
        <w:t xml:space="preserve">， 必然会唤起 </w:t>
      </w:r>
      <w:r>
        <w:rPr>
          <w:rFonts w:ascii="Times New Roman" w:eastAsia="Times New Roman"/>
          <w:i/>
          <w:sz w:val="18"/>
        </w:rPr>
        <w:t>CPoint2d</w:t>
      </w:r>
      <w:r>
        <w:rPr>
          <w:rFonts w:ascii="Times New Roman" w:eastAsia="Times New Roman"/>
          <w:i/>
          <w:spacing w:val="20"/>
          <w:sz w:val="18"/>
        </w:rPr>
        <w:t xml:space="preserve"> </w:t>
      </w:r>
      <w:r>
        <w:rPr>
          <w:rFonts w:hint="eastAsia" w:ascii="宋体" w:eastAsia="宋体"/>
          <w:spacing w:val="41"/>
          <w:sz w:val="18"/>
        </w:rPr>
        <w:t xml:space="preserve">和 </w:t>
      </w:r>
      <w:r>
        <w:rPr>
          <w:rFonts w:ascii="Times New Roman" w:eastAsia="Times New Roman"/>
          <w:i/>
          <w:sz w:val="18"/>
        </w:rPr>
        <w:t>CPoint</w:t>
      </w:r>
      <w:r>
        <w:rPr>
          <w:rFonts w:ascii="Times New Roman" w:eastAsia="Times New Roman"/>
          <w:i/>
          <w:spacing w:val="23"/>
          <w:sz w:val="18"/>
        </w:rPr>
        <w:t xml:space="preserve"> </w:t>
      </w:r>
      <w:r>
        <w:rPr>
          <w:rFonts w:hint="eastAsia" w:ascii="宋体" w:eastAsia="宋体"/>
          <w:sz w:val="18"/>
        </w:rPr>
        <w:t>的</w:t>
      </w:r>
      <w:r>
        <w:rPr>
          <w:rFonts w:ascii="Times New Roman" w:eastAsia="Times New Roman"/>
          <w:sz w:val="18"/>
        </w:rPr>
        <w:t>constructors</w:t>
      </w:r>
      <w:r>
        <w:rPr>
          <w:rFonts w:hint="eastAsia" w:ascii="宋体" w:eastAsia="宋体"/>
          <w:sz w:val="18"/>
        </w:rPr>
        <w:t>，而所有初始化动作都可以在其中完成，</w:t>
      </w:r>
      <w:r>
        <w:rPr>
          <w:rFonts w:ascii="Times New Roman" w:eastAsia="Times New Roman"/>
          <w:sz w:val="18"/>
        </w:rPr>
        <w:t>initialization</w:t>
      </w:r>
      <w:r>
        <w:rPr>
          <w:rFonts w:ascii="Times New Roman" w:eastAsia="Times New Roman"/>
          <w:spacing w:val="19"/>
          <w:sz w:val="18"/>
        </w:rPr>
        <w:t xml:space="preserve"> </w:t>
      </w:r>
      <w:r>
        <w:rPr>
          <w:rFonts w:ascii="Times New Roman" w:eastAsia="Times New Roman"/>
          <w:sz w:val="18"/>
        </w:rPr>
        <w:t>list</w:t>
      </w:r>
      <w:r>
        <w:rPr>
          <w:rFonts w:ascii="Times New Roman" w:eastAsia="Times New Roman"/>
          <w:spacing w:val="44"/>
          <w:sz w:val="18"/>
        </w:rPr>
        <w:t xml:space="preserve"> </w:t>
      </w:r>
      <w:r>
        <w:rPr>
          <w:rFonts w:hint="eastAsia" w:ascii="宋体" w:eastAsia="宋体"/>
          <w:sz w:val="18"/>
        </w:rPr>
        <w:t>的出现会不会因此显得多此一举？</w:t>
      </w:r>
    </w:p>
    <w:p>
      <w:pPr>
        <w:pStyle w:val="11"/>
        <w:spacing w:before="10"/>
        <w:rPr>
          <w:rFonts w:ascii="宋体"/>
          <w:sz w:val="18"/>
        </w:rPr>
      </w:pPr>
    </w:p>
    <w:p>
      <w:pPr>
        <w:spacing w:before="0"/>
        <w:ind w:left="2627" w:right="0" w:firstLine="0"/>
        <w:jc w:val="left"/>
        <w:rPr>
          <w:rFonts w:hint="eastAsia" w:ascii="宋体" w:eastAsia="宋体"/>
          <w:sz w:val="18"/>
        </w:rPr>
      </w:pPr>
      <w:r>
        <w:rPr>
          <w:rFonts w:hint="eastAsia" w:ascii="宋体" w:eastAsia="宋体"/>
          <w:spacing w:val="4"/>
          <w:sz w:val="18"/>
        </w:rPr>
        <w:t xml:space="preserve">做个实验就知道了。把上一段码的 </w:t>
      </w:r>
      <w:r>
        <w:rPr>
          <w:rFonts w:ascii="Times New Roman" w:eastAsia="Times New Roman"/>
          <w:i/>
          <w:sz w:val="18"/>
        </w:rPr>
        <w:t>CPoint3d</w:t>
      </w:r>
      <w:r>
        <w:rPr>
          <w:rFonts w:ascii="Times New Roman" w:eastAsia="Times New Roman"/>
          <w:i/>
          <w:spacing w:val="60"/>
          <w:sz w:val="18"/>
        </w:rPr>
        <w:t xml:space="preserve"> </w:t>
      </w:r>
      <w:r>
        <w:rPr>
          <w:rFonts w:ascii="Times New Roman" w:eastAsia="Times New Roman"/>
          <w:sz w:val="18"/>
        </w:rPr>
        <w:t>constructor</w:t>
      </w:r>
      <w:r>
        <w:rPr>
          <w:rFonts w:hint="eastAsia" w:ascii="宋体" w:eastAsia="宋体"/>
          <w:sz w:val="18"/>
        </w:rPr>
        <w:t>（</w:t>
      </w:r>
      <w:r>
        <w:rPr>
          <w:rFonts w:ascii="Times New Roman" w:eastAsia="Times New Roman"/>
          <w:sz w:val="18"/>
        </w:rPr>
        <w:t>L20</w:t>
      </w:r>
      <w:r>
        <w:rPr>
          <w:rFonts w:hint="eastAsia" w:ascii="宋体" w:eastAsia="宋体"/>
          <w:sz w:val="18"/>
        </w:rPr>
        <w:t>）改为这样试试：</w:t>
      </w:r>
    </w:p>
    <w:p>
      <w:pPr>
        <w:pStyle w:val="11"/>
        <w:spacing w:before="8"/>
        <w:rPr>
          <w:rFonts w:ascii="宋体"/>
          <w:sz w:val="21"/>
        </w:rPr>
      </w:pPr>
    </w:p>
    <w:p>
      <w:pPr>
        <w:pStyle w:val="11"/>
        <w:ind w:left="2910"/>
      </w:pPr>
      <w:r>
        <w:t>CPoint3d(</w:t>
      </w:r>
      <w:r>
        <w:rPr>
          <w:spacing w:val="-22"/>
        </w:rPr>
        <w:t xml:space="preserve"> </w:t>
      </w:r>
      <w:r>
        <w:t>float</w:t>
      </w:r>
      <w:r>
        <w:rPr>
          <w:spacing w:val="-22"/>
        </w:rPr>
        <w:t xml:space="preserve"> </w:t>
      </w:r>
      <w:r>
        <w:t>x</w:t>
      </w:r>
      <w:r>
        <w:rPr>
          <w:spacing w:val="-21"/>
        </w:rPr>
        <w:t xml:space="preserve"> </w:t>
      </w:r>
      <w:r>
        <w:t>=</w:t>
      </w:r>
      <w:r>
        <w:rPr>
          <w:spacing w:val="-22"/>
        </w:rPr>
        <w:t xml:space="preserve"> </w:t>
      </w:r>
      <w:r>
        <w:t>0.0,</w:t>
      </w:r>
      <w:r>
        <w:rPr>
          <w:spacing w:val="-21"/>
        </w:rPr>
        <w:t xml:space="preserve"> </w:t>
      </w:r>
      <w:r>
        <w:t>float</w:t>
      </w:r>
      <w:r>
        <w:rPr>
          <w:spacing w:val="-22"/>
        </w:rPr>
        <w:t xml:space="preserve"> </w:t>
      </w:r>
      <w:r>
        <w:t>y</w:t>
      </w:r>
      <w:r>
        <w:rPr>
          <w:spacing w:val="-21"/>
        </w:rPr>
        <w:t xml:space="preserve"> </w:t>
      </w:r>
      <w:r>
        <w:t>=</w:t>
      </w:r>
      <w:r>
        <w:rPr>
          <w:spacing w:val="-22"/>
        </w:rPr>
        <w:t xml:space="preserve"> </w:t>
      </w:r>
      <w:r>
        <w:t>0.0,</w:t>
      </w:r>
      <w:r>
        <w:rPr>
          <w:spacing w:val="-21"/>
        </w:rPr>
        <w:t xml:space="preserve"> </w:t>
      </w:r>
      <w:r>
        <w:t>float</w:t>
      </w:r>
      <w:r>
        <w:rPr>
          <w:spacing w:val="-22"/>
        </w:rPr>
        <w:t xml:space="preserve"> </w:t>
      </w:r>
      <w:r>
        <w:t>z</w:t>
      </w:r>
      <w:r>
        <w:rPr>
          <w:spacing w:val="-17"/>
        </w:rPr>
        <w:t xml:space="preserve"> </w:t>
      </w:r>
      <w:r>
        <w:t>=</w:t>
      </w:r>
      <w:r>
        <w:rPr>
          <w:spacing w:val="-16"/>
        </w:rPr>
        <w:t xml:space="preserve"> </w:t>
      </w:r>
      <w:r>
        <w:t>0.0</w:t>
      </w:r>
      <w:r>
        <w:rPr>
          <w:spacing w:val="-17"/>
        </w:rPr>
        <w:t xml:space="preserve"> </w:t>
      </w:r>
      <w:r>
        <w:t>)</w:t>
      </w:r>
      <w:r>
        <w:rPr>
          <w:spacing w:val="-17"/>
        </w:rPr>
        <w:t xml:space="preserve"> </w:t>
      </w:r>
      <w:r>
        <w:t>{</w:t>
      </w:r>
      <w:r>
        <w:rPr>
          <w:spacing w:val="-16"/>
        </w:rPr>
        <w:t xml:space="preserve"> </w:t>
      </w:r>
      <w:r>
        <w:t>_z</w:t>
      </w:r>
      <w:r>
        <w:rPr>
          <w:spacing w:val="-17"/>
        </w:rPr>
        <w:t xml:space="preserve"> </w:t>
      </w:r>
      <w:r>
        <w:t>=</w:t>
      </w:r>
      <w:r>
        <w:rPr>
          <w:spacing w:val="-17"/>
        </w:rPr>
        <w:t xml:space="preserve"> </w:t>
      </w:r>
      <w:r>
        <w:t>z;</w:t>
      </w:r>
      <w:r>
        <w:rPr>
          <w:spacing w:val="-16"/>
        </w:rPr>
        <w:t xml:space="preserve"> </w:t>
      </w:r>
      <w:r>
        <w:t>}</w:t>
      </w:r>
    </w:p>
    <w:p>
      <w:pPr>
        <w:pStyle w:val="11"/>
        <w:rPr>
          <w:sz w:val="18"/>
        </w:rPr>
      </w:pPr>
    </w:p>
    <w:p>
      <w:pPr>
        <w:spacing w:before="120"/>
        <w:ind w:left="2627" w:right="0" w:firstLine="0"/>
        <w:jc w:val="left"/>
        <w:rPr>
          <w:rFonts w:hint="eastAsia" w:ascii="宋体" w:eastAsia="宋体"/>
          <w:sz w:val="18"/>
        </w:rPr>
      </w:pPr>
      <w:r>
        <w:rPr>
          <w:rFonts w:hint="eastAsia" w:ascii="宋体" w:eastAsia="宋体"/>
          <w:spacing w:val="6"/>
          <w:sz w:val="18"/>
        </w:rPr>
        <w:t xml:space="preserve">其中没有指定 </w:t>
      </w:r>
      <w:r>
        <w:rPr>
          <w:rFonts w:ascii="Times New Roman" w:eastAsia="Times New Roman"/>
          <w:sz w:val="18"/>
        </w:rPr>
        <w:t>initialization</w:t>
      </w:r>
      <w:r>
        <w:rPr>
          <w:rFonts w:ascii="Times New Roman" w:eastAsia="Times New Roman"/>
          <w:spacing w:val="27"/>
          <w:sz w:val="18"/>
        </w:rPr>
        <w:t xml:space="preserve"> </w:t>
      </w:r>
      <w:r>
        <w:rPr>
          <w:rFonts w:ascii="Times New Roman" w:eastAsia="Times New Roman"/>
          <w:sz w:val="18"/>
        </w:rPr>
        <w:t>list</w:t>
      </w:r>
      <w:r>
        <w:rPr>
          <w:rFonts w:hint="eastAsia" w:ascii="宋体" w:eastAsia="宋体"/>
          <w:sz w:val="18"/>
        </w:rPr>
        <w:t>。结果竟然无法通过编译：</w:t>
      </w:r>
    </w:p>
    <w:p>
      <w:pPr>
        <w:pStyle w:val="11"/>
        <w:spacing w:before="8"/>
        <w:rPr>
          <w:rFonts w:ascii="宋体"/>
          <w:sz w:val="21"/>
        </w:rPr>
      </w:pPr>
    </w:p>
    <w:p>
      <w:pPr>
        <w:pStyle w:val="11"/>
        <w:spacing w:line="292" w:lineRule="auto"/>
        <w:ind w:left="2910" w:right="1155"/>
      </w:pPr>
      <w:r>
        <w:t>error</w:t>
      </w:r>
      <w:r>
        <w:rPr>
          <w:spacing w:val="-12"/>
        </w:rPr>
        <w:t xml:space="preserve"> </w:t>
      </w:r>
      <w:r>
        <w:t>C2668:</w:t>
      </w:r>
      <w:r>
        <w:rPr>
          <w:spacing w:val="-11"/>
        </w:rPr>
        <w:t xml:space="preserve"> </w:t>
      </w:r>
      <w:r>
        <w:t>'CPoint2d::CPoint2d'</w:t>
      </w:r>
      <w:r>
        <w:rPr>
          <w:spacing w:val="-11"/>
        </w:rPr>
        <w:t xml:space="preserve"> </w:t>
      </w:r>
      <w:r>
        <w:t>:</w:t>
      </w:r>
      <w:r>
        <w:rPr>
          <w:spacing w:val="-11"/>
        </w:rPr>
        <w:t xml:space="preserve"> </w:t>
      </w:r>
      <w:r>
        <w:t>ambiguous</w:t>
      </w:r>
      <w:r>
        <w:rPr>
          <w:spacing w:val="-8"/>
        </w:rPr>
        <w:t xml:space="preserve"> </w:t>
      </w:r>
      <w:r>
        <w:t>call</w:t>
      </w:r>
      <w:r>
        <w:rPr>
          <w:spacing w:val="-7"/>
        </w:rPr>
        <w:t xml:space="preserve"> </w:t>
      </w:r>
      <w:r>
        <w:t>to</w:t>
      </w:r>
      <w:r>
        <w:rPr>
          <w:spacing w:val="-8"/>
        </w:rPr>
        <w:t xml:space="preserve"> </w:t>
      </w:r>
      <w:r>
        <w:t>overloaded</w:t>
      </w:r>
      <w:r>
        <w:rPr>
          <w:spacing w:val="-93"/>
        </w:rPr>
        <w:t xml:space="preserve"> </w:t>
      </w:r>
      <w:r>
        <w:t>function</w:t>
      </w:r>
    </w:p>
    <w:p>
      <w:pPr>
        <w:pStyle w:val="11"/>
        <w:rPr>
          <w:sz w:val="25"/>
        </w:rPr>
      </w:pPr>
    </w:p>
    <w:p>
      <w:pPr>
        <w:spacing w:before="0"/>
        <w:ind w:left="2627" w:right="0" w:firstLine="0"/>
        <w:jc w:val="left"/>
        <w:rPr>
          <w:rFonts w:hint="eastAsia" w:ascii="宋体" w:eastAsia="宋体"/>
          <w:sz w:val="18"/>
        </w:rPr>
      </w:pPr>
      <w:r>
        <w:rPr>
          <w:rFonts w:hint="eastAsia" w:ascii="宋体" w:eastAsia="宋体"/>
          <w:sz w:val="18"/>
        </w:rPr>
        <w:t xml:space="preserve">也就是说，当编译器根据继承体系往上一层呼叫 </w:t>
      </w:r>
      <w:r>
        <w:rPr>
          <w:rFonts w:ascii="Times New Roman" w:eastAsia="Times New Roman"/>
          <w:sz w:val="18"/>
        </w:rPr>
        <w:t>base</w:t>
      </w:r>
      <w:r>
        <w:rPr>
          <w:rFonts w:ascii="Times New Roman" w:eastAsia="Times New Roman"/>
          <w:spacing w:val="56"/>
          <w:sz w:val="18"/>
        </w:rPr>
        <w:t xml:space="preserve"> </w:t>
      </w:r>
      <w:r>
        <w:rPr>
          <w:rFonts w:ascii="Times New Roman" w:eastAsia="Times New Roman"/>
          <w:sz w:val="18"/>
        </w:rPr>
        <w:t>class</w:t>
      </w:r>
      <w:r>
        <w:rPr>
          <w:rFonts w:ascii="Times New Roman" w:eastAsia="Times New Roman"/>
          <w:spacing w:val="58"/>
          <w:sz w:val="18"/>
        </w:rPr>
        <w:t xml:space="preserve"> </w:t>
      </w:r>
      <w:r>
        <w:rPr>
          <w:rFonts w:ascii="Times New Roman" w:eastAsia="Times New Roman"/>
          <w:sz w:val="18"/>
        </w:rPr>
        <w:t>constructor</w:t>
      </w:r>
      <w:r>
        <w:rPr>
          <w:rFonts w:ascii="Times New Roman" w:eastAsia="Times New Roman"/>
          <w:spacing w:val="64"/>
          <w:sz w:val="18"/>
        </w:rPr>
        <w:t xml:space="preserve"> </w:t>
      </w:r>
      <w:r>
        <w:rPr>
          <w:rFonts w:hint="eastAsia" w:ascii="宋体" w:eastAsia="宋体"/>
          <w:sz w:val="18"/>
        </w:rPr>
        <w:t>时，发现</w:t>
      </w:r>
    </w:p>
    <w:p>
      <w:pPr>
        <w:spacing w:before="130"/>
        <w:ind w:left="2627" w:right="0" w:firstLine="0"/>
        <w:jc w:val="both"/>
        <w:rPr>
          <w:rFonts w:hint="eastAsia" w:ascii="宋体" w:eastAsia="宋体"/>
          <w:sz w:val="18"/>
        </w:rPr>
      </w:pPr>
      <w:r>
        <w:rPr>
          <w:rFonts w:ascii="Times New Roman" w:eastAsia="Times New Roman"/>
          <w:i/>
          <w:sz w:val="18"/>
        </w:rPr>
        <w:t>CPoint2d</w:t>
      </w:r>
      <w:r>
        <w:rPr>
          <w:rFonts w:ascii="Times New Roman" w:eastAsia="Times New Roman"/>
          <w:i/>
          <w:spacing w:val="14"/>
          <w:sz w:val="18"/>
        </w:rPr>
        <w:t xml:space="preserve"> </w:t>
      </w:r>
      <w:r>
        <w:rPr>
          <w:rFonts w:hint="eastAsia" w:ascii="宋体" w:eastAsia="宋体"/>
          <w:spacing w:val="14"/>
          <w:sz w:val="18"/>
        </w:rPr>
        <w:t>有两个</w:t>
      </w:r>
      <w:r>
        <w:rPr>
          <w:rFonts w:ascii="Times New Roman" w:eastAsia="Times New Roman"/>
          <w:sz w:val="18"/>
        </w:rPr>
        <w:t>constructors</w:t>
      </w:r>
      <w:r>
        <w:rPr>
          <w:rFonts w:hint="eastAsia" w:ascii="宋体" w:eastAsia="宋体"/>
          <w:sz w:val="18"/>
        </w:rPr>
        <w:t>（</w:t>
      </w:r>
      <w:r>
        <w:rPr>
          <w:rFonts w:ascii="Times New Roman" w:eastAsia="Times New Roman"/>
          <w:sz w:val="18"/>
        </w:rPr>
        <w:t>L11</w:t>
      </w:r>
      <w:r>
        <w:rPr>
          <w:rFonts w:ascii="Times New Roman" w:eastAsia="Times New Roman"/>
          <w:spacing w:val="58"/>
          <w:sz w:val="18"/>
        </w:rPr>
        <w:t xml:space="preserve"> </w:t>
      </w:r>
      <w:r>
        <w:rPr>
          <w:rFonts w:hint="eastAsia" w:ascii="宋体" w:eastAsia="宋体"/>
          <w:spacing w:val="6"/>
          <w:sz w:val="18"/>
        </w:rPr>
        <w:t xml:space="preserve">和 </w:t>
      </w:r>
      <w:r>
        <w:rPr>
          <w:rFonts w:ascii="Times New Roman" w:eastAsia="Times New Roman"/>
          <w:sz w:val="18"/>
        </w:rPr>
        <w:t>L13</w:t>
      </w:r>
      <w:r>
        <w:rPr>
          <w:rFonts w:hint="eastAsia" w:ascii="宋体" w:eastAsia="宋体"/>
          <w:sz w:val="18"/>
        </w:rPr>
        <w:t>），而它不知道该呼叫哪一个。</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7"/>
        <w:rPr>
          <w:rFonts w:ascii="宋体"/>
          <w:sz w:val="20"/>
        </w:rPr>
      </w:pPr>
    </w:p>
    <w:p>
      <w:pPr>
        <w:pStyle w:val="5"/>
        <w:spacing w:before="0"/>
        <w:ind w:left="0" w:right="500"/>
        <w:jc w:val="right"/>
      </w:pPr>
      <w:r>
        <w:t>53</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480" o:spid="_x0000_s1480" o:spt="1" style="position:absolute;left:0pt;margin-left:131.9pt;margin-top:18.85pt;height:0.7pt;width:323pt;mso-position-horizontal-relative:page;mso-wrap-distance-bottom:0pt;mso-wrap-distance-top:0pt;z-index:-251343872;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8"/>
        <w:rPr>
          <w:rFonts w:ascii="宋体"/>
          <w:sz w:val="29"/>
        </w:rPr>
      </w:pPr>
    </w:p>
    <w:p>
      <w:pPr>
        <w:spacing w:before="83"/>
        <w:ind w:left="2627" w:right="0" w:firstLine="0"/>
        <w:jc w:val="left"/>
        <w:rPr>
          <w:rFonts w:hint="eastAsia" w:ascii="宋体" w:eastAsia="宋体"/>
          <w:sz w:val="18"/>
        </w:rPr>
      </w:pPr>
      <w:r>
        <w:rPr>
          <w:rFonts w:hint="eastAsia" w:ascii="宋体" w:eastAsia="宋体"/>
          <w:spacing w:val="26"/>
          <w:sz w:val="18"/>
        </w:rPr>
        <w:t xml:space="preserve">这就是 </w:t>
      </w:r>
      <w:r>
        <w:rPr>
          <w:rFonts w:ascii="Times New Roman" w:eastAsia="Times New Roman"/>
          <w:sz w:val="18"/>
        </w:rPr>
        <w:t>initialization</w:t>
      </w:r>
      <w:r>
        <w:rPr>
          <w:rFonts w:ascii="Times New Roman" w:eastAsia="Times New Roman"/>
          <w:spacing w:val="4"/>
          <w:sz w:val="18"/>
        </w:rPr>
        <w:t xml:space="preserve">   </w:t>
      </w:r>
      <w:r>
        <w:rPr>
          <w:rFonts w:ascii="Times New Roman" w:eastAsia="Times New Roman"/>
          <w:sz w:val="18"/>
        </w:rPr>
        <w:t>list</w:t>
      </w:r>
      <w:r>
        <w:rPr>
          <w:rFonts w:ascii="Times New Roman" w:eastAsia="Times New Roman"/>
          <w:spacing w:val="3"/>
          <w:sz w:val="18"/>
        </w:rPr>
        <w:t xml:space="preserve">   </w:t>
      </w:r>
      <w:r>
        <w:rPr>
          <w:rFonts w:hint="eastAsia" w:ascii="宋体" w:eastAsia="宋体"/>
          <w:spacing w:val="4"/>
          <w:sz w:val="18"/>
        </w:rPr>
        <w:t xml:space="preserve">最明显的存在价值。如果本例的 </w:t>
      </w:r>
      <w:r>
        <w:rPr>
          <w:rFonts w:ascii="Times New Roman" w:eastAsia="Times New Roman"/>
          <w:i/>
          <w:sz w:val="18"/>
        </w:rPr>
        <w:t>CPoint2d</w:t>
      </w:r>
      <w:r>
        <w:rPr>
          <w:rFonts w:ascii="Times New Roman" w:eastAsia="Times New Roman"/>
          <w:i/>
          <w:spacing w:val="1"/>
          <w:sz w:val="18"/>
        </w:rPr>
        <w:t xml:space="preserve">   </w:t>
      </w:r>
      <w:r>
        <w:rPr>
          <w:rFonts w:hint="eastAsia" w:ascii="宋体" w:eastAsia="宋体"/>
          <w:sz w:val="18"/>
        </w:rPr>
        <w:t>只有一个</w:t>
      </w:r>
    </w:p>
    <w:p>
      <w:pPr>
        <w:spacing w:before="130"/>
        <w:ind w:left="2627" w:right="0" w:firstLine="0"/>
        <w:jc w:val="left"/>
        <w:rPr>
          <w:rFonts w:hint="eastAsia" w:ascii="宋体" w:eastAsia="宋体"/>
          <w:sz w:val="18"/>
        </w:rPr>
      </w:pPr>
      <w:r>
        <w:rPr>
          <w:rFonts w:ascii="Times New Roman" w:eastAsia="Times New Roman"/>
          <w:sz w:val="18"/>
        </w:rPr>
        <w:t>constructor</w:t>
      </w:r>
      <w:r>
        <w:rPr>
          <w:rFonts w:hint="eastAsia" w:ascii="宋体" w:eastAsia="宋体"/>
          <w:sz w:val="18"/>
        </w:rPr>
        <w:t>（</w:t>
      </w:r>
      <w:r>
        <w:rPr>
          <w:rFonts w:hint="eastAsia" w:ascii="宋体" w:eastAsia="宋体"/>
          <w:spacing w:val="2"/>
          <w:sz w:val="18"/>
        </w:rPr>
        <w:t xml:space="preserve">不管是 </w:t>
      </w:r>
      <w:r>
        <w:rPr>
          <w:rFonts w:ascii="Times New Roman" w:eastAsia="Times New Roman"/>
          <w:sz w:val="18"/>
        </w:rPr>
        <w:t>L11</w:t>
      </w:r>
      <w:r>
        <w:rPr>
          <w:rFonts w:ascii="Times New Roman" w:eastAsia="Times New Roman"/>
          <w:spacing w:val="9"/>
          <w:sz w:val="18"/>
        </w:rPr>
        <w:t xml:space="preserve"> </w:t>
      </w:r>
      <w:r>
        <w:rPr>
          <w:rFonts w:hint="eastAsia" w:ascii="宋体" w:eastAsia="宋体"/>
          <w:spacing w:val="1"/>
          <w:sz w:val="18"/>
        </w:rPr>
        <w:t xml:space="preserve">那一个或 </w:t>
      </w:r>
      <w:r>
        <w:rPr>
          <w:rFonts w:ascii="Times New Roman" w:eastAsia="Times New Roman"/>
          <w:sz w:val="18"/>
        </w:rPr>
        <w:t>L13</w:t>
      </w:r>
      <w:r>
        <w:rPr>
          <w:rFonts w:ascii="Times New Roman" w:eastAsia="Times New Roman"/>
          <w:spacing w:val="53"/>
          <w:sz w:val="18"/>
        </w:rPr>
        <w:t xml:space="preserve"> </w:t>
      </w:r>
      <w:r>
        <w:rPr>
          <w:rFonts w:hint="eastAsia" w:ascii="宋体" w:eastAsia="宋体"/>
          <w:sz w:val="18"/>
        </w:rPr>
        <w:t>那一个），像这样：</w:t>
      </w:r>
    </w:p>
    <w:p>
      <w:pPr>
        <w:pStyle w:val="11"/>
        <w:spacing w:before="7"/>
        <w:rPr>
          <w:rFonts w:ascii="宋体"/>
          <w:sz w:val="21"/>
        </w:rPr>
      </w:pPr>
    </w:p>
    <w:p>
      <w:pPr>
        <w:pStyle w:val="11"/>
        <w:spacing w:line="292" w:lineRule="auto"/>
        <w:ind w:left="2910" w:right="4197"/>
      </w:pPr>
      <w:r>
        <w:t>class CPoint2d : public CPoint {</w:t>
      </w:r>
      <w:r>
        <w:rPr>
          <w:spacing w:val="-94"/>
        </w:rPr>
        <w:t xml:space="preserve"> </w:t>
      </w:r>
      <w:r>
        <w:t>public:</w:t>
      </w:r>
    </w:p>
    <w:p>
      <w:pPr>
        <w:pStyle w:val="11"/>
        <w:tabs>
          <w:tab w:val="left" w:pos="3155"/>
          <w:tab w:val="left" w:pos="5799"/>
          <w:tab w:val="left" w:pos="9063"/>
        </w:tabs>
        <w:spacing w:line="292" w:lineRule="auto"/>
        <w:ind w:left="2910" w:right="1126" w:hanging="29"/>
      </w:pPr>
      <w:r>
        <w:rPr>
          <w:rFonts w:ascii="Times New Roman"/>
          <w:w w:val="98"/>
          <w:shd w:val="clear" w:color="auto" w:fill="E4E4E4"/>
        </w:rPr>
        <w:t xml:space="preserve"> </w:t>
      </w:r>
      <w:r>
        <w:rPr>
          <w:rFonts w:ascii="Times New Roman"/>
          <w:shd w:val="clear" w:color="auto" w:fill="E4E4E4"/>
        </w:rPr>
        <w:tab/>
      </w:r>
      <w:r>
        <w:rPr>
          <w:shd w:val="clear" w:color="auto" w:fill="E4E4E4"/>
        </w:rPr>
        <w:t>CPoint2d(</w:t>
      </w:r>
      <w:r>
        <w:rPr>
          <w:spacing w:val="-3"/>
          <w:shd w:val="clear" w:color="auto" w:fill="E4E4E4"/>
        </w:rPr>
        <w:t xml:space="preserve"> </w:t>
      </w:r>
      <w:r>
        <w:rPr>
          <w:shd w:val="clear" w:color="auto" w:fill="E4E4E4"/>
        </w:rPr>
        <w:t>)</w:t>
      </w:r>
      <w:r>
        <w:rPr>
          <w:spacing w:val="-3"/>
          <w:shd w:val="clear" w:color="auto" w:fill="E4E4E4"/>
        </w:rPr>
        <w:t xml:space="preserve"> </w:t>
      </w:r>
      <w:r>
        <w:rPr>
          <w:shd w:val="clear" w:color="auto" w:fill="E4E4E4"/>
        </w:rPr>
        <w:t>{</w:t>
      </w:r>
      <w:r>
        <w:rPr>
          <w:spacing w:val="-2"/>
          <w:shd w:val="clear" w:color="auto" w:fill="E4E4E4"/>
        </w:rPr>
        <w:t xml:space="preserve"> </w:t>
      </w:r>
      <w:r>
        <w:rPr>
          <w:shd w:val="clear" w:color="auto" w:fill="E4E4E4"/>
        </w:rPr>
        <w:t>_y</w:t>
      </w:r>
      <w:r>
        <w:rPr>
          <w:spacing w:val="-3"/>
          <w:shd w:val="clear" w:color="auto" w:fill="E4E4E4"/>
        </w:rPr>
        <w:t xml:space="preserve"> </w:t>
      </w:r>
      <w:r>
        <w:rPr>
          <w:shd w:val="clear" w:color="auto" w:fill="E4E4E4"/>
        </w:rPr>
        <w:t>=</w:t>
      </w:r>
      <w:r>
        <w:rPr>
          <w:spacing w:val="-3"/>
          <w:shd w:val="clear" w:color="auto" w:fill="E4E4E4"/>
        </w:rPr>
        <w:t xml:space="preserve"> </w:t>
      </w:r>
      <w:r>
        <w:rPr>
          <w:shd w:val="clear" w:color="auto" w:fill="E4E4E4"/>
        </w:rPr>
        <w:t>0.0;</w:t>
      </w:r>
      <w:r>
        <w:rPr>
          <w:spacing w:val="-2"/>
          <w:shd w:val="clear" w:color="auto" w:fill="E4E4E4"/>
        </w:rPr>
        <w:t xml:space="preserve"> </w:t>
      </w:r>
      <w:r>
        <w:rPr>
          <w:shd w:val="clear" w:color="auto" w:fill="E4E4E4"/>
        </w:rPr>
        <w:t>}</w:t>
      </w:r>
      <w:r>
        <w:rPr>
          <w:shd w:val="clear" w:color="auto" w:fill="E4E4E4"/>
        </w:rPr>
        <w:tab/>
      </w:r>
      <w:r>
        <w:rPr>
          <w:shd w:val="clear" w:color="auto" w:fill="E4E4E4"/>
        </w:rPr>
        <w:t>//</w:t>
      </w:r>
      <w:r>
        <w:rPr>
          <w:spacing w:val="-10"/>
          <w:shd w:val="clear" w:color="auto" w:fill="E4E4E4"/>
        </w:rPr>
        <w:t xml:space="preserve"> </w:t>
      </w:r>
      <w:r>
        <w:rPr>
          <w:shd w:val="clear" w:color="auto" w:fill="E4E4E4"/>
        </w:rPr>
        <w:t>default</w:t>
      </w:r>
      <w:r>
        <w:rPr>
          <w:spacing w:val="-10"/>
          <w:shd w:val="clear" w:color="auto" w:fill="E4E4E4"/>
        </w:rPr>
        <w:t xml:space="preserve"> </w:t>
      </w:r>
      <w:r>
        <w:rPr>
          <w:shd w:val="clear" w:color="auto" w:fill="E4E4E4"/>
        </w:rPr>
        <w:t>constructor</w:t>
      </w:r>
      <w:r>
        <w:rPr>
          <w:shd w:val="clear" w:color="auto" w:fill="E4E4E4"/>
        </w:rPr>
        <w:tab/>
      </w:r>
      <w:r>
        <w:t xml:space="preserve"> protected:</w:t>
      </w:r>
    </w:p>
    <w:p>
      <w:pPr>
        <w:pStyle w:val="11"/>
        <w:spacing w:line="181" w:lineRule="exact"/>
        <w:ind w:left="3155"/>
      </w:pPr>
      <w:r>
        <w:t>float</w:t>
      </w:r>
      <w:r>
        <w:rPr>
          <w:spacing w:val="-6"/>
        </w:rPr>
        <w:t xml:space="preserve"> </w:t>
      </w:r>
      <w:r>
        <w:t>_y;</w:t>
      </w:r>
    </w:p>
    <w:p>
      <w:pPr>
        <w:pStyle w:val="11"/>
        <w:spacing w:before="39"/>
        <w:ind w:left="2910"/>
      </w:pPr>
      <w:r>
        <w:t>};</w:t>
      </w:r>
    </w:p>
    <w:p>
      <w:pPr>
        <w:pStyle w:val="11"/>
        <w:rPr>
          <w:sz w:val="18"/>
        </w:rPr>
      </w:pPr>
    </w:p>
    <w:p>
      <w:pPr>
        <w:spacing w:before="120"/>
        <w:ind w:left="2627" w:right="0" w:firstLine="0"/>
        <w:jc w:val="left"/>
        <w:rPr>
          <w:rFonts w:hint="eastAsia" w:ascii="宋体" w:eastAsia="宋体"/>
          <w:sz w:val="18"/>
        </w:rPr>
      </w:pPr>
      <w:r>
        <w:rPr>
          <w:rFonts w:hint="eastAsia" w:ascii="宋体" w:eastAsia="宋体"/>
          <w:sz w:val="18"/>
        </w:rPr>
        <w:t>或这样：</w:t>
      </w:r>
    </w:p>
    <w:p>
      <w:pPr>
        <w:pStyle w:val="11"/>
        <w:spacing w:before="8"/>
        <w:rPr>
          <w:rFonts w:ascii="宋体"/>
          <w:sz w:val="21"/>
        </w:rPr>
      </w:pPr>
    </w:p>
    <w:p>
      <w:pPr>
        <w:pStyle w:val="11"/>
        <w:spacing w:line="292" w:lineRule="auto"/>
        <w:ind w:left="2910" w:right="4197"/>
      </w:pPr>
      <w:r>
        <w:pict>
          <v:shape id="_x0000_s1481" o:spid="_x0000_s1481" o:spt="202" type="#_x0000_t202" style="position:absolute;left:0pt;margin-left:146.05pt;margin-top:19.85pt;height:22.1pt;width:309.15pt;mso-position-horizontal-relative:page;z-index:-251488256;mso-width-relative:page;mso-height-relative:page;" fillcolor="#E4E4E4" filled="t" stroked="f" coordsize="21600,21600">
            <v:path/>
            <v:fill on="t" focussize="0,0"/>
            <v:stroke on="f" joinstyle="miter"/>
            <v:imagedata o:title=""/>
            <o:lock v:ext="edit"/>
            <v:textbox inset="0mm,0mm,0mm,0mm">
              <w:txbxContent>
                <w:p>
                  <w:pPr>
                    <w:pStyle w:val="11"/>
                    <w:spacing w:before="44"/>
                    <w:ind w:left="273"/>
                  </w:pPr>
                  <w:r>
                    <w:t>CPoint2d(</w:t>
                  </w:r>
                  <w:r>
                    <w:rPr>
                      <w:spacing w:val="-4"/>
                    </w:rPr>
                    <w:t xml:space="preserve"> </w:t>
                  </w:r>
                  <w:r>
                    <w:t>float</w:t>
                  </w:r>
                  <w:r>
                    <w:rPr>
                      <w:spacing w:val="-3"/>
                    </w:rPr>
                    <w:t xml:space="preserve"> </w:t>
                  </w:r>
                  <w:r>
                    <w:t>x</w:t>
                  </w:r>
                  <w:r>
                    <w:rPr>
                      <w:spacing w:val="-3"/>
                    </w:rPr>
                    <w:t xml:space="preserve"> </w:t>
                  </w:r>
                  <w:r>
                    <w:t>=</w:t>
                  </w:r>
                  <w:r>
                    <w:rPr>
                      <w:spacing w:val="-3"/>
                    </w:rPr>
                    <w:t xml:space="preserve"> </w:t>
                  </w:r>
                  <w:r>
                    <w:t>0.0,</w:t>
                  </w:r>
                  <w:r>
                    <w:rPr>
                      <w:spacing w:val="-3"/>
                    </w:rPr>
                    <w:t xml:space="preserve"> </w:t>
                  </w:r>
                  <w:r>
                    <w:t>float</w:t>
                  </w:r>
                  <w:r>
                    <w:rPr>
                      <w:spacing w:val="-4"/>
                    </w:rPr>
                    <w:t xml:space="preserve"> </w:t>
                  </w:r>
                  <w:r>
                    <w:t>y</w:t>
                  </w:r>
                  <w:r>
                    <w:rPr>
                      <w:spacing w:val="-3"/>
                    </w:rPr>
                    <w:t xml:space="preserve"> </w:t>
                  </w:r>
                  <w:r>
                    <w:t>=</w:t>
                  </w:r>
                  <w:r>
                    <w:rPr>
                      <w:spacing w:val="-3"/>
                    </w:rPr>
                    <w:t xml:space="preserve"> </w:t>
                  </w:r>
                  <w:r>
                    <w:t>0.0</w:t>
                  </w:r>
                  <w:r>
                    <w:rPr>
                      <w:spacing w:val="-3"/>
                    </w:rPr>
                    <w:t xml:space="preserve"> </w:t>
                  </w:r>
                  <w:r>
                    <w:t>)</w:t>
                  </w:r>
                </w:p>
                <w:p>
                  <w:pPr>
                    <w:pStyle w:val="11"/>
                    <w:spacing w:before="40" w:line="176" w:lineRule="exact"/>
                    <w:ind w:left="519"/>
                  </w:pPr>
                  <w:r>
                    <w:t>:</w:t>
                  </w:r>
                  <w:r>
                    <w:rPr>
                      <w:spacing w:val="-3"/>
                    </w:rPr>
                    <w:t xml:space="preserve"> </w:t>
                  </w:r>
                  <w:r>
                    <w:t>CPoint(</w:t>
                  </w:r>
                  <w:r>
                    <w:rPr>
                      <w:spacing w:val="-2"/>
                    </w:rPr>
                    <w:t xml:space="preserve"> </w:t>
                  </w:r>
                  <w:r>
                    <w:t>x</w:t>
                  </w:r>
                  <w:r>
                    <w:rPr>
                      <w:spacing w:val="-2"/>
                    </w:rPr>
                    <w:t xml:space="preserve"> </w:t>
                  </w:r>
                  <w:r>
                    <w:t>),</w:t>
                  </w:r>
                  <w:r>
                    <w:rPr>
                      <w:spacing w:val="-2"/>
                    </w:rPr>
                    <w:t xml:space="preserve"> </w:t>
                  </w:r>
                  <w:r>
                    <w:t>_y(</w:t>
                  </w:r>
                  <w:r>
                    <w:rPr>
                      <w:spacing w:val="-2"/>
                    </w:rPr>
                    <w:t xml:space="preserve"> </w:t>
                  </w:r>
                  <w:r>
                    <w:t>y</w:t>
                  </w:r>
                  <w:r>
                    <w:rPr>
                      <w:spacing w:val="-2"/>
                    </w:rPr>
                    <w:t xml:space="preserve"> </w:t>
                  </w:r>
                  <w:r>
                    <w:t>)</w:t>
                  </w:r>
                  <w:r>
                    <w:rPr>
                      <w:spacing w:val="-2"/>
                    </w:rPr>
                    <w:t xml:space="preserve"> </w:t>
                  </w:r>
                  <w:r>
                    <w:t>{</w:t>
                  </w:r>
                  <w:r>
                    <w:rPr>
                      <w:spacing w:val="-2"/>
                    </w:rPr>
                    <w:t xml:space="preserve"> </w:t>
                  </w:r>
                  <w:r>
                    <w:t>}</w:t>
                  </w:r>
                </w:p>
              </w:txbxContent>
            </v:textbox>
          </v:shape>
        </w:pict>
      </w:r>
      <w:r>
        <w:t>class CPoint2d : public CPoint {</w:t>
      </w:r>
      <w:r>
        <w:rPr>
          <w:spacing w:val="-94"/>
        </w:rPr>
        <w:t xml:space="preserve"> </w:t>
      </w:r>
      <w:r>
        <w:t>public:</w:t>
      </w:r>
    </w:p>
    <w:p>
      <w:pPr>
        <w:pStyle w:val="11"/>
        <w:rPr>
          <w:sz w:val="20"/>
        </w:rPr>
      </w:pPr>
    </w:p>
    <w:p>
      <w:pPr>
        <w:pStyle w:val="11"/>
        <w:spacing w:before="11"/>
        <w:rPr>
          <w:sz w:val="18"/>
        </w:rPr>
      </w:pPr>
    </w:p>
    <w:p>
      <w:pPr>
        <w:pStyle w:val="11"/>
        <w:spacing w:line="292" w:lineRule="auto"/>
        <w:ind w:left="3155" w:right="6072" w:hanging="246"/>
      </w:pPr>
      <w:r>
        <w:t>protected:</w:t>
      </w:r>
      <w:r>
        <w:rPr>
          <w:spacing w:val="1"/>
        </w:rPr>
        <w:t xml:space="preserve"> </w:t>
      </w:r>
      <w:r>
        <w:t>float</w:t>
      </w:r>
      <w:r>
        <w:rPr>
          <w:spacing w:val="-15"/>
        </w:rPr>
        <w:t xml:space="preserve"> </w:t>
      </w:r>
      <w:r>
        <w:t>_y;</w:t>
      </w:r>
    </w:p>
    <w:p>
      <w:pPr>
        <w:pStyle w:val="11"/>
        <w:spacing w:line="181" w:lineRule="exact"/>
        <w:ind w:left="2910"/>
      </w:pPr>
      <w:r>
        <w:t>};</w:t>
      </w:r>
    </w:p>
    <w:p>
      <w:pPr>
        <w:pStyle w:val="11"/>
        <w:rPr>
          <w:sz w:val="18"/>
        </w:rPr>
      </w:pPr>
    </w:p>
    <w:p>
      <w:pPr>
        <w:spacing w:before="120"/>
        <w:ind w:left="240" w:right="134" w:firstLine="0"/>
        <w:jc w:val="center"/>
        <w:rPr>
          <w:rFonts w:hint="eastAsia" w:ascii="宋体" w:eastAsia="宋体"/>
          <w:sz w:val="18"/>
        </w:rPr>
      </w:pPr>
      <w:r>
        <w:rPr>
          <w:rFonts w:hint="eastAsia" w:ascii="宋体" w:eastAsia="宋体"/>
          <w:spacing w:val="6"/>
          <w:sz w:val="18"/>
        </w:rPr>
        <w:t xml:space="preserve">而 </w:t>
      </w:r>
      <w:r>
        <w:rPr>
          <w:rFonts w:ascii="Times New Roman" w:eastAsia="Times New Roman"/>
          <w:i/>
          <w:sz w:val="18"/>
        </w:rPr>
        <w:t>CPoint3d</w:t>
      </w:r>
      <w:r>
        <w:rPr>
          <w:rFonts w:ascii="Times New Roman" w:eastAsia="Times New Roman"/>
          <w:i/>
          <w:spacing w:val="8"/>
          <w:sz w:val="18"/>
        </w:rPr>
        <w:t xml:space="preserve"> </w:t>
      </w:r>
      <w:r>
        <w:rPr>
          <w:rFonts w:ascii="Times New Roman" w:eastAsia="Times New Roman"/>
          <w:sz w:val="18"/>
        </w:rPr>
        <w:t>constructor</w:t>
      </w:r>
      <w:r>
        <w:rPr>
          <w:rFonts w:ascii="Times New Roman" w:eastAsia="Times New Roman"/>
          <w:spacing w:val="15"/>
          <w:sz w:val="18"/>
        </w:rPr>
        <w:t xml:space="preserve"> </w:t>
      </w:r>
      <w:r>
        <w:rPr>
          <w:rFonts w:hint="eastAsia" w:ascii="宋体" w:eastAsia="宋体"/>
          <w:spacing w:val="2"/>
          <w:sz w:val="18"/>
        </w:rPr>
        <w:t xml:space="preserve">中没有列出 </w:t>
      </w:r>
      <w:r>
        <w:rPr>
          <w:rFonts w:ascii="Times New Roman" w:eastAsia="Times New Roman"/>
          <w:sz w:val="18"/>
        </w:rPr>
        <w:t>initialization</w:t>
      </w:r>
      <w:r>
        <w:rPr>
          <w:rFonts w:ascii="Times New Roman" w:eastAsia="Times New Roman"/>
          <w:spacing w:val="8"/>
          <w:sz w:val="18"/>
        </w:rPr>
        <w:t xml:space="preserve"> </w:t>
      </w:r>
      <w:r>
        <w:rPr>
          <w:rFonts w:ascii="Times New Roman" w:eastAsia="Times New Roman"/>
          <w:sz w:val="18"/>
        </w:rPr>
        <w:t>list</w:t>
      </w:r>
      <w:r>
        <w:rPr>
          <w:rFonts w:hint="eastAsia" w:ascii="宋体" w:eastAsia="宋体"/>
          <w:sz w:val="18"/>
        </w:rPr>
        <w:t>，像这样：</w:t>
      </w:r>
    </w:p>
    <w:p>
      <w:pPr>
        <w:pStyle w:val="11"/>
        <w:spacing w:before="7"/>
        <w:rPr>
          <w:rFonts w:ascii="宋体"/>
          <w:sz w:val="21"/>
        </w:rPr>
      </w:pPr>
    </w:p>
    <w:p>
      <w:pPr>
        <w:pStyle w:val="11"/>
        <w:spacing w:before="1" w:line="292" w:lineRule="auto"/>
        <w:ind w:left="2910" w:right="4005"/>
      </w:pPr>
      <w:r>
        <w:t>class CPoint3d : public CPoint2d {</w:t>
      </w:r>
      <w:r>
        <w:rPr>
          <w:spacing w:val="-94"/>
        </w:rPr>
        <w:t xml:space="preserve"> </w:t>
      </w:r>
      <w:r>
        <w:t>public:</w:t>
      </w:r>
    </w:p>
    <w:p>
      <w:pPr>
        <w:pStyle w:val="11"/>
        <w:tabs>
          <w:tab w:val="left" w:pos="3155"/>
        </w:tabs>
        <w:spacing w:line="292" w:lineRule="auto"/>
        <w:ind w:left="2910" w:right="725" w:hanging="29"/>
      </w:pPr>
      <w:r>
        <w:rPr>
          <w:rFonts w:ascii="Times New Roman"/>
          <w:w w:val="98"/>
          <w:shd w:val="clear" w:color="auto" w:fill="E4E4E4"/>
        </w:rPr>
        <w:t xml:space="preserve"> </w:t>
      </w:r>
      <w:r>
        <w:rPr>
          <w:rFonts w:ascii="Times New Roman"/>
          <w:shd w:val="clear" w:color="auto" w:fill="E4E4E4"/>
        </w:rPr>
        <w:tab/>
      </w:r>
      <w:r>
        <w:rPr>
          <w:shd w:val="clear" w:color="auto" w:fill="E4E4E4"/>
        </w:rPr>
        <w:t>CPoint3d(</w:t>
      </w:r>
      <w:r>
        <w:rPr>
          <w:spacing w:val="-12"/>
          <w:shd w:val="clear" w:color="auto" w:fill="E4E4E4"/>
        </w:rPr>
        <w:t xml:space="preserve"> </w:t>
      </w:r>
      <w:r>
        <w:rPr>
          <w:shd w:val="clear" w:color="auto" w:fill="E4E4E4"/>
        </w:rPr>
        <w:t>float</w:t>
      </w:r>
      <w:r>
        <w:rPr>
          <w:spacing w:val="-12"/>
          <w:shd w:val="clear" w:color="auto" w:fill="E4E4E4"/>
        </w:rPr>
        <w:t xml:space="preserve"> </w:t>
      </w:r>
      <w:r>
        <w:rPr>
          <w:shd w:val="clear" w:color="auto" w:fill="E4E4E4"/>
        </w:rPr>
        <w:t>x</w:t>
      </w:r>
      <w:r>
        <w:rPr>
          <w:spacing w:val="-11"/>
          <w:shd w:val="clear" w:color="auto" w:fill="E4E4E4"/>
        </w:rPr>
        <w:t xml:space="preserve"> </w:t>
      </w:r>
      <w:r>
        <w:rPr>
          <w:shd w:val="clear" w:color="auto" w:fill="E4E4E4"/>
        </w:rPr>
        <w:t>=</w:t>
      </w:r>
      <w:r>
        <w:rPr>
          <w:spacing w:val="-12"/>
          <w:shd w:val="clear" w:color="auto" w:fill="E4E4E4"/>
        </w:rPr>
        <w:t xml:space="preserve"> </w:t>
      </w:r>
      <w:r>
        <w:rPr>
          <w:shd w:val="clear" w:color="auto" w:fill="E4E4E4"/>
        </w:rPr>
        <w:t>0.0,</w:t>
      </w:r>
      <w:r>
        <w:rPr>
          <w:spacing w:val="-11"/>
          <w:shd w:val="clear" w:color="auto" w:fill="E4E4E4"/>
        </w:rPr>
        <w:t xml:space="preserve"> </w:t>
      </w:r>
      <w:r>
        <w:rPr>
          <w:shd w:val="clear" w:color="auto" w:fill="E4E4E4"/>
        </w:rPr>
        <w:t>float</w:t>
      </w:r>
      <w:r>
        <w:rPr>
          <w:spacing w:val="-12"/>
          <w:shd w:val="clear" w:color="auto" w:fill="E4E4E4"/>
        </w:rPr>
        <w:t xml:space="preserve"> </w:t>
      </w:r>
      <w:r>
        <w:rPr>
          <w:shd w:val="clear" w:color="auto" w:fill="E4E4E4"/>
        </w:rPr>
        <w:t>y</w:t>
      </w:r>
      <w:r>
        <w:rPr>
          <w:spacing w:val="-11"/>
          <w:shd w:val="clear" w:color="auto" w:fill="E4E4E4"/>
        </w:rPr>
        <w:t xml:space="preserve"> </w:t>
      </w:r>
      <w:r>
        <w:rPr>
          <w:shd w:val="clear" w:color="auto" w:fill="E4E4E4"/>
        </w:rPr>
        <w:t>=</w:t>
      </w:r>
      <w:r>
        <w:rPr>
          <w:spacing w:val="-7"/>
          <w:shd w:val="clear" w:color="auto" w:fill="E4E4E4"/>
        </w:rPr>
        <w:t xml:space="preserve"> </w:t>
      </w:r>
      <w:r>
        <w:rPr>
          <w:shd w:val="clear" w:color="auto" w:fill="E4E4E4"/>
        </w:rPr>
        <w:t>0.0,</w:t>
      </w:r>
      <w:r>
        <w:rPr>
          <w:spacing w:val="-6"/>
          <w:shd w:val="clear" w:color="auto" w:fill="E4E4E4"/>
        </w:rPr>
        <w:t xml:space="preserve"> </w:t>
      </w:r>
      <w:r>
        <w:rPr>
          <w:shd w:val="clear" w:color="auto" w:fill="E4E4E4"/>
        </w:rPr>
        <w:t>float</w:t>
      </w:r>
      <w:r>
        <w:rPr>
          <w:spacing w:val="-7"/>
          <w:shd w:val="clear" w:color="auto" w:fill="E4E4E4"/>
        </w:rPr>
        <w:t xml:space="preserve"> </w:t>
      </w:r>
      <w:r>
        <w:rPr>
          <w:shd w:val="clear" w:color="auto" w:fill="E4E4E4"/>
        </w:rPr>
        <w:t>z</w:t>
      </w:r>
      <w:r>
        <w:rPr>
          <w:spacing w:val="-7"/>
          <w:shd w:val="clear" w:color="auto" w:fill="E4E4E4"/>
        </w:rPr>
        <w:t xml:space="preserve"> </w:t>
      </w:r>
      <w:r>
        <w:rPr>
          <w:shd w:val="clear" w:color="auto" w:fill="E4E4E4"/>
        </w:rPr>
        <w:t>=</w:t>
      </w:r>
      <w:r>
        <w:rPr>
          <w:spacing w:val="-6"/>
          <w:shd w:val="clear" w:color="auto" w:fill="E4E4E4"/>
        </w:rPr>
        <w:t xml:space="preserve"> </w:t>
      </w:r>
      <w:r>
        <w:rPr>
          <w:shd w:val="clear" w:color="auto" w:fill="E4E4E4"/>
        </w:rPr>
        <w:t>0.0</w:t>
      </w:r>
      <w:r>
        <w:rPr>
          <w:spacing w:val="-7"/>
          <w:shd w:val="clear" w:color="auto" w:fill="E4E4E4"/>
        </w:rPr>
        <w:t xml:space="preserve"> </w:t>
      </w:r>
      <w:r>
        <w:rPr>
          <w:shd w:val="clear" w:color="auto" w:fill="E4E4E4"/>
        </w:rPr>
        <w:t>)</w:t>
      </w:r>
      <w:r>
        <w:rPr>
          <w:spacing w:val="-7"/>
          <w:shd w:val="clear" w:color="auto" w:fill="E4E4E4"/>
        </w:rPr>
        <w:t xml:space="preserve"> </w:t>
      </w:r>
      <w:r>
        <w:rPr>
          <w:shd w:val="clear" w:color="auto" w:fill="E4E4E4"/>
        </w:rPr>
        <w:t>{</w:t>
      </w:r>
      <w:r>
        <w:rPr>
          <w:spacing w:val="-6"/>
          <w:shd w:val="clear" w:color="auto" w:fill="E4E4E4"/>
        </w:rPr>
        <w:t xml:space="preserve"> </w:t>
      </w:r>
      <w:r>
        <w:rPr>
          <w:shd w:val="clear" w:color="auto" w:fill="E4E4E4"/>
        </w:rPr>
        <w:t>_z</w:t>
      </w:r>
      <w:r>
        <w:rPr>
          <w:spacing w:val="-7"/>
          <w:shd w:val="clear" w:color="auto" w:fill="E4E4E4"/>
        </w:rPr>
        <w:t xml:space="preserve"> </w:t>
      </w:r>
      <w:r>
        <w:rPr>
          <w:shd w:val="clear" w:color="auto" w:fill="E4E4E4"/>
        </w:rPr>
        <w:t>=</w:t>
      </w:r>
      <w:r>
        <w:rPr>
          <w:spacing w:val="-7"/>
          <w:shd w:val="clear" w:color="auto" w:fill="E4E4E4"/>
        </w:rPr>
        <w:t xml:space="preserve"> </w:t>
      </w:r>
      <w:r>
        <w:rPr>
          <w:shd w:val="clear" w:color="auto" w:fill="E4E4E4"/>
        </w:rPr>
        <w:t>z;</w:t>
      </w:r>
      <w:r>
        <w:rPr>
          <w:spacing w:val="-6"/>
          <w:shd w:val="clear" w:color="auto" w:fill="E4E4E4"/>
        </w:rPr>
        <w:t xml:space="preserve"> </w:t>
      </w:r>
      <w:r>
        <w:rPr>
          <w:shd w:val="clear" w:color="auto" w:fill="E4E4E4"/>
        </w:rPr>
        <w:t>}</w:t>
      </w:r>
      <w:r>
        <w:rPr>
          <w:spacing w:val="-93"/>
        </w:rPr>
        <w:t xml:space="preserve"> </w:t>
      </w:r>
      <w:r>
        <w:t>protected:</w:t>
      </w:r>
    </w:p>
    <w:p>
      <w:pPr>
        <w:pStyle w:val="11"/>
        <w:spacing w:line="181" w:lineRule="exact"/>
        <w:ind w:left="3155"/>
      </w:pPr>
      <w:r>
        <w:t>float</w:t>
      </w:r>
      <w:r>
        <w:rPr>
          <w:spacing w:val="-6"/>
        </w:rPr>
        <w:t xml:space="preserve"> </w:t>
      </w:r>
      <w:r>
        <w:t>_z;</w:t>
      </w:r>
    </w:p>
    <w:p>
      <w:pPr>
        <w:pStyle w:val="11"/>
        <w:spacing w:before="39"/>
        <w:ind w:left="2910"/>
      </w:pPr>
      <w:r>
        <w:t>};</w:t>
      </w:r>
    </w:p>
    <w:p>
      <w:pPr>
        <w:pStyle w:val="11"/>
        <w:rPr>
          <w:sz w:val="18"/>
        </w:rPr>
      </w:pPr>
    </w:p>
    <w:p>
      <w:pPr>
        <w:spacing w:before="120"/>
        <w:ind w:left="2627" w:right="0" w:firstLine="0"/>
        <w:jc w:val="left"/>
        <w:rPr>
          <w:rFonts w:hint="eastAsia" w:ascii="宋体" w:eastAsia="宋体"/>
          <w:sz w:val="18"/>
        </w:rPr>
      </w:pPr>
      <w:r>
        <w:rPr>
          <w:rFonts w:hint="eastAsia" w:ascii="宋体" w:eastAsia="宋体"/>
          <w:sz w:val="18"/>
        </w:rPr>
        <w:t>那么并不会出现前述的编译错误。</w:t>
      </w:r>
    </w:p>
    <w:p>
      <w:pPr>
        <w:pStyle w:val="11"/>
        <w:rPr>
          <w:rFonts w:ascii="宋体"/>
          <w:sz w:val="18"/>
        </w:rPr>
      </w:pPr>
    </w:p>
    <w:p>
      <w:pPr>
        <w:spacing w:before="138" w:line="374" w:lineRule="auto"/>
        <w:ind w:left="2627" w:right="1155" w:firstLine="0"/>
        <w:jc w:val="both"/>
        <w:rPr>
          <w:rFonts w:hint="eastAsia" w:ascii="宋体" w:eastAsia="宋体"/>
          <w:sz w:val="18"/>
        </w:rPr>
      </w:pPr>
      <w:r>
        <w:rPr>
          <w:rFonts w:hint="eastAsia" w:ascii="宋体" w:eastAsia="宋体"/>
          <w:spacing w:val="1"/>
          <w:sz w:val="18"/>
        </w:rPr>
        <w:t xml:space="preserve">以上的讨论是针对 </w:t>
      </w:r>
      <w:r>
        <w:rPr>
          <w:rFonts w:ascii="Times New Roman" w:eastAsia="Times New Roman"/>
          <w:sz w:val="18"/>
        </w:rPr>
        <w:t>base</w:t>
      </w:r>
      <w:r>
        <w:rPr>
          <w:rFonts w:ascii="Times New Roman" w:eastAsia="Times New Roman"/>
          <w:spacing w:val="17"/>
          <w:sz w:val="18"/>
        </w:rPr>
        <w:t xml:space="preserve"> </w:t>
      </w:r>
      <w:r>
        <w:rPr>
          <w:rFonts w:ascii="Times New Roman" w:eastAsia="Times New Roman"/>
          <w:sz w:val="18"/>
        </w:rPr>
        <w:t>class</w:t>
      </w:r>
      <w:r>
        <w:rPr>
          <w:rFonts w:ascii="Times New Roman" w:eastAsia="Times New Roman"/>
          <w:spacing w:val="17"/>
          <w:sz w:val="18"/>
        </w:rPr>
        <w:t xml:space="preserve"> </w:t>
      </w:r>
      <w:r>
        <w:rPr>
          <w:rFonts w:hint="eastAsia" w:ascii="宋体" w:eastAsia="宋体"/>
          <w:spacing w:val="1"/>
          <w:sz w:val="18"/>
        </w:rPr>
        <w:t xml:space="preserve">的建构。同理对于 </w:t>
      </w:r>
      <w:r>
        <w:rPr>
          <w:rFonts w:ascii="Times New Roman" w:eastAsia="Times New Roman"/>
          <w:sz w:val="18"/>
        </w:rPr>
        <w:t>member</w:t>
      </w:r>
      <w:r>
        <w:rPr>
          <w:rFonts w:ascii="Times New Roman" w:eastAsia="Times New Roman"/>
          <w:spacing w:val="17"/>
          <w:sz w:val="18"/>
        </w:rPr>
        <w:t xml:space="preserve"> </w:t>
      </w:r>
      <w:r>
        <w:rPr>
          <w:rFonts w:ascii="Times New Roman" w:eastAsia="Times New Roman"/>
          <w:sz w:val="18"/>
        </w:rPr>
        <w:t>class</w:t>
      </w:r>
      <w:r>
        <w:rPr>
          <w:rFonts w:ascii="Times New Roman" w:eastAsia="Times New Roman"/>
          <w:spacing w:val="17"/>
          <w:sz w:val="18"/>
        </w:rPr>
        <w:t xml:space="preserve"> </w:t>
      </w:r>
      <w:r>
        <w:rPr>
          <w:rFonts w:hint="eastAsia" w:ascii="宋体" w:eastAsia="宋体"/>
          <w:sz w:val="18"/>
        </w:rPr>
        <w:t>也是一样。如果</w:t>
      </w:r>
      <w:r>
        <w:rPr>
          <w:rFonts w:ascii="Times New Roman" w:eastAsia="Times New Roman"/>
          <w:sz w:val="18"/>
        </w:rPr>
        <w:t>member</w:t>
      </w:r>
      <w:r>
        <w:rPr>
          <w:rFonts w:ascii="Times New Roman" w:eastAsia="Times New Roman"/>
          <w:spacing w:val="2"/>
          <w:sz w:val="18"/>
        </w:rPr>
        <w:t xml:space="preserve"> </w:t>
      </w:r>
      <w:r>
        <w:rPr>
          <w:rFonts w:ascii="Times New Roman" w:eastAsia="Times New Roman"/>
          <w:sz w:val="18"/>
        </w:rPr>
        <w:t>class</w:t>
      </w:r>
      <w:r>
        <w:rPr>
          <w:rFonts w:ascii="Times New Roman" w:eastAsia="Times New Roman"/>
          <w:spacing w:val="38"/>
          <w:sz w:val="18"/>
        </w:rPr>
        <w:t xml:space="preserve"> </w:t>
      </w:r>
      <w:r>
        <w:rPr>
          <w:rFonts w:hint="eastAsia" w:ascii="宋体" w:eastAsia="宋体"/>
          <w:spacing w:val="-1"/>
          <w:sz w:val="18"/>
        </w:rPr>
        <w:t xml:space="preserve">有一个以上的 </w:t>
      </w:r>
      <w:r>
        <w:rPr>
          <w:rFonts w:ascii="Times New Roman" w:eastAsia="Times New Roman"/>
          <w:sz w:val="18"/>
        </w:rPr>
        <w:t>constructors</w:t>
      </w:r>
      <w:r>
        <w:rPr>
          <w:rFonts w:hint="eastAsia" w:ascii="宋体" w:eastAsia="宋体"/>
          <w:spacing w:val="-1"/>
          <w:sz w:val="18"/>
        </w:rPr>
        <w:t xml:space="preserve">，那么内含 </w:t>
      </w:r>
      <w:r>
        <w:rPr>
          <w:rFonts w:ascii="Times New Roman" w:eastAsia="Times New Roman"/>
          <w:sz w:val="18"/>
        </w:rPr>
        <w:t>embedded object</w:t>
      </w:r>
      <w:r>
        <w:rPr>
          <w:rFonts w:ascii="Times New Roman" w:eastAsia="Times New Roman"/>
          <w:spacing w:val="39"/>
          <w:sz w:val="18"/>
        </w:rPr>
        <w:t xml:space="preserve"> </w:t>
      </w:r>
      <w:r>
        <w:rPr>
          <w:rFonts w:hint="eastAsia" w:ascii="宋体" w:eastAsia="宋体"/>
          <w:sz w:val="18"/>
        </w:rPr>
        <w:t xml:space="preserve">的那个 </w:t>
      </w:r>
      <w:r>
        <w:rPr>
          <w:rFonts w:ascii="Times New Roman" w:eastAsia="Times New Roman"/>
          <w:sz w:val="18"/>
        </w:rPr>
        <w:t>class</w:t>
      </w:r>
      <w:r>
        <w:rPr>
          <w:rFonts w:ascii="Times New Roman" w:eastAsia="Times New Roman"/>
          <w:spacing w:val="-42"/>
          <w:sz w:val="18"/>
        </w:rPr>
        <w:t xml:space="preserve"> </w:t>
      </w:r>
      <w:r>
        <w:rPr>
          <w:rFonts w:hint="eastAsia" w:ascii="宋体" w:eastAsia="宋体"/>
          <w:spacing w:val="-1"/>
          <w:sz w:val="18"/>
        </w:rPr>
        <w:t xml:space="preserve">就必须在其 </w:t>
      </w:r>
      <w:r>
        <w:rPr>
          <w:rFonts w:ascii="Times New Roman" w:eastAsia="Times New Roman"/>
          <w:sz w:val="18"/>
        </w:rPr>
        <w:t>constructor</w:t>
      </w:r>
      <w:r>
        <w:rPr>
          <w:rFonts w:ascii="Times New Roman" w:eastAsia="Times New Roman"/>
          <w:spacing w:val="42"/>
          <w:sz w:val="18"/>
        </w:rPr>
        <w:t xml:space="preserve"> </w:t>
      </w:r>
      <w:r>
        <w:rPr>
          <w:rFonts w:hint="eastAsia" w:ascii="宋体" w:eastAsia="宋体"/>
          <w:sz w:val="18"/>
        </w:rPr>
        <w:t xml:space="preserve">中指定 </w:t>
      </w:r>
      <w:r>
        <w:rPr>
          <w:rFonts w:ascii="Times New Roman" w:eastAsia="Times New Roman"/>
          <w:sz w:val="18"/>
        </w:rPr>
        <w:t>initialization</w:t>
      </w:r>
      <w:r>
        <w:rPr>
          <w:rFonts w:ascii="Times New Roman" w:eastAsia="Times New Roman"/>
          <w:spacing w:val="2"/>
          <w:sz w:val="18"/>
        </w:rPr>
        <w:t xml:space="preserve"> </w:t>
      </w:r>
      <w:r>
        <w:rPr>
          <w:rFonts w:ascii="Times New Roman" w:eastAsia="Times New Roman"/>
          <w:sz w:val="18"/>
        </w:rPr>
        <w:t>list</w:t>
      </w:r>
      <w:r>
        <w:rPr>
          <w:rFonts w:hint="eastAsia" w:ascii="宋体" w:eastAsia="宋体"/>
          <w:spacing w:val="-1"/>
          <w:sz w:val="18"/>
        </w:rPr>
        <w:t xml:space="preserve">，否则一样会出现 </w:t>
      </w:r>
      <w:r>
        <w:rPr>
          <w:rFonts w:ascii="Times New Roman" w:eastAsia="Times New Roman"/>
          <w:sz w:val="18"/>
        </w:rPr>
        <w:t>"ambiguous</w:t>
      </w:r>
      <w:r>
        <w:rPr>
          <w:rFonts w:ascii="Times New Roman" w:eastAsia="Times New Roman"/>
          <w:spacing w:val="3"/>
          <w:sz w:val="18"/>
        </w:rPr>
        <w:t xml:space="preserve"> </w:t>
      </w:r>
      <w:r>
        <w:rPr>
          <w:rFonts w:ascii="Times New Roman" w:eastAsia="Times New Roman"/>
          <w:sz w:val="18"/>
        </w:rPr>
        <w:t>call</w:t>
      </w:r>
      <w:r>
        <w:rPr>
          <w:rFonts w:ascii="Times New Roman" w:eastAsia="Times New Roman"/>
          <w:spacing w:val="-43"/>
          <w:sz w:val="18"/>
        </w:rPr>
        <w:t xml:space="preserve"> </w:t>
      </w:r>
      <w:r>
        <w:rPr>
          <w:rFonts w:ascii="Times New Roman" w:eastAsia="Times New Roman"/>
          <w:sz w:val="18"/>
        </w:rPr>
        <w:t>to</w:t>
      </w:r>
      <w:r>
        <w:rPr>
          <w:rFonts w:ascii="Times New Roman" w:eastAsia="Times New Roman"/>
          <w:spacing w:val="-2"/>
          <w:sz w:val="18"/>
        </w:rPr>
        <w:t xml:space="preserve"> </w:t>
      </w:r>
      <w:r>
        <w:rPr>
          <w:rFonts w:ascii="Times New Roman" w:eastAsia="Times New Roman"/>
          <w:sz w:val="18"/>
        </w:rPr>
        <w:t>overloaded</w:t>
      </w:r>
      <w:r>
        <w:rPr>
          <w:rFonts w:ascii="Times New Roman" w:eastAsia="Times New Roman"/>
          <w:spacing w:val="2"/>
          <w:sz w:val="18"/>
        </w:rPr>
        <w:t xml:space="preserve"> </w:t>
      </w:r>
      <w:r>
        <w:rPr>
          <w:rFonts w:ascii="Times New Roman" w:eastAsia="Times New Roman"/>
          <w:sz w:val="18"/>
        </w:rPr>
        <w:t>function"</w:t>
      </w:r>
      <w:r>
        <w:rPr>
          <w:rFonts w:ascii="Times New Roman" w:eastAsia="Times New Roman"/>
          <w:spacing w:val="43"/>
          <w:sz w:val="18"/>
        </w:rPr>
        <w:t xml:space="preserve"> </w:t>
      </w:r>
      <w:r>
        <w:rPr>
          <w:rFonts w:hint="eastAsia" w:ascii="宋体" w:eastAsia="宋体"/>
          <w:sz w:val="18"/>
        </w:rPr>
        <w:t>的编译错误。</w:t>
      </w:r>
    </w:p>
    <w:p>
      <w:pPr>
        <w:pStyle w:val="11"/>
        <w:spacing w:before="10"/>
        <w:rPr>
          <w:rFonts w:ascii="宋体"/>
          <w:sz w:val="18"/>
        </w:rPr>
      </w:pPr>
    </w:p>
    <w:p>
      <w:pPr>
        <w:spacing w:before="1" w:line="374" w:lineRule="auto"/>
        <w:ind w:left="2627" w:right="1155" w:hanging="1"/>
        <w:jc w:val="both"/>
        <w:rPr>
          <w:rFonts w:hint="eastAsia" w:ascii="宋体" w:eastAsia="宋体"/>
          <w:sz w:val="18"/>
        </w:rPr>
      </w:pPr>
      <w:r>
        <w:rPr>
          <w:rFonts w:ascii="Times New Roman" w:eastAsia="Times New Roman"/>
          <w:sz w:val="18"/>
        </w:rPr>
        <w:t>Initialization</w:t>
      </w:r>
      <w:r>
        <w:rPr>
          <w:rFonts w:ascii="Times New Roman" w:eastAsia="Times New Roman"/>
          <w:spacing w:val="21"/>
          <w:sz w:val="18"/>
        </w:rPr>
        <w:t xml:space="preserve"> </w:t>
      </w:r>
      <w:r>
        <w:rPr>
          <w:rFonts w:ascii="Times New Roman" w:eastAsia="Times New Roman"/>
          <w:sz w:val="18"/>
        </w:rPr>
        <w:t>list</w:t>
      </w:r>
      <w:r>
        <w:rPr>
          <w:rFonts w:ascii="Times New Roman" w:eastAsia="Times New Roman"/>
          <w:spacing w:val="45"/>
          <w:sz w:val="18"/>
        </w:rPr>
        <w:t xml:space="preserve"> </w:t>
      </w:r>
      <w:r>
        <w:rPr>
          <w:rFonts w:hint="eastAsia" w:ascii="宋体" w:eastAsia="宋体"/>
          <w:sz w:val="18"/>
        </w:rPr>
        <w:t>到底会在编译器底层实作中发生什么影响呢？编译器会以「适当</w:t>
      </w:r>
      <w:r>
        <w:rPr>
          <w:rFonts w:hint="eastAsia" w:ascii="宋体" w:eastAsia="宋体"/>
          <w:spacing w:val="3"/>
          <w:sz w:val="18"/>
        </w:rPr>
        <w:t xml:space="preserve">的次序」将 </w:t>
      </w:r>
      <w:r>
        <w:rPr>
          <w:rFonts w:ascii="Times New Roman" w:eastAsia="Times New Roman"/>
          <w:sz w:val="18"/>
        </w:rPr>
        <w:t>initialization</w:t>
      </w:r>
      <w:r>
        <w:rPr>
          <w:rFonts w:ascii="Times New Roman" w:eastAsia="Times New Roman"/>
          <w:spacing w:val="13"/>
          <w:sz w:val="18"/>
        </w:rPr>
        <w:t xml:space="preserve"> </w:t>
      </w:r>
      <w:r>
        <w:rPr>
          <w:rFonts w:ascii="Times New Roman" w:eastAsia="Times New Roman"/>
          <w:sz w:val="18"/>
        </w:rPr>
        <w:t>list</w:t>
      </w:r>
      <w:r>
        <w:rPr>
          <w:rFonts w:ascii="Times New Roman" w:eastAsia="Times New Roman"/>
          <w:spacing w:val="16"/>
          <w:sz w:val="18"/>
        </w:rPr>
        <w:t xml:space="preserve"> </w:t>
      </w:r>
      <w:r>
        <w:rPr>
          <w:rFonts w:hint="eastAsia" w:ascii="宋体" w:eastAsia="宋体"/>
          <w:spacing w:val="2"/>
          <w:sz w:val="18"/>
        </w:rPr>
        <w:t xml:space="preserve">中指定的 </w:t>
      </w:r>
      <w:r>
        <w:rPr>
          <w:rFonts w:ascii="Times New Roman" w:eastAsia="Times New Roman"/>
          <w:sz w:val="18"/>
        </w:rPr>
        <w:t>members</w:t>
      </w:r>
      <w:r>
        <w:rPr>
          <w:rFonts w:ascii="Times New Roman" w:eastAsia="Times New Roman"/>
          <w:spacing w:val="14"/>
          <w:sz w:val="18"/>
        </w:rPr>
        <w:t xml:space="preserve"> </w:t>
      </w:r>
      <w:r>
        <w:rPr>
          <w:rFonts w:hint="eastAsia" w:ascii="宋体" w:eastAsia="宋体"/>
          <w:spacing w:val="1"/>
          <w:sz w:val="18"/>
        </w:rPr>
        <w:t xml:space="preserve">呼叫动作安插到 </w:t>
      </w:r>
      <w:r>
        <w:rPr>
          <w:rFonts w:ascii="Times New Roman" w:eastAsia="Times New Roman"/>
          <w:sz w:val="18"/>
        </w:rPr>
        <w:t>constructor</w:t>
      </w:r>
      <w:r>
        <w:rPr>
          <w:rFonts w:ascii="Times New Roman" w:eastAsia="Times New Roman"/>
          <w:spacing w:val="59"/>
          <w:sz w:val="18"/>
        </w:rPr>
        <w:t xml:space="preserve"> </w:t>
      </w:r>
      <w:r>
        <w:rPr>
          <w:rFonts w:hint="eastAsia" w:ascii="宋体" w:eastAsia="宋体"/>
          <w:sz w:val="18"/>
        </w:rPr>
        <w:t>之</w:t>
      </w:r>
      <w:r>
        <w:rPr>
          <w:rFonts w:hint="eastAsia" w:ascii="宋体" w:eastAsia="宋体"/>
          <w:spacing w:val="1"/>
          <w:sz w:val="18"/>
        </w:rPr>
        <w:t xml:space="preserve">内，并置于任何 </w:t>
      </w:r>
      <w:r>
        <w:rPr>
          <w:rFonts w:ascii="Times New Roman" w:eastAsia="Times New Roman"/>
          <w:sz w:val="18"/>
        </w:rPr>
        <w:t>user</w:t>
      </w:r>
      <w:r>
        <w:rPr>
          <w:rFonts w:ascii="Times New Roman" w:eastAsia="Times New Roman"/>
          <w:spacing w:val="11"/>
          <w:sz w:val="18"/>
        </w:rPr>
        <w:t xml:space="preserve"> </w:t>
      </w:r>
      <w:r>
        <w:rPr>
          <w:rFonts w:ascii="Times New Roman" w:eastAsia="Times New Roman"/>
          <w:sz w:val="18"/>
        </w:rPr>
        <w:t>code</w:t>
      </w:r>
      <w:r>
        <w:rPr>
          <w:rFonts w:ascii="Times New Roman" w:eastAsia="Times New Roman"/>
          <w:spacing w:val="16"/>
          <w:sz w:val="18"/>
        </w:rPr>
        <w:t xml:space="preserve"> </w:t>
      </w:r>
      <w:r>
        <w:rPr>
          <w:rFonts w:hint="eastAsia" w:ascii="宋体" w:eastAsia="宋体"/>
          <w:sz w:val="18"/>
        </w:rPr>
        <w:t>之前。下面这张图可以表现出编译器的插码结果：</w:t>
      </w:r>
    </w:p>
    <w:p>
      <w:pPr>
        <w:pStyle w:val="11"/>
        <w:spacing w:before="11"/>
        <w:rPr>
          <w:rFonts w:ascii="宋体"/>
          <w:sz w:val="20"/>
        </w:rPr>
      </w:pPr>
    </w:p>
    <w:p>
      <w:pPr>
        <w:pStyle w:val="5"/>
      </w:pPr>
      <w:r>
        <w:t>54</w:t>
      </w:r>
    </w:p>
    <w:p>
      <w:pPr>
        <w:spacing w:after="0"/>
        <w:sectPr>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482" o:spid="_x0000_s1482" o:spt="1" style="position:absolute;left:0pt;margin-left:131.9pt;margin-top:18.85pt;height:0.7pt;width:323pt;mso-position-horizontal-relative:page;mso-wrap-distance-bottom:0pt;mso-wrap-distance-top:0pt;z-index:-251342848;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rPr>
          <w:rFonts w:ascii="宋体"/>
          <w:sz w:val="20"/>
        </w:rPr>
      </w:pPr>
    </w:p>
    <w:p>
      <w:pPr>
        <w:pStyle w:val="11"/>
        <w:spacing w:before="7"/>
        <w:rPr>
          <w:rFonts w:ascii="宋体"/>
          <w:sz w:val="28"/>
        </w:rPr>
      </w:pPr>
    </w:p>
    <w:p>
      <w:pPr>
        <w:spacing w:before="92"/>
        <w:ind w:left="35" w:right="148" w:firstLine="0"/>
        <w:jc w:val="center"/>
        <w:rPr>
          <w:rFonts w:ascii="Times New Roman"/>
          <w:sz w:val="17"/>
        </w:rPr>
      </w:pPr>
      <w:r>
        <w:pict>
          <v:group id="_x0000_s1483" o:spid="_x0000_s1483" o:spt="203" style="position:absolute;left:0pt;margin-left:97.35pt;margin-top:17.05pt;height:29.55pt;width:197.3pt;mso-position-horizontal-relative:page;mso-wrap-distance-bottom:0pt;mso-wrap-distance-top:0pt;z-index:-251341824;mso-width-relative:page;mso-height-relative:page;" coordorigin="1947,342" coordsize="3946,591">
            <o:lock v:ext="edit"/>
            <v:shape id="_x0000_s1484" o:spid="_x0000_s1484" style="position:absolute;left:2023;top:418;height:514;width:3869;" fillcolor="#959595" filled="t" stroked="f" coordorigin="2024,419" coordsize="3869,514" path="m5893,419l2024,419,2024,850,2024,932,5893,932,5893,850,5893,419xe">
              <v:path arrowok="t"/>
              <v:fill on="t" focussize="0,0"/>
              <v:stroke on="f"/>
              <v:imagedata o:title=""/>
              <o:lock v:ext="edit"/>
            </v:shape>
            <v:rect id="_x0000_s1485" o:spid="_x0000_s1485" o:spt="1" style="position:absolute;left:1953;top:347;height:503;width:3858;" fillcolor="#FFFFFF" filled="t" stroked="f" coordsize="21600,21600">
              <v:path/>
              <v:fill on="t" focussize="0,0"/>
              <v:stroke on="f"/>
              <v:imagedata o:title=""/>
              <o:lock v:ext="edit"/>
            </v:rect>
            <v:shape id="_x0000_s1486" o:spid="_x0000_s1486" o:spt="202" type="#_x0000_t202" style="position:absolute;left:1953;top:347;height:503;width:3858;" filled="f" stroked="t" coordsize="21600,21600">
              <v:path/>
              <v:fill on="f" focussize="0,0"/>
              <v:stroke weight="0.605275590551181pt" color="#000000"/>
              <v:imagedata o:title=""/>
              <o:lock v:ext="edit"/>
              <v:textbox inset="0mm,0mm,0mm,0mm">
                <w:txbxContent>
                  <w:p>
                    <w:pPr>
                      <w:spacing w:before="26"/>
                      <w:ind w:left="88" w:right="0" w:firstLine="0"/>
                      <w:jc w:val="left"/>
                      <w:rPr>
                        <w:rFonts w:ascii="Times New Roman"/>
                        <w:sz w:val="17"/>
                      </w:rPr>
                    </w:pPr>
                    <w:r>
                      <w:rPr>
                        <w:rFonts w:ascii="Times New Roman"/>
                        <w:sz w:val="17"/>
                      </w:rPr>
                      <w:t>CPoint3d(</w:t>
                    </w:r>
                    <w:r>
                      <w:rPr>
                        <w:rFonts w:ascii="Times New Roman"/>
                        <w:spacing w:val="-1"/>
                        <w:sz w:val="17"/>
                      </w:rPr>
                      <w:t xml:space="preserve"> </w:t>
                    </w:r>
                    <w:r>
                      <w:rPr>
                        <w:rFonts w:ascii="Times New Roman"/>
                        <w:sz w:val="17"/>
                      </w:rPr>
                      <w:t>float</w:t>
                    </w:r>
                    <w:r>
                      <w:rPr>
                        <w:rFonts w:ascii="Times New Roman"/>
                        <w:spacing w:val="-1"/>
                        <w:sz w:val="17"/>
                      </w:rPr>
                      <w:t xml:space="preserve"> </w:t>
                    </w:r>
                    <w:r>
                      <w:rPr>
                        <w:rFonts w:ascii="Times New Roman"/>
                        <w:sz w:val="17"/>
                      </w:rPr>
                      <w:t>x</w:t>
                    </w:r>
                    <w:r>
                      <w:rPr>
                        <w:rFonts w:ascii="Times New Roman"/>
                        <w:spacing w:val="-4"/>
                        <w:sz w:val="17"/>
                      </w:rPr>
                      <w:t xml:space="preserve"> </w:t>
                    </w:r>
                    <w:r>
                      <w:rPr>
                        <w:rFonts w:ascii="Times New Roman"/>
                        <w:sz w:val="17"/>
                      </w:rPr>
                      <w:t>=</w:t>
                    </w:r>
                    <w:r>
                      <w:rPr>
                        <w:rFonts w:ascii="Times New Roman"/>
                        <w:spacing w:val="-1"/>
                        <w:sz w:val="17"/>
                      </w:rPr>
                      <w:t xml:space="preserve"> </w:t>
                    </w:r>
                    <w:r>
                      <w:rPr>
                        <w:rFonts w:ascii="Times New Roman"/>
                        <w:sz w:val="17"/>
                      </w:rPr>
                      <w:t>0.0,</w:t>
                    </w:r>
                    <w:r>
                      <w:rPr>
                        <w:rFonts w:ascii="Times New Roman"/>
                        <w:spacing w:val="-1"/>
                        <w:sz w:val="17"/>
                      </w:rPr>
                      <w:t xml:space="preserve"> </w:t>
                    </w:r>
                    <w:r>
                      <w:rPr>
                        <w:rFonts w:ascii="Times New Roman"/>
                        <w:sz w:val="17"/>
                      </w:rPr>
                      <w:t>float</w:t>
                    </w:r>
                    <w:r>
                      <w:rPr>
                        <w:rFonts w:ascii="Times New Roman"/>
                        <w:spacing w:val="-5"/>
                        <w:sz w:val="17"/>
                      </w:rPr>
                      <w:t xml:space="preserve"> </w:t>
                    </w:r>
                    <w:r>
                      <w:rPr>
                        <w:rFonts w:ascii="Times New Roman"/>
                        <w:sz w:val="17"/>
                      </w:rPr>
                      <w:t>y =</w:t>
                    </w:r>
                    <w:r>
                      <w:rPr>
                        <w:rFonts w:ascii="Times New Roman"/>
                        <w:spacing w:val="-6"/>
                        <w:sz w:val="17"/>
                      </w:rPr>
                      <w:t xml:space="preserve"> </w:t>
                    </w:r>
                    <w:r>
                      <w:rPr>
                        <w:rFonts w:ascii="Times New Roman"/>
                        <w:sz w:val="17"/>
                      </w:rPr>
                      <w:t>0.0,</w:t>
                    </w:r>
                    <w:r>
                      <w:rPr>
                        <w:rFonts w:ascii="Times New Roman"/>
                        <w:spacing w:val="-5"/>
                        <w:sz w:val="17"/>
                      </w:rPr>
                      <w:t xml:space="preserve"> </w:t>
                    </w:r>
                    <w:r>
                      <w:rPr>
                        <w:rFonts w:ascii="Times New Roman"/>
                        <w:sz w:val="17"/>
                      </w:rPr>
                      <w:t>float</w:t>
                    </w:r>
                    <w:r>
                      <w:rPr>
                        <w:rFonts w:ascii="Times New Roman"/>
                        <w:spacing w:val="-1"/>
                        <w:sz w:val="17"/>
                      </w:rPr>
                      <w:t xml:space="preserve"> </w:t>
                    </w:r>
                    <w:r>
                      <w:rPr>
                        <w:rFonts w:ascii="Times New Roman"/>
                        <w:sz w:val="17"/>
                      </w:rPr>
                      <w:t>z</w:t>
                    </w:r>
                    <w:r>
                      <w:rPr>
                        <w:rFonts w:ascii="Times New Roman"/>
                        <w:spacing w:val="-4"/>
                        <w:sz w:val="17"/>
                      </w:rPr>
                      <w:t xml:space="preserve"> </w:t>
                    </w:r>
                    <w:r>
                      <w:rPr>
                        <w:rFonts w:ascii="Times New Roman"/>
                        <w:sz w:val="17"/>
                      </w:rPr>
                      <w:t>=</w:t>
                    </w:r>
                    <w:r>
                      <w:rPr>
                        <w:rFonts w:ascii="Times New Roman"/>
                        <w:spacing w:val="-1"/>
                        <w:sz w:val="17"/>
                      </w:rPr>
                      <w:t xml:space="preserve"> </w:t>
                    </w:r>
                    <w:r>
                      <w:rPr>
                        <w:rFonts w:ascii="Times New Roman"/>
                        <w:sz w:val="17"/>
                      </w:rPr>
                      <w:t>0.0</w:t>
                    </w:r>
                    <w:r>
                      <w:rPr>
                        <w:rFonts w:ascii="Times New Roman"/>
                        <w:spacing w:val="-5"/>
                        <w:sz w:val="17"/>
                      </w:rPr>
                      <w:t xml:space="preserve"> </w:t>
                    </w:r>
                    <w:r>
                      <w:rPr>
                        <w:rFonts w:ascii="Times New Roman"/>
                        <w:sz w:val="17"/>
                      </w:rPr>
                      <w:t>)</w:t>
                    </w:r>
                  </w:p>
                  <w:p>
                    <w:pPr>
                      <w:spacing w:before="6"/>
                      <w:ind w:left="213" w:right="0" w:firstLine="0"/>
                      <w:jc w:val="left"/>
                      <w:rPr>
                        <w:rFonts w:ascii="Times New Roman"/>
                        <w:sz w:val="17"/>
                      </w:rPr>
                    </w:pPr>
                    <w:r>
                      <w:rPr>
                        <w:rFonts w:ascii="Times New Roman"/>
                        <w:sz w:val="17"/>
                      </w:rPr>
                      <w:t>:</w:t>
                    </w:r>
                    <w:r>
                      <w:rPr>
                        <w:rFonts w:ascii="Times New Roman"/>
                        <w:spacing w:val="-2"/>
                        <w:sz w:val="17"/>
                      </w:rPr>
                      <w:t xml:space="preserve"> </w:t>
                    </w:r>
                    <w:r>
                      <w:rPr>
                        <w:rFonts w:ascii="Times New Roman"/>
                        <w:sz w:val="17"/>
                      </w:rPr>
                      <w:t>CPoint2d(</w:t>
                    </w:r>
                    <w:r>
                      <w:rPr>
                        <w:rFonts w:ascii="Times New Roman"/>
                        <w:spacing w:val="-1"/>
                        <w:sz w:val="17"/>
                      </w:rPr>
                      <w:t xml:space="preserve"> </w:t>
                    </w:r>
                    <w:r>
                      <w:rPr>
                        <w:rFonts w:ascii="Times New Roman"/>
                        <w:sz w:val="17"/>
                      </w:rPr>
                      <w:t>x,</w:t>
                    </w:r>
                    <w:r>
                      <w:rPr>
                        <w:rFonts w:ascii="Times New Roman"/>
                        <w:spacing w:val="-1"/>
                        <w:sz w:val="17"/>
                      </w:rPr>
                      <w:t xml:space="preserve"> </w:t>
                    </w:r>
                    <w:r>
                      <w:rPr>
                        <w:rFonts w:ascii="Times New Roman"/>
                        <w:sz w:val="17"/>
                      </w:rPr>
                      <w:t>y</w:t>
                    </w:r>
                    <w:r>
                      <w:rPr>
                        <w:rFonts w:ascii="Times New Roman"/>
                        <w:spacing w:val="-5"/>
                        <w:sz w:val="17"/>
                      </w:rPr>
                      <w:t xml:space="preserve"> </w:t>
                    </w:r>
                    <w:r>
                      <w:rPr>
                        <w:rFonts w:ascii="Times New Roman"/>
                        <w:sz w:val="17"/>
                      </w:rPr>
                      <w:t>),</w:t>
                    </w:r>
                    <w:r>
                      <w:rPr>
                        <w:rFonts w:ascii="Times New Roman"/>
                        <w:spacing w:val="-5"/>
                        <w:sz w:val="17"/>
                      </w:rPr>
                      <w:t xml:space="preserve"> </w:t>
                    </w:r>
                    <w:r>
                      <w:rPr>
                        <w:rFonts w:ascii="Times New Roman"/>
                        <w:sz w:val="17"/>
                      </w:rPr>
                      <w:t>_z(</w:t>
                    </w:r>
                    <w:r>
                      <w:rPr>
                        <w:rFonts w:ascii="Times New Roman"/>
                        <w:spacing w:val="-5"/>
                        <w:sz w:val="17"/>
                      </w:rPr>
                      <w:t xml:space="preserve"> </w:t>
                    </w:r>
                    <w:r>
                      <w:rPr>
                        <w:rFonts w:ascii="Times New Roman"/>
                        <w:sz w:val="17"/>
                      </w:rPr>
                      <w:t>z )</w:t>
                    </w:r>
                    <w:r>
                      <w:rPr>
                        <w:rFonts w:ascii="Times New Roman"/>
                        <w:spacing w:val="-5"/>
                        <w:sz w:val="17"/>
                      </w:rPr>
                      <w:t xml:space="preserve"> </w:t>
                    </w:r>
                    <w:r>
                      <w:rPr>
                        <w:rFonts w:ascii="Times New Roman"/>
                        <w:sz w:val="17"/>
                      </w:rPr>
                      <w:t>{</w:t>
                    </w:r>
                    <w:r>
                      <w:rPr>
                        <w:rFonts w:ascii="Times New Roman"/>
                        <w:spacing w:val="-1"/>
                        <w:sz w:val="17"/>
                      </w:rPr>
                      <w:t xml:space="preserve"> </w:t>
                    </w:r>
                    <w:r>
                      <w:rPr>
                        <w:rFonts w:ascii="Times New Roman"/>
                        <w:sz w:val="17"/>
                      </w:rPr>
                      <w:t>/*</w:t>
                    </w:r>
                    <w:r>
                      <w:rPr>
                        <w:rFonts w:ascii="Times New Roman"/>
                        <w:spacing w:val="-1"/>
                        <w:sz w:val="17"/>
                      </w:rPr>
                      <w:t xml:space="preserve"> </w:t>
                    </w:r>
                    <w:r>
                      <w:rPr>
                        <w:rFonts w:ascii="Times New Roman"/>
                        <w:sz w:val="17"/>
                      </w:rPr>
                      <w:t>if</w:t>
                    </w:r>
                    <w:r>
                      <w:rPr>
                        <w:rFonts w:ascii="Times New Roman"/>
                        <w:spacing w:val="-1"/>
                        <w:sz w:val="17"/>
                      </w:rPr>
                      <w:t xml:space="preserve"> </w:t>
                    </w:r>
                    <w:r>
                      <w:rPr>
                        <w:rFonts w:ascii="Times New Roman"/>
                        <w:sz w:val="17"/>
                      </w:rPr>
                      <w:t>any user</w:t>
                    </w:r>
                    <w:r>
                      <w:rPr>
                        <w:rFonts w:ascii="Times New Roman"/>
                        <w:spacing w:val="-1"/>
                        <w:sz w:val="17"/>
                      </w:rPr>
                      <w:t xml:space="preserve"> </w:t>
                    </w:r>
                    <w:r>
                      <w:rPr>
                        <w:rFonts w:ascii="Times New Roman"/>
                        <w:sz w:val="17"/>
                      </w:rPr>
                      <w:t>code...</w:t>
                    </w:r>
                    <w:r>
                      <w:rPr>
                        <w:rFonts w:ascii="Times New Roman"/>
                        <w:spacing w:val="-1"/>
                        <w:sz w:val="17"/>
                      </w:rPr>
                      <w:t xml:space="preserve"> </w:t>
                    </w:r>
                    <w:r>
                      <w:rPr>
                        <w:rFonts w:ascii="Times New Roman"/>
                        <w:sz w:val="17"/>
                      </w:rPr>
                      <w:t>*/</w:t>
                    </w:r>
                    <w:r>
                      <w:rPr>
                        <w:rFonts w:ascii="Times New Roman"/>
                        <w:spacing w:val="-1"/>
                        <w:sz w:val="17"/>
                      </w:rPr>
                      <w:t xml:space="preserve"> </w:t>
                    </w:r>
                    <w:r>
                      <w:rPr>
                        <w:rFonts w:ascii="Times New Roman"/>
                        <w:sz w:val="17"/>
                      </w:rPr>
                      <w:t>}</w:t>
                    </w:r>
                  </w:p>
                </w:txbxContent>
              </v:textbox>
            </v:shape>
            <w10:wrap type="topAndBottom"/>
          </v:group>
        </w:pict>
      </w:r>
      <w:r>
        <w:rPr>
          <w:rFonts w:ascii="Times New Roman"/>
          <w:spacing w:val="-1"/>
          <w:sz w:val="17"/>
        </w:rPr>
        <w:t>source</w:t>
      </w:r>
      <w:r>
        <w:rPr>
          <w:rFonts w:ascii="Times New Roman"/>
          <w:spacing w:val="-6"/>
          <w:sz w:val="17"/>
        </w:rPr>
        <w:t xml:space="preserve"> </w:t>
      </w:r>
      <w:r>
        <w:rPr>
          <w:rFonts w:ascii="Times New Roman"/>
          <w:sz w:val="17"/>
        </w:rPr>
        <w:t>snippet</w:t>
      </w:r>
    </w:p>
    <w:p>
      <w:pPr>
        <w:pStyle w:val="11"/>
        <w:spacing w:before="2"/>
        <w:rPr>
          <w:rFonts w:ascii="Times New Roman"/>
          <w:sz w:val="6"/>
        </w:rPr>
      </w:pPr>
    </w:p>
    <w:p>
      <w:pPr>
        <w:spacing w:before="66"/>
        <w:ind w:left="240" w:right="595" w:firstLine="0"/>
        <w:jc w:val="center"/>
        <w:rPr>
          <w:rFonts w:hint="eastAsia" w:ascii="宋体" w:eastAsia="宋体"/>
          <w:sz w:val="17"/>
        </w:rPr>
      </w:pPr>
      <w:r>
        <w:pict>
          <v:shape id="_x0000_s1487" o:spid="_x0000_s1487" style="position:absolute;left:0pt;margin-left:193.5pt;margin-top:1.05pt;height:17.65pt;width:21.3pt;mso-position-horizontal-relative:page;z-index:251688960;mso-width-relative:page;mso-height-relative:page;" filled="f" stroked="t" coordorigin="3870,22" coordsize="426,353" path="m4084,374l4296,199,4190,199,4190,22,3976,22,3976,199,3870,199,4084,374xe">
            <v:path arrowok="t"/>
            <v:fill on="f" focussize="0,0"/>
            <v:stroke weight="0.605275590551181pt" color="#000000"/>
            <v:imagedata o:title=""/>
            <o:lock v:ext="edit"/>
          </v:shape>
        </w:pict>
      </w:r>
      <w:r>
        <w:rPr>
          <w:rFonts w:hint="eastAsia" w:ascii="宋体" w:eastAsia="宋体"/>
          <w:w w:val="95"/>
          <w:sz w:val="17"/>
        </w:rPr>
        <w:t>被编译器扩充为</w:t>
      </w:r>
    </w:p>
    <w:p>
      <w:pPr>
        <w:pStyle w:val="11"/>
        <w:spacing w:before="5"/>
        <w:rPr>
          <w:rFonts w:ascii="宋体"/>
          <w:sz w:val="12"/>
        </w:rPr>
      </w:pPr>
      <w:r>
        <w:pict>
          <v:group id="_x0000_s1488" o:spid="_x0000_s1488" o:spt="203" style="position:absolute;left:0pt;margin-left:97.95pt;margin-top:9.95pt;height:74.75pt;width:369.25pt;mso-position-horizontal-relative:page;mso-wrap-distance-bottom:0pt;mso-wrap-distance-top:0pt;z-index:-251341824;mso-width-relative:page;mso-height-relative:page;" coordorigin="1959,199" coordsize="7385,1495">
            <o:lock v:ext="edit"/>
            <v:shape id="_x0000_s1489" o:spid="_x0000_s1489" style="position:absolute;left:2033;top:273;height:1325;width:4426;" fillcolor="#959595" filled="t" stroked="f" coordorigin="2034,274" coordsize="4426,1325" path="m6459,274l2034,274,2034,1518,2034,1599,6459,1599,6459,1518,6459,274xe">
              <v:path arrowok="t"/>
              <v:fill on="t" focussize="0,0"/>
              <v:stroke on="f"/>
              <v:imagedata o:title=""/>
              <o:lock v:ext="edit"/>
            </v:shape>
            <v:rect id="_x0000_s1490" o:spid="_x0000_s1490" o:spt="1" style="position:absolute;left:1965;top:205;height:1313;width:4410;" fillcolor="#DCDCDC" filled="t" stroked="f" coordsize="21600,21600">
              <v:path/>
              <v:fill on="t" focussize="0,0"/>
              <v:stroke on="f"/>
              <v:imagedata o:title=""/>
              <o:lock v:ext="edit"/>
            </v:rect>
            <v:rect id="_x0000_s1491" o:spid="_x0000_s1491" o:spt="1" style="position:absolute;left:1965;top:205;height:1313;width:4410;" filled="f" stroked="t" coordsize="21600,21600">
              <v:path/>
              <v:fill on="f" focussize="0,0"/>
              <v:stroke weight="0.605275590551181pt" color="#000000"/>
              <v:imagedata o:title=""/>
              <o:lock v:ext="edit"/>
            </v:rect>
            <v:shape id="_x0000_s1492" o:spid="_x0000_s1492" style="position:absolute;left:5791;top:696;height:519;width:3552;" fillcolor="#959595" filled="t" stroked="f" coordorigin="5792,696" coordsize="3552,519" path="m9344,696l5792,696,5792,1131,5792,1215,9344,1215,9344,1131,9344,696xe">
              <v:path arrowok="t"/>
              <v:fill on="t" focussize="0,0"/>
              <v:stroke on="f"/>
              <v:imagedata o:title=""/>
              <o:lock v:ext="edit"/>
            </v:shape>
            <v:rect id="_x0000_s1493" o:spid="_x0000_s1493" o:spt="1" style="position:absolute;left:5725;top:628;height:503;width:3537;" fillcolor="#FFFFFF" filled="t" stroked="f" coordsize="21600,21600">
              <v:path/>
              <v:fill on="t" focussize="0,0"/>
              <v:stroke on="f"/>
              <v:imagedata o:title=""/>
              <o:lock v:ext="edit"/>
            </v:rect>
            <v:line id="_x0000_s1494" o:spid="_x0000_s1494" o:spt="20" style="position:absolute;left:4079;top:748;height:0;width:1469;" stroked="t" coordsize="21600,21600">
              <v:path arrowok="t"/>
              <v:fill focussize="0,0"/>
              <v:stroke weight="0.605275590551181pt" color="#000000"/>
              <v:imagedata o:title=""/>
              <o:lock v:ext="edit"/>
            </v:line>
            <v:shape id="_x0000_s1495" o:spid="_x0000_s1495" style="position:absolute;left:5496;top:690;height:115;width:185;" fillcolor="#000000" filled="t" stroked="f" coordorigin="5497,691" coordsize="185,115" path="m5497,691l5519,748,5497,806,5681,748,5497,691xe">
              <v:path arrowok="t"/>
              <v:fill on="t" focussize="0,0"/>
              <v:stroke on="f"/>
              <v:imagedata o:title=""/>
              <o:lock v:ext="edit"/>
            </v:shape>
            <v:shape id="_x0000_s1496" o:spid="_x0000_s1496" style="position:absolute;left:6996;top:1334;height:353;width:426;" filled="f" stroked="t" coordorigin="6996,1335" coordsize="426,353" path="m7209,1687l7421,1512,7316,1512,7316,1335,7102,1335,7102,1512,6996,1512,7209,1687xe">
              <v:path arrowok="t"/>
              <v:fill on="f" focussize="0,0"/>
              <v:stroke weight="0.605275590551181pt" color="#000000"/>
              <v:imagedata o:title=""/>
              <o:lock v:ext="edit"/>
            </v:shape>
            <v:shape id="_x0000_s1497" o:spid="_x0000_s1497" o:spt="202" type="#_x0000_t202" style="position:absolute;left:2057;top:247;height:591;width:4247;" filled="f" stroked="f" coordsize="21600,21600">
              <v:path/>
              <v:fill on="f" focussize="0,0"/>
              <v:stroke on="f" joinstyle="miter"/>
              <v:imagedata o:title=""/>
              <o:lock v:ext="edit"/>
              <v:textbox inset="0mm,0mm,0mm,0mm">
                <w:txbxContent>
                  <w:p>
                    <w:pPr>
                      <w:spacing w:before="0" w:line="188" w:lineRule="exact"/>
                      <w:ind w:left="0" w:right="0" w:firstLine="0"/>
                      <w:jc w:val="left"/>
                      <w:rPr>
                        <w:rFonts w:ascii="Times New Roman"/>
                        <w:sz w:val="17"/>
                      </w:rPr>
                    </w:pPr>
                    <w:r>
                      <w:rPr>
                        <w:rFonts w:ascii="Times New Roman"/>
                        <w:sz w:val="17"/>
                      </w:rPr>
                      <w:t>CPoint3d::CPoint3d(</w:t>
                    </w:r>
                    <w:r>
                      <w:rPr>
                        <w:rFonts w:ascii="Times New Roman"/>
                        <w:spacing w:val="-2"/>
                        <w:sz w:val="17"/>
                      </w:rPr>
                      <w:t xml:space="preserve"> </w:t>
                    </w:r>
                    <w:r>
                      <w:rPr>
                        <w:rFonts w:ascii="Times New Roman"/>
                        <w:sz w:val="17"/>
                      </w:rPr>
                      <w:t>float</w:t>
                    </w:r>
                    <w:r>
                      <w:rPr>
                        <w:rFonts w:ascii="Times New Roman"/>
                        <w:spacing w:val="-6"/>
                        <w:sz w:val="17"/>
                      </w:rPr>
                      <w:t xml:space="preserve"> </w:t>
                    </w:r>
                    <w:r>
                      <w:rPr>
                        <w:rFonts w:ascii="Times New Roman"/>
                        <w:sz w:val="17"/>
                      </w:rPr>
                      <w:t>x =</w:t>
                    </w:r>
                    <w:r>
                      <w:rPr>
                        <w:rFonts w:ascii="Times New Roman"/>
                        <w:spacing w:val="-7"/>
                        <w:sz w:val="17"/>
                      </w:rPr>
                      <w:t xml:space="preserve"> </w:t>
                    </w:r>
                    <w:r>
                      <w:rPr>
                        <w:rFonts w:ascii="Times New Roman"/>
                        <w:sz w:val="17"/>
                      </w:rPr>
                      <w:t>0.0,</w:t>
                    </w:r>
                    <w:r>
                      <w:rPr>
                        <w:rFonts w:ascii="Times New Roman"/>
                        <w:spacing w:val="-6"/>
                        <w:sz w:val="17"/>
                      </w:rPr>
                      <w:t xml:space="preserve"> </w:t>
                    </w:r>
                    <w:r>
                      <w:rPr>
                        <w:rFonts w:ascii="Times New Roman"/>
                        <w:sz w:val="17"/>
                      </w:rPr>
                      <w:t>float</w:t>
                    </w:r>
                    <w:r>
                      <w:rPr>
                        <w:rFonts w:ascii="Times New Roman"/>
                        <w:spacing w:val="-1"/>
                        <w:sz w:val="17"/>
                      </w:rPr>
                      <w:t xml:space="preserve"> </w:t>
                    </w:r>
                    <w:r>
                      <w:rPr>
                        <w:rFonts w:ascii="Times New Roman"/>
                        <w:sz w:val="17"/>
                      </w:rPr>
                      <w:t>y</w:t>
                    </w:r>
                    <w:r>
                      <w:rPr>
                        <w:rFonts w:ascii="Times New Roman"/>
                        <w:spacing w:val="-1"/>
                        <w:sz w:val="17"/>
                      </w:rPr>
                      <w:t xml:space="preserve"> </w:t>
                    </w:r>
                    <w:r>
                      <w:rPr>
                        <w:rFonts w:ascii="Times New Roman"/>
                        <w:sz w:val="17"/>
                      </w:rPr>
                      <w:t>=</w:t>
                    </w:r>
                    <w:r>
                      <w:rPr>
                        <w:rFonts w:ascii="Times New Roman"/>
                        <w:spacing w:val="-6"/>
                        <w:sz w:val="17"/>
                      </w:rPr>
                      <w:t xml:space="preserve"> </w:t>
                    </w:r>
                    <w:r>
                      <w:rPr>
                        <w:rFonts w:ascii="Times New Roman"/>
                        <w:sz w:val="17"/>
                      </w:rPr>
                      <w:t>0.0,</w:t>
                    </w:r>
                    <w:r>
                      <w:rPr>
                        <w:rFonts w:ascii="Times New Roman"/>
                        <w:spacing w:val="-1"/>
                        <w:sz w:val="17"/>
                      </w:rPr>
                      <w:t xml:space="preserve"> </w:t>
                    </w:r>
                    <w:r>
                      <w:rPr>
                        <w:rFonts w:ascii="Times New Roman"/>
                        <w:sz w:val="17"/>
                      </w:rPr>
                      <w:t>float</w:t>
                    </w:r>
                    <w:r>
                      <w:rPr>
                        <w:rFonts w:ascii="Times New Roman"/>
                        <w:spacing w:val="-2"/>
                        <w:sz w:val="17"/>
                      </w:rPr>
                      <w:t xml:space="preserve"> </w:t>
                    </w:r>
                    <w:r>
                      <w:rPr>
                        <w:rFonts w:ascii="Times New Roman"/>
                        <w:sz w:val="17"/>
                      </w:rPr>
                      <w:t>z</w:t>
                    </w:r>
                    <w:r>
                      <w:rPr>
                        <w:rFonts w:ascii="Times New Roman"/>
                        <w:spacing w:val="-5"/>
                        <w:sz w:val="17"/>
                      </w:rPr>
                      <w:t xml:space="preserve"> </w:t>
                    </w:r>
                    <w:r>
                      <w:rPr>
                        <w:rFonts w:ascii="Times New Roman"/>
                        <w:sz w:val="17"/>
                      </w:rPr>
                      <w:t>=</w:t>
                    </w:r>
                    <w:r>
                      <w:rPr>
                        <w:rFonts w:ascii="Times New Roman"/>
                        <w:spacing w:val="-1"/>
                        <w:sz w:val="17"/>
                      </w:rPr>
                      <w:t xml:space="preserve"> </w:t>
                    </w:r>
                    <w:r>
                      <w:rPr>
                        <w:rFonts w:ascii="Times New Roman"/>
                        <w:sz w:val="17"/>
                      </w:rPr>
                      <w:t>0.0</w:t>
                    </w:r>
                    <w:r>
                      <w:rPr>
                        <w:rFonts w:ascii="Times New Roman"/>
                        <w:spacing w:val="-1"/>
                        <w:sz w:val="17"/>
                      </w:rPr>
                      <w:t xml:space="preserve"> </w:t>
                    </w:r>
                    <w:r>
                      <w:rPr>
                        <w:rFonts w:ascii="Times New Roman"/>
                        <w:sz w:val="17"/>
                      </w:rPr>
                      <w:t>)</w:t>
                    </w:r>
                  </w:p>
                  <w:p>
                    <w:pPr>
                      <w:spacing w:before="6"/>
                      <w:ind w:left="0" w:right="0" w:firstLine="0"/>
                      <w:jc w:val="left"/>
                      <w:rPr>
                        <w:rFonts w:ascii="Times New Roman"/>
                        <w:sz w:val="17"/>
                      </w:rPr>
                    </w:pPr>
                    <w:r>
                      <w:rPr>
                        <w:rFonts w:ascii="Times New Roman"/>
                        <w:w w:val="99"/>
                        <w:sz w:val="17"/>
                      </w:rPr>
                      <w:t>{</w:t>
                    </w:r>
                  </w:p>
                  <w:p>
                    <w:pPr>
                      <w:spacing w:before="6"/>
                      <w:ind w:left="86" w:right="0" w:firstLine="0"/>
                      <w:jc w:val="left"/>
                      <w:rPr>
                        <w:rFonts w:ascii="Times New Roman"/>
                        <w:sz w:val="17"/>
                      </w:rPr>
                    </w:pPr>
                    <w:r>
                      <w:rPr>
                        <w:rFonts w:ascii="Times New Roman"/>
                        <w:sz w:val="17"/>
                      </w:rPr>
                      <w:t>CPoint2d::CPoint2d(</w:t>
                    </w:r>
                    <w:r>
                      <w:rPr>
                        <w:rFonts w:ascii="Times New Roman"/>
                        <w:spacing w:val="-6"/>
                        <w:sz w:val="17"/>
                      </w:rPr>
                      <w:t xml:space="preserve"> </w:t>
                    </w:r>
                    <w:r>
                      <w:rPr>
                        <w:rFonts w:ascii="Times New Roman"/>
                        <w:sz w:val="17"/>
                      </w:rPr>
                      <w:t>x,</w:t>
                    </w:r>
                    <w:r>
                      <w:rPr>
                        <w:rFonts w:ascii="Times New Roman"/>
                        <w:spacing w:val="-2"/>
                        <w:sz w:val="17"/>
                      </w:rPr>
                      <w:t xml:space="preserve"> </w:t>
                    </w:r>
                    <w:r>
                      <w:rPr>
                        <w:rFonts w:ascii="Times New Roman"/>
                        <w:sz w:val="17"/>
                      </w:rPr>
                      <w:t>y</w:t>
                    </w:r>
                    <w:r>
                      <w:rPr>
                        <w:rFonts w:ascii="Times New Roman"/>
                        <w:spacing w:val="-6"/>
                        <w:sz w:val="17"/>
                      </w:rPr>
                      <w:t xml:space="preserve"> </w:t>
                    </w:r>
                    <w:r>
                      <w:rPr>
                        <w:rFonts w:ascii="Times New Roman"/>
                        <w:sz w:val="17"/>
                      </w:rPr>
                      <w:t>);</w:t>
                    </w:r>
                  </w:p>
                </w:txbxContent>
              </v:textbox>
            </v:shape>
            <v:shape id="_x0000_s1498" o:spid="_x0000_s1498" o:spt="202" type="#_x0000_t202" style="position:absolute;left:8297;top:377;height:188;width:998;" filled="f" stroked="f" coordsize="21600,21600">
              <v:path/>
              <v:fill on="f" focussize="0,0"/>
              <v:stroke on="f" joinstyle="miter"/>
              <v:imagedata o:title=""/>
              <o:lock v:ext="edit"/>
              <v:textbox inset="0mm,0mm,0mm,0mm">
                <w:txbxContent>
                  <w:p>
                    <w:pPr>
                      <w:spacing w:before="0" w:line="188" w:lineRule="exact"/>
                      <w:ind w:left="0" w:right="0" w:firstLine="0"/>
                      <w:jc w:val="left"/>
                      <w:rPr>
                        <w:rFonts w:ascii="Times New Roman"/>
                        <w:sz w:val="17"/>
                      </w:rPr>
                    </w:pPr>
                    <w:r>
                      <w:rPr>
                        <w:rFonts w:ascii="Times New Roman"/>
                        <w:sz w:val="17"/>
                      </w:rPr>
                      <w:t>source</w:t>
                    </w:r>
                    <w:r>
                      <w:rPr>
                        <w:rFonts w:ascii="Times New Roman"/>
                        <w:spacing w:val="-6"/>
                        <w:sz w:val="17"/>
                      </w:rPr>
                      <w:t xml:space="preserve"> </w:t>
                    </w:r>
                    <w:r>
                      <w:rPr>
                        <w:rFonts w:ascii="Times New Roman"/>
                        <w:sz w:val="17"/>
                      </w:rPr>
                      <w:t>snippet</w:t>
                    </w:r>
                  </w:p>
                </w:txbxContent>
              </v:textbox>
            </v:shape>
            <v:shape id="_x0000_s1499" o:spid="_x0000_s1499" o:spt="202" type="#_x0000_t202" style="position:absolute;left:2143;top:852;height:394;width:1574;" filled="f" stroked="f" coordsize="21600,21600">
              <v:path/>
              <v:fill on="f" focussize="0,0"/>
              <v:stroke on="f" joinstyle="miter"/>
              <v:imagedata o:title=""/>
              <o:lock v:ext="edit"/>
              <v:textbox inset="0mm,0mm,0mm,0mm">
                <w:txbxContent>
                  <w:p>
                    <w:pPr>
                      <w:spacing w:before="0" w:line="188" w:lineRule="exact"/>
                      <w:ind w:left="0" w:right="0" w:firstLine="0"/>
                      <w:jc w:val="left"/>
                      <w:rPr>
                        <w:rFonts w:ascii="Times New Roman"/>
                        <w:sz w:val="17"/>
                      </w:rPr>
                    </w:pPr>
                    <w:r>
                      <w:rPr>
                        <w:rFonts w:ascii="Times New Roman"/>
                        <w:sz w:val="17"/>
                      </w:rPr>
                      <w:t>_z(</w:t>
                    </w:r>
                    <w:r>
                      <w:rPr>
                        <w:rFonts w:ascii="Times New Roman"/>
                        <w:spacing w:val="-2"/>
                        <w:sz w:val="17"/>
                      </w:rPr>
                      <w:t xml:space="preserve"> </w:t>
                    </w:r>
                    <w:r>
                      <w:rPr>
                        <w:rFonts w:ascii="Times New Roman"/>
                        <w:sz w:val="17"/>
                      </w:rPr>
                      <w:t>z</w:t>
                    </w:r>
                    <w:r>
                      <w:rPr>
                        <w:rFonts w:ascii="Times New Roman"/>
                        <w:spacing w:val="-1"/>
                        <w:sz w:val="17"/>
                      </w:rPr>
                      <w:t xml:space="preserve"> </w:t>
                    </w:r>
                    <w:r>
                      <w:rPr>
                        <w:rFonts w:ascii="Times New Roman"/>
                        <w:sz w:val="17"/>
                      </w:rPr>
                      <w:t>);</w:t>
                    </w:r>
                  </w:p>
                  <w:p>
                    <w:pPr>
                      <w:spacing w:before="11"/>
                      <w:ind w:left="0" w:right="0" w:firstLine="0"/>
                      <w:jc w:val="left"/>
                      <w:rPr>
                        <w:rFonts w:ascii="Times New Roman"/>
                        <w:sz w:val="17"/>
                      </w:rPr>
                    </w:pPr>
                    <w:r>
                      <w:rPr>
                        <w:rFonts w:ascii="Times New Roman"/>
                        <w:sz w:val="17"/>
                      </w:rPr>
                      <w:t>/*</w:t>
                    </w:r>
                    <w:r>
                      <w:rPr>
                        <w:rFonts w:ascii="Times New Roman"/>
                        <w:spacing w:val="-5"/>
                        <w:sz w:val="17"/>
                      </w:rPr>
                      <w:t xml:space="preserve"> </w:t>
                    </w:r>
                    <w:r>
                      <w:rPr>
                        <w:rFonts w:ascii="Times New Roman"/>
                        <w:sz w:val="17"/>
                      </w:rPr>
                      <w:t>if</w:t>
                    </w:r>
                    <w:r>
                      <w:rPr>
                        <w:rFonts w:ascii="Times New Roman"/>
                        <w:spacing w:val="-1"/>
                        <w:sz w:val="17"/>
                      </w:rPr>
                      <w:t xml:space="preserve"> </w:t>
                    </w:r>
                    <w:r>
                      <w:rPr>
                        <w:rFonts w:ascii="Times New Roman"/>
                        <w:sz w:val="17"/>
                      </w:rPr>
                      <w:t>any user</w:t>
                    </w:r>
                    <w:r>
                      <w:rPr>
                        <w:rFonts w:ascii="Times New Roman"/>
                        <w:spacing w:val="-5"/>
                        <w:sz w:val="17"/>
                      </w:rPr>
                      <w:t xml:space="preserve"> </w:t>
                    </w:r>
                    <w:r>
                      <w:rPr>
                        <w:rFonts w:ascii="Times New Roman"/>
                        <w:sz w:val="17"/>
                      </w:rPr>
                      <w:t>code...</w:t>
                    </w:r>
                    <w:r>
                      <w:rPr>
                        <w:rFonts w:ascii="Times New Roman"/>
                        <w:spacing w:val="-5"/>
                        <w:sz w:val="17"/>
                      </w:rPr>
                      <w:t xml:space="preserve"> </w:t>
                    </w:r>
                    <w:r>
                      <w:rPr>
                        <w:rFonts w:ascii="Times New Roman"/>
                        <w:sz w:val="17"/>
                      </w:rPr>
                      <w:t>*/</w:t>
                    </w:r>
                  </w:p>
                </w:txbxContent>
              </v:textbox>
            </v:shape>
            <v:shape id="_x0000_s1500" o:spid="_x0000_s1500" o:spt="202" type="#_x0000_t202" style="position:absolute;left:4519;top:829;height:170;width:353;" filled="f" stroked="f" coordsize="21600,21600">
              <v:path/>
              <v:fill on="f" focussize="0,0"/>
              <v:stroke on="f" joinstyle="miter"/>
              <v:imagedata o:title=""/>
              <o:lock v:ext="edit"/>
              <v:textbox inset="0mm,0mm,0mm,0mm">
                <w:txbxContent>
                  <w:p>
                    <w:pPr>
                      <w:spacing w:before="0" w:line="169" w:lineRule="exact"/>
                      <w:ind w:left="0" w:right="0" w:firstLine="0"/>
                      <w:jc w:val="left"/>
                      <w:rPr>
                        <w:rFonts w:hint="eastAsia" w:ascii="宋体" w:eastAsia="宋体"/>
                        <w:sz w:val="17"/>
                      </w:rPr>
                    </w:pPr>
                    <w:r>
                      <w:rPr>
                        <w:rFonts w:hint="eastAsia" w:ascii="宋体" w:eastAsia="宋体"/>
                        <w:sz w:val="17"/>
                      </w:rPr>
                      <w:t>呼叫</w:t>
                    </w:r>
                  </w:p>
                </w:txbxContent>
              </v:textbox>
            </v:shape>
            <v:shape id="_x0000_s1501" o:spid="_x0000_s1501" o:spt="202" type="#_x0000_t202" style="position:absolute;left:2057;top:1260;height:188;width:102;" filled="f" stroked="f" coordsize="21600,21600">
              <v:path/>
              <v:fill on="f" focussize="0,0"/>
              <v:stroke on="f" joinstyle="miter"/>
              <v:imagedata o:title=""/>
              <o:lock v:ext="edit"/>
              <v:textbox inset="0mm,0mm,0mm,0mm">
                <w:txbxContent>
                  <w:p>
                    <w:pPr>
                      <w:spacing w:before="0" w:line="188" w:lineRule="exact"/>
                      <w:ind w:left="0" w:right="0" w:firstLine="0"/>
                      <w:jc w:val="left"/>
                      <w:rPr>
                        <w:rFonts w:ascii="Times New Roman"/>
                        <w:sz w:val="17"/>
                      </w:rPr>
                    </w:pPr>
                    <w:r>
                      <w:rPr>
                        <w:rFonts w:ascii="Times New Roman"/>
                        <w:w w:val="99"/>
                        <w:sz w:val="17"/>
                      </w:rPr>
                      <w:t>}</w:t>
                    </w:r>
                  </w:p>
                </w:txbxContent>
              </v:textbox>
            </v:shape>
            <v:shape id="_x0000_s1502" o:spid="_x0000_s1502" o:spt="202" type="#_x0000_t202" style="position:absolute;left:7500;top:1410;height:170;width:1188;" filled="f" stroked="f" coordsize="21600,21600">
              <v:path/>
              <v:fill on="f" focussize="0,0"/>
              <v:stroke on="f" joinstyle="miter"/>
              <v:imagedata o:title=""/>
              <o:lock v:ext="edit"/>
              <v:textbox inset="0mm,0mm,0mm,0mm">
                <w:txbxContent>
                  <w:p>
                    <w:pPr>
                      <w:spacing w:before="0" w:line="169" w:lineRule="exact"/>
                      <w:ind w:left="0" w:right="0" w:firstLine="0"/>
                      <w:jc w:val="left"/>
                      <w:rPr>
                        <w:rFonts w:hint="eastAsia" w:ascii="宋体" w:eastAsia="宋体"/>
                        <w:sz w:val="17"/>
                      </w:rPr>
                    </w:pPr>
                    <w:r>
                      <w:rPr>
                        <w:rFonts w:hint="eastAsia" w:ascii="宋体" w:eastAsia="宋体"/>
                        <w:w w:val="95"/>
                        <w:sz w:val="17"/>
                      </w:rPr>
                      <w:t>被编译器扩充为</w:t>
                    </w:r>
                  </w:p>
                </w:txbxContent>
              </v:textbox>
            </v:shape>
            <v:shape id="_x0000_s1503" o:spid="_x0000_s1503" o:spt="202" type="#_x0000_t202" style="position:absolute;left:6375;top:628;height:503;width:2887;" filled="f" stroked="t" coordsize="21600,21600">
              <v:path/>
              <v:fill on="f" focussize="0,0"/>
              <v:stroke weight="0.605275590551181pt" color="#000000"/>
              <v:imagedata o:title=""/>
              <o:lock v:ext="edit"/>
              <v:textbox inset="0mm,0mm,0mm,0mm">
                <w:txbxContent>
                  <w:p>
                    <w:pPr>
                      <w:spacing w:before="27"/>
                      <w:ind w:left="-4" w:right="0" w:firstLine="0"/>
                      <w:jc w:val="left"/>
                      <w:rPr>
                        <w:rFonts w:ascii="Times New Roman"/>
                        <w:sz w:val="17"/>
                      </w:rPr>
                    </w:pPr>
                    <w:r>
                      <w:rPr>
                        <w:rFonts w:ascii="Times New Roman"/>
                        <w:sz w:val="17"/>
                      </w:rPr>
                      <w:t>d(</w:t>
                    </w:r>
                    <w:r>
                      <w:rPr>
                        <w:rFonts w:ascii="Times New Roman"/>
                        <w:spacing w:val="-2"/>
                        <w:sz w:val="17"/>
                      </w:rPr>
                      <w:t xml:space="preserve"> </w:t>
                    </w:r>
                    <w:r>
                      <w:rPr>
                        <w:rFonts w:ascii="Times New Roman"/>
                        <w:sz w:val="17"/>
                      </w:rPr>
                      <w:t>float</w:t>
                    </w:r>
                    <w:r>
                      <w:rPr>
                        <w:rFonts w:ascii="Times New Roman"/>
                        <w:spacing w:val="-1"/>
                        <w:sz w:val="17"/>
                      </w:rPr>
                      <w:t xml:space="preserve"> </w:t>
                    </w:r>
                    <w:r>
                      <w:rPr>
                        <w:rFonts w:ascii="Times New Roman"/>
                        <w:sz w:val="17"/>
                      </w:rPr>
                      <w:t>x</w:t>
                    </w:r>
                    <w:r>
                      <w:rPr>
                        <w:rFonts w:ascii="Times New Roman"/>
                        <w:spacing w:val="-4"/>
                        <w:sz w:val="17"/>
                      </w:rPr>
                      <w:t xml:space="preserve"> </w:t>
                    </w:r>
                    <w:r>
                      <w:rPr>
                        <w:rFonts w:ascii="Times New Roman"/>
                        <w:sz w:val="17"/>
                      </w:rPr>
                      <w:t>=</w:t>
                    </w:r>
                    <w:r>
                      <w:rPr>
                        <w:rFonts w:ascii="Times New Roman"/>
                        <w:spacing w:val="-1"/>
                        <w:sz w:val="17"/>
                      </w:rPr>
                      <w:t xml:space="preserve"> </w:t>
                    </w:r>
                    <w:r>
                      <w:rPr>
                        <w:rFonts w:ascii="Times New Roman"/>
                        <w:sz w:val="17"/>
                      </w:rPr>
                      <w:t>0.0,</w:t>
                    </w:r>
                    <w:r>
                      <w:rPr>
                        <w:rFonts w:ascii="Times New Roman"/>
                        <w:spacing w:val="-1"/>
                        <w:sz w:val="17"/>
                      </w:rPr>
                      <w:t xml:space="preserve"> </w:t>
                    </w:r>
                    <w:r>
                      <w:rPr>
                        <w:rFonts w:ascii="Times New Roman"/>
                        <w:sz w:val="17"/>
                      </w:rPr>
                      <w:t>float</w:t>
                    </w:r>
                    <w:r>
                      <w:rPr>
                        <w:rFonts w:ascii="Times New Roman"/>
                        <w:spacing w:val="-1"/>
                        <w:sz w:val="17"/>
                      </w:rPr>
                      <w:t xml:space="preserve"> </w:t>
                    </w:r>
                    <w:r>
                      <w:rPr>
                        <w:rFonts w:ascii="Times New Roman"/>
                        <w:sz w:val="17"/>
                      </w:rPr>
                      <w:t>y</w:t>
                    </w:r>
                    <w:r>
                      <w:rPr>
                        <w:rFonts w:ascii="Times New Roman"/>
                        <w:spacing w:val="-1"/>
                        <w:sz w:val="17"/>
                      </w:rPr>
                      <w:t xml:space="preserve"> </w:t>
                    </w:r>
                    <w:r>
                      <w:rPr>
                        <w:rFonts w:ascii="Times New Roman"/>
                        <w:sz w:val="17"/>
                      </w:rPr>
                      <w:t>=</w:t>
                    </w:r>
                    <w:r>
                      <w:rPr>
                        <w:rFonts w:ascii="Times New Roman"/>
                        <w:spacing w:val="-5"/>
                        <w:sz w:val="17"/>
                      </w:rPr>
                      <w:t xml:space="preserve"> </w:t>
                    </w:r>
                    <w:r>
                      <w:rPr>
                        <w:rFonts w:ascii="Times New Roman"/>
                        <w:sz w:val="17"/>
                      </w:rPr>
                      <w:t>0.0</w:t>
                    </w:r>
                    <w:r>
                      <w:rPr>
                        <w:rFonts w:ascii="Times New Roman"/>
                        <w:spacing w:val="-5"/>
                        <w:sz w:val="17"/>
                      </w:rPr>
                      <w:t xml:space="preserve"> </w:t>
                    </w:r>
                    <w:r>
                      <w:rPr>
                        <w:rFonts w:ascii="Times New Roman"/>
                        <w:sz w:val="17"/>
                      </w:rPr>
                      <w:t>)</w:t>
                    </w:r>
                  </w:p>
                  <w:p>
                    <w:pPr>
                      <w:spacing w:before="6"/>
                      <w:ind w:left="-4" w:right="0" w:firstLine="0"/>
                      <w:jc w:val="left"/>
                      <w:rPr>
                        <w:rFonts w:ascii="Times New Roman"/>
                        <w:sz w:val="17"/>
                      </w:rPr>
                    </w:pPr>
                    <w:r>
                      <w:rPr>
                        <w:rFonts w:ascii="Times New Roman"/>
                        <w:sz w:val="17"/>
                      </w:rPr>
                      <w:t>nt(</w:t>
                    </w:r>
                    <w:r>
                      <w:rPr>
                        <w:rFonts w:ascii="Times New Roman"/>
                        <w:spacing w:val="-1"/>
                        <w:sz w:val="17"/>
                      </w:rPr>
                      <w:t xml:space="preserve"> </w:t>
                    </w:r>
                    <w:r>
                      <w:rPr>
                        <w:rFonts w:ascii="Times New Roman"/>
                        <w:sz w:val="17"/>
                      </w:rPr>
                      <w:t>x</w:t>
                    </w:r>
                    <w:r>
                      <w:rPr>
                        <w:rFonts w:ascii="Times New Roman"/>
                        <w:spacing w:val="-4"/>
                        <w:sz w:val="17"/>
                      </w:rPr>
                      <w:t xml:space="preserve"> </w:t>
                    </w:r>
                    <w:r>
                      <w:rPr>
                        <w:rFonts w:ascii="Times New Roman"/>
                        <w:sz w:val="17"/>
                      </w:rPr>
                      <w:t>), _y(</w:t>
                    </w:r>
                    <w:r>
                      <w:rPr>
                        <w:rFonts w:ascii="Times New Roman"/>
                        <w:spacing w:val="-5"/>
                        <w:sz w:val="17"/>
                      </w:rPr>
                      <w:t xml:space="preserve"> </w:t>
                    </w:r>
                    <w:r>
                      <w:rPr>
                        <w:rFonts w:ascii="Times New Roman"/>
                        <w:sz w:val="17"/>
                      </w:rPr>
                      <w:t>y</w:t>
                    </w:r>
                    <w:r>
                      <w:rPr>
                        <w:rFonts w:ascii="Times New Roman"/>
                        <w:spacing w:val="1"/>
                        <w:sz w:val="17"/>
                      </w:rPr>
                      <w:t xml:space="preserve"> </w:t>
                    </w:r>
                    <w:r>
                      <w:rPr>
                        <w:rFonts w:ascii="Times New Roman"/>
                        <w:sz w:val="17"/>
                      </w:rPr>
                      <w:t>) {</w:t>
                    </w:r>
                    <w:r>
                      <w:rPr>
                        <w:rFonts w:ascii="Times New Roman"/>
                        <w:spacing w:val="-6"/>
                        <w:sz w:val="17"/>
                      </w:rPr>
                      <w:t xml:space="preserve"> </w:t>
                    </w:r>
                    <w:r>
                      <w:rPr>
                        <w:rFonts w:ascii="Times New Roman"/>
                        <w:sz w:val="17"/>
                      </w:rPr>
                      <w:t>/*</w:t>
                    </w:r>
                    <w:r>
                      <w:rPr>
                        <w:rFonts w:ascii="Times New Roman"/>
                        <w:spacing w:val="1"/>
                        <w:sz w:val="17"/>
                      </w:rPr>
                      <w:t xml:space="preserve"> </w:t>
                    </w:r>
                    <w:r>
                      <w:rPr>
                        <w:rFonts w:ascii="Times New Roman"/>
                        <w:sz w:val="17"/>
                      </w:rPr>
                      <w:t>if</w:t>
                    </w:r>
                    <w:r>
                      <w:rPr>
                        <w:rFonts w:ascii="Times New Roman"/>
                        <w:spacing w:val="-4"/>
                        <w:sz w:val="17"/>
                      </w:rPr>
                      <w:t xml:space="preserve"> </w:t>
                    </w:r>
                    <w:r>
                      <w:rPr>
                        <w:rFonts w:ascii="Times New Roman"/>
                        <w:sz w:val="17"/>
                      </w:rPr>
                      <w:t>any</w:t>
                    </w:r>
                    <w:r>
                      <w:rPr>
                        <w:rFonts w:ascii="Times New Roman"/>
                        <w:spacing w:val="-4"/>
                        <w:sz w:val="17"/>
                      </w:rPr>
                      <w:t xml:space="preserve"> </w:t>
                    </w:r>
                    <w:r>
                      <w:rPr>
                        <w:rFonts w:ascii="Times New Roman"/>
                        <w:sz w:val="17"/>
                      </w:rPr>
                      <w:t>user</w:t>
                    </w:r>
                    <w:r>
                      <w:rPr>
                        <w:rFonts w:ascii="Times New Roman"/>
                        <w:spacing w:val="-1"/>
                        <w:sz w:val="17"/>
                      </w:rPr>
                      <w:t xml:space="preserve"> </w:t>
                    </w:r>
                    <w:r>
                      <w:rPr>
                        <w:rFonts w:ascii="Times New Roman"/>
                        <w:sz w:val="17"/>
                      </w:rPr>
                      <w:t>code... */</w:t>
                    </w:r>
                    <w:r>
                      <w:rPr>
                        <w:rFonts w:ascii="Times New Roman"/>
                        <w:spacing w:val="-5"/>
                        <w:sz w:val="17"/>
                      </w:rPr>
                      <w:t xml:space="preserve"> </w:t>
                    </w:r>
                    <w:r>
                      <w:rPr>
                        <w:rFonts w:ascii="Times New Roman"/>
                        <w:sz w:val="17"/>
                      </w:rPr>
                      <w:t>}</w:t>
                    </w:r>
                  </w:p>
                </w:txbxContent>
              </v:textbox>
            </v:shape>
            <v:shape id="_x0000_s1504" o:spid="_x0000_s1504" o:spt="202" type="#_x0000_t202" style="position:absolute;left:5725;top:628;height:503;width:650;" filled="f" stroked="t" coordsize="21600,21600">
              <v:path/>
              <v:fill on="f" focussize="0,0"/>
              <v:stroke weight="0.605275590551181pt" color="#000000"/>
              <v:imagedata o:title=""/>
              <o:lock v:ext="edit"/>
              <v:textbox inset="0mm,0mm,0mm,0mm">
                <w:txbxContent>
                  <w:p>
                    <w:pPr>
                      <w:spacing w:before="27"/>
                      <w:ind w:left="89" w:right="-15" w:firstLine="0"/>
                      <w:jc w:val="left"/>
                      <w:rPr>
                        <w:rFonts w:ascii="Times New Roman"/>
                        <w:sz w:val="17"/>
                      </w:rPr>
                    </w:pPr>
                    <w:r>
                      <w:rPr>
                        <w:rFonts w:ascii="Times New Roman"/>
                        <w:sz w:val="17"/>
                      </w:rPr>
                      <w:t>CPoint2</w:t>
                    </w:r>
                  </w:p>
                  <w:p>
                    <w:pPr>
                      <w:spacing w:before="6"/>
                      <w:ind w:left="214" w:right="-15" w:firstLine="0"/>
                      <w:jc w:val="left"/>
                      <w:rPr>
                        <w:rFonts w:ascii="Times New Roman"/>
                        <w:sz w:val="17"/>
                      </w:rPr>
                    </w:pPr>
                    <w:r>
                      <w:rPr>
                        <w:rFonts w:ascii="Times New Roman"/>
                        <w:sz w:val="17"/>
                      </w:rPr>
                      <w:t>:</w:t>
                    </w:r>
                    <w:r>
                      <w:rPr>
                        <w:rFonts w:ascii="Times New Roman"/>
                        <w:spacing w:val="-2"/>
                        <w:sz w:val="17"/>
                      </w:rPr>
                      <w:t xml:space="preserve"> </w:t>
                    </w:r>
                    <w:r>
                      <w:rPr>
                        <w:rFonts w:ascii="Times New Roman"/>
                        <w:sz w:val="17"/>
                      </w:rPr>
                      <w:t>CPoi</w:t>
                    </w:r>
                  </w:p>
                </w:txbxContent>
              </v:textbox>
            </v:shape>
            <w10:wrap type="topAndBottom"/>
          </v:group>
        </w:pict>
      </w:r>
    </w:p>
    <w:p>
      <w:pPr>
        <w:pStyle w:val="11"/>
        <w:rPr>
          <w:rFonts w:ascii="宋体"/>
          <w:sz w:val="20"/>
        </w:rPr>
      </w:pPr>
    </w:p>
    <w:p>
      <w:pPr>
        <w:pStyle w:val="11"/>
        <w:rPr>
          <w:rFonts w:ascii="宋体"/>
          <w:sz w:val="20"/>
        </w:rPr>
      </w:pPr>
    </w:p>
    <w:p>
      <w:pPr>
        <w:pStyle w:val="11"/>
        <w:rPr>
          <w:rFonts w:ascii="宋体"/>
          <w:sz w:val="20"/>
        </w:rPr>
      </w:pPr>
    </w:p>
    <w:p>
      <w:pPr>
        <w:pStyle w:val="11"/>
        <w:spacing w:before="5"/>
        <w:rPr>
          <w:rFonts w:ascii="宋体"/>
          <w:sz w:val="19"/>
        </w:rPr>
      </w:pPr>
      <w:r>
        <w:pict>
          <v:shape id="_x0000_s1505" o:spid="_x0000_s1505" style="position:absolute;left:0pt;margin-left:182.6pt;margin-top:14.7pt;height:17.65pt;width:21.3pt;mso-position-horizontal-relative:page;mso-wrap-distance-bottom:0pt;mso-wrap-distance-top:0pt;z-index:-251340800;mso-width-relative:page;mso-height-relative:page;" filled="f" stroked="t" coordorigin="3652,295" coordsize="426,353" path="m3866,647l4078,472,3972,472,3972,295,3758,295,3758,472,3652,472,3866,647xe">
            <v:path arrowok="t"/>
            <v:fill on="f" focussize="0,0"/>
            <v:stroke weight="0.605275590551181pt" color="#000000"/>
            <v:imagedata o:title=""/>
            <o:lock v:ext="edit"/>
            <w10:wrap type="topAndBottom"/>
          </v:shape>
        </w:pict>
      </w:r>
    </w:p>
    <w:p>
      <w:pPr>
        <w:pStyle w:val="11"/>
        <w:spacing w:before="9"/>
        <w:rPr>
          <w:rFonts w:ascii="宋体"/>
          <w:sz w:val="4"/>
        </w:rPr>
      </w:pPr>
    </w:p>
    <w:tbl>
      <w:tblPr>
        <w:tblStyle w:val="12"/>
        <w:tblW w:w="0" w:type="auto"/>
        <w:tblInd w:w="2794"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2251"/>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2251" w:type="dxa"/>
            <w:shd w:val="clear" w:color="auto" w:fill="DCDCDC"/>
          </w:tcPr>
          <w:p>
            <w:pPr>
              <w:pStyle w:val="16"/>
              <w:spacing w:before="24"/>
              <w:ind w:left="94"/>
              <w:rPr>
                <w:rFonts w:ascii="Times New Roman"/>
                <w:sz w:val="17"/>
              </w:rPr>
            </w:pPr>
            <w:r>
              <w:rPr>
                <w:rFonts w:ascii="Times New Roman"/>
                <w:sz w:val="17"/>
              </w:rPr>
              <w:t>CPoint::CPoint(</w:t>
            </w:r>
            <w:r>
              <w:rPr>
                <w:rFonts w:ascii="Times New Roman"/>
                <w:spacing w:val="-6"/>
                <w:sz w:val="17"/>
              </w:rPr>
              <w:t xml:space="preserve"> </w:t>
            </w:r>
            <w:r>
              <w:rPr>
                <w:rFonts w:ascii="Times New Roman"/>
                <w:sz w:val="17"/>
              </w:rPr>
              <w:t>float</w:t>
            </w:r>
            <w:r>
              <w:rPr>
                <w:rFonts w:ascii="Times New Roman"/>
                <w:spacing w:val="-3"/>
                <w:sz w:val="17"/>
              </w:rPr>
              <w:t xml:space="preserve"> </w:t>
            </w:r>
            <w:r>
              <w:rPr>
                <w:rFonts w:ascii="Times New Roman"/>
                <w:sz w:val="17"/>
              </w:rPr>
              <w:t>x</w:t>
            </w:r>
            <w:r>
              <w:rPr>
                <w:rFonts w:ascii="Times New Roman"/>
                <w:spacing w:val="-6"/>
                <w:sz w:val="17"/>
              </w:rPr>
              <w:t xml:space="preserve"> </w:t>
            </w:r>
            <w:r>
              <w:rPr>
                <w:rFonts w:ascii="Times New Roman"/>
                <w:sz w:val="17"/>
              </w:rPr>
              <w:t>=</w:t>
            </w:r>
            <w:r>
              <w:rPr>
                <w:rFonts w:ascii="Times New Roman"/>
                <w:spacing w:val="-2"/>
                <w:sz w:val="17"/>
              </w:rPr>
              <w:t xml:space="preserve"> </w:t>
            </w:r>
            <w:r>
              <w:rPr>
                <w:rFonts w:ascii="Times New Roman"/>
                <w:sz w:val="17"/>
              </w:rPr>
              <w:t>0.0</w:t>
            </w:r>
            <w:r>
              <w:rPr>
                <w:rFonts w:ascii="Times New Roman"/>
                <w:spacing w:val="-1"/>
                <w:sz w:val="17"/>
              </w:rPr>
              <w:t xml:space="preserve"> </w:t>
            </w:r>
            <w:r>
              <w:rPr>
                <w:rFonts w:ascii="Times New Roman"/>
                <w:sz w:val="17"/>
              </w:rPr>
              <w:t>)</w:t>
            </w:r>
          </w:p>
          <w:p>
            <w:pPr>
              <w:pStyle w:val="16"/>
              <w:spacing w:before="11"/>
              <w:ind w:left="94"/>
              <w:rPr>
                <w:rFonts w:ascii="Times New Roman"/>
                <w:sz w:val="17"/>
              </w:rPr>
            </w:pPr>
            <w:r>
              <w:rPr>
                <w:rFonts w:ascii="Times New Roman"/>
                <w:w w:val="99"/>
                <w:sz w:val="17"/>
              </w:rPr>
              <w:t>{</w:t>
            </w:r>
          </w:p>
          <w:p>
            <w:pPr>
              <w:pStyle w:val="16"/>
              <w:spacing w:before="6"/>
              <w:ind w:left="176"/>
              <w:rPr>
                <w:rFonts w:ascii="Times New Roman"/>
                <w:sz w:val="17"/>
              </w:rPr>
            </w:pPr>
            <w:r>
              <w:rPr>
                <w:rFonts w:ascii="Times New Roman"/>
                <w:sz w:val="17"/>
              </w:rPr>
              <w:t>_x(</w:t>
            </w:r>
            <w:r>
              <w:rPr>
                <w:rFonts w:ascii="Times New Roman"/>
                <w:spacing w:val="-3"/>
                <w:sz w:val="17"/>
              </w:rPr>
              <w:t xml:space="preserve"> </w:t>
            </w:r>
            <w:r>
              <w:rPr>
                <w:rFonts w:ascii="Times New Roman"/>
                <w:sz w:val="17"/>
              </w:rPr>
              <w:t>x</w:t>
            </w:r>
            <w:r>
              <w:rPr>
                <w:rFonts w:ascii="Times New Roman"/>
                <w:spacing w:val="2"/>
                <w:sz w:val="17"/>
              </w:rPr>
              <w:t xml:space="preserve"> </w:t>
            </w:r>
            <w:r>
              <w:rPr>
                <w:rFonts w:ascii="Times New Roman"/>
                <w:sz w:val="17"/>
              </w:rPr>
              <w:t>);</w:t>
            </w:r>
          </w:p>
          <w:p>
            <w:pPr>
              <w:pStyle w:val="16"/>
              <w:spacing w:before="6"/>
              <w:ind w:left="176"/>
              <w:rPr>
                <w:rFonts w:ascii="Times New Roman"/>
                <w:sz w:val="17"/>
              </w:rPr>
            </w:pPr>
            <w:r>
              <w:rPr>
                <w:rFonts w:ascii="Times New Roman"/>
                <w:sz w:val="17"/>
              </w:rPr>
              <w:t>/*</w:t>
            </w:r>
            <w:r>
              <w:rPr>
                <w:rFonts w:ascii="Times New Roman"/>
                <w:spacing w:val="-6"/>
                <w:sz w:val="17"/>
              </w:rPr>
              <w:t xml:space="preserve"> </w:t>
            </w:r>
            <w:r>
              <w:rPr>
                <w:rFonts w:ascii="Times New Roman"/>
                <w:sz w:val="17"/>
              </w:rPr>
              <w:t>if</w:t>
            </w:r>
            <w:r>
              <w:rPr>
                <w:rFonts w:ascii="Times New Roman"/>
                <w:spacing w:val="-1"/>
                <w:sz w:val="17"/>
              </w:rPr>
              <w:t xml:space="preserve"> </w:t>
            </w:r>
            <w:r>
              <w:rPr>
                <w:rFonts w:ascii="Times New Roman"/>
                <w:sz w:val="17"/>
              </w:rPr>
              <w:t>any</w:t>
            </w:r>
            <w:r>
              <w:rPr>
                <w:rFonts w:ascii="Times New Roman"/>
                <w:spacing w:val="-1"/>
                <w:sz w:val="17"/>
              </w:rPr>
              <w:t xml:space="preserve"> </w:t>
            </w:r>
            <w:r>
              <w:rPr>
                <w:rFonts w:ascii="Times New Roman"/>
                <w:sz w:val="17"/>
              </w:rPr>
              <w:t>user</w:t>
            </w:r>
            <w:r>
              <w:rPr>
                <w:rFonts w:ascii="Times New Roman"/>
                <w:spacing w:val="-1"/>
                <w:sz w:val="17"/>
              </w:rPr>
              <w:t xml:space="preserve"> </w:t>
            </w:r>
            <w:r>
              <w:rPr>
                <w:rFonts w:ascii="Times New Roman"/>
                <w:sz w:val="17"/>
              </w:rPr>
              <w:t>code...</w:t>
            </w:r>
            <w:r>
              <w:rPr>
                <w:rFonts w:ascii="Times New Roman"/>
                <w:spacing w:val="-6"/>
                <w:sz w:val="17"/>
              </w:rPr>
              <w:t xml:space="preserve"> </w:t>
            </w:r>
            <w:r>
              <w:rPr>
                <w:rFonts w:ascii="Times New Roman"/>
                <w:sz w:val="17"/>
              </w:rPr>
              <w:t>*/</w:t>
            </w:r>
          </w:p>
          <w:p>
            <w:pPr>
              <w:pStyle w:val="16"/>
              <w:spacing w:before="6"/>
              <w:ind w:left="94"/>
              <w:rPr>
                <w:rFonts w:ascii="Times New Roman"/>
                <w:sz w:val="17"/>
              </w:rPr>
            </w:pPr>
            <w:r>
              <w:rPr>
                <w:rFonts w:ascii="Times New Roman"/>
                <w:w w:val="99"/>
                <w:sz w:val="17"/>
              </w:rPr>
              <w:t>}</w:t>
            </w:r>
          </w:p>
        </w:tc>
      </w:tr>
    </w:tbl>
    <w:p>
      <w:pPr>
        <w:pStyle w:val="11"/>
        <w:rPr>
          <w:rFonts w:ascii="宋体"/>
          <w:sz w:val="20"/>
        </w:rPr>
      </w:pPr>
    </w:p>
    <w:p>
      <w:pPr>
        <w:pStyle w:val="11"/>
        <w:spacing w:before="12"/>
        <w:rPr>
          <w:rFonts w:ascii="宋体"/>
          <w:sz w:val="23"/>
        </w:rPr>
      </w:pPr>
    </w:p>
    <w:p>
      <w:pPr>
        <w:spacing w:before="83" w:line="374" w:lineRule="auto"/>
        <w:ind w:left="2627" w:right="1155" w:firstLine="0"/>
        <w:jc w:val="both"/>
        <w:rPr>
          <w:rFonts w:hint="eastAsia" w:ascii="宋体" w:eastAsia="宋体"/>
          <w:sz w:val="18"/>
        </w:rPr>
      </w:pPr>
      <w:r>
        <w:pict>
          <v:group id="_x0000_s1506" o:spid="_x0000_s1506" o:spt="203" style="position:absolute;left:0pt;margin-left:119.65pt;margin-top:-154.45pt;height:71.4pt;width:346.35pt;mso-position-horizontal-relative:page;z-index:-251487232;mso-width-relative:page;mso-height-relative:page;" coordorigin="2394,-3090" coordsize="6927,1428">
            <o:lock v:ext="edit"/>
            <v:shape id="_x0000_s1507" o:spid="_x0000_s1507" style="position:absolute;left:2470;top:-2771;height:514;width:2712;" fillcolor="#959595" filled="t" stroked="f" coordorigin="2470,-2771" coordsize="2712,514" path="m5182,-2771l2470,-2771,2470,-2339,2470,-2257,5182,-2257,5182,-2339,5182,-2771xe">
              <v:path arrowok="t"/>
              <v:fill on="t" focussize="0,0"/>
              <v:stroke on="f"/>
              <v:imagedata o:title=""/>
              <o:lock v:ext="edit"/>
            </v:shape>
            <v:rect id="_x0000_s1508" o:spid="_x0000_s1508" o:spt="1" style="position:absolute;left:2399;top:-2841;height:503;width:2699;" fillcolor="#FFFFFF" filled="t" stroked="f" coordsize="21600,21600">
              <v:path/>
              <v:fill on="t" focussize="0,0"/>
              <v:stroke on="f"/>
              <v:imagedata o:title=""/>
              <o:lock v:ext="edit"/>
            </v:rect>
            <v:rect id="_x0000_s1509" o:spid="_x0000_s1509" o:spt="1" style="position:absolute;left:2399;top:-2841;height:503;width:2699;" filled="f" stroked="t" coordsize="21600,21600">
              <v:path/>
              <v:fill on="f" focussize="0,0"/>
              <v:stroke weight="0.605275590551181pt" color="#000000"/>
              <v:imagedata o:title=""/>
              <o:lock v:ext="edit"/>
            </v:rect>
            <v:shape id="_x0000_s1510" o:spid="_x0000_s1510" style="position:absolute;left:5801;top:-2992;height:1330;width:3519;" fillcolor="#959595" filled="t" stroked="f" coordorigin="5802,-2991" coordsize="3519,1330" path="m9320,-2991l5802,-2991,5802,-1746,5802,-1662,9320,-1662,9320,-1746,9320,-2991xe">
              <v:path arrowok="t"/>
              <v:fill on="t" focussize="0,0"/>
              <v:stroke on="f"/>
              <v:imagedata o:title=""/>
              <o:lock v:ext="edit"/>
            </v:shape>
            <v:rect id="_x0000_s1511" o:spid="_x0000_s1511" o:spt="1" style="position:absolute;left:5734;top:-3059;height:1313;width:3505;" fillcolor="#DCDCDC" filled="t" stroked="f" coordsize="21600,21600">
              <v:path/>
              <v:fill on="t" focussize="0,0"/>
              <v:stroke on="f"/>
              <v:imagedata o:title=""/>
              <o:lock v:ext="edit"/>
            </v:rect>
            <v:rect id="_x0000_s1512" o:spid="_x0000_s1512" o:spt="1" style="position:absolute;left:5734;top:-3059;height:1313;width:3505;" filled="f" stroked="t" coordsize="21600,21600">
              <v:path/>
              <v:fill on="f" focussize="0,0"/>
              <v:stroke weight="0.605275590551181pt" color="#000000"/>
              <v:imagedata o:title=""/>
              <o:lock v:ext="edit"/>
            </v:rect>
            <v:shape id="_x0000_s1513" o:spid="_x0000_s1513" style="position:absolute;left:4727;top:-2722;height:218;width:1100;" filled="f" stroked="t" coordorigin="4728,-2721" coordsize="1100,218" path="m5827,-2503l5277,-2503,5277,-2721,4728,-2721e">
              <v:path arrowok="t"/>
              <v:fill on="f" focussize="0,0"/>
              <v:stroke weight="0.605275590551181pt" color="#000000"/>
              <v:imagedata o:title=""/>
              <o:lock v:ext="edit"/>
            </v:shape>
            <v:shape id="_x0000_s1514" o:spid="_x0000_s1514" style="position:absolute;left:4591;top:-2779;height:115;width:185;" fillcolor="#000000" filled="t" stroked="f" coordorigin="4591,-2779" coordsize="185,115" path="m4776,-2779l4591,-2721,4776,-2664,4753,-2721,4776,-2779xe">
              <v:path arrowok="t"/>
              <v:fill on="t" focussize="0,0"/>
              <v:stroke on="f"/>
              <v:imagedata o:title=""/>
              <o:lock v:ext="edit"/>
            </v:shape>
            <v:shape id="_x0000_s1515" o:spid="_x0000_s1515" o:spt="202" type="#_x0000_t202" style="position:absolute;left:2494;top:-3090;height:682;width:2582;" filled="f" stroked="f" coordsize="21600,21600">
              <v:path/>
              <v:fill on="f" focussize="0,0"/>
              <v:stroke on="f" joinstyle="miter"/>
              <v:imagedata o:title=""/>
              <o:lock v:ext="edit"/>
              <v:textbox inset="0mm,0mm,0mm,0mm">
                <w:txbxContent>
                  <w:p>
                    <w:pPr>
                      <w:spacing w:before="0" w:line="188" w:lineRule="exact"/>
                      <w:ind w:left="1588" w:right="0" w:firstLine="0"/>
                      <w:jc w:val="left"/>
                      <w:rPr>
                        <w:rFonts w:ascii="Times New Roman"/>
                        <w:sz w:val="17"/>
                      </w:rPr>
                    </w:pPr>
                    <w:r>
                      <w:rPr>
                        <w:rFonts w:ascii="Times New Roman"/>
                        <w:sz w:val="17"/>
                      </w:rPr>
                      <w:t>source</w:t>
                    </w:r>
                    <w:r>
                      <w:rPr>
                        <w:rFonts w:ascii="Times New Roman"/>
                        <w:spacing w:val="-8"/>
                        <w:sz w:val="17"/>
                      </w:rPr>
                      <w:t xml:space="preserve"> </w:t>
                    </w:r>
                    <w:r>
                      <w:rPr>
                        <w:rFonts w:ascii="Times New Roman"/>
                        <w:sz w:val="17"/>
                      </w:rPr>
                      <w:t>snippet</w:t>
                    </w:r>
                  </w:p>
                  <w:p>
                    <w:pPr>
                      <w:spacing w:before="92"/>
                      <w:ind w:left="0" w:right="0" w:firstLine="0"/>
                      <w:jc w:val="left"/>
                      <w:rPr>
                        <w:rFonts w:ascii="Times New Roman"/>
                        <w:sz w:val="17"/>
                      </w:rPr>
                    </w:pPr>
                    <w:r>
                      <w:rPr>
                        <w:rFonts w:ascii="Times New Roman"/>
                        <w:sz w:val="17"/>
                      </w:rPr>
                      <w:t>CPoint(</w:t>
                    </w:r>
                    <w:r>
                      <w:rPr>
                        <w:rFonts w:ascii="Times New Roman"/>
                        <w:spacing w:val="-2"/>
                        <w:sz w:val="17"/>
                      </w:rPr>
                      <w:t xml:space="preserve"> </w:t>
                    </w:r>
                    <w:r>
                      <w:rPr>
                        <w:rFonts w:ascii="Times New Roman"/>
                        <w:sz w:val="17"/>
                      </w:rPr>
                      <w:t>float</w:t>
                    </w:r>
                    <w:r>
                      <w:rPr>
                        <w:rFonts w:ascii="Times New Roman"/>
                        <w:spacing w:val="-6"/>
                        <w:sz w:val="17"/>
                      </w:rPr>
                      <w:t xml:space="preserve"> </w:t>
                    </w:r>
                    <w:r>
                      <w:rPr>
                        <w:rFonts w:ascii="Times New Roman"/>
                        <w:sz w:val="17"/>
                      </w:rPr>
                      <w:t>x =</w:t>
                    </w:r>
                    <w:r>
                      <w:rPr>
                        <w:rFonts w:ascii="Times New Roman"/>
                        <w:spacing w:val="-1"/>
                        <w:sz w:val="17"/>
                      </w:rPr>
                      <w:t xml:space="preserve"> </w:t>
                    </w:r>
                    <w:r>
                      <w:rPr>
                        <w:rFonts w:ascii="Times New Roman"/>
                        <w:sz w:val="17"/>
                      </w:rPr>
                      <w:t>0.0</w:t>
                    </w:r>
                    <w:r>
                      <w:rPr>
                        <w:rFonts w:ascii="Times New Roman"/>
                        <w:spacing w:val="-1"/>
                        <w:sz w:val="17"/>
                      </w:rPr>
                      <w:t xml:space="preserve"> </w:t>
                    </w:r>
                    <w:r>
                      <w:rPr>
                        <w:rFonts w:ascii="Times New Roman"/>
                        <w:sz w:val="17"/>
                      </w:rPr>
                      <w:t>)</w:t>
                    </w:r>
                  </w:p>
                  <w:p>
                    <w:pPr>
                      <w:spacing w:before="11"/>
                      <w:ind w:left="124" w:right="0" w:firstLine="0"/>
                      <w:jc w:val="left"/>
                      <w:rPr>
                        <w:rFonts w:ascii="Times New Roman"/>
                        <w:sz w:val="17"/>
                      </w:rPr>
                    </w:pPr>
                    <w:r>
                      <w:rPr>
                        <w:rFonts w:ascii="Times New Roman"/>
                        <w:sz w:val="17"/>
                      </w:rPr>
                      <w:t>:</w:t>
                    </w:r>
                    <w:r>
                      <w:rPr>
                        <w:rFonts w:ascii="Times New Roman"/>
                        <w:spacing w:val="-1"/>
                        <w:sz w:val="17"/>
                      </w:rPr>
                      <w:t xml:space="preserve"> </w:t>
                    </w:r>
                    <w:r>
                      <w:rPr>
                        <w:rFonts w:ascii="Times New Roman"/>
                        <w:sz w:val="17"/>
                      </w:rPr>
                      <w:t>_x( x</w:t>
                    </w:r>
                    <w:r>
                      <w:rPr>
                        <w:rFonts w:ascii="Times New Roman"/>
                        <w:spacing w:val="-4"/>
                        <w:sz w:val="17"/>
                      </w:rPr>
                      <w:t xml:space="preserve"> </w:t>
                    </w:r>
                    <w:r>
                      <w:rPr>
                        <w:rFonts w:ascii="Times New Roman"/>
                        <w:sz w:val="17"/>
                      </w:rPr>
                      <w:t>)</w:t>
                    </w:r>
                    <w:r>
                      <w:rPr>
                        <w:rFonts w:ascii="Times New Roman"/>
                        <w:spacing w:val="-1"/>
                        <w:sz w:val="17"/>
                      </w:rPr>
                      <w:t xml:space="preserve"> </w:t>
                    </w:r>
                    <w:r>
                      <w:rPr>
                        <w:rFonts w:ascii="Times New Roman"/>
                        <w:sz w:val="17"/>
                      </w:rPr>
                      <w:t>{</w:t>
                    </w:r>
                    <w:r>
                      <w:rPr>
                        <w:rFonts w:ascii="Times New Roman"/>
                        <w:spacing w:val="-1"/>
                        <w:sz w:val="17"/>
                      </w:rPr>
                      <w:t xml:space="preserve"> </w:t>
                    </w:r>
                    <w:r>
                      <w:rPr>
                        <w:rFonts w:ascii="Times New Roman"/>
                        <w:sz w:val="17"/>
                      </w:rPr>
                      <w:t>/*</w:t>
                    </w:r>
                    <w:r>
                      <w:rPr>
                        <w:rFonts w:ascii="Times New Roman"/>
                        <w:spacing w:val="-4"/>
                        <w:sz w:val="17"/>
                      </w:rPr>
                      <w:t xml:space="preserve"> </w:t>
                    </w:r>
                    <w:r>
                      <w:rPr>
                        <w:rFonts w:ascii="Times New Roman"/>
                        <w:sz w:val="17"/>
                      </w:rPr>
                      <w:t>if any user</w:t>
                    </w:r>
                    <w:r>
                      <w:rPr>
                        <w:rFonts w:ascii="Times New Roman"/>
                        <w:spacing w:val="-4"/>
                        <w:sz w:val="17"/>
                      </w:rPr>
                      <w:t xml:space="preserve"> </w:t>
                    </w:r>
                    <w:r>
                      <w:rPr>
                        <w:rFonts w:ascii="Times New Roman"/>
                        <w:sz w:val="17"/>
                      </w:rPr>
                      <w:t>code...</w:t>
                    </w:r>
                    <w:r>
                      <w:rPr>
                        <w:rFonts w:ascii="Times New Roman"/>
                        <w:spacing w:val="-5"/>
                        <w:sz w:val="17"/>
                      </w:rPr>
                      <w:t xml:space="preserve"> </w:t>
                    </w:r>
                    <w:r>
                      <w:rPr>
                        <w:rFonts w:ascii="Times New Roman"/>
                        <w:sz w:val="17"/>
                      </w:rPr>
                      <w:t>*/ }</w:t>
                    </w:r>
                  </w:p>
                </w:txbxContent>
              </v:textbox>
            </v:shape>
            <v:shape id="_x0000_s1516" o:spid="_x0000_s1516" o:spt="202" type="#_x0000_t202" style="position:absolute;left:5316;top:-2422;height:170;width:358;" filled="f" stroked="f" coordsize="21600,21600">
              <v:path/>
              <v:fill on="f" focussize="0,0"/>
              <v:stroke on="f" joinstyle="miter"/>
              <v:imagedata o:title=""/>
              <o:lock v:ext="edit"/>
              <v:textbox inset="0mm,0mm,0mm,0mm">
                <w:txbxContent>
                  <w:p>
                    <w:pPr>
                      <w:spacing w:before="0" w:line="169" w:lineRule="exact"/>
                      <w:ind w:left="0" w:right="0" w:firstLine="0"/>
                      <w:jc w:val="left"/>
                      <w:rPr>
                        <w:rFonts w:hint="eastAsia" w:ascii="宋体" w:eastAsia="宋体"/>
                        <w:sz w:val="17"/>
                      </w:rPr>
                    </w:pPr>
                    <w:r>
                      <w:rPr>
                        <w:rFonts w:hint="eastAsia" w:ascii="宋体" w:eastAsia="宋体"/>
                        <w:sz w:val="17"/>
                      </w:rPr>
                      <w:t>呼叫</w:t>
                    </w:r>
                  </w:p>
                </w:txbxContent>
              </v:textbox>
            </v:shape>
            <v:shape id="_x0000_s1517" o:spid="_x0000_s1517" o:spt="202" type="#_x0000_t202" style="position:absolute;left:4155;top:-2057;height:170;width:1193;" filled="f" stroked="f" coordsize="21600,21600">
              <v:path/>
              <v:fill on="f" focussize="0,0"/>
              <v:stroke on="f" joinstyle="miter"/>
              <v:imagedata o:title=""/>
              <o:lock v:ext="edit"/>
              <v:textbox inset="0mm,0mm,0mm,0mm">
                <w:txbxContent>
                  <w:p>
                    <w:pPr>
                      <w:spacing w:before="0" w:line="169" w:lineRule="exact"/>
                      <w:ind w:left="0" w:right="0" w:firstLine="0"/>
                      <w:jc w:val="left"/>
                      <w:rPr>
                        <w:rFonts w:hint="eastAsia" w:ascii="宋体" w:eastAsia="宋体"/>
                        <w:sz w:val="17"/>
                      </w:rPr>
                    </w:pPr>
                    <w:r>
                      <w:rPr>
                        <w:rFonts w:hint="eastAsia" w:ascii="宋体" w:eastAsia="宋体"/>
                        <w:w w:val="95"/>
                        <w:sz w:val="17"/>
                      </w:rPr>
                      <w:t>被编译器扩充为</w:t>
                    </w:r>
                  </w:p>
                </w:txbxContent>
              </v:textbox>
            </v:shape>
            <v:shape id="_x0000_s1518" o:spid="_x0000_s1518" o:spt="202" type="#_x0000_t202" style="position:absolute;left:5830;top:-3018;height:1201;width:3340;" filled="f" stroked="f" coordsize="21600,21600">
              <v:path/>
              <v:fill on="f" focussize="0,0"/>
              <v:stroke on="f" joinstyle="miter"/>
              <v:imagedata o:title=""/>
              <o:lock v:ext="edit"/>
              <v:textbox inset="0mm,0mm,0mm,0mm">
                <w:txbxContent>
                  <w:p>
                    <w:pPr>
                      <w:spacing w:before="0" w:line="188" w:lineRule="exact"/>
                      <w:ind w:left="0" w:right="0" w:firstLine="0"/>
                      <w:jc w:val="left"/>
                      <w:rPr>
                        <w:rFonts w:ascii="Times New Roman"/>
                        <w:sz w:val="17"/>
                      </w:rPr>
                    </w:pPr>
                    <w:r>
                      <w:rPr>
                        <w:rFonts w:ascii="Times New Roman"/>
                        <w:sz w:val="17"/>
                      </w:rPr>
                      <w:t>CPoint2d::CPoint2d(</w:t>
                    </w:r>
                    <w:r>
                      <w:rPr>
                        <w:rFonts w:ascii="Times New Roman"/>
                        <w:spacing w:val="-3"/>
                        <w:sz w:val="17"/>
                      </w:rPr>
                      <w:t xml:space="preserve"> </w:t>
                    </w:r>
                    <w:r>
                      <w:rPr>
                        <w:rFonts w:ascii="Times New Roman"/>
                        <w:sz w:val="17"/>
                      </w:rPr>
                      <w:t>float</w:t>
                    </w:r>
                    <w:r>
                      <w:rPr>
                        <w:rFonts w:ascii="Times New Roman"/>
                        <w:spacing w:val="-7"/>
                        <w:sz w:val="17"/>
                      </w:rPr>
                      <w:t xml:space="preserve"> </w:t>
                    </w:r>
                    <w:r>
                      <w:rPr>
                        <w:rFonts w:ascii="Times New Roman"/>
                        <w:sz w:val="17"/>
                      </w:rPr>
                      <w:t>x</w:t>
                    </w:r>
                    <w:r>
                      <w:rPr>
                        <w:rFonts w:ascii="Times New Roman"/>
                        <w:spacing w:val="-2"/>
                        <w:sz w:val="17"/>
                      </w:rPr>
                      <w:t xml:space="preserve"> </w:t>
                    </w:r>
                    <w:r>
                      <w:rPr>
                        <w:rFonts w:ascii="Times New Roman"/>
                        <w:sz w:val="17"/>
                      </w:rPr>
                      <w:t>=</w:t>
                    </w:r>
                    <w:r>
                      <w:rPr>
                        <w:rFonts w:ascii="Times New Roman"/>
                        <w:spacing w:val="-2"/>
                        <w:sz w:val="17"/>
                      </w:rPr>
                      <w:t xml:space="preserve"> </w:t>
                    </w:r>
                    <w:r>
                      <w:rPr>
                        <w:rFonts w:ascii="Times New Roman"/>
                        <w:sz w:val="17"/>
                      </w:rPr>
                      <w:t>0.0,</w:t>
                    </w:r>
                    <w:r>
                      <w:rPr>
                        <w:rFonts w:ascii="Times New Roman"/>
                        <w:spacing w:val="-3"/>
                        <w:sz w:val="17"/>
                      </w:rPr>
                      <w:t xml:space="preserve"> </w:t>
                    </w:r>
                    <w:r>
                      <w:rPr>
                        <w:rFonts w:ascii="Times New Roman"/>
                        <w:sz w:val="17"/>
                      </w:rPr>
                      <w:t>float</w:t>
                    </w:r>
                    <w:r>
                      <w:rPr>
                        <w:rFonts w:ascii="Times New Roman"/>
                        <w:spacing w:val="-7"/>
                        <w:sz w:val="17"/>
                      </w:rPr>
                      <w:t xml:space="preserve"> </w:t>
                    </w:r>
                    <w:r>
                      <w:rPr>
                        <w:rFonts w:ascii="Times New Roman"/>
                        <w:sz w:val="17"/>
                      </w:rPr>
                      <w:t>y</w:t>
                    </w:r>
                    <w:r>
                      <w:rPr>
                        <w:rFonts w:ascii="Times New Roman"/>
                        <w:spacing w:val="-2"/>
                        <w:sz w:val="17"/>
                      </w:rPr>
                      <w:t xml:space="preserve"> </w:t>
                    </w:r>
                    <w:r>
                      <w:rPr>
                        <w:rFonts w:ascii="Times New Roman"/>
                        <w:sz w:val="17"/>
                      </w:rPr>
                      <w:t>=</w:t>
                    </w:r>
                    <w:r>
                      <w:rPr>
                        <w:rFonts w:ascii="Times New Roman"/>
                        <w:spacing w:val="-2"/>
                        <w:sz w:val="17"/>
                      </w:rPr>
                      <w:t xml:space="preserve"> </w:t>
                    </w:r>
                    <w:r>
                      <w:rPr>
                        <w:rFonts w:ascii="Times New Roman"/>
                        <w:sz w:val="17"/>
                      </w:rPr>
                      <w:t>0.0</w:t>
                    </w:r>
                    <w:r>
                      <w:rPr>
                        <w:rFonts w:ascii="Times New Roman"/>
                        <w:spacing w:val="-2"/>
                        <w:sz w:val="17"/>
                      </w:rPr>
                      <w:t xml:space="preserve"> </w:t>
                    </w:r>
                    <w:r>
                      <w:rPr>
                        <w:rFonts w:ascii="Times New Roman"/>
                        <w:sz w:val="17"/>
                      </w:rPr>
                      <w:t>)</w:t>
                    </w:r>
                  </w:p>
                  <w:p>
                    <w:pPr>
                      <w:spacing w:before="6"/>
                      <w:ind w:left="0" w:right="0" w:firstLine="0"/>
                      <w:jc w:val="left"/>
                      <w:rPr>
                        <w:rFonts w:ascii="Times New Roman"/>
                        <w:sz w:val="17"/>
                      </w:rPr>
                    </w:pPr>
                    <w:r>
                      <w:rPr>
                        <w:rFonts w:ascii="Times New Roman"/>
                        <w:w w:val="99"/>
                        <w:sz w:val="17"/>
                      </w:rPr>
                      <w:t>{</w:t>
                    </w:r>
                  </w:p>
                  <w:p>
                    <w:pPr>
                      <w:spacing w:before="11"/>
                      <w:ind w:left="81" w:right="0" w:firstLine="0"/>
                      <w:jc w:val="left"/>
                      <w:rPr>
                        <w:rFonts w:ascii="Times New Roman"/>
                        <w:sz w:val="17"/>
                      </w:rPr>
                    </w:pPr>
                    <w:r>
                      <w:rPr>
                        <w:rFonts w:ascii="Times New Roman"/>
                        <w:sz w:val="17"/>
                      </w:rPr>
                      <w:t>CPoint::CPoint(</w:t>
                    </w:r>
                    <w:r>
                      <w:rPr>
                        <w:rFonts w:ascii="Times New Roman"/>
                        <w:spacing w:val="-3"/>
                        <w:sz w:val="17"/>
                      </w:rPr>
                      <w:t xml:space="preserve"> </w:t>
                    </w:r>
                    <w:r>
                      <w:rPr>
                        <w:rFonts w:ascii="Times New Roman"/>
                        <w:sz w:val="17"/>
                      </w:rPr>
                      <w:t>x</w:t>
                    </w:r>
                    <w:r>
                      <w:rPr>
                        <w:rFonts w:ascii="Times New Roman"/>
                        <w:spacing w:val="-6"/>
                        <w:sz w:val="17"/>
                      </w:rPr>
                      <w:t xml:space="preserve"> </w:t>
                    </w:r>
                    <w:r>
                      <w:rPr>
                        <w:rFonts w:ascii="Times New Roman"/>
                        <w:sz w:val="17"/>
                      </w:rPr>
                      <w:t>);</w:t>
                    </w:r>
                  </w:p>
                  <w:p>
                    <w:pPr>
                      <w:spacing w:before="6"/>
                      <w:ind w:left="81" w:right="0" w:firstLine="0"/>
                      <w:jc w:val="left"/>
                      <w:rPr>
                        <w:rFonts w:ascii="Times New Roman"/>
                        <w:sz w:val="17"/>
                      </w:rPr>
                    </w:pPr>
                    <w:r>
                      <w:rPr>
                        <w:rFonts w:ascii="Times New Roman"/>
                        <w:sz w:val="17"/>
                      </w:rPr>
                      <w:t>_y(</w:t>
                    </w:r>
                    <w:r>
                      <w:rPr>
                        <w:rFonts w:ascii="Times New Roman"/>
                        <w:spacing w:val="-3"/>
                        <w:sz w:val="17"/>
                      </w:rPr>
                      <w:t xml:space="preserve"> </w:t>
                    </w:r>
                    <w:r>
                      <w:rPr>
                        <w:rFonts w:ascii="Times New Roman"/>
                        <w:sz w:val="17"/>
                      </w:rPr>
                      <w:t>y</w:t>
                    </w:r>
                    <w:r>
                      <w:rPr>
                        <w:rFonts w:ascii="Times New Roman"/>
                        <w:spacing w:val="2"/>
                        <w:sz w:val="17"/>
                      </w:rPr>
                      <w:t xml:space="preserve"> </w:t>
                    </w:r>
                    <w:r>
                      <w:rPr>
                        <w:rFonts w:ascii="Times New Roman"/>
                        <w:sz w:val="17"/>
                      </w:rPr>
                      <w:t>);</w:t>
                    </w:r>
                  </w:p>
                  <w:p>
                    <w:pPr>
                      <w:spacing w:before="6"/>
                      <w:ind w:left="81" w:right="0" w:firstLine="0"/>
                      <w:jc w:val="left"/>
                      <w:rPr>
                        <w:rFonts w:ascii="Times New Roman"/>
                        <w:sz w:val="17"/>
                      </w:rPr>
                    </w:pPr>
                    <w:r>
                      <w:rPr>
                        <w:rFonts w:ascii="Times New Roman"/>
                        <w:sz w:val="17"/>
                      </w:rPr>
                      <w:t>/*</w:t>
                    </w:r>
                    <w:r>
                      <w:rPr>
                        <w:rFonts w:ascii="Times New Roman"/>
                        <w:spacing w:val="-2"/>
                        <w:sz w:val="17"/>
                      </w:rPr>
                      <w:t xml:space="preserve"> </w:t>
                    </w:r>
                    <w:r>
                      <w:rPr>
                        <w:rFonts w:ascii="Times New Roman"/>
                        <w:sz w:val="17"/>
                      </w:rPr>
                      <w:t>if</w:t>
                    </w:r>
                    <w:r>
                      <w:rPr>
                        <w:rFonts w:ascii="Times New Roman"/>
                        <w:spacing w:val="-3"/>
                        <w:sz w:val="17"/>
                      </w:rPr>
                      <w:t xml:space="preserve"> </w:t>
                    </w:r>
                    <w:r>
                      <w:rPr>
                        <w:rFonts w:ascii="Times New Roman"/>
                        <w:sz w:val="17"/>
                      </w:rPr>
                      <w:t>any</w:t>
                    </w:r>
                    <w:r>
                      <w:rPr>
                        <w:rFonts w:ascii="Times New Roman"/>
                        <w:spacing w:val="-2"/>
                        <w:sz w:val="17"/>
                      </w:rPr>
                      <w:t xml:space="preserve"> </w:t>
                    </w:r>
                    <w:r>
                      <w:rPr>
                        <w:rFonts w:ascii="Times New Roman"/>
                        <w:sz w:val="17"/>
                      </w:rPr>
                      <w:t>user</w:t>
                    </w:r>
                    <w:r>
                      <w:rPr>
                        <w:rFonts w:ascii="Times New Roman"/>
                        <w:spacing w:val="-3"/>
                        <w:sz w:val="17"/>
                      </w:rPr>
                      <w:t xml:space="preserve"> </w:t>
                    </w:r>
                    <w:r>
                      <w:rPr>
                        <w:rFonts w:ascii="Times New Roman"/>
                        <w:sz w:val="17"/>
                      </w:rPr>
                      <w:t>code...</w:t>
                    </w:r>
                    <w:r>
                      <w:rPr>
                        <w:rFonts w:ascii="Times New Roman"/>
                        <w:spacing w:val="-3"/>
                        <w:sz w:val="17"/>
                      </w:rPr>
                      <w:t xml:space="preserve"> </w:t>
                    </w:r>
                    <w:r>
                      <w:rPr>
                        <w:rFonts w:ascii="Times New Roman"/>
                        <w:sz w:val="17"/>
                      </w:rPr>
                      <w:t>*/</w:t>
                    </w:r>
                  </w:p>
                  <w:p>
                    <w:pPr>
                      <w:spacing w:before="6"/>
                      <w:ind w:left="0" w:right="0" w:firstLine="0"/>
                      <w:jc w:val="left"/>
                      <w:rPr>
                        <w:rFonts w:ascii="Times New Roman"/>
                        <w:sz w:val="17"/>
                      </w:rPr>
                    </w:pPr>
                    <w:r>
                      <w:rPr>
                        <w:rFonts w:ascii="Times New Roman"/>
                        <w:w w:val="99"/>
                        <w:sz w:val="17"/>
                      </w:rPr>
                      <w:t>}</w:t>
                    </w:r>
                  </w:p>
                </w:txbxContent>
              </v:textbox>
            </v:shape>
          </v:group>
        </w:pict>
      </w:r>
      <w:r>
        <w:pict>
          <v:shape id="_x0000_s1519" o:spid="_x0000_s1519" style="position:absolute;left:0pt;margin-left:144.6pt;margin-top:-80.45pt;height:56.2pt;width:113.3pt;mso-position-horizontal-relative:page;z-index:-251486208;mso-width-relative:page;mso-height-relative:page;" fillcolor="#959595" filled="t" stroked="f" coordorigin="2893,-1609" coordsize="2266,1124" path="m5158,-1609l2893,-1609,2893,-569,2893,-486,5158,-486,5158,-569,5158,-1609xe">
            <v:path arrowok="t"/>
            <v:fill on="t" focussize="0,0"/>
            <v:stroke on="f"/>
            <v:imagedata o:title=""/>
            <o:lock v:ext="edit"/>
          </v:shape>
        </w:pict>
      </w:r>
      <w:r>
        <w:rPr>
          <w:rFonts w:hint="eastAsia" w:ascii="宋体" w:eastAsia="宋体"/>
          <w:sz w:val="18"/>
        </w:rPr>
        <w:t xml:space="preserve">有一些微妙的地方必须注意。编译器安插在 </w:t>
      </w:r>
      <w:r>
        <w:rPr>
          <w:rFonts w:ascii="Times New Roman" w:eastAsia="Times New Roman"/>
          <w:sz w:val="18"/>
        </w:rPr>
        <w:t>constructor</w:t>
      </w:r>
      <w:r>
        <w:rPr>
          <w:rFonts w:ascii="Times New Roman" w:eastAsia="Times New Roman"/>
          <w:spacing w:val="19"/>
          <w:sz w:val="18"/>
        </w:rPr>
        <w:t xml:space="preserve"> </w:t>
      </w:r>
      <w:r>
        <w:rPr>
          <w:rFonts w:hint="eastAsia" w:ascii="宋体" w:eastAsia="宋体"/>
          <w:spacing w:val="5"/>
          <w:sz w:val="18"/>
        </w:rPr>
        <w:t xml:space="preserve">中的 </w:t>
      </w:r>
      <w:r>
        <w:rPr>
          <w:rFonts w:ascii="Times New Roman" w:eastAsia="Times New Roman"/>
          <w:sz w:val="18"/>
        </w:rPr>
        <w:t>members</w:t>
      </w:r>
      <w:r>
        <w:rPr>
          <w:rFonts w:ascii="Times New Roman" w:eastAsia="Times New Roman"/>
          <w:spacing w:val="18"/>
          <w:sz w:val="18"/>
        </w:rPr>
        <w:t xml:space="preserve"> </w:t>
      </w:r>
      <w:r>
        <w:rPr>
          <w:rFonts w:hint="eastAsia" w:ascii="宋体" w:eastAsia="宋体"/>
          <w:sz w:val="18"/>
        </w:rPr>
        <w:t>宣告动作</w:t>
      </w:r>
      <w:r>
        <w:rPr>
          <w:rFonts w:hint="eastAsia" w:ascii="宋体" w:eastAsia="宋体"/>
          <w:spacing w:val="3"/>
          <w:sz w:val="18"/>
        </w:rPr>
        <w:t xml:space="preserve">是以 </w:t>
      </w:r>
      <w:r>
        <w:rPr>
          <w:rFonts w:ascii="Times New Roman" w:eastAsia="Times New Roman"/>
          <w:sz w:val="18"/>
        </w:rPr>
        <w:t>members</w:t>
      </w:r>
      <w:r>
        <w:rPr>
          <w:rFonts w:ascii="Times New Roman" w:eastAsia="Times New Roman"/>
          <w:spacing w:val="9"/>
          <w:sz w:val="18"/>
        </w:rPr>
        <w:t xml:space="preserve"> </w:t>
      </w:r>
      <w:r>
        <w:rPr>
          <w:rFonts w:hint="eastAsia" w:ascii="宋体" w:eastAsia="宋体"/>
          <w:spacing w:val="6"/>
          <w:sz w:val="18"/>
        </w:rPr>
        <w:t xml:space="preserve">在 </w:t>
      </w:r>
      <w:r>
        <w:rPr>
          <w:rFonts w:ascii="Times New Roman" w:eastAsia="Times New Roman"/>
          <w:sz w:val="18"/>
        </w:rPr>
        <w:t>class</w:t>
      </w:r>
      <w:r>
        <w:rPr>
          <w:rFonts w:ascii="Times New Roman" w:eastAsia="Times New Roman"/>
          <w:spacing w:val="8"/>
          <w:sz w:val="18"/>
        </w:rPr>
        <w:t xml:space="preserve"> </w:t>
      </w:r>
      <w:r>
        <w:rPr>
          <w:rFonts w:hint="eastAsia" w:ascii="宋体" w:eastAsia="宋体"/>
          <w:sz w:val="18"/>
        </w:rPr>
        <w:t xml:space="preserve">中的宣告次序为根据，而不是以 </w:t>
      </w:r>
      <w:r>
        <w:rPr>
          <w:rFonts w:ascii="Times New Roman" w:eastAsia="Times New Roman"/>
          <w:sz w:val="18"/>
        </w:rPr>
        <w:t>initialization</w:t>
      </w:r>
      <w:r>
        <w:rPr>
          <w:rFonts w:ascii="Times New Roman" w:eastAsia="Times New Roman"/>
          <w:spacing w:val="8"/>
          <w:sz w:val="18"/>
        </w:rPr>
        <w:t xml:space="preserve"> </w:t>
      </w:r>
      <w:r>
        <w:rPr>
          <w:rFonts w:ascii="Times New Roman" w:eastAsia="Times New Roman"/>
          <w:sz w:val="18"/>
        </w:rPr>
        <w:t>list</w:t>
      </w:r>
      <w:r>
        <w:rPr>
          <w:rFonts w:ascii="Times New Roman" w:eastAsia="Times New Roman"/>
          <w:spacing w:val="9"/>
          <w:sz w:val="18"/>
        </w:rPr>
        <w:t xml:space="preserve"> </w:t>
      </w:r>
      <w:r>
        <w:rPr>
          <w:rFonts w:hint="eastAsia" w:ascii="宋体" w:eastAsia="宋体"/>
          <w:sz w:val="18"/>
        </w:rPr>
        <w:t>中的排序次序为根据。如果两者在外观上错乱，很容易引起程序设计时的一些困扰或疏失。例如：</w:t>
      </w:r>
    </w:p>
    <w:p>
      <w:pPr>
        <w:pStyle w:val="11"/>
        <w:spacing w:before="148" w:line="292" w:lineRule="auto"/>
        <w:ind w:left="2910" w:right="6405"/>
      </w:pPr>
      <w:r>
        <w:t>class X {</w:t>
      </w:r>
      <w:r>
        <w:rPr>
          <w:spacing w:val="-94"/>
        </w:rPr>
        <w:t xml:space="preserve"> </w:t>
      </w:r>
      <w:r>
        <w:t>public:</w:t>
      </w:r>
    </w:p>
    <w:p>
      <w:pPr>
        <w:pStyle w:val="11"/>
        <w:spacing w:line="292" w:lineRule="auto"/>
        <w:ind w:left="2910" w:right="2594" w:firstLine="163"/>
      </w:pPr>
      <w:r>
        <w:t>X(int val) : m_data2(val), m_data1(m_data2) { }</w:t>
      </w:r>
      <w:r>
        <w:rPr>
          <w:spacing w:val="-94"/>
        </w:rPr>
        <w:t xml:space="preserve"> </w:t>
      </w:r>
      <w:r>
        <w:t>protected:</w:t>
      </w:r>
    </w:p>
    <w:p>
      <w:pPr>
        <w:pStyle w:val="11"/>
        <w:spacing w:line="292" w:lineRule="auto"/>
        <w:ind w:left="3073" w:right="5955" w:hanging="1"/>
      </w:pPr>
      <w:r>
        <w:t>int m_data1;</w:t>
      </w:r>
      <w:r>
        <w:rPr>
          <w:spacing w:val="-94"/>
        </w:rPr>
        <w:t xml:space="preserve"> </w:t>
      </w:r>
      <w:r>
        <w:t>int</w:t>
      </w:r>
      <w:r>
        <w:rPr>
          <w:spacing w:val="-9"/>
        </w:rPr>
        <w:t xml:space="preserve"> </w:t>
      </w:r>
      <w:r>
        <w:t>m_data2;</w:t>
      </w:r>
    </w:p>
    <w:p>
      <w:pPr>
        <w:pStyle w:val="11"/>
        <w:spacing w:line="181" w:lineRule="exact"/>
        <w:ind w:left="2910"/>
      </w:pPr>
      <w:r>
        <w:t>};</w:t>
      </w:r>
    </w:p>
    <w:p>
      <w:pPr>
        <w:pStyle w:val="11"/>
        <w:rPr>
          <w:sz w:val="18"/>
        </w:rPr>
      </w:pPr>
    </w:p>
    <w:p>
      <w:pPr>
        <w:spacing w:before="119"/>
        <w:ind w:left="2627" w:right="0" w:firstLine="0"/>
        <w:jc w:val="both"/>
        <w:rPr>
          <w:rFonts w:hint="eastAsia" w:ascii="宋体" w:eastAsia="宋体"/>
          <w:sz w:val="18"/>
        </w:rPr>
      </w:pPr>
      <w:r>
        <w:rPr>
          <w:rFonts w:hint="eastAsia" w:ascii="宋体" w:eastAsia="宋体"/>
          <w:sz w:val="18"/>
        </w:rPr>
        <w:t xml:space="preserve">我们很容易误以为在 </w:t>
      </w:r>
      <w:r>
        <w:rPr>
          <w:rFonts w:ascii="Times New Roman" w:eastAsia="Times New Roman"/>
          <w:i/>
          <w:sz w:val="18"/>
        </w:rPr>
        <w:t>X</w:t>
      </w:r>
      <w:r>
        <w:rPr>
          <w:rFonts w:ascii="Times New Roman" w:eastAsia="Times New Roman"/>
          <w:i/>
          <w:spacing w:val="21"/>
          <w:sz w:val="18"/>
        </w:rPr>
        <w:t xml:space="preserve"> </w:t>
      </w:r>
      <w:r>
        <w:rPr>
          <w:rFonts w:ascii="Times New Roman" w:eastAsia="Times New Roman"/>
          <w:sz w:val="18"/>
        </w:rPr>
        <w:t>constructor</w:t>
      </w:r>
      <w:r>
        <w:rPr>
          <w:rFonts w:ascii="Times New Roman" w:eastAsia="Times New Roman"/>
          <w:spacing w:val="55"/>
          <w:sz w:val="18"/>
        </w:rPr>
        <w:t xml:space="preserve"> </w:t>
      </w:r>
      <w:r>
        <w:rPr>
          <w:rFonts w:hint="eastAsia" w:ascii="宋体" w:eastAsia="宋体"/>
          <w:spacing w:val="2"/>
          <w:sz w:val="18"/>
        </w:rPr>
        <w:t xml:space="preserve">中是以 </w:t>
      </w:r>
      <w:r>
        <w:rPr>
          <w:rFonts w:ascii="Times New Roman" w:eastAsia="Times New Roman"/>
          <w:i/>
          <w:sz w:val="18"/>
        </w:rPr>
        <w:t>val</w:t>
      </w:r>
      <w:r>
        <w:rPr>
          <w:rFonts w:ascii="Times New Roman" w:eastAsia="Times New Roman"/>
          <w:i/>
          <w:spacing w:val="56"/>
          <w:sz w:val="18"/>
        </w:rPr>
        <w:t xml:space="preserve"> </w:t>
      </w:r>
      <w:r>
        <w:rPr>
          <w:rFonts w:hint="eastAsia" w:ascii="宋体" w:eastAsia="宋体"/>
          <w:spacing w:val="2"/>
          <w:sz w:val="18"/>
        </w:rPr>
        <w:t xml:space="preserve">设定 </w:t>
      </w:r>
      <w:r>
        <w:rPr>
          <w:rFonts w:ascii="Times New Roman" w:eastAsia="Times New Roman"/>
          <w:i/>
          <w:sz w:val="18"/>
        </w:rPr>
        <w:t>m_data2</w:t>
      </w:r>
      <w:r>
        <w:rPr>
          <w:rFonts w:hint="eastAsia" w:ascii="宋体" w:eastAsia="宋体"/>
          <w:spacing w:val="2"/>
          <w:sz w:val="18"/>
        </w:rPr>
        <w:t xml:space="preserve">，再将 </w:t>
      </w:r>
      <w:r>
        <w:rPr>
          <w:rFonts w:ascii="Times New Roman" w:eastAsia="Times New Roman"/>
          <w:i/>
          <w:sz w:val="18"/>
        </w:rPr>
        <w:t>m_data2</w:t>
      </w:r>
      <w:r>
        <w:rPr>
          <w:rFonts w:ascii="Times New Roman" w:eastAsia="Times New Roman"/>
          <w:i/>
          <w:spacing w:val="53"/>
          <w:sz w:val="18"/>
        </w:rPr>
        <w:t xml:space="preserve"> </w:t>
      </w:r>
      <w:r>
        <w:rPr>
          <w:rFonts w:hint="eastAsia" w:ascii="宋体" w:eastAsia="宋体"/>
          <w:sz w:val="18"/>
        </w:rPr>
        <w:t>设</w:t>
      </w:r>
    </w:p>
    <w:p>
      <w:pPr>
        <w:pStyle w:val="11"/>
        <w:rPr>
          <w:rFonts w:ascii="宋体"/>
          <w:sz w:val="20"/>
        </w:rPr>
      </w:pPr>
    </w:p>
    <w:p>
      <w:pPr>
        <w:pStyle w:val="11"/>
        <w:spacing w:before="12"/>
        <w:rPr>
          <w:rFonts w:ascii="宋体"/>
          <w:sz w:val="20"/>
        </w:rPr>
      </w:pPr>
    </w:p>
    <w:p>
      <w:pPr>
        <w:pStyle w:val="5"/>
        <w:spacing w:before="0"/>
        <w:ind w:left="0" w:right="500"/>
        <w:jc w:val="right"/>
      </w:pPr>
      <w:r>
        <w:t>55</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520" o:spid="_x0000_s1520" o:spt="1" style="position:absolute;left:0pt;margin-left:131.9pt;margin-top:18.85pt;height:0.7pt;width:323pt;mso-position-horizontal-relative:page;mso-wrap-distance-bottom:0pt;mso-wrap-distance-top:0pt;z-index:-251339776;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8"/>
        <w:rPr>
          <w:rFonts w:ascii="宋体"/>
          <w:sz w:val="29"/>
        </w:rPr>
      </w:pPr>
    </w:p>
    <w:p>
      <w:pPr>
        <w:spacing w:before="83"/>
        <w:ind w:left="2627" w:right="0" w:firstLine="0"/>
        <w:jc w:val="left"/>
        <w:rPr>
          <w:rFonts w:hint="eastAsia" w:ascii="宋体" w:eastAsia="宋体"/>
          <w:sz w:val="18"/>
        </w:rPr>
      </w:pPr>
      <w:r>
        <w:rPr>
          <w:rFonts w:hint="eastAsia" w:ascii="宋体" w:eastAsia="宋体"/>
          <w:spacing w:val="7"/>
          <w:sz w:val="18"/>
        </w:rPr>
        <w:t xml:space="preserve">定给 </w:t>
      </w:r>
      <w:r>
        <w:rPr>
          <w:rFonts w:ascii="Times New Roman" w:eastAsia="Times New Roman"/>
          <w:i/>
          <w:sz w:val="18"/>
        </w:rPr>
        <w:t>m_data1</w:t>
      </w:r>
      <w:r>
        <w:rPr>
          <w:rFonts w:hint="eastAsia" w:ascii="宋体" w:eastAsia="宋体"/>
          <w:spacing w:val="3"/>
          <w:sz w:val="18"/>
        </w:rPr>
        <w:t xml:space="preserve">。但根据两个 </w:t>
      </w:r>
      <w:r>
        <w:rPr>
          <w:rFonts w:ascii="Times New Roman" w:eastAsia="Times New Roman"/>
          <w:sz w:val="18"/>
        </w:rPr>
        <w:t>data</w:t>
      </w:r>
      <w:r>
        <w:rPr>
          <w:rFonts w:ascii="Times New Roman" w:eastAsia="Times New Roman"/>
          <w:spacing w:val="14"/>
          <w:sz w:val="18"/>
        </w:rPr>
        <w:t xml:space="preserve"> </w:t>
      </w:r>
      <w:r>
        <w:rPr>
          <w:rFonts w:ascii="Times New Roman" w:eastAsia="Times New Roman"/>
          <w:sz w:val="18"/>
        </w:rPr>
        <w:t>members</w:t>
      </w:r>
      <w:r>
        <w:rPr>
          <w:rFonts w:ascii="Times New Roman" w:eastAsia="Times New Roman"/>
          <w:spacing w:val="68"/>
          <w:sz w:val="18"/>
        </w:rPr>
        <w:t xml:space="preserve"> </w:t>
      </w:r>
      <w:r>
        <w:rPr>
          <w:rFonts w:hint="eastAsia" w:ascii="宋体" w:eastAsia="宋体"/>
          <w:sz w:val="18"/>
        </w:rPr>
        <w:t>的宣告次序，实际发生的动作却是：</w:t>
      </w:r>
    </w:p>
    <w:p>
      <w:pPr>
        <w:pStyle w:val="11"/>
        <w:spacing w:before="8"/>
        <w:rPr>
          <w:rFonts w:ascii="宋体"/>
          <w:sz w:val="21"/>
        </w:rPr>
      </w:pPr>
    </w:p>
    <w:p>
      <w:pPr>
        <w:pStyle w:val="11"/>
        <w:ind w:left="2910"/>
      </w:pPr>
      <w:r>
        <w:t>X::X(int</w:t>
      </w:r>
      <w:r>
        <w:rPr>
          <w:spacing w:val="-8"/>
        </w:rPr>
        <w:t xml:space="preserve"> </w:t>
      </w:r>
      <w:r>
        <w:t>val)</w:t>
      </w:r>
    </w:p>
    <w:p>
      <w:pPr>
        <w:pStyle w:val="11"/>
        <w:spacing w:before="40"/>
        <w:ind w:left="2910"/>
      </w:pPr>
      <w:r>
        <w:rPr>
          <w:w w:val="98"/>
        </w:rPr>
        <w:t>{</w:t>
      </w:r>
    </w:p>
    <w:p>
      <w:pPr>
        <w:pStyle w:val="11"/>
        <w:spacing w:line="206" w:lineRule="exact"/>
        <w:ind w:left="3073"/>
        <w:rPr>
          <w:rFonts w:hint="eastAsia" w:ascii="宋体" w:eastAsia="宋体"/>
        </w:rPr>
      </w:pPr>
      <w:r>
        <w:t>m_data1(m_data2);</w:t>
      </w:r>
      <w:r>
        <w:rPr>
          <w:spacing w:val="12"/>
        </w:rPr>
        <w:t xml:space="preserve"> // </w:t>
      </w:r>
      <w:r>
        <w:rPr>
          <w:rFonts w:hint="eastAsia" w:ascii="宋体" w:eastAsia="宋体"/>
          <w:spacing w:val="1"/>
        </w:rPr>
        <w:t xml:space="preserve">此时 </w:t>
      </w:r>
      <w:r>
        <w:t>m_data2</w:t>
      </w:r>
      <w:r>
        <w:rPr>
          <w:spacing w:val="-15"/>
        </w:rPr>
        <w:t xml:space="preserve"> </w:t>
      </w:r>
      <w:r>
        <w:rPr>
          <w:rFonts w:hint="eastAsia" w:ascii="宋体" w:eastAsia="宋体"/>
        </w:rPr>
        <w:t>尚未有初值，糟糕</w:t>
      </w:r>
    </w:p>
    <w:p>
      <w:pPr>
        <w:pStyle w:val="11"/>
        <w:spacing w:before="54"/>
        <w:ind w:left="3073"/>
      </w:pPr>
      <w:r>
        <w:t>m_data2(val);</w:t>
      </w:r>
    </w:p>
    <w:p>
      <w:pPr>
        <w:pStyle w:val="11"/>
        <w:spacing w:before="39"/>
        <w:ind w:left="2910"/>
      </w:pPr>
      <w:r>
        <w:rPr>
          <w:w w:val="98"/>
        </w:rPr>
        <w:t>}</w:t>
      </w:r>
    </w:p>
    <w:p>
      <w:pPr>
        <w:pStyle w:val="11"/>
        <w:rPr>
          <w:sz w:val="20"/>
        </w:rPr>
      </w:pPr>
    </w:p>
    <w:p>
      <w:pPr>
        <w:pStyle w:val="11"/>
        <w:spacing w:before="7"/>
        <w:rPr>
          <w:sz w:val="19"/>
        </w:rPr>
      </w:pPr>
    </w:p>
    <w:p>
      <w:pPr>
        <w:spacing w:before="0"/>
        <w:ind w:left="2627" w:right="0" w:firstLine="0"/>
        <w:jc w:val="left"/>
        <w:rPr>
          <w:rFonts w:hint="eastAsia" w:ascii="宋体" w:eastAsia="宋体"/>
          <w:sz w:val="18"/>
        </w:rPr>
      </w:pPr>
      <w:r>
        <w:rPr>
          <w:rFonts w:hint="eastAsia" w:ascii="宋体" w:eastAsia="宋体"/>
          <w:spacing w:val="1"/>
          <w:sz w:val="18"/>
        </w:rPr>
        <w:t xml:space="preserve">于是，当我们产生一个 </w:t>
      </w:r>
      <w:r>
        <w:rPr>
          <w:rFonts w:ascii="Times New Roman" w:eastAsia="Times New Roman"/>
          <w:i/>
          <w:sz w:val="18"/>
        </w:rPr>
        <w:t>X</w:t>
      </w:r>
      <w:r>
        <w:rPr>
          <w:rFonts w:ascii="Times New Roman" w:eastAsia="Times New Roman"/>
          <w:i/>
          <w:spacing w:val="11"/>
          <w:sz w:val="18"/>
        </w:rPr>
        <w:t xml:space="preserve"> </w:t>
      </w:r>
      <w:r>
        <w:rPr>
          <w:rFonts w:ascii="Times New Roman" w:eastAsia="Times New Roman"/>
          <w:sz w:val="18"/>
        </w:rPr>
        <w:t>object</w:t>
      </w:r>
      <w:r>
        <w:rPr>
          <w:rFonts w:hint="eastAsia" w:ascii="宋体" w:eastAsia="宋体"/>
          <w:sz w:val="18"/>
        </w:rPr>
        <w:t>：</w:t>
      </w:r>
    </w:p>
    <w:p>
      <w:pPr>
        <w:pStyle w:val="11"/>
        <w:spacing w:before="8"/>
        <w:rPr>
          <w:rFonts w:ascii="宋体"/>
          <w:sz w:val="21"/>
        </w:rPr>
      </w:pPr>
    </w:p>
    <w:p>
      <w:pPr>
        <w:pStyle w:val="11"/>
        <w:ind w:left="2910"/>
      </w:pPr>
      <w:r>
        <w:t>X</w:t>
      </w:r>
      <w:r>
        <w:rPr>
          <w:spacing w:val="-4"/>
        </w:rPr>
        <w:t xml:space="preserve"> </w:t>
      </w:r>
      <w:r>
        <w:t>x(3);</w:t>
      </w:r>
    </w:p>
    <w:p>
      <w:pPr>
        <w:pStyle w:val="11"/>
        <w:rPr>
          <w:sz w:val="18"/>
        </w:rPr>
      </w:pPr>
    </w:p>
    <w:p>
      <w:pPr>
        <w:spacing w:before="120"/>
        <w:ind w:left="2627" w:right="0" w:firstLine="0"/>
        <w:jc w:val="left"/>
        <w:rPr>
          <w:rFonts w:hint="eastAsia" w:ascii="宋体" w:eastAsia="宋体"/>
          <w:sz w:val="18"/>
        </w:rPr>
      </w:pPr>
      <w:r>
        <w:rPr>
          <w:rFonts w:hint="eastAsia" w:ascii="宋体" w:eastAsia="宋体"/>
          <w:spacing w:val="6"/>
          <w:sz w:val="18"/>
        </w:rPr>
        <w:t xml:space="preserve">其 </w:t>
      </w:r>
      <w:r>
        <w:rPr>
          <w:rFonts w:ascii="Times New Roman" w:eastAsia="Times New Roman"/>
          <w:sz w:val="18"/>
        </w:rPr>
        <w:t>data</w:t>
      </w:r>
      <w:r>
        <w:rPr>
          <w:rFonts w:ascii="Times New Roman" w:eastAsia="Times New Roman"/>
          <w:spacing w:val="8"/>
          <w:sz w:val="18"/>
        </w:rPr>
        <w:t xml:space="preserve"> </w:t>
      </w:r>
      <w:r>
        <w:rPr>
          <w:rFonts w:ascii="Times New Roman" w:eastAsia="Times New Roman"/>
          <w:sz w:val="18"/>
        </w:rPr>
        <w:t>members</w:t>
      </w:r>
      <w:r>
        <w:rPr>
          <w:rFonts w:ascii="Times New Roman" w:eastAsia="Times New Roman"/>
          <w:spacing w:val="15"/>
          <w:sz w:val="18"/>
        </w:rPr>
        <w:t xml:space="preserve"> </w:t>
      </w:r>
      <w:r>
        <w:rPr>
          <w:rFonts w:hint="eastAsia" w:ascii="宋体" w:eastAsia="宋体"/>
          <w:sz w:val="18"/>
        </w:rPr>
        <w:t>的内容可能成为这样：</w:t>
      </w:r>
    </w:p>
    <w:p>
      <w:pPr>
        <w:pStyle w:val="11"/>
        <w:spacing w:before="5"/>
        <w:rPr>
          <w:rFonts w:ascii="宋体"/>
          <w:sz w:val="18"/>
        </w:rPr>
      </w:pPr>
    </w:p>
    <w:p>
      <w:pPr>
        <w:pStyle w:val="11"/>
        <w:tabs>
          <w:tab w:val="left" w:pos="5507"/>
        </w:tabs>
        <w:ind w:left="2910"/>
        <w:rPr>
          <w:rFonts w:hint="eastAsia" w:ascii="宋体" w:eastAsia="宋体"/>
        </w:rPr>
      </w:pPr>
      <w:r>
        <w:t>x.m_data1</w:t>
      </w:r>
      <w:r>
        <w:rPr>
          <w:spacing w:val="-5"/>
        </w:rPr>
        <w:t xml:space="preserve"> = </w:t>
      </w:r>
      <w:r>
        <w:t>-2124198216</w:t>
      </w:r>
      <w:r>
        <w:tab/>
      </w:r>
      <w:r>
        <w:rPr>
          <w:spacing w:val="-2"/>
        </w:rPr>
        <w:t xml:space="preserve">// </w:t>
      </w:r>
      <w:r>
        <w:rPr>
          <w:rFonts w:hint="eastAsia" w:ascii="宋体" w:eastAsia="宋体"/>
        </w:rPr>
        <w:t>这不是我们希望的</w:t>
      </w:r>
    </w:p>
    <w:p>
      <w:pPr>
        <w:pStyle w:val="11"/>
        <w:spacing w:before="54"/>
        <w:ind w:left="2910"/>
      </w:pPr>
      <w:r>
        <w:t>x.m_data2</w:t>
      </w:r>
      <w:r>
        <w:rPr>
          <w:spacing w:val="-5"/>
        </w:rPr>
        <w:t xml:space="preserve"> </w:t>
      </w:r>
      <w:r>
        <w:t>=</w:t>
      </w:r>
      <w:r>
        <w:rPr>
          <w:spacing w:val="-4"/>
        </w:rPr>
        <w:t xml:space="preserve"> </w:t>
      </w:r>
      <w:r>
        <w:t>3</w:t>
      </w:r>
    </w:p>
    <w:p>
      <w:pPr>
        <w:pStyle w:val="11"/>
        <w:rPr>
          <w:sz w:val="18"/>
        </w:rPr>
      </w:pPr>
    </w:p>
    <w:p>
      <w:pPr>
        <w:pStyle w:val="11"/>
        <w:spacing w:before="7"/>
        <w:rPr>
          <w:sz w:val="21"/>
        </w:rPr>
      </w:pPr>
    </w:p>
    <w:p>
      <w:pPr>
        <w:spacing w:before="0"/>
        <w:ind w:left="2627" w:right="0" w:firstLine="0"/>
        <w:jc w:val="left"/>
        <w:rPr>
          <w:rFonts w:hint="eastAsia" w:ascii="宋体" w:eastAsia="宋体"/>
          <w:sz w:val="18"/>
        </w:rPr>
      </w:pPr>
      <w:r>
        <w:rPr>
          <w:rFonts w:hint="eastAsia" w:ascii="宋体" w:eastAsia="宋体"/>
          <w:spacing w:val="1"/>
          <w:sz w:val="18"/>
        </w:rPr>
        <w:t xml:space="preserve">一个比较好的做法是，把 </w:t>
      </w:r>
      <w:r>
        <w:rPr>
          <w:rFonts w:ascii="Times New Roman" w:eastAsia="Times New Roman"/>
          <w:sz w:val="18"/>
        </w:rPr>
        <w:t>class</w:t>
      </w:r>
      <w:r>
        <w:rPr>
          <w:rFonts w:ascii="Times New Roman" w:eastAsia="Times New Roman"/>
          <w:spacing w:val="14"/>
          <w:sz w:val="18"/>
        </w:rPr>
        <w:t xml:space="preserve"> </w:t>
      </w:r>
      <w:r>
        <w:rPr>
          <w:rFonts w:ascii="Times New Roman" w:eastAsia="Times New Roman"/>
          <w:i/>
          <w:sz w:val="18"/>
        </w:rPr>
        <w:t>X</w:t>
      </w:r>
      <w:r>
        <w:rPr>
          <w:rFonts w:ascii="Times New Roman" w:eastAsia="Times New Roman"/>
          <w:i/>
          <w:spacing w:val="63"/>
          <w:sz w:val="18"/>
        </w:rPr>
        <w:t xml:space="preserve"> </w:t>
      </w:r>
      <w:r>
        <w:rPr>
          <w:rFonts w:hint="eastAsia" w:ascii="宋体" w:eastAsia="宋体"/>
          <w:sz w:val="18"/>
        </w:rPr>
        <w:t>重新设计如下：</w:t>
      </w:r>
    </w:p>
    <w:p>
      <w:pPr>
        <w:pStyle w:val="11"/>
        <w:spacing w:before="8"/>
        <w:rPr>
          <w:rFonts w:ascii="宋体"/>
          <w:sz w:val="21"/>
        </w:rPr>
      </w:pPr>
    </w:p>
    <w:p>
      <w:pPr>
        <w:pStyle w:val="11"/>
        <w:spacing w:line="292" w:lineRule="auto"/>
        <w:ind w:left="2910" w:right="6405"/>
      </w:pPr>
      <w:r>
        <w:t>class X {</w:t>
      </w:r>
      <w:r>
        <w:rPr>
          <w:spacing w:val="-94"/>
        </w:rPr>
        <w:t xml:space="preserve"> </w:t>
      </w:r>
      <w:r>
        <w:t>public:</w:t>
      </w:r>
    </w:p>
    <w:p>
      <w:pPr>
        <w:pStyle w:val="11"/>
        <w:spacing w:line="292" w:lineRule="auto"/>
        <w:ind w:left="2910" w:right="2498" w:firstLine="163"/>
      </w:pPr>
      <w:r>
        <w:t>X(int val) : m_data2(val) { m_data1 = m_data2; }</w:t>
      </w:r>
      <w:r>
        <w:rPr>
          <w:spacing w:val="-94"/>
        </w:rPr>
        <w:t xml:space="preserve"> </w:t>
      </w:r>
      <w:r>
        <w:t>protected:</w:t>
      </w:r>
    </w:p>
    <w:p>
      <w:pPr>
        <w:pStyle w:val="11"/>
        <w:spacing w:line="292" w:lineRule="auto"/>
        <w:ind w:left="3073" w:right="5955" w:hanging="1"/>
      </w:pPr>
      <w:r>
        <w:t>int m_data1;</w:t>
      </w:r>
      <w:r>
        <w:rPr>
          <w:spacing w:val="-94"/>
        </w:rPr>
        <w:t xml:space="preserve"> </w:t>
      </w:r>
      <w:r>
        <w:t>int</w:t>
      </w:r>
      <w:r>
        <w:rPr>
          <w:spacing w:val="-9"/>
        </w:rPr>
        <w:t xml:space="preserve"> </w:t>
      </w:r>
      <w:r>
        <w:t>m_data2;</w:t>
      </w:r>
    </w:p>
    <w:p>
      <w:pPr>
        <w:pStyle w:val="11"/>
        <w:spacing w:line="181" w:lineRule="exact"/>
        <w:ind w:left="2910"/>
      </w:pPr>
      <w:r>
        <w:t>};</w:t>
      </w: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spacing w:before="5"/>
        <w:rPr>
          <w:sz w:val="26"/>
        </w:rPr>
      </w:pPr>
    </w:p>
    <w:p>
      <w:pPr>
        <w:pStyle w:val="5"/>
      </w:pPr>
      <w:r>
        <w:t>56</w:t>
      </w:r>
    </w:p>
    <w:p>
      <w:pPr>
        <w:spacing w:after="0"/>
        <w:sectPr>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521" o:spid="_x0000_s1521" o:spt="1" style="position:absolute;left:0pt;margin-left:131.9pt;margin-top:18.85pt;height:0.7pt;width:323pt;mso-position-horizontal-relative:page;mso-wrap-distance-bottom:0pt;mso-wrap-distance-top:0pt;z-index:-251339776;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rPr>
          <w:rFonts w:ascii="宋体"/>
          <w:sz w:val="20"/>
        </w:rPr>
      </w:pPr>
    </w:p>
    <w:p>
      <w:pPr>
        <w:pStyle w:val="11"/>
        <w:spacing w:before="11"/>
        <w:rPr>
          <w:rFonts w:ascii="宋体"/>
          <w:sz w:val="28"/>
        </w:rPr>
      </w:pPr>
    </w:p>
    <w:p>
      <w:pPr>
        <w:pStyle w:val="3"/>
        <w:rPr>
          <w:rFonts w:hint="eastAsia" w:ascii="宋体" w:eastAsia="宋体"/>
        </w:rPr>
      </w:pPr>
      <w:r>
        <w:rPr>
          <w:w w:val="110"/>
        </w:rPr>
        <w:t>Virtual</w:t>
      </w:r>
      <w:r>
        <w:rPr>
          <w:spacing w:val="93"/>
          <w:w w:val="110"/>
        </w:rPr>
        <w:t xml:space="preserve"> </w:t>
      </w:r>
      <w:r>
        <w:rPr>
          <w:spacing w:val="11"/>
          <w:w w:val="110"/>
        </w:rPr>
        <w:t>Functions</w:t>
      </w:r>
      <w:r>
        <w:rPr>
          <w:rFonts w:hint="eastAsia" w:ascii="宋体" w:eastAsia="宋体"/>
          <w:spacing w:val="11"/>
          <w:w w:val="110"/>
        </w:rPr>
        <w:t>（</w:t>
      </w:r>
      <w:r>
        <w:rPr>
          <w:rFonts w:hint="eastAsia" w:ascii="宋体" w:eastAsia="宋体"/>
          <w:spacing w:val="19"/>
          <w:w w:val="110"/>
        </w:rPr>
        <w:t>虚拟函式</w:t>
      </w:r>
      <w:r>
        <w:rPr>
          <w:rFonts w:hint="eastAsia" w:ascii="宋体" w:eastAsia="宋体"/>
          <w:w w:val="110"/>
        </w:rPr>
        <w:t>）</w:t>
      </w:r>
    </w:p>
    <w:p>
      <w:pPr>
        <w:spacing w:before="316" w:line="357" w:lineRule="auto"/>
        <w:ind w:left="2627" w:right="1157" w:firstLine="0"/>
        <w:jc w:val="both"/>
        <w:rPr>
          <w:rFonts w:hint="eastAsia" w:ascii="宋体" w:eastAsia="宋体"/>
          <w:sz w:val="18"/>
        </w:rPr>
      </w:pPr>
      <w:r>
        <w:rPr>
          <w:rFonts w:ascii="Times New Roman" w:eastAsia="Times New Roman"/>
          <w:sz w:val="18"/>
        </w:rPr>
        <w:t>Virtual</w:t>
      </w:r>
      <w:r>
        <w:rPr>
          <w:rFonts w:ascii="Times New Roman" w:eastAsia="Times New Roman"/>
          <w:spacing w:val="25"/>
          <w:sz w:val="18"/>
        </w:rPr>
        <w:t xml:space="preserve"> </w:t>
      </w:r>
      <w:r>
        <w:rPr>
          <w:rFonts w:hint="eastAsia" w:ascii="宋体" w:eastAsia="宋体"/>
          <w:spacing w:val="6"/>
          <w:sz w:val="18"/>
        </w:rPr>
        <w:t xml:space="preserve">这个关键字在多型性质中扮演一个绝对重要的角色。只要在 </w:t>
      </w:r>
      <w:r>
        <w:rPr>
          <w:rFonts w:ascii="Times New Roman" w:eastAsia="Times New Roman"/>
          <w:sz w:val="18"/>
        </w:rPr>
        <w:t>member</w:t>
      </w:r>
      <w:r>
        <w:rPr>
          <w:rFonts w:ascii="Times New Roman" w:eastAsia="Times New Roman"/>
          <w:spacing w:val="-42"/>
          <w:sz w:val="18"/>
        </w:rPr>
        <w:t xml:space="preserve"> </w:t>
      </w:r>
      <w:r>
        <w:rPr>
          <w:rFonts w:ascii="Times New Roman" w:eastAsia="Times New Roman"/>
          <w:sz w:val="18"/>
        </w:rPr>
        <w:t>functions</w:t>
      </w:r>
      <w:r>
        <w:rPr>
          <w:rFonts w:ascii="Times New Roman" w:eastAsia="Times New Roman"/>
          <w:spacing w:val="36"/>
          <w:sz w:val="18"/>
        </w:rPr>
        <w:t xml:space="preserve"> </w:t>
      </w:r>
      <w:r>
        <w:rPr>
          <w:rFonts w:hint="eastAsia" w:ascii="宋体" w:eastAsia="宋体"/>
          <w:spacing w:val="24"/>
          <w:sz w:val="18"/>
        </w:rPr>
        <w:t xml:space="preserve">宣告之前方加上 </w:t>
      </w:r>
      <w:r>
        <w:rPr>
          <w:rFonts w:ascii="Arial Black" w:eastAsia="Arial Black"/>
          <w:sz w:val="18"/>
        </w:rPr>
        <w:t xml:space="preserve">virtual  </w:t>
      </w:r>
      <w:r>
        <w:rPr>
          <w:rFonts w:hint="eastAsia" w:ascii="宋体" w:eastAsia="宋体"/>
          <w:spacing w:val="8"/>
          <w:sz w:val="18"/>
        </w:rPr>
        <w:t xml:space="preserve">关键字， 它就成为一个 </w:t>
      </w:r>
      <w:r>
        <w:rPr>
          <w:rFonts w:ascii="Times New Roman" w:eastAsia="Times New Roman"/>
          <w:sz w:val="18"/>
        </w:rPr>
        <w:t>virtual</w:t>
      </w:r>
      <w:r>
        <w:rPr>
          <w:rFonts w:ascii="Times New Roman" w:eastAsia="Times New Roman"/>
          <w:spacing w:val="31"/>
          <w:sz w:val="18"/>
        </w:rPr>
        <w:t xml:space="preserve"> </w:t>
      </w:r>
      <w:r>
        <w:rPr>
          <w:rFonts w:ascii="Times New Roman" w:eastAsia="Times New Roman"/>
          <w:sz w:val="18"/>
        </w:rPr>
        <w:t>member</w:t>
      </w:r>
      <w:r>
        <w:rPr>
          <w:rFonts w:ascii="Times New Roman" w:eastAsia="Times New Roman"/>
          <w:spacing w:val="-43"/>
          <w:sz w:val="18"/>
        </w:rPr>
        <w:t xml:space="preserve"> </w:t>
      </w:r>
      <w:r>
        <w:rPr>
          <w:rFonts w:ascii="Times New Roman" w:eastAsia="Times New Roman"/>
          <w:sz w:val="18"/>
        </w:rPr>
        <w:t>function</w:t>
      </w:r>
      <w:r>
        <w:rPr>
          <w:rFonts w:hint="eastAsia" w:ascii="宋体" w:eastAsia="宋体"/>
          <w:sz w:val="18"/>
        </w:rPr>
        <w:t xml:space="preserve">，简称为 </w:t>
      </w:r>
      <w:r>
        <w:rPr>
          <w:rFonts w:ascii="Times New Roman" w:eastAsia="Times New Roman"/>
          <w:sz w:val="18"/>
        </w:rPr>
        <w:t>virtual</w:t>
      </w:r>
      <w:r>
        <w:rPr>
          <w:rFonts w:ascii="Times New Roman" w:eastAsia="Times New Roman"/>
          <w:spacing w:val="5"/>
          <w:sz w:val="18"/>
        </w:rPr>
        <w:t xml:space="preserve"> </w:t>
      </w:r>
      <w:r>
        <w:rPr>
          <w:rFonts w:ascii="Times New Roman" w:eastAsia="Times New Roman"/>
          <w:sz w:val="18"/>
        </w:rPr>
        <w:t>functions</w:t>
      </w:r>
      <w:r>
        <w:rPr>
          <w:rFonts w:hint="eastAsia" w:ascii="宋体" w:eastAsia="宋体"/>
          <w:sz w:val="18"/>
        </w:rPr>
        <w:t>。</w:t>
      </w:r>
    </w:p>
    <w:p>
      <w:pPr>
        <w:pStyle w:val="11"/>
        <w:spacing w:before="11"/>
        <w:rPr>
          <w:rFonts w:ascii="宋体"/>
          <w:sz w:val="19"/>
        </w:rPr>
      </w:pPr>
    </w:p>
    <w:p>
      <w:pPr>
        <w:spacing w:before="0"/>
        <w:ind w:left="2627" w:right="0" w:firstLine="0"/>
        <w:jc w:val="both"/>
        <w:rPr>
          <w:rFonts w:hint="eastAsia" w:ascii="宋体" w:eastAsia="宋体"/>
          <w:sz w:val="18"/>
        </w:rPr>
      </w:pPr>
      <w:r>
        <w:rPr>
          <w:rFonts w:hint="eastAsia" w:ascii="宋体" w:eastAsia="宋体"/>
          <w:spacing w:val="10"/>
          <w:sz w:val="18"/>
        </w:rPr>
        <w:t xml:space="preserve">任何一个 </w:t>
      </w:r>
      <w:r>
        <w:rPr>
          <w:rFonts w:ascii="Times New Roman" w:eastAsia="Times New Roman"/>
          <w:sz w:val="18"/>
        </w:rPr>
        <w:t>class</w:t>
      </w:r>
      <w:r>
        <w:rPr>
          <w:rFonts w:ascii="Times New Roman" w:eastAsia="Times New Roman"/>
          <w:spacing w:val="86"/>
          <w:sz w:val="18"/>
        </w:rPr>
        <w:t xml:space="preserve"> </w:t>
      </w:r>
      <w:r>
        <w:rPr>
          <w:rFonts w:hint="eastAsia" w:ascii="宋体" w:eastAsia="宋体"/>
          <w:spacing w:val="10"/>
          <w:sz w:val="18"/>
        </w:rPr>
        <w:t xml:space="preserve">如果拥有 </w:t>
      </w:r>
      <w:r>
        <w:rPr>
          <w:rFonts w:ascii="Times New Roman" w:eastAsia="Times New Roman"/>
          <w:sz w:val="18"/>
        </w:rPr>
        <w:t>virtual</w:t>
      </w:r>
      <w:r>
        <w:rPr>
          <w:rFonts w:ascii="Times New Roman" w:eastAsia="Times New Roman"/>
          <w:spacing w:val="86"/>
          <w:sz w:val="18"/>
        </w:rPr>
        <w:t xml:space="preserve"> </w:t>
      </w:r>
      <w:r>
        <w:rPr>
          <w:rFonts w:ascii="Times New Roman" w:eastAsia="Times New Roman"/>
          <w:sz w:val="18"/>
        </w:rPr>
        <w:t>functions</w:t>
      </w:r>
      <w:r>
        <w:rPr>
          <w:rFonts w:hint="eastAsia" w:ascii="宋体" w:eastAsia="宋体"/>
          <w:spacing w:val="6"/>
          <w:sz w:val="18"/>
        </w:rPr>
        <w:t xml:space="preserve">，就可获得 </w:t>
      </w:r>
      <w:r>
        <w:rPr>
          <w:rFonts w:ascii="Times New Roman" w:eastAsia="Times New Roman"/>
          <w:sz w:val="18"/>
        </w:rPr>
        <w:t>C+</w:t>
      </w:r>
      <w:r>
        <w:rPr>
          <w:rFonts w:ascii="Times New Roman" w:eastAsia="Times New Roman"/>
          <w:spacing w:val="37"/>
          <w:sz w:val="18"/>
        </w:rPr>
        <w:t xml:space="preserve">+ </w:t>
      </w:r>
      <w:r>
        <w:rPr>
          <w:rFonts w:hint="eastAsia" w:ascii="宋体" w:eastAsia="宋体"/>
          <w:sz w:val="18"/>
        </w:rPr>
        <w:t>编译器的虚拟机制</w:t>
      </w:r>
    </w:p>
    <w:p>
      <w:pPr>
        <w:spacing w:before="129" w:line="364" w:lineRule="auto"/>
        <w:ind w:left="2627" w:right="1155" w:firstLine="0"/>
        <w:jc w:val="both"/>
        <w:rPr>
          <w:rFonts w:hint="eastAsia" w:ascii="宋体" w:eastAsia="宋体"/>
          <w:sz w:val="18"/>
        </w:rPr>
      </w:pPr>
      <w:r>
        <w:rPr>
          <w:rFonts w:hint="eastAsia" w:ascii="宋体" w:eastAsia="宋体"/>
          <w:sz w:val="18"/>
        </w:rPr>
        <w:t>（</w:t>
      </w:r>
      <w:r>
        <w:rPr>
          <w:rFonts w:ascii="Times New Roman" w:eastAsia="Times New Roman"/>
          <w:sz w:val="18"/>
        </w:rPr>
        <w:t>virtual</w:t>
      </w:r>
      <w:r>
        <w:rPr>
          <w:rFonts w:ascii="Times New Roman" w:eastAsia="Times New Roman"/>
          <w:spacing w:val="34"/>
          <w:sz w:val="18"/>
        </w:rPr>
        <w:t xml:space="preserve"> </w:t>
      </w:r>
      <w:r>
        <w:rPr>
          <w:rFonts w:ascii="Times New Roman" w:eastAsia="Times New Roman"/>
          <w:sz w:val="18"/>
        </w:rPr>
        <w:t>mechanism</w:t>
      </w:r>
      <w:r>
        <w:rPr>
          <w:rFonts w:hint="eastAsia" w:ascii="宋体" w:eastAsia="宋体"/>
          <w:sz w:val="18"/>
        </w:rPr>
        <w:t>）</w:t>
      </w:r>
      <w:r>
        <w:rPr>
          <w:rFonts w:hint="eastAsia" w:ascii="宋体" w:eastAsia="宋体"/>
          <w:spacing w:val="2"/>
          <w:sz w:val="18"/>
        </w:rPr>
        <w:t xml:space="preserve">的服务。这个 </w:t>
      </w:r>
      <w:r>
        <w:rPr>
          <w:rFonts w:ascii="Times New Roman" w:eastAsia="Times New Roman"/>
          <w:sz w:val="18"/>
        </w:rPr>
        <w:t>class</w:t>
      </w:r>
      <w:r>
        <w:rPr>
          <w:rFonts w:ascii="Times New Roman" w:eastAsia="Times New Roman"/>
          <w:spacing w:val="17"/>
          <w:sz w:val="18"/>
        </w:rPr>
        <w:t xml:space="preserve"> </w:t>
      </w:r>
      <w:r>
        <w:rPr>
          <w:rFonts w:hint="eastAsia" w:ascii="宋体" w:eastAsia="宋体"/>
          <w:spacing w:val="3"/>
          <w:sz w:val="18"/>
        </w:rPr>
        <w:t xml:space="preserve">的所有 </w:t>
      </w:r>
      <w:r>
        <w:rPr>
          <w:rFonts w:ascii="Times New Roman" w:eastAsia="Times New Roman"/>
          <w:sz w:val="18"/>
        </w:rPr>
        <w:t>derived</w:t>
      </w:r>
      <w:r>
        <w:rPr>
          <w:rFonts w:ascii="Times New Roman" w:eastAsia="Times New Roman"/>
          <w:spacing w:val="32"/>
          <w:sz w:val="18"/>
        </w:rPr>
        <w:t xml:space="preserve"> </w:t>
      </w:r>
      <w:r>
        <w:rPr>
          <w:rFonts w:ascii="Times New Roman" w:eastAsia="Times New Roman"/>
          <w:sz w:val="18"/>
        </w:rPr>
        <w:t>classes</w:t>
      </w:r>
      <w:r>
        <w:rPr>
          <w:rFonts w:hint="eastAsia" w:ascii="宋体" w:eastAsia="宋体"/>
          <w:sz w:val="18"/>
        </w:rPr>
        <w:t>，也都会继承这</w:t>
      </w:r>
      <w:r>
        <w:rPr>
          <w:rFonts w:hint="eastAsia" w:ascii="宋体" w:eastAsia="宋体"/>
          <w:spacing w:val="1"/>
          <w:sz w:val="18"/>
        </w:rPr>
        <w:t xml:space="preserve">些 </w:t>
      </w:r>
      <w:r>
        <w:rPr>
          <w:rFonts w:ascii="Times New Roman" w:eastAsia="Times New Roman"/>
          <w:sz w:val="18"/>
        </w:rPr>
        <w:t>virtual</w:t>
      </w:r>
      <w:r>
        <w:rPr>
          <w:rFonts w:ascii="Times New Roman" w:eastAsia="Times New Roman"/>
          <w:spacing w:val="7"/>
          <w:sz w:val="18"/>
        </w:rPr>
        <w:t xml:space="preserve"> </w:t>
      </w:r>
      <w:r>
        <w:rPr>
          <w:rFonts w:ascii="Times New Roman" w:eastAsia="Times New Roman"/>
          <w:sz w:val="18"/>
        </w:rPr>
        <w:t>functions</w:t>
      </w:r>
      <w:r>
        <w:rPr>
          <w:rFonts w:hint="eastAsia" w:ascii="宋体" w:eastAsia="宋体"/>
          <w:spacing w:val="1"/>
          <w:sz w:val="18"/>
        </w:rPr>
        <w:t xml:space="preserve">。当 </w:t>
      </w:r>
      <w:r>
        <w:rPr>
          <w:rFonts w:ascii="Times New Roman" w:eastAsia="Times New Roman"/>
          <w:sz w:val="18"/>
        </w:rPr>
        <w:t>derived</w:t>
      </w:r>
      <w:r>
        <w:rPr>
          <w:rFonts w:ascii="Times New Roman" w:eastAsia="Times New Roman"/>
          <w:spacing w:val="4"/>
          <w:sz w:val="18"/>
        </w:rPr>
        <w:t xml:space="preserve"> </w:t>
      </w:r>
      <w:r>
        <w:rPr>
          <w:rFonts w:ascii="Times New Roman" w:eastAsia="Times New Roman"/>
          <w:sz w:val="18"/>
        </w:rPr>
        <w:t>class</w:t>
      </w:r>
      <w:r>
        <w:rPr>
          <w:rFonts w:ascii="Times New Roman" w:eastAsia="Times New Roman"/>
          <w:spacing w:val="2"/>
          <w:sz w:val="18"/>
        </w:rPr>
        <w:t xml:space="preserve"> </w:t>
      </w:r>
      <w:r>
        <w:rPr>
          <w:rFonts w:hint="eastAsia" w:ascii="宋体" w:eastAsia="宋体"/>
          <w:sz w:val="18"/>
        </w:rPr>
        <w:t xml:space="preserve">决定重新定义 </w:t>
      </w:r>
      <w:r>
        <w:rPr>
          <w:rFonts w:ascii="Times New Roman" w:eastAsia="Times New Roman"/>
          <w:sz w:val="18"/>
        </w:rPr>
        <w:t>virtual</w:t>
      </w:r>
      <w:r>
        <w:rPr>
          <w:rFonts w:ascii="Times New Roman" w:eastAsia="Times New Roman"/>
          <w:spacing w:val="6"/>
          <w:sz w:val="18"/>
        </w:rPr>
        <w:t xml:space="preserve"> </w:t>
      </w:r>
      <w:r>
        <w:rPr>
          <w:rFonts w:ascii="Times New Roman" w:eastAsia="Times New Roman"/>
          <w:sz w:val="18"/>
        </w:rPr>
        <w:t>functions</w:t>
      </w:r>
      <w:r>
        <w:rPr>
          <w:rFonts w:hint="eastAsia" w:ascii="宋体" w:eastAsia="宋体"/>
          <w:sz w:val="18"/>
        </w:rPr>
        <w:t>（而不再沿用</w:t>
      </w:r>
      <w:r>
        <w:rPr>
          <w:rFonts w:ascii="Times New Roman" w:eastAsia="Times New Roman"/>
          <w:sz w:val="18"/>
        </w:rPr>
        <w:t>base</w:t>
      </w:r>
      <w:r>
        <w:rPr>
          <w:rFonts w:ascii="Times New Roman" w:eastAsia="Times New Roman"/>
          <w:spacing w:val="-9"/>
          <w:sz w:val="18"/>
        </w:rPr>
        <w:t xml:space="preserve"> </w:t>
      </w:r>
      <w:r>
        <w:rPr>
          <w:rFonts w:ascii="Times New Roman" w:eastAsia="Times New Roman"/>
          <w:sz w:val="18"/>
        </w:rPr>
        <w:t>class</w:t>
      </w:r>
      <w:r>
        <w:rPr>
          <w:rFonts w:ascii="Times New Roman" w:eastAsia="Times New Roman"/>
          <w:spacing w:val="22"/>
          <w:sz w:val="18"/>
        </w:rPr>
        <w:t xml:space="preserve"> </w:t>
      </w:r>
      <w:r>
        <w:rPr>
          <w:rFonts w:hint="eastAsia" w:ascii="宋体" w:eastAsia="宋体"/>
          <w:sz w:val="18"/>
        </w:rPr>
        <w:t>的定义）</w:t>
      </w:r>
      <w:r>
        <w:rPr>
          <w:rFonts w:hint="eastAsia" w:ascii="宋体" w:eastAsia="宋体"/>
          <w:spacing w:val="-3"/>
          <w:sz w:val="18"/>
        </w:rPr>
        <w:t xml:space="preserve">，这动作称为 </w:t>
      </w:r>
      <w:r>
        <w:rPr>
          <w:rFonts w:ascii="Arial Black" w:eastAsia="Arial Black"/>
          <w:sz w:val="18"/>
        </w:rPr>
        <w:t>override</w:t>
      </w:r>
      <w:r>
        <w:rPr>
          <w:rFonts w:hint="eastAsia" w:ascii="宋体" w:eastAsia="宋体"/>
          <w:sz w:val="18"/>
        </w:rPr>
        <w:t>（改写）</w:t>
      </w:r>
      <w:r>
        <w:rPr>
          <w:rFonts w:hint="eastAsia" w:ascii="宋体" w:eastAsia="宋体"/>
          <w:spacing w:val="-3"/>
          <w:sz w:val="18"/>
        </w:rPr>
        <w:t xml:space="preserve">，这时候我们需要在 </w:t>
      </w:r>
      <w:r>
        <w:rPr>
          <w:rFonts w:ascii="Times New Roman" w:eastAsia="Times New Roman"/>
          <w:sz w:val="18"/>
        </w:rPr>
        <w:t>derived</w:t>
      </w:r>
      <w:r>
        <w:rPr>
          <w:rFonts w:ascii="Times New Roman" w:eastAsia="Times New Roman"/>
          <w:spacing w:val="-43"/>
          <w:sz w:val="18"/>
        </w:rPr>
        <w:t xml:space="preserve"> </w:t>
      </w:r>
      <w:r>
        <w:rPr>
          <w:rFonts w:ascii="Times New Roman" w:eastAsia="Times New Roman"/>
          <w:sz w:val="18"/>
        </w:rPr>
        <w:t>class</w:t>
      </w:r>
      <w:r>
        <w:rPr>
          <w:rFonts w:ascii="Times New Roman" w:eastAsia="Times New Roman"/>
          <w:spacing w:val="20"/>
          <w:sz w:val="18"/>
        </w:rPr>
        <w:t xml:space="preserve"> </w:t>
      </w:r>
      <w:r>
        <w:rPr>
          <w:rFonts w:hint="eastAsia" w:ascii="宋体" w:eastAsia="宋体"/>
          <w:spacing w:val="2"/>
          <w:sz w:val="18"/>
        </w:rPr>
        <w:t xml:space="preserve">中重新宣告 </w:t>
      </w:r>
      <w:r>
        <w:rPr>
          <w:rFonts w:ascii="Times New Roman" w:eastAsia="Times New Roman"/>
          <w:sz w:val="18"/>
        </w:rPr>
        <w:t>virtual</w:t>
      </w:r>
      <w:r>
        <w:rPr>
          <w:rFonts w:ascii="Times New Roman" w:eastAsia="Times New Roman"/>
          <w:spacing w:val="37"/>
          <w:sz w:val="18"/>
        </w:rPr>
        <w:t xml:space="preserve"> </w:t>
      </w:r>
      <w:r>
        <w:rPr>
          <w:rFonts w:ascii="Times New Roman" w:eastAsia="Times New Roman"/>
          <w:sz w:val="18"/>
        </w:rPr>
        <w:t>functions</w:t>
      </w:r>
      <w:r>
        <w:rPr>
          <w:rFonts w:ascii="Times New Roman" w:eastAsia="Times New Roman"/>
          <w:spacing w:val="19"/>
          <w:sz w:val="18"/>
        </w:rPr>
        <w:t xml:space="preserve"> </w:t>
      </w:r>
      <w:r>
        <w:rPr>
          <w:rFonts w:hint="eastAsia" w:ascii="宋体" w:eastAsia="宋体"/>
          <w:sz w:val="18"/>
        </w:rPr>
        <w:t>并重新定义其实作码。重新宣告时不需特别再</w:t>
      </w:r>
      <w:r>
        <w:rPr>
          <w:rFonts w:hint="eastAsia" w:ascii="宋体" w:eastAsia="宋体"/>
          <w:spacing w:val="1"/>
          <w:sz w:val="18"/>
        </w:rPr>
        <w:t xml:space="preserve">加上 </w:t>
      </w:r>
      <w:r>
        <w:rPr>
          <w:rFonts w:ascii="Times New Roman" w:eastAsia="Times New Roman"/>
          <w:sz w:val="18"/>
        </w:rPr>
        <w:t>virtual</w:t>
      </w:r>
      <w:r>
        <w:rPr>
          <w:rFonts w:ascii="Times New Roman" w:eastAsia="Times New Roman"/>
          <w:spacing w:val="7"/>
          <w:sz w:val="18"/>
        </w:rPr>
        <w:t xml:space="preserve"> </w:t>
      </w:r>
      <w:r>
        <w:rPr>
          <w:rFonts w:hint="eastAsia" w:ascii="宋体" w:eastAsia="宋体"/>
          <w:spacing w:val="1"/>
          <w:sz w:val="18"/>
        </w:rPr>
        <w:t xml:space="preserve">字眼 </w:t>
      </w:r>
      <w:r>
        <w:rPr>
          <w:rFonts w:ascii="Times New Roman" w:eastAsia="Times New Roman"/>
          <w:sz w:val="18"/>
        </w:rPr>
        <w:t xml:space="preserve">-- </w:t>
      </w:r>
      <w:r>
        <w:rPr>
          <w:rFonts w:hint="eastAsia" w:ascii="宋体" w:eastAsia="宋体"/>
          <w:sz w:val="18"/>
        </w:rPr>
        <w:t xml:space="preserve">可说是「一代为 </w:t>
      </w:r>
      <w:r>
        <w:rPr>
          <w:rFonts w:ascii="Times New Roman" w:eastAsia="Times New Roman"/>
          <w:sz w:val="18"/>
        </w:rPr>
        <w:t>virtual</w:t>
      </w:r>
      <w:r>
        <w:rPr>
          <w:rFonts w:hint="eastAsia" w:ascii="宋体" w:eastAsia="宋体"/>
          <w:sz w:val="18"/>
        </w:rPr>
        <w:t xml:space="preserve">，累世为 </w:t>
      </w:r>
      <w:r>
        <w:rPr>
          <w:rFonts w:ascii="Times New Roman" w:eastAsia="Times New Roman"/>
          <w:sz w:val="18"/>
        </w:rPr>
        <w:t>virtual</w:t>
      </w:r>
      <w:r>
        <w:rPr>
          <w:rFonts w:hint="eastAsia" w:ascii="宋体" w:eastAsia="宋体"/>
          <w:sz w:val="18"/>
        </w:rPr>
        <w:t>」。</w:t>
      </w:r>
    </w:p>
    <w:p>
      <w:pPr>
        <w:pStyle w:val="11"/>
        <w:spacing w:before="9"/>
        <w:rPr>
          <w:rFonts w:ascii="宋体"/>
          <w:sz w:val="19"/>
        </w:rPr>
      </w:pPr>
    </w:p>
    <w:p>
      <w:pPr>
        <w:spacing w:before="0" w:line="374" w:lineRule="auto"/>
        <w:ind w:left="2627" w:right="1157" w:hanging="1"/>
        <w:jc w:val="left"/>
        <w:rPr>
          <w:rFonts w:hint="eastAsia" w:ascii="宋体" w:eastAsia="宋体"/>
          <w:sz w:val="18"/>
        </w:rPr>
      </w:pPr>
      <w:r>
        <w:rPr>
          <w:rFonts w:hint="eastAsia" w:ascii="宋体" w:eastAsia="宋体"/>
          <w:spacing w:val="1"/>
          <w:sz w:val="18"/>
        </w:rPr>
        <w:t xml:space="preserve">不过，我建议不厌其烦地在 </w:t>
      </w:r>
      <w:r>
        <w:rPr>
          <w:rFonts w:ascii="Times New Roman" w:eastAsia="Times New Roman"/>
          <w:sz w:val="18"/>
        </w:rPr>
        <w:t>derived</w:t>
      </w:r>
      <w:r>
        <w:rPr>
          <w:rFonts w:ascii="Times New Roman" w:eastAsia="Times New Roman"/>
          <w:spacing w:val="12"/>
          <w:sz w:val="18"/>
        </w:rPr>
        <w:t xml:space="preserve"> </w:t>
      </w:r>
      <w:r>
        <w:rPr>
          <w:rFonts w:ascii="Times New Roman" w:eastAsia="Times New Roman"/>
          <w:sz w:val="18"/>
        </w:rPr>
        <w:t>classes</w:t>
      </w:r>
      <w:r>
        <w:rPr>
          <w:rFonts w:ascii="Times New Roman" w:eastAsia="Times New Roman"/>
          <w:spacing w:val="17"/>
          <w:sz w:val="18"/>
        </w:rPr>
        <w:t xml:space="preserve"> </w:t>
      </w:r>
      <w:r>
        <w:rPr>
          <w:rFonts w:hint="eastAsia" w:ascii="宋体" w:eastAsia="宋体"/>
          <w:spacing w:val="1"/>
          <w:sz w:val="18"/>
        </w:rPr>
        <w:t xml:space="preserve">中为每一个你想要重新定义的 </w:t>
      </w:r>
      <w:r>
        <w:rPr>
          <w:rFonts w:ascii="Times New Roman" w:eastAsia="Times New Roman"/>
          <w:sz w:val="18"/>
        </w:rPr>
        <w:t>virtual</w:t>
      </w:r>
      <w:r>
        <w:rPr>
          <w:rFonts w:ascii="Times New Roman" w:eastAsia="Times New Roman"/>
          <w:spacing w:val="-42"/>
          <w:sz w:val="18"/>
        </w:rPr>
        <w:t xml:space="preserve"> </w:t>
      </w:r>
      <w:r>
        <w:rPr>
          <w:rFonts w:ascii="Times New Roman" w:eastAsia="Times New Roman"/>
          <w:sz w:val="18"/>
        </w:rPr>
        <w:t>functions</w:t>
      </w:r>
      <w:r>
        <w:rPr>
          <w:rFonts w:ascii="Times New Roman" w:eastAsia="Times New Roman"/>
          <w:spacing w:val="6"/>
          <w:sz w:val="18"/>
        </w:rPr>
        <w:t xml:space="preserve"> </w:t>
      </w:r>
      <w:r>
        <w:rPr>
          <w:rFonts w:hint="eastAsia" w:ascii="宋体" w:eastAsia="宋体"/>
          <w:spacing w:val="1"/>
          <w:sz w:val="18"/>
        </w:rPr>
        <w:t xml:space="preserve">都加上 </w:t>
      </w:r>
      <w:r>
        <w:rPr>
          <w:rFonts w:ascii="Times New Roman" w:eastAsia="Times New Roman"/>
          <w:sz w:val="18"/>
        </w:rPr>
        <w:t>virtual</w:t>
      </w:r>
      <w:r>
        <w:rPr>
          <w:rFonts w:ascii="Times New Roman" w:eastAsia="Times New Roman"/>
          <w:spacing w:val="7"/>
          <w:sz w:val="18"/>
        </w:rPr>
        <w:t xml:space="preserve"> </w:t>
      </w:r>
      <w:r>
        <w:rPr>
          <w:rFonts w:hint="eastAsia" w:ascii="宋体" w:eastAsia="宋体"/>
          <w:sz w:val="18"/>
        </w:rPr>
        <w:t>关键字，这对于将来检视程序码有帮助。</w:t>
      </w:r>
    </w:p>
    <w:p>
      <w:pPr>
        <w:pStyle w:val="11"/>
        <w:spacing w:before="9"/>
        <w:rPr>
          <w:rFonts w:ascii="宋体"/>
          <w:sz w:val="18"/>
        </w:rPr>
      </w:pPr>
    </w:p>
    <w:p>
      <w:pPr>
        <w:spacing w:before="1" w:line="374" w:lineRule="auto"/>
        <w:ind w:left="2627" w:right="1155" w:firstLine="0"/>
        <w:jc w:val="left"/>
        <w:rPr>
          <w:rFonts w:hint="eastAsia" w:ascii="宋体" w:eastAsia="宋体"/>
          <w:sz w:val="18"/>
        </w:rPr>
      </w:pPr>
      <w:r>
        <w:rPr>
          <w:rFonts w:ascii="Times New Roman" w:eastAsia="Times New Roman"/>
          <w:sz w:val="18"/>
        </w:rPr>
        <w:t>Virtual</w:t>
      </w:r>
      <w:r>
        <w:rPr>
          <w:rFonts w:ascii="Times New Roman" w:eastAsia="Times New Roman"/>
          <w:spacing w:val="33"/>
          <w:sz w:val="18"/>
        </w:rPr>
        <w:t xml:space="preserve"> </w:t>
      </w:r>
      <w:r>
        <w:rPr>
          <w:rFonts w:ascii="Times New Roman" w:eastAsia="Times New Roman"/>
          <w:sz w:val="18"/>
        </w:rPr>
        <w:t>functions</w:t>
      </w:r>
      <w:r>
        <w:rPr>
          <w:rFonts w:ascii="Times New Roman" w:eastAsia="Times New Roman"/>
          <w:spacing w:val="25"/>
          <w:sz w:val="18"/>
        </w:rPr>
        <w:t xml:space="preserve"> </w:t>
      </w:r>
      <w:r>
        <w:rPr>
          <w:rFonts w:hint="eastAsia" w:ascii="宋体" w:eastAsia="宋体"/>
          <w:spacing w:val="8"/>
          <w:sz w:val="18"/>
        </w:rPr>
        <w:t>的妙用，在</w:t>
      </w:r>
      <w:r>
        <w:rPr>
          <w:rFonts w:ascii="Times New Roman" w:eastAsia="Times New Roman"/>
          <w:sz w:val="18"/>
        </w:rPr>
        <w:t>Inheritance</w:t>
      </w:r>
      <w:r>
        <w:rPr>
          <w:rFonts w:hint="eastAsia" w:ascii="宋体" w:eastAsia="宋体"/>
          <w:sz w:val="18"/>
        </w:rPr>
        <w:t>（继承）</w:t>
      </w:r>
      <w:r>
        <w:rPr>
          <w:rFonts w:hint="eastAsia" w:ascii="宋体" w:eastAsia="宋体"/>
          <w:spacing w:val="43"/>
          <w:sz w:val="18"/>
        </w:rPr>
        <w:t>和</w:t>
      </w:r>
      <w:r>
        <w:rPr>
          <w:rFonts w:ascii="Times New Roman" w:eastAsia="Times New Roman"/>
          <w:sz w:val="18"/>
        </w:rPr>
        <w:t>Polymorphism</w:t>
      </w:r>
      <w:r>
        <w:rPr>
          <w:rFonts w:hint="eastAsia" w:ascii="宋体" w:eastAsia="宋体"/>
          <w:sz w:val="18"/>
        </w:rPr>
        <w:t>（多型）情况下才会发挥得淋漓尽致，我们到</w:t>
      </w:r>
      <w:r>
        <w:rPr>
          <w:rFonts w:hint="eastAsia" w:ascii="宋体" w:eastAsia="宋体"/>
          <w:color w:val="FF0000"/>
          <w:sz w:val="18"/>
        </w:rPr>
        <w:t>第４章</w:t>
      </w:r>
      <w:r>
        <w:rPr>
          <w:rFonts w:hint="eastAsia" w:ascii="宋体" w:eastAsia="宋体"/>
          <w:sz w:val="18"/>
        </w:rPr>
        <w:t>再来好好地研究这个主题。至于其实作方法</w:t>
      </w:r>
    </w:p>
    <w:p>
      <w:pPr>
        <w:spacing w:before="0" w:line="374" w:lineRule="auto"/>
        <w:ind w:left="2627" w:right="1155" w:firstLine="0"/>
        <w:jc w:val="left"/>
        <w:rPr>
          <w:rFonts w:hint="eastAsia" w:ascii="宋体" w:eastAsia="宋体"/>
          <w:sz w:val="18"/>
        </w:rPr>
      </w:pPr>
      <w:r>
        <w:rPr>
          <w:rFonts w:hint="eastAsia" w:ascii="宋体" w:eastAsia="宋体"/>
          <w:w w:val="101"/>
          <w:sz w:val="18"/>
        </w:rPr>
        <w:t>（编译器层面的技术</w:t>
      </w:r>
      <w:r>
        <w:rPr>
          <w:rFonts w:hint="eastAsia" w:ascii="宋体" w:eastAsia="宋体"/>
          <w:spacing w:val="-135"/>
          <w:w w:val="101"/>
          <w:sz w:val="18"/>
        </w:rPr>
        <w:t>）</w:t>
      </w:r>
      <w:r>
        <w:rPr>
          <w:rFonts w:hint="eastAsia" w:ascii="宋体" w:eastAsia="宋体"/>
          <w:spacing w:val="-17"/>
          <w:w w:val="101"/>
          <w:sz w:val="18"/>
        </w:rPr>
        <w:t>，将在</w:t>
      </w:r>
      <w:r>
        <w:rPr>
          <w:rFonts w:hint="eastAsia" w:ascii="宋体" w:eastAsia="宋体"/>
          <w:color w:val="FF0000"/>
          <w:w w:val="101"/>
          <w:sz w:val="18"/>
        </w:rPr>
        <w:t>第２章</w:t>
      </w:r>
      <w:r>
        <w:rPr>
          <w:rFonts w:hint="eastAsia" w:ascii="宋体" w:eastAsia="宋体"/>
          <w:spacing w:val="-16"/>
          <w:w w:val="101"/>
          <w:sz w:val="18"/>
        </w:rPr>
        <w:t>介绍。以下我先以一个简单的例子，展示</w:t>
      </w:r>
      <w:r>
        <w:rPr>
          <w:rFonts w:hint="eastAsia" w:ascii="宋体" w:eastAsia="宋体"/>
          <w:spacing w:val="1"/>
          <w:sz w:val="18"/>
        </w:rPr>
        <w:t xml:space="preserve"> </w:t>
      </w:r>
      <w:r>
        <w:rPr>
          <w:rFonts w:ascii="Times New Roman" w:eastAsia="Times New Roman"/>
          <w:spacing w:val="-7"/>
          <w:w w:val="101"/>
          <w:sz w:val="18"/>
        </w:rPr>
        <w:t>v</w:t>
      </w:r>
      <w:r>
        <w:rPr>
          <w:rFonts w:ascii="Times New Roman" w:eastAsia="Times New Roman"/>
          <w:spacing w:val="0"/>
          <w:w w:val="101"/>
          <w:sz w:val="18"/>
        </w:rPr>
        <w:t>i</w:t>
      </w:r>
      <w:r>
        <w:rPr>
          <w:rFonts w:ascii="Times New Roman" w:eastAsia="Times New Roman"/>
          <w:spacing w:val="-1"/>
          <w:w w:val="101"/>
          <w:sz w:val="18"/>
        </w:rPr>
        <w:t>r</w:t>
      </w:r>
      <w:r>
        <w:rPr>
          <w:rFonts w:ascii="Times New Roman" w:eastAsia="Times New Roman"/>
          <w:spacing w:val="0"/>
          <w:w w:val="101"/>
          <w:sz w:val="18"/>
        </w:rPr>
        <w:t>t</w:t>
      </w:r>
      <w:r>
        <w:rPr>
          <w:rFonts w:ascii="Times New Roman" w:eastAsia="Times New Roman"/>
          <w:spacing w:val="-2"/>
          <w:w w:val="101"/>
          <w:sz w:val="18"/>
        </w:rPr>
        <w:t>ual</w:t>
      </w:r>
      <w:r>
        <w:rPr>
          <w:rFonts w:ascii="Times New Roman" w:eastAsia="Times New Roman"/>
          <w:w w:val="101"/>
          <w:sz w:val="18"/>
        </w:rPr>
        <w:t xml:space="preserve"> </w:t>
      </w:r>
      <w:r>
        <w:rPr>
          <w:rFonts w:ascii="Times New Roman" w:eastAsia="Times New Roman"/>
          <w:sz w:val="18"/>
        </w:rPr>
        <w:t>functions</w:t>
      </w:r>
      <w:r>
        <w:rPr>
          <w:rFonts w:ascii="Times New Roman" w:eastAsia="Times New Roman"/>
          <w:spacing w:val="3"/>
          <w:sz w:val="18"/>
        </w:rPr>
        <w:t xml:space="preserve"> </w:t>
      </w:r>
      <w:r>
        <w:rPr>
          <w:rFonts w:hint="eastAsia" w:ascii="宋体" w:eastAsia="宋体"/>
          <w:sz w:val="18"/>
        </w:rPr>
        <w:t>带来的影响：</w:t>
      </w:r>
    </w:p>
    <w:p>
      <w:pPr>
        <w:pStyle w:val="11"/>
        <w:spacing w:before="4"/>
        <w:rPr>
          <w:rFonts w:ascii="宋体"/>
          <w:sz w:val="21"/>
        </w:rPr>
      </w:pPr>
    </w:p>
    <w:p>
      <w:pPr>
        <w:pStyle w:val="11"/>
        <w:ind w:left="2910"/>
      </w:pPr>
      <w:r>
        <w:pict>
          <v:group id="_x0000_s1522" o:spid="_x0000_s1522" o:spt="203" style="position:absolute;left:0pt;margin-left:52.2pt;margin-top:1.85pt;height:62.9pt;width:59.55pt;mso-position-horizontal-relative:page;z-index:251689984;mso-width-relative:page;mso-height-relative:page;" coordorigin="1045,37" coordsize="1191,1258">
            <o:lock v:ext="edit"/>
            <v:shape id="_x0000_s1523" o:spid="_x0000_s1523" style="position:absolute;left:1126;top:118;height:471;width:1109;" fillcolor="#959595" filled="t" stroked="f" coordorigin="1126,119" coordsize="1109,471" path="m2235,119l1126,119,1126,498,1126,589,2235,589,2235,498,2235,119xe">
              <v:path arrowok="t"/>
              <v:fill on="t" focussize="0,0"/>
              <v:stroke on="f"/>
              <v:imagedata o:title=""/>
              <o:lock v:ext="edit"/>
            </v:shape>
            <v:rect id="_x0000_s1524" o:spid="_x0000_s1524" o:spt="1" style="position:absolute;left:1051;top:43;height:455;width:1095;" fillcolor="#FFFFFF" filled="t" stroked="f" coordsize="21600,21600">
              <v:path/>
              <v:fill on="t" focussize="0,0"/>
              <v:stroke on="f"/>
              <v:imagedata o:title=""/>
              <o:lock v:ext="edit"/>
            </v:rect>
            <v:shape id="_x0000_s1525" o:spid="_x0000_s1525" style="position:absolute;left:1126;top:824;height:471;width:1109;" fillcolor="#959595" filled="t" stroked="f" coordorigin="1126,824" coordsize="1109,471" path="m2235,824l1126,824,1126,1205,1126,1295,2235,1295,2235,1205,2235,824xe">
              <v:path arrowok="t"/>
              <v:fill on="t" focussize="0,0"/>
              <v:stroke on="f"/>
              <v:imagedata o:title=""/>
              <o:lock v:ext="edit"/>
            </v:shape>
            <v:rect id="_x0000_s1526" o:spid="_x0000_s1526" o:spt="1" style="position:absolute;left:1051;top:750;height:455;width:1095;" fillcolor="#FFFFFF" filled="t" stroked="f" coordsize="21600,21600">
              <v:path/>
              <v:fill on="t" focussize="0,0"/>
              <v:stroke on="f"/>
              <v:imagedata o:title=""/>
              <o:lock v:ext="edit"/>
            </v:rect>
            <v:line id="_x0000_s1527" o:spid="_x0000_s1527" o:spt="20" style="position:absolute;left:1599;top:505;height:242;width:0;" stroked="t" coordsize="21600,21600">
              <v:path arrowok="t"/>
              <v:fill focussize="0,0"/>
              <v:stroke weight="0.657165354330709pt" color="#000000"/>
              <v:imagedata o:title=""/>
              <o:lock v:ext="edit"/>
            </v:line>
            <v:shape id="_x0000_s1528" o:spid="_x0000_s1528" o:spt="202" type="#_x0000_t202" style="position:absolute;left:1051;top:750;height:455;width:1095;" filled="f" stroked="t" coordsize="21600,21600">
              <v:path/>
              <v:fill on="f" focussize="0,0"/>
              <v:stroke weight="0.657165354330709pt" color="#000000"/>
              <v:imagedata o:title=""/>
              <o:lock v:ext="edit"/>
              <v:textbox inset="0mm,0mm,0mm,0mm">
                <w:txbxContent>
                  <w:p>
                    <w:pPr>
                      <w:spacing w:before="95"/>
                      <w:ind w:left="284" w:right="0" w:firstLine="0"/>
                      <w:jc w:val="left"/>
                      <w:rPr>
                        <w:rFonts w:ascii="Arial MT"/>
                        <w:sz w:val="18"/>
                      </w:rPr>
                    </w:pPr>
                    <w:r>
                      <w:rPr>
                        <w:rFonts w:ascii="Arial MT"/>
                        <w:sz w:val="18"/>
                      </w:rPr>
                      <w:t>CRect</w:t>
                    </w:r>
                  </w:p>
                </w:txbxContent>
              </v:textbox>
            </v:shape>
            <v:shape id="_x0000_s1529" o:spid="_x0000_s1529" o:spt="202" type="#_x0000_t202" style="position:absolute;left:1051;top:43;height:455;width:1095;" filled="f" stroked="t" coordsize="21600,21600">
              <v:path/>
              <v:fill on="f" focussize="0,0"/>
              <v:stroke weight="0.657165354330709pt" color="#000000"/>
              <v:imagedata o:title=""/>
              <o:lock v:ext="edit"/>
              <v:textbox inset="0mm,0mm,0mm,0mm">
                <w:txbxContent>
                  <w:p>
                    <w:pPr>
                      <w:spacing w:before="96"/>
                      <w:ind w:left="207" w:right="0" w:firstLine="0"/>
                      <w:jc w:val="left"/>
                      <w:rPr>
                        <w:rFonts w:ascii="Arial MT"/>
                        <w:sz w:val="18"/>
                      </w:rPr>
                    </w:pPr>
                    <w:r>
                      <w:rPr>
                        <w:rFonts w:ascii="Arial MT"/>
                        <w:sz w:val="18"/>
                      </w:rPr>
                      <w:t>CShape</w:t>
                    </w:r>
                  </w:p>
                </w:txbxContent>
              </v:textbox>
            </v:shape>
          </v:group>
        </w:pict>
      </w:r>
      <w:r>
        <w:t>#0001</w:t>
      </w:r>
      <w:r>
        <w:rPr>
          <w:spacing w:val="55"/>
        </w:rPr>
        <w:t xml:space="preserve"> </w:t>
      </w:r>
      <w:r>
        <w:t>#include</w:t>
      </w:r>
      <w:r>
        <w:rPr>
          <w:spacing w:val="-8"/>
        </w:rPr>
        <w:t xml:space="preserve"> </w:t>
      </w:r>
      <w:r>
        <w:t>&lt;iostream.h&gt;</w:t>
      </w:r>
    </w:p>
    <w:p>
      <w:pPr>
        <w:pStyle w:val="11"/>
        <w:spacing w:before="39"/>
        <w:ind w:left="2910"/>
      </w:pPr>
      <w:r>
        <w:t>#0002</w:t>
      </w:r>
    </w:p>
    <w:p>
      <w:pPr>
        <w:pStyle w:val="11"/>
        <w:spacing w:before="40"/>
        <w:ind w:left="2910"/>
      </w:pPr>
      <w:r>
        <w:t>#0003</w:t>
      </w:r>
      <w:r>
        <w:rPr>
          <w:spacing w:val="59"/>
        </w:rPr>
        <w:t xml:space="preserve"> </w:t>
      </w:r>
      <w:r>
        <w:t>class</w:t>
      </w:r>
      <w:r>
        <w:rPr>
          <w:spacing w:val="-4"/>
        </w:rPr>
        <w:t xml:space="preserve"> </w:t>
      </w:r>
      <w:r>
        <w:t>CShape</w:t>
      </w:r>
    </w:p>
    <w:p>
      <w:pPr>
        <w:pStyle w:val="11"/>
        <w:spacing w:before="39"/>
        <w:ind w:left="2910"/>
      </w:pPr>
      <w:r>
        <w:t>#0004</w:t>
      </w:r>
      <w:r>
        <w:rPr>
          <w:spacing w:val="63"/>
        </w:rPr>
        <w:t xml:space="preserve"> </w:t>
      </w:r>
      <w:r>
        <w:t>{</w:t>
      </w:r>
    </w:p>
    <w:p>
      <w:pPr>
        <w:pStyle w:val="11"/>
        <w:spacing w:before="40"/>
        <w:ind w:left="2910"/>
      </w:pPr>
      <w:r>
        <w:t>#0005</w:t>
      </w:r>
      <w:r>
        <w:rPr>
          <w:spacing w:val="59"/>
        </w:rPr>
        <w:t xml:space="preserve"> </w:t>
      </w:r>
      <w:r>
        <w:t>public:</w:t>
      </w:r>
    </w:p>
    <w:p>
      <w:pPr>
        <w:pStyle w:val="11"/>
        <w:tabs>
          <w:tab w:val="left" w:pos="3716"/>
        </w:tabs>
        <w:spacing w:before="40" w:line="292" w:lineRule="auto"/>
        <w:ind w:left="2910" w:right="1388"/>
      </w:pPr>
      <w:r>
        <w:t>#0006</w:t>
      </w:r>
      <w:r>
        <w:tab/>
      </w:r>
      <w:r>
        <w:t>virtual void display() { cout &lt;&lt; "CShape" &lt;&lt; endl; };</w:t>
      </w:r>
      <w:r>
        <w:rPr>
          <w:spacing w:val="-94"/>
        </w:rPr>
        <w:t xml:space="preserve"> </w:t>
      </w:r>
      <w:r>
        <w:t>#0007</w:t>
      </w:r>
      <w:r>
        <w:rPr>
          <w:spacing w:val="67"/>
        </w:rPr>
        <w:t xml:space="preserve"> </w:t>
      </w:r>
      <w:r>
        <w:t>protected:</w:t>
      </w:r>
    </w:p>
    <w:p>
      <w:pPr>
        <w:pStyle w:val="11"/>
        <w:tabs>
          <w:tab w:val="left" w:pos="3716"/>
        </w:tabs>
        <w:spacing w:line="181" w:lineRule="exact"/>
        <w:ind w:left="2910"/>
      </w:pPr>
      <w:r>
        <w:t>#0008</w:t>
      </w:r>
      <w:r>
        <w:tab/>
      </w:r>
      <w:r>
        <w:t>int</w:t>
      </w:r>
      <w:r>
        <w:rPr>
          <w:spacing w:val="-7"/>
        </w:rPr>
        <w:t xml:space="preserve"> </w:t>
      </w:r>
      <w:r>
        <w:t>m_color;</w:t>
      </w:r>
    </w:p>
    <w:p>
      <w:pPr>
        <w:pStyle w:val="11"/>
        <w:spacing w:before="39"/>
        <w:ind w:left="2910"/>
      </w:pPr>
      <w:r>
        <w:t>#0009</w:t>
      </w:r>
      <w:r>
        <w:rPr>
          <w:spacing w:val="62"/>
        </w:rPr>
        <w:t xml:space="preserve"> </w:t>
      </w:r>
      <w:r>
        <w:t>};</w:t>
      </w:r>
    </w:p>
    <w:p>
      <w:pPr>
        <w:pStyle w:val="11"/>
        <w:spacing w:before="40"/>
        <w:ind w:left="2910"/>
      </w:pPr>
      <w:r>
        <w:t>#0010</w:t>
      </w:r>
    </w:p>
    <w:p>
      <w:pPr>
        <w:pStyle w:val="11"/>
        <w:spacing w:before="39" w:line="292" w:lineRule="auto"/>
        <w:ind w:left="2910" w:right="3968"/>
      </w:pPr>
      <w:r>
        <w:t>#0011</w:t>
      </w:r>
      <w:r>
        <w:rPr>
          <w:spacing w:val="60"/>
        </w:rPr>
        <w:t xml:space="preserve"> </w:t>
      </w:r>
      <w:r>
        <w:t>class</w:t>
      </w:r>
      <w:r>
        <w:rPr>
          <w:spacing w:val="-4"/>
        </w:rPr>
        <w:t xml:space="preserve"> </w:t>
      </w:r>
      <w:r>
        <w:t>CRect</w:t>
      </w:r>
      <w:r>
        <w:rPr>
          <w:spacing w:val="-5"/>
        </w:rPr>
        <w:t xml:space="preserve"> </w:t>
      </w:r>
      <w:r>
        <w:t>:</w:t>
      </w:r>
      <w:r>
        <w:rPr>
          <w:spacing w:val="-4"/>
        </w:rPr>
        <w:t xml:space="preserve"> </w:t>
      </w:r>
      <w:r>
        <w:t>public</w:t>
      </w:r>
      <w:r>
        <w:rPr>
          <w:spacing w:val="-4"/>
        </w:rPr>
        <w:t xml:space="preserve"> </w:t>
      </w:r>
      <w:r>
        <w:t>CShape</w:t>
      </w:r>
      <w:r>
        <w:rPr>
          <w:spacing w:val="-93"/>
        </w:rPr>
        <w:t xml:space="preserve"> </w:t>
      </w:r>
      <w:r>
        <w:t>#0012</w:t>
      </w:r>
      <w:r>
        <w:rPr>
          <w:spacing w:val="67"/>
        </w:rPr>
        <w:t xml:space="preserve"> </w:t>
      </w:r>
      <w:r>
        <w:t>{</w:t>
      </w:r>
    </w:p>
    <w:p>
      <w:pPr>
        <w:pStyle w:val="11"/>
        <w:spacing w:line="181" w:lineRule="exact"/>
        <w:ind w:left="2910"/>
      </w:pPr>
      <w:r>
        <w:t>#0013</w:t>
      </w:r>
      <w:r>
        <w:rPr>
          <w:spacing w:val="59"/>
        </w:rPr>
        <w:t xml:space="preserve"> </w:t>
      </w:r>
      <w:r>
        <w:t>public:</w:t>
      </w:r>
    </w:p>
    <w:p>
      <w:pPr>
        <w:pStyle w:val="11"/>
        <w:rPr>
          <w:sz w:val="20"/>
        </w:rPr>
      </w:pPr>
    </w:p>
    <w:p>
      <w:pPr>
        <w:pStyle w:val="11"/>
        <w:spacing w:before="5"/>
        <w:rPr>
          <w:sz w:val="21"/>
        </w:rPr>
      </w:pPr>
    </w:p>
    <w:p>
      <w:pPr>
        <w:spacing w:before="1"/>
        <w:ind w:left="0" w:right="500" w:firstLine="0"/>
        <w:jc w:val="right"/>
        <w:rPr>
          <w:rFonts w:ascii="Arial"/>
          <w:b/>
          <w:sz w:val="20"/>
        </w:rPr>
      </w:pPr>
      <w:r>
        <w:rPr>
          <w:rFonts w:ascii="Arial"/>
          <w:b/>
          <w:sz w:val="20"/>
        </w:rPr>
        <w:t>57</w:t>
      </w:r>
    </w:p>
    <w:p>
      <w:pPr>
        <w:spacing w:after="0"/>
        <w:jc w:val="right"/>
        <w:rPr>
          <w:rFonts w:ascii="Arial"/>
          <w:sz w:val="20"/>
        </w:rPr>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530" o:spid="_x0000_s1530" o:spt="1" style="position:absolute;left:0pt;margin-left:131.9pt;margin-top:18.85pt;height:0.7pt;width:323pt;mso-position-horizontal-relative:page;mso-wrap-distance-bottom:0pt;mso-wrap-distance-top:0pt;z-index:-251338752;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多型与虚拟（</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
        <w:rPr>
          <w:rFonts w:ascii="宋体"/>
          <w:sz w:val="23"/>
        </w:rPr>
      </w:pPr>
    </w:p>
    <w:p>
      <w:pPr>
        <w:pStyle w:val="11"/>
        <w:tabs>
          <w:tab w:val="left" w:pos="3716"/>
        </w:tabs>
        <w:spacing w:before="99" w:line="292" w:lineRule="auto"/>
        <w:ind w:left="2910" w:right="2251"/>
      </w:pPr>
      <w:r>
        <w:t>#0014</w:t>
      </w:r>
      <w:r>
        <w:tab/>
      </w:r>
      <w:r>
        <w:t>void display() { cout &lt;&lt; "CRect" &lt;&lt; endl; };</w:t>
      </w:r>
      <w:r>
        <w:rPr>
          <w:spacing w:val="-94"/>
        </w:rPr>
        <w:t xml:space="preserve"> </w:t>
      </w:r>
      <w:r>
        <w:t>#0015</w:t>
      </w:r>
      <w:r>
        <w:rPr>
          <w:spacing w:val="67"/>
        </w:rPr>
        <w:t xml:space="preserve"> </w:t>
      </w:r>
      <w:r>
        <w:t>};</w:t>
      </w:r>
    </w:p>
    <w:p>
      <w:pPr>
        <w:pStyle w:val="11"/>
        <w:spacing w:line="181" w:lineRule="exact"/>
        <w:ind w:left="2910"/>
      </w:pPr>
      <w:r>
        <w:t>#0016</w:t>
      </w:r>
    </w:p>
    <w:p>
      <w:pPr>
        <w:pStyle w:val="11"/>
        <w:spacing w:before="39"/>
        <w:ind w:left="2910"/>
      </w:pPr>
      <w:r>
        <w:t>#0017</w:t>
      </w:r>
      <w:r>
        <w:rPr>
          <w:spacing w:val="60"/>
        </w:rPr>
        <w:t xml:space="preserve"> </w:t>
      </w:r>
      <w:r>
        <w:t>void</w:t>
      </w:r>
      <w:r>
        <w:rPr>
          <w:spacing w:val="-5"/>
        </w:rPr>
        <w:t xml:space="preserve"> </w:t>
      </w:r>
      <w:r>
        <w:t>main()</w:t>
      </w:r>
    </w:p>
    <w:p>
      <w:pPr>
        <w:pStyle w:val="11"/>
        <w:spacing w:before="40"/>
        <w:ind w:left="2910"/>
      </w:pPr>
      <w:r>
        <w:t>#0018</w:t>
      </w:r>
      <w:r>
        <w:rPr>
          <w:spacing w:val="63"/>
        </w:rPr>
        <w:t xml:space="preserve"> </w:t>
      </w:r>
      <w:r>
        <w:t>{</w:t>
      </w:r>
    </w:p>
    <w:p>
      <w:pPr>
        <w:pStyle w:val="11"/>
        <w:tabs>
          <w:tab w:val="left" w:pos="3716"/>
        </w:tabs>
        <w:spacing w:before="39"/>
        <w:ind w:left="2910"/>
      </w:pPr>
      <w:r>
        <w:t>#0019</w:t>
      </w:r>
      <w:r>
        <w:tab/>
      </w:r>
      <w:r>
        <w:t>CShape*</w:t>
      </w:r>
      <w:r>
        <w:rPr>
          <w:spacing w:val="-6"/>
        </w:rPr>
        <w:t xml:space="preserve"> </w:t>
      </w:r>
      <w:r>
        <w:t>pShape1</w:t>
      </w:r>
      <w:r>
        <w:rPr>
          <w:spacing w:val="-5"/>
        </w:rPr>
        <w:t xml:space="preserve"> </w:t>
      </w:r>
      <w:r>
        <w:t>=</w:t>
      </w:r>
      <w:r>
        <w:rPr>
          <w:spacing w:val="-6"/>
        </w:rPr>
        <w:t xml:space="preserve"> </w:t>
      </w:r>
      <w:r>
        <w:t>new</w:t>
      </w:r>
      <w:r>
        <w:rPr>
          <w:spacing w:val="-5"/>
        </w:rPr>
        <w:t xml:space="preserve"> </w:t>
      </w:r>
      <w:r>
        <w:t>CShape;</w:t>
      </w:r>
    </w:p>
    <w:p>
      <w:pPr>
        <w:pStyle w:val="11"/>
        <w:tabs>
          <w:tab w:val="left" w:pos="3716"/>
          <w:tab w:val="left" w:pos="6946"/>
        </w:tabs>
        <w:spacing w:before="40" w:line="292" w:lineRule="auto"/>
        <w:ind w:left="2910" w:right="1612"/>
      </w:pPr>
      <w:r>
        <w:t>#0020</w:t>
      </w:r>
      <w:r>
        <w:tab/>
      </w:r>
      <w:r>
        <w:t>pShape1-&gt;display();</w:t>
      </w:r>
      <w:r>
        <w:tab/>
      </w:r>
      <w:r>
        <w:t>// output: CShape</w:t>
      </w:r>
      <w:r>
        <w:rPr>
          <w:spacing w:val="-94"/>
        </w:rPr>
        <w:t xml:space="preserve"> </w:t>
      </w:r>
      <w:r>
        <w:t>#0021</w:t>
      </w:r>
      <w:r>
        <w:tab/>
      </w:r>
      <w:r>
        <w:t>CShape*</w:t>
      </w:r>
      <w:r>
        <w:rPr>
          <w:spacing w:val="-5"/>
        </w:rPr>
        <w:t xml:space="preserve"> </w:t>
      </w:r>
      <w:r>
        <w:t>pShape2</w:t>
      </w:r>
      <w:r>
        <w:rPr>
          <w:spacing w:val="-4"/>
        </w:rPr>
        <w:t xml:space="preserve"> </w:t>
      </w:r>
      <w:r>
        <w:t>=</w:t>
      </w:r>
      <w:r>
        <w:rPr>
          <w:spacing w:val="-5"/>
        </w:rPr>
        <w:t xml:space="preserve"> </w:t>
      </w:r>
      <w:r>
        <w:t>new</w:t>
      </w:r>
      <w:r>
        <w:rPr>
          <w:spacing w:val="-5"/>
        </w:rPr>
        <w:t xml:space="preserve"> </w:t>
      </w:r>
      <w:r>
        <w:t>CRect;</w:t>
      </w:r>
      <w:r>
        <w:tab/>
      </w:r>
      <w:r>
        <w:t>// polymorphic</w:t>
      </w:r>
      <w:r>
        <w:rPr>
          <w:spacing w:val="1"/>
        </w:rPr>
        <w:t xml:space="preserve"> </w:t>
      </w:r>
      <w:r>
        <w:t>#0022</w:t>
      </w:r>
      <w:r>
        <w:tab/>
      </w:r>
      <w:r>
        <w:t>pShape2-&gt;display();</w:t>
      </w:r>
      <w:r>
        <w:tab/>
      </w:r>
      <w:r>
        <w:t>// output : CRect</w:t>
      </w:r>
      <w:r>
        <w:rPr>
          <w:spacing w:val="-94"/>
        </w:rPr>
        <w:t xml:space="preserve"> </w:t>
      </w:r>
      <w:r>
        <w:t>#0023</w:t>
      </w:r>
      <w:r>
        <w:rPr>
          <w:spacing w:val="67"/>
        </w:rPr>
        <w:t xml:space="preserve"> </w:t>
      </w:r>
      <w:r>
        <w:t>}</w:t>
      </w:r>
    </w:p>
    <w:p>
      <w:pPr>
        <w:pStyle w:val="11"/>
        <w:rPr>
          <w:sz w:val="18"/>
        </w:rPr>
      </w:pPr>
    </w:p>
    <w:p>
      <w:pPr>
        <w:pStyle w:val="11"/>
        <w:rPr>
          <w:sz w:val="18"/>
        </w:rPr>
      </w:pPr>
    </w:p>
    <w:p>
      <w:pPr>
        <w:spacing w:before="0" w:line="374" w:lineRule="auto"/>
        <w:ind w:left="2627" w:right="1155" w:firstLine="0"/>
        <w:jc w:val="both"/>
        <w:rPr>
          <w:rFonts w:hint="eastAsia" w:ascii="宋体" w:eastAsia="宋体"/>
          <w:sz w:val="18"/>
        </w:rPr>
      </w:pPr>
      <w:r>
        <w:rPr>
          <w:rFonts w:hint="eastAsia" w:ascii="宋体" w:eastAsia="宋体"/>
          <w:spacing w:val="-1"/>
          <w:sz w:val="18"/>
        </w:rPr>
        <w:t>执行结果很妙。我们以相同型别的指标</w:t>
      </w:r>
      <w:r>
        <w:rPr>
          <w:rFonts w:hint="eastAsia" w:ascii="宋体" w:eastAsia="宋体"/>
          <w:sz w:val="18"/>
        </w:rPr>
        <w:t>（</w:t>
      </w:r>
      <w:r>
        <w:rPr>
          <w:rFonts w:ascii="Times New Roman" w:eastAsia="Times New Roman"/>
          <w:i/>
          <w:sz w:val="18"/>
        </w:rPr>
        <w:t>CShape</w:t>
      </w:r>
      <w:r>
        <w:rPr>
          <w:rFonts w:ascii="Times New Roman" w:eastAsia="Times New Roman"/>
          <w:sz w:val="18"/>
        </w:rPr>
        <w:t>*</w:t>
      </w:r>
      <w:r>
        <w:rPr>
          <w:rFonts w:hint="eastAsia" w:ascii="宋体" w:eastAsia="宋体"/>
          <w:sz w:val="18"/>
        </w:rPr>
        <w:t xml:space="preserve">）呼叫相同的函式（至少表面上看来相同，因为名称都是 </w:t>
      </w:r>
      <w:r>
        <w:rPr>
          <w:rFonts w:ascii="Times New Roman" w:eastAsia="Times New Roman"/>
          <w:i/>
          <w:sz w:val="18"/>
        </w:rPr>
        <w:t>display()</w:t>
      </w:r>
      <w:r>
        <w:rPr>
          <w:rFonts w:hint="eastAsia" w:ascii="宋体" w:eastAsia="宋体"/>
          <w:sz w:val="18"/>
        </w:rPr>
        <w:t>），结果却是：</w:t>
      </w:r>
    </w:p>
    <w:p>
      <w:pPr>
        <w:pStyle w:val="11"/>
        <w:spacing w:before="148" w:line="292" w:lineRule="auto"/>
        <w:ind w:left="2910" w:right="6693"/>
      </w:pPr>
      <w:r>
        <w:t>CShape</w:t>
      </w:r>
      <w:r>
        <w:rPr>
          <w:spacing w:val="-94"/>
        </w:rPr>
        <w:t xml:space="preserve"> </w:t>
      </w:r>
      <w:r>
        <w:t>CRect</w:t>
      </w:r>
    </w:p>
    <w:p>
      <w:pPr>
        <w:pStyle w:val="11"/>
        <w:rPr>
          <w:sz w:val="25"/>
        </w:rPr>
      </w:pPr>
    </w:p>
    <w:p>
      <w:pPr>
        <w:spacing w:before="0"/>
        <w:ind w:left="2627" w:right="0" w:firstLine="0"/>
        <w:jc w:val="both"/>
        <w:rPr>
          <w:rFonts w:hint="eastAsia" w:ascii="宋体" w:eastAsia="宋体"/>
          <w:sz w:val="18"/>
        </w:rPr>
      </w:pPr>
      <w:r>
        <w:rPr>
          <w:rFonts w:hint="eastAsia" w:ascii="宋体" w:eastAsia="宋体"/>
          <w:spacing w:val="1"/>
          <w:sz w:val="18"/>
        </w:rPr>
        <w:t xml:space="preserve">显然所唤起的 </w:t>
      </w:r>
      <w:r>
        <w:rPr>
          <w:rFonts w:ascii="Times New Roman" w:eastAsia="Times New Roman"/>
          <w:sz w:val="18"/>
        </w:rPr>
        <w:t>virtual</w:t>
      </w:r>
      <w:r>
        <w:rPr>
          <w:rFonts w:ascii="Times New Roman" w:eastAsia="Times New Roman"/>
          <w:spacing w:val="11"/>
          <w:sz w:val="18"/>
        </w:rPr>
        <w:t xml:space="preserve"> </w:t>
      </w:r>
      <w:r>
        <w:rPr>
          <w:rFonts w:ascii="Times New Roman" w:eastAsia="Times New Roman"/>
          <w:sz w:val="18"/>
        </w:rPr>
        <w:t>function</w:t>
      </w:r>
      <w:r>
        <w:rPr>
          <w:rFonts w:ascii="Times New Roman" w:eastAsia="Times New Roman"/>
          <w:spacing w:val="58"/>
          <w:sz w:val="18"/>
        </w:rPr>
        <w:t xml:space="preserve"> </w:t>
      </w:r>
      <w:r>
        <w:rPr>
          <w:rFonts w:hint="eastAsia" w:ascii="宋体" w:eastAsia="宋体"/>
          <w:spacing w:val="1"/>
          <w:sz w:val="18"/>
        </w:rPr>
        <w:t xml:space="preserve">因为指标真正指向的 </w:t>
      </w:r>
      <w:r>
        <w:rPr>
          <w:rFonts w:ascii="Times New Roman" w:eastAsia="Times New Roman"/>
          <w:sz w:val="18"/>
        </w:rPr>
        <w:t>object</w:t>
      </w:r>
      <w:r>
        <w:rPr>
          <w:rFonts w:ascii="Times New Roman" w:eastAsia="Times New Roman"/>
          <w:spacing w:val="60"/>
          <w:sz w:val="18"/>
        </w:rPr>
        <w:t xml:space="preserve"> </w:t>
      </w:r>
      <w:r>
        <w:rPr>
          <w:rFonts w:hint="eastAsia" w:ascii="宋体" w:eastAsia="宋体"/>
          <w:sz w:val="18"/>
        </w:rPr>
        <w:t>不同而不同。</w:t>
      </w:r>
    </w:p>
    <w:p>
      <w:pPr>
        <w:pStyle w:val="11"/>
        <w:spacing w:before="11"/>
        <w:rPr>
          <w:rFonts w:ascii="宋体"/>
          <w:sz w:val="28"/>
        </w:rPr>
      </w:pPr>
    </w:p>
    <w:p>
      <w:pPr>
        <w:spacing w:before="0" w:line="357" w:lineRule="auto"/>
        <w:ind w:left="2627" w:right="1112" w:firstLine="0"/>
        <w:jc w:val="both"/>
        <w:rPr>
          <w:rFonts w:hint="eastAsia" w:ascii="宋体" w:eastAsia="宋体"/>
          <w:sz w:val="18"/>
        </w:rPr>
      </w:pPr>
      <w:r>
        <w:rPr>
          <w:rFonts w:hint="eastAsia" w:ascii="宋体" w:eastAsia="宋体"/>
          <w:spacing w:val="21"/>
          <w:sz w:val="18"/>
        </w:rPr>
        <w:t xml:space="preserve">正是如此！ 以 </w:t>
      </w:r>
      <w:r>
        <w:rPr>
          <w:rFonts w:ascii="Times New Roman" w:eastAsia="Times New Roman"/>
          <w:sz w:val="18"/>
        </w:rPr>
        <w:t>base  type</w:t>
      </w:r>
      <w:r>
        <w:rPr>
          <w:rFonts w:ascii="Times New Roman" w:eastAsia="Times New Roman"/>
          <w:spacing w:val="45"/>
          <w:sz w:val="18"/>
        </w:rPr>
        <w:t xml:space="preserve"> </w:t>
      </w:r>
      <w:r>
        <w:rPr>
          <w:rFonts w:ascii="Times New Roman" w:eastAsia="Times New Roman"/>
          <w:sz w:val="18"/>
        </w:rPr>
        <w:t>pointer</w:t>
      </w:r>
      <w:r>
        <w:rPr>
          <w:rFonts w:ascii="Times New Roman" w:eastAsia="Times New Roman"/>
          <w:spacing w:val="2"/>
          <w:sz w:val="18"/>
        </w:rPr>
        <w:t xml:space="preserve"> </w:t>
      </w:r>
      <w:r>
        <w:rPr>
          <w:rFonts w:hint="eastAsia" w:ascii="宋体" w:eastAsia="宋体"/>
          <w:spacing w:val="40"/>
          <w:sz w:val="18"/>
        </w:rPr>
        <w:t xml:space="preserve">指向 </w:t>
      </w:r>
      <w:r>
        <w:rPr>
          <w:rFonts w:ascii="Times New Roman" w:eastAsia="Times New Roman"/>
          <w:sz w:val="18"/>
        </w:rPr>
        <w:t>derived</w:t>
      </w:r>
      <w:r>
        <w:rPr>
          <w:rFonts w:ascii="Times New Roman" w:eastAsia="Times New Roman"/>
          <w:spacing w:val="39"/>
          <w:sz w:val="18"/>
        </w:rPr>
        <w:t xml:space="preserve"> </w:t>
      </w:r>
      <w:r>
        <w:rPr>
          <w:rFonts w:ascii="Times New Roman" w:eastAsia="Times New Roman"/>
          <w:sz w:val="18"/>
        </w:rPr>
        <w:t>type</w:t>
      </w:r>
      <w:r>
        <w:rPr>
          <w:rFonts w:ascii="Times New Roman" w:eastAsia="Times New Roman"/>
          <w:spacing w:val="40"/>
          <w:sz w:val="18"/>
        </w:rPr>
        <w:t xml:space="preserve"> </w:t>
      </w:r>
      <w:r>
        <w:rPr>
          <w:rFonts w:ascii="Times New Roman" w:eastAsia="Times New Roman"/>
          <w:sz w:val="18"/>
        </w:rPr>
        <w:t>object</w:t>
      </w:r>
      <w:r>
        <w:rPr>
          <w:rFonts w:ascii="Times New Roman" w:eastAsia="Times New Roman"/>
          <w:spacing w:val="-8"/>
          <w:sz w:val="18"/>
        </w:rPr>
        <w:t xml:space="preserve"> </w:t>
      </w:r>
      <w:r>
        <w:rPr>
          <w:rFonts w:hint="eastAsia" w:ascii="宋体" w:eastAsia="宋体"/>
          <w:spacing w:val="10"/>
          <w:sz w:val="18"/>
        </w:rPr>
        <w:t>， 就是所谓的</w:t>
      </w:r>
      <w:r>
        <w:rPr>
          <w:rFonts w:ascii="Arial Black" w:eastAsia="Arial Black"/>
          <w:sz w:val="18"/>
        </w:rPr>
        <w:t>polymorphism</w:t>
      </w:r>
      <w:r>
        <w:rPr>
          <w:rFonts w:hint="eastAsia" w:ascii="宋体" w:eastAsia="宋体"/>
          <w:sz w:val="18"/>
        </w:rPr>
        <w:t>（多型），</w:t>
      </w:r>
      <w:r>
        <w:rPr>
          <w:rFonts w:hint="eastAsia" w:ascii="宋体" w:eastAsia="宋体"/>
          <w:spacing w:val="10"/>
          <w:sz w:val="18"/>
        </w:rPr>
        <w:t xml:space="preserve">搭配 </w:t>
      </w:r>
      <w:r>
        <w:rPr>
          <w:rFonts w:ascii="Times New Roman" w:eastAsia="Times New Roman"/>
          <w:sz w:val="18"/>
        </w:rPr>
        <w:t>virtual</w:t>
      </w:r>
      <w:r>
        <w:rPr>
          <w:rFonts w:ascii="Times New Roman" w:eastAsia="Times New Roman"/>
          <w:spacing w:val="37"/>
          <w:sz w:val="18"/>
        </w:rPr>
        <w:t xml:space="preserve"> </w:t>
      </w:r>
      <w:r>
        <w:rPr>
          <w:rFonts w:ascii="Times New Roman" w:eastAsia="Times New Roman"/>
          <w:sz w:val="18"/>
        </w:rPr>
        <w:t>functions</w:t>
      </w:r>
      <w:r>
        <w:rPr>
          <w:rFonts w:hint="eastAsia" w:ascii="宋体" w:eastAsia="宋体"/>
          <w:sz w:val="18"/>
        </w:rPr>
        <w:t>，可以有非常大的威力（详见</w:t>
      </w:r>
      <w:r>
        <w:rPr>
          <w:rFonts w:hint="eastAsia" w:ascii="宋体" w:eastAsia="宋体"/>
          <w:spacing w:val="-1"/>
          <w:sz w:val="18"/>
        </w:rPr>
        <w:t>第３章）。但请注意，这种威力唯有透过指标的形式（像上面那样</w:t>
      </w:r>
      <w:r>
        <w:rPr>
          <w:rFonts w:hint="eastAsia" w:ascii="宋体" w:eastAsia="宋体"/>
          <w:sz w:val="18"/>
        </w:rPr>
        <w:t>），才得呈现。</w:t>
      </w:r>
    </w:p>
    <w:p>
      <w:pPr>
        <w:pStyle w:val="11"/>
        <w:spacing w:before="6"/>
        <w:rPr>
          <w:rFonts w:ascii="宋体"/>
          <w:sz w:val="18"/>
        </w:rPr>
      </w:pPr>
    </w:p>
    <w:p>
      <w:pPr>
        <w:spacing w:before="0" w:line="340" w:lineRule="auto"/>
        <w:ind w:left="2627" w:right="1153" w:firstLine="0"/>
        <w:jc w:val="both"/>
        <w:rPr>
          <w:rFonts w:hint="eastAsia" w:ascii="宋体" w:eastAsia="宋体"/>
          <w:sz w:val="18"/>
        </w:rPr>
      </w:pPr>
      <w:r>
        <w:rPr>
          <w:rFonts w:hint="eastAsia" w:ascii="宋体" w:eastAsia="宋体"/>
          <w:spacing w:val="12"/>
          <w:sz w:val="18"/>
        </w:rPr>
        <w:t xml:space="preserve">拥有 </w:t>
      </w:r>
      <w:r>
        <w:rPr>
          <w:rFonts w:ascii="Times New Roman" w:eastAsia="Times New Roman"/>
          <w:sz w:val="18"/>
        </w:rPr>
        <w:t>virtual</w:t>
      </w:r>
      <w:r>
        <w:rPr>
          <w:rFonts w:ascii="Times New Roman" w:eastAsia="Times New Roman"/>
          <w:spacing w:val="33"/>
          <w:sz w:val="18"/>
        </w:rPr>
        <w:t xml:space="preserve"> </w:t>
      </w:r>
      <w:r>
        <w:rPr>
          <w:rFonts w:ascii="Times New Roman" w:eastAsia="Times New Roman"/>
          <w:sz w:val="18"/>
        </w:rPr>
        <w:t>function(s)</w:t>
      </w:r>
      <w:r>
        <w:rPr>
          <w:rFonts w:ascii="Times New Roman" w:eastAsia="Times New Roman"/>
          <w:spacing w:val="34"/>
          <w:sz w:val="18"/>
        </w:rPr>
        <w:t xml:space="preserve"> </w:t>
      </w:r>
      <w:r>
        <w:rPr>
          <w:rFonts w:hint="eastAsia" w:ascii="宋体" w:eastAsia="宋体"/>
          <w:spacing w:val="18"/>
          <w:sz w:val="18"/>
        </w:rPr>
        <w:t xml:space="preserve">的 </w:t>
      </w:r>
      <w:r>
        <w:rPr>
          <w:rFonts w:ascii="Times New Roman" w:eastAsia="Times New Roman"/>
          <w:sz w:val="18"/>
        </w:rPr>
        <w:t>class</w:t>
      </w:r>
      <w:r>
        <w:rPr>
          <w:rFonts w:hint="eastAsia" w:ascii="宋体" w:eastAsia="宋体"/>
          <w:sz w:val="18"/>
        </w:rPr>
        <w:t>，我们给予它一个特别的名称：</w:t>
      </w:r>
      <w:r>
        <w:rPr>
          <w:rFonts w:ascii="Arial Black" w:eastAsia="Arial Black"/>
          <w:sz w:val="18"/>
        </w:rPr>
        <w:t>polymorphic</w:t>
      </w:r>
      <w:r>
        <w:rPr>
          <w:rFonts w:ascii="Arial Black" w:eastAsia="Arial Black"/>
          <w:spacing w:val="-58"/>
          <w:sz w:val="18"/>
        </w:rPr>
        <w:t xml:space="preserve"> </w:t>
      </w:r>
      <w:r>
        <w:rPr>
          <w:rFonts w:ascii="Arial Black" w:eastAsia="Arial Black"/>
          <w:sz w:val="18"/>
        </w:rPr>
        <w:t>class</w:t>
      </w:r>
      <w:r>
        <w:rPr>
          <w:rFonts w:hint="eastAsia" w:ascii="宋体" w:eastAsia="宋体"/>
          <w:sz w:val="18"/>
        </w:rPr>
        <w:t>。</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rPr>
      </w:pPr>
    </w:p>
    <w:p>
      <w:pPr>
        <w:pStyle w:val="5"/>
      </w:pPr>
      <w:r>
        <w:t>58</w:t>
      </w:r>
    </w:p>
    <w:p>
      <w:pPr>
        <w:spacing w:after="0"/>
        <w:sectPr>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531" o:spid="_x0000_s1531" o:spt="1" style="position:absolute;left:0pt;margin-left:131.9pt;margin-top:18.85pt;height:0.7pt;width:323pt;mso-position-horizontal-relative:page;mso-wrap-distance-bottom:0pt;mso-wrap-distance-top:0pt;z-index:-251337728;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rPr>
          <w:rFonts w:ascii="宋体"/>
          <w:sz w:val="20"/>
        </w:rPr>
      </w:pPr>
    </w:p>
    <w:p>
      <w:pPr>
        <w:pStyle w:val="11"/>
        <w:spacing w:before="3"/>
        <w:rPr>
          <w:rFonts w:ascii="宋体"/>
          <w:sz w:val="25"/>
        </w:rPr>
      </w:pPr>
    </w:p>
    <w:p>
      <w:pPr>
        <w:spacing w:before="92"/>
        <w:ind w:left="2060" w:right="0" w:firstLine="0"/>
        <w:jc w:val="left"/>
        <w:rPr>
          <w:rFonts w:ascii="Arial MT"/>
          <w:sz w:val="24"/>
        </w:rPr>
      </w:pPr>
      <w:r>
        <w:rPr>
          <w:rFonts w:ascii="Arial MT"/>
          <w:w w:val="110"/>
          <w:sz w:val="24"/>
        </w:rPr>
        <w:t>Virtual</w:t>
      </w:r>
      <w:r>
        <w:rPr>
          <w:rFonts w:ascii="Arial MT"/>
          <w:spacing w:val="68"/>
          <w:w w:val="110"/>
          <w:sz w:val="24"/>
        </w:rPr>
        <w:t xml:space="preserve"> </w:t>
      </w:r>
      <w:r>
        <w:rPr>
          <w:rFonts w:ascii="Arial MT"/>
          <w:w w:val="110"/>
          <w:sz w:val="24"/>
        </w:rPr>
        <w:t>Destructor</w:t>
      </w:r>
    </w:p>
    <w:p>
      <w:pPr>
        <w:pStyle w:val="11"/>
        <w:spacing w:before="10"/>
        <w:rPr>
          <w:rFonts w:ascii="Arial MT"/>
          <w:sz w:val="25"/>
        </w:rPr>
      </w:pPr>
    </w:p>
    <w:p>
      <w:pPr>
        <w:spacing w:before="0" w:line="374" w:lineRule="auto"/>
        <w:ind w:left="2627" w:right="1155" w:firstLine="0"/>
        <w:jc w:val="left"/>
        <w:rPr>
          <w:rFonts w:hint="eastAsia" w:ascii="宋体" w:eastAsia="宋体"/>
          <w:sz w:val="18"/>
        </w:rPr>
      </w:pPr>
      <w:r>
        <w:rPr>
          <w:rFonts w:hint="eastAsia" w:ascii="宋体" w:eastAsia="宋体"/>
          <w:spacing w:val="1"/>
          <w:sz w:val="18"/>
        </w:rPr>
        <w:t xml:space="preserve">我们已经知道了 </w:t>
      </w:r>
      <w:r>
        <w:rPr>
          <w:rFonts w:ascii="Times New Roman" w:eastAsia="Times New Roman"/>
          <w:sz w:val="18"/>
        </w:rPr>
        <w:t>polymorphism</w:t>
      </w:r>
      <w:r>
        <w:rPr>
          <w:rFonts w:hint="eastAsia" w:ascii="宋体" w:eastAsia="宋体"/>
          <w:sz w:val="18"/>
        </w:rPr>
        <w:t>、</w:t>
      </w:r>
      <w:r>
        <w:rPr>
          <w:rFonts w:ascii="Times New Roman" w:eastAsia="Times New Roman"/>
          <w:sz w:val="18"/>
        </w:rPr>
        <w:t>virtual</w:t>
      </w:r>
      <w:r>
        <w:rPr>
          <w:rFonts w:ascii="Times New Roman" w:eastAsia="Times New Roman"/>
          <w:spacing w:val="12"/>
          <w:sz w:val="18"/>
        </w:rPr>
        <w:t xml:space="preserve"> </w:t>
      </w:r>
      <w:r>
        <w:rPr>
          <w:rFonts w:ascii="Times New Roman" w:eastAsia="Times New Roman"/>
          <w:sz w:val="18"/>
        </w:rPr>
        <w:t>function</w:t>
      </w:r>
      <w:r>
        <w:rPr>
          <w:rFonts w:hint="eastAsia" w:ascii="宋体" w:eastAsia="宋体"/>
          <w:sz w:val="18"/>
        </w:rPr>
        <w:t>、</w:t>
      </w:r>
      <w:r>
        <w:rPr>
          <w:rFonts w:ascii="Times New Roman" w:eastAsia="Times New Roman"/>
          <w:sz w:val="18"/>
        </w:rPr>
        <w:t>destructor</w:t>
      </w:r>
      <w:r>
        <w:rPr>
          <w:rFonts w:ascii="Times New Roman" w:eastAsia="Times New Roman"/>
          <w:spacing w:val="17"/>
          <w:sz w:val="18"/>
        </w:rPr>
        <w:t xml:space="preserve"> </w:t>
      </w:r>
      <w:r>
        <w:rPr>
          <w:rFonts w:hint="eastAsia" w:ascii="宋体" w:eastAsia="宋体"/>
          <w:sz w:val="18"/>
        </w:rPr>
        <w:t xml:space="preserve">等观念，现在我可以来谈一谈所谓的 </w:t>
      </w:r>
      <w:r>
        <w:rPr>
          <w:rFonts w:ascii="Times New Roman" w:eastAsia="Times New Roman"/>
          <w:sz w:val="18"/>
        </w:rPr>
        <w:t>virtual</w:t>
      </w:r>
      <w:r>
        <w:rPr>
          <w:rFonts w:ascii="Times New Roman" w:eastAsia="Times New Roman"/>
          <w:spacing w:val="6"/>
          <w:sz w:val="18"/>
        </w:rPr>
        <w:t xml:space="preserve"> </w:t>
      </w:r>
      <w:r>
        <w:rPr>
          <w:rFonts w:ascii="Times New Roman" w:eastAsia="Times New Roman"/>
          <w:sz w:val="18"/>
        </w:rPr>
        <w:t>destructor</w:t>
      </w:r>
      <w:r>
        <w:rPr>
          <w:rFonts w:ascii="Times New Roman" w:eastAsia="Times New Roman"/>
          <w:spacing w:val="5"/>
          <w:sz w:val="18"/>
        </w:rPr>
        <w:t xml:space="preserve"> </w:t>
      </w:r>
      <w:r>
        <w:rPr>
          <w:rFonts w:hint="eastAsia" w:ascii="宋体" w:eastAsia="宋体"/>
          <w:sz w:val="18"/>
        </w:rPr>
        <w:t>了。</w:t>
      </w:r>
    </w:p>
    <w:p>
      <w:pPr>
        <w:pStyle w:val="11"/>
        <w:spacing w:before="10"/>
        <w:rPr>
          <w:rFonts w:ascii="宋体"/>
          <w:sz w:val="18"/>
        </w:rPr>
      </w:pPr>
    </w:p>
    <w:p>
      <w:pPr>
        <w:spacing w:before="0" w:line="374" w:lineRule="auto"/>
        <w:ind w:left="2627" w:right="1155" w:firstLine="0"/>
        <w:jc w:val="both"/>
        <w:rPr>
          <w:rFonts w:hint="eastAsia" w:ascii="宋体" w:eastAsia="宋体"/>
          <w:sz w:val="18"/>
        </w:rPr>
      </w:pPr>
      <w:r>
        <w:rPr>
          <w:rFonts w:ascii="Times New Roman" w:eastAsia="Times New Roman"/>
          <w:sz w:val="18"/>
        </w:rPr>
        <w:t xml:space="preserve">C++ Standard  </w:t>
      </w:r>
      <w:r>
        <w:rPr>
          <w:rFonts w:hint="eastAsia" w:ascii="宋体" w:eastAsia="宋体"/>
          <w:sz w:val="18"/>
        </w:rPr>
        <w:t xml:space="preserve">明确规定，当一个 </w:t>
      </w:r>
      <w:r>
        <w:rPr>
          <w:rFonts w:ascii="Times New Roman" w:eastAsia="Times New Roman"/>
          <w:sz w:val="18"/>
        </w:rPr>
        <w:t>object</w:t>
      </w:r>
      <w:r>
        <w:rPr>
          <w:rFonts w:ascii="Times New Roman" w:eastAsia="Times New Roman"/>
          <w:spacing w:val="2"/>
          <w:sz w:val="18"/>
        </w:rPr>
        <w:t xml:space="preserve"> </w:t>
      </w:r>
      <w:r>
        <w:rPr>
          <w:rFonts w:hint="eastAsia" w:ascii="宋体" w:eastAsia="宋体"/>
          <w:sz w:val="18"/>
        </w:rPr>
        <w:t>被摧毁（</w:t>
      </w:r>
      <w:r>
        <w:rPr>
          <w:rFonts w:ascii="Times New Roman" w:eastAsia="Times New Roman"/>
          <w:sz w:val="18"/>
        </w:rPr>
        <w:t>destroy</w:t>
      </w:r>
      <w:r>
        <w:rPr>
          <w:rFonts w:hint="eastAsia" w:ascii="宋体" w:eastAsia="宋体"/>
          <w:sz w:val="18"/>
        </w:rPr>
        <w:t>）时，一定要由外而内地解构（</w:t>
      </w:r>
      <w:r>
        <w:rPr>
          <w:rFonts w:hint="eastAsia" w:ascii="宋体" w:eastAsia="宋体"/>
          <w:spacing w:val="4"/>
          <w:sz w:val="18"/>
        </w:rPr>
        <w:t xml:space="preserve">这里所谓的内，是指 </w:t>
      </w:r>
      <w:r>
        <w:rPr>
          <w:rFonts w:ascii="Times New Roman" w:eastAsia="Times New Roman"/>
          <w:sz w:val="18"/>
        </w:rPr>
        <w:t>subobjects</w:t>
      </w:r>
      <w:r>
        <w:rPr>
          <w:rFonts w:hint="eastAsia" w:ascii="宋体" w:eastAsia="宋体"/>
          <w:sz w:val="18"/>
        </w:rPr>
        <w:t>）</w:t>
      </w:r>
      <w:r>
        <w:rPr>
          <w:rFonts w:hint="eastAsia" w:ascii="宋体" w:eastAsia="宋体"/>
          <w:spacing w:val="5"/>
          <w:sz w:val="18"/>
        </w:rPr>
        <w:t xml:space="preserve">。先前我已经在 </w:t>
      </w:r>
      <w:r>
        <w:rPr>
          <w:rFonts w:ascii="Times New Roman" w:eastAsia="Times New Roman"/>
          <w:color w:val="FF0000"/>
          <w:sz w:val="18"/>
        </w:rPr>
        <w:t>p.51</w:t>
      </w:r>
      <w:r>
        <w:rPr>
          <w:rFonts w:hint="eastAsia" w:ascii="宋体" w:eastAsia="宋体"/>
          <w:sz w:val="18"/>
        </w:rPr>
        <w:t>「继承体系下的物件解构」一节中做了展示。</w:t>
      </w:r>
    </w:p>
    <w:p>
      <w:pPr>
        <w:pStyle w:val="11"/>
        <w:spacing w:before="10"/>
        <w:rPr>
          <w:rFonts w:ascii="宋体"/>
          <w:sz w:val="18"/>
        </w:rPr>
      </w:pPr>
    </w:p>
    <w:p>
      <w:pPr>
        <w:spacing w:before="0"/>
        <w:ind w:left="2627" w:right="0" w:firstLine="0"/>
        <w:jc w:val="left"/>
        <w:rPr>
          <w:rFonts w:hint="eastAsia" w:ascii="宋体" w:eastAsia="宋体"/>
          <w:sz w:val="18"/>
        </w:rPr>
      </w:pPr>
      <w:r>
        <w:pict>
          <v:group id="_x0000_s1532" o:spid="_x0000_s1532" o:spt="203" style="position:absolute;left:0pt;margin-left:43.3pt;margin-top:9.2pt;height:101.55pt;width:61.25pt;mso-position-horizontal-relative:page;z-index:251691008;mso-width-relative:page;mso-height-relative:page;" coordorigin="867,185" coordsize="1225,2031">
            <o:lock v:ext="edit"/>
            <v:shape id="_x0000_s1533" o:spid="_x0000_s1533" style="position:absolute;left:948;top:266;height:485;width:1143;" fillcolor="#959595" filled="t" stroked="f" coordorigin="949,266" coordsize="1143,485" path="m2091,266l949,266,949,661,949,751,2091,751,2091,661,2091,266xe">
              <v:path arrowok="t"/>
              <v:fill on="t" focussize="0,0"/>
              <v:stroke on="f"/>
              <v:imagedata o:title=""/>
              <o:lock v:ext="edit"/>
            </v:shape>
            <v:shape id="_x0000_s1534" o:spid="_x0000_s1534" style="position:absolute;left:873;top:191;height:470;width:1125;" fillcolor="#FFFFFF" filled="t" stroked="f" coordorigin="874,192" coordsize="1125,470" path="m1998,192l874,192,874,661,1997,661,1998,192xe">
              <v:path arrowok="t"/>
              <v:fill on="t" focussize="0,0"/>
              <v:stroke on="f"/>
              <v:imagedata o:title=""/>
              <o:lock v:ext="edit"/>
            </v:shape>
            <v:shape id="_x0000_s1535" o:spid="_x0000_s1535" style="position:absolute;left:948;top:1000;height:485;width:1143;" fillcolor="#959595" filled="t" stroked="f" coordorigin="949,1001" coordsize="1143,485" path="m2091,1001l949,1001,949,1392,949,1486,2091,1486,2091,1392,2091,1001xe">
              <v:path arrowok="t"/>
              <v:fill on="t" focussize="0,0"/>
              <v:stroke on="f"/>
              <v:imagedata o:title=""/>
              <o:lock v:ext="edit"/>
            </v:shape>
            <v:shape id="_x0000_s1536" o:spid="_x0000_s1536" style="position:absolute;left:873;top:921;height:470;width:1125;" fillcolor="#FFFFFF" filled="t" stroked="f" coordorigin="874,922" coordsize="1125,470" path="m1998,922l874,922,874,1392,1997,1392,1998,922xe">
              <v:path arrowok="t"/>
              <v:fill on="t" focussize="0,0"/>
              <v:stroke on="f"/>
              <v:imagedata o:title=""/>
              <o:lock v:ext="edit"/>
            </v:shape>
            <v:line id="_x0000_s1537" o:spid="_x0000_s1537" o:spt="20" style="position:absolute;left:1437;top:668;height:250;width:0;" stroked="t" coordsize="21600,21600">
              <v:path arrowok="t"/>
              <v:fill focussize="0,0"/>
              <v:stroke weight="0.677637795275591pt" color="#000000"/>
              <v:imagedata o:title=""/>
              <o:lock v:ext="edit"/>
            </v:line>
            <v:shape id="_x0000_s1538" o:spid="_x0000_s1538" style="position:absolute;left:948;top:1730;height:485;width:1143;" fillcolor="#959595" filled="t" stroked="f" coordorigin="949,1730" coordsize="1143,485" path="m2091,1730l949,1730,949,2122,949,2215,2091,2215,2091,2122,2091,1730xe">
              <v:path arrowok="t"/>
              <v:fill on="t" focussize="0,0"/>
              <v:stroke on="f"/>
              <v:imagedata o:title=""/>
              <o:lock v:ext="edit"/>
            </v:shape>
            <v:shape id="_x0000_s1539" o:spid="_x0000_s1539" style="position:absolute;left:873;top:1652;height:470;width:1125;" fillcolor="#FFFFFF" filled="t" stroked="f" coordorigin="874,1652" coordsize="1125,470" path="m1998,1652l874,1652,874,2122,1997,2122,1998,1652xe">
              <v:path arrowok="t"/>
              <v:fill on="t" focussize="0,0"/>
              <v:stroke on="f"/>
              <v:imagedata o:title=""/>
              <o:lock v:ext="edit"/>
            </v:shape>
            <v:rect id="_x0000_s1540" o:spid="_x0000_s1540" o:spt="1" style="position:absolute;left:1430;top:1404;height:245;width:14;" fillcolor="#000000" filled="t" stroked="f" coordsize="21600,21600">
              <v:path/>
              <v:fill on="t" focussize="0,0"/>
              <v:stroke on="f"/>
              <v:imagedata o:title=""/>
              <o:lock v:ext="edit"/>
            </v:rect>
            <v:shape id="_x0000_s1541" o:spid="_x0000_s1541" o:spt="202" type="#_x0000_t202" style="position:absolute;left:873;top:1652;height:470;width:1124;" filled="f" stroked="t" coordsize="21600,21600">
              <v:path/>
              <v:fill on="f" focussize="0,0"/>
              <v:stroke weight="0.69259842519685pt" color="#000000"/>
              <v:imagedata o:title=""/>
              <o:lock v:ext="edit"/>
              <v:textbox inset="0mm,0mm,0mm,0mm">
                <w:txbxContent>
                  <w:p>
                    <w:pPr>
                      <w:spacing w:before="99"/>
                      <w:ind w:left="163" w:right="0" w:firstLine="0"/>
                      <w:jc w:val="left"/>
                      <w:rPr>
                        <w:rFonts w:ascii="Arial MT"/>
                        <w:sz w:val="19"/>
                      </w:rPr>
                    </w:pPr>
                    <w:r>
                      <w:rPr>
                        <w:rFonts w:ascii="Arial MT"/>
                        <w:sz w:val="19"/>
                      </w:rPr>
                      <w:t>CPoint3d</w:t>
                    </w:r>
                  </w:p>
                </w:txbxContent>
              </v:textbox>
            </v:shape>
            <v:shape id="_x0000_s1542" o:spid="_x0000_s1542" o:spt="202" type="#_x0000_t202" style="position:absolute;left:873;top:921;height:470;width:1124;" filled="f" stroked="t" coordsize="21600,21600">
              <v:path/>
              <v:fill on="f" focussize="0,0"/>
              <v:stroke weight="0.69259842519685pt" color="#000000"/>
              <v:imagedata o:title=""/>
              <o:lock v:ext="edit"/>
              <v:textbox inset="0mm,0mm,0mm,0mm">
                <w:txbxContent>
                  <w:p>
                    <w:pPr>
                      <w:spacing w:before="95"/>
                      <w:ind w:left="163" w:right="0" w:firstLine="0"/>
                      <w:jc w:val="left"/>
                      <w:rPr>
                        <w:rFonts w:ascii="Arial MT"/>
                        <w:sz w:val="19"/>
                      </w:rPr>
                    </w:pPr>
                    <w:r>
                      <w:rPr>
                        <w:rFonts w:ascii="Arial MT"/>
                        <w:sz w:val="19"/>
                      </w:rPr>
                      <w:t>CPoint2d</w:t>
                    </w:r>
                  </w:p>
                </w:txbxContent>
              </v:textbox>
            </v:shape>
            <v:shape id="_x0000_s1543" o:spid="_x0000_s1543" o:spt="202" type="#_x0000_t202" style="position:absolute;left:873;top:191;height:470;width:1124;" filled="f" stroked="t" coordsize="21600,21600">
              <v:path/>
              <v:fill on="f" focussize="0,0"/>
              <v:stroke weight="0.69259842519685pt" color="#000000"/>
              <v:imagedata o:title=""/>
              <o:lock v:ext="edit"/>
              <v:textbox inset="0mm,0mm,0mm,0mm">
                <w:txbxContent>
                  <w:p>
                    <w:pPr>
                      <w:spacing w:before="96"/>
                      <w:ind w:left="269" w:right="0" w:firstLine="0"/>
                      <w:jc w:val="left"/>
                      <w:rPr>
                        <w:rFonts w:ascii="Arial MT"/>
                        <w:sz w:val="19"/>
                      </w:rPr>
                    </w:pPr>
                    <w:r>
                      <w:rPr>
                        <w:rFonts w:ascii="Arial MT"/>
                        <w:sz w:val="19"/>
                      </w:rPr>
                      <w:t>CPoint</w:t>
                    </w:r>
                  </w:p>
                </w:txbxContent>
              </v:textbox>
            </v:shape>
          </v:group>
        </w:pict>
      </w:r>
      <w:r>
        <w:rPr>
          <w:rFonts w:hint="eastAsia" w:ascii="宋体" w:eastAsia="宋体"/>
          <w:spacing w:val="4"/>
          <w:w w:val="101"/>
          <w:sz w:val="18"/>
        </w:rPr>
        <w:t>现在我继续延用出现在</w:t>
      </w:r>
      <w:r>
        <w:rPr>
          <w:rFonts w:ascii="Times New Roman" w:eastAsia="Times New Roman"/>
          <w:color w:val="FF0000"/>
          <w:w w:val="101"/>
          <w:sz w:val="18"/>
        </w:rPr>
        <w:t>p</w:t>
      </w:r>
      <w:r>
        <w:rPr>
          <w:rFonts w:ascii="Times New Roman" w:eastAsia="Times New Roman"/>
          <w:color w:val="FF0000"/>
          <w:spacing w:val="2"/>
          <w:w w:val="101"/>
          <w:sz w:val="18"/>
        </w:rPr>
        <w:t>.</w:t>
      </w:r>
      <w:r>
        <w:rPr>
          <w:rFonts w:ascii="Times New Roman" w:eastAsia="Times New Roman"/>
          <w:color w:val="FF0000"/>
          <w:w w:val="101"/>
          <w:sz w:val="18"/>
        </w:rPr>
        <w:t>5</w:t>
      </w:r>
      <w:r>
        <w:rPr>
          <w:rFonts w:ascii="Times New Roman" w:eastAsia="Times New Roman"/>
          <w:color w:val="FF0000"/>
          <w:spacing w:val="-77"/>
          <w:w w:val="101"/>
          <w:sz w:val="18"/>
        </w:rPr>
        <w:t>0</w:t>
      </w:r>
      <w:r>
        <w:rPr>
          <w:rFonts w:hint="eastAsia" w:ascii="宋体" w:eastAsia="宋体"/>
          <w:spacing w:val="-6"/>
          <w:w w:val="101"/>
          <w:sz w:val="18"/>
        </w:rPr>
        <w:t>「继承体系下的物件建构」一节的</w:t>
      </w:r>
      <w:r>
        <w:rPr>
          <w:rFonts w:hint="eastAsia" w:ascii="宋体" w:eastAsia="宋体"/>
          <w:spacing w:val="1"/>
          <w:sz w:val="18"/>
        </w:rPr>
        <w:t xml:space="preserve"> </w:t>
      </w:r>
      <w:r>
        <w:rPr>
          <w:rFonts w:ascii="Times New Roman" w:eastAsia="Times New Roman"/>
          <w:spacing w:val="-4"/>
          <w:w w:val="101"/>
          <w:sz w:val="18"/>
        </w:rPr>
        <w:t>c</w:t>
      </w:r>
      <w:r>
        <w:rPr>
          <w:rFonts w:ascii="Times New Roman" w:eastAsia="Times New Roman"/>
          <w:spacing w:val="2"/>
          <w:w w:val="101"/>
          <w:sz w:val="18"/>
        </w:rPr>
        <w:t>l</w:t>
      </w:r>
      <w:r>
        <w:rPr>
          <w:rFonts w:ascii="Times New Roman" w:eastAsia="Times New Roman"/>
          <w:w w:val="101"/>
          <w:sz w:val="18"/>
        </w:rPr>
        <w:t>ass</w:t>
      </w:r>
      <w:r>
        <w:rPr>
          <w:rFonts w:ascii="Times New Roman" w:eastAsia="Times New Roman"/>
          <w:spacing w:val="-2"/>
          <w:sz w:val="18"/>
        </w:rPr>
        <w:t xml:space="preserve">  </w:t>
      </w:r>
      <w:r>
        <w:rPr>
          <w:rFonts w:hint="eastAsia" w:ascii="宋体" w:eastAsia="宋体"/>
          <w:spacing w:val="-36"/>
          <w:w w:val="101"/>
          <w:sz w:val="18"/>
        </w:rPr>
        <w:t>体系</w:t>
      </w:r>
      <w:r>
        <w:rPr>
          <w:rFonts w:hint="eastAsia" w:ascii="宋体" w:eastAsia="宋体"/>
          <w:w w:val="101"/>
          <w:sz w:val="18"/>
        </w:rPr>
        <w:t>（</w:t>
      </w:r>
      <w:r>
        <w:rPr>
          <w:rFonts w:ascii="Times New Roman" w:eastAsia="Times New Roman"/>
          <w:i/>
          <w:spacing w:val="-2"/>
          <w:w w:val="101"/>
          <w:sz w:val="18"/>
        </w:rPr>
        <w:t>C</w:t>
      </w:r>
      <w:r>
        <w:rPr>
          <w:rFonts w:ascii="Times New Roman" w:eastAsia="Times New Roman"/>
          <w:i/>
          <w:spacing w:val="-6"/>
          <w:w w:val="101"/>
          <w:sz w:val="18"/>
        </w:rPr>
        <w:t>P</w:t>
      </w:r>
      <w:r>
        <w:rPr>
          <w:rFonts w:ascii="Times New Roman" w:eastAsia="Times New Roman"/>
          <w:i/>
          <w:w w:val="101"/>
          <w:sz w:val="18"/>
        </w:rPr>
        <w:t>o</w:t>
      </w:r>
      <w:r>
        <w:rPr>
          <w:rFonts w:ascii="Times New Roman" w:eastAsia="Times New Roman"/>
          <w:i/>
          <w:spacing w:val="2"/>
          <w:w w:val="101"/>
          <w:sz w:val="18"/>
        </w:rPr>
        <w:t>i</w:t>
      </w:r>
      <w:r>
        <w:rPr>
          <w:rFonts w:ascii="Times New Roman" w:eastAsia="Times New Roman"/>
          <w:i/>
          <w:w w:val="101"/>
          <w:sz w:val="18"/>
        </w:rPr>
        <w:t>n</w:t>
      </w:r>
      <w:r>
        <w:rPr>
          <w:rFonts w:ascii="Times New Roman" w:eastAsia="Times New Roman"/>
          <w:i/>
          <w:spacing w:val="-23"/>
          <w:w w:val="101"/>
          <w:sz w:val="18"/>
        </w:rPr>
        <w:t>t</w:t>
      </w:r>
      <w:r>
        <w:rPr>
          <w:rFonts w:hint="eastAsia" w:ascii="宋体" w:eastAsia="宋体"/>
          <w:w w:val="101"/>
          <w:sz w:val="18"/>
        </w:rPr>
        <w:t>、</w:t>
      </w:r>
    </w:p>
    <w:p>
      <w:pPr>
        <w:spacing w:before="129"/>
        <w:ind w:left="2627" w:right="0" w:firstLine="0"/>
        <w:jc w:val="left"/>
        <w:rPr>
          <w:rFonts w:hint="eastAsia" w:ascii="宋体" w:eastAsia="宋体"/>
          <w:sz w:val="18"/>
        </w:rPr>
      </w:pPr>
      <w:r>
        <w:rPr>
          <w:rFonts w:ascii="Times New Roman" w:eastAsia="Times New Roman"/>
          <w:i/>
          <w:sz w:val="18"/>
        </w:rPr>
        <w:t>CPoint2d</w:t>
      </w:r>
      <w:r>
        <w:rPr>
          <w:rFonts w:hint="eastAsia" w:ascii="宋体" w:eastAsia="宋体"/>
          <w:sz w:val="18"/>
        </w:rPr>
        <w:t>、</w:t>
      </w:r>
      <w:r>
        <w:rPr>
          <w:rFonts w:ascii="Times New Roman" w:eastAsia="Times New Roman"/>
          <w:i/>
          <w:sz w:val="18"/>
        </w:rPr>
        <w:t>CPoint3d</w:t>
      </w:r>
      <w:r>
        <w:rPr>
          <w:rFonts w:hint="eastAsia" w:ascii="宋体" w:eastAsia="宋体"/>
          <w:sz w:val="18"/>
        </w:rPr>
        <w:t>），并在程序中这么做：</w:t>
      </w:r>
    </w:p>
    <w:p>
      <w:pPr>
        <w:pStyle w:val="11"/>
        <w:spacing w:before="8"/>
        <w:rPr>
          <w:rFonts w:ascii="宋体"/>
          <w:sz w:val="21"/>
        </w:rPr>
      </w:pPr>
    </w:p>
    <w:p>
      <w:pPr>
        <w:pStyle w:val="11"/>
        <w:ind w:left="2910"/>
      </w:pPr>
      <w:r>
        <w:t>CPoint3d*</w:t>
      </w:r>
      <w:r>
        <w:rPr>
          <w:spacing w:val="-6"/>
        </w:rPr>
        <w:t xml:space="preserve"> </w:t>
      </w:r>
      <w:r>
        <w:t>p3d</w:t>
      </w:r>
      <w:r>
        <w:rPr>
          <w:spacing w:val="-5"/>
        </w:rPr>
        <w:t xml:space="preserve"> </w:t>
      </w:r>
      <w:r>
        <w:t>=</w:t>
      </w:r>
      <w:r>
        <w:rPr>
          <w:spacing w:val="-6"/>
        </w:rPr>
        <w:t xml:space="preserve"> </w:t>
      </w:r>
      <w:r>
        <w:t>new</w:t>
      </w:r>
      <w:r>
        <w:rPr>
          <w:spacing w:val="-5"/>
        </w:rPr>
        <w:t xml:space="preserve"> </w:t>
      </w:r>
      <w:r>
        <w:t>CPoint3d;</w:t>
      </w:r>
    </w:p>
    <w:p>
      <w:pPr>
        <w:pStyle w:val="11"/>
        <w:tabs>
          <w:tab w:val="left" w:pos="5987"/>
        </w:tabs>
        <w:spacing w:before="40"/>
        <w:ind w:left="2910"/>
      </w:pPr>
      <w:r>
        <w:t>delete</w:t>
      </w:r>
      <w:r>
        <w:rPr>
          <w:spacing w:val="-6"/>
        </w:rPr>
        <w:t xml:space="preserve"> </w:t>
      </w:r>
      <w:r>
        <w:t>p3d;</w:t>
      </w:r>
      <w:r>
        <w:tab/>
      </w:r>
      <w:r>
        <w:t>//</w:t>
      </w:r>
      <w:r>
        <w:rPr>
          <w:spacing w:val="-4"/>
        </w:rPr>
        <w:t xml:space="preserve"> </w:t>
      </w:r>
      <w:r>
        <w:t>(1)</w:t>
      </w:r>
    </w:p>
    <w:p>
      <w:pPr>
        <w:pStyle w:val="11"/>
        <w:spacing w:before="11"/>
        <w:rPr>
          <w:sz w:val="22"/>
        </w:rPr>
      </w:pPr>
    </w:p>
    <w:p>
      <w:pPr>
        <w:pStyle w:val="11"/>
        <w:tabs>
          <w:tab w:val="left" w:pos="5986"/>
        </w:tabs>
        <w:spacing w:line="292" w:lineRule="auto"/>
        <w:ind w:left="2910" w:right="2476"/>
      </w:pPr>
      <w:r>
        <w:t>CPoint*</w:t>
      </w:r>
      <w:r>
        <w:rPr>
          <w:spacing w:val="-5"/>
        </w:rPr>
        <w:t xml:space="preserve"> </w:t>
      </w:r>
      <w:r>
        <w:t>pt</w:t>
      </w:r>
      <w:r>
        <w:rPr>
          <w:spacing w:val="-4"/>
        </w:rPr>
        <w:t xml:space="preserve"> </w:t>
      </w:r>
      <w:r>
        <w:t>=</w:t>
      </w:r>
      <w:r>
        <w:rPr>
          <w:spacing w:val="-5"/>
        </w:rPr>
        <w:t xml:space="preserve"> </w:t>
      </w:r>
      <w:r>
        <w:t>new</w:t>
      </w:r>
      <w:r>
        <w:rPr>
          <w:spacing w:val="-4"/>
        </w:rPr>
        <w:t xml:space="preserve"> </w:t>
      </w:r>
      <w:r>
        <w:t>CPoint3d;</w:t>
      </w:r>
      <w:r>
        <w:tab/>
      </w:r>
      <w:r>
        <w:t>// polymorphically</w:t>
      </w:r>
      <w:r>
        <w:rPr>
          <w:spacing w:val="-93"/>
        </w:rPr>
        <w:t xml:space="preserve"> </w:t>
      </w:r>
      <w:r>
        <w:t>delete</w:t>
      </w:r>
      <w:r>
        <w:rPr>
          <w:spacing w:val="-5"/>
        </w:rPr>
        <w:t xml:space="preserve"> </w:t>
      </w:r>
      <w:r>
        <w:t>pt;</w:t>
      </w:r>
      <w:r>
        <w:tab/>
      </w:r>
      <w:r>
        <w:t>// (2)</w:t>
      </w:r>
    </w:p>
    <w:p>
      <w:pPr>
        <w:pStyle w:val="11"/>
        <w:rPr>
          <w:sz w:val="18"/>
        </w:rPr>
      </w:pPr>
    </w:p>
    <w:p>
      <w:pPr>
        <w:pStyle w:val="11"/>
        <w:rPr>
          <w:sz w:val="18"/>
        </w:rPr>
      </w:pPr>
    </w:p>
    <w:p>
      <w:pPr>
        <w:spacing w:before="1"/>
        <w:ind w:left="2627" w:right="0" w:firstLine="0"/>
        <w:jc w:val="left"/>
        <w:rPr>
          <w:rFonts w:hint="eastAsia" w:ascii="宋体" w:eastAsia="宋体"/>
          <w:sz w:val="18"/>
        </w:rPr>
      </w:pPr>
      <w:r>
        <w:rPr>
          <w:rFonts w:hint="eastAsia" w:ascii="宋体" w:eastAsia="宋体"/>
          <w:sz w:val="18"/>
        </w:rPr>
        <w:t>第一组动作已在先前「继承体系下的物件建构、解构」中示范过，它的输出是：</w:t>
      </w:r>
    </w:p>
    <w:p>
      <w:pPr>
        <w:pStyle w:val="11"/>
        <w:spacing w:before="5"/>
        <w:rPr>
          <w:rFonts w:ascii="宋体"/>
          <w:sz w:val="18"/>
        </w:rPr>
      </w:pPr>
    </w:p>
    <w:p>
      <w:pPr>
        <w:pStyle w:val="11"/>
        <w:tabs>
          <w:tab w:val="left" w:pos="5506"/>
        </w:tabs>
        <w:spacing w:line="302" w:lineRule="auto"/>
        <w:ind w:left="2910" w:right="3143"/>
      </w:pPr>
      <w:r>
        <w:t>CPoint's</w:t>
      </w:r>
      <w:r>
        <w:rPr>
          <w:spacing w:val="-9"/>
        </w:rPr>
        <w:t xml:space="preserve"> </w:t>
      </w:r>
      <w:r>
        <w:t>constructor.</w:t>
      </w:r>
      <w:r>
        <w:tab/>
      </w:r>
      <w:r>
        <w:rPr>
          <w:spacing w:val="19"/>
          <w:w w:val="95"/>
        </w:rPr>
        <w:t xml:space="preserve">// </w:t>
      </w:r>
      <w:r>
        <w:rPr>
          <w:rFonts w:hint="eastAsia" w:ascii="宋体" w:eastAsia="宋体"/>
          <w:w w:val="95"/>
        </w:rPr>
        <w:t>由内而外建构</w:t>
      </w:r>
      <w:r>
        <w:rPr>
          <w:w w:val="95"/>
        </w:rPr>
        <w:t>...</w:t>
      </w:r>
      <w:r>
        <w:rPr>
          <w:spacing w:val="-88"/>
          <w:w w:val="95"/>
        </w:rPr>
        <w:t xml:space="preserve"> </w:t>
      </w:r>
      <w:r>
        <w:t>CPoint2d's</w:t>
      </w:r>
      <w:r>
        <w:rPr>
          <w:spacing w:val="-1"/>
        </w:rPr>
        <w:t xml:space="preserve"> </w:t>
      </w:r>
      <w:r>
        <w:t>constructor.</w:t>
      </w:r>
    </w:p>
    <w:p>
      <w:pPr>
        <w:pStyle w:val="11"/>
        <w:spacing w:line="174" w:lineRule="exact"/>
        <w:ind w:left="2910"/>
      </w:pPr>
      <w:r>
        <w:t>CPoint3d's</w:t>
      </w:r>
      <w:r>
        <w:rPr>
          <w:spacing w:val="-22"/>
        </w:rPr>
        <w:t xml:space="preserve"> </w:t>
      </w:r>
      <w:r>
        <w:t>constructor.</w:t>
      </w:r>
    </w:p>
    <w:p>
      <w:pPr>
        <w:pStyle w:val="11"/>
        <w:tabs>
          <w:tab w:val="left" w:pos="5506"/>
        </w:tabs>
        <w:spacing w:line="302" w:lineRule="auto"/>
        <w:ind w:left="2910" w:right="3143" w:hanging="1"/>
      </w:pPr>
      <w:r>
        <w:t>CPoint3d's</w:t>
      </w:r>
      <w:r>
        <w:rPr>
          <w:spacing w:val="-9"/>
        </w:rPr>
        <w:t xml:space="preserve"> </w:t>
      </w:r>
      <w:r>
        <w:t>destructor.</w:t>
      </w:r>
      <w:r>
        <w:tab/>
      </w:r>
      <w:r>
        <w:rPr>
          <w:spacing w:val="19"/>
          <w:w w:val="95"/>
        </w:rPr>
        <w:t xml:space="preserve">// </w:t>
      </w:r>
      <w:r>
        <w:rPr>
          <w:rFonts w:hint="eastAsia" w:ascii="宋体" w:eastAsia="宋体"/>
          <w:w w:val="95"/>
        </w:rPr>
        <w:t>由外而内解构</w:t>
      </w:r>
      <w:r>
        <w:rPr>
          <w:w w:val="95"/>
        </w:rPr>
        <w:t>...</w:t>
      </w:r>
      <w:r>
        <w:rPr>
          <w:spacing w:val="-88"/>
          <w:w w:val="95"/>
        </w:rPr>
        <w:t xml:space="preserve"> </w:t>
      </w:r>
      <w:r>
        <w:t>CPoint2d's</w:t>
      </w:r>
      <w:r>
        <w:rPr>
          <w:spacing w:val="-1"/>
        </w:rPr>
        <w:t xml:space="preserve"> </w:t>
      </w:r>
      <w:r>
        <w:t>destructor.</w:t>
      </w:r>
    </w:p>
    <w:p>
      <w:pPr>
        <w:pStyle w:val="11"/>
        <w:spacing w:line="174" w:lineRule="exact"/>
        <w:ind w:left="2910"/>
      </w:pPr>
      <w:r>
        <w:t>CPoint's</w:t>
      </w:r>
      <w:r>
        <w:rPr>
          <w:spacing w:val="-12"/>
        </w:rPr>
        <w:t xml:space="preserve"> </w:t>
      </w:r>
      <w:r>
        <w:t>destructor.</w:t>
      </w:r>
    </w:p>
    <w:p>
      <w:pPr>
        <w:pStyle w:val="11"/>
        <w:rPr>
          <w:sz w:val="18"/>
        </w:rPr>
      </w:pPr>
    </w:p>
    <w:p>
      <w:pPr>
        <w:spacing w:before="119"/>
        <w:ind w:left="2627" w:right="0" w:firstLine="0"/>
        <w:jc w:val="left"/>
        <w:rPr>
          <w:rFonts w:hint="eastAsia" w:ascii="宋体" w:eastAsia="宋体"/>
          <w:sz w:val="18"/>
        </w:rPr>
      </w:pPr>
      <w:r>
        <w:rPr>
          <w:rFonts w:hint="eastAsia" w:ascii="宋体" w:eastAsia="宋体"/>
          <w:sz w:val="18"/>
        </w:rPr>
        <w:t>很好。第二组动作的输出如下：</w:t>
      </w:r>
    </w:p>
    <w:p>
      <w:pPr>
        <w:pStyle w:val="11"/>
        <w:spacing w:before="5"/>
        <w:rPr>
          <w:rFonts w:ascii="宋体"/>
          <w:sz w:val="18"/>
        </w:rPr>
      </w:pPr>
    </w:p>
    <w:p>
      <w:pPr>
        <w:pStyle w:val="11"/>
        <w:tabs>
          <w:tab w:val="left" w:pos="5506"/>
        </w:tabs>
        <w:spacing w:line="302" w:lineRule="auto"/>
        <w:ind w:left="2910" w:right="3143"/>
      </w:pPr>
      <w:r>
        <w:t>CPoint's</w:t>
      </w:r>
      <w:r>
        <w:rPr>
          <w:spacing w:val="-9"/>
        </w:rPr>
        <w:t xml:space="preserve"> </w:t>
      </w:r>
      <w:r>
        <w:t>constructor.</w:t>
      </w:r>
      <w:r>
        <w:tab/>
      </w:r>
      <w:r>
        <w:rPr>
          <w:spacing w:val="19"/>
          <w:w w:val="95"/>
        </w:rPr>
        <w:t xml:space="preserve">// </w:t>
      </w:r>
      <w:r>
        <w:rPr>
          <w:rFonts w:hint="eastAsia" w:ascii="宋体" w:eastAsia="宋体"/>
          <w:w w:val="95"/>
        </w:rPr>
        <w:t>由内而外建构</w:t>
      </w:r>
      <w:r>
        <w:rPr>
          <w:w w:val="95"/>
        </w:rPr>
        <w:t>...</w:t>
      </w:r>
      <w:r>
        <w:rPr>
          <w:spacing w:val="-88"/>
          <w:w w:val="95"/>
        </w:rPr>
        <w:t xml:space="preserve"> </w:t>
      </w:r>
      <w:r>
        <w:t>CPoint2d's</w:t>
      </w:r>
      <w:r>
        <w:rPr>
          <w:spacing w:val="-1"/>
        </w:rPr>
        <w:t xml:space="preserve"> </w:t>
      </w:r>
      <w:r>
        <w:t>constructor.</w:t>
      </w:r>
    </w:p>
    <w:p>
      <w:pPr>
        <w:pStyle w:val="11"/>
        <w:spacing w:line="174" w:lineRule="exact"/>
        <w:ind w:left="2910"/>
      </w:pPr>
      <w:r>
        <w:t>CPoint3d's</w:t>
      </w:r>
      <w:r>
        <w:rPr>
          <w:spacing w:val="-22"/>
        </w:rPr>
        <w:t xml:space="preserve"> </w:t>
      </w:r>
      <w:r>
        <w:t>constructor.</w:t>
      </w:r>
    </w:p>
    <w:p>
      <w:pPr>
        <w:pStyle w:val="11"/>
        <w:tabs>
          <w:tab w:val="left" w:pos="5506"/>
        </w:tabs>
        <w:spacing w:line="207" w:lineRule="exact"/>
        <w:ind w:left="2910"/>
        <w:rPr>
          <w:rFonts w:hint="eastAsia" w:ascii="宋体" w:eastAsia="宋体"/>
        </w:rPr>
      </w:pPr>
      <w:r>
        <w:t>CPoint's</w:t>
      </w:r>
      <w:r>
        <w:rPr>
          <w:spacing w:val="-9"/>
        </w:rPr>
        <w:t xml:space="preserve"> </w:t>
      </w:r>
      <w:r>
        <w:t>destructor.</w:t>
      </w:r>
      <w:r>
        <w:tab/>
      </w:r>
      <w:r>
        <w:rPr>
          <w:spacing w:val="-5"/>
        </w:rPr>
        <w:t xml:space="preserve">// </w:t>
      </w:r>
      <w:r>
        <w:rPr>
          <w:rFonts w:hint="eastAsia" w:ascii="宋体" w:eastAsia="宋体"/>
        </w:rPr>
        <w:t>不妙！</w:t>
      </w:r>
    </w:p>
    <w:p>
      <w:pPr>
        <w:pStyle w:val="11"/>
        <w:spacing w:before="5"/>
        <w:rPr>
          <w:rFonts w:ascii="宋体"/>
          <w:sz w:val="26"/>
        </w:rPr>
      </w:pPr>
    </w:p>
    <w:p>
      <w:pPr>
        <w:spacing w:before="0"/>
        <w:ind w:left="2627" w:right="0" w:firstLine="0"/>
        <w:jc w:val="left"/>
        <w:rPr>
          <w:rFonts w:hint="eastAsia" w:ascii="宋体" w:eastAsia="宋体"/>
          <w:sz w:val="18"/>
        </w:rPr>
      </w:pPr>
      <w:r>
        <w:rPr>
          <w:rFonts w:hint="eastAsia" w:ascii="宋体" w:eastAsia="宋体"/>
          <w:spacing w:val="5"/>
          <w:sz w:val="18"/>
        </w:rPr>
        <w:t xml:space="preserve">由于 </w:t>
      </w:r>
      <w:r>
        <w:rPr>
          <w:rFonts w:ascii="Times New Roman" w:eastAsia="Times New Roman"/>
          <w:i/>
          <w:sz w:val="18"/>
        </w:rPr>
        <w:t>CPoint::~CPoint</w:t>
      </w:r>
      <w:r>
        <w:rPr>
          <w:rFonts w:ascii="Times New Roman" w:eastAsia="Times New Roman"/>
          <w:i/>
          <w:spacing w:val="17"/>
          <w:sz w:val="18"/>
        </w:rPr>
        <w:t xml:space="preserve">() </w:t>
      </w:r>
      <w:r>
        <w:rPr>
          <w:rFonts w:hint="eastAsia" w:ascii="宋体" w:eastAsia="宋体"/>
          <w:spacing w:val="6"/>
          <w:sz w:val="18"/>
        </w:rPr>
        <w:t xml:space="preserve">不是 </w:t>
      </w:r>
      <w:r>
        <w:rPr>
          <w:rFonts w:ascii="Times New Roman" w:eastAsia="Times New Roman"/>
          <w:sz w:val="18"/>
        </w:rPr>
        <w:t>virtual</w:t>
      </w:r>
      <w:r>
        <w:rPr>
          <w:rFonts w:ascii="Times New Roman" w:eastAsia="Times New Roman"/>
          <w:spacing w:val="14"/>
          <w:sz w:val="18"/>
        </w:rPr>
        <w:t xml:space="preserve"> </w:t>
      </w:r>
      <w:r>
        <w:rPr>
          <w:rFonts w:ascii="Times New Roman" w:eastAsia="Times New Roman"/>
          <w:sz w:val="18"/>
        </w:rPr>
        <w:t>function</w:t>
      </w:r>
      <w:r>
        <w:rPr>
          <w:rFonts w:hint="eastAsia" w:ascii="宋体" w:eastAsia="宋体"/>
          <w:sz w:val="18"/>
        </w:rPr>
        <w:t>，导致编译器无法从所谓的虚拟机制</w:t>
      </w:r>
    </w:p>
    <w:p>
      <w:pPr>
        <w:spacing w:before="130"/>
        <w:ind w:left="2627" w:right="0" w:firstLine="0"/>
        <w:jc w:val="left"/>
        <w:rPr>
          <w:rFonts w:hint="eastAsia" w:ascii="宋体" w:eastAsia="宋体"/>
          <w:sz w:val="18"/>
        </w:rPr>
      </w:pPr>
      <w:r>
        <w:rPr>
          <w:rFonts w:hint="eastAsia" w:ascii="宋体" w:eastAsia="宋体"/>
          <w:sz w:val="18"/>
        </w:rPr>
        <w:t>（</w:t>
      </w:r>
      <w:r>
        <w:rPr>
          <w:rFonts w:hint="eastAsia" w:ascii="宋体" w:eastAsia="宋体"/>
          <w:spacing w:val="-59"/>
          <w:sz w:val="18"/>
        </w:rPr>
        <w:t xml:space="preserve"> </w:t>
      </w:r>
      <w:r>
        <w:rPr>
          <w:rFonts w:hint="eastAsia" w:ascii="宋体" w:eastAsia="宋体"/>
          <w:color w:val="FF0000"/>
          <w:spacing w:val="-2"/>
          <w:sz w:val="18"/>
        </w:rPr>
        <w:t>第２ 章</w:t>
      </w:r>
      <w:r>
        <w:rPr>
          <w:rFonts w:hint="eastAsia" w:ascii="宋体" w:eastAsia="宋体"/>
          <w:spacing w:val="23"/>
          <w:sz w:val="18"/>
        </w:rPr>
        <w:t>详论</w:t>
      </w:r>
      <w:r>
        <w:rPr>
          <w:rFonts w:hint="eastAsia" w:ascii="宋体" w:eastAsia="宋体"/>
          <w:sz w:val="18"/>
        </w:rPr>
        <w:t>）</w:t>
      </w:r>
      <w:r>
        <w:rPr>
          <w:rFonts w:hint="eastAsia" w:ascii="宋体" w:eastAsia="宋体"/>
          <w:spacing w:val="13"/>
          <w:sz w:val="18"/>
        </w:rPr>
        <w:t xml:space="preserve"> 中找出外围的 </w:t>
      </w:r>
      <w:r>
        <w:rPr>
          <w:rFonts w:ascii="Times New Roman" w:eastAsia="Times New Roman"/>
          <w:sz w:val="18"/>
        </w:rPr>
        <w:t>destructors</w:t>
      </w:r>
      <w:r>
        <w:rPr>
          <w:rFonts w:ascii="Times New Roman" w:eastAsia="Times New Roman"/>
          <w:spacing w:val="-17"/>
          <w:sz w:val="18"/>
        </w:rPr>
        <w:t xml:space="preserve"> </w:t>
      </w:r>
      <w:r>
        <w:rPr>
          <w:rFonts w:hint="eastAsia" w:ascii="宋体" w:eastAsia="宋体"/>
          <w:spacing w:val="4"/>
          <w:sz w:val="18"/>
        </w:rPr>
        <w:t xml:space="preserve">， 至使 </w:t>
      </w:r>
      <w:r>
        <w:rPr>
          <w:rFonts w:ascii="Times New Roman" w:eastAsia="Times New Roman"/>
          <w:i/>
          <w:sz w:val="18"/>
        </w:rPr>
        <w:t>CPoint2d::~CPoint2d</w:t>
      </w:r>
      <w:r>
        <w:rPr>
          <w:rFonts w:ascii="Times New Roman" w:eastAsia="Times New Roman"/>
          <w:i/>
          <w:spacing w:val="27"/>
          <w:sz w:val="18"/>
        </w:rPr>
        <w:t xml:space="preserve">() </w:t>
      </w:r>
      <w:r>
        <w:rPr>
          <w:rFonts w:hint="eastAsia" w:ascii="宋体" w:eastAsia="宋体"/>
          <w:sz w:val="18"/>
        </w:rPr>
        <w:t>和</w:t>
      </w:r>
    </w:p>
    <w:p>
      <w:pPr>
        <w:spacing w:before="129"/>
        <w:ind w:left="2627" w:right="0" w:firstLine="0"/>
        <w:jc w:val="left"/>
        <w:rPr>
          <w:rFonts w:hint="eastAsia" w:ascii="宋体" w:eastAsia="宋体"/>
          <w:sz w:val="18"/>
        </w:rPr>
      </w:pPr>
      <w:r>
        <w:rPr>
          <w:rFonts w:ascii="Times New Roman" w:eastAsia="Times New Roman"/>
          <w:i/>
          <w:sz w:val="18"/>
        </w:rPr>
        <w:t xml:space="preserve">CPoint3d::~CPoint3d()    </w:t>
      </w:r>
      <w:r>
        <w:rPr>
          <w:rFonts w:hint="eastAsia" w:ascii="宋体" w:eastAsia="宋体"/>
          <w:sz w:val="18"/>
        </w:rPr>
        <w:t>都没有被呼叫到，而它们原本（通常）用来让程序员完成</w:t>
      </w:r>
    </w:p>
    <w:p>
      <w:pPr>
        <w:pStyle w:val="11"/>
        <w:spacing w:before="1"/>
        <w:rPr>
          <w:rFonts w:ascii="宋体"/>
          <w:sz w:val="29"/>
        </w:rPr>
      </w:pPr>
    </w:p>
    <w:p>
      <w:pPr>
        <w:spacing w:before="95"/>
        <w:ind w:left="0" w:right="500" w:firstLine="0"/>
        <w:jc w:val="right"/>
        <w:rPr>
          <w:rFonts w:ascii="Arial"/>
          <w:b/>
          <w:sz w:val="20"/>
        </w:rPr>
      </w:pPr>
      <w:r>
        <w:rPr>
          <w:rFonts w:ascii="Arial"/>
          <w:b/>
          <w:sz w:val="20"/>
        </w:rPr>
        <w:t>59</w:t>
      </w:r>
    </w:p>
    <w:p>
      <w:pPr>
        <w:spacing w:after="0"/>
        <w:jc w:val="right"/>
        <w:rPr>
          <w:rFonts w:ascii="Arial"/>
          <w:sz w:val="20"/>
        </w:rPr>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544" o:spid="_x0000_s1544" o:spt="1" style="position:absolute;left:0pt;margin-left:131.9pt;margin-top:18.85pt;height:0.7pt;width:323pt;mso-position-horizontal-relative:page;mso-wrap-distance-bottom:0pt;mso-wrap-distance-top:0pt;z-index:-251336704;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8"/>
        <w:rPr>
          <w:rFonts w:ascii="宋体"/>
          <w:sz w:val="29"/>
        </w:rPr>
      </w:pPr>
    </w:p>
    <w:p>
      <w:pPr>
        <w:spacing w:before="83"/>
        <w:ind w:left="2627" w:right="0" w:firstLine="0"/>
        <w:jc w:val="left"/>
        <w:rPr>
          <w:rFonts w:hint="eastAsia" w:ascii="宋体" w:eastAsia="宋体"/>
          <w:sz w:val="18"/>
        </w:rPr>
      </w:pPr>
      <w:r>
        <w:rPr>
          <w:rFonts w:hint="eastAsia" w:ascii="宋体" w:eastAsia="宋体"/>
          <w:sz w:val="18"/>
        </w:rPr>
        <w:t>各种善后清理（</w:t>
      </w:r>
      <w:r>
        <w:rPr>
          <w:rFonts w:ascii="Times New Roman" w:eastAsia="Times New Roman"/>
          <w:sz w:val="18"/>
        </w:rPr>
        <w:t>clean</w:t>
      </w:r>
      <w:r>
        <w:rPr>
          <w:rFonts w:ascii="Times New Roman" w:eastAsia="Times New Roman"/>
          <w:spacing w:val="56"/>
          <w:sz w:val="18"/>
        </w:rPr>
        <w:t xml:space="preserve"> </w:t>
      </w:r>
      <w:r>
        <w:rPr>
          <w:rFonts w:ascii="Times New Roman" w:eastAsia="Times New Roman"/>
          <w:sz w:val="18"/>
        </w:rPr>
        <w:t>up</w:t>
      </w:r>
      <w:r>
        <w:rPr>
          <w:rFonts w:hint="eastAsia" w:ascii="宋体" w:eastAsia="宋体"/>
          <w:sz w:val="18"/>
        </w:rPr>
        <w:t>）工作（虽然本例并未如此）。</w:t>
      </w:r>
    </w:p>
    <w:p>
      <w:pPr>
        <w:pStyle w:val="11"/>
        <w:spacing w:before="11"/>
        <w:rPr>
          <w:rFonts w:ascii="宋体"/>
          <w:sz w:val="28"/>
        </w:rPr>
      </w:pPr>
    </w:p>
    <w:p>
      <w:pPr>
        <w:spacing w:before="0"/>
        <w:ind w:left="2627" w:right="0" w:firstLine="0"/>
        <w:jc w:val="left"/>
        <w:rPr>
          <w:rFonts w:hint="eastAsia" w:ascii="宋体" w:eastAsia="宋体"/>
          <w:sz w:val="18"/>
        </w:rPr>
      </w:pPr>
      <w:r>
        <w:rPr>
          <w:rFonts w:hint="eastAsia" w:ascii="宋体" w:eastAsia="宋体"/>
          <w:spacing w:val="2"/>
          <w:sz w:val="18"/>
        </w:rPr>
        <w:t xml:space="preserve">改善方法是，把 </w:t>
      </w:r>
      <w:r>
        <w:rPr>
          <w:rFonts w:ascii="Times New Roman" w:eastAsia="Times New Roman"/>
          <w:sz w:val="18"/>
        </w:rPr>
        <w:t>destructor</w:t>
      </w:r>
      <w:r>
        <w:rPr>
          <w:rFonts w:ascii="Times New Roman" w:eastAsia="Times New Roman"/>
          <w:spacing w:val="63"/>
          <w:sz w:val="18"/>
        </w:rPr>
        <w:t xml:space="preserve"> </w:t>
      </w:r>
      <w:r>
        <w:rPr>
          <w:rFonts w:hint="eastAsia" w:ascii="宋体" w:eastAsia="宋体"/>
          <w:spacing w:val="4"/>
          <w:sz w:val="18"/>
        </w:rPr>
        <w:t xml:space="preserve">宣告为 </w:t>
      </w:r>
      <w:r>
        <w:rPr>
          <w:rFonts w:ascii="Times New Roman" w:eastAsia="Times New Roman"/>
          <w:sz w:val="18"/>
        </w:rPr>
        <w:t>virtual</w:t>
      </w:r>
      <w:r>
        <w:rPr>
          <w:rFonts w:hint="eastAsia" w:ascii="宋体" w:eastAsia="宋体"/>
          <w:sz w:val="18"/>
        </w:rPr>
        <w:t>，例如：</w:t>
      </w:r>
    </w:p>
    <w:p>
      <w:pPr>
        <w:pStyle w:val="11"/>
        <w:spacing w:before="7"/>
        <w:rPr>
          <w:rFonts w:ascii="宋体"/>
          <w:sz w:val="21"/>
        </w:rPr>
      </w:pPr>
    </w:p>
    <w:p>
      <w:pPr>
        <w:pStyle w:val="11"/>
        <w:spacing w:before="1"/>
        <w:ind w:left="2910"/>
      </w:pPr>
      <w:r>
        <w:t>class</w:t>
      </w:r>
      <w:r>
        <w:rPr>
          <w:spacing w:val="-7"/>
        </w:rPr>
        <w:t xml:space="preserve"> </w:t>
      </w:r>
      <w:r>
        <w:t>CPoint</w:t>
      </w:r>
    </w:p>
    <w:p>
      <w:pPr>
        <w:pStyle w:val="11"/>
        <w:spacing w:before="39"/>
        <w:ind w:left="2910"/>
      </w:pPr>
      <w:r>
        <w:rPr>
          <w:w w:val="98"/>
        </w:rPr>
        <w:t>{</w:t>
      </w:r>
    </w:p>
    <w:p>
      <w:pPr>
        <w:pStyle w:val="11"/>
        <w:spacing w:before="40"/>
        <w:ind w:left="2910"/>
      </w:pPr>
      <w:r>
        <w:t>public:</w:t>
      </w:r>
    </w:p>
    <w:p>
      <w:pPr>
        <w:pStyle w:val="11"/>
        <w:spacing w:before="39"/>
        <w:ind w:left="3073"/>
      </w:pPr>
      <w:r>
        <w:rPr>
          <w:shd w:val="clear" w:color="auto" w:fill="FFFF00"/>
        </w:rPr>
        <w:t>virtual</w:t>
      </w:r>
      <w:r>
        <w:rPr>
          <w:spacing w:val="-4"/>
        </w:rPr>
        <w:t xml:space="preserve"> </w:t>
      </w:r>
      <w:r>
        <w:t>~CPoint()</w:t>
      </w:r>
      <w:r>
        <w:rPr>
          <w:spacing w:val="-5"/>
        </w:rPr>
        <w:t xml:space="preserve"> </w:t>
      </w:r>
      <w:r>
        <w:t>{</w:t>
      </w:r>
      <w:r>
        <w:rPr>
          <w:spacing w:val="-4"/>
        </w:rPr>
        <w:t xml:space="preserve"> </w:t>
      </w:r>
      <w:r>
        <w:t>...</w:t>
      </w:r>
      <w:r>
        <w:rPr>
          <w:spacing w:val="-5"/>
        </w:rPr>
        <w:t xml:space="preserve"> </w:t>
      </w:r>
      <w:r>
        <w:t>}</w:t>
      </w:r>
    </w:p>
    <w:p>
      <w:pPr>
        <w:pStyle w:val="11"/>
        <w:spacing w:before="40"/>
        <w:ind w:left="3073"/>
      </w:pPr>
      <w:r>
        <w:t>...</w:t>
      </w:r>
    </w:p>
    <w:p>
      <w:pPr>
        <w:pStyle w:val="11"/>
        <w:spacing w:before="39"/>
        <w:ind w:left="2910"/>
      </w:pPr>
      <w:r>
        <w:t>};</w:t>
      </w:r>
    </w:p>
    <w:p>
      <w:pPr>
        <w:pStyle w:val="11"/>
        <w:rPr>
          <w:sz w:val="18"/>
        </w:rPr>
      </w:pPr>
    </w:p>
    <w:p>
      <w:pPr>
        <w:spacing w:before="120"/>
        <w:ind w:left="2627" w:right="0" w:firstLine="0"/>
        <w:jc w:val="left"/>
        <w:rPr>
          <w:rFonts w:hint="eastAsia" w:ascii="宋体" w:eastAsia="宋体"/>
          <w:sz w:val="18"/>
        </w:rPr>
      </w:pPr>
      <w:r>
        <w:rPr>
          <w:rFonts w:hint="eastAsia" w:ascii="宋体" w:eastAsia="宋体"/>
          <w:spacing w:val="2"/>
          <w:sz w:val="18"/>
        </w:rPr>
        <w:t xml:space="preserve">那么本例的 </w:t>
      </w:r>
      <w:r>
        <w:rPr>
          <w:rFonts w:ascii="Times New Roman" w:eastAsia="Times New Roman"/>
          <w:sz w:val="18"/>
        </w:rPr>
        <w:t>(2)</w:t>
      </w:r>
      <w:r>
        <w:rPr>
          <w:rFonts w:ascii="Times New Roman" w:eastAsia="Times New Roman"/>
          <w:spacing w:val="12"/>
          <w:sz w:val="18"/>
        </w:rPr>
        <w:t xml:space="preserve"> </w:t>
      </w:r>
      <w:r>
        <w:rPr>
          <w:rFonts w:ascii="Times New Roman" w:eastAsia="Times New Roman"/>
          <w:i/>
          <w:sz w:val="18"/>
        </w:rPr>
        <w:t>delete</w:t>
      </w:r>
      <w:r>
        <w:rPr>
          <w:rFonts w:ascii="Times New Roman" w:eastAsia="Times New Roman"/>
          <w:i/>
          <w:spacing w:val="55"/>
          <w:sz w:val="18"/>
        </w:rPr>
        <w:t xml:space="preserve"> </w:t>
      </w:r>
      <w:r>
        <w:rPr>
          <w:rFonts w:hint="eastAsia" w:ascii="宋体" w:eastAsia="宋体"/>
          <w:sz w:val="18"/>
        </w:rPr>
        <w:t>动作就如所期望了：</w:t>
      </w:r>
    </w:p>
    <w:p>
      <w:pPr>
        <w:pStyle w:val="11"/>
        <w:spacing w:before="5"/>
        <w:rPr>
          <w:rFonts w:ascii="宋体"/>
          <w:sz w:val="18"/>
        </w:rPr>
      </w:pPr>
    </w:p>
    <w:p>
      <w:pPr>
        <w:pStyle w:val="11"/>
        <w:tabs>
          <w:tab w:val="left" w:pos="5506"/>
        </w:tabs>
        <w:spacing w:before="1" w:line="302" w:lineRule="auto"/>
        <w:ind w:left="2910" w:right="3143"/>
      </w:pPr>
      <w:r>
        <w:t>CPoint's</w:t>
      </w:r>
      <w:r>
        <w:rPr>
          <w:spacing w:val="-9"/>
        </w:rPr>
        <w:t xml:space="preserve"> </w:t>
      </w:r>
      <w:r>
        <w:t>constructor.</w:t>
      </w:r>
      <w:r>
        <w:tab/>
      </w:r>
      <w:r>
        <w:rPr>
          <w:spacing w:val="19"/>
          <w:w w:val="95"/>
        </w:rPr>
        <w:t xml:space="preserve">// </w:t>
      </w:r>
      <w:r>
        <w:rPr>
          <w:rFonts w:hint="eastAsia" w:ascii="宋体" w:eastAsia="宋体"/>
          <w:w w:val="95"/>
        </w:rPr>
        <w:t>由内而外建构</w:t>
      </w:r>
      <w:r>
        <w:rPr>
          <w:w w:val="95"/>
        </w:rPr>
        <w:t>...</w:t>
      </w:r>
      <w:r>
        <w:rPr>
          <w:spacing w:val="-88"/>
          <w:w w:val="95"/>
        </w:rPr>
        <w:t xml:space="preserve"> </w:t>
      </w:r>
      <w:r>
        <w:t>CPoint2d's</w:t>
      </w:r>
      <w:r>
        <w:rPr>
          <w:spacing w:val="-1"/>
        </w:rPr>
        <w:t xml:space="preserve"> </w:t>
      </w:r>
      <w:r>
        <w:t>constructor.</w:t>
      </w:r>
    </w:p>
    <w:p>
      <w:pPr>
        <w:pStyle w:val="11"/>
        <w:spacing w:line="174" w:lineRule="exact"/>
        <w:ind w:left="2910"/>
      </w:pPr>
      <w:r>
        <w:t>CPoint3d's</w:t>
      </w:r>
      <w:r>
        <w:rPr>
          <w:spacing w:val="-22"/>
        </w:rPr>
        <w:t xml:space="preserve"> </w:t>
      </w:r>
      <w:r>
        <w:t>constructor.</w:t>
      </w:r>
    </w:p>
    <w:p>
      <w:pPr>
        <w:pStyle w:val="11"/>
        <w:tabs>
          <w:tab w:val="left" w:pos="5506"/>
        </w:tabs>
        <w:spacing w:line="302" w:lineRule="auto"/>
        <w:ind w:left="2910" w:right="3143"/>
      </w:pPr>
      <w:r>
        <w:t>CPoint3d's</w:t>
      </w:r>
      <w:r>
        <w:rPr>
          <w:spacing w:val="-9"/>
        </w:rPr>
        <w:t xml:space="preserve"> </w:t>
      </w:r>
      <w:r>
        <w:t>destructor.</w:t>
      </w:r>
      <w:r>
        <w:tab/>
      </w:r>
      <w:r>
        <w:rPr>
          <w:spacing w:val="19"/>
          <w:w w:val="95"/>
        </w:rPr>
        <w:t xml:space="preserve">// </w:t>
      </w:r>
      <w:r>
        <w:rPr>
          <w:rFonts w:hint="eastAsia" w:ascii="宋体" w:eastAsia="宋体"/>
          <w:w w:val="95"/>
        </w:rPr>
        <w:t>由外而内解构</w:t>
      </w:r>
      <w:r>
        <w:rPr>
          <w:w w:val="95"/>
        </w:rPr>
        <w:t>...</w:t>
      </w:r>
      <w:r>
        <w:rPr>
          <w:spacing w:val="-88"/>
          <w:w w:val="95"/>
        </w:rPr>
        <w:t xml:space="preserve"> </w:t>
      </w:r>
      <w:r>
        <w:t>CPoint2d's</w:t>
      </w:r>
      <w:r>
        <w:rPr>
          <w:spacing w:val="-1"/>
        </w:rPr>
        <w:t xml:space="preserve"> </w:t>
      </w:r>
      <w:r>
        <w:t>destructor.</w:t>
      </w:r>
    </w:p>
    <w:p>
      <w:pPr>
        <w:pStyle w:val="11"/>
        <w:spacing w:line="174" w:lineRule="exact"/>
        <w:ind w:left="2910"/>
      </w:pPr>
      <w:r>
        <w:t>CPoint's</w:t>
      </w:r>
      <w:r>
        <w:rPr>
          <w:spacing w:val="-12"/>
        </w:rPr>
        <w:t xml:space="preserve"> </w:t>
      </w:r>
      <w:r>
        <w:t>destructor.</w:t>
      </w:r>
    </w:p>
    <w:p>
      <w:pPr>
        <w:pStyle w:val="11"/>
        <w:rPr>
          <w:sz w:val="18"/>
        </w:rPr>
      </w:pPr>
    </w:p>
    <w:p>
      <w:pPr>
        <w:pStyle w:val="11"/>
        <w:spacing w:before="6"/>
        <w:rPr>
          <w:sz w:val="21"/>
        </w:rPr>
      </w:pPr>
    </w:p>
    <w:p>
      <w:pPr>
        <w:spacing w:before="0" w:line="374" w:lineRule="auto"/>
        <w:ind w:left="2627" w:right="1155" w:firstLine="0"/>
        <w:jc w:val="left"/>
        <w:rPr>
          <w:rFonts w:hint="eastAsia" w:ascii="宋体" w:eastAsia="宋体"/>
          <w:sz w:val="18"/>
        </w:rPr>
      </w:pPr>
      <w:r>
        <w:rPr>
          <w:rFonts w:hint="eastAsia" w:ascii="宋体" w:eastAsia="宋体"/>
          <w:color w:val="FF0000"/>
          <w:sz w:val="18"/>
        </w:rPr>
        <w:t>第６章</w:t>
      </w:r>
      <w:r>
        <w:rPr>
          <w:rFonts w:hint="eastAsia" w:ascii="宋体" w:eastAsia="宋体"/>
          <w:spacing w:val="6"/>
          <w:sz w:val="18"/>
        </w:rPr>
        <w:t xml:space="preserve">谈到介绍 </w:t>
      </w:r>
      <w:r>
        <w:rPr>
          <w:rFonts w:ascii="Times New Roman" w:eastAsia="Times New Roman"/>
          <w:sz w:val="18"/>
        </w:rPr>
        <w:t>COM</w:t>
      </w:r>
      <w:r>
        <w:rPr>
          <w:rFonts w:ascii="Times New Roman" w:eastAsia="Times New Roman"/>
          <w:spacing w:val="29"/>
          <w:sz w:val="18"/>
        </w:rPr>
        <w:t xml:space="preserve"> </w:t>
      </w:r>
      <w:r>
        <w:rPr>
          <w:rFonts w:hint="eastAsia" w:ascii="宋体" w:eastAsia="宋体"/>
          <w:spacing w:val="1"/>
          <w:sz w:val="18"/>
        </w:rPr>
        <w:t xml:space="preserve">的基础建设时，我还会再提到 </w:t>
      </w:r>
      <w:r>
        <w:rPr>
          <w:rFonts w:ascii="Times New Roman" w:eastAsia="Times New Roman"/>
          <w:sz w:val="18"/>
        </w:rPr>
        <w:t>virtual</w:t>
      </w:r>
      <w:r>
        <w:rPr>
          <w:rFonts w:ascii="Times New Roman" w:eastAsia="Times New Roman"/>
          <w:spacing w:val="25"/>
          <w:sz w:val="18"/>
        </w:rPr>
        <w:t xml:space="preserve"> </w:t>
      </w:r>
      <w:r>
        <w:rPr>
          <w:rFonts w:ascii="Times New Roman" w:eastAsia="Times New Roman"/>
          <w:sz w:val="18"/>
        </w:rPr>
        <w:t>destructor</w:t>
      </w:r>
      <w:r>
        <w:rPr>
          <w:rFonts w:hint="eastAsia" w:ascii="宋体" w:eastAsia="宋体"/>
          <w:sz w:val="18"/>
        </w:rPr>
        <w:t>。届时别忘了回来看看这一节。</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11"/>
        <w:rPr>
          <w:rFonts w:ascii="宋体"/>
          <w:sz w:val="20"/>
        </w:rPr>
      </w:pPr>
    </w:p>
    <w:p>
      <w:pPr>
        <w:pStyle w:val="5"/>
      </w:pPr>
      <w:r>
        <w:t>60</w:t>
      </w:r>
    </w:p>
    <w:p>
      <w:pPr>
        <w:spacing w:after="0"/>
        <w:sectPr>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545" o:spid="_x0000_s1545" o:spt="1" style="position:absolute;left:0pt;margin-left:131.9pt;margin-top:18.85pt;height:0.7pt;width:323pt;mso-position-horizontal-relative:page;mso-wrap-distance-bottom:0pt;mso-wrap-distance-top:0pt;z-index:-251336704;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rPr>
          <w:rFonts w:ascii="宋体"/>
          <w:sz w:val="20"/>
        </w:rPr>
      </w:pPr>
    </w:p>
    <w:p>
      <w:pPr>
        <w:pStyle w:val="11"/>
        <w:spacing w:before="11"/>
        <w:rPr>
          <w:rFonts w:ascii="宋体"/>
          <w:sz w:val="28"/>
        </w:rPr>
      </w:pPr>
    </w:p>
    <w:p>
      <w:pPr>
        <w:pStyle w:val="3"/>
        <w:rPr>
          <w:rFonts w:hint="eastAsia" w:ascii="宋体" w:eastAsia="宋体"/>
        </w:rPr>
      </w:pPr>
      <w:r>
        <w:rPr>
          <w:spacing w:val="11"/>
          <w:w w:val="110"/>
        </w:rPr>
        <w:t>Composition</w:t>
      </w:r>
      <w:r>
        <w:rPr>
          <w:rFonts w:hint="eastAsia" w:ascii="宋体" w:eastAsia="宋体"/>
          <w:spacing w:val="11"/>
          <w:w w:val="110"/>
        </w:rPr>
        <w:t>（</w:t>
      </w:r>
      <w:r>
        <w:rPr>
          <w:rFonts w:hint="eastAsia" w:ascii="宋体" w:eastAsia="宋体"/>
          <w:spacing w:val="19"/>
          <w:w w:val="110"/>
        </w:rPr>
        <w:t>组合</w:t>
      </w:r>
      <w:r>
        <w:rPr>
          <w:rFonts w:hint="eastAsia" w:ascii="宋体" w:eastAsia="宋体"/>
          <w:w w:val="110"/>
        </w:rPr>
        <w:t>）</w:t>
      </w:r>
    </w:p>
    <w:p>
      <w:pPr>
        <w:spacing w:before="316"/>
        <w:ind w:left="2627" w:right="0" w:firstLine="0"/>
        <w:jc w:val="both"/>
        <w:rPr>
          <w:rFonts w:hint="eastAsia" w:ascii="宋体" w:eastAsia="宋体"/>
          <w:sz w:val="18"/>
        </w:rPr>
      </w:pPr>
      <w:r>
        <w:rPr>
          <w:rFonts w:hint="eastAsia" w:ascii="宋体" w:eastAsia="宋体"/>
          <w:spacing w:val="-1"/>
          <w:sz w:val="18"/>
        </w:rPr>
        <w:t xml:space="preserve">有两个重要的模型，可以用来描述绝大部份的 </w:t>
      </w:r>
      <w:r>
        <w:rPr>
          <w:rFonts w:ascii="Times New Roman" w:eastAsia="Times New Roman"/>
          <w:sz w:val="18"/>
        </w:rPr>
        <w:t>objects</w:t>
      </w:r>
      <w:r>
        <w:rPr>
          <w:rFonts w:ascii="Times New Roman" w:eastAsia="Times New Roman"/>
          <w:spacing w:val="28"/>
          <w:sz w:val="18"/>
        </w:rPr>
        <w:t xml:space="preserve"> </w:t>
      </w:r>
      <w:r>
        <w:rPr>
          <w:rFonts w:hint="eastAsia" w:ascii="宋体" w:eastAsia="宋体"/>
          <w:spacing w:val="-6"/>
          <w:sz w:val="18"/>
        </w:rPr>
        <w:t xml:space="preserve">与 </w:t>
      </w:r>
      <w:r>
        <w:rPr>
          <w:rFonts w:ascii="Times New Roman" w:eastAsia="Times New Roman"/>
          <w:sz w:val="18"/>
        </w:rPr>
        <w:t>objects</w:t>
      </w:r>
      <w:r>
        <w:rPr>
          <w:rFonts w:hint="eastAsia" w:ascii="宋体" w:eastAsia="宋体"/>
          <w:sz w:val="18"/>
        </w:rPr>
        <w:t>（</w:t>
      </w:r>
      <w:r>
        <w:rPr>
          <w:rFonts w:hint="eastAsia" w:ascii="宋体" w:eastAsia="宋体"/>
          <w:spacing w:val="-5"/>
          <w:sz w:val="18"/>
        </w:rPr>
        <w:t xml:space="preserve">或说 </w:t>
      </w:r>
      <w:r>
        <w:rPr>
          <w:rFonts w:ascii="Times New Roman" w:eastAsia="Times New Roman"/>
          <w:sz w:val="18"/>
        </w:rPr>
        <w:t>classes</w:t>
      </w:r>
      <w:r>
        <w:rPr>
          <w:rFonts w:ascii="Times New Roman" w:eastAsia="Times New Roman"/>
          <w:spacing w:val="29"/>
          <w:sz w:val="18"/>
        </w:rPr>
        <w:t xml:space="preserve"> </w:t>
      </w:r>
      <w:r>
        <w:rPr>
          <w:rFonts w:hint="eastAsia" w:ascii="宋体" w:eastAsia="宋体"/>
          <w:sz w:val="18"/>
        </w:rPr>
        <w:t>与</w:t>
      </w:r>
    </w:p>
    <w:p>
      <w:pPr>
        <w:spacing w:before="111"/>
        <w:ind w:left="2627" w:right="0" w:firstLine="0"/>
        <w:jc w:val="both"/>
        <w:rPr>
          <w:rFonts w:ascii="Times New Roman" w:eastAsia="Times New Roman"/>
          <w:sz w:val="18"/>
        </w:rPr>
      </w:pPr>
      <w:r>
        <w:rPr>
          <w:rFonts w:ascii="Times New Roman" w:eastAsia="Times New Roman"/>
          <w:sz w:val="18"/>
        </w:rPr>
        <w:t>classes</w:t>
      </w:r>
      <w:r>
        <w:rPr>
          <w:rFonts w:hint="eastAsia" w:ascii="宋体" w:eastAsia="宋体"/>
          <w:sz w:val="18"/>
        </w:rPr>
        <w:t>）</w:t>
      </w:r>
      <w:r>
        <w:rPr>
          <w:rFonts w:hint="eastAsia" w:ascii="宋体" w:eastAsia="宋体"/>
          <w:spacing w:val="-1"/>
          <w:sz w:val="18"/>
        </w:rPr>
        <w:t xml:space="preserve">之间的关系。一个是 </w:t>
      </w:r>
      <w:r>
        <w:rPr>
          <w:rFonts w:ascii="Arial Black" w:eastAsia="Arial Black"/>
          <w:sz w:val="18"/>
        </w:rPr>
        <w:t>is</w:t>
      </w:r>
      <w:r>
        <w:rPr>
          <w:rFonts w:ascii="Arial Black" w:eastAsia="Arial Black"/>
          <w:spacing w:val="-3"/>
          <w:sz w:val="18"/>
        </w:rPr>
        <w:t xml:space="preserve"> </w:t>
      </w:r>
      <w:r>
        <w:rPr>
          <w:rFonts w:ascii="Arial Black" w:eastAsia="Arial Black"/>
          <w:sz w:val="18"/>
        </w:rPr>
        <w:t>a</w:t>
      </w:r>
      <w:r>
        <w:rPr>
          <w:rFonts w:ascii="Arial Black" w:eastAsia="Arial Black"/>
          <w:spacing w:val="-4"/>
          <w:sz w:val="18"/>
        </w:rPr>
        <w:t xml:space="preserve"> </w:t>
      </w:r>
      <w:r>
        <w:rPr>
          <w:rFonts w:ascii="Arial Black" w:eastAsia="Arial Black"/>
          <w:sz w:val="18"/>
        </w:rPr>
        <w:t>kind</w:t>
      </w:r>
      <w:r>
        <w:rPr>
          <w:rFonts w:ascii="Arial Black" w:eastAsia="Arial Black"/>
          <w:spacing w:val="-4"/>
          <w:sz w:val="18"/>
        </w:rPr>
        <w:t xml:space="preserve"> </w:t>
      </w:r>
      <w:r>
        <w:rPr>
          <w:rFonts w:ascii="Arial Black" w:eastAsia="Arial Black"/>
          <w:sz w:val="18"/>
        </w:rPr>
        <w:t>of</w:t>
      </w:r>
      <w:r>
        <w:rPr>
          <w:rFonts w:hint="eastAsia" w:ascii="宋体" w:eastAsia="宋体"/>
          <w:spacing w:val="-1"/>
          <w:sz w:val="18"/>
        </w:rPr>
        <w:t xml:space="preserve">，一个是 </w:t>
      </w:r>
      <w:r>
        <w:rPr>
          <w:rFonts w:ascii="Arial Black" w:eastAsia="Arial Black"/>
          <w:sz w:val="18"/>
        </w:rPr>
        <w:t>has</w:t>
      </w:r>
      <w:r>
        <w:rPr>
          <w:rFonts w:ascii="Arial Black" w:eastAsia="Arial Black"/>
          <w:spacing w:val="-3"/>
          <w:sz w:val="18"/>
        </w:rPr>
        <w:t xml:space="preserve"> </w:t>
      </w:r>
      <w:r>
        <w:rPr>
          <w:rFonts w:ascii="Arial Black" w:eastAsia="Arial Black"/>
          <w:sz w:val="18"/>
        </w:rPr>
        <w:t>a</w:t>
      </w:r>
      <w:r>
        <w:rPr>
          <w:rFonts w:hint="eastAsia" w:ascii="宋体" w:eastAsia="宋体"/>
          <w:spacing w:val="-1"/>
          <w:sz w:val="18"/>
        </w:rPr>
        <w:t xml:space="preserve">。前者以 </w:t>
      </w:r>
      <w:r>
        <w:rPr>
          <w:rFonts w:ascii="Times New Roman" w:eastAsia="Times New Roman"/>
          <w:sz w:val="18"/>
        </w:rPr>
        <w:t>inheritance</w:t>
      </w:r>
    </w:p>
    <w:p>
      <w:pPr>
        <w:spacing w:before="124"/>
        <w:ind w:left="2627" w:right="0" w:firstLine="0"/>
        <w:jc w:val="both"/>
        <w:rPr>
          <w:rFonts w:hint="eastAsia" w:ascii="宋体" w:eastAsia="宋体"/>
          <w:sz w:val="18"/>
        </w:rPr>
      </w:pPr>
      <w:r>
        <w:rPr>
          <w:rFonts w:hint="eastAsia" w:ascii="宋体" w:eastAsia="宋体"/>
          <w:sz w:val="18"/>
        </w:rPr>
        <w:t>（继承）</w:t>
      </w:r>
      <w:r>
        <w:rPr>
          <w:rFonts w:hint="eastAsia" w:ascii="宋体" w:eastAsia="宋体"/>
          <w:spacing w:val="2"/>
          <w:sz w:val="18"/>
        </w:rPr>
        <w:t xml:space="preserve">来描述极为合适，后者就需要以 </w:t>
      </w:r>
      <w:r>
        <w:rPr>
          <w:rFonts w:ascii="Times New Roman" w:eastAsia="Times New Roman"/>
          <w:sz w:val="18"/>
        </w:rPr>
        <w:t>composition</w:t>
      </w:r>
      <w:r>
        <w:rPr>
          <w:rFonts w:hint="eastAsia" w:ascii="宋体" w:eastAsia="宋体"/>
          <w:sz w:val="18"/>
        </w:rPr>
        <w:t>（组合）来描述。</w:t>
      </w:r>
    </w:p>
    <w:p>
      <w:pPr>
        <w:pStyle w:val="11"/>
        <w:spacing w:before="5"/>
        <w:rPr>
          <w:rFonts w:ascii="宋体"/>
          <w:sz w:val="27"/>
        </w:rPr>
      </w:pPr>
    </w:p>
    <w:p>
      <w:pPr>
        <w:spacing w:before="1" w:line="369" w:lineRule="auto"/>
        <w:ind w:left="2627" w:right="1155" w:firstLine="0"/>
        <w:jc w:val="both"/>
        <w:rPr>
          <w:rFonts w:hint="eastAsia" w:ascii="宋体" w:eastAsia="宋体"/>
          <w:sz w:val="18"/>
        </w:rPr>
      </w:pPr>
      <w:r>
        <w:rPr>
          <w:rFonts w:ascii="Times New Roman" w:eastAsia="Times New Roman"/>
          <w:sz w:val="18"/>
        </w:rPr>
        <w:t>C+</w:t>
      </w:r>
      <w:r>
        <w:rPr>
          <w:rFonts w:ascii="Times New Roman" w:eastAsia="Times New Roman"/>
          <w:spacing w:val="2"/>
          <w:sz w:val="18"/>
        </w:rPr>
        <w:t xml:space="preserve">+ </w:t>
      </w:r>
      <w:r>
        <w:rPr>
          <w:rFonts w:hint="eastAsia" w:ascii="宋体" w:eastAsia="宋体"/>
          <w:spacing w:val="35"/>
          <w:sz w:val="18"/>
        </w:rPr>
        <w:t xml:space="preserve">并没有特别为 </w:t>
      </w:r>
      <w:r>
        <w:rPr>
          <w:rFonts w:ascii="Arial Black" w:eastAsia="Arial Black"/>
          <w:sz w:val="18"/>
        </w:rPr>
        <w:t>composition</w:t>
      </w:r>
      <w:r>
        <w:rPr>
          <w:rFonts w:ascii="Arial Black" w:eastAsia="Arial Black"/>
          <w:spacing w:val="19"/>
          <w:sz w:val="18"/>
        </w:rPr>
        <w:t xml:space="preserve"> </w:t>
      </w:r>
      <w:r>
        <w:rPr>
          <w:rFonts w:hint="eastAsia" w:ascii="宋体" w:eastAsia="宋体"/>
          <w:spacing w:val="28"/>
          <w:sz w:val="18"/>
        </w:rPr>
        <w:t>设计什么关键字或特殊语法。所谓</w:t>
      </w:r>
      <w:r>
        <w:rPr>
          <w:rFonts w:ascii="Times New Roman" w:eastAsia="Times New Roman"/>
          <w:sz w:val="18"/>
        </w:rPr>
        <w:t>composition</w:t>
      </w:r>
      <w:r>
        <w:rPr>
          <w:rFonts w:ascii="Times New Roman" w:eastAsia="Times New Roman"/>
          <w:spacing w:val="-6"/>
          <w:sz w:val="18"/>
        </w:rPr>
        <w:t xml:space="preserve"> </w:t>
      </w:r>
      <w:r>
        <w:rPr>
          <w:rFonts w:hint="eastAsia" w:ascii="宋体" w:eastAsia="宋体"/>
          <w:spacing w:val="22"/>
          <w:sz w:val="18"/>
        </w:rPr>
        <w:t xml:space="preserve">， 就是在一个 </w:t>
      </w:r>
      <w:r>
        <w:rPr>
          <w:rFonts w:ascii="Times New Roman" w:eastAsia="Times New Roman"/>
          <w:sz w:val="18"/>
        </w:rPr>
        <w:t>class</w:t>
      </w:r>
      <w:r>
        <w:rPr>
          <w:rFonts w:ascii="Times New Roman" w:eastAsia="Times New Roman"/>
          <w:spacing w:val="3"/>
          <w:sz w:val="18"/>
        </w:rPr>
        <w:t xml:space="preserve"> </w:t>
      </w:r>
      <w:r>
        <w:rPr>
          <w:rFonts w:hint="eastAsia" w:ascii="宋体" w:eastAsia="宋体"/>
          <w:spacing w:val="38"/>
          <w:sz w:val="18"/>
        </w:rPr>
        <w:t xml:space="preserve">中拥有以另一个 </w:t>
      </w:r>
      <w:r>
        <w:rPr>
          <w:rFonts w:ascii="Times New Roman" w:eastAsia="Times New Roman"/>
          <w:sz w:val="18"/>
        </w:rPr>
        <w:t>class</w:t>
      </w:r>
      <w:r>
        <w:rPr>
          <w:rFonts w:ascii="Times New Roman" w:eastAsia="Times New Roman"/>
          <w:spacing w:val="43"/>
          <w:sz w:val="18"/>
        </w:rPr>
        <w:t xml:space="preserve"> </w:t>
      </w:r>
      <w:r>
        <w:rPr>
          <w:rFonts w:hint="eastAsia" w:ascii="宋体" w:eastAsia="宋体"/>
          <w:spacing w:val="26"/>
          <w:sz w:val="18"/>
        </w:rPr>
        <w:t xml:space="preserve">所描述的 </w:t>
      </w:r>
      <w:r>
        <w:rPr>
          <w:rFonts w:ascii="Times New Roman" w:eastAsia="Times New Roman"/>
          <w:sz w:val="18"/>
        </w:rPr>
        <w:t>object</w:t>
      </w:r>
      <w:r>
        <w:rPr>
          <w:rFonts w:ascii="Times New Roman" w:eastAsia="Times New Roman"/>
          <w:spacing w:val="-43"/>
          <w:sz w:val="18"/>
        </w:rPr>
        <w:t xml:space="preserve"> </w:t>
      </w:r>
      <w:r>
        <w:rPr>
          <w:rFonts w:ascii="Times New Roman" w:eastAsia="Times New Roman"/>
          <w:sz w:val="18"/>
        </w:rPr>
        <w:t>members</w:t>
      </w:r>
      <w:r>
        <w:rPr>
          <w:rFonts w:hint="eastAsia" w:ascii="宋体" w:eastAsia="宋体"/>
          <w:sz w:val="18"/>
        </w:rPr>
        <w:t>。我们可以说汽车「是一种」交通工具，我们也可以说汽车「有一个」引擎（虽然引擎构成了汽车的一部份，但我们不能够说汽车「是一种」引擎）：</w:t>
      </w:r>
    </w:p>
    <w:p>
      <w:pPr>
        <w:pStyle w:val="11"/>
        <w:spacing w:before="2"/>
        <w:rPr>
          <w:rFonts w:ascii="宋体"/>
          <w:sz w:val="18"/>
        </w:rPr>
      </w:pPr>
    </w:p>
    <w:p>
      <w:pPr>
        <w:tabs>
          <w:tab w:val="left" w:pos="5987"/>
        </w:tabs>
        <w:spacing w:before="0"/>
        <w:ind w:left="2910" w:right="0" w:firstLine="0"/>
        <w:jc w:val="left"/>
        <w:rPr>
          <w:rFonts w:hint="eastAsia" w:ascii="宋体" w:eastAsia="宋体"/>
          <w:sz w:val="16"/>
        </w:rPr>
      </w:pPr>
      <w:r>
        <w:rPr>
          <w:sz w:val="16"/>
        </w:rPr>
        <w:t>class</w:t>
      </w:r>
      <w:r>
        <w:rPr>
          <w:spacing w:val="-4"/>
          <w:sz w:val="16"/>
        </w:rPr>
        <w:t xml:space="preserve"> </w:t>
      </w:r>
      <w:r>
        <w:rPr>
          <w:b/>
          <w:sz w:val="16"/>
        </w:rPr>
        <w:t>CCar</w:t>
      </w:r>
      <w:r>
        <w:rPr>
          <w:b/>
          <w:spacing w:val="-3"/>
          <w:sz w:val="16"/>
        </w:rPr>
        <w:t xml:space="preserve"> </w:t>
      </w:r>
      <w:r>
        <w:rPr>
          <w:spacing w:val="-3"/>
          <w:sz w:val="16"/>
        </w:rPr>
        <w:t xml:space="preserve">: </w:t>
      </w:r>
      <w:r>
        <w:rPr>
          <w:sz w:val="16"/>
        </w:rPr>
        <w:t>public</w:t>
      </w:r>
      <w:r>
        <w:rPr>
          <w:spacing w:val="-3"/>
          <w:sz w:val="16"/>
        </w:rPr>
        <w:t xml:space="preserve"> </w:t>
      </w:r>
      <w:r>
        <w:rPr>
          <w:b/>
          <w:sz w:val="16"/>
        </w:rPr>
        <w:t>CVehicle</w:t>
      </w:r>
      <w:r>
        <w:rPr>
          <w:b/>
          <w:sz w:val="16"/>
        </w:rPr>
        <w:tab/>
      </w:r>
      <w:r>
        <w:rPr>
          <w:spacing w:val="16"/>
          <w:w w:val="95"/>
          <w:sz w:val="16"/>
        </w:rPr>
        <w:t xml:space="preserve">// </w:t>
      </w:r>
      <w:r>
        <w:rPr>
          <w:rFonts w:hint="eastAsia" w:ascii="宋体" w:eastAsia="宋体"/>
          <w:w w:val="95"/>
          <w:sz w:val="16"/>
        </w:rPr>
        <w:t>汽车是一种交通工具</w:t>
      </w:r>
    </w:p>
    <w:p>
      <w:pPr>
        <w:pStyle w:val="11"/>
        <w:spacing w:before="54"/>
        <w:ind w:left="2910"/>
      </w:pPr>
      <w:r>
        <w:rPr>
          <w:w w:val="98"/>
        </w:rPr>
        <w:t>{</w:t>
      </w:r>
    </w:p>
    <w:p>
      <w:pPr>
        <w:pStyle w:val="11"/>
        <w:spacing w:before="39" w:line="180" w:lineRule="exact"/>
        <w:ind w:left="2910"/>
      </w:pPr>
      <w:r>
        <w:t>protected:</w:t>
      </w:r>
    </w:p>
    <w:p>
      <w:pPr>
        <w:tabs>
          <w:tab w:val="left" w:pos="5987"/>
        </w:tabs>
        <w:spacing w:before="0" w:line="207" w:lineRule="exact"/>
        <w:ind w:left="3073" w:right="0" w:firstLine="0"/>
        <w:jc w:val="left"/>
        <w:rPr>
          <w:rFonts w:hint="eastAsia" w:ascii="宋体" w:eastAsia="宋体"/>
          <w:sz w:val="16"/>
        </w:rPr>
      </w:pPr>
      <w:r>
        <w:rPr>
          <w:b/>
          <w:sz w:val="16"/>
        </w:rPr>
        <w:t>CEngine</w:t>
      </w:r>
      <w:r>
        <w:rPr>
          <w:b/>
          <w:spacing w:val="-6"/>
          <w:sz w:val="16"/>
        </w:rPr>
        <w:t xml:space="preserve"> </w:t>
      </w:r>
      <w:r>
        <w:rPr>
          <w:sz w:val="16"/>
        </w:rPr>
        <w:t>m_engine;</w:t>
      </w:r>
      <w:r>
        <w:rPr>
          <w:sz w:val="16"/>
        </w:rPr>
        <w:tab/>
      </w:r>
      <w:r>
        <w:rPr>
          <w:spacing w:val="-3"/>
          <w:sz w:val="16"/>
        </w:rPr>
        <w:t xml:space="preserve">// </w:t>
      </w:r>
      <w:r>
        <w:rPr>
          <w:rFonts w:hint="eastAsia" w:ascii="宋体" w:eastAsia="宋体"/>
          <w:sz w:val="16"/>
        </w:rPr>
        <w:t>汽车有一个引擎</w:t>
      </w:r>
    </w:p>
    <w:p>
      <w:pPr>
        <w:pStyle w:val="11"/>
        <w:spacing w:before="54"/>
        <w:ind w:left="3073"/>
      </w:pPr>
      <w:r>
        <w:t>...</w:t>
      </w:r>
    </w:p>
    <w:p>
      <w:pPr>
        <w:pStyle w:val="11"/>
        <w:spacing w:before="40"/>
        <w:ind w:left="2910"/>
      </w:pPr>
      <w:r>
        <w:t>};</w:t>
      </w:r>
    </w:p>
    <w:p>
      <w:pPr>
        <w:pStyle w:val="11"/>
        <w:rPr>
          <w:sz w:val="18"/>
        </w:rPr>
      </w:pPr>
    </w:p>
    <w:p>
      <w:pPr>
        <w:pStyle w:val="11"/>
        <w:spacing w:before="7"/>
        <w:rPr>
          <w:sz w:val="21"/>
        </w:rPr>
      </w:pPr>
    </w:p>
    <w:p>
      <w:pPr>
        <w:spacing w:before="0" w:line="374" w:lineRule="auto"/>
        <w:ind w:left="2627" w:right="1155" w:firstLine="0"/>
        <w:jc w:val="both"/>
        <w:rPr>
          <w:rFonts w:hint="eastAsia" w:ascii="宋体" w:eastAsia="宋体"/>
          <w:sz w:val="18"/>
        </w:rPr>
      </w:pPr>
      <w:r>
        <w:rPr>
          <w:rFonts w:hint="eastAsia" w:ascii="宋体" w:eastAsia="宋体"/>
          <w:spacing w:val="27"/>
          <w:sz w:val="18"/>
        </w:rPr>
        <w:t xml:space="preserve">当 </w:t>
      </w:r>
      <w:r>
        <w:rPr>
          <w:rFonts w:ascii="Times New Roman" w:eastAsia="Times New Roman"/>
          <w:sz w:val="18"/>
        </w:rPr>
        <w:t>composition</w:t>
      </w:r>
      <w:r>
        <w:rPr>
          <w:rFonts w:ascii="Times New Roman" w:eastAsia="Times New Roman"/>
          <w:spacing w:val="44"/>
          <w:sz w:val="18"/>
        </w:rPr>
        <w:t xml:space="preserve"> </w:t>
      </w:r>
      <w:r>
        <w:rPr>
          <w:rFonts w:hint="eastAsia" w:ascii="宋体" w:eastAsia="宋体"/>
          <w:spacing w:val="7"/>
          <w:sz w:val="18"/>
        </w:rPr>
        <w:t xml:space="preserve">发生，上述的 </w:t>
      </w:r>
      <w:r>
        <w:rPr>
          <w:rFonts w:ascii="Times New Roman" w:eastAsia="Times New Roman"/>
          <w:i/>
          <w:sz w:val="18"/>
        </w:rPr>
        <w:t>CCar</w:t>
      </w:r>
      <w:r>
        <w:rPr>
          <w:rFonts w:ascii="Times New Roman" w:eastAsia="Times New Roman"/>
          <w:i/>
          <w:spacing w:val="43"/>
          <w:sz w:val="18"/>
        </w:rPr>
        <w:t xml:space="preserve"> </w:t>
      </w:r>
      <w:r>
        <w:rPr>
          <w:rFonts w:ascii="Times New Roman" w:eastAsia="Times New Roman"/>
          <w:sz w:val="18"/>
        </w:rPr>
        <w:t>object</w:t>
      </w:r>
      <w:r>
        <w:rPr>
          <w:rFonts w:ascii="Times New Roman" w:eastAsia="Times New Roman"/>
          <w:spacing w:val="1"/>
          <w:sz w:val="18"/>
        </w:rPr>
        <w:t xml:space="preserve"> </w:t>
      </w:r>
      <w:r>
        <w:rPr>
          <w:rFonts w:hint="eastAsia" w:ascii="宋体" w:eastAsia="宋体"/>
          <w:sz w:val="18"/>
        </w:rPr>
        <w:t>之中有一个完完整整、货真价实的</w:t>
      </w:r>
      <w:r>
        <w:rPr>
          <w:rFonts w:ascii="Times New Roman" w:eastAsia="Times New Roman"/>
          <w:sz w:val="18"/>
        </w:rPr>
        <w:t>embedded</w:t>
      </w:r>
      <w:r>
        <w:rPr>
          <w:rFonts w:ascii="Times New Roman" w:eastAsia="Times New Roman"/>
          <w:spacing w:val="40"/>
          <w:sz w:val="18"/>
        </w:rPr>
        <w:t xml:space="preserve"> </w:t>
      </w:r>
      <w:r>
        <w:rPr>
          <w:rFonts w:ascii="Times New Roman" w:eastAsia="Times New Roman"/>
          <w:sz w:val="18"/>
        </w:rPr>
        <w:t>object</w:t>
      </w:r>
      <w:r>
        <w:rPr>
          <w:rFonts w:hint="eastAsia" w:ascii="宋体" w:eastAsia="宋体"/>
          <w:sz w:val="18"/>
        </w:rPr>
        <w:t>（</w:t>
      </w:r>
      <w:r>
        <w:rPr>
          <w:rFonts w:ascii="Times New Roman" w:eastAsia="Times New Roman"/>
          <w:i/>
          <w:sz w:val="18"/>
        </w:rPr>
        <w:t>CEngine</w:t>
      </w:r>
      <w:r>
        <w:rPr>
          <w:rFonts w:ascii="Times New Roman" w:eastAsia="Times New Roman"/>
          <w:i/>
          <w:spacing w:val="41"/>
          <w:sz w:val="18"/>
        </w:rPr>
        <w:t xml:space="preserve"> </w:t>
      </w:r>
      <w:r>
        <w:rPr>
          <w:rFonts w:ascii="Times New Roman" w:eastAsia="Times New Roman"/>
          <w:sz w:val="18"/>
        </w:rPr>
        <w:t>object</w:t>
      </w:r>
      <w:r>
        <w:rPr>
          <w:rFonts w:hint="eastAsia" w:ascii="宋体" w:eastAsia="宋体"/>
          <w:sz w:val="18"/>
        </w:rPr>
        <w:t xml:space="preserve">），而不只是一个空有属性却抽离不出实体的所谓 </w:t>
      </w:r>
      <w:r>
        <w:rPr>
          <w:rFonts w:ascii="Times New Roman" w:eastAsia="Times New Roman"/>
          <w:sz w:val="18"/>
        </w:rPr>
        <w:t>subobject</w:t>
      </w:r>
      <w:r>
        <w:rPr>
          <w:rFonts w:hint="eastAsia" w:ascii="宋体" w:eastAsia="宋体"/>
          <w:sz w:val="18"/>
        </w:rPr>
        <w:t>。</w:t>
      </w:r>
    </w:p>
    <w:p>
      <w:pPr>
        <w:pStyle w:val="11"/>
        <w:spacing w:before="10"/>
        <w:rPr>
          <w:rFonts w:ascii="宋体"/>
          <w:sz w:val="18"/>
        </w:rPr>
      </w:pPr>
    </w:p>
    <w:p>
      <w:pPr>
        <w:spacing w:before="0" w:line="374" w:lineRule="auto"/>
        <w:ind w:left="2627" w:right="1155" w:firstLine="0"/>
        <w:jc w:val="both"/>
        <w:rPr>
          <w:rFonts w:hint="eastAsia" w:ascii="宋体" w:eastAsia="宋体"/>
          <w:sz w:val="18"/>
        </w:rPr>
      </w:pPr>
      <w:r>
        <w:rPr>
          <w:rFonts w:ascii="Times New Roman" w:eastAsia="Times New Roman"/>
          <w:sz w:val="18"/>
        </w:rPr>
        <w:t>Composition</w:t>
      </w:r>
      <w:r>
        <w:rPr>
          <w:rFonts w:ascii="Times New Roman" w:eastAsia="Times New Roman"/>
          <w:spacing w:val="19"/>
          <w:sz w:val="18"/>
        </w:rPr>
        <w:t xml:space="preserve"> </w:t>
      </w:r>
      <w:r>
        <w:rPr>
          <w:rFonts w:hint="eastAsia" w:ascii="宋体" w:eastAsia="宋体"/>
          <w:spacing w:val="1"/>
          <w:sz w:val="18"/>
        </w:rPr>
        <w:t xml:space="preserve">发生时，外围的 </w:t>
      </w:r>
      <w:r>
        <w:rPr>
          <w:rFonts w:ascii="Times New Roman" w:eastAsia="Times New Roman"/>
          <w:sz w:val="18"/>
        </w:rPr>
        <w:t>class</w:t>
      </w:r>
      <w:r>
        <w:rPr>
          <w:rFonts w:ascii="Times New Roman" w:eastAsia="Times New Roman"/>
          <w:spacing w:val="15"/>
          <w:sz w:val="18"/>
        </w:rPr>
        <w:t xml:space="preserve"> </w:t>
      </w:r>
      <w:r>
        <w:rPr>
          <w:rFonts w:hint="eastAsia" w:ascii="宋体" w:eastAsia="宋体"/>
          <w:spacing w:val="3"/>
          <w:sz w:val="18"/>
        </w:rPr>
        <w:t xml:space="preserve">在设计 </w:t>
      </w:r>
      <w:r>
        <w:rPr>
          <w:rFonts w:ascii="Times New Roman" w:eastAsia="Times New Roman"/>
          <w:sz w:val="18"/>
        </w:rPr>
        <w:t>constructor</w:t>
      </w:r>
      <w:r>
        <w:rPr>
          <w:rFonts w:ascii="Times New Roman" w:eastAsia="Times New Roman"/>
          <w:spacing w:val="15"/>
          <w:sz w:val="18"/>
        </w:rPr>
        <w:t xml:space="preserve"> </w:t>
      </w:r>
      <w:r>
        <w:rPr>
          <w:rFonts w:hint="eastAsia" w:ascii="宋体" w:eastAsia="宋体"/>
          <w:sz w:val="18"/>
        </w:rPr>
        <w:t xml:space="preserve">时需特别留神。请参考稍早 </w:t>
      </w:r>
      <w:r>
        <w:rPr>
          <w:rFonts w:ascii="Times New Roman" w:eastAsia="Times New Roman"/>
          <w:color w:val="FF0000"/>
          <w:sz w:val="18"/>
        </w:rPr>
        <w:t>p.28</w:t>
      </w:r>
      <w:r>
        <w:rPr>
          <w:rFonts w:ascii="Times New Roman" w:eastAsia="Times New Roman"/>
          <w:color w:val="FF0000"/>
          <w:spacing w:val="3"/>
          <w:sz w:val="18"/>
        </w:rPr>
        <w:t xml:space="preserve"> </w:t>
      </w:r>
      <w:r>
        <w:rPr>
          <w:rFonts w:hint="eastAsia" w:ascii="宋体" w:eastAsia="宋体"/>
          <w:sz w:val="18"/>
        </w:rPr>
        <w:t>的「</w:t>
      </w:r>
      <w:r>
        <w:rPr>
          <w:rFonts w:ascii="Times New Roman" w:eastAsia="Times New Roman"/>
          <w:sz w:val="18"/>
        </w:rPr>
        <w:t>Constructor</w:t>
      </w:r>
      <w:r>
        <w:rPr>
          <w:rFonts w:ascii="Times New Roman" w:eastAsia="Times New Roman"/>
          <w:spacing w:val="5"/>
          <w:sz w:val="18"/>
        </w:rPr>
        <w:t xml:space="preserve"> </w:t>
      </w:r>
      <w:r>
        <w:rPr>
          <w:rFonts w:ascii="Times New Roman" w:eastAsia="Times New Roman"/>
          <w:sz w:val="18"/>
        </w:rPr>
        <w:t>&amp; Destructor</w:t>
      </w:r>
      <w:r>
        <w:rPr>
          <w:rFonts w:hint="eastAsia" w:ascii="宋体" w:eastAsia="宋体"/>
          <w:sz w:val="18"/>
        </w:rPr>
        <w:t>」一节。</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12"/>
        <w:rPr>
          <w:rFonts w:ascii="宋体"/>
          <w:sz w:val="17"/>
        </w:rPr>
      </w:pPr>
    </w:p>
    <w:p>
      <w:pPr>
        <w:spacing w:before="95"/>
        <w:ind w:left="0" w:right="500" w:firstLine="0"/>
        <w:jc w:val="right"/>
        <w:rPr>
          <w:rFonts w:ascii="Arial"/>
          <w:b/>
          <w:sz w:val="20"/>
        </w:rPr>
      </w:pPr>
      <w:r>
        <w:rPr>
          <w:rFonts w:ascii="Arial"/>
          <w:b/>
          <w:sz w:val="20"/>
        </w:rPr>
        <w:t>61</w:t>
      </w:r>
    </w:p>
    <w:p>
      <w:pPr>
        <w:spacing w:after="0"/>
        <w:jc w:val="right"/>
        <w:rPr>
          <w:rFonts w:ascii="Arial"/>
          <w:sz w:val="20"/>
        </w:rPr>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546" o:spid="_x0000_s1546" o:spt="1" style="position:absolute;left:0pt;margin-left:131.9pt;margin-top:18.85pt;height:0.7pt;width:323pt;mso-position-horizontal-relative:page;mso-wrap-distance-bottom:0pt;mso-wrap-distance-top:0pt;z-index:-251335680;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多型与虚拟（</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spacing w:before="1"/>
        <w:rPr>
          <w:rFonts w:ascii="宋体"/>
          <w:sz w:val="28"/>
        </w:rPr>
      </w:pPr>
    </w:p>
    <w:p>
      <w:pPr>
        <w:pStyle w:val="3"/>
        <w:spacing w:before="91"/>
      </w:pPr>
      <w:r>
        <w:rPr>
          <w:w w:val="110"/>
        </w:rPr>
        <w:t>Inline</w:t>
      </w:r>
      <w:r>
        <w:rPr>
          <w:spacing w:val="77"/>
          <w:w w:val="110"/>
        </w:rPr>
        <w:t xml:space="preserve"> </w:t>
      </w:r>
      <w:r>
        <w:rPr>
          <w:spacing w:val="9"/>
          <w:w w:val="110"/>
        </w:rPr>
        <w:t>Functions</w:t>
      </w:r>
    </w:p>
    <w:p>
      <w:pPr>
        <w:spacing w:before="300"/>
        <w:ind w:left="2627" w:right="0" w:firstLine="0"/>
        <w:jc w:val="left"/>
        <w:rPr>
          <w:rFonts w:hint="eastAsia" w:ascii="宋体" w:eastAsia="宋体"/>
          <w:sz w:val="18"/>
        </w:rPr>
      </w:pPr>
      <w:r>
        <w:rPr>
          <w:rFonts w:hint="eastAsia" w:ascii="宋体" w:eastAsia="宋体"/>
          <w:sz w:val="18"/>
        </w:rPr>
        <w:t>定义一个小小的函式如下：</w:t>
      </w:r>
    </w:p>
    <w:p>
      <w:pPr>
        <w:pStyle w:val="11"/>
        <w:spacing w:before="7"/>
        <w:rPr>
          <w:rFonts w:ascii="宋体"/>
          <w:sz w:val="21"/>
        </w:rPr>
      </w:pPr>
    </w:p>
    <w:p>
      <w:pPr>
        <w:pStyle w:val="11"/>
        <w:spacing w:before="1"/>
        <w:ind w:left="2910"/>
      </w:pPr>
      <w:r>
        <w:t>int</w:t>
      </w:r>
      <w:r>
        <w:rPr>
          <w:spacing w:val="-5"/>
        </w:rPr>
        <w:t xml:space="preserve"> </w:t>
      </w:r>
      <w:r>
        <w:t>max(int</w:t>
      </w:r>
      <w:r>
        <w:rPr>
          <w:spacing w:val="-4"/>
        </w:rPr>
        <w:t xml:space="preserve"> </w:t>
      </w:r>
      <w:r>
        <w:t>v1,</w:t>
      </w:r>
      <w:r>
        <w:rPr>
          <w:spacing w:val="-4"/>
        </w:rPr>
        <w:t xml:space="preserve"> </w:t>
      </w:r>
      <w:r>
        <w:t>int</w:t>
      </w:r>
      <w:r>
        <w:rPr>
          <w:spacing w:val="-4"/>
        </w:rPr>
        <w:t xml:space="preserve"> </w:t>
      </w:r>
      <w:r>
        <w:t>v2)</w:t>
      </w:r>
    </w:p>
    <w:p>
      <w:pPr>
        <w:pStyle w:val="11"/>
        <w:spacing w:before="39"/>
        <w:ind w:left="2910"/>
      </w:pPr>
      <w:r>
        <w:rPr>
          <w:w w:val="98"/>
        </w:rPr>
        <w:t>{</w:t>
      </w:r>
    </w:p>
    <w:p>
      <w:pPr>
        <w:pStyle w:val="11"/>
        <w:spacing w:before="40"/>
        <w:ind w:left="3073"/>
      </w:pPr>
      <w:r>
        <w:t>return</w:t>
      </w:r>
      <w:r>
        <w:rPr>
          <w:spacing w:val="-3"/>
        </w:rPr>
        <w:t xml:space="preserve"> </w:t>
      </w:r>
      <w:r>
        <w:t>(v1</w:t>
      </w:r>
      <w:r>
        <w:rPr>
          <w:spacing w:val="-2"/>
        </w:rPr>
        <w:t xml:space="preserve"> </w:t>
      </w:r>
      <w:r>
        <w:t>&lt;</w:t>
      </w:r>
      <w:r>
        <w:rPr>
          <w:spacing w:val="-3"/>
        </w:rPr>
        <w:t xml:space="preserve"> </w:t>
      </w:r>
      <w:r>
        <w:t>v2</w:t>
      </w:r>
      <w:r>
        <w:rPr>
          <w:spacing w:val="-2"/>
        </w:rPr>
        <w:t xml:space="preserve"> </w:t>
      </w:r>
      <w:r>
        <w:t>?</w:t>
      </w:r>
      <w:r>
        <w:rPr>
          <w:spacing w:val="-3"/>
        </w:rPr>
        <w:t xml:space="preserve"> </w:t>
      </w:r>
      <w:r>
        <w:t>v2</w:t>
      </w:r>
      <w:r>
        <w:rPr>
          <w:spacing w:val="-2"/>
        </w:rPr>
        <w:t xml:space="preserve"> </w:t>
      </w:r>
      <w:r>
        <w:t>:</w:t>
      </w:r>
      <w:r>
        <w:rPr>
          <w:spacing w:val="-3"/>
        </w:rPr>
        <w:t xml:space="preserve"> </w:t>
      </w:r>
      <w:r>
        <w:t>v1)</w:t>
      </w:r>
    </w:p>
    <w:p>
      <w:pPr>
        <w:pStyle w:val="11"/>
        <w:spacing w:before="39"/>
        <w:ind w:left="2910"/>
      </w:pPr>
      <w:r>
        <w:rPr>
          <w:w w:val="98"/>
        </w:rPr>
        <w:t>}</w:t>
      </w:r>
    </w:p>
    <w:p>
      <w:pPr>
        <w:pStyle w:val="11"/>
        <w:spacing w:before="9"/>
        <w:rPr>
          <w:sz w:val="22"/>
        </w:rPr>
      </w:pPr>
    </w:p>
    <w:p>
      <w:pPr>
        <w:spacing w:before="66"/>
        <w:ind w:left="2627" w:right="0" w:firstLine="0"/>
        <w:jc w:val="left"/>
        <w:rPr>
          <w:rFonts w:hint="eastAsia" w:ascii="宋体" w:eastAsia="宋体"/>
          <w:sz w:val="18"/>
        </w:rPr>
      </w:pPr>
      <w:r>
        <w:rPr>
          <w:rFonts w:hint="eastAsia" w:ascii="宋体" w:eastAsia="宋体"/>
          <w:sz w:val="18"/>
        </w:rPr>
        <w:t>把这么稀少的动作定义为一个函式，有数个优点：</w:t>
      </w:r>
    </w:p>
    <w:p>
      <w:pPr>
        <w:pStyle w:val="11"/>
        <w:spacing w:before="4"/>
        <w:rPr>
          <w:rFonts w:ascii="宋体"/>
          <w:sz w:val="21"/>
        </w:rPr>
      </w:pPr>
    </w:p>
    <w:p>
      <w:pPr>
        <w:pStyle w:val="15"/>
        <w:numPr>
          <w:ilvl w:val="0"/>
          <w:numId w:val="10"/>
        </w:numPr>
        <w:tabs>
          <w:tab w:val="left" w:pos="2911"/>
        </w:tabs>
        <w:spacing w:before="0" w:after="0" w:line="240" w:lineRule="auto"/>
        <w:ind w:left="2910" w:right="0" w:hanging="284"/>
        <w:jc w:val="both"/>
        <w:rPr>
          <w:sz w:val="18"/>
        </w:rPr>
      </w:pPr>
      <w:r>
        <w:rPr>
          <w:spacing w:val="27"/>
          <w:sz w:val="18"/>
        </w:rPr>
        <w:t xml:space="preserve">程序之中呼叫 </w:t>
      </w:r>
      <w:r>
        <w:rPr>
          <w:rFonts w:ascii="Times New Roman" w:eastAsia="Times New Roman"/>
          <w:i/>
          <w:sz w:val="18"/>
        </w:rPr>
        <w:t>max()</w:t>
      </w:r>
      <w:r>
        <w:rPr>
          <w:spacing w:val="7"/>
          <w:sz w:val="18"/>
        </w:rPr>
        <w:t>， 要比直接做大小比较来得清爽干净。</w:t>
      </w:r>
    </w:p>
    <w:p>
      <w:pPr>
        <w:pStyle w:val="11"/>
        <w:spacing w:before="11"/>
        <w:rPr>
          <w:rFonts w:ascii="宋体"/>
        </w:rPr>
      </w:pPr>
    </w:p>
    <w:p>
      <w:pPr>
        <w:pStyle w:val="15"/>
        <w:numPr>
          <w:ilvl w:val="0"/>
          <w:numId w:val="10"/>
        </w:numPr>
        <w:tabs>
          <w:tab w:val="left" w:pos="2911"/>
        </w:tabs>
        <w:spacing w:before="0" w:after="0" w:line="333" w:lineRule="auto"/>
        <w:ind w:left="2910" w:right="1174" w:hanging="284"/>
        <w:jc w:val="both"/>
        <w:rPr>
          <w:sz w:val="18"/>
        </w:rPr>
      </w:pPr>
      <w:r>
        <w:rPr>
          <w:spacing w:val="16"/>
          <w:sz w:val="18"/>
        </w:rPr>
        <w:t>如果程序中处处需要做最大值比较， 直接把上述的比较动作放在每一</w:t>
      </w:r>
      <w:r>
        <w:rPr>
          <w:spacing w:val="8"/>
          <w:sz w:val="18"/>
        </w:rPr>
        <w:t>个需要的地方， 对程序员而言将是一种折磨， 而且容易出错。万一函</w:t>
      </w:r>
      <w:r>
        <w:rPr>
          <w:spacing w:val="3"/>
          <w:sz w:val="18"/>
        </w:rPr>
        <w:t>式中的动作稍微多一些， 那就不只是折磨， 简直是一场灾难了。</w:t>
      </w:r>
    </w:p>
    <w:p>
      <w:pPr>
        <w:pStyle w:val="15"/>
        <w:numPr>
          <w:ilvl w:val="0"/>
          <w:numId w:val="10"/>
        </w:numPr>
        <w:tabs>
          <w:tab w:val="left" w:pos="2911"/>
        </w:tabs>
        <w:spacing w:before="128" w:after="0" w:line="240" w:lineRule="auto"/>
        <w:ind w:left="2910" w:right="0" w:hanging="284"/>
        <w:jc w:val="both"/>
        <w:rPr>
          <w:sz w:val="18"/>
        </w:rPr>
      </w:pPr>
      <w:r>
        <w:rPr>
          <w:spacing w:val="9"/>
          <w:sz w:val="18"/>
        </w:rPr>
        <w:t>函式有型别检验的能力， 比较容易检查出错误。</w:t>
      </w:r>
    </w:p>
    <w:p>
      <w:pPr>
        <w:pStyle w:val="11"/>
        <w:rPr>
          <w:rFonts w:ascii="宋体"/>
          <w:sz w:val="20"/>
        </w:rPr>
      </w:pPr>
    </w:p>
    <w:p>
      <w:pPr>
        <w:pStyle w:val="11"/>
        <w:spacing w:before="2"/>
        <w:rPr>
          <w:rFonts w:ascii="宋体"/>
          <w:sz w:val="21"/>
        </w:rPr>
      </w:pPr>
    </w:p>
    <w:p>
      <w:pPr>
        <w:spacing w:before="0" w:line="374" w:lineRule="auto"/>
        <w:ind w:left="2627" w:right="1155" w:firstLine="0"/>
        <w:jc w:val="both"/>
        <w:rPr>
          <w:rFonts w:hint="eastAsia" w:ascii="宋体" w:eastAsia="宋体"/>
          <w:sz w:val="18"/>
        </w:rPr>
      </w:pPr>
      <w:r>
        <w:rPr>
          <w:rFonts w:hint="eastAsia" w:ascii="宋体" w:eastAsia="宋体"/>
          <w:spacing w:val="-1"/>
          <w:sz w:val="18"/>
        </w:rPr>
        <w:t xml:space="preserve">但是函式呼叫需要一些额外的成本：呼叫端需要一个 </w:t>
      </w:r>
      <w:r>
        <w:rPr>
          <w:rFonts w:ascii="Times New Roman" w:eastAsia="Times New Roman"/>
          <w:sz w:val="18"/>
        </w:rPr>
        <w:t>CALL</w:t>
      </w:r>
      <w:r>
        <w:rPr>
          <w:rFonts w:ascii="Times New Roman" w:eastAsia="Times New Roman"/>
          <w:spacing w:val="31"/>
          <w:sz w:val="18"/>
        </w:rPr>
        <w:t xml:space="preserve"> </w:t>
      </w:r>
      <w:r>
        <w:rPr>
          <w:rFonts w:hint="eastAsia" w:ascii="宋体" w:eastAsia="宋体"/>
          <w:sz w:val="18"/>
        </w:rPr>
        <w:t>指令，之前还需要一</w:t>
      </w:r>
      <w:r>
        <w:rPr>
          <w:rFonts w:hint="eastAsia" w:ascii="宋体" w:eastAsia="宋体"/>
          <w:spacing w:val="-1"/>
          <w:sz w:val="18"/>
        </w:rPr>
        <w:t xml:space="preserve">小段码把 </w:t>
      </w:r>
      <w:r>
        <w:rPr>
          <w:rFonts w:ascii="Times New Roman" w:eastAsia="Times New Roman"/>
          <w:sz w:val="18"/>
        </w:rPr>
        <w:t>stack</w:t>
      </w:r>
      <w:r>
        <w:rPr>
          <w:rFonts w:ascii="Times New Roman" w:eastAsia="Times New Roman"/>
          <w:spacing w:val="36"/>
          <w:sz w:val="18"/>
        </w:rPr>
        <w:t xml:space="preserve"> </w:t>
      </w:r>
      <w:r>
        <w:rPr>
          <w:rFonts w:hint="eastAsia" w:ascii="宋体" w:eastAsia="宋体"/>
          <w:sz w:val="18"/>
        </w:rPr>
        <w:t xml:space="preserve">备妥（内放参数以及函式回返位址）。函式回返前，亦需把 </w:t>
      </w:r>
      <w:r>
        <w:rPr>
          <w:rFonts w:ascii="Times New Roman" w:eastAsia="Times New Roman"/>
          <w:sz w:val="18"/>
        </w:rPr>
        <w:t>stack</w:t>
      </w:r>
      <w:r>
        <w:rPr>
          <w:rFonts w:ascii="Times New Roman" w:eastAsia="Times New Roman"/>
          <w:spacing w:val="-42"/>
          <w:sz w:val="18"/>
        </w:rPr>
        <w:t xml:space="preserve"> </w:t>
      </w:r>
      <w:r>
        <w:rPr>
          <w:rFonts w:hint="eastAsia" w:ascii="宋体" w:eastAsia="宋体"/>
          <w:sz w:val="18"/>
        </w:rPr>
        <w:t>恢复原状。这些在在都需要时间成本。</w:t>
      </w:r>
    </w:p>
    <w:p>
      <w:pPr>
        <w:pStyle w:val="11"/>
        <w:spacing w:before="10"/>
        <w:rPr>
          <w:rFonts w:ascii="宋体"/>
          <w:sz w:val="18"/>
        </w:rPr>
      </w:pPr>
    </w:p>
    <w:p>
      <w:pPr>
        <w:spacing w:before="1" w:line="374" w:lineRule="auto"/>
        <w:ind w:left="2627" w:right="1155" w:firstLine="0"/>
        <w:jc w:val="both"/>
        <w:rPr>
          <w:rFonts w:hint="eastAsia" w:ascii="宋体" w:eastAsia="宋体"/>
          <w:sz w:val="18"/>
        </w:rPr>
      </w:pPr>
      <w:r>
        <w:rPr>
          <w:rFonts w:hint="eastAsia" w:ascii="宋体" w:eastAsia="宋体"/>
          <w:spacing w:val="41"/>
          <w:sz w:val="18"/>
        </w:rPr>
        <w:t xml:space="preserve">以 </w:t>
      </w:r>
      <w:r>
        <w:rPr>
          <w:rFonts w:ascii="Times New Roman" w:eastAsia="Times New Roman"/>
          <w:sz w:val="18"/>
        </w:rPr>
        <w:t>macro</w:t>
      </w:r>
      <w:r>
        <w:rPr>
          <w:rFonts w:hint="eastAsia" w:ascii="宋体" w:eastAsia="宋体"/>
          <w:sz w:val="18"/>
        </w:rPr>
        <w:t xml:space="preserve">（巨集）来取代这种体积甚小的函式，是个不错的主意。虽然因此消除了函式呼叫的额外成本，但是 </w:t>
      </w:r>
      <w:r>
        <w:rPr>
          <w:rFonts w:ascii="Times New Roman" w:eastAsia="Times New Roman"/>
          <w:sz w:val="18"/>
        </w:rPr>
        <w:t>macro</w:t>
      </w:r>
      <w:r>
        <w:rPr>
          <w:rFonts w:ascii="Times New Roman" w:eastAsia="Times New Roman"/>
          <w:spacing w:val="42"/>
          <w:sz w:val="18"/>
        </w:rPr>
        <w:t xml:space="preserve"> </w:t>
      </w:r>
      <w:r>
        <w:rPr>
          <w:rFonts w:hint="eastAsia" w:ascii="宋体" w:eastAsia="宋体"/>
          <w:sz w:val="18"/>
        </w:rPr>
        <w:t>也有缺点：</w:t>
      </w:r>
    </w:p>
    <w:p>
      <w:pPr>
        <w:pStyle w:val="15"/>
        <w:numPr>
          <w:ilvl w:val="0"/>
          <w:numId w:val="11"/>
        </w:numPr>
        <w:tabs>
          <w:tab w:val="left" w:pos="2911"/>
        </w:tabs>
        <w:spacing w:before="144" w:after="0" w:line="333" w:lineRule="auto"/>
        <w:ind w:left="2910" w:right="1175" w:hanging="284"/>
        <w:jc w:val="both"/>
        <w:rPr>
          <w:sz w:val="18"/>
        </w:rPr>
      </w:pPr>
      <w:r>
        <w:rPr>
          <w:rFonts w:ascii="Times New Roman" w:eastAsia="Times New Roman"/>
          <w:sz w:val="18"/>
        </w:rPr>
        <w:t>macro</w:t>
      </w:r>
      <w:r>
        <w:rPr>
          <w:rFonts w:ascii="Times New Roman" w:eastAsia="Times New Roman"/>
          <w:spacing w:val="9"/>
          <w:sz w:val="18"/>
        </w:rPr>
        <w:t xml:space="preserve"> </w:t>
      </w:r>
      <w:r>
        <w:rPr>
          <w:spacing w:val="10"/>
          <w:sz w:val="18"/>
        </w:rPr>
        <w:t>只是一种「单纯的文字替代」，使用次数一多，程序的体积可能</w:t>
      </w:r>
      <w:r>
        <w:rPr>
          <w:spacing w:val="14"/>
          <w:sz w:val="18"/>
        </w:rPr>
        <w:t>会暴涨。</w:t>
      </w:r>
    </w:p>
    <w:p>
      <w:pPr>
        <w:pStyle w:val="15"/>
        <w:numPr>
          <w:ilvl w:val="0"/>
          <w:numId w:val="11"/>
        </w:numPr>
        <w:tabs>
          <w:tab w:val="left" w:pos="2911"/>
        </w:tabs>
        <w:spacing w:before="127" w:after="0" w:line="333" w:lineRule="auto"/>
        <w:ind w:left="2910" w:right="1174" w:hanging="284"/>
        <w:jc w:val="both"/>
        <w:rPr>
          <w:sz w:val="18"/>
        </w:rPr>
      </w:pPr>
      <w:r>
        <w:rPr>
          <w:rFonts w:ascii="Times New Roman" w:eastAsia="Times New Roman"/>
          <w:sz w:val="18"/>
        </w:rPr>
        <w:t>macro</w:t>
      </w:r>
      <w:r>
        <w:rPr>
          <w:rFonts w:ascii="Times New Roman" w:eastAsia="Times New Roman"/>
          <w:spacing w:val="9"/>
          <w:sz w:val="18"/>
        </w:rPr>
        <w:t xml:space="preserve"> </w:t>
      </w:r>
      <w:r>
        <w:rPr>
          <w:spacing w:val="10"/>
          <w:sz w:val="18"/>
        </w:rPr>
        <w:t>只是一种「单纯的文字替代」，所以没有什么型别检验。不小心</w:t>
      </w:r>
      <w:r>
        <w:rPr>
          <w:spacing w:val="17"/>
          <w:sz w:val="18"/>
        </w:rPr>
        <w:t>的话甚至可能因为运算子的优先次序， 把传进去的参数弄混乱了</w:t>
      </w:r>
      <w:r>
        <w:rPr>
          <w:sz w:val="18"/>
        </w:rPr>
        <w:t>（</w:t>
      </w:r>
      <w:r>
        <w:rPr>
          <w:spacing w:val="-25"/>
          <w:sz w:val="18"/>
        </w:rPr>
        <w:t xml:space="preserve"> 所</w:t>
      </w:r>
      <w:r>
        <w:rPr>
          <w:spacing w:val="24"/>
          <w:sz w:val="18"/>
        </w:rPr>
        <w:t xml:space="preserve">以 </w:t>
      </w:r>
      <w:r>
        <w:rPr>
          <w:rFonts w:ascii="Times New Roman" w:eastAsia="Times New Roman"/>
          <w:sz w:val="18"/>
        </w:rPr>
        <w:t>macro</w:t>
      </w:r>
      <w:r>
        <w:rPr>
          <w:rFonts w:ascii="Times New Roman" w:eastAsia="Times New Roman"/>
          <w:spacing w:val="34"/>
          <w:sz w:val="18"/>
        </w:rPr>
        <w:t xml:space="preserve"> </w:t>
      </w:r>
      <w:r>
        <w:rPr>
          <w:spacing w:val="19"/>
          <w:sz w:val="18"/>
        </w:rPr>
        <w:t>中对于参数的任何运算动作最好都加上括号）</w:t>
      </w:r>
      <w:r>
        <w:rPr>
          <w:sz w:val="18"/>
        </w:rPr>
        <w:t>。</w:t>
      </w:r>
    </w:p>
    <w:p>
      <w:pPr>
        <w:pStyle w:val="11"/>
        <w:rPr>
          <w:rFonts w:ascii="宋体"/>
          <w:sz w:val="20"/>
        </w:rPr>
      </w:pPr>
    </w:p>
    <w:p>
      <w:pPr>
        <w:pStyle w:val="11"/>
        <w:spacing w:before="4"/>
        <w:rPr>
          <w:rFonts w:ascii="宋体"/>
          <w:sz w:val="14"/>
        </w:rPr>
      </w:pPr>
    </w:p>
    <w:p>
      <w:pPr>
        <w:spacing w:before="0"/>
        <w:ind w:left="2627" w:right="0" w:firstLine="0"/>
        <w:jc w:val="left"/>
        <w:rPr>
          <w:rFonts w:hint="eastAsia" w:ascii="宋体" w:eastAsia="宋体"/>
          <w:sz w:val="18"/>
        </w:rPr>
      </w:pPr>
      <w:r>
        <w:rPr>
          <w:rFonts w:ascii="Times New Roman" w:eastAsia="Times New Roman"/>
          <w:sz w:val="18"/>
        </w:rPr>
        <w:t>C+</w:t>
      </w:r>
      <w:r>
        <w:rPr>
          <w:rFonts w:ascii="Times New Roman" w:eastAsia="Times New Roman"/>
          <w:spacing w:val="21"/>
          <w:sz w:val="18"/>
        </w:rPr>
        <w:t xml:space="preserve">+ </w:t>
      </w:r>
      <w:r>
        <w:rPr>
          <w:rFonts w:hint="eastAsia" w:ascii="宋体" w:eastAsia="宋体"/>
          <w:spacing w:val="2"/>
          <w:sz w:val="18"/>
        </w:rPr>
        <w:t xml:space="preserve">的 </w:t>
      </w:r>
      <w:r>
        <w:rPr>
          <w:rFonts w:ascii="Times New Roman" w:eastAsia="Times New Roman"/>
          <w:sz w:val="18"/>
        </w:rPr>
        <w:t>inline</w:t>
      </w:r>
      <w:r>
        <w:rPr>
          <w:rFonts w:ascii="Times New Roman" w:eastAsia="Times New Roman"/>
          <w:spacing w:val="2"/>
          <w:sz w:val="18"/>
        </w:rPr>
        <w:t xml:space="preserve"> </w:t>
      </w:r>
      <w:r>
        <w:rPr>
          <w:rFonts w:hint="eastAsia" w:ascii="宋体" w:eastAsia="宋体"/>
          <w:sz w:val="18"/>
        </w:rPr>
        <w:t xml:space="preserve">可说是融合两者的发明。基本上你还是可以把 </w:t>
      </w:r>
      <w:r>
        <w:rPr>
          <w:rFonts w:ascii="Times New Roman" w:eastAsia="Times New Roman"/>
          <w:sz w:val="18"/>
        </w:rPr>
        <w:t>inline</w:t>
      </w:r>
      <w:r>
        <w:rPr>
          <w:rFonts w:ascii="Times New Roman" w:eastAsia="Times New Roman"/>
          <w:spacing w:val="46"/>
          <w:sz w:val="18"/>
        </w:rPr>
        <w:t xml:space="preserve"> </w:t>
      </w:r>
      <w:r>
        <w:rPr>
          <w:rFonts w:hint="eastAsia" w:ascii="宋体" w:eastAsia="宋体"/>
          <w:spacing w:val="-11"/>
          <w:sz w:val="18"/>
        </w:rPr>
        <w:t>函式视为「单</w:t>
      </w:r>
    </w:p>
    <w:p>
      <w:pPr>
        <w:pStyle w:val="11"/>
        <w:rPr>
          <w:rFonts w:ascii="宋体"/>
          <w:sz w:val="20"/>
        </w:rPr>
      </w:pPr>
    </w:p>
    <w:p>
      <w:pPr>
        <w:pStyle w:val="11"/>
        <w:spacing w:before="12"/>
        <w:rPr>
          <w:rFonts w:ascii="宋体"/>
          <w:sz w:val="25"/>
        </w:rPr>
      </w:pPr>
    </w:p>
    <w:p>
      <w:pPr>
        <w:spacing w:before="95"/>
        <w:ind w:left="644" w:right="0" w:firstLine="0"/>
        <w:jc w:val="left"/>
        <w:rPr>
          <w:rFonts w:ascii="Arial"/>
          <w:b/>
          <w:sz w:val="20"/>
        </w:rPr>
      </w:pPr>
      <w:r>
        <w:rPr>
          <w:rFonts w:ascii="Arial"/>
          <w:b/>
          <w:sz w:val="20"/>
        </w:rPr>
        <w:t>62</w:t>
      </w:r>
    </w:p>
    <w:p>
      <w:pPr>
        <w:spacing w:after="0"/>
        <w:jc w:val="left"/>
        <w:rPr>
          <w:rFonts w:ascii="Arial"/>
          <w:sz w:val="20"/>
        </w:rPr>
        <w:sectPr>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547" o:spid="_x0000_s1547" o:spt="1" style="position:absolute;left:0pt;margin-left:131.9pt;margin-top:18.85pt;height:0.7pt;width:323pt;mso-position-horizontal-relative:page;mso-wrap-distance-bottom:0pt;mso-wrap-distance-top:0pt;z-index:-251335680;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spacing w:before="8"/>
        <w:rPr>
          <w:rFonts w:ascii="宋体"/>
          <w:sz w:val="29"/>
        </w:rPr>
      </w:pPr>
    </w:p>
    <w:p>
      <w:pPr>
        <w:spacing w:before="83" w:line="374" w:lineRule="auto"/>
        <w:ind w:left="2627" w:right="1155" w:firstLine="0"/>
        <w:jc w:val="both"/>
        <w:rPr>
          <w:rFonts w:hint="eastAsia" w:ascii="宋体" w:eastAsia="宋体"/>
          <w:sz w:val="18"/>
        </w:rPr>
      </w:pPr>
      <w:r>
        <w:rPr>
          <w:rFonts w:hint="eastAsia" w:ascii="宋体" w:eastAsia="宋体"/>
          <w:sz w:val="18"/>
        </w:rPr>
        <w:t>纯的替代」（</w:t>
      </w:r>
      <w:r>
        <w:rPr>
          <w:rFonts w:hint="eastAsia" w:ascii="宋体" w:eastAsia="宋体"/>
          <w:spacing w:val="-1"/>
          <w:sz w:val="18"/>
        </w:rPr>
        <w:t xml:space="preserve">所以你必须在每一个需要 </w:t>
      </w:r>
      <w:r>
        <w:rPr>
          <w:rFonts w:ascii="Times New Roman" w:eastAsia="Times New Roman"/>
          <w:sz w:val="18"/>
        </w:rPr>
        <w:t>inline</w:t>
      </w:r>
      <w:r>
        <w:rPr>
          <w:rFonts w:ascii="Times New Roman" w:eastAsia="Times New Roman"/>
          <w:spacing w:val="41"/>
          <w:sz w:val="18"/>
        </w:rPr>
        <w:t xml:space="preserve"> </w:t>
      </w:r>
      <w:r>
        <w:rPr>
          <w:rFonts w:hint="eastAsia" w:ascii="宋体" w:eastAsia="宋体"/>
          <w:sz w:val="18"/>
        </w:rPr>
        <w:t xml:space="preserve">函式的程序档案中，备妥 </w:t>
      </w:r>
      <w:r>
        <w:rPr>
          <w:rFonts w:ascii="Times New Roman" w:eastAsia="Times New Roman"/>
          <w:sz w:val="18"/>
        </w:rPr>
        <w:t>inline</w:t>
      </w:r>
      <w:r>
        <w:rPr>
          <w:rFonts w:ascii="Times New Roman" w:eastAsia="Times New Roman"/>
          <w:spacing w:val="41"/>
          <w:sz w:val="18"/>
        </w:rPr>
        <w:t xml:space="preserve"> </w:t>
      </w:r>
      <w:r>
        <w:rPr>
          <w:rFonts w:hint="eastAsia" w:ascii="宋体" w:eastAsia="宋体"/>
          <w:sz w:val="18"/>
        </w:rPr>
        <w:t>函式的定义），</w:t>
      </w:r>
      <w:r>
        <w:rPr>
          <w:rFonts w:hint="eastAsia" w:ascii="宋体" w:eastAsia="宋体"/>
          <w:spacing w:val="43"/>
          <w:sz w:val="18"/>
        </w:rPr>
        <w:t>但</w:t>
      </w:r>
      <w:r>
        <w:rPr>
          <w:rFonts w:ascii="Times New Roman" w:eastAsia="Times New Roman"/>
          <w:sz w:val="18"/>
        </w:rPr>
        <w:t>C+</w:t>
      </w:r>
      <w:r>
        <w:rPr>
          <w:rFonts w:ascii="Times New Roman" w:eastAsia="Times New Roman"/>
          <w:spacing w:val="1"/>
          <w:sz w:val="18"/>
        </w:rPr>
        <w:t xml:space="preserve">+ </w:t>
      </w:r>
      <w:r>
        <w:rPr>
          <w:rFonts w:hint="eastAsia" w:ascii="宋体" w:eastAsia="宋体"/>
          <w:spacing w:val="1"/>
          <w:sz w:val="18"/>
        </w:rPr>
        <w:t xml:space="preserve">提供给 </w:t>
      </w:r>
      <w:r>
        <w:rPr>
          <w:rFonts w:ascii="Times New Roman" w:eastAsia="Times New Roman"/>
          <w:sz w:val="18"/>
        </w:rPr>
        <w:t>inline</w:t>
      </w:r>
      <w:r>
        <w:rPr>
          <w:rFonts w:ascii="Times New Roman" w:eastAsia="Times New Roman"/>
          <w:spacing w:val="6"/>
          <w:sz w:val="18"/>
        </w:rPr>
        <w:t xml:space="preserve"> </w:t>
      </w:r>
      <w:r>
        <w:rPr>
          <w:rFonts w:hint="eastAsia" w:ascii="宋体" w:eastAsia="宋体"/>
          <w:sz w:val="18"/>
        </w:rPr>
        <w:t>函式「参数检验」的好处。</w:t>
      </w:r>
    </w:p>
    <w:p>
      <w:pPr>
        <w:pStyle w:val="11"/>
        <w:spacing w:before="10"/>
        <w:rPr>
          <w:rFonts w:ascii="宋体"/>
          <w:sz w:val="18"/>
        </w:rPr>
      </w:pPr>
    </w:p>
    <w:p>
      <w:pPr>
        <w:spacing w:before="0"/>
        <w:ind w:left="2627" w:right="0" w:firstLine="0"/>
        <w:jc w:val="left"/>
        <w:rPr>
          <w:rFonts w:ascii="Times New Roman" w:eastAsia="Times New Roman"/>
          <w:sz w:val="18"/>
        </w:rPr>
      </w:pPr>
      <w:r>
        <w:rPr>
          <w:rFonts w:ascii="Times New Roman" w:eastAsia="Times New Roman"/>
          <w:spacing w:val="-4"/>
          <w:sz w:val="18"/>
        </w:rPr>
        <w:t>Inline</w:t>
      </w:r>
      <w:r>
        <w:rPr>
          <w:rFonts w:ascii="Times New Roman" w:eastAsia="Times New Roman"/>
          <w:spacing w:val="24"/>
          <w:sz w:val="18"/>
        </w:rPr>
        <w:t xml:space="preserve"> </w:t>
      </w:r>
      <w:r>
        <w:rPr>
          <w:rFonts w:hint="eastAsia" w:ascii="宋体" w:eastAsia="宋体"/>
          <w:spacing w:val="-4"/>
          <w:sz w:val="18"/>
        </w:rPr>
        <w:t xml:space="preserve">函式只适合用在小型的、直率的、常被呼叫的程序单元。想要完成一个 </w:t>
      </w:r>
      <w:r>
        <w:rPr>
          <w:rFonts w:ascii="Times New Roman" w:eastAsia="Times New Roman"/>
          <w:spacing w:val="-3"/>
          <w:sz w:val="18"/>
        </w:rPr>
        <w:t>inline</w:t>
      </w:r>
    </w:p>
    <w:p>
      <w:pPr>
        <w:spacing w:before="129"/>
        <w:ind w:left="2627" w:right="0" w:firstLine="0"/>
        <w:jc w:val="left"/>
        <w:rPr>
          <w:rFonts w:hint="eastAsia" w:ascii="宋体" w:eastAsia="宋体"/>
          <w:sz w:val="18"/>
        </w:rPr>
      </w:pPr>
      <w:r>
        <w:rPr>
          <w:rFonts w:hint="eastAsia" w:ascii="宋体" w:eastAsia="宋体"/>
          <w:sz w:val="18"/>
        </w:rPr>
        <w:t>函式，有两个办法：</w:t>
      </w:r>
    </w:p>
    <w:p>
      <w:pPr>
        <w:pStyle w:val="11"/>
        <w:spacing w:before="4"/>
        <w:rPr>
          <w:rFonts w:ascii="宋体"/>
          <w:sz w:val="21"/>
        </w:rPr>
      </w:pPr>
    </w:p>
    <w:p>
      <w:pPr>
        <w:pStyle w:val="15"/>
        <w:numPr>
          <w:ilvl w:val="0"/>
          <w:numId w:val="12"/>
        </w:numPr>
        <w:tabs>
          <w:tab w:val="left" w:pos="2911"/>
        </w:tabs>
        <w:spacing w:before="1" w:after="0" w:line="333" w:lineRule="auto"/>
        <w:ind w:left="2910" w:right="1175" w:hanging="284"/>
        <w:jc w:val="left"/>
        <w:rPr>
          <w:sz w:val="18"/>
        </w:rPr>
      </w:pPr>
      <w:r>
        <w:rPr>
          <w:spacing w:val="23"/>
          <w:sz w:val="18"/>
        </w:rPr>
        <w:t>直接把函式定义</w:t>
      </w:r>
      <w:r>
        <w:rPr>
          <w:sz w:val="18"/>
        </w:rPr>
        <w:t>（</w:t>
      </w:r>
      <w:r>
        <w:rPr>
          <w:spacing w:val="2"/>
          <w:sz w:val="18"/>
        </w:rPr>
        <w:t xml:space="preserve"> 实作码</w:t>
      </w:r>
      <w:r>
        <w:rPr>
          <w:sz w:val="18"/>
        </w:rPr>
        <w:t>）</w:t>
      </w:r>
      <w:r>
        <w:rPr>
          <w:spacing w:val="9"/>
          <w:sz w:val="18"/>
        </w:rPr>
        <w:t xml:space="preserve"> 写到 </w:t>
      </w:r>
      <w:r>
        <w:rPr>
          <w:rFonts w:ascii="Times New Roman" w:eastAsia="Times New Roman"/>
          <w:sz w:val="18"/>
        </w:rPr>
        <w:t>class</w:t>
      </w:r>
      <w:r>
        <w:rPr>
          <w:rFonts w:ascii="Times New Roman" w:eastAsia="Times New Roman"/>
          <w:spacing w:val="24"/>
          <w:sz w:val="18"/>
        </w:rPr>
        <w:t xml:space="preserve"> </w:t>
      </w:r>
      <w:r>
        <w:rPr>
          <w:spacing w:val="7"/>
          <w:sz w:val="18"/>
        </w:rPr>
        <w:t>宣告中， 那么它就自然地成为</w:t>
      </w:r>
      <w:r>
        <w:rPr>
          <w:spacing w:val="21"/>
          <w:sz w:val="18"/>
        </w:rPr>
        <w:t xml:space="preserve">一个 </w:t>
      </w:r>
      <w:r>
        <w:rPr>
          <w:rFonts w:ascii="Times New Roman" w:eastAsia="Times New Roman"/>
          <w:sz w:val="18"/>
        </w:rPr>
        <w:t>inline</w:t>
      </w:r>
      <w:r>
        <w:rPr>
          <w:rFonts w:ascii="Times New Roman" w:eastAsia="Times New Roman"/>
          <w:spacing w:val="25"/>
          <w:sz w:val="18"/>
        </w:rPr>
        <w:t xml:space="preserve"> </w:t>
      </w:r>
      <w:r>
        <w:rPr>
          <w:rFonts w:ascii="Times New Roman" w:eastAsia="Times New Roman"/>
          <w:sz w:val="18"/>
        </w:rPr>
        <w:t>member</w:t>
      </w:r>
      <w:r>
        <w:rPr>
          <w:rFonts w:ascii="Times New Roman" w:eastAsia="Times New Roman"/>
          <w:spacing w:val="27"/>
          <w:sz w:val="18"/>
        </w:rPr>
        <w:t xml:space="preserve"> </w:t>
      </w:r>
      <w:r>
        <w:rPr>
          <w:rFonts w:ascii="Times New Roman" w:eastAsia="Times New Roman"/>
          <w:sz w:val="18"/>
        </w:rPr>
        <w:t>function</w:t>
      </w:r>
      <w:r>
        <w:rPr>
          <w:sz w:val="18"/>
        </w:rPr>
        <w:t>。</w:t>
      </w:r>
    </w:p>
    <w:p>
      <w:pPr>
        <w:pStyle w:val="15"/>
        <w:numPr>
          <w:ilvl w:val="0"/>
          <w:numId w:val="12"/>
        </w:numPr>
        <w:tabs>
          <w:tab w:val="left" w:pos="2911"/>
        </w:tabs>
        <w:spacing w:before="108" w:after="0" w:line="240" w:lineRule="auto"/>
        <w:ind w:left="2910" w:right="0" w:hanging="284"/>
        <w:jc w:val="left"/>
        <w:rPr>
          <w:sz w:val="18"/>
        </w:rPr>
      </w:pPr>
      <w:r>
        <w:rPr>
          <w:spacing w:val="29"/>
          <w:sz w:val="18"/>
        </w:rPr>
        <w:t xml:space="preserve">在函式的 </w:t>
      </w:r>
      <w:r>
        <w:rPr>
          <w:rFonts w:ascii="Times New Roman" w:eastAsia="Times New Roman"/>
          <w:sz w:val="18"/>
        </w:rPr>
        <w:t>implementation</w:t>
      </w:r>
      <w:r>
        <w:rPr>
          <w:rFonts w:ascii="Times New Roman" w:eastAsia="Times New Roman"/>
          <w:spacing w:val="11"/>
          <w:sz w:val="18"/>
        </w:rPr>
        <w:t xml:space="preserve">   </w:t>
      </w:r>
      <w:r>
        <w:rPr>
          <w:spacing w:val="7"/>
          <w:sz w:val="18"/>
        </w:rPr>
        <w:t xml:space="preserve">前加上  </w:t>
      </w:r>
      <w:r>
        <w:rPr>
          <w:rFonts w:ascii="Arial Black" w:eastAsia="Arial Black"/>
          <w:sz w:val="18"/>
        </w:rPr>
        <w:t>inline</w:t>
      </w:r>
      <w:r>
        <w:rPr>
          <w:rFonts w:ascii="Arial Black" w:eastAsia="Arial Black"/>
          <w:spacing w:val="106"/>
          <w:sz w:val="18"/>
        </w:rPr>
        <w:t xml:space="preserve"> </w:t>
      </w:r>
      <w:r>
        <w:rPr>
          <w:spacing w:val="15"/>
          <w:sz w:val="18"/>
        </w:rPr>
        <w:t>关键字。例如</w:t>
      </w:r>
    </w:p>
    <w:p>
      <w:pPr>
        <w:pStyle w:val="11"/>
        <w:spacing w:before="210"/>
        <w:ind w:left="2910"/>
      </w:pPr>
      <w:r>
        <w:rPr>
          <w:b/>
        </w:rPr>
        <w:t>inline</w:t>
      </w:r>
      <w:r>
        <w:rPr>
          <w:b/>
          <w:spacing w:val="-9"/>
        </w:rPr>
        <w:t xml:space="preserve"> </w:t>
      </w:r>
      <w:r>
        <w:t>void</w:t>
      </w:r>
      <w:r>
        <w:rPr>
          <w:spacing w:val="-10"/>
        </w:rPr>
        <w:t xml:space="preserve"> </w:t>
      </w:r>
      <w:r>
        <w:t>CShape::setColor(int</w:t>
      </w:r>
      <w:r>
        <w:rPr>
          <w:spacing w:val="-10"/>
        </w:rPr>
        <w:t xml:space="preserve"> </w:t>
      </w:r>
      <w:r>
        <w:t>color)</w:t>
      </w:r>
    </w:p>
    <w:p>
      <w:pPr>
        <w:pStyle w:val="11"/>
        <w:spacing w:before="44"/>
        <w:ind w:left="2910"/>
      </w:pPr>
      <w:r>
        <w:rPr>
          <w:w w:val="98"/>
        </w:rPr>
        <w:t>{</w:t>
      </w:r>
    </w:p>
    <w:p>
      <w:pPr>
        <w:pStyle w:val="11"/>
        <w:spacing w:before="40"/>
        <w:ind w:left="2910"/>
      </w:pPr>
      <w:r>
        <w:t>...</w:t>
      </w:r>
    </w:p>
    <w:p>
      <w:pPr>
        <w:pStyle w:val="11"/>
        <w:spacing w:before="39"/>
        <w:ind w:left="2910"/>
      </w:pPr>
      <w:r>
        <w:rPr>
          <w:w w:val="98"/>
        </w:rPr>
        <w:t>}</w:t>
      </w:r>
    </w:p>
    <w:p>
      <w:pPr>
        <w:pStyle w:val="11"/>
        <w:rPr>
          <w:sz w:val="18"/>
        </w:rPr>
      </w:pPr>
    </w:p>
    <w:p>
      <w:pPr>
        <w:pStyle w:val="11"/>
        <w:spacing w:before="7"/>
        <w:rPr>
          <w:sz w:val="21"/>
        </w:rPr>
      </w:pPr>
    </w:p>
    <w:p>
      <w:pPr>
        <w:spacing w:before="0" w:line="374" w:lineRule="auto"/>
        <w:ind w:left="2627" w:right="1107" w:firstLine="0"/>
        <w:jc w:val="both"/>
        <w:rPr>
          <w:rFonts w:hint="eastAsia" w:ascii="宋体" w:eastAsia="宋体"/>
          <w:sz w:val="18"/>
        </w:rPr>
      </w:pPr>
      <w:r>
        <w:rPr>
          <w:rFonts w:hint="eastAsia" w:ascii="宋体" w:eastAsia="宋体"/>
          <w:sz w:val="18"/>
        </w:rPr>
        <w:t>对编译器而言，</w:t>
      </w:r>
      <w:r>
        <w:rPr>
          <w:rFonts w:ascii="Times New Roman" w:eastAsia="Times New Roman"/>
          <w:sz w:val="18"/>
        </w:rPr>
        <w:t>inline</w:t>
      </w:r>
      <w:r>
        <w:rPr>
          <w:rFonts w:ascii="Times New Roman" w:eastAsia="Times New Roman"/>
          <w:spacing w:val="85"/>
          <w:sz w:val="18"/>
        </w:rPr>
        <w:t xml:space="preserve"> </w:t>
      </w:r>
      <w:r>
        <w:rPr>
          <w:rFonts w:hint="eastAsia" w:ascii="宋体" w:eastAsia="宋体"/>
          <w:sz w:val="18"/>
        </w:rPr>
        <w:t xml:space="preserve">并非是一个强制条件。也就是说，你所使用的编译器不一定能实作出 </w:t>
      </w:r>
      <w:r>
        <w:rPr>
          <w:rFonts w:ascii="Times New Roman" w:eastAsia="Times New Roman"/>
          <w:sz w:val="18"/>
        </w:rPr>
        <w:t>inline</w:t>
      </w:r>
      <w:r>
        <w:rPr>
          <w:rFonts w:ascii="Times New Roman" w:eastAsia="Times New Roman"/>
          <w:spacing w:val="44"/>
          <w:sz w:val="18"/>
        </w:rPr>
        <w:t xml:space="preserve"> </w:t>
      </w:r>
      <w:r>
        <w:rPr>
          <w:rFonts w:hint="eastAsia" w:ascii="宋体" w:eastAsia="宋体"/>
          <w:sz w:val="18"/>
        </w:rPr>
        <w:t xml:space="preserve">的要求，但它必须接受 </w:t>
      </w:r>
      <w:r>
        <w:rPr>
          <w:rFonts w:ascii="Times New Roman" w:eastAsia="Times New Roman"/>
          <w:sz w:val="18"/>
        </w:rPr>
        <w:t xml:space="preserve">inline  </w:t>
      </w:r>
      <w:r>
        <w:rPr>
          <w:rFonts w:hint="eastAsia" w:ascii="宋体" w:eastAsia="宋体"/>
          <w:spacing w:val="-23"/>
          <w:sz w:val="18"/>
        </w:rPr>
        <w:t>关键字</w:t>
      </w:r>
      <w:r>
        <w:rPr>
          <w:rFonts w:hint="eastAsia" w:ascii="宋体" w:eastAsia="宋体"/>
          <w:sz w:val="18"/>
        </w:rPr>
        <w:t>（可能视而不见就是了</w:t>
      </w:r>
      <w:r>
        <w:rPr>
          <w:rFonts w:hint="eastAsia" w:ascii="宋体" w:eastAsia="宋体"/>
          <w:spacing w:val="-82"/>
          <w:sz w:val="18"/>
        </w:rPr>
        <w:t>）</w:t>
      </w:r>
      <w:r>
        <w:rPr>
          <w:rFonts w:hint="eastAsia" w:ascii="宋体" w:eastAsia="宋体"/>
          <w:sz w:val="18"/>
        </w:rPr>
        <w:t>。</w:t>
      </w:r>
      <w:r>
        <w:rPr>
          <w:rFonts w:hint="eastAsia" w:ascii="宋体" w:eastAsia="宋体"/>
          <w:spacing w:val="4"/>
          <w:sz w:val="18"/>
        </w:rPr>
        <w:t xml:space="preserve">为了避免 </w:t>
      </w:r>
      <w:r>
        <w:rPr>
          <w:rFonts w:ascii="Times New Roman" w:eastAsia="Times New Roman"/>
          <w:sz w:val="18"/>
        </w:rPr>
        <w:t>inline</w:t>
      </w:r>
      <w:r>
        <w:rPr>
          <w:rFonts w:ascii="Times New Roman" w:eastAsia="Times New Roman"/>
          <w:spacing w:val="19"/>
          <w:sz w:val="18"/>
        </w:rPr>
        <w:t xml:space="preserve"> </w:t>
      </w:r>
      <w:r>
        <w:rPr>
          <w:rFonts w:hint="eastAsia" w:ascii="宋体" w:eastAsia="宋体"/>
          <w:sz w:val="18"/>
        </w:rPr>
        <w:t>函式在同一程序的不同档案中有不同的定义（这必然是因为程序员的疏忽），</w:t>
      </w:r>
      <w:r>
        <w:rPr>
          <w:rFonts w:hint="eastAsia" w:ascii="宋体" w:eastAsia="宋体"/>
          <w:spacing w:val="3"/>
          <w:sz w:val="18"/>
        </w:rPr>
        <w:t xml:space="preserve">最好把 </w:t>
      </w:r>
      <w:r>
        <w:rPr>
          <w:rFonts w:ascii="Times New Roman" w:eastAsia="Times New Roman"/>
          <w:sz w:val="18"/>
        </w:rPr>
        <w:t>inline</w:t>
      </w:r>
      <w:r>
        <w:rPr>
          <w:rFonts w:ascii="Times New Roman" w:eastAsia="Times New Roman"/>
          <w:spacing w:val="17"/>
          <w:sz w:val="18"/>
        </w:rPr>
        <w:t xml:space="preserve"> </w:t>
      </w:r>
      <w:r>
        <w:rPr>
          <w:rFonts w:hint="eastAsia" w:ascii="宋体" w:eastAsia="宋体"/>
          <w:spacing w:val="1"/>
          <w:sz w:val="18"/>
        </w:rPr>
        <w:t xml:space="preserve">函式的定义放在 </w:t>
      </w:r>
      <w:r>
        <w:rPr>
          <w:rFonts w:ascii="Times New Roman" w:eastAsia="Times New Roman"/>
          <w:sz w:val="18"/>
        </w:rPr>
        <w:t>.H</w:t>
      </w:r>
      <w:r>
        <w:rPr>
          <w:rFonts w:ascii="Times New Roman" w:eastAsia="Times New Roman"/>
          <w:spacing w:val="13"/>
          <w:sz w:val="18"/>
        </w:rPr>
        <w:t xml:space="preserve"> </w:t>
      </w:r>
      <w:r>
        <w:rPr>
          <w:rFonts w:hint="eastAsia" w:ascii="宋体" w:eastAsia="宋体"/>
          <w:spacing w:val="3"/>
          <w:sz w:val="18"/>
        </w:rPr>
        <w:t xml:space="preserve">档中让 </w:t>
      </w:r>
      <w:r>
        <w:rPr>
          <w:rFonts w:ascii="Times New Roman" w:eastAsia="Times New Roman"/>
          <w:sz w:val="18"/>
        </w:rPr>
        <w:t>CPP</w:t>
      </w:r>
      <w:r>
        <w:rPr>
          <w:rFonts w:ascii="Times New Roman" w:eastAsia="Times New Roman"/>
          <w:spacing w:val="59"/>
          <w:sz w:val="18"/>
        </w:rPr>
        <w:t xml:space="preserve"> </w:t>
      </w:r>
      <w:r>
        <w:rPr>
          <w:rFonts w:hint="eastAsia" w:ascii="宋体" w:eastAsia="宋体"/>
          <w:sz w:val="18"/>
        </w:rPr>
        <w:t>档含入，如此便万无一失了。</w:t>
      </w:r>
    </w:p>
    <w:p>
      <w:pPr>
        <w:pStyle w:val="11"/>
        <w:spacing w:before="5"/>
        <w:rPr>
          <w:rFonts w:ascii="宋体"/>
          <w:sz w:val="22"/>
        </w:rPr>
      </w:pPr>
    </w:p>
    <w:p>
      <w:pPr>
        <w:pStyle w:val="5"/>
        <w:spacing w:before="1"/>
        <w:ind w:left="2627"/>
      </w:pPr>
      <w:r>
        <w:rPr>
          <w:w w:val="110"/>
        </w:rPr>
        <w:t>Inline</w:t>
      </w:r>
      <w:r>
        <w:rPr>
          <w:spacing w:val="60"/>
          <w:w w:val="110"/>
        </w:rPr>
        <w:t xml:space="preserve"> </w:t>
      </w:r>
      <w:r>
        <w:rPr>
          <w:w w:val="110"/>
        </w:rPr>
        <w:t>function</w:t>
      </w:r>
      <w:r>
        <w:rPr>
          <w:spacing w:val="9"/>
          <w:w w:val="110"/>
        </w:rPr>
        <w:t xml:space="preserve">   </w:t>
      </w:r>
      <w:r>
        <w:rPr>
          <w:rFonts w:hint="eastAsia" w:ascii="Microsoft YaHei UI" w:eastAsia="Microsoft YaHei UI"/>
          <w:spacing w:val="8"/>
          <w:w w:val="110"/>
        </w:rPr>
        <w:t xml:space="preserve">和   </w:t>
      </w:r>
      <w:r>
        <w:rPr>
          <w:w w:val="110"/>
        </w:rPr>
        <w:t>virtual</w:t>
      </w:r>
      <w:r>
        <w:rPr>
          <w:spacing w:val="60"/>
          <w:w w:val="110"/>
        </w:rPr>
        <w:t xml:space="preserve"> </w:t>
      </w:r>
      <w:r>
        <w:rPr>
          <w:w w:val="110"/>
        </w:rPr>
        <w:t>function</w:t>
      </w:r>
    </w:p>
    <w:p>
      <w:pPr>
        <w:pStyle w:val="11"/>
        <w:spacing w:before="2"/>
        <w:rPr>
          <w:rFonts w:ascii="Arial"/>
          <w:b/>
          <w:sz w:val="17"/>
        </w:rPr>
      </w:pPr>
    </w:p>
    <w:p>
      <w:pPr>
        <w:spacing w:before="0" w:line="374" w:lineRule="auto"/>
        <w:ind w:left="2627" w:right="1112" w:firstLine="0"/>
        <w:jc w:val="both"/>
        <w:rPr>
          <w:rFonts w:hint="eastAsia" w:ascii="宋体" w:eastAsia="宋体"/>
          <w:sz w:val="18"/>
        </w:rPr>
      </w:pPr>
      <w:r>
        <w:rPr>
          <w:rFonts w:ascii="Times New Roman" w:eastAsia="Times New Roman"/>
          <w:sz w:val="18"/>
        </w:rPr>
        <w:t>Virtual</w:t>
      </w:r>
      <w:r>
        <w:rPr>
          <w:rFonts w:ascii="Times New Roman" w:eastAsia="Times New Roman"/>
          <w:spacing w:val="4"/>
          <w:sz w:val="18"/>
        </w:rPr>
        <w:t xml:space="preserve"> </w:t>
      </w:r>
      <w:r>
        <w:rPr>
          <w:rFonts w:ascii="Times New Roman" w:eastAsia="Times New Roman"/>
          <w:sz w:val="18"/>
        </w:rPr>
        <w:t>function</w:t>
      </w:r>
      <w:r>
        <w:rPr>
          <w:rFonts w:ascii="Times New Roman" w:eastAsia="Times New Roman"/>
          <w:spacing w:val="40"/>
          <w:sz w:val="18"/>
        </w:rPr>
        <w:t xml:space="preserve"> </w:t>
      </w:r>
      <w:r>
        <w:rPr>
          <w:rFonts w:hint="eastAsia" w:ascii="宋体" w:eastAsia="宋体"/>
          <w:spacing w:val="-1"/>
          <w:sz w:val="18"/>
        </w:rPr>
        <w:t xml:space="preserve">绝不可以是 </w:t>
      </w:r>
      <w:r>
        <w:rPr>
          <w:rFonts w:ascii="Times New Roman" w:eastAsia="Times New Roman"/>
          <w:sz w:val="18"/>
        </w:rPr>
        <w:t>inline</w:t>
      </w:r>
      <w:r>
        <w:rPr>
          <w:rFonts w:hint="eastAsia" w:ascii="宋体" w:eastAsia="宋体"/>
          <w:sz w:val="18"/>
        </w:rPr>
        <w:t xml:space="preserve">，因为它的唤起系经由虚拟机制（也就是 </w:t>
      </w:r>
      <w:r>
        <w:rPr>
          <w:rFonts w:ascii="Times New Roman" w:eastAsia="Times New Roman"/>
          <w:sz w:val="18"/>
        </w:rPr>
        <w:t>vptr</w:t>
      </w:r>
      <w:r>
        <w:rPr>
          <w:rFonts w:hint="eastAsia" w:ascii="宋体" w:eastAsia="宋体"/>
          <w:sz w:val="18"/>
        </w:rPr>
        <w:t>、</w:t>
      </w:r>
      <w:r>
        <w:rPr>
          <w:rFonts w:ascii="Times New Roman" w:eastAsia="Times New Roman"/>
          <w:sz w:val="18"/>
        </w:rPr>
        <w:t>vtbl</w:t>
      </w:r>
      <w:r>
        <w:rPr>
          <w:rFonts w:ascii="Times New Roman" w:eastAsia="Times New Roman"/>
          <w:spacing w:val="12"/>
          <w:sz w:val="18"/>
        </w:rPr>
        <w:t xml:space="preserve"> </w:t>
      </w:r>
      <w:r>
        <w:rPr>
          <w:rFonts w:hint="eastAsia" w:ascii="宋体" w:eastAsia="宋体"/>
          <w:sz w:val="18"/>
        </w:rPr>
        <w:t>那套东西）</w:t>
      </w:r>
      <w:r>
        <w:rPr>
          <w:rFonts w:hint="eastAsia" w:ascii="宋体" w:eastAsia="宋体"/>
          <w:spacing w:val="2"/>
          <w:sz w:val="18"/>
        </w:rPr>
        <w:t xml:space="preserve">，不能够像 </w:t>
      </w:r>
      <w:r>
        <w:rPr>
          <w:rFonts w:ascii="Times New Roman" w:eastAsia="Times New Roman"/>
          <w:sz w:val="18"/>
        </w:rPr>
        <w:t>inline</w:t>
      </w:r>
      <w:r>
        <w:rPr>
          <w:rFonts w:ascii="Times New Roman" w:eastAsia="Times New Roman"/>
          <w:spacing w:val="10"/>
          <w:sz w:val="18"/>
        </w:rPr>
        <w:t xml:space="preserve"> </w:t>
      </w:r>
      <w:r>
        <w:rPr>
          <w:rFonts w:hint="eastAsia" w:ascii="宋体" w:eastAsia="宋体"/>
          <w:sz w:val="18"/>
        </w:rPr>
        <w:t>的作法那样，将函式实作码以单纯的代换方式植入呼叫处（</w:t>
      </w:r>
      <w:r>
        <w:rPr>
          <w:rFonts w:hint="eastAsia" w:ascii="宋体" w:eastAsia="宋体"/>
          <w:spacing w:val="1"/>
          <w:sz w:val="18"/>
        </w:rPr>
        <w:t xml:space="preserve">注：某些够聪明的编译器如 </w:t>
      </w:r>
      <w:r>
        <w:rPr>
          <w:rFonts w:ascii="Times New Roman" w:eastAsia="Times New Roman"/>
          <w:sz w:val="18"/>
        </w:rPr>
        <w:t>BCB</w:t>
      </w:r>
      <w:r>
        <w:rPr>
          <w:rFonts w:ascii="Times New Roman" w:eastAsia="Times New Roman"/>
          <w:spacing w:val="17"/>
          <w:sz w:val="18"/>
        </w:rPr>
        <w:t xml:space="preserve"> </w:t>
      </w:r>
      <w:r>
        <w:rPr>
          <w:rFonts w:ascii="Times New Roman" w:eastAsia="Times New Roman"/>
          <w:sz w:val="18"/>
        </w:rPr>
        <w:t>3</w:t>
      </w:r>
      <w:r>
        <w:rPr>
          <w:rFonts w:hint="eastAsia" w:ascii="宋体" w:eastAsia="宋体"/>
          <w:spacing w:val="4"/>
          <w:sz w:val="18"/>
        </w:rPr>
        <w:t xml:space="preserve">，可将 </w:t>
      </w:r>
      <w:r>
        <w:rPr>
          <w:rFonts w:ascii="Times New Roman" w:eastAsia="Times New Roman"/>
          <w:sz w:val="18"/>
        </w:rPr>
        <w:t>virtual</w:t>
      </w:r>
      <w:r>
        <w:rPr>
          <w:rFonts w:ascii="Times New Roman" w:eastAsia="Times New Roman"/>
          <w:spacing w:val="22"/>
          <w:sz w:val="18"/>
        </w:rPr>
        <w:t xml:space="preserve"> </w:t>
      </w:r>
      <w:r>
        <w:rPr>
          <w:rFonts w:ascii="Times New Roman" w:eastAsia="Times New Roman"/>
          <w:sz w:val="18"/>
        </w:rPr>
        <w:t>function</w:t>
      </w:r>
      <w:r>
        <w:rPr>
          <w:rFonts w:ascii="Times New Roman" w:eastAsia="Times New Roman"/>
          <w:spacing w:val="14"/>
          <w:sz w:val="18"/>
        </w:rPr>
        <w:t xml:space="preserve"> </w:t>
      </w:r>
      <w:r>
        <w:rPr>
          <w:rFonts w:hint="eastAsia" w:ascii="宋体" w:eastAsia="宋体"/>
          <w:sz w:val="18"/>
        </w:rPr>
        <w:t>也做成</w:t>
      </w:r>
      <w:r>
        <w:rPr>
          <w:rFonts w:ascii="Times New Roman" w:eastAsia="Times New Roman"/>
          <w:sz w:val="18"/>
        </w:rPr>
        <w:t>inline</w:t>
      </w:r>
      <w:r>
        <w:rPr>
          <w:rFonts w:hint="eastAsia" w:ascii="宋体" w:eastAsia="宋体"/>
          <w:sz w:val="18"/>
        </w:rPr>
        <w:t xml:space="preserve">，但仍保留一份正常的 </w:t>
      </w:r>
      <w:r>
        <w:rPr>
          <w:rFonts w:ascii="Times New Roman" w:eastAsia="Times New Roman"/>
          <w:sz w:val="18"/>
        </w:rPr>
        <w:t>virtual</w:t>
      </w:r>
      <w:r>
        <w:rPr>
          <w:rFonts w:ascii="Times New Roman" w:eastAsia="Times New Roman"/>
          <w:spacing w:val="7"/>
          <w:sz w:val="18"/>
        </w:rPr>
        <w:t xml:space="preserve"> </w:t>
      </w:r>
      <w:r>
        <w:rPr>
          <w:rFonts w:ascii="Times New Roman" w:eastAsia="Times New Roman"/>
          <w:sz w:val="18"/>
        </w:rPr>
        <w:t>function</w:t>
      </w:r>
      <w:r>
        <w:rPr>
          <w:rFonts w:ascii="Times New Roman" w:eastAsia="Times New Roman"/>
          <w:spacing w:val="4"/>
          <w:sz w:val="18"/>
        </w:rPr>
        <w:t xml:space="preserve"> </w:t>
      </w:r>
      <w:r>
        <w:rPr>
          <w:rFonts w:ascii="Times New Roman" w:eastAsia="Times New Roman"/>
          <w:sz w:val="18"/>
        </w:rPr>
        <w:t>body</w:t>
      </w:r>
      <w:r>
        <w:rPr>
          <w:rFonts w:ascii="Times New Roman" w:eastAsia="Times New Roman"/>
          <w:spacing w:val="39"/>
          <w:sz w:val="18"/>
        </w:rPr>
        <w:t xml:space="preserve"> </w:t>
      </w:r>
      <w:r>
        <w:rPr>
          <w:rFonts w:hint="eastAsia" w:ascii="宋体" w:eastAsia="宋体"/>
          <w:sz w:val="18"/>
        </w:rPr>
        <w:t>以备需要）。</w:t>
      </w:r>
    </w:p>
    <w:p>
      <w:pPr>
        <w:pStyle w:val="11"/>
        <w:spacing w:before="10"/>
        <w:rPr>
          <w:rFonts w:ascii="宋体"/>
          <w:sz w:val="18"/>
        </w:rPr>
      </w:pPr>
    </w:p>
    <w:p>
      <w:pPr>
        <w:spacing w:before="1" w:line="374" w:lineRule="auto"/>
        <w:ind w:left="2627" w:right="1155" w:firstLine="0"/>
        <w:jc w:val="both"/>
        <w:rPr>
          <w:rFonts w:hint="eastAsia" w:ascii="宋体" w:eastAsia="宋体"/>
          <w:sz w:val="18"/>
        </w:rPr>
      </w:pPr>
      <w:r>
        <w:rPr>
          <w:rFonts w:hint="eastAsia" w:ascii="宋体" w:eastAsia="宋体"/>
          <w:spacing w:val="6"/>
          <w:sz w:val="18"/>
        </w:rPr>
        <w:t>那么，先前我在</w:t>
      </w:r>
      <w:r>
        <w:rPr>
          <w:rFonts w:ascii="Times New Roman" w:eastAsia="Times New Roman"/>
          <w:color w:val="FF0000"/>
          <w:sz w:val="18"/>
        </w:rPr>
        <w:t>p.57</w:t>
      </w:r>
      <w:r>
        <w:rPr>
          <w:rFonts w:hint="eastAsia" w:ascii="宋体" w:eastAsia="宋体"/>
          <w:sz w:val="18"/>
        </w:rPr>
        <w:t>「</w:t>
      </w:r>
      <w:r>
        <w:rPr>
          <w:rFonts w:ascii="Times New Roman" w:eastAsia="Times New Roman"/>
          <w:sz w:val="18"/>
        </w:rPr>
        <w:t>Virtual</w:t>
      </w:r>
      <w:r>
        <w:rPr>
          <w:rFonts w:ascii="Times New Roman" w:eastAsia="Times New Roman"/>
          <w:spacing w:val="23"/>
          <w:sz w:val="18"/>
        </w:rPr>
        <w:t xml:space="preserve"> </w:t>
      </w:r>
      <w:r>
        <w:rPr>
          <w:rFonts w:ascii="Times New Roman" w:eastAsia="Times New Roman"/>
          <w:sz w:val="18"/>
        </w:rPr>
        <w:t>Functions</w:t>
      </w:r>
      <w:r>
        <w:rPr>
          <w:rFonts w:hint="eastAsia" w:ascii="宋体" w:eastAsia="宋体"/>
          <w:sz w:val="18"/>
        </w:rPr>
        <w:t>」那一节所展示的程序，直接把函式实作</w:t>
      </w:r>
      <w:r>
        <w:rPr>
          <w:rFonts w:hint="eastAsia" w:ascii="宋体" w:eastAsia="宋体"/>
          <w:spacing w:val="12"/>
          <w:sz w:val="18"/>
        </w:rPr>
        <w:t xml:space="preserve">码写在 </w:t>
      </w:r>
      <w:r>
        <w:rPr>
          <w:rFonts w:ascii="Times New Roman" w:eastAsia="Times New Roman"/>
          <w:sz w:val="18"/>
        </w:rPr>
        <w:t>class</w:t>
      </w:r>
      <w:r>
        <w:rPr>
          <w:rFonts w:ascii="Times New Roman" w:eastAsia="Times New Roman"/>
          <w:spacing w:val="2"/>
          <w:sz w:val="18"/>
        </w:rPr>
        <w:t xml:space="preserve"> </w:t>
      </w:r>
      <w:r>
        <w:rPr>
          <w:rFonts w:hint="eastAsia" w:ascii="宋体" w:eastAsia="宋体"/>
          <w:sz w:val="18"/>
        </w:rPr>
        <w:t>宣告之中，又会造成什么后果？别忘了，</w:t>
      </w:r>
      <w:r>
        <w:rPr>
          <w:rFonts w:ascii="Times New Roman" w:eastAsia="Times New Roman"/>
          <w:sz w:val="18"/>
        </w:rPr>
        <w:t>inline</w:t>
      </w:r>
      <w:r>
        <w:rPr>
          <w:rFonts w:ascii="Times New Roman" w:eastAsia="Times New Roman"/>
          <w:spacing w:val="40"/>
          <w:sz w:val="18"/>
        </w:rPr>
        <w:t xml:space="preserve"> </w:t>
      </w:r>
      <w:r>
        <w:rPr>
          <w:rFonts w:hint="eastAsia" w:ascii="宋体" w:eastAsia="宋体"/>
          <w:sz w:val="18"/>
        </w:rPr>
        <w:t>是编译器的权利，</w:t>
      </w:r>
      <w:r>
        <w:rPr>
          <w:rFonts w:hint="eastAsia" w:ascii="宋体" w:eastAsia="宋体"/>
          <w:spacing w:val="-88"/>
          <w:sz w:val="18"/>
        </w:rPr>
        <w:t xml:space="preserve"> </w:t>
      </w:r>
      <w:r>
        <w:rPr>
          <w:rFonts w:hint="eastAsia" w:ascii="宋体" w:eastAsia="宋体"/>
          <w:spacing w:val="-1"/>
          <w:sz w:val="18"/>
        </w:rPr>
        <w:t xml:space="preserve">由它来判断可不可以让你 </w:t>
      </w:r>
      <w:r>
        <w:rPr>
          <w:rFonts w:ascii="Times New Roman" w:eastAsia="Times New Roman"/>
          <w:sz w:val="18"/>
        </w:rPr>
        <w:t>inlining</w:t>
      </w:r>
      <w:r>
        <w:rPr>
          <w:rFonts w:hint="eastAsia" w:ascii="宋体" w:eastAsia="宋体"/>
          <w:sz w:val="18"/>
        </w:rPr>
        <w:t>。这种情况下，</w:t>
      </w:r>
      <w:r>
        <w:rPr>
          <w:rFonts w:ascii="Times New Roman" w:eastAsia="Times New Roman"/>
          <w:sz w:val="18"/>
        </w:rPr>
        <w:t>C+</w:t>
      </w:r>
      <w:r>
        <w:rPr>
          <w:rFonts w:ascii="Times New Roman" w:eastAsia="Times New Roman"/>
          <w:spacing w:val="15"/>
          <w:sz w:val="18"/>
        </w:rPr>
        <w:t xml:space="preserve">+ </w:t>
      </w:r>
      <w:r>
        <w:rPr>
          <w:rFonts w:hint="eastAsia" w:ascii="宋体" w:eastAsia="宋体"/>
          <w:sz w:val="18"/>
        </w:rPr>
        <w:t xml:space="preserve">编译器不把它制作成 </w:t>
      </w:r>
      <w:r>
        <w:rPr>
          <w:rFonts w:ascii="Times New Roman" w:eastAsia="Times New Roman"/>
          <w:sz w:val="18"/>
        </w:rPr>
        <w:t>inline</w:t>
      </w:r>
      <w:r>
        <w:rPr>
          <w:rFonts w:ascii="Times New Roman" w:eastAsia="Times New Roman"/>
          <w:spacing w:val="-42"/>
          <w:sz w:val="18"/>
        </w:rPr>
        <w:t xml:space="preserve"> </w:t>
      </w:r>
      <w:r>
        <w:rPr>
          <w:rFonts w:hint="eastAsia" w:ascii="宋体" w:eastAsia="宋体"/>
          <w:sz w:val="18"/>
        </w:rPr>
        <w:t>函式就是了。</w:t>
      </w:r>
    </w:p>
    <w:p>
      <w:pPr>
        <w:pStyle w:val="11"/>
        <w:rPr>
          <w:rFonts w:ascii="宋体"/>
          <w:sz w:val="20"/>
        </w:rPr>
      </w:pPr>
    </w:p>
    <w:p>
      <w:pPr>
        <w:pStyle w:val="11"/>
        <w:spacing w:before="3"/>
        <w:rPr>
          <w:rFonts w:ascii="宋体"/>
        </w:rPr>
      </w:pPr>
    </w:p>
    <w:p>
      <w:pPr>
        <w:pStyle w:val="5"/>
        <w:ind w:left="0" w:right="500"/>
        <w:jc w:val="right"/>
      </w:pPr>
      <w:r>
        <w:t>63</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548" o:spid="_x0000_s1548" o:spt="1" style="position:absolute;left:0pt;margin-left:131.9pt;margin-top:18.85pt;height:0.7pt;width:323pt;mso-position-horizontal-relative:page;mso-wrap-distance-bottom:0pt;mso-wrap-distance-top:0pt;z-index:-251334656;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多型与虚拟（</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spacing w:before="1"/>
        <w:rPr>
          <w:rFonts w:ascii="宋体"/>
          <w:sz w:val="28"/>
        </w:rPr>
      </w:pPr>
    </w:p>
    <w:p>
      <w:pPr>
        <w:pStyle w:val="3"/>
        <w:spacing w:before="91"/>
      </w:pPr>
      <w:r>
        <w:rPr>
          <w:spacing w:val="9"/>
          <w:w w:val="110"/>
        </w:rPr>
        <w:t>Template</w:t>
      </w:r>
    </w:p>
    <w:p>
      <w:pPr>
        <w:spacing w:before="300"/>
        <w:ind w:left="2627" w:right="0" w:firstLine="0"/>
        <w:jc w:val="both"/>
        <w:rPr>
          <w:rFonts w:ascii="Times New Roman" w:eastAsia="Times New Roman"/>
          <w:b/>
          <w:i/>
          <w:sz w:val="18"/>
        </w:rPr>
      </w:pPr>
      <w:r>
        <w:rPr>
          <w:rFonts w:hint="eastAsia" w:ascii="宋体" w:eastAsia="宋体"/>
          <w:spacing w:val="6"/>
          <w:sz w:val="18"/>
        </w:rPr>
        <w:t xml:space="preserve">什么是 </w:t>
      </w:r>
      <w:r>
        <w:rPr>
          <w:rFonts w:ascii="Times New Roman" w:eastAsia="Times New Roman"/>
          <w:sz w:val="18"/>
        </w:rPr>
        <w:t>template</w:t>
      </w:r>
      <w:r>
        <w:rPr>
          <w:rFonts w:hint="eastAsia" w:ascii="宋体" w:eastAsia="宋体"/>
          <w:sz w:val="18"/>
        </w:rPr>
        <w:t>？重要性如何？</w:t>
      </w:r>
      <w:r>
        <w:rPr>
          <w:rFonts w:ascii="Times New Roman" w:eastAsia="Times New Roman"/>
          <w:sz w:val="18"/>
        </w:rPr>
        <w:t>Kaare</w:t>
      </w:r>
      <w:r>
        <w:rPr>
          <w:rFonts w:ascii="Times New Roman" w:eastAsia="Times New Roman"/>
          <w:spacing w:val="61"/>
          <w:sz w:val="18"/>
        </w:rPr>
        <w:t xml:space="preserve"> </w:t>
      </w:r>
      <w:r>
        <w:rPr>
          <w:rFonts w:ascii="Times New Roman" w:eastAsia="Times New Roman"/>
          <w:sz w:val="18"/>
        </w:rPr>
        <w:t>Christian</w:t>
      </w:r>
      <w:r>
        <w:rPr>
          <w:rFonts w:ascii="Times New Roman" w:eastAsia="Times New Roman"/>
          <w:spacing w:val="60"/>
          <w:sz w:val="18"/>
        </w:rPr>
        <w:t xml:space="preserve"> </w:t>
      </w:r>
      <w:r>
        <w:rPr>
          <w:rFonts w:hint="eastAsia" w:ascii="宋体" w:eastAsia="宋体"/>
          <w:spacing w:val="8"/>
          <w:sz w:val="18"/>
        </w:rPr>
        <w:t xml:space="preserve">在 </w:t>
      </w:r>
      <w:r>
        <w:rPr>
          <w:rFonts w:ascii="Times New Roman" w:eastAsia="Times New Roman"/>
          <w:sz w:val="18"/>
        </w:rPr>
        <w:t>1994/01/25</w:t>
      </w:r>
      <w:r>
        <w:rPr>
          <w:rFonts w:ascii="Times New Roman" w:eastAsia="Times New Roman"/>
          <w:spacing w:val="60"/>
          <w:sz w:val="18"/>
        </w:rPr>
        <w:t xml:space="preserve"> </w:t>
      </w:r>
      <w:r>
        <w:rPr>
          <w:rFonts w:hint="eastAsia" w:ascii="宋体" w:eastAsia="宋体"/>
          <w:spacing w:val="5"/>
          <w:sz w:val="18"/>
        </w:rPr>
        <w:t xml:space="preserve">的 </w:t>
      </w:r>
      <w:r>
        <w:rPr>
          <w:rFonts w:ascii="Times New Roman" w:eastAsia="Times New Roman"/>
          <w:b/>
          <w:i/>
          <w:sz w:val="18"/>
        </w:rPr>
        <w:t>PC</w:t>
      </w:r>
      <w:r>
        <w:rPr>
          <w:rFonts w:ascii="Times New Roman" w:eastAsia="Times New Roman"/>
          <w:b/>
          <w:i/>
          <w:spacing w:val="58"/>
          <w:sz w:val="18"/>
        </w:rPr>
        <w:t xml:space="preserve"> </w:t>
      </w:r>
      <w:r>
        <w:rPr>
          <w:rFonts w:ascii="Times New Roman" w:eastAsia="Times New Roman"/>
          <w:b/>
          <w:i/>
          <w:sz w:val="18"/>
        </w:rPr>
        <w:t>Magazine</w:t>
      </w:r>
    </w:p>
    <w:p>
      <w:pPr>
        <w:spacing w:before="129"/>
        <w:ind w:left="2627" w:right="0" w:firstLine="0"/>
        <w:jc w:val="both"/>
        <w:rPr>
          <w:rFonts w:hint="eastAsia" w:ascii="宋体" w:eastAsia="宋体"/>
          <w:sz w:val="18"/>
        </w:rPr>
      </w:pPr>
      <w:r>
        <w:rPr>
          <w:rFonts w:hint="eastAsia" w:ascii="宋体" w:eastAsia="宋体"/>
          <w:spacing w:val="3"/>
          <w:sz w:val="18"/>
        </w:rPr>
        <w:t xml:space="preserve">上有一篇文章，把 </w:t>
      </w:r>
      <w:r>
        <w:rPr>
          <w:rFonts w:ascii="Times New Roman" w:eastAsia="Times New Roman"/>
          <w:sz w:val="18"/>
        </w:rPr>
        <w:t>template</w:t>
      </w:r>
      <w:r>
        <w:rPr>
          <w:rFonts w:ascii="Times New Roman" w:eastAsia="Times New Roman"/>
          <w:spacing w:val="80"/>
          <w:sz w:val="18"/>
        </w:rPr>
        <w:t xml:space="preserve"> </w:t>
      </w:r>
      <w:r>
        <w:rPr>
          <w:rFonts w:hint="eastAsia" w:ascii="宋体" w:eastAsia="宋体"/>
          <w:sz w:val="18"/>
        </w:rPr>
        <w:t>说得生动又有趣，也点出了重点：</w:t>
      </w:r>
    </w:p>
    <w:p>
      <w:pPr>
        <w:pStyle w:val="11"/>
        <w:rPr>
          <w:rFonts w:ascii="宋体"/>
          <w:sz w:val="20"/>
        </w:rPr>
      </w:pPr>
    </w:p>
    <w:p>
      <w:pPr>
        <w:pStyle w:val="11"/>
        <w:spacing w:before="7"/>
        <w:rPr>
          <w:rFonts w:ascii="宋体"/>
          <w:sz w:val="15"/>
        </w:rPr>
      </w:pPr>
    </w:p>
    <w:p>
      <w:pPr>
        <w:spacing w:before="0" w:line="374" w:lineRule="auto"/>
        <w:ind w:left="2627" w:right="1107" w:firstLine="0"/>
        <w:jc w:val="both"/>
        <w:rPr>
          <w:rFonts w:hint="eastAsia" w:ascii="宋体" w:eastAsia="宋体"/>
          <w:sz w:val="18"/>
        </w:rPr>
      </w:pPr>
      <w:r>
        <w:pict>
          <v:group id="_x0000_s1549" o:spid="_x0000_s1549" o:spt="203" style="position:absolute;left:0pt;margin-left:128.3pt;margin-top:-9.2pt;height:403.95pt;width:331.2pt;mso-position-horizontal-relative:page;z-index:-251485184;mso-width-relative:page;mso-height-relative:page;" coordorigin="2566,-185" coordsize="6624,8079">
            <o:lock v:ext="edit"/>
            <v:shape id="_x0000_s1550" o:spid="_x0000_s1550" style="position:absolute;left:2566;top:-185;height:8079;width:6624;" fillcolor="#000000" filled="t" stroked="f" coordorigin="2566,-185" coordsize="6624,8079" path="m9190,-170l9176,-170,9176,-185,9162,-185,2581,-185,2566,-185,2566,-170,2566,7879,2581,7879,2581,7894,9162,7894,9176,7894,9190,7894,9190,7879,9190,7865,9176,7865,9162,7865,2581,7865,2581,7447,2581,-170,9162,-170,9162,7447,9176,7447,9190,7447,9190,7087,9190,6727,9190,247,9190,-170xe">
              <v:path arrowok="t"/>
              <v:fill on="t" focussize="0,0"/>
              <v:stroke on="f"/>
              <v:imagedata o:title=""/>
              <o:lock v:ext="edit"/>
            </v:shape>
            <v:shape id="_x0000_s1551" o:spid="_x0000_s1551" style="position:absolute;left:2566;top:7447;height:418;width:6624;" fillcolor="#000000" filled="t" stroked="f" coordorigin="2566,7447" coordsize="6624,418" path="m2581,7447l2566,7447,2566,7865,2581,7865,2581,7447xm9190,7447l9176,7447,9162,7447,9162,7865,9176,7865,9190,7865,9190,7447xe">
              <v:path arrowok="t"/>
              <v:fill on="t" focussize="0,0"/>
              <v:stroke on="f"/>
              <v:imagedata o:title=""/>
              <o:lock v:ext="edit"/>
            </v:shape>
          </v:group>
        </w:pict>
      </w:r>
      <w:r>
        <w:rPr>
          <w:rFonts w:hint="eastAsia" w:ascii="宋体" w:eastAsia="宋体"/>
          <w:spacing w:val="-1"/>
          <w:sz w:val="18"/>
        </w:rPr>
        <w:t>无性生殖并不只是存在于遗传工程，对程序员而言，它也是一个由来已久的动作。</w:t>
      </w:r>
      <w:r>
        <w:rPr>
          <w:rFonts w:hint="eastAsia" w:ascii="宋体" w:eastAsia="宋体"/>
          <w:sz w:val="18"/>
        </w:rPr>
        <w:t>过去，我们只不过是以一个简单而基本的工具，也就是一个文字编辑器，剪剪贴贴地重制程序码。今天，</w:t>
      </w:r>
      <w:r>
        <w:rPr>
          <w:rFonts w:ascii="Times New Roman" w:eastAsia="Times New Roman"/>
          <w:sz w:val="18"/>
        </w:rPr>
        <w:t>C+</w:t>
      </w:r>
      <w:r>
        <w:rPr>
          <w:rFonts w:ascii="Times New Roman" w:eastAsia="Times New Roman"/>
          <w:spacing w:val="5"/>
          <w:sz w:val="18"/>
        </w:rPr>
        <w:t xml:space="preserve">+ </w:t>
      </w:r>
      <w:r>
        <w:rPr>
          <w:rFonts w:hint="eastAsia" w:ascii="宋体" w:eastAsia="宋体"/>
          <w:sz w:val="18"/>
        </w:rPr>
        <w:t>提供给我们一个更好的繁殖方法：</w:t>
      </w:r>
      <w:r>
        <w:rPr>
          <w:rFonts w:ascii="Times New Roman" w:eastAsia="Times New Roman"/>
          <w:sz w:val="18"/>
        </w:rPr>
        <w:t>template</w:t>
      </w:r>
      <w:r>
        <w:rPr>
          <w:rFonts w:hint="eastAsia" w:ascii="宋体" w:eastAsia="宋体"/>
          <w:sz w:val="18"/>
        </w:rPr>
        <w:t>。</w:t>
      </w:r>
    </w:p>
    <w:p>
      <w:pPr>
        <w:pStyle w:val="11"/>
        <w:spacing w:before="8"/>
        <w:rPr>
          <w:rFonts w:ascii="宋体"/>
          <w:sz w:val="13"/>
        </w:rPr>
      </w:pPr>
    </w:p>
    <w:p>
      <w:pPr>
        <w:spacing w:before="67" w:line="374" w:lineRule="auto"/>
        <w:ind w:left="2627" w:right="1112" w:firstLine="0"/>
        <w:jc w:val="both"/>
        <w:rPr>
          <w:rFonts w:hint="eastAsia" w:ascii="宋体" w:eastAsia="宋体"/>
          <w:sz w:val="18"/>
        </w:rPr>
      </w:pPr>
      <w:r>
        <w:rPr>
          <w:rFonts w:hint="eastAsia" w:ascii="宋体" w:eastAsia="宋体"/>
          <w:spacing w:val="-1"/>
          <w:sz w:val="18"/>
        </w:rPr>
        <w:t>复制一段既有的程序码，最平常的一个理由就是：为了改变资料型别。举个例子，</w:t>
      </w:r>
      <w:r>
        <w:rPr>
          <w:rFonts w:hint="eastAsia" w:ascii="宋体" w:eastAsia="宋体"/>
          <w:spacing w:val="-88"/>
          <w:sz w:val="18"/>
        </w:rPr>
        <w:t xml:space="preserve"> </w:t>
      </w:r>
      <w:r>
        <w:rPr>
          <w:rFonts w:hint="eastAsia" w:ascii="宋体" w:eastAsia="宋体"/>
          <w:sz w:val="18"/>
        </w:rPr>
        <w:t xml:space="preserve">假设你写了一个绘图函式，使用型别为 </w:t>
      </w:r>
      <w:r>
        <w:rPr>
          <w:rFonts w:ascii="Times New Roman" w:eastAsia="Times New Roman"/>
          <w:sz w:val="18"/>
        </w:rPr>
        <w:t>long</w:t>
      </w:r>
      <w:r>
        <w:rPr>
          <w:rFonts w:ascii="Times New Roman" w:eastAsia="Times New Roman"/>
          <w:spacing w:val="5"/>
          <w:sz w:val="18"/>
        </w:rPr>
        <w:t xml:space="preserve"> </w:t>
      </w:r>
      <w:r>
        <w:rPr>
          <w:rFonts w:hint="eastAsia" w:ascii="宋体" w:eastAsia="宋体"/>
          <w:spacing w:val="7"/>
          <w:sz w:val="18"/>
        </w:rPr>
        <w:t xml:space="preserve">的 </w:t>
      </w:r>
      <w:r>
        <w:rPr>
          <w:rFonts w:ascii="Times New Roman" w:eastAsia="Times New Roman"/>
          <w:sz w:val="18"/>
        </w:rPr>
        <w:t>x,</w:t>
      </w:r>
      <w:r>
        <w:rPr>
          <w:rFonts w:ascii="Times New Roman" w:eastAsia="Times New Roman"/>
          <w:spacing w:val="13"/>
          <w:sz w:val="18"/>
        </w:rPr>
        <w:t xml:space="preserve"> </w:t>
      </w:r>
      <w:r>
        <w:rPr>
          <w:rFonts w:ascii="Times New Roman" w:eastAsia="Times New Roman"/>
          <w:sz w:val="18"/>
        </w:rPr>
        <w:t>y</w:t>
      </w:r>
      <w:r>
        <w:rPr>
          <w:rFonts w:ascii="Times New Roman" w:eastAsia="Times New Roman"/>
          <w:spacing w:val="43"/>
          <w:sz w:val="18"/>
        </w:rPr>
        <w:t xml:space="preserve"> </w:t>
      </w:r>
      <w:r>
        <w:rPr>
          <w:rFonts w:hint="eastAsia" w:ascii="宋体" w:eastAsia="宋体"/>
          <w:sz w:val="18"/>
        </w:rPr>
        <w:t>坐标；突然之间你需要相同</w:t>
      </w:r>
      <w:r>
        <w:rPr>
          <w:rFonts w:hint="eastAsia" w:ascii="宋体" w:eastAsia="宋体"/>
          <w:spacing w:val="2"/>
          <w:sz w:val="18"/>
        </w:rPr>
        <w:t xml:space="preserve">的算法，但坐标值改采 </w:t>
      </w:r>
      <w:r>
        <w:rPr>
          <w:rFonts w:ascii="Times New Roman" w:eastAsia="Times New Roman"/>
          <w:sz w:val="18"/>
        </w:rPr>
        <w:t>float</w:t>
      </w:r>
      <w:r>
        <w:rPr>
          <w:rFonts w:hint="eastAsia" w:ascii="宋体" w:eastAsia="宋体"/>
          <w:sz w:val="18"/>
        </w:rPr>
        <w:t>。你当然可以使用一个文字编辑器把这段码拷贝一</w:t>
      </w:r>
      <w:r>
        <w:rPr>
          <w:rFonts w:hint="eastAsia" w:ascii="宋体" w:eastAsia="宋体"/>
          <w:spacing w:val="-1"/>
          <w:sz w:val="18"/>
        </w:rPr>
        <w:t xml:space="preserve">份，然后改变其中的资料型别。你甚至可以使用 </w:t>
      </w:r>
      <w:r>
        <w:rPr>
          <w:rFonts w:ascii="Times New Roman" w:eastAsia="Times New Roman"/>
          <w:sz w:val="18"/>
        </w:rPr>
        <w:t>C+</w:t>
      </w:r>
      <w:r>
        <w:rPr>
          <w:rFonts w:ascii="Times New Roman" w:eastAsia="Times New Roman"/>
          <w:spacing w:val="16"/>
          <w:sz w:val="18"/>
        </w:rPr>
        <w:t xml:space="preserve">+ </w:t>
      </w:r>
      <w:r>
        <w:rPr>
          <w:rFonts w:hint="eastAsia" w:ascii="宋体" w:eastAsia="宋体"/>
          <w:spacing w:val="-3"/>
          <w:sz w:val="18"/>
        </w:rPr>
        <w:t xml:space="preserve">的 </w:t>
      </w:r>
      <w:r>
        <w:rPr>
          <w:rFonts w:ascii="Times New Roman" w:eastAsia="Times New Roman"/>
          <w:sz w:val="18"/>
        </w:rPr>
        <w:t>overloaded</w:t>
      </w:r>
      <w:r>
        <w:rPr>
          <w:rFonts w:ascii="Times New Roman" w:eastAsia="Times New Roman"/>
          <w:spacing w:val="-1"/>
          <w:sz w:val="18"/>
        </w:rPr>
        <w:t xml:space="preserve"> </w:t>
      </w:r>
      <w:r>
        <w:rPr>
          <w:rFonts w:ascii="Times New Roman" w:eastAsia="Times New Roman"/>
          <w:sz w:val="18"/>
        </w:rPr>
        <w:t>functions</w:t>
      </w:r>
      <w:r>
        <w:rPr>
          <w:rFonts w:hint="eastAsia" w:ascii="宋体" w:eastAsia="宋体"/>
          <w:sz w:val="18"/>
        </w:rPr>
        <w:t>，那么就可以继续使用相同的函式名称。</w:t>
      </w:r>
      <w:r>
        <w:rPr>
          <w:rFonts w:ascii="Times New Roman" w:eastAsia="Times New Roman"/>
          <w:sz w:val="18"/>
        </w:rPr>
        <w:t>Function</w:t>
      </w:r>
      <w:r>
        <w:rPr>
          <w:rFonts w:ascii="Times New Roman" w:eastAsia="Times New Roman"/>
          <w:spacing w:val="14"/>
          <w:sz w:val="18"/>
        </w:rPr>
        <w:t xml:space="preserve"> </w:t>
      </w:r>
      <w:r>
        <w:rPr>
          <w:rFonts w:ascii="Times New Roman" w:eastAsia="Times New Roman"/>
          <w:sz w:val="18"/>
        </w:rPr>
        <w:t>Overloading</w:t>
      </w:r>
      <w:r>
        <w:rPr>
          <w:rFonts w:ascii="Times New Roman" w:eastAsia="Times New Roman"/>
          <w:spacing w:val="16"/>
          <w:sz w:val="18"/>
        </w:rPr>
        <w:t xml:space="preserve"> </w:t>
      </w:r>
      <w:r>
        <w:rPr>
          <w:rFonts w:hint="eastAsia" w:ascii="宋体" w:eastAsia="宋体"/>
          <w:sz w:val="18"/>
        </w:rPr>
        <w:t>的确使我们有比较清爽的程序码，但你还是必须在程序的许多地方维护完全相同的算法。</w:t>
      </w:r>
    </w:p>
    <w:p>
      <w:pPr>
        <w:pStyle w:val="11"/>
        <w:spacing w:before="4"/>
        <w:rPr>
          <w:rFonts w:ascii="宋体"/>
          <w:sz w:val="12"/>
        </w:rPr>
      </w:pPr>
    </w:p>
    <w:p>
      <w:pPr>
        <w:spacing w:before="83" w:line="374" w:lineRule="auto"/>
        <w:ind w:left="2627" w:right="1107" w:firstLine="0"/>
        <w:jc w:val="both"/>
        <w:rPr>
          <w:rFonts w:hint="eastAsia" w:ascii="宋体" w:eastAsia="宋体"/>
          <w:sz w:val="18"/>
        </w:rPr>
      </w:pPr>
      <w:r>
        <w:rPr>
          <w:rFonts w:ascii="Times New Roman" w:eastAsia="Times New Roman"/>
          <w:spacing w:val="-1"/>
          <w:sz w:val="18"/>
        </w:rPr>
        <w:t>C</w:t>
      </w:r>
      <w:r>
        <w:rPr>
          <w:rFonts w:ascii="Times New Roman" w:eastAsia="Times New Roman"/>
          <w:spacing w:val="17"/>
          <w:sz w:val="18"/>
        </w:rPr>
        <w:t xml:space="preserve"> </w:t>
      </w:r>
      <w:r>
        <w:rPr>
          <w:rFonts w:hint="eastAsia" w:ascii="宋体" w:eastAsia="宋体"/>
          <w:spacing w:val="-3"/>
          <w:sz w:val="18"/>
        </w:rPr>
        <w:t xml:space="preserve">语言对此问题的解决之道是：使用 </w:t>
      </w:r>
      <w:r>
        <w:rPr>
          <w:rFonts w:ascii="Times New Roman" w:eastAsia="Times New Roman"/>
          <w:sz w:val="18"/>
        </w:rPr>
        <w:t>macros</w:t>
      </w:r>
      <w:r>
        <w:rPr>
          <w:rFonts w:hint="eastAsia" w:ascii="宋体" w:eastAsia="宋体"/>
          <w:spacing w:val="-8"/>
          <w:sz w:val="18"/>
        </w:rPr>
        <w:t xml:space="preserve">。但 </w:t>
      </w:r>
      <w:r>
        <w:rPr>
          <w:rFonts w:ascii="Times New Roman" w:eastAsia="Times New Roman"/>
          <w:sz w:val="18"/>
        </w:rPr>
        <w:t>macros</w:t>
      </w:r>
      <w:r>
        <w:rPr>
          <w:rFonts w:ascii="Times New Roman" w:eastAsia="Times New Roman"/>
          <w:spacing w:val="19"/>
          <w:sz w:val="18"/>
        </w:rPr>
        <w:t xml:space="preserve"> </w:t>
      </w:r>
      <w:r>
        <w:rPr>
          <w:rFonts w:hint="eastAsia" w:ascii="宋体" w:eastAsia="宋体"/>
          <w:sz w:val="18"/>
        </w:rPr>
        <w:t>有它自己的缺点，第一，</w:t>
      </w:r>
      <w:r>
        <w:rPr>
          <w:rFonts w:hint="eastAsia" w:ascii="宋体" w:eastAsia="宋体"/>
          <w:spacing w:val="-87"/>
          <w:sz w:val="18"/>
        </w:rPr>
        <w:t xml:space="preserve"> </w:t>
      </w:r>
      <w:r>
        <w:rPr>
          <w:rFonts w:hint="eastAsia" w:ascii="宋体" w:eastAsia="宋体"/>
          <w:sz w:val="18"/>
        </w:rPr>
        <w:t>它只适用于简单的功能。第二个缺点比较严重：</w:t>
      </w:r>
      <w:r>
        <w:rPr>
          <w:rFonts w:ascii="Times New Roman" w:eastAsia="Times New Roman"/>
          <w:sz w:val="18"/>
        </w:rPr>
        <w:t>macros</w:t>
      </w:r>
      <w:r>
        <w:rPr>
          <w:rFonts w:ascii="Times New Roman" w:eastAsia="Times New Roman"/>
          <w:spacing w:val="19"/>
          <w:sz w:val="18"/>
        </w:rPr>
        <w:t xml:space="preserve"> </w:t>
      </w:r>
      <w:r>
        <w:rPr>
          <w:rFonts w:hint="eastAsia" w:ascii="宋体" w:eastAsia="宋体"/>
          <w:sz w:val="18"/>
        </w:rPr>
        <w:t>不提供参数型别检验，这</w:t>
      </w:r>
      <w:r>
        <w:rPr>
          <w:rFonts w:hint="eastAsia" w:ascii="宋体" w:eastAsia="宋体"/>
          <w:spacing w:val="14"/>
          <w:sz w:val="18"/>
        </w:rPr>
        <w:t xml:space="preserve">与 </w:t>
      </w:r>
      <w:r>
        <w:rPr>
          <w:rFonts w:ascii="Times New Roman" w:eastAsia="Times New Roman"/>
          <w:sz w:val="18"/>
        </w:rPr>
        <w:t>C+</w:t>
      </w:r>
      <w:r>
        <w:rPr>
          <w:rFonts w:ascii="Times New Roman" w:eastAsia="Times New Roman"/>
          <w:spacing w:val="10"/>
          <w:sz w:val="18"/>
        </w:rPr>
        <w:t xml:space="preserve">+ </w:t>
      </w:r>
      <w:r>
        <w:rPr>
          <w:rFonts w:hint="eastAsia" w:ascii="宋体" w:eastAsia="宋体"/>
          <w:sz w:val="18"/>
        </w:rPr>
        <w:t>严格的型别检验格格不入。第三个缺点是：</w:t>
      </w:r>
      <w:r>
        <w:rPr>
          <w:rFonts w:ascii="Times New Roman" w:eastAsia="Times New Roman"/>
          <w:sz w:val="18"/>
        </w:rPr>
        <w:t>macro</w:t>
      </w:r>
      <w:r>
        <w:rPr>
          <w:rFonts w:ascii="Times New Roman" w:eastAsia="Times New Roman"/>
          <w:spacing w:val="13"/>
          <w:sz w:val="18"/>
        </w:rPr>
        <w:t xml:space="preserve"> </w:t>
      </w:r>
      <w:r>
        <w:rPr>
          <w:rFonts w:hint="eastAsia" w:ascii="宋体" w:eastAsia="宋体"/>
          <w:spacing w:val="6"/>
          <w:sz w:val="18"/>
        </w:rPr>
        <w:t xml:space="preserve">并非 </w:t>
      </w:r>
      <w:r>
        <w:rPr>
          <w:rFonts w:ascii="Times New Roman" w:eastAsia="Times New Roman"/>
          <w:sz w:val="18"/>
        </w:rPr>
        <w:t>functions</w:t>
      </w:r>
      <w:r>
        <w:rPr>
          <w:rFonts w:hint="eastAsia" w:ascii="宋体" w:eastAsia="宋体"/>
          <w:sz w:val="18"/>
        </w:rPr>
        <w:t>，程序</w:t>
      </w:r>
      <w:r>
        <w:rPr>
          <w:rFonts w:hint="eastAsia" w:ascii="宋体" w:eastAsia="宋体"/>
          <w:spacing w:val="6"/>
          <w:sz w:val="18"/>
        </w:rPr>
        <w:t xml:space="preserve">中任何呼叫 </w:t>
      </w:r>
      <w:r>
        <w:rPr>
          <w:rFonts w:ascii="Times New Roman" w:eastAsia="Times New Roman"/>
          <w:sz w:val="18"/>
        </w:rPr>
        <w:t>macros</w:t>
      </w:r>
      <w:r>
        <w:rPr>
          <w:rFonts w:ascii="Times New Roman" w:eastAsia="Times New Roman"/>
          <w:spacing w:val="31"/>
          <w:sz w:val="18"/>
        </w:rPr>
        <w:t xml:space="preserve"> </w:t>
      </w:r>
      <w:r>
        <w:rPr>
          <w:rFonts w:hint="eastAsia" w:ascii="宋体" w:eastAsia="宋体"/>
          <w:spacing w:val="1"/>
          <w:sz w:val="18"/>
        </w:rPr>
        <w:t xml:space="preserve">的地方都会被编译器前置处理器原原本本地插入 </w:t>
      </w:r>
      <w:r>
        <w:rPr>
          <w:rFonts w:ascii="Times New Roman" w:eastAsia="Times New Roman"/>
          <w:sz w:val="18"/>
        </w:rPr>
        <w:t>macros</w:t>
      </w:r>
      <w:r>
        <w:rPr>
          <w:rFonts w:ascii="Times New Roman" w:eastAsia="Times New Roman"/>
          <w:spacing w:val="70"/>
          <w:sz w:val="18"/>
        </w:rPr>
        <w:t xml:space="preserve"> </w:t>
      </w:r>
      <w:r>
        <w:rPr>
          <w:rFonts w:hint="eastAsia" w:ascii="宋体" w:eastAsia="宋体"/>
          <w:sz w:val="18"/>
        </w:rPr>
        <w:t>所</w:t>
      </w:r>
      <w:r>
        <w:rPr>
          <w:rFonts w:hint="eastAsia" w:ascii="宋体" w:eastAsia="宋体"/>
          <w:spacing w:val="1"/>
          <w:sz w:val="18"/>
        </w:rPr>
        <w:t xml:space="preserve">定义的那一整段码，而非只是一个 </w:t>
      </w:r>
      <w:r>
        <w:rPr>
          <w:rFonts w:ascii="Times New Roman" w:eastAsia="Times New Roman"/>
          <w:sz w:val="18"/>
        </w:rPr>
        <w:t>function</w:t>
      </w:r>
      <w:r>
        <w:rPr>
          <w:rFonts w:ascii="Times New Roman" w:eastAsia="Times New Roman"/>
          <w:spacing w:val="20"/>
          <w:sz w:val="18"/>
        </w:rPr>
        <w:t xml:space="preserve"> </w:t>
      </w:r>
      <w:r>
        <w:rPr>
          <w:rFonts w:ascii="Times New Roman" w:eastAsia="Times New Roman"/>
          <w:sz w:val="18"/>
        </w:rPr>
        <w:t>call</w:t>
      </w:r>
      <w:r>
        <w:rPr>
          <w:rFonts w:hint="eastAsia" w:ascii="宋体" w:eastAsia="宋体"/>
          <w:spacing w:val="1"/>
          <w:sz w:val="18"/>
        </w:rPr>
        <w:t xml:space="preserve">。因此你每使用一次 </w:t>
      </w:r>
      <w:r>
        <w:rPr>
          <w:rFonts w:ascii="Times New Roman" w:eastAsia="Times New Roman"/>
          <w:sz w:val="18"/>
        </w:rPr>
        <w:t>macros</w:t>
      </w:r>
      <w:r>
        <w:rPr>
          <w:rFonts w:hint="eastAsia" w:ascii="宋体" w:eastAsia="宋体"/>
          <w:sz w:val="18"/>
        </w:rPr>
        <w:t>，你的执行档就会膨胀一些。</w:t>
      </w:r>
    </w:p>
    <w:p>
      <w:pPr>
        <w:pStyle w:val="11"/>
        <w:spacing w:before="5"/>
        <w:rPr>
          <w:rFonts w:ascii="宋体"/>
          <w:sz w:val="12"/>
        </w:rPr>
      </w:pPr>
    </w:p>
    <w:p>
      <w:pPr>
        <w:spacing w:before="83" w:line="374" w:lineRule="auto"/>
        <w:ind w:left="2627" w:right="1155" w:firstLine="0"/>
        <w:jc w:val="both"/>
        <w:rPr>
          <w:rFonts w:hint="eastAsia" w:ascii="宋体" w:eastAsia="宋体"/>
          <w:sz w:val="18"/>
        </w:rPr>
      </w:pPr>
      <w:r>
        <w:rPr>
          <w:rFonts w:ascii="Times New Roman" w:eastAsia="Times New Roman"/>
          <w:sz w:val="18"/>
        </w:rPr>
        <w:t>Templates</w:t>
      </w:r>
      <w:r>
        <w:rPr>
          <w:rFonts w:ascii="Times New Roman" w:eastAsia="Times New Roman"/>
          <w:spacing w:val="78"/>
          <w:sz w:val="18"/>
        </w:rPr>
        <w:t xml:space="preserve"> </w:t>
      </w:r>
      <w:r>
        <w:rPr>
          <w:rFonts w:hint="eastAsia" w:ascii="宋体" w:eastAsia="宋体"/>
          <w:sz w:val="18"/>
        </w:rPr>
        <w:t>提供比较好的解决方案，它把「一般性的算法」和其「对资料型别的实际系结」区分开来。你可以先写出演算法的程序码，使用时才填入实际资料型别。</w:t>
      </w:r>
      <w:r>
        <w:rPr>
          <w:rFonts w:ascii="Times New Roman" w:eastAsia="Times New Roman"/>
          <w:sz w:val="18"/>
        </w:rPr>
        <w:t>C+</w:t>
      </w:r>
      <w:r>
        <w:rPr>
          <w:rFonts w:ascii="Times New Roman" w:eastAsia="Times New Roman"/>
          <w:spacing w:val="2"/>
          <w:sz w:val="18"/>
        </w:rPr>
        <w:t xml:space="preserve">+ </w:t>
      </w:r>
      <w:r>
        <w:rPr>
          <w:rFonts w:ascii="Times New Roman" w:eastAsia="Times New Roman"/>
          <w:sz w:val="18"/>
        </w:rPr>
        <w:t>template</w:t>
      </w:r>
      <w:r>
        <w:rPr>
          <w:rFonts w:ascii="Times New Roman" w:eastAsia="Times New Roman"/>
          <w:spacing w:val="26"/>
          <w:sz w:val="18"/>
        </w:rPr>
        <w:t xml:space="preserve"> </w:t>
      </w:r>
      <w:r>
        <w:rPr>
          <w:rFonts w:hint="eastAsia" w:ascii="宋体" w:eastAsia="宋体"/>
          <w:spacing w:val="1"/>
          <w:sz w:val="18"/>
        </w:rPr>
        <w:t xml:space="preserve">使「资料型别」也以参数的姿态出现。有了 </w:t>
      </w:r>
      <w:r>
        <w:rPr>
          <w:rFonts w:ascii="Times New Roman" w:eastAsia="Times New Roman"/>
          <w:sz w:val="18"/>
        </w:rPr>
        <w:t>template</w:t>
      </w:r>
      <w:r>
        <w:rPr>
          <w:rFonts w:hint="eastAsia" w:ascii="宋体" w:eastAsia="宋体"/>
          <w:sz w:val="18"/>
        </w:rPr>
        <w:t>，我们</w:t>
      </w:r>
      <w:r>
        <w:rPr>
          <w:rFonts w:hint="eastAsia" w:ascii="宋体" w:eastAsia="宋体"/>
          <w:spacing w:val="3"/>
          <w:sz w:val="18"/>
        </w:rPr>
        <w:t xml:space="preserve">可以拥有 </w:t>
      </w:r>
      <w:r>
        <w:rPr>
          <w:rFonts w:ascii="Times New Roman" w:eastAsia="Times New Roman"/>
          <w:sz w:val="18"/>
        </w:rPr>
        <w:t>macros</w:t>
      </w:r>
      <w:r>
        <w:rPr>
          <w:rFonts w:hint="eastAsia" w:ascii="宋体" w:eastAsia="宋体"/>
          <w:spacing w:val="1"/>
          <w:sz w:val="18"/>
        </w:rPr>
        <w:t xml:space="preserve">「只写一次」的优点，以及 </w:t>
      </w:r>
      <w:r>
        <w:rPr>
          <w:rFonts w:ascii="Times New Roman" w:eastAsia="Times New Roman"/>
          <w:sz w:val="18"/>
        </w:rPr>
        <w:t>overloaded</w:t>
      </w:r>
      <w:r>
        <w:rPr>
          <w:rFonts w:ascii="Times New Roman" w:eastAsia="Times New Roman"/>
          <w:spacing w:val="10"/>
          <w:sz w:val="18"/>
        </w:rPr>
        <w:t xml:space="preserve"> </w:t>
      </w:r>
      <w:r>
        <w:rPr>
          <w:rFonts w:ascii="Times New Roman" w:eastAsia="Times New Roman"/>
          <w:sz w:val="18"/>
        </w:rPr>
        <w:t>functions</w:t>
      </w:r>
      <w:r>
        <w:rPr>
          <w:rFonts w:hint="eastAsia" w:ascii="宋体" w:eastAsia="宋体"/>
          <w:sz w:val="18"/>
        </w:rPr>
        <w:t>「型别检验」的优点。</w:t>
      </w:r>
    </w:p>
    <w:p>
      <w:pPr>
        <w:pStyle w:val="11"/>
        <w:rPr>
          <w:rFonts w:ascii="宋体"/>
          <w:sz w:val="20"/>
        </w:rPr>
      </w:pPr>
    </w:p>
    <w:p>
      <w:pPr>
        <w:pStyle w:val="11"/>
        <w:rPr>
          <w:rFonts w:ascii="宋体"/>
          <w:sz w:val="20"/>
        </w:rPr>
      </w:pPr>
    </w:p>
    <w:p>
      <w:pPr>
        <w:pStyle w:val="11"/>
        <w:spacing w:before="7"/>
        <w:rPr>
          <w:rFonts w:ascii="宋体"/>
          <w:sz w:val="20"/>
        </w:rPr>
      </w:pPr>
    </w:p>
    <w:p>
      <w:pPr>
        <w:spacing w:before="0"/>
        <w:ind w:left="644" w:right="0" w:firstLine="0"/>
        <w:jc w:val="left"/>
        <w:rPr>
          <w:rFonts w:ascii="Arial"/>
          <w:b/>
          <w:sz w:val="20"/>
        </w:rPr>
      </w:pPr>
      <w:r>
        <w:rPr>
          <w:rFonts w:ascii="Arial"/>
          <w:b/>
          <w:sz w:val="20"/>
        </w:rPr>
        <w:t>64</w:t>
      </w:r>
    </w:p>
    <w:p>
      <w:pPr>
        <w:spacing w:after="0"/>
        <w:jc w:val="left"/>
        <w:rPr>
          <w:rFonts w:ascii="Arial"/>
          <w:sz w:val="20"/>
        </w:rPr>
        <w:sectPr>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552" o:spid="_x0000_s1552" o:spt="1" style="position:absolute;left:0pt;margin-left:131.9pt;margin-top:18.85pt;height:0.7pt;width:323pt;mso-position-horizontal-relative:page;mso-wrap-distance-bottom:0pt;mso-wrap-distance-top:0pt;z-index:-251333632;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spacing w:before="8"/>
        <w:rPr>
          <w:rFonts w:ascii="宋体"/>
          <w:sz w:val="29"/>
        </w:rPr>
      </w:pPr>
    </w:p>
    <w:p>
      <w:pPr>
        <w:spacing w:before="83" w:line="374" w:lineRule="auto"/>
        <w:ind w:left="2627" w:right="1155" w:firstLine="0"/>
        <w:jc w:val="both"/>
        <w:rPr>
          <w:rFonts w:hint="eastAsia" w:ascii="宋体" w:eastAsia="宋体"/>
          <w:sz w:val="18"/>
        </w:rPr>
      </w:pPr>
      <w:r>
        <w:rPr>
          <w:rFonts w:ascii="Times New Roman" w:eastAsia="Times New Roman"/>
          <w:sz w:val="18"/>
        </w:rPr>
        <w:t>Template</w:t>
      </w:r>
      <w:r>
        <w:rPr>
          <w:rFonts w:ascii="Times New Roman" w:eastAsia="Times New Roman"/>
          <w:spacing w:val="4"/>
          <w:sz w:val="18"/>
        </w:rPr>
        <w:t xml:space="preserve"> </w:t>
      </w:r>
      <w:r>
        <w:rPr>
          <w:rFonts w:hint="eastAsia" w:ascii="宋体" w:eastAsia="宋体"/>
          <w:spacing w:val="2"/>
          <w:sz w:val="18"/>
        </w:rPr>
        <w:t xml:space="preserve">的好处其实不仅于此，你可以利用 </w:t>
      </w:r>
      <w:r>
        <w:rPr>
          <w:rFonts w:ascii="Times New Roman" w:eastAsia="Times New Roman"/>
          <w:sz w:val="18"/>
        </w:rPr>
        <w:t>template</w:t>
      </w:r>
      <w:r>
        <w:rPr>
          <w:rFonts w:ascii="Times New Roman" w:eastAsia="Times New Roman"/>
          <w:spacing w:val="43"/>
          <w:sz w:val="18"/>
        </w:rPr>
        <w:t xml:space="preserve"> </w:t>
      </w:r>
      <w:r>
        <w:rPr>
          <w:rFonts w:hint="eastAsia" w:ascii="宋体" w:eastAsia="宋体"/>
          <w:sz w:val="18"/>
        </w:rPr>
        <w:t>设计出一般化（泛型）的</w:t>
      </w:r>
      <w:r>
        <w:rPr>
          <w:rFonts w:hint="eastAsia" w:ascii="宋体" w:eastAsia="宋体"/>
          <w:spacing w:val="-17"/>
          <w:sz w:val="18"/>
        </w:rPr>
        <w:t>算法，适用于「目前存在」以及「尚未被设计出来」的某种资料型别</w:t>
      </w:r>
      <w:r>
        <w:rPr>
          <w:rFonts w:hint="eastAsia" w:ascii="宋体" w:eastAsia="宋体"/>
          <w:sz w:val="18"/>
        </w:rPr>
        <w:t xml:space="preserve">（某种 </w:t>
      </w:r>
      <w:r>
        <w:rPr>
          <w:rFonts w:ascii="Times New Roman" w:eastAsia="Times New Roman"/>
          <w:spacing w:val="-1"/>
          <w:sz w:val="18"/>
        </w:rPr>
        <w:t>class</w:t>
      </w:r>
      <w:r>
        <w:rPr>
          <w:rFonts w:ascii="Times New Roman" w:eastAsia="Times New Roman"/>
          <w:spacing w:val="1"/>
          <w:sz w:val="18"/>
        </w:rPr>
        <w:t xml:space="preserve"> </w:t>
      </w:r>
      <w:r>
        <w:rPr>
          <w:rFonts w:ascii="Times New Roman" w:eastAsia="Times New Roman"/>
          <w:sz w:val="18"/>
        </w:rPr>
        <w:t>type</w:t>
      </w:r>
      <w:r>
        <w:rPr>
          <w:rFonts w:hint="eastAsia" w:ascii="宋体" w:eastAsia="宋体"/>
          <w:sz w:val="18"/>
        </w:rPr>
        <w:t>）</w:t>
      </w:r>
      <w:r>
        <w:rPr>
          <w:rFonts w:hint="eastAsia" w:ascii="宋体" w:eastAsia="宋体"/>
          <w:spacing w:val="5"/>
          <w:sz w:val="18"/>
        </w:rPr>
        <w:t xml:space="preserve">。当然，如果要让新开发的 </w:t>
      </w:r>
      <w:r>
        <w:rPr>
          <w:rFonts w:ascii="Times New Roman" w:eastAsia="Times New Roman"/>
          <w:sz w:val="18"/>
        </w:rPr>
        <w:t>class</w:t>
      </w:r>
      <w:r>
        <w:rPr>
          <w:rFonts w:ascii="Times New Roman" w:eastAsia="Times New Roman"/>
          <w:spacing w:val="18"/>
          <w:sz w:val="18"/>
        </w:rPr>
        <w:t xml:space="preserve"> </w:t>
      </w:r>
      <w:r>
        <w:rPr>
          <w:rFonts w:ascii="Times New Roman" w:eastAsia="Times New Roman"/>
          <w:sz w:val="18"/>
        </w:rPr>
        <w:t>types</w:t>
      </w:r>
      <w:r>
        <w:rPr>
          <w:rFonts w:ascii="Times New Roman" w:eastAsia="Times New Roman"/>
          <w:spacing w:val="19"/>
          <w:sz w:val="18"/>
        </w:rPr>
        <w:t xml:space="preserve"> </w:t>
      </w:r>
      <w:r>
        <w:rPr>
          <w:rFonts w:hint="eastAsia" w:ascii="宋体" w:eastAsia="宋体"/>
          <w:sz w:val="18"/>
        </w:rPr>
        <w:t>能够适用于此泛型算法，那些</w:t>
      </w:r>
      <w:r>
        <w:rPr>
          <w:rFonts w:ascii="Times New Roman" w:eastAsia="Times New Roman"/>
          <w:sz w:val="18"/>
        </w:rPr>
        <w:t>classes</w:t>
      </w:r>
      <w:r>
        <w:rPr>
          <w:rFonts w:ascii="Times New Roman" w:eastAsia="Times New Roman"/>
          <w:spacing w:val="4"/>
          <w:sz w:val="18"/>
        </w:rPr>
        <w:t xml:space="preserve"> </w:t>
      </w:r>
      <w:r>
        <w:rPr>
          <w:rFonts w:hint="eastAsia" w:ascii="宋体" w:eastAsia="宋体"/>
          <w:sz w:val="18"/>
        </w:rPr>
        <w:t>在设计时也必须配合某些事情。</w:t>
      </w:r>
    </w:p>
    <w:p>
      <w:pPr>
        <w:pStyle w:val="11"/>
        <w:spacing w:before="10"/>
        <w:rPr>
          <w:rFonts w:ascii="宋体"/>
          <w:sz w:val="18"/>
        </w:rPr>
      </w:pPr>
    </w:p>
    <w:p>
      <w:pPr>
        <w:spacing w:before="0"/>
        <w:ind w:left="2627" w:right="0" w:firstLine="0"/>
        <w:jc w:val="left"/>
        <w:rPr>
          <w:rFonts w:hint="eastAsia" w:ascii="宋体" w:eastAsia="宋体"/>
          <w:sz w:val="18"/>
        </w:rPr>
      </w:pPr>
      <w:r>
        <w:rPr>
          <w:rFonts w:hint="eastAsia" w:ascii="宋体" w:eastAsia="宋体"/>
          <w:sz w:val="18"/>
        </w:rPr>
        <w:t>稍后你就会从我所举的简单例子中看到这种伟大的弹性。</w:t>
      </w:r>
    </w:p>
    <w:p>
      <w:pPr>
        <w:pStyle w:val="11"/>
        <w:rPr>
          <w:rFonts w:ascii="宋体"/>
          <w:sz w:val="18"/>
        </w:rPr>
      </w:pPr>
    </w:p>
    <w:p>
      <w:pPr>
        <w:spacing w:before="139"/>
        <w:ind w:left="2627" w:right="0" w:firstLine="0"/>
        <w:jc w:val="left"/>
        <w:rPr>
          <w:rFonts w:hint="eastAsia" w:ascii="宋体" w:eastAsia="宋体"/>
          <w:sz w:val="18"/>
        </w:rPr>
      </w:pPr>
      <w:r>
        <w:rPr>
          <w:rFonts w:ascii="Times New Roman" w:eastAsia="Times New Roman"/>
          <w:sz w:val="18"/>
        </w:rPr>
        <w:t>C+</w:t>
      </w:r>
      <w:r>
        <w:rPr>
          <w:rFonts w:ascii="Times New Roman" w:eastAsia="Times New Roman"/>
          <w:spacing w:val="2"/>
          <w:sz w:val="18"/>
        </w:rPr>
        <w:t xml:space="preserve">+ </w:t>
      </w:r>
      <w:r>
        <w:rPr>
          <w:rFonts w:ascii="Times New Roman" w:eastAsia="Times New Roman"/>
          <w:sz w:val="18"/>
        </w:rPr>
        <w:t>template</w:t>
      </w:r>
      <w:r>
        <w:rPr>
          <w:rFonts w:ascii="Times New Roman" w:eastAsia="Times New Roman"/>
          <w:spacing w:val="15"/>
          <w:sz w:val="18"/>
        </w:rPr>
        <w:t xml:space="preserve"> </w:t>
      </w:r>
      <w:r>
        <w:rPr>
          <w:rFonts w:hint="eastAsia" w:ascii="宋体" w:eastAsia="宋体"/>
          <w:spacing w:val="1"/>
          <w:sz w:val="18"/>
        </w:rPr>
        <w:t xml:space="preserve">有两种，一种针对 </w:t>
      </w:r>
      <w:r>
        <w:rPr>
          <w:rFonts w:ascii="Times New Roman" w:eastAsia="Times New Roman"/>
          <w:sz w:val="18"/>
        </w:rPr>
        <w:t>function</w:t>
      </w:r>
      <w:r>
        <w:rPr>
          <w:rFonts w:hint="eastAsia" w:ascii="宋体" w:eastAsia="宋体"/>
          <w:spacing w:val="1"/>
          <w:sz w:val="18"/>
        </w:rPr>
        <w:t xml:space="preserve">，另一种针对 </w:t>
      </w:r>
      <w:r>
        <w:rPr>
          <w:rFonts w:ascii="Times New Roman" w:eastAsia="Times New Roman"/>
          <w:sz w:val="18"/>
        </w:rPr>
        <w:t>class</w:t>
      </w:r>
      <w:r>
        <w:rPr>
          <w:rFonts w:hint="eastAsia" w:ascii="宋体" w:eastAsia="宋体"/>
          <w:sz w:val="18"/>
        </w:rPr>
        <w:t>。</w:t>
      </w:r>
    </w:p>
    <w:p>
      <w:pPr>
        <w:pStyle w:val="11"/>
        <w:rPr>
          <w:rFonts w:ascii="宋体"/>
          <w:sz w:val="20"/>
        </w:rPr>
      </w:pPr>
    </w:p>
    <w:p>
      <w:pPr>
        <w:pStyle w:val="11"/>
        <w:spacing w:before="10"/>
        <w:rPr>
          <w:rFonts w:ascii="宋体"/>
          <w:sz w:val="15"/>
        </w:rPr>
      </w:pPr>
    </w:p>
    <w:p>
      <w:pPr>
        <w:spacing w:before="0"/>
        <w:ind w:left="2060" w:right="0" w:firstLine="0"/>
        <w:jc w:val="left"/>
        <w:rPr>
          <w:rFonts w:ascii="Arial MT"/>
          <w:sz w:val="24"/>
        </w:rPr>
      </w:pPr>
      <w:r>
        <w:rPr>
          <w:rFonts w:ascii="Arial MT"/>
          <w:w w:val="110"/>
          <w:sz w:val="24"/>
        </w:rPr>
        <w:t>Template</w:t>
      </w:r>
      <w:r>
        <w:rPr>
          <w:rFonts w:ascii="Arial MT"/>
          <w:spacing w:val="67"/>
          <w:w w:val="110"/>
          <w:sz w:val="24"/>
        </w:rPr>
        <w:t xml:space="preserve"> </w:t>
      </w:r>
      <w:r>
        <w:rPr>
          <w:rFonts w:ascii="Arial MT"/>
          <w:w w:val="110"/>
          <w:sz w:val="24"/>
        </w:rPr>
        <w:t>Functions</w:t>
      </w:r>
    </w:p>
    <w:p>
      <w:pPr>
        <w:pStyle w:val="11"/>
        <w:spacing w:before="10"/>
        <w:rPr>
          <w:rFonts w:ascii="Arial MT"/>
          <w:sz w:val="25"/>
        </w:rPr>
      </w:pPr>
    </w:p>
    <w:p>
      <w:pPr>
        <w:spacing w:before="0" w:line="374" w:lineRule="auto"/>
        <w:ind w:left="2627" w:right="1155" w:firstLine="0"/>
        <w:jc w:val="both"/>
        <w:rPr>
          <w:rFonts w:hint="eastAsia" w:ascii="宋体" w:eastAsia="宋体"/>
          <w:sz w:val="18"/>
        </w:rPr>
      </w:pPr>
      <w:r>
        <w:rPr>
          <w:rFonts w:hint="eastAsia" w:ascii="宋体" w:eastAsia="宋体"/>
          <w:spacing w:val="-2"/>
          <w:sz w:val="18"/>
        </w:rPr>
        <w:t xml:space="preserve">假设我需要一个幂次方计算函式，名曰 </w:t>
      </w:r>
      <w:r>
        <w:rPr>
          <w:rFonts w:ascii="Times New Roman" w:eastAsia="Times New Roman"/>
          <w:i/>
          <w:sz w:val="18"/>
        </w:rPr>
        <w:t>power()</w:t>
      </w:r>
      <w:r>
        <w:rPr>
          <w:rFonts w:hint="eastAsia" w:ascii="宋体" w:eastAsia="宋体"/>
          <w:sz w:val="18"/>
        </w:rPr>
        <w:t xml:space="preserve">。这个函式只接受正幂次方数，如果是负幂次方数，就让结果为 </w:t>
      </w:r>
      <w:r>
        <w:rPr>
          <w:rFonts w:ascii="Times New Roman" w:eastAsia="Times New Roman"/>
          <w:sz w:val="18"/>
        </w:rPr>
        <w:t>0</w:t>
      </w:r>
      <w:r>
        <w:rPr>
          <w:rFonts w:hint="eastAsia" w:ascii="宋体" w:eastAsia="宋体"/>
          <w:sz w:val="18"/>
        </w:rPr>
        <w:t>。</w:t>
      </w:r>
    </w:p>
    <w:p>
      <w:pPr>
        <w:pStyle w:val="11"/>
        <w:spacing w:before="10"/>
        <w:rPr>
          <w:rFonts w:ascii="宋体"/>
          <w:sz w:val="18"/>
        </w:rPr>
      </w:pPr>
    </w:p>
    <w:p>
      <w:pPr>
        <w:spacing w:before="0"/>
        <w:ind w:left="2627" w:right="0" w:firstLine="0"/>
        <w:jc w:val="left"/>
        <w:rPr>
          <w:rFonts w:hint="eastAsia" w:ascii="宋体" w:eastAsia="宋体"/>
          <w:sz w:val="18"/>
        </w:rPr>
      </w:pPr>
      <w:r>
        <w:rPr>
          <w:rFonts w:hint="eastAsia" w:ascii="宋体" w:eastAsia="宋体"/>
          <w:spacing w:val="3"/>
          <w:sz w:val="18"/>
        </w:rPr>
        <w:t xml:space="preserve">对于 </w:t>
      </w:r>
      <w:r>
        <w:rPr>
          <w:rFonts w:ascii="Times New Roman" w:eastAsia="Times New Roman"/>
          <w:sz w:val="18"/>
        </w:rPr>
        <w:t>int</w:t>
      </w:r>
      <w:r>
        <w:rPr>
          <w:rFonts w:ascii="Times New Roman" w:eastAsia="Times New Roman"/>
          <w:spacing w:val="57"/>
          <w:sz w:val="18"/>
        </w:rPr>
        <w:t xml:space="preserve"> </w:t>
      </w:r>
      <w:r>
        <w:rPr>
          <w:rFonts w:hint="eastAsia" w:ascii="宋体" w:eastAsia="宋体"/>
          <w:sz w:val="18"/>
        </w:rPr>
        <w:t>资料，</w:t>
      </w:r>
      <w:r>
        <w:rPr>
          <w:rFonts w:ascii="Times New Roman" w:eastAsia="Times New Roman"/>
          <w:i/>
          <w:sz w:val="18"/>
        </w:rPr>
        <w:t>power</w:t>
      </w:r>
      <w:r>
        <w:rPr>
          <w:rFonts w:ascii="Times New Roman" w:eastAsia="Times New Roman"/>
          <w:i/>
          <w:spacing w:val="17"/>
          <w:sz w:val="18"/>
        </w:rPr>
        <w:t xml:space="preserve">() </w:t>
      </w:r>
      <w:r>
        <w:rPr>
          <w:rFonts w:hint="eastAsia" w:ascii="宋体" w:eastAsia="宋体"/>
          <w:sz w:val="18"/>
        </w:rPr>
        <w:t>函式应该是这样：</w:t>
      </w:r>
    </w:p>
    <w:p>
      <w:pPr>
        <w:pStyle w:val="11"/>
        <w:spacing w:before="8"/>
        <w:rPr>
          <w:rFonts w:ascii="宋体"/>
          <w:sz w:val="21"/>
        </w:rPr>
      </w:pPr>
    </w:p>
    <w:p>
      <w:pPr>
        <w:pStyle w:val="11"/>
        <w:spacing w:line="292" w:lineRule="auto"/>
        <w:ind w:left="2910" w:right="3071"/>
      </w:pPr>
      <w:r>
        <w:t>#0001</w:t>
      </w:r>
      <w:r>
        <w:rPr>
          <w:spacing w:val="58"/>
        </w:rPr>
        <w:t xml:space="preserve"> </w:t>
      </w:r>
      <w:r>
        <w:t>int</w:t>
      </w:r>
      <w:r>
        <w:rPr>
          <w:spacing w:val="-5"/>
        </w:rPr>
        <w:t xml:space="preserve"> </w:t>
      </w:r>
      <w:r>
        <w:t>power(int</w:t>
      </w:r>
      <w:r>
        <w:rPr>
          <w:spacing w:val="-6"/>
        </w:rPr>
        <w:t xml:space="preserve"> </w:t>
      </w:r>
      <w:r>
        <w:t>base,</w:t>
      </w:r>
      <w:r>
        <w:rPr>
          <w:spacing w:val="-5"/>
        </w:rPr>
        <w:t xml:space="preserve"> </w:t>
      </w:r>
      <w:r>
        <w:t>int</w:t>
      </w:r>
      <w:r>
        <w:rPr>
          <w:spacing w:val="-5"/>
        </w:rPr>
        <w:t xml:space="preserve"> </w:t>
      </w:r>
      <w:r>
        <w:t>exponent)</w:t>
      </w:r>
      <w:r>
        <w:rPr>
          <w:spacing w:val="-93"/>
        </w:rPr>
        <w:t xml:space="preserve"> </w:t>
      </w:r>
      <w:r>
        <w:t>#0002</w:t>
      </w:r>
      <w:r>
        <w:rPr>
          <w:spacing w:val="67"/>
        </w:rPr>
        <w:t xml:space="preserve"> </w:t>
      </w:r>
      <w:r>
        <w:t>{</w:t>
      </w:r>
    </w:p>
    <w:p>
      <w:pPr>
        <w:pStyle w:val="11"/>
        <w:tabs>
          <w:tab w:val="left" w:pos="3880"/>
        </w:tabs>
        <w:spacing w:line="181" w:lineRule="exact"/>
        <w:ind w:left="2910"/>
      </w:pPr>
      <w:r>
        <w:t>#0003</w:t>
      </w:r>
      <w:r>
        <w:tab/>
      </w:r>
      <w:r>
        <w:t>int</w:t>
      </w:r>
      <w:r>
        <w:rPr>
          <w:spacing w:val="-5"/>
        </w:rPr>
        <w:t xml:space="preserve"> </w:t>
      </w:r>
      <w:r>
        <w:t>result</w:t>
      </w:r>
      <w:r>
        <w:rPr>
          <w:spacing w:val="-4"/>
        </w:rPr>
        <w:t xml:space="preserve"> </w:t>
      </w:r>
      <w:r>
        <w:t>=</w:t>
      </w:r>
      <w:r>
        <w:rPr>
          <w:spacing w:val="-4"/>
        </w:rPr>
        <w:t xml:space="preserve"> </w:t>
      </w:r>
      <w:r>
        <w:t>base;</w:t>
      </w:r>
    </w:p>
    <w:p>
      <w:pPr>
        <w:pStyle w:val="11"/>
        <w:tabs>
          <w:tab w:val="left" w:pos="3880"/>
          <w:tab w:val="left" w:pos="5757"/>
        </w:tabs>
        <w:spacing w:before="39" w:line="292" w:lineRule="auto"/>
        <w:ind w:left="2910" w:right="2980"/>
      </w:pPr>
      <w:r>
        <w:t>#0004</w:t>
      </w:r>
      <w:r>
        <w:tab/>
      </w:r>
      <w:r>
        <w:t>if (exponent == 0)</w:t>
      </w:r>
      <w:r>
        <w:rPr>
          <w:spacing w:val="1"/>
        </w:rPr>
        <w:t xml:space="preserve"> </w:t>
      </w:r>
      <w:r>
        <w:t>return (int)1;</w:t>
      </w:r>
      <w:r>
        <w:rPr>
          <w:spacing w:val="-94"/>
        </w:rPr>
        <w:t xml:space="preserve"> </w:t>
      </w:r>
      <w:r>
        <w:t>#0005</w:t>
      </w:r>
      <w:r>
        <w:tab/>
      </w:r>
      <w:r>
        <w:t>if</w:t>
      </w:r>
      <w:r>
        <w:rPr>
          <w:spacing w:val="-4"/>
        </w:rPr>
        <w:t xml:space="preserve"> </w:t>
      </w:r>
      <w:r>
        <w:t>(exponent</w:t>
      </w:r>
      <w:r>
        <w:rPr>
          <w:spacing w:val="-3"/>
        </w:rPr>
        <w:t xml:space="preserve"> </w:t>
      </w:r>
      <w:r>
        <w:t>&lt;</w:t>
      </w:r>
      <w:r>
        <w:rPr>
          <w:spacing w:val="-4"/>
        </w:rPr>
        <w:t xml:space="preserve"> </w:t>
      </w:r>
      <w:r>
        <w:t>0)</w:t>
      </w:r>
      <w:r>
        <w:tab/>
      </w:r>
      <w:r>
        <w:t>return (int)0;</w:t>
      </w:r>
      <w:r>
        <w:rPr>
          <w:spacing w:val="1"/>
        </w:rPr>
        <w:t xml:space="preserve"> </w:t>
      </w:r>
      <w:r>
        <w:t>#0006</w:t>
      </w:r>
      <w:r>
        <w:tab/>
      </w:r>
      <w:r>
        <w:t>while</w:t>
      </w:r>
      <w:r>
        <w:rPr>
          <w:spacing w:val="-6"/>
        </w:rPr>
        <w:t xml:space="preserve"> </w:t>
      </w:r>
      <w:r>
        <w:t>(--exponent)</w:t>
      </w:r>
      <w:r>
        <w:rPr>
          <w:spacing w:val="59"/>
        </w:rPr>
        <w:t xml:space="preserve"> </w:t>
      </w:r>
      <w:r>
        <w:t>result</w:t>
      </w:r>
      <w:r>
        <w:rPr>
          <w:spacing w:val="-5"/>
        </w:rPr>
        <w:t xml:space="preserve"> </w:t>
      </w:r>
      <w:r>
        <w:t>*=</w:t>
      </w:r>
      <w:r>
        <w:rPr>
          <w:spacing w:val="-6"/>
        </w:rPr>
        <w:t xml:space="preserve"> </w:t>
      </w:r>
      <w:r>
        <w:t>base;</w:t>
      </w:r>
      <w:r>
        <w:rPr>
          <w:spacing w:val="-93"/>
        </w:rPr>
        <w:t xml:space="preserve"> </w:t>
      </w:r>
      <w:r>
        <w:t>#0007</w:t>
      </w:r>
      <w:r>
        <w:tab/>
      </w:r>
      <w:r>
        <w:t>return</w:t>
      </w:r>
      <w:r>
        <w:rPr>
          <w:spacing w:val="-1"/>
        </w:rPr>
        <w:t xml:space="preserve"> </w:t>
      </w:r>
      <w:r>
        <w:t>result;</w:t>
      </w:r>
    </w:p>
    <w:p>
      <w:pPr>
        <w:pStyle w:val="11"/>
        <w:spacing w:line="180" w:lineRule="exact"/>
        <w:ind w:left="2910"/>
      </w:pPr>
      <w:r>
        <w:t>#0008</w:t>
      </w:r>
      <w:r>
        <w:rPr>
          <w:spacing w:val="63"/>
        </w:rPr>
        <w:t xml:space="preserve"> </w:t>
      </w:r>
      <w:r>
        <w:t>}</w:t>
      </w:r>
    </w:p>
    <w:p>
      <w:pPr>
        <w:pStyle w:val="11"/>
        <w:rPr>
          <w:sz w:val="18"/>
        </w:rPr>
      </w:pPr>
    </w:p>
    <w:p>
      <w:pPr>
        <w:spacing w:before="120"/>
        <w:ind w:left="2627" w:right="0" w:firstLine="0"/>
        <w:jc w:val="left"/>
        <w:rPr>
          <w:rFonts w:hint="eastAsia" w:ascii="宋体" w:eastAsia="宋体"/>
          <w:sz w:val="18"/>
        </w:rPr>
      </w:pPr>
      <w:r>
        <w:rPr>
          <w:rFonts w:hint="eastAsia" w:ascii="宋体" w:eastAsia="宋体"/>
          <w:spacing w:val="3"/>
          <w:sz w:val="18"/>
        </w:rPr>
        <w:t xml:space="preserve">对于 </w:t>
      </w:r>
      <w:r>
        <w:rPr>
          <w:rFonts w:ascii="Times New Roman" w:eastAsia="Times New Roman"/>
          <w:sz w:val="18"/>
        </w:rPr>
        <w:t>long</w:t>
      </w:r>
      <w:r>
        <w:rPr>
          <w:rFonts w:ascii="Times New Roman" w:eastAsia="Times New Roman"/>
          <w:spacing w:val="49"/>
          <w:sz w:val="18"/>
        </w:rPr>
        <w:t xml:space="preserve"> </w:t>
      </w:r>
      <w:r>
        <w:rPr>
          <w:rFonts w:hint="eastAsia" w:ascii="宋体" w:eastAsia="宋体"/>
          <w:sz w:val="18"/>
        </w:rPr>
        <w:t>资料，</w:t>
      </w:r>
      <w:r>
        <w:rPr>
          <w:rFonts w:ascii="Times New Roman" w:eastAsia="Times New Roman"/>
          <w:i/>
          <w:sz w:val="18"/>
        </w:rPr>
        <w:t>power</w:t>
      </w:r>
      <w:r>
        <w:rPr>
          <w:rFonts w:ascii="Times New Roman" w:eastAsia="Times New Roman"/>
          <w:i/>
          <w:spacing w:val="17"/>
          <w:sz w:val="18"/>
        </w:rPr>
        <w:t xml:space="preserve">() </w:t>
      </w:r>
      <w:r>
        <w:rPr>
          <w:rFonts w:hint="eastAsia" w:ascii="宋体" w:eastAsia="宋体"/>
          <w:sz w:val="18"/>
        </w:rPr>
        <w:t>函式应该是这样：</w:t>
      </w:r>
    </w:p>
    <w:p>
      <w:pPr>
        <w:pStyle w:val="11"/>
        <w:spacing w:before="8"/>
        <w:rPr>
          <w:rFonts w:ascii="宋体"/>
          <w:sz w:val="21"/>
        </w:rPr>
      </w:pPr>
    </w:p>
    <w:p>
      <w:pPr>
        <w:pStyle w:val="11"/>
        <w:spacing w:line="292" w:lineRule="auto"/>
        <w:ind w:left="2910" w:right="3278"/>
        <w:jc w:val="both"/>
      </w:pPr>
      <w:r>
        <w:t>#0001 long power(long base, int exponent)</w:t>
      </w:r>
      <w:r>
        <w:rPr>
          <w:spacing w:val="-94"/>
        </w:rPr>
        <w:t xml:space="preserve"> </w:t>
      </w:r>
      <w:r>
        <w:t>#0002</w:t>
      </w:r>
      <w:r>
        <w:rPr>
          <w:spacing w:val="67"/>
        </w:rPr>
        <w:t xml:space="preserve"> </w:t>
      </w:r>
      <w:r>
        <w:t>{</w:t>
      </w:r>
    </w:p>
    <w:p>
      <w:pPr>
        <w:pStyle w:val="11"/>
        <w:spacing w:line="181" w:lineRule="exact"/>
        <w:ind w:left="2910"/>
        <w:jc w:val="both"/>
      </w:pPr>
      <w:r>
        <w:t xml:space="preserve">#0003   </w:t>
      </w:r>
      <w:r>
        <w:rPr>
          <w:spacing w:val="94"/>
        </w:rPr>
        <w:t xml:space="preserve"> </w:t>
      </w:r>
      <w:r>
        <w:t>long</w:t>
      </w:r>
      <w:r>
        <w:rPr>
          <w:spacing w:val="-2"/>
        </w:rPr>
        <w:t xml:space="preserve"> </w:t>
      </w:r>
      <w:r>
        <w:t>result</w:t>
      </w:r>
      <w:r>
        <w:rPr>
          <w:spacing w:val="-2"/>
        </w:rPr>
        <w:t xml:space="preserve"> </w:t>
      </w:r>
      <w:r>
        <w:t>=</w:t>
      </w:r>
      <w:r>
        <w:rPr>
          <w:spacing w:val="-3"/>
        </w:rPr>
        <w:t xml:space="preserve"> </w:t>
      </w:r>
      <w:r>
        <w:t>base;</w:t>
      </w:r>
    </w:p>
    <w:p>
      <w:pPr>
        <w:pStyle w:val="11"/>
        <w:spacing w:before="40" w:line="292" w:lineRule="auto"/>
        <w:ind w:left="2910" w:right="2980"/>
        <w:jc w:val="both"/>
      </w:pPr>
      <w:r>
        <w:t>#0004</w:t>
      </w:r>
      <w:r>
        <w:rPr>
          <w:spacing w:val="1"/>
        </w:rPr>
        <w:t xml:space="preserve"> </w:t>
      </w:r>
      <w:r>
        <w:t>if (exponent == 0) return (long)1;</w:t>
      </w:r>
      <w:r>
        <w:rPr>
          <w:spacing w:val="-94"/>
        </w:rPr>
        <w:t xml:space="preserve"> </w:t>
      </w:r>
      <w:r>
        <w:t>#0005</w:t>
      </w:r>
      <w:r>
        <w:rPr>
          <w:spacing w:val="1"/>
        </w:rPr>
        <w:t xml:space="preserve"> </w:t>
      </w:r>
      <w:r>
        <w:t>if (exponent &lt; 0)</w:t>
      </w:r>
      <w:r>
        <w:rPr>
          <w:spacing w:val="96"/>
        </w:rPr>
        <w:t xml:space="preserve"> </w:t>
      </w:r>
      <w:r>
        <w:t>return (long)0;</w:t>
      </w:r>
      <w:r>
        <w:rPr>
          <w:spacing w:val="-94"/>
        </w:rPr>
        <w:t xml:space="preserve"> </w:t>
      </w:r>
      <w:r>
        <w:t>#0006</w:t>
      </w:r>
      <w:r>
        <w:rPr>
          <w:spacing w:val="1"/>
        </w:rPr>
        <w:t xml:space="preserve"> </w:t>
      </w:r>
      <w:r>
        <w:t>while (--exponent) result *= base;</w:t>
      </w:r>
      <w:r>
        <w:rPr>
          <w:spacing w:val="-94"/>
        </w:rPr>
        <w:t xml:space="preserve"> </w:t>
      </w:r>
      <w:r>
        <w:t>#0007</w:t>
      </w:r>
      <w:r>
        <w:rPr>
          <w:spacing w:val="9"/>
        </w:rPr>
        <w:t xml:space="preserve"> </w:t>
      </w:r>
      <w:r>
        <w:t>return</w:t>
      </w:r>
      <w:r>
        <w:rPr>
          <w:spacing w:val="-1"/>
        </w:rPr>
        <w:t xml:space="preserve"> </w:t>
      </w:r>
      <w:r>
        <w:t>result;</w:t>
      </w:r>
    </w:p>
    <w:p>
      <w:pPr>
        <w:pStyle w:val="11"/>
        <w:spacing w:line="180" w:lineRule="exact"/>
        <w:ind w:left="2910"/>
        <w:jc w:val="both"/>
      </w:pPr>
      <w:r>
        <w:t>#0008</w:t>
      </w:r>
      <w:r>
        <w:rPr>
          <w:spacing w:val="63"/>
        </w:rPr>
        <w:t xml:space="preserve"> </w:t>
      </w:r>
      <w:r>
        <w:t>}</w:t>
      </w:r>
    </w:p>
    <w:p>
      <w:pPr>
        <w:pStyle w:val="11"/>
        <w:rPr>
          <w:sz w:val="18"/>
        </w:rPr>
      </w:pPr>
    </w:p>
    <w:p>
      <w:pPr>
        <w:spacing w:before="120"/>
        <w:ind w:left="2627" w:right="0" w:firstLine="0"/>
        <w:jc w:val="left"/>
        <w:rPr>
          <w:rFonts w:hint="eastAsia" w:ascii="宋体" w:eastAsia="宋体"/>
          <w:sz w:val="18"/>
        </w:rPr>
      </w:pPr>
      <w:r>
        <w:rPr>
          <w:rFonts w:hint="eastAsia" w:ascii="宋体" w:eastAsia="宋体"/>
          <w:spacing w:val="10"/>
          <w:sz w:val="18"/>
        </w:rPr>
        <w:t xml:space="preserve">对于 </w:t>
      </w:r>
      <w:r>
        <w:rPr>
          <w:rFonts w:ascii="Times New Roman" w:eastAsia="Times New Roman"/>
          <w:sz w:val="18"/>
        </w:rPr>
        <w:t>float</w:t>
      </w:r>
      <w:r>
        <w:rPr>
          <w:rFonts w:ascii="Times New Roman" w:eastAsia="Times New Roman"/>
          <w:spacing w:val="33"/>
          <w:sz w:val="18"/>
        </w:rPr>
        <w:t xml:space="preserve"> </w:t>
      </w:r>
      <w:r>
        <w:rPr>
          <w:rFonts w:hint="eastAsia" w:ascii="宋体" w:eastAsia="宋体"/>
          <w:sz w:val="18"/>
        </w:rPr>
        <w:t>我们应该</w:t>
      </w:r>
      <w:r>
        <w:rPr>
          <w:rFonts w:ascii="Times New Roman" w:eastAsia="Times New Roman"/>
          <w:sz w:val="18"/>
        </w:rPr>
        <w:t>...</w:t>
      </w:r>
      <w:r>
        <w:rPr>
          <w:rFonts w:hint="eastAsia" w:ascii="宋体" w:eastAsia="宋体"/>
          <w:spacing w:val="8"/>
          <w:sz w:val="18"/>
        </w:rPr>
        <w:t xml:space="preserve">，对于 </w:t>
      </w:r>
      <w:r>
        <w:rPr>
          <w:rFonts w:ascii="Times New Roman" w:eastAsia="Times New Roman"/>
          <w:sz w:val="18"/>
        </w:rPr>
        <w:t>complex</w:t>
      </w:r>
      <w:r>
        <w:rPr>
          <w:rFonts w:ascii="Times New Roman" w:eastAsia="Times New Roman"/>
          <w:spacing w:val="67"/>
          <w:sz w:val="18"/>
        </w:rPr>
        <w:t xml:space="preserve"> </w:t>
      </w:r>
      <w:r>
        <w:rPr>
          <w:rFonts w:hint="eastAsia" w:ascii="宋体" w:eastAsia="宋体"/>
          <w:sz w:val="18"/>
        </w:rPr>
        <w:t>我们又应该</w:t>
      </w:r>
      <w:r>
        <w:rPr>
          <w:rFonts w:ascii="Times New Roman" w:eastAsia="Times New Roman"/>
          <w:sz w:val="18"/>
        </w:rPr>
        <w:t>...</w:t>
      </w:r>
      <w:r>
        <w:rPr>
          <w:rFonts w:hint="eastAsia" w:ascii="宋体" w:eastAsia="宋体"/>
          <w:sz w:val="18"/>
        </w:rPr>
        <w:t>，噢，为什么不能够把资料</w:t>
      </w:r>
    </w:p>
    <w:p>
      <w:pPr>
        <w:pStyle w:val="11"/>
        <w:rPr>
          <w:rFonts w:ascii="宋体"/>
          <w:sz w:val="20"/>
        </w:rPr>
      </w:pPr>
    </w:p>
    <w:p>
      <w:pPr>
        <w:pStyle w:val="11"/>
        <w:rPr>
          <w:rFonts w:ascii="宋体"/>
          <w:sz w:val="20"/>
        </w:rPr>
      </w:pPr>
    </w:p>
    <w:p>
      <w:pPr>
        <w:pStyle w:val="11"/>
        <w:spacing w:before="3"/>
        <w:rPr>
          <w:rFonts w:ascii="宋体"/>
          <w:sz w:val="15"/>
        </w:rPr>
      </w:pPr>
    </w:p>
    <w:p>
      <w:pPr>
        <w:spacing w:before="96"/>
        <w:ind w:left="0" w:right="500" w:firstLine="0"/>
        <w:jc w:val="right"/>
        <w:rPr>
          <w:rFonts w:ascii="Arial"/>
          <w:b/>
          <w:sz w:val="20"/>
        </w:rPr>
      </w:pPr>
      <w:r>
        <w:rPr>
          <w:rFonts w:ascii="Arial"/>
          <w:b/>
          <w:sz w:val="20"/>
        </w:rPr>
        <w:t>65</w:t>
      </w:r>
    </w:p>
    <w:p>
      <w:pPr>
        <w:spacing w:after="0"/>
        <w:jc w:val="right"/>
        <w:rPr>
          <w:rFonts w:ascii="Arial"/>
          <w:sz w:val="20"/>
        </w:rPr>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553" o:spid="_x0000_s1553" o:spt="1" style="position:absolute;left:0pt;margin-left:131.9pt;margin-top:18.85pt;height:0.7pt;width:323pt;mso-position-horizontal-relative:page;mso-wrap-distance-bottom:0pt;mso-wrap-distance-top:0pt;z-index:-251333632;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8"/>
        <w:rPr>
          <w:rFonts w:ascii="宋体"/>
          <w:sz w:val="29"/>
        </w:rPr>
      </w:pPr>
    </w:p>
    <w:p>
      <w:pPr>
        <w:spacing w:before="83" w:line="374" w:lineRule="auto"/>
        <w:ind w:left="2627" w:right="1155" w:hanging="1"/>
        <w:jc w:val="left"/>
        <w:rPr>
          <w:rFonts w:hint="eastAsia" w:ascii="宋体" w:eastAsia="宋体"/>
          <w:sz w:val="18"/>
        </w:rPr>
      </w:pPr>
      <w:r>
        <w:rPr>
          <w:rFonts w:hint="eastAsia" w:ascii="宋体" w:eastAsia="宋体"/>
          <w:spacing w:val="2"/>
          <w:sz w:val="18"/>
        </w:rPr>
        <w:t xml:space="preserve">型别也变成参数之一，在呼叫函式时加以指定呢？是的，这就是 </w:t>
      </w:r>
      <w:r>
        <w:rPr>
          <w:rFonts w:ascii="Times New Roman" w:eastAsia="Times New Roman"/>
          <w:sz w:val="18"/>
        </w:rPr>
        <w:t>template</w:t>
      </w:r>
      <w:r>
        <w:rPr>
          <w:rFonts w:ascii="Times New Roman" w:eastAsia="Times New Roman"/>
          <w:spacing w:val="37"/>
          <w:sz w:val="18"/>
        </w:rPr>
        <w:t xml:space="preserve"> </w:t>
      </w:r>
      <w:r>
        <w:rPr>
          <w:rFonts w:hint="eastAsia" w:ascii="宋体" w:eastAsia="宋体"/>
          <w:sz w:val="18"/>
        </w:rPr>
        <w:t>的妙用，语法如下：</w:t>
      </w:r>
    </w:p>
    <w:p>
      <w:pPr>
        <w:pStyle w:val="11"/>
        <w:spacing w:before="148"/>
        <w:ind w:left="360" w:right="31"/>
        <w:jc w:val="center"/>
      </w:pPr>
      <w:r>
        <w:t>template</w:t>
      </w:r>
      <w:r>
        <w:rPr>
          <w:spacing w:val="-6"/>
        </w:rPr>
        <w:t xml:space="preserve"> </w:t>
      </w:r>
      <w:r>
        <w:t>&lt;class</w:t>
      </w:r>
      <w:r>
        <w:rPr>
          <w:spacing w:val="-5"/>
        </w:rPr>
        <w:t xml:space="preserve"> </w:t>
      </w:r>
      <w:r>
        <w:t>T&gt;</w:t>
      </w:r>
      <w:r>
        <w:rPr>
          <w:spacing w:val="-6"/>
        </w:rPr>
        <w:t xml:space="preserve"> </w:t>
      </w:r>
      <w:r>
        <w:t>T</w:t>
      </w:r>
      <w:r>
        <w:rPr>
          <w:spacing w:val="-5"/>
        </w:rPr>
        <w:t xml:space="preserve"> </w:t>
      </w:r>
      <w:r>
        <w:t>power(T</w:t>
      </w:r>
      <w:r>
        <w:rPr>
          <w:spacing w:val="-6"/>
        </w:rPr>
        <w:t xml:space="preserve"> </w:t>
      </w:r>
      <w:r>
        <w:t>base,</w:t>
      </w:r>
      <w:r>
        <w:rPr>
          <w:spacing w:val="-5"/>
        </w:rPr>
        <w:t xml:space="preserve"> </w:t>
      </w:r>
      <w:r>
        <w:t>int</w:t>
      </w:r>
      <w:r>
        <w:rPr>
          <w:spacing w:val="-6"/>
        </w:rPr>
        <w:t xml:space="preserve"> </w:t>
      </w:r>
      <w:r>
        <w:t>exponent);</w:t>
      </w:r>
    </w:p>
    <w:p>
      <w:pPr>
        <w:pStyle w:val="11"/>
        <w:rPr>
          <w:sz w:val="18"/>
        </w:rPr>
      </w:pPr>
    </w:p>
    <w:p>
      <w:pPr>
        <w:spacing w:before="120"/>
        <w:ind w:left="2627" w:right="0" w:firstLine="0"/>
        <w:jc w:val="left"/>
        <w:rPr>
          <w:rFonts w:hint="eastAsia" w:ascii="宋体" w:eastAsia="宋体"/>
          <w:sz w:val="18"/>
        </w:rPr>
      </w:pPr>
      <w:r>
        <w:rPr>
          <w:rFonts w:hint="eastAsia" w:ascii="宋体" w:eastAsia="宋体"/>
          <w:sz w:val="18"/>
        </w:rPr>
        <w:t>写成两行或许比较清楚：</w:t>
      </w:r>
    </w:p>
    <w:p>
      <w:pPr>
        <w:pStyle w:val="11"/>
        <w:spacing w:before="7"/>
        <w:rPr>
          <w:rFonts w:ascii="宋体"/>
          <w:sz w:val="13"/>
        </w:rPr>
      </w:pPr>
    </w:p>
    <w:p>
      <w:pPr>
        <w:pStyle w:val="11"/>
        <w:tabs>
          <w:tab w:val="left" w:pos="9063"/>
        </w:tabs>
        <w:spacing w:before="99"/>
        <w:ind w:left="2910"/>
      </w:pPr>
      <w:r>
        <w:rPr>
          <w:shd w:val="clear" w:color="auto" w:fill="E4E4E4"/>
        </w:rPr>
        <w:t>template</w:t>
      </w:r>
      <w:r>
        <w:rPr>
          <w:spacing w:val="-7"/>
          <w:shd w:val="clear" w:color="auto" w:fill="E4E4E4"/>
        </w:rPr>
        <w:t xml:space="preserve"> </w:t>
      </w:r>
      <w:r>
        <w:rPr>
          <w:shd w:val="clear" w:color="auto" w:fill="E4E4E4"/>
        </w:rPr>
        <w:t>&lt;class</w:t>
      </w:r>
      <w:r>
        <w:rPr>
          <w:spacing w:val="-5"/>
          <w:shd w:val="clear" w:color="auto" w:fill="E4E4E4"/>
        </w:rPr>
        <w:t xml:space="preserve"> </w:t>
      </w:r>
      <w:r>
        <w:rPr>
          <w:b/>
          <w:shd w:val="clear" w:color="auto" w:fill="E4E4E4"/>
        </w:rPr>
        <w:t>T</w:t>
      </w:r>
      <w:r>
        <w:rPr>
          <w:shd w:val="clear" w:color="auto" w:fill="E4E4E4"/>
        </w:rPr>
        <w:t>&gt;</w:t>
      </w:r>
      <w:r>
        <w:rPr>
          <w:shd w:val="clear" w:color="auto" w:fill="E4E4E4"/>
        </w:rPr>
        <w:tab/>
      </w:r>
    </w:p>
    <w:p>
      <w:pPr>
        <w:pStyle w:val="11"/>
        <w:spacing w:before="39"/>
        <w:ind w:left="2910"/>
      </w:pPr>
      <w:r>
        <w:rPr>
          <w:b/>
        </w:rPr>
        <w:t>T</w:t>
      </w:r>
      <w:r>
        <w:rPr>
          <w:b/>
          <w:spacing w:val="-6"/>
        </w:rPr>
        <w:t xml:space="preserve"> </w:t>
      </w:r>
      <w:r>
        <w:t>power(</w:t>
      </w:r>
      <w:r>
        <w:rPr>
          <w:b/>
        </w:rPr>
        <w:t>T</w:t>
      </w:r>
      <w:r>
        <w:rPr>
          <w:b/>
          <w:spacing w:val="-5"/>
        </w:rPr>
        <w:t xml:space="preserve"> </w:t>
      </w:r>
      <w:r>
        <w:t>base,</w:t>
      </w:r>
      <w:r>
        <w:rPr>
          <w:spacing w:val="-6"/>
        </w:rPr>
        <w:t xml:space="preserve"> </w:t>
      </w:r>
      <w:r>
        <w:t>int</w:t>
      </w:r>
      <w:r>
        <w:rPr>
          <w:spacing w:val="-5"/>
        </w:rPr>
        <w:t xml:space="preserve"> </w:t>
      </w:r>
      <w:r>
        <w:t>exponent);</w:t>
      </w:r>
    </w:p>
    <w:p>
      <w:pPr>
        <w:pStyle w:val="11"/>
        <w:rPr>
          <w:sz w:val="18"/>
        </w:rPr>
      </w:pPr>
    </w:p>
    <w:p>
      <w:pPr>
        <w:pStyle w:val="11"/>
        <w:spacing w:before="5"/>
        <w:rPr>
          <w:sz w:val="20"/>
        </w:rPr>
      </w:pPr>
    </w:p>
    <w:p>
      <w:pPr>
        <w:spacing w:before="0"/>
        <w:ind w:left="2627" w:right="0" w:firstLine="0"/>
        <w:jc w:val="both"/>
        <w:rPr>
          <w:rFonts w:hint="eastAsia" w:ascii="宋体" w:eastAsia="宋体"/>
          <w:sz w:val="18"/>
        </w:rPr>
      </w:pPr>
      <w:r>
        <w:rPr>
          <w:rFonts w:hint="eastAsia" w:ascii="宋体" w:eastAsia="宋体"/>
          <w:spacing w:val="4"/>
          <w:sz w:val="18"/>
        </w:rPr>
        <w:t xml:space="preserve">这样的函式宣告是以一个特殊的 </w:t>
      </w:r>
      <w:r>
        <w:rPr>
          <w:rFonts w:ascii="Arial Black" w:eastAsia="Arial Black"/>
          <w:sz w:val="18"/>
        </w:rPr>
        <w:t>template</w:t>
      </w:r>
      <w:r>
        <w:rPr>
          <w:rFonts w:ascii="Arial Black" w:eastAsia="Arial Black"/>
          <w:spacing w:val="85"/>
          <w:sz w:val="18"/>
        </w:rPr>
        <w:t xml:space="preserve"> </w:t>
      </w:r>
      <w:r>
        <w:rPr>
          <w:rFonts w:hint="eastAsia" w:ascii="宋体" w:eastAsia="宋体"/>
          <w:sz w:val="18"/>
        </w:rPr>
        <w:t>字首开始，后面紧跟着一个参数列</w:t>
      </w:r>
    </w:p>
    <w:p>
      <w:pPr>
        <w:spacing w:before="107" w:line="369" w:lineRule="auto"/>
        <w:ind w:left="2627" w:right="1155" w:firstLine="0"/>
        <w:jc w:val="both"/>
        <w:rPr>
          <w:rFonts w:hint="eastAsia" w:ascii="宋体" w:eastAsia="宋体"/>
          <w:sz w:val="18"/>
        </w:rPr>
      </w:pPr>
      <w:r>
        <w:rPr>
          <w:rFonts w:hint="eastAsia" w:ascii="宋体" w:eastAsia="宋体"/>
          <w:sz w:val="18"/>
        </w:rPr>
        <w:t>（</w:t>
      </w:r>
      <w:r>
        <w:rPr>
          <w:rFonts w:hint="eastAsia" w:ascii="宋体" w:eastAsia="宋体"/>
          <w:spacing w:val="3"/>
          <w:sz w:val="18"/>
        </w:rPr>
        <w:t xml:space="preserve">本例只有一个参数 </w:t>
      </w:r>
      <w:r>
        <w:rPr>
          <w:rFonts w:ascii="Times New Roman" w:eastAsia="Times New Roman"/>
          <w:sz w:val="18"/>
        </w:rPr>
        <w:t>T</w:t>
      </w:r>
      <w:r>
        <w:rPr>
          <w:rFonts w:hint="eastAsia" w:ascii="宋体" w:eastAsia="宋体"/>
          <w:sz w:val="18"/>
        </w:rPr>
        <w:t>）</w:t>
      </w:r>
      <w:r>
        <w:rPr>
          <w:rFonts w:hint="eastAsia" w:ascii="宋体" w:eastAsia="宋体"/>
          <w:spacing w:val="2"/>
          <w:sz w:val="18"/>
        </w:rPr>
        <w:t xml:space="preserve">。容易让人迷惑的是其中的 </w:t>
      </w:r>
      <w:r>
        <w:rPr>
          <w:rFonts w:ascii="Arial Black" w:eastAsia="Arial Black"/>
          <w:sz w:val="18"/>
        </w:rPr>
        <w:t>class</w:t>
      </w:r>
      <w:r>
        <w:rPr>
          <w:rFonts w:ascii="Arial Black" w:eastAsia="Arial Black"/>
          <w:spacing w:val="59"/>
          <w:sz w:val="18"/>
        </w:rPr>
        <w:t xml:space="preserve"> </w:t>
      </w:r>
      <w:r>
        <w:rPr>
          <w:rFonts w:hint="eastAsia" w:ascii="宋体" w:eastAsia="宋体"/>
          <w:sz w:val="18"/>
        </w:rPr>
        <w:t>字眼，它并不一定</w:t>
      </w:r>
      <w:r>
        <w:rPr>
          <w:rFonts w:hint="eastAsia" w:ascii="宋体" w:eastAsia="宋体"/>
          <w:spacing w:val="5"/>
          <w:sz w:val="18"/>
        </w:rPr>
        <w:t xml:space="preserve">表示 </w:t>
      </w:r>
      <w:r>
        <w:rPr>
          <w:rFonts w:ascii="Times New Roman" w:eastAsia="Times New Roman"/>
          <w:sz w:val="18"/>
        </w:rPr>
        <w:t>C+</w:t>
      </w:r>
      <w:r>
        <w:rPr>
          <w:rFonts w:ascii="Times New Roman" w:eastAsia="Times New Roman"/>
          <w:spacing w:val="4"/>
          <w:sz w:val="18"/>
        </w:rPr>
        <w:t xml:space="preserve">+ </w:t>
      </w:r>
      <w:r>
        <w:rPr>
          <w:rFonts w:hint="eastAsia" w:ascii="宋体" w:eastAsia="宋体"/>
          <w:spacing w:val="8"/>
          <w:sz w:val="18"/>
        </w:rPr>
        <w:t xml:space="preserve">的 </w:t>
      </w:r>
      <w:r>
        <w:rPr>
          <w:rFonts w:ascii="Times New Roman" w:eastAsia="Times New Roman"/>
          <w:sz w:val="18"/>
        </w:rPr>
        <w:t>class</w:t>
      </w:r>
      <w:r>
        <w:rPr>
          <w:rFonts w:hint="eastAsia" w:ascii="宋体" w:eastAsia="宋体"/>
          <w:sz w:val="18"/>
        </w:rPr>
        <w:t>，它可以只是一个普通的（内建的）资料型别（当然啦，以退</w:t>
      </w:r>
      <w:r>
        <w:rPr>
          <w:rFonts w:hint="eastAsia" w:ascii="宋体" w:eastAsia="宋体"/>
          <w:spacing w:val="3"/>
          <w:sz w:val="18"/>
        </w:rPr>
        <w:t>化的角度看，内建型别也是一种</w:t>
      </w:r>
      <w:r>
        <w:rPr>
          <w:rFonts w:ascii="Times New Roman" w:eastAsia="Times New Roman"/>
          <w:sz w:val="18"/>
        </w:rPr>
        <w:t>class</w:t>
      </w:r>
      <w:r>
        <w:rPr>
          <w:rFonts w:hint="eastAsia" w:ascii="宋体" w:eastAsia="宋体"/>
          <w:sz w:val="18"/>
        </w:rPr>
        <w:t>）</w:t>
      </w:r>
      <w:r>
        <w:rPr>
          <w:rFonts w:hint="eastAsia" w:ascii="宋体" w:eastAsia="宋体"/>
          <w:spacing w:val="8"/>
          <w:sz w:val="18"/>
        </w:rPr>
        <w:t xml:space="preserve">。 </w:t>
      </w:r>
      <w:r>
        <w:rPr>
          <w:rFonts w:ascii="Times New Roman" w:eastAsia="Times New Roman"/>
          <w:sz w:val="18"/>
        </w:rPr>
        <w:t>&lt;class</w:t>
      </w:r>
      <w:r>
        <w:rPr>
          <w:rFonts w:ascii="Times New Roman" w:eastAsia="Times New Roman"/>
          <w:spacing w:val="11"/>
          <w:sz w:val="18"/>
        </w:rPr>
        <w:t xml:space="preserve"> </w:t>
      </w:r>
      <w:r>
        <w:rPr>
          <w:rFonts w:ascii="Times New Roman" w:eastAsia="Times New Roman"/>
          <w:sz w:val="18"/>
        </w:rPr>
        <w:t>T</w:t>
      </w:r>
      <w:r>
        <w:rPr>
          <w:rFonts w:ascii="Times New Roman" w:eastAsia="Times New Roman"/>
          <w:spacing w:val="4"/>
          <w:sz w:val="18"/>
        </w:rPr>
        <w:t xml:space="preserve">&gt; </w:t>
      </w:r>
      <w:r>
        <w:rPr>
          <w:rFonts w:hint="eastAsia" w:ascii="宋体" w:eastAsia="宋体"/>
          <w:sz w:val="18"/>
        </w:rPr>
        <w:t>的意思是：</w:t>
      </w:r>
      <w:r>
        <w:rPr>
          <w:rFonts w:ascii="Times New Roman" w:eastAsia="Times New Roman"/>
          <w:sz w:val="18"/>
        </w:rPr>
        <w:t>T</w:t>
      </w:r>
      <w:r>
        <w:rPr>
          <w:rFonts w:ascii="Times New Roman" w:eastAsia="Times New Roman"/>
          <w:spacing w:val="10"/>
          <w:sz w:val="18"/>
        </w:rPr>
        <w:t xml:space="preserve"> </w:t>
      </w:r>
      <w:r>
        <w:rPr>
          <w:rFonts w:hint="eastAsia" w:ascii="宋体" w:eastAsia="宋体"/>
          <w:sz w:val="18"/>
        </w:rPr>
        <w:t>是一种资料型别，此型别将在呼叫此函式时才由呼叫者指定。</w:t>
      </w:r>
    </w:p>
    <w:p>
      <w:pPr>
        <w:pStyle w:val="11"/>
        <w:spacing w:before="10"/>
        <w:rPr>
          <w:rFonts w:ascii="宋体"/>
          <w:sz w:val="18"/>
        </w:rPr>
      </w:pPr>
    </w:p>
    <w:p>
      <w:pPr>
        <w:spacing w:before="1" w:line="374" w:lineRule="auto"/>
        <w:ind w:left="2627" w:right="1155" w:firstLine="0"/>
        <w:jc w:val="both"/>
        <w:rPr>
          <w:rFonts w:hint="eastAsia" w:ascii="宋体" w:eastAsia="宋体"/>
          <w:sz w:val="18"/>
        </w:rPr>
      </w:pPr>
      <w:r>
        <w:rPr>
          <w:rFonts w:hint="eastAsia" w:ascii="宋体" w:eastAsia="宋体"/>
          <w:spacing w:val="3"/>
          <w:sz w:val="18"/>
        </w:rPr>
        <w:t xml:space="preserve">下面就是 </w:t>
      </w:r>
      <w:r>
        <w:rPr>
          <w:rFonts w:ascii="Times New Roman" w:eastAsia="Times New Roman"/>
          <w:i/>
          <w:sz w:val="18"/>
        </w:rPr>
        <w:t>power</w:t>
      </w:r>
      <w:r>
        <w:rPr>
          <w:rFonts w:ascii="Times New Roman" w:eastAsia="Times New Roman"/>
          <w:i/>
          <w:spacing w:val="3"/>
          <w:sz w:val="18"/>
        </w:rPr>
        <w:t xml:space="preserve">() </w:t>
      </w:r>
      <w:r>
        <w:rPr>
          <w:rFonts w:hint="eastAsia" w:ascii="宋体" w:eastAsia="宋体"/>
          <w:spacing w:val="6"/>
          <w:sz w:val="18"/>
        </w:rPr>
        <w:t xml:space="preserve">的 </w:t>
      </w:r>
      <w:r>
        <w:rPr>
          <w:rFonts w:ascii="Times New Roman" w:eastAsia="Times New Roman"/>
          <w:sz w:val="18"/>
        </w:rPr>
        <w:t>template</w:t>
      </w:r>
      <w:r>
        <w:rPr>
          <w:rFonts w:ascii="Times New Roman" w:eastAsia="Times New Roman"/>
          <w:spacing w:val="15"/>
          <w:sz w:val="18"/>
        </w:rPr>
        <w:t xml:space="preserve"> </w:t>
      </w:r>
      <w:r>
        <w:rPr>
          <w:rFonts w:hint="eastAsia" w:ascii="宋体" w:eastAsia="宋体"/>
          <w:sz w:val="18"/>
        </w:rPr>
        <w:t xml:space="preserve">版本。注意，传回值也必须吻合 </w:t>
      </w:r>
      <w:r>
        <w:rPr>
          <w:rFonts w:ascii="Times New Roman" w:eastAsia="Times New Roman"/>
          <w:sz w:val="18"/>
        </w:rPr>
        <w:t>template</w:t>
      </w:r>
      <w:r>
        <w:rPr>
          <w:rFonts w:ascii="Times New Roman" w:eastAsia="Times New Roman"/>
          <w:spacing w:val="15"/>
          <w:sz w:val="18"/>
        </w:rPr>
        <w:t xml:space="preserve"> </w:t>
      </w:r>
      <w:r>
        <w:rPr>
          <w:rFonts w:hint="eastAsia" w:ascii="宋体" w:eastAsia="宋体"/>
          <w:sz w:val="18"/>
        </w:rPr>
        <w:t>函式的宣告：</w:t>
      </w:r>
    </w:p>
    <w:p>
      <w:pPr>
        <w:pStyle w:val="11"/>
        <w:spacing w:before="143"/>
        <w:ind w:left="2910"/>
      </w:pPr>
      <w:r>
        <w:t>#0001</w:t>
      </w:r>
      <w:r>
        <w:rPr>
          <w:spacing w:val="59"/>
        </w:rPr>
        <w:t xml:space="preserve"> </w:t>
      </w:r>
      <w:r>
        <w:t>template</w:t>
      </w:r>
      <w:r>
        <w:rPr>
          <w:spacing w:val="-5"/>
        </w:rPr>
        <w:t xml:space="preserve"> </w:t>
      </w:r>
      <w:r>
        <w:t>&lt;class</w:t>
      </w:r>
      <w:r>
        <w:rPr>
          <w:spacing w:val="-3"/>
        </w:rPr>
        <w:t xml:space="preserve"> </w:t>
      </w:r>
      <w:r>
        <w:rPr>
          <w:b/>
        </w:rPr>
        <w:t>T</w:t>
      </w:r>
      <w:r>
        <w:t>&gt;</w:t>
      </w:r>
    </w:p>
    <w:p>
      <w:pPr>
        <w:pStyle w:val="11"/>
        <w:spacing w:before="39" w:line="297" w:lineRule="auto"/>
        <w:ind w:left="2910" w:right="3839"/>
      </w:pPr>
      <w:r>
        <w:t>#0002</w:t>
      </w:r>
      <w:r>
        <w:rPr>
          <w:spacing w:val="60"/>
        </w:rPr>
        <w:t xml:space="preserve"> </w:t>
      </w:r>
      <w:r>
        <w:rPr>
          <w:b/>
        </w:rPr>
        <w:t>T</w:t>
      </w:r>
      <w:r>
        <w:rPr>
          <w:b/>
          <w:spacing w:val="-5"/>
        </w:rPr>
        <w:t xml:space="preserve"> </w:t>
      </w:r>
      <w:r>
        <w:t>power(</w:t>
      </w:r>
      <w:r>
        <w:rPr>
          <w:b/>
        </w:rPr>
        <w:t>T</w:t>
      </w:r>
      <w:r>
        <w:rPr>
          <w:b/>
          <w:spacing w:val="-5"/>
        </w:rPr>
        <w:t xml:space="preserve"> </w:t>
      </w:r>
      <w:r>
        <w:t>base,</w:t>
      </w:r>
      <w:r>
        <w:rPr>
          <w:spacing w:val="-4"/>
        </w:rPr>
        <w:t xml:space="preserve"> </w:t>
      </w:r>
      <w:r>
        <w:t>int</w:t>
      </w:r>
      <w:r>
        <w:rPr>
          <w:spacing w:val="-5"/>
        </w:rPr>
        <w:t xml:space="preserve"> </w:t>
      </w:r>
      <w:r>
        <w:t>exponent)</w:t>
      </w:r>
      <w:r>
        <w:rPr>
          <w:spacing w:val="-93"/>
        </w:rPr>
        <w:t xml:space="preserve"> </w:t>
      </w:r>
      <w:r>
        <w:t>#0003</w:t>
      </w:r>
      <w:r>
        <w:rPr>
          <w:spacing w:val="67"/>
        </w:rPr>
        <w:t xml:space="preserve"> </w:t>
      </w:r>
      <w:r>
        <w:t>{</w:t>
      </w:r>
    </w:p>
    <w:p>
      <w:pPr>
        <w:pStyle w:val="11"/>
        <w:tabs>
          <w:tab w:val="left" w:pos="3879"/>
        </w:tabs>
        <w:spacing w:line="173" w:lineRule="exact"/>
        <w:ind w:left="2910"/>
      </w:pPr>
      <w:r>
        <w:t>#0004</w:t>
      </w:r>
      <w:r>
        <w:tab/>
      </w:r>
      <w:r>
        <w:rPr>
          <w:b/>
        </w:rPr>
        <w:t>T</w:t>
      </w:r>
      <w:r>
        <w:rPr>
          <w:b/>
          <w:spacing w:val="-4"/>
        </w:rPr>
        <w:t xml:space="preserve"> </w:t>
      </w:r>
      <w:r>
        <w:t>result</w:t>
      </w:r>
      <w:r>
        <w:rPr>
          <w:spacing w:val="-4"/>
        </w:rPr>
        <w:t xml:space="preserve"> </w:t>
      </w:r>
      <w:r>
        <w:t>=</w:t>
      </w:r>
      <w:r>
        <w:rPr>
          <w:spacing w:val="-3"/>
        </w:rPr>
        <w:t xml:space="preserve"> </w:t>
      </w:r>
      <w:r>
        <w:t>base;</w:t>
      </w:r>
    </w:p>
    <w:p>
      <w:pPr>
        <w:pStyle w:val="11"/>
        <w:tabs>
          <w:tab w:val="left" w:pos="3880"/>
          <w:tab w:val="left" w:pos="5757"/>
        </w:tabs>
        <w:spacing w:before="40" w:line="295" w:lineRule="auto"/>
        <w:ind w:left="2910" w:right="2980"/>
      </w:pPr>
      <w:r>
        <w:t>#0005</w:t>
      </w:r>
      <w:r>
        <w:tab/>
      </w:r>
      <w:r>
        <w:t>if (exponent == 0)</w:t>
      </w:r>
      <w:r>
        <w:rPr>
          <w:spacing w:val="1"/>
        </w:rPr>
        <w:t xml:space="preserve"> </w:t>
      </w:r>
      <w:r>
        <w:t>return (</w:t>
      </w:r>
      <w:r>
        <w:rPr>
          <w:b/>
        </w:rPr>
        <w:t>T</w:t>
      </w:r>
      <w:r>
        <w:t>)1;</w:t>
      </w:r>
      <w:r>
        <w:rPr>
          <w:spacing w:val="1"/>
        </w:rPr>
        <w:t xml:space="preserve"> </w:t>
      </w:r>
      <w:r>
        <w:t>#0006</w:t>
      </w:r>
      <w:r>
        <w:tab/>
      </w:r>
      <w:r>
        <w:t>if</w:t>
      </w:r>
      <w:r>
        <w:rPr>
          <w:spacing w:val="-4"/>
        </w:rPr>
        <w:t xml:space="preserve"> </w:t>
      </w:r>
      <w:r>
        <w:t>(exponent</w:t>
      </w:r>
      <w:r>
        <w:rPr>
          <w:spacing w:val="-3"/>
        </w:rPr>
        <w:t xml:space="preserve"> </w:t>
      </w:r>
      <w:r>
        <w:t>&lt;</w:t>
      </w:r>
      <w:r>
        <w:rPr>
          <w:spacing w:val="-4"/>
        </w:rPr>
        <w:t xml:space="preserve"> </w:t>
      </w:r>
      <w:r>
        <w:t>0)</w:t>
      </w:r>
      <w:r>
        <w:tab/>
      </w:r>
      <w:r>
        <w:t>return (</w:t>
      </w:r>
      <w:r>
        <w:rPr>
          <w:b/>
        </w:rPr>
        <w:t>T</w:t>
      </w:r>
      <w:r>
        <w:t>)0;</w:t>
      </w:r>
      <w:r>
        <w:rPr>
          <w:spacing w:val="1"/>
        </w:rPr>
        <w:t xml:space="preserve"> </w:t>
      </w:r>
      <w:r>
        <w:t>#0007</w:t>
      </w:r>
      <w:r>
        <w:tab/>
      </w:r>
      <w:r>
        <w:t>while</w:t>
      </w:r>
      <w:r>
        <w:rPr>
          <w:spacing w:val="-6"/>
        </w:rPr>
        <w:t xml:space="preserve"> </w:t>
      </w:r>
      <w:r>
        <w:t>(--exponent)</w:t>
      </w:r>
      <w:r>
        <w:rPr>
          <w:spacing w:val="59"/>
        </w:rPr>
        <w:t xml:space="preserve"> </w:t>
      </w:r>
      <w:r>
        <w:t>result</w:t>
      </w:r>
      <w:r>
        <w:rPr>
          <w:spacing w:val="-5"/>
        </w:rPr>
        <w:t xml:space="preserve"> </w:t>
      </w:r>
      <w:r>
        <w:t>*=</w:t>
      </w:r>
      <w:r>
        <w:rPr>
          <w:spacing w:val="-6"/>
        </w:rPr>
        <w:t xml:space="preserve"> </w:t>
      </w:r>
      <w:r>
        <w:t>base;</w:t>
      </w:r>
      <w:r>
        <w:rPr>
          <w:spacing w:val="-93"/>
        </w:rPr>
        <w:t xml:space="preserve"> </w:t>
      </w:r>
      <w:r>
        <w:t>#0008</w:t>
      </w:r>
      <w:r>
        <w:tab/>
      </w:r>
      <w:r>
        <w:t>return</w:t>
      </w:r>
      <w:r>
        <w:rPr>
          <w:spacing w:val="-1"/>
        </w:rPr>
        <w:t xml:space="preserve"> </w:t>
      </w:r>
      <w:r>
        <w:t>result;</w:t>
      </w:r>
    </w:p>
    <w:p>
      <w:pPr>
        <w:pStyle w:val="11"/>
        <w:spacing w:line="177" w:lineRule="exact"/>
        <w:ind w:left="2910"/>
      </w:pPr>
      <w:r>
        <w:t>#0009</w:t>
      </w:r>
      <w:r>
        <w:rPr>
          <w:spacing w:val="63"/>
        </w:rPr>
        <w:t xml:space="preserve"> </w:t>
      </w:r>
      <w:r>
        <w:t>}</w:t>
      </w:r>
    </w:p>
    <w:p>
      <w:pPr>
        <w:pStyle w:val="11"/>
        <w:rPr>
          <w:sz w:val="18"/>
        </w:rPr>
      </w:pPr>
    </w:p>
    <w:p>
      <w:pPr>
        <w:spacing w:before="120"/>
        <w:ind w:left="2627" w:right="0" w:firstLine="0"/>
        <w:jc w:val="both"/>
        <w:rPr>
          <w:rFonts w:hint="eastAsia" w:ascii="宋体" w:eastAsia="宋体"/>
          <w:sz w:val="18"/>
        </w:rPr>
      </w:pPr>
      <w:r>
        <w:rPr>
          <w:rFonts w:hint="eastAsia" w:ascii="宋体" w:eastAsia="宋体"/>
          <w:spacing w:val="4"/>
          <w:sz w:val="18"/>
        </w:rPr>
        <w:t xml:space="preserve">下面是 </w:t>
      </w:r>
      <w:r>
        <w:rPr>
          <w:rFonts w:ascii="Times New Roman" w:eastAsia="Times New Roman"/>
          <w:sz w:val="18"/>
        </w:rPr>
        <w:t>template</w:t>
      </w:r>
      <w:r>
        <w:rPr>
          <w:rFonts w:ascii="Times New Roman" w:eastAsia="Times New Roman"/>
          <w:spacing w:val="66"/>
          <w:sz w:val="18"/>
        </w:rPr>
        <w:t xml:space="preserve"> </w:t>
      </w:r>
      <w:r>
        <w:rPr>
          <w:rFonts w:hint="eastAsia" w:ascii="宋体" w:eastAsia="宋体"/>
          <w:sz w:val="18"/>
        </w:rPr>
        <w:t>函式的呼叫方法：</w:t>
      </w:r>
    </w:p>
    <w:p>
      <w:pPr>
        <w:pStyle w:val="11"/>
        <w:spacing w:before="8"/>
        <w:rPr>
          <w:rFonts w:ascii="宋体"/>
          <w:sz w:val="21"/>
        </w:rPr>
      </w:pPr>
    </w:p>
    <w:p>
      <w:pPr>
        <w:pStyle w:val="11"/>
        <w:ind w:left="2910"/>
      </w:pPr>
      <w:r>
        <w:t>#0001</w:t>
      </w:r>
      <w:r>
        <w:rPr>
          <w:spacing w:val="55"/>
        </w:rPr>
        <w:t xml:space="preserve"> </w:t>
      </w:r>
      <w:r>
        <w:t>#include</w:t>
      </w:r>
      <w:r>
        <w:rPr>
          <w:spacing w:val="-8"/>
        </w:rPr>
        <w:t xml:space="preserve"> </w:t>
      </w:r>
      <w:r>
        <w:t>&lt;iostream.h&gt;</w:t>
      </w:r>
    </w:p>
    <w:p>
      <w:pPr>
        <w:pStyle w:val="11"/>
        <w:spacing w:before="39"/>
        <w:ind w:left="2910"/>
      </w:pPr>
      <w:r>
        <w:t>#0002</w:t>
      </w:r>
      <w:r>
        <w:rPr>
          <w:spacing w:val="60"/>
        </w:rPr>
        <w:t xml:space="preserve"> </w:t>
      </w:r>
      <w:r>
        <w:t>void</w:t>
      </w:r>
      <w:r>
        <w:rPr>
          <w:spacing w:val="-5"/>
        </w:rPr>
        <w:t xml:space="preserve"> </w:t>
      </w:r>
      <w:r>
        <w:t>main()</w:t>
      </w:r>
    </w:p>
    <w:p>
      <w:pPr>
        <w:pStyle w:val="11"/>
        <w:spacing w:before="40"/>
        <w:ind w:left="2910"/>
      </w:pPr>
      <w:r>
        <w:t>#0003</w:t>
      </w:r>
      <w:r>
        <w:rPr>
          <w:spacing w:val="63"/>
        </w:rPr>
        <w:t xml:space="preserve"> </w:t>
      </w:r>
      <w:r>
        <w:t>{</w:t>
      </w:r>
    </w:p>
    <w:p>
      <w:pPr>
        <w:pStyle w:val="11"/>
        <w:tabs>
          <w:tab w:val="left" w:pos="3880"/>
        </w:tabs>
        <w:spacing w:before="40"/>
        <w:ind w:left="2910"/>
      </w:pPr>
      <w:r>
        <w:t>#0004</w:t>
      </w:r>
      <w:r>
        <w:tab/>
      </w:r>
      <w:r>
        <w:t>int</w:t>
      </w:r>
      <w:r>
        <w:rPr>
          <w:spacing w:val="-4"/>
        </w:rPr>
        <w:t xml:space="preserve"> </w:t>
      </w:r>
      <w:r>
        <w:t>i</w:t>
      </w:r>
      <w:r>
        <w:rPr>
          <w:spacing w:val="-3"/>
        </w:rPr>
        <w:t xml:space="preserve"> </w:t>
      </w:r>
      <w:r>
        <w:t>=</w:t>
      </w:r>
      <w:r>
        <w:rPr>
          <w:spacing w:val="-4"/>
        </w:rPr>
        <w:t xml:space="preserve"> </w:t>
      </w:r>
      <w:r>
        <w:t>power(5,</w:t>
      </w:r>
      <w:r>
        <w:rPr>
          <w:spacing w:val="-3"/>
        </w:rPr>
        <w:t xml:space="preserve"> </w:t>
      </w:r>
      <w:r>
        <w:t>4);</w:t>
      </w:r>
    </w:p>
    <w:p>
      <w:pPr>
        <w:pStyle w:val="11"/>
        <w:tabs>
          <w:tab w:val="left" w:pos="3880"/>
        </w:tabs>
        <w:spacing w:before="39"/>
        <w:ind w:left="2910"/>
      </w:pPr>
      <w:r>
        <w:t>#0005</w:t>
      </w:r>
      <w:r>
        <w:tab/>
      </w:r>
      <w:r>
        <w:t>long</w:t>
      </w:r>
      <w:r>
        <w:rPr>
          <w:spacing w:val="-5"/>
        </w:rPr>
        <w:t xml:space="preserve"> </w:t>
      </w:r>
      <w:r>
        <w:t>l</w:t>
      </w:r>
      <w:r>
        <w:rPr>
          <w:spacing w:val="-5"/>
        </w:rPr>
        <w:t xml:space="preserve"> </w:t>
      </w:r>
      <w:r>
        <w:t>=</w:t>
      </w:r>
      <w:r>
        <w:rPr>
          <w:spacing w:val="-4"/>
        </w:rPr>
        <w:t xml:space="preserve"> </w:t>
      </w:r>
      <w:r>
        <w:t>power(1000L,</w:t>
      </w:r>
      <w:r>
        <w:rPr>
          <w:spacing w:val="-5"/>
        </w:rPr>
        <w:t xml:space="preserve"> </w:t>
      </w:r>
      <w:r>
        <w:t>3);</w:t>
      </w:r>
    </w:p>
    <w:p>
      <w:pPr>
        <w:pStyle w:val="11"/>
        <w:tabs>
          <w:tab w:val="left" w:pos="3880"/>
        </w:tabs>
        <w:spacing w:before="40" w:line="292" w:lineRule="auto"/>
        <w:ind w:left="2910" w:right="2183"/>
      </w:pPr>
      <w:r>
        <w:t>#0006</w:t>
      </w:r>
      <w:r>
        <w:tab/>
      </w:r>
      <w:r>
        <w:t>long double d = power((long double)1e5, 2);</w:t>
      </w:r>
      <w:r>
        <w:rPr>
          <w:spacing w:val="-94"/>
        </w:rPr>
        <w:t xml:space="preserve"> </w:t>
      </w:r>
      <w:r>
        <w:t>#0007</w:t>
      </w:r>
    </w:p>
    <w:p>
      <w:pPr>
        <w:pStyle w:val="11"/>
        <w:tabs>
          <w:tab w:val="left" w:pos="3880"/>
        </w:tabs>
        <w:spacing w:line="181" w:lineRule="exact"/>
        <w:ind w:left="2910"/>
      </w:pPr>
      <w:r>
        <w:t>#0008</w:t>
      </w:r>
      <w:r>
        <w:tab/>
      </w:r>
      <w:r>
        <w:t>cout</w:t>
      </w:r>
      <w:r>
        <w:rPr>
          <w:spacing w:val="-3"/>
        </w:rPr>
        <w:t xml:space="preserve"> </w:t>
      </w:r>
      <w:r>
        <w:t>&lt;&lt;</w:t>
      </w:r>
      <w:r>
        <w:rPr>
          <w:spacing w:val="-3"/>
        </w:rPr>
        <w:t xml:space="preserve"> </w:t>
      </w:r>
      <w:r>
        <w:t>"i=</w:t>
      </w:r>
      <w:r>
        <w:rPr>
          <w:spacing w:val="-2"/>
        </w:rPr>
        <w:t xml:space="preserve"> </w:t>
      </w:r>
      <w:r>
        <w:t>"</w:t>
      </w:r>
      <w:r>
        <w:rPr>
          <w:spacing w:val="-3"/>
        </w:rPr>
        <w:t xml:space="preserve"> </w:t>
      </w:r>
      <w:r>
        <w:t>&lt;&lt;</w:t>
      </w:r>
      <w:r>
        <w:rPr>
          <w:spacing w:val="-2"/>
        </w:rPr>
        <w:t xml:space="preserve"> </w:t>
      </w:r>
      <w:r>
        <w:t>i</w:t>
      </w:r>
      <w:r>
        <w:rPr>
          <w:spacing w:val="-3"/>
        </w:rPr>
        <w:t xml:space="preserve"> </w:t>
      </w:r>
      <w:r>
        <w:t>&lt;&lt;</w:t>
      </w:r>
      <w:r>
        <w:rPr>
          <w:spacing w:val="-3"/>
        </w:rPr>
        <w:t xml:space="preserve"> </w:t>
      </w:r>
      <w:r>
        <w:t>endl;</w:t>
      </w:r>
    </w:p>
    <w:p>
      <w:pPr>
        <w:pStyle w:val="11"/>
        <w:rPr>
          <w:sz w:val="20"/>
        </w:rPr>
      </w:pPr>
    </w:p>
    <w:p>
      <w:pPr>
        <w:pStyle w:val="11"/>
        <w:spacing w:before="5"/>
      </w:pPr>
    </w:p>
    <w:p>
      <w:pPr>
        <w:pStyle w:val="5"/>
      </w:pPr>
      <w:r>
        <w:t>66</w:t>
      </w:r>
    </w:p>
    <w:p>
      <w:pPr>
        <w:spacing w:after="0"/>
        <w:sectPr>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554" o:spid="_x0000_s1554" o:spt="1" style="position:absolute;left:0pt;margin-left:131.9pt;margin-top:18.85pt;height:0.7pt;width:323pt;mso-position-horizontal-relative:page;mso-wrap-distance-bottom:0pt;mso-wrap-distance-top:0pt;z-index:-251332608;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rPr>
          <w:rFonts w:ascii="宋体"/>
          <w:sz w:val="20"/>
        </w:rPr>
      </w:pPr>
    </w:p>
    <w:p>
      <w:pPr>
        <w:pStyle w:val="11"/>
        <w:spacing w:before="11"/>
        <w:rPr>
          <w:rFonts w:ascii="宋体"/>
          <w:sz w:val="10"/>
        </w:rPr>
      </w:pPr>
    </w:p>
    <w:tbl>
      <w:tblPr>
        <w:tblStyle w:val="12"/>
        <w:tblW w:w="0" w:type="auto"/>
        <w:tblInd w:w="28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11"/>
        <w:gridCol w:w="293"/>
        <w:gridCol w:w="27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611" w:type="dxa"/>
          </w:tcPr>
          <w:p>
            <w:pPr>
              <w:pStyle w:val="16"/>
              <w:spacing w:before="0" w:line="180" w:lineRule="exact"/>
              <w:ind w:left="30" w:right="60"/>
              <w:jc w:val="center"/>
              <w:rPr>
                <w:sz w:val="16"/>
              </w:rPr>
            </w:pPr>
            <w:r>
              <w:rPr>
                <w:sz w:val="16"/>
              </w:rPr>
              <w:t>#0009</w:t>
            </w:r>
          </w:p>
        </w:tc>
        <w:tc>
          <w:tcPr>
            <w:tcW w:w="293" w:type="dxa"/>
          </w:tcPr>
          <w:p>
            <w:pPr>
              <w:pStyle w:val="16"/>
              <w:spacing w:before="0"/>
              <w:rPr>
                <w:rFonts w:ascii="Times New Roman"/>
                <w:sz w:val="12"/>
              </w:rPr>
            </w:pPr>
          </w:p>
        </w:tc>
        <w:tc>
          <w:tcPr>
            <w:tcW w:w="2756" w:type="dxa"/>
          </w:tcPr>
          <w:p>
            <w:pPr>
              <w:pStyle w:val="16"/>
              <w:spacing w:before="0" w:line="180" w:lineRule="exact"/>
              <w:ind w:right="47"/>
              <w:jc w:val="right"/>
              <w:rPr>
                <w:sz w:val="16"/>
              </w:rPr>
            </w:pPr>
            <w:r>
              <w:rPr>
                <w:sz w:val="16"/>
              </w:rPr>
              <w:t>cout</w:t>
            </w:r>
            <w:r>
              <w:rPr>
                <w:spacing w:val="-3"/>
                <w:sz w:val="16"/>
              </w:rPr>
              <w:t xml:space="preserve"> </w:t>
            </w:r>
            <w:r>
              <w:rPr>
                <w:sz w:val="16"/>
              </w:rPr>
              <w:t>&lt;&lt;</w:t>
            </w:r>
            <w:r>
              <w:rPr>
                <w:spacing w:val="-3"/>
                <w:sz w:val="16"/>
              </w:rPr>
              <w:t xml:space="preserve"> </w:t>
            </w:r>
            <w:r>
              <w:rPr>
                <w:sz w:val="16"/>
              </w:rPr>
              <w:t>"l=</w:t>
            </w:r>
            <w:r>
              <w:rPr>
                <w:spacing w:val="-2"/>
                <w:sz w:val="16"/>
              </w:rPr>
              <w:t xml:space="preserve"> </w:t>
            </w:r>
            <w:r>
              <w:rPr>
                <w:sz w:val="16"/>
              </w:rPr>
              <w:t>"</w:t>
            </w:r>
            <w:r>
              <w:rPr>
                <w:spacing w:val="-3"/>
                <w:sz w:val="16"/>
              </w:rPr>
              <w:t xml:space="preserve"> </w:t>
            </w:r>
            <w:r>
              <w:rPr>
                <w:sz w:val="16"/>
              </w:rPr>
              <w:t>&lt;&lt;</w:t>
            </w:r>
            <w:r>
              <w:rPr>
                <w:spacing w:val="-2"/>
                <w:sz w:val="16"/>
              </w:rPr>
              <w:t xml:space="preserve"> </w:t>
            </w:r>
            <w:r>
              <w:rPr>
                <w:sz w:val="16"/>
              </w:rPr>
              <w:t>l</w:t>
            </w:r>
            <w:r>
              <w:rPr>
                <w:spacing w:val="-3"/>
                <w:sz w:val="16"/>
              </w:rPr>
              <w:t xml:space="preserve"> </w:t>
            </w:r>
            <w:r>
              <w:rPr>
                <w:sz w:val="16"/>
              </w:rPr>
              <w:t>&lt;&lt;</w:t>
            </w:r>
            <w:r>
              <w:rPr>
                <w:spacing w:val="-3"/>
                <w:sz w:val="16"/>
              </w:rPr>
              <w:t xml:space="preserve"> </w:t>
            </w:r>
            <w:r>
              <w:rPr>
                <w:sz w:val="16"/>
              </w:rPr>
              <w:t>endl;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30" w:right="60"/>
              <w:jc w:val="center"/>
              <w:rPr>
                <w:sz w:val="16"/>
              </w:rPr>
            </w:pPr>
            <w:r>
              <w:rPr>
                <w:sz w:val="16"/>
              </w:rPr>
              <w:t>#0010</w:t>
            </w:r>
          </w:p>
        </w:tc>
        <w:tc>
          <w:tcPr>
            <w:tcW w:w="293" w:type="dxa"/>
          </w:tcPr>
          <w:p>
            <w:pPr>
              <w:pStyle w:val="16"/>
              <w:spacing w:before="0"/>
              <w:rPr>
                <w:rFonts w:ascii="Times New Roman"/>
                <w:sz w:val="14"/>
              </w:rPr>
            </w:pPr>
          </w:p>
        </w:tc>
        <w:tc>
          <w:tcPr>
            <w:tcW w:w="2756" w:type="dxa"/>
          </w:tcPr>
          <w:p>
            <w:pPr>
              <w:pStyle w:val="16"/>
              <w:ind w:right="47"/>
              <w:jc w:val="right"/>
              <w:rPr>
                <w:sz w:val="16"/>
              </w:rPr>
            </w:pPr>
            <w:r>
              <w:rPr>
                <w:sz w:val="16"/>
              </w:rPr>
              <w:t>cout</w:t>
            </w:r>
            <w:r>
              <w:rPr>
                <w:spacing w:val="-3"/>
                <w:sz w:val="16"/>
              </w:rPr>
              <w:t xml:space="preserve"> </w:t>
            </w:r>
            <w:r>
              <w:rPr>
                <w:sz w:val="16"/>
              </w:rPr>
              <w:t>&lt;&lt;</w:t>
            </w:r>
            <w:r>
              <w:rPr>
                <w:spacing w:val="-3"/>
                <w:sz w:val="16"/>
              </w:rPr>
              <w:t xml:space="preserve"> </w:t>
            </w:r>
            <w:r>
              <w:rPr>
                <w:sz w:val="16"/>
              </w:rPr>
              <w:t>"d=</w:t>
            </w:r>
            <w:r>
              <w:rPr>
                <w:spacing w:val="-2"/>
                <w:sz w:val="16"/>
              </w:rPr>
              <w:t xml:space="preserve"> </w:t>
            </w:r>
            <w:r>
              <w:rPr>
                <w:sz w:val="16"/>
              </w:rPr>
              <w:t>"</w:t>
            </w:r>
            <w:r>
              <w:rPr>
                <w:spacing w:val="-3"/>
                <w:sz w:val="16"/>
              </w:rPr>
              <w:t xml:space="preserve"> </w:t>
            </w:r>
            <w:r>
              <w:rPr>
                <w:sz w:val="16"/>
              </w:rPr>
              <w:t>&lt;&lt;</w:t>
            </w:r>
            <w:r>
              <w:rPr>
                <w:spacing w:val="-2"/>
                <w:sz w:val="16"/>
              </w:rPr>
              <w:t xml:space="preserve"> </w:t>
            </w:r>
            <w:r>
              <w:rPr>
                <w:sz w:val="16"/>
              </w:rPr>
              <w:t>d</w:t>
            </w:r>
            <w:r>
              <w:rPr>
                <w:spacing w:val="-3"/>
                <w:sz w:val="16"/>
              </w:rPr>
              <w:t xml:space="preserve"> </w:t>
            </w:r>
            <w:r>
              <w:rPr>
                <w:sz w:val="16"/>
              </w:rPr>
              <w:t>&lt;&lt;</w:t>
            </w:r>
            <w:r>
              <w:rPr>
                <w:spacing w:val="-3"/>
                <w:sz w:val="16"/>
              </w:rPr>
              <w:t xml:space="preserve"> </w:t>
            </w:r>
            <w:r>
              <w:rPr>
                <w:sz w:val="16"/>
              </w:rPr>
              <w:t>endl;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611" w:type="dxa"/>
          </w:tcPr>
          <w:p>
            <w:pPr>
              <w:pStyle w:val="16"/>
              <w:spacing w:line="161" w:lineRule="exact"/>
              <w:ind w:left="30" w:right="60"/>
              <w:jc w:val="center"/>
              <w:rPr>
                <w:sz w:val="16"/>
              </w:rPr>
            </w:pPr>
            <w:r>
              <w:rPr>
                <w:sz w:val="16"/>
              </w:rPr>
              <w:t>#0011</w:t>
            </w:r>
          </w:p>
        </w:tc>
        <w:tc>
          <w:tcPr>
            <w:tcW w:w="293" w:type="dxa"/>
          </w:tcPr>
          <w:p>
            <w:pPr>
              <w:pStyle w:val="16"/>
              <w:spacing w:line="161" w:lineRule="exact"/>
              <w:ind w:left="82"/>
              <w:rPr>
                <w:sz w:val="16"/>
              </w:rPr>
            </w:pPr>
            <w:r>
              <w:rPr>
                <w:w w:val="98"/>
                <w:sz w:val="16"/>
              </w:rPr>
              <w:t>}</w:t>
            </w:r>
          </w:p>
        </w:tc>
        <w:tc>
          <w:tcPr>
            <w:tcW w:w="2756" w:type="dxa"/>
          </w:tcPr>
          <w:p>
            <w:pPr>
              <w:pStyle w:val="16"/>
              <w:spacing w:before="0"/>
              <w:rPr>
                <w:rFonts w:ascii="Times New Roman"/>
                <w:sz w:val="12"/>
              </w:rPr>
            </w:pPr>
          </w:p>
        </w:tc>
      </w:tr>
    </w:tbl>
    <w:p>
      <w:pPr>
        <w:pStyle w:val="11"/>
        <w:spacing w:before="2"/>
        <w:rPr>
          <w:rFonts w:ascii="宋体"/>
          <w:sz w:val="20"/>
        </w:rPr>
      </w:pPr>
    </w:p>
    <w:p>
      <w:pPr>
        <w:spacing w:before="66"/>
        <w:ind w:left="2627" w:right="0" w:firstLine="0"/>
        <w:jc w:val="left"/>
        <w:rPr>
          <w:rFonts w:hint="eastAsia" w:ascii="宋体" w:eastAsia="宋体"/>
          <w:sz w:val="18"/>
        </w:rPr>
      </w:pPr>
      <w:r>
        <w:rPr>
          <w:rFonts w:hint="eastAsia" w:ascii="宋体" w:eastAsia="宋体"/>
          <w:sz w:val="18"/>
        </w:rPr>
        <w:t>执行结果如下：</w:t>
      </w:r>
    </w:p>
    <w:p>
      <w:pPr>
        <w:pStyle w:val="11"/>
        <w:spacing w:before="8"/>
        <w:rPr>
          <w:rFonts w:ascii="宋体"/>
          <w:sz w:val="21"/>
        </w:rPr>
      </w:pPr>
    </w:p>
    <w:p>
      <w:pPr>
        <w:pStyle w:val="11"/>
        <w:ind w:left="2910"/>
      </w:pPr>
      <w:r>
        <w:t>i=</w:t>
      </w:r>
      <w:r>
        <w:rPr>
          <w:spacing w:val="-4"/>
        </w:rPr>
        <w:t xml:space="preserve"> </w:t>
      </w:r>
      <w:r>
        <w:t>625</w:t>
      </w:r>
    </w:p>
    <w:p>
      <w:pPr>
        <w:pStyle w:val="11"/>
        <w:spacing w:before="39" w:line="292" w:lineRule="auto"/>
        <w:ind w:left="2910" w:right="6021"/>
      </w:pPr>
      <w:r>
        <w:t>l= 1000000000</w:t>
      </w:r>
      <w:r>
        <w:rPr>
          <w:spacing w:val="-94"/>
        </w:rPr>
        <w:t xml:space="preserve"> </w:t>
      </w:r>
      <w:r>
        <w:t>d=</w:t>
      </w:r>
      <w:r>
        <w:rPr>
          <w:spacing w:val="-2"/>
        </w:rPr>
        <w:t xml:space="preserve"> </w:t>
      </w:r>
      <w:r>
        <w:t>1e+010</w:t>
      </w:r>
    </w:p>
    <w:p>
      <w:pPr>
        <w:pStyle w:val="11"/>
        <w:rPr>
          <w:sz w:val="18"/>
        </w:rPr>
      </w:pPr>
    </w:p>
    <w:p>
      <w:pPr>
        <w:pStyle w:val="11"/>
        <w:spacing w:before="1"/>
        <w:rPr>
          <w:sz w:val="18"/>
        </w:rPr>
      </w:pPr>
    </w:p>
    <w:p>
      <w:pPr>
        <w:spacing w:before="0" w:line="374" w:lineRule="auto"/>
        <w:ind w:left="2627" w:right="1155" w:firstLine="0"/>
        <w:jc w:val="both"/>
        <w:rPr>
          <w:rFonts w:hint="eastAsia" w:ascii="宋体" w:eastAsia="宋体"/>
          <w:sz w:val="18"/>
        </w:rPr>
      </w:pPr>
      <w:r>
        <w:rPr>
          <w:rFonts w:hint="eastAsia" w:ascii="宋体" w:eastAsia="宋体"/>
          <w:spacing w:val="1"/>
          <w:sz w:val="18"/>
        </w:rPr>
        <w:t xml:space="preserve">在第一次呼叫中我指定 </w:t>
      </w:r>
      <w:r>
        <w:rPr>
          <w:rFonts w:ascii="Times New Roman" w:eastAsia="Times New Roman"/>
          <w:sz w:val="18"/>
        </w:rPr>
        <w:t>T</w:t>
      </w:r>
      <w:r>
        <w:rPr>
          <w:rFonts w:ascii="Times New Roman" w:eastAsia="Times New Roman"/>
          <w:spacing w:val="13"/>
          <w:sz w:val="18"/>
        </w:rPr>
        <w:t xml:space="preserve"> </w:t>
      </w:r>
      <w:r>
        <w:rPr>
          <w:rFonts w:hint="eastAsia" w:ascii="宋体" w:eastAsia="宋体"/>
          <w:spacing w:val="6"/>
          <w:sz w:val="18"/>
        </w:rPr>
        <w:t xml:space="preserve">为 </w:t>
      </w:r>
      <w:r>
        <w:rPr>
          <w:rFonts w:ascii="Times New Roman" w:eastAsia="Times New Roman"/>
          <w:sz w:val="18"/>
        </w:rPr>
        <w:t>int</w:t>
      </w:r>
      <w:r>
        <w:rPr>
          <w:rFonts w:hint="eastAsia" w:ascii="宋体" w:eastAsia="宋体"/>
          <w:spacing w:val="1"/>
          <w:sz w:val="18"/>
        </w:rPr>
        <w:t xml:space="preserve">，在第二次呼叫中我指定 </w:t>
      </w:r>
      <w:r>
        <w:rPr>
          <w:rFonts w:ascii="Times New Roman" w:eastAsia="Times New Roman"/>
          <w:sz w:val="18"/>
        </w:rPr>
        <w:t>T</w:t>
      </w:r>
      <w:r>
        <w:rPr>
          <w:rFonts w:ascii="Times New Roman" w:eastAsia="Times New Roman"/>
          <w:spacing w:val="13"/>
          <w:sz w:val="18"/>
        </w:rPr>
        <w:t xml:space="preserve"> </w:t>
      </w:r>
      <w:r>
        <w:rPr>
          <w:rFonts w:hint="eastAsia" w:ascii="宋体" w:eastAsia="宋体"/>
          <w:spacing w:val="6"/>
          <w:sz w:val="18"/>
        </w:rPr>
        <w:t xml:space="preserve">为 </w:t>
      </w:r>
      <w:r>
        <w:rPr>
          <w:rFonts w:ascii="Times New Roman" w:eastAsia="Times New Roman"/>
          <w:sz w:val="18"/>
        </w:rPr>
        <w:t>long</w:t>
      </w:r>
      <w:r>
        <w:rPr>
          <w:rFonts w:hint="eastAsia" w:ascii="宋体" w:eastAsia="宋体"/>
          <w:sz w:val="18"/>
        </w:rPr>
        <w:t>。而在第三</w:t>
      </w:r>
      <w:r>
        <w:rPr>
          <w:rFonts w:hint="eastAsia" w:ascii="宋体" w:eastAsia="宋体"/>
          <w:spacing w:val="1"/>
          <w:sz w:val="18"/>
        </w:rPr>
        <w:t xml:space="preserve">次呼叫中 </w:t>
      </w:r>
      <w:r>
        <w:rPr>
          <w:rFonts w:ascii="Times New Roman" w:eastAsia="Times New Roman"/>
          <w:sz w:val="18"/>
        </w:rPr>
        <w:t>T</w:t>
      </w:r>
      <w:r>
        <w:rPr>
          <w:rFonts w:ascii="Times New Roman" w:eastAsia="Times New Roman"/>
          <w:spacing w:val="9"/>
          <w:sz w:val="18"/>
        </w:rPr>
        <w:t xml:space="preserve"> </w:t>
      </w:r>
      <w:r>
        <w:rPr>
          <w:rFonts w:hint="eastAsia" w:ascii="宋体" w:eastAsia="宋体"/>
          <w:spacing w:val="1"/>
          <w:sz w:val="18"/>
        </w:rPr>
        <w:t xml:space="preserve">又成了一个 </w:t>
      </w:r>
      <w:r>
        <w:rPr>
          <w:rFonts w:ascii="Times New Roman" w:eastAsia="Times New Roman"/>
          <w:sz w:val="18"/>
        </w:rPr>
        <w:t>long</w:t>
      </w:r>
      <w:r>
        <w:rPr>
          <w:rFonts w:ascii="Times New Roman" w:eastAsia="Times New Roman"/>
          <w:spacing w:val="28"/>
          <w:sz w:val="18"/>
        </w:rPr>
        <w:t xml:space="preserve"> </w:t>
      </w:r>
      <w:r>
        <w:rPr>
          <w:rFonts w:ascii="Times New Roman" w:eastAsia="Times New Roman"/>
          <w:sz w:val="18"/>
        </w:rPr>
        <w:t>double</w:t>
      </w:r>
      <w:r>
        <w:rPr>
          <w:rFonts w:hint="eastAsia" w:ascii="宋体" w:eastAsia="宋体"/>
          <w:spacing w:val="2"/>
          <w:sz w:val="18"/>
        </w:rPr>
        <w:t xml:space="preserve">。这些 </w:t>
      </w:r>
      <w:r>
        <w:rPr>
          <w:rFonts w:ascii="Times New Roman" w:eastAsia="Times New Roman"/>
          <w:sz w:val="18"/>
        </w:rPr>
        <w:t>template</w:t>
      </w:r>
      <w:r>
        <w:rPr>
          <w:rFonts w:ascii="Times New Roman" w:eastAsia="Times New Roman"/>
          <w:spacing w:val="39"/>
          <w:sz w:val="18"/>
        </w:rPr>
        <w:t xml:space="preserve"> </w:t>
      </w:r>
      <w:r>
        <w:rPr>
          <w:rFonts w:ascii="Times New Roman" w:eastAsia="Times New Roman"/>
          <w:sz w:val="18"/>
        </w:rPr>
        <w:t>function</w:t>
      </w:r>
      <w:r>
        <w:rPr>
          <w:rFonts w:ascii="Times New Roman" w:eastAsia="Times New Roman"/>
          <w:spacing w:val="9"/>
          <w:sz w:val="18"/>
        </w:rPr>
        <w:t xml:space="preserve"> </w:t>
      </w:r>
      <w:r>
        <w:rPr>
          <w:rFonts w:hint="eastAsia" w:ascii="宋体" w:eastAsia="宋体"/>
          <w:sz w:val="18"/>
        </w:rPr>
        <w:t>都可以应付。但如果函式呼叫时呼叫者自己混乱了资料型别，像这样：</w:t>
      </w:r>
    </w:p>
    <w:p>
      <w:pPr>
        <w:pStyle w:val="11"/>
        <w:spacing w:before="107"/>
        <w:ind w:left="2910"/>
        <w:rPr>
          <w:rFonts w:hint="eastAsia" w:ascii="宋体" w:eastAsia="宋体"/>
        </w:rPr>
      </w:pPr>
      <w:r>
        <w:t>int</w:t>
      </w:r>
      <w:r>
        <w:rPr>
          <w:spacing w:val="-1"/>
        </w:rPr>
        <w:t xml:space="preserve"> </w:t>
      </w:r>
      <w:r>
        <w:t>i</w:t>
      </w:r>
      <w:r>
        <w:rPr>
          <w:spacing w:val="-1"/>
        </w:rPr>
        <w:t xml:space="preserve"> = </w:t>
      </w:r>
      <w:r>
        <w:t>power(1000L,</w:t>
      </w:r>
      <w:r>
        <w:rPr>
          <w:spacing w:val="-1"/>
        </w:rPr>
        <w:t xml:space="preserve"> </w:t>
      </w:r>
      <w:r>
        <w:t>4);</w:t>
      </w:r>
      <w:r>
        <w:rPr>
          <w:spacing w:val="13"/>
        </w:rPr>
        <w:t xml:space="preserve"> // </w:t>
      </w:r>
      <w:r>
        <w:rPr>
          <w:rFonts w:hint="eastAsia" w:ascii="宋体" w:eastAsia="宋体"/>
          <w:spacing w:val="1"/>
        </w:rPr>
        <w:t xml:space="preserve">基值是个 </w:t>
      </w:r>
      <w:r>
        <w:t>long</w:t>
      </w:r>
      <w:r>
        <w:rPr>
          <w:rFonts w:hint="eastAsia" w:ascii="宋体" w:eastAsia="宋体"/>
        </w:rPr>
        <w:t xml:space="preserve">，传回值却是个 </w:t>
      </w:r>
      <w:r>
        <w:t>int</w:t>
      </w:r>
      <w:r>
        <w:rPr>
          <w:rFonts w:hint="eastAsia" w:ascii="宋体" w:eastAsia="宋体"/>
        </w:rPr>
        <w:t>。错误！</w:t>
      </w:r>
    </w:p>
    <w:p>
      <w:pPr>
        <w:pStyle w:val="11"/>
        <w:spacing w:before="12"/>
        <w:rPr>
          <w:rFonts w:ascii="宋体"/>
          <w:sz w:val="18"/>
        </w:rPr>
      </w:pPr>
    </w:p>
    <w:p>
      <w:pPr>
        <w:spacing w:before="0"/>
        <w:ind w:left="2627" w:right="0" w:firstLine="0"/>
        <w:jc w:val="left"/>
        <w:rPr>
          <w:rFonts w:hint="eastAsia" w:ascii="宋体" w:eastAsia="宋体"/>
          <w:sz w:val="18"/>
        </w:rPr>
      </w:pPr>
      <w:r>
        <w:rPr>
          <w:rFonts w:hint="eastAsia" w:ascii="宋体" w:eastAsia="宋体"/>
          <w:sz w:val="18"/>
        </w:rPr>
        <w:t>编译时就会出错。</w:t>
      </w:r>
    </w:p>
    <w:p>
      <w:pPr>
        <w:pStyle w:val="11"/>
        <w:rPr>
          <w:rFonts w:ascii="宋体"/>
          <w:sz w:val="18"/>
        </w:rPr>
      </w:pPr>
    </w:p>
    <w:p>
      <w:pPr>
        <w:spacing w:before="139"/>
        <w:ind w:left="2627" w:right="0" w:firstLine="0"/>
        <w:jc w:val="both"/>
        <w:rPr>
          <w:rFonts w:hint="eastAsia" w:ascii="宋体" w:eastAsia="宋体"/>
          <w:sz w:val="18"/>
        </w:rPr>
      </w:pPr>
      <w:r>
        <w:rPr>
          <w:rFonts w:ascii="Times New Roman" w:eastAsia="Times New Roman"/>
          <w:sz w:val="18"/>
        </w:rPr>
        <w:t>Template</w:t>
      </w:r>
      <w:r>
        <w:rPr>
          <w:rFonts w:ascii="Times New Roman" w:eastAsia="Times New Roman"/>
          <w:spacing w:val="10"/>
          <w:sz w:val="18"/>
        </w:rPr>
        <w:t xml:space="preserve">   </w:t>
      </w:r>
      <w:r>
        <w:rPr>
          <w:rFonts w:hint="eastAsia" w:ascii="宋体" w:eastAsia="宋体"/>
          <w:sz w:val="18"/>
        </w:rPr>
        <w:t>函式的「型别参数」</w:t>
      </w:r>
      <w:r>
        <w:rPr>
          <w:rFonts w:ascii="Times New Roman" w:eastAsia="Times New Roman"/>
          <w:sz w:val="18"/>
        </w:rPr>
        <w:t>T</w:t>
      </w:r>
      <w:r>
        <w:rPr>
          <w:rFonts w:ascii="Times New Roman" w:eastAsia="Times New Roman"/>
          <w:spacing w:val="10"/>
          <w:sz w:val="18"/>
        </w:rPr>
        <w:t xml:space="preserve">   </w:t>
      </w:r>
      <w:r>
        <w:rPr>
          <w:rFonts w:hint="eastAsia" w:ascii="宋体" w:eastAsia="宋体"/>
          <w:sz w:val="18"/>
        </w:rPr>
        <w:t>究竟可以适应多少种型别？我要说，任何内建</w:t>
      </w:r>
    </w:p>
    <w:p>
      <w:pPr>
        <w:spacing w:before="129" w:line="374" w:lineRule="auto"/>
        <w:ind w:left="2627" w:right="1064" w:firstLine="0"/>
        <w:jc w:val="both"/>
        <w:rPr>
          <w:rFonts w:hint="eastAsia" w:ascii="宋体" w:eastAsia="宋体"/>
          <w:sz w:val="18"/>
        </w:rPr>
      </w:pPr>
      <w:r>
        <w:rPr>
          <w:rFonts w:hint="eastAsia" w:ascii="宋体" w:eastAsia="宋体"/>
          <w:sz w:val="18"/>
        </w:rPr>
        <w:t>（</w:t>
      </w:r>
      <w:r>
        <w:rPr>
          <w:rFonts w:ascii="Times New Roman" w:eastAsia="Times New Roman"/>
          <w:sz w:val="18"/>
        </w:rPr>
        <w:t>build</w:t>
      </w:r>
      <w:r>
        <w:rPr>
          <w:rFonts w:ascii="Times New Roman" w:eastAsia="Times New Roman"/>
          <w:spacing w:val="1"/>
          <w:sz w:val="18"/>
        </w:rPr>
        <w:t xml:space="preserve"> </w:t>
      </w:r>
      <w:r>
        <w:rPr>
          <w:rFonts w:ascii="Times New Roman" w:eastAsia="Times New Roman"/>
          <w:sz w:val="18"/>
        </w:rPr>
        <w:t>in</w:t>
      </w:r>
      <w:r>
        <w:rPr>
          <w:rFonts w:hint="eastAsia" w:ascii="宋体" w:eastAsia="宋体"/>
          <w:sz w:val="18"/>
        </w:rPr>
        <w:t>）型别或使用者自定（</w:t>
      </w:r>
      <w:r>
        <w:rPr>
          <w:rFonts w:ascii="Times New Roman" w:eastAsia="Times New Roman"/>
          <w:sz w:val="18"/>
        </w:rPr>
        <w:t>user</w:t>
      </w:r>
      <w:r>
        <w:rPr>
          <w:rFonts w:ascii="Times New Roman" w:eastAsia="Times New Roman"/>
          <w:spacing w:val="3"/>
          <w:sz w:val="18"/>
        </w:rPr>
        <w:t xml:space="preserve"> </w:t>
      </w:r>
      <w:r>
        <w:rPr>
          <w:rFonts w:ascii="Times New Roman" w:eastAsia="Times New Roman"/>
          <w:sz w:val="18"/>
        </w:rPr>
        <w:t>defined</w:t>
      </w:r>
      <w:r>
        <w:rPr>
          <w:rFonts w:hint="eastAsia" w:ascii="宋体" w:eastAsia="宋体"/>
          <w:sz w:val="18"/>
        </w:rPr>
        <w:t xml:space="preserve">）型别（也就是 </w:t>
      </w:r>
      <w:r>
        <w:rPr>
          <w:rFonts w:ascii="Times New Roman" w:eastAsia="Times New Roman"/>
          <w:sz w:val="18"/>
        </w:rPr>
        <w:t>classes</w:t>
      </w:r>
      <w:r>
        <w:rPr>
          <w:rFonts w:hint="eastAsia" w:ascii="宋体" w:eastAsia="宋体"/>
          <w:sz w:val="18"/>
        </w:rPr>
        <w:t xml:space="preserve">，包括 </w:t>
      </w:r>
      <w:r>
        <w:rPr>
          <w:rFonts w:ascii="Times New Roman" w:eastAsia="Times New Roman"/>
          <w:sz w:val="18"/>
        </w:rPr>
        <w:t>struct</w:t>
      </w:r>
      <w:r>
        <w:rPr>
          <w:rFonts w:hint="eastAsia" w:ascii="宋体" w:eastAsia="宋体"/>
          <w:sz w:val="18"/>
        </w:rPr>
        <w:t>）</w:t>
      </w:r>
      <w:r>
        <w:rPr>
          <w:rFonts w:hint="eastAsia" w:ascii="宋体" w:eastAsia="宋体"/>
          <w:spacing w:val="-87"/>
          <w:sz w:val="18"/>
        </w:rPr>
        <w:t xml:space="preserve"> </w:t>
      </w:r>
      <w:r>
        <w:rPr>
          <w:rFonts w:hint="eastAsia" w:ascii="宋体" w:eastAsia="宋体"/>
          <w:spacing w:val="-1"/>
          <w:sz w:val="18"/>
        </w:rPr>
        <w:t xml:space="preserve">都可以。如果是个 </w:t>
      </w:r>
      <w:r>
        <w:rPr>
          <w:rFonts w:ascii="Times New Roman" w:eastAsia="Times New Roman"/>
          <w:sz w:val="18"/>
        </w:rPr>
        <w:t>class</w:t>
      </w:r>
      <w:r>
        <w:rPr>
          <w:rFonts w:hint="eastAsia" w:ascii="宋体" w:eastAsia="宋体"/>
          <w:spacing w:val="-1"/>
          <w:sz w:val="18"/>
        </w:rPr>
        <w:t xml:space="preserve">，此一 </w:t>
      </w:r>
      <w:r>
        <w:rPr>
          <w:rFonts w:ascii="Times New Roman" w:eastAsia="Times New Roman"/>
          <w:sz w:val="18"/>
        </w:rPr>
        <w:t>class</w:t>
      </w:r>
      <w:r>
        <w:rPr>
          <w:rFonts w:ascii="Times New Roman" w:eastAsia="Times New Roman"/>
          <w:spacing w:val="40"/>
          <w:sz w:val="18"/>
        </w:rPr>
        <w:t xml:space="preserve"> </w:t>
      </w:r>
      <w:r>
        <w:rPr>
          <w:rFonts w:hint="eastAsia" w:ascii="宋体" w:eastAsia="宋体"/>
          <w:spacing w:val="-1"/>
          <w:sz w:val="18"/>
        </w:rPr>
        <w:t xml:space="preserve">必须支援 </w:t>
      </w:r>
      <w:r>
        <w:rPr>
          <w:rFonts w:ascii="Times New Roman" w:eastAsia="Times New Roman"/>
          <w:i/>
          <w:sz w:val="18"/>
        </w:rPr>
        <w:t>power</w:t>
      </w:r>
      <w:r>
        <w:rPr>
          <w:rFonts w:ascii="Times New Roman" w:eastAsia="Times New Roman"/>
          <w:i/>
          <w:spacing w:val="12"/>
          <w:sz w:val="18"/>
        </w:rPr>
        <w:t xml:space="preserve">() </w:t>
      </w:r>
      <w:r>
        <w:rPr>
          <w:rFonts w:hint="eastAsia" w:ascii="宋体" w:eastAsia="宋体"/>
          <w:sz w:val="18"/>
        </w:rPr>
        <w:t>函式之中对于该型别（</w:t>
      </w:r>
      <w:r>
        <w:rPr>
          <w:rFonts w:ascii="Times New Roman" w:eastAsia="Times New Roman"/>
          <w:sz w:val="18"/>
        </w:rPr>
        <w:t>T</w:t>
      </w:r>
      <w:r>
        <w:rPr>
          <w:rFonts w:hint="eastAsia" w:ascii="宋体" w:eastAsia="宋体"/>
          <w:sz w:val="18"/>
        </w:rPr>
        <w:t>）</w:t>
      </w:r>
      <w:r>
        <w:rPr>
          <w:rFonts w:hint="eastAsia" w:ascii="宋体" w:eastAsia="宋体"/>
          <w:spacing w:val="-88"/>
          <w:sz w:val="18"/>
        </w:rPr>
        <w:t xml:space="preserve"> </w:t>
      </w:r>
      <w:r>
        <w:rPr>
          <w:rFonts w:hint="eastAsia" w:ascii="宋体" w:eastAsia="宋体"/>
          <w:sz w:val="18"/>
        </w:rPr>
        <w:t>的任何运算动作，否则编译器遇到那些运算时，不知道该怎么处理才好。</w:t>
      </w:r>
    </w:p>
    <w:p>
      <w:pPr>
        <w:pStyle w:val="11"/>
        <w:spacing w:before="10"/>
        <w:rPr>
          <w:rFonts w:ascii="宋体"/>
          <w:sz w:val="18"/>
        </w:rPr>
      </w:pPr>
    </w:p>
    <w:p>
      <w:pPr>
        <w:spacing w:before="0"/>
        <w:ind w:left="2627" w:right="0" w:firstLine="0"/>
        <w:jc w:val="both"/>
        <w:rPr>
          <w:rFonts w:hint="eastAsia" w:ascii="宋体" w:eastAsia="宋体"/>
          <w:sz w:val="18"/>
        </w:rPr>
      </w:pPr>
      <w:r>
        <w:rPr>
          <w:rFonts w:hint="eastAsia" w:ascii="宋体" w:eastAsia="宋体"/>
          <w:spacing w:val="3"/>
          <w:sz w:val="18"/>
        </w:rPr>
        <w:t xml:space="preserve">以 </w:t>
      </w:r>
      <w:r>
        <w:rPr>
          <w:rFonts w:ascii="Times New Roman" w:eastAsia="Times New Roman"/>
          <w:i/>
          <w:sz w:val="18"/>
        </w:rPr>
        <w:t>power</w:t>
      </w:r>
      <w:r>
        <w:rPr>
          <w:rFonts w:ascii="Times New Roman" w:eastAsia="Times New Roman"/>
          <w:i/>
          <w:spacing w:val="1"/>
          <w:sz w:val="18"/>
        </w:rPr>
        <w:t xml:space="preserve">() </w:t>
      </w:r>
      <w:r>
        <w:rPr>
          <w:rFonts w:hint="eastAsia" w:ascii="宋体" w:eastAsia="宋体"/>
          <w:sz w:val="18"/>
        </w:rPr>
        <w:t xml:space="preserve">为例，它对于型别为 </w:t>
      </w:r>
      <w:r>
        <w:rPr>
          <w:rFonts w:ascii="Times New Roman" w:eastAsia="Times New Roman"/>
          <w:sz w:val="18"/>
        </w:rPr>
        <w:t>T</w:t>
      </w:r>
      <w:r>
        <w:rPr>
          <w:rFonts w:ascii="Times New Roman" w:eastAsia="Times New Roman"/>
          <w:spacing w:val="51"/>
          <w:sz w:val="18"/>
        </w:rPr>
        <w:t xml:space="preserve"> </w:t>
      </w:r>
      <w:r>
        <w:rPr>
          <w:rFonts w:hint="eastAsia" w:ascii="宋体" w:eastAsia="宋体"/>
          <w:spacing w:val="3"/>
          <w:sz w:val="18"/>
        </w:rPr>
        <w:t xml:space="preserve">的 </w:t>
      </w:r>
      <w:r>
        <w:rPr>
          <w:rFonts w:ascii="Times New Roman" w:eastAsia="Times New Roman"/>
          <w:i/>
          <w:sz w:val="18"/>
        </w:rPr>
        <w:t>result</w:t>
      </w:r>
      <w:r>
        <w:rPr>
          <w:rFonts w:ascii="Times New Roman" w:eastAsia="Times New Roman"/>
          <w:i/>
          <w:spacing w:val="55"/>
          <w:sz w:val="18"/>
        </w:rPr>
        <w:t xml:space="preserve"> </w:t>
      </w:r>
      <w:r>
        <w:rPr>
          <w:rFonts w:hint="eastAsia" w:ascii="宋体" w:eastAsia="宋体"/>
          <w:spacing w:val="2"/>
          <w:sz w:val="18"/>
        </w:rPr>
        <w:t xml:space="preserve">变量和 </w:t>
      </w:r>
      <w:r>
        <w:rPr>
          <w:rFonts w:ascii="Times New Roman" w:eastAsia="Times New Roman"/>
          <w:i/>
          <w:sz w:val="18"/>
        </w:rPr>
        <w:t>base</w:t>
      </w:r>
      <w:r>
        <w:rPr>
          <w:rFonts w:ascii="Times New Roman" w:eastAsia="Times New Roman"/>
          <w:i/>
          <w:spacing w:val="48"/>
          <w:sz w:val="18"/>
        </w:rPr>
        <w:t xml:space="preserve"> </w:t>
      </w:r>
      <w:r>
        <w:rPr>
          <w:rFonts w:hint="eastAsia" w:ascii="宋体" w:eastAsia="宋体"/>
          <w:sz w:val="18"/>
        </w:rPr>
        <w:t>变量有以下的运算：</w:t>
      </w:r>
    </w:p>
    <w:p>
      <w:pPr>
        <w:pStyle w:val="11"/>
        <w:spacing w:before="9"/>
        <w:rPr>
          <w:rFonts w:ascii="宋体"/>
          <w:sz w:val="21"/>
        </w:rPr>
      </w:pPr>
    </w:p>
    <w:tbl>
      <w:tblPr>
        <w:tblStyle w:val="12"/>
        <w:tblW w:w="0" w:type="auto"/>
        <w:tblInd w:w="28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15"/>
        <w:gridCol w:w="1874"/>
        <w:gridCol w:w="35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515" w:type="dxa"/>
          </w:tcPr>
          <w:p>
            <w:pPr>
              <w:pStyle w:val="16"/>
              <w:spacing w:before="0" w:line="180" w:lineRule="exact"/>
              <w:ind w:left="30" w:right="60"/>
              <w:jc w:val="center"/>
              <w:rPr>
                <w:sz w:val="16"/>
              </w:rPr>
            </w:pPr>
            <w:r>
              <w:rPr>
                <w:sz w:val="16"/>
              </w:rPr>
              <w:t>(L4)</w:t>
            </w:r>
          </w:p>
        </w:tc>
        <w:tc>
          <w:tcPr>
            <w:tcW w:w="1874" w:type="dxa"/>
          </w:tcPr>
          <w:p>
            <w:pPr>
              <w:pStyle w:val="16"/>
              <w:spacing w:before="0" w:line="180" w:lineRule="exact"/>
              <w:ind w:left="82"/>
              <w:rPr>
                <w:sz w:val="16"/>
              </w:rPr>
            </w:pPr>
            <w:r>
              <w:rPr>
                <w:sz w:val="16"/>
              </w:rPr>
              <w:t>T</w:t>
            </w:r>
            <w:r>
              <w:rPr>
                <w:spacing w:val="-4"/>
                <w:sz w:val="16"/>
              </w:rPr>
              <w:t xml:space="preserve"> </w:t>
            </w:r>
            <w:r>
              <w:rPr>
                <w:sz w:val="16"/>
              </w:rPr>
              <w:t>result</w:t>
            </w:r>
            <w:r>
              <w:rPr>
                <w:spacing w:val="-4"/>
                <w:sz w:val="16"/>
              </w:rPr>
              <w:t xml:space="preserve"> </w:t>
            </w:r>
            <w:r>
              <w:rPr>
                <w:sz w:val="16"/>
              </w:rPr>
              <w:t>=</w:t>
            </w:r>
            <w:r>
              <w:rPr>
                <w:spacing w:val="-3"/>
                <w:sz w:val="16"/>
              </w:rPr>
              <w:t xml:space="preserve"> </w:t>
            </w:r>
            <w:r>
              <w:rPr>
                <w:sz w:val="16"/>
              </w:rPr>
              <w:t>base;</w:t>
            </w:r>
          </w:p>
        </w:tc>
        <w:tc>
          <w:tcPr>
            <w:tcW w:w="3570" w:type="dxa"/>
          </w:tcPr>
          <w:p>
            <w:pPr>
              <w:pStyle w:val="16"/>
              <w:spacing w:before="0" w:line="180" w:lineRule="exact"/>
              <w:ind w:left="257"/>
              <w:rPr>
                <w:sz w:val="16"/>
              </w:rPr>
            </w:pPr>
            <w:r>
              <w:rPr>
                <w:sz w:val="16"/>
              </w:rPr>
              <w:t>//</w:t>
            </w:r>
            <w:r>
              <w:rPr>
                <w:spacing w:val="-8"/>
                <w:sz w:val="16"/>
              </w:rPr>
              <w:t xml:space="preserve"> </w:t>
            </w:r>
            <w:r>
              <w:rPr>
                <w:sz w:val="16"/>
              </w:rPr>
              <w:t>assignment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515" w:type="dxa"/>
          </w:tcPr>
          <w:p>
            <w:pPr>
              <w:pStyle w:val="16"/>
              <w:ind w:left="30" w:right="60"/>
              <w:jc w:val="center"/>
              <w:rPr>
                <w:sz w:val="16"/>
              </w:rPr>
            </w:pPr>
            <w:r>
              <w:rPr>
                <w:sz w:val="16"/>
              </w:rPr>
              <w:t>(L5)</w:t>
            </w:r>
          </w:p>
        </w:tc>
        <w:tc>
          <w:tcPr>
            <w:tcW w:w="1874" w:type="dxa"/>
          </w:tcPr>
          <w:p>
            <w:pPr>
              <w:pStyle w:val="16"/>
              <w:ind w:left="82"/>
              <w:rPr>
                <w:sz w:val="16"/>
              </w:rPr>
            </w:pPr>
            <w:r>
              <w:rPr>
                <w:sz w:val="16"/>
              </w:rPr>
              <w:t>return</w:t>
            </w:r>
            <w:r>
              <w:rPr>
                <w:spacing w:val="-7"/>
                <w:sz w:val="16"/>
              </w:rPr>
              <w:t xml:space="preserve"> </w:t>
            </w:r>
            <w:r>
              <w:rPr>
                <w:sz w:val="16"/>
              </w:rPr>
              <w:t>(T)1;</w:t>
            </w:r>
          </w:p>
        </w:tc>
        <w:tc>
          <w:tcPr>
            <w:tcW w:w="3570" w:type="dxa"/>
          </w:tcPr>
          <w:p>
            <w:pPr>
              <w:pStyle w:val="16"/>
              <w:ind w:left="257"/>
              <w:rPr>
                <w:sz w:val="16"/>
              </w:rPr>
            </w:pPr>
            <w:r>
              <w:rPr>
                <w:sz w:val="16"/>
              </w:rPr>
              <w:t>//</w:t>
            </w:r>
            <w:r>
              <w:rPr>
                <w:spacing w:val="-4"/>
                <w:sz w:val="16"/>
              </w:rPr>
              <w:t xml:space="preserve"> </w:t>
            </w:r>
            <w:r>
              <w:rPr>
                <w:sz w:val="16"/>
              </w:rPr>
              <w:t>cast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515" w:type="dxa"/>
          </w:tcPr>
          <w:p>
            <w:pPr>
              <w:pStyle w:val="16"/>
              <w:ind w:left="30" w:right="60"/>
              <w:jc w:val="center"/>
              <w:rPr>
                <w:sz w:val="16"/>
              </w:rPr>
            </w:pPr>
            <w:r>
              <w:rPr>
                <w:sz w:val="16"/>
              </w:rPr>
              <w:t>(L6)</w:t>
            </w:r>
          </w:p>
        </w:tc>
        <w:tc>
          <w:tcPr>
            <w:tcW w:w="1874" w:type="dxa"/>
          </w:tcPr>
          <w:p>
            <w:pPr>
              <w:pStyle w:val="16"/>
              <w:ind w:left="82"/>
              <w:rPr>
                <w:sz w:val="16"/>
              </w:rPr>
            </w:pPr>
            <w:r>
              <w:rPr>
                <w:sz w:val="16"/>
              </w:rPr>
              <w:t>return</w:t>
            </w:r>
            <w:r>
              <w:rPr>
                <w:spacing w:val="-7"/>
                <w:sz w:val="16"/>
              </w:rPr>
              <w:t xml:space="preserve"> </w:t>
            </w:r>
            <w:r>
              <w:rPr>
                <w:sz w:val="16"/>
              </w:rPr>
              <w:t>(T)0;</w:t>
            </w:r>
          </w:p>
        </w:tc>
        <w:tc>
          <w:tcPr>
            <w:tcW w:w="3570" w:type="dxa"/>
          </w:tcPr>
          <w:p>
            <w:pPr>
              <w:pStyle w:val="16"/>
              <w:ind w:left="257"/>
              <w:rPr>
                <w:sz w:val="16"/>
              </w:rPr>
            </w:pPr>
            <w:r>
              <w:rPr>
                <w:sz w:val="16"/>
              </w:rPr>
              <w:t>//</w:t>
            </w:r>
            <w:r>
              <w:rPr>
                <w:spacing w:val="-4"/>
                <w:sz w:val="16"/>
              </w:rPr>
              <w:t xml:space="preserve"> </w:t>
            </w:r>
            <w:r>
              <w:rPr>
                <w:sz w:val="16"/>
              </w:rPr>
              <w:t>cast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515" w:type="dxa"/>
          </w:tcPr>
          <w:p>
            <w:pPr>
              <w:pStyle w:val="16"/>
              <w:ind w:left="30" w:right="60"/>
              <w:jc w:val="center"/>
              <w:rPr>
                <w:sz w:val="16"/>
              </w:rPr>
            </w:pPr>
            <w:r>
              <w:rPr>
                <w:sz w:val="16"/>
              </w:rPr>
              <w:t>(L7)</w:t>
            </w:r>
          </w:p>
        </w:tc>
        <w:tc>
          <w:tcPr>
            <w:tcW w:w="1874" w:type="dxa"/>
          </w:tcPr>
          <w:p>
            <w:pPr>
              <w:pStyle w:val="16"/>
              <w:ind w:left="82"/>
              <w:rPr>
                <w:sz w:val="16"/>
              </w:rPr>
            </w:pPr>
            <w:r>
              <w:rPr>
                <w:sz w:val="16"/>
              </w:rPr>
              <w:t>result</w:t>
            </w:r>
            <w:r>
              <w:rPr>
                <w:spacing w:val="-5"/>
                <w:sz w:val="16"/>
              </w:rPr>
              <w:t xml:space="preserve"> </w:t>
            </w:r>
            <w:r>
              <w:rPr>
                <w:sz w:val="16"/>
              </w:rPr>
              <w:t>*=</w:t>
            </w:r>
            <w:r>
              <w:rPr>
                <w:spacing w:val="-5"/>
                <w:sz w:val="16"/>
              </w:rPr>
              <w:t xml:space="preserve"> </w:t>
            </w:r>
            <w:r>
              <w:rPr>
                <w:sz w:val="16"/>
              </w:rPr>
              <w:t>base;</w:t>
            </w:r>
          </w:p>
        </w:tc>
        <w:tc>
          <w:tcPr>
            <w:tcW w:w="3570" w:type="dxa"/>
          </w:tcPr>
          <w:p>
            <w:pPr>
              <w:pStyle w:val="16"/>
              <w:ind w:left="257"/>
              <w:rPr>
                <w:sz w:val="16"/>
              </w:rPr>
            </w:pPr>
            <w:r>
              <w:rPr>
                <w:sz w:val="16"/>
              </w:rPr>
              <w:t>//</w:t>
            </w:r>
            <w:r>
              <w:rPr>
                <w:spacing w:val="-3"/>
                <w:sz w:val="16"/>
              </w:rPr>
              <w:t xml:space="preserve"> </w:t>
            </w:r>
            <w:r>
              <w:rPr>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515" w:type="dxa"/>
          </w:tcPr>
          <w:p>
            <w:pPr>
              <w:pStyle w:val="16"/>
              <w:spacing w:line="161" w:lineRule="exact"/>
              <w:ind w:left="30" w:right="60"/>
              <w:jc w:val="center"/>
              <w:rPr>
                <w:sz w:val="16"/>
              </w:rPr>
            </w:pPr>
            <w:r>
              <w:rPr>
                <w:sz w:val="16"/>
              </w:rPr>
              <w:t>(L8)</w:t>
            </w:r>
          </w:p>
        </w:tc>
        <w:tc>
          <w:tcPr>
            <w:tcW w:w="1874" w:type="dxa"/>
          </w:tcPr>
          <w:p>
            <w:pPr>
              <w:pStyle w:val="16"/>
              <w:spacing w:line="161" w:lineRule="exact"/>
              <w:ind w:left="82"/>
              <w:rPr>
                <w:sz w:val="16"/>
              </w:rPr>
            </w:pPr>
            <w:r>
              <w:rPr>
                <w:sz w:val="16"/>
              </w:rPr>
              <w:t>return</w:t>
            </w:r>
            <w:r>
              <w:rPr>
                <w:spacing w:val="-9"/>
                <w:sz w:val="16"/>
              </w:rPr>
              <w:t xml:space="preserve"> </w:t>
            </w:r>
            <w:r>
              <w:rPr>
                <w:sz w:val="16"/>
              </w:rPr>
              <w:t>result;</w:t>
            </w:r>
          </w:p>
        </w:tc>
        <w:tc>
          <w:tcPr>
            <w:tcW w:w="3570" w:type="dxa"/>
          </w:tcPr>
          <w:p>
            <w:pPr>
              <w:pStyle w:val="16"/>
              <w:spacing w:line="161" w:lineRule="exact"/>
              <w:ind w:left="257"/>
              <w:rPr>
                <w:sz w:val="16"/>
              </w:rPr>
            </w:pPr>
            <w:r>
              <w:rPr>
                <w:sz w:val="16"/>
              </w:rPr>
              <w:t>//</w:t>
            </w:r>
            <w:r>
              <w:rPr>
                <w:spacing w:val="-6"/>
                <w:sz w:val="16"/>
              </w:rPr>
              <w:t xml:space="preserve"> </w:t>
            </w:r>
            <w:r>
              <w:rPr>
                <w:sz w:val="16"/>
              </w:rPr>
              <w:t>return</w:t>
            </w:r>
            <w:r>
              <w:rPr>
                <w:spacing w:val="-6"/>
                <w:sz w:val="16"/>
              </w:rPr>
              <w:t xml:space="preserve"> </w:t>
            </w:r>
            <w:r>
              <w:rPr>
                <w:sz w:val="16"/>
              </w:rPr>
              <w:t>(copy</w:t>
            </w:r>
            <w:r>
              <w:rPr>
                <w:spacing w:val="-6"/>
                <w:sz w:val="16"/>
              </w:rPr>
              <w:t xml:space="preserve"> </w:t>
            </w:r>
            <w:r>
              <w:rPr>
                <w:sz w:val="16"/>
              </w:rPr>
              <w:t>constructor,</w:t>
            </w:r>
            <w:r>
              <w:rPr>
                <w:spacing w:val="-6"/>
                <w:sz w:val="16"/>
              </w:rPr>
              <w:t xml:space="preserve"> </w:t>
            </w:r>
            <w:r>
              <w:rPr>
                <w:color w:val="FF0000"/>
                <w:sz w:val="16"/>
              </w:rPr>
              <w:t>p.32</w:t>
            </w:r>
            <w:r>
              <w:rPr>
                <w:sz w:val="16"/>
              </w:rPr>
              <w:t>)</w:t>
            </w:r>
          </w:p>
        </w:tc>
      </w:tr>
    </w:tbl>
    <w:p>
      <w:pPr>
        <w:pStyle w:val="11"/>
        <w:spacing w:before="4"/>
        <w:rPr>
          <w:rFonts w:ascii="宋体"/>
          <w:sz w:val="25"/>
        </w:rPr>
      </w:pPr>
    </w:p>
    <w:p>
      <w:pPr>
        <w:spacing w:before="0" w:line="374" w:lineRule="auto"/>
        <w:ind w:left="2627" w:right="1155" w:firstLine="0"/>
        <w:jc w:val="both"/>
        <w:rPr>
          <w:rFonts w:hint="eastAsia" w:ascii="宋体" w:eastAsia="宋体"/>
          <w:sz w:val="18"/>
        </w:rPr>
      </w:pPr>
      <w:r>
        <w:rPr>
          <w:rFonts w:hint="eastAsia" w:ascii="宋体" w:eastAsia="宋体"/>
          <w:spacing w:val="-1"/>
          <w:sz w:val="18"/>
        </w:rPr>
        <w:t xml:space="preserve">所有的 </w:t>
      </w:r>
      <w:r>
        <w:rPr>
          <w:rFonts w:ascii="Times New Roman" w:eastAsia="Times New Roman"/>
          <w:sz w:val="18"/>
        </w:rPr>
        <w:t>C+</w:t>
      </w:r>
      <w:r>
        <w:rPr>
          <w:rFonts w:ascii="Times New Roman" w:eastAsia="Times New Roman"/>
          <w:spacing w:val="19"/>
          <w:sz w:val="18"/>
        </w:rPr>
        <w:t xml:space="preserve">+ </w:t>
      </w:r>
      <w:r>
        <w:rPr>
          <w:rFonts w:hint="eastAsia" w:ascii="宋体" w:eastAsia="宋体"/>
          <w:spacing w:val="-1"/>
          <w:sz w:val="18"/>
        </w:rPr>
        <w:t xml:space="preserve">内建型别如 </w:t>
      </w:r>
      <w:r>
        <w:rPr>
          <w:rFonts w:ascii="Times New Roman" w:eastAsia="Times New Roman"/>
          <w:sz w:val="18"/>
        </w:rPr>
        <w:t>int</w:t>
      </w:r>
      <w:r>
        <w:rPr>
          <w:rFonts w:ascii="Times New Roman" w:eastAsia="Times New Roman"/>
          <w:spacing w:val="42"/>
          <w:sz w:val="18"/>
        </w:rPr>
        <w:t xml:space="preserve"> </w:t>
      </w:r>
      <w:r>
        <w:rPr>
          <w:rFonts w:hint="eastAsia" w:ascii="宋体" w:eastAsia="宋体"/>
          <w:sz w:val="18"/>
        </w:rPr>
        <w:t xml:space="preserve">或 </w:t>
      </w:r>
      <w:r>
        <w:rPr>
          <w:rFonts w:ascii="Times New Roman" w:eastAsia="Times New Roman"/>
          <w:sz w:val="18"/>
        </w:rPr>
        <w:t>long</w:t>
      </w:r>
      <w:r>
        <w:rPr>
          <w:rFonts w:ascii="Times New Roman" w:eastAsia="Times New Roman"/>
          <w:spacing w:val="34"/>
          <w:sz w:val="18"/>
        </w:rPr>
        <w:t xml:space="preserve"> </w:t>
      </w:r>
      <w:r>
        <w:rPr>
          <w:rFonts w:hint="eastAsia" w:ascii="宋体" w:eastAsia="宋体"/>
          <w:sz w:val="18"/>
        </w:rPr>
        <w:t>都支援上述运算动作。但如果你打算支援某</w:t>
      </w:r>
      <w:r>
        <w:rPr>
          <w:rFonts w:hint="eastAsia" w:ascii="宋体" w:eastAsia="宋体"/>
          <w:spacing w:val="4"/>
          <w:sz w:val="18"/>
        </w:rPr>
        <w:t xml:space="preserve">个 </w:t>
      </w:r>
      <w:r>
        <w:rPr>
          <w:rFonts w:ascii="Times New Roman" w:eastAsia="Times New Roman"/>
          <w:sz w:val="18"/>
        </w:rPr>
        <w:t>C+</w:t>
      </w:r>
      <w:r>
        <w:rPr>
          <w:rFonts w:ascii="Times New Roman" w:eastAsia="Times New Roman"/>
          <w:spacing w:val="1"/>
          <w:sz w:val="18"/>
        </w:rPr>
        <w:t xml:space="preserve">+ </w:t>
      </w:r>
      <w:r>
        <w:rPr>
          <w:rFonts w:ascii="Times New Roman" w:eastAsia="Times New Roman"/>
          <w:sz w:val="18"/>
        </w:rPr>
        <w:t>class</w:t>
      </w:r>
      <w:r>
        <w:rPr>
          <w:rFonts w:hint="eastAsia" w:ascii="宋体" w:eastAsia="宋体"/>
          <w:spacing w:val="3"/>
          <w:sz w:val="18"/>
        </w:rPr>
        <w:t xml:space="preserve">，该 </w:t>
      </w:r>
      <w:r>
        <w:rPr>
          <w:rFonts w:ascii="Times New Roman" w:eastAsia="Times New Roman"/>
          <w:sz w:val="18"/>
        </w:rPr>
        <w:t>class</w:t>
      </w:r>
      <w:r>
        <w:rPr>
          <w:rFonts w:ascii="Times New Roman" w:eastAsia="Times New Roman"/>
          <w:spacing w:val="10"/>
          <w:sz w:val="18"/>
        </w:rPr>
        <w:t xml:space="preserve"> </w:t>
      </w:r>
      <w:r>
        <w:rPr>
          <w:rFonts w:hint="eastAsia" w:ascii="宋体" w:eastAsia="宋体"/>
          <w:sz w:val="18"/>
        </w:rPr>
        <w:t xml:space="preserve">必须拥有可以支援上述运算动作的 </w:t>
      </w:r>
      <w:r>
        <w:rPr>
          <w:rFonts w:ascii="Times New Roman" w:eastAsia="Times New Roman"/>
          <w:sz w:val="18"/>
        </w:rPr>
        <w:t>member</w:t>
      </w:r>
      <w:r>
        <w:rPr>
          <w:rFonts w:ascii="Times New Roman" w:eastAsia="Times New Roman"/>
          <w:spacing w:val="8"/>
          <w:sz w:val="18"/>
        </w:rPr>
        <w:t xml:space="preserve"> </w:t>
      </w:r>
      <w:r>
        <w:rPr>
          <w:rFonts w:ascii="Times New Roman" w:eastAsia="Times New Roman"/>
          <w:sz w:val="18"/>
        </w:rPr>
        <w:t>functions</w:t>
      </w:r>
      <w:r>
        <w:rPr>
          <w:rFonts w:hint="eastAsia" w:ascii="宋体" w:eastAsia="宋体"/>
          <w:sz w:val="18"/>
        </w:rPr>
        <w:t>。</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5"/>
        <w:rPr>
          <w:rFonts w:ascii="宋体"/>
          <w:sz w:val="22"/>
        </w:rPr>
      </w:pPr>
    </w:p>
    <w:p>
      <w:pPr>
        <w:pStyle w:val="5"/>
        <w:ind w:left="0" w:right="500"/>
        <w:jc w:val="right"/>
      </w:pPr>
      <w:r>
        <w:t>67</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555" o:spid="_x0000_s1555" o:spt="1" style="position:absolute;left:0pt;margin-left:131.9pt;margin-top:18.85pt;height:0.7pt;width:323pt;mso-position-horizontal-relative:page;mso-wrap-distance-bottom:0pt;mso-wrap-distance-top:0pt;z-index:-251332608;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spacing w:before="3"/>
        <w:rPr>
          <w:rFonts w:ascii="宋体"/>
          <w:sz w:val="25"/>
        </w:rPr>
      </w:pPr>
    </w:p>
    <w:p>
      <w:pPr>
        <w:pStyle w:val="4"/>
        <w:spacing w:before="92"/>
      </w:pPr>
      <w:r>
        <w:rPr>
          <w:w w:val="110"/>
        </w:rPr>
        <w:t>Template</w:t>
      </w:r>
      <w:r>
        <w:rPr>
          <w:spacing w:val="60"/>
          <w:w w:val="110"/>
        </w:rPr>
        <w:t xml:space="preserve"> </w:t>
      </w:r>
      <w:r>
        <w:rPr>
          <w:w w:val="110"/>
        </w:rPr>
        <w:t>Classes</w:t>
      </w:r>
    </w:p>
    <w:p>
      <w:pPr>
        <w:pStyle w:val="11"/>
        <w:spacing w:before="10"/>
        <w:rPr>
          <w:rFonts w:ascii="Arial MT"/>
          <w:sz w:val="25"/>
        </w:rPr>
      </w:pPr>
    </w:p>
    <w:p>
      <w:pPr>
        <w:spacing w:before="0" w:line="374" w:lineRule="auto"/>
        <w:ind w:left="2627" w:right="1155" w:firstLine="0"/>
        <w:jc w:val="both"/>
        <w:rPr>
          <w:rFonts w:hint="eastAsia" w:ascii="宋体" w:eastAsia="宋体"/>
          <w:sz w:val="18"/>
        </w:rPr>
      </w:pPr>
      <w:r>
        <w:rPr>
          <w:rFonts w:hint="eastAsia" w:ascii="宋体" w:eastAsia="宋体"/>
          <w:spacing w:val="7"/>
          <w:sz w:val="18"/>
        </w:rPr>
        <w:t xml:space="preserve">除了 </w:t>
      </w:r>
      <w:r>
        <w:rPr>
          <w:rFonts w:ascii="Times New Roman" w:eastAsia="Times New Roman"/>
          <w:sz w:val="18"/>
        </w:rPr>
        <w:t>template</w:t>
      </w:r>
      <w:r>
        <w:rPr>
          <w:rFonts w:ascii="Times New Roman" w:eastAsia="Times New Roman"/>
          <w:spacing w:val="31"/>
          <w:sz w:val="18"/>
        </w:rPr>
        <w:t xml:space="preserve"> </w:t>
      </w:r>
      <w:r>
        <w:rPr>
          <w:rFonts w:ascii="Times New Roman" w:eastAsia="Times New Roman"/>
          <w:sz w:val="18"/>
        </w:rPr>
        <w:t>functions</w:t>
      </w:r>
      <w:r>
        <w:rPr>
          <w:rFonts w:hint="eastAsia" w:ascii="宋体" w:eastAsia="宋体"/>
          <w:spacing w:val="2"/>
          <w:sz w:val="18"/>
        </w:rPr>
        <w:t xml:space="preserve">，我们还可以建立 </w:t>
      </w:r>
      <w:r>
        <w:rPr>
          <w:rFonts w:ascii="Times New Roman" w:eastAsia="Times New Roman"/>
          <w:sz w:val="18"/>
        </w:rPr>
        <w:t>template</w:t>
      </w:r>
      <w:r>
        <w:rPr>
          <w:rFonts w:ascii="Times New Roman" w:eastAsia="Times New Roman"/>
          <w:spacing w:val="37"/>
          <w:sz w:val="18"/>
        </w:rPr>
        <w:t xml:space="preserve"> </w:t>
      </w:r>
      <w:r>
        <w:rPr>
          <w:rFonts w:ascii="Times New Roman" w:eastAsia="Times New Roman"/>
          <w:sz w:val="18"/>
        </w:rPr>
        <w:t>classes</w:t>
      </w:r>
      <w:r>
        <w:rPr>
          <w:rFonts w:hint="eastAsia" w:ascii="宋体" w:eastAsia="宋体"/>
          <w:sz w:val="18"/>
        </w:rPr>
        <w:t>，使它们能够神奇地操作任何型别的资料。下面这个例子，</w:t>
      </w:r>
      <w:r>
        <w:rPr>
          <w:rFonts w:ascii="Times New Roman" w:eastAsia="Times New Roman"/>
          <w:i/>
          <w:sz w:val="18"/>
        </w:rPr>
        <w:t>CThree</w:t>
      </w:r>
      <w:r>
        <w:rPr>
          <w:rFonts w:ascii="Times New Roman" w:eastAsia="Times New Roman"/>
          <w:i/>
          <w:spacing w:val="4"/>
          <w:sz w:val="18"/>
        </w:rPr>
        <w:t xml:space="preserve"> </w:t>
      </w:r>
      <w:r>
        <w:rPr>
          <w:rFonts w:hint="eastAsia" w:ascii="宋体" w:eastAsia="宋体"/>
          <w:spacing w:val="2"/>
          <w:sz w:val="18"/>
        </w:rPr>
        <w:t xml:space="preserve">内含三个 </w:t>
      </w:r>
      <w:r>
        <w:rPr>
          <w:rFonts w:ascii="Times New Roman" w:eastAsia="Times New Roman"/>
          <w:sz w:val="18"/>
        </w:rPr>
        <w:t>data</w:t>
      </w:r>
      <w:r>
        <w:rPr>
          <w:rFonts w:ascii="Times New Roman" w:eastAsia="Times New Roman"/>
          <w:spacing w:val="10"/>
          <w:sz w:val="18"/>
        </w:rPr>
        <w:t xml:space="preserve"> </w:t>
      </w:r>
      <w:r>
        <w:rPr>
          <w:rFonts w:ascii="Times New Roman" w:eastAsia="Times New Roman"/>
          <w:sz w:val="18"/>
        </w:rPr>
        <w:t>members</w:t>
      </w:r>
      <w:r>
        <w:rPr>
          <w:rFonts w:hint="eastAsia" w:ascii="宋体" w:eastAsia="宋体"/>
          <w:sz w:val="18"/>
        </w:rPr>
        <w:t>，</w:t>
      </w:r>
      <w:r>
        <w:rPr>
          <w:rFonts w:ascii="Times New Roman" w:eastAsia="Times New Roman"/>
          <w:i/>
          <w:sz w:val="18"/>
        </w:rPr>
        <w:t>Min</w:t>
      </w:r>
      <w:r>
        <w:rPr>
          <w:rFonts w:ascii="Times New Roman" w:eastAsia="Times New Roman"/>
          <w:i/>
          <w:spacing w:val="1"/>
          <w:sz w:val="18"/>
        </w:rPr>
        <w:t xml:space="preserve">() </w:t>
      </w:r>
      <w:r>
        <w:rPr>
          <w:rFonts w:hint="eastAsia" w:ascii="宋体" w:eastAsia="宋体"/>
          <w:sz w:val="18"/>
        </w:rPr>
        <w:t>传回其中的最小值，</w:t>
      </w:r>
      <w:r>
        <w:rPr>
          <w:rFonts w:ascii="Times New Roman" w:eastAsia="Times New Roman"/>
          <w:i/>
          <w:sz w:val="18"/>
        </w:rPr>
        <w:t>Max</w:t>
      </w:r>
      <w:r>
        <w:rPr>
          <w:rFonts w:ascii="Times New Roman" w:eastAsia="Times New Roman"/>
          <w:i/>
          <w:spacing w:val="14"/>
          <w:sz w:val="18"/>
        </w:rPr>
        <w:t xml:space="preserve">() </w:t>
      </w:r>
      <w:r>
        <w:rPr>
          <w:rFonts w:hint="eastAsia" w:ascii="宋体" w:eastAsia="宋体"/>
          <w:sz w:val="18"/>
        </w:rPr>
        <w:t>传回其中的最大值：</w:t>
      </w:r>
    </w:p>
    <w:p>
      <w:pPr>
        <w:pStyle w:val="11"/>
        <w:spacing w:before="144" w:line="297" w:lineRule="auto"/>
        <w:ind w:left="2910" w:right="4684"/>
      </w:pPr>
      <w:r>
        <w:t>#0001</w:t>
      </w:r>
      <w:r>
        <w:rPr>
          <w:spacing w:val="59"/>
        </w:rPr>
        <w:t xml:space="preserve"> </w:t>
      </w:r>
      <w:r>
        <w:t>template</w:t>
      </w:r>
      <w:r>
        <w:rPr>
          <w:spacing w:val="-5"/>
        </w:rPr>
        <w:t xml:space="preserve"> </w:t>
      </w:r>
      <w:r>
        <w:t>&lt;class</w:t>
      </w:r>
      <w:r>
        <w:rPr>
          <w:spacing w:val="-5"/>
        </w:rPr>
        <w:t xml:space="preserve"> </w:t>
      </w:r>
      <w:r>
        <w:rPr>
          <w:b/>
        </w:rPr>
        <w:t>T</w:t>
      </w:r>
      <w:r>
        <w:t>&gt;</w:t>
      </w:r>
      <w:r>
        <w:rPr>
          <w:spacing w:val="-93"/>
        </w:rPr>
        <w:t xml:space="preserve"> </w:t>
      </w:r>
      <w:r>
        <w:t>#0002</w:t>
      </w:r>
      <w:r>
        <w:rPr>
          <w:spacing w:val="65"/>
        </w:rPr>
        <w:t xml:space="preserve"> </w:t>
      </w:r>
      <w:r>
        <w:t>class</w:t>
      </w:r>
      <w:r>
        <w:rPr>
          <w:spacing w:val="-2"/>
        </w:rPr>
        <w:t xml:space="preserve"> </w:t>
      </w:r>
      <w:r>
        <w:t>CThree</w:t>
      </w:r>
    </w:p>
    <w:p>
      <w:pPr>
        <w:pStyle w:val="11"/>
        <w:spacing w:line="178" w:lineRule="exact"/>
        <w:ind w:left="2910"/>
      </w:pPr>
      <w:r>
        <w:t>#0003</w:t>
      </w:r>
      <w:r>
        <w:rPr>
          <w:spacing w:val="63"/>
        </w:rPr>
        <w:t xml:space="preserve"> </w:t>
      </w:r>
      <w:r>
        <w:t>{</w:t>
      </w:r>
    </w:p>
    <w:p>
      <w:pPr>
        <w:pStyle w:val="11"/>
        <w:spacing w:before="39"/>
        <w:ind w:left="2910"/>
      </w:pPr>
      <w:r>
        <w:t>#0004</w:t>
      </w:r>
      <w:r>
        <w:rPr>
          <w:spacing w:val="61"/>
        </w:rPr>
        <w:t xml:space="preserve"> </w:t>
      </w:r>
      <w:r>
        <w:t>public</w:t>
      </w:r>
      <w:r>
        <w:rPr>
          <w:spacing w:val="-3"/>
        </w:rPr>
        <w:t xml:space="preserve"> </w:t>
      </w:r>
      <w:r>
        <w:t>:</w:t>
      </w:r>
    </w:p>
    <w:p>
      <w:pPr>
        <w:pStyle w:val="11"/>
        <w:tabs>
          <w:tab w:val="left" w:pos="3879"/>
        </w:tabs>
        <w:spacing w:before="35" w:line="292" w:lineRule="auto"/>
        <w:ind w:left="2910" w:right="3911"/>
      </w:pPr>
      <w:r>
        <w:t>#0005</w:t>
      </w:r>
      <w:r>
        <w:tab/>
      </w:r>
      <w:r>
        <w:t>CThree(</w:t>
      </w:r>
      <w:r>
        <w:rPr>
          <w:b/>
        </w:rPr>
        <w:t xml:space="preserve">T </w:t>
      </w:r>
      <w:r>
        <w:t xml:space="preserve">t1, </w:t>
      </w:r>
      <w:r>
        <w:rPr>
          <w:b/>
        </w:rPr>
        <w:t xml:space="preserve">T </w:t>
      </w:r>
      <w:r>
        <w:t xml:space="preserve">t2, </w:t>
      </w:r>
      <w:r>
        <w:rPr>
          <w:b/>
        </w:rPr>
        <w:t xml:space="preserve">T </w:t>
      </w:r>
      <w:r>
        <w:t>t3);</w:t>
      </w:r>
      <w:r>
        <w:rPr>
          <w:spacing w:val="-94"/>
        </w:rPr>
        <w:t xml:space="preserve"> </w:t>
      </w:r>
      <w:r>
        <w:t>#0006</w:t>
      </w:r>
      <w:r>
        <w:tab/>
      </w:r>
      <w:r>
        <w:rPr>
          <w:b/>
        </w:rPr>
        <w:t>T</w:t>
      </w:r>
      <w:r>
        <w:rPr>
          <w:b/>
          <w:spacing w:val="-1"/>
        </w:rPr>
        <w:t xml:space="preserve"> </w:t>
      </w:r>
      <w:r>
        <w:t>Min();</w:t>
      </w:r>
    </w:p>
    <w:p>
      <w:pPr>
        <w:pStyle w:val="11"/>
        <w:tabs>
          <w:tab w:val="left" w:pos="3879"/>
        </w:tabs>
        <w:spacing w:line="181" w:lineRule="exact"/>
        <w:ind w:left="2910"/>
      </w:pPr>
      <w:r>
        <w:t>#0007</w:t>
      </w:r>
      <w:r>
        <w:tab/>
      </w:r>
      <w:r>
        <w:rPr>
          <w:b/>
        </w:rPr>
        <w:t>T</w:t>
      </w:r>
      <w:r>
        <w:rPr>
          <w:b/>
          <w:spacing w:val="-7"/>
        </w:rPr>
        <w:t xml:space="preserve"> </w:t>
      </w:r>
      <w:r>
        <w:t>Max();</w:t>
      </w:r>
    </w:p>
    <w:p>
      <w:pPr>
        <w:pStyle w:val="11"/>
        <w:spacing w:before="44"/>
        <w:ind w:left="2910"/>
      </w:pPr>
      <w:r>
        <w:t>#0008</w:t>
      </w:r>
      <w:r>
        <w:rPr>
          <w:spacing w:val="58"/>
        </w:rPr>
        <w:t xml:space="preserve"> </w:t>
      </w:r>
      <w:r>
        <w:t>private:</w:t>
      </w:r>
    </w:p>
    <w:p>
      <w:pPr>
        <w:pStyle w:val="11"/>
        <w:tabs>
          <w:tab w:val="left" w:pos="3879"/>
        </w:tabs>
        <w:spacing w:before="35" w:line="297" w:lineRule="auto"/>
        <w:ind w:left="2910" w:right="5351"/>
      </w:pPr>
      <w:r>
        <w:t>#0009</w:t>
      </w:r>
      <w:r>
        <w:tab/>
      </w:r>
      <w:r>
        <w:rPr>
          <w:b/>
        </w:rPr>
        <w:t xml:space="preserve">T </w:t>
      </w:r>
      <w:r>
        <w:t>a, b, c;</w:t>
      </w:r>
      <w:r>
        <w:rPr>
          <w:spacing w:val="-94"/>
        </w:rPr>
        <w:t xml:space="preserve"> </w:t>
      </w:r>
      <w:r>
        <w:t>#0010</w:t>
      </w:r>
      <w:r>
        <w:rPr>
          <w:spacing w:val="67"/>
        </w:rPr>
        <w:t xml:space="preserve"> </w:t>
      </w:r>
      <w:r>
        <w:t>};</w:t>
      </w:r>
    </w:p>
    <w:p>
      <w:pPr>
        <w:pStyle w:val="11"/>
        <w:spacing w:before="9"/>
        <w:rPr>
          <w:sz w:val="24"/>
        </w:rPr>
      </w:pPr>
    </w:p>
    <w:p>
      <w:pPr>
        <w:spacing w:before="0" w:line="374" w:lineRule="auto"/>
        <w:ind w:left="2627" w:right="1155" w:firstLine="0"/>
        <w:jc w:val="both"/>
        <w:rPr>
          <w:rFonts w:hint="eastAsia" w:ascii="宋体" w:eastAsia="宋体"/>
          <w:sz w:val="18"/>
        </w:rPr>
      </w:pPr>
      <w:r>
        <w:rPr>
          <w:rFonts w:hint="eastAsia" w:ascii="宋体" w:eastAsia="宋体"/>
          <w:spacing w:val="6"/>
          <w:sz w:val="18"/>
        </w:rPr>
        <w:t xml:space="preserve">请你把 </w:t>
      </w:r>
      <w:r>
        <w:rPr>
          <w:rFonts w:ascii="Times New Roman" w:eastAsia="Times New Roman"/>
          <w:sz w:val="18"/>
        </w:rPr>
        <w:t>T</w:t>
      </w:r>
      <w:r>
        <w:rPr>
          <w:rFonts w:ascii="Times New Roman" w:eastAsia="Times New Roman"/>
          <w:spacing w:val="19"/>
          <w:sz w:val="18"/>
        </w:rPr>
        <w:t xml:space="preserve"> </w:t>
      </w:r>
      <w:r>
        <w:rPr>
          <w:rFonts w:hint="eastAsia" w:ascii="宋体" w:eastAsia="宋体"/>
          <w:spacing w:val="1"/>
          <w:sz w:val="18"/>
        </w:rPr>
        <w:t xml:space="preserve">看成是熟悉的 </w:t>
      </w:r>
      <w:r>
        <w:rPr>
          <w:rFonts w:ascii="Times New Roman" w:eastAsia="Times New Roman"/>
          <w:sz w:val="18"/>
        </w:rPr>
        <w:t>int</w:t>
      </w:r>
      <w:r>
        <w:rPr>
          <w:rFonts w:ascii="Times New Roman" w:eastAsia="Times New Roman"/>
          <w:spacing w:val="17"/>
          <w:sz w:val="18"/>
        </w:rPr>
        <w:t xml:space="preserve"> </w:t>
      </w:r>
      <w:r>
        <w:rPr>
          <w:rFonts w:hint="eastAsia" w:ascii="宋体" w:eastAsia="宋体"/>
          <w:spacing w:val="7"/>
          <w:sz w:val="18"/>
        </w:rPr>
        <w:t xml:space="preserve">或 </w:t>
      </w:r>
      <w:r>
        <w:rPr>
          <w:rFonts w:ascii="Times New Roman" w:eastAsia="Times New Roman"/>
          <w:sz w:val="18"/>
        </w:rPr>
        <w:t>float</w:t>
      </w:r>
      <w:r>
        <w:rPr>
          <w:rFonts w:hint="eastAsia" w:ascii="宋体" w:eastAsia="宋体"/>
          <w:sz w:val="18"/>
        </w:rPr>
        <w:t xml:space="preserve">，语法就不至于太稀奇古怪了。以下是上述三个 </w:t>
      </w:r>
      <w:r>
        <w:rPr>
          <w:rFonts w:ascii="Times New Roman" w:eastAsia="Times New Roman"/>
          <w:sz w:val="18"/>
        </w:rPr>
        <w:t>member</w:t>
      </w:r>
      <w:r>
        <w:rPr>
          <w:rFonts w:ascii="Times New Roman" w:eastAsia="Times New Roman"/>
          <w:spacing w:val="4"/>
          <w:sz w:val="18"/>
        </w:rPr>
        <w:t xml:space="preserve"> </w:t>
      </w:r>
      <w:r>
        <w:rPr>
          <w:rFonts w:ascii="Times New Roman" w:eastAsia="Times New Roman"/>
          <w:sz w:val="18"/>
        </w:rPr>
        <w:t>functions</w:t>
      </w:r>
      <w:r>
        <w:rPr>
          <w:rFonts w:ascii="Times New Roman" w:eastAsia="Times New Roman"/>
          <w:spacing w:val="3"/>
          <w:sz w:val="18"/>
        </w:rPr>
        <w:t xml:space="preserve"> </w:t>
      </w:r>
      <w:r>
        <w:rPr>
          <w:rFonts w:hint="eastAsia" w:ascii="宋体" w:eastAsia="宋体"/>
          <w:sz w:val="18"/>
        </w:rPr>
        <w:t>的定义：</w:t>
      </w:r>
    </w:p>
    <w:p>
      <w:pPr>
        <w:pStyle w:val="11"/>
        <w:spacing w:before="148" w:line="292" w:lineRule="auto"/>
        <w:ind w:left="2910" w:right="4684"/>
      </w:pPr>
      <w:r>
        <w:t>#0001</w:t>
      </w:r>
      <w:r>
        <w:rPr>
          <w:spacing w:val="59"/>
        </w:rPr>
        <w:t xml:space="preserve"> </w:t>
      </w:r>
      <w:r>
        <w:t>template</w:t>
      </w:r>
      <w:r>
        <w:rPr>
          <w:spacing w:val="-5"/>
        </w:rPr>
        <w:t xml:space="preserve"> </w:t>
      </w:r>
      <w:r>
        <w:t>&lt;class</w:t>
      </w:r>
      <w:r>
        <w:rPr>
          <w:spacing w:val="-6"/>
        </w:rPr>
        <w:t xml:space="preserve"> </w:t>
      </w:r>
      <w:r>
        <w:t>T&gt;</w:t>
      </w:r>
      <w:r>
        <w:rPr>
          <w:spacing w:val="-93"/>
        </w:rPr>
        <w:t xml:space="preserve"> </w:t>
      </w:r>
      <w:r>
        <w:t>#0002</w:t>
      </w:r>
      <w:r>
        <w:rPr>
          <w:spacing w:val="55"/>
        </w:rPr>
        <w:t xml:space="preserve"> </w:t>
      </w:r>
      <w:r>
        <w:t>T</w:t>
      </w:r>
      <w:r>
        <w:rPr>
          <w:spacing w:val="-7"/>
        </w:rPr>
        <w:t xml:space="preserve"> </w:t>
      </w:r>
      <w:r>
        <w:t>CThree&lt;T&gt;::Min()</w:t>
      </w:r>
    </w:p>
    <w:p>
      <w:pPr>
        <w:pStyle w:val="11"/>
        <w:spacing w:line="181" w:lineRule="exact"/>
        <w:ind w:left="2910"/>
      </w:pPr>
      <w:r>
        <w:t>#0003</w:t>
      </w:r>
      <w:r>
        <w:rPr>
          <w:spacing w:val="62"/>
        </w:rPr>
        <w:t xml:space="preserve"> </w:t>
      </w:r>
      <w:r>
        <w:t>{</w:t>
      </w:r>
    </w:p>
    <w:p>
      <w:pPr>
        <w:pStyle w:val="11"/>
        <w:tabs>
          <w:tab w:val="left" w:pos="3880"/>
        </w:tabs>
        <w:spacing w:before="40" w:line="292" w:lineRule="auto"/>
        <w:ind w:left="2910" w:right="3527"/>
      </w:pPr>
      <w:r>
        <w:t>#0004</w:t>
      </w:r>
      <w:r>
        <w:tab/>
      </w:r>
      <w:r>
        <w:t>T minab</w:t>
      </w:r>
      <w:r>
        <w:rPr>
          <w:spacing w:val="1"/>
        </w:rPr>
        <w:t xml:space="preserve"> </w:t>
      </w:r>
      <w:r>
        <w:t>=</w:t>
      </w:r>
      <w:r>
        <w:rPr>
          <w:spacing w:val="1"/>
        </w:rPr>
        <w:t xml:space="preserve"> </w:t>
      </w:r>
      <w:r>
        <w:t>a</w:t>
      </w:r>
      <w:r>
        <w:rPr>
          <w:spacing w:val="1"/>
        </w:rPr>
        <w:t xml:space="preserve"> </w:t>
      </w:r>
      <w:r>
        <w:t>&lt;</w:t>
      </w:r>
      <w:r>
        <w:rPr>
          <w:spacing w:val="1"/>
        </w:rPr>
        <w:t xml:space="preserve"> </w:t>
      </w:r>
      <w:r>
        <w:t>b</w:t>
      </w:r>
      <w:r>
        <w:rPr>
          <w:spacing w:val="1"/>
        </w:rPr>
        <w:t xml:space="preserve"> </w:t>
      </w:r>
      <w:r>
        <w:t>?</w:t>
      </w:r>
      <w:r>
        <w:rPr>
          <w:spacing w:val="1"/>
        </w:rPr>
        <w:t xml:space="preserve"> </w:t>
      </w:r>
      <w:r>
        <w:t>a</w:t>
      </w:r>
      <w:r>
        <w:rPr>
          <w:spacing w:val="1"/>
        </w:rPr>
        <w:t xml:space="preserve"> </w:t>
      </w:r>
      <w:r>
        <w:t>:</w:t>
      </w:r>
      <w:r>
        <w:rPr>
          <w:spacing w:val="1"/>
        </w:rPr>
        <w:t xml:space="preserve"> </w:t>
      </w:r>
      <w:r>
        <w:t>b;</w:t>
      </w:r>
      <w:r>
        <w:rPr>
          <w:spacing w:val="1"/>
        </w:rPr>
        <w:t xml:space="preserve"> </w:t>
      </w:r>
      <w:r>
        <w:t>#0005</w:t>
      </w:r>
      <w:r>
        <w:tab/>
      </w:r>
      <w:r>
        <w:t>return minab &lt; c ? minab : c;</w:t>
      </w:r>
      <w:r>
        <w:rPr>
          <w:spacing w:val="-94"/>
        </w:rPr>
        <w:t xml:space="preserve"> </w:t>
      </w:r>
      <w:r>
        <w:t>#0006</w:t>
      </w:r>
      <w:r>
        <w:rPr>
          <w:spacing w:val="67"/>
        </w:rPr>
        <w:t xml:space="preserve"> </w:t>
      </w:r>
      <w:r>
        <w:t>}</w:t>
      </w:r>
    </w:p>
    <w:p>
      <w:pPr>
        <w:pStyle w:val="11"/>
        <w:spacing w:line="180" w:lineRule="exact"/>
        <w:ind w:left="2910"/>
      </w:pPr>
      <w:r>
        <w:t>#0007</w:t>
      </w:r>
    </w:p>
    <w:p>
      <w:pPr>
        <w:pStyle w:val="11"/>
        <w:spacing w:before="40" w:line="292" w:lineRule="auto"/>
        <w:ind w:left="2910" w:right="4684"/>
      </w:pPr>
      <w:r>
        <w:t>#0008</w:t>
      </w:r>
      <w:r>
        <w:rPr>
          <w:spacing w:val="59"/>
        </w:rPr>
        <w:t xml:space="preserve"> </w:t>
      </w:r>
      <w:r>
        <w:t>template</w:t>
      </w:r>
      <w:r>
        <w:rPr>
          <w:spacing w:val="-5"/>
        </w:rPr>
        <w:t xml:space="preserve"> </w:t>
      </w:r>
      <w:r>
        <w:t>&lt;class</w:t>
      </w:r>
      <w:r>
        <w:rPr>
          <w:spacing w:val="-6"/>
        </w:rPr>
        <w:t xml:space="preserve"> </w:t>
      </w:r>
      <w:r>
        <w:t>T&gt;</w:t>
      </w:r>
      <w:r>
        <w:rPr>
          <w:spacing w:val="-93"/>
        </w:rPr>
        <w:t xml:space="preserve"> </w:t>
      </w:r>
      <w:r>
        <w:t>#0009</w:t>
      </w:r>
      <w:r>
        <w:rPr>
          <w:spacing w:val="55"/>
        </w:rPr>
        <w:t xml:space="preserve"> </w:t>
      </w:r>
      <w:r>
        <w:t>T</w:t>
      </w:r>
      <w:r>
        <w:rPr>
          <w:spacing w:val="-7"/>
        </w:rPr>
        <w:t xml:space="preserve"> </w:t>
      </w:r>
      <w:r>
        <w:t>CThree&lt;T&gt;::Max()</w:t>
      </w:r>
    </w:p>
    <w:p>
      <w:pPr>
        <w:pStyle w:val="11"/>
        <w:spacing w:line="181" w:lineRule="exact"/>
        <w:ind w:left="2910"/>
      </w:pPr>
      <w:r>
        <w:t>#0010</w:t>
      </w:r>
      <w:r>
        <w:rPr>
          <w:spacing w:val="62"/>
        </w:rPr>
        <w:t xml:space="preserve"> </w:t>
      </w:r>
      <w:r>
        <w:t>{</w:t>
      </w:r>
    </w:p>
    <w:p>
      <w:pPr>
        <w:pStyle w:val="11"/>
        <w:tabs>
          <w:tab w:val="left" w:pos="3880"/>
        </w:tabs>
        <w:spacing w:before="39" w:line="292" w:lineRule="auto"/>
        <w:ind w:left="2910" w:right="3527"/>
      </w:pPr>
      <w:r>
        <w:t>#0011</w:t>
      </w:r>
      <w:r>
        <w:tab/>
      </w:r>
      <w:r>
        <w:t>T maxab</w:t>
      </w:r>
      <w:r>
        <w:rPr>
          <w:spacing w:val="1"/>
        </w:rPr>
        <w:t xml:space="preserve"> </w:t>
      </w:r>
      <w:r>
        <w:t>=</w:t>
      </w:r>
      <w:r>
        <w:rPr>
          <w:spacing w:val="1"/>
        </w:rPr>
        <w:t xml:space="preserve"> </w:t>
      </w:r>
      <w:r>
        <w:t>a</w:t>
      </w:r>
      <w:r>
        <w:rPr>
          <w:spacing w:val="1"/>
        </w:rPr>
        <w:t xml:space="preserve"> </w:t>
      </w:r>
      <w:r>
        <w:t>&lt;</w:t>
      </w:r>
      <w:r>
        <w:rPr>
          <w:spacing w:val="1"/>
        </w:rPr>
        <w:t xml:space="preserve"> </w:t>
      </w:r>
      <w:r>
        <w:t>b</w:t>
      </w:r>
      <w:r>
        <w:rPr>
          <w:spacing w:val="1"/>
        </w:rPr>
        <w:t xml:space="preserve"> </w:t>
      </w:r>
      <w:r>
        <w:t>?</w:t>
      </w:r>
      <w:r>
        <w:rPr>
          <w:spacing w:val="1"/>
        </w:rPr>
        <w:t xml:space="preserve"> </w:t>
      </w:r>
      <w:r>
        <w:t>b</w:t>
      </w:r>
      <w:r>
        <w:rPr>
          <w:spacing w:val="1"/>
        </w:rPr>
        <w:t xml:space="preserve"> </w:t>
      </w:r>
      <w:r>
        <w:t>:</w:t>
      </w:r>
      <w:r>
        <w:rPr>
          <w:spacing w:val="1"/>
        </w:rPr>
        <w:t xml:space="preserve"> </w:t>
      </w:r>
      <w:r>
        <w:t>a;</w:t>
      </w:r>
      <w:r>
        <w:rPr>
          <w:spacing w:val="1"/>
        </w:rPr>
        <w:t xml:space="preserve"> </w:t>
      </w:r>
      <w:r>
        <w:t>#0012</w:t>
      </w:r>
      <w:r>
        <w:tab/>
      </w:r>
      <w:r>
        <w:t>return maxab &lt; c ? c : maxab;</w:t>
      </w:r>
      <w:r>
        <w:rPr>
          <w:spacing w:val="-94"/>
        </w:rPr>
        <w:t xml:space="preserve"> </w:t>
      </w:r>
      <w:r>
        <w:t>#0013</w:t>
      </w:r>
      <w:r>
        <w:rPr>
          <w:spacing w:val="67"/>
        </w:rPr>
        <w:t xml:space="preserve"> </w:t>
      </w:r>
      <w:r>
        <w:t>}</w:t>
      </w:r>
    </w:p>
    <w:p>
      <w:pPr>
        <w:pStyle w:val="11"/>
        <w:spacing w:line="180" w:lineRule="exact"/>
        <w:ind w:left="2910"/>
      </w:pPr>
      <w:r>
        <w:t>#0014</w:t>
      </w:r>
    </w:p>
    <w:p>
      <w:pPr>
        <w:pStyle w:val="11"/>
        <w:spacing w:before="40"/>
        <w:ind w:left="2910"/>
      </w:pPr>
      <w:r>
        <w:t>#0015</w:t>
      </w:r>
      <w:r>
        <w:rPr>
          <w:spacing w:val="59"/>
        </w:rPr>
        <w:t xml:space="preserve"> </w:t>
      </w:r>
      <w:r>
        <w:t>template</w:t>
      </w:r>
      <w:r>
        <w:rPr>
          <w:spacing w:val="-5"/>
        </w:rPr>
        <w:t xml:space="preserve"> </w:t>
      </w:r>
      <w:r>
        <w:t>&lt;class</w:t>
      </w:r>
      <w:r>
        <w:rPr>
          <w:spacing w:val="-4"/>
        </w:rPr>
        <w:t xml:space="preserve"> </w:t>
      </w:r>
      <w:r>
        <w:t>T&gt;</w:t>
      </w:r>
    </w:p>
    <w:p>
      <w:pPr>
        <w:pStyle w:val="11"/>
        <w:tabs>
          <w:tab w:val="left" w:pos="3880"/>
        </w:tabs>
        <w:spacing w:before="39" w:line="292" w:lineRule="auto"/>
        <w:ind w:left="2910" w:right="3087"/>
      </w:pPr>
      <w:r>
        <w:t>#0016</w:t>
      </w:r>
      <w:r>
        <w:rPr>
          <w:spacing w:val="60"/>
        </w:rPr>
        <w:t xml:space="preserve"> </w:t>
      </w:r>
      <w:r>
        <w:t>CThree&lt;T&gt;::CThree(T</w:t>
      </w:r>
      <w:r>
        <w:rPr>
          <w:spacing w:val="-4"/>
        </w:rPr>
        <w:t xml:space="preserve"> </w:t>
      </w:r>
      <w:r>
        <w:t>t1,</w:t>
      </w:r>
      <w:r>
        <w:rPr>
          <w:spacing w:val="-5"/>
        </w:rPr>
        <w:t xml:space="preserve"> </w:t>
      </w:r>
      <w:r>
        <w:t>T</w:t>
      </w:r>
      <w:r>
        <w:rPr>
          <w:spacing w:val="-4"/>
        </w:rPr>
        <w:t xml:space="preserve"> </w:t>
      </w:r>
      <w:r>
        <w:t>t2,</w:t>
      </w:r>
      <w:r>
        <w:rPr>
          <w:spacing w:val="-4"/>
        </w:rPr>
        <w:t xml:space="preserve"> </w:t>
      </w:r>
      <w:r>
        <w:t>T</w:t>
      </w:r>
      <w:r>
        <w:rPr>
          <w:spacing w:val="-5"/>
        </w:rPr>
        <w:t xml:space="preserve"> </w:t>
      </w:r>
      <w:r>
        <w:t>t3)</w:t>
      </w:r>
      <w:r>
        <w:rPr>
          <w:spacing w:val="-4"/>
        </w:rPr>
        <w:t xml:space="preserve"> </w:t>
      </w:r>
      <w:r>
        <w:t>:</w:t>
      </w:r>
      <w:r>
        <w:rPr>
          <w:spacing w:val="-93"/>
        </w:rPr>
        <w:t xml:space="preserve"> </w:t>
      </w:r>
      <w:r>
        <w:t>#0017</w:t>
      </w:r>
      <w:r>
        <w:tab/>
      </w:r>
      <w:r>
        <w:t>a(t1),</w:t>
      </w:r>
      <w:r>
        <w:rPr>
          <w:spacing w:val="-1"/>
        </w:rPr>
        <w:t xml:space="preserve"> </w:t>
      </w:r>
      <w:r>
        <w:t>b(t2),</w:t>
      </w:r>
      <w:r>
        <w:rPr>
          <w:spacing w:val="-1"/>
        </w:rPr>
        <w:t xml:space="preserve"> </w:t>
      </w:r>
      <w:r>
        <w:t>c(t3)</w:t>
      </w:r>
    </w:p>
    <w:p>
      <w:pPr>
        <w:pStyle w:val="11"/>
        <w:spacing w:line="181" w:lineRule="exact"/>
        <w:ind w:left="2910"/>
      </w:pPr>
      <w:r>
        <w:t>#0018</w:t>
      </w:r>
      <w:r>
        <w:rPr>
          <w:spacing w:val="63"/>
        </w:rPr>
        <w:t xml:space="preserve"> </w:t>
      </w:r>
      <w:r>
        <w:t>{</w:t>
      </w:r>
    </w:p>
    <w:p>
      <w:pPr>
        <w:pStyle w:val="11"/>
        <w:tabs>
          <w:tab w:val="left" w:pos="3880"/>
        </w:tabs>
        <w:spacing w:before="40"/>
        <w:ind w:left="2910"/>
      </w:pPr>
      <w:r>
        <w:t>#0019</w:t>
      </w:r>
      <w:r>
        <w:tab/>
      </w:r>
      <w:r>
        <w:t>return;</w:t>
      </w:r>
    </w:p>
    <w:p>
      <w:pPr>
        <w:pStyle w:val="11"/>
        <w:spacing w:before="39"/>
        <w:ind w:left="2910"/>
      </w:pPr>
      <w:r>
        <w:t>#0020</w:t>
      </w:r>
      <w:r>
        <w:rPr>
          <w:spacing w:val="63"/>
        </w:rPr>
        <w:t xml:space="preserve"> </w:t>
      </w:r>
      <w:r>
        <w:t>}</w:t>
      </w:r>
    </w:p>
    <w:p>
      <w:pPr>
        <w:pStyle w:val="11"/>
        <w:rPr>
          <w:sz w:val="20"/>
        </w:rPr>
      </w:pPr>
    </w:p>
    <w:p>
      <w:pPr>
        <w:pStyle w:val="11"/>
        <w:rPr>
          <w:sz w:val="20"/>
        </w:rPr>
      </w:pPr>
    </w:p>
    <w:p>
      <w:pPr>
        <w:pStyle w:val="11"/>
        <w:rPr>
          <w:sz w:val="20"/>
        </w:rPr>
      </w:pPr>
    </w:p>
    <w:p>
      <w:pPr>
        <w:pStyle w:val="11"/>
        <w:spacing w:before="1"/>
        <w:rPr>
          <w:sz w:val="20"/>
        </w:rPr>
      </w:pPr>
    </w:p>
    <w:p>
      <w:pPr>
        <w:spacing w:before="0"/>
        <w:ind w:left="644" w:right="0" w:firstLine="0"/>
        <w:jc w:val="left"/>
        <w:rPr>
          <w:rFonts w:ascii="Arial"/>
          <w:b/>
          <w:sz w:val="20"/>
        </w:rPr>
      </w:pPr>
      <w:r>
        <w:rPr>
          <w:rFonts w:ascii="Arial"/>
          <w:b/>
          <w:sz w:val="20"/>
        </w:rPr>
        <w:t>68</w:t>
      </w:r>
    </w:p>
    <w:p>
      <w:pPr>
        <w:spacing w:after="0"/>
        <w:jc w:val="left"/>
        <w:rPr>
          <w:rFonts w:ascii="Arial"/>
          <w:sz w:val="20"/>
        </w:rPr>
        <w:sectPr>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556" o:spid="_x0000_s1556" o:spt="1" style="position:absolute;left:0pt;margin-left:131.9pt;margin-top:18.85pt;height:0.7pt;width:323pt;mso-position-horizontal-relative:page;mso-wrap-distance-bottom:0pt;mso-wrap-distance-top:0pt;z-index:-251331584;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spacing w:before="8"/>
        <w:rPr>
          <w:rFonts w:ascii="宋体"/>
          <w:sz w:val="29"/>
        </w:rPr>
      </w:pPr>
    </w:p>
    <w:p>
      <w:pPr>
        <w:spacing w:before="83" w:line="374" w:lineRule="auto"/>
        <w:ind w:left="2627" w:right="1155" w:firstLine="0"/>
        <w:jc w:val="both"/>
        <w:rPr>
          <w:rFonts w:hint="eastAsia" w:ascii="宋体" w:eastAsia="宋体"/>
          <w:sz w:val="18"/>
        </w:rPr>
      </w:pPr>
      <w:r>
        <w:rPr>
          <w:rFonts w:hint="eastAsia" w:ascii="宋体" w:eastAsia="宋体"/>
          <w:spacing w:val="3"/>
          <w:sz w:val="18"/>
        </w:rPr>
        <w:t xml:space="preserve">请注意，每一个 </w:t>
      </w:r>
      <w:r>
        <w:rPr>
          <w:rFonts w:ascii="Times New Roman" w:eastAsia="Times New Roman"/>
          <w:sz w:val="18"/>
        </w:rPr>
        <w:t>member</w:t>
      </w:r>
      <w:r>
        <w:rPr>
          <w:rFonts w:ascii="Times New Roman" w:eastAsia="Times New Roman"/>
          <w:spacing w:val="26"/>
          <w:sz w:val="18"/>
        </w:rPr>
        <w:t xml:space="preserve"> </w:t>
      </w:r>
      <w:r>
        <w:rPr>
          <w:rFonts w:ascii="Times New Roman" w:eastAsia="Times New Roman"/>
          <w:sz w:val="18"/>
        </w:rPr>
        <w:t>function</w:t>
      </w:r>
      <w:r>
        <w:rPr>
          <w:rFonts w:ascii="Times New Roman" w:eastAsia="Times New Roman"/>
          <w:spacing w:val="24"/>
          <w:sz w:val="18"/>
        </w:rPr>
        <w:t xml:space="preserve"> </w:t>
      </w:r>
      <w:r>
        <w:rPr>
          <w:rFonts w:hint="eastAsia" w:ascii="宋体" w:eastAsia="宋体"/>
          <w:spacing w:val="1"/>
          <w:sz w:val="18"/>
        </w:rPr>
        <w:t xml:space="preserve">都要在最前面加上 </w:t>
      </w:r>
      <w:r>
        <w:rPr>
          <w:rFonts w:ascii="Times New Roman" w:eastAsia="Times New Roman"/>
          <w:sz w:val="18"/>
        </w:rPr>
        <w:t>template</w:t>
      </w:r>
      <w:r>
        <w:rPr>
          <w:rFonts w:ascii="Times New Roman" w:eastAsia="Times New Roman"/>
          <w:spacing w:val="9"/>
          <w:sz w:val="18"/>
        </w:rPr>
        <w:t xml:space="preserve"> &lt;</w:t>
      </w:r>
      <w:r>
        <w:rPr>
          <w:rFonts w:ascii="Times New Roman" w:eastAsia="Times New Roman"/>
          <w:sz w:val="18"/>
        </w:rPr>
        <w:t>class</w:t>
      </w:r>
      <w:r>
        <w:rPr>
          <w:rFonts w:ascii="Times New Roman" w:eastAsia="Times New Roman"/>
          <w:spacing w:val="19"/>
          <w:sz w:val="18"/>
        </w:rPr>
        <w:t xml:space="preserve"> </w:t>
      </w:r>
      <w:r>
        <w:rPr>
          <w:rFonts w:ascii="Times New Roman" w:eastAsia="Times New Roman"/>
          <w:sz w:val="18"/>
        </w:rPr>
        <w:t>T&gt;</w:t>
      </w:r>
      <w:r>
        <w:rPr>
          <w:rFonts w:hint="eastAsia" w:ascii="宋体" w:eastAsia="宋体"/>
          <w:sz w:val="18"/>
        </w:rPr>
        <w:t>，而且</w:t>
      </w:r>
      <w:r>
        <w:rPr>
          <w:rFonts w:ascii="Times New Roman" w:eastAsia="Times New Roman"/>
          <w:sz w:val="18"/>
        </w:rPr>
        <w:t>class</w:t>
      </w:r>
      <w:r>
        <w:rPr>
          <w:rFonts w:ascii="Times New Roman" w:eastAsia="Times New Roman"/>
          <w:spacing w:val="4"/>
          <w:sz w:val="18"/>
        </w:rPr>
        <w:t xml:space="preserve"> </w:t>
      </w:r>
      <w:r>
        <w:rPr>
          <w:rFonts w:hint="eastAsia" w:ascii="宋体" w:eastAsia="宋体"/>
          <w:sz w:val="18"/>
        </w:rPr>
        <w:t xml:space="preserve">名称应该使用 </w:t>
      </w:r>
      <w:r>
        <w:rPr>
          <w:rFonts w:ascii="Times New Roman" w:eastAsia="Times New Roman"/>
          <w:i/>
          <w:sz w:val="18"/>
        </w:rPr>
        <w:t>CThree&lt;T&gt;</w:t>
      </w:r>
      <w:r>
        <w:rPr>
          <w:rFonts w:hint="eastAsia" w:ascii="宋体" w:eastAsia="宋体"/>
          <w:sz w:val="18"/>
        </w:rPr>
        <w:t xml:space="preserve">，不是 </w:t>
      </w:r>
      <w:r>
        <w:rPr>
          <w:rFonts w:ascii="Times New Roman" w:eastAsia="Times New Roman"/>
          <w:i/>
          <w:sz w:val="18"/>
        </w:rPr>
        <w:t>CThree</w:t>
      </w:r>
      <w:r>
        <w:rPr>
          <w:rFonts w:hint="eastAsia" w:ascii="宋体" w:eastAsia="宋体"/>
          <w:sz w:val="18"/>
        </w:rPr>
        <w:t>。</w:t>
      </w:r>
    </w:p>
    <w:p>
      <w:pPr>
        <w:pStyle w:val="11"/>
        <w:spacing w:before="10"/>
        <w:rPr>
          <w:rFonts w:ascii="宋体"/>
          <w:sz w:val="18"/>
        </w:rPr>
      </w:pPr>
    </w:p>
    <w:p>
      <w:pPr>
        <w:spacing w:before="0"/>
        <w:ind w:left="2627" w:right="0" w:firstLine="0"/>
        <w:jc w:val="both"/>
        <w:rPr>
          <w:rFonts w:hint="eastAsia" w:ascii="宋体" w:eastAsia="宋体"/>
          <w:sz w:val="18"/>
        </w:rPr>
      </w:pPr>
      <w:r>
        <w:rPr>
          <w:rFonts w:hint="eastAsia" w:ascii="宋体" w:eastAsia="宋体"/>
          <w:spacing w:val="3"/>
          <w:sz w:val="18"/>
        </w:rPr>
        <w:t xml:space="preserve">以下是 </w:t>
      </w:r>
      <w:r>
        <w:rPr>
          <w:rFonts w:ascii="Times New Roman" w:eastAsia="Times New Roman"/>
          <w:sz w:val="18"/>
        </w:rPr>
        <w:t>template</w:t>
      </w:r>
      <w:r>
        <w:rPr>
          <w:rFonts w:ascii="Times New Roman" w:eastAsia="Times New Roman"/>
          <w:spacing w:val="11"/>
          <w:sz w:val="18"/>
        </w:rPr>
        <w:t xml:space="preserve"> </w:t>
      </w:r>
      <w:r>
        <w:rPr>
          <w:rFonts w:ascii="Times New Roman" w:eastAsia="Times New Roman"/>
          <w:sz w:val="18"/>
        </w:rPr>
        <w:t>class</w:t>
      </w:r>
      <w:r>
        <w:rPr>
          <w:rFonts w:ascii="Times New Roman" w:eastAsia="Times New Roman"/>
          <w:spacing w:val="60"/>
          <w:sz w:val="18"/>
        </w:rPr>
        <w:t xml:space="preserve"> </w:t>
      </w:r>
      <w:r>
        <w:rPr>
          <w:rFonts w:hint="eastAsia" w:ascii="宋体" w:eastAsia="宋体"/>
          <w:sz w:val="18"/>
        </w:rPr>
        <w:t>的使用方式：</w:t>
      </w:r>
    </w:p>
    <w:p>
      <w:pPr>
        <w:pStyle w:val="11"/>
        <w:spacing w:before="8"/>
        <w:rPr>
          <w:rFonts w:ascii="宋体"/>
          <w:sz w:val="21"/>
        </w:rPr>
      </w:pPr>
    </w:p>
    <w:p>
      <w:pPr>
        <w:pStyle w:val="11"/>
        <w:ind w:left="2910"/>
      </w:pPr>
      <w:r>
        <w:t>#0001</w:t>
      </w:r>
      <w:r>
        <w:rPr>
          <w:spacing w:val="55"/>
        </w:rPr>
        <w:t xml:space="preserve"> </w:t>
      </w:r>
      <w:r>
        <w:t>#include</w:t>
      </w:r>
      <w:r>
        <w:rPr>
          <w:spacing w:val="-8"/>
        </w:rPr>
        <w:t xml:space="preserve"> </w:t>
      </w:r>
      <w:r>
        <w:t>&lt;iostream.h&gt;</w:t>
      </w:r>
    </w:p>
    <w:p>
      <w:pPr>
        <w:pStyle w:val="11"/>
        <w:spacing w:before="39"/>
        <w:ind w:left="2910"/>
      </w:pPr>
      <w:r>
        <w:t>#0002</w:t>
      </w:r>
      <w:r>
        <w:rPr>
          <w:spacing w:val="60"/>
        </w:rPr>
        <w:t xml:space="preserve"> </w:t>
      </w:r>
      <w:r>
        <w:t>void</w:t>
      </w:r>
      <w:r>
        <w:rPr>
          <w:spacing w:val="-5"/>
        </w:rPr>
        <w:t xml:space="preserve"> </w:t>
      </w:r>
      <w:r>
        <w:t>main()</w:t>
      </w:r>
    </w:p>
    <w:p>
      <w:pPr>
        <w:pStyle w:val="11"/>
        <w:spacing w:before="40"/>
        <w:ind w:left="2910"/>
      </w:pPr>
      <w:r>
        <w:t>#0003</w:t>
      </w:r>
      <w:r>
        <w:rPr>
          <w:spacing w:val="63"/>
        </w:rPr>
        <w:t xml:space="preserve"> </w:t>
      </w:r>
      <w:r>
        <w:t>{</w:t>
      </w:r>
    </w:p>
    <w:p>
      <w:pPr>
        <w:pStyle w:val="11"/>
        <w:tabs>
          <w:tab w:val="left" w:pos="3880"/>
        </w:tabs>
        <w:spacing w:before="40" w:line="292" w:lineRule="auto"/>
        <w:ind w:left="2910" w:right="3719"/>
      </w:pPr>
      <w:r>
        <w:t>#0004</w:t>
      </w:r>
      <w:r>
        <w:tab/>
      </w:r>
      <w:r>
        <w:t>CThree&lt;int&gt; obj1(2, 5, 4);</w:t>
      </w:r>
      <w:r>
        <w:rPr>
          <w:spacing w:val="1"/>
        </w:rPr>
        <w:t xml:space="preserve"> </w:t>
      </w:r>
      <w:r>
        <w:t>#0005</w:t>
      </w:r>
      <w:r>
        <w:tab/>
      </w:r>
      <w:r>
        <w:t>cout &lt;&lt; obj1.Min() &lt;&lt; endl;</w:t>
      </w:r>
      <w:r>
        <w:rPr>
          <w:spacing w:val="-94"/>
        </w:rPr>
        <w:t xml:space="preserve"> </w:t>
      </w:r>
      <w:r>
        <w:t>#0006</w:t>
      </w:r>
      <w:r>
        <w:tab/>
      </w:r>
      <w:r>
        <w:t>cout &lt;&lt; obj1.Max() &lt;&lt; endl;</w:t>
      </w:r>
      <w:r>
        <w:rPr>
          <w:spacing w:val="-94"/>
        </w:rPr>
        <w:t xml:space="preserve"> </w:t>
      </w:r>
      <w:r>
        <w:t>#0007</w:t>
      </w:r>
    </w:p>
    <w:p>
      <w:pPr>
        <w:pStyle w:val="11"/>
        <w:tabs>
          <w:tab w:val="left" w:pos="3880"/>
        </w:tabs>
        <w:spacing w:line="292" w:lineRule="auto"/>
        <w:ind w:left="2910" w:right="2663"/>
      </w:pPr>
      <w:r>
        <w:t>#0008</w:t>
      </w:r>
      <w:r>
        <w:tab/>
      </w:r>
      <w:r>
        <w:t>CThree&lt;float&gt; obj2(8.52, -6.75, 4.54);</w:t>
      </w:r>
      <w:r>
        <w:rPr>
          <w:spacing w:val="-94"/>
        </w:rPr>
        <w:t xml:space="preserve"> </w:t>
      </w:r>
      <w:r>
        <w:t>#0009</w:t>
      </w:r>
      <w:r>
        <w:tab/>
      </w:r>
      <w:r>
        <w:t>cout</w:t>
      </w:r>
      <w:r>
        <w:rPr>
          <w:spacing w:val="-2"/>
        </w:rPr>
        <w:t xml:space="preserve"> </w:t>
      </w:r>
      <w:r>
        <w:t>&lt;&lt;</w:t>
      </w:r>
      <w:r>
        <w:rPr>
          <w:spacing w:val="-1"/>
        </w:rPr>
        <w:t xml:space="preserve"> </w:t>
      </w:r>
      <w:r>
        <w:t>obj2.Min()</w:t>
      </w:r>
      <w:r>
        <w:rPr>
          <w:spacing w:val="-2"/>
        </w:rPr>
        <w:t xml:space="preserve"> </w:t>
      </w:r>
      <w:r>
        <w:t>&lt;&lt;</w:t>
      </w:r>
      <w:r>
        <w:rPr>
          <w:spacing w:val="-1"/>
        </w:rPr>
        <w:t xml:space="preserve"> </w:t>
      </w:r>
      <w:r>
        <w:t>endl;</w:t>
      </w:r>
    </w:p>
    <w:p>
      <w:pPr>
        <w:pStyle w:val="11"/>
        <w:tabs>
          <w:tab w:val="left" w:pos="3880"/>
        </w:tabs>
        <w:spacing w:line="292" w:lineRule="auto"/>
        <w:ind w:left="2910" w:right="3719"/>
      </w:pPr>
      <w:r>
        <w:t>#0010</w:t>
      </w:r>
      <w:r>
        <w:tab/>
      </w:r>
      <w:r>
        <w:t>cout &lt;&lt; obj2.Max() &lt;&lt; endl;</w:t>
      </w:r>
      <w:r>
        <w:rPr>
          <w:spacing w:val="-94"/>
        </w:rPr>
        <w:t xml:space="preserve"> </w:t>
      </w:r>
      <w:r>
        <w:t>#0011</w:t>
      </w:r>
    </w:p>
    <w:p>
      <w:pPr>
        <w:pStyle w:val="11"/>
        <w:tabs>
          <w:tab w:val="left" w:pos="3880"/>
        </w:tabs>
        <w:spacing w:line="181" w:lineRule="exact"/>
        <w:ind w:left="2910"/>
      </w:pPr>
      <w:r>
        <w:t>#0012</w:t>
      </w:r>
      <w:r>
        <w:tab/>
      </w:r>
      <w:r>
        <w:t>CThree&lt;long&gt;</w:t>
      </w:r>
      <w:r>
        <w:rPr>
          <w:spacing w:val="-12"/>
        </w:rPr>
        <w:t xml:space="preserve"> </w:t>
      </w:r>
      <w:r>
        <w:t>obj3(646600L,</w:t>
      </w:r>
      <w:r>
        <w:rPr>
          <w:spacing w:val="-12"/>
        </w:rPr>
        <w:t xml:space="preserve"> </w:t>
      </w:r>
      <w:r>
        <w:t>437847L,</w:t>
      </w:r>
      <w:r>
        <w:rPr>
          <w:spacing w:val="-11"/>
        </w:rPr>
        <w:t xml:space="preserve"> </w:t>
      </w:r>
      <w:r>
        <w:t>364873L);</w:t>
      </w:r>
    </w:p>
    <w:p>
      <w:pPr>
        <w:pStyle w:val="11"/>
        <w:spacing w:before="37" w:line="292" w:lineRule="auto"/>
        <w:ind w:left="2910" w:right="3719"/>
        <w:jc w:val="both"/>
      </w:pPr>
      <w:r>
        <w:t>#0013</w:t>
      </w:r>
      <w:r>
        <w:rPr>
          <w:spacing w:val="1"/>
        </w:rPr>
        <w:t xml:space="preserve"> </w:t>
      </w:r>
      <w:r>
        <w:t>cout &lt;&lt; obj3.Min() &lt;&lt; endl;</w:t>
      </w:r>
      <w:r>
        <w:rPr>
          <w:spacing w:val="-94"/>
        </w:rPr>
        <w:t xml:space="preserve"> </w:t>
      </w:r>
      <w:r>
        <w:t>#0014</w:t>
      </w:r>
      <w:r>
        <w:rPr>
          <w:spacing w:val="1"/>
        </w:rPr>
        <w:t xml:space="preserve"> </w:t>
      </w:r>
      <w:r>
        <w:t>cout &lt;&lt; obj3.Max() &lt;&lt; endl;</w:t>
      </w:r>
      <w:r>
        <w:rPr>
          <w:spacing w:val="-94"/>
        </w:rPr>
        <w:t xml:space="preserve"> </w:t>
      </w:r>
      <w:r>
        <w:t>#0015</w:t>
      </w:r>
      <w:r>
        <w:rPr>
          <w:spacing w:val="67"/>
        </w:rPr>
        <w:t xml:space="preserve"> </w:t>
      </w:r>
      <w:r>
        <w:t>}</w:t>
      </w:r>
    </w:p>
    <w:p>
      <w:pPr>
        <w:pStyle w:val="11"/>
        <w:rPr>
          <w:sz w:val="25"/>
        </w:rPr>
      </w:pPr>
    </w:p>
    <w:p>
      <w:pPr>
        <w:spacing w:before="0"/>
        <w:ind w:left="2627" w:right="0" w:firstLine="0"/>
        <w:jc w:val="left"/>
        <w:rPr>
          <w:rFonts w:hint="eastAsia" w:ascii="宋体" w:eastAsia="宋体"/>
          <w:sz w:val="18"/>
        </w:rPr>
      </w:pPr>
      <w:r>
        <w:rPr>
          <w:rFonts w:hint="eastAsia" w:ascii="宋体" w:eastAsia="宋体"/>
          <w:sz w:val="18"/>
        </w:rPr>
        <w:t>执行结果如下，一切正确：</w:t>
      </w:r>
    </w:p>
    <w:p>
      <w:pPr>
        <w:pStyle w:val="11"/>
        <w:spacing w:before="8"/>
        <w:rPr>
          <w:rFonts w:ascii="宋体"/>
          <w:sz w:val="21"/>
        </w:rPr>
      </w:pPr>
    </w:p>
    <w:p>
      <w:pPr>
        <w:pStyle w:val="11"/>
        <w:ind w:left="2910"/>
      </w:pPr>
      <w:r>
        <w:rPr>
          <w:w w:val="98"/>
        </w:rPr>
        <w:t>2</w:t>
      </w:r>
    </w:p>
    <w:p>
      <w:pPr>
        <w:pStyle w:val="11"/>
        <w:spacing w:before="40"/>
        <w:ind w:left="2910"/>
      </w:pPr>
      <w:r>
        <w:rPr>
          <w:w w:val="98"/>
        </w:rPr>
        <w:t>5</w:t>
      </w:r>
    </w:p>
    <w:p>
      <w:pPr>
        <w:pStyle w:val="11"/>
        <w:spacing w:before="39"/>
        <w:ind w:left="2910"/>
      </w:pPr>
      <w:r>
        <w:t>-6.75</w:t>
      </w:r>
    </w:p>
    <w:p>
      <w:pPr>
        <w:pStyle w:val="11"/>
        <w:spacing w:before="40"/>
        <w:ind w:left="2910"/>
      </w:pPr>
      <w:r>
        <w:t>8.52</w:t>
      </w:r>
    </w:p>
    <w:p>
      <w:pPr>
        <w:pStyle w:val="11"/>
        <w:spacing w:before="39"/>
        <w:ind w:left="2910"/>
      </w:pPr>
      <w:r>
        <w:t>364873</w:t>
      </w:r>
    </w:p>
    <w:p>
      <w:pPr>
        <w:pStyle w:val="11"/>
        <w:spacing w:before="40"/>
        <w:ind w:left="2910"/>
      </w:pPr>
      <w:r>
        <w:t>646600</w:t>
      </w:r>
    </w:p>
    <w:p>
      <w:pPr>
        <w:pStyle w:val="11"/>
        <w:rPr>
          <w:sz w:val="18"/>
        </w:rPr>
      </w:pPr>
    </w:p>
    <w:p>
      <w:pPr>
        <w:spacing w:before="120" w:line="374" w:lineRule="auto"/>
        <w:ind w:left="2627" w:right="1145" w:firstLine="0"/>
        <w:jc w:val="both"/>
        <w:rPr>
          <w:rFonts w:hint="eastAsia" w:ascii="宋体" w:eastAsia="宋体"/>
          <w:sz w:val="18"/>
        </w:rPr>
      </w:pPr>
      <w:r>
        <w:rPr>
          <w:rFonts w:hint="eastAsia" w:ascii="宋体" w:eastAsia="宋体"/>
          <w:spacing w:val="2"/>
          <w:sz w:val="18"/>
        </w:rPr>
        <w:t xml:space="preserve">上一节我曾说过，当 </w:t>
      </w:r>
      <w:r>
        <w:rPr>
          <w:rFonts w:ascii="Times New Roman" w:eastAsia="Times New Roman"/>
          <w:sz w:val="18"/>
        </w:rPr>
        <w:t>class</w:t>
      </w:r>
      <w:r>
        <w:rPr>
          <w:rFonts w:ascii="Times New Roman" w:eastAsia="Times New Roman"/>
          <w:spacing w:val="25"/>
          <w:sz w:val="18"/>
        </w:rPr>
        <w:t xml:space="preserve"> </w:t>
      </w:r>
      <w:r>
        <w:rPr>
          <w:rFonts w:ascii="Times New Roman" w:eastAsia="Times New Roman"/>
          <w:sz w:val="18"/>
        </w:rPr>
        <w:t>T</w:t>
      </w:r>
      <w:r>
        <w:rPr>
          <w:rFonts w:ascii="Times New Roman" w:eastAsia="Times New Roman"/>
          <w:spacing w:val="24"/>
          <w:sz w:val="18"/>
        </w:rPr>
        <w:t xml:space="preserve"> </w:t>
      </w:r>
      <w:r>
        <w:rPr>
          <w:rFonts w:hint="eastAsia" w:ascii="宋体" w:eastAsia="宋体"/>
          <w:sz w:val="18"/>
        </w:rPr>
        <w:t>支援「</w:t>
      </w:r>
      <w:r>
        <w:rPr>
          <w:rFonts w:ascii="Times New Roman" w:eastAsia="Times New Roman"/>
          <w:sz w:val="18"/>
        </w:rPr>
        <w:t>template</w:t>
      </w:r>
      <w:r>
        <w:rPr>
          <w:rFonts w:ascii="Times New Roman" w:eastAsia="Times New Roman"/>
          <w:spacing w:val="69"/>
          <w:sz w:val="18"/>
        </w:rPr>
        <w:t xml:space="preserve"> </w:t>
      </w:r>
      <w:r>
        <w:rPr>
          <w:rFonts w:ascii="Times New Roman" w:eastAsia="Times New Roman"/>
          <w:sz w:val="18"/>
        </w:rPr>
        <w:t>function</w:t>
      </w:r>
      <w:r>
        <w:rPr>
          <w:rFonts w:ascii="Times New Roman" w:eastAsia="Times New Roman"/>
          <w:spacing w:val="69"/>
          <w:sz w:val="18"/>
        </w:rPr>
        <w:t xml:space="preserve"> </w:t>
      </w:r>
      <w:r>
        <w:rPr>
          <w:rFonts w:hint="eastAsia" w:ascii="宋体" w:eastAsia="宋体"/>
          <w:spacing w:val="7"/>
          <w:sz w:val="18"/>
        </w:rPr>
        <w:t xml:space="preserve">中对于 </w:t>
      </w:r>
      <w:r>
        <w:rPr>
          <w:rFonts w:ascii="Times New Roman" w:eastAsia="Times New Roman"/>
          <w:sz w:val="18"/>
        </w:rPr>
        <w:t>T</w:t>
      </w:r>
      <w:r>
        <w:rPr>
          <w:rFonts w:ascii="Times New Roman" w:eastAsia="Times New Roman"/>
          <w:spacing w:val="68"/>
          <w:sz w:val="18"/>
        </w:rPr>
        <w:t xml:space="preserve"> </w:t>
      </w:r>
      <w:r>
        <w:rPr>
          <w:rFonts w:hint="eastAsia" w:ascii="宋体" w:eastAsia="宋体"/>
          <w:sz w:val="18"/>
        </w:rPr>
        <w:t>的所有运算动作」，</w:t>
      </w:r>
      <w:r>
        <w:rPr>
          <w:rFonts w:ascii="Times New Roman" w:eastAsia="Times New Roman"/>
          <w:sz w:val="18"/>
        </w:rPr>
        <w:t>T</w:t>
      </w:r>
      <w:r>
        <w:rPr>
          <w:rFonts w:ascii="Times New Roman" w:eastAsia="Times New Roman"/>
          <w:spacing w:val="38"/>
          <w:sz w:val="18"/>
        </w:rPr>
        <w:t xml:space="preserve"> </w:t>
      </w:r>
      <w:r>
        <w:rPr>
          <w:rFonts w:hint="eastAsia" w:ascii="宋体" w:eastAsia="宋体"/>
          <w:spacing w:val="-1"/>
          <w:sz w:val="18"/>
        </w:rPr>
        <w:t xml:space="preserve">才被视为对于该 </w:t>
      </w:r>
      <w:r>
        <w:rPr>
          <w:rFonts w:ascii="Times New Roman" w:eastAsia="Times New Roman"/>
          <w:sz w:val="18"/>
        </w:rPr>
        <w:t>template</w:t>
      </w:r>
      <w:r>
        <w:rPr>
          <w:rFonts w:ascii="Times New Roman" w:eastAsia="Times New Roman"/>
          <w:spacing w:val="1"/>
          <w:sz w:val="18"/>
        </w:rPr>
        <w:t xml:space="preserve"> </w:t>
      </w:r>
      <w:r>
        <w:rPr>
          <w:rFonts w:ascii="Times New Roman" w:eastAsia="Times New Roman"/>
          <w:sz w:val="18"/>
        </w:rPr>
        <w:t>function</w:t>
      </w:r>
      <w:r>
        <w:rPr>
          <w:rFonts w:ascii="Times New Roman" w:eastAsia="Times New Roman"/>
          <w:spacing w:val="39"/>
          <w:sz w:val="18"/>
        </w:rPr>
        <w:t xml:space="preserve"> </w:t>
      </w:r>
      <w:r>
        <w:rPr>
          <w:rFonts w:hint="eastAsia" w:ascii="宋体" w:eastAsia="宋体"/>
          <w:spacing w:val="-1"/>
          <w:sz w:val="18"/>
        </w:rPr>
        <w:t xml:space="preserve">有效。此一限制在 </w:t>
      </w:r>
      <w:r>
        <w:rPr>
          <w:rFonts w:ascii="Times New Roman" w:eastAsia="Times New Roman"/>
          <w:sz w:val="18"/>
        </w:rPr>
        <w:t>template</w:t>
      </w:r>
      <w:r>
        <w:rPr>
          <w:rFonts w:ascii="Times New Roman" w:eastAsia="Times New Roman"/>
          <w:spacing w:val="2"/>
          <w:sz w:val="18"/>
        </w:rPr>
        <w:t xml:space="preserve"> </w:t>
      </w:r>
      <w:r>
        <w:rPr>
          <w:rFonts w:ascii="Times New Roman" w:eastAsia="Times New Roman"/>
          <w:sz w:val="18"/>
        </w:rPr>
        <w:t>classes</w:t>
      </w:r>
      <w:r>
        <w:rPr>
          <w:rFonts w:ascii="Times New Roman" w:eastAsia="Times New Roman"/>
          <w:spacing w:val="41"/>
          <w:sz w:val="18"/>
        </w:rPr>
        <w:t xml:space="preserve"> </w:t>
      </w:r>
      <w:r>
        <w:rPr>
          <w:rFonts w:hint="eastAsia" w:ascii="宋体" w:eastAsia="宋体"/>
          <w:sz w:val="18"/>
        </w:rPr>
        <w:t>亦</w:t>
      </w:r>
      <w:r>
        <w:rPr>
          <w:rFonts w:hint="eastAsia" w:ascii="宋体" w:eastAsia="宋体"/>
          <w:spacing w:val="15"/>
          <w:sz w:val="18"/>
        </w:rPr>
        <w:t xml:space="preserve">属实。为了能够在使用 </w:t>
      </w:r>
      <w:r>
        <w:rPr>
          <w:rFonts w:ascii="Times New Roman" w:eastAsia="Times New Roman"/>
          <w:i/>
          <w:sz w:val="18"/>
        </w:rPr>
        <w:t>CThree</w:t>
      </w:r>
      <w:r>
        <w:rPr>
          <w:rFonts w:ascii="Times New Roman" w:eastAsia="Times New Roman"/>
          <w:i/>
          <w:spacing w:val="28"/>
          <w:sz w:val="18"/>
        </w:rPr>
        <w:t xml:space="preserve"> </w:t>
      </w:r>
      <w:r>
        <w:rPr>
          <w:rFonts w:hint="eastAsia" w:ascii="宋体" w:eastAsia="宋体"/>
          <w:spacing w:val="16"/>
          <w:sz w:val="18"/>
        </w:rPr>
        <w:t xml:space="preserve">时指定以特殊的 </w:t>
      </w:r>
      <w:r>
        <w:rPr>
          <w:rFonts w:ascii="Times New Roman" w:eastAsia="Times New Roman"/>
          <w:sz w:val="18"/>
        </w:rPr>
        <w:t>T</w:t>
      </w:r>
      <w:r>
        <w:rPr>
          <w:rFonts w:ascii="Times New Roman" w:eastAsia="Times New Roman"/>
          <w:spacing w:val="31"/>
          <w:sz w:val="18"/>
        </w:rPr>
        <w:t xml:space="preserve"> </w:t>
      </w:r>
      <w:r>
        <w:rPr>
          <w:rFonts w:hint="eastAsia" w:ascii="宋体" w:eastAsia="宋体"/>
          <w:sz w:val="18"/>
        </w:rPr>
        <w:t>型别，</w:t>
      </w:r>
      <w:r>
        <w:rPr>
          <w:rFonts w:ascii="Times New Roman" w:eastAsia="Times New Roman"/>
          <w:sz w:val="18"/>
        </w:rPr>
        <w:t>T</w:t>
      </w:r>
      <w:r>
        <w:rPr>
          <w:rFonts w:ascii="Times New Roman" w:eastAsia="Times New Roman"/>
          <w:spacing w:val="25"/>
          <w:sz w:val="18"/>
        </w:rPr>
        <w:t xml:space="preserve"> </w:t>
      </w:r>
      <w:r>
        <w:rPr>
          <w:rFonts w:hint="eastAsia" w:ascii="宋体" w:eastAsia="宋体"/>
          <w:spacing w:val="7"/>
          <w:sz w:val="18"/>
        </w:rPr>
        <w:t xml:space="preserve">必须供应 </w:t>
      </w:r>
      <w:r>
        <w:rPr>
          <w:rFonts w:ascii="Times New Roman" w:eastAsia="Times New Roman"/>
          <w:sz w:val="18"/>
        </w:rPr>
        <w:t>copy</w:t>
      </w:r>
      <w:r>
        <w:rPr>
          <w:rFonts w:ascii="Times New Roman" w:eastAsia="Times New Roman"/>
          <w:spacing w:val="-43"/>
          <w:sz w:val="18"/>
        </w:rPr>
        <w:t xml:space="preserve"> </w:t>
      </w:r>
      <w:r>
        <w:rPr>
          <w:rFonts w:ascii="Times New Roman" w:eastAsia="Times New Roman"/>
          <w:sz w:val="18"/>
        </w:rPr>
        <w:t>constructor</w:t>
      </w:r>
      <w:r>
        <w:rPr>
          <w:rFonts w:ascii="Times New Roman" w:eastAsia="Times New Roman"/>
          <w:spacing w:val="17"/>
          <w:sz w:val="18"/>
        </w:rPr>
        <w:t xml:space="preserve"> </w:t>
      </w:r>
      <w:r>
        <w:rPr>
          <w:rFonts w:hint="eastAsia" w:ascii="宋体" w:eastAsia="宋体"/>
          <w:spacing w:val="6"/>
          <w:sz w:val="18"/>
        </w:rPr>
        <w:t xml:space="preserve">以及 </w:t>
      </w:r>
      <w:r>
        <w:rPr>
          <w:rFonts w:ascii="Times New Roman" w:eastAsia="Times New Roman"/>
          <w:sz w:val="18"/>
        </w:rPr>
        <w:t>operator&lt;</w:t>
      </w:r>
      <w:r>
        <w:rPr>
          <w:rFonts w:hint="eastAsia" w:ascii="宋体" w:eastAsia="宋体"/>
          <w:spacing w:val="2"/>
          <w:sz w:val="18"/>
        </w:rPr>
        <w:t xml:space="preserve">，因为在 </w:t>
      </w:r>
      <w:r>
        <w:rPr>
          <w:rFonts w:ascii="Times New Roman" w:eastAsia="Times New Roman"/>
          <w:i/>
          <w:sz w:val="18"/>
        </w:rPr>
        <w:t>Min</w:t>
      </w:r>
      <w:r>
        <w:rPr>
          <w:rFonts w:ascii="Times New Roman" w:eastAsia="Times New Roman"/>
          <w:i/>
          <w:spacing w:val="2"/>
          <w:sz w:val="18"/>
        </w:rPr>
        <w:t xml:space="preserve">() </w:t>
      </w:r>
      <w:r>
        <w:rPr>
          <w:rFonts w:hint="eastAsia" w:ascii="宋体" w:eastAsia="宋体"/>
          <w:spacing w:val="5"/>
          <w:sz w:val="18"/>
        </w:rPr>
        <w:t xml:space="preserve">和 </w:t>
      </w:r>
      <w:r>
        <w:rPr>
          <w:rFonts w:ascii="Times New Roman" w:eastAsia="Times New Roman"/>
          <w:i/>
          <w:sz w:val="18"/>
        </w:rPr>
        <w:t>Max</w:t>
      </w:r>
      <w:r>
        <w:rPr>
          <w:rFonts w:ascii="Times New Roman" w:eastAsia="Times New Roman"/>
          <w:i/>
          <w:spacing w:val="2"/>
          <w:sz w:val="18"/>
        </w:rPr>
        <w:t xml:space="preserve">() </w:t>
      </w:r>
      <w:r>
        <w:rPr>
          <w:rFonts w:hint="eastAsia" w:ascii="宋体" w:eastAsia="宋体"/>
          <w:sz w:val="18"/>
        </w:rPr>
        <w:t xml:space="preserve">之中使用了这两个动作来操作 </w:t>
      </w:r>
      <w:r>
        <w:rPr>
          <w:rFonts w:ascii="Times New Roman" w:eastAsia="Times New Roman"/>
          <w:sz w:val="18"/>
        </w:rPr>
        <w:t>T</w:t>
      </w:r>
      <w:r>
        <w:rPr>
          <w:rFonts w:ascii="Times New Roman" w:eastAsia="Times New Roman"/>
          <w:spacing w:val="2"/>
          <w:sz w:val="18"/>
        </w:rPr>
        <w:t xml:space="preserve"> </w:t>
      </w:r>
      <w:r>
        <w:rPr>
          <w:rFonts w:ascii="Times New Roman" w:eastAsia="Times New Roman"/>
          <w:sz w:val="18"/>
        </w:rPr>
        <w:t>class</w:t>
      </w:r>
      <w:r>
        <w:rPr>
          <w:rFonts w:hint="eastAsia" w:ascii="宋体" w:eastAsia="宋体"/>
          <w:sz w:val="18"/>
        </w:rPr>
        <w:t>。</w:t>
      </w:r>
    </w:p>
    <w:p>
      <w:pPr>
        <w:pStyle w:val="11"/>
        <w:spacing w:before="10"/>
        <w:rPr>
          <w:rFonts w:ascii="宋体"/>
          <w:sz w:val="18"/>
        </w:rPr>
      </w:pPr>
    </w:p>
    <w:p>
      <w:pPr>
        <w:spacing w:before="1" w:line="374" w:lineRule="auto"/>
        <w:ind w:left="2627" w:right="1155" w:firstLine="0"/>
        <w:jc w:val="both"/>
        <w:rPr>
          <w:rFonts w:hint="eastAsia" w:ascii="宋体" w:eastAsia="宋体"/>
          <w:sz w:val="18"/>
        </w:rPr>
      </w:pPr>
      <w:r>
        <w:rPr>
          <w:rFonts w:hint="eastAsia" w:ascii="宋体" w:eastAsia="宋体"/>
          <w:spacing w:val="-8"/>
          <w:sz w:val="18"/>
        </w:rPr>
        <w:t xml:space="preserve">如果 </w:t>
      </w:r>
      <w:r>
        <w:rPr>
          <w:rFonts w:ascii="Times New Roman" w:eastAsia="Times New Roman"/>
          <w:sz w:val="18"/>
        </w:rPr>
        <w:t>template</w:t>
      </w:r>
      <w:r>
        <w:rPr>
          <w:rFonts w:ascii="Times New Roman" w:eastAsia="Times New Roman"/>
          <w:spacing w:val="-9"/>
          <w:sz w:val="18"/>
        </w:rPr>
        <w:t xml:space="preserve"> </w:t>
      </w:r>
      <w:r>
        <w:rPr>
          <w:rFonts w:ascii="Times New Roman" w:eastAsia="Times New Roman"/>
          <w:sz w:val="18"/>
        </w:rPr>
        <w:t>classes</w:t>
      </w:r>
      <w:r>
        <w:rPr>
          <w:rFonts w:ascii="Times New Roman" w:eastAsia="Times New Roman"/>
          <w:spacing w:val="21"/>
          <w:sz w:val="18"/>
        </w:rPr>
        <w:t xml:space="preserve"> </w:t>
      </w:r>
      <w:r>
        <w:rPr>
          <w:rFonts w:hint="eastAsia" w:ascii="宋体" w:eastAsia="宋体"/>
          <w:sz w:val="18"/>
        </w:rPr>
        <w:t>是别人设计好的（</w:t>
      </w:r>
      <w:r>
        <w:rPr>
          <w:rFonts w:hint="eastAsia" w:ascii="宋体" w:eastAsia="宋体"/>
          <w:spacing w:val="-5"/>
          <w:sz w:val="18"/>
        </w:rPr>
        <w:t xml:space="preserve">例如一个 </w:t>
      </w:r>
      <w:r>
        <w:rPr>
          <w:rFonts w:ascii="Times New Roman" w:eastAsia="Times New Roman"/>
          <w:sz w:val="18"/>
        </w:rPr>
        <w:t>array</w:t>
      </w:r>
      <w:r>
        <w:rPr>
          <w:rFonts w:hint="eastAsia" w:ascii="宋体" w:eastAsia="宋体"/>
          <w:sz w:val="18"/>
        </w:rPr>
        <w:t>），</w:t>
      </w:r>
      <w:r>
        <w:rPr>
          <w:rFonts w:ascii="Times New Roman" w:eastAsia="Times New Roman"/>
          <w:sz w:val="18"/>
        </w:rPr>
        <w:t>T</w:t>
      </w:r>
      <w:r>
        <w:rPr>
          <w:rFonts w:ascii="Times New Roman" w:eastAsia="Times New Roman"/>
          <w:spacing w:val="19"/>
          <w:sz w:val="18"/>
        </w:rPr>
        <w:t xml:space="preserve"> </w:t>
      </w:r>
      <w:r>
        <w:rPr>
          <w:rFonts w:hint="eastAsia" w:ascii="宋体" w:eastAsia="宋体"/>
          <w:sz w:val="18"/>
        </w:rPr>
        <w:t>是我打算提供的（例如一个复数型别），</w:t>
      </w:r>
      <w:r>
        <w:rPr>
          <w:rFonts w:hint="eastAsia" w:ascii="宋体" w:eastAsia="宋体"/>
          <w:spacing w:val="4"/>
          <w:sz w:val="18"/>
        </w:rPr>
        <w:t xml:space="preserve">我如何能够知道什么样的运算动作是 </w:t>
      </w:r>
      <w:r>
        <w:rPr>
          <w:rFonts w:ascii="Times New Roman" w:eastAsia="Times New Roman"/>
          <w:sz w:val="18"/>
        </w:rPr>
        <w:t>T</w:t>
      </w:r>
      <w:r>
        <w:rPr>
          <w:rFonts w:ascii="Times New Roman" w:eastAsia="Times New Roman"/>
          <w:spacing w:val="25"/>
          <w:sz w:val="18"/>
        </w:rPr>
        <w:t xml:space="preserve"> </w:t>
      </w:r>
      <w:r>
        <w:rPr>
          <w:rFonts w:hint="eastAsia" w:ascii="宋体" w:eastAsia="宋体"/>
          <w:sz w:val="18"/>
        </w:rPr>
        <w:t>所必须供应的呢？</w:t>
      </w:r>
      <w:r>
        <w:rPr>
          <w:rFonts w:hint="eastAsia" w:ascii="宋体" w:eastAsia="宋体"/>
          <w:spacing w:val="-88"/>
          <w:sz w:val="18"/>
        </w:rPr>
        <w:t xml:space="preserve"> </w:t>
      </w:r>
      <w:r>
        <w:rPr>
          <w:rFonts w:hint="eastAsia" w:ascii="宋体" w:eastAsia="宋体"/>
          <w:sz w:val="18"/>
        </w:rPr>
        <w:t>唔，</w:t>
      </w:r>
      <w:r>
        <w:rPr>
          <w:rFonts w:ascii="Times New Roman" w:eastAsia="Times New Roman"/>
          <w:sz w:val="18"/>
        </w:rPr>
        <w:t>template</w:t>
      </w:r>
      <w:r>
        <w:rPr>
          <w:rFonts w:ascii="Times New Roman" w:eastAsia="Times New Roman"/>
          <w:spacing w:val="3"/>
          <w:sz w:val="18"/>
        </w:rPr>
        <w:t xml:space="preserve"> </w:t>
      </w:r>
      <w:r>
        <w:rPr>
          <w:rFonts w:ascii="Times New Roman" w:eastAsia="Times New Roman"/>
          <w:sz w:val="18"/>
        </w:rPr>
        <w:t>classes</w:t>
      </w:r>
      <w:r>
        <w:rPr>
          <w:rFonts w:ascii="Times New Roman" w:eastAsia="Times New Roman"/>
          <w:spacing w:val="39"/>
          <w:sz w:val="18"/>
        </w:rPr>
        <w:t xml:space="preserve"> </w:t>
      </w:r>
      <w:r>
        <w:rPr>
          <w:rFonts w:hint="eastAsia" w:ascii="宋体" w:eastAsia="宋体"/>
          <w:sz w:val="18"/>
        </w:rPr>
        <w:t>的文件中应该有所说明。如果没有，只有原始码才能揭露秘</w:t>
      </w:r>
    </w:p>
    <w:p>
      <w:pPr>
        <w:pStyle w:val="11"/>
        <w:spacing w:before="1"/>
        <w:rPr>
          <w:rFonts w:ascii="宋体"/>
          <w:sz w:val="20"/>
        </w:rPr>
      </w:pPr>
    </w:p>
    <w:p>
      <w:pPr>
        <w:pStyle w:val="5"/>
        <w:ind w:left="0" w:right="500"/>
        <w:jc w:val="right"/>
      </w:pPr>
      <w:r>
        <w:t>69</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557" o:spid="_x0000_s1557" o:spt="1" style="position:absolute;left:0pt;margin-left:131.9pt;margin-top:18.85pt;height:0.7pt;width:323pt;mso-position-horizontal-relative:page;mso-wrap-distance-bottom:0pt;mso-wrap-distance-top:0pt;z-index:-251331584;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多型与虚拟（</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8"/>
        <w:rPr>
          <w:rFonts w:ascii="宋体"/>
          <w:sz w:val="29"/>
        </w:rPr>
      </w:pPr>
    </w:p>
    <w:p>
      <w:pPr>
        <w:spacing w:before="83" w:line="374" w:lineRule="auto"/>
        <w:ind w:left="2627" w:right="1155" w:firstLine="0"/>
        <w:jc w:val="left"/>
        <w:rPr>
          <w:rFonts w:hint="eastAsia" w:ascii="宋体" w:eastAsia="宋体"/>
          <w:sz w:val="18"/>
        </w:rPr>
      </w:pPr>
      <w:r>
        <w:rPr>
          <w:rFonts w:hint="eastAsia" w:ascii="宋体" w:eastAsia="宋体"/>
          <w:sz w:val="18"/>
        </w:rPr>
        <w:t>密。</w:t>
      </w:r>
      <w:r>
        <w:rPr>
          <w:rFonts w:ascii="Times New Roman" w:eastAsia="Times New Roman"/>
          <w:sz w:val="18"/>
        </w:rPr>
        <w:t>C+</w:t>
      </w:r>
      <w:r>
        <w:rPr>
          <w:rFonts w:ascii="Times New Roman" w:eastAsia="Times New Roman"/>
          <w:spacing w:val="2"/>
          <w:sz w:val="18"/>
        </w:rPr>
        <w:t xml:space="preserve">+ </w:t>
      </w:r>
      <w:r>
        <w:rPr>
          <w:rFonts w:hint="eastAsia" w:ascii="宋体" w:eastAsia="宋体"/>
          <w:spacing w:val="1"/>
          <w:sz w:val="18"/>
        </w:rPr>
        <w:t xml:space="preserve">内建型别如 </w:t>
      </w:r>
      <w:r>
        <w:rPr>
          <w:rFonts w:ascii="Times New Roman" w:eastAsia="Times New Roman"/>
          <w:sz w:val="18"/>
        </w:rPr>
        <w:t>int</w:t>
      </w:r>
      <w:r>
        <w:rPr>
          <w:rFonts w:ascii="Times New Roman" w:eastAsia="Times New Roman"/>
          <w:spacing w:val="14"/>
          <w:sz w:val="18"/>
        </w:rPr>
        <w:t xml:space="preserve"> </w:t>
      </w:r>
      <w:r>
        <w:rPr>
          <w:rFonts w:hint="eastAsia" w:ascii="宋体" w:eastAsia="宋体"/>
          <w:spacing w:val="6"/>
          <w:sz w:val="18"/>
        </w:rPr>
        <w:t xml:space="preserve">和 </w:t>
      </w:r>
      <w:r>
        <w:rPr>
          <w:rFonts w:ascii="Times New Roman" w:eastAsia="Times New Roman"/>
          <w:sz w:val="18"/>
        </w:rPr>
        <w:t>float</w:t>
      </w:r>
      <w:r>
        <w:rPr>
          <w:rFonts w:ascii="Times New Roman" w:eastAsia="Times New Roman"/>
          <w:spacing w:val="14"/>
          <w:sz w:val="18"/>
        </w:rPr>
        <w:t xml:space="preserve"> </w:t>
      </w:r>
      <w:r>
        <w:rPr>
          <w:rFonts w:hint="eastAsia" w:ascii="宋体" w:eastAsia="宋体"/>
          <w:sz w:val="18"/>
        </w:rPr>
        <w:t>等并不需要在意这份要求，因为所有的内建型别都支援所有的标准运算动作。</w:t>
      </w:r>
    </w:p>
    <w:p>
      <w:pPr>
        <w:pStyle w:val="11"/>
        <w:spacing w:before="10"/>
        <w:rPr>
          <w:rFonts w:ascii="宋体"/>
          <w:sz w:val="18"/>
        </w:rPr>
      </w:pPr>
    </w:p>
    <w:p>
      <w:pPr>
        <w:spacing w:before="0" w:line="374" w:lineRule="auto"/>
        <w:ind w:left="2627" w:right="1155" w:hanging="1"/>
        <w:jc w:val="left"/>
        <w:rPr>
          <w:rFonts w:hint="eastAsia" w:ascii="宋体" w:eastAsia="宋体"/>
          <w:sz w:val="18"/>
        </w:rPr>
      </w:pPr>
      <w:r>
        <w:rPr>
          <w:rFonts w:hint="eastAsia" w:ascii="宋体" w:eastAsia="宋体"/>
          <w:spacing w:val="7"/>
          <w:sz w:val="18"/>
        </w:rPr>
        <w:t xml:space="preserve">没有一位程序员在使用过 </w:t>
      </w:r>
      <w:r>
        <w:rPr>
          <w:rFonts w:ascii="Times New Roman" w:eastAsia="Times New Roman"/>
          <w:sz w:val="18"/>
        </w:rPr>
        <w:t>template</w:t>
      </w:r>
      <w:r>
        <w:rPr>
          <w:rFonts w:ascii="Times New Roman" w:eastAsia="Times New Roman"/>
          <w:spacing w:val="36"/>
          <w:sz w:val="18"/>
        </w:rPr>
        <w:t xml:space="preserve"> </w:t>
      </w:r>
      <w:r>
        <w:rPr>
          <w:rFonts w:hint="eastAsia" w:ascii="宋体" w:eastAsia="宋体"/>
          <w:sz w:val="18"/>
        </w:rPr>
        <w:t>并享受过它的强悍威力后，不会热烈地爱上它。</w:t>
      </w:r>
      <w:r>
        <w:rPr>
          <w:rFonts w:ascii="Times New Roman" w:eastAsia="Times New Roman"/>
          <w:sz w:val="18"/>
        </w:rPr>
        <w:t>Template</w:t>
      </w:r>
      <w:r>
        <w:rPr>
          <w:rFonts w:ascii="Times New Roman" w:eastAsia="Times New Roman"/>
          <w:spacing w:val="7"/>
          <w:sz w:val="18"/>
        </w:rPr>
        <w:t xml:space="preserve"> </w:t>
      </w:r>
      <w:r>
        <w:rPr>
          <w:rFonts w:ascii="Times New Roman" w:eastAsia="Times New Roman"/>
          <w:sz w:val="18"/>
        </w:rPr>
        <w:t>class</w:t>
      </w:r>
      <w:r>
        <w:rPr>
          <w:rFonts w:ascii="Times New Roman" w:eastAsia="Times New Roman"/>
          <w:spacing w:val="7"/>
          <w:sz w:val="18"/>
        </w:rPr>
        <w:t xml:space="preserve"> </w:t>
      </w:r>
      <w:r>
        <w:rPr>
          <w:rFonts w:hint="eastAsia" w:ascii="宋体" w:eastAsia="宋体"/>
          <w:sz w:val="18"/>
        </w:rPr>
        <w:t>的弹性是如此地巨大，其底层实作机制相信会是一个吸引你的</w:t>
      </w:r>
    </w:p>
    <w:p>
      <w:pPr>
        <w:spacing w:before="0"/>
        <w:ind w:left="2627" w:right="0" w:firstLine="0"/>
        <w:jc w:val="left"/>
        <w:rPr>
          <w:rFonts w:hint="eastAsia" w:ascii="宋体" w:eastAsia="宋体"/>
          <w:sz w:val="18"/>
        </w:rPr>
      </w:pPr>
      <w:r>
        <w:rPr>
          <w:rFonts w:hint="eastAsia" w:ascii="宋体" w:eastAsia="宋体"/>
          <w:spacing w:val="-13"/>
          <w:w w:val="101"/>
          <w:sz w:val="18"/>
        </w:rPr>
        <w:t>兴趣的主题。</w:t>
      </w:r>
      <w:r>
        <w:rPr>
          <w:rFonts w:ascii="Times New Roman" w:eastAsia="Times New Roman"/>
          <w:b/>
          <w:i/>
          <w:w w:val="101"/>
          <w:sz w:val="18"/>
        </w:rPr>
        <w:t>I</w:t>
      </w:r>
      <w:r>
        <w:rPr>
          <w:rFonts w:ascii="Times New Roman" w:eastAsia="Times New Roman"/>
          <w:b/>
          <w:i/>
          <w:spacing w:val="-1"/>
          <w:w w:val="101"/>
          <w:sz w:val="18"/>
        </w:rPr>
        <w:t>n</w:t>
      </w:r>
      <w:r>
        <w:rPr>
          <w:rFonts w:ascii="Times New Roman" w:eastAsia="Times New Roman"/>
          <w:b/>
          <w:i/>
          <w:w w:val="101"/>
          <w:sz w:val="18"/>
        </w:rPr>
        <w:t>s</w:t>
      </w:r>
      <w:r>
        <w:rPr>
          <w:rFonts w:ascii="Times New Roman" w:eastAsia="Times New Roman"/>
          <w:b/>
          <w:i/>
          <w:spacing w:val="2"/>
          <w:w w:val="101"/>
          <w:sz w:val="18"/>
        </w:rPr>
        <w:t>i</w:t>
      </w:r>
      <w:r>
        <w:rPr>
          <w:rFonts w:ascii="Times New Roman" w:eastAsia="Times New Roman"/>
          <w:b/>
          <w:i/>
          <w:w w:val="101"/>
          <w:sz w:val="18"/>
        </w:rPr>
        <w:t>de</w:t>
      </w:r>
      <w:r>
        <w:rPr>
          <w:rFonts w:ascii="Times New Roman" w:eastAsia="Times New Roman"/>
          <w:b/>
          <w:i/>
          <w:spacing w:val="3"/>
          <w:sz w:val="18"/>
        </w:rPr>
        <w:t xml:space="preserve"> </w:t>
      </w:r>
      <w:r>
        <w:rPr>
          <w:rFonts w:ascii="Times New Roman" w:eastAsia="Times New Roman"/>
          <w:b/>
          <w:i/>
          <w:spacing w:val="2"/>
          <w:w w:val="101"/>
          <w:sz w:val="18"/>
        </w:rPr>
        <w:t>t</w:t>
      </w:r>
      <w:r>
        <w:rPr>
          <w:rFonts w:ascii="Times New Roman" w:eastAsia="Times New Roman"/>
          <w:b/>
          <w:i/>
          <w:spacing w:val="-1"/>
          <w:w w:val="101"/>
          <w:sz w:val="18"/>
        </w:rPr>
        <w:t>h</w:t>
      </w:r>
      <w:r>
        <w:rPr>
          <w:rFonts w:ascii="Times New Roman" w:eastAsia="Times New Roman"/>
          <w:b/>
          <w:i/>
          <w:w w:val="101"/>
          <w:sz w:val="18"/>
        </w:rPr>
        <w:t>e</w:t>
      </w:r>
      <w:r>
        <w:rPr>
          <w:rFonts w:ascii="Times New Roman" w:eastAsia="Times New Roman"/>
          <w:b/>
          <w:i/>
          <w:spacing w:val="3"/>
          <w:sz w:val="18"/>
        </w:rPr>
        <w:t xml:space="preserve"> </w:t>
      </w:r>
      <w:r>
        <w:rPr>
          <w:rFonts w:ascii="Times New Roman" w:eastAsia="Times New Roman"/>
          <w:b/>
          <w:i/>
          <w:spacing w:val="-2"/>
          <w:w w:val="101"/>
          <w:sz w:val="18"/>
        </w:rPr>
        <w:t>C</w:t>
      </w:r>
      <w:r>
        <w:rPr>
          <w:rFonts w:ascii="Times New Roman" w:eastAsia="Times New Roman"/>
          <w:b/>
          <w:i/>
          <w:w w:val="101"/>
          <w:sz w:val="18"/>
        </w:rPr>
        <w:t>++</w:t>
      </w:r>
      <w:r>
        <w:rPr>
          <w:rFonts w:ascii="Times New Roman" w:eastAsia="Times New Roman"/>
          <w:b/>
          <w:i/>
          <w:spacing w:val="4"/>
          <w:sz w:val="18"/>
        </w:rPr>
        <w:t xml:space="preserve"> </w:t>
      </w:r>
      <w:r>
        <w:rPr>
          <w:rFonts w:ascii="Times New Roman" w:eastAsia="Times New Roman"/>
          <w:b/>
          <w:i/>
          <w:spacing w:val="-3"/>
          <w:w w:val="101"/>
          <w:sz w:val="18"/>
        </w:rPr>
        <w:t>O</w:t>
      </w:r>
      <w:r>
        <w:rPr>
          <w:rFonts w:ascii="Times New Roman" w:eastAsia="Times New Roman"/>
          <w:b/>
          <w:i/>
          <w:w w:val="101"/>
          <w:sz w:val="18"/>
        </w:rPr>
        <w:t>b</w:t>
      </w:r>
      <w:r>
        <w:rPr>
          <w:rFonts w:ascii="Times New Roman" w:eastAsia="Times New Roman"/>
          <w:b/>
          <w:i/>
          <w:spacing w:val="2"/>
          <w:w w:val="101"/>
          <w:sz w:val="18"/>
        </w:rPr>
        <w:t>j</w:t>
      </w:r>
      <w:r>
        <w:rPr>
          <w:rFonts w:ascii="Times New Roman" w:eastAsia="Times New Roman"/>
          <w:b/>
          <w:i/>
          <w:w w:val="101"/>
          <w:sz w:val="18"/>
        </w:rPr>
        <w:t>ect</w:t>
      </w:r>
      <w:r>
        <w:rPr>
          <w:rFonts w:ascii="Times New Roman" w:eastAsia="Times New Roman"/>
          <w:b/>
          <w:i/>
          <w:spacing w:val="5"/>
          <w:sz w:val="18"/>
        </w:rPr>
        <w:t xml:space="preserve"> </w:t>
      </w:r>
      <w:r>
        <w:rPr>
          <w:rFonts w:ascii="Times New Roman" w:eastAsia="Times New Roman"/>
          <w:b/>
          <w:i/>
          <w:w w:val="101"/>
          <w:sz w:val="18"/>
        </w:rPr>
        <w:t>Mod</w:t>
      </w:r>
      <w:r>
        <w:rPr>
          <w:rFonts w:ascii="Times New Roman" w:eastAsia="Times New Roman"/>
          <w:b/>
          <w:i/>
          <w:spacing w:val="-18"/>
          <w:w w:val="101"/>
          <w:sz w:val="18"/>
        </w:rPr>
        <w:t>e</w:t>
      </w:r>
      <w:r>
        <w:rPr>
          <w:rFonts w:hint="eastAsia" w:ascii="宋体" w:eastAsia="宋体"/>
          <w:spacing w:val="-165"/>
          <w:w w:val="101"/>
          <w:sz w:val="18"/>
        </w:rPr>
        <w:t>（</w:t>
      </w:r>
      <w:r>
        <w:rPr>
          <w:rFonts w:ascii="Times New Roman" w:eastAsia="Times New Roman"/>
          <w:b/>
          <w:i/>
          <w:w w:val="101"/>
          <w:sz w:val="18"/>
        </w:rPr>
        <w:t>l</w:t>
      </w:r>
      <w:r>
        <w:rPr>
          <w:rFonts w:ascii="Times New Roman" w:eastAsia="Times New Roman"/>
          <w:b/>
          <w:i/>
          <w:spacing w:val="-8"/>
          <w:sz w:val="18"/>
        </w:rPr>
        <w:t xml:space="preserve">   </w:t>
      </w:r>
      <w:r>
        <w:rPr>
          <w:rFonts w:ascii="Times New Roman" w:eastAsia="Times New Roman"/>
          <w:spacing w:val="-1"/>
          <w:w w:val="101"/>
          <w:sz w:val="18"/>
        </w:rPr>
        <w:t>S</w:t>
      </w:r>
      <w:r>
        <w:rPr>
          <w:rFonts w:ascii="Times New Roman" w:eastAsia="Times New Roman"/>
          <w:spacing w:val="2"/>
          <w:w w:val="101"/>
          <w:sz w:val="18"/>
        </w:rPr>
        <w:t>t</w:t>
      </w:r>
      <w:r>
        <w:rPr>
          <w:rFonts w:ascii="Times New Roman" w:eastAsia="Times New Roman"/>
          <w:w w:val="101"/>
          <w:sz w:val="18"/>
        </w:rPr>
        <w:t>an</w:t>
      </w:r>
      <w:r>
        <w:rPr>
          <w:rFonts w:ascii="Times New Roman" w:eastAsia="Times New Roman"/>
          <w:spacing w:val="2"/>
          <w:w w:val="101"/>
          <w:sz w:val="18"/>
        </w:rPr>
        <w:t>l</w:t>
      </w:r>
      <w:r>
        <w:rPr>
          <w:rFonts w:ascii="Times New Roman" w:eastAsia="Times New Roman"/>
          <w:spacing w:val="-10"/>
          <w:w w:val="101"/>
          <w:sz w:val="18"/>
        </w:rPr>
        <w:t>y</w:t>
      </w:r>
      <w:r>
        <w:rPr>
          <w:rFonts w:ascii="Times New Roman" w:eastAsia="Times New Roman"/>
          <w:w w:val="101"/>
          <w:sz w:val="18"/>
        </w:rPr>
        <w:t>.</w:t>
      </w:r>
      <w:r>
        <w:rPr>
          <w:rFonts w:ascii="Times New Roman" w:eastAsia="Times New Roman"/>
          <w:spacing w:val="5"/>
          <w:sz w:val="18"/>
        </w:rPr>
        <w:t xml:space="preserve"> </w:t>
      </w:r>
      <w:r>
        <w:rPr>
          <w:rFonts w:ascii="Times New Roman" w:eastAsia="Times New Roman"/>
          <w:spacing w:val="-6"/>
          <w:w w:val="101"/>
          <w:sz w:val="18"/>
        </w:rPr>
        <w:t>L</w:t>
      </w:r>
      <w:r>
        <w:rPr>
          <w:rFonts w:ascii="Times New Roman" w:eastAsia="Times New Roman"/>
          <w:spacing w:val="2"/>
          <w:w w:val="101"/>
          <w:sz w:val="18"/>
        </w:rPr>
        <w:t>i</w:t>
      </w:r>
      <w:r>
        <w:rPr>
          <w:rFonts w:ascii="Times New Roman" w:eastAsia="Times New Roman"/>
          <w:w w:val="101"/>
          <w:sz w:val="18"/>
        </w:rPr>
        <w:t>pp</w:t>
      </w:r>
      <w:r>
        <w:rPr>
          <w:rFonts w:ascii="Times New Roman" w:eastAsia="Times New Roman"/>
          <w:spacing w:val="-3"/>
          <w:w w:val="101"/>
          <w:sz w:val="18"/>
        </w:rPr>
        <w:t>m</w:t>
      </w:r>
      <w:r>
        <w:rPr>
          <w:rFonts w:ascii="Times New Roman" w:eastAsia="Times New Roman"/>
          <w:w w:val="101"/>
          <w:sz w:val="18"/>
        </w:rPr>
        <w:t>an</w:t>
      </w:r>
      <w:r>
        <w:rPr>
          <w:rFonts w:ascii="Times New Roman" w:eastAsia="Times New Roman"/>
          <w:spacing w:val="2"/>
          <w:sz w:val="18"/>
        </w:rPr>
        <w:t xml:space="preserve"> </w:t>
      </w:r>
      <w:r>
        <w:rPr>
          <w:rFonts w:ascii="Times New Roman" w:eastAsia="Times New Roman"/>
          <w:w w:val="101"/>
          <w:sz w:val="18"/>
        </w:rPr>
        <w:t>/</w:t>
      </w:r>
      <w:r>
        <w:rPr>
          <w:rFonts w:ascii="Times New Roman" w:eastAsia="Times New Roman"/>
          <w:spacing w:val="5"/>
          <w:sz w:val="18"/>
        </w:rPr>
        <w:t xml:space="preserve"> </w:t>
      </w:r>
      <w:r>
        <w:rPr>
          <w:rFonts w:ascii="Times New Roman" w:eastAsia="Times New Roman"/>
          <w:w w:val="101"/>
          <w:sz w:val="18"/>
        </w:rPr>
        <w:t>add</w:t>
      </w:r>
      <w:r>
        <w:rPr>
          <w:rFonts w:ascii="Times New Roman" w:eastAsia="Times New Roman"/>
          <w:spacing w:val="2"/>
          <w:w w:val="101"/>
          <w:sz w:val="18"/>
        </w:rPr>
        <w:t>i</w:t>
      </w:r>
      <w:r>
        <w:rPr>
          <w:rFonts w:ascii="Times New Roman" w:eastAsia="Times New Roman"/>
          <w:w w:val="101"/>
          <w:sz w:val="18"/>
        </w:rPr>
        <w:t>s</w:t>
      </w:r>
      <w:r>
        <w:rPr>
          <w:rFonts w:ascii="Times New Roman" w:eastAsia="Times New Roman"/>
          <w:spacing w:val="-5"/>
          <w:w w:val="101"/>
          <w:sz w:val="18"/>
        </w:rPr>
        <w:t>o</w:t>
      </w:r>
      <w:r>
        <w:rPr>
          <w:rFonts w:ascii="Times New Roman" w:eastAsia="Times New Roman"/>
          <w:w w:val="101"/>
          <w:sz w:val="18"/>
        </w:rPr>
        <w:t>n</w:t>
      </w:r>
      <w:r>
        <w:rPr>
          <w:rFonts w:ascii="Times New Roman" w:eastAsia="Times New Roman"/>
          <w:spacing w:val="2"/>
          <w:sz w:val="18"/>
        </w:rPr>
        <w:t xml:space="preserve"> </w:t>
      </w:r>
      <w:r>
        <w:rPr>
          <w:rFonts w:ascii="Times New Roman" w:eastAsia="Times New Roman"/>
          <w:spacing w:val="-3"/>
          <w:w w:val="101"/>
          <w:sz w:val="18"/>
        </w:rPr>
        <w:t>w</w:t>
      </w:r>
      <w:r>
        <w:rPr>
          <w:rFonts w:ascii="Times New Roman" w:eastAsia="Times New Roman"/>
          <w:w w:val="101"/>
          <w:sz w:val="18"/>
        </w:rPr>
        <w:t>es</w:t>
      </w:r>
      <w:r>
        <w:rPr>
          <w:rFonts w:ascii="Times New Roman" w:eastAsia="Times New Roman"/>
          <w:spacing w:val="2"/>
          <w:w w:val="101"/>
          <w:sz w:val="18"/>
        </w:rPr>
        <w:t>l</w:t>
      </w:r>
      <w:r>
        <w:rPr>
          <w:rFonts w:ascii="Times New Roman" w:eastAsia="Times New Roman"/>
          <w:w w:val="101"/>
          <w:sz w:val="18"/>
        </w:rPr>
        <w:t>ey</w:t>
      </w:r>
      <w:r>
        <w:rPr>
          <w:rFonts w:ascii="Times New Roman" w:eastAsia="Times New Roman"/>
          <w:spacing w:val="-7"/>
          <w:sz w:val="18"/>
        </w:rPr>
        <w:t xml:space="preserve"> </w:t>
      </w:r>
      <w:r>
        <w:rPr>
          <w:rFonts w:ascii="Times New Roman" w:eastAsia="Times New Roman"/>
          <w:w w:val="101"/>
          <w:sz w:val="18"/>
        </w:rPr>
        <w:t>/</w:t>
      </w:r>
      <w:r>
        <w:rPr>
          <w:rFonts w:ascii="Times New Roman" w:eastAsia="Times New Roman"/>
          <w:spacing w:val="5"/>
          <w:sz w:val="18"/>
        </w:rPr>
        <w:t xml:space="preserve"> </w:t>
      </w:r>
      <w:r>
        <w:rPr>
          <w:rFonts w:ascii="Times New Roman" w:eastAsia="Times New Roman"/>
          <w:w w:val="101"/>
          <w:sz w:val="18"/>
        </w:rPr>
        <w:t>199</w:t>
      </w:r>
      <w:r>
        <w:rPr>
          <w:rFonts w:ascii="Times New Roman" w:eastAsia="Times New Roman"/>
          <w:spacing w:val="1"/>
          <w:w w:val="101"/>
          <w:sz w:val="18"/>
        </w:rPr>
        <w:t>6</w:t>
      </w:r>
      <w:r>
        <w:rPr>
          <w:rFonts w:hint="eastAsia" w:ascii="宋体" w:eastAsia="宋体"/>
          <w:w w:val="101"/>
          <w:sz w:val="18"/>
        </w:rPr>
        <w:t>）</w:t>
      </w:r>
    </w:p>
    <w:p>
      <w:pPr>
        <w:spacing w:before="130" w:line="374" w:lineRule="auto"/>
        <w:ind w:left="2627" w:right="1155" w:firstLine="0"/>
        <w:jc w:val="both"/>
        <w:rPr>
          <w:rFonts w:hint="eastAsia" w:ascii="宋体" w:eastAsia="宋体"/>
          <w:sz w:val="18"/>
        </w:rPr>
      </w:pPr>
      <w:r>
        <w:rPr>
          <w:rFonts w:hint="eastAsia" w:ascii="宋体" w:eastAsia="宋体"/>
          <w:spacing w:val="4"/>
          <w:sz w:val="18"/>
        </w:rPr>
        <w:t xml:space="preserve">一书第７章十分深入地谈到了 </w:t>
      </w:r>
      <w:r>
        <w:rPr>
          <w:rFonts w:ascii="Times New Roman" w:eastAsia="Times New Roman"/>
          <w:sz w:val="18"/>
        </w:rPr>
        <w:t>Template</w:t>
      </w:r>
      <w:r>
        <w:rPr>
          <w:rFonts w:ascii="Times New Roman" w:eastAsia="Times New Roman"/>
          <w:spacing w:val="15"/>
          <w:sz w:val="18"/>
        </w:rPr>
        <w:t xml:space="preserve"> </w:t>
      </w:r>
      <w:r>
        <w:rPr>
          <w:rFonts w:hint="eastAsia" w:ascii="宋体" w:eastAsia="宋体"/>
          <w:sz w:val="18"/>
        </w:rPr>
        <w:t xml:space="preserve">的底层实作，以及一些细微的事项。现在让我们从使用层面先试着体会一下 </w:t>
      </w:r>
      <w:r>
        <w:rPr>
          <w:rFonts w:ascii="Times New Roman" w:eastAsia="Times New Roman"/>
          <w:sz w:val="18"/>
        </w:rPr>
        <w:t>C++ template</w:t>
      </w:r>
      <w:r>
        <w:rPr>
          <w:rFonts w:ascii="Times New Roman" w:eastAsia="Times New Roman"/>
          <w:spacing w:val="3"/>
          <w:sz w:val="18"/>
        </w:rPr>
        <w:t xml:space="preserve"> </w:t>
      </w:r>
      <w:r>
        <w:rPr>
          <w:rFonts w:ascii="Times New Roman" w:eastAsia="Times New Roman"/>
          <w:sz w:val="18"/>
        </w:rPr>
        <w:t xml:space="preserve">classes  </w:t>
      </w:r>
      <w:r>
        <w:rPr>
          <w:rFonts w:hint="eastAsia" w:ascii="宋体" w:eastAsia="宋体"/>
          <w:sz w:val="18"/>
        </w:rPr>
        <w:t>带来的利益，以下我将</w:t>
      </w:r>
      <w:r>
        <w:rPr>
          <w:rFonts w:hint="eastAsia" w:ascii="宋体" w:eastAsia="宋体"/>
          <w:spacing w:val="2"/>
          <w:sz w:val="18"/>
        </w:rPr>
        <w:t xml:space="preserve">示范 </w:t>
      </w:r>
      <w:r>
        <w:rPr>
          <w:rFonts w:ascii="Times New Roman" w:eastAsia="Times New Roman"/>
          <w:sz w:val="18"/>
        </w:rPr>
        <w:t>C+</w:t>
      </w:r>
      <w:r>
        <w:rPr>
          <w:rFonts w:ascii="Times New Roman" w:eastAsia="Times New Roman"/>
          <w:spacing w:val="1"/>
          <w:sz w:val="18"/>
        </w:rPr>
        <w:t xml:space="preserve">+ </w:t>
      </w:r>
      <w:r>
        <w:rPr>
          <w:rFonts w:ascii="Times New Roman" w:eastAsia="Times New Roman"/>
          <w:sz w:val="18"/>
        </w:rPr>
        <w:t>Standard</w:t>
      </w:r>
      <w:r>
        <w:rPr>
          <w:rFonts w:ascii="Times New Roman" w:eastAsia="Times New Roman"/>
          <w:spacing w:val="5"/>
          <w:sz w:val="18"/>
        </w:rPr>
        <w:t xml:space="preserve"> </w:t>
      </w:r>
      <w:r>
        <w:rPr>
          <w:rFonts w:ascii="Times New Roman" w:eastAsia="Times New Roman"/>
          <w:sz w:val="18"/>
        </w:rPr>
        <w:t>Template</w:t>
      </w:r>
      <w:r>
        <w:rPr>
          <w:rFonts w:ascii="Times New Roman" w:eastAsia="Times New Roman"/>
          <w:spacing w:val="6"/>
          <w:sz w:val="18"/>
        </w:rPr>
        <w:t xml:space="preserve"> </w:t>
      </w:r>
      <w:r>
        <w:rPr>
          <w:rFonts w:ascii="Times New Roman" w:eastAsia="Times New Roman"/>
          <w:sz w:val="18"/>
        </w:rPr>
        <w:t>Library</w:t>
      </w:r>
      <w:r>
        <w:rPr>
          <w:rFonts w:hint="eastAsia" w:ascii="宋体" w:eastAsia="宋体"/>
          <w:sz w:val="18"/>
        </w:rPr>
        <w:t>（</w:t>
      </w:r>
      <w:r>
        <w:rPr>
          <w:rFonts w:ascii="Times New Roman" w:eastAsia="Times New Roman"/>
          <w:sz w:val="18"/>
        </w:rPr>
        <w:t>STL</w:t>
      </w:r>
      <w:r>
        <w:rPr>
          <w:rFonts w:hint="eastAsia" w:ascii="宋体" w:eastAsia="宋体"/>
          <w:sz w:val="18"/>
        </w:rPr>
        <w:t>）</w:t>
      </w:r>
      <w:r>
        <w:rPr>
          <w:rFonts w:hint="eastAsia" w:ascii="宋体" w:eastAsia="宋体"/>
          <w:spacing w:val="3"/>
          <w:sz w:val="18"/>
        </w:rPr>
        <w:t xml:space="preserve">和 </w:t>
      </w:r>
      <w:r>
        <w:rPr>
          <w:rFonts w:ascii="Times New Roman" w:eastAsia="Times New Roman"/>
          <w:sz w:val="18"/>
        </w:rPr>
        <w:t>MFC</w:t>
      </w:r>
      <w:r>
        <w:rPr>
          <w:rFonts w:ascii="Times New Roman" w:eastAsia="Times New Roman"/>
          <w:spacing w:val="5"/>
          <w:sz w:val="18"/>
        </w:rPr>
        <w:t xml:space="preserve"> </w:t>
      </w:r>
      <w:r>
        <w:rPr>
          <w:rFonts w:ascii="Times New Roman" w:eastAsia="Times New Roman"/>
          <w:sz w:val="18"/>
        </w:rPr>
        <w:t>Collection</w:t>
      </w:r>
      <w:r>
        <w:rPr>
          <w:rFonts w:ascii="Times New Roman" w:eastAsia="Times New Roman"/>
          <w:spacing w:val="5"/>
          <w:sz w:val="18"/>
        </w:rPr>
        <w:t xml:space="preserve"> </w:t>
      </w:r>
      <w:r>
        <w:rPr>
          <w:rFonts w:ascii="Times New Roman" w:eastAsia="Times New Roman"/>
          <w:sz w:val="18"/>
        </w:rPr>
        <w:t>classes</w:t>
      </w:r>
      <w:r>
        <w:rPr>
          <w:rFonts w:ascii="Times New Roman" w:eastAsia="Times New Roman"/>
          <w:spacing w:val="9"/>
          <w:sz w:val="18"/>
        </w:rPr>
        <w:t xml:space="preserve"> </w:t>
      </w:r>
      <w:r>
        <w:rPr>
          <w:rFonts w:hint="eastAsia" w:ascii="宋体" w:eastAsia="宋体"/>
          <w:sz w:val="18"/>
        </w:rPr>
        <w:t>的用法。</w:t>
      </w:r>
    </w:p>
    <w:p>
      <w:pPr>
        <w:pStyle w:val="11"/>
        <w:spacing w:before="10"/>
        <w:rPr>
          <w:rFonts w:ascii="宋体"/>
          <w:sz w:val="23"/>
        </w:rPr>
      </w:pPr>
      <w:r>
        <w:pict>
          <v:rect id="_x0000_s1558" o:spid="_x0000_s1558" o:spt="1" style="position:absolute;left:0pt;margin-left:131.9pt;margin-top:17.15pt;height:0.7pt;width:323.25pt;mso-position-horizontal-relative:page;mso-wrap-distance-bottom:0pt;mso-wrap-distance-top:0pt;z-index:-251330560;mso-width-relative:page;mso-height-relative:page;" fillcolor="#000000" filled="t" stroked="f" coordsize="21600,21600">
            <v:path/>
            <v:fill on="t" focussize="0,0"/>
            <v:stroke on="f"/>
            <v:imagedata o:title=""/>
            <o:lock v:ext="edit"/>
            <w10:wrap type="topAndBottom"/>
          </v:rect>
        </w:pict>
      </w:r>
    </w:p>
    <w:p>
      <w:pPr>
        <w:spacing w:before="103"/>
        <w:ind w:left="2627" w:right="0" w:firstLine="0"/>
        <w:jc w:val="both"/>
        <w:rPr>
          <w:rFonts w:hint="eastAsia" w:ascii="宋体" w:eastAsia="宋体"/>
          <w:sz w:val="18"/>
        </w:rPr>
      </w:pPr>
      <w:r>
        <w:rPr>
          <w:rFonts w:hint="eastAsia" w:ascii="宋体" w:eastAsia="宋体"/>
          <w:spacing w:val="1"/>
          <w:sz w:val="18"/>
        </w:rPr>
        <w:t xml:space="preserve">以下试举一例，以 </w:t>
      </w:r>
      <w:r>
        <w:rPr>
          <w:rFonts w:ascii="Times New Roman" w:eastAsia="Times New Roman"/>
          <w:i/>
          <w:sz w:val="18"/>
        </w:rPr>
        <w:t>CRect</w:t>
      </w:r>
      <w:r>
        <w:rPr>
          <w:rFonts w:ascii="Times New Roman" w:eastAsia="Times New Roman"/>
          <w:i/>
          <w:spacing w:val="58"/>
          <w:sz w:val="18"/>
        </w:rPr>
        <w:t xml:space="preserve"> </w:t>
      </w:r>
      <w:r>
        <w:rPr>
          <w:rFonts w:hint="eastAsia" w:ascii="宋体" w:eastAsia="宋体"/>
          <w:spacing w:val="1"/>
          <w:sz w:val="18"/>
        </w:rPr>
        <w:t xml:space="preserve">支援前述之 </w:t>
      </w:r>
      <w:r>
        <w:rPr>
          <w:rFonts w:ascii="Times New Roman" w:eastAsia="Times New Roman"/>
          <w:sz w:val="18"/>
        </w:rPr>
        <w:t>template</w:t>
      </w:r>
      <w:r>
        <w:rPr>
          <w:rFonts w:ascii="Times New Roman" w:eastAsia="Times New Roman"/>
          <w:spacing w:val="8"/>
          <w:sz w:val="18"/>
        </w:rPr>
        <w:t xml:space="preserve"> </w:t>
      </w:r>
      <w:r>
        <w:rPr>
          <w:rFonts w:ascii="Times New Roman" w:eastAsia="Times New Roman"/>
          <w:sz w:val="18"/>
        </w:rPr>
        <w:t>class</w:t>
      </w:r>
      <w:r>
        <w:rPr>
          <w:rFonts w:ascii="Times New Roman" w:eastAsia="Times New Roman"/>
          <w:spacing w:val="9"/>
          <w:sz w:val="18"/>
        </w:rPr>
        <w:t xml:space="preserve"> </w:t>
      </w:r>
      <w:r>
        <w:rPr>
          <w:rFonts w:ascii="Times New Roman" w:eastAsia="Times New Roman"/>
          <w:i/>
          <w:sz w:val="18"/>
        </w:rPr>
        <w:t>CThree</w:t>
      </w:r>
      <w:r>
        <w:rPr>
          <w:rFonts w:hint="eastAsia" w:ascii="宋体" w:eastAsia="宋体"/>
          <w:sz w:val="18"/>
        </w:rPr>
        <w:t>：</w:t>
      </w:r>
    </w:p>
    <w:p>
      <w:pPr>
        <w:pStyle w:val="11"/>
        <w:spacing w:before="1"/>
        <w:rPr>
          <w:rFonts w:ascii="宋体"/>
          <w:sz w:val="14"/>
        </w:rPr>
      </w:pPr>
    </w:p>
    <w:p>
      <w:pPr>
        <w:pStyle w:val="11"/>
        <w:ind w:left="2910"/>
      </w:pPr>
      <w:r>
        <w:t>class</w:t>
      </w:r>
      <w:r>
        <w:rPr>
          <w:spacing w:val="-7"/>
        </w:rPr>
        <w:t xml:space="preserve"> </w:t>
      </w:r>
      <w:r>
        <w:t>CRect</w:t>
      </w:r>
    </w:p>
    <w:p>
      <w:pPr>
        <w:pStyle w:val="11"/>
        <w:spacing w:before="40"/>
        <w:ind w:left="2910"/>
      </w:pPr>
      <w:r>
        <w:rPr>
          <w:w w:val="98"/>
        </w:rPr>
        <w:t>{</w:t>
      </w:r>
    </w:p>
    <w:p>
      <w:pPr>
        <w:pStyle w:val="11"/>
        <w:spacing w:before="39"/>
        <w:ind w:left="2910"/>
      </w:pPr>
      <w:r>
        <w:t>protected:</w:t>
      </w:r>
    </w:p>
    <w:p>
      <w:pPr>
        <w:pStyle w:val="11"/>
        <w:spacing w:before="40" w:line="292" w:lineRule="auto"/>
        <w:ind w:left="2910" w:right="4802" w:firstLine="163"/>
      </w:pPr>
      <w:r>
        <w:t>int x, y, width, height;</w:t>
      </w:r>
      <w:r>
        <w:rPr>
          <w:spacing w:val="-94"/>
        </w:rPr>
        <w:t xml:space="preserve"> </w:t>
      </w:r>
      <w:r>
        <w:t>public:</w:t>
      </w:r>
    </w:p>
    <w:p>
      <w:pPr>
        <w:pStyle w:val="11"/>
        <w:spacing w:line="181" w:lineRule="exact"/>
        <w:ind w:left="3073"/>
      </w:pPr>
      <w:r>
        <w:t>int</w:t>
      </w:r>
      <w:r>
        <w:rPr>
          <w:spacing w:val="-5"/>
        </w:rPr>
        <w:t xml:space="preserve"> </w:t>
      </w:r>
      <w:r>
        <w:t>area()</w:t>
      </w:r>
      <w:r>
        <w:rPr>
          <w:spacing w:val="-4"/>
        </w:rPr>
        <w:t xml:space="preserve"> </w:t>
      </w:r>
      <w:r>
        <w:t>{</w:t>
      </w:r>
      <w:r>
        <w:rPr>
          <w:spacing w:val="-4"/>
        </w:rPr>
        <w:t xml:space="preserve"> </w:t>
      </w:r>
      <w:r>
        <w:t>return</w:t>
      </w:r>
      <w:r>
        <w:rPr>
          <w:spacing w:val="-4"/>
        </w:rPr>
        <w:t xml:space="preserve"> </w:t>
      </w:r>
      <w:r>
        <w:t>(width</w:t>
      </w:r>
      <w:r>
        <w:rPr>
          <w:spacing w:val="-4"/>
        </w:rPr>
        <w:t xml:space="preserve"> </w:t>
      </w:r>
      <w:r>
        <w:t>*</w:t>
      </w:r>
      <w:r>
        <w:rPr>
          <w:spacing w:val="-4"/>
        </w:rPr>
        <w:t xml:space="preserve"> </w:t>
      </w:r>
      <w:r>
        <w:t>height);</w:t>
      </w:r>
      <w:r>
        <w:rPr>
          <w:spacing w:val="-5"/>
        </w:rPr>
        <w:t xml:space="preserve"> </w:t>
      </w:r>
      <w:r>
        <w:t>}</w:t>
      </w:r>
    </w:p>
    <w:p>
      <w:pPr>
        <w:pStyle w:val="11"/>
        <w:spacing w:before="39"/>
        <w:ind w:left="3073"/>
      </w:pPr>
      <w:r>
        <w:t>CRect(int</w:t>
      </w:r>
      <w:r>
        <w:rPr>
          <w:spacing w:val="-8"/>
        </w:rPr>
        <w:t xml:space="preserve"> </w:t>
      </w:r>
      <w:r>
        <w:t>xval=0,</w:t>
      </w:r>
      <w:r>
        <w:rPr>
          <w:spacing w:val="-7"/>
        </w:rPr>
        <w:t xml:space="preserve"> </w:t>
      </w:r>
      <w:r>
        <w:t>int</w:t>
      </w:r>
      <w:r>
        <w:rPr>
          <w:spacing w:val="-7"/>
        </w:rPr>
        <w:t xml:space="preserve"> </w:t>
      </w:r>
      <w:r>
        <w:t>yval=0,</w:t>
      </w:r>
      <w:r>
        <w:rPr>
          <w:spacing w:val="-7"/>
        </w:rPr>
        <w:t xml:space="preserve"> </w:t>
      </w:r>
      <w:r>
        <w:t>int</w:t>
      </w:r>
      <w:r>
        <w:rPr>
          <w:spacing w:val="-7"/>
        </w:rPr>
        <w:t xml:space="preserve"> </w:t>
      </w:r>
      <w:r>
        <w:t>widthval=0,</w:t>
      </w:r>
      <w:r>
        <w:rPr>
          <w:spacing w:val="-7"/>
        </w:rPr>
        <w:t xml:space="preserve"> </w:t>
      </w:r>
      <w:r>
        <w:t>int</w:t>
      </w:r>
      <w:r>
        <w:rPr>
          <w:spacing w:val="-7"/>
        </w:rPr>
        <w:t xml:space="preserve"> </w:t>
      </w:r>
      <w:r>
        <w:t>heightval=0)</w:t>
      </w:r>
    </w:p>
    <w:p>
      <w:pPr>
        <w:pStyle w:val="11"/>
        <w:spacing w:before="40" w:line="285" w:lineRule="auto"/>
        <w:ind w:left="3073" w:right="1155" w:firstLine="163"/>
        <w:rPr>
          <w:b/>
        </w:rPr>
      </w:pPr>
      <w:r>
        <w:t>{</w:t>
      </w:r>
      <w:r>
        <w:rPr>
          <w:spacing w:val="-6"/>
        </w:rPr>
        <w:t xml:space="preserve"> </w:t>
      </w:r>
      <w:r>
        <w:t>x=xval;</w:t>
      </w:r>
      <w:r>
        <w:rPr>
          <w:spacing w:val="58"/>
        </w:rPr>
        <w:t xml:space="preserve"> </w:t>
      </w:r>
      <w:r>
        <w:t>y=yval;</w:t>
      </w:r>
      <w:r>
        <w:rPr>
          <w:spacing w:val="59"/>
        </w:rPr>
        <w:t xml:space="preserve"> </w:t>
      </w:r>
      <w:r>
        <w:t>width=widthval;</w:t>
      </w:r>
      <w:r>
        <w:rPr>
          <w:spacing w:val="58"/>
        </w:rPr>
        <w:t xml:space="preserve"> </w:t>
      </w:r>
      <w:r>
        <w:t>height=heightval;</w:t>
      </w:r>
      <w:r>
        <w:rPr>
          <w:spacing w:val="59"/>
        </w:rPr>
        <w:t xml:space="preserve"> </w:t>
      </w:r>
      <w:r>
        <w:t>}</w:t>
      </w:r>
      <w:r>
        <w:rPr>
          <w:spacing w:val="-93"/>
        </w:rPr>
        <w:t xml:space="preserve"> </w:t>
      </w:r>
      <w:r>
        <w:t>CRect(const</w:t>
      </w:r>
      <w:r>
        <w:rPr>
          <w:spacing w:val="-3"/>
        </w:rPr>
        <w:t xml:space="preserve"> </w:t>
      </w:r>
      <w:r>
        <w:t>CRect&amp;</w:t>
      </w:r>
      <w:r>
        <w:rPr>
          <w:spacing w:val="-2"/>
        </w:rPr>
        <w:t xml:space="preserve"> </w:t>
      </w:r>
      <w:r>
        <w:t>rect)</w:t>
      </w:r>
      <w:r>
        <w:rPr>
          <w:spacing w:val="65"/>
        </w:rPr>
        <w:t xml:space="preserve"> </w:t>
      </w:r>
      <w:r>
        <w:t>//</w:t>
      </w:r>
      <w:r>
        <w:rPr>
          <w:spacing w:val="-1"/>
        </w:rPr>
        <w:t xml:space="preserve"> </w:t>
      </w:r>
      <w:r>
        <w:rPr>
          <w:b/>
        </w:rPr>
        <w:t>copy</w:t>
      </w:r>
      <w:r>
        <w:rPr>
          <w:b/>
          <w:spacing w:val="-2"/>
        </w:rPr>
        <w:t xml:space="preserve"> </w:t>
      </w:r>
      <w:r>
        <w:rPr>
          <w:b/>
        </w:rPr>
        <w:t>constructor</w:t>
      </w:r>
    </w:p>
    <w:p>
      <w:pPr>
        <w:pStyle w:val="11"/>
        <w:spacing w:before="10" w:line="285" w:lineRule="auto"/>
        <w:ind w:left="3073" w:right="1155" w:firstLine="163"/>
      </w:pPr>
      <w:r>
        <w:t>{</w:t>
      </w:r>
      <w:r>
        <w:rPr>
          <w:spacing w:val="-24"/>
        </w:rPr>
        <w:t xml:space="preserve"> </w:t>
      </w:r>
      <w:r>
        <w:t>x=rect.x;</w:t>
      </w:r>
      <w:r>
        <w:rPr>
          <w:spacing w:val="-23"/>
        </w:rPr>
        <w:t xml:space="preserve"> </w:t>
      </w:r>
      <w:r>
        <w:t>y=rect.y;</w:t>
      </w:r>
      <w:r>
        <w:rPr>
          <w:spacing w:val="-19"/>
        </w:rPr>
        <w:t xml:space="preserve"> </w:t>
      </w:r>
      <w:r>
        <w:t>width=rect.width;</w:t>
      </w:r>
      <w:r>
        <w:rPr>
          <w:spacing w:val="-19"/>
        </w:rPr>
        <w:t xml:space="preserve"> </w:t>
      </w:r>
      <w:r>
        <w:t>height=rect.height;</w:t>
      </w:r>
      <w:r>
        <w:rPr>
          <w:spacing w:val="-19"/>
        </w:rPr>
        <w:t xml:space="preserve"> </w:t>
      </w:r>
      <w:r>
        <w:t>}</w:t>
      </w:r>
      <w:r>
        <w:rPr>
          <w:spacing w:val="-93"/>
        </w:rPr>
        <w:t xml:space="preserve"> </w:t>
      </w:r>
      <w:r>
        <w:t>bool</w:t>
      </w:r>
      <w:r>
        <w:rPr>
          <w:spacing w:val="-1"/>
        </w:rPr>
        <w:t xml:space="preserve"> </w:t>
      </w:r>
      <w:r>
        <w:rPr>
          <w:b/>
        </w:rPr>
        <w:t>operator&lt;</w:t>
      </w:r>
      <w:r>
        <w:t>(CRect&amp;</w:t>
      </w:r>
      <w:r>
        <w:rPr>
          <w:spacing w:val="-1"/>
        </w:rPr>
        <w:t xml:space="preserve"> </w:t>
      </w:r>
      <w:r>
        <w:t>rect)</w:t>
      </w:r>
    </w:p>
    <w:p>
      <w:pPr>
        <w:pStyle w:val="11"/>
        <w:spacing w:before="10"/>
        <w:ind w:left="3237"/>
      </w:pPr>
      <w:r>
        <w:t>{</w:t>
      </w:r>
      <w:r>
        <w:rPr>
          <w:spacing w:val="-6"/>
        </w:rPr>
        <w:t xml:space="preserve"> </w:t>
      </w:r>
      <w:r>
        <w:t>return</w:t>
      </w:r>
      <w:r>
        <w:rPr>
          <w:spacing w:val="-5"/>
        </w:rPr>
        <w:t xml:space="preserve"> </w:t>
      </w:r>
      <w:r>
        <w:t>(area()</w:t>
      </w:r>
      <w:r>
        <w:rPr>
          <w:spacing w:val="-5"/>
        </w:rPr>
        <w:t xml:space="preserve"> </w:t>
      </w:r>
      <w:r>
        <w:t>&lt;</w:t>
      </w:r>
      <w:r>
        <w:rPr>
          <w:spacing w:val="-5"/>
        </w:rPr>
        <w:t xml:space="preserve"> </w:t>
      </w:r>
      <w:r>
        <w:t>rect.area());</w:t>
      </w:r>
      <w:r>
        <w:rPr>
          <w:spacing w:val="-5"/>
        </w:rPr>
        <w:t xml:space="preserve"> </w:t>
      </w:r>
      <w:r>
        <w:t>}</w:t>
      </w:r>
    </w:p>
    <w:p>
      <w:pPr>
        <w:pStyle w:val="11"/>
        <w:spacing w:before="40"/>
        <w:ind w:left="2910"/>
      </w:pPr>
      <w:r>
        <w:t>};</w:t>
      </w:r>
    </w:p>
    <w:p>
      <w:pPr>
        <w:pStyle w:val="11"/>
        <w:spacing w:before="1"/>
        <w:rPr>
          <w:sz w:val="20"/>
        </w:rPr>
      </w:pPr>
    </w:p>
    <w:p>
      <w:pPr>
        <w:spacing w:before="0"/>
        <w:ind w:left="2627" w:right="0" w:firstLine="0"/>
        <w:jc w:val="left"/>
        <w:rPr>
          <w:rFonts w:hint="eastAsia" w:ascii="宋体" w:eastAsia="宋体"/>
          <w:sz w:val="18"/>
        </w:rPr>
      </w:pPr>
      <w:r>
        <w:rPr>
          <w:rFonts w:hint="eastAsia" w:ascii="宋体" w:eastAsia="宋体"/>
          <w:sz w:val="18"/>
        </w:rPr>
        <w:t>使用方式如下：</w:t>
      </w:r>
    </w:p>
    <w:p>
      <w:pPr>
        <w:pStyle w:val="11"/>
        <w:spacing w:before="2"/>
        <w:rPr>
          <w:rFonts w:ascii="宋体"/>
          <w:sz w:val="14"/>
        </w:rPr>
      </w:pPr>
    </w:p>
    <w:p>
      <w:pPr>
        <w:pStyle w:val="11"/>
        <w:tabs>
          <w:tab w:val="left" w:pos="3076"/>
        </w:tabs>
        <w:ind w:right="46"/>
        <w:jc w:val="center"/>
      </w:pPr>
      <w:r>
        <w:t>CRect</w:t>
      </w:r>
      <w:r>
        <w:rPr>
          <w:spacing w:val="-5"/>
        </w:rPr>
        <w:t xml:space="preserve"> </w:t>
      </w:r>
      <w:r>
        <w:t>rect1(0,</w:t>
      </w:r>
      <w:r>
        <w:rPr>
          <w:spacing w:val="-4"/>
        </w:rPr>
        <w:t xml:space="preserve"> </w:t>
      </w:r>
      <w:r>
        <w:t>0,</w:t>
      </w:r>
      <w:r>
        <w:rPr>
          <w:spacing w:val="-5"/>
        </w:rPr>
        <w:t xml:space="preserve"> </w:t>
      </w:r>
      <w:r>
        <w:t>10,</w:t>
      </w:r>
      <w:r>
        <w:rPr>
          <w:spacing w:val="-4"/>
        </w:rPr>
        <w:t xml:space="preserve"> </w:t>
      </w:r>
      <w:r>
        <w:t>20);</w:t>
      </w:r>
      <w:r>
        <w:tab/>
      </w:r>
      <w:r>
        <w:t>//</w:t>
      </w:r>
      <w:r>
        <w:rPr>
          <w:spacing w:val="-3"/>
        </w:rPr>
        <w:t xml:space="preserve"> </w:t>
      </w:r>
      <w:r>
        <w:t>area</w:t>
      </w:r>
      <w:r>
        <w:rPr>
          <w:spacing w:val="-3"/>
        </w:rPr>
        <w:t xml:space="preserve"> </w:t>
      </w:r>
      <w:r>
        <w:t>:</w:t>
      </w:r>
      <w:r>
        <w:rPr>
          <w:spacing w:val="-4"/>
        </w:rPr>
        <w:t xml:space="preserve"> </w:t>
      </w:r>
      <w:r>
        <w:t>200</w:t>
      </w:r>
    </w:p>
    <w:p>
      <w:pPr>
        <w:pStyle w:val="11"/>
        <w:tabs>
          <w:tab w:val="left" w:pos="3076"/>
        </w:tabs>
        <w:spacing w:before="40"/>
        <w:ind w:right="46"/>
        <w:jc w:val="center"/>
      </w:pPr>
      <w:r>
        <w:t>CRect</w:t>
      </w:r>
      <w:r>
        <w:rPr>
          <w:spacing w:val="-4"/>
        </w:rPr>
        <w:t xml:space="preserve"> </w:t>
      </w:r>
      <w:r>
        <w:t>rect2(0,</w:t>
      </w:r>
      <w:r>
        <w:rPr>
          <w:spacing w:val="-4"/>
        </w:rPr>
        <w:t xml:space="preserve"> </w:t>
      </w:r>
      <w:r>
        <w:t>0,</w:t>
      </w:r>
      <w:r>
        <w:rPr>
          <w:spacing w:val="-4"/>
        </w:rPr>
        <w:t xml:space="preserve"> </w:t>
      </w:r>
      <w:r>
        <w:t>15,</w:t>
      </w:r>
      <w:r>
        <w:rPr>
          <w:spacing w:val="-4"/>
        </w:rPr>
        <w:t xml:space="preserve"> </w:t>
      </w:r>
      <w:r>
        <w:t>7);</w:t>
      </w:r>
      <w:r>
        <w:tab/>
      </w:r>
      <w:r>
        <w:t>//</w:t>
      </w:r>
      <w:r>
        <w:rPr>
          <w:spacing w:val="-4"/>
        </w:rPr>
        <w:t xml:space="preserve"> </w:t>
      </w:r>
      <w:r>
        <w:t>area</w:t>
      </w:r>
      <w:r>
        <w:rPr>
          <w:spacing w:val="-3"/>
        </w:rPr>
        <w:t xml:space="preserve"> </w:t>
      </w:r>
      <w:r>
        <w:t>:</w:t>
      </w:r>
      <w:r>
        <w:rPr>
          <w:spacing w:val="-3"/>
        </w:rPr>
        <w:t xml:space="preserve"> </w:t>
      </w:r>
      <w:r>
        <w:t>105</w:t>
      </w:r>
    </w:p>
    <w:p>
      <w:pPr>
        <w:pStyle w:val="11"/>
        <w:tabs>
          <w:tab w:val="left" w:pos="3076"/>
        </w:tabs>
        <w:spacing w:before="39"/>
        <w:ind w:right="46"/>
        <w:jc w:val="center"/>
      </w:pPr>
      <w:r>
        <w:t>CRect</w:t>
      </w:r>
      <w:r>
        <w:rPr>
          <w:spacing w:val="-5"/>
        </w:rPr>
        <w:t xml:space="preserve"> </w:t>
      </w:r>
      <w:r>
        <w:t>rect3(0,</w:t>
      </w:r>
      <w:r>
        <w:rPr>
          <w:spacing w:val="-4"/>
        </w:rPr>
        <w:t xml:space="preserve"> </w:t>
      </w:r>
      <w:r>
        <w:t>0,</w:t>
      </w:r>
      <w:r>
        <w:rPr>
          <w:spacing w:val="-5"/>
        </w:rPr>
        <w:t xml:space="preserve"> </w:t>
      </w:r>
      <w:r>
        <w:t>11,</w:t>
      </w:r>
      <w:r>
        <w:rPr>
          <w:spacing w:val="-4"/>
        </w:rPr>
        <w:t xml:space="preserve"> </w:t>
      </w:r>
      <w:r>
        <w:t>30);</w:t>
      </w:r>
      <w:r>
        <w:tab/>
      </w:r>
      <w:r>
        <w:t>//</w:t>
      </w:r>
      <w:r>
        <w:rPr>
          <w:spacing w:val="-3"/>
        </w:rPr>
        <w:t xml:space="preserve"> </w:t>
      </w:r>
      <w:r>
        <w:t>area</w:t>
      </w:r>
      <w:r>
        <w:rPr>
          <w:spacing w:val="-3"/>
        </w:rPr>
        <w:t xml:space="preserve"> </w:t>
      </w:r>
      <w:r>
        <w:t>:</w:t>
      </w:r>
      <w:r>
        <w:rPr>
          <w:spacing w:val="-4"/>
        </w:rPr>
        <w:t xml:space="preserve"> </w:t>
      </w:r>
      <w:r>
        <w:t>330</w:t>
      </w:r>
    </w:p>
    <w:p>
      <w:pPr>
        <w:pStyle w:val="11"/>
        <w:rPr>
          <w:sz w:val="23"/>
        </w:rPr>
      </w:pPr>
    </w:p>
    <w:p>
      <w:pPr>
        <w:pStyle w:val="11"/>
        <w:ind w:left="2910"/>
      </w:pPr>
      <w:r>
        <w:t>CThree&lt;CRect&gt;</w:t>
      </w:r>
      <w:r>
        <w:rPr>
          <w:spacing w:val="-12"/>
        </w:rPr>
        <w:t xml:space="preserve"> </w:t>
      </w:r>
      <w:r>
        <w:t>threerect(rect1,</w:t>
      </w:r>
      <w:r>
        <w:rPr>
          <w:spacing w:val="-12"/>
        </w:rPr>
        <w:t xml:space="preserve"> </w:t>
      </w:r>
      <w:r>
        <w:t>rect2,</w:t>
      </w:r>
      <w:r>
        <w:rPr>
          <w:spacing w:val="-11"/>
        </w:rPr>
        <w:t xml:space="preserve"> </w:t>
      </w:r>
      <w:r>
        <w:t>rect3);</w:t>
      </w:r>
    </w:p>
    <w:p>
      <w:pPr>
        <w:pStyle w:val="11"/>
        <w:tabs>
          <w:tab w:val="left" w:pos="7427"/>
        </w:tabs>
        <w:spacing w:before="39" w:line="292" w:lineRule="auto"/>
        <w:ind w:left="2910" w:right="2188"/>
      </w:pPr>
      <w:r>
        <w:t>cout</w:t>
      </w:r>
      <w:r>
        <w:rPr>
          <w:spacing w:val="-7"/>
        </w:rPr>
        <w:t xml:space="preserve"> </w:t>
      </w:r>
      <w:r>
        <w:t>&lt;&lt;</w:t>
      </w:r>
      <w:r>
        <w:rPr>
          <w:spacing w:val="-7"/>
        </w:rPr>
        <w:t xml:space="preserve"> </w:t>
      </w:r>
      <w:r>
        <w:t>threerect.Min().area()</w:t>
      </w:r>
      <w:r>
        <w:rPr>
          <w:spacing w:val="-7"/>
        </w:rPr>
        <w:t xml:space="preserve"> </w:t>
      </w:r>
      <w:r>
        <w:t>&lt;&lt;</w:t>
      </w:r>
      <w:r>
        <w:rPr>
          <w:spacing w:val="-7"/>
        </w:rPr>
        <w:t xml:space="preserve"> </w:t>
      </w:r>
      <w:r>
        <w:t>endl;</w:t>
      </w:r>
      <w:r>
        <w:tab/>
      </w:r>
      <w:r>
        <w:t>// 105</w:t>
      </w:r>
      <w:r>
        <w:rPr>
          <w:spacing w:val="-93"/>
        </w:rPr>
        <w:t xml:space="preserve"> </w:t>
      </w:r>
      <w:r>
        <w:t>cout</w:t>
      </w:r>
      <w:r>
        <w:rPr>
          <w:spacing w:val="-7"/>
        </w:rPr>
        <w:t xml:space="preserve"> </w:t>
      </w:r>
      <w:r>
        <w:t>&lt;&lt;</w:t>
      </w:r>
      <w:r>
        <w:rPr>
          <w:spacing w:val="-7"/>
        </w:rPr>
        <w:t xml:space="preserve"> </w:t>
      </w:r>
      <w:r>
        <w:t>threerect.Max().area()</w:t>
      </w:r>
      <w:r>
        <w:rPr>
          <w:spacing w:val="-7"/>
        </w:rPr>
        <w:t xml:space="preserve"> </w:t>
      </w:r>
      <w:r>
        <w:t>&lt;&lt;</w:t>
      </w:r>
      <w:r>
        <w:rPr>
          <w:spacing w:val="-7"/>
        </w:rPr>
        <w:t xml:space="preserve"> </w:t>
      </w:r>
      <w:r>
        <w:t>endl;</w:t>
      </w:r>
      <w:r>
        <w:tab/>
      </w:r>
      <w:r>
        <w:t>//</w:t>
      </w:r>
      <w:r>
        <w:rPr>
          <w:spacing w:val="-15"/>
        </w:rPr>
        <w:t xml:space="preserve"> </w:t>
      </w:r>
      <w:r>
        <w:t>330</w:t>
      </w: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spacing w:before="7"/>
        <w:rPr>
          <w:sz w:val="22"/>
        </w:rPr>
      </w:pPr>
    </w:p>
    <w:p>
      <w:pPr>
        <w:pStyle w:val="5"/>
        <w:spacing w:before="0"/>
      </w:pPr>
      <w:r>
        <w:t>70</w:t>
      </w:r>
    </w:p>
    <w:p>
      <w:pPr>
        <w:spacing w:after="0"/>
        <w:sectPr>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559" o:spid="_x0000_s1559" o:spt="1" style="position:absolute;left:0pt;margin-left:131.9pt;margin-top:18.85pt;height:0.7pt;width:323pt;mso-position-horizontal-relative:page;mso-wrap-distance-bottom:0pt;mso-wrap-distance-top:0pt;z-index:-251330560;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rPr>
          <w:rFonts w:ascii="宋体"/>
          <w:sz w:val="20"/>
        </w:rPr>
      </w:pPr>
    </w:p>
    <w:p>
      <w:pPr>
        <w:pStyle w:val="11"/>
        <w:spacing w:before="1"/>
        <w:rPr>
          <w:rFonts w:ascii="宋体"/>
          <w:sz w:val="28"/>
        </w:rPr>
      </w:pPr>
    </w:p>
    <w:p>
      <w:pPr>
        <w:pStyle w:val="3"/>
        <w:spacing w:before="91"/>
        <w:ind w:right="2155"/>
      </w:pPr>
      <w:r>
        <w:rPr>
          <w:spacing w:val="9"/>
          <w:w w:val="110"/>
        </w:rPr>
        <w:t>Standard</w:t>
      </w:r>
      <w:r>
        <w:rPr>
          <w:spacing w:val="73"/>
          <w:w w:val="110"/>
        </w:rPr>
        <w:t xml:space="preserve"> </w:t>
      </w:r>
      <w:r>
        <w:rPr>
          <w:spacing w:val="9"/>
          <w:w w:val="110"/>
        </w:rPr>
        <w:t>Template</w:t>
      </w:r>
      <w:r>
        <w:rPr>
          <w:spacing w:val="74"/>
          <w:w w:val="110"/>
        </w:rPr>
        <w:t xml:space="preserve"> </w:t>
      </w:r>
      <w:r>
        <w:rPr>
          <w:spacing w:val="9"/>
          <w:w w:val="110"/>
        </w:rPr>
        <w:t>Library</w:t>
      </w:r>
      <w:r>
        <w:rPr>
          <w:rFonts w:hint="eastAsia" w:ascii="宋体" w:eastAsia="宋体"/>
          <w:spacing w:val="9"/>
          <w:w w:val="110"/>
          <w:sz w:val="20"/>
        </w:rPr>
        <w:t>（</w:t>
      </w:r>
      <w:r>
        <w:rPr>
          <w:rFonts w:hint="eastAsia" w:ascii="宋体" w:eastAsia="宋体"/>
          <w:spacing w:val="-84"/>
          <w:w w:val="110"/>
          <w:sz w:val="20"/>
        </w:rPr>
        <w:t xml:space="preserve"> </w:t>
      </w:r>
      <w:r>
        <w:rPr>
          <w:w w:val="110"/>
          <w:sz w:val="20"/>
        </w:rPr>
        <w:t>STL</w:t>
      </w:r>
      <w:r>
        <w:rPr>
          <w:rFonts w:hint="eastAsia" w:ascii="宋体" w:eastAsia="宋体"/>
          <w:w w:val="110"/>
          <w:sz w:val="20"/>
        </w:rPr>
        <w:t>）</w:t>
      </w:r>
      <w:r>
        <w:rPr>
          <w:rFonts w:hint="eastAsia" w:ascii="宋体" w:eastAsia="宋体"/>
          <w:spacing w:val="-83"/>
          <w:w w:val="110"/>
          <w:sz w:val="20"/>
        </w:rPr>
        <w:t xml:space="preserve"> </w:t>
      </w:r>
      <w:r>
        <w:rPr>
          <w:w w:val="110"/>
        </w:rPr>
        <w:t>or</w:t>
      </w:r>
      <w:r>
        <w:rPr>
          <w:spacing w:val="-94"/>
          <w:w w:val="110"/>
        </w:rPr>
        <w:t xml:space="preserve"> </w:t>
      </w:r>
      <w:r>
        <w:rPr>
          <w:w w:val="110"/>
        </w:rPr>
        <w:t>C++</w:t>
      </w:r>
      <w:r>
        <w:rPr>
          <w:spacing w:val="27"/>
          <w:w w:val="110"/>
        </w:rPr>
        <w:t xml:space="preserve"> </w:t>
      </w:r>
      <w:r>
        <w:rPr>
          <w:spacing w:val="9"/>
          <w:w w:val="110"/>
        </w:rPr>
        <w:t>Standard</w:t>
      </w:r>
      <w:r>
        <w:rPr>
          <w:spacing w:val="27"/>
          <w:w w:val="110"/>
        </w:rPr>
        <w:t xml:space="preserve"> </w:t>
      </w:r>
      <w:r>
        <w:rPr>
          <w:spacing w:val="9"/>
          <w:w w:val="110"/>
        </w:rPr>
        <w:t>Library</w:t>
      </w:r>
    </w:p>
    <w:p>
      <w:pPr>
        <w:spacing w:before="301" w:line="374" w:lineRule="auto"/>
        <w:ind w:left="2627" w:right="1112" w:firstLine="0"/>
        <w:jc w:val="both"/>
        <w:rPr>
          <w:rFonts w:hint="eastAsia" w:ascii="宋体" w:hAnsi="宋体" w:eastAsia="宋体"/>
          <w:sz w:val="18"/>
        </w:rPr>
      </w:pPr>
      <w:r>
        <w:rPr>
          <w:rFonts w:ascii="Times New Roman" w:hAnsi="Times New Roman" w:eastAsia="Times New Roman"/>
          <w:sz w:val="18"/>
        </w:rPr>
        <w:t>C+</w:t>
      </w:r>
      <w:r>
        <w:rPr>
          <w:rFonts w:ascii="Times New Roman" w:hAnsi="Times New Roman" w:eastAsia="Times New Roman"/>
          <w:spacing w:val="19"/>
          <w:sz w:val="18"/>
        </w:rPr>
        <w:t xml:space="preserve">+ </w:t>
      </w:r>
      <w:r>
        <w:rPr>
          <w:rFonts w:hint="eastAsia" w:ascii="宋体" w:hAnsi="宋体" w:eastAsia="宋体"/>
          <w:sz w:val="18"/>
        </w:rPr>
        <w:t xml:space="preserve">提供一套标准的 </w:t>
      </w:r>
      <w:r>
        <w:rPr>
          <w:rFonts w:ascii="Times New Roman" w:hAnsi="Times New Roman" w:eastAsia="Times New Roman"/>
          <w:sz w:val="18"/>
        </w:rPr>
        <w:t>library</w:t>
      </w:r>
      <w:r>
        <w:rPr>
          <w:rFonts w:hint="eastAsia" w:ascii="宋体" w:hAnsi="宋体" w:eastAsia="宋体"/>
          <w:sz w:val="18"/>
        </w:rPr>
        <w:t xml:space="preserve">，称为 </w:t>
      </w:r>
      <w:r>
        <w:rPr>
          <w:rFonts w:ascii="Times New Roman" w:hAnsi="Times New Roman" w:eastAsia="Times New Roman"/>
          <w:sz w:val="18"/>
        </w:rPr>
        <w:t>C++ standard</w:t>
      </w:r>
      <w:r>
        <w:rPr>
          <w:rFonts w:ascii="Times New Roman" w:hAnsi="Times New Roman" w:eastAsia="Times New Roman"/>
          <w:spacing w:val="2"/>
          <w:sz w:val="18"/>
        </w:rPr>
        <w:t xml:space="preserve"> </w:t>
      </w:r>
      <w:r>
        <w:rPr>
          <w:rFonts w:ascii="Times New Roman" w:hAnsi="Times New Roman" w:eastAsia="Times New Roman"/>
          <w:sz w:val="18"/>
        </w:rPr>
        <w:t>library</w:t>
      </w:r>
      <w:r>
        <w:rPr>
          <w:rFonts w:hint="eastAsia" w:ascii="宋体" w:hAnsi="宋体" w:eastAsia="宋体"/>
          <w:sz w:val="18"/>
        </w:rPr>
        <w:t xml:space="preserve">，完全以 </w:t>
      </w:r>
      <w:r>
        <w:rPr>
          <w:rFonts w:ascii="Times New Roman" w:hAnsi="Times New Roman" w:eastAsia="Times New Roman"/>
          <w:sz w:val="18"/>
        </w:rPr>
        <w:t>template</w:t>
      </w:r>
      <w:r>
        <w:rPr>
          <w:rFonts w:ascii="Times New Roman" w:hAnsi="Times New Roman" w:eastAsia="Times New Roman"/>
          <w:spacing w:val="43"/>
          <w:sz w:val="18"/>
        </w:rPr>
        <w:t xml:space="preserve"> </w:t>
      </w:r>
      <w:r>
        <w:rPr>
          <w:rFonts w:hint="eastAsia" w:ascii="宋体" w:hAnsi="宋体" w:eastAsia="宋体"/>
          <w:sz w:val="18"/>
        </w:rPr>
        <w:t>完成，</w:t>
      </w:r>
      <w:r>
        <w:rPr>
          <w:rFonts w:hint="eastAsia" w:ascii="宋体" w:hAnsi="宋体" w:eastAsia="宋体"/>
          <w:spacing w:val="-88"/>
          <w:sz w:val="18"/>
        </w:rPr>
        <w:t xml:space="preserve"> </w:t>
      </w:r>
      <w:r>
        <w:rPr>
          <w:rFonts w:hint="eastAsia" w:ascii="宋体" w:hAnsi="宋体" w:eastAsia="宋体"/>
          <w:spacing w:val="1"/>
          <w:sz w:val="18"/>
        </w:rPr>
        <w:t xml:space="preserve">所以又被称为 </w:t>
      </w:r>
      <w:r>
        <w:rPr>
          <w:rFonts w:ascii="Times New Roman" w:hAnsi="Times New Roman" w:eastAsia="Times New Roman"/>
          <w:sz w:val="18"/>
        </w:rPr>
        <w:t>Standard</w:t>
      </w:r>
      <w:r>
        <w:rPr>
          <w:rFonts w:ascii="Times New Roman" w:hAnsi="Times New Roman" w:eastAsia="Times New Roman"/>
          <w:spacing w:val="3"/>
          <w:sz w:val="18"/>
        </w:rPr>
        <w:t xml:space="preserve"> </w:t>
      </w:r>
      <w:r>
        <w:rPr>
          <w:rFonts w:ascii="Times New Roman" w:hAnsi="Times New Roman" w:eastAsia="Times New Roman"/>
          <w:sz w:val="18"/>
        </w:rPr>
        <w:t>Template</w:t>
      </w:r>
      <w:r>
        <w:rPr>
          <w:rFonts w:ascii="Times New Roman" w:hAnsi="Times New Roman" w:eastAsia="Times New Roman"/>
          <w:spacing w:val="8"/>
          <w:sz w:val="18"/>
        </w:rPr>
        <w:t xml:space="preserve"> </w:t>
      </w:r>
      <w:r>
        <w:rPr>
          <w:rFonts w:ascii="Times New Roman" w:hAnsi="Times New Roman" w:eastAsia="Times New Roman"/>
          <w:sz w:val="18"/>
        </w:rPr>
        <w:t>Library</w:t>
      </w:r>
      <w:r>
        <w:rPr>
          <w:rFonts w:hint="eastAsia" w:ascii="宋体" w:hAnsi="宋体" w:eastAsia="宋体"/>
          <w:sz w:val="18"/>
        </w:rPr>
        <w:t>（</w:t>
      </w:r>
      <w:r>
        <w:rPr>
          <w:rFonts w:ascii="Times New Roman" w:hAnsi="Times New Roman" w:eastAsia="Times New Roman"/>
          <w:sz w:val="18"/>
        </w:rPr>
        <w:t>STL</w:t>
      </w:r>
      <w:r>
        <w:rPr>
          <w:rFonts w:hint="eastAsia" w:ascii="宋体" w:hAnsi="宋体" w:eastAsia="宋体"/>
          <w:sz w:val="18"/>
        </w:rPr>
        <w:t>）</w:t>
      </w:r>
      <w:r>
        <w:rPr>
          <w:rFonts w:hint="eastAsia" w:ascii="宋体" w:hAnsi="宋体" w:eastAsia="宋体"/>
          <w:spacing w:val="3"/>
          <w:sz w:val="18"/>
        </w:rPr>
        <w:t xml:space="preserve">。这套 </w:t>
      </w:r>
      <w:r>
        <w:rPr>
          <w:rFonts w:ascii="Times New Roman" w:hAnsi="Times New Roman" w:eastAsia="Times New Roman"/>
          <w:sz w:val="18"/>
        </w:rPr>
        <w:t>library</w:t>
      </w:r>
      <w:r>
        <w:rPr>
          <w:rFonts w:ascii="Times New Roman" w:hAnsi="Times New Roman" w:eastAsia="Times New Roman"/>
          <w:spacing w:val="48"/>
          <w:sz w:val="18"/>
        </w:rPr>
        <w:t xml:space="preserve"> </w:t>
      </w:r>
      <w:r>
        <w:rPr>
          <w:rFonts w:hint="eastAsia" w:ascii="宋体" w:hAnsi="宋体" w:eastAsia="宋体"/>
          <w:sz w:val="18"/>
        </w:rPr>
        <w:t>专注于实现常用</w:t>
      </w:r>
      <w:r>
        <w:rPr>
          <w:rFonts w:hint="eastAsia" w:ascii="宋体" w:hAnsi="宋体" w:eastAsia="宋体"/>
          <w:spacing w:val="-1"/>
          <w:sz w:val="18"/>
        </w:rPr>
        <w:t>的资料结构（</w:t>
      </w:r>
      <w:r>
        <w:rPr>
          <w:rFonts w:hint="eastAsia" w:ascii="宋体" w:hAnsi="宋体" w:eastAsia="宋体"/>
          <w:spacing w:val="-17"/>
          <w:sz w:val="18"/>
        </w:rPr>
        <w:t xml:space="preserve">例如 </w:t>
      </w:r>
      <w:r>
        <w:rPr>
          <w:rFonts w:ascii="Times New Roman" w:hAnsi="Times New Roman" w:eastAsia="Times New Roman"/>
          <w:spacing w:val="-1"/>
          <w:sz w:val="18"/>
        </w:rPr>
        <w:t>array</w:t>
      </w:r>
      <w:r>
        <w:rPr>
          <w:rFonts w:hint="eastAsia" w:ascii="宋体" w:hAnsi="宋体" w:eastAsia="宋体"/>
          <w:spacing w:val="-1"/>
          <w:sz w:val="18"/>
        </w:rPr>
        <w:t>、</w:t>
      </w:r>
      <w:r>
        <w:rPr>
          <w:rFonts w:ascii="Times New Roman" w:hAnsi="Times New Roman" w:eastAsia="Times New Roman"/>
          <w:sz w:val="18"/>
        </w:rPr>
        <w:t>list…</w:t>
      </w:r>
      <w:r>
        <w:rPr>
          <w:rFonts w:hint="eastAsia" w:ascii="宋体" w:hAnsi="宋体" w:eastAsia="宋体"/>
          <w:sz w:val="18"/>
        </w:rPr>
        <w:t xml:space="preserve">）以及常用的算法（例如 </w:t>
      </w:r>
      <w:r>
        <w:rPr>
          <w:rFonts w:ascii="Times New Roman" w:hAnsi="Times New Roman" w:eastAsia="Times New Roman"/>
          <w:sz w:val="18"/>
        </w:rPr>
        <w:t>push, pop, insert, delete,</w:t>
      </w:r>
      <w:r>
        <w:rPr>
          <w:rFonts w:ascii="Times New Roman" w:hAnsi="Times New Roman" w:eastAsia="Times New Roman"/>
          <w:spacing w:val="-42"/>
          <w:sz w:val="18"/>
        </w:rPr>
        <w:t xml:space="preserve"> </w:t>
      </w:r>
      <w:r>
        <w:rPr>
          <w:rFonts w:ascii="Times New Roman" w:hAnsi="Times New Roman" w:eastAsia="Times New Roman"/>
          <w:sz w:val="18"/>
        </w:rPr>
        <w:t>query</w:t>
      </w:r>
      <w:r>
        <w:rPr>
          <w:rFonts w:ascii="Times New Roman" w:hAnsi="Times New Roman" w:eastAsia="Times New Roman"/>
          <w:spacing w:val="2"/>
          <w:sz w:val="18"/>
        </w:rPr>
        <w:t xml:space="preserve">, </w:t>
      </w:r>
      <w:r>
        <w:rPr>
          <w:rFonts w:ascii="Times New Roman" w:hAnsi="Times New Roman" w:eastAsia="Times New Roman"/>
          <w:sz w:val="18"/>
        </w:rPr>
        <w:t>retrieval…</w:t>
      </w:r>
      <w:r>
        <w:rPr>
          <w:rFonts w:hint="eastAsia" w:ascii="宋体" w:hAnsi="宋体" w:eastAsia="宋体"/>
          <w:sz w:val="18"/>
        </w:rPr>
        <w:t>）。</w:t>
      </w:r>
    </w:p>
    <w:p>
      <w:pPr>
        <w:pStyle w:val="11"/>
        <w:spacing w:before="10"/>
        <w:rPr>
          <w:rFonts w:ascii="宋体"/>
          <w:sz w:val="18"/>
        </w:rPr>
      </w:pPr>
    </w:p>
    <w:p>
      <w:pPr>
        <w:spacing w:before="1"/>
        <w:ind w:left="2627" w:right="0" w:firstLine="0"/>
        <w:jc w:val="both"/>
        <w:rPr>
          <w:rFonts w:hint="eastAsia" w:ascii="宋体" w:eastAsia="宋体"/>
          <w:sz w:val="18"/>
        </w:rPr>
      </w:pPr>
      <w:r>
        <w:rPr>
          <w:rFonts w:hint="eastAsia" w:ascii="宋体" w:eastAsia="宋体"/>
          <w:sz w:val="18"/>
        </w:rPr>
        <w:t>一般而言，</w:t>
      </w:r>
      <w:r>
        <w:rPr>
          <w:rFonts w:ascii="Times New Roman" w:eastAsia="Times New Roman"/>
          <w:sz w:val="18"/>
        </w:rPr>
        <w:t>STL</w:t>
      </w:r>
      <w:r>
        <w:rPr>
          <w:rFonts w:ascii="Times New Roman" w:eastAsia="Times New Roman"/>
          <w:spacing w:val="79"/>
          <w:sz w:val="18"/>
        </w:rPr>
        <w:t xml:space="preserve"> </w:t>
      </w:r>
      <w:r>
        <w:rPr>
          <w:rFonts w:hint="eastAsia" w:ascii="宋体" w:eastAsia="宋体"/>
          <w:sz w:val="18"/>
        </w:rPr>
        <w:t>内含六个主要的零组件：</w:t>
      </w:r>
    </w:p>
    <w:p>
      <w:pPr>
        <w:pStyle w:val="11"/>
        <w:spacing w:before="4"/>
        <w:rPr>
          <w:rFonts w:ascii="宋体"/>
          <w:sz w:val="21"/>
        </w:rPr>
      </w:pPr>
    </w:p>
    <w:p>
      <w:pPr>
        <w:pStyle w:val="15"/>
        <w:numPr>
          <w:ilvl w:val="0"/>
          <w:numId w:val="13"/>
        </w:numPr>
        <w:tabs>
          <w:tab w:val="left" w:pos="2911"/>
        </w:tabs>
        <w:spacing w:before="0" w:after="0" w:line="240" w:lineRule="auto"/>
        <w:ind w:left="2910" w:right="0" w:hanging="284"/>
        <w:jc w:val="left"/>
        <w:rPr>
          <w:sz w:val="18"/>
        </w:rPr>
      </w:pPr>
      <w:r>
        <w:rPr>
          <w:rFonts w:ascii="Times New Roman" w:eastAsia="Times New Roman"/>
          <w:sz w:val="18"/>
        </w:rPr>
        <w:t>containers</w:t>
      </w:r>
      <w:r>
        <w:rPr>
          <w:sz w:val="18"/>
        </w:rPr>
        <w:t>（</w:t>
      </w:r>
      <w:r>
        <w:rPr>
          <w:spacing w:val="11"/>
          <w:sz w:val="18"/>
        </w:rPr>
        <w:t xml:space="preserve"> 泛型容器</w:t>
      </w:r>
      <w:r>
        <w:rPr>
          <w:sz w:val="18"/>
        </w:rPr>
        <w:t>）</w:t>
      </w:r>
    </w:p>
    <w:p>
      <w:pPr>
        <w:pStyle w:val="11"/>
        <w:spacing w:before="11"/>
        <w:rPr>
          <w:rFonts w:ascii="宋体"/>
        </w:rPr>
      </w:pPr>
    </w:p>
    <w:p>
      <w:pPr>
        <w:pStyle w:val="15"/>
        <w:numPr>
          <w:ilvl w:val="0"/>
          <w:numId w:val="13"/>
        </w:numPr>
        <w:tabs>
          <w:tab w:val="left" w:pos="2911"/>
        </w:tabs>
        <w:spacing w:before="0" w:after="0" w:line="240" w:lineRule="auto"/>
        <w:ind w:left="2910" w:right="0" w:hanging="284"/>
        <w:jc w:val="left"/>
        <w:rPr>
          <w:sz w:val="18"/>
        </w:rPr>
      </w:pPr>
      <w:r>
        <w:rPr>
          <w:rFonts w:ascii="Times New Roman" w:eastAsia="Times New Roman"/>
          <w:sz w:val="18"/>
        </w:rPr>
        <w:t>generic</w:t>
      </w:r>
      <w:r>
        <w:rPr>
          <w:rFonts w:ascii="Times New Roman" w:eastAsia="Times New Roman"/>
          <w:spacing w:val="3"/>
          <w:sz w:val="18"/>
        </w:rPr>
        <w:t xml:space="preserve">   </w:t>
      </w:r>
      <w:r>
        <w:rPr>
          <w:rFonts w:ascii="Times New Roman" w:eastAsia="Times New Roman"/>
          <w:sz w:val="18"/>
        </w:rPr>
        <w:t>algorithms</w:t>
      </w:r>
      <w:r>
        <w:rPr>
          <w:sz w:val="18"/>
        </w:rPr>
        <w:t>（</w:t>
      </w:r>
      <w:r>
        <w:rPr>
          <w:spacing w:val="9"/>
          <w:sz w:val="18"/>
        </w:rPr>
        <w:t xml:space="preserve"> 泛型算法</w:t>
      </w:r>
      <w:r>
        <w:rPr>
          <w:sz w:val="18"/>
        </w:rPr>
        <w:t>）</w:t>
      </w:r>
    </w:p>
    <w:p>
      <w:pPr>
        <w:pStyle w:val="11"/>
        <w:spacing w:before="10"/>
        <w:rPr>
          <w:rFonts w:ascii="宋体"/>
        </w:rPr>
      </w:pPr>
    </w:p>
    <w:p>
      <w:pPr>
        <w:pStyle w:val="15"/>
        <w:numPr>
          <w:ilvl w:val="0"/>
          <w:numId w:val="13"/>
        </w:numPr>
        <w:tabs>
          <w:tab w:val="left" w:pos="2911"/>
        </w:tabs>
        <w:spacing w:before="1" w:after="0" w:line="240" w:lineRule="auto"/>
        <w:ind w:left="2910" w:right="0" w:hanging="284"/>
        <w:jc w:val="left"/>
        <w:rPr>
          <w:sz w:val="18"/>
        </w:rPr>
      </w:pPr>
      <w:r>
        <w:rPr>
          <w:rFonts w:ascii="Times New Roman" w:eastAsia="Times New Roman"/>
          <w:sz w:val="18"/>
        </w:rPr>
        <w:t>iterators</w:t>
      </w:r>
      <w:r>
        <w:rPr>
          <w:sz w:val="18"/>
        </w:rPr>
        <w:t>（</w:t>
      </w:r>
      <w:r>
        <w:rPr>
          <w:spacing w:val="10"/>
          <w:sz w:val="18"/>
        </w:rPr>
        <w:t xml:space="preserve"> 泛型指標</w:t>
      </w:r>
      <w:r>
        <w:rPr>
          <w:sz w:val="18"/>
        </w:rPr>
        <w:t>）</w:t>
      </w:r>
    </w:p>
    <w:p>
      <w:pPr>
        <w:pStyle w:val="11"/>
        <w:spacing w:before="7"/>
        <w:rPr>
          <w:rFonts w:ascii="宋体"/>
          <w:sz w:val="19"/>
        </w:rPr>
      </w:pPr>
    </w:p>
    <w:p>
      <w:pPr>
        <w:pStyle w:val="15"/>
        <w:numPr>
          <w:ilvl w:val="0"/>
          <w:numId w:val="13"/>
        </w:numPr>
        <w:tabs>
          <w:tab w:val="left" w:pos="2911"/>
        </w:tabs>
        <w:spacing w:before="0" w:after="0" w:line="240" w:lineRule="auto"/>
        <w:ind w:left="2910" w:right="0" w:hanging="284"/>
        <w:jc w:val="left"/>
        <w:rPr>
          <w:rFonts w:ascii="Times New Roman"/>
          <w:sz w:val="18"/>
        </w:rPr>
      </w:pPr>
      <w:r>
        <w:rPr>
          <w:rFonts w:ascii="Times New Roman"/>
          <w:sz w:val="18"/>
        </w:rPr>
        <w:t>function</w:t>
      </w:r>
      <w:r>
        <w:rPr>
          <w:rFonts w:ascii="Times New Roman"/>
          <w:spacing w:val="83"/>
          <w:sz w:val="18"/>
        </w:rPr>
        <w:t xml:space="preserve"> </w:t>
      </w:r>
      <w:r>
        <w:rPr>
          <w:rFonts w:ascii="Times New Roman"/>
          <w:sz w:val="18"/>
        </w:rPr>
        <w:t>objects</w:t>
      </w:r>
    </w:p>
    <w:p>
      <w:pPr>
        <w:pStyle w:val="11"/>
        <w:spacing w:before="8"/>
        <w:rPr>
          <w:rFonts w:ascii="Times New Roman"/>
          <w:sz w:val="20"/>
        </w:rPr>
      </w:pPr>
    </w:p>
    <w:p>
      <w:pPr>
        <w:pStyle w:val="15"/>
        <w:numPr>
          <w:ilvl w:val="0"/>
          <w:numId w:val="13"/>
        </w:numPr>
        <w:tabs>
          <w:tab w:val="left" w:pos="2911"/>
        </w:tabs>
        <w:spacing w:before="1" w:after="0" w:line="240" w:lineRule="auto"/>
        <w:ind w:left="2910" w:right="0" w:hanging="284"/>
        <w:jc w:val="left"/>
        <w:rPr>
          <w:rFonts w:ascii="Times New Roman"/>
          <w:sz w:val="18"/>
        </w:rPr>
      </w:pPr>
      <w:r>
        <w:rPr>
          <w:rFonts w:ascii="Times New Roman"/>
          <w:sz w:val="18"/>
        </w:rPr>
        <w:t>adaptors</w:t>
      </w:r>
    </w:p>
    <w:p>
      <w:pPr>
        <w:pStyle w:val="11"/>
        <w:spacing w:before="8"/>
        <w:rPr>
          <w:rFonts w:ascii="Times New Roman"/>
          <w:sz w:val="20"/>
        </w:rPr>
      </w:pPr>
    </w:p>
    <w:p>
      <w:pPr>
        <w:pStyle w:val="15"/>
        <w:numPr>
          <w:ilvl w:val="0"/>
          <w:numId w:val="13"/>
        </w:numPr>
        <w:tabs>
          <w:tab w:val="left" w:pos="2911"/>
        </w:tabs>
        <w:spacing w:before="0" w:after="0" w:line="240" w:lineRule="auto"/>
        <w:ind w:left="2910" w:right="0" w:hanging="284"/>
        <w:jc w:val="left"/>
        <w:rPr>
          <w:rFonts w:ascii="Times New Roman"/>
          <w:sz w:val="18"/>
        </w:rPr>
      </w:pPr>
      <w:r>
        <w:rPr>
          <w:rFonts w:ascii="Times New Roman"/>
          <w:sz w:val="18"/>
        </w:rPr>
        <w:t>allocators</w:t>
      </w:r>
    </w:p>
    <w:p>
      <w:pPr>
        <w:pStyle w:val="11"/>
        <w:spacing w:before="1"/>
        <w:rPr>
          <w:rFonts w:ascii="Times New Roman"/>
          <w:sz w:val="26"/>
        </w:rPr>
      </w:pPr>
    </w:p>
    <w:p>
      <w:pPr>
        <w:spacing w:before="0"/>
        <w:ind w:left="2627" w:right="0" w:firstLine="0"/>
        <w:jc w:val="both"/>
        <w:rPr>
          <w:rFonts w:hint="eastAsia" w:ascii="宋体" w:eastAsia="宋体"/>
          <w:sz w:val="18"/>
        </w:rPr>
      </w:pPr>
      <w:r>
        <w:rPr>
          <w:rFonts w:hint="eastAsia" w:ascii="宋体" w:eastAsia="宋体"/>
          <w:spacing w:val="1"/>
          <w:sz w:val="18"/>
        </w:rPr>
        <w:t xml:space="preserve">我将在这一节简单介绍前三个零组件，让大家领略一下 </w:t>
      </w:r>
      <w:r>
        <w:rPr>
          <w:rFonts w:ascii="Times New Roman" w:eastAsia="Times New Roman"/>
          <w:sz w:val="18"/>
        </w:rPr>
        <w:t>template</w:t>
      </w:r>
      <w:r>
        <w:rPr>
          <w:rFonts w:ascii="Times New Roman" w:eastAsia="Times New Roman"/>
          <w:spacing w:val="88"/>
          <w:sz w:val="18"/>
        </w:rPr>
        <w:t xml:space="preserve"> </w:t>
      </w:r>
      <w:r>
        <w:rPr>
          <w:rFonts w:hint="eastAsia" w:ascii="宋体" w:eastAsia="宋体"/>
          <w:sz w:val="18"/>
        </w:rPr>
        <w:t>的伟大弹性。</w:t>
      </w:r>
    </w:p>
    <w:p>
      <w:pPr>
        <w:pStyle w:val="11"/>
        <w:rPr>
          <w:rFonts w:ascii="宋体"/>
          <w:sz w:val="20"/>
        </w:rPr>
      </w:pPr>
    </w:p>
    <w:p>
      <w:pPr>
        <w:pStyle w:val="11"/>
        <w:spacing w:before="12"/>
        <w:rPr>
          <w:rFonts w:ascii="宋体"/>
          <w:sz w:val="14"/>
        </w:rPr>
      </w:pPr>
      <w:r>
        <w:pict>
          <v:group id="_x0000_s1560" o:spid="_x0000_s1560" o:spt="203" style="position:absolute;left:0pt;margin-left:128.3pt;margin-top:11.5pt;height:97.95pt;width:331.2pt;mso-position-horizontal-relative:page;mso-wrap-distance-bottom:0pt;mso-wrap-distance-top:0pt;z-index:-251329536;mso-width-relative:page;mso-height-relative:page;" coordorigin="2566,231" coordsize="6624,1959">
            <o:lock v:ext="edit"/>
            <v:shape id="_x0000_s1561" o:spid="_x0000_s1561" style="position:absolute;left:2566;top:230;height:1959;width:6624;" fillcolor="#000000" filled="t" stroked="f" coordorigin="2566,231" coordsize="6624,1959" path="m9176,231l9162,231,2581,231,2566,231,2566,245,2581,245,9162,245,9176,245,9176,231xm9190,245l9176,245,9162,245,9162,663,9162,1023,9162,1383,9162,1743,9162,2160,2581,2160,2581,1743,2581,1383,2581,1023,2581,663,2581,245,2566,245,2566,663,2566,1023,2566,1383,2566,1743,2566,2160,2566,2175,2581,2175,2581,2189,9162,2189,9176,2189,9190,2189,9190,2175,9190,2160,9190,1743,9190,1383,9190,1023,9190,663,9190,245xe">
              <v:path arrowok="t"/>
              <v:fill on="t" focussize="0,0"/>
              <v:stroke on="f"/>
              <v:imagedata o:title=""/>
              <o:lock v:ext="edit"/>
            </v:shape>
            <v:shape id="_x0000_s1562" o:spid="_x0000_s1562" o:spt="202" type="#_x0000_t202" style="position:absolute;left:2580;top:245;height:1916;width:6581;" filled="f" stroked="f" coordsize="21600,21600">
              <v:path/>
              <v:fill on="f" focussize="0,0"/>
              <v:stroke on="f" joinstyle="miter"/>
              <v:imagedata o:title=""/>
              <o:lock v:ext="edit"/>
              <v:textbox inset="0mm,0mm,0mm,0mm">
                <w:txbxContent>
                  <w:p>
                    <w:pPr>
                      <w:spacing w:before="41" w:line="360" w:lineRule="atLeast"/>
                      <w:ind w:left="86" w:right="84" w:firstLine="0"/>
                      <w:jc w:val="both"/>
                      <w:rPr>
                        <w:rFonts w:hint="eastAsia" w:ascii="宋体" w:eastAsia="宋体"/>
                        <w:sz w:val="18"/>
                      </w:rPr>
                    </w:pPr>
                    <w:r>
                      <w:rPr>
                        <w:rFonts w:hint="eastAsia" w:ascii="宋体" w:eastAsia="宋体"/>
                        <w:spacing w:val="22"/>
                        <w:sz w:val="18"/>
                      </w:rPr>
                      <w:t xml:space="preserve">如果你希望对 </w:t>
                    </w:r>
                    <w:r>
                      <w:rPr>
                        <w:rFonts w:ascii="Times New Roman" w:eastAsia="Times New Roman"/>
                        <w:sz w:val="18"/>
                      </w:rPr>
                      <w:t>STL</w:t>
                    </w:r>
                    <w:r>
                      <w:rPr>
                        <w:rFonts w:ascii="Times New Roman" w:eastAsia="Times New Roman"/>
                        <w:spacing w:val="33"/>
                        <w:sz w:val="18"/>
                      </w:rPr>
                      <w:t xml:space="preserve"> </w:t>
                    </w:r>
                    <w:r>
                      <w:rPr>
                        <w:rFonts w:hint="eastAsia" w:ascii="宋体" w:eastAsia="宋体"/>
                        <w:spacing w:val="13"/>
                        <w:sz w:val="18"/>
                      </w:rPr>
                      <w:t>有更多的了解，本书第一页推荐的两本书籍，</w:t>
                    </w:r>
                    <w:r>
                      <w:rPr>
                        <w:rFonts w:ascii="Times New Roman" w:eastAsia="Times New Roman"/>
                        <w:b/>
                        <w:i/>
                        <w:sz w:val="18"/>
                      </w:rPr>
                      <w:t>The</w:t>
                    </w:r>
                    <w:r>
                      <w:rPr>
                        <w:rFonts w:ascii="Times New Roman" w:eastAsia="Times New Roman"/>
                        <w:b/>
                        <w:i/>
                        <w:spacing w:val="1"/>
                        <w:sz w:val="18"/>
                      </w:rPr>
                      <w:t xml:space="preserve"> </w:t>
                    </w:r>
                    <w:r>
                      <w:rPr>
                        <w:rFonts w:ascii="Times New Roman" w:eastAsia="Times New Roman"/>
                        <w:b/>
                        <w:i/>
                        <w:sz w:val="18"/>
                      </w:rPr>
                      <w:t>C++</w:t>
                    </w:r>
                    <w:r>
                      <w:rPr>
                        <w:rFonts w:ascii="Times New Roman" w:eastAsia="Times New Roman"/>
                        <w:b/>
                        <w:i/>
                        <w:spacing w:val="-42"/>
                        <w:sz w:val="18"/>
                      </w:rPr>
                      <w:t xml:space="preserve"> </w:t>
                    </w:r>
                    <w:r>
                      <w:rPr>
                        <w:rFonts w:ascii="Times New Roman" w:eastAsia="Times New Roman"/>
                        <w:b/>
                        <w:i/>
                        <w:sz w:val="18"/>
                      </w:rPr>
                      <w:t>Programming</w:t>
                    </w:r>
                    <w:r>
                      <w:rPr>
                        <w:rFonts w:ascii="Times New Roman" w:eastAsia="Times New Roman"/>
                        <w:b/>
                        <w:i/>
                        <w:spacing w:val="7"/>
                        <w:sz w:val="18"/>
                      </w:rPr>
                      <w:t xml:space="preserve"> </w:t>
                    </w:r>
                    <w:r>
                      <w:rPr>
                        <w:rFonts w:ascii="Times New Roman" w:eastAsia="Times New Roman"/>
                        <w:b/>
                        <w:i/>
                        <w:sz w:val="18"/>
                      </w:rPr>
                      <w:t>Langauge</w:t>
                    </w:r>
                    <w:r>
                      <w:rPr>
                        <w:rFonts w:ascii="Times New Roman" w:eastAsia="Times New Roman"/>
                        <w:b/>
                        <w:i/>
                        <w:spacing w:val="13"/>
                        <w:sz w:val="18"/>
                      </w:rPr>
                      <w:t xml:space="preserve"> </w:t>
                    </w:r>
                    <w:r>
                      <w:rPr>
                        <w:rFonts w:ascii="Times New Roman" w:eastAsia="Times New Roman"/>
                        <w:sz w:val="18"/>
                      </w:rPr>
                      <w:t>3/e</w:t>
                    </w:r>
                    <w:r>
                      <w:rPr>
                        <w:rFonts w:ascii="Times New Roman" w:eastAsia="Times New Roman"/>
                        <w:spacing w:val="19"/>
                        <w:sz w:val="18"/>
                      </w:rPr>
                      <w:t xml:space="preserve"> </w:t>
                    </w:r>
                    <w:r>
                      <w:rPr>
                        <w:rFonts w:hint="eastAsia" w:ascii="宋体" w:eastAsia="宋体"/>
                        <w:spacing w:val="8"/>
                        <w:sz w:val="18"/>
                      </w:rPr>
                      <w:t xml:space="preserve">和 </w:t>
                    </w:r>
                    <w:r>
                      <w:rPr>
                        <w:rFonts w:ascii="Times New Roman" w:eastAsia="Times New Roman"/>
                        <w:b/>
                        <w:i/>
                        <w:sz w:val="18"/>
                      </w:rPr>
                      <w:t>C</w:t>
                    </w:r>
                    <w:r>
                      <w:rPr>
                        <w:rFonts w:ascii="Times New Roman" w:eastAsia="Times New Roman"/>
                        <w:b/>
                        <w:i/>
                        <w:spacing w:val="4"/>
                        <w:sz w:val="18"/>
                      </w:rPr>
                      <w:t xml:space="preserve">++ </w:t>
                    </w:r>
                    <w:r>
                      <w:rPr>
                        <w:rFonts w:ascii="Times New Roman" w:eastAsia="Times New Roman"/>
                        <w:b/>
                        <w:i/>
                        <w:sz w:val="18"/>
                      </w:rPr>
                      <w:t>Primer</w:t>
                    </w:r>
                    <w:r>
                      <w:rPr>
                        <w:rFonts w:ascii="Times New Roman" w:eastAsia="Times New Roman"/>
                        <w:b/>
                        <w:i/>
                        <w:spacing w:val="13"/>
                        <w:sz w:val="18"/>
                      </w:rPr>
                      <w:t xml:space="preserve"> </w:t>
                    </w:r>
                    <w:r>
                      <w:rPr>
                        <w:rFonts w:ascii="Times New Roman" w:eastAsia="Times New Roman"/>
                        <w:sz w:val="18"/>
                      </w:rPr>
                      <w:t>3/e</w:t>
                    </w:r>
                    <w:r>
                      <w:rPr>
                        <w:rFonts w:hint="eastAsia" w:ascii="宋体" w:eastAsia="宋体"/>
                        <w:sz w:val="18"/>
                      </w:rPr>
                      <w:t>，都涵盖有这个主题。另有一本</w:t>
                    </w:r>
                    <w:r>
                      <w:rPr>
                        <w:rFonts w:ascii="Times New Roman" w:eastAsia="Times New Roman"/>
                        <w:sz w:val="18"/>
                      </w:rPr>
                      <w:t>STL</w:t>
                    </w:r>
                    <w:r>
                      <w:rPr>
                        <w:rFonts w:ascii="Times New Roman" w:eastAsia="Times New Roman"/>
                        <w:spacing w:val="36"/>
                        <w:sz w:val="18"/>
                      </w:rPr>
                      <w:t xml:space="preserve"> </w:t>
                    </w:r>
                    <w:r>
                      <w:rPr>
                        <w:rFonts w:hint="eastAsia" w:ascii="宋体" w:eastAsia="宋体"/>
                        <w:sz w:val="18"/>
                      </w:rPr>
                      <w:t>专书也值得参考：</w:t>
                    </w:r>
                    <w:r>
                      <w:rPr>
                        <w:rFonts w:ascii="Times New Roman" w:eastAsia="Times New Roman"/>
                        <w:b/>
                        <w:i/>
                        <w:sz w:val="18"/>
                      </w:rPr>
                      <w:t>STL</w:t>
                    </w:r>
                    <w:r>
                      <w:rPr>
                        <w:rFonts w:ascii="Times New Roman" w:eastAsia="Times New Roman"/>
                        <w:b/>
                        <w:i/>
                        <w:spacing w:val="3"/>
                        <w:sz w:val="18"/>
                      </w:rPr>
                      <w:t xml:space="preserve"> </w:t>
                    </w:r>
                    <w:r>
                      <w:rPr>
                        <w:rFonts w:ascii="Times New Roman" w:eastAsia="Times New Roman"/>
                        <w:b/>
                        <w:i/>
                        <w:sz w:val="18"/>
                      </w:rPr>
                      <w:t>Tutorial</w:t>
                    </w:r>
                    <w:r>
                      <w:rPr>
                        <w:rFonts w:ascii="Times New Roman" w:eastAsia="Times New Roman"/>
                        <w:b/>
                        <w:i/>
                        <w:spacing w:val="5"/>
                        <w:sz w:val="18"/>
                      </w:rPr>
                      <w:t xml:space="preserve"> </w:t>
                    </w:r>
                    <w:r>
                      <w:rPr>
                        <w:rFonts w:ascii="Times New Roman" w:eastAsia="Times New Roman"/>
                        <w:b/>
                        <w:i/>
                        <w:sz w:val="18"/>
                      </w:rPr>
                      <w:t>and</w:t>
                    </w:r>
                    <w:r>
                      <w:rPr>
                        <w:rFonts w:ascii="Times New Roman" w:eastAsia="Times New Roman"/>
                        <w:b/>
                        <w:i/>
                        <w:spacing w:val="4"/>
                        <w:sz w:val="18"/>
                      </w:rPr>
                      <w:t xml:space="preserve"> </w:t>
                    </w:r>
                    <w:r>
                      <w:rPr>
                        <w:rFonts w:ascii="Times New Roman" w:eastAsia="Times New Roman"/>
                        <w:b/>
                        <w:i/>
                        <w:sz w:val="18"/>
                      </w:rPr>
                      <w:t>Reference</w:t>
                    </w:r>
                    <w:r>
                      <w:rPr>
                        <w:rFonts w:ascii="Times New Roman" w:eastAsia="Times New Roman"/>
                        <w:b/>
                        <w:i/>
                        <w:spacing w:val="4"/>
                        <w:sz w:val="18"/>
                      </w:rPr>
                      <w:t xml:space="preserve"> </w:t>
                    </w:r>
                    <w:r>
                      <w:rPr>
                        <w:rFonts w:ascii="Times New Roman" w:eastAsia="Times New Roman"/>
                        <w:b/>
                        <w:i/>
                        <w:sz w:val="18"/>
                      </w:rPr>
                      <w:t>Guide</w:t>
                    </w:r>
                    <w:r>
                      <w:rPr>
                        <w:rFonts w:ascii="Times New Roman" w:eastAsia="Times New Roman"/>
                        <w:b/>
                        <w:i/>
                        <w:spacing w:val="5"/>
                        <w:sz w:val="18"/>
                      </w:rPr>
                      <w:t xml:space="preserve"> </w:t>
                    </w:r>
                    <w:r>
                      <w:rPr>
                        <w:rFonts w:ascii="Times New Roman" w:eastAsia="Times New Roman"/>
                        <w:i/>
                        <w:spacing w:val="2"/>
                        <w:sz w:val="18"/>
                      </w:rPr>
                      <w:t xml:space="preserve">- </w:t>
                    </w:r>
                    <w:r>
                      <w:rPr>
                        <w:rFonts w:ascii="Times New Roman" w:eastAsia="Times New Roman"/>
                        <w:i/>
                        <w:sz w:val="18"/>
                      </w:rPr>
                      <w:t>C</w:t>
                    </w:r>
                    <w:r>
                      <w:rPr>
                        <w:rFonts w:ascii="Times New Roman" w:eastAsia="Times New Roman"/>
                        <w:i/>
                        <w:spacing w:val="1"/>
                        <w:sz w:val="18"/>
                      </w:rPr>
                      <w:t xml:space="preserve">++ </w:t>
                    </w:r>
                    <w:r>
                      <w:rPr>
                        <w:rFonts w:ascii="Times New Roman" w:eastAsia="Times New Roman"/>
                        <w:i/>
                        <w:sz w:val="18"/>
                      </w:rPr>
                      <w:t>Programming</w:t>
                    </w:r>
                    <w:r>
                      <w:rPr>
                        <w:rFonts w:ascii="Times New Roman" w:eastAsia="Times New Roman"/>
                        <w:i/>
                        <w:spacing w:val="3"/>
                        <w:sz w:val="18"/>
                      </w:rPr>
                      <w:t xml:space="preserve"> </w:t>
                    </w:r>
                    <w:r>
                      <w:rPr>
                        <w:rFonts w:ascii="Times New Roman" w:eastAsia="Times New Roman"/>
                        <w:i/>
                        <w:sz w:val="18"/>
                      </w:rPr>
                      <w:t>with</w:t>
                    </w:r>
                    <w:r>
                      <w:rPr>
                        <w:rFonts w:ascii="Times New Roman" w:eastAsia="Times New Roman"/>
                        <w:i/>
                        <w:spacing w:val="-43"/>
                        <w:sz w:val="18"/>
                      </w:rPr>
                      <w:t xml:space="preserve"> </w:t>
                    </w:r>
                    <w:r>
                      <w:rPr>
                        <w:rFonts w:ascii="Times New Roman" w:eastAsia="Times New Roman"/>
                        <w:i/>
                        <w:sz w:val="18"/>
                      </w:rPr>
                      <w:t>the Standard Template Library</w:t>
                    </w:r>
                    <w:r>
                      <w:rPr>
                        <w:rFonts w:ascii="Times New Roman" w:eastAsia="Times New Roman"/>
                        <w:i/>
                        <w:spacing w:val="1"/>
                        <w:sz w:val="18"/>
                      </w:rPr>
                      <w:t xml:space="preserve"> </w:t>
                    </w:r>
                    <w:r>
                      <w:rPr>
                        <w:rFonts w:hint="eastAsia" w:ascii="宋体" w:eastAsia="宋体"/>
                        <w:sz w:val="18"/>
                      </w:rPr>
                      <w:t>（</w:t>
                    </w:r>
                    <w:r>
                      <w:rPr>
                        <w:rFonts w:ascii="Times New Roman" w:eastAsia="Times New Roman"/>
                        <w:sz w:val="18"/>
                      </w:rPr>
                      <w:t>David R. Musser &amp; Atul Saini / Addison Wesley /</w:t>
                    </w:r>
                    <w:r>
                      <w:rPr>
                        <w:rFonts w:ascii="Times New Roman" w:eastAsia="Times New Roman"/>
                        <w:spacing w:val="1"/>
                        <w:sz w:val="18"/>
                      </w:rPr>
                      <w:t xml:space="preserve"> </w:t>
                    </w:r>
                    <w:r>
                      <w:rPr>
                        <w:rFonts w:ascii="Times New Roman" w:eastAsia="Times New Roman"/>
                        <w:sz w:val="18"/>
                      </w:rPr>
                      <w:t>1996</w:t>
                    </w:r>
                    <w:r>
                      <w:rPr>
                        <w:rFonts w:hint="eastAsia" w:ascii="宋体" w:eastAsia="宋体"/>
                        <w:sz w:val="18"/>
                      </w:rPr>
                      <w:t>）</w:t>
                    </w:r>
                  </w:p>
                </w:txbxContent>
              </v:textbox>
            </v:shape>
            <w10:wrap type="topAndBottom"/>
          </v:group>
        </w:pic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11"/>
        <w:rPr>
          <w:rFonts w:ascii="宋体"/>
          <w:sz w:val="25"/>
        </w:rPr>
      </w:pPr>
    </w:p>
    <w:p>
      <w:pPr>
        <w:spacing w:before="95"/>
        <w:ind w:left="0" w:right="500" w:firstLine="0"/>
        <w:jc w:val="right"/>
        <w:rPr>
          <w:rFonts w:ascii="Arial"/>
          <w:b/>
          <w:sz w:val="20"/>
        </w:rPr>
      </w:pPr>
      <w:r>
        <w:rPr>
          <w:rFonts w:ascii="Arial"/>
          <w:b/>
          <w:sz w:val="20"/>
        </w:rPr>
        <w:t>71</w:t>
      </w:r>
    </w:p>
    <w:p>
      <w:pPr>
        <w:spacing w:after="0"/>
        <w:jc w:val="right"/>
        <w:rPr>
          <w:rFonts w:ascii="Arial"/>
          <w:sz w:val="20"/>
        </w:rPr>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563" o:spid="_x0000_s1563" o:spt="1" style="position:absolute;left:0pt;margin-left:131.9pt;margin-top:18.85pt;height:0.7pt;width:323pt;mso-position-horizontal-relative:page;mso-wrap-distance-bottom:0pt;mso-wrap-distance-top:0pt;z-index:-251329536;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多型与虚拟（</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spacing w:before="3"/>
        <w:rPr>
          <w:rFonts w:ascii="宋体"/>
          <w:sz w:val="25"/>
        </w:rPr>
      </w:pPr>
    </w:p>
    <w:p>
      <w:pPr>
        <w:spacing w:before="92"/>
        <w:ind w:left="2060" w:right="0" w:firstLine="0"/>
        <w:jc w:val="left"/>
        <w:rPr>
          <w:rFonts w:ascii="Arial MT"/>
          <w:sz w:val="24"/>
        </w:rPr>
      </w:pPr>
      <w:r>
        <w:rPr>
          <w:rFonts w:ascii="Arial MT"/>
          <w:w w:val="110"/>
          <w:sz w:val="24"/>
        </w:rPr>
        <w:t>STL</w:t>
      </w:r>
      <w:r>
        <w:rPr>
          <w:rFonts w:ascii="Arial MT"/>
          <w:spacing w:val="52"/>
          <w:w w:val="110"/>
          <w:sz w:val="24"/>
        </w:rPr>
        <w:t xml:space="preserve"> </w:t>
      </w:r>
      <w:r>
        <w:rPr>
          <w:rFonts w:ascii="Arial MT"/>
          <w:w w:val="110"/>
          <w:sz w:val="24"/>
        </w:rPr>
        <w:t>Containers</w:t>
      </w:r>
    </w:p>
    <w:p>
      <w:pPr>
        <w:pStyle w:val="11"/>
        <w:spacing w:before="10"/>
        <w:rPr>
          <w:rFonts w:ascii="Arial MT"/>
          <w:sz w:val="25"/>
        </w:rPr>
      </w:pPr>
    </w:p>
    <w:p>
      <w:pPr>
        <w:spacing w:before="0"/>
        <w:ind w:left="2627" w:right="0" w:firstLine="0"/>
        <w:jc w:val="left"/>
        <w:rPr>
          <w:rFonts w:hint="eastAsia" w:ascii="宋体" w:eastAsia="宋体"/>
          <w:sz w:val="18"/>
        </w:rPr>
      </w:pPr>
      <w:r>
        <w:rPr>
          <w:rFonts w:ascii="Times New Roman" w:eastAsia="Times New Roman"/>
          <w:sz w:val="18"/>
        </w:rPr>
        <w:t>STL</w:t>
      </w:r>
      <w:r>
        <w:rPr>
          <w:rFonts w:ascii="Times New Roman" w:eastAsia="Times New Roman"/>
          <w:spacing w:val="2"/>
          <w:sz w:val="18"/>
        </w:rPr>
        <w:t xml:space="preserve">      </w:t>
      </w:r>
      <w:r>
        <w:rPr>
          <w:rFonts w:hint="eastAsia" w:ascii="宋体" w:eastAsia="宋体"/>
          <w:sz w:val="18"/>
        </w:rPr>
        <w:t>实现了一些常用的资料结构。这些结构用来收容许多资料，所以被称为</w:t>
      </w:r>
    </w:p>
    <w:p>
      <w:pPr>
        <w:spacing w:before="129"/>
        <w:ind w:left="2627" w:right="0" w:firstLine="0"/>
        <w:jc w:val="left"/>
        <w:rPr>
          <w:rFonts w:hint="eastAsia" w:ascii="宋体" w:eastAsia="宋体"/>
          <w:sz w:val="18"/>
        </w:rPr>
      </w:pPr>
      <w:r>
        <w:rPr>
          <w:rFonts w:ascii="Times New Roman" w:eastAsia="Times New Roman"/>
          <w:sz w:val="18"/>
        </w:rPr>
        <w:t>container</w:t>
      </w:r>
      <w:r>
        <w:rPr>
          <w:rFonts w:hint="eastAsia" w:ascii="宋体" w:eastAsia="宋体"/>
          <w:sz w:val="18"/>
        </w:rPr>
        <w:t>（容器），主要分为两大类：</w:t>
      </w:r>
    </w:p>
    <w:p>
      <w:pPr>
        <w:pStyle w:val="11"/>
        <w:spacing w:before="12"/>
        <w:rPr>
          <w:rFonts w:ascii="宋体"/>
          <w:sz w:val="19"/>
        </w:rPr>
      </w:pPr>
    </w:p>
    <w:p>
      <w:pPr>
        <w:pStyle w:val="15"/>
        <w:numPr>
          <w:ilvl w:val="0"/>
          <w:numId w:val="14"/>
        </w:numPr>
        <w:tabs>
          <w:tab w:val="left" w:pos="2911"/>
        </w:tabs>
        <w:spacing w:before="0" w:after="0" w:line="312" w:lineRule="auto"/>
        <w:ind w:left="2910" w:right="1174" w:hanging="284"/>
        <w:jc w:val="both"/>
        <w:rPr>
          <w:sz w:val="18"/>
        </w:rPr>
      </w:pPr>
      <w:r>
        <w:rPr>
          <w:rFonts w:ascii="Times New Roman" w:eastAsia="Times New Roman"/>
          <w:sz w:val="18"/>
        </w:rPr>
        <w:t>sequence</w:t>
      </w:r>
      <w:r>
        <w:rPr>
          <w:rFonts w:ascii="Times New Roman" w:eastAsia="Times New Roman"/>
          <w:spacing w:val="43"/>
          <w:sz w:val="18"/>
        </w:rPr>
        <w:t xml:space="preserve"> </w:t>
      </w:r>
      <w:r>
        <w:rPr>
          <w:rFonts w:ascii="Times New Roman" w:eastAsia="Times New Roman"/>
          <w:sz w:val="18"/>
        </w:rPr>
        <w:t>container</w:t>
      </w:r>
      <w:r>
        <w:rPr>
          <w:spacing w:val="20"/>
          <w:sz w:val="18"/>
        </w:rPr>
        <w:t xml:space="preserve">：内含有序而型别一致的元素。例如 </w:t>
      </w:r>
      <w:r>
        <w:rPr>
          <w:rFonts w:ascii="Arial Black" w:eastAsia="Arial Black"/>
          <w:sz w:val="18"/>
        </w:rPr>
        <w:t>vector</w:t>
      </w:r>
      <w:r>
        <w:rPr>
          <w:sz w:val="18"/>
        </w:rPr>
        <w:t>（</w:t>
      </w:r>
      <w:r>
        <w:rPr>
          <w:spacing w:val="-12"/>
          <w:sz w:val="18"/>
        </w:rPr>
        <w:t xml:space="preserve"> 也就</w:t>
      </w:r>
      <w:r>
        <w:rPr>
          <w:spacing w:val="43"/>
          <w:sz w:val="18"/>
        </w:rPr>
        <w:t xml:space="preserve">是 </w:t>
      </w:r>
      <w:r>
        <w:rPr>
          <w:rFonts w:ascii="Arial Black" w:eastAsia="Arial Black"/>
          <w:sz w:val="18"/>
        </w:rPr>
        <w:t>array</w:t>
      </w:r>
      <w:r>
        <w:rPr>
          <w:sz w:val="18"/>
        </w:rPr>
        <w:t>）</w:t>
      </w:r>
      <w:r>
        <w:rPr>
          <w:spacing w:val="7"/>
          <w:sz w:val="18"/>
        </w:rPr>
        <w:t xml:space="preserve"> 和 </w:t>
      </w:r>
      <w:r>
        <w:rPr>
          <w:rFonts w:ascii="Arial Black" w:eastAsia="Arial Black"/>
          <w:sz w:val="18"/>
        </w:rPr>
        <w:t>list</w:t>
      </w:r>
      <w:r>
        <w:rPr>
          <w:spacing w:val="7"/>
          <w:sz w:val="18"/>
        </w:rPr>
        <w:t xml:space="preserve">， 以及 </w:t>
      </w:r>
      <w:r>
        <w:rPr>
          <w:rFonts w:ascii="Arial Black" w:eastAsia="Arial Black"/>
          <w:sz w:val="18"/>
        </w:rPr>
        <w:t>deque</w:t>
      </w:r>
      <w:r>
        <w:rPr>
          <w:spacing w:val="19"/>
          <w:sz w:val="18"/>
        </w:rPr>
        <w:t>。</w:t>
      </w:r>
      <w:r>
        <w:rPr>
          <w:rFonts w:ascii="Times New Roman" w:eastAsia="Times New Roman"/>
          <w:sz w:val="18"/>
        </w:rPr>
        <w:t>deque</w:t>
      </w:r>
      <w:r>
        <w:rPr>
          <w:rFonts w:ascii="Times New Roman" w:eastAsia="Times New Roman"/>
          <w:spacing w:val="25"/>
          <w:sz w:val="18"/>
        </w:rPr>
        <w:t xml:space="preserve"> </w:t>
      </w:r>
      <w:r>
        <w:rPr>
          <w:spacing w:val="26"/>
          <w:sz w:val="18"/>
        </w:rPr>
        <w:t xml:space="preserve">的行为类似 </w:t>
      </w:r>
      <w:r>
        <w:rPr>
          <w:rFonts w:ascii="Times New Roman" w:eastAsia="Times New Roman"/>
          <w:sz w:val="18"/>
        </w:rPr>
        <w:t>vector</w:t>
      </w:r>
      <w:r>
        <w:rPr>
          <w:spacing w:val="-12"/>
          <w:sz w:val="18"/>
        </w:rPr>
        <w:t>， 但对</w:t>
      </w:r>
      <w:r>
        <w:rPr>
          <w:spacing w:val="19"/>
          <w:sz w:val="18"/>
        </w:rPr>
        <w:t>于插入</w:t>
      </w:r>
      <w:r>
        <w:rPr>
          <w:sz w:val="18"/>
        </w:rPr>
        <w:t>（</w:t>
      </w:r>
      <w:r>
        <w:rPr>
          <w:spacing w:val="-64"/>
          <w:sz w:val="18"/>
        </w:rPr>
        <w:t xml:space="preserve"> </w:t>
      </w:r>
      <w:r>
        <w:rPr>
          <w:rFonts w:ascii="Times New Roman" w:eastAsia="Times New Roman"/>
          <w:sz w:val="18"/>
        </w:rPr>
        <w:t>insertion</w:t>
      </w:r>
      <w:r>
        <w:rPr>
          <w:sz w:val="18"/>
        </w:rPr>
        <w:t>）</w:t>
      </w:r>
      <w:r>
        <w:rPr>
          <w:spacing w:val="-2"/>
          <w:sz w:val="18"/>
        </w:rPr>
        <w:t xml:space="preserve"> 和删除</w:t>
      </w:r>
      <w:r>
        <w:rPr>
          <w:sz w:val="18"/>
        </w:rPr>
        <w:t>（</w:t>
      </w:r>
      <w:r>
        <w:rPr>
          <w:spacing w:val="-64"/>
          <w:sz w:val="18"/>
        </w:rPr>
        <w:t xml:space="preserve"> </w:t>
      </w:r>
      <w:r>
        <w:rPr>
          <w:rFonts w:ascii="Times New Roman" w:eastAsia="Times New Roman"/>
          <w:sz w:val="18"/>
        </w:rPr>
        <w:t>deletion</w:t>
      </w:r>
      <w:r>
        <w:rPr>
          <w:sz w:val="18"/>
        </w:rPr>
        <w:t>）</w:t>
      </w:r>
      <w:r>
        <w:rPr>
          <w:spacing w:val="9"/>
          <w:sz w:val="18"/>
        </w:rPr>
        <w:t xml:space="preserve"> 第一个元素特别有效率。</w:t>
      </w:r>
    </w:p>
    <w:p>
      <w:pPr>
        <w:pStyle w:val="15"/>
        <w:numPr>
          <w:ilvl w:val="0"/>
          <w:numId w:val="14"/>
        </w:numPr>
        <w:tabs>
          <w:tab w:val="left" w:pos="2911"/>
        </w:tabs>
        <w:spacing w:before="148" w:after="0" w:line="324" w:lineRule="auto"/>
        <w:ind w:left="2910" w:right="1073" w:hanging="284"/>
        <w:jc w:val="left"/>
        <w:rPr>
          <w:sz w:val="18"/>
        </w:rPr>
      </w:pPr>
      <w:r>
        <w:rPr>
          <w:rFonts w:ascii="Times New Roman" w:eastAsia="Times New Roman"/>
          <w:sz w:val="18"/>
        </w:rPr>
        <w:t>associative</w:t>
      </w:r>
      <w:r>
        <w:rPr>
          <w:rFonts w:ascii="Times New Roman" w:eastAsia="Times New Roman"/>
          <w:spacing w:val="41"/>
          <w:sz w:val="18"/>
        </w:rPr>
        <w:t xml:space="preserve"> </w:t>
      </w:r>
      <w:r>
        <w:rPr>
          <w:rFonts w:ascii="Times New Roman" w:eastAsia="Times New Roman"/>
          <w:sz w:val="18"/>
        </w:rPr>
        <w:t>container</w:t>
      </w:r>
      <w:r>
        <w:rPr>
          <w:spacing w:val="8"/>
          <w:sz w:val="18"/>
        </w:rPr>
        <w:t>：此种资料结构对于查询</w:t>
      </w:r>
      <w:r>
        <w:rPr>
          <w:sz w:val="18"/>
        </w:rPr>
        <w:t>（</w:t>
      </w:r>
      <w:r>
        <w:rPr>
          <w:spacing w:val="-41"/>
          <w:sz w:val="18"/>
        </w:rPr>
        <w:t xml:space="preserve"> </w:t>
      </w:r>
      <w:r>
        <w:rPr>
          <w:rFonts w:ascii="Times New Roman" w:eastAsia="Times New Roman"/>
          <w:sz w:val="18"/>
        </w:rPr>
        <w:t>query</w:t>
      </w:r>
      <w:r>
        <w:rPr>
          <w:sz w:val="18"/>
        </w:rPr>
        <w:t>）</w:t>
      </w:r>
      <w:r>
        <w:rPr>
          <w:spacing w:val="12"/>
          <w:sz w:val="18"/>
        </w:rPr>
        <w:t>或取出</w:t>
      </w:r>
      <w:r>
        <w:rPr>
          <w:sz w:val="18"/>
        </w:rPr>
        <w:t xml:space="preserve">（ </w:t>
      </w:r>
      <w:r>
        <w:rPr>
          <w:rFonts w:ascii="Times New Roman" w:eastAsia="Times New Roman"/>
          <w:sz w:val="18"/>
        </w:rPr>
        <w:t>retrieval</w:t>
      </w:r>
      <w:r>
        <w:rPr>
          <w:sz w:val="18"/>
        </w:rPr>
        <w:t>）</w:t>
      </w:r>
      <w:r>
        <w:rPr>
          <w:spacing w:val="-87"/>
          <w:sz w:val="18"/>
        </w:rPr>
        <w:t xml:space="preserve"> </w:t>
      </w:r>
      <w:r>
        <w:rPr>
          <w:spacing w:val="28"/>
          <w:sz w:val="18"/>
        </w:rPr>
        <w:t xml:space="preserve">某一个元素的动作特别有效率。例如 </w:t>
      </w:r>
      <w:r>
        <w:rPr>
          <w:rFonts w:ascii="Arial Black" w:eastAsia="Arial Black"/>
          <w:sz w:val="18"/>
        </w:rPr>
        <w:t>map</w:t>
      </w:r>
      <w:r>
        <w:rPr>
          <w:rFonts w:ascii="Arial Black" w:eastAsia="Arial Black"/>
          <w:spacing w:val="19"/>
          <w:sz w:val="18"/>
        </w:rPr>
        <w:t xml:space="preserve"> </w:t>
      </w:r>
      <w:r>
        <w:rPr>
          <w:spacing w:val="33"/>
          <w:sz w:val="18"/>
        </w:rPr>
        <w:t xml:space="preserve">和 </w:t>
      </w:r>
      <w:r>
        <w:rPr>
          <w:rFonts w:ascii="Arial Black" w:eastAsia="Arial Black"/>
          <w:spacing w:val="10"/>
          <w:sz w:val="18"/>
        </w:rPr>
        <w:t>set</w:t>
      </w:r>
      <w:r>
        <w:rPr>
          <w:spacing w:val="27"/>
          <w:sz w:val="18"/>
        </w:rPr>
        <w:t xml:space="preserve">。所谓 </w:t>
      </w:r>
      <w:r>
        <w:rPr>
          <w:rFonts w:ascii="Times New Roman" w:eastAsia="Times New Roman"/>
          <w:sz w:val="18"/>
        </w:rPr>
        <w:t>map</w:t>
      </w:r>
      <w:r>
        <w:rPr>
          <w:rFonts w:ascii="Times New Roman" w:eastAsia="Times New Roman"/>
          <w:spacing w:val="5"/>
          <w:sz w:val="18"/>
        </w:rPr>
        <w:t xml:space="preserve"> </w:t>
      </w:r>
      <w:r>
        <w:rPr>
          <w:sz w:val="18"/>
        </w:rPr>
        <w:t>是</w:t>
      </w:r>
      <w:r>
        <w:rPr>
          <w:rFonts w:ascii="Times New Roman" w:eastAsia="Times New Roman"/>
          <w:sz w:val="18"/>
        </w:rPr>
        <w:t>key/value</w:t>
      </w:r>
      <w:r>
        <w:rPr>
          <w:rFonts w:ascii="Times New Roman" w:eastAsia="Times New Roman"/>
          <w:spacing w:val="10"/>
          <w:sz w:val="18"/>
        </w:rPr>
        <w:t xml:space="preserve">   </w:t>
      </w:r>
      <w:r>
        <w:rPr>
          <w:spacing w:val="8"/>
          <w:sz w:val="18"/>
        </w:rPr>
        <w:t xml:space="preserve">的成对组合： </w:t>
      </w:r>
      <w:r>
        <w:rPr>
          <w:rFonts w:ascii="Times New Roman" w:eastAsia="Times New Roman"/>
          <w:sz w:val="18"/>
        </w:rPr>
        <w:t>key</w:t>
      </w:r>
      <w:r>
        <w:rPr>
          <w:rFonts w:ascii="Times New Roman" w:eastAsia="Times New Roman"/>
          <w:spacing w:val="6"/>
          <w:sz w:val="18"/>
        </w:rPr>
        <w:t xml:space="preserve">   </w:t>
      </w:r>
      <w:r>
        <w:rPr>
          <w:spacing w:val="2"/>
          <w:sz w:val="18"/>
        </w:rPr>
        <w:t xml:space="preserve">用来查询， </w:t>
      </w:r>
      <w:r>
        <w:rPr>
          <w:rFonts w:ascii="Times New Roman" w:eastAsia="Times New Roman"/>
          <w:sz w:val="18"/>
        </w:rPr>
        <w:t>value</w:t>
      </w:r>
      <w:r>
        <w:rPr>
          <w:rFonts w:ascii="Times New Roman" w:eastAsia="Times New Roman"/>
          <w:spacing w:val="9"/>
          <w:sz w:val="18"/>
        </w:rPr>
        <w:t xml:space="preserve">   </w:t>
      </w:r>
      <w:r>
        <w:rPr>
          <w:spacing w:val="17"/>
          <w:sz w:val="18"/>
        </w:rPr>
        <w:t>内含真正的资料。电话</w:t>
      </w:r>
      <w:r>
        <w:rPr>
          <w:spacing w:val="21"/>
          <w:sz w:val="18"/>
        </w:rPr>
        <w:t xml:space="preserve">簿和字典都适合以 </w:t>
      </w:r>
      <w:r>
        <w:rPr>
          <w:rFonts w:ascii="Times New Roman" w:eastAsia="Times New Roman"/>
          <w:sz w:val="18"/>
        </w:rPr>
        <w:t>map</w:t>
      </w:r>
      <w:r>
        <w:rPr>
          <w:rFonts w:ascii="Times New Roman" w:eastAsia="Times New Roman"/>
          <w:spacing w:val="6"/>
          <w:sz w:val="18"/>
        </w:rPr>
        <w:t xml:space="preserve"> </w:t>
      </w:r>
      <w:r>
        <w:rPr>
          <w:spacing w:val="7"/>
          <w:sz w:val="18"/>
        </w:rPr>
        <w:t xml:space="preserve">来完成， 所以 </w:t>
      </w:r>
      <w:r>
        <w:rPr>
          <w:rFonts w:ascii="Times New Roman" w:eastAsia="Times New Roman"/>
          <w:sz w:val="18"/>
        </w:rPr>
        <w:t>map</w:t>
      </w:r>
      <w:r>
        <w:rPr>
          <w:rFonts w:ascii="Times New Roman" w:eastAsia="Times New Roman"/>
          <w:spacing w:val="6"/>
          <w:sz w:val="18"/>
        </w:rPr>
        <w:t xml:space="preserve"> </w:t>
      </w:r>
      <w:r>
        <w:rPr>
          <w:spacing w:val="23"/>
          <w:sz w:val="18"/>
        </w:rPr>
        <w:t xml:space="preserve">又被称为 </w:t>
      </w:r>
      <w:r>
        <w:rPr>
          <w:rFonts w:ascii="Times New Roman" w:eastAsia="Times New Roman"/>
          <w:sz w:val="18"/>
        </w:rPr>
        <w:t>dictionary</w:t>
      </w:r>
      <w:r>
        <w:rPr>
          <w:sz w:val="18"/>
        </w:rPr>
        <w:t>。</w:t>
      </w:r>
    </w:p>
    <w:p>
      <w:pPr>
        <w:pStyle w:val="11"/>
        <w:rPr>
          <w:rFonts w:ascii="宋体"/>
          <w:sz w:val="20"/>
        </w:rPr>
      </w:pPr>
    </w:p>
    <w:p>
      <w:pPr>
        <w:pStyle w:val="11"/>
        <w:spacing w:before="11"/>
        <w:rPr>
          <w:rFonts w:ascii="宋体"/>
          <w:sz w:val="14"/>
        </w:rPr>
      </w:pPr>
    </w:p>
    <w:p>
      <w:pPr>
        <w:spacing w:before="0" w:line="355" w:lineRule="auto"/>
        <w:ind w:left="2627" w:right="1155" w:firstLine="0"/>
        <w:jc w:val="left"/>
        <w:rPr>
          <w:rFonts w:hint="eastAsia" w:ascii="宋体" w:eastAsia="宋体"/>
          <w:sz w:val="18"/>
        </w:rPr>
      </w:pPr>
      <w:r>
        <w:rPr>
          <w:rFonts w:ascii="Times New Roman" w:eastAsia="Times New Roman"/>
          <w:sz w:val="18"/>
        </w:rPr>
        <w:t>map</w:t>
      </w:r>
      <w:r>
        <w:rPr>
          <w:rFonts w:ascii="Times New Roman" w:eastAsia="Times New Roman"/>
          <w:spacing w:val="12"/>
          <w:sz w:val="18"/>
        </w:rPr>
        <w:t xml:space="preserve"> </w:t>
      </w:r>
      <w:r>
        <w:rPr>
          <w:rFonts w:hint="eastAsia" w:ascii="宋体" w:eastAsia="宋体"/>
          <w:spacing w:val="5"/>
          <w:sz w:val="18"/>
        </w:rPr>
        <w:t xml:space="preserve">和 </w:t>
      </w:r>
      <w:r>
        <w:rPr>
          <w:rFonts w:ascii="Times New Roman" w:eastAsia="Times New Roman"/>
          <w:sz w:val="18"/>
        </w:rPr>
        <w:t>set</w:t>
      </w:r>
      <w:r>
        <w:rPr>
          <w:rFonts w:ascii="Times New Roman" w:eastAsia="Times New Roman"/>
          <w:spacing w:val="14"/>
          <w:sz w:val="18"/>
        </w:rPr>
        <w:t xml:space="preserve"> </w:t>
      </w:r>
      <w:r>
        <w:rPr>
          <w:rFonts w:hint="eastAsia" w:ascii="宋体" w:eastAsia="宋体"/>
          <w:spacing w:val="1"/>
          <w:sz w:val="18"/>
        </w:rPr>
        <w:t xml:space="preserve">中的每一个 </w:t>
      </w:r>
      <w:r>
        <w:rPr>
          <w:rFonts w:ascii="Times New Roman" w:eastAsia="Times New Roman"/>
          <w:sz w:val="18"/>
        </w:rPr>
        <w:t>key</w:t>
      </w:r>
      <w:r>
        <w:rPr>
          <w:rFonts w:ascii="Times New Roman" w:eastAsia="Times New Roman"/>
          <w:spacing w:val="1"/>
          <w:sz w:val="18"/>
        </w:rPr>
        <w:t xml:space="preserve"> </w:t>
      </w:r>
      <w:r>
        <w:rPr>
          <w:rFonts w:hint="eastAsia" w:ascii="宋体" w:eastAsia="宋体"/>
          <w:spacing w:val="1"/>
          <w:sz w:val="18"/>
        </w:rPr>
        <w:t xml:space="preserve">都只能出现一次。如果 </w:t>
      </w:r>
      <w:r>
        <w:rPr>
          <w:rFonts w:ascii="Times New Roman" w:eastAsia="Times New Roman"/>
          <w:sz w:val="18"/>
        </w:rPr>
        <w:t>key</w:t>
      </w:r>
      <w:r>
        <w:rPr>
          <w:rFonts w:ascii="Times New Roman" w:eastAsia="Times New Roman"/>
          <w:spacing w:val="46"/>
          <w:sz w:val="18"/>
        </w:rPr>
        <w:t xml:space="preserve"> </w:t>
      </w:r>
      <w:r>
        <w:rPr>
          <w:rFonts w:hint="eastAsia" w:ascii="宋体" w:eastAsia="宋体"/>
          <w:sz w:val="18"/>
        </w:rPr>
        <w:t>必须出现一次以上，另</w:t>
      </w:r>
      <w:r>
        <w:rPr>
          <w:rFonts w:hint="eastAsia" w:ascii="宋体" w:eastAsia="宋体"/>
          <w:spacing w:val="1"/>
          <w:sz w:val="18"/>
        </w:rPr>
        <w:t xml:space="preserve">有所谓的 </w:t>
      </w:r>
      <w:r>
        <w:rPr>
          <w:rFonts w:ascii="Arial Black" w:eastAsia="Arial Black"/>
          <w:sz w:val="18"/>
        </w:rPr>
        <w:t>multimap</w:t>
      </w:r>
      <w:r>
        <w:rPr>
          <w:rFonts w:ascii="Arial Black" w:eastAsia="Arial Black"/>
          <w:spacing w:val="45"/>
          <w:sz w:val="18"/>
        </w:rPr>
        <w:t xml:space="preserve"> </w:t>
      </w:r>
      <w:r>
        <w:rPr>
          <w:rFonts w:hint="eastAsia" w:ascii="宋体" w:eastAsia="宋体"/>
          <w:spacing w:val="3"/>
          <w:sz w:val="18"/>
        </w:rPr>
        <w:t xml:space="preserve">和 </w:t>
      </w:r>
      <w:r>
        <w:rPr>
          <w:rFonts w:ascii="Arial Black" w:eastAsia="Arial Black"/>
          <w:sz w:val="18"/>
        </w:rPr>
        <w:t>multiset</w:t>
      </w:r>
      <w:r>
        <w:rPr>
          <w:rFonts w:ascii="Arial Black" w:eastAsia="Arial Black"/>
          <w:spacing w:val="9"/>
          <w:sz w:val="18"/>
        </w:rPr>
        <w:t xml:space="preserve"> </w:t>
      </w:r>
      <w:r>
        <w:rPr>
          <w:rFonts w:hint="eastAsia" w:ascii="宋体" w:eastAsia="宋体"/>
          <w:sz w:val="18"/>
        </w:rPr>
        <w:t>适用。</w:t>
      </w:r>
    </w:p>
    <w:p>
      <w:pPr>
        <w:pStyle w:val="11"/>
        <w:spacing w:before="12"/>
        <w:rPr>
          <w:rFonts w:ascii="宋体"/>
          <w:sz w:val="18"/>
        </w:rPr>
      </w:pPr>
    </w:p>
    <w:p>
      <w:pPr>
        <w:spacing w:before="0"/>
        <w:ind w:left="2627" w:right="0" w:firstLine="0"/>
        <w:jc w:val="left"/>
        <w:rPr>
          <w:rFonts w:hint="eastAsia" w:ascii="宋体" w:eastAsia="宋体"/>
          <w:sz w:val="18"/>
        </w:rPr>
      </w:pPr>
      <w:r>
        <w:rPr>
          <w:rFonts w:hint="eastAsia" w:ascii="宋体" w:eastAsia="宋体"/>
          <w:spacing w:val="1"/>
          <w:sz w:val="18"/>
        </w:rPr>
        <w:t xml:space="preserve">以下我举一个 </w:t>
      </w:r>
      <w:r>
        <w:rPr>
          <w:rFonts w:ascii="Times New Roman" w:eastAsia="Times New Roman"/>
          <w:sz w:val="18"/>
        </w:rPr>
        <w:t>vector</w:t>
      </w:r>
      <w:r>
        <w:rPr>
          <w:rFonts w:ascii="Times New Roman" w:eastAsia="Times New Roman"/>
          <w:spacing w:val="60"/>
          <w:sz w:val="18"/>
        </w:rPr>
        <w:t xml:space="preserve"> </w:t>
      </w:r>
      <w:r>
        <w:rPr>
          <w:rFonts w:hint="eastAsia" w:ascii="宋体" w:eastAsia="宋体"/>
          <w:spacing w:val="1"/>
          <w:sz w:val="18"/>
        </w:rPr>
        <w:t xml:space="preserve">实例，让大家见识一下 </w:t>
      </w:r>
      <w:r>
        <w:rPr>
          <w:rFonts w:ascii="Times New Roman" w:eastAsia="Times New Roman"/>
          <w:sz w:val="18"/>
        </w:rPr>
        <w:t>template</w:t>
      </w:r>
      <w:r>
        <w:rPr>
          <w:rFonts w:ascii="Times New Roman" w:eastAsia="Times New Roman"/>
          <w:spacing w:val="10"/>
          <w:sz w:val="18"/>
        </w:rPr>
        <w:t xml:space="preserve"> </w:t>
      </w:r>
      <w:r>
        <w:rPr>
          <w:rFonts w:ascii="Times New Roman" w:eastAsia="Times New Roman"/>
          <w:sz w:val="18"/>
        </w:rPr>
        <w:t>classes</w:t>
      </w:r>
      <w:r>
        <w:rPr>
          <w:rFonts w:ascii="Times New Roman" w:eastAsia="Times New Roman"/>
          <w:spacing w:val="60"/>
          <w:sz w:val="18"/>
        </w:rPr>
        <w:t xml:space="preserve"> </w:t>
      </w:r>
      <w:r>
        <w:rPr>
          <w:rFonts w:hint="eastAsia" w:ascii="宋体" w:eastAsia="宋体"/>
          <w:sz w:val="18"/>
        </w:rPr>
        <w:t>的弹性。</w:t>
      </w:r>
    </w:p>
    <w:p>
      <w:pPr>
        <w:pStyle w:val="11"/>
        <w:spacing w:before="12"/>
        <w:rPr>
          <w:rFonts w:ascii="宋体"/>
          <w:sz w:val="13"/>
        </w:rPr>
      </w:pPr>
    </w:p>
    <w:p>
      <w:pPr>
        <w:pStyle w:val="11"/>
        <w:spacing w:before="99"/>
        <w:ind w:left="2910"/>
      </w:pPr>
      <w:r>
        <w:t>#0001</w:t>
      </w:r>
      <w:r>
        <w:rPr>
          <w:spacing w:val="61"/>
        </w:rPr>
        <w:t xml:space="preserve"> </w:t>
      </w:r>
      <w:r>
        <w:t>//</w:t>
      </w:r>
      <w:r>
        <w:rPr>
          <w:spacing w:val="-4"/>
        </w:rPr>
        <w:t xml:space="preserve"> </w:t>
      </w:r>
      <w:r>
        <w:t>build</w:t>
      </w:r>
      <w:r>
        <w:rPr>
          <w:spacing w:val="-3"/>
        </w:rPr>
        <w:t xml:space="preserve"> </w:t>
      </w:r>
      <w:r>
        <w:t>:</w:t>
      </w:r>
      <w:r>
        <w:rPr>
          <w:spacing w:val="-4"/>
        </w:rPr>
        <w:t xml:space="preserve"> </w:t>
      </w:r>
      <w:r>
        <w:t>cl</w:t>
      </w:r>
      <w:r>
        <w:rPr>
          <w:spacing w:val="-3"/>
        </w:rPr>
        <w:t xml:space="preserve"> </w:t>
      </w:r>
      <w:r>
        <w:rPr>
          <w:shd w:val="clear" w:color="auto" w:fill="FFFF00"/>
        </w:rPr>
        <w:t>/GX</w:t>
      </w:r>
      <w:r>
        <w:rPr>
          <w:spacing w:val="-4"/>
        </w:rPr>
        <w:t xml:space="preserve"> </w:t>
      </w:r>
      <w:r>
        <w:t>vector.cpp</w:t>
      </w:r>
    </w:p>
    <w:p>
      <w:pPr>
        <w:pStyle w:val="11"/>
        <w:tabs>
          <w:tab w:val="left" w:pos="5511"/>
          <w:tab w:val="left" w:pos="9063"/>
        </w:tabs>
        <w:spacing w:before="39" w:line="292" w:lineRule="auto"/>
        <w:ind w:left="2910" w:right="1126"/>
      </w:pPr>
      <w:r>
        <w:rPr>
          <w:shd w:val="clear" w:color="auto" w:fill="E4E4E4"/>
        </w:rPr>
        <w:t>#0002</w:t>
      </w:r>
      <w:r>
        <w:rPr>
          <w:spacing w:val="58"/>
          <w:shd w:val="clear" w:color="auto" w:fill="E4E4E4"/>
        </w:rPr>
        <w:t xml:space="preserve"> </w:t>
      </w:r>
      <w:r>
        <w:rPr>
          <w:shd w:val="clear" w:color="auto" w:fill="E4E4E4"/>
        </w:rPr>
        <w:t>#include</w:t>
      </w:r>
      <w:r>
        <w:rPr>
          <w:spacing w:val="-6"/>
          <w:shd w:val="clear" w:color="auto" w:fill="E4E4E4"/>
        </w:rPr>
        <w:t xml:space="preserve"> </w:t>
      </w:r>
      <w:r>
        <w:rPr>
          <w:shd w:val="clear" w:color="auto" w:fill="E4E4E4"/>
        </w:rPr>
        <w:t>&lt;vector&gt;</w:t>
      </w:r>
      <w:r>
        <w:rPr>
          <w:shd w:val="clear" w:color="auto" w:fill="E4E4E4"/>
        </w:rPr>
        <w:tab/>
      </w:r>
      <w:r>
        <w:rPr>
          <w:shd w:val="clear" w:color="auto" w:fill="E4E4E4"/>
        </w:rPr>
        <w:t>//</w:t>
      </w:r>
      <w:r>
        <w:rPr>
          <w:spacing w:val="-6"/>
          <w:shd w:val="clear" w:color="auto" w:fill="E4E4E4"/>
        </w:rPr>
        <w:t xml:space="preserve"> </w:t>
      </w:r>
      <w:r>
        <w:rPr>
          <w:shd w:val="clear" w:color="auto" w:fill="E4E4E4"/>
        </w:rPr>
        <w:t>STL's</w:t>
      </w:r>
      <w:r>
        <w:rPr>
          <w:spacing w:val="-6"/>
          <w:shd w:val="clear" w:color="auto" w:fill="E4E4E4"/>
        </w:rPr>
        <w:t xml:space="preserve"> </w:t>
      </w:r>
      <w:r>
        <w:rPr>
          <w:shd w:val="clear" w:color="auto" w:fill="E4E4E4"/>
        </w:rPr>
        <w:t>vector</w:t>
      </w:r>
      <w:r>
        <w:rPr>
          <w:shd w:val="clear" w:color="auto" w:fill="E4E4E4"/>
        </w:rPr>
        <w:tab/>
      </w:r>
      <w:r>
        <w:t xml:space="preserve"> #0003</w:t>
      </w:r>
      <w:r>
        <w:rPr>
          <w:spacing w:val="67"/>
        </w:rPr>
        <w:t xml:space="preserve"> </w:t>
      </w:r>
      <w:r>
        <w:t>#include</w:t>
      </w:r>
      <w:r>
        <w:rPr>
          <w:spacing w:val="-1"/>
        </w:rPr>
        <w:t xml:space="preserve"> </w:t>
      </w:r>
      <w:r>
        <w:t>&lt;iostream&gt;</w:t>
      </w:r>
    </w:p>
    <w:p>
      <w:pPr>
        <w:pStyle w:val="11"/>
        <w:spacing w:line="181" w:lineRule="exact"/>
        <w:ind w:left="2910"/>
      </w:pPr>
      <w:r>
        <w:t>#0004</w:t>
      </w:r>
    </w:p>
    <w:p>
      <w:pPr>
        <w:pStyle w:val="11"/>
        <w:tabs>
          <w:tab w:val="left" w:pos="9063"/>
        </w:tabs>
        <w:spacing w:before="40" w:line="292" w:lineRule="auto"/>
        <w:ind w:left="2910" w:right="1126"/>
      </w:pPr>
      <w:r>
        <w:t>#0005</w:t>
      </w:r>
      <w:r>
        <w:rPr>
          <w:spacing w:val="96"/>
        </w:rPr>
        <w:t xml:space="preserve"> </w:t>
      </w:r>
      <w:r>
        <w:t>// all the components of the C++ standard library are</w:t>
      </w:r>
      <w:r>
        <w:rPr>
          <w:spacing w:val="1"/>
        </w:rPr>
        <w:t xml:space="preserve"> </w:t>
      </w:r>
      <w:r>
        <w:t>#0006</w:t>
      </w:r>
      <w:r>
        <w:rPr>
          <w:spacing w:val="1"/>
        </w:rPr>
        <w:t xml:space="preserve"> </w:t>
      </w:r>
      <w:r>
        <w:t>// declared and defined within a namespace called std.</w:t>
      </w:r>
      <w:r>
        <w:rPr>
          <w:spacing w:val="1"/>
        </w:rPr>
        <w:t xml:space="preserve"> </w:t>
      </w:r>
      <w:r>
        <w:rPr>
          <w:shd w:val="clear" w:color="auto" w:fill="E4E4E4"/>
        </w:rPr>
        <w:t>#0007</w:t>
      </w:r>
      <w:r>
        <w:rPr>
          <w:spacing w:val="57"/>
          <w:shd w:val="clear" w:color="auto" w:fill="E4E4E4"/>
        </w:rPr>
        <w:t xml:space="preserve"> </w:t>
      </w:r>
      <w:r>
        <w:rPr>
          <w:shd w:val="clear" w:color="auto" w:fill="E4E4E4"/>
        </w:rPr>
        <w:t>using</w:t>
      </w:r>
      <w:r>
        <w:rPr>
          <w:spacing w:val="-6"/>
          <w:shd w:val="clear" w:color="auto" w:fill="E4E4E4"/>
        </w:rPr>
        <w:t xml:space="preserve"> </w:t>
      </w:r>
      <w:r>
        <w:rPr>
          <w:shd w:val="clear" w:color="auto" w:fill="E4E4E4"/>
        </w:rPr>
        <w:t>namespace</w:t>
      </w:r>
      <w:r>
        <w:rPr>
          <w:spacing w:val="-6"/>
          <w:shd w:val="clear" w:color="auto" w:fill="E4E4E4"/>
        </w:rPr>
        <w:t xml:space="preserve"> </w:t>
      </w:r>
      <w:r>
        <w:rPr>
          <w:shd w:val="clear" w:color="auto" w:fill="E4E4E4"/>
        </w:rPr>
        <w:t>std;</w:t>
      </w:r>
      <w:r>
        <w:rPr>
          <w:shd w:val="clear" w:color="auto" w:fill="E4E4E4"/>
        </w:rPr>
        <w:tab/>
      </w:r>
      <w:r>
        <w:t xml:space="preserve"> #0008</w:t>
      </w:r>
    </w:p>
    <w:p>
      <w:pPr>
        <w:pStyle w:val="11"/>
        <w:spacing w:line="180" w:lineRule="exact"/>
        <w:ind w:left="2910"/>
      </w:pPr>
      <w:r>
        <w:t>#0009</w:t>
      </w:r>
      <w:r>
        <w:rPr>
          <w:spacing w:val="60"/>
        </w:rPr>
        <w:t xml:space="preserve"> </w:t>
      </w:r>
      <w:r>
        <w:t>void</w:t>
      </w:r>
      <w:r>
        <w:rPr>
          <w:spacing w:val="-5"/>
        </w:rPr>
        <w:t xml:space="preserve"> </w:t>
      </w:r>
      <w:r>
        <w:t>main()</w:t>
      </w:r>
    </w:p>
    <w:p>
      <w:pPr>
        <w:pStyle w:val="11"/>
        <w:spacing w:before="40"/>
        <w:ind w:left="2910"/>
      </w:pPr>
      <w:r>
        <w:t>#0010</w:t>
      </w:r>
      <w:r>
        <w:rPr>
          <w:spacing w:val="63"/>
        </w:rPr>
        <w:t xml:space="preserve"> </w:t>
      </w:r>
      <w:r>
        <w:t>{</w:t>
      </w:r>
    </w:p>
    <w:p>
      <w:pPr>
        <w:pStyle w:val="11"/>
        <w:tabs>
          <w:tab w:val="left" w:pos="3716"/>
          <w:tab w:val="left" w:pos="9063"/>
        </w:tabs>
        <w:spacing w:before="39" w:line="292" w:lineRule="auto"/>
        <w:ind w:left="2910" w:right="1126"/>
      </w:pPr>
      <w:r>
        <w:rPr>
          <w:shd w:val="clear" w:color="auto" w:fill="E4E4E4"/>
        </w:rPr>
        <w:t>#0011</w:t>
      </w:r>
      <w:r>
        <w:rPr>
          <w:shd w:val="clear" w:color="auto" w:fill="E4E4E4"/>
        </w:rPr>
        <w:tab/>
      </w:r>
      <w:r>
        <w:rPr>
          <w:shd w:val="clear" w:color="auto" w:fill="E4E4E4"/>
        </w:rPr>
        <w:t>vector&lt;int&gt;</w:t>
      </w:r>
      <w:r>
        <w:rPr>
          <w:spacing w:val="-16"/>
          <w:shd w:val="clear" w:color="auto" w:fill="E4E4E4"/>
        </w:rPr>
        <w:t xml:space="preserve"> </w:t>
      </w:r>
      <w:r>
        <w:rPr>
          <w:shd w:val="clear" w:color="auto" w:fill="E4E4E4"/>
        </w:rPr>
        <w:t>ivec;</w:t>
      </w:r>
      <w:r>
        <w:rPr>
          <w:shd w:val="clear" w:color="auto" w:fill="E4E4E4"/>
        </w:rPr>
        <w:tab/>
      </w:r>
      <w:r>
        <w:t xml:space="preserve"> #0012</w:t>
      </w:r>
    </w:p>
    <w:p>
      <w:pPr>
        <w:pStyle w:val="11"/>
        <w:tabs>
          <w:tab w:val="left" w:pos="3716"/>
          <w:tab w:val="left" w:pos="4125"/>
          <w:tab w:val="left" w:pos="5809"/>
        </w:tabs>
        <w:spacing w:line="292" w:lineRule="auto"/>
        <w:ind w:left="2910" w:right="1790"/>
      </w:pPr>
      <w:r>
        <w:t>#0013</w:t>
      </w:r>
      <w:r>
        <w:tab/>
      </w:r>
      <w:r>
        <w:t xml:space="preserve">cout &lt;&lt; "ivec: size: " &lt;&lt; </w:t>
      </w:r>
      <w:r>
        <w:rPr>
          <w:shd w:val="clear" w:color="auto" w:fill="FFFF00"/>
        </w:rPr>
        <w:t>ivec.size()</w:t>
      </w:r>
      <w:r>
        <w:t xml:space="preserve"> &lt;&lt; " "</w:t>
      </w:r>
      <w:r>
        <w:rPr>
          <w:spacing w:val="1"/>
        </w:rPr>
        <w:t xml:space="preserve"> </w:t>
      </w:r>
      <w:r>
        <w:t>#0014</w:t>
      </w:r>
      <w:r>
        <w:tab/>
      </w:r>
      <w:r>
        <w:tab/>
      </w:r>
      <w:r>
        <w:t>&lt;&lt;</w:t>
      </w:r>
      <w:r>
        <w:rPr>
          <w:spacing w:val="-5"/>
        </w:rPr>
        <w:t xml:space="preserve"> </w:t>
      </w:r>
      <w:r>
        <w:t>"capacity:</w:t>
      </w:r>
      <w:r>
        <w:rPr>
          <w:spacing w:val="-4"/>
        </w:rPr>
        <w:t xml:space="preserve"> </w:t>
      </w:r>
      <w:r>
        <w:t>"</w:t>
      </w:r>
      <w:r>
        <w:tab/>
      </w:r>
      <w:r>
        <w:t xml:space="preserve">&lt;&lt; </w:t>
      </w:r>
      <w:r>
        <w:rPr>
          <w:shd w:val="clear" w:color="auto" w:fill="FFFF00"/>
        </w:rPr>
        <w:t>ivec.capacity()</w:t>
      </w:r>
      <w:r>
        <w:t xml:space="preserve"> &lt;&lt; endl;</w:t>
      </w:r>
      <w:r>
        <w:rPr>
          <w:spacing w:val="-93"/>
        </w:rPr>
        <w:t xml:space="preserve"> </w:t>
      </w:r>
      <w:r>
        <w:t>#0015</w:t>
      </w:r>
    </w:p>
    <w:p>
      <w:pPr>
        <w:pStyle w:val="11"/>
        <w:tabs>
          <w:tab w:val="left" w:pos="3716"/>
        </w:tabs>
        <w:spacing w:line="292" w:lineRule="auto"/>
        <w:ind w:left="2910" w:right="3499"/>
      </w:pPr>
      <w:r>
        <w:t>#0016</w:t>
      </w:r>
      <w:r>
        <w:tab/>
      </w:r>
      <w:r>
        <w:t>for (int ix = 0; ix &lt; 24; ix++)</w:t>
      </w:r>
      <w:r>
        <w:rPr>
          <w:spacing w:val="-94"/>
        </w:rPr>
        <w:t xml:space="preserve"> </w:t>
      </w:r>
      <w:r>
        <w:t>#0017</w:t>
      </w:r>
      <w:r>
        <w:tab/>
      </w:r>
      <w:r>
        <w:t>{</w:t>
      </w:r>
    </w:p>
    <w:p>
      <w:pPr>
        <w:pStyle w:val="11"/>
        <w:tabs>
          <w:tab w:val="left" w:pos="3880"/>
          <w:tab w:val="left" w:pos="9063"/>
        </w:tabs>
        <w:spacing w:line="292" w:lineRule="auto"/>
        <w:ind w:left="2910" w:right="1126"/>
      </w:pPr>
      <w:r>
        <w:rPr>
          <w:shd w:val="clear" w:color="auto" w:fill="E4E4E4"/>
        </w:rPr>
        <w:t>#0018</w:t>
      </w:r>
      <w:r>
        <w:rPr>
          <w:shd w:val="clear" w:color="auto" w:fill="E4E4E4"/>
        </w:rPr>
        <w:tab/>
      </w:r>
      <w:r>
        <w:rPr>
          <w:shd w:val="clear" w:color="auto" w:fill="E4E4E4"/>
        </w:rPr>
        <w:t>ivec.push_back(</w:t>
      </w:r>
      <w:r>
        <w:rPr>
          <w:spacing w:val="-10"/>
          <w:shd w:val="clear" w:color="auto" w:fill="E4E4E4"/>
        </w:rPr>
        <w:t xml:space="preserve"> </w:t>
      </w:r>
      <w:r>
        <w:rPr>
          <w:shd w:val="clear" w:color="auto" w:fill="E4E4E4"/>
        </w:rPr>
        <w:t>ix</w:t>
      </w:r>
      <w:r>
        <w:rPr>
          <w:spacing w:val="-9"/>
          <w:shd w:val="clear" w:color="auto" w:fill="E4E4E4"/>
        </w:rPr>
        <w:t xml:space="preserve"> </w:t>
      </w:r>
      <w:r>
        <w:rPr>
          <w:shd w:val="clear" w:color="auto" w:fill="E4E4E4"/>
        </w:rPr>
        <w:t>);</w:t>
      </w:r>
      <w:r>
        <w:rPr>
          <w:shd w:val="clear" w:color="auto" w:fill="E4E4E4"/>
        </w:rPr>
        <w:tab/>
      </w:r>
      <w:r>
        <w:t xml:space="preserve"> #0019</w:t>
      </w:r>
      <w:r>
        <w:tab/>
      </w:r>
      <w:r>
        <w:t>cout</w:t>
      </w:r>
      <w:r>
        <w:rPr>
          <w:spacing w:val="-2"/>
        </w:rPr>
        <w:t xml:space="preserve"> </w:t>
      </w:r>
      <w:r>
        <w:t>&lt;&lt;</w:t>
      </w:r>
      <w:r>
        <w:rPr>
          <w:spacing w:val="-2"/>
        </w:rPr>
        <w:t xml:space="preserve"> </w:t>
      </w:r>
      <w:r>
        <w:t>"ivec:</w:t>
      </w:r>
      <w:r>
        <w:rPr>
          <w:spacing w:val="-2"/>
        </w:rPr>
        <w:t xml:space="preserve"> </w:t>
      </w:r>
      <w:r>
        <w:t>size:</w:t>
      </w:r>
      <w:r>
        <w:rPr>
          <w:spacing w:val="-2"/>
        </w:rPr>
        <w:t xml:space="preserve"> </w:t>
      </w:r>
      <w:r>
        <w:t>"</w:t>
      </w:r>
      <w:r>
        <w:rPr>
          <w:spacing w:val="-1"/>
        </w:rPr>
        <w:t xml:space="preserve"> </w:t>
      </w:r>
      <w:r>
        <w:t>&lt;&lt;</w:t>
      </w:r>
      <w:r>
        <w:rPr>
          <w:spacing w:val="-1"/>
        </w:rPr>
        <w:t xml:space="preserve"> </w:t>
      </w:r>
      <w:r>
        <w:rPr>
          <w:shd w:val="clear" w:color="auto" w:fill="FFFF00"/>
        </w:rPr>
        <w:t>ivec.size()</w:t>
      </w:r>
      <w:r>
        <w:rPr>
          <w:spacing w:val="-1"/>
        </w:rPr>
        <w:t xml:space="preserve"> </w:t>
      </w:r>
      <w:r>
        <w:t>&lt;&lt;</w:t>
      </w:r>
      <w:r>
        <w:rPr>
          <w:spacing w:val="-2"/>
        </w:rPr>
        <w:t xml:space="preserve"> </w:t>
      </w:r>
      <w:r>
        <w:t>"</w:t>
      </w:r>
      <w:r>
        <w:rPr>
          <w:spacing w:val="-1"/>
        </w:rPr>
        <w:t xml:space="preserve"> </w:t>
      </w:r>
      <w:r>
        <w:t>"</w:t>
      </w:r>
    </w:p>
    <w:p>
      <w:pPr>
        <w:pStyle w:val="11"/>
        <w:rPr>
          <w:sz w:val="20"/>
        </w:rPr>
      </w:pPr>
    </w:p>
    <w:p>
      <w:pPr>
        <w:pStyle w:val="11"/>
        <w:spacing w:before="3"/>
        <w:rPr>
          <w:sz w:val="18"/>
        </w:rPr>
      </w:pPr>
    </w:p>
    <w:p>
      <w:pPr>
        <w:spacing w:before="95"/>
        <w:ind w:left="644" w:right="0" w:firstLine="0"/>
        <w:jc w:val="left"/>
        <w:rPr>
          <w:rFonts w:ascii="Arial"/>
          <w:b/>
          <w:sz w:val="20"/>
        </w:rPr>
      </w:pPr>
      <w:r>
        <w:rPr>
          <w:rFonts w:ascii="Arial"/>
          <w:b/>
          <w:sz w:val="20"/>
        </w:rPr>
        <w:t>72</w:t>
      </w:r>
    </w:p>
    <w:p>
      <w:pPr>
        <w:spacing w:after="0"/>
        <w:jc w:val="left"/>
        <w:rPr>
          <w:rFonts w:ascii="Arial"/>
          <w:sz w:val="20"/>
        </w:rPr>
        <w:sectPr>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564" o:spid="_x0000_s1564" o:spt="1" style="position:absolute;left:0pt;margin-left:131.9pt;margin-top:18.85pt;height:0.7pt;width:323pt;mso-position-horizontal-relative:page;mso-wrap-distance-bottom:0pt;mso-wrap-distance-top:0pt;z-index:-251328512;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spacing w:before="1"/>
        <w:rPr>
          <w:rFonts w:ascii="宋体"/>
          <w:sz w:val="23"/>
        </w:rPr>
      </w:pPr>
    </w:p>
    <w:p>
      <w:pPr>
        <w:pStyle w:val="11"/>
        <w:tabs>
          <w:tab w:val="left" w:pos="3717"/>
          <w:tab w:val="left" w:pos="4288"/>
          <w:tab w:val="left" w:pos="5973"/>
        </w:tabs>
        <w:spacing w:before="99" w:line="292" w:lineRule="auto"/>
        <w:ind w:left="2910" w:right="1627"/>
      </w:pPr>
      <w:r>
        <w:t>#0020</w:t>
      </w:r>
      <w:r>
        <w:tab/>
      </w:r>
      <w:r>
        <w:tab/>
      </w:r>
      <w:r>
        <w:t>&lt;&lt;</w:t>
      </w:r>
      <w:r>
        <w:rPr>
          <w:spacing w:val="-5"/>
        </w:rPr>
        <w:t xml:space="preserve"> </w:t>
      </w:r>
      <w:r>
        <w:t>"capacity:</w:t>
      </w:r>
      <w:r>
        <w:rPr>
          <w:spacing w:val="-4"/>
        </w:rPr>
        <w:t xml:space="preserve"> </w:t>
      </w:r>
      <w:r>
        <w:t>"</w:t>
      </w:r>
      <w:r>
        <w:tab/>
      </w:r>
      <w:r>
        <w:t xml:space="preserve">&lt;&lt; </w:t>
      </w:r>
      <w:r>
        <w:rPr>
          <w:shd w:val="clear" w:color="auto" w:fill="FFFF00"/>
        </w:rPr>
        <w:t>ivec.capacity()</w:t>
      </w:r>
      <w:r>
        <w:t xml:space="preserve"> &lt;&lt; endl;</w:t>
      </w:r>
      <w:r>
        <w:rPr>
          <w:spacing w:val="-93"/>
        </w:rPr>
        <w:t xml:space="preserve"> </w:t>
      </w:r>
      <w:r>
        <w:t>#0021</w:t>
      </w:r>
      <w:r>
        <w:tab/>
      </w:r>
      <w:r>
        <w:t>}</w:t>
      </w:r>
    </w:p>
    <w:p>
      <w:pPr>
        <w:pStyle w:val="11"/>
        <w:spacing w:line="181" w:lineRule="exact"/>
        <w:ind w:left="2910"/>
      </w:pPr>
      <w:r>
        <w:t>#0022</w:t>
      </w:r>
      <w:r>
        <w:rPr>
          <w:spacing w:val="63"/>
        </w:rPr>
        <w:t xml:space="preserve"> </w:t>
      </w:r>
      <w:r>
        <w:t>}</w:t>
      </w:r>
    </w:p>
    <w:p>
      <w:pPr>
        <w:pStyle w:val="11"/>
        <w:rPr>
          <w:sz w:val="18"/>
        </w:rPr>
      </w:pPr>
    </w:p>
    <w:p>
      <w:pPr>
        <w:pStyle w:val="11"/>
        <w:spacing w:before="6"/>
        <w:rPr>
          <w:sz w:val="21"/>
        </w:rPr>
      </w:pPr>
    </w:p>
    <w:p>
      <w:pPr>
        <w:spacing w:before="1"/>
        <w:ind w:left="2627" w:right="0" w:firstLine="0"/>
        <w:jc w:val="left"/>
        <w:rPr>
          <w:rFonts w:hint="eastAsia" w:ascii="宋体" w:eastAsia="宋体"/>
          <w:sz w:val="18"/>
        </w:rPr>
      </w:pPr>
      <w:r>
        <w:rPr>
          <w:rFonts w:hint="eastAsia" w:ascii="宋体" w:eastAsia="宋体"/>
          <w:sz w:val="18"/>
        </w:rPr>
        <w:t>程序解说：</w:t>
      </w:r>
    </w:p>
    <w:p>
      <w:pPr>
        <w:pStyle w:val="11"/>
        <w:spacing w:before="4"/>
        <w:rPr>
          <w:rFonts w:ascii="宋体"/>
          <w:sz w:val="21"/>
        </w:rPr>
      </w:pPr>
    </w:p>
    <w:p>
      <w:pPr>
        <w:pStyle w:val="15"/>
        <w:numPr>
          <w:ilvl w:val="0"/>
          <w:numId w:val="7"/>
        </w:numPr>
        <w:tabs>
          <w:tab w:val="left" w:pos="2911"/>
        </w:tabs>
        <w:spacing w:before="0" w:after="0" w:line="240" w:lineRule="auto"/>
        <w:ind w:left="2910" w:right="0" w:hanging="284"/>
        <w:jc w:val="left"/>
        <w:rPr>
          <w:rFonts w:ascii="Times New Roman" w:hAnsi="Times New Roman" w:eastAsia="Times New Roman"/>
          <w:sz w:val="18"/>
        </w:rPr>
      </w:pPr>
      <w:r>
        <w:rPr>
          <w:rFonts w:ascii="Times New Roman" w:hAnsi="Times New Roman" w:eastAsia="Times New Roman"/>
          <w:sz w:val="18"/>
        </w:rPr>
        <w:t xml:space="preserve">L1.   </w:t>
      </w:r>
      <w:r>
        <w:rPr>
          <w:spacing w:val="29"/>
          <w:sz w:val="18"/>
        </w:rPr>
        <w:t xml:space="preserve">欲使用 </w:t>
      </w:r>
      <w:r>
        <w:rPr>
          <w:rFonts w:ascii="Times New Roman" w:hAnsi="Times New Roman" w:eastAsia="Times New Roman"/>
          <w:sz w:val="18"/>
        </w:rPr>
        <w:t>STL</w:t>
      </w:r>
      <w:r>
        <w:rPr>
          <w:spacing w:val="23"/>
          <w:sz w:val="18"/>
        </w:rPr>
        <w:t xml:space="preserve">，必须将 </w:t>
      </w:r>
      <w:r>
        <w:rPr>
          <w:rFonts w:ascii="Times New Roman" w:hAnsi="Times New Roman" w:eastAsia="Times New Roman"/>
          <w:sz w:val="18"/>
        </w:rPr>
        <w:t>exception</w:t>
      </w:r>
      <w:r>
        <w:rPr>
          <w:rFonts w:ascii="Times New Roman" w:hAnsi="Times New Roman" w:eastAsia="Times New Roman"/>
          <w:spacing w:val="42"/>
          <w:sz w:val="18"/>
        </w:rPr>
        <w:t xml:space="preserve"> </w:t>
      </w:r>
      <w:r>
        <w:rPr>
          <w:rFonts w:ascii="Times New Roman" w:hAnsi="Times New Roman" w:eastAsia="Times New Roman"/>
          <w:sz w:val="18"/>
        </w:rPr>
        <w:t>handling</w:t>
      </w:r>
      <w:r>
        <w:rPr>
          <w:rFonts w:ascii="Times New Roman" w:hAnsi="Times New Roman" w:eastAsia="Times New Roman"/>
          <w:spacing w:val="83"/>
          <w:sz w:val="18"/>
        </w:rPr>
        <w:t xml:space="preserve"> </w:t>
      </w:r>
      <w:r>
        <w:rPr>
          <w:spacing w:val="6"/>
          <w:sz w:val="18"/>
        </w:rPr>
        <w:t>打开。</w:t>
      </w:r>
      <w:r>
        <w:rPr>
          <w:rFonts w:ascii="Times New Roman" w:hAnsi="Times New Roman" w:eastAsia="Times New Roman"/>
          <w:sz w:val="18"/>
        </w:rPr>
        <w:t>/GX</w:t>
      </w:r>
      <w:r>
        <w:rPr>
          <w:rFonts w:ascii="Times New Roman" w:hAnsi="Times New Roman" w:eastAsia="Times New Roman"/>
          <w:spacing w:val="85"/>
          <w:sz w:val="18"/>
        </w:rPr>
        <w:t xml:space="preserve"> </w:t>
      </w:r>
      <w:r>
        <w:rPr>
          <w:spacing w:val="-1"/>
          <w:sz w:val="18"/>
        </w:rPr>
        <w:t xml:space="preserve">是 </w:t>
      </w:r>
      <w:r>
        <w:rPr>
          <w:rFonts w:ascii="Times New Roman" w:hAnsi="Times New Roman" w:eastAsia="Times New Roman"/>
          <w:sz w:val="18"/>
        </w:rPr>
        <w:t>Visual</w:t>
      </w:r>
      <w:r>
        <w:rPr>
          <w:rFonts w:ascii="Times New Roman" w:hAnsi="Times New Roman" w:eastAsia="Times New Roman"/>
          <w:spacing w:val="47"/>
          <w:sz w:val="18"/>
        </w:rPr>
        <w:t xml:space="preserve"> </w:t>
      </w:r>
      <w:r>
        <w:rPr>
          <w:rFonts w:ascii="Times New Roman" w:hAnsi="Times New Roman" w:eastAsia="Times New Roman"/>
          <w:sz w:val="18"/>
        </w:rPr>
        <w:t>C++</w:t>
      </w:r>
    </w:p>
    <w:p>
      <w:pPr>
        <w:spacing w:before="91"/>
        <w:ind w:left="2910" w:right="0" w:firstLine="0"/>
        <w:jc w:val="left"/>
        <w:rPr>
          <w:rFonts w:hint="eastAsia" w:ascii="宋体" w:eastAsia="宋体"/>
          <w:sz w:val="18"/>
        </w:rPr>
      </w:pPr>
      <w:r>
        <w:rPr>
          <w:rFonts w:hint="eastAsia" w:ascii="宋体" w:eastAsia="宋体"/>
          <w:sz w:val="18"/>
        </w:rPr>
        <w:t xml:space="preserve">的编译选项， 意思是： </w:t>
      </w:r>
      <w:r>
        <w:rPr>
          <w:rFonts w:ascii="Times New Roman" w:eastAsia="Times New Roman"/>
          <w:sz w:val="18"/>
        </w:rPr>
        <w:t>enable</w:t>
      </w:r>
      <w:r>
        <w:rPr>
          <w:rFonts w:ascii="Times New Roman" w:eastAsia="Times New Roman"/>
          <w:spacing w:val="76"/>
          <w:sz w:val="18"/>
        </w:rPr>
        <w:t xml:space="preserve"> </w:t>
      </w:r>
      <w:r>
        <w:rPr>
          <w:rFonts w:ascii="Times New Roman" w:eastAsia="Times New Roman"/>
          <w:sz w:val="18"/>
        </w:rPr>
        <w:t>C+</w:t>
      </w:r>
      <w:r>
        <w:rPr>
          <w:rFonts w:ascii="Times New Roman" w:eastAsia="Times New Roman"/>
          <w:spacing w:val="35"/>
          <w:sz w:val="18"/>
        </w:rPr>
        <w:t xml:space="preserve">+ </w:t>
      </w:r>
      <w:r>
        <w:rPr>
          <w:rFonts w:ascii="Times New Roman" w:eastAsia="Times New Roman"/>
          <w:sz w:val="18"/>
        </w:rPr>
        <w:t>exception</w:t>
      </w:r>
      <w:r>
        <w:rPr>
          <w:rFonts w:ascii="Times New Roman" w:eastAsia="Times New Roman"/>
          <w:spacing w:val="74"/>
          <w:sz w:val="18"/>
        </w:rPr>
        <w:t xml:space="preserve"> </w:t>
      </w:r>
      <w:r>
        <w:rPr>
          <w:rFonts w:ascii="Times New Roman" w:eastAsia="Times New Roman"/>
          <w:spacing w:val="9"/>
          <w:sz w:val="18"/>
        </w:rPr>
        <w:t>handling</w:t>
      </w:r>
      <w:r>
        <w:rPr>
          <w:rFonts w:hint="eastAsia" w:ascii="宋体" w:eastAsia="宋体"/>
          <w:sz w:val="18"/>
        </w:rPr>
        <w:t>。</w:t>
      </w:r>
    </w:p>
    <w:p>
      <w:pPr>
        <w:pStyle w:val="11"/>
        <w:spacing w:before="10"/>
        <w:rPr>
          <w:rFonts w:ascii="宋体"/>
        </w:rPr>
      </w:pPr>
    </w:p>
    <w:p>
      <w:pPr>
        <w:pStyle w:val="15"/>
        <w:numPr>
          <w:ilvl w:val="0"/>
          <w:numId w:val="7"/>
        </w:numPr>
        <w:tabs>
          <w:tab w:val="left" w:pos="2911"/>
        </w:tabs>
        <w:spacing w:before="1" w:after="0" w:line="333" w:lineRule="auto"/>
        <w:ind w:left="2910" w:right="1126" w:hanging="284"/>
        <w:jc w:val="both"/>
        <w:rPr>
          <w:sz w:val="18"/>
        </w:rPr>
      </w:pPr>
      <w:r>
        <w:rPr>
          <w:rFonts w:ascii="Times New Roman" w:hAnsi="Times New Roman" w:eastAsia="Times New Roman"/>
          <w:sz w:val="18"/>
        </w:rPr>
        <w:t xml:space="preserve">L2. </w:t>
      </w:r>
      <w:r>
        <w:rPr>
          <w:spacing w:val="32"/>
          <w:sz w:val="18"/>
        </w:rPr>
        <w:t xml:space="preserve">使用 </w:t>
      </w:r>
      <w:r>
        <w:rPr>
          <w:rFonts w:ascii="Times New Roman" w:hAnsi="Times New Roman" w:eastAsia="Times New Roman"/>
          <w:sz w:val="18"/>
        </w:rPr>
        <w:t>STL</w:t>
      </w:r>
      <w:r>
        <w:rPr>
          <w:rFonts w:ascii="Times New Roman" w:hAnsi="Times New Roman" w:eastAsia="Times New Roman"/>
          <w:spacing w:val="35"/>
          <w:sz w:val="18"/>
        </w:rPr>
        <w:t xml:space="preserve"> </w:t>
      </w:r>
      <w:r>
        <w:rPr>
          <w:rFonts w:ascii="Times New Roman" w:hAnsi="Times New Roman" w:eastAsia="Times New Roman"/>
          <w:sz w:val="18"/>
        </w:rPr>
        <w:t>vector</w:t>
      </w:r>
      <w:r>
        <w:rPr>
          <w:spacing w:val="21"/>
          <w:sz w:val="18"/>
        </w:rPr>
        <w:t xml:space="preserve">，必须含入 </w:t>
      </w:r>
      <w:r>
        <w:rPr>
          <w:rFonts w:ascii="Times New Roman" w:hAnsi="Times New Roman" w:eastAsia="Times New Roman"/>
          <w:sz w:val="18"/>
        </w:rPr>
        <w:t>&lt;vector</w:t>
      </w:r>
      <w:r>
        <w:rPr>
          <w:rFonts w:ascii="Times New Roman" w:hAnsi="Times New Roman" w:eastAsia="Times New Roman"/>
          <w:spacing w:val="42"/>
          <w:sz w:val="18"/>
        </w:rPr>
        <w:t xml:space="preserve">&gt; </w:t>
      </w:r>
      <w:r>
        <w:rPr>
          <w:spacing w:val="20"/>
          <w:sz w:val="18"/>
        </w:rPr>
        <w:t xml:space="preserve">这个表头档。以 </w:t>
      </w:r>
      <w:r>
        <w:rPr>
          <w:rFonts w:ascii="Times New Roman" w:hAnsi="Times New Roman" w:eastAsia="Times New Roman"/>
          <w:sz w:val="18"/>
        </w:rPr>
        <w:t>Visual</w:t>
      </w:r>
      <w:r>
        <w:rPr>
          <w:rFonts w:ascii="Times New Roman" w:hAnsi="Times New Roman" w:eastAsia="Times New Roman"/>
          <w:spacing w:val="45"/>
          <w:sz w:val="18"/>
        </w:rPr>
        <w:t xml:space="preserve"> </w:t>
      </w:r>
      <w:r>
        <w:rPr>
          <w:rFonts w:ascii="Times New Roman" w:hAnsi="Times New Roman" w:eastAsia="Times New Roman"/>
          <w:sz w:val="18"/>
        </w:rPr>
        <w:t>C++</w:t>
      </w:r>
      <w:r>
        <w:rPr>
          <w:rFonts w:ascii="Times New Roman" w:hAnsi="Times New Roman" w:eastAsia="Times New Roman"/>
          <w:spacing w:val="1"/>
          <w:sz w:val="18"/>
        </w:rPr>
        <w:t xml:space="preserve"> </w:t>
      </w:r>
      <w:r>
        <w:rPr>
          <w:spacing w:val="21"/>
          <w:sz w:val="18"/>
        </w:rPr>
        <w:t xml:space="preserve">为例，你可以在 </w:t>
      </w:r>
      <w:r>
        <w:rPr>
          <w:rFonts w:ascii="Times New Roman" w:hAnsi="Times New Roman" w:eastAsia="Times New Roman"/>
          <w:sz w:val="18"/>
        </w:rPr>
        <w:t>\MSDEV\INCLUDE</w:t>
      </w:r>
      <w:r>
        <w:rPr>
          <w:rFonts w:ascii="Times New Roman" w:hAnsi="Times New Roman" w:eastAsia="Times New Roman"/>
          <w:spacing w:val="58"/>
          <w:sz w:val="18"/>
        </w:rPr>
        <w:t xml:space="preserve"> </w:t>
      </w:r>
      <w:r>
        <w:rPr>
          <w:spacing w:val="33"/>
          <w:sz w:val="18"/>
        </w:rPr>
        <w:t xml:space="preserve">中找到 </w:t>
      </w:r>
      <w:r>
        <w:rPr>
          <w:rFonts w:ascii="Times New Roman" w:hAnsi="Times New Roman" w:eastAsia="Times New Roman"/>
          <w:sz w:val="18"/>
        </w:rPr>
        <w:t>&lt;vector</w:t>
      </w:r>
      <w:r>
        <w:rPr>
          <w:rFonts w:ascii="Times New Roman" w:hAnsi="Times New Roman" w:eastAsia="Times New Roman"/>
          <w:spacing w:val="28"/>
          <w:sz w:val="18"/>
        </w:rPr>
        <w:t xml:space="preserve">&gt; </w:t>
      </w:r>
      <w:r>
        <w:rPr>
          <w:spacing w:val="13"/>
          <w:sz w:val="18"/>
        </w:rPr>
        <w:t>档案。请注意，</w:t>
      </w:r>
      <w:r>
        <w:rPr>
          <w:spacing w:val="-88"/>
          <w:sz w:val="18"/>
        </w:rPr>
        <w:t xml:space="preserve"> </w:t>
      </w:r>
      <w:r>
        <w:rPr>
          <w:spacing w:val="11"/>
          <w:sz w:val="18"/>
        </w:rPr>
        <w:t xml:space="preserve">视你手上编译器的版本而定， 也可能是 </w:t>
      </w:r>
      <w:r>
        <w:rPr>
          <w:rFonts w:ascii="Times New Roman" w:hAnsi="Times New Roman" w:eastAsia="Times New Roman"/>
          <w:sz w:val="18"/>
        </w:rPr>
        <w:t>vector.h</w:t>
      </w:r>
      <w:r>
        <w:rPr>
          <w:sz w:val="18"/>
        </w:rPr>
        <w:t>（</w:t>
      </w:r>
      <w:r>
        <w:rPr>
          <w:spacing w:val="-11"/>
          <w:sz w:val="18"/>
        </w:rPr>
        <w:t xml:space="preserve"> 早期</w:t>
      </w:r>
      <w:r>
        <w:rPr>
          <w:spacing w:val="19"/>
          <w:sz w:val="18"/>
        </w:rPr>
        <w:t>）</w:t>
      </w:r>
      <w:r>
        <w:rPr>
          <w:sz w:val="18"/>
        </w:rPr>
        <w:t>。</w:t>
      </w:r>
    </w:p>
    <w:p>
      <w:pPr>
        <w:pStyle w:val="15"/>
        <w:numPr>
          <w:ilvl w:val="0"/>
          <w:numId w:val="7"/>
        </w:numPr>
        <w:tabs>
          <w:tab w:val="left" w:pos="2911"/>
        </w:tabs>
        <w:spacing w:before="128" w:after="0" w:line="309" w:lineRule="auto"/>
        <w:ind w:left="2910" w:right="1126" w:hanging="284"/>
        <w:jc w:val="both"/>
        <w:rPr>
          <w:sz w:val="18"/>
        </w:rPr>
      </w:pPr>
      <w:r>
        <w:rPr>
          <w:rFonts w:ascii="Times New Roman" w:hAnsi="Times New Roman" w:eastAsia="Times New Roman"/>
          <w:sz w:val="18"/>
        </w:rPr>
        <w:t>L7</w:t>
      </w:r>
      <w:r>
        <w:rPr>
          <w:rFonts w:ascii="Times New Roman" w:hAnsi="Times New Roman" w:eastAsia="Times New Roman"/>
          <w:spacing w:val="31"/>
          <w:sz w:val="18"/>
        </w:rPr>
        <w:t xml:space="preserve">. </w:t>
      </w:r>
      <w:r>
        <w:rPr>
          <w:rFonts w:ascii="Times New Roman" w:hAnsi="Times New Roman" w:eastAsia="Times New Roman"/>
          <w:sz w:val="18"/>
        </w:rPr>
        <w:t>STL</w:t>
      </w:r>
      <w:r>
        <w:rPr>
          <w:rFonts w:ascii="Times New Roman" w:hAnsi="Times New Roman" w:eastAsia="Times New Roman"/>
          <w:spacing w:val="60"/>
          <w:sz w:val="18"/>
        </w:rPr>
        <w:t xml:space="preserve"> </w:t>
      </w:r>
      <w:r>
        <w:rPr>
          <w:spacing w:val="33"/>
          <w:sz w:val="18"/>
        </w:rPr>
        <w:t xml:space="preserve">中所有的 </w:t>
      </w:r>
      <w:r>
        <w:rPr>
          <w:rFonts w:ascii="Times New Roman" w:hAnsi="Times New Roman" w:eastAsia="Times New Roman"/>
          <w:sz w:val="18"/>
        </w:rPr>
        <w:t>classes</w:t>
      </w:r>
      <w:r>
        <w:rPr>
          <w:spacing w:val="14"/>
          <w:sz w:val="18"/>
        </w:rPr>
        <w:t>、</w:t>
      </w:r>
      <w:r>
        <w:rPr>
          <w:rFonts w:ascii="Times New Roman" w:hAnsi="Times New Roman" w:eastAsia="Times New Roman"/>
          <w:sz w:val="18"/>
        </w:rPr>
        <w:t>functions</w:t>
      </w:r>
      <w:r>
        <w:rPr>
          <w:spacing w:val="14"/>
          <w:sz w:val="18"/>
        </w:rPr>
        <w:t>、</w:t>
      </w:r>
      <w:r>
        <w:rPr>
          <w:rFonts w:ascii="Times New Roman" w:hAnsi="Times New Roman" w:eastAsia="Times New Roman"/>
          <w:spacing w:val="9"/>
          <w:sz w:val="18"/>
        </w:rPr>
        <w:t>templates</w:t>
      </w:r>
      <w:r>
        <w:rPr>
          <w:spacing w:val="14"/>
          <w:sz w:val="18"/>
        </w:rPr>
        <w:t>、</w:t>
      </w:r>
      <w:r>
        <w:rPr>
          <w:rFonts w:ascii="Times New Roman" w:hAnsi="Times New Roman" w:eastAsia="Times New Roman"/>
          <w:sz w:val="18"/>
        </w:rPr>
        <w:t>types</w:t>
      </w:r>
      <w:r>
        <w:rPr>
          <w:rFonts w:ascii="Times New Roman" w:hAnsi="Times New Roman" w:eastAsia="Times New Roman"/>
          <w:spacing w:val="8"/>
          <w:sz w:val="18"/>
        </w:rPr>
        <w:t xml:space="preserve">   </w:t>
      </w:r>
      <w:r>
        <w:rPr>
          <w:spacing w:val="15"/>
          <w:sz w:val="18"/>
        </w:rPr>
        <w:t>都定义于一个</w:t>
      </w:r>
      <w:r>
        <w:rPr>
          <w:spacing w:val="31"/>
          <w:sz w:val="18"/>
        </w:rPr>
        <w:t xml:space="preserve">特殊的 </w:t>
      </w:r>
      <w:r>
        <w:rPr>
          <w:rFonts w:ascii="Times New Roman" w:hAnsi="Times New Roman" w:eastAsia="Times New Roman"/>
          <w:sz w:val="18"/>
        </w:rPr>
        <w:t>namespace</w:t>
      </w:r>
      <w:r>
        <w:rPr>
          <w:rFonts w:ascii="Times New Roman" w:hAnsi="Times New Roman" w:eastAsia="Times New Roman"/>
          <w:spacing w:val="5"/>
          <w:sz w:val="18"/>
        </w:rPr>
        <w:t xml:space="preserve"> </w:t>
      </w:r>
      <w:r>
        <w:rPr>
          <w:rFonts w:ascii="Arial Black" w:hAnsi="Arial Black" w:eastAsia="Arial Black"/>
          <w:sz w:val="18"/>
        </w:rPr>
        <w:t>std</w:t>
      </w:r>
      <w:r>
        <w:rPr>
          <w:rFonts w:ascii="Arial Black" w:hAnsi="Arial Black" w:eastAsia="Arial Black"/>
          <w:spacing w:val="17"/>
          <w:sz w:val="18"/>
        </w:rPr>
        <w:t xml:space="preserve"> </w:t>
      </w:r>
      <w:r>
        <w:rPr>
          <w:spacing w:val="9"/>
          <w:sz w:val="18"/>
        </w:rPr>
        <w:t>之中</w:t>
      </w:r>
      <w:r>
        <w:rPr>
          <w:sz w:val="18"/>
        </w:rPr>
        <w:t>（</w:t>
      </w:r>
      <w:r>
        <w:rPr>
          <w:spacing w:val="10"/>
          <w:sz w:val="18"/>
        </w:rPr>
        <w:t xml:space="preserve"> 关于 </w:t>
      </w:r>
      <w:r>
        <w:rPr>
          <w:rFonts w:ascii="Times New Roman" w:hAnsi="Times New Roman" w:eastAsia="Times New Roman"/>
          <w:sz w:val="18"/>
        </w:rPr>
        <w:t>namespace</w:t>
      </w:r>
      <w:r>
        <w:rPr>
          <w:rFonts w:ascii="Times New Roman" w:hAnsi="Times New Roman" w:eastAsia="Times New Roman"/>
          <w:spacing w:val="51"/>
          <w:sz w:val="18"/>
        </w:rPr>
        <w:t xml:space="preserve"> </w:t>
      </w:r>
      <w:r>
        <w:rPr>
          <w:spacing w:val="19"/>
          <w:sz w:val="18"/>
        </w:rPr>
        <w:t>稍后另有一节说明</w:t>
      </w:r>
      <w:r>
        <w:rPr>
          <w:sz w:val="18"/>
        </w:rPr>
        <w:t>）。</w:t>
      </w:r>
      <w:r>
        <w:rPr>
          <w:rFonts w:ascii="Times New Roman" w:hAnsi="Times New Roman" w:eastAsia="Times New Roman"/>
          <w:sz w:val="18"/>
        </w:rPr>
        <w:t>L7</w:t>
      </w:r>
      <w:r>
        <w:rPr>
          <w:rFonts w:ascii="Times New Roman" w:hAnsi="Times New Roman" w:eastAsia="Times New Roman"/>
          <w:spacing w:val="45"/>
          <w:sz w:val="18"/>
        </w:rPr>
        <w:t xml:space="preserve"> </w:t>
      </w:r>
      <w:r>
        <w:rPr>
          <w:spacing w:val="19"/>
          <w:sz w:val="18"/>
        </w:rPr>
        <w:t xml:space="preserve">的用意是让我们的程序能够看到那个 </w:t>
      </w:r>
      <w:r>
        <w:rPr>
          <w:rFonts w:ascii="Arial Black" w:hAnsi="Arial Black" w:eastAsia="Arial Black"/>
          <w:sz w:val="18"/>
        </w:rPr>
        <w:t>std</w:t>
      </w:r>
      <w:r>
        <w:rPr>
          <w:rFonts w:ascii="Arial Black" w:hAnsi="Arial Black" w:eastAsia="Arial Black"/>
          <w:spacing w:val="12"/>
          <w:sz w:val="18"/>
        </w:rPr>
        <w:t xml:space="preserve"> </w:t>
      </w:r>
      <w:r>
        <w:rPr>
          <w:rFonts w:ascii="Times New Roman" w:hAnsi="Times New Roman" w:eastAsia="Times New Roman"/>
          <w:sz w:val="18"/>
        </w:rPr>
        <w:t>namespace</w:t>
      </w:r>
      <w:r>
        <w:rPr>
          <w:sz w:val="18"/>
        </w:rPr>
        <w:t>。</w:t>
      </w:r>
    </w:p>
    <w:p>
      <w:pPr>
        <w:pStyle w:val="15"/>
        <w:numPr>
          <w:ilvl w:val="0"/>
          <w:numId w:val="7"/>
        </w:numPr>
        <w:tabs>
          <w:tab w:val="left" w:pos="2911"/>
        </w:tabs>
        <w:spacing w:before="137" w:after="0" w:line="240" w:lineRule="auto"/>
        <w:ind w:left="2910" w:right="0" w:hanging="284"/>
        <w:jc w:val="left"/>
        <w:rPr>
          <w:sz w:val="18"/>
        </w:rPr>
      </w:pPr>
      <w:r>
        <w:rPr>
          <w:rFonts w:ascii="Times New Roman" w:hAnsi="Times New Roman" w:eastAsia="Times New Roman"/>
          <w:sz w:val="18"/>
        </w:rPr>
        <w:t>L11</w:t>
      </w:r>
      <w:r>
        <w:rPr>
          <w:rFonts w:ascii="Times New Roman" w:hAnsi="Times New Roman" w:eastAsia="Times New Roman"/>
          <w:spacing w:val="31"/>
          <w:sz w:val="18"/>
        </w:rPr>
        <w:t xml:space="preserve">. </w:t>
      </w:r>
      <w:r>
        <w:rPr>
          <w:spacing w:val="25"/>
          <w:sz w:val="18"/>
        </w:rPr>
        <w:t xml:space="preserve">宣告一个 </w:t>
      </w:r>
      <w:r>
        <w:rPr>
          <w:rFonts w:ascii="Times New Roman" w:hAnsi="Times New Roman" w:eastAsia="Times New Roman"/>
          <w:sz w:val="18"/>
        </w:rPr>
        <w:t>vector</w:t>
      </w:r>
      <w:r>
        <w:rPr>
          <w:spacing w:val="4"/>
          <w:sz w:val="18"/>
        </w:rPr>
        <w:t xml:space="preserve">， 名为 </w:t>
      </w:r>
      <w:r>
        <w:rPr>
          <w:rFonts w:ascii="Times New Roman" w:hAnsi="Times New Roman" w:eastAsia="Times New Roman"/>
          <w:i/>
          <w:sz w:val="18"/>
        </w:rPr>
        <w:t>ivec</w:t>
      </w:r>
      <w:r>
        <w:rPr>
          <w:spacing w:val="8"/>
          <w:sz w:val="18"/>
        </w:rPr>
        <w:t xml:space="preserve">， 内放型别为 </w:t>
      </w:r>
      <w:r>
        <w:rPr>
          <w:rFonts w:ascii="Times New Roman" w:hAnsi="Times New Roman" w:eastAsia="Times New Roman"/>
          <w:sz w:val="18"/>
        </w:rPr>
        <w:t>int</w:t>
      </w:r>
      <w:r>
        <w:rPr>
          <w:rFonts w:ascii="Times New Roman" w:hAnsi="Times New Roman" w:eastAsia="Times New Roman"/>
          <w:spacing w:val="5"/>
          <w:sz w:val="18"/>
        </w:rPr>
        <w:t xml:space="preserve">   </w:t>
      </w:r>
      <w:r>
        <w:rPr>
          <w:spacing w:val="14"/>
          <w:sz w:val="18"/>
        </w:rPr>
        <w:t>的元素。</w:t>
      </w:r>
    </w:p>
    <w:p>
      <w:pPr>
        <w:pStyle w:val="11"/>
        <w:spacing w:before="10"/>
        <w:rPr>
          <w:rFonts w:ascii="宋体"/>
        </w:rPr>
      </w:pPr>
    </w:p>
    <w:p>
      <w:pPr>
        <w:pStyle w:val="15"/>
        <w:numPr>
          <w:ilvl w:val="0"/>
          <w:numId w:val="7"/>
        </w:numPr>
        <w:tabs>
          <w:tab w:val="left" w:pos="2911"/>
        </w:tabs>
        <w:spacing w:before="1" w:after="0" w:line="333" w:lineRule="auto"/>
        <w:ind w:left="2910" w:right="1167" w:hanging="284"/>
        <w:jc w:val="both"/>
        <w:rPr>
          <w:sz w:val="18"/>
        </w:rPr>
      </w:pPr>
      <w:r>
        <w:rPr>
          <w:rFonts w:ascii="Times New Roman" w:hAnsi="Times New Roman" w:eastAsia="Times New Roman"/>
          <w:sz w:val="18"/>
        </w:rPr>
        <w:t>L13</w:t>
      </w:r>
      <w:r>
        <w:rPr>
          <w:rFonts w:ascii="Times New Roman" w:hAnsi="Times New Roman" w:eastAsia="Times New Roman"/>
          <w:spacing w:val="13"/>
          <w:sz w:val="18"/>
        </w:rPr>
        <w:t xml:space="preserve">. </w:t>
      </w:r>
      <w:r>
        <w:rPr>
          <w:spacing w:val="30"/>
          <w:sz w:val="18"/>
        </w:rPr>
        <w:t xml:space="preserve">在尚未对 </w:t>
      </w:r>
      <w:r>
        <w:rPr>
          <w:rFonts w:ascii="Times New Roman" w:hAnsi="Times New Roman" w:eastAsia="Times New Roman"/>
          <w:i/>
          <w:sz w:val="18"/>
        </w:rPr>
        <w:t>ivec</w:t>
      </w:r>
      <w:r>
        <w:rPr>
          <w:rFonts w:ascii="Times New Roman" w:hAnsi="Times New Roman" w:eastAsia="Times New Roman"/>
          <w:i/>
          <w:spacing w:val="68"/>
          <w:sz w:val="18"/>
        </w:rPr>
        <w:t xml:space="preserve"> </w:t>
      </w:r>
      <w:r>
        <w:rPr>
          <w:spacing w:val="7"/>
          <w:sz w:val="18"/>
        </w:rPr>
        <w:t>加入任何元素之前， 检查其大小与胃纳量。所谓</w:t>
      </w:r>
      <w:r>
        <w:rPr>
          <w:spacing w:val="14"/>
          <w:w w:val="101"/>
          <w:sz w:val="18"/>
        </w:rPr>
        <w:t>大小是指</w:t>
      </w:r>
      <w:r>
        <w:rPr>
          <w:spacing w:val="39"/>
          <w:sz w:val="18"/>
        </w:rPr>
        <w:t xml:space="preserve"> </w:t>
      </w:r>
      <w:r>
        <w:rPr>
          <w:rFonts w:ascii="Times New Roman" w:hAnsi="Times New Roman" w:eastAsia="Times New Roman"/>
          <w:spacing w:val="4"/>
          <w:w w:val="101"/>
          <w:sz w:val="18"/>
        </w:rPr>
        <w:t>v</w:t>
      </w:r>
      <w:r>
        <w:rPr>
          <w:rFonts w:ascii="Times New Roman" w:hAnsi="Times New Roman" w:eastAsia="Times New Roman"/>
          <w:spacing w:val="10"/>
          <w:w w:val="101"/>
          <w:sz w:val="18"/>
        </w:rPr>
        <w:t>e</w:t>
      </w:r>
      <w:r>
        <w:rPr>
          <w:rFonts w:ascii="Times New Roman" w:hAnsi="Times New Roman" w:eastAsia="Times New Roman"/>
          <w:spacing w:val="5"/>
          <w:w w:val="101"/>
          <w:sz w:val="18"/>
        </w:rPr>
        <w:t>c</w:t>
      </w:r>
      <w:r>
        <w:rPr>
          <w:rFonts w:ascii="Times New Roman" w:hAnsi="Times New Roman" w:eastAsia="Times New Roman"/>
          <w:spacing w:val="11"/>
          <w:w w:val="101"/>
          <w:sz w:val="18"/>
        </w:rPr>
        <w:t>t</w:t>
      </w:r>
      <w:r>
        <w:rPr>
          <w:rFonts w:ascii="Times New Roman" w:hAnsi="Times New Roman" w:eastAsia="Times New Roman"/>
          <w:spacing w:val="4"/>
          <w:w w:val="101"/>
          <w:sz w:val="18"/>
        </w:rPr>
        <w:t>o</w:t>
      </w:r>
      <w:r>
        <w:rPr>
          <w:rFonts w:ascii="Times New Roman" w:hAnsi="Times New Roman" w:eastAsia="Times New Roman"/>
          <w:w w:val="101"/>
          <w:sz w:val="18"/>
        </w:rPr>
        <w:t>r</w:t>
      </w:r>
      <w:r>
        <w:rPr>
          <w:rFonts w:ascii="Times New Roman" w:hAnsi="Times New Roman" w:eastAsia="Times New Roman"/>
          <w:spacing w:val="6"/>
          <w:sz w:val="18"/>
        </w:rPr>
        <w:t xml:space="preserve">  </w:t>
      </w:r>
      <w:r>
        <w:rPr>
          <w:w w:val="101"/>
          <w:sz w:val="18"/>
        </w:rPr>
        <w:t>内的元素个数，所谓胃纳量（</w:t>
      </w:r>
      <w:r>
        <w:rPr>
          <w:spacing w:val="-71"/>
          <w:sz w:val="18"/>
        </w:rPr>
        <w:t xml:space="preserve"> </w:t>
      </w:r>
      <w:r>
        <w:rPr>
          <w:rFonts w:ascii="Times New Roman" w:hAnsi="Times New Roman" w:eastAsia="Times New Roman"/>
          <w:spacing w:val="5"/>
          <w:w w:val="101"/>
          <w:sz w:val="18"/>
        </w:rPr>
        <w:t>c</w:t>
      </w:r>
      <w:r>
        <w:rPr>
          <w:rFonts w:ascii="Times New Roman" w:hAnsi="Times New Roman" w:eastAsia="Times New Roman"/>
          <w:spacing w:val="10"/>
          <w:w w:val="101"/>
          <w:sz w:val="18"/>
        </w:rPr>
        <w:t>a</w:t>
      </w:r>
      <w:r>
        <w:rPr>
          <w:rFonts w:ascii="Times New Roman" w:hAnsi="Times New Roman" w:eastAsia="Times New Roman"/>
          <w:spacing w:val="9"/>
          <w:w w:val="101"/>
          <w:sz w:val="18"/>
        </w:rPr>
        <w:t>p</w:t>
      </w:r>
      <w:r>
        <w:rPr>
          <w:rFonts w:ascii="Times New Roman" w:hAnsi="Times New Roman" w:eastAsia="Times New Roman"/>
          <w:spacing w:val="10"/>
          <w:w w:val="101"/>
          <w:sz w:val="18"/>
        </w:rPr>
        <w:t>a</w:t>
      </w:r>
      <w:r>
        <w:rPr>
          <w:rFonts w:ascii="Times New Roman" w:hAnsi="Times New Roman" w:eastAsia="Times New Roman"/>
          <w:spacing w:val="5"/>
          <w:w w:val="101"/>
          <w:sz w:val="18"/>
        </w:rPr>
        <w:t>c</w:t>
      </w:r>
      <w:r>
        <w:rPr>
          <w:rFonts w:ascii="Times New Roman" w:hAnsi="Times New Roman" w:eastAsia="Times New Roman"/>
          <w:spacing w:val="11"/>
          <w:w w:val="101"/>
          <w:sz w:val="18"/>
        </w:rPr>
        <w:t>it</w:t>
      </w:r>
      <w:r>
        <w:rPr>
          <w:rFonts w:ascii="Times New Roman" w:hAnsi="Times New Roman" w:eastAsia="Times New Roman"/>
          <w:w w:val="101"/>
          <w:sz w:val="18"/>
        </w:rPr>
        <w:t>y</w:t>
      </w:r>
      <w:r>
        <w:rPr>
          <w:spacing w:val="-82"/>
          <w:w w:val="101"/>
          <w:sz w:val="18"/>
        </w:rPr>
        <w:t>）</w:t>
      </w:r>
      <w:r>
        <w:rPr>
          <w:spacing w:val="14"/>
          <w:w w:val="101"/>
          <w:sz w:val="18"/>
        </w:rPr>
        <w:t>是指这个</w:t>
      </w:r>
      <w:r>
        <w:rPr>
          <w:spacing w:val="39"/>
          <w:sz w:val="18"/>
        </w:rPr>
        <w:t xml:space="preserve"> </w:t>
      </w:r>
      <w:r>
        <w:rPr>
          <w:rFonts w:ascii="Times New Roman" w:hAnsi="Times New Roman" w:eastAsia="Times New Roman"/>
          <w:spacing w:val="4"/>
          <w:w w:val="101"/>
          <w:sz w:val="18"/>
        </w:rPr>
        <w:t>v</w:t>
      </w:r>
      <w:r>
        <w:rPr>
          <w:rFonts w:ascii="Times New Roman" w:hAnsi="Times New Roman" w:eastAsia="Times New Roman"/>
          <w:spacing w:val="10"/>
          <w:w w:val="101"/>
          <w:sz w:val="18"/>
        </w:rPr>
        <w:t>e</w:t>
      </w:r>
      <w:r>
        <w:rPr>
          <w:rFonts w:ascii="Times New Roman" w:hAnsi="Times New Roman" w:eastAsia="Times New Roman"/>
          <w:spacing w:val="5"/>
          <w:w w:val="101"/>
          <w:sz w:val="18"/>
        </w:rPr>
        <w:t>c</w:t>
      </w:r>
      <w:r>
        <w:rPr>
          <w:rFonts w:ascii="Times New Roman" w:hAnsi="Times New Roman" w:eastAsia="Times New Roman"/>
          <w:spacing w:val="11"/>
          <w:w w:val="101"/>
          <w:sz w:val="18"/>
        </w:rPr>
        <w:t>t</w:t>
      </w:r>
      <w:r>
        <w:rPr>
          <w:rFonts w:ascii="Times New Roman" w:hAnsi="Times New Roman" w:eastAsia="Times New Roman"/>
          <w:spacing w:val="4"/>
          <w:w w:val="101"/>
          <w:sz w:val="18"/>
        </w:rPr>
        <w:t>o</w:t>
      </w:r>
      <w:r>
        <w:rPr>
          <w:rFonts w:ascii="Times New Roman" w:hAnsi="Times New Roman" w:eastAsia="Times New Roman"/>
          <w:w w:val="101"/>
          <w:sz w:val="18"/>
        </w:rPr>
        <w:t>r</w:t>
      </w:r>
      <w:r>
        <w:rPr>
          <w:spacing w:val="16"/>
          <w:sz w:val="18"/>
        </w:rPr>
        <w:t>目前可容多少元素。</w:t>
      </w:r>
    </w:p>
    <w:p>
      <w:pPr>
        <w:pStyle w:val="15"/>
        <w:numPr>
          <w:ilvl w:val="0"/>
          <w:numId w:val="7"/>
        </w:numPr>
        <w:tabs>
          <w:tab w:val="left" w:pos="2911"/>
        </w:tabs>
        <w:spacing w:before="127" w:after="0" w:line="333" w:lineRule="auto"/>
        <w:ind w:left="2910" w:right="1165" w:hanging="284"/>
        <w:jc w:val="both"/>
        <w:rPr>
          <w:sz w:val="18"/>
        </w:rPr>
      </w:pPr>
      <w:r>
        <w:rPr>
          <w:rFonts w:ascii="Times New Roman" w:hAnsi="Times New Roman" w:eastAsia="Times New Roman"/>
          <w:sz w:val="18"/>
        </w:rPr>
        <w:t>L16~L20</w:t>
      </w:r>
      <w:r>
        <w:rPr>
          <w:rFonts w:ascii="Times New Roman" w:hAnsi="Times New Roman" w:eastAsia="Times New Roman"/>
          <w:spacing w:val="22"/>
          <w:sz w:val="18"/>
        </w:rPr>
        <w:t xml:space="preserve">. </w:t>
      </w:r>
      <w:r>
        <w:rPr>
          <w:spacing w:val="29"/>
          <w:sz w:val="18"/>
        </w:rPr>
        <w:t xml:space="preserve">加入 </w:t>
      </w:r>
      <w:r>
        <w:rPr>
          <w:rFonts w:ascii="Times New Roman" w:hAnsi="Times New Roman" w:eastAsia="Times New Roman"/>
          <w:sz w:val="18"/>
        </w:rPr>
        <w:t>24</w:t>
      </w:r>
      <w:r>
        <w:rPr>
          <w:rFonts w:ascii="Times New Roman" w:hAnsi="Times New Roman" w:eastAsia="Times New Roman"/>
          <w:spacing w:val="46"/>
          <w:sz w:val="18"/>
        </w:rPr>
        <w:t xml:space="preserve"> </w:t>
      </w:r>
      <w:r>
        <w:rPr>
          <w:spacing w:val="25"/>
          <w:sz w:val="18"/>
        </w:rPr>
        <w:t xml:space="preserve">个元素到 </w:t>
      </w:r>
      <w:r>
        <w:rPr>
          <w:rFonts w:ascii="Times New Roman" w:hAnsi="Times New Roman" w:eastAsia="Times New Roman"/>
          <w:i/>
          <w:sz w:val="18"/>
        </w:rPr>
        <w:t>ivec</w:t>
      </w:r>
      <w:r>
        <w:rPr>
          <w:rFonts w:ascii="Times New Roman" w:hAnsi="Times New Roman" w:eastAsia="Times New Roman"/>
          <w:i/>
          <w:spacing w:val="48"/>
          <w:sz w:val="18"/>
        </w:rPr>
        <w:t xml:space="preserve"> </w:t>
      </w:r>
      <w:r>
        <w:rPr>
          <w:spacing w:val="13"/>
          <w:sz w:val="18"/>
        </w:rPr>
        <w:t xml:space="preserve">中。每加入一个元素， 就检查 </w:t>
      </w:r>
      <w:r>
        <w:rPr>
          <w:rFonts w:ascii="Times New Roman" w:hAnsi="Times New Roman" w:eastAsia="Times New Roman"/>
          <w:i/>
          <w:sz w:val="18"/>
        </w:rPr>
        <w:t>ivec</w:t>
      </w:r>
      <w:r>
        <w:rPr>
          <w:rFonts w:ascii="Times New Roman" w:hAnsi="Times New Roman" w:eastAsia="Times New Roman"/>
          <w:i/>
          <w:spacing w:val="-42"/>
          <w:sz w:val="18"/>
        </w:rPr>
        <w:t xml:space="preserve"> </w:t>
      </w:r>
      <w:r>
        <w:rPr>
          <w:spacing w:val="-12"/>
          <w:sz w:val="18"/>
        </w:rPr>
        <w:t xml:space="preserve">的 大 小 与 胃 纳 量 。 回 路 之 中我们用到了 </w:t>
      </w:r>
      <w:r>
        <w:rPr>
          <w:rFonts w:ascii="Times New Roman" w:hAnsi="Times New Roman" w:eastAsia="Times New Roman"/>
          <w:sz w:val="18"/>
        </w:rPr>
        <w:t>vector</w:t>
      </w:r>
      <w:r>
        <w:rPr>
          <w:rFonts w:ascii="Times New Roman" w:hAnsi="Times New Roman" w:eastAsia="Times New Roman"/>
          <w:spacing w:val="30"/>
          <w:sz w:val="18"/>
        </w:rPr>
        <w:t xml:space="preserve"> </w:t>
      </w:r>
      <w:r>
        <w:rPr>
          <w:spacing w:val="26"/>
          <w:sz w:val="18"/>
        </w:rPr>
        <w:t xml:space="preserve">的三个 </w:t>
      </w:r>
      <w:r>
        <w:rPr>
          <w:rFonts w:ascii="Times New Roman" w:hAnsi="Times New Roman" w:eastAsia="Times New Roman"/>
          <w:sz w:val="18"/>
        </w:rPr>
        <w:t>member</w:t>
      </w:r>
      <w:r>
        <w:rPr>
          <w:rFonts w:ascii="Times New Roman" w:hAnsi="Times New Roman" w:eastAsia="Times New Roman"/>
          <w:spacing w:val="-43"/>
          <w:sz w:val="18"/>
        </w:rPr>
        <w:t xml:space="preserve"> </w:t>
      </w:r>
      <w:r>
        <w:rPr>
          <w:rFonts w:ascii="Times New Roman" w:hAnsi="Times New Roman" w:eastAsia="Times New Roman"/>
          <w:sz w:val="18"/>
        </w:rPr>
        <w:t>functions</w:t>
      </w:r>
      <w:r>
        <w:rPr>
          <w:spacing w:val="-36"/>
          <w:sz w:val="18"/>
        </w:rPr>
        <w:t xml:space="preserve">： </w:t>
      </w:r>
      <w:r>
        <w:rPr>
          <w:rFonts w:ascii="Times New Roman" w:hAnsi="Times New Roman" w:eastAsia="Times New Roman"/>
          <w:i/>
          <w:sz w:val="18"/>
        </w:rPr>
        <w:t>push_back()</w:t>
      </w:r>
      <w:r>
        <w:rPr>
          <w:spacing w:val="19"/>
          <w:sz w:val="18"/>
        </w:rPr>
        <w:t>、</w:t>
      </w:r>
      <w:r>
        <w:rPr>
          <w:rFonts w:ascii="Times New Roman" w:hAnsi="Times New Roman" w:eastAsia="Times New Roman"/>
          <w:i/>
          <w:sz w:val="18"/>
        </w:rPr>
        <w:t>size()</w:t>
      </w:r>
      <w:r>
        <w:rPr>
          <w:spacing w:val="19"/>
          <w:sz w:val="18"/>
        </w:rPr>
        <w:t>、</w:t>
      </w:r>
      <w:r>
        <w:rPr>
          <w:rFonts w:ascii="Times New Roman" w:hAnsi="Times New Roman" w:eastAsia="Times New Roman"/>
          <w:i/>
          <w:sz w:val="18"/>
        </w:rPr>
        <w:t>capacity()</w:t>
      </w:r>
      <w:r>
        <w:rPr>
          <w:sz w:val="18"/>
        </w:rPr>
        <w:t>。</w:t>
      </w:r>
    </w:p>
    <w:p>
      <w:pPr>
        <w:pStyle w:val="11"/>
        <w:spacing w:before="6"/>
        <w:rPr>
          <w:rFonts w:ascii="宋体"/>
          <w:sz w:val="17"/>
        </w:rPr>
      </w:pPr>
    </w:p>
    <w:p>
      <w:pPr>
        <w:spacing w:before="0"/>
        <w:ind w:left="2627" w:right="0" w:firstLine="0"/>
        <w:jc w:val="left"/>
        <w:rPr>
          <w:rFonts w:hint="eastAsia" w:ascii="宋体" w:eastAsia="宋体"/>
          <w:sz w:val="18"/>
        </w:rPr>
      </w:pPr>
      <w:r>
        <w:rPr>
          <w:rFonts w:hint="eastAsia" w:ascii="宋体" w:eastAsia="宋体"/>
          <w:sz w:val="18"/>
        </w:rPr>
        <w:t>執行結果如下：</w:t>
      </w:r>
    </w:p>
    <w:p>
      <w:pPr>
        <w:pStyle w:val="11"/>
        <w:spacing w:before="10"/>
        <w:rPr>
          <w:rFonts w:ascii="宋体"/>
          <w:sz w:val="21"/>
        </w:rPr>
      </w:pPr>
    </w:p>
    <w:tbl>
      <w:tblPr>
        <w:tblStyle w:val="12"/>
        <w:tblW w:w="0" w:type="auto"/>
        <w:tblInd w:w="28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77"/>
        <w:gridCol w:w="575"/>
        <w:gridCol w:w="191"/>
        <w:gridCol w:w="959"/>
        <w:gridCol w:w="2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577" w:type="dxa"/>
          </w:tcPr>
          <w:p>
            <w:pPr>
              <w:pStyle w:val="16"/>
              <w:spacing w:before="0" w:line="180" w:lineRule="exact"/>
              <w:ind w:right="46"/>
              <w:jc w:val="right"/>
              <w:rPr>
                <w:sz w:val="16"/>
              </w:rPr>
            </w:pPr>
            <w:r>
              <w:rPr>
                <w:sz w:val="16"/>
              </w:rPr>
              <w:t>ivec:</w:t>
            </w:r>
          </w:p>
        </w:tc>
        <w:tc>
          <w:tcPr>
            <w:tcW w:w="575" w:type="dxa"/>
          </w:tcPr>
          <w:p>
            <w:pPr>
              <w:pStyle w:val="16"/>
              <w:spacing w:before="0" w:line="180" w:lineRule="exact"/>
              <w:ind w:left="27" w:right="26"/>
              <w:jc w:val="center"/>
              <w:rPr>
                <w:sz w:val="16"/>
              </w:rPr>
            </w:pPr>
            <w:r>
              <w:rPr>
                <w:sz w:val="16"/>
              </w:rPr>
              <w:t>size:</w:t>
            </w:r>
          </w:p>
        </w:tc>
        <w:tc>
          <w:tcPr>
            <w:tcW w:w="191" w:type="dxa"/>
          </w:tcPr>
          <w:p>
            <w:pPr>
              <w:pStyle w:val="16"/>
              <w:spacing w:before="0" w:line="180" w:lineRule="exact"/>
              <w:ind w:left="49"/>
              <w:rPr>
                <w:sz w:val="16"/>
              </w:rPr>
            </w:pPr>
            <w:r>
              <w:rPr>
                <w:w w:val="98"/>
                <w:sz w:val="16"/>
              </w:rPr>
              <w:t>0</w:t>
            </w:r>
          </w:p>
        </w:tc>
        <w:tc>
          <w:tcPr>
            <w:tcW w:w="959" w:type="dxa"/>
          </w:tcPr>
          <w:p>
            <w:pPr>
              <w:pStyle w:val="16"/>
              <w:spacing w:before="0" w:line="180" w:lineRule="exact"/>
              <w:ind w:left="29" w:right="24"/>
              <w:jc w:val="center"/>
              <w:rPr>
                <w:sz w:val="16"/>
              </w:rPr>
            </w:pPr>
            <w:r>
              <w:rPr>
                <w:sz w:val="16"/>
              </w:rPr>
              <w:t>capacity:</w:t>
            </w:r>
          </w:p>
        </w:tc>
        <w:tc>
          <w:tcPr>
            <w:tcW w:w="289" w:type="dxa"/>
          </w:tcPr>
          <w:p>
            <w:pPr>
              <w:pStyle w:val="16"/>
              <w:spacing w:before="0" w:line="180" w:lineRule="exact"/>
              <w:ind w:right="89"/>
              <w:jc w:val="center"/>
              <w:rPr>
                <w:sz w:val="16"/>
              </w:rPr>
            </w:pPr>
            <w:r>
              <w:rPr>
                <w:w w:val="98"/>
                <w:sz w:val="16"/>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577" w:type="dxa"/>
          </w:tcPr>
          <w:p>
            <w:pPr>
              <w:pStyle w:val="16"/>
              <w:ind w:right="46"/>
              <w:jc w:val="right"/>
              <w:rPr>
                <w:sz w:val="16"/>
              </w:rPr>
            </w:pPr>
            <w:r>
              <w:rPr>
                <w:sz w:val="16"/>
              </w:rPr>
              <w:t>ivec:</w:t>
            </w:r>
          </w:p>
        </w:tc>
        <w:tc>
          <w:tcPr>
            <w:tcW w:w="575" w:type="dxa"/>
          </w:tcPr>
          <w:p>
            <w:pPr>
              <w:pStyle w:val="16"/>
              <w:ind w:left="27" w:right="26"/>
              <w:jc w:val="center"/>
              <w:rPr>
                <w:sz w:val="16"/>
              </w:rPr>
            </w:pPr>
            <w:r>
              <w:rPr>
                <w:sz w:val="16"/>
              </w:rPr>
              <w:t>size:</w:t>
            </w:r>
          </w:p>
        </w:tc>
        <w:tc>
          <w:tcPr>
            <w:tcW w:w="191" w:type="dxa"/>
          </w:tcPr>
          <w:p>
            <w:pPr>
              <w:pStyle w:val="16"/>
              <w:ind w:left="49"/>
              <w:rPr>
                <w:sz w:val="16"/>
              </w:rPr>
            </w:pPr>
            <w:r>
              <w:rPr>
                <w:w w:val="98"/>
                <w:sz w:val="16"/>
              </w:rPr>
              <w:t>1</w:t>
            </w:r>
          </w:p>
        </w:tc>
        <w:tc>
          <w:tcPr>
            <w:tcW w:w="959" w:type="dxa"/>
          </w:tcPr>
          <w:p>
            <w:pPr>
              <w:pStyle w:val="16"/>
              <w:ind w:left="29" w:right="24"/>
              <w:jc w:val="center"/>
              <w:rPr>
                <w:sz w:val="16"/>
              </w:rPr>
            </w:pPr>
            <w:r>
              <w:rPr>
                <w:sz w:val="16"/>
              </w:rPr>
              <w:t>capacity:</w:t>
            </w:r>
          </w:p>
        </w:tc>
        <w:tc>
          <w:tcPr>
            <w:tcW w:w="289" w:type="dxa"/>
          </w:tcPr>
          <w:p>
            <w:pPr>
              <w:pStyle w:val="16"/>
              <w:ind w:right="89"/>
              <w:jc w:val="center"/>
              <w:rPr>
                <w:sz w:val="16"/>
              </w:rPr>
            </w:pPr>
            <w:r>
              <w:rPr>
                <w:w w:val="98"/>
                <w:sz w:val="16"/>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577" w:type="dxa"/>
          </w:tcPr>
          <w:p>
            <w:pPr>
              <w:pStyle w:val="16"/>
              <w:ind w:right="46"/>
              <w:jc w:val="right"/>
              <w:rPr>
                <w:sz w:val="16"/>
              </w:rPr>
            </w:pPr>
            <w:r>
              <w:rPr>
                <w:sz w:val="16"/>
              </w:rPr>
              <w:t>ivec:</w:t>
            </w:r>
          </w:p>
        </w:tc>
        <w:tc>
          <w:tcPr>
            <w:tcW w:w="575" w:type="dxa"/>
          </w:tcPr>
          <w:p>
            <w:pPr>
              <w:pStyle w:val="16"/>
              <w:ind w:left="27" w:right="26"/>
              <w:jc w:val="center"/>
              <w:rPr>
                <w:sz w:val="16"/>
              </w:rPr>
            </w:pPr>
            <w:r>
              <w:rPr>
                <w:sz w:val="16"/>
              </w:rPr>
              <w:t>size:</w:t>
            </w:r>
          </w:p>
        </w:tc>
        <w:tc>
          <w:tcPr>
            <w:tcW w:w="191" w:type="dxa"/>
          </w:tcPr>
          <w:p>
            <w:pPr>
              <w:pStyle w:val="16"/>
              <w:ind w:left="49"/>
              <w:rPr>
                <w:sz w:val="16"/>
              </w:rPr>
            </w:pPr>
            <w:r>
              <w:rPr>
                <w:w w:val="98"/>
                <w:sz w:val="16"/>
              </w:rPr>
              <w:t>2</w:t>
            </w:r>
          </w:p>
        </w:tc>
        <w:tc>
          <w:tcPr>
            <w:tcW w:w="959" w:type="dxa"/>
          </w:tcPr>
          <w:p>
            <w:pPr>
              <w:pStyle w:val="16"/>
              <w:ind w:left="29" w:right="24"/>
              <w:jc w:val="center"/>
              <w:rPr>
                <w:sz w:val="16"/>
              </w:rPr>
            </w:pPr>
            <w:r>
              <w:rPr>
                <w:sz w:val="16"/>
              </w:rPr>
              <w:t>capacity:</w:t>
            </w:r>
          </w:p>
        </w:tc>
        <w:tc>
          <w:tcPr>
            <w:tcW w:w="289" w:type="dxa"/>
          </w:tcPr>
          <w:p>
            <w:pPr>
              <w:pStyle w:val="16"/>
              <w:ind w:right="89"/>
              <w:jc w:val="center"/>
              <w:rPr>
                <w:sz w:val="16"/>
              </w:rPr>
            </w:pPr>
            <w:r>
              <w:rPr>
                <w:w w:val="98"/>
                <w:sz w:val="16"/>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577" w:type="dxa"/>
          </w:tcPr>
          <w:p>
            <w:pPr>
              <w:pStyle w:val="16"/>
              <w:ind w:right="46"/>
              <w:jc w:val="right"/>
              <w:rPr>
                <w:sz w:val="16"/>
              </w:rPr>
            </w:pPr>
            <w:r>
              <w:rPr>
                <w:sz w:val="16"/>
              </w:rPr>
              <w:t>ivec:</w:t>
            </w:r>
          </w:p>
        </w:tc>
        <w:tc>
          <w:tcPr>
            <w:tcW w:w="575" w:type="dxa"/>
          </w:tcPr>
          <w:p>
            <w:pPr>
              <w:pStyle w:val="16"/>
              <w:ind w:left="27" w:right="26"/>
              <w:jc w:val="center"/>
              <w:rPr>
                <w:sz w:val="16"/>
              </w:rPr>
            </w:pPr>
            <w:r>
              <w:rPr>
                <w:sz w:val="16"/>
              </w:rPr>
              <w:t>size:</w:t>
            </w:r>
          </w:p>
        </w:tc>
        <w:tc>
          <w:tcPr>
            <w:tcW w:w="191" w:type="dxa"/>
          </w:tcPr>
          <w:p>
            <w:pPr>
              <w:pStyle w:val="16"/>
              <w:ind w:left="49"/>
              <w:rPr>
                <w:sz w:val="16"/>
              </w:rPr>
            </w:pPr>
            <w:r>
              <w:rPr>
                <w:w w:val="98"/>
                <w:sz w:val="16"/>
              </w:rPr>
              <w:t>3</w:t>
            </w:r>
          </w:p>
        </w:tc>
        <w:tc>
          <w:tcPr>
            <w:tcW w:w="959" w:type="dxa"/>
          </w:tcPr>
          <w:p>
            <w:pPr>
              <w:pStyle w:val="16"/>
              <w:ind w:left="29" w:right="24"/>
              <w:jc w:val="center"/>
              <w:rPr>
                <w:sz w:val="16"/>
              </w:rPr>
            </w:pPr>
            <w:r>
              <w:rPr>
                <w:sz w:val="16"/>
              </w:rPr>
              <w:t>capacity:</w:t>
            </w:r>
          </w:p>
        </w:tc>
        <w:tc>
          <w:tcPr>
            <w:tcW w:w="289" w:type="dxa"/>
          </w:tcPr>
          <w:p>
            <w:pPr>
              <w:pStyle w:val="16"/>
              <w:ind w:right="89"/>
              <w:jc w:val="center"/>
              <w:rPr>
                <w:sz w:val="16"/>
              </w:rPr>
            </w:pPr>
            <w:r>
              <w:rPr>
                <w:w w:val="98"/>
                <w:sz w:val="16"/>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577" w:type="dxa"/>
          </w:tcPr>
          <w:p>
            <w:pPr>
              <w:pStyle w:val="16"/>
              <w:ind w:right="46"/>
              <w:jc w:val="right"/>
              <w:rPr>
                <w:sz w:val="16"/>
              </w:rPr>
            </w:pPr>
            <w:r>
              <w:rPr>
                <w:sz w:val="16"/>
              </w:rPr>
              <w:t>ivec:</w:t>
            </w:r>
          </w:p>
        </w:tc>
        <w:tc>
          <w:tcPr>
            <w:tcW w:w="575" w:type="dxa"/>
          </w:tcPr>
          <w:p>
            <w:pPr>
              <w:pStyle w:val="16"/>
              <w:ind w:left="27" w:right="26"/>
              <w:jc w:val="center"/>
              <w:rPr>
                <w:sz w:val="16"/>
              </w:rPr>
            </w:pPr>
            <w:r>
              <w:rPr>
                <w:sz w:val="16"/>
              </w:rPr>
              <w:t>size:</w:t>
            </w:r>
          </w:p>
        </w:tc>
        <w:tc>
          <w:tcPr>
            <w:tcW w:w="191" w:type="dxa"/>
          </w:tcPr>
          <w:p>
            <w:pPr>
              <w:pStyle w:val="16"/>
              <w:ind w:left="49"/>
              <w:rPr>
                <w:sz w:val="16"/>
              </w:rPr>
            </w:pPr>
            <w:r>
              <w:rPr>
                <w:w w:val="98"/>
                <w:sz w:val="16"/>
              </w:rPr>
              <w:t>4</w:t>
            </w:r>
          </w:p>
        </w:tc>
        <w:tc>
          <w:tcPr>
            <w:tcW w:w="959" w:type="dxa"/>
          </w:tcPr>
          <w:p>
            <w:pPr>
              <w:pStyle w:val="16"/>
              <w:ind w:left="29" w:right="24"/>
              <w:jc w:val="center"/>
              <w:rPr>
                <w:sz w:val="16"/>
              </w:rPr>
            </w:pPr>
            <w:r>
              <w:rPr>
                <w:sz w:val="16"/>
              </w:rPr>
              <w:t>capacity:</w:t>
            </w:r>
          </w:p>
        </w:tc>
        <w:tc>
          <w:tcPr>
            <w:tcW w:w="289" w:type="dxa"/>
          </w:tcPr>
          <w:p>
            <w:pPr>
              <w:pStyle w:val="16"/>
              <w:ind w:right="89"/>
              <w:jc w:val="center"/>
              <w:rPr>
                <w:sz w:val="16"/>
              </w:rPr>
            </w:pPr>
            <w:r>
              <w:rPr>
                <w:w w:val="98"/>
                <w:sz w:val="16"/>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577" w:type="dxa"/>
          </w:tcPr>
          <w:p>
            <w:pPr>
              <w:pStyle w:val="16"/>
              <w:ind w:right="46"/>
              <w:jc w:val="right"/>
              <w:rPr>
                <w:sz w:val="16"/>
              </w:rPr>
            </w:pPr>
            <w:r>
              <w:rPr>
                <w:sz w:val="16"/>
              </w:rPr>
              <w:t>ivec:</w:t>
            </w:r>
          </w:p>
        </w:tc>
        <w:tc>
          <w:tcPr>
            <w:tcW w:w="575" w:type="dxa"/>
          </w:tcPr>
          <w:p>
            <w:pPr>
              <w:pStyle w:val="16"/>
              <w:ind w:left="27" w:right="26"/>
              <w:jc w:val="center"/>
              <w:rPr>
                <w:sz w:val="16"/>
              </w:rPr>
            </w:pPr>
            <w:r>
              <w:rPr>
                <w:sz w:val="16"/>
              </w:rPr>
              <w:t>size:</w:t>
            </w:r>
          </w:p>
        </w:tc>
        <w:tc>
          <w:tcPr>
            <w:tcW w:w="191" w:type="dxa"/>
          </w:tcPr>
          <w:p>
            <w:pPr>
              <w:pStyle w:val="16"/>
              <w:ind w:left="49"/>
              <w:rPr>
                <w:sz w:val="16"/>
              </w:rPr>
            </w:pPr>
            <w:r>
              <w:rPr>
                <w:w w:val="98"/>
                <w:sz w:val="16"/>
              </w:rPr>
              <w:t>5</w:t>
            </w:r>
          </w:p>
        </w:tc>
        <w:tc>
          <w:tcPr>
            <w:tcW w:w="959" w:type="dxa"/>
          </w:tcPr>
          <w:p>
            <w:pPr>
              <w:pStyle w:val="16"/>
              <w:ind w:left="29" w:right="24"/>
              <w:jc w:val="center"/>
              <w:rPr>
                <w:sz w:val="16"/>
              </w:rPr>
            </w:pPr>
            <w:r>
              <w:rPr>
                <w:sz w:val="16"/>
              </w:rPr>
              <w:t>capacity:</w:t>
            </w:r>
          </w:p>
        </w:tc>
        <w:tc>
          <w:tcPr>
            <w:tcW w:w="289" w:type="dxa"/>
          </w:tcPr>
          <w:p>
            <w:pPr>
              <w:pStyle w:val="16"/>
              <w:ind w:right="89"/>
              <w:jc w:val="center"/>
              <w:rPr>
                <w:sz w:val="16"/>
              </w:rPr>
            </w:pPr>
            <w:r>
              <w:rPr>
                <w:w w:val="98"/>
                <w:sz w:val="16"/>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577" w:type="dxa"/>
          </w:tcPr>
          <w:p>
            <w:pPr>
              <w:pStyle w:val="16"/>
              <w:ind w:right="46"/>
              <w:jc w:val="right"/>
              <w:rPr>
                <w:sz w:val="16"/>
              </w:rPr>
            </w:pPr>
            <w:r>
              <w:rPr>
                <w:sz w:val="16"/>
              </w:rPr>
              <w:t>ivec:</w:t>
            </w:r>
          </w:p>
        </w:tc>
        <w:tc>
          <w:tcPr>
            <w:tcW w:w="575" w:type="dxa"/>
          </w:tcPr>
          <w:p>
            <w:pPr>
              <w:pStyle w:val="16"/>
              <w:ind w:left="27" w:right="26"/>
              <w:jc w:val="center"/>
              <w:rPr>
                <w:sz w:val="16"/>
              </w:rPr>
            </w:pPr>
            <w:r>
              <w:rPr>
                <w:sz w:val="16"/>
              </w:rPr>
              <w:t>size:</w:t>
            </w:r>
          </w:p>
        </w:tc>
        <w:tc>
          <w:tcPr>
            <w:tcW w:w="191" w:type="dxa"/>
          </w:tcPr>
          <w:p>
            <w:pPr>
              <w:pStyle w:val="16"/>
              <w:ind w:left="49"/>
              <w:rPr>
                <w:sz w:val="16"/>
              </w:rPr>
            </w:pPr>
            <w:r>
              <w:rPr>
                <w:w w:val="98"/>
                <w:sz w:val="16"/>
              </w:rPr>
              <w:t>6</w:t>
            </w:r>
          </w:p>
        </w:tc>
        <w:tc>
          <w:tcPr>
            <w:tcW w:w="959" w:type="dxa"/>
          </w:tcPr>
          <w:p>
            <w:pPr>
              <w:pStyle w:val="16"/>
              <w:ind w:left="28" w:right="24"/>
              <w:jc w:val="center"/>
              <w:rPr>
                <w:sz w:val="16"/>
              </w:rPr>
            </w:pPr>
            <w:r>
              <w:rPr>
                <w:sz w:val="16"/>
              </w:rPr>
              <w:t>capacity:</w:t>
            </w:r>
          </w:p>
        </w:tc>
        <w:tc>
          <w:tcPr>
            <w:tcW w:w="289" w:type="dxa"/>
          </w:tcPr>
          <w:p>
            <w:pPr>
              <w:pStyle w:val="16"/>
              <w:ind w:right="89"/>
              <w:jc w:val="center"/>
              <w:rPr>
                <w:sz w:val="16"/>
              </w:rPr>
            </w:pPr>
            <w:r>
              <w:rPr>
                <w:w w:val="98"/>
                <w:sz w:val="16"/>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577" w:type="dxa"/>
          </w:tcPr>
          <w:p>
            <w:pPr>
              <w:pStyle w:val="16"/>
              <w:ind w:right="46"/>
              <w:jc w:val="right"/>
              <w:rPr>
                <w:sz w:val="16"/>
              </w:rPr>
            </w:pPr>
            <w:r>
              <w:rPr>
                <w:sz w:val="16"/>
              </w:rPr>
              <w:t>ivec:</w:t>
            </w:r>
          </w:p>
        </w:tc>
        <w:tc>
          <w:tcPr>
            <w:tcW w:w="575" w:type="dxa"/>
          </w:tcPr>
          <w:p>
            <w:pPr>
              <w:pStyle w:val="16"/>
              <w:ind w:left="27" w:right="26"/>
              <w:jc w:val="center"/>
              <w:rPr>
                <w:sz w:val="16"/>
              </w:rPr>
            </w:pPr>
            <w:r>
              <w:rPr>
                <w:sz w:val="16"/>
              </w:rPr>
              <w:t>size:</w:t>
            </w:r>
          </w:p>
        </w:tc>
        <w:tc>
          <w:tcPr>
            <w:tcW w:w="191" w:type="dxa"/>
          </w:tcPr>
          <w:p>
            <w:pPr>
              <w:pStyle w:val="16"/>
              <w:ind w:left="49"/>
              <w:rPr>
                <w:sz w:val="16"/>
              </w:rPr>
            </w:pPr>
            <w:r>
              <w:rPr>
                <w:w w:val="98"/>
                <w:sz w:val="16"/>
              </w:rPr>
              <w:t>7</w:t>
            </w:r>
          </w:p>
        </w:tc>
        <w:tc>
          <w:tcPr>
            <w:tcW w:w="959" w:type="dxa"/>
          </w:tcPr>
          <w:p>
            <w:pPr>
              <w:pStyle w:val="16"/>
              <w:ind w:left="28" w:right="24"/>
              <w:jc w:val="center"/>
              <w:rPr>
                <w:sz w:val="16"/>
              </w:rPr>
            </w:pPr>
            <w:r>
              <w:rPr>
                <w:sz w:val="16"/>
              </w:rPr>
              <w:t>capacity:</w:t>
            </w:r>
          </w:p>
        </w:tc>
        <w:tc>
          <w:tcPr>
            <w:tcW w:w="289" w:type="dxa"/>
          </w:tcPr>
          <w:p>
            <w:pPr>
              <w:pStyle w:val="16"/>
              <w:ind w:right="89"/>
              <w:jc w:val="center"/>
              <w:rPr>
                <w:sz w:val="16"/>
              </w:rPr>
            </w:pPr>
            <w:r>
              <w:rPr>
                <w:w w:val="98"/>
                <w:sz w:val="16"/>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577" w:type="dxa"/>
          </w:tcPr>
          <w:p>
            <w:pPr>
              <w:pStyle w:val="16"/>
              <w:ind w:right="46"/>
              <w:jc w:val="right"/>
              <w:rPr>
                <w:sz w:val="16"/>
              </w:rPr>
            </w:pPr>
            <w:r>
              <w:rPr>
                <w:sz w:val="16"/>
              </w:rPr>
              <w:t>ivec:</w:t>
            </w:r>
          </w:p>
        </w:tc>
        <w:tc>
          <w:tcPr>
            <w:tcW w:w="575" w:type="dxa"/>
          </w:tcPr>
          <w:p>
            <w:pPr>
              <w:pStyle w:val="16"/>
              <w:ind w:left="27" w:right="26"/>
              <w:jc w:val="center"/>
              <w:rPr>
                <w:sz w:val="16"/>
              </w:rPr>
            </w:pPr>
            <w:r>
              <w:rPr>
                <w:sz w:val="16"/>
              </w:rPr>
              <w:t>size:</w:t>
            </w:r>
          </w:p>
        </w:tc>
        <w:tc>
          <w:tcPr>
            <w:tcW w:w="191" w:type="dxa"/>
          </w:tcPr>
          <w:p>
            <w:pPr>
              <w:pStyle w:val="16"/>
              <w:ind w:left="49"/>
              <w:rPr>
                <w:sz w:val="16"/>
              </w:rPr>
            </w:pPr>
            <w:r>
              <w:rPr>
                <w:w w:val="98"/>
                <w:sz w:val="16"/>
              </w:rPr>
              <w:t>8</w:t>
            </w:r>
          </w:p>
        </w:tc>
        <w:tc>
          <w:tcPr>
            <w:tcW w:w="959" w:type="dxa"/>
          </w:tcPr>
          <w:p>
            <w:pPr>
              <w:pStyle w:val="16"/>
              <w:ind w:left="28" w:right="24"/>
              <w:jc w:val="center"/>
              <w:rPr>
                <w:sz w:val="16"/>
              </w:rPr>
            </w:pPr>
            <w:r>
              <w:rPr>
                <w:sz w:val="16"/>
              </w:rPr>
              <w:t>capacity:</w:t>
            </w:r>
          </w:p>
        </w:tc>
        <w:tc>
          <w:tcPr>
            <w:tcW w:w="289" w:type="dxa"/>
          </w:tcPr>
          <w:p>
            <w:pPr>
              <w:pStyle w:val="16"/>
              <w:ind w:right="89"/>
              <w:jc w:val="center"/>
              <w:rPr>
                <w:sz w:val="16"/>
              </w:rPr>
            </w:pPr>
            <w:r>
              <w:rPr>
                <w:w w:val="98"/>
                <w:sz w:val="16"/>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577" w:type="dxa"/>
          </w:tcPr>
          <w:p>
            <w:pPr>
              <w:pStyle w:val="16"/>
              <w:spacing w:line="161" w:lineRule="exact"/>
              <w:ind w:right="46"/>
              <w:jc w:val="right"/>
              <w:rPr>
                <w:sz w:val="16"/>
              </w:rPr>
            </w:pPr>
            <w:r>
              <w:rPr>
                <w:sz w:val="16"/>
              </w:rPr>
              <w:t>ivec:</w:t>
            </w:r>
          </w:p>
        </w:tc>
        <w:tc>
          <w:tcPr>
            <w:tcW w:w="575" w:type="dxa"/>
          </w:tcPr>
          <w:p>
            <w:pPr>
              <w:pStyle w:val="16"/>
              <w:spacing w:line="161" w:lineRule="exact"/>
              <w:ind w:left="27" w:right="26"/>
              <w:jc w:val="center"/>
              <w:rPr>
                <w:sz w:val="16"/>
              </w:rPr>
            </w:pPr>
            <w:r>
              <w:rPr>
                <w:sz w:val="16"/>
              </w:rPr>
              <w:t>size:</w:t>
            </w:r>
          </w:p>
        </w:tc>
        <w:tc>
          <w:tcPr>
            <w:tcW w:w="191" w:type="dxa"/>
          </w:tcPr>
          <w:p>
            <w:pPr>
              <w:pStyle w:val="16"/>
              <w:spacing w:line="161" w:lineRule="exact"/>
              <w:ind w:left="49"/>
              <w:rPr>
                <w:sz w:val="16"/>
              </w:rPr>
            </w:pPr>
            <w:r>
              <w:rPr>
                <w:w w:val="98"/>
                <w:sz w:val="16"/>
              </w:rPr>
              <w:t>9</w:t>
            </w:r>
          </w:p>
        </w:tc>
        <w:tc>
          <w:tcPr>
            <w:tcW w:w="959" w:type="dxa"/>
          </w:tcPr>
          <w:p>
            <w:pPr>
              <w:pStyle w:val="16"/>
              <w:spacing w:line="161" w:lineRule="exact"/>
              <w:ind w:left="28" w:right="24"/>
              <w:jc w:val="center"/>
              <w:rPr>
                <w:sz w:val="16"/>
              </w:rPr>
            </w:pPr>
            <w:r>
              <w:rPr>
                <w:sz w:val="16"/>
              </w:rPr>
              <w:t>capacity:</w:t>
            </w:r>
          </w:p>
        </w:tc>
        <w:tc>
          <w:tcPr>
            <w:tcW w:w="289" w:type="dxa"/>
          </w:tcPr>
          <w:p>
            <w:pPr>
              <w:pStyle w:val="16"/>
              <w:spacing w:line="161" w:lineRule="exact"/>
              <w:ind w:left="28" w:right="24"/>
              <w:jc w:val="center"/>
              <w:rPr>
                <w:sz w:val="16"/>
              </w:rPr>
            </w:pPr>
            <w:r>
              <w:rPr>
                <w:sz w:val="16"/>
              </w:rPr>
              <w:t>16</w:t>
            </w:r>
          </w:p>
        </w:tc>
      </w:tr>
    </w:tbl>
    <w:p>
      <w:pPr>
        <w:pStyle w:val="11"/>
        <w:spacing w:before="40"/>
        <w:ind w:left="2910"/>
      </w:pPr>
      <w:r>
        <w:t>ivec:</w:t>
      </w:r>
      <w:r>
        <w:rPr>
          <w:spacing w:val="-5"/>
        </w:rPr>
        <w:t xml:space="preserve"> </w:t>
      </w:r>
      <w:r>
        <w:t>size:</w:t>
      </w:r>
      <w:r>
        <w:rPr>
          <w:spacing w:val="-5"/>
        </w:rPr>
        <w:t xml:space="preserve"> </w:t>
      </w:r>
      <w:r>
        <w:t>10</w:t>
      </w:r>
      <w:r>
        <w:rPr>
          <w:spacing w:val="-5"/>
        </w:rPr>
        <w:t xml:space="preserve"> </w:t>
      </w:r>
      <w:r>
        <w:t>capacity:</w:t>
      </w:r>
      <w:r>
        <w:rPr>
          <w:spacing w:val="-5"/>
        </w:rPr>
        <w:t xml:space="preserve"> </w:t>
      </w:r>
      <w:r>
        <w:t>16</w:t>
      </w:r>
    </w:p>
    <w:p>
      <w:pPr>
        <w:pStyle w:val="11"/>
        <w:rPr>
          <w:sz w:val="20"/>
        </w:rPr>
      </w:pPr>
    </w:p>
    <w:p>
      <w:pPr>
        <w:pStyle w:val="11"/>
        <w:spacing w:before="9"/>
        <w:rPr>
          <w:sz w:val="22"/>
        </w:rPr>
      </w:pPr>
    </w:p>
    <w:p>
      <w:pPr>
        <w:pStyle w:val="5"/>
        <w:ind w:left="0" w:right="500"/>
        <w:jc w:val="right"/>
      </w:pPr>
      <w:r>
        <w:t>73</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565" o:spid="_x0000_s1565" o:spt="1" style="position:absolute;left:0pt;margin-left:131.9pt;margin-top:18.85pt;height:0.7pt;width:323pt;mso-position-horizontal-relative:page;mso-wrap-distance-bottom:0pt;mso-wrap-distance-top:0pt;z-index:-251328512;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spacing w:before="11"/>
        <w:rPr>
          <w:rFonts w:ascii="宋体"/>
          <w:sz w:val="10"/>
        </w:rPr>
      </w:pPr>
    </w:p>
    <w:tbl>
      <w:tblPr>
        <w:tblStyle w:val="12"/>
        <w:tblW w:w="0" w:type="auto"/>
        <w:tblInd w:w="28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77"/>
        <w:gridCol w:w="575"/>
        <w:gridCol w:w="287"/>
        <w:gridCol w:w="959"/>
        <w:gridCol w:w="2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577" w:type="dxa"/>
          </w:tcPr>
          <w:p>
            <w:pPr>
              <w:pStyle w:val="16"/>
              <w:spacing w:before="0" w:line="180" w:lineRule="exact"/>
              <w:ind w:right="46"/>
              <w:jc w:val="right"/>
              <w:rPr>
                <w:sz w:val="16"/>
              </w:rPr>
            </w:pPr>
            <w:r>
              <w:rPr>
                <w:sz w:val="16"/>
              </w:rPr>
              <w:t>ivec:</w:t>
            </w:r>
          </w:p>
        </w:tc>
        <w:tc>
          <w:tcPr>
            <w:tcW w:w="575" w:type="dxa"/>
          </w:tcPr>
          <w:p>
            <w:pPr>
              <w:pStyle w:val="16"/>
              <w:spacing w:before="0" w:line="180" w:lineRule="exact"/>
              <w:ind w:left="27" w:right="26"/>
              <w:jc w:val="center"/>
              <w:rPr>
                <w:sz w:val="16"/>
              </w:rPr>
            </w:pPr>
            <w:r>
              <w:rPr>
                <w:sz w:val="16"/>
              </w:rPr>
              <w:t>size:</w:t>
            </w:r>
          </w:p>
        </w:tc>
        <w:tc>
          <w:tcPr>
            <w:tcW w:w="287" w:type="dxa"/>
          </w:tcPr>
          <w:p>
            <w:pPr>
              <w:pStyle w:val="16"/>
              <w:spacing w:before="0" w:line="180" w:lineRule="exact"/>
              <w:ind w:left="27" w:right="24"/>
              <w:jc w:val="center"/>
              <w:rPr>
                <w:sz w:val="16"/>
              </w:rPr>
            </w:pPr>
            <w:r>
              <w:rPr>
                <w:sz w:val="16"/>
              </w:rPr>
              <w:t>11</w:t>
            </w:r>
          </w:p>
        </w:tc>
        <w:tc>
          <w:tcPr>
            <w:tcW w:w="959" w:type="dxa"/>
          </w:tcPr>
          <w:p>
            <w:pPr>
              <w:pStyle w:val="16"/>
              <w:spacing w:before="0" w:line="180" w:lineRule="exact"/>
              <w:ind w:right="43"/>
              <w:jc w:val="right"/>
              <w:rPr>
                <w:sz w:val="16"/>
              </w:rPr>
            </w:pPr>
            <w:r>
              <w:rPr>
                <w:sz w:val="16"/>
              </w:rPr>
              <w:t>capacity:</w:t>
            </w:r>
          </w:p>
        </w:tc>
        <w:tc>
          <w:tcPr>
            <w:tcW w:w="289" w:type="dxa"/>
          </w:tcPr>
          <w:p>
            <w:pPr>
              <w:pStyle w:val="16"/>
              <w:spacing w:before="0" w:line="180" w:lineRule="exact"/>
              <w:ind w:left="28" w:right="24"/>
              <w:jc w:val="center"/>
              <w:rPr>
                <w:sz w:val="16"/>
              </w:rPr>
            </w:pPr>
            <w:r>
              <w:rPr>
                <w:sz w:val="16"/>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577" w:type="dxa"/>
          </w:tcPr>
          <w:p>
            <w:pPr>
              <w:pStyle w:val="16"/>
              <w:ind w:right="46"/>
              <w:jc w:val="right"/>
              <w:rPr>
                <w:sz w:val="16"/>
              </w:rPr>
            </w:pPr>
            <w:r>
              <w:rPr>
                <w:sz w:val="16"/>
              </w:rPr>
              <w:t>ivec:</w:t>
            </w:r>
          </w:p>
        </w:tc>
        <w:tc>
          <w:tcPr>
            <w:tcW w:w="575" w:type="dxa"/>
          </w:tcPr>
          <w:p>
            <w:pPr>
              <w:pStyle w:val="16"/>
              <w:ind w:left="27" w:right="26"/>
              <w:jc w:val="center"/>
              <w:rPr>
                <w:sz w:val="16"/>
              </w:rPr>
            </w:pPr>
            <w:r>
              <w:rPr>
                <w:sz w:val="16"/>
              </w:rPr>
              <w:t>size:</w:t>
            </w:r>
          </w:p>
        </w:tc>
        <w:tc>
          <w:tcPr>
            <w:tcW w:w="287" w:type="dxa"/>
          </w:tcPr>
          <w:p>
            <w:pPr>
              <w:pStyle w:val="16"/>
              <w:ind w:left="27" w:right="24"/>
              <w:jc w:val="center"/>
              <w:rPr>
                <w:sz w:val="16"/>
              </w:rPr>
            </w:pPr>
            <w:r>
              <w:rPr>
                <w:sz w:val="16"/>
              </w:rPr>
              <w:t>12</w:t>
            </w:r>
          </w:p>
        </w:tc>
        <w:tc>
          <w:tcPr>
            <w:tcW w:w="959" w:type="dxa"/>
          </w:tcPr>
          <w:p>
            <w:pPr>
              <w:pStyle w:val="16"/>
              <w:ind w:right="43"/>
              <w:jc w:val="right"/>
              <w:rPr>
                <w:sz w:val="16"/>
              </w:rPr>
            </w:pPr>
            <w:r>
              <w:rPr>
                <w:sz w:val="16"/>
              </w:rPr>
              <w:t>capacity:</w:t>
            </w:r>
          </w:p>
        </w:tc>
        <w:tc>
          <w:tcPr>
            <w:tcW w:w="289" w:type="dxa"/>
          </w:tcPr>
          <w:p>
            <w:pPr>
              <w:pStyle w:val="16"/>
              <w:ind w:left="28" w:right="24"/>
              <w:jc w:val="center"/>
              <w:rPr>
                <w:sz w:val="16"/>
              </w:rPr>
            </w:pPr>
            <w:r>
              <w:rPr>
                <w:sz w:val="16"/>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577" w:type="dxa"/>
          </w:tcPr>
          <w:p>
            <w:pPr>
              <w:pStyle w:val="16"/>
              <w:ind w:right="46"/>
              <w:jc w:val="right"/>
              <w:rPr>
                <w:sz w:val="16"/>
              </w:rPr>
            </w:pPr>
            <w:r>
              <w:rPr>
                <w:sz w:val="16"/>
              </w:rPr>
              <w:t>ivec:</w:t>
            </w:r>
          </w:p>
        </w:tc>
        <w:tc>
          <w:tcPr>
            <w:tcW w:w="575" w:type="dxa"/>
          </w:tcPr>
          <w:p>
            <w:pPr>
              <w:pStyle w:val="16"/>
              <w:ind w:left="27" w:right="26"/>
              <w:jc w:val="center"/>
              <w:rPr>
                <w:sz w:val="16"/>
              </w:rPr>
            </w:pPr>
            <w:r>
              <w:rPr>
                <w:sz w:val="16"/>
              </w:rPr>
              <w:t>size:</w:t>
            </w:r>
          </w:p>
        </w:tc>
        <w:tc>
          <w:tcPr>
            <w:tcW w:w="287" w:type="dxa"/>
          </w:tcPr>
          <w:p>
            <w:pPr>
              <w:pStyle w:val="16"/>
              <w:ind w:left="27" w:right="24"/>
              <w:jc w:val="center"/>
              <w:rPr>
                <w:sz w:val="16"/>
              </w:rPr>
            </w:pPr>
            <w:r>
              <w:rPr>
                <w:sz w:val="16"/>
              </w:rPr>
              <w:t>13</w:t>
            </w:r>
          </w:p>
        </w:tc>
        <w:tc>
          <w:tcPr>
            <w:tcW w:w="959" w:type="dxa"/>
          </w:tcPr>
          <w:p>
            <w:pPr>
              <w:pStyle w:val="16"/>
              <w:ind w:right="43"/>
              <w:jc w:val="right"/>
              <w:rPr>
                <w:sz w:val="16"/>
              </w:rPr>
            </w:pPr>
            <w:r>
              <w:rPr>
                <w:sz w:val="16"/>
              </w:rPr>
              <w:t>capacity:</w:t>
            </w:r>
          </w:p>
        </w:tc>
        <w:tc>
          <w:tcPr>
            <w:tcW w:w="289" w:type="dxa"/>
          </w:tcPr>
          <w:p>
            <w:pPr>
              <w:pStyle w:val="16"/>
              <w:ind w:left="28" w:right="24"/>
              <w:jc w:val="center"/>
              <w:rPr>
                <w:sz w:val="16"/>
              </w:rPr>
            </w:pPr>
            <w:r>
              <w:rPr>
                <w:sz w:val="16"/>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577" w:type="dxa"/>
          </w:tcPr>
          <w:p>
            <w:pPr>
              <w:pStyle w:val="16"/>
              <w:ind w:right="46"/>
              <w:jc w:val="right"/>
              <w:rPr>
                <w:sz w:val="16"/>
              </w:rPr>
            </w:pPr>
            <w:r>
              <w:rPr>
                <w:sz w:val="16"/>
              </w:rPr>
              <w:t>ivec:</w:t>
            </w:r>
          </w:p>
        </w:tc>
        <w:tc>
          <w:tcPr>
            <w:tcW w:w="575" w:type="dxa"/>
          </w:tcPr>
          <w:p>
            <w:pPr>
              <w:pStyle w:val="16"/>
              <w:ind w:left="27" w:right="26"/>
              <w:jc w:val="center"/>
              <w:rPr>
                <w:sz w:val="16"/>
              </w:rPr>
            </w:pPr>
            <w:r>
              <w:rPr>
                <w:sz w:val="16"/>
              </w:rPr>
              <w:t>size:</w:t>
            </w:r>
          </w:p>
        </w:tc>
        <w:tc>
          <w:tcPr>
            <w:tcW w:w="287" w:type="dxa"/>
          </w:tcPr>
          <w:p>
            <w:pPr>
              <w:pStyle w:val="16"/>
              <w:ind w:left="27" w:right="24"/>
              <w:jc w:val="center"/>
              <w:rPr>
                <w:sz w:val="16"/>
              </w:rPr>
            </w:pPr>
            <w:r>
              <w:rPr>
                <w:sz w:val="16"/>
              </w:rPr>
              <w:t>14</w:t>
            </w:r>
          </w:p>
        </w:tc>
        <w:tc>
          <w:tcPr>
            <w:tcW w:w="959" w:type="dxa"/>
          </w:tcPr>
          <w:p>
            <w:pPr>
              <w:pStyle w:val="16"/>
              <w:ind w:right="43"/>
              <w:jc w:val="right"/>
              <w:rPr>
                <w:sz w:val="16"/>
              </w:rPr>
            </w:pPr>
            <w:r>
              <w:rPr>
                <w:sz w:val="16"/>
              </w:rPr>
              <w:t>capacity:</w:t>
            </w:r>
          </w:p>
        </w:tc>
        <w:tc>
          <w:tcPr>
            <w:tcW w:w="289" w:type="dxa"/>
          </w:tcPr>
          <w:p>
            <w:pPr>
              <w:pStyle w:val="16"/>
              <w:ind w:left="28" w:right="23"/>
              <w:jc w:val="center"/>
              <w:rPr>
                <w:sz w:val="16"/>
              </w:rPr>
            </w:pPr>
            <w:r>
              <w:rPr>
                <w:sz w:val="16"/>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577" w:type="dxa"/>
          </w:tcPr>
          <w:p>
            <w:pPr>
              <w:pStyle w:val="16"/>
              <w:ind w:right="46"/>
              <w:jc w:val="right"/>
              <w:rPr>
                <w:sz w:val="16"/>
              </w:rPr>
            </w:pPr>
            <w:r>
              <w:rPr>
                <w:sz w:val="16"/>
              </w:rPr>
              <w:t>ivec:</w:t>
            </w:r>
          </w:p>
        </w:tc>
        <w:tc>
          <w:tcPr>
            <w:tcW w:w="575" w:type="dxa"/>
          </w:tcPr>
          <w:p>
            <w:pPr>
              <w:pStyle w:val="16"/>
              <w:ind w:left="27" w:right="26"/>
              <w:jc w:val="center"/>
              <w:rPr>
                <w:sz w:val="16"/>
              </w:rPr>
            </w:pPr>
            <w:r>
              <w:rPr>
                <w:sz w:val="16"/>
              </w:rPr>
              <w:t>size:</w:t>
            </w:r>
          </w:p>
        </w:tc>
        <w:tc>
          <w:tcPr>
            <w:tcW w:w="287" w:type="dxa"/>
          </w:tcPr>
          <w:p>
            <w:pPr>
              <w:pStyle w:val="16"/>
              <w:ind w:left="27" w:right="24"/>
              <w:jc w:val="center"/>
              <w:rPr>
                <w:sz w:val="16"/>
              </w:rPr>
            </w:pPr>
            <w:r>
              <w:rPr>
                <w:sz w:val="16"/>
              </w:rPr>
              <w:t>15</w:t>
            </w:r>
          </w:p>
        </w:tc>
        <w:tc>
          <w:tcPr>
            <w:tcW w:w="959" w:type="dxa"/>
          </w:tcPr>
          <w:p>
            <w:pPr>
              <w:pStyle w:val="16"/>
              <w:ind w:right="43"/>
              <w:jc w:val="right"/>
              <w:rPr>
                <w:sz w:val="16"/>
              </w:rPr>
            </w:pPr>
            <w:r>
              <w:rPr>
                <w:sz w:val="16"/>
              </w:rPr>
              <w:t>capacity:</w:t>
            </w:r>
          </w:p>
        </w:tc>
        <w:tc>
          <w:tcPr>
            <w:tcW w:w="289" w:type="dxa"/>
          </w:tcPr>
          <w:p>
            <w:pPr>
              <w:pStyle w:val="16"/>
              <w:ind w:left="28" w:right="24"/>
              <w:jc w:val="center"/>
              <w:rPr>
                <w:sz w:val="16"/>
              </w:rPr>
            </w:pPr>
            <w:r>
              <w:rPr>
                <w:sz w:val="16"/>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577" w:type="dxa"/>
          </w:tcPr>
          <w:p>
            <w:pPr>
              <w:pStyle w:val="16"/>
              <w:ind w:right="46"/>
              <w:jc w:val="right"/>
              <w:rPr>
                <w:sz w:val="16"/>
              </w:rPr>
            </w:pPr>
            <w:r>
              <w:rPr>
                <w:sz w:val="16"/>
              </w:rPr>
              <w:t>ivec:</w:t>
            </w:r>
          </w:p>
        </w:tc>
        <w:tc>
          <w:tcPr>
            <w:tcW w:w="575" w:type="dxa"/>
          </w:tcPr>
          <w:p>
            <w:pPr>
              <w:pStyle w:val="16"/>
              <w:ind w:left="27" w:right="26"/>
              <w:jc w:val="center"/>
              <w:rPr>
                <w:sz w:val="16"/>
              </w:rPr>
            </w:pPr>
            <w:r>
              <w:rPr>
                <w:sz w:val="16"/>
              </w:rPr>
              <w:t>size:</w:t>
            </w:r>
          </w:p>
        </w:tc>
        <w:tc>
          <w:tcPr>
            <w:tcW w:w="287" w:type="dxa"/>
          </w:tcPr>
          <w:p>
            <w:pPr>
              <w:pStyle w:val="16"/>
              <w:ind w:left="27" w:right="24"/>
              <w:jc w:val="center"/>
              <w:rPr>
                <w:sz w:val="16"/>
              </w:rPr>
            </w:pPr>
            <w:r>
              <w:rPr>
                <w:sz w:val="16"/>
              </w:rPr>
              <w:t>16</w:t>
            </w:r>
          </w:p>
        </w:tc>
        <w:tc>
          <w:tcPr>
            <w:tcW w:w="959" w:type="dxa"/>
          </w:tcPr>
          <w:p>
            <w:pPr>
              <w:pStyle w:val="16"/>
              <w:ind w:right="43"/>
              <w:jc w:val="right"/>
              <w:rPr>
                <w:sz w:val="16"/>
              </w:rPr>
            </w:pPr>
            <w:r>
              <w:rPr>
                <w:sz w:val="16"/>
              </w:rPr>
              <w:t>capacity:</w:t>
            </w:r>
          </w:p>
        </w:tc>
        <w:tc>
          <w:tcPr>
            <w:tcW w:w="289" w:type="dxa"/>
          </w:tcPr>
          <w:p>
            <w:pPr>
              <w:pStyle w:val="16"/>
              <w:ind w:left="28" w:right="24"/>
              <w:jc w:val="center"/>
              <w:rPr>
                <w:sz w:val="16"/>
              </w:rPr>
            </w:pPr>
            <w:r>
              <w:rPr>
                <w:sz w:val="16"/>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577" w:type="dxa"/>
          </w:tcPr>
          <w:p>
            <w:pPr>
              <w:pStyle w:val="16"/>
              <w:ind w:right="46"/>
              <w:jc w:val="right"/>
              <w:rPr>
                <w:sz w:val="16"/>
              </w:rPr>
            </w:pPr>
            <w:r>
              <w:rPr>
                <w:sz w:val="16"/>
              </w:rPr>
              <w:t>ivec:</w:t>
            </w:r>
          </w:p>
        </w:tc>
        <w:tc>
          <w:tcPr>
            <w:tcW w:w="575" w:type="dxa"/>
          </w:tcPr>
          <w:p>
            <w:pPr>
              <w:pStyle w:val="16"/>
              <w:ind w:left="27" w:right="26"/>
              <w:jc w:val="center"/>
              <w:rPr>
                <w:sz w:val="16"/>
              </w:rPr>
            </w:pPr>
            <w:r>
              <w:rPr>
                <w:sz w:val="16"/>
              </w:rPr>
              <w:t>size:</w:t>
            </w:r>
          </w:p>
        </w:tc>
        <w:tc>
          <w:tcPr>
            <w:tcW w:w="287" w:type="dxa"/>
          </w:tcPr>
          <w:p>
            <w:pPr>
              <w:pStyle w:val="16"/>
              <w:ind w:left="27" w:right="24"/>
              <w:jc w:val="center"/>
              <w:rPr>
                <w:sz w:val="16"/>
              </w:rPr>
            </w:pPr>
            <w:r>
              <w:rPr>
                <w:sz w:val="16"/>
              </w:rPr>
              <w:t>17</w:t>
            </w:r>
          </w:p>
        </w:tc>
        <w:tc>
          <w:tcPr>
            <w:tcW w:w="959" w:type="dxa"/>
          </w:tcPr>
          <w:p>
            <w:pPr>
              <w:pStyle w:val="16"/>
              <w:ind w:right="43"/>
              <w:jc w:val="right"/>
              <w:rPr>
                <w:sz w:val="16"/>
              </w:rPr>
            </w:pPr>
            <w:r>
              <w:rPr>
                <w:sz w:val="16"/>
              </w:rPr>
              <w:t>capacity:</w:t>
            </w:r>
          </w:p>
        </w:tc>
        <w:tc>
          <w:tcPr>
            <w:tcW w:w="289" w:type="dxa"/>
          </w:tcPr>
          <w:p>
            <w:pPr>
              <w:pStyle w:val="16"/>
              <w:ind w:left="28" w:right="24"/>
              <w:jc w:val="center"/>
              <w:rPr>
                <w:sz w:val="16"/>
              </w:rPr>
            </w:pPr>
            <w:r>
              <w:rPr>
                <w:sz w:val="16"/>
              </w:rPr>
              <w: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577" w:type="dxa"/>
          </w:tcPr>
          <w:p>
            <w:pPr>
              <w:pStyle w:val="16"/>
              <w:ind w:right="46"/>
              <w:jc w:val="right"/>
              <w:rPr>
                <w:sz w:val="16"/>
              </w:rPr>
            </w:pPr>
            <w:r>
              <w:rPr>
                <w:sz w:val="16"/>
              </w:rPr>
              <w:t>ivec:</w:t>
            </w:r>
          </w:p>
        </w:tc>
        <w:tc>
          <w:tcPr>
            <w:tcW w:w="575" w:type="dxa"/>
          </w:tcPr>
          <w:p>
            <w:pPr>
              <w:pStyle w:val="16"/>
              <w:ind w:left="27" w:right="26"/>
              <w:jc w:val="center"/>
              <w:rPr>
                <w:sz w:val="16"/>
              </w:rPr>
            </w:pPr>
            <w:r>
              <w:rPr>
                <w:sz w:val="16"/>
              </w:rPr>
              <w:t>size:</w:t>
            </w:r>
          </w:p>
        </w:tc>
        <w:tc>
          <w:tcPr>
            <w:tcW w:w="287" w:type="dxa"/>
          </w:tcPr>
          <w:p>
            <w:pPr>
              <w:pStyle w:val="16"/>
              <w:ind w:left="27" w:right="24"/>
              <w:jc w:val="center"/>
              <w:rPr>
                <w:sz w:val="16"/>
              </w:rPr>
            </w:pPr>
            <w:r>
              <w:rPr>
                <w:sz w:val="16"/>
              </w:rPr>
              <w:t>18</w:t>
            </w:r>
          </w:p>
        </w:tc>
        <w:tc>
          <w:tcPr>
            <w:tcW w:w="959" w:type="dxa"/>
          </w:tcPr>
          <w:p>
            <w:pPr>
              <w:pStyle w:val="16"/>
              <w:ind w:right="43"/>
              <w:jc w:val="right"/>
              <w:rPr>
                <w:sz w:val="16"/>
              </w:rPr>
            </w:pPr>
            <w:r>
              <w:rPr>
                <w:sz w:val="16"/>
              </w:rPr>
              <w:t>capacity:</w:t>
            </w:r>
          </w:p>
        </w:tc>
        <w:tc>
          <w:tcPr>
            <w:tcW w:w="289" w:type="dxa"/>
          </w:tcPr>
          <w:p>
            <w:pPr>
              <w:pStyle w:val="16"/>
              <w:ind w:left="28" w:right="24"/>
              <w:jc w:val="center"/>
              <w:rPr>
                <w:sz w:val="16"/>
              </w:rPr>
            </w:pPr>
            <w:r>
              <w:rPr>
                <w:sz w:val="16"/>
              </w:rPr>
              <w: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577" w:type="dxa"/>
          </w:tcPr>
          <w:p>
            <w:pPr>
              <w:pStyle w:val="16"/>
              <w:ind w:right="46"/>
              <w:jc w:val="right"/>
              <w:rPr>
                <w:sz w:val="16"/>
              </w:rPr>
            </w:pPr>
            <w:r>
              <w:rPr>
                <w:sz w:val="16"/>
              </w:rPr>
              <w:t>ivec:</w:t>
            </w:r>
          </w:p>
        </w:tc>
        <w:tc>
          <w:tcPr>
            <w:tcW w:w="575" w:type="dxa"/>
          </w:tcPr>
          <w:p>
            <w:pPr>
              <w:pStyle w:val="16"/>
              <w:ind w:left="27" w:right="26"/>
              <w:jc w:val="center"/>
              <w:rPr>
                <w:sz w:val="16"/>
              </w:rPr>
            </w:pPr>
            <w:r>
              <w:rPr>
                <w:sz w:val="16"/>
              </w:rPr>
              <w:t>size:</w:t>
            </w:r>
          </w:p>
        </w:tc>
        <w:tc>
          <w:tcPr>
            <w:tcW w:w="287" w:type="dxa"/>
          </w:tcPr>
          <w:p>
            <w:pPr>
              <w:pStyle w:val="16"/>
              <w:ind w:left="27" w:right="24"/>
              <w:jc w:val="center"/>
              <w:rPr>
                <w:sz w:val="16"/>
              </w:rPr>
            </w:pPr>
            <w:r>
              <w:rPr>
                <w:sz w:val="16"/>
              </w:rPr>
              <w:t>19</w:t>
            </w:r>
          </w:p>
        </w:tc>
        <w:tc>
          <w:tcPr>
            <w:tcW w:w="959" w:type="dxa"/>
          </w:tcPr>
          <w:p>
            <w:pPr>
              <w:pStyle w:val="16"/>
              <w:ind w:right="43"/>
              <w:jc w:val="right"/>
              <w:rPr>
                <w:sz w:val="16"/>
              </w:rPr>
            </w:pPr>
            <w:r>
              <w:rPr>
                <w:sz w:val="16"/>
              </w:rPr>
              <w:t>capacity:</w:t>
            </w:r>
          </w:p>
        </w:tc>
        <w:tc>
          <w:tcPr>
            <w:tcW w:w="289" w:type="dxa"/>
          </w:tcPr>
          <w:p>
            <w:pPr>
              <w:pStyle w:val="16"/>
              <w:ind w:left="28" w:right="24"/>
              <w:jc w:val="center"/>
              <w:rPr>
                <w:sz w:val="16"/>
              </w:rPr>
            </w:pPr>
            <w:r>
              <w:rPr>
                <w:sz w:val="16"/>
              </w:rPr>
              <w: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577" w:type="dxa"/>
          </w:tcPr>
          <w:p>
            <w:pPr>
              <w:pStyle w:val="16"/>
              <w:ind w:right="46"/>
              <w:jc w:val="right"/>
              <w:rPr>
                <w:sz w:val="16"/>
              </w:rPr>
            </w:pPr>
            <w:r>
              <w:rPr>
                <w:sz w:val="16"/>
              </w:rPr>
              <w:t>ivec:</w:t>
            </w:r>
          </w:p>
        </w:tc>
        <w:tc>
          <w:tcPr>
            <w:tcW w:w="575" w:type="dxa"/>
          </w:tcPr>
          <w:p>
            <w:pPr>
              <w:pStyle w:val="16"/>
              <w:ind w:left="27" w:right="26"/>
              <w:jc w:val="center"/>
              <w:rPr>
                <w:sz w:val="16"/>
              </w:rPr>
            </w:pPr>
            <w:r>
              <w:rPr>
                <w:sz w:val="16"/>
              </w:rPr>
              <w:t>size:</w:t>
            </w:r>
          </w:p>
        </w:tc>
        <w:tc>
          <w:tcPr>
            <w:tcW w:w="287" w:type="dxa"/>
          </w:tcPr>
          <w:p>
            <w:pPr>
              <w:pStyle w:val="16"/>
              <w:ind w:left="27" w:right="24"/>
              <w:jc w:val="center"/>
              <w:rPr>
                <w:sz w:val="16"/>
              </w:rPr>
            </w:pPr>
            <w:r>
              <w:rPr>
                <w:sz w:val="16"/>
              </w:rPr>
              <w:t>20</w:t>
            </w:r>
          </w:p>
        </w:tc>
        <w:tc>
          <w:tcPr>
            <w:tcW w:w="959" w:type="dxa"/>
          </w:tcPr>
          <w:p>
            <w:pPr>
              <w:pStyle w:val="16"/>
              <w:ind w:right="43"/>
              <w:jc w:val="right"/>
              <w:rPr>
                <w:sz w:val="16"/>
              </w:rPr>
            </w:pPr>
            <w:r>
              <w:rPr>
                <w:sz w:val="16"/>
              </w:rPr>
              <w:t>capacity:</w:t>
            </w:r>
          </w:p>
        </w:tc>
        <w:tc>
          <w:tcPr>
            <w:tcW w:w="289" w:type="dxa"/>
          </w:tcPr>
          <w:p>
            <w:pPr>
              <w:pStyle w:val="16"/>
              <w:ind w:left="28" w:right="24"/>
              <w:jc w:val="center"/>
              <w:rPr>
                <w:sz w:val="16"/>
              </w:rPr>
            </w:pPr>
            <w:r>
              <w:rPr>
                <w:sz w:val="16"/>
              </w:rPr>
              <w: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577" w:type="dxa"/>
          </w:tcPr>
          <w:p>
            <w:pPr>
              <w:pStyle w:val="16"/>
              <w:ind w:right="46"/>
              <w:jc w:val="right"/>
              <w:rPr>
                <w:sz w:val="16"/>
              </w:rPr>
            </w:pPr>
            <w:r>
              <w:rPr>
                <w:sz w:val="16"/>
              </w:rPr>
              <w:t>ivec:</w:t>
            </w:r>
          </w:p>
        </w:tc>
        <w:tc>
          <w:tcPr>
            <w:tcW w:w="575" w:type="dxa"/>
          </w:tcPr>
          <w:p>
            <w:pPr>
              <w:pStyle w:val="16"/>
              <w:ind w:left="27" w:right="26"/>
              <w:jc w:val="center"/>
              <w:rPr>
                <w:sz w:val="16"/>
              </w:rPr>
            </w:pPr>
            <w:r>
              <w:rPr>
                <w:sz w:val="16"/>
              </w:rPr>
              <w:t>size:</w:t>
            </w:r>
          </w:p>
        </w:tc>
        <w:tc>
          <w:tcPr>
            <w:tcW w:w="287" w:type="dxa"/>
          </w:tcPr>
          <w:p>
            <w:pPr>
              <w:pStyle w:val="16"/>
              <w:ind w:left="27" w:right="24"/>
              <w:jc w:val="center"/>
              <w:rPr>
                <w:sz w:val="16"/>
              </w:rPr>
            </w:pPr>
            <w:r>
              <w:rPr>
                <w:sz w:val="16"/>
              </w:rPr>
              <w:t>21</w:t>
            </w:r>
          </w:p>
        </w:tc>
        <w:tc>
          <w:tcPr>
            <w:tcW w:w="959" w:type="dxa"/>
          </w:tcPr>
          <w:p>
            <w:pPr>
              <w:pStyle w:val="16"/>
              <w:ind w:right="43"/>
              <w:jc w:val="right"/>
              <w:rPr>
                <w:sz w:val="16"/>
              </w:rPr>
            </w:pPr>
            <w:r>
              <w:rPr>
                <w:sz w:val="16"/>
              </w:rPr>
              <w:t>capacity:</w:t>
            </w:r>
          </w:p>
        </w:tc>
        <w:tc>
          <w:tcPr>
            <w:tcW w:w="289" w:type="dxa"/>
          </w:tcPr>
          <w:p>
            <w:pPr>
              <w:pStyle w:val="16"/>
              <w:ind w:left="28" w:right="24"/>
              <w:jc w:val="center"/>
              <w:rPr>
                <w:sz w:val="16"/>
              </w:rPr>
            </w:pPr>
            <w:r>
              <w:rPr>
                <w:sz w:val="16"/>
              </w:rPr>
              <w: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577" w:type="dxa"/>
          </w:tcPr>
          <w:p>
            <w:pPr>
              <w:pStyle w:val="16"/>
              <w:ind w:right="46"/>
              <w:jc w:val="right"/>
              <w:rPr>
                <w:sz w:val="16"/>
              </w:rPr>
            </w:pPr>
            <w:r>
              <w:rPr>
                <w:sz w:val="16"/>
              </w:rPr>
              <w:t>ivec:</w:t>
            </w:r>
          </w:p>
        </w:tc>
        <w:tc>
          <w:tcPr>
            <w:tcW w:w="575" w:type="dxa"/>
          </w:tcPr>
          <w:p>
            <w:pPr>
              <w:pStyle w:val="16"/>
              <w:ind w:left="27" w:right="26"/>
              <w:jc w:val="center"/>
              <w:rPr>
                <w:sz w:val="16"/>
              </w:rPr>
            </w:pPr>
            <w:r>
              <w:rPr>
                <w:sz w:val="16"/>
              </w:rPr>
              <w:t>size:</w:t>
            </w:r>
          </w:p>
        </w:tc>
        <w:tc>
          <w:tcPr>
            <w:tcW w:w="287" w:type="dxa"/>
          </w:tcPr>
          <w:p>
            <w:pPr>
              <w:pStyle w:val="16"/>
              <w:ind w:left="27" w:right="24"/>
              <w:jc w:val="center"/>
              <w:rPr>
                <w:sz w:val="16"/>
              </w:rPr>
            </w:pPr>
            <w:r>
              <w:rPr>
                <w:sz w:val="16"/>
              </w:rPr>
              <w:t>22</w:t>
            </w:r>
          </w:p>
        </w:tc>
        <w:tc>
          <w:tcPr>
            <w:tcW w:w="959" w:type="dxa"/>
          </w:tcPr>
          <w:p>
            <w:pPr>
              <w:pStyle w:val="16"/>
              <w:ind w:right="43"/>
              <w:jc w:val="right"/>
              <w:rPr>
                <w:sz w:val="16"/>
              </w:rPr>
            </w:pPr>
            <w:r>
              <w:rPr>
                <w:sz w:val="16"/>
              </w:rPr>
              <w:t>capacity:</w:t>
            </w:r>
          </w:p>
        </w:tc>
        <w:tc>
          <w:tcPr>
            <w:tcW w:w="289" w:type="dxa"/>
          </w:tcPr>
          <w:p>
            <w:pPr>
              <w:pStyle w:val="16"/>
              <w:ind w:left="28" w:right="24"/>
              <w:jc w:val="center"/>
              <w:rPr>
                <w:sz w:val="16"/>
              </w:rPr>
            </w:pPr>
            <w:r>
              <w:rPr>
                <w:sz w:val="16"/>
              </w:rPr>
              <w: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577" w:type="dxa"/>
          </w:tcPr>
          <w:p>
            <w:pPr>
              <w:pStyle w:val="16"/>
              <w:ind w:right="46"/>
              <w:jc w:val="right"/>
              <w:rPr>
                <w:sz w:val="16"/>
              </w:rPr>
            </w:pPr>
            <w:r>
              <w:rPr>
                <w:sz w:val="16"/>
              </w:rPr>
              <w:t>ivec:</w:t>
            </w:r>
          </w:p>
        </w:tc>
        <w:tc>
          <w:tcPr>
            <w:tcW w:w="575" w:type="dxa"/>
          </w:tcPr>
          <w:p>
            <w:pPr>
              <w:pStyle w:val="16"/>
              <w:ind w:left="27" w:right="26"/>
              <w:jc w:val="center"/>
              <w:rPr>
                <w:sz w:val="16"/>
              </w:rPr>
            </w:pPr>
            <w:r>
              <w:rPr>
                <w:sz w:val="16"/>
              </w:rPr>
              <w:t>size:</w:t>
            </w:r>
          </w:p>
        </w:tc>
        <w:tc>
          <w:tcPr>
            <w:tcW w:w="287" w:type="dxa"/>
          </w:tcPr>
          <w:p>
            <w:pPr>
              <w:pStyle w:val="16"/>
              <w:ind w:left="27" w:right="24"/>
              <w:jc w:val="center"/>
              <w:rPr>
                <w:sz w:val="16"/>
              </w:rPr>
            </w:pPr>
            <w:r>
              <w:rPr>
                <w:sz w:val="16"/>
              </w:rPr>
              <w:t>23</w:t>
            </w:r>
          </w:p>
        </w:tc>
        <w:tc>
          <w:tcPr>
            <w:tcW w:w="959" w:type="dxa"/>
          </w:tcPr>
          <w:p>
            <w:pPr>
              <w:pStyle w:val="16"/>
              <w:ind w:right="43"/>
              <w:jc w:val="right"/>
              <w:rPr>
                <w:sz w:val="16"/>
              </w:rPr>
            </w:pPr>
            <w:r>
              <w:rPr>
                <w:sz w:val="16"/>
              </w:rPr>
              <w:t>capacity:</w:t>
            </w:r>
          </w:p>
        </w:tc>
        <w:tc>
          <w:tcPr>
            <w:tcW w:w="289" w:type="dxa"/>
          </w:tcPr>
          <w:p>
            <w:pPr>
              <w:pStyle w:val="16"/>
              <w:ind w:left="28" w:right="23"/>
              <w:jc w:val="center"/>
              <w:rPr>
                <w:sz w:val="16"/>
              </w:rPr>
            </w:pPr>
            <w:r>
              <w:rPr>
                <w:sz w:val="16"/>
              </w:rPr>
              <w: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577" w:type="dxa"/>
          </w:tcPr>
          <w:p>
            <w:pPr>
              <w:pStyle w:val="16"/>
              <w:spacing w:line="161" w:lineRule="exact"/>
              <w:ind w:right="46"/>
              <w:jc w:val="right"/>
              <w:rPr>
                <w:sz w:val="16"/>
              </w:rPr>
            </w:pPr>
            <w:r>
              <w:rPr>
                <w:sz w:val="16"/>
              </w:rPr>
              <w:t>ivec:</w:t>
            </w:r>
          </w:p>
        </w:tc>
        <w:tc>
          <w:tcPr>
            <w:tcW w:w="575" w:type="dxa"/>
          </w:tcPr>
          <w:p>
            <w:pPr>
              <w:pStyle w:val="16"/>
              <w:spacing w:line="161" w:lineRule="exact"/>
              <w:ind w:left="27" w:right="26"/>
              <w:jc w:val="center"/>
              <w:rPr>
                <w:sz w:val="16"/>
              </w:rPr>
            </w:pPr>
            <w:r>
              <w:rPr>
                <w:sz w:val="16"/>
              </w:rPr>
              <w:t>size:</w:t>
            </w:r>
          </w:p>
        </w:tc>
        <w:tc>
          <w:tcPr>
            <w:tcW w:w="287" w:type="dxa"/>
          </w:tcPr>
          <w:p>
            <w:pPr>
              <w:pStyle w:val="16"/>
              <w:spacing w:line="161" w:lineRule="exact"/>
              <w:ind w:left="27" w:right="24"/>
              <w:jc w:val="center"/>
              <w:rPr>
                <w:sz w:val="16"/>
              </w:rPr>
            </w:pPr>
            <w:r>
              <w:rPr>
                <w:sz w:val="16"/>
              </w:rPr>
              <w:t>24</w:t>
            </w:r>
          </w:p>
        </w:tc>
        <w:tc>
          <w:tcPr>
            <w:tcW w:w="959" w:type="dxa"/>
          </w:tcPr>
          <w:p>
            <w:pPr>
              <w:pStyle w:val="16"/>
              <w:spacing w:line="161" w:lineRule="exact"/>
              <w:ind w:right="43"/>
              <w:jc w:val="right"/>
              <w:rPr>
                <w:sz w:val="16"/>
              </w:rPr>
            </w:pPr>
            <w:r>
              <w:rPr>
                <w:sz w:val="16"/>
              </w:rPr>
              <w:t>capacity:</w:t>
            </w:r>
          </w:p>
        </w:tc>
        <w:tc>
          <w:tcPr>
            <w:tcW w:w="289" w:type="dxa"/>
          </w:tcPr>
          <w:p>
            <w:pPr>
              <w:pStyle w:val="16"/>
              <w:spacing w:line="161" w:lineRule="exact"/>
              <w:ind w:left="28" w:right="24"/>
              <w:jc w:val="center"/>
              <w:rPr>
                <w:sz w:val="16"/>
              </w:rPr>
            </w:pPr>
            <w:r>
              <w:rPr>
                <w:sz w:val="16"/>
              </w:rPr>
              <w:t>32</w:t>
            </w:r>
          </w:p>
        </w:tc>
      </w:tr>
    </w:tbl>
    <w:p>
      <w:pPr>
        <w:pStyle w:val="11"/>
        <w:spacing w:before="2"/>
        <w:rPr>
          <w:rFonts w:ascii="宋体"/>
          <w:sz w:val="20"/>
        </w:rPr>
      </w:pPr>
    </w:p>
    <w:p>
      <w:pPr>
        <w:spacing w:before="66"/>
        <w:ind w:left="2627" w:right="0" w:firstLine="0"/>
        <w:jc w:val="left"/>
        <w:rPr>
          <w:rFonts w:hint="eastAsia" w:ascii="宋体" w:eastAsia="宋体"/>
          <w:sz w:val="18"/>
        </w:rPr>
      </w:pPr>
      <w:r>
        <w:rPr>
          <w:rFonts w:hint="eastAsia" w:ascii="宋体" w:eastAsia="宋体"/>
          <w:sz w:val="18"/>
        </w:rPr>
        <w:t>我们可以从执行结果归纳出两个结论：</w:t>
      </w:r>
    </w:p>
    <w:p>
      <w:pPr>
        <w:pStyle w:val="11"/>
        <w:spacing w:before="4"/>
        <w:rPr>
          <w:rFonts w:ascii="宋体"/>
          <w:sz w:val="21"/>
        </w:rPr>
      </w:pPr>
    </w:p>
    <w:p>
      <w:pPr>
        <w:pStyle w:val="15"/>
        <w:numPr>
          <w:ilvl w:val="0"/>
          <w:numId w:val="15"/>
        </w:numPr>
        <w:tabs>
          <w:tab w:val="left" w:pos="2911"/>
        </w:tabs>
        <w:spacing w:before="0" w:after="0" w:line="240" w:lineRule="auto"/>
        <w:ind w:left="2910" w:right="0" w:hanging="284"/>
        <w:jc w:val="left"/>
        <w:rPr>
          <w:sz w:val="18"/>
        </w:rPr>
      </w:pPr>
      <w:r>
        <w:rPr>
          <w:rFonts w:ascii="Times New Roman" w:eastAsia="Times New Roman"/>
          <w:sz w:val="18"/>
        </w:rPr>
        <w:t>Visual</w:t>
      </w:r>
      <w:r>
        <w:rPr>
          <w:rFonts w:ascii="Times New Roman" w:eastAsia="Times New Roman"/>
          <w:spacing w:val="43"/>
          <w:sz w:val="18"/>
        </w:rPr>
        <w:t xml:space="preserve"> </w:t>
      </w:r>
      <w:r>
        <w:rPr>
          <w:rFonts w:ascii="Times New Roman" w:eastAsia="Times New Roman"/>
          <w:sz w:val="18"/>
        </w:rPr>
        <w:t>C</w:t>
      </w:r>
      <w:r>
        <w:rPr>
          <w:rFonts w:ascii="Times New Roman" w:eastAsia="Times New Roman"/>
          <w:spacing w:val="3"/>
          <w:sz w:val="18"/>
        </w:rPr>
        <w:t xml:space="preserve">++   </w:t>
      </w:r>
      <w:r>
        <w:rPr>
          <w:spacing w:val="7"/>
          <w:sz w:val="18"/>
        </w:rPr>
        <w:t xml:space="preserve">内附之 </w:t>
      </w:r>
      <w:r>
        <w:rPr>
          <w:rFonts w:ascii="Times New Roman" w:eastAsia="Times New Roman"/>
          <w:sz w:val="18"/>
        </w:rPr>
        <w:t>STL</w:t>
      </w:r>
      <w:r>
        <w:rPr>
          <w:sz w:val="18"/>
        </w:rPr>
        <w:t>（</w:t>
      </w:r>
      <w:r>
        <w:rPr>
          <w:spacing w:val="-65"/>
          <w:sz w:val="18"/>
        </w:rPr>
        <w:t xml:space="preserve"> </w:t>
      </w:r>
      <w:r>
        <w:rPr>
          <w:rFonts w:ascii="Times New Roman" w:eastAsia="Times New Roman"/>
          <w:sz w:val="18"/>
        </w:rPr>
        <w:t>HP</w:t>
      </w:r>
      <w:r>
        <w:rPr>
          <w:rFonts w:ascii="Times New Roman" w:eastAsia="Times New Roman"/>
          <w:spacing w:val="28"/>
          <w:sz w:val="18"/>
        </w:rPr>
        <w:t xml:space="preserve"> </w:t>
      </w:r>
      <w:r>
        <w:rPr>
          <w:spacing w:val="19"/>
          <w:sz w:val="18"/>
        </w:rPr>
        <w:t>授权</w:t>
      </w:r>
      <w:r>
        <w:rPr>
          <w:sz w:val="18"/>
        </w:rPr>
        <w:t>）</w:t>
      </w:r>
      <w:r>
        <w:rPr>
          <w:spacing w:val="3"/>
          <w:sz w:val="18"/>
        </w:rPr>
        <w:t xml:space="preserve"> 的 </w:t>
      </w:r>
      <w:r>
        <w:rPr>
          <w:rFonts w:ascii="Times New Roman" w:eastAsia="Times New Roman"/>
          <w:sz w:val="18"/>
        </w:rPr>
        <w:t>vector</w:t>
      </w:r>
      <w:r>
        <w:rPr>
          <w:rFonts w:ascii="Times New Roman" w:eastAsia="Times New Roman"/>
          <w:spacing w:val="7"/>
          <w:sz w:val="18"/>
        </w:rPr>
        <w:t xml:space="preserve">   </w:t>
      </w:r>
      <w:r>
        <w:rPr>
          <w:spacing w:val="17"/>
          <w:sz w:val="18"/>
        </w:rPr>
        <w:t>胃纳量是可以变化的。</w:t>
      </w:r>
    </w:p>
    <w:p>
      <w:pPr>
        <w:pStyle w:val="11"/>
        <w:spacing w:before="11"/>
        <w:rPr>
          <w:rFonts w:ascii="宋体"/>
        </w:rPr>
      </w:pPr>
    </w:p>
    <w:p>
      <w:pPr>
        <w:pStyle w:val="15"/>
        <w:numPr>
          <w:ilvl w:val="0"/>
          <w:numId w:val="15"/>
        </w:numPr>
        <w:tabs>
          <w:tab w:val="left" w:pos="2911"/>
        </w:tabs>
        <w:spacing w:before="0" w:after="0" w:line="333" w:lineRule="auto"/>
        <w:ind w:left="2910" w:right="1174" w:hanging="284"/>
        <w:jc w:val="left"/>
        <w:rPr>
          <w:sz w:val="18"/>
        </w:rPr>
      </w:pPr>
      <w:r>
        <w:rPr>
          <w:rFonts w:ascii="Times New Roman" w:eastAsia="Times New Roman"/>
          <w:sz w:val="18"/>
        </w:rPr>
        <w:t>Visual</w:t>
      </w:r>
      <w:r>
        <w:rPr>
          <w:rFonts w:ascii="Times New Roman" w:eastAsia="Times New Roman"/>
          <w:spacing w:val="63"/>
          <w:sz w:val="18"/>
        </w:rPr>
        <w:t xml:space="preserve"> </w:t>
      </w:r>
      <w:r>
        <w:rPr>
          <w:rFonts w:ascii="Times New Roman" w:eastAsia="Times New Roman"/>
          <w:sz w:val="18"/>
        </w:rPr>
        <w:t>C</w:t>
      </w:r>
      <w:r>
        <w:rPr>
          <w:rFonts w:ascii="Times New Roman" w:eastAsia="Times New Roman"/>
          <w:spacing w:val="21"/>
          <w:sz w:val="18"/>
        </w:rPr>
        <w:t xml:space="preserve">++ </w:t>
      </w:r>
      <w:r>
        <w:rPr>
          <w:spacing w:val="23"/>
          <w:sz w:val="18"/>
        </w:rPr>
        <w:t xml:space="preserve">内附之 </w:t>
      </w:r>
      <w:r>
        <w:rPr>
          <w:rFonts w:ascii="Times New Roman" w:eastAsia="Times New Roman"/>
          <w:sz w:val="18"/>
        </w:rPr>
        <w:t>STL</w:t>
      </w:r>
      <w:r>
        <w:rPr>
          <w:sz w:val="18"/>
        </w:rPr>
        <w:t>（</w:t>
      </w:r>
      <w:r>
        <w:rPr>
          <w:spacing w:val="-65"/>
          <w:sz w:val="18"/>
        </w:rPr>
        <w:t xml:space="preserve"> </w:t>
      </w:r>
      <w:r>
        <w:rPr>
          <w:rFonts w:ascii="Times New Roman" w:eastAsia="Times New Roman"/>
          <w:sz w:val="18"/>
        </w:rPr>
        <w:t>HP</w:t>
      </w:r>
      <w:r>
        <w:rPr>
          <w:rFonts w:ascii="Times New Roman" w:eastAsia="Times New Roman"/>
          <w:spacing w:val="65"/>
          <w:sz w:val="18"/>
        </w:rPr>
        <w:t xml:space="preserve"> </w:t>
      </w:r>
      <w:r>
        <w:rPr>
          <w:spacing w:val="19"/>
          <w:sz w:val="18"/>
        </w:rPr>
        <w:t>授权</w:t>
      </w:r>
      <w:r>
        <w:rPr>
          <w:sz w:val="18"/>
        </w:rPr>
        <w:t>）</w:t>
      </w:r>
      <w:r>
        <w:rPr>
          <w:spacing w:val="4"/>
          <w:sz w:val="18"/>
        </w:rPr>
        <w:t xml:space="preserve"> 的 </w:t>
      </w:r>
      <w:r>
        <w:rPr>
          <w:rFonts w:ascii="Times New Roman" w:eastAsia="Times New Roman"/>
          <w:sz w:val="18"/>
        </w:rPr>
        <w:t>vector</w:t>
      </w:r>
      <w:r>
        <w:rPr>
          <w:rFonts w:ascii="Times New Roman" w:eastAsia="Times New Roman"/>
          <w:spacing w:val="7"/>
          <w:sz w:val="18"/>
        </w:rPr>
        <w:t xml:space="preserve">   </w:t>
      </w:r>
      <w:r>
        <w:rPr>
          <w:spacing w:val="19"/>
          <w:sz w:val="18"/>
        </w:rPr>
        <w:t>胃纳量</w:t>
      </w:r>
      <w:r>
        <w:rPr>
          <w:sz w:val="18"/>
        </w:rPr>
        <w:t>（</w:t>
      </w:r>
      <w:r>
        <w:rPr>
          <w:spacing w:val="-65"/>
          <w:sz w:val="18"/>
        </w:rPr>
        <w:t xml:space="preserve"> </w:t>
      </w:r>
      <w:r>
        <w:rPr>
          <w:rFonts w:ascii="Times New Roman" w:eastAsia="Times New Roman"/>
          <w:sz w:val="18"/>
        </w:rPr>
        <w:t>capacity</w:t>
      </w:r>
      <w:r>
        <w:rPr>
          <w:sz w:val="18"/>
        </w:rPr>
        <w:t>）</w:t>
      </w:r>
      <w:r>
        <w:rPr>
          <w:spacing w:val="-33"/>
          <w:sz w:val="18"/>
        </w:rPr>
        <w:t xml:space="preserve"> 变</w:t>
      </w:r>
      <w:r>
        <w:rPr>
          <w:spacing w:val="1"/>
          <w:sz w:val="18"/>
        </w:rPr>
        <w:t xml:space="preserve">化， 是以 </w:t>
      </w:r>
      <w:r>
        <w:rPr>
          <w:rFonts w:ascii="Times New Roman" w:eastAsia="Times New Roman"/>
          <w:sz w:val="18"/>
        </w:rPr>
        <w:t>power</w:t>
      </w:r>
      <w:r>
        <w:rPr>
          <w:rFonts w:ascii="Times New Roman" w:eastAsia="Times New Roman"/>
          <w:spacing w:val="28"/>
          <w:sz w:val="18"/>
        </w:rPr>
        <w:t xml:space="preserve"> </w:t>
      </w:r>
      <w:r>
        <w:rPr>
          <w:rFonts w:ascii="Times New Roman" w:eastAsia="Times New Roman"/>
          <w:sz w:val="18"/>
        </w:rPr>
        <w:t>of</w:t>
      </w:r>
      <w:r>
        <w:rPr>
          <w:rFonts w:ascii="Times New Roman" w:eastAsia="Times New Roman"/>
          <w:spacing w:val="23"/>
          <w:sz w:val="18"/>
        </w:rPr>
        <w:t xml:space="preserve"> </w:t>
      </w:r>
      <w:r>
        <w:rPr>
          <w:rFonts w:ascii="Times New Roman" w:eastAsia="Times New Roman"/>
          <w:sz w:val="18"/>
        </w:rPr>
        <w:t>2</w:t>
      </w:r>
      <w:r>
        <w:rPr>
          <w:rFonts w:ascii="Times New Roman" w:eastAsia="Times New Roman"/>
          <w:spacing w:val="18"/>
          <w:sz w:val="18"/>
        </w:rPr>
        <w:t xml:space="preserve"> </w:t>
      </w:r>
      <w:r>
        <w:rPr>
          <w:spacing w:val="19"/>
          <w:sz w:val="18"/>
        </w:rPr>
        <w:t>累增</w:t>
      </w:r>
      <w:r>
        <w:rPr>
          <w:sz w:val="18"/>
        </w:rPr>
        <w:t>（</w:t>
      </w:r>
      <w:r>
        <w:rPr>
          <w:spacing w:val="-7"/>
          <w:sz w:val="18"/>
        </w:rPr>
        <w:t xml:space="preserve"> 以本例之 </w:t>
      </w:r>
      <w:r>
        <w:rPr>
          <w:rFonts w:ascii="Times New Roman" w:eastAsia="Times New Roman"/>
          <w:sz w:val="18"/>
        </w:rPr>
        <w:t>vector</w:t>
      </w:r>
      <w:r>
        <w:rPr>
          <w:rFonts w:ascii="Times New Roman" w:eastAsia="Times New Roman"/>
          <w:spacing w:val="18"/>
          <w:sz w:val="18"/>
        </w:rPr>
        <w:t xml:space="preserve"> </w:t>
      </w:r>
      <w:r>
        <w:rPr>
          <w:spacing w:val="19"/>
          <w:sz w:val="18"/>
        </w:rPr>
        <w:t>大小而言）</w:t>
      </w:r>
      <w:r>
        <w:rPr>
          <w:sz w:val="18"/>
        </w:rPr>
        <w:t>。</w:t>
      </w:r>
    </w:p>
    <w:p>
      <w:pPr>
        <w:pStyle w:val="11"/>
        <w:spacing w:before="7"/>
        <w:rPr>
          <w:rFonts w:ascii="宋体"/>
          <w:sz w:val="20"/>
        </w:rPr>
      </w:pPr>
    </w:p>
    <w:p>
      <w:pPr>
        <w:pStyle w:val="4"/>
        <w:rPr>
          <w:rFonts w:hint="eastAsia" w:ascii="宋体" w:eastAsia="宋体"/>
        </w:rPr>
      </w:pPr>
      <w:r>
        <w:rPr>
          <w:w w:val="110"/>
        </w:rPr>
        <w:t>STL</w:t>
      </w:r>
      <w:r>
        <w:rPr>
          <w:spacing w:val="19"/>
          <w:w w:val="110"/>
        </w:rPr>
        <w:t xml:space="preserve"> </w:t>
      </w:r>
      <w:r>
        <w:rPr>
          <w:w w:val="110"/>
        </w:rPr>
        <w:t>Generic</w:t>
      </w:r>
      <w:r>
        <w:rPr>
          <w:spacing w:val="19"/>
          <w:w w:val="110"/>
        </w:rPr>
        <w:t xml:space="preserve"> </w:t>
      </w:r>
      <w:r>
        <w:rPr>
          <w:spacing w:val="9"/>
          <w:w w:val="110"/>
        </w:rPr>
        <w:t>Algorithm</w:t>
      </w:r>
      <w:r>
        <w:rPr>
          <w:rFonts w:hint="eastAsia" w:ascii="宋体" w:eastAsia="宋体"/>
          <w:spacing w:val="9"/>
          <w:w w:val="110"/>
        </w:rPr>
        <w:t>（</w:t>
      </w:r>
      <w:r>
        <w:rPr>
          <w:rFonts w:hint="eastAsia" w:ascii="宋体" w:eastAsia="宋体"/>
          <w:spacing w:val="19"/>
          <w:w w:val="110"/>
        </w:rPr>
        <w:t>泛型算法</w:t>
      </w:r>
      <w:r>
        <w:rPr>
          <w:rFonts w:hint="eastAsia" w:ascii="宋体" w:eastAsia="宋体"/>
          <w:w w:val="110"/>
        </w:rPr>
        <w:t>）</w:t>
      </w:r>
    </w:p>
    <w:p>
      <w:pPr>
        <w:pStyle w:val="11"/>
        <w:spacing w:before="7"/>
        <w:rPr>
          <w:rFonts w:ascii="宋体"/>
          <w:sz w:val="24"/>
        </w:rPr>
      </w:pPr>
    </w:p>
    <w:p>
      <w:pPr>
        <w:spacing w:before="0" w:line="374" w:lineRule="auto"/>
        <w:ind w:left="2627" w:right="1151" w:hanging="1"/>
        <w:jc w:val="both"/>
        <w:rPr>
          <w:rFonts w:ascii="Times New Roman" w:eastAsia="Times New Roman"/>
          <w:sz w:val="18"/>
        </w:rPr>
      </w:pPr>
      <w:r>
        <w:rPr>
          <w:rFonts w:hint="eastAsia" w:ascii="宋体" w:eastAsia="宋体"/>
          <w:sz w:val="18"/>
        </w:rPr>
        <w:t xml:space="preserve">为了对付 </w:t>
      </w:r>
      <w:r>
        <w:rPr>
          <w:rFonts w:ascii="Times New Roman" w:eastAsia="Times New Roman"/>
          <w:sz w:val="18"/>
        </w:rPr>
        <w:t>STL</w:t>
      </w:r>
      <w:r>
        <w:rPr>
          <w:rFonts w:ascii="Times New Roman" w:eastAsia="Times New Roman"/>
          <w:spacing w:val="35"/>
          <w:sz w:val="18"/>
        </w:rPr>
        <w:t xml:space="preserve"> </w:t>
      </w:r>
      <w:r>
        <w:rPr>
          <w:rFonts w:hint="eastAsia" w:ascii="宋体" w:eastAsia="宋体"/>
          <w:sz w:val="18"/>
        </w:rPr>
        <w:t xml:space="preserve">的各种 </w:t>
      </w:r>
      <w:r>
        <w:rPr>
          <w:rFonts w:ascii="Times New Roman" w:eastAsia="Times New Roman"/>
          <w:sz w:val="18"/>
        </w:rPr>
        <w:t>containers</w:t>
      </w:r>
      <w:r>
        <w:rPr>
          <w:rFonts w:hint="eastAsia" w:ascii="宋体" w:eastAsia="宋体"/>
          <w:sz w:val="18"/>
        </w:rPr>
        <w:t>，以及语言本身的内建资料型别，</w:t>
      </w:r>
      <w:r>
        <w:rPr>
          <w:rFonts w:ascii="Times New Roman" w:eastAsia="Times New Roman"/>
          <w:sz w:val="18"/>
        </w:rPr>
        <w:t>STL</w:t>
      </w:r>
      <w:r>
        <w:rPr>
          <w:rFonts w:ascii="Times New Roman" w:eastAsia="Times New Roman"/>
          <w:spacing w:val="35"/>
          <w:sz w:val="18"/>
        </w:rPr>
        <w:t xml:space="preserve"> </w:t>
      </w:r>
      <w:r>
        <w:rPr>
          <w:rFonts w:hint="eastAsia" w:ascii="宋体" w:eastAsia="宋体"/>
          <w:sz w:val="18"/>
        </w:rPr>
        <w:t>提供了一</w:t>
      </w:r>
      <w:r>
        <w:rPr>
          <w:rFonts w:hint="eastAsia" w:ascii="宋体" w:eastAsia="宋体"/>
          <w:spacing w:val="4"/>
          <w:sz w:val="18"/>
        </w:rPr>
        <w:t xml:space="preserve">组所谓的 </w:t>
      </w:r>
      <w:r>
        <w:rPr>
          <w:rFonts w:ascii="Times New Roman" w:eastAsia="Times New Roman"/>
          <w:sz w:val="18"/>
        </w:rPr>
        <w:t>generic</w:t>
      </w:r>
      <w:r>
        <w:rPr>
          <w:rFonts w:ascii="Times New Roman" w:eastAsia="Times New Roman"/>
          <w:spacing w:val="12"/>
          <w:sz w:val="18"/>
        </w:rPr>
        <w:t xml:space="preserve"> </w:t>
      </w:r>
      <w:r>
        <w:rPr>
          <w:rFonts w:ascii="Times New Roman" w:eastAsia="Times New Roman"/>
          <w:sz w:val="18"/>
        </w:rPr>
        <w:t>algorithm</w:t>
      </w:r>
      <w:r>
        <w:rPr>
          <w:rFonts w:hint="eastAsia" w:ascii="宋体" w:eastAsia="宋体"/>
          <w:sz w:val="18"/>
        </w:rPr>
        <w:t>（泛型算法）</w:t>
      </w:r>
      <w:r>
        <w:rPr>
          <w:rFonts w:hint="eastAsia" w:ascii="宋体" w:eastAsia="宋体"/>
          <w:spacing w:val="4"/>
          <w:sz w:val="18"/>
        </w:rPr>
        <w:t xml:space="preserve">。称之为 </w:t>
      </w:r>
      <w:r>
        <w:rPr>
          <w:rFonts w:ascii="Times New Roman" w:eastAsia="Times New Roman"/>
          <w:sz w:val="18"/>
        </w:rPr>
        <w:t>algorithm</w:t>
      </w:r>
      <w:r>
        <w:rPr>
          <w:rFonts w:hint="eastAsia" w:ascii="宋体" w:eastAsia="宋体"/>
          <w:sz w:val="18"/>
        </w:rPr>
        <w:t>，是因为这些函式</w:t>
      </w:r>
      <w:r>
        <w:rPr>
          <w:rFonts w:hint="eastAsia" w:ascii="宋体" w:eastAsia="宋体"/>
          <w:spacing w:val="-12"/>
          <w:sz w:val="18"/>
        </w:rPr>
        <w:t xml:space="preserve">都用来执行最普遍的动作，诸如排序、搜寻、最大值、最小值等等。称之为 </w:t>
      </w:r>
      <w:r>
        <w:rPr>
          <w:rFonts w:ascii="Times New Roman" w:eastAsia="Times New Roman"/>
          <w:spacing w:val="-3"/>
          <w:sz w:val="18"/>
        </w:rPr>
        <w:t>generic</w:t>
      </w:r>
    </w:p>
    <w:p>
      <w:pPr>
        <w:spacing w:before="1" w:line="374" w:lineRule="auto"/>
        <w:ind w:left="2627" w:right="1158" w:firstLine="0"/>
        <w:jc w:val="both"/>
        <w:rPr>
          <w:rFonts w:hint="eastAsia" w:ascii="宋体" w:eastAsia="宋体"/>
          <w:sz w:val="18"/>
        </w:rPr>
      </w:pPr>
      <w:r>
        <w:rPr>
          <w:rFonts w:hint="eastAsia" w:ascii="宋体" w:eastAsia="宋体"/>
          <w:sz w:val="18"/>
        </w:rPr>
        <w:t>（泛型）</w:t>
      </w:r>
      <w:r>
        <w:rPr>
          <w:rFonts w:hint="eastAsia" w:ascii="宋体" w:eastAsia="宋体"/>
          <w:spacing w:val="-1"/>
          <w:sz w:val="18"/>
        </w:rPr>
        <w:t xml:space="preserve">则是因为，它们适用于各种 </w:t>
      </w:r>
      <w:r>
        <w:rPr>
          <w:rFonts w:ascii="Times New Roman" w:eastAsia="Times New Roman"/>
          <w:sz w:val="18"/>
        </w:rPr>
        <w:t>container types</w:t>
      </w:r>
      <w:r>
        <w:rPr>
          <w:rFonts w:hint="eastAsia" w:ascii="宋体" w:eastAsia="宋体"/>
          <w:spacing w:val="-2"/>
          <w:sz w:val="18"/>
        </w:rPr>
        <w:t xml:space="preserve">，包括 </w:t>
      </w:r>
      <w:r>
        <w:rPr>
          <w:rFonts w:ascii="Times New Roman" w:eastAsia="Times New Roman"/>
          <w:sz w:val="18"/>
        </w:rPr>
        <w:t>STL</w:t>
      </w:r>
      <w:r>
        <w:rPr>
          <w:rFonts w:ascii="Times New Roman" w:eastAsia="Times New Roman"/>
          <w:spacing w:val="28"/>
          <w:sz w:val="18"/>
        </w:rPr>
        <w:t xml:space="preserve"> </w:t>
      </w:r>
      <w:r>
        <w:rPr>
          <w:rFonts w:hint="eastAsia" w:ascii="宋体" w:eastAsia="宋体"/>
          <w:spacing w:val="43"/>
          <w:sz w:val="18"/>
        </w:rPr>
        <w:t>的</w:t>
      </w:r>
      <w:r>
        <w:rPr>
          <w:rFonts w:ascii="Times New Roman" w:eastAsia="Times New Roman"/>
          <w:sz w:val="18"/>
        </w:rPr>
        <w:t>vector, list, set,</w:t>
      </w:r>
      <w:r>
        <w:rPr>
          <w:rFonts w:ascii="Times New Roman" w:eastAsia="Times New Roman"/>
          <w:spacing w:val="-43"/>
          <w:sz w:val="18"/>
        </w:rPr>
        <w:t xml:space="preserve"> </w:t>
      </w:r>
      <w:r>
        <w:rPr>
          <w:rFonts w:ascii="Times New Roman" w:eastAsia="Times New Roman"/>
          <w:sz w:val="18"/>
        </w:rPr>
        <w:t>map</w:t>
      </w:r>
      <w:r>
        <w:rPr>
          <w:rFonts w:hint="eastAsia" w:ascii="宋体" w:eastAsia="宋体"/>
          <w:sz w:val="18"/>
        </w:rPr>
        <w:t xml:space="preserve">，以及语言内建的 </w:t>
      </w:r>
      <w:r>
        <w:rPr>
          <w:rFonts w:ascii="Times New Roman" w:eastAsia="Times New Roman"/>
          <w:sz w:val="18"/>
        </w:rPr>
        <w:t>build-in</w:t>
      </w:r>
      <w:r>
        <w:rPr>
          <w:rFonts w:ascii="Times New Roman" w:eastAsia="Times New Roman"/>
          <w:spacing w:val="3"/>
          <w:sz w:val="18"/>
        </w:rPr>
        <w:t xml:space="preserve"> </w:t>
      </w:r>
      <w:r>
        <w:rPr>
          <w:rFonts w:ascii="Times New Roman" w:eastAsia="Times New Roman"/>
          <w:sz w:val="18"/>
        </w:rPr>
        <w:t>array</w:t>
      </w:r>
      <w:r>
        <w:rPr>
          <w:rFonts w:ascii="Times New Roman" w:eastAsia="Times New Roman"/>
          <w:spacing w:val="-7"/>
          <w:sz w:val="18"/>
        </w:rPr>
        <w:t xml:space="preserve"> </w:t>
      </w:r>
      <w:r>
        <w:rPr>
          <w:rFonts w:ascii="Times New Roman" w:eastAsia="Times New Roman"/>
          <w:sz w:val="18"/>
        </w:rPr>
        <w:t>type</w:t>
      </w:r>
      <w:r>
        <w:rPr>
          <w:rFonts w:hint="eastAsia" w:ascii="宋体" w:eastAsia="宋体"/>
          <w:sz w:val="18"/>
        </w:rPr>
        <w:t>。</w:t>
      </w:r>
    </w:p>
    <w:p>
      <w:pPr>
        <w:pStyle w:val="11"/>
        <w:spacing w:before="9"/>
        <w:rPr>
          <w:rFonts w:ascii="宋体"/>
          <w:sz w:val="18"/>
        </w:rPr>
      </w:pPr>
    </w:p>
    <w:p>
      <w:pPr>
        <w:spacing w:before="0" w:line="374" w:lineRule="auto"/>
        <w:ind w:left="2627" w:right="1155" w:firstLine="0"/>
        <w:jc w:val="both"/>
        <w:rPr>
          <w:rFonts w:hint="eastAsia" w:ascii="宋体" w:eastAsia="宋体"/>
          <w:sz w:val="18"/>
        </w:rPr>
      </w:pPr>
      <w:r>
        <w:rPr>
          <w:rFonts w:ascii="Times New Roman" w:eastAsia="Times New Roman"/>
          <w:sz w:val="18"/>
        </w:rPr>
        <w:t>STL</w:t>
      </w:r>
      <w:r>
        <w:rPr>
          <w:rFonts w:ascii="Times New Roman" w:eastAsia="Times New Roman"/>
          <w:spacing w:val="4"/>
          <w:sz w:val="18"/>
        </w:rPr>
        <w:t xml:space="preserve"> </w:t>
      </w:r>
      <w:r>
        <w:rPr>
          <w:rFonts w:hint="eastAsia" w:ascii="宋体" w:eastAsia="宋体"/>
          <w:spacing w:val="4"/>
          <w:sz w:val="18"/>
        </w:rPr>
        <w:t xml:space="preserve">提供的 </w:t>
      </w:r>
      <w:r>
        <w:rPr>
          <w:rFonts w:ascii="Times New Roman" w:eastAsia="Times New Roman"/>
          <w:sz w:val="18"/>
        </w:rPr>
        <w:t>generic</w:t>
      </w:r>
      <w:r>
        <w:rPr>
          <w:rFonts w:ascii="Times New Roman" w:eastAsia="Times New Roman"/>
          <w:spacing w:val="5"/>
          <w:sz w:val="18"/>
        </w:rPr>
        <w:t xml:space="preserve"> </w:t>
      </w:r>
      <w:r>
        <w:rPr>
          <w:rFonts w:ascii="Times New Roman" w:eastAsia="Times New Roman"/>
          <w:sz w:val="18"/>
        </w:rPr>
        <w:t>algorithm</w:t>
      </w:r>
      <w:r>
        <w:rPr>
          <w:rFonts w:ascii="Times New Roman" w:eastAsia="Times New Roman"/>
          <w:spacing w:val="8"/>
          <w:sz w:val="18"/>
        </w:rPr>
        <w:t xml:space="preserve"> </w:t>
      </w:r>
      <w:r>
        <w:rPr>
          <w:rFonts w:hint="eastAsia" w:ascii="宋体" w:eastAsia="宋体"/>
          <w:sz w:val="18"/>
        </w:rPr>
        <w:t xml:space="preserve">非常多，我只举一个简单的「字符串逆转」实例。此例使用 </w:t>
      </w:r>
      <w:r>
        <w:rPr>
          <w:rFonts w:ascii="Times New Roman" w:eastAsia="Times New Roman"/>
          <w:i/>
          <w:sz w:val="18"/>
        </w:rPr>
        <w:t>reverse(</w:t>
      </w:r>
      <w:r>
        <w:rPr>
          <w:rFonts w:ascii="Times New Roman" w:eastAsia="Times New Roman"/>
          <w:i/>
          <w:spacing w:val="21"/>
          <w:sz w:val="18"/>
        </w:rPr>
        <w:t xml:space="preserve">) </w:t>
      </w:r>
      <w:r>
        <w:rPr>
          <w:rFonts w:hint="eastAsia" w:ascii="宋体" w:eastAsia="宋体"/>
          <w:sz w:val="18"/>
        </w:rPr>
        <w:t>函式：</w:t>
      </w:r>
    </w:p>
    <w:p>
      <w:pPr>
        <w:pStyle w:val="11"/>
        <w:spacing w:before="149" w:line="292" w:lineRule="auto"/>
        <w:ind w:left="2910" w:right="3968" w:hanging="1"/>
      </w:pPr>
      <w:r>
        <w:t>#0001</w:t>
      </w:r>
      <w:r>
        <w:rPr>
          <w:spacing w:val="61"/>
        </w:rPr>
        <w:t xml:space="preserve"> </w:t>
      </w:r>
      <w:r>
        <w:t>//</w:t>
      </w:r>
      <w:r>
        <w:rPr>
          <w:spacing w:val="-4"/>
        </w:rPr>
        <w:t xml:space="preserve"> </w:t>
      </w:r>
      <w:r>
        <w:t>build</w:t>
      </w:r>
      <w:r>
        <w:rPr>
          <w:spacing w:val="-4"/>
        </w:rPr>
        <w:t xml:space="preserve"> </w:t>
      </w:r>
      <w:r>
        <w:t>:</w:t>
      </w:r>
      <w:r>
        <w:rPr>
          <w:spacing w:val="-5"/>
        </w:rPr>
        <w:t xml:space="preserve"> </w:t>
      </w:r>
      <w:r>
        <w:t>cl</w:t>
      </w:r>
      <w:r>
        <w:rPr>
          <w:spacing w:val="-4"/>
        </w:rPr>
        <w:t xml:space="preserve"> </w:t>
      </w:r>
      <w:r>
        <w:t>reverse.cpp</w:t>
      </w:r>
      <w:r>
        <w:rPr>
          <w:spacing w:val="-93"/>
        </w:rPr>
        <w:t xml:space="preserve"> </w:t>
      </w:r>
      <w:r>
        <w:t>#0002</w:t>
      </w:r>
      <w:r>
        <w:rPr>
          <w:spacing w:val="62"/>
        </w:rPr>
        <w:t xml:space="preserve"> </w:t>
      </w:r>
      <w:r>
        <w:t>#include</w:t>
      </w:r>
      <w:r>
        <w:rPr>
          <w:spacing w:val="-4"/>
        </w:rPr>
        <w:t xml:space="preserve"> </w:t>
      </w:r>
      <w:r>
        <w:t>&lt;iostream.h&gt;</w:t>
      </w:r>
    </w:p>
    <w:p>
      <w:pPr>
        <w:pStyle w:val="11"/>
        <w:tabs>
          <w:tab w:val="left" w:pos="5718"/>
          <w:tab w:val="left" w:pos="9063"/>
        </w:tabs>
        <w:spacing w:line="292" w:lineRule="auto"/>
        <w:ind w:left="2910" w:right="1126"/>
      </w:pPr>
      <w:r>
        <w:rPr>
          <w:shd w:val="clear" w:color="auto" w:fill="E4E4E4"/>
        </w:rPr>
        <w:t>#0003</w:t>
      </w:r>
      <w:r>
        <w:rPr>
          <w:spacing w:val="57"/>
          <w:shd w:val="clear" w:color="auto" w:fill="E4E4E4"/>
        </w:rPr>
        <w:t xml:space="preserve"> </w:t>
      </w:r>
      <w:r>
        <w:rPr>
          <w:shd w:val="clear" w:color="auto" w:fill="E4E4E4"/>
        </w:rPr>
        <w:t>#include</w:t>
      </w:r>
      <w:r>
        <w:rPr>
          <w:spacing w:val="-7"/>
          <w:shd w:val="clear" w:color="auto" w:fill="E4E4E4"/>
        </w:rPr>
        <w:t xml:space="preserve"> </w:t>
      </w:r>
      <w:r>
        <w:rPr>
          <w:shd w:val="clear" w:color="auto" w:fill="E4E4E4"/>
        </w:rPr>
        <w:t>&lt;algorithm&gt;</w:t>
      </w:r>
      <w:r>
        <w:rPr>
          <w:shd w:val="clear" w:color="auto" w:fill="E4E4E4"/>
        </w:rPr>
        <w:tab/>
      </w:r>
      <w:r>
        <w:rPr>
          <w:shd w:val="clear" w:color="auto" w:fill="E4E4E4"/>
        </w:rPr>
        <w:t>//</w:t>
      </w:r>
      <w:r>
        <w:rPr>
          <w:spacing w:val="-5"/>
          <w:shd w:val="clear" w:color="auto" w:fill="E4E4E4"/>
        </w:rPr>
        <w:t xml:space="preserve"> </w:t>
      </w:r>
      <w:r>
        <w:rPr>
          <w:shd w:val="clear" w:color="auto" w:fill="E4E4E4"/>
        </w:rPr>
        <w:t>STL</w:t>
      </w:r>
      <w:r>
        <w:rPr>
          <w:shd w:val="clear" w:color="auto" w:fill="E4E4E4"/>
        </w:rPr>
        <w:tab/>
      </w:r>
      <w:r>
        <w:t xml:space="preserve"> #0004</w:t>
      </w:r>
      <w:r>
        <w:rPr>
          <w:spacing w:val="67"/>
        </w:rPr>
        <w:t xml:space="preserve"> </w:t>
      </w:r>
      <w:r>
        <w:t>#include</w:t>
      </w:r>
      <w:r>
        <w:rPr>
          <w:spacing w:val="-1"/>
        </w:rPr>
        <w:t xml:space="preserve"> </w:t>
      </w:r>
      <w:r>
        <w:t>&lt;string.h&gt;</w:t>
      </w:r>
    </w:p>
    <w:p>
      <w:pPr>
        <w:pStyle w:val="11"/>
        <w:spacing w:line="181" w:lineRule="exact"/>
        <w:ind w:left="2910"/>
      </w:pPr>
      <w:r>
        <w:t>#0005</w:t>
      </w:r>
    </w:p>
    <w:p>
      <w:pPr>
        <w:pStyle w:val="11"/>
        <w:tabs>
          <w:tab w:val="left" w:pos="5718"/>
          <w:tab w:val="left" w:pos="9063"/>
        </w:tabs>
        <w:spacing w:before="38" w:line="292" w:lineRule="auto"/>
        <w:ind w:left="2910" w:right="1126"/>
      </w:pPr>
      <w:r>
        <w:rPr>
          <w:shd w:val="clear" w:color="auto" w:fill="E4E4E4"/>
        </w:rPr>
        <w:t>#0006</w:t>
      </w:r>
      <w:r>
        <w:rPr>
          <w:spacing w:val="59"/>
          <w:shd w:val="clear" w:color="auto" w:fill="E4E4E4"/>
        </w:rPr>
        <w:t xml:space="preserve"> </w:t>
      </w:r>
      <w:r>
        <w:rPr>
          <w:shd w:val="clear" w:color="auto" w:fill="E4E4E4"/>
        </w:rPr>
        <w:t>using</w:t>
      </w:r>
      <w:r>
        <w:rPr>
          <w:spacing w:val="-5"/>
          <w:shd w:val="clear" w:color="auto" w:fill="E4E4E4"/>
        </w:rPr>
        <w:t xml:space="preserve"> </w:t>
      </w:r>
      <w:r>
        <w:rPr>
          <w:shd w:val="clear" w:color="auto" w:fill="E4E4E4"/>
        </w:rPr>
        <w:t>namespace</w:t>
      </w:r>
      <w:r>
        <w:rPr>
          <w:spacing w:val="-4"/>
          <w:shd w:val="clear" w:color="auto" w:fill="E4E4E4"/>
        </w:rPr>
        <w:t xml:space="preserve"> </w:t>
      </w:r>
      <w:r>
        <w:rPr>
          <w:shd w:val="clear" w:color="auto" w:fill="E4E4E4"/>
        </w:rPr>
        <w:t>std;</w:t>
      </w:r>
      <w:r>
        <w:rPr>
          <w:shd w:val="clear" w:color="auto" w:fill="E4E4E4"/>
        </w:rPr>
        <w:tab/>
      </w:r>
      <w:r>
        <w:rPr>
          <w:shd w:val="clear" w:color="auto" w:fill="E4E4E4"/>
        </w:rPr>
        <w:t>//</w:t>
      </w:r>
      <w:r>
        <w:rPr>
          <w:spacing w:val="-5"/>
          <w:shd w:val="clear" w:color="auto" w:fill="E4E4E4"/>
        </w:rPr>
        <w:t xml:space="preserve"> </w:t>
      </w:r>
      <w:r>
        <w:rPr>
          <w:shd w:val="clear" w:color="auto" w:fill="E4E4E4"/>
        </w:rPr>
        <w:t>STL</w:t>
      </w:r>
      <w:r>
        <w:rPr>
          <w:shd w:val="clear" w:color="auto" w:fill="E4E4E4"/>
        </w:rPr>
        <w:tab/>
      </w:r>
      <w:r>
        <w:t xml:space="preserve"> #0007</w:t>
      </w:r>
    </w:p>
    <w:p>
      <w:pPr>
        <w:pStyle w:val="11"/>
        <w:spacing w:before="4"/>
        <w:rPr>
          <w:sz w:val="28"/>
        </w:rPr>
      </w:pPr>
    </w:p>
    <w:p>
      <w:pPr>
        <w:spacing w:before="95"/>
        <w:ind w:left="644" w:right="0" w:firstLine="0"/>
        <w:jc w:val="left"/>
        <w:rPr>
          <w:rFonts w:ascii="Arial"/>
          <w:b/>
          <w:sz w:val="20"/>
        </w:rPr>
      </w:pPr>
      <w:r>
        <w:rPr>
          <w:rFonts w:ascii="Arial"/>
          <w:b/>
          <w:sz w:val="20"/>
        </w:rPr>
        <w:t>74</w:t>
      </w:r>
    </w:p>
    <w:p>
      <w:pPr>
        <w:spacing w:after="0"/>
        <w:jc w:val="left"/>
        <w:rPr>
          <w:rFonts w:ascii="Arial"/>
          <w:sz w:val="20"/>
        </w:rPr>
        <w:sectPr>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566" o:spid="_x0000_s1566" o:spt="1" style="position:absolute;left:0pt;margin-left:131.9pt;margin-top:18.85pt;height:0.7pt;width:323pt;mso-position-horizontal-relative:page;mso-wrap-distance-bottom:0pt;mso-wrap-distance-top:0pt;z-index:-251327488;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spacing w:before="1"/>
        <w:rPr>
          <w:rFonts w:ascii="宋体"/>
          <w:sz w:val="23"/>
        </w:rPr>
      </w:pPr>
    </w:p>
    <w:p>
      <w:pPr>
        <w:pStyle w:val="11"/>
        <w:spacing w:before="99"/>
        <w:ind w:left="2910"/>
      </w:pPr>
      <w:r>
        <w:t>#0008</w:t>
      </w:r>
      <w:r>
        <w:rPr>
          <w:spacing w:val="60"/>
        </w:rPr>
        <w:t xml:space="preserve"> </w:t>
      </w:r>
      <w:r>
        <w:t>void</w:t>
      </w:r>
      <w:r>
        <w:rPr>
          <w:spacing w:val="-5"/>
        </w:rPr>
        <w:t xml:space="preserve"> </w:t>
      </w:r>
      <w:r>
        <w:t>main()</w:t>
      </w:r>
    </w:p>
    <w:p>
      <w:pPr>
        <w:pStyle w:val="11"/>
        <w:spacing w:before="39"/>
        <w:ind w:left="2910"/>
      </w:pPr>
      <w:r>
        <w:t>#0009</w:t>
      </w:r>
      <w:r>
        <w:rPr>
          <w:spacing w:val="63"/>
        </w:rPr>
        <w:t xml:space="preserve"> </w:t>
      </w:r>
      <w:r>
        <w:t>{</w:t>
      </w:r>
    </w:p>
    <w:p>
      <w:pPr>
        <w:pStyle w:val="11"/>
        <w:tabs>
          <w:tab w:val="left" w:pos="3880"/>
        </w:tabs>
        <w:spacing w:before="40" w:line="292" w:lineRule="auto"/>
        <w:ind w:left="2910" w:right="1158" w:hanging="1"/>
      </w:pPr>
      <w:r>
        <w:t>#0010</w:t>
      </w:r>
      <w:r>
        <w:tab/>
      </w:r>
      <w:r>
        <w:rPr>
          <w:w w:val="95"/>
        </w:rPr>
        <w:t>char*</w:t>
      </w:r>
      <w:r>
        <w:rPr>
          <w:spacing w:val="-25"/>
          <w:w w:val="95"/>
        </w:rPr>
        <w:t xml:space="preserve"> </w:t>
      </w:r>
      <w:r>
        <w:rPr>
          <w:w w:val="95"/>
        </w:rPr>
        <w:t>string1</w:t>
      </w:r>
      <w:r>
        <w:rPr>
          <w:spacing w:val="-24"/>
          <w:w w:val="95"/>
        </w:rPr>
        <w:t xml:space="preserve"> </w:t>
      </w:r>
      <w:r>
        <w:rPr>
          <w:w w:val="95"/>
        </w:rPr>
        <w:t>=</w:t>
      </w:r>
      <w:r>
        <w:rPr>
          <w:spacing w:val="-24"/>
          <w:w w:val="95"/>
        </w:rPr>
        <w:t xml:space="preserve"> </w:t>
      </w:r>
      <w:r>
        <w:rPr>
          <w:w w:val="95"/>
        </w:rPr>
        <w:t>"J.J.Hou</w:t>
      </w:r>
      <w:r>
        <w:rPr>
          <w:spacing w:val="-24"/>
          <w:w w:val="95"/>
        </w:rPr>
        <w:t xml:space="preserve"> </w:t>
      </w:r>
      <w:r>
        <w:rPr>
          <w:w w:val="95"/>
        </w:rPr>
        <w:t>was</w:t>
      </w:r>
      <w:r>
        <w:rPr>
          <w:spacing w:val="-24"/>
          <w:w w:val="95"/>
        </w:rPr>
        <w:t xml:space="preserve"> </w:t>
      </w:r>
      <w:r>
        <w:rPr>
          <w:w w:val="95"/>
        </w:rPr>
        <w:t>graduated</w:t>
      </w:r>
      <w:r>
        <w:rPr>
          <w:spacing w:val="-19"/>
          <w:w w:val="95"/>
        </w:rPr>
        <w:t xml:space="preserve"> </w:t>
      </w:r>
      <w:r>
        <w:rPr>
          <w:w w:val="95"/>
        </w:rPr>
        <w:t>from</w:t>
      </w:r>
      <w:r>
        <w:rPr>
          <w:spacing w:val="-18"/>
          <w:w w:val="95"/>
        </w:rPr>
        <w:t xml:space="preserve"> </w:t>
      </w:r>
      <w:r>
        <w:rPr>
          <w:w w:val="95"/>
        </w:rPr>
        <w:t>NCTU</w:t>
      </w:r>
      <w:r>
        <w:rPr>
          <w:spacing w:val="-19"/>
          <w:w w:val="95"/>
        </w:rPr>
        <w:t xml:space="preserve"> </w:t>
      </w:r>
      <w:r>
        <w:rPr>
          <w:w w:val="95"/>
        </w:rPr>
        <w:t>in</w:t>
      </w:r>
      <w:r>
        <w:rPr>
          <w:spacing w:val="-19"/>
          <w:w w:val="95"/>
        </w:rPr>
        <w:t xml:space="preserve"> </w:t>
      </w:r>
      <w:r>
        <w:rPr>
          <w:w w:val="95"/>
        </w:rPr>
        <w:t>1983";</w:t>
      </w:r>
      <w:r>
        <w:rPr>
          <w:spacing w:val="-88"/>
          <w:w w:val="95"/>
        </w:rPr>
        <w:t xml:space="preserve"> </w:t>
      </w:r>
      <w:r>
        <w:t>#0011</w:t>
      </w:r>
      <w:r>
        <w:tab/>
      </w:r>
      <w:r>
        <w:t>cout</w:t>
      </w:r>
      <w:r>
        <w:rPr>
          <w:spacing w:val="-1"/>
        </w:rPr>
        <w:t xml:space="preserve"> </w:t>
      </w:r>
      <w:r>
        <w:t>&lt;&lt;</w:t>
      </w:r>
      <w:r>
        <w:rPr>
          <w:spacing w:val="-1"/>
        </w:rPr>
        <w:t xml:space="preserve"> </w:t>
      </w:r>
      <w:r>
        <w:t>string1 &lt;&lt;</w:t>
      </w:r>
      <w:r>
        <w:rPr>
          <w:spacing w:val="-1"/>
        </w:rPr>
        <w:t xml:space="preserve"> </w:t>
      </w:r>
      <w:r>
        <w:t>endl;</w:t>
      </w:r>
    </w:p>
    <w:p>
      <w:pPr>
        <w:pStyle w:val="11"/>
        <w:spacing w:line="181" w:lineRule="exact"/>
        <w:ind w:left="2910"/>
      </w:pPr>
      <w:r>
        <w:t>#0012</w:t>
      </w:r>
    </w:p>
    <w:p>
      <w:pPr>
        <w:pStyle w:val="11"/>
        <w:tabs>
          <w:tab w:val="left" w:pos="3880"/>
        </w:tabs>
        <w:spacing w:before="39"/>
        <w:ind w:left="2910"/>
      </w:pPr>
      <w:r>
        <w:t>#0013</w:t>
      </w:r>
      <w:r>
        <w:tab/>
      </w:r>
      <w:r>
        <w:t>int</w:t>
      </w:r>
      <w:r>
        <w:rPr>
          <w:spacing w:val="-7"/>
        </w:rPr>
        <w:t xml:space="preserve"> </w:t>
      </w:r>
      <w:r>
        <w:t>N1</w:t>
      </w:r>
      <w:r>
        <w:rPr>
          <w:spacing w:val="-6"/>
        </w:rPr>
        <w:t xml:space="preserve"> </w:t>
      </w:r>
      <w:r>
        <w:t>=</w:t>
      </w:r>
      <w:r>
        <w:rPr>
          <w:spacing w:val="-6"/>
        </w:rPr>
        <w:t xml:space="preserve"> </w:t>
      </w:r>
      <w:r>
        <w:t>strlen(string1);</w:t>
      </w:r>
    </w:p>
    <w:p>
      <w:pPr>
        <w:pStyle w:val="11"/>
        <w:spacing w:line="220" w:lineRule="exact"/>
        <w:ind w:left="2881"/>
        <w:rPr>
          <w:sz w:val="20"/>
        </w:rPr>
      </w:pPr>
      <w:r>
        <w:rPr>
          <w:position w:val="-3"/>
          <w:sz w:val="20"/>
        </w:rPr>
        <w:pict>
          <v:shape id="_x0000_s1567" o:spid="_x0000_s1567" o:spt="202" type="#_x0000_t202" style="height:11.05pt;width:309.15pt;" fillcolor="#E4E4E4" filled="t" stroked="f" coordsize="21600,21600">
            <v:path/>
            <v:fill on="t" focussize="0,0"/>
            <v:stroke on="f" joinstyle="miter"/>
            <v:imagedata o:title=""/>
            <o:lock v:ext="edit"/>
            <v:textbox inset="0mm,0mm,0mm,0mm">
              <w:txbxContent>
                <w:p>
                  <w:pPr>
                    <w:pStyle w:val="11"/>
                    <w:tabs>
                      <w:tab w:val="left" w:pos="998"/>
                    </w:tabs>
                    <w:spacing w:before="44" w:line="176" w:lineRule="exact"/>
                    <w:ind w:left="28"/>
                  </w:pPr>
                  <w:r>
                    <w:t>#0014</w:t>
                  </w:r>
                  <w:r>
                    <w:tab/>
                  </w:r>
                  <w:r>
                    <w:t>reverse(string1,</w:t>
                  </w:r>
                  <w:r>
                    <w:rPr>
                      <w:spacing w:val="-8"/>
                    </w:rPr>
                    <w:t xml:space="preserve"> </w:t>
                  </w:r>
                  <w:r>
                    <w:t>string1</w:t>
                  </w:r>
                  <w:r>
                    <w:rPr>
                      <w:spacing w:val="-8"/>
                    </w:rPr>
                    <w:t xml:space="preserve"> </w:t>
                  </w:r>
                  <w:r>
                    <w:t>+</w:t>
                  </w:r>
                  <w:r>
                    <w:rPr>
                      <w:spacing w:val="-8"/>
                    </w:rPr>
                    <w:t xml:space="preserve"> </w:t>
                  </w:r>
                  <w:r>
                    <w:t>N1);</w:t>
                  </w:r>
                </w:p>
              </w:txbxContent>
            </v:textbox>
            <w10:wrap type="none"/>
            <w10:anchorlock/>
          </v:shape>
        </w:pict>
      </w:r>
    </w:p>
    <w:p>
      <w:pPr>
        <w:pStyle w:val="11"/>
        <w:spacing w:before="41"/>
        <w:ind w:left="2910"/>
      </w:pPr>
      <w:r>
        <w:t>#0015</w:t>
      </w:r>
    </w:p>
    <w:p>
      <w:pPr>
        <w:pStyle w:val="11"/>
        <w:tabs>
          <w:tab w:val="left" w:pos="3880"/>
        </w:tabs>
        <w:spacing w:before="39" w:line="292" w:lineRule="auto"/>
        <w:ind w:left="2910" w:right="4007"/>
      </w:pPr>
      <w:r>
        <w:t>#0016</w:t>
      </w:r>
      <w:r>
        <w:tab/>
      </w:r>
      <w:r>
        <w:t>cout &lt;&lt; string1 &lt;&lt; endl;</w:t>
      </w:r>
      <w:r>
        <w:rPr>
          <w:spacing w:val="-94"/>
        </w:rPr>
        <w:t xml:space="preserve"> </w:t>
      </w:r>
      <w:r>
        <w:t>#0017</w:t>
      </w:r>
      <w:r>
        <w:rPr>
          <w:spacing w:val="67"/>
        </w:rPr>
        <w:t xml:space="preserve"> </w:t>
      </w:r>
      <w:r>
        <w:t>}</w:t>
      </w:r>
    </w:p>
    <w:p>
      <w:pPr>
        <w:pStyle w:val="11"/>
        <w:rPr>
          <w:sz w:val="18"/>
        </w:rPr>
      </w:pPr>
    </w:p>
    <w:p>
      <w:pPr>
        <w:pStyle w:val="11"/>
        <w:spacing w:before="1"/>
        <w:rPr>
          <w:sz w:val="18"/>
        </w:rPr>
      </w:pPr>
    </w:p>
    <w:p>
      <w:pPr>
        <w:spacing w:before="0"/>
        <w:ind w:left="2627" w:right="0" w:firstLine="0"/>
        <w:jc w:val="left"/>
        <w:rPr>
          <w:rFonts w:hint="eastAsia" w:ascii="宋体" w:eastAsia="宋体"/>
          <w:sz w:val="18"/>
        </w:rPr>
      </w:pPr>
      <w:r>
        <w:rPr>
          <w:rFonts w:hint="eastAsia" w:ascii="宋体" w:eastAsia="宋体"/>
          <w:sz w:val="18"/>
        </w:rPr>
        <w:t>執行結果：</w:t>
      </w:r>
    </w:p>
    <w:p>
      <w:pPr>
        <w:pStyle w:val="11"/>
        <w:spacing w:before="8"/>
        <w:rPr>
          <w:rFonts w:ascii="宋体"/>
          <w:sz w:val="21"/>
        </w:rPr>
      </w:pPr>
    </w:p>
    <w:p>
      <w:pPr>
        <w:pStyle w:val="11"/>
        <w:spacing w:line="292" w:lineRule="auto"/>
        <w:ind w:left="2910" w:right="3525"/>
      </w:pPr>
      <w:r>
        <w:t>J.J.Hou was graduated from NCTU in 1983</w:t>
      </w:r>
      <w:r>
        <w:rPr>
          <w:spacing w:val="-94"/>
        </w:rPr>
        <w:t xml:space="preserve"> </w:t>
      </w:r>
      <w:r>
        <w:t>3891</w:t>
      </w:r>
      <w:r>
        <w:rPr>
          <w:spacing w:val="-6"/>
        </w:rPr>
        <w:t xml:space="preserve"> </w:t>
      </w:r>
      <w:r>
        <w:t>ni</w:t>
      </w:r>
      <w:r>
        <w:rPr>
          <w:spacing w:val="-5"/>
        </w:rPr>
        <w:t xml:space="preserve"> </w:t>
      </w:r>
      <w:r>
        <w:t>UTCN</w:t>
      </w:r>
      <w:r>
        <w:rPr>
          <w:spacing w:val="-5"/>
        </w:rPr>
        <w:t xml:space="preserve"> </w:t>
      </w:r>
      <w:r>
        <w:t>morf</w:t>
      </w:r>
      <w:r>
        <w:rPr>
          <w:spacing w:val="-5"/>
        </w:rPr>
        <w:t xml:space="preserve"> </w:t>
      </w:r>
      <w:r>
        <w:t>detaudarg</w:t>
      </w:r>
      <w:r>
        <w:rPr>
          <w:spacing w:val="-5"/>
        </w:rPr>
        <w:t xml:space="preserve"> </w:t>
      </w:r>
      <w:r>
        <w:t>saw</w:t>
      </w:r>
      <w:r>
        <w:rPr>
          <w:spacing w:val="-5"/>
        </w:rPr>
        <w:t xml:space="preserve"> </w:t>
      </w:r>
      <w:r>
        <w:t>uoH.J.J</w:t>
      </w:r>
    </w:p>
    <w:p>
      <w:pPr>
        <w:pStyle w:val="11"/>
        <w:spacing w:before="6"/>
      </w:pPr>
    </w:p>
    <w:p>
      <w:pPr>
        <w:spacing w:before="0"/>
        <w:ind w:left="2627" w:right="0" w:firstLine="0"/>
        <w:jc w:val="left"/>
        <w:rPr>
          <w:rFonts w:hint="eastAsia" w:ascii="宋体" w:eastAsia="宋体"/>
          <w:sz w:val="18"/>
        </w:rPr>
      </w:pPr>
      <w:r>
        <w:rPr>
          <w:rFonts w:hint="eastAsia" w:ascii="宋体" w:eastAsia="宋体"/>
          <w:sz w:val="18"/>
        </w:rPr>
        <w:t>程序解说：</w:t>
      </w:r>
    </w:p>
    <w:p>
      <w:pPr>
        <w:pStyle w:val="11"/>
        <w:spacing w:before="4"/>
        <w:rPr>
          <w:rFonts w:ascii="宋体"/>
          <w:sz w:val="21"/>
        </w:rPr>
      </w:pPr>
    </w:p>
    <w:p>
      <w:pPr>
        <w:pStyle w:val="15"/>
        <w:numPr>
          <w:ilvl w:val="0"/>
          <w:numId w:val="7"/>
        </w:numPr>
        <w:tabs>
          <w:tab w:val="left" w:pos="2911"/>
        </w:tabs>
        <w:spacing w:before="1" w:after="0" w:line="333" w:lineRule="auto"/>
        <w:ind w:left="2910" w:right="1159" w:hanging="284"/>
        <w:jc w:val="both"/>
        <w:rPr>
          <w:sz w:val="18"/>
        </w:rPr>
      </w:pPr>
      <w:r>
        <w:rPr>
          <w:rFonts w:ascii="Times New Roman" w:hAnsi="Times New Roman" w:eastAsia="Times New Roman"/>
          <w:sz w:val="18"/>
        </w:rPr>
        <w:t>L1</w:t>
      </w:r>
      <w:r>
        <w:rPr>
          <w:rFonts w:ascii="Times New Roman" w:hAnsi="Times New Roman" w:eastAsia="Times New Roman"/>
          <w:spacing w:val="21"/>
          <w:sz w:val="18"/>
        </w:rPr>
        <w:t xml:space="preserve">. </w:t>
      </w:r>
      <w:r>
        <w:rPr>
          <w:spacing w:val="13"/>
          <w:sz w:val="18"/>
        </w:rPr>
        <w:t xml:space="preserve">虽然我在上一个例子中曾说过， 欲使用 </w:t>
      </w:r>
      <w:r>
        <w:rPr>
          <w:rFonts w:ascii="Times New Roman" w:hAnsi="Times New Roman" w:eastAsia="Times New Roman"/>
          <w:sz w:val="18"/>
        </w:rPr>
        <w:t>STL</w:t>
      </w:r>
      <w:r>
        <w:rPr>
          <w:spacing w:val="-3"/>
          <w:sz w:val="18"/>
        </w:rPr>
        <w:t xml:space="preserve">， 必须将 </w:t>
      </w:r>
      <w:r>
        <w:rPr>
          <w:rFonts w:ascii="Times New Roman" w:hAnsi="Times New Roman" w:eastAsia="Times New Roman"/>
          <w:sz w:val="18"/>
        </w:rPr>
        <w:t>exception</w:t>
      </w:r>
      <w:r>
        <w:rPr>
          <w:rFonts w:ascii="Times New Roman" w:hAnsi="Times New Roman" w:eastAsia="Times New Roman"/>
          <w:spacing w:val="1"/>
          <w:sz w:val="18"/>
        </w:rPr>
        <w:t xml:space="preserve"> </w:t>
      </w:r>
      <w:r>
        <w:rPr>
          <w:rFonts w:ascii="Times New Roman" w:hAnsi="Times New Roman" w:eastAsia="Times New Roman"/>
          <w:sz w:val="18"/>
        </w:rPr>
        <w:t>handling</w:t>
      </w:r>
      <w:r>
        <w:rPr>
          <w:rFonts w:ascii="Times New Roman" w:hAnsi="Times New Roman" w:eastAsia="Times New Roman"/>
          <w:spacing w:val="3"/>
          <w:sz w:val="18"/>
        </w:rPr>
        <w:t xml:space="preserve"> </w:t>
      </w:r>
      <w:r>
        <w:rPr>
          <w:spacing w:val="7"/>
          <w:sz w:val="18"/>
        </w:rPr>
        <w:t xml:space="preserve">打开， 但因为本例只用到 </w:t>
      </w:r>
      <w:r>
        <w:rPr>
          <w:rFonts w:ascii="Times New Roman" w:hAnsi="Times New Roman" w:eastAsia="Times New Roman"/>
          <w:sz w:val="18"/>
        </w:rPr>
        <w:t>generic</w:t>
      </w:r>
      <w:r>
        <w:rPr>
          <w:rFonts w:ascii="Times New Roman" w:hAnsi="Times New Roman" w:eastAsia="Times New Roman"/>
          <w:spacing w:val="25"/>
          <w:sz w:val="18"/>
        </w:rPr>
        <w:t xml:space="preserve"> </w:t>
      </w:r>
      <w:r>
        <w:rPr>
          <w:rFonts w:ascii="Times New Roman" w:hAnsi="Times New Roman" w:eastAsia="Times New Roman"/>
          <w:sz w:val="18"/>
        </w:rPr>
        <w:t>algorithm</w:t>
      </w:r>
      <w:r>
        <w:rPr>
          <w:sz w:val="18"/>
        </w:rPr>
        <w:t xml:space="preserve">， 没有用到 </w:t>
      </w:r>
      <w:r>
        <w:rPr>
          <w:rFonts w:ascii="Times New Roman" w:hAnsi="Times New Roman" w:eastAsia="Times New Roman"/>
          <w:sz w:val="18"/>
        </w:rPr>
        <w:t>STL</w:t>
      </w:r>
      <w:r>
        <w:rPr>
          <w:rFonts w:ascii="Times New Roman" w:hAnsi="Times New Roman" w:eastAsia="Times New Roman"/>
          <w:spacing w:val="-43"/>
          <w:sz w:val="18"/>
        </w:rPr>
        <w:t xml:space="preserve"> </w:t>
      </w:r>
      <w:r>
        <w:rPr>
          <w:rFonts w:ascii="Times New Roman" w:hAnsi="Times New Roman" w:eastAsia="Times New Roman"/>
          <w:sz w:val="18"/>
        </w:rPr>
        <w:t>containers</w:t>
      </w:r>
      <w:r>
        <w:rPr>
          <w:spacing w:val="5"/>
          <w:sz w:val="18"/>
        </w:rPr>
        <w:t xml:space="preserve">， 所以不需 </w:t>
      </w:r>
      <w:r>
        <w:rPr>
          <w:rFonts w:ascii="Times New Roman" w:hAnsi="Times New Roman" w:eastAsia="Times New Roman"/>
          <w:sz w:val="18"/>
        </w:rPr>
        <w:t>/GX</w:t>
      </w:r>
      <w:r>
        <w:rPr>
          <w:rFonts w:ascii="Times New Roman" w:hAnsi="Times New Roman" w:eastAsia="Times New Roman"/>
          <w:spacing w:val="1"/>
          <w:sz w:val="18"/>
        </w:rPr>
        <w:t xml:space="preserve"> </w:t>
      </w:r>
      <w:r>
        <w:rPr>
          <w:spacing w:val="19"/>
          <w:sz w:val="18"/>
        </w:rPr>
        <w:t>编译选项</w:t>
      </w:r>
      <w:r>
        <w:rPr>
          <w:sz w:val="18"/>
        </w:rPr>
        <w:t>（</w:t>
      </w:r>
      <w:r>
        <w:rPr>
          <w:spacing w:val="-68"/>
          <w:sz w:val="18"/>
        </w:rPr>
        <w:t xml:space="preserve"> </w:t>
      </w:r>
      <w:r>
        <w:rPr>
          <w:rFonts w:ascii="Times New Roman" w:hAnsi="Times New Roman" w:eastAsia="Times New Roman"/>
          <w:sz w:val="18"/>
        </w:rPr>
        <w:t>for</w:t>
      </w:r>
      <w:r>
        <w:rPr>
          <w:rFonts w:ascii="Times New Roman" w:hAnsi="Times New Roman" w:eastAsia="Times New Roman"/>
          <w:spacing w:val="33"/>
          <w:sz w:val="18"/>
        </w:rPr>
        <w:t xml:space="preserve"> </w:t>
      </w:r>
      <w:r>
        <w:rPr>
          <w:rFonts w:ascii="Times New Roman" w:hAnsi="Times New Roman" w:eastAsia="Times New Roman"/>
          <w:sz w:val="18"/>
        </w:rPr>
        <w:t>Visual</w:t>
      </w:r>
      <w:r>
        <w:rPr>
          <w:rFonts w:ascii="Times New Roman" w:hAnsi="Times New Roman" w:eastAsia="Times New Roman"/>
          <w:spacing w:val="34"/>
          <w:sz w:val="18"/>
        </w:rPr>
        <w:t xml:space="preserve"> </w:t>
      </w:r>
      <w:r>
        <w:rPr>
          <w:rFonts w:ascii="Times New Roman" w:hAnsi="Times New Roman" w:eastAsia="Times New Roman"/>
          <w:spacing w:val="10"/>
          <w:sz w:val="18"/>
        </w:rPr>
        <w:t>C++</w:t>
      </w:r>
      <w:r>
        <w:rPr>
          <w:spacing w:val="10"/>
          <w:sz w:val="18"/>
        </w:rPr>
        <w:t>）</w:t>
      </w:r>
      <w:r>
        <w:rPr>
          <w:sz w:val="18"/>
        </w:rPr>
        <w:t>。</w:t>
      </w:r>
    </w:p>
    <w:p>
      <w:pPr>
        <w:pStyle w:val="15"/>
        <w:numPr>
          <w:ilvl w:val="0"/>
          <w:numId w:val="7"/>
        </w:numPr>
        <w:tabs>
          <w:tab w:val="left" w:pos="2911"/>
        </w:tabs>
        <w:spacing w:before="128" w:after="0" w:line="333" w:lineRule="auto"/>
        <w:ind w:left="2910" w:right="1121" w:hanging="284"/>
        <w:jc w:val="both"/>
        <w:rPr>
          <w:sz w:val="18"/>
        </w:rPr>
      </w:pPr>
      <w:r>
        <w:rPr>
          <w:rFonts w:ascii="Times New Roman" w:hAnsi="Times New Roman" w:eastAsia="Times New Roman"/>
          <w:sz w:val="18"/>
        </w:rPr>
        <w:t>L3</w:t>
      </w:r>
      <w:r>
        <w:rPr>
          <w:rFonts w:ascii="Times New Roman" w:hAnsi="Times New Roman" w:eastAsia="Times New Roman"/>
          <w:spacing w:val="21"/>
          <w:sz w:val="18"/>
        </w:rPr>
        <w:t xml:space="preserve">. </w:t>
      </w:r>
      <w:r>
        <w:rPr>
          <w:spacing w:val="12"/>
          <w:sz w:val="18"/>
        </w:rPr>
        <w:t xml:space="preserve">使用 </w:t>
      </w:r>
      <w:r>
        <w:rPr>
          <w:rFonts w:ascii="Times New Roman" w:hAnsi="Times New Roman" w:eastAsia="Times New Roman"/>
          <w:sz w:val="18"/>
        </w:rPr>
        <w:t>generic</w:t>
      </w:r>
      <w:r>
        <w:rPr>
          <w:rFonts w:ascii="Times New Roman" w:hAnsi="Times New Roman" w:eastAsia="Times New Roman"/>
          <w:spacing w:val="19"/>
          <w:sz w:val="18"/>
        </w:rPr>
        <w:t xml:space="preserve"> </w:t>
      </w:r>
      <w:r>
        <w:rPr>
          <w:rFonts w:ascii="Times New Roman" w:hAnsi="Times New Roman" w:eastAsia="Times New Roman"/>
          <w:sz w:val="18"/>
        </w:rPr>
        <w:t>algorithm</w:t>
      </w:r>
      <w:r>
        <w:rPr>
          <w:spacing w:val="15"/>
          <w:sz w:val="18"/>
        </w:rPr>
        <w:t xml:space="preserve">， 必须含入 </w:t>
      </w:r>
      <w:r>
        <w:rPr>
          <w:rFonts w:ascii="Times New Roman" w:hAnsi="Times New Roman" w:eastAsia="Times New Roman"/>
          <w:sz w:val="18"/>
        </w:rPr>
        <w:t>&lt;algorithm</w:t>
      </w:r>
      <w:r>
        <w:rPr>
          <w:rFonts w:ascii="Times New Roman" w:hAnsi="Times New Roman" w:eastAsia="Times New Roman"/>
          <w:spacing w:val="41"/>
          <w:sz w:val="18"/>
        </w:rPr>
        <w:t xml:space="preserve">&gt; </w:t>
      </w:r>
      <w:r>
        <w:rPr>
          <w:spacing w:val="18"/>
          <w:sz w:val="18"/>
        </w:rPr>
        <w:t>这个表头档。以</w:t>
      </w:r>
      <w:r>
        <w:rPr>
          <w:rFonts w:ascii="Times New Roman" w:hAnsi="Times New Roman" w:eastAsia="Times New Roman"/>
          <w:sz w:val="18"/>
        </w:rPr>
        <w:t>Visual</w:t>
      </w:r>
      <w:r>
        <w:rPr>
          <w:rFonts w:ascii="Times New Roman" w:hAnsi="Times New Roman" w:eastAsia="Times New Roman"/>
          <w:spacing w:val="76"/>
          <w:sz w:val="18"/>
        </w:rPr>
        <w:t xml:space="preserve"> </w:t>
      </w:r>
      <w:r>
        <w:rPr>
          <w:rFonts w:ascii="Times New Roman" w:hAnsi="Times New Roman" w:eastAsia="Times New Roman"/>
          <w:sz w:val="18"/>
        </w:rPr>
        <w:t>C</w:t>
      </w:r>
      <w:r>
        <w:rPr>
          <w:rFonts w:ascii="Times New Roman" w:hAnsi="Times New Roman" w:eastAsia="Times New Roman"/>
          <w:spacing w:val="28"/>
          <w:sz w:val="18"/>
        </w:rPr>
        <w:t xml:space="preserve">++ </w:t>
      </w:r>
      <w:r>
        <w:rPr>
          <w:spacing w:val="14"/>
          <w:sz w:val="18"/>
        </w:rPr>
        <w:t xml:space="preserve">为例， 你可以在 </w:t>
      </w:r>
      <w:r>
        <w:rPr>
          <w:rFonts w:ascii="Times New Roman" w:hAnsi="Times New Roman" w:eastAsia="Times New Roman"/>
          <w:sz w:val="18"/>
        </w:rPr>
        <w:t>\MSDEV\INCLUDE</w:t>
      </w:r>
      <w:r>
        <w:rPr>
          <w:rFonts w:ascii="Times New Roman" w:hAnsi="Times New Roman" w:eastAsia="Times New Roman"/>
          <w:spacing w:val="11"/>
          <w:sz w:val="18"/>
        </w:rPr>
        <w:t xml:space="preserve">   </w:t>
      </w:r>
      <w:r>
        <w:rPr>
          <w:spacing w:val="32"/>
          <w:sz w:val="18"/>
        </w:rPr>
        <w:t xml:space="preserve">中找到 </w:t>
      </w:r>
      <w:r>
        <w:rPr>
          <w:rFonts w:ascii="Times New Roman" w:hAnsi="Times New Roman" w:eastAsia="Times New Roman"/>
          <w:sz w:val="18"/>
        </w:rPr>
        <w:t>&lt;algorithm&gt;</w:t>
      </w:r>
      <w:r>
        <w:rPr>
          <w:rFonts w:ascii="Times New Roman" w:hAnsi="Times New Roman" w:eastAsia="Times New Roman"/>
          <w:spacing w:val="1"/>
          <w:sz w:val="18"/>
        </w:rPr>
        <w:t xml:space="preserve"> </w:t>
      </w:r>
      <w:r>
        <w:rPr>
          <w:spacing w:val="6"/>
          <w:sz w:val="18"/>
        </w:rPr>
        <w:t xml:space="preserve">档案。请注意，视你手上编译器的版本而定，也可能是 </w:t>
      </w:r>
      <w:r>
        <w:rPr>
          <w:rFonts w:ascii="Times New Roman" w:hAnsi="Times New Roman" w:eastAsia="Times New Roman"/>
          <w:sz w:val="18"/>
        </w:rPr>
        <w:t>algo.h</w:t>
      </w:r>
      <w:r>
        <w:rPr>
          <w:sz w:val="18"/>
        </w:rPr>
        <w:t>（</w:t>
      </w:r>
      <w:r>
        <w:rPr>
          <w:spacing w:val="-12"/>
          <w:sz w:val="18"/>
        </w:rPr>
        <w:t xml:space="preserve"> 早期</w:t>
      </w:r>
      <w:r>
        <w:rPr>
          <w:sz w:val="18"/>
        </w:rPr>
        <w:t>）。</w:t>
      </w:r>
    </w:p>
    <w:p>
      <w:pPr>
        <w:pStyle w:val="15"/>
        <w:numPr>
          <w:ilvl w:val="0"/>
          <w:numId w:val="7"/>
        </w:numPr>
        <w:tabs>
          <w:tab w:val="left" w:pos="2911"/>
        </w:tabs>
        <w:spacing w:before="109" w:after="0" w:line="321" w:lineRule="auto"/>
        <w:ind w:left="2910" w:right="1174" w:hanging="284"/>
        <w:jc w:val="both"/>
        <w:rPr>
          <w:sz w:val="18"/>
        </w:rPr>
      </w:pPr>
      <w:r>
        <w:rPr>
          <w:rFonts w:ascii="Times New Roman" w:hAnsi="Times New Roman" w:eastAsia="Times New Roman"/>
          <w:sz w:val="18"/>
        </w:rPr>
        <w:t>L6</w:t>
      </w:r>
      <w:r>
        <w:rPr>
          <w:rFonts w:ascii="Times New Roman" w:hAnsi="Times New Roman" w:eastAsia="Times New Roman"/>
          <w:spacing w:val="31"/>
          <w:sz w:val="18"/>
        </w:rPr>
        <w:t xml:space="preserve">. </w:t>
      </w:r>
      <w:r>
        <w:rPr>
          <w:spacing w:val="32"/>
          <w:sz w:val="18"/>
        </w:rPr>
        <w:t xml:space="preserve">由于 </w:t>
      </w:r>
      <w:r>
        <w:rPr>
          <w:rFonts w:ascii="Times New Roman" w:hAnsi="Times New Roman" w:eastAsia="Times New Roman"/>
          <w:sz w:val="18"/>
        </w:rPr>
        <w:t>STL</w:t>
      </w:r>
      <w:r>
        <w:rPr>
          <w:rFonts w:ascii="Times New Roman" w:hAnsi="Times New Roman" w:eastAsia="Times New Roman"/>
          <w:spacing w:val="52"/>
          <w:sz w:val="18"/>
        </w:rPr>
        <w:t xml:space="preserve"> </w:t>
      </w:r>
      <w:r>
        <w:rPr>
          <w:spacing w:val="25"/>
          <w:sz w:val="18"/>
        </w:rPr>
        <w:t xml:space="preserve">的所有符号命名都置于 </w:t>
      </w:r>
      <w:r>
        <w:rPr>
          <w:rFonts w:ascii="Arial Black" w:hAnsi="Arial Black" w:eastAsia="Arial Black"/>
          <w:sz w:val="18"/>
        </w:rPr>
        <w:t>std</w:t>
      </w:r>
      <w:r>
        <w:rPr>
          <w:rFonts w:ascii="Arial Black" w:hAnsi="Arial Black" w:eastAsia="Arial Black"/>
          <w:spacing w:val="86"/>
          <w:sz w:val="18"/>
        </w:rPr>
        <w:t xml:space="preserve"> </w:t>
      </w:r>
      <w:r>
        <w:rPr>
          <w:spacing w:val="27"/>
          <w:sz w:val="18"/>
        </w:rPr>
        <w:t xml:space="preserve">这个 </w:t>
      </w:r>
      <w:r>
        <w:rPr>
          <w:rFonts w:ascii="Times New Roman" w:hAnsi="Times New Roman" w:eastAsia="Times New Roman"/>
          <w:sz w:val="18"/>
        </w:rPr>
        <w:t>namespace</w:t>
      </w:r>
      <w:r>
        <w:rPr>
          <w:rFonts w:ascii="Times New Roman" w:hAnsi="Times New Roman" w:eastAsia="Times New Roman"/>
          <w:spacing w:val="55"/>
          <w:sz w:val="18"/>
        </w:rPr>
        <w:t xml:space="preserve"> </w:t>
      </w:r>
      <w:r>
        <w:rPr>
          <w:spacing w:val="12"/>
          <w:sz w:val="18"/>
        </w:rPr>
        <w:t>之中，</w:t>
      </w:r>
      <w:r>
        <w:rPr>
          <w:spacing w:val="-88"/>
          <w:sz w:val="18"/>
        </w:rPr>
        <w:t xml:space="preserve"> </w:t>
      </w:r>
      <w:r>
        <w:rPr>
          <w:spacing w:val="20"/>
          <w:sz w:val="18"/>
        </w:rPr>
        <w:t xml:space="preserve">我们必须指定有 </w:t>
      </w:r>
      <w:r>
        <w:rPr>
          <w:rFonts w:ascii="Times New Roman" w:hAnsi="Times New Roman" w:eastAsia="Times New Roman"/>
          <w:sz w:val="18"/>
        </w:rPr>
        <w:t>L6</w:t>
      </w:r>
      <w:r>
        <w:rPr>
          <w:rFonts w:ascii="Times New Roman" w:hAnsi="Times New Roman" w:eastAsia="Times New Roman"/>
          <w:spacing w:val="41"/>
          <w:sz w:val="18"/>
        </w:rPr>
        <w:t xml:space="preserve"> </w:t>
      </w:r>
      <w:r>
        <w:rPr>
          <w:spacing w:val="20"/>
          <w:sz w:val="18"/>
        </w:rPr>
        <w:t xml:space="preserve">才能够「看」到 </w:t>
      </w:r>
      <w:r>
        <w:rPr>
          <w:rFonts w:ascii="Times New Roman" w:hAnsi="Times New Roman" w:eastAsia="Times New Roman"/>
          <w:sz w:val="18"/>
        </w:rPr>
        <w:t>std</w:t>
      </w:r>
      <w:r>
        <w:rPr>
          <w:rFonts w:ascii="Times New Roman" w:hAnsi="Times New Roman" w:eastAsia="Times New Roman"/>
          <w:spacing w:val="27"/>
          <w:sz w:val="18"/>
        </w:rPr>
        <w:t xml:space="preserve"> </w:t>
      </w:r>
      <w:r>
        <w:rPr>
          <w:rFonts w:ascii="Times New Roman" w:hAnsi="Times New Roman" w:eastAsia="Times New Roman"/>
          <w:sz w:val="18"/>
        </w:rPr>
        <w:t>namespace</w:t>
      </w:r>
      <w:r>
        <w:rPr>
          <w:sz w:val="18"/>
        </w:rPr>
        <w:t>。</w:t>
      </w:r>
    </w:p>
    <w:p>
      <w:pPr>
        <w:pStyle w:val="15"/>
        <w:numPr>
          <w:ilvl w:val="0"/>
          <w:numId w:val="7"/>
        </w:numPr>
        <w:tabs>
          <w:tab w:val="left" w:pos="2911"/>
        </w:tabs>
        <w:spacing w:before="137" w:after="0" w:line="333" w:lineRule="auto"/>
        <w:ind w:left="2910" w:right="1174" w:hanging="284"/>
        <w:jc w:val="both"/>
        <w:rPr>
          <w:sz w:val="18"/>
        </w:rPr>
      </w:pPr>
      <w:r>
        <w:rPr>
          <w:rFonts w:ascii="Times New Roman" w:hAnsi="Times New Roman" w:eastAsia="Times New Roman"/>
          <w:sz w:val="18"/>
        </w:rPr>
        <w:t>L10</w:t>
      </w:r>
      <w:r>
        <w:rPr>
          <w:rFonts w:ascii="Times New Roman" w:hAnsi="Times New Roman" w:eastAsia="Times New Roman"/>
          <w:spacing w:val="17"/>
          <w:sz w:val="18"/>
        </w:rPr>
        <w:t xml:space="preserve">. </w:t>
      </w:r>
      <w:r>
        <w:rPr>
          <w:rFonts w:ascii="Times New Roman" w:hAnsi="Times New Roman" w:eastAsia="Times New Roman"/>
          <w:sz w:val="18"/>
        </w:rPr>
        <w:t>C</w:t>
      </w:r>
      <w:r>
        <w:rPr>
          <w:rFonts w:ascii="Times New Roman" w:hAnsi="Times New Roman" w:eastAsia="Times New Roman"/>
          <w:spacing w:val="9"/>
          <w:sz w:val="18"/>
        </w:rPr>
        <w:t xml:space="preserve">++ </w:t>
      </w:r>
      <w:r>
        <w:rPr>
          <w:spacing w:val="16"/>
          <w:sz w:val="18"/>
        </w:rPr>
        <w:t xml:space="preserve">字符串有两种，一种是 </w:t>
      </w:r>
      <w:r>
        <w:rPr>
          <w:rFonts w:ascii="Times New Roman" w:hAnsi="Times New Roman" w:eastAsia="Times New Roman"/>
          <w:sz w:val="18"/>
        </w:rPr>
        <w:t>C-style</w:t>
      </w:r>
      <w:r>
        <w:rPr>
          <w:rFonts w:ascii="Times New Roman" w:hAnsi="Times New Roman" w:eastAsia="Times New Roman"/>
          <w:spacing w:val="29"/>
          <w:sz w:val="18"/>
        </w:rPr>
        <w:t xml:space="preserve"> </w:t>
      </w:r>
      <w:r>
        <w:rPr>
          <w:spacing w:val="16"/>
          <w:sz w:val="18"/>
        </w:rPr>
        <w:t xml:space="preserve">字符串，另一种是 </w:t>
      </w:r>
      <w:r>
        <w:rPr>
          <w:rFonts w:ascii="Times New Roman" w:hAnsi="Times New Roman" w:eastAsia="Times New Roman"/>
          <w:sz w:val="18"/>
        </w:rPr>
        <w:t>string</w:t>
      </w:r>
      <w:r>
        <w:rPr>
          <w:rFonts w:ascii="Times New Roman" w:hAnsi="Times New Roman" w:eastAsia="Times New Roman"/>
          <w:spacing w:val="23"/>
          <w:sz w:val="18"/>
        </w:rPr>
        <w:t xml:space="preserve"> </w:t>
      </w:r>
      <w:r>
        <w:rPr>
          <w:spacing w:val="-22"/>
          <w:sz w:val="18"/>
        </w:rPr>
        <w:t>型别</w:t>
      </w:r>
      <w:r>
        <w:rPr>
          <w:sz w:val="18"/>
        </w:rPr>
        <w:t>（</w:t>
      </w:r>
      <w:r>
        <w:rPr>
          <w:spacing w:val="-34"/>
          <w:sz w:val="18"/>
        </w:rPr>
        <w:t xml:space="preserve"> 必</w:t>
      </w:r>
      <w:r>
        <w:rPr>
          <w:spacing w:val="19"/>
          <w:sz w:val="18"/>
        </w:rPr>
        <w:t xml:space="preserve">须含入 </w:t>
      </w:r>
      <w:r>
        <w:rPr>
          <w:rFonts w:ascii="Times New Roman" w:hAnsi="Times New Roman" w:eastAsia="Times New Roman"/>
          <w:spacing w:val="10"/>
          <w:sz w:val="18"/>
        </w:rPr>
        <w:t>&lt;string&gt;</w:t>
      </w:r>
      <w:r>
        <w:rPr>
          <w:spacing w:val="10"/>
          <w:sz w:val="18"/>
        </w:rPr>
        <w:t>）</w:t>
      </w:r>
      <w:r>
        <w:rPr>
          <w:spacing w:val="19"/>
          <w:sz w:val="18"/>
        </w:rPr>
        <w:t xml:space="preserve">。本例使用 </w:t>
      </w:r>
      <w:r>
        <w:rPr>
          <w:rFonts w:ascii="Times New Roman" w:hAnsi="Times New Roman" w:eastAsia="Times New Roman"/>
          <w:sz w:val="18"/>
        </w:rPr>
        <w:t>C-style</w:t>
      </w:r>
      <w:r>
        <w:rPr>
          <w:rFonts w:ascii="Times New Roman" w:hAnsi="Times New Roman" w:eastAsia="Times New Roman"/>
          <w:spacing w:val="35"/>
          <w:sz w:val="18"/>
        </w:rPr>
        <w:t xml:space="preserve"> </w:t>
      </w:r>
      <w:r>
        <w:rPr>
          <w:spacing w:val="12"/>
          <w:sz w:val="18"/>
        </w:rPr>
        <w:t>字符串。</w:t>
      </w:r>
    </w:p>
    <w:p>
      <w:pPr>
        <w:pStyle w:val="15"/>
        <w:numPr>
          <w:ilvl w:val="0"/>
          <w:numId w:val="7"/>
        </w:numPr>
        <w:tabs>
          <w:tab w:val="left" w:pos="2911"/>
        </w:tabs>
        <w:spacing w:before="127" w:after="0" w:line="333" w:lineRule="auto"/>
        <w:ind w:left="2910" w:right="1176" w:hanging="284"/>
        <w:jc w:val="both"/>
        <w:rPr>
          <w:sz w:val="18"/>
        </w:rPr>
      </w:pPr>
      <w:r>
        <w:rPr>
          <w:rFonts w:ascii="Times New Roman" w:hAnsi="Times New Roman" w:eastAsia="Times New Roman"/>
          <w:sz w:val="18"/>
        </w:rPr>
        <w:t>L14</w:t>
      </w:r>
      <w:r>
        <w:rPr>
          <w:rFonts w:ascii="Times New Roman" w:hAnsi="Times New Roman" w:eastAsia="Times New Roman"/>
          <w:spacing w:val="5"/>
          <w:sz w:val="18"/>
        </w:rPr>
        <w:t xml:space="preserve">. </w:t>
      </w:r>
      <w:r>
        <w:rPr>
          <w:spacing w:val="42"/>
          <w:sz w:val="18"/>
        </w:rPr>
        <w:t xml:space="preserve">使用 </w:t>
      </w:r>
      <w:r>
        <w:rPr>
          <w:rFonts w:ascii="Times New Roman" w:hAnsi="Times New Roman" w:eastAsia="Times New Roman"/>
          <w:i/>
          <w:sz w:val="18"/>
        </w:rPr>
        <w:t>reverse()</w:t>
      </w:r>
      <w:r>
        <w:rPr>
          <w:sz w:val="18"/>
        </w:rPr>
        <w:t>（</w:t>
      </w:r>
      <w:r>
        <w:rPr>
          <w:spacing w:val="17"/>
          <w:sz w:val="18"/>
        </w:rPr>
        <w:t xml:space="preserve"> 一个 </w:t>
      </w:r>
      <w:r>
        <w:rPr>
          <w:rFonts w:ascii="Times New Roman" w:hAnsi="Times New Roman" w:eastAsia="Times New Roman"/>
          <w:sz w:val="18"/>
        </w:rPr>
        <w:t>generic</w:t>
      </w:r>
      <w:r>
        <w:rPr>
          <w:rFonts w:ascii="Times New Roman" w:hAnsi="Times New Roman" w:eastAsia="Times New Roman"/>
          <w:spacing w:val="74"/>
          <w:sz w:val="18"/>
        </w:rPr>
        <w:t xml:space="preserve"> </w:t>
      </w:r>
      <w:r>
        <w:rPr>
          <w:rFonts w:ascii="Times New Roman" w:hAnsi="Times New Roman" w:eastAsia="Times New Roman"/>
          <w:sz w:val="18"/>
        </w:rPr>
        <w:t>algorithm</w:t>
      </w:r>
      <w:r>
        <w:rPr>
          <w:sz w:val="18"/>
        </w:rPr>
        <w:t>）</w:t>
      </w:r>
      <w:r>
        <w:rPr>
          <w:spacing w:val="8"/>
          <w:sz w:val="18"/>
        </w:rPr>
        <w:t xml:space="preserve"> 来逆转字符串。此函式的</w:t>
      </w:r>
      <w:r>
        <w:rPr>
          <w:spacing w:val="19"/>
          <w:sz w:val="18"/>
        </w:rPr>
        <w:t>两个参数都是操作对象</w:t>
      </w:r>
      <w:r>
        <w:rPr>
          <w:sz w:val="18"/>
        </w:rPr>
        <w:t>（</w:t>
      </w:r>
      <w:r>
        <w:rPr>
          <w:spacing w:val="-1"/>
          <w:sz w:val="18"/>
        </w:rPr>
        <w:t xml:space="preserve"> 某个 </w:t>
      </w:r>
      <w:r>
        <w:rPr>
          <w:rFonts w:ascii="Times New Roman" w:hAnsi="Times New Roman" w:eastAsia="Times New Roman"/>
          <w:sz w:val="18"/>
        </w:rPr>
        <w:t>container</w:t>
      </w:r>
      <w:r>
        <w:rPr>
          <w:sz w:val="18"/>
        </w:rPr>
        <w:t>）</w:t>
      </w:r>
      <w:r>
        <w:rPr>
          <w:spacing w:val="24"/>
          <w:sz w:val="18"/>
        </w:rPr>
        <w:t xml:space="preserve"> 的 </w:t>
      </w:r>
      <w:r>
        <w:rPr>
          <w:rFonts w:ascii="Times New Roman" w:hAnsi="Times New Roman" w:eastAsia="Times New Roman"/>
          <w:sz w:val="18"/>
        </w:rPr>
        <w:t>iterators</w:t>
      </w:r>
      <w:r>
        <w:rPr>
          <w:spacing w:val="3"/>
          <w:sz w:val="18"/>
        </w:rPr>
        <w:t>， 分别指向第一</w:t>
      </w:r>
      <w:r>
        <w:rPr>
          <w:spacing w:val="19"/>
          <w:sz w:val="18"/>
        </w:rPr>
        <w:t xml:space="preserve">个元素和最后一个元素。所谓 </w:t>
      </w:r>
      <w:r>
        <w:rPr>
          <w:rFonts w:ascii="Times New Roman" w:hAnsi="Times New Roman" w:eastAsia="Times New Roman"/>
          <w:sz w:val="18"/>
        </w:rPr>
        <w:t>iterator</w:t>
      </w:r>
      <w:r>
        <w:rPr>
          <w:rFonts w:ascii="Times New Roman" w:hAnsi="Times New Roman" w:eastAsia="Times New Roman"/>
          <w:spacing w:val="89"/>
          <w:sz w:val="18"/>
        </w:rPr>
        <w:t xml:space="preserve"> </w:t>
      </w:r>
      <w:r>
        <w:rPr>
          <w:spacing w:val="8"/>
          <w:sz w:val="18"/>
        </w:rPr>
        <w:t>是一种泛型指标， 稍后我会介</w:t>
      </w:r>
      <w:r>
        <w:rPr>
          <w:spacing w:val="9"/>
          <w:sz w:val="18"/>
        </w:rPr>
        <w:t xml:space="preserve">绍。此例的操作对象是传统字符串， 其 </w:t>
      </w:r>
      <w:r>
        <w:rPr>
          <w:rFonts w:ascii="Times New Roman" w:hAnsi="Times New Roman" w:eastAsia="Times New Roman"/>
          <w:sz w:val="18"/>
        </w:rPr>
        <w:t>iterator</w:t>
      </w:r>
      <w:r>
        <w:rPr>
          <w:rFonts w:ascii="Times New Roman" w:hAnsi="Times New Roman" w:eastAsia="Times New Roman"/>
          <w:spacing w:val="36"/>
          <w:sz w:val="18"/>
        </w:rPr>
        <w:t xml:space="preserve"> </w:t>
      </w:r>
      <w:r>
        <w:rPr>
          <w:spacing w:val="17"/>
          <w:sz w:val="18"/>
        </w:rPr>
        <w:t>就是一般的字符指标。</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12"/>
        <w:rPr>
          <w:rFonts w:ascii="宋体"/>
          <w:sz w:val="26"/>
        </w:rPr>
      </w:pPr>
    </w:p>
    <w:p>
      <w:pPr>
        <w:pStyle w:val="5"/>
        <w:ind w:left="0" w:right="500"/>
        <w:jc w:val="right"/>
      </w:pPr>
      <w:r>
        <w:t>75</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568" o:spid="_x0000_s1568" o:spt="1" style="position:absolute;left:0pt;margin-left:131.9pt;margin-top:18.85pt;height:0.7pt;width:323pt;mso-position-horizontal-relative:page;mso-wrap-distance-bottom:0pt;mso-wrap-distance-top:0pt;z-index:-251326464;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spacing w:before="8"/>
        <w:rPr>
          <w:rFonts w:ascii="宋体"/>
          <w:sz w:val="22"/>
        </w:rPr>
      </w:pPr>
    </w:p>
    <w:p>
      <w:pPr>
        <w:pStyle w:val="4"/>
        <w:spacing w:before="77"/>
        <w:rPr>
          <w:rFonts w:hint="eastAsia" w:ascii="宋体" w:eastAsia="宋体"/>
        </w:rPr>
      </w:pPr>
      <w:r>
        <w:rPr>
          <w:w w:val="105"/>
        </w:rPr>
        <w:t>STL</w:t>
      </w:r>
      <w:r>
        <w:rPr>
          <w:spacing w:val="30"/>
          <w:w w:val="105"/>
        </w:rPr>
        <w:t xml:space="preserve">  </w:t>
      </w:r>
      <w:r>
        <w:rPr>
          <w:spacing w:val="9"/>
          <w:w w:val="105"/>
        </w:rPr>
        <w:t>Iterators</w:t>
      </w:r>
      <w:r>
        <w:rPr>
          <w:rFonts w:hint="eastAsia" w:ascii="宋体" w:eastAsia="宋体"/>
          <w:spacing w:val="9"/>
          <w:w w:val="105"/>
        </w:rPr>
        <w:t>（</w:t>
      </w:r>
      <w:r>
        <w:rPr>
          <w:rFonts w:hint="eastAsia" w:ascii="宋体" w:eastAsia="宋体"/>
          <w:spacing w:val="19"/>
          <w:w w:val="105"/>
        </w:rPr>
        <w:t>迭代指标</w:t>
      </w:r>
      <w:r>
        <w:rPr>
          <w:rFonts w:hint="eastAsia" w:ascii="宋体" w:eastAsia="宋体"/>
          <w:w w:val="105"/>
        </w:rPr>
        <w:t>）</w:t>
      </w:r>
    </w:p>
    <w:p>
      <w:pPr>
        <w:pStyle w:val="11"/>
        <w:spacing w:before="7"/>
        <w:rPr>
          <w:rFonts w:ascii="宋体"/>
          <w:sz w:val="24"/>
        </w:rPr>
      </w:pPr>
    </w:p>
    <w:p>
      <w:pPr>
        <w:spacing w:before="0" w:line="374" w:lineRule="auto"/>
        <w:ind w:left="2627" w:right="1156" w:firstLine="0"/>
        <w:jc w:val="both"/>
        <w:rPr>
          <w:rFonts w:hint="eastAsia" w:ascii="宋体" w:eastAsia="宋体"/>
          <w:sz w:val="18"/>
        </w:rPr>
      </w:pPr>
      <w:r>
        <w:rPr>
          <w:rFonts w:hint="eastAsia" w:ascii="宋体" w:eastAsia="宋体"/>
          <w:spacing w:val="3"/>
          <w:sz w:val="18"/>
        </w:rPr>
        <w:t xml:space="preserve">上例的「字符串逆转」实例使用 </w:t>
      </w:r>
      <w:r>
        <w:rPr>
          <w:rFonts w:ascii="Times New Roman" w:eastAsia="Times New Roman"/>
          <w:sz w:val="18"/>
        </w:rPr>
        <w:t>C-style</w:t>
      </w:r>
      <w:r>
        <w:rPr>
          <w:rFonts w:ascii="Times New Roman" w:eastAsia="Times New Roman"/>
          <w:spacing w:val="9"/>
          <w:sz w:val="18"/>
        </w:rPr>
        <w:t xml:space="preserve"> </w:t>
      </w:r>
      <w:r>
        <w:rPr>
          <w:rFonts w:hint="eastAsia" w:ascii="宋体" w:eastAsia="宋体"/>
          <w:sz w:val="18"/>
        </w:rPr>
        <w:t xml:space="preserve">字符串。所以使用一般的字符指标即可代表字符串（也被视为一个 </w:t>
      </w:r>
      <w:r>
        <w:rPr>
          <w:rFonts w:ascii="Times New Roman" w:eastAsia="Times New Roman"/>
          <w:sz w:val="18"/>
        </w:rPr>
        <w:t>container</w:t>
      </w:r>
      <w:r>
        <w:rPr>
          <w:rFonts w:hint="eastAsia" w:ascii="宋体" w:eastAsia="宋体"/>
          <w:sz w:val="18"/>
        </w:rPr>
        <w:t>）的最前与最后两个元素。</w:t>
      </w:r>
    </w:p>
    <w:p>
      <w:pPr>
        <w:pStyle w:val="11"/>
        <w:spacing w:before="10"/>
        <w:rPr>
          <w:rFonts w:ascii="宋体"/>
          <w:sz w:val="18"/>
        </w:rPr>
      </w:pPr>
    </w:p>
    <w:p>
      <w:pPr>
        <w:spacing w:before="0"/>
        <w:ind w:left="2627" w:right="0" w:firstLine="0"/>
        <w:jc w:val="left"/>
        <w:rPr>
          <w:rFonts w:ascii="Times New Roman" w:eastAsia="Times New Roman"/>
          <w:sz w:val="18"/>
        </w:rPr>
      </w:pPr>
      <w:r>
        <w:rPr>
          <w:rFonts w:hint="eastAsia" w:ascii="宋体" w:eastAsia="宋体"/>
          <w:spacing w:val="7"/>
          <w:sz w:val="18"/>
        </w:rPr>
        <w:t xml:space="preserve">但是 </w:t>
      </w:r>
      <w:r>
        <w:rPr>
          <w:rFonts w:ascii="Times New Roman" w:eastAsia="Times New Roman"/>
          <w:sz w:val="18"/>
        </w:rPr>
        <w:t>STL</w:t>
      </w:r>
      <w:r>
        <w:rPr>
          <w:rFonts w:ascii="Times New Roman" w:eastAsia="Times New Roman"/>
          <w:spacing w:val="13"/>
          <w:sz w:val="18"/>
        </w:rPr>
        <w:t xml:space="preserve"> </w:t>
      </w:r>
      <w:r>
        <w:rPr>
          <w:rFonts w:ascii="Times New Roman" w:eastAsia="Times New Roman"/>
          <w:sz w:val="18"/>
        </w:rPr>
        <w:t>containers</w:t>
      </w:r>
      <w:r>
        <w:rPr>
          <w:rFonts w:ascii="Times New Roman" w:eastAsia="Times New Roman"/>
          <w:spacing w:val="69"/>
          <w:sz w:val="18"/>
        </w:rPr>
        <w:t xml:space="preserve"> </w:t>
      </w:r>
      <w:r>
        <w:rPr>
          <w:rFonts w:hint="eastAsia" w:ascii="宋体" w:eastAsia="宋体"/>
          <w:sz w:val="18"/>
        </w:rPr>
        <w:t>的弹性很大，可以让你安放自定型别的资料。</w:t>
      </w:r>
      <w:r>
        <w:rPr>
          <w:rFonts w:ascii="Times New Roman" w:eastAsia="Times New Roman"/>
          <w:sz w:val="18"/>
        </w:rPr>
        <w:t>STL</w:t>
      </w:r>
      <w:r>
        <w:rPr>
          <w:rFonts w:ascii="Times New Roman" w:eastAsia="Times New Roman"/>
          <w:spacing w:val="19"/>
          <w:sz w:val="18"/>
        </w:rPr>
        <w:t xml:space="preserve"> </w:t>
      </w:r>
      <w:r>
        <w:rPr>
          <w:rFonts w:ascii="Times New Roman" w:eastAsia="Times New Roman"/>
          <w:sz w:val="18"/>
        </w:rPr>
        <w:t>Container</w:t>
      </w:r>
    </w:p>
    <w:p>
      <w:pPr>
        <w:spacing w:before="129"/>
        <w:ind w:left="2627" w:right="0" w:firstLine="0"/>
        <w:jc w:val="left"/>
        <w:rPr>
          <w:rFonts w:ascii="Times New Roman" w:eastAsia="Times New Roman"/>
          <w:sz w:val="18"/>
        </w:rPr>
      </w:pPr>
      <w:r>
        <w:rPr>
          <w:rFonts w:hint="eastAsia" w:ascii="宋体" w:eastAsia="宋体"/>
          <w:spacing w:val="7"/>
          <w:sz w:val="18"/>
        </w:rPr>
        <w:t>之所以能够和</w:t>
      </w:r>
      <w:r>
        <w:rPr>
          <w:rFonts w:ascii="Times New Roman" w:eastAsia="Times New Roman"/>
          <w:sz w:val="18"/>
        </w:rPr>
        <w:t>STL</w:t>
      </w:r>
      <w:r>
        <w:rPr>
          <w:rFonts w:ascii="Times New Roman" w:eastAsia="Times New Roman"/>
          <w:spacing w:val="-5"/>
          <w:sz w:val="18"/>
        </w:rPr>
        <w:t xml:space="preserve"> </w:t>
      </w:r>
      <w:r>
        <w:rPr>
          <w:rFonts w:ascii="Times New Roman" w:eastAsia="Times New Roman"/>
          <w:sz w:val="18"/>
        </w:rPr>
        <w:t>generic</w:t>
      </w:r>
      <w:r>
        <w:rPr>
          <w:rFonts w:ascii="Times New Roman" w:eastAsia="Times New Roman"/>
          <w:spacing w:val="-3"/>
          <w:sz w:val="18"/>
        </w:rPr>
        <w:t xml:space="preserve"> </w:t>
      </w:r>
      <w:r>
        <w:rPr>
          <w:rFonts w:ascii="Times New Roman" w:eastAsia="Times New Roman"/>
          <w:sz w:val="18"/>
        </w:rPr>
        <w:t>algorithm</w:t>
      </w:r>
      <w:r>
        <w:rPr>
          <w:rFonts w:ascii="Times New Roman" w:eastAsia="Times New Roman"/>
          <w:spacing w:val="37"/>
          <w:sz w:val="18"/>
        </w:rPr>
        <w:t xml:space="preserve"> </w:t>
      </w:r>
      <w:r>
        <w:rPr>
          <w:rFonts w:hint="eastAsia" w:ascii="宋体" w:eastAsia="宋体"/>
          <w:sz w:val="18"/>
        </w:rPr>
        <w:t>发生关系（系结）</w:t>
      </w:r>
      <w:r>
        <w:rPr>
          <w:rFonts w:hint="eastAsia" w:ascii="宋体" w:eastAsia="宋体"/>
          <w:spacing w:val="-1"/>
          <w:sz w:val="18"/>
        </w:rPr>
        <w:t xml:space="preserve">，靠的是它的一对 </w:t>
      </w:r>
      <w:r>
        <w:rPr>
          <w:rFonts w:ascii="Times New Roman" w:eastAsia="Times New Roman"/>
          <w:sz w:val="18"/>
        </w:rPr>
        <w:t>iterators</w:t>
      </w:r>
    </w:p>
    <w:p>
      <w:pPr>
        <w:spacing w:before="130"/>
        <w:ind w:left="2627" w:right="0" w:firstLine="0"/>
        <w:jc w:val="left"/>
        <w:rPr>
          <w:rFonts w:hint="eastAsia" w:ascii="宋体" w:eastAsia="宋体"/>
          <w:sz w:val="18"/>
        </w:rPr>
      </w:pPr>
      <w:r>
        <w:rPr>
          <w:rFonts w:hint="eastAsia" w:ascii="宋体" w:eastAsia="宋体"/>
          <w:sz w:val="18"/>
        </w:rPr>
        <w:t>（</w:t>
      </w:r>
      <w:r>
        <w:rPr>
          <w:rFonts w:hint="eastAsia" w:ascii="宋体" w:eastAsia="宋体"/>
          <w:spacing w:val="-4"/>
          <w:sz w:val="18"/>
        </w:rPr>
        <w:t xml:space="preserve">通常称为 </w:t>
      </w:r>
      <w:r>
        <w:rPr>
          <w:rFonts w:ascii="Times New Roman" w:eastAsia="Times New Roman"/>
          <w:i/>
          <w:sz w:val="18"/>
        </w:rPr>
        <w:t>first</w:t>
      </w:r>
      <w:r>
        <w:rPr>
          <w:rFonts w:ascii="Times New Roman" w:eastAsia="Times New Roman"/>
          <w:i/>
          <w:spacing w:val="59"/>
          <w:sz w:val="18"/>
        </w:rPr>
        <w:t xml:space="preserve"> </w:t>
      </w:r>
      <w:r>
        <w:rPr>
          <w:rFonts w:hint="eastAsia" w:ascii="宋体" w:eastAsia="宋体"/>
          <w:spacing w:val="-8"/>
          <w:sz w:val="18"/>
        </w:rPr>
        <w:t xml:space="preserve">和 </w:t>
      </w:r>
      <w:r>
        <w:rPr>
          <w:rFonts w:ascii="Times New Roman" w:eastAsia="Times New Roman"/>
          <w:i/>
          <w:sz w:val="18"/>
        </w:rPr>
        <w:t>last</w:t>
      </w:r>
      <w:r>
        <w:rPr>
          <w:rFonts w:hint="eastAsia" w:ascii="宋体" w:eastAsia="宋体"/>
          <w:sz w:val="18"/>
        </w:rPr>
        <w:t>），</w:t>
      </w:r>
      <w:r>
        <w:rPr>
          <w:rFonts w:hint="eastAsia" w:ascii="宋体" w:eastAsia="宋体"/>
          <w:spacing w:val="-8"/>
          <w:sz w:val="18"/>
        </w:rPr>
        <w:t xml:space="preserve">使 </w:t>
      </w:r>
      <w:r>
        <w:rPr>
          <w:rFonts w:ascii="Times New Roman" w:eastAsia="Times New Roman"/>
          <w:sz w:val="18"/>
        </w:rPr>
        <w:t>generic</w:t>
      </w:r>
      <w:r>
        <w:rPr>
          <w:rFonts w:ascii="Times New Roman" w:eastAsia="Times New Roman"/>
          <w:spacing w:val="52"/>
          <w:sz w:val="18"/>
        </w:rPr>
        <w:t xml:space="preserve"> </w:t>
      </w:r>
      <w:r>
        <w:rPr>
          <w:rFonts w:ascii="Times New Roman" w:eastAsia="Times New Roman"/>
          <w:sz w:val="18"/>
        </w:rPr>
        <w:t>algorithm</w:t>
      </w:r>
      <w:r>
        <w:rPr>
          <w:rFonts w:ascii="Times New Roman" w:eastAsia="Times New Roman"/>
          <w:spacing w:val="54"/>
          <w:sz w:val="18"/>
        </w:rPr>
        <w:t xml:space="preserve"> </w:t>
      </w:r>
      <w:r>
        <w:rPr>
          <w:rFonts w:hint="eastAsia" w:ascii="宋体" w:eastAsia="宋体"/>
          <w:spacing w:val="-3"/>
          <w:sz w:val="18"/>
        </w:rPr>
        <w:t xml:space="preserve">能够在 </w:t>
      </w:r>
      <w:r>
        <w:rPr>
          <w:rFonts w:ascii="Times New Roman" w:eastAsia="Times New Roman"/>
          <w:sz w:val="18"/>
        </w:rPr>
        <w:t>container</w:t>
      </w:r>
      <w:r>
        <w:rPr>
          <w:rFonts w:ascii="Times New Roman" w:eastAsia="Times New Roman"/>
          <w:spacing w:val="59"/>
          <w:sz w:val="18"/>
        </w:rPr>
        <w:t xml:space="preserve"> </w:t>
      </w:r>
      <w:r>
        <w:rPr>
          <w:rFonts w:hint="eastAsia" w:ascii="宋体" w:eastAsia="宋体"/>
          <w:sz w:val="18"/>
        </w:rPr>
        <w:t>身上来回移动</w:t>
      </w:r>
    </w:p>
    <w:p>
      <w:pPr>
        <w:spacing w:before="129"/>
        <w:ind w:left="2627" w:right="0" w:firstLine="0"/>
        <w:jc w:val="left"/>
        <w:rPr>
          <w:rFonts w:hint="eastAsia" w:ascii="宋体" w:eastAsia="宋体"/>
          <w:sz w:val="18"/>
        </w:rPr>
      </w:pPr>
      <w:r>
        <w:rPr>
          <w:rFonts w:hint="eastAsia" w:ascii="宋体" w:eastAsia="宋体"/>
          <w:sz w:val="18"/>
        </w:rPr>
        <w:t>（</w:t>
      </w:r>
      <w:r>
        <w:rPr>
          <w:rFonts w:ascii="Times New Roman" w:eastAsia="Times New Roman"/>
          <w:sz w:val="18"/>
        </w:rPr>
        <w:t>traverses</w:t>
      </w:r>
      <w:r>
        <w:rPr>
          <w:rFonts w:hint="eastAsia" w:ascii="宋体" w:eastAsia="宋体"/>
          <w:sz w:val="18"/>
        </w:rPr>
        <w:t>）。</w:t>
      </w:r>
    </w:p>
    <w:p>
      <w:pPr>
        <w:pStyle w:val="11"/>
        <w:spacing w:before="10"/>
        <w:rPr>
          <w:rFonts w:ascii="宋体"/>
          <w:sz w:val="28"/>
        </w:rPr>
      </w:pPr>
    </w:p>
    <w:p>
      <w:pPr>
        <w:spacing w:before="1" w:line="374" w:lineRule="auto"/>
        <w:ind w:left="2627" w:right="1112" w:hanging="1"/>
        <w:jc w:val="both"/>
        <w:rPr>
          <w:rFonts w:hint="eastAsia" w:ascii="宋体" w:eastAsia="宋体"/>
          <w:sz w:val="18"/>
        </w:rPr>
      </w:pPr>
      <w:r>
        <w:rPr>
          <w:rFonts w:hint="eastAsia" w:ascii="宋体" w:eastAsia="宋体"/>
          <w:spacing w:val="6"/>
          <w:sz w:val="18"/>
        </w:rPr>
        <w:t xml:space="preserve">所谓 </w:t>
      </w:r>
      <w:r>
        <w:rPr>
          <w:rFonts w:ascii="Times New Roman" w:eastAsia="Times New Roman"/>
          <w:sz w:val="18"/>
        </w:rPr>
        <w:t>iterator</w:t>
      </w:r>
      <w:r>
        <w:rPr>
          <w:rFonts w:hint="eastAsia" w:ascii="宋体" w:eastAsia="宋体"/>
          <w:sz w:val="18"/>
        </w:rPr>
        <w:t>，可以把它想象是一种泛型指标。它的作用是提供一般化的方法，使</w:t>
      </w:r>
      <w:r>
        <w:rPr>
          <w:rFonts w:hint="eastAsia" w:ascii="宋体" w:eastAsia="宋体"/>
          <w:spacing w:val="16"/>
          <w:sz w:val="18"/>
        </w:rPr>
        <w:t xml:space="preserve">我们得以存取任何一种 </w:t>
      </w:r>
      <w:r>
        <w:rPr>
          <w:rFonts w:ascii="Times New Roman" w:eastAsia="Times New Roman"/>
          <w:sz w:val="18"/>
        </w:rPr>
        <w:t>container</w:t>
      </w:r>
      <w:r>
        <w:rPr>
          <w:rFonts w:ascii="Times New Roman" w:eastAsia="Times New Roman"/>
          <w:spacing w:val="2"/>
          <w:sz w:val="18"/>
        </w:rPr>
        <w:t xml:space="preserve"> </w:t>
      </w:r>
      <w:r>
        <w:rPr>
          <w:rFonts w:hint="eastAsia" w:ascii="宋体" w:eastAsia="宋体"/>
          <w:spacing w:val="14"/>
          <w:sz w:val="18"/>
        </w:rPr>
        <w:t>中的任何一个元素。</w:t>
      </w:r>
      <w:r>
        <w:rPr>
          <w:rFonts w:ascii="Times New Roman" w:eastAsia="Times New Roman"/>
          <w:sz w:val="18"/>
        </w:rPr>
        <w:t>Iterator</w:t>
      </w:r>
      <w:r>
        <w:rPr>
          <w:rFonts w:ascii="Times New Roman" w:eastAsia="Times New Roman"/>
          <w:spacing w:val="1"/>
          <w:sz w:val="18"/>
        </w:rPr>
        <w:t xml:space="preserve"> </w:t>
      </w:r>
      <w:r>
        <w:rPr>
          <w:rFonts w:hint="eastAsia" w:ascii="宋体" w:eastAsia="宋体"/>
          <w:sz w:val="18"/>
        </w:rPr>
        <w:t>其实也是一个</w:t>
      </w:r>
      <w:r>
        <w:rPr>
          <w:rFonts w:ascii="Times New Roman" w:eastAsia="Times New Roman"/>
          <w:sz w:val="18"/>
        </w:rPr>
        <w:t>template</w:t>
      </w:r>
      <w:r>
        <w:rPr>
          <w:rFonts w:ascii="Times New Roman" w:eastAsia="Times New Roman"/>
          <w:spacing w:val="5"/>
          <w:sz w:val="18"/>
        </w:rPr>
        <w:t xml:space="preserve"> </w:t>
      </w:r>
      <w:r>
        <w:rPr>
          <w:rFonts w:ascii="Times New Roman" w:eastAsia="Times New Roman"/>
          <w:sz w:val="18"/>
        </w:rPr>
        <w:t>class</w:t>
      </w:r>
      <w:r>
        <w:rPr>
          <w:rFonts w:hint="eastAsia" w:ascii="宋体" w:eastAsia="宋体"/>
          <w:sz w:val="18"/>
        </w:rPr>
        <w:t xml:space="preserve">，它最少必须提供四个 </w:t>
      </w:r>
      <w:r>
        <w:rPr>
          <w:rFonts w:ascii="Times New Roman" w:eastAsia="Times New Roman"/>
          <w:sz w:val="18"/>
        </w:rPr>
        <w:t>operators</w:t>
      </w:r>
      <w:r>
        <w:rPr>
          <w:rFonts w:hint="eastAsia" w:ascii="宋体" w:eastAsia="宋体"/>
          <w:sz w:val="18"/>
        </w:rPr>
        <w:t>（</w:t>
      </w:r>
      <w:r>
        <w:rPr>
          <w:rFonts w:hint="eastAsia" w:ascii="宋体" w:eastAsia="宋体"/>
          <w:spacing w:val="1"/>
          <w:sz w:val="18"/>
        </w:rPr>
        <w:t xml:space="preserve">以下以 </w:t>
      </w:r>
      <w:r>
        <w:rPr>
          <w:rFonts w:ascii="Times New Roman" w:eastAsia="Times New Roman"/>
          <w:i/>
          <w:sz w:val="18"/>
        </w:rPr>
        <w:t>iter</w:t>
      </w:r>
      <w:r>
        <w:rPr>
          <w:rFonts w:ascii="Times New Roman" w:eastAsia="Times New Roman"/>
          <w:i/>
          <w:spacing w:val="2"/>
          <w:sz w:val="18"/>
        </w:rPr>
        <w:t xml:space="preserve"> </w:t>
      </w:r>
      <w:r>
        <w:rPr>
          <w:rFonts w:hint="eastAsia" w:ascii="宋体" w:eastAsia="宋体"/>
          <w:spacing w:val="1"/>
          <w:sz w:val="18"/>
        </w:rPr>
        <w:t xml:space="preserve">代表一个 </w:t>
      </w:r>
      <w:r>
        <w:rPr>
          <w:rFonts w:ascii="Times New Roman" w:eastAsia="Times New Roman"/>
          <w:sz w:val="18"/>
        </w:rPr>
        <w:t>iterator</w:t>
      </w:r>
      <w:r>
        <w:rPr>
          <w:rFonts w:hint="eastAsia" w:ascii="宋体" w:eastAsia="宋体"/>
          <w:sz w:val="18"/>
        </w:rPr>
        <w:t>）：</w:t>
      </w:r>
    </w:p>
    <w:p>
      <w:pPr>
        <w:pStyle w:val="15"/>
        <w:numPr>
          <w:ilvl w:val="0"/>
          <w:numId w:val="16"/>
        </w:numPr>
        <w:tabs>
          <w:tab w:val="left" w:pos="2911"/>
        </w:tabs>
        <w:spacing w:before="144" w:after="0" w:line="240" w:lineRule="auto"/>
        <w:ind w:left="2910" w:right="0" w:hanging="284"/>
        <w:jc w:val="left"/>
        <w:rPr>
          <w:sz w:val="18"/>
        </w:rPr>
      </w:pPr>
      <w:r>
        <w:rPr>
          <w:rFonts w:ascii="Times New Roman" w:eastAsia="Times New Roman"/>
          <w:sz w:val="18"/>
        </w:rPr>
        <w:t>increment</w:t>
      </w:r>
      <w:r>
        <w:rPr>
          <w:rFonts w:ascii="Times New Roman" w:eastAsia="Times New Roman"/>
          <w:spacing w:val="82"/>
          <w:sz w:val="18"/>
        </w:rPr>
        <w:t xml:space="preserve"> </w:t>
      </w:r>
      <w:r>
        <w:rPr>
          <w:rFonts w:ascii="Times New Roman" w:eastAsia="Times New Roman"/>
          <w:sz w:val="18"/>
        </w:rPr>
        <w:t>operator</w:t>
      </w:r>
      <w:r>
        <w:rPr>
          <w:spacing w:val="11"/>
          <w:sz w:val="18"/>
        </w:rPr>
        <w:t xml:space="preserve">： 用以移往下一個元素， 例如 </w:t>
      </w:r>
      <w:r>
        <w:rPr>
          <w:rFonts w:ascii="Times New Roman" w:eastAsia="Times New Roman"/>
          <w:sz w:val="18"/>
        </w:rPr>
        <w:t>++</w:t>
      </w:r>
      <w:r>
        <w:rPr>
          <w:rFonts w:ascii="Times New Roman" w:eastAsia="Times New Roman"/>
          <w:i/>
          <w:sz w:val="18"/>
        </w:rPr>
        <w:t>iter</w:t>
      </w:r>
      <w:r>
        <w:rPr>
          <w:sz w:val="18"/>
        </w:rPr>
        <w:t>。</w:t>
      </w:r>
    </w:p>
    <w:p>
      <w:pPr>
        <w:pStyle w:val="11"/>
        <w:spacing w:before="11"/>
        <w:rPr>
          <w:rFonts w:ascii="宋体"/>
        </w:rPr>
      </w:pPr>
    </w:p>
    <w:p>
      <w:pPr>
        <w:pStyle w:val="15"/>
        <w:numPr>
          <w:ilvl w:val="0"/>
          <w:numId w:val="16"/>
        </w:numPr>
        <w:tabs>
          <w:tab w:val="left" w:pos="2911"/>
        </w:tabs>
        <w:spacing w:before="0" w:after="0" w:line="240" w:lineRule="auto"/>
        <w:ind w:left="2910" w:right="0" w:hanging="284"/>
        <w:jc w:val="left"/>
        <w:rPr>
          <w:sz w:val="18"/>
        </w:rPr>
      </w:pPr>
      <w:r>
        <w:rPr>
          <w:rFonts w:ascii="Times New Roman" w:eastAsia="Times New Roman"/>
          <w:sz w:val="18"/>
        </w:rPr>
        <w:t>dereference</w:t>
      </w:r>
      <w:r>
        <w:rPr>
          <w:rFonts w:ascii="Times New Roman" w:eastAsia="Times New Roman"/>
          <w:spacing w:val="73"/>
          <w:sz w:val="18"/>
        </w:rPr>
        <w:t xml:space="preserve"> </w:t>
      </w:r>
      <w:r>
        <w:rPr>
          <w:rFonts w:ascii="Times New Roman" w:eastAsia="Times New Roman"/>
          <w:sz w:val="18"/>
        </w:rPr>
        <w:t>operator</w:t>
      </w:r>
      <w:r>
        <w:rPr>
          <w:spacing w:val="9"/>
          <w:sz w:val="18"/>
        </w:rPr>
        <w:t xml:space="preserve">： 用以取出真正的元素個體， 例如 </w:t>
      </w:r>
      <w:r>
        <w:rPr>
          <w:rFonts w:ascii="Times New Roman" w:eastAsia="Times New Roman"/>
          <w:spacing w:val="9"/>
          <w:sz w:val="18"/>
        </w:rPr>
        <w:t>*</w:t>
      </w:r>
      <w:r>
        <w:rPr>
          <w:rFonts w:ascii="Times New Roman" w:eastAsia="Times New Roman"/>
          <w:i/>
          <w:spacing w:val="9"/>
          <w:sz w:val="18"/>
        </w:rPr>
        <w:t>iter</w:t>
      </w:r>
      <w:r>
        <w:rPr>
          <w:sz w:val="18"/>
        </w:rPr>
        <w:t>。</w:t>
      </w:r>
    </w:p>
    <w:p>
      <w:pPr>
        <w:pStyle w:val="11"/>
        <w:spacing w:before="11"/>
        <w:rPr>
          <w:rFonts w:ascii="宋体"/>
        </w:rPr>
      </w:pPr>
    </w:p>
    <w:p>
      <w:pPr>
        <w:pStyle w:val="15"/>
        <w:numPr>
          <w:ilvl w:val="0"/>
          <w:numId w:val="16"/>
        </w:numPr>
        <w:tabs>
          <w:tab w:val="left" w:pos="2911"/>
        </w:tabs>
        <w:spacing w:before="0" w:after="0" w:line="240" w:lineRule="auto"/>
        <w:ind w:left="2910" w:right="0" w:hanging="284"/>
        <w:jc w:val="left"/>
        <w:rPr>
          <w:sz w:val="18"/>
        </w:rPr>
      </w:pPr>
      <w:r>
        <w:rPr>
          <w:rFonts w:ascii="Times New Roman" w:eastAsia="Times New Roman"/>
          <w:sz w:val="18"/>
        </w:rPr>
        <w:t>equlity</w:t>
      </w:r>
      <w:r>
        <w:rPr>
          <w:rFonts w:ascii="Times New Roman" w:eastAsia="Times New Roman"/>
          <w:spacing w:val="33"/>
          <w:sz w:val="18"/>
        </w:rPr>
        <w:t xml:space="preserve"> </w:t>
      </w:r>
      <w:r>
        <w:rPr>
          <w:rFonts w:ascii="Times New Roman" w:eastAsia="Times New Roman"/>
          <w:sz w:val="18"/>
        </w:rPr>
        <w:t>operator</w:t>
      </w:r>
      <w:r>
        <w:rPr>
          <w:spacing w:val="21"/>
          <w:sz w:val="18"/>
        </w:rPr>
        <w:t xml:space="preserve">：用以判斷兩個 </w:t>
      </w:r>
      <w:r>
        <w:rPr>
          <w:rFonts w:ascii="Times New Roman" w:eastAsia="Times New Roman"/>
          <w:sz w:val="18"/>
        </w:rPr>
        <w:t>iterators</w:t>
      </w:r>
      <w:r>
        <w:rPr>
          <w:rFonts w:ascii="Times New Roman" w:eastAsia="Times New Roman"/>
          <w:spacing w:val="2"/>
          <w:sz w:val="18"/>
        </w:rPr>
        <w:t xml:space="preserve">   </w:t>
      </w:r>
      <w:r>
        <w:rPr>
          <w:spacing w:val="9"/>
          <w:sz w:val="18"/>
        </w:rPr>
        <w:t xml:space="preserve">是否相等，例如 </w:t>
      </w:r>
      <w:r>
        <w:rPr>
          <w:rFonts w:ascii="Times New Roman" w:eastAsia="Times New Roman"/>
          <w:i/>
          <w:sz w:val="18"/>
        </w:rPr>
        <w:t>iter1</w:t>
      </w:r>
      <w:r>
        <w:rPr>
          <w:rFonts w:ascii="Times New Roman" w:eastAsia="Times New Roman"/>
          <w:i/>
          <w:spacing w:val="47"/>
          <w:sz w:val="18"/>
        </w:rPr>
        <w:t xml:space="preserve"> </w:t>
      </w:r>
      <w:r>
        <w:rPr>
          <w:rFonts w:ascii="Times New Roman" w:eastAsia="Times New Roman"/>
          <w:sz w:val="18"/>
        </w:rPr>
        <w:t xml:space="preserve">==  </w:t>
      </w:r>
      <w:r>
        <w:rPr>
          <w:rFonts w:ascii="Times New Roman" w:eastAsia="Times New Roman"/>
          <w:i/>
          <w:sz w:val="18"/>
        </w:rPr>
        <w:t>iter2</w:t>
      </w:r>
      <w:r>
        <w:rPr>
          <w:sz w:val="18"/>
        </w:rPr>
        <w:t>。</w:t>
      </w:r>
    </w:p>
    <w:p>
      <w:pPr>
        <w:pStyle w:val="11"/>
        <w:spacing w:before="10"/>
        <w:rPr>
          <w:rFonts w:ascii="宋体"/>
        </w:rPr>
      </w:pPr>
    </w:p>
    <w:p>
      <w:pPr>
        <w:pStyle w:val="15"/>
        <w:numPr>
          <w:ilvl w:val="0"/>
          <w:numId w:val="16"/>
        </w:numPr>
        <w:tabs>
          <w:tab w:val="left" w:pos="2911"/>
        </w:tabs>
        <w:spacing w:before="1" w:after="0" w:line="240" w:lineRule="auto"/>
        <w:ind w:left="2910" w:right="0" w:hanging="284"/>
        <w:jc w:val="left"/>
        <w:rPr>
          <w:sz w:val="18"/>
        </w:rPr>
      </w:pPr>
      <w:r>
        <w:rPr>
          <w:rFonts w:ascii="Times New Roman" w:eastAsia="Times New Roman"/>
          <w:sz w:val="18"/>
        </w:rPr>
        <w:t>inequlity</w:t>
      </w:r>
      <w:r>
        <w:rPr>
          <w:rFonts w:ascii="Times New Roman" w:eastAsia="Times New Roman"/>
          <w:spacing w:val="39"/>
          <w:sz w:val="18"/>
        </w:rPr>
        <w:t xml:space="preserve"> </w:t>
      </w:r>
      <w:r>
        <w:rPr>
          <w:rFonts w:ascii="Times New Roman" w:eastAsia="Times New Roman"/>
          <w:sz w:val="18"/>
        </w:rPr>
        <w:t>operator</w:t>
      </w:r>
      <w:r>
        <w:rPr>
          <w:spacing w:val="11"/>
          <w:sz w:val="18"/>
        </w:rPr>
        <w:t xml:space="preserve">：用以判斷兩個 </w:t>
      </w:r>
      <w:r>
        <w:rPr>
          <w:rFonts w:ascii="Times New Roman" w:eastAsia="Times New Roman"/>
          <w:sz w:val="18"/>
        </w:rPr>
        <w:t>iterators</w:t>
      </w:r>
      <w:r>
        <w:rPr>
          <w:rFonts w:ascii="Times New Roman" w:eastAsia="Times New Roman"/>
          <w:spacing w:val="42"/>
          <w:sz w:val="18"/>
        </w:rPr>
        <w:t xml:space="preserve"> </w:t>
      </w:r>
      <w:r>
        <w:rPr>
          <w:spacing w:val="10"/>
          <w:sz w:val="18"/>
        </w:rPr>
        <w:t xml:space="preserve">是否不等，例如 </w:t>
      </w:r>
      <w:r>
        <w:rPr>
          <w:rFonts w:ascii="Times New Roman" w:eastAsia="Times New Roman"/>
          <w:i/>
          <w:sz w:val="18"/>
        </w:rPr>
        <w:t>iter1</w:t>
      </w:r>
      <w:r>
        <w:rPr>
          <w:rFonts w:ascii="Times New Roman" w:eastAsia="Times New Roman"/>
          <w:i/>
          <w:spacing w:val="54"/>
          <w:sz w:val="18"/>
        </w:rPr>
        <w:t xml:space="preserve"> </w:t>
      </w:r>
      <w:r>
        <w:rPr>
          <w:rFonts w:ascii="Times New Roman" w:eastAsia="Times New Roman"/>
          <w:spacing w:val="17"/>
          <w:sz w:val="18"/>
        </w:rPr>
        <w:t xml:space="preserve">!= </w:t>
      </w:r>
      <w:r>
        <w:rPr>
          <w:rFonts w:ascii="Times New Roman" w:eastAsia="Times New Roman"/>
          <w:i/>
          <w:sz w:val="18"/>
        </w:rPr>
        <w:t>iter2</w:t>
      </w:r>
      <w:r>
        <w:rPr>
          <w:sz w:val="18"/>
        </w:rPr>
        <w:t>。</w:t>
      </w:r>
    </w:p>
    <w:p>
      <w:pPr>
        <w:pStyle w:val="11"/>
        <w:spacing w:before="4"/>
        <w:rPr>
          <w:rFonts w:ascii="宋体"/>
          <w:sz w:val="24"/>
        </w:rPr>
      </w:pPr>
    </w:p>
    <w:p>
      <w:pPr>
        <w:spacing w:before="0" w:line="374" w:lineRule="auto"/>
        <w:ind w:left="2627" w:right="1155" w:firstLine="0"/>
        <w:jc w:val="both"/>
        <w:rPr>
          <w:rFonts w:hint="eastAsia" w:ascii="宋体" w:eastAsia="宋体"/>
          <w:sz w:val="18"/>
        </w:rPr>
      </w:pPr>
      <w:r>
        <w:rPr>
          <w:rFonts w:hint="eastAsia" w:ascii="宋体" w:eastAsia="宋体"/>
          <w:spacing w:val="21"/>
          <w:sz w:val="18"/>
        </w:rPr>
        <w:t xml:space="preserve">任何一个 </w:t>
      </w:r>
      <w:r>
        <w:rPr>
          <w:rFonts w:ascii="Times New Roman" w:eastAsia="Times New Roman"/>
          <w:sz w:val="18"/>
        </w:rPr>
        <w:t>STL</w:t>
      </w:r>
      <w:r>
        <w:rPr>
          <w:rFonts w:ascii="Times New Roman" w:eastAsia="Times New Roman"/>
          <w:spacing w:val="18"/>
          <w:sz w:val="18"/>
        </w:rPr>
        <w:t xml:space="preserve"> </w:t>
      </w:r>
      <w:r>
        <w:rPr>
          <w:rFonts w:ascii="Times New Roman" w:eastAsia="Times New Roman"/>
          <w:sz w:val="18"/>
        </w:rPr>
        <w:t>container</w:t>
      </w:r>
      <w:r>
        <w:rPr>
          <w:rFonts w:ascii="Times New Roman" w:eastAsia="Times New Roman"/>
          <w:spacing w:val="26"/>
          <w:sz w:val="18"/>
        </w:rPr>
        <w:t xml:space="preserve"> </w:t>
      </w:r>
      <w:r>
        <w:rPr>
          <w:rFonts w:ascii="Times New Roman" w:eastAsia="Times New Roman"/>
          <w:sz w:val="18"/>
        </w:rPr>
        <w:t>type</w:t>
      </w:r>
      <w:r>
        <w:rPr>
          <w:rFonts w:ascii="Times New Roman" w:eastAsia="Times New Roman"/>
          <w:spacing w:val="25"/>
          <w:sz w:val="18"/>
        </w:rPr>
        <w:t xml:space="preserve"> </w:t>
      </w:r>
      <w:r>
        <w:rPr>
          <w:rFonts w:hint="eastAsia" w:ascii="宋体" w:eastAsia="宋体"/>
          <w:spacing w:val="15"/>
          <w:sz w:val="18"/>
        </w:rPr>
        <w:t xml:space="preserve">都必须提供两个 </w:t>
      </w:r>
      <w:r>
        <w:rPr>
          <w:rFonts w:ascii="Times New Roman" w:eastAsia="Times New Roman"/>
          <w:sz w:val="18"/>
        </w:rPr>
        <w:t>member</w:t>
      </w:r>
      <w:r>
        <w:rPr>
          <w:rFonts w:ascii="Times New Roman" w:eastAsia="Times New Roman"/>
          <w:spacing w:val="26"/>
          <w:sz w:val="18"/>
        </w:rPr>
        <w:t xml:space="preserve"> </w:t>
      </w:r>
      <w:r>
        <w:rPr>
          <w:rFonts w:ascii="Times New Roman" w:eastAsia="Times New Roman"/>
          <w:sz w:val="18"/>
        </w:rPr>
        <w:t>functions</w:t>
      </w:r>
      <w:r>
        <w:rPr>
          <w:rFonts w:hint="eastAsia" w:ascii="宋体" w:eastAsia="宋体"/>
          <w:sz w:val="18"/>
        </w:rPr>
        <w:t>：</w:t>
      </w:r>
      <w:r>
        <w:rPr>
          <w:rFonts w:ascii="Times New Roman" w:eastAsia="Times New Roman"/>
          <w:i/>
          <w:sz w:val="18"/>
        </w:rPr>
        <w:t>begin</w:t>
      </w:r>
      <w:r>
        <w:rPr>
          <w:rFonts w:ascii="Times New Roman" w:eastAsia="Times New Roman"/>
          <w:i/>
          <w:spacing w:val="6"/>
          <w:sz w:val="18"/>
        </w:rPr>
        <w:t xml:space="preserve">() </w:t>
      </w:r>
      <w:r>
        <w:rPr>
          <w:rFonts w:hint="eastAsia" w:ascii="宋体" w:eastAsia="宋体"/>
          <w:sz w:val="18"/>
        </w:rPr>
        <w:t>和</w:t>
      </w:r>
      <w:r>
        <w:rPr>
          <w:rFonts w:ascii="Times New Roman" w:eastAsia="Times New Roman"/>
          <w:i/>
          <w:sz w:val="18"/>
        </w:rPr>
        <w:t>end()</w:t>
      </w:r>
      <w:r>
        <w:rPr>
          <w:rFonts w:hint="eastAsia" w:ascii="宋体" w:eastAsia="宋体"/>
          <w:spacing w:val="7"/>
          <w:sz w:val="18"/>
        </w:rPr>
        <w:t xml:space="preserve">，传回的 </w:t>
      </w:r>
      <w:r>
        <w:rPr>
          <w:rFonts w:ascii="Times New Roman" w:eastAsia="Times New Roman"/>
          <w:sz w:val="18"/>
        </w:rPr>
        <w:t>iterator</w:t>
      </w:r>
      <w:r>
        <w:rPr>
          <w:rFonts w:ascii="Times New Roman" w:eastAsia="Times New Roman"/>
          <w:spacing w:val="34"/>
          <w:sz w:val="18"/>
        </w:rPr>
        <w:t xml:space="preserve"> </w:t>
      </w:r>
      <w:r>
        <w:rPr>
          <w:rFonts w:hint="eastAsia" w:ascii="宋体" w:eastAsia="宋体"/>
          <w:spacing w:val="7"/>
          <w:sz w:val="18"/>
        </w:rPr>
        <w:t xml:space="preserve">分别指向 </w:t>
      </w:r>
      <w:r>
        <w:rPr>
          <w:rFonts w:ascii="Times New Roman" w:eastAsia="Times New Roman"/>
          <w:sz w:val="18"/>
        </w:rPr>
        <w:t>container</w:t>
      </w:r>
      <w:r>
        <w:rPr>
          <w:rFonts w:ascii="Times New Roman" w:eastAsia="Times New Roman"/>
          <w:spacing w:val="33"/>
          <w:sz w:val="18"/>
        </w:rPr>
        <w:t xml:space="preserve"> </w:t>
      </w:r>
      <w:r>
        <w:rPr>
          <w:rFonts w:hint="eastAsia" w:ascii="宋体" w:eastAsia="宋体"/>
          <w:sz w:val="18"/>
        </w:rPr>
        <w:t xml:space="preserve">的第一个和最后一个元素。下面是以先前的 </w:t>
      </w:r>
      <w:r>
        <w:rPr>
          <w:rFonts w:ascii="Times New Roman" w:eastAsia="Times New Roman"/>
          <w:sz w:val="18"/>
        </w:rPr>
        <w:t>vector&lt;int</w:t>
      </w:r>
      <w:r>
        <w:rPr>
          <w:rFonts w:ascii="Times New Roman" w:eastAsia="Times New Roman"/>
          <w:spacing w:val="1"/>
          <w:sz w:val="18"/>
        </w:rPr>
        <w:t xml:space="preserve">&gt; </w:t>
      </w:r>
      <w:r>
        <w:rPr>
          <w:rFonts w:ascii="Times New Roman" w:eastAsia="Times New Roman"/>
          <w:i/>
          <w:sz w:val="18"/>
        </w:rPr>
        <w:t>ivec</w:t>
      </w:r>
      <w:r>
        <w:rPr>
          <w:rFonts w:ascii="Times New Roman" w:eastAsia="Times New Roman"/>
          <w:i/>
          <w:spacing w:val="4"/>
          <w:sz w:val="18"/>
        </w:rPr>
        <w:t xml:space="preserve"> </w:t>
      </w:r>
      <w:r>
        <w:rPr>
          <w:rFonts w:hint="eastAsia" w:ascii="宋体" w:eastAsia="宋体"/>
          <w:sz w:val="18"/>
        </w:rPr>
        <w:t xml:space="preserve">为例，示范 </w:t>
      </w:r>
      <w:r>
        <w:rPr>
          <w:rFonts w:ascii="Times New Roman" w:eastAsia="Times New Roman"/>
          <w:sz w:val="18"/>
        </w:rPr>
        <w:t>iterator</w:t>
      </w:r>
      <w:r>
        <w:rPr>
          <w:rFonts w:ascii="Times New Roman" w:eastAsia="Times New Roman"/>
          <w:spacing w:val="6"/>
          <w:sz w:val="18"/>
        </w:rPr>
        <w:t xml:space="preserve"> </w:t>
      </w:r>
      <w:r>
        <w:rPr>
          <w:rFonts w:hint="eastAsia" w:ascii="宋体" w:eastAsia="宋体"/>
          <w:sz w:val="18"/>
        </w:rPr>
        <w:t>的宣告与运用：</w:t>
      </w:r>
    </w:p>
    <w:p>
      <w:pPr>
        <w:pStyle w:val="11"/>
        <w:spacing w:before="148"/>
        <w:ind w:left="2910"/>
      </w:pPr>
      <w:r>
        <w:t>vector&lt;int&gt;</w:t>
      </w:r>
      <w:r>
        <w:rPr>
          <w:spacing w:val="-11"/>
        </w:rPr>
        <w:t xml:space="preserve"> </w:t>
      </w:r>
      <w:r>
        <w:t>ivec;</w:t>
      </w:r>
    </w:p>
    <w:p>
      <w:pPr>
        <w:pStyle w:val="11"/>
        <w:spacing w:before="40"/>
        <w:ind w:left="2910"/>
      </w:pPr>
      <w:r>
        <w:t>...</w:t>
      </w:r>
    </w:p>
    <w:p>
      <w:pPr>
        <w:pStyle w:val="11"/>
        <w:spacing w:before="39" w:line="292" w:lineRule="auto"/>
        <w:ind w:left="2910" w:right="3045"/>
      </w:pPr>
      <w:r>
        <w:t>vector&lt;int&gt;::iterator iter = ivec.begin();</w:t>
      </w:r>
      <w:r>
        <w:rPr>
          <w:spacing w:val="1"/>
        </w:rPr>
        <w:t xml:space="preserve"> </w:t>
      </w:r>
      <w:r>
        <w:t>vector&lt;int&gt;::iterator iter_end = ivec.end();</w:t>
      </w:r>
      <w:r>
        <w:rPr>
          <w:spacing w:val="-94"/>
        </w:rPr>
        <w:t xml:space="preserve"> </w:t>
      </w:r>
      <w:r>
        <w:t>for</w:t>
      </w:r>
      <w:r>
        <w:rPr>
          <w:spacing w:val="-2"/>
        </w:rPr>
        <w:t xml:space="preserve"> </w:t>
      </w:r>
      <w:r>
        <w:t>(;</w:t>
      </w:r>
      <w:r>
        <w:rPr>
          <w:spacing w:val="-2"/>
        </w:rPr>
        <w:t xml:space="preserve"> </w:t>
      </w:r>
      <w:r>
        <w:t>iter</w:t>
      </w:r>
      <w:r>
        <w:rPr>
          <w:spacing w:val="-1"/>
        </w:rPr>
        <w:t xml:space="preserve"> </w:t>
      </w:r>
      <w:r>
        <w:t>!=</w:t>
      </w:r>
      <w:r>
        <w:rPr>
          <w:spacing w:val="-2"/>
        </w:rPr>
        <w:t xml:space="preserve"> </w:t>
      </w:r>
      <w:r>
        <w:t>iter_end;</w:t>
      </w:r>
      <w:r>
        <w:rPr>
          <w:spacing w:val="-1"/>
        </w:rPr>
        <w:t xml:space="preserve"> </w:t>
      </w:r>
      <w:r>
        <w:t>++iter)</w:t>
      </w:r>
    </w:p>
    <w:p>
      <w:pPr>
        <w:pStyle w:val="11"/>
        <w:spacing w:line="180" w:lineRule="exact"/>
        <w:ind w:left="3237"/>
      </w:pPr>
      <w:r>
        <w:t>cout</w:t>
      </w:r>
      <w:r>
        <w:rPr>
          <w:spacing w:val="-4"/>
        </w:rPr>
        <w:t xml:space="preserve"> </w:t>
      </w:r>
      <w:r>
        <w:t>&lt;&lt;</w:t>
      </w:r>
      <w:r>
        <w:rPr>
          <w:spacing w:val="-4"/>
        </w:rPr>
        <w:t xml:space="preserve"> </w:t>
      </w:r>
      <w:r>
        <w:t>*iter</w:t>
      </w:r>
      <w:r>
        <w:rPr>
          <w:spacing w:val="-4"/>
        </w:rPr>
        <w:t xml:space="preserve"> </w:t>
      </w:r>
      <w:r>
        <w:t>&lt;&lt;</w:t>
      </w:r>
      <w:r>
        <w:rPr>
          <w:spacing w:val="-4"/>
        </w:rPr>
        <w:t xml:space="preserve"> </w:t>
      </w:r>
      <w:r>
        <w:t>endl;</w:t>
      </w:r>
    </w:p>
    <w:p>
      <w:pPr>
        <w:pStyle w:val="11"/>
        <w:spacing w:before="1"/>
        <w:rPr>
          <w:sz w:val="20"/>
        </w:rPr>
      </w:pPr>
    </w:p>
    <w:p>
      <w:pPr>
        <w:spacing w:before="1"/>
        <w:ind w:left="2627" w:right="0" w:firstLine="0"/>
        <w:jc w:val="both"/>
        <w:rPr>
          <w:rFonts w:hint="eastAsia" w:ascii="宋体" w:eastAsia="宋体"/>
          <w:sz w:val="18"/>
        </w:rPr>
      </w:pPr>
      <w:r>
        <w:rPr>
          <w:rFonts w:hint="eastAsia" w:ascii="宋体" w:eastAsia="宋体"/>
          <w:spacing w:val="2"/>
          <w:sz w:val="18"/>
        </w:rPr>
        <w:t xml:space="preserve">最后的 </w:t>
      </w:r>
      <w:r>
        <w:rPr>
          <w:rFonts w:ascii="Times New Roman" w:eastAsia="Times New Roman"/>
          <w:sz w:val="18"/>
        </w:rPr>
        <w:t>for</w:t>
      </w:r>
      <w:r>
        <w:rPr>
          <w:rFonts w:ascii="Times New Roman" w:eastAsia="Times New Roman"/>
          <w:spacing w:val="8"/>
          <w:sz w:val="18"/>
        </w:rPr>
        <w:t xml:space="preserve"> </w:t>
      </w:r>
      <w:r>
        <w:rPr>
          <w:rFonts w:ascii="Times New Roman" w:eastAsia="Times New Roman"/>
          <w:sz w:val="18"/>
        </w:rPr>
        <w:t>loop</w:t>
      </w:r>
      <w:r>
        <w:rPr>
          <w:rFonts w:ascii="Times New Roman" w:eastAsia="Times New Roman"/>
          <w:spacing w:val="54"/>
          <w:sz w:val="18"/>
        </w:rPr>
        <w:t xml:space="preserve"> </w:t>
      </w:r>
      <w:r>
        <w:rPr>
          <w:rFonts w:hint="eastAsia" w:ascii="宋体" w:eastAsia="宋体"/>
          <w:spacing w:val="2"/>
          <w:sz w:val="18"/>
        </w:rPr>
        <w:t xml:space="preserve">可以把 </w:t>
      </w:r>
      <w:r>
        <w:rPr>
          <w:rFonts w:ascii="Times New Roman" w:eastAsia="Times New Roman"/>
          <w:i/>
          <w:sz w:val="18"/>
        </w:rPr>
        <w:t>ivec</w:t>
      </w:r>
      <w:r>
        <w:rPr>
          <w:rFonts w:ascii="Times New Roman" w:eastAsia="Times New Roman"/>
          <w:i/>
          <w:spacing w:val="54"/>
          <w:sz w:val="18"/>
        </w:rPr>
        <w:t xml:space="preserve"> </w:t>
      </w:r>
      <w:r>
        <w:rPr>
          <w:rFonts w:hint="eastAsia" w:ascii="宋体" w:eastAsia="宋体"/>
          <w:sz w:val="18"/>
        </w:rPr>
        <w:t>的所有内容显示于荧幕上。</w:t>
      </w:r>
    </w:p>
    <w:p>
      <w:pPr>
        <w:pStyle w:val="11"/>
        <w:rPr>
          <w:rFonts w:ascii="宋体"/>
          <w:sz w:val="20"/>
        </w:rPr>
      </w:pPr>
    </w:p>
    <w:p>
      <w:pPr>
        <w:pStyle w:val="11"/>
        <w:rPr>
          <w:rFonts w:ascii="宋体"/>
          <w:sz w:val="20"/>
        </w:rPr>
      </w:pPr>
    </w:p>
    <w:p>
      <w:pPr>
        <w:pStyle w:val="11"/>
        <w:rPr>
          <w:rFonts w:ascii="宋体"/>
          <w:sz w:val="20"/>
        </w:rPr>
      </w:pPr>
    </w:p>
    <w:p>
      <w:pPr>
        <w:pStyle w:val="11"/>
        <w:spacing w:before="8"/>
        <w:rPr>
          <w:rFonts w:ascii="宋体"/>
          <w:sz w:val="22"/>
        </w:rPr>
      </w:pPr>
    </w:p>
    <w:p>
      <w:pPr>
        <w:spacing w:before="95"/>
        <w:ind w:left="644" w:right="0" w:firstLine="0"/>
        <w:jc w:val="left"/>
        <w:rPr>
          <w:rFonts w:ascii="Arial"/>
          <w:b/>
          <w:sz w:val="20"/>
        </w:rPr>
      </w:pPr>
      <w:r>
        <w:rPr>
          <w:rFonts w:ascii="Arial"/>
          <w:b/>
          <w:sz w:val="20"/>
        </w:rPr>
        <w:t>76</w:t>
      </w:r>
    </w:p>
    <w:p>
      <w:pPr>
        <w:spacing w:after="0"/>
        <w:jc w:val="left"/>
        <w:rPr>
          <w:rFonts w:ascii="Arial"/>
          <w:sz w:val="20"/>
        </w:rPr>
        <w:sectPr>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569" o:spid="_x0000_s1569" o:spt="1" style="position:absolute;left:0pt;margin-left:131.9pt;margin-top:18.85pt;height:0.7pt;width:323pt;mso-position-horizontal-relative:page;mso-wrap-distance-bottom:0pt;mso-wrap-distance-top:0pt;z-index:-251326464;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rPr>
          <w:rFonts w:ascii="宋体"/>
          <w:sz w:val="20"/>
        </w:rPr>
      </w:pPr>
    </w:p>
    <w:p>
      <w:pPr>
        <w:pStyle w:val="11"/>
        <w:spacing w:before="7"/>
        <w:rPr>
          <w:rFonts w:ascii="宋体"/>
          <w:sz w:val="24"/>
        </w:rPr>
      </w:pPr>
    </w:p>
    <w:p>
      <w:pPr>
        <w:pStyle w:val="4"/>
        <w:spacing w:before="53"/>
        <w:ind w:left="2627"/>
        <w:rPr>
          <w:rFonts w:hint="eastAsia" w:ascii="宋体" w:eastAsia="宋体"/>
        </w:rPr>
      </w:pPr>
      <w:r>
        <w:rPr>
          <w:rFonts w:hint="eastAsia" w:ascii="宋体" w:eastAsia="宋体"/>
          <w:spacing w:val="15"/>
          <w:w w:val="105"/>
        </w:rPr>
        <w:t>一个完整实例</w:t>
      </w:r>
    </w:p>
    <w:p>
      <w:pPr>
        <w:pStyle w:val="11"/>
        <w:spacing w:before="6"/>
        <w:rPr>
          <w:rFonts w:ascii="宋体"/>
          <w:sz w:val="24"/>
        </w:rPr>
      </w:pPr>
    </w:p>
    <w:p>
      <w:pPr>
        <w:spacing w:before="0" w:line="374" w:lineRule="auto"/>
        <w:ind w:left="2627" w:right="1064" w:firstLine="0"/>
        <w:jc w:val="left"/>
        <w:rPr>
          <w:rFonts w:hint="eastAsia" w:ascii="宋体" w:eastAsia="宋体"/>
          <w:sz w:val="18"/>
        </w:rPr>
      </w:pPr>
      <w:r>
        <w:rPr>
          <w:rFonts w:hint="eastAsia" w:ascii="宋体" w:eastAsia="宋体"/>
          <w:sz w:val="18"/>
        </w:rPr>
        <w:t xml:space="preserve">以下我将示范 </w:t>
      </w:r>
      <w:r>
        <w:rPr>
          <w:rFonts w:ascii="Times New Roman" w:eastAsia="Times New Roman"/>
          <w:sz w:val="18"/>
        </w:rPr>
        <w:t>STL list</w:t>
      </w:r>
      <w:r>
        <w:rPr>
          <w:rFonts w:ascii="Times New Roman" w:eastAsia="Times New Roman"/>
          <w:spacing w:val="4"/>
          <w:sz w:val="18"/>
        </w:rPr>
        <w:t xml:space="preserve"> </w:t>
      </w:r>
      <w:r>
        <w:rPr>
          <w:rFonts w:hint="eastAsia" w:ascii="宋体" w:eastAsia="宋体"/>
          <w:sz w:val="18"/>
        </w:rPr>
        <w:t>的用法。这里所举的例子可以和</w:t>
      </w:r>
      <w:r>
        <w:rPr>
          <w:rFonts w:hint="eastAsia" w:ascii="宋体" w:eastAsia="宋体"/>
          <w:color w:val="FF0000"/>
          <w:spacing w:val="-18"/>
          <w:sz w:val="18"/>
        </w:rPr>
        <w:t>第４章</w:t>
      </w:r>
      <w:r>
        <w:rPr>
          <w:rFonts w:hint="eastAsia" w:ascii="宋体" w:eastAsia="宋体"/>
          <w:sz w:val="18"/>
        </w:rPr>
        <w:t>「为什么需要多型」遥相呼应。</w:t>
      </w:r>
    </w:p>
    <w:p>
      <w:pPr>
        <w:pStyle w:val="11"/>
        <w:spacing w:before="10"/>
        <w:rPr>
          <w:rFonts w:ascii="宋体"/>
          <w:sz w:val="18"/>
        </w:rPr>
      </w:pPr>
    </w:p>
    <w:p>
      <w:pPr>
        <w:spacing w:before="0" w:line="374" w:lineRule="auto"/>
        <w:ind w:left="2627" w:right="1155" w:hanging="1"/>
        <w:jc w:val="left"/>
        <w:rPr>
          <w:rFonts w:hint="eastAsia" w:ascii="宋体" w:eastAsia="宋体"/>
          <w:sz w:val="18"/>
        </w:rPr>
      </w:pPr>
      <w:r>
        <w:pict>
          <v:group id="_x0000_s1570" o:spid="_x0000_s1570" o:spt="203" style="position:absolute;left:0pt;margin-left:133.3pt;margin-top:42.35pt;height:152.65pt;width:148.85pt;mso-position-horizontal-relative:page;mso-wrap-distance-bottom:0pt;mso-wrap-distance-top:0pt;z-index:-251325440;mso-width-relative:page;mso-height-relative:page;" coordorigin="2667,847" coordsize="2977,3053">
            <o:lock v:ext="edit"/>
            <v:shape id="_x0000_s1571" o:spid="_x0000_s1571" style="position:absolute;left:2743;top:924;height:370;width:2900;" fillcolor="#959595" filled="t" stroked="f" coordorigin="2744,924" coordsize="2900,370" path="m5643,924l2744,924,2744,1210,2744,1294,5643,1294,5643,1210,5643,924xe">
              <v:path arrowok="t"/>
              <v:fill on="t" focussize="0,0"/>
              <v:stroke on="f"/>
              <v:imagedata o:title=""/>
              <o:lock v:ext="edit"/>
            </v:shape>
            <v:shape id="_x0000_s1572" o:spid="_x0000_s1572" style="position:absolute;left:2673;top:853;height:357;width:2886;" fillcolor="#FFFFFF" filled="t" stroked="f" coordorigin="2673,854" coordsize="2886,357" path="m5558,854l2673,854,2673,1210,5558,1210,5558,854xe">
              <v:path arrowok="t"/>
              <v:fill on="t" focussize="0,0"/>
              <v:stroke on="f"/>
              <v:imagedata o:title=""/>
              <o:lock v:ext="edit"/>
            </v:shape>
            <v:shape id="_x0000_s1573" o:spid="_x0000_s1573" style="position:absolute;left:3262;top:1447;height:365;width:1263;" fillcolor="#959595" filled="t" stroked="f" coordorigin="3262,1447" coordsize="1263,365" path="m4525,1447l3262,1447,3262,1729,3262,1812,4525,1812,4525,1729,4525,1447xe">
              <v:path arrowok="t"/>
              <v:fill on="t" focussize="0,0"/>
              <v:stroke on="f"/>
              <v:imagedata o:title=""/>
              <o:lock v:ext="edit"/>
            </v:shape>
            <v:shape id="_x0000_s1574" o:spid="_x0000_s1574" style="position:absolute;left:3193;top:1374;height:355;width:1250;" fillcolor="#FFFFFF" filled="t" stroked="f" coordorigin="3194,1375" coordsize="1250,355" path="m4443,1375l3194,1375,3194,1729,4442,1729,4443,1375xe">
              <v:path arrowok="t"/>
              <v:fill on="t" focussize="0,0"/>
              <v:stroke on="f"/>
              <v:imagedata o:title=""/>
              <o:lock v:ext="edit"/>
            </v:shape>
            <v:shape id="_x0000_s1575" o:spid="_x0000_s1575" style="position:absolute;left:3193;top:1374;height:355;width:1250;" filled="f" stroked="t" coordorigin="3194,1375" coordsize="1250,355" path="m4443,1375l3194,1375,3194,1729,4442,1729,4443,1375xe">
              <v:path arrowok="t"/>
              <v:fill on="f" focussize="0,0"/>
              <v:stroke weight="0.61992125984252pt" color="#000000"/>
              <v:imagedata o:title=""/>
              <o:lock v:ext="edit"/>
            </v:shape>
            <v:shape id="_x0000_s1576" o:spid="_x0000_s1576" style="position:absolute;left:2964;top:1219;height:298;width:223;" filled="f" stroked="t" coordorigin="2965,1219" coordsize="223,298" path="m2965,1219l2965,1517,3188,1517e">
              <v:path arrowok="t"/>
              <v:fill on="f" focussize="0,0"/>
              <v:stroke weight="0.61992125984252pt" color="#000000"/>
              <v:imagedata o:title=""/>
              <o:lock v:ext="edit"/>
            </v:shape>
            <v:shape id="_x0000_s1577" o:spid="_x0000_s1577" style="position:absolute;left:3708;top:1965;height:370;width:1263;" fillcolor="#959595" filled="t" stroked="f" coordorigin="3709,1966" coordsize="1263,370" path="m4971,1966l3709,1966,3709,2252,3709,2335,4971,2335,4971,2252,4971,1966xe">
              <v:path arrowok="t"/>
              <v:fill on="t" focussize="0,0"/>
              <v:stroke on="f"/>
              <v:imagedata o:title=""/>
              <o:lock v:ext="edit"/>
            </v:shape>
            <v:shape id="_x0000_s1578" o:spid="_x0000_s1578" style="position:absolute;left:3640;top:1895;height:357;width:1249;" fillcolor="#FFFFFF" filled="t" stroked="f" coordorigin="3640,1895" coordsize="1249,357" path="m4889,1895l3640,1895,3640,2252,4889,2252,4889,1895xe">
              <v:path arrowok="t"/>
              <v:fill on="t" focussize="0,0"/>
              <v:stroke on="f"/>
              <v:imagedata o:title=""/>
              <o:lock v:ext="edit"/>
            </v:shape>
            <v:shape id="_x0000_s1579" o:spid="_x0000_s1579" style="position:absolute;left:3410;top:1740;height:298;width:224;" filled="f" stroked="t" coordorigin="3411,1740" coordsize="224,298" path="m3411,1740l3411,2038,3634,2038e">
              <v:path arrowok="t"/>
              <v:fill on="f" focussize="0,0"/>
              <v:stroke weight="0.61992125984252pt" color="#000000"/>
              <v:imagedata o:title=""/>
              <o:lock v:ext="edit"/>
            </v:shape>
            <v:shape id="_x0000_s1580" o:spid="_x0000_s1580" style="position:absolute;left:3262;top:2488;height:365;width:1263;" fillcolor="#959595" filled="t" stroked="f" coordorigin="3262,2489" coordsize="1263,365" path="m4525,2489l3262,2489,3262,2771,3262,2854,4525,2854,4525,2771,4525,2489xe">
              <v:path arrowok="t"/>
              <v:fill on="t" focussize="0,0"/>
              <v:stroke on="f"/>
              <v:imagedata o:title=""/>
              <o:lock v:ext="edit"/>
            </v:shape>
            <v:shape id="_x0000_s1581" o:spid="_x0000_s1581" style="position:absolute;left:3193;top:2416;height:355;width:1250;" fillcolor="#FFFFFF" filled="t" stroked="f" coordorigin="3194,2417" coordsize="1250,355" path="m4443,2417l3194,2417,3194,2771,4442,2771,4443,2417xe">
              <v:path arrowok="t"/>
              <v:fill on="t" focussize="0,0"/>
              <v:stroke on="f"/>
              <v:imagedata o:title=""/>
              <o:lock v:ext="edit"/>
            </v:shape>
            <v:shape id="_x0000_s1582" o:spid="_x0000_s1582" style="position:absolute;left:3193;top:2416;height:355;width:1250;" filled="f" stroked="t" coordorigin="3194,2417" coordsize="1250,355" path="m4443,2417l3194,2417,3194,2771,4442,2771,4443,2417xe">
              <v:path arrowok="t"/>
              <v:fill on="f" focussize="0,0"/>
              <v:stroke weight="0.61992125984252pt" color="#000000"/>
              <v:imagedata o:title=""/>
              <o:lock v:ext="edit"/>
            </v:shape>
            <v:shape id="_x0000_s1583" o:spid="_x0000_s1583" style="position:absolute;left:3262;top:3530;height:370;width:1263;" fillcolor="#959595" filled="t" stroked="f" coordorigin="3262,3530" coordsize="1263,370" path="m4525,3530l3262,3530,3262,3813,3262,3900,4525,3900,4525,3813,4525,3530xe">
              <v:path arrowok="t"/>
              <v:fill on="t" focussize="0,0"/>
              <v:stroke on="f"/>
              <v:imagedata o:title=""/>
              <o:lock v:ext="edit"/>
            </v:shape>
            <v:shape id="_x0000_s1584" o:spid="_x0000_s1584" style="position:absolute;left:3193;top:3458;height:355;width:1250;" fillcolor="#FFFFFF" filled="t" stroked="f" coordorigin="3194,3458" coordsize="1250,355" path="m4443,3458l3194,3458,3194,3813,4442,3813,4443,3458xe">
              <v:path arrowok="t"/>
              <v:fill on="t" focussize="0,0"/>
              <v:stroke on="f"/>
              <v:imagedata o:title=""/>
              <o:lock v:ext="edit"/>
            </v:shape>
            <v:shape id="_x0000_s1585" o:spid="_x0000_s1585" style="position:absolute;left:3193;top:3458;height:355;width:1250;" filled="f" stroked="t" coordorigin="3194,3458" coordsize="1250,355" path="m4443,3458l3194,3458,3194,3813,4442,3813,4443,3458xe">
              <v:path arrowok="t"/>
              <v:fill on="f" focussize="0,0"/>
              <v:stroke weight="0.61992125984252pt" color="#000000"/>
              <v:imagedata o:title=""/>
              <o:lock v:ext="edit"/>
            </v:shape>
            <v:shape id="_x0000_s1586" o:spid="_x0000_s1586" style="position:absolute;left:2964;top:1517;height:2084;width:223;" filled="f" stroked="t" coordorigin="2965,1517" coordsize="223,2084" path="m2965,2559l2965,3601,3188,3601m2965,1517l2965,2559,3188,2559e">
              <v:path arrowok="t"/>
              <v:fill on="f" focussize="0,0"/>
              <v:stroke weight="0.61992125984252pt" color="#000000"/>
              <v:imagedata o:title=""/>
              <o:lock v:ext="edit"/>
            </v:shape>
            <v:shape id="_x0000_s1587" o:spid="_x0000_s1587" style="position:absolute;left:3708;top:3007;height:370;width:1263;" fillcolor="#959595" filled="t" stroked="f" coordorigin="3709,3007" coordsize="1263,370" path="m4971,3007l3709,3007,3709,3294,3709,3377,4971,3377,4971,3294,4971,3007xe">
              <v:path arrowok="t"/>
              <v:fill on="t" focussize="0,0"/>
              <v:stroke on="f"/>
              <v:imagedata o:title=""/>
              <o:lock v:ext="edit"/>
            </v:shape>
            <v:shape id="_x0000_s1588" o:spid="_x0000_s1588" style="position:absolute;left:3640;top:2937;height:357;width:1249;" fillcolor="#FFFFFF" filled="t" stroked="f" coordorigin="3640,2937" coordsize="1249,357" path="m4889,2937l3640,2937,3640,3294,4889,3294,4889,2937xe">
              <v:path arrowok="t"/>
              <v:fill on="t" focussize="0,0"/>
              <v:stroke on="f"/>
              <v:imagedata o:title=""/>
              <o:lock v:ext="edit"/>
            </v:shape>
            <v:shape id="_x0000_s1589" o:spid="_x0000_s1589" style="position:absolute;left:3410;top:2782;height:298;width:224;" filled="f" stroked="t" coordorigin="3411,2782" coordsize="224,298" path="m3411,2782l3411,3080,3634,3080e">
              <v:path arrowok="t"/>
              <v:fill on="f" focussize="0,0"/>
              <v:stroke weight="0.61992125984252pt" color="#000000"/>
              <v:imagedata o:title=""/>
              <o:lock v:ext="edit"/>
            </v:shape>
            <v:shape id="_x0000_s1590" o:spid="_x0000_s1590" o:spt="202" type="#_x0000_t202" style="position:absolute;left:3193;top:3458;height:355;width:1249;" filled="f" stroked="t" coordsize="21600,21600">
              <v:path/>
              <v:fill on="f" focussize="0,0"/>
              <v:stroke weight="0.63488188976378pt" color="#000000"/>
              <v:imagedata o:title=""/>
              <o:lock v:ext="edit"/>
              <v:textbox inset="0mm,0mm,0mm,0mm">
                <w:txbxContent>
                  <w:p>
                    <w:pPr>
                      <w:spacing w:before="31"/>
                      <w:ind w:left="187" w:right="0" w:firstLine="0"/>
                      <w:jc w:val="left"/>
                      <w:rPr>
                        <w:rFonts w:ascii="Arial MT"/>
                        <w:sz w:val="20"/>
                      </w:rPr>
                    </w:pPr>
                    <w:r>
                      <w:rPr>
                        <w:rFonts w:ascii="Arial MT"/>
                        <w:sz w:val="20"/>
                      </w:rPr>
                      <w:t>CTriangle</w:t>
                    </w:r>
                  </w:p>
                </w:txbxContent>
              </v:textbox>
            </v:shape>
            <v:shape id="_x0000_s1591" o:spid="_x0000_s1591" o:spt="202" type="#_x0000_t202" style="position:absolute;left:3640;top:2937;height:357;width:1249;" filled="f" stroked="t" coordsize="21600,21600">
              <v:path/>
              <v:fill on="f" focussize="0,0"/>
              <v:stroke weight="0.63488188976378pt" color="#000000"/>
              <v:imagedata o:title=""/>
              <o:lock v:ext="edit"/>
              <v:textbox inset="0mm,0mm,0mm,0mm">
                <w:txbxContent>
                  <w:p>
                    <w:pPr>
                      <w:spacing w:before="34"/>
                      <w:ind w:left="225" w:right="0" w:firstLine="0"/>
                      <w:jc w:val="left"/>
                      <w:rPr>
                        <w:rFonts w:ascii="Arial MT"/>
                        <w:sz w:val="20"/>
                      </w:rPr>
                    </w:pPr>
                    <w:r>
                      <w:rPr>
                        <w:rFonts w:ascii="Arial MT"/>
                        <w:sz w:val="20"/>
                      </w:rPr>
                      <w:t>CSquare</w:t>
                    </w:r>
                  </w:p>
                </w:txbxContent>
              </v:textbox>
            </v:shape>
            <v:shape id="_x0000_s1592" o:spid="_x0000_s1592" o:spt="202" type="#_x0000_t202" style="position:absolute;left:3193;top:2416;height:355;width:1249;" filled="f" stroked="t" coordsize="21600,21600">
              <v:path/>
              <v:fill on="f" focussize="0,0"/>
              <v:stroke weight="0.63488188976378pt" color="#000000"/>
              <v:imagedata o:title=""/>
              <o:lock v:ext="edit"/>
              <v:textbox inset="0mm,0mm,0mm,0mm">
                <w:txbxContent>
                  <w:p>
                    <w:pPr>
                      <w:spacing w:before="32"/>
                      <w:ind w:left="345" w:right="0" w:firstLine="0"/>
                      <w:jc w:val="left"/>
                      <w:rPr>
                        <w:rFonts w:ascii="Arial MT"/>
                        <w:sz w:val="20"/>
                      </w:rPr>
                    </w:pPr>
                    <w:r>
                      <w:rPr>
                        <w:rFonts w:ascii="Arial MT"/>
                        <w:sz w:val="20"/>
                      </w:rPr>
                      <w:t>CRect</w:t>
                    </w:r>
                  </w:p>
                </w:txbxContent>
              </v:textbox>
            </v:shape>
            <v:shape id="_x0000_s1593" o:spid="_x0000_s1593" o:spt="202" type="#_x0000_t202" style="position:absolute;left:3640;top:1895;height:357;width:1249;" filled="f" stroked="t" coordsize="21600,21600">
              <v:path/>
              <v:fill on="f" focussize="0,0"/>
              <v:stroke weight="0.63488188976378pt" color="#000000"/>
              <v:imagedata o:title=""/>
              <o:lock v:ext="edit"/>
              <v:textbox inset="0mm,0mm,0mm,0mm">
                <w:txbxContent>
                  <w:p>
                    <w:pPr>
                      <w:spacing w:before="34"/>
                      <w:ind w:left="292" w:right="0" w:firstLine="0"/>
                      <w:jc w:val="left"/>
                      <w:rPr>
                        <w:rFonts w:ascii="Arial MT"/>
                        <w:sz w:val="20"/>
                      </w:rPr>
                    </w:pPr>
                    <w:r>
                      <w:rPr>
                        <w:rFonts w:ascii="Arial MT"/>
                        <w:sz w:val="20"/>
                      </w:rPr>
                      <w:t>CCircle</w:t>
                    </w:r>
                  </w:p>
                </w:txbxContent>
              </v:textbox>
            </v:shape>
            <v:shape id="_x0000_s1594" o:spid="_x0000_s1594" o:spt="202" type="#_x0000_t202" style="position:absolute;left:3193;top:1374;height:355;width:1249;" filled="f" stroked="t" coordsize="21600,21600">
              <v:path/>
              <v:fill on="f" focussize="0,0"/>
              <v:stroke weight="0.63488188976378pt" color="#000000"/>
              <v:imagedata o:title=""/>
              <o:lock v:ext="edit"/>
              <v:textbox inset="0mm,0mm,0mm,0mm">
                <w:txbxContent>
                  <w:p>
                    <w:pPr>
                      <w:spacing w:before="32"/>
                      <w:ind w:left="254" w:right="0" w:firstLine="0"/>
                      <w:jc w:val="left"/>
                      <w:rPr>
                        <w:rFonts w:ascii="Arial MT"/>
                        <w:sz w:val="20"/>
                      </w:rPr>
                    </w:pPr>
                    <w:r>
                      <w:rPr>
                        <w:rFonts w:ascii="Arial MT"/>
                        <w:sz w:val="20"/>
                      </w:rPr>
                      <w:t>CEllipse</w:t>
                    </w:r>
                  </w:p>
                </w:txbxContent>
              </v:textbox>
            </v:shape>
            <v:shape id="_x0000_s1595" o:spid="_x0000_s1595" o:spt="202" type="#_x0000_t202" style="position:absolute;left:2673;top:853;height:357;width:2885;" filled="f" stroked="t" coordsize="21600,21600">
              <v:path/>
              <v:fill on="f" focussize="0,0"/>
              <v:stroke weight="0.63488188976378pt" color="#000000"/>
              <v:imagedata o:title=""/>
              <o:lock v:ext="edit"/>
              <v:textbox inset="0mm,0mm,0mm,0mm">
                <w:txbxContent>
                  <w:p>
                    <w:pPr>
                      <w:spacing w:before="35"/>
                      <w:ind w:left="1054" w:right="1054" w:firstLine="0"/>
                      <w:jc w:val="center"/>
                      <w:rPr>
                        <w:rFonts w:ascii="Arial MT"/>
                        <w:sz w:val="20"/>
                      </w:rPr>
                    </w:pPr>
                    <w:r>
                      <w:rPr>
                        <w:rFonts w:ascii="Arial MT"/>
                        <w:sz w:val="20"/>
                      </w:rPr>
                      <w:t>CShape</w:t>
                    </w:r>
                  </w:p>
                </w:txbxContent>
              </v:textbox>
            </v:shape>
            <w10:wrap type="topAndBottom"/>
          </v:group>
        </w:pict>
      </w:r>
      <w:r>
        <w:rPr>
          <w:rFonts w:hint="eastAsia" w:ascii="宋体" w:eastAsia="宋体"/>
          <w:spacing w:val="3"/>
          <w:sz w:val="18"/>
        </w:rPr>
        <w:t xml:space="preserve">假设我想完成一个 </w:t>
      </w:r>
      <w:r>
        <w:rPr>
          <w:rFonts w:ascii="Times New Roman" w:eastAsia="Times New Roman"/>
          <w:sz w:val="18"/>
        </w:rPr>
        <w:t>list</w:t>
      </w:r>
      <w:r>
        <w:rPr>
          <w:rFonts w:hint="eastAsia" w:ascii="宋体" w:eastAsia="宋体"/>
          <w:sz w:val="18"/>
        </w:rPr>
        <w:t xml:space="preserve">，每一个节点是一个指标，指向我的一个「形状物件」。形状物件的 </w:t>
      </w:r>
      <w:r>
        <w:rPr>
          <w:rFonts w:ascii="Times New Roman" w:eastAsia="Times New Roman"/>
          <w:sz w:val="18"/>
        </w:rPr>
        <w:t>class</w:t>
      </w:r>
      <w:r>
        <w:rPr>
          <w:rFonts w:ascii="Times New Roman" w:eastAsia="Times New Roman"/>
          <w:spacing w:val="4"/>
          <w:sz w:val="18"/>
        </w:rPr>
        <w:t xml:space="preserve"> </w:t>
      </w:r>
      <w:r>
        <w:rPr>
          <w:rFonts w:hint="eastAsia" w:ascii="宋体" w:eastAsia="宋体"/>
          <w:sz w:val="18"/>
        </w:rPr>
        <w:t>体系图如下：</w:t>
      </w:r>
    </w:p>
    <w:p>
      <w:pPr>
        <w:pStyle w:val="11"/>
        <w:spacing w:before="10"/>
        <w:rPr>
          <w:rFonts w:ascii="宋体"/>
          <w:sz w:val="15"/>
        </w:rPr>
      </w:pPr>
    </w:p>
    <w:p>
      <w:pPr>
        <w:spacing w:before="103" w:line="357" w:lineRule="auto"/>
        <w:ind w:left="2627" w:right="1155" w:firstLine="0"/>
        <w:jc w:val="left"/>
        <w:rPr>
          <w:rFonts w:hint="eastAsia" w:ascii="宋体" w:eastAsia="宋体"/>
          <w:sz w:val="18"/>
        </w:rPr>
      </w:pPr>
      <w:r>
        <w:rPr>
          <w:rFonts w:hint="eastAsia" w:ascii="宋体" w:eastAsia="宋体"/>
          <w:spacing w:val="2"/>
          <w:sz w:val="18"/>
        </w:rPr>
        <w:t xml:space="preserve">架构完成之后，我希望把整个 </w:t>
      </w:r>
      <w:r>
        <w:rPr>
          <w:rFonts w:ascii="Times New Roman" w:eastAsia="Times New Roman"/>
          <w:sz w:val="18"/>
        </w:rPr>
        <w:t>list</w:t>
      </w:r>
      <w:r>
        <w:rPr>
          <w:rFonts w:ascii="Times New Roman" w:eastAsia="Times New Roman"/>
          <w:spacing w:val="33"/>
          <w:sz w:val="18"/>
        </w:rPr>
        <w:t xml:space="preserve"> </w:t>
      </w:r>
      <w:r>
        <w:rPr>
          <w:rFonts w:hint="eastAsia" w:ascii="宋体" w:eastAsia="宋体"/>
          <w:spacing w:val="1"/>
          <w:sz w:val="18"/>
        </w:rPr>
        <w:t xml:space="preserve">走一遍，将所有的形状显示出来。图 </w:t>
      </w:r>
      <w:r>
        <w:rPr>
          <w:rFonts w:ascii="Arial Black" w:eastAsia="Arial Black"/>
          <w:sz w:val="18"/>
        </w:rPr>
        <w:t>1.1</w:t>
      </w:r>
      <w:r>
        <w:rPr>
          <w:rFonts w:ascii="Arial Black" w:eastAsia="Arial Black"/>
          <w:spacing w:val="57"/>
          <w:sz w:val="18"/>
        </w:rPr>
        <w:t xml:space="preserve"> </w:t>
      </w:r>
      <w:r>
        <w:rPr>
          <w:rFonts w:hint="eastAsia" w:ascii="宋体" w:eastAsia="宋体"/>
          <w:sz w:val="18"/>
        </w:rPr>
        <w:t>是范例程序。</w:t>
      </w:r>
    </w:p>
    <w:p>
      <w:pPr>
        <w:pStyle w:val="11"/>
        <w:rPr>
          <w:rFonts w:ascii="宋体"/>
          <w:sz w:val="18"/>
        </w:rPr>
      </w:pPr>
    </w:p>
    <w:p>
      <w:pPr>
        <w:pStyle w:val="11"/>
        <w:spacing w:before="5"/>
        <w:rPr>
          <w:rFonts w:ascii="宋体"/>
          <w:sz w:val="26"/>
        </w:rPr>
      </w:pPr>
    </w:p>
    <w:p>
      <w:pPr>
        <w:tabs>
          <w:tab w:val="left" w:pos="3293"/>
        </w:tabs>
        <w:spacing w:before="0"/>
        <w:ind w:left="2627" w:right="0" w:firstLine="0"/>
        <w:jc w:val="left"/>
        <w:rPr>
          <w:rFonts w:hint="eastAsia" w:ascii="宋体" w:eastAsia="宋体"/>
          <w:sz w:val="18"/>
        </w:rPr>
      </w:pPr>
      <w:r>
        <w:rPr>
          <w:rFonts w:hint="eastAsia" w:ascii="宋体" w:eastAsia="宋体"/>
          <w:w w:val="80"/>
          <w:sz w:val="18"/>
        </w:rPr>
        <w:t>图</w:t>
      </w:r>
      <w:r>
        <w:rPr>
          <w:rFonts w:hint="eastAsia" w:ascii="宋体" w:eastAsia="宋体"/>
          <w:spacing w:val="11"/>
          <w:w w:val="80"/>
          <w:sz w:val="18"/>
        </w:rPr>
        <w:t xml:space="preserve"> </w:t>
      </w:r>
      <w:r>
        <w:rPr>
          <w:rFonts w:ascii="Calibri" w:eastAsia="Calibri"/>
          <w:w w:val="80"/>
          <w:sz w:val="18"/>
        </w:rPr>
        <w:t>1.1</w:t>
      </w:r>
      <w:r>
        <w:rPr>
          <w:rFonts w:ascii="Calibri" w:eastAsia="Calibri"/>
          <w:w w:val="80"/>
          <w:sz w:val="18"/>
        </w:rPr>
        <w:tab/>
      </w:r>
      <w:r>
        <w:rPr>
          <w:rFonts w:ascii="Calibri" w:eastAsia="Calibri"/>
          <w:spacing w:val="10"/>
          <w:w w:val="95"/>
          <w:sz w:val="18"/>
        </w:rPr>
        <w:t>Demo</w:t>
      </w:r>
      <w:r>
        <w:rPr>
          <w:rFonts w:ascii="Calibri" w:eastAsia="Calibri"/>
          <w:spacing w:val="57"/>
          <w:sz w:val="18"/>
        </w:rPr>
        <w:t xml:space="preserve"> </w:t>
      </w:r>
      <w:r>
        <w:rPr>
          <w:rFonts w:hint="eastAsia" w:ascii="宋体" w:eastAsia="宋体"/>
          <w:spacing w:val="28"/>
          <w:w w:val="95"/>
          <w:sz w:val="18"/>
        </w:rPr>
        <w:t>程序</w:t>
      </w:r>
      <w:r>
        <w:rPr>
          <w:rFonts w:hint="eastAsia" w:ascii="宋体" w:eastAsia="宋体"/>
          <w:w w:val="95"/>
          <w:sz w:val="18"/>
        </w:rPr>
        <w:t>，</w:t>
      </w:r>
      <w:r>
        <w:rPr>
          <w:rFonts w:hint="eastAsia" w:ascii="宋体" w:eastAsia="宋体"/>
          <w:spacing w:val="-46"/>
          <w:w w:val="95"/>
          <w:sz w:val="18"/>
        </w:rPr>
        <w:t xml:space="preserve"> </w:t>
      </w:r>
      <w:r>
        <w:rPr>
          <w:rFonts w:hint="eastAsia" w:ascii="宋体" w:eastAsia="宋体"/>
          <w:spacing w:val="28"/>
          <w:w w:val="95"/>
          <w:sz w:val="18"/>
        </w:rPr>
        <w:t>示</w:t>
      </w:r>
      <w:r>
        <w:rPr>
          <w:rFonts w:hint="eastAsia" w:ascii="宋体" w:eastAsia="宋体"/>
          <w:w w:val="95"/>
          <w:sz w:val="18"/>
        </w:rPr>
        <w:t>范</w:t>
      </w:r>
      <w:r>
        <w:rPr>
          <w:rFonts w:hint="eastAsia" w:ascii="宋体" w:eastAsia="宋体"/>
          <w:spacing w:val="30"/>
          <w:w w:val="95"/>
          <w:sz w:val="18"/>
        </w:rPr>
        <w:t xml:space="preserve"> </w:t>
      </w:r>
      <w:r>
        <w:rPr>
          <w:rFonts w:ascii="Calibri" w:eastAsia="Calibri"/>
          <w:w w:val="95"/>
          <w:sz w:val="18"/>
        </w:rPr>
        <w:t>STL</w:t>
      </w:r>
      <w:r>
        <w:rPr>
          <w:rFonts w:ascii="Calibri" w:eastAsia="Calibri"/>
          <w:spacing w:val="74"/>
          <w:sz w:val="18"/>
        </w:rPr>
        <w:t xml:space="preserve"> </w:t>
      </w:r>
      <w:r>
        <w:rPr>
          <w:rFonts w:ascii="Calibri" w:eastAsia="Calibri"/>
          <w:w w:val="95"/>
          <w:sz w:val="18"/>
        </w:rPr>
        <w:t>li</w:t>
      </w:r>
      <w:r>
        <w:rPr>
          <w:rFonts w:ascii="Calibri" w:eastAsia="Calibri"/>
          <w:spacing w:val="-16"/>
          <w:w w:val="95"/>
          <w:sz w:val="18"/>
        </w:rPr>
        <w:t xml:space="preserve"> </w:t>
      </w:r>
      <w:r>
        <w:rPr>
          <w:rFonts w:ascii="Calibri" w:eastAsia="Calibri"/>
          <w:w w:val="95"/>
          <w:sz w:val="18"/>
        </w:rPr>
        <w:t>st</w:t>
      </w:r>
      <w:r>
        <w:rPr>
          <w:rFonts w:ascii="Calibri" w:eastAsia="Calibri"/>
          <w:spacing w:val="53"/>
          <w:sz w:val="18"/>
        </w:rPr>
        <w:t xml:space="preserve"> </w:t>
      </w:r>
      <w:r>
        <w:rPr>
          <w:rFonts w:hint="eastAsia" w:ascii="宋体" w:eastAsia="宋体"/>
          <w:spacing w:val="28"/>
          <w:w w:val="95"/>
          <w:sz w:val="18"/>
        </w:rPr>
        <w:t>的使用方</w:t>
      </w:r>
      <w:r>
        <w:rPr>
          <w:rFonts w:hint="eastAsia" w:ascii="宋体" w:eastAsia="宋体"/>
          <w:w w:val="95"/>
          <w:sz w:val="18"/>
        </w:rPr>
        <w:t>法</w:t>
      </w:r>
    </w:p>
    <w:p>
      <w:pPr>
        <w:pStyle w:val="11"/>
        <w:spacing w:before="7"/>
        <w:rPr>
          <w:rFonts w:ascii="宋体"/>
          <w:sz w:val="21"/>
        </w:rPr>
      </w:pPr>
    </w:p>
    <w:p>
      <w:pPr>
        <w:pStyle w:val="11"/>
        <w:spacing w:before="1"/>
        <w:ind w:left="2910"/>
      </w:pPr>
      <w:r>
        <w:t>#0001</w:t>
      </w:r>
      <w:r>
        <w:rPr>
          <w:spacing w:val="61"/>
        </w:rPr>
        <w:t xml:space="preserve"> </w:t>
      </w:r>
      <w:r>
        <w:t>//</w:t>
      </w:r>
      <w:r>
        <w:rPr>
          <w:spacing w:val="-4"/>
        </w:rPr>
        <w:t xml:space="preserve"> </w:t>
      </w:r>
      <w:r>
        <w:t>demo.h</w:t>
      </w:r>
    </w:p>
    <w:p>
      <w:pPr>
        <w:pStyle w:val="11"/>
        <w:spacing w:before="39"/>
        <w:ind w:left="2910"/>
      </w:pPr>
      <w:r>
        <w:t>#0002</w:t>
      </w:r>
      <w:r>
        <w:rPr>
          <w:spacing w:val="59"/>
        </w:rPr>
        <w:t xml:space="preserve"> </w:t>
      </w:r>
      <w:r>
        <w:t>class</w:t>
      </w:r>
      <w:r>
        <w:rPr>
          <w:spacing w:val="-4"/>
        </w:rPr>
        <w:t xml:space="preserve"> </w:t>
      </w:r>
      <w:r>
        <w:t>CShape</w:t>
      </w:r>
    </w:p>
    <w:p>
      <w:pPr>
        <w:pStyle w:val="11"/>
        <w:spacing w:before="40"/>
        <w:ind w:left="2910"/>
      </w:pPr>
      <w:r>
        <w:t>#0003</w:t>
      </w:r>
      <w:r>
        <w:rPr>
          <w:spacing w:val="63"/>
        </w:rPr>
        <w:t xml:space="preserve"> </w:t>
      </w:r>
      <w:r>
        <w:t>{</w:t>
      </w:r>
    </w:p>
    <w:p>
      <w:pPr>
        <w:pStyle w:val="11"/>
        <w:spacing w:before="39"/>
        <w:ind w:left="2910"/>
      </w:pPr>
      <w:r>
        <w:t>#0004</w:t>
      </w:r>
      <w:r>
        <w:rPr>
          <w:spacing w:val="59"/>
        </w:rPr>
        <w:t xml:space="preserve"> </w:t>
      </w:r>
      <w:r>
        <w:t>public:</w:t>
      </w:r>
    </w:p>
    <w:p>
      <w:pPr>
        <w:pStyle w:val="11"/>
        <w:tabs>
          <w:tab w:val="left" w:pos="3716"/>
        </w:tabs>
        <w:spacing w:before="40" w:line="292" w:lineRule="auto"/>
        <w:ind w:left="2910" w:right="1484"/>
      </w:pPr>
      <w:r>
        <w:t>#0005</w:t>
      </w:r>
      <w:r>
        <w:tab/>
      </w:r>
      <w:r>
        <w:rPr>
          <w:shd w:val="clear" w:color="auto" w:fill="FFFF00"/>
        </w:rPr>
        <w:t>virtual</w:t>
      </w:r>
      <w:r>
        <w:t xml:space="preserve"> void display() { cout &lt;&lt; "CShape" &lt;&lt; endl; }</w:t>
      </w:r>
      <w:r>
        <w:rPr>
          <w:spacing w:val="-94"/>
        </w:rPr>
        <w:t xml:space="preserve"> </w:t>
      </w:r>
      <w:r>
        <w:t>#0006</w:t>
      </w:r>
      <w:r>
        <w:rPr>
          <w:spacing w:val="67"/>
        </w:rPr>
        <w:t xml:space="preserve"> </w:t>
      </w:r>
      <w:r>
        <w:t>};</w:t>
      </w:r>
    </w:p>
    <w:p>
      <w:pPr>
        <w:pStyle w:val="11"/>
        <w:spacing w:line="181" w:lineRule="exact"/>
        <w:ind w:left="2910"/>
      </w:pPr>
      <w:r>
        <w:t>#0007</w:t>
      </w:r>
    </w:p>
    <w:p>
      <w:pPr>
        <w:pStyle w:val="11"/>
        <w:spacing w:before="39" w:line="292" w:lineRule="auto"/>
        <w:ind w:left="2910" w:right="3968"/>
      </w:pPr>
      <w:r>
        <w:t>#0008</w:t>
      </w:r>
      <w:r>
        <w:rPr>
          <w:spacing w:val="60"/>
        </w:rPr>
        <w:t xml:space="preserve"> </w:t>
      </w:r>
      <w:r>
        <w:t>class</w:t>
      </w:r>
      <w:r>
        <w:rPr>
          <w:spacing w:val="-5"/>
        </w:rPr>
        <w:t xml:space="preserve"> </w:t>
      </w:r>
      <w:r>
        <w:t>CRect</w:t>
      </w:r>
      <w:r>
        <w:rPr>
          <w:spacing w:val="-4"/>
        </w:rPr>
        <w:t xml:space="preserve"> </w:t>
      </w:r>
      <w:r>
        <w:t>:</w:t>
      </w:r>
      <w:r>
        <w:rPr>
          <w:spacing w:val="-5"/>
        </w:rPr>
        <w:t xml:space="preserve"> </w:t>
      </w:r>
      <w:r>
        <w:t>public</w:t>
      </w:r>
      <w:r>
        <w:rPr>
          <w:spacing w:val="-4"/>
        </w:rPr>
        <w:t xml:space="preserve"> </w:t>
      </w:r>
      <w:r>
        <w:t>CShape</w:t>
      </w:r>
      <w:r>
        <w:rPr>
          <w:spacing w:val="-93"/>
        </w:rPr>
        <w:t xml:space="preserve"> </w:t>
      </w:r>
      <w:r>
        <w:t>#0009</w:t>
      </w:r>
      <w:r>
        <w:rPr>
          <w:spacing w:val="67"/>
        </w:rPr>
        <w:t xml:space="preserve"> </w:t>
      </w:r>
      <w:r>
        <w:t>{</w:t>
      </w:r>
    </w:p>
    <w:p>
      <w:pPr>
        <w:pStyle w:val="11"/>
        <w:spacing w:line="181" w:lineRule="exact"/>
        <w:ind w:left="2910"/>
      </w:pPr>
      <w:r>
        <w:t>#0010</w:t>
      </w:r>
      <w:r>
        <w:rPr>
          <w:spacing w:val="59"/>
        </w:rPr>
        <w:t xml:space="preserve"> </w:t>
      </w:r>
      <w:r>
        <w:t>public:</w:t>
      </w:r>
    </w:p>
    <w:p>
      <w:pPr>
        <w:pStyle w:val="11"/>
        <w:tabs>
          <w:tab w:val="left" w:pos="3717"/>
        </w:tabs>
        <w:spacing w:before="40"/>
        <w:ind w:left="2910"/>
      </w:pPr>
      <w:r>
        <w:t>#0011</w:t>
      </w:r>
      <w:r>
        <w:tab/>
      </w:r>
      <w:r>
        <w:t>void</w:t>
      </w:r>
      <w:r>
        <w:rPr>
          <w:spacing w:val="-4"/>
        </w:rPr>
        <w:t xml:space="preserve"> </w:t>
      </w:r>
      <w:r>
        <w:t>display()</w:t>
      </w:r>
      <w:r>
        <w:rPr>
          <w:spacing w:val="-5"/>
        </w:rPr>
        <w:t xml:space="preserve"> </w:t>
      </w:r>
      <w:r>
        <w:t>{</w:t>
      </w:r>
      <w:r>
        <w:rPr>
          <w:spacing w:val="-4"/>
        </w:rPr>
        <w:t xml:space="preserve"> </w:t>
      </w:r>
      <w:r>
        <w:t>cout</w:t>
      </w:r>
      <w:r>
        <w:rPr>
          <w:spacing w:val="-4"/>
        </w:rPr>
        <w:t xml:space="preserve"> </w:t>
      </w:r>
      <w:r>
        <w:t>&lt;&lt;</w:t>
      </w:r>
      <w:r>
        <w:rPr>
          <w:spacing w:val="-4"/>
        </w:rPr>
        <w:t xml:space="preserve"> </w:t>
      </w:r>
      <w:r>
        <w:t>"CRect"</w:t>
      </w:r>
      <w:r>
        <w:rPr>
          <w:spacing w:val="-4"/>
        </w:rPr>
        <w:t xml:space="preserve"> </w:t>
      </w:r>
      <w:r>
        <w:t>&lt;&lt;</w:t>
      </w:r>
      <w:r>
        <w:rPr>
          <w:spacing w:val="-4"/>
        </w:rPr>
        <w:t xml:space="preserve"> </w:t>
      </w:r>
      <w:r>
        <w:t>endl;</w:t>
      </w:r>
      <w:r>
        <w:rPr>
          <w:spacing w:val="-4"/>
        </w:rPr>
        <w:t xml:space="preserve"> </w:t>
      </w:r>
      <w:r>
        <w:t>}</w:t>
      </w:r>
    </w:p>
    <w:p>
      <w:pPr>
        <w:pStyle w:val="11"/>
        <w:rPr>
          <w:sz w:val="20"/>
        </w:rPr>
      </w:pPr>
    </w:p>
    <w:p>
      <w:pPr>
        <w:pStyle w:val="11"/>
        <w:spacing w:before="2"/>
        <w:rPr>
          <w:sz w:val="23"/>
        </w:rPr>
      </w:pPr>
    </w:p>
    <w:p>
      <w:pPr>
        <w:spacing w:before="0"/>
        <w:ind w:left="0" w:right="500" w:firstLine="0"/>
        <w:jc w:val="right"/>
        <w:rPr>
          <w:rFonts w:ascii="Arial"/>
          <w:b/>
          <w:sz w:val="20"/>
        </w:rPr>
      </w:pPr>
      <w:r>
        <w:rPr>
          <w:rFonts w:ascii="Arial"/>
          <w:b/>
          <w:sz w:val="20"/>
        </w:rPr>
        <w:t>77</w:t>
      </w:r>
    </w:p>
    <w:p>
      <w:pPr>
        <w:spacing w:after="0"/>
        <w:jc w:val="right"/>
        <w:rPr>
          <w:rFonts w:ascii="Arial"/>
          <w:sz w:val="20"/>
        </w:rPr>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596" o:spid="_x0000_s1596" o:spt="1" style="position:absolute;left:0pt;margin-left:131.9pt;margin-top:18.85pt;height:0.7pt;width:323pt;mso-position-horizontal-relative:page;mso-wrap-distance-bottom:0pt;mso-wrap-distance-top:0pt;z-index:-251325440;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多型与虚拟（</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
        <w:rPr>
          <w:rFonts w:ascii="宋体"/>
          <w:sz w:val="23"/>
        </w:rPr>
      </w:pPr>
    </w:p>
    <w:p>
      <w:pPr>
        <w:pStyle w:val="11"/>
        <w:spacing w:before="99"/>
        <w:ind w:left="2910"/>
      </w:pPr>
      <w:r>
        <w:t>#0012</w:t>
      </w:r>
      <w:r>
        <w:rPr>
          <w:spacing w:val="62"/>
        </w:rPr>
        <w:t xml:space="preserve"> </w:t>
      </w:r>
      <w:r>
        <w:t>};</w:t>
      </w:r>
    </w:p>
    <w:p>
      <w:pPr>
        <w:pStyle w:val="11"/>
        <w:spacing w:before="39"/>
        <w:ind w:left="2910"/>
      </w:pPr>
      <w:r>
        <w:t>#0013</w:t>
      </w:r>
    </w:p>
    <w:p>
      <w:pPr>
        <w:pStyle w:val="11"/>
        <w:spacing w:before="40" w:line="292" w:lineRule="auto"/>
        <w:ind w:left="2910" w:right="3621"/>
      </w:pPr>
      <w:r>
        <w:t>#0014</w:t>
      </w:r>
      <w:r>
        <w:rPr>
          <w:spacing w:val="59"/>
        </w:rPr>
        <w:t xml:space="preserve"> </w:t>
      </w:r>
      <w:r>
        <w:t>class</w:t>
      </w:r>
      <w:r>
        <w:rPr>
          <w:spacing w:val="-5"/>
        </w:rPr>
        <w:t xml:space="preserve"> </w:t>
      </w:r>
      <w:r>
        <w:t>CEllipse</w:t>
      </w:r>
      <w:r>
        <w:rPr>
          <w:spacing w:val="-5"/>
        </w:rPr>
        <w:t xml:space="preserve"> </w:t>
      </w:r>
      <w:r>
        <w:t>:</w:t>
      </w:r>
      <w:r>
        <w:rPr>
          <w:spacing w:val="-5"/>
        </w:rPr>
        <w:t xml:space="preserve"> </w:t>
      </w:r>
      <w:r>
        <w:t>public</w:t>
      </w:r>
      <w:r>
        <w:rPr>
          <w:spacing w:val="-5"/>
        </w:rPr>
        <w:t xml:space="preserve"> </w:t>
      </w:r>
      <w:r>
        <w:t>CShape</w:t>
      </w:r>
      <w:r>
        <w:rPr>
          <w:spacing w:val="-93"/>
        </w:rPr>
        <w:t xml:space="preserve"> </w:t>
      </w:r>
      <w:r>
        <w:t>#0015</w:t>
      </w:r>
      <w:r>
        <w:rPr>
          <w:spacing w:val="67"/>
        </w:rPr>
        <w:t xml:space="preserve"> </w:t>
      </w:r>
      <w:r>
        <w:t>{</w:t>
      </w:r>
    </w:p>
    <w:p>
      <w:pPr>
        <w:pStyle w:val="11"/>
        <w:spacing w:line="181" w:lineRule="exact"/>
        <w:ind w:left="2910"/>
      </w:pPr>
      <w:r>
        <w:t>#0016</w:t>
      </w:r>
      <w:r>
        <w:rPr>
          <w:spacing w:val="59"/>
        </w:rPr>
        <w:t xml:space="preserve"> </w:t>
      </w:r>
      <w:r>
        <w:t>public:</w:t>
      </w:r>
    </w:p>
    <w:p>
      <w:pPr>
        <w:pStyle w:val="11"/>
        <w:tabs>
          <w:tab w:val="left" w:pos="3716"/>
        </w:tabs>
        <w:spacing w:before="39" w:line="292" w:lineRule="auto"/>
        <w:ind w:left="2910" w:right="2059"/>
      </w:pPr>
      <w:r>
        <w:t>#0017</w:t>
      </w:r>
      <w:r>
        <w:tab/>
      </w:r>
      <w:r>
        <w:t>void display() { cout &lt;&lt; "CEllipse" &lt;&lt; endl; }</w:t>
      </w:r>
      <w:r>
        <w:rPr>
          <w:spacing w:val="-94"/>
        </w:rPr>
        <w:t xml:space="preserve"> </w:t>
      </w:r>
      <w:r>
        <w:t>#0018</w:t>
      </w:r>
      <w:r>
        <w:rPr>
          <w:spacing w:val="67"/>
        </w:rPr>
        <w:t xml:space="preserve"> </w:t>
      </w:r>
      <w:r>
        <w:t>};</w:t>
      </w:r>
    </w:p>
    <w:p>
      <w:pPr>
        <w:pStyle w:val="11"/>
        <w:spacing w:line="181" w:lineRule="exact"/>
        <w:ind w:left="2910"/>
      </w:pPr>
      <w:r>
        <w:t>#0019</w:t>
      </w:r>
    </w:p>
    <w:p>
      <w:pPr>
        <w:pStyle w:val="11"/>
        <w:spacing w:before="40" w:line="292" w:lineRule="auto"/>
        <w:ind w:left="2910" w:right="3621"/>
      </w:pPr>
      <w:r>
        <w:t>#0020</w:t>
      </w:r>
      <w:r>
        <w:rPr>
          <w:spacing w:val="59"/>
        </w:rPr>
        <w:t xml:space="preserve"> </w:t>
      </w:r>
      <w:r>
        <w:t>class</w:t>
      </w:r>
      <w:r>
        <w:rPr>
          <w:spacing w:val="-5"/>
        </w:rPr>
        <w:t xml:space="preserve"> </w:t>
      </w:r>
      <w:r>
        <w:t>CTriangle</w:t>
      </w:r>
      <w:r>
        <w:rPr>
          <w:spacing w:val="-5"/>
        </w:rPr>
        <w:t xml:space="preserve"> </w:t>
      </w:r>
      <w:r>
        <w:t>:</w:t>
      </w:r>
      <w:r>
        <w:rPr>
          <w:spacing w:val="-6"/>
        </w:rPr>
        <w:t xml:space="preserve"> </w:t>
      </w:r>
      <w:r>
        <w:t>public</w:t>
      </w:r>
      <w:r>
        <w:rPr>
          <w:spacing w:val="-5"/>
        </w:rPr>
        <w:t xml:space="preserve"> </w:t>
      </w:r>
      <w:r>
        <w:t>CShape</w:t>
      </w:r>
      <w:r>
        <w:rPr>
          <w:spacing w:val="-93"/>
        </w:rPr>
        <w:t xml:space="preserve"> </w:t>
      </w:r>
      <w:r>
        <w:t>#0021</w:t>
      </w:r>
      <w:r>
        <w:rPr>
          <w:spacing w:val="67"/>
        </w:rPr>
        <w:t xml:space="preserve"> </w:t>
      </w:r>
      <w:r>
        <w:t>{</w:t>
      </w:r>
    </w:p>
    <w:p>
      <w:pPr>
        <w:pStyle w:val="11"/>
        <w:spacing w:line="181" w:lineRule="exact"/>
        <w:ind w:left="2910"/>
      </w:pPr>
      <w:r>
        <w:t>#0022</w:t>
      </w:r>
      <w:r>
        <w:rPr>
          <w:spacing w:val="59"/>
        </w:rPr>
        <w:t xml:space="preserve"> </w:t>
      </w:r>
      <w:r>
        <w:t>public:</w:t>
      </w:r>
    </w:p>
    <w:p>
      <w:pPr>
        <w:pStyle w:val="11"/>
        <w:tabs>
          <w:tab w:val="left" w:pos="3716"/>
        </w:tabs>
        <w:spacing w:before="39" w:line="292" w:lineRule="auto"/>
        <w:ind w:left="2910" w:right="1963"/>
      </w:pPr>
      <w:r>
        <w:t>#0023</w:t>
      </w:r>
      <w:r>
        <w:tab/>
      </w:r>
      <w:r>
        <w:t>void display() { cout &lt;&lt; "CTriangle" &lt;&lt; endl; }</w:t>
      </w:r>
      <w:r>
        <w:rPr>
          <w:spacing w:val="-94"/>
        </w:rPr>
        <w:t xml:space="preserve"> </w:t>
      </w:r>
      <w:r>
        <w:t>#0024</w:t>
      </w:r>
      <w:r>
        <w:rPr>
          <w:spacing w:val="67"/>
        </w:rPr>
        <w:t xml:space="preserve"> </w:t>
      </w:r>
      <w:r>
        <w:t>};</w:t>
      </w:r>
    </w:p>
    <w:p>
      <w:pPr>
        <w:pStyle w:val="11"/>
        <w:spacing w:line="181" w:lineRule="exact"/>
        <w:ind w:left="2910"/>
      </w:pPr>
      <w:r>
        <w:t>#0025</w:t>
      </w:r>
    </w:p>
    <w:p>
      <w:pPr>
        <w:pStyle w:val="11"/>
        <w:spacing w:before="40" w:line="292" w:lineRule="auto"/>
        <w:ind w:left="2910" w:right="3839"/>
      </w:pPr>
      <w:r>
        <w:t>#0026</w:t>
      </w:r>
      <w:r>
        <w:rPr>
          <w:spacing w:val="60"/>
        </w:rPr>
        <w:t xml:space="preserve"> </w:t>
      </w:r>
      <w:r>
        <w:t>class</w:t>
      </w:r>
      <w:r>
        <w:rPr>
          <w:spacing w:val="-5"/>
        </w:rPr>
        <w:t xml:space="preserve"> </w:t>
      </w:r>
      <w:r>
        <w:t>CSquare</w:t>
      </w:r>
      <w:r>
        <w:rPr>
          <w:spacing w:val="-5"/>
        </w:rPr>
        <w:t xml:space="preserve"> </w:t>
      </w:r>
      <w:r>
        <w:t>:</w:t>
      </w:r>
      <w:r>
        <w:rPr>
          <w:spacing w:val="-4"/>
        </w:rPr>
        <w:t xml:space="preserve"> </w:t>
      </w:r>
      <w:r>
        <w:t>public</w:t>
      </w:r>
      <w:r>
        <w:rPr>
          <w:spacing w:val="-5"/>
        </w:rPr>
        <w:t xml:space="preserve"> </w:t>
      </w:r>
      <w:r>
        <w:t>CRect</w:t>
      </w:r>
      <w:r>
        <w:rPr>
          <w:spacing w:val="-93"/>
        </w:rPr>
        <w:t xml:space="preserve"> </w:t>
      </w:r>
      <w:r>
        <w:t>#0027</w:t>
      </w:r>
      <w:r>
        <w:rPr>
          <w:spacing w:val="67"/>
        </w:rPr>
        <w:t xml:space="preserve"> </w:t>
      </w:r>
      <w:r>
        <w:t>{</w:t>
      </w:r>
    </w:p>
    <w:p>
      <w:pPr>
        <w:pStyle w:val="11"/>
        <w:spacing w:line="181" w:lineRule="exact"/>
        <w:ind w:left="2910"/>
      </w:pPr>
      <w:r>
        <w:t>#0028</w:t>
      </w:r>
      <w:r>
        <w:rPr>
          <w:spacing w:val="59"/>
        </w:rPr>
        <w:t xml:space="preserve"> </w:t>
      </w:r>
      <w:r>
        <w:t>public:</w:t>
      </w:r>
    </w:p>
    <w:p>
      <w:pPr>
        <w:pStyle w:val="11"/>
        <w:tabs>
          <w:tab w:val="left" w:pos="3716"/>
        </w:tabs>
        <w:spacing w:before="39" w:line="292" w:lineRule="auto"/>
        <w:ind w:left="2910" w:right="2155"/>
      </w:pPr>
      <w:r>
        <w:t>#0029</w:t>
      </w:r>
      <w:r>
        <w:tab/>
      </w:r>
      <w:r>
        <w:t>void display() { cout &lt;&lt; "CSquare" &lt;&lt; endl; }</w:t>
      </w:r>
      <w:r>
        <w:rPr>
          <w:spacing w:val="-94"/>
        </w:rPr>
        <w:t xml:space="preserve"> </w:t>
      </w:r>
      <w:r>
        <w:t>#0030</w:t>
      </w:r>
      <w:r>
        <w:rPr>
          <w:spacing w:val="67"/>
        </w:rPr>
        <w:t xml:space="preserve"> </w:t>
      </w:r>
      <w:r>
        <w:t>};</w:t>
      </w:r>
    </w:p>
    <w:p>
      <w:pPr>
        <w:pStyle w:val="11"/>
        <w:spacing w:line="181" w:lineRule="exact"/>
        <w:ind w:left="2910"/>
      </w:pPr>
      <w:r>
        <w:t>#0031</w:t>
      </w:r>
    </w:p>
    <w:p>
      <w:pPr>
        <w:pStyle w:val="11"/>
        <w:spacing w:before="40" w:line="292" w:lineRule="auto"/>
        <w:ind w:left="2910" w:right="3621"/>
      </w:pPr>
      <w:r>
        <w:t>#0032</w:t>
      </w:r>
      <w:r>
        <w:rPr>
          <w:spacing w:val="59"/>
        </w:rPr>
        <w:t xml:space="preserve"> </w:t>
      </w:r>
      <w:r>
        <w:t>class</w:t>
      </w:r>
      <w:r>
        <w:rPr>
          <w:spacing w:val="-5"/>
        </w:rPr>
        <w:t xml:space="preserve"> </w:t>
      </w:r>
      <w:r>
        <w:t>CCircle</w:t>
      </w:r>
      <w:r>
        <w:rPr>
          <w:spacing w:val="-5"/>
        </w:rPr>
        <w:t xml:space="preserve"> </w:t>
      </w:r>
      <w:r>
        <w:t>:</w:t>
      </w:r>
      <w:r>
        <w:rPr>
          <w:spacing w:val="-6"/>
        </w:rPr>
        <w:t xml:space="preserve"> </w:t>
      </w:r>
      <w:r>
        <w:t>public</w:t>
      </w:r>
      <w:r>
        <w:rPr>
          <w:spacing w:val="-5"/>
        </w:rPr>
        <w:t xml:space="preserve"> </w:t>
      </w:r>
      <w:r>
        <w:t>CEllipse</w:t>
      </w:r>
      <w:r>
        <w:rPr>
          <w:spacing w:val="-93"/>
        </w:rPr>
        <w:t xml:space="preserve"> </w:t>
      </w:r>
      <w:r>
        <w:t>#0033</w:t>
      </w:r>
      <w:r>
        <w:rPr>
          <w:spacing w:val="67"/>
        </w:rPr>
        <w:t xml:space="preserve"> </w:t>
      </w:r>
      <w:r>
        <w:t>{</w:t>
      </w:r>
    </w:p>
    <w:p>
      <w:pPr>
        <w:pStyle w:val="11"/>
        <w:spacing w:line="181" w:lineRule="exact"/>
        <w:ind w:left="2910"/>
      </w:pPr>
      <w:r>
        <w:t>#0034</w:t>
      </w:r>
      <w:r>
        <w:rPr>
          <w:spacing w:val="59"/>
        </w:rPr>
        <w:t xml:space="preserve"> </w:t>
      </w:r>
      <w:r>
        <w:t>public:</w:t>
      </w:r>
    </w:p>
    <w:p>
      <w:pPr>
        <w:pStyle w:val="11"/>
        <w:tabs>
          <w:tab w:val="left" w:pos="3716"/>
        </w:tabs>
        <w:spacing w:before="40" w:line="292" w:lineRule="auto"/>
        <w:ind w:left="2910" w:right="2155"/>
      </w:pPr>
      <w:r>
        <w:t>#0035</w:t>
      </w:r>
      <w:r>
        <w:tab/>
      </w:r>
      <w:r>
        <w:t>void display() { cout &lt;&lt; "CCircle" &lt;&lt; endl; }</w:t>
      </w:r>
      <w:r>
        <w:rPr>
          <w:spacing w:val="-94"/>
        </w:rPr>
        <w:t xml:space="preserve"> </w:t>
      </w:r>
      <w:r>
        <w:t>#0036</w:t>
      </w:r>
      <w:r>
        <w:rPr>
          <w:spacing w:val="67"/>
        </w:rPr>
        <w:t xml:space="preserve"> </w:t>
      </w:r>
      <w:r>
        <w:t>};</w:t>
      </w:r>
    </w:p>
    <w:p>
      <w:pPr>
        <w:pStyle w:val="11"/>
        <w:spacing w:line="181" w:lineRule="exact"/>
        <w:ind w:left="2910"/>
      </w:pPr>
      <w:r>
        <w:t>#0037</w:t>
      </w:r>
    </w:p>
    <w:p>
      <w:pPr>
        <w:pStyle w:val="11"/>
        <w:spacing w:before="35"/>
        <w:ind w:left="2910"/>
        <w:rPr>
          <w:rFonts w:ascii="Arial Black"/>
          <w:sz w:val="14"/>
        </w:rPr>
      </w:pPr>
      <w:r>
        <w:t>#0038</w:t>
      </w:r>
      <w:r>
        <w:rPr>
          <w:spacing w:val="60"/>
        </w:rPr>
        <w:t xml:space="preserve"> </w:t>
      </w:r>
      <w:r>
        <w:t>class</w:t>
      </w:r>
      <w:r>
        <w:rPr>
          <w:spacing w:val="-5"/>
        </w:rPr>
        <w:t xml:space="preserve"> </w:t>
      </w:r>
      <w:r>
        <w:t>CMyDoc</w:t>
      </w:r>
      <w:r>
        <w:rPr>
          <w:spacing w:val="-18"/>
        </w:rPr>
        <w:t xml:space="preserve"> </w:t>
      </w:r>
      <w:r>
        <w:rPr>
          <w:rFonts w:ascii="Arial Black"/>
          <w:color w:val="FF0000"/>
          <w:position w:val="5"/>
          <w:sz w:val="14"/>
        </w:rPr>
        <w:t>17</w:t>
      </w:r>
    </w:p>
    <w:p>
      <w:pPr>
        <w:pStyle w:val="11"/>
        <w:spacing w:before="64"/>
        <w:ind w:left="2910"/>
      </w:pPr>
      <w:r>
        <w:t>#0039</w:t>
      </w:r>
      <w:r>
        <w:rPr>
          <w:spacing w:val="63"/>
        </w:rPr>
        <w:t xml:space="preserve"> </w:t>
      </w:r>
      <w:r>
        <w:t>{</w:t>
      </w:r>
    </w:p>
    <w:p>
      <w:pPr>
        <w:pStyle w:val="11"/>
        <w:spacing w:before="40"/>
        <w:ind w:left="2910"/>
      </w:pPr>
      <w:r>
        <w:t>#0040</w:t>
      </w:r>
      <w:r>
        <w:rPr>
          <w:spacing w:val="59"/>
        </w:rPr>
        <w:t xml:space="preserve"> </w:t>
      </w:r>
      <w:r>
        <w:t>public:</w:t>
      </w:r>
    </w:p>
    <w:p>
      <w:pPr>
        <w:pStyle w:val="11"/>
        <w:tabs>
          <w:tab w:val="left" w:pos="3716"/>
          <w:tab w:val="left" w:pos="9063"/>
        </w:tabs>
        <w:spacing w:before="39" w:line="292" w:lineRule="auto"/>
        <w:ind w:left="2910" w:right="1126"/>
      </w:pPr>
      <w:r>
        <w:rPr>
          <w:shd w:val="clear" w:color="auto" w:fill="E4E4E4"/>
        </w:rPr>
        <w:t>#0041</w:t>
      </w:r>
      <w:r>
        <w:rPr>
          <w:shd w:val="clear" w:color="auto" w:fill="E4E4E4"/>
        </w:rPr>
        <w:tab/>
      </w:r>
      <w:r>
        <w:rPr>
          <w:shd w:val="clear" w:color="auto" w:fill="E4E4E4"/>
        </w:rPr>
        <w:t>list&lt;CShape*&gt;</w:t>
      </w:r>
      <w:r>
        <w:rPr>
          <w:spacing w:val="-22"/>
          <w:shd w:val="clear" w:color="auto" w:fill="E4E4E4"/>
        </w:rPr>
        <w:t xml:space="preserve"> </w:t>
      </w:r>
      <w:r>
        <w:rPr>
          <w:shd w:val="clear" w:color="auto" w:fill="E4E4E4"/>
        </w:rPr>
        <w:t>m_MyList;</w:t>
      </w:r>
      <w:r>
        <w:rPr>
          <w:shd w:val="clear" w:color="auto" w:fill="E4E4E4"/>
        </w:rPr>
        <w:tab/>
      </w:r>
      <w:r>
        <w:t xml:space="preserve"> #0042</w:t>
      </w:r>
      <w:r>
        <w:rPr>
          <w:spacing w:val="67"/>
        </w:rPr>
        <w:t xml:space="preserve"> </w:t>
      </w:r>
      <w:r>
        <w:t>};</w:t>
      </w:r>
    </w:p>
    <w:p>
      <w:pPr>
        <w:pStyle w:val="11"/>
        <w:rPr>
          <w:sz w:val="18"/>
        </w:rPr>
      </w:pPr>
    </w:p>
    <w:p>
      <w:pPr>
        <w:pStyle w:val="11"/>
        <w:spacing w:before="10"/>
        <w:rPr>
          <w:sz w:val="20"/>
        </w:rPr>
      </w:pPr>
    </w:p>
    <w:p>
      <w:pPr>
        <w:pStyle w:val="11"/>
        <w:spacing w:before="1" w:line="292" w:lineRule="auto"/>
        <w:ind w:left="2910" w:right="2706"/>
      </w:pPr>
      <w:r>
        <w:pict>
          <v:shape id="_x0000_s1597" o:spid="_x0000_s1597" o:spt="202" type="#_x0000_t202" style="position:absolute;left:0pt;margin-left:146.05pt;margin-top:19.9pt;height:22.1pt;width:309.15pt;mso-position-horizontal-relative:page;z-index:-251484160;mso-width-relative:page;mso-height-relative:page;" fillcolor="#E4E4E4" filled="t" stroked="f" coordsize="21600,21600">
            <v:path/>
            <v:fill on="t" focussize="0,0"/>
            <v:stroke on="f" joinstyle="miter"/>
            <v:imagedata o:title=""/>
            <o:lock v:ext="edit"/>
            <v:textbox inset="0mm,0mm,0mm,0mm">
              <w:txbxContent>
                <w:p>
                  <w:pPr>
                    <w:pStyle w:val="11"/>
                    <w:tabs>
                      <w:tab w:val="left" w:pos="2625"/>
                    </w:tabs>
                    <w:spacing w:before="1" w:line="220" w:lineRule="atLeast"/>
                    <w:ind w:left="28" w:right="2351"/>
                  </w:pPr>
                  <w:r>
                    <w:t>#0003</w:t>
                  </w:r>
                  <w:r>
                    <w:rPr>
                      <w:spacing w:val="60"/>
                    </w:rPr>
                    <w:t xml:space="preserve"> </w:t>
                  </w:r>
                  <w:r>
                    <w:t>#include</w:t>
                  </w:r>
                  <w:r>
                    <w:rPr>
                      <w:spacing w:val="-5"/>
                    </w:rPr>
                    <w:t xml:space="preserve"> </w:t>
                  </w:r>
                  <w:r>
                    <w:t>&lt;list&gt;</w:t>
                  </w:r>
                  <w:r>
                    <w:tab/>
                  </w:r>
                  <w:r>
                    <w:t>//</w:t>
                  </w:r>
                  <w:r>
                    <w:rPr>
                      <w:spacing w:val="-4"/>
                    </w:rPr>
                    <w:t xml:space="preserve"> </w:t>
                  </w:r>
                  <w:r>
                    <w:t>STL</w:t>
                  </w:r>
                  <w:r>
                    <w:rPr>
                      <w:rFonts w:ascii="Times New Roman" w:hAnsi="Times New Roman"/>
                    </w:rPr>
                    <w:t>’</w:t>
                  </w:r>
                  <w:r>
                    <w:t>s</w:t>
                  </w:r>
                  <w:r>
                    <w:rPr>
                      <w:spacing w:val="-5"/>
                    </w:rPr>
                    <w:t xml:space="preserve"> </w:t>
                  </w:r>
                  <w:r>
                    <w:t>list</w:t>
                  </w:r>
                  <w:r>
                    <w:rPr>
                      <w:spacing w:val="-93"/>
                    </w:rPr>
                    <w:t xml:space="preserve"> </w:t>
                  </w:r>
                  <w:r>
                    <w:t>#0004</w:t>
                  </w:r>
                  <w:r>
                    <w:rPr>
                      <w:spacing w:val="65"/>
                    </w:rPr>
                    <w:t xml:space="preserve"> </w:t>
                  </w:r>
                  <w:r>
                    <w:t>using</w:t>
                  </w:r>
                  <w:r>
                    <w:rPr>
                      <w:spacing w:val="-1"/>
                    </w:rPr>
                    <w:t xml:space="preserve"> </w:t>
                  </w:r>
                  <w:r>
                    <w:t>namespace</w:t>
                  </w:r>
                  <w:r>
                    <w:rPr>
                      <w:spacing w:val="-1"/>
                    </w:rPr>
                    <w:t xml:space="preserve"> </w:t>
                  </w:r>
                  <w:r>
                    <w:t>std;</w:t>
                  </w:r>
                </w:p>
              </w:txbxContent>
            </v:textbox>
          </v:shape>
        </w:pict>
      </w:r>
      <w:r>
        <w:t>#0001</w:t>
      </w:r>
      <w:r>
        <w:rPr>
          <w:spacing w:val="60"/>
        </w:rPr>
        <w:t xml:space="preserve"> </w:t>
      </w:r>
      <w:r>
        <w:t>//</w:t>
      </w:r>
      <w:r>
        <w:rPr>
          <w:spacing w:val="-4"/>
        </w:rPr>
        <w:t xml:space="preserve"> </w:t>
      </w:r>
      <w:r>
        <w:t>demo.cpp</w:t>
      </w:r>
      <w:r>
        <w:rPr>
          <w:spacing w:val="-5"/>
        </w:rPr>
        <w:t xml:space="preserve"> </w:t>
      </w:r>
      <w:r>
        <w:t>(build</w:t>
      </w:r>
      <w:r>
        <w:rPr>
          <w:spacing w:val="-4"/>
        </w:rPr>
        <w:t xml:space="preserve"> </w:t>
      </w:r>
      <w:r>
        <w:t>:</w:t>
      </w:r>
      <w:r>
        <w:rPr>
          <w:spacing w:val="-4"/>
        </w:rPr>
        <w:t xml:space="preserve"> </w:t>
      </w:r>
      <w:r>
        <w:t>cl</w:t>
      </w:r>
      <w:r>
        <w:rPr>
          <w:spacing w:val="-5"/>
        </w:rPr>
        <w:t xml:space="preserve"> </w:t>
      </w:r>
      <w:r>
        <w:t>/GX</w:t>
      </w:r>
      <w:r>
        <w:rPr>
          <w:spacing w:val="-4"/>
        </w:rPr>
        <w:t xml:space="preserve"> </w:t>
      </w:r>
      <w:r>
        <w:t>demo.cpp)</w:t>
      </w:r>
      <w:r>
        <w:rPr>
          <w:spacing w:val="-93"/>
        </w:rPr>
        <w:t xml:space="preserve"> </w:t>
      </w:r>
      <w:r>
        <w:t>#0002</w:t>
      </w:r>
      <w:r>
        <w:rPr>
          <w:spacing w:val="65"/>
        </w:rPr>
        <w:t xml:space="preserve"> </w:t>
      </w:r>
      <w:r>
        <w:t>#include</w:t>
      </w:r>
      <w:r>
        <w:rPr>
          <w:spacing w:val="-1"/>
        </w:rPr>
        <w:t xml:space="preserve"> </w:t>
      </w:r>
      <w:r>
        <w:t>&lt;iostream.h&gt;</w:t>
      </w:r>
    </w:p>
    <w:p>
      <w:pPr>
        <w:pStyle w:val="11"/>
        <w:rPr>
          <w:sz w:val="20"/>
        </w:rPr>
      </w:pPr>
    </w:p>
    <w:p>
      <w:pPr>
        <w:pStyle w:val="11"/>
        <w:spacing w:before="10"/>
        <w:rPr>
          <w:sz w:val="18"/>
        </w:rPr>
      </w:pPr>
    </w:p>
    <w:p>
      <w:pPr>
        <w:pStyle w:val="11"/>
        <w:ind w:left="2910"/>
      </w:pPr>
      <w:r>
        <w:t>#0005</w:t>
      </w:r>
      <w:r>
        <w:rPr>
          <w:spacing w:val="57"/>
        </w:rPr>
        <w:t xml:space="preserve"> </w:t>
      </w:r>
      <w:r>
        <w:t>#include</w:t>
      </w:r>
      <w:r>
        <w:rPr>
          <w:spacing w:val="-7"/>
        </w:rPr>
        <w:t xml:space="preserve"> </w:t>
      </w:r>
      <w:r>
        <w:t>"demo.h"</w:t>
      </w:r>
    </w:p>
    <w:p>
      <w:pPr>
        <w:pStyle w:val="11"/>
        <w:spacing w:before="40"/>
        <w:ind w:left="2910"/>
      </w:pPr>
      <w:r>
        <w:t>#0006</w:t>
      </w:r>
    </w:p>
    <w:p>
      <w:pPr>
        <w:pStyle w:val="11"/>
        <w:spacing w:before="39"/>
        <w:ind w:left="2910"/>
      </w:pPr>
      <w:r>
        <w:t>#0007</w:t>
      </w:r>
      <w:r>
        <w:rPr>
          <w:spacing w:val="60"/>
        </w:rPr>
        <w:t xml:space="preserve"> </w:t>
      </w:r>
      <w:r>
        <w:t>void</w:t>
      </w:r>
      <w:r>
        <w:rPr>
          <w:spacing w:val="-5"/>
        </w:rPr>
        <w:t xml:space="preserve"> </w:t>
      </w:r>
      <w:r>
        <w:t>main()</w:t>
      </w:r>
    </w:p>
    <w:p>
      <w:pPr>
        <w:pStyle w:val="11"/>
        <w:spacing w:before="40"/>
        <w:ind w:left="2910"/>
      </w:pPr>
      <w:r>
        <w:t>#0008</w:t>
      </w:r>
      <w:r>
        <w:rPr>
          <w:spacing w:val="63"/>
        </w:rPr>
        <w:t xml:space="preserve"> </w:t>
      </w:r>
      <w:r>
        <w:t>{</w:t>
      </w:r>
    </w:p>
    <w:p>
      <w:pPr>
        <w:pStyle w:val="11"/>
        <w:spacing w:before="6"/>
        <w:rPr>
          <w:sz w:val="29"/>
        </w:rPr>
      </w:pPr>
      <w:r>
        <w:pict>
          <v:rect id="_x0000_s1598" o:spid="_x0000_s1598" o:spt="1" style="position:absolute;left:0pt;margin-left:133.35pt;margin-top:18.7pt;height:0.45pt;width:144pt;mso-position-horizontal-relative:page;mso-wrap-distance-bottom:0pt;mso-wrap-distance-top:0pt;z-index:-251324416;mso-width-relative:page;mso-height-relative:page;" fillcolor="#000000" filled="t" stroked="f" coordsize="21600,21600">
            <v:path/>
            <v:fill on="t" focussize="0,0"/>
            <v:stroke on="f"/>
            <v:imagedata o:title=""/>
            <o:lock v:ext="edit"/>
            <w10:wrap type="topAndBottom"/>
          </v:rect>
        </w:pict>
      </w:r>
    </w:p>
    <w:p>
      <w:pPr>
        <w:pStyle w:val="15"/>
        <w:numPr>
          <w:ilvl w:val="0"/>
          <w:numId w:val="5"/>
        </w:numPr>
        <w:tabs>
          <w:tab w:val="left" w:pos="2887"/>
        </w:tabs>
        <w:spacing w:before="122" w:after="0" w:line="364" w:lineRule="auto"/>
        <w:ind w:left="2627" w:right="1170" w:firstLine="0"/>
        <w:jc w:val="left"/>
        <w:rPr>
          <w:sz w:val="16"/>
        </w:rPr>
      </w:pPr>
      <w:r>
        <w:rPr>
          <w:spacing w:val="4"/>
          <w:w w:val="95"/>
          <w:sz w:val="16"/>
        </w:rPr>
        <w:t xml:space="preserve">把程序的所有资料放在一个所谓的 </w:t>
      </w:r>
      <w:r>
        <w:rPr>
          <w:rFonts w:ascii="Times New Roman" w:eastAsia="Times New Roman"/>
          <w:w w:val="95"/>
          <w:sz w:val="16"/>
        </w:rPr>
        <w:t>"document</w:t>
      </w:r>
      <w:r>
        <w:rPr>
          <w:rFonts w:ascii="Times New Roman" w:eastAsia="Times New Roman"/>
          <w:spacing w:val="33"/>
          <w:w w:val="95"/>
          <w:sz w:val="16"/>
        </w:rPr>
        <w:t xml:space="preserve"> </w:t>
      </w:r>
      <w:r>
        <w:rPr>
          <w:rFonts w:ascii="Times New Roman" w:eastAsia="Times New Roman"/>
          <w:w w:val="95"/>
          <w:sz w:val="16"/>
        </w:rPr>
        <w:t>class</w:t>
      </w:r>
      <w:r>
        <w:rPr>
          <w:rFonts w:ascii="Times New Roman" w:eastAsia="Times New Roman"/>
          <w:spacing w:val="15"/>
          <w:w w:val="95"/>
          <w:sz w:val="16"/>
        </w:rPr>
        <w:t xml:space="preserve">" </w:t>
      </w:r>
      <w:r>
        <w:rPr>
          <w:w w:val="95"/>
          <w:sz w:val="16"/>
        </w:rPr>
        <w:t>之中，是一种设计潮流，可以带来许</w:t>
      </w:r>
      <w:r>
        <w:rPr>
          <w:sz w:val="16"/>
        </w:rPr>
        <w:t>多好处（但并不涵盖于本书范围）。</w:t>
      </w:r>
    </w:p>
    <w:p>
      <w:pPr>
        <w:pStyle w:val="11"/>
        <w:spacing w:before="12"/>
        <w:rPr>
          <w:rFonts w:ascii="宋体"/>
          <w:sz w:val="24"/>
        </w:rPr>
      </w:pPr>
    </w:p>
    <w:p>
      <w:pPr>
        <w:pStyle w:val="5"/>
      </w:pPr>
      <w:r>
        <w:t>78</w:t>
      </w:r>
    </w:p>
    <w:p>
      <w:pPr>
        <w:spacing w:after="0"/>
        <w:sectPr>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599" o:spid="_x0000_s1599" o:spt="1" style="position:absolute;left:0pt;margin-left:131.9pt;margin-top:18.85pt;height:0.7pt;width:323pt;mso-position-horizontal-relative:page;mso-wrap-distance-bottom:0pt;mso-wrap-distance-top:0pt;z-index:-251323392;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spacing w:before="1"/>
        <w:rPr>
          <w:rFonts w:ascii="宋体"/>
          <w:sz w:val="23"/>
        </w:rPr>
      </w:pPr>
    </w:p>
    <w:p>
      <w:pPr>
        <w:pStyle w:val="11"/>
        <w:tabs>
          <w:tab w:val="left" w:pos="3716"/>
          <w:tab w:val="left" w:pos="4633"/>
        </w:tabs>
        <w:spacing w:before="99" w:after="41"/>
        <w:ind w:left="2910"/>
      </w:pPr>
      <w:r>
        <w:t>#0009</w:t>
      </w:r>
      <w:r>
        <w:tab/>
      </w:r>
      <w:r>
        <w:t>CShape*</w:t>
      </w:r>
      <w:r>
        <w:tab/>
      </w:r>
      <w:r>
        <w:t>pShape[6];</w:t>
      </w:r>
    </w:p>
    <w:tbl>
      <w:tblPr>
        <w:tblStyle w:val="12"/>
        <w:tblW w:w="0" w:type="auto"/>
        <w:tblInd w:w="288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72"/>
        <w:gridCol w:w="2786"/>
        <w:gridCol w:w="27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00" w:hRule="atLeast"/>
        </w:trPr>
        <w:tc>
          <w:tcPr>
            <w:tcW w:w="672" w:type="dxa"/>
          </w:tcPr>
          <w:p>
            <w:pPr>
              <w:pStyle w:val="16"/>
              <w:spacing w:before="0" w:line="180" w:lineRule="exact"/>
              <w:ind w:left="28"/>
              <w:rPr>
                <w:sz w:val="16"/>
              </w:rPr>
            </w:pPr>
            <w:r>
              <w:rPr>
                <w:sz w:val="16"/>
              </w:rPr>
              <w:t>#0010</w:t>
            </w:r>
          </w:p>
        </w:tc>
        <w:tc>
          <w:tcPr>
            <w:tcW w:w="2786" w:type="dxa"/>
          </w:tcPr>
          <w:p>
            <w:pPr>
              <w:pStyle w:val="16"/>
              <w:spacing w:before="0" w:line="180" w:lineRule="exact"/>
              <w:ind w:left="163"/>
              <w:rPr>
                <w:sz w:val="16"/>
              </w:rPr>
            </w:pPr>
            <w:r>
              <w:rPr>
                <w:sz w:val="16"/>
              </w:rPr>
              <w:t>pShape[0]</w:t>
            </w:r>
            <w:r>
              <w:rPr>
                <w:spacing w:val="-6"/>
                <w:sz w:val="16"/>
              </w:rPr>
              <w:t xml:space="preserve"> </w:t>
            </w:r>
            <w:r>
              <w:rPr>
                <w:sz w:val="16"/>
              </w:rPr>
              <w:t>=</w:t>
            </w:r>
            <w:r>
              <w:rPr>
                <w:spacing w:val="-6"/>
                <w:sz w:val="16"/>
              </w:rPr>
              <w:t xml:space="preserve"> </w:t>
            </w:r>
            <w:r>
              <w:rPr>
                <w:sz w:val="16"/>
              </w:rPr>
              <w:t>new</w:t>
            </w:r>
            <w:r>
              <w:rPr>
                <w:spacing w:val="-5"/>
                <w:sz w:val="16"/>
              </w:rPr>
              <w:t xml:space="preserve"> </w:t>
            </w:r>
            <w:r>
              <w:rPr>
                <w:sz w:val="16"/>
              </w:rPr>
              <w:t>CShape;</w:t>
            </w:r>
          </w:p>
        </w:tc>
        <w:tc>
          <w:tcPr>
            <w:tcW w:w="2725" w:type="dxa"/>
          </w:tcPr>
          <w:p>
            <w:pPr>
              <w:pStyle w:val="16"/>
              <w:spacing w:before="0"/>
              <w:rPr>
                <w:rFonts w:ascii="Times New Roman"/>
                <w:sz w:val="1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72" w:type="dxa"/>
          </w:tcPr>
          <w:p>
            <w:pPr>
              <w:pStyle w:val="16"/>
              <w:ind w:left="28"/>
              <w:rPr>
                <w:sz w:val="16"/>
              </w:rPr>
            </w:pPr>
            <w:r>
              <w:rPr>
                <w:sz w:val="16"/>
              </w:rPr>
              <w:t>#0011</w:t>
            </w:r>
          </w:p>
        </w:tc>
        <w:tc>
          <w:tcPr>
            <w:tcW w:w="2786" w:type="dxa"/>
          </w:tcPr>
          <w:p>
            <w:pPr>
              <w:pStyle w:val="16"/>
              <w:ind w:left="163"/>
              <w:rPr>
                <w:sz w:val="16"/>
              </w:rPr>
            </w:pPr>
            <w:r>
              <w:rPr>
                <w:sz w:val="16"/>
              </w:rPr>
              <w:t>pShape[1]</w:t>
            </w:r>
            <w:r>
              <w:rPr>
                <w:spacing w:val="-7"/>
                <w:sz w:val="16"/>
              </w:rPr>
              <w:t xml:space="preserve"> </w:t>
            </w:r>
            <w:r>
              <w:rPr>
                <w:sz w:val="16"/>
              </w:rPr>
              <w:t>=</w:t>
            </w:r>
            <w:r>
              <w:rPr>
                <w:spacing w:val="-6"/>
                <w:sz w:val="16"/>
              </w:rPr>
              <w:t xml:space="preserve"> </w:t>
            </w:r>
            <w:r>
              <w:rPr>
                <w:sz w:val="16"/>
              </w:rPr>
              <w:t>new</w:t>
            </w:r>
            <w:r>
              <w:rPr>
                <w:spacing w:val="-6"/>
                <w:sz w:val="16"/>
              </w:rPr>
              <w:t xml:space="preserve"> </w:t>
            </w:r>
            <w:r>
              <w:rPr>
                <w:sz w:val="16"/>
              </w:rPr>
              <w:t>CEllipse;</w:t>
            </w:r>
          </w:p>
        </w:tc>
        <w:tc>
          <w:tcPr>
            <w:tcW w:w="2725" w:type="dxa"/>
          </w:tcPr>
          <w:p>
            <w:pPr>
              <w:pStyle w:val="16"/>
              <w:ind w:left="127"/>
              <w:rPr>
                <w:sz w:val="16"/>
              </w:rPr>
            </w:pPr>
            <w:r>
              <w:rPr>
                <w:sz w:val="16"/>
              </w:rPr>
              <w:t>//</w:t>
            </w:r>
            <w:r>
              <w:rPr>
                <w:spacing w:val="-9"/>
                <w:sz w:val="16"/>
              </w:rPr>
              <w:t xml:space="preserve"> </w:t>
            </w:r>
            <w:r>
              <w:rPr>
                <w:sz w:val="16"/>
              </w:rPr>
              <w:t>polymorphic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72" w:type="dxa"/>
          </w:tcPr>
          <w:p>
            <w:pPr>
              <w:pStyle w:val="16"/>
              <w:ind w:left="28"/>
              <w:rPr>
                <w:sz w:val="16"/>
              </w:rPr>
            </w:pPr>
            <w:r>
              <w:rPr>
                <w:sz w:val="16"/>
              </w:rPr>
              <w:t>#0012</w:t>
            </w:r>
          </w:p>
        </w:tc>
        <w:tc>
          <w:tcPr>
            <w:tcW w:w="2786" w:type="dxa"/>
          </w:tcPr>
          <w:p>
            <w:pPr>
              <w:pStyle w:val="16"/>
              <w:ind w:left="163"/>
              <w:rPr>
                <w:sz w:val="16"/>
              </w:rPr>
            </w:pPr>
            <w:r>
              <w:rPr>
                <w:sz w:val="16"/>
              </w:rPr>
              <w:t>pShape[2]</w:t>
            </w:r>
            <w:r>
              <w:rPr>
                <w:spacing w:val="-6"/>
                <w:sz w:val="16"/>
              </w:rPr>
              <w:t xml:space="preserve"> </w:t>
            </w:r>
            <w:r>
              <w:rPr>
                <w:sz w:val="16"/>
              </w:rPr>
              <w:t>=</w:t>
            </w:r>
            <w:r>
              <w:rPr>
                <w:spacing w:val="-6"/>
                <w:sz w:val="16"/>
              </w:rPr>
              <w:t xml:space="preserve"> </w:t>
            </w:r>
            <w:r>
              <w:rPr>
                <w:sz w:val="16"/>
              </w:rPr>
              <w:t>new</w:t>
            </w:r>
            <w:r>
              <w:rPr>
                <w:spacing w:val="-6"/>
                <w:sz w:val="16"/>
              </w:rPr>
              <w:t xml:space="preserve"> </w:t>
            </w:r>
            <w:r>
              <w:rPr>
                <w:sz w:val="16"/>
              </w:rPr>
              <w:t>CCircle;</w:t>
            </w:r>
          </w:p>
        </w:tc>
        <w:tc>
          <w:tcPr>
            <w:tcW w:w="2725" w:type="dxa"/>
          </w:tcPr>
          <w:p>
            <w:pPr>
              <w:pStyle w:val="16"/>
              <w:ind w:left="127"/>
              <w:rPr>
                <w:sz w:val="16"/>
              </w:rPr>
            </w:pPr>
            <w:r>
              <w:rPr>
                <w:sz w:val="16"/>
              </w:rPr>
              <w:t>//</w:t>
            </w:r>
            <w:r>
              <w:rPr>
                <w:spacing w:val="-9"/>
                <w:sz w:val="16"/>
              </w:rPr>
              <w:t xml:space="preserve"> </w:t>
            </w:r>
            <w:r>
              <w:rPr>
                <w:sz w:val="16"/>
              </w:rPr>
              <w:t>polymorphic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72" w:type="dxa"/>
          </w:tcPr>
          <w:p>
            <w:pPr>
              <w:pStyle w:val="16"/>
              <w:ind w:left="28"/>
              <w:rPr>
                <w:sz w:val="16"/>
              </w:rPr>
            </w:pPr>
            <w:r>
              <w:rPr>
                <w:sz w:val="16"/>
              </w:rPr>
              <w:t>#0013</w:t>
            </w:r>
          </w:p>
        </w:tc>
        <w:tc>
          <w:tcPr>
            <w:tcW w:w="2786" w:type="dxa"/>
          </w:tcPr>
          <w:p>
            <w:pPr>
              <w:pStyle w:val="16"/>
              <w:ind w:left="163"/>
              <w:rPr>
                <w:sz w:val="16"/>
              </w:rPr>
            </w:pPr>
            <w:r>
              <w:rPr>
                <w:sz w:val="16"/>
              </w:rPr>
              <w:t>pShape[3]</w:t>
            </w:r>
            <w:r>
              <w:rPr>
                <w:spacing w:val="-7"/>
                <w:sz w:val="16"/>
              </w:rPr>
              <w:t xml:space="preserve"> </w:t>
            </w:r>
            <w:r>
              <w:rPr>
                <w:sz w:val="16"/>
              </w:rPr>
              <w:t>=</w:t>
            </w:r>
            <w:r>
              <w:rPr>
                <w:spacing w:val="-6"/>
                <w:sz w:val="16"/>
              </w:rPr>
              <w:t xml:space="preserve"> </w:t>
            </w:r>
            <w:r>
              <w:rPr>
                <w:sz w:val="16"/>
              </w:rPr>
              <w:t>new</w:t>
            </w:r>
            <w:r>
              <w:rPr>
                <w:spacing w:val="-6"/>
                <w:sz w:val="16"/>
              </w:rPr>
              <w:t xml:space="preserve"> </w:t>
            </w:r>
            <w:r>
              <w:rPr>
                <w:sz w:val="16"/>
              </w:rPr>
              <w:t>CTriangle;</w:t>
            </w:r>
          </w:p>
        </w:tc>
        <w:tc>
          <w:tcPr>
            <w:tcW w:w="2725" w:type="dxa"/>
          </w:tcPr>
          <w:p>
            <w:pPr>
              <w:pStyle w:val="16"/>
              <w:ind w:left="127"/>
              <w:rPr>
                <w:sz w:val="16"/>
              </w:rPr>
            </w:pPr>
            <w:r>
              <w:rPr>
                <w:sz w:val="16"/>
              </w:rPr>
              <w:t>//</w:t>
            </w:r>
            <w:r>
              <w:rPr>
                <w:spacing w:val="-9"/>
                <w:sz w:val="16"/>
              </w:rPr>
              <w:t xml:space="preserve"> </w:t>
            </w:r>
            <w:r>
              <w:rPr>
                <w:sz w:val="16"/>
              </w:rPr>
              <w:t>polymorphic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72" w:type="dxa"/>
          </w:tcPr>
          <w:p>
            <w:pPr>
              <w:pStyle w:val="16"/>
              <w:ind w:left="28"/>
              <w:rPr>
                <w:sz w:val="16"/>
              </w:rPr>
            </w:pPr>
            <w:r>
              <w:rPr>
                <w:sz w:val="16"/>
              </w:rPr>
              <w:t>#0014</w:t>
            </w:r>
          </w:p>
        </w:tc>
        <w:tc>
          <w:tcPr>
            <w:tcW w:w="2786" w:type="dxa"/>
          </w:tcPr>
          <w:p>
            <w:pPr>
              <w:pStyle w:val="16"/>
              <w:ind w:left="163"/>
              <w:rPr>
                <w:sz w:val="16"/>
              </w:rPr>
            </w:pPr>
            <w:r>
              <w:rPr>
                <w:sz w:val="16"/>
              </w:rPr>
              <w:t>pShape[4]</w:t>
            </w:r>
            <w:r>
              <w:rPr>
                <w:spacing w:val="-6"/>
                <w:sz w:val="16"/>
              </w:rPr>
              <w:t xml:space="preserve"> </w:t>
            </w:r>
            <w:r>
              <w:rPr>
                <w:sz w:val="16"/>
              </w:rPr>
              <w:t>=</w:t>
            </w:r>
            <w:r>
              <w:rPr>
                <w:spacing w:val="-5"/>
                <w:sz w:val="16"/>
              </w:rPr>
              <w:t xml:space="preserve"> </w:t>
            </w:r>
            <w:r>
              <w:rPr>
                <w:sz w:val="16"/>
              </w:rPr>
              <w:t>new</w:t>
            </w:r>
            <w:r>
              <w:rPr>
                <w:spacing w:val="-5"/>
                <w:sz w:val="16"/>
              </w:rPr>
              <w:t xml:space="preserve"> </w:t>
            </w:r>
            <w:r>
              <w:rPr>
                <w:sz w:val="16"/>
              </w:rPr>
              <w:t>CRect;</w:t>
            </w:r>
          </w:p>
        </w:tc>
        <w:tc>
          <w:tcPr>
            <w:tcW w:w="2725" w:type="dxa"/>
          </w:tcPr>
          <w:p>
            <w:pPr>
              <w:pStyle w:val="16"/>
              <w:ind w:left="127"/>
              <w:rPr>
                <w:sz w:val="16"/>
              </w:rPr>
            </w:pPr>
            <w:r>
              <w:rPr>
                <w:sz w:val="16"/>
              </w:rPr>
              <w:t>//</w:t>
            </w:r>
            <w:r>
              <w:rPr>
                <w:spacing w:val="-9"/>
                <w:sz w:val="16"/>
              </w:rPr>
              <w:t xml:space="preserve"> </w:t>
            </w:r>
            <w:r>
              <w:rPr>
                <w:sz w:val="16"/>
              </w:rPr>
              <w:t>polymorphic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72" w:type="dxa"/>
          </w:tcPr>
          <w:p>
            <w:pPr>
              <w:pStyle w:val="16"/>
              <w:ind w:left="28"/>
              <w:rPr>
                <w:sz w:val="16"/>
              </w:rPr>
            </w:pPr>
            <w:r>
              <w:rPr>
                <w:sz w:val="16"/>
              </w:rPr>
              <w:t>#0015</w:t>
            </w:r>
          </w:p>
        </w:tc>
        <w:tc>
          <w:tcPr>
            <w:tcW w:w="2786" w:type="dxa"/>
          </w:tcPr>
          <w:p>
            <w:pPr>
              <w:pStyle w:val="16"/>
              <w:ind w:left="163"/>
              <w:rPr>
                <w:sz w:val="16"/>
              </w:rPr>
            </w:pPr>
            <w:r>
              <w:rPr>
                <w:sz w:val="16"/>
              </w:rPr>
              <w:t>pShape[5]</w:t>
            </w:r>
            <w:r>
              <w:rPr>
                <w:spacing w:val="-6"/>
                <w:sz w:val="16"/>
              </w:rPr>
              <w:t xml:space="preserve"> </w:t>
            </w:r>
            <w:r>
              <w:rPr>
                <w:sz w:val="16"/>
              </w:rPr>
              <w:t>=</w:t>
            </w:r>
            <w:r>
              <w:rPr>
                <w:spacing w:val="-6"/>
                <w:sz w:val="16"/>
              </w:rPr>
              <w:t xml:space="preserve"> </w:t>
            </w:r>
            <w:r>
              <w:rPr>
                <w:sz w:val="16"/>
              </w:rPr>
              <w:t>new</w:t>
            </w:r>
            <w:r>
              <w:rPr>
                <w:spacing w:val="-6"/>
                <w:sz w:val="16"/>
              </w:rPr>
              <w:t xml:space="preserve"> </w:t>
            </w:r>
            <w:r>
              <w:rPr>
                <w:sz w:val="16"/>
              </w:rPr>
              <w:t>CSquare;</w:t>
            </w:r>
          </w:p>
        </w:tc>
        <w:tc>
          <w:tcPr>
            <w:tcW w:w="2725" w:type="dxa"/>
          </w:tcPr>
          <w:p>
            <w:pPr>
              <w:pStyle w:val="16"/>
              <w:ind w:left="127"/>
              <w:rPr>
                <w:sz w:val="16"/>
              </w:rPr>
            </w:pPr>
            <w:r>
              <w:rPr>
                <w:sz w:val="16"/>
              </w:rPr>
              <w:t>//</w:t>
            </w:r>
            <w:r>
              <w:rPr>
                <w:spacing w:val="-9"/>
                <w:sz w:val="16"/>
              </w:rPr>
              <w:t xml:space="preserve"> </w:t>
            </w:r>
            <w:r>
              <w:rPr>
                <w:sz w:val="16"/>
              </w:rPr>
              <w:t>polymorphic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72" w:type="dxa"/>
          </w:tcPr>
          <w:p>
            <w:pPr>
              <w:pStyle w:val="16"/>
              <w:ind w:left="28"/>
              <w:rPr>
                <w:sz w:val="16"/>
              </w:rPr>
            </w:pPr>
            <w:r>
              <w:rPr>
                <w:sz w:val="16"/>
              </w:rPr>
              <w:t>#0016</w:t>
            </w:r>
          </w:p>
        </w:tc>
        <w:tc>
          <w:tcPr>
            <w:tcW w:w="2786" w:type="dxa"/>
          </w:tcPr>
          <w:p>
            <w:pPr>
              <w:pStyle w:val="16"/>
              <w:spacing w:before="0"/>
              <w:rPr>
                <w:rFonts w:ascii="Times New Roman"/>
                <w:sz w:val="14"/>
              </w:rPr>
            </w:pPr>
          </w:p>
        </w:tc>
        <w:tc>
          <w:tcPr>
            <w:tcW w:w="2725" w:type="dxa"/>
          </w:tcPr>
          <w:p>
            <w:pPr>
              <w:pStyle w:val="16"/>
              <w:spacing w:before="0"/>
              <w:rPr>
                <w:rFonts w:ascii="Times New Roman"/>
                <w:sz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72" w:type="dxa"/>
          </w:tcPr>
          <w:p>
            <w:pPr>
              <w:pStyle w:val="16"/>
              <w:ind w:left="28"/>
              <w:rPr>
                <w:sz w:val="16"/>
              </w:rPr>
            </w:pPr>
            <w:r>
              <w:rPr>
                <w:sz w:val="16"/>
              </w:rPr>
              <w:t>#0017</w:t>
            </w:r>
          </w:p>
        </w:tc>
        <w:tc>
          <w:tcPr>
            <w:tcW w:w="2786" w:type="dxa"/>
          </w:tcPr>
          <w:p>
            <w:pPr>
              <w:pStyle w:val="16"/>
              <w:ind w:left="163"/>
              <w:rPr>
                <w:sz w:val="16"/>
              </w:rPr>
            </w:pPr>
            <w:r>
              <w:rPr>
                <w:sz w:val="16"/>
              </w:rPr>
              <w:t>CMyDoc</w:t>
            </w:r>
            <w:r>
              <w:rPr>
                <w:spacing w:val="-8"/>
                <w:sz w:val="16"/>
              </w:rPr>
              <w:t xml:space="preserve"> </w:t>
            </w:r>
            <w:r>
              <w:rPr>
                <w:sz w:val="16"/>
              </w:rPr>
              <w:t>myDoc;</w:t>
            </w:r>
          </w:p>
        </w:tc>
        <w:tc>
          <w:tcPr>
            <w:tcW w:w="2725" w:type="dxa"/>
          </w:tcPr>
          <w:p>
            <w:pPr>
              <w:pStyle w:val="16"/>
              <w:spacing w:before="0"/>
              <w:rPr>
                <w:rFonts w:ascii="Times New Roman"/>
                <w:sz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72" w:type="dxa"/>
          </w:tcPr>
          <w:p>
            <w:pPr>
              <w:pStyle w:val="16"/>
              <w:ind w:left="28"/>
              <w:rPr>
                <w:sz w:val="16"/>
              </w:rPr>
            </w:pPr>
            <w:r>
              <w:rPr>
                <w:sz w:val="16"/>
              </w:rPr>
              <w:t>#0018</w:t>
            </w:r>
          </w:p>
        </w:tc>
        <w:tc>
          <w:tcPr>
            <w:tcW w:w="2786" w:type="dxa"/>
          </w:tcPr>
          <w:p>
            <w:pPr>
              <w:pStyle w:val="16"/>
              <w:spacing w:before="0"/>
              <w:rPr>
                <w:rFonts w:ascii="Times New Roman"/>
                <w:sz w:val="14"/>
              </w:rPr>
            </w:pPr>
          </w:p>
        </w:tc>
        <w:tc>
          <w:tcPr>
            <w:tcW w:w="2725" w:type="dxa"/>
          </w:tcPr>
          <w:p>
            <w:pPr>
              <w:pStyle w:val="16"/>
              <w:spacing w:before="0"/>
              <w:rPr>
                <w:rFonts w:ascii="Times New Roman"/>
                <w:sz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5" w:hRule="atLeast"/>
        </w:trPr>
        <w:tc>
          <w:tcPr>
            <w:tcW w:w="672" w:type="dxa"/>
          </w:tcPr>
          <w:p>
            <w:pPr>
              <w:pStyle w:val="16"/>
              <w:spacing w:line="156" w:lineRule="exact"/>
              <w:ind w:left="28"/>
              <w:rPr>
                <w:sz w:val="16"/>
              </w:rPr>
            </w:pPr>
            <w:r>
              <w:rPr>
                <w:sz w:val="16"/>
              </w:rPr>
              <w:t>#0019</w:t>
            </w:r>
          </w:p>
        </w:tc>
        <w:tc>
          <w:tcPr>
            <w:tcW w:w="2786" w:type="dxa"/>
          </w:tcPr>
          <w:p>
            <w:pPr>
              <w:pStyle w:val="16"/>
              <w:spacing w:line="156" w:lineRule="exact"/>
              <w:ind w:left="163"/>
              <w:rPr>
                <w:sz w:val="16"/>
              </w:rPr>
            </w:pPr>
            <w:r>
              <w:rPr>
                <w:sz w:val="16"/>
              </w:rPr>
              <w:t>for</w:t>
            </w:r>
            <w:r>
              <w:rPr>
                <w:spacing w:val="-4"/>
                <w:sz w:val="16"/>
              </w:rPr>
              <w:t xml:space="preserve"> </w:t>
            </w:r>
            <w:r>
              <w:rPr>
                <w:sz w:val="16"/>
              </w:rPr>
              <w:t>(int</w:t>
            </w:r>
            <w:r>
              <w:rPr>
                <w:spacing w:val="-3"/>
                <w:sz w:val="16"/>
              </w:rPr>
              <w:t xml:space="preserve"> </w:t>
            </w:r>
            <w:r>
              <w:rPr>
                <w:sz w:val="16"/>
              </w:rPr>
              <w:t>i=0;</w:t>
            </w:r>
            <w:r>
              <w:rPr>
                <w:spacing w:val="-3"/>
                <w:sz w:val="16"/>
              </w:rPr>
              <w:t xml:space="preserve"> </w:t>
            </w:r>
            <w:r>
              <w:rPr>
                <w:sz w:val="16"/>
              </w:rPr>
              <w:t>i&lt;</w:t>
            </w:r>
            <w:r>
              <w:rPr>
                <w:spacing w:val="-3"/>
                <w:sz w:val="16"/>
              </w:rPr>
              <w:t xml:space="preserve"> </w:t>
            </w:r>
            <w:r>
              <w:rPr>
                <w:sz w:val="16"/>
              </w:rPr>
              <w:t>6;</w:t>
            </w:r>
            <w:r>
              <w:rPr>
                <w:spacing w:val="-3"/>
                <w:sz w:val="16"/>
              </w:rPr>
              <w:t xml:space="preserve"> </w:t>
            </w:r>
            <w:r>
              <w:rPr>
                <w:sz w:val="16"/>
              </w:rPr>
              <w:t>i++)</w:t>
            </w:r>
          </w:p>
        </w:tc>
        <w:tc>
          <w:tcPr>
            <w:tcW w:w="2725" w:type="dxa"/>
          </w:tcPr>
          <w:p>
            <w:pPr>
              <w:pStyle w:val="16"/>
              <w:spacing w:before="0"/>
              <w:rPr>
                <w:rFonts w:ascii="Times New Roman"/>
                <w:sz w:val="1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72" w:type="dxa"/>
            <w:shd w:val="clear" w:color="auto" w:fill="E4E4E4"/>
          </w:tcPr>
          <w:p>
            <w:pPr>
              <w:pStyle w:val="16"/>
              <w:spacing w:before="44" w:line="156" w:lineRule="exact"/>
              <w:ind w:left="28"/>
              <w:rPr>
                <w:sz w:val="16"/>
              </w:rPr>
            </w:pPr>
            <w:r>
              <w:rPr>
                <w:sz w:val="16"/>
              </w:rPr>
              <w:t>#0020</w:t>
            </w:r>
          </w:p>
        </w:tc>
        <w:tc>
          <w:tcPr>
            <w:tcW w:w="2786" w:type="dxa"/>
            <w:shd w:val="clear" w:color="auto" w:fill="E4E4E4"/>
          </w:tcPr>
          <w:p>
            <w:pPr>
              <w:pStyle w:val="16"/>
              <w:spacing w:before="44" w:line="156" w:lineRule="exact"/>
              <w:ind w:left="490" w:right="-15"/>
              <w:rPr>
                <w:sz w:val="16"/>
              </w:rPr>
            </w:pPr>
            <w:r>
              <w:rPr>
                <w:w w:val="95"/>
                <w:sz w:val="16"/>
              </w:rPr>
              <w:t>myDoc.m_MyList.push_back</w:t>
            </w:r>
          </w:p>
        </w:tc>
        <w:tc>
          <w:tcPr>
            <w:tcW w:w="2725" w:type="dxa"/>
            <w:shd w:val="clear" w:color="auto" w:fill="E4E4E4"/>
          </w:tcPr>
          <w:p>
            <w:pPr>
              <w:pStyle w:val="16"/>
              <w:spacing w:before="44" w:line="156" w:lineRule="exact"/>
              <w:ind w:left="7"/>
              <w:rPr>
                <w:sz w:val="16"/>
              </w:rPr>
            </w:pPr>
            <w:r>
              <w:rPr>
                <w:sz w:val="16"/>
              </w:rPr>
              <w:t>(pShape[i]);</w:t>
            </w:r>
          </w:p>
        </w:tc>
      </w:tr>
    </w:tbl>
    <w:p>
      <w:pPr>
        <w:pStyle w:val="11"/>
        <w:spacing w:before="44"/>
        <w:ind w:left="2910"/>
      </w:pPr>
      <w:r>
        <w:t>#0021</w:t>
      </w:r>
    </w:p>
    <w:p>
      <w:pPr>
        <w:pStyle w:val="11"/>
        <w:ind w:left="2881"/>
        <w:rPr>
          <w:sz w:val="20"/>
        </w:rPr>
      </w:pPr>
      <w:r>
        <w:rPr>
          <w:sz w:val="20"/>
        </w:rPr>
        <w:pict>
          <v:group id="_x0000_s1600" o:spid="_x0000_s1600" o:spt="203" style="height:66.5pt;width:309.15pt;" coordsize="6183,1330">
            <o:lock v:ext="edit"/>
            <v:shape id="_x0000_s1601" o:spid="_x0000_s1601" style="position:absolute;left:0;top:0;height:1325;width:6183;" fillcolor="#E4E4E4" filled="t" stroked="f" coordsize="6183,1325" path="m6182,1104l0,1104,0,1325,6182,1325,6182,1104xm6182,883l0,883,0,1104,6182,1104,6182,883xm6182,662l0,662,0,883,6182,883,6182,662xm6182,221l0,221,0,442,0,662,6182,662,6182,442,6182,221xm6182,0l0,0,0,221,6182,221,6182,0xe">
              <v:path arrowok="t"/>
              <v:fill on="t" focussize="0,0"/>
              <v:stroke on="f"/>
              <v:imagedata o:title=""/>
              <o:lock v:ext="edit"/>
            </v:shape>
            <v:shape id="_x0000_s1602" o:spid="_x0000_s1602" o:spt="202" type="#_x0000_t202" style="position:absolute;left:28;top:45;height:1284;width:499;" filled="f" stroked="f" coordsize="21600,21600">
              <v:path/>
              <v:fill on="f" focussize="0,0"/>
              <v:stroke on="f" joinstyle="miter"/>
              <v:imagedata o:title=""/>
              <o:lock v:ext="edit"/>
              <v:textbox inset="0mm,0mm,0mm,0mm">
                <w:txbxContent>
                  <w:p>
                    <w:pPr>
                      <w:spacing w:before="0" w:line="180" w:lineRule="exact"/>
                      <w:ind w:left="0" w:right="0" w:firstLine="0"/>
                      <w:jc w:val="left"/>
                      <w:rPr>
                        <w:sz w:val="16"/>
                      </w:rPr>
                    </w:pPr>
                    <w:r>
                      <w:rPr>
                        <w:sz w:val="16"/>
                      </w:rPr>
                      <w:t>#0022</w:t>
                    </w:r>
                  </w:p>
                  <w:p>
                    <w:pPr>
                      <w:spacing w:before="39"/>
                      <w:ind w:left="0" w:right="0" w:firstLine="0"/>
                      <w:jc w:val="left"/>
                      <w:rPr>
                        <w:sz w:val="16"/>
                      </w:rPr>
                    </w:pPr>
                    <w:r>
                      <w:rPr>
                        <w:sz w:val="16"/>
                      </w:rPr>
                      <w:t>#0023</w:t>
                    </w:r>
                  </w:p>
                  <w:p>
                    <w:pPr>
                      <w:spacing w:before="40"/>
                      <w:ind w:left="0" w:right="0" w:firstLine="0"/>
                      <w:jc w:val="left"/>
                      <w:rPr>
                        <w:sz w:val="16"/>
                      </w:rPr>
                    </w:pPr>
                    <w:r>
                      <w:rPr>
                        <w:sz w:val="16"/>
                      </w:rPr>
                      <w:t>#0024</w:t>
                    </w:r>
                  </w:p>
                  <w:p>
                    <w:pPr>
                      <w:spacing w:before="39"/>
                      <w:ind w:left="0" w:right="0" w:firstLine="0"/>
                      <w:jc w:val="left"/>
                      <w:rPr>
                        <w:sz w:val="16"/>
                      </w:rPr>
                    </w:pPr>
                    <w:r>
                      <w:rPr>
                        <w:sz w:val="16"/>
                      </w:rPr>
                      <w:t>#0025</w:t>
                    </w:r>
                  </w:p>
                  <w:p>
                    <w:pPr>
                      <w:spacing w:before="40"/>
                      <w:ind w:left="0" w:right="0" w:firstLine="0"/>
                      <w:jc w:val="left"/>
                      <w:rPr>
                        <w:sz w:val="16"/>
                      </w:rPr>
                    </w:pPr>
                    <w:r>
                      <w:rPr>
                        <w:sz w:val="16"/>
                      </w:rPr>
                      <w:t>#0026</w:t>
                    </w:r>
                  </w:p>
                  <w:p>
                    <w:pPr>
                      <w:spacing w:before="39" w:line="181" w:lineRule="exact"/>
                      <w:ind w:left="0" w:right="0" w:firstLine="0"/>
                      <w:jc w:val="left"/>
                      <w:rPr>
                        <w:sz w:val="16"/>
                      </w:rPr>
                    </w:pPr>
                    <w:r>
                      <w:rPr>
                        <w:sz w:val="16"/>
                      </w:rPr>
                      <w:t>#0027</w:t>
                    </w:r>
                  </w:p>
                </w:txbxContent>
              </v:textbox>
            </v:shape>
            <v:shape id="_x0000_s1603" o:spid="_x0000_s1603" o:spt="202" type="#_x0000_t202" style="position:absolute;left:835;top:45;height:622;width:5269;" filled="f" stroked="f" coordsize="21600,21600">
              <v:path/>
              <v:fill on="f" focussize="0,0"/>
              <v:stroke on="f" joinstyle="miter"/>
              <v:imagedata o:title=""/>
              <o:lock v:ext="edit"/>
              <v:textbox inset="0mm,0mm,0mm,0mm">
                <w:txbxContent>
                  <w:p>
                    <w:pPr>
                      <w:spacing w:before="0" w:line="292" w:lineRule="auto"/>
                      <w:ind w:left="0" w:right="0" w:firstLine="0"/>
                      <w:jc w:val="left"/>
                      <w:rPr>
                        <w:sz w:val="16"/>
                      </w:rPr>
                    </w:pPr>
                    <w:r>
                      <w:rPr>
                        <w:sz w:val="16"/>
                      </w:rPr>
                      <w:t>// retrieves each element of myDoc.m_MyList</w:t>
                    </w:r>
                    <w:r>
                      <w:rPr>
                        <w:spacing w:val="1"/>
                        <w:sz w:val="16"/>
                      </w:rPr>
                      <w:t xml:space="preserve"> </w:t>
                    </w:r>
                    <w:r>
                      <w:rPr>
                        <w:sz w:val="16"/>
                      </w:rPr>
                      <w:t>list&lt;CShape*&gt;::iterator</w:t>
                    </w:r>
                    <w:r>
                      <w:rPr>
                        <w:spacing w:val="-12"/>
                        <w:sz w:val="16"/>
                      </w:rPr>
                      <w:t xml:space="preserve"> </w:t>
                    </w:r>
                    <w:r>
                      <w:rPr>
                        <w:sz w:val="16"/>
                      </w:rPr>
                      <w:t>iter</w:t>
                    </w:r>
                    <w:r>
                      <w:rPr>
                        <w:spacing w:val="47"/>
                        <w:sz w:val="16"/>
                      </w:rPr>
                      <w:t xml:space="preserve"> </w:t>
                    </w:r>
                    <w:r>
                      <w:rPr>
                        <w:sz w:val="16"/>
                      </w:rPr>
                      <w:t>=</w:t>
                    </w:r>
                    <w:r>
                      <w:rPr>
                        <w:spacing w:val="-11"/>
                        <w:sz w:val="16"/>
                      </w:rPr>
                      <w:t xml:space="preserve"> </w:t>
                    </w:r>
                    <w:r>
                      <w:rPr>
                        <w:sz w:val="16"/>
                      </w:rPr>
                      <w:t>myDoc.m_MyList.begin();</w:t>
                    </w:r>
                  </w:p>
                  <w:p>
                    <w:pPr>
                      <w:spacing w:before="0" w:line="180" w:lineRule="exact"/>
                      <w:ind w:left="0" w:right="0" w:firstLine="0"/>
                      <w:jc w:val="left"/>
                      <w:rPr>
                        <w:sz w:val="16"/>
                      </w:rPr>
                    </w:pPr>
                    <w:r>
                      <w:rPr>
                        <w:sz w:val="16"/>
                      </w:rPr>
                      <w:t>list&lt;CShape*&gt;::iterator</w:t>
                    </w:r>
                    <w:r>
                      <w:rPr>
                        <w:spacing w:val="-14"/>
                        <w:sz w:val="16"/>
                      </w:rPr>
                      <w:t xml:space="preserve"> </w:t>
                    </w:r>
                    <w:r>
                      <w:rPr>
                        <w:sz w:val="16"/>
                      </w:rPr>
                      <w:t>itere</w:t>
                    </w:r>
                    <w:r>
                      <w:rPr>
                        <w:spacing w:val="-14"/>
                        <w:sz w:val="16"/>
                      </w:rPr>
                      <w:t xml:space="preserve"> </w:t>
                    </w:r>
                    <w:r>
                      <w:rPr>
                        <w:sz w:val="16"/>
                      </w:rPr>
                      <w:t>=</w:t>
                    </w:r>
                    <w:r>
                      <w:rPr>
                        <w:spacing w:val="-14"/>
                        <w:sz w:val="16"/>
                      </w:rPr>
                      <w:t xml:space="preserve"> </w:t>
                    </w:r>
                    <w:r>
                      <w:rPr>
                        <w:sz w:val="16"/>
                      </w:rPr>
                      <w:t>myDoc.m_MyList.end();</w:t>
                    </w:r>
                  </w:p>
                </w:txbxContent>
              </v:textbox>
            </v:shape>
            <v:shape id="_x0000_s1604" o:spid="_x0000_s1604" o:spt="202" type="#_x0000_t202" style="position:absolute;left:835;top:928;height:401;width:2802;" filled="f" stroked="f" coordsize="21600,21600">
              <v:path/>
              <v:fill on="f" focussize="0,0"/>
              <v:stroke on="f" joinstyle="miter"/>
              <v:imagedata o:title=""/>
              <o:lock v:ext="edit"/>
              <v:textbox inset="0mm,0mm,0mm,0mm">
                <w:txbxContent>
                  <w:p>
                    <w:pPr>
                      <w:spacing w:before="0" w:line="180" w:lineRule="exact"/>
                      <w:ind w:left="0" w:right="0" w:firstLine="0"/>
                      <w:jc w:val="left"/>
                      <w:rPr>
                        <w:sz w:val="16"/>
                      </w:rPr>
                    </w:pPr>
                    <w:r>
                      <w:rPr>
                        <w:sz w:val="16"/>
                      </w:rPr>
                      <w:t>for</w:t>
                    </w:r>
                    <w:r>
                      <w:rPr>
                        <w:spacing w:val="-5"/>
                        <w:sz w:val="16"/>
                      </w:rPr>
                      <w:t xml:space="preserve"> </w:t>
                    </w:r>
                    <w:r>
                      <w:rPr>
                        <w:sz w:val="16"/>
                      </w:rPr>
                      <w:t>(;</w:t>
                    </w:r>
                    <w:r>
                      <w:rPr>
                        <w:spacing w:val="-4"/>
                        <w:sz w:val="16"/>
                      </w:rPr>
                      <w:t xml:space="preserve"> </w:t>
                    </w:r>
                    <w:r>
                      <w:rPr>
                        <w:sz w:val="16"/>
                      </w:rPr>
                      <w:t>iter</w:t>
                    </w:r>
                    <w:r>
                      <w:rPr>
                        <w:spacing w:val="-4"/>
                        <w:sz w:val="16"/>
                      </w:rPr>
                      <w:t xml:space="preserve"> </w:t>
                    </w:r>
                    <w:r>
                      <w:rPr>
                        <w:sz w:val="16"/>
                      </w:rPr>
                      <w:t>!=</w:t>
                    </w:r>
                    <w:r>
                      <w:rPr>
                        <w:spacing w:val="-5"/>
                        <w:sz w:val="16"/>
                      </w:rPr>
                      <w:t xml:space="preserve"> </w:t>
                    </w:r>
                    <w:r>
                      <w:rPr>
                        <w:sz w:val="16"/>
                      </w:rPr>
                      <w:t>itere;</w:t>
                    </w:r>
                    <w:r>
                      <w:rPr>
                        <w:spacing w:val="-4"/>
                        <w:sz w:val="16"/>
                      </w:rPr>
                      <w:t xml:space="preserve"> </w:t>
                    </w:r>
                    <w:r>
                      <w:rPr>
                        <w:sz w:val="16"/>
                      </w:rPr>
                      <w:t>++iter)</w:t>
                    </w:r>
                  </w:p>
                  <w:p>
                    <w:pPr>
                      <w:spacing w:before="39" w:line="181" w:lineRule="exact"/>
                      <w:ind w:left="326" w:right="0" w:firstLine="0"/>
                      <w:jc w:val="left"/>
                      <w:rPr>
                        <w:sz w:val="16"/>
                      </w:rPr>
                    </w:pPr>
                    <w:r>
                      <w:rPr>
                        <w:sz w:val="16"/>
                      </w:rPr>
                      <w:t>(*(*iter)).display();</w:t>
                    </w:r>
                  </w:p>
                </w:txbxContent>
              </v:textbox>
            </v:shape>
            <w10:wrap type="none"/>
            <w10:anchorlock/>
          </v:group>
        </w:pict>
      </w:r>
    </w:p>
    <w:p>
      <w:pPr>
        <w:pStyle w:val="11"/>
        <w:spacing w:before="4"/>
        <w:ind w:left="2910"/>
      </w:pPr>
      <w:r>
        <w:t>#0028</w:t>
      </w:r>
      <w:r>
        <w:rPr>
          <w:spacing w:val="63"/>
        </w:rPr>
        <w:t xml:space="preserve"> </w:t>
      </w:r>
      <w:r>
        <w:t>}</w:t>
      </w:r>
    </w:p>
    <w:p>
      <w:pPr>
        <w:pStyle w:val="11"/>
        <w:rPr>
          <w:sz w:val="20"/>
        </w:rPr>
      </w:pPr>
    </w:p>
    <w:p>
      <w:pPr>
        <w:pStyle w:val="11"/>
        <w:rPr>
          <w:sz w:val="20"/>
        </w:rPr>
      </w:pPr>
    </w:p>
    <w:p>
      <w:pPr>
        <w:pStyle w:val="11"/>
        <w:spacing w:before="8"/>
        <w:rPr>
          <w:sz w:val="22"/>
        </w:rPr>
      </w:pPr>
    </w:p>
    <w:p>
      <w:pPr>
        <w:spacing w:before="92"/>
        <w:ind w:left="240" w:right="507" w:firstLine="0"/>
        <w:jc w:val="center"/>
        <w:rPr>
          <w:rFonts w:ascii="Times New Roman"/>
          <w:sz w:val="21"/>
        </w:rPr>
      </w:pPr>
      <w:r>
        <w:pict>
          <v:group id="_x0000_s1605" o:spid="_x0000_s1605" o:spt="203" style="position:absolute;left:0pt;margin-left:135.9pt;margin-top:18.15pt;height:115.15pt;width:297pt;mso-position-horizontal-relative:page;mso-wrap-distance-bottom:0pt;mso-wrap-distance-top:0pt;z-index:-251322368;mso-width-relative:page;mso-height-relative:page;" coordorigin="2718,364" coordsize="5940,2303">
            <o:lock v:ext="edit"/>
            <v:shape id="_x0000_s1606" o:spid="_x0000_s1606" style="position:absolute;left:2801;top:1320;height:946;width:1580;" fillcolor="#B1B1B1" filled="t" stroked="f" coordorigin="2802,1320" coordsize="1580,946" path="m4381,1320l2802,1320,2802,2176,2802,2266,4381,2266,4381,2176,4381,1320xe">
              <v:path arrowok="t"/>
              <v:fill on="t" focussize="0,0"/>
              <v:stroke on="f"/>
              <v:imagedata o:title=""/>
              <o:lock v:ext="edit"/>
            </v:shape>
            <v:rect id="_x0000_s1607" o:spid="_x0000_s1607" o:spt="1" style="position:absolute;left:2724;top:1243;height:933;width:1567;" fillcolor="#FFFFFF" filled="t" stroked="f" coordsize="21600,21600">
              <v:path/>
              <v:fill on="t" focussize="0,0"/>
              <v:stroke on="f"/>
              <v:imagedata o:title=""/>
              <o:lock v:ext="edit"/>
            </v:rect>
            <v:rect id="_x0000_s1608" o:spid="_x0000_s1608" o:spt="1" style="position:absolute;left:2724;top:1243;height:933;width:1567;" filled="f" stroked="t" coordsize="21600,21600">
              <v:path/>
              <v:fill on="f" focussize="0,0"/>
              <v:stroke weight="0.659291338582677pt" color="#000000"/>
              <v:imagedata o:title=""/>
              <o:lock v:ext="edit"/>
            </v:rect>
            <v:line id="_x0000_s1609" o:spid="_x0000_s1609" o:spt="20" style="position:absolute;left:3744;top:1553;height:0;width:726;" stroked="t" coordsize="21600,21600">
              <v:path arrowok="t"/>
              <v:fill focussize="0,0"/>
              <v:stroke weight="0.659291338582677pt" color="#000000"/>
              <v:imagedata o:title=""/>
              <o:lock v:ext="edit"/>
            </v:line>
            <v:shape id="_x0000_s1610" o:spid="_x0000_s1610" style="position:absolute;left:4697;top:1478;height:312;width:3960;" fillcolor="#B1B1B1" filled="t" stroked="f" coordorigin="4698,1478" coordsize="3960,312" path="m8658,1478l4698,1478,4698,1701,4698,1790,8658,1790,8658,1701,8658,1478xe">
              <v:path arrowok="t"/>
              <v:fill on="t" focussize="0,0"/>
              <v:stroke on="f"/>
              <v:imagedata o:title=""/>
              <o:lock v:ext="edit"/>
            </v:shape>
            <v:rect id="_x0000_s1611" o:spid="_x0000_s1611" o:spt="1" style="position:absolute;left:4624;top:1401;height:300;width:3942;" fillcolor="#FFFFFF" filled="t" stroked="f" coordsize="21600,21600">
              <v:path/>
              <v:fill on="t" focussize="0,0"/>
              <v:stroke on="f"/>
              <v:imagedata o:title=""/>
              <o:lock v:ext="edit"/>
            </v:rect>
            <v:rect id="_x0000_s1612" o:spid="_x0000_s1612" o:spt="1" style="position:absolute;left:4624;top:1401;height:300;width:3942;" filled="f" stroked="t" coordsize="21600,21600">
              <v:path/>
              <v:fill on="f" focussize="0,0"/>
              <v:stroke weight="0.659291338582677pt" color="#000000"/>
              <v:imagedata o:title=""/>
              <o:lock v:ext="edit"/>
            </v:rect>
            <v:shape id="_x0000_s1613" o:spid="_x0000_s1613" o:spt="75" type="#_x0000_t75" style="position:absolute;left:4855;top:1474;height:554;width:156;" filled="f" stroked="f" coordsize="21600,21600">
              <v:path/>
              <v:fill on="f" focussize="0,0"/>
              <v:stroke on="f"/>
              <v:imagedata r:id="rId16" o:title=""/>
              <o:lock v:ext="edit" aspectratio="t"/>
            </v:shape>
            <v:shape id="_x0000_s1614" o:spid="_x0000_s1614" o:spt="75" type="#_x0000_t75" style="position:absolute;left:5410;top:1474;height:554;width:155;" filled="f" stroked="f" coordsize="21600,21600">
              <v:path/>
              <v:fill on="f" focussize="0,0"/>
              <v:stroke on="f"/>
              <v:imagedata r:id="rId17" o:title=""/>
              <o:lock v:ext="edit" aspectratio="t"/>
            </v:shape>
            <v:shape id="_x0000_s1615" o:spid="_x0000_s1615" o:spt="75" type="#_x0000_t75" style="position:absolute;left:5964;top:1474;height:554;width:156;" filled="f" stroked="f" coordsize="21600,21600">
              <v:path/>
              <v:fill on="f" focussize="0,0"/>
              <v:stroke on="f"/>
              <v:imagedata r:id="rId16" o:title=""/>
              <o:lock v:ext="edit" aspectratio="t"/>
            </v:shape>
            <v:shape id="_x0000_s1616" o:spid="_x0000_s1616" o:spt="75" type="#_x0000_t75" style="position:absolute;left:6518;top:1474;height:554;width:156;" filled="f" stroked="f" coordsize="21600,21600">
              <v:path/>
              <v:fill on="f" focussize="0,0"/>
              <v:stroke on="f"/>
              <v:imagedata r:id="rId16" o:title=""/>
              <o:lock v:ext="edit" aspectratio="t"/>
            </v:shape>
            <v:shape id="_x0000_s1617" o:spid="_x0000_s1617" style="position:absolute;left:4417;top:1490;height:126;width:202;" fillcolor="#000000" filled="t" stroked="f" coordorigin="4417,1490" coordsize="202,126" path="m4417,1490l4442,1553,4417,1616,4618,1553,4417,1490xe">
              <v:path arrowok="t"/>
              <v:fill on="t" focussize="0,0"/>
              <v:stroke on="f"/>
              <v:imagedata o:title=""/>
              <o:lock v:ext="edit"/>
            </v:shape>
            <v:line id="_x0000_s1618" o:spid="_x0000_s1618" o:spt="20" style="position:absolute;left:8181;top:1859;flip:x;height:643;width:64;" stroked="t" coordsize="21600,21600">
              <v:path arrowok="t"/>
              <v:fill focussize="0,0"/>
              <v:stroke weight="0.659291338582677pt" color="#00CC99"/>
              <v:imagedata o:title=""/>
              <o:lock v:ext="edit"/>
            </v:line>
            <v:shape id="_x0000_s1619" o:spid="_x0000_s1619" style="position:absolute;left:8177;top:1711;height:207;width:126;" fillcolor="#00CC99" filled="t" stroked="f" coordorigin="8177,1711" coordsize="126,207" path="m8260,1711l8177,1906,8242,1886,8303,1917,8260,1711xe">
              <v:path arrowok="t"/>
              <v:fill on="t" focussize="0,0"/>
              <v:stroke on="f"/>
              <v:imagedata o:title=""/>
              <o:lock v:ext="edit"/>
            </v:shape>
            <v:shape id="_x0000_s1620" o:spid="_x0000_s1620" o:spt="75" type="#_x0000_t75" style="position:absolute;left:8180;top:1474;height:159;width:159;" filled="f" stroked="f" coordsize="21600,21600">
              <v:path/>
              <v:fill on="f" focussize="0,0"/>
              <v:stroke on="f"/>
              <v:imagedata r:id="rId18" o:title=""/>
              <o:lock v:ext="edit" aspectratio="t"/>
            </v:shape>
            <v:shape id="_x0000_s1621" o:spid="_x0000_s1621" style="position:absolute;left:4674;top:2053;height:607;width:419;" filled="f" stroked="t" coordorigin="4674,2054" coordsize="419,607" path="m4785,2070l4755,2062,4732,2069,4711,2079,4696,2090,4689,2102,4674,2117,4674,2130,4674,2144,4683,2159,4683,2171,4689,2184,4696,2195,4696,2205,4696,2220,4689,2232,4683,2243,4674,2257,4674,2268,4674,2283,4683,2294,4689,2304,4696,2319,4696,2334,4696,2349,4689,2362,4683,2380,4674,2392,4674,2403,4674,2420,4674,2439,4674,2454,4683,2467,4689,2482,4683,2500,4674,2512,4674,2522,4674,2537,4674,2548,4674,2558,4683,2576,4704,2591,4724,2606,4755,2617,4783,2627,4805,2639,4826,2645,4856,2654,4884,2657,4905,2660,4928,2660,4956,2660,4978,2654,5001,2645,5022,2639,5036,2627,5059,2621,5065,2609,5073,2599,5073,2490,5080,2479,5080,2362,5073,2349,5073,2337,5073,2326,5073,2316,5065,2304,5073,2289,5073,2280,5073,2268,5073,2257,5073,2243,5080,2232,5087,2220,5093,2210,5093,2199,5093,2184,5080,2174,5080,2159,5080,2102,5073,2090,5050,2084,5029,2075,5007,2069,4986,2069,4963,2069,4943,2066,4920,2062,4899,2062,4877,2054,4856,2054,4834,2054,4813,2054,4790,2054,4785,2070xe">
              <v:path arrowok="t"/>
              <v:fill on="f" focussize="0,0"/>
              <v:stroke weight="0.659291338582677pt" color="#FF3300"/>
              <v:imagedata o:title=""/>
              <o:lock v:ext="edit"/>
            </v:shape>
            <v:rect id="_x0000_s1622" o:spid="_x0000_s1622" o:spt="1" style="position:absolute;left:6999;top:2113;height:458;width:301;" fillcolor="#CCCCFF" filled="t" stroked="f" coordsize="21600,21600">
              <v:path/>
              <v:fill on="t" focussize="0,0"/>
              <v:stroke on="f"/>
              <v:imagedata o:title=""/>
              <o:lock v:ext="edit"/>
            </v:rect>
            <v:rect id="_x0000_s1623" o:spid="_x0000_s1623" o:spt="1" style="position:absolute;left:6999;top:2113;height:458;width:301;" filled="f" stroked="t" coordsize="21600,21600">
              <v:path/>
              <v:fill on="f" focussize="0,0"/>
              <v:stroke weight="0.659291338582677pt" color="#000000"/>
              <v:imagedata o:title=""/>
              <o:lock v:ext="edit"/>
            </v:rect>
            <v:shape id="_x0000_s1624" o:spid="_x0000_s1624" o:spt="75" type="#_x0000_t75" style="position:absolute;left:6439;top:2106;height:239;width:319;" filled="f" stroked="f" coordsize="21600,21600">
              <v:path/>
              <v:fill on="f" focussize="0,0"/>
              <v:stroke on="f"/>
              <v:imagedata r:id="rId19" o:title=""/>
              <o:lock v:ext="edit" aspectratio="t"/>
            </v:shape>
            <v:rect id="_x0000_s1625" o:spid="_x0000_s1625" o:spt="1" style="position:absolute;left:7633;top:2113;height:221;width:221;" fillcolor="#DCDCDC" filled="t" stroked="f" coordsize="21600,21600">
              <v:path/>
              <v:fill on="t" focussize="0,0"/>
              <v:stroke on="f"/>
              <v:imagedata o:title=""/>
              <o:lock v:ext="edit"/>
            </v:rect>
            <v:rect id="_x0000_s1626" o:spid="_x0000_s1626" o:spt="1" style="position:absolute;left:7633;top:2113;height:221;width:221;" filled="f" stroked="t" coordsize="21600,21600">
              <v:path/>
              <v:fill on="f" focussize="0,0"/>
              <v:stroke weight="0.659291338582677pt" color="#000000"/>
              <v:imagedata o:title=""/>
              <o:lock v:ext="edit"/>
            </v:rect>
            <v:shape id="_x0000_s1627" o:spid="_x0000_s1627" style="position:absolute;left:5258;top:2113;height:221;width:459;" fillcolor="#FFFF00" filled="t" stroked="f" coordorigin="5258,2113" coordsize="459,221" path="m5487,2113l5398,2122,5325,2146,5276,2181,5258,2224,5276,2267,5325,2302,5398,2325,5487,2334,5577,2325,5649,2302,5699,2267,5717,2224,5699,2181,5649,2146,5577,2122,5487,2113xe">
              <v:path arrowok="t"/>
              <v:fill on="t" focussize="0,0"/>
              <v:stroke on="f"/>
              <v:imagedata o:title=""/>
              <o:lock v:ext="edit"/>
            </v:shape>
            <v:shape id="_x0000_s1628" o:spid="_x0000_s1628" style="position:absolute;left:5258;top:2113;height:221;width:459;" filled="f" stroked="t" coordorigin="5258,2113" coordsize="459,221" path="m5717,2224l5699,2181,5649,2146,5577,2122,5487,2113,5398,2122,5325,2146,5276,2181,5258,2224,5276,2267,5325,2302,5398,2325,5487,2334,5577,2325,5649,2302,5699,2267,5717,2224xe">
              <v:path arrowok="t"/>
              <v:fill on="f" focussize="0,0"/>
              <v:stroke weight="0.659291338582677pt" color="#000000"/>
              <v:imagedata o:title=""/>
              <o:lock v:ext="edit"/>
            </v:shape>
            <v:shape id="_x0000_s1629" o:spid="_x0000_s1629" o:spt="75" type="#_x0000_t75" style="position:absolute;left:5884;top:2106;height:313;width:314;" filled="f" stroked="f" coordsize="21600,21600">
              <v:path/>
              <v:fill on="f" focussize="0,0"/>
              <v:stroke on="f"/>
              <v:imagedata r:id="rId20" o:title=""/>
              <o:lock v:ext="edit" aspectratio="t"/>
            </v:shape>
            <v:shape id="_x0000_s1630" o:spid="_x0000_s1630" o:spt="75" type="#_x0000_t75" style="position:absolute;left:7072;top:1474;height:554;width:156;" filled="f" stroked="f" coordsize="21600,21600">
              <v:path/>
              <v:fill on="f" focussize="0,0"/>
              <v:stroke on="f"/>
              <v:imagedata r:id="rId21" o:title=""/>
              <o:lock v:ext="edit" aspectratio="t"/>
            </v:shape>
            <v:shape id="_x0000_s1631" o:spid="_x0000_s1631" o:spt="75" type="#_x0000_t75" style="position:absolute;left:7626;top:1474;height:554;width:155;" filled="f" stroked="f" coordsize="21600,21600">
              <v:path/>
              <v:fill on="f" focussize="0,0"/>
              <v:stroke on="f"/>
              <v:imagedata r:id="rId22" o:title=""/>
              <o:lock v:ext="edit" aspectratio="t"/>
            </v:shape>
            <v:line id="_x0000_s1632" o:spid="_x0000_s1632" o:spt="20" style="position:absolute;left:4935;top:364;height:804;width:0;" stroked="t" coordsize="21600,21600">
              <v:path arrowok="t"/>
              <v:fill focussize="0,0"/>
              <v:stroke weight="0.659291338582677pt" color="#CACACA"/>
              <v:imagedata o:title=""/>
              <o:lock v:ext="edit"/>
            </v:line>
            <v:shape id="_x0000_s1633" o:spid="_x0000_s1633" style="position:absolute;left:4872;top:1115;height:201;width:126;" fillcolor="#CACACA" filled="t" stroked="f" coordorigin="4872,1115" coordsize="126,201" path="m4998,1115l4935,1140,4872,1115,4935,1316,4998,1115xe">
              <v:path arrowok="t"/>
              <v:fill on="t" focussize="0,0"/>
              <v:stroke on="f"/>
              <v:imagedata o:title=""/>
              <o:lock v:ext="edit"/>
            </v:shape>
            <v:shape id="_x0000_s1634" o:spid="_x0000_s1634" style="position:absolute;left:5939;top:683;height:241;width:2401;" fillcolor="#000000" filled="t" stroked="f" coordorigin="5939,683" coordsize="2401,241" path="m5952,692l5939,692,5939,705,5952,705,5952,692xm6005,690l5992,690,5992,703,6005,703,6005,690xm6058,688l6045,688,6045,701,6058,701,6058,688xm6111,687l6109,687,6109,687,6098,687,6098,700,6109,700,6109,700,6111,700,6111,687xm6164,685l6150,685,6150,698,6164,698,6164,685xm6216,685l6203,685,6203,698,6216,698,6216,685xm6269,685l6256,685,6256,698,6269,698,6269,685xm6322,683l6309,683,6309,697,6322,697,6322,683xm6375,683l6373,683,6362,683,6362,697,6373,697,6375,697,6375,683xm6428,683l6414,683,6414,697,6428,697,6428,683xm6480,683l6467,683,6467,697,6480,697,6480,683xm6533,683l6520,683,6520,697,6533,697,6533,683xm6586,683l6573,683,6573,697,6586,697,6586,683xm6639,685l6637,685,6625,685,6625,698,6637,698,6639,698,6639,685xm6691,685l6678,685,6678,698,6691,698,6691,685xm6744,687l6731,685,6731,698,6744,700,6744,687xm6797,687l6784,687,6784,700,6797,700,6797,687xm6850,688l6836,688,6836,701,6850,701,6850,688xm6903,690l6899,690,6899,690,6889,690,6889,703,6899,703,6899,703,6903,703,6903,690xm6955,693l6942,692,6942,705,6955,707,6955,693xm7008,695l6995,695,6995,708,7008,708,7008,695xm7061,697l7048,697,7048,710,7061,710,7061,697xm7114,698l7100,698,7100,711,7114,711,7114,698xm7167,700l7153,700,7153,713,7167,713,7167,700xm7219,703l7213,703,7206,703,7206,716,7211,716,7213,716,7218,716,7219,703xm7272,708l7259,707,7257,720,7270,721,7272,721,7272,708xm7325,711l7311,710,7311,723,7325,725,7325,711xm7377,715l7364,713,7364,726,7377,728,7377,715xm7430,718l7417,718,7416,730,7429,731,7430,718xm7483,723l7470,721,7468,734,7482,736,7483,723xm7536,728l7523,726,7521,740,7534,741,7536,728xm7589,733l7575,731,7574,744,7587,746,7589,733xm7641,738l7628,736,7627,749,7640,751,7641,738xm7694,743l7681,741,7679,754,7692,756,7694,743xm7747,748l7734,746,7732,759,7745,761,7747,748xm7800,754l7787,753,7785,766,7798,767,7800,754xm7853,763l7851,763,7839,761,7838,774,7849,776,7851,776,7853,763xm7905,769l7894,767,7892,767,7890,781,7892,781,7904,782,7905,769xm7958,777l7945,776,7943,789,7956,791,7958,777xm8011,787l7998,784,7996,797,8009,800,8011,787xm8062,797l8050,795,8049,795,8046,809,8047,809,8049,809,8060,810,8062,797xm8115,809l8102,805,8100,818,8112,822,8115,809xm8166,822l8153,818,8151,832,8163,835,8166,822xm8215,837l8204,833,8199,845,8212,850,8215,837xm8265,855l8252,850,8248,863,8260,868,8265,855xm8310,879l8300,873,8293,883,8301,891,8302,890,8303,891,8310,879xm8339,921l8337,912,8336,908,8323,912,8325,916,8324,916,8326,924,8339,921xe">
              <v:path arrowok="t"/>
              <v:fill on="t" focussize="0,0"/>
              <v:stroke on="f"/>
              <v:imagedata o:title=""/>
              <o:lock v:ext="edit"/>
            </v:shape>
            <v:shape id="_x0000_s1635" o:spid="_x0000_s1635" style="position:absolute;left:4677;top:691;height:154;width:1275;" fillcolor="#000000" filled="t" stroked="f" coordorigin="4678,692" coordsize="1275,154" path="m4694,840l4689,828,4678,832,4681,845,4694,840xm4745,827l4740,814,4732,817,4729,817,4732,830,4735,830,4745,827xm4797,815l4793,802,4780,805,4783,817,4797,815xm4848,804l4844,792,4831,794,4834,807,4848,804xm4899,794l4897,782,4884,784,4887,797,4899,794xm4951,785l4950,772,4941,774,4937,774,4938,787,4943,787,4945,787,4951,785xm5004,779l5003,766,4989,767,4991,781,5004,779xm5057,771l5055,758,5042,761,5044,774,5057,771xm5110,764l5108,751,5095,753,5097,766,5110,764xm5163,758l5161,744,5148,746,5149,759,5163,758xm5215,753l5214,740,5200,741,5202,754,5215,753xm5268,748l5266,734,5253,736,5255,749,5268,748xm5321,743l5319,730,5306,731,5308,744,5321,743xm5374,738l5372,725,5359,726,5361,740,5374,738xm5427,733l5425,720,5412,721,5413,734,5427,733xm5479,730l5478,716,5464,716,5466,730,5479,730xm5530,713l5517,713,5517,726,5530,726,5530,713xm5583,710l5570,710,5570,723,5583,723,5583,710xm5637,718l5636,705,5623,707,5624,720,5637,718xm5689,701l5676,703,5676,716,5689,715,5689,701xm5742,700l5728,700,5728,713,5742,713,5742,700xm5794,698l5789,698,5789,698,5781,698,5781,711,5789,711,5789,711,5794,711,5794,698xm5847,695l5834,697,5834,710,5847,708,5847,695xm5900,693l5886,693,5886,707,5900,707,5900,693xm5952,692l5939,692,5939,705,5952,705,5952,692xe">
              <v:path arrowok="t"/>
              <v:fill on="t" focussize="0,0"/>
              <v:stroke on="f"/>
              <v:imagedata o:title=""/>
              <o:lock v:ext="edit"/>
            </v:shape>
            <v:shape id="_x0000_s1636" o:spid="_x0000_s1636" o:spt="75" type="#_x0000_t75" style="position:absolute;left:4542;top:844;height:154;width:109;" filled="f" stroked="f" coordsize="21600,21600">
              <v:path/>
              <v:fill on="f" focussize="0,0"/>
              <v:stroke on="f"/>
              <v:imagedata r:id="rId23" o:title=""/>
              <o:lock v:ext="edit" aspectratio="t"/>
            </v:shape>
            <v:shape id="_x0000_s1637" o:spid="_x0000_s1637" style="position:absolute;left:4684;top:999;height:159;width:2436;" fillcolor="#000000" filled="t" stroked="f" coordorigin="4684,1000" coordsize="2436,159" path="m4701,1003l4688,1000,4684,1011,4696,1016,4701,1003xm4752,1016l4739,1013,4735,1026,4749,1029,4752,1016xm4801,1028l4797,1026,4795,1026,4788,1025,4787,1038,4793,1039,4800,1041,4801,1028xm4854,1039l4842,1036,4839,1049,4852,1051,4854,1039xm4905,1047l4904,1047,4892,1046,4890,1059,4902,1061,4904,1061,4905,1047xm4958,1056l4945,1054,4943,1067,4956,1069,4958,1056xm5011,1064l4998,1062,4996,1076,5009,1077,5011,1064xm5064,1070l5050,1069,5049,1082,5062,1084,5064,1070xm5116,1079l5103,1077,5102,1089,5115,1092,5116,1079xm5169,1084l5156,1082,5154,1095,5167,1097,5169,1084xm5222,1089l5220,1089,5209,1087,5207,1100,5219,1102,5220,1102,5222,1089xm5275,1094l5271,1094,5262,1092,5260,1105,5270,1107,5273,1107,5275,1094xm5328,1099l5324,1099,5314,1097,5313,1110,5322,1112,5326,1112,5328,1099xm5380,1103l5379,1103,5367,1102,5365,1115,5377,1117,5379,1117,5380,1103xm5433,1109l5420,1107,5418,1120,5431,1122,5433,1109xm5486,1113l5473,1112,5471,1125,5484,1127,5486,1113xm5537,1117l5524,1115,5524,1128,5537,1130,5537,1117xm5590,1118l5577,1118,5577,1131,5590,1131,5590,1118xm5644,1123l5631,1122,5629,1135,5643,1136,5644,1123xm5695,1127l5682,1127,5682,1140,5695,1140,5695,1127xm5748,1128l5735,1128,5735,1141,5748,1141,5748,1128xm5789,1130l5788,1130,5788,1143,5789,1143,5789,1130xm5801,1130l5789,1130,5789,1143,5801,1143,5801,1130xm5854,1133l5852,1133,5841,1133,5841,1146,5852,1146,5854,1146,5854,1133xm5906,1135l5893,1135,5893,1148,5906,1148,5906,1135xm5959,1136l5946,1136,5946,1150,5959,1150,5959,1136xm6012,1140l5999,1138,5999,1151,6012,1153,6012,1140xm6065,1140l6051,1140,6051,1153,6065,1153,6065,1140xm6117,1141l6109,1141,6104,1141,6104,1154,6109,1154,6117,1154,6117,1141xm6170,1143l6157,1143,6157,1156,6170,1156,6170,1143xm6223,1143l6210,1143,6210,1156,6223,1156,6223,1143xm6276,1145l6263,1143,6263,1156,6276,1158,6276,1145xm6329,1145l6315,1145,6315,1158,6329,1158,6329,1145xm6373,1145l6368,1145,6368,1158,6373,1158,6373,1145xm6381,1145l6373,1145,6373,1158,6381,1158,6381,1145xm6434,1145l6421,1145,6421,1158,6434,1158,6434,1145xm6487,1145l6474,1145,6474,1158,6487,1158,6487,1145xm6540,1145l6527,1145,6527,1158,6540,1158,6540,1145xm6593,1145l6579,1145,6579,1158,6593,1158,6593,1145xm6645,1143l6637,1143,6632,1143,6632,1156,6637,1156,6645,1156,6645,1143xm6698,1143l6685,1143,6685,1156,6698,1156,6698,1143xm6751,1141l6738,1141,6738,1154,6751,1154,6751,1141xm6804,1140l6790,1141,6790,1154,6804,1153,6804,1140xm6856,1140l6843,1140,6843,1153,6856,1153,6856,1140xm6899,1138l6896,1138,6896,1151,6899,1151,6899,1138xm6909,1138l6899,1138,6899,1151,6909,1151,6909,1138xm6962,1135l6949,1135,6949,1148,6962,1148,6962,1135xm7015,1133l7002,1133,7002,1146,7015,1146,7015,1133xm7068,1131l7054,1131,7054,1145,7068,1145,7068,1131xm7120,1130l7107,1130,7107,1143,7120,1143,7120,1130xe">
              <v:path arrowok="t"/>
              <v:fill on="t" focussize="0,0"/>
              <v:stroke on="f"/>
              <v:imagedata o:title=""/>
              <o:lock v:ext="edit"/>
            </v:shape>
            <v:shape id="_x0000_s1638" o:spid="_x0000_s1638" style="position:absolute;left:7107;top:918;height:225;width:1233;" fillcolor="#000000" filled="t" stroked="f" coordorigin="7107,919" coordsize="1233,225" path="m7120,1130l7107,1130,7107,1143,7120,1143,7120,1130xm7173,1127l7160,1128,7160,1141,7173,1140,7173,1127xm7226,1136l7224,1123,7211,1125,7213,1138,7226,1136xm7279,1120l7272,1120,7270,1120,7264,1120,7266,1133,7272,1133,7272,1133,7279,1133,7279,1120xm7331,1130l7330,1117,7318,1117,7318,1130,7331,1130xm7384,1127l7383,1113,7371,1115,7371,1128,7384,1127xm7437,1122l7435,1109,7422,1110,7424,1123,7437,1122xm7490,1118l7488,1105,7475,1105,7476,1118,7490,1118xm7542,1113l7541,1100,7528,1100,7529,1113,7542,1113xm7595,1109l7594,1095,7581,1097,7582,1110,7595,1109xm7648,1103l7647,1090,7633,1092,7635,1103,7648,1103xm7701,1099l7699,1085,7686,1085,7688,1099,7701,1099xm7754,1092l7752,1079,7739,1080,7740,1094,7754,1092xm7806,1085l7805,1072,7791,1074,7793,1087,7806,1085xm7859,1077l7857,1064,7849,1066,7844,1067,7846,1079,7851,1079,7859,1077xm7912,1070l7910,1057,7897,1061,7899,1074,7912,1070xm7965,1062l7962,1049,7950,1052,7952,1066,7965,1062xm8018,1054l8014,1041,8011,1041,8001,1043,8004,1056,8014,1054,8018,1054xm8069,1043l8065,1029,8052,1033,8055,1044,8069,1043xm8121,1031l8118,1018,8113,1019,8105,1021,8108,1034,8116,1033,8121,1031xm8172,1018l8169,1006,8156,1008,8159,1021,8172,1018xm8222,1001l8217,990,8205,993,8211,1006,8222,1001xm8271,983l8265,972,8262,974,8262,973,8255,977,8260,988,8265,986,8271,983xm8316,957l8308,947,8301,950,8302,951,8298,953,8306,965,8310,962,8316,957xm8339,921l8326,919,8324,924,8337,927,8339,921xe">
              <v:path arrowok="t"/>
              <v:fill on="t" focussize="0,0"/>
              <v:stroke on="f"/>
              <v:imagedata o:title=""/>
              <o:lock v:ext="edit"/>
            </v:shape>
            <v:rect id="_x0000_s1639" o:spid="_x0000_s1639" o:spt="1" style="position:absolute;left:6084;top:1151;height:14;width:9;" fillcolor="#000000" filled="t" stroked="f" coordsize="21600,21600">
              <v:path/>
              <v:fill on="t" focussize="0,0"/>
              <v:stroke on="f"/>
              <v:imagedata o:title=""/>
              <o:lock v:ext="edit"/>
            </v:rect>
            <v:shape id="_x0000_s1640" o:spid="_x0000_s1640" style="position:absolute;left:6040;top:1095;height:126;width:201;" fillcolor="#000000" filled="t" stroked="f" coordorigin="6040,1095" coordsize="201,126" path="m6040,1095l6065,1158,6040,1220,6241,1158,6040,1095xe">
              <v:path arrowok="t"/>
              <v:fill on="t" focussize="0,0"/>
              <v:stroke on="f"/>
              <v:imagedata o:title=""/>
              <o:lock v:ext="edit"/>
            </v:shape>
            <v:line id="_x0000_s1641" o:spid="_x0000_s1641" o:spt="20" style="position:absolute;left:6625;top:683;flip:x;height:0;width:15;" stroked="t" coordsize="21600,21600">
              <v:path arrowok="t"/>
              <v:fill focussize="0,0"/>
              <v:stroke weight="0.659291338582677pt" color="#000000"/>
              <v:imagedata o:title=""/>
              <o:lock v:ext="edit"/>
            </v:line>
            <v:shape id="_x0000_s1642" o:spid="_x0000_s1642" style="position:absolute;left:6478;top:620;height:126;width:202;" fillcolor="#000000" filled="t" stroked="f" coordorigin="6479,621" coordsize="202,126" path="m6680,621l6479,683,6680,746,6655,683,6680,621xe">
              <v:path arrowok="t"/>
              <v:fill on="t" focussize="0,0"/>
              <v:stroke on="f"/>
              <v:imagedata o:title=""/>
              <o:lock v:ext="edit"/>
            </v:shape>
            <v:shape id="_x0000_s1643" o:spid="_x0000_s1643" o:spt="202" type="#_x0000_t202" style="position:absolute;left:2718;top:363;height:2303;width:5940;" filled="f" stroked="f" coordsize="21600,21600">
              <v:path/>
              <v:fill on="f" focussize="0,0"/>
              <v:stroke on="f" joinstyle="miter"/>
              <v:imagedata o:title=""/>
              <o:lock v:ext="edit"/>
              <v:textbox inset="0mm,0mm,0mm,0mm">
                <w:txbxContent>
                  <w:p>
                    <w:pPr>
                      <w:spacing w:before="0" w:line="240" w:lineRule="auto"/>
                      <w:rPr>
                        <w:rFonts w:ascii="Times New Roman"/>
                        <w:sz w:val="20"/>
                      </w:rPr>
                    </w:pPr>
                  </w:p>
                  <w:p>
                    <w:pPr>
                      <w:spacing w:before="0" w:line="240" w:lineRule="auto"/>
                      <w:rPr>
                        <w:rFonts w:ascii="Times New Roman"/>
                        <w:sz w:val="20"/>
                      </w:rPr>
                    </w:pPr>
                  </w:p>
                  <w:p>
                    <w:pPr>
                      <w:spacing w:before="164"/>
                      <w:ind w:left="45" w:right="0" w:firstLine="0"/>
                      <w:jc w:val="left"/>
                      <w:rPr>
                        <w:rFonts w:ascii="Arial MT"/>
                        <w:sz w:val="18"/>
                      </w:rPr>
                    </w:pPr>
                    <w:r>
                      <w:rPr>
                        <w:rFonts w:ascii="Arial MT"/>
                        <w:sz w:val="18"/>
                      </w:rPr>
                      <w:t>CMyDoc</w:t>
                    </w:r>
                  </w:p>
                  <w:p>
                    <w:pPr>
                      <w:spacing w:before="94" w:line="256" w:lineRule="auto"/>
                      <w:ind w:left="107" w:right="4486" w:firstLine="0"/>
                      <w:jc w:val="left"/>
                      <w:rPr>
                        <w:sz w:val="17"/>
                      </w:rPr>
                    </w:pPr>
                    <w:r>
                      <w:rPr>
                        <w:sz w:val="17"/>
                      </w:rPr>
                      <w:t>list&lt;CShape*&gt;</w:t>
                    </w:r>
                    <w:r>
                      <w:rPr>
                        <w:spacing w:val="-100"/>
                        <w:sz w:val="17"/>
                      </w:rPr>
                      <w:t xml:space="preserve"> </w:t>
                    </w:r>
                    <w:r>
                      <w:rPr>
                        <w:sz w:val="17"/>
                      </w:rPr>
                      <w:t>m_myList</w:t>
                    </w:r>
                  </w:p>
                </w:txbxContent>
              </v:textbox>
            </v:shape>
            <w10:wrap type="topAndBottom"/>
          </v:group>
        </w:pict>
      </w:r>
      <w:r>
        <w:rPr>
          <w:rFonts w:ascii="Times New Roman"/>
          <w:sz w:val="21"/>
        </w:rPr>
        <w:t>iterator</w:t>
      </w:r>
    </w:p>
    <w:p>
      <w:pPr>
        <w:pStyle w:val="8"/>
        <w:spacing w:before="173" w:line="197" w:lineRule="exact"/>
        <w:ind w:left="6241"/>
        <w:rPr>
          <w:rFonts w:ascii="Courier New"/>
        </w:rPr>
      </w:pPr>
      <w:r>
        <w:rPr>
          <w:rFonts w:ascii="Courier New"/>
        </w:rPr>
        <w:t>list&lt;CShape*&gt;::push_back()</w:t>
      </w:r>
    </w:p>
    <w:p>
      <w:pPr>
        <w:spacing w:before="0" w:line="227" w:lineRule="exact"/>
        <w:ind w:left="6241" w:right="0" w:firstLine="0"/>
        <w:jc w:val="left"/>
        <w:rPr>
          <w:rFonts w:hint="eastAsia" w:ascii="宋体" w:eastAsia="宋体"/>
          <w:sz w:val="18"/>
        </w:rPr>
      </w:pPr>
      <w:r>
        <w:drawing>
          <wp:anchor distT="0" distB="0" distL="0" distR="0" simplePos="0" relativeHeight="251833344" behindDoc="1" locked="0" layoutInCell="1" allowOverlap="1">
            <wp:simplePos x="0" y="0"/>
            <wp:positionH relativeFrom="page">
              <wp:posOffset>5144135</wp:posOffset>
            </wp:positionH>
            <wp:positionV relativeFrom="paragraph">
              <wp:posOffset>-307975</wp:posOffset>
            </wp:positionV>
            <wp:extent cx="98425" cy="97790"/>
            <wp:effectExtent l="0" t="0" r="0" b="0"/>
            <wp:wrapNone/>
            <wp:docPr id="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9.png"/>
                    <pic:cNvPicPr>
                      <a:picLocks noChangeAspect="1"/>
                    </pic:cNvPicPr>
                  </pic:nvPicPr>
                  <pic:blipFill>
                    <a:blip r:embed="rId24" cstate="print"/>
                    <a:stretch>
                      <a:fillRect/>
                    </a:stretch>
                  </pic:blipFill>
                  <pic:spPr>
                    <a:xfrm>
                      <a:off x="0" y="0"/>
                      <a:ext cx="98202" cy="98012"/>
                    </a:xfrm>
                    <a:prstGeom prst="rect">
                      <a:avLst/>
                    </a:prstGeom>
                  </pic:spPr>
                </pic:pic>
              </a:graphicData>
            </a:graphic>
          </wp:anchor>
        </w:drawing>
      </w:r>
      <w:r>
        <w:rPr>
          <w:rFonts w:hint="eastAsia" w:ascii="宋体" w:eastAsia="宋体"/>
          <w:spacing w:val="-5"/>
          <w:sz w:val="18"/>
        </w:rPr>
        <w:t xml:space="preserve">可以把一個 </w:t>
      </w:r>
      <w:r>
        <w:rPr>
          <w:b/>
          <w:sz w:val="18"/>
        </w:rPr>
        <w:t>CShape*</w:t>
      </w:r>
      <w:r>
        <w:rPr>
          <w:b/>
          <w:spacing w:val="-46"/>
          <w:sz w:val="18"/>
        </w:rPr>
        <w:t xml:space="preserve"> </w:t>
      </w:r>
      <w:r>
        <w:rPr>
          <w:rFonts w:hint="eastAsia" w:ascii="宋体" w:eastAsia="宋体"/>
          <w:spacing w:val="-10"/>
          <w:sz w:val="18"/>
        </w:rPr>
        <w:t xml:space="preserve">放入 </w:t>
      </w:r>
      <w:r>
        <w:rPr>
          <w:b/>
          <w:sz w:val="18"/>
        </w:rPr>
        <w:t>list</w:t>
      </w:r>
      <w:r>
        <w:rPr>
          <w:b/>
          <w:spacing w:val="-45"/>
          <w:sz w:val="18"/>
        </w:rPr>
        <w:t xml:space="preserve"> </w:t>
      </w:r>
      <w:r>
        <w:rPr>
          <w:rFonts w:hint="eastAsia" w:ascii="宋体" w:eastAsia="宋体"/>
          <w:sz w:val="18"/>
        </w:rPr>
        <w:t>尾端</w:t>
      </w:r>
    </w:p>
    <w:p>
      <w:pPr>
        <w:pStyle w:val="11"/>
        <w:spacing w:before="7"/>
        <w:rPr>
          <w:rFonts w:ascii="宋体"/>
          <w:sz w:val="17"/>
        </w:rPr>
      </w:pPr>
    </w:p>
    <w:p>
      <w:pPr>
        <w:tabs>
          <w:tab w:val="left" w:pos="3332"/>
        </w:tabs>
        <w:spacing w:before="69"/>
        <w:ind w:left="2627" w:right="0" w:firstLine="0"/>
        <w:jc w:val="left"/>
        <w:rPr>
          <w:rFonts w:hint="eastAsia" w:ascii="宋体" w:eastAsia="宋体"/>
          <w:sz w:val="18"/>
        </w:rPr>
      </w:pPr>
      <w:r>
        <w:rPr>
          <w:rFonts w:hint="eastAsia" w:ascii="宋体" w:eastAsia="宋体"/>
          <w:w w:val="90"/>
          <w:sz w:val="18"/>
        </w:rPr>
        <w:t xml:space="preserve">圖 </w:t>
      </w:r>
      <w:r>
        <w:rPr>
          <w:rFonts w:ascii="Calibri" w:eastAsia="Calibri"/>
          <w:w w:val="90"/>
          <w:sz w:val="18"/>
        </w:rPr>
        <w:t>1.2</w:t>
      </w:r>
      <w:r>
        <w:rPr>
          <w:rFonts w:ascii="Calibri" w:eastAsia="Calibri"/>
          <w:w w:val="90"/>
          <w:sz w:val="18"/>
        </w:rPr>
        <w:tab/>
      </w:r>
      <w:r>
        <w:rPr>
          <w:rFonts w:hint="eastAsia" w:ascii="宋体" w:eastAsia="宋体"/>
          <w:spacing w:val="28"/>
          <w:sz w:val="18"/>
        </w:rPr>
        <w:t>利</w:t>
      </w:r>
      <w:r>
        <w:rPr>
          <w:rFonts w:hint="eastAsia" w:ascii="宋体" w:eastAsia="宋体"/>
          <w:sz w:val="18"/>
        </w:rPr>
        <w:t>用</w:t>
      </w:r>
      <w:r>
        <w:rPr>
          <w:rFonts w:hint="eastAsia" w:ascii="宋体" w:eastAsia="宋体"/>
          <w:spacing w:val="3"/>
          <w:sz w:val="18"/>
        </w:rPr>
        <w:t xml:space="preserve"> </w:t>
      </w:r>
      <w:r>
        <w:rPr>
          <w:rFonts w:ascii="Calibri" w:eastAsia="Calibri"/>
          <w:spacing w:val="9"/>
          <w:sz w:val="18"/>
        </w:rPr>
        <w:t>C++</w:t>
      </w:r>
      <w:r>
        <w:rPr>
          <w:rFonts w:ascii="Calibri" w:eastAsia="Calibri"/>
          <w:spacing w:val="53"/>
          <w:sz w:val="18"/>
        </w:rPr>
        <w:t xml:space="preserve"> </w:t>
      </w:r>
      <w:r>
        <w:rPr>
          <w:rFonts w:ascii="Calibri" w:eastAsia="Calibri"/>
          <w:sz w:val="18"/>
        </w:rPr>
        <w:t>STL</w:t>
      </w:r>
      <w:r>
        <w:rPr>
          <w:rFonts w:ascii="Calibri" w:eastAsia="Calibri"/>
          <w:spacing w:val="51"/>
          <w:sz w:val="18"/>
        </w:rPr>
        <w:t xml:space="preserve"> </w:t>
      </w:r>
      <w:r>
        <w:rPr>
          <w:rFonts w:ascii="Calibri" w:eastAsia="Calibri"/>
          <w:sz w:val="18"/>
        </w:rPr>
        <w:t>li</w:t>
      </w:r>
      <w:r>
        <w:rPr>
          <w:rFonts w:ascii="Calibri" w:eastAsia="Calibri"/>
          <w:spacing w:val="-23"/>
          <w:sz w:val="18"/>
        </w:rPr>
        <w:t xml:space="preserve"> </w:t>
      </w:r>
      <w:r>
        <w:rPr>
          <w:rFonts w:ascii="Calibri" w:eastAsia="Calibri"/>
          <w:sz w:val="18"/>
        </w:rPr>
        <w:t>st</w:t>
      </w:r>
      <w:r>
        <w:rPr>
          <w:rFonts w:ascii="Calibri" w:eastAsia="Calibri"/>
          <w:spacing w:val="72"/>
          <w:sz w:val="18"/>
        </w:rPr>
        <w:t xml:space="preserve"> </w:t>
      </w:r>
      <w:r>
        <w:rPr>
          <w:rFonts w:hint="eastAsia" w:ascii="宋体" w:eastAsia="宋体"/>
          <w:spacing w:val="28"/>
          <w:sz w:val="18"/>
        </w:rPr>
        <w:t>完成一个串列</w:t>
      </w:r>
      <w:r>
        <w:rPr>
          <w:rFonts w:hint="eastAsia" w:ascii="宋体" w:eastAsia="宋体"/>
          <w:sz w:val="18"/>
        </w:rPr>
        <w:t>，</w:t>
      </w:r>
      <w:r>
        <w:rPr>
          <w:rFonts w:hint="eastAsia" w:ascii="宋体" w:eastAsia="宋体"/>
          <w:spacing w:val="-57"/>
          <w:sz w:val="18"/>
        </w:rPr>
        <w:t xml:space="preserve"> </w:t>
      </w:r>
      <w:r>
        <w:rPr>
          <w:rFonts w:hint="eastAsia" w:ascii="宋体" w:eastAsia="宋体"/>
          <w:spacing w:val="28"/>
          <w:sz w:val="18"/>
        </w:rPr>
        <w:t>内放多种「形状物件</w:t>
      </w:r>
      <w:r>
        <w:rPr>
          <w:rFonts w:hint="eastAsia" w:ascii="宋体" w:eastAsia="宋体"/>
          <w:sz w:val="18"/>
        </w:rPr>
        <w:t>」</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4"/>
        <w:rPr>
          <w:rFonts w:ascii="宋体"/>
          <w:sz w:val="14"/>
        </w:rPr>
      </w:pPr>
    </w:p>
    <w:p>
      <w:pPr>
        <w:spacing w:before="95"/>
        <w:ind w:left="0" w:right="500" w:firstLine="0"/>
        <w:jc w:val="right"/>
        <w:rPr>
          <w:rFonts w:ascii="Arial"/>
          <w:b/>
          <w:sz w:val="20"/>
        </w:rPr>
      </w:pPr>
      <w:r>
        <w:rPr>
          <w:rFonts w:ascii="Arial"/>
          <w:b/>
          <w:sz w:val="20"/>
        </w:rPr>
        <w:t>79</w:t>
      </w:r>
    </w:p>
    <w:p>
      <w:pPr>
        <w:spacing w:after="0"/>
        <w:jc w:val="right"/>
        <w:rPr>
          <w:rFonts w:ascii="Arial"/>
          <w:sz w:val="20"/>
        </w:rPr>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644" o:spid="_x0000_s1644" o:spt="1" style="position:absolute;left:0pt;margin-left:131.9pt;margin-top:18.85pt;height:0.7pt;width:323pt;mso-position-horizontal-relative:page;mso-wrap-distance-bottom:0pt;mso-wrap-distance-top:0pt;z-index:-251321344;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多型与虚拟（</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rPr>
          <w:rFonts w:ascii="宋体"/>
          <w:sz w:val="19"/>
        </w:rPr>
      </w:pPr>
    </w:p>
    <w:p>
      <w:pPr>
        <w:spacing w:before="83"/>
        <w:ind w:left="2627" w:right="0" w:firstLine="0"/>
        <w:jc w:val="left"/>
        <w:rPr>
          <w:rFonts w:hint="eastAsia" w:ascii="宋体" w:eastAsia="宋体"/>
          <w:sz w:val="18"/>
        </w:rPr>
      </w:pPr>
      <w:r>
        <w:rPr>
          <w:rFonts w:ascii="Times New Roman" w:eastAsia="Times New Roman"/>
          <w:sz w:val="18"/>
        </w:rPr>
        <w:t>Demo</w:t>
      </w:r>
      <w:r>
        <w:rPr>
          <w:rFonts w:ascii="Times New Roman" w:eastAsia="Times New Roman"/>
          <w:spacing w:val="9"/>
          <w:sz w:val="18"/>
        </w:rPr>
        <w:t xml:space="preserve"> </w:t>
      </w:r>
      <w:r>
        <w:rPr>
          <w:rFonts w:hint="eastAsia" w:ascii="宋体" w:eastAsia="宋体"/>
          <w:sz w:val="18"/>
        </w:rPr>
        <w:t>程序执行结果如下：</w:t>
      </w:r>
    </w:p>
    <w:p>
      <w:pPr>
        <w:pStyle w:val="11"/>
        <w:spacing w:before="8"/>
        <w:rPr>
          <w:rFonts w:ascii="宋体"/>
          <w:sz w:val="21"/>
        </w:rPr>
      </w:pPr>
    </w:p>
    <w:p>
      <w:pPr>
        <w:pStyle w:val="11"/>
        <w:spacing w:line="292" w:lineRule="auto"/>
        <w:ind w:left="2910" w:right="6405"/>
      </w:pPr>
      <w:r>
        <w:t>CShape</w:t>
      </w:r>
      <w:r>
        <w:rPr>
          <w:spacing w:val="1"/>
        </w:rPr>
        <w:t xml:space="preserve"> </w:t>
      </w:r>
      <w:r>
        <w:t>CEllipse</w:t>
      </w:r>
      <w:r>
        <w:rPr>
          <w:spacing w:val="1"/>
        </w:rPr>
        <w:t xml:space="preserve"> </w:t>
      </w:r>
      <w:r>
        <w:t>CCircle</w:t>
      </w:r>
      <w:r>
        <w:rPr>
          <w:spacing w:val="1"/>
        </w:rPr>
        <w:t xml:space="preserve"> </w:t>
      </w:r>
      <w:r>
        <w:t>CTriangle</w:t>
      </w:r>
      <w:r>
        <w:rPr>
          <w:spacing w:val="-94"/>
        </w:rPr>
        <w:t xml:space="preserve"> </w:t>
      </w:r>
      <w:r>
        <w:t>CRect</w:t>
      </w:r>
      <w:r>
        <w:rPr>
          <w:spacing w:val="1"/>
        </w:rPr>
        <w:t xml:space="preserve"> </w:t>
      </w:r>
      <w:r>
        <w:t>CSquare</w:t>
      </w:r>
    </w:p>
    <w:p>
      <w:pPr>
        <w:pStyle w:val="11"/>
        <w:rPr>
          <w:sz w:val="18"/>
        </w:rPr>
      </w:pPr>
    </w:p>
    <w:p>
      <w:pPr>
        <w:pStyle w:val="11"/>
        <w:spacing w:before="11"/>
        <w:rPr>
          <w:sz w:val="17"/>
        </w:rPr>
      </w:pPr>
    </w:p>
    <w:p>
      <w:pPr>
        <w:spacing w:before="0"/>
        <w:ind w:left="2627" w:right="0" w:firstLine="0"/>
        <w:jc w:val="left"/>
        <w:rPr>
          <w:rFonts w:hint="eastAsia" w:ascii="宋体" w:eastAsia="宋体"/>
          <w:sz w:val="18"/>
        </w:rPr>
      </w:pPr>
      <w:r>
        <w:rPr>
          <w:rFonts w:ascii="Times New Roman" w:eastAsia="Times New Roman"/>
          <w:sz w:val="18"/>
        </w:rPr>
        <w:t>Demo</w:t>
      </w:r>
      <w:r>
        <w:rPr>
          <w:rFonts w:ascii="Times New Roman" w:eastAsia="Times New Roman"/>
          <w:spacing w:val="3"/>
          <w:sz w:val="18"/>
        </w:rPr>
        <w:t xml:space="preserve"> </w:t>
      </w:r>
      <w:r>
        <w:rPr>
          <w:rFonts w:hint="eastAsia" w:ascii="宋体" w:eastAsia="宋体"/>
          <w:sz w:val="18"/>
        </w:rPr>
        <w:t>程序解说：</w:t>
      </w:r>
    </w:p>
    <w:p>
      <w:pPr>
        <w:pStyle w:val="11"/>
        <w:spacing w:before="4"/>
        <w:rPr>
          <w:rFonts w:ascii="宋体"/>
          <w:sz w:val="21"/>
        </w:rPr>
      </w:pPr>
    </w:p>
    <w:p>
      <w:pPr>
        <w:pStyle w:val="15"/>
        <w:numPr>
          <w:ilvl w:val="0"/>
          <w:numId w:val="7"/>
        </w:numPr>
        <w:tabs>
          <w:tab w:val="left" w:pos="2911"/>
        </w:tabs>
        <w:spacing w:before="0" w:after="0" w:line="324" w:lineRule="auto"/>
        <w:ind w:left="2910" w:right="1174" w:hanging="284"/>
        <w:jc w:val="both"/>
        <w:rPr>
          <w:sz w:val="18"/>
        </w:rPr>
      </w:pPr>
      <w:r>
        <w:rPr>
          <w:rFonts w:ascii="Times New Roman" w:hAnsi="Times New Roman" w:eastAsia="Times New Roman"/>
          <w:sz w:val="18"/>
        </w:rPr>
        <w:t>demo.h</w:t>
      </w:r>
      <w:r>
        <w:rPr>
          <w:rFonts w:ascii="Times New Roman" w:hAnsi="Times New Roman" w:eastAsia="Times New Roman"/>
          <w:spacing w:val="31"/>
          <w:sz w:val="18"/>
        </w:rPr>
        <w:t xml:space="preserve"> </w:t>
      </w:r>
      <w:r>
        <w:rPr>
          <w:rFonts w:ascii="Times New Roman" w:hAnsi="Times New Roman" w:eastAsia="Times New Roman"/>
          <w:sz w:val="18"/>
        </w:rPr>
        <w:t>L5</w:t>
      </w:r>
      <w:r>
        <w:rPr>
          <w:spacing w:val="8"/>
          <w:sz w:val="18"/>
        </w:rPr>
        <w:t>： 由于这个例子应用了物件导向最重要的「多型与虚拟」特</w:t>
      </w:r>
      <w:r>
        <w:rPr>
          <w:spacing w:val="28"/>
          <w:sz w:val="18"/>
        </w:rPr>
        <w:t>性</w:t>
      </w:r>
      <w:r>
        <w:rPr>
          <w:sz w:val="18"/>
        </w:rPr>
        <w:t>（</w:t>
      </w:r>
      <w:r>
        <w:rPr>
          <w:spacing w:val="16"/>
          <w:sz w:val="18"/>
        </w:rPr>
        <w:t xml:space="preserve"> 才能够在呼叫每一个元素的 </w:t>
      </w:r>
      <w:r>
        <w:rPr>
          <w:rFonts w:ascii="Times New Roman" w:hAnsi="Times New Roman" w:eastAsia="Times New Roman"/>
          <w:i/>
          <w:sz w:val="18"/>
        </w:rPr>
        <w:t>display</w:t>
      </w:r>
      <w:r>
        <w:rPr>
          <w:rFonts w:ascii="Times New Roman" w:hAnsi="Times New Roman" w:eastAsia="Times New Roman"/>
          <w:i/>
          <w:spacing w:val="12"/>
          <w:sz w:val="18"/>
        </w:rPr>
        <w:t xml:space="preserve">() </w:t>
      </w:r>
      <w:r>
        <w:rPr>
          <w:spacing w:val="25"/>
          <w:sz w:val="18"/>
        </w:rPr>
        <w:t xml:space="preserve">时唤起适当的 </w:t>
      </w:r>
      <w:r>
        <w:rPr>
          <w:rFonts w:ascii="Times New Roman" w:hAnsi="Times New Roman" w:eastAsia="Times New Roman"/>
          <w:i/>
          <w:sz w:val="18"/>
        </w:rPr>
        <w:t>display</w:t>
      </w:r>
      <w:r>
        <w:rPr>
          <w:rFonts w:ascii="Times New Roman" w:hAnsi="Times New Roman" w:eastAsia="Times New Roman"/>
          <w:i/>
          <w:spacing w:val="12"/>
          <w:sz w:val="18"/>
        </w:rPr>
        <w:t xml:space="preserve">() </w:t>
      </w:r>
      <w:r>
        <w:rPr>
          <w:sz w:val="18"/>
        </w:rPr>
        <w:t>动</w:t>
      </w:r>
      <w:r>
        <w:rPr>
          <w:spacing w:val="24"/>
          <w:sz w:val="18"/>
        </w:rPr>
        <w:t>作</w:t>
      </w:r>
      <w:r>
        <w:rPr>
          <w:spacing w:val="9"/>
          <w:sz w:val="18"/>
        </w:rPr>
        <w:t>）</w:t>
      </w:r>
      <w:r>
        <w:rPr>
          <w:spacing w:val="3"/>
          <w:sz w:val="18"/>
        </w:rPr>
        <w:t xml:space="preserve">， 所以 </w:t>
      </w:r>
      <w:r>
        <w:rPr>
          <w:rFonts w:ascii="Times New Roman" w:hAnsi="Times New Roman" w:eastAsia="Times New Roman"/>
          <w:i/>
          <w:sz w:val="18"/>
        </w:rPr>
        <w:t>display</w:t>
      </w:r>
      <w:r>
        <w:rPr>
          <w:rFonts w:ascii="Times New Roman" w:hAnsi="Times New Roman" w:eastAsia="Times New Roman"/>
          <w:i/>
          <w:spacing w:val="12"/>
          <w:sz w:val="18"/>
        </w:rPr>
        <w:t xml:space="preserve">() </w:t>
      </w:r>
      <w:r>
        <w:rPr>
          <w:spacing w:val="23"/>
          <w:sz w:val="18"/>
        </w:rPr>
        <w:t xml:space="preserve">必须宣告为 </w:t>
      </w:r>
      <w:r>
        <w:rPr>
          <w:rFonts w:ascii="Arial Black" w:hAnsi="Arial Black" w:eastAsia="Arial Black"/>
          <w:spacing w:val="9"/>
          <w:sz w:val="18"/>
        </w:rPr>
        <w:t>virtual</w:t>
      </w:r>
      <w:r>
        <w:rPr>
          <w:spacing w:val="19"/>
          <w:sz w:val="18"/>
        </w:rPr>
        <w:t>。我将在</w:t>
      </w:r>
      <w:r>
        <w:rPr>
          <w:color w:val="FF0000"/>
          <w:spacing w:val="19"/>
          <w:sz w:val="18"/>
        </w:rPr>
        <w:t>第４章</w:t>
      </w:r>
      <w:r>
        <w:rPr>
          <w:spacing w:val="15"/>
          <w:sz w:val="18"/>
        </w:rPr>
        <w:t>详述「多型与虚拟」。</w:t>
      </w:r>
    </w:p>
    <w:p>
      <w:pPr>
        <w:pStyle w:val="15"/>
        <w:numPr>
          <w:ilvl w:val="0"/>
          <w:numId w:val="7"/>
        </w:numPr>
        <w:tabs>
          <w:tab w:val="left" w:pos="2911"/>
        </w:tabs>
        <w:spacing w:before="135" w:after="0" w:line="240" w:lineRule="auto"/>
        <w:ind w:left="2910" w:right="0" w:hanging="284"/>
        <w:jc w:val="both"/>
        <w:rPr>
          <w:sz w:val="18"/>
        </w:rPr>
      </w:pPr>
      <w:r>
        <w:rPr>
          <w:rFonts w:ascii="Times New Roman" w:hAnsi="Times New Roman" w:eastAsia="Times New Roman"/>
          <w:sz w:val="18"/>
        </w:rPr>
        <w:t>demo.h</w:t>
      </w:r>
      <w:r>
        <w:rPr>
          <w:rFonts w:ascii="Times New Roman" w:hAnsi="Times New Roman" w:eastAsia="Times New Roman"/>
          <w:spacing w:val="7"/>
          <w:sz w:val="18"/>
        </w:rPr>
        <w:t xml:space="preserve">   </w:t>
      </w:r>
      <w:r>
        <w:rPr>
          <w:rFonts w:ascii="Times New Roman" w:hAnsi="Times New Roman" w:eastAsia="Times New Roman"/>
          <w:sz w:val="18"/>
        </w:rPr>
        <w:t>L41</w:t>
      </w:r>
      <w:r>
        <w:rPr>
          <w:spacing w:val="15"/>
          <w:sz w:val="18"/>
        </w:rPr>
        <w:t xml:space="preserve">： 表示我有一个 </w:t>
      </w:r>
      <w:r>
        <w:rPr>
          <w:rFonts w:ascii="Times New Roman" w:hAnsi="Times New Roman" w:eastAsia="Times New Roman"/>
          <w:spacing w:val="9"/>
          <w:sz w:val="18"/>
        </w:rPr>
        <w:t>list</w:t>
      </w:r>
      <w:r>
        <w:rPr>
          <w:spacing w:val="4"/>
          <w:sz w:val="18"/>
        </w:rPr>
        <w:t>， 其中每个元素都是一个指标， 指向</w:t>
      </w:r>
    </w:p>
    <w:p>
      <w:pPr>
        <w:spacing w:before="90"/>
        <w:ind w:left="2910" w:right="0" w:firstLine="0"/>
        <w:jc w:val="left"/>
        <w:rPr>
          <w:rFonts w:hint="eastAsia" w:ascii="宋体" w:eastAsia="宋体"/>
          <w:sz w:val="18"/>
        </w:rPr>
      </w:pPr>
      <w:r>
        <w:rPr>
          <w:rFonts w:ascii="Times New Roman" w:eastAsia="Times New Roman"/>
          <w:i/>
          <w:sz w:val="18"/>
        </w:rPr>
        <w:t>CShape</w:t>
      </w:r>
      <w:r>
        <w:rPr>
          <w:rFonts w:ascii="Times New Roman" w:eastAsia="Times New Roman"/>
          <w:i/>
          <w:spacing w:val="36"/>
          <w:sz w:val="18"/>
        </w:rPr>
        <w:t xml:space="preserve"> </w:t>
      </w:r>
      <w:r>
        <w:rPr>
          <w:rFonts w:ascii="Times New Roman" w:eastAsia="Times New Roman"/>
          <w:sz w:val="18"/>
        </w:rPr>
        <w:t>object</w:t>
      </w:r>
      <w:r>
        <w:rPr>
          <w:rFonts w:hint="eastAsia" w:ascii="宋体" w:eastAsia="宋体"/>
          <w:spacing w:val="28"/>
          <w:sz w:val="18"/>
        </w:rPr>
        <w:t xml:space="preserve">。这其实就是 </w:t>
      </w:r>
      <w:r>
        <w:rPr>
          <w:rFonts w:ascii="Times New Roman" w:eastAsia="Times New Roman"/>
          <w:sz w:val="18"/>
        </w:rPr>
        <w:t xml:space="preserve">polymorphism    </w:t>
      </w:r>
      <w:r>
        <w:rPr>
          <w:rFonts w:hint="eastAsia" w:ascii="宋体" w:eastAsia="宋体"/>
          <w:spacing w:val="4"/>
          <w:sz w:val="18"/>
        </w:rPr>
        <w:t xml:space="preserve">的一种应用， </w:t>
      </w:r>
      <w:r>
        <w:rPr>
          <w:rFonts w:hint="eastAsia" w:ascii="宋体" w:eastAsia="宋体"/>
          <w:color w:val="FF0000"/>
          <w:spacing w:val="19"/>
          <w:sz w:val="18"/>
        </w:rPr>
        <w:t>第４章</w:t>
      </w:r>
      <w:r>
        <w:rPr>
          <w:rFonts w:hint="eastAsia" w:ascii="宋体" w:eastAsia="宋体"/>
          <w:spacing w:val="12"/>
          <w:sz w:val="18"/>
        </w:rPr>
        <w:t>详述。</w:t>
      </w:r>
    </w:p>
    <w:p>
      <w:pPr>
        <w:pStyle w:val="11"/>
        <w:spacing w:before="11"/>
        <w:rPr>
          <w:rFonts w:ascii="宋体"/>
        </w:rPr>
      </w:pPr>
    </w:p>
    <w:p>
      <w:pPr>
        <w:pStyle w:val="15"/>
        <w:numPr>
          <w:ilvl w:val="0"/>
          <w:numId w:val="7"/>
        </w:numPr>
        <w:tabs>
          <w:tab w:val="left" w:pos="2911"/>
        </w:tabs>
        <w:spacing w:before="0" w:after="0" w:line="240" w:lineRule="auto"/>
        <w:ind w:left="2910" w:right="0" w:hanging="284"/>
        <w:jc w:val="both"/>
        <w:rPr>
          <w:rFonts w:ascii="Times New Roman" w:hAnsi="Times New Roman" w:eastAsia="Times New Roman"/>
          <w:sz w:val="18"/>
        </w:rPr>
      </w:pPr>
      <w:r>
        <w:rPr>
          <w:rFonts w:ascii="Times New Roman" w:hAnsi="Times New Roman" w:eastAsia="Times New Roman"/>
          <w:sz w:val="18"/>
        </w:rPr>
        <w:t>demo.cpp</w:t>
      </w:r>
      <w:r>
        <w:rPr>
          <w:rFonts w:ascii="Times New Roman" w:hAnsi="Times New Roman" w:eastAsia="Times New Roman"/>
          <w:spacing w:val="36"/>
          <w:sz w:val="18"/>
        </w:rPr>
        <w:t xml:space="preserve"> </w:t>
      </w:r>
      <w:r>
        <w:rPr>
          <w:rFonts w:ascii="Times New Roman" w:hAnsi="Times New Roman" w:eastAsia="Times New Roman"/>
          <w:sz w:val="18"/>
        </w:rPr>
        <w:t>L9~L15</w:t>
      </w:r>
      <w:r>
        <w:rPr>
          <w:spacing w:val="20"/>
          <w:sz w:val="18"/>
        </w:rPr>
        <w:t xml:space="preserve">：一共有 </w:t>
      </w:r>
      <w:r>
        <w:rPr>
          <w:rFonts w:ascii="Times New Roman" w:hAnsi="Times New Roman" w:eastAsia="Times New Roman"/>
          <w:sz w:val="18"/>
        </w:rPr>
        <w:t>6</w:t>
      </w:r>
      <w:r>
        <w:rPr>
          <w:rFonts w:ascii="Times New Roman" w:hAnsi="Times New Roman" w:eastAsia="Times New Roman"/>
          <w:spacing w:val="34"/>
          <w:sz w:val="18"/>
        </w:rPr>
        <w:t xml:space="preserve"> </w:t>
      </w:r>
      <w:r>
        <w:rPr>
          <w:spacing w:val="34"/>
          <w:sz w:val="18"/>
        </w:rPr>
        <w:t xml:space="preserve">个 </w:t>
      </w:r>
      <w:r>
        <w:rPr>
          <w:rFonts w:ascii="Times New Roman" w:hAnsi="Times New Roman" w:eastAsia="Times New Roman"/>
          <w:sz w:val="18"/>
        </w:rPr>
        <w:t>shapes</w:t>
      </w:r>
      <w:r>
        <w:rPr>
          <w:spacing w:val="19"/>
          <w:sz w:val="18"/>
        </w:rPr>
        <w:t xml:space="preserve">，每一个都以 </w:t>
      </w:r>
      <w:r>
        <w:rPr>
          <w:rFonts w:ascii="Times New Roman" w:hAnsi="Times New Roman" w:eastAsia="Times New Roman"/>
          <w:sz w:val="18"/>
        </w:rPr>
        <w:t>base</w:t>
      </w:r>
      <w:r>
        <w:rPr>
          <w:rFonts w:ascii="Times New Roman" w:hAnsi="Times New Roman" w:eastAsia="Times New Roman"/>
          <w:spacing w:val="37"/>
          <w:sz w:val="18"/>
        </w:rPr>
        <w:t xml:space="preserve"> </w:t>
      </w:r>
      <w:r>
        <w:rPr>
          <w:rFonts w:ascii="Times New Roman" w:hAnsi="Times New Roman" w:eastAsia="Times New Roman"/>
          <w:sz w:val="18"/>
        </w:rPr>
        <w:t>type</w:t>
      </w:r>
      <w:r>
        <w:rPr>
          <w:rFonts w:ascii="Times New Roman" w:hAnsi="Times New Roman" w:eastAsia="Times New Roman"/>
          <w:spacing w:val="38"/>
          <w:sz w:val="18"/>
        </w:rPr>
        <w:t xml:space="preserve"> </w:t>
      </w:r>
      <w:r>
        <w:rPr>
          <w:rFonts w:ascii="Times New Roman" w:hAnsi="Times New Roman" w:eastAsia="Times New Roman"/>
          <w:i/>
          <w:sz w:val="18"/>
        </w:rPr>
        <w:t>CShape</w:t>
      </w:r>
      <w:r>
        <w:rPr>
          <w:rFonts w:ascii="Times New Roman" w:hAnsi="Times New Roman" w:eastAsia="Times New Roman"/>
          <w:sz w:val="18"/>
        </w:rPr>
        <w:t>*</w:t>
      </w:r>
    </w:p>
    <w:p>
      <w:pPr>
        <w:spacing w:before="91"/>
        <w:ind w:left="2910" w:right="0" w:firstLine="0"/>
        <w:jc w:val="left"/>
        <w:rPr>
          <w:rFonts w:hint="eastAsia" w:ascii="宋体" w:eastAsia="宋体"/>
          <w:sz w:val="18"/>
        </w:rPr>
      </w:pPr>
      <w:r>
        <w:rPr>
          <w:rFonts w:hint="eastAsia" w:ascii="宋体" w:eastAsia="宋体"/>
          <w:spacing w:val="30"/>
          <w:sz w:val="18"/>
        </w:rPr>
        <w:t xml:space="preserve">指向之。这也是所谓的 </w:t>
      </w:r>
      <w:r>
        <w:rPr>
          <w:rFonts w:ascii="Times New Roman" w:eastAsia="Times New Roman"/>
          <w:sz w:val="18"/>
        </w:rPr>
        <w:t>polymorphism</w:t>
      </w:r>
      <w:r>
        <w:rPr>
          <w:rFonts w:hint="eastAsia" w:ascii="宋体" w:eastAsia="宋体"/>
          <w:spacing w:val="-27"/>
          <w:sz w:val="18"/>
        </w:rPr>
        <w:t xml:space="preserve">， </w:t>
      </w:r>
      <w:r>
        <w:rPr>
          <w:rFonts w:hint="eastAsia" w:ascii="宋体" w:eastAsia="宋体"/>
          <w:color w:val="FF0000"/>
          <w:spacing w:val="19"/>
          <w:sz w:val="18"/>
        </w:rPr>
        <w:t>第４章</w:t>
      </w:r>
      <w:r>
        <w:rPr>
          <w:rFonts w:hint="eastAsia" w:ascii="宋体" w:eastAsia="宋体"/>
          <w:spacing w:val="12"/>
          <w:sz w:val="18"/>
        </w:rPr>
        <w:t>详述。</w:t>
      </w:r>
    </w:p>
    <w:p>
      <w:pPr>
        <w:pStyle w:val="11"/>
        <w:spacing w:before="11"/>
        <w:rPr>
          <w:rFonts w:ascii="宋体"/>
        </w:rPr>
      </w:pPr>
    </w:p>
    <w:p>
      <w:pPr>
        <w:pStyle w:val="15"/>
        <w:numPr>
          <w:ilvl w:val="0"/>
          <w:numId w:val="7"/>
        </w:numPr>
        <w:tabs>
          <w:tab w:val="left" w:pos="2911"/>
        </w:tabs>
        <w:spacing w:before="0" w:after="0" w:line="333" w:lineRule="auto"/>
        <w:ind w:left="2910" w:right="1152" w:hanging="284"/>
        <w:jc w:val="both"/>
        <w:rPr>
          <w:sz w:val="18"/>
        </w:rPr>
      </w:pPr>
      <w:r>
        <w:rPr>
          <w:rFonts w:ascii="Times New Roman" w:hAnsi="Times New Roman" w:eastAsia="Times New Roman"/>
          <w:sz w:val="18"/>
        </w:rPr>
        <w:t>demo.cpp</w:t>
      </w:r>
      <w:r>
        <w:rPr>
          <w:rFonts w:ascii="Times New Roman" w:hAnsi="Times New Roman" w:eastAsia="Times New Roman"/>
          <w:spacing w:val="21"/>
          <w:sz w:val="18"/>
        </w:rPr>
        <w:t xml:space="preserve"> </w:t>
      </w:r>
      <w:r>
        <w:rPr>
          <w:rFonts w:ascii="Times New Roman" w:hAnsi="Times New Roman" w:eastAsia="Times New Roman"/>
          <w:sz w:val="18"/>
        </w:rPr>
        <w:t>L19~L20</w:t>
      </w:r>
      <w:r>
        <w:rPr>
          <w:spacing w:val="17"/>
          <w:sz w:val="18"/>
        </w:rPr>
        <w:t xml:space="preserve">：把各种不同的「形状」放进 </w:t>
      </w:r>
      <w:r>
        <w:rPr>
          <w:rFonts w:ascii="Times New Roman" w:hAnsi="Times New Roman" w:eastAsia="Times New Roman"/>
          <w:sz w:val="18"/>
        </w:rPr>
        <w:t>list</w:t>
      </w:r>
      <w:r>
        <w:rPr>
          <w:rFonts w:ascii="Times New Roman" w:hAnsi="Times New Roman" w:eastAsia="Times New Roman"/>
          <w:spacing w:val="82"/>
          <w:sz w:val="18"/>
        </w:rPr>
        <w:t xml:space="preserve"> </w:t>
      </w:r>
      <w:r>
        <w:rPr>
          <w:spacing w:val="15"/>
          <w:sz w:val="18"/>
        </w:rPr>
        <w:t>之中。</w:t>
      </w:r>
      <w:r>
        <w:rPr>
          <w:rFonts w:ascii="Times New Roman" w:hAnsi="Times New Roman" w:eastAsia="Times New Roman"/>
          <w:i/>
          <w:sz w:val="18"/>
        </w:rPr>
        <w:t>push_back()</w:t>
      </w:r>
      <w:r>
        <w:rPr>
          <w:rFonts w:ascii="Times New Roman" w:hAnsi="Times New Roman" w:eastAsia="Times New Roman"/>
          <w:i/>
          <w:spacing w:val="1"/>
          <w:sz w:val="18"/>
        </w:rPr>
        <w:t xml:space="preserve"> </w:t>
      </w:r>
      <w:r>
        <w:rPr>
          <w:spacing w:val="16"/>
          <w:sz w:val="18"/>
        </w:rPr>
        <w:t>可以办到这一点。</w:t>
      </w:r>
    </w:p>
    <w:p>
      <w:pPr>
        <w:pStyle w:val="15"/>
        <w:numPr>
          <w:ilvl w:val="0"/>
          <w:numId w:val="7"/>
        </w:numPr>
        <w:tabs>
          <w:tab w:val="left" w:pos="2911"/>
        </w:tabs>
        <w:spacing w:before="127" w:after="0" w:line="333" w:lineRule="auto"/>
        <w:ind w:left="2910" w:right="1175" w:hanging="284"/>
        <w:jc w:val="both"/>
        <w:rPr>
          <w:sz w:val="18"/>
        </w:rPr>
      </w:pPr>
      <w:r>
        <w:rPr>
          <w:rFonts w:ascii="Times New Roman" w:hAnsi="Times New Roman" w:eastAsia="Times New Roman"/>
          <w:sz w:val="18"/>
        </w:rPr>
        <w:t>demo.cpp</w:t>
      </w:r>
      <w:r>
        <w:rPr>
          <w:rFonts w:ascii="Times New Roman" w:hAnsi="Times New Roman" w:eastAsia="Times New Roman"/>
          <w:spacing w:val="11"/>
          <w:sz w:val="18"/>
        </w:rPr>
        <w:t xml:space="preserve"> </w:t>
      </w:r>
      <w:r>
        <w:rPr>
          <w:rFonts w:ascii="Times New Roman" w:hAnsi="Times New Roman" w:eastAsia="Times New Roman"/>
          <w:sz w:val="18"/>
        </w:rPr>
        <w:t>L23~L27</w:t>
      </w:r>
      <w:r>
        <w:rPr>
          <w:spacing w:val="31"/>
          <w:sz w:val="18"/>
        </w:rPr>
        <w:t xml:space="preserve">：利用 </w:t>
      </w:r>
      <w:r>
        <w:rPr>
          <w:rFonts w:ascii="Times New Roman" w:hAnsi="Times New Roman" w:eastAsia="Times New Roman"/>
          <w:sz w:val="18"/>
        </w:rPr>
        <w:t>iterators</w:t>
      </w:r>
      <w:r>
        <w:rPr>
          <w:rFonts w:ascii="Times New Roman" w:hAnsi="Times New Roman" w:eastAsia="Times New Roman"/>
          <w:spacing w:val="66"/>
          <w:sz w:val="18"/>
        </w:rPr>
        <w:t xml:space="preserve"> </w:t>
      </w:r>
      <w:r>
        <w:rPr>
          <w:spacing w:val="53"/>
          <w:sz w:val="18"/>
        </w:rPr>
        <w:t xml:space="preserve">将 </w:t>
      </w:r>
      <w:r>
        <w:rPr>
          <w:rFonts w:ascii="Times New Roman" w:hAnsi="Times New Roman" w:eastAsia="Times New Roman"/>
          <w:sz w:val="18"/>
        </w:rPr>
        <w:t>list</w:t>
      </w:r>
      <w:r>
        <w:rPr>
          <w:rFonts w:ascii="Times New Roman" w:hAnsi="Times New Roman" w:eastAsia="Times New Roman"/>
          <w:spacing w:val="68"/>
          <w:sz w:val="18"/>
        </w:rPr>
        <w:t xml:space="preserve"> </w:t>
      </w:r>
      <w:r>
        <w:rPr>
          <w:spacing w:val="11"/>
          <w:sz w:val="18"/>
        </w:rPr>
        <w:t>走访一遍，并呼叫每一个元</w:t>
      </w:r>
      <w:r>
        <w:rPr>
          <w:spacing w:val="19"/>
          <w:sz w:val="18"/>
        </w:rPr>
        <w:t xml:space="preserve">素的 </w:t>
      </w:r>
      <w:r>
        <w:rPr>
          <w:rFonts w:ascii="Times New Roman" w:hAnsi="Times New Roman" w:eastAsia="Times New Roman"/>
          <w:i/>
          <w:sz w:val="18"/>
        </w:rPr>
        <w:t>display</w:t>
      </w:r>
      <w:r>
        <w:rPr>
          <w:rFonts w:ascii="Times New Roman" w:hAnsi="Times New Roman" w:eastAsia="Times New Roman"/>
          <w:i/>
          <w:spacing w:val="6"/>
          <w:sz w:val="18"/>
        </w:rPr>
        <w:t xml:space="preserve">() </w:t>
      </w:r>
      <w:r>
        <w:rPr>
          <w:spacing w:val="12"/>
          <w:sz w:val="18"/>
        </w:rPr>
        <w:t>函式。</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5"/>
        <w:rPr>
          <w:rFonts w:ascii="宋体"/>
          <w:sz w:val="20"/>
        </w:rPr>
      </w:pPr>
    </w:p>
    <w:p>
      <w:pPr>
        <w:pStyle w:val="5"/>
      </w:pPr>
      <w:r>
        <w:t>80</w:t>
      </w:r>
    </w:p>
    <w:p>
      <w:pPr>
        <w:spacing w:after="0"/>
        <w:sectPr>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645" o:spid="_x0000_s1645" o:spt="1" style="position:absolute;left:0pt;margin-left:131.9pt;margin-top:18.85pt;height:0.7pt;width:323pt;mso-position-horizontal-relative:page;mso-wrap-distance-bottom:0pt;mso-wrap-distance-top:0pt;z-index:-251321344;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rPr>
          <w:rFonts w:ascii="宋体"/>
          <w:sz w:val="20"/>
        </w:rPr>
      </w:pPr>
    </w:p>
    <w:p>
      <w:pPr>
        <w:pStyle w:val="11"/>
        <w:spacing w:before="1"/>
        <w:rPr>
          <w:rFonts w:ascii="宋体"/>
          <w:sz w:val="28"/>
        </w:rPr>
      </w:pPr>
    </w:p>
    <w:p>
      <w:pPr>
        <w:pStyle w:val="3"/>
        <w:spacing w:before="91"/>
      </w:pPr>
      <w:r>
        <w:rPr>
          <w:w w:val="110"/>
        </w:rPr>
        <w:t>MFC</w:t>
      </w:r>
      <w:r>
        <w:rPr>
          <w:spacing w:val="71"/>
          <w:w w:val="110"/>
        </w:rPr>
        <w:t xml:space="preserve"> </w:t>
      </w:r>
      <w:r>
        <w:rPr>
          <w:spacing w:val="9"/>
          <w:w w:val="110"/>
        </w:rPr>
        <w:t>Collection</w:t>
      </w:r>
      <w:r>
        <w:rPr>
          <w:spacing w:val="74"/>
          <w:w w:val="110"/>
        </w:rPr>
        <w:t xml:space="preserve"> </w:t>
      </w:r>
      <w:r>
        <w:rPr>
          <w:w w:val="110"/>
        </w:rPr>
        <w:t>Classes</w:t>
      </w:r>
    </w:p>
    <w:p>
      <w:pPr>
        <w:spacing w:before="300" w:line="374" w:lineRule="auto"/>
        <w:ind w:left="2627" w:right="1112" w:firstLine="0"/>
        <w:jc w:val="both"/>
        <w:rPr>
          <w:rFonts w:hint="eastAsia" w:ascii="宋体" w:eastAsia="宋体"/>
          <w:sz w:val="18"/>
        </w:rPr>
      </w:pPr>
      <w:r>
        <w:rPr>
          <w:rFonts w:ascii="Times New Roman" w:eastAsia="Times New Roman"/>
          <w:spacing w:val="-3"/>
          <w:sz w:val="18"/>
        </w:rPr>
        <w:t>Template</w:t>
      </w:r>
      <w:r>
        <w:rPr>
          <w:rFonts w:ascii="Times New Roman" w:eastAsia="Times New Roman"/>
          <w:spacing w:val="-9"/>
          <w:sz w:val="18"/>
        </w:rPr>
        <w:t xml:space="preserve"> </w:t>
      </w:r>
      <w:r>
        <w:rPr>
          <w:rFonts w:ascii="Times New Roman" w:eastAsia="Times New Roman"/>
          <w:spacing w:val="-3"/>
          <w:sz w:val="18"/>
        </w:rPr>
        <w:t>classes</w:t>
      </w:r>
      <w:r>
        <w:rPr>
          <w:rFonts w:ascii="Times New Roman" w:eastAsia="Times New Roman"/>
          <w:spacing w:val="23"/>
          <w:sz w:val="18"/>
        </w:rPr>
        <w:t xml:space="preserve"> </w:t>
      </w:r>
      <w:r>
        <w:rPr>
          <w:rFonts w:hint="eastAsia" w:ascii="宋体" w:eastAsia="宋体"/>
          <w:spacing w:val="-3"/>
          <w:sz w:val="18"/>
        </w:rPr>
        <w:t xml:space="preserve">非常好用，真的非常非常好用，效率也不断在改善之中。但是 </w:t>
      </w:r>
      <w:r>
        <w:rPr>
          <w:rFonts w:ascii="Times New Roman" w:eastAsia="Times New Roman"/>
          <w:spacing w:val="-2"/>
          <w:sz w:val="18"/>
        </w:rPr>
        <w:t>C++</w:t>
      </w:r>
      <w:r>
        <w:rPr>
          <w:rFonts w:ascii="Times New Roman" w:eastAsia="Times New Roman"/>
          <w:spacing w:val="-42"/>
          <w:sz w:val="18"/>
        </w:rPr>
        <w:t xml:space="preserve"> </w:t>
      </w:r>
      <w:r>
        <w:rPr>
          <w:rFonts w:ascii="Times New Roman" w:eastAsia="Times New Roman"/>
          <w:sz w:val="18"/>
        </w:rPr>
        <w:t>standard</w:t>
      </w:r>
      <w:r>
        <w:rPr>
          <w:rFonts w:ascii="Times New Roman" w:eastAsia="Times New Roman"/>
          <w:spacing w:val="3"/>
          <w:sz w:val="18"/>
        </w:rPr>
        <w:t xml:space="preserve"> </w:t>
      </w:r>
      <w:r>
        <w:rPr>
          <w:rFonts w:ascii="Times New Roman" w:eastAsia="Times New Roman"/>
          <w:sz w:val="18"/>
        </w:rPr>
        <w:t>library</w:t>
      </w:r>
      <w:r>
        <w:rPr>
          <w:rFonts w:ascii="Times New Roman" w:eastAsia="Times New Roman"/>
          <w:spacing w:val="35"/>
          <w:sz w:val="18"/>
        </w:rPr>
        <w:t xml:space="preserve"> </w:t>
      </w:r>
      <w:r>
        <w:rPr>
          <w:rFonts w:hint="eastAsia" w:ascii="宋体" w:eastAsia="宋体"/>
          <w:sz w:val="18"/>
        </w:rPr>
        <w:t xml:space="preserve">绝对不是你的唯一选择。早在 </w:t>
      </w:r>
      <w:r>
        <w:rPr>
          <w:rFonts w:ascii="Times New Roman" w:eastAsia="Times New Roman"/>
          <w:sz w:val="18"/>
        </w:rPr>
        <w:t>STL</w:t>
      </w:r>
      <w:r>
        <w:rPr>
          <w:rFonts w:ascii="Times New Roman" w:eastAsia="Times New Roman"/>
          <w:spacing w:val="38"/>
          <w:sz w:val="18"/>
        </w:rPr>
        <w:t xml:space="preserve"> </w:t>
      </w:r>
      <w:r>
        <w:rPr>
          <w:rFonts w:hint="eastAsia" w:ascii="宋体" w:eastAsia="宋体"/>
          <w:sz w:val="18"/>
        </w:rPr>
        <w:t>问世之前，就已经有一些商品</w:t>
      </w:r>
      <w:r>
        <w:rPr>
          <w:rFonts w:hint="eastAsia" w:ascii="宋体" w:eastAsia="宋体"/>
          <w:spacing w:val="12"/>
          <w:sz w:val="18"/>
        </w:rPr>
        <w:t xml:space="preserve">化的 </w:t>
      </w:r>
      <w:r>
        <w:rPr>
          <w:rFonts w:ascii="Times New Roman" w:eastAsia="Times New Roman"/>
          <w:sz w:val="18"/>
        </w:rPr>
        <w:t>class</w:t>
      </w:r>
      <w:r>
        <w:rPr>
          <w:rFonts w:ascii="Times New Roman" w:eastAsia="Times New Roman"/>
          <w:spacing w:val="22"/>
          <w:sz w:val="18"/>
        </w:rPr>
        <w:t xml:space="preserve"> </w:t>
      </w:r>
      <w:r>
        <w:rPr>
          <w:rFonts w:ascii="Times New Roman" w:eastAsia="Times New Roman"/>
          <w:sz w:val="18"/>
        </w:rPr>
        <w:t>library</w:t>
      </w:r>
      <w:r>
        <w:rPr>
          <w:rFonts w:hint="eastAsia" w:ascii="宋体" w:eastAsia="宋体"/>
          <w:sz w:val="18"/>
        </w:rPr>
        <w:t>，有着类似的功能与威力。当然，它们也不断在演化进步之中。</w:t>
      </w:r>
    </w:p>
    <w:p>
      <w:pPr>
        <w:pStyle w:val="11"/>
        <w:spacing w:before="10"/>
        <w:rPr>
          <w:rFonts w:ascii="宋体"/>
          <w:sz w:val="18"/>
        </w:rPr>
      </w:pPr>
    </w:p>
    <w:p>
      <w:pPr>
        <w:spacing w:before="0" w:line="374" w:lineRule="auto"/>
        <w:ind w:left="2627" w:right="1155" w:firstLine="0"/>
        <w:jc w:val="both"/>
        <w:rPr>
          <w:rFonts w:hint="eastAsia" w:ascii="宋体" w:eastAsia="宋体"/>
          <w:sz w:val="18"/>
        </w:rPr>
      </w:pPr>
      <w:r>
        <w:rPr>
          <w:rFonts w:hint="eastAsia" w:ascii="宋体" w:eastAsia="宋体"/>
          <w:w w:val="101"/>
          <w:sz w:val="18"/>
        </w:rPr>
        <w:t>这一节我将以</w:t>
      </w:r>
      <w:r>
        <w:rPr>
          <w:rFonts w:hint="eastAsia" w:ascii="宋体" w:eastAsia="宋体"/>
          <w:spacing w:val="1"/>
          <w:sz w:val="18"/>
        </w:rPr>
        <w:t xml:space="preserve"> </w:t>
      </w:r>
      <w:r>
        <w:rPr>
          <w:rFonts w:ascii="Times New Roman" w:eastAsia="Times New Roman"/>
          <w:w w:val="101"/>
          <w:sz w:val="18"/>
        </w:rPr>
        <w:t>M</w:t>
      </w:r>
      <w:r>
        <w:rPr>
          <w:rFonts w:ascii="Times New Roman" w:eastAsia="Times New Roman"/>
          <w:spacing w:val="-1"/>
          <w:w w:val="101"/>
          <w:sz w:val="18"/>
        </w:rPr>
        <w:t>F</w:t>
      </w:r>
      <w:r>
        <w:rPr>
          <w:rFonts w:ascii="Times New Roman" w:eastAsia="Times New Roman"/>
          <w:spacing w:val="-84"/>
          <w:w w:val="101"/>
          <w:sz w:val="18"/>
        </w:rPr>
        <w:t>C</w:t>
      </w:r>
      <w:r>
        <w:rPr>
          <w:rFonts w:hint="eastAsia" w:ascii="宋体" w:eastAsia="宋体"/>
          <w:w w:val="101"/>
          <w:sz w:val="18"/>
        </w:rPr>
        <w:t>（</w:t>
      </w:r>
      <w:r>
        <w:rPr>
          <w:rFonts w:ascii="Times New Roman" w:eastAsia="Times New Roman"/>
          <w:w w:val="101"/>
          <w:sz w:val="18"/>
        </w:rPr>
        <w:t>M</w:t>
      </w:r>
      <w:r>
        <w:rPr>
          <w:rFonts w:ascii="Times New Roman" w:eastAsia="Times New Roman"/>
          <w:spacing w:val="2"/>
          <w:w w:val="101"/>
          <w:sz w:val="18"/>
        </w:rPr>
        <w:t>i</w:t>
      </w:r>
      <w:r>
        <w:rPr>
          <w:rFonts w:ascii="Times New Roman" w:eastAsia="Times New Roman"/>
          <w:spacing w:val="-4"/>
          <w:w w:val="101"/>
          <w:sz w:val="18"/>
        </w:rPr>
        <w:t>c</w:t>
      </w:r>
      <w:r>
        <w:rPr>
          <w:rFonts w:ascii="Times New Roman" w:eastAsia="Times New Roman"/>
          <w:spacing w:val="1"/>
          <w:w w:val="101"/>
          <w:sz w:val="18"/>
        </w:rPr>
        <w:t>r</w:t>
      </w:r>
      <w:r>
        <w:rPr>
          <w:rFonts w:ascii="Times New Roman" w:eastAsia="Times New Roman"/>
          <w:spacing w:val="-5"/>
          <w:w w:val="101"/>
          <w:sz w:val="18"/>
        </w:rPr>
        <w:t>o</w:t>
      </w:r>
      <w:r>
        <w:rPr>
          <w:rFonts w:ascii="Times New Roman" w:eastAsia="Times New Roman"/>
          <w:w w:val="101"/>
          <w:sz w:val="18"/>
        </w:rPr>
        <w:t>s</w:t>
      </w:r>
      <w:r>
        <w:rPr>
          <w:rFonts w:ascii="Times New Roman" w:eastAsia="Times New Roman"/>
          <w:spacing w:val="-5"/>
          <w:w w:val="101"/>
          <w:sz w:val="18"/>
        </w:rPr>
        <w:t>o</w:t>
      </w:r>
      <w:r>
        <w:rPr>
          <w:rFonts w:ascii="Times New Roman" w:eastAsia="Times New Roman"/>
          <w:spacing w:val="-4"/>
          <w:w w:val="101"/>
          <w:sz w:val="18"/>
        </w:rPr>
        <w:t>f</w:t>
      </w:r>
      <w:r>
        <w:rPr>
          <w:rFonts w:ascii="Times New Roman" w:eastAsia="Times New Roman"/>
          <w:w w:val="101"/>
          <w:sz w:val="18"/>
        </w:rPr>
        <w:t>t</w:t>
      </w:r>
      <w:r>
        <w:rPr>
          <w:rFonts w:ascii="Times New Roman" w:eastAsia="Times New Roman"/>
          <w:spacing w:val="5"/>
          <w:sz w:val="18"/>
        </w:rPr>
        <w:t xml:space="preserve"> </w:t>
      </w:r>
      <w:r>
        <w:rPr>
          <w:rFonts w:ascii="Times New Roman" w:eastAsia="Times New Roman"/>
          <w:spacing w:val="-1"/>
          <w:w w:val="101"/>
          <w:sz w:val="18"/>
        </w:rPr>
        <w:t>F</w:t>
      </w:r>
      <w:r>
        <w:rPr>
          <w:rFonts w:ascii="Times New Roman" w:eastAsia="Times New Roman"/>
          <w:spacing w:val="-5"/>
          <w:w w:val="101"/>
          <w:sz w:val="18"/>
        </w:rPr>
        <w:t>o</w:t>
      </w:r>
      <w:r>
        <w:rPr>
          <w:rFonts w:ascii="Times New Roman" w:eastAsia="Times New Roman"/>
          <w:w w:val="101"/>
          <w:sz w:val="18"/>
        </w:rPr>
        <w:t>unda</w:t>
      </w:r>
      <w:r>
        <w:rPr>
          <w:rFonts w:ascii="Times New Roman" w:eastAsia="Times New Roman"/>
          <w:spacing w:val="2"/>
          <w:w w:val="101"/>
          <w:sz w:val="18"/>
        </w:rPr>
        <w:t>ti</w:t>
      </w:r>
      <w:r>
        <w:rPr>
          <w:rFonts w:ascii="Times New Roman" w:eastAsia="Times New Roman"/>
          <w:spacing w:val="-5"/>
          <w:w w:val="101"/>
          <w:sz w:val="18"/>
        </w:rPr>
        <w:t>o</w:t>
      </w:r>
      <w:r>
        <w:rPr>
          <w:rFonts w:ascii="Times New Roman" w:eastAsia="Times New Roman"/>
          <w:w w:val="101"/>
          <w:sz w:val="18"/>
        </w:rPr>
        <w:t>n</w:t>
      </w:r>
      <w:r>
        <w:rPr>
          <w:rFonts w:ascii="Times New Roman" w:eastAsia="Times New Roman"/>
          <w:spacing w:val="2"/>
          <w:sz w:val="18"/>
        </w:rPr>
        <w:t xml:space="preserve"> </w:t>
      </w:r>
      <w:r>
        <w:rPr>
          <w:rFonts w:ascii="Times New Roman" w:eastAsia="Times New Roman"/>
          <w:spacing w:val="-2"/>
          <w:w w:val="101"/>
          <w:sz w:val="18"/>
        </w:rPr>
        <w:t>C</w:t>
      </w:r>
      <w:r>
        <w:rPr>
          <w:rFonts w:ascii="Times New Roman" w:eastAsia="Times New Roman"/>
          <w:spacing w:val="2"/>
          <w:w w:val="101"/>
          <w:sz w:val="18"/>
        </w:rPr>
        <w:t>l</w:t>
      </w:r>
      <w:r>
        <w:rPr>
          <w:rFonts w:ascii="Times New Roman" w:eastAsia="Times New Roman"/>
          <w:w w:val="101"/>
          <w:sz w:val="18"/>
        </w:rPr>
        <w:t>asse</w:t>
      </w:r>
      <w:r>
        <w:rPr>
          <w:rFonts w:ascii="Times New Roman" w:eastAsia="Times New Roman"/>
          <w:spacing w:val="2"/>
          <w:w w:val="101"/>
          <w:sz w:val="18"/>
        </w:rPr>
        <w:t>s</w:t>
      </w:r>
      <w:r>
        <w:rPr>
          <w:rFonts w:hint="eastAsia" w:ascii="宋体" w:eastAsia="宋体"/>
          <w:spacing w:val="-77"/>
          <w:w w:val="101"/>
          <w:sz w:val="18"/>
        </w:rPr>
        <w:t>）</w:t>
      </w:r>
      <w:r>
        <w:rPr>
          <w:rFonts w:hint="eastAsia" w:ascii="宋体" w:eastAsia="宋体"/>
          <w:spacing w:val="-13"/>
          <w:w w:val="101"/>
          <w:sz w:val="18"/>
        </w:rPr>
        <w:t>为例，说明这类</w:t>
      </w:r>
      <w:r>
        <w:rPr>
          <w:rFonts w:hint="eastAsia" w:ascii="宋体" w:eastAsia="宋体"/>
          <w:spacing w:val="1"/>
          <w:sz w:val="18"/>
        </w:rPr>
        <w:t xml:space="preserve"> </w:t>
      </w:r>
      <w:r>
        <w:rPr>
          <w:rFonts w:ascii="Times New Roman" w:eastAsia="Times New Roman"/>
          <w:spacing w:val="-4"/>
          <w:w w:val="101"/>
          <w:sz w:val="18"/>
        </w:rPr>
        <w:t>c</w:t>
      </w:r>
      <w:r>
        <w:rPr>
          <w:rFonts w:ascii="Times New Roman" w:eastAsia="Times New Roman"/>
          <w:spacing w:val="2"/>
          <w:w w:val="101"/>
          <w:sz w:val="18"/>
        </w:rPr>
        <w:t>l</w:t>
      </w:r>
      <w:r>
        <w:rPr>
          <w:rFonts w:ascii="Times New Roman" w:eastAsia="Times New Roman"/>
          <w:w w:val="101"/>
          <w:sz w:val="18"/>
        </w:rPr>
        <w:t>ass</w:t>
      </w:r>
      <w:r>
        <w:rPr>
          <w:rFonts w:ascii="Times New Roman" w:eastAsia="Times New Roman"/>
          <w:spacing w:val="3"/>
          <w:sz w:val="18"/>
        </w:rPr>
        <w:t xml:space="preserve"> </w:t>
      </w:r>
      <w:r>
        <w:rPr>
          <w:rFonts w:ascii="Times New Roman" w:eastAsia="Times New Roman"/>
          <w:spacing w:val="2"/>
          <w:w w:val="101"/>
          <w:sz w:val="18"/>
        </w:rPr>
        <w:t>li</w:t>
      </w:r>
      <w:r>
        <w:rPr>
          <w:rFonts w:ascii="Times New Roman" w:eastAsia="Times New Roman"/>
          <w:w w:val="101"/>
          <w:sz w:val="18"/>
        </w:rPr>
        <w:t>b</w:t>
      </w:r>
      <w:r>
        <w:rPr>
          <w:rFonts w:ascii="Times New Roman" w:eastAsia="Times New Roman"/>
          <w:spacing w:val="1"/>
          <w:w w:val="101"/>
          <w:sz w:val="18"/>
        </w:rPr>
        <w:t>r</w:t>
      </w:r>
      <w:r>
        <w:rPr>
          <w:rFonts w:ascii="Times New Roman" w:eastAsia="Times New Roman"/>
          <w:w w:val="101"/>
          <w:sz w:val="18"/>
        </w:rPr>
        <w:t>a</w:t>
      </w:r>
      <w:r>
        <w:rPr>
          <w:rFonts w:ascii="Times New Roman" w:eastAsia="Times New Roman"/>
          <w:spacing w:val="1"/>
          <w:w w:val="101"/>
          <w:sz w:val="18"/>
        </w:rPr>
        <w:t>r</w:t>
      </w:r>
      <w:r>
        <w:rPr>
          <w:rFonts w:ascii="Times New Roman" w:eastAsia="Times New Roman"/>
          <w:w w:val="101"/>
          <w:sz w:val="18"/>
        </w:rPr>
        <w:t>y</w:t>
      </w:r>
      <w:r>
        <w:rPr>
          <w:rFonts w:ascii="Times New Roman" w:eastAsia="Times New Roman"/>
          <w:spacing w:val="-7"/>
          <w:sz w:val="18"/>
        </w:rPr>
        <w:t xml:space="preserve">  </w:t>
      </w:r>
      <w:r>
        <w:rPr>
          <w:rFonts w:hint="eastAsia" w:ascii="宋体" w:eastAsia="宋体"/>
          <w:w w:val="101"/>
          <w:sz w:val="18"/>
        </w:rPr>
        <w:t>的</w:t>
      </w:r>
      <w:r>
        <w:rPr>
          <w:rFonts w:hint="eastAsia" w:ascii="宋体" w:eastAsia="宋体"/>
          <w:sz w:val="18"/>
        </w:rPr>
        <w:t>使用法。</w:t>
      </w:r>
    </w:p>
    <w:p>
      <w:pPr>
        <w:pStyle w:val="11"/>
        <w:spacing w:before="12"/>
        <w:rPr>
          <w:rFonts w:ascii="宋体"/>
          <w:sz w:val="21"/>
        </w:rPr>
      </w:pPr>
    </w:p>
    <w:p>
      <w:pPr>
        <w:spacing w:before="0"/>
        <w:ind w:left="2060" w:right="0" w:firstLine="0"/>
        <w:jc w:val="left"/>
        <w:rPr>
          <w:rFonts w:ascii="Arial MT" w:eastAsia="Arial MT"/>
          <w:sz w:val="24"/>
        </w:rPr>
      </w:pPr>
      <w:r>
        <w:rPr>
          <w:rFonts w:hint="eastAsia" w:ascii="宋体" w:eastAsia="宋体"/>
          <w:spacing w:val="17"/>
          <w:w w:val="110"/>
          <w:sz w:val="24"/>
        </w:rPr>
        <w:t xml:space="preserve">认识 </w:t>
      </w:r>
      <w:r>
        <w:rPr>
          <w:rFonts w:ascii="Arial MT" w:eastAsia="Arial MT"/>
          <w:w w:val="110"/>
          <w:sz w:val="24"/>
        </w:rPr>
        <w:t>MFC</w:t>
      </w:r>
    </w:p>
    <w:p>
      <w:pPr>
        <w:pStyle w:val="11"/>
        <w:spacing w:before="3"/>
        <w:rPr>
          <w:rFonts w:ascii="Arial MT"/>
          <w:sz w:val="27"/>
        </w:rPr>
      </w:pPr>
    </w:p>
    <w:p>
      <w:pPr>
        <w:spacing w:before="1" w:line="374" w:lineRule="auto"/>
        <w:ind w:left="2627" w:right="1155" w:firstLine="0"/>
        <w:jc w:val="both"/>
        <w:rPr>
          <w:rFonts w:hint="eastAsia" w:ascii="宋体" w:eastAsia="宋体"/>
          <w:sz w:val="18"/>
        </w:rPr>
      </w:pPr>
      <w:r>
        <w:rPr>
          <w:rFonts w:ascii="Times New Roman" w:eastAsia="Times New Roman"/>
          <w:sz w:val="18"/>
        </w:rPr>
        <w:t>MFC</w:t>
      </w:r>
      <w:r>
        <w:rPr>
          <w:rFonts w:ascii="Times New Roman" w:eastAsia="Times New Roman"/>
          <w:spacing w:val="28"/>
          <w:sz w:val="18"/>
        </w:rPr>
        <w:t xml:space="preserve"> </w:t>
      </w:r>
      <w:r>
        <w:rPr>
          <w:rFonts w:hint="eastAsia" w:ascii="宋体" w:eastAsia="宋体"/>
          <w:sz w:val="18"/>
        </w:rPr>
        <w:t>是一套融合了视觉物件（我指的是视窗、绘图）以及资料结构（我指的是像</w:t>
      </w:r>
      <w:r>
        <w:rPr>
          <w:rFonts w:hint="eastAsia" w:ascii="宋体" w:eastAsia="宋体"/>
          <w:spacing w:val="-1"/>
          <w:sz w:val="18"/>
        </w:rPr>
        <w:t xml:space="preserve">先前所说的 </w:t>
      </w:r>
      <w:r>
        <w:rPr>
          <w:rFonts w:ascii="Times New Roman" w:eastAsia="Times New Roman"/>
          <w:sz w:val="18"/>
        </w:rPr>
        <w:t>container</w:t>
      </w:r>
      <w:r>
        <w:rPr>
          <w:rFonts w:ascii="Times New Roman" w:eastAsia="Times New Roman"/>
          <w:spacing w:val="42"/>
          <w:sz w:val="18"/>
        </w:rPr>
        <w:t xml:space="preserve"> </w:t>
      </w:r>
      <w:r>
        <w:rPr>
          <w:rFonts w:hint="eastAsia" w:ascii="宋体" w:eastAsia="宋体"/>
          <w:sz w:val="18"/>
        </w:rPr>
        <w:t>那样的东西）</w:t>
      </w:r>
      <w:r>
        <w:rPr>
          <w:rFonts w:hint="eastAsia" w:ascii="宋体" w:eastAsia="宋体"/>
          <w:spacing w:val="-1"/>
          <w:sz w:val="18"/>
        </w:rPr>
        <w:t xml:space="preserve">，希望让我们开发 </w:t>
      </w:r>
      <w:r>
        <w:rPr>
          <w:rFonts w:ascii="Times New Roman" w:eastAsia="Times New Roman"/>
          <w:sz w:val="18"/>
        </w:rPr>
        <w:t>Windows</w:t>
      </w:r>
      <w:r>
        <w:rPr>
          <w:rFonts w:ascii="Times New Roman" w:eastAsia="Times New Roman"/>
          <w:spacing w:val="41"/>
          <w:sz w:val="18"/>
        </w:rPr>
        <w:t xml:space="preserve"> </w:t>
      </w:r>
      <w:r>
        <w:rPr>
          <w:rFonts w:hint="eastAsia" w:ascii="宋体" w:eastAsia="宋体"/>
          <w:sz w:val="18"/>
        </w:rPr>
        <w:t>应用程序时得以</w:t>
      </w:r>
      <w:r>
        <w:rPr>
          <w:rFonts w:hint="eastAsia" w:ascii="宋体" w:eastAsia="宋体"/>
          <w:spacing w:val="1"/>
          <w:sz w:val="18"/>
        </w:rPr>
        <w:t xml:space="preserve">轻松自如的 </w:t>
      </w:r>
      <w:r>
        <w:rPr>
          <w:rFonts w:ascii="Times New Roman" w:eastAsia="Times New Roman"/>
          <w:sz w:val="18"/>
        </w:rPr>
        <w:t>C+</w:t>
      </w:r>
      <w:r>
        <w:rPr>
          <w:rFonts w:ascii="Times New Roman" w:eastAsia="Times New Roman"/>
          <w:spacing w:val="2"/>
          <w:sz w:val="18"/>
        </w:rPr>
        <w:t xml:space="preserve">+ </w:t>
      </w:r>
      <w:r>
        <w:rPr>
          <w:rFonts w:ascii="Times New Roman" w:eastAsia="Times New Roman"/>
          <w:sz w:val="18"/>
        </w:rPr>
        <w:t>Class</w:t>
      </w:r>
      <w:r>
        <w:rPr>
          <w:rFonts w:ascii="Times New Roman" w:eastAsia="Times New Roman"/>
          <w:spacing w:val="7"/>
          <w:sz w:val="18"/>
        </w:rPr>
        <w:t xml:space="preserve"> </w:t>
      </w:r>
      <w:r>
        <w:rPr>
          <w:rFonts w:ascii="Times New Roman" w:eastAsia="Times New Roman"/>
          <w:sz w:val="18"/>
        </w:rPr>
        <w:t>Library</w:t>
      </w:r>
      <w:r>
        <w:rPr>
          <w:rFonts w:hint="eastAsia" w:ascii="宋体" w:eastAsia="宋体"/>
          <w:sz w:val="18"/>
        </w:rPr>
        <w:t xml:space="preserve">。在视觉物件部份，由于含入了 </w:t>
      </w:r>
      <w:r>
        <w:rPr>
          <w:rFonts w:ascii="Times New Roman" w:eastAsia="Times New Roman"/>
          <w:sz w:val="18"/>
        </w:rPr>
        <w:t>Windows</w:t>
      </w:r>
      <w:r>
        <w:rPr>
          <w:rFonts w:ascii="Times New Roman" w:eastAsia="Times New Roman"/>
          <w:spacing w:val="13"/>
          <w:sz w:val="18"/>
        </w:rPr>
        <w:t xml:space="preserve"> </w:t>
      </w:r>
      <w:r>
        <w:rPr>
          <w:rFonts w:hint="eastAsia" w:ascii="宋体" w:eastAsia="宋体"/>
          <w:sz w:val="18"/>
        </w:rPr>
        <w:t>平台特</w:t>
      </w:r>
      <w:r>
        <w:rPr>
          <w:rFonts w:hint="eastAsia" w:ascii="宋体" w:eastAsia="宋体"/>
          <w:spacing w:val="1"/>
          <w:sz w:val="18"/>
        </w:rPr>
        <w:t>有的讯息驱动机制，以及「将资料实体与展示界面分离」的</w:t>
      </w:r>
      <w:r>
        <w:rPr>
          <w:rFonts w:ascii="Times New Roman" w:eastAsia="Times New Roman"/>
          <w:sz w:val="18"/>
        </w:rPr>
        <w:t>Document</w:t>
      </w:r>
      <w:r>
        <w:rPr>
          <w:rFonts w:ascii="Times New Roman" w:eastAsia="Times New Roman"/>
          <w:spacing w:val="2"/>
          <w:sz w:val="18"/>
        </w:rPr>
        <w:t xml:space="preserve"> / </w:t>
      </w:r>
      <w:r>
        <w:rPr>
          <w:rFonts w:ascii="Times New Roman" w:eastAsia="Times New Roman"/>
          <w:sz w:val="18"/>
        </w:rPr>
        <w:t>View</w:t>
      </w:r>
      <w:r>
        <w:rPr>
          <w:rFonts w:ascii="Times New Roman" w:eastAsia="Times New Roman"/>
          <w:spacing w:val="17"/>
          <w:sz w:val="18"/>
        </w:rPr>
        <w:t xml:space="preserve"> </w:t>
      </w:r>
      <w:r>
        <w:rPr>
          <w:rFonts w:hint="eastAsia" w:ascii="宋体" w:eastAsia="宋体"/>
          <w:sz w:val="18"/>
        </w:rPr>
        <w:t>架</w:t>
      </w:r>
      <w:r>
        <w:rPr>
          <w:rFonts w:hint="eastAsia" w:ascii="宋体" w:eastAsia="宋体"/>
          <w:spacing w:val="3"/>
          <w:sz w:val="18"/>
        </w:rPr>
        <w:t xml:space="preserve">构，所以规模复杂，许多特别的 </w:t>
      </w:r>
      <w:r>
        <w:rPr>
          <w:rFonts w:ascii="Times New Roman" w:eastAsia="Times New Roman"/>
          <w:sz w:val="18"/>
        </w:rPr>
        <w:t>classes</w:t>
      </w:r>
      <w:r>
        <w:rPr>
          <w:rFonts w:ascii="Times New Roman" w:eastAsia="Times New Roman"/>
          <w:spacing w:val="16"/>
          <w:sz w:val="18"/>
        </w:rPr>
        <w:t xml:space="preserve"> </w:t>
      </w:r>
      <w:r>
        <w:rPr>
          <w:rFonts w:hint="eastAsia" w:ascii="宋体" w:eastAsia="宋体"/>
          <w:sz w:val="18"/>
        </w:rPr>
        <w:t>很难单独使用（即使勉强这么做，也是</w:t>
      </w:r>
      <w:r>
        <w:rPr>
          <w:rFonts w:hint="eastAsia" w:ascii="宋体" w:eastAsia="宋体"/>
          <w:spacing w:val="2"/>
          <w:sz w:val="18"/>
        </w:rPr>
        <w:t>大才难为用</w:t>
      </w:r>
      <w:r>
        <w:rPr>
          <w:rFonts w:hint="eastAsia" w:ascii="宋体" w:eastAsia="宋体"/>
          <w:sz w:val="18"/>
        </w:rPr>
        <w:t xml:space="preserve">），必须一股脑儿用一大伙。因此，这类 </w:t>
      </w:r>
      <w:r>
        <w:rPr>
          <w:rFonts w:ascii="Times New Roman" w:eastAsia="Times New Roman"/>
          <w:sz w:val="18"/>
        </w:rPr>
        <w:t>classes</w:t>
      </w:r>
      <w:r>
        <w:rPr>
          <w:rFonts w:ascii="Times New Roman" w:eastAsia="Times New Roman"/>
          <w:spacing w:val="39"/>
          <w:sz w:val="18"/>
        </w:rPr>
        <w:t xml:space="preserve"> </w:t>
      </w:r>
      <w:r>
        <w:rPr>
          <w:rFonts w:ascii="Times New Roman" w:eastAsia="Times New Roman"/>
          <w:sz w:val="18"/>
        </w:rPr>
        <w:t>library</w:t>
      </w:r>
      <w:r>
        <w:rPr>
          <w:rFonts w:ascii="Times New Roman" w:eastAsia="Times New Roman"/>
          <w:spacing w:val="23"/>
          <w:sz w:val="18"/>
        </w:rPr>
        <w:t xml:space="preserve"> </w:t>
      </w:r>
      <w:r>
        <w:rPr>
          <w:rFonts w:hint="eastAsia" w:ascii="宋体" w:eastAsia="宋体"/>
          <w:sz w:val="18"/>
        </w:rPr>
        <w:t>又被称为</w:t>
      </w:r>
      <w:r>
        <w:rPr>
          <w:rFonts w:ascii="Times New Roman" w:eastAsia="Times New Roman"/>
          <w:sz w:val="18"/>
        </w:rPr>
        <w:t>application</w:t>
      </w:r>
      <w:r>
        <w:rPr>
          <w:rFonts w:ascii="Times New Roman" w:eastAsia="Times New Roman"/>
          <w:spacing w:val="2"/>
          <w:sz w:val="18"/>
        </w:rPr>
        <w:t xml:space="preserve"> </w:t>
      </w:r>
      <w:r>
        <w:rPr>
          <w:rFonts w:ascii="Times New Roman" w:eastAsia="Times New Roman"/>
          <w:sz w:val="18"/>
        </w:rPr>
        <w:t>framework</w:t>
      </w:r>
      <w:r>
        <w:rPr>
          <w:rFonts w:hint="eastAsia" w:ascii="宋体" w:eastAsia="宋体"/>
          <w:sz w:val="18"/>
        </w:rPr>
        <w:t xml:space="preserve">（凝聚性很高的一组 </w:t>
      </w:r>
      <w:r>
        <w:rPr>
          <w:rFonts w:ascii="Times New Roman" w:eastAsia="Times New Roman"/>
          <w:sz w:val="18"/>
        </w:rPr>
        <w:t>classes</w:t>
      </w:r>
      <w:r>
        <w:rPr>
          <w:rFonts w:hint="eastAsia" w:ascii="宋体" w:eastAsia="宋体"/>
          <w:sz w:val="18"/>
        </w:rPr>
        <w:t>）。</w:t>
      </w:r>
    </w:p>
    <w:p>
      <w:pPr>
        <w:pStyle w:val="11"/>
        <w:spacing w:before="10"/>
        <w:rPr>
          <w:rFonts w:ascii="宋体"/>
          <w:sz w:val="18"/>
        </w:rPr>
      </w:pPr>
    </w:p>
    <w:p>
      <w:pPr>
        <w:spacing w:before="1" w:line="374" w:lineRule="auto"/>
        <w:ind w:left="2627" w:right="1155" w:firstLine="0"/>
        <w:jc w:val="both"/>
        <w:rPr>
          <w:rFonts w:hint="eastAsia" w:ascii="宋体" w:eastAsia="宋体"/>
          <w:sz w:val="18"/>
        </w:rPr>
      </w:pPr>
      <w:r>
        <w:rPr>
          <w:rFonts w:hint="eastAsia" w:ascii="宋体" w:eastAsia="宋体"/>
          <w:spacing w:val="6"/>
          <w:sz w:val="18"/>
        </w:rPr>
        <w:t xml:space="preserve">但在 </w:t>
      </w:r>
      <w:r>
        <w:rPr>
          <w:rFonts w:ascii="Times New Roman" w:eastAsia="Times New Roman"/>
          <w:sz w:val="18"/>
        </w:rPr>
        <w:t>MFC</w:t>
      </w:r>
      <w:r>
        <w:rPr>
          <w:rFonts w:ascii="Times New Roman" w:eastAsia="Times New Roman"/>
          <w:spacing w:val="14"/>
          <w:sz w:val="18"/>
        </w:rPr>
        <w:t xml:space="preserve"> </w:t>
      </w:r>
      <w:r>
        <w:rPr>
          <w:rFonts w:hint="eastAsia" w:ascii="宋体" w:eastAsia="宋体"/>
          <w:sz w:val="18"/>
        </w:rPr>
        <w:t xml:space="preserve">之中，另有一大组被称为 </w:t>
      </w:r>
      <w:r>
        <w:rPr>
          <w:rFonts w:ascii="Times New Roman" w:eastAsia="Times New Roman"/>
          <w:sz w:val="18"/>
        </w:rPr>
        <w:t>collection</w:t>
      </w:r>
      <w:r>
        <w:rPr>
          <w:rFonts w:ascii="Times New Roman" w:eastAsia="Times New Roman"/>
          <w:spacing w:val="10"/>
          <w:sz w:val="18"/>
        </w:rPr>
        <w:t xml:space="preserve"> </w:t>
      </w:r>
      <w:r>
        <w:rPr>
          <w:rFonts w:ascii="Times New Roman" w:eastAsia="Times New Roman"/>
          <w:sz w:val="18"/>
        </w:rPr>
        <w:t>classes</w:t>
      </w:r>
      <w:r>
        <w:rPr>
          <w:rFonts w:ascii="Times New Roman" w:eastAsia="Times New Roman"/>
          <w:spacing w:val="11"/>
          <w:sz w:val="18"/>
        </w:rPr>
        <w:t xml:space="preserve"> </w:t>
      </w:r>
      <w:r>
        <w:rPr>
          <w:rFonts w:hint="eastAsia" w:ascii="宋体" w:eastAsia="宋体"/>
          <w:spacing w:val="1"/>
          <w:sz w:val="18"/>
        </w:rPr>
        <w:t xml:space="preserve">者，作用与 </w:t>
      </w:r>
      <w:r>
        <w:rPr>
          <w:rFonts w:ascii="Times New Roman" w:eastAsia="Times New Roman"/>
          <w:sz w:val="18"/>
        </w:rPr>
        <w:t>STL</w:t>
      </w:r>
      <w:r>
        <w:rPr>
          <w:rFonts w:ascii="Times New Roman" w:eastAsia="Times New Roman"/>
          <w:spacing w:val="48"/>
          <w:sz w:val="18"/>
        </w:rPr>
        <w:t xml:space="preserve"> </w:t>
      </w:r>
      <w:r>
        <w:rPr>
          <w:rFonts w:hint="eastAsia" w:ascii="宋体" w:eastAsia="宋体"/>
          <w:sz w:val="18"/>
        </w:rPr>
        <w:t>相同，</w:t>
      </w:r>
      <w:r>
        <w:rPr>
          <w:rFonts w:hint="eastAsia" w:ascii="宋体" w:eastAsia="宋体"/>
          <w:spacing w:val="-88"/>
          <w:sz w:val="18"/>
        </w:rPr>
        <w:t xml:space="preserve"> </w:t>
      </w:r>
      <w:r>
        <w:rPr>
          <w:rFonts w:hint="eastAsia" w:ascii="宋体" w:eastAsia="宋体"/>
          <w:spacing w:val="2"/>
          <w:sz w:val="18"/>
        </w:rPr>
        <w:t xml:space="preserve">都是为了实现一般化的资料结构与算法。这组 </w:t>
      </w:r>
      <w:r>
        <w:rPr>
          <w:rFonts w:ascii="Times New Roman" w:eastAsia="Times New Roman"/>
          <w:sz w:val="18"/>
        </w:rPr>
        <w:t>classes</w:t>
      </w:r>
      <w:r>
        <w:rPr>
          <w:rFonts w:ascii="Times New Roman" w:eastAsia="Times New Roman"/>
          <w:spacing w:val="7"/>
          <w:sz w:val="18"/>
        </w:rPr>
        <w:t xml:space="preserve">   </w:t>
      </w:r>
      <w:r>
        <w:rPr>
          <w:rFonts w:hint="eastAsia" w:ascii="宋体" w:eastAsia="宋体"/>
          <w:sz w:val="18"/>
        </w:rPr>
        <w:t>的用法比较单纯，和视</w:t>
      </w:r>
    </w:p>
    <w:p>
      <w:pPr>
        <w:spacing w:before="0"/>
        <w:ind w:left="2627" w:right="0" w:firstLine="0"/>
        <w:jc w:val="left"/>
        <w:rPr>
          <w:rFonts w:ascii="Times New Roman" w:eastAsia="Times New Roman"/>
          <w:sz w:val="18"/>
        </w:rPr>
      </w:pPr>
      <w:r>
        <w:rPr>
          <w:rFonts w:hint="eastAsia" w:ascii="宋体" w:eastAsia="宋体"/>
          <w:spacing w:val="-6"/>
          <w:w w:val="101"/>
          <w:sz w:val="18"/>
        </w:rPr>
        <w:t>觉物件一点关系也没有，适用于</w:t>
      </w:r>
      <w:r>
        <w:rPr>
          <w:rFonts w:hint="eastAsia" w:ascii="宋体" w:eastAsia="宋体"/>
          <w:spacing w:val="1"/>
          <w:sz w:val="18"/>
        </w:rPr>
        <w:t xml:space="preserve"> </w:t>
      </w:r>
      <w:r>
        <w:rPr>
          <w:rFonts w:ascii="Times New Roman" w:eastAsia="Times New Roman"/>
          <w:spacing w:val="-3"/>
          <w:w w:val="101"/>
          <w:sz w:val="18"/>
        </w:rPr>
        <w:t>G</w:t>
      </w:r>
      <w:r>
        <w:rPr>
          <w:rFonts w:ascii="Times New Roman" w:eastAsia="Times New Roman"/>
          <w:spacing w:val="-12"/>
          <w:w w:val="101"/>
          <w:sz w:val="18"/>
        </w:rPr>
        <w:t>U</w:t>
      </w:r>
      <w:r>
        <w:rPr>
          <w:rFonts w:hint="eastAsia" w:ascii="宋体" w:eastAsia="宋体"/>
          <w:spacing w:val="-173"/>
          <w:w w:val="101"/>
          <w:sz w:val="18"/>
        </w:rPr>
        <w:t>（</w:t>
      </w:r>
      <w:r>
        <w:rPr>
          <w:rFonts w:ascii="Times New Roman" w:eastAsia="Times New Roman"/>
          <w:w w:val="101"/>
          <w:sz w:val="18"/>
        </w:rPr>
        <w:t>I</w:t>
      </w:r>
      <w:r>
        <w:rPr>
          <w:rFonts w:ascii="Times New Roman" w:eastAsia="Times New Roman"/>
          <w:spacing w:val="10"/>
          <w:sz w:val="18"/>
        </w:rPr>
        <w:t xml:space="preserve">  </w:t>
      </w:r>
      <w:r>
        <w:rPr>
          <w:rFonts w:ascii="Times New Roman" w:eastAsia="Times New Roman"/>
          <w:spacing w:val="-3"/>
          <w:w w:val="101"/>
          <w:sz w:val="18"/>
        </w:rPr>
        <w:t>G</w:t>
      </w:r>
      <w:r>
        <w:rPr>
          <w:rFonts w:ascii="Times New Roman" w:eastAsia="Times New Roman"/>
          <w:spacing w:val="1"/>
          <w:w w:val="101"/>
          <w:sz w:val="18"/>
        </w:rPr>
        <w:t>r</w:t>
      </w:r>
      <w:r>
        <w:rPr>
          <w:rFonts w:ascii="Times New Roman" w:eastAsia="Times New Roman"/>
          <w:w w:val="101"/>
          <w:sz w:val="18"/>
        </w:rPr>
        <w:t>aph</w:t>
      </w:r>
      <w:r>
        <w:rPr>
          <w:rFonts w:ascii="Times New Roman" w:eastAsia="Times New Roman"/>
          <w:spacing w:val="2"/>
          <w:w w:val="101"/>
          <w:sz w:val="18"/>
        </w:rPr>
        <w:t>i</w:t>
      </w:r>
      <w:r>
        <w:rPr>
          <w:rFonts w:ascii="Times New Roman" w:eastAsia="Times New Roman"/>
          <w:w w:val="101"/>
          <w:sz w:val="18"/>
        </w:rPr>
        <w:t>c</w:t>
      </w:r>
      <w:r>
        <w:rPr>
          <w:rFonts w:ascii="Times New Roman" w:eastAsia="Times New Roman"/>
          <w:spacing w:val="-2"/>
          <w:sz w:val="18"/>
        </w:rPr>
        <w:t xml:space="preserve"> </w:t>
      </w:r>
      <w:r>
        <w:rPr>
          <w:rFonts w:ascii="Times New Roman" w:eastAsia="Times New Roman"/>
          <w:spacing w:val="-3"/>
          <w:w w:val="101"/>
          <w:sz w:val="18"/>
        </w:rPr>
        <w:t>U</w:t>
      </w:r>
      <w:r>
        <w:rPr>
          <w:rFonts w:ascii="Times New Roman" w:eastAsia="Times New Roman"/>
          <w:w w:val="101"/>
          <w:sz w:val="18"/>
        </w:rPr>
        <w:t>ser</w:t>
      </w:r>
      <w:r>
        <w:rPr>
          <w:rFonts w:ascii="Times New Roman" w:eastAsia="Times New Roman"/>
          <w:spacing w:val="4"/>
          <w:sz w:val="18"/>
        </w:rPr>
        <w:t xml:space="preserve"> </w:t>
      </w:r>
      <w:r>
        <w:rPr>
          <w:rFonts w:ascii="Times New Roman" w:eastAsia="Times New Roman"/>
          <w:spacing w:val="-8"/>
          <w:w w:val="101"/>
          <w:sz w:val="18"/>
        </w:rPr>
        <w:t>I</w:t>
      </w:r>
      <w:r>
        <w:rPr>
          <w:rFonts w:ascii="Times New Roman" w:eastAsia="Times New Roman"/>
          <w:w w:val="101"/>
          <w:sz w:val="18"/>
        </w:rPr>
        <w:t>n</w:t>
      </w:r>
      <w:r>
        <w:rPr>
          <w:rFonts w:ascii="Times New Roman" w:eastAsia="Times New Roman"/>
          <w:spacing w:val="2"/>
          <w:w w:val="101"/>
          <w:sz w:val="18"/>
        </w:rPr>
        <w:t>t</w:t>
      </w:r>
      <w:r>
        <w:rPr>
          <w:rFonts w:ascii="Times New Roman" w:eastAsia="Times New Roman"/>
          <w:w w:val="101"/>
          <w:sz w:val="18"/>
        </w:rPr>
        <w:t>e</w:t>
      </w:r>
      <w:r>
        <w:rPr>
          <w:rFonts w:ascii="Times New Roman" w:eastAsia="Times New Roman"/>
          <w:spacing w:val="1"/>
          <w:w w:val="101"/>
          <w:sz w:val="18"/>
        </w:rPr>
        <w:t>r</w:t>
      </w:r>
      <w:r>
        <w:rPr>
          <w:rFonts w:ascii="Times New Roman" w:eastAsia="Times New Roman"/>
          <w:spacing w:val="-4"/>
          <w:w w:val="101"/>
          <w:sz w:val="18"/>
        </w:rPr>
        <w:t>f</w:t>
      </w:r>
      <w:r>
        <w:rPr>
          <w:rFonts w:ascii="Times New Roman" w:eastAsia="Times New Roman"/>
          <w:w w:val="101"/>
          <w:sz w:val="18"/>
        </w:rPr>
        <w:t>a</w:t>
      </w:r>
      <w:r>
        <w:rPr>
          <w:rFonts w:ascii="Times New Roman" w:eastAsia="Times New Roman"/>
          <w:spacing w:val="-4"/>
          <w:w w:val="101"/>
          <w:sz w:val="18"/>
        </w:rPr>
        <w:t>c</w:t>
      </w:r>
      <w:r>
        <w:rPr>
          <w:rFonts w:ascii="Times New Roman" w:eastAsia="Times New Roman"/>
          <w:w w:val="101"/>
          <w:sz w:val="18"/>
        </w:rPr>
        <w:t>e</w:t>
      </w:r>
      <w:r>
        <w:rPr>
          <w:rFonts w:hint="eastAsia" w:ascii="宋体" w:eastAsia="宋体"/>
          <w:spacing w:val="-63"/>
          <w:w w:val="101"/>
          <w:sz w:val="18"/>
        </w:rPr>
        <w:t>）</w:t>
      </w:r>
      <w:r>
        <w:rPr>
          <w:rFonts w:hint="eastAsia" w:ascii="宋体" w:eastAsia="宋体"/>
          <w:spacing w:val="-11"/>
          <w:w w:val="101"/>
          <w:sz w:val="18"/>
        </w:rPr>
        <w:t>环境，也适用于</w:t>
      </w:r>
      <w:r>
        <w:rPr>
          <w:rFonts w:hint="eastAsia" w:ascii="宋体" w:eastAsia="宋体"/>
          <w:spacing w:val="1"/>
          <w:sz w:val="18"/>
        </w:rPr>
        <w:t xml:space="preserve"> </w:t>
      </w:r>
      <w:r>
        <w:rPr>
          <w:rFonts w:ascii="Times New Roman" w:eastAsia="Times New Roman"/>
          <w:spacing w:val="-2"/>
          <w:w w:val="101"/>
          <w:sz w:val="18"/>
        </w:rPr>
        <w:t>C</w:t>
      </w:r>
      <w:r>
        <w:rPr>
          <w:rFonts w:ascii="Times New Roman" w:eastAsia="Times New Roman"/>
          <w:spacing w:val="-3"/>
          <w:w w:val="101"/>
          <w:sz w:val="18"/>
        </w:rPr>
        <w:t>U</w:t>
      </w:r>
      <w:r>
        <w:rPr>
          <w:rFonts w:ascii="Times New Roman" w:eastAsia="Times New Roman"/>
          <w:w w:val="101"/>
          <w:sz w:val="18"/>
        </w:rPr>
        <w:t>I</w:t>
      </w:r>
    </w:p>
    <w:p>
      <w:pPr>
        <w:spacing w:before="111" w:line="357" w:lineRule="auto"/>
        <w:ind w:left="2627" w:right="1155" w:firstLine="0"/>
        <w:jc w:val="left"/>
        <w:rPr>
          <w:rFonts w:hint="eastAsia" w:ascii="宋体" w:eastAsia="宋体"/>
          <w:sz w:val="18"/>
        </w:rPr>
      </w:pPr>
      <w:r>
        <w:rPr>
          <w:rFonts w:hint="eastAsia" w:ascii="宋体" w:eastAsia="宋体"/>
          <w:sz w:val="18"/>
        </w:rPr>
        <w:t>（</w:t>
      </w:r>
      <w:r>
        <w:rPr>
          <w:rFonts w:ascii="Times New Roman" w:eastAsia="Times New Roman"/>
          <w:sz w:val="18"/>
        </w:rPr>
        <w:t>Console</w:t>
      </w:r>
      <w:r>
        <w:rPr>
          <w:rFonts w:ascii="Times New Roman" w:eastAsia="Times New Roman"/>
          <w:spacing w:val="16"/>
          <w:sz w:val="18"/>
        </w:rPr>
        <w:t xml:space="preserve"> </w:t>
      </w:r>
      <w:r>
        <w:rPr>
          <w:rFonts w:ascii="Times New Roman" w:eastAsia="Times New Roman"/>
          <w:sz w:val="18"/>
        </w:rPr>
        <w:t>User</w:t>
      </w:r>
      <w:r>
        <w:rPr>
          <w:rFonts w:ascii="Times New Roman" w:eastAsia="Times New Roman"/>
          <w:spacing w:val="18"/>
          <w:sz w:val="18"/>
        </w:rPr>
        <w:t xml:space="preserve"> </w:t>
      </w:r>
      <w:r>
        <w:rPr>
          <w:rFonts w:ascii="Times New Roman" w:eastAsia="Times New Roman"/>
          <w:sz w:val="18"/>
        </w:rPr>
        <w:t>Interface</w:t>
      </w:r>
      <w:r>
        <w:rPr>
          <w:rFonts w:hint="eastAsia" w:ascii="宋体" w:eastAsia="宋体"/>
          <w:sz w:val="18"/>
        </w:rPr>
        <w:t>）</w:t>
      </w:r>
      <w:r>
        <w:rPr>
          <w:rFonts w:hint="eastAsia" w:ascii="宋体" w:eastAsia="宋体"/>
          <w:spacing w:val="-9"/>
          <w:sz w:val="18"/>
        </w:rPr>
        <w:t xml:space="preserve">环境。图 </w:t>
      </w:r>
      <w:r>
        <w:rPr>
          <w:rFonts w:ascii="Arial Black" w:eastAsia="Arial Black"/>
          <w:sz w:val="18"/>
        </w:rPr>
        <w:t>1.3</w:t>
      </w:r>
      <w:r>
        <w:rPr>
          <w:rFonts w:ascii="Arial Black" w:eastAsia="Arial Black"/>
          <w:spacing w:val="34"/>
          <w:sz w:val="18"/>
        </w:rPr>
        <w:t xml:space="preserve"> </w:t>
      </w:r>
      <w:r>
        <w:rPr>
          <w:rFonts w:hint="eastAsia" w:ascii="宋体" w:eastAsia="宋体"/>
          <w:spacing w:val="2"/>
          <w:sz w:val="18"/>
        </w:rPr>
        <w:t xml:space="preserve">就是 </w:t>
      </w:r>
      <w:r>
        <w:rPr>
          <w:rFonts w:ascii="Times New Roman" w:eastAsia="Times New Roman"/>
          <w:sz w:val="18"/>
        </w:rPr>
        <w:t>MFC</w:t>
      </w:r>
      <w:r>
        <w:rPr>
          <w:rFonts w:ascii="Times New Roman" w:eastAsia="Times New Roman"/>
          <w:spacing w:val="19"/>
          <w:sz w:val="18"/>
        </w:rPr>
        <w:t xml:space="preserve"> </w:t>
      </w:r>
      <w:r>
        <w:rPr>
          <w:rFonts w:ascii="Times New Roman" w:eastAsia="Times New Roman"/>
          <w:sz w:val="18"/>
        </w:rPr>
        <w:t>collection</w:t>
      </w:r>
      <w:r>
        <w:rPr>
          <w:rFonts w:ascii="Times New Roman" w:eastAsia="Times New Roman"/>
          <w:spacing w:val="21"/>
          <w:sz w:val="18"/>
        </w:rPr>
        <w:t xml:space="preserve"> </w:t>
      </w:r>
      <w:r>
        <w:rPr>
          <w:rFonts w:ascii="Times New Roman" w:eastAsia="Times New Roman"/>
          <w:sz w:val="18"/>
        </w:rPr>
        <w:t>classes</w:t>
      </w:r>
      <w:r>
        <w:rPr>
          <w:rFonts w:ascii="Times New Roman" w:eastAsia="Times New Roman"/>
          <w:spacing w:val="9"/>
          <w:sz w:val="18"/>
        </w:rPr>
        <w:t xml:space="preserve"> </w:t>
      </w:r>
      <w:r>
        <w:rPr>
          <w:rFonts w:hint="eastAsia" w:ascii="宋体" w:eastAsia="宋体"/>
          <w:sz w:val="18"/>
        </w:rPr>
        <w:t>的架构体系图。</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8"/>
        <w:rPr>
          <w:rFonts w:ascii="宋体"/>
          <w:sz w:val="28"/>
        </w:rPr>
      </w:pPr>
    </w:p>
    <w:p>
      <w:pPr>
        <w:spacing w:before="95"/>
        <w:ind w:left="0" w:right="500" w:firstLine="0"/>
        <w:jc w:val="right"/>
        <w:rPr>
          <w:rFonts w:ascii="Arial"/>
          <w:b/>
          <w:sz w:val="20"/>
        </w:rPr>
      </w:pPr>
      <w:r>
        <w:rPr>
          <w:rFonts w:ascii="Arial"/>
          <w:b/>
          <w:sz w:val="20"/>
        </w:rPr>
        <w:t>81</w:t>
      </w:r>
    </w:p>
    <w:p>
      <w:pPr>
        <w:spacing w:after="0"/>
        <w:jc w:val="right"/>
        <w:rPr>
          <w:rFonts w:ascii="Arial"/>
          <w:sz w:val="20"/>
        </w:rPr>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646" o:spid="_x0000_s1646" o:spt="1" style="position:absolute;left:0pt;margin-left:131.9pt;margin-top:18.85pt;height:0.7pt;width:323pt;mso-position-horizontal-relative:page;mso-wrap-distance-bottom:0pt;mso-wrap-distance-top:0pt;z-index:-251320320;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10"/>
        <w:rPr>
          <w:rFonts w:ascii="宋体"/>
          <w:sz w:val="24"/>
        </w:rPr>
      </w:pPr>
    </w:p>
    <w:tbl>
      <w:tblPr>
        <w:tblStyle w:val="12"/>
        <w:tblW w:w="0" w:type="auto"/>
        <w:tblInd w:w="537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97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44" w:hRule="atLeast"/>
        </w:trPr>
        <w:tc>
          <w:tcPr>
            <w:tcW w:w="1970" w:type="dxa"/>
            <w:shd w:val="clear" w:color="auto" w:fill="FFFFFF"/>
          </w:tcPr>
          <w:p>
            <w:pPr>
              <w:pStyle w:val="16"/>
              <w:spacing w:before="13"/>
              <w:ind w:left="409"/>
              <w:rPr>
                <w:rFonts w:ascii="Arial MT"/>
                <w:sz w:val="16"/>
              </w:rPr>
            </w:pPr>
            <w:r>
              <w:rPr>
                <w:rFonts w:ascii="Arial MT"/>
                <w:sz w:val="16"/>
              </w:rPr>
              <w:t>CTypedPtrArray</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67" w:hRule="atLeast"/>
        </w:trPr>
        <w:tc>
          <w:tcPr>
            <w:tcW w:w="1970" w:type="dxa"/>
            <w:tcBorders>
              <w:left w:val="nil"/>
              <w:right w:val="nil"/>
            </w:tcBorders>
            <w:shd w:val="clear" w:color="auto" w:fill="DCDCDC"/>
          </w:tcPr>
          <w:p>
            <w:pPr>
              <w:pStyle w:val="16"/>
              <w:spacing w:before="0"/>
              <w:rPr>
                <w:rFonts w:ascii="Times New Roman"/>
                <w:sz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44" w:hRule="atLeast"/>
        </w:trPr>
        <w:tc>
          <w:tcPr>
            <w:tcW w:w="1970" w:type="dxa"/>
            <w:shd w:val="clear" w:color="auto" w:fill="DCDCDC"/>
          </w:tcPr>
          <w:p>
            <w:pPr>
              <w:pStyle w:val="16"/>
              <w:spacing w:before="13"/>
              <w:ind w:left="476"/>
              <w:rPr>
                <w:rFonts w:ascii="Arial MT"/>
                <w:sz w:val="16"/>
              </w:rPr>
            </w:pPr>
            <w:r>
              <w:rPr>
                <w:rFonts w:ascii="Arial MT"/>
                <w:sz w:val="16"/>
              </w:rPr>
              <w:t>CTypedPtrList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67" w:hRule="atLeast"/>
        </w:trPr>
        <w:tc>
          <w:tcPr>
            <w:tcW w:w="1970" w:type="dxa"/>
            <w:tcBorders>
              <w:left w:val="nil"/>
              <w:right w:val="nil"/>
            </w:tcBorders>
            <w:shd w:val="clear" w:color="auto" w:fill="DCDCDC"/>
          </w:tcPr>
          <w:p>
            <w:pPr>
              <w:pStyle w:val="16"/>
              <w:spacing w:before="0"/>
              <w:rPr>
                <w:rFonts w:ascii="Times New Roman"/>
                <w:sz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44" w:hRule="atLeast"/>
        </w:trPr>
        <w:tc>
          <w:tcPr>
            <w:tcW w:w="1970" w:type="dxa"/>
            <w:shd w:val="clear" w:color="auto" w:fill="FFFFFF"/>
          </w:tcPr>
          <w:p>
            <w:pPr>
              <w:pStyle w:val="16"/>
              <w:spacing w:before="11"/>
              <w:ind w:left="447"/>
              <w:rPr>
                <w:rFonts w:ascii="Arial MT"/>
                <w:sz w:val="16"/>
              </w:rPr>
            </w:pPr>
            <w:r>
              <w:rPr>
                <w:rFonts w:ascii="Arial MT"/>
                <w:sz w:val="16"/>
              </w:rPr>
              <w:t>CTypedPtrMap</w:t>
            </w:r>
          </w:p>
        </w:tc>
      </w:tr>
    </w:tbl>
    <w:p>
      <w:pPr>
        <w:pStyle w:val="11"/>
        <w:rPr>
          <w:rFonts w:ascii="宋体"/>
          <w:sz w:val="14"/>
        </w:rPr>
      </w:pPr>
    </w:p>
    <w:p>
      <w:pPr>
        <w:tabs>
          <w:tab w:val="left" w:pos="3476"/>
        </w:tabs>
        <w:spacing w:before="103"/>
        <w:ind w:left="2627" w:right="0" w:firstLine="0"/>
        <w:jc w:val="left"/>
        <w:rPr>
          <w:rFonts w:hint="eastAsia" w:ascii="宋体" w:eastAsia="宋体"/>
          <w:sz w:val="18"/>
        </w:rPr>
      </w:pPr>
      <w:r>
        <w:pict>
          <v:group id="_x0000_s1647" o:spid="_x0000_s1647" o:spt="203" style="position:absolute;left:0pt;margin-left:133.35pt;margin-top:-183.15pt;height:176.2pt;width:362.65pt;mso-position-horizontal-relative:page;z-index:-251482112;mso-width-relative:page;mso-height-relative:page;" coordorigin="2667,-3664" coordsize="7253,3524">
            <o:lock v:ext="edit"/>
            <v:shape id="_x0000_s1648" o:spid="_x0000_s1648" style="position:absolute;left:2739;top:-3592;height:269;width:7181;" fillcolor="#959595" filled="t" stroked="f" coordorigin="2739,-3592" coordsize="7181,269" path="m9920,-3592l2739,-3592,2739,-3399,2739,-3323,9920,-3323,9920,-3399,9920,-3592xe">
              <v:path arrowok="t"/>
              <v:fill on="t" focussize="0,0"/>
              <v:stroke on="f"/>
              <v:imagedata o:title=""/>
              <o:lock v:ext="edit"/>
            </v:shape>
            <v:rect id="_x0000_s1649" o:spid="_x0000_s1649" o:spt="1" style="position:absolute;left:2672;top:-3658;height:260;width:7169;" fillcolor="#FFFFFF" filled="t" stroked="f" coordsize="21600,21600">
              <v:path/>
              <v:fill on="t" focussize="0,0"/>
              <v:stroke on="f"/>
              <v:imagedata o:title=""/>
              <o:lock v:ext="edit"/>
            </v:rect>
            <v:rect id="_x0000_s1650" o:spid="_x0000_s1650" o:spt="1" style="position:absolute;left:2672;top:-3658;height:260;width:7169;" filled="f" stroked="t" coordsize="21600,21600">
              <v:path/>
              <v:fill on="f" focussize="0,0"/>
              <v:stroke weight="0.56992125984252pt" color="#000000"/>
              <v:imagedata o:title=""/>
              <o:lock v:ext="edit"/>
            </v:rect>
            <v:rect id="_x0000_s1651" o:spid="_x0000_s1651" o:spt="1" style="position:absolute;left:5441;top:-3151;height:231;width:1983;" fillcolor="#959595" filled="t" stroked="f" coordsize="21600,21600">
              <v:path/>
              <v:fill on="t" focussize="0,0"/>
              <v:stroke on="f"/>
              <v:imagedata o:title=""/>
              <o:lock v:ext="edit"/>
            </v:rect>
            <v:rect id="_x0000_s1652" o:spid="_x0000_s1652" o:spt="1" style="position:absolute;left:5409;top:-3180;height:260;width:1970;" fillcolor="#FFFFFF" filled="t" stroked="f" coordsize="21600,21600">
              <v:path/>
              <v:fill on="t" focussize="0,0"/>
              <v:stroke on="f"/>
              <v:imagedata o:title=""/>
              <o:lock v:ext="edit"/>
            </v:rect>
            <v:shape id="_x0000_s1653" o:spid="_x0000_s1653" style="position:absolute;left:5198;top:-3391;height:342;width:206;" filled="f" stroked="t" coordorigin="5198,-3390" coordsize="206,342" path="m5198,-3390l5198,-3048,5404,-3048e">
              <v:path arrowok="t"/>
              <v:fill on="f" focussize="0,0"/>
              <v:stroke weight="0.56992125984252pt" color="#000000"/>
              <v:imagedata o:title=""/>
              <o:lock v:ext="edit"/>
            </v:shape>
            <v:rect id="_x0000_s1654" o:spid="_x0000_s1654" o:spt="1" style="position:absolute;left:5441;top:-2805;height:227;width:1983;" fillcolor="#959595" filled="t" stroked="f" coordsize="21600,21600">
              <v:path/>
              <v:fill on="t" focussize="0,0"/>
              <v:stroke on="f"/>
              <v:imagedata o:title=""/>
              <o:lock v:ext="edit"/>
            </v:rect>
            <v:rect id="_x0000_s1655" o:spid="_x0000_s1655" o:spt="1" style="position:absolute;left:5409;top:-2838;height:260;width:1970;" fillcolor="#FFFFFF" filled="t" stroked="f" coordsize="21600,21600">
              <v:path/>
              <v:fill on="t" focussize="0,0"/>
              <v:stroke on="f"/>
              <v:imagedata o:title=""/>
              <o:lock v:ext="edit"/>
            </v:rect>
            <v:shape id="_x0000_s1656" o:spid="_x0000_s1656" style="position:absolute;left:5198;top:-3049;height:684;width:206;" filled="f" stroked="t" coordorigin="5198,-3048" coordsize="206,684" path="m5198,-3048l5198,-2706,5404,-2706m5198,-2706l5198,-2364,5404,-2364e">
              <v:path arrowok="t"/>
              <v:fill on="f" focussize="0,0"/>
              <v:stroke weight="0.56992125984252pt" color="#000000"/>
              <v:imagedata o:title=""/>
              <o:lock v:ext="edit"/>
            </v:shape>
            <v:shape id="_x0000_s1657" o:spid="_x0000_s1657" style="position:absolute;left:5441;top:-2123;height:274;width:1983;" fillcolor="#959595" filled="t" stroked="f" coordorigin="5442,-2123" coordsize="1983,274" path="m7424,-2123l5442,-2123,5442,-1894,5442,-1849,7424,-1849,7424,-1894,7424,-2123xe">
              <v:path arrowok="t"/>
              <v:fill on="t" focussize="0,0"/>
              <v:stroke on="f"/>
              <v:imagedata o:title=""/>
              <o:lock v:ext="edit"/>
            </v:shape>
            <v:rect id="_x0000_s1658" o:spid="_x0000_s1658" o:spt="1" style="position:absolute;left:5409;top:-2154;height:260;width:1970;" fillcolor="#FFFFFF" filled="t" stroked="f" coordsize="21600,21600">
              <v:path/>
              <v:fill on="t" focussize="0,0"/>
              <v:stroke on="f"/>
              <v:imagedata o:title=""/>
              <o:lock v:ext="edit"/>
            </v:rect>
            <v:shape id="_x0000_s1659" o:spid="_x0000_s1659" style="position:absolute;left:5198;top:-2365;height:342;width:206;" filled="f" stroked="t" coordorigin="5198,-2364" coordsize="206,342" path="m5198,-2364l5198,-2023,5404,-2023e">
              <v:path arrowok="t"/>
              <v:fill on="f" focussize="0,0"/>
              <v:stroke weight="0.56992125984252pt" color="#000000"/>
              <v:imagedata o:title=""/>
              <o:lock v:ext="edit"/>
            </v:shape>
            <v:shape id="_x0000_s1660" o:spid="_x0000_s1660" style="position:absolute;left:5441;top:-1783;height:274;width:1983;" fillcolor="#959595" filled="t" stroked="f" coordorigin="5442,-1782" coordsize="1983,274" path="m7424,-1782l5442,-1782,5442,-1542,5442,-1508,7424,-1508,7424,-1542,7424,-1782xe">
              <v:path arrowok="t"/>
              <v:fill on="t" focussize="0,0"/>
              <v:stroke on="f"/>
              <v:imagedata o:title=""/>
              <o:lock v:ext="edit"/>
            </v:shape>
            <v:rect id="_x0000_s1661" o:spid="_x0000_s1661" o:spt="1" style="position:absolute;left:5407;top:-1816;height:274;width:1983;" fillcolor="#FFFFFF" filled="t" stroked="f" coordsize="21600,21600">
              <v:path/>
              <v:fill on="t" focussize="0,0"/>
              <v:stroke on="f"/>
              <v:imagedata o:title=""/>
              <o:lock v:ext="edit"/>
            </v:rect>
            <v:shape id="_x0000_s1662" o:spid="_x0000_s1662" style="position:absolute;left:5403;top:-1818;height:276;width:1986;" fillcolor="#000000" filled="t" stroked="f" coordorigin="5404,-1817" coordsize="1986,276" path="m5415,-1578l5404,-1578,5404,-1567,5415,-1567,5415,-1578xm5415,-1624l5404,-1624,5404,-1612,5415,-1612,5415,-1624xm5415,-1669l5404,-1669,5404,-1658,5415,-1658,5415,-1669xm5415,-1715l5404,-1715,5404,-1703,5415,-1703,5415,-1715xm5415,-1760l5404,-1760,5404,-1749,5415,-1749,5415,-1760xm5415,-1806l5404,-1806,5404,-1795,5415,-1795,5415,-1806xm5448,-1554l5436,-1554,5436,-1542,5448,-1542,5448,-1554xm5493,-1554l5482,-1554,5482,-1542,5493,-1542,5493,-1554xm5539,-1554l5528,-1554,5528,-1542,5539,-1542,5539,-1554xm5585,-1554l5573,-1554,5573,-1542,5585,-1542,5585,-1554xm5630,-1554l5619,-1554,5619,-1542,5630,-1542,5630,-1554xm5676,-1554l5664,-1554,5664,-1542,5676,-1542,5676,-1554xm5721,-1554l5710,-1554,5710,-1542,5721,-1542,5721,-1554xm5767,-1554l5756,-1554,5756,-1542,5767,-1542,5767,-1554xm5813,-1554l5801,-1554,5801,-1542,5813,-1542,5813,-1554xm5858,-1554l5847,-1554,5847,-1542,5858,-1542,5858,-1554xm5904,-1554l5892,-1554,5892,-1542,5904,-1542,5904,-1554xm5949,-1554l5938,-1554,5938,-1542,5949,-1542,5949,-1554xm5995,-1554l5984,-1554,5984,-1542,5995,-1542,5995,-1554xm6041,-1554l6029,-1554,6029,-1542,6041,-1542,6041,-1554xm6086,-1554l6075,-1554,6075,-1542,6086,-1542,6086,-1554xm6132,-1554l6120,-1554,6120,-1542,6132,-1542,6132,-1554xm6177,-1554l6166,-1554,6166,-1542,6177,-1542,6177,-1554xm6223,-1554l6212,-1554,6212,-1542,6223,-1542,6223,-1554xm6269,-1554l6257,-1554,6257,-1542,6269,-1542,6269,-1554xm6314,-1554l6303,-1554,6303,-1542,6314,-1542,6314,-1554xm6360,-1554l6348,-1554,6348,-1542,6360,-1542,6360,-1554xm6405,-1554l6394,-1554,6394,-1542,6405,-1542,6405,-1554xm6451,-1554l6440,-1554,6440,-1542,6451,-1542,6451,-1554xm6497,-1554l6485,-1554,6485,-1542,6497,-1542,6497,-1554xm6542,-1554l6531,-1554,6531,-1542,6542,-1542,6542,-1554xm6588,-1554l6576,-1554,6576,-1542,6588,-1542,6588,-1554xm6634,-1554l6622,-1554,6622,-1542,6634,-1542,6634,-1554xm6679,-1554l6668,-1554,6668,-1542,6679,-1542,6679,-1554xm6698,-1817l6686,-1817,6686,-1806,6698,-1806,6698,-1817xm6725,-1554l6714,-1554,6714,-1542,6725,-1542,6725,-1554xm6743,-1817l6732,-1817,6732,-1806,6743,-1806,6743,-1817xm6770,-1554l6759,-1554,6759,-1542,6770,-1542,6770,-1554xm6789,-1817l6777,-1817,6777,-1806,6789,-1806,6789,-1817xm6816,-1554l6805,-1554,6805,-1542,6816,-1542,6816,-1554xm6834,-1817l6823,-1817,6823,-1806,6834,-1806,6834,-1817xm6862,-1554l6850,-1554,6850,-1542,6862,-1542,6862,-1554xm6880,-1817l6869,-1817,6869,-1806,6880,-1806,6880,-1817xm6907,-1554l6896,-1554,6896,-1542,6907,-1542,6907,-1554xm6926,-1817l6914,-1817,6914,-1806,6926,-1806,6926,-1817xm6953,-1554l6942,-1554,6942,-1542,6953,-1542,6953,-1554xm6971,-1817l6960,-1817,6960,-1806,6971,-1806,6971,-1817xm6998,-1554l6987,-1554,6987,-1542,6998,-1542,6998,-1554xm7017,-1817l7005,-1817,7005,-1806,7017,-1806,7017,-1817xm7044,-1554l7033,-1554,7033,-1542,7044,-1542,7044,-1554xm7062,-1817l7051,-1817,7051,-1806,7062,-1806,7062,-1817xm7090,-1554l7078,-1554,7078,-1542,7090,-1542,7090,-1554xm7108,-1817l7097,-1817,7097,-1806,7108,-1806,7108,-1817xm7135,-1554l7124,-1554,7124,-1542,7135,-1542,7135,-1554xm7154,-1817l7142,-1817,7142,-1806,7154,-1806,7154,-1817xm7181,-1554l7170,-1554,7170,-1542,7181,-1542,7181,-1554xm7200,-1817l7188,-1817,7188,-1806,7200,-1806,7200,-1817xm7227,-1554l7215,-1554,7215,-1542,7227,-1542,7227,-1554xm7245,-1817l7234,-1817,7234,-1806,7245,-1806,7245,-1817xm7272,-1554l7261,-1554,7261,-1542,7272,-1542,7272,-1554xm7291,-1817l7279,-1817,7279,-1806,7291,-1806,7291,-1817xm7318,-1554l7306,-1554,7306,-1542,7318,-1542,7318,-1554xm7336,-1817l7325,-1817,7325,-1806,7336,-1806,7336,-1817xm7363,-1554l7352,-1554,7352,-1542,7363,-1542,7363,-1554xm7377,-1817l7370,-1817,7370,-1806,7377,-1806,7377,-1817xm7389,-1585l7377,-1585,7377,-1574,7389,-1574,7389,-1585xm7389,-1631l7377,-1631,7377,-1619,7389,-1619,7389,-1631xm7389,-1676l7377,-1676,7377,-1665,7389,-1665,7389,-1676xm7389,-1722l7377,-1722,7377,-1711,7389,-1711,7389,-1722xm7389,-1768l7377,-1768,7377,-1756,7389,-1756,7389,-1768xm7389,-1806l7377,-1806,7377,-1802,7389,-1802,7389,-1806xe">
              <v:path arrowok="t"/>
              <v:fill on="t" focussize="0,0"/>
              <v:stroke on="f"/>
              <v:imagedata o:title=""/>
              <o:lock v:ext="edit"/>
            </v:shape>
            <v:shape id="_x0000_s1663" o:spid="_x0000_s1663" style="position:absolute;left:5415;top:-1818;height:12;width:1283;" fillcolor="#000000" filled="t" stroked="f" coordorigin="5415,-1817" coordsize="1283,12" path="m5421,-1817l5415,-1817,5415,-1806,5421,-1806,5421,-1817xm5466,-1817l5455,-1817,5455,-1806,5466,-1806,5466,-1817xm5512,-1817l5501,-1817,5501,-1806,5512,-1806,5512,-1817xm5558,-1817l5546,-1817,5546,-1806,5558,-1806,5558,-1817xm5603,-1817l5592,-1817,5592,-1806,5603,-1806,5603,-1817xm5649,-1817l5637,-1817,5637,-1806,5649,-1806,5649,-1817xm5694,-1817l5683,-1817,5683,-1806,5694,-1806,5694,-1817xm5740,-1817l5729,-1817,5729,-1806,5740,-1806,5740,-1817xm5786,-1817l5774,-1817,5774,-1806,5786,-1806,5786,-1817xm5831,-1817l5820,-1817,5820,-1806,5831,-1806,5831,-1817xm5877,-1817l5865,-1817,5865,-1806,5877,-1806,5877,-1817xm5922,-1817l5911,-1817,5911,-1806,5922,-1806,5922,-1817xm5968,-1817l5957,-1817,5957,-1806,5968,-1806,5968,-1817xm6014,-1817l6002,-1817,6002,-1806,6014,-1806,6014,-1817xm6059,-1817l6048,-1817,6048,-1806,6059,-1806,6059,-1817xm6105,-1817l6093,-1817,6093,-1806,6105,-1806,6105,-1817xm6150,-1817l6139,-1817,6139,-1806,6150,-1806,6150,-1817xm6196,-1817l6185,-1817,6185,-1806,6196,-1806,6196,-1817xm6242,-1817l6230,-1817,6230,-1806,6242,-1806,6242,-1817xm6287,-1817l6276,-1817,6276,-1806,6287,-1806,6287,-1817xm6333,-1817l6321,-1817,6321,-1806,6333,-1806,6333,-1817xm6378,-1817l6367,-1817,6367,-1806,6378,-1806,6378,-1817xm6424,-1817l6413,-1817,6413,-1806,6424,-1806,6424,-1817xm6470,-1817l6458,-1817,6458,-1806,6470,-1806,6470,-1817xm6515,-1817l6504,-1817,6504,-1806,6515,-1806,6515,-1817xm6561,-1817l6549,-1817,6549,-1806,6561,-1806,6561,-1817xm6606,-1817l6595,-1817,6595,-1806,6606,-1806,6606,-1817xm6652,-1817l6641,-1817,6641,-1806,6652,-1806,6652,-1817xm6698,-1817l6686,-1817,6686,-1806,6698,-1806,6698,-1817xe">
              <v:path arrowok="t"/>
              <v:fill on="t" focussize="0,0"/>
              <v:stroke on="f"/>
              <v:imagedata o:title=""/>
              <o:lock v:ext="edit"/>
            </v:shape>
            <v:shape id="_x0000_s1664" o:spid="_x0000_s1664" style="position:absolute;left:5198;top:-2023;height:342;width:206;" filled="f" stroked="t" coordorigin="5198,-2023" coordsize="206,342" path="m5198,-2023l5198,-1681,5404,-1681e">
              <v:path arrowok="t"/>
              <v:fill on="f" focussize="0,0"/>
              <v:stroke weight="0.56992125984252pt" color="#000000"/>
              <v:imagedata o:title=""/>
              <o:lock v:ext="edit"/>
            </v:shape>
            <v:rect id="_x0000_s1665" o:spid="_x0000_s1665" o:spt="1" style="position:absolute;left:3046;top:-3151;height:231;width:1983;" fillcolor="#959595" filled="t" stroked="f" coordsize="21600,21600">
              <v:path/>
              <v:fill on="t" focussize="0,0"/>
              <v:stroke on="f"/>
              <v:imagedata o:title=""/>
              <o:lock v:ext="edit"/>
            </v:rect>
            <v:rect id="_x0000_s1666" o:spid="_x0000_s1666" o:spt="1" style="position:absolute;left:3015;top:-3180;height:260;width:1970;" fillcolor="#FFFFFF" filled="t" stroked="f" coordsize="21600,21600">
              <v:path/>
              <v:fill on="t" focussize="0,0"/>
              <v:stroke on="f"/>
              <v:imagedata o:title=""/>
              <o:lock v:ext="edit"/>
            </v:rect>
            <v:shape id="_x0000_s1667" o:spid="_x0000_s1667" style="position:absolute;left:2804;top:-3391;height:342;width:206;" filled="f" stroked="t" coordorigin="2804,-3390" coordsize="206,342" path="m2804,-3390l2804,-3048,3009,-3048e">
              <v:path arrowok="t"/>
              <v:fill on="f" focussize="0,0"/>
              <v:stroke weight="0.56992125984252pt" color="#000000"/>
              <v:imagedata o:title=""/>
              <o:lock v:ext="edit"/>
            </v:shape>
            <v:rect id="_x0000_s1668" o:spid="_x0000_s1668" o:spt="1" style="position:absolute;left:3046;top:-2805;height:227;width:1983;" fillcolor="#959595" filled="t" stroked="f" coordsize="21600,21600">
              <v:path/>
              <v:fill on="t" focussize="0,0"/>
              <v:stroke on="f"/>
              <v:imagedata o:title=""/>
              <o:lock v:ext="edit"/>
            </v:rect>
            <v:rect id="_x0000_s1669" o:spid="_x0000_s1669" o:spt="1" style="position:absolute;left:3015;top:-2838;height:260;width:1970;" fillcolor="#FFFFFF" filled="t" stroked="f" coordsize="21600,21600">
              <v:path/>
              <v:fill on="t" focussize="0,0"/>
              <v:stroke on="f"/>
              <v:imagedata o:title=""/>
              <o:lock v:ext="edit"/>
            </v:rect>
            <v:shape id="_x0000_s1670" o:spid="_x0000_s1670" style="position:absolute;left:2804;top:-3049;height:342;width:206;" filled="f" stroked="t" coordorigin="2804,-3048" coordsize="206,342" path="m2804,-3048l2804,-2706,3009,-2706e">
              <v:path arrowok="t"/>
              <v:fill on="f" focussize="0,0"/>
              <v:stroke weight="0.56992125984252pt" color="#000000"/>
              <v:imagedata o:title=""/>
              <o:lock v:ext="edit"/>
            </v:shape>
            <v:rect id="_x0000_s1671" o:spid="_x0000_s1671" o:spt="1" style="position:absolute;left:3046;top:-2464;height:228;width:1983;" fillcolor="#959595" filled="t" stroked="f" coordsize="21600,21600">
              <v:path/>
              <v:fill on="t" focussize="0,0"/>
              <v:stroke on="f"/>
              <v:imagedata o:title=""/>
              <o:lock v:ext="edit"/>
            </v:rect>
            <v:rect id="_x0000_s1672" o:spid="_x0000_s1672" o:spt="1" style="position:absolute;left:3015;top:-2496;height:260;width:1970;" fillcolor="#FFFFFF" filled="t" stroked="f" coordsize="21600,21600">
              <v:path/>
              <v:fill on="t" focussize="0,0"/>
              <v:stroke on="f"/>
              <v:imagedata o:title=""/>
              <o:lock v:ext="edit"/>
            </v:rect>
            <v:shape id="_x0000_s1673" o:spid="_x0000_s1673" style="position:absolute;left:2804;top:-2707;height:342;width:206;" filled="f" stroked="t" coordorigin="2804,-2706" coordsize="206,342" path="m2804,-2706l2804,-2364,3009,-2364e">
              <v:path arrowok="t"/>
              <v:fill on="f" focussize="0,0"/>
              <v:stroke weight="0.56992125984252pt" color="#000000"/>
              <v:imagedata o:title=""/>
              <o:lock v:ext="edit"/>
            </v:shape>
            <v:rect id="_x0000_s1674" o:spid="_x0000_s1674" o:spt="1" style="position:absolute;left:3046;top:-2123;height:229;width:1983;" fillcolor="#959595" filled="t" stroked="f" coordsize="21600,21600">
              <v:path/>
              <v:fill on="t" focussize="0,0"/>
              <v:stroke on="f"/>
              <v:imagedata o:title=""/>
              <o:lock v:ext="edit"/>
            </v:rect>
            <v:rect id="_x0000_s1675" o:spid="_x0000_s1675" o:spt="1" style="position:absolute;left:3015;top:-2154;height:260;width:1970;" fillcolor="#FFFFFF" filled="t" stroked="f" coordsize="21600,21600">
              <v:path/>
              <v:fill on="t" focussize="0,0"/>
              <v:stroke on="f"/>
              <v:imagedata o:title=""/>
              <o:lock v:ext="edit"/>
            </v:rect>
            <v:shape id="_x0000_s1676" o:spid="_x0000_s1676" style="position:absolute;left:2804;top:-2365;height:342;width:206;" filled="f" stroked="t" coordorigin="2804,-2364" coordsize="206,342" path="m2804,-2364l2804,-2023,3009,-2023e">
              <v:path arrowok="t"/>
              <v:fill on="f" focussize="0,0"/>
              <v:stroke weight="0.56992125984252pt" color="#000000"/>
              <v:imagedata o:title=""/>
              <o:lock v:ext="edit"/>
            </v:shape>
            <v:rect id="_x0000_s1677" o:spid="_x0000_s1677" o:spt="1" style="position:absolute;left:3046;top:-1783;height:230;width:1983;" fillcolor="#959595" filled="t" stroked="f" coordsize="21600,21600">
              <v:path/>
              <v:fill on="t" focussize="0,0"/>
              <v:stroke on="f"/>
              <v:imagedata o:title=""/>
              <o:lock v:ext="edit"/>
            </v:rect>
            <v:rect id="_x0000_s1678" o:spid="_x0000_s1678" o:spt="1" style="position:absolute;left:3015;top:-1812;height:260;width:1970;" fillcolor="#FFFFFF" filled="t" stroked="f" coordsize="21600,21600">
              <v:path/>
              <v:fill on="t" focussize="0,0"/>
              <v:stroke on="f"/>
              <v:imagedata o:title=""/>
              <o:lock v:ext="edit"/>
            </v:rect>
            <v:shape id="_x0000_s1679" o:spid="_x0000_s1679" style="position:absolute;left:2804;top:-2023;height:342;width:206;" filled="f" stroked="t" coordorigin="2804,-2023" coordsize="206,342" path="m2804,-2023l2804,-1681,3009,-1681e">
              <v:path arrowok="t"/>
              <v:fill on="f" focussize="0,0"/>
              <v:stroke weight="0.56992125984252pt" color="#000000"/>
              <v:imagedata o:title=""/>
              <o:lock v:ext="edit"/>
            </v:shape>
            <v:rect id="_x0000_s1680" o:spid="_x0000_s1680" o:spt="1" style="position:absolute;left:3046;top:-1442;height:231;width:1983;" fillcolor="#959595" filled="t" stroked="f" coordsize="21600,21600">
              <v:path/>
              <v:fill on="t" focussize="0,0"/>
              <v:stroke on="f"/>
              <v:imagedata o:title=""/>
              <o:lock v:ext="edit"/>
            </v:rect>
            <v:rect id="_x0000_s1681" o:spid="_x0000_s1681" o:spt="1" style="position:absolute;left:3015;top:-1470;height:260;width:1970;" fillcolor="#FFFFFF" filled="t" stroked="f" coordsize="21600,21600">
              <v:path/>
              <v:fill on="t" focussize="0,0"/>
              <v:stroke on="f"/>
              <v:imagedata o:title=""/>
              <o:lock v:ext="edit"/>
            </v:rect>
            <v:shape id="_x0000_s1682" o:spid="_x0000_s1682" style="position:absolute;left:2804;top:-1681;height:342;width:206;" filled="f" stroked="t" coordorigin="2804,-1681" coordsize="206,342" path="m2804,-1681l2804,-1339,3009,-1339e">
              <v:path arrowok="t"/>
              <v:fill on="f" focussize="0,0"/>
              <v:stroke weight="0.56992125984252pt" color="#000000"/>
              <v:imagedata o:title=""/>
              <o:lock v:ext="edit"/>
            </v:shape>
            <v:rect id="_x0000_s1683" o:spid="_x0000_s1683" o:spt="1" style="position:absolute;left:3046;top:-1096;height:228;width:1983;" fillcolor="#959595" filled="t" stroked="f" coordsize="21600,21600">
              <v:path/>
              <v:fill on="t" focussize="0,0"/>
              <v:stroke on="f"/>
              <v:imagedata o:title=""/>
              <o:lock v:ext="edit"/>
            </v:rect>
            <v:rect id="_x0000_s1684" o:spid="_x0000_s1684" o:spt="1" style="position:absolute;left:3015;top:-1128;height:260;width:1970;" fillcolor="#FFFFFF" filled="t" stroked="f" coordsize="21600,21600">
              <v:path/>
              <v:fill on="t" focussize="0,0"/>
              <v:stroke on="f"/>
              <v:imagedata o:title=""/>
              <o:lock v:ext="edit"/>
            </v:rect>
            <v:shape id="_x0000_s1685" o:spid="_x0000_s1685" style="position:absolute;left:2804;top:-1339;height:342;width:206;" filled="f" stroked="t" coordorigin="2804,-1339" coordsize="206,342" path="m2804,-1339l2804,-997,3009,-997e">
              <v:path arrowok="t"/>
              <v:fill on="f" focussize="0,0"/>
              <v:stroke weight="0.56992125984252pt" color="#000000"/>
              <v:imagedata o:title=""/>
              <o:lock v:ext="edit"/>
            </v:shape>
            <v:shape id="_x0000_s1686" o:spid="_x0000_s1686" style="position:absolute;left:3046;top:-755;height:274;width:1983;" fillcolor="#959595" filled="t" stroked="f" coordorigin="3046,-755" coordsize="1983,274" path="m5029,-755l3046,-755,3046,-527,3046,-481,5029,-481,5029,-527,5029,-755xe">
              <v:path arrowok="t"/>
              <v:fill on="t" focussize="0,0"/>
              <v:stroke on="f"/>
              <v:imagedata o:title=""/>
              <o:lock v:ext="edit"/>
            </v:shape>
            <v:rect id="_x0000_s1687" o:spid="_x0000_s1687" o:spt="1" style="position:absolute;left:3015;top:-787;height:260;width:1970;" fillcolor="#FFFFFF" filled="t" stroked="f" coordsize="21600,21600">
              <v:path/>
              <v:fill on="t" focussize="0,0"/>
              <v:stroke on="f"/>
              <v:imagedata o:title=""/>
              <o:lock v:ext="edit"/>
            </v:rect>
            <v:shape id="_x0000_s1688" o:spid="_x0000_s1688" style="position:absolute;left:2804;top:-997;height:342;width:206;" filled="f" stroked="t" coordorigin="2804,-997" coordsize="206,342" path="m2804,-997l2804,-655,3009,-655e">
              <v:path arrowok="t"/>
              <v:fill on="f" focussize="0,0"/>
              <v:stroke weight="0.56992125984252pt" color="#000000"/>
              <v:imagedata o:title=""/>
              <o:lock v:ext="edit"/>
            </v:shape>
            <v:shape id="_x0000_s1689" o:spid="_x0000_s1689" style="position:absolute;left:3046;top:-415;height:274;width:1983;" fillcolor="#959595" filled="t" stroked="f" coordorigin="3046,-414" coordsize="1983,274" path="m5029,-414l3046,-414,3046,-174,3046,-140,5029,-140,5029,-174,5029,-414xe">
              <v:path arrowok="t"/>
              <v:fill on="t" focussize="0,0"/>
              <v:stroke on="f"/>
              <v:imagedata o:title=""/>
              <o:lock v:ext="edit"/>
            </v:shape>
            <v:rect id="_x0000_s1690" o:spid="_x0000_s1690" o:spt="1" style="position:absolute;left:3012;top:-448;height:274;width:1983;" fillcolor="#FFFFFF" filled="t" stroked="f" coordsize="21600,21600">
              <v:path/>
              <v:fill on="t" focussize="0,0"/>
              <v:stroke on="f"/>
              <v:imagedata o:title=""/>
              <o:lock v:ext="edit"/>
            </v:rect>
            <v:shape id="_x0000_s1691" o:spid="_x0000_s1691" style="position:absolute;left:3009;top:-450;height:276;width:1986;" fillcolor="#000000" filled="t" stroked="f" coordorigin="3009,-450" coordsize="1986,276" path="m3021,-210l3009,-210,3009,-199,3021,-199,3021,-210xm3021,-256l3009,-256,3009,-245,3021,-245,3021,-256xm3021,-302l3009,-302,3009,-290,3021,-290,3021,-302xm3021,-347l3009,-347,3009,-336,3021,-336,3021,-347xm3021,-393l3009,-393,3009,-381,3021,-381,3021,-393xm3021,-438l3009,-438,3009,-427,3021,-427,3021,-438xm3053,-186l3042,-186,3042,-175,3053,-175,3053,-186xm3099,-186l3088,-186,3088,-175,3099,-175,3099,-186xm3145,-186l3133,-186,3133,-175,3145,-175,3145,-186xm3190,-186l3179,-186,3179,-175,3190,-175,3190,-186xm3236,-186l3225,-186,3225,-175,3236,-175,3236,-186xm3281,-186l3270,-186,3270,-175,3281,-175,3281,-186xm3327,-186l3316,-186,3316,-175,3327,-175,3327,-186xm3373,-186l3361,-186,3361,-175,3373,-175,3373,-186xm3418,-186l3407,-186,3407,-175,3418,-175,3418,-186xm3464,-186l3453,-186,3453,-175,3464,-175,3464,-186xm3510,-186l3498,-186,3498,-175,3510,-175,3510,-186xm3555,-186l3544,-186,3544,-175,3555,-175,3555,-186xm3601,-186l3589,-186,3589,-175,3601,-175,3601,-186xm3646,-186l3635,-186,3635,-175,3646,-175,3646,-186xm3692,-186l3681,-186,3681,-175,3692,-175,3692,-186xm3737,-186l3726,-186,3726,-175,3737,-175,3737,-186xm3783,-186l3772,-186,3772,-175,3783,-175,3783,-186xm3829,-186l3817,-186,3817,-175,3829,-175,3829,-186xm3874,-186l3863,-186,3863,-175,3874,-175,3874,-186xm3920,-186l3909,-186,3909,-175,3920,-175,3920,-186xm3966,-186l3954,-186,3954,-175,3966,-175,3966,-186xm4011,-186l4000,-186,4000,-175,4011,-175,4011,-186xm4057,-186l4045,-186,4045,-175,4057,-175,4057,-186xm4102,-186l4091,-186,4091,-175,4102,-175,4102,-186xm4148,-186l4137,-186,4137,-175,4148,-175,4148,-186xm4194,-186l4182,-186,4182,-175,4194,-175,4194,-186xm4239,-186l4228,-186,4228,-175,4239,-175,4239,-186xm4285,-186l4273,-186,4273,-175,4285,-175,4285,-186xm4303,-450l4292,-450,4292,-438,4303,-438,4303,-450xm4330,-186l4319,-186,4319,-175,4330,-175,4330,-186xm4349,-450l4337,-450,4337,-438,4349,-438,4349,-450xm4376,-186l4365,-186,4365,-175,4376,-175,4376,-186xm4395,-450l4383,-450,4383,-438,4395,-438,4395,-450xm4422,-186l4410,-186,4410,-175,4422,-175,4422,-186xm4440,-450l4429,-450,4429,-438,4440,-438,4440,-450xm4467,-186l4456,-186,4456,-175,4467,-175,4467,-186xm4486,-450l4474,-450,4474,-438,4486,-438,4486,-450xm4513,-186l4502,-186,4502,-175,4513,-175,4513,-186xm4531,-450l4520,-450,4520,-438,4531,-438,4531,-450xm4559,-186l4547,-186,4547,-175,4559,-175,4559,-186xm4577,-450l4565,-450,4565,-438,4577,-438,4577,-450xm4604,-186l4593,-186,4593,-175,4604,-175,4604,-186xm4623,-450l4611,-450,4611,-438,4623,-438,4623,-450xm4650,-186l4638,-186,4638,-175,4650,-175,4650,-186xm4668,-450l4657,-450,4657,-438,4668,-438,4668,-450xm4695,-186l4684,-186,4684,-175,4695,-175,4695,-186xm4714,-450l4702,-450,4702,-438,4714,-438,4714,-450xm4741,-186l4730,-186,4730,-175,4741,-175,4741,-186xm4759,-450l4748,-450,4748,-438,4759,-438,4759,-450xm4787,-186l4775,-186,4775,-175,4787,-175,4787,-186xm4805,-450l4793,-450,4793,-438,4805,-438,4805,-450xm4832,-186l4821,-186,4821,-175,4832,-175,4832,-186xm4851,-450l4839,-450,4839,-438,4851,-438,4851,-450xm4878,-186l4866,-186,4866,-175,4878,-175,4878,-186xm4896,-450l4885,-450,4885,-438,4896,-438,4896,-450xm4923,-186l4912,-186,4912,-175,4923,-175,4923,-186xm4942,-450l4931,-450,4931,-438,4942,-438,4942,-450xm4969,-186l4958,-186,4958,-175,4969,-175,4969,-186xm4983,-450l4976,-450,4976,-438,4983,-438,4983,-450xm4995,-218l4983,-218,4983,-206,4995,-206,4995,-218xm4995,-263l4983,-263,4983,-252,4995,-252,4995,-263xm4995,-309l4983,-309,4983,-297,4995,-297,4995,-309xm4995,-354l4983,-354,4983,-343,4995,-343,4995,-354xm4995,-400l4983,-400,4983,-389,4995,-389,4995,-400xm4995,-438l4983,-438,4983,-434,4995,-434,4995,-438xe">
              <v:path arrowok="t"/>
              <v:fill on="t" focussize="0,0"/>
              <v:stroke on="f"/>
              <v:imagedata o:title=""/>
              <o:lock v:ext="edit"/>
            </v:shape>
            <v:shape id="_x0000_s1692" o:spid="_x0000_s1692" style="position:absolute;left:3020;top:-450;height:12;width:1283;" fillcolor="#000000" filled="t" stroked="f" coordorigin="3021,-450" coordsize="1283,12" path="m3027,-450l3021,-450,3021,-438,3027,-438,3027,-450xm3072,-450l3061,-450,3061,-438,3072,-438,3072,-450xm3118,-450l3106,-450,3106,-438,3118,-438,3118,-450xm3163,-450l3152,-450,3152,-438,3163,-438,3163,-450xm3209,-450l3197,-450,3197,-438,3209,-438,3209,-450xm3255,-450l3243,-450,3243,-438,3255,-438,3255,-450xm3300,-450l3289,-450,3289,-438,3300,-438,3300,-450xm3346,-450l3334,-450,3334,-438,3346,-438,3346,-450xm3391,-450l3380,-450,3380,-438,3391,-438,3391,-450xm3437,-450l3426,-450,3426,-438,3437,-438,3437,-450xm3483,-450l3471,-450,3471,-438,3483,-438,3483,-450xm3528,-450l3517,-450,3517,-438,3528,-438,3528,-450xm3574,-450l3562,-450,3562,-438,3574,-438,3574,-450xm3619,-450l3608,-450,3608,-438,3619,-438,3619,-450xm3665,-450l3654,-450,3654,-438,3665,-438,3665,-450xm3711,-450l3699,-450,3699,-438,3711,-438,3711,-450xm3756,-450l3745,-450,3745,-438,3756,-438,3756,-450xm3802,-450l3790,-450,3790,-438,3802,-438,3802,-450xm3847,-450l3836,-450,3836,-438,3847,-438,3847,-450xm3893,-450l3881,-450,3881,-438,3893,-438,3893,-450xm3939,-450l3927,-450,3927,-438,3939,-438,3939,-450xm3984,-450l3973,-450,3973,-438,3984,-438,3984,-450xm4030,-450l4018,-450,4018,-438,4030,-438,4030,-450xm4075,-450l4064,-450,4064,-438,4075,-438,4075,-450xm4121,-450l4110,-450,4110,-438,4121,-438,4121,-450xm4167,-450l4155,-450,4155,-438,4167,-438,4167,-450xm4212,-450l4201,-450,4201,-438,4212,-438,4212,-450xm4258,-450l4246,-450,4246,-438,4258,-438,4258,-450xm4303,-450l4292,-450,4292,-438,4303,-438,4303,-450xe">
              <v:path arrowok="t"/>
              <v:fill on="t" focussize="0,0"/>
              <v:stroke on="f"/>
              <v:imagedata o:title=""/>
              <o:lock v:ext="edit"/>
            </v:shape>
            <v:shape id="_x0000_s1693" o:spid="_x0000_s1693" style="position:absolute;left:2804;top:-655;height:342;width:206;" filled="f" stroked="t" coordorigin="2804,-655" coordsize="206,342" path="m2804,-655l2804,-313,3009,-313e">
              <v:path arrowok="t"/>
              <v:fill on="f" focussize="0,0"/>
              <v:stroke weight="0.56992125984252pt" color="#000000"/>
              <v:imagedata o:title=""/>
              <o:lock v:ext="edit"/>
            </v:shape>
            <v:shape id="_x0000_s1694" o:spid="_x0000_s1694" style="position:absolute;left:7836;top:-3151;height:274;width:1983;" fillcolor="#959595" filled="t" stroked="f" coordorigin="7837,-3150" coordsize="1983,274" path="m9819,-3150l7837,-3150,7837,-2920,7837,-2876,9819,-2876,9819,-2920,9819,-3150xe">
              <v:path arrowok="t"/>
              <v:fill on="t" focussize="0,0"/>
              <v:stroke on="f"/>
              <v:imagedata o:title=""/>
              <o:lock v:ext="edit"/>
            </v:shape>
            <v:rect id="_x0000_s1695" o:spid="_x0000_s1695" o:spt="1" style="position:absolute;left:7803;top:-3180;height:260;width:1970;" fillcolor="#FFFFFF" filled="t" stroked="f" coordsize="21600,21600">
              <v:path/>
              <v:fill on="t" focussize="0,0"/>
              <v:stroke on="f"/>
              <v:imagedata o:title=""/>
              <o:lock v:ext="edit"/>
            </v:rect>
            <v:rect id="_x0000_s1696" o:spid="_x0000_s1696" o:spt="1" style="position:absolute;left:7803;top:-3180;height:260;width:1970;" filled="f" stroked="t" coordsize="21600,21600">
              <v:path/>
              <v:fill on="f" focussize="0,0"/>
              <v:stroke weight="0.56992125984252pt" color="#000000"/>
              <v:imagedata o:title=""/>
              <o:lock v:ext="edit"/>
            </v:rect>
            <v:shape id="_x0000_s1697" o:spid="_x0000_s1697" style="position:absolute;left:7592;top:-3391;height:342;width:206;" filled="f" stroked="t" coordorigin="7593,-3390" coordsize="206,342" path="m7593,-3390l7593,-3048,7798,-3048e">
              <v:path arrowok="t"/>
              <v:fill on="f" focussize="0,0"/>
              <v:stroke weight="0.56992125984252pt" color="#000000"/>
              <v:imagedata o:title=""/>
              <o:lock v:ext="edit"/>
            </v:shape>
            <v:shape id="_x0000_s1698" o:spid="_x0000_s1698" style="position:absolute;left:7836;top:-2805;height:269;width:1983;" fillcolor="#959595" filled="t" stroked="f" coordorigin="7837,-2804" coordsize="1983,269" path="m9819,-2804l7837,-2804,7837,-2578,7837,-2536,9819,-2536,9819,-2578,9819,-2804xe">
              <v:path arrowok="t"/>
              <v:fill on="t" focussize="0,0"/>
              <v:stroke on="f"/>
              <v:imagedata o:title=""/>
              <o:lock v:ext="edit"/>
            </v:shape>
            <v:rect id="_x0000_s1699" o:spid="_x0000_s1699" o:spt="1" style="position:absolute;left:7803;top:-2838;height:260;width:1970;" fillcolor="#FFFFFF" filled="t" stroked="f" coordsize="21600,21600">
              <v:path/>
              <v:fill on="t" focussize="0,0"/>
              <v:stroke on="f"/>
              <v:imagedata o:title=""/>
              <o:lock v:ext="edit"/>
            </v:rect>
            <v:rect id="_x0000_s1700" o:spid="_x0000_s1700" o:spt="1" style="position:absolute;left:7803;top:-2838;height:260;width:1970;" filled="f" stroked="t" coordsize="21600,21600">
              <v:path/>
              <v:fill on="f" focussize="0,0"/>
              <v:stroke weight="0.56992125984252pt" color="#000000"/>
              <v:imagedata o:title=""/>
              <o:lock v:ext="edit"/>
            </v:rect>
            <v:shape id="_x0000_s1701" o:spid="_x0000_s1701" style="position:absolute;left:7592;top:-3049;height:342;width:206;" filled="f" stroked="t" coordorigin="7593,-3048" coordsize="206,342" path="m7593,-3048l7593,-2706,7798,-2706e">
              <v:path arrowok="t"/>
              <v:fill on="f" focussize="0,0"/>
              <v:stroke weight="0.56992125984252pt" color="#000000"/>
              <v:imagedata o:title=""/>
              <o:lock v:ext="edit"/>
            </v:shape>
            <v:shape id="_x0000_s1702" o:spid="_x0000_s1702" style="position:absolute;left:7836;top:-2464;height:269;width:1983;" fillcolor="#959595" filled="t" stroked="f" coordorigin="7837,-2464" coordsize="1983,269" path="m9819,-2464l7837,-2464,7837,-2236,7837,-2195,9819,-2195,9819,-2236,9819,-2464xe">
              <v:path arrowok="t"/>
              <v:fill on="t" focussize="0,0"/>
              <v:stroke on="f"/>
              <v:imagedata o:title=""/>
              <o:lock v:ext="edit"/>
            </v:shape>
            <v:rect id="_x0000_s1703" o:spid="_x0000_s1703" o:spt="1" style="position:absolute;left:7803;top:-2496;height:260;width:1970;" fillcolor="#FFFFFF" filled="t" stroked="f" coordsize="21600,21600">
              <v:path/>
              <v:fill on="t" focussize="0,0"/>
              <v:stroke on="f"/>
              <v:imagedata o:title=""/>
              <o:lock v:ext="edit"/>
            </v:rect>
            <v:rect id="_x0000_s1704" o:spid="_x0000_s1704" o:spt="1" style="position:absolute;left:7803;top:-2496;height:260;width:1970;" filled="f" stroked="t" coordsize="21600,21600">
              <v:path/>
              <v:fill on="f" focussize="0,0"/>
              <v:stroke weight="0.56992125984252pt" color="#000000"/>
              <v:imagedata o:title=""/>
              <o:lock v:ext="edit"/>
            </v:rect>
            <v:shape id="_x0000_s1705" o:spid="_x0000_s1705" style="position:absolute;left:7592;top:-2707;height:342;width:206;" filled="f" stroked="t" coordorigin="7593,-2706" coordsize="206,342" path="m7593,-2706l7593,-2364,7798,-2364e">
              <v:path arrowok="t"/>
              <v:fill on="f" focussize="0,0"/>
              <v:stroke weight="0.56992125984252pt" color="#000000"/>
              <v:imagedata o:title=""/>
              <o:lock v:ext="edit"/>
            </v:shape>
            <v:shape id="_x0000_s1706" o:spid="_x0000_s1706" style="position:absolute;left:7836;top:-2123;height:274;width:1983;" fillcolor="#959595" filled="t" stroked="f" coordorigin="7837,-2123" coordsize="1983,274" path="m9819,-2123l7837,-2123,7837,-1894,7837,-1849,9819,-1849,9819,-1894,9819,-2123xe">
              <v:path arrowok="t"/>
              <v:fill on="t" focussize="0,0"/>
              <v:stroke on="f"/>
              <v:imagedata o:title=""/>
              <o:lock v:ext="edit"/>
            </v:shape>
            <v:rect id="_x0000_s1707" o:spid="_x0000_s1707" o:spt="1" style="position:absolute;left:7803;top:-2154;height:260;width:1970;" fillcolor="#FFFFFF" filled="t" stroked="f" coordsize="21600,21600">
              <v:path/>
              <v:fill on="t" focussize="0,0"/>
              <v:stroke on="f"/>
              <v:imagedata o:title=""/>
              <o:lock v:ext="edit"/>
            </v:rect>
            <v:rect id="_x0000_s1708" o:spid="_x0000_s1708" o:spt="1" style="position:absolute;left:7803;top:-2154;height:260;width:1970;" filled="f" stroked="t" coordsize="21600,21600">
              <v:path/>
              <v:fill on="f" focussize="0,0"/>
              <v:stroke weight="0.56992125984252pt" color="#000000"/>
              <v:imagedata o:title=""/>
              <o:lock v:ext="edit"/>
            </v:rect>
            <v:shape id="_x0000_s1709" o:spid="_x0000_s1709" style="position:absolute;left:7592;top:-2365;height:342;width:206;" filled="f" stroked="t" coordorigin="7593,-2364" coordsize="206,342" path="m7593,-2364l7593,-2023,7798,-2023e">
              <v:path arrowok="t"/>
              <v:fill on="f" focussize="0,0"/>
              <v:stroke weight="0.56992125984252pt" color="#000000"/>
              <v:imagedata o:title=""/>
              <o:lock v:ext="edit"/>
            </v:shape>
            <v:shape id="_x0000_s1710" o:spid="_x0000_s1710" style="position:absolute;left:7836;top:-1783;height:274;width:1983;" fillcolor="#959595" filled="t" stroked="f" coordorigin="7837,-1782" coordsize="1983,274" path="m9819,-1782l7837,-1782,7837,-1553,7837,-1508,9819,-1508,9819,-1553,9819,-1782xe">
              <v:path arrowok="t"/>
              <v:fill on="t" focussize="0,0"/>
              <v:stroke on="f"/>
              <v:imagedata o:title=""/>
              <o:lock v:ext="edit"/>
            </v:shape>
            <v:rect id="_x0000_s1711" o:spid="_x0000_s1711" o:spt="1" style="position:absolute;left:7803;top:-1812;height:260;width:1970;" fillcolor="#FFFFFF" filled="t" stroked="f" coordsize="21600,21600">
              <v:path/>
              <v:fill on="t" focussize="0,0"/>
              <v:stroke on="f"/>
              <v:imagedata o:title=""/>
              <o:lock v:ext="edit"/>
            </v:rect>
            <v:rect id="_x0000_s1712" o:spid="_x0000_s1712" o:spt="1" style="position:absolute;left:7803;top:-1812;height:260;width:1970;" filled="f" stroked="t" coordsize="21600,21600">
              <v:path/>
              <v:fill on="f" focussize="0,0"/>
              <v:stroke weight="0.56992125984252pt" color="#000000"/>
              <v:imagedata o:title=""/>
              <o:lock v:ext="edit"/>
            </v:rect>
            <v:shape id="_x0000_s1713" o:spid="_x0000_s1713" style="position:absolute;left:7592;top:-2023;height:342;width:206;" filled="f" stroked="t" coordorigin="7593,-2023" coordsize="206,342" path="m7593,-2023l7593,-1681,7798,-1681e">
              <v:path arrowok="t"/>
              <v:fill on="f" focussize="0,0"/>
              <v:stroke weight="0.56992125984252pt" color="#000000"/>
              <v:imagedata o:title=""/>
              <o:lock v:ext="edit"/>
            </v:shape>
            <v:shape id="_x0000_s1714" o:spid="_x0000_s1714" style="position:absolute;left:7836;top:-1442;height:274;width:1983;" fillcolor="#959595" filled="t" stroked="f" coordorigin="7837,-1441" coordsize="1983,274" path="m9819,-1441l7837,-1441,7837,-1211,7837,-1168,9819,-1168,9819,-1211,9819,-1441xe">
              <v:path arrowok="t"/>
              <v:fill on="t" focussize="0,0"/>
              <v:stroke on="f"/>
              <v:imagedata o:title=""/>
              <o:lock v:ext="edit"/>
            </v:shape>
            <v:rect id="_x0000_s1715" o:spid="_x0000_s1715" o:spt="1" style="position:absolute;left:7803;top:-1470;height:260;width:1970;" fillcolor="#FFFFFF" filled="t" stroked="f" coordsize="21600,21600">
              <v:path/>
              <v:fill on="t" focussize="0,0"/>
              <v:stroke on="f"/>
              <v:imagedata o:title=""/>
              <o:lock v:ext="edit"/>
            </v:rect>
            <v:rect id="_x0000_s1716" o:spid="_x0000_s1716" o:spt="1" style="position:absolute;left:7803;top:-1470;height:260;width:1970;" filled="f" stroked="t" coordsize="21600,21600">
              <v:path/>
              <v:fill on="f" focussize="0,0"/>
              <v:stroke weight="0.56992125984252pt" color="#000000"/>
              <v:imagedata o:title=""/>
              <o:lock v:ext="edit"/>
            </v:rect>
            <v:shape id="_x0000_s1717" o:spid="_x0000_s1717" style="position:absolute;left:7592;top:-1681;height:342;width:206;" filled="f" stroked="t" coordorigin="7593,-1681" coordsize="206,342" path="m7593,-1681l7593,-1339,7798,-1339e">
              <v:path arrowok="t"/>
              <v:fill on="f" focussize="0,0"/>
              <v:stroke weight="0.56992125984252pt" color="#000000"/>
              <v:imagedata o:title=""/>
              <o:lock v:ext="edit"/>
            </v:shape>
            <v:shape id="_x0000_s1718" o:spid="_x0000_s1718" style="position:absolute;left:7836;top:-1096;height:269;width:1983;" fillcolor="#959595" filled="t" stroked="f" coordorigin="7837,-1096" coordsize="1983,269" path="m9819,-1096l7837,-1096,7837,-869,7837,-827,9819,-827,9819,-869,9819,-1096xe">
              <v:path arrowok="t"/>
              <v:fill on="t" focussize="0,0"/>
              <v:stroke on="f"/>
              <v:imagedata o:title=""/>
              <o:lock v:ext="edit"/>
            </v:shape>
            <v:rect id="_x0000_s1719" o:spid="_x0000_s1719" o:spt="1" style="position:absolute;left:7803;top:-1128;height:260;width:1970;" fillcolor="#FFFFFF" filled="t" stroked="f" coordsize="21600,21600">
              <v:path/>
              <v:fill on="t" focussize="0,0"/>
              <v:stroke on="f"/>
              <v:imagedata o:title=""/>
              <o:lock v:ext="edit"/>
            </v:rect>
            <v:rect id="_x0000_s1720" o:spid="_x0000_s1720" o:spt="1" style="position:absolute;left:7803;top:-1128;height:260;width:1970;" filled="f" stroked="t" coordsize="21600,21600">
              <v:path/>
              <v:fill on="f" focussize="0,0"/>
              <v:stroke weight="0.56992125984252pt" color="#000000"/>
              <v:imagedata o:title=""/>
              <o:lock v:ext="edit"/>
            </v:rect>
            <v:shape id="_x0000_s1721" o:spid="_x0000_s1721" style="position:absolute;left:7592;top:-1339;height:342;width:206;" filled="f" stroked="t" coordorigin="7593,-1339" coordsize="206,342" path="m7593,-1339l7593,-997,7798,-997e">
              <v:path arrowok="t"/>
              <v:fill on="f" focussize="0,0"/>
              <v:stroke weight="0.56992125984252pt" color="#000000"/>
              <v:imagedata o:title=""/>
              <o:lock v:ext="edit"/>
            </v:shape>
            <v:shape id="_x0000_s1722" o:spid="_x0000_s1722" style="position:absolute;left:7836;top:-755;height:274;width:1983;" fillcolor="#959595" filled="t" stroked="f" coordorigin="7837,-755" coordsize="1983,274" path="m9819,-755l7837,-755,7837,-527,7837,-481,9819,-481,9819,-527,9819,-755xe">
              <v:path arrowok="t"/>
              <v:fill on="t" focussize="0,0"/>
              <v:stroke on="f"/>
              <v:imagedata o:title=""/>
              <o:lock v:ext="edit"/>
            </v:shape>
            <v:rect id="_x0000_s1723" o:spid="_x0000_s1723" o:spt="1" style="position:absolute;left:7803;top:-787;height:260;width:1970;" fillcolor="#FFFFFF" filled="t" stroked="f" coordsize="21600,21600">
              <v:path/>
              <v:fill on="t" focussize="0,0"/>
              <v:stroke on="f"/>
              <v:imagedata o:title=""/>
              <o:lock v:ext="edit"/>
            </v:rect>
            <v:rect id="_x0000_s1724" o:spid="_x0000_s1724" o:spt="1" style="position:absolute;left:7803;top:-787;height:260;width:1970;" filled="f" stroked="t" coordsize="21600,21600">
              <v:path/>
              <v:fill on="f" focussize="0,0"/>
              <v:stroke weight="0.56992125984252pt" color="#000000"/>
              <v:imagedata o:title=""/>
              <o:lock v:ext="edit"/>
            </v:rect>
            <v:shape id="_x0000_s1725" o:spid="_x0000_s1725" style="position:absolute;left:7592;top:-997;height:342;width:206;" filled="f" stroked="t" coordorigin="7593,-997" coordsize="206,342" path="m7593,-997l7593,-655,7798,-655e">
              <v:path arrowok="t"/>
              <v:fill on="f" focussize="0,0"/>
              <v:stroke weight="0.56992125984252pt" color="#000000"/>
              <v:imagedata o:title=""/>
              <o:lock v:ext="edit"/>
            </v:shape>
            <v:shape id="_x0000_s1726" o:spid="_x0000_s1726" style="position:absolute;left:7836;top:-415;height:274;width:1983;" fillcolor="#959595" filled="t" stroked="f" coordorigin="7837,-414" coordsize="1983,274" path="m9819,-414l7837,-414,7837,-174,7837,-140,9819,-140,9819,-174,9819,-414xe">
              <v:path arrowok="t"/>
              <v:fill on="t" focussize="0,0"/>
              <v:stroke on="f"/>
              <v:imagedata o:title=""/>
              <o:lock v:ext="edit"/>
            </v:shape>
            <v:rect id="_x0000_s1727" o:spid="_x0000_s1727" o:spt="1" style="position:absolute;left:7798;top:-448;height:274;width:1983;" fillcolor="#FFFFFF" filled="t" stroked="f" coordsize="21600,21600">
              <v:path/>
              <v:fill on="t" focussize="0,0"/>
              <v:stroke on="f"/>
              <v:imagedata o:title=""/>
              <o:lock v:ext="edit"/>
            </v:rect>
            <v:shape id="_x0000_s1728" o:spid="_x0000_s1728" style="position:absolute;left:7797;top:-450;height:276;width:1986;" fillcolor="#000000" filled="t" stroked="f" coordorigin="7798,-450" coordsize="1986,276" path="m7809,-210l7798,-210,7798,-199,7809,-199,7809,-210xm7809,-256l7798,-256,7798,-245,7809,-245,7809,-256xm7809,-302l7798,-302,7798,-290,7809,-290,7809,-302xm7809,-347l7798,-347,7798,-336,7809,-336,7809,-347xm7809,-393l7798,-393,7798,-381,7809,-381,7809,-393xm7809,-438l7798,-438,7798,-427,7809,-427,7809,-438xm7842,-186l7831,-186,7831,-175,7842,-175,7842,-186xm7888,-186l7876,-186,7876,-175,7888,-175,7888,-186xm7933,-186l7922,-186,7922,-175,7933,-175,7933,-186xm7979,-186l7968,-186,7968,-175,7979,-175,7979,-186xm8025,-186l8013,-186,8013,-175,8025,-175,8025,-186xm8070,-186l8059,-186,8059,-175,8070,-175,8070,-186xm8116,-186l8104,-186,8104,-175,8116,-175,8116,-186xm8161,-186l8150,-186,8150,-175,8161,-175,8161,-186xm8207,-186l8196,-186,8196,-175,8207,-175,8207,-186xm8253,-186l8241,-186,8241,-175,8253,-175,8253,-186xm8298,-186l8287,-186,8287,-175,8298,-175,8298,-186xm8344,-186l8332,-186,8332,-175,8344,-175,8344,-186xm8389,-186l8378,-186,8378,-175,8389,-175,8389,-186xm8435,-186l8424,-186,8424,-175,8435,-175,8435,-186xm8480,-186l8469,-186,8469,-175,8480,-175,8480,-186xm8526,-186l8515,-186,8515,-175,8526,-175,8526,-186xm8572,-186l8560,-186,8560,-175,8572,-175,8572,-186xm8617,-186l8606,-186,8606,-175,8617,-175,8617,-186xm8663,-186l8652,-186,8652,-175,8663,-175,8663,-186xm8708,-186l8697,-186,8697,-175,8708,-175,8708,-186xm8754,-186l8743,-186,8743,-175,8754,-175,8754,-186xm8800,-186l8788,-186,8788,-175,8800,-175,8800,-186xm8846,-186l8834,-186,8834,-175,8846,-175,8846,-186xm8891,-186l8880,-186,8880,-175,8891,-175,8891,-186xm8937,-186l8925,-186,8925,-175,8937,-175,8937,-186xm8982,-186l8971,-186,8971,-175,8982,-175,8982,-186xm9028,-186l9017,-186,9017,-175,9028,-175,9028,-186xm9074,-186l9062,-186,9062,-175,9074,-175,9074,-186xm9092,-450l9080,-450,9080,-438,9092,-438,9092,-450xm9119,-186l9108,-186,9108,-175,9119,-175,9119,-186xm9138,-450l9126,-450,9126,-438,9138,-438,9138,-450xm9165,-186l9153,-186,9153,-175,9165,-175,9165,-186xm9183,-450l9172,-450,9172,-438,9183,-438,9183,-450xm9210,-186l9199,-186,9199,-175,9210,-175,9210,-186xm9229,-450l9217,-450,9217,-438,9229,-438,9229,-450xm9256,-186l9245,-186,9245,-175,9256,-175,9256,-186xm9274,-450l9263,-450,9263,-438,9274,-438,9274,-450xm9302,-186l9290,-186,9290,-175,9302,-175,9302,-186xm9320,-450l9308,-450,9308,-438,9320,-438,9320,-450xm9347,-186l9336,-186,9336,-175,9347,-175,9347,-186xm9366,-450l9354,-450,9354,-438,9366,-438,9366,-450xm9393,-186l9381,-186,9381,-175,9393,-175,9393,-186xm9411,-450l9400,-450,9400,-438,9411,-438,9411,-450xm9438,-186l9427,-186,9427,-175,9438,-175,9438,-186xm9457,-450l9446,-450,9446,-438,9457,-438,9457,-450xm9484,-186l9473,-186,9473,-175,9484,-175,9484,-186xm9503,-450l9491,-450,9491,-438,9503,-438,9503,-450xm9530,-186l9518,-186,9518,-175,9530,-175,9530,-186xm9548,-450l9537,-450,9537,-438,9548,-438,9548,-450xm9575,-186l9564,-186,9564,-175,9575,-175,9575,-186xm9594,-450l9582,-450,9582,-438,9594,-438,9594,-450xm9621,-186l9609,-186,9609,-175,9621,-175,9621,-186xm9639,-450l9628,-450,9628,-438,9639,-438,9639,-450xm9666,-186l9655,-186,9655,-175,9666,-175,9666,-186xm9685,-450l9674,-450,9674,-438,9685,-438,9685,-450xm9712,-186l9701,-186,9701,-175,9712,-175,9712,-186xm9731,-450l9719,-450,9719,-438,9731,-438,9731,-450xm9758,-186l9746,-186,9746,-175,9758,-175,9758,-186xm9772,-450l9765,-450,9765,-438,9772,-438,9772,-450xm9783,-218l9772,-218,9772,-206,9783,-206,9783,-218xm9783,-263l9772,-263,9772,-252,9783,-252,9783,-263xm9783,-309l9772,-309,9772,-297,9783,-297,9783,-309xm9783,-354l9772,-354,9772,-343,9783,-343,9783,-354xm9783,-400l9772,-400,9772,-389,9783,-389,9783,-400xm9783,-438l9772,-438,9772,-434,9783,-434,9783,-438xe">
              <v:path arrowok="t"/>
              <v:fill on="t" focussize="0,0"/>
              <v:stroke on="f"/>
              <v:imagedata o:title=""/>
              <o:lock v:ext="edit"/>
            </v:shape>
            <v:shape id="_x0000_s1729" o:spid="_x0000_s1729" style="position:absolute;left:7809;top:-450;height:12;width:1283;" fillcolor="#000000" filled="t" stroked="f" coordorigin="7809,-450" coordsize="1283,12" path="m7815,-450l7809,-450,7809,-438,7815,-438,7815,-450xm7861,-450l7849,-450,7849,-438,7861,-438,7861,-450xm7906,-450l7895,-450,7895,-438,7906,-438,7906,-450xm7952,-450l7940,-450,7940,-438,7952,-438,7952,-450xm7998,-450l7986,-450,7986,-438,7998,-438,7998,-450xm8043,-450l8032,-450,8032,-438,8043,-438,8043,-450xm8089,-450l8077,-450,8077,-438,8089,-438,8089,-450xm8134,-450l8123,-450,8123,-438,8134,-438,8134,-450xm8180,-450l8168,-450,8168,-438,8180,-438,8180,-450xm8226,-450l8214,-450,8214,-438,8226,-438,8226,-450xm8271,-450l8260,-450,8260,-438,8271,-438,8271,-450xm8317,-450l8305,-450,8305,-438,8317,-438,8317,-450xm8362,-450l8351,-450,8351,-438,8362,-438,8362,-450xm8408,-450l8397,-450,8397,-438,8408,-438,8408,-450xm8454,-450l8442,-450,8442,-438,8454,-438,8454,-450xm8499,-450l8488,-450,8488,-438,8499,-438,8499,-450xm8545,-450l8533,-450,8533,-438,8545,-438,8545,-450xm8590,-450l8579,-450,8579,-438,8590,-438,8590,-450xm8636,-450l8624,-450,8624,-438,8636,-438,8636,-450xm8682,-450l8670,-450,8670,-438,8682,-438,8682,-450xm8727,-450l8716,-450,8716,-438,8727,-438,8727,-450xm8773,-450l8761,-450,8761,-438,8773,-438,8773,-450xm8818,-450l8807,-450,8807,-438,8818,-438,8818,-450xm8864,-450l8852,-450,8852,-438,8864,-438,8864,-450xm8910,-450l8898,-450,8898,-438,8910,-438,8910,-450xm8955,-450l8944,-450,8944,-438,8955,-438,8955,-450xm9001,-450l8989,-450,8989,-438,9001,-438,9001,-450xm9046,-450l9035,-450,9035,-438,9046,-438,9046,-450xm9092,-450l9080,-450,9080,-438,9092,-438,9092,-450xe">
              <v:path arrowok="t"/>
              <v:fill on="t" focussize="0,0"/>
              <v:stroke on="f"/>
              <v:imagedata o:title=""/>
              <o:lock v:ext="edit"/>
            </v:shape>
            <v:shape id="_x0000_s1730" o:spid="_x0000_s1730" style="position:absolute;left:7592;top:-655;height:342;width:206;" filled="f" stroked="t" coordorigin="7593,-655" coordsize="206,342" path="m7593,-655l7593,-313,7798,-313e">
              <v:path arrowok="t"/>
              <v:fill on="f" focussize="0,0"/>
              <v:stroke weight="0.56992125984252pt" color="#000000"/>
              <v:imagedata o:title=""/>
              <o:lock v:ext="edit"/>
            </v:shape>
            <v:shape id="_x0000_s1731" o:spid="_x0000_s1731" o:spt="202" type="#_x0000_t202" style="position:absolute;left:5311;top:-1346;height:179;width:2139;" filled="f" stroked="f" coordsize="21600,21600">
              <v:path/>
              <v:fill on="f" focussize="0,0"/>
              <v:stroke on="f" joinstyle="miter"/>
              <v:imagedata o:title=""/>
              <o:lock v:ext="edit"/>
              <v:textbox inset="0mm,0mm,0mm,0mm">
                <w:txbxContent>
                  <w:p>
                    <w:pPr>
                      <w:spacing w:before="0" w:line="178" w:lineRule="exact"/>
                      <w:ind w:left="0" w:right="0" w:firstLine="0"/>
                      <w:jc w:val="left"/>
                      <w:rPr>
                        <w:rFonts w:ascii="Arial"/>
                        <w:b/>
                        <w:sz w:val="16"/>
                      </w:rPr>
                    </w:pPr>
                    <w:r>
                      <w:rPr>
                        <w:rFonts w:ascii="Arial"/>
                        <w:b/>
                        <w:sz w:val="16"/>
                      </w:rPr>
                      <w:t>Typed</w:t>
                    </w:r>
                    <w:r>
                      <w:rPr>
                        <w:rFonts w:ascii="Arial"/>
                        <w:b/>
                        <w:spacing w:val="-9"/>
                        <w:sz w:val="16"/>
                      </w:rPr>
                      <w:t xml:space="preserve"> </w:t>
                    </w:r>
                    <w:r>
                      <w:rPr>
                        <w:rFonts w:ascii="Arial"/>
                        <w:b/>
                        <w:sz w:val="16"/>
                      </w:rPr>
                      <w:t>Template</w:t>
                    </w:r>
                    <w:r>
                      <w:rPr>
                        <w:rFonts w:ascii="Arial"/>
                        <w:b/>
                        <w:spacing w:val="-6"/>
                        <w:sz w:val="16"/>
                      </w:rPr>
                      <w:t xml:space="preserve"> </w:t>
                    </w:r>
                    <w:r>
                      <w:rPr>
                        <w:rFonts w:ascii="Arial"/>
                        <w:b/>
                        <w:sz w:val="16"/>
                      </w:rPr>
                      <w:t>Collections</w:t>
                    </w:r>
                  </w:p>
                </w:txbxContent>
              </v:textbox>
            </v:shape>
            <v:shape id="_x0000_s1732" o:spid="_x0000_s1732" o:spt="202" type="#_x0000_t202" style="position:absolute;left:8115;top:-420;height:179;width:1367;" filled="f" stroked="f" coordsize="21600,21600">
              <v:path/>
              <v:fill on="f" focussize="0,0"/>
              <v:stroke on="f" joinstyle="miter"/>
              <v:imagedata o:title=""/>
              <o:lock v:ext="edit"/>
              <v:textbox inset="0mm,0mm,0mm,0mm">
                <w:txbxContent>
                  <w:p>
                    <w:pPr>
                      <w:spacing w:before="0" w:line="178" w:lineRule="exact"/>
                      <w:ind w:left="0" w:right="0" w:firstLine="0"/>
                      <w:jc w:val="left"/>
                      <w:rPr>
                        <w:rFonts w:ascii="Arial MT"/>
                        <w:sz w:val="16"/>
                      </w:rPr>
                    </w:pPr>
                    <w:r>
                      <w:rPr>
                        <w:rFonts w:ascii="Arial MT"/>
                        <w:sz w:val="16"/>
                      </w:rPr>
                      <w:t>Maps</w:t>
                    </w:r>
                    <w:r>
                      <w:rPr>
                        <w:rFonts w:ascii="Arial MT"/>
                        <w:spacing w:val="-5"/>
                        <w:sz w:val="16"/>
                      </w:rPr>
                      <w:t xml:space="preserve"> </w:t>
                    </w:r>
                    <w:r>
                      <w:rPr>
                        <w:rFonts w:ascii="Arial MT"/>
                        <w:sz w:val="16"/>
                      </w:rPr>
                      <w:t>of</w:t>
                    </w:r>
                    <w:r>
                      <w:rPr>
                        <w:rFonts w:ascii="Arial MT"/>
                        <w:spacing w:val="-4"/>
                        <w:sz w:val="16"/>
                      </w:rPr>
                      <w:t xml:space="preserve"> </w:t>
                    </w:r>
                    <w:r>
                      <w:rPr>
                        <w:rFonts w:ascii="Arial MT"/>
                        <w:sz w:val="16"/>
                      </w:rPr>
                      <w:t>user</w:t>
                    </w:r>
                    <w:r>
                      <w:rPr>
                        <w:rFonts w:ascii="Arial MT"/>
                        <w:spacing w:val="-2"/>
                        <w:sz w:val="16"/>
                      </w:rPr>
                      <w:t xml:space="preserve"> </w:t>
                    </w:r>
                    <w:r>
                      <w:rPr>
                        <w:rFonts w:ascii="Arial MT"/>
                        <w:sz w:val="16"/>
                      </w:rPr>
                      <w:t>types</w:t>
                    </w:r>
                  </w:p>
                </w:txbxContent>
              </v:textbox>
            </v:shape>
            <v:shape id="_x0000_s1733" o:spid="_x0000_s1733" o:spt="202" type="#_x0000_t202" style="position:absolute;left:3291;top:-420;height:179;width:1439;" filled="f" stroked="f" coordsize="21600,21600">
              <v:path/>
              <v:fill on="f" focussize="0,0"/>
              <v:stroke on="f" joinstyle="miter"/>
              <v:imagedata o:title=""/>
              <o:lock v:ext="edit"/>
              <v:textbox inset="0mm,0mm,0mm,0mm">
                <w:txbxContent>
                  <w:p>
                    <w:pPr>
                      <w:spacing w:before="0" w:line="178" w:lineRule="exact"/>
                      <w:ind w:left="0" w:right="0" w:firstLine="0"/>
                      <w:jc w:val="left"/>
                      <w:rPr>
                        <w:rFonts w:ascii="Arial MT"/>
                        <w:sz w:val="16"/>
                      </w:rPr>
                    </w:pPr>
                    <w:r>
                      <w:rPr>
                        <w:rFonts w:ascii="Arial MT"/>
                        <w:sz w:val="16"/>
                      </w:rPr>
                      <w:t>Arrays</w:t>
                    </w:r>
                    <w:r>
                      <w:rPr>
                        <w:rFonts w:ascii="Arial MT"/>
                        <w:spacing w:val="-6"/>
                        <w:sz w:val="16"/>
                      </w:rPr>
                      <w:t xml:space="preserve"> </w:t>
                    </w:r>
                    <w:r>
                      <w:rPr>
                        <w:rFonts w:ascii="Arial MT"/>
                        <w:sz w:val="16"/>
                      </w:rPr>
                      <w:t>of</w:t>
                    </w:r>
                    <w:r>
                      <w:rPr>
                        <w:rFonts w:ascii="Arial MT"/>
                        <w:spacing w:val="-4"/>
                        <w:sz w:val="16"/>
                      </w:rPr>
                      <w:t xml:space="preserve"> </w:t>
                    </w:r>
                    <w:r>
                      <w:rPr>
                        <w:rFonts w:ascii="Arial MT"/>
                        <w:sz w:val="16"/>
                      </w:rPr>
                      <w:t>user</w:t>
                    </w:r>
                    <w:r>
                      <w:rPr>
                        <w:rFonts w:ascii="Arial MT"/>
                        <w:spacing w:val="-4"/>
                        <w:sz w:val="16"/>
                      </w:rPr>
                      <w:t xml:space="preserve"> </w:t>
                    </w:r>
                    <w:r>
                      <w:rPr>
                        <w:rFonts w:ascii="Arial MT"/>
                        <w:sz w:val="16"/>
                      </w:rPr>
                      <w:t>types</w:t>
                    </w:r>
                  </w:p>
                </w:txbxContent>
              </v:textbox>
            </v:shape>
            <v:shape id="_x0000_s1734" o:spid="_x0000_s1734" o:spt="202" type="#_x0000_t202" style="position:absolute;left:7809;top:-781;height:249;width:1991;" filled="f" stroked="f" coordsize="21600,21600">
              <v:path/>
              <v:fill on="f" focussize="0,0"/>
              <v:stroke on="f" joinstyle="miter"/>
              <v:imagedata o:title=""/>
              <o:lock v:ext="edit"/>
              <v:textbox inset="0mm,0mm,0mm,0mm">
                <w:txbxContent>
                  <w:p>
                    <w:pPr>
                      <w:spacing w:before="14"/>
                      <w:ind w:left="257" w:right="0" w:firstLine="0"/>
                      <w:jc w:val="left"/>
                      <w:rPr>
                        <w:rFonts w:ascii="Arial MT"/>
                        <w:sz w:val="16"/>
                      </w:rPr>
                    </w:pPr>
                    <w:r>
                      <w:rPr>
                        <w:rFonts w:ascii="Arial MT"/>
                        <w:sz w:val="16"/>
                      </w:rPr>
                      <w:t>CMapStringToString</w:t>
                    </w:r>
                  </w:p>
                </w:txbxContent>
              </v:textbox>
            </v:shape>
            <v:shape id="_x0000_s1735" o:spid="_x0000_s1735" o:spt="202" type="#_x0000_t202" style="position:absolute;left:3015;top:-787;height:260;width:1970;" filled="f" stroked="t" coordsize="21600,21600">
              <v:path/>
              <v:fill on="f" focussize="0,0"/>
              <v:stroke weight="0.56992125984252pt" color="#000000"/>
              <v:imagedata o:title=""/>
              <o:lock v:ext="edit"/>
              <v:textbox inset="0mm,0mm,0mm,0mm">
                <w:txbxContent>
                  <w:p>
                    <w:pPr>
                      <w:spacing w:before="14"/>
                      <w:ind w:left="543" w:right="0" w:firstLine="0"/>
                      <w:jc w:val="left"/>
                      <w:rPr>
                        <w:rFonts w:ascii="Arial MT"/>
                        <w:sz w:val="16"/>
                      </w:rPr>
                    </w:pPr>
                    <w:r>
                      <w:rPr>
                        <w:rFonts w:ascii="Arial MT"/>
                        <w:sz w:val="16"/>
                      </w:rPr>
                      <w:t>CWordArray</w:t>
                    </w:r>
                  </w:p>
                </w:txbxContent>
              </v:textbox>
            </v:shape>
            <v:shape id="_x0000_s1736" o:spid="_x0000_s1736" o:spt="202" type="#_x0000_t202" style="position:absolute;left:7809;top:-1123;height:248;width:1991;" filled="f" stroked="f" coordsize="21600,21600">
              <v:path/>
              <v:fill on="f" focussize="0,0"/>
              <v:stroke on="f" joinstyle="miter"/>
              <v:imagedata o:title=""/>
              <o:lock v:ext="edit"/>
              <v:textbox inset="0mm,0mm,0mm,0mm">
                <w:txbxContent>
                  <w:p>
                    <w:pPr>
                      <w:spacing w:before="15"/>
                      <w:ind w:left="358" w:right="0" w:firstLine="0"/>
                      <w:jc w:val="left"/>
                      <w:rPr>
                        <w:rFonts w:ascii="Arial MT"/>
                        <w:sz w:val="16"/>
                      </w:rPr>
                    </w:pPr>
                    <w:r>
                      <w:rPr>
                        <w:rFonts w:ascii="Arial MT"/>
                        <w:sz w:val="16"/>
                      </w:rPr>
                      <w:t>CMapStringToOb</w:t>
                    </w:r>
                  </w:p>
                </w:txbxContent>
              </v:textbox>
            </v:shape>
            <v:shape id="_x0000_s1737" o:spid="_x0000_s1737" o:spt="202" type="#_x0000_t202" style="position:absolute;left:3015;top:-1128;height:260;width:1970;" filled="f" stroked="t" coordsize="21600,21600">
              <v:path/>
              <v:fill on="f" focussize="0,0"/>
              <v:stroke weight="0.56992125984252pt" color="#000000"/>
              <v:imagedata o:title=""/>
              <o:lock v:ext="edit"/>
              <v:textbox inset="0mm,0mm,0mm,0mm">
                <w:txbxContent>
                  <w:p>
                    <w:pPr>
                      <w:spacing w:before="15"/>
                      <w:ind w:left="587" w:right="0" w:firstLine="0"/>
                      <w:jc w:val="left"/>
                      <w:rPr>
                        <w:rFonts w:ascii="Arial MT"/>
                        <w:sz w:val="16"/>
                      </w:rPr>
                    </w:pPr>
                    <w:r>
                      <w:rPr>
                        <w:rFonts w:ascii="Arial MT"/>
                        <w:sz w:val="16"/>
                      </w:rPr>
                      <w:t>CUIntArray</w:t>
                    </w:r>
                  </w:p>
                </w:txbxContent>
              </v:textbox>
            </v:shape>
            <v:shape id="_x0000_s1738" o:spid="_x0000_s1738" o:spt="202" type="#_x0000_t202" style="position:absolute;left:7809;top:-1465;height:248;width:1991;" filled="f" stroked="f" coordsize="21600,21600">
              <v:path/>
              <v:fill on="f" focussize="0,0"/>
              <v:stroke on="f" joinstyle="miter"/>
              <v:imagedata o:title=""/>
              <o:lock v:ext="edit"/>
              <v:textbox inset="0mm,0mm,0mm,0mm">
                <w:txbxContent>
                  <w:p>
                    <w:pPr>
                      <w:spacing w:before="12"/>
                      <w:ind w:left="363" w:right="0" w:firstLine="0"/>
                      <w:jc w:val="left"/>
                      <w:rPr>
                        <w:rFonts w:ascii="Arial MT"/>
                        <w:sz w:val="16"/>
                      </w:rPr>
                    </w:pPr>
                    <w:r>
                      <w:rPr>
                        <w:rFonts w:ascii="Arial MT"/>
                        <w:sz w:val="16"/>
                      </w:rPr>
                      <w:t>CMapStringToPtr</w:t>
                    </w:r>
                  </w:p>
                </w:txbxContent>
              </v:textbox>
            </v:shape>
            <v:shape id="_x0000_s1739" o:spid="_x0000_s1739" o:spt="202" type="#_x0000_t202" style="position:absolute;left:3015;top:-1470;height:260;width:1970;" filled="f" stroked="t" coordsize="21600,21600">
              <v:path/>
              <v:fill on="f" focussize="0,0"/>
              <v:stroke weight="0.56992125984252pt" color="#000000"/>
              <v:imagedata o:title=""/>
              <o:lock v:ext="edit"/>
              <v:textbox inset="0mm,0mm,0mm,0mm">
                <w:txbxContent>
                  <w:p>
                    <w:pPr>
                      <w:spacing w:before="12"/>
                      <w:ind w:left="524" w:right="0" w:firstLine="0"/>
                      <w:jc w:val="left"/>
                      <w:rPr>
                        <w:rFonts w:ascii="Arial MT"/>
                        <w:sz w:val="16"/>
                      </w:rPr>
                    </w:pPr>
                    <w:r>
                      <w:rPr>
                        <w:rFonts w:ascii="Arial MT"/>
                        <w:sz w:val="16"/>
                      </w:rPr>
                      <w:t>CStringArray</w:t>
                    </w:r>
                  </w:p>
                </w:txbxContent>
              </v:textbox>
            </v:shape>
            <v:shape id="_x0000_s1740" o:spid="_x0000_s1740" o:spt="202" type="#_x0000_t202" style="position:absolute;left:8187;top:-1788;height:179;width:1227;" filled="f" stroked="f" coordsize="21600,21600">
              <v:path/>
              <v:fill on="f" focussize="0,0"/>
              <v:stroke on="f" joinstyle="miter"/>
              <v:imagedata o:title=""/>
              <o:lock v:ext="edit"/>
              <v:textbox inset="0mm,0mm,0mm,0mm">
                <w:txbxContent>
                  <w:p>
                    <w:pPr>
                      <w:spacing w:before="0" w:line="178" w:lineRule="exact"/>
                      <w:ind w:left="0" w:right="0" w:firstLine="0"/>
                      <w:jc w:val="left"/>
                      <w:rPr>
                        <w:rFonts w:ascii="Arial MT"/>
                        <w:sz w:val="16"/>
                      </w:rPr>
                    </w:pPr>
                    <w:r>
                      <w:rPr>
                        <w:rFonts w:ascii="Arial MT"/>
                        <w:sz w:val="16"/>
                      </w:rPr>
                      <w:t>CMapWordToOb</w:t>
                    </w:r>
                  </w:p>
                </w:txbxContent>
              </v:textbox>
            </v:shape>
            <v:shape id="_x0000_s1741" o:spid="_x0000_s1741" o:spt="202" type="#_x0000_t202" style="position:absolute;left:5753;top:-1788;height:179;width:1305;" filled="f" stroked="f" coordsize="21600,21600">
              <v:path/>
              <v:fill on="f" focussize="0,0"/>
              <v:stroke on="f" joinstyle="miter"/>
              <v:imagedata o:title=""/>
              <o:lock v:ext="edit"/>
              <v:textbox inset="0mm,0mm,0mm,0mm">
                <w:txbxContent>
                  <w:p>
                    <w:pPr>
                      <w:spacing w:before="0" w:line="178" w:lineRule="exact"/>
                      <w:ind w:left="0" w:right="0" w:firstLine="0"/>
                      <w:jc w:val="left"/>
                      <w:rPr>
                        <w:rFonts w:ascii="Arial MT"/>
                        <w:sz w:val="16"/>
                      </w:rPr>
                    </w:pPr>
                    <w:r>
                      <w:rPr>
                        <w:rFonts w:ascii="Arial MT"/>
                        <w:sz w:val="16"/>
                      </w:rPr>
                      <w:t>Lists</w:t>
                    </w:r>
                    <w:r>
                      <w:rPr>
                        <w:rFonts w:ascii="Arial MT"/>
                        <w:spacing w:val="-3"/>
                        <w:sz w:val="16"/>
                      </w:rPr>
                      <w:t xml:space="preserve"> </w:t>
                    </w:r>
                    <w:r>
                      <w:rPr>
                        <w:rFonts w:ascii="Arial MT"/>
                        <w:sz w:val="16"/>
                      </w:rPr>
                      <w:t>of</w:t>
                    </w:r>
                    <w:r>
                      <w:rPr>
                        <w:rFonts w:ascii="Arial MT"/>
                        <w:spacing w:val="-5"/>
                        <w:sz w:val="16"/>
                      </w:rPr>
                      <w:t xml:space="preserve"> </w:t>
                    </w:r>
                    <w:r>
                      <w:rPr>
                        <w:rFonts w:ascii="Arial MT"/>
                        <w:sz w:val="16"/>
                      </w:rPr>
                      <w:t>user</w:t>
                    </w:r>
                    <w:r>
                      <w:rPr>
                        <w:rFonts w:ascii="Arial MT"/>
                        <w:spacing w:val="-4"/>
                        <w:sz w:val="16"/>
                      </w:rPr>
                      <w:t xml:space="preserve"> </w:t>
                    </w:r>
                    <w:r>
                      <w:rPr>
                        <w:rFonts w:ascii="Arial MT"/>
                        <w:sz w:val="16"/>
                      </w:rPr>
                      <w:t>types</w:t>
                    </w:r>
                  </w:p>
                </w:txbxContent>
              </v:textbox>
            </v:shape>
            <v:shape id="_x0000_s1742" o:spid="_x0000_s1742" o:spt="202" type="#_x0000_t202" style="position:absolute;left:3015;top:-1809;height:259;width:1970;" filled="f" stroked="t" coordsize="21600,21600">
              <v:path/>
              <v:fill on="f" focussize="0,0"/>
              <v:stroke weight="0.56992125984252pt" color="#000000"/>
              <v:imagedata o:title=""/>
              <o:lock v:ext="edit"/>
              <v:textbox inset="0mm,0mm,0mm,0mm">
                <w:txbxContent>
                  <w:p>
                    <w:pPr>
                      <w:spacing w:before="10"/>
                      <w:ind w:left="630" w:right="0" w:firstLine="0"/>
                      <w:jc w:val="left"/>
                      <w:rPr>
                        <w:rFonts w:ascii="Arial MT"/>
                        <w:sz w:val="16"/>
                      </w:rPr>
                    </w:pPr>
                    <w:r>
                      <w:rPr>
                        <w:rFonts w:ascii="Arial MT"/>
                        <w:sz w:val="16"/>
                      </w:rPr>
                      <w:t>CPtrArray</w:t>
                    </w:r>
                  </w:p>
                </w:txbxContent>
              </v:textbox>
            </v:shape>
            <v:shape id="_x0000_s1743" o:spid="_x0000_s1743" o:spt="202" type="#_x0000_t202" style="position:absolute;left:7809;top:-2149;height:249;width:1991;" filled="f" stroked="f" coordsize="21600,21600">
              <v:path/>
              <v:fill on="f" focussize="0,0"/>
              <v:stroke on="f" joinstyle="miter"/>
              <v:imagedata o:title=""/>
              <o:lock v:ext="edit"/>
              <v:textbox inset="0mm,0mm,0mm,0mm">
                <w:txbxContent>
                  <w:p>
                    <w:pPr>
                      <w:spacing w:before="14"/>
                      <w:ind w:left="468" w:right="0" w:firstLine="0"/>
                      <w:jc w:val="left"/>
                      <w:rPr>
                        <w:rFonts w:ascii="Arial MT"/>
                        <w:sz w:val="16"/>
                      </w:rPr>
                    </w:pPr>
                    <w:r>
                      <w:rPr>
                        <w:rFonts w:ascii="Arial MT"/>
                        <w:sz w:val="16"/>
                      </w:rPr>
                      <w:t>CMapPtrToPtr</w:t>
                    </w:r>
                  </w:p>
                </w:txbxContent>
              </v:textbox>
            </v:shape>
            <v:shape id="_x0000_s1744" o:spid="_x0000_s1744" o:spt="202" type="#_x0000_t202" style="position:absolute;left:5409;top:-2154;height:260;width:1970;" filled="f" stroked="t" coordsize="21600,21600">
              <v:path/>
              <v:fill on="f" focussize="0,0"/>
              <v:stroke weight="0.56992125984252pt" color="#000000"/>
              <v:imagedata o:title=""/>
              <o:lock v:ext="edit"/>
              <v:textbox inset="0mm,0mm,0mm,0mm">
                <w:txbxContent>
                  <w:p>
                    <w:pPr>
                      <w:spacing w:before="14"/>
                      <w:ind w:left="588" w:right="0" w:firstLine="0"/>
                      <w:jc w:val="left"/>
                      <w:rPr>
                        <w:rFonts w:ascii="Arial MT"/>
                        <w:sz w:val="16"/>
                      </w:rPr>
                    </w:pPr>
                    <w:r>
                      <w:rPr>
                        <w:rFonts w:ascii="Arial MT"/>
                        <w:sz w:val="16"/>
                      </w:rPr>
                      <w:t>CStringList</w:t>
                    </w:r>
                  </w:p>
                </w:txbxContent>
              </v:textbox>
            </v:shape>
            <v:shape id="_x0000_s1745" o:spid="_x0000_s1745" o:spt="202" type="#_x0000_t202" style="position:absolute;left:3015;top:-2154;height:260;width:1970;" filled="f" stroked="t" coordsize="21600,21600">
              <v:path/>
              <v:fill on="f" focussize="0,0"/>
              <v:stroke weight="0.56992125984252pt" color="#000000"/>
              <v:imagedata o:title=""/>
              <o:lock v:ext="edit"/>
              <v:textbox inset="0mm,0mm,0mm,0mm">
                <w:txbxContent>
                  <w:p>
                    <w:pPr>
                      <w:spacing w:before="14"/>
                      <w:ind w:left="625" w:right="0" w:firstLine="0"/>
                      <w:jc w:val="left"/>
                      <w:rPr>
                        <w:rFonts w:ascii="Arial MT"/>
                        <w:sz w:val="16"/>
                      </w:rPr>
                    </w:pPr>
                    <w:r>
                      <w:rPr>
                        <w:rFonts w:ascii="Arial MT"/>
                        <w:sz w:val="16"/>
                      </w:rPr>
                      <w:t>CObArray</w:t>
                    </w:r>
                  </w:p>
                </w:txbxContent>
              </v:textbox>
            </v:shape>
            <v:shape id="_x0000_s1746" o:spid="_x0000_s1746" o:spt="202" type="#_x0000_t202" style="position:absolute;left:7809;top:-2490;height:248;width:1991;" filled="f" stroked="f" coordsize="21600,21600">
              <v:path/>
              <v:fill on="f" focussize="0,0"/>
              <v:stroke on="f" joinstyle="miter"/>
              <v:imagedata o:title=""/>
              <o:lock v:ext="edit"/>
              <v:textbox inset="0mm,0mm,0mm,0mm">
                <w:txbxContent>
                  <w:p>
                    <w:pPr>
                      <w:spacing w:before="15"/>
                      <w:ind w:left="382" w:right="0" w:firstLine="0"/>
                      <w:jc w:val="left"/>
                      <w:rPr>
                        <w:rFonts w:ascii="Arial MT"/>
                        <w:sz w:val="16"/>
                      </w:rPr>
                    </w:pPr>
                    <w:r>
                      <w:rPr>
                        <w:rFonts w:ascii="Arial MT"/>
                        <w:sz w:val="16"/>
                      </w:rPr>
                      <w:t>CMapPtrToWord</w:t>
                    </w:r>
                  </w:p>
                </w:txbxContent>
              </v:textbox>
            </v:shape>
            <v:shape id="_x0000_s1747" o:spid="_x0000_s1747" o:spt="202" type="#_x0000_t202" style="position:absolute;left:5409;top:-2496;height:260;width:1970;" fillcolor="#DCDCDC" filled="t" stroked="t" coordsize="21600,21600">
              <v:path/>
              <v:fill on="t" focussize="0,0"/>
              <v:stroke weight="0.56992125984252pt" color="#000000"/>
              <v:imagedata o:title=""/>
              <o:lock v:ext="edit"/>
              <v:textbox inset="0mm,0mm,0mm,0mm">
                <w:txbxContent>
                  <w:p>
                    <w:pPr>
                      <w:spacing w:before="15"/>
                      <w:ind w:left="670" w:right="669" w:firstLine="0"/>
                      <w:jc w:val="center"/>
                      <w:rPr>
                        <w:rFonts w:ascii="Arial MT"/>
                        <w:sz w:val="16"/>
                      </w:rPr>
                    </w:pPr>
                    <w:r>
                      <w:rPr>
                        <w:rFonts w:ascii="Arial MT"/>
                        <w:sz w:val="16"/>
                      </w:rPr>
                      <w:t>CObList</w:t>
                    </w:r>
                  </w:p>
                </w:txbxContent>
              </v:textbox>
            </v:shape>
            <v:shape id="_x0000_s1748" o:spid="_x0000_s1748" o:spt="202" type="#_x0000_t202" style="position:absolute;left:3015;top:-2496;height:260;width:1970;" filled="f" stroked="t" coordsize="21600,21600">
              <v:path/>
              <v:fill on="f" focussize="0,0"/>
              <v:stroke weight="0.56992125984252pt" color="#000000"/>
              <v:imagedata o:title=""/>
              <o:lock v:ext="edit"/>
              <v:textbox inset="0mm,0mm,0mm,0mm">
                <w:txbxContent>
                  <w:p>
                    <w:pPr>
                      <w:spacing w:before="15"/>
                      <w:ind w:left="481" w:right="0" w:firstLine="0"/>
                      <w:jc w:val="left"/>
                      <w:rPr>
                        <w:rFonts w:ascii="Arial MT"/>
                        <w:sz w:val="16"/>
                      </w:rPr>
                    </w:pPr>
                    <w:r>
                      <w:rPr>
                        <w:rFonts w:ascii="Arial MT"/>
                        <w:sz w:val="16"/>
                      </w:rPr>
                      <w:t>CDWordArray</w:t>
                    </w:r>
                  </w:p>
                </w:txbxContent>
              </v:textbox>
            </v:shape>
            <v:shape id="_x0000_s1749" o:spid="_x0000_s1749" o:spt="202" type="#_x0000_t202" style="position:absolute;left:7809;top:-2832;height:248;width:1991;" filled="f" stroked="f" coordsize="21600,21600">
              <v:path/>
              <v:fill on="f" focussize="0,0"/>
              <v:stroke on="f" joinstyle="miter"/>
              <v:imagedata o:title=""/>
              <o:lock v:ext="edit"/>
              <v:textbox inset="0mm,0mm,0mm,0mm">
                <w:txbxContent>
                  <w:p>
                    <w:pPr>
                      <w:spacing w:before="11"/>
                      <w:ind w:left="382" w:right="0" w:firstLine="0"/>
                      <w:jc w:val="left"/>
                      <w:rPr>
                        <w:rFonts w:ascii="Arial MT"/>
                        <w:sz w:val="16"/>
                      </w:rPr>
                    </w:pPr>
                    <w:r>
                      <w:rPr>
                        <w:rFonts w:ascii="Arial MT"/>
                        <w:sz w:val="16"/>
                      </w:rPr>
                      <w:t>CMapWordToPtr</w:t>
                    </w:r>
                  </w:p>
                </w:txbxContent>
              </v:textbox>
            </v:shape>
            <v:shape id="_x0000_s1750" o:spid="_x0000_s1750" o:spt="202" type="#_x0000_t202" style="position:absolute;left:5409;top:-2838;height:260;width:1970;" filled="f" stroked="t" coordsize="21600,21600">
              <v:path/>
              <v:fill on="f" focussize="0,0"/>
              <v:stroke weight="0.56992125984252pt" color="#000000"/>
              <v:imagedata o:title=""/>
              <o:lock v:ext="edit"/>
              <v:textbox inset="0mm,0mm,0mm,0mm">
                <w:txbxContent>
                  <w:p>
                    <w:pPr>
                      <w:spacing w:before="11"/>
                      <w:ind w:left="670" w:right="664" w:firstLine="0"/>
                      <w:jc w:val="center"/>
                      <w:rPr>
                        <w:rFonts w:ascii="Arial MT"/>
                        <w:sz w:val="16"/>
                      </w:rPr>
                    </w:pPr>
                    <w:r>
                      <w:rPr>
                        <w:rFonts w:ascii="Arial MT"/>
                        <w:sz w:val="16"/>
                      </w:rPr>
                      <w:t>CPtrList</w:t>
                    </w:r>
                  </w:p>
                </w:txbxContent>
              </v:textbox>
            </v:shape>
            <v:shape id="_x0000_s1751" o:spid="_x0000_s1751" o:spt="202" type="#_x0000_t202" style="position:absolute;left:3015;top:-2838;height:260;width:1970;" filled="f" stroked="t" coordsize="21600,21600">
              <v:path/>
              <v:fill on="f" focussize="0,0"/>
              <v:stroke weight="0.56992125984252pt" color="#000000"/>
              <v:imagedata o:title=""/>
              <o:lock v:ext="edit"/>
              <v:textbox inset="0mm,0mm,0mm,0mm">
                <w:txbxContent>
                  <w:p>
                    <w:pPr>
                      <w:spacing w:before="11"/>
                      <w:ind w:left="572" w:right="0" w:firstLine="0"/>
                      <w:jc w:val="left"/>
                      <w:rPr>
                        <w:rFonts w:ascii="Arial MT"/>
                        <w:sz w:val="16"/>
                      </w:rPr>
                    </w:pPr>
                    <w:r>
                      <w:rPr>
                        <w:rFonts w:ascii="Arial MT"/>
                        <w:sz w:val="16"/>
                      </w:rPr>
                      <w:t>CByteArray</w:t>
                    </w:r>
                  </w:p>
                </w:txbxContent>
              </v:textbox>
            </v:shape>
            <v:shape id="_x0000_s1752" o:spid="_x0000_s1752" o:spt="202" type="#_x0000_t202" style="position:absolute;left:7809;top:-3174;height:249;width:1991;" filled="f" stroked="f" coordsize="21600,21600">
              <v:path/>
              <v:fill on="f" focussize="0,0"/>
              <v:stroke on="f" joinstyle="miter"/>
              <v:imagedata o:title=""/>
              <o:lock v:ext="edit"/>
              <v:textbox inset="0mm,0mm,0mm,0mm">
                <w:txbxContent>
                  <w:p>
                    <w:pPr>
                      <w:spacing w:before="13"/>
                      <w:ind w:left="363" w:right="0" w:firstLine="0"/>
                      <w:jc w:val="left"/>
                      <w:rPr>
                        <w:rFonts w:ascii="Arial"/>
                        <w:b/>
                        <w:sz w:val="16"/>
                      </w:rPr>
                    </w:pPr>
                    <w:r>
                      <w:rPr>
                        <w:rFonts w:ascii="Arial MT"/>
                        <w:sz w:val="16"/>
                      </w:rPr>
                      <w:t>CMap</w:t>
                    </w:r>
                    <w:r>
                      <w:rPr>
                        <w:rFonts w:ascii="Arial MT"/>
                        <w:spacing w:val="-4"/>
                        <w:sz w:val="16"/>
                      </w:rPr>
                      <w:t xml:space="preserve"> </w:t>
                    </w:r>
                    <w:r>
                      <w:rPr>
                        <w:rFonts w:ascii="Arial"/>
                        <w:b/>
                        <w:sz w:val="16"/>
                      </w:rPr>
                      <w:t>(template)</w:t>
                    </w:r>
                  </w:p>
                </w:txbxContent>
              </v:textbox>
            </v:shape>
            <v:shape id="_x0000_s1753" o:spid="_x0000_s1753" o:spt="202" type="#_x0000_t202" style="position:absolute;left:5409;top:-3180;height:260;width:1970;" filled="f" stroked="t" coordsize="21600,21600">
              <v:path/>
              <v:fill on="f" focussize="0,0"/>
              <v:stroke weight="0.56992125984252pt" color="#000000"/>
              <v:imagedata o:title=""/>
              <o:lock v:ext="edit"/>
              <v:textbox inset="0mm,0mm,0mm,0mm">
                <w:txbxContent>
                  <w:p>
                    <w:pPr>
                      <w:spacing w:before="13"/>
                      <w:ind w:left="395" w:right="0" w:firstLine="0"/>
                      <w:jc w:val="left"/>
                      <w:rPr>
                        <w:rFonts w:ascii="Arial"/>
                        <w:b/>
                        <w:sz w:val="16"/>
                      </w:rPr>
                    </w:pPr>
                    <w:r>
                      <w:rPr>
                        <w:rFonts w:ascii="Arial MT"/>
                        <w:sz w:val="16"/>
                      </w:rPr>
                      <w:t>CList</w:t>
                    </w:r>
                    <w:r>
                      <w:rPr>
                        <w:rFonts w:ascii="Arial MT"/>
                        <w:spacing w:val="-4"/>
                        <w:sz w:val="16"/>
                      </w:rPr>
                      <w:t xml:space="preserve"> </w:t>
                    </w:r>
                    <w:r>
                      <w:rPr>
                        <w:rFonts w:ascii="Arial"/>
                        <w:b/>
                        <w:sz w:val="16"/>
                      </w:rPr>
                      <w:t>(template)</w:t>
                    </w:r>
                  </w:p>
                </w:txbxContent>
              </v:textbox>
            </v:shape>
            <v:shape id="_x0000_s1754" o:spid="_x0000_s1754" o:spt="202" type="#_x0000_t202" style="position:absolute;left:3015;top:-3180;height:260;width:1970;" filled="f" stroked="t" coordsize="21600,21600">
              <v:path/>
              <v:fill on="f" focussize="0,0"/>
              <v:stroke weight="0.56992125984252pt" color="#000000"/>
              <v:imagedata o:title=""/>
              <o:lock v:ext="edit"/>
              <v:textbox inset="0mm,0mm,0mm,0mm">
                <w:txbxContent>
                  <w:p>
                    <w:pPr>
                      <w:spacing w:before="13"/>
                      <w:ind w:left="327" w:right="0" w:firstLine="0"/>
                      <w:jc w:val="left"/>
                      <w:rPr>
                        <w:rFonts w:ascii="Arial"/>
                        <w:b/>
                        <w:sz w:val="16"/>
                      </w:rPr>
                    </w:pPr>
                    <w:r>
                      <w:rPr>
                        <w:rFonts w:ascii="Arial MT"/>
                        <w:sz w:val="16"/>
                      </w:rPr>
                      <w:t>CArray</w:t>
                    </w:r>
                    <w:r>
                      <w:rPr>
                        <w:rFonts w:ascii="Arial MT"/>
                        <w:spacing w:val="-5"/>
                        <w:sz w:val="16"/>
                      </w:rPr>
                      <w:t xml:space="preserve"> </w:t>
                    </w:r>
                    <w:r>
                      <w:rPr>
                        <w:rFonts w:ascii="Arial"/>
                        <w:b/>
                        <w:sz w:val="16"/>
                      </w:rPr>
                      <w:t>(template)</w:t>
                    </w:r>
                  </w:p>
                </w:txbxContent>
              </v:textbox>
            </v:shape>
            <v:shape id="_x0000_s1755" o:spid="_x0000_s1755" o:spt="202" type="#_x0000_t202" style="position:absolute;left:2672;top:-3658;height:260;width:7128;" filled="f" stroked="t" coordsize="21600,21600">
              <v:path/>
              <v:fill on="f" focussize="0,0"/>
              <v:stroke weight="0.56992125984252pt" color="#000000"/>
              <v:imagedata o:title=""/>
              <o:lock v:ext="edit"/>
              <v:textbox inset="0mm,0mm,0mm,0mm">
                <w:txbxContent>
                  <w:p>
                    <w:pPr>
                      <w:spacing w:before="16"/>
                      <w:ind w:left="3270" w:right="3227" w:firstLine="0"/>
                      <w:jc w:val="center"/>
                      <w:rPr>
                        <w:rFonts w:ascii="Arial MT"/>
                        <w:sz w:val="16"/>
                      </w:rPr>
                    </w:pPr>
                    <w:r>
                      <w:rPr>
                        <w:rFonts w:ascii="Arial MT"/>
                        <w:sz w:val="16"/>
                      </w:rPr>
                      <w:t>CObject</w:t>
                    </w:r>
                  </w:p>
                </w:txbxContent>
              </v:textbox>
            </v:shape>
          </v:group>
        </w:pict>
      </w:r>
      <w:r>
        <w:pict>
          <v:rect id="_x0000_s1756" o:spid="_x0000_s1756" o:spt="1" style="position:absolute;left:0pt;margin-left:270.45pt;margin-top:-56.35pt;height:12.95pt;width:98.45pt;mso-position-horizontal-relative:page;z-index:-251481088;mso-width-relative:page;mso-height-relative:page;" fillcolor="#FFFFFF" filled="t" stroked="f" coordsize="21600,21600">
            <v:path/>
            <v:fill on="t" focussize="0,0"/>
            <v:stroke on="f"/>
            <v:imagedata o:title=""/>
            <o:lock v:ext="edit"/>
          </v:rect>
        </w:pict>
      </w:r>
      <w:r>
        <w:pict>
          <v:rect id="_x0000_s1757" o:spid="_x0000_s1757" o:spt="1" style="position:absolute;left:0pt;margin-left:270.45pt;margin-top:-22.2pt;height:12.95pt;width:98.45pt;mso-position-horizontal-relative:page;z-index:-251481088;mso-width-relative:page;mso-height-relative:page;" fillcolor="#FFFFFF" filled="t" stroked="f" coordsize="21600,21600">
            <v:path/>
            <v:fill on="t" focussize="0,0"/>
            <v:stroke on="f"/>
            <v:imagedata o:title=""/>
            <o:lock v:ext="edit"/>
          </v:rect>
        </w:pict>
      </w:r>
      <w:r>
        <w:rPr>
          <w:rFonts w:hint="eastAsia" w:ascii="宋体" w:eastAsia="宋体"/>
          <w:sz w:val="18"/>
        </w:rPr>
        <w:t>圖</w:t>
      </w:r>
      <w:r>
        <w:rPr>
          <w:rFonts w:hint="eastAsia" w:ascii="宋体" w:eastAsia="宋体"/>
          <w:spacing w:val="-3"/>
          <w:sz w:val="18"/>
        </w:rPr>
        <w:t xml:space="preserve"> </w:t>
      </w:r>
      <w:r>
        <w:rPr>
          <w:rFonts w:ascii="Arial Black" w:eastAsia="Arial Black"/>
          <w:sz w:val="18"/>
        </w:rPr>
        <w:t>1.</w:t>
      </w:r>
      <w:r>
        <w:rPr>
          <w:rFonts w:ascii="Arial Black" w:eastAsia="Arial Black"/>
          <w:spacing w:val="-43"/>
          <w:sz w:val="18"/>
        </w:rPr>
        <w:t xml:space="preserve"> </w:t>
      </w:r>
      <w:r>
        <w:rPr>
          <w:rFonts w:ascii="Arial Black" w:eastAsia="Arial Black"/>
          <w:sz w:val="18"/>
        </w:rPr>
        <w:t>3</w:t>
      </w:r>
      <w:r>
        <w:rPr>
          <w:rFonts w:ascii="Arial Black" w:eastAsia="Arial Black"/>
          <w:sz w:val="18"/>
        </w:rPr>
        <w:tab/>
      </w:r>
      <w:r>
        <w:rPr>
          <w:rFonts w:ascii="Calibri" w:eastAsia="Calibri"/>
          <w:w w:val="95"/>
          <w:sz w:val="18"/>
        </w:rPr>
        <w:t>MFC</w:t>
      </w:r>
      <w:r>
        <w:rPr>
          <w:rFonts w:ascii="Calibri" w:eastAsia="Calibri"/>
          <w:spacing w:val="69"/>
          <w:sz w:val="18"/>
        </w:rPr>
        <w:t xml:space="preserve"> </w:t>
      </w:r>
      <w:r>
        <w:rPr>
          <w:rFonts w:ascii="Calibri" w:eastAsia="Calibri"/>
          <w:spacing w:val="12"/>
          <w:w w:val="95"/>
          <w:sz w:val="18"/>
        </w:rPr>
        <w:t>collection</w:t>
      </w:r>
      <w:r>
        <w:rPr>
          <w:rFonts w:ascii="Calibri" w:eastAsia="Calibri"/>
          <w:spacing w:val="68"/>
          <w:sz w:val="18"/>
        </w:rPr>
        <w:t xml:space="preserve"> </w:t>
      </w:r>
      <w:r>
        <w:rPr>
          <w:rFonts w:ascii="Calibri" w:eastAsia="Calibri"/>
          <w:spacing w:val="11"/>
          <w:w w:val="95"/>
          <w:sz w:val="18"/>
        </w:rPr>
        <w:t>classes</w:t>
      </w:r>
      <w:r>
        <w:rPr>
          <w:rFonts w:ascii="Calibri" w:eastAsia="Calibri"/>
          <w:spacing w:val="143"/>
          <w:sz w:val="18"/>
        </w:rPr>
        <w:t xml:space="preserve"> </w:t>
      </w:r>
      <w:r>
        <w:rPr>
          <w:rFonts w:hint="eastAsia" w:ascii="宋体" w:eastAsia="宋体"/>
          <w:spacing w:val="28"/>
          <w:w w:val="95"/>
          <w:sz w:val="18"/>
        </w:rPr>
        <w:t>的架构体系图</w:t>
      </w:r>
      <w:r>
        <w:rPr>
          <w:rFonts w:hint="eastAsia" w:ascii="宋体" w:eastAsia="宋体"/>
          <w:w w:val="95"/>
          <w:sz w:val="18"/>
        </w:rPr>
        <w:t>（</w:t>
      </w:r>
      <w:r>
        <w:rPr>
          <w:rFonts w:hint="eastAsia" w:ascii="宋体" w:eastAsia="宋体"/>
          <w:spacing w:val="-48"/>
          <w:w w:val="95"/>
          <w:sz w:val="18"/>
        </w:rPr>
        <w:t xml:space="preserve"> </w:t>
      </w:r>
      <w:r>
        <w:rPr>
          <w:rFonts w:hint="eastAsia" w:ascii="宋体" w:eastAsia="宋体"/>
          <w:spacing w:val="28"/>
          <w:w w:val="95"/>
          <w:sz w:val="18"/>
        </w:rPr>
        <w:t>灰色为本例使</w:t>
      </w:r>
      <w:r>
        <w:rPr>
          <w:rFonts w:hint="eastAsia" w:ascii="宋体" w:eastAsia="宋体"/>
          <w:spacing w:val="29"/>
          <w:w w:val="95"/>
          <w:sz w:val="18"/>
        </w:rPr>
        <w:t>用</w:t>
      </w:r>
      <w:r>
        <w:rPr>
          <w:rFonts w:hint="eastAsia" w:ascii="宋体" w:eastAsia="宋体"/>
          <w:w w:val="95"/>
          <w:sz w:val="18"/>
        </w:rPr>
        <w:t>）</w:t>
      </w:r>
    </w:p>
    <w:p>
      <w:pPr>
        <w:pStyle w:val="11"/>
        <w:rPr>
          <w:rFonts w:ascii="宋体"/>
          <w:sz w:val="26"/>
        </w:rPr>
      </w:pPr>
    </w:p>
    <w:p>
      <w:pPr>
        <w:pStyle w:val="11"/>
        <w:spacing w:before="5"/>
        <w:rPr>
          <w:rFonts w:ascii="宋体"/>
          <w:sz w:val="22"/>
        </w:rPr>
      </w:pPr>
    </w:p>
    <w:p>
      <w:pPr>
        <w:pStyle w:val="4"/>
        <w:spacing w:before="1"/>
        <w:rPr>
          <w:rFonts w:hint="eastAsia" w:ascii="宋体" w:eastAsia="宋体"/>
        </w:rPr>
      </w:pPr>
      <w:r>
        <w:rPr>
          <w:w w:val="110"/>
        </w:rPr>
        <w:t>MFC</w:t>
      </w:r>
      <w:r>
        <w:rPr>
          <w:spacing w:val="35"/>
          <w:w w:val="110"/>
        </w:rPr>
        <w:t xml:space="preserve"> </w:t>
      </w:r>
      <w:r>
        <w:rPr>
          <w:w w:val="110"/>
        </w:rPr>
        <w:t>Collection</w:t>
      </w:r>
      <w:r>
        <w:rPr>
          <w:spacing w:val="36"/>
          <w:w w:val="110"/>
        </w:rPr>
        <w:t xml:space="preserve"> </w:t>
      </w:r>
      <w:r>
        <w:rPr>
          <w:w w:val="110"/>
        </w:rPr>
        <w:t>Classes</w:t>
      </w:r>
      <w:r>
        <w:rPr>
          <w:spacing w:val="23"/>
          <w:w w:val="110"/>
        </w:rPr>
        <w:t xml:space="preserve">  </w:t>
      </w:r>
      <w:r>
        <w:rPr>
          <w:rFonts w:hint="eastAsia" w:ascii="宋体" w:eastAsia="宋体"/>
          <w:spacing w:val="14"/>
          <w:w w:val="110"/>
        </w:rPr>
        <w:t>应用实例</w:t>
      </w:r>
    </w:p>
    <w:p>
      <w:pPr>
        <w:pStyle w:val="11"/>
        <w:spacing w:before="1"/>
        <w:rPr>
          <w:rFonts w:ascii="宋体"/>
          <w:sz w:val="15"/>
        </w:rPr>
      </w:pPr>
    </w:p>
    <w:p>
      <w:pPr>
        <w:spacing w:after="0"/>
        <w:rPr>
          <w:rFonts w:ascii="宋体"/>
          <w:sz w:val="15"/>
        </w:rPr>
        <w:sectPr>
          <w:pgSz w:w="10320" w:h="13220"/>
          <w:pgMar w:top="580" w:right="80" w:bottom="280" w:left="40" w:header="720" w:footer="720" w:gutter="0"/>
          <w:cols w:space="720" w:num="1"/>
        </w:sectPr>
      </w:pPr>
    </w:p>
    <w:p>
      <w:pPr>
        <w:spacing w:before="121"/>
        <w:ind w:left="2627" w:right="0" w:firstLine="0"/>
        <w:jc w:val="left"/>
        <w:rPr>
          <w:rFonts w:ascii="Times New Roman" w:eastAsia="Times New Roman"/>
          <w:sz w:val="18"/>
        </w:rPr>
      </w:pPr>
      <w:r>
        <w:rPr>
          <w:rFonts w:hint="eastAsia" w:ascii="宋体" w:eastAsia="宋体"/>
          <w:w w:val="101"/>
          <w:sz w:val="18"/>
        </w:rPr>
        <w:t>我将以</w:t>
      </w:r>
      <w:r>
        <w:rPr>
          <w:rFonts w:hint="eastAsia" w:ascii="宋体" w:eastAsia="宋体"/>
          <w:spacing w:val="1"/>
          <w:sz w:val="18"/>
        </w:rPr>
        <w:t xml:space="preserve"> </w:t>
      </w:r>
      <w:r>
        <w:rPr>
          <w:rFonts w:ascii="Times New Roman" w:eastAsia="Times New Roman"/>
          <w:w w:val="101"/>
          <w:sz w:val="18"/>
        </w:rPr>
        <w:t>M</w:t>
      </w:r>
      <w:r>
        <w:rPr>
          <w:rFonts w:ascii="Times New Roman" w:eastAsia="Times New Roman"/>
          <w:spacing w:val="-1"/>
          <w:w w:val="101"/>
          <w:sz w:val="18"/>
        </w:rPr>
        <w:t>F</w:t>
      </w:r>
      <w:r>
        <w:rPr>
          <w:rFonts w:ascii="Times New Roman" w:eastAsia="Times New Roman"/>
          <w:w w:val="101"/>
          <w:sz w:val="18"/>
        </w:rPr>
        <w:t>C</w:t>
      </w:r>
      <w:r>
        <w:rPr>
          <w:rFonts w:ascii="Times New Roman" w:eastAsia="Times New Roman"/>
          <w:spacing w:val="1"/>
          <w:sz w:val="18"/>
        </w:rPr>
        <w:t xml:space="preserve"> </w:t>
      </w:r>
      <w:r>
        <w:rPr>
          <w:rFonts w:ascii="Times New Roman" w:eastAsia="Times New Roman"/>
          <w:spacing w:val="-2"/>
          <w:w w:val="101"/>
          <w:sz w:val="18"/>
        </w:rPr>
        <w:t>C</w:t>
      </w:r>
      <w:r>
        <w:rPr>
          <w:rFonts w:ascii="Times New Roman" w:eastAsia="Times New Roman"/>
          <w:spacing w:val="-5"/>
          <w:w w:val="101"/>
          <w:sz w:val="18"/>
        </w:rPr>
        <w:t>o</w:t>
      </w:r>
      <w:r>
        <w:rPr>
          <w:rFonts w:ascii="Times New Roman" w:eastAsia="Times New Roman"/>
          <w:spacing w:val="2"/>
          <w:w w:val="101"/>
          <w:sz w:val="18"/>
        </w:rPr>
        <w:t>ll</w:t>
      </w:r>
      <w:r>
        <w:rPr>
          <w:rFonts w:ascii="Times New Roman" w:eastAsia="Times New Roman"/>
          <w:w w:val="101"/>
          <w:sz w:val="18"/>
        </w:rPr>
        <w:t>e</w:t>
      </w:r>
      <w:r>
        <w:rPr>
          <w:rFonts w:ascii="Times New Roman" w:eastAsia="Times New Roman"/>
          <w:spacing w:val="-4"/>
          <w:w w:val="101"/>
          <w:sz w:val="18"/>
        </w:rPr>
        <w:t>c</w:t>
      </w:r>
      <w:r>
        <w:rPr>
          <w:rFonts w:ascii="Times New Roman" w:eastAsia="Times New Roman"/>
          <w:spacing w:val="2"/>
          <w:w w:val="101"/>
          <w:sz w:val="18"/>
        </w:rPr>
        <w:t>ti</w:t>
      </w:r>
      <w:r>
        <w:rPr>
          <w:rFonts w:ascii="Times New Roman" w:eastAsia="Times New Roman"/>
          <w:spacing w:val="-5"/>
          <w:w w:val="101"/>
          <w:sz w:val="18"/>
        </w:rPr>
        <w:t>o</w:t>
      </w:r>
      <w:r>
        <w:rPr>
          <w:rFonts w:ascii="Times New Roman" w:eastAsia="Times New Roman"/>
          <w:w w:val="101"/>
          <w:sz w:val="18"/>
        </w:rPr>
        <w:t>n</w:t>
      </w:r>
      <w:r>
        <w:rPr>
          <w:rFonts w:ascii="Times New Roman" w:eastAsia="Times New Roman"/>
          <w:spacing w:val="2"/>
          <w:sz w:val="18"/>
        </w:rPr>
        <w:t xml:space="preserve"> </w:t>
      </w:r>
      <w:r>
        <w:rPr>
          <w:rFonts w:ascii="Times New Roman" w:eastAsia="Times New Roman"/>
          <w:spacing w:val="-2"/>
          <w:w w:val="101"/>
          <w:sz w:val="18"/>
        </w:rPr>
        <w:t>C</w:t>
      </w:r>
      <w:r>
        <w:rPr>
          <w:rFonts w:ascii="Times New Roman" w:eastAsia="Times New Roman"/>
          <w:spacing w:val="2"/>
          <w:w w:val="101"/>
          <w:sz w:val="18"/>
        </w:rPr>
        <w:t>l</w:t>
      </w:r>
      <w:r>
        <w:rPr>
          <w:rFonts w:ascii="Times New Roman" w:eastAsia="Times New Roman"/>
          <w:w w:val="101"/>
          <w:sz w:val="18"/>
        </w:rPr>
        <w:t>ass</w:t>
      </w:r>
      <w:r>
        <w:rPr>
          <w:rFonts w:ascii="Times New Roman" w:eastAsia="Times New Roman"/>
          <w:spacing w:val="-9"/>
          <w:w w:val="101"/>
          <w:sz w:val="18"/>
        </w:rPr>
        <w:t>e</w:t>
      </w:r>
      <w:r>
        <w:rPr>
          <w:rFonts w:hint="eastAsia" w:ascii="宋体" w:eastAsia="宋体"/>
          <w:spacing w:val="-174"/>
          <w:w w:val="101"/>
          <w:sz w:val="18"/>
        </w:rPr>
        <w:t>（</w:t>
      </w:r>
      <w:r>
        <w:rPr>
          <w:rFonts w:ascii="Times New Roman" w:eastAsia="Times New Roman"/>
          <w:w w:val="101"/>
          <w:sz w:val="18"/>
        </w:rPr>
        <w:t>s</w:t>
      </w:r>
    </w:p>
    <w:p>
      <w:pPr>
        <w:spacing w:before="111"/>
        <w:ind w:left="2627" w:right="0" w:firstLine="0"/>
        <w:jc w:val="left"/>
        <w:rPr>
          <w:rFonts w:hint="eastAsia" w:ascii="宋体" w:eastAsia="宋体"/>
          <w:sz w:val="18"/>
        </w:rPr>
      </w:pPr>
      <w:r>
        <w:rPr>
          <w:rFonts w:hint="eastAsia" w:ascii="宋体" w:eastAsia="宋体"/>
          <w:spacing w:val="-15"/>
          <w:sz w:val="18"/>
        </w:rPr>
        <w:t xml:space="preserve">和图 </w:t>
      </w:r>
      <w:r>
        <w:rPr>
          <w:rFonts w:ascii="Arial Black" w:eastAsia="Arial Black"/>
          <w:sz w:val="18"/>
        </w:rPr>
        <w:t>1.2</w:t>
      </w:r>
      <w:r>
        <w:rPr>
          <w:rFonts w:ascii="Arial Black" w:eastAsia="Arial Black"/>
          <w:spacing w:val="37"/>
          <w:sz w:val="18"/>
        </w:rPr>
        <w:t xml:space="preserve"> </w:t>
      </w:r>
      <w:r>
        <w:rPr>
          <w:rFonts w:hint="eastAsia" w:ascii="宋体" w:eastAsia="宋体"/>
          <w:sz w:val="18"/>
        </w:rPr>
        <w:t>所显示的程序功能。</w:t>
      </w:r>
    </w:p>
    <w:p>
      <w:pPr>
        <w:spacing w:before="102"/>
        <w:ind w:left="41" w:right="0" w:firstLine="0"/>
        <w:jc w:val="left"/>
        <w:rPr>
          <w:rFonts w:ascii="Times New Roman" w:eastAsia="Times New Roman"/>
          <w:sz w:val="18"/>
        </w:rPr>
      </w:pPr>
      <w:r>
        <w:br w:type="column"/>
      </w:r>
      <w:r>
        <w:rPr>
          <w:rFonts w:hint="eastAsia" w:ascii="宋体" w:eastAsia="宋体"/>
          <w:w w:val="101"/>
          <w:sz w:val="18"/>
        </w:rPr>
        <w:t>图</w:t>
      </w:r>
      <w:r>
        <w:rPr>
          <w:rFonts w:hint="eastAsia" w:ascii="宋体" w:eastAsia="宋体"/>
          <w:spacing w:val="-47"/>
          <w:sz w:val="18"/>
        </w:rPr>
        <w:t xml:space="preserve"> </w:t>
      </w:r>
      <w:r>
        <w:rPr>
          <w:rFonts w:ascii="Arial Black" w:eastAsia="Arial Black"/>
          <w:spacing w:val="-2"/>
          <w:w w:val="101"/>
          <w:sz w:val="18"/>
        </w:rPr>
        <w:t>1</w:t>
      </w:r>
      <w:r>
        <w:rPr>
          <w:rFonts w:ascii="Arial Black" w:eastAsia="Arial Black"/>
          <w:spacing w:val="1"/>
          <w:w w:val="101"/>
          <w:sz w:val="18"/>
        </w:rPr>
        <w:t>.</w:t>
      </w:r>
      <w:r>
        <w:rPr>
          <w:rFonts w:ascii="Arial Black" w:eastAsia="Arial Black"/>
          <w:spacing w:val="-2"/>
          <w:w w:val="101"/>
          <w:sz w:val="18"/>
        </w:rPr>
        <w:t>3</w:t>
      </w:r>
      <w:r>
        <w:rPr>
          <w:rFonts w:hint="eastAsia" w:ascii="宋体" w:eastAsia="宋体"/>
          <w:spacing w:val="-77"/>
          <w:w w:val="101"/>
          <w:sz w:val="18"/>
        </w:rPr>
        <w:t>）</w:t>
      </w:r>
      <w:r>
        <w:rPr>
          <w:rFonts w:hint="eastAsia" w:ascii="宋体" w:eastAsia="宋体"/>
          <w:w w:val="101"/>
          <w:sz w:val="18"/>
        </w:rPr>
        <w:t>重新展现前一节图</w:t>
      </w:r>
      <w:r>
        <w:rPr>
          <w:rFonts w:hint="eastAsia" w:ascii="宋体" w:eastAsia="宋体"/>
          <w:spacing w:val="-47"/>
          <w:sz w:val="18"/>
        </w:rPr>
        <w:t xml:space="preserve"> </w:t>
      </w:r>
      <w:r>
        <w:rPr>
          <w:rFonts w:ascii="Arial Black" w:eastAsia="Arial Black"/>
          <w:spacing w:val="-2"/>
          <w:w w:val="101"/>
          <w:sz w:val="18"/>
        </w:rPr>
        <w:t>1</w:t>
      </w:r>
      <w:r>
        <w:rPr>
          <w:rFonts w:ascii="Arial Black" w:eastAsia="Arial Black"/>
          <w:spacing w:val="1"/>
          <w:w w:val="101"/>
          <w:sz w:val="18"/>
        </w:rPr>
        <w:t>.</w:t>
      </w:r>
      <w:r>
        <w:rPr>
          <w:rFonts w:ascii="Arial Black" w:eastAsia="Arial Black"/>
          <w:w w:val="101"/>
          <w:sz w:val="18"/>
        </w:rPr>
        <w:t>1</w:t>
      </w:r>
      <w:r>
        <w:rPr>
          <w:rFonts w:ascii="Arial Black" w:eastAsia="Arial Black"/>
          <w:spacing w:val="24"/>
          <w:sz w:val="18"/>
        </w:rPr>
        <w:t xml:space="preserve"> </w:t>
      </w:r>
      <w:r>
        <w:rPr>
          <w:rFonts w:hint="eastAsia" w:ascii="宋体" w:eastAsia="宋体"/>
          <w:w w:val="101"/>
          <w:sz w:val="18"/>
        </w:rPr>
        <w:t>的</w:t>
      </w:r>
      <w:r>
        <w:rPr>
          <w:rFonts w:hint="eastAsia" w:ascii="宋体" w:eastAsia="宋体"/>
          <w:spacing w:val="1"/>
          <w:sz w:val="18"/>
        </w:rPr>
        <w:t xml:space="preserve"> </w:t>
      </w:r>
      <w:r>
        <w:rPr>
          <w:rFonts w:ascii="Times New Roman" w:eastAsia="Times New Roman"/>
          <w:spacing w:val="-4"/>
          <w:w w:val="101"/>
          <w:sz w:val="18"/>
        </w:rPr>
        <w:t>c</w:t>
      </w:r>
      <w:r>
        <w:rPr>
          <w:rFonts w:ascii="Times New Roman" w:eastAsia="Times New Roman"/>
          <w:spacing w:val="2"/>
          <w:w w:val="101"/>
          <w:sz w:val="18"/>
        </w:rPr>
        <w:t>l</w:t>
      </w:r>
      <w:r>
        <w:rPr>
          <w:rFonts w:ascii="Times New Roman" w:eastAsia="Times New Roman"/>
          <w:w w:val="101"/>
          <w:sz w:val="18"/>
        </w:rPr>
        <w:t>ass</w:t>
      </w:r>
      <w:r>
        <w:rPr>
          <w:rFonts w:ascii="Times New Roman" w:eastAsia="Times New Roman"/>
          <w:spacing w:val="3"/>
          <w:sz w:val="18"/>
        </w:rPr>
        <w:t xml:space="preserve"> </w:t>
      </w:r>
      <w:r>
        <w:rPr>
          <w:rFonts w:ascii="Times New Roman" w:eastAsia="Times New Roman"/>
          <w:w w:val="101"/>
          <w:sz w:val="18"/>
        </w:rPr>
        <w:t>h</w:t>
      </w:r>
      <w:r>
        <w:rPr>
          <w:rFonts w:ascii="Times New Roman" w:eastAsia="Times New Roman"/>
          <w:spacing w:val="2"/>
          <w:w w:val="101"/>
          <w:sz w:val="18"/>
        </w:rPr>
        <w:t>i</w:t>
      </w:r>
      <w:r>
        <w:rPr>
          <w:rFonts w:ascii="Times New Roman" w:eastAsia="Times New Roman"/>
          <w:w w:val="101"/>
          <w:sz w:val="18"/>
        </w:rPr>
        <w:t>e</w:t>
      </w:r>
      <w:r>
        <w:rPr>
          <w:rFonts w:ascii="Times New Roman" w:eastAsia="Times New Roman"/>
          <w:spacing w:val="1"/>
          <w:w w:val="101"/>
          <w:sz w:val="18"/>
        </w:rPr>
        <w:t>r</w:t>
      </w:r>
      <w:r>
        <w:rPr>
          <w:rFonts w:ascii="Times New Roman" w:eastAsia="Times New Roman"/>
          <w:w w:val="101"/>
          <w:sz w:val="18"/>
        </w:rPr>
        <w:t>a</w:t>
      </w:r>
      <w:r>
        <w:rPr>
          <w:rFonts w:ascii="Times New Roman" w:eastAsia="Times New Roman"/>
          <w:spacing w:val="1"/>
          <w:w w:val="101"/>
          <w:sz w:val="18"/>
        </w:rPr>
        <w:t>r</w:t>
      </w:r>
      <w:r>
        <w:rPr>
          <w:rFonts w:ascii="Times New Roman" w:eastAsia="Times New Roman"/>
          <w:spacing w:val="-4"/>
          <w:w w:val="101"/>
          <w:sz w:val="18"/>
        </w:rPr>
        <w:t>c</w:t>
      </w:r>
      <w:r>
        <w:rPr>
          <w:rFonts w:ascii="Times New Roman" w:eastAsia="Times New Roman"/>
          <w:w w:val="101"/>
          <w:sz w:val="18"/>
        </w:rPr>
        <w:t>hy</w:t>
      </w:r>
    </w:p>
    <w:p>
      <w:pPr>
        <w:spacing w:after="0"/>
        <w:jc w:val="left"/>
        <w:rPr>
          <w:rFonts w:ascii="Times New Roman" w:eastAsia="Times New Roman"/>
          <w:sz w:val="18"/>
        </w:rPr>
        <w:sectPr>
          <w:type w:val="continuous"/>
          <w:pgSz w:w="10320" w:h="13220"/>
          <w:pgMar w:top="580" w:right="80" w:bottom="280" w:left="40" w:header="720" w:footer="720" w:gutter="0"/>
          <w:cols w:equalWidth="0" w:num="2">
            <w:col w:w="5071" w:space="40"/>
            <w:col w:w="5089"/>
          </w:cols>
        </w:sectPr>
      </w:pPr>
    </w:p>
    <w:p>
      <w:pPr>
        <w:pStyle w:val="11"/>
        <w:spacing w:before="5"/>
        <w:rPr>
          <w:rFonts w:ascii="Times New Roman"/>
          <w:sz w:val="24"/>
        </w:rPr>
      </w:pPr>
    </w:p>
    <w:p>
      <w:pPr>
        <w:spacing w:before="83"/>
        <w:ind w:left="2627" w:right="0" w:firstLine="0"/>
        <w:jc w:val="left"/>
        <w:rPr>
          <w:rFonts w:hint="eastAsia" w:ascii="宋体" w:eastAsia="宋体"/>
          <w:sz w:val="18"/>
        </w:rPr>
      </w:pPr>
      <w:r>
        <w:rPr>
          <w:rFonts w:ascii="Times New Roman" w:eastAsia="Times New Roman"/>
          <w:sz w:val="18"/>
        </w:rPr>
        <w:t>MFC</w:t>
      </w:r>
      <w:r>
        <w:rPr>
          <w:rFonts w:ascii="Times New Roman" w:eastAsia="Times New Roman"/>
          <w:spacing w:val="6"/>
          <w:sz w:val="18"/>
        </w:rPr>
        <w:t xml:space="preserve"> </w:t>
      </w:r>
      <w:r>
        <w:rPr>
          <w:rFonts w:ascii="Times New Roman" w:eastAsia="Times New Roman"/>
          <w:sz w:val="18"/>
        </w:rPr>
        <w:t>Collection</w:t>
      </w:r>
      <w:r>
        <w:rPr>
          <w:rFonts w:ascii="Times New Roman" w:eastAsia="Times New Roman"/>
          <w:spacing w:val="7"/>
          <w:sz w:val="18"/>
        </w:rPr>
        <w:t xml:space="preserve"> </w:t>
      </w:r>
      <w:r>
        <w:rPr>
          <w:rFonts w:ascii="Times New Roman" w:eastAsia="Times New Roman"/>
          <w:sz w:val="18"/>
        </w:rPr>
        <w:t>Classes</w:t>
      </w:r>
      <w:r>
        <w:rPr>
          <w:rFonts w:ascii="Times New Roman" w:eastAsia="Times New Roman"/>
          <w:spacing w:val="13"/>
          <w:sz w:val="18"/>
        </w:rPr>
        <w:t xml:space="preserve"> </w:t>
      </w:r>
      <w:r>
        <w:rPr>
          <w:rFonts w:hint="eastAsia" w:ascii="宋体" w:eastAsia="宋体"/>
          <w:sz w:val="18"/>
        </w:rPr>
        <w:t>分为两大类：</w:t>
      </w:r>
    </w:p>
    <w:p>
      <w:pPr>
        <w:pStyle w:val="11"/>
        <w:spacing w:before="4"/>
        <w:rPr>
          <w:rFonts w:ascii="宋体"/>
          <w:sz w:val="21"/>
        </w:rPr>
      </w:pPr>
    </w:p>
    <w:p>
      <w:pPr>
        <w:pStyle w:val="15"/>
        <w:numPr>
          <w:ilvl w:val="0"/>
          <w:numId w:val="7"/>
        </w:numPr>
        <w:tabs>
          <w:tab w:val="left" w:pos="2911"/>
        </w:tabs>
        <w:spacing w:before="0" w:after="0" w:line="333" w:lineRule="auto"/>
        <w:ind w:left="2910" w:right="1175" w:hanging="284"/>
        <w:jc w:val="both"/>
        <w:rPr>
          <w:sz w:val="18"/>
        </w:rPr>
      </w:pPr>
      <w:r>
        <w:rPr>
          <w:spacing w:val="22"/>
          <w:sz w:val="18"/>
        </w:rPr>
        <w:t xml:space="preserve">简单型 </w:t>
      </w:r>
      <w:r>
        <w:rPr>
          <w:rFonts w:ascii="Times New Roman" w:hAnsi="Times New Roman" w:eastAsia="Times New Roman"/>
          <w:spacing w:val="12"/>
          <w:sz w:val="18"/>
        </w:rPr>
        <w:t xml:space="preserve">- </w:t>
      </w:r>
      <w:r>
        <w:rPr>
          <w:rFonts w:ascii="Times New Roman" w:hAnsi="Times New Roman" w:eastAsia="Times New Roman"/>
          <w:i/>
          <w:sz w:val="18"/>
        </w:rPr>
        <w:t>CArray</w:t>
      </w:r>
      <w:r>
        <w:rPr>
          <w:sz w:val="18"/>
        </w:rPr>
        <w:t>、</w:t>
      </w:r>
      <w:r>
        <w:rPr>
          <w:rFonts w:ascii="Times New Roman" w:hAnsi="Times New Roman" w:eastAsia="Times New Roman"/>
          <w:i/>
          <w:sz w:val="18"/>
        </w:rPr>
        <w:t>CList</w:t>
      </w:r>
      <w:r>
        <w:rPr>
          <w:sz w:val="18"/>
        </w:rPr>
        <w:t>、</w:t>
      </w:r>
      <w:r>
        <w:rPr>
          <w:rFonts w:ascii="Times New Roman" w:hAnsi="Times New Roman" w:eastAsia="Times New Roman"/>
          <w:i/>
          <w:sz w:val="18"/>
        </w:rPr>
        <w:t>CMap</w:t>
      </w:r>
      <w:r>
        <w:rPr>
          <w:spacing w:val="28"/>
          <w:sz w:val="18"/>
        </w:rPr>
        <w:t xml:space="preserve">。它们都衍生自 </w:t>
      </w:r>
      <w:r>
        <w:rPr>
          <w:rFonts w:ascii="Times New Roman" w:hAnsi="Times New Roman" w:eastAsia="Times New Roman"/>
          <w:i/>
          <w:sz w:val="18"/>
        </w:rPr>
        <w:t>CObject</w:t>
      </w:r>
      <w:r>
        <w:rPr>
          <w:spacing w:val="11"/>
          <w:sz w:val="18"/>
        </w:rPr>
        <w:t>，所以它们都</w:t>
      </w:r>
      <w:r>
        <w:rPr>
          <w:spacing w:val="25"/>
          <w:sz w:val="18"/>
        </w:rPr>
        <w:t>具备了一些很好的性质</w:t>
      </w:r>
      <w:r>
        <w:rPr>
          <w:sz w:val="18"/>
        </w:rPr>
        <w:t>（</w:t>
      </w:r>
      <w:r>
        <w:rPr>
          <w:spacing w:val="2"/>
          <w:sz w:val="18"/>
        </w:rPr>
        <w:t xml:space="preserve"> 档案读写 </w:t>
      </w:r>
      <w:r>
        <w:rPr>
          <w:rFonts w:ascii="Times New Roman" w:hAnsi="Times New Roman" w:eastAsia="Times New Roman"/>
          <w:spacing w:val="10"/>
          <w:sz w:val="18"/>
        </w:rPr>
        <w:t>serialization</w:t>
      </w:r>
      <w:r>
        <w:rPr>
          <w:spacing w:val="20"/>
          <w:sz w:val="18"/>
        </w:rPr>
        <w:t>、执行时期型别鉴识</w:t>
      </w:r>
      <w:r>
        <w:rPr>
          <w:rFonts w:ascii="Times New Roman" w:hAnsi="Times New Roman" w:eastAsia="Times New Roman"/>
          <w:sz w:val="18"/>
        </w:rPr>
        <w:t>RTTI</w:t>
      </w:r>
      <w:r>
        <w:rPr>
          <w:spacing w:val="19"/>
          <w:sz w:val="18"/>
        </w:rPr>
        <w:t xml:space="preserve">、动态生成 </w:t>
      </w:r>
      <w:r>
        <w:rPr>
          <w:rFonts w:ascii="Times New Roman" w:hAnsi="Times New Roman" w:eastAsia="Times New Roman"/>
          <w:sz w:val="18"/>
        </w:rPr>
        <w:t>dynamic</w:t>
      </w:r>
      <w:r>
        <w:rPr>
          <w:rFonts w:ascii="Times New Roman" w:hAnsi="Times New Roman" w:eastAsia="Times New Roman"/>
          <w:spacing w:val="19"/>
          <w:sz w:val="18"/>
        </w:rPr>
        <w:t xml:space="preserve"> </w:t>
      </w:r>
      <w:r>
        <w:rPr>
          <w:rFonts w:ascii="Times New Roman" w:hAnsi="Times New Roman" w:eastAsia="Times New Roman"/>
          <w:spacing w:val="10"/>
          <w:sz w:val="18"/>
        </w:rPr>
        <w:t>creation</w:t>
      </w:r>
      <w:r>
        <w:rPr>
          <w:spacing w:val="10"/>
          <w:sz w:val="18"/>
        </w:rPr>
        <w:t>）</w:t>
      </w:r>
      <w:r>
        <w:rPr>
          <w:sz w:val="18"/>
        </w:rPr>
        <w:t>。</w:t>
      </w:r>
    </w:p>
    <w:p>
      <w:pPr>
        <w:pStyle w:val="15"/>
        <w:numPr>
          <w:ilvl w:val="0"/>
          <w:numId w:val="7"/>
        </w:numPr>
        <w:tabs>
          <w:tab w:val="left" w:pos="2911"/>
        </w:tabs>
        <w:spacing w:before="128" w:after="0" w:line="333" w:lineRule="auto"/>
        <w:ind w:left="2910" w:right="1174" w:hanging="284"/>
        <w:jc w:val="both"/>
        <w:rPr>
          <w:sz w:val="18"/>
        </w:rPr>
      </w:pPr>
      <w:r>
        <w:rPr>
          <w:spacing w:val="13"/>
          <w:sz w:val="18"/>
        </w:rPr>
        <w:t xml:space="preserve">指标型   </w:t>
      </w:r>
      <w:r>
        <w:rPr>
          <w:rFonts w:ascii="Times New Roman" w:hAnsi="Times New Roman" w:eastAsia="Times New Roman"/>
          <w:spacing w:val="5"/>
          <w:sz w:val="18"/>
        </w:rPr>
        <w:t xml:space="preserve">-   </w:t>
      </w:r>
      <w:r>
        <w:rPr>
          <w:rFonts w:ascii="Times New Roman" w:hAnsi="Times New Roman" w:eastAsia="Times New Roman"/>
          <w:i/>
          <w:sz w:val="18"/>
        </w:rPr>
        <w:t>CTypedPtrArray</w:t>
      </w:r>
      <w:r>
        <w:rPr>
          <w:rFonts w:ascii="Times New Roman" w:hAnsi="Times New Roman" w:eastAsia="Times New Roman"/>
          <w:i/>
          <w:spacing w:val="-10"/>
          <w:sz w:val="18"/>
        </w:rPr>
        <w:t xml:space="preserve"> </w:t>
      </w:r>
      <w:r>
        <w:rPr>
          <w:spacing w:val="24"/>
          <w:sz w:val="18"/>
        </w:rPr>
        <w:t>、</w:t>
      </w:r>
      <w:r>
        <w:rPr>
          <w:rFonts w:ascii="Times New Roman" w:hAnsi="Times New Roman" w:eastAsia="Times New Roman"/>
          <w:i/>
          <w:sz w:val="18"/>
        </w:rPr>
        <w:t>CTypedPtrList</w:t>
      </w:r>
      <w:r>
        <w:rPr>
          <w:rFonts w:ascii="Times New Roman" w:hAnsi="Times New Roman" w:eastAsia="Times New Roman"/>
          <w:i/>
          <w:spacing w:val="-8"/>
          <w:sz w:val="18"/>
        </w:rPr>
        <w:t xml:space="preserve"> </w:t>
      </w:r>
      <w:r>
        <w:rPr>
          <w:spacing w:val="19"/>
          <w:sz w:val="18"/>
        </w:rPr>
        <w:t>、</w:t>
      </w:r>
      <w:r>
        <w:rPr>
          <w:rFonts w:ascii="Times New Roman" w:hAnsi="Times New Roman" w:eastAsia="Times New Roman"/>
          <w:i/>
          <w:sz w:val="18"/>
        </w:rPr>
        <w:t>CTypedPtrMap</w:t>
      </w:r>
      <w:r>
        <w:rPr>
          <w:spacing w:val="15"/>
          <w:sz w:val="18"/>
        </w:rPr>
        <w:t>。这些类别</w:t>
      </w:r>
      <w:r>
        <w:rPr>
          <w:spacing w:val="-20"/>
          <w:sz w:val="18"/>
        </w:rPr>
        <w:t xml:space="preserve">要 求 我 们 在 参 数 中 指 定 </w:t>
      </w:r>
      <w:r>
        <w:rPr>
          <w:rFonts w:ascii="Times New Roman" w:hAnsi="Times New Roman" w:eastAsia="Times New Roman"/>
          <w:sz w:val="18"/>
        </w:rPr>
        <w:t>base</w:t>
      </w:r>
      <w:r>
        <w:rPr>
          <w:rFonts w:ascii="Times New Roman" w:hAnsi="Times New Roman" w:eastAsia="Times New Roman"/>
          <w:spacing w:val="18"/>
          <w:sz w:val="18"/>
        </w:rPr>
        <w:t xml:space="preserve"> </w:t>
      </w:r>
      <w:r>
        <w:rPr>
          <w:rFonts w:ascii="Times New Roman" w:hAnsi="Times New Roman" w:eastAsia="Times New Roman"/>
          <w:sz w:val="18"/>
        </w:rPr>
        <w:t>class</w:t>
      </w:r>
      <w:r>
        <w:rPr>
          <w:rFonts w:ascii="Times New Roman" w:hAnsi="Times New Roman" w:eastAsia="Times New Roman"/>
          <w:spacing w:val="-1"/>
          <w:sz w:val="18"/>
        </w:rPr>
        <w:t xml:space="preserve"> </w:t>
      </w:r>
      <w:r>
        <w:rPr>
          <w:spacing w:val="-17"/>
          <w:sz w:val="18"/>
        </w:rPr>
        <w:t xml:space="preserve">， 并 且 必 须 是 </w:t>
      </w:r>
      <w:r>
        <w:rPr>
          <w:rFonts w:ascii="Times New Roman" w:hAnsi="Times New Roman" w:eastAsia="Times New Roman"/>
          <w:sz w:val="18"/>
        </w:rPr>
        <w:t>MFC</w:t>
      </w:r>
      <w:r>
        <w:rPr>
          <w:rFonts w:ascii="Times New Roman" w:hAnsi="Times New Roman" w:eastAsia="Times New Roman"/>
          <w:spacing w:val="26"/>
          <w:sz w:val="18"/>
        </w:rPr>
        <w:t xml:space="preserve"> </w:t>
      </w:r>
      <w:r>
        <w:rPr>
          <w:spacing w:val="-16"/>
          <w:sz w:val="18"/>
        </w:rPr>
        <w:t>之 中 的</w:t>
      </w:r>
      <w:r>
        <w:rPr>
          <w:rFonts w:ascii="Times New Roman" w:hAnsi="Times New Roman" w:eastAsia="Times New Roman"/>
          <w:sz w:val="18"/>
        </w:rPr>
        <w:t>non-template</w:t>
      </w:r>
      <w:r>
        <w:rPr>
          <w:rFonts w:ascii="Times New Roman" w:hAnsi="Times New Roman" w:eastAsia="Times New Roman"/>
          <w:spacing w:val="77"/>
          <w:sz w:val="18"/>
        </w:rPr>
        <w:t xml:space="preserve"> </w:t>
      </w:r>
      <w:r>
        <w:rPr>
          <w:rFonts w:ascii="Times New Roman" w:hAnsi="Times New Roman" w:eastAsia="Times New Roman"/>
          <w:sz w:val="18"/>
        </w:rPr>
        <w:t>pointer</w:t>
      </w:r>
      <w:r>
        <w:rPr>
          <w:rFonts w:ascii="Times New Roman" w:hAnsi="Times New Roman" w:eastAsia="Times New Roman"/>
          <w:spacing w:val="80"/>
          <w:sz w:val="18"/>
        </w:rPr>
        <w:t xml:space="preserve"> </w:t>
      </w:r>
      <w:r>
        <w:rPr>
          <w:rFonts w:ascii="Times New Roman" w:hAnsi="Times New Roman" w:eastAsia="Times New Roman"/>
          <w:sz w:val="18"/>
        </w:rPr>
        <w:t>collections</w:t>
      </w:r>
      <w:r>
        <w:rPr>
          <w:spacing w:val="41"/>
          <w:sz w:val="18"/>
        </w:rPr>
        <w:t xml:space="preserve">，例如 </w:t>
      </w:r>
      <w:r>
        <w:rPr>
          <w:rFonts w:ascii="Times New Roman" w:hAnsi="Times New Roman" w:eastAsia="Times New Roman"/>
          <w:i/>
          <w:sz w:val="18"/>
        </w:rPr>
        <w:t>CObList</w:t>
      </w:r>
      <w:r>
        <w:rPr>
          <w:rFonts w:ascii="Times New Roman" w:hAnsi="Times New Roman" w:eastAsia="Times New Roman"/>
          <w:i/>
          <w:spacing w:val="55"/>
          <w:sz w:val="18"/>
        </w:rPr>
        <w:t xml:space="preserve"> </w:t>
      </w:r>
      <w:r>
        <w:rPr>
          <w:spacing w:val="73"/>
          <w:sz w:val="18"/>
        </w:rPr>
        <w:t xml:space="preserve">或 </w:t>
      </w:r>
      <w:r>
        <w:rPr>
          <w:rFonts w:ascii="Times New Roman" w:hAnsi="Times New Roman" w:eastAsia="Times New Roman"/>
          <w:i/>
          <w:sz w:val="18"/>
        </w:rPr>
        <w:t>CPtrArray</w:t>
      </w:r>
      <w:r>
        <w:rPr>
          <w:spacing w:val="12"/>
          <w:sz w:val="18"/>
        </w:rPr>
        <w:t>。于是新</w:t>
      </w:r>
      <w:r>
        <w:rPr>
          <w:spacing w:val="22"/>
          <w:sz w:val="18"/>
        </w:rPr>
        <w:t xml:space="preserve">的 </w:t>
      </w:r>
      <w:r>
        <w:rPr>
          <w:rFonts w:ascii="Times New Roman" w:hAnsi="Times New Roman" w:eastAsia="Times New Roman"/>
          <w:sz w:val="18"/>
        </w:rPr>
        <w:t>class</w:t>
      </w:r>
      <w:r>
        <w:rPr>
          <w:rFonts w:ascii="Times New Roman" w:hAnsi="Times New Roman" w:eastAsia="Times New Roman"/>
          <w:spacing w:val="38"/>
          <w:sz w:val="18"/>
        </w:rPr>
        <w:t xml:space="preserve"> </w:t>
      </w:r>
      <w:r>
        <w:rPr>
          <w:spacing w:val="20"/>
          <w:sz w:val="18"/>
        </w:rPr>
        <w:t xml:space="preserve">将继承 </w:t>
      </w:r>
      <w:r>
        <w:rPr>
          <w:rFonts w:ascii="Times New Roman" w:hAnsi="Times New Roman" w:eastAsia="Times New Roman"/>
          <w:sz w:val="18"/>
        </w:rPr>
        <w:t>base</w:t>
      </w:r>
      <w:r>
        <w:rPr>
          <w:rFonts w:ascii="Times New Roman" w:hAnsi="Times New Roman" w:eastAsia="Times New Roman"/>
          <w:spacing w:val="25"/>
          <w:sz w:val="18"/>
        </w:rPr>
        <w:t xml:space="preserve"> </w:t>
      </w:r>
      <w:r>
        <w:rPr>
          <w:rFonts w:ascii="Times New Roman" w:hAnsi="Times New Roman" w:eastAsia="Times New Roman"/>
          <w:sz w:val="18"/>
        </w:rPr>
        <w:t>class</w:t>
      </w:r>
      <w:r>
        <w:rPr>
          <w:rFonts w:ascii="Times New Roman" w:hAnsi="Times New Roman" w:eastAsia="Times New Roman"/>
          <w:spacing w:val="37"/>
          <w:sz w:val="18"/>
        </w:rPr>
        <w:t xml:space="preserve"> </w:t>
      </w:r>
      <w:r>
        <w:rPr>
          <w:spacing w:val="15"/>
          <w:sz w:val="18"/>
        </w:rPr>
        <w:t>的所有性质。</w:t>
      </w:r>
    </w:p>
    <w:p>
      <w:pPr>
        <w:pStyle w:val="11"/>
        <w:spacing w:before="2"/>
        <w:rPr>
          <w:rFonts w:ascii="宋体"/>
        </w:rPr>
      </w:pPr>
    </w:p>
    <w:p>
      <w:pPr>
        <w:spacing w:before="0"/>
        <w:ind w:left="2627" w:right="0" w:firstLine="0"/>
        <w:jc w:val="left"/>
        <w:rPr>
          <w:rFonts w:hint="eastAsia" w:ascii="宋体" w:eastAsia="宋体"/>
          <w:sz w:val="18"/>
        </w:rPr>
      </w:pPr>
      <w:r>
        <w:rPr>
          <w:rFonts w:hint="eastAsia" w:ascii="宋体" w:eastAsia="宋体"/>
          <w:spacing w:val="-5"/>
          <w:sz w:val="18"/>
        </w:rPr>
        <w:t xml:space="preserve">我将尽量选用图 </w:t>
      </w:r>
      <w:r>
        <w:rPr>
          <w:rFonts w:ascii="Arial Black" w:eastAsia="Arial Black"/>
          <w:sz w:val="18"/>
        </w:rPr>
        <w:t>1.3</w:t>
      </w:r>
      <w:r>
        <w:rPr>
          <w:rFonts w:ascii="Arial Black" w:eastAsia="Arial Black"/>
          <w:spacing w:val="-12"/>
          <w:sz w:val="18"/>
        </w:rPr>
        <w:t xml:space="preserve"> </w:t>
      </w:r>
      <w:r>
        <w:rPr>
          <w:rFonts w:hint="eastAsia" w:ascii="宋体" w:eastAsia="宋体"/>
          <w:spacing w:val="5"/>
          <w:sz w:val="18"/>
        </w:rPr>
        <w:t xml:space="preserve">中的 </w:t>
      </w:r>
      <w:r>
        <w:rPr>
          <w:rFonts w:ascii="Times New Roman" w:eastAsia="Times New Roman"/>
          <w:sz w:val="18"/>
        </w:rPr>
        <w:t>MFC</w:t>
      </w:r>
      <w:r>
        <w:rPr>
          <w:rFonts w:ascii="Times New Roman" w:eastAsia="Times New Roman"/>
          <w:spacing w:val="31"/>
          <w:sz w:val="18"/>
        </w:rPr>
        <w:t xml:space="preserve"> </w:t>
      </w:r>
      <w:r>
        <w:rPr>
          <w:rFonts w:ascii="Times New Roman" w:eastAsia="Times New Roman"/>
          <w:sz w:val="18"/>
        </w:rPr>
        <w:t>template</w:t>
      </w:r>
      <w:r>
        <w:rPr>
          <w:rFonts w:ascii="Times New Roman" w:eastAsia="Times New Roman"/>
          <w:spacing w:val="40"/>
          <w:sz w:val="18"/>
        </w:rPr>
        <w:t xml:space="preserve"> </w:t>
      </w:r>
      <w:r>
        <w:rPr>
          <w:rFonts w:ascii="Times New Roman" w:eastAsia="Times New Roman"/>
          <w:sz w:val="18"/>
        </w:rPr>
        <w:t>classes</w:t>
      </w:r>
      <w:r>
        <w:rPr>
          <w:rFonts w:ascii="Times New Roman" w:eastAsia="Times New Roman"/>
          <w:spacing w:val="7"/>
          <w:sz w:val="18"/>
        </w:rPr>
        <w:t xml:space="preserve"> </w:t>
      </w:r>
      <w:r>
        <w:rPr>
          <w:rFonts w:hint="eastAsia" w:ascii="宋体" w:eastAsia="宋体"/>
          <w:spacing w:val="-8"/>
          <w:sz w:val="18"/>
        </w:rPr>
        <w:t xml:space="preserve">来完成图 </w:t>
      </w:r>
      <w:r>
        <w:rPr>
          <w:rFonts w:ascii="Arial Black" w:eastAsia="Arial Black"/>
          <w:sz w:val="18"/>
        </w:rPr>
        <w:t>1.4</w:t>
      </w:r>
      <w:r>
        <w:rPr>
          <w:rFonts w:ascii="Arial Black" w:eastAsia="Arial Black"/>
          <w:spacing w:val="-12"/>
          <w:sz w:val="18"/>
        </w:rPr>
        <w:t xml:space="preserve"> </w:t>
      </w:r>
      <w:r>
        <w:rPr>
          <w:rFonts w:hint="eastAsia" w:ascii="宋体" w:eastAsia="宋体"/>
          <w:sz w:val="18"/>
        </w:rPr>
        <w:t>的功能，因为这些</w:t>
      </w:r>
    </w:p>
    <w:p>
      <w:pPr>
        <w:spacing w:before="124"/>
        <w:ind w:left="2627" w:right="0" w:firstLine="0"/>
        <w:jc w:val="left"/>
        <w:rPr>
          <w:rFonts w:hint="eastAsia" w:ascii="宋体" w:eastAsia="宋体"/>
          <w:sz w:val="18"/>
        </w:rPr>
      </w:pPr>
      <w:r>
        <w:rPr>
          <w:rFonts w:ascii="Times New Roman" w:eastAsia="Times New Roman"/>
          <w:sz w:val="18"/>
        </w:rPr>
        <w:t>classes</w:t>
      </w:r>
      <w:r>
        <w:rPr>
          <w:rFonts w:ascii="Times New Roman" w:eastAsia="Times New Roman"/>
          <w:spacing w:val="2"/>
          <w:sz w:val="18"/>
        </w:rPr>
        <w:t xml:space="preserve"> </w:t>
      </w:r>
      <w:r>
        <w:rPr>
          <w:rFonts w:hint="eastAsia" w:ascii="宋体" w:eastAsia="宋体"/>
          <w:sz w:val="18"/>
        </w:rPr>
        <w:t xml:space="preserve">是 </w:t>
      </w:r>
      <w:r>
        <w:rPr>
          <w:rFonts w:ascii="Times New Roman" w:eastAsia="Times New Roman"/>
          <w:sz w:val="18"/>
        </w:rPr>
        <w:t>"type-safe"</w:t>
      </w:r>
      <w:r>
        <w:rPr>
          <w:rFonts w:hint="eastAsia" w:ascii="宋体" w:eastAsia="宋体"/>
          <w:sz w:val="18"/>
        </w:rPr>
        <w:t>。</w:t>
      </w:r>
    </w:p>
    <w:p>
      <w:pPr>
        <w:pStyle w:val="11"/>
        <w:rPr>
          <w:rFonts w:ascii="宋体"/>
          <w:sz w:val="20"/>
        </w:rPr>
      </w:pPr>
    </w:p>
    <w:p>
      <w:pPr>
        <w:pStyle w:val="11"/>
        <w:rPr>
          <w:rFonts w:ascii="宋体"/>
          <w:sz w:val="20"/>
        </w:rPr>
      </w:pPr>
    </w:p>
    <w:p>
      <w:pPr>
        <w:pStyle w:val="11"/>
        <w:spacing w:before="1"/>
        <w:rPr>
          <w:rFonts w:ascii="宋体"/>
          <w:sz w:val="19"/>
        </w:rPr>
      </w:pPr>
    </w:p>
    <w:p>
      <w:pPr>
        <w:spacing w:before="95"/>
        <w:ind w:left="644" w:right="0" w:firstLine="0"/>
        <w:jc w:val="left"/>
        <w:rPr>
          <w:rFonts w:ascii="Arial"/>
          <w:b/>
          <w:sz w:val="20"/>
        </w:rPr>
      </w:pPr>
      <w:r>
        <w:rPr>
          <w:rFonts w:ascii="Arial"/>
          <w:b/>
          <w:sz w:val="20"/>
        </w:rPr>
        <w:t>82</w:t>
      </w:r>
    </w:p>
    <w:p>
      <w:pPr>
        <w:spacing w:after="0"/>
        <w:jc w:val="left"/>
        <w:rPr>
          <w:rFonts w:ascii="Arial"/>
          <w:sz w:val="20"/>
        </w:rPr>
        <w:sectPr>
          <w:type w:val="continuous"/>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758" o:spid="_x0000_s1758" o:spt="1" style="position:absolute;left:0pt;margin-left:131.9pt;margin-top:18.85pt;height:0.7pt;width:323pt;mso-position-horizontal-relative:page;mso-wrap-distance-bottom:0pt;mso-wrap-distance-top:0pt;z-index:-251319296;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spacing w:before="8"/>
        <w:rPr>
          <w:rFonts w:ascii="宋体"/>
          <w:sz w:val="29"/>
        </w:rPr>
      </w:pPr>
    </w:p>
    <w:p>
      <w:pPr>
        <w:spacing w:before="83"/>
        <w:ind w:left="2627" w:right="0" w:firstLine="0"/>
        <w:jc w:val="left"/>
        <w:rPr>
          <w:rFonts w:hint="eastAsia" w:ascii="宋体" w:eastAsia="宋体"/>
          <w:sz w:val="18"/>
        </w:rPr>
      </w:pPr>
      <w:r>
        <w:rPr>
          <w:rFonts w:hint="eastAsia" w:ascii="宋体" w:eastAsia="宋体"/>
          <w:spacing w:val="10"/>
          <w:sz w:val="18"/>
        </w:rPr>
        <w:t xml:space="preserve">我发现 </w:t>
      </w:r>
      <w:r>
        <w:rPr>
          <w:rFonts w:ascii="Times New Roman" w:eastAsia="Times New Roman"/>
          <w:i/>
          <w:sz w:val="18"/>
        </w:rPr>
        <w:t>CTypedPtrList</w:t>
      </w:r>
      <w:r>
        <w:rPr>
          <w:rFonts w:ascii="Times New Roman" w:eastAsia="Times New Roman"/>
          <w:i/>
          <w:spacing w:val="4"/>
          <w:sz w:val="18"/>
        </w:rPr>
        <w:t xml:space="preserve">   </w:t>
      </w:r>
      <w:r>
        <w:rPr>
          <w:rFonts w:hint="eastAsia" w:ascii="宋体" w:eastAsia="宋体"/>
          <w:spacing w:val="6"/>
          <w:sz w:val="18"/>
        </w:rPr>
        <w:t xml:space="preserve">是个不错的 </w:t>
      </w:r>
      <w:r>
        <w:rPr>
          <w:rFonts w:ascii="Times New Roman" w:eastAsia="Times New Roman"/>
          <w:sz w:val="18"/>
        </w:rPr>
        <w:t>list</w:t>
      </w:r>
      <w:r>
        <w:rPr>
          <w:rFonts w:ascii="Times New Roman" w:eastAsia="Times New Roman"/>
          <w:spacing w:val="89"/>
          <w:sz w:val="18"/>
        </w:rPr>
        <w:t xml:space="preserve"> </w:t>
      </w:r>
      <w:r>
        <w:rPr>
          <w:rFonts w:hint="eastAsia" w:ascii="宋体" w:eastAsia="宋体"/>
          <w:sz w:val="18"/>
        </w:rPr>
        <w:t>候选人，它的用法如下：</w:t>
      </w:r>
    </w:p>
    <w:p>
      <w:pPr>
        <w:pStyle w:val="11"/>
        <w:spacing w:before="8"/>
        <w:rPr>
          <w:rFonts w:ascii="宋体"/>
          <w:sz w:val="21"/>
        </w:rPr>
      </w:pPr>
    </w:p>
    <w:p>
      <w:pPr>
        <w:pStyle w:val="11"/>
        <w:ind w:left="2910"/>
      </w:pPr>
      <w:r>
        <w:t>CTypedPtrList&lt;BASE_CLASS,</w:t>
      </w:r>
      <w:r>
        <w:rPr>
          <w:spacing w:val="-19"/>
        </w:rPr>
        <w:t xml:space="preserve"> </w:t>
      </w:r>
      <w:r>
        <w:t>TYPE&gt;</w:t>
      </w:r>
    </w:p>
    <w:p>
      <w:pPr>
        <w:pStyle w:val="11"/>
        <w:rPr>
          <w:sz w:val="18"/>
        </w:rPr>
      </w:pPr>
    </w:p>
    <w:p>
      <w:pPr>
        <w:spacing w:before="120" w:line="374" w:lineRule="auto"/>
        <w:ind w:left="2627" w:right="1155" w:firstLine="0"/>
        <w:jc w:val="both"/>
        <w:rPr>
          <w:rFonts w:hint="eastAsia" w:ascii="宋体" w:eastAsia="宋体"/>
          <w:sz w:val="18"/>
        </w:rPr>
      </w:pPr>
      <w:r>
        <w:rPr>
          <w:rFonts w:hint="eastAsia" w:ascii="宋体" w:eastAsia="宋体"/>
          <w:sz w:val="18"/>
        </w:rPr>
        <w:t xml:space="preserve">其中 </w:t>
      </w:r>
      <w:r>
        <w:rPr>
          <w:rFonts w:ascii="Times New Roman" w:eastAsia="Times New Roman"/>
          <w:i/>
          <w:sz w:val="18"/>
        </w:rPr>
        <w:t>TYPE</w:t>
      </w:r>
      <w:r>
        <w:rPr>
          <w:rFonts w:ascii="Times New Roman" w:eastAsia="Times New Roman"/>
          <w:i/>
          <w:spacing w:val="41"/>
          <w:sz w:val="18"/>
        </w:rPr>
        <w:t xml:space="preserve"> </w:t>
      </w:r>
      <w:r>
        <w:rPr>
          <w:rFonts w:hint="eastAsia" w:ascii="宋体" w:eastAsia="宋体"/>
          <w:sz w:val="18"/>
        </w:rPr>
        <w:t xml:space="preserve">用以指定我希望收集的 </w:t>
      </w:r>
      <w:r>
        <w:rPr>
          <w:rFonts w:ascii="Times New Roman" w:eastAsia="Times New Roman"/>
          <w:sz w:val="18"/>
        </w:rPr>
        <w:t>data</w:t>
      </w:r>
      <w:r>
        <w:rPr>
          <w:rFonts w:ascii="Times New Roman" w:eastAsia="Times New Roman"/>
          <w:spacing w:val="4"/>
          <w:sz w:val="18"/>
        </w:rPr>
        <w:t xml:space="preserve"> </w:t>
      </w:r>
      <w:r>
        <w:rPr>
          <w:rFonts w:ascii="Times New Roman" w:eastAsia="Times New Roman"/>
          <w:sz w:val="18"/>
        </w:rPr>
        <w:t>type</w:t>
      </w:r>
      <w:r>
        <w:rPr>
          <w:rFonts w:hint="eastAsia" w:ascii="宋体" w:eastAsia="宋体"/>
          <w:sz w:val="18"/>
        </w:rPr>
        <w:t>，可以是语言内建型别，也可以是自定型别。</w:t>
      </w:r>
      <w:r>
        <w:rPr>
          <w:rFonts w:ascii="Times New Roman" w:eastAsia="Times New Roman"/>
          <w:i/>
          <w:sz w:val="18"/>
        </w:rPr>
        <w:t>BASE_CLASS</w:t>
      </w:r>
      <w:r>
        <w:rPr>
          <w:rFonts w:ascii="Times New Roman" w:eastAsia="Times New Roman"/>
          <w:i/>
          <w:spacing w:val="3"/>
          <w:sz w:val="18"/>
        </w:rPr>
        <w:t xml:space="preserve"> </w:t>
      </w:r>
      <w:r>
        <w:rPr>
          <w:rFonts w:hint="eastAsia" w:ascii="宋体" w:eastAsia="宋体"/>
          <w:sz w:val="18"/>
        </w:rPr>
        <w:t xml:space="preserve">用来指定 </w:t>
      </w:r>
      <w:r>
        <w:rPr>
          <w:rFonts w:ascii="Times New Roman" w:eastAsia="Times New Roman"/>
          <w:sz w:val="18"/>
        </w:rPr>
        <w:t>base</w:t>
      </w:r>
      <w:r>
        <w:rPr>
          <w:rFonts w:ascii="Times New Roman" w:eastAsia="Times New Roman"/>
          <w:spacing w:val="5"/>
          <w:sz w:val="18"/>
        </w:rPr>
        <w:t xml:space="preserve"> </w:t>
      </w:r>
      <w:r>
        <w:rPr>
          <w:rFonts w:ascii="Times New Roman" w:eastAsia="Times New Roman"/>
          <w:sz w:val="18"/>
        </w:rPr>
        <w:t>class</w:t>
      </w:r>
      <w:r>
        <w:rPr>
          <w:rFonts w:hint="eastAsia" w:ascii="宋体" w:eastAsia="宋体"/>
          <w:sz w:val="18"/>
        </w:rPr>
        <w:t>（如前述）。</w:t>
      </w:r>
    </w:p>
    <w:p>
      <w:pPr>
        <w:pStyle w:val="11"/>
        <w:spacing w:before="10"/>
        <w:rPr>
          <w:rFonts w:ascii="宋体"/>
          <w:sz w:val="18"/>
        </w:rPr>
      </w:pPr>
    </w:p>
    <w:p>
      <w:pPr>
        <w:spacing w:before="0"/>
        <w:ind w:left="2627" w:right="0" w:firstLine="0"/>
        <w:jc w:val="left"/>
        <w:rPr>
          <w:rFonts w:hint="eastAsia" w:ascii="宋体" w:eastAsia="宋体"/>
          <w:sz w:val="18"/>
        </w:rPr>
      </w:pPr>
      <w:r>
        <w:rPr>
          <w:rFonts w:hint="eastAsia" w:ascii="宋体" w:eastAsia="宋体"/>
          <w:sz w:val="18"/>
        </w:rPr>
        <w:t>所以，我可以这么做：</w:t>
      </w:r>
    </w:p>
    <w:p>
      <w:pPr>
        <w:pStyle w:val="11"/>
        <w:spacing w:before="8"/>
        <w:rPr>
          <w:rFonts w:ascii="宋体"/>
          <w:sz w:val="21"/>
        </w:rPr>
      </w:pPr>
    </w:p>
    <w:p>
      <w:pPr>
        <w:pStyle w:val="11"/>
        <w:ind w:left="2910"/>
      </w:pPr>
      <w:r>
        <w:t>class</w:t>
      </w:r>
      <w:r>
        <w:rPr>
          <w:spacing w:val="-7"/>
        </w:rPr>
        <w:t xml:space="preserve"> </w:t>
      </w:r>
      <w:r>
        <w:t>CMyDoc</w:t>
      </w:r>
    </w:p>
    <w:p>
      <w:pPr>
        <w:pStyle w:val="11"/>
        <w:spacing w:before="39"/>
        <w:ind w:left="2910"/>
      </w:pPr>
      <w:r>
        <w:rPr>
          <w:w w:val="98"/>
        </w:rPr>
        <w:t>{</w:t>
      </w:r>
    </w:p>
    <w:p>
      <w:pPr>
        <w:pStyle w:val="11"/>
        <w:tabs>
          <w:tab w:val="left" w:pos="3827"/>
        </w:tabs>
        <w:spacing w:before="40"/>
        <w:ind w:left="2910"/>
      </w:pPr>
      <w:r>
        <w:t>public:</w:t>
      </w:r>
      <w:r>
        <w:tab/>
      </w:r>
      <w:r>
        <w:t>//</w:t>
      </w:r>
      <w:r>
        <w:rPr>
          <w:spacing w:val="-6"/>
        </w:rPr>
        <w:t xml:space="preserve"> </w:t>
      </w:r>
      <w:r>
        <w:t>protected:</w:t>
      </w:r>
      <w:r>
        <w:rPr>
          <w:spacing w:val="-6"/>
        </w:rPr>
        <w:t xml:space="preserve"> </w:t>
      </w:r>
      <w:r>
        <w:t>is</w:t>
      </w:r>
      <w:r>
        <w:rPr>
          <w:spacing w:val="-5"/>
        </w:rPr>
        <w:t xml:space="preserve"> </w:t>
      </w:r>
      <w:r>
        <w:t>better</w:t>
      </w:r>
    </w:p>
    <w:p>
      <w:pPr>
        <w:pStyle w:val="11"/>
        <w:tabs>
          <w:tab w:val="left" w:pos="9063"/>
        </w:tabs>
        <w:spacing w:before="39"/>
        <w:ind w:left="2881"/>
      </w:pPr>
      <w:r>
        <w:rPr>
          <w:rFonts w:ascii="Times New Roman"/>
          <w:w w:val="98"/>
          <w:shd w:val="clear" w:color="auto" w:fill="E4E4E4"/>
        </w:rPr>
        <w:t xml:space="preserve"> </w:t>
      </w:r>
      <w:r>
        <w:rPr>
          <w:rFonts w:ascii="Times New Roman"/>
          <w:shd w:val="clear" w:color="auto" w:fill="E4E4E4"/>
        </w:rPr>
        <w:t xml:space="preserve">   </w:t>
      </w:r>
      <w:r>
        <w:rPr>
          <w:rFonts w:ascii="Times New Roman"/>
          <w:spacing w:val="-8"/>
          <w:shd w:val="clear" w:color="auto" w:fill="E4E4E4"/>
        </w:rPr>
        <w:t xml:space="preserve"> </w:t>
      </w:r>
      <w:r>
        <w:rPr>
          <w:shd w:val="clear" w:color="auto" w:fill="E4E4E4"/>
        </w:rPr>
        <w:t>CTypedPtrList&lt;CObList,</w:t>
      </w:r>
      <w:r>
        <w:rPr>
          <w:spacing w:val="-15"/>
          <w:shd w:val="clear" w:color="auto" w:fill="E4E4E4"/>
        </w:rPr>
        <w:t xml:space="preserve"> </w:t>
      </w:r>
      <w:r>
        <w:rPr>
          <w:shd w:val="clear" w:color="auto" w:fill="E4E4E4"/>
        </w:rPr>
        <w:t>CShape*&gt;</w:t>
      </w:r>
      <w:r>
        <w:rPr>
          <w:spacing w:val="-15"/>
          <w:shd w:val="clear" w:color="auto" w:fill="E4E4E4"/>
        </w:rPr>
        <w:t xml:space="preserve"> </w:t>
      </w:r>
      <w:r>
        <w:rPr>
          <w:shd w:val="clear" w:color="auto" w:fill="E4E4E4"/>
        </w:rPr>
        <w:t>m_MyList;</w:t>
      </w:r>
      <w:r>
        <w:rPr>
          <w:shd w:val="clear" w:color="auto" w:fill="E4E4E4"/>
        </w:rPr>
        <w:tab/>
      </w:r>
    </w:p>
    <w:p>
      <w:pPr>
        <w:pStyle w:val="11"/>
        <w:spacing w:before="40"/>
        <w:ind w:left="2910"/>
      </w:pPr>
      <w:r>
        <w:t>};</w:t>
      </w:r>
    </w:p>
    <w:p>
      <w:pPr>
        <w:pStyle w:val="11"/>
        <w:rPr>
          <w:sz w:val="18"/>
        </w:rPr>
      </w:pPr>
    </w:p>
    <w:p>
      <w:pPr>
        <w:spacing w:before="120" w:line="374" w:lineRule="auto"/>
        <w:ind w:left="2627" w:right="1155" w:firstLine="0"/>
        <w:jc w:val="both"/>
        <w:rPr>
          <w:rFonts w:hint="eastAsia" w:ascii="宋体" w:eastAsia="宋体"/>
          <w:sz w:val="18"/>
        </w:rPr>
      </w:pPr>
      <w:r>
        <w:rPr>
          <w:rFonts w:hint="eastAsia" w:ascii="宋体" w:eastAsia="宋体"/>
          <w:spacing w:val="7"/>
          <w:sz w:val="18"/>
        </w:rPr>
        <w:t xml:space="preserve">这意思是，我有一个 </w:t>
      </w:r>
      <w:r>
        <w:rPr>
          <w:rFonts w:ascii="Times New Roman" w:eastAsia="Times New Roman"/>
          <w:sz w:val="18"/>
        </w:rPr>
        <w:t>list</w:t>
      </w:r>
      <w:r>
        <w:rPr>
          <w:rFonts w:hint="eastAsia" w:ascii="宋体" w:eastAsia="宋体"/>
          <w:spacing w:val="17"/>
          <w:sz w:val="18"/>
        </w:rPr>
        <w:t xml:space="preserve">，拥有 </w:t>
      </w:r>
      <w:r>
        <w:rPr>
          <w:rFonts w:ascii="Times New Roman" w:eastAsia="Times New Roman"/>
          <w:i/>
          <w:sz w:val="18"/>
        </w:rPr>
        <w:t>CObList</w:t>
      </w:r>
      <w:r>
        <w:rPr>
          <w:rFonts w:ascii="Times New Roman" w:eastAsia="Times New Roman"/>
          <w:i/>
          <w:spacing w:val="38"/>
          <w:sz w:val="18"/>
        </w:rPr>
        <w:t xml:space="preserve"> </w:t>
      </w:r>
      <w:r>
        <w:rPr>
          <w:rFonts w:hint="eastAsia" w:ascii="宋体" w:eastAsia="宋体"/>
          <w:sz w:val="18"/>
        </w:rPr>
        <w:t>的一切性质。</w:t>
      </w:r>
      <w:r>
        <w:rPr>
          <w:rFonts w:ascii="Times New Roman" w:eastAsia="Times New Roman"/>
          <w:sz w:val="18"/>
        </w:rPr>
        <w:t>MFC</w:t>
      </w:r>
      <w:r>
        <w:rPr>
          <w:rFonts w:ascii="Times New Roman" w:eastAsia="Times New Roman"/>
          <w:spacing w:val="15"/>
          <w:sz w:val="18"/>
        </w:rPr>
        <w:t xml:space="preserve"> </w:t>
      </w:r>
      <w:r>
        <w:rPr>
          <w:rFonts w:hint="eastAsia" w:ascii="宋体" w:eastAsia="宋体"/>
          <w:sz w:val="18"/>
        </w:rPr>
        <w:t>手册告诉我们，</w:t>
      </w:r>
      <w:r>
        <w:rPr>
          <w:rFonts w:hint="eastAsia" w:ascii="宋体" w:eastAsia="宋体"/>
          <w:spacing w:val="-88"/>
          <w:sz w:val="18"/>
        </w:rPr>
        <w:t xml:space="preserve"> </w:t>
      </w:r>
      <w:r>
        <w:rPr>
          <w:rFonts w:ascii="Times New Roman" w:eastAsia="Times New Roman"/>
          <w:i/>
          <w:sz w:val="18"/>
        </w:rPr>
        <w:t>CObList</w:t>
      </w:r>
      <w:r>
        <w:rPr>
          <w:rFonts w:ascii="Times New Roman" w:eastAsia="Times New Roman"/>
          <w:i/>
          <w:spacing w:val="41"/>
          <w:sz w:val="18"/>
        </w:rPr>
        <w:t xml:space="preserve"> </w:t>
      </w:r>
      <w:r>
        <w:rPr>
          <w:rFonts w:hint="eastAsia" w:ascii="宋体" w:eastAsia="宋体"/>
          <w:sz w:val="18"/>
        </w:rPr>
        <w:t xml:space="preserve">是一个双向串列，每一个元素是一个指标，指向 </w:t>
      </w:r>
      <w:r>
        <w:rPr>
          <w:rFonts w:ascii="Times New Roman" w:eastAsia="Times New Roman"/>
          <w:i/>
          <w:sz w:val="18"/>
        </w:rPr>
        <w:t>CObject</w:t>
      </w:r>
      <w:r>
        <w:rPr>
          <w:rFonts w:ascii="Times New Roman" w:eastAsia="Times New Roman"/>
          <w:i/>
          <w:spacing w:val="1"/>
          <w:sz w:val="18"/>
        </w:rPr>
        <w:t xml:space="preserve"> </w:t>
      </w:r>
      <w:r>
        <w:rPr>
          <w:rFonts w:hint="eastAsia" w:ascii="宋体" w:eastAsia="宋体"/>
          <w:sz w:val="18"/>
        </w:rPr>
        <w:t xml:space="preserve">的 </w:t>
      </w:r>
      <w:r>
        <w:rPr>
          <w:rFonts w:ascii="Times New Roman" w:eastAsia="Times New Roman"/>
          <w:sz w:val="18"/>
        </w:rPr>
        <w:t>derived</w:t>
      </w:r>
      <w:r>
        <w:rPr>
          <w:rFonts w:ascii="Times New Roman" w:eastAsia="Times New Roman"/>
          <w:spacing w:val="-42"/>
          <w:sz w:val="18"/>
        </w:rPr>
        <w:t xml:space="preserve"> </w:t>
      </w:r>
      <w:r>
        <w:rPr>
          <w:rFonts w:ascii="Times New Roman" w:eastAsia="Times New Roman"/>
          <w:sz w:val="18"/>
        </w:rPr>
        <w:t>class</w:t>
      </w:r>
      <w:r>
        <w:rPr>
          <w:rFonts w:hint="eastAsia" w:ascii="宋体" w:eastAsia="宋体"/>
          <w:sz w:val="18"/>
        </w:rPr>
        <w:t>（</w:t>
      </w:r>
      <w:r>
        <w:rPr>
          <w:rFonts w:hint="eastAsia" w:ascii="宋体" w:eastAsia="宋体"/>
          <w:spacing w:val="10"/>
          <w:sz w:val="18"/>
        </w:rPr>
        <w:t xml:space="preserve">这其实就是 </w:t>
      </w:r>
      <w:r>
        <w:rPr>
          <w:rFonts w:ascii="Times New Roman" w:eastAsia="Times New Roman"/>
          <w:sz w:val="18"/>
        </w:rPr>
        <w:t>polymorphism</w:t>
      </w:r>
      <w:r>
        <w:rPr>
          <w:rFonts w:ascii="Times New Roman" w:eastAsia="Times New Roman"/>
          <w:spacing w:val="10"/>
          <w:sz w:val="18"/>
        </w:rPr>
        <w:t xml:space="preserve"> </w:t>
      </w:r>
      <w:r>
        <w:rPr>
          <w:rFonts w:hint="eastAsia" w:ascii="宋体" w:eastAsia="宋体"/>
          <w:sz w:val="18"/>
        </w:rPr>
        <w:t>的一种应用，</w:t>
      </w:r>
      <w:r>
        <w:rPr>
          <w:rFonts w:hint="eastAsia" w:ascii="宋体" w:eastAsia="宋体"/>
          <w:color w:val="FF0000"/>
          <w:sz w:val="18"/>
        </w:rPr>
        <w:t>第４章</w:t>
      </w:r>
      <w:r>
        <w:rPr>
          <w:rFonts w:hint="eastAsia" w:ascii="宋体" w:eastAsia="宋体"/>
          <w:sz w:val="18"/>
        </w:rPr>
        <w:t>详述）。我已经在上面的程序码中指定：</w:t>
      </w:r>
      <w:r>
        <w:rPr>
          <w:rFonts w:ascii="Times New Roman" w:eastAsia="Times New Roman"/>
          <w:i/>
          <w:sz w:val="18"/>
        </w:rPr>
        <w:t>CObList</w:t>
      </w:r>
      <w:r>
        <w:rPr>
          <w:rFonts w:ascii="Times New Roman" w:eastAsia="Times New Roman"/>
          <w:i/>
          <w:spacing w:val="28"/>
          <w:sz w:val="18"/>
        </w:rPr>
        <w:t xml:space="preserve"> </w:t>
      </w:r>
      <w:r>
        <w:rPr>
          <w:rFonts w:hint="eastAsia" w:ascii="宋体" w:eastAsia="宋体"/>
          <w:spacing w:val="5"/>
          <w:sz w:val="18"/>
        </w:rPr>
        <w:t xml:space="preserve">的每一个元素是一个 </w:t>
      </w:r>
      <w:r>
        <w:rPr>
          <w:rFonts w:ascii="Times New Roman" w:eastAsia="Times New Roman"/>
          <w:i/>
          <w:sz w:val="18"/>
        </w:rPr>
        <w:t>CShape</w:t>
      </w:r>
      <w:r>
        <w:rPr>
          <w:rFonts w:ascii="Times New Roman" w:eastAsia="Times New Roman"/>
          <w:sz w:val="18"/>
        </w:rPr>
        <w:t>*</w:t>
      </w:r>
      <w:r>
        <w:rPr>
          <w:rFonts w:hint="eastAsia" w:ascii="宋体" w:eastAsia="宋体"/>
          <w:spacing w:val="13"/>
          <w:sz w:val="18"/>
        </w:rPr>
        <w:t xml:space="preserve">。因此 </w:t>
      </w:r>
      <w:r>
        <w:rPr>
          <w:rFonts w:ascii="Times New Roman" w:eastAsia="Times New Roman"/>
          <w:i/>
          <w:sz w:val="18"/>
        </w:rPr>
        <w:t>CShape</w:t>
      </w:r>
      <w:r>
        <w:rPr>
          <w:rFonts w:ascii="Times New Roman" w:eastAsia="Times New Roman"/>
          <w:i/>
          <w:spacing w:val="63"/>
          <w:sz w:val="18"/>
        </w:rPr>
        <w:t xml:space="preserve"> </w:t>
      </w:r>
      <w:r>
        <w:rPr>
          <w:rFonts w:hint="eastAsia" w:ascii="宋体" w:eastAsia="宋体"/>
          <w:sz w:val="18"/>
        </w:rPr>
        <w:t xml:space="preserve">必须衍生自 </w:t>
      </w:r>
      <w:r>
        <w:rPr>
          <w:rFonts w:ascii="Times New Roman" w:eastAsia="Times New Roman"/>
          <w:i/>
          <w:sz w:val="18"/>
        </w:rPr>
        <w:t>CObject</w:t>
      </w:r>
      <w:r>
        <w:rPr>
          <w:rFonts w:hint="eastAsia" w:ascii="宋体" w:eastAsia="宋体"/>
          <w:sz w:val="18"/>
        </w:rPr>
        <w:t>。</w:t>
      </w:r>
    </w:p>
    <w:p>
      <w:pPr>
        <w:pStyle w:val="11"/>
        <w:spacing w:before="10"/>
        <w:rPr>
          <w:rFonts w:ascii="宋体"/>
          <w:sz w:val="18"/>
        </w:rPr>
      </w:pPr>
    </w:p>
    <w:p>
      <w:pPr>
        <w:spacing w:before="1" w:line="374" w:lineRule="auto"/>
        <w:ind w:left="2627" w:right="1155" w:hanging="1"/>
        <w:jc w:val="both"/>
        <w:rPr>
          <w:rFonts w:hint="eastAsia" w:ascii="宋体" w:eastAsia="宋体"/>
          <w:sz w:val="18"/>
        </w:rPr>
      </w:pPr>
      <w:r>
        <w:rPr>
          <w:rFonts w:hint="eastAsia" w:ascii="宋体" w:eastAsia="宋体"/>
          <w:spacing w:val="1"/>
          <w:sz w:val="18"/>
        </w:rPr>
        <w:t xml:space="preserve">接下来的工作是把各种不同的「形状」放进 </w:t>
      </w:r>
      <w:r>
        <w:rPr>
          <w:rFonts w:ascii="Times New Roman" w:eastAsia="Times New Roman"/>
          <w:i/>
          <w:sz w:val="18"/>
        </w:rPr>
        <w:t>CMyDoc</w:t>
      </w:r>
      <w:r>
        <w:rPr>
          <w:rFonts w:ascii="Times New Roman" w:eastAsia="Times New Roman"/>
          <w:i/>
          <w:spacing w:val="35"/>
          <w:sz w:val="18"/>
        </w:rPr>
        <w:t xml:space="preserve"> </w:t>
      </w:r>
      <w:r>
        <w:rPr>
          <w:rFonts w:ascii="Times New Roman" w:eastAsia="Times New Roman"/>
          <w:sz w:val="18"/>
        </w:rPr>
        <w:t>object</w:t>
      </w:r>
      <w:r>
        <w:rPr>
          <w:rFonts w:ascii="Times New Roman" w:eastAsia="Times New Roman"/>
          <w:spacing w:val="33"/>
          <w:sz w:val="18"/>
        </w:rPr>
        <w:t xml:space="preserve"> </w:t>
      </w:r>
      <w:r>
        <w:rPr>
          <w:rFonts w:hint="eastAsia" w:ascii="宋体" w:eastAsia="宋体"/>
          <w:sz w:val="18"/>
        </w:rPr>
        <w:t>之中。</w:t>
      </w:r>
      <w:r>
        <w:rPr>
          <w:rFonts w:ascii="Times New Roman" w:eastAsia="Times New Roman"/>
          <w:i/>
          <w:sz w:val="18"/>
        </w:rPr>
        <w:t>AddTail</w:t>
      </w:r>
      <w:r>
        <w:rPr>
          <w:rFonts w:ascii="Times New Roman" w:eastAsia="Times New Roman"/>
          <w:i/>
          <w:spacing w:val="13"/>
          <w:sz w:val="18"/>
        </w:rPr>
        <w:t xml:space="preserve">() </w:t>
      </w:r>
      <w:r>
        <w:rPr>
          <w:rFonts w:hint="eastAsia" w:ascii="宋体" w:eastAsia="宋体"/>
          <w:sz w:val="18"/>
        </w:rPr>
        <w:t xml:space="preserve">可以办到这一点。最后，我再使用 </w:t>
      </w:r>
      <w:r>
        <w:rPr>
          <w:rFonts w:ascii="Times New Roman" w:eastAsia="Times New Roman"/>
          <w:sz w:val="18"/>
        </w:rPr>
        <w:t>while</w:t>
      </w:r>
      <w:r>
        <w:rPr>
          <w:rFonts w:ascii="Times New Roman" w:eastAsia="Times New Roman"/>
          <w:spacing w:val="5"/>
          <w:sz w:val="18"/>
        </w:rPr>
        <w:t xml:space="preserve"> </w:t>
      </w:r>
      <w:r>
        <w:rPr>
          <w:rFonts w:ascii="Times New Roman" w:eastAsia="Times New Roman"/>
          <w:sz w:val="18"/>
        </w:rPr>
        <w:t>loop</w:t>
      </w:r>
      <w:r>
        <w:rPr>
          <w:rFonts w:ascii="Times New Roman" w:eastAsia="Times New Roman"/>
          <w:spacing w:val="44"/>
          <w:sz w:val="18"/>
        </w:rPr>
        <w:t xml:space="preserve"> </w:t>
      </w:r>
      <w:r>
        <w:rPr>
          <w:rFonts w:hint="eastAsia" w:ascii="宋体" w:eastAsia="宋体"/>
          <w:spacing w:val="2"/>
          <w:sz w:val="18"/>
        </w:rPr>
        <w:t xml:space="preserve">将 </w:t>
      </w:r>
      <w:r>
        <w:rPr>
          <w:rFonts w:ascii="Times New Roman" w:eastAsia="Times New Roman"/>
          <w:sz w:val="18"/>
        </w:rPr>
        <w:t>list</w:t>
      </w:r>
      <w:r>
        <w:rPr>
          <w:rFonts w:ascii="Times New Roman" w:eastAsia="Times New Roman"/>
          <w:spacing w:val="2"/>
          <w:sz w:val="18"/>
        </w:rPr>
        <w:t xml:space="preserve"> </w:t>
      </w:r>
      <w:r>
        <w:rPr>
          <w:rFonts w:hint="eastAsia" w:ascii="宋体" w:eastAsia="宋体"/>
          <w:sz w:val="18"/>
        </w:rPr>
        <w:t xml:space="preserve">中的每一个元素走访一遍，并呼叫每一个元素的 </w:t>
      </w:r>
      <w:r>
        <w:rPr>
          <w:rFonts w:ascii="Times New Roman" w:eastAsia="Times New Roman"/>
          <w:i/>
          <w:sz w:val="18"/>
        </w:rPr>
        <w:t>display</w:t>
      </w:r>
      <w:r>
        <w:rPr>
          <w:rFonts w:ascii="Times New Roman" w:eastAsia="Times New Roman"/>
          <w:i/>
          <w:spacing w:val="4"/>
          <w:sz w:val="18"/>
        </w:rPr>
        <w:t xml:space="preserve">() </w:t>
      </w:r>
      <w:r>
        <w:rPr>
          <w:rFonts w:hint="eastAsia" w:ascii="宋体" w:eastAsia="宋体"/>
          <w:sz w:val="18"/>
        </w:rPr>
        <w:t>函式。</w:t>
      </w:r>
    </w:p>
    <w:p>
      <w:pPr>
        <w:pStyle w:val="11"/>
        <w:spacing w:before="9"/>
        <w:rPr>
          <w:rFonts w:ascii="宋体"/>
          <w:sz w:val="18"/>
        </w:rPr>
      </w:pPr>
    </w:p>
    <w:p>
      <w:pPr>
        <w:spacing w:before="1" w:line="374" w:lineRule="auto"/>
        <w:ind w:left="2627" w:right="1155" w:firstLine="0"/>
        <w:jc w:val="both"/>
        <w:rPr>
          <w:rFonts w:hint="eastAsia" w:ascii="宋体" w:eastAsia="宋体"/>
          <w:sz w:val="18"/>
        </w:rPr>
      </w:pPr>
      <w:r>
        <w:rPr>
          <w:rFonts w:hint="eastAsia" w:ascii="宋体" w:eastAsia="宋体"/>
          <w:sz w:val="18"/>
        </w:rPr>
        <w:t>请注意，这个例子应用了物件导向最重要的「多型与虚拟」特性，所以才能够在</w:t>
      </w:r>
      <w:r>
        <w:rPr>
          <w:rFonts w:hint="eastAsia" w:ascii="宋体" w:eastAsia="宋体"/>
          <w:spacing w:val="2"/>
          <w:sz w:val="18"/>
        </w:rPr>
        <w:t xml:space="preserve">呼叫每一个元素的 </w:t>
      </w:r>
      <w:r>
        <w:rPr>
          <w:rFonts w:ascii="Times New Roman" w:eastAsia="Times New Roman"/>
          <w:i/>
          <w:sz w:val="18"/>
        </w:rPr>
        <w:t>display</w:t>
      </w:r>
      <w:r>
        <w:rPr>
          <w:rFonts w:ascii="Times New Roman" w:eastAsia="Times New Roman"/>
          <w:i/>
          <w:spacing w:val="6"/>
          <w:sz w:val="18"/>
        </w:rPr>
        <w:t xml:space="preserve">() </w:t>
      </w:r>
      <w:r>
        <w:rPr>
          <w:rFonts w:hint="eastAsia" w:ascii="宋体" w:eastAsia="宋体"/>
          <w:spacing w:val="2"/>
          <w:sz w:val="18"/>
        </w:rPr>
        <w:t xml:space="preserve">时，唤起适当的 </w:t>
      </w:r>
      <w:r>
        <w:rPr>
          <w:rFonts w:ascii="Times New Roman" w:eastAsia="Times New Roman"/>
          <w:i/>
          <w:sz w:val="18"/>
        </w:rPr>
        <w:t>display</w:t>
      </w:r>
      <w:r>
        <w:rPr>
          <w:rFonts w:ascii="Times New Roman" w:eastAsia="Times New Roman"/>
          <w:i/>
          <w:spacing w:val="6"/>
          <w:sz w:val="18"/>
        </w:rPr>
        <w:t xml:space="preserve">() </w:t>
      </w:r>
      <w:r>
        <w:rPr>
          <w:rFonts w:hint="eastAsia" w:ascii="宋体" w:eastAsia="宋体"/>
          <w:sz w:val="18"/>
        </w:rPr>
        <w:t>动作。我将在</w:t>
      </w:r>
      <w:r>
        <w:rPr>
          <w:rFonts w:hint="eastAsia" w:ascii="宋体" w:eastAsia="宋体"/>
          <w:color w:val="FF0000"/>
          <w:sz w:val="18"/>
        </w:rPr>
        <w:t>第４章</w:t>
      </w:r>
      <w:r>
        <w:rPr>
          <w:rFonts w:hint="eastAsia" w:ascii="宋体" w:eastAsia="宋体"/>
          <w:sz w:val="18"/>
        </w:rPr>
        <w:t>详细介绍「多型与虚拟」。</w:t>
      </w:r>
    </w:p>
    <w:p>
      <w:pPr>
        <w:pStyle w:val="11"/>
        <w:spacing w:before="9"/>
        <w:rPr>
          <w:rFonts w:ascii="宋体"/>
          <w:sz w:val="18"/>
        </w:rPr>
      </w:pPr>
    </w:p>
    <w:p>
      <w:pPr>
        <w:spacing w:before="1"/>
        <w:ind w:left="2627" w:right="0" w:firstLine="0"/>
        <w:jc w:val="both"/>
        <w:rPr>
          <w:rFonts w:hint="eastAsia" w:ascii="宋体" w:eastAsia="宋体"/>
          <w:sz w:val="18"/>
        </w:rPr>
      </w:pPr>
      <w:r>
        <w:rPr>
          <w:rFonts w:hint="eastAsia" w:ascii="宋体" w:eastAsia="宋体"/>
          <w:sz w:val="18"/>
        </w:rPr>
        <w:t>从这个实例看来，</w:t>
      </w:r>
      <w:r>
        <w:rPr>
          <w:rFonts w:ascii="Times New Roman" w:eastAsia="Times New Roman"/>
          <w:sz w:val="18"/>
        </w:rPr>
        <w:t>MFC</w:t>
      </w:r>
      <w:r>
        <w:rPr>
          <w:rFonts w:ascii="Times New Roman" w:eastAsia="Times New Roman"/>
          <w:spacing w:val="54"/>
          <w:sz w:val="18"/>
        </w:rPr>
        <w:t xml:space="preserve"> </w:t>
      </w:r>
      <w:r>
        <w:rPr>
          <w:rFonts w:hint="eastAsia" w:ascii="宋体" w:eastAsia="宋体"/>
          <w:spacing w:val="5"/>
          <w:sz w:val="18"/>
        </w:rPr>
        <w:t xml:space="preserve">的 </w:t>
      </w:r>
      <w:r>
        <w:rPr>
          <w:rFonts w:ascii="Times New Roman" w:eastAsia="Times New Roman"/>
          <w:sz w:val="18"/>
        </w:rPr>
        <w:t>collection</w:t>
      </w:r>
      <w:r>
        <w:rPr>
          <w:rFonts w:ascii="Times New Roman" w:eastAsia="Times New Roman"/>
          <w:spacing w:val="8"/>
          <w:sz w:val="18"/>
        </w:rPr>
        <w:t xml:space="preserve"> </w:t>
      </w:r>
      <w:r>
        <w:rPr>
          <w:rFonts w:ascii="Times New Roman" w:eastAsia="Times New Roman"/>
          <w:sz w:val="18"/>
        </w:rPr>
        <w:t>classes</w:t>
      </w:r>
      <w:r>
        <w:rPr>
          <w:rFonts w:ascii="Times New Roman" w:eastAsia="Times New Roman"/>
          <w:spacing w:val="57"/>
          <w:sz w:val="18"/>
        </w:rPr>
        <w:t xml:space="preserve"> </w:t>
      </w:r>
      <w:r>
        <w:rPr>
          <w:rFonts w:hint="eastAsia" w:ascii="宋体" w:eastAsia="宋体"/>
          <w:spacing w:val="3"/>
          <w:sz w:val="18"/>
        </w:rPr>
        <w:t xml:space="preserve">其实与 </w:t>
      </w:r>
      <w:r>
        <w:rPr>
          <w:rFonts w:ascii="Times New Roman" w:eastAsia="Times New Roman"/>
          <w:sz w:val="18"/>
        </w:rPr>
        <w:t>STL</w:t>
      </w:r>
      <w:r>
        <w:rPr>
          <w:rFonts w:ascii="Times New Roman" w:eastAsia="Times New Roman"/>
          <w:spacing w:val="50"/>
          <w:sz w:val="18"/>
        </w:rPr>
        <w:t xml:space="preserve"> </w:t>
      </w:r>
      <w:r>
        <w:rPr>
          <w:rFonts w:hint="eastAsia" w:ascii="宋体" w:eastAsia="宋体"/>
          <w:sz w:val="18"/>
        </w:rPr>
        <w:t>有许多相似之处：</w:t>
      </w:r>
    </w:p>
    <w:p>
      <w:pPr>
        <w:pStyle w:val="11"/>
        <w:spacing w:before="4"/>
        <w:rPr>
          <w:rFonts w:ascii="宋体"/>
          <w:sz w:val="21"/>
        </w:rPr>
      </w:pPr>
    </w:p>
    <w:p>
      <w:pPr>
        <w:pStyle w:val="15"/>
        <w:numPr>
          <w:ilvl w:val="0"/>
          <w:numId w:val="17"/>
        </w:numPr>
        <w:tabs>
          <w:tab w:val="left" w:pos="2911"/>
        </w:tabs>
        <w:spacing w:before="0" w:after="0" w:line="240" w:lineRule="auto"/>
        <w:ind w:left="2910" w:right="0" w:hanging="284"/>
        <w:jc w:val="left"/>
        <w:rPr>
          <w:sz w:val="18"/>
        </w:rPr>
      </w:pPr>
      <w:r>
        <w:rPr>
          <w:rFonts w:ascii="Times New Roman" w:eastAsia="Times New Roman"/>
          <w:i/>
          <w:sz w:val="18"/>
        </w:rPr>
        <w:t>CTypedPtrList</w:t>
      </w:r>
      <w:r>
        <w:rPr>
          <w:rFonts w:ascii="Times New Roman" w:eastAsia="Times New Roman"/>
          <w:i/>
          <w:spacing w:val="14"/>
          <w:sz w:val="18"/>
        </w:rPr>
        <w:t xml:space="preserve">   </w:t>
      </w:r>
      <w:r>
        <w:rPr>
          <w:spacing w:val="28"/>
          <w:sz w:val="18"/>
        </w:rPr>
        <w:t xml:space="preserve">地位相当于 </w:t>
      </w:r>
      <w:r>
        <w:rPr>
          <w:rFonts w:ascii="Times New Roman" w:eastAsia="Times New Roman"/>
          <w:sz w:val="18"/>
        </w:rPr>
        <w:t>STL</w:t>
      </w:r>
      <w:r>
        <w:rPr>
          <w:rFonts w:ascii="Times New Roman" w:eastAsia="Times New Roman"/>
          <w:spacing w:val="10"/>
          <w:sz w:val="18"/>
        </w:rPr>
        <w:t xml:space="preserve">   </w:t>
      </w:r>
      <w:r>
        <w:rPr>
          <w:spacing w:val="48"/>
          <w:sz w:val="18"/>
        </w:rPr>
        <w:t xml:space="preserve">的 </w:t>
      </w:r>
      <w:r>
        <w:rPr>
          <w:rFonts w:ascii="Times New Roman" w:eastAsia="Times New Roman"/>
          <w:i/>
          <w:sz w:val="18"/>
        </w:rPr>
        <w:t>list</w:t>
      </w:r>
      <w:r>
        <w:rPr>
          <w:rFonts w:ascii="Times New Roman" w:eastAsia="Times New Roman"/>
          <w:i/>
          <w:spacing w:val="54"/>
          <w:sz w:val="18"/>
        </w:rPr>
        <w:t xml:space="preserve"> </w:t>
      </w:r>
      <w:r>
        <w:rPr>
          <w:rFonts w:ascii="Times New Roman" w:eastAsia="Times New Roman"/>
          <w:sz w:val="18"/>
        </w:rPr>
        <w:t>container</w:t>
      </w:r>
      <w:r>
        <w:rPr>
          <w:sz w:val="18"/>
        </w:rPr>
        <w:t>。</w:t>
      </w:r>
    </w:p>
    <w:p>
      <w:pPr>
        <w:pStyle w:val="11"/>
        <w:spacing w:before="11"/>
        <w:rPr>
          <w:rFonts w:ascii="宋体"/>
        </w:rPr>
      </w:pPr>
    </w:p>
    <w:p>
      <w:pPr>
        <w:pStyle w:val="15"/>
        <w:numPr>
          <w:ilvl w:val="0"/>
          <w:numId w:val="17"/>
        </w:numPr>
        <w:tabs>
          <w:tab w:val="left" w:pos="2911"/>
        </w:tabs>
        <w:spacing w:before="0" w:after="0" w:line="240" w:lineRule="auto"/>
        <w:ind w:left="2910" w:right="0" w:hanging="284"/>
        <w:jc w:val="left"/>
        <w:rPr>
          <w:sz w:val="18"/>
        </w:rPr>
      </w:pPr>
      <w:r>
        <w:rPr>
          <w:rFonts w:ascii="Times New Roman" w:eastAsia="Times New Roman"/>
          <w:i/>
          <w:sz w:val="18"/>
        </w:rPr>
        <w:t xml:space="preserve">AddTail()    </w:t>
      </w:r>
      <w:r>
        <w:rPr>
          <w:spacing w:val="31"/>
          <w:sz w:val="18"/>
        </w:rPr>
        <w:t xml:space="preserve">地位相当于 </w:t>
      </w:r>
      <w:r>
        <w:rPr>
          <w:rFonts w:ascii="Times New Roman" w:eastAsia="Times New Roman"/>
          <w:sz w:val="18"/>
        </w:rPr>
        <w:t>STL</w:t>
      </w:r>
      <w:r>
        <w:rPr>
          <w:rFonts w:ascii="Times New Roman" w:eastAsia="Times New Roman"/>
          <w:spacing w:val="50"/>
          <w:sz w:val="18"/>
        </w:rPr>
        <w:t xml:space="preserve"> </w:t>
      </w:r>
      <w:r>
        <w:rPr>
          <w:rFonts w:ascii="Times New Roman" w:eastAsia="Times New Roman"/>
          <w:i/>
          <w:sz w:val="18"/>
        </w:rPr>
        <w:t>vector</w:t>
      </w:r>
      <w:r>
        <w:rPr>
          <w:rFonts w:ascii="Times New Roman" w:eastAsia="Times New Roman"/>
          <w:i/>
          <w:spacing w:val="2"/>
          <w:sz w:val="18"/>
        </w:rPr>
        <w:t xml:space="preserve">    </w:t>
      </w:r>
      <w:r>
        <w:rPr>
          <w:spacing w:val="8"/>
          <w:sz w:val="18"/>
        </w:rPr>
        <w:t xml:space="preserve">的 </w:t>
      </w:r>
      <w:r>
        <w:rPr>
          <w:rFonts w:ascii="Times New Roman" w:eastAsia="Times New Roman"/>
          <w:i/>
          <w:sz w:val="18"/>
        </w:rPr>
        <w:t>push_back</w:t>
      </w:r>
      <w:r>
        <w:rPr>
          <w:rFonts w:ascii="Times New Roman" w:eastAsia="Times New Roman"/>
          <w:i/>
          <w:spacing w:val="19"/>
          <w:sz w:val="18"/>
        </w:rPr>
        <w:t xml:space="preserve">() </w:t>
      </w:r>
      <w:r>
        <w:rPr>
          <w:rFonts w:ascii="Times New Roman" w:eastAsia="Times New Roman"/>
          <w:sz w:val="18"/>
        </w:rPr>
        <w:t>member</w:t>
      </w:r>
      <w:r>
        <w:rPr>
          <w:rFonts w:ascii="Times New Roman" w:eastAsia="Times New Roman"/>
          <w:spacing w:val="61"/>
          <w:sz w:val="18"/>
        </w:rPr>
        <w:t xml:space="preserve"> </w:t>
      </w:r>
      <w:r>
        <w:rPr>
          <w:rFonts w:ascii="Times New Roman" w:eastAsia="Times New Roman"/>
          <w:sz w:val="18"/>
        </w:rPr>
        <w:t>function</w:t>
      </w:r>
      <w:r>
        <w:rPr>
          <w:sz w:val="18"/>
        </w:rPr>
        <w:t>。</w:t>
      </w:r>
    </w:p>
    <w:p>
      <w:pPr>
        <w:pStyle w:val="11"/>
        <w:spacing w:before="10"/>
        <w:rPr>
          <w:rFonts w:ascii="宋体"/>
        </w:rPr>
      </w:pPr>
    </w:p>
    <w:p>
      <w:pPr>
        <w:pStyle w:val="15"/>
        <w:numPr>
          <w:ilvl w:val="0"/>
          <w:numId w:val="17"/>
        </w:numPr>
        <w:tabs>
          <w:tab w:val="left" w:pos="2911"/>
        </w:tabs>
        <w:spacing w:before="1" w:after="0" w:line="240" w:lineRule="auto"/>
        <w:ind w:left="2910" w:right="0" w:hanging="284"/>
        <w:jc w:val="left"/>
        <w:rPr>
          <w:sz w:val="18"/>
        </w:rPr>
      </w:pPr>
      <w:r>
        <w:rPr>
          <w:rFonts w:ascii="Times New Roman" w:eastAsia="Times New Roman"/>
          <w:i/>
          <w:sz w:val="18"/>
        </w:rPr>
        <w:t>POSITION</w:t>
      </w:r>
      <w:r>
        <w:rPr>
          <w:rFonts w:ascii="Times New Roman" w:eastAsia="Times New Roman"/>
          <w:i/>
          <w:spacing w:val="55"/>
          <w:sz w:val="18"/>
        </w:rPr>
        <w:t xml:space="preserve"> </w:t>
      </w:r>
      <w:r>
        <w:rPr>
          <w:spacing w:val="23"/>
          <w:sz w:val="18"/>
        </w:rPr>
        <w:t xml:space="preserve">地位相当于 </w:t>
      </w:r>
      <w:r>
        <w:rPr>
          <w:rFonts w:ascii="Times New Roman" w:eastAsia="Times New Roman"/>
          <w:sz w:val="18"/>
        </w:rPr>
        <w:t>STL</w:t>
      </w:r>
      <w:r>
        <w:rPr>
          <w:rFonts w:ascii="Times New Roman" w:eastAsia="Times New Roman"/>
          <w:spacing w:val="1"/>
          <w:sz w:val="18"/>
        </w:rPr>
        <w:t xml:space="preserve">   </w:t>
      </w:r>
      <w:r>
        <w:rPr>
          <w:spacing w:val="33"/>
          <w:sz w:val="18"/>
        </w:rPr>
        <w:t xml:space="preserve">的 </w:t>
      </w:r>
      <w:r>
        <w:rPr>
          <w:rFonts w:ascii="Times New Roman" w:eastAsia="Times New Roman"/>
          <w:spacing w:val="9"/>
          <w:sz w:val="18"/>
        </w:rPr>
        <w:t>iterator</w:t>
      </w:r>
      <w:r>
        <w:rPr>
          <w:sz w:val="18"/>
        </w:rPr>
        <w:t>。</w:t>
      </w:r>
    </w:p>
    <w:p>
      <w:pPr>
        <w:pStyle w:val="11"/>
        <w:spacing w:before="10"/>
        <w:rPr>
          <w:rFonts w:ascii="宋体"/>
          <w:sz w:val="29"/>
        </w:rPr>
      </w:pPr>
    </w:p>
    <w:p>
      <w:pPr>
        <w:pStyle w:val="5"/>
        <w:ind w:left="0" w:right="500"/>
        <w:jc w:val="right"/>
      </w:pPr>
      <w:r>
        <w:t>83</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759" o:spid="_x0000_s1759" o:spt="1" style="position:absolute;left:0pt;margin-left:131.9pt;margin-top:18.85pt;height:0.7pt;width:323pt;mso-position-horizontal-relative:page;mso-wrap-distance-bottom:0pt;mso-wrap-distance-top:0pt;z-index:-251319296;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6"/>
        <w:rPr>
          <w:rFonts w:ascii="宋体"/>
          <w:sz w:val="26"/>
        </w:rPr>
      </w:pPr>
    </w:p>
    <w:p>
      <w:pPr>
        <w:pStyle w:val="15"/>
        <w:numPr>
          <w:ilvl w:val="0"/>
          <w:numId w:val="17"/>
        </w:numPr>
        <w:tabs>
          <w:tab w:val="left" w:pos="2911"/>
        </w:tabs>
        <w:spacing w:before="85" w:after="0" w:line="240" w:lineRule="auto"/>
        <w:ind w:left="2910" w:right="0" w:hanging="284"/>
        <w:jc w:val="left"/>
        <w:rPr>
          <w:sz w:val="18"/>
        </w:rPr>
      </w:pPr>
      <w:r>
        <w:rPr>
          <w:rFonts w:ascii="Times New Roman" w:eastAsia="Times New Roman"/>
          <w:i/>
          <w:sz w:val="18"/>
        </w:rPr>
        <w:t>GetHeadPosition</w:t>
      </w:r>
      <w:r>
        <w:rPr>
          <w:rFonts w:ascii="Times New Roman" w:eastAsia="Times New Roman"/>
          <w:i/>
          <w:spacing w:val="2"/>
          <w:sz w:val="18"/>
        </w:rPr>
        <w:t xml:space="preserve">()    </w:t>
      </w:r>
      <w:r>
        <w:rPr>
          <w:spacing w:val="33"/>
          <w:sz w:val="18"/>
        </w:rPr>
        <w:t xml:space="preserve">地位相当于 </w:t>
      </w:r>
      <w:r>
        <w:rPr>
          <w:rFonts w:ascii="Times New Roman" w:eastAsia="Times New Roman"/>
          <w:sz w:val="18"/>
        </w:rPr>
        <w:t>STL</w:t>
      </w:r>
      <w:r>
        <w:rPr>
          <w:rFonts w:ascii="Times New Roman" w:eastAsia="Times New Roman"/>
          <w:spacing w:val="2"/>
          <w:sz w:val="18"/>
        </w:rPr>
        <w:t xml:space="preserve">    </w:t>
      </w:r>
      <w:r>
        <w:rPr>
          <w:spacing w:val="62"/>
          <w:sz w:val="18"/>
        </w:rPr>
        <w:t xml:space="preserve">的 </w:t>
      </w:r>
      <w:r>
        <w:rPr>
          <w:rFonts w:ascii="Times New Roman" w:eastAsia="Times New Roman"/>
          <w:sz w:val="18"/>
        </w:rPr>
        <w:t>container</w:t>
      </w:r>
      <w:r>
        <w:rPr>
          <w:rFonts w:ascii="Times New Roman" w:eastAsia="Times New Roman"/>
          <w:i/>
          <w:sz w:val="18"/>
        </w:rPr>
        <w:t>::begin()</w:t>
      </w:r>
      <w:r>
        <w:rPr>
          <w:sz w:val="18"/>
        </w:rPr>
        <w:t>。</w:t>
      </w:r>
    </w:p>
    <w:p>
      <w:pPr>
        <w:pStyle w:val="11"/>
        <w:spacing w:before="11"/>
        <w:rPr>
          <w:rFonts w:ascii="宋体"/>
        </w:rPr>
      </w:pPr>
    </w:p>
    <w:p>
      <w:pPr>
        <w:pStyle w:val="15"/>
        <w:numPr>
          <w:ilvl w:val="0"/>
          <w:numId w:val="17"/>
        </w:numPr>
        <w:tabs>
          <w:tab w:val="left" w:pos="2911"/>
        </w:tabs>
        <w:spacing w:before="0" w:after="0" w:line="333" w:lineRule="auto"/>
        <w:ind w:left="2910" w:right="1121" w:hanging="284"/>
        <w:jc w:val="left"/>
        <w:rPr>
          <w:sz w:val="18"/>
        </w:rPr>
      </w:pPr>
      <w:r>
        <w:rPr>
          <w:rFonts w:ascii="Times New Roman" w:eastAsia="Times New Roman"/>
          <w:i/>
          <w:sz w:val="18"/>
        </w:rPr>
        <w:t>GetNext</w:t>
      </w:r>
      <w:r>
        <w:rPr>
          <w:rFonts w:ascii="Times New Roman" w:eastAsia="Times New Roman"/>
          <w:i/>
          <w:spacing w:val="3"/>
          <w:sz w:val="18"/>
        </w:rPr>
        <w:t xml:space="preserve">() </w:t>
      </w:r>
      <w:r>
        <w:rPr>
          <w:spacing w:val="14"/>
          <w:sz w:val="18"/>
        </w:rPr>
        <w:t xml:space="preserve">地位相当于 </w:t>
      </w:r>
      <w:r>
        <w:rPr>
          <w:rFonts w:ascii="Times New Roman" w:eastAsia="Times New Roman"/>
          <w:sz w:val="18"/>
        </w:rPr>
        <w:t>STL</w:t>
      </w:r>
      <w:r>
        <w:rPr>
          <w:rFonts w:ascii="Times New Roman" w:eastAsia="Times New Roman"/>
          <w:spacing w:val="44"/>
          <w:sz w:val="18"/>
        </w:rPr>
        <w:t xml:space="preserve"> </w:t>
      </w:r>
      <w:r>
        <w:rPr>
          <w:rFonts w:ascii="Times New Roman" w:eastAsia="Times New Roman"/>
          <w:sz w:val="18"/>
        </w:rPr>
        <w:t>iterator</w:t>
      </w:r>
      <w:r>
        <w:rPr>
          <w:rFonts w:ascii="Times New Roman" w:eastAsia="Times New Roman"/>
          <w:spacing w:val="17"/>
          <w:sz w:val="18"/>
        </w:rPr>
        <w:t xml:space="preserve"> </w:t>
      </w:r>
      <w:r>
        <w:rPr>
          <w:spacing w:val="50"/>
          <w:sz w:val="18"/>
        </w:rPr>
        <w:t xml:space="preserve">的 </w:t>
      </w:r>
      <w:r>
        <w:rPr>
          <w:rFonts w:ascii="Times New Roman" w:eastAsia="Times New Roman"/>
          <w:sz w:val="18"/>
        </w:rPr>
        <w:t>increment</w:t>
      </w:r>
      <w:r>
        <w:rPr>
          <w:rFonts w:ascii="Times New Roman" w:eastAsia="Times New Roman"/>
          <w:spacing w:val="56"/>
          <w:sz w:val="18"/>
        </w:rPr>
        <w:t xml:space="preserve"> </w:t>
      </w:r>
      <w:r>
        <w:rPr>
          <w:rFonts w:ascii="Times New Roman" w:eastAsia="Times New Roman"/>
          <w:sz w:val="18"/>
        </w:rPr>
        <w:t>operator</w:t>
      </w:r>
      <w:r>
        <w:rPr>
          <w:spacing w:val="11"/>
          <w:sz w:val="18"/>
        </w:rPr>
        <w:t>，而前者传回</w:t>
      </w:r>
      <w:r>
        <w:rPr>
          <w:rFonts w:ascii="Times New Roman" w:eastAsia="Times New Roman"/>
          <w:sz w:val="18"/>
        </w:rPr>
        <w:t>object</w:t>
      </w:r>
      <w:r>
        <w:rPr>
          <w:rFonts w:ascii="Times New Roman" w:eastAsia="Times New Roman"/>
          <w:spacing w:val="27"/>
          <w:sz w:val="18"/>
        </w:rPr>
        <w:t xml:space="preserve"> </w:t>
      </w:r>
      <w:r>
        <w:rPr>
          <w:rFonts w:ascii="Times New Roman" w:eastAsia="Times New Roman"/>
          <w:sz w:val="18"/>
        </w:rPr>
        <w:t>pointer</w:t>
      </w:r>
      <w:r>
        <w:rPr>
          <w:spacing w:val="7"/>
          <w:sz w:val="18"/>
        </w:rPr>
        <w:t xml:space="preserve">， 功能上又相当于 </w:t>
      </w:r>
      <w:r>
        <w:rPr>
          <w:rFonts w:ascii="Times New Roman" w:eastAsia="Times New Roman"/>
          <w:sz w:val="18"/>
        </w:rPr>
        <w:t>STL</w:t>
      </w:r>
      <w:r>
        <w:rPr>
          <w:rFonts w:ascii="Times New Roman" w:eastAsia="Times New Roman"/>
          <w:spacing w:val="13"/>
          <w:sz w:val="18"/>
        </w:rPr>
        <w:t xml:space="preserve"> </w:t>
      </w:r>
      <w:r>
        <w:rPr>
          <w:rFonts w:ascii="Times New Roman" w:eastAsia="Times New Roman"/>
          <w:sz w:val="18"/>
        </w:rPr>
        <w:t>iterator</w:t>
      </w:r>
      <w:r>
        <w:rPr>
          <w:rFonts w:ascii="Times New Roman" w:eastAsia="Times New Roman"/>
          <w:spacing w:val="39"/>
          <w:sz w:val="18"/>
        </w:rPr>
        <w:t xml:space="preserve"> </w:t>
      </w:r>
      <w:r>
        <w:rPr>
          <w:spacing w:val="19"/>
          <w:sz w:val="18"/>
        </w:rPr>
        <w:t xml:space="preserve">的 </w:t>
      </w:r>
      <w:r>
        <w:rPr>
          <w:rFonts w:ascii="Times New Roman" w:eastAsia="Times New Roman"/>
          <w:sz w:val="18"/>
        </w:rPr>
        <w:t>dereference</w:t>
      </w:r>
      <w:r>
        <w:rPr>
          <w:rFonts w:ascii="Times New Roman" w:eastAsia="Times New Roman"/>
          <w:spacing w:val="23"/>
          <w:sz w:val="18"/>
        </w:rPr>
        <w:t xml:space="preserve"> </w:t>
      </w:r>
      <w:r>
        <w:rPr>
          <w:rFonts w:ascii="Times New Roman" w:eastAsia="Times New Roman"/>
          <w:sz w:val="18"/>
        </w:rPr>
        <w:t>operator</w:t>
      </w:r>
      <w:r>
        <w:rPr>
          <w:sz w:val="18"/>
        </w:rPr>
        <w:t>。</w:t>
      </w:r>
    </w:p>
    <w:p>
      <w:pPr>
        <w:pStyle w:val="15"/>
        <w:numPr>
          <w:ilvl w:val="0"/>
          <w:numId w:val="17"/>
        </w:numPr>
        <w:tabs>
          <w:tab w:val="left" w:pos="2911"/>
        </w:tabs>
        <w:spacing w:before="127" w:after="0" w:line="333" w:lineRule="auto"/>
        <w:ind w:left="2910" w:right="1159" w:hanging="284"/>
        <w:jc w:val="left"/>
        <w:rPr>
          <w:sz w:val="18"/>
        </w:rPr>
      </w:pPr>
      <w:r>
        <w:rPr>
          <w:spacing w:val="26"/>
          <w:sz w:val="18"/>
        </w:rPr>
        <w:t xml:space="preserve">我们可以判断 </w:t>
      </w:r>
      <w:r>
        <w:rPr>
          <w:rFonts w:ascii="Times New Roman" w:eastAsia="Times New Roman"/>
          <w:i/>
          <w:sz w:val="18"/>
        </w:rPr>
        <w:t>POSITION</w:t>
      </w:r>
      <w:r>
        <w:rPr>
          <w:rFonts w:ascii="Times New Roman" w:eastAsia="Times New Roman"/>
          <w:i/>
          <w:spacing w:val="33"/>
          <w:sz w:val="18"/>
        </w:rPr>
        <w:t xml:space="preserve"> </w:t>
      </w:r>
      <w:r>
        <w:rPr>
          <w:spacing w:val="23"/>
          <w:sz w:val="18"/>
        </w:rPr>
        <w:t xml:space="preserve">是否等于 </w:t>
      </w:r>
      <w:r>
        <w:rPr>
          <w:rFonts w:ascii="Times New Roman" w:eastAsia="Times New Roman"/>
          <w:sz w:val="18"/>
        </w:rPr>
        <w:t>NULL</w:t>
      </w:r>
      <w:r>
        <w:rPr>
          <w:spacing w:val="14"/>
          <w:sz w:val="18"/>
        </w:rPr>
        <w:t xml:space="preserve">， 这个功能相当于 </w:t>
      </w:r>
      <w:r>
        <w:rPr>
          <w:rFonts w:ascii="Times New Roman" w:eastAsia="Times New Roman"/>
          <w:sz w:val="18"/>
        </w:rPr>
        <w:t>STL</w:t>
      </w:r>
      <w:r>
        <w:rPr>
          <w:rFonts w:ascii="Times New Roman" w:eastAsia="Times New Roman"/>
          <w:spacing w:val="-42"/>
          <w:sz w:val="18"/>
        </w:rPr>
        <w:t xml:space="preserve"> </w:t>
      </w:r>
      <w:r>
        <w:rPr>
          <w:rFonts w:ascii="Times New Roman" w:eastAsia="Times New Roman"/>
          <w:sz w:val="18"/>
        </w:rPr>
        <w:t>iterator</w:t>
      </w:r>
      <w:r>
        <w:rPr>
          <w:rFonts w:ascii="Times New Roman" w:eastAsia="Times New Roman"/>
          <w:spacing w:val="8"/>
          <w:sz w:val="18"/>
        </w:rPr>
        <w:t xml:space="preserve"> </w:t>
      </w:r>
      <w:r>
        <w:rPr>
          <w:spacing w:val="30"/>
          <w:sz w:val="18"/>
        </w:rPr>
        <w:t xml:space="preserve">的 </w:t>
      </w:r>
      <w:r>
        <w:rPr>
          <w:rFonts w:ascii="Times New Roman" w:eastAsia="Times New Roman"/>
          <w:sz w:val="18"/>
        </w:rPr>
        <w:t>equlity</w:t>
      </w:r>
      <w:r>
        <w:rPr>
          <w:rFonts w:ascii="Times New Roman" w:eastAsia="Times New Roman"/>
          <w:spacing w:val="21"/>
          <w:sz w:val="18"/>
        </w:rPr>
        <w:t xml:space="preserve"> </w:t>
      </w:r>
      <w:r>
        <w:rPr>
          <w:rFonts w:ascii="Times New Roman" w:eastAsia="Times New Roman"/>
          <w:sz w:val="18"/>
        </w:rPr>
        <w:t>operator</w:t>
      </w:r>
      <w:r>
        <w:rPr>
          <w:rFonts w:ascii="Times New Roman" w:eastAsia="Times New Roman"/>
          <w:spacing w:val="7"/>
          <w:sz w:val="18"/>
        </w:rPr>
        <w:t xml:space="preserve"> </w:t>
      </w:r>
      <w:r>
        <w:rPr>
          <w:spacing w:val="30"/>
          <w:sz w:val="18"/>
        </w:rPr>
        <w:t xml:space="preserve">和 </w:t>
      </w:r>
      <w:r>
        <w:rPr>
          <w:rFonts w:ascii="Times New Roman" w:eastAsia="Times New Roman"/>
          <w:sz w:val="18"/>
        </w:rPr>
        <w:t>inequlity</w:t>
      </w:r>
      <w:r>
        <w:rPr>
          <w:rFonts w:ascii="Times New Roman" w:eastAsia="Times New Roman"/>
          <w:spacing w:val="21"/>
          <w:sz w:val="18"/>
        </w:rPr>
        <w:t xml:space="preserve"> </w:t>
      </w:r>
      <w:r>
        <w:rPr>
          <w:rFonts w:ascii="Times New Roman" w:eastAsia="Times New Roman"/>
          <w:sz w:val="18"/>
        </w:rPr>
        <w:t>operator</w:t>
      </w:r>
      <w:r>
        <w:rPr>
          <w:sz w:val="18"/>
        </w:rPr>
        <w:t>。</w:t>
      </w:r>
    </w:p>
    <w:p>
      <w:pPr>
        <w:pStyle w:val="11"/>
        <w:spacing w:before="12"/>
        <w:rPr>
          <w:rFonts w:ascii="宋体"/>
          <w:sz w:val="20"/>
        </w:rPr>
      </w:pPr>
    </w:p>
    <w:p>
      <w:pPr>
        <w:pStyle w:val="5"/>
        <w:spacing w:before="0"/>
        <w:ind w:left="2627"/>
        <w:rPr>
          <w:rFonts w:hint="eastAsia" w:ascii="Microsoft YaHei UI" w:eastAsia="Microsoft YaHei UI"/>
        </w:rPr>
      </w:pPr>
      <w:r>
        <w:rPr>
          <w:rFonts w:hint="eastAsia" w:ascii="Microsoft YaHei UI" w:eastAsia="Microsoft YaHei UI"/>
          <w:spacing w:val="17"/>
          <w:w w:val="115"/>
        </w:rPr>
        <w:t>程式修改</w:t>
      </w:r>
    </w:p>
    <w:p>
      <w:pPr>
        <w:pStyle w:val="11"/>
        <w:spacing w:before="3"/>
        <w:rPr>
          <w:rFonts w:ascii="Microsoft YaHei UI"/>
          <w:b/>
          <w:sz w:val="11"/>
        </w:rPr>
      </w:pPr>
    </w:p>
    <w:p>
      <w:pPr>
        <w:spacing w:before="0"/>
        <w:ind w:left="2627" w:right="0" w:firstLine="0"/>
        <w:jc w:val="left"/>
        <w:rPr>
          <w:rFonts w:hint="eastAsia" w:ascii="宋体" w:eastAsia="宋体"/>
          <w:sz w:val="18"/>
        </w:rPr>
      </w:pPr>
      <w:r>
        <w:rPr>
          <w:rFonts w:hint="eastAsia" w:ascii="宋体" w:eastAsia="宋体"/>
          <w:spacing w:val="-12"/>
          <w:sz w:val="18"/>
        </w:rPr>
        <w:t xml:space="preserve">在 </w:t>
      </w:r>
      <w:r>
        <w:rPr>
          <w:rFonts w:ascii="Times New Roman" w:eastAsia="Times New Roman"/>
          <w:spacing w:val="-2"/>
          <w:sz w:val="18"/>
        </w:rPr>
        <w:t>demo.h</w:t>
      </w:r>
      <w:r>
        <w:rPr>
          <w:rFonts w:ascii="Times New Roman" w:eastAsia="Times New Roman"/>
          <w:spacing w:val="21"/>
          <w:sz w:val="18"/>
        </w:rPr>
        <w:t xml:space="preserve"> </w:t>
      </w:r>
      <w:r>
        <w:rPr>
          <w:rFonts w:hint="eastAsia" w:ascii="宋体" w:eastAsia="宋体"/>
          <w:spacing w:val="-2"/>
          <w:sz w:val="18"/>
        </w:rPr>
        <w:t>方面，以下数行（灰色部份）需要修改</w:t>
      </w:r>
      <w:r>
        <w:rPr>
          <w:rFonts w:hint="eastAsia" w:ascii="宋体" w:eastAsia="宋体"/>
          <w:spacing w:val="-1"/>
          <w:sz w:val="18"/>
        </w:rPr>
        <w:t>（</w:t>
      </w:r>
      <w:r>
        <w:rPr>
          <w:rFonts w:hint="eastAsia" w:ascii="宋体" w:eastAsia="宋体"/>
          <w:spacing w:val="-5"/>
          <w:sz w:val="18"/>
        </w:rPr>
        <w:t xml:space="preserve">与前一节的 </w:t>
      </w:r>
      <w:r>
        <w:rPr>
          <w:rFonts w:ascii="Times New Roman" w:eastAsia="Times New Roman"/>
          <w:spacing w:val="-1"/>
          <w:sz w:val="18"/>
        </w:rPr>
        <w:t>STL</w:t>
      </w:r>
      <w:r>
        <w:rPr>
          <w:rFonts w:ascii="Times New Roman" w:eastAsia="Times New Roman"/>
          <w:spacing w:val="17"/>
          <w:sz w:val="18"/>
        </w:rPr>
        <w:t xml:space="preserve"> </w:t>
      </w:r>
      <w:r>
        <w:rPr>
          <w:rFonts w:hint="eastAsia" w:ascii="宋体" w:eastAsia="宋体"/>
          <w:spacing w:val="-1"/>
          <w:sz w:val="18"/>
        </w:rPr>
        <w:t>程序比较）：</w:t>
      </w:r>
    </w:p>
    <w:p>
      <w:pPr>
        <w:pStyle w:val="11"/>
        <w:spacing w:before="12"/>
        <w:rPr>
          <w:rFonts w:ascii="宋体"/>
          <w:sz w:val="13"/>
        </w:rPr>
      </w:pPr>
    </w:p>
    <w:p>
      <w:pPr>
        <w:pStyle w:val="11"/>
        <w:spacing w:before="98"/>
        <w:ind w:left="2910"/>
      </w:pPr>
      <w:r>
        <w:t>#0002</w:t>
      </w:r>
      <w:r>
        <w:rPr>
          <w:spacing w:val="60"/>
        </w:rPr>
        <w:t xml:space="preserve"> </w:t>
      </w:r>
      <w:r>
        <w:t>class</w:t>
      </w:r>
      <w:r>
        <w:rPr>
          <w:spacing w:val="-5"/>
        </w:rPr>
        <w:t xml:space="preserve"> </w:t>
      </w:r>
      <w:r>
        <w:t>CShape</w:t>
      </w:r>
      <w:r>
        <w:rPr>
          <w:spacing w:val="-4"/>
        </w:rPr>
        <w:t xml:space="preserve"> </w:t>
      </w:r>
      <w:r>
        <w:rPr>
          <w:shd w:val="clear" w:color="auto" w:fill="FFFF00"/>
        </w:rPr>
        <w:t>:</w:t>
      </w:r>
      <w:r>
        <w:rPr>
          <w:spacing w:val="-5"/>
          <w:shd w:val="clear" w:color="auto" w:fill="FFFF00"/>
        </w:rPr>
        <w:t xml:space="preserve"> </w:t>
      </w:r>
      <w:r>
        <w:rPr>
          <w:shd w:val="clear" w:color="auto" w:fill="FFFF00"/>
        </w:rPr>
        <w:t>public</w:t>
      </w:r>
      <w:r>
        <w:rPr>
          <w:spacing w:val="-4"/>
          <w:shd w:val="clear" w:color="auto" w:fill="FFFF00"/>
        </w:rPr>
        <w:t xml:space="preserve"> </w:t>
      </w:r>
      <w:r>
        <w:rPr>
          <w:shd w:val="clear" w:color="auto" w:fill="FFFF00"/>
        </w:rPr>
        <w:t>CObject</w:t>
      </w:r>
    </w:p>
    <w:p>
      <w:pPr>
        <w:pStyle w:val="11"/>
        <w:spacing w:before="40"/>
        <w:ind w:left="2910"/>
      </w:pPr>
      <w:r>
        <w:t>...</w:t>
      </w:r>
    </w:p>
    <w:p>
      <w:pPr>
        <w:pStyle w:val="11"/>
        <w:spacing w:before="36"/>
        <w:ind w:left="2910"/>
        <w:rPr>
          <w:rFonts w:ascii="Arial Black"/>
          <w:sz w:val="14"/>
        </w:rPr>
      </w:pPr>
      <w:r>
        <w:t>#0038</w:t>
      </w:r>
      <w:r>
        <w:rPr>
          <w:spacing w:val="58"/>
        </w:rPr>
        <w:t xml:space="preserve"> </w:t>
      </w:r>
      <w:r>
        <w:t>class</w:t>
      </w:r>
      <w:r>
        <w:rPr>
          <w:spacing w:val="-5"/>
        </w:rPr>
        <w:t xml:space="preserve"> </w:t>
      </w:r>
      <w:r>
        <w:t>CMyDoc</w:t>
      </w:r>
      <w:r>
        <w:rPr>
          <w:rFonts w:ascii="Arial Black"/>
          <w:color w:val="FF0000"/>
          <w:position w:val="5"/>
          <w:sz w:val="14"/>
        </w:rPr>
        <w:t>18</w:t>
      </w:r>
    </w:p>
    <w:p>
      <w:pPr>
        <w:pStyle w:val="11"/>
        <w:spacing w:before="63"/>
        <w:ind w:left="2910"/>
      </w:pPr>
      <w:r>
        <w:t>#0039</w:t>
      </w:r>
      <w:r>
        <w:rPr>
          <w:spacing w:val="63"/>
        </w:rPr>
        <w:t xml:space="preserve"> </w:t>
      </w:r>
      <w:r>
        <w:t>{</w:t>
      </w:r>
    </w:p>
    <w:p>
      <w:pPr>
        <w:pStyle w:val="11"/>
        <w:spacing w:before="40"/>
        <w:ind w:left="2910"/>
      </w:pPr>
      <w:r>
        <w:t>#0040</w:t>
      </w:r>
      <w:r>
        <w:rPr>
          <w:spacing w:val="59"/>
        </w:rPr>
        <w:t xml:space="preserve"> </w:t>
      </w:r>
      <w:r>
        <w:t>public:</w:t>
      </w:r>
    </w:p>
    <w:p>
      <w:pPr>
        <w:pStyle w:val="11"/>
        <w:tabs>
          <w:tab w:val="left" w:pos="3716"/>
          <w:tab w:val="left" w:pos="9063"/>
        </w:tabs>
        <w:spacing w:before="39" w:line="292" w:lineRule="auto"/>
        <w:ind w:left="2910" w:right="1126"/>
      </w:pPr>
      <w:r>
        <w:rPr>
          <w:shd w:val="clear" w:color="auto" w:fill="E4E4E4"/>
        </w:rPr>
        <w:t>#0041</w:t>
      </w:r>
      <w:r>
        <w:rPr>
          <w:shd w:val="clear" w:color="auto" w:fill="E4E4E4"/>
        </w:rPr>
        <w:tab/>
      </w:r>
      <w:r>
        <w:rPr>
          <w:shd w:val="clear" w:color="auto" w:fill="E4E4E4"/>
        </w:rPr>
        <w:t>CTypedPtrList&lt;CObList,</w:t>
      </w:r>
      <w:r>
        <w:rPr>
          <w:spacing w:val="-20"/>
          <w:shd w:val="clear" w:color="auto" w:fill="E4E4E4"/>
        </w:rPr>
        <w:t xml:space="preserve"> </w:t>
      </w:r>
      <w:r>
        <w:rPr>
          <w:shd w:val="clear" w:color="auto" w:fill="E4E4E4"/>
        </w:rPr>
        <w:t>CShape*&gt;</w:t>
      </w:r>
      <w:r>
        <w:rPr>
          <w:spacing w:val="-19"/>
          <w:shd w:val="clear" w:color="auto" w:fill="E4E4E4"/>
        </w:rPr>
        <w:t xml:space="preserve"> </w:t>
      </w:r>
      <w:r>
        <w:rPr>
          <w:shd w:val="clear" w:color="auto" w:fill="E4E4E4"/>
        </w:rPr>
        <w:t>m_MyList;</w:t>
      </w:r>
      <w:r>
        <w:rPr>
          <w:shd w:val="clear" w:color="auto" w:fill="E4E4E4"/>
        </w:rPr>
        <w:tab/>
      </w:r>
      <w:r>
        <w:t xml:space="preserve"> #0042</w:t>
      </w:r>
      <w:r>
        <w:rPr>
          <w:spacing w:val="67"/>
        </w:rPr>
        <w:t xml:space="preserve"> </w:t>
      </w:r>
      <w:r>
        <w:t>};</w:t>
      </w:r>
    </w:p>
    <w:p>
      <w:pPr>
        <w:pStyle w:val="11"/>
        <w:spacing w:before="1"/>
        <w:rPr>
          <w:sz w:val="25"/>
        </w:rPr>
      </w:pPr>
    </w:p>
    <w:p>
      <w:pPr>
        <w:spacing w:before="0"/>
        <w:ind w:left="2627" w:right="0" w:firstLine="0"/>
        <w:jc w:val="left"/>
        <w:rPr>
          <w:rFonts w:hint="eastAsia" w:ascii="宋体" w:eastAsia="宋体"/>
          <w:sz w:val="18"/>
        </w:rPr>
      </w:pPr>
      <w:r>
        <w:rPr>
          <w:rFonts w:hint="eastAsia" w:ascii="宋体" w:eastAsia="宋体"/>
          <w:w w:val="101"/>
          <w:sz w:val="18"/>
        </w:rPr>
        <w:t>在</w:t>
      </w:r>
      <w:r>
        <w:rPr>
          <w:rFonts w:hint="eastAsia" w:ascii="宋体" w:eastAsia="宋体"/>
          <w:spacing w:val="1"/>
          <w:sz w:val="18"/>
        </w:rPr>
        <w:t xml:space="preserve"> </w:t>
      </w:r>
      <w:r>
        <w:rPr>
          <w:rFonts w:ascii="Times New Roman" w:eastAsia="Times New Roman"/>
          <w:w w:val="101"/>
          <w:sz w:val="18"/>
        </w:rPr>
        <w:t>de</w:t>
      </w:r>
      <w:r>
        <w:rPr>
          <w:rFonts w:ascii="Times New Roman" w:eastAsia="Times New Roman"/>
          <w:spacing w:val="-3"/>
          <w:w w:val="101"/>
          <w:sz w:val="18"/>
        </w:rPr>
        <w:t>m</w:t>
      </w:r>
      <w:r>
        <w:rPr>
          <w:rFonts w:ascii="Times New Roman" w:eastAsia="Times New Roman"/>
          <w:spacing w:val="-5"/>
          <w:w w:val="101"/>
          <w:sz w:val="18"/>
        </w:rPr>
        <w:t>o</w:t>
      </w:r>
      <w:r>
        <w:rPr>
          <w:rFonts w:ascii="Times New Roman" w:eastAsia="Times New Roman"/>
          <w:spacing w:val="2"/>
          <w:w w:val="101"/>
          <w:sz w:val="18"/>
        </w:rPr>
        <w:t>.</w:t>
      </w:r>
      <w:r>
        <w:rPr>
          <w:rFonts w:ascii="Times New Roman" w:eastAsia="Times New Roman"/>
          <w:spacing w:val="-4"/>
          <w:w w:val="101"/>
          <w:sz w:val="18"/>
        </w:rPr>
        <w:t>c</w:t>
      </w:r>
      <w:r>
        <w:rPr>
          <w:rFonts w:ascii="Times New Roman" w:eastAsia="Times New Roman"/>
          <w:w w:val="101"/>
          <w:sz w:val="18"/>
        </w:rPr>
        <w:t>pp</w:t>
      </w:r>
      <w:r>
        <w:rPr>
          <w:rFonts w:ascii="Times New Roman" w:eastAsia="Times New Roman"/>
          <w:spacing w:val="-2"/>
          <w:sz w:val="18"/>
        </w:rPr>
        <w:t xml:space="preserve">  </w:t>
      </w:r>
      <w:r>
        <w:rPr>
          <w:rFonts w:hint="eastAsia" w:ascii="宋体" w:eastAsia="宋体"/>
          <w:spacing w:val="-24"/>
          <w:w w:val="101"/>
          <w:sz w:val="18"/>
        </w:rPr>
        <w:t>方面，以下数行</w:t>
      </w:r>
      <w:r>
        <w:rPr>
          <w:rFonts w:hint="eastAsia" w:ascii="宋体" w:eastAsia="宋体"/>
          <w:w w:val="101"/>
          <w:sz w:val="18"/>
        </w:rPr>
        <w:t>（灰色部份</w:t>
      </w:r>
      <w:r>
        <w:rPr>
          <w:rFonts w:hint="eastAsia" w:ascii="宋体" w:eastAsia="宋体"/>
          <w:spacing w:val="-72"/>
          <w:w w:val="101"/>
          <w:sz w:val="18"/>
        </w:rPr>
        <w:t>）</w:t>
      </w:r>
      <w:r>
        <w:rPr>
          <w:rFonts w:hint="eastAsia" w:ascii="宋体" w:eastAsia="宋体"/>
          <w:spacing w:val="-18"/>
          <w:w w:val="101"/>
          <w:sz w:val="18"/>
        </w:rPr>
        <w:t>需要修改</w:t>
      </w:r>
      <w:r>
        <w:rPr>
          <w:rFonts w:hint="eastAsia" w:ascii="宋体" w:eastAsia="宋体"/>
          <w:w w:val="101"/>
          <w:sz w:val="18"/>
        </w:rPr>
        <w:t>（与前一节的</w:t>
      </w:r>
      <w:r>
        <w:rPr>
          <w:rFonts w:hint="eastAsia" w:ascii="宋体" w:eastAsia="宋体"/>
          <w:spacing w:val="1"/>
          <w:sz w:val="18"/>
        </w:rPr>
        <w:t xml:space="preserve"> </w:t>
      </w:r>
      <w:r>
        <w:rPr>
          <w:rFonts w:ascii="Times New Roman" w:eastAsia="Times New Roman"/>
          <w:spacing w:val="-1"/>
          <w:w w:val="101"/>
          <w:sz w:val="18"/>
        </w:rPr>
        <w:t>ST</w:t>
      </w:r>
      <w:r>
        <w:rPr>
          <w:rFonts w:ascii="Times New Roman" w:eastAsia="Times New Roman"/>
          <w:w w:val="101"/>
          <w:sz w:val="18"/>
        </w:rPr>
        <w:t>L</w:t>
      </w:r>
      <w:r>
        <w:rPr>
          <w:rFonts w:ascii="Times New Roman" w:eastAsia="Times New Roman"/>
          <w:spacing w:val="-5"/>
          <w:sz w:val="18"/>
        </w:rPr>
        <w:t xml:space="preserve">  </w:t>
      </w:r>
      <w:r>
        <w:rPr>
          <w:rFonts w:hint="eastAsia" w:ascii="宋体" w:eastAsia="宋体"/>
          <w:w w:val="101"/>
          <w:sz w:val="18"/>
        </w:rPr>
        <w:t>程序比较</w:t>
      </w:r>
      <w:r>
        <w:rPr>
          <w:rFonts w:hint="eastAsia" w:ascii="宋体" w:eastAsia="宋体"/>
          <w:spacing w:val="-96"/>
          <w:w w:val="101"/>
          <w:sz w:val="18"/>
        </w:rPr>
        <w:t>）</w:t>
      </w:r>
      <w:r>
        <w:rPr>
          <w:rFonts w:hint="eastAsia" w:ascii="宋体" w:eastAsia="宋体"/>
          <w:w w:val="101"/>
          <w:sz w:val="18"/>
        </w:rPr>
        <w:t>：</w:t>
      </w:r>
    </w:p>
    <w:p>
      <w:pPr>
        <w:pStyle w:val="11"/>
        <w:spacing w:before="12"/>
        <w:rPr>
          <w:rFonts w:ascii="宋体"/>
          <w:sz w:val="13"/>
        </w:rPr>
      </w:pPr>
    </w:p>
    <w:p>
      <w:pPr>
        <w:pStyle w:val="11"/>
        <w:spacing w:before="98" w:line="292" w:lineRule="auto"/>
        <w:ind w:left="2910" w:right="1155"/>
      </w:pPr>
      <w:r>
        <w:t>#0001</w:t>
      </w:r>
      <w:r>
        <w:rPr>
          <w:spacing w:val="60"/>
        </w:rPr>
        <w:t xml:space="preserve"> </w:t>
      </w:r>
      <w:r>
        <w:t>//</w:t>
      </w:r>
      <w:r>
        <w:rPr>
          <w:spacing w:val="-5"/>
        </w:rPr>
        <w:t xml:space="preserve"> </w:t>
      </w:r>
      <w:r>
        <w:t>build</w:t>
      </w:r>
      <w:r>
        <w:rPr>
          <w:spacing w:val="-4"/>
        </w:rPr>
        <w:t xml:space="preserve"> </w:t>
      </w:r>
      <w:r>
        <w:t>:</w:t>
      </w:r>
      <w:r>
        <w:rPr>
          <w:spacing w:val="-5"/>
        </w:rPr>
        <w:t xml:space="preserve"> </w:t>
      </w:r>
      <w:r>
        <w:t>cl</w:t>
      </w:r>
      <w:r>
        <w:rPr>
          <w:spacing w:val="-4"/>
        </w:rPr>
        <w:t xml:space="preserve"> </w:t>
      </w:r>
      <w:r>
        <w:rPr>
          <w:shd w:val="clear" w:color="auto" w:fill="FFFF00"/>
        </w:rPr>
        <w:t>/MT</w:t>
      </w:r>
      <w:r>
        <w:rPr>
          <w:spacing w:val="-4"/>
        </w:rPr>
        <w:t xml:space="preserve"> </w:t>
      </w:r>
      <w:r>
        <w:t>shape.cpp</w:t>
      </w:r>
      <w:r>
        <w:rPr>
          <w:spacing w:val="-5"/>
        </w:rPr>
        <w:t xml:space="preserve"> </w:t>
      </w:r>
      <w:r>
        <w:t>(use</w:t>
      </w:r>
      <w:r>
        <w:rPr>
          <w:spacing w:val="-4"/>
        </w:rPr>
        <w:t xml:space="preserve"> </w:t>
      </w:r>
      <w:r>
        <w:t>MFC,</w:t>
      </w:r>
      <w:r>
        <w:rPr>
          <w:spacing w:val="-5"/>
        </w:rPr>
        <w:t xml:space="preserve"> </w:t>
      </w:r>
      <w:r>
        <w:t>use</w:t>
      </w:r>
      <w:r>
        <w:rPr>
          <w:spacing w:val="-5"/>
        </w:rPr>
        <w:t xml:space="preserve"> </w:t>
      </w:r>
      <w:r>
        <w:t>multithreading)</w:t>
      </w:r>
      <w:r>
        <w:rPr>
          <w:spacing w:val="-93"/>
        </w:rPr>
        <w:t xml:space="preserve"> </w:t>
      </w:r>
      <w:r>
        <w:t>#0002</w:t>
      </w:r>
      <w:r>
        <w:rPr>
          <w:spacing w:val="66"/>
        </w:rPr>
        <w:t xml:space="preserve"> </w:t>
      </w:r>
      <w:r>
        <w:t>#include &lt;iostream.h&gt;</w:t>
      </w:r>
    </w:p>
    <w:p>
      <w:pPr>
        <w:pStyle w:val="11"/>
        <w:tabs>
          <w:tab w:val="left" w:pos="5986"/>
          <w:tab w:val="left" w:pos="9063"/>
        </w:tabs>
        <w:spacing w:after="42" w:line="181" w:lineRule="exact"/>
        <w:ind w:left="2910"/>
      </w:pPr>
      <w:r>
        <w:rPr>
          <w:shd w:val="clear" w:color="auto" w:fill="E4E4E4"/>
        </w:rPr>
        <w:t>#0003</w:t>
      </w:r>
      <w:r>
        <w:rPr>
          <w:spacing w:val="56"/>
          <w:shd w:val="clear" w:color="auto" w:fill="E4E4E4"/>
        </w:rPr>
        <w:t xml:space="preserve"> </w:t>
      </w:r>
      <w:r>
        <w:rPr>
          <w:shd w:val="clear" w:color="auto" w:fill="E4E4E4"/>
        </w:rPr>
        <w:t>#include</w:t>
      </w:r>
      <w:r>
        <w:rPr>
          <w:spacing w:val="-7"/>
          <w:shd w:val="clear" w:color="auto" w:fill="E4E4E4"/>
        </w:rPr>
        <w:t xml:space="preserve"> </w:t>
      </w:r>
      <w:r>
        <w:rPr>
          <w:shd w:val="clear" w:color="auto" w:fill="E4E4E4"/>
        </w:rPr>
        <w:t>&lt;afxtempl.h&gt;</w:t>
      </w:r>
      <w:r>
        <w:rPr>
          <w:shd w:val="clear" w:color="auto" w:fill="E4E4E4"/>
        </w:rPr>
        <w:tab/>
      </w:r>
      <w:r>
        <w:rPr>
          <w:shd w:val="clear" w:color="auto" w:fill="E4E4E4"/>
        </w:rPr>
        <w:t>//</w:t>
      </w:r>
      <w:r>
        <w:rPr>
          <w:spacing w:val="-5"/>
          <w:shd w:val="clear" w:color="auto" w:fill="E4E4E4"/>
        </w:rPr>
        <w:t xml:space="preserve"> </w:t>
      </w:r>
      <w:r>
        <w:rPr>
          <w:shd w:val="clear" w:color="auto" w:fill="E4E4E4"/>
        </w:rPr>
        <w:t>MFC</w:t>
      </w:r>
      <w:r>
        <w:rPr>
          <w:spacing w:val="-5"/>
          <w:shd w:val="clear" w:color="auto" w:fill="E4E4E4"/>
        </w:rPr>
        <w:t xml:space="preserve"> </w:t>
      </w:r>
      <w:r>
        <w:rPr>
          <w:shd w:val="clear" w:color="auto" w:fill="E4E4E4"/>
        </w:rPr>
        <w:t>template</w:t>
      </w:r>
      <w:r>
        <w:rPr>
          <w:spacing w:val="-5"/>
          <w:shd w:val="clear" w:color="auto" w:fill="E4E4E4"/>
        </w:rPr>
        <w:t xml:space="preserve"> </w:t>
      </w:r>
      <w:r>
        <w:rPr>
          <w:shd w:val="clear" w:color="auto" w:fill="E4E4E4"/>
        </w:rPr>
        <w:t>class</w:t>
      </w:r>
      <w:r>
        <w:rPr>
          <w:shd w:val="clear" w:color="auto" w:fill="E4E4E4"/>
        </w:rPr>
        <w:tab/>
      </w:r>
    </w:p>
    <w:tbl>
      <w:tblPr>
        <w:tblStyle w:val="12"/>
        <w:tblW w:w="0" w:type="auto"/>
        <w:tblInd w:w="28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11"/>
        <w:gridCol w:w="2868"/>
        <w:gridCol w:w="15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611" w:type="dxa"/>
          </w:tcPr>
          <w:p>
            <w:pPr>
              <w:pStyle w:val="16"/>
              <w:spacing w:before="0" w:line="180" w:lineRule="exact"/>
              <w:ind w:left="30" w:right="60"/>
              <w:jc w:val="center"/>
              <w:rPr>
                <w:sz w:val="16"/>
              </w:rPr>
            </w:pPr>
            <w:r>
              <w:rPr>
                <w:sz w:val="16"/>
              </w:rPr>
              <w:t>#0004</w:t>
            </w:r>
          </w:p>
        </w:tc>
        <w:tc>
          <w:tcPr>
            <w:tcW w:w="2868" w:type="dxa"/>
          </w:tcPr>
          <w:p>
            <w:pPr>
              <w:pStyle w:val="16"/>
              <w:spacing w:before="0" w:line="180" w:lineRule="exact"/>
              <w:ind w:left="82"/>
              <w:rPr>
                <w:sz w:val="16"/>
              </w:rPr>
            </w:pPr>
            <w:r>
              <w:rPr>
                <w:sz w:val="16"/>
              </w:rPr>
              <w:t>#include</w:t>
            </w:r>
            <w:r>
              <w:rPr>
                <w:spacing w:val="-11"/>
                <w:sz w:val="16"/>
              </w:rPr>
              <w:t xml:space="preserve"> </w:t>
            </w:r>
            <w:r>
              <w:rPr>
                <w:sz w:val="16"/>
              </w:rPr>
              <w:t>"demo.h"</w:t>
            </w:r>
          </w:p>
        </w:tc>
        <w:tc>
          <w:tcPr>
            <w:tcW w:w="1521" w:type="dxa"/>
            <w:vMerge w:val="restart"/>
          </w:tcPr>
          <w:p>
            <w:pPr>
              <w:pStyle w:val="16"/>
              <w:spacing w:before="0"/>
              <w:rPr>
                <w:rFonts w:ascii="Times New Roman"/>
                <w:sz w:val="1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30" w:right="60"/>
              <w:jc w:val="center"/>
              <w:rPr>
                <w:sz w:val="16"/>
              </w:rPr>
            </w:pPr>
            <w:r>
              <w:rPr>
                <w:sz w:val="16"/>
              </w:rPr>
              <w:t>#0005</w:t>
            </w:r>
          </w:p>
        </w:tc>
        <w:tc>
          <w:tcPr>
            <w:tcW w:w="2868" w:type="dxa"/>
          </w:tcPr>
          <w:p>
            <w:pPr>
              <w:pStyle w:val="16"/>
              <w:spacing w:before="0"/>
              <w:rPr>
                <w:rFonts w:ascii="Times New Roman"/>
                <w:sz w:val="14"/>
              </w:rPr>
            </w:pPr>
          </w:p>
        </w:tc>
        <w:tc>
          <w:tcPr>
            <w:tcW w:w="1521"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30" w:right="60"/>
              <w:jc w:val="center"/>
              <w:rPr>
                <w:sz w:val="16"/>
              </w:rPr>
            </w:pPr>
            <w:r>
              <w:rPr>
                <w:sz w:val="16"/>
              </w:rPr>
              <w:t>#0006</w:t>
            </w:r>
          </w:p>
        </w:tc>
        <w:tc>
          <w:tcPr>
            <w:tcW w:w="2868" w:type="dxa"/>
          </w:tcPr>
          <w:p>
            <w:pPr>
              <w:pStyle w:val="16"/>
              <w:ind w:left="82"/>
              <w:rPr>
                <w:sz w:val="16"/>
              </w:rPr>
            </w:pPr>
            <w:r>
              <w:rPr>
                <w:sz w:val="16"/>
              </w:rPr>
              <w:t>void</w:t>
            </w:r>
            <w:r>
              <w:rPr>
                <w:spacing w:val="-7"/>
                <w:sz w:val="16"/>
              </w:rPr>
              <w:t xml:space="preserve"> </w:t>
            </w:r>
            <w:r>
              <w:rPr>
                <w:sz w:val="16"/>
              </w:rPr>
              <w:t>main()</w:t>
            </w:r>
          </w:p>
        </w:tc>
        <w:tc>
          <w:tcPr>
            <w:tcW w:w="1521"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30" w:right="60"/>
              <w:jc w:val="center"/>
              <w:rPr>
                <w:sz w:val="16"/>
              </w:rPr>
            </w:pPr>
            <w:r>
              <w:rPr>
                <w:sz w:val="16"/>
              </w:rPr>
              <w:t>#0007</w:t>
            </w:r>
          </w:p>
        </w:tc>
        <w:tc>
          <w:tcPr>
            <w:tcW w:w="2868" w:type="dxa"/>
          </w:tcPr>
          <w:p>
            <w:pPr>
              <w:pStyle w:val="16"/>
              <w:ind w:left="82"/>
              <w:rPr>
                <w:sz w:val="16"/>
              </w:rPr>
            </w:pPr>
            <w:r>
              <w:rPr>
                <w:w w:val="98"/>
                <w:sz w:val="16"/>
              </w:rPr>
              <w:t>{</w:t>
            </w:r>
          </w:p>
        </w:tc>
        <w:tc>
          <w:tcPr>
            <w:tcW w:w="1521"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30" w:right="60"/>
              <w:jc w:val="center"/>
              <w:rPr>
                <w:sz w:val="16"/>
              </w:rPr>
            </w:pPr>
            <w:r>
              <w:rPr>
                <w:sz w:val="16"/>
              </w:rPr>
              <w:t>#0008</w:t>
            </w:r>
          </w:p>
        </w:tc>
        <w:tc>
          <w:tcPr>
            <w:tcW w:w="2868" w:type="dxa"/>
          </w:tcPr>
          <w:p>
            <w:pPr>
              <w:pStyle w:val="16"/>
              <w:tabs>
                <w:tab w:val="left" w:pos="1162"/>
              </w:tabs>
              <w:ind w:left="245"/>
              <w:rPr>
                <w:sz w:val="16"/>
              </w:rPr>
            </w:pPr>
            <w:r>
              <w:rPr>
                <w:sz w:val="16"/>
              </w:rPr>
              <w:t>CShape*</w:t>
            </w:r>
            <w:r>
              <w:rPr>
                <w:sz w:val="16"/>
              </w:rPr>
              <w:tab/>
            </w:r>
            <w:r>
              <w:rPr>
                <w:sz w:val="16"/>
              </w:rPr>
              <w:t>pShape[6];</w:t>
            </w:r>
          </w:p>
        </w:tc>
        <w:tc>
          <w:tcPr>
            <w:tcW w:w="1521"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30" w:right="60"/>
              <w:jc w:val="center"/>
              <w:rPr>
                <w:sz w:val="16"/>
              </w:rPr>
            </w:pPr>
            <w:r>
              <w:rPr>
                <w:sz w:val="16"/>
              </w:rPr>
              <w:t>#0009</w:t>
            </w:r>
          </w:p>
        </w:tc>
        <w:tc>
          <w:tcPr>
            <w:tcW w:w="2868" w:type="dxa"/>
          </w:tcPr>
          <w:p>
            <w:pPr>
              <w:pStyle w:val="16"/>
              <w:ind w:left="245"/>
              <w:rPr>
                <w:sz w:val="16"/>
              </w:rPr>
            </w:pPr>
            <w:r>
              <w:rPr>
                <w:sz w:val="16"/>
              </w:rPr>
              <w:t>pShape[0]</w:t>
            </w:r>
            <w:r>
              <w:rPr>
                <w:spacing w:val="-6"/>
                <w:sz w:val="16"/>
              </w:rPr>
              <w:t xml:space="preserve"> </w:t>
            </w:r>
            <w:r>
              <w:rPr>
                <w:sz w:val="16"/>
              </w:rPr>
              <w:t>=</w:t>
            </w:r>
            <w:r>
              <w:rPr>
                <w:spacing w:val="-6"/>
                <w:sz w:val="16"/>
              </w:rPr>
              <w:t xml:space="preserve"> </w:t>
            </w:r>
            <w:r>
              <w:rPr>
                <w:sz w:val="16"/>
              </w:rPr>
              <w:t>new</w:t>
            </w:r>
            <w:r>
              <w:rPr>
                <w:spacing w:val="-5"/>
                <w:sz w:val="16"/>
              </w:rPr>
              <w:t xml:space="preserve"> </w:t>
            </w:r>
            <w:r>
              <w:rPr>
                <w:sz w:val="16"/>
              </w:rPr>
              <w:t>CShape;</w:t>
            </w:r>
          </w:p>
        </w:tc>
        <w:tc>
          <w:tcPr>
            <w:tcW w:w="1521" w:type="dxa"/>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30" w:right="60"/>
              <w:jc w:val="center"/>
              <w:rPr>
                <w:sz w:val="16"/>
              </w:rPr>
            </w:pPr>
            <w:r>
              <w:rPr>
                <w:sz w:val="16"/>
              </w:rPr>
              <w:t>#0010</w:t>
            </w:r>
          </w:p>
        </w:tc>
        <w:tc>
          <w:tcPr>
            <w:tcW w:w="2868" w:type="dxa"/>
          </w:tcPr>
          <w:p>
            <w:pPr>
              <w:pStyle w:val="16"/>
              <w:ind w:left="245"/>
              <w:rPr>
                <w:sz w:val="16"/>
              </w:rPr>
            </w:pPr>
            <w:r>
              <w:rPr>
                <w:sz w:val="16"/>
              </w:rPr>
              <w:t>pShape[1]</w:t>
            </w:r>
            <w:r>
              <w:rPr>
                <w:spacing w:val="-7"/>
                <w:sz w:val="16"/>
              </w:rPr>
              <w:t xml:space="preserve"> </w:t>
            </w:r>
            <w:r>
              <w:rPr>
                <w:sz w:val="16"/>
              </w:rPr>
              <w:t>=</w:t>
            </w:r>
            <w:r>
              <w:rPr>
                <w:spacing w:val="-6"/>
                <w:sz w:val="16"/>
              </w:rPr>
              <w:t xml:space="preserve"> </w:t>
            </w:r>
            <w:r>
              <w:rPr>
                <w:sz w:val="16"/>
              </w:rPr>
              <w:t>new</w:t>
            </w:r>
            <w:r>
              <w:rPr>
                <w:spacing w:val="-6"/>
                <w:sz w:val="16"/>
              </w:rPr>
              <w:t xml:space="preserve"> </w:t>
            </w:r>
            <w:r>
              <w:rPr>
                <w:sz w:val="16"/>
              </w:rPr>
              <w:t>CEllipse;</w:t>
            </w:r>
          </w:p>
        </w:tc>
        <w:tc>
          <w:tcPr>
            <w:tcW w:w="1521" w:type="dxa"/>
          </w:tcPr>
          <w:p>
            <w:pPr>
              <w:pStyle w:val="16"/>
              <w:ind w:left="111" w:right="34"/>
              <w:jc w:val="center"/>
              <w:rPr>
                <w:sz w:val="16"/>
              </w:rPr>
            </w:pPr>
            <w:r>
              <w:rPr>
                <w:sz w:val="16"/>
              </w:rPr>
              <w:t>//</w:t>
            </w:r>
            <w:r>
              <w:rPr>
                <w:spacing w:val="-9"/>
                <w:sz w:val="16"/>
              </w:rPr>
              <w:t xml:space="preserve"> </w:t>
            </w:r>
            <w:r>
              <w:rPr>
                <w:sz w:val="16"/>
              </w:rPr>
              <w:t>polymorphic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30" w:right="60"/>
              <w:jc w:val="center"/>
              <w:rPr>
                <w:sz w:val="16"/>
              </w:rPr>
            </w:pPr>
            <w:r>
              <w:rPr>
                <w:sz w:val="16"/>
              </w:rPr>
              <w:t>#0011</w:t>
            </w:r>
          </w:p>
        </w:tc>
        <w:tc>
          <w:tcPr>
            <w:tcW w:w="2868" w:type="dxa"/>
          </w:tcPr>
          <w:p>
            <w:pPr>
              <w:pStyle w:val="16"/>
              <w:ind w:left="245"/>
              <w:rPr>
                <w:sz w:val="16"/>
              </w:rPr>
            </w:pPr>
            <w:r>
              <w:rPr>
                <w:sz w:val="16"/>
              </w:rPr>
              <w:t>pShape[2]</w:t>
            </w:r>
            <w:r>
              <w:rPr>
                <w:spacing w:val="-6"/>
                <w:sz w:val="16"/>
              </w:rPr>
              <w:t xml:space="preserve"> </w:t>
            </w:r>
            <w:r>
              <w:rPr>
                <w:sz w:val="16"/>
              </w:rPr>
              <w:t>=</w:t>
            </w:r>
            <w:r>
              <w:rPr>
                <w:spacing w:val="-6"/>
                <w:sz w:val="16"/>
              </w:rPr>
              <w:t xml:space="preserve"> </w:t>
            </w:r>
            <w:r>
              <w:rPr>
                <w:sz w:val="16"/>
              </w:rPr>
              <w:t>new</w:t>
            </w:r>
            <w:r>
              <w:rPr>
                <w:spacing w:val="-6"/>
                <w:sz w:val="16"/>
              </w:rPr>
              <w:t xml:space="preserve"> </w:t>
            </w:r>
            <w:r>
              <w:rPr>
                <w:sz w:val="16"/>
              </w:rPr>
              <w:t>CCircle;</w:t>
            </w:r>
          </w:p>
        </w:tc>
        <w:tc>
          <w:tcPr>
            <w:tcW w:w="1521" w:type="dxa"/>
          </w:tcPr>
          <w:p>
            <w:pPr>
              <w:pStyle w:val="16"/>
              <w:ind w:left="111" w:right="34"/>
              <w:jc w:val="center"/>
              <w:rPr>
                <w:sz w:val="16"/>
              </w:rPr>
            </w:pPr>
            <w:r>
              <w:rPr>
                <w:sz w:val="16"/>
              </w:rPr>
              <w:t>//</w:t>
            </w:r>
            <w:r>
              <w:rPr>
                <w:spacing w:val="-9"/>
                <w:sz w:val="16"/>
              </w:rPr>
              <w:t xml:space="preserve"> </w:t>
            </w:r>
            <w:r>
              <w:rPr>
                <w:sz w:val="16"/>
              </w:rPr>
              <w:t>polymorphic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30" w:right="60"/>
              <w:jc w:val="center"/>
              <w:rPr>
                <w:sz w:val="16"/>
              </w:rPr>
            </w:pPr>
            <w:r>
              <w:rPr>
                <w:sz w:val="16"/>
              </w:rPr>
              <w:t>#0012</w:t>
            </w:r>
          </w:p>
        </w:tc>
        <w:tc>
          <w:tcPr>
            <w:tcW w:w="2868" w:type="dxa"/>
          </w:tcPr>
          <w:p>
            <w:pPr>
              <w:pStyle w:val="16"/>
              <w:ind w:left="245"/>
              <w:rPr>
                <w:sz w:val="16"/>
              </w:rPr>
            </w:pPr>
            <w:r>
              <w:rPr>
                <w:sz w:val="16"/>
              </w:rPr>
              <w:t>pShape[3]</w:t>
            </w:r>
            <w:r>
              <w:rPr>
                <w:spacing w:val="-7"/>
                <w:sz w:val="16"/>
              </w:rPr>
              <w:t xml:space="preserve"> </w:t>
            </w:r>
            <w:r>
              <w:rPr>
                <w:sz w:val="16"/>
              </w:rPr>
              <w:t>=</w:t>
            </w:r>
            <w:r>
              <w:rPr>
                <w:spacing w:val="-6"/>
                <w:sz w:val="16"/>
              </w:rPr>
              <w:t xml:space="preserve"> </w:t>
            </w:r>
            <w:r>
              <w:rPr>
                <w:sz w:val="16"/>
              </w:rPr>
              <w:t>new</w:t>
            </w:r>
            <w:r>
              <w:rPr>
                <w:spacing w:val="-6"/>
                <w:sz w:val="16"/>
              </w:rPr>
              <w:t xml:space="preserve"> </w:t>
            </w:r>
            <w:r>
              <w:rPr>
                <w:sz w:val="16"/>
              </w:rPr>
              <w:t>CTriangle;</w:t>
            </w:r>
          </w:p>
        </w:tc>
        <w:tc>
          <w:tcPr>
            <w:tcW w:w="1521" w:type="dxa"/>
          </w:tcPr>
          <w:p>
            <w:pPr>
              <w:pStyle w:val="16"/>
              <w:ind w:left="111" w:right="34"/>
              <w:jc w:val="center"/>
              <w:rPr>
                <w:sz w:val="16"/>
              </w:rPr>
            </w:pPr>
            <w:r>
              <w:rPr>
                <w:sz w:val="16"/>
              </w:rPr>
              <w:t>//</w:t>
            </w:r>
            <w:r>
              <w:rPr>
                <w:spacing w:val="-9"/>
                <w:sz w:val="16"/>
              </w:rPr>
              <w:t xml:space="preserve"> </w:t>
            </w:r>
            <w:r>
              <w:rPr>
                <w:sz w:val="16"/>
              </w:rPr>
              <w:t>polymorphic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30" w:right="60"/>
              <w:jc w:val="center"/>
              <w:rPr>
                <w:sz w:val="16"/>
              </w:rPr>
            </w:pPr>
            <w:r>
              <w:rPr>
                <w:sz w:val="16"/>
              </w:rPr>
              <w:t>#0013</w:t>
            </w:r>
          </w:p>
        </w:tc>
        <w:tc>
          <w:tcPr>
            <w:tcW w:w="2868" w:type="dxa"/>
          </w:tcPr>
          <w:p>
            <w:pPr>
              <w:pStyle w:val="16"/>
              <w:ind w:left="245"/>
              <w:rPr>
                <w:sz w:val="16"/>
              </w:rPr>
            </w:pPr>
            <w:r>
              <w:rPr>
                <w:sz w:val="16"/>
              </w:rPr>
              <w:t>pShape[4]</w:t>
            </w:r>
            <w:r>
              <w:rPr>
                <w:spacing w:val="-6"/>
                <w:sz w:val="16"/>
              </w:rPr>
              <w:t xml:space="preserve"> </w:t>
            </w:r>
            <w:r>
              <w:rPr>
                <w:sz w:val="16"/>
              </w:rPr>
              <w:t>=</w:t>
            </w:r>
            <w:r>
              <w:rPr>
                <w:spacing w:val="-5"/>
                <w:sz w:val="16"/>
              </w:rPr>
              <w:t xml:space="preserve"> </w:t>
            </w:r>
            <w:r>
              <w:rPr>
                <w:sz w:val="16"/>
              </w:rPr>
              <w:t>new</w:t>
            </w:r>
            <w:r>
              <w:rPr>
                <w:spacing w:val="-5"/>
                <w:sz w:val="16"/>
              </w:rPr>
              <w:t xml:space="preserve"> </w:t>
            </w:r>
            <w:r>
              <w:rPr>
                <w:sz w:val="16"/>
              </w:rPr>
              <w:t>CRect;</w:t>
            </w:r>
          </w:p>
        </w:tc>
        <w:tc>
          <w:tcPr>
            <w:tcW w:w="1521" w:type="dxa"/>
          </w:tcPr>
          <w:p>
            <w:pPr>
              <w:pStyle w:val="16"/>
              <w:ind w:left="111" w:right="34"/>
              <w:jc w:val="center"/>
              <w:rPr>
                <w:sz w:val="16"/>
              </w:rPr>
            </w:pPr>
            <w:r>
              <w:rPr>
                <w:sz w:val="16"/>
              </w:rPr>
              <w:t>//</w:t>
            </w:r>
            <w:r>
              <w:rPr>
                <w:spacing w:val="-9"/>
                <w:sz w:val="16"/>
              </w:rPr>
              <w:t xml:space="preserve"> </w:t>
            </w:r>
            <w:r>
              <w:rPr>
                <w:sz w:val="16"/>
              </w:rPr>
              <w:t>polymorphic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30" w:right="60"/>
              <w:jc w:val="center"/>
              <w:rPr>
                <w:sz w:val="16"/>
              </w:rPr>
            </w:pPr>
            <w:r>
              <w:rPr>
                <w:sz w:val="16"/>
              </w:rPr>
              <w:t>#0014</w:t>
            </w:r>
          </w:p>
        </w:tc>
        <w:tc>
          <w:tcPr>
            <w:tcW w:w="2868" w:type="dxa"/>
          </w:tcPr>
          <w:p>
            <w:pPr>
              <w:pStyle w:val="16"/>
              <w:ind w:left="245"/>
              <w:rPr>
                <w:sz w:val="16"/>
              </w:rPr>
            </w:pPr>
            <w:r>
              <w:rPr>
                <w:sz w:val="16"/>
              </w:rPr>
              <w:t>pShape[5]</w:t>
            </w:r>
            <w:r>
              <w:rPr>
                <w:spacing w:val="-6"/>
                <w:sz w:val="16"/>
              </w:rPr>
              <w:t xml:space="preserve"> </w:t>
            </w:r>
            <w:r>
              <w:rPr>
                <w:sz w:val="16"/>
              </w:rPr>
              <w:t>=</w:t>
            </w:r>
            <w:r>
              <w:rPr>
                <w:spacing w:val="-6"/>
                <w:sz w:val="16"/>
              </w:rPr>
              <w:t xml:space="preserve"> </w:t>
            </w:r>
            <w:r>
              <w:rPr>
                <w:sz w:val="16"/>
              </w:rPr>
              <w:t>new</w:t>
            </w:r>
            <w:r>
              <w:rPr>
                <w:spacing w:val="-6"/>
                <w:sz w:val="16"/>
              </w:rPr>
              <w:t xml:space="preserve"> </w:t>
            </w:r>
            <w:r>
              <w:rPr>
                <w:sz w:val="16"/>
              </w:rPr>
              <w:t>CSquare;</w:t>
            </w:r>
          </w:p>
        </w:tc>
        <w:tc>
          <w:tcPr>
            <w:tcW w:w="1521" w:type="dxa"/>
          </w:tcPr>
          <w:p>
            <w:pPr>
              <w:pStyle w:val="16"/>
              <w:ind w:left="111" w:right="34"/>
              <w:jc w:val="center"/>
              <w:rPr>
                <w:sz w:val="16"/>
              </w:rPr>
            </w:pPr>
            <w:r>
              <w:rPr>
                <w:sz w:val="16"/>
              </w:rPr>
              <w:t>//</w:t>
            </w:r>
            <w:r>
              <w:rPr>
                <w:spacing w:val="-9"/>
                <w:sz w:val="16"/>
              </w:rPr>
              <w:t xml:space="preserve"> </w:t>
            </w:r>
            <w:r>
              <w:rPr>
                <w:sz w:val="16"/>
              </w:rPr>
              <w:t>polymorphic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30" w:right="60"/>
              <w:jc w:val="center"/>
              <w:rPr>
                <w:sz w:val="16"/>
              </w:rPr>
            </w:pPr>
            <w:r>
              <w:rPr>
                <w:sz w:val="16"/>
              </w:rPr>
              <w:t>#0015</w:t>
            </w:r>
          </w:p>
        </w:tc>
        <w:tc>
          <w:tcPr>
            <w:tcW w:w="2868" w:type="dxa"/>
          </w:tcPr>
          <w:p>
            <w:pPr>
              <w:pStyle w:val="16"/>
              <w:spacing w:before="0"/>
              <w:rPr>
                <w:rFonts w:ascii="Times New Roman"/>
                <w:sz w:val="14"/>
              </w:rPr>
            </w:pPr>
          </w:p>
        </w:tc>
        <w:tc>
          <w:tcPr>
            <w:tcW w:w="1521" w:type="dxa"/>
          </w:tcPr>
          <w:p>
            <w:pPr>
              <w:pStyle w:val="16"/>
              <w:spacing w:before="0"/>
              <w:rPr>
                <w:rFonts w:ascii="Times New Roman"/>
                <w:sz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611" w:type="dxa"/>
          </w:tcPr>
          <w:p>
            <w:pPr>
              <w:pStyle w:val="16"/>
              <w:spacing w:line="161" w:lineRule="exact"/>
              <w:ind w:left="30" w:right="60"/>
              <w:jc w:val="center"/>
              <w:rPr>
                <w:sz w:val="16"/>
              </w:rPr>
            </w:pPr>
            <w:r>
              <w:rPr>
                <w:sz w:val="16"/>
              </w:rPr>
              <w:t>#0016</w:t>
            </w:r>
          </w:p>
        </w:tc>
        <w:tc>
          <w:tcPr>
            <w:tcW w:w="2868" w:type="dxa"/>
          </w:tcPr>
          <w:p>
            <w:pPr>
              <w:pStyle w:val="16"/>
              <w:spacing w:line="161" w:lineRule="exact"/>
              <w:ind w:left="245"/>
              <w:rPr>
                <w:sz w:val="16"/>
              </w:rPr>
            </w:pPr>
            <w:r>
              <w:rPr>
                <w:sz w:val="16"/>
              </w:rPr>
              <w:t>CMyDoc</w:t>
            </w:r>
            <w:r>
              <w:rPr>
                <w:spacing w:val="-8"/>
                <w:sz w:val="16"/>
              </w:rPr>
              <w:t xml:space="preserve"> </w:t>
            </w:r>
            <w:r>
              <w:rPr>
                <w:sz w:val="16"/>
              </w:rPr>
              <w:t>myDoc;</w:t>
            </w:r>
          </w:p>
        </w:tc>
        <w:tc>
          <w:tcPr>
            <w:tcW w:w="1521" w:type="dxa"/>
          </w:tcPr>
          <w:p>
            <w:pPr>
              <w:pStyle w:val="16"/>
              <w:spacing w:before="0"/>
              <w:rPr>
                <w:rFonts w:ascii="Times New Roman"/>
                <w:sz w:val="12"/>
              </w:rPr>
            </w:pPr>
          </w:p>
        </w:tc>
      </w:tr>
    </w:tbl>
    <w:p>
      <w:pPr>
        <w:pStyle w:val="11"/>
        <w:spacing w:before="7"/>
        <w:rPr>
          <w:sz w:val="26"/>
        </w:rPr>
      </w:pPr>
      <w:r>
        <w:pict>
          <v:rect id="_x0000_s1760" o:spid="_x0000_s1760" o:spt="1" style="position:absolute;left:0pt;margin-left:133.35pt;margin-top:17.05pt;height:0.45pt;width:144pt;mso-position-horizontal-relative:page;mso-wrap-distance-bottom:0pt;mso-wrap-distance-top:0pt;z-index:-251318272;mso-width-relative:page;mso-height-relative:page;" fillcolor="#000000" filled="t" stroked="f" coordsize="21600,21600">
            <v:path/>
            <v:fill on="t" focussize="0,0"/>
            <v:stroke on="f"/>
            <v:imagedata o:title=""/>
            <o:lock v:ext="edit"/>
            <w10:wrap type="topAndBottom"/>
          </v:rect>
        </w:pict>
      </w:r>
    </w:p>
    <w:p>
      <w:pPr>
        <w:pStyle w:val="15"/>
        <w:numPr>
          <w:ilvl w:val="0"/>
          <w:numId w:val="5"/>
        </w:numPr>
        <w:tabs>
          <w:tab w:val="left" w:pos="2887"/>
        </w:tabs>
        <w:spacing w:before="122" w:after="0" w:line="364" w:lineRule="auto"/>
        <w:ind w:left="2627" w:right="1170" w:firstLine="0"/>
        <w:jc w:val="left"/>
        <w:rPr>
          <w:sz w:val="16"/>
        </w:rPr>
      </w:pPr>
      <w:r>
        <w:rPr>
          <w:spacing w:val="4"/>
          <w:w w:val="95"/>
          <w:sz w:val="16"/>
        </w:rPr>
        <w:t xml:space="preserve">把程序的所有资料放在一个所谓的 </w:t>
      </w:r>
      <w:r>
        <w:rPr>
          <w:rFonts w:ascii="Times New Roman" w:eastAsia="Times New Roman"/>
          <w:w w:val="95"/>
          <w:sz w:val="16"/>
        </w:rPr>
        <w:t>"document</w:t>
      </w:r>
      <w:r>
        <w:rPr>
          <w:rFonts w:ascii="Times New Roman" w:eastAsia="Times New Roman"/>
          <w:spacing w:val="33"/>
          <w:w w:val="95"/>
          <w:sz w:val="16"/>
        </w:rPr>
        <w:t xml:space="preserve"> </w:t>
      </w:r>
      <w:r>
        <w:rPr>
          <w:rFonts w:ascii="Times New Roman" w:eastAsia="Times New Roman"/>
          <w:w w:val="95"/>
          <w:sz w:val="16"/>
        </w:rPr>
        <w:t>class</w:t>
      </w:r>
      <w:r>
        <w:rPr>
          <w:rFonts w:ascii="Times New Roman" w:eastAsia="Times New Roman"/>
          <w:spacing w:val="15"/>
          <w:w w:val="95"/>
          <w:sz w:val="16"/>
        </w:rPr>
        <w:t xml:space="preserve">" </w:t>
      </w:r>
      <w:r>
        <w:rPr>
          <w:w w:val="95"/>
          <w:sz w:val="16"/>
        </w:rPr>
        <w:t>之中，是一种设计潮流，可以带来许</w:t>
      </w:r>
      <w:r>
        <w:rPr>
          <w:sz w:val="16"/>
        </w:rPr>
        <w:t>多好处（但是不在本书范围）。</w:t>
      </w:r>
    </w:p>
    <w:p>
      <w:pPr>
        <w:pStyle w:val="11"/>
        <w:spacing w:before="12"/>
        <w:rPr>
          <w:rFonts w:ascii="宋体"/>
          <w:sz w:val="24"/>
        </w:rPr>
      </w:pPr>
    </w:p>
    <w:p>
      <w:pPr>
        <w:pStyle w:val="5"/>
      </w:pPr>
      <w:r>
        <w:t>84</w:t>
      </w:r>
    </w:p>
    <w:p>
      <w:pPr>
        <w:spacing w:after="0"/>
        <w:sectPr>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761" o:spid="_x0000_s1761" o:spt="1" style="position:absolute;left:0pt;margin-left:131.9pt;margin-top:18.85pt;height:0.7pt;width:323pt;mso-position-horizontal-relative:page;mso-wrap-distance-bottom:0pt;mso-wrap-distance-top:0pt;z-index:-251318272;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spacing w:before="1"/>
        <w:rPr>
          <w:rFonts w:ascii="宋体"/>
          <w:sz w:val="23"/>
        </w:rPr>
      </w:pPr>
    </w:p>
    <w:p>
      <w:pPr>
        <w:pStyle w:val="11"/>
        <w:tabs>
          <w:tab w:val="left" w:pos="3716"/>
        </w:tabs>
        <w:spacing w:before="99"/>
        <w:ind w:left="2910"/>
      </w:pPr>
      <w:r>
        <w:t>#0017</w:t>
      </w:r>
      <w:r>
        <w:tab/>
      </w:r>
      <w:r>
        <w:t>for</w:t>
      </w:r>
      <w:r>
        <w:rPr>
          <w:spacing w:val="-4"/>
        </w:rPr>
        <w:t xml:space="preserve"> </w:t>
      </w:r>
      <w:r>
        <w:t>(int</w:t>
      </w:r>
      <w:r>
        <w:rPr>
          <w:spacing w:val="-3"/>
        </w:rPr>
        <w:t xml:space="preserve"> </w:t>
      </w:r>
      <w:r>
        <w:t>i=0;</w:t>
      </w:r>
      <w:r>
        <w:rPr>
          <w:spacing w:val="-4"/>
        </w:rPr>
        <w:t xml:space="preserve"> </w:t>
      </w:r>
      <w:r>
        <w:t>i&lt;</w:t>
      </w:r>
      <w:r>
        <w:rPr>
          <w:spacing w:val="-3"/>
        </w:rPr>
        <w:t xml:space="preserve"> </w:t>
      </w:r>
      <w:r>
        <w:t>6;</w:t>
      </w:r>
      <w:r>
        <w:rPr>
          <w:spacing w:val="-3"/>
        </w:rPr>
        <w:t xml:space="preserve"> </w:t>
      </w:r>
      <w:r>
        <w:t>i++)</w:t>
      </w:r>
    </w:p>
    <w:p>
      <w:pPr>
        <w:pStyle w:val="11"/>
        <w:spacing w:line="220" w:lineRule="exact"/>
        <w:ind w:left="2881"/>
        <w:rPr>
          <w:sz w:val="20"/>
        </w:rPr>
      </w:pPr>
      <w:r>
        <w:rPr>
          <w:position w:val="-3"/>
          <w:sz w:val="20"/>
        </w:rPr>
        <w:pict>
          <v:shape id="_x0000_s1762" o:spid="_x0000_s1762" o:spt="202" type="#_x0000_t202" style="height:11.05pt;width:309.15pt;" fillcolor="#E4E4E4" filled="t" stroked="f" coordsize="21600,21600">
            <v:path/>
            <v:fill on="t" focussize="0,0"/>
            <v:stroke on="f" joinstyle="miter"/>
            <v:imagedata o:title=""/>
            <o:lock v:ext="edit"/>
            <v:textbox inset="0mm,0mm,0mm,0mm">
              <w:txbxContent>
                <w:p>
                  <w:pPr>
                    <w:pStyle w:val="11"/>
                    <w:tabs>
                      <w:tab w:val="left" w:pos="1162"/>
                    </w:tabs>
                    <w:spacing w:before="44" w:line="176" w:lineRule="exact"/>
                    <w:ind w:left="28"/>
                  </w:pPr>
                  <w:r>
                    <w:t>#0018</w:t>
                  </w:r>
                  <w:r>
                    <w:tab/>
                  </w:r>
                  <w:r>
                    <w:t>myDoc.m_MyList.AddTail(pShape[i]);</w:t>
                  </w:r>
                </w:p>
              </w:txbxContent>
            </v:textbox>
            <w10:wrap type="none"/>
            <w10:anchorlock/>
          </v:shape>
        </w:pict>
      </w:r>
    </w:p>
    <w:p>
      <w:pPr>
        <w:pStyle w:val="11"/>
        <w:spacing w:before="40"/>
        <w:ind w:left="2910"/>
      </w:pPr>
      <w:r>
        <w:t>#0019</w:t>
      </w:r>
    </w:p>
    <w:p>
      <w:pPr>
        <w:pStyle w:val="11"/>
        <w:tabs>
          <w:tab w:val="left" w:pos="3716"/>
        </w:tabs>
        <w:spacing w:before="40"/>
        <w:ind w:left="2910"/>
      </w:pPr>
      <w:r>
        <w:t>#0020</w:t>
      </w:r>
      <w:r>
        <w:tab/>
      </w:r>
      <w:r>
        <w:t>//</w:t>
      </w:r>
      <w:r>
        <w:rPr>
          <w:spacing w:val="-7"/>
        </w:rPr>
        <w:t xml:space="preserve"> </w:t>
      </w:r>
      <w:r>
        <w:t>retrieves</w:t>
      </w:r>
      <w:r>
        <w:rPr>
          <w:spacing w:val="-7"/>
        </w:rPr>
        <w:t xml:space="preserve"> </w:t>
      </w:r>
      <w:r>
        <w:t>each</w:t>
      </w:r>
      <w:r>
        <w:rPr>
          <w:spacing w:val="-7"/>
        </w:rPr>
        <w:t xml:space="preserve"> </w:t>
      </w:r>
      <w:r>
        <w:t>element</w:t>
      </w:r>
      <w:r>
        <w:rPr>
          <w:spacing w:val="-6"/>
        </w:rPr>
        <w:t xml:space="preserve"> </w:t>
      </w:r>
      <w:r>
        <w:t>of</w:t>
      </w:r>
      <w:r>
        <w:rPr>
          <w:spacing w:val="-7"/>
        </w:rPr>
        <w:t xml:space="preserve"> </w:t>
      </w:r>
      <w:r>
        <w:t>myDoc.m_MyList</w:t>
      </w:r>
    </w:p>
    <w:p>
      <w:pPr>
        <w:pStyle w:val="11"/>
        <w:ind w:left="2881"/>
        <w:rPr>
          <w:sz w:val="20"/>
        </w:rPr>
      </w:pPr>
      <w:r>
        <w:rPr>
          <w:sz w:val="20"/>
        </w:rPr>
        <w:pict>
          <v:shape id="_x0000_s1763" o:spid="_x0000_s1763" o:spt="202" type="#_x0000_t202" style="height:66.25pt;width:309.15pt;" fillcolor="#E4E4E4" filled="t" stroked="f" coordsize="21600,21600">
            <v:path/>
            <v:fill on="t" focussize="0,0"/>
            <v:stroke on="f" joinstyle="miter"/>
            <v:imagedata o:title=""/>
            <o:lock v:ext="edit"/>
            <v:textbox inset="0mm,0mm,0mm,0mm">
              <w:txbxContent>
                <w:p>
                  <w:pPr>
                    <w:pStyle w:val="11"/>
                    <w:tabs>
                      <w:tab w:val="left" w:pos="835"/>
                    </w:tabs>
                    <w:spacing w:before="44" w:line="292" w:lineRule="auto"/>
                    <w:ind w:left="28" w:right="739"/>
                  </w:pPr>
                  <w:r>
                    <w:t>#0021</w:t>
                  </w:r>
                  <w:r>
                    <w:tab/>
                  </w:r>
                  <w:r>
                    <w:t>POSITION</w:t>
                  </w:r>
                  <w:r>
                    <w:rPr>
                      <w:spacing w:val="-13"/>
                    </w:rPr>
                    <w:t xml:space="preserve"> </w:t>
                  </w:r>
                  <w:r>
                    <w:t>pos</w:t>
                  </w:r>
                  <w:r>
                    <w:rPr>
                      <w:spacing w:val="-13"/>
                    </w:rPr>
                    <w:t xml:space="preserve"> </w:t>
                  </w:r>
                  <w:r>
                    <w:t>=</w:t>
                  </w:r>
                  <w:r>
                    <w:rPr>
                      <w:spacing w:val="-13"/>
                    </w:rPr>
                    <w:t xml:space="preserve"> </w:t>
                  </w:r>
                  <w:r>
                    <w:t>myDoc.m_MyList.GetHeadPosition();</w:t>
                  </w:r>
                  <w:r>
                    <w:rPr>
                      <w:spacing w:val="-94"/>
                    </w:rPr>
                    <w:t xml:space="preserve"> </w:t>
                  </w:r>
                  <w:r>
                    <w:t>#0022</w:t>
                  </w:r>
                  <w:r>
                    <w:tab/>
                  </w:r>
                  <w:r>
                    <w:t>while</w:t>
                  </w:r>
                  <w:r>
                    <w:rPr>
                      <w:spacing w:val="-1"/>
                    </w:rPr>
                    <w:t xml:space="preserve"> </w:t>
                  </w:r>
                  <w:r>
                    <w:t>(pos !=</w:t>
                  </w:r>
                  <w:r>
                    <w:rPr>
                      <w:spacing w:val="-1"/>
                    </w:rPr>
                    <w:t xml:space="preserve"> </w:t>
                  </w:r>
                  <w:r>
                    <w:t>NULL)</w:t>
                  </w:r>
                </w:p>
                <w:p>
                  <w:pPr>
                    <w:pStyle w:val="11"/>
                    <w:tabs>
                      <w:tab w:val="left" w:pos="835"/>
                    </w:tabs>
                    <w:spacing w:line="181" w:lineRule="exact"/>
                    <w:ind w:left="28"/>
                  </w:pPr>
                  <w:r>
                    <w:t>#0023</w:t>
                  </w:r>
                  <w:r>
                    <w:tab/>
                  </w:r>
                  <w:r>
                    <w:t>{</w:t>
                  </w:r>
                </w:p>
                <w:p>
                  <w:pPr>
                    <w:pStyle w:val="11"/>
                    <w:tabs>
                      <w:tab w:val="left" w:pos="998"/>
                    </w:tabs>
                    <w:spacing w:before="40" w:line="292" w:lineRule="auto"/>
                    <w:ind w:left="28" w:right="1247"/>
                  </w:pPr>
                  <w:r>
                    <w:t>#0024</w:t>
                  </w:r>
                  <w:r>
                    <w:tab/>
                  </w:r>
                  <w:r>
                    <w:t>CShape*</w:t>
                  </w:r>
                  <w:r>
                    <w:rPr>
                      <w:spacing w:val="-11"/>
                    </w:rPr>
                    <w:t xml:space="preserve"> </w:t>
                  </w:r>
                  <w:r>
                    <w:t>ps</w:t>
                  </w:r>
                  <w:r>
                    <w:rPr>
                      <w:spacing w:val="-11"/>
                    </w:rPr>
                    <w:t xml:space="preserve"> </w:t>
                  </w:r>
                  <w:r>
                    <w:t>=</w:t>
                  </w:r>
                  <w:r>
                    <w:rPr>
                      <w:spacing w:val="-11"/>
                    </w:rPr>
                    <w:t xml:space="preserve"> </w:t>
                  </w:r>
                  <w:r>
                    <w:t>myDoc.m_MyList.GetNext(pos);</w:t>
                  </w:r>
                  <w:r>
                    <w:rPr>
                      <w:spacing w:val="-94"/>
                    </w:rPr>
                    <w:t xml:space="preserve"> </w:t>
                  </w:r>
                  <w:r>
                    <w:t>#0025</w:t>
                  </w:r>
                  <w:r>
                    <w:tab/>
                  </w:r>
                  <w:r>
                    <w:t>ps-&gt;display();</w:t>
                  </w:r>
                </w:p>
                <w:p>
                  <w:pPr>
                    <w:pStyle w:val="11"/>
                    <w:tabs>
                      <w:tab w:val="left" w:pos="835"/>
                    </w:tabs>
                    <w:spacing w:line="176" w:lineRule="exact"/>
                    <w:ind w:left="28"/>
                  </w:pPr>
                  <w:r>
                    <w:t>#0026</w:t>
                  </w:r>
                  <w:r>
                    <w:tab/>
                  </w:r>
                  <w:r>
                    <w:t>}</w:t>
                  </w:r>
                </w:p>
              </w:txbxContent>
            </v:textbox>
            <w10:wrap type="none"/>
            <w10:anchorlock/>
          </v:shape>
        </w:pict>
      </w:r>
    </w:p>
    <w:p>
      <w:pPr>
        <w:pStyle w:val="11"/>
        <w:spacing w:before="14"/>
        <w:ind w:left="2910"/>
      </w:pPr>
      <w:r>
        <w:t>#0027</w:t>
      </w:r>
      <w:r>
        <w:rPr>
          <w:spacing w:val="63"/>
        </w:rPr>
        <w:t xml:space="preserve"> </w:t>
      </w:r>
      <w:r>
        <w:t>}</w:t>
      </w:r>
    </w:p>
    <w:p>
      <w:pPr>
        <w:pStyle w:val="11"/>
        <w:rPr>
          <w:sz w:val="20"/>
        </w:rPr>
      </w:pPr>
    </w:p>
    <w:p>
      <w:pPr>
        <w:pStyle w:val="11"/>
        <w:rPr>
          <w:sz w:val="20"/>
        </w:rPr>
      </w:pPr>
    </w:p>
    <w:p>
      <w:pPr>
        <w:pStyle w:val="11"/>
        <w:rPr>
          <w:sz w:val="20"/>
        </w:rPr>
      </w:pPr>
    </w:p>
    <w:p>
      <w:pPr>
        <w:pStyle w:val="11"/>
        <w:spacing w:before="8"/>
        <w:rPr>
          <w:sz w:val="22"/>
        </w:rPr>
      </w:pPr>
    </w:p>
    <w:p>
      <w:pPr>
        <w:spacing w:before="95"/>
        <w:ind w:left="1808" w:right="148" w:firstLine="0"/>
        <w:jc w:val="center"/>
        <w:rPr>
          <w:rFonts w:ascii="Times New Roman"/>
          <w:sz w:val="18"/>
        </w:rPr>
      </w:pPr>
      <w:r>
        <w:pict>
          <v:group id="_x0000_s1764" o:spid="_x0000_s1764" o:spt="203" style="position:absolute;left:0pt;margin-left:133.3pt;margin-top:16.8pt;height:113.75pt;width:343.95pt;mso-position-horizontal-relative:page;mso-wrap-distance-bottom:0pt;mso-wrap-distance-top:0pt;z-index:-251317248;mso-width-relative:page;mso-height-relative:page;" coordorigin="2667,337" coordsize="6879,2275">
            <o:lock v:ext="edit"/>
            <v:shape id="_x0000_s1765" o:spid="_x0000_s1765" style="position:absolute;left:2748;top:1280;height:936;width:2578;" fillcolor="#B1B1B1" filled="t" stroked="f" coordorigin="2749,1281" coordsize="2578,936" path="m5326,1281l2749,1281,2749,2126,2749,2217,5326,2217,5326,2126,5326,1281xe">
              <v:path arrowok="t"/>
              <v:fill on="t" focussize="0,0"/>
              <v:stroke on="f"/>
              <v:imagedata o:title=""/>
              <o:lock v:ext="edit"/>
            </v:shape>
            <v:shape id="_x0000_s1766" o:spid="_x0000_s1766" style="position:absolute;left:2673;top:1205;height:921;width:2564;" fillcolor="#FFFFFF" filled="t" stroked="f" coordorigin="2673,1205" coordsize="2564,921" path="m5237,1205l2674,1205,2673,2126,5236,2126,5237,1205xe">
              <v:path arrowok="t"/>
              <v:fill on="t" focussize="0,0"/>
              <v:stroke on="f"/>
              <v:imagedata o:title=""/>
              <o:lock v:ext="edit"/>
            </v:shape>
            <v:shape id="_x0000_s1767" o:spid="_x0000_s1767" style="position:absolute;left:2673;top:1205;height:921;width:2564;" filled="f" stroked="t" coordorigin="2673,1205" coordsize="2564,921" path="m5237,1205l2674,1205,2673,2126,5236,2126,5237,1205xe">
              <v:path arrowok="t"/>
              <v:fill on="f" focussize="0,0"/>
              <v:stroke weight="0.650866141732283pt" color="#000000"/>
              <v:imagedata o:title=""/>
              <o:lock v:ext="edit"/>
            </v:shape>
            <v:line id="_x0000_s1768" o:spid="_x0000_s1768" o:spt="20" style="position:absolute;left:3758;top:1511;height:0;width:1656;" stroked="t" coordsize="21600,21600">
              <v:path arrowok="t"/>
              <v:fill focussize="0,0"/>
              <v:stroke weight="0.650866141732283pt" color="#000000"/>
              <v:imagedata o:title=""/>
              <o:lock v:ext="edit"/>
            </v:line>
            <v:shape id="_x0000_s1769" o:spid="_x0000_s1769" style="position:absolute;left:5643;top:1434;height:312;width:3903;" fillcolor="#B1B1B1" filled="t" stroked="f" coordorigin="5643,1434" coordsize="3903,312" path="m9546,1434l5643,1434,5643,1657,5643,1746,9546,1746,9546,1657,9546,1434xe">
              <v:path arrowok="t"/>
              <v:fill on="t" focussize="0,0"/>
              <v:stroke on="f"/>
              <v:imagedata o:title=""/>
              <o:lock v:ext="edit"/>
            </v:shape>
            <v:shape id="_x0000_s1770" o:spid="_x0000_s1770" style="position:absolute;left:5565;top:1361;height:296;width:3892;" fillcolor="#FFFFFF" filled="t" stroked="f" coordorigin="5565,1361" coordsize="3892,296" path="m9457,1361l5565,1361,5565,1657,9457,1657,9457,1361xe">
              <v:path arrowok="t"/>
              <v:fill on="t" focussize="0,0"/>
              <v:stroke on="f"/>
              <v:imagedata o:title=""/>
              <o:lock v:ext="edit"/>
            </v:shape>
            <v:shape id="_x0000_s1771" o:spid="_x0000_s1771" style="position:absolute;left:5565;top:1361;height:296;width:3892;" filled="f" stroked="t" coordorigin="5565,1361" coordsize="3892,296" path="m9457,1361l5565,1361,5565,1657,9457,1657,9457,1361xe">
              <v:path arrowok="t"/>
              <v:fill on="f" focussize="0,0"/>
              <v:stroke weight="0.650866141732283pt" color="#000000"/>
              <v:imagedata o:title=""/>
              <o:lock v:ext="edit"/>
            </v:shape>
            <v:shape id="_x0000_s1772" o:spid="_x0000_s1772" o:spt="75" type="#_x0000_t75" style="position:absolute;left:5794;top:1431;height:548;width:154;" filled="f" stroked="f" coordsize="21600,21600">
              <v:path/>
              <v:fill on="f" focussize="0,0"/>
              <v:stroke on="f"/>
              <v:imagedata r:id="rId25" o:title=""/>
              <o:lock v:ext="edit" aspectratio="t"/>
            </v:shape>
            <v:shape id="_x0000_s1773" o:spid="_x0000_s1773" o:spt="75" type="#_x0000_t75" style="position:absolute;left:6340;top:1431;height:548;width:156;" filled="f" stroked="f" coordsize="21600,21600">
              <v:path/>
              <v:fill on="f" focussize="0,0"/>
              <v:stroke on="f"/>
              <v:imagedata r:id="rId26" o:title=""/>
              <o:lock v:ext="edit" aspectratio="t"/>
            </v:shape>
            <v:shape id="_x0000_s1774" o:spid="_x0000_s1774" o:spt="75" type="#_x0000_t75" style="position:absolute;left:6887;top:1431;height:548;width:154;" filled="f" stroked="f" coordsize="21600,21600">
              <v:path/>
              <v:fill on="f" focussize="0,0"/>
              <v:stroke on="f"/>
              <v:imagedata r:id="rId27" o:title=""/>
              <o:lock v:ext="edit" aspectratio="t"/>
            </v:shape>
            <v:shape id="_x0000_s1775" o:spid="_x0000_s1775" o:spt="75" type="#_x0000_t75" style="position:absolute;left:7436;top:1431;height:548;width:154;" filled="f" stroked="f" coordsize="21600,21600">
              <v:path/>
              <v:fill on="f" focussize="0,0"/>
              <v:stroke on="f"/>
              <v:imagedata r:id="rId25" o:title=""/>
              <o:lock v:ext="edit" aspectratio="t"/>
            </v:shape>
            <v:shape id="_x0000_s1776" o:spid="_x0000_s1776" style="position:absolute;left:5360;top:1449;height:124;width:199;" fillcolor="#000000" filled="t" stroked="f" coordorigin="5360,1449" coordsize="199,124" path="m5360,1449l5384,1511,5360,1573,5559,1511,5360,1449xe">
              <v:path arrowok="t"/>
              <v:fill on="t" focussize="0,0"/>
              <v:stroke on="f"/>
              <v:imagedata o:title=""/>
              <o:lock v:ext="edit"/>
            </v:shape>
            <v:line id="_x0000_s1777" o:spid="_x0000_s1777" o:spt="20" style="position:absolute;left:8919;top:1810;flip:x;height:716;width:196;" stroked="t" coordsize="21600,21600">
              <v:path arrowok="t"/>
              <v:fill focussize="0,0"/>
              <v:stroke weight="0.650866141732283pt" color="#00CC99"/>
              <v:imagedata o:title=""/>
              <o:lock v:ext="edit"/>
            </v:line>
            <v:shape id="_x0000_s1778" o:spid="_x0000_s1778" style="position:absolute;left:9041;top:1667;height:209;width:121;" fillcolor="#00CC99" filled="t" stroked="f" coordorigin="9041,1667" coordsize="121,209" path="m9154,1667l9041,1843,9108,1835,9162,1875,9154,1667xe">
              <v:path arrowok="t"/>
              <v:fill on="t" focussize="0,0"/>
              <v:stroke on="f"/>
              <v:imagedata o:title=""/>
              <o:lock v:ext="edit"/>
            </v:shape>
            <v:shape id="_x0000_s1779" o:spid="_x0000_s1779" o:spt="75" type="#_x0000_t75" style="position:absolute;left:9075;top:1431;height:158;width:157;" filled="f" stroked="f" coordsize="21600,21600">
              <v:path/>
              <v:fill on="f" focussize="0,0"/>
              <v:stroke on="f"/>
              <v:imagedata r:id="rId28" o:title=""/>
              <o:lock v:ext="edit" aspectratio="t"/>
            </v:shape>
            <v:shape id="_x0000_s1780" o:spid="_x0000_s1780" style="position:absolute;left:5614;top:2005;height:599;width:414;" filled="f" stroked="t" coordorigin="5614,2005" coordsize="414,599" path="m5723,2022l5694,2014,5671,2020,5650,2030,5635,2041,5629,2053,5614,2067,5614,2080,5614,2095,5622,2110,5622,2121,5629,2134,5635,2145,5635,2155,5635,2170,5629,2181,5622,2193,5614,2206,5614,2217,5614,2232,5622,2243,5629,2253,5635,2267,5635,2282,5635,2297,5629,2310,5622,2328,5614,2339,5614,2350,5614,2367,5614,2386,5614,2401,5622,2414,5629,2428,5622,2446,5614,2458,5614,2467,5614,2482,5614,2494,5614,2503,5622,2521,5643,2536,5663,2551,5694,2562,5722,2572,5743,2583,5764,2590,5793,2598,5821,2601,5842,2604,5865,2604,5893,2604,5914,2598,5936,2590,5958,2583,5971,2572,5993,2565,6000,2554,6008,2544,6008,2437,6015,2425,6015,2310,6008,2297,6008,2285,6008,2274,6008,2264,6000,2253,6008,2238,6008,2228,6008,2217,6008,2206,6008,2193,6015,2181,6021,2170,6028,2160,6028,2149,6028,2134,6015,2124,6015,2110,6015,2053,6008,2041,5985,2035,5964,2027,5943,2020,5922,2020,5899,2020,5879,2017,5857,2014,5836,2014,5814,2005,5793,2005,5772,2005,5751,2005,5728,2005,5723,2022xe">
              <v:path arrowok="t"/>
              <v:fill on="f" focussize="0,0"/>
              <v:stroke weight="0.650866141732283pt" color="#FF3300"/>
              <v:imagedata o:title=""/>
              <o:lock v:ext="edit"/>
            </v:shape>
            <v:shape id="_x0000_s1781" o:spid="_x0000_s1781" style="position:absolute;left:7911;top:2064;height:452;width:297;" fillcolor="#CCCCFF" filled="t" stroked="f" coordorigin="7911,2064" coordsize="297,452" path="m8208,2064l7912,2064,7911,2516,8208,2516,8208,2064xe">
              <v:path arrowok="t"/>
              <v:fill on="t" focussize="0,0"/>
              <v:stroke on="f"/>
              <v:imagedata o:title=""/>
              <o:lock v:ext="edit"/>
            </v:shape>
            <v:shape id="_x0000_s1782" o:spid="_x0000_s1782" style="position:absolute;left:7911;top:2064;height:452;width:297;" filled="f" stroked="t" coordorigin="7911,2064" coordsize="297,452" path="m8208,2064l7912,2064,7911,2516,8208,2516,8208,2064xe">
              <v:path arrowok="t"/>
              <v:fill on="f" focussize="0,0"/>
              <v:stroke weight="0.650866141732283pt" color="#000000"/>
              <v:imagedata o:title=""/>
              <o:lock v:ext="edit"/>
            </v:shape>
            <v:shape id="_x0000_s1783" o:spid="_x0000_s1783" o:spt="75" type="#_x0000_t75" style="position:absolute;left:7356;top:2057;height:236;width:315;" filled="f" stroked="f" coordsize="21600,21600">
              <v:path/>
              <v:fill on="f" focussize="0,0"/>
              <v:stroke on="f"/>
              <v:imagedata r:id="rId29" o:title=""/>
              <o:lock v:ext="edit" aspectratio="t"/>
            </v:shape>
            <v:shape id="_x0000_s1784" o:spid="_x0000_s1784" style="position:absolute;left:8536;top:2064;height:218;width:219;" fillcolor="#DCDCDC" filled="t" stroked="f" coordorigin="8537,2064" coordsize="219,218" path="m8755,2064l8537,2064,8537,2282,8755,2282,8755,2064xe">
              <v:path arrowok="t"/>
              <v:fill on="t" focussize="0,0"/>
              <v:stroke on="f"/>
              <v:imagedata o:title=""/>
              <o:lock v:ext="edit"/>
            </v:shape>
            <v:shape id="_x0000_s1785" o:spid="_x0000_s1785" style="position:absolute;left:8536;top:2064;height:218;width:219;" filled="f" stroked="t" coordorigin="8537,2064" coordsize="219,218" path="m8755,2064l8537,2064,8537,2282,8755,2282,8755,2064xe">
              <v:path arrowok="t"/>
              <v:fill on="f" focussize="0,0"/>
              <v:stroke weight="0.650866141732283pt" color="#000000"/>
              <v:imagedata o:title=""/>
              <o:lock v:ext="edit"/>
            </v:shape>
            <v:shape id="_x0000_s1786" o:spid="_x0000_s1786" style="position:absolute;left:6190;top:2064;height:218;width:455;" fillcolor="#FFFF00" filled="t" stroked="f" coordorigin="6190,2064" coordsize="455,218" path="m6418,2064l6329,2073,6257,2096,6208,2131,6190,2173,6208,2215,6257,2250,6329,2273,6418,2282,6506,2273,6578,2250,6627,2215,6645,2173,6627,2131,6579,2096,6506,2073,6418,2064xe">
              <v:path arrowok="t"/>
              <v:fill on="t" focussize="0,0"/>
              <v:stroke on="f"/>
              <v:imagedata o:title=""/>
              <o:lock v:ext="edit"/>
            </v:shape>
            <v:shape id="_x0000_s1787" o:spid="_x0000_s1787" style="position:absolute;left:6190;top:2064;height:218;width:455;" filled="f" stroked="t" coordorigin="6190,2064" coordsize="455,218" path="m6645,2173l6627,2131,6579,2096,6506,2073,6418,2064,6329,2073,6257,2096,6208,2131,6190,2173,6208,2215,6257,2250,6329,2273,6418,2282,6506,2273,6578,2250,6627,2215,6645,2173xe">
              <v:path arrowok="t"/>
              <v:fill on="f" focussize="0,0"/>
              <v:stroke weight="0.650866141732283pt" color="#000000"/>
              <v:imagedata o:title=""/>
              <o:lock v:ext="edit"/>
            </v:shape>
            <v:shape id="_x0000_s1788" o:spid="_x0000_s1788" o:spt="75" type="#_x0000_t75" style="position:absolute;left:6809;top:2057;height:309;width:312;" filled="f" stroked="f" coordsize="21600,21600">
              <v:path/>
              <v:fill on="f" focussize="0,0"/>
              <v:stroke on="f"/>
              <v:imagedata r:id="rId30" o:title=""/>
              <o:lock v:ext="edit" aspectratio="t"/>
            </v:shape>
            <v:shape id="_x0000_s1789" o:spid="_x0000_s1789" o:spt="75" type="#_x0000_t75" style="position:absolute;left:7981;top:1431;height:548;width:156;" filled="f" stroked="f" coordsize="21600,21600">
              <v:path/>
              <v:fill on="f" focussize="0,0"/>
              <v:stroke on="f"/>
              <v:imagedata r:id="rId31" o:title=""/>
              <o:lock v:ext="edit" aspectratio="t"/>
            </v:shape>
            <v:shape id="_x0000_s1790" o:spid="_x0000_s1790" o:spt="75" type="#_x0000_t75" style="position:absolute;left:8530;top:1431;height:548;width:152;" filled="f" stroked="f" coordsize="21600,21600">
              <v:path/>
              <v:fill on="f" focussize="0,0"/>
              <v:stroke on="f"/>
              <v:imagedata r:id="rId32" o:title=""/>
              <o:lock v:ext="edit" aspectratio="t"/>
            </v:shape>
            <v:line id="_x0000_s1791" o:spid="_x0000_s1791" o:spt="20" style="position:absolute;left:5871;top:337;height:793;width:0;" stroked="t" coordsize="21600,21600">
              <v:path arrowok="t"/>
              <v:fill focussize="0,0"/>
              <v:stroke weight="0.650866141732283pt" color="#CACACA"/>
              <v:imagedata o:title=""/>
              <o:lock v:ext="edit"/>
            </v:line>
            <v:shape id="_x0000_s1792" o:spid="_x0000_s1792" style="position:absolute;left:5809;top:1078;height:199;width:124;" fillcolor="#CACACA" filled="t" stroked="f" coordorigin="5810,1078" coordsize="124,199" path="m5933,1078l5871,1103,5810,1078,5871,1277,5933,1078xe">
              <v:path arrowok="t"/>
              <v:fill on="t" focussize="0,0"/>
              <v:stroke on="f"/>
              <v:imagedata o:title=""/>
              <o:lock v:ext="edit"/>
            </v:shape>
            <v:shape id="_x0000_s1793" o:spid="_x0000_s1793" style="position:absolute;left:6863;top:652;height:238;width:2369;" fillcolor="#000000" filled="t" stroked="f" coordorigin="6863,652" coordsize="2369,238" path="m6876,660l6863,660,6863,673,6876,673,6876,660xm6928,658l6915,658,6915,672,6928,672,6928,658xm6980,657l6967,657,6967,670,6980,670,6980,657xm7032,655l7031,655,7019,655,7019,668,7031,668,7032,668,7032,655xm7085,654l7071,654,7071,667,7085,667,7085,654xm7137,654l7124,654,7124,667,7137,667,7137,654xm7189,654l7176,654,7176,667,7189,667,7189,654xm7241,652l7228,652,7228,665,7241,665,7241,652xm7293,652l7291,652,7291,652,7280,652,7280,665,7291,665,7291,665,7293,665,7293,652xm7345,652l7332,652,7332,665,7345,665,7345,652xm7397,652l7384,652,7384,665,7397,665,7397,652xm7449,652l7436,652,7436,665,7449,665,7449,652xm7501,652l7488,652,7488,665,7501,665,7501,652xm7554,654l7552,654,7540,654,7540,667,7552,667,7554,667,7554,654xm7605,654l7593,654,7593,667,7605,667,7605,654xm7658,655l7645,654,7645,667,7658,668,7658,655xm7710,655l7697,655,7697,668,7710,668,7710,655xm7762,657l7749,657,7749,670,7762,670,7762,657xm7814,658l7811,658,7811,658,7801,658,7801,672,7811,672,7811,672,7814,672,7814,658xm7866,662l7853,660,7853,673,7866,675,7866,662xm7918,663l7905,663,7905,676,7918,676,7918,663xm7970,665l7957,665,7957,678,7970,678,7970,665xm8022,667l8009,667,8009,680,8022,680,8022,667xm8075,668l8061,668,8061,681,8075,681,8075,668xm8127,672l8120,672,8114,672,8114,685,8118,685,8120,685,8125,685,8127,672xm8179,676l8166,675,8164,688,8177,689,8179,689,8179,676xm8231,680l8218,678,8218,691,8231,693,8231,680xm8283,683l8270,681,8270,694,8283,696,8283,683xm8335,686l8322,686,8320,697,8334,699,8335,686xm8387,691l8374,689,8373,703,8385,704,8387,691xm8439,696l8426,694,8424,707,8438,709,8439,696xm8491,701l8478,699,8477,712,8490,714,8491,701xm8544,706l8530,704,8529,717,8542,719,8544,706xm8595,711l8583,709,8581,722,8594,724,8595,711xm8648,715l8635,714,8633,727,8646,728,8648,715xm8700,722l8687,720,8685,733,8698,735,8700,722xm8752,730l8750,730,8739,728,8737,742,8749,743,8750,743,8752,730xm8804,737l8793,735,8791,735,8789,748,8791,748,8802,750,8804,737xm8856,745l8843,743,8841,756,8854,758,8856,745xm8908,754l8895,751,8894,764,8907,768,8908,754xm8959,764l8947,763,8946,763,8942,776,8944,776,8946,776,8957,777,8959,764xm9011,776l8998,772,8996,785,9007,789,9011,776xm9061,789l9048,785,9047,799,9058,802,9061,789xm9110,803l9099,800,9094,811,9107,816,9110,803xm9159,821l9146,816,9143,829,9154,834,9159,821xm9203,846l9193,839,9186,849,9195,857,9195,856,9196,857,9203,846xm9232,886l9231,878,9229,873,9216,878,9218,881,9218,881,9219,889,9232,886xe">
              <v:path arrowok="t"/>
              <v:fill on="t" focussize="0,0"/>
              <v:stroke on="f"/>
              <v:imagedata o:title=""/>
              <o:lock v:ext="edit"/>
            </v:shape>
            <v:shape id="_x0000_s1794" o:spid="_x0000_s1794" style="position:absolute;left:5617;top:660;height:152;width:1259;" fillcolor="#000000" filled="t" stroked="f" coordorigin="5618,660" coordsize="1259,152" path="m5634,807l5629,795,5618,799,5621,811,5634,807xm5684,793l5679,781,5671,784,5668,784,5671,797,5674,797,5684,793xm5735,782l5731,769,5718,772,5722,784,5735,782xm5785,771l5782,759,5769,761,5772,774,5785,771xm5836,761l5834,750,5821,751,5824,764,5836,761xm5888,753l5886,740,5878,742,5873,742,5875,754,5880,754,5881,754,5888,753xm5940,746l5938,733,5925,735,5927,748,5940,746xm5992,738l5990,725,5977,728,5979,742,5992,738xm6044,732l6042,719,6030,720,6031,733,6044,732xm6096,725l6095,712,6081,714,6083,727,6096,725xm6148,720l6147,707,6134,709,6135,722,6148,720xm6201,715l6199,703,6186,704,6187,717,6201,715xm6252,711l6251,697,6238,699,6240,712,6252,711xm6305,706l6303,693,6290,694,6291,707,6305,706xm6357,701l6355,688,6342,689,6344,703,6357,701xm6409,697l6407,685,6394,685,6396,697,6409,697xm6459,681l6446,681,6446,694,6459,694,6459,681xm6511,678l6498,678,6498,691,6511,691,6511,678xm6565,686l6564,673,6550,675,6552,688,6565,686xm6616,670l6603,672,6603,685,6616,683,6616,670xm6668,668l6655,668,6655,681,6668,681,6668,668xm6720,667l6715,667,6707,667,6707,680,6715,680,6720,680,6720,667xm6772,663l6759,665,6759,678,6772,676,6772,663xm6824,662l6811,662,6811,675,6824,675,6824,662xm6876,660l6863,660,6863,673,6876,673,6876,660xe">
              <v:path arrowok="t"/>
              <v:fill on="t" focussize="0,0"/>
              <v:stroke on="f"/>
              <v:imagedata o:title=""/>
              <o:lock v:ext="edit"/>
            </v:shape>
            <v:shape id="_x0000_s1795" o:spid="_x0000_s1795" o:spt="75" type="#_x0000_t75" style="position:absolute;left:5483;top:811;height:152;width:108;" filled="f" stroked="f" coordsize="21600,21600">
              <v:path/>
              <v:fill on="f" focussize="0,0"/>
              <v:stroke on="f"/>
              <v:imagedata r:id="rId33" o:title=""/>
              <o:lock v:ext="edit" aspectratio="t"/>
            </v:shape>
            <v:shape id="_x0000_s1796" o:spid="_x0000_s1796" style="position:absolute;left:5623;top:964;height:156;width:2406;" fillcolor="#000000" filled="t" stroked="f" coordorigin="5624,964" coordsize="2406,156" path="m5640,968l5627,964,5624,976,5635,981,5640,968xm5691,981l5678,977,5674,990,5688,994,5691,981xm5740,992l5735,990,5733,990,5727,989,5725,1002,5731,1003,5738,1005,5740,992xm5792,1003l5780,1000,5777,1013,5790,1015,5792,1003xm5842,1012l5841,1012,5829,1010,5828,1023,5839,1024,5841,1024,5842,1012xm5894,1020l5881,1018,5880,1031,5893,1033,5894,1020xm5946,1028l5933,1026,5932,1039,5945,1041,5946,1028xm5999,1034l5985,1033,5984,1046,5997,1047,5999,1034xm6051,1042l6038,1041,6036,1052,6049,1055,6051,1042xm6103,1047l6090,1046,6088,1059,6101,1060,6103,1047xm6155,1052l6153,1052,6142,1051,6140,1063,6152,1065,6153,1065,6155,1052xm6207,1057l6204,1057,6194,1055,6192,1069,6202,1070,6205,1070,6207,1057xm6259,1062l6256,1062,6246,1060,6244,1073,6254,1075,6258,1075,6259,1062xm6311,1067l6309,1067,6298,1065,6297,1078,6308,1080,6309,1080,6311,1067xm6363,1072l6350,1070,6348,1083,6362,1085,6363,1072xm6415,1077l6402,1075,6401,1088,6414,1090,6415,1077xm6466,1080l6453,1078,6453,1091,6466,1093,6466,1080xm6518,1081l6505,1081,6505,1094,6518,1094,6518,1081xm6572,1086l6559,1085,6557,1098,6570,1099,6572,1086xm6622,1090l6609,1090,6609,1103,6622,1103,6622,1090xm6674,1091l6661,1091,6661,1104,6674,1104,6674,1091xm6715,1093l6713,1093,6713,1106,6715,1106,6715,1093xm6726,1093l6715,1093,6715,1106,6726,1106,6726,1093xm6778,1096l6777,1096,6765,1096,6765,1109,6777,1109,6778,1109,6778,1096xm6830,1098l6818,1098,6818,1111,6830,1111,6830,1098xm6883,1099l6870,1099,6870,1112,6883,1112,6883,1099xm6935,1103l6922,1101,6922,1114,6935,1116,6935,1103xm6987,1103l6974,1103,6974,1116,6987,1116,6987,1103xm7039,1104l7031,1104,7026,1104,7026,1117,7031,1117,7039,1117,7039,1104xm7091,1106l7078,1106,7078,1119,7091,1119,7091,1106xm7143,1106l7130,1106,7130,1119,7143,1119,7143,1106xm7195,1108l7182,1106,7182,1119,7195,1120,7195,1108xm7247,1108l7234,1108,7234,1120,7247,1120,7247,1108xm7291,1108l7287,1108,7287,1120,7291,1120,7291,1108xm7299,1108l7291,1108,7291,1120,7299,1120,7299,1108xm7352,1108l7338,1108,7338,1120,7352,1120,7352,1108xm7403,1108l7391,1108,7391,1120,7403,1120,7403,1108xm7456,1108l7443,1108,7443,1120,7456,1120,7456,1108xm7508,1108l7495,1108,7495,1120,7508,1120,7508,1108xm7552,1106l7547,1106,7547,1119,7552,1119,7552,1106xm7560,1106l7552,1106,7552,1119,7560,1119,7560,1106xm7612,1106l7599,1106,7599,1119,7612,1119,7612,1106xm7664,1104l7651,1104,7651,1117,7664,1117,7664,1104xm7716,1103l7703,1104,7703,1117,7716,1116,7716,1103xm7768,1103l7755,1103,7755,1116,7768,1116,7768,1103xm7820,1101l7811,1101,7807,1101,7807,1114,7811,1114,7820,1114,7820,1101xm7873,1098l7860,1098,7860,1111,7873,1111,7873,1098xm7925,1096l7912,1096,7912,1109,7925,1109,7925,1096xm7977,1094l7964,1094,7964,1108,7977,1108,7977,1094xm8029,1093l8016,1093,8016,1106,8029,1106,8029,1093xe">
              <v:path arrowok="t"/>
              <v:fill on="t" focussize="0,0"/>
              <v:stroke on="f"/>
              <v:imagedata o:title=""/>
              <o:lock v:ext="edit"/>
            </v:shape>
            <v:shape id="_x0000_s1797" o:spid="_x0000_s1797" style="position:absolute;left:8015;top:884;height:222;width:1217;" fillcolor="#000000" filled="t" stroked="f" coordorigin="8016,885" coordsize="1217,222" path="m8029,1093l8016,1093,8016,1106,8029,1106,8029,1093xm8081,1090l8068,1091,8068,1104,8081,1103,8081,1090xm8133,1099l8132,1086,8118,1088,8120,1101,8133,1099xm8185,1083l8179,1083,8177,1083,8171,1083,8172,1096,8179,1096,8185,1096,8185,1083xm8237,1093l8236,1080,8224,1080,8224,1093,8237,1093xm8289,1090l8288,1077,8277,1078,8277,1091,8289,1090xm8342,1085l8340,1072,8327,1073,8328,1086,8342,1085xm8394,1081l8392,1069,8379,1069,8381,1081,8394,1081xm8446,1077l8444,1063,8431,1063,8433,1077,8446,1077xm8498,1072l8496,1059,8483,1060,8485,1073,8498,1072xm8550,1067l8548,1054,8535,1055,8537,1067,8550,1067xm8602,1062l8601,1049,8587,1049,8589,1062,8602,1062xm8654,1055l8652,1042,8640,1044,8641,1057,8654,1055xm8706,1049l8705,1036,8692,1038,8693,1051,8706,1049xm8758,1041l8757,1028,8749,1030,8744,1031,8745,1042,8750,1042,8758,1041xm8811,1034l8809,1021,8796,1024,8797,1038,8811,1034xm8862,1026l8859,1013,8848,1016,8850,1030,8862,1026xm8915,1018l8911,1005,8908,1005,8898,1007,8902,1020,8911,1018,8915,1018xm8965,1007l8962,994,8949,997,8952,1008,8965,1007xm9017,995l9014,982,9009,984,9001,985,9004,999,9012,997,9017,995xm9068,982l9064,971,9051,973,9055,985,9068,982xm9117,966l9112,955,9100,958,9105,971,9117,966xm9165,948l9159,937,9156,939,9156,938,9149,942,9154,953,9159,951,9165,948xm9209,922l9201,912,9195,916,9195,916,9192,919,9200,930,9203,927,9209,922xm9232,886l9219,885,9218,889,9231,893,9232,886xe">
              <v:path arrowok="t"/>
              <v:fill on="t" focussize="0,0"/>
              <v:stroke on="f"/>
              <v:imagedata o:title=""/>
              <o:lock v:ext="edit"/>
            </v:shape>
            <v:rect id="_x0000_s1798" o:spid="_x0000_s1798" o:spt="1" style="position:absolute;left:7006;top:1113;height:14;width:9;" fillcolor="#000000" filled="t" stroked="f" coordsize="21600,21600">
              <v:path/>
              <v:fill on="t" focussize="0,0"/>
              <v:stroke on="f"/>
              <v:imagedata o:title=""/>
              <o:lock v:ext="edit"/>
            </v:rect>
            <v:shape id="_x0000_s1799" o:spid="_x0000_s1799" style="position:absolute;left:6962;top:1058;height:124;width:199;" fillcolor="#000000" filled="t" stroked="f" coordorigin="6963,1059" coordsize="199,124" path="m6963,1059l6987,1120,6963,1182,7161,1120,6963,1059xe">
              <v:path arrowok="t"/>
              <v:fill on="t" focussize="0,0"/>
              <v:stroke on="f"/>
              <v:imagedata o:title=""/>
              <o:lock v:ext="edit"/>
            </v:shape>
            <v:line id="_x0000_s1800" o:spid="_x0000_s1800" o:spt="20" style="position:absolute;left:7540;top:652;flip:x;height:0;width:15;" stroked="t" coordsize="21600,21600">
              <v:path arrowok="t"/>
              <v:fill focussize="0,0"/>
              <v:stroke weight="0.650866141732283pt" color="#000000"/>
              <v:imagedata o:title=""/>
              <o:lock v:ext="edit"/>
            </v:line>
            <v:shape id="_x0000_s1801" o:spid="_x0000_s1801" style="position:absolute;left:7395;top:590;height:124;width:199;" fillcolor="#000000" filled="t" stroked="f" coordorigin="7395,590" coordsize="199,124" path="m7594,590l7395,652,7594,714,7570,652,7594,590xe">
              <v:path arrowok="t"/>
              <v:fill on="t" focussize="0,0"/>
              <v:stroke on="f"/>
              <v:imagedata o:title=""/>
              <o:lock v:ext="edit"/>
            </v:shape>
            <v:shape id="_x0000_s1802" o:spid="_x0000_s1802" o:spt="202" type="#_x0000_t202" style="position:absolute;left:2666;top:336;height:2275;width:6879;" filled="f" stroked="f" coordsize="21600,21600">
              <v:path/>
              <v:fill on="f" focussize="0,0"/>
              <v:stroke on="f" joinstyle="miter"/>
              <v:imagedata o:title=""/>
              <o:lock v:ext="edit"/>
              <v:textbox inset="0mm,0mm,0mm,0mm">
                <w:txbxContent>
                  <w:p>
                    <w:pPr>
                      <w:spacing w:before="0" w:line="240" w:lineRule="auto"/>
                      <w:rPr>
                        <w:rFonts w:ascii="Times New Roman"/>
                        <w:sz w:val="20"/>
                      </w:rPr>
                    </w:pPr>
                  </w:p>
                  <w:p>
                    <w:pPr>
                      <w:spacing w:before="0" w:line="240" w:lineRule="auto"/>
                      <w:rPr>
                        <w:rFonts w:ascii="Times New Roman"/>
                        <w:sz w:val="20"/>
                      </w:rPr>
                    </w:pPr>
                  </w:p>
                  <w:p>
                    <w:pPr>
                      <w:spacing w:before="157"/>
                      <w:ind w:left="1061" w:right="0" w:firstLine="0"/>
                      <w:jc w:val="left"/>
                      <w:rPr>
                        <w:rFonts w:ascii="Arial MT"/>
                        <w:sz w:val="18"/>
                      </w:rPr>
                    </w:pPr>
                    <w:r>
                      <w:rPr>
                        <w:rFonts w:ascii="Arial MT"/>
                        <w:sz w:val="18"/>
                      </w:rPr>
                      <w:t>CMyDoc</w:t>
                    </w:r>
                  </w:p>
                  <w:p>
                    <w:pPr>
                      <w:spacing w:before="72"/>
                      <w:ind w:left="105" w:right="0" w:firstLine="0"/>
                      <w:jc w:val="left"/>
                      <w:rPr>
                        <w:rFonts w:ascii="Times New Roman"/>
                        <w:sz w:val="17"/>
                      </w:rPr>
                    </w:pPr>
                    <w:r>
                      <w:rPr>
                        <w:rFonts w:ascii="Times New Roman"/>
                        <w:spacing w:val="-1"/>
                        <w:sz w:val="17"/>
                      </w:rPr>
                      <w:t>CTypedPtrList&lt;CObList</w:t>
                    </w:r>
                    <w:r>
                      <w:rPr>
                        <w:rFonts w:ascii="Times New Roman"/>
                        <w:spacing w:val="-4"/>
                        <w:sz w:val="17"/>
                      </w:rPr>
                      <w:t xml:space="preserve"> </w:t>
                    </w:r>
                    <w:r>
                      <w:rPr>
                        <w:rFonts w:ascii="Times New Roman"/>
                        <w:sz w:val="17"/>
                      </w:rPr>
                      <w:t>CShape*&gt;</w:t>
                    </w:r>
                  </w:p>
                  <w:p>
                    <w:pPr>
                      <w:spacing w:before="23"/>
                      <w:ind w:left="105" w:right="0" w:firstLine="0"/>
                      <w:jc w:val="left"/>
                      <w:rPr>
                        <w:sz w:val="17"/>
                      </w:rPr>
                    </w:pPr>
                    <w:r>
                      <w:rPr>
                        <w:sz w:val="17"/>
                      </w:rPr>
                      <w:t>m_myList</w:t>
                    </w:r>
                  </w:p>
                </w:txbxContent>
              </v:textbox>
            </v:shape>
            <w10:wrap type="topAndBottom"/>
          </v:group>
        </w:pict>
      </w:r>
      <w:r>
        <w:rPr>
          <w:rFonts w:ascii="Times New Roman"/>
          <w:sz w:val="18"/>
        </w:rPr>
        <w:t>POSITION</w:t>
      </w:r>
      <w:r>
        <w:rPr>
          <w:rFonts w:ascii="Times New Roman"/>
          <w:spacing w:val="4"/>
          <w:sz w:val="18"/>
        </w:rPr>
        <w:t xml:space="preserve"> </w:t>
      </w:r>
      <w:r>
        <w:rPr>
          <w:rFonts w:ascii="Times New Roman"/>
          <w:sz w:val="18"/>
        </w:rPr>
        <w:t>pos</w:t>
      </w:r>
    </w:p>
    <w:p>
      <w:pPr>
        <w:pStyle w:val="11"/>
        <w:spacing w:before="7"/>
        <w:rPr>
          <w:rFonts w:ascii="Times New Roman"/>
          <w:sz w:val="12"/>
        </w:rPr>
      </w:pPr>
    </w:p>
    <w:p>
      <w:pPr>
        <w:spacing w:before="23" w:line="292" w:lineRule="exact"/>
        <w:ind w:left="0" w:right="642" w:firstLine="0"/>
        <w:jc w:val="right"/>
        <w:rPr>
          <w:rFonts w:hint="eastAsia" w:ascii="宋体" w:eastAsia="宋体"/>
          <w:sz w:val="18"/>
        </w:rPr>
      </w:pPr>
      <w:r>
        <w:drawing>
          <wp:anchor distT="0" distB="0" distL="0" distR="0" simplePos="0" relativeHeight="251692032" behindDoc="0" locked="0" layoutInCell="1" allowOverlap="1">
            <wp:simplePos x="0" y="0"/>
            <wp:positionH relativeFrom="page">
              <wp:posOffset>5614670</wp:posOffset>
            </wp:positionH>
            <wp:positionV relativeFrom="paragraph">
              <wp:posOffset>-114935</wp:posOffset>
            </wp:positionV>
            <wp:extent cx="95885" cy="95885"/>
            <wp:effectExtent l="0" t="0" r="0" b="0"/>
            <wp:wrapNone/>
            <wp:docPr id="1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9.png"/>
                    <pic:cNvPicPr>
                      <a:picLocks noChangeAspect="1"/>
                    </pic:cNvPicPr>
                  </pic:nvPicPr>
                  <pic:blipFill>
                    <a:blip r:embed="rId34" cstate="print"/>
                    <a:stretch>
                      <a:fillRect/>
                    </a:stretch>
                  </pic:blipFill>
                  <pic:spPr>
                    <a:xfrm>
                      <a:off x="0" y="0"/>
                      <a:ext cx="95634" cy="96012"/>
                    </a:xfrm>
                    <a:prstGeom prst="rect">
                      <a:avLst/>
                    </a:prstGeom>
                  </pic:spPr>
                </pic:pic>
              </a:graphicData>
            </a:graphic>
          </wp:anchor>
        </w:drawing>
      </w:r>
      <w:r>
        <w:rPr>
          <w:b/>
          <w:sz w:val="18"/>
        </w:rPr>
        <w:t>AddTail</w:t>
      </w:r>
      <w:r>
        <w:rPr>
          <w:b/>
          <w:spacing w:val="3"/>
          <w:sz w:val="18"/>
        </w:rPr>
        <w:t xml:space="preserve">() </w:t>
      </w:r>
      <w:r>
        <w:rPr>
          <w:rFonts w:hint="eastAsia" w:ascii="Microsoft YaHei UI" w:eastAsia="Microsoft YaHei UI"/>
          <w:b/>
          <w:sz w:val="18"/>
        </w:rPr>
        <w:t>可以</w:t>
      </w:r>
      <w:r>
        <w:rPr>
          <w:rFonts w:hint="eastAsia" w:ascii="宋体" w:eastAsia="宋体"/>
          <w:sz w:val="18"/>
        </w:rPr>
        <w:t>把一個</w:t>
      </w:r>
    </w:p>
    <w:p>
      <w:pPr>
        <w:spacing w:before="0" w:line="206" w:lineRule="exact"/>
        <w:ind w:left="0" w:right="555" w:firstLine="0"/>
        <w:jc w:val="right"/>
        <w:rPr>
          <w:rFonts w:hint="eastAsia" w:ascii="宋体" w:eastAsia="宋体"/>
          <w:sz w:val="18"/>
        </w:rPr>
      </w:pPr>
      <w:r>
        <w:rPr>
          <w:b/>
          <w:sz w:val="18"/>
        </w:rPr>
        <w:t>CShape*</w:t>
      </w:r>
      <w:r>
        <w:rPr>
          <w:b/>
          <w:spacing w:val="-53"/>
          <w:sz w:val="18"/>
        </w:rPr>
        <w:t xml:space="preserve"> </w:t>
      </w:r>
      <w:r>
        <w:rPr>
          <w:rFonts w:hint="eastAsia" w:ascii="宋体" w:eastAsia="宋体"/>
          <w:spacing w:val="-13"/>
          <w:sz w:val="18"/>
        </w:rPr>
        <w:t xml:space="preserve">放入 </w:t>
      </w:r>
      <w:r>
        <w:rPr>
          <w:b/>
          <w:sz w:val="18"/>
        </w:rPr>
        <w:t>list</w:t>
      </w:r>
      <w:r>
        <w:rPr>
          <w:b/>
          <w:spacing w:val="-52"/>
          <w:sz w:val="18"/>
        </w:rPr>
        <w:t xml:space="preserve"> </w:t>
      </w:r>
      <w:r>
        <w:rPr>
          <w:rFonts w:hint="eastAsia" w:ascii="宋体" w:eastAsia="宋体"/>
          <w:sz w:val="18"/>
        </w:rPr>
        <w:t>尾端</w:t>
      </w:r>
    </w:p>
    <w:p>
      <w:pPr>
        <w:pStyle w:val="11"/>
        <w:spacing w:before="8"/>
        <w:rPr>
          <w:rFonts w:ascii="宋体"/>
          <w:sz w:val="17"/>
        </w:rPr>
      </w:pPr>
    </w:p>
    <w:p>
      <w:pPr>
        <w:tabs>
          <w:tab w:val="left" w:pos="3342"/>
        </w:tabs>
        <w:spacing w:before="68"/>
        <w:ind w:left="2627" w:right="0" w:firstLine="0"/>
        <w:jc w:val="left"/>
        <w:rPr>
          <w:rFonts w:hint="eastAsia" w:ascii="宋体" w:eastAsia="宋体"/>
          <w:sz w:val="18"/>
        </w:rPr>
      </w:pPr>
      <w:r>
        <w:rPr>
          <w:rFonts w:hint="eastAsia" w:ascii="宋体" w:eastAsia="宋体"/>
          <w:w w:val="101"/>
          <w:sz w:val="18"/>
        </w:rPr>
        <w:t>圖</w:t>
      </w:r>
      <w:r>
        <w:rPr>
          <w:rFonts w:hint="eastAsia" w:ascii="宋体" w:eastAsia="宋体"/>
          <w:spacing w:val="-9"/>
          <w:sz w:val="18"/>
        </w:rPr>
        <w:t xml:space="preserve"> </w:t>
      </w:r>
      <w:r>
        <w:rPr>
          <w:rFonts w:ascii="Calibri" w:eastAsia="Calibri"/>
          <w:spacing w:val="13"/>
          <w:w w:val="48"/>
          <w:sz w:val="18"/>
        </w:rPr>
        <w:t>1</w:t>
      </w:r>
      <w:r>
        <w:rPr>
          <w:rFonts w:ascii="Calibri" w:eastAsia="Calibri"/>
          <w:spacing w:val="14"/>
          <w:w w:val="74"/>
          <w:sz w:val="18"/>
        </w:rPr>
        <w:t>.</w:t>
      </w:r>
      <w:r>
        <w:rPr>
          <w:rFonts w:ascii="Calibri" w:eastAsia="Calibri"/>
          <w:w w:val="98"/>
          <w:sz w:val="18"/>
        </w:rPr>
        <w:t>4</w:t>
      </w:r>
      <w:r>
        <w:rPr>
          <w:rFonts w:ascii="Calibri" w:eastAsia="Calibri"/>
          <w:sz w:val="18"/>
        </w:rPr>
        <w:tab/>
      </w:r>
      <w:r>
        <w:rPr>
          <w:rFonts w:hint="eastAsia" w:ascii="宋体" w:eastAsia="宋体"/>
          <w:spacing w:val="28"/>
          <w:w w:val="101"/>
          <w:sz w:val="18"/>
        </w:rPr>
        <w:t>利</w:t>
      </w:r>
      <w:r>
        <w:rPr>
          <w:rFonts w:hint="eastAsia" w:ascii="宋体" w:eastAsia="宋体"/>
          <w:w w:val="101"/>
          <w:sz w:val="18"/>
        </w:rPr>
        <w:t>用</w:t>
      </w:r>
      <w:r>
        <w:rPr>
          <w:rFonts w:hint="eastAsia" w:ascii="宋体" w:eastAsia="宋体"/>
          <w:spacing w:val="-9"/>
          <w:sz w:val="18"/>
        </w:rPr>
        <w:t xml:space="preserve"> </w:t>
      </w:r>
      <w:r>
        <w:rPr>
          <w:rFonts w:ascii="Calibri" w:eastAsia="Calibri"/>
          <w:spacing w:val="11"/>
          <w:w w:val="88"/>
          <w:sz w:val="18"/>
        </w:rPr>
        <w:t>M</w:t>
      </w:r>
      <w:r>
        <w:rPr>
          <w:rFonts w:ascii="Calibri" w:eastAsia="Calibri"/>
          <w:spacing w:val="12"/>
          <w:w w:val="95"/>
          <w:sz w:val="18"/>
        </w:rPr>
        <w:t>F</w:t>
      </w:r>
      <w:r>
        <w:rPr>
          <w:rFonts w:ascii="Calibri" w:eastAsia="Calibri"/>
          <w:w w:val="109"/>
          <w:sz w:val="18"/>
        </w:rPr>
        <w:t>C</w:t>
      </w:r>
      <w:r>
        <w:rPr>
          <w:rFonts w:ascii="Calibri" w:eastAsia="Calibri"/>
          <w:sz w:val="18"/>
        </w:rPr>
        <w:t xml:space="preserve">  </w:t>
      </w:r>
      <w:r>
        <w:rPr>
          <w:rFonts w:ascii="Calibri" w:eastAsia="Calibri"/>
          <w:spacing w:val="16"/>
          <w:w w:val="91"/>
          <w:sz w:val="18"/>
        </w:rPr>
        <w:t>c</w:t>
      </w:r>
      <w:r>
        <w:rPr>
          <w:rFonts w:ascii="Calibri" w:eastAsia="Calibri"/>
          <w:spacing w:val="14"/>
          <w:w w:val="85"/>
          <w:sz w:val="18"/>
        </w:rPr>
        <w:t>o</w:t>
      </w:r>
      <w:r>
        <w:rPr>
          <w:rFonts w:ascii="Calibri" w:eastAsia="Calibri"/>
          <w:spacing w:val="13"/>
          <w:w w:val="95"/>
          <w:sz w:val="18"/>
        </w:rPr>
        <w:t>ll</w:t>
      </w:r>
      <w:r>
        <w:rPr>
          <w:rFonts w:ascii="Calibri" w:eastAsia="Calibri"/>
          <w:spacing w:val="14"/>
          <w:w w:val="79"/>
          <w:sz w:val="18"/>
        </w:rPr>
        <w:t>e</w:t>
      </w:r>
      <w:r>
        <w:rPr>
          <w:rFonts w:ascii="Calibri" w:eastAsia="Calibri"/>
          <w:spacing w:val="16"/>
          <w:w w:val="91"/>
          <w:sz w:val="18"/>
        </w:rPr>
        <w:t>c</w:t>
      </w:r>
      <w:r>
        <w:rPr>
          <w:rFonts w:ascii="Calibri" w:eastAsia="Calibri"/>
          <w:spacing w:val="12"/>
          <w:w w:val="90"/>
          <w:sz w:val="18"/>
        </w:rPr>
        <w:t>t</w:t>
      </w:r>
      <w:r>
        <w:rPr>
          <w:rFonts w:ascii="Calibri" w:eastAsia="Calibri"/>
          <w:spacing w:val="16"/>
          <w:w w:val="98"/>
          <w:sz w:val="18"/>
        </w:rPr>
        <w:t>i</w:t>
      </w:r>
      <w:r>
        <w:rPr>
          <w:rFonts w:ascii="Calibri" w:eastAsia="Calibri"/>
          <w:spacing w:val="14"/>
          <w:w w:val="85"/>
          <w:sz w:val="18"/>
        </w:rPr>
        <w:t>o</w:t>
      </w:r>
      <w:r>
        <w:rPr>
          <w:rFonts w:ascii="Calibri" w:eastAsia="Calibri"/>
          <w:w w:val="92"/>
          <w:sz w:val="18"/>
        </w:rPr>
        <w:t>n</w:t>
      </w:r>
      <w:r>
        <w:rPr>
          <w:rFonts w:ascii="Calibri" w:eastAsia="Calibri"/>
          <w:sz w:val="18"/>
        </w:rPr>
        <w:t xml:space="preserve"> </w:t>
      </w:r>
      <w:r>
        <w:rPr>
          <w:rFonts w:ascii="Calibri" w:eastAsia="Calibri"/>
          <w:spacing w:val="-1"/>
          <w:sz w:val="18"/>
        </w:rPr>
        <w:t xml:space="preserve"> </w:t>
      </w:r>
      <w:r>
        <w:rPr>
          <w:rFonts w:ascii="Calibri" w:eastAsia="Calibri"/>
          <w:spacing w:val="16"/>
          <w:w w:val="91"/>
          <w:sz w:val="18"/>
        </w:rPr>
        <w:t>c</w:t>
      </w:r>
      <w:r>
        <w:rPr>
          <w:rFonts w:ascii="Calibri" w:eastAsia="Calibri"/>
          <w:spacing w:val="13"/>
          <w:w w:val="95"/>
          <w:sz w:val="18"/>
        </w:rPr>
        <w:t>l</w:t>
      </w:r>
      <w:r>
        <w:rPr>
          <w:rFonts w:ascii="Calibri" w:eastAsia="Calibri"/>
          <w:spacing w:val="14"/>
          <w:w w:val="83"/>
          <w:sz w:val="18"/>
        </w:rPr>
        <w:t>a</w:t>
      </w:r>
      <w:r>
        <w:rPr>
          <w:rFonts w:ascii="Calibri" w:eastAsia="Calibri"/>
          <w:spacing w:val="13"/>
          <w:w w:val="89"/>
          <w:sz w:val="18"/>
        </w:rPr>
        <w:t>ss</w:t>
      </w:r>
      <w:r>
        <w:rPr>
          <w:rFonts w:ascii="Calibri" w:eastAsia="Calibri"/>
          <w:spacing w:val="14"/>
          <w:w w:val="79"/>
          <w:sz w:val="18"/>
        </w:rPr>
        <w:t>e</w:t>
      </w:r>
      <w:r>
        <w:rPr>
          <w:rFonts w:ascii="Calibri" w:eastAsia="Calibri"/>
          <w:w w:val="89"/>
          <w:sz w:val="18"/>
        </w:rPr>
        <w:t>s</w:t>
      </w:r>
      <w:r>
        <w:rPr>
          <w:rFonts w:ascii="Calibri" w:eastAsia="Calibri"/>
          <w:sz w:val="18"/>
        </w:rPr>
        <w:t xml:space="preserve">  </w:t>
      </w:r>
      <w:r>
        <w:rPr>
          <w:rFonts w:ascii="Calibri" w:eastAsia="Calibri"/>
          <w:spacing w:val="13"/>
          <w:sz w:val="18"/>
        </w:rPr>
        <w:t xml:space="preserve"> </w:t>
      </w:r>
      <w:r>
        <w:rPr>
          <w:rFonts w:hint="eastAsia" w:ascii="宋体" w:eastAsia="宋体"/>
          <w:spacing w:val="28"/>
          <w:w w:val="101"/>
          <w:sz w:val="18"/>
        </w:rPr>
        <w:t>完成一个串列</w:t>
      </w:r>
      <w:r>
        <w:rPr>
          <w:rFonts w:hint="eastAsia" w:ascii="宋体" w:eastAsia="宋体"/>
          <w:w w:val="101"/>
          <w:sz w:val="18"/>
        </w:rPr>
        <w:t>，</w:t>
      </w:r>
      <w:r>
        <w:rPr>
          <w:rFonts w:hint="eastAsia" w:ascii="宋体" w:eastAsia="宋体"/>
          <w:spacing w:val="-62"/>
          <w:sz w:val="18"/>
        </w:rPr>
        <w:t xml:space="preserve"> </w:t>
      </w:r>
      <w:r>
        <w:rPr>
          <w:rFonts w:hint="eastAsia" w:ascii="宋体" w:eastAsia="宋体"/>
          <w:spacing w:val="28"/>
          <w:w w:val="101"/>
          <w:sz w:val="18"/>
        </w:rPr>
        <w:t>内放多种「形状物件</w:t>
      </w:r>
      <w:r>
        <w:rPr>
          <w:rFonts w:hint="eastAsia" w:ascii="宋体" w:eastAsia="宋体"/>
          <w:w w:val="101"/>
          <w:sz w:val="18"/>
        </w:rPr>
        <w:t>」</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2"/>
        <w:rPr>
          <w:rFonts w:ascii="宋体"/>
          <w:sz w:val="18"/>
        </w:rPr>
      </w:pPr>
    </w:p>
    <w:p>
      <w:pPr>
        <w:pStyle w:val="5"/>
        <w:spacing w:before="0"/>
        <w:ind w:left="0" w:right="500"/>
        <w:jc w:val="right"/>
      </w:pPr>
      <w:r>
        <w:t>85</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803" o:spid="_x0000_s1803" o:spt="1" style="position:absolute;left:0pt;margin-left:131.9pt;margin-top:18.85pt;height:0.7pt;width:323pt;mso-position-horizontal-relative:page;mso-wrap-distance-bottom:0pt;mso-wrap-distance-top:0pt;z-index:-251316224;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多型与虚拟（</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spacing w:before="1"/>
        <w:rPr>
          <w:rFonts w:ascii="宋体"/>
          <w:sz w:val="28"/>
        </w:rPr>
      </w:pPr>
    </w:p>
    <w:p>
      <w:pPr>
        <w:pStyle w:val="4"/>
        <w:spacing w:before="91"/>
        <w:rPr>
          <w:rFonts w:hint="eastAsia" w:ascii="宋体" w:eastAsia="宋体"/>
        </w:rPr>
      </w:pPr>
      <w:r>
        <w:rPr>
          <w:spacing w:val="9"/>
          <w:w w:val="110"/>
          <w:sz w:val="32"/>
        </w:rPr>
        <w:t>RTTI</w:t>
      </w:r>
      <w:r>
        <w:rPr>
          <w:rFonts w:hint="eastAsia" w:ascii="宋体" w:eastAsia="宋体"/>
          <w:spacing w:val="9"/>
          <w:w w:val="110"/>
        </w:rPr>
        <w:t>（</w:t>
      </w:r>
      <w:r>
        <w:rPr>
          <w:spacing w:val="9"/>
          <w:w w:val="110"/>
        </w:rPr>
        <w:t>Runtime</w:t>
      </w:r>
      <w:r>
        <w:rPr>
          <w:spacing w:val="52"/>
          <w:w w:val="110"/>
        </w:rPr>
        <w:t xml:space="preserve"> </w:t>
      </w:r>
      <w:r>
        <w:rPr>
          <w:w w:val="110"/>
        </w:rPr>
        <w:t>Type</w:t>
      </w:r>
      <w:r>
        <w:rPr>
          <w:spacing w:val="52"/>
          <w:w w:val="110"/>
        </w:rPr>
        <w:t xml:space="preserve"> </w:t>
      </w:r>
      <w:r>
        <w:rPr>
          <w:w w:val="110"/>
        </w:rPr>
        <w:t>Identification</w:t>
      </w:r>
      <w:r>
        <w:rPr>
          <w:rFonts w:hint="eastAsia" w:ascii="宋体" w:eastAsia="宋体"/>
          <w:w w:val="110"/>
        </w:rPr>
        <w:t>）</w:t>
      </w:r>
    </w:p>
    <w:p>
      <w:pPr>
        <w:spacing w:before="314" w:line="374" w:lineRule="auto"/>
        <w:ind w:left="2627" w:right="1155" w:firstLine="0"/>
        <w:jc w:val="both"/>
        <w:rPr>
          <w:rFonts w:hint="eastAsia" w:ascii="宋体" w:eastAsia="宋体"/>
          <w:sz w:val="18"/>
        </w:rPr>
      </w:pPr>
      <w:r>
        <w:rPr>
          <w:rFonts w:hint="eastAsia" w:ascii="宋体" w:eastAsia="宋体"/>
          <w:spacing w:val="6"/>
          <w:sz w:val="18"/>
        </w:rPr>
        <w:t xml:space="preserve">所谓 </w:t>
      </w:r>
      <w:r>
        <w:rPr>
          <w:rFonts w:ascii="Times New Roman" w:eastAsia="Times New Roman"/>
          <w:sz w:val="18"/>
        </w:rPr>
        <w:t>RTTI</w:t>
      </w:r>
      <w:r>
        <w:rPr>
          <w:rFonts w:hint="eastAsia" w:ascii="宋体" w:eastAsia="宋体"/>
          <w:spacing w:val="1"/>
          <w:sz w:val="18"/>
        </w:rPr>
        <w:t xml:space="preserve">，意思是，在执行时期判断某一个 </w:t>
      </w:r>
      <w:r>
        <w:rPr>
          <w:rFonts w:ascii="Times New Roman" w:eastAsia="Times New Roman"/>
          <w:sz w:val="18"/>
        </w:rPr>
        <w:t>object</w:t>
      </w:r>
      <w:r>
        <w:rPr>
          <w:rFonts w:ascii="Times New Roman" w:eastAsia="Times New Roman"/>
          <w:spacing w:val="21"/>
          <w:sz w:val="18"/>
        </w:rPr>
        <w:t xml:space="preserve"> </w:t>
      </w:r>
      <w:r>
        <w:rPr>
          <w:rFonts w:hint="eastAsia" w:ascii="宋体" w:eastAsia="宋体"/>
          <w:spacing w:val="3"/>
          <w:sz w:val="18"/>
        </w:rPr>
        <w:t xml:space="preserve">或某一个 </w:t>
      </w:r>
      <w:r>
        <w:rPr>
          <w:rFonts w:ascii="Times New Roman" w:eastAsia="Times New Roman"/>
          <w:sz w:val="18"/>
        </w:rPr>
        <w:t>pointer</w:t>
      </w:r>
      <w:r>
        <w:rPr>
          <w:rFonts w:ascii="Times New Roman" w:eastAsia="Times New Roman"/>
          <w:spacing w:val="21"/>
          <w:sz w:val="18"/>
        </w:rPr>
        <w:t xml:space="preserve"> </w:t>
      </w:r>
      <w:r>
        <w:rPr>
          <w:rFonts w:hint="eastAsia" w:ascii="宋体" w:eastAsia="宋体"/>
          <w:sz w:val="18"/>
        </w:rPr>
        <w:t>属于何种</w:t>
      </w:r>
      <w:r>
        <w:rPr>
          <w:rFonts w:hint="eastAsia" w:ascii="宋体" w:eastAsia="宋体"/>
          <w:spacing w:val="6"/>
          <w:sz w:val="18"/>
        </w:rPr>
        <w:t xml:space="preserve">型别。它是 </w:t>
      </w:r>
      <w:r>
        <w:rPr>
          <w:rFonts w:ascii="Times New Roman" w:eastAsia="Times New Roman"/>
          <w:sz w:val="18"/>
        </w:rPr>
        <w:t>C+</w:t>
      </w:r>
      <w:r>
        <w:rPr>
          <w:rFonts w:ascii="Times New Roman" w:eastAsia="Times New Roman"/>
          <w:spacing w:val="22"/>
          <w:sz w:val="18"/>
        </w:rPr>
        <w:t xml:space="preserve">+ </w:t>
      </w:r>
      <w:r>
        <w:rPr>
          <w:rFonts w:hint="eastAsia" w:ascii="宋体" w:eastAsia="宋体"/>
          <w:sz w:val="18"/>
        </w:rPr>
        <w:t>许多高级技术领域的基础。</w:t>
      </w:r>
      <w:r>
        <w:rPr>
          <w:rFonts w:ascii="Times New Roman" w:eastAsia="Times New Roman"/>
          <w:sz w:val="18"/>
        </w:rPr>
        <w:t>RTTI</w:t>
      </w:r>
      <w:r>
        <w:rPr>
          <w:rFonts w:ascii="Times New Roman" w:eastAsia="Times New Roman"/>
          <w:spacing w:val="30"/>
          <w:sz w:val="18"/>
        </w:rPr>
        <w:t xml:space="preserve"> </w:t>
      </w:r>
      <w:r>
        <w:rPr>
          <w:rFonts w:hint="eastAsia" w:ascii="宋体" w:eastAsia="宋体"/>
          <w:spacing w:val="6"/>
          <w:sz w:val="18"/>
        </w:rPr>
        <w:t xml:space="preserve">的主要形式在 </w:t>
      </w:r>
      <w:r>
        <w:rPr>
          <w:rFonts w:ascii="Times New Roman" w:eastAsia="Times New Roman"/>
          <w:sz w:val="18"/>
        </w:rPr>
        <w:t>C+</w:t>
      </w:r>
      <w:r>
        <w:rPr>
          <w:rFonts w:ascii="Times New Roman" w:eastAsia="Times New Roman"/>
          <w:spacing w:val="19"/>
          <w:sz w:val="18"/>
        </w:rPr>
        <w:t xml:space="preserve">+ </w:t>
      </w:r>
      <w:r>
        <w:rPr>
          <w:rFonts w:hint="eastAsia" w:ascii="宋体" w:eastAsia="宋体"/>
          <w:sz w:val="18"/>
        </w:rPr>
        <w:t>中是以</w:t>
      </w:r>
      <w:r>
        <w:rPr>
          <w:rFonts w:ascii="Times New Roman" w:eastAsia="Times New Roman"/>
          <w:i/>
          <w:sz w:val="18"/>
        </w:rPr>
        <w:t>typeid</w:t>
      </w:r>
      <w:r>
        <w:rPr>
          <w:rFonts w:ascii="Times New Roman" w:eastAsia="Times New Roman"/>
          <w:i/>
          <w:spacing w:val="2"/>
          <w:sz w:val="18"/>
        </w:rPr>
        <w:t xml:space="preserve"> </w:t>
      </w:r>
      <w:r>
        <w:rPr>
          <w:rFonts w:hint="eastAsia" w:ascii="宋体" w:eastAsia="宋体"/>
          <w:sz w:val="18"/>
        </w:rPr>
        <w:t xml:space="preserve">和 </w:t>
      </w:r>
      <w:r>
        <w:rPr>
          <w:rFonts w:ascii="Times New Roman" w:eastAsia="Times New Roman"/>
          <w:i/>
          <w:sz w:val="18"/>
        </w:rPr>
        <w:t>dynamic_cast</w:t>
      </w:r>
      <w:r>
        <w:rPr>
          <w:rFonts w:ascii="Times New Roman" w:eastAsia="Times New Roman"/>
          <w:i/>
          <w:spacing w:val="6"/>
          <w:sz w:val="18"/>
        </w:rPr>
        <w:t xml:space="preserve"> </w:t>
      </w:r>
      <w:r>
        <w:rPr>
          <w:rFonts w:ascii="Times New Roman" w:eastAsia="Times New Roman"/>
          <w:sz w:val="18"/>
        </w:rPr>
        <w:t>operator</w:t>
      </w:r>
      <w:r>
        <w:rPr>
          <w:rFonts w:ascii="Times New Roman" w:eastAsia="Times New Roman"/>
          <w:spacing w:val="4"/>
          <w:sz w:val="18"/>
        </w:rPr>
        <w:t xml:space="preserve"> </w:t>
      </w:r>
      <w:r>
        <w:rPr>
          <w:rFonts w:hint="eastAsia" w:ascii="宋体" w:eastAsia="宋体"/>
          <w:sz w:val="18"/>
        </w:rPr>
        <w:t>展现。</w:t>
      </w:r>
    </w:p>
    <w:p>
      <w:pPr>
        <w:pStyle w:val="11"/>
        <w:spacing w:before="10"/>
        <w:rPr>
          <w:rFonts w:ascii="宋体"/>
          <w:sz w:val="25"/>
        </w:rPr>
      </w:pPr>
    </w:p>
    <w:p>
      <w:pPr>
        <w:pStyle w:val="4"/>
      </w:pPr>
      <w:r>
        <w:rPr>
          <w:w w:val="110"/>
        </w:rPr>
        <w:t>typeid</w:t>
      </w:r>
      <w:r>
        <w:rPr>
          <w:spacing w:val="57"/>
          <w:w w:val="110"/>
        </w:rPr>
        <w:t xml:space="preserve"> </w:t>
      </w:r>
      <w:r>
        <w:rPr>
          <w:w w:val="110"/>
        </w:rPr>
        <w:t>operator</w:t>
      </w:r>
    </w:p>
    <w:p>
      <w:pPr>
        <w:pStyle w:val="11"/>
        <w:spacing w:before="9"/>
        <w:rPr>
          <w:rFonts w:ascii="Arial MT"/>
          <w:sz w:val="25"/>
        </w:rPr>
      </w:pPr>
    </w:p>
    <w:p>
      <w:pPr>
        <w:spacing w:before="0"/>
        <w:ind w:left="2627" w:right="0" w:firstLine="0"/>
        <w:jc w:val="both"/>
        <w:rPr>
          <w:rFonts w:hint="eastAsia" w:ascii="宋体" w:eastAsia="宋体"/>
          <w:sz w:val="18"/>
        </w:rPr>
      </w:pPr>
      <w:r>
        <w:rPr>
          <w:rFonts w:ascii="Times New Roman" w:eastAsia="Times New Roman"/>
          <w:sz w:val="18"/>
        </w:rPr>
        <w:t>typeid</w:t>
      </w:r>
      <w:r>
        <w:rPr>
          <w:rFonts w:ascii="Times New Roman" w:eastAsia="Times New Roman"/>
          <w:spacing w:val="5"/>
          <w:sz w:val="18"/>
        </w:rPr>
        <w:t xml:space="preserve"> </w:t>
      </w:r>
      <w:r>
        <w:rPr>
          <w:rFonts w:ascii="Times New Roman" w:eastAsia="Times New Roman"/>
          <w:sz w:val="18"/>
        </w:rPr>
        <w:t>operator</w:t>
      </w:r>
      <w:r>
        <w:rPr>
          <w:rFonts w:ascii="Times New Roman" w:eastAsia="Times New Roman"/>
          <w:spacing w:val="11"/>
          <w:sz w:val="18"/>
        </w:rPr>
        <w:t xml:space="preserve"> </w:t>
      </w:r>
      <w:r>
        <w:rPr>
          <w:rFonts w:hint="eastAsia" w:ascii="宋体" w:eastAsia="宋体"/>
          <w:sz w:val="18"/>
        </w:rPr>
        <w:t>的语法如下：</w:t>
      </w:r>
    </w:p>
    <w:p>
      <w:pPr>
        <w:pStyle w:val="11"/>
        <w:spacing w:before="10"/>
        <w:rPr>
          <w:rFonts w:ascii="宋体"/>
          <w:sz w:val="8"/>
        </w:rPr>
      </w:pPr>
      <w:r>
        <w:pict>
          <v:group id="_x0000_s1804" o:spid="_x0000_s1804" o:spt="203" style="position:absolute;left:0pt;margin-left:128.3pt;margin-top:7.55pt;height:43.95pt;width:331.2pt;mso-position-horizontal-relative:page;mso-wrap-distance-bottom:0pt;mso-wrap-distance-top:0pt;z-index:-251316224;mso-width-relative:page;mso-height-relative:page;" coordorigin="2566,152" coordsize="6624,879">
            <o:lock v:ext="edit"/>
            <v:shape id="_x0000_s1805" o:spid="_x0000_s1805" style="position:absolute;left:2566;top:151;height:879;width:6624;" fillcolor="#000000" filled="t" stroked="f" coordorigin="2566,152" coordsize="6624,879" path="m9190,166l9176,166,9176,152,9162,152,9162,166,9162,584,9162,1001,2581,1001,2581,584,2581,166,9162,166,9162,152,2581,152,2566,152,2566,166,2566,584,2566,1001,2566,1016,2581,1016,2581,1030,9162,1030,9176,1030,9190,1030,9190,1016,9190,1001,9190,584,9190,166xe">
              <v:path arrowok="t"/>
              <v:fill on="t" focussize="0,0"/>
              <v:stroke on="f"/>
              <v:imagedata o:title=""/>
              <o:lock v:ext="edit"/>
            </v:shape>
            <v:shape id="_x0000_s1806" o:spid="_x0000_s1806" o:spt="202" type="#_x0000_t202" style="position:absolute;left:2667;top:384;height:180;width:1459;" filled="f" stroked="f" coordsize="21600,21600">
              <v:path/>
              <v:fill on="f" focussize="0,0"/>
              <v:stroke on="f" joinstyle="miter"/>
              <v:imagedata o:title=""/>
              <o:lock v:ext="edit"/>
              <v:textbox inset="0mm,0mm,0mm,0mm">
                <w:txbxContent>
                  <w:p>
                    <w:pPr>
                      <w:spacing w:before="0" w:line="179" w:lineRule="exact"/>
                      <w:ind w:left="0" w:right="0" w:firstLine="0"/>
                      <w:jc w:val="left"/>
                      <w:rPr>
                        <w:sz w:val="16"/>
                      </w:rPr>
                    </w:pPr>
                    <w:r>
                      <w:rPr>
                        <w:sz w:val="16"/>
                      </w:rPr>
                      <w:t>typeid(type-id)</w:t>
                    </w:r>
                  </w:p>
                </w:txbxContent>
              </v:textbox>
            </v:shape>
            <v:shape id="_x0000_s1807" o:spid="_x0000_s1807" o:spt="202" type="#_x0000_t202" style="position:absolute;left:5547;top:370;height:194;width:1910;" filled="f" stroked="f" coordsize="21600,21600">
              <v:path/>
              <v:fill on="f" focussize="0,0"/>
              <v:stroke on="f" joinstyle="miter"/>
              <v:imagedata o:title=""/>
              <o:lock v:ext="edit"/>
              <v:textbox inset="0mm,0mm,0mm,0mm">
                <w:txbxContent>
                  <w:p>
                    <w:pPr>
                      <w:spacing w:before="0" w:line="194" w:lineRule="exact"/>
                      <w:ind w:left="0" w:right="0" w:firstLine="0"/>
                      <w:jc w:val="left"/>
                      <w:rPr>
                        <w:sz w:val="16"/>
                      </w:rPr>
                    </w:pPr>
                    <w:r>
                      <w:rPr>
                        <w:rFonts w:hint="eastAsia" w:ascii="宋体" w:eastAsia="宋体"/>
                        <w:w w:val="95"/>
                        <w:sz w:val="18"/>
                      </w:rPr>
                      <w:t>例如：</w:t>
                    </w:r>
                    <w:r>
                      <w:rPr>
                        <w:w w:val="95"/>
                        <w:sz w:val="16"/>
                      </w:rPr>
                      <w:t>typeid(CPoint)</w:t>
                    </w:r>
                  </w:p>
                </w:txbxContent>
              </v:textbox>
            </v:shape>
            <v:shape id="_x0000_s1808" o:spid="_x0000_s1808" o:spt="202" type="#_x0000_t202" style="position:absolute;left:2667;top:744;height:180;width:1747;" filled="f" stroked="f" coordsize="21600,21600">
              <v:path/>
              <v:fill on="f" focussize="0,0"/>
              <v:stroke on="f" joinstyle="miter"/>
              <v:imagedata o:title=""/>
              <o:lock v:ext="edit"/>
              <v:textbox inset="0mm,0mm,0mm,0mm">
                <w:txbxContent>
                  <w:p>
                    <w:pPr>
                      <w:spacing w:before="0" w:line="179" w:lineRule="exact"/>
                      <w:ind w:left="0" w:right="0" w:firstLine="0"/>
                      <w:jc w:val="left"/>
                      <w:rPr>
                        <w:sz w:val="16"/>
                      </w:rPr>
                    </w:pPr>
                    <w:r>
                      <w:rPr>
                        <w:sz w:val="16"/>
                      </w:rPr>
                      <w:t>typeid(expression)</w:t>
                    </w:r>
                  </w:p>
                </w:txbxContent>
              </v:textbox>
            </v:shape>
            <v:shape id="_x0000_s1809" o:spid="_x0000_s1809" o:spt="202" type="#_x0000_t202" style="position:absolute;left:5067;top:730;height:194;width:3677;" filled="f" stroked="f" coordsize="21600,21600">
              <v:path/>
              <v:fill on="f" focussize="0,0"/>
              <v:stroke on="f" joinstyle="miter"/>
              <v:imagedata o:title=""/>
              <o:lock v:ext="edit"/>
              <v:textbox inset="0mm,0mm,0mm,0mm">
                <w:txbxContent>
                  <w:p>
                    <w:pPr>
                      <w:spacing w:before="0" w:line="194" w:lineRule="exact"/>
                      <w:ind w:left="0" w:right="0" w:firstLine="0"/>
                      <w:jc w:val="left"/>
                      <w:rPr>
                        <w:sz w:val="16"/>
                      </w:rPr>
                    </w:pPr>
                    <w:r>
                      <w:rPr>
                        <w:rFonts w:hint="eastAsia" w:ascii="宋体" w:eastAsia="宋体"/>
                        <w:w w:val="95"/>
                        <w:sz w:val="18"/>
                      </w:rPr>
                      <w:t>例如：</w:t>
                    </w:r>
                    <w:r>
                      <w:rPr>
                        <w:w w:val="95"/>
                        <w:sz w:val="16"/>
                      </w:rPr>
                      <w:t>typeid(pPoint)</w:t>
                    </w:r>
                    <w:r>
                      <w:rPr>
                        <w:spacing w:val="64"/>
                        <w:w w:val="95"/>
                        <w:sz w:val="16"/>
                      </w:rPr>
                      <w:t xml:space="preserve"> </w:t>
                    </w:r>
                    <w:r>
                      <w:rPr>
                        <w:rFonts w:hint="eastAsia" w:ascii="宋体" w:eastAsia="宋体"/>
                        <w:w w:val="95"/>
                        <w:sz w:val="16"/>
                      </w:rPr>
                      <w:t>或</w:t>
                    </w:r>
                    <w:r>
                      <w:rPr>
                        <w:rFonts w:hint="eastAsia" w:ascii="宋体" w:eastAsia="宋体"/>
                        <w:spacing w:val="83"/>
                        <w:sz w:val="16"/>
                      </w:rPr>
                      <w:t xml:space="preserve"> </w:t>
                    </w:r>
                    <w:r>
                      <w:rPr>
                        <w:w w:val="95"/>
                        <w:sz w:val="16"/>
                      </w:rPr>
                      <w:t>typeid(*pPoint)</w:t>
                    </w:r>
                  </w:p>
                </w:txbxContent>
              </v:textbox>
            </v:shape>
            <w10:wrap type="topAndBottom"/>
          </v:group>
        </w:pict>
      </w:r>
    </w:p>
    <w:p>
      <w:pPr>
        <w:pStyle w:val="11"/>
        <w:spacing w:before="2"/>
        <w:rPr>
          <w:rFonts w:ascii="宋体"/>
          <w:sz w:val="28"/>
        </w:rPr>
      </w:pPr>
    </w:p>
    <w:p>
      <w:pPr>
        <w:spacing w:before="83" w:line="374" w:lineRule="auto"/>
        <w:ind w:left="2627" w:right="1155" w:firstLine="0"/>
        <w:jc w:val="left"/>
        <w:rPr>
          <w:rFonts w:hint="eastAsia" w:ascii="宋体" w:eastAsia="宋体"/>
          <w:sz w:val="18"/>
        </w:rPr>
      </w:pPr>
      <w:r>
        <w:rPr>
          <w:rFonts w:ascii="Times New Roman" w:eastAsia="Times New Roman"/>
          <w:i/>
          <w:sz w:val="18"/>
        </w:rPr>
        <w:t>typeid</w:t>
      </w:r>
      <w:r>
        <w:rPr>
          <w:rFonts w:ascii="Times New Roman" w:eastAsia="Times New Roman"/>
          <w:i/>
          <w:spacing w:val="12"/>
          <w:sz w:val="18"/>
        </w:rPr>
        <w:t xml:space="preserve">() </w:t>
      </w:r>
      <w:r>
        <w:rPr>
          <w:rFonts w:hint="eastAsia" w:ascii="宋体" w:eastAsia="宋体"/>
          <w:spacing w:val="3"/>
          <w:sz w:val="18"/>
        </w:rPr>
        <w:t xml:space="preserve">可以在程序执行期间决定一个 </w:t>
      </w:r>
      <w:r>
        <w:rPr>
          <w:rFonts w:ascii="Times New Roman" w:eastAsia="Times New Roman"/>
          <w:sz w:val="18"/>
        </w:rPr>
        <w:t>object</w:t>
      </w:r>
      <w:r>
        <w:rPr>
          <w:rFonts w:ascii="Times New Roman" w:eastAsia="Times New Roman"/>
          <w:spacing w:val="43"/>
          <w:sz w:val="18"/>
        </w:rPr>
        <w:t xml:space="preserve"> </w:t>
      </w:r>
      <w:r>
        <w:rPr>
          <w:rFonts w:hint="eastAsia" w:ascii="宋体" w:eastAsia="宋体"/>
          <w:sz w:val="18"/>
        </w:rPr>
        <w:t>的型别（</w:t>
      </w:r>
      <w:r>
        <w:rPr>
          <w:rFonts w:ascii="Times New Roman" w:eastAsia="Times New Roman"/>
          <w:sz w:val="18"/>
        </w:rPr>
        <w:t>type</w:t>
      </w:r>
      <w:r>
        <w:rPr>
          <w:rFonts w:hint="eastAsia" w:ascii="宋体" w:eastAsia="宋体"/>
          <w:sz w:val="18"/>
        </w:rPr>
        <w:t>）。它的传回值是一</w:t>
      </w:r>
      <w:r>
        <w:rPr>
          <w:rFonts w:hint="eastAsia" w:ascii="宋体" w:eastAsia="宋体"/>
          <w:spacing w:val="2"/>
          <w:sz w:val="18"/>
        </w:rPr>
        <w:t xml:space="preserve">个 </w:t>
      </w:r>
      <w:r>
        <w:rPr>
          <w:rFonts w:ascii="Times New Roman" w:eastAsia="Times New Roman"/>
          <w:sz w:val="18"/>
        </w:rPr>
        <w:t>const</w:t>
      </w:r>
      <w:r>
        <w:rPr>
          <w:rFonts w:ascii="Times New Roman" w:eastAsia="Times New Roman"/>
          <w:spacing w:val="7"/>
          <w:sz w:val="18"/>
        </w:rPr>
        <w:t xml:space="preserve"> </w:t>
      </w:r>
      <w:r>
        <w:rPr>
          <w:rFonts w:ascii="Times New Roman" w:eastAsia="Times New Roman"/>
          <w:i/>
          <w:sz w:val="18"/>
        </w:rPr>
        <w:t>type_info</w:t>
      </w:r>
      <w:r>
        <w:rPr>
          <w:rFonts w:ascii="Times New Roman" w:eastAsia="Times New Roman"/>
          <w:sz w:val="18"/>
        </w:rPr>
        <w:t>&amp;</w:t>
      </w:r>
      <w:r>
        <w:rPr>
          <w:rFonts w:hint="eastAsia" w:ascii="宋体" w:eastAsia="宋体"/>
          <w:sz w:val="18"/>
        </w:rPr>
        <w:t>。</w:t>
      </w:r>
      <w:r>
        <w:rPr>
          <w:rFonts w:ascii="Times New Roman" w:eastAsia="Times New Roman"/>
          <w:sz w:val="18"/>
        </w:rPr>
        <w:t>C++ Standard</w:t>
      </w:r>
      <w:r>
        <w:rPr>
          <w:rFonts w:ascii="Times New Roman" w:eastAsia="Times New Roman"/>
          <w:spacing w:val="6"/>
          <w:sz w:val="18"/>
        </w:rPr>
        <w:t xml:space="preserve"> </w:t>
      </w:r>
      <w:r>
        <w:rPr>
          <w:rFonts w:hint="eastAsia" w:ascii="宋体" w:eastAsia="宋体"/>
          <w:spacing w:val="1"/>
          <w:sz w:val="18"/>
        </w:rPr>
        <w:t xml:space="preserve">中对于 </w:t>
      </w:r>
      <w:r>
        <w:rPr>
          <w:rFonts w:ascii="Times New Roman" w:eastAsia="Times New Roman"/>
          <w:i/>
          <w:sz w:val="18"/>
        </w:rPr>
        <w:t>type_info</w:t>
      </w:r>
      <w:r>
        <w:rPr>
          <w:rFonts w:ascii="Times New Roman" w:eastAsia="Times New Roman"/>
          <w:i/>
          <w:spacing w:val="4"/>
          <w:sz w:val="18"/>
        </w:rPr>
        <w:t xml:space="preserve"> </w:t>
      </w:r>
      <w:r>
        <w:rPr>
          <w:rFonts w:ascii="Times New Roman" w:eastAsia="Times New Roman"/>
          <w:sz w:val="18"/>
        </w:rPr>
        <w:t>object</w:t>
      </w:r>
      <w:r>
        <w:rPr>
          <w:rFonts w:ascii="Times New Roman" w:eastAsia="Times New Roman"/>
          <w:spacing w:val="7"/>
          <w:sz w:val="18"/>
        </w:rPr>
        <w:t xml:space="preserve"> </w:t>
      </w:r>
      <w:r>
        <w:rPr>
          <w:rFonts w:hint="eastAsia" w:ascii="宋体" w:eastAsia="宋体"/>
          <w:sz w:val="18"/>
        </w:rPr>
        <w:t>定义如下：</w:t>
      </w:r>
    </w:p>
    <w:p>
      <w:pPr>
        <w:pStyle w:val="11"/>
        <w:spacing w:before="148" w:line="292" w:lineRule="auto"/>
        <w:ind w:left="2910" w:right="5649"/>
        <w:jc w:val="both"/>
      </w:pPr>
      <w:r>
        <w:t>class type_info {</w:t>
      </w:r>
      <w:r>
        <w:rPr>
          <w:spacing w:val="-94"/>
        </w:rPr>
        <w:t xml:space="preserve"> </w:t>
      </w:r>
      <w:r>
        <w:t>public:</w:t>
      </w:r>
    </w:p>
    <w:p>
      <w:pPr>
        <w:pStyle w:val="11"/>
        <w:spacing w:line="181" w:lineRule="exact"/>
        <w:ind w:left="3237"/>
        <w:jc w:val="both"/>
      </w:pPr>
      <w:r>
        <w:t>virtual</w:t>
      </w:r>
      <w:r>
        <w:rPr>
          <w:spacing w:val="-13"/>
        </w:rPr>
        <w:t xml:space="preserve"> </w:t>
      </w:r>
      <w:r>
        <w:t>~type_info();</w:t>
      </w:r>
    </w:p>
    <w:p>
      <w:pPr>
        <w:pStyle w:val="11"/>
        <w:spacing w:before="39" w:line="292" w:lineRule="auto"/>
        <w:ind w:left="3237" w:right="2923"/>
        <w:jc w:val="both"/>
      </w:pPr>
      <w:r>
        <w:t>bool operator==( const type_info&amp; ) const;</w:t>
      </w:r>
      <w:r>
        <w:rPr>
          <w:spacing w:val="-94"/>
        </w:rPr>
        <w:t xml:space="preserve"> </w:t>
      </w:r>
      <w:r>
        <w:t>bool operator!=( const type_info&amp; ) const;</w:t>
      </w:r>
      <w:r>
        <w:rPr>
          <w:spacing w:val="-94"/>
        </w:rPr>
        <w:t xml:space="preserve"> </w:t>
      </w:r>
      <w:r>
        <w:t>bool</w:t>
      </w:r>
      <w:r>
        <w:rPr>
          <w:spacing w:val="-4"/>
        </w:rPr>
        <w:t xml:space="preserve"> </w:t>
      </w:r>
      <w:r>
        <w:t>before(</w:t>
      </w:r>
      <w:r>
        <w:rPr>
          <w:spacing w:val="-3"/>
        </w:rPr>
        <w:t xml:space="preserve"> </w:t>
      </w:r>
      <w:r>
        <w:t>const</w:t>
      </w:r>
      <w:r>
        <w:rPr>
          <w:spacing w:val="-4"/>
        </w:rPr>
        <w:t xml:space="preserve"> </w:t>
      </w:r>
      <w:r>
        <w:t>type_info&amp;</w:t>
      </w:r>
      <w:r>
        <w:rPr>
          <w:spacing w:val="-3"/>
        </w:rPr>
        <w:t xml:space="preserve"> </w:t>
      </w:r>
      <w:r>
        <w:t>)</w:t>
      </w:r>
      <w:r>
        <w:rPr>
          <w:spacing w:val="-4"/>
        </w:rPr>
        <w:t xml:space="preserve"> </w:t>
      </w:r>
      <w:r>
        <w:t>const;</w:t>
      </w:r>
    </w:p>
    <w:p>
      <w:pPr>
        <w:pStyle w:val="11"/>
        <w:spacing w:line="166" w:lineRule="exact"/>
        <w:ind w:left="3237"/>
        <w:jc w:val="both"/>
        <w:rPr>
          <w:rFonts w:hint="eastAsia" w:ascii="宋体" w:eastAsia="宋体"/>
        </w:rPr>
      </w:pPr>
      <w:r>
        <w:t>const</w:t>
      </w:r>
      <w:r>
        <w:rPr>
          <w:spacing w:val="-3"/>
        </w:rPr>
        <w:t xml:space="preserve"> </w:t>
      </w:r>
      <w:r>
        <w:t>char*</w:t>
      </w:r>
      <w:r>
        <w:rPr>
          <w:spacing w:val="-3"/>
        </w:rPr>
        <w:t xml:space="preserve"> </w:t>
      </w:r>
      <w:r>
        <w:t>name()</w:t>
      </w:r>
      <w:r>
        <w:rPr>
          <w:spacing w:val="-2"/>
        </w:rPr>
        <w:t xml:space="preserve"> </w:t>
      </w:r>
      <w:r>
        <w:t>const;</w:t>
      </w:r>
      <w:r>
        <w:rPr>
          <w:spacing w:val="31"/>
        </w:rPr>
        <w:t xml:space="preserve"> // </w:t>
      </w:r>
      <w:r>
        <w:rPr>
          <w:rFonts w:hint="eastAsia" w:ascii="宋体" w:eastAsia="宋体"/>
          <w:spacing w:val="1"/>
        </w:rPr>
        <w:t xml:space="preserve">傳回 </w:t>
      </w:r>
      <w:r>
        <w:t>class</w:t>
      </w:r>
      <w:r>
        <w:rPr>
          <w:spacing w:val="-16"/>
        </w:rPr>
        <w:t xml:space="preserve"> </w:t>
      </w:r>
      <w:r>
        <w:rPr>
          <w:rFonts w:hint="eastAsia" w:ascii="宋体" w:eastAsia="宋体"/>
        </w:rPr>
        <w:t>原始名稱</w:t>
      </w:r>
    </w:p>
    <w:p>
      <w:pPr>
        <w:pStyle w:val="11"/>
        <w:spacing w:before="54"/>
        <w:ind w:left="2910"/>
      </w:pPr>
      <w:r>
        <w:t>private:</w:t>
      </w:r>
    </w:p>
    <w:p>
      <w:pPr>
        <w:pStyle w:val="11"/>
        <w:spacing w:before="40" w:line="292" w:lineRule="auto"/>
        <w:ind w:left="3236" w:right="3115"/>
      </w:pPr>
      <w:r>
        <w:t>// prevent memberwise init and copy</w:t>
      </w:r>
      <w:r>
        <w:rPr>
          <w:spacing w:val="1"/>
        </w:rPr>
        <w:t xml:space="preserve"> </w:t>
      </w:r>
      <w:r>
        <w:t>type_info(</w:t>
      </w:r>
      <w:r>
        <w:rPr>
          <w:spacing w:val="2"/>
        </w:rPr>
        <w:t xml:space="preserve"> </w:t>
      </w:r>
      <w:r>
        <w:t>const</w:t>
      </w:r>
      <w:r>
        <w:rPr>
          <w:spacing w:val="3"/>
        </w:rPr>
        <w:t xml:space="preserve"> </w:t>
      </w:r>
      <w:r>
        <w:t>type_info&amp;</w:t>
      </w:r>
      <w:r>
        <w:rPr>
          <w:spacing w:val="3"/>
        </w:rPr>
        <w:t xml:space="preserve"> </w:t>
      </w:r>
      <w:r>
        <w:t>);</w:t>
      </w:r>
      <w:r>
        <w:rPr>
          <w:spacing w:val="1"/>
        </w:rPr>
        <w:t xml:space="preserve"> </w:t>
      </w:r>
      <w:r>
        <w:t>type_info&amp;</w:t>
      </w:r>
      <w:r>
        <w:rPr>
          <w:spacing w:val="-11"/>
        </w:rPr>
        <w:t xml:space="preserve"> </w:t>
      </w:r>
      <w:r>
        <w:t>operator=(const</w:t>
      </w:r>
      <w:r>
        <w:rPr>
          <w:spacing w:val="-10"/>
        </w:rPr>
        <w:t xml:space="preserve"> </w:t>
      </w:r>
      <w:r>
        <w:t>type_info&amp;</w:t>
      </w:r>
      <w:r>
        <w:rPr>
          <w:spacing w:val="-11"/>
        </w:rPr>
        <w:t xml:space="preserve"> </w:t>
      </w:r>
      <w:r>
        <w:t>);</w:t>
      </w:r>
    </w:p>
    <w:p>
      <w:pPr>
        <w:pStyle w:val="11"/>
        <w:spacing w:before="8"/>
        <w:rPr>
          <w:sz w:val="10"/>
        </w:rPr>
      </w:pPr>
    </w:p>
    <w:p>
      <w:pPr>
        <w:pStyle w:val="11"/>
        <w:spacing w:before="98"/>
        <w:ind w:left="3237"/>
      </w:pPr>
      <w:r>
        <w:t>//</w:t>
      </w:r>
      <w:r>
        <w:rPr>
          <w:spacing w:val="-5"/>
        </w:rPr>
        <w:t xml:space="preserve"> </w:t>
      </w:r>
      <w:r>
        <w:t>data</w:t>
      </w:r>
      <w:r>
        <w:rPr>
          <w:spacing w:val="-5"/>
        </w:rPr>
        <w:t xml:space="preserve"> </w:t>
      </w:r>
      <w:r>
        <w:t>members</w:t>
      </w:r>
    </w:p>
    <w:p>
      <w:pPr>
        <w:pStyle w:val="11"/>
        <w:spacing w:before="40"/>
        <w:ind w:left="2910"/>
      </w:pPr>
      <w:r>
        <w:t>};</w:t>
      </w:r>
    </w:p>
    <w:p>
      <w:pPr>
        <w:pStyle w:val="11"/>
        <w:spacing w:before="3"/>
        <w:rPr>
          <w:sz w:val="21"/>
        </w:rPr>
      </w:pPr>
    </w:p>
    <w:p>
      <w:pPr>
        <w:spacing w:before="83" w:line="374" w:lineRule="auto"/>
        <w:ind w:left="2627" w:right="1155" w:firstLine="0"/>
        <w:jc w:val="both"/>
        <w:rPr>
          <w:rFonts w:hint="eastAsia" w:ascii="宋体" w:eastAsia="宋体"/>
          <w:sz w:val="18"/>
        </w:rPr>
      </w:pPr>
      <w:r>
        <w:rPr>
          <w:rFonts w:hint="eastAsia" w:ascii="宋体" w:eastAsia="宋体"/>
          <w:spacing w:val="2"/>
          <w:sz w:val="18"/>
        </w:rPr>
        <w:t xml:space="preserve">有些文献曾提出以编码后的文字来代替实际的 </w:t>
      </w:r>
      <w:r>
        <w:rPr>
          <w:rFonts w:ascii="Times New Roman" w:eastAsia="Times New Roman"/>
          <w:sz w:val="18"/>
        </w:rPr>
        <w:t>class</w:t>
      </w:r>
      <w:r>
        <w:rPr>
          <w:rFonts w:ascii="Times New Roman" w:eastAsia="Times New Roman"/>
          <w:spacing w:val="6"/>
          <w:sz w:val="18"/>
        </w:rPr>
        <w:t xml:space="preserve"> </w:t>
      </w:r>
      <w:r>
        <w:rPr>
          <w:rFonts w:hint="eastAsia" w:ascii="宋体" w:eastAsia="宋体"/>
          <w:sz w:val="18"/>
        </w:rPr>
        <w:t>名称，可能会获得比较好的</w:t>
      </w:r>
      <w:r>
        <w:rPr>
          <w:rFonts w:hint="eastAsia" w:ascii="宋体" w:eastAsia="宋体"/>
          <w:spacing w:val="1"/>
          <w:sz w:val="18"/>
        </w:rPr>
        <w:t>执行效率。</w:t>
      </w:r>
      <w:r>
        <w:rPr>
          <w:rFonts w:ascii="Times New Roman" w:eastAsia="Times New Roman"/>
          <w:sz w:val="18"/>
        </w:rPr>
        <w:t>Visual</w:t>
      </w:r>
      <w:r>
        <w:rPr>
          <w:rFonts w:ascii="Times New Roman" w:eastAsia="Times New Roman"/>
          <w:spacing w:val="37"/>
          <w:sz w:val="18"/>
        </w:rPr>
        <w:t xml:space="preserve"> </w:t>
      </w:r>
      <w:r>
        <w:rPr>
          <w:rFonts w:ascii="Times New Roman" w:eastAsia="Times New Roman"/>
          <w:sz w:val="18"/>
        </w:rPr>
        <w:t>C+</w:t>
      </w:r>
      <w:r>
        <w:rPr>
          <w:rFonts w:ascii="Times New Roman" w:eastAsia="Times New Roman"/>
          <w:spacing w:val="17"/>
          <w:sz w:val="18"/>
        </w:rPr>
        <w:t xml:space="preserve">+ </w:t>
      </w:r>
      <w:r>
        <w:rPr>
          <w:rFonts w:hint="eastAsia" w:ascii="宋体" w:eastAsia="宋体"/>
          <w:spacing w:val="5"/>
          <w:sz w:val="18"/>
        </w:rPr>
        <w:t xml:space="preserve">就是这么做，在其 </w:t>
      </w:r>
      <w:r>
        <w:rPr>
          <w:rFonts w:ascii="Times New Roman" w:eastAsia="Times New Roman"/>
          <w:sz w:val="18"/>
        </w:rPr>
        <w:t>\msdev\include\typeinfo.h</w:t>
      </w:r>
      <w:r>
        <w:rPr>
          <w:rFonts w:ascii="Times New Roman" w:eastAsia="Times New Roman"/>
          <w:spacing w:val="30"/>
          <w:sz w:val="18"/>
        </w:rPr>
        <w:t xml:space="preserve"> </w:t>
      </w:r>
      <w:r>
        <w:rPr>
          <w:rFonts w:hint="eastAsia" w:ascii="宋体" w:eastAsia="宋体"/>
          <w:spacing w:val="11"/>
          <w:sz w:val="18"/>
        </w:rPr>
        <w:t xml:space="preserve">中对 </w:t>
      </w:r>
      <w:r>
        <w:rPr>
          <w:rFonts w:ascii="Times New Roman" w:eastAsia="Times New Roman"/>
          <w:sz w:val="18"/>
        </w:rPr>
        <w:t>class</w:t>
      </w:r>
      <w:r>
        <w:rPr>
          <w:rFonts w:ascii="Times New Roman" w:eastAsia="Times New Roman"/>
          <w:spacing w:val="-43"/>
          <w:sz w:val="18"/>
        </w:rPr>
        <w:t xml:space="preserve"> </w:t>
      </w:r>
      <w:r>
        <w:rPr>
          <w:rFonts w:ascii="Times New Roman" w:eastAsia="Times New Roman"/>
          <w:i/>
          <w:sz w:val="18"/>
        </w:rPr>
        <w:t>type</w:t>
      </w:r>
      <w:r>
        <w:rPr>
          <w:rFonts w:ascii="Times New Roman" w:eastAsia="Times New Roman"/>
          <w:sz w:val="18"/>
        </w:rPr>
        <w:t>_</w:t>
      </w:r>
      <w:r>
        <w:rPr>
          <w:rFonts w:ascii="Times New Roman" w:eastAsia="Times New Roman"/>
          <w:i/>
          <w:sz w:val="18"/>
        </w:rPr>
        <w:t>info</w:t>
      </w:r>
      <w:r>
        <w:rPr>
          <w:rFonts w:ascii="Times New Roman" w:eastAsia="Times New Roman"/>
          <w:i/>
          <w:spacing w:val="2"/>
          <w:sz w:val="18"/>
        </w:rPr>
        <w:t xml:space="preserve"> </w:t>
      </w:r>
      <w:r>
        <w:rPr>
          <w:rFonts w:hint="eastAsia" w:ascii="宋体" w:eastAsia="宋体"/>
          <w:sz w:val="18"/>
        </w:rPr>
        <w:t>定义如下：</w:t>
      </w:r>
    </w:p>
    <w:p>
      <w:pPr>
        <w:pStyle w:val="11"/>
        <w:rPr>
          <w:rFonts w:ascii="宋体"/>
          <w:sz w:val="20"/>
        </w:rPr>
      </w:pPr>
    </w:p>
    <w:p>
      <w:pPr>
        <w:pStyle w:val="11"/>
        <w:spacing w:before="5"/>
        <w:rPr>
          <w:rFonts w:ascii="宋体"/>
          <w:sz w:val="26"/>
        </w:rPr>
      </w:pPr>
    </w:p>
    <w:p>
      <w:pPr>
        <w:spacing w:before="95"/>
        <w:ind w:left="644" w:right="0" w:firstLine="0"/>
        <w:jc w:val="left"/>
        <w:rPr>
          <w:rFonts w:ascii="Arial"/>
          <w:b/>
          <w:sz w:val="20"/>
        </w:rPr>
      </w:pPr>
      <w:r>
        <w:rPr>
          <w:rFonts w:ascii="Arial"/>
          <w:b/>
          <w:sz w:val="20"/>
        </w:rPr>
        <w:t>86</w:t>
      </w:r>
    </w:p>
    <w:p>
      <w:pPr>
        <w:spacing w:after="0"/>
        <w:jc w:val="left"/>
        <w:rPr>
          <w:rFonts w:ascii="Arial"/>
          <w:sz w:val="20"/>
        </w:rPr>
        <w:sectPr>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810" o:spid="_x0000_s1810" o:spt="1" style="position:absolute;left:0pt;margin-left:131.9pt;margin-top:18.85pt;height:0.7pt;width:323pt;mso-position-horizontal-relative:page;mso-wrap-distance-bottom:0pt;mso-wrap-distance-top:0pt;z-index:-251315200;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spacing w:before="1"/>
        <w:rPr>
          <w:rFonts w:ascii="宋体"/>
          <w:sz w:val="23"/>
        </w:rPr>
      </w:pPr>
    </w:p>
    <w:p>
      <w:pPr>
        <w:pStyle w:val="11"/>
        <w:spacing w:before="99" w:line="292" w:lineRule="auto"/>
        <w:ind w:left="2910" w:right="4869"/>
      </w:pPr>
      <w:r>
        <w:t>// declared in typeinfo.h</w:t>
      </w:r>
      <w:r>
        <w:rPr>
          <w:spacing w:val="-94"/>
        </w:rPr>
        <w:t xml:space="preserve"> </w:t>
      </w:r>
      <w:r>
        <w:t>class</w:t>
      </w:r>
      <w:r>
        <w:rPr>
          <w:spacing w:val="-2"/>
        </w:rPr>
        <w:t xml:space="preserve"> </w:t>
      </w:r>
      <w:r>
        <w:t>type_info</w:t>
      </w:r>
      <w:r>
        <w:rPr>
          <w:spacing w:val="-1"/>
        </w:rPr>
        <w:t xml:space="preserve"> </w:t>
      </w:r>
      <w:r>
        <w:t>{</w:t>
      </w:r>
    </w:p>
    <w:p>
      <w:pPr>
        <w:pStyle w:val="11"/>
        <w:spacing w:line="181" w:lineRule="exact"/>
        <w:ind w:left="2910"/>
      </w:pPr>
      <w:r>
        <w:t>public:</w:t>
      </w:r>
    </w:p>
    <w:p>
      <w:pPr>
        <w:pStyle w:val="11"/>
        <w:spacing w:before="35"/>
        <w:ind w:left="3237"/>
        <w:rPr>
          <w:rFonts w:ascii="Arial Black"/>
          <w:sz w:val="14"/>
        </w:rPr>
      </w:pPr>
      <w:r>
        <w:t>_CRTIMP</w:t>
      </w:r>
      <w:r>
        <w:rPr>
          <w:spacing w:val="-9"/>
        </w:rPr>
        <w:t xml:space="preserve"> </w:t>
      </w:r>
      <w:r>
        <w:t>virtual</w:t>
      </w:r>
      <w:r>
        <w:rPr>
          <w:spacing w:val="-9"/>
        </w:rPr>
        <w:t xml:space="preserve"> </w:t>
      </w:r>
      <w:r>
        <w:t>~type_info();</w:t>
      </w:r>
      <w:r>
        <w:rPr>
          <w:spacing w:val="-21"/>
        </w:rPr>
        <w:t xml:space="preserve"> </w:t>
      </w:r>
      <w:r>
        <w:rPr>
          <w:rFonts w:ascii="Arial Black"/>
          <w:color w:val="FF0000"/>
          <w:position w:val="5"/>
          <w:sz w:val="14"/>
        </w:rPr>
        <w:t>19</w:t>
      </w:r>
    </w:p>
    <w:p>
      <w:pPr>
        <w:pStyle w:val="11"/>
        <w:spacing w:before="64"/>
        <w:ind w:left="3237"/>
      </w:pPr>
      <w:r>
        <w:t>_CRTIMP</w:t>
      </w:r>
      <w:r>
        <w:rPr>
          <w:spacing w:val="-9"/>
        </w:rPr>
        <w:t xml:space="preserve"> </w:t>
      </w:r>
      <w:r>
        <w:t>int</w:t>
      </w:r>
      <w:r>
        <w:rPr>
          <w:spacing w:val="-10"/>
        </w:rPr>
        <w:t xml:space="preserve"> </w:t>
      </w:r>
      <w:r>
        <w:t>operator==(const</w:t>
      </w:r>
      <w:r>
        <w:rPr>
          <w:spacing w:val="-9"/>
        </w:rPr>
        <w:t xml:space="preserve"> </w:t>
      </w:r>
      <w:r>
        <w:t>type_info&amp;</w:t>
      </w:r>
      <w:r>
        <w:rPr>
          <w:spacing w:val="-9"/>
        </w:rPr>
        <w:t xml:space="preserve"> </w:t>
      </w:r>
      <w:r>
        <w:t>rhs)</w:t>
      </w:r>
      <w:r>
        <w:rPr>
          <w:spacing w:val="-9"/>
        </w:rPr>
        <w:t xml:space="preserve"> </w:t>
      </w:r>
      <w:r>
        <w:t>const;</w:t>
      </w:r>
    </w:p>
    <w:p>
      <w:pPr>
        <w:pStyle w:val="11"/>
        <w:spacing w:before="40"/>
        <w:ind w:left="3237"/>
      </w:pPr>
      <w:r>
        <w:t>_CRTIMP</w:t>
      </w:r>
      <w:r>
        <w:rPr>
          <w:spacing w:val="-9"/>
        </w:rPr>
        <w:t xml:space="preserve"> </w:t>
      </w:r>
      <w:r>
        <w:t>int</w:t>
      </w:r>
      <w:r>
        <w:rPr>
          <w:spacing w:val="-10"/>
        </w:rPr>
        <w:t xml:space="preserve"> </w:t>
      </w:r>
      <w:r>
        <w:t>operator!=(const</w:t>
      </w:r>
      <w:r>
        <w:rPr>
          <w:spacing w:val="-9"/>
        </w:rPr>
        <w:t xml:space="preserve"> </w:t>
      </w:r>
      <w:r>
        <w:t>type_info&amp;</w:t>
      </w:r>
      <w:r>
        <w:rPr>
          <w:spacing w:val="-9"/>
        </w:rPr>
        <w:t xml:space="preserve"> </w:t>
      </w:r>
      <w:r>
        <w:t>rhs)</w:t>
      </w:r>
      <w:r>
        <w:rPr>
          <w:spacing w:val="-9"/>
        </w:rPr>
        <w:t xml:space="preserve"> </w:t>
      </w:r>
      <w:r>
        <w:t>const;</w:t>
      </w:r>
    </w:p>
    <w:p>
      <w:pPr>
        <w:pStyle w:val="11"/>
        <w:spacing w:before="39"/>
        <w:ind w:left="3237"/>
      </w:pPr>
      <w:r>
        <w:t>_CRTIMP</w:t>
      </w:r>
      <w:r>
        <w:rPr>
          <w:spacing w:val="-8"/>
        </w:rPr>
        <w:t xml:space="preserve"> </w:t>
      </w:r>
      <w:r>
        <w:t>int</w:t>
      </w:r>
      <w:r>
        <w:rPr>
          <w:spacing w:val="-7"/>
        </w:rPr>
        <w:t xml:space="preserve"> </w:t>
      </w:r>
      <w:r>
        <w:t>before(const</w:t>
      </w:r>
      <w:r>
        <w:rPr>
          <w:spacing w:val="-8"/>
        </w:rPr>
        <w:t xml:space="preserve"> </w:t>
      </w:r>
      <w:r>
        <w:t>type_info&amp;</w:t>
      </w:r>
      <w:r>
        <w:rPr>
          <w:spacing w:val="-7"/>
        </w:rPr>
        <w:t xml:space="preserve"> </w:t>
      </w:r>
      <w:r>
        <w:t>rhs)</w:t>
      </w:r>
      <w:r>
        <w:rPr>
          <w:spacing w:val="-8"/>
        </w:rPr>
        <w:t xml:space="preserve"> </w:t>
      </w:r>
      <w:r>
        <w:t>const;</w:t>
      </w:r>
    </w:p>
    <w:p>
      <w:pPr>
        <w:pStyle w:val="11"/>
        <w:spacing w:before="40"/>
        <w:ind w:left="3237"/>
      </w:pPr>
      <w:r>
        <w:t>_CRTIMP</w:t>
      </w:r>
      <w:r>
        <w:rPr>
          <w:spacing w:val="-7"/>
        </w:rPr>
        <w:t xml:space="preserve"> </w:t>
      </w:r>
      <w:r>
        <w:t>const</w:t>
      </w:r>
      <w:r>
        <w:rPr>
          <w:spacing w:val="-6"/>
        </w:rPr>
        <w:t xml:space="preserve"> </w:t>
      </w:r>
      <w:r>
        <w:t>char*</w:t>
      </w:r>
      <w:r>
        <w:rPr>
          <w:spacing w:val="-6"/>
        </w:rPr>
        <w:t xml:space="preserve"> </w:t>
      </w:r>
      <w:r>
        <w:t>name()</w:t>
      </w:r>
      <w:r>
        <w:rPr>
          <w:spacing w:val="-6"/>
        </w:rPr>
        <w:t xml:space="preserve"> </w:t>
      </w:r>
      <w:r>
        <w:t>const;</w:t>
      </w:r>
    </w:p>
    <w:p>
      <w:pPr>
        <w:pStyle w:val="11"/>
        <w:tabs>
          <w:tab w:val="left" w:pos="3237"/>
          <w:tab w:val="left" w:pos="9063"/>
        </w:tabs>
        <w:spacing w:before="39" w:line="292" w:lineRule="auto"/>
        <w:ind w:left="2910" w:right="1126" w:hanging="29"/>
      </w:pPr>
      <w:r>
        <w:rPr>
          <w:rFonts w:ascii="Times New Roman"/>
          <w:w w:val="98"/>
          <w:shd w:val="clear" w:color="auto" w:fill="E4E4E4"/>
        </w:rPr>
        <w:t xml:space="preserve"> </w:t>
      </w:r>
      <w:r>
        <w:rPr>
          <w:rFonts w:ascii="Times New Roman"/>
          <w:shd w:val="clear" w:color="auto" w:fill="E4E4E4"/>
        </w:rPr>
        <w:tab/>
      </w:r>
      <w:r>
        <w:rPr>
          <w:shd w:val="clear" w:color="auto" w:fill="E4E4E4"/>
        </w:rPr>
        <w:t>_CRTIMP</w:t>
      </w:r>
      <w:r>
        <w:rPr>
          <w:spacing w:val="-8"/>
          <w:shd w:val="clear" w:color="auto" w:fill="E4E4E4"/>
        </w:rPr>
        <w:t xml:space="preserve"> </w:t>
      </w:r>
      <w:r>
        <w:rPr>
          <w:shd w:val="clear" w:color="auto" w:fill="E4E4E4"/>
        </w:rPr>
        <w:t>const</w:t>
      </w:r>
      <w:r>
        <w:rPr>
          <w:spacing w:val="-8"/>
          <w:shd w:val="clear" w:color="auto" w:fill="E4E4E4"/>
        </w:rPr>
        <w:t xml:space="preserve"> </w:t>
      </w:r>
      <w:r>
        <w:rPr>
          <w:shd w:val="clear" w:color="auto" w:fill="E4E4E4"/>
        </w:rPr>
        <w:t>char*</w:t>
      </w:r>
      <w:r>
        <w:rPr>
          <w:spacing w:val="-8"/>
          <w:shd w:val="clear" w:color="auto" w:fill="E4E4E4"/>
        </w:rPr>
        <w:t xml:space="preserve"> </w:t>
      </w:r>
      <w:r>
        <w:rPr>
          <w:shd w:val="clear" w:color="auto" w:fill="E4E4E4"/>
        </w:rPr>
        <w:t>raw_name()</w:t>
      </w:r>
      <w:r>
        <w:rPr>
          <w:spacing w:val="-8"/>
          <w:shd w:val="clear" w:color="auto" w:fill="E4E4E4"/>
        </w:rPr>
        <w:t xml:space="preserve"> </w:t>
      </w:r>
      <w:r>
        <w:rPr>
          <w:shd w:val="clear" w:color="auto" w:fill="E4E4E4"/>
        </w:rPr>
        <w:t>const;</w:t>
      </w:r>
      <w:r>
        <w:rPr>
          <w:shd w:val="clear" w:color="auto" w:fill="E4E4E4"/>
        </w:rPr>
        <w:tab/>
      </w:r>
      <w:r>
        <w:t xml:space="preserve"> private:</w:t>
      </w:r>
    </w:p>
    <w:p>
      <w:pPr>
        <w:pStyle w:val="11"/>
        <w:spacing w:line="292" w:lineRule="auto"/>
        <w:ind w:left="3237" w:right="5226"/>
      </w:pPr>
      <w:r>
        <w:t>void</w:t>
      </w:r>
      <w:r>
        <w:rPr>
          <w:spacing w:val="8"/>
        </w:rPr>
        <w:t xml:space="preserve"> </w:t>
      </w:r>
      <w:r>
        <w:t>*_m_data;</w:t>
      </w:r>
      <w:r>
        <w:rPr>
          <w:spacing w:val="1"/>
        </w:rPr>
        <w:t xml:space="preserve"> </w:t>
      </w:r>
      <w:r>
        <w:t>char</w:t>
      </w:r>
      <w:r>
        <w:rPr>
          <w:spacing w:val="-14"/>
        </w:rPr>
        <w:t xml:space="preserve"> </w:t>
      </w:r>
      <w:r>
        <w:t>_m_d_name[1];</w:t>
      </w:r>
    </w:p>
    <w:p>
      <w:pPr>
        <w:pStyle w:val="11"/>
        <w:spacing w:line="181" w:lineRule="exact"/>
        <w:ind w:left="3237"/>
      </w:pPr>
      <w:r>
        <w:t>type_info(const</w:t>
      </w:r>
      <w:r>
        <w:rPr>
          <w:spacing w:val="-12"/>
        </w:rPr>
        <w:t xml:space="preserve"> </w:t>
      </w:r>
      <w:r>
        <w:t>type_info&amp;</w:t>
      </w:r>
      <w:r>
        <w:rPr>
          <w:spacing w:val="-11"/>
        </w:rPr>
        <w:t xml:space="preserve"> </w:t>
      </w:r>
      <w:r>
        <w:t>rhs);</w:t>
      </w:r>
    </w:p>
    <w:p>
      <w:pPr>
        <w:pStyle w:val="11"/>
        <w:spacing w:before="39"/>
        <w:ind w:left="3237"/>
      </w:pPr>
      <w:r>
        <w:t>type_info&amp;</w:t>
      </w:r>
      <w:r>
        <w:rPr>
          <w:spacing w:val="-12"/>
        </w:rPr>
        <w:t xml:space="preserve"> </w:t>
      </w:r>
      <w:r>
        <w:t>operator=(const</w:t>
      </w:r>
      <w:r>
        <w:rPr>
          <w:spacing w:val="-11"/>
        </w:rPr>
        <w:t xml:space="preserve"> </w:t>
      </w:r>
      <w:r>
        <w:t>type_info&amp;</w:t>
      </w:r>
      <w:r>
        <w:rPr>
          <w:spacing w:val="-11"/>
        </w:rPr>
        <w:t xml:space="preserve"> </w:t>
      </w:r>
      <w:r>
        <w:t>rhs);</w:t>
      </w:r>
    </w:p>
    <w:p>
      <w:pPr>
        <w:pStyle w:val="11"/>
        <w:spacing w:before="40"/>
        <w:ind w:left="2910"/>
      </w:pPr>
      <w:r>
        <w:t>};</w:t>
      </w:r>
    </w:p>
    <w:p>
      <w:pPr>
        <w:pStyle w:val="11"/>
        <w:rPr>
          <w:sz w:val="18"/>
        </w:rPr>
      </w:pPr>
    </w:p>
    <w:p>
      <w:pPr>
        <w:pStyle w:val="11"/>
        <w:spacing w:before="6"/>
        <w:rPr>
          <w:sz w:val="21"/>
        </w:rPr>
      </w:pPr>
    </w:p>
    <w:p>
      <w:pPr>
        <w:spacing w:before="1" w:line="374" w:lineRule="auto"/>
        <w:ind w:left="2627" w:right="1155" w:firstLine="0"/>
        <w:jc w:val="both"/>
        <w:rPr>
          <w:rFonts w:hint="eastAsia" w:ascii="宋体" w:eastAsia="宋体"/>
          <w:sz w:val="18"/>
        </w:rPr>
      </w:pPr>
      <w:r>
        <w:rPr>
          <w:rFonts w:hint="eastAsia" w:ascii="宋体" w:eastAsia="宋体"/>
          <w:sz w:val="18"/>
        </w:rPr>
        <w:t xml:space="preserve">我们可以利用其中的 </w:t>
      </w:r>
      <w:r>
        <w:rPr>
          <w:rFonts w:ascii="Times New Roman" w:eastAsia="Times New Roman"/>
          <w:i/>
          <w:sz w:val="18"/>
        </w:rPr>
        <w:t>name(</w:t>
      </w:r>
      <w:r>
        <w:rPr>
          <w:rFonts w:ascii="Times New Roman" w:eastAsia="Times New Roman"/>
          <w:i/>
          <w:spacing w:val="3"/>
          <w:sz w:val="18"/>
        </w:rPr>
        <w:t xml:space="preserve">) </w:t>
      </w:r>
      <w:r>
        <w:rPr>
          <w:rFonts w:hint="eastAsia" w:ascii="宋体" w:eastAsia="宋体"/>
          <w:spacing w:val="5"/>
          <w:sz w:val="18"/>
        </w:rPr>
        <w:t xml:space="preserve">和 </w:t>
      </w:r>
      <w:r>
        <w:rPr>
          <w:rFonts w:ascii="Times New Roman" w:eastAsia="Times New Roman"/>
          <w:i/>
          <w:sz w:val="18"/>
        </w:rPr>
        <w:t>rawname(</w:t>
      </w:r>
      <w:r>
        <w:rPr>
          <w:rFonts w:ascii="Times New Roman" w:eastAsia="Times New Roman"/>
          <w:i/>
          <w:spacing w:val="3"/>
          <w:sz w:val="18"/>
        </w:rPr>
        <w:t xml:space="preserve">) </w:t>
      </w:r>
      <w:r>
        <w:rPr>
          <w:rFonts w:hint="eastAsia" w:ascii="宋体" w:eastAsia="宋体"/>
          <w:spacing w:val="3"/>
          <w:sz w:val="18"/>
        </w:rPr>
        <w:t xml:space="preserve">两个 </w:t>
      </w:r>
      <w:r>
        <w:rPr>
          <w:rFonts w:ascii="Times New Roman" w:eastAsia="Times New Roman"/>
          <w:sz w:val="18"/>
        </w:rPr>
        <w:t>member</w:t>
      </w:r>
      <w:r>
        <w:rPr>
          <w:rFonts w:ascii="Times New Roman" w:eastAsia="Times New Roman"/>
          <w:spacing w:val="11"/>
          <w:sz w:val="18"/>
        </w:rPr>
        <w:t xml:space="preserve"> </w:t>
      </w:r>
      <w:r>
        <w:rPr>
          <w:rFonts w:ascii="Times New Roman" w:eastAsia="Times New Roman"/>
          <w:sz w:val="18"/>
        </w:rPr>
        <w:t>functions</w:t>
      </w:r>
      <w:r>
        <w:rPr>
          <w:rFonts w:hint="eastAsia" w:ascii="宋体" w:eastAsia="宋体"/>
          <w:sz w:val="18"/>
        </w:rPr>
        <w:t>，取出我们所</w:t>
      </w:r>
      <w:r>
        <w:rPr>
          <w:rFonts w:hint="eastAsia" w:ascii="宋体" w:eastAsia="宋体"/>
          <w:spacing w:val="3"/>
          <w:sz w:val="18"/>
        </w:rPr>
        <w:t xml:space="preserve">探询之 </w:t>
      </w:r>
      <w:r>
        <w:rPr>
          <w:rFonts w:ascii="Times New Roman" w:eastAsia="Times New Roman"/>
          <w:sz w:val="18"/>
        </w:rPr>
        <w:t>object</w:t>
      </w:r>
      <w:r>
        <w:rPr>
          <w:rFonts w:ascii="Times New Roman" w:eastAsia="Times New Roman"/>
          <w:spacing w:val="1"/>
          <w:sz w:val="18"/>
        </w:rPr>
        <w:t xml:space="preserve"> </w:t>
      </w:r>
      <w:r>
        <w:rPr>
          <w:rFonts w:hint="eastAsia" w:ascii="宋体" w:eastAsia="宋体"/>
          <w:spacing w:val="1"/>
          <w:sz w:val="18"/>
        </w:rPr>
        <w:t>的型别名称。</w:t>
      </w:r>
      <w:r>
        <w:rPr>
          <w:rFonts w:ascii="Times New Roman" w:eastAsia="Times New Roman"/>
          <w:i/>
          <w:sz w:val="18"/>
        </w:rPr>
        <w:t>name(</w:t>
      </w:r>
      <w:r>
        <w:rPr>
          <w:rFonts w:ascii="Times New Roman" w:eastAsia="Times New Roman"/>
          <w:i/>
          <w:spacing w:val="18"/>
          <w:sz w:val="18"/>
        </w:rPr>
        <w:t xml:space="preserve">) </w:t>
      </w:r>
      <w:r>
        <w:rPr>
          <w:rFonts w:hint="eastAsia" w:ascii="宋体" w:eastAsia="宋体"/>
          <w:sz w:val="18"/>
        </w:rPr>
        <w:t>传回的指标，指向一个人类可读的字符串，</w:t>
      </w:r>
      <w:r>
        <w:rPr>
          <w:rFonts w:hint="eastAsia" w:ascii="宋体" w:eastAsia="宋体"/>
          <w:spacing w:val="-88"/>
          <w:sz w:val="18"/>
        </w:rPr>
        <w:t xml:space="preserve"> </w:t>
      </w:r>
      <w:r>
        <w:rPr>
          <w:rFonts w:ascii="Times New Roman" w:eastAsia="Times New Roman"/>
          <w:i/>
          <w:sz w:val="18"/>
        </w:rPr>
        <w:t>rawname(</w:t>
      </w:r>
      <w:r>
        <w:rPr>
          <w:rFonts w:ascii="Times New Roman" w:eastAsia="Times New Roman"/>
          <w:i/>
          <w:spacing w:val="24"/>
          <w:sz w:val="18"/>
        </w:rPr>
        <w:t xml:space="preserve">) </w:t>
      </w:r>
      <w:r>
        <w:rPr>
          <w:rFonts w:hint="eastAsia" w:ascii="宋体" w:eastAsia="宋体"/>
          <w:sz w:val="18"/>
        </w:rPr>
        <w:t>传回的指标则指向一个编码后的字符串，非人类可读形式。此一编码后的字符串对于两个型别之间的比对较有效率。</w:t>
      </w:r>
    </w:p>
    <w:p>
      <w:pPr>
        <w:pStyle w:val="11"/>
        <w:spacing w:before="10"/>
        <w:rPr>
          <w:rFonts w:ascii="宋体"/>
          <w:sz w:val="18"/>
        </w:rPr>
      </w:pPr>
    </w:p>
    <w:p>
      <w:pPr>
        <w:spacing w:before="0"/>
        <w:ind w:left="2627" w:right="0" w:firstLine="0"/>
        <w:jc w:val="both"/>
        <w:rPr>
          <w:rFonts w:hint="eastAsia" w:ascii="宋体" w:eastAsia="宋体"/>
          <w:sz w:val="18"/>
        </w:rPr>
      </w:pPr>
      <w:r>
        <w:rPr>
          <w:rFonts w:hint="eastAsia" w:ascii="宋体" w:eastAsia="宋体"/>
          <w:spacing w:val="1"/>
          <w:sz w:val="18"/>
        </w:rPr>
        <w:t xml:space="preserve">如果你要使用 </w:t>
      </w:r>
      <w:r>
        <w:rPr>
          <w:rFonts w:ascii="Times New Roman" w:eastAsia="Times New Roman"/>
          <w:i/>
          <w:sz w:val="18"/>
        </w:rPr>
        <w:t>typeid()</w:t>
      </w:r>
      <w:r>
        <w:rPr>
          <w:rFonts w:hint="eastAsia" w:ascii="宋体" w:eastAsia="宋体"/>
          <w:spacing w:val="1"/>
          <w:sz w:val="18"/>
        </w:rPr>
        <w:t xml:space="preserve">，程序中必须含入 </w:t>
      </w:r>
      <w:r>
        <w:rPr>
          <w:rFonts w:ascii="Times New Roman" w:eastAsia="Times New Roman"/>
          <w:sz w:val="18"/>
        </w:rPr>
        <w:t>typeinfo.h</w:t>
      </w:r>
      <w:r>
        <w:rPr>
          <w:rFonts w:ascii="Times New Roman" w:eastAsia="Times New Roman"/>
          <w:spacing w:val="57"/>
          <w:sz w:val="18"/>
        </w:rPr>
        <w:t xml:space="preserve"> </w:t>
      </w:r>
      <w:r>
        <w:rPr>
          <w:rFonts w:hint="eastAsia" w:ascii="宋体" w:eastAsia="宋体"/>
          <w:sz w:val="18"/>
        </w:rPr>
        <w:t>档。</w:t>
      </w:r>
    </w:p>
    <w:p>
      <w:pPr>
        <w:pStyle w:val="11"/>
        <w:spacing w:before="10"/>
        <w:rPr>
          <w:rFonts w:ascii="宋体"/>
          <w:sz w:val="28"/>
        </w:rPr>
      </w:pPr>
    </w:p>
    <w:p>
      <w:pPr>
        <w:spacing w:before="1"/>
        <w:ind w:left="2627" w:right="0" w:firstLine="0"/>
        <w:jc w:val="left"/>
        <w:rPr>
          <w:rFonts w:hint="eastAsia" w:ascii="宋体" w:eastAsia="宋体"/>
          <w:sz w:val="18"/>
        </w:rPr>
      </w:pPr>
      <w:r>
        <w:rPr>
          <w:rFonts w:hint="eastAsia" w:ascii="宋体" w:eastAsia="宋体"/>
          <w:sz w:val="18"/>
        </w:rPr>
        <w:t>下面是个实际的例子：</w:t>
      </w:r>
    </w:p>
    <w:p>
      <w:pPr>
        <w:pStyle w:val="11"/>
        <w:spacing w:before="7"/>
        <w:rPr>
          <w:rFonts w:ascii="宋体"/>
          <w:sz w:val="21"/>
        </w:rPr>
      </w:pPr>
    </w:p>
    <w:p>
      <w:pPr>
        <w:pStyle w:val="11"/>
        <w:spacing w:line="292" w:lineRule="auto"/>
        <w:ind w:left="2910" w:right="3968"/>
      </w:pPr>
      <w:r>
        <w:t>#0001</w:t>
      </w:r>
      <w:r>
        <w:rPr>
          <w:spacing w:val="60"/>
        </w:rPr>
        <w:t xml:space="preserve"> </w:t>
      </w:r>
      <w:r>
        <w:t>//</w:t>
      </w:r>
      <w:r>
        <w:rPr>
          <w:spacing w:val="-5"/>
        </w:rPr>
        <w:t xml:space="preserve"> </w:t>
      </w:r>
      <w:r>
        <w:t>building</w:t>
      </w:r>
      <w:r>
        <w:rPr>
          <w:spacing w:val="-4"/>
        </w:rPr>
        <w:t xml:space="preserve"> </w:t>
      </w:r>
      <w:r>
        <w:t>:</w:t>
      </w:r>
      <w:r>
        <w:rPr>
          <w:spacing w:val="-5"/>
        </w:rPr>
        <w:t xml:space="preserve"> </w:t>
      </w:r>
      <w:r>
        <w:t>cl</w:t>
      </w:r>
      <w:r>
        <w:rPr>
          <w:spacing w:val="-4"/>
        </w:rPr>
        <w:t xml:space="preserve"> </w:t>
      </w:r>
      <w:r>
        <w:t>typeid.cpp</w:t>
      </w:r>
      <w:r>
        <w:rPr>
          <w:spacing w:val="-93"/>
        </w:rPr>
        <w:t xml:space="preserve"> </w:t>
      </w:r>
      <w:r>
        <w:t>#0002</w:t>
      </w:r>
      <w:r>
        <w:rPr>
          <w:spacing w:val="63"/>
        </w:rPr>
        <w:t xml:space="preserve"> </w:t>
      </w:r>
      <w:r>
        <w:t>#include</w:t>
      </w:r>
      <w:r>
        <w:rPr>
          <w:spacing w:val="-2"/>
        </w:rPr>
        <w:t xml:space="preserve"> </w:t>
      </w:r>
      <w:r>
        <w:t>&lt;iostream.h&gt;</w:t>
      </w:r>
    </w:p>
    <w:p>
      <w:pPr>
        <w:pStyle w:val="11"/>
        <w:tabs>
          <w:tab w:val="left" w:pos="9063"/>
        </w:tabs>
        <w:spacing w:line="292" w:lineRule="auto"/>
        <w:ind w:left="2910" w:right="1126"/>
      </w:pPr>
      <w:r>
        <w:rPr>
          <w:shd w:val="clear" w:color="auto" w:fill="E4E4E4"/>
        </w:rPr>
        <w:t>#0003</w:t>
      </w:r>
      <w:r>
        <w:rPr>
          <w:spacing w:val="52"/>
          <w:shd w:val="clear" w:color="auto" w:fill="E4E4E4"/>
        </w:rPr>
        <w:t xml:space="preserve"> </w:t>
      </w:r>
      <w:r>
        <w:rPr>
          <w:shd w:val="clear" w:color="auto" w:fill="E4E4E4"/>
        </w:rPr>
        <w:t>#include</w:t>
      </w:r>
      <w:r>
        <w:rPr>
          <w:spacing w:val="-9"/>
          <w:shd w:val="clear" w:color="auto" w:fill="E4E4E4"/>
        </w:rPr>
        <w:t xml:space="preserve"> </w:t>
      </w:r>
      <w:r>
        <w:rPr>
          <w:shd w:val="clear" w:color="auto" w:fill="E4E4E4"/>
        </w:rPr>
        <w:t>&lt;typeinfo.h&gt;</w:t>
      </w:r>
      <w:r>
        <w:rPr>
          <w:shd w:val="clear" w:color="auto" w:fill="E4E4E4"/>
        </w:rPr>
        <w:tab/>
      </w:r>
      <w:r>
        <w:t xml:space="preserve"> #0004</w:t>
      </w:r>
    </w:p>
    <w:p>
      <w:pPr>
        <w:pStyle w:val="11"/>
        <w:tabs>
          <w:tab w:val="left" w:pos="4633"/>
        </w:tabs>
        <w:spacing w:line="292" w:lineRule="auto"/>
        <w:ind w:left="2910" w:right="2678" w:hanging="1"/>
      </w:pPr>
      <w:r>
        <w:t>#0005</w:t>
      </w:r>
      <w:r>
        <w:rPr>
          <w:spacing w:val="62"/>
        </w:rPr>
        <w:t xml:space="preserve"> </w:t>
      </w:r>
      <w:r>
        <w:t>class</w:t>
      </w:r>
      <w:r>
        <w:rPr>
          <w:spacing w:val="-2"/>
        </w:rPr>
        <w:t xml:space="preserve"> </w:t>
      </w:r>
      <w:r>
        <w:t>B</w:t>
      </w:r>
      <w:r>
        <w:tab/>
      </w:r>
      <w:r>
        <w:t>// base class, non-polymorphic</w:t>
      </w:r>
      <w:r>
        <w:rPr>
          <w:spacing w:val="-93"/>
        </w:rPr>
        <w:t xml:space="preserve"> </w:t>
      </w:r>
      <w:r>
        <w:t>#0006</w:t>
      </w:r>
      <w:r>
        <w:rPr>
          <w:spacing w:val="67"/>
        </w:rPr>
        <w:t xml:space="preserve"> </w:t>
      </w:r>
      <w:r>
        <w:t>{</w:t>
      </w:r>
    </w:p>
    <w:p>
      <w:pPr>
        <w:pStyle w:val="11"/>
        <w:spacing w:line="181" w:lineRule="exact"/>
        <w:ind w:left="2910"/>
      </w:pPr>
      <w:r>
        <w:t>#0007</w:t>
      </w:r>
      <w:r>
        <w:rPr>
          <w:spacing w:val="59"/>
        </w:rPr>
        <w:t xml:space="preserve"> </w:t>
      </w:r>
      <w:r>
        <w:t>public:</w:t>
      </w:r>
    </w:p>
    <w:p>
      <w:pPr>
        <w:pStyle w:val="11"/>
        <w:tabs>
          <w:tab w:val="left" w:pos="3880"/>
        </w:tabs>
        <w:spacing w:before="39"/>
        <w:ind w:left="2910"/>
      </w:pPr>
      <w:r>
        <w:t>#0008</w:t>
      </w:r>
      <w:r>
        <w:tab/>
      </w:r>
      <w:r>
        <w:t>int</w:t>
      </w:r>
      <w:r>
        <w:rPr>
          <w:spacing w:val="-7"/>
        </w:rPr>
        <w:t xml:space="preserve"> </w:t>
      </w:r>
      <w:r>
        <w:t>_data1;</w:t>
      </w:r>
    </w:p>
    <w:p>
      <w:pPr>
        <w:pStyle w:val="11"/>
        <w:spacing w:before="39"/>
        <w:ind w:left="2910"/>
      </w:pPr>
      <w:r>
        <w:t>#0009</w:t>
      </w:r>
      <w:r>
        <w:rPr>
          <w:spacing w:val="62"/>
        </w:rPr>
        <w:t xml:space="preserve"> </w:t>
      </w:r>
      <w:r>
        <w:t>};</w:t>
      </w:r>
    </w:p>
    <w:p>
      <w:pPr>
        <w:pStyle w:val="11"/>
        <w:spacing w:before="40"/>
        <w:ind w:left="2910"/>
      </w:pPr>
      <w:r>
        <w:t>#0010</w:t>
      </w:r>
    </w:p>
    <w:p>
      <w:pPr>
        <w:pStyle w:val="11"/>
        <w:tabs>
          <w:tab w:val="left" w:pos="5449"/>
        </w:tabs>
        <w:spacing w:before="39" w:line="292" w:lineRule="auto"/>
        <w:ind w:left="2910" w:right="1158"/>
      </w:pPr>
      <w:r>
        <w:t>#0011</w:t>
      </w:r>
      <w:r>
        <w:rPr>
          <w:spacing w:val="62"/>
        </w:rPr>
        <w:t xml:space="preserve"> </w:t>
      </w:r>
      <w:r>
        <w:t>class</w:t>
      </w:r>
      <w:r>
        <w:rPr>
          <w:spacing w:val="-21"/>
        </w:rPr>
        <w:t xml:space="preserve"> </w:t>
      </w:r>
      <w:r>
        <w:t>D</w:t>
      </w:r>
      <w:r>
        <w:rPr>
          <w:spacing w:val="-22"/>
        </w:rPr>
        <w:t xml:space="preserve"> </w:t>
      </w:r>
      <w:r>
        <w:t>:</w:t>
      </w:r>
      <w:r>
        <w:rPr>
          <w:spacing w:val="-22"/>
        </w:rPr>
        <w:t xml:space="preserve"> </w:t>
      </w:r>
      <w:r>
        <w:t>public</w:t>
      </w:r>
      <w:r>
        <w:rPr>
          <w:spacing w:val="-21"/>
        </w:rPr>
        <w:t xml:space="preserve"> </w:t>
      </w:r>
      <w:r>
        <w:t>B</w:t>
      </w:r>
      <w:r>
        <w:tab/>
      </w:r>
      <w:r>
        <w:rPr>
          <w:w w:val="95"/>
        </w:rPr>
        <w:t>//</w:t>
      </w:r>
      <w:r>
        <w:rPr>
          <w:spacing w:val="14"/>
          <w:w w:val="95"/>
        </w:rPr>
        <w:t xml:space="preserve"> </w:t>
      </w:r>
      <w:r>
        <w:rPr>
          <w:w w:val="95"/>
        </w:rPr>
        <w:t>derived</w:t>
      </w:r>
      <w:r>
        <w:rPr>
          <w:spacing w:val="20"/>
          <w:w w:val="95"/>
        </w:rPr>
        <w:t xml:space="preserve"> </w:t>
      </w:r>
      <w:r>
        <w:rPr>
          <w:w w:val="95"/>
        </w:rPr>
        <w:t>class,</w:t>
      </w:r>
      <w:r>
        <w:rPr>
          <w:spacing w:val="20"/>
          <w:w w:val="95"/>
        </w:rPr>
        <w:t xml:space="preserve"> </w:t>
      </w:r>
      <w:r>
        <w:rPr>
          <w:w w:val="95"/>
        </w:rPr>
        <w:t>non-polymorphic</w:t>
      </w:r>
      <w:r>
        <w:rPr>
          <w:spacing w:val="21"/>
          <w:w w:val="95"/>
        </w:rPr>
        <w:t xml:space="preserve"> </w:t>
      </w:r>
      <w:r>
        <w:rPr>
          <w:w w:val="95"/>
        </w:rPr>
        <w:t>too.</w:t>
      </w:r>
      <w:r>
        <w:rPr>
          <w:spacing w:val="-88"/>
          <w:w w:val="95"/>
        </w:rPr>
        <w:t xml:space="preserve"> </w:t>
      </w:r>
      <w:r>
        <w:t>#0012</w:t>
      </w:r>
      <w:r>
        <w:rPr>
          <w:spacing w:val="67"/>
        </w:rPr>
        <w:t xml:space="preserve"> </w:t>
      </w:r>
      <w:r>
        <w:t>{</w:t>
      </w:r>
    </w:p>
    <w:p>
      <w:pPr>
        <w:pStyle w:val="11"/>
        <w:spacing w:line="181" w:lineRule="exact"/>
        <w:ind w:left="2910"/>
      </w:pPr>
      <w:r>
        <w:t>#0013</w:t>
      </w:r>
      <w:r>
        <w:rPr>
          <w:spacing w:val="59"/>
        </w:rPr>
        <w:t xml:space="preserve"> </w:t>
      </w:r>
      <w:r>
        <w:t>public:</w:t>
      </w:r>
    </w:p>
    <w:p>
      <w:pPr>
        <w:pStyle w:val="11"/>
        <w:spacing w:before="6"/>
        <w:rPr>
          <w:sz w:val="27"/>
        </w:rPr>
      </w:pPr>
      <w:r>
        <w:pict>
          <v:rect id="_x0000_s1811" o:spid="_x0000_s1811" o:spt="1" style="position:absolute;left:0pt;margin-left:133.35pt;margin-top:17.5pt;height:0.45pt;width:144pt;mso-position-horizontal-relative:page;mso-wrap-distance-bottom:0pt;mso-wrap-distance-top:0pt;z-index:-251315200;mso-width-relative:page;mso-height-relative:page;" fillcolor="#000000" filled="t" stroked="f" coordsize="21600,21600">
            <v:path/>
            <v:fill on="t" focussize="0,0"/>
            <v:stroke on="f"/>
            <v:imagedata o:title=""/>
            <o:lock v:ext="edit"/>
            <w10:wrap type="topAndBottom"/>
          </v:rect>
        </w:pict>
      </w:r>
    </w:p>
    <w:p>
      <w:pPr>
        <w:pStyle w:val="15"/>
        <w:numPr>
          <w:ilvl w:val="0"/>
          <w:numId w:val="5"/>
        </w:numPr>
        <w:tabs>
          <w:tab w:val="left" w:pos="2963"/>
        </w:tabs>
        <w:spacing w:before="122" w:after="0" w:line="240" w:lineRule="auto"/>
        <w:ind w:left="2962" w:right="0" w:hanging="336"/>
        <w:jc w:val="left"/>
        <w:rPr>
          <w:rFonts w:ascii="Courier New" w:eastAsia="Courier New"/>
          <w:sz w:val="16"/>
        </w:rPr>
      </w:pPr>
      <w:r>
        <w:rPr>
          <w:rFonts w:ascii="Times New Roman" w:eastAsia="Times New Roman"/>
          <w:sz w:val="16"/>
        </w:rPr>
        <w:t>Visual</w:t>
      </w:r>
      <w:r>
        <w:rPr>
          <w:rFonts w:ascii="Times New Roman" w:eastAsia="Times New Roman"/>
          <w:spacing w:val="-8"/>
          <w:sz w:val="16"/>
        </w:rPr>
        <w:t xml:space="preserve"> </w:t>
      </w:r>
      <w:r>
        <w:rPr>
          <w:rFonts w:ascii="Times New Roman" w:eastAsia="Times New Roman"/>
          <w:sz w:val="16"/>
        </w:rPr>
        <w:t>C</w:t>
      </w:r>
      <w:r>
        <w:rPr>
          <w:rFonts w:ascii="Times New Roman" w:eastAsia="Times New Roman"/>
          <w:spacing w:val="9"/>
          <w:sz w:val="16"/>
        </w:rPr>
        <w:t xml:space="preserve">++ </w:t>
      </w:r>
      <w:r>
        <w:rPr>
          <w:spacing w:val="-2"/>
          <w:sz w:val="16"/>
        </w:rPr>
        <w:t xml:space="preserve">表头档定义： </w:t>
      </w:r>
      <w:r>
        <w:rPr>
          <w:rFonts w:ascii="Courier New" w:eastAsia="Courier New"/>
          <w:sz w:val="16"/>
        </w:rPr>
        <w:t>#define</w:t>
      </w:r>
      <w:r>
        <w:rPr>
          <w:rFonts w:ascii="Courier New" w:eastAsia="Courier New"/>
          <w:spacing w:val="-12"/>
          <w:sz w:val="16"/>
        </w:rPr>
        <w:t xml:space="preserve"> </w:t>
      </w:r>
      <w:r>
        <w:rPr>
          <w:rFonts w:ascii="Courier New" w:eastAsia="Courier New"/>
          <w:sz w:val="16"/>
        </w:rPr>
        <w:t>_CRTIMP</w:t>
      </w:r>
      <w:r>
        <w:rPr>
          <w:rFonts w:ascii="Courier New" w:eastAsia="Courier New"/>
          <w:spacing w:val="191"/>
          <w:sz w:val="16"/>
          <w:u w:val="single"/>
        </w:rPr>
        <w:t xml:space="preserve"> </w:t>
      </w:r>
      <w:r>
        <w:rPr>
          <w:rFonts w:ascii="Courier New" w:eastAsia="Courier New"/>
          <w:sz w:val="16"/>
        </w:rPr>
        <w:t>declspec(dllimport)</w:t>
      </w:r>
    </w:p>
    <w:p>
      <w:pPr>
        <w:pStyle w:val="11"/>
        <w:rPr>
          <w:sz w:val="20"/>
        </w:rPr>
      </w:pPr>
    </w:p>
    <w:p>
      <w:pPr>
        <w:pStyle w:val="11"/>
        <w:spacing w:before="2"/>
        <w:rPr>
          <w:sz w:val="18"/>
        </w:rPr>
      </w:pPr>
    </w:p>
    <w:p>
      <w:pPr>
        <w:pStyle w:val="5"/>
        <w:ind w:left="0" w:right="500"/>
        <w:jc w:val="right"/>
      </w:pPr>
      <w:r>
        <w:t>87</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812" o:spid="_x0000_s1812" o:spt="1" style="position:absolute;left:0pt;margin-left:131.9pt;margin-top:18.85pt;height:0.7pt;width:323pt;mso-position-horizontal-relative:page;mso-wrap-distance-bottom:0pt;mso-wrap-distance-top:0pt;z-index:-251314176;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
        <w:rPr>
          <w:rFonts w:ascii="宋体"/>
          <w:sz w:val="23"/>
        </w:rPr>
      </w:pPr>
    </w:p>
    <w:p>
      <w:pPr>
        <w:pStyle w:val="11"/>
        <w:tabs>
          <w:tab w:val="left" w:pos="3880"/>
        </w:tabs>
        <w:spacing w:before="99"/>
        <w:ind w:left="2910"/>
      </w:pPr>
      <w:r>
        <w:t>#0014</w:t>
      </w:r>
      <w:r>
        <w:tab/>
      </w:r>
      <w:r>
        <w:t>int</w:t>
      </w:r>
      <w:r>
        <w:rPr>
          <w:spacing w:val="-7"/>
        </w:rPr>
        <w:t xml:space="preserve"> </w:t>
      </w:r>
      <w:r>
        <w:t>_data2;</w:t>
      </w:r>
    </w:p>
    <w:p>
      <w:pPr>
        <w:pStyle w:val="11"/>
        <w:spacing w:before="39"/>
        <w:ind w:left="2910"/>
      </w:pPr>
      <w:r>
        <w:t>#0015</w:t>
      </w:r>
      <w:r>
        <w:rPr>
          <w:spacing w:val="62"/>
        </w:rPr>
        <w:t xml:space="preserve"> </w:t>
      </w:r>
      <w:r>
        <w:t>};</w:t>
      </w:r>
    </w:p>
    <w:p>
      <w:pPr>
        <w:pStyle w:val="11"/>
        <w:spacing w:before="40"/>
        <w:ind w:left="2910"/>
      </w:pPr>
      <w:r>
        <w:t>#0016</w:t>
      </w:r>
    </w:p>
    <w:p>
      <w:pPr>
        <w:pStyle w:val="11"/>
        <w:spacing w:before="39"/>
        <w:ind w:left="2910"/>
      </w:pPr>
      <w:r>
        <w:t>#0017</w:t>
      </w:r>
      <w:r>
        <w:rPr>
          <w:spacing w:val="60"/>
        </w:rPr>
        <w:t xml:space="preserve"> </w:t>
      </w:r>
      <w:r>
        <w:t>void</w:t>
      </w:r>
      <w:r>
        <w:rPr>
          <w:spacing w:val="-5"/>
        </w:rPr>
        <w:t xml:space="preserve"> </w:t>
      </w:r>
      <w:r>
        <w:t>main()</w:t>
      </w:r>
    </w:p>
    <w:p>
      <w:pPr>
        <w:pStyle w:val="11"/>
        <w:spacing w:before="40"/>
        <w:ind w:left="2910"/>
      </w:pPr>
      <w:r>
        <w:t>#0018</w:t>
      </w:r>
      <w:r>
        <w:rPr>
          <w:spacing w:val="63"/>
        </w:rPr>
        <w:t xml:space="preserve"> </w:t>
      </w:r>
      <w:r>
        <w:t>{</w:t>
      </w:r>
    </w:p>
    <w:p>
      <w:pPr>
        <w:pStyle w:val="11"/>
        <w:spacing w:before="39" w:line="292" w:lineRule="auto"/>
        <w:ind w:left="2910" w:right="5130"/>
        <w:jc w:val="both"/>
      </w:pPr>
      <w:r>
        <w:t>#0019</w:t>
      </w:r>
      <w:r>
        <w:rPr>
          <w:spacing w:val="1"/>
        </w:rPr>
        <w:t xml:space="preserve"> </w:t>
      </w:r>
      <w:r>
        <w:t>B *pb = new B;</w:t>
      </w:r>
      <w:r>
        <w:rPr>
          <w:spacing w:val="-94"/>
        </w:rPr>
        <w:t xml:space="preserve"> </w:t>
      </w:r>
      <w:r>
        <w:t>#0020</w:t>
      </w:r>
      <w:r>
        <w:rPr>
          <w:spacing w:val="1"/>
        </w:rPr>
        <w:t xml:space="preserve"> </w:t>
      </w:r>
      <w:r>
        <w:t>D *pd = new D;</w:t>
      </w:r>
      <w:r>
        <w:rPr>
          <w:spacing w:val="-94"/>
        </w:rPr>
        <w:t xml:space="preserve"> </w:t>
      </w:r>
      <w:r>
        <w:t>#0021</w:t>
      </w:r>
    </w:p>
    <w:p>
      <w:pPr>
        <w:pStyle w:val="11"/>
        <w:tabs>
          <w:tab w:val="left" w:pos="3716"/>
        </w:tabs>
        <w:spacing w:line="292" w:lineRule="auto"/>
        <w:ind w:left="2910" w:right="1484"/>
      </w:pPr>
      <w:r>
        <w:t>#0022</w:t>
      </w:r>
      <w:r>
        <w:tab/>
      </w:r>
      <w:r>
        <w:t>cout &lt;&lt; "B is Base type, D is Derived type" &lt;&lt; endl;</w:t>
      </w:r>
      <w:r>
        <w:rPr>
          <w:spacing w:val="-94"/>
        </w:rPr>
        <w:t xml:space="preserve"> </w:t>
      </w:r>
      <w:r>
        <w:t>#0023</w:t>
      </w:r>
    </w:p>
    <w:p>
      <w:pPr>
        <w:pStyle w:val="11"/>
        <w:tabs>
          <w:tab w:val="left" w:pos="3716"/>
          <w:tab w:val="left" w:pos="4043"/>
        </w:tabs>
        <w:spacing w:line="292" w:lineRule="auto"/>
        <w:ind w:left="2910" w:right="3172"/>
      </w:pPr>
      <w:r>
        <w:t>#0024</w:t>
      </w:r>
      <w:r>
        <w:tab/>
      </w:r>
      <w:r>
        <w:t>// check object pointer's type</w:t>
      </w:r>
      <w:r>
        <w:rPr>
          <w:spacing w:val="1"/>
        </w:rPr>
        <w:t xml:space="preserve"> </w:t>
      </w:r>
      <w:r>
        <w:t>#0025</w:t>
      </w:r>
      <w:r>
        <w:tab/>
      </w:r>
      <w:r>
        <w:t>if</w:t>
      </w:r>
      <w:r>
        <w:rPr>
          <w:spacing w:val="15"/>
        </w:rPr>
        <w:t xml:space="preserve"> </w:t>
      </w:r>
      <w:r>
        <w:t>(typeid(B)</w:t>
      </w:r>
      <w:r>
        <w:rPr>
          <w:spacing w:val="16"/>
        </w:rPr>
        <w:t xml:space="preserve"> </w:t>
      </w:r>
      <w:r>
        <w:t>==</w:t>
      </w:r>
      <w:r>
        <w:rPr>
          <w:spacing w:val="16"/>
        </w:rPr>
        <w:t xml:space="preserve"> </w:t>
      </w:r>
      <w:r>
        <w:t>typeid(*pb))</w:t>
      </w:r>
      <w:r>
        <w:rPr>
          <w:spacing w:val="1"/>
        </w:rPr>
        <w:t xml:space="preserve"> </w:t>
      </w:r>
      <w:r>
        <w:t>#0026</w:t>
      </w:r>
      <w:r>
        <w:tab/>
      </w:r>
      <w:r>
        <w:tab/>
      </w:r>
      <w:r>
        <w:t>cout &lt;&lt; "pb is B type" &lt;&lt; endl;</w:t>
      </w:r>
      <w:r>
        <w:rPr>
          <w:spacing w:val="-94"/>
        </w:rPr>
        <w:t xml:space="preserve"> </w:t>
      </w:r>
      <w:r>
        <w:t>#0027</w:t>
      </w:r>
      <w:r>
        <w:tab/>
      </w:r>
      <w:r>
        <w:t>else</w:t>
      </w:r>
    </w:p>
    <w:p>
      <w:pPr>
        <w:pStyle w:val="11"/>
        <w:tabs>
          <w:tab w:val="left" w:pos="4043"/>
        </w:tabs>
        <w:spacing w:line="292" w:lineRule="auto"/>
        <w:ind w:left="2910" w:right="2788"/>
      </w:pPr>
      <w:r>
        <w:t>#0028</w:t>
      </w:r>
      <w:r>
        <w:tab/>
      </w:r>
      <w:r>
        <w:t>cout &lt;&lt; "pb is not B type" &lt;&lt; endl;</w:t>
      </w:r>
      <w:r>
        <w:rPr>
          <w:spacing w:val="-94"/>
        </w:rPr>
        <w:t xml:space="preserve"> </w:t>
      </w:r>
      <w:r>
        <w:t>#0029</w:t>
      </w:r>
    </w:p>
    <w:p>
      <w:pPr>
        <w:pStyle w:val="11"/>
        <w:tabs>
          <w:tab w:val="left" w:pos="3716"/>
          <w:tab w:val="left" w:pos="4043"/>
        </w:tabs>
        <w:spacing w:line="292" w:lineRule="auto"/>
        <w:ind w:left="2910" w:right="3172"/>
      </w:pPr>
      <w:r>
        <w:t>#0030</w:t>
      </w:r>
      <w:r>
        <w:tab/>
      </w:r>
      <w:r>
        <w:t>if</w:t>
      </w:r>
      <w:r>
        <w:rPr>
          <w:spacing w:val="15"/>
        </w:rPr>
        <w:t xml:space="preserve"> </w:t>
      </w:r>
      <w:r>
        <w:t>(typeid(D)</w:t>
      </w:r>
      <w:r>
        <w:rPr>
          <w:spacing w:val="16"/>
        </w:rPr>
        <w:t xml:space="preserve"> </w:t>
      </w:r>
      <w:r>
        <w:t>==</w:t>
      </w:r>
      <w:r>
        <w:rPr>
          <w:spacing w:val="16"/>
        </w:rPr>
        <w:t xml:space="preserve"> </w:t>
      </w:r>
      <w:r>
        <w:t>typeid(*pd))</w:t>
      </w:r>
      <w:r>
        <w:rPr>
          <w:spacing w:val="1"/>
        </w:rPr>
        <w:t xml:space="preserve"> </w:t>
      </w:r>
      <w:r>
        <w:t>#0031</w:t>
      </w:r>
      <w:r>
        <w:tab/>
      </w:r>
      <w:r>
        <w:tab/>
      </w:r>
      <w:r>
        <w:t>cout &lt;&lt; "pd is D type" &lt;&lt; endl;</w:t>
      </w:r>
      <w:r>
        <w:rPr>
          <w:spacing w:val="-94"/>
        </w:rPr>
        <w:t xml:space="preserve"> </w:t>
      </w:r>
      <w:r>
        <w:t>#0032</w:t>
      </w:r>
      <w:r>
        <w:tab/>
      </w:r>
      <w:r>
        <w:t>else</w:t>
      </w:r>
    </w:p>
    <w:p>
      <w:pPr>
        <w:pStyle w:val="11"/>
        <w:tabs>
          <w:tab w:val="left" w:pos="4043"/>
        </w:tabs>
        <w:spacing w:line="292" w:lineRule="auto"/>
        <w:ind w:left="2910" w:right="2788"/>
      </w:pPr>
      <w:r>
        <w:t>#0033</w:t>
      </w:r>
      <w:r>
        <w:tab/>
      </w:r>
      <w:r>
        <w:t>cout &lt;&lt; "pd is not D type" &lt;&lt; endl;</w:t>
      </w:r>
      <w:r>
        <w:rPr>
          <w:spacing w:val="-94"/>
        </w:rPr>
        <w:t xml:space="preserve"> </w:t>
      </w:r>
      <w:r>
        <w:t>#0034</w:t>
      </w:r>
    </w:p>
    <w:p>
      <w:pPr>
        <w:pStyle w:val="11"/>
        <w:tabs>
          <w:tab w:val="left" w:pos="3716"/>
        </w:tabs>
        <w:spacing w:line="181" w:lineRule="exact"/>
        <w:ind w:left="2910"/>
      </w:pPr>
      <w:r>
        <w:t>#0035</w:t>
      </w:r>
      <w:r>
        <w:tab/>
      </w:r>
      <w:r>
        <w:t>//</w:t>
      </w:r>
      <w:r>
        <w:rPr>
          <w:spacing w:val="-6"/>
        </w:rPr>
        <w:t xml:space="preserve"> </w:t>
      </w:r>
      <w:r>
        <w:t>check</w:t>
      </w:r>
      <w:r>
        <w:rPr>
          <w:spacing w:val="-5"/>
        </w:rPr>
        <w:t xml:space="preserve"> </w:t>
      </w:r>
      <w:r>
        <w:t>object</w:t>
      </w:r>
      <w:r>
        <w:rPr>
          <w:spacing w:val="-5"/>
        </w:rPr>
        <w:t xml:space="preserve"> </w:t>
      </w:r>
      <w:r>
        <w:t>pointer's</w:t>
      </w:r>
      <w:r>
        <w:rPr>
          <w:spacing w:val="-6"/>
        </w:rPr>
        <w:t xml:space="preserve"> </w:t>
      </w:r>
      <w:r>
        <w:t>type</w:t>
      </w:r>
      <w:r>
        <w:rPr>
          <w:spacing w:val="-5"/>
        </w:rPr>
        <w:t xml:space="preserve"> </w:t>
      </w:r>
      <w:r>
        <w:t>name</w:t>
      </w:r>
    </w:p>
    <w:p>
      <w:pPr>
        <w:pStyle w:val="11"/>
        <w:spacing w:before="35" w:line="292" w:lineRule="auto"/>
        <w:ind w:left="2910" w:right="1156"/>
        <w:jc w:val="both"/>
      </w:pPr>
      <w:r>
        <w:t>#0036</w:t>
      </w:r>
      <w:r>
        <w:rPr>
          <w:spacing w:val="26"/>
        </w:rPr>
        <w:t xml:space="preserve"> </w:t>
      </w:r>
      <w:r>
        <w:t>cout</w:t>
      </w:r>
      <w:r>
        <w:rPr>
          <w:spacing w:val="-23"/>
        </w:rPr>
        <w:t xml:space="preserve"> </w:t>
      </w:r>
      <w:r>
        <w:t>&lt;&lt;</w:t>
      </w:r>
      <w:r>
        <w:rPr>
          <w:spacing w:val="-22"/>
        </w:rPr>
        <w:t xml:space="preserve"> </w:t>
      </w:r>
      <w:r>
        <w:t>"pb's</w:t>
      </w:r>
      <w:r>
        <w:rPr>
          <w:spacing w:val="-18"/>
        </w:rPr>
        <w:t xml:space="preserve"> </w:t>
      </w:r>
      <w:r>
        <w:t>type</w:t>
      </w:r>
      <w:r>
        <w:rPr>
          <w:spacing w:val="-17"/>
        </w:rPr>
        <w:t xml:space="preserve"> </w:t>
      </w:r>
      <w:r>
        <w:t>name</w:t>
      </w:r>
      <w:r>
        <w:rPr>
          <w:spacing w:val="-18"/>
        </w:rPr>
        <w:t xml:space="preserve"> </w:t>
      </w:r>
      <w:r>
        <w:t>=</w:t>
      </w:r>
      <w:r>
        <w:rPr>
          <w:spacing w:val="-17"/>
        </w:rPr>
        <w:t xml:space="preserve"> </w:t>
      </w:r>
      <w:r>
        <w:t>"</w:t>
      </w:r>
      <w:r>
        <w:rPr>
          <w:spacing w:val="-18"/>
        </w:rPr>
        <w:t xml:space="preserve"> </w:t>
      </w:r>
      <w:r>
        <w:t>&lt;&lt;</w:t>
      </w:r>
      <w:r>
        <w:rPr>
          <w:spacing w:val="-17"/>
        </w:rPr>
        <w:t xml:space="preserve"> </w:t>
      </w:r>
      <w:r>
        <w:t>typeid(pb).name()</w:t>
      </w:r>
      <w:r>
        <w:rPr>
          <w:spacing w:val="-18"/>
        </w:rPr>
        <w:t xml:space="preserve"> </w:t>
      </w:r>
      <w:r>
        <w:t>&lt;&lt;</w:t>
      </w:r>
      <w:r>
        <w:rPr>
          <w:spacing w:val="-17"/>
        </w:rPr>
        <w:t xml:space="preserve"> </w:t>
      </w:r>
      <w:r>
        <w:t>endl;</w:t>
      </w:r>
      <w:r>
        <w:rPr>
          <w:spacing w:val="-94"/>
        </w:rPr>
        <w:t xml:space="preserve"> </w:t>
      </w:r>
      <w:r>
        <w:t>#0037</w:t>
      </w:r>
      <w:r>
        <w:rPr>
          <w:spacing w:val="26"/>
        </w:rPr>
        <w:t xml:space="preserve"> </w:t>
      </w:r>
      <w:r>
        <w:t>cout</w:t>
      </w:r>
      <w:r>
        <w:rPr>
          <w:spacing w:val="-23"/>
        </w:rPr>
        <w:t xml:space="preserve"> </w:t>
      </w:r>
      <w:r>
        <w:t>&lt;&lt;</w:t>
      </w:r>
      <w:r>
        <w:rPr>
          <w:spacing w:val="-22"/>
        </w:rPr>
        <w:t xml:space="preserve"> </w:t>
      </w:r>
      <w:r>
        <w:t>"pd's</w:t>
      </w:r>
      <w:r>
        <w:rPr>
          <w:spacing w:val="-18"/>
        </w:rPr>
        <w:t xml:space="preserve"> </w:t>
      </w:r>
      <w:r>
        <w:t>type</w:t>
      </w:r>
      <w:r>
        <w:rPr>
          <w:spacing w:val="-17"/>
        </w:rPr>
        <w:t xml:space="preserve"> </w:t>
      </w:r>
      <w:r>
        <w:t>name</w:t>
      </w:r>
      <w:r>
        <w:rPr>
          <w:spacing w:val="-18"/>
        </w:rPr>
        <w:t xml:space="preserve"> </w:t>
      </w:r>
      <w:r>
        <w:t>=</w:t>
      </w:r>
      <w:r>
        <w:rPr>
          <w:spacing w:val="-17"/>
        </w:rPr>
        <w:t xml:space="preserve"> </w:t>
      </w:r>
      <w:r>
        <w:t>"</w:t>
      </w:r>
      <w:r>
        <w:rPr>
          <w:spacing w:val="-18"/>
        </w:rPr>
        <w:t xml:space="preserve"> </w:t>
      </w:r>
      <w:r>
        <w:t>&lt;&lt;</w:t>
      </w:r>
      <w:r>
        <w:rPr>
          <w:spacing w:val="-17"/>
        </w:rPr>
        <w:t xml:space="preserve"> </w:t>
      </w:r>
      <w:r>
        <w:t>typeid(pd).name()</w:t>
      </w:r>
      <w:r>
        <w:rPr>
          <w:spacing w:val="-18"/>
        </w:rPr>
        <w:t xml:space="preserve"> </w:t>
      </w:r>
      <w:r>
        <w:t>&lt;&lt;</w:t>
      </w:r>
      <w:r>
        <w:rPr>
          <w:spacing w:val="-17"/>
        </w:rPr>
        <w:t xml:space="preserve"> </w:t>
      </w:r>
      <w:r>
        <w:t>endl;</w:t>
      </w:r>
      <w:r>
        <w:rPr>
          <w:spacing w:val="-94"/>
        </w:rPr>
        <w:t xml:space="preserve"> </w:t>
      </w:r>
      <w:r>
        <w:t>#0038</w:t>
      </w:r>
    </w:p>
    <w:p>
      <w:pPr>
        <w:pStyle w:val="11"/>
        <w:spacing w:line="180" w:lineRule="exact"/>
        <w:ind w:left="2910"/>
        <w:jc w:val="both"/>
      </w:pPr>
      <w:r>
        <w:t xml:space="preserve">#0039  </w:t>
      </w:r>
      <w:r>
        <w:rPr>
          <w:spacing w:val="29"/>
        </w:rPr>
        <w:t xml:space="preserve"> </w:t>
      </w:r>
      <w:r>
        <w:t>cout</w:t>
      </w:r>
      <w:r>
        <w:rPr>
          <w:spacing w:val="-3"/>
        </w:rPr>
        <w:t xml:space="preserve"> </w:t>
      </w:r>
      <w:r>
        <w:t>&lt;&lt;</w:t>
      </w:r>
      <w:r>
        <w:rPr>
          <w:spacing w:val="-3"/>
        </w:rPr>
        <w:t xml:space="preserve"> </w:t>
      </w:r>
      <w:r>
        <w:t>"pb's</w:t>
      </w:r>
      <w:r>
        <w:rPr>
          <w:spacing w:val="-3"/>
        </w:rPr>
        <w:t xml:space="preserve"> </w:t>
      </w:r>
      <w:r>
        <w:t>type</w:t>
      </w:r>
      <w:r>
        <w:rPr>
          <w:spacing w:val="-3"/>
        </w:rPr>
        <w:t xml:space="preserve"> </w:t>
      </w:r>
      <w:r>
        <w:t>rawname</w:t>
      </w:r>
      <w:r>
        <w:rPr>
          <w:spacing w:val="-2"/>
        </w:rPr>
        <w:t xml:space="preserve"> </w:t>
      </w:r>
      <w:r>
        <w:t>=</w:t>
      </w:r>
      <w:r>
        <w:rPr>
          <w:spacing w:val="-3"/>
        </w:rPr>
        <w:t xml:space="preserve"> </w:t>
      </w:r>
      <w:r>
        <w:t>"</w:t>
      </w:r>
    </w:p>
    <w:p>
      <w:pPr>
        <w:pStyle w:val="11"/>
        <w:tabs>
          <w:tab w:val="left" w:pos="4124"/>
        </w:tabs>
        <w:spacing w:before="40" w:line="292" w:lineRule="auto"/>
        <w:ind w:left="2910" w:right="2899"/>
      </w:pPr>
      <w:r>
        <w:t>#0040</w:t>
      </w:r>
      <w:r>
        <w:tab/>
      </w:r>
      <w:r>
        <w:t>&lt;&lt; typeid(pb).raw_name() &lt;&lt; endl;</w:t>
      </w:r>
      <w:r>
        <w:rPr>
          <w:spacing w:val="-94"/>
        </w:rPr>
        <w:t xml:space="preserve"> </w:t>
      </w:r>
      <w:r>
        <w:t>#0041</w:t>
      </w:r>
    </w:p>
    <w:p>
      <w:pPr>
        <w:pStyle w:val="11"/>
        <w:tabs>
          <w:tab w:val="left" w:pos="3716"/>
        </w:tabs>
        <w:spacing w:line="181" w:lineRule="exact"/>
        <w:ind w:left="2910"/>
      </w:pPr>
      <w:r>
        <w:t>#0042</w:t>
      </w:r>
      <w:r>
        <w:tab/>
      </w:r>
      <w:r>
        <w:t>cout</w:t>
      </w:r>
      <w:r>
        <w:rPr>
          <w:spacing w:val="-4"/>
        </w:rPr>
        <w:t xml:space="preserve"> </w:t>
      </w:r>
      <w:r>
        <w:t>&lt;&lt;</w:t>
      </w:r>
      <w:r>
        <w:rPr>
          <w:spacing w:val="-4"/>
        </w:rPr>
        <w:t xml:space="preserve"> </w:t>
      </w:r>
      <w:r>
        <w:t>"pd's</w:t>
      </w:r>
      <w:r>
        <w:rPr>
          <w:spacing w:val="-3"/>
        </w:rPr>
        <w:t xml:space="preserve"> </w:t>
      </w:r>
      <w:r>
        <w:t>type</w:t>
      </w:r>
      <w:r>
        <w:rPr>
          <w:spacing w:val="-4"/>
        </w:rPr>
        <w:t xml:space="preserve"> </w:t>
      </w:r>
      <w:r>
        <w:t>rawname</w:t>
      </w:r>
      <w:r>
        <w:rPr>
          <w:spacing w:val="-3"/>
        </w:rPr>
        <w:t xml:space="preserve"> </w:t>
      </w:r>
      <w:r>
        <w:t>=</w:t>
      </w:r>
      <w:r>
        <w:rPr>
          <w:spacing w:val="-4"/>
        </w:rPr>
        <w:t xml:space="preserve"> </w:t>
      </w:r>
      <w:r>
        <w:t>"</w:t>
      </w:r>
    </w:p>
    <w:p>
      <w:pPr>
        <w:pStyle w:val="11"/>
        <w:tabs>
          <w:tab w:val="left" w:pos="4125"/>
        </w:tabs>
        <w:spacing w:before="39" w:line="292" w:lineRule="auto"/>
        <w:ind w:left="2910" w:right="2898"/>
      </w:pPr>
      <w:r>
        <w:t>#0043</w:t>
      </w:r>
      <w:r>
        <w:tab/>
      </w:r>
      <w:r>
        <w:t>&lt;&lt; typeid(pd).raw_name() &lt;&lt; endl;</w:t>
      </w:r>
      <w:r>
        <w:rPr>
          <w:spacing w:val="-94"/>
        </w:rPr>
        <w:t xml:space="preserve"> </w:t>
      </w:r>
      <w:r>
        <w:t>#0044</w:t>
      </w:r>
    </w:p>
    <w:p>
      <w:pPr>
        <w:pStyle w:val="11"/>
        <w:tabs>
          <w:tab w:val="left" w:pos="3716"/>
        </w:tabs>
        <w:spacing w:line="181" w:lineRule="exact"/>
        <w:ind w:left="2910"/>
      </w:pPr>
      <w:r>
        <w:t>#0045</w:t>
      </w:r>
      <w:r>
        <w:tab/>
      </w:r>
      <w:r>
        <w:t>//</w:t>
      </w:r>
      <w:r>
        <w:rPr>
          <w:spacing w:val="-5"/>
        </w:rPr>
        <w:t xml:space="preserve"> </w:t>
      </w:r>
      <w:r>
        <w:t>check</w:t>
      </w:r>
      <w:r>
        <w:rPr>
          <w:spacing w:val="-5"/>
        </w:rPr>
        <w:t xml:space="preserve"> </w:t>
      </w:r>
      <w:r>
        <w:t>object's</w:t>
      </w:r>
      <w:r>
        <w:rPr>
          <w:spacing w:val="-5"/>
        </w:rPr>
        <w:t xml:space="preserve"> </w:t>
      </w:r>
      <w:r>
        <w:t>type</w:t>
      </w:r>
      <w:r>
        <w:rPr>
          <w:spacing w:val="-5"/>
        </w:rPr>
        <w:t xml:space="preserve"> </w:t>
      </w:r>
      <w:r>
        <w:t>name</w:t>
      </w:r>
    </w:p>
    <w:p>
      <w:pPr>
        <w:pStyle w:val="11"/>
        <w:spacing w:before="40" w:line="292" w:lineRule="auto"/>
        <w:ind w:left="2910" w:right="1156"/>
        <w:jc w:val="both"/>
      </w:pPr>
      <w:r>
        <w:rPr>
          <w:w w:val="95"/>
        </w:rPr>
        <w:t>#0046</w:t>
      </w:r>
      <w:r>
        <w:rPr>
          <w:spacing w:val="31"/>
          <w:w w:val="95"/>
        </w:rPr>
        <w:t xml:space="preserve"> </w:t>
      </w:r>
      <w:r>
        <w:rPr>
          <w:w w:val="95"/>
        </w:rPr>
        <w:t>cout</w:t>
      </w:r>
      <w:r>
        <w:rPr>
          <w:spacing w:val="-22"/>
          <w:w w:val="95"/>
        </w:rPr>
        <w:t xml:space="preserve"> </w:t>
      </w:r>
      <w:r>
        <w:rPr>
          <w:w w:val="95"/>
        </w:rPr>
        <w:t>&lt;&lt;</w:t>
      </w:r>
      <w:r>
        <w:rPr>
          <w:spacing w:val="-21"/>
          <w:w w:val="95"/>
        </w:rPr>
        <w:t xml:space="preserve"> </w:t>
      </w:r>
      <w:r>
        <w:rPr>
          <w:w w:val="95"/>
        </w:rPr>
        <w:t>"*pb's</w:t>
      </w:r>
      <w:r>
        <w:rPr>
          <w:spacing w:val="-15"/>
          <w:w w:val="95"/>
        </w:rPr>
        <w:t xml:space="preserve"> </w:t>
      </w:r>
      <w:r>
        <w:rPr>
          <w:w w:val="95"/>
        </w:rPr>
        <w:t>type</w:t>
      </w:r>
      <w:r>
        <w:rPr>
          <w:spacing w:val="-15"/>
          <w:w w:val="95"/>
        </w:rPr>
        <w:t xml:space="preserve"> </w:t>
      </w:r>
      <w:r>
        <w:rPr>
          <w:w w:val="95"/>
        </w:rPr>
        <w:t>name</w:t>
      </w:r>
      <w:r>
        <w:rPr>
          <w:spacing w:val="-16"/>
          <w:w w:val="95"/>
        </w:rPr>
        <w:t xml:space="preserve"> </w:t>
      </w:r>
      <w:r>
        <w:rPr>
          <w:w w:val="95"/>
        </w:rPr>
        <w:t>=</w:t>
      </w:r>
      <w:r>
        <w:rPr>
          <w:spacing w:val="-15"/>
          <w:w w:val="95"/>
        </w:rPr>
        <w:t xml:space="preserve"> </w:t>
      </w:r>
      <w:r>
        <w:rPr>
          <w:w w:val="95"/>
        </w:rPr>
        <w:t>"</w:t>
      </w:r>
      <w:r>
        <w:rPr>
          <w:spacing w:val="-15"/>
          <w:w w:val="95"/>
        </w:rPr>
        <w:t xml:space="preserve"> </w:t>
      </w:r>
      <w:r>
        <w:rPr>
          <w:w w:val="95"/>
        </w:rPr>
        <w:t>&lt;&lt;</w:t>
      </w:r>
      <w:r>
        <w:rPr>
          <w:spacing w:val="-15"/>
          <w:w w:val="95"/>
        </w:rPr>
        <w:t xml:space="preserve"> </w:t>
      </w:r>
      <w:r>
        <w:rPr>
          <w:w w:val="95"/>
        </w:rPr>
        <w:t>typeid(*pb).name()</w:t>
      </w:r>
      <w:r>
        <w:rPr>
          <w:spacing w:val="-16"/>
          <w:w w:val="95"/>
        </w:rPr>
        <w:t xml:space="preserve"> </w:t>
      </w:r>
      <w:r>
        <w:rPr>
          <w:w w:val="95"/>
        </w:rPr>
        <w:t>&lt;&lt;</w:t>
      </w:r>
      <w:r>
        <w:rPr>
          <w:spacing w:val="-15"/>
          <w:w w:val="95"/>
        </w:rPr>
        <w:t xml:space="preserve"> </w:t>
      </w:r>
      <w:r>
        <w:rPr>
          <w:w w:val="95"/>
        </w:rPr>
        <w:t>endl;</w:t>
      </w:r>
      <w:r>
        <w:rPr>
          <w:spacing w:val="-89"/>
          <w:w w:val="95"/>
        </w:rPr>
        <w:t xml:space="preserve"> </w:t>
      </w:r>
      <w:r>
        <w:rPr>
          <w:w w:val="95"/>
        </w:rPr>
        <w:t>#0047</w:t>
      </w:r>
      <w:r>
        <w:rPr>
          <w:spacing w:val="31"/>
          <w:w w:val="95"/>
        </w:rPr>
        <w:t xml:space="preserve"> </w:t>
      </w:r>
      <w:r>
        <w:rPr>
          <w:w w:val="95"/>
        </w:rPr>
        <w:t>cout</w:t>
      </w:r>
      <w:r>
        <w:rPr>
          <w:spacing w:val="-22"/>
          <w:w w:val="95"/>
        </w:rPr>
        <w:t xml:space="preserve"> </w:t>
      </w:r>
      <w:r>
        <w:rPr>
          <w:w w:val="95"/>
        </w:rPr>
        <w:t>&lt;&lt;</w:t>
      </w:r>
      <w:r>
        <w:rPr>
          <w:spacing w:val="-21"/>
          <w:w w:val="95"/>
        </w:rPr>
        <w:t xml:space="preserve"> </w:t>
      </w:r>
      <w:r>
        <w:rPr>
          <w:w w:val="95"/>
        </w:rPr>
        <w:t>"*pd's</w:t>
      </w:r>
      <w:r>
        <w:rPr>
          <w:spacing w:val="-15"/>
          <w:w w:val="95"/>
        </w:rPr>
        <w:t xml:space="preserve"> </w:t>
      </w:r>
      <w:r>
        <w:rPr>
          <w:w w:val="95"/>
        </w:rPr>
        <w:t>type</w:t>
      </w:r>
      <w:r>
        <w:rPr>
          <w:spacing w:val="-15"/>
          <w:w w:val="95"/>
        </w:rPr>
        <w:t xml:space="preserve"> </w:t>
      </w:r>
      <w:r>
        <w:rPr>
          <w:w w:val="95"/>
        </w:rPr>
        <w:t>name</w:t>
      </w:r>
      <w:r>
        <w:rPr>
          <w:spacing w:val="-16"/>
          <w:w w:val="95"/>
        </w:rPr>
        <w:t xml:space="preserve"> </w:t>
      </w:r>
      <w:r>
        <w:rPr>
          <w:w w:val="95"/>
        </w:rPr>
        <w:t>=</w:t>
      </w:r>
      <w:r>
        <w:rPr>
          <w:spacing w:val="-15"/>
          <w:w w:val="95"/>
        </w:rPr>
        <w:t xml:space="preserve"> </w:t>
      </w:r>
      <w:r>
        <w:rPr>
          <w:w w:val="95"/>
        </w:rPr>
        <w:t>"</w:t>
      </w:r>
      <w:r>
        <w:rPr>
          <w:spacing w:val="-15"/>
          <w:w w:val="95"/>
        </w:rPr>
        <w:t xml:space="preserve"> </w:t>
      </w:r>
      <w:r>
        <w:rPr>
          <w:w w:val="95"/>
        </w:rPr>
        <w:t>&lt;&lt;</w:t>
      </w:r>
      <w:r>
        <w:rPr>
          <w:spacing w:val="-15"/>
          <w:w w:val="95"/>
        </w:rPr>
        <w:t xml:space="preserve"> </w:t>
      </w:r>
      <w:r>
        <w:rPr>
          <w:w w:val="95"/>
        </w:rPr>
        <w:t>typeid(*pd).name()</w:t>
      </w:r>
      <w:r>
        <w:rPr>
          <w:spacing w:val="-16"/>
          <w:w w:val="95"/>
        </w:rPr>
        <w:t xml:space="preserve"> </w:t>
      </w:r>
      <w:r>
        <w:rPr>
          <w:w w:val="95"/>
        </w:rPr>
        <w:t>&lt;&lt;</w:t>
      </w:r>
      <w:r>
        <w:rPr>
          <w:spacing w:val="-15"/>
          <w:w w:val="95"/>
        </w:rPr>
        <w:t xml:space="preserve"> </w:t>
      </w:r>
      <w:r>
        <w:rPr>
          <w:w w:val="95"/>
        </w:rPr>
        <w:t>endl;</w:t>
      </w:r>
      <w:r>
        <w:rPr>
          <w:spacing w:val="-89"/>
          <w:w w:val="95"/>
        </w:rPr>
        <w:t xml:space="preserve"> </w:t>
      </w:r>
      <w:r>
        <w:t>#0048</w:t>
      </w:r>
    </w:p>
    <w:p>
      <w:pPr>
        <w:pStyle w:val="11"/>
        <w:spacing w:line="180" w:lineRule="exact"/>
        <w:ind w:left="2910"/>
        <w:jc w:val="both"/>
      </w:pPr>
      <w:r>
        <w:t xml:space="preserve">#0049  </w:t>
      </w:r>
      <w:r>
        <w:rPr>
          <w:spacing w:val="28"/>
        </w:rPr>
        <w:t xml:space="preserve"> </w:t>
      </w:r>
      <w:r>
        <w:t>cout</w:t>
      </w:r>
      <w:r>
        <w:rPr>
          <w:spacing w:val="-3"/>
        </w:rPr>
        <w:t xml:space="preserve"> </w:t>
      </w:r>
      <w:r>
        <w:t>&lt;&lt;</w:t>
      </w:r>
      <w:r>
        <w:rPr>
          <w:spacing w:val="-3"/>
        </w:rPr>
        <w:t xml:space="preserve"> </w:t>
      </w:r>
      <w:r>
        <w:t>"*pb's</w:t>
      </w:r>
      <w:r>
        <w:rPr>
          <w:spacing w:val="-3"/>
        </w:rPr>
        <w:t xml:space="preserve"> </w:t>
      </w:r>
      <w:r>
        <w:t>type</w:t>
      </w:r>
      <w:r>
        <w:rPr>
          <w:spacing w:val="-4"/>
        </w:rPr>
        <w:t xml:space="preserve"> </w:t>
      </w:r>
      <w:r>
        <w:t>rawname</w:t>
      </w:r>
      <w:r>
        <w:rPr>
          <w:spacing w:val="-3"/>
        </w:rPr>
        <w:t xml:space="preserve"> </w:t>
      </w:r>
      <w:r>
        <w:t>=</w:t>
      </w:r>
      <w:r>
        <w:rPr>
          <w:spacing w:val="-3"/>
        </w:rPr>
        <w:t xml:space="preserve"> </w:t>
      </w:r>
      <w:r>
        <w:t>"</w:t>
      </w:r>
    </w:p>
    <w:p>
      <w:pPr>
        <w:pStyle w:val="11"/>
        <w:tabs>
          <w:tab w:val="left" w:pos="3716"/>
          <w:tab w:val="left" w:pos="4125"/>
        </w:tabs>
        <w:spacing w:before="40" w:line="292" w:lineRule="auto"/>
        <w:ind w:left="2910" w:right="2802"/>
      </w:pPr>
      <w:r>
        <w:t>#0050</w:t>
      </w:r>
      <w:r>
        <w:tab/>
      </w:r>
      <w:r>
        <w:tab/>
      </w:r>
      <w:r>
        <w:t>&lt;&lt; typeid(*pb).raw_name() &lt;&lt; endl;</w:t>
      </w:r>
      <w:r>
        <w:rPr>
          <w:spacing w:val="-94"/>
        </w:rPr>
        <w:t xml:space="preserve"> </w:t>
      </w:r>
      <w:r>
        <w:t>#0051</w:t>
      </w:r>
      <w:r>
        <w:tab/>
      </w:r>
      <w:r>
        <w:t>cout</w:t>
      </w:r>
      <w:r>
        <w:rPr>
          <w:spacing w:val="-2"/>
        </w:rPr>
        <w:t xml:space="preserve"> </w:t>
      </w:r>
      <w:r>
        <w:t>&lt;&lt;</w:t>
      </w:r>
      <w:r>
        <w:rPr>
          <w:spacing w:val="-2"/>
        </w:rPr>
        <w:t xml:space="preserve"> </w:t>
      </w:r>
      <w:r>
        <w:t>"*pd's</w:t>
      </w:r>
      <w:r>
        <w:rPr>
          <w:spacing w:val="-2"/>
        </w:rPr>
        <w:t xml:space="preserve"> </w:t>
      </w:r>
      <w:r>
        <w:t>type</w:t>
      </w:r>
      <w:r>
        <w:rPr>
          <w:spacing w:val="-2"/>
        </w:rPr>
        <w:t xml:space="preserve"> </w:t>
      </w:r>
      <w:r>
        <w:t>rawname</w:t>
      </w:r>
      <w:r>
        <w:rPr>
          <w:spacing w:val="-1"/>
        </w:rPr>
        <w:t xml:space="preserve"> </w:t>
      </w:r>
      <w:r>
        <w:t>=</w:t>
      </w:r>
      <w:r>
        <w:rPr>
          <w:spacing w:val="-2"/>
        </w:rPr>
        <w:t xml:space="preserve"> </w:t>
      </w:r>
      <w:r>
        <w:t>"</w:t>
      </w:r>
    </w:p>
    <w:p>
      <w:pPr>
        <w:pStyle w:val="11"/>
        <w:tabs>
          <w:tab w:val="left" w:pos="4125"/>
        </w:tabs>
        <w:spacing w:line="292" w:lineRule="auto"/>
        <w:ind w:left="2910" w:right="2802"/>
      </w:pPr>
      <w:r>
        <w:t>#0052</w:t>
      </w:r>
      <w:r>
        <w:tab/>
      </w:r>
      <w:r>
        <w:t>&lt;&lt; typeid(*pd).raw_name() &lt;&lt; endl;</w:t>
      </w:r>
      <w:r>
        <w:rPr>
          <w:spacing w:val="-94"/>
        </w:rPr>
        <w:t xml:space="preserve"> </w:t>
      </w:r>
      <w:r>
        <w:t>#0053</w:t>
      </w:r>
    </w:p>
    <w:p>
      <w:pPr>
        <w:pStyle w:val="11"/>
        <w:tabs>
          <w:tab w:val="left" w:pos="3716"/>
          <w:tab w:val="left" w:pos="4043"/>
        </w:tabs>
        <w:spacing w:line="292" w:lineRule="auto"/>
        <w:ind w:left="2910" w:right="2827"/>
      </w:pPr>
      <w:r>
        <w:t>#0054</w:t>
      </w:r>
      <w:r>
        <w:tab/>
      </w:r>
      <w:r>
        <w:t>// check object pointers' relationship</w:t>
      </w:r>
      <w:r>
        <w:rPr>
          <w:spacing w:val="-94"/>
        </w:rPr>
        <w:t xml:space="preserve"> </w:t>
      </w:r>
      <w:r>
        <w:t>#0055</w:t>
      </w:r>
      <w:r>
        <w:tab/>
      </w:r>
      <w:r>
        <w:t>if (typeid(pb).before(typeid(pd)))</w:t>
      </w:r>
      <w:r>
        <w:rPr>
          <w:spacing w:val="1"/>
        </w:rPr>
        <w:t xml:space="preserve"> </w:t>
      </w:r>
      <w:r>
        <w:t>#0056</w:t>
      </w:r>
      <w:r>
        <w:tab/>
      </w:r>
      <w:r>
        <w:tab/>
      </w:r>
      <w:r>
        <w:t>cout &lt;&lt; "pb before pd" &lt;&lt; endl;</w:t>
      </w:r>
      <w:r>
        <w:rPr>
          <w:spacing w:val="1"/>
        </w:rPr>
        <w:t xml:space="preserve"> </w:t>
      </w:r>
      <w:r>
        <w:t>#0057</w:t>
      </w:r>
      <w:r>
        <w:tab/>
      </w:r>
      <w:r>
        <w:t>else</w:t>
      </w:r>
    </w:p>
    <w:p>
      <w:pPr>
        <w:pStyle w:val="11"/>
        <w:tabs>
          <w:tab w:val="left" w:pos="4043"/>
        </w:tabs>
        <w:spacing w:line="292" w:lineRule="auto"/>
        <w:ind w:left="2910" w:right="2788"/>
      </w:pPr>
      <w:r>
        <w:t>#0058</w:t>
      </w:r>
      <w:r>
        <w:tab/>
      </w:r>
      <w:r>
        <w:t>cout &lt;&lt; "pb not before pd" &lt;&lt; endl;</w:t>
      </w:r>
      <w:r>
        <w:rPr>
          <w:spacing w:val="-94"/>
        </w:rPr>
        <w:t xml:space="preserve"> </w:t>
      </w:r>
      <w:r>
        <w:t>#0059</w:t>
      </w:r>
    </w:p>
    <w:p>
      <w:pPr>
        <w:pStyle w:val="11"/>
        <w:rPr>
          <w:sz w:val="20"/>
        </w:rPr>
      </w:pPr>
    </w:p>
    <w:p>
      <w:pPr>
        <w:pStyle w:val="11"/>
        <w:spacing w:before="2"/>
        <w:rPr>
          <w:sz w:val="21"/>
        </w:rPr>
      </w:pPr>
    </w:p>
    <w:p>
      <w:pPr>
        <w:pStyle w:val="5"/>
      </w:pPr>
      <w:r>
        <w:t>88</w:t>
      </w:r>
    </w:p>
    <w:p>
      <w:pPr>
        <w:spacing w:after="0"/>
        <w:sectPr>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813" o:spid="_x0000_s1813" o:spt="1" style="position:absolute;left:0pt;margin-left:131.9pt;margin-top:18.85pt;height:0.7pt;width:323pt;mso-position-horizontal-relative:page;mso-wrap-distance-bottom:0pt;mso-wrap-distance-top:0pt;z-index:-251314176;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rPr>
          <w:rFonts w:ascii="宋体"/>
          <w:sz w:val="20"/>
        </w:rPr>
      </w:pPr>
    </w:p>
    <w:p>
      <w:pPr>
        <w:pStyle w:val="11"/>
        <w:spacing w:before="11"/>
        <w:rPr>
          <w:rFonts w:ascii="宋体"/>
          <w:sz w:val="10"/>
        </w:rPr>
      </w:pPr>
    </w:p>
    <w:tbl>
      <w:tblPr>
        <w:tblStyle w:val="12"/>
        <w:tblW w:w="0" w:type="auto"/>
        <w:tblInd w:w="288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90"/>
        <w:gridCol w:w="212"/>
        <w:gridCol w:w="53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590" w:type="dxa"/>
          </w:tcPr>
          <w:p>
            <w:pPr>
              <w:pStyle w:val="16"/>
              <w:spacing w:before="0" w:line="180" w:lineRule="exact"/>
              <w:ind w:left="9" w:right="60"/>
              <w:jc w:val="center"/>
              <w:rPr>
                <w:sz w:val="16"/>
              </w:rPr>
            </w:pPr>
            <w:r>
              <w:rPr>
                <w:sz w:val="16"/>
              </w:rPr>
              <w:t>#0060</w:t>
            </w:r>
          </w:p>
        </w:tc>
        <w:tc>
          <w:tcPr>
            <w:tcW w:w="212" w:type="dxa"/>
          </w:tcPr>
          <w:p>
            <w:pPr>
              <w:pStyle w:val="16"/>
              <w:spacing w:before="0"/>
              <w:rPr>
                <w:rFonts w:ascii="Times New Roman"/>
                <w:sz w:val="12"/>
              </w:rPr>
            </w:pPr>
          </w:p>
        </w:tc>
        <w:tc>
          <w:tcPr>
            <w:tcW w:w="5382" w:type="dxa"/>
          </w:tcPr>
          <w:p>
            <w:pPr>
              <w:pStyle w:val="16"/>
              <w:spacing w:before="0" w:line="180" w:lineRule="exact"/>
              <w:ind w:left="33"/>
              <w:rPr>
                <w:sz w:val="16"/>
              </w:rPr>
            </w:pPr>
            <w:r>
              <w:rPr>
                <w:sz w:val="16"/>
              </w:rPr>
              <w:t>//</w:t>
            </w:r>
            <w:r>
              <w:rPr>
                <w:spacing w:val="-8"/>
                <w:sz w:val="16"/>
              </w:rPr>
              <w:t xml:space="preserve"> </w:t>
            </w:r>
            <w:r>
              <w:rPr>
                <w:sz w:val="16"/>
              </w:rPr>
              <w:t>check</w:t>
            </w:r>
            <w:r>
              <w:rPr>
                <w:spacing w:val="-7"/>
                <w:sz w:val="16"/>
              </w:rPr>
              <w:t xml:space="preserve"> </w:t>
            </w:r>
            <w:r>
              <w:rPr>
                <w:sz w:val="16"/>
              </w:rPr>
              <w:t>objects'</w:t>
            </w:r>
            <w:r>
              <w:rPr>
                <w:spacing w:val="-8"/>
                <w:sz w:val="16"/>
              </w:rPr>
              <w:t xml:space="preserve"> </w:t>
            </w:r>
            <w:r>
              <w:rPr>
                <w:sz w:val="16"/>
              </w:rPr>
              <w:t>relationship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590" w:type="dxa"/>
          </w:tcPr>
          <w:p>
            <w:pPr>
              <w:pStyle w:val="16"/>
              <w:ind w:left="9" w:right="60"/>
              <w:jc w:val="center"/>
              <w:rPr>
                <w:sz w:val="16"/>
              </w:rPr>
            </w:pPr>
            <w:r>
              <w:rPr>
                <w:sz w:val="16"/>
              </w:rPr>
              <w:t>#0061</w:t>
            </w:r>
          </w:p>
        </w:tc>
        <w:tc>
          <w:tcPr>
            <w:tcW w:w="212" w:type="dxa"/>
          </w:tcPr>
          <w:p>
            <w:pPr>
              <w:pStyle w:val="16"/>
              <w:spacing w:before="0"/>
              <w:rPr>
                <w:rFonts w:ascii="Times New Roman"/>
                <w:sz w:val="14"/>
              </w:rPr>
            </w:pPr>
          </w:p>
        </w:tc>
        <w:tc>
          <w:tcPr>
            <w:tcW w:w="5382" w:type="dxa"/>
          </w:tcPr>
          <w:p>
            <w:pPr>
              <w:pStyle w:val="16"/>
              <w:ind w:left="33"/>
              <w:rPr>
                <w:sz w:val="16"/>
              </w:rPr>
            </w:pPr>
            <w:r>
              <w:rPr>
                <w:sz w:val="16"/>
              </w:rPr>
              <w:t>if</w:t>
            </w:r>
            <w:r>
              <w:rPr>
                <w:spacing w:val="-23"/>
                <w:sz w:val="16"/>
              </w:rPr>
              <w:t xml:space="preserve"> </w:t>
            </w:r>
            <w:r>
              <w:rPr>
                <w:sz w:val="16"/>
              </w:rPr>
              <w:t>(typeid(*pb).before(typeid(*pd)))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590" w:type="dxa"/>
          </w:tcPr>
          <w:p>
            <w:pPr>
              <w:pStyle w:val="16"/>
              <w:ind w:left="9" w:right="60"/>
              <w:jc w:val="center"/>
              <w:rPr>
                <w:sz w:val="16"/>
              </w:rPr>
            </w:pPr>
            <w:r>
              <w:rPr>
                <w:sz w:val="16"/>
              </w:rPr>
              <w:t>#0062</w:t>
            </w:r>
          </w:p>
        </w:tc>
        <w:tc>
          <w:tcPr>
            <w:tcW w:w="212" w:type="dxa"/>
          </w:tcPr>
          <w:p>
            <w:pPr>
              <w:pStyle w:val="16"/>
              <w:spacing w:before="0"/>
              <w:rPr>
                <w:rFonts w:ascii="Times New Roman"/>
                <w:sz w:val="14"/>
              </w:rPr>
            </w:pPr>
          </w:p>
        </w:tc>
        <w:tc>
          <w:tcPr>
            <w:tcW w:w="5382" w:type="dxa"/>
          </w:tcPr>
          <w:p>
            <w:pPr>
              <w:pStyle w:val="16"/>
              <w:ind w:left="360"/>
              <w:rPr>
                <w:sz w:val="16"/>
              </w:rPr>
            </w:pPr>
            <w:r>
              <w:rPr>
                <w:sz w:val="16"/>
              </w:rPr>
              <w:t>cout</w:t>
            </w:r>
            <w:r>
              <w:rPr>
                <w:spacing w:val="-5"/>
                <w:sz w:val="16"/>
              </w:rPr>
              <w:t xml:space="preserve"> </w:t>
            </w:r>
            <w:r>
              <w:rPr>
                <w:sz w:val="16"/>
              </w:rPr>
              <w:t>&lt;&lt;</w:t>
            </w:r>
            <w:r>
              <w:rPr>
                <w:spacing w:val="-4"/>
                <w:sz w:val="16"/>
              </w:rPr>
              <w:t xml:space="preserve"> </w:t>
            </w:r>
            <w:r>
              <w:rPr>
                <w:sz w:val="16"/>
              </w:rPr>
              <w:t>"*pb</w:t>
            </w:r>
            <w:r>
              <w:rPr>
                <w:spacing w:val="-4"/>
                <w:sz w:val="16"/>
              </w:rPr>
              <w:t xml:space="preserve"> </w:t>
            </w:r>
            <w:r>
              <w:rPr>
                <w:sz w:val="16"/>
              </w:rPr>
              <w:t>before</w:t>
            </w:r>
            <w:r>
              <w:rPr>
                <w:spacing w:val="-4"/>
                <w:sz w:val="16"/>
              </w:rPr>
              <w:t xml:space="preserve"> </w:t>
            </w:r>
            <w:r>
              <w:rPr>
                <w:sz w:val="16"/>
              </w:rPr>
              <w:t>*pd"</w:t>
            </w:r>
            <w:r>
              <w:rPr>
                <w:spacing w:val="-4"/>
                <w:sz w:val="16"/>
              </w:rPr>
              <w:t xml:space="preserve"> </w:t>
            </w:r>
            <w:r>
              <w:rPr>
                <w:sz w:val="16"/>
              </w:rPr>
              <w:t>&lt;&lt;</w:t>
            </w:r>
            <w:r>
              <w:rPr>
                <w:spacing w:val="-4"/>
                <w:sz w:val="16"/>
              </w:rPr>
              <w:t xml:space="preserve"> </w:t>
            </w:r>
            <w:r>
              <w:rPr>
                <w:sz w:val="16"/>
              </w:rPr>
              <w:t>endl;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590" w:type="dxa"/>
          </w:tcPr>
          <w:p>
            <w:pPr>
              <w:pStyle w:val="16"/>
              <w:ind w:left="9" w:right="60"/>
              <w:jc w:val="center"/>
              <w:rPr>
                <w:sz w:val="16"/>
              </w:rPr>
            </w:pPr>
            <w:r>
              <w:rPr>
                <w:sz w:val="16"/>
              </w:rPr>
              <w:t>#0063</w:t>
            </w:r>
          </w:p>
        </w:tc>
        <w:tc>
          <w:tcPr>
            <w:tcW w:w="212" w:type="dxa"/>
          </w:tcPr>
          <w:p>
            <w:pPr>
              <w:pStyle w:val="16"/>
              <w:spacing w:before="0"/>
              <w:rPr>
                <w:rFonts w:ascii="Times New Roman"/>
                <w:sz w:val="14"/>
              </w:rPr>
            </w:pPr>
          </w:p>
        </w:tc>
        <w:tc>
          <w:tcPr>
            <w:tcW w:w="5382" w:type="dxa"/>
          </w:tcPr>
          <w:p>
            <w:pPr>
              <w:pStyle w:val="16"/>
              <w:ind w:left="33"/>
              <w:rPr>
                <w:sz w:val="16"/>
              </w:rPr>
            </w:pPr>
            <w:r>
              <w:rPr>
                <w:sz w:val="16"/>
              </w:rPr>
              <w:t>else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590" w:type="dxa"/>
          </w:tcPr>
          <w:p>
            <w:pPr>
              <w:pStyle w:val="16"/>
              <w:ind w:left="9" w:right="60"/>
              <w:jc w:val="center"/>
              <w:rPr>
                <w:sz w:val="16"/>
              </w:rPr>
            </w:pPr>
            <w:r>
              <w:rPr>
                <w:sz w:val="16"/>
              </w:rPr>
              <w:t>#0064</w:t>
            </w:r>
          </w:p>
        </w:tc>
        <w:tc>
          <w:tcPr>
            <w:tcW w:w="212" w:type="dxa"/>
          </w:tcPr>
          <w:p>
            <w:pPr>
              <w:pStyle w:val="16"/>
              <w:spacing w:before="0"/>
              <w:rPr>
                <w:rFonts w:ascii="Times New Roman"/>
                <w:sz w:val="14"/>
              </w:rPr>
            </w:pPr>
          </w:p>
        </w:tc>
        <w:tc>
          <w:tcPr>
            <w:tcW w:w="5382" w:type="dxa"/>
          </w:tcPr>
          <w:p>
            <w:pPr>
              <w:pStyle w:val="16"/>
              <w:ind w:left="360"/>
              <w:rPr>
                <w:sz w:val="16"/>
              </w:rPr>
            </w:pPr>
            <w:r>
              <w:rPr>
                <w:sz w:val="16"/>
              </w:rPr>
              <w:t>cout</w:t>
            </w:r>
            <w:r>
              <w:rPr>
                <w:spacing w:val="-4"/>
                <w:sz w:val="16"/>
              </w:rPr>
              <w:t xml:space="preserve"> </w:t>
            </w:r>
            <w:r>
              <w:rPr>
                <w:sz w:val="16"/>
              </w:rPr>
              <w:t>&lt;&lt;</w:t>
            </w:r>
            <w:r>
              <w:rPr>
                <w:spacing w:val="-4"/>
                <w:sz w:val="16"/>
              </w:rPr>
              <w:t xml:space="preserve"> </w:t>
            </w:r>
            <w:r>
              <w:rPr>
                <w:sz w:val="16"/>
              </w:rPr>
              <w:t>"*pb</w:t>
            </w:r>
            <w:r>
              <w:rPr>
                <w:spacing w:val="-4"/>
                <w:sz w:val="16"/>
              </w:rPr>
              <w:t xml:space="preserve"> </w:t>
            </w:r>
            <w:r>
              <w:rPr>
                <w:sz w:val="16"/>
              </w:rPr>
              <w:t>not</w:t>
            </w:r>
            <w:r>
              <w:rPr>
                <w:spacing w:val="-4"/>
                <w:sz w:val="16"/>
              </w:rPr>
              <w:t xml:space="preserve"> </w:t>
            </w:r>
            <w:r>
              <w:rPr>
                <w:sz w:val="16"/>
              </w:rPr>
              <w:t>before</w:t>
            </w:r>
            <w:r>
              <w:rPr>
                <w:spacing w:val="-4"/>
                <w:sz w:val="16"/>
              </w:rPr>
              <w:t xml:space="preserve"> </w:t>
            </w:r>
            <w:r>
              <w:rPr>
                <w:sz w:val="16"/>
              </w:rPr>
              <w:t>*pd"</w:t>
            </w:r>
            <w:r>
              <w:rPr>
                <w:spacing w:val="-4"/>
                <w:sz w:val="16"/>
              </w:rPr>
              <w:t xml:space="preserve"> </w:t>
            </w:r>
            <w:r>
              <w:rPr>
                <w:sz w:val="16"/>
              </w:rPr>
              <w:t>&lt;&lt;</w:t>
            </w:r>
            <w:r>
              <w:rPr>
                <w:spacing w:val="-4"/>
                <w:sz w:val="16"/>
              </w:rPr>
              <w:t xml:space="preserve"> </w:t>
            </w:r>
            <w:r>
              <w:rPr>
                <w:sz w:val="16"/>
              </w:rPr>
              <w:t>endl;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590" w:type="dxa"/>
          </w:tcPr>
          <w:p>
            <w:pPr>
              <w:pStyle w:val="16"/>
              <w:spacing w:line="156" w:lineRule="exact"/>
              <w:ind w:left="9" w:right="60"/>
              <w:jc w:val="center"/>
              <w:rPr>
                <w:sz w:val="16"/>
              </w:rPr>
            </w:pPr>
            <w:r>
              <w:rPr>
                <w:sz w:val="16"/>
              </w:rPr>
              <w:t>#0065</w:t>
            </w:r>
          </w:p>
        </w:tc>
        <w:tc>
          <w:tcPr>
            <w:tcW w:w="212" w:type="dxa"/>
          </w:tcPr>
          <w:p>
            <w:pPr>
              <w:pStyle w:val="16"/>
              <w:spacing w:before="0"/>
              <w:rPr>
                <w:rFonts w:ascii="Times New Roman"/>
                <w:sz w:val="12"/>
              </w:rPr>
            </w:pPr>
          </w:p>
        </w:tc>
        <w:tc>
          <w:tcPr>
            <w:tcW w:w="5382" w:type="dxa"/>
          </w:tcPr>
          <w:p>
            <w:pPr>
              <w:pStyle w:val="16"/>
              <w:spacing w:before="0"/>
              <w:rPr>
                <w:rFonts w:ascii="Times New Roman"/>
                <w:sz w:val="1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1" w:hRule="atLeast"/>
        </w:trPr>
        <w:tc>
          <w:tcPr>
            <w:tcW w:w="590" w:type="dxa"/>
            <w:shd w:val="clear" w:color="auto" w:fill="E4E4E4"/>
          </w:tcPr>
          <w:p>
            <w:pPr>
              <w:pStyle w:val="16"/>
              <w:spacing w:before="44"/>
              <w:ind w:left="9" w:right="60"/>
              <w:jc w:val="center"/>
              <w:rPr>
                <w:sz w:val="16"/>
              </w:rPr>
            </w:pPr>
            <w:r>
              <w:rPr>
                <w:sz w:val="16"/>
              </w:rPr>
              <w:t>#0066</w:t>
            </w:r>
          </w:p>
        </w:tc>
        <w:tc>
          <w:tcPr>
            <w:tcW w:w="212" w:type="dxa"/>
            <w:shd w:val="clear" w:color="auto" w:fill="E4E4E4"/>
          </w:tcPr>
          <w:p>
            <w:pPr>
              <w:pStyle w:val="16"/>
              <w:spacing w:before="0"/>
              <w:rPr>
                <w:rFonts w:ascii="Times New Roman"/>
                <w:sz w:val="16"/>
              </w:rPr>
            </w:pPr>
          </w:p>
        </w:tc>
        <w:tc>
          <w:tcPr>
            <w:tcW w:w="5382" w:type="dxa"/>
            <w:shd w:val="clear" w:color="auto" w:fill="E4E4E4"/>
          </w:tcPr>
          <w:p>
            <w:pPr>
              <w:pStyle w:val="16"/>
              <w:spacing w:before="44"/>
              <w:ind w:left="33"/>
              <w:rPr>
                <w:sz w:val="16"/>
              </w:rPr>
            </w:pPr>
            <w:r>
              <w:rPr>
                <w:sz w:val="16"/>
              </w:rPr>
              <w:t>B*</w:t>
            </w:r>
            <w:r>
              <w:rPr>
                <w:spacing w:val="-4"/>
                <w:sz w:val="16"/>
              </w:rPr>
              <w:t xml:space="preserve"> </w:t>
            </w:r>
            <w:r>
              <w:rPr>
                <w:sz w:val="16"/>
              </w:rPr>
              <w:t>pb1</w:t>
            </w:r>
            <w:r>
              <w:rPr>
                <w:spacing w:val="-3"/>
                <w:sz w:val="16"/>
              </w:rPr>
              <w:t xml:space="preserve"> </w:t>
            </w:r>
            <w:r>
              <w:rPr>
                <w:sz w:val="16"/>
              </w:rPr>
              <w:t>=</w:t>
            </w:r>
            <w:r>
              <w:rPr>
                <w:spacing w:val="-3"/>
                <w:sz w:val="16"/>
              </w:rPr>
              <w:t xml:space="preserve"> </w:t>
            </w:r>
            <w:r>
              <w:rPr>
                <w:sz w:val="16"/>
              </w:rPr>
              <w:t>new</w:t>
            </w:r>
            <w:r>
              <w:rPr>
                <w:spacing w:val="-4"/>
                <w:sz w:val="16"/>
              </w:rPr>
              <w:t xml:space="preserve"> </w:t>
            </w:r>
            <w:r>
              <w:rPr>
                <w:sz w:val="16"/>
              </w:rPr>
              <w:t>D;</w:t>
            </w:r>
            <w:r>
              <w:rPr>
                <w:spacing w:val="63"/>
                <w:sz w:val="16"/>
              </w:rPr>
              <w:t xml:space="preserve"> </w:t>
            </w:r>
            <w:r>
              <w:rPr>
                <w:sz w:val="16"/>
              </w:rPr>
              <w:t>//</w:t>
            </w:r>
            <w:r>
              <w:rPr>
                <w:spacing w:val="-3"/>
                <w:sz w:val="16"/>
              </w:rPr>
              <w:t xml:space="preserve"> </w:t>
            </w:r>
            <w:r>
              <w:rPr>
                <w:sz w:val="16"/>
              </w:rPr>
              <w:t>base</w:t>
            </w:r>
            <w:r>
              <w:rPr>
                <w:spacing w:val="-4"/>
                <w:sz w:val="16"/>
              </w:rPr>
              <w:t xml:space="preserve"> </w:t>
            </w:r>
            <w:r>
              <w:rPr>
                <w:sz w:val="16"/>
              </w:rPr>
              <w:t>ptr</w:t>
            </w:r>
            <w:r>
              <w:rPr>
                <w:spacing w:val="-3"/>
                <w:sz w:val="16"/>
              </w:rPr>
              <w:t xml:space="preserve"> </w:t>
            </w:r>
            <w:r>
              <w:rPr>
                <w:sz w:val="16"/>
              </w:rPr>
              <w:t>point</w:t>
            </w:r>
            <w:r>
              <w:rPr>
                <w:spacing w:val="-3"/>
                <w:sz w:val="16"/>
              </w:rPr>
              <w:t xml:space="preserve"> </w:t>
            </w:r>
            <w:r>
              <w:rPr>
                <w:sz w:val="16"/>
              </w:rPr>
              <w:t>to</w:t>
            </w:r>
            <w:r>
              <w:rPr>
                <w:spacing w:val="-4"/>
                <w:sz w:val="16"/>
              </w:rPr>
              <w:t xml:space="preserve"> </w:t>
            </w:r>
            <w:r>
              <w:rPr>
                <w:sz w:val="16"/>
              </w:rPr>
              <w:t>derived</w:t>
            </w:r>
            <w:r>
              <w:rPr>
                <w:spacing w:val="-3"/>
                <w:sz w:val="16"/>
              </w:rPr>
              <w:t xml:space="preserve"> </w:t>
            </w:r>
            <w:r>
              <w:rPr>
                <w:sz w:val="16"/>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590" w:type="dxa"/>
            <w:shd w:val="clear" w:color="auto" w:fill="E4E4E4"/>
          </w:tcPr>
          <w:p>
            <w:pPr>
              <w:pStyle w:val="16"/>
              <w:ind w:left="9" w:right="60"/>
              <w:jc w:val="center"/>
              <w:rPr>
                <w:sz w:val="16"/>
              </w:rPr>
            </w:pPr>
            <w:r>
              <w:rPr>
                <w:sz w:val="16"/>
              </w:rPr>
              <w:t>#0067</w:t>
            </w:r>
          </w:p>
        </w:tc>
        <w:tc>
          <w:tcPr>
            <w:tcW w:w="212" w:type="dxa"/>
            <w:shd w:val="clear" w:color="auto" w:fill="E4E4E4"/>
          </w:tcPr>
          <w:p>
            <w:pPr>
              <w:pStyle w:val="16"/>
              <w:spacing w:before="0"/>
              <w:rPr>
                <w:rFonts w:ascii="Times New Roman"/>
                <w:sz w:val="14"/>
              </w:rPr>
            </w:pPr>
          </w:p>
        </w:tc>
        <w:tc>
          <w:tcPr>
            <w:tcW w:w="5382" w:type="dxa"/>
            <w:shd w:val="clear" w:color="auto" w:fill="E4E4E4"/>
          </w:tcPr>
          <w:p>
            <w:pPr>
              <w:pStyle w:val="16"/>
              <w:ind w:left="33"/>
              <w:rPr>
                <w:sz w:val="16"/>
              </w:rPr>
            </w:pPr>
            <w:r>
              <w:rPr>
                <w:w w:val="95"/>
                <w:sz w:val="16"/>
              </w:rPr>
              <w:t>cout</w:t>
            </w:r>
            <w:r>
              <w:rPr>
                <w:spacing w:val="-18"/>
                <w:w w:val="95"/>
                <w:sz w:val="16"/>
              </w:rPr>
              <w:t xml:space="preserve"> </w:t>
            </w:r>
            <w:r>
              <w:rPr>
                <w:w w:val="95"/>
                <w:sz w:val="16"/>
              </w:rPr>
              <w:t>&lt;&lt;</w:t>
            </w:r>
            <w:r>
              <w:rPr>
                <w:spacing w:val="-17"/>
                <w:w w:val="95"/>
                <w:sz w:val="16"/>
              </w:rPr>
              <w:t xml:space="preserve"> </w:t>
            </w:r>
            <w:r>
              <w:rPr>
                <w:w w:val="95"/>
                <w:sz w:val="16"/>
              </w:rPr>
              <w:t>"pb1's</w:t>
            </w:r>
            <w:r>
              <w:rPr>
                <w:spacing w:val="-10"/>
                <w:w w:val="95"/>
                <w:sz w:val="16"/>
              </w:rPr>
              <w:t xml:space="preserve"> </w:t>
            </w:r>
            <w:r>
              <w:rPr>
                <w:w w:val="95"/>
                <w:sz w:val="16"/>
              </w:rPr>
              <w:t>type</w:t>
            </w:r>
            <w:r>
              <w:rPr>
                <w:spacing w:val="-11"/>
                <w:w w:val="95"/>
                <w:sz w:val="16"/>
              </w:rPr>
              <w:t xml:space="preserve"> </w:t>
            </w:r>
            <w:r>
              <w:rPr>
                <w:w w:val="95"/>
                <w:sz w:val="16"/>
              </w:rPr>
              <w:t>name</w:t>
            </w:r>
            <w:r>
              <w:rPr>
                <w:spacing w:val="-11"/>
                <w:w w:val="95"/>
                <w:sz w:val="16"/>
              </w:rPr>
              <w:t xml:space="preserve"> </w:t>
            </w:r>
            <w:r>
              <w:rPr>
                <w:w w:val="95"/>
                <w:sz w:val="16"/>
              </w:rPr>
              <w:t>=</w:t>
            </w:r>
            <w:r>
              <w:rPr>
                <w:spacing w:val="-10"/>
                <w:w w:val="95"/>
                <w:sz w:val="16"/>
              </w:rPr>
              <w:t xml:space="preserve"> </w:t>
            </w:r>
            <w:r>
              <w:rPr>
                <w:w w:val="95"/>
                <w:sz w:val="16"/>
              </w:rPr>
              <w:t>"</w:t>
            </w:r>
            <w:r>
              <w:rPr>
                <w:spacing w:val="-11"/>
                <w:w w:val="95"/>
                <w:sz w:val="16"/>
              </w:rPr>
              <w:t xml:space="preserve"> </w:t>
            </w:r>
            <w:r>
              <w:rPr>
                <w:w w:val="95"/>
                <w:sz w:val="16"/>
              </w:rPr>
              <w:t>&lt;&lt;</w:t>
            </w:r>
            <w:r>
              <w:rPr>
                <w:spacing w:val="-11"/>
                <w:w w:val="95"/>
                <w:sz w:val="16"/>
              </w:rPr>
              <w:t xml:space="preserve"> </w:t>
            </w:r>
            <w:r>
              <w:rPr>
                <w:w w:val="95"/>
                <w:sz w:val="16"/>
              </w:rPr>
              <w:t>typeid(pb1).name()</w:t>
            </w:r>
            <w:r>
              <w:rPr>
                <w:spacing w:val="-10"/>
                <w:w w:val="95"/>
                <w:sz w:val="16"/>
              </w:rPr>
              <w:t xml:space="preserve"> </w:t>
            </w:r>
            <w:r>
              <w:rPr>
                <w:w w:val="95"/>
                <w:sz w:val="16"/>
              </w:rPr>
              <w:t>&lt;&lt;</w:t>
            </w:r>
            <w:r>
              <w:rPr>
                <w:spacing w:val="-11"/>
                <w:w w:val="95"/>
                <w:sz w:val="16"/>
              </w:rPr>
              <w:t xml:space="preserve"> </w:t>
            </w:r>
            <w:r>
              <w:rPr>
                <w:w w:val="95"/>
                <w:sz w:val="16"/>
              </w:rPr>
              <w:t>endl;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590" w:type="dxa"/>
            <w:shd w:val="clear" w:color="auto" w:fill="E4E4E4"/>
          </w:tcPr>
          <w:p>
            <w:pPr>
              <w:pStyle w:val="16"/>
              <w:spacing w:line="156" w:lineRule="exact"/>
              <w:ind w:left="9" w:right="60"/>
              <w:jc w:val="center"/>
              <w:rPr>
                <w:sz w:val="16"/>
              </w:rPr>
            </w:pPr>
            <w:r>
              <w:rPr>
                <w:sz w:val="16"/>
              </w:rPr>
              <w:t>#0068</w:t>
            </w:r>
          </w:p>
        </w:tc>
        <w:tc>
          <w:tcPr>
            <w:tcW w:w="212" w:type="dxa"/>
            <w:shd w:val="clear" w:color="auto" w:fill="E4E4E4"/>
          </w:tcPr>
          <w:p>
            <w:pPr>
              <w:pStyle w:val="16"/>
              <w:spacing w:before="0"/>
              <w:rPr>
                <w:rFonts w:ascii="Times New Roman"/>
                <w:sz w:val="12"/>
              </w:rPr>
            </w:pPr>
          </w:p>
        </w:tc>
        <w:tc>
          <w:tcPr>
            <w:tcW w:w="5382" w:type="dxa"/>
            <w:shd w:val="clear" w:color="auto" w:fill="E4E4E4"/>
          </w:tcPr>
          <w:p>
            <w:pPr>
              <w:pStyle w:val="16"/>
              <w:spacing w:line="156" w:lineRule="exact"/>
              <w:ind w:left="33"/>
              <w:rPr>
                <w:sz w:val="16"/>
              </w:rPr>
            </w:pPr>
            <w:r>
              <w:rPr>
                <w:w w:val="95"/>
                <w:sz w:val="16"/>
              </w:rPr>
              <w:t>cout</w:t>
            </w:r>
            <w:r>
              <w:rPr>
                <w:spacing w:val="-37"/>
                <w:w w:val="95"/>
                <w:sz w:val="16"/>
              </w:rPr>
              <w:t xml:space="preserve"> </w:t>
            </w:r>
            <w:r>
              <w:rPr>
                <w:w w:val="95"/>
                <w:sz w:val="16"/>
              </w:rPr>
              <w:t>&lt;&lt;</w:t>
            </w:r>
            <w:r>
              <w:rPr>
                <w:spacing w:val="-36"/>
                <w:w w:val="95"/>
                <w:sz w:val="16"/>
              </w:rPr>
              <w:t xml:space="preserve"> </w:t>
            </w:r>
            <w:r>
              <w:rPr>
                <w:w w:val="95"/>
                <w:sz w:val="16"/>
              </w:rPr>
              <w:t>"*pb1's</w:t>
            </w:r>
            <w:r>
              <w:rPr>
                <w:spacing w:val="-30"/>
                <w:w w:val="95"/>
                <w:sz w:val="16"/>
              </w:rPr>
              <w:t xml:space="preserve"> </w:t>
            </w:r>
            <w:r>
              <w:rPr>
                <w:w w:val="95"/>
                <w:sz w:val="16"/>
              </w:rPr>
              <w:t>type</w:t>
            </w:r>
            <w:r>
              <w:rPr>
                <w:spacing w:val="-29"/>
                <w:w w:val="95"/>
                <w:sz w:val="16"/>
              </w:rPr>
              <w:t xml:space="preserve"> </w:t>
            </w:r>
            <w:r>
              <w:rPr>
                <w:w w:val="95"/>
                <w:sz w:val="16"/>
              </w:rPr>
              <w:t>name</w:t>
            </w:r>
            <w:r>
              <w:rPr>
                <w:spacing w:val="-30"/>
                <w:w w:val="95"/>
                <w:sz w:val="16"/>
              </w:rPr>
              <w:t xml:space="preserve"> </w:t>
            </w:r>
            <w:r>
              <w:rPr>
                <w:w w:val="95"/>
                <w:sz w:val="16"/>
              </w:rPr>
              <w:t>=</w:t>
            </w:r>
            <w:r>
              <w:rPr>
                <w:spacing w:val="-29"/>
                <w:w w:val="95"/>
                <w:sz w:val="16"/>
              </w:rPr>
              <w:t xml:space="preserve"> </w:t>
            </w:r>
            <w:r>
              <w:rPr>
                <w:w w:val="95"/>
                <w:sz w:val="16"/>
              </w:rPr>
              <w:t>"</w:t>
            </w:r>
            <w:r>
              <w:rPr>
                <w:spacing w:val="-30"/>
                <w:w w:val="95"/>
                <w:sz w:val="16"/>
              </w:rPr>
              <w:t xml:space="preserve"> </w:t>
            </w:r>
            <w:r>
              <w:rPr>
                <w:w w:val="95"/>
                <w:sz w:val="16"/>
              </w:rPr>
              <w:t>&lt;&lt;</w:t>
            </w:r>
            <w:r>
              <w:rPr>
                <w:spacing w:val="-29"/>
                <w:w w:val="95"/>
                <w:sz w:val="16"/>
              </w:rPr>
              <w:t xml:space="preserve"> </w:t>
            </w:r>
            <w:r>
              <w:rPr>
                <w:w w:val="95"/>
                <w:sz w:val="16"/>
              </w:rPr>
              <w:t>typeid(*pb1).name()</w:t>
            </w:r>
            <w:r>
              <w:rPr>
                <w:spacing w:val="-30"/>
                <w:w w:val="95"/>
                <w:sz w:val="16"/>
              </w:rPr>
              <w:t xml:space="preserve"> </w:t>
            </w:r>
            <w:r>
              <w:rPr>
                <w:w w:val="95"/>
                <w:sz w:val="16"/>
              </w:rPr>
              <w:t>&lt;&lt;</w:t>
            </w:r>
            <w:r>
              <w:rPr>
                <w:spacing w:val="-29"/>
                <w:w w:val="95"/>
                <w:sz w:val="16"/>
              </w:rPr>
              <w:t xml:space="preserve"> </w:t>
            </w:r>
            <w:r>
              <w:rPr>
                <w:w w:val="95"/>
                <w:sz w:val="16"/>
              </w:rPr>
              <w:t>endl;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1" w:hRule="atLeast"/>
        </w:trPr>
        <w:tc>
          <w:tcPr>
            <w:tcW w:w="590" w:type="dxa"/>
          </w:tcPr>
          <w:p>
            <w:pPr>
              <w:pStyle w:val="16"/>
              <w:spacing w:before="44"/>
              <w:ind w:left="9" w:right="60"/>
              <w:jc w:val="center"/>
              <w:rPr>
                <w:sz w:val="16"/>
              </w:rPr>
            </w:pPr>
            <w:r>
              <w:rPr>
                <w:sz w:val="16"/>
              </w:rPr>
              <w:t>#0069</w:t>
            </w:r>
          </w:p>
        </w:tc>
        <w:tc>
          <w:tcPr>
            <w:tcW w:w="212" w:type="dxa"/>
          </w:tcPr>
          <w:p>
            <w:pPr>
              <w:pStyle w:val="16"/>
              <w:spacing w:before="0"/>
              <w:rPr>
                <w:rFonts w:ascii="Times New Roman"/>
                <w:sz w:val="16"/>
              </w:rPr>
            </w:pPr>
          </w:p>
        </w:tc>
        <w:tc>
          <w:tcPr>
            <w:tcW w:w="5382" w:type="dxa"/>
          </w:tcPr>
          <w:p>
            <w:pPr>
              <w:pStyle w:val="16"/>
              <w:spacing w:before="0"/>
              <w:rPr>
                <w:rFonts w:ascii="Times New Roman"/>
                <w:sz w:val="1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590" w:type="dxa"/>
          </w:tcPr>
          <w:p>
            <w:pPr>
              <w:pStyle w:val="16"/>
              <w:ind w:left="9" w:right="60"/>
              <w:jc w:val="center"/>
              <w:rPr>
                <w:sz w:val="16"/>
              </w:rPr>
            </w:pPr>
            <w:r>
              <w:rPr>
                <w:sz w:val="16"/>
              </w:rPr>
              <w:t>#0070</w:t>
            </w:r>
          </w:p>
        </w:tc>
        <w:tc>
          <w:tcPr>
            <w:tcW w:w="212" w:type="dxa"/>
          </w:tcPr>
          <w:p>
            <w:pPr>
              <w:pStyle w:val="16"/>
              <w:spacing w:before="0"/>
              <w:rPr>
                <w:rFonts w:ascii="Times New Roman"/>
                <w:sz w:val="14"/>
              </w:rPr>
            </w:pPr>
          </w:p>
        </w:tc>
        <w:tc>
          <w:tcPr>
            <w:tcW w:w="5382" w:type="dxa"/>
          </w:tcPr>
          <w:p>
            <w:pPr>
              <w:pStyle w:val="16"/>
              <w:ind w:left="33"/>
              <w:rPr>
                <w:sz w:val="16"/>
              </w:rPr>
            </w:pPr>
            <w:r>
              <w:rPr>
                <w:sz w:val="16"/>
              </w:rPr>
              <w:t>//</w:t>
            </w:r>
            <w:r>
              <w:rPr>
                <w:spacing w:val="-8"/>
                <w:sz w:val="16"/>
              </w:rPr>
              <w:t xml:space="preserve"> </w:t>
            </w:r>
            <w:r>
              <w:rPr>
                <w:sz w:val="16"/>
              </w:rPr>
              <w:t>check</w:t>
            </w:r>
            <w:r>
              <w:rPr>
                <w:spacing w:val="-7"/>
                <w:sz w:val="16"/>
              </w:rPr>
              <w:t xml:space="preserve"> </w:t>
            </w:r>
            <w:r>
              <w:rPr>
                <w:sz w:val="16"/>
              </w:rPr>
              <w:t>objects'</w:t>
            </w:r>
            <w:r>
              <w:rPr>
                <w:spacing w:val="-8"/>
                <w:sz w:val="16"/>
              </w:rPr>
              <w:t xml:space="preserve"> </w:t>
            </w:r>
            <w:r>
              <w:rPr>
                <w:sz w:val="16"/>
              </w:rPr>
              <w:t>relationship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590" w:type="dxa"/>
          </w:tcPr>
          <w:p>
            <w:pPr>
              <w:pStyle w:val="16"/>
              <w:ind w:left="9" w:right="60"/>
              <w:jc w:val="center"/>
              <w:rPr>
                <w:sz w:val="16"/>
              </w:rPr>
            </w:pPr>
            <w:r>
              <w:rPr>
                <w:sz w:val="16"/>
              </w:rPr>
              <w:t>#0071</w:t>
            </w:r>
          </w:p>
        </w:tc>
        <w:tc>
          <w:tcPr>
            <w:tcW w:w="212" w:type="dxa"/>
          </w:tcPr>
          <w:p>
            <w:pPr>
              <w:pStyle w:val="16"/>
              <w:spacing w:before="0"/>
              <w:rPr>
                <w:rFonts w:ascii="Times New Roman"/>
                <w:sz w:val="14"/>
              </w:rPr>
            </w:pPr>
          </w:p>
        </w:tc>
        <w:tc>
          <w:tcPr>
            <w:tcW w:w="5382" w:type="dxa"/>
          </w:tcPr>
          <w:p>
            <w:pPr>
              <w:pStyle w:val="16"/>
              <w:ind w:left="33"/>
              <w:rPr>
                <w:sz w:val="16"/>
              </w:rPr>
            </w:pPr>
            <w:r>
              <w:rPr>
                <w:sz w:val="16"/>
              </w:rPr>
              <w:t>if</w:t>
            </w:r>
            <w:r>
              <w:rPr>
                <w:spacing w:val="-22"/>
                <w:sz w:val="16"/>
              </w:rPr>
              <w:t xml:space="preserve"> </w:t>
            </w:r>
            <w:r>
              <w:rPr>
                <w:sz w:val="16"/>
              </w:rPr>
              <w:t>(typeid(*pb1).before(typeid(B)))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590" w:type="dxa"/>
          </w:tcPr>
          <w:p>
            <w:pPr>
              <w:pStyle w:val="16"/>
              <w:ind w:left="9" w:right="60"/>
              <w:jc w:val="center"/>
              <w:rPr>
                <w:sz w:val="16"/>
              </w:rPr>
            </w:pPr>
            <w:r>
              <w:rPr>
                <w:sz w:val="16"/>
              </w:rPr>
              <w:t>#0072</w:t>
            </w:r>
          </w:p>
        </w:tc>
        <w:tc>
          <w:tcPr>
            <w:tcW w:w="212" w:type="dxa"/>
          </w:tcPr>
          <w:p>
            <w:pPr>
              <w:pStyle w:val="16"/>
              <w:spacing w:before="0"/>
              <w:rPr>
                <w:rFonts w:ascii="Times New Roman"/>
                <w:sz w:val="14"/>
              </w:rPr>
            </w:pPr>
          </w:p>
        </w:tc>
        <w:tc>
          <w:tcPr>
            <w:tcW w:w="5382" w:type="dxa"/>
          </w:tcPr>
          <w:p>
            <w:pPr>
              <w:pStyle w:val="16"/>
              <w:ind w:left="360"/>
              <w:rPr>
                <w:sz w:val="16"/>
              </w:rPr>
            </w:pPr>
            <w:r>
              <w:rPr>
                <w:sz w:val="16"/>
              </w:rPr>
              <w:t>cout</w:t>
            </w:r>
            <w:r>
              <w:rPr>
                <w:spacing w:val="-4"/>
                <w:sz w:val="16"/>
              </w:rPr>
              <w:t xml:space="preserve"> </w:t>
            </w:r>
            <w:r>
              <w:rPr>
                <w:sz w:val="16"/>
              </w:rPr>
              <w:t>&lt;&lt;</w:t>
            </w:r>
            <w:r>
              <w:rPr>
                <w:spacing w:val="-4"/>
                <w:sz w:val="16"/>
              </w:rPr>
              <w:t xml:space="preserve"> </w:t>
            </w:r>
            <w:r>
              <w:rPr>
                <w:sz w:val="16"/>
              </w:rPr>
              <w:t>"*pb1</w:t>
            </w:r>
            <w:r>
              <w:rPr>
                <w:spacing w:val="-4"/>
                <w:sz w:val="16"/>
              </w:rPr>
              <w:t xml:space="preserve"> </w:t>
            </w:r>
            <w:r>
              <w:rPr>
                <w:sz w:val="16"/>
              </w:rPr>
              <w:t>before</w:t>
            </w:r>
            <w:r>
              <w:rPr>
                <w:spacing w:val="-4"/>
                <w:sz w:val="16"/>
              </w:rPr>
              <w:t xml:space="preserve"> </w:t>
            </w:r>
            <w:r>
              <w:rPr>
                <w:sz w:val="16"/>
              </w:rPr>
              <w:t>B"</w:t>
            </w:r>
            <w:r>
              <w:rPr>
                <w:spacing w:val="-4"/>
                <w:sz w:val="16"/>
              </w:rPr>
              <w:t xml:space="preserve"> </w:t>
            </w:r>
            <w:r>
              <w:rPr>
                <w:sz w:val="16"/>
              </w:rPr>
              <w:t>&lt;&lt;</w:t>
            </w:r>
            <w:r>
              <w:rPr>
                <w:spacing w:val="-4"/>
                <w:sz w:val="16"/>
              </w:rPr>
              <w:t xml:space="preserve"> </w:t>
            </w:r>
            <w:r>
              <w:rPr>
                <w:sz w:val="16"/>
              </w:rPr>
              <w:t>endl;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590" w:type="dxa"/>
          </w:tcPr>
          <w:p>
            <w:pPr>
              <w:pStyle w:val="16"/>
              <w:ind w:left="9" w:right="60"/>
              <w:jc w:val="center"/>
              <w:rPr>
                <w:sz w:val="16"/>
              </w:rPr>
            </w:pPr>
            <w:r>
              <w:rPr>
                <w:sz w:val="16"/>
              </w:rPr>
              <w:t>#0073</w:t>
            </w:r>
          </w:p>
        </w:tc>
        <w:tc>
          <w:tcPr>
            <w:tcW w:w="212" w:type="dxa"/>
          </w:tcPr>
          <w:p>
            <w:pPr>
              <w:pStyle w:val="16"/>
              <w:spacing w:before="0"/>
              <w:rPr>
                <w:rFonts w:ascii="Times New Roman"/>
                <w:sz w:val="14"/>
              </w:rPr>
            </w:pPr>
          </w:p>
        </w:tc>
        <w:tc>
          <w:tcPr>
            <w:tcW w:w="5382" w:type="dxa"/>
          </w:tcPr>
          <w:p>
            <w:pPr>
              <w:pStyle w:val="16"/>
              <w:ind w:left="33"/>
              <w:rPr>
                <w:sz w:val="16"/>
              </w:rPr>
            </w:pPr>
            <w:r>
              <w:rPr>
                <w:sz w:val="16"/>
              </w:rPr>
              <w:t>else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590" w:type="dxa"/>
          </w:tcPr>
          <w:p>
            <w:pPr>
              <w:pStyle w:val="16"/>
              <w:ind w:left="9" w:right="60"/>
              <w:jc w:val="center"/>
              <w:rPr>
                <w:sz w:val="16"/>
              </w:rPr>
            </w:pPr>
            <w:r>
              <w:rPr>
                <w:sz w:val="16"/>
              </w:rPr>
              <w:t>#0074</w:t>
            </w:r>
          </w:p>
        </w:tc>
        <w:tc>
          <w:tcPr>
            <w:tcW w:w="212" w:type="dxa"/>
          </w:tcPr>
          <w:p>
            <w:pPr>
              <w:pStyle w:val="16"/>
              <w:spacing w:before="0"/>
              <w:rPr>
                <w:rFonts w:ascii="Times New Roman"/>
                <w:sz w:val="14"/>
              </w:rPr>
            </w:pPr>
          </w:p>
        </w:tc>
        <w:tc>
          <w:tcPr>
            <w:tcW w:w="5382" w:type="dxa"/>
          </w:tcPr>
          <w:p>
            <w:pPr>
              <w:pStyle w:val="16"/>
              <w:ind w:left="359"/>
              <w:rPr>
                <w:sz w:val="16"/>
              </w:rPr>
            </w:pPr>
            <w:r>
              <w:rPr>
                <w:sz w:val="16"/>
              </w:rPr>
              <w:t>cout</w:t>
            </w:r>
            <w:r>
              <w:rPr>
                <w:spacing w:val="-4"/>
                <w:sz w:val="16"/>
              </w:rPr>
              <w:t xml:space="preserve"> </w:t>
            </w:r>
            <w:r>
              <w:rPr>
                <w:sz w:val="16"/>
              </w:rPr>
              <w:t>&lt;&lt;</w:t>
            </w:r>
            <w:r>
              <w:rPr>
                <w:spacing w:val="-4"/>
                <w:sz w:val="16"/>
              </w:rPr>
              <w:t xml:space="preserve"> </w:t>
            </w:r>
            <w:r>
              <w:rPr>
                <w:sz w:val="16"/>
              </w:rPr>
              <w:t>"*pb1</w:t>
            </w:r>
            <w:r>
              <w:rPr>
                <w:spacing w:val="-4"/>
                <w:sz w:val="16"/>
              </w:rPr>
              <w:t xml:space="preserve"> </w:t>
            </w:r>
            <w:r>
              <w:rPr>
                <w:sz w:val="16"/>
              </w:rPr>
              <w:t>not</w:t>
            </w:r>
            <w:r>
              <w:rPr>
                <w:spacing w:val="-4"/>
                <w:sz w:val="16"/>
              </w:rPr>
              <w:t xml:space="preserve"> </w:t>
            </w:r>
            <w:r>
              <w:rPr>
                <w:sz w:val="16"/>
              </w:rPr>
              <w:t>before</w:t>
            </w:r>
            <w:r>
              <w:rPr>
                <w:spacing w:val="-3"/>
                <w:sz w:val="16"/>
              </w:rPr>
              <w:t xml:space="preserve"> </w:t>
            </w:r>
            <w:r>
              <w:rPr>
                <w:sz w:val="16"/>
              </w:rPr>
              <w:t>B"</w:t>
            </w:r>
            <w:r>
              <w:rPr>
                <w:spacing w:val="-4"/>
                <w:sz w:val="16"/>
              </w:rPr>
              <w:t xml:space="preserve"> </w:t>
            </w:r>
            <w:r>
              <w:rPr>
                <w:sz w:val="16"/>
              </w:rPr>
              <w:t>&lt;&lt;</w:t>
            </w:r>
            <w:r>
              <w:rPr>
                <w:spacing w:val="-4"/>
                <w:sz w:val="16"/>
              </w:rPr>
              <w:t xml:space="preserve"> </w:t>
            </w:r>
            <w:r>
              <w:rPr>
                <w:sz w:val="16"/>
              </w:rPr>
              <w:t>endl;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590" w:type="dxa"/>
          </w:tcPr>
          <w:p>
            <w:pPr>
              <w:pStyle w:val="16"/>
              <w:ind w:left="9" w:right="60"/>
              <w:jc w:val="center"/>
              <w:rPr>
                <w:sz w:val="16"/>
              </w:rPr>
            </w:pPr>
            <w:r>
              <w:rPr>
                <w:sz w:val="16"/>
              </w:rPr>
              <w:t>#0075</w:t>
            </w:r>
          </w:p>
        </w:tc>
        <w:tc>
          <w:tcPr>
            <w:tcW w:w="212" w:type="dxa"/>
          </w:tcPr>
          <w:p>
            <w:pPr>
              <w:pStyle w:val="16"/>
              <w:spacing w:before="0"/>
              <w:rPr>
                <w:rFonts w:ascii="Times New Roman"/>
                <w:sz w:val="14"/>
              </w:rPr>
            </w:pPr>
          </w:p>
        </w:tc>
        <w:tc>
          <w:tcPr>
            <w:tcW w:w="5382" w:type="dxa"/>
          </w:tcPr>
          <w:p>
            <w:pPr>
              <w:pStyle w:val="16"/>
              <w:spacing w:before="0"/>
              <w:rPr>
                <w:rFonts w:ascii="Times New Roman"/>
                <w:sz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590" w:type="dxa"/>
          </w:tcPr>
          <w:p>
            <w:pPr>
              <w:pStyle w:val="16"/>
              <w:ind w:left="9" w:right="60"/>
              <w:jc w:val="center"/>
              <w:rPr>
                <w:sz w:val="16"/>
              </w:rPr>
            </w:pPr>
            <w:r>
              <w:rPr>
                <w:sz w:val="16"/>
              </w:rPr>
              <w:t>#0076</w:t>
            </w:r>
          </w:p>
        </w:tc>
        <w:tc>
          <w:tcPr>
            <w:tcW w:w="212" w:type="dxa"/>
          </w:tcPr>
          <w:p>
            <w:pPr>
              <w:pStyle w:val="16"/>
              <w:spacing w:before="0"/>
              <w:rPr>
                <w:rFonts w:ascii="Times New Roman"/>
                <w:sz w:val="14"/>
              </w:rPr>
            </w:pPr>
          </w:p>
        </w:tc>
        <w:tc>
          <w:tcPr>
            <w:tcW w:w="5382" w:type="dxa"/>
          </w:tcPr>
          <w:p>
            <w:pPr>
              <w:pStyle w:val="16"/>
              <w:ind w:left="33"/>
              <w:rPr>
                <w:sz w:val="16"/>
              </w:rPr>
            </w:pPr>
            <w:r>
              <w:rPr>
                <w:sz w:val="16"/>
              </w:rPr>
              <w:t>if</w:t>
            </w:r>
            <w:r>
              <w:rPr>
                <w:spacing w:val="-22"/>
                <w:sz w:val="16"/>
              </w:rPr>
              <w:t xml:space="preserve"> </w:t>
            </w:r>
            <w:r>
              <w:rPr>
                <w:sz w:val="16"/>
              </w:rPr>
              <w:t>(typeid(*pb1).before(typeid(D)))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590" w:type="dxa"/>
          </w:tcPr>
          <w:p>
            <w:pPr>
              <w:pStyle w:val="16"/>
              <w:ind w:left="9" w:right="60"/>
              <w:jc w:val="center"/>
              <w:rPr>
                <w:sz w:val="16"/>
              </w:rPr>
            </w:pPr>
            <w:r>
              <w:rPr>
                <w:sz w:val="16"/>
              </w:rPr>
              <w:t>#0077</w:t>
            </w:r>
          </w:p>
        </w:tc>
        <w:tc>
          <w:tcPr>
            <w:tcW w:w="212" w:type="dxa"/>
          </w:tcPr>
          <w:p>
            <w:pPr>
              <w:pStyle w:val="16"/>
              <w:spacing w:before="0"/>
              <w:rPr>
                <w:rFonts w:ascii="Times New Roman"/>
                <w:sz w:val="14"/>
              </w:rPr>
            </w:pPr>
          </w:p>
        </w:tc>
        <w:tc>
          <w:tcPr>
            <w:tcW w:w="5382" w:type="dxa"/>
          </w:tcPr>
          <w:p>
            <w:pPr>
              <w:pStyle w:val="16"/>
              <w:ind w:left="360"/>
              <w:rPr>
                <w:sz w:val="16"/>
              </w:rPr>
            </w:pPr>
            <w:r>
              <w:rPr>
                <w:sz w:val="16"/>
              </w:rPr>
              <w:t>cout</w:t>
            </w:r>
            <w:r>
              <w:rPr>
                <w:spacing w:val="-4"/>
                <w:sz w:val="16"/>
              </w:rPr>
              <w:t xml:space="preserve"> </w:t>
            </w:r>
            <w:r>
              <w:rPr>
                <w:sz w:val="16"/>
              </w:rPr>
              <w:t>&lt;&lt;</w:t>
            </w:r>
            <w:r>
              <w:rPr>
                <w:spacing w:val="-4"/>
                <w:sz w:val="16"/>
              </w:rPr>
              <w:t xml:space="preserve"> </w:t>
            </w:r>
            <w:r>
              <w:rPr>
                <w:sz w:val="16"/>
              </w:rPr>
              <w:t>"*pb1</w:t>
            </w:r>
            <w:r>
              <w:rPr>
                <w:spacing w:val="-4"/>
                <w:sz w:val="16"/>
              </w:rPr>
              <w:t xml:space="preserve"> </w:t>
            </w:r>
            <w:r>
              <w:rPr>
                <w:sz w:val="16"/>
              </w:rPr>
              <w:t>before</w:t>
            </w:r>
            <w:r>
              <w:rPr>
                <w:spacing w:val="-4"/>
                <w:sz w:val="16"/>
              </w:rPr>
              <w:t xml:space="preserve"> </w:t>
            </w:r>
            <w:r>
              <w:rPr>
                <w:sz w:val="16"/>
              </w:rPr>
              <w:t>D"</w:t>
            </w:r>
            <w:r>
              <w:rPr>
                <w:spacing w:val="-4"/>
                <w:sz w:val="16"/>
              </w:rPr>
              <w:t xml:space="preserve"> </w:t>
            </w:r>
            <w:r>
              <w:rPr>
                <w:sz w:val="16"/>
              </w:rPr>
              <w:t>&lt;&lt;</w:t>
            </w:r>
            <w:r>
              <w:rPr>
                <w:spacing w:val="-4"/>
                <w:sz w:val="16"/>
              </w:rPr>
              <w:t xml:space="preserve"> </w:t>
            </w:r>
            <w:r>
              <w:rPr>
                <w:sz w:val="16"/>
              </w:rPr>
              <w:t>endl;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590" w:type="dxa"/>
          </w:tcPr>
          <w:p>
            <w:pPr>
              <w:pStyle w:val="16"/>
              <w:ind w:left="9" w:right="60"/>
              <w:jc w:val="center"/>
              <w:rPr>
                <w:sz w:val="16"/>
              </w:rPr>
            </w:pPr>
            <w:r>
              <w:rPr>
                <w:sz w:val="16"/>
              </w:rPr>
              <w:t>#0078</w:t>
            </w:r>
          </w:p>
        </w:tc>
        <w:tc>
          <w:tcPr>
            <w:tcW w:w="212" w:type="dxa"/>
          </w:tcPr>
          <w:p>
            <w:pPr>
              <w:pStyle w:val="16"/>
              <w:spacing w:before="0"/>
              <w:rPr>
                <w:rFonts w:ascii="Times New Roman"/>
                <w:sz w:val="14"/>
              </w:rPr>
            </w:pPr>
          </w:p>
        </w:tc>
        <w:tc>
          <w:tcPr>
            <w:tcW w:w="5382" w:type="dxa"/>
          </w:tcPr>
          <w:p>
            <w:pPr>
              <w:pStyle w:val="16"/>
              <w:ind w:left="33"/>
              <w:rPr>
                <w:sz w:val="16"/>
              </w:rPr>
            </w:pPr>
            <w:r>
              <w:rPr>
                <w:sz w:val="16"/>
              </w:rPr>
              <w:t>else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590" w:type="dxa"/>
          </w:tcPr>
          <w:p>
            <w:pPr>
              <w:pStyle w:val="16"/>
              <w:ind w:left="9" w:right="60"/>
              <w:jc w:val="center"/>
              <w:rPr>
                <w:sz w:val="16"/>
              </w:rPr>
            </w:pPr>
            <w:r>
              <w:rPr>
                <w:sz w:val="16"/>
              </w:rPr>
              <w:t>#0079</w:t>
            </w:r>
          </w:p>
        </w:tc>
        <w:tc>
          <w:tcPr>
            <w:tcW w:w="212" w:type="dxa"/>
          </w:tcPr>
          <w:p>
            <w:pPr>
              <w:pStyle w:val="16"/>
              <w:spacing w:before="0"/>
              <w:rPr>
                <w:rFonts w:ascii="Times New Roman"/>
                <w:sz w:val="14"/>
              </w:rPr>
            </w:pPr>
          </w:p>
        </w:tc>
        <w:tc>
          <w:tcPr>
            <w:tcW w:w="5382" w:type="dxa"/>
          </w:tcPr>
          <w:p>
            <w:pPr>
              <w:pStyle w:val="16"/>
              <w:ind w:left="360"/>
              <w:rPr>
                <w:sz w:val="16"/>
              </w:rPr>
            </w:pPr>
            <w:r>
              <w:rPr>
                <w:sz w:val="16"/>
              </w:rPr>
              <w:t>cout</w:t>
            </w:r>
            <w:r>
              <w:rPr>
                <w:spacing w:val="-4"/>
                <w:sz w:val="16"/>
              </w:rPr>
              <w:t xml:space="preserve"> </w:t>
            </w:r>
            <w:r>
              <w:rPr>
                <w:sz w:val="16"/>
              </w:rPr>
              <w:t>&lt;&lt;</w:t>
            </w:r>
            <w:r>
              <w:rPr>
                <w:spacing w:val="-4"/>
                <w:sz w:val="16"/>
              </w:rPr>
              <w:t xml:space="preserve"> </w:t>
            </w:r>
            <w:r>
              <w:rPr>
                <w:sz w:val="16"/>
              </w:rPr>
              <w:t>"*pb1</w:t>
            </w:r>
            <w:r>
              <w:rPr>
                <w:spacing w:val="-4"/>
                <w:sz w:val="16"/>
              </w:rPr>
              <w:t xml:space="preserve"> </w:t>
            </w:r>
            <w:r>
              <w:rPr>
                <w:sz w:val="16"/>
              </w:rPr>
              <w:t>not</w:t>
            </w:r>
            <w:r>
              <w:rPr>
                <w:spacing w:val="-4"/>
                <w:sz w:val="16"/>
              </w:rPr>
              <w:t xml:space="preserve"> </w:t>
            </w:r>
            <w:r>
              <w:rPr>
                <w:sz w:val="16"/>
              </w:rPr>
              <w:t>before</w:t>
            </w:r>
            <w:r>
              <w:rPr>
                <w:spacing w:val="-3"/>
                <w:sz w:val="16"/>
              </w:rPr>
              <w:t xml:space="preserve"> </w:t>
            </w:r>
            <w:r>
              <w:rPr>
                <w:sz w:val="16"/>
              </w:rPr>
              <w:t>D"</w:t>
            </w:r>
            <w:r>
              <w:rPr>
                <w:spacing w:val="-4"/>
                <w:sz w:val="16"/>
              </w:rPr>
              <w:t xml:space="preserve"> </w:t>
            </w:r>
            <w:r>
              <w:rPr>
                <w:sz w:val="16"/>
              </w:rPr>
              <w:t>&lt;&lt;</w:t>
            </w:r>
            <w:r>
              <w:rPr>
                <w:spacing w:val="-4"/>
                <w:sz w:val="16"/>
              </w:rPr>
              <w:t xml:space="preserve"> </w:t>
            </w:r>
            <w:r>
              <w:rPr>
                <w:sz w:val="16"/>
              </w:rPr>
              <w:t>endl;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590" w:type="dxa"/>
          </w:tcPr>
          <w:p>
            <w:pPr>
              <w:pStyle w:val="16"/>
              <w:spacing w:line="161" w:lineRule="exact"/>
              <w:ind w:left="9" w:right="60"/>
              <w:jc w:val="center"/>
              <w:rPr>
                <w:sz w:val="16"/>
              </w:rPr>
            </w:pPr>
            <w:r>
              <w:rPr>
                <w:sz w:val="16"/>
              </w:rPr>
              <w:t>#0090</w:t>
            </w:r>
          </w:p>
        </w:tc>
        <w:tc>
          <w:tcPr>
            <w:tcW w:w="212" w:type="dxa"/>
          </w:tcPr>
          <w:p>
            <w:pPr>
              <w:pStyle w:val="16"/>
              <w:spacing w:line="161" w:lineRule="exact"/>
              <w:ind w:left="82"/>
              <w:rPr>
                <w:sz w:val="16"/>
              </w:rPr>
            </w:pPr>
            <w:r>
              <w:rPr>
                <w:w w:val="98"/>
                <w:sz w:val="16"/>
              </w:rPr>
              <w:t>}</w:t>
            </w:r>
          </w:p>
        </w:tc>
        <w:tc>
          <w:tcPr>
            <w:tcW w:w="5382" w:type="dxa"/>
          </w:tcPr>
          <w:p>
            <w:pPr>
              <w:pStyle w:val="16"/>
              <w:spacing w:before="0"/>
              <w:rPr>
                <w:rFonts w:ascii="Times New Roman"/>
                <w:sz w:val="12"/>
              </w:rPr>
            </w:pPr>
          </w:p>
        </w:tc>
      </w:tr>
    </w:tbl>
    <w:p>
      <w:pPr>
        <w:pStyle w:val="11"/>
        <w:spacing w:before="4"/>
        <w:rPr>
          <w:rFonts w:ascii="宋体"/>
          <w:sz w:val="21"/>
        </w:rPr>
      </w:pPr>
    </w:p>
    <w:p>
      <w:pPr>
        <w:spacing w:after="0"/>
        <w:rPr>
          <w:rFonts w:ascii="宋体"/>
          <w:sz w:val="21"/>
        </w:rPr>
        <w:sectPr>
          <w:pgSz w:w="10320" w:h="13220"/>
          <w:pgMar w:top="580" w:right="80" w:bottom="280" w:left="40" w:header="720" w:footer="720" w:gutter="0"/>
          <w:cols w:space="720" w:num="1"/>
        </w:sectPr>
      </w:pPr>
    </w:p>
    <w:p>
      <w:pPr>
        <w:pStyle w:val="11"/>
        <w:spacing w:before="7"/>
        <w:rPr>
          <w:rFonts w:ascii="宋体"/>
          <w:sz w:val="19"/>
        </w:rPr>
      </w:pPr>
    </w:p>
    <w:p>
      <w:pPr>
        <w:pStyle w:val="6"/>
        <w:ind w:left="3862"/>
        <w:jc w:val="center"/>
      </w:pPr>
      <w:r>
        <w:rPr>
          <w:w w:val="105"/>
        </w:rPr>
        <w:t>D*</w:t>
      </w:r>
      <w:r>
        <w:rPr>
          <w:spacing w:val="-6"/>
          <w:w w:val="105"/>
        </w:rPr>
        <w:t xml:space="preserve"> </w:t>
      </w:r>
      <w:r>
        <w:rPr>
          <w:w w:val="105"/>
        </w:rPr>
        <w:t>pd</w:t>
      </w:r>
    </w:p>
    <w:p>
      <w:pPr>
        <w:pStyle w:val="11"/>
        <w:rPr>
          <w:rFonts w:ascii="Times New Roman"/>
          <w:sz w:val="22"/>
        </w:rPr>
      </w:pPr>
    </w:p>
    <w:p>
      <w:pPr>
        <w:pStyle w:val="11"/>
        <w:spacing w:before="6"/>
        <w:rPr>
          <w:rFonts w:ascii="Times New Roman"/>
          <w:sz w:val="18"/>
        </w:rPr>
      </w:pPr>
    </w:p>
    <w:p>
      <w:pPr>
        <w:spacing w:before="0"/>
        <w:ind w:left="3918" w:right="0" w:firstLine="0"/>
        <w:jc w:val="center"/>
        <w:rPr>
          <w:rFonts w:ascii="Times New Roman" w:hAnsi="Times New Roman"/>
          <w:sz w:val="20"/>
        </w:rPr>
      </w:pPr>
      <w:r>
        <w:rPr>
          <w:rFonts w:ascii="Times New Roman" w:hAnsi="Times New Roman"/>
          <w:spacing w:val="-3"/>
          <w:w w:val="105"/>
          <w:sz w:val="20"/>
        </w:rPr>
        <w:t>pd’s</w:t>
      </w:r>
      <w:r>
        <w:rPr>
          <w:rFonts w:ascii="Times New Roman" w:hAnsi="Times New Roman"/>
          <w:spacing w:val="-8"/>
          <w:w w:val="105"/>
          <w:sz w:val="20"/>
        </w:rPr>
        <w:t xml:space="preserve"> </w:t>
      </w:r>
      <w:r>
        <w:rPr>
          <w:rFonts w:ascii="Times New Roman" w:hAnsi="Times New Roman"/>
          <w:spacing w:val="-3"/>
          <w:w w:val="105"/>
          <w:sz w:val="20"/>
        </w:rPr>
        <w:t>scope</w:t>
      </w:r>
    </w:p>
    <w:p>
      <w:pPr>
        <w:pStyle w:val="6"/>
        <w:spacing w:before="97"/>
        <w:ind w:left="550"/>
      </w:pPr>
      <w:r>
        <w:br w:type="column"/>
      </w:r>
      <w:r>
        <w:rPr>
          <w:spacing w:val="-4"/>
          <w:w w:val="105"/>
        </w:rPr>
        <w:t>D</w:t>
      </w:r>
      <w:r>
        <w:rPr>
          <w:spacing w:val="-9"/>
          <w:w w:val="105"/>
        </w:rPr>
        <w:t xml:space="preserve"> </w:t>
      </w:r>
      <w:r>
        <w:rPr>
          <w:spacing w:val="-4"/>
          <w:w w:val="105"/>
        </w:rPr>
        <w:t>object</w:t>
      </w:r>
    </w:p>
    <w:p>
      <w:pPr>
        <w:pStyle w:val="11"/>
        <w:rPr>
          <w:rFonts w:ascii="Times New Roman"/>
          <w:sz w:val="22"/>
        </w:rPr>
      </w:pPr>
    </w:p>
    <w:p>
      <w:pPr>
        <w:pStyle w:val="11"/>
        <w:rPr>
          <w:rFonts w:ascii="Times New Roman"/>
          <w:sz w:val="22"/>
        </w:rPr>
      </w:pPr>
    </w:p>
    <w:p>
      <w:pPr>
        <w:pStyle w:val="11"/>
        <w:rPr>
          <w:rFonts w:ascii="Times New Roman"/>
          <w:sz w:val="22"/>
        </w:rPr>
      </w:pPr>
    </w:p>
    <w:p>
      <w:pPr>
        <w:pStyle w:val="11"/>
        <w:rPr>
          <w:rFonts w:ascii="Times New Roman"/>
          <w:sz w:val="22"/>
        </w:rPr>
      </w:pPr>
    </w:p>
    <w:p>
      <w:pPr>
        <w:pStyle w:val="11"/>
        <w:rPr>
          <w:rFonts w:ascii="Times New Roman"/>
          <w:sz w:val="22"/>
        </w:rPr>
      </w:pPr>
    </w:p>
    <w:p>
      <w:pPr>
        <w:pStyle w:val="11"/>
        <w:spacing w:before="9"/>
        <w:rPr>
          <w:rFonts w:ascii="Times New Roman"/>
          <w:sz w:val="17"/>
        </w:rPr>
      </w:pPr>
    </w:p>
    <w:p>
      <w:pPr>
        <w:spacing w:before="0"/>
        <w:ind w:left="550" w:right="0" w:firstLine="0"/>
        <w:jc w:val="left"/>
        <w:rPr>
          <w:rFonts w:ascii="Times New Roman"/>
          <w:sz w:val="20"/>
        </w:rPr>
      </w:pPr>
      <w:r>
        <w:pict>
          <v:group id="_x0000_s1814" o:spid="_x0000_s1814" o:spt="203" style="position:absolute;left:0pt;margin-left:255.65pt;margin-top:-74.8pt;height:64.7pt;width:92.5pt;mso-position-horizontal-relative:page;z-index:-251480064;mso-width-relative:page;mso-height-relative:page;" coordorigin="5114,-1497" coordsize="1850,1294">
            <o:lock v:ext="edit"/>
            <v:shape id="_x0000_s1815" o:spid="_x0000_s1815" style="position:absolute;left:5120;top:-1430;height:1220;width:1292;" filled="f" stroked="t" coordorigin="5120,-1429" coordsize="1292,1220" path="m6412,-1429l5121,-1429,5120,-828,6412,-828,6412,-1429xm6412,-811l5121,-811,5120,-210,6412,-210,6412,-811xe">
              <v:path arrowok="t"/>
              <v:fill on="f" focussize="0,0"/>
              <v:stroke weight="0.642204724409449pt" color="#000000"/>
              <v:imagedata o:title=""/>
              <o:lock v:ext="edit"/>
            </v:shape>
            <v:line id="_x0000_s1816" o:spid="_x0000_s1816" o:spt="20" style="position:absolute;left:6563;top:-1436;height:0;width:400;" stroked="t" coordsize="21600,21600">
              <v:path arrowok="t"/>
              <v:fill focussize="0,0"/>
              <v:stroke weight="0.642204724409449pt" color="#000000"/>
              <v:imagedata o:title=""/>
              <o:lock v:ext="edit"/>
            </v:line>
            <v:shape id="_x0000_s1817" o:spid="_x0000_s1817" style="position:absolute;left:6421;top:-1497;height:123;width:196;" fillcolor="#000000" filled="t" stroked="f" coordorigin="6422,-1497" coordsize="196,123" path="m6617,-1497l6422,-1436,6617,-1374,6593,-1436,6617,-1497xe">
              <v:path arrowok="t"/>
              <v:fill on="t" focussize="0,0"/>
              <v:stroke on="f"/>
              <v:imagedata o:title=""/>
              <o:lock v:ext="edit"/>
            </v:shape>
            <v:shape id="_x0000_s1818" o:spid="_x0000_s1818" style="position:absolute;left:6575;top:-1359;height:541;width:154;" filled="f" stroked="t" coordorigin="6576,-1359" coordsize="154,541" path="m6576,-1359l6652,-1342,6652,-1096,6729,-1080,6652,-1064,6652,-834,6576,-818e">
              <v:path arrowok="t"/>
              <v:fill on="f" focussize="0,0"/>
              <v:stroke weight="0.642204724409449pt" color="#000000"/>
              <v:imagedata o:title=""/>
              <o:lock v:ext="edit"/>
            </v:shape>
          </v:group>
        </w:pict>
      </w:r>
      <w:r>
        <w:pict>
          <v:group id="_x0000_s1819" o:spid="_x0000_s1819" o:spt="203" style="position:absolute;left:0pt;margin-left:232.7pt;margin-top:-74.8pt;height:65.2pt;width:19.5pt;mso-position-horizontal-relative:page;z-index:-251480064;mso-width-relative:page;mso-height-relative:page;" coordorigin="4654,-1497" coordsize="390,1304">
            <o:lock v:ext="edit"/>
            <v:rect id="_x0000_s1820" o:spid="_x0000_s1820" o:spt="1" style="position:absolute;left:4654;top:-1443;height:13;width:239;" fillcolor="#000000" filled="t" stroked="f" coordsize="21600,21600">
              <v:path/>
              <v:fill on="t" focussize="0,0"/>
              <v:stroke on="f"/>
              <v:imagedata o:title=""/>
              <o:lock v:ext="edit"/>
            </v:rect>
            <v:shape id="_x0000_s1821" o:spid="_x0000_s1821" style="position:absolute;left:4841;top:-1497;height:123;width:196;" fillcolor="#000000" filled="t" stroked="f" coordorigin="4841,-1497" coordsize="196,123" path="m4841,-1497l4865,-1436,4841,-1374,5037,-1436,4841,-1497xe">
              <v:path arrowok="t"/>
              <v:fill on="t" focussize="0,0"/>
              <v:stroke on="f"/>
              <v:imagedata o:title=""/>
              <o:lock v:ext="edit"/>
            </v:shape>
            <v:shape id="_x0000_s1822" o:spid="_x0000_s1822" style="position:absolute;left:4883;top:-1359;height:1159;width:154;" filled="f" stroked="t" coordorigin="4883,-1359" coordsize="154,1159" path="m5037,-1359l4960,-1323,4960,-797,4883,-762,4960,-726,4960,-236,5037,-200e">
              <v:path arrowok="t"/>
              <v:fill on="f" focussize="0,0"/>
              <v:stroke weight="0.642204724409449pt" color="#000000"/>
              <v:imagedata o:title=""/>
              <o:lock v:ext="edit"/>
            </v:shape>
          </v:group>
        </w:pict>
      </w:r>
      <w:r>
        <w:pict>
          <v:shape id="_x0000_s1823" o:spid="_x0000_s1823" o:spt="202" type="#_x0000_t202" style="position:absolute;left:0pt;margin-left:256.3pt;margin-top:-40.65pt;height:29.85pt;width:63.95pt;mso-position-horizontal-relative:page;z-index:251693056;mso-width-relative:page;mso-height-relative:page;" filled="f" stroked="f" coordsize="21600,21600">
            <v:path/>
            <v:fill on="f" focussize="0,0"/>
            <v:stroke on="f" joinstyle="miter"/>
            <v:imagedata o:title=""/>
            <o:lock v:ext="edit"/>
            <v:textbox inset="0mm,0mm,0mm,0mm">
              <w:txbxContent>
                <w:p>
                  <w:pPr>
                    <w:spacing w:before="165"/>
                    <w:ind w:left="285" w:right="0" w:firstLine="0"/>
                    <w:jc w:val="left"/>
                    <w:rPr>
                      <w:rFonts w:ascii="Times New Roman"/>
                      <w:sz w:val="20"/>
                    </w:rPr>
                  </w:pPr>
                  <w:r>
                    <w:rPr>
                      <w:rFonts w:ascii="Times New Roman"/>
                      <w:w w:val="105"/>
                      <w:sz w:val="20"/>
                    </w:rPr>
                    <w:t>m_data2</w:t>
                  </w:r>
                </w:p>
              </w:txbxContent>
            </v:textbox>
          </v:shape>
        </w:pict>
      </w:r>
      <w:r>
        <w:pict>
          <v:shape id="_x0000_s1824" o:spid="_x0000_s1824" o:spt="202" type="#_x0000_t202" style="position:absolute;left:0pt;margin-left:256.3pt;margin-top:-71.1pt;height:29.85pt;width:63.95pt;mso-position-horizontal-relative:page;z-index:251693056;mso-width-relative:page;mso-height-relative:page;" fillcolor="#DCDCDC" filled="t" stroked="f" coordsize="21600,21600">
            <v:path/>
            <v:fill on="t" focussize="0,0"/>
            <v:stroke on="f" joinstyle="miter"/>
            <v:imagedata o:title=""/>
            <o:lock v:ext="edit"/>
            <v:textbox inset="0mm,0mm,0mm,0mm">
              <w:txbxContent>
                <w:p>
                  <w:pPr>
                    <w:spacing w:before="160"/>
                    <w:ind w:left="285" w:right="0" w:firstLine="0"/>
                    <w:jc w:val="left"/>
                    <w:rPr>
                      <w:rFonts w:ascii="Times New Roman"/>
                      <w:sz w:val="20"/>
                    </w:rPr>
                  </w:pPr>
                  <w:r>
                    <w:rPr>
                      <w:rFonts w:ascii="Times New Roman"/>
                      <w:w w:val="105"/>
                      <w:sz w:val="20"/>
                    </w:rPr>
                    <w:t>m_data1</w:t>
                  </w:r>
                </w:p>
              </w:txbxContent>
            </v:textbox>
          </v:shape>
        </w:pict>
      </w:r>
      <w:r>
        <w:rPr>
          <w:rFonts w:ascii="Times New Roman"/>
          <w:sz w:val="20"/>
        </w:rPr>
        <w:t>B</w:t>
      </w:r>
      <w:r>
        <w:rPr>
          <w:rFonts w:ascii="Times New Roman"/>
          <w:spacing w:val="14"/>
          <w:sz w:val="20"/>
        </w:rPr>
        <w:t xml:space="preserve"> </w:t>
      </w:r>
      <w:r>
        <w:rPr>
          <w:rFonts w:ascii="Times New Roman"/>
          <w:sz w:val="20"/>
        </w:rPr>
        <w:t>object</w:t>
      </w:r>
    </w:p>
    <w:p>
      <w:pPr>
        <w:pStyle w:val="11"/>
        <w:spacing w:before="9"/>
        <w:rPr>
          <w:rFonts w:ascii="Times New Roman"/>
          <w:sz w:val="21"/>
        </w:rPr>
      </w:pPr>
      <w:r>
        <w:br w:type="column"/>
      </w:r>
    </w:p>
    <w:p>
      <w:pPr>
        <w:pStyle w:val="6"/>
        <w:spacing w:line="405" w:lineRule="auto"/>
        <w:ind w:left="642" w:right="2374" w:firstLine="230"/>
      </w:pPr>
      <w:r>
        <w:rPr>
          <w:w w:val="105"/>
        </w:rPr>
        <w:t>B* pb1</w:t>
      </w:r>
      <w:r>
        <w:rPr>
          <w:spacing w:val="1"/>
          <w:w w:val="105"/>
        </w:rPr>
        <w:t xml:space="preserve"> </w:t>
      </w:r>
      <w:r>
        <w:rPr>
          <w:spacing w:val="-3"/>
          <w:w w:val="105"/>
        </w:rPr>
        <w:t>pb1’s</w:t>
      </w:r>
      <w:r>
        <w:rPr>
          <w:spacing w:val="-8"/>
          <w:w w:val="105"/>
        </w:rPr>
        <w:t xml:space="preserve"> </w:t>
      </w:r>
      <w:r>
        <w:rPr>
          <w:spacing w:val="-3"/>
          <w:w w:val="105"/>
        </w:rPr>
        <w:t>scope</w:t>
      </w:r>
    </w:p>
    <w:p>
      <w:pPr>
        <w:pStyle w:val="11"/>
        <w:rPr>
          <w:rFonts w:ascii="Times New Roman"/>
          <w:sz w:val="22"/>
        </w:rPr>
      </w:pPr>
    </w:p>
    <w:p>
      <w:pPr>
        <w:pStyle w:val="11"/>
        <w:rPr>
          <w:rFonts w:ascii="Times New Roman"/>
          <w:sz w:val="22"/>
        </w:rPr>
      </w:pPr>
    </w:p>
    <w:p>
      <w:pPr>
        <w:pStyle w:val="11"/>
        <w:rPr>
          <w:rFonts w:ascii="Times New Roman"/>
          <w:sz w:val="22"/>
        </w:rPr>
      </w:pPr>
    </w:p>
    <w:p>
      <w:pPr>
        <w:spacing w:before="163" w:line="400" w:lineRule="auto"/>
        <w:ind w:left="642" w:right="2374" w:firstLine="230"/>
        <w:jc w:val="left"/>
        <w:rPr>
          <w:rFonts w:ascii="Times New Roman" w:hAnsi="Times New Roman"/>
          <w:sz w:val="20"/>
        </w:rPr>
      </w:pPr>
      <w:r>
        <w:pict>
          <v:group id="_x0000_s1825" o:spid="_x0000_s1825" o:spt="203" style="position:absolute;left:0pt;margin-left:321.05pt;margin-top:10.55pt;height:34.3pt;width:27.1pt;mso-position-horizontal-relative:page;z-index:-251479040;mso-width-relative:page;mso-height-relative:page;" coordorigin="6422,211" coordsize="542,686">
            <o:lock v:ext="edit"/>
            <v:line id="_x0000_s1826" o:spid="_x0000_s1826" o:spt="20" style="position:absolute;left:6563;top:273;height:0;width:400;" stroked="t" coordsize="21600,21600">
              <v:path arrowok="t"/>
              <v:fill focussize="0,0"/>
              <v:stroke weight="0.642204724409449pt" color="#000000"/>
              <v:imagedata o:title=""/>
              <o:lock v:ext="edit"/>
            </v:line>
            <v:shape id="_x0000_s1827" o:spid="_x0000_s1827" style="position:absolute;left:6421;top:211;height:123;width:196;" fillcolor="#000000" filled="t" stroked="f" coordorigin="6422,211" coordsize="196,123" path="m6617,211l6422,273,6617,334,6593,273,6617,211xe">
              <v:path arrowok="t"/>
              <v:fill on="t" focussize="0,0"/>
              <v:stroke on="f"/>
              <v:imagedata o:title=""/>
              <o:lock v:ext="edit"/>
            </v:shape>
            <v:shape id="_x0000_s1828" o:spid="_x0000_s1828" style="position:absolute;left:6575;top:349;height:541;width:154;" filled="f" stroked="t" coordorigin="6575,350" coordsize="154,541" path="m6575,350l6652,366,6652,612,6729,628,6652,644,6652,874,6575,890e">
              <v:path arrowok="t"/>
              <v:fill on="f" focussize="0,0"/>
              <v:stroke weight="0.642204724409449pt" color="#000000"/>
              <v:imagedata o:title=""/>
              <o:lock v:ext="edit"/>
            </v:shape>
          </v:group>
        </w:pict>
      </w:r>
      <w:r>
        <w:pict>
          <v:shape id="_x0000_s1829" o:spid="_x0000_s1829" o:spt="202" type="#_x0000_t202" style="position:absolute;left:0pt;margin-left:256pt;margin-top:13.95pt;height:30.1pt;width:64.6pt;mso-position-horizontal-relative:page;z-index:251694080;mso-width-relative:page;mso-height-relative:page;" fillcolor="#DCDCDC" filled="t" stroked="t" coordsize="21600,21600">
            <v:path/>
            <v:fill on="t" focussize="0,0"/>
            <v:stroke weight="0.657165354330709pt" color="#000000"/>
            <v:imagedata o:title=""/>
            <o:lock v:ext="edit"/>
            <v:textbox inset="0mm,0mm,0mm,0mm">
              <w:txbxContent>
                <w:p>
                  <w:pPr>
                    <w:spacing w:before="160"/>
                    <w:ind w:left="285" w:right="0" w:firstLine="0"/>
                    <w:jc w:val="left"/>
                    <w:rPr>
                      <w:rFonts w:ascii="Times New Roman"/>
                      <w:sz w:val="20"/>
                    </w:rPr>
                  </w:pPr>
                  <w:r>
                    <w:rPr>
                      <w:rFonts w:ascii="Times New Roman"/>
                      <w:w w:val="105"/>
                      <w:sz w:val="20"/>
                    </w:rPr>
                    <w:t>m_data1</w:t>
                  </w:r>
                </w:p>
              </w:txbxContent>
            </v:textbox>
          </v:shape>
        </w:pict>
      </w:r>
      <w:r>
        <w:rPr>
          <w:rFonts w:ascii="Times New Roman" w:hAnsi="Times New Roman"/>
          <w:w w:val="105"/>
          <w:sz w:val="20"/>
        </w:rPr>
        <w:t>B* pb</w:t>
      </w:r>
      <w:r>
        <w:rPr>
          <w:rFonts w:ascii="Times New Roman" w:hAnsi="Times New Roman"/>
          <w:spacing w:val="1"/>
          <w:w w:val="105"/>
          <w:sz w:val="20"/>
        </w:rPr>
        <w:t xml:space="preserve"> </w:t>
      </w:r>
      <w:r>
        <w:rPr>
          <w:rFonts w:ascii="Times New Roman" w:hAnsi="Times New Roman"/>
          <w:sz w:val="20"/>
        </w:rPr>
        <w:t>pb’s</w:t>
      </w:r>
      <w:r>
        <w:rPr>
          <w:rFonts w:ascii="Times New Roman" w:hAnsi="Times New Roman"/>
          <w:spacing w:val="3"/>
          <w:sz w:val="20"/>
        </w:rPr>
        <w:t xml:space="preserve"> </w:t>
      </w:r>
      <w:r>
        <w:rPr>
          <w:rFonts w:ascii="Times New Roman" w:hAnsi="Times New Roman"/>
          <w:sz w:val="20"/>
        </w:rPr>
        <w:t>scope</w:t>
      </w:r>
    </w:p>
    <w:p>
      <w:pPr>
        <w:spacing w:after="0" w:line="400" w:lineRule="auto"/>
        <w:jc w:val="left"/>
        <w:rPr>
          <w:rFonts w:ascii="Times New Roman" w:hAnsi="Times New Roman"/>
          <w:sz w:val="20"/>
        </w:rPr>
        <w:sectPr>
          <w:type w:val="continuous"/>
          <w:pgSz w:w="10320" w:h="13220"/>
          <w:pgMar w:top="580" w:right="80" w:bottom="280" w:left="40" w:header="720" w:footer="720" w:gutter="0"/>
          <w:cols w:equalWidth="0" w:num="3">
            <w:col w:w="4792" w:space="40"/>
            <w:col w:w="1251" w:space="39"/>
            <w:col w:w="4078"/>
          </w:cols>
        </w:sectPr>
      </w:pPr>
    </w:p>
    <w:p>
      <w:pPr>
        <w:pStyle w:val="11"/>
        <w:rPr>
          <w:rFonts w:ascii="Times New Roman"/>
          <w:sz w:val="20"/>
        </w:rPr>
      </w:pPr>
    </w:p>
    <w:p>
      <w:pPr>
        <w:pStyle w:val="11"/>
        <w:spacing w:before="9"/>
        <w:rPr>
          <w:rFonts w:ascii="Times New Roman"/>
          <w:sz w:val="20"/>
        </w:rPr>
      </w:pPr>
    </w:p>
    <w:p>
      <w:pPr>
        <w:spacing w:before="66"/>
        <w:ind w:left="2627" w:right="0" w:firstLine="0"/>
        <w:jc w:val="left"/>
        <w:rPr>
          <w:rFonts w:hint="eastAsia" w:ascii="宋体" w:eastAsia="宋体"/>
          <w:sz w:val="18"/>
        </w:rPr>
      </w:pPr>
      <w:r>
        <w:rPr>
          <w:rFonts w:hint="eastAsia" w:ascii="宋体" w:eastAsia="宋体"/>
          <w:sz w:val="18"/>
        </w:rPr>
        <w:t>这个程序的输出结果如下：</w:t>
      </w:r>
    </w:p>
    <w:p>
      <w:pPr>
        <w:pStyle w:val="11"/>
        <w:spacing w:before="8"/>
        <w:rPr>
          <w:rFonts w:ascii="宋体"/>
          <w:sz w:val="21"/>
        </w:rPr>
      </w:pPr>
    </w:p>
    <w:p>
      <w:pPr>
        <w:pStyle w:val="11"/>
        <w:spacing w:line="292" w:lineRule="auto"/>
        <w:ind w:left="2910" w:right="4101"/>
      </w:pPr>
      <w:r>
        <w:t>B is Base type, D is Derived type</w:t>
      </w:r>
      <w:r>
        <w:rPr>
          <w:spacing w:val="-94"/>
        </w:rPr>
        <w:t xml:space="preserve"> </w:t>
      </w:r>
      <w:r>
        <w:t>pb</w:t>
      </w:r>
      <w:r>
        <w:rPr>
          <w:spacing w:val="-1"/>
        </w:rPr>
        <w:t xml:space="preserve"> </w:t>
      </w:r>
      <w:r>
        <w:t>is B</w:t>
      </w:r>
      <w:r>
        <w:rPr>
          <w:spacing w:val="-1"/>
        </w:rPr>
        <w:t xml:space="preserve"> </w:t>
      </w:r>
      <w:r>
        <w:t>type</w:t>
      </w:r>
    </w:p>
    <w:p>
      <w:pPr>
        <w:pStyle w:val="11"/>
        <w:spacing w:line="180" w:lineRule="exact"/>
        <w:ind w:left="2910"/>
      </w:pPr>
      <w:r>
        <w:t>pd</w:t>
      </w:r>
      <w:r>
        <w:rPr>
          <w:spacing w:val="-3"/>
        </w:rPr>
        <w:t xml:space="preserve"> </w:t>
      </w:r>
      <w:r>
        <w:t>is</w:t>
      </w:r>
      <w:r>
        <w:rPr>
          <w:spacing w:val="-3"/>
        </w:rPr>
        <w:t xml:space="preserve"> </w:t>
      </w:r>
      <w:r>
        <w:t>D</w:t>
      </w:r>
      <w:r>
        <w:rPr>
          <w:spacing w:val="-3"/>
        </w:rPr>
        <w:t xml:space="preserve"> </w:t>
      </w:r>
      <w:r>
        <w:t>type</w:t>
      </w:r>
    </w:p>
    <w:p>
      <w:pPr>
        <w:pStyle w:val="11"/>
        <w:tabs>
          <w:tab w:val="left" w:pos="5987"/>
        </w:tabs>
        <w:spacing w:line="207" w:lineRule="exact"/>
        <w:ind w:left="2910"/>
        <w:rPr>
          <w:rFonts w:hint="eastAsia" w:ascii="宋体" w:eastAsia="宋体"/>
        </w:rPr>
      </w:pPr>
      <w:r>
        <w:t>pb's</w:t>
      </w:r>
      <w:r>
        <w:rPr>
          <w:spacing w:val="-3"/>
        </w:rPr>
        <w:t xml:space="preserve"> </w:t>
      </w:r>
      <w:r>
        <w:t>type</w:t>
      </w:r>
      <w:r>
        <w:rPr>
          <w:spacing w:val="-3"/>
        </w:rPr>
        <w:t xml:space="preserve"> </w:t>
      </w:r>
      <w:r>
        <w:t>name</w:t>
      </w:r>
      <w:r>
        <w:rPr>
          <w:spacing w:val="-2"/>
        </w:rPr>
        <w:t xml:space="preserve"> = </w:t>
      </w:r>
      <w:r>
        <w:t>class</w:t>
      </w:r>
      <w:r>
        <w:rPr>
          <w:spacing w:val="-3"/>
        </w:rPr>
        <w:t xml:space="preserve"> </w:t>
      </w:r>
      <w:r>
        <w:t>B</w:t>
      </w:r>
      <w:r>
        <w:rPr>
          <w:spacing w:val="-3"/>
        </w:rPr>
        <w:t xml:space="preserve"> </w:t>
      </w:r>
      <w:r>
        <w:t>*</w:t>
      </w:r>
      <w:r>
        <w:tab/>
      </w:r>
      <w:r>
        <w:rPr>
          <w:spacing w:val="-4"/>
        </w:rPr>
        <w:t xml:space="preserve">// </w:t>
      </w:r>
      <w:r>
        <w:rPr>
          <w:rFonts w:hint="eastAsia" w:ascii="宋体" w:eastAsia="宋体"/>
        </w:rPr>
        <w:t>原名称</w:t>
      </w:r>
    </w:p>
    <w:p>
      <w:pPr>
        <w:pStyle w:val="11"/>
        <w:tabs>
          <w:tab w:val="left" w:pos="5987"/>
        </w:tabs>
        <w:spacing w:before="12"/>
        <w:ind w:left="2910"/>
        <w:rPr>
          <w:rFonts w:hint="eastAsia" w:ascii="宋体" w:eastAsia="宋体"/>
        </w:rPr>
      </w:pPr>
      <w:r>
        <w:t>pd's</w:t>
      </w:r>
      <w:r>
        <w:rPr>
          <w:spacing w:val="-3"/>
        </w:rPr>
        <w:t xml:space="preserve"> </w:t>
      </w:r>
      <w:r>
        <w:t>type</w:t>
      </w:r>
      <w:r>
        <w:rPr>
          <w:spacing w:val="-3"/>
        </w:rPr>
        <w:t xml:space="preserve"> </w:t>
      </w:r>
      <w:r>
        <w:t>name</w:t>
      </w:r>
      <w:r>
        <w:rPr>
          <w:spacing w:val="-2"/>
        </w:rPr>
        <w:t xml:space="preserve"> = </w:t>
      </w:r>
      <w:r>
        <w:t>class</w:t>
      </w:r>
      <w:r>
        <w:rPr>
          <w:spacing w:val="-3"/>
        </w:rPr>
        <w:t xml:space="preserve"> </w:t>
      </w:r>
      <w:r>
        <w:t>D</w:t>
      </w:r>
      <w:r>
        <w:rPr>
          <w:spacing w:val="-3"/>
        </w:rPr>
        <w:t xml:space="preserve"> </w:t>
      </w:r>
      <w:r>
        <w:t>*</w:t>
      </w:r>
      <w:r>
        <w:tab/>
      </w:r>
      <w:r>
        <w:rPr>
          <w:spacing w:val="-4"/>
        </w:rPr>
        <w:t xml:space="preserve">// </w:t>
      </w:r>
      <w:r>
        <w:rPr>
          <w:rFonts w:hint="eastAsia" w:ascii="宋体" w:eastAsia="宋体"/>
        </w:rPr>
        <w:t>原名称</w:t>
      </w:r>
    </w:p>
    <w:p>
      <w:pPr>
        <w:pStyle w:val="11"/>
        <w:tabs>
          <w:tab w:val="left" w:pos="6467"/>
        </w:tabs>
        <w:spacing w:before="13"/>
        <w:ind w:left="2910"/>
        <w:rPr>
          <w:rFonts w:hint="eastAsia" w:ascii="宋体" w:eastAsia="宋体"/>
        </w:rPr>
      </w:pPr>
      <w:r>
        <w:t>pb's</w:t>
      </w:r>
      <w:r>
        <w:rPr>
          <w:spacing w:val="-5"/>
        </w:rPr>
        <w:t xml:space="preserve"> </w:t>
      </w:r>
      <w:r>
        <w:t>type</w:t>
      </w:r>
      <w:r>
        <w:rPr>
          <w:spacing w:val="-4"/>
        </w:rPr>
        <w:t xml:space="preserve"> </w:t>
      </w:r>
      <w:r>
        <w:t>rawname</w:t>
      </w:r>
      <w:r>
        <w:rPr>
          <w:spacing w:val="-4"/>
        </w:rPr>
        <w:t xml:space="preserve"> = </w:t>
      </w:r>
      <w:r>
        <w:t>.PAVB@@</w:t>
      </w:r>
      <w:r>
        <w:tab/>
      </w:r>
      <w:r>
        <w:rPr>
          <w:spacing w:val="19"/>
          <w:w w:val="95"/>
        </w:rPr>
        <w:t xml:space="preserve">// </w:t>
      </w:r>
      <w:r>
        <w:rPr>
          <w:rFonts w:hint="eastAsia" w:ascii="宋体" w:eastAsia="宋体"/>
          <w:w w:val="95"/>
        </w:rPr>
        <w:t>编码后的名称</w:t>
      </w:r>
    </w:p>
    <w:p>
      <w:pPr>
        <w:pStyle w:val="11"/>
        <w:tabs>
          <w:tab w:val="left" w:pos="6467"/>
        </w:tabs>
        <w:spacing w:before="13"/>
        <w:ind w:left="2910"/>
        <w:rPr>
          <w:rFonts w:hint="eastAsia" w:ascii="宋体" w:eastAsia="宋体"/>
        </w:rPr>
      </w:pPr>
      <w:r>
        <w:t>pd's</w:t>
      </w:r>
      <w:r>
        <w:rPr>
          <w:spacing w:val="-5"/>
        </w:rPr>
        <w:t xml:space="preserve"> </w:t>
      </w:r>
      <w:r>
        <w:t>type</w:t>
      </w:r>
      <w:r>
        <w:rPr>
          <w:spacing w:val="-4"/>
        </w:rPr>
        <w:t xml:space="preserve"> </w:t>
      </w:r>
      <w:r>
        <w:t>rawname</w:t>
      </w:r>
      <w:r>
        <w:rPr>
          <w:spacing w:val="-4"/>
        </w:rPr>
        <w:t xml:space="preserve"> = </w:t>
      </w:r>
      <w:r>
        <w:t>.PAVD@@</w:t>
      </w:r>
      <w:r>
        <w:tab/>
      </w:r>
      <w:r>
        <w:rPr>
          <w:spacing w:val="19"/>
          <w:w w:val="95"/>
        </w:rPr>
        <w:t xml:space="preserve">// </w:t>
      </w:r>
      <w:r>
        <w:rPr>
          <w:rFonts w:hint="eastAsia" w:ascii="宋体" w:eastAsia="宋体"/>
          <w:w w:val="95"/>
        </w:rPr>
        <w:t>编码后的名称</w:t>
      </w:r>
    </w:p>
    <w:p>
      <w:pPr>
        <w:pStyle w:val="11"/>
        <w:rPr>
          <w:rFonts w:ascii="宋体"/>
          <w:sz w:val="20"/>
        </w:rPr>
      </w:pPr>
    </w:p>
    <w:p>
      <w:pPr>
        <w:pStyle w:val="11"/>
        <w:spacing w:before="5"/>
        <w:rPr>
          <w:rFonts w:ascii="宋体"/>
          <w:sz w:val="19"/>
        </w:rPr>
      </w:pPr>
    </w:p>
    <w:p>
      <w:pPr>
        <w:pStyle w:val="5"/>
        <w:ind w:left="0" w:right="500"/>
        <w:jc w:val="right"/>
      </w:pPr>
      <w:r>
        <w:t>89</w:t>
      </w:r>
    </w:p>
    <w:p>
      <w:pPr>
        <w:spacing w:after="0"/>
        <w:jc w:val="right"/>
        <w:sectPr>
          <w:type w:val="continuous"/>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830" o:spid="_x0000_s1830" o:spt="1" style="position:absolute;left:0pt;margin-left:131.9pt;margin-top:18.85pt;height:0.7pt;width:323pt;mso-position-horizontal-relative:page;mso-wrap-distance-bottom:0pt;mso-wrap-distance-top:0pt;z-index:-251313152;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2"/>
        <w:rPr>
          <w:rFonts w:ascii="宋体"/>
          <w:sz w:val="21"/>
        </w:rPr>
      </w:pPr>
    </w:p>
    <w:p>
      <w:pPr>
        <w:pStyle w:val="11"/>
        <w:tabs>
          <w:tab w:val="left" w:pos="5986"/>
        </w:tabs>
        <w:spacing w:before="72"/>
        <w:ind w:left="2910"/>
        <w:rPr>
          <w:rFonts w:hint="eastAsia" w:ascii="宋体" w:eastAsia="宋体"/>
        </w:rPr>
      </w:pPr>
      <w:r>
        <w:t>*pb's</w:t>
      </w:r>
      <w:r>
        <w:rPr>
          <w:spacing w:val="-4"/>
        </w:rPr>
        <w:t xml:space="preserve"> </w:t>
      </w:r>
      <w:r>
        <w:t>type</w:t>
      </w:r>
      <w:r>
        <w:rPr>
          <w:spacing w:val="-3"/>
        </w:rPr>
        <w:t xml:space="preserve"> </w:t>
      </w:r>
      <w:r>
        <w:t>name</w:t>
      </w:r>
      <w:r>
        <w:rPr>
          <w:spacing w:val="-3"/>
        </w:rPr>
        <w:t xml:space="preserve"> = </w:t>
      </w:r>
      <w:r>
        <w:t>class</w:t>
      </w:r>
      <w:r>
        <w:rPr>
          <w:spacing w:val="-3"/>
        </w:rPr>
        <w:t xml:space="preserve"> </w:t>
      </w:r>
      <w:r>
        <w:t>B</w:t>
      </w:r>
      <w:r>
        <w:tab/>
      </w:r>
      <w:r>
        <w:rPr>
          <w:spacing w:val="-5"/>
        </w:rPr>
        <w:t xml:space="preserve">// </w:t>
      </w:r>
      <w:r>
        <w:rPr>
          <w:rFonts w:hint="eastAsia" w:ascii="宋体" w:eastAsia="宋体"/>
        </w:rPr>
        <w:t>原名称</w:t>
      </w:r>
    </w:p>
    <w:p>
      <w:pPr>
        <w:pStyle w:val="11"/>
        <w:tabs>
          <w:tab w:val="left" w:pos="5987"/>
        </w:tabs>
        <w:spacing w:before="13"/>
        <w:ind w:left="2910"/>
        <w:rPr>
          <w:rFonts w:hint="eastAsia" w:ascii="宋体" w:eastAsia="宋体"/>
        </w:rPr>
      </w:pPr>
      <w:r>
        <w:t>*pd's</w:t>
      </w:r>
      <w:r>
        <w:rPr>
          <w:spacing w:val="-4"/>
        </w:rPr>
        <w:t xml:space="preserve"> </w:t>
      </w:r>
      <w:r>
        <w:t>type</w:t>
      </w:r>
      <w:r>
        <w:rPr>
          <w:spacing w:val="-3"/>
        </w:rPr>
        <w:t xml:space="preserve"> </w:t>
      </w:r>
      <w:r>
        <w:t>name</w:t>
      </w:r>
      <w:r>
        <w:rPr>
          <w:spacing w:val="-3"/>
        </w:rPr>
        <w:t xml:space="preserve"> = </w:t>
      </w:r>
      <w:r>
        <w:t>class</w:t>
      </w:r>
      <w:r>
        <w:rPr>
          <w:spacing w:val="-3"/>
        </w:rPr>
        <w:t xml:space="preserve"> </w:t>
      </w:r>
      <w:r>
        <w:t>D</w:t>
      </w:r>
      <w:r>
        <w:tab/>
      </w:r>
      <w:r>
        <w:rPr>
          <w:spacing w:val="-5"/>
        </w:rPr>
        <w:t xml:space="preserve">// </w:t>
      </w:r>
      <w:r>
        <w:rPr>
          <w:rFonts w:hint="eastAsia" w:ascii="宋体" w:eastAsia="宋体"/>
        </w:rPr>
        <w:t>原名称</w:t>
      </w:r>
    </w:p>
    <w:p>
      <w:pPr>
        <w:pStyle w:val="11"/>
        <w:tabs>
          <w:tab w:val="left" w:pos="5987"/>
        </w:tabs>
        <w:spacing w:before="13"/>
        <w:ind w:left="2910"/>
        <w:rPr>
          <w:rFonts w:hint="eastAsia" w:ascii="宋体" w:eastAsia="宋体"/>
        </w:rPr>
      </w:pPr>
      <w:r>
        <w:t>*pb's</w:t>
      </w:r>
      <w:r>
        <w:rPr>
          <w:spacing w:val="-5"/>
        </w:rPr>
        <w:t xml:space="preserve"> </w:t>
      </w:r>
      <w:r>
        <w:t>type</w:t>
      </w:r>
      <w:r>
        <w:rPr>
          <w:spacing w:val="-4"/>
        </w:rPr>
        <w:t xml:space="preserve"> </w:t>
      </w:r>
      <w:r>
        <w:t>rawname</w:t>
      </w:r>
      <w:r>
        <w:rPr>
          <w:spacing w:val="-4"/>
        </w:rPr>
        <w:t xml:space="preserve"> = </w:t>
      </w:r>
      <w:r>
        <w:t>.?AVB@@</w:t>
      </w:r>
      <w:r>
        <w:tab/>
      </w:r>
      <w:r>
        <w:rPr>
          <w:spacing w:val="18"/>
          <w:w w:val="95"/>
        </w:rPr>
        <w:t xml:space="preserve">// </w:t>
      </w:r>
      <w:r>
        <w:rPr>
          <w:rFonts w:hint="eastAsia" w:ascii="宋体" w:eastAsia="宋体"/>
          <w:w w:val="95"/>
        </w:rPr>
        <w:t>编码后的名称</w:t>
      </w:r>
    </w:p>
    <w:p>
      <w:pPr>
        <w:pStyle w:val="11"/>
        <w:tabs>
          <w:tab w:val="left" w:pos="5987"/>
        </w:tabs>
        <w:spacing w:before="12"/>
        <w:ind w:left="2910"/>
        <w:rPr>
          <w:rFonts w:hint="eastAsia" w:ascii="宋体" w:eastAsia="宋体"/>
        </w:rPr>
      </w:pPr>
      <w:r>
        <w:t>*pd's</w:t>
      </w:r>
      <w:r>
        <w:rPr>
          <w:spacing w:val="-5"/>
        </w:rPr>
        <w:t xml:space="preserve"> </w:t>
      </w:r>
      <w:r>
        <w:t>type</w:t>
      </w:r>
      <w:r>
        <w:rPr>
          <w:spacing w:val="-4"/>
        </w:rPr>
        <w:t xml:space="preserve"> </w:t>
      </w:r>
      <w:r>
        <w:t>rawname</w:t>
      </w:r>
      <w:r>
        <w:rPr>
          <w:spacing w:val="-4"/>
        </w:rPr>
        <w:t xml:space="preserve"> = </w:t>
      </w:r>
      <w:r>
        <w:t>.?AVD@@</w:t>
      </w:r>
      <w:r>
        <w:tab/>
      </w:r>
      <w:r>
        <w:rPr>
          <w:spacing w:val="18"/>
          <w:w w:val="95"/>
        </w:rPr>
        <w:t xml:space="preserve">// </w:t>
      </w:r>
      <w:r>
        <w:rPr>
          <w:rFonts w:hint="eastAsia" w:ascii="宋体" w:eastAsia="宋体"/>
          <w:w w:val="95"/>
        </w:rPr>
        <w:t>编码后的名称</w:t>
      </w:r>
    </w:p>
    <w:p>
      <w:pPr>
        <w:pStyle w:val="11"/>
        <w:tabs>
          <w:tab w:val="left" w:pos="4547"/>
        </w:tabs>
        <w:spacing w:before="13"/>
        <w:ind w:left="2910"/>
        <w:rPr>
          <w:rFonts w:hint="eastAsia" w:ascii="宋体" w:eastAsia="宋体"/>
        </w:rPr>
      </w:pPr>
      <w:r>
        <w:t>pb</w:t>
      </w:r>
      <w:r>
        <w:rPr>
          <w:spacing w:val="-3"/>
        </w:rPr>
        <w:t xml:space="preserve"> </w:t>
      </w:r>
      <w:r>
        <w:t>before</w:t>
      </w:r>
      <w:r>
        <w:rPr>
          <w:spacing w:val="-3"/>
        </w:rPr>
        <w:t xml:space="preserve"> </w:t>
      </w:r>
      <w:r>
        <w:t>pd</w:t>
      </w:r>
      <w:r>
        <w:tab/>
      </w:r>
      <w:r>
        <w:rPr>
          <w:spacing w:val="-1"/>
        </w:rPr>
        <w:t xml:space="preserve">// </w:t>
      </w:r>
      <w:r>
        <w:t>before</w:t>
      </w:r>
      <w:r>
        <w:rPr>
          <w:spacing w:val="-16"/>
        </w:rPr>
        <w:t xml:space="preserve"> </w:t>
      </w:r>
      <w:r>
        <w:rPr>
          <w:rFonts w:hint="eastAsia" w:ascii="宋体" w:eastAsia="宋体"/>
        </w:rPr>
        <w:t xml:space="preserve">的意思是在 </w:t>
      </w:r>
      <w:r>
        <w:t>classes</w:t>
      </w:r>
      <w:r>
        <w:rPr>
          <w:spacing w:val="-2"/>
        </w:rPr>
        <w:t xml:space="preserve"> </w:t>
      </w:r>
      <w:r>
        <w:t>hierarchy</w:t>
      </w:r>
      <w:r>
        <w:rPr>
          <w:spacing w:val="-16"/>
        </w:rPr>
        <w:t xml:space="preserve"> </w:t>
      </w:r>
      <w:r>
        <w:rPr>
          <w:rFonts w:hint="eastAsia" w:ascii="宋体" w:eastAsia="宋体"/>
        </w:rPr>
        <w:t>的较顶层</w:t>
      </w:r>
    </w:p>
    <w:p>
      <w:pPr>
        <w:pStyle w:val="11"/>
        <w:spacing w:before="54"/>
        <w:ind w:left="2910"/>
      </w:pPr>
      <w:r>
        <w:t>*pb</w:t>
      </w:r>
      <w:r>
        <w:rPr>
          <w:spacing w:val="-5"/>
        </w:rPr>
        <w:t xml:space="preserve"> </w:t>
      </w:r>
      <w:r>
        <w:t>before</w:t>
      </w:r>
      <w:r>
        <w:rPr>
          <w:spacing w:val="-5"/>
        </w:rPr>
        <w:t xml:space="preserve"> </w:t>
      </w:r>
      <w:r>
        <w:t>*pd</w:t>
      </w:r>
    </w:p>
    <w:p>
      <w:pPr>
        <w:pStyle w:val="11"/>
        <w:ind w:left="2881"/>
        <w:rPr>
          <w:sz w:val="20"/>
        </w:rPr>
      </w:pPr>
      <w:r>
        <w:rPr>
          <w:rFonts w:hint="eastAsia" w:eastAsia="宋体"/>
          <w:sz w:val="20"/>
          <w:lang w:val="en-US" w:eastAsia="zh-CN"/>
        </w:rPr>
        <w:t>okjo</w:t>
      </w:r>
      <w:r>
        <w:rPr>
          <w:sz w:val="20"/>
        </w:rPr>
        <w:pict>
          <v:group id="_x0000_s1831" o:spid="_x0000_s1831" o:spt="203" style="height:44.2pt;width:309.15pt;" coordsize="6183,884">
            <o:lock v:ext="edit"/>
            <v:shape id="_x0000_s1832" o:spid="_x0000_s1832" style="position:absolute;left:0;top:0;height:884;width:6183;" fillcolor="#E4E4E4" filled="t" stroked="f" coordsize="6183,884" path="m6182,662l0,662,0,883,6182,883,6182,662xm6182,442l0,442,0,662,6182,662,6182,442xm6182,221l0,221,0,442,6182,442,6182,221xm6182,0l0,0,0,221,6182,221,6182,0xe">
              <v:path arrowok="t"/>
              <v:fill on="t" focussize="0,0"/>
              <v:stroke on="f"/>
              <v:imagedata o:title=""/>
              <o:lock v:ext="edit"/>
            </v:shape>
            <v:shape id="_x0000_s1833" o:spid="_x0000_s1833" o:spt="202" type="#_x0000_t202" style="position:absolute;left:28;top:31;height:842;width:2611;" filled="f" stroked="f" coordsize="21600,21600">
              <v:path/>
              <v:fill on="f" focussize="0,0"/>
              <v:stroke on="f" joinstyle="miter"/>
              <v:imagedata o:title=""/>
              <o:lock v:ext="edit"/>
              <v:textbox inset="0mm,0mm,0mm,0mm">
                <w:txbxContent>
                  <w:p>
                    <w:pPr>
                      <w:spacing w:before="0" w:line="180" w:lineRule="exact"/>
                      <w:ind w:left="0" w:right="0" w:firstLine="0"/>
                      <w:jc w:val="left"/>
                      <w:rPr>
                        <w:sz w:val="16"/>
                      </w:rPr>
                    </w:pPr>
                    <w:r>
                      <w:rPr>
                        <w:sz w:val="16"/>
                      </w:rPr>
                      <w:t>pb1's</w:t>
                    </w:r>
                    <w:r>
                      <w:rPr>
                        <w:spacing w:val="-4"/>
                        <w:sz w:val="16"/>
                      </w:rPr>
                      <w:t xml:space="preserve"> </w:t>
                    </w:r>
                    <w:r>
                      <w:rPr>
                        <w:sz w:val="16"/>
                      </w:rPr>
                      <w:t>type</w:t>
                    </w:r>
                    <w:r>
                      <w:rPr>
                        <w:spacing w:val="-3"/>
                        <w:sz w:val="16"/>
                      </w:rPr>
                      <w:t xml:space="preserve"> </w:t>
                    </w:r>
                    <w:r>
                      <w:rPr>
                        <w:sz w:val="16"/>
                      </w:rPr>
                      <w:t>name</w:t>
                    </w:r>
                    <w:r>
                      <w:rPr>
                        <w:spacing w:val="-3"/>
                        <w:sz w:val="16"/>
                      </w:rPr>
                      <w:t xml:space="preserve"> </w:t>
                    </w:r>
                    <w:r>
                      <w:rPr>
                        <w:sz w:val="16"/>
                      </w:rPr>
                      <w:t>=</w:t>
                    </w:r>
                    <w:r>
                      <w:rPr>
                        <w:spacing w:val="-3"/>
                        <w:sz w:val="16"/>
                      </w:rPr>
                      <w:t xml:space="preserve"> </w:t>
                    </w:r>
                    <w:r>
                      <w:rPr>
                        <w:sz w:val="16"/>
                      </w:rPr>
                      <w:t>class</w:t>
                    </w:r>
                    <w:r>
                      <w:rPr>
                        <w:spacing w:val="-4"/>
                        <w:sz w:val="16"/>
                      </w:rPr>
                      <w:t xml:space="preserve"> </w:t>
                    </w:r>
                    <w:r>
                      <w:rPr>
                        <w:sz w:val="16"/>
                      </w:rPr>
                      <w:t>B</w:t>
                    </w:r>
                    <w:r>
                      <w:rPr>
                        <w:spacing w:val="-3"/>
                        <w:sz w:val="16"/>
                      </w:rPr>
                      <w:t xml:space="preserve"> </w:t>
                    </w:r>
                    <w:r>
                      <w:rPr>
                        <w:sz w:val="16"/>
                      </w:rPr>
                      <w:t>*</w:t>
                    </w:r>
                  </w:p>
                  <w:p>
                    <w:pPr>
                      <w:spacing w:before="39"/>
                      <w:ind w:left="0" w:right="0" w:firstLine="0"/>
                      <w:jc w:val="left"/>
                      <w:rPr>
                        <w:sz w:val="16"/>
                      </w:rPr>
                    </w:pPr>
                    <w:r>
                      <w:rPr>
                        <w:sz w:val="16"/>
                      </w:rPr>
                      <w:t>*pb1's</w:t>
                    </w:r>
                    <w:r>
                      <w:rPr>
                        <w:spacing w:val="-4"/>
                        <w:sz w:val="16"/>
                      </w:rPr>
                      <w:t xml:space="preserve"> </w:t>
                    </w:r>
                    <w:r>
                      <w:rPr>
                        <w:sz w:val="16"/>
                      </w:rPr>
                      <w:t>type</w:t>
                    </w:r>
                    <w:r>
                      <w:rPr>
                        <w:spacing w:val="-4"/>
                        <w:sz w:val="16"/>
                      </w:rPr>
                      <w:t xml:space="preserve"> </w:t>
                    </w:r>
                    <w:r>
                      <w:rPr>
                        <w:sz w:val="16"/>
                      </w:rPr>
                      <w:t>name</w:t>
                    </w:r>
                    <w:r>
                      <w:rPr>
                        <w:spacing w:val="-4"/>
                        <w:sz w:val="16"/>
                      </w:rPr>
                      <w:t xml:space="preserve"> </w:t>
                    </w:r>
                    <w:r>
                      <w:rPr>
                        <w:sz w:val="16"/>
                      </w:rPr>
                      <w:t>=</w:t>
                    </w:r>
                    <w:r>
                      <w:rPr>
                        <w:spacing w:val="-3"/>
                        <w:sz w:val="16"/>
                      </w:rPr>
                      <w:t xml:space="preserve"> </w:t>
                    </w:r>
                    <w:r>
                      <w:rPr>
                        <w:sz w:val="16"/>
                      </w:rPr>
                      <w:t>class</w:t>
                    </w:r>
                    <w:r>
                      <w:rPr>
                        <w:spacing w:val="-4"/>
                        <w:sz w:val="16"/>
                      </w:rPr>
                      <w:t xml:space="preserve"> </w:t>
                    </w:r>
                    <w:r>
                      <w:rPr>
                        <w:sz w:val="16"/>
                      </w:rPr>
                      <w:t>B</w:t>
                    </w:r>
                  </w:p>
                  <w:p>
                    <w:pPr>
                      <w:spacing w:before="40"/>
                      <w:ind w:left="0" w:right="0" w:firstLine="0"/>
                      <w:jc w:val="left"/>
                      <w:rPr>
                        <w:sz w:val="16"/>
                      </w:rPr>
                    </w:pPr>
                    <w:r>
                      <w:rPr>
                        <w:sz w:val="16"/>
                      </w:rPr>
                      <w:t>*pb1</w:t>
                    </w:r>
                    <w:r>
                      <w:rPr>
                        <w:spacing w:val="-4"/>
                        <w:sz w:val="16"/>
                      </w:rPr>
                      <w:t xml:space="preserve"> </w:t>
                    </w:r>
                    <w:r>
                      <w:rPr>
                        <w:sz w:val="16"/>
                      </w:rPr>
                      <w:t>not</w:t>
                    </w:r>
                    <w:r>
                      <w:rPr>
                        <w:spacing w:val="-4"/>
                        <w:sz w:val="16"/>
                      </w:rPr>
                      <w:t xml:space="preserve"> </w:t>
                    </w:r>
                    <w:r>
                      <w:rPr>
                        <w:sz w:val="16"/>
                      </w:rPr>
                      <w:t>before</w:t>
                    </w:r>
                    <w:r>
                      <w:rPr>
                        <w:spacing w:val="-4"/>
                        <w:sz w:val="16"/>
                      </w:rPr>
                      <w:t xml:space="preserve"> </w:t>
                    </w:r>
                    <w:r>
                      <w:rPr>
                        <w:sz w:val="16"/>
                      </w:rPr>
                      <w:t>B</w:t>
                    </w:r>
                  </w:p>
                  <w:p>
                    <w:pPr>
                      <w:spacing w:before="39" w:line="181" w:lineRule="exact"/>
                      <w:ind w:left="0" w:right="0" w:firstLine="0"/>
                      <w:jc w:val="left"/>
                      <w:rPr>
                        <w:sz w:val="16"/>
                      </w:rPr>
                    </w:pPr>
                    <w:r>
                      <w:rPr>
                        <w:sz w:val="16"/>
                      </w:rPr>
                      <w:t>*pb1</w:t>
                    </w:r>
                    <w:r>
                      <w:rPr>
                        <w:spacing w:val="-5"/>
                        <w:sz w:val="16"/>
                      </w:rPr>
                      <w:t xml:space="preserve"> </w:t>
                    </w:r>
                    <w:r>
                      <w:rPr>
                        <w:sz w:val="16"/>
                      </w:rPr>
                      <w:t>before</w:t>
                    </w:r>
                    <w:r>
                      <w:rPr>
                        <w:spacing w:val="-4"/>
                        <w:sz w:val="16"/>
                      </w:rPr>
                      <w:t xml:space="preserve"> </w:t>
                    </w:r>
                    <w:r>
                      <w:rPr>
                        <w:sz w:val="16"/>
                      </w:rPr>
                      <w:t>D</w:t>
                    </w:r>
                  </w:p>
                </w:txbxContent>
              </v:textbox>
            </v:shape>
            <v:shape id="_x0000_s1834" o:spid="_x0000_s1834" o:spt="202" type="#_x0000_t202" style="position:absolute;left:3105;top:31;height:842;width:1105;" filled="f" stroked="f" coordsize="21600,21600">
              <v:path/>
              <v:fill on="f" focussize="0,0"/>
              <v:stroke on="f" joinstyle="miter"/>
              <v:imagedata o:title=""/>
              <o:lock v:ext="edit"/>
              <v:textbox inset="0mm,0mm,0mm,0mm">
                <w:txbxContent>
                  <w:p>
                    <w:pPr>
                      <w:spacing w:before="0" w:line="180" w:lineRule="exact"/>
                      <w:ind w:left="0" w:right="0" w:firstLine="0"/>
                      <w:jc w:val="left"/>
                      <w:rPr>
                        <w:rFonts w:hint="eastAsia" w:ascii="宋体" w:eastAsia="宋体"/>
                        <w:sz w:val="16"/>
                      </w:rPr>
                    </w:pPr>
                    <w:r>
                      <w:rPr>
                        <w:spacing w:val="-4"/>
                        <w:sz w:val="16"/>
                      </w:rPr>
                      <w:t xml:space="preserve">// </w:t>
                    </w:r>
                    <w:r>
                      <w:rPr>
                        <w:rFonts w:hint="eastAsia" w:ascii="宋体" w:eastAsia="宋体"/>
                        <w:sz w:val="16"/>
                      </w:rPr>
                      <w:t>合理</w:t>
                    </w:r>
                  </w:p>
                  <w:p>
                    <w:pPr>
                      <w:spacing w:before="12"/>
                      <w:ind w:left="0" w:right="0" w:firstLine="0"/>
                      <w:jc w:val="left"/>
                      <w:rPr>
                        <w:rFonts w:hint="eastAsia" w:ascii="宋体" w:eastAsia="宋体"/>
                        <w:sz w:val="16"/>
                      </w:rPr>
                    </w:pPr>
                    <w:r>
                      <w:rPr>
                        <w:spacing w:val="15"/>
                        <w:w w:val="95"/>
                        <w:sz w:val="16"/>
                      </w:rPr>
                      <w:t xml:space="preserve">// </w:t>
                    </w:r>
                    <w:r>
                      <w:rPr>
                        <w:rFonts w:hint="eastAsia" w:ascii="宋体" w:eastAsia="宋体"/>
                        <w:w w:val="95"/>
                        <w:sz w:val="16"/>
                      </w:rPr>
                      <w:t>想不到吧！</w:t>
                    </w:r>
                  </w:p>
                  <w:p>
                    <w:pPr>
                      <w:spacing w:before="13"/>
                      <w:ind w:left="480" w:right="0" w:firstLine="0"/>
                      <w:jc w:val="left"/>
                      <w:rPr>
                        <w:rFonts w:hint="eastAsia" w:ascii="宋体" w:eastAsia="宋体"/>
                        <w:sz w:val="16"/>
                      </w:rPr>
                    </w:pPr>
                    <w:r>
                      <w:rPr>
                        <w:spacing w:val="-7"/>
                        <w:sz w:val="16"/>
                      </w:rPr>
                      <w:t xml:space="preserve">// </w:t>
                    </w:r>
                    <w:r>
                      <w:rPr>
                        <w:rFonts w:hint="eastAsia" w:ascii="宋体" w:eastAsia="宋体"/>
                        <w:sz w:val="16"/>
                      </w:rPr>
                      <w:t>合理</w:t>
                    </w:r>
                  </w:p>
                  <w:p>
                    <w:pPr>
                      <w:spacing w:before="13" w:line="208" w:lineRule="exact"/>
                      <w:ind w:left="0" w:right="0" w:firstLine="0"/>
                      <w:jc w:val="left"/>
                      <w:rPr>
                        <w:rFonts w:hint="eastAsia" w:ascii="宋体" w:eastAsia="宋体"/>
                        <w:sz w:val="16"/>
                      </w:rPr>
                    </w:pPr>
                    <w:r>
                      <w:rPr>
                        <w:spacing w:val="15"/>
                        <w:w w:val="95"/>
                        <w:sz w:val="16"/>
                      </w:rPr>
                      <w:t xml:space="preserve">// </w:t>
                    </w:r>
                    <w:r>
                      <w:rPr>
                        <w:rFonts w:hint="eastAsia" w:ascii="宋体" w:eastAsia="宋体"/>
                        <w:w w:val="95"/>
                        <w:sz w:val="16"/>
                      </w:rPr>
                      <w:t>想不到吧！</w:t>
                    </w:r>
                  </w:p>
                </w:txbxContent>
              </v:textbox>
            </v:shape>
            <w10:wrap type="none"/>
            <w10:anchorlock/>
          </v:group>
        </w:pict>
      </w:r>
    </w:p>
    <w:p>
      <w:pPr>
        <w:pStyle w:val="11"/>
        <w:spacing w:before="11"/>
        <w:rPr>
          <w:sz w:val="29"/>
        </w:rPr>
      </w:pPr>
    </w:p>
    <w:p>
      <w:pPr>
        <w:spacing w:before="82" w:line="374" w:lineRule="auto"/>
        <w:ind w:left="2627" w:right="1155" w:firstLine="0"/>
        <w:jc w:val="both"/>
        <w:rPr>
          <w:rFonts w:hint="eastAsia" w:ascii="宋体" w:eastAsia="宋体"/>
          <w:sz w:val="18"/>
        </w:rPr>
      </w:pPr>
      <w:r>
        <w:rPr>
          <w:rFonts w:hint="eastAsia" w:ascii="宋体" w:eastAsia="宋体"/>
          <w:spacing w:val="1"/>
          <w:sz w:val="18"/>
        </w:rPr>
        <w:t xml:space="preserve">请注意，虽然 </w:t>
      </w:r>
      <w:r>
        <w:rPr>
          <w:rFonts w:ascii="Times New Roman" w:eastAsia="Times New Roman"/>
          <w:sz w:val="18"/>
        </w:rPr>
        <w:t>L66</w:t>
      </w:r>
      <w:r>
        <w:rPr>
          <w:rFonts w:ascii="Times New Roman" w:eastAsia="Times New Roman"/>
          <w:spacing w:val="9"/>
          <w:sz w:val="18"/>
        </w:rPr>
        <w:t xml:space="preserve"> </w:t>
      </w:r>
      <w:r>
        <w:rPr>
          <w:rFonts w:hint="eastAsia" w:ascii="宋体" w:eastAsia="宋体"/>
          <w:spacing w:val="4"/>
          <w:sz w:val="18"/>
        </w:rPr>
        <w:t xml:space="preserve">的 </w:t>
      </w:r>
      <w:r>
        <w:rPr>
          <w:rFonts w:ascii="Times New Roman" w:eastAsia="Times New Roman"/>
          <w:i/>
          <w:sz w:val="18"/>
        </w:rPr>
        <w:t>pb1</w:t>
      </w:r>
      <w:r>
        <w:rPr>
          <w:rFonts w:ascii="Times New Roman" w:eastAsia="Times New Roman"/>
          <w:i/>
          <w:spacing w:val="9"/>
          <w:sz w:val="18"/>
        </w:rPr>
        <w:t xml:space="preserve"> </w:t>
      </w:r>
      <w:r>
        <w:rPr>
          <w:rFonts w:hint="eastAsia" w:ascii="宋体" w:eastAsia="宋体"/>
          <w:spacing w:val="6"/>
          <w:sz w:val="18"/>
        </w:rPr>
        <w:t>指向一个真正的</w:t>
      </w:r>
      <w:r>
        <w:rPr>
          <w:rFonts w:ascii="Times New Roman" w:eastAsia="Times New Roman"/>
          <w:sz w:val="18"/>
        </w:rPr>
        <w:t>class</w:t>
      </w:r>
      <w:r>
        <w:rPr>
          <w:rFonts w:ascii="Times New Roman" w:eastAsia="Times New Roman"/>
          <w:spacing w:val="17"/>
          <w:sz w:val="18"/>
        </w:rPr>
        <w:t xml:space="preserve"> </w:t>
      </w:r>
      <w:r>
        <w:rPr>
          <w:rFonts w:ascii="Times New Roman" w:eastAsia="Times New Roman"/>
          <w:i/>
          <w:sz w:val="18"/>
        </w:rPr>
        <w:t>D</w:t>
      </w:r>
      <w:r>
        <w:rPr>
          <w:rFonts w:ascii="Times New Roman" w:eastAsia="Times New Roman"/>
          <w:i/>
          <w:spacing w:val="20"/>
          <w:sz w:val="18"/>
        </w:rPr>
        <w:t xml:space="preserve"> </w:t>
      </w:r>
      <w:r>
        <w:rPr>
          <w:rFonts w:ascii="Times New Roman" w:eastAsia="Times New Roman"/>
          <w:sz w:val="18"/>
        </w:rPr>
        <w:t>object</w:t>
      </w:r>
      <w:r>
        <w:rPr>
          <w:rFonts w:hint="eastAsia" w:ascii="宋体" w:eastAsia="宋体"/>
          <w:spacing w:val="1"/>
          <w:sz w:val="18"/>
        </w:rPr>
        <w:t xml:space="preserve">，但利用 </w:t>
      </w:r>
      <w:r>
        <w:rPr>
          <w:rFonts w:ascii="Times New Roman" w:eastAsia="Times New Roman"/>
          <w:sz w:val="18"/>
        </w:rPr>
        <w:t>t</w:t>
      </w:r>
      <w:r>
        <w:rPr>
          <w:rFonts w:ascii="Times New Roman" w:eastAsia="Times New Roman"/>
          <w:i/>
          <w:sz w:val="18"/>
        </w:rPr>
        <w:t>ypeid</w:t>
      </w:r>
      <w:r>
        <w:rPr>
          <w:rFonts w:ascii="Times New Roman" w:eastAsia="Times New Roman"/>
          <w:i/>
          <w:spacing w:val="2"/>
          <w:sz w:val="18"/>
        </w:rPr>
        <w:t xml:space="preserve">() </w:t>
      </w:r>
      <w:r>
        <w:rPr>
          <w:rFonts w:hint="eastAsia" w:ascii="宋体" w:eastAsia="宋体"/>
          <w:sz w:val="18"/>
        </w:rPr>
        <w:t>所得的检查结果却显示，</w:t>
      </w:r>
      <w:r>
        <w:rPr>
          <w:rFonts w:ascii="Times New Roman" w:eastAsia="Times New Roman"/>
          <w:i/>
          <w:sz w:val="18"/>
        </w:rPr>
        <w:t>pb1</w:t>
      </w:r>
      <w:r>
        <w:rPr>
          <w:rFonts w:ascii="Times New Roman" w:eastAsia="Times New Roman"/>
          <w:i/>
          <w:spacing w:val="7"/>
          <w:sz w:val="18"/>
        </w:rPr>
        <w:t xml:space="preserve"> </w:t>
      </w:r>
      <w:r>
        <w:rPr>
          <w:rFonts w:hint="eastAsia" w:ascii="宋体" w:eastAsia="宋体"/>
          <w:sz w:val="18"/>
        </w:rPr>
        <w:t xml:space="preserve">所指物件的 </w:t>
      </w:r>
      <w:r>
        <w:rPr>
          <w:rFonts w:ascii="Times New Roman" w:eastAsia="Times New Roman"/>
          <w:sz w:val="18"/>
        </w:rPr>
        <w:t>type</w:t>
      </w:r>
      <w:r>
        <w:rPr>
          <w:rFonts w:ascii="Times New Roman" w:eastAsia="Times New Roman"/>
          <w:spacing w:val="5"/>
          <w:sz w:val="18"/>
        </w:rPr>
        <w:t xml:space="preserve"> </w:t>
      </w:r>
      <w:r>
        <w:rPr>
          <w:rFonts w:ascii="Times New Roman" w:eastAsia="Times New Roman"/>
          <w:sz w:val="18"/>
        </w:rPr>
        <w:t>name</w:t>
      </w:r>
      <w:r>
        <w:rPr>
          <w:rFonts w:ascii="Times New Roman" w:eastAsia="Times New Roman"/>
          <w:spacing w:val="7"/>
          <w:sz w:val="18"/>
        </w:rPr>
        <w:t xml:space="preserve"> </w:t>
      </w:r>
      <w:r>
        <w:rPr>
          <w:rFonts w:hint="eastAsia" w:ascii="宋体" w:eastAsia="宋体"/>
          <w:spacing w:val="3"/>
          <w:sz w:val="18"/>
        </w:rPr>
        <w:t xml:space="preserve">是 </w:t>
      </w:r>
      <w:r>
        <w:rPr>
          <w:rFonts w:ascii="Times New Roman" w:eastAsia="Times New Roman"/>
          <w:sz w:val="18"/>
        </w:rPr>
        <w:t>"class</w:t>
      </w:r>
      <w:r>
        <w:rPr>
          <w:rFonts w:ascii="Times New Roman" w:eastAsia="Times New Roman"/>
          <w:spacing w:val="5"/>
          <w:sz w:val="18"/>
        </w:rPr>
        <w:t xml:space="preserve"> </w:t>
      </w:r>
      <w:r>
        <w:rPr>
          <w:rFonts w:ascii="Times New Roman" w:eastAsia="Times New Roman"/>
          <w:sz w:val="18"/>
        </w:rPr>
        <w:t>B"</w:t>
      </w:r>
      <w:r>
        <w:rPr>
          <w:rFonts w:hint="eastAsia" w:ascii="宋体" w:eastAsia="宋体"/>
          <w:sz w:val="18"/>
        </w:rPr>
        <w:t>，想不到吧！</w:t>
      </w:r>
    </w:p>
    <w:p>
      <w:pPr>
        <w:pStyle w:val="11"/>
        <w:spacing w:before="10"/>
        <w:rPr>
          <w:rFonts w:ascii="宋体"/>
          <w:sz w:val="18"/>
        </w:rPr>
      </w:pPr>
    </w:p>
    <w:p>
      <w:pPr>
        <w:spacing w:before="0" w:line="374" w:lineRule="auto"/>
        <w:ind w:left="2627" w:right="1155" w:firstLine="0"/>
        <w:jc w:val="both"/>
        <w:rPr>
          <w:rFonts w:hint="eastAsia" w:ascii="宋体" w:eastAsia="宋体"/>
          <w:sz w:val="18"/>
        </w:rPr>
      </w:pPr>
      <w:r>
        <w:rPr>
          <w:rFonts w:hint="eastAsia" w:ascii="宋体" w:eastAsia="宋体"/>
          <w:spacing w:val="22"/>
          <w:sz w:val="18"/>
        </w:rPr>
        <w:t xml:space="preserve">如果我把 </w:t>
      </w:r>
      <w:r>
        <w:rPr>
          <w:rFonts w:ascii="Times New Roman" w:eastAsia="Times New Roman"/>
          <w:i/>
          <w:sz w:val="18"/>
        </w:rPr>
        <w:t>typeid</w:t>
      </w:r>
      <w:r>
        <w:rPr>
          <w:rFonts w:ascii="Times New Roman" w:eastAsia="Times New Roman"/>
          <w:i/>
          <w:spacing w:val="10"/>
          <w:sz w:val="18"/>
        </w:rPr>
        <w:t xml:space="preserve">() </w:t>
      </w:r>
      <w:r>
        <w:rPr>
          <w:rFonts w:hint="eastAsia" w:ascii="宋体" w:eastAsia="宋体"/>
          <w:spacing w:val="23"/>
          <w:sz w:val="18"/>
        </w:rPr>
        <w:t xml:space="preserve">应用于 </w:t>
      </w:r>
      <w:r>
        <w:rPr>
          <w:rFonts w:ascii="Times New Roman" w:eastAsia="Times New Roman"/>
          <w:sz w:val="18"/>
        </w:rPr>
        <w:t>polymorphic</w:t>
      </w:r>
      <w:r>
        <w:rPr>
          <w:rFonts w:ascii="Times New Roman" w:eastAsia="Times New Roman"/>
          <w:spacing w:val="30"/>
          <w:sz w:val="18"/>
        </w:rPr>
        <w:t xml:space="preserve"> </w:t>
      </w:r>
      <w:r>
        <w:rPr>
          <w:rFonts w:ascii="Times New Roman" w:eastAsia="Times New Roman"/>
          <w:sz w:val="18"/>
        </w:rPr>
        <w:t>classes</w:t>
      </w:r>
      <w:r>
        <w:rPr>
          <w:rFonts w:hint="eastAsia" w:ascii="宋体" w:eastAsia="宋体"/>
          <w:sz w:val="18"/>
        </w:rPr>
        <w:t>（</w:t>
      </w:r>
      <w:r>
        <w:rPr>
          <w:rFonts w:hint="eastAsia" w:ascii="宋体" w:eastAsia="宋体"/>
          <w:spacing w:val="15"/>
          <w:sz w:val="18"/>
        </w:rPr>
        <w:t xml:space="preserve">简单地说，就是拥有 </w:t>
      </w:r>
      <w:r>
        <w:rPr>
          <w:rFonts w:ascii="Times New Roman" w:eastAsia="Times New Roman"/>
          <w:sz w:val="18"/>
        </w:rPr>
        <w:t>virtual</w:t>
      </w:r>
      <w:r>
        <w:rPr>
          <w:rFonts w:ascii="Times New Roman" w:eastAsia="Times New Roman"/>
          <w:spacing w:val="-43"/>
          <w:sz w:val="18"/>
        </w:rPr>
        <w:t xml:space="preserve"> </w:t>
      </w:r>
      <w:r>
        <w:rPr>
          <w:rFonts w:ascii="Times New Roman" w:eastAsia="Times New Roman"/>
          <w:sz w:val="18"/>
        </w:rPr>
        <w:t>functions</w:t>
      </w:r>
      <w:r>
        <w:rPr>
          <w:rFonts w:ascii="Times New Roman" w:eastAsia="Times New Roman"/>
          <w:spacing w:val="32"/>
          <w:sz w:val="18"/>
        </w:rPr>
        <w:t xml:space="preserve"> </w:t>
      </w:r>
      <w:r>
        <w:rPr>
          <w:rFonts w:hint="eastAsia" w:ascii="宋体" w:eastAsia="宋体"/>
          <w:sz w:val="18"/>
        </w:rPr>
        <w:t>者</w:t>
      </w:r>
      <w:r>
        <w:rPr>
          <w:rFonts w:hint="eastAsia" w:ascii="宋体" w:eastAsia="宋体"/>
          <w:spacing w:val="-53"/>
          <w:sz w:val="18"/>
        </w:rPr>
        <w:t>）</w:t>
      </w:r>
      <w:r>
        <w:rPr>
          <w:rFonts w:hint="eastAsia" w:ascii="宋体" w:eastAsia="宋体"/>
          <w:spacing w:val="-1"/>
          <w:sz w:val="18"/>
        </w:rPr>
        <w:t xml:space="preserve">身上，执行结果会出现一点变化。现在我把前一个例子的 </w:t>
      </w:r>
      <w:r>
        <w:rPr>
          <w:rFonts w:ascii="Times New Roman" w:eastAsia="Times New Roman"/>
          <w:sz w:val="18"/>
        </w:rPr>
        <w:t>class</w:t>
      </w:r>
      <w:r>
        <w:rPr>
          <w:rFonts w:ascii="Times New Roman" w:eastAsia="Times New Roman"/>
          <w:spacing w:val="-2"/>
          <w:sz w:val="18"/>
        </w:rPr>
        <w:t xml:space="preserve"> </w:t>
      </w:r>
      <w:r>
        <w:rPr>
          <w:rFonts w:ascii="Times New Roman" w:eastAsia="Times New Roman"/>
          <w:i/>
          <w:sz w:val="18"/>
        </w:rPr>
        <w:t>B</w:t>
      </w:r>
      <w:r>
        <w:rPr>
          <w:rFonts w:ascii="Times New Roman" w:eastAsia="Times New Roman"/>
          <w:i/>
          <w:spacing w:val="30"/>
          <w:sz w:val="18"/>
        </w:rPr>
        <w:t xml:space="preserve"> </w:t>
      </w:r>
      <w:r>
        <w:rPr>
          <w:rFonts w:hint="eastAsia" w:ascii="宋体" w:eastAsia="宋体"/>
          <w:sz w:val="18"/>
        </w:rPr>
        <w:t>和</w:t>
      </w:r>
      <w:r>
        <w:rPr>
          <w:rFonts w:ascii="Times New Roman" w:eastAsia="Times New Roman"/>
          <w:sz w:val="18"/>
        </w:rPr>
        <w:t>class</w:t>
      </w:r>
      <w:r>
        <w:rPr>
          <w:rFonts w:ascii="Times New Roman" w:eastAsia="Times New Roman"/>
          <w:spacing w:val="5"/>
          <w:sz w:val="18"/>
        </w:rPr>
        <w:t xml:space="preserve"> </w:t>
      </w:r>
      <w:r>
        <w:rPr>
          <w:rFonts w:ascii="Times New Roman" w:eastAsia="Times New Roman"/>
          <w:i/>
          <w:sz w:val="18"/>
        </w:rPr>
        <w:t>D</w:t>
      </w:r>
      <w:r>
        <w:rPr>
          <w:rFonts w:ascii="Times New Roman" w:eastAsia="Times New Roman"/>
          <w:i/>
          <w:spacing w:val="2"/>
          <w:sz w:val="18"/>
        </w:rPr>
        <w:t xml:space="preserve"> </w:t>
      </w:r>
      <w:r>
        <w:rPr>
          <w:rFonts w:hint="eastAsia" w:ascii="宋体" w:eastAsia="宋体"/>
          <w:sz w:val="18"/>
        </w:rPr>
        <w:t>做一些小修改如下（其余程序码完全不变）：</w:t>
      </w:r>
    </w:p>
    <w:p>
      <w:pPr>
        <w:pStyle w:val="11"/>
        <w:spacing w:before="4"/>
        <w:rPr>
          <w:rFonts w:ascii="宋体"/>
          <w:sz w:val="21"/>
        </w:rPr>
      </w:pPr>
    </w:p>
    <w:p>
      <w:pPr>
        <w:pStyle w:val="11"/>
        <w:spacing w:line="292" w:lineRule="auto"/>
        <w:ind w:left="2910" w:right="3621"/>
      </w:pPr>
      <w:r>
        <w:t>#0001</w:t>
      </w:r>
      <w:r>
        <w:rPr>
          <w:spacing w:val="60"/>
        </w:rPr>
        <w:t xml:space="preserve"> </w:t>
      </w:r>
      <w:r>
        <w:t>//</w:t>
      </w:r>
      <w:r>
        <w:rPr>
          <w:spacing w:val="-4"/>
        </w:rPr>
        <w:t xml:space="preserve"> </w:t>
      </w:r>
      <w:r>
        <w:t>building</w:t>
      </w:r>
      <w:r>
        <w:rPr>
          <w:spacing w:val="-4"/>
        </w:rPr>
        <w:t xml:space="preserve"> </w:t>
      </w:r>
      <w:r>
        <w:t>:</w:t>
      </w:r>
      <w:r>
        <w:rPr>
          <w:spacing w:val="-5"/>
        </w:rPr>
        <w:t xml:space="preserve"> </w:t>
      </w:r>
      <w:r>
        <w:t>cl</w:t>
      </w:r>
      <w:r>
        <w:rPr>
          <w:spacing w:val="-3"/>
        </w:rPr>
        <w:t xml:space="preserve"> </w:t>
      </w:r>
      <w:r>
        <w:t>-GR</w:t>
      </w:r>
      <w:r>
        <w:rPr>
          <w:spacing w:val="-4"/>
        </w:rPr>
        <w:t xml:space="preserve"> </w:t>
      </w:r>
      <w:r>
        <w:t>typeid.cpp</w:t>
      </w:r>
      <w:r>
        <w:rPr>
          <w:spacing w:val="-93"/>
        </w:rPr>
        <w:t xml:space="preserve"> </w:t>
      </w:r>
      <w:r>
        <w:t>#0002</w:t>
      </w:r>
      <w:r>
        <w:rPr>
          <w:spacing w:val="64"/>
        </w:rPr>
        <w:t xml:space="preserve"> </w:t>
      </w:r>
      <w:r>
        <w:t>#include</w:t>
      </w:r>
      <w:r>
        <w:rPr>
          <w:spacing w:val="-2"/>
        </w:rPr>
        <w:t xml:space="preserve"> </w:t>
      </w:r>
      <w:r>
        <w:t>&lt;iostream.h&gt;</w:t>
      </w:r>
    </w:p>
    <w:p>
      <w:pPr>
        <w:pStyle w:val="11"/>
        <w:spacing w:line="181" w:lineRule="exact"/>
        <w:ind w:left="2910"/>
      </w:pPr>
      <w:r>
        <w:t>#0003</w:t>
      </w:r>
      <w:r>
        <w:rPr>
          <w:spacing w:val="52"/>
        </w:rPr>
        <w:t xml:space="preserve"> </w:t>
      </w:r>
      <w:r>
        <w:t>#include</w:t>
      </w:r>
      <w:r>
        <w:rPr>
          <w:spacing w:val="-9"/>
        </w:rPr>
        <w:t xml:space="preserve"> </w:t>
      </w:r>
      <w:r>
        <w:t>&lt;typeinfo.h&gt;</w:t>
      </w:r>
    </w:p>
    <w:p>
      <w:pPr>
        <w:pStyle w:val="11"/>
        <w:spacing w:before="40"/>
        <w:ind w:left="2910"/>
      </w:pPr>
      <w:r>
        <w:t>#0004</w:t>
      </w:r>
    </w:p>
    <w:p>
      <w:pPr>
        <w:pStyle w:val="11"/>
        <w:tabs>
          <w:tab w:val="left" w:pos="4633"/>
        </w:tabs>
        <w:spacing w:before="39" w:line="292" w:lineRule="auto"/>
        <w:ind w:left="2910" w:right="2966"/>
      </w:pPr>
      <w:r>
        <w:t>#0005</w:t>
      </w:r>
      <w:r>
        <w:rPr>
          <w:spacing w:val="62"/>
        </w:rPr>
        <w:t xml:space="preserve"> </w:t>
      </w:r>
      <w:r>
        <w:t>class</w:t>
      </w:r>
      <w:r>
        <w:rPr>
          <w:spacing w:val="-2"/>
        </w:rPr>
        <w:t xml:space="preserve"> </w:t>
      </w:r>
      <w:r>
        <w:t>B</w:t>
      </w:r>
      <w:r>
        <w:tab/>
      </w:r>
      <w:r>
        <w:t>// base class, polymorphic.</w:t>
      </w:r>
      <w:r>
        <w:rPr>
          <w:spacing w:val="-93"/>
        </w:rPr>
        <w:t xml:space="preserve"> </w:t>
      </w:r>
      <w:r>
        <w:t>#0006</w:t>
      </w:r>
      <w:r>
        <w:rPr>
          <w:spacing w:val="67"/>
        </w:rPr>
        <w:t xml:space="preserve"> </w:t>
      </w:r>
      <w:r>
        <w:t>{</w:t>
      </w:r>
    </w:p>
    <w:p>
      <w:pPr>
        <w:pStyle w:val="11"/>
        <w:spacing w:line="181" w:lineRule="exact"/>
        <w:ind w:left="2910"/>
      </w:pPr>
      <w:r>
        <w:t>#0007</w:t>
      </w:r>
      <w:r>
        <w:rPr>
          <w:spacing w:val="59"/>
        </w:rPr>
        <w:t xml:space="preserve"> </w:t>
      </w:r>
      <w:r>
        <w:t>public:</w:t>
      </w:r>
    </w:p>
    <w:p>
      <w:pPr>
        <w:pStyle w:val="11"/>
        <w:tabs>
          <w:tab w:val="left" w:pos="3716"/>
        </w:tabs>
        <w:spacing w:before="40" w:line="292" w:lineRule="auto"/>
        <w:ind w:left="2910" w:right="4103"/>
      </w:pPr>
      <w:r>
        <w:t>#0008</w:t>
      </w:r>
      <w:r>
        <w:tab/>
      </w:r>
      <w:r>
        <w:rPr>
          <w:shd w:val="clear" w:color="auto" w:fill="FFFF00"/>
        </w:rPr>
        <w:t>virtual</w:t>
      </w:r>
      <w:r>
        <w:rPr>
          <w:spacing w:val="-3"/>
        </w:rPr>
        <w:t xml:space="preserve"> </w:t>
      </w:r>
      <w:r>
        <w:t>void</w:t>
      </w:r>
      <w:r>
        <w:rPr>
          <w:spacing w:val="-4"/>
        </w:rPr>
        <w:t xml:space="preserve"> </w:t>
      </w:r>
      <w:r>
        <w:t>func()</w:t>
      </w:r>
      <w:r>
        <w:rPr>
          <w:spacing w:val="-4"/>
        </w:rPr>
        <w:t xml:space="preserve"> </w:t>
      </w:r>
      <w:r>
        <w:t>{</w:t>
      </w:r>
      <w:r>
        <w:rPr>
          <w:spacing w:val="61"/>
        </w:rPr>
        <w:t xml:space="preserve"> </w:t>
      </w:r>
      <w:r>
        <w:t>};</w:t>
      </w:r>
      <w:r>
        <w:rPr>
          <w:spacing w:val="-93"/>
        </w:rPr>
        <w:t xml:space="preserve"> </w:t>
      </w:r>
      <w:r>
        <w:t>#0009</w:t>
      </w:r>
      <w:r>
        <w:tab/>
      </w:r>
      <w:r>
        <w:t>int</w:t>
      </w:r>
      <w:r>
        <w:rPr>
          <w:spacing w:val="-1"/>
        </w:rPr>
        <w:t xml:space="preserve"> </w:t>
      </w:r>
      <w:r>
        <w:t>_data1;</w:t>
      </w:r>
    </w:p>
    <w:p>
      <w:pPr>
        <w:pStyle w:val="11"/>
        <w:spacing w:line="181" w:lineRule="exact"/>
        <w:ind w:left="2910"/>
      </w:pPr>
      <w:r>
        <w:t>#0010</w:t>
      </w:r>
      <w:r>
        <w:rPr>
          <w:spacing w:val="62"/>
        </w:rPr>
        <w:t xml:space="preserve"> </w:t>
      </w:r>
      <w:r>
        <w:t>};</w:t>
      </w:r>
    </w:p>
    <w:p>
      <w:pPr>
        <w:pStyle w:val="11"/>
        <w:spacing w:before="39"/>
        <w:ind w:left="2910"/>
      </w:pPr>
      <w:r>
        <w:t>#0011</w:t>
      </w:r>
    </w:p>
    <w:p>
      <w:pPr>
        <w:pStyle w:val="11"/>
        <w:tabs>
          <w:tab w:val="left" w:pos="5689"/>
        </w:tabs>
        <w:spacing w:before="40" w:line="292" w:lineRule="auto"/>
        <w:ind w:left="2910" w:right="1238"/>
      </w:pPr>
      <w:r>
        <w:t>#0012</w:t>
      </w:r>
      <w:r>
        <w:rPr>
          <w:spacing w:val="63"/>
        </w:rPr>
        <w:t xml:space="preserve"> </w:t>
      </w:r>
      <w:r>
        <w:t>class</w:t>
      </w:r>
      <w:r>
        <w:rPr>
          <w:spacing w:val="-3"/>
        </w:rPr>
        <w:t xml:space="preserve"> </w:t>
      </w:r>
      <w:r>
        <w:t>D</w:t>
      </w:r>
      <w:r>
        <w:rPr>
          <w:spacing w:val="-3"/>
        </w:rPr>
        <w:t xml:space="preserve"> </w:t>
      </w:r>
      <w:r>
        <w:t>:</w:t>
      </w:r>
      <w:r>
        <w:rPr>
          <w:spacing w:val="-3"/>
        </w:rPr>
        <w:t xml:space="preserve"> </w:t>
      </w:r>
      <w:r>
        <w:t>public</w:t>
      </w:r>
      <w:r>
        <w:rPr>
          <w:spacing w:val="-2"/>
        </w:rPr>
        <w:t xml:space="preserve"> </w:t>
      </w:r>
      <w:r>
        <w:t>B</w:t>
      </w:r>
      <w:r>
        <w:tab/>
      </w:r>
      <w:r>
        <w:t>// derived class, polymorphic too.</w:t>
      </w:r>
      <w:r>
        <w:rPr>
          <w:spacing w:val="-93"/>
        </w:rPr>
        <w:t xml:space="preserve"> </w:t>
      </w:r>
      <w:r>
        <w:t>#0013</w:t>
      </w:r>
      <w:r>
        <w:rPr>
          <w:spacing w:val="67"/>
        </w:rPr>
        <w:t xml:space="preserve"> </w:t>
      </w:r>
      <w:r>
        <w:t>{</w:t>
      </w:r>
    </w:p>
    <w:p>
      <w:pPr>
        <w:pStyle w:val="11"/>
        <w:spacing w:line="181" w:lineRule="exact"/>
        <w:ind w:left="2910"/>
      </w:pPr>
      <w:r>
        <w:t>#0014</w:t>
      </w:r>
      <w:r>
        <w:rPr>
          <w:spacing w:val="59"/>
        </w:rPr>
        <w:t xml:space="preserve"> </w:t>
      </w:r>
      <w:r>
        <w:t>public:</w:t>
      </w:r>
    </w:p>
    <w:p>
      <w:pPr>
        <w:pStyle w:val="11"/>
        <w:tabs>
          <w:tab w:val="left" w:pos="3716"/>
        </w:tabs>
        <w:spacing w:before="40" w:line="292" w:lineRule="auto"/>
        <w:ind w:left="2910" w:right="4103"/>
      </w:pPr>
      <w:r>
        <w:t>#0015</w:t>
      </w:r>
      <w:r>
        <w:tab/>
      </w:r>
      <w:r>
        <w:rPr>
          <w:shd w:val="clear" w:color="auto" w:fill="FFFF00"/>
        </w:rPr>
        <w:t>virtual</w:t>
      </w:r>
      <w:r>
        <w:rPr>
          <w:spacing w:val="-3"/>
        </w:rPr>
        <w:t xml:space="preserve"> </w:t>
      </w:r>
      <w:r>
        <w:t>void</w:t>
      </w:r>
      <w:r>
        <w:rPr>
          <w:spacing w:val="-4"/>
        </w:rPr>
        <w:t xml:space="preserve"> </w:t>
      </w:r>
      <w:r>
        <w:t>func()</w:t>
      </w:r>
      <w:r>
        <w:rPr>
          <w:spacing w:val="-4"/>
        </w:rPr>
        <w:t xml:space="preserve"> </w:t>
      </w:r>
      <w:r>
        <w:t>{</w:t>
      </w:r>
      <w:r>
        <w:rPr>
          <w:spacing w:val="61"/>
        </w:rPr>
        <w:t xml:space="preserve"> </w:t>
      </w:r>
      <w:r>
        <w:t>};</w:t>
      </w:r>
      <w:r>
        <w:rPr>
          <w:spacing w:val="-93"/>
        </w:rPr>
        <w:t xml:space="preserve"> </w:t>
      </w:r>
      <w:r>
        <w:t>#0016</w:t>
      </w:r>
      <w:r>
        <w:tab/>
      </w:r>
      <w:r>
        <w:t>int</w:t>
      </w:r>
      <w:r>
        <w:rPr>
          <w:spacing w:val="-1"/>
        </w:rPr>
        <w:t xml:space="preserve"> </w:t>
      </w:r>
      <w:r>
        <w:t>_data2;</w:t>
      </w:r>
    </w:p>
    <w:p>
      <w:pPr>
        <w:pStyle w:val="11"/>
        <w:spacing w:line="181" w:lineRule="exact"/>
        <w:ind w:left="2910"/>
      </w:pPr>
      <w:r>
        <w:t>#0017</w:t>
      </w:r>
      <w:r>
        <w:rPr>
          <w:spacing w:val="62"/>
        </w:rPr>
        <w:t xml:space="preserve"> </w:t>
      </w:r>
      <w:r>
        <w:t>};</w:t>
      </w:r>
    </w:p>
    <w:p>
      <w:pPr>
        <w:pStyle w:val="11"/>
        <w:rPr>
          <w:sz w:val="18"/>
        </w:rPr>
      </w:pPr>
    </w:p>
    <w:p>
      <w:pPr>
        <w:spacing w:before="120" w:line="374" w:lineRule="auto"/>
        <w:ind w:left="2627" w:right="1155" w:firstLine="0"/>
        <w:jc w:val="both"/>
        <w:rPr>
          <w:rFonts w:hint="eastAsia" w:ascii="宋体" w:eastAsia="宋体"/>
          <w:sz w:val="18"/>
        </w:rPr>
      </w:pPr>
      <w:r>
        <w:rPr>
          <w:rFonts w:hint="eastAsia" w:ascii="宋体" w:eastAsia="宋体"/>
          <w:spacing w:val="-1"/>
          <w:sz w:val="18"/>
        </w:rPr>
        <w:t xml:space="preserve">将 </w:t>
      </w:r>
      <w:r>
        <w:rPr>
          <w:rFonts w:ascii="Times New Roman" w:eastAsia="Times New Roman"/>
          <w:i/>
          <w:sz w:val="18"/>
        </w:rPr>
        <w:t>typeid</w:t>
      </w:r>
      <w:r>
        <w:rPr>
          <w:rFonts w:ascii="Times New Roman" w:eastAsia="Times New Roman"/>
          <w:i/>
          <w:spacing w:val="12"/>
          <w:sz w:val="18"/>
        </w:rPr>
        <w:t xml:space="preserve">() </w:t>
      </w:r>
      <w:r>
        <w:rPr>
          <w:rFonts w:hint="eastAsia" w:ascii="宋体" w:eastAsia="宋体"/>
          <w:spacing w:val="-1"/>
          <w:sz w:val="18"/>
        </w:rPr>
        <w:t xml:space="preserve">应用于 </w:t>
      </w:r>
      <w:r>
        <w:rPr>
          <w:rFonts w:ascii="Times New Roman" w:eastAsia="Times New Roman"/>
          <w:sz w:val="18"/>
        </w:rPr>
        <w:t>polymorphic</w:t>
      </w:r>
      <w:r>
        <w:rPr>
          <w:rFonts w:ascii="Times New Roman" w:eastAsia="Times New Roman"/>
          <w:spacing w:val="-3"/>
          <w:sz w:val="18"/>
        </w:rPr>
        <w:t xml:space="preserve"> </w:t>
      </w:r>
      <w:r>
        <w:rPr>
          <w:rFonts w:ascii="Times New Roman" w:eastAsia="Times New Roman"/>
          <w:sz w:val="18"/>
        </w:rPr>
        <w:t>classes</w:t>
      </w:r>
      <w:r>
        <w:rPr>
          <w:rFonts w:hint="eastAsia" w:ascii="宋体" w:eastAsia="宋体"/>
          <w:spacing w:val="-1"/>
          <w:sz w:val="18"/>
        </w:rPr>
        <w:t xml:space="preserve">，在 </w:t>
      </w:r>
      <w:r>
        <w:rPr>
          <w:rFonts w:ascii="Times New Roman" w:eastAsia="Times New Roman"/>
          <w:sz w:val="18"/>
        </w:rPr>
        <w:t>Microsoft</w:t>
      </w:r>
      <w:r>
        <w:rPr>
          <w:rFonts w:ascii="Times New Roman" w:eastAsia="Times New Roman"/>
          <w:spacing w:val="4"/>
          <w:sz w:val="18"/>
        </w:rPr>
        <w:t xml:space="preserve"> </w:t>
      </w:r>
      <w:r>
        <w:rPr>
          <w:rFonts w:ascii="Times New Roman" w:eastAsia="Times New Roman"/>
          <w:sz w:val="18"/>
        </w:rPr>
        <w:t>Visual</w:t>
      </w:r>
      <w:r>
        <w:rPr>
          <w:rFonts w:ascii="Times New Roman" w:eastAsia="Times New Roman"/>
          <w:spacing w:val="4"/>
          <w:sz w:val="18"/>
        </w:rPr>
        <w:t xml:space="preserve"> </w:t>
      </w:r>
      <w:r>
        <w:rPr>
          <w:rFonts w:ascii="Times New Roman" w:eastAsia="Times New Roman"/>
          <w:sz w:val="18"/>
        </w:rPr>
        <w:t>C+</w:t>
      </w:r>
      <w:r>
        <w:rPr>
          <w:rFonts w:ascii="Times New Roman" w:eastAsia="Times New Roman"/>
          <w:spacing w:val="18"/>
          <w:sz w:val="18"/>
        </w:rPr>
        <w:t xml:space="preserve">+ </w:t>
      </w:r>
      <w:r>
        <w:rPr>
          <w:rFonts w:hint="eastAsia" w:ascii="宋体" w:eastAsia="宋体"/>
          <w:sz w:val="18"/>
        </w:rPr>
        <w:t xml:space="preserve">环境下必须设定编译选项 </w:t>
      </w:r>
      <w:r>
        <w:rPr>
          <w:rFonts w:ascii="Times New Roman" w:eastAsia="Times New Roman"/>
          <w:sz w:val="18"/>
        </w:rPr>
        <w:t>/GR</w:t>
      </w:r>
      <w:r>
        <w:rPr>
          <w:rFonts w:hint="eastAsia" w:ascii="宋体" w:eastAsia="宋体"/>
          <w:sz w:val="18"/>
        </w:rPr>
        <w:t>，否则会出现以下警告讯息：</w:t>
      </w:r>
    </w:p>
    <w:p>
      <w:pPr>
        <w:pStyle w:val="11"/>
        <w:spacing w:before="148" w:line="292" w:lineRule="auto"/>
        <w:ind w:left="2910" w:right="1155"/>
      </w:pPr>
      <w:r>
        <w:rPr>
          <w:w w:val="95"/>
        </w:rPr>
        <w:t>warning</w:t>
      </w:r>
      <w:r>
        <w:rPr>
          <w:spacing w:val="-50"/>
          <w:w w:val="95"/>
        </w:rPr>
        <w:t xml:space="preserve"> </w:t>
      </w:r>
      <w:r>
        <w:rPr>
          <w:w w:val="95"/>
        </w:rPr>
        <w:t>C4541:</w:t>
      </w:r>
      <w:r>
        <w:rPr>
          <w:spacing w:val="-43"/>
          <w:w w:val="95"/>
        </w:rPr>
        <w:t xml:space="preserve"> </w:t>
      </w:r>
      <w:r>
        <w:rPr>
          <w:w w:val="95"/>
        </w:rPr>
        <w:t>'typeid'</w:t>
      </w:r>
      <w:r>
        <w:rPr>
          <w:spacing w:val="-42"/>
          <w:w w:val="95"/>
        </w:rPr>
        <w:t xml:space="preserve"> </w:t>
      </w:r>
      <w:r>
        <w:rPr>
          <w:w w:val="95"/>
        </w:rPr>
        <w:t>used</w:t>
      </w:r>
      <w:r>
        <w:rPr>
          <w:spacing w:val="-43"/>
          <w:w w:val="95"/>
        </w:rPr>
        <w:t xml:space="preserve"> </w:t>
      </w:r>
      <w:r>
        <w:rPr>
          <w:w w:val="95"/>
        </w:rPr>
        <w:t>on</w:t>
      </w:r>
      <w:r>
        <w:rPr>
          <w:spacing w:val="-42"/>
          <w:w w:val="95"/>
        </w:rPr>
        <w:t xml:space="preserve"> </w:t>
      </w:r>
      <w:r>
        <w:rPr>
          <w:w w:val="95"/>
        </w:rPr>
        <w:t>polymorphic</w:t>
      </w:r>
      <w:r>
        <w:rPr>
          <w:spacing w:val="-43"/>
          <w:w w:val="95"/>
        </w:rPr>
        <w:t xml:space="preserve"> </w:t>
      </w:r>
      <w:r>
        <w:rPr>
          <w:w w:val="95"/>
        </w:rPr>
        <w:t>type</w:t>
      </w:r>
      <w:r>
        <w:rPr>
          <w:spacing w:val="-42"/>
          <w:w w:val="95"/>
        </w:rPr>
        <w:t xml:space="preserve"> </w:t>
      </w:r>
      <w:r>
        <w:rPr>
          <w:w w:val="95"/>
        </w:rPr>
        <w:t>'class</w:t>
      </w:r>
      <w:r>
        <w:rPr>
          <w:spacing w:val="-43"/>
          <w:w w:val="95"/>
        </w:rPr>
        <w:t xml:space="preserve"> </w:t>
      </w:r>
      <w:r>
        <w:rPr>
          <w:w w:val="95"/>
        </w:rPr>
        <w:t>B'</w:t>
      </w:r>
      <w:r>
        <w:rPr>
          <w:spacing w:val="-43"/>
          <w:w w:val="95"/>
        </w:rPr>
        <w:t xml:space="preserve"> </w:t>
      </w:r>
      <w:r>
        <w:rPr>
          <w:w w:val="95"/>
        </w:rPr>
        <w:t>with</w:t>
      </w:r>
      <w:r>
        <w:rPr>
          <w:spacing w:val="54"/>
          <w:w w:val="95"/>
        </w:rPr>
        <w:t xml:space="preserve"> </w:t>
      </w:r>
      <w:r>
        <w:rPr>
          <w:w w:val="95"/>
        </w:rPr>
        <w:t>/GR-;</w:t>
      </w:r>
      <w:r>
        <w:rPr>
          <w:spacing w:val="-89"/>
          <w:w w:val="95"/>
        </w:rPr>
        <w:t xml:space="preserve"> </w:t>
      </w:r>
      <w:r>
        <w:t>unpredictable</w:t>
      </w:r>
      <w:r>
        <w:rPr>
          <w:spacing w:val="-1"/>
        </w:rPr>
        <w:t xml:space="preserve"> </w:t>
      </w:r>
      <w:r>
        <w:t>behavior</w:t>
      </w:r>
      <w:r>
        <w:rPr>
          <w:spacing w:val="-1"/>
        </w:rPr>
        <w:t xml:space="preserve"> </w:t>
      </w:r>
      <w:r>
        <w:t>may</w:t>
      </w:r>
      <w:r>
        <w:rPr>
          <w:spacing w:val="-1"/>
        </w:rPr>
        <w:t xml:space="preserve"> </w:t>
      </w:r>
      <w:r>
        <w:t>result</w:t>
      </w:r>
    </w:p>
    <w:p>
      <w:pPr>
        <w:pStyle w:val="11"/>
        <w:rPr>
          <w:sz w:val="20"/>
        </w:rPr>
      </w:pPr>
    </w:p>
    <w:p>
      <w:pPr>
        <w:pStyle w:val="11"/>
        <w:spacing w:before="2"/>
        <w:rPr>
          <w:sz w:val="19"/>
        </w:rPr>
      </w:pPr>
    </w:p>
    <w:p>
      <w:pPr>
        <w:pStyle w:val="5"/>
        <w:spacing w:before="0"/>
      </w:pPr>
      <w:r>
        <w:t>90</w:t>
      </w:r>
    </w:p>
    <w:p>
      <w:pPr>
        <w:spacing w:after="0"/>
        <w:sectPr>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835" o:spid="_x0000_s1835" o:spt="1" style="position:absolute;left:0pt;margin-left:131.9pt;margin-top:18.85pt;height:0.7pt;width:323pt;mso-position-horizontal-relative:page;mso-wrap-distance-bottom:0pt;mso-wrap-distance-top:0pt;z-index:-251312128;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rPr>
          <w:rFonts w:ascii="宋体"/>
          <w:sz w:val="20"/>
        </w:rPr>
      </w:pPr>
    </w:p>
    <w:p>
      <w:pPr>
        <w:pStyle w:val="11"/>
        <w:spacing w:before="10"/>
        <w:rPr>
          <w:rFonts w:ascii="宋体"/>
          <w:sz w:val="28"/>
        </w:rPr>
      </w:pPr>
    </w:p>
    <w:p>
      <w:pPr>
        <w:spacing w:after="0"/>
        <w:rPr>
          <w:rFonts w:ascii="宋体"/>
          <w:sz w:val="28"/>
        </w:rPr>
        <w:sectPr>
          <w:pgSz w:w="10320" w:h="13220"/>
          <w:pgMar w:top="580" w:right="80" w:bottom="280" w:left="40" w:header="720" w:footer="720" w:gutter="0"/>
          <w:cols w:space="720" w:num="1"/>
        </w:sectPr>
      </w:pPr>
    </w:p>
    <w:p>
      <w:pPr>
        <w:pStyle w:val="11"/>
        <w:spacing w:before="8"/>
        <w:rPr>
          <w:rFonts w:ascii="宋体"/>
          <w:sz w:val="18"/>
        </w:rPr>
      </w:pPr>
    </w:p>
    <w:p>
      <w:pPr>
        <w:spacing w:before="0"/>
        <w:ind w:left="4125" w:right="0" w:firstLine="0"/>
        <w:jc w:val="center"/>
        <w:rPr>
          <w:rFonts w:ascii="Times New Roman"/>
          <w:sz w:val="18"/>
        </w:rPr>
      </w:pPr>
      <w:r>
        <w:rPr>
          <w:rFonts w:ascii="Times New Roman"/>
          <w:w w:val="105"/>
          <w:sz w:val="18"/>
        </w:rPr>
        <w:t>D*</w:t>
      </w:r>
      <w:r>
        <w:rPr>
          <w:rFonts w:ascii="Times New Roman"/>
          <w:spacing w:val="-2"/>
          <w:w w:val="105"/>
          <w:sz w:val="18"/>
        </w:rPr>
        <w:t xml:space="preserve"> </w:t>
      </w:r>
      <w:r>
        <w:rPr>
          <w:rFonts w:ascii="Times New Roman"/>
          <w:w w:val="105"/>
          <w:sz w:val="18"/>
        </w:rPr>
        <w:t>pd</w:t>
      </w:r>
    </w:p>
    <w:p>
      <w:pPr>
        <w:pStyle w:val="11"/>
        <w:rPr>
          <w:rFonts w:ascii="Times New Roman"/>
          <w:sz w:val="20"/>
        </w:rPr>
      </w:pPr>
    </w:p>
    <w:p>
      <w:pPr>
        <w:pStyle w:val="11"/>
        <w:rPr>
          <w:rFonts w:ascii="Times New Roman"/>
          <w:sz w:val="20"/>
        </w:rPr>
      </w:pPr>
    </w:p>
    <w:p>
      <w:pPr>
        <w:pStyle w:val="11"/>
        <w:spacing w:before="8"/>
        <w:rPr>
          <w:rFonts w:ascii="Times New Roman"/>
          <w:sz w:val="21"/>
        </w:rPr>
      </w:pPr>
    </w:p>
    <w:p>
      <w:pPr>
        <w:spacing w:before="0"/>
        <w:ind w:left="4038" w:right="0" w:firstLine="0"/>
        <w:jc w:val="center"/>
        <w:rPr>
          <w:rFonts w:ascii="Times New Roman" w:hAnsi="Times New Roman"/>
          <w:sz w:val="18"/>
        </w:rPr>
      </w:pPr>
      <w:r>
        <w:rPr>
          <w:rFonts w:ascii="Times New Roman" w:hAnsi="Times New Roman"/>
          <w:spacing w:val="-1"/>
          <w:w w:val="105"/>
          <w:sz w:val="18"/>
        </w:rPr>
        <w:t>pd’s</w:t>
      </w:r>
      <w:r>
        <w:rPr>
          <w:rFonts w:ascii="Times New Roman" w:hAnsi="Times New Roman"/>
          <w:spacing w:val="-11"/>
          <w:w w:val="105"/>
          <w:sz w:val="18"/>
        </w:rPr>
        <w:t xml:space="preserve"> </w:t>
      </w:r>
      <w:r>
        <w:rPr>
          <w:rFonts w:ascii="Times New Roman" w:hAnsi="Times New Roman"/>
          <w:spacing w:val="-1"/>
          <w:w w:val="105"/>
          <w:sz w:val="18"/>
        </w:rPr>
        <w:t>scope</w:t>
      </w:r>
    </w:p>
    <w:p>
      <w:pPr>
        <w:spacing w:before="99"/>
        <w:ind w:left="644" w:right="0" w:firstLine="0"/>
        <w:jc w:val="left"/>
        <w:rPr>
          <w:rFonts w:ascii="Times New Roman"/>
          <w:sz w:val="18"/>
        </w:rPr>
      </w:pPr>
      <w:r>
        <w:br w:type="column"/>
      </w:r>
      <w:r>
        <w:rPr>
          <w:rFonts w:ascii="Times New Roman"/>
          <w:w w:val="105"/>
          <w:sz w:val="18"/>
        </w:rPr>
        <w:t>D</w:t>
      </w:r>
      <w:r>
        <w:rPr>
          <w:rFonts w:ascii="Times New Roman"/>
          <w:spacing w:val="-6"/>
          <w:w w:val="105"/>
          <w:sz w:val="18"/>
        </w:rPr>
        <w:t xml:space="preserve"> </w:t>
      </w:r>
      <w:r>
        <w:rPr>
          <w:rFonts w:ascii="Times New Roman"/>
          <w:w w:val="105"/>
          <w:sz w:val="18"/>
        </w:rPr>
        <w:t>object</w:t>
      </w:r>
    </w:p>
    <w:p>
      <w:pPr>
        <w:pStyle w:val="11"/>
        <w:spacing w:before="8"/>
        <w:rPr>
          <w:rFonts w:ascii="Times New Roman"/>
          <w:sz w:val="2"/>
        </w:rPr>
      </w:pPr>
    </w:p>
    <w:tbl>
      <w:tblPr>
        <w:tblStyle w:val="12"/>
        <w:tblW w:w="0" w:type="auto"/>
        <w:tblInd w:w="30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187"/>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26" w:hRule="atLeast"/>
        </w:trPr>
        <w:tc>
          <w:tcPr>
            <w:tcW w:w="1187" w:type="dxa"/>
            <w:tcBorders>
              <w:bottom w:val="double" w:color="000000" w:sz="2" w:space="0"/>
            </w:tcBorders>
            <w:shd w:val="clear" w:color="auto" w:fill="DCDCDC"/>
          </w:tcPr>
          <w:p>
            <w:pPr>
              <w:pStyle w:val="16"/>
              <w:spacing w:before="147"/>
              <w:ind w:left="246" w:right="232"/>
              <w:jc w:val="center"/>
              <w:rPr>
                <w:rFonts w:ascii="Times New Roman"/>
                <w:sz w:val="18"/>
              </w:rPr>
            </w:pPr>
            <w:r>
              <w:rPr>
                <w:rFonts w:ascii="Times New Roman"/>
                <w:w w:val="105"/>
                <w:sz w:val="18"/>
              </w:rPr>
              <w:t>vptr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18" w:hRule="atLeast"/>
        </w:trPr>
        <w:tc>
          <w:tcPr>
            <w:tcW w:w="1187" w:type="dxa"/>
            <w:tcBorders>
              <w:top w:val="double" w:color="000000" w:sz="2" w:space="0"/>
              <w:bottom w:val="double" w:color="000000" w:sz="2" w:space="0"/>
            </w:tcBorders>
            <w:shd w:val="clear" w:color="auto" w:fill="DCDCDC"/>
          </w:tcPr>
          <w:p>
            <w:pPr>
              <w:pStyle w:val="16"/>
              <w:spacing w:before="137"/>
              <w:ind w:left="246" w:right="234"/>
              <w:jc w:val="center"/>
              <w:rPr>
                <w:rFonts w:ascii="Times New Roman"/>
                <w:sz w:val="18"/>
              </w:rPr>
            </w:pPr>
            <w:r>
              <w:rPr>
                <w:rFonts w:ascii="Times New Roman"/>
                <w:w w:val="105"/>
                <w:sz w:val="18"/>
              </w:rPr>
              <w:t>m_data1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26" w:hRule="atLeast"/>
        </w:trPr>
        <w:tc>
          <w:tcPr>
            <w:tcW w:w="1187" w:type="dxa"/>
            <w:tcBorders>
              <w:top w:val="double" w:color="000000" w:sz="2" w:space="0"/>
            </w:tcBorders>
          </w:tcPr>
          <w:p>
            <w:pPr>
              <w:pStyle w:val="16"/>
              <w:spacing w:before="140"/>
              <w:ind w:left="246" w:right="234"/>
              <w:jc w:val="center"/>
              <w:rPr>
                <w:rFonts w:ascii="Times New Roman"/>
                <w:sz w:val="18"/>
              </w:rPr>
            </w:pPr>
            <w:r>
              <w:rPr>
                <w:rFonts w:ascii="Times New Roman"/>
                <w:w w:val="105"/>
                <w:sz w:val="18"/>
              </w:rPr>
              <w:t>m_data2</w:t>
            </w:r>
          </w:p>
        </w:tc>
      </w:tr>
    </w:tbl>
    <w:p>
      <w:pPr>
        <w:pStyle w:val="11"/>
        <w:spacing w:before="3"/>
        <w:rPr>
          <w:rFonts w:ascii="Times New Roman"/>
        </w:rPr>
      </w:pPr>
    </w:p>
    <w:p>
      <w:pPr>
        <w:spacing w:before="0"/>
        <w:ind w:left="572" w:right="0" w:firstLine="0"/>
        <w:jc w:val="left"/>
        <w:rPr>
          <w:rFonts w:ascii="Times New Roman"/>
          <w:sz w:val="18"/>
        </w:rPr>
      </w:pPr>
      <w:r>
        <w:pict>
          <v:group id="_x0000_s1836" o:spid="_x0000_s1836" o:spt="203" style="position:absolute;left:0pt;margin-left:239.05pt;margin-top:-96.45pt;height:87.65pt;width:18.15pt;mso-position-horizontal-relative:page;z-index:-251478016;mso-width-relative:page;mso-height-relative:page;" coordorigin="4781,-1930" coordsize="363,1753">
            <o:lock v:ext="edit"/>
            <v:line id="_x0000_s1837" o:spid="_x0000_s1837" o:spt="20" style="position:absolute;left:4781;top:-1874;flip:x;height:0;width:224;" stroked="t" coordsize="21600,21600">
              <v:path arrowok="t"/>
              <v:fill focussize="0,0"/>
              <v:stroke weight="0.588031496062992pt" color="#000000"/>
              <v:imagedata o:title=""/>
              <o:lock v:ext="edit"/>
            </v:line>
            <v:shape id="_x0000_s1838" o:spid="_x0000_s1838" style="position:absolute;left:4957;top:-1930;height:112;width:180;" fillcolor="#000000" filled="t" stroked="f" coordorigin="4958,-1930" coordsize="180,112" path="m4958,-1930l4980,-1874,4958,-1818,5138,-1874,4958,-1930xe">
              <v:path arrowok="t"/>
              <v:fill on="t" focussize="0,0"/>
              <v:stroke on="f"/>
              <v:imagedata o:title=""/>
              <o:lock v:ext="edit"/>
            </v:shape>
            <v:shape id="_x0000_s1839" o:spid="_x0000_s1839" style="position:absolute;left:4996;top:-1804;height:1621;width:142;" filled="f" stroked="t" coordorigin="4996,-1804" coordsize="142,1621" path="m5138,-1804l5067,-1755,5067,-1018,4996,-969,5067,-919,5067,-232,5138,-183e">
              <v:path arrowok="t"/>
              <v:fill on="f" focussize="0,0"/>
              <v:stroke weight="0.588031496062992pt" color="#000000"/>
              <v:imagedata o:title=""/>
              <o:lock v:ext="edit"/>
            </v:shape>
          </v:group>
        </w:pict>
      </w:r>
      <w:r>
        <w:pict>
          <v:group id="_x0000_s1840" o:spid="_x0000_s1840" o:spt="203" style="position:absolute;left:0pt;margin-left:260.35pt;margin-top:9.15pt;height:59.45pt;width:85pt;mso-position-horizontal-relative:page;z-index:-251476992;mso-width-relative:page;mso-height-relative:page;" coordorigin="5208,184" coordsize="1700,1189">
            <o:lock v:ext="edit"/>
            <v:shape id="_x0000_s1841" o:spid="_x0000_s1841" style="position:absolute;left:5213;top:245;height:1113;width:1188;" filled="f" stroked="t" coordorigin="5214,245" coordsize="1188,1113" path="m6401,245l5214,245,5214,794,6401,794,6401,245xm6401,809l5214,809,5214,1358,6401,1358,6401,809xe">
              <v:path arrowok="t"/>
              <v:fill on="f" focussize="0,0"/>
              <v:stroke weight="0.588031496062992pt" color="#000000"/>
              <v:imagedata o:title=""/>
              <o:lock v:ext="edit"/>
            </v:shape>
            <v:line id="_x0000_s1842" o:spid="_x0000_s1842" o:spt="20" style="position:absolute;left:6539;top:239;height:0;width:369;" stroked="t" coordsize="21600,21600">
              <v:path arrowok="t"/>
              <v:fill focussize="0,0"/>
              <v:stroke weight="0.588031496062992pt" color="#000000"/>
              <v:imagedata o:title=""/>
              <o:lock v:ext="edit"/>
            </v:line>
            <v:shape id="_x0000_s1843" o:spid="_x0000_s1843" style="position:absolute;left:6409;top:183;height:112;width:180;" fillcolor="#000000" filled="t" stroked="f" coordorigin="6410,184" coordsize="180,112" path="m6589,184l6410,239,6589,295,6567,239,6589,184xe">
              <v:path arrowok="t"/>
              <v:fill on="t" focussize="0,0"/>
              <v:stroke on="f"/>
              <v:imagedata o:title=""/>
              <o:lock v:ext="edit"/>
            </v:shape>
            <v:shape id="_x0000_s1844" o:spid="_x0000_s1844" style="position:absolute;left:6551;top:309;height:1057;width:142;" filled="f" stroked="t" coordorigin="6551,310" coordsize="142,1057" path="m6551,310l6622,342,6622,822,6692,854,6622,887,6622,1334,6551,1367e">
              <v:path arrowok="t"/>
              <v:fill on="f" focussize="0,0"/>
              <v:stroke weight="0.588031496062992pt" color="#000000"/>
              <v:imagedata o:title=""/>
              <o:lock v:ext="edit"/>
            </v:shape>
          </v:group>
        </w:pict>
      </w:r>
      <w:r>
        <w:rPr>
          <w:rFonts w:ascii="Times New Roman"/>
          <w:w w:val="105"/>
          <w:sz w:val="18"/>
        </w:rPr>
        <w:t>B</w:t>
      </w:r>
      <w:r>
        <w:rPr>
          <w:rFonts w:ascii="Times New Roman"/>
          <w:spacing w:val="-1"/>
          <w:w w:val="105"/>
          <w:sz w:val="18"/>
        </w:rPr>
        <w:t xml:space="preserve"> </w:t>
      </w:r>
      <w:r>
        <w:rPr>
          <w:rFonts w:ascii="Times New Roman"/>
          <w:w w:val="105"/>
          <w:sz w:val="18"/>
        </w:rPr>
        <w:t>object</w:t>
      </w:r>
    </w:p>
    <w:p>
      <w:pPr>
        <w:pStyle w:val="11"/>
        <w:spacing w:before="8"/>
        <w:rPr>
          <w:rFonts w:ascii="Times New Roman"/>
          <w:sz w:val="20"/>
        </w:rPr>
      </w:pPr>
      <w:r>
        <w:br w:type="column"/>
      </w:r>
    </w:p>
    <w:p>
      <w:pPr>
        <w:spacing w:before="0" w:line="657" w:lineRule="auto"/>
        <w:ind w:left="320" w:right="2574" w:firstLine="82"/>
        <w:jc w:val="center"/>
        <w:rPr>
          <w:rFonts w:ascii="Times New Roman" w:hAnsi="Times New Roman"/>
          <w:sz w:val="18"/>
        </w:rPr>
      </w:pPr>
      <w:r>
        <w:rPr>
          <w:rFonts w:ascii="Times New Roman" w:hAnsi="Times New Roman"/>
          <w:w w:val="105"/>
          <w:sz w:val="18"/>
        </w:rPr>
        <w:t>B* pb1</w:t>
      </w:r>
      <w:r>
        <w:rPr>
          <w:rFonts w:ascii="Times New Roman" w:hAnsi="Times New Roman"/>
          <w:spacing w:val="1"/>
          <w:w w:val="105"/>
          <w:sz w:val="18"/>
        </w:rPr>
        <w:t xml:space="preserve"> </w:t>
      </w:r>
      <w:r>
        <w:rPr>
          <w:rFonts w:ascii="Times New Roman" w:hAnsi="Times New Roman"/>
          <w:spacing w:val="-1"/>
          <w:w w:val="105"/>
          <w:sz w:val="18"/>
        </w:rPr>
        <w:t>pb1’s</w:t>
      </w:r>
      <w:r>
        <w:rPr>
          <w:rFonts w:ascii="Times New Roman" w:hAnsi="Times New Roman"/>
          <w:spacing w:val="-9"/>
          <w:w w:val="105"/>
          <w:sz w:val="18"/>
        </w:rPr>
        <w:t xml:space="preserve"> </w:t>
      </w:r>
      <w:r>
        <w:rPr>
          <w:rFonts w:ascii="Times New Roman" w:hAnsi="Times New Roman"/>
          <w:spacing w:val="-1"/>
          <w:w w:val="105"/>
          <w:sz w:val="18"/>
        </w:rPr>
        <w:t>scope</w:t>
      </w:r>
    </w:p>
    <w:p>
      <w:pPr>
        <w:pStyle w:val="11"/>
        <w:rPr>
          <w:rFonts w:ascii="Times New Roman"/>
          <w:sz w:val="20"/>
        </w:rPr>
      </w:pPr>
    </w:p>
    <w:p>
      <w:pPr>
        <w:pStyle w:val="11"/>
        <w:rPr>
          <w:rFonts w:ascii="Times New Roman"/>
          <w:sz w:val="20"/>
        </w:rPr>
      </w:pPr>
    </w:p>
    <w:p>
      <w:pPr>
        <w:pStyle w:val="11"/>
        <w:rPr>
          <w:rFonts w:ascii="Times New Roman"/>
          <w:sz w:val="20"/>
        </w:rPr>
      </w:pPr>
    </w:p>
    <w:p>
      <w:pPr>
        <w:pStyle w:val="11"/>
        <w:spacing w:before="5"/>
        <w:rPr>
          <w:rFonts w:ascii="Times New Roman"/>
          <w:sz w:val="25"/>
        </w:rPr>
      </w:pPr>
    </w:p>
    <w:p>
      <w:pPr>
        <w:spacing w:before="1"/>
        <w:ind w:left="521" w:right="2783" w:firstLine="0"/>
        <w:jc w:val="center"/>
        <w:rPr>
          <w:rFonts w:ascii="Times New Roman"/>
          <w:sz w:val="18"/>
        </w:rPr>
      </w:pPr>
      <w:r>
        <w:pict>
          <v:group id="_x0000_s1845" o:spid="_x0000_s1845" o:spt="203" style="position:absolute;left:0pt;margin-left:320.45pt;margin-top:-103.6pt;height:59.45pt;width:24.9pt;mso-position-horizontal-relative:page;z-index:-251478016;mso-width-relative:page;mso-height-relative:page;" coordorigin="6410,-2073" coordsize="498,1189">
            <o:lock v:ext="edit"/>
            <v:line id="_x0000_s1846" o:spid="_x0000_s1846" o:spt="20" style="position:absolute;left:6539;top:-2017;height:0;width:369;" stroked="t" coordsize="21600,21600">
              <v:path arrowok="t"/>
              <v:fill focussize="0,0"/>
              <v:stroke weight="0.588031496062992pt" color="#000000"/>
              <v:imagedata o:title=""/>
              <o:lock v:ext="edit"/>
            </v:line>
            <v:shape id="_x0000_s1847" o:spid="_x0000_s1847" style="position:absolute;left:6409;top:-2073;height:112;width:180;" fillcolor="#000000" filled="t" stroked="f" coordorigin="6410,-2073" coordsize="180,112" path="m6589,-2073l6410,-2017,6589,-1961,6567,-2017,6589,-2073xe">
              <v:path arrowok="t"/>
              <v:fill on="t" focussize="0,0"/>
              <v:stroke on="f"/>
              <v:imagedata o:title=""/>
              <o:lock v:ext="edit"/>
            </v:shape>
            <v:shape id="_x0000_s1848" o:spid="_x0000_s1848" style="position:absolute;left:6551;top:-1947;height:1057;width:142;" filled="f" stroked="t" coordorigin="6551,-1947" coordsize="142,1057" path="m6551,-1947l6622,-1914,6622,-1434,6692,-1402,6622,-1370,6622,-922,6551,-890e">
              <v:path arrowok="t"/>
              <v:fill on="f" focussize="0,0"/>
              <v:stroke weight="0.588031496062992pt" color="#000000"/>
              <v:imagedata o:title=""/>
              <o:lock v:ext="edit"/>
            </v:shape>
          </v:group>
        </w:pict>
      </w:r>
      <w:r>
        <w:rPr>
          <w:rFonts w:ascii="Times New Roman"/>
          <w:w w:val="105"/>
          <w:sz w:val="18"/>
        </w:rPr>
        <w:t>B*</w:t>
      </w:r>
      <w:r>
        <w:rPr>
          <w:rFonts w:ascii="Times New Roman"/>
          <w:spacing w:val="-3"/>
          <w:w w:val="105"/>
          <w:sz w:val="18"/>
        </w:rPr>
        <w:t xml:space="preserve"> </w:t>
      </w:r>
      <w:r>
        <w:rPr>
          <w:rFonts w:ascii="Times New Roman"/>
          <w:w w:val="105"/>
          <w:sz w:val="18"/>
        </w:rPr>
        <w:t>pb</w:t>
      </w:r>
    </w:p>
    <w:p>
      <w:pPr>
        <w:spacing w:after="0"/>
        <w:jc w:val="center"/>
        <w:rPr>
          <w:rFonts w:ascii="Times New Roman"/>
          <w:sz w:val="18"/>
        </w:rPr>
        <w:sectPr>
          <w:type w:val="continuous"/>
          <w:pgSz w:w="10320" w:h="13220"/>
          <w:pgMar w:top="580" w:right="80" w:bottom="280" w:left="40" w:header="720" w:footer="720" w:gutter="0"/>
          <w:cols w:equalWidth="0" w:num="3">
            <w:col w:w="4838" w:space="40"/>
            <w:col w:w="1484" w:space="39"/>
            <w:col w:w="3799"/>
          </w:cols>
        </w:sectPr>
      </w:pPr>
    </w:p>
    <w:p>
      <w:pPr>
        <w:pStyle w:val="11"/>
        <w:spacing w:before="5"/>
        <w:rPr>
          <w:rFonts w:ascii="Times New Roman"/>
          <w:sz w:val="28"/>
        </w:rPr>
      </w:pPr>
    </w:p>
    <w:p>
      <w:pPr>
        <w:spacing w:before="99"/>
        <w:ind w:left="6793" w:right="0" w:firstLine="0"/>
        <w:jc w:val="left"/>
        <w:rPr>
          <w:rFonts w:ascii="Times New Roman" w:hAnsi="Times New Roman"/>
          <w:sz w:val="18"/>
        </w:rPr>
      </w:pPr>
      <w:r>
        <w:pict>
          <v:shape id="_x0000_s1849" o:spid="_x0000_s1849" o:spt="202" type="#_x0000_t202" style="position:absolute;left:0pt;margin-left:260.95pt;margin-top:6.4pt;height:27.25pt;width:58.8pt;mso-position-horizontal-relative:page;z-index:251695104;mso-width-relative:page;mso-height-relative:page;" fillcolor="#DCDCDC" filled="t" stroked="f" coordsize="21600,21600">
            <v:path/>
            <v:fill on="t" focussize="0,0"/>
            <v:stroke on="f" joinstyle="miter"/>
            <v:imagedata o:title=""/>
            <o:lock v:ext="edit"/>
            <v:textbox inset="0mm,0mm,0mm,0mm">
              <w:txbxContent>
                <w:p>
                  <w:pPr>
                    <w:spacing w:before="152"/>
                    <w:ind w:left="264" w:right="0" w:firstLine="0"/>
                    <w:jc w:val="left"/>
                    <w:rPr>
                      <w:rFonts w:ascii="Times New Roman"/>
                      <w:sz w:val="18"/>
                    </w:rPr>
                  </w:pPr>
                  <w:r>
                    <w:rPr>
                      <w:rFonts w:ascii="Times New Roman"/>
                      <w:w w:val="105"/>
                      <w:sz w:val="18"/>
                    </w:rPr>
                    <w:t>m_data1</w:t>
                  </w:r>
                </w:p>
              </w:txbxContent>
            </v:textbox>
          </v:shape>
        </w:pict>
      </w:r>
      <w:r>
        <w:pict>
          <v:shape id="_x0000_s1850" o:spid="_x0000_s1850" o:spt="202" type="#_x0000_t202" style="position:absolute;left:0pt;margin-left:260.95pt;margin-top:-21.35pt;height:27.25pt;width:58.8pt;mso-position-horizontal-relative:page;z-index:251695104;mso-width-relative:page;mso-height-relative:page;" fillcolor="#DCDCDC" filled="t" stroked="f" coordsize="21600,21600">
            <v:path/>
            <v:fill on="t" focussize="0,0"/>
            <v:stroke on="f" joinstyle="miter"/>
            <v:imagedata o:title=""/>
            <o:lock v:ext="edit"/>
            <v:textbox inset="0mm,0mm,0mm,0mm">
              <w:txbxContent>
                <w:p>
                  <w:pPr>
                    <w:spacing w:before="147"/>
                    <w:ind w:left="416" w:right="414" w:firstLine="0"/>
                    <w:jc w:val="center"/>
                    <w:rPr>
                      <w:rFonts w:ascii="Times New Roman"/>
                      <w:sz w:val="18"/>
                    </w:rPr>
                  </w:pPr>
                  <w:r>
                    <w:rPr>
                      <w:rFonts w:ascii="Times New Roman"/>
                      <w:w w:val="105"/>
                      <w:sz w:val="18"/>
                    </w:rPr>
                    <w:t>vptr</w:t>
                  </w:r>
                </w:p>
              </w:txbxContent>
            </v:textbox>
          </v:shape>
        </w:pict>
      </w:r>
      <w:r>
        <w:rPr>
          <w:rFonts w:ascii="Times New Roman" w:hAnsi="Times New Roman"/>
          <w:w w:val="105"/>
          <w:sz w:val="18"/>
        </w:rPr>
        <w:t>pb’s</w:t>
      </w:r>
      <w:r>
        <w:rPr>
          <w:rFonts w:ascii="Times New Roman" w:hAnsi="Times New Roman"/>
          <w:spacing w:val="-6"/>
          <w:w w:val="105"/>
          <w:sz w:val="18"/>
        </w:rPr>
        <w:t xml:space="preserve"> </w:t>
      </w:r>
      <w:r>
        <w:rPr>
          <w:rFonts w:ascii="Times New Roman" w:hAnsi="Times New Roman"/>
          <w:w w:val="105"/>
          <w:sz w:val="18"/>
        </w:rPr>
        <w:t>scope</w:t>
      </w:r>
    </w:p>
    <w:p>
      <w:pPr>
        <w:pStyle w:val="11"/>
        <w:rPr>
          <w:rFonts w:ascii="Times New Roman"/>
          <w:sz w:val="20"/>
        </w:rPr>
      </w:pPr>
    </w:p>
    <w:p>
      <w:pPr>
        <w:pStyle w:val="11"/>
        <w:rPr>
          <w:rFonts w:ascii="Times New Roman"/>
          <w:sz w:val="20"/>
        </w:rPr>
      </w:pPr>
    </w:p>
    <w:p>
      <w:pPr>
        <w:pStyle w:val="11"/>
        <w:spacing w:before="10"/>
        <w:rPr>
          <w:rFonts w:ascii="Times New Roman"/>
        </w:rPr>
      </w:pPr>
    </w:p>
    <w:p>
      <w:pPr>
        <w:spacing w:before="83"/>
        <w:ind w:left="2627" w:right="0" w:firstLine="0"/>
        <w:jc w:val="left"/>
        <w:rPr>
          <w:rFonts w:hint="eastAsia" w:ascii="宋体" w:eastAsia="宋体"/>
          <w:sz w:val="18"/>
        </w:rPr>
      </w:pPr>
      <w:r>
        <w:rPr>
          <w:rFonts w:hint="eastAsia" w:ascii="宋体" w:eastAsia="宋体"/>
          <w:sz w:val="18"/>
        </w:rPr>
        <w:t xml:space="preserve">现在让我们看看执行结果。变化出现在 </w:t>
      </w:r>
      <w:r>
        <w:rPr>
          <w:rFonts w:ascii="Times New Roman" w:eastAsia="Times New Roman"/>
          <w:sz w:val="18"/>
        </w:rPr>
        <w:t>polymorphism</w:t>
      </w:r>
      <w:r>
        <w:rPr>
          <w:rFonts w:ascii="Times New Roman" w:eastAsia="Times New Roman"/>
          <w:spacing w:val="-5"/>
          <w:sz w:val="18"/>
        </w:rPr>
        <w:t xml:space="preserve"> </w:t>
      </w:r>
      <w:r>
        <w:rPr>
          <w:rFonts w:hint="eastAsia" w:ascii="宋体" w:eastAsia="宋体"/>
          <w:sz w:val="18"/>
        </w:rPr>
        <w:t>发生时，也就是当程序码以</w:t>
      </w:r>
    </w:p>
    <w:p>
      <w:pPr>
        <w:spacing w:before="129"/>
        <w:ind w:left="2627" w:right="0" w:firstLine="0"/>
        <w:jc w:val="left"/>
        <w:rPr>
          <w:rFonts w:hint="eastAsia" w:ascii="宋体" w:eastAsia="宋体"/>
          <w:sz w:val="18"/>
        </w:rPr>
      </w:pPr>
      <w:r>
        <w:rPr>
          <w:rFonts w:ascii="Times New Roman" w:eastAsia="Times New Roman"/>
          <w:sz w:val="18"/>
        </w:rPr>
        <w:t>base</w:t>
      </w:r>
      <w:r>
        <w:rPr>
          <w:rFonts w:ascii="Times New Roman" w:eastAsia="Times New Roman"/>
          <w:spacing w:val="4"/>
          <w:sz w:val="18"/>
        </w:rPr>
        <w:t xml:space="preserve"> </w:t>
      </w:r>
      <w:r>
        <w:rPr>
          <w:rFonts w:ascii="Times New Roman" w:eastAsia="Times New Roman"/>
          <w:sz w:val="18"/>
        </w:rPr>
        <w:t>type</w:t>
      </w:r>
      <w:r>
        <w:rPr>
          <w:rFonts w:ascii="Times New Roman" w:eastAsia="Times New Roman"/>
          <w:spacing w:val="4"/>
          <w:sz w:val="18"/>
        </w:rPr>
        <w:t xml:space="preserve"> </w:t>
      </w:r>
      <w:r>
        <w:rPr>
          <w:rFonts w:ascii="Times New Roman" w:eastAsia="Times New Roman"/>
          <w:sz w:val="18"/>
        </w:rPr>
        <w:t>pointer</w:t>
      </w:r>
      <w:r>
        <w:rPr>
          <w:rFonts w:ascii="Times New Roman" w:eastAsia="Times New Roman"/>
          <w:spacing w:val="7"/>
          <w:sz w:val="18"/>
        </w:rPr>
        <w:t xml:space="preserve"> </w:t>
      </w:r>
      <w:r>
        <w:rPr>
          <w:rFonts w:hint="eastAsia" w:ascii="宋体" w:eastAsia="宋体"/>
          <w:spacing w:val="1"/>
          <w:sz w:val="18"/>
        </w:rPr>
        <w:t xml:space="preserve">指向 </w:t>
      </w:r>
      <w:r>
        <w:rPr>
          <w:rFonts w:ascii="Times New Roman" w:eastAsia="Times New Roman"/>
          <w:sz w:val="18"/>
        </w:rPr>
        <w:t>derived</w:t>
      </w:r>
      <w:r>
        <w:rPr>
          <w:rFonts w:ascii="Times New Roman" w:eastAsia="Times New Roman"/>
          <w:spacing w:val="3"/>
          <w:sz w:val="18"/>
        </w:rPr>
        <w:t xml:space="preserve"> </w:t>
      </w:r>
      <w:r>
        <w:rPr>
          <w:rFonts w:ascii="Times New Roman" w:eastAsia="Times New Roman"/>
          <w:sz w:val="18"/>
        </w:rPr>
        <w:t>type</w:t>
      </w:r>
      <w:r>
        <w:rPr>
          <w:rFonts w:ascii="Times New Roman" w:eastAsia="Times New Roman"/>
          <w:spacing w:val="5"/>
          <w:sz w:val="18"/>
        </w:rPr>
        <w:t xml:space="preserve"> </w:t>
      </w:r>
      <w:r>
        <w:rPr>
          <w:rFonts w:ascii="Times New Roman" w:eastAsia="Times New Roman"/>
          <w:sz w:val="18"/>
        </w:rPr>
        <w:t>object</w:t>
      </w:r>
      <w:r>
        <w:rPr>
          <w:rFonts w:ascii="Times New Roman" w:eastAsia="Times New Roman"/>
          <w:spacing w:val="50"/>
          <w:sz w:val="18"/>
        </w:rPr>
        <w:t xml:space="preserve"> </w:t>
      </w:r>
      <w:r>
        <w:rPr>
          <w:rFonts w:hint="eastAsia" w:ascii="宋体" w:eastAsia="宋体"/>
          <w:sz w:val="18"/>
        </w:rPr>
        <w:t>时：</w:t>
      </w:r>
    </w:p>
    <w:p>
      <w:pPr>
        <w:pStyle w:val="11"/>
        <w:spacing w:before="8"/>
        <w:rPr>
          <w:rFonts w:ascii="宋体"/>
          <w:sz w:val="21"/>
        </w:rPr>
      </w:pPr>
    </w:p>
    <w:p>
      <w:pPr>
        <w:pStyle w:val="11"/>
        <w:tabs>
          <w:tab w:val="left" w:pos="3716"/>
        </w:tabs>
        <w:ind w:left="2910"/>
      </w:pPr>
      <w:r>
        <w:t>#0066</w:t>
      </w:r>
      <w:r>
        <w:tab/>
      </w:r>
      <w:r>
        <w:t>B*</w:t>
      </w:r>
      <w:r>
        <w:rPr>
          <w:spacing w:val="-4"/>
        </w:rPr>
        <w:t xml:space="preserve"> </w:t>
      </w:r>
      <w:r>
        <w:t>pb1</w:t>
      </w:r>
      <w:r>
        <w:rPr>
          <w:spacing w:val="-3"/>
        </w:rPr>
        <w:t xml:space="preserve"> </w:t>
      </w:r>
      <w:r>
        <w:t>=</w:t>
      </w:r>
      <w:r>
        <w:rPr>
          <w:spacing w:val="-3"/>
        </w:rPr>
        <w:t xml:space="preserve"> </w:t>
      </w:r>
      <w:r>
        <w:t>new</w:t>
      </w:r>
      <w:r>
        <w:rPr>
          <w:spacing w:val="-4"/>
        </w:rPr>
        <w:t xml:space="preserve"> </w:t>
      </w:r>
      <w:r>
        <w:t>D;</w:t>
      </w:r>
      <w:r>
        <w:rPr>
          <w:spacing w:val="63"/>
        </w:rPr>
        <w:t xml:space="preserve"> </w:t>
      </w:r>
      <w:r>
        <w:t>//</w:t>
      </w:r>
      <w:r>
        <w:rPr>
          <w:spacing w:val="-3"/>
        </w:rPr>
        <w:t xml:space="preserve"> </w:t>
      </w:r>
      <w:r>
        <w:t>base</w:t>
      </w:r>
      <w:r>
        <w:rPr>
          <w:spacing w:val="-4"/>
        </w:rPr>
        <w:t xml:space="preserve"> </w:t>
      </w:r>
      <w:r>
        <w:t>ptr</w:t>
      </w:r>
      <w:r>
        <w:rPr>
          <w:spacing w:val="-3"/>
        </w:rPr>
        <w:t xml:space="preserve"> </w:t>
      </w:r>
      <w:r>
        <w:t>point</w:t>
      </w:r>
      <w:r>
        <w:rPr>
          <w:spacing w:val="-3"/>
        </w:rPr>
        <w:t xml:space="preserve"> </w:t>
      </w:r>
      <w:r>
        <w:t>to</w:t>
      </w:r>
      <w:r>
        <w:rPr>
          <w:spacing w:val="-3"/>
        </w:rPr>
        <w:t xml:space="preserve"> </w:t>
      </w:r>
      <w:r>
        <w:t>derived</w:t>
      </w:r>
      <w:r>
        <w:rPr>
          <w:spacing w:val="-3"/>
        </w:rPr>
        <w:t xml:space="preserve"> </w:t>
      </w:r>
      <w:r>
        <w:t>object.</w:t>
      </w:r>
    </w:p>
    <w:p>
      <w:pPr>
        <w:pStyle w:val="11"/>
        <w:rPr>
          <w:sz w:val="18"/>
        </w:rPr>
      </w:pPr>
    </w:p>
    <w:p>
      <w:pPr>
        <w:spacing w:before="120"/>
        <w:ind w:left="2627" w:right="0" w:firstLine="0"/>
        <w:jc w:val="left"/>
        <w:rPr>
          <w:rFonts w:hint="eastAsia" w:ascii="宋体" w:eastAsia="宋体"/>
          <w:sz w:val="18"/>
        </w:rPr>
      </w:pPr>
      <w:r>
        <w:rPr>
          <w:rFonts w:hint="eastAsia" w:ascii="宋体" w:eastAsia="宋体"/>
          <w:sz w:val="18"/>
        </w:rPr>
        <w:t>此行之后的执行结果如下，请与先前的结果比较：</w:t>
      </w:r>
    </w:p>
    <w:p>
      <w:pPr>
        <w:pStyle w:val="11"/>
        <w:spacing w:before="1"/>
        <w:rPr>
          <w:rFonts w:ascii="宋体"/>
          <w:sz w:val="15"/>
        </w:rPr>
      </w:pPr>
      <w:r>
        <w:pict>
          <v:group id="_x0000_s1851" o:spid="_x0000_s1851" o:spt="203" style="position:absolute;left:0pt;margin-left:146.05pt;margin-top:11.6pt;height:44.2pt;width:309.15pt;mso-position-horizontal-relative:page;mso-wrap-distance-bottom:0pt;mso-wrap-distance-top:0pt;z-index:-251312128;mso-width-relative:page;mso-height-relative:page;" coordorigin="2921,233" coordsize="6183,884">
            <o:lock v:ext="edit"/>
            <v:shape id="_x0000_s1852" o:spid="_x0000_s1852" style="position:absolute;left:2921;top:232;height:884;width:6183;" fillcolor="#E4E4E4" filled="t" stroked="f" coordorigin="2922,233" coordsize="6183,884" path="m9104,895l2922,895,2922,1116,9104,1116,9104,895xm9104,674l2922,674,2922,895,9104,895,9104,674xm9104,454l2922,454,2922,674,9104,674,9104,454xm9104,233l2922,233,2922,454,9104,454,9104,233xe">
              <v:path arrowok="t"/>
              <v:fill on="t" focussize="0,0"/>
              <v:stroke on="f"/>
              <v:imagedata o:title=""/>
              <o:lock v:ext="edit"/>
            </v:shape>
            <v:shape id="_x0000_s1853" o:spid="_x0000_s1853" o:spt="202" type="#_x0000_t202" style="position:absolute;left:2950;top:264;height:842;width:2611;" filled="f" stroked="f" coordsize="21600,21600">
              <v:path/>
              <v:fill on="f" focussize="0,0"/>
              <v:stroke on="f" joinstyle="miter"/>
              <v:imagedata o:title=""/>
              <o:lock v:ext="edit"/>
              <v:textbox inset="0mm,0mm,0mm,0mm">
                <w:txbxContent>
                  <w:p>
                    <w:pPr>
                      <w:spacing w:before="0" w:line="180" w:lineRule="exact"/>
                      <w:ind w:left="0" w:right="0" w:firstLine="0"/>
                      <w:jc w:val="left"/>
                      <w:rPr>
                        <w:sz w:val="16"/>
                      </w:rPr>
                    </w:pPr>
                    <w:r>
                      <w:rPr>
                        <w:sz w:val="16"/>
                      </w:rPr>
                      <w:t>pb1's</w:t>
                    </w:r>
                    <w:r>
                      <w:rPr>
                        <w:spacing w:val="-4"/>
                        <w:sz w:val="16"/>
                      </w:rPr>
                      <w:t xml:space="preserve"> </w:t>
                    </w:r>
                    <w:r>
                      <w:rPr>
                        <w:sz w:val="16"/>
                      </w:rPr>
                      <w:t>type</w:t>
                    </w:r>
                    <w:r>
                      <w:rPr>
                        <w:spacing w:val="-3"/>
                        <w:sz w:val="16"/>
                      </w:rPr>
                      <w:t xml:space="preserve"> </w:t>
                    </w:r>
                    <w:r>
                      <w:rPr>
                        <w:sz w:val="16"/>
                      </w:rPr>
                      <w:t>name</w:t>
                    </w:r>
                    <w:r>
                      <w:rPr>
                        <w:spacing w:val="-3"/>
                        <w:sz w:val="16"/>
                      </w:rPr>
                      <w:t xml:space="preserve"> </w:t>
                    </w:r>
                    <w:r>
                      <w:rPr>
                        <w:sz w:val="16"/>
                      </w:rPr>
                      <w:t>=</w:t>
                    </w:r>
                    <w:r>
                      <w:rPr>
                        <w:spacing w:val="-3"/>
                        <w:sz w:val="16"/>
                      </w:rPr>
                      <w:t xml:space="preserve"> </w:t>
                    </w:r>
                    <w:r>
                      <w:rPr>
                        <w:sz w:val="16"/>
                      </w:rPr>
                      <w:t>class</w:t>
                    </w:r>
                    <w:r>
                      <w:rPr>
                        <w:spacing w:val="-4"/>
                        <w:sz w:val="16"/>
                      </w:rPr>
                      <w:t xml:space="preserve"> </w:t>
                    </w:r>
                    <w:r>
                      <w:rPr>
                        <w:sz w:val="16"/>
                      </w:rPr>
                      <w:t>B</w:t>
                    </w:r>
                    <w:r>
                      <w:rPr>
                        <w:spacing w:val="-3"/>
                        <w:sz w:val="16"/>
                      </w:rPr>
                      <w:t xml:space="preserve"> </w:t>
                    </w:r>
                    <w:r>
                      <w:rPr>
                        <w:sz w:val="16"/>
                      </w:rPr>
                      <w:t>*</w:t>
                    </w:r>
                  </w:p>
                  <w:p>
                    <w:pPr>
                      <w:spacing w:before="39"/>
                      <w:ind w:left="0" w:right="0" w:firstLine="0"/>
                      <w:jc w:val="left"/>
                      <w:rPr>
                        <w:sz w:val="16"/>
                      </w:rPr>
                    </w:pPr>
                    <w:r>
                      <w:rPr>
                        <w:sz w:val="16"/>
                      </w:rPr>
                      <w:t>*pb1's</w:t>
                    </w:r>
                    <w:r>
                      <w:rPr>
                        <w:spacing w:val="-4"/>
                        <w:sz w:val="16"/>
                      </w:rPr>
                      <w:t xml:space="preserve"> </w:t>
                    </w:r>
                    <w:r>
                      <w:rPr>
                        <w:sz w:val="16"/>
                      </w:rPr>
                      <w:t>type</w:t>
                    </w:r>
                    <w:r>
                      <w:rPr>
                        <w:spacing w:val="-4"/>
                        <w:sz w:val="16"/>
                      </w:rPr>
                      <w:t xml:space="preserve"> </w:t>
                    </w:r>
                    <w:r>
                      <w:rPr>
                        <w:sz w:val="16"/>
                      </w:rPr>
                      <w:t>name</w:t>
                    </w:r>
                    <w:r>
                      <w:rPr>
                        <w:spacing w:val="-4"/>
                        <w:sz w:val="16"/>
                      </w:rPr>
                      <w:t xml:space="preserve"> </w:t>
                    </w:r>
                    <w:r>
                      <w:rPr>
                        <w:sz w:val="16"/>
                      </w:rPr>
                      <w:t>=</w:t>
                    </w:r>
                    <w:r>
                      <w:rPr>
                        <w:spacing w:val="-3"/>
                        <w:sz w:val="16"/>
                      </w:rPr>
                      <w:t xml:space="preserve"> </w:t>
                    </w:r>
                    <w:r>
                      <w:rPr>
                        <w:sz w:val="16"/>
                      </w:rPr>
                      <w:t>class</w:t>
                    </w:r>
                    <w:r>
                      <w:rPr>
                        <w:spacing w:val="-4"/>
                        <w:sz w:val="16"/>
                      </w:rPr>
                      <w:t xml:space="preserve"> </w:t>
                    </w:r>
                    <w:r>
                      <w:rPr>
                        <w:sz w:val="16"/>
                      </w:rPr>
                      <w:t>D</w:t>
                    </w:r>
                  </w:p>
                  <w:p>
                    <w:pPr>
                      <w:spacing w:before="40"/>
                      <w:ind w:left="0" w:right="0" w:firstLine="0"/>
                      <w:jc w:val="left"/>
                      <w:rPr>
                        <w:sz w:val="16"/>
                      </w:rPr>
                    </w:pPr>
                    <w:r>
                      <w:rPr>
                        <w:sz w:val="16"/>
                      </w:rPr>
                      <w:t>*pb1</w:t>
                    </w:r>
                    <w:r>
                      <w:rPr>
                        <w:spacing w:val="-5"/>
                        <w:sz w:val="16"/>
                      </w:rPr>
                      <w:t xml:space="preserve"> </w:t>
                    </w:r>
                    <w:r>
                      <w:rPr>
                        <w:sz w:val="16"/>
                      </w:rPr>
                      <w:t>not</w:t>
                    </w:r>
                    <w:r>
                      <w:rPr>
                        <w:spacing w:val="-5"/>
                        <w:sz w:val="16"/>
                      </w:rPr>
                      <w:t xml:space="preserve"> </w:t>
                    </w:r>
                    <w:r>
                      <w:rPr>
                        <w:sz w:val="16"/>
                      </w:rPr>
                      <w:t>before</w:t>
                    </w:r>
                    <w:r>
                      <w:rPr>
                        <w:spacing w:val="-4"/>
                        <w:sz w:val="16"/>
                      </w:rPr>
                      <w:t xml:space="preserve"> </w:t>
                    </w:r>
                    <w:r>
                      <w:rPr>
                        <w:sz w:val="16"/>
                      </w:rPr>
                      <w:t>B</w:t>
                    </w:r>
                  </w:p>
                  <w:p>
                    <w:pPr>
                      <w:spacing w:before="39" w:line="181" w:lineRule="exact"/>
                      <w:ind w:left="0" w:right="0" w:firstLine="0"/>
                      <w:jc w:val="left"/>
                      <w:rPr>
                        <w:sz w:val="16"/>
                      </w:rPr>
                    </w:pPr>
                    <w:r>
                      <w:rPr>
                        <w:sz w:val="16"/>
                      </w:rPr>
                      <w:t>*pb1</w:t>
                    </w:r>
                    <w:r>
                      <w:rPr>
                        <w:spacing w:val="-5"/>
                        <w:sz w:val="16"/>
                      </w:rPr>
                      <w:t xml:space="preserve"> </w:t>
                    </w:r>
                    <w:r>
                      <w:rPr>
                        <w:sz w:val="16"/>
                      </w:rPr>
                      <w:t>not</w:t>
                    </w:r>
                    <w:r>
                      <w:rPr>
                        <w:spacing w:val="-5"/>
                        <w:sz w:val="16"/>
                      </w:rPr>
                      <w:t xml:space="preserve"> </w:t>
                    </w:r>
                    <w:r>
                      <w:rPr>
                        <w:sz w:val="16"/>
                      </w:rPr>
                      <w:t>before</w:t>
                    </w:r>
                    <w:r>
                      <w:rPr>
                        <w:spacing w:val="-4"/>
                        <w:sz w:val="16"/>
                      </w:rPr>
                      <w:t xml:space="preserve"> </w:t>
                    </w:r>
                    <w:r>
                      <w:rPr>
                        <w:sz w:val="16"/>
                      </w:rPr>
                      <w:t>D</w:t>
                    </w:r>
                  </w:p>
                </w:txbxContent>
              </v:textbox>
            </v:shape>
            <v:shape id="_x0000_s1854" o:spid="_x0000_s1854" o:spt="202" type="#_x0000_t202" style="position:absolute;left:6027;top:264;height:842;width:1096;" filled="f" stroked="f" coordsize="21600,21600">
              <v:path/>
              <v:fill on="f" focussize="0,0"/>
              <v:stroke on="f" joinstyle="miter"/>
              <v:imagedata o:title=""/>
              <o:lock v:ext="edit"/>
              <v:textbox inset="0mm,0mm,0mm,0mm">
                <w:txbxContent>
                  <w:p>
                    <w:pPr>
                      <w:spacing w:before="0" w:line="180" w:lineRule="exact"/>
                      <w:ind w:left="0" w:right="0" w:firstLine="0"/>
                      <w:jc w:val="left"/>
                      <w:rPr>
                        <w:rFonts w:hint="eastAsia" w:ascii="宋体" w:eastAsia="宋体"/>
                        <w:sz w:val="16"/>
                      </w:rPr>
                    </w:pPr>
                    <w:r>
                      <w:rPr>
                        <w:spacing w:val="-5"/>
                        <w:sz w:val="16"/>
                      </w:rPr>
                      <w:t xml:space="preserve">// </w:t>
                    </w:r>
                    <w:r>
                      <w:rPr>
                        <w:rFonts w:hint="eastAsia" w:ascii="宋体" w:eastAsia="宋体"/>
                        <w:sz w:val="16"/>
                      </w:rPr>
                      <w:t>合理</w:t>
                    </w:r>
                  </w:p>
                  <w:p>
                    <w:pPr>
                      <w:spacing w:before="12"/>
                      <w:ind w:left="0" w:right="0" w:firstLine="0"/>
                      <w:jc w:val="left"/>
                      <w:rPr>
                        <w:rFonts w:hint="eastAsia" w:ascii="宋体" w:eastAsia="宋体"/>
                        <w:sz w:val="16"/>
                      </w:rPr>
                    </w:pPr>
                    <w:r>
                      <w:rPr>
                        <w:spacing w:val="-4"/>
                        <w:sz w:val="16"/>
                      </w:rPr>
                      <w:t xml:space="preserve">// </w:t>
                    </w:r>
                    <w:r>
                      <w:rPr>
                        <w:rFonts w:hint="eastAsia" w:ascii="宋体" w:eastAsia="宋体"/>
                        <w:sz w:val="16"/>
                      </w:rPr>
                      <w:t>好極了！</w:t>
                    </w:r>
                  </w:p>
                  <w:p>
                    <w:pPr>
                      <w:spacing w:before="13"/>
                      <w:ind w:left="480" w:right="0" w:firstLine="0"/>
                      <w:jc w:val="left"/>
                      <w:rPr>
                        <w:rFonts w:hint="eastAsia" w:ascii="宋体" w:eastAsia="宋体"/>
                        <w:sz w:val="16"/>
                      </w:rPr>
                    </w:pPr>
                    <w:r>
                      <w:rPr>
                        <w:spacing w:val="-6"/>
                        <w:sz w:val="16"/>
                      </w:rPr>
                      <w:t xml:space="preserve">// </w:t>
                    </w:r>
                    <w:r>
                      <w:rPr>
                        <w:rFonts w:hint="eastAsia" w:ascii="宋体" w:eastAsia="宋体"/>
                        <w:sz w:val="16"/>
                      </w:rPr>
                      <w:t>合理</w:t>
                    </w:r>
                  </w:p>
                  <w:p>
                    <w:pPr>
                      <w:spacing w:before="13" w:line="208" w:lineRule="exact"/>
                      <w:ind w:left="480" w:right="0" w:firstLine="0"/>
                      <w:jc w:val="left"/>
                      <w:rPr>
                        <w:rFonts w:hint="eastAsia" w:ascii="宋体" w:eastAsia="宋体"/>
                        <w:sz w:val="16"/>
                      </w:rPr>
                    </w:pPr>
                    <w:r>
                      <w:rPr>
                        <w:spacing w:val="-6"/>
                        <w:sz w:val="16"/>
                      </w:rPr>
                      <w:t xml:space="preserve">// </w:t>
                    </w:r>
                    <w:r>
                      <w:rPr>
                        <w:rFonts w:hint="eastAsia" w:ascii="宋体" w:eastAsia="宋体"/>
                        <w:sz w:val="16"/>
                      </w:rPr>
                      <w:t>合理</w:t>
                    </w:r>
                  </w:p>
                </w:txbxContent>
              </v:textbox>
            </v:shape>
            <w10:wrap type="topAndBottom"/>
          </v:group>
        </w:pict>
      </w:r>
    </w:p>
    <w:p>
      <w:pPr>
        <w:pStyle w:val="11"/>
        <w:spacing w:before="8"/>
        <w:rPr>
          <w:rFonts w:ascii="宋体"/>
          <w:sz w:val="26"/>
        </w:rPr>
      </w:pPr>
    </w:p>
    <w:p>
      <w:pPr>
        <w:spacing w:before="83" w:line="374" w:lineRule="auto"/>
        <w:ind w:left="2627" w:right="1112" w:firstLine="0"/>
        <w:jc w:val="both"/>
        <w:rPr>
          <w:rFonts w:hint="eastAsia" w:ascii="宋体" w:eastAsia="宋体"/>
          <w:sz w:val="18"/>
        </w:rPr>
      </w:pPr>
      <w:r>
        <w:rPr>
          <w:rFonts w:hint="eastAsia" w:ascii="宋体" w:eastAsia="宋体"/>
          <w:spacing w:val="10"/>
          <w:sz w:val="18"/>
        </w:rPr>
        <w:t xml:space="preserve">在 </w:t>
      </w:r>
      <w:r>
        <w:rPr>
          <w:rFonts w:ascii="Times New Roman" w:eastAsia="Times New Roman"/>
          <w:sz w:val="18"/>
        </w:rPr>
        <w:t>polymorphism</w:t>
      </w:r>
      <w:r>
        <w:rPr>
          <w:rFonts w:ascii="Times New Roman" w:eastAsia="Times New Roman"/>
          <w:spacing w:val="8"/>
          <w:sz w:val="18"/>
        </w:rPr>
        <w:t xml:space="preserve"> </w:t>
      </w:r>
      <w:r>
        <w:rPr>
          <w:rFonts w:hint="eastAsia" w:ascii="宋体" w:eastAsia="宋体"/>
          <w:sz w:val="18"/>
        </w:rPr>
        <w:t xml:space="preserve">情况之下，虚拟机制确实记录了 </w:t>
      </w:r>
      <w:r>
        <w:rPr>
          <w:rFonts w:ascii="Times New Roman" w:eastAsia="Times New Roman"/>
          <w:i/>
          <w:sz w:val="18"/>
        </w:rPr>
        <w:t>pb1</w:t>
      </w:r>
      <w:r>
        <w:rPr>
          <w:rFonts w:ascii="Times New Roman" w:eastAsia="Times New Roman"/>
          <w:i/>
          <w:spacing w:val="11"/>
          <w:sz w:val="18"/>
        </w:rPr>
        <w:t xml:space="preserve"> </w:t>
      </w:r>
      <w:r>
        <w:rPr>
          <w:rFonts w:hint="eastAsia" w:ascii="宋体" w:eastAsia="宋体"/>
          <w:spacing w:val="1"/>
          <w:sz w:val="18"/>
        </w:rPr>
        <w:t xml:space="preserve">所指物件的型别为 </w:t>
      </w:r>
      <w:r>
        <w:rPr>
          <w:rFonts w:ascii="Times New Roman" w:eastAsia="Times New Roman"/>
          <w:sz w:val="18"/>
        </w:rPr>
        <w:t>"class</w:t>
      </w:r>
      <w:r>
        <w:rPr>
          <w:rFonts w:ascii="Times New Roman" w:eastAsia="Times New Roman"/>
          <w:spacing w:val="1"/>
          <w:sz w:val="18"/>
        </w:rPr>
        <w:t xml:space="preserve"> </w:t>
      </w:r>
      <w:r>
        <w:rPr>
          <w:rFonts w:ascii="Times New Roman" w:eastAsia="Times New Roman"/>
          <w:sz w:val="18"/>
        </w:rPr>
        <w:t>D</w:t>
      </w:r>
      <w:r>
        <w:rPr>
          <w:rFonts w:ascii="Times New Roman" w:eastAsia="Times New Roman"/>
          <w:spacing w:val="5"/>
          <w:sz w:val="18"/>
        </w:rPr>
        <w:t xml:space="preserve">" -- </w:t>
      </w:r>
      <w:r>
        <w:rPr>
          <w:rFonts w:hint="eastAsia" w:ascii="宋体" w:eastAsia="宋体"/>
          <w:spacing w:val="-2"/>
          <w:sz w:val="18"/>
        </w:rPr>
        <w:t xml:space="preserve">虽然 </w:t>
      </w:r>
      <w:r>
        <w:rPr>
          <w:rFonts w:ascii="Times New Roman" w:eastAsia="Times New Roman"/>
          <w:i/>
          <w:sz w:val="18"/>
        </w:rPr>
        <w:t>pb1</w:t>
      </w:r>
      <w:r>
        <w:rPr>
          <w:rFonts w:ascii="Times New Roman" w:eastAsia="Times New Roman"/>
          <w:i/>
          <w:spacing w:val="36"/>
          <w:sz w:val="18"/>
        </w:rPr>
        <w:t xml:space="preserve"> </w:t>
      </w:r>
      <w:r>
        <w:rPr>
          <w:rFonts w:hint="eastAsia" w:ascii="宋体" w:eastAsia="宋体"/>
          <w:spacing w:val="-1"/>
          <w:sz w:val="18"/>
        </w:rPr>
        <w:t xml:space="preserve">本身的原始型别为 </w:t>
      </w:r>
      <w:r>
        <w:rPr>
          <w:rFonts w:ascii="Times New Roman" w:eastAsia="Times New Roman"/>
          <w:sz w:val="18"/>
        </w:rPr>
        <w:t>"class</w:t>
      </w:r>
      <w:r>
        <w:rPr>
          <w:rFonts w:ascii="Times New Roman" w:eastAsia="Times New Roman"/>
          <w:spacing w:val="1"/>
          <w:sz w:val="18"/>
        </w:rPr>
        <w:t xml:space="preserve"> </w:t>
      </w:r>
      <w:r>
        <w:rPr>
          <w:rFonts w:ascii="Times New Roman" w:eastAsia="Times New Roman"/>
          <w:sz w:val="18"/>
        </w:rPr>
        <w:t>B</w:t>
      </w:r>
      <w:r>
        <w:rPr>
          <w:rFonts w:ascii="Times New Roman" w:eastAsia="Times New Roman"/>
          <w:spacing w:val="-2"/>
          <w:sz w:val="18"/>
        </w:rPr>
        <w:t xml:space="preserve"> </w:t>
      </w:r>
      <w:r>
        <w:rPr>
          <w:rFonts w:ascii="Times New Roman" w:eastAsia="Times New Roman"/>
          <w:sz w:val="18"/>
        </w:rPr>
        <w:t>*"</w:t>
      </w:r>
      <w:r>
        <w:rPr>
          <w:rFonts w:hint="eastAsia" w:ascii="宋体" w:eastAsia="宋体"/>
          <w:sz w:val="18"/>
        </w:rPr>
        <w:t>。这种能力，为我们带来许多好处。我将在</w:t>
      </w:r>
      <w:r>
        <w:rPr>
          <w:rFonts w:hint="eastAsia" w:ascii="宋体" w:eastAsia="宋体"/>
          <w:color w:val="FF0000"/>
          <w:sz w:val="18"/>
        </w:rPr>
        <w:t>第４章</w:t>
      </w:r>
      <w:r>
        <w:rPr>
          <w:rFonts w:hint="eastAsia" w:ascii="宋体" w:eastAsia="宋体"/>
          <w:sz w:val="18"/>
        </w:rPr>
        <w:t>详细介绍多型与虚拟。</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5"/>
        <w:spacing w:before="1"/>
        <w:ind w:left="0" w:right="500"/>
        <w:jc w:val="right"/>
      </w:pPr>
      <w:r>
        <w:t>91</w:t>
      </w:r>
    </w:p>
    <w:p>
      <w:pPr>
        <w:spacing w:after="0"/>
        <w:jc w:val="right"/>
        <w:sectPr>
          <w:type w:val="continuous"/>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855" o:spid="_x0000_s1855" o:spt="1" style="position:absolute;left:0pt;margin-left:131.9pt;margin-top:18.85pt;height:0.7pt;width:323pt;mso-position-horizontal-relative:page;mso-wrap-distance-bottom:0pt;mso-wrap-distance-top:0pt;z-index:-251311104;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spacing w:before="8"/>
        <w:rPr>
          <w:rFonts w:ascii="宋体"/>
          <w:sz w:val="22"/>
        </w:rPr>
      </w:pPr>
    </w:p>
    <w:p>
      <w:pPr>
        <w:pStyle w:val="4"/>
        <w:spacing w:before="77"/>
      </w:pPr>
      <w:r>
        <w:rPr>
          <w:rFonts w:hint="eastAsia" w:ascii="宋体" w:eastAsia="宋体"/>
          <w:spacing w:val="19"/>
          <w:w w:val="105"/>
        </w:rPr>
        <w:t xml:space="preserve">自己动手做 </w:t>
      </w:r>
      <w:r>
        <w:rPr>
          <w:w w:val="105"/>
        </w:rPr>
        <w:t>RTTI</w:t>
      </w:r>
    </w:p>
    <w:p>
      <w:pPr>
        <w:pStyle w:val="11"/>
        <w:spacing w:before="4"/>
        <w:rPr>
          <w:rFonts w:ascii="Arial MT"/>
          <w:sz w:val="27"/>
        </w:rPr>
      </w:pPr>
    </w:p>
    <w:p>
      <w:pPr>
        <w:spacing w:before="0" w:line="374" w:lineRule="auto"/>
        <w:ind w:left="2627" w:right="1155" w:firstLine="0"/>
        <w:jc w:val="both"/>
        <w:rPr>
          <w:rFonts w:hint="eastAsia" w:ascii="宋体" w:eastAsia="宋体"/>
          <w:sz w:val="18"/>
        </w:rPr>
      </w:pPr>
      <w:r>
        <w:rPr>
          <w:rFonts w:hint="eastAsia" w:ascii="宋体" w:eastAsia="宋体"/>
          <w:spacing w:val="30"/>
          <w:sz w:val="18"/>
        </w:rPr>
        <w:t xml:space="preserve">在 </w:t>
      </w:r>
      <w:r>
        <w:rPr>
          <w:rFonts w:ascii="Times New Roman" w:eastAsia="Times New Roman"/>
          <w:sz w:val="18"/>
        </w:rPr>
        <w:t>polymorphism</w:t>
      </w:r>
      <w:r>
        <w:rPr>
          <w:rFonts w:ascii="Times New Roman" w:eastAsia="Times New Roman"/>
          <w:spacing w:val="7"/>
          <w:sz w:val="18"/>
        </w:rPr>
        <w:t xml:space="preserve"> </w:t>
      </w:r>
      <w:r>
        <w:rPr>
          <w:rFonts w:hint="eastAsia" w:ascii="宋体" w:eastAsia="宋体"/>
          <w:sz w:val="18"/>
        </w:rPr>
        <w:t>的情况下，为了能够满足程序对于指标型别的检查（如前例的</w:t>
      </w:r>
      <w:r>
        <w:rPr>
          <w:rFonts w:ascii="Times New Roman" w:eastAsia="Times New Roman"/>
          <w:i/>
          <w:sz w:val="18"/>
        </w:rPr>
        <w:t>pb1</w:t>
      </w:r>
      <w:r>
        <w:rPr>
          <w:rFonts w:hint="eastAsia" w:ascii="宋体" w:eastAsia="宋体"/>
          <w:sz w:val="18"/>
        </w:rPr>
        <w:t>），以便获得「指标真正所指物件之型别」，显然编译系统必须在某一个地方</w:t>
      </w:r>
      <w:r>
        <w:rPr>
          <w:rFonts w:hint="eastAsia" w:ascii="宋体" w:eastAsia="宋体"/>
          <w:spacing w:val="-1"/>
          <w:sz w:val="18"/>
        </w:rPr>
        <w:t xml:space="preserve">记录 </w:t>
      </w:r>
      <w:r>
        <w:rPr>
          <w:rFonts w:ascii="Times New Roman" w:eastAsia="Times New Roman"/>
          <w:sz w:val="18"/>
        </w:rPr>
        <w:t>class</w:t>
      </w:r>
      <w:r>
        <w:rPr>
          <w:rFonts w:ascii="Times New Roman" w:eastAsia="Times New Roman"/>
          <w:spacing w:val="40"/>
          <w:sz w:val="18"/>
        </w:rPr>
        <w:t xml:space="preserve"> </w:t>
      </w:r>
      <w:r>
        <w:rPr>
          <w:rFonts w:hint="eastAsia" w:ascii="宋体" w:eastAsia="宋体"/>
          <w:sz w:val="18"/>
        </w:rPr>
        <w:t xml:space="preserve">的相关信息（至少也得包括 </w:t>
      </w:r>
      <w:r>
        <w:rPr>
          <w:rFonts w:ascii="Times New Roman" w:eastAsia="Times New Roman"/>
          <w:sz w:val="18"/>
        </w:rPr>
        <w:t>class</w:t>
      </w:r>
      <w:r>
        <w:rPr>
          <w:rFonts w:ascii="Times New Roman" w:eastAsia="Times New Roman"/>
          <w:spacing w:val="2"/>
          <w:sz w:val="18"/>
        </w:rPr>
        <w:t xml:space="preserve"> </w:t>
      </w:r>
      <w:r>
        <w:rPr>
          <w:rFonts w:ascii="Times New Roman" w:eastAsia="Times New Roman"/>
          <w:sz w:val="18"/>
        </w:rPr>
        <w:t>name</w:t>
      </w:r>
      <w:r>
        <w:rPr>
          <w:rFonts w:hint="eastAsia" w:ascii="宋体" w:eastAsia="宋体"/>
          <w:spacing w:val="-1"/>
          <w:sz w:val="18"/>
        </w:rPr>
        <w:t xml:space="preserve">，以及各个 </w:t>
      </w:r>
      <w:r>
        <w:rPr>
          <w:rFonts w:ascii="Times New Roman" w:eastAsia="Times New Roman"/>
          <w:sz w:val="18"/>
        </w:rPr>
        <w:t>classes</w:t>
      </w:r>
      <w:r>
        <w:rPr>
          <w:rFonts w:ascii="Times New Roman" w:eastAsia="Times New Roman"/>
          <w:spacing w:val="40"/>
          <w:sz w:val="18"/>
        </w:rPr>
        <w:t xml:space="preserve"> </w:t>
      </w:r>
      <w:r>
        <w:rPr>
          <w:rFonts w:hint="eastAsia" w:ascii="宋体" w:eastAsia="宋体"/>
          <w:sz w:val="18"/>
        </w:rPr>
        <w:t xml:space="preserve">之间的相对排序算法）。我们已经在上一节看到，这份信息显然是记录在 </w:t>
      </w:r>
      <w:r>
        <w:rPr>
          <w:rFonts w:ascii="Times New Roman" w:eastAsia="Times New Roman"/>
          <w:i/>
          <w:sz w:val="18"/>
        </w:rPr>
        <w:t>type_info</w:t>
      </w:r>
      <w:r>
        <w:rPr>
          <w:rFonts w:ascii="Times New Roman" w:eastAsia="Times New Roman"/>
          <w:i/>
          <w:spacing w:val="46"/>
          <w:sz w:val="18"/>
        </w:rPr>
        <w:t xml:space="preserve"> </w:t>
      </w:r>
      <w:r>
        <w:rPr>
          <w:rFonts w:ascii="Times New Roman" w:eastAsia="Times New Roman"/>
          <w:sz w:val="18"/>
        </w:rPr>
        <w:t>class</w:t>
      </w:r>
      <w:r>
        <w:rPr>
          <w:rFonts w:ascii="Times New Roman" w:eastAsia="Times New Roman"/>
          <w:spacing w:val="1"/>
          <w:sz w:val="18"/>
        </w:rPr>
        <w:t xml:space="preserve"> </w:t>
      </w:r>
      <w:r>
        <w:rPr>
          <w:rFonts w:hint="eastAsia" w:ascii="宋体" w:eastAsia="宋体"/>
          <w:sz w:val="18"/>
        </w:rPr>
        <w:t xml:space="preserve">之中。但 </w:t>
      </w:r>
      <w:r>
        <w:rPr>
          <w:rFonts w:ascii="Times New Roman" w:eastAsia="Times New Roman"/>
          <w:i/>
          <w:sz w:val="18"/>
        </w:rPr>
        <w:t>type_info</w:t>
      </w:r>
      <w:r>
        <w:rPr>
          <w:rFonts w:ascii="Times New Roman" w:eastAsia="Times New Roman"/>
          <w:i/>
          <w:spacing w:val="4"/>
          <w:sz w:val="18"/>
        </w:rPr>
        <w:t xml:space="preserve"> </w:t>
      </w:r>
      <w:r>
        <w:rPr>
          <w:rFonts w:hint="eastAsia" w:ascii="宋体" w:eastAsia="宋体"/>
          <w:sz w:val="18"/>
        </w:rPr>
        <w:t xml:space="preserve">在哪里？和 </w:t>
      </w:r>
      <w:r>
        <w:rPr>
          <w:rFonts w:ascii="Times New Roman" w:eastAsia="Times New Roman"/>
          <w:sz w:val="18"/>
        </w:rPr>
        <w:t>objects</w:t>
      </w:r>
      <w:r>
        <w:rPr>
          <w:rFonts w:ascii="Times New Roman" w:eastAsia="Times New Roman"/>
          <w:spacing w:val="5"/>
          <w:sz w:val="18"/>
        </w:rPr>
        <w:t xml:space="preserve"> </w:t>
      </w:r>
      <w:r>
        <w:rPr>
          <w:rFonts w:hint="eastAsia" w:ascii="宋体" w:eastAsia="宋体"/>
          <w:sz w:val="18"/>
        </w:rPr>
        <w:t>实体如何产生关联？</w:t>
      </w:r>
    </w:p>
    <w:p>
      <w:pPr>
        <w:pStyle w:val="11"/>
        <w:spacing w:before="10"/>
        <w:rPr>
          <w:rFonts w:ascii="宋体"/>
          <w:sz w:val="18"/>
        </w:rPr>
      </w:pPr>
    </w:p>
    <w:p>
      <w:pPr>
        <w:spacing w:before="1"/>
        <w:ind w:left="2627" w:right="0" w:firstLine="0"/>
        <w:jc w:val="both"/>
        <w:rPr>
          <w:rFonts w:hint="eastAsia" w:ascii="宋体" w:eastAsia="宋体"/>
          <w:sz w:val="18"/>
        </w:rPr>
      </w:pPr>
      <w:r>
        <w:rPr>
          <w:rFonts w:hint="eastAsia" w:ascii="宋体" w:eastAsia="宋体"/>
          <w:sz w:val="18"/>
        </w:rPr>
        <w:t>我将在</w:t>
      </w:r>
      <w:r>
        <w:rPr>
          <w:rFonts w:hint="eastAsia" w:ascii="宋体" w:eastAsia="宋体"/>
          <w:color w:val="FF0000"/>
          <w:spacing w:val="14"/>
          <w:sz w:val="18"/>
        </w:rPr>
        <w:t>第２章</w:t>
      </w:r>
      <w:r>
        <w:rPr>
          <w:rFonts w:ascii="Times New Roman" w:eastAsia="Times New Roman"/>
          <w:color w:val="FF0000"/>
          <w:sz w:val="18"/>
        </w:rPr>
        <w:t>p.110</w:t>
      </w:r>
      <w:r>
        <w:rPr>
          <w:rFonts w:ascii="Times New Roman" w:eastAsia="Times New Roman"/>
          <w:color w:val="FF0000"/>
          <w:spacing w:val="68"/>
          <w:sz w:val="18"/>
        </w:rPr>
        <w:t xml:space="preserve"> </w:t>
      </w:r>
      <w:r>
        <w:rPr>
          <w:rFonts w:hint="eastAsia" w:ascii="宋体" w:eastAsia="宋体"/>
          <w:spacing w:val="3"/>
          <w:sz w:val="18"/>
        </w:rPr>
        <w:t xml:space="preserve">更进一步介绍 </w:t>
      </w:r>
      <w:r>
        <w:rPr>
          <w:rFonts w:ascii="Times New Roman" w:eastAsia="Times New Roman"/>
          <w:i/>
          <w:sz w:val="18"/>
        </w:rPr>
        <w:t>type_info</w:t>
      </w:r>
      <w:r>
        <w:rPr>
          <w:rFonts w:ascii="Times New Roman" w:eastAsia="Times New Roman"/>
          <w:i/>
          <w:spacing w:val="68"/>
          <w:sz w:val="18"/>
        </w:rPr>
        <w:t xml:space="preserve"> </w:t>
      </w:r>
      <w:r>
        <w:rPr>
          <w:rFonts w:hint="eastAsia" w:ascii="宋体" w:eastAsia="宋体"/>
          <w:sz w:val="18"/>
        </w:rPr>
        <w:t>在存储器中的位置。</w:t>
      </w:r>
    </w:p>
    <w:p>
      <w:pPr>
        <w:pStyle w:val="11"/>
        <w:spacing w:before="10"/>
        <w:rPr>
          <w:rFonts w:ascii="宋体"/>
          <w:sz w:val="28"/>
        </w:rPr>
      </w:pPr>
    </w:p>
    <w:p>
      <w:pPr>
        <w:spacing w:before="0" w:line="374" w:lineRule="auto"/>
        <w:ind w:left="2627" w:right="1155" w:firstLine="0"/>
        <w:jc w:val="both"/>
        <w:rPr>
          <w:rFonts w:hint="eastAsia" w:ascii="宋体" w:eastAsia="宋体"/>
          <w:sz w:val="18"/>
        </w:rPr>
      </w:pPr>
      <w:r>
        <w:rPr>
          <w:rFonts w:hint="eastAsia" w:ascii="宋体" w:eastAsia="宋体"/>
          <w:spacing w:val="2"/>
          <w:sz w:val="18"/>
        </w:rPr>
        <w:t xml:space="preserve">早在 </w:t>
      </w:r>
      <w:r>
        <w:rPr>
          <w:rFonts w:ascii="Times New Roman" w:eastAsia="Times New Roman"/>
          <w:sz w:val="18"/>
        </w:rPr>
        <w:t>C+</w:t>
      </w:r>
      <w:r>
        <w:rPr>
          <w:rFonts w:ascii="Times New Roman" w:eastAsia="Times New Roman"/>
          <w:spacing w:val="2"/>
          <w:sz w:val="18"/>
        </w:rPr>
        <w:t xml:space="preserve">+ </w:t>
      </w:r>
      <w:r>
        <w:rPr>
          <w:rFonts w:hint="eastAsia" w:ascii="宋体" w:eastAsia="宋体"/>
          <w:spacing w:val="2"/>
          <w:sz w:val="18"/>
        </w:rPr>
        <w:t xml:space="preserve">支援 </w:t>
      </w:r>
      <w:r>
        <w:rPr>
          <w:rFonts w:ascii="Times New Roman" w:eastAsia="Times New Roman"/>
          <w:sz w:val="18"/>
        </w:rPr>
        <w:t>RTTI</w:t>
      </w:r>
      <w:r>
        <w:rPr>
          <w:rFonts w:ascii="Times New Roman" w:eastAsia="Times New Roman"/>
          <w:spacing w:val="43"/>
          <w:sz w:val="18"/>
        </w:rPr>
        <w:t xml:space="preserve"> </w:t>
      </w:r>
      <w:r>
        <w:rPr>
          <w:rFonts w:hint="eastAsia" w:ascii="宋体" w:eastAsia="宋体"/>
          <w:sz w:val="18"/>
        </w:rPr>
        <w:t xml:space="preserve">之前，一些商用的 </w:t>
      </w:r>
      <w:r>
        <w:rPr>
          <w:rFonts w:ascii="Times New Roman" w:eastAsia="Times New Roman"/>
          <w:sz w:val="18"/>
        </w:rPr>
        <w:t>C+</w:t>
      </w:r>
      <w:r>
        <w:rPr>
          <w:rFonts w:ascii="Times New Roman" w:eastAsia="Times New Roman"/>
          <w:spacing w:val="7"/>
          <w:sz w:val="18"/>
        </w:rPr>
        <w:t xml:space="preserve">+ </w:t>
      </w:r>
      <w:r>
        <w:rPr>
          <w:rFonts w:ascii="Times New Roman" w:eastAsia="Times New Roman"/>
          <w:sz w:val="18"/>
        </w:rPr>
        <w:t>application</w:t>
      </w:r>
      <w:r>
        <w:rPr>
          <w:rFonts w:ascii="Times New Roman" w:eastAsia="Times New Roman"/>
          <w:spacing w:val="22"/>
          <w:sz w:val="18"/>
        </w:rPr>
        <w:t xml:space="preserve"> </w:t>
      </w:r>
      <w:r>
        <w:rPr>
          <w:rFonts w:ascii="Times New Roman" w:eastAsia="Times New Roman"/>
          <w:sz w:val="18"/>
        </w:rPr>
        <w:t>framework</w:t>
      </w:r>
      <w:r>
        <w:rPr>
          <w:rFonts w:ascii="Times New Roman" w:eastAsia="Times New Roman"/>
          <w:spacing w:val="8"/>
          <w:sz w:val="18"/>
        </w:rPr>
        <w:t xml:space="preserve"> </w:t>
      </w:r>
      <w:r>
        <w:rPr>
          <w:rFonts w:hint="eastAsia" w:ascii="宋体" w:eastAsia="宋体"/>
          <w:sz w:val="18"/>
        </w:rPr>
        <w:t>已经完成了</w:t>
      </w:r>
      <w:r>
        <w:rPr>
          <w:rFonts w:hint="eastAsia" w:ascii="宋体" w:eastAsia="宋体"/>
          <w:spacing w:val="2"/>
          <w:sz w:val="18"/>
        </w:rPr>
        <w:t xml:space="preserve">这项功能。也就是说，它们巧妙地在语言之外，模拟实现了 </w:t>
      </w:r>
      <w:r>
        <w:rPr>
          <w:rFonts w:ascii="Times New Roman" w:eastAsia="Times New Roman"/>
          <w:i/>
          <w:sz w:val="18"/>
        </w:rPr>
        <w:t>type_info</w:t>
      </w:r>
      <w:r>
        <w:rPr>
          <w:rFonts w:ascii="Times New Roman" w:eastAsia="Times New Roman"/>
          <w:i/>
          <w:spacing w:val="20"/>
          <w:sz w:val="18"/>
        </w:rPr>
        <w:t xml:space="preserve"> </w:t>
      </w:r>
      <w:r>
        <w:rPr>
          <w:rFonts w:hint="eastAsia" w:ascii="宋体" w:eastAsia="宋体"/>
          <w:sz w:val="18"/>
        </w:rPr>
        <w:t>机制。其</w:t>
      </w:r>
      <w:r>
        <w:rPr>
          <w:rFonts w:hint="eastAsia" w:ascii="宋体" w:eastAsia="宋体"/>
          <w:spacing w:val="6"/>
          <w:sz w:val="18"/>
        </w:rPr>
        <w:t xml:space="preserve">中的作法并不见得和 </w:t>
      </w:r>
      <w:r>
        <w:rPr>
          <w:rFonts w:ascii="Times New Roman" w:eastAsia="Times New Roman"/>
          <w:sz w:val="18"/>
        </w:rPr>
        <w:t>C+</w:t>
      </w:r>
      <w:r>
        <w:rPr>
          <w:rFonts w:ascii="Times New Roman" w:eastAsia="Times New Roman"/>
          <w:spacing w:val="5"/>
          <w:sz w:val="18"/>
        </w:rPr>
        <w:t xml:space="preserve">+ </w:t>
      </w:r>
      <w:r>
        <w:rPr>
          <w:rFonts w:hint="eastAsia" w:ascii="宋体" w:eastAsia="宋体"/>
          <w:sz w:val="18"/>
        </w:rPr>
        <w:t>语言底层作法雷同（程序层面和语言层面毕竟是有大不同的），但是巧妙的手法却非常值得参考。我将在</w:t>
      </w:r>
      <w:r>
        <w:rPr>
          <w:rFonts w:hint="eastAsia" w:ascii="宋体" w:eastAsia="宋体"/>
          <w:color w:val="FF0000"/>
          <w:sz w:val="18"/>
        </w:rPr>
        <w:t>第５章</w:t>
      </w:r>
      <w:r>
        <w:rPr>
          <w:rFonts w:hint="eastAsia" w:ascii="宋体" w:eastAsia="宋体"/>
          <w:spacing w:val="4"/>
          <w:sz w:val="18"/>
        </w:rPr>
        <w:t xml:space="preserve">实作出一套 </w:t>
      </w:r>
      <w:r>
        <w:rPr>
          <w:rFonts w:ascii="Times New Roman" w:eastAsia="Times New Roman"/>
          <w:sz w:val="18"/>
        </w:rPr>
        <w:t>RTTI</w:t>
      </w:r>
      <w:r>
        <w:rPr>
          <w:rFonts w:ascii="Times New Roman" w:eastAsia="Times New Roman"/>
          <w:spacing w:val="14"/>
          <w:sz w:val="18"/>
        </w:rPr>
        <w:t xml:space="preserve"> </w:t>
      </w:r>
      <w:r>
        <w:rPr>
          <w:rFonts w:hint="eastAsia" w:ascii="宋体" w:eastAsia="宋体"/>
          <w:sz w:val="18"/>
        </w:rPr>
        <w:t>系统。</w:t>
      </w:r>
    </w:p>
    <w:p>
      <w:pPr>
        <w:pStyle w:val="11"/>
        <w:rPr>
          <w:rFonts w:ascii="宋体"/>
          <w:sz w:val="18"/>
        </w:rPr>
      </w:pPr>
    </w:p>
    <w:p>
      <w:pPr>
        <w:pStyle w:val="3"/>
        <w:spacing w:before="125"/>
        <w:rPr>
          <w:rFonts w:hint="eastAsia" w:ascii="宋体" w:eastAsia="宋体"/>
        </w:rPr>
      </w:pPr>
      <w:r>
        <w:rPr>
          <w:w w:val="110"/>
        </w:rPr>
        <w:t>Dynamic</w:t>
      </w:r>
      <w:r>
        <w:rPr>
          <w:spacing w:val="89"/>
          <w:w w:val="110"/>
        </w:rPr>
        <w:t xml:space="preserve"> </w:t>
      </w:r>
      <w:r>
        <w:rPr>
          <w:spacing w:val="11"/>
          <w:w w:val="110"/>
        </w:rPr>
        <w:t>Creation</w:t>
      </w:r>
      <w:r>
        <w:rPr>
          <w:rFonts w:hint="eastAsia" w:ascii="宋体" w:eastAsia="宋体"/>
          <w:spacing w:val="11"/>
          <w:w w:val="110"/>
        </w:rPr>
        <w:t>（</w:t>
      </w:r>
      <w:r>
        <w:rPr>
          <w:rFonts w:hint="eastAsia" w:ascii="宋体" w:eastAsia="宋体"/>
          <w:spacing w:val="19"/>
          <w:w w:val="110"/>
        </w:rPr>
        <w:t>动态生成</w:t>
      </w:r>
      <w:r>
        <w:rPr>
          <w:rFonts w:hint="eastAsia" w:ascii="宋体" w:eastAsia="宋体"/>
          <w:w w:val="110"/>
        </w:rPr>
        <w:t>）</w:t>
      </w:r>
    </w:p>
    <w:p>
      <w:pPr>
        <w:spacing w:before="316"/>
        <w:ind w:left="2627" w:right="0" w:firstLine="0"/>
        <w:jc w:val="both"/>
        <w:rPr>
          <w:rFonts w:hint="eastAsia" w:ascii="宋体" w:eastAsia="宋体"/>
          <w:sz w:val="18"/>
        </w:rPr>
      </w:pPr>
      <w:r>
        <w:rPr>
          <w:rFonts w:ascii="Times New Roman" w:eastAsia="Times New Roman"/>
          <w:sz w:val="18"/>
        </w:rPr>
        <w:t>OO</w:t>
      </w:r>
      <w:r>
        <w:rPr>
          <w:rFonts w:ascii="Times New Roman" w:eastAsia="Times New Roman"/>
          <w:spacing w:val="20"/>
          <w:sz w:val="18"/>
        </w:rPr>
        <w:t xml:space="preserve"> </w:t>
      </w:r>
      <w:r>
        <w:rPr>
          <w:rFonts w:hint="eastAsia" w:ascii="宋体" w:eastAsia="宋体"/>
          <w:spacing w:val="2"/>
          <w:sz w:val="18"/>
        </w:rPr>
        <w:t xml:space="preserve">术语之中有一个名词为 </w:t>
      </w:r>
      <w:r>
        <w:rPr>
          <w:rFonts w:ascii="Times New Roman" w:eastAsia="Times New Roman"/>
          <w:sz w:val="18"/>
        </w:rPr>
        <w:t>persistence</w:t>
      </w:r>
      <w:r>
        <w:rPr>
          <w:rFonts w:hint="eastAsia" w:ascii="宋体" w:eastAsia="宋体"/>
          <w:sz w:val="18"/>
        </w:rPr>
        <w:t>，意思是永久保存。</w:t>
      </w:r>
    </w:p>
    <w:p>
      <w:pPr>
        <w:pStyle w:val="11"/>
        <w:spacing w:before="10"/>
        <w:rPr>
          <w:rFonts w:ascii="宋体"/>
          <w:sz w:val="28"/>
        </w:rPr>
      </w:pPr>
    </w:p>
    <w:p>
      <w:pPr>
        <w:spacing w:before="0" w:line="374" w:lineRule="auto"/>
        <w:ind w:left="2627" w:right="1155" w:firstLine="0"/>
        <w:jc w:val="both"/>
        <w:rPr>
          <w:rFonts w:hint="eastAsia" w:ascii="宋体" w:eastAsia="宋体"/>
          <w:sz w:val="18"/>
        </w:rPr>
      </w:pPr>
      <w:r>
        <w:rPr>
          <w:rFonts w:ascii="Times New Roman" w:eastAsia="Times New Roman"/>
          <w:sz w:val="18"/>
        </w:rPr>
        <w:t>Objects</w:t>
      </w:r>
      <w:r>
        <w:rPr>
          <w:rFonts w:ascii="Times New Roman" w:eastAsia="Times New Roman"/>
          <w:spacing w:val="40"/>
          <w:sz w:val="18"/>
        </w:rPr>
        <w:t xml:space="preserve"> </w:t>
      </w:r>
      <w:r>
        <w:rPr>
          <w:rFonts w:hint="eastAsia" w:ascii="宋体" w:eastAsia="宋体"/>
          <w:spacing w:val="14"/>
          <w:sz w:val="18"/>
        </w:rPr>
        <w:t xml:space="preserve">放在 </w:t>
      </w:r>
      <w:r>
        <w:rPr>
          <w:rFonts w:ascii="Times New Roman" w:eastAsia="Times New Roman"/>
          <w:sz w:val="18"/>
        </w:rPr>
        <w:t>RAM</w:t>
      </w:r>
      <w:r>
        <w:rPr>
          <w:rFonts w:ascii="Times New Roman" w:eastAsia="Times New Roman"/>
          <w:spacing w:val="38"/>
          <w:sz w:val="18"/>
        </w:rPr>
        <w:t xml:space="preserve"> </w:t>
      </w:r>
      <w:r>
        <w:rPr>
          <w:rFonts w:hint="eastAsia" w:ascii="宋体" w:eastAsia="宋体"/>
          <w:sz w:val="18"/>
        </w:rPr>
        <w:t>之中，生命受到电力的左右，不可能永久保存；唯一的办法是把它们写到档案去。</w:t>
      </w:r>
    </w:p>
    <w:p>
      <w:pPr>
        <w:pStyle w:val="11"/>
        <w:spacing w:before="10"/>
        <w:rPr>
          <w:rFonts w:ascii="宋体"/>
          <w:sz w:val="18"/>
        </w:rPr>
      </w:pPr>
    </w:p>
    <w:p>
      <w:pPr>
        <w:spacing w:before="0" w:line="374" w:lineRule="auto"/>
        <w:ind w:left="2627" w:right="1121" w:firstLine="0"/>
        <w:jc w:val="both"/>
        <w:rPr>
          <w:rFonts w:hint="eastAsia" w:ascii="宋体" w:eastAsia="宋体"/>
          <w:sz w:val="18"/>
        </w:rPr>
      </w:pPr>
      <w:r>
        <w:rPr>
          <w:rFonts w:hint="eastAsia" w:ascii="宋体" w:eastAsia="宋体"/>
          <w:spacing w:val="1"/>
          <w:sz w:val="18"/>
        </w:rPr>
        <w:t xml:space="preserve">表面上看起来 </w:t>
      </w:r>
      <w:r>
        <w:rPr>
          <w:rFonts w:ascii="Times New Roman" w:eastAsia="Times New Roman"/>
          <w:sz w:val="18"/>
        </w:rPr>
        <w:t>persistence</w:t>
      </w:r>
      <w:r>
        <w:rPr>
          <w:rFonts w:ascii="Times New Roman" w:eastAsia="Times New Roman"/>
          <w:spacing w:val="16"/>
          <w:sz w:val="18"/>
        </w:rPr>
        <w:t xml:space="preserve"> </w:t>
      </w:r>
      <w:r>
        <w:rPr>
          <w:rFonts w:hint="eastAsia" w:ascii="宋体" w:eastAsia="宋体"/>
          <w:spacing w:val="2"/>
          <w:sz w:val="18"/>
        </w:rPr>
        <w:t xml:space="preserve">与本节的主题 </w:t>
      </w:r>
      <w:r>
        <w:rPr>
          <w:rFonts w:ascii="Times New Roman" w:eastAsia="Times New Roman"/>
          <w:sz w:val="18"/>
        </w:rPr>
        <w:t>dynamic</w:t>
      </w:r>
      <w:r>
        <w:rPr>
          <w:rFonts w:ascii="Times New Roman" w:eastAsia="Times New Roman"/>
          <w:spacing w:val="5"/>
          <w:sz w:val="18"/>
        </w:rPr>
        <w:t xml:space="preserve"> </w:t>
      </w:r>
      <w:r>
        <w:rPr>
          <w:rFonts w:ascii="Times New Roman" w:eastAsia="Times New Roman"/>
          <w:sz w:val="18"/>
        </w:rPr>
        <w:t>creation</w:t>
      </w:r>
      <w:r>
        <w:rPr>
          <w:rFonts w:ascii="Times New Roman" w:eastAsia="Times New Roman"/>
          <w:spacing w:val="15"/>
          <w:sz w:val="18"/>
        </w:rPr>
        <w:t xml:space="preserve"> </w:t>
      </w:r>
      <w:r>
        <w:rPr>
          <w:rFonts w:hint="eastAsia" w:ascii="宋体" w:eastAsia="宋体"/>
          <w:sz w:val="18"/>
        </w:rPr>
        <w:t>没有什么关系。有的，</w:t>
      </w:r>
      <w:r>
        <w:rPr>
          <w:rFonts w:hint="eastAsia" w:ascii="宋体" w:eastAsia="宋体"/>
          <w:spacing w:val="-88"/>
          <w:sz w:val="18"/>
        </w:rPr>
        <w:t xml:space="preserve"> </w:t>
      </w:r>
      <w:r>
        <w:rPr>
          <w:rFonts w:hint="eastAsia" w:ascii="宋体" w:eastAsia="宋体"/>
          <w:spacing w:val="14"/>
          <w:sz w:val="18"/>
        </w:rPr>
        <w:t>你把你的程序资料储存到档案，这些资料很可能（通常是</w:t>
      </w:r>
      <w:r>
        <w:rPr>
          <w:rFonts w:hint="eastAsia" w:ascii="宋体" w:eastAsia="宋体"/>
          <w:sz w:val="18"/>
        </w:rPr>
        <w:t>）</w:t>
      </w:r>
      <w:r>
        <w:rPr>
          <w:rFonts w:ascii="Times New Roman" w:eastAsia="Times New Roman"/>
          <w:sz w:val="18"/>
        </w:rPr>
        <w:t>objects</w:t>
      </w:r>
      <w:r>
        <w:rPr>
          <w:rFonts w:ascii="Times New Roman" w:eastAsia="Times New Roman"/>
          <w:spacing w:val="1"/>
          <w:sz w:val="18"/>
        </w:rPr>
        <w:t xml:space="preserve"> </w:t>
      </w:r>
      <w:r>
        <w:rPr>
          <w:rFonts w:hint="eastAsia" w:ascii="宋体" w:eastAsia="宋体"/>
          <w:sz w:val="18"/>
        </w:rPr>
        <w:t xml:space="preserve">的 </w:t>
      </w:r>
      <w:r>
        <w:rPr>
          <w:rFonts w:ascii="Times New Roman" w:eastAsia="Times New Roman"/>
          <w:sz w:val="18"/>
        </w:rPr>
        <w:t>data</w:t>
      </w:r>
      <w:r>
        <w:rPr>
          <w:rFonts w:ascii="Times New Roman" w:eastAsia="Times New Roman"/>
          <w:spacing w:val="1"/>
          <w:sz w:val="18"/>
        </w:rPr>
        <w:t xml:space="preserve"> </w:t>
      </w:r>
      <w:r>
        <w:rPr>
          <w:rFonts w:ascii="Times New Roman" w:eastAsia="Times New Roman"/>
          <w:sz w:val="18"/>
        </w:rPr>
        <w:t>members</w:t>
      </w:r>
      <w:r>
        <w:rPr>
          <w:rFonts w:hint="eastAsia" w:ascii="宋体" w:eastAsia="宋体"/>
          <w:sz w:val="18"/>
        </w:rPr>
        <w:t xml:space="preserve">。当程序再从档案中把它们读出来，势必要依据档案上的记载，重新 </w:t>
      </w:r>
      <w:r>
        <w:rPr>
          <w:rFonts w:ascii="Times New Roman" w:eastAsia="Times New Roman"/>
          <w:i/>
          <w:sz w:val="18"/>
        </w:rPr>
        <w:t>new</w:t>
      </w:r>
      <w:r>
        <w:rPr>
          <w:rFonts w:ascii="Times New Roman" w:eastAsia="Times New Roman"/>
          <w:i/>
          <w:spacing w:val="-42"/>
          <w:sz w:val="18"/>
        </w:rPr>
        <w:t xml:space="preserve"> </w:t>
      </w:r>
      <w:r>
        <w:rPr>
          <w:rFonts w:hint="eastAsia" w:ascii="宋体" w:eastAsia="宋体"/>
          <w:spacing w:val="3"/>
          <w:sz w:val="18"/>
        </w:rPr>
        <w:t xml:space="preserve">出那些个 </w:t>
      </w:r>
      <w:r>
        <w:rPr>
          <w:rFonts w:ascii="Times New Roman" w:eastAsia="Times New Roman"/>
          <w:sz w:val="18"/>
        </w:rPr>
        <w:t>objects</w:t>
      </w:r>
      <w:r>
        <w:rPr>
          <w:rFonts w:ascii="Times New Roman" w:eastAsia="Times New Roman"/>
          <w:spacing w:val="19"/>
          <w:sz w:val="18"/>
        </w:rPr>
        <w:t xml:space="preserve"> </w:t>
      </w:r>
      <w:r>
        <w:rPr>
          <w:rFonts w:hint="eastAsia" w:ascii="宋体" w:eastAsia="宋体"/>
          <w:spacing w:val="1"/>
          <w:sz w:val="18"/>
        </w:rPr>
        <w:t xml:space="preserve">来，以便存放那些 </w:t>
      </w:r>
      <w:r>
        <w:rPr>
          <w:rFonts w:ascii="Times New Roman" w:eastAsia="Times New Roman"/>
          <w:sz w:val="18"/>
        </w:rPr>
        <w:t>data</w:t>
      </w:r>
      <w:r>
        <w:rPr>
          <w:rFonts w:ascii="Times New Roman" w:eastAsia="Times New Roman"/>
          <w:spacing w:val="11"/>
          <w:sz w:val="18"/>
        </w:rPr>
        <w:t xml:space="preserve"> </w:t>
      </w:r>
      <w:r>
        <w:rPr>
          <w:rFonts w:ascii="Times New Roman" w:eastAsia="Times New Roman"/>
          <w:sz w:val="18"/>
        </w:rPr>
        <w:t>members</w:t>
      </w:r>
      <w:r>
        <w:rPr>
          <w:rFonts w:hint="eastAsia" w:ascii="宋体" w:eastAsia="宋体"/>
          <w:sz w:val="18"/>
        </w:rPr>
        <w:t xml:space="preserve">。问题是，即使程序中已经宣告了那些 </w:t>
      </w:r>
      <w:r>
        <w:rPr>
          <w:rFonts w:ascii="Times New Roman" w:eastAsia="Times New Roman"/>
          <w:sz w:val="18"/>
        </w:rPr>
        <w:t>classes</w:t>
      </w:r>
      <w:r>
        <w:rPr>
          <w:rFonts w:hint="eastAsia" w:ascii="宋体" w:eastAsia="宋体"/>
          <w:sz w:val="18"/>
        </w:rPr>
        <w:t>，你能够这么做吗：</w:t>
      </w:r>
    </w:p>
    <w:p>
      <w:pPr>
        <w:pStyle w:val="11"/>
        <w:rPr>
          <w:rFonts w:ascii="宋体"/>
          <w:sz w:val="20"/>
        </w:rPr>
      </w:pPr>
    </w:p>
    <w:p>
      <w:pPr>
        <w:pStyle w:val="11"/>
        <w:rPr>
          <w:rFonts w:ascii="宋体"/>
          <w:sz w:val="20"/>
        </w:rPr>
      </w:pPr>
    </w:p>
    <w:p>
      <w:pPr>
        <w:pStyle w:val="11"/>
        <w:rPr>
          <w:rFonts w:ascii="宋体"/>
          <w:sz w:val="20"/>
        </w:rPr>
      </w:pPr>
    </w:p>
    <w:p>
      <w:pPr>
        <w:pStyle w:val="11"/>
        <w:spacing w:before="5"/>
        <w:rPr>
          <w:rFonts w:ascii="宋体"/>
          <w:sz w:val="17"/>
        </w:rPr>
      </w:pPr>
    </w:p>
    <w:p>
      <w:pPr>
        <w:spacing w:before="0"/>
        <w:ind w:left="644" w:right="0" w:firstLine="0"/>
        <w:jc w:val="left"/>
        <w:rPr>
          <w:rFonts w:ascii="Arial"/>
          <w:b/>
          <w:sz w:val="20"/>
        </w:rPr>
      </w:pPr>
      <w:r>
        <w:rPr>
          <w:rFonts w:ascii="Arial"/>
          <w:b/>
          <w:sz w:val="20"/>
        </w:rPr>
        <w:t>92</w:t>
      </w:r>
    </w:p>
    <w:p>
      <w:pPr>
        <w:spacing w:after="0"/>
        <w:jc w:val="left"/>
        <w:rPr>
          <w:rFonts w:ascii="Arial"/>
          <w:sz w:val="20"/>
        </w:rPr>
        <w:sectPr>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856" o:spid="_x0000_s1856" o:spt="1" style="position:absolute;left:0pt;margin-left:131.9pt;margin-top:18.85pt;height:0.7pt;width:323pt;mso-position-horizontal-relative:page;mso-wrap-distance-bottom:0pt;mso-wrap-distance-top:0pt;z-index:-251310080;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的语法和语意</w:t>
      </w:r>
    </w:p>
    <w:p>
      <w:pPr>
        <w:pStyle w:val="11"/>
        <w:spacing w:before="12"/>
        <w:rPr>
          <w:rFonts w:ascii="宋体"/>
          <w:sz w:val="21"/>
        </w:rPr>
      </w:pPr>
    </w:p>
    <w:p>
      <w:pPr>
        <w:pStyle w:val="11"/>
        <w:spacing w:before="72"/>
        <w:ind w:left="2910"/>
        <w:rPr>
          <w:rFonts w:hint="eastAsia" w:ascii="宋体" w:eastAsia="宋体"/>
        </w:rPr>
      </w:pPr>
      <w:r>
        <w:t>char</w:t>
      </w:r>
      <w:r>
        <w:rPr>
          <w:spacing w:val="-2"/>
        </w:rPr>
        <w:t xml:space="preserve"> </w:t>
      </w:r>
      <w:r>
        <w:t>className[30]</w:t>
      </w:r>
      <w:r>
        <w:rPr>
          <w:spacing w:val="-1"/>
        </w:rPr>
        <w:t xml:space="preserve"> = </w:t>
      </w:r>
      <w:r>
        <w:t>getClassName();</w:t>
      </w:r>
      <w:r>
        <w:rPr>
          <w:spacing w:val="12"/>
        </w:rPr>
        <w:t xml:space="preserve"> // </w:t>
      </w:r>
      <w:r>
        <w:rPr>
          <w:rFonts w:hint="eastAsia" w:ascii="宋体" w:eastAsia="宋体"/>
        </w:rPr>
        <w:t>从档案中获得一个类别名称</w:t>
      </w:r>
    </w:p>
    <w:p>
      <w:pPr>
        <w:pStyle w:val="11"/>
        <w:spacing w:before="54"/>
        <w:ind w:left="2910"/>
      </w:pPr>
      <w:r>
        <w:t>CMyObject*</w:t>
      </w:r>
      <w:r>
        <w:rPr>
          <w:spacing w:val="-5"/>
        </w:rPr>
        <w:t xml:space="preserve"> </w:t>
      </w:r>
      <w:r>
        <w:t>obj</w:t>
      </w:r>
      <w:r>
        <w:rPr>
          <w:spacing w:val="-5"/>
        </w:rPr>
        <w:t xml:space="preserve"> </w:t>
      </w:r>
      <w:r>
        <w:t>=</w:t>
      </w:r>
      <w:r>
        <w:rPr>
          <w:spacing w:val="-5"/>
        </w:rPr>
        <w:t xml:space="preserve"> </w:t>
      </w:r>
      <w:r>
        <w:t>new</w:t>
      </w:r>
      <w:r>
        <w:rPr>
          <w:spacing w:val="-5"/>
        </w:rPr>
        <w:t xml:space="preserve"> </w:t>
      </w:r>
      <w:r>
        <w:t>classname;</w:t>
      </w:r>
      <w:r>
        <w:rPr>
          <w:spacing w:val="1"/>
        </w:rPr>
        <w:t xml:space="preserve"> </w:t>
      </w:r>
      <w:r>
        <w:t>//</w:t>
      </w:r>
      <w:r>
        <w:rPr>
          <w:spacing w:val="-5"/>
        </w:rPr>
        <w:t xml:space="preserve"> </w:t>
      </w:r>
      <w:r>
        <w:t>error</w:t>
      </w:r>
      <w:r>
        <w:rPr>
          <w:spacing w:val="-4"/>
        </w:rPr>
        <w:t xml:space="preserve"> </w:t>
      </w:r>
      <w:r>
        <w:t>C2061:</w:t>
      </w:r>
      <w:r>
        <w:rPr>
          <w:spacing w:val="-5"/>
        </w:rPr>
        <w:t xml:space="preserve"> </w:t>
      </w:r>
      <w:r>
        <w:t>syntax</w:t>
      </w:r>
      <w:r>
        <w:rPr>
          <w:spacing w:val="-5"/>
        </w:rPr>
        <w:t xml:space="preserve"> </w:t>
      </w:r>
      <w:r>
        <w:t>error</w:t>
      </w:r>
      <w:r>
        <w:rPr>
          <w:spacing w:val="-5"/>
        </w:rPr>
        <w:t xml:space="preserve"> </w:t>
      </w:r>
      <w:r>
        <w:t>:</w:t>
      </w:r>
    </w:p>
    <w:p>
      <w:pPr>
        <w:pStyle w:val="11"/>
        <w:spacing w:before="40"/>
        <w:ind w:left="6015"/>
      </w:pPr>
      <w:r>
        <w:t>//</w:t>
      </w:r>
      <w:r>
        <w:rPr>
          <w:spacing w:val="-9"/>
        </w:rPr>
        <w:t xml:space="preserve"> </w:t>
      </w:r>
      <w:r>
        <w:t>identifier</w:t>
      </w:r>
      <w:r>
        <w:rPr>
          <w:spacing w:val="-9"/>
        </w:rPr>
        <w:t xml:space="preserve"> </w:t>
      </w:r>
      <w:r>
        <w:t>'classname'</w:t>
      </w:r>
    </w:p>
    <w:p>
      <w:pPr>
        <w:pStyle w:val="11"/>
        <w:rPr>
          <w:sz w:val="18"/>
        </w:rPr>
      </w:pPr>
    </w:p>
    <w:p>
      <w:pPr>
        <w:pStyle w:val="11"/>
        <w:spacing w:before="6"/>
        <w:rPr>
          <w:sz w:val="21"/>
        </w:rPr>
      </w:pPr>
    </w:p>
    <w:p>
      <w:pPr>
        <w:spacing w:before="0" w:line="374" w:lineRule="auto"/>
        <w:ind w:left="2627" w:right="1141" w:firstLine="0"/>
        <w:jc w:val="both"/>
        <w:rPr>
          <w:rFonts w:hint="eastAsia" w:ascii="宋体" w:eastAsia="宋体"/>
          <w:sz w:val="18"/>
        </w:rPr>
      </w:pPr>
      <w:r>
        <w:rPr>
          <w:rFonts w:hint="eastAsia" w:ascii="宋体" w:eastAsia="宋体"/>
          <w:spacing w:val="1"/>
          <w:sz w:val="18"/>
        </w:rPr>
        <w:t xml:space="preserve">这样的需求即所谓的 </w:t>
      </w:r>
      <w:r>
        <w:rPr>
          <w:rFonts w:ascii="Times New Roman" w:eastAsia="Times New Roman"/>
          <w:sz w:val="18"/>
        </w:rPr>
        <w:t>dynamic</w:t>
      </w:r>
      <w:r>
        <w:rPr>
          <w:rFonts w:ascii="Times New Roman" w:eastAsia="Times New Roman"/>
          <w:spacing w:val="7"/>
          <w:sz w:val="18"/>
        </w:rPr>
        <w:t xml:space="preserve"> </w:t>
      </w:r>
      <w:r>
        <w:rPr>
          <w:rFonts w:ascii="Times New Roman" w:eastAsia="Times New Roman"/>
          <w:sz w:val="18"/>
        </w:rPr>
        <w:t>creation</w:t>
      </w:r>
      <w:r>
        <w:rPr>
          <w:rFonts w:hint="eastAsia" w:ascii="宋体" w:eastAsia="宋体"/>
          <w:spacing w:val="1"/>
          <w:sz w:val="18"/>
        </w:rPr>
        <w:t xml:space="preserve">：「在程序执行时期获得一个 </w:t>
      </w:r>
      <w:r>
        <w:rPr>
          <w:rFonts w:ascii="Times New Roman" w:eastAsia="Times New Roman"/>
          <w:sz w:val="18"/>
        </w:rPr>
        <w:t>class</w:t>
      </w:r>
      <w:r>
        <w:rPr>
          <w:rFonts w:ascii="Times New Roman" w:eastAsia="Times New Roman"/>
          <w:spacing w:val="13"/>
          <w:sz w:val="18"/>
        </w:rPr>
        <w:t xml:space="preserve"> </w:t>
      </w:r>
      <w:r>
        <w:rPr>
          <w:rFonts w:ascii="Times New Roman" w:eastAsia="Times New Roman"/>
          <w:sz w:val="18"/>
        </w:rPr>
        <w:t>name</w:t>
      </w:r>
      <w:r>
        <w:rPr>
          <w:rFonts w:hint="eastAsia" w:ascii="宋体" w:eastAsia="宋体"/>
          <w:sz w:val="18"/>
        </w:rPr>
        <w:t>，</w:t>
      </w:r>
      <w:r>
        <w:rPr>
          <w:rFonts w:hint="eastAsia" w:ascii="宋体" w:eastAsia="宋体"/>
          <w:spacing w:val="-87"/>
          <w:sz w:val="18"/>
        </w:rPr>
        <w:t xml:space="preserve"> </w:t>
      </w:r>
      <w:r>
        <w:rPr>
          <w:rFonts w:hint="eastAsia" w:ascii="宋体" w:eastAsia="宋体"/>
          <w:spacing w:val="2"/>
          <w:sz w:val="18"/>
        </w:rPr>
        <w:t xml:space="preserve">然后产生出对应的 </w:t>
      </w:r>
      <w:r>
        <w:rPr>
          <w:rFonts w:ascii="Times New Roman" w:eastAsia="Times New Roman"/>
          <w:sz w:val="18"/>
        </w:rPr>
        <w:t>objects</w:t>
      </w:r>
      <w:r>
        <w:rPr>
          <w:rFonts w:hint="eastAsia" w:ascii="宋体" w:eastAsia="宋体"/>
          <w:sz w:val="18"/>
        </w:rPr>
        <w:t xml:space="preserve">」。但是上述第二个动作过不了编译器的关口。事实上目前没有任何一个 </w:t>
      </w:r>
      <w:r>
        <w:rPr>
          <w:rFonts w:ascii="Times New Roman" w:eastAsia="Times New Roman"/>
          <w:sz w:val="18"/>
        </w:rPr>
        <w:t>C+</w:t>
      </w:r>
      <w:r>
        <w:rPr>
          <w:rFonts w:ascii="Times New Roman" w:eastAsia="Times New Roman"/>
          <w:spacing w:val="2"/>
          <w:sz w:val="18"/>
        </w:rPr>
        <w:t xml:space="preserve">+ </w:t>
      </w:r>
      <w:r>
        <w:rPr>
          <w:rFonts w:hint="eastAsia" w:ascii="宋体" w:eastAsia="宋体"/>
          <w:sz w:val="18"/>
        </w:rPr>
        <w:t xml:space="preserve">编译器可以在语言层面实作出 </w:t>
      </w:r>
      <w:r>
        <w:rPr>
          <w:rFonts w:ascii="Times New Roman" w:eastAsia="Times New Roman"/>
          <w:sz w:val="18"/>
        </w:rPr>
        <w:t>dynamic</w:t>
      </w:r>
      <w:r>
        <w:rPr>
          <w:rFonts w:ascii="Times New Roman" w:eastAsia="Times New Roman"/>
          <w:spacing w:val="1"/>
          <w:sz w:val="18"/>
        </w:rPr>
        <w:t xml:space="preserve"> </w:t>
      </w:r>
      <w:r>
        <w:rPr>
          <w:rFonts w:ascii="Times New Roman" w:eastAsia="Times New Roman"/>
          <w:sz w:val="18"/>
        </w:rPr>
        <w:t>creation</w:t>
      </w:r>
      <w:r>
        <w:rPr>
          <w:rFonts w:hint="eastAsia" w:ascii="宋体" w:eastAsia="宋体"/>
          <w:sz w:val="18"/>
        </w:rPr>
        <w:t>。</w:t>
      </w:r>
    </w:p>
    <w:p>
      <w:pPr>
        <w:pStyle w:val="11"/>
        <w:spacing w:before="10"/>
        <w:rPr>
          <w:rFonts w:ascii="宋体"/>
          <w:sz w:val="18"/>
        </w:rPr>
      </w:pPr>
    </w:p>
    <w:p>
      <w:pPr>
        <w:spacing w:before="1"/>
        <w:ind w:left="2627" w:right="0" w:firstLine="0"/>
        <w:jc w:val="left"/>
        <w:rPr>
          <w:rFonts w:hint="eastAsia" w:ascii="宋体" w:eastAsia="宋体"/>
          <w:sz w:val="18"/>
        </w:rPr>
      </w:pPr>
      <w:r>
        <w:rPr>
          <w:rFonts w:hint="eastAsia" w:ascii="宋体" w:eastAsia="宋体"/>
          <w:spacing w:val="6"/>
          <w:sz w:val="18"/>
        </w:rPr>
        <w:t xml:space="preserve">为了实现 </w:t>
      </w:r>
      <w:r>
        <w:rPr>
          <w:rFonts w:ascii="Times New Roman" w:eastAsia="Times New Roman"/>
          <w:sz w:val="18"/>
        </w:rPr>
        <w:t>dynamic</w:t>
      </w:r>
      <w:r>
        <w:rPr>
          <w:rFonts w:ascii="Times New Roman" w:eastAsia="Times New Roman"/>
          <w:spacing w:val="13"/>
          <w:sz w:val="18"/>
        </w:rPr>
        <w:t xml:space="preserve"> </w:t>
      </w:r>
      <w:r>
        <w:rPr>
          <w:rFonts w:ascii="Times New Roman" w:eastAsia="Times New Roman"/>
          <w:sz w:val="18"/>
        </w:rPr>
        <w:t>creation</w:t>
      </w:r>
      <w:r>
        <w:rPr>
          <w:rFonts w:hint="eastAsia" w:ascii="宋体" w:eastAsia="宋体"/>
          <w:sz w:val="18"/>
        </w:rPr>
        <w:t>，有一个「笨」方法倒是可以用：</w:t>
      </w:r>
    </w:p>
    <w:p>
      <w:pPr>
        <w:pStyle w:val="11"/>
        <w:spacing w:before="7"/>
        <w:rPr>
          <w:rFonts w:ascii="宋体"/>
          <w:sz w:val="21"/>
        </w:rPr>
      </w:pPr>
    </w:p>
    <w:p>
      <w:pPr>
        <w:pStyle w:val="11"/>
        <w:spacing w:line="292" w:lineRule="auto"/>
        <w:ind w:left="2910" w:right="4581"/>
      </w:pPr>
      <w:r>
        <w:t>... // read classname to str</w:t>
      </w:r>
      <w:r>
        <w:rPr>
          <w:spacing w:val="-94"/>
        </w:rPr>
        <w:t xml:space="preserve"> </w:t>
      </w:r>
      <w:r>
        <w:t>if</w:t>
      </w:r>
      <w:r>
        <w:rPr>
          <w:spacing w:val="-2"/>
        </w:rPr>
        <w:t xml:space="preserve"> </w:t>
      </w:r>
      <w:r>
        <w:t>(str</w:t>
      </w:r>
      <w:r>
        <w:rPr>
          <w:spacing w:val="-1"/>
        </w:rPr>
        <w:t xml:space="preserve"> </w:t>
      </w:r>
      <w:r>
        <w:t>==</w:t>
      </w:r>
      <w:r>
        <w:rPr>
          <w:spacing w:val="-2"/>
        </w:rPr>
        <w:t xml:space="preserve"> </w:t>
      </w:r>
      <w:r>
        <w:t>"Class1")</w:t>
      </w:r>
    </w:p>
    <w:p>
      <w:pPr>
        <w:pStyle w:val="11"/>
        <w:spacing w:line="181" w:lineRule="exact"/>
        <w:ind w:left="3073"/>
      </w:pPr>
      <w:r>
        <w:t>new</w:t>
      </w:r>
      <w:r>
        <w:rPr>
          <w:spacing w:val="-10"/>
        </w:rPr>
        <w:t xml:space="preserve"> </w:t>
      </w:r>
      <w:r>
        <w:t>Class1;</w:t>
      </w:r>
    </w:p>
    <w:p>
      <w:pPr>
        <w:pStyle w:val="11"/>
        <w:spacing w:before="40" w:line="292" w:lineRule="auto"/>
        <w:ind w:left="3073" w:right="4870" w:hanging="164"/>
      </w:pPr>
      <w:r>
        <w:t>else if (str == "Class2")</w:t>
      </w:r>
      <w:r>
        <w:rPr>
          <w:spacing w:val="-94"/>
        </w:rPr>
        <w:t xml:space="preserve"> </w:t>
      </w:r>
      <w:r>
        <w:t>new</w:t>
      </w:r>
      <w:r>
        <w:rPr>
          <w:spacing w:val="-1"/>
        </w:rPr>
        <w:t xml:space="preserve"> </w:t>
      </w:r>
      <w:r>
        <w:t>Class2;</w:t>
      </w:r>
    </w:p>
    <w:p>
      <w:pPr>
        <w:pStyle w:val="11"/>
        <w:spacing w:line="292" w:lineRule="auto"/>
        <w:ind w:left="3073" w:right="4870" w:hanging="164"/>
      </w:pPr>
      <w:r>
        <w:t>else if (str == "Class3")</w:t>
      </w:r>
      <w:r>
        <w:rPr>
          <w:spacing w:val="-94"/>
        </w:rPr>
        <w:t xml:space="preserve"> </w:t>
      </w:r>
      <w:r>
        <w:t>new</w:t>
      </w:r>
      <w:r>
        <w:rPr>
          <w:spacing w:val="-1"/>
        </w:rPr>
        <w:t xml:space="preserve"> </w:t>
      </w:r>
      <w:r>
        <w:t>Class3;</w:t>
      </w:r>
    </w:p>
    <w:p>
      <w:pPr>
        <w:pStyle w:val="11"/>
        <w:spacing w:line="292" w:lineRule="auto"/>
        <w:ind w:left="3073" w:right="4870" w:hanging="164"/>
      </w:pPr>
      <w:r>
        <w:t>else if (str == "Class4")</w:t>
      </w:r>
      <w:r>
        <w:rPr>
          <w:spacing w:val="-94"/>
        </w:rPr>
        <w:t xml:space="preserve"> </w:t>
      </w:r>
      <w:r>
        <w:t>new</w:t>
      </w:r>
      <w:r>
        <w:rPr>
          <w:spacing w:val="-1"/>
        </w:rPr>
        <w:t xml:space="preserve"> </w:t>
      </w:r>
      <w:r>
        <w:t>Class4;</w:t>
      </w:r>
    </w:p>
    <w:p>
      <w:pPr>
        <w:pStyle w:val="11"/>
        <w:spacing w:line="181" w:lineRule="exact"/>
        <w:ind w:left="2910"/>
      </w:pPr>
      <w:r>
        <w:t>...</w:t>
      </w:r>
    </w:p>
    <w:p>
      <w:pPr>
        <w:pStyle w:val="11"/>
        <w:rPr>
          <w:sz w:val="18"/>
        </w:rPr>
      </w:pPr>
    </w:p>
    <w:p>
      <w:pPr>
        <w:spacing w:before="119"/>
        <w:ind w:left="2627" w:right="0" w:firstLine="0"/>
        <w:jc w:val="left"/>
        <w:rPr>
          <w:rFonts w:hint="eastAsia" w:ascii="宋体" w:eastAsia="宋体"/>
          <w:sz w:val="18"/>
        </w:rPr>
      </w:pPr>
      <w:r>
        <w:rPr>
          <w:rFonts w:hint="eastAsia" w:ascii="宋体" w:eastAsia="宋体"/>
          <w:sz w:val="18"/>
        </w:rPr>
        <w:t>这种穷举比对法，当然可以解决眼下的问题，但日后维护十分困难。每次新增加</w:t>
      </w:r>
    </w:p>
    <w:p>
      <w:pPr>
        <w:spacing w:before="129"/>
        <w:ind w:left="2627" w:right="0" w:firstLine="0"/>
        <w:jc w:val="left"/>
        <w:rPr>
          <w:rFonts w:hint="eastAsia" w:ascii="宋体" w:eastAsia="宋体"/>
          <w:sz w:val="18"/>
        </w:rPr>
      </w:pPr>
      <w:r>
        <w:rPr>
          <w:rFonts w:ascii="Times New Roman" w:eastAsia="Times New Roman"/>
          <w:sz w:val="18"/>
        </w:rPr>
        <w:t>classes</w:t>
      </w:r>
      <w:r>
        <w:rPr>
          <w:rFonts w:hint="eastAsia" w:ascii="宋体" w:eastAsia="宋体"/>
          <w:sz w:val="18"/>
        </w:rPr>
        <w:t>，程序员必须记得在这一段码增加一小段比对动作。</w:t>
      </w:r>
    </w:p>
    <w:p>
      <w:pPr>
        <w:pStyle w:val="11"/>
        <w:rPr>
          <w:rFonts w:ascii="宋体"/>
          <w:sz w:val="20"/>
        </w:rPr>
      </w:pPr>
    </w:p>
    <w:p>
      <w:pPr>
        <w:spacing w:before="154"/>
        <w:ind w:left="2060" w:right="0" w:firstLine="0"/>
        <w:jc w:val="left"/>
        <w:rPr>
          <w:rFonts w:ascii="Arial MT" w:eastAsia="Arial MT"/>
          <w:sz w:val="24"/>
        </w:rPr>
      </w:pPr>
      <w:r>
        <w:rPr>
          <w:rFonts w:hint="eastAsia" w:ascii="宋体" w:eastAsia="宋体"/>
          <w:spacing w:val="24"/>
          <w:w w:val="110"/>
          <w:sz w:val="24"/>
        </w:rPr>
        <w:t xml:space="preserve">自己动手做 </w:t>
      </w:r>
      <w:r>
        <w:rPr>
          <w:rFonts w:ascii="Arial MT" w:eastAsia="Arial MT"/>
          <w:w w:val="110"/>
          <w:sz w:val="24"/>
        </w:rPr>
        <w:t>Dynamic</w:t>
      </w:r>
      <w:r>
        <w:rPr>
          <w:rFonts w:ascii="Arial MT" w:eastAsia="Arial MT"/>
          <w:spacing w:val="37"/>
          <w:w w:val="110"/>
          <w:sz w:val="24"/>
        </w:rPr>
        <w:t xml:space="preserve"> </w:t>
      </w:r>
      <w:r>
        <w:rPr>
          <w:rFonts w:ascii="Arial MT" w:eastAsia="Arial MT"/>
          <w:w w:val="110"/>
          <w:sz w:val="24"/>
        </w:rPr>
        <w:t>Creation</w:t>
      </w:r>
    </w:p>
    <w:p>
      <w:pPr>
        <w:pStyle w:val="11"/>
        <w:spacing w:before="3"/>
        <w:rPr>
          <w:rFonts w:ascii="Arial MT"/>
          <w:sz w:val="27"/>
        </w:rPr>
      </w:pPr>
    </w:p>
    <w:p>
      <w:pPr>
        <w:spacing w:before="1" w:line="374" w:lineRule="auto"/>
        <w:ind w:left="2627" w:right="1155" w:firstLine="0"/>
        <w:jc w:val="both"/>
        <w:rPr>
          <w:rFonts w:hint="eastAsia" w:ascii="宋体" w:eastAsia="宋体"/>
          <w:sz w:val="18"/>
        </w:rPr>
      </w:pPr>
      <w:r>
        <w:rPr>
          <w:rFonts w:hint="eastAsia" w:ascii="宋体" w:eastAsia="宋体"/>
          <w:spacing w:val="-2"/>
          <w:sz w:val="18"/>
        </w:rPr>
        <w:t xml:space="preserve">在 </w:t>
      </w:r>
      <w:r>
        <w:rPr>
          <w:rFonts w:ascii="Times New Roman" w:eastAsia="Times New Roman"/>
          <w:sz w:val="18"/>
        </w:rPr>
        <w:t>C+</w:t>
      </w:r>
      <w:r>
        <w:rPr>
          <w:rFonts w:ascii="Times New Roman" w:eastAsia="Times New Roman"/>
          <w:spacing w:val="17"/>
          <w:sz w:val="18"/>
        </w:rPr>
        <w:t xml:space="preserve">+ </w:t>
      </w:r>
      <w:r>
        <w:rPr>
          <w:rFonts w:hint="eastAsia" w:ascii="宋体" w:eastAsia="宋体"/>
          <w:spacing w:val="-1"/>
          <w:sz w:val="18"/>
        </w:rPr>
        <w:t xml:space="preserve">编译器没有支援 </w:t>
      </w:r>
      <w:r>
        <w:rPr>
          <w:rFonts w:ascii="Times New Roman" w:eastAsia="Times New Roman"/>
          <w:sz w:val="18"/>
        </w:rPr>
        <w:t>dynamic</w:t>
      </w:r>
      <w:r>
        <w:rPr>
          <w:rFonts w:ascii="Times New Roman" w:eastAsia="Times New Roman"/>
          <w:spacing w:val="-4"/>
          <w:sz w:val="18"/>
        </w:rPr>
        <w:t xml:space="preserve"> </w:t>
      </w:r>
      <w:r>
        <w:rPr>
          <w:rFonts w:ascii="Times New Roman" w:eastAsia="Times New Roman"/>
          <w:sz w:val="18"/>
        </w:rPr>
        <w:t>creation</w:t>
      </w:r>
      <w:r>
        <w:rPr>
          <w:rFonts w:ascii="Times New Roman" w:eastAsia="Times New Roman"/>
          <w:spacing w:val="37"/>
          <w:sz w:val="18"/>
        </w:rPr>
        <w:t xml:space="preserve"> </w:t>
      </w:r>
      <w:r>
        <w:rPr>
          <w:rFonts w:hint="eastAsia" w:ascii="宋体" w:eastAsia="宋体"/>
          <w:sz w:val="18"/>
        </w:rPr>
        <w:t>的情况下，我们唯一可以使用的其实就是上述的穷举比对法，关键是如何把形式做得漂亮一点，容易维护一点。</w:t>
      </w:r>
    </w:p>
    <w:p>
      <w:pPr>
        <w:pStyle w:val="11"/>
        <w:spacing w:before="9"/>
        <w:rPr>
          <w:rFonts w:ascii="宋体"/>
          <w:sz w:val="18"/>
        </w:rPr>
      </w:pPr>
    </w:p>
    <w:p>
      <w:pPr>
        <w:spacing w:before="1"/>
        <w:ind w:left="2627" w:right="0" w:firstLine="0"/>
        <w:jc w:val="left"/>
        <w:rPr>
          <w:rFonts w:ascii="Times New Roman" w:eastAsia="Times New Roman"/>
          <w:sz w:val="18"/>
        </w:rPr>
      </w:pPr>
      <w:r>
        <w:rPr>
          <w:rFonts w:hint="eastAsia" w:ascii="宋体" w:eastAsia="宋体"/>
          <w:sz w:val="18"/>
        </w:rPr>
        <w:t>我将在</w:t>
      </w:r>
      <w:r>
        <w:rPr>
          <w:rFonts w:hint="eastAsia" w:ascii="宋体" w:eastAsia="宋体"/>
          <w:color w:val="FF0000"/>
          <w:sz w:val="18"/>
        </w:rPr>
        <w:t>第５章</w:t>
      </w:r>
      <w:r>
        <w:rPr>
          <w:rFonts w:hint="eastAsia" w:ascii="宋体" w:eastAsia="宋体"/>
          <w:spacing w:val="6"/>
          <w:sz w:val="18"/>
        </w:rPr>
        <w:t xml:space="preserve">实作出一套 </w:t>
      </w:r>
      <w:r>
        <w:rPr>
          <w:rFonts w:ascii="Times New Roman" w:eastAsia="Times New Roman"/>
          <w:sz w:val="18"/>
        </w:rPr>
        <w:t>dynamic</w:t>
      </w:r>
      <w:r>
        <w:rPr>
          <w:rFonts w:ascii="Times New Roman" w:eastAsia="Times New Roman"/>
          <w:spacing w:val="71"/>
          <w:sz w:val="18"/>
        </w:rPr>
        <w:t xml:space="preserve"> </w:t>
      </w:r>
      <w:r>
        <w:rPr>
          <w:rFonts w:ascii="Times New Roman" w:eastAsia="Times New Roman"/>
          <w:sz w:val="18"/>
        </w:rPr>
        <w:t>creation</w:t>
      </w:r>
      <w:r>
        <w:rPr>
          <w:rFonts w:ascii="Times New Roman" w:eastAsia="Times New Roman"/>
          <w:spacing w:val="77"/>
          <w:sz w:val="18"/>
        </w:rPr>
        <w:t xml:space="preserve"> </w:t>
      </w:r>
      <w:r>
        <w:rPr>
          <w:rFonts w:hint="eastAsia" w:ascii="宋体" w:eastAsia="宋体"/>
          <w:spacing w:val="1"/>
          <w:sz w:val="18"/>
        </w:rPr>
        <w:t xml:space="preserve">系统。此系统与上一节所说的 </w:t>
      </w:r>
      <w:r>
        <w:rPr>
          <w:rFonts w:ascii="Times New Roman" w:eastAsia="Times New Roman"/>
          <w:sz w:val="18"/>
        </w:rPr>
        <w:t>RTTI</w:t>
      </w:r>
    </w:p>
    <w:p>
      <w:pPr>
        <w:spacing w:before="129"/>
        <w:ind w:left="2627" w:right="0" w:firstLine="0"/>
        <w:jc w:val="left"/>
        <w:rPr>
          <w:rFonts w:hint="eastAsia" w:ascii="宋体" w:eastAsia="宋体"/>
          <w:sz w:val="18"/>
        </w:rPr>
      </w:pPr>
      <w:r>
        <w:rPr>
          <w:rFonts w:hint="eastAsia" w:ascii="宋体" w:eastAsia="宋体"/>
          <w:sz w:val="18"/>
        </w:rPr>
        <w:t>自制系统必须搭配在一起。</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12"/>
        <w:rPr>
          <w:rFonts w:ascii="宋体"/>
          <w:sz w:val="20"/>
        </w:rPr>
      </w:pPr>
    </w:p>
    <w:p>
      <w:pPr>
        <w:spacing w:before="95"/>
        <w:ind w:left="0" w:right="500" w:firstLine="0"/>
        <w:jc w:val="right"/>
        <w:rPr>
          <w:rFonts w:ascii="Arial"/>
          <w:b/>
          <w:sz w:val="20"/>
        </w:rPr>
      </w:pPr>
      <w:r>
        <w:rPr>
          <w:rFonts w:ascii="Arial"/>
          <w:b/>
          <w:sz w:val="20"/>
        </w:rPr>
        <w:t>93</w:t>
      </w:r>
    </w:p>
    <w:p>
      <w:pPr>
        <w:spacing w:after="0"/>
        <w:jc w:val="right"/>
        <w:rPr>
          <w:rFonts w:ascii="Arial"/>
          <w:sz w:val="20"/>
        </w:rPr>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857" o:spid="_x0000_s1857" o:spt="1" style="position:absolute;left:0pt;margin-left:131.9pt;margin-top:18.85pt;height:0.7pt;width:323pt;mso-position-horizontal-relative:page;mso-wrap-distance-bottom:0pt;mso-wrap-distance-top:0pt;z-index:-251310080;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spacing w:before="11"/>
        <w:rPr>
          <w:rFonts w:ascii="宋体"/>
          <w:sz w:val="28"/>
        </w:rPr>
      </w:pPr>
    </w:p>
    <w:p>
      <w:pPr>
        <w:pStyle w:val="3"/>
        <w:rPr>
          <w:rFonts w:hint="eastAsia" w:ascii="宋体" w:eastAsia="宋体"/>
        </w:rPr>
      </w:pPr>
      <w:r>
        <w:rPr>
          <w:spacing w:val="10"/>
          <w:w w:val="110"/>
        </w:rPr>
        <w:t>Namespace</w:t>
      </w:r>
      <w:r>
        <w:rPr>
          <w:rFonts w:hint="eastAsia" w:ascii="宋体" w:eastAsia="宋体"/>
          <w:spacing w:val="10"/>
          <w:w w:val="110"/>
        </w:rPr>
        <w:t>（</w:t>
      </w:r>
      <w:r>
        <w:rPr>
          <w:rFonts w:hint="eastAsia" w:ascii="宋体" w:eastAsia="宋体"/>
          <w:spacing w:val="19"/>
          <w:w w:val="110"/>
        </w:rPr>
        <w:t>命名空间</w:t>
      </w:r>
      <w:r>
        <w:rPr>
          <w:rFonts w:hint="eastAsia" w:ascii="宋体" w:eastAsia="宋体"/>
          <w:w w:val="110"/>
        </w:rPr>
        <w:t>）</w:t>
      </w:r>
    </w:p>
    <w:p>
      <w:pPr>
        <w:spacing w:before="316" w:line="374" w:lineRule="auto"/>
        <w:ind w:left="2627" w:right="1112" w:firstLine="0"/>
        <w:jc w:val="both"/>
        <w:rPr>
          <w:rFonts w:hint="eastAsia" w:ascii="宋体" w:eastAsia="宋体"/>
          <w:sz w:val="18"/>
        </w:rPr>
      </w:pPr>
      <w:r>
        <w:rPr>
          <w:rFonts w:hint="eastAsia" w:ascii="宋体" w:eastAsia="宋体"/>
          <w:spacing w:val="2"/>
          <w:sz w:val="18"/>
        </w:rPr>
        <w:t xml:space="preserve">预设情况下，每一个 </w:t>
      </w:r>
      <w:r>
        <w:rPr>
          <w:rFonts w:ascii="Times New Roman" w:eastAsia="Times New Roman"/>
          <w:sz w:val="18"/>
        </w:rPr>
        <w:t>object</w:t>
      </w:r>
      <w:r>
        <w:rPr>
          <w:rFonts w:hint="eastAsia" w:ascii="宋体" w:eastAsia="宋体"/>
          <w:spacing w:val="3"/>
          <w:sz w:val="18"/>
        </w:rPr>
        <w:t xml:space="preserve">、每一个 </w:t>
      </w:r>
      <w:r>
        <w:rPr>
          <w:rFonts w:ascii="Times New Roman" w:eastAsia="Times New Roman"/>
          <w:sz w:val="18"/>
        </w:rPr>
        <w:t>function</w:t>
      </w:r>
      <w:r>
        <w:rPr>
          <w:rFonts w:hint="eastAsia" w:ascii="宋体" w:eastAsia="宋体"/>
          <w:spacing w:val="3"/>
          <w:sz w:val="18"/>
        </w:rPr>
        <w:t xml:space="preserve">、每一种 </w:t>
      </w:r>
      <w:r>
        <w:rPr>
          <w:rFonts w:ascii="Times New Roman" w:eastAsia="Times New Roman"/>
          <w:sz w:val="18"/>
        </w:rPr>
        <w:t>type</w:t>
      </w:r>
      <w:r>
        <w:rPr>
          <w:rFonts w:hint="eastAsia" w:ascii="宋体" w:eastAsia="宋体"/>
          <w:spacing w:val="2"/>
          <w:sz w:val="18"/>
        </w:rPr>
        <w:t xml:space="preserve">，如果宣告于 </w:t>
      </w:r>
      <w:r>
        <w:rPr>
          <w:rFonts w:ascii="Times New Roman" w:eastAsia="Times New Roman"/>
          <w:sz w:val="18"/>
        </w:rPr>
        <w:t>global</w:t>
      </w:r>
      <w:r>
        <w:rPr>
          <w:rFonts w:ascii="Times New Roman" w:eastAsia="Times New Roman"/>
          <w:spacing w:val="1"/>
          <w:sz w:val="18"/>
        </w:rPr>
        <w:t xml:space="preserve"> </w:t>
      </w:r>
      <w:r>
        <w:rPr>
          <w:rFonts w:ascii="Times New Roman" w:eastAsia="Times New Roman"/>
          <w:sz w:val="18"/>
        </w:rPr>
        <w:t>scope</w:t>
      </w:r>
      <w:r>
        <w:rPr>
          <w:rFonts w:hint="eastAsia" w:ascii="宋体" w:eastAsia="宋体"/>
          <w:sz w:val="18"/>
        </w:rPr>
        <w:t xml:space="preserve">（全域范畴，或称为 </w:t>
      </w:r>
      <w:r>
        <w:rPr>
          <w:rFonts w:ascii="Times New Roman" w:eastAsia="Times New Roman"/>
          <w:sz w:val="18"/>
        </w:rPr>
        <w:t>global</w:t>
      </w:r>
      <w:r>
        <w:rPr>
          <w:rFonts w:ascii="Times New Roman" w:eastAsia="Times New Roman"/>
          <w:spacing w:val="7"/>
          <w:sz w:val="18"/>
        </w:rPr>
        <w:t xml:space="preserve"> </w:t>
      </w:r>
      <w:r>
        <w:rPr>
          <w:rFonts w:ascii="Times New Roman" w:eastAsia="Times New Roman"/>
          <w:sz w:val="18"/>
        </w:rPr>
        <w:t>namespace</w:t>
      </w:r>
      <w:r>
        <w:rPr>
          <w:rFonts w:ascii="Times New Roman" w:eastAsia="Times New Roman"/>
          <w:spacing w:val="5"/>
          <w:sz w:val="18"/>
        </w:rPr>
        <w:t xml:space="preserve"> </w:t>
      </w:r>
      <w:r>
        <w:rPr>
          <w:rFonts w:ascii="Times New Roman" w:eastAsia="Times New Roman"/>
          <w:sz w:val="18"/>
        </w:rPr>
        <w:t>scope</w:t>
      </w:r>
      <w:r>
        <w:rPr>
          <w:rFonts w:hint="eastAsia" w:ascii="宋体" w:eastAsia="宋体"/>
          <w:sz w:val="18"/>
        </w:rPr>
        <w:t>）之中，就会拥有它自己的一个</w:t>
      </w:r>
      <w:r>
        <w:rPr>
          <w:rFonts w:hint="eastAsia" w:ascii="宋体" w:eastAsia="宋体"/>
          <w:spacing w:val="6"/>
          <w:sz w:val="18"/>
        </w:rPr>
        <w:t xml:space="preserve">所谓的 </w:t>
      </w:r>
      <w:r>
        <w:rPr>
          <w:rFonts w:ascii="Times New Roman" w:eastAsia="Times New Roman"/>
          <w:sz w:val="18"/>
        </w:rPr>
        <w:t>global</w:t>
      </w:r>
      <w:r>
        <w:rPr>
          <w:rFonts w:ascii="Times New Roman" w:eastAsia="Times New Roman"/>
          <w:spacing w:val="18"/>
          <w:sz w:val="18"/>
        </w:rPr>
        <w:t xml:space="preserve"> </w:t>
      </w:r>
      <w:r>
        <w:rPr>
          <w:rFonts w:ascii="Times New Roman" w:eastAsia="Times New Roman"/>
          <w:sz w:val="18"/>
        </w:rPr>
        <w:t>entity</w:t>
      </w:r>
      <w:r>
        <w:rPr>
          <w:rFonts w:hint="eastAsia" w:ascii="宋体" w:eastAsia="宋体"/>
          <w:sz w:val="18"/>
        </w:rPr>
        <w:t>。在同一个程序中，不管是不是位于一份文字档（原始档），</w:t>
      </w:r>
      <w:r>
        <w:rPr>
          <w:rFonts w:hint="eastAsia" w:ascii="宋体" w:eastAsia="宋体"/>
          <w:spacing w:val="-88"/>
          <w:sz w:val="18"/>
        </w:rPr>
        <w:t xml:space="preserve"> </w:t>
      </w:r>
      <w:r>
        <w:rPr>
          <w:rFonts w:ascii="Times New Roman" w:eastAsia="Times New Roman"/>
          <w:sz w:val="18"/>
        </w:rPr>
        <w:t>objects</w:t>
      </w:r>
      <w:r>
        <w:rPr>
          <w:rFonts w:ascii="Times New Roman" w:eastAsia="Times New Roman"/>
          <w:spacing w:val="18"/>
          <w:sz w:val="18"/>
        </w:rPr>
        <w:t xml:space="preserve"> </w:t>
      </w:r>
      <w:r>
        <w:rPr>
          <w:rFonts w:hint="eastAsia" w:ascii="宋体" w:eastAsia="宋体"/>
          <w:spacing w:val="7"/>
          <w:sz w:val="18"/>
        </w:rPr>
        <w:t xml:space="preserve">或 </w:t>
      </w:r>
      <w:r>
        <w:rPr>
          <w:rFonts w:ascii="Times New Roman" w:eastAsia="Times New Roman"/>
          <w:sz w:val="18"/>
        </w:rPr>
        <w:t>functions</w:t>
      </w:r>
      <w:r>
        <w:rPr>
          <w:rFonts w:ascii="Times New Roman" w:eastAsia="Times New Roman"/>
          <w:spacing w:val="12"/>
          <w:sz w:val="18"/>
        </w:rPr>
        <w:t xml:space="preserve"> </w:t>
      </w:r>
      <w:r>
        <w:rPr>
          <w:rFonts w:hint="eastAsia" w:ascii="宋体" w:eastAsia="宋体"/>
          <w:spacing w:val="5"/>
          <w:sz w:val="18"/>
        </w:rPr>
        <w:t xml:space="preserve">或 </w:t>
      </w:r>
      <w:r>
        <w:rPr>
          <w:rFonts w:ascii="Times New Roman" w:eastAsia="Times New Roman"/>
          <w:sz w:val="18"/>
        </w:rPr>
        <w:t>types</w:t>
      </w:r>
      <w:r>
        <w:rPr>
          <w:rFonts w:ascii="Times New Roman" w:eastAsia="Times New Roman"/>
          <w:spacing w:val="56"/>
          <w:sz w:val="18"/>
        </w:rPr>
        <w:t xml:space="preserve"> </w:t>
      </w:r>
      <w:r>
        <w:rPr>
          <w:rFonts w:hint="eastAsia" w:ascii="宋体" w:eastAsia="宋体"/>
          <w:sz w:val="18"/>
        </w:rPr>
        <w:t>的名称是不能够牴触的。这意味着你必须非常小心</w:t>
      </w:r>
      <w:r>
        <w:rPr>
          <w:rFonts w:hint="eastAsia" w:ascii="宋体" w:eastAsia="宋体"/>
          <w:spacing w:val="2"/>
          <w:sz w:val="18"/>
        </w:rPr>
        <w:t xml:space="preserve">地不要和你所使用的 </w:t>
      </w:r>
      <w:r>
        <w:rPr>
          <w:rFonts w:ascii="Times New Roman" w:eastAsia="Times New Roman"/>
          <w:sz w:val="18"/>
        </w:rPr>
        <w:t>libraries</w:t>
      </w:r>
      <w:r>
        <w:rPr>
          <w:rFonts w:ascii="Times New Roman" w:eastAsia="Times New Roman"/>
          <w:spacing w:val="18"/>
          <w:sz w:val="18"/>
        </w:rPr>
        <w:t xml:space="preserve"> </w:t>
      </w:r>
      <w:r>
        <w:rPr>
          <w:rFonts w:hint="eastAsia" w:ascii="宋体" w:eastAsia="宋体"/>
          <w:sz w:val="18"/>
        </w:rPr>
        <w:t>产生符号命名上的冲突。有些时候你想要小心谨慎</w:t>
      </w:r>
      <w:r>
        <w:rPr>
          <w:rFonts w:hint="eastAsia" w:ascii="宋体" w:eastAsia="宋体"/>
          <w:spacing w:val="1"/>
          <w:sz w:val="18"/>
        </w:rPr>
        <w:t xml:space="preserve">亦不可得，因为你所使用的 </w:t>
      </w:r>
      <w:r>
        <w:rPr>
          <w:rFonts w:ascii="Times New Roman" w:eastAsia="Times New Roman"/>
          <w:sz w:val="18"/>
        </w:rPr>
        <w:t>libraries</w:t>
      </w:r>
      <w:r>
        <w:rPr>
          <w:rFonts w:ascii="Times New Roman" w:eastAsia="Times New Roman"/>
          <w:spacing w:val="19"/>
          <w:sz w:val="18"/>
        </w:rPr>
        <w:t xml:space="preserve"> </w:t>
      </w:r>
      <w:r>
        <w:rPr>
          <w:rFonts w:hint="eastAsia" w:ascii="宋体" w:eastAsia="宋体"/>
          <w:sz w:val="18"/>
        </w:rPr>
        <w:t>可能并没有在其文件中详细说明它的各种命</w:t>
      </w:r>
      <w:r>
        <w:rPr>
          <w:rFonts w:hint="eastAsia" w:ascii="宋体" w:eastAsia="宋体"/>
          <w:spacing w:val="13"/>
          <w:sz w:val="18"/>
        </w:rPr>
        <w:t>名。这种因命名而造成的冲突在我们大量使用各家厂商制造的各式各样的</w:t>
      </w:r>
      <w:r>
        <w:rPr>
          <w:rFonts w:ascii="Times New Roman" w:eastAsia="Times New Roman"/>
          <w:sz w:val="18"/>
        </w:rPr>
        <w:t>libraries</w:t>
      </w:r>
      <w:r>
        <w:rPr>
          <w:rFonts w:ascii="Times New Roman" w:eastAsia="Times New Roman"/>
          <w:spacing w:val="9"/>
          <w:sz w:val="18"/>
        </w:rPr>
        <w:t xml:space="preserve"> </w:t>
      </w:r>
      <w:r>
        <w:rPr>
          <w:rFonts w:hint="eastAsia" w:ascii="宋体" w:eastAsia="宋体"/>
          <w:sz w:val="18"/>
        </w:rPr>
        <w:t xml:space="preserve">时尤其带来困扰。这种问题被称为 </w:t>
      </w:r>
      <w:r>
        <w:rPr>
          <w:rFonts w:ascii="Times New Roman" w:eastAsia="Times New Roman"/>
          <w:sz w:val="18"/>
        </w:rPr>
        <w:t>"global</w:t>
      </w:r>
      <w:r>
        <w:rPr>
          <w:rFonts w:ascii="Times New Roman" w:eastAsia="Times New Roman"/>
          <w:spacing w:val="9"/>
          <w:sz w:val="18"/>
        </w:rPr>
        <w:t xml:space="preserve"> </w:t>
      </w:r>
      <w:r>
        <w:rPr>
          <w:rFonts w:ascii="Times New Roman" w:eastAsia="Times New Roman"/>
          <w:sz w:val="18"/>
        </w:rPr>
        <w:t>name</w:t>
      </w:r>
      <w:r>
        <w:rPr>
          <w:rFonts w:ascii="Times New Roman" w:eastAsia="Times New Roman"/>
          <w:spacing w:val="6"/>
          <w:sz w:val="18"/>
        </w:rPr>
        <w:t xml:space="preserve"> </w:t>
      </w:r>
      <w:r>
        <w:rPr>
          <w:rFonts w:ascii="Times New Roman" w:eastAsia="Times New Roman"/>
          <w:sz w:val="18"/>
        </w:rPr>
        <w:t>space</w:t>
      </w:r>
      <w:r>
        <w:rPr>
          <w:rFonts w:ascii="Times New Roman" w:eastAsia="Times New Roman"/>
          <w:spacing w:val="6"/>
          <w:sz w:val="18"/>
        </w:rPr>
        <w:t xml:space="preserve"> </w:t>
      </w:r>
      <w:r>
        <w:rPr>
          <w:rFonts w:ascii="Times New Roman" w:eastAsia="Times New Roman"/>
          <w:sz w:val="18"/>
        </w:rPr>
        <w:t>pollution"</w:t>
      </w:r>
      <w:r>
        <w:rPr>
          <w:rFonts w:hint="eastAsia" w:ascii="宋体" w:eastAsia="宋体"/>
          <w:sz w:val="18"/>
        </w:rPr>
        <w:t>。</w:t>
      </w:r>
    </w:p>
    <w:p>
      <w:pPr>
        <w:pStyle w:val="11"/>
        <w:spacing w:before="1"/>
        <w:rPr>
          <w:rFonts w:ascii="宋体"/>
          <w:sz w:val="8"/>
        </w:rPr>
      </w:pPr>
      <w:r>
        <w:pict>
          <v:group id="_x0000_s1858" o:spid="_x0000_s1858" o:spt="203" style="position:absolute;left:0pt;margin-left:128.3pt;margin-top:7.15pt;height:61.95pt;width:331.2pt;mso-position-horizontal-relative:page;mso-wrap-distance-bottom:0pt;mso-wrap-distance-top:0pt;z-index:-251309056;mso-width-relative:page;mso-height-relative:page;" coordorigin="2566,143" coordsize="6624,1239">
            <o:lock v:ext="edit"/>
            <v:shape id="_x0000_s1859" o:spid="_x0000_s1859" style="position:absolute;left:2566;top:143;height:1239;width:6624;" fillcolor="#000000" filled="t" stroked="f" coordorigin="2566,143" coordsize="6624,1239" path="m9190,158l9176,158,9176,143,9162,143,9162,158,9162,575,9162,935,9162,1353,2581,1353,2581,935,2581,575,2581,158,9162,158,9162,143,2581,143,2566,143,2566,1367,2581,1367,2581,1382,9162,1382,9176,1382,9190,1382,9190,1367,9190,1353,9190,935,9190,575,9190,158xe">
              <v:path arrowok="t"/>
              <v:fill on="t" focussize="0,0"/>
              <v:stroke on="f"/>
              <v:imagedata o:title=""/>
              <o:lock v:ext="edit"/>
            </v:shape>
            <v:shape id="_x0000_s1860" o:spid="_x0000_s1860" o:spt="202" type="#_x0000_t202" style="position:absolute;left:2580;top:157;height:1196;width:6581;" filled="f" stroked="f" coordsize="21600,21600">
              <v:path/>
              <v:fill on="f" focussize="0,0"/>
              <v:stroke on="f" joinstyle="miter"/>
              <v:imagedata o:title=""/>
              <o:lock v:ext="edit"/>
              <v:textbox inset="0mm,0mm,0mm,0mm">
                <w:txbxContent>
                  <w:p>
                    <w:pPr>
                      <w:spacing w:before="152"/>
                      <w:ind w:left="86" w:right="0" w:firstLine="0"/>
                      <w:jc w:val="left"/>
                      <w:rPr>
                        <w:rFonts w:hint="eastAsia" w:ascii="宋体" w:eastAsia="宋体"/>
                        <w:sz w:val="18"/>
                      </w:rPr>
                    </w:pPr>
                    <w:r>
                      <w:rPr>
                        <w:rFonts w:hint="eastAsia" w:ascii="宋体" w:eastAsia="宋体"/>
                        <w:spacing w:val="3"/>
                        <w:sz w:val="18"/>
                      </w:rPr>
                      <w:t xml:space="preserve">所谓 </w:t>
                    </w:r>
                    <w:r>
                      <w:rPr>
                        <w:rFonts w:ascii="Arial Black" w:eastAsia="Arial Black"/>
                        <w:sz w:val="18"/>
                      </w:rPr>
                      <w:t>scope</w:t>
                    </w:r>
                    <w:r>
                      <w:rPr>
                        <w:rFonts w:hint="eastAsia" w:ascii="宋体" w:eastAsia="宋体"/>
                        <w:spacing w:val="3"/>
                        <w:sz w:val="18"/>
                      </w:rPr>
                      <w:t xml:space="preserve">：在 </w:t>
                    </w:r>
                    <w:r>
                      <w:rPr>
                        <w:rFonts w:ascii="Times New Roman" w:eastAsia="Times New Roman"/>
                        <w:sz w:val="18"/>
                      </w:rPr>
                      <w:t>C+</w:t>
                    </w:r>
                    <w:r>
                      <w:rPr>
                        <w:rFonts w:ascii="Times New Roman" w:eastAsia="Times New Roman"/>
                        <w:spacing w:val="26"/>
                        <w:sz w:val="18"/>
                      </w:rPr>
                      <w:t xml:space="preserve">+ </w:t>
                    </w:r>
                    <w:r>
                      <w:rPr>
                        <w:rFonts w:hint="eastAsia" w:ascii="宋体" w:eastAsia="宋体"/>
                        <w:sz w:val="18"/>
                      </w:rPr>
                      <w:t>语言中，</w:t>
                    </w:r>
                    <w:r>
                      <w:rPr>
                        <w:rFonts w:ascii="Times New Roman" w:eastAsia="Times New Roman"/>
                        <w:sz w:val="18"/>
                      </w:rPr>
                      <w:t>scope</w:t>
                    </w:r>
                    <w:r>
                      <w:rPr>
                        <w:rFonts w:hint="eastAsia" w:ascii="宋体" w:eastAsia="宋体"/>
                        <w:sz w:val="18"/>
                      </w:rPr>
                      <w:t>（范筹）</w:t>
                    </w:r>
                    <w:r>
                      <w:rPr>
                        <w:rFonts w:hint="eastAsia" w:ascii="宋体" w:eastAsia="宋体"/>
                        <w:spacing w:val="1"/>
                        <w:sz w:val="18"/>
                      </w:rPr>
                      <w:t xml:space="preserve">就是以左右大括号 </w:t>
                    </w:r>
                    <w:r>
                      <w:rPr>
                        <w:rFonts w:ascii="Times New Roman" w:eastAsia="Times New Roman"/>
                        <w:spacing w:val="24"/>
                        <w:sz w:val="18"/>
                      </w:rPr>
                      <w:t xml:space="preserve">{ } </w:t>
                    </w:r>
                    <w:r>
                      <w:rPr>
                        <w:rFonts w:hint="eastAsia" w:ascii="宋体" w:eastAsia="宋体"/>
                        <w:sz w:val="18"/>
                      </w:rPr>
                      <w:t>涵盖起来</w:t>
                    </w:r>
                  </w:p>
                  <w:p>
                    <w:pPr>
                      <w:spacing w:before="124"/>
                      <w:ind w:left="86" w:right="0" w:firstLine="0"/>
                      <w:jc w:val="left"/>
                      <w:rPr>
                        <w:rFonts w:hint="eastAsia" w:ascii="宋体" w:eastAsia="宋体"/>
                        <w:sz w:val="18"/>
                      </w:rPr>
                    </w:pPr>
                    <w:r>
                      <w:rPr>
                        <w:rFonts w:hint="eastAsia" w:ascii="宋体" w:eastAsia="宋体"/>
                        <w:sz w:val="18"/>
                      </w:rPr>
                      <w:t>的空间。</w:t>
                    </w:r>
                    <w:r>
                      <w:rPr>
                        <w:rFonts w:ascii="Times New Roman" w:eastAsia="Times New Roman"/>
                        <w:sz w:val="18"/>
                      </w:rPr>
                      <w:t>objects</w:t>
                    </w:r>
                    <w:r>
                      <w:rPr>
                        <w:rFonts w:ascii="Times New Roman" w:eastAsia="Times New Roman"/>
                        <w:spacing w:val="40"/>
                        <w:sz w:val="18"/>
                      </w:rPr>
                      <w:t xml:space="preserve"> </w:t>
                    </w:r>
                    <w:r>
                      <w:rPr>
                        <w:rFonts w:hint="eastAsia" w:ascii="宋体" w:eastAsia="宋体"/>
                        <w:sz w:val="18"/>
                      </w:rPr>
                      <w:t xml:space="preserve">的生命、变量的生命，都以 </w:t>
                    </w:r>
                    <w:r>
                      <w:rPr>
                        <w:rFonts w:ascii="Times New Roman" w:eastAsia="Times New Roman"/>
                        <w:sz w:val="18"/>
                      </w:rPr>
                      <w:t>scope</w:t>
                    </w:r>
                    <w:r>
                      <w:rPr>
                        <w:rFonts w:ascii="Times New Roman" w:eastAsia="Times New Roman"/>
                        <w:spacing w:val="41"/>
                        <w:sz w:val="18"/>
                      </w:rPr>
                      <w:t xml:space="preserve"> </w:t>
                    </w:r>
                    <w:r>
                      <w:rPr>
                        <w:rFonts w:hint="eastAsia" w:ascii="宋体" w:eastAsia="宋体"/>
                        <w:sz w:val="18"/>
                      </w:rPr>
                      <w:t>为依据。你可以在程序中使用</w:t>
                    </w:r>
                  </w:p>
                  <w:p>
                    <w:pPr>
                      <w:spacing w:before="130"/>
                      <w:ind w:left="86" w:right="0" w:firstLine="0"/>
                      <w:jc w:val="left"/>
                      <w:rPr>
                        <w:rFonts w:hint="eastAsia" w:ascii="宋体" w:eastAsia="宋体"/>
                        <w:sz w:val="18"/>
                      </w:rPr>
                    </w:pPr>
                    <w:r>
                      <w:rPr>
                        <w:rFonts w:ascii="Times New Roman" w:eastAsia="Times New Roman"/>
                        <w:spacing w:val="1"/>
                        <w:sz w:val="18"/>
                      </w:rPr>
                      <w:t xml:space="preserve">{ } </w:t>
                    </w:r>
                    <w:r>
                      <w:rPr>
                        <w:rFonts w:hint="eastAsia" w:ascii="宋体" w:eastAsia="宋体"/>
                        <w:spacing w:val="1"/>
                        <w:sz w:val="18"/>
                      </w:rPr>
                      <w:t xml:space="preserve">任意产生 </w:t>
                    </w:r>
                    <w:r>
                      <w:rPr>
                        <w:rFonts w:ascii="Times New Roman" w:eastAsia="Times New Roman"/>
                        <w:sz w:val="18"/>
                      </w:rPr>
                      <w:t>scopes</w:t>
                    </w:r>
                    <w:r>
                      <w:rPr>
                        <w:rFonts w:hint="eastAsia" w:ascii="宋体" w:eastAsia="宋体"/>
                        <w:sz w:val="18"/>
                      </w:rPr>
                      <w:t>。</w:t>
                    </w:r>
                  </w:p>
                </w:txbxContent>
              </v:textbox>
            </v:shape>
            <w10:wrap type="topAndBottom"/>
          </v:group>
        </w:pict>
      </w:r>
    </w:p>
    <w:p>
      <w:pPr>
        <w:pStyle w:val="11"/>
        <w:spacing w:before="6"/>
        <w:rPr>
          <w:rFonts w:ascii="宋体"/>
          <w:sz w:val="29"/>
        </w:rPr>
      </w:pPr>
    </w:p>
    <w:p>
      <w:pPr>
        <w:spacing w:before="66" w:line="374" w:lineRule="auto"/>
        <w:ind w:left="2627" w:right="1155" w:firstLine="0"/>
        <w:jc w:val="both"/>
        <w:rPr>
          <w:rFonts w:hint="eastAsia" w:ascii="宋体" w:eastAsia="宋体"/>
          <w:sz w:val="18"/>
        </w:rPr>
      </w:pPr>
      <w:r>
        <w:pict>
          <v:shape id="_x0000_s1861" o:spid="_x0000_s1861" o:spt="202" type="#_x0000_t202" style="position:absolute;left:0pt;margin-left:146.05pt;margin-top:62.45pt;height:22.1pt;width:309.15pt;mso-position-horizontal-relative:page;mso-wrap-distance-bottom:0pt;mso-wrap-distance-top:0pt;z-index:-251309056;mso-width-relative:page;mso-height-relative:page;" fillcolor="#E4E4E4" filled="t" stroked="f" coordsize="21600,21600">
            <v:path/>
            <v:fill on="t" focussize="0,0"/>
            <v:stroke on="f" joinstyle="miter"/>
            <v:imagedata o:title=""/>
            <o:lock v:ext="edit"/>
            <v:textbox inset="0mm,0mm,0mm,0mm">
              <w:txbxContent>
                <w:p>
                  <w:pPr>
                    <w:pStyle w:val="11"/>
                    <w:spacing w:before="44"/>
                    <w:ind w:left="28"/>
                  </w:pPr>
                  <w:r>
                    <w:t>namespace</w:t>
                  </w:r>
                  <w:r>
                    <w:rPr>
                      <w:spacing w:val="-22"/>
                    </w:rPr>
                    <w:t xml:space="preserve"> </w:t>
                  </w:r>
                  <w:r>
                    <w:t>polymorphism_in_cplusplus</w:t>
                  </w:r>
                </w:p>
                <w:p>
                  <w:pPr>
                    <w:pStyle w:val="11"/>
                    <w:spacing w:before="40" w:line="176" w:lineRule="exact"/>
                    <w:ind w:left="28"/>
                  </w:pPr>
                  <w:r>
                    <w:rPr>
                      <w:w w:val="98"/>
                    </w:rPr>
                    <w:t>{</w:t>
                  </w:r>
                </w:p>
              </w:txbxContent>
            </v:textbox>
            <w10:wrap type="topAndBottom"/>
          </v:shape>
        </w:pict>
      </w:r>
      <w:r>
        <w:rPr>
          <w:rFonts w:hint="eastAsia" w:ascii="宋体" w:eastAsia="宋体"/>
          <w:sz w:val="18"/>
        </w:rPr>
        <w:t xml:space="preserve">解决命名冲突的方法之一是，我们在自己程序的每一个命名符号之前，加上专属的前置词。于是名称变得又臭又长，在输入上和阅读上都形成一种负担。解决方式之二就是使用自定的 </w:t>
      </w:r>
      <w:r>
        <w:rPr>
          <w:rFonts w:ascii="Times New Roman" w:eastAsia="Times New Roman"/>
          <w:sz w:val="18"/>
        </w:rPr>
        <w:t>namespace</w:t>
      </w:r>
      <w:r>
        <w:rPr>
          <w:rFonts w:hint="eastAsia" w:ascii="宋体" w:eastAsia="宋体"/>
          <w:sz w:val="18"/>
        </w:rPr>
        <w:t>。语法如下：</w:t>
      </w:r>
    </w:p>
    <w:p>
      <w:pPr>
        <w:pStyle w:val="11"/>
        <w:tabs>
          <w:tab w:val="left" w:pos="4307"/>
        </w:tabs>
        <w:spacing w:before="29" w:line="292" w:lineRule="auto"/>
        <w:ind w:left="2910" w:right="4540"/>
      </w:pPr>
      <w:r>
        <w:t>class</w:t>
      </w:r>
      <w:r>
        <w:rPr>
          <w:spacing w:val="-6"/>
        </w:rPr>
        <w:t xml:space="preserve"> </w:t>
      </w:r>
      <w:r>
        <w:t>CPoint</w:t>
      </w:r>
      <w:r>
        <w:tab/>
      </w:r>
      <w:r>
        <w:t>{ /* ... */ };</w:t>
      </w:r>
      <w:r>
        <w:rPr>
          <w:spacing w:val="-93"/>
        </w:rPr>
        <w:t xml:space="preserve"> </w:t>
      </w:r>
      <w:r>
        <w:t>void</w:t>
      </w:r>
      <w:r>
        <w:rPr>
          <w:spacing w:val="-4"/>
        </w:rPr>
        <w:t xml:space="preserve"> </w:t>
      </w:r>
      <w:r>
        <w:t>printall(CPoint</w:t>
      </w:r>
      <w:r>
        <w:rPr>
          <w:spacing w:val="-3"/>
        </w:rPr>
        <w:t xml:space="preserve"> </w:t>
      </w:r>
      <w:r>
        <w:t>&amp;);</w:t>
      </w:r>
    </w:p>
    <w:p>
      <w:pPr>
        <w:pStyle w:val="11"/>
        <w:tabs>
          <w:tab w:val="left" w:pos="9063"/>
        </w:tabs>
        <w:spacing w:line="181" w:lineRule="exact"/>
        <w:ind w:left="2910"/>
      </w:pPr>
      <w:r>
        <w:rPr>
          <w:shd w:val="clear" w:color="auto" w:fill="E4E4E4"/>
        </w:rPr>
        <w:t>}</w:t>
      </w:r>
      <w:r>
        <w:rPr>
          <w:shd w:val="clear" w:color="auto" w:fill="E4E4E4"/>
        </w:rPr>
        <w:tab/>
      </w:r>
    </w:p>
    <w:p>
      <w:pPr>
        <w:pStyle w:val="11"/>
        <w:rPr>
          <w:sz w:val="18"/>
        </w:rPr>
      </w:pPr>
    </w:p>
    <w:p>
      <w:pPr>
        <w:spacing w:before="120" w:line="374" w:lineRule="auto"/>
        <w:ind w:left="2627" w:right="1155" w:firstLine="0"/>
        <w:jc w:val="both"/>
        <w:rPr>
          <w:rFonts w:hint="eastAsia" w:ascii="宋体" w:eastAsia="宋体"/>
          <w:sz w:val="18"/>
        </w:rPr>
      </w:pPr>
      <w:r>
        <w:rPr>
          <w:rFonts w:hint="eastAsia" w:ascii="宋体" w:eastAsia="宋体"/>
          <w:sz w:val="18"/>
        </w:rPr>
        <w:t xml:space="preserve">出现在 </w:t>
      </w:r>
      <w:r>
        <w:rPr>
          <w:rFonts w:ascii="Times New Roman" w:eastAsia="Times New Roman"/>
          <w:sz w:val="18"/>
        </w:rPr>
        <w:t>namespace</w:t>
      </w:r>
      <w:r>
        <w:rPr>
          <w:rFonts w:ascii="Times New Roman" w:eastAsia="Times New Roman"/>
          <w:spacing w:val="44"/>
          <w:sz w:val="18"/>
        </w:rPr>
        <w:t xml:space="preserve"> </w:t>
      </w:r>
      <w:r>
        <w:rPr>
          <w:rFonts w:hint="eastAsia" w:ascii="宋体" w:eastAsia="宋体"/>
          <w:sz w:val="18"/>
        </w:rPr>
        <w:t xml:space="preserve">之中的各种元素，包括 </w:t>
      </w:r>
      <w:r>
        <w:rPr>
          <w:rFonts w:ascii="Times New Roman" w:eastAsia="Times New Roman"/>
          <w:sz w:val="18"/>
        </w:rPr>
        <w:t>objects</w:t>
      </w:r>
      <w:r>
        <w:rPr>
          <w:rFonts w:hint="eastAsia" w:ascii="宋体" w:eastAsia="宋体"/>
          <w:sz w:val="18"/>
        </w:rPr>
        <w:t>、</w:t>
      </w:r>
      <w:r>
        <w:rPr>
          <w:rFonts w:ascii="Times New Roman" w:eastAsia="Times New Roman"/>
          <w:sz w:val="18"/>
        </w:rPr>
        <w:t>template</w:t>
      </w:r>
      <w:r>
        <w:rPr>
          <w:rFonts w:hint="eastAsia" w:ascii="宋体" w:eastAsia="宋体"/>
          <w:sz w:val="18"/>
        </w:rPr>
        <w:t>、</w:t>
      </w:r>
      <w:r>
        <w:rPr>
          <w:rFonts w:ascii="Times New Roman" w:eastAsia="Times New Roman"/>
          <w:sz w:val="18"/>
        </w:rPr>
        <w:t>functions</w:t>
      </w:r>
      <w:r>
        <w:rPr>
          <w:rFonts w:hint="eastAsia" w:ascii="宋体" w:eastAsia="宋体"/>
          <w:sz w:val="18"/>
        </w:rPr>
        <w:t>、</w:t>
      </w:r>
      <w:r>
        <w:rPr>
          <w:rFonts w:ascii="Times New Roman" w:eastAsia="Times New Roman"/>
          <w:sz w:val="18"/>
        </w:rPr>
        <w:t>types</w:t>
      </w:r>
      <w:r>
        <w:rPr>
          <w:rFonts w:ascii="Times New Roman" w:eastAsia="Times New Roman"/>
          <w:spacing w:val="44"/>
          <w:sz w:val="18"/>
        </w:rPr>
        <w:t xml:space="preserve"> </w:t>
      </w:r>
      <w:r>
        <w:rPr>
          <w:rFonts w:hint="eastAsia" w:ascii="宋体" w:eastAsia="宋体"/>
          <w:sz w:val="18"/>
        </w:rPr>
        <w:t>都</w:t>
      </w:r>
      <w:r>
        <w:rPr>
          <w:rFonts w:hint="eastAsia" w:ascii="宋体" w:eastAsia="宋体"/>
          <w:spacing w:val="2"/>
          <w:sz w:val="18"/>
        </w:rPr>
        <w:t xml:space="preserve">是所谓的 </w:t>
      </w:r>
      <w:r>
        <w:rPr>
          <w:rFonts w:ascii="Times New Roman" w:eastAsia="Times New Roman"/>
          <w:sz w:val="18"/>
        </w:rPr>
        <w:t>namespace</w:t>
      </w:r>
      <w:r>
        <w:rPr>
          <w:rFonts w:ascii="Times New Roman" w:eastAsia="Times New Roman"/>
          <w:spacing w:val="13"/>
          <w:sz w:val="18"/>
        </w:rPr>
        <w:t xml:space="preserve"> </w:t>
      </w:r>
      <w:r>
        <w:rPr>
          <w:rFonts w:ascii="Times New Roman" w:eastAsia="Times New Roman"/>
          <w:sz w:val="18"/>
        </w:rPr>
        <w:t>members</w:t>
      </w:r>
      <w:r>
        <w:rPr>
          <w:rFonts w:hint="eastAsia" w:ascii="宋体" w:eastAsia="宋体"/>
          <w:spacing w:val="2"/>
          <w:sz w:val="18"/>
        </w:rPr>
        <w:t xml:space="preserve">。不同的 </w:t>
      </w:r>
      <w:r>
        <w:rPr>
          <w:rFonts w:ascii="Times New Roman" w:eastAsia="Times New Roman"/>
          <w:sz w:val="18"/>
        </w:rPr>
        <w:t>namespace</w:t>
      </w:r>
      <w:r>
        <w:rPr>
          <w:rFonts w:ascii="Times New Roman" w:eastAsia="Times New Roman"/>
          <w:spacing w:val="13"/>
          <w:sz w:val="18"/>
        </w:rPr>
        <w:t xml:space="preserve"> </w:t>
      </w:r>
      <w:r>
        <w:rPr>
          <w:rFonts w:hint="eastAsia" w:ascii="宋体" w:eastAsia="宋体"/>
          <w:spacing w:val="3"/>
          <w:sz w:val="18"/>
        </w:rPr>
        <w:t xml:space="preserve">中的 </w:t>
      </w:r>
      <w:r>
        <w:rPr>
          <w:rFonts w:ascii="Times New Roman" w:eastAsia="Times New Roman"/>
          <w:sz w:val="18"/>
        </w:rPr>
        <w:t>members</w:t>
      </w:r>
      <w:r>
        <w:rPr>
          <w:rFonts w:ascii="Times New Roman" w:eastAsia="Times New Roman"/>
          <w:spacing w:val="13"/>
          <w:sz w:val="18"/>
        </w:rPr>
        <w:t xml:space="preserve"> </w:t>
      </w:r>
      <w:r>
        <w:rPr>
          <w:rFonts w:hint="eastAsia" w:ascii="宋体" w:eastAsia="宋体"/>
          <w:sz w:val="18"/>
        </w:rPr>
        <w:t xml:space="preserve">可以有相同的命名。编译器如何对待它们呢？编译器会把上述的两个 </w:t>
      </w:r>
      <w:r>
        <w:rPr>
          <w:rFonts w:ascii="Times New Roman" w:eastAsia="Times New Roman"/>
          <w:sz w:val="18"/>
        </w:rPr>
        <w:t>namespace</w:t>
      </w:r>
      <w:r>
        <w:rPr>
          <w:rFonts w:ascii="Times New Roman" w:eastAsia="Times New Roman"/>
          <w:spacing w:val="11"/>
          <w:sz w:val="18"/>
        </w:rPr>
        <w:t xml:space="preserve"> </w:t>
      </w:r>
      <w:r>
        <w:rPr>
          <w:rFonts w:ascii="Times New Roman" w:eastAsia="Times New Roman"/>
          <w:sz w:val="18"/>
        </w:rPr>
        <w:t>members</w:t>
      </w:r>
      <w:r>
        <w:rPr>
          <w:rFonts w:ascii="Times New Roman" w:eastAsia="Times New Roman"/>
          <w:spacing w:val="14"/>
          <w:sz w:val="18"/>
        </w:rPr>
        <w:t xml:space="preserve"> </w:t>
      </w:r>
      <w:r>
        <w:rPr>
          <w:rFonts w:hint="eastAsia" w:ascii="宋体" w:eastAsia="宋体"/>
          <w:sz w:val="18"/>
        </w:rPr>
        <w:t>改为全名如下：</w:t>
      </w:r>
    </w:p>
    <w:p>
      <w:pPr>
        <w:pStyle w:val="11"/>
        <w:rPr>
          <w:rFonts w:ascii="宋体"/>
          <w:sz w:val="20"/>
        </w:rPr>
      </w:pPr>
    </w:p>
    <w:p>
      <w:pPr>
        <w:pStyle w:val="11"/>
        <w:rPr>
          <w:rFonts w:ascii="宋体"/>
          <w:sz w:val="20"/>
        </w:rPr>
      </w:pPr>
    </w:p>
    <w:p>
      <w:pPr>
        <w:pStyle w:val="11"/>
        <w:spacing w:before="3"/>
        <w:rPr>
          <w:rFonts w:ascii="宋体"/>
          <w:sz w:val="23"/>
        </w:rPr>
      </w:pPr>
    </w:p>
    <w:p>
      <w:pPr>
        <w:spacing w:before="95"/>
        <w:ind w:left="644" w:right="0" w:firstLine="0"/>
        <w:jc w:val="left"/>
        <w:rPr>
          <w:rFonts w:ascii="Arial"/>
          <w:b/>
          <w:sz w:val="20"/>
        </w:rPr>
      </w:pPr>
      <w:r>
        <w:rPr>
          <w:rFonts w:ascii="Arial"/>
          <w:b/>
          <w:sz w:val="20"/>
        </w:rPr>
        <w:t>94</w:t>
      </w:r>
    </w:p>
    <w:p>
      <w:pPr>
        <w:spacing w:after="0"/>
        <w:jc w:val="left"/>
        <w:rPr>
          <w:rFonts w:ascii="Arial"/>
          <w:sz w:val="20"/>
        </w:rPr>
        <w:sectPr>
          <w:pgSz w:w="10320" w:h="13220"/>
          <w:pgMar w:top="580" w:right="80" w:bottom="280" w:left="40" w:header="720" w:footer="720" w:gutter="0"/>
          <w:cols w:space="720" w:num="1"/>
        </w:sectPr>
      </w:pPr>
    </w:p>
    <w:p>
      <w:pPr>
        <w:pStyle w:val="11"/>
        <w:spacing w:before="64"/>
        <w:ind w:left="6587"/>
        <w:rPr>
          <w:rFonts w:hint="eastAsia" w:ascii="宋体" w:eastAsia="宋体"/>
        </w:rPr>
      </w:pPr>
      <w:r>
        <w:pict>
          <v:rect id="_x0000_s1862" o:spid="_x0000_s1862" o:spt="1" style="position:absolute;left:0pt;margin-left:131.9pt;margin-top:18.85pt;height:0.7pt;width:323pt;mso-position-horizontal-relative:page;mso-wrap-distance-bottom:0pt;mso-wrap-distance-top:0pt;z-index:-251308032;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3"/>
        </w:rPr>
        <w:t xml:space="preserve">第１章 </w:t>
      </w:r>
      <w:r>
        <w:rPr>
          <w:rFonts w:ascii="Times New Roman" w:eastAsia="Times New Roman"/>
        </w:rPr>
        <w:t>C</w:t>
      </w:r>
      <w:r>
        <w:rPr>
          <w:rFonts w:ascii="Times New Roman" w:eastAsia="Times New Roman"/>
          <w:spacing w:val="-2"/>
        </w:rPr>
        <w:t xml:space="preserve">++ </w:t>
      </w:r>
      <w:r>
        <w:rPr>
          <w:rFonts w:ascii="Times New Roman" w:eastAsia="Times New Roman"/>
        </w:rPr>
        <w:t>Classes</w:t>
      </w:r>
      <w:r>
        <w:rPr>
          <w:rFonts w:ascii="Times New Roman" w:eastAsia="Times New Roman"/>
          <w:spacing w:val="24"/>
        </w:rPr>
        <w:t xml:space="preserve"> </w:t>
      </w:r>
      <w:r>
        <w:rPr>
          <w:rFonts w:hint="eastAsia" w:ascii="宋体" w:eastAsia="宋体"/>
        </w:rPr>
        <w:t>的語法和語意</w:t>
      </w:r>
    </w:p>
    <w:p>
      <w:pPr>
        <w:pStyle w:val="11"/>
        <w:rPr>
          <w:rFonts w:ascii="宋体"/>
          <w:sz w:val="20"/>
        </w:rPr>
      </w:pPr>
    </w:p>
    <w:p>
      <w:pPr>
        <w:pStyle w:val="11"/>
        <w:spacing w:before="9"/>
        <w:rPr>
          <w:rFonts w:ascii="宋体"/>
          <w:sz w:val="20"/>
        </w:rPr>
      </w:pPr>
    </w:p>
    <w:p>
      <w:pPr>
        <w:pStyle w:val="15"/>
        <w:numPr>
          <w:ilvl w:val="0"/>
          <w:numId w:val="18"/>
        </w:numPr>
        <w:tabs>
          <w:tab w:val="left" w:pos="2911"/>
        </w:tabs>
        <w:spacing w:before="0" w:after="0" w:line="240" w:lineRule="auto"/>
        <w:ind w:left="2910" w:right="0" w:hanging="284"/>
        <w:jc w:val="left"/>
        <w:rPr>
          <w:rFonts w:ascii="Courier New"/>
          <w:sz w:val="16"/>
        </w:rPr>
      </w:pPr>
      <w:r>
        <w:rPr>
          <w:rFonts w:ascii="Courier New"/>
          <w:spacing w:val="9"/>
          <w:sz w:val="16"/>
        </w:rPr>
        <w:t>polymorphism_in_cplusplus::CPoint</w:t>
      </w:r>
    </w:p>
    <w:p>
      <w:pPr>
        <w:pStyle w:val="11"/>
        <w:spacing w:before="3"/>
        <w:rPr>
          <w:sz w:val="20"/>
        </w:rPr>
      </w:pPr>
    </w:p>
    <w:p>
      <w:pPr>
        <w:pStyle w:val="15"/>
        <w:numPr>
          <w:ilvl w:val="0"/>
          <w:numId w:val="18"/>
        </w:numPr>
        <w:tabs>
          <w:tab w:val="left" w:pos="2911"/>
        </w:tabs>
        <w:spacing w:before="0" w:after="0" w:line="240" w:lineRule="auto"/>
        <w:ind w:left="2910" w:right="0" w:hanging="284"/>
        <w:jc w:val="left"/>
        <w:rPr>
          <w:rFonts w:ascii="Courier New"/>
          <w:sz w:val="16"/>
        </w:rPr>
      </w:pPr>
      <w:r>
        <w:rPr>
          <w:rFonts w:ascii="Courier New"/>
          <w:spacing w:val="9"/>
          <w:sz w:val="16"/>
        </w:rPr>
        <w:t>polymorphism_in_cplusplus::printall()</w:t>
      </w:r>
    </w:p>
    <w:p>
      <w:pPr>
        <w:pStyle w:val="11"/>
        <w:rPr>
          <w:sz w:val="20"/>
        </w:rPr>
      </w:pPr>
    </w:p>
    <w:p>
      <w:pPr>
        <w:pStyle w:val="11"/>
        <w:spacing w:before="8"/>
        <w:rPr>
          <w:sz w:val="24"/>
        </w:rPr>
      </w:pPr>
    </w:p>
    <w:p>
      <w:pPr>
        <w:spacing w:before="0"/>
        <w:ind w:left="2627" w:right="0" w:firstLine="0"/>
        <w:jc w:val="left"/>
        <w:rPr>
          <w:rFonts w:hint="eastAsia" w:ascii="宋体" w:eastAsia="宋体"/>
          <w:sz w:val="18"/>
        </w:rPr>
      </w:pPr>
      <w:r>
        <w:rPr>
          <w:rFonts w:hint="eastAsia" w:ascii="宋体" w:eastAsia="宋体"/>
          <w:sz w:val="18"/>
        </w:rPr>
        <w:t>持续使用又臭又长的符号命名规则：</w:t>
      </w:r>
    </w:p>
    <w:p>
      <w:pPr>
        <w:pStyle w:val="11"/>
        <w:spacing w:before="8"/>
        <w:rPr>
          <w:rFonts w:ascii="宋体"/>
          <w:sz w:val="21"/>
        </w:rPr>
      </w:pPr>
    </w:p>
    <w:p>
      <w:pPr>
        <w:pStyle w:val="11"/>
        <w:ind w:left="2910"/>
      </w:pPr>
      <w:r>
        <w:t>namespace_name::member_name</w:t>
      </w:r>
    </w:p>
    <w:p>
      <w:pPr>
        <w:pStyle w:val="11"/>
        <w:spacing w:before="1"/>
        <w:rPr>
          <w:sz w:val="20"/>
        </w:rPr>
      </w:pPr>
    </w:p>
    <w:p>
      <w:pPr>
        <w:spacing w:before="1" w:line="374" w:lineRule="auto"/>
        <w:ind w:left="2627" w:right="1150" w:firstLine="0"/>
        <w:jc w:val="both"/>
        <w:rPr>
          <w:rFonts w:hint="eastAsia" w:ascii="宋体" w:eastAsia="宋体"/>
          <w:sz w:val="18"/>
        </w:rPr>
      </w:pPr>
      <w:r>
        <w:rPr>
          <w:rFonts w:hint="eastAsia" w:ascii="宋体" w:eastAsia="宋体"/>
          <w:spacing w:val="-1"/>
          <w:sz w:val="18"/>
        </w:rPr>
        <w:t xml:space="preserve">是一件颇为累赘的事情。于是 </w:t>
      </w:r>
      <w:r>
        <w:rPr>
          <w:rFonts w:ascii="Times New Roman" w:eastAsia="Times New Roman"/>
          <w:sz w:val="18"/>
        </w:rPr>
        <w:t>C+</w:t>
      </w:r>
      <w:r>
        <w:rPr>
          <w:rFonts w:ascii="Times New Roman" w:eastAsia="Times New Roman"/>
          <w:spacing w:val="15"/>
          <w:sz w:val="18"/>
        </w:rPr>
        <w:t xml:space="preserve">+ </w:t>
      </w:r>
      <w:r>
        <w:rPr>
          <w:rFonts w:hint="eastAsia" w:ascii="宋体" w:eastAsia="宋体"/>
          <w:spacing w:val="-1"/>
          <w:sz w:val="18"/>
        </w:rPr>
        <w:t xml:space="preserve">又发展出一些所谓的 </w:t>
      </w:r>
      <w:r>
        <w:rPr>
          <w:rFonts w:ascii="Times New Roman" w:eastAsia="Times New Roman"/>
          <w:sz w:val="18"/>
        </w:rPr>
        <w:t>namespace</w:t>
      </w:r>
      <w:r>
        <w:rPr>
          <w:rFonts w:ascii="Times New Roman" w:eastAsia="Times New Roman"/>
          <w:spacing w:val="-2"/>
          <w:sz w:val="18"/>
        </w:rPr>
        <w:t xml:space="preserve"> </w:t>
      </w:r>
      <w:r>
        <w:rPr>
          <w:rFonts w:ascii="Times New Roman" w:eastAsia="Times New Roman"/>
          <w:sz w:val="18"/>
        </w:rPr>
        <w:t>aliases</w:t>
      </w:r>
      <w:r>
        <w:rPr>
          <w:rFonts w:hint="eastAsia" w:ascii="宋体" w:eastAsia="宋体"/>
          <w:sz w:val="18"/>
        </w:rPr>
        <w:t>、</w:t>
      </w:r>
      <w:r>
        <w:rPr>
          <w:rFonts w:ascii="Times New Roman" w:eastAsia="Times New Roman"/>
          <w:sz w:val="18"/>
        </w:rPr>
        <w:t>using</w:t>
      </w:r>
      <w:r>
        <w:rPr>
          <w:rFonts w:ascii="Times New Roman" w:eastAsia="Times New Roman"/>
          <w:spacing w:val="-43"/>
          <w:sz w:val="18"/>
        </w:rPr>
        <w:t xml:space="preserve"> </w:t>
      </w:r>
      <w:r>
        <w:rPr>
          <w:rFonts w:ascii="Times New Roman" w:eastAsia="Times New Roman"/>
          <w:sz w:val="18"/>
        </w:rPr>
        <w:t>declarations</w:t>
      </w:r>
      <w:r>
        <w:rPr>
          <w:rFonts w:hint="eastAsia" w:ascii="宋体" w:eastAsia="宋体"/>
          <w:sz w:val="18"/>
        </w:rPr>
        <w:t>、</w:t>
      </w:r>
      <w:r>
        <w:rPr>
          <w:rFonts w:ascii="Times New Roman" w:eastAsia="Times New Roman"/>
          <w:sz w:val="18"/>
        </w:rPr>
        <w:t>using</w:t>
      </w:r>
      <w:r>
        <w:rPr>
          <w:rFonts w:ascii="Times New Roman" w:eastAsia="Times New Roman"/>
          <w:spacing w:val="-1"/>
          <w:sz w:val="18"/>
        </w:rPr>
        <w:t xml:space="preserve"> </w:t>
      </w:r>
      <w:r>
        <w:rPr>
          <w:rFonts w:ascii="Times New Roman" w:eastAsia="Times New Roman"/>
          <w:sz w:val="18"/>
        </w:rPr>
        <w:t>directives</w:t>
      </w:r>
      <w:r>
        <w:rPr>
          <w:rFonts w:ascii="Times New Roman" w:eastAsia="Times New Roman"/>
          <w:spacing w:val="6"/>
          <w:sz w:val="18"/>
        </w:rPr>
        <w:t xml:space="preserve"> </w:t>
      </w:r>
      <w:r>
        <w:rPr>
          <w:rFonts w:hint="eastAsia" w:ascii="宋体" w:eastAsia="宋体"/>
          <w:sz w:val="18"/>
        </w:rPr>
        <w:t>等等机制（</w:t>
      </w:r>
      <w:r>
        <w:rPr>
          <w:rFonts w:hint="eastAsia" w:ascii="宋体" w:eastAsia="宋体"/>
          <w:spacing w:val="1"/>
          <w:sz w:val="18"/>
        </w:rPr>
        <w:t xml:space="preserve">请参考 </w:t>
      </w:r>
      <w:r>
        <w:rPr>
          <w:rFonts w:ascii="Times New Roman" w:eastAsia="Times New Roman"/>
          <w:sz w:val="18"/>
        </w:rPr>
        <w:t xml:space="preserve">C++ </w:t>
      </w:r>
      <w:r>
        <w:rPr>
          <w:rFonts w:hint="eastAsia" w:ascii="宋体" w:eastAsia="宋体"/>
          <w:sz w:val="18"/>
        </w:rPr>
        <w:t>书籍）。</w:t>
      </w:r>
    </w:p>
    <w:p>
      <w:pPr>
        <w:pStyle w:val="11"/>
        <w:spacing w:before="9"/>
        <w:rPr>
          <w:rFonts w:ascii="宋体"/>
          <w:sz w:val="18"/>
        </w:rPr>
      </w:pPr>
    </w:p>
    <w:p>
      <w:pPr>
        <w:spacing w:before="0"/>
        <w:ind w:left="2627" w:right="0" w:firstLine="0"/>
        <w:jc w:val="left"/>
        <w:rPr>
          <w:rFonts w:hint="eastAsia" w:ascii="宋体" w:eastAsia="宋体"/>
          <w:sz w:val="18"/>
        </w:rPr>
      </w:pPr>
      <w:r>
        <w:rPr>
          <w:rFonts w:hint="eastAsia" w:ascii="宋体" w:eastAsia="宋体"/>
          <w:spacing w:val="3"/>
          <w:sz w:val="18"/>
        </w:rPr>
        <w:t xml:space="preserve">如果我们的程序中想要「看见」某个 </w:t>
      </w:r>
      <w:r>
        <w:rPr>
          <w:rFonts w:ascii="Times New Roman" w:eastAsia="Times New Roman"/>
          <w:sz w:val="18"/>
        </w:rPr>
        <w:t>namespace</w:t>
      </w:r>
      <w:r>
        <w:rPr>
          <w:rFonts w:hint="eastAsia" w:ascii="宋体" w:eastAsia="宋体"/>
          <w:sz w:val="18"/>
        </w:rPr>
        <w:t>，语法如下：</w:t>
      </w:r>
    </w:p>
    <w:p>
      <w:pPr>
        <w:pStyle w:val="11"/>
        <w:spacing w:before="5"/>
        <w:rPr>
          <w:rFonts w:ascii="宋体"/>
          <w:sz w:val="18"/>
        </w:rPr>
      </w:pPr>
    </w:p>
    <w:p>
      <w:pPr>
        <w:pStyle w:val="11"/>
        <w:spacing w:before="1"/>
        <w:ind w:left="2910"/>
        <w:rPr>
          <w:rFonts w:hint="eastAsia" w:ascii="宋体" w:eastAsia="宋体"/>
        </w:rPr>
      </w:pPr>
      <w:r>
        <w:t>using</w:t>
      </w:r>
      <w:r>
        <w:rPr>
          <w:spacing w:val="-4"/>
        </w:rPr>
        <w:t xml:space="preserve"> </w:t>
      </w:r>
      <w:r>
        <w:t>namespace</w:t>
      </w:r>
      <w:r>
        <w:rPr>
          <w:spacing w:val="-4"/>
        </w:rPr>
        <w:t xml:space="preserve"> </w:t>
      </w:r>
      <w:r>
        <w:t>xxx;</w:t>
      </w:r>
      <w:r>
        <w:rPr>
          <w:spacing w:val="14"/>
        </w:rPr>
        <w:t xml:space="preserve"> // </w:t>
      </w:r>
      <w:r>
        <w:t>xxx</w:t>
      </w:r>
      <w:r>
        <w:rPr>
          <w:spacing w:val="-17"/>
        </w:rPr>
        <w:t xml:space="preserve"> </w:t>
      </w:r>
      <w:r>
        <w:rPr>
          <w:rFonts w:hint="eastAsia" w:ascii="宋体" w:eastAsia="宋体"/>
          <w:spacing w:val="1"/>
        </w:rPr>
        <w:t xml:space="preserve">是 </w:t>
      </w:r>
      <w:r>
        <w:t>namespace</w:t>
      </w:r>
      <w:r>
        <w:rPr>
          <w:spacing w:val="-17"/>
        </w:rPr>
        <w:t xml:space="preserve"> </w:t>
      </w:r>
      <w:r>
        <w:rPr>
          <w:rFonts w:hint="eastAsia" w:ascii="宋体" w:eastAsia="宋体"/>
        </w:rPr>
        <w:t>的名称</w:t>
      </w:r>
    </w:p>
    <w:p>
      <w:pPr>
        <w:pStyle w:val="11"/>
        <w:rPr>
          <w:rFonts w:ascii="宋体"/>
          <w:sz w:val="18"/>
        </w:rPr>
      </w:pPr>
    </w:p>
    <w:p>
      <w:pPr>
        <w:pStyle w:val="11"/>
        <w:spacing w:before="1"/>
        <w:rPr>
          <w:rFonts w:ascii="宋体"/>
          <w:sz w:val="18"/>
        </w:rPr>
      </w:pPr>
    </w:p>
    <w:p>
      <w:pPr>
        <w:spacing w:before="0" w:line="357" w:lineRule="auto"/>
        <w:ind w:left="2627" w:right="1155" w:firstLine="0"/>
        <w:jc w:val="both"/>
        <w:rPr>
          <w:rFonts w:hint="eastAsia" w:ascii="宋体" w:eastAsia="宋体"/>
          <w:sz w:val="18"/>
        </w:rPr>
      </w:pPr>
      <w:r>
        <w:rPr>
          <w:rFonts w:hint="eastAsia" w:ascii="宋体" w:eastAsia="宋体"/>
          <w:sz w:val="18"/>
        </w:rPr>
        <w:t>举个例子，</w:t>
      </w:r>
      <w:r>
        <w:rPr>
          <w:rFonts w:ascii="Times New Roman" w:eastAsia="Times New Roman"/>
          <w:sz w:val="18"/>
        </w:rPr>
        <w:t>STL</w:t>
      </w:r>
      <w:r>
        <w:rPr>
          <w:rFonts w:ascii="Times New Roman" w:eastAsia="Times New Roman"/>
          <w:spacing w:val="36"/>
          <w:sz w:val="18"/>
        </w:rPr>
        <w:t xml:space="preserve"> </w:t>
      </w:r>
      <w:r>
        <w:rPr>
          <w:rFonts w:hint="eastAsia" w:ascii="宋体" w:eastAsia="宋体"/>
          <w:spacing w:val="9"/>
          <w:sz w:val="18"/>
        </w:rPr>
        <w:t xml:space="preserve">中所有的 </w:t>
      </w:r>
      <w:r>
        <w:rPr>
          <w:rFonts w:ascii="Times New Roman" w:eastAsia="Times New Roman"/>
          <w:sz w:val="18"/>
        </w:rPr>
        <w:t>classes</w:t>
      </w:r>
      <w:r>
        <w:rPr>
          <w:rFonts w:hint="eastAsia" w:ascii="宋体" w:eastAsia="宋体"/>
          <w:sz w:val="18"/>
        </w:rPr>
        <w:t>、</w:t>
      </w:r>
      <w:r>
        <w:rPr>
          <w:rFonts w:ascii="Times New Roman" w:eastAsia="Times New Roman"/>
          <w:sz w:val="18"/>
        </w:rPr>
        <w:t>functions</w:t>
      </w:r>
      <w:r>
        <w:rPr>
          <w:rFonts w:hint="eastAsia" w:ascii="宋体" w:eastAsia="宋体"/>
          <w:sz w:val="18"/>
        </w:rPr>
        <w:t>、</w:t>
      </w:r>
      <w:r>
        <w:rPr>
          <w:rFonts w:ascii="Times New Roman" w:eastAsia="Times New Roman"/>
          <w:sz w:val="18"/>
        </w:rPr>
        <w:t>templates</w:t>
      </w:r>
      <w:r>
        <w:rPr>
          <w:rFonts w:hint="eastAsia" w:ascii="宋体" w:eastAsia="宋体"/>
          <w:sz w:val="18"/>
        </w:rPr>
        <w:t>、</w:t>
      </w:r>
      <w:r>
        <w:rPr>
          <w:rFonts w:ascii="Times New Roman" w:eastAsia="Times New Roman"/>
          <w:sz w:val="18"/>
        </w:rPr>
        <w:t>types</w:t>
      </w:r>
      <w:r>
        <w:rPr>
          <w:rFonts w:ascii="Times New Roman" w:eastAsia="Times New Roman"/>
          <w:spacing w:val="45"/>
          <w:sz w:val="18"/>
        </w:rPr>
        <w:t xml:space="preserve"> </w:t>
      </w:r>
      <w:r>
        <w:rPr>
          <w:rFonts w:hint="eastAsia" w:ascii="宋体" w:eastAsia="宋体"/>
          <w:sz w:val="18"/>
        </w:rPr>
        <w:t>都定义于一个名</w:t>
      </w:r>
      <w:r>
        <w:rPr>
          <w:rFonts w:hint="eastAsia" w:ascii="宋体" w:eastAsia="宋体"/>
          <w:spacing w:val="9"/>
          <w:sz w:val="18"/>
        </w:rPr>
        <w:t xml:space="preserve">为 </w:t>
      </w:r>
      <w:r>
        <w:rPr>
          <w:rFonts w:ascii="Arial Black" w:eastAsia="Arial Black"/>
          <w:sz w:val="18"/>
        </w:rPr>
        <w:t>std</w:t>
      </w:r>
      <w:r>
        <w:rPr>
          <w:rFonts w:ascii="Arial Black" w:eastAsia="Arial Black"/>
          <w:spacing w:val="36"/>
          <w:sz w:val="18"/>
        </w:rPr>
        <w:t xml:space="preserve"> </w:t>
      </w:r>
      <w:r>
        <w:rPr>
          <w:rFonts w:hint="eastAsia" w:ascii="宋体" w:eastAsia="宋体"/>
          <w:spacing w:val="4"/>
          <w:sz w:val="18"/>
        </w:rPr>
        <w:t xml:space="preserve">的 </w:t>
      </w:r>
      <w:r>
        <w:rPr>
          <w:rFonts w:ascii="Times New Roman" w:eastAsia="Times New Roman"/>
          <w:sz w:val="18"/>
        </w:rPr>
        <w:t>namespace</w:t>
      </w:r>
      <w:r>
        <w:rPr>
          <w:rFonts w:ascii="Times New Roman" w:eastAsia="Times New Roman"/>
          <w:spacing w:val="10"/>
          <w:sz w:val="18"/>
        </w:rPr>
        <w:t xml:space="preserve"> </w:t>
      </w:r>
      <w:r>
        <w:rPr>
          <w:rFonts w:hint="eastAsia" w:ascii="宋体" w:eastAsia="宋体"/>
          <w:spacing w:val="1"/>
          <w:sz w:val="18"/>
        </w:rPr>
        <w:t xml:space="preserve">之中。任何一个 </w:t>
      </w:r>
      <w:r>
        <w:rPr>
          <w:rFonts w:ascii="Times New Roman" w:eastAsia="Times New Roman"/>
          <w:sz w:val="18"/>
        </w:rPr>
        <w:t>C+</w:t>
      </w:r>
      <w:r>
        <w:rPr>
          <w:rFonts w:ascii="Times New Roman" w:eastAsia="Times New Roman"/>
          <w:spacing w:val="3"/>
          <w:sz w:val="18"/>
        </w:rPr>
        <w:t xml:space="preserve">+ </w:t>
      </w:r>
      <w:r>
        <w:rPr>
          <w:rFonts w:hint="eastAsia" w:ascii="宋体" w:eastAsia="宋体"/>
          <w:spacing w:val="1"/>
          <w:sz w:val="18"/>
        </w:rPr>
        <w:t xml:space="preserve">程序想要使用 </w:t>
      </w:r>
      <w:r>
        <w:rPr>
          <w:rFonts w:ascii="Times New Roman" w:eastAsia="Times New Roman"/>
          <w:sz w:val="18"/>
        </w:rPr>
        <w:t>STL</w:t>
      </w:r>
      <w:r>
        <w:rPr>
          <w:rFonts w:hint="eastAsia" w:ascii="宋体" w:eastAsia="宋体"/>
          <w:sz w:val="18"/>
        </w:rPr>
        <w:t xml:space="preserve">，除了首先含入必要的 </w:t>
      </w:r>
      <w:r>
        <w:rPr>
          <w:rFonts w:ascii="Times New Roman" w:eastAsia="Times New Roman"/>
          <w:sz w:val="18"/>
        </w:rPr>
        <w:t>header</w:t>
      </w:r>
      <w:r>
        <w:rPr>
          <w:rFonts w:ascii="Times New Roman" w:eastAsia="Times New Roman"/>
          <w:spacing w:val="5"/>
          <w:sz w:val="18"/>
        </w:rPr>
        <w:t xml:space="preserve"> </w:t>
      </w:r>
      <w:r>
        <w:rPr>
          <w:rFonts w:ascii="Times New Roman" w:eastAsia="Times New Roman"/>
          <w:sz w:val="18"/>
        </w:rPr>
        <w:t>file</w:t>
      </w:r>
      <w:r>
        <w:rPr>
          <w:rFonts w:ascii="Times New Roman" w:eastAsia="Times New Roman"/>
          <w:spacing w:val="4"/>
          <w:sz w:val="18"/>
        </w:rPr>
        <w:t xml:space="preserve"> </w:t>
      </w:r>
      <w:r>
        <w:rPr>
          <w:rFonts w:hint="eastAsia" w:ascii="宋体" w:eastAsia="宋体"/>
          <w:sz w:val="18"/>
        </w:rPr>
        <w:t>之外，第一个程序动作就是：</w:t>
      </w:r>
    </w:p>
    <w:p>
      <w:pPr>
        <w:pStyle w:val="11"/>
        <w:spacing w:before="146"/>
        <w:ind w:left="2910"/>
      </w:pPr>
      <w:r>
        <w:t>using</w:t>
      </w:r>
      <w:r>
        <w:rPr>
          <w:spacing w:val="-5"/>
        </w:rPr>
        <w:t xml:space="preserve"> </w:t>
      </w:r>
      <w:r>
        <w:t>namespace</w:t>
      </w:r>
      <w:r>
        <w:rPr>
          <w:spacing w:val="-4"/>
        </w:rPr>
        <w:t xml:space="preserve"> </w:t>
      </w:r>
      <w:r>
        <w:t>std;</w:t>
      </w:r>
      <w:r>
        <w:rPr>
          <w:spacing w:val="93"/>
        </w:rPr>
        <w:t xml:space="preserve"> </w:t>
      </w:r>
      <w:r>
        <w:t>//</w:t>
      </w:r>
      <w:r>
        <w:rPr>
          <w:spacing w:val="-4"/>
        </w:rPr>
        <w:t xml:space="preserve"> </w:t>
      </w:r>
      <w:r>
        <w:t>std</w:t>
      </w:r>
      <w:r>
        <w:rPr>
          <w:spacing w:val="-4"/>
        </w:rPr>
        <w:t xml:space="preserve"> </w:t>
      </w:r>
      <w:r>
        <w:t>is</w:t>
      </w:r>
      <w:r>
        <w:rPr>
          <w:spacing w:val="-5"/>
        </w:rPr>
        <w:t xml:space="preserve"> </w:t>
      </w:r>
      <w:r>
        <w:t>STL</w:t>
      </w:r>
      <w:r>
        <w:rPr>
          <w:rFonts w:ascii="Times New Roman" w:hAnsi="Times New Roman"/>
        </w:rPr>
        <w:t>’</w:t>
      </w:r>
      <w:r>
        <w:t>s</w:t>
      </w:r>
      <w:r>
        <w:rPr>
          <w:spacing w:val="-4"/>
        </w:rPr>
        <w:t xml:space="preserve"> </w:t>
      </w:r>
      <w:r>
        <w:t>namespace</w:t>
      </w:r>
    </w:p>
    <w:p>
      <w:pPr>
        <w:pStyle w:val="11"/>
        <w:rPr>
          <w:sz w:val="18"/>
        </w:rPr>
      </w:pPr>
    </w:p>
    <w:p>
      <w:pPr>
        <w:spacing w:before="120"/>
        <w:ind w:left="2627" w:right="0" w:firstLine="0"/>
        <w:jc w:val="left"/>
        <w:rPr>
          <w:rFonts w:hint="eastAsia" w:ascii="宋体" w:eastAsia="宋体"/>
          <w:sz w:val="18"/>
        </w:rPr>
      </w:pPr>
      <w:r>
        <w:rPr>
          <w:rFonts w:hint="eastAsia" w:ascii="宋体" w:eastAsia="宋体"/>
          <w:spacing w:val="14"/>
          <w:sz w:val="18"/>
        </w:rPr>
        <w:t>请参考</w:t>
      </w:r>
      <w:r>
        <w:rPr>
          <w:rFonts w:ascii="Times New Roman" w:eastAsia="Times New Roman"/>
          <w:color w:val="FF0000"/>
          <w:sz w:val="18"/>
        </w:rPr>
        <w:t>p.78</w:t>
      </w:r>
      <w:r>
        <w:rPr>
          <w:rFonts w:ascii="Times New Roman" w:eastAsia="Times New Roman"/>
          <w:color w:val="FF0000"/>
          <w:spacing w:val="68"/>
          <w:sz w:val="18"/>
        </w:rPr>
        <w:t xml:space="preserve"> </w:t>
      </w:r>
      <w:r>
        <w:rPr>
          <w:rFonts w:hint="eastAsia" w:ascii="宋体" w:eastAsia="宋体"/>
          <w:sz w:val="18"/>
        </w:rPr>
        <w:t>程序码。</w:t>
      </w:r>
    </w:p>
    <w:p>
      <w:pPr>
        <w:pStyle w:val="11"/>
        <w:spacing w:before="11"/>
        <w:rPr>
          <w:rFonts w:ascii="宋体"/>
          <w:sz w:val="28"/>
        </w:rPr>
      </w:pPr>
    </w:p>
    <w:p>
      <w:pPr>
        <w:spacing w:before="0"/>
        <w:ind w:left="2627" w:right="0" w:firstLine="0"/>
        <w:jc w:val="left"/>
        <w:rPr>
          <w:rFonts w:hint="eastAsia" w:ascii="宋体" w:eastAsia="宋体"/>
          <w:sz w:val="18"/>
        </w:rPr>
      </w:pPr>
      <w:r>
        <w:rPr>
          <w:rFonts w:hint="eastAsia" w:ascii="宋体" w:eastAsia="宋体"/>
          <w:spacing w:val="1"/>
          <w:sz w:val="18"/>
        </w:rPr>
        <w:t xml:space="preserve">以下我再举一个小型实例，示范 </w:t>
      </w:r>
      <w:r>
        <w:rPr>
          <w:rFonts w:ascii="Times New Roman" w:eastAsia="Times New Roman"/>
          <w:sz w:val="18"/>
        </w:rPr>
        <w:t>namespace</w:t>
      </w:r>
      <w:r>
        <w:rPr>
          <w:rFonts w:ascii="Times New Roman" w:eastAsia="Times New Roman"/>
          <w:spacing w:val="72"/>
          <w:sz w:val="18"/>
        </w:rPr>
        <w:t xml:space="preserve"> </w:t>
      </w:r>
      <w:r>
        <w:rPr>
          <w:rFonts w:hint="eastAsia" w:ascii="宋体" w:eastAsia="宋体"/>
          <w:sz w:val="18"/>
        </w:rPr>
        <w:t>的其他用法：</w:t>
      </w:r>
    </w:p>
    <w:p>
      <w:pPr>
        <w:pStyle w:val="11"/>
        <w:spacing w:before="8"/>
        <w:rPr>
          <w:rFonts w:ascii="宋体"/>
          <w:sz w:val="21"/>
        </w:rPr>
      </w:pPr>
    </w:p>
    <w:p>
      <w:pPr>
        <w:pStyle w:val="11"/>
        <w:ind w:left="2910"/>
      </w:pPr>
      <w:r>
        <w:t>#0001</w:t>
      </w:r>
      <w:r>
        <w:rPr>
          <w:spacing w:val="55"/>
        </w:rPr>
        <w:t xml:space="preserve"> </w:t>
      </w:r>
      <w:r>
        <w:t>#include</w:t>
      </w:r>
      <w:r>
        <w:rPr>
          <w:spacing w:val="-8"/>
        </w:rPr>
        <w:t xml:space="preserve"> </w:t>
      </w:r>
      <w:r>
        <w:t>&lt;iostream.h&gt;</w:t>
      </w:r>
    </w:p>
    <w:p>
      <w:pPr>
        <w:pStyle w:val="11"/>
        <w:spacing w:before="39"/>
        <w:ind w:left="2910"/>
      </w:pPr>
      <w:r>
        <w:t>#0002</w:t>
      </w:r>
    </w:p>
    <w:p>
      <w:pPr>
        <w:pStyle w:val="11"/>
        <w:spacing w:before="40"/>
        <w:ind w:left="2910"/>
      </w:pPr>
      <w:r>
        <w:t>#0003</w:t>
      </w:r>
      <w:r>
        <w:rPr>
          <w:spacing w:val="59"/>
        </w:rPr>
        <w:t xml:space="preserve"> </w:t>
      </w:r>
      <w:r>
        <w:t>namespace</w:t>
      </w:r>
      <w:r>
        <w:rPr>
          <w:spacing w:val="-5"/>
        </w:rPr>
        <w:t xml:space="preserve"> </w:t>
      </w:r>
      <w:r>
        <w:t>ns1</w:t>
      </w:r>
    </w:p>
    <w:p>
      <w:pPr>
        <w:pStyle w:val="11"/>
        <w:spacing w:before="40"/>
        <w:ind w:left="2910"/>
      </w:pPr>
      <w:r>
        <w:t>#0004</w:t>
      </w:r>
      <w:r>
        <w:rPr>
          <w:spacing w:val="63"/>
        </w:rPr>
        <w:t xml:space="preserve"> </w:t>
      </w:r>
      <w:r>
        <w:t>{</w:t>
      </w:r>
    </w:p>
    <w:p>
      <w:pPr>
        <w:pStyle w:val="11"/>
        <w:spacing w:before="39"/>
        <w:ind w:left="2910"/>
      </w:pPr>
      <w:r>
        <w:t>#0005</w:t>
      </w:r>
      <w:r>
        <w:rPr>
          <w:spacing w:val="63"/>
        </w:rPr>
        <w:t xml:space="preserve"> </w:t>
      </w:r>
      <w:r>
        <w:t>class</w:t>
      </w:r>
      <w:r>
        <w:rPr>
          <w:spacing w:val="-3"/>
        </w:rPr>
        <w:t xml:space="preserve"> </w:t>
      </w:r>
      <w:r>
        <w:t>CPoint</w:t>
      </w:r>
      <w:r>
        <w:rPr>
          <w:spacing w:val="-3"/>
        </w:rPr>
        <w:t xml:space="preserve"> </w:t>
      </w:r>
      <w:r>
        <w:t>{</w:t>
      </w:r>
      <w:r>
        <w:rPr>
          <w:spacing w:val="-3"/>
        </w:rPr>
        <w:t xml:space="preserve"> </w:t>
      </w:r>
      <w:r>
        <w:t>/*</w:t>
      </w:r>
      <w:r>
        <w:rPr>
          <w:spacing w:val="-3"/>
        </w:rPr>
        <w:t xml:space="preserve"> </w:t>
      </w:r>
      <w:r>
        <w:t>...</w:t>
      </w:r>
      <w:r>
        <w:rPr>
          <w:spacing w:val="-3"/>
        </w:rPr>
        <w:t xml:space="preserve"> </w:t>
      </w:r>
      <w:r>
        <w:t>*/</w:t>
      </w:r>
      <w:r>
        <w:rPr>
          <w:spacing w:val="64"/>
        </w:rPr>
        <w:t xml:space="preserve"> </w:t>
      </w:r>
      <w:r>
        <w:t>};</w:t>
      </w:r>
    </w:p>
    <w:p>
      <w:pPr>
        <w:pStyle w:val="11"/>
        <w:spacing w:before="40" w:line="292" w:lineRule="auto"/>
        <w:ind w:left="2910" w:right="1261" w:hanging="1"/>
      </w:pPr>
      <w:r>
        <w:t>#0006</w:t>
      </w:r>
      <w:r>
        <w:rPr>
          <w:spacing w:val="59"/>
        </w:rPr>
        <w:t xml:space="preserve"> </w:t>
      </w:r>
      <w:r>
        <w:t>void</w:t>
      </w:r>
      <w:r>
        <w:rPr>
          <w:spacing w:val="-5"/>
        </w:rPr>
        <w:t xml:space="preserve"> </w:t>
      </w:r>
      <w:r>
        <w:t>print(CPoint&amp;)</w:t>
      </w:r>
      <w:r>
        <w:rPr>
          <w:spacing w:val="-4"/>
        </w:rPr>
        <w:t xml:space="preserve"> </w:t>
      </w:r>
      <w:r>
        <w:t>{</w:t>
      </w:r>
      <w:r>
        <w:rPr>
          <w:spacing w:val="-5"/>
        </w:rPr>
        <w:t xml:space="preserve"> </w:t>
      </w:r>
      <w:r>
        <w:t>cout</w:t>
      </w:r>
      <w:r>
        <w:rPr>
          <w:spacing w:val="-5"/>
        </w:rPr>
        <w:t xml:space="preserve"> </w:t>
      </w:r>
      <w:r>
        <w:t>&lt;&lt;</w:t>
      </w:r>
      <w:r>
        <w:rPr>
          <w:spacing w:val="-5"/>
        </w:rPr>
        <w:t xml:space="preserve"> </w:t>
      </w:r>
      <w:r>
        <w:t>"ns1::print()"</w:t>
      </w:r>
      <w:r>
        <w:rPr>
          <w:spacing w:val="-5"/>
        </w:rPr>
        <w:t xml:space="preserve"> </w:t>
      </w:r>
      <w:r>
        <w:t>&lt;&lt;</w:t>
      </w:r>
      <w:r>
        <w:rPr>
          <w:spacing w:val="-5"/>
        </w:rPr>
        <w:t xml:space="preserve"> </w:t>
      </w:r>
      <w:r>
        <w:t>endl;</w:t>
      </w:r>
      <w:r>
        <w:rPr>
          <w:spacing w:val="-5"/>
        </w:rPr>
        <w:t xml:space="preserve"> </w:t>
      </w:r>
      <w:r>
        <w:t>};</w:t>
      </w:r>
      <w:r>
        <w:rPr>
          <w:spacing w:val="-93"/>
        </w:rPr>
        <w:t xml:space="preserve"> </w:t>
      </w:r>
      <w:r>
        <w:t>#0007</w:t>
      </w:r>
      <w:r>
        <w:rPr>
          <w:spacing w:val="96"/>
        </w:rPr>
        <w:t xml:space="preserve"> </w:t>
      </w:r>
      <w:r>
        <w:t>void output() { cout &lt;&lt; "ns1::output()" &lt;&lt; endl; };</w:t>
      </w:r>
      <w:r>
        <w:rPr>
          <w:spacing w:val="1"/>
        </w:rPr>
        <w:t xml:space="preserve"> </w:t>
      </w:r>
      <w:r>
        <w:t>#0008</w:t>
      </w:r>
      <w:r>
        <w:rPr>
          <w:spacing w:val="67"/>
        </w:rPr>
        <w:t xml:space="preserve"> </w:t>
      </w:r>
      <w:r>
        <w:t>}</w:t>
      </w:r>
    </w:p>
    <w:p>
      <w:pPr>
        <w:pStyle w:val="11"/>
        <w:spacing w:line="180" w:lineRule="exact"/>
        <w:ind w:left="2910"/>
      </w:pPr>
      <w:r>
        <w:t>#0009</w:t>
      </w:r>
    </w:p>
    <w:p>
      <w:pPr>
        <w:pStyle w:val="11"/>
        <w:spacing w:before="39"/>
        <w:ind w:left="2910"/>
      </w:pPr>
      <w:r>
        <w:t>#0010</w:t>
      </w:r>
      <w:r>
        <w:rPr>
          <w:spacing w:val="59"/>
        </w:rPr>
        <w:t xml:space="preserve"> </w:t>
      </w:r>
      <w:r>
        <w:t>namespace</w:t>
      </w:r>
      <w:r>
        <w:rPr>
          <w:spacing w:val="-5"/>
        </w:rPr>
        <w:t xml:space="preserve"> </w:t>
      </w:r>
      <w:r>
        <w:t>ns2</w:t>
      </w:r>
    </w:p>
    <w:p>
      <w:pPr>
        <w:pStyle w:val="11"/>
        <w:spacing w:before="40"/>
        <w:ind w:left="2910"/>
      </w:pPr>
      <w:r>
        <w:t>#0011</w:t>
      </w:r>
      <w:r>
        <w:rPr>
          <w:spacing w:val="63"/>
        </w:rPr>
        <w:t xml:space="preserve"> </w:t>
      </w:r>
      <w:r>
        <w:t>{</w:t>
      </w:r>
    </w:p>
    <w:p>
      <w:pPr>
        <w:pStyle w:val="11"/>
        <w:spacing w:before="39"/>
        <w:ind w:left="2910"/>
      </w:pPr>
      <w:r>
        <w:t>#0012</w:t>
      </w:r>
      <w:r>
        <w:rPr>
          <w:spacing w:val="63"/>
        </w:rPr>
        <w:t xml:space="preserve"> </w:t>
      </w:r>
      <w:r>
        <w:t>class</w:t>
      </w:r>
      <w:r>
        <w:rPr>
          <w:spacing w:val="-3"/>
        </w:rPr>
        <w:t xml:space="preserve"> </w:t>
      </w:r>
      <w:r>
        <w:t>CPoint</w:t>
      </w:r>
      <w:r>
        <w:rPr>
          <w:spacing w:val="-3"/>
        </w:rPr>
        <w:t xml:space="preserve"> </w:t>
      </w:r>
      <w:r>
        <w:t>{</w:t>
      </w:r>
      <w:r>
        <w:rPr>
          <w:spacing w:val="-3"/>
        </w:rPr>
        <w:t xml:space="preserve"> </w:t>
      </w:r>
      <w:r>
        <w:t>/*</w:t>
      </w:r>
      <w:r>
        <w:rPr>
          <w:spacing w:val="-3"/>
        </w:rPr>
        <w:t xml:space="preserve"> </w:t>
      </w:r>
      <w:r>
        <w:t>...</w:t>
      </w:r>
      <w:r>
        <w:rPr>
          <w:spacing w:val="-3"/>
        </w:rPr>
        <w:t xml:space="preserve"> </w:t>
      </w:r>
      <w:r>
        <w:t>*/</w:t>
      </w:r>
      <w:r>
        <w:rPr>
          <w:spacing w:val="64"/>
        </w:rPr>
        <w:t xml:space="preserve"> </w:t>
      </w:r>
      <w:r>
        <w:t>};</w:t>
      </w:r>
    </w:p>
    <w:p>
      <w:pPr>
        <w:pStyle w:val="11"/>
        <w:spacing w:before="40" w:line="292" w:lineRule="auto"/>
        <w:ind w:left="2910" w:right="1155"/>
      </w:pPr>
      <w:r>
        <w:t>#0013</w:t>
      </w:r>
      <w:r>
        <w:rPr>
          <w:spacing w:val="60"/>
        </w:rPr>
        <w:t xml:space="preserve"> </w:t>
      </w:r>
      <w:r>
        <w:t>void</w:t>
      </w:r>
      <w:r>
        <w:rPr>
          <w:spacing w:val="-5"/>
        </w:rPr>
        <w:t xml:space="preserve"> </w:t>
      </w:r>
      <w:r>
        <w:t>print(CPoint</w:t>
      </w:r>
      <w:r>
        <w:rPr>
          <w:spacing w:val="-4"/>
        </w:rPr>
        <w:t xml:space="preserve"> </w:t>
      </w:r>
      <w:r>
        <w:t>&amp;)</w:t>
      </w:r>
      <w:r>
        <w:rPr>
          <w:spacing w:val="-5"/>
        </w:rPr>
        <w:t xml:space="preserve"> </w:t>
      </w:r>
      <w:r>
        <w:t>{</w:t>
      </w:r>
      <w:r>
        <w:rPr>
          <w:spacing w:val="-5"/>
        </w:rPr>
        <w:t xml:space="preserve"> </w:t>
      </w:r>
      <w:r>
        <w:t>cout</w:t>
      </w:r>
      <w:r>
        <w:rPr>
          <w:spacing w:val="-4"/>
        </w:rPr>
        <w:t xml:space="preserve"> </w:t>
      </w:r>
      <w:r>
        <w:t>&lt;&lt;</w:t>
      </w:r>
      <w:r>
        <w:rPr>
          <w:spacing w:val="-5"/>
        </w:rPr>
        <w:t xml:space="preserve"> </w:t>
      </w:r>
      <w:r>
        <w:t>"ns2::print()"</w:t>
      </w:r>
      <w:r>
        <w:rPr>
          <w:spacing w:val="-4"/>
        </w:rPr>
        <w:t xml:space="preserve"> </w:t>
      </w:r>
      <w:r>
        <w:t>&lt;&lt;</w:t>
      </w:r>
      <w:r>
        <w:rPr>
          <w:spacing w:val="-5"/>
        </w:rPr>
        <w:t xml:space="preserve"> </w:t>
      </w:r>
      <w:r>
        <w:t>endl;</w:t>
      </w:r>
      <w:r>
        <w:rPr>
          <w:spacing w:val="-5"/>
        </w:rPr>
        <w:t xml:space="preserve"> </w:t>
      </w:r>
      <w:r>
        <w:t>};</w:t>
      </w:r>
      <w:r>
        <w:rPr>
          <w:spacing w:val="-93"/>
        </w:rPr>
        <w:t xml:space="preserve"> </w:t>
      </w:r>
      <w:r>
        <w:t>#0014</w:t>
      </w:r>
      <w:r>
        <w:rPr>
          <w:spacing w:val="63"/>
        </w:rPr>
        <w:t xml:space="preserve"> </w:t>
      </w:r>
      <w:r>
        <w:t>void</w:t>
      </w:r>
      <w:r>
        <w:rPr>
          <w:spacing w:val="-3"/>
        </w:rPr>
        <w:t xml:space="preserve"> </w:t>
      </w:r>
      <w:r>
        <w:t>output()</w:t>
      </w:r>
      <w:r>
        <w:rPr>
          <w:spacing w:val="-3"/>
        </w:rPr>
        <w:t xml:space="preserve"> </w:t>
      </w:r>
      <w:r>
        <w:t>{</w:t>
      </w:r>
      <w:r>
        <w:rPr>
          <w:spacing w:val="-3"/>
        </w:rPr>
        <w:t xml:space="preserve"> </w:t>
      </w:r>
      <w:r>
        <w:t>cout</w:t>
      </w:r>
      <w:r>
        <w:rPr>
          <w:spacing w:val="-3"/>
        </w:rPr>
        <w:t xml:space="preserve"> </w:t>
      </w:r>
      <w:r>
        <w:t>&lt;&lt;</w:t>
      </w:r>
      <w:r>
        <w:rPr>
          <w:spacing w:val="-2"/>
        </w:rPr>
        <w:t xml:space="preserve"> </w:t>
      </w:r>
      <w:r>
        <w:t>"ns2::output()"</w:t>
      </w:r>
      <w:r>
        <w:rPr>
          <w:spacing w:val="-3"/>
        </w:rPr>
        <w:t xml:space="preserve"> </w:t>
      </w:r>
      <w:r>
        <w:t>&lt;&lt;</w:t>
      </w:r>
      <w:r>
        <w:rPr>
          <w:spacing w:val="-3"/>
        </w:rPr>
        <w:t xml:space="preserve"> </w:t>
      </w:r>
      <w:r>
        <w:t>endl;</w:t>
      </w:r>
      <w:r>
        <w:rPr>
          <w:spacing w:val="-3"/>
        </w:rPr>
        <w:t xml:space="preserve"> </w:t>
      </w:r>
      <w:r>
        <w:t>};</w:t>
      </w:r>
    </w:p>
    <w:p>
      <w:pPr>
        <w:pStyle w:val="11"/>
        <w:rPr>
          <w:sz w:val="20"/>
        </w:rPr>
      </w:pPr>
    </w:p>
    <w:p>
      <w:pPr>
        <w:pStyle w:val="11"/>
        <w:spacing w:before="2"/>
        <w:rPr>
          <w:sz w:val="22"/>
        </w:rPr>
      </w:pPr>
    </w:p>
    <w:p>
      <w:pPr>
        <w:pStyle w:val="5"/>
        <w:spacing w:before="0"/>
        <w:ind w:left="0" w:right="500"/>
        <w:jc w:val="right"/>
      </w:pPr>
      <w:r>
        <w:t>95</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863" o:spid="_x0000_s1863" o:spt="1" style="position:absolute;left:0pt;margin-left:131.9pt;margin-top:18.85pt;height:0.7pt;width:323pt;mso-position-horizontal-relative:page;mso-wrap-distance-bottom:0pt;mso-wrap-distance-top:0pt;z-index:-251308032;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
        <w:rPr>
          <w:rFonts w:ascii="宋体"/>
          <w:sz w:val="23"/>
        </w:rPr>
      </w:pPr>
    </w:p>
    <w:p>
      <w:pPr>
        <w:pStyle w:val="11"/>
        <w:spacing w:before="99"/>
        <w:ind w:left="2910"/>
      </w:pPr>
      <w:r>
        <w:t>#0015</w:t>
      </w:r>
      <w:r>
        <w:rPr>
          <w:spacing w:val="63"/>
        </w:rPr>
        <w:t xml:space="preserve"> </w:t>
      </w:r>
      <w:r>
        <w:t>}</w:t>
      </w:r>
    </w:p>
    <w:p>
      <w:pPr>
        <w:pStyle w:val="11"/>
        <w:spacing w:before="39"/>
        <w:ind w:left="2910"/>
      </w:pPr>
      <w:r>
        <w:t>#0016</w:t>
      </w:r>
    </w:p>
    <w:p>
      <w:pPr>
        <w:pStyle w:val="11"/>
        <w:spacing w:before="40"/>
        <w:ind w:left="2910"/>
      </w:pPr>
      <w:r>
        <w:t>#0017</w:t>
      </w:r>
      <w:r>
        <w:rPr>
          <w:spacing w:val="60"/>
        </w:rPr>
        <w:t xml:space="preserve"> </w:t>
      </w:r>
      <w:r>
        <w:t>void</w:t>
      </w:r>
      <w:r>
        <w:rPr>
          <w:spacing w:val="-5"/>
        </w:rPr>
        <w:t xml:space="preserve"> </w:t>
      </w:r>
      <w:r>
        <w:t>main()</w:t>
      </w:r>
    </w:p>
    <w:p>
      <w:pPr>
        <w:pStyle w:val="11"/>
        <w:spacing w:before="39"/>
        <w:ind w:left="2910"/>
      </w:pPr>
      <w:r>
        <w:t>#0018</w:t>
      </w:r>
      <w:r>
        <w:rPr>
          <w:spacing w:val="63"/>
        </w:rPr>
        <w:t xml:space="preserve"> </w:t>
      </w:r>
      <w:r>
        <w:t>{</w:t>
      </w:r>
    </w:p>
    <w:p>
      <w:pPr>
        <w:pStyle w:val="11"/>
        <w:tabs>
          <w:tab w:val="left" w:pos="3716"/>
        </w:tabs>
        <w:spacing w:before="40"/>
        <w:ind w:left="2910"/>
      </w:pPr>
      <w:r>
        <w:t>#0019</w:t>
      </w:r>
      <w:r>
        <w:tab/>
      </w:r>
      <w:r>
        <w:t>{</w:t>
      </w:r>
    </w:p>
    <w:p>
      <w:pPr>
        <w:pStyle w:val="11"/>
        <w:tabs>
          <w:tab w:val="left" w:pos="3716"/>
        </w:tabs>
        <w:spacing w:before="39" w:line="292" w:lineRule="auto"/>
        <w:ind w:left="2910" w:right="1158"/>
      </w:pPr>
      <w:r>
        <w:t>#0020</w:t>
      </w:r>
      <w:r>
        <w:tab/>
      </w:r>
      <w:r>
        <w:rPr>
          <w:w w:val="95"/>
        </w:rPr>
        <w:t>using</w:t>
      </w:r>
      <w:r>
        <w:rPr>
          <w:spacing w:val="7"/>
          <w:w w:val="95"/>
        </w:rPr>
        <w:t xml:space="preserve"> </w:t>
      </w:r>
      <w:r>
        <w:rPr>
          <w:w w:val="95"/>
        </w:rPr>
        <w:t>namespace</w:t>
      </w:r>
      <w:r>
        <w:rPr>
          <w:spacing w:val="7"/>
          <w:w w:val="95"/>
        </w:rPr>
        <w:t xml:space="preserve"> </w:t>
      </w:r>
      <w:r>
        <w:rPr>
          <w:w w:val="95"/>
        </w:rPr>
        <w:t>ns1;</w:t>
      </w:r>
      <w:r>
        <w:rPr>
          <w:spacing w:val="7"/>
          <w:w w:val="95"/>
        </w:rPr>
        <w:t xml:space="preserve"> </w:t>
      </w:r>
      <w:r>
        <w:rPr>
          <w:w w:val="95"/>
        </w:rPr>
        <w:t>//</w:t>
      </w:r>
      <w:r>
        <w:rPr>
          <w:spacing w:val="8"/>
          <w:w w:val="95"/>
        </w:rPr>
        <w:t xml:space="preserve"> </w:t>
      </w:r>
      <w:r>
        <w:rPr>
          <w:w w:val="95"/>
        </w:rPr>
        <w:t>note:</w:t>
      </w:r>
      <w:r>
        <w:rPr>
          <w:spacing w:val="7"/>
          <w:w w:val="95"/>
        </w:rPr>
        <w:t xml:space="preserve"> </w:t>
      </w:r>
      <w:r>
        <w:rPr>
          <w:w w:val="95"/>
        </w:rPr>
        <w:t>using</w:t>
      </w:r>
      <w:r>
        <w:rPr>
          <w:spacing w:val="7"/>
          <w:w w:val="95"/>
        </w:rPr>
        <w:t xml:space="preserve"> </w:t>
      </w:r>
      <w:r>
        <w:rPr>
          <w:w w:val="95"/>
        </w:rPr>
        <w:t>directive</w:t>
      </w:r>
      <w:r>
        <w:rPr>
          <w:spacing w:val="8"/>
          <w:w w:val="95"/>
        </w:rPr>
        <w:t xml:space="preserve"> </w:t>
      </w:r>
      <w:r>
        <w:rPr>
          <w:w w:val="95"/>
        </w:rPr>
        <w:t>are</w:t>
      </w:r>
      <w:r>
        <w:rPr>
          <w:spacing w:val="7"/>
          <w:w w:val="95"/>
        </w:rPr>
        <w:t xml:space="preserve"> </w:t>
      </w:r>
      <w:r>
        <w:rPr>
          <w:w w:val="95"/>
        </w:rPr>
        <w:t>scoped.</w:t>
      </w:r>
      <w:r>
        <w:rPr>
          <w:spacing w:val="-88"/>
          <w:w w:val="95"/>
        </w:rPr>
        <w:t xml:space="preserve"> </w:t>
      </w:r>
      <w:r>
        <w:t>#0021</w:t>
      </w:r>
    </w:p>
    <w:p>
      <w:pPr>
        <w:pStyle w:val="11"/>
        <w:tabs>
          <w:tab w:val="left" w:pos="3716"/>
          <w:tab w:val="left" w:pos="5024"/>
        </w:tabs>
        <w:spacing w:line="292" w:lineRule="auto"/>
        <w:ind w:left="2910" w:right="1896"/>
      </w:pPr>
      <w:r>
        <w:t>#0022</w:t>
      </w:r>
      <w:r>
        <w:tab/>
      </w:r>
      <w:r>
        <w:t>CPoint</w:t>
      </w:r>
      <w:r>
        <w:rPr>
          <w:spacing w:val="-5"/>
        </w:rPr>
        <w:t xml:space="preserve"> </w:t>
      </w:r>
      <w:r>
        <w:t>aPoint;</w:t>
      </w:r>
      <w:r>
        <w:rPr>
          <w:spacing w:val="60"/>
        </w:rPr>
        <w:t xml:space="preserve"> </w:t>
      </w:r>
      <w:r>
        <w:t>//</w:t>
      </w:r>
      <w:r>
        <w:rPr>
          <w:spacing w:val="-5"/>
        </w:rPr>
        <w:t xml:space="preserve"> </w:t>
      </w:r>
      <w:r>
        <w:t>if</w:t>
      </w:r>
      <w:r>
        <w:rPr>
          <w:spacing w:val="-5"/>
        </w:rPr>
        <w:t xml:space="preserve"> </w:t>
      </w:r>
      <w:r>
        <w:t>no</w:t>
      </w:r>
      <w:r>
        <w:rPr>
          <w:spacing w:val="-5"/>
        </w:rPr>
        <w:t xml:space="preserve"> </w:t>
      </w:r>
      <w:r>
        <w:t>"using</w:t>
      </w:r>
      <w:r>
        <w:rPr>
          <w:spacing w:val="-5"/>
        </w:rPr>
        <w:t xml:space="preserve"> </w:t>
      </w:r>
      <w:r>
        <w:t>namespace</w:t>
      </w:r>
      <w:r>
        <w:rPr>
          <w:spacing w:val="-4"/>
        </w:rPr>
        <w:t xml:space="preserve"> </w:t>
      </w:r>
      <w:r>
        <w:t>ns1;",</w:t>
      </w:r>
      <w:r>
        <w:rPr>
          <w:spacing w:val="-93"/>
        </w:rPr>
        <w:t xml:space="preserve"> </w:t>
      </w:r>
      <w:r>
        <w:t>#0023</w:t>
      </w:r>
      <w:r>
        <w:tab/>
      </w:r>
      <w:r>
        <w:tab/>
      </w:r>
      <w:r>
        <w:t>//</w:t>
      </w:r>
      <w:r>
        <w:rPr>
          <w:spacing w:val="-6"/>
        </w:rPr>
        <w:t xml:space="preserve"> </w:t>
      </w:r>
      <w:r>
        <w:t>or</w:t>
      </w:r>
      <w:r>
        <w:rPr>
          <w:spacing w:val="-6"/>
        </w:rPr>
        <w:t xml:space="preserve"> </w:t>
      </w:r>
      <w:r>
        <w:t>"using</w:t>
      </w:r>
      <w:r>
        <w:rPr>
          <w:spacing w:val="-5"/>
        </w:rPr>
        <w:t xml:space="preserve"> </w:t>
      </w:r>
      <w:r>
        <w:t>namespace</w:t>
      </w:r>
      <w:r>
        <w:rPr>
          <w:spacing w:val="-6"/>
        </w:rPr>
        <w:t xml:space="preserve"> </w:t>
      </w:r>
      <w:r>
        <w:t>ns2;",</w:t>
      </w:r>
      <w:r>
        <w:rPr>
          <w:spacing w:val="-5"/>
        </w:rPr>
        <w:t xml:space="preserve"> </w:t>
      </w:r>
      <w:r>
        <w:t>then</w:t>
      </w:r>
    </w:p>
    <w:p>
      <w:pPr>
        <w:pStyle w:val="11"/>
        <w:tabs>
          <w:tab w:val="left" w:pos="3716"/>
          <w:tab w:val="left" w:pos="5024"/>
        </w:tabs>
        <w:spacing w:line="292" w:lineRule="auto"/>
        <w:ind w:left="2910" w:right="560"/>
      </w:pPr>
      <w:r>
        <w:t>#0024</w:t>
      </w:r>
      <w:r>
        <w:tab/>
      </w:r>
      <w:r>
        <w:tab/>
      </w:r>
      <w:r>
        <w:t>// error C2065: 'CPoint' : undeclared identifier</w:t>
      </w:r>
      <w:r>
        <w:rPr>
          <w:spacing w:val="-94"/>
        </w:rPr>
        <w:t xml:space="preserve"> </w:t>
      </w:r>
      <w:r>
        <w:t>#0025</w:t>
      </w:r>
      <w:r>
        <w:tab/>
      </w:r>
      <w:r>
        <w:t>print(aPoint);</w:t>
      </w:r>
      <w:r>
        <w:rPr>
          <w:spacing w:val="66"/>
        </w:rPr>
        <w:t xml:space="preserve"> </w:t>
      </w:r>
      <w:r>
        <w:t>//</w:t>
      </w:r>
      <w:r>
        <w:rPr>
          <w:spacing w:val="-1"/>
        </w:rPr>
        <w:t xml:space="preserve"> </w:t>
      </w:r>
      <w:r>
        <w:t>ns1::print()</w:t>
      </w:r>
    </w:p>
    <w:p>
      <w:pPr>
        <w:pStyle w:val="11"/>
        <w:tabs>
          <w:tab w:val="left" w:pos="3716"/>
        </w:tabs>
        <w:spacing w:line="181" w:lineRule="exact"/>
        <w:ind w:left="2910"/>
      </w:pPr>
      <w:r>
        <w:t>#0026</w:t>
      </w:r>
      <w:r>
        <w:tab/>
      </w:r>
      <w:r>
        <w:t>}</w:t>
      </w:r>
    </w:p>
    <w:p>
      <w:pPr>
        <w:pStyle w:val="11"/>
        <w:spacing w:before="39"/>
        <w:ind w:left="2910"/>
      </w:pPr>
      <w:r>
        <w:t>#0027</w:t>
      </w:r>
    </w:p>
    <w:p>
      <w:pPr>
        <w:pStyle w:val="11"/>
        <w:spacing w:before="39"/>
        <w:ind w:left="2910"/>
      </w:pPr>
      <w:r>
        <w:t>#0028</w:t>
      </w:r>
    </w:p>
    <w:p>
      <w:pPr>
        <w:pStyle w:val="11"/>
        <w:tabs>
          <w:tab w:val="left" w:pos="3716"/>
        </w:tabs>
        <w:spacing w:before="40"/>
        <w:ind w:left="2910"/>
      </w:pPr>
      <w:r>
        <w:t>#0029</w:t>
      </w:r>
      <w:r>
        <w:tab/>
      </w:r>
      <w:r>
        <w:t>{</w:t>
      </w:r>
    </w:p>
    <w:p>
      <w:pPr>
        <w:pStyle w:val="11"/>
        <w:tabs>
          <w:tab w:val="left" w:pos="3716"/>
        </w:tabs>
        <w:spacing w:before="39" w:line="292" w:lineRule="auto"/>
        <w:ind w:left="2910" w:right="1158"/>
      </w:pPr>
      <w:r>
        <w:t>#0030</w:t>
      </w:r>
      <w:r>
        <w:tab/>
      </w:r>
      <w:r>
        <w:rPr>
          <w:w w:val="95"/>
        </w:rPr>
        <w:t>using</w:t>
      </w:r>
      <w:r>
        <w:rPr>
          <w:spacing w:val="7"/>
          <w:w w:val="95"/>
        </w:rPr>
        <w:t xml:space="preserve"> </w:t>
      </w:r>
      <w:r>
        <w:rPr>
          <w:w w:val="95"/>
        </w:rPr>
        <w:t>namespace</w:t>
      </w:r>
      <w:r>
        <w:rPr>
          <w:spacing w:val="7"/>
          <w:w w:val="95"/>
        </w:rPr>
        <w:t xml:space="preserve"> </w:t>
      </w:r>
      <w:r>
        <w:rPr>
          <w:w w:val="95"/>
        </w:rPr>
        <w:t>ns2;</w:t>
      </w:r>
      <w:r>
        <w:rPr>
          <w:spacing w:val="7"/>
          <w:w w:val="95"/>
        </w:rPr>
        <w:t xml:space="preserve"> </w:t>
      </w:r>
      <w:r>
        <w:rPr>
          <w:w w:val="95"/>
        </w:rPr>
        <w:t>//</w:t>
      </w:r>
      <w:r>
        <w:rPr>
          <w:spacing w:val="8"/>
          <w:w w:val="95"/>
        </w:rPr>
        <w:t xml:space="preserve"> </w:t>
      </w:r>
      <w:r>
        <w:rPr>
          <w:w w:val="95"/>
        </w:rPr>
        <w:t>note:</w:t>
      </w:r>
      <w:r>
        <w:rPr>
          <w:spacing w:val="7"/>
          <w:w w:val="95"/>
        </w:rPr>
        <w:t xml:space="preserve"> </w:t>
      </w:r>
      <w:r>
        <w:rPr>
          <w:w w:val="95"/>
        </w:rPr>
        <w:t>using</w:t>
      </w:r>
      <w:r>
        <w:rPr>
          <w:spacing w:val="7"/>
          <w:w w:val="95"/>
        </w:rPr>
        <w:t xml:space="preserve"> </w:t>
      </w:r>
      <w:r>
        <w:rPr>
          <w:w w:val="95"/>
        </w:rPr>
        <w:t>directive</w:t>
      </w:r>
      <w:r>
        <w:rPr>
          <w:spacing w:val="8"/>
          <w:w w:val="95"/>
        </w:rPr>
        <w:t xml:space="preserve"> </w:t>
      </w:r>
      <w:r>
        <w:rPr>
          <w:w w:val="95"/>
        </w:rPr>
        <w:t>are</w:t>
      </w:r>
      <w:r>
        <w:rPr>
          <w:spacing w:val="7"/>
          <w:w w:val="95"/>
        </w:rPr>
        <w:t xml:space="preserve"> </w:t>
      </w:r>
      <w:r>
        <w:rPr>
          <w:w w:val="95"/>
        </w:rPr>
        <w:t>scoped.</w:t>
      </w:r>
      <w:r>
        <w:rPr>
          <w:spacing w:val="-88"/>
          <w:w w:val="95"/>
        </w:rPr>
        <w:t xml:space="preserve"> </w:t>
      </w:r>
      <w:r>
        <w:t>#0031</w:t>
      </w:r>
    </w:p>
    <w:p>
      <w:pPr>
        <w:pStyle w:val="11"/>
        <w:tabs>
          <w:tab w:val="left" w:pos="3716"/>
        </w:tabs>
        <w:spacing w:line="181" w:lineRule="exact"/>
        <w:ind w:left="2910"/>
      </w:pPr>
      <w:r>
        <w:t>#0032</w:t>
      </w:r>
      <w:r>
        <w:tab/>
      </w:r>
      <w:r>
        <w:t>CPoint</w:t>
      </w:r>
      <w:r>
        <w:rPr>
          <w:spacing w:val="-9"/>
        </w:rPr>
        <w:t xml:space="preserve"> </w:t>
      </w:r>
      <w:r>
        <w:t>aPoint;</w:t>
      </w:r>
    </w:p>
    <w:p>
      <w:pPr>
        <w:pStyle w:val="11"/>
        <w:tabs>
          <w:tab w:val="left" w:pos="3716"/>
        </w:tabs>
        <w:spacing w:before="40" w:line="292" w:lineRule="auto"/>
        <w:ind w:left="2910" w:right="3527"/>
      </w:pPr>
      <w:r>
        <w:t>#0033</w:t>
      </w:r>
      <w:r>
        <w:tab/>
      </w:r>
      <w:r>
        <w:t>print(aPoint);</w:t>
      </w:r>
      <w:r>
        <w:rPr>
          <w:spacing w:val="52"/>
        </w:rPr>
        <w:t xml:space="preserve"> </w:t>
      </w:r>
      <w:r>
        <w:t>//</w:t>
      </w:r>
      <w:r>
        <w:rPr>
          <w:spacing w:val="-9"/>
        </w:rPr>
        <w:t xml:space="preserve"> </w:t>
      </w:r>
      <w:r>
        <w:t>ns2::print()</w:t>
      </w:r>
      <w:r>
        <w:rPr>
          <w:spacing w:val="-93"/>
        </w:rPr>
        <w:t xml:space="preserve"> </w:t>
      </w:r>
      <w:r>
        <w:t>#0034</w:t>
      </w:r>
      <w:r>
        <w:tab/>
      </w:r>
      <w:r>
        <w:t>}</w:t>
      </w:r>
    </w:p>
    <w:p>
      <w:pPr>
        <w:pStyle w:val="11"/>
        <w:spacing w:line="181" w:lineRule="exact"/>
        <w:ind w:left="2910"/>
      </w:pPr>
      <w:r>
        <w:t>#0035</w:t>
      </w:r>
    </w:p>
    <w:p>
      <w:pPr>
        <w:pStyle w:val="11"/>
        <w:tabs>
          <w:tab w:val="left" w:pos="3716"/>
        </w:tabs>
        <w:spacing w:before="39" w:line="292" w:lineRule="auto"/>
        <w:ind w:left="2910" w:right="2731"/>
      </w:pPr>
      <w:r>
        <w:t>#0036</w:t>
      </w:r>
      <w:r>
        <w:tab/>
      </w:r>
      <w:r>
        <w:t>// try the scope operator for namespace</w:t>
      </w:r>
      <w:r>
        <w:rPr>
          <w:spacing w:val="-94"/>
        </w:rPr>
        <w:t xml:space="preserve"> </w:t>
      </w:r>
      <w:r>
        <w:t>#0037</w:t>
      </w:r>
      <w:r>
        <w:tab/>
      </w:r>
      <w:r>
        <w:t>ns1::CPoint</w:t>
      </w:r>
      <w:r>
        <w:rPr>
          <w:spacing w:val="-1"/>
        </w:rPr>
        <w:t xml:space="preserve"> </w:t>
      </w:r>
      <w:r>
        <w:t>pt1;</w:t>
      </w:r>
    </w:p>
    <w:p>
      <w:pPr>
        <w:pStyle w:val="11"/>
        <w:tabs>
          <w:tab w:val="left" w:pos="3716"/>
        </w:tabs>
        <w:spacing w:line="181" w:lineRule="exact"/>
        <w:ind w:left="2910"/>
      </w:pPr>
      <w:r>
        <w:t>#0038</w:t>
      </w:r>
      <w:r>
        <w:tab/>
      </w:r>
      <w:r>
        <w:t>ns2::CPoint</w:t>
      </w:r>
      <w:r>
        <w:rPr>
          <w:spacing w:val="-15"/>
        </w:rPr>
        <w:t xml:space="preserve"> </w:t>
      </w:r>
      <w:r>
        <w:t>pt2;</w:t>
      </w:r>
    </w:p>
    <w:p>
      <w:pPr>
        <w:pStyle w:val="11"/>
        <w:spacing w:before="40"/>
        <w:ind w:left="2910"/>
      </w:pPr>
      <w:r>
        <w:t>#0039</w:t>
      </w:r>
    </w:p>
    <w:p>
      <w:pPr>
        <w:pStyle w:val="11"/>
        <w:spacing w:before="39" w:line="292" w:lineRule="auto"/>
        <w:ind w:left="2910" w:right="3186"/>
        <w:jc w:val="both"/>
      </w:pPr>
      <w:r>
        <w:t>#0040</w:t>
      </w:r>
      <w:r>
        <w:rPr>
          <w:spacing w:val="1"/>
        </w:rPr>
        <w:t xml:space="preserve"> </w:t>
      </w:r>
      <w:r>
        <w:t>ns1::output();</w:t>
      </w:r>
      <w:r>
        <w:rPr>
          <w:spacing w:val="97"/>
        </w:rPr>
        <w:t xml:space="preserve"> </w:t>
      </w:r>
      <w:r>
        <w:t>// ns1::output()</w:t>
      </w:r>
      <w:r>
        <w:rPr>
          <w:spacing w:val="-94"/>
        </w:rPr>
        <w:t xml:space="preserve"> </w:t>
      </w:r>
      <w:r>
        <w:t>#0041</w:t>
      </w:r>
      <w:r>
        <w:rPr>
          <w:spacing w:val="1"/>
        </w:rPr>
        <w:t xml:space="preserve"> </w:t>
      </w:r>
      <w:r>
        <w:t>ns2::output();</w:t>
      </w:r>
      <w:r>
        <w:rPr>
          <w:spacing w:val="97"/>
        </w:rPr>
        <w:t xml:space="preserve"> </w:t>
      </w:r>
      <w:r>
        <w:t>// ns2::output()</w:t>
      </w:r>
      <w:r>
        <w:rPr>
          <w:spacing w:val="-94"/>
        </w:rPr>
        <w:t xml:space="preserve"> </w:t>
      </w:r>
      <w:r>
        <w:t>#0042</w:t>
      </w:r>
    </w:p>
    <w:p>
      <w:pPr>
        <w:pStyle w:val="11"/>
        <w:spacing w:line="292" w:lineRule="auto"/>
        <w:ind w:left="2910" w:right="3254"/>
        <w:jc w:val="both"/>
      </w:pPr>
      <w:r>
        <w:t>#0043</w:t>
      </w:r>
      <w:r>
        <w:rPr>
          <w:spacing w:val="1"/>
        </w:rPr>
        <w:t xml:space="preserve"> </w:t>
      </w:r>
      <w:r>
        <w:t>ns1::print(pt1);</w:t>
      </w:r>
      <w:r>
        <w:rPr>
          <w:spacing w:val="1"/>
        </w:rPr>
        <w:t xml:space="preserve"> </w:t>
      </w:r>
      <w:r>
        <w:t>// ns1::print()</w:t>
      </w:r>
      <w:r>
        <w:rPr>
          <w:spacing w:val="1"/>
        </w:rPr>
        <w:t xml:space="preserve"> </w:t>
      </w:r>
      <w:r>
        <w:t>#0044</w:t>
      </w:r>
      <w:r>
        <w:rPr>
          <w:spacing w:val="1"/>
        </w:rPr>
        <w:t xml:space="preserve"> </w:t>
      </w:r>
      <w:r>
        <w:t>ns2::print(pt2);</w:t>
      </w:r>
      <w:r>
        <w:rPr>
          <w:spacing w:val="1"/>
        </w:rPr>
        <w:t xml:space="preserve"> </w:t>
      </w:r>
      <w:r>
        <w:t>// ns2::print()</w:t>
      </w:r>
      <w:r>
        <w:rPr>
          <w:spacing w:val="1"/>
        </w:rPr>
        <w:t xml:space="preserve"> </w:t>
      </w:r>
      <w:r>
        <w:t>#0045</w:t>
      </w:r>
    </w:p>
    <w:p>
      <w:pPr>
        <w:pStyle w:val="11"/>
        <w:spacing w:line="180" w:lineRule="exact"/>
        <w:ind w:left="2910"/>
        <w:jc w:val="both"/>
      </w:pPr>
      <w:r>
        <w:t>#0046</w:t>
      </w:r>
      <w:r>
        <w:rPr>
          <w:spacing w:val="61"/>
        </w:rPr>
        <w:t xml:space="preserve"> </w:t>
      </w:r>
      <w:r>
        <w:t>/*</w:t>
      </w:r>
    </w:p>
    <w:p>
      <w:pPr>
        <w:pStyle w:val="11"/>
        <w:tabs>
          <w:tab w:val="left" w:pos="3716"/>
          <w:tab w:val="left" w:pos="5024"/>
        </w:tabs>
        <w:spacing w:before="39" w:line="292" w:lineRule="auto"/>
        <w:ind w:left="2910" w:right="176"/>
      </w:pPr>
      <w:r>
        <w:t>#0047</w:t>
      </w:r>
      <w:r>
        <w:tab/>
      </w:r>
      <w:r>
        <w:t>ns1::print(pt2); // error C2664: 'print' : cannot convert param 1</w:t>
      </w:r>
      <w:r>
        <w:rPr>
          <w:spacing w:val="-94"/>
        </w:rPr>
        <w:t xml:space="preserve"> </w:t>
      </w:r>
      <w:r>
        <w:t>#0048</w:t>
      </w:r>
      <w:r>
        <w:tab/>
      </w:r>
      <w:r>
        <w:tab/>
      </w:r>
      <w:r>
        <w:t>// from 'class ns2::CPoint' to 'class ns1::CPoint &amp;'</w:t>
      </w:r>
      <w:r>
        <w:rPr>
          <w:spacing w:val="-94"/>
        </w:rPr>
        <w:t xml:space="preserve"> </w:t>
      </w:r>
      <w:r>
        <w:t>#0049</w:t>
      </w:r>
      <w:r>
        <w:tab/>
      </w:r>
      <w:r>
        <w:t>ns2::print(pt1); // error C2664: 'print' : cannot convert param 1</w:t>
      </w:r>
      <w:r>
        <w:rPr>
          <w:spacing w:val="-94"/>
        </w:rPr>
        <w:t xml:space="preserve"> </w:t>
      </w:r>
      <w:r>
        <w:t>#0050</w:t>
      </w:r>
      <w:r>
        <w:tab/>
      </w:r>
      <w:r>
        <w:tab/>
      </w:r>
      <w:r>
        <w:t>// from 'class ns1::CPoint' to 'class ns2::CPoint &amp;'</w:t>
      </w:r>
      <w:r>
        <w:rPr>
          <w:spacing w:val="-94"/>
        </w:rPr>
        <w:t xml:space="preserve"> </w:t>
      </w:r>
      <w:r>
        <w:t>#0051</w:t>
      </w:r>
      <w:r>
        <w:rPr>
          <w:spacing w:val="67"/>
        </w:rPr>
        <w:t xml:space="preserve"> </w:t>
      </w:r>
      <w:r>
        <w:t>*/</w:t>
      </w:r>
    </w:p>
    <w:p>
      <w:pPr>
        <w:pStyle w:val="11"/>
        <w:spacing w:line="180" w:lineRule="exact"/>
        <w:ind w:left="2910"/>
      </w:pPr>
      <w:r>
        <w:t>#0052</w:t>
      </w:r>
      <w:r>
        <w:rPr>
          <w:spacing w:val="63"/>
        </w:rPr>
        <w:t xml:space="preserve"> </w:t>
      </w:r>
      <w:r>
        <w:t>}</w:t>
      </w: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spacing w:before="10"/>
        <w:rPr>
          <w:sz w:val="20"/>
        </w:rPr>
      </w:pPr>
    </w:p>
    <w:p>
      <w:pPr>
        <w:pStyle w:val="5"/>
      </w:pPr>
      <w:r>
        <w:t>96</w:t>
      </w:r>
    </w:p>
    <w:p>
      <w:pPr>
        <w:spacing w:after="0"/>
        <w:sectPr>
          <w:pgSz w:w="10320" w:h="13220"/>
          <w:pgMar w:top="580" w:right="80" w:bottom="280" w:left="40" w:header="720" w:footer="720" w:gutter="0"/>
          <w:cols w:space="720" w:num="1"/>
        </w:sectPr>
      </w:pPr>
    </w:p>
    <w:p>
      <w:pPr>
        <w:pStyle w:val="11"/>
        <w:spacing w:before="64"/>
        <w:ind w:left="5905"/>
        <w:rPr>
          <w:rFonts w:hint="eastAsia" w:ascii="宋体" w:eastAsia="宋体"/>
        </w:rPr>
      </w:pPr>
      <w:r>
        <w:pict>
          <v:rect id="_x0000_s1864" o:spid="_x0000_s1864" o:spt="1" style="position:absolute;left:0pt;margin-left:131.9pt;margin-top:18.85pt;height:0.7pt;width:323pt;mso-position-horizontal-relative:page;mso-wrap-distance-bottom:0pt;mso-wrap-distance-top:0pt;z-index:-251307008;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2"/>
        </w:rPr>
        <w:t xml:space="preserve">第２章 </w:t>
      </w:r>
      <w:r>
        <w:rPr>
          <w:rFonts w:ascii="Times New Roman" w:eastAsia="Times New Roman"/>
        </w:rPr>
        <w:t>C</w:t>
      </w:r>
      <w:r>
        <w:rPr>
          <w:rFonts w:ascii="Times New Roman" w:eastAsia="Times New Roman"/>
          <w:spacing w:val="8"/>
        </w:rPr>
        <w:t xml:space="preserve">++ </w:t>
      </w:r>
      <w:r>
        <w:rPr>
          <w:rFonts w:hint="eastAsia" w:ascii="宋体" w:eastAsia="宋体"/>
        </w:rPr>
        <w:t>物件模型（</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9"/>
        </w:rPr>
        <w:t xml:space="preserve"> </w:t>
      </w:r>
      <w:r>
        <w:rPr>
          <w:rFonts w:ascii="Times New Roman" w:eastAsia="Times New Roman"/>
        </w:rPr>
        <w:t>Model</w:t>
      </w:r>
      <w:r>
        <w:rPr>
          <w:rFonts w:hint="eastAsia" w:ascii="宋体" w:eastAsia="宋体"/>
        </w:rPr>
        <w:t>）</w:t>
      </w:r>
    </w:p>
    <w:p>
      <w:pPr>
        <w:pStyle w:val="11"/>
        <w:rPr>
          <w:rFonts w:ascii="宋体"/>
          <w:sz w:val="20"/>
        </w:rPr>
      </w:pPr>
    </w:p>
    <w:p>
      <w:pPr>
        <w:pStyle w:val="11"/>
        <w:spacing w:before="6"/>
        <w:rPr>
          <w:rFonts w:ascii="宋体"/>
          <w:sz w:val="28"/>
        </w:rPr>
      </w:pPr>
    </w:p>
    <w:p>
      <w:pPr>
        <w:spacing w:before="8"/>
        <w:ind w:left="2627" w:right="0" w:firstLine="0"/>
        <w:jc w:val="left"/>
        <w:rPr>
          <w:rFonts w:hint="eastAsia" w:ascii="Microsoft YaHei UI" w:eastAsia="Microsoft YaHei UI"/>
          <w:b/>
          <w:sz w:val="20"/>
        </w:rPr>
      </w:pPr>
      <w:r>
        <w:rPr>
          <w:rFonts w:hint="eastAsia" w:ascii="Microsoft YaHei UI" w:eastAsia="Microsoft YaHei UI"/>
          <w:b/>
          <w:spacing w:val="15"/>
          <w:w w:val="115"/>
          <w:sz w:val="20"/>
        </w:rPr>
        <w:t>第２章</w:t>
      </w:r>
    </w:p>
    <w:p>
      <w:pPr>
        <w:pStyle w:val="11"/>
        <w:rPr>
          <w:rFonts w:ascii="Microsoft YaHei UI"/>
          <w:b/>
          <w:sz w:val="20"/>
        </w:rPr>
      </w:pPr>
    </w:p>
    <w:p>
      <w:pPr>
        <w:pStyle w:val="11"/>
        <w:rPr>
          <w:rFonts w:ascii="Microsoft YaHei UI"/>
          <w:b/>
          <w:sz w:val="20"/>
        </w:rPr>
      </w:pPr>
    </w:p>
    <w:p>
      <w:pPr>
        <w:pStyle w:val="11"/>
        <w:rPr>
          <w:rFonts w:ascii="Microsoft YaHei UI"/>
          <w:b/>
          <w:sz w:val="20"/>
        </w:rPr>
      </w:pPr>
    </w:p>
    <w:p>
      <w:pPr>
        <w:pStyle w:val="11"/>
        <w:spacing w:before="13"/>
        <w:rPr>
          <w:rFonts w:ascii="Microsoft YaHei UI"/>
          <w:b/>
          <w:sz w:val="21"/>
        </w:rPr>
      </w:pPr>
    </w:p>
    <w:p>
      <w:pPr>
        <w:pStyle w:val="2"/>
        <w:spacing w:before="49" w:line="240" w:lineRule="auto"/>
        <w:ind w:left="3620" w:right="0"/>
        <w:jc w:val="left"/>
        <w:rPr>
          <w:rFonts w:hint="eastAsia" w:ascii="宋体" w:eastAsia="宋体"/>
        </w:rPr>
      </w:pPr>
      <w:r>
        <w:rPr>
          <w:w w:val="120"/>
        </w:rPr>
        <w:t xml:space="preserve">C++  </w:t>
      </w:r>
      <w:r>
        <w:rPr>
          <w:rFonts w:hint="eastAsia" w:ascii="宋体" w:eastAsia="宋体"/>
          <w:spacing w:val="13"/>
          <w:w w:val="120"/>
        </w:rPr>
        <w:t>物件模型</w:t>
      </w:r>
    </w:p>
    <w:p>
      <w:pPr>
        <w:pStyle w:val="3"/>
        <w:spacing w:before="26"/>
        <w:ind w:left="3774"/>
        <w:rPr>
          <w:rFonts w:hint="eastAsia" w:ascii="宋体" w:eastAsia="宋体"/>
        </w:rPr>
      </w:pPr>
      <w:r>
        <w:rPr>
          <w:rFonts w:hint="eastAsia" w:ascii="宋体" w:eastAsia="宋体"/>
          <w:spacing w:val="9"/>
          <w:w w:val="120"/>
        </w:rPr>
        <w:t>（</w:t>
      </w:r>
      <w:r>
        <w:rPr>
          <w:spacing w:val="9"/>
          <w:w w:val="120"/>
        </w:rPr>
        <w:t>C++</w:t>
      </w:r>
      <w:r>
        <w:rPr>
          <w:spacing w:val="73"/>
          <w:w w:val="120"/>
        </w:rPr>
        <w:t xml:space="preserve"> </w:t>
      </w:r>
      <w:r>
        <w:rPr>
          <w:w w:val="120"/>
        </w:rPr>
        <w:t>Object</w:t>
      </w:r>
      <w:r>
        <w:rPr>
          <w:spacing w:val="73"/>
          <w:w w:val="120"/>
        </w:rPr>
        <w:t xml:space="preserve"> </w:t>
      </w:r>
      <w:r>
        <w:rPr>
          <w:w w:val="120"/>
        </w:rPr>
        <w:t>Model</w:t>
      </w:r>
      <w:r>
        <w:rPr>
          <w:rFonts w:hint="eastAsia" w:ascii="宋体" w:eastAsia="宋体"/>
          <w:w w:val="120"/>
        </w:rPr>
        <w:t>）</w:t>
      </w:r>
    </w:p>
    <w:p>
      <w:pPr>
        <w:pStyle w:val="11"/>
        <w:rPr>
          <w:rFonts w:ascii="宋体"/>
          <w:sz w:val="36"/>
        </w:rPr>
      </w:pPr>
    </w:p>
    <w:p>
      <w:pPr>
        <w:pStyle w:val="11"/>
        <w:rPr>
          <w:rFonts w:ascii="宋体"/>
          <w:sz w:val="36"/>
        </w:rPr>
      </w:pPr>
    </w:p>
    <w:p>
      <w:pPr>
        <w:pStyle w:val="11"/>
        <w:rPr>
          <w:rFonts w:ascii="宋体"/>
          <w:sz w:val="36"/>
        </w:rPr>
      </w:pPr>
    </w:p>
    <w:p>
      <w:pPr>
        <w:pStyle w:val="11"/>
        <w:rPr>
          <w:rFonts w:ascii="宋体"/>
          <w:sz w:val="36"/>
        </w:rPr>
      </w:pPr>
    </w:p>
    <w:p>
      <w:pPr>
        <w:pStyle w:val="5"/>
        <w:spacing w:before="317"/>
        <w:ind w:left="2627"/>
        <w:jc w:val="both"/>
        <w:rPr>
          <w:rFonts w:hint="eastAsia" w:ascii="Microsoft YaHei UI" w:eastAsia="Microsoft YaHei UI"/>
        </w:rPr>
      </w:pPr>
      <w:r>
        <w:rPr>
          <w:rFonts w:hint="eastAsia" w:ascii="Microsoft YaHei UI" w:eastAsia="Microsoft YaHei UI"/>
          <w:spacing w:val="18"/>
          <w:w w:val="115"/>
        </w:rPr>
        <w:t xml:space="preserve">薄幕重重：「伟大」的  </w:t>
      </w:r>
      <w:r>
        <w:rPr>
          <w:w w:val="115"/>
        </w:rPr>
        <w:t>C</w:t>
      </w:r>
      <w:r>
        <w:rPr>
          <w:spacing w:val="5"/>
          <w:w w:val="115"/>
        </w:rPr>
        <w:t xml:space="preserve">++  </w:t>
      </w:r>
      <w:r>
        <w:rPr>
          <w:rFonts w:hint="eastAsia" w:ascii="Microsoft YaHei UI" w:eastAsia="Microsoft YaHei UI"/>
          <w:spacing w:val="15"/>
          <w:w w:val="115"/>
        </w:rPr>
        <w:t>编译器</w:t>
      </w:r>
    </w:p>
    <w:p>
      <w:pPr>
        <w:pStyle w:val="11"/>
        <w:spacing w:before="2"/>
        <w:rPr>
          <w:rFonts w:ascii="Microsoft YaHei UI"/>
          <w:b/>
          <w:sz w:val="11"/>
        </w:rPr>
      </w:pPr>
    </w:p>
    <w:p>
      <w:pPr>
        <w:spacing w:before="1" w:line="374" w:lineRule="auto"/>
        <w:ind w:left="2627" w:right="1107" w:firstLine="0"/>
        <w:jc w:val="both"/>
        <w:rPr>
          <w:rFonts w:hint="eastAsia" w:ascii="宋体" w:eastAsia="宋体"/>
          <w:sz w:val="18"/>
        </w:rPr>
      </w:pPr>
      <w:r>
        <w:rPr>
          <w:rFonts w:hint="eastAsia" w:ascii="宋体" w:eastAsia="宋体"/>
          <w:spacing w:val="7"/>
          <w:sz w:val="18"/>
        </w:rPr>
        <w:t xml:space="preserve">当我第一次接触 </w:t>
      </w:r>
      <w:r>
        <w:rPr>
          <w:rFonts w:ascii="Times New Roman" w:eastAsia="Times New Roman"/>
          <w:sz w:val="18"/>
        </w:rPr>
        <w:t>C+</w:t>
      </w:r>
      <w:r>
        <w:rPr>
          <w:rFonts w:ascii="Times New Roman" w:eastAsia="Times New Roman"/>
          <w:spacing w:val="23"/>
          <w:sz w:val="18"/>
        </w:rPr>
        <w:t xml:space="preserve">+ </w:t>
      </w:r>
      <w:r>
        <w:rPr>
          <w:rFonts w:hint="eastAsia" w:ascii="宋体" w:eastAsia="宋体"/>
          <w:sz w:val="18"/>
        </w:rPr>
        <w:t>的时候，我非常不能够适应，常常出现「雄兔脚扑朔，雌</w:t>
      </w:r>
      <w:r>
        <w:rPr>
          <w:rFonts w:hint="eastAsia" w:ascii="宋体" w:eastAsia="宋体"/>
          <w:spacing w:val="-1"/>
          <w:sz w:val="18"/>
        </w:rPr>
        <w:t xml:space="preserve">兔眼迷离」的情况。或许因为我的血液中已经充满了 </w:t>
      </w:r>
      <w:r>
        <w:rPr>
          <w:rFonts w:ascii="Times New Roman" w:eastAsia="Times New Roman"/>
          <w:sz w:val="18"/>
        </w:rPr>
        <w:t>sequential</w:t>
      </w:r>
      <w:r>
        <w:rPr>
          <w:rFonts w:ascii="Times New Roman" w:eastAsia="Times New Roman"/>
          <w:spacing w:val="-1"/>
          <w:sz w:val="18"/>
        </w:rPr>
        <w:t xml:space="preserve"> </w:t>
      </w:r>
      <w:r>
        <w:rPr>
          <w:rFonts w:ascii="Times New Roman" w:eastAsia="Times New Roman"/>
          <w:sz w:val="18"/>
        </w:rPr>
        <w:t>language</w:t>
      </w:r>
      <w:r>
        <w:rPr>
          <w:rFonts w:ascii="Times New Roman" w:eastAsia="Times New Roman"/>
          <w:spacing w:val="33"/>
          <w:sz w:val="18"/>
        </w:rPr>
        <w:t xml:space="preserve"> </w:t>
      </w:r>
      <w:r>
        <w:rPr>
          <w:rFonts w:hint="eastAsia" w:ascii="宋体" w:eastAsia="宋体"/>
          <w:sz w:val="18"/>
        </w:rPr>
        <w:t>的因子，</w:t>
      </w:r>
      <w:r>
        <w:rPr>
          <w:rFonts w:hint="eastAsia" w:ascii="宋体" w:eastAsia="宋体"/>
          <w:spacing w:val="-88"/>
          <w:sz w:val="18"/>
        </w:rPr>
        <w:t xml:space="preserve"> </w:t>
      </w:r>
      <w:r>
        <w:rPr>
          <w:rFonts w:hint="eastAsia" w:ascii="宋体" w:eastAsia="宋体"/>
          <w:sz w:val="18"/>
        </w:rPr>
        <w:t xml:space="preserve">总奇怪为什么明明很多事情我没有做，却都会自动执行（好比说 </w:t>
      </w:r>
      <w:r>
        <w:rPr>
          <w:rFonts w:ascii="Times New Roman" w:eastAsia="Times New Roman"/>
          <w:sz w:val="18"/>
        </w:rPr>
        <w:t>constructor</w:t>
      </w:r>
      <w:r>
        <w:rPr>
          <w:rFonts w:hint="eastAsia" w:ascii="宋体" w:eastAsia="宋体"/>
          <w:sz w:val="18"/>
        </w:rPr>
        <w:t>）？</w:t>
      </w:r>
      <w:r>
        <w:rPr>
          <w:rFonts w:hint="eastAsia" w:ascii="宋体" w:eastAsia="宋体"/>
          <w:spacing w:val="1"/>
          <w:sz w:val="18"/>
        </w:rPr>
        <w:t xml:space="preserve"> </w:t>
      </w:r>
      <w:r>
        <w:rPr>
          <w:rFonts w:hint="eastAsia" w:ascii="宋体" w:eastAsia="宋体"/>
          <w:sz w:val="18"/>
        </w:rPr>
        <w:t>为什么有些动作虽然符合需要，却是那么地离奇（</w:t>
      </w:r>
      <w:r>
        <w:rPr>
          <w:rFonts w:hint="eastAsia" w:ascii="宋体" w:eastAsia="宋体"/>
          <w:spacing w:val="4"/>
          <w:sz w:val="18"/>
        </w:rPr>
        <w:t xml:space="preserve">好比说 </w:t>
      </w:r>
      <w:r>
        <w:rPr>
          <w:rFonts w:ascii="Times New Roman" w:eastAsia="Times New Roman"/>
          <w:sz w:val="18"/>
        </w:rPr>
        <w:t>virtual</w:t>
      </w:r>
      <w:r>
        <w:rPr>
          <w:rFonts w:ascii="Times New Roman" w:eastAsia="Times New Roman"/>
          <w:spacing w:val="13"/>
          <w:sz w:val="18"/>
        </w:rPr>
        <w:t xml:space="preserve"> </w:t>
      </w:r>
      <w:r>
        <w:rPr>
          <w:rFonts w:ascii="Times New Roman" w:eastAsia="Times New Roman"/>
          <w:sz w:val="18"/>
        </w:rPr>
        <w:t>functions</w:t>
      </w:r>
      <w:r>
        <w:rPr>
          <w:rFonts w:hint="eastAsia" w:ascii="宋体" w:eastAsia="宋体"/>
          <w:sz w:val="18"/>
        </w:rPr>
        <w:t>）？</w:t>
      </w:r>
    </w:p>
    <w:p>
      <w:pPr>
        <w:pStyle w:val="11"/>
        <w:spacing w:before="10"/>
        <w:rPr>
          <w:rFonts w:ascii="宋体"/>
          <w:sz w:val="18"/>
        </w:rPr>
      </w:pPr>
    </w:p>
    <w:p>
      <w:pPr>
        <w:spacing w:before="0" w:line="374" w:lineRule="auto"/>
        <w:ind w:left="2627" w:right="1069" w:firstLine="0"/>
        <w:jc w:val="left"/>
        <w:rPr>
          <w:rFonts w:hint="eastAsia" w:ascii="宋体" w:eastAsia="宋体"/>
          <w:sz w:val="18"/>
        </w:rPr>
      </w:pPr>
      <w:r>
        <w:rPr>
          <w:rFonts w:hint="eastAsia" w:ascii="宋体" w:eastAsia="宋体"/>
          <w:spacing w:val="4"/>
          <w:sz w:val="18"/>
        </w:rPr>
        <w:t xml:space="preserve">慢慢地，当我对 </w:t>
      </w:r>
      <w:r>
        <w:rPr>
          <w:rFonts w:ascii="Times New Roman" w:eastAsia="Times New Roman"/>
          <w:sz w:val="18"/>
        </w:rPr>
        <w:t>C+</w:t>
      </w:r>
      <w:r>
        <w:rPr>
          <w:rFonts w:ascii="Times New Roman" w:eastAsia="Times New Roman"/>
          <w:spacing w:val="38"/>
          <w:sz w:val="18"/>
        </w:rPr>
        <w:t xml:space="preserve">+ </w:t>
      </w:r>
      <w:r>
        <w:rPr>
          <w:rFonts w:hint="eastAsia" w:ascii="宋体" w:eastAsia="宋体"/>
          <w:sz w:val="18"/>
        </w:rPr>
        <w:t>的语法（</w:t>
      </w:r>
      <w:r>
        <w:rPr>
          <w:rFonts w:ascii="Times New Roman" w:eastAsia="Times New Roman"/>
          <w:sz w:val="18"/>
        </w:rPr>
        <w:t>syntax</w:t>
      </w:r>
      <w:r>
        <w:rPr>
          <w:rFonts w:hint="eastAsia" w:ascii="宋体" w:eastAsia="宋体"/>
          <w:sz w:val="18"/>
        </w:rPr>
        <w:t>）和语意（</w:t>
      </w:r>
      <w:r>
        <w:rPr>
          <w:rFonts w:ascii="Times New Roman" w:eastAsia="Times New Roman"/>
          <w:sz w:val="18"/>
        </w:rPr>
        <w:t>semantic</w:t>
      </w:r>
      <w:r>
        <w:rPr>
          <w:rFonts w:hint="eastAsia" w:ascii="宋体" w:eastAsia="宋体"/>
          <w:sz w:val="18"/>
        </w:rPr>
        <w:t>）更了解，也学习了所</w:t>
      </w:r>
      <w:r>
        <w:rPr>
          <w:rFonts w:hint="eastAsia" w:ascii="宋体" w:eastAsia="宋体"/>
          <w:spacing w:val="16"/>
          <w:sz w:val="18"/>
        </w:rPr>
        <w:t xml:space="preserve">谓的 </w:t>
      </w:r>
      <w:r>
        <w:rPr>
          <w:rFonts w:ascii="Times New Roman" w:eastAsia="Times New Roman"/>
          <w:sz w:val="18"/>
        </w:rPr>
        <w:t>C+</w:t>
      </w:r>
      <w:r>
        <w:rPr>
          <w:rFonts w:ascii="Times New Roman" w:eastAsia="Times New Roman"/>
          <w:spacing w:val="42"/>
          <w:sz w:val="18"/>
        </w:rPr>
        <w:t xml:space="preserve">+ </w:t>
      </w:r>
      <w:r>
        <w:rPr>
          <w:rFonts w:hint="eastAsia" w:ascii="宋体" w:eastAsia="宋体"/>
          <w:sz w:val="18"/>
        </w:rPr>
        <w:t>物件模型之后，疑云就一层一层地褪去了。计算机的世界，说到底，没有什么是会自动发生的。我（程序员）没有指定的事情，之所以能够发生，是因</w:t>
      </w:r>
      <w:r>
        <w:rPr>
          <w:rFonts w:hint="eastAsia" w:ascii="宋体" w:eastAsia="宋体"/>
          <w:spacing w:val="1"/>
          <w:sz w:val="18"/>
        </w:rPr>
        <w:t xml:space="preserve"> 为 </w:t>
      </w:r>
      <w:r>
        <w:rPr>
          <w:rFonts w:ascii="Times New Roman" w:eastAsia="Times New Roman"/>
          <w:sz w:val="18"/>
        </w:rPr>
        <w:t>C+</w:t>
      </w:r>
      <w:r>
        <w:rPr>
          <w:rFonts w:ascii="Times New Roman" w:eastAsia="Times New Roman"/>
          <w:spacing w:val="20"/>
          <w:sz w:val="18"/>
        </w:rPr>
        <w:t xml:space="preserve">+ </w:t>
      </w:r>
      <w:r>
        <w:rPr>
          <w:rFonts w:hint="eastAsia" w:ascii="宋体" w:eastAsia="宋体"/>
          <w:sz w:val="18"/>
        </w:rPr>
        <w:t xml:space="preserve">编译器幕后做的手脚、牵的线。于是，我开始喜欢形容 </w:t>
      </w:r>
      <w:r>
        <w:rPr>
          <w:rFonts w:ascii="Times New Roman" w:eastAsia="Times New Roman"/>
          <w:sz w:val="18"/>
        </w:rPr>
        <w:t>C+</w:t>
      </w:r>
      <w:r>
        <w:rPr>
          <w:rFonts w:ascii="Times New Roman" w:eastAsia="Times New Roman"/>
          <w:spacing w:val="20"/>
          <w:sz w:val="18"/>
        </w:rPr>
        <w:t xml:space="preserve">+ </w:t>
      </w:r>
      <w:r>
        <w:rPr>
          <w:rFonts w:hint="eastAsia" w:ascii="宋体" w:eastAsia="宋体"/>
          <w:sz w:val="18"/>
        </w:rPr>
        <w:t>是一个布幕太多的语言：编译器为我们设下太多太多的布幕，使物件导向的舞台变幻万千，</w:t>
      </w:r>
      <w:r>
        <w:rPr>
          <w:rFonts w:hint="eastAsia" w:ascii="宋体" w:eastAsia="宋体"/>
          <w:spacing w:val="1"/>
          <w:sz w:val="18"/>
        </w:rPr>
        <w:t xml:space="preserve"> </w:t>
      </w:r>
      <w:r>
        <w:rPr>
          <w:rFonts w:hint="eastAsia" w:ascii="宋体" w:eastAsia="宋体"/>
          <w:sz w:val="18"/>
        </w:rPr>
        <w:t>但是布幕与布幕之间，象是米诺托斯（</w:t>
      </w:r>
      <w:r>
        <w:rPr>
          <w:rFonts w:ascii="Times New Roman" w:eastAsia="Times New Roman"/>
          <w:sz w:val="18"/>
        </w:rPr>
        <w:t>Minotauros</w:t>
      </w:r>
      <w:r>
        <w:rPr>
          <w:rFonts w:hint="eastAsia" w:ascii="宋体" w:eastAsia="宋体"/>
          <w:sz w:val="18"/>
        </w:rPr>
        <w:t>，希腊神话中的牛头人身怪兽）</w:t>
      </w:r>
      <w:r>
        <w:rPr>
          <w:rFonts w:hint="eastAsia" w:ascii="宋体" w:eastAsia="宋体"/>
          <w:spacing w:val="1"/>
          <w:sz w:val="18"/>
        </w:rPr>
        <w:t xml:space="preserve"> </w:t>
      </w:r>
      <w:r>
        <w:rPr>
          <w:rFonts w:hint="eastAsia" w:ascii="宋体" w:eastAsia="宋体"/>
          <w:sz w:val="18"/>
        </w:rPr>
        <w:t>的迷宫，初学者极易迷惘（甚至丧生）于其中，或是在「为什么会这样、为什么</w:t>
      </w:r>
    </w:p>
    <w:p>
      <w:pPr>
        <w:pStyle w:val="11"/>
        <w:rPr>
          <w:rFonts w:ascii="宋体"/>
          <w:sz w:val="20"/>
        </w:rPr>
      </w:pPr>
    </w:p>
    <w:p>
      <w:pPr>
        <w:pStyle w:val="11"/>
        <w:spacing w:before="4"/>
        <w:rPr>
          <w:rFonts w:ascii="宋体"/>
        </w:rPr>
      </w:pPr>
    </w:p>
    <w:p>
      <w:pPr>
        <w:pStyle w:val="5"/>
        <w:ind w:left="0" w:right="500"/>
        <w:jc w:val="right"/>
      </w:pPr>
      <w:r>
        <w:t>97</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865" o:spid="_x0000_s1865" o:spt="1" style="position:absolute;left:0pt;margin-left:131.9pt;margin-top:18.85pt;height:0.7pt;width:323pt;mso-position-horizontal-relative:page;mso-wrap-distance-bottom:0pt;mso-wrap-distance-top:0pt;z-index:-251307008;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spacing w:before="1"/>
        <w:rPr>
          <w:rFonts w:ascii="宋体"/>
        </w:rPr>
      </w:pPr>
    </w:p>
    <w:p>
      <w:pPr>
        <w:spacing w:before="0"/>
        <w:ind w:left="2627" w:right="0" w:firstLine="0"/>
        <w:jc w:val="left"/>
        <w:rPr>
          <w:rFonts w:hint="eastAsia" w:ascii="宋体" w:eastAsia="宋体"/>
          <w:sz w:val="18"/>
        </w:rPr>
      </w:pPr>
      <w:r>
        <w:rPr>
          <w:rFonts w:hint="eastAsia" w:ascii="宋体" w:eastAsia="宋体"/>
          <w:sz w:val="18"/>
        </w:rPr>
        <w:t>会那样」的情绪中郁郁寡欢。</w:t>
      </w:r>
    </w:p>
    <w:p>
      <w:pPr>
        <w:pStyle w:val="11"/>
        <w:rPr>
          <w:rFonts w:ascii="宋体"/>
          <w:sz w:val="18"/>
        </w:rPr>
      </w:pPr>
    </w:p>
    <w:p>
      <w:pPr>
        <w:spacing w:before="139" w:line="374" w:lineRule="auto"/>
        <w:ind w:left="2627" w:right="1155" w:firstLine="0"/>
        <w:jc w:val="both"/>
        <w:rPr>
          <w:rFonts w:hint="eastAsia" w:ascii="宋体" w:eastAsia="宋体"/>
          <w:sz w:val="18"/>
        </w:rPr>
      </w:pPr>
      <w:r>
        <w:rPr>
          <w:rFonts w:hint="eastAsia" w:ascii="宋体" w:eastAsia="宋体"/>
          <w:spacing w:val="2"/>
          <w:sz w:val="18"/>
        </w:rPr>
        <w:t xml:space="preserve">我已经在第一章将 </w:t>
      </w:r>
      <w:r>
        <w:rPr>
          <w:rFonts w:ascii="Times New Roman" w:eastAsia="Times New Roman"/>
          <w:sz w:val="18"/>
        </w:rPr>
        <w:t>C++  class</w:t>
      </w:r>
      <w:r>
        <w:rPr>
          <w:rFonts w:ascii="Times New Roman" w:eastAsia="Times New Roman"/>
          <w:spacing w:val="22"/>
          <w:sz w:val="18"/>
        </w:rPr>
        <w:t xml:space="preserve"> </w:t>
      </w:r>
      <w:r>
        <w:rPr>
          <w:rFonts w:hint="eastAsia" w:ascii="宋体" w:eastAsia="宋体"/>
          <w:sz w:val="18"/>
        </w:rPr>
        <w:t>的各种语法，都做了梗概整理。其中也揭露了一些</w:t>
      </w:r>
      <w:r>
        <w:rPr>
          <w:rFonts w:ascii="Times New Roman" w:eastAsia="Times New Roman"/>
          <w:sz w:val="18"/>
        </w:rPr>
        <w:t>C+</w:t>
      </w:r>
      <w:r>
        <w:rPr>
          <w:rFonts w:ascii="Times New Roman" w:eastAsia="Times New Roman"/>
          <w:spacing w:val="2"/>
          <w:sz w:val="18"/>
        </w:rPr>
        <w:t xml:space="preserve">+ </w:t>
      </w:r>
      <w:r>
        <w:rPr>
          <w:rFonts w:hint="eastAsia" w:ascii="宋体" w:eastAsia="宋体"/>
          <w:sz w:val="18"/>
        </w:rPr>
        <w:t>编译器幕后的斧痕（</w:t>
      </w:r>
      <w:r>
        <w:rPr>
          <w:rFonts w:hint="eastAsia" w:ascii="宋体" w:eastAsia="宋体"/>
          <w:spacing w:val="2"/>
          <w:sz w:val="18"/>
        </w:rPr>
        <w:t xml:space="preserve">例如 </w:t>
      </w:r>
      <w:r>
        <w:rPr>
          <w:rFonts w:ascii="Times New Roman" w:eastAsia="Times New Roman"/>
          <w:sz w:val="18"/>
        </w:rPr>
        <w:t>default</w:t>
      </w:r>
      <w:r>
        <w:rPr>
          <w:rFonts w:ascii="Times New Roman" w:eastAsia="Times New Roman"/>
          <w:spacing w:val="39"/>
          <w:sz w:val="18"/>
        </w:rPr>
        <w:t xml:space="preserve"> </w:t>
      </w:r>
      <w:r>
        <w:rPr>
          <w:rFonts w:ascii="Times New Roman" w:eastAsia="Times New Roman"/>
          <w:sz w:val="18"/>
        </w:rPr>
        <w:t>constructor</w:t>
      </w:r>
      <w:r>
        <w:rPr>
          <w:rFonts w:ascii="Times New Roman" w:eastAsia="Times New Roman"/>
          <w:spacing w:val="10"/>
          <w:sz w:val="18"/>
        </w:rPr>
        <w:t xml:space="preserve"> </w:t>
      </w:r>
      <w:r>
        <w:rPr>
          <w:rFonts w:hint="eastAsia" w:ascii="宋体" w:eastAsia="宋体"/>
          <w:spacing w:val="3"/>
          <w:sz w:val="18"/>
        </w:rPr>
        <w:t xml:space="preserve">和 </w:t>
      </w:r>
      <w:r>
        <w:rPr>
          <w:rFonts w:ascii="Times New Roman" w:eastAsia="Times New Roman"/>
          <w:sz w:val="18"/>
        </w:rPr>
        <w:t>copy</w:t>
      </w:r>
      <w:r>
        <w:rPr>
          <w:rFonts w:ascii="Times New Roman" w:eastAsia="Times New Roman"/>
          <w:spacing w:val="26"/>
          <w:sz w:val="18"/>
        </w:rPr>
        <w:t xml:space="preserve"> </w:t>
      </w:r>
      <w:r>
        <w:rPr>
          <w:rFonts w:ascii="Times New Roman" w:eastAsia="Times New Roman"/>
          <w:sz w:val="18"/>
        </w:rPr>
        <w:t>constructor</w:t>
      </w:r>
      <w:r>
        <w:rPr>
          <w:rFonts w:hint="eastAsia" w:ascii="宋体" w:eastAsia="宋体"/>
          <w:sz w:val="18"/>
        </w:rPr>
        <w:t>）。现在，</w:t>
      </w:r>
      <w:r>
        <w:rPr>
          <w:rFonts w:hint="eastAsia" w:ascii="宋体" w:eastAsia="宋体"/>
          <w:spacing w:val="-88"/>
          <w:sz w:val="18"/>
        </w:rPr>
        <w:t xml:space="preserve"> </w:t>
      </w:r>
      <w:r>
        <w:rPr>
          <w:rFonts w:hint="eastAsia" w:ascii="宋体" w:eastAsia="宋体"/>
          <w:sz w:val="18"/>
        </w:rPr>
        <w:t xml:space="preserve">我要把另一些我认为很重要的 </w:t>
      </w:r>
      <w:r>
        <w:rPr>
          <w:rFonts w:ascii="Times New Roman" w:eastAsia="Times New Roman"/>
          <w:sz w:val="18"/>
        </w:rPr>
        <w:t>C+</w:t>
      </w:r>
      <w:r>
        <w:rPr>
          <w:rFonts w:ascii="Times New Roman" w:eastAsia="Times New Roman"/>
          <w:spacing w:val="22"/>
          <w:sz w:val="18"/>
        </w:rPr>
        <w:t xml:space="preserve">+ </w:t>
      </w:r>
      <w:r>
        <w:rPr>
          <w:rFonts w:hint="eastAsia" w:ascii="宋体" w:eastAsia="宋体"/>
          <w:sz w:val="18"/>
        </w:rPr>
        <w:t>布幕揭开。</w:t>
      </w:r>
    </w:p>
    <w:p>
      <w:pPr>
        <w:pStyle w:val="11"/>
        <w:spacing w:before="5"/>
        <w:rPr>
          <w:rFonts w:ascii="宋体"/>
          <w:sz w:val="22"/>
        </w:rPr>
      </w:pPr>
    </w:p>
    <w:p>
      <w:pPr>
        <w:pStyle w:val="5"/>
        <w:spacing w:before="0"/>
        <w:ind w:left="2627"/>
        <w:jc w:val="both"/>
        <w:rPr>
          <w:rFonts w:hint="eastAsia" w:ascii="Microsoft YaHei UI" w:eastAsia="Microsoft YaHei UI"/>
        </w:rPr>
      </w:pPr>
      <w:r>
        <w:rPr>
          <w:w w:val="110"/>
        </w:rPr>
        <w:t>C</w:t>
      </w:r>
      <w:r>
        <w:rPr>
          <w:spacing w:val="7"/>
          <w:w w:val="110"/>
        </w:rPr>
        <w:t xml:space="preserve">++   </w:t>
      </w:r>
      <w:r>
        <w:rPr>
          <w:rFonts w:hint="eastAsia" w:ascii="Microsoft YaHei UI" w:eastAsia="Microsoft YaHei UI"/>
          <w:spacing w:val="23"/>
          <w:w w:val="110"/>
        </w:rPr>
        <w:t>物件模型</w:t>
      </w:r>
      <w:r>
        <w:rPr>
          <w:rFonts w:hint="eastAsia" w:ascii="Microsoft YaHei UI" w:eastAsia="Microsoft YaHei UI"/>
          <w:w w:val="110"/>
        </w:rPr>
        <w:t>（</w:t>
      </w:r>
      <w:r>
        <w:rPr>
          <w:rFonts w:hint="eastAsia" w:ascii="Microsoft YaHei UI" w:eastAsia="Microsoft YaHei UI"/>
          <w:spacing w:val="-30"/>
          <w:w w:val="110"/>
        </w:rPr>
        <w:t xml:space="preserve"> </w:t>
      </w:r>
      <w:r>
        <w:rPr>
          <w:w w:val="110"/>
        </w:rPr>
        <w:t>C++  Object</w:t>
      </w:r>
      <w:r>
        <w:rPr>
          <w:spacing w:val="60"/>
          <w:w w:val="110"/>
        </w:rPr>
        <w:t xml:space="preserve"> </w:t>
      </w:r>
      <w:r>
        <w:rPr>
          <w:w w:val="110"/>
        </w:rPr>
        <w:t>Model</w:t>
      </w:r>
      <w:r>
        <w:rPr>
          <w:rFonts w:hint="eastAsia" w:ascii="Microsoft YaHei UI" w:eastAsia="Microsoft YaHei UI"/>
          <w:w w:val="110"/>
        </w:rPr>
        <w:t>）</w:t>
      </w:r>
    </w:p>
    <w:p>
      <w:pPr>
        <w:pStyle w:val="11"/>
        <w:spacing w:before="2"/>
        <w:rPr>
          <w:rFonts w:ascii="Microsoft YaHei UI"/>
          <w:b/>
          <w:sz w:val="11"/>
        </w:rPr>
      </w:pPr>
    </w:p>
    <w:p>
      <w:pPr>
        <w:spacing w:before="1" w:line="374" w:lineRule="auto"/>
        <w:ind w:left="2627" w:right="1155" w:hanging="1"/>
        <w:jc w:val="both"/>
        <w:rPr>
          <w:rFonts w:hint="eastAsia" w:ascii="宋体" w:eastAsia="宋体"/>
          <w:sz w:val="18"/>
        </w:rPr>
      </w:pPr>
      <w:r>
        <w:rPr>
          <w:rFonts w:ascii="Times New Roman" w:eastAsia="Times New Roman"/>
          <w:sz w:val="18"/>
        </w:rPr>
        <w:t>C+</w:t>
      </w:r>
      <w:r>
        <w:rPr>
          <w:rFonts w:ascii="Times New Roman" w:eastAsia="Times New Roman"/>
          <w:spacing w:val="12"/>
          <w:sz w:val="18"/>
        </w:rPr>
        <w:t xml:space="preserve">+ </w:t>
      </w:r>
      <w:r>
        <w:rPr>
          <w:rFonts w:hint="eastAsia" w:ascii="宋体" w:eastAsia="宋体"/>
          <w:spacing w:val="1"/>
          <w:sz w:val="18"/>
        </w:rPr>
        <w:t xml:space="preserve">编译器必须设计出一套架构，使 </w:t>
      </w:r>
      <w:r>
        <w:rPr>
          <w:rFonts w:ascii="Times New Roman" w:eastAsia="Times New Roman"/>
          <w:sz w:val="18"/>
        </w:rPr>
        <w:t>objects</w:t>
      </w:r>
      <w:r>
        <w:rPr>
          <w:rFonts w:ascii="Times New Roman" w:eastAsia="Times New Roman"/>
          <w:spacing w:val="22"/>
          <w:sz w:val="18"/>
        </w:rPr>
        <w:t xml:space="preserve"> </w:t>
      </w:r>
      <w:r>
        <w:rPr>
          <w:rFonts w:hint="eastAsia" w:ascii="宋体" w:eastAsia="宋体"/>
          <w:sz w:val="18"/>
        </w:rPr>
        <w:t>的产生、摧毁、继承、虚拟、指标转型、</w:t>
      </w:r>
      <w:r>
        <w:rPr>
          <w:rFonts w:ascii="Times New Roman" w:eastAsia="Times New Roman"/>
          <w:sz w:val="18"/>
        </w:rPr>
        <w:t>RTTI</w:t>
      </w:r>
      <w:r>
        <w:rPr>
          <w:rFonts w:hint="eastAsia" w:ascii="宋体" w:eastAsia="宋体"/>
          <w:sz w:val="18"/>
        </w:rPr>
        <w:t>、</w:t>
      </w:r>
      <w:r>
        <w:rPr>
          <w:rFonts w:ascii="Times New Roman" w:eastAsia="Times New Roman"/>
          <w:sz w:val="18"/>
        </w:rPr>
        <w:t>exception</w:t>
      </w:r>
      <w:r>
        <w:rPr>
          <w:rFonts w:ascii="Times New Roman" w:eastAsia="Times New Roman"/>
          <w:spacing w:val="26"/>
          <w:sz w:val="18"/>
        </w:rPr>
        <w:t xml:space="preserve"> </w:t>
      </w:r>
      <w:r>
        <w:rPr>
          <w:rFonts w:ascii="Times New Roman" w:eastAsia="Times New Roman"/>
          <w:sz w:val="18"/>
        </w:rPr>
        <w:t>handling</w:t>
      </w:r>
      <w:r>
        <w:rPr>
          <w:rFonts w:hint="eastAsia" w:ascii="宋体" w:eastAsia="宋体"/>
          <w:sz w:val="18"/>
        </w:rPr>
        <w:t>、</w:t>
      </w:r>
      <w:r>
        <w:rPr>
          <w:rFonts w:ascii="Times New Roman" w:eastAsia="Times New Roman"/>
          <w:sz w:val="18"/>
        </w:rPr>
        <w:t>template...</w:t>
      </w:r>
      <w:r>
        <w:rPr>
          <w:rFonts w:hint="eastAsia" w:ascii="宋体" w:eastAsia="宋体"/>
          <w:sz w:val="18"/>
        </w:rPr>
        <w:t>有一个合理而可实现的运作模型，得</w:t>
      </w:r>
      <w:r>
        <w:rPr>
          <w:rFonts w:hint="eastAsia" w:ascii="宋体" w:eastAsia="宋体"/>
          <w:spacing w:val="1"/>
          <w:sz w:val="18"/>
        </w:rPr>
        <w:t xml:space="preserve">以完成 </w:t>
      </w:r>
      <w:r>
        <w:rPr>
          <w:rFonts w:ascii="Times New Roman" w:eastAsia="Times New Roman"/>
          <w:sz w:val="18"/>
        </w:rPr>
        <w:t xml:space="preserve">C++ </w:t>
      </w:r>
      <w:r>
        <w:rPr>
          <w:rFonts w:hint="eastAsia" w:ascii="宋体" w:eastAsia="宋体"/>
          <w:sz w:val="18"/>
        </w:rPr>
        <w:t xml:space="preserve">的诸多物件导向性质。此即所谓的 </w:t>
      </w:r>
      <w:r>
        <w:rPr>
          <w:rFonts w:ascii="Times New Roman" w:eastAsia="Times New Roman"/>
          <w:sz w:val="18"/>
        </w:rPr>
        <w:t>C+</w:t>
      </w:r>
      <w:r>
        <w:rPr>
          <w:rFonts w:ascii="Times New Roman" w:eastAsia="Times New Roman"/>
          <w:spacing w:val="1"/>
          <w:sz w:val="18"/>
        </w:rPr>
        <w:t xml:space="preserve">+ </w:t>
      </w:r>
      <w:r>
        <w:rPr>
          <w:rFonts w:hint="eastAsia" w:ascii="宋体" w:eastAsia="宋体"/>
          <w:sz w:val="18"/>
        </w:rPr>
        <w:t>物件模型。</w:t>
      </w:r>
    </w:p>
    <w:p>
      <w:pPr>
        <w:pStyle w:val="11"/>
        <w:spacing w:before="9"/>
        <w:rPr>
          <w:rFonts w:ascii="宋体"/>
          <w:sz w:val="18"/>
        </w:rPr>
      </w:pPr>
    </w:p>
    <w:p>
      <w:pPr>
        <w:spacing w:before="1" w:line="374" w:lineRule="auto"/>
        <w:ind w:left="2627" w:right="1155" w:firstLine="0"/>
        <w:jc w:val="both"/>
        <w:rPr>
          <w:rFonts w:hint="eastAsia" w:ascii="宋体" w:eastAsia="宋体"/>
          <w:sz w:val="18"/>
        </w:rPr>
      </w:pPr>
      <w:r>
        <w:rPr>
          <w:rFonts w:hint="eastAsia" w:ascii="宋体" w:eastAsia="宋体"/>
          <w:sz w:val="18"/>
        </w:rPr>
        <w:t>物件模型的设计与实作，可能会随着不同的编译器而有所不同。</w:t>
      </w:r>
      <w:r>
        <w:rPr>
          <w:rFonts w:ascii="Times New Roman" w:eastAsia="Times New Roman"/>
          <w:sz w:val="18"/>
        </w:rPr>
        <w:t>C+</w:t>
      </w:r>
      <w:r>
        <w:rPr>
          <w:rFonts w:ascii="Times New Roman" w:eastAsia="Times New Roman"/>
          <w:spacing w:val="12"/>
          <w:sz w:val="18"/>
        </w:rPr>
        <w:t xml:space="preserve">+ </w:t>
      </w:r>
      <w:r>
        <w:rPr>
          <w:rFonts w:ascii="Times New Roman" w:eastAsia="Times New Roman"/>
          <w:sz w:val="18"/>
        </w:rPr>
        <w:t>Standard</w:t>
      </w:r>
      <w:r>
        <w:rPr>
          <w:rFonts w:ascii="Times New Roman" w:eastAsia="Times New Roman"/>
          <w:spacing w:val="38"/>
          <w:sz w:val="18"/>
        </w:rPr>
        <w:t xml:space="preserve"> </w:t>
      </w:r>
      <w:r>
        <w:rPr>
          <w:rFonts w:hint="eastAsia" w:ascii="宋体" w:eastAsia="宋体"/>
          <w:sz w:val="18"/>
        </w:rPr>
        <w:t>只</w:t>
      </w:r>
      <w:r>
        <w:rPr>
          <w:rFonts w:hint="eastAsia" w:ascii="宋体" w:eastAsia="宋体"/>
          <w:spacing w:val="17"/>
          <w:sz w:val="18"/>
        </w:rPr>
        <w:t xml:space="preserve">规定 </w:t>
      </w:r>
      <w:r>
        <w:rPr>
          <w:rFonts w:ascii="Times New Roman" w:eastAsia="Times New Roman"/>
          <w:sz w:val="18"/>
        </w:rPr>
        <w:t>C+</w:t>
      </w:r>
      <w:r>
        <w:rPr>
          <w:rFonts w:ascii="Times New Roman" w:eastAsia="Times New Roman"/>
          <w:spacing w:val="22"/>
          <w:sz w:val="18"/>
        </w:rPr>
        <w:t xml:space="preserve">+ </w:t>
      </w:r>
      <w:r>
        <w:rPr>
          <w:rFonts w:hint="eastAsia" w:ascii="宋体" w:eastAsia="宋体"/>
          <w:sz w:val="18"/>
        </w:rPr>
        <w:t>的语法（</w:t>
      </w:r>
      <w:r>
        <w:rPr>
          <w:rFonts w:ascii="Times New Roman" w:eastAsia="Times New Roman"/>
          <w:sz w:val="18"/>
        </w:rPr>
        <w:t>syntax</w:t>
      </w:r>
      <w:r>
        <w:rPr>
          <w:rFonts w:hint="eastAsia" w:ascii="宋体" w:eastAsia="宋体"/>
          <w:sz w:val="18"/>
        </w:rPr>
        <w:t>）和语意（</w:t>
      </w:r>
      <w:r>
        <w:rPr>
          <w:rFonts w:ascii="Times New Roman" w:eastAsia="Times New Roman"/>
          <w:sz w:val="18"/>
        </w:rPr>
        <w:t>semantic</w:t>
      </w:r>
      <w:r>
        <w:rPr>
          <w:rFonts w:hint="eastAsia" w:ascii="宋体" w:eastAsia="宋体"/>
          <w:sz w:val="18"/>
        </w:rPr>
        <w:t>），并没有规范什么样的语意必须用什么样的技术（物件模型）来达成。本章的各个实例探讨，除非有特别说明，</w:t>
      </w:r>
      <w:r>
        <w:rPr>
          <w:rFonts w:hint="eastAsia" w:ascii="宋体" w:eastAsia="宋体"/>
          <w:spacing w:val="1"/>
          <w:sz w:val="18"/>
        </w:rPr>
        <w:t xml:space="preserve"> </w:t>
      </w:r>
      <w:r>
        <w:rPr>
          <w:rFonts w:hint="eastAsia" w:ascii="宋体" w:eastAsia="宋体"/>
          <w:sz w:val="18"/>
        </w:rPr>
        <w:t xml:space="preserve">都是以 </w:t>
      </w:r>
      <w:r>
        <w:rPr>
          <w:rFonts w:ascii="Times New Roman" w:eastAsia="Times New Roman"/>
          <w:sz w:val="18"/>
        </w:rPr>
        <w:t>Microsoft</w:t>
      </w:r>
      <w:r>
        <w:rPr>
          <w:rFonts w:ascii="Times New Roman" w:eastAsia="Times New Roman"/>
          <w:spacing w:val="5"/>
          <w:sz w:val="18"/>
        </w:rPr>
        <w:t xml:space="preserve"> </w:t>
      </w:r>
      <w:r>
        <w:rPr>
          <w:rFonts w:ascii="Times New Roman" w:eastAsia="Times New Roman"/>
          <w:sz w:val="18"/>
        </w:rPr>
        <w:t>C+</w:t>
      </w:r>
      <w:r>
        <w:rPr>
          <w:rFonts w:ascii="Times New Roman" w:eastAsia="Times New Roman"/>
          <w:spacing w:val="22"/>
          <w:sz w:val="18"/>
        </w:rPr>
        <w:t xml:space="preserve">+ </w:t>
      </w:r>
      <w:r>
        <w:rPr>
          <w:rFonts w:hint="eastAsia" w:ascii="宋体" w:eastAsia="宋体"/>
          <w:sz w:val="18"/>
        </w:rPr>
        <w:t>编译器（</w:t>
      </w:r>
      <w:r>
        <w:rPr>
          <w:rFonts w:ascii="Times New Roman" w:eastAsia="Times New Roman"/>
          <w:sz w:val="18"/>
        </w:rPr>
        <w:t>Visual</w:t>
      </w:r>
      <w:r>
        <w:rPr>
          <w:rFonts w:ascii="Times New Roman" w:eastAsia="Times New Roman"/>
          <w:spacing w:val="6"/>
          <w:sz w:val="18"/>
        </w:rPr>
        <w:t xml:space="preserve"> </w:t>
      </w:r>
      <w:r>
        <w:rPr>
          <w:rFonts w:ascii="Times New Roman" w:eastAsia="Times New Roman"/>
          <w:sz w:val="18"/>
        </w:rPr>
        <w:t>C++</w:t>
      </w:r>
      <w:r>
        <w:rPr>
          <w:rFonts w:hint="eastAsia" w:ascii="宋体" w:eastAsia="宋体"/>
          <w:sz w:val="18"/>
        </w:rPr>
        <w:t>）为对象。</w:t>
      </w:r>
    </w:p>
    <w:p>
      <w:pPr>
        <w:pStyle w:val="11"/>
        <w:spacing w:before="10"/>
        <w:rPr>
          <w:rFonts w:ascii="宋体"/>
          <w:sz w:val="18"/>
        </w:rPr>
      </w:pPr>
    </w:p>
    <w:p>
      <w:pPr>
        <w:spacing w:before="0" w:line="374" w:lineRule="auto"/>
        <w:ind w:left="2627" w:right="1155" w:hanging="1"/>
        <w:jc w:val="both"/>
        <w:rPr>
          <w:rFonts w:hint="eastAsia" w:ascii="宋体" w:eastAsia="宋体"/>
          <w:sz w:val="18"/>
        </w:rPr>
      </w:pPr>
      <w:r>
        <w:rPr>
          <w:rFonts w:hint="eastAsia" w:ascii="宋体" w:eastAsia="宋体"/>
          <w:spacing w:val="2"/>
          <w:sz w:val="18"/>
        </w:rPr>
        <w:t xml:space="preserve">既然 </w:t>
      </w:r>
      <w:r>
        <w:rPr>
          <w:rFonts w:ascii="Times New Roman" w:eastAsia="Times New Roman"/>
          <w:sz w:val="18"/>
        </w:rPr>
        <w:t xml:space="preserve">C++ </w:t>
      </w:r>
      <w:r>
        <w:rPr>
          <w:rFonts w:hint="eastAsia" w:ascii="宋体" w:eastAsia="宋体"/>
          <w:sz w:val="18"/>
        </w:rPr>
        <w:t>物件模型并不存在所谓的标准（</w:t>
      </w:r>
      <w:r>
        <w:rPr>
          <w:rFonts w:hint="eastAsia" w:ascii="宋体" w:eastAsia="宋体"/>
          <w:spacing w:val="2"/>
          <w:sz w:val="18"/>
        </w:rPr>
        <w:t xml:space="preserve">也就是 </w:t>
      </w:r>
      <w:r>
        <w:rPr>
          <w:rFonts w:ascii="Times New Roman" w:eastAsia="Times New Roman"/>
          <w:sz w:val="18"/>
        </w:rPr>
        <w:t>binary</w:t>
      </w:r>
      <w:r>
        <w:rPr>
          <w:rFonts w:ascii="Times New Roman" w:eastAsia="Times New Roman"/>
          <w:spacing w:val="-4"/>
          <w:sz w:val="18"/>
        </w:rPr>
        <w:t xml:space="preserve"> </w:t>
      </w:r>
      <w:r>
        <w:rPr>
          <w:rFonts w:ascii="Times New Roman" w:eastAsia="Times New Roman"/>
          <w:sz w:val="18"/>
        </w:rPr>
        <w:t>standard</w:t>
      </w:r>
      <w:r>
        <w:rPr>
          <w:rFonts w:hint="eastAsia" w:ascii="宋体" w:eastAsia="宋体"/>
          <w:sz w:val="18"/>
        </w:rPr>
        <w:t>），我们探讨这个主题，意义何在？噢，了解物件模型底层机制（即使只不过是市面上某一种编译器的作法），</w:t>
      </w:r>
      <w:r>
        <w:rPr>
          <w:rFonts w:hint="eastAsia" w:ascii="宋体" w:eastAsia="宋体"/>
          <w:spacing w:val="10"/>
          <w:sz w:val="18"/>
        </w:rPr>
        <w:t xml:space="preserve">有助于我们对 </w:t>
      </w:r>
      <w:r>
        <w:rPr>
          <w:rFonts w:ascii="Times New Roman" w:eastAsia="Times New Roman"/>
          <w:sz w:val="18"/>
        </w:rPr>
        <w:t>C+</w:t>
      </w:r>
      <w:r>
        <w:rPr>
          <w:rFonts w:ascii="Times New Roman" w:eastAsia="Times New Roman"/>
          <w:spacing w:val="3"/>
          <w:sz w:val="18"/>
        </w:rPr>
        <w:t xml:space="preserve">+ </w:t>
      </w:r>
      <w:r>
        <w:rPr>
          <w:rFonts w:hint="eastAsia" w:ascii="宋体" w:eastAsia="宋体"/>
          <w:sz w:val="18"/>
        </w:rPr>
        <w:t xml:space="preserve">语意「知其然并知其所以然」。我们并不打算学习如何设计一个 </w:t>
      </w:r>
      <w:r>
        <w:rPr>
          <w:rFonts w:ascii="Times New Roman" w:eastAsia="Times New Roman"/>
          <w:sz w:val="18"/>
        </w:rPr>
        <w:t>C+</w:t>
      </w:r>
      <w:r>
        <w:rPr>
          <w:rFonts w:ascii="Times New Roman" w:eastAsia="Times New Roman"/>
          <w:spacing w:val="20"/>
          <w:sz w:val="18"/>
        </w:rPr>
        <w:t xml:space="preserve">+ </w:t>
      </w:r>
      <w:r>
        <w:rPr>
          <w:rFonts w:hint="eastAsia" w:ascii="宋体" w:eastAsia="宋体"/>
          <w:spacing w:val="-3"/>
          <w:sz w:val="18"/>
        </w:rPr>
        <w:t>编译器，我们的目的放在彻底了解物件导向的精髓「虚</w:t>
      </w:r>
      <w:r>
        <w:rPr>
          <w:rFonts w:hint="eastAsia" w:ascii="宋体" w:eastAsia="宋体"/>
          <w:spacing w:val="3"/>
          <w:sz w:val="18"/>
        </w:rPr>
        <w:t xml:space="preserve">拟与多型」的运作方式，从而使我们在运用 </w:t>
      </w:r>
      <w:r>
        <w:rPr>
          <w:rFonts w:ascii="Times New Roman" w:eastAsia="Times New Roman"/>
          <w:sz w:val="18"/>
        </w:rPr>
        <w:t>C+</w:t>
      </w:r>
      <w:r>
        <w:rPr>
          <w:rFonts w:ascii="Times New Roman" w:eastAsia="Times New Roman"/>
          <w:spacing w:val="6"/>
          <w:sz w:val="18"/>
        </w:rPr>
        <w:t xml:space="preserve">+ </w:t>
      </w:r>
      <w:r>
        <w:rPr>
          <w:rFonts w:hint="eastAsia" w:ascii="宋体" w:eastAsia="宋体"/>
          <w:sz w:val="18"/>
        </w:rPr>
        <w:t>的「虚拟与多型」性质时，更</w:t>
      </w:r>
      <w:r>
        <w:rPr>
          <w:rFonts w:hint="eastAsia" w:ascii="宋体" w:eastAsia="宋体"/>
          <w:spacing w:val="5"/>
          <w:sz w:val="18"/>
        </w:rPr>
        <w:t xml:space="preserve">得心应手。也因此，在庞大的 </w:t>
      </w:r>
      <w:r>
        <w:rPr>
          <w:rFonts w:ascii="Times New Roman" w:eastAsia="Times New Roman"/>
          <w:sz w:val="18"/>
        </w:rPr>
        <w:t>C+</w:t>
      </w:r>
      <w:r>
        <w:rPr>
          <w:rFonts w:ascii="Times New Roman" w:eastAsia="Times New Roman"/>
          <w:spacing w:val="4"/>
          <w:sz w:val="18"/>
        </w:rPr>
        <w:t xml:space="preserve">+ </w:t>
      </w:r>
      <w:r>
        <w:rPr>
          <w:rFonts w:hint="eastAsia" w:ascii="宋体" w:eastAsia="宋体"/>
          <w:sz w:val="18"/>
        </w:rPr>
        <w:t>物件模型中，我把焦点放在「物件布局」和</w:t>
      </w:r>
    </w:p>
    <w:p>
      <w:pPr>
        <w:spacing w:before="1"/>
        <w:ind w:left="2627" w:right="0" w:firstLine="0"/>
        <w:jc w:val="left"/>
        <w:rPr>
          <w:rFonts w:hint="eastAsia" w:ascii="宋体" w:eastAsia="宋体"/>
          <w:sz w:val="18"/>
        </w:rPr>
      </w:pPr>
      <w:r>
        <w:rPr>
          <w:rFonts w:hint="eastAsia" w:ascii="宋体" w:eastAsia="宋体"/>
          <w:sz w:val="18"/>
        </w:rPr>
        <w:t>「虚拟机制」两大主题。</w:t>
      </w:r>
    </w:p>
    <w:p>
      <w:pPr>
        <w:pStyle w:val="11"/>
        <w:rPr>
          <w:rFonts w:ascii="宋体"/>
          <w:sz w:val="18"/>
        </w:rPr>
      </w:pPr>
    </w:p>
    <w:p>
      <w:pPr>
        <w:pStyle w:val="11"/>
        <w:spacing w:before="5"/>
        <w:rPr>
          <w:rFonts w:ascii="宋体"/>
          <w:sz w:val="14"/>
        </w:rPr>
      </w:pPr>
    </w:p>
    <w:p>
      <w:pPr>
        <w:pStyle w:val="5"/>
        <w:spacing w:before="1"/>
        <w:ind w:left="2627"/>
        <w:rPr>
          <w:rFonts w:hint="eastAsia" w:ascii="Microsoft YaHei UI" w:eastAsia="Microsoft YaHei UI"/>
        </w:rPr>
      </w:pPr>
      <w:r>
        <w:rPr>
          <w:rFonts w:hint="eastAsia" w:ascii="Microsoft YaHei UI" w:eastAsia="Microsoft YaHei UI"/>
          <w:spacing w:val="11"/>
          <w:w w:val="115"/>
        </w:rPr>
        <w:t>暖身</w:t>
      </w:r>
    </w:p>
    <w:p>
      <w:pPr>
        <w:pStyle w:val="11"/>
        <w:spacing w:before="2"/>
        <w:rPr>
          <w:rFonts w:ascii="Microsoft YaHei UI"/>
          <w:b/>
          <w:sz w:val="11"/>
        </w:rPr>
      </w:pPr>
    </w:p>
    <w:p>
      <w:pPr>
        <w:spacing w:before="0"/>
        <w:ind w:left="2627" w:right="0" w:firstLine="0"/>
        <w:jc w:val="both"/>
        <w:rPr>
          <w:rFonts w:ascii="Times New Roman" w:eastAsia="Times New Roman"/>
          <w:sz w:val="18"/>
        </w:rPr>
      </w:pPr>
      <w:r>
        <w:rPr>
          <w:rFonts w:hint="eastAsia" w:ascii="宋体" w:eastAsia="宋体"/>
          <w:spacing w:val="-4"/>
          <w:sz w:val="18"/>
        </w:rPr>
        <w:t xml:space="preserve">首先让我再把 </w:t>
      </w:r>
      <w:r>
        <w:rPr>
          <w:rFonts w:ascii="Times New Roman" w:eastAsia="Times New Roman"/>
          <w:spacing w:val="-1"/>
          <w:sz w:val="18"/>
        </w:rPr>
        <w:t>inheritance</w:t>
      </w:r>
      <w:r>
        <w:rPr>
          <w:rFonts w:hint="eastAsia" w:ascii="宋体" w:eastAsia="宋体"/>
          <w:spacing w:val="-1"/>
          <w:sz w:val="18"/>
        </w:rPr>
        <w:t>（继承</w:t>
      </w:r>
      <w:r>
        <w:rPr>
          <w:rFonts w:hint="eastAsia" w:ascii="宋体" w:eastAsia="宋体"/>
          <w:spacing w:val="-77"/>
          <w:sz w:val="18"/>
        </w:rPr>
        <w:t>）</w:t>
      </w:r>
      <w:r>
        <w:rPr>
          <w:rFonts w:hint="eastAsia" w:ascii="宋体" w:eastAsia="宋体"/>
          <w:spacing w:val="-1"/>
          <w:sz w:val="18"/>
        </w:rPr>
        <w:t>、</w:t>
      </w:r>
      <w:r>
        <w:rPr>
          <w:rFonts w:ascii="Times New Roman" w:eastAsia="Times New Roman"/>
          <w:spacing w:val="-1"/>
          <w:sz w:val="18"/>
        </w:rPr>
        <w:t>virtual</w:t>
      </w:r>
      <w:r>
        <w:rPr>
          <w:rFonts w:ascii="Times New Roman" w:eastAsia="Times New Roman"/>
          <w:spacing w:val="-4"/>
          <w:sz w:val="18"/>
        </w:rPr>
        <w:t xml:space="preserve"> </w:t>
      </w:r>
      <w:r>
        <w:rPr>
          <w:rFonts w:ascii="Times New Roman" w:eastAsia="Times New Roman"/>
          <w:spacing w:val="-1"/>
          <w:sz w:val="18"/>
        </w:rPr>
        <w:t>functions</w:t>
      </w:r>
      <w:r>
        <w:rPr>
          <w:rFonts w:hint="eastAsia" w:ascii="宋体" w:eastAsia="宋体"/>
          <w:spacing w:val="-1"/>
          <w:sz w:val="18"/>
        </w:rPr>
        <w:t>（虚拟函式</w:t>
      </w:r>
      <w:r>
        <w:rPr>
          <w:rFonts w:hint="eastAsia" w:ascii="宋体" w:eastAsia="宋体"/>
          <w:spacing w:val="-72"/>
          <w:sz w:val="18"/>
        </w:rPr>
        <w:t>）</w:t>
      </w:r>
      <w:r>
        <w:rPr>
          <w:rFonts w:hint="eastAsia" w:ascii="宋体" w:eastAsia="宋体"/>
          <w:spacing w:val="-1"/>
          <w:sz w:val="18"/>
        </w:rPr>
        <w:t>、</w:t>
      </w:r>
      <w:r>
        <w:rPr>
          <w:rFonts w:ascii="Times New Roman" w:eastAsia="Times New Roman"/>
          <w:spacing w:val="-1"/>
          <w:sz w:val="18"/>
        </w:rPr>
        <w:t>polymorphic</w:t>
      </w:r>
      <w:r>
        <w:rPr>
          <w:rFonts w:ascii="Times New Roman" w:eastAsia="Times New Roman"/>
          <w:spacing w:val="-10"/>
          <w:sz w:val="18"/>
        </w:rPr>
        <w:t xml:space="preserve"> </w:t>
      </w:r>
      <w:r>
        <w:rPr>
          <w:rFonts w:ascii="Times New Roman" w:eastAsia="Times New Roman"/>
          <w:spacing w:val="-1"/>
          <w:sz w:val="18"/>
        </w:rPr>
        <w:t>class</w:t>
      </w:r>
    </w:p>
    <w:p>
      <w:pPr>
        <w:spacing w:before="130" w:line="374" w:lineRule="auto"/>
        <w:ind w:left="2627" w:right="1155" w:firstLine="0"/>
        <w:jc w:val="both"/>
        <w:rPr>
          <w:rFonts w:hint="eastAsia" w:ascii="宋体" w:eastAsia="宋体"/>
          <w:sz w:val="18"/>
        </w:rPr>
      </w:pPr>
      <w:r>
        <w:rPr>
          <w:rFonts w:hint="eastAsia" w:ascii="宋体" w:eastAsia="宋体"/>
          <w:sz w:val="18"/>
        </w:rPr>
        <w:t>（多型类别</w:t>
      </w:r>
      <w:r>
        <w:rPr>
          <w:rFonts w:hint="eastAsia" w:ascii="宋体" w:eastAsia="宋体"/>
          <w:spacing w:val="-68"/>
          <w:sz w:val="18"/>
        </w:rPr>
        <w:t>）</w:t>
      </w:r>
      <w:r>
        <w:rPr>
          <w:rFonts w:hint="eastAsia" w:ascii="宋体" w:eastAsia="宋体"/>
          <w:spacing w:val="-1"/>
          <w:sz w:val="18"/>
        </w:rPr>
        <w:t xml:space="preserve">的观念做个整理。我以 </w:t>
      </w:r>
      <w:r>
        <w:rPr>
          <w:rFonts w:ascii="Times New Roman" w:eastAsia="Times New Roman"/>
          <w:sz w:val="18"/>
        </w:rPr>
        <w:t xml:space="preserve">class </w:t>
      </w:r>
      <w:r>
        <w:rPr>
          <w:rFonts w:ascii="Times New Roman" w:eastAsia="Times New Roman"/>
          <w:i/>
          <w:sz w:val="18"/>
        </w:rPr>
        <w:t>B</w:t>
      </w:r>
      <w:r>
        <w:rPr>
          <w:rFonts w:ascii="Times New Roman" w:eastAsia="Times New Roman"/>
          <w:i/>
          <w:spacing w:val="32"/>
          <w:sz w:val="18"/>
        </w:rPr>
        <w:t xml:space="preserve"> </w:t>
      </w:r>
      <w:r>
        <w:rPr>
          <w:rFonts w:hint="eastAsia" w:ascii="宋体" w:eastAsia="宋体"/>
          <w:spacing w:val="-3"/>
          <w:sz w:val="18"/>
        </w:rPr>
        <w:t xml:space="preserve">代表 </w:t>
      </w:r>
      <w:r>
        <w:rPr>
          <w:rFonts w:ascii="Times New Roman" w:eastAsia="Times New Roman"/>
          <w:sz w:val="18"/>
        </w:rPr>
        <w:t>base</w:t>
      </w:r>
      <w:r>
        <w:rPr>
          <w:rFonts w:ascii="Times New Roman" w:eastAsia="Times New Roman"/>
          <w:spacing w:val="-1"/>
          <w:sz w:val="18"/>
        </w:rPr>
        <w:t xml:space="preserve"> </w:t>
      </w:r>
      <w:r>
        <w:rPr>
          <w:rFonts w:ascii="Times New Roman" w:eastAsia="Times New Roman"/>
          <w:sz w:val="18"/>
        </w:rPr>
        <w:t>class</w:t>
      </w:r>
      <w:r>
        <w:rPr>
          <w:rFonts w:hint="eastAsia" w:ascii="宋体" w:eastAsia="宋体"/>
          <w:sz w:val="18"/>
        </w:rPr>
        <w:t>，</w:t>
      </w:r>
      <w:r>
        <w:rPr>
          <w:rFonts w:ascii="Times New Roman" w:eastAsia="Times New Roman"/>
          <w:sz w:val="18"/>
        </w:rPr>
        <w:t>class</w:t>
      </w:r>
      <w:r>
        <w:rPr>
          <w:rFonts w:ascii="Times New Roman" w:eastAsia="Times New Roman"/>
          <w:spacing w:val="-1"/>
          <w:sz w:val="18"/>
        </w:rPr>
        <w:t xml:space="preserve"> </w:t>
      </w:r>
      <w:r>
        <w:rPr>
          <w:rFonts w:ascii="Times New Roman" w:eastAsia="Times New Roman"/>
          <w:i/>
          <w:sz w:val="18"/>
        </w:rPr>
        <w:t>D</w:t>
      </w:r>
      <w:r>
        <w:rPr>
          <w:rFonts w:ascii="Times New Roman" w:eastAsia="Times New Roman"/>
          <w:i/>
          <w:spacing w:val="32"/>
          <w:sz w:val="18"/>
        </w:rPr>
        <w:t xml:space="preserve"> </w:t>
      </w:r>
      <w:r>
        <w:rPr>
          <w:rFonts w:hint="eastAsia" w:ascii="宋体" w:eastAsia="宋体"/>
          <w:sz w:val="18"/>
        </w:rPr>
        <w:t xml:space="preserve">代表 </w:t>
      </w:r>
      <w:r>
        <w:rPr>
          <w:rFonts w:ascii="Times New Roman" w:eastAsia="Times New Roman"/>
          <w:sz w:val="18"/>
        </w:rPr>
        <w:t>derived</w:t>
      </w:r>
      <w:r>
        <w:rPr>
          <w:rFonts w:ascii="Times New Roman" w:eastAsia="Times New Roman"/>
          <w:spacing w:val="-42"/>
          <w:sz w:val="18"/>
        </w:rPr>
        <w:t xml:space="preserve"> </w:t>
      </w:r>
      <w:r>
        <w:rPr>
          <w:rFonts w:ascii="Times New Roman" w:eastAsia="Times New Roman"/>
          <w:sz w:val="18"/>
        </w:rPr>
        <w:t>class</w:t>
      </w:r>
      <w:r>
        <w:rPr>
          <w:rFonts w:hint="eastAsia" w:ascii="宋体" w:eastAsia="宋体"/>
          <w:sz w:val="18"/>
        </w:rPr>
        <w:t>，</w:t>
      </w:r>
      <w:r>
        <w:rPr>
          <w:rFonts w:ascii="Times New Roman" w:eastAsia="Times New Roman"/>
          <w:i/>
          <w:sz w:val="18"/>
        </w:rPr>
        <w:t>vfunc</w:t>
      </w:r>
      <w:r>
        <w:rPr>
          <w:rFonts w:ascii="Times New Roman" w:eastAsia="Times New Roman"/>
          <w:i/>
          <w:spacing w:val="14"/>
          <w:sz w:val="18"/>
        </w:rPr>
        <w:t xml:space="preserve">() </w:t>
      </w:r>
      <w:r>
        <w:rPr>
          <w:rFonts w:hint="eastAsia" w:ascii="宋体" w:eastAsia="宋体"/>
          <w:sz w:val="18"/>
        </w:rPr>
        <w:t xml:space="preserve">代表 </w:t>
      </w:r>
      <w:r>
        <w:rPr>
          <w:rFonts w:ascii="Times New Roman" w:eastAsia="Times New Roman"/>
          <w:sz w:val="18"/>
        </w:rPr>
        <w:t>virtual</w:t>
      </w:r>
      <w:r>
        <w:rPr>
          <w:rFonts w:ascii="Times New Roman" w:eastAsia="Times New Roman"/>
          <w:spacing w:val="5"/>
          <w:sz w:val="18"/>
        </w:rPr>
        <w:t xml:space="preserve"> </w:t>
      </w:r>
      <w:r>
        <w:rPr>
          <w:rFonts w:ascii="Times New Roman" w:eastAsia="Times New Roman"/>
          <w:sz w:val="18"/>
        </w:rPr>
        <w:t>function</w:t>
      </w:r>
      <w:r>
        <w:rPr>
          <w:rFonts w:hint="eastAsia" w:ascii="宋体" w:eastAsia="宋体"/>
          <w:sz w:val="18"/>
        </w:rPr>
        <w:t>：</w:t>
      </w:r>
    </w:p>
    <w:p>
      <w:pPr>
        <w:pStyle w:val="11"/>
        <w:rPr>
          <w:rFonts w:ascii="宋体"/>
          <w:sz w:val="20"/>
        </w:rPr>
      </w:pPr>
    </w:p>
    <w:p>
      <w:pPr>
        <w:pStyle w:val="11"/>
        <w:spacing w:before="9"/>
        <w:rPr>
          <w:rFonts w:ascii="宋体"/>
          <w:sz w:val="26"/>
        </w:rPr>
      </w:pPr>
    </w:p>
    <w:p>
      <w:pPr>
        <w:pStyle w:val="5"/>
      </w:pPr>
      <w:r>
        <w:t>98</w:t>
      </w:r>
    </w:p>
    <w:p>
      <w:pPr>
        <w:spacing w:after="0"/>
        <w:sectPr>
          <w:pgSz w:w="10320" w:h="13220"/>
          <w:pgMar w:top="580" w:right="80" w:bottom="280" w:left="40" w:header="720" w:footer="720" w:gutter="0"/>
          <w:cols w:space="720" w:num="1"/>
        </w:sectPr>
      </w:pPr>
    </w:p>
    <w:p>
      <w:pPr>
        <w:pStyle w:val="11"/>
        <w:spacing w:before="64"/>
        <w:ind w:left="5905"/>
        <w:rPr>
          <w:rFonts w:hint="eastAsia" w:ascii="宋体" w:eastAsia="宋体"/>
        </w:rPr>
      </w:pPr>
      <w:r>
        <w:pict>
          <v:rect id="_x0000_s1866" o:spid="_x0000_s1866" o:spt="1" style="position:absolute;left:0pt;margin-left:131.9pt;margin-top:18.85pt;height:0.7pt;width:323pt;mso-position-horizontal-relative:page;mso-wrap-distance-bottom:0pt;mso-wrap-distance-top:0pt;z-index:-251305984;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2"/>
        </w:rPr>
        <w:t xml:space="preserve">第２章 </w:t>
      </w:r>
      <w:r>
        <w:rPr>
          <w:rFonts w:ascii="Times New Roman" w:eastAsia="Times New Roman"/>
        </w:rPr>
        <w:t>C</w:t>
      </w:r>
      <w:r>
        <w:rPr>
          <w:rFonts w:ascii="Times New Roman" w:eastAsia="Times New Roman"/>
          <w:spacing w:val="8"/>
        </w:rPr>
        <w:t xml:space="preserve">++ </w:t>
      </w:r>
      <w:r>
        <w:rPr>
          <w:rFonts w:hint="eastAsia" w:ascii="宋体" w:eastAsia="宋体"/>
        </w:rPr>
        <w:t>物件模型（</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9"/>
        </w:rPr>
        <w:t xml:space="preserve"> </w:t>
      </w:r>
      <w:r>
        <w:rPr>
          <w:rFonts w:ascii="Times New Roman" w:eastAsia="Times New Roman"/>
        </w:rPr>
        <w:t>Model</w:t>
      </w:r>
      <w:r>
        <w:rPr>
          <w:rFonts w:hint="eastAsia" w:ascii="宋体" w:eastAsia="宋体"/>
        </w:rPr>
        <w:t>）</w:t>
      </w:r>
    </w:p>
    <w:p>
      <w:pPr>
        <w:pStyle w:val="11"/>
        <w:spacing w:before="1"/>
        <w:rPr>
          <w:rFonts w:ascii="宋体"/>
          <w:sz w:val="23"/>
        </w:rPr>
      </w:pPr>
    </w:p>
    <w:p>
      <w:pPr>
        <w:spacing w:after="0"/>
        <w:rPr>
          <w:rFonts w:ascii="宋体"/>
          <w:sz w:val="23"/>
        </w:rPr>
        <w:sectPr>
          <w:pgSz w:w="10320" w:h="13220"/>
          <w:pgMar w:top="580" w:right="80" w:bottom="280" w:left="40" w:header="720" w:footer="720" w:gutter="0"/>
          <w:cols w:space="720" w:num="1"/>
        </w:sectPr>
      </w:pPr>
    </w:p>
    <w:p>
      <w:pPr>
        <w:pStyle w:val="11"/>
        <w:spacing w:before="8"/>
        <w:rPr>
          <w:rFonts w:ascii="宋体"/>
          <w:sz w:val="20"/>
        </w:rPr>
      </w:pPr>
    </w:p>
    <w:p>
      <w:pPr>
        <w:spacing w:before="0"/>
        <w:ind w:left="716" w:right="0" w:firstLine="0"/>
        <w:jc w:val="left"/>
        <w:rPr>
          <w:rFonts w:ascii="Arial MT"/>
          <w:sz w:val="17"/>
        </w:rPr>
      </w:pPr>
      <w:r>
        <w:rPr>
          <w:rFonts w:ascii="Arial MT"/>
          <w:sz w:val="17"/>
        </w:rPr>
        <w:t>ClassB</w:t>
      </w:r>
      <w:r>
        <w:rPr>
          <w:rFonts w:ascii="Arial MT"/>
          <w:spacing w:val="24"/>
          <w:sz w:val="17"/>
        </w:rPr>
        <w:t xml:space="preserve"> </w:t>
      </w:r>
      <w:r>
        <w:rPr>
          <w:rFonts w:ascii="Arial MT"/>
          <w:sz w:val="17"/>
        </w:rPr>
        <w:t>object</w:t>
      </w:r>
    </w:p>
    <w:p>
      <w:pPr>
        <w:pStyle w:val="11"/>
        <w:rPr>
          <w:rFonts w:ascii="Arial MT"/>
          <w:sz w:val="18"/>
        </w:rPr>
      </w:pPr>
    </w:p>
    <w:p>
      <w:pPr>
        <w:pStyle w:val="11"/>
        <w:rPr>
          <w:rFonts w:ascii="Arial MT"/>
          <w:sz w:val="18"/>
        </w:rPr>
      </w:pPr>
    </w:p>
    <w:p>
      <w:pPr>
        <w:pStyle w:val="11"/>
        <w:rPr>
          <w:rFonts w:ascii="Arial MT"/>
          <w:sz w:val="18"/>
        </w:rPr>
      </w:pPr>
    </w:p>
    <w:p>
      <w:pPr>
        <w:pStyle w:val="11"/>
        <w:rPr>
          <w:rFonts w:ascii="Arial MT"/>
          <w:sz w:val="18"/>
        </w:rPr>
      </w:pPr>
    </w:p>
    <w:p>
      <w:pPr>
        <w:pStyle w:val="11"/>
        <w:spacing w:before="2"/>
        <w:rPr>
          <w:rFonts w:ascii="Arial MT"/>
          <w:sz w:val="21"/>
        </w:rPr>
      </w:pPr>
    </w:p>
    <w:p>
      <w:pPr>
        <w:spacing w:before="0"/>
        <w:ind w:left="716" w:right="0" w:firstLine="0"/>
        <w:jc w:val="left"/>
        <w:rPr>
          <w:rFonts w:ascii="Arial MT"/>
          <w:sz w:val="17"/>
        </w:rPr>
      </w:pPr>
      <w:r>
        <w:rPr>
          <w:rFonts w:ascii="Arial MT"/>
          <w:sz w:val="17"/>
        </w:rPr>
        <w:t>ClassD</w:t>
      </w:r>
      <w:r>
        <w:rPr>
          <w:rFonts w:ascii="Arial MT"/>
          <w:spacing w:val="24"/>
          <w:sz w:val="17"/>
        </w:rPr>
        <w:t xml:space="preserve"> </w:t>
      </w:r>
      <w:r>
        <w:rPr>
          <w:rFonts w:ascii="Arial MT"/>
          <w:sz w:val="17"/>
        </w:rPr>
        <w:t>object</w:t>
      </w:r>
    </w:p>
    <w:p>
      <w:pPr>
        <w:pStyle w:val="11"/>
        <w:tabs>
          <w:tab w:val="left" w:pos="2636"/>
        </w:tabs>
        <w:spacing w:before="99"/>
        <w:ind w:left="999"/>
      </w:pPr>
      <w:r>
        <w:br w:type="column"/>
      </w:r>
      <w:r>
        <w:t>class</w:t>
      </w:r>
      <w:r>
        <w:rPr>
          <w:spacing w:val="-4"/>
        </w:rPr>
        <w:t xml:space="preserve"> </w:t>
      </w:r>
      <w:r>
        <w:t>B</w:t>
      </w:r>
      <w:r>
        <w:tab/>
      </w:r>
      <w:r>
        <w:t>//</w:t>
      </w:r>
      <w:r>
        <w:rPr>
          <w:spacing w:val="-5"/>
        </w:rPr>
        <w:t xml:space="preserve"> </w:t>
      </w:r>
      <w:r>
        <w:t>base</w:t>
      </w:r>
      <w:r>
        <w:rPr>
          <w:spacing w:val="-5"/>
        </w:rPr>
        <w:t xml:space="preserve"> </w:t>
      </w:r>
      <w:r>
        <w:t>class</w:t>
      </w:r>
    </w:p>
    <w:p>
      <w:pPr>
        <w:pStyle w:val="11"/>
        <w:spacing w:before="39"/>
        <w:ind w:left="999"/>
      </w:pPr>
      <w:r>
        <w:pict>
          <v:group id="_x0000_s1867" o:spid="_x0000_s1867" o:spt="203" style="position:absolute;left:0pt;margin-left:30.35pt;margin-top:10.8pt;height:41pt;width:89.2pt;mso-position-horizontal-relative:page;z-index:251696128;mso-width-relative:page;mso-height-relative:page;" coordorigin="608,217" coordsize="1784,820">
            <o:lock v:ext="edit"/>
            <v:shape id="_x0000_s1868" o:spid="_x0000_s1868" style="position:absolute;left:684;top:292;height:375;width:1498;" fillcolor="#959595" filled="t" stroked="f" coordorigin="685,292" coordsize="1498,375" path="m2182,292l685,292,685,580,685,596,685,667,2182,667,2182,596,2182,580,2182,292xe">
              <v:path arrowok="t"/>
              <v:fill on="t" focussize="0,0"/>
              <v:stroke on="f"/>
              <v:imagedata o:title=""/>
              <o:lock v:ext="edit"/>
            </v:shape>
            <v:rect id="_x0000_s1869" o:spid="_x0000_s1869" o:spt="1" style="position:absolute;left:614;top:223;height:357;width:1484;" fillcolor="#DCDCDC" filled="t" stroked="f" coordsize="21600,21600">
              <v:path/>
              <v:fill on="t" focussize="0,0"/>
              <v:stroke on="f"/>
              <v:imagedata o:title=""/>
              <o:lock v:ext="edit"/>
            </v:rect>
            <v:rect id="_x0000_s1870" o:spid="_x0000_s1870" o:spt="1" style="position:absolute;left:614;top:223;height:357;width:1484;" filled="f" stroked="t" coordsize="21600,21600">
              <v:path/>
              <v:fill on="f" focussize="0,0"/>
              <v:stroke weight="0.622913385826772pt" color="#000000"/>
              <v:imagedata o:title=""/>
              <o:lock v:ext="edit"/>
            </v:rect>
            <v:shape id="_x0000_s1871" o:spid="_x0000_s1871" style="position:absolute;left:684;top:666;height:370;width:1498;" fillcolor="#959595" filled="t" stroked="f" coordorigin="685,667" coordsize="1498,370" path="m2182,667l685,667,685,953,685,1036,2182,1036,2182,953,2182,667xe">
              <v:path arrowok="t"/>
              <v:fill on="t" focussize="0,0"/>
              <v:stroke on="f"/>
              <v:imagedata o:title=""/>
              <o:lock v:ext="edit"/>
            </v:shape>
            <v:rect id="_x0000_s1872" o:spid="_x0000_s1872" o:spt="1" style="position:absolute;left:614;top:595;height:357;width:1484;" fillcolor="#DCDCDC" filled="t" stroked="f" coordsize="21600,21600">
              <v:path/>
              <v:fill on="t" focussize="0,0"/>
              <v:stroke on="f"/>
              <v:imagedata o:title=""/>
              <o:lock v:ext="edit"/>
            </v:rect>
            <v:rect id="_x0000_s1873" o:spid="_x0000_s1873" o:spt="1" style="position:absolute;left:614;top:595;height:357;width:1484;" filled="f" stroked="t" coordsize="21600,21600">
              <v:path/>
              <v:fill on="f" focussize="0,0"/>
              <v:stroke weight="0.622913385826772pt" color="#000000"/>
              <v:imagedata o:title=""/>
              <o:lock v:ext="edit"/>
            </v:rect>
            <v:rect id="_x0000_s1874" o:spid="_x0000_s1874" o:spt="1" style="position:absolute;left:1793;top:434;height:13;width:458;" fillcolor="#000000" filled="t" stroked="f" coordsize="21600,21600">
              <v:path/>
              <v:fill on="t" focussize="0,0"/>
              <v:stroke on="f"/>
              <v:imagedata o:title=""/>
              <o:lock v:ext="edit"/>
            </v:rect>
            <v:shape id="_x0000_s1875" o:spid="_x0000_s1875" style="position:absolute;left:1741;top:381;height:118;width:650;" fillcolor="#000000" filled="t" stroked="f" coordorigin="1742,382" coordsize="650,118" path="m1839,439l1835,420,1825,405,1809,395,1790,391,1771,395,1756,405,1746,420,1742,439,1746,458,1756,473,1772,483,1791,487,1809,483,1825,473,1835,458,1839,439xm2392,440l2201,382,2225,440,2201,500,2392,440xe">
              <v:path arrowok="t"/>
              <v:fill on="t" focussize="0,0"/>
              <v:stroke on="f"/>
              <v:imagedata o:title=""/>
              <o:lock v:ext="edit"/>
            </v:shape>
            <v:shape id="_x0000_s1876" o:spid="_x0000_s1876" o:spt="202" type="#_x0000_t202" style="position:absolute;left:607;top:216;height:820;width:1784;" filled="f" stroked="f" coordsize="21600,21600">
              <v:path/>
              <v:fill on="f" focussize="0,0"/>
              <v:stroke on="f" joinstyle="miter"/>
              <v:imagedata o:title=""/>
              <o:lock v:ext="edit"/>
              <v:textbox inset="0mm,0mm,0mm,0mm">
                <w:txbxContent>
                  <w:p>
                    <w:pPr>
                      <w:spacing w:before="47"/>
                      <w:ind w:left="590" w:right="0" w:firstLine="0"/>
                      <w:jc w:val="left"/>
                      <w:rPr>
                        <w:rFonts w:ascii="Times New Roman"/>
                        <w:sz w:val="20"/>
                      </w:rPr>
                    </w:pPr>
                    <w:r>
                      <w:rPr>
                        <w:rFonts w:ascii="Times New Roman"/>
                        <w:sz w:val="20"/>
                      </w:rPr>
                      <w:t>vptr</w:t>
                    </w:r>
                  </w:p>
                </w:txbxContent>
              </v:textbox>
            </v:shape>
            <v:shape id="_x0000_s1877" o:spid="_x0000_s1877" o:spt="202" type="#_x0000_t202" style="position:absolute;left:620;top:594;height:353;width:1472;" filled="f" stroked="f" coordsize="21600,21600">
              <v:path/>
              <v:fill on="f" focussize="0,0"/>
              <v:stroke on="f" joinstyle="miter"/>
              <v:imagedata o:title=""/>
              <o:lock v:ext="edit"/>
              <v:textbox inset="0mm,0mm,0mm,0mm">
                <w:txbxContent>
                  <w:p>
                    <w:pPr>
                      <w:spacing w:before="44"/>
                      <w:ind w:left="376" w:right="0" w:firstLine="0"/>
                      <w:jc w:val="left"/>
                      <w:rPr>
                        <w:rFonts w:ascii="Times New Roman"/>
                        <w:sz w:val="20"/>
                      </w:rPr>
                    </w:pPr>
                    <w:r>
                      <w:rPr>
                        <w:rFonts w:ascii="Times New Roman"/>
                        <w:sz w:val="20"/>
                      </w:rPr>
                      <w:t>m_dataB</w:t>
                    </w:r>
                  </w:p>
                </w:txbxContent>
              </v:textbox>
            </v:shape>
          </v:group>
        </w:pict>
      </w:r>
      <w:r>
        <w:rPr>
          <w:w w:val="98"/>
        </w:rPr>
        <w:t>{</w:t>
      </w:r>
    </w:p>
    <w:p>
      <w:pPr>
        <w:pStyle w:val="11"/>
        <w:spacing w:before="40"/>
        <w:ind w:left="999"/>
      </w:pPr>
      <w:r>
        <w:t>public:</w:t>
      </w:r>
    </w:p>
    <w:p>
      <w:pPr>
        <w:pStyle w:val="11"/>
        <w:tabs>
          <w:tab w:val="left" w:pos="3596"/>
        </w:tabs>
        <w:spacing w:before="39" w:line="292" w:lineRule="auto"/>
        <w:ind w:left="999" w:right="2861" w:firstLine="163"/>
      </w:pPr>
      <w:r>
        <w:t>virtual</w:t>
      </w:r>
      <w:r>
        <w:rPr>
          <w:spacing w:val="-7"/>
        </w:rPr>
        <w:t xml:space="preserve"> </w:t>
      </w:r>
      <w:r>
        <w:t>void</w:t>
      </w:r>
      <w:r>
        <w:rPr>
          <w:spacing w:val="-6"/>
        </w:rPr>
        <w:t xml:space="preserve"> </w:t>
      </w:r>
      <w:r>
        <w:t>vfunc();</w:t>
      </w:r>
      <w:r>
        <w:tab/>
      </w:r>
      <w:r>
        <w:t>// virtual function</w:t>
      </w:r>
      <w:r>
        <w:rPr>
          <w:spacing w:val="-93"/>
        </w:rPr>
        <w:t xml:space="preserve"> </w:t>
      </w:r>
      <w:r>
        <w:t>private:</w:t>
      </w:r>
    </w:p>
    <w:p>
      <w:pPr>
        <w:pStyle w:val="11"/>
        <w:spacing w:line="181" w:lineRule="exact"/>
        <w:ind w:left="1163"/>
      </w:pPr>
      <w:r>
        <w:t>int</w:t>
      </w:r>
      <w:r>
        <w:rPr>
          <w:spacing w:val="-7"/>
        </w:rPr>
        <w:t xml:space="preserve"> </w:t>
      </w:r>
      <w:r>
        <w:t>m_dataB;</w:t>
      </w:r>
    </w:p>
    <w:p>
      <w:pPr>
        <w:pStyle w:val="11"/>
        <w:spacing w:before="40"/>
        <w:ind w:left="999"/>
      </w:pPr>
      <w:r>
        <w:t>};</w:t>
      </w:r>
    </w:p>
    <w:p>
      <w:pPr>
        <w:pStyle w:val="11"/>
        <w:spacing w:before="11"/>
        <w:rPr>
          <w:sz w:val="22"/>
        </w:rPr>
      </w:pPr>
    </w:p>
    <w:p>
      <w:pPr>
        <w:pStyle w:val="11"/>
        <w:tabs>
          <w:tab w:val="left" w:pos="3596"/>
        </w:tabs>
        <w:ind w:left="999"/>
      </w:pPr>
      <w:r>
        <w:pict>
          <v:group id="_x0000_s1878" o:spid="_x0000_s1878" o:spt="203" style="position:absolute;left:0pt;margin-left:30.35pt;margin-top:-5pt;height:59.7pt;width:89.2pt;mso-position-horizontal-relative:page;z-index:251696128;mso-width-relative:page;mso-height-relative:page;" coordorigin="608,-101" coordsize="1784,1194">
            <o:lock v:ext="edit"/>
            <v:shape id="_x0000_s1879" o:spid="_x0000_s1879" style="position:absolute;left:684;top:-26;height:375;width:1498;" fillcolor="#959595" filled="t" stroked="f" coordorigin="685,-25" coordsize="1498,375" path="m2182,-25l685,-25,685,263,685,278,685,349,2182,349,2182,278,2182,263,2182,-25xe">
              <v:path arrowok="t"/>
              <v:fill on="t" focussize="0,0"/>
              <v:stroke on="f"/>
              <v:imagedata o:title=""/>
              <o:lock v:ext="edit"/>
            </v:shape>
            <v:rect id="_x0000_s1880" o:spid="_x0000_s1880" o:spt="1" style="position:absolute;left:614;top:-95;height:357;width:1484;" fillcolor="#DCDCDC" filled="t" stroked="f" coordsize="21600,21600">
              <v:path/>
              <v:fill on="t" focussize="0,0"/>
              <v:stroke on="f"/>
              <v:imagedata o:title=""/>
              <o:lock v:ext="edit"/>
            </v:rect>
            <v:rect id="_x0000_s1881" o:spid="_x0000_s1881" o:spt="1" style="position:absolute;left:614;top:-95;height:357;width:1484;" filled="f" stroked="t" coordsize="21600,21600">
              <v:path/>
              <v:fill on="f" focussize="0,0"/>
              <v:stroke weight="0.622913385826772pt" color="#000000"/>
              <v:imagedata o:title=""/>
              <o:lock v:ext="edit"/>
            </v:rect>
            <v:shape id="_x0000_s1882" o:spid="_x0000_s1882" style="position:absolute;left:684;top:349;height:370;width:1498;" fillcolor="#959595" filled="t" stroked="f" coordorigin="685,349" coordsize="1498,370" path="m2182,349l685,349,685,635,685,651,685,719,2182,719,2182,651,2182,635,2182,349xe">
              <v:path arrowok="t"/>
              <v:fill on="t" focussize="0,0"/>
              <v:stroke on="f"/>
              <v:imagedata o:title=""/>
              <o:lock v:ext="edit"/>
            </v:shape>
            <v:rect id="_x0000_s1883" o:spid="_x0000_s1883" o:spt="1" style="position:absolute;left:614;top:278;height:357;width:1484;" fillcolor="#DCDCDC" filled="t" stroked="f" coordsize="21600,21600">
              <v:path/>
              <v:fill on="t" focussize="0,0"/>
              <v:stroke on="f"/>
              <v:imagedata o:title=""/>
              <o:lock v:ext="edit"/>
            </v:rect>
            <v:rect id="_x0000_s1884" o:spid="_x0000_s1884" o:spt="1" style="position:absolute;left:614;top:278;height:357;width:1484;" filled="f" stroked="t" coordsize="21600,21600">
              <v:path/>
              <v:fill on="f" focussize="0,0"/>
              <v:stroke weight="0.622913385826772pt" color="#000000"/>
              <v:imagedata o:title=""/>
              <o:lock v:ext="edit"/>
            </v:rect>
            <v:shape id="_x0000_s1885" o:spid="_x0000_s1885" style="position:absolute;left:684;top:723;height:370;width:1498;" fillcolor="#959595" filled="t" stroked="f" coordorigin="685,724" coordsize="1498,370" path="m2182,724l685,724,685,1008,685,1093,2182,1093,2182,1008,2182,724xe">
              <v:path arrowok="t"/>
              <v:fill on="t" focussize="0,0"/>
              <v:stroke on="f"/>
              <v:imagedata o:title=""/>
              <o:lock v:ext="edit"/>
            </v:shape>
            <v:rect id="_x0000_s1886" o:spid="_x0000_s1886" o:spt="1" style="position:absolute;left:614;top:650;height:357;width:1484;" fillcolor="#FFFFFF" filled="t" stroked="f" coordsize="21600,21600">
              <v:path/>
              <v:fill on="t" focussize="0,0"/>
              <v:stroke on="f"/>
              <v:imagedata o:title=""/>
              <o:lock v:ext="edit"/>
            </v:rect>
            <v:rect id="_x0000_s1887" o:spid="_x0000_s1887" o:spt="1" style="position:absolute;left:614;top:650;height:357;width:1484;" filled="f" stroked="t" coordsize="21600,21600">
              <v:path/>
              <v:fill on="f" focussize="0,0"/>
              <v:stroke weight="0.622913385826772pt" color="#000000"/>
              <v:imagedata o:title=""/>
              <o:lock v:ext="edit"/>
            </v:rect>
            <v:rect id="_x0000_s1888" o:spid="_x0000_s1888" o:spt="1" style="position:absolute;left:1793;top:116;height:13;width:458;" fillcolor="#000000" filled="t" stroked="f" coordsize="21600,21600">
              <v:path/>
              <v:fill on="t" focussize="0,0"/>
              <v:stroke on="f"/>
              <v:imagedata o:title=""/>
              <o:lock v:ext="edit"/>
            </v:rect>
            <v:shape id="_x0000_s1889" o:spid="_x0000_s1889" style="position:absolute;left:1741;top:63;height:118;width:650;" fillcolor="#000000" filled="t" stroked="f" coordorigin="1742,64" coordsize="650,118" path="m1839,122l1835,103,1825,87,1809,77,1790,73,1771,77,1756,87,1746,103,1742,121,1746,140,1756,155,1772,166,1791,170,1809,166,1825,155,1835,140,1839,122xm2392,123l2201,64,2225,123,2201,182,2392,123xe">
              <v:path arrowok="t"/>
              <v:fill on="t" focussize="0,0"/>
              <v:stroke on="f"/>
              <v:imagedata o:title=""/>
              <o:lock v:ext="edit"/>
            </v:shape>
            <v:shape id="_x0000_s1890" o:spid="_x0000_s1890" o:spt="202" type="#_x0000_t202" style="position:absolute;left:607;top:-101;height:1194;width:1784;" filled="f" stroked="f" coordsize="21600,21600">
              <v:path/>
              <v:fill on="f" focussize="0,0"/>
              <v:stroke on="f" joinstyle="miter"/>
              <v:imagedata o:title=""/>
              <o:lock v:ext="edit"/>
              <v:textbox inset="0mm,0mm,0mm,0mm">
                <w:txbxContent>
                  <w:p>
                    <w:pPr>
                      <w:spacing w:before="47"/>
                      <w:ind w:left="590" w:right="0" w:firstLine="0"/>
                      <w:jc w:val="left"/>
                      <w:rPr>
                        <w:rFonts w:ascii="Times New Roman"/>
                        <w:sz w:val="20"/>
                      </w:rPr>
                    </w:pPr>
                    <w:r>
                      <w:rPr>
                        <w:rFonts w:ascii="Times New Roman"/>
                        <w:sz w:val="20"/>
                      </w:rPr>
                      <w:t>vptr</w:t>
                    </w:r>
                  </w:p>
                </w:txbxContent>
              </v:textbox>
            </v:shape>
            <v:shape id="_x0000_s1891" o:spid="_x0000_s1891" o:spt="202" type="#_x0000_t202" style="position:absolute;left:620;top:649;height:353;width:1472;" filled="f" stroked="f" coordsize="21600,21600">
              <v:path/>
              <v:fill on="f" focussize="0,0"/>
              <v:stroke on="f" joinstyle="miter"/>
              <v:imagedata o:title=""/>
              <o:lock v:ext="edit"/>
              <v:textbox inset="0mm,0mm,0mm,0mm">
                <w:txbxContent>
                  <w:p>
                    <w:pPr>
                      <w:spacing w:before="41"/>
                      <w:ind w:left="371" w:right="0" w:firstLine="0"/>
                      <w:jc w:val="left"/>
                      <w:rPr>
                        <w:rFonts w:ascii="Times New Roman"/>
                        <w:sz w:val="20"/>
                      </w:rPr>
                    </w:pPr>
                    <w:r>
                      <w:rPr>
                        <w:rFonts w:ascii="Times New Roman"/>
                        <w:sz w:val="20"/>
                      </w:rPr>
                      <w:t>m_dataD</w:t>
                    </w:r>
                  </w:p>
                </w:txbxContent>
              </v:textbox>
            </v:shape>
            <v:shape id="_x0000_s1892" o:spid="_x0000_s1892" o:spt="202" type="#_x0000_t202" style="position:absolute;left:620;top:276;height:361;width:1472;" filled="f" stroked="f" coordsize="21600,21600">
              <v:path/>
              <v:fill on="f" focussize="0,0"/>
              <v:stroke on="f" joinstyle="miter"/>
              <v:imagedata o:title=""/>
              <o:lock v:ext="edit"/>
              <v:textbox inset="0mm,0mm,0mm,0mm">
                <w:txbxContent>
                  <w:p>
                    <w:pPr>
                      <w:spacing w:before="44"/>
                      <w:ind w:left="376" w:right="0" w:firstLine="0"/>
                      <w:jc w:val="left"/>
                      <w:rPr>
                        <w:rFonts w:ascii="Times New Roman"/>
                        <w:sz w:val="20"/>
                      </w:rPr>
                    </w:pPr>
                    <w:r>
                      <w:rPr>
                        <w:rFonts w:ascii="Times New Roman"/>
                        <w:sz w:val="20"/>
                      </w:rPr>
                      <w:t>m_dataB</w:t>
                    </w:r>
                  </w:p>
                </w:txbxContent>
              </v:textbox>
            </v:shape>
          </v:group>
        </w:pict>
      </w:r>
      <w:r>
        <w:t>class</w:t>
      </w:r>
      <w:r>
        <w:rPr>
          <w:spacing w:val="-3"/>
        </w:rPr>
        <w:t xml:space="preserve"> </w:t>
      </w:r>
      <w:r>
        <w:t>D</w:t>
      </w:r>
      <w:r>
        <w:rPr>
          <w:spacing w:val="-3"/>
        </w:rPr>
        <w:t xml:space="preserve"> </w:t>
      </w:r>
      <w:r>
        <w:t>:</w:t>
      </w:r>
      <w:r>
        <w:rPr>
          <w:spacing w:val="-3"/>
        </w:rPr>
        <w:t xml:space="preserve"> </w:t>
      </w:r>
      <w:r>
        <w:t>public</w:t>
      </w:r>
      <w:r>
        <w:rPr>
          <w:spacing w:val="-3"/>
        </w:rPr>
        <w:t xml:space="preserve"> </w:t>
      </w:r>
      <w:r>
        <w:t>B</w:t>
      </w:r>
      <w:r>
        <w:tab/>
      </w:r>
      <w:r>
        <w:t>//</w:t>
      </w:r>
      <w:r>
        <w:rPr>
          <w:spacing w:val="-5"/>
        </w:rPr>
        <w:t xml:space="preserve"> </w:t>
      </w:r>
      <w:r>
        <w:t>derived</w:t>
      </w:r>
      <w:r>
        <w:rPr>
          <w:spacing w:val="-5"/>
        </w:rPr>
        <w:t xml:space="preserve"> </w:t>
      </w:r>
      <w:r>
        <w:t>class</w:t>
      </w:r>
    </w:p>
    <w:p>
      <w:pPr>
        <w:pStyle w:val="11"/>
        <w:spacing w:before="39"/>
        <w:ind w:left="999"/>
      </w:pPr>
      <w:r>
        <w:rPr>
          <w:w w:val="98"/>
        </w:rPr>
        <w:t>{</w:t>
      </w:r>
    </w:p>
    <w:p>
      <w:pPr>
        <w:pStyle w:val="11"/>
        <w:spacing w:before="40"/>
        <w:ind w:left="999"/>
      </w:pPr>
      <w:r>
        <w:t>public:</w:t>
      </w:r>
    </w:p>
    <w:p>
      <w:pPr>
        <w:pStyle w:val="11"/>
        <w:tabs>
          <w:tab w:val="left" w:pos="3596"/>
        </w:tabs>
        <w:spacing w:before="40" w:line="292" w:lineRule="auto"/>
        <w:ind w:left="999" w:right="3532" w:firstLine="163"/>
      </w:pPr>
      <w:r>
        <w:t>virtual</w:t>
      </w:r>
      <w:r>
        <w:rPr>
          <w:spacing w:val="-7"/>
        </w:rPr>
        <w:t xml:space="preserve"> </w:t>
      </w:r>
      <w:r>
        <w:t>void</w:t>
      </w:r>
      <w:r>
        <w:rPr>
          <w:spacing w:val="-6"/>
        </w:rPr>
        <w:t xml:space="preserve"> </w:t>
      </w:r>
      <w:r>
        <w:t>vfunc();</w:t>
      </w:r>
      <w:r>
        <w:tab/>
      </w:r>
      <w:r>
        <w:t>// override!</w:t>
      </w:r>
      <w:r>
        <w:rPr>
          <w:spacing w:val="-93"/>
        </w:rPr>
        <w:t xml:space="preserve"> </w:t>
      </w:r>
      <w:r>
        <w:t>private:</w:t>
      </w:r>
    </w:p>
    <w:p>
      <w:pPr>
        <w:pStyle w:val="11"/>
        <w:spacing w:line="181" w:lineRule="exact"/>
        <w:ind w:left="1163"/>
      </w:pPr>
      <w:r>
        <w:t>int</w:t>
      </w:r>
      <w:r>
        <w:rPr>
          <w:spacing w:val="-7"/>
        </w:rPr>
        <w:t xml:space="preserve"> </w:t>
      </w:r>
      <w:r>
        <w:t>m_dataD;</w:t>
      </w:r>
    </w:p>
    <w:p>
      <w:pPr>
        <w:pStyle w:val="11"/>
        <w:spacing w:before="39"/>
        <w:ind w:left="999"/>
      </w:pPr>
      <w:r>
        <w:pict>
          <v:group id="_x0000_s1893" o:spid="_x0000_s1893" o:spt="203" style="position:absolute;left:0pt;margin-left:34.1pt;margin-top:5.15pt;height:22.4pt;width:78.85pt;mso-position-horizontal-relative:page;z-index:251697152;mso-width-relative:page;mso-height-relative:page;" coordorigin="683,104" coordsize="1577,448">
            <o:lock v:ext="edit"/>
            <v:shape id="_x0000_s1894" o:spid="_x0000_s1894" style="position:absolute;left:761;top:181;height:370;width:1498;" fillcolor="#959595" filled="t" stroked="f" coordorigin="762,182" coordsize="1498,370" path="m2259,182l762,182,762,467,762,551,2259,551,2259,467,2259,182xe">
              <v:path arrowok="t"/>
              <v:fill on="t" focussize="0,0"/>
              <v:stroke on="f"/>
              <v:imagedata o:title=""/>
              <o:lock v:ext="edit"/>
            </v:shape>
            <v:rect id="_x0000_s1895" o:spid="_x0000_s1895" o:spt="1" style="position:absolute;left:689;top:110;height:357;width:1484;" fillcolor="#FFFFFF" filled="t" stroked="f" coordsize="21600,21600">
              <v:path/>
              <v:fill on="t" focussize="0,0"/>
              <v:stroke on="f"/>
              <v:imagedata o:title=""/>
              <o:lock v:ext="edit"/>
            </v:rect>
            <v:shape id="_x0000_s1896" o:spid="_x0000_s1896" o:spt="202" type="#_x0000_t202" style="position:absolute;left:689;top:110;height:357;width:1484;" filled="f" stroked="t" coordsize="21600,21600">
              <v:path/>
              <v:fill on="f" focussize="0,0"/>
              <v:stroke weight="0.622913385826772pt" color="#000000"/>
              <v:imagedata o:title=""/>
              <o:lock v:ext="edit"/>
              <v:textbox inset="0mm,0mm,0mm,0mm">
                <w:txbxContent>
                  <w:p>
                    <w:pPr>
                      <w:spacing w:before="37"/>
                      <w:ind w:left="320" w:right="0" w:firstLine="0"/>
                      <w:jc w:val="left"/>
                      <w:rPr>
                        <w:rFonts w:ascii="Times New Roman"/>
                        <w:sz w:val="20"/>
                      </w:rPr>
                    </w:pPr>
                    <w:r>
                      <w:rPr>
                        <w:rFonts w:ascii="Times New Roman"/>
                        <w:sz w:val="20"/>
                      </w:rPr>
                      <w:t>B::vfunc()</w:t>
                    </w:r>
                  </w:p>
                </w:txbxContent>
              </v:textbox>
            </v:shape>
          </v:group>
        </w:pict>
      </w:r>
      <w:r>
        <w:t>};</w:t>
      </w:r>
    </w:p>
    <w:p>
      <w:pPr>
        <w:pStyle w:val="11"/>
        <w:rPr>
          <w:sz w:val="23"/>
        </w:rPr>
      </w:pPr>
    </w:p>
    <w:p>
      <w:pPr>
        <w:pStyle w:val="11"/>
        <w:ind w:left="999"/>
      </w:pPr>
      <w:r>
        <w:t>B</w:t>
      </w:r>
      <w:r>
        <w:rPr>
          <w:spacing w:val="-3"/>
        </w:rPr>
        <w:t xml:space="preserve"> </w:t>
      </w:r>
      <w:r>
        <w:t>b;</w:t>
      </w:r>
    </w:p>
    <w:p>
      <w:pPr>
        <w:pStyle w:val="11"/>
        <w:tabs>
          <w:tab w:val="left" w:pos="2636"/>
        </w:tabs>
        <w:spacing w:before="39" w:line="292" w:lineRule="auto"/>
        <w:ind w:left="999" w:right="3725"/>
      </w:pPr>
      <w:r>
        <w:pict>
          <v:group id="_x0000_s1897" o:spid="_x0000_s1897" o:spt="203" style="position:absolute;left:0pt;margin-left:34.1pt;margin-top:5.6pt;height:22.45pt;width:78.85pt;mso-position-horizontal-relative:page;z-index:251697152;mso-width-relative:page;mso-height-relative:page;" coordorigin="683,112" coordsize="1577,449">
            <o:lock v:ext="edit"/>
            <v:shape id="_x0000_s1898" o:spid="_x0000_s1898" style="position:absolute;left:761;top:191;height:370;width:1498;" fillcolor="#959595" filled="t" stroked="f" coordorigin="762,191" coordsize="1498,370" path="m2259,191l762,191,762,476,762,561,2259,561,2259,476,2259,191xe">
              <v:path arrowok="t"/>
              <v:fill on="t" focussize="0,0"/>
              <v:stroke on="f"/>
              <v:imagedata o:title=""/>
              <o:lock v:ext="edit"/>
            </v:shape>
            <v:rect id="_x0000_s1899" o:spid="_x0000_s1899" o:spt="1" style="position:absolute;left:689;top:118;height:357;width:1484;" fillcolor="#FFFFFF" filled="t" stroked="f" coordsize="21600,21600">
              <v:path/>
              <v:fill on="t" focussize="0,0"/>
              <v:stroke on="f"/>
              <v:imagedata o:title=""/>
              <o:lock v:ext="edit"/>
            </v:rect>
            <v:shape id="_x0000_s1900" o:spid="_x0000_s1900" o:spt="202" type="#_x0000_t202" style="position:absolute;left:689;top:118;height:357;width:1484;" filled="f" stroked="t" coordsize="21600,21600">
              <v:path/>
              <v:fill on="f" focussize="0,0"/>
              <v:stroke weight="0.622913385826772pt" color="#000000"/>
              <v:imagedata o:title=""/>
              <o:lock v:ext="edit"/>
              <v:textbox inset="0mm,0mm,0mm,0mm">
                <w:txbxContent>
                  <w:p>
                    <w:pPr>
                      <w:spacing w:before="33"/>
                      <w:ind w:left="315" w:right="0" w:firstLine="0"/>
                      <w:jc w:val="left"/>
                      <w:rPr>
                        <w:rFonts w:ascii="Times New Roman"/>
                        <w:sz w:val="20"/>
                      </w:rPr>
                    </w:pPr>
                    <w:r>
                      <w:rPr>
                        <w:rFonts w:ascii="Times New Roman"/>
                        <w:sz w:val="20"/>
                      </w:rPr>
                      <w:t>D::vfunc()</w:t>
                    </w:r>
                  </w:p>
                </w:txbxContent>
              </v:textbox>
            </v:shape>
          </v:group>
        </w:pict>
      </w:r>
      <w:r>
        <w:t>b.vfunc();</w:t>
      </w:r>
      <w:r>
        <w:tab/>
      </w:r>
      <w:r>
        <w:t>// invoke B::vfunc()</w:t>
      </w:r>
      <w:r>
        <w:rPr>
          <w:spacing w:val="-94"/>
        </w:rPr>
        <w:t xml:space="preserve"> </w:t>
      </w:r>
      <w:r>
        <w:t>D</w:t>
      </w:r>
      <w:r>
        <w:rPr>
          <w:spacing w:val="-1"/>
        </w:rPr>
        <w:t xml:space="preserve"> </w:t>
      </w:r>
      <w:r>
        <w:t>d;</w:t>
      </w:r>
    </w:p>
    <w:p>
      <w:pPr>
        <w:pStyle w:val="11"/>
        <w:tabs>
          <w:tab w:val="left" w:pos="2636"/>
        </w:tabs>
        <w:spacing w:line="181" w:lineRule="exact"/>
        <w:ind w:left="999"/>
      </w:pPr>
      <w:r>
        <w:t>d.vfunc();</w:t>
      </w:r>
      <w:r>
        <w:tab/>
      </w:r>
      <w:r>
        <w:t>//</w:t>
      </w:r>
      <w:r>
        <w:rPr>
          <w:spacing w:val="-7"/>
        </w:rPr>
        <w:t xml:space="preserve"> </w:t>
      </w:r>
      <w:r>
        <w:t>invoke</w:t>
      </w:r>
      <w:r>
        <w:rPr>
          <w:spacing w:val="-7"/>
        </w:rPr>
        <w:t xml:space="preserve"> </w:t>
      </w:r>
      <w:r>
        <w:t>D::vfunc()</w:t>
      </w:r>
    </w:p>
    <w:p>
      <w:pPr>
        <w:pStyle w:val="11"/>
        <w:tabs>
          <w:tab w:val="left" w:pos="2636"/>
        </w:tabs>
        <w:spacing w:before="40"/>
        <w:ind w:left="999"/>
      </w:pPr>
      <w:r>
        <w:t>B*</w:t>
      </w:r>
      <w:r>
        <w:rPr>
          <w:spacing w:val="-2"/>
        </w:rPr>
        <w:t xml:space="preserve"> </w:t>
      </w:r>
      <w:r>
        <w:t>pb</w:t>
      </w:r>
      <w:r>
        <w:rPr>
          <w:spacing w:val="-2"/>
        </w:rPr>
        <w:t xml:space="preserve"> </w:t>
      </w:r>
      <w:r>
        <w:t>=</w:t>
      </w:r>
      <w:r>
        <w:rPr>
          <w:spacing w:val="-2"/>
        </w:rPr>
        <w:t xml:space="preserve"> </w:t>
      </w:r>
      <w:r>
        <w:t>new</w:t>
      </w:r>
      <w:r>
        <w:rPr>
          <w:spacing w:val="-2"/>
        </w:rPr>
        <w:t xml:space="preserve"> </w:t>
      </w:r>
      <w:r>
        <w:t>B;</w:t>
      </w:r>
      <w:r>
        <w:tab/>
      </w:r>
      <w:r>
        <w:t>//</w:t>
      </w:r>
      <w:r>
        <w:rPr>
          <w:spacing w:val="-5"/>
        </w:rPr>
        <w:t xml:space="preserve"> </w:t>
      </w:r>
      <w:r>
        <w:t>native</w:t>
      </w:r>
    </w:p>
    <w:p>
      <w:pPr>
        <w:pStyle w:val="11"/>
        <w:tabs>
          <w:tab w:val="left" w:pos="2636"/>
        </w:tabs>
        <w:spacing w:before="40" w:line="292" w:lineRule="auto"/>
        <w:ind w:left="999" w:right="3725"/>
      </w:pPr>
      <w:r>
        <w:t>pb-&gt;vfunc();</w:t>
      </w:r>
      <w:r>
        <w:tab/>
      </w:r>
      <w:r>
        <w:t>// invoke B::vfunc()</w:t>
      </w:r>
      <w:r>
        <w:rPr>
          <w:spacing w:val="-94"/>
        </w:rPr>
        <w:t xml:space="preserve"> </w:t>
      </w:r>
      <w:r>
        <w:t>pb</w:t>
      </w:r>
      <w:r>
        <w:rPr>
          <w:spacing w:val="-2"/>
        </w:rPr>
        <w:t xml:space="preserve"> </w:t>
      </w:r>
      <w:r>
        <w:t>=</w:t>
      </w:r>
      <w:r>
        <w:rPr>
          <w:spacing w:val="-2"/>
        </w:rPr>
        <w:t xml:space="preserve"> </w:t>
      </w:r>
      <w:r>
        <w:t>new</w:t>
      </w:r>
      <w:r>
        <w:rPr>
          <w:spacing w:val="-2"/>
        </w:rPr>
        <w:t xml:space="preserve"> </w:t>
      </w:r>
      <w:r>
        <w:t>D;</w:t>
      </w:r>
      <w:r>
        <w:tab/>
      </w:r>
      <w:r>
        <w:t>//</w:t>
      </w:r>
      <w:r>
        <w:rPr>
          <w:spacing w:val="-2"/>
        </w:rPr>
        <w:t xml:space="preserve"> </w:t>
      </w:r>
      <w:r>
        <w:t>polymorphic</w:t>
      </w:r>
    </w:p>
    <w:p>
      <w:pPr>
        <w:pStyle w:val="11"/>
        <w:tabs>
          <w:tab w:val="left" w:pos="2636"/>
        </w:tabs>
        <w:spacing w:line="181" w:lineRule="exact"/>
        <w:ind w:left="999"/>
      </w:pPr>
      <w:r>
        <w:t>pb-&gt;vfunc();</w:t>
      </w:r>
      <w:r>
        <w:tab/>
      </w:r>
      <w:r>
        <w:t>//</w:t>
      </w:r>
      <w:r>
        <w:rPr>
          <w:spacing w:val="-7"/>
        </w:rPr>
        <w:t xml:space="preserve"> </w:t>
      </w:r>
      <w:r>
        <w:t>invoke</w:t>
      </w:r>
      <w:r>
        <w:rPr>
          <w:spacing w:val="-7"/>
        </w:rPr>
        <w:t xml:space="preserve"> </w:t>
      </w:r>
      <w:r>
        <w:t>D::vfunc()</w:t>
      </w:r>
    </w:p>
    <w:p>
      <w:pPr>
        <w:pStyle w:val="11"/>
        <w:rPr>
          <w:sz w:val="18"/>
        </w:rPr>
      </w:pPr>
    </w:p>
    <w:p>
      <w:pPr>
        <w:pStyle w:val="15"/>
        <w:numPr>
          <w:ilvl w:val="0"/>
          <w:numId w:val="19"/>
        </w:numPr>
        <w:tabs>
          <w:tab w:val="left" w:pos="1000"/>
        </w:tabs>
        <w:spacing w:before="130" w:after="0" w:line="331" w:lineRule="auto"/>
        <w:ind w:left="999" w:right="1122" w:hanging="284"/>
        <w:jc w:val="both"/>
        <w:rPr>
          <w:sz w:val="18"/>
        </w:rPr>
      </w:pPr>
      <w:r>
        <w:rPr>
          <w:rFonts w:ascii="Arial Black" w:hAnsi="Arial Black" w:eastAsia="Arial Black"/>
          <w:sz w:val="18"/>
        </w:rPr>
        <w:t>inheritance</w:t>
      </w:r>
      <w:r>
        <w:rPr>
          <w:rFonts w:ascii="Arial Black" w:hAnsi="Arial Black" w:eastAsia="Arial Black"/>
          <w:spacing w:val="-29"/>
          <w:sz w:val="18"/>
        </w:rPr>
        <w:t xml:space="preserve"> </w:t>
      </w:r>
      <w:r>
        <w:rPr>
          <w:spacing w:val="-9"/>
          <w:sz w:val="18"/>
        </w:rPr>
        <w:t xml:space="preserve">： 当 </w:t>
      </w:r>
      <w:r>
        <w:rPr>
          <w:rFonts w:ascii="Times New Roman" w:hAnsi="Times New Roman" w:eastAsia="Times New Roman"/>
          <w:i/>
          <w:sz w:val="18"/>
        </w:rPr>
        <w:t>D</w:t>
      </w:r>
      <w:r>
        <w:rPr>
          <w:rFonts w:ascii="Times New Roman" w:hAnsi="Times New Roman" w:eastAsia="Times New Roman"/>
          <w:i/>
          <w:spacing w:val="21"/>
          <w:sz w:val="18"/>
        </w:rPr>
        <w:t xml:space="preserve"> </w:t>
      </w:r>
      <w:r>
        <w:rPr>
          <w:spacing w:val="21"/>
          <w:sz w:val="18"/>
        </w:rPr>
        <w:t xml:space="preserve">继承了 </w:t>
      </w:r>
      <w:r>
        <w:rPr>
          <w:rFonts w:ascii="Times New Roman" w:hAnsi="Times New Roman" w:eastAsia="Times New Roman"/>
          <w:i/>
          <w:sz w:val="18"/>
        </w:rPr>
        <w:t>B</w:t>
      </w:r>
      <w:r>
        <w:rPr>
          <w:rFonts w:ascii="Times New Roman" w:hAnsi="Times New Roman" w:eastAsia="Times New Roman"/>
          <w:i/>
          <w:spacing w:val="-14"/>
          <w:sz w:val="18"/>
        </w:rPr>
        <w:t xml:space="preserve"> </w:t>
      </w:r>
      <w:r>
        <w:rPr>
          <w:spacing w:val="-24"/>
          <w:sz w:val="18"/>
        </w:rPr>
        <w:t xml:space="preserve">， </w:t>
      </w:r>
      <w:r>
        <w:rPr>
          <w:rFonts w:ascii="Times New Roman" w:hAnsi="Times New Roman" w:eastAsia="Times New Roman"/>
          <w:i/>
          <w:sz w:val="18"/>
        </w:rPr>
        <w:t>D</w:t>
      </w:r>
      <w:r>
        <w:rPr>
          <w:rFonts w:ascii="Times New Roman" w:hAnsi="Times New Roman" w:eastAsia="Times New Roman"/>
          <w:i/>
          <w:spacing w:val="21"/>
          <w:sz w:val="18"/>
        </w:rPr>
        <w:t xml:space="preserve"> </w:t>
      </w:r>
      <w:r>
        <w:rPr>
          <w:spacing w:val="26"/>
          <w:sz w:val="18"/>
        </w:rPr>
        <w:t xml:space="preserve">所继承的是 </w:t>
      </w:r>
      <w:r>
        <w:rPr>
          <w:rFonts w:ascii="Times New Roman" w:hAnsi="Times New Roman" w:eastAsia="Times New Roman"/>
          <w:i/>
          <w:sz w:val="18"/>
        </w:rPr>
        <w:t>B</w:t>
      </w:r>
      <w:r>
        <w:rPr>
          <w:rFonts w:ascii="Times New Roman" w:hAnsi="Times New Roman" w:eastAsia="Times New Roman"/>
          <w:i/>
          <w:spacing w:val="22"/>
          <w:sz w:val="18"/>
        </w:rPr>
        <w:t xml:space="preserve"> </w:t>
      </w:r>
      <w:r>
        <w:rPr>
          <w:spacing w:val="41"/>
          <w:sz w:val="18"/>
        </w:rPr>
        <w:t xml:space="preserve">全部的 </w:t>
      </w:r>
      <w:r>
        <w:rPr>
          <w:rFonts w:ascii="Times New Roman" w:hAnsi="Times New Roman" w:eastAsia="Times New Roman"/>
          <w:sz w:val="18"/>
        </w:rPr>
        <w:t>data</w:t>
      </w:r>
      <w:r>
        <w:rPr>
          <w:rFonts w:ascii="Times New Roman" w:hAnsi="Times New Roman" w:eastAsia="Times New Roman"/>
          <w:spacing w:val="1"/>
          <w:sz w:val="18"/>
        </w:rPr>
        <w:t xml:space="preserve"> </w:t>
      </w:r>
      <w:r>
        <w:rPr>
          <w:rFonts w:ascii="Times New Roman" w:hAnsi="Times New Roman" w:eastAsia="Times New Roman"/>
          <w:sz w:val="18"/>
        </w:rPr>
        <w:t>members</w:t>
      </w:r>
      <w:r>
        <w:rPr>
          <w:rFonts w:ascii="Times New Roman" w:hAnsi="Times New Roman" w:eastAsia="Times New Roman"/>
          <w:spacing w:val="27"/>
          <w:sz w:val="18"/>
        </w:rPr>
        <w:t xml:space="preserve"> </w:t>
      </w:r>
      <w:r>
        <w:rPr>
          <w:spacing w:val="18"/>
          <w:sz w:val="18"/>
        </w:rPr>
        <w:t xml:space="preserve">以及所有的 </w:t>
      </w:r>
      <w:r>
        <w:rPr>
          <w:rFonts w:ascii="Times New Roman" w:hAnsi="Times New Roman" w:eastAsia="Times New Roman"/>
          <w:sz w:val="18"/>
        </w:rPr>
        <w:t>member</w:t>
      </w:r>
      <w:r>
        <w:rPr>
          <w:rFonts w:ascii="Times New Roman" w:hAnsi="Times New Roman" w:eastAsia="Times New Roman"/>
          <w:spacing w:val="59"/>
          <w:sz w:val="18"/>
        </w:rPr>
        <w:t xml:space="preserve"> </w:t>
      </w:r>
      <w:r>
        <w:rPr>
          <w:rFonts w:ascii="Times New Roman" w:hAnsi="Times New Roman" w:eastAsia="Times New Roman"/>
          <w:spacing w:val="9"/>
          <w:sz w:val="18"/>
        </w:rPr>
        <w:t>functions</w:t>
      </w:r>
      <w:r>
        <w:rPr>
          <w:spacing w:val="28"/>
          <w:sz w:val="18"/>
        </w:rPr>
        <w:t>。</w:t>
      </w:r>
      <w:r>
        <w:rPr>
          <w:rFonts w:ascii="Times New Roman" w:hAnsi="Times New Roman" w:eastAsia="Times New Roman"/>
          <w:i/>
          <w:sz w:val="18"/>
        </w:rPr>
        <w:t>D</w:t>
      </w:r>
      <w:r>
        <w:rPr>
          <w:rFonts w:ascii="Times New Roman" w:hAnsi="Times New Roman" w:eastAsia="Times New Roman"/>
          <w:i/>
          <w:spacing w:val="54"/>
          <w:sz w:val="18"/>
        </w:rPr>
        <w:t xml:space="preserve"> </w:t>
      </w:r>
      <w:r>
        <w:rPr>
          <w:rFonts w:ascii="Times New Roman" w:hAnsi="Times New Roman" w:eastAsia="Times New Roman"/>
          <w:sz w:val="18"/>
        </w:rPr>
        <w:t>object</w:t>
      </w:r>
      <w:r>
        <w:rPr>
          <w:rFonts w:ascii="Times New Roman" w:hAnsi="Times New Roman" w:eastAsia="Times New Roman"/>
          <w:spacing w:val="73"/>
          <w:sz w:val="18"/>
        </w:rPr>
        <w:t xml:space="preserve"> </w:t>
      </w:r>
      <w:r>
        <w:rPr>
          <w:spacing w:val="30"/>
          <w:sz w:val="18"/>
        </w:rPr>
        <w:t xml:space="preserve">的大小应该是 </w:t>
      </w:r>
      <w:r>
        <w:rPr>
          <w:rFonts w:ascii="Times New Roman" w:hAnsi="Times New Roman" w:eastAsia="Times New Roman"/>
          <w:i/>
          <w:sz w:val="18"/>
        </w:rPr>
        <w:t>B</w:t>
      </w:r>
      <w:r>
        <w:rPr>
          <w:rFonts w:ascii="Times New Roman" w:hAnsi="Times New Roman" w:eastAsia="Times New Roman"/>
          <w:i/>
          <w:spacing w:val="1"/>
          <w:sz w:val="18"/>
        </w:rPr>
        <w:t xml:space="preserve"> </w:t>
      </w:r>
      <w:r>
        <w:rPr>
          <w:rFonts w:ascii="Times New Roman" w:hAnsi="Times New Roman" w:eastAsia="Times New Roman"/>
          <w:sz w:val="18"/>
        </w:rPr>
        <w:t>object</w:t>
      </w:r>
      <w:r>
        <w:rPr>
          <w:rFonts w:ascii="Times New Roman" w:hAnsi="Times New Roman" w:eastAsia="Times New Roman"/>
          <w:spacing w:val="37"/>
          <w:sz w:val="18"/>
        </w:rPr>
        <w:t xml:space="preserve"> </w:t>
      </w:r>
      <w:r>
        <w:rPr>
          <w:spacing w:val="9"/>
          <w:sz w:val="18"/>
        </w:rPr>
        <w:t>大小</w:t>
      </w:r>
      <w:r>
        <w:rPr>
          <w:sz w:val="18"/>
        </w:rPr>
        <w:t>（</w:t>
      </w:r>
      <w:r>
        <w:rPr>
          <w:spacing w:val="12"/>
          <w:sz w:val="18"/>
        </w:rPr>
        <w:t xml:space="preserve"> 也就是 </w:t>
      </w:r>
      <w:r>
        <w:rPr>
          <w:rFonts w:ascii="Times New Roman" w:hAnsi="Times New Roman" w:eastAsia="Times New Roman"/>
          <w:i/>
          <w:sz w:val="18"/>
        </w:rPr>
        <w:t>B</w:t>
      </w:r>
      <w:r>
        <w:rPr>
          <w:rFonts w:ascii="Times New Roman" w:hAnsi="Times New Roman" w:eastAsia="Times New Roman"/>
          <w:i/>
          <w:spacing w:val="46"/>
          <w:sz w:val="18"/>
        </w:rPr>
        <w:t xml:space="preserve"> </w:t>
      </w:r>
      <w:r>
        <w:rPr>
          <w:rFonts w:ascii="Times New Roman" w:hAnsi="Times New Roman" w:eastAsia="Times New Roman"/>
          <w:sz w:val="18"/>
        </w:rPr>
        <w:t>subobject</w:t>
      </w:r>
      <w:r>
        <w:rPr>
          <w:sz w:val="18"/>
        </w:rPr>
        <w:t>）</w:t>
      </w:r>
      <w:r>
        <w:rPr>
          <w:spacing w:val="35"/>
          <w:sz w:val="18"/>
        </w:rPr>
        <w:t xml:space="preserve">加上 </w:t>
      </w:r>
      <w:r>
        <w:rPr>
          <w:rFonts w:ascii="Times New Roman" w:hAnsi="Times New Roman" w:eastAsia="Times New Roman"/>
          <w:i/>
          <w:sz w:val="18"/>
        </w:rPr>
        <w:t>D</w:t>
      </w:r>
      <w:r>
        <w:rPr>
          <w:rFonts w:ascii="Times New Roman" w:hAnsi="Times New Roman" w:eastAsia="Times New Roman"/>
          <w:i/>
          <w:spacing w:val="43"/>
          <w:sz w:val="18"/>
        </w:rPr>
        <w:t xml:space="preserve"> </w:t>
      </w:r>
      <w:r>
        <w:rPr>
          <w:rFonts w:ascii="Times New Roman" w:hAnsi="Times New Roman" w:eastAsia="Times New Roman"/>
          <w:sz w:val="18"/>
        </w:rPr>
        <w:t>data</w:t>
      </w:r>
      <w:r>
        <w:rPr>
          <w:rFonts w:ascii="Times New Roman" w:hAnsi="Times New Roman" w:eastAsia="Times New Roman"/>
          <w:spacing w:val="48"/>
          <w:sz w:val="18"/>
        </w:rPr>
        <w:t xml:space="preserve"> </w:t>
      </w:r>
      <w:r>
        <w:rPr>
          <w:rFonts w:ascii="Times New Roman" w:hAnsi="Times New Roman" w:eastAsia="Times New Roman"/>
          <w:sz w:val="18"/>
        </w:rPr>
        <w:t>members</w:t>
      </w:r>
      <w:r>
        <w:rPr>
          <w:rFonts w:ascii="Times New Roman" w:hAnsi="Times New Roman" w:eastAsia="Times New Roman"/>
          <w:spacing w:val="54"/>
          <w:sz w:val="18"/>
        </w:rPr>
        <w:t xml:space="preserve"> </w:t>
      </w:r>
      <w:r>
        <w:rPr>
          <w:spacing w:val="10"/>
          <w:sz w:val="18"/>
        </w:rPr>
        <w:t>的大小。至于</w:t>
      </w:r>
      <w:r>
        <w:rPr>
          <w:spacing w:val="12"/>
          <w:sz w:val="18"/>
        </w:rPr>
        <w:t xml:space="preserve">所谓「继承了 </w:t>
      </w:r>
      <w:r>
        <w:rPr>
          <w:rFonts w:ascii="Times New Roman" w:hAnsi="Times New Roman" w:eastAsia="Times New Roman"/>
          <w:sz w:val="18"/>
        </w:rPr>
        <w:t>member</w:t>
      </w:r>
      <w:r>
        <w:rPr>
          <w:rFonts w:ascii="Times New Roman" w:hAnsi="Times New Roman" w:eastAsia="Times New Roman"/>
          <w:spacing w:val="26"/>
          <w:sz w:val="18"/>
        </w:rPr>
        <w:t xml:space="preserve"> </w:t>
      </w:r>
      <w:r>
        <w:rPr>
          <w:rFonts w:ascii="Times New Roman" w:hAnsi="Times New Roman" w:eastAsia="Times New Roman"/>
          <w:sz w:val="18"/>
        </w:rPr>
        <w:t>functions</w:t>
      </w:r>
      <w:r>
        <w:rPr>
          <w:spacing w:val="14"/>
          <w:sz w:val="18"/>
        </w:rPr>
        <w:t xml:space="preserve">」，并不是指在 </w:t>
      </w:r>
      <w:r>
        <w:rPr>
          <w:rFonts w:ascii="Times New Roman" w:hAnsi="Times New Roman" w:eastAsia="Times New Roman"/>
          <w:sz w:val="18"/>
        </w:rPr>
        <w:t>object</w:t>
      </w:r>
      <w:r>
        <w:rPr>
          <w:rFonts w:ascii="Times New Roman" w:hAnsi="Times New Roman" w:eastAsia="Times New Roman"/>
          <w:spacing w:val="56"/>
          <w:sz w:val="18"/>
        </w:rPr>
        <w:t xml:space="preserve"> </w:t>
      </w:r>
      <w:r>
        <w:rPr>
          <w:spacing w:val="16"/>
          <w:sz w:val="18"/>
        </w:rPr>
        <w:t>体内复制一份函</w:t>
      </w:r>
      <w:r>
        <w:rPr>
          <w:spacing w:val="8"/>
          <w:sz w:val="18"/>
        </w:rPr>
        <w:t xml:space="preserve">式实体，而是指 </w:t>
      </w:r>
      <w:r>
        <w:rPr>
          <w:rFonts w:ascii="Times New Roman" w:hAnsi="Times New Roman" w:eastAsia="Times New Roman"/>
          <w:i/>
          <w:sz w:val="18"/>
        </w:rPr>
        <w:t>D</w:t>
      </w:r>
      <w:r>
        <w:rPr>
          <w:rFonts w:ascii="Times New Roman" w:hAnsi="Times New Roman" w:eastAsia="Times New Roman"/>
          <w:i/>
          <w:spacing w:val="42"/>
          <w:sz w:val="18"/>
        </w:rPr>
        <w:t xml:space="preserve"> </w:t>
      </w:r>
      <w:r>
        <w:rPr>
          <w:rFonts w:ascii="Times New Roman" w:hAnsi="Times New Roman" w:eastAsia="Times New Roman"/>
          <w:sz w:val="18"/>
        </w:rPr>
        <w:t>object</w:t>
      </w:r>
      <w:r>
        <w:rPr>
          <w:rFonts w:ascii="Times New Roman" w:hAnsi="Times New Roman" w:eastAsia="Times New Roman"/>
          <w:spacing w:val="36"/>
          <w:sz w:val="18"/>
        </w:rPr>
        <w:t xml:space="preserve"> </w:t>
      </w:r>
      <w:r>
        <w:rPr>
          <w:sz w:val="18"/>
        </w:rPr>
        <w:t xml:space="preserve">拥有「唤起 </w:t>
      </w:r>
      <w:r>
        <w:rPr>
          <w:rFonts w:ascii="Times New Roman" w:hAnsi="Times New Roman" w:eastAsia="Times New Roman"/>
          <w:i/>
          <w:sz w:val="18"/>
        </w:rPr>
        <w:t>B</w:t>
      </w:r>
      <w:r>
        <w:rPr>
          <w:rFonts w:ascii="Times New Roman" w:hAnsi="Times New Roman" w:eastAsia="Times New Roman"/>
          <w:i/>
          <w:spacing w:val="44"/>
          <w:sz w:val="18"/>
        </w:rPr>
        <w:t xml:space="preserve"> </w:t>
      </w:r>
      <w:r>
        <w:rPr>
          <w:rFonts w:ascii="Times New Roman" w:hAnsi="Times New Roman" w:eastAsia="Times New Roman"/>
          <w:sz w:val="18"/>
        </w:rPr>
        <w:t>member</w:t>
      </w:r>
      <w:r>
        <w:rPr>
          <w:rFonts w:ascii="Times New Roman" w:hAnsi="Times New Roman" w:eastAsia="Times New Roman"/>
          <w:spacing w:val="3"/>
          <w:sz w:val="18"/>
        </w:rPr>
        <w:t xml:space="preserve"> </w:t>
      </w:r>
      <w:r>
        <w:rPr>
          <w:rFonts w:ascii="Times New Roman" w:hAnsi="Times New Roman" w:eastAsia="Times New Roman"/>
          <w:sz w:val="18"/>
        </w:rPr>
        <w:t>functions</w:t>
      </w:r>
      <w:r>
        <w:rPr>
          <w:rFonts w:ascii="Times New Roman" w:hAnsi="Times New Roman" w:eastAsia="Times New Roman"/>
          <w:spacing w:val="5"/>
          <w:sz w:val="18"/>
        </w:rPr>
        <w:t xml:space="preserve"> </w:t>
      </w:r>
      <w:r>
        <w:rPr>
          <w:spacing w:val="2"/>
          <w:sz w:val="18"/>
        </w:rPr>
        <w:t>权力」的意思。</w:t>
      </w:r>
    </w:p>
    <w:p>
      <w:pPr>
        <w:pStyle w:val="15"/>
        <w:numPr>
          <w:ilvl w:val="0"/>
          <w:numId w:val="19"/>
        </w:numPr>
        <w:tabs>
          <w:tab w:val="left" w:pos="1000"/>
        </w:tabs>
        <w:spacing w:before="110" w:after="0" w:line="331" w:lineRule="auto"/>
        <w:ind w:left="999" w:right="1162" w:hanging="284"/>
        <w:jc w:val="both"/>
        <w:rPr>
          <w:sz w:val="18"/>
        </w:rPr>
      </w:pPr>
      <w:r>
        <w:rPr>
          <w:rFonts w:ascii="Arial Black" w:hAnsi="Arial Black" w:eastAsia="Arial Black"/>
          <w:sz w:val="18"/>
        </w:rPr>
        <w:t>virtual</w:t>
      </w:r>
      <w:r>
        <w:rPr>
          <w:rFonts w:ascii="Arial Black" w:hAnsi="Arial Black" w:eastAsia="Arial Black"/>
          <w:spacing w:val="94"/>
          <w:sz w:val="18"/>
        </w:rPr>
        <w:t xml:space="preserve"> </w:t>
      </w:r>
      <w:r>
        <w:rPr>
          <w:rFonts w:ascii="Arial Black" w:hAnsi="Arial Black" w:eastAsia="Arial Black"/>
          <w:sz w:val="18"/>
        </w:rPr>
        <w:t>functions</w:t>
      </w:r>
      <w:r>
        <w:rPr>
          <w:spacing w:val="8"/>
          <w:sz w:val="18"/>
        </w:rPr>
        <w:t xml:space="preserve">： 在 </w:t>
      </w:r>
      <w:r>
        <w:rPr>
          <w:rFonts w:ascii="Times New Roman" w:hAnsi="Times New Roman" w:eastAsia="Times New Roman"/>
          <w:sz w:val="18"/>
        </w:rPr>
        <w:t>member</w:t>
      </w:r>
      <w:r>
        <w:rPr>
          <w:rFonts w:ascii="Times New Roman" w:hAnsi="Times New Roman" w:eastAsia="Times New Roman"/>
          <w:spacing w:val="66"/>
          <w:sz w:val="18"/>
        </w:rPr>
        <w:t xml:space="preserve"> </w:t>
      </w:r>
      <w:r>
        <w:rPr>
          <w:rFonts w:ascii="Times New Roman" w:hAnsi="Times New Roman" w:eastAsia="Times New Roman"/>
          <w:sz w:val="18"/>
        </w:rPr>
        <w:t>functions</w:t>
      </w:r>
      <w:r>
        <w:rPr>
          <w:rFonts w:ascii="Times New Roman" w:hAnsi="Times New Roman" w:eastAsia="Times New Roman"/>
          <w:spacing w:val="88"/>
          <w:sz w:val="18"/>
        </w:rPr>
        <w:t xml:space="preserve"> </w:t>
      </w:r>
      <w:r>
        <w:rPr>
          <w:spacing w:val="26"/>
          <w:sz w:val="18"/>
        </w:rPr>
        <w:t xml:space="preserve">宣告之前加上 </w:t>
      </w:r>
      <w:r>
        <w:rPr>
          <w:rFonts w:ascii="Times New Roman" w:hAnsi="Times New Roman" w:eastAsia="Times New Roman"/>
          <w:sz w:val="18"/>
        </w:rPr>
        <w:t>virtual</w:t>
      </w:r>
      <w:r>
        <w:rPr>
          <w:rFonts w:ascii="Times New Roman" w:hAnsi="Times New Roman" w:eastAsia="Times New Roman"/>
          <w:spacing w:val="14"/>
          <w:sz w:val="18"/>
        </w:rPr>
        <w:t xml:space="preserve">   </w:t>
      </w:r>
      <w:r>
        <w:rPr>
          <w:sz w:val="18"/>
        </w:rPr>
        <w:t>关</w:t>
      </w:r>
      <w:r>
        <w:rPr>
          <w:spacing w:val="16"/>
          <w:sz w:val="18"/>
        </w:rPr>
        <w:t xml:space="preserve">键字，即成为 </w:t>
      </w:r>
      <w:r>
        <w:rPr>
          <w:rFonts w:ascii="Times New Roman" w:hAnsi="Times New Roman" w:eastAsia="Times New Roman"/>
          <w:sz w:val="18"/>
        </w:rPr>
        <w:t>virtual</w:t>
      </w:r>
      <w:r>
        <w:rPr>
          <w:rFonts w:ascii="Times New Roman" w:hAnsi="Times New Roman" w:eastAsia="Times New Roman"/>
          <w:spacing w:val="66"/>
          <w:sz w:val="18"/>
        </w:rPr>
        <w:t xml:space="preserve"> </w:t>
      </w:r>
      <w:r>
        <w:rPr>
          <w:rFonts w:ascii="Times New Roman" w:hAnsi="Times New Roman" w:eastAsia="Times New Roman"/>
          <w:sz w:val="18"/>
        </w:rPr>
        <w:t>functions</w:t>
      </w:r>
      <w:r>
        <w:rPr>
          <w:spacing w:val="15"/>
          <w:sz w:val="18"/>
        </w:rPr>
        <w:t>。这种函式的特色是，</w:t>
      </w:r>
      <w:r>
        <w:rPr>
          <w:rFonts w:ascii="Times New Roman" w:hAnsi="Times New Roman" w:eastAsia="Times New Roman"/>
          <w:i/>
          <w:sz w:val="18"/>
        </w:rPr>
        <w:t>D</w:t>
      </w:r>
      <w:r>
        <w:rPr>
          <w:rFonts w:ascii="Times New Roman" w:hAnsi="Times New Roman" w:eastAsia="Times New Roman"/>
          <w:i/>
          <w:spacing w:val="68"/>
          <w:sz w:val="18"/>
        </w:rPr>
        <w:t xml:space="preserve"> </w:t>
      </w:r>
      <w:r>
        <w:rPr>
          <w:spacing w:val="1"/>
          <w:sz w:val="18"/>
        </w:rPr>
        <w:t>继承之后， 如</w:t>
      </w:r>
      <w:r>
        <w:rPr>
          <w:spacing w:val="18"/>
          <w:sz w:val="18"/>
        </w:rPr>
        <w:t>果重新定义</w:t>
      </w:r>
      <w:r>
        <w:rPr>
          <w:sz w:val="18"/>
        </w:rPr>
        <w:t>（</w:t>
      </w:r>
      <w:r>
        <w:rPr>
          <w:spacing w:val="-57"/>
          <w:sz w:val="18"/>
        </w:rPr>
        <w:t xml:space="preserve"> </w:t>
      </w:r>
      <w:r>
        <w:rPr>
          <w:rFonts w:ascii="Times New Roman" w:hAnsi="Times New Roman" w:eastAsia="Times New Roman"/>
          <w:sz w:val="18"/>
        </w:rPr>
        <w:t>override</w:t>
      </w:r>
      <w:r>
        <w:rPr>
          <w:sz w:val="18"/>
        </w:rPr>
        <w:t>）</w:t>
      </w:r>
      <w:r>
        <w:rPr>
          <w:spacing w:val="9"/>
          <w:sz w:val="18"/>
        </w:rPr>
        <w:t xml:space="preserve">， 存储器中就会出现 </w:t>
      </w:r>
      <w:r>
        <w:rPr>
          <w:rFonts w:ascii="Times New Roman" w:hAnsi="Times New Roman" w:eastAsia="Times New Roman"/>
          <w:i/>
          <w:sz w:val="18"/>
        </w:rPr>
        <w:t>B::vfunc</w:t>
      </w:r>
      <w:r>
        <w:rPr>
          <w:rFonts w:ascii="Times New Roman" w:hAnsi="Times New Roman" w:eastAsia="Times New Roman"/>
          <w:i/>
          <w:spacing w:val="28"/>
          <w:sz w:val="18"/>
        </w:rPr>
        <w:t xml:space="preserve">() </w:t>
      </w:r>
      <w:r>
        <w:rPr>
          <w:spacing w:val="69"/>
          <w:sz w:val="18"/>
        </w:rPr>
        <w:t xml:space="preserve">和 </w:t>
      </w:r>
      <w:r>
        <w:rPr>
          <w:rFonts w:ascii="Times New Roman" w:hAnsi="Times New Roman" w:eastAsia="Times New Roman"/>
          <w:i/>
          <w:sz w:val="18"/>
        </w:rPr>
        <w:t>D::vfunc()</w:t>
      </w:r>
      <w:r>
        <w:rPr>
          <w:rFonts w:ascii="Times New Roman" w:hAnsi="Times New Roman" w:eastAsia="Times New Roman"/>
          <w:i/>
          <w:spacing w:val="1"/>
          <w:sz w:val="18"/>
        </w:rPr>
        <w:t xml:space="preserve"> </w:t>
      </w:r>
      <w:r>
        <w:rPr>
          <w:spacing w:val="9"/>
          <w:sz w:val="18"/>
        </w:rPr>
        <w:t xml:space="preserve">两个函式实体。当我们以 </w:t>
      </w:r>
      <w:r>
        <w:rPr>
          <w:rFonts w:ascii="Times New Roman" w:hAnsi="Times New Roman" w:eastAsia="Times New Roman"/>
          <w:sz w:val="18"/>
        </w:rPr>
        <w:t>object</w:t>
      </w:r>
      <w:r>
        <w:rPr>
          <w:rFonts w:ascii="Times New Roman" w:hAnsi="Times New Roman" w:eastAsia="Times New Roman"/>
          <w:spacing w:val="60"/>
          <w:sz w:val="18"/>
        </w:rPr>
        <w:t xml:space="preserve"> </w:t>
      </w:r>
      <w:r>
        <w:rPr>
          <w:spacing w:val="28"/>
          <w:sz w:val="18"/>
        </w:rPr>
        <w:t xml:space="preserve">指标来呼叫 </w:t>
      </w:r>
      <w:r>
        <w:rPr>
          <w:rFonts w:ascii="Times New Roman" w:hAnsi="Times New Roman" w:eastAsia="Times New Roman"/>
          <w:sz w:val="18"/>
        </w:rPr>
        <w:t>virtual</w:t>
      </w:r>
      <w:r>
        <w:rPr>
          <w:rFonts w:ascii="Times New Roman" w:hAnsi="Times New Roman" w:eastAsia="Times New Roman"/>
          <w:spacing w:val="56"/>
          <w:sz w:val="18"/>
        </w:rPr>
        <w:t xml:space="preserve"> </w:t>
      </w:r>
      <w:r>
        <w:rPr>
          <w:rFonts w:ascii="Times New Roman" w:hAnsi="Times New Roman" w:eastAsia="Times New Roman"/>
          <w:sz w:val="18"/>
        </w:rPr>
        <w:t>functions</w:t>
      </w:r>
      <w:r>
        <w:rPr>
          <w:spacing w:val="9"/>
          <w:sz w:val="18"/>
        </w:rPr>
        <w:t>，如果指</w:t>
      </w:r>
      <w:r>
        <w:rPr>
          <w:spacing w:val="27"/>
          <w:sz w:val="18"/>
        </w:rPr>
        <w:t xml:space="preserve">标实际指向 </w:t>
      </w:r>
      <w:r>
        <w:rPr>
          <w:rFonts w:ascii="Times New Roman" w:hAnsi="Times New Roman" w:eastAsia="Times New Roman"/>
          <w:i/>
          <w:sz w:val="18"/>
        </w:rPr>
        <w:t>D</w:t>
      </w:r>
      <w:r>
        <w:rPr>
          <w:rFonts w:ascii="Times New Roman" w:hAnsi="Times New Roman" w:eastAsia="Times New Roman"/>
          <w:i/>
          <w:spacing w:val="22"/>
          <w:sz w:val="18"/>
        </w:rPr>
        <w:t xml:space="preserve"> </w:t>
      </w:r>
      <w:r>
        <w:rPr>
          <w:rFonts w:ascii="Times New Roman" w:hAnsi="Times New Roman" w:eastAsia="Times New Roman"/>
          <w:sz w:val="18"/>
        </w:rPr>
        <w:t>object</w:t>
      </w:r>
      <w:r>
        <w:rPr>
          <w:spacing w:val="4"/>
          <w:sz w:val="18"/>
        </w:rPr>
        <w:t xml:space="preserve">， 唤起的就是 </w:t>
      </w:r>
      <w:r>
        <w:rPr>
          <w:rFonts w:ascii="Times New Roman" w:hAnsi="Times New Roman" w:eastAsia="Times New Roman"/>
          <w:i/>
          <w:sz w:val="18"/>
        </w:rPr>
        <w:t>D::vfunc()</w:t>
      </w:r>
      <w:r>
        <w:rPr>
          <w:spacing w:val="4"/>
          <w:sz w:val="18"/>
        </w:rPr>
        <w:t xml:space="preserve">； 如果指标实际指向 </w:t>
      </w:r>
      <w:r>
        <w:rPr>
          <w:rFonts w:ascii="Times New Roman" w:hAnsi="Times New Roman" w:eastAsia="Times New Roman"/>
          <w:i/>
          <w:sz w:val="18"/>
        </w:rPr>
        <w:t>B</w:t>
      </w:r>
      <w:r>
        <w:rPr>
          <w:rFonts w:ascii="Times New Roman" w:hAnsi="Times New Roman" w:eastAsia="Times New Roman"/>
          <w:i/>
          <w:spacing w:val="-42"/>
          <w:sz w:val="18"/>
        </w:rPr>
        <w:t xml:space="preserve"> </w:t>
      </w:r>
      <w:r>
        <w:rPr>
          <w:rFonts w:ascii="Times New Roman" w:hAnsi="Times New Roman" w:eastAsia="Times New Roman"/>
          <w:sz w:val="18"/>
        </w:rPr>
        <w:t>object</w:t>
      </w:r>
      <w:r>
        <w:rPr>
          <w:spacing w:val="4"/>
          <w:sz w:val="18"/>
        </w:rPr>
        <w:t xml:space="preserve">， 唤起的就是 </w:t>
      </w:r>
      <w:r>
        <w:rPr>
          <w:rFonts w:ascii="Times New Roman" w:hAnsi="Times New Roman" w:eastAsia="Times New Roman"/>
          <w:i/>
          <w:spacing w:val="9"/>
          <w:sz w:val="18"/>
        </w:rPr>
        <w:t>B::vfunc()</w:t>
      </w:r>
      <w:r>
        <w:rPr>
          <w:sz w:val="18"/>
        </w:rPr>
        <w:t>。</w:t>
      </w:r>
    </w:p>
    <w:p>
      <w:pPr>
        <w:pStyle w:val="15"/>
        <w:numPr>
          <w:ilvl w:val="0"/>
          <w:numId w:val="19"/>
        </w:numPr>
        <w:tabs>
          <w:tab w:val="left" w:pos="1000"/>
        </w:tabs>
        <w:spacing w:before="113" w:after="0" w:line="321" w:lineRule="auto"/>
        <w:ind w:left="999" w:right="1175" w:hanging="284"/>
        <w:jc w:val="both"/>
        <w:rPr>
          <w:sz w:val="18"/>
        </w:rPr>
      </w:pPr>
      <w:r>
        <w:rPr>
          <w:rFonts w:ascii="Arial Black" w:hAnsi="Arial Black" w:eastAsia="Arial Black"/>
          <w:sz w:val="18"/>
        </w:rPr>
        <w:t>polymorphic</w:t>
      </w:r>
      <w:r>
        <w:rPr>
          <w:rFonts w:ascii="Arial Black" w:hAnsi="Arial Black" w:eastAsia="Arial Black"/>
          <w:spacing w:val="79"/>
          <w:sz w:val="18"/>
        </w:rPr>
        <w:t xml:space="preserve"> </w:t>
      </w:r>
      <w:r>
        <w:rPr>
          <w:rFonts w:ascii="Arial Black" w:hAnsi="Arial Black" w:eastAsia="Arial Black"/>
          <w:sz w:val="18"/>
        </w:rPr>
        <w:t>class</w:t>
      </w:r>
      <w:r>
        <w:rPr>
          <w:spacing w:val="16"/>
          <w:sz w:val="18"/>
        </w:rPr>
        <w:t xml:space="preserve">： 具有 </w:t>
      </w:r>
      <w:r>
        <w:rPr>
          <w:rFonts w:ascii="Times New Roman" w:hAnsi="Times New Roman" w:eastAsia="Times New Roman"/>
          <w:sz w:val="18"/>
        </w:rPr>
        <w:t>virtual</w:t>
      </w:r>
      <w:r>
        <w:rPr>
          <w:rFonts w:ascii="Times New Roman" w:hAnsi="Times New Roman" w:eastAsia="Times New Roman"/>
          <w:spacing w:val="57"/>
          <w:sz w:val="18"/>
        </w:rPr>
        <w:t xml:space="preserve"> </w:t>
      </w:r>
      <w:r>
        <w:rPr>
          <w:rFonts w:ascii="Times New Roman" w:hAnsi="Times New Roman" w:eastAsia="Times New Roman"/>
          <w:sz w:val="18"/>
        </w:rPr>
        <w:t>funcion(s</w:t>
      </w:r>
      <w:r>
        <w:rPr>
          <w:rFonts w:ascii="Times New Roman" w:hAnsi="Times New Roman" w:eastAsia="Times New Roman"/>
          <w:spacing w:val="34"/>
          <w:sz w:val="18"/>
        </w:rPr>
        <w:t xml:space="preserve">) </w:t>
      </w:r>
      <w:r>
        <w:rPr>
          <w:spacing w:val="10"/>
          <w:sz w:val="18"/>
        </w:rPr>
        <w:t xml:space="preserve">的 </w:t>
      </w:r>
      <w:r>
        <w:rPr>
          <w:rFonts w:ascii="Times New Roman" w:hAnsi="Times New Roman" w:eastAsia="Times New Roman"/>
          <w:sz w:val="18"/>
        </w:rPr>
        <w:t>class</w:t>
      </w:r>
      <w:r>
        <w:rPr>
          <w:sz w:val="18"/>
        </w:rPr>
        <w:t>（</w:t>
      </w:r>
      <w:r>
        <w:rPr>
          <w:spacing w:val="2"/>
          <w:sz w:val="18"/>
        </w:rPr>
        <w:t xml:space="preserve"> 不论是继承</w:t>
      </w:r>
      <w:r>
        <w:rPr>
          <w:spacing w:val="19"/>
          <w:sz w:val="18"/>
        </w:rPr>
        <w:t>而来或是本身新有</w:t>
      </w:r>
      <w:r>
        <w:rPr>
          <w:spacing w:val="9"/>
          <w:sz w:val="18"/>
        </w:rPr>
        <w:t>）</w:t>
      </w:r>
      <w:r>
        <w:rPr>
          <w:spacing w:val="-1"/>
          <w:sz w:val="18"/>
        </w:rPr>
        <w:t xml:space="preserve">， 称为 </w:t>
      </w:r>
      <w:r>
        <w:rPr>
          <w:rFonts w:ascii="Times New Roman" w:hAnsi="Times New Roman" w:eastAsia="Times New Roman"/>
          <w:sz w:val="18"/>
        </w:rPr>
        <w:t>polymorphic</w:t>
      </w:r>
      <w:r>
        <w:rPr>
          <w:rFonts w:ascii="Times New Roman" w:hAnsi="Times New Roman" w:eastAsia="Times New Roman"/>
          <w:spacing w:val="21"/>
          <w:sz w:val="18"/>
        </w:rPr>
        <w:t xml:space="preserve"> </w:t>
      </w:r>
      <w:r>
        <w:rPr>
          <w:rFonts w:ascii="Times New Roman" w:hAnsi="Times New Roman" w:eastAsia="Times New Roman"/>
          <w:spacing w:val="9"/>
          <w:sz w:val="18"/>
        </w:rPr>
        <w:t>class</w:t>
      </w:r>
      <w:r>
        <w:rPr>
          <w:sz w:val="18"/>
        </w:rPr>
        <w:t>。</w:t>
      </w:r>
    </w:p>
    <w:p>
      <w:pPr>
        <w:spacing w:after="0" w:line="321" w:lineRule="auto"/>
        <w:jc w:val="both"/>
        <w:rPr>
          <w:sz w:val="18"/>
        </w:rPr>
        <w:sectPr>
          <w:type w:val="continuous"/>
          <w:pgSz w:w="10320" w:h="13220"/>
          <w:pgMar w:top="580" w:right="80" w:bottom="280" w:left="40" w:header="720" w:footer="720" w:gutter="0"/>
          <w:cols w:equalWidth="0" w:num="2">
            <w:col w:w="1838" w:space="72"/>
            <w:col w:w="8290"/>
          </w:cols>
        </w:sectPr>
      </w:pPr>
    </w:p>
    <w:p>
      <w:pPr>
        <w:pStyle w:val="11"/>
        <w:rPr>
          <w:rFonts w:ascii="宋体"/>
          <w:sz w:val="20"/>
        </w:rPr>
      </w:pPr>
    </w:p>
    <w:p>
      <w:pPr>
        <w:pStyle w:val="11"/>
        <w:spacing w:before="6"/>
        <w:rPr>
          <w:rFonts w:ascii="宋体"/>
          <w:sz w:val="26"/>
        </w:rPr>
      </w:pPr>
    </w:p>
    <w:p>
      <w:pPr>
        <w:pStyle w:val="5"/>
        <w:ind w:left="0" w:right="500"/>
        <w:jc w:val="right"/>
      </w:pPr>
      <w:r>
        <w:t>99</w:t>
      </w:r>
    </w:p>
    <w:p>
      <w:pPr>
        <w:spacing w:after="0"/>
        <w:jc w:val="right"/>
        <w:sectPr>
          <w:type w:val="continuous"/>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901" o:spid="_x0000_s1901" o:spt="1" style="position:absolute;left:0pt;margin-left:131.9pt;margin-top:18.85pt;height:0.7pt;width:323pt;mso-position-horizontal-relative:page;mso-wrap-distance-bottom:0pt;mso-wrap-distance-top:0pt;z-index:-251304960;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多型与虚拟（</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spacing w:before="11"/>
        <w:rPr>
          <w:rFonts w:ascii="宋体"/>
          <w:sz w:val="28"/>
        </w:rPr>
      </w:pPr>
    </w:p>
    <w:p>
      <w:pPr>
        <w:spacing w:before="71"/>
        <w:ind w:left="2060" w:right="0" w:firstLine="0"/>
        <w:jc w:val="left"/>
        <w:rPr>
          <w:rFonts w:hint="eastAsia" w:ascii="宋体" w:eastAsia="宋体"/>
          <w:sz w:val="22"/>
        </w:rPr>
      </w:pPr>
      <w:r>
        <w:rPr>
          <w:rFonts w:ascii="Arial MT" w:eastAsia="Arial MT"/>
          <w:w w:val="105"/>
          <w:sz w:val="32"/>
        </w:rPr>
        <w:t>this</w:t>
      </w:r>
      <w:r>
        <w:rPr>
          <w:rFonts w:ascii="Arial MT" w:eastAsia="Arial MT"/>
          <w:spacing w:val="31"/>
          <w:w w:val="105"/>
          <w:sz w:val="32"/>
        </w:rPr>
        <w:t xml:space="preserve"> </w:t>
      </w:r>
      <w:r>
        <w:rPr>
          <w:rFonts w:hint="eastAsia" w:ascii="宋体" w:eastAsia="宋体"/>
          <w:spacing w:val="51"/>
          <w:w w:val="105"/>
          <w:sz w:val="32"/>
        </w:rPr>
        <w:t xml:space="preserve">指标 </w:t>
      </w:r>
      <w:r>
        <w:rPr>
          <w:rFonts w:ascii="Arial MT" w:eastAsia="Arial MT"/>
          <w:spacing w:val="37"/>
          <w:w w:val="105"/>
          <w:sz w:val="32"/>
        </w:rPr>
        <w:t xml:space="preserve">- </w:t>
      </w:r>
      <w:r>
        <w:rPr>
          <w:rFonts w:ascii="Arial MT" w:eastAsia="Arial MT"/>
          <w:w w:val="105"/>
          <w:sz w:val="22"/>
        </w:rPr>
        <w:t>Data</w:t>
      </w:r>
      <w:r>
        <w:rPr>
          <w:rFonts w:ascii="Arial MT" w:eastAsia="Arial MT"/>
          <w:spacing w:val="59"/>
          <w:w w:val="105"/>
          <w:sz w:val="22"/>
        </w:rPr>
        <w:t xml:space="preserve"> </w:t>
      </w:r>
      <w:r>
        <w:rPr>
          <w:rFonts w:ascii="Arial MT" w:eastAsia="Arial MT"/>
          <w:spacing w:val="9"/>
          <w:w w:val="105"/>
          <w:sz w:val="22"/>
        </w:rPr>
        <w:t>members</w:t>
      </w:r>
      <w:r>
        <w:rPr>
          <w:rFonts w:ascii="Arial MT" w:eastAsia="Arial MT"/>
          <w:spacing w:val="24"/>
          <w:w w:val="105"/>
          <w:sz w:val="22"/>
        </w:rPr>
        <w:t xml:space="preserve">  </w:t>
      </w:r>
      <w:r>
        <w:rPr>
          <w:rFonts w:hint="eastAsia" w:ascii="宋体" w:eastAsia="宋体"/>
          <w:spacing w:val="-1"/>
          <w:w w:val="105"/>
          <w:sz w:val="22"/>
        </w:rPr>
        <w:t xml:space="preserve">与 </w:t>
      </w:r>
      <w:r>
        <w:rPr>
          <w:rFonts w:ascii="Arial MT" w:eastAsia="Arial MT"/>
          <w:w w:val="105"/>
          <w:sz w:val="22"/>
        </w:rPr>
        <w:t>member</w:t>
      </w:r>
      <w:r>
        <w:rPr>
          <w:rFonts w:ascii="Arial MT" w:eastAsia="Arial MT"/>
          <w:spacing w:val="60"/>
          <w:w w:val="105"/>
          <w:sz w:val="22"/>
        </w:rPr>
        <w:t xml:space="preserve"> </w:t>
      </w:r>
      <w:r>
        <w:rPr>
          <w:rFonts w:ascii="Arial MT" w:eastAsia="Arial MT"/>
          <w:w w:val="105"/>
          <w:sz w:val="22"/>
        </w:rPr>
        <w:t>functions</w:t>
      </w:r>
      <w:r>
        <w:rPr>
          <w:rFonts w:ascii="Arial MT" w:eastAsia="Arial MT"/>
          <w:spacing w:val="25"/>
          <w:w w:val="105"/>
          <w:sz w:val="22"/>
        </w:rPr>
        <w:t xml:space="preserve">  </w:t>
      </w:r>
      <w:r>
        <w:rPr>
          <w:rFonts w:hint="eastAsia" w:ascii="宋体" w:eastAsia="宋体"/>
          <w:spacing w:val="12"/>
          <w:w w:val="105"/>
          <w:sz w:val="22"/>
        </w:rPr>
        <w:t>的桥梁</w:t>
      </w:r>
    </w:p>
    <w:p>
      <w:pPr>
        <w:spacing w:before="316"/>
        <w:ind w:left="2627" w:right="0" w:firstLine="0"/>
        <w:jc w:val="left"/>
        <w:rPr>
          <w:rFonts w:hint="eastAsia" w:ascii="宋体" w:eastAsia="宋体"/>
          <w:sz w:val="18"/>
        </w:rPr>
      </w:pPr>
      <w:r>
        <w:rPr>
          <w:rFonts w:hint="eastAsia" w:ascii="宋体" w:eastAsia="宋体"/>
          <w:spacing w:val="3"/>
          <w:sz w:val="18"/>
        </w:rPr>
        <w:t xml:space="preserve">让我们从隐藏的 </w:t>
      </w:r>
      <w:r>
        <w:rPr>
          <w:rFonts w:ascii="Times New Roman" w:eastAsia="Times New Roman"/>
          <w:i/>
          <w:sz w:val="18"/>
        </w:rPr>
        <w:t>this</w:t>
      </w:r>
      <w:r>
        <w:rPr>
          <w:rFonts w:ascii="Times New Roman" w:eastAsia="Times New Roman"/>
          <w:i/>
          <w:spacing w:val="72"/>
          <w:sz w:val="18"/>
        </w:rPr>
        <w:t xml:space="preserve"> </w:t>
      </w:r>
      <w:r>
        <w:rPr>
          <w:rFonts w:hint="eastAsia" w:ascii="宋体" w:eastAsia="宋体"/>
          <w:sz w:val="18"/>
        </w:rPr>
        <w:t>指标开始这趟惊奇之旅。</w:t>
      </w:r>
    </w:p>
    <w:p>
      <w:pPr>
        <w:pStyle w:val="11"/>
        <w:spacing w:before="10"/>
        <w:rPr>
          <w:rFonts w:ascii="宋体"/>
          <w:sz w:val="28"/>
        </w:rPr>
      </w:pPr>
    </w:p>
    <w:p>
      <w:pPr>
        <w:spacing w:before="0" w:line="374" w:lineRule="auto"/>
        <w:ind w:left="2627" w:right="1155" w:firstLine="0"/>
        <w:jc w:val="both"/>
        <w:rPr>
          <w:rFonts w:hint="eastAsia" w:ascii="宋体" w:eastAsia="宋体"/>
          <w:sz w:val="18"/>
        </w:rPr>
      </w:pPr>
      <w:r>
        <w:rPr>
          <w:rFonts w:hint="eastAsia" w:ascii="宋体" w:eastAsia="宋体"/>
          <w:spacing w:val="1"/>
          <w:sz w:val="18"/>
        </w:rPr>
        <w:t xml:space="preserve">当我产生一个 </w:t>
      </w:r>
      <w:r>
        <w:rPr>
          <w:rFonts w:ascii="Times New Roman" w:eastAsia="Times New Roman"/>
          <w:sz w:val="18"/>
        </w:rPr>
        <w:t>object</w:t>
      </w:r>
      <w:r>
        <w:rPr>
          <w:rFonts w:hint="eastAsia" w:ascii="宋体" w:eastAsia="宋体"/>
          <w:sz w:val="18"/>
        </w:rPr>
        <w:t>，</w:t>
      </w:r>
      <w:r>
        <w:rPr>
          <w:rFonts w:ascii="Times New Roman" w:eastAsia="Times New Roman"/>
          <w:sz w:val="18"/>
        </w:rPr>
        <w:t>class</w:t>
      </w:r>
      <w:r>
        <w:rPr>
          <w:rFonts w:ascii="Times New Roman" w:eastAsia="Times New Roman"/>
          <w:spacing w:val="19"/>
          <w:sz w:val="18"/>
        </w:rPr>
        <w:t xml:space="preserve"> </w:t>
      </w:r>
      <w:r>
        <w:rPr>
          <w:rFonts w:ascii="Times New Roman" w:eastAsia="Times New Roman"/>
          <w:sz w:val="18"/>
        </w:rPr>
        <w:t>member</w:t>
      </w:r>
      <w:r>
        <w:rPr>
          <w:rFonts w:ascii="Times New Roman" w:eastAsia="Times New Roman"/>
          <w:spacing w:val="27"/>
          <w:sz w:val="18"/>
        </w:rPr>
        <w:t xml:space="preserve"> </w:t>
      </w:r>
      <w:r>
        <w:rPr>
          <w:rFonts w:ascii="Times New Roman" w:eastAsia="Times New Roman"/>
          <w:sz w:val="18"/>
        </w:rPr>
        <w:t>functions</w:t>
      </w:r>
      <w:r>
        <w:rPr>
          <w:rFonts w:ascii="Times New Roman" w:eastAsia="Times New Roman"/>
          <w:spacing w:val="13"/>
          <w:sz w:val="18"/>
        </w:rPr>
        <w:t xml:space="preserve"> </w:t>
      </w:r>
      <w:r>
        <w:rPr>
          <w:rFonts w:hint="eastAsia" w:ascii="宋体" w:eastAsia="宋体"/>
          <w:spacing w:val="10"/>
          <w:sz w:val="18"/>
        </w:rPr>
        <w:t>并不占用</w:t>
      </w:r>
      <w:r>
        <w:rPr>
          <w:rFonts w:ascii="Times New Roman" w:eastAsia="Times New Roman"/>
          <w:sz w:val="18"/>
        </w:rPr>
        <w:t>object</w:t>
      </w:r>
      <w:r>
        <w:rPr>
          <w:rFonts w:ascii="Times New Roman" w:eastAsia="Times New Roman"/>
          <w:spacing w:val="14"/>
          <w:sz w:val="18"/>
        </w:rPr>
        <w:t xml:space="preserve"> </w:t>
      </w:r>
      <w:r>
        <w:rPr>
          <w:rFonts w:hint="eastAsia" w:ascii="宋体" w:eastAsia="宋体"/>
          <w:sz w:val="18"/>
        </w:rPr>
        <w:t>存储器，而是独立</w:t>
      </w:r>
      <w:r>
        <w:rPr>
          <w:rFonts w:hint="eastAsia" w:ascii="宋体" w:eastAsia="宋体"/>
          <w:spacing w:val="16"/>
          <w:sz w:val="18"/>
        </w:rPr>
        <w:t xml:space="preserve">于外。不管同一个 </w:t>
      </w:r>
      <w:r>
        <w:rPr>
          <w:rFonts w:ascii="Times New Roman" w:eastAsia="Times New Roman"/>
          <w:sz w:val="18"/>
        </w:rPr>
        <w:t>class</w:t>
      </w:r>
      <w:r>
        <w:rPr>
          <w:rFonts w:ascii="Times New Roman" w:eastAsia="Times New Roman"/>
          <w:spacing w:val="34"/>
          <w:sz w:val="18"/>
        </w:rPr>
        <w:t xml:space="preserve"> </w:t>
      </w:r>
      <w:r>
        <w:rPr>
          <w:rFonts w:hint="eastAsia" w:ascii="宋体" w:eastAsia="宋体"/>
          <w:spacing w:val="9"/>
          <w:sz w:val="18"/>
        </w:rPr>
        <w:t xml:space="preserve">有多少 </w:t>
      </w:r>
      <w:r>
        <w:rPr>
          <w:rFonts w:ascii="Times New Roman" w:eastAsia="Times New Roman"/>
          <w:sz w:val="18"/>
        </w:rPr>
        <w:t>objects</w:t>
      </w:r>
      <w:r>
        <w:rPr>
          <w:rFonts w:ascii="Times New Roman" w:eastAsia="Times New Roman"/>
          <w:spacing w:val="23"/>
          <w:sz w:val="18"/>
        </w:rPr>
        <w:t xml:space="preserve"> </w:t>
      </w:r>
      <w:r>
        <w:rPr>
          <w:rFonts w:hint="eastAsia" w:ascii="宋体" w:eastAsia="宋体"/>
          <w:spacing w:val="4"/>
          <w:sz w:val="18"/>
        </w:rPr>
        <w:t xml:space="preserve">被产生出来，这个 </w:t>
      </w:r>
      <w:r>
        <w:rPr>
          <w:rFonts w:ascii="Times New Roman" w:eastAsia="Times New Roman"/>
          <w:sz w:val="18"/>
        </w:rPr>
        <w:t>class</w:t>
      </w:r>
      <w:r>
        <w:rPr>
          <w:rFonts w:ascii="Times New Roman" w:eastAsia="Times New Roman"/>
          <w:spacing w:val="29"/>
          <w:sz w:val="18"/>
        </w:rPr>
        <w:t xml:space="preserve"> </w:t>
      </w:r>
      <w:r>
        <w:rPr>
          <w:rFonts w:hint="eastAsia" w:ascii="宋体" w:eastAsia="宋体"/>
          <w:spacing w:val="19"/>
          <w:sz w:val="18"/>
        </w:rPr>
        <w:t xml:space="preserve">的 </w:t>
      </w:r>
      <w:r>
        <w:rPr>
          <w:rFonts w:ascii="Times New Roman" w:eastAsia="Times New Roman"/>
          <w:sz w:val="18"/>
        </w:rPr>
        <w:t>member</w:t>
      </w:r>
      <w:r>
        <w:rPr>
          <w:rFonts w:ascii="Times New Roman" w:eastAsia="Times New Roman"/>
          <w:spacing w:val="-43"/>
          <w:sz w:val="18"/>
        </w:rPr>
        <w:t xml:space="preserve"> </w:t>
      </w:r>
      <w:r>
        <w:rPr>
          <w:rFonts w:ascii="Times New Roman" w:eastAsia="Times New Roman"/>
          <w:sz w:val="18"/>
        </w:rPr>
        <w:t>functions</w:t>
      </w:r>
      <w:r>
        <w:rPr>
          <w:rFonts w:ascii="Times New Roman" w:eastAsia="Times New Roman"/>
          <w:spacing w:val="3"/>
          <w:sz w:val="18"/>
        </w:rPr>
        <w:t xml:space="preserve"> </w:t>
      </w:r>
      <w:r>
        <w:rPr>
          <w:rFonts w:hint="eastAsia" w:ascii="宋体" w:eastAsia="宋体"/>
          <w:sz w:val="18"/>
        </w:rPr>
        <w:t>都只有一份实体。</w:t>
      </w:r>
    </w:p>
    <w:p>
      <w:pPr>
        <w:pStyle w:val="11"/>
        <w:spacing w:before="10"/>
        <w:rPr>
          <w:rFonts w:ascii="宋体"/>
          <w:sz w:val="18"/>
        </w:rPr>
      </w:pPr>
    </w:p>
    <w:p>
      <w:pPr>
        <w:spacing w:before="0" w:line="374" w:lineRule="auto"/>
        <w:ind w:left="2627" w:right="1155" w:firstLine="0"/>
        <w:jc w:val="both"/>
        <w:rPr>
          <w:rFonts w:hint="eastAsia" w:ascii="宋体" w:eastAsia="宋体"/>
          <w:sz w:val="18"/>
        </w:rPr>
      </w:pPr>
      <w:r>
        <w:rPr>
          <w:rFonts w:hint="eastAsia" w:ascii="宋体" w:eastAsia="宋体"/>
          <w:spacing w:val="-1"/>
          <w:sz w:val="18"/>
        </w:rPr>
        <w:t xml:space="preserve">同一份 </w:t>
      </w:r>
      <w:r>
        <w:rPr>
          <w:rFonts w:ascii="Times New Roman" w:eastAsia="Times New Roman"/>
          <w:sz w:val="18"/>
        </w:rPr>
        <w:t>member</w:t>
      </w:r>
      <w:r>
        <w:rPr>
          <w:rFonts w:ascii="Times New Roman" w:eastAsia="Times New Roman"/>
          <w:spacing w:val="3"/>
          <w:sz w:val="18"/>
        </w:rPr>
        <w:t xml:space="preserve"> </w:t>
      </w:r>
      <w:r>
        <w:rPr>
          <w:rFonts w:ascii="Times New Roman" w:eastAsia="Times New Roman"/>
          <w:sz w:val="18"/>
        </w:rPr>
        <w:t>functions</w:t>
      </w:r>
      <w:r>
        <w:rPr>
          <w:rFonts w:ascii="Times New Roman" w:eastAsia="Times New Roman"/>
          <w:spacing w:val="40"/>
          <w:sz w:val="18"/>
        </w:rPr>
        <w:t xml:space="preserve"> </w:t>
      </w:r>
      <w:r>
        <w:rPr>
          <w:rFonts w:hint="eastAsia" w:ascii="宋体" w:eastAsia="宋体"/>
          <w:spacing w:val="-1"/>
          <w:sz w:val="18"/>
        </w:rPr>
        <w:t xml:space="preserve">函式实体，如何能够处理不同的 </w:t>
      </w:r>
      <w:r>
        <w:rPr>
          <w:rFonts w:ascii="Times New Roman" w:eastAsia="Times New Roman"/>
          <w:sz w:val="18"/>
        </w:rPr>
        <w:t>objects</w:t>
      </w:r>
      <w:r>
        <w:rPr>
          <w:rFonts w:hint="eastAsia" w:ascii="宋体" w:eastAsia="宋体"/>
          <w:sz w:val="18"/>
        </w:rPr>
        <w:t xml:space="preserve">？唯一的可能是从参数中识别，但我们从 </w:t>
      </w:r>
      <w:r>
        <w:rPr>
          <w:rFonts w:ascii="Times New Roman" w:eastAsia="Times New Roman"/>
          <w:sz w:val="18"/>
        </w:rPr>
        <w:t>member</w:t>
      </w:r>
      <w:r>
        <w:rPr>
          <w:rFonts w:ascii="Times New Roman" w:eastAsia="Times New Roman"/>
          <w:spacing w:val="8"/>
          <w:sz w:val="18"/>
        </w:rPr>
        <w:t xml:space="preserve"> </w:t>
      </w:r>
      <w:r>
        <w:rPr>
          <w:rFonts w:ascii="Times New Roman" w:eastAsia="Times New Roman"/>
          <w:sz w:val="18"/>
        </w:rPr>
        <w:t>functions</w:t>
      </w:r>
      <w:r>
        <w:rPr>
          <w:rFonts w:ascii="Times New Roman" w:eastAsia="Times New Roman"/>
          <w:spacing w:val="9"/>
          <w:sz w:val="18"/>
        </w:rPr>
        <w:t xml:space="preserve"> </w:t>
      </w:r>
      <w:r>
        <w:rPr>
          <w:rFonts w:hint="eastAsia" w:ascii="宋体" w:eastAsia="宋体"/>
          <w:sz w:val="18"/>
        </w:rPr>
        <w:t>的参数中看不出任何端倪呀。</w:t>
      </w:r>
    </w:p>
    <w:p>
      <w:pPr>
        <w:pStyle w:val="11"/>
        <w:spacing w:before="10"/>
        <w:rPr>
          <w:rFonts w:ascii="宋体"/>
          <w:sz w:val="18"/>
        </w:rPr>
      </w:pPr>
    </w:p>
    <w:p>
      <w:pPr>
        <w:spacing w:before="0" w:line="374" w:lineRule="auto"/>
        <w:ind w:left="2627" w:right="1112" w:firstLine="0"/>
        <w:jc w:val="both"/>
        <w:rPr>
          <w:rFonts w:hint="eastAsia" w:ascii="宋体" w:eastAsia="宋体"/>
          <w:sz w:val="18"/>
        </w:rPr>
      </w:pPr>
      <w:r>
        <w:rPr>
          <w:rFonts w:hint="eastAsia" w:ascii="宋体" w:eastAsia="宋体"/>
          <w:sz w:val="18"/>
        </w:rPr>
        <w:t xml:space="preserve">事情的真象是，每一个 </w:t>
      </w:r>
      <w:r>
        <w:rPr>
          <w:rFonts w:ascii="Times New Roman" w:eastAsia="Times New Roman"/>
          <w:sz w:val="18"/>
        </w:rPr>
        <w:t>member</w:t>
      </w:r>
      <w:r>
        <w:rPr>
          <w:rFonts w:ascii="Times New Roman" w:eastAsia="Times New Roman"/>
          <w:spacing w:val="5"/>
          <w:sz w:val="18"/>
        </w:rPr>
        <w:t xml:space="preserve"> </w:t>
      </w:r>
      <w:r>
        <w:rPr>
          <w:rFonts w:ascii="Times New Roman" w:eastAsia="Times New Roman"/>
          <w:sz w:val="18"/>
        </w:rPr>
        <w:t>functions</w:t>
      </w:r>
      <w:r>
        <w:rPr>
          <w:rFonts w:ascii="Times New Roman" w:eastAsia="Times New Roman"/>
          <w:spacing w:val="1"/>
          <w:sz w:val="18"/>
        </w:rPr>
        <w:t xml:space="preserve"> </w:t>
      </w:r>
      <w:r>
        <w:rPr>
          <w:rFonts w:hint="eastAsia" w:ascii="宋体" w:eastAsia="宋体"/>
          <w:sz w:val="18"/>
        </w:rPr>
        <w:t xml:space="preserve">都有一个隐藏参数，称为 </w:t>
      </w:r>
      <w:r>
        <w:rPr>
          <w:rFonts w:ascii="Times New Roman" w:eastAsia="Times New Roman"/>
          <w:i/>
          <w:sz w:val="18"/>
        </w:rPr>
        <w:t>this</w:t>
      </w:r>
      <w:r>
        <w:rPr>
          <w:rFonts w:ascii="Times New Roman" w:eastAsia="Times New Roman"/>
          <w:i/>
          <w:spacing w:val="1"/>
          <w:sz w:val="18"/>
        </w:rPr>
        <w:t xml:space="preserve"> </w:t>
      </w:r>
      <w:r>
        <w:rPr>
          <w:rFonts w:hint="eastAsia" w:ascii="宋体" w:eastAsia="宋体"/>
          <w:sz w:val="18"/>
        </w:rPr>
        <w:t>的便是。</w:t>
      </w:r>
      <w:r>
        <w:rPr>
          <w:rFonts w:hint="eastAsia" w:ascii="宋体" w:eastAsia="宋体"/>
          <w:spacing w:val="1"/>
          <w:sz w:val="18"/>
        </w:rPr>
        <w:t xml:space="preserve">说它是「隐藏」参数，因为这是编译器为我们加上去的，从 </w:t>
      </w:r>
      <w:r>
        <w:rPr>
          <w:rFonts w:ascii="Times New Roman" w:eastAsia="Times New Roman"/>
          <w:sz w:val="18"/>
        </w:rPr>
        <w:t>C+</w:t>
      </w:r>
      <w:r>
        <w:rPr>
          <w:rFonts w:ascii="Times New Roman" w:eastAsia="Times New Roman"/>
          <w:spacing w:val="23"/>
          <w:sz w:val="18"/>
        </w:rPr>
        <w:t xml:space="preserve">+ </w:t>
      </w:r>
      <w:r>
        <w:rPr>
          <w:rFonts w:hint="eastAsia" w:ascii="宋体" w:eastAsia="宋体"/>
          <w:sz w:val="18"/>
        </w:rPr>
        <w:t xml:space="preserve">程序码中看不出来。假设我有一个 </w:t>
      </w:r>
      <w:r>
        <w:rPr>
          <w:rFonts w:ascii="Times New Roman" w:eastAsia="Times New Roman"/>
          <w:sz w:val="18"/>
        </w:rPr>
        <w:t>class</w:t>
      </w:r>
      <w:r>
        <w:rPr>
          <w:rFonts w:ascii="Times New Roman" w:eastAsia="Times New Roman"/>
          <w:spacing w:val="4"/>
          <w:sz w:val="18"/>
        </w:rPr>
        <w:t xml:space="preserve"> </w:t>
      </w:r>
      <w:r>
        <w:rPr>
          <w:rFonts w:hint="eastAsia" w:ascii="宋体" w:eastAsia="宋体"/>
          <w:sz w:val="18"/>
        </w:rPr>
        <w:t>宣告为：</w:t>
      </w:r>
    </w:p>
    <w:p>
      <w:pPr>
        <w:pStyle w:val="11"/>
        <w:spacing w:before="148"/>
        <w:ind w:left="2910"/>
      </w:pPr>
      <w:r>
        <w:t>class</w:t>
      </w:r>
      <w:r>
        <w:rPr>
          <w:spacing w:val="-7"/>
        </w:rPr>
        <w:t xml:space="preserve"> </w:t>
      </w:r>
      <w:r>
        <w:t>CRect</w:t>
      </w:r>
    </w:p>
    <w:p>
      <w:pPr>
        <w:pStyle w:val="11"/>
        <w:spacing w:before="40"/>
        <w:ind w:left="2910"/>
      </w:pPr>
      <w:r>
        <w:rPr>
          <w:w w:val="98"/>
        </w:rPr>
        <w:t>{</w:t>
      </w:r>
    </w:p>
    <w:p>
      <w:pPr>
        <w:pStyle w:val="11"/>
        <w:spacing w:before="40"/>
        <w:ind w:left="2910"/>
      </w:pPr>
      <w:r>
        <w:t>protected:</w:t>
      </w:r>
    </w:p>
    <w:p>
      <w:pPr>
        <w:pStyle w:val="11"/>
        <w:spacing w:before="39" w:line="292" w:lineRule="auto"/>
        <w:ind w:left="2910" w:right="5954" w:firstLine="163"/>
      </w:pPr>
      <w:r>
        <w:t>int m_color;</w:t>
      </w:r>
      <w:r>
        <w:rPr>
          <w:spacing w:val="-94"/>
        </w:rPr>
        <w:t xml:space="preserve"> </w:t>
      </w:r>
      <w:r>
        <w:t>public:</w:t>
      </w:r>
    </w:p>
    <w:p>
      <w:pPr>
        <w:pStyle w:val="11"/>
        <w:spacing w:line="181" w:lineRule="exact"/>
        <w:ind w:left="3073"/>
      </w:pPr>
      <w:r>
        <w:t>void</w:t>
      </w:r>
      <w:r>
        <w:rPr>
          <w:spacing w:val="-5"/>
        </w:rPr>
        <w:t xml:space="preserve"> </w:t>
      </w:r>
      <w:r>
        <w:t>setcolor(int</w:t>
      </w:r>
      <w:r>
        <w:rPr>
          <w:spacing w:val="-5"/>
        </w:rPr>
        <w:t xml:space="preserve"> </w:t>
      </w:r>
      <w:r>
        <w:t>color)</w:t>
      </w:r>
      <w:r>
        <w:rPr>
          <w:spacing w:val="-5"/>
        </w:rPr>
        <w:t xml:space="preserve"> </w:t>
      </w:r>
      <w:r>
        <w:t>{</w:t>
      </w:r>
      <w:r>
        <w:rPr>
          <w:spacing w:val="-5"/>
        </w:rPr>
        <w:t xml:space="preserve"> </w:t>
      </w:r>
      <w:r>
        <w:t>m_color</w:t>
      </w:r>
      <w:r>
        <w:rPr>
          <w:spacing w:val="-4"/>
        </w:rPr>
        <w:t xml:space="preserve"> </w:t>
      </w:r>
      <w:r>
        <w:t>=</w:t>
      </w:r>
      <w:r>
        <w:rPr>
          <w:spacing w:val="-5"/>
        </w:rPr>
        <w:t xml:space="preserve"> </w:t>
      </w:r>
      <w:r>
        <w:t>color;</w:t>
      </w:r>
      <w:r>
        <w:rPr>
          <w:spacing w:val="-5"/>
        </w:rPr>
        <w:t xml:space="preserve"> </w:t>
      </w:r>
      <w:r>
        <w:t>}</w:t>
      </w:r>
    </w:p>
    <w:p>
      <w:pPr>
        <w:pStyle w:val="11"/>
        <w:spacing w:before="40"/>
        <w:ind w:left="2910"/>
      </w:pPr>
      <w:r>
        <w:t>};</w:t>
      </w:r>
    </w:p>
    <w:p>
      <w:pPr>
        <w:pStyle w:val="11"/>
        <w:rPr>
          <w:sz w:val="18"/>
        </w:rPr>
      </w:pPr>
    </w:p>
    <w:p>
      <w:pPr>
        <w:spacing w:before="120"/>
        <w:ind w:left="2627" w:right="0" w:firstLine="0"/>
        <w:jc w:val="left"/>
        <w:rPr>
          <w:rFonts w:hint="eastAsia" w:ascii="宋体" w:eastAsia="宋体"/>
          <w:sz w:val="18"/>
        </w:rPr>
      </w:pPr>
      <w:r>
        <w:rPr>
          <w:rFonts w:hint="eastAsia" w:ascii="宋体" w:eastAsia="宋体"/>
          <w:sz w:val="18"/>
        </w:rPr>
        <w:t>当我这么做：</w:t>
      </w:r>
    </w:p>
    <w:p>
      <w:pPr>
        <w:pStyle w:val="11"/>
        <w:spacing w:before="7"/>
        <w:rPr>
          <w:rFonts w:ascii="宋体"/>
          <w:sz w:val="21"/>
        </w:rPr>
      </w:pPr>
    </w:p>
    <w:p>
      <w:pPr>
        <w:pStyle w:val="11"/>
        <w:spacing w:before="1" w:line="292" w:lineRule="auto"/>
        <w:ind w:left="2910" w:right="5253"/>
      </w:pPr>
      <w:r>
        <w:t>CRect aRect1, aRect2;</w:t>
      </w:r>
      <w:r>
        <w:rPr>
          <w:spacing w:val="-94"/>
        </w:rPr>
        <w:t xml:space="preserve"> </w:t>
      </w:r>
      <w:r>
        <w:t>aRect1.setcolor(2);</w:t>
      </w:r>
      <w:r>
        <w:rPr>
          <w:spacing w:val="1"/>
        </w:rPr>
        <w:t xml:space="preserve"> </w:t>
      </w:r>
      <w:r>
        <w:t>aRect2.setcolor(3);</w:t>
      </w:r>
    </w:p>
    <w:p>
      <w:pPr>
        <w:pStyle w:val="11"/>
        <w:rPr>
          <w:sz w:val="25"/>
        </w:rPr>
      </w:pPr>
    </w:p>
    <w:p>
      <w:pPr>
        <w:spacing w:before="0"/>
        <w:ind w:left="2627" w:right="0" w:firstLine="0"/>
        <w:jc w:val="left"/>
        <w:rPr>
          <w:rFonts w:hint="eastAsia" w:ascii="宋体" w:eastAsia="宋体"/>
          <w:sz w:val="18"/>
        </w:rPr>
      </w:pPr>
      <w:r>
        <w:rPr>
          <w:rFonts w:ascii="Times New Roman" w:eastAsia="Times New Roman"/>
          <w:sz w:val="18"/>
        </w:rPr>
        <w:t>C+</w:t>
      </w:r>
      <w:r>
        <w:rPr>
          <w:rFonts w:ascii="Times New Roman" w:eastAsia="Times New Roman"/>
          <w:spacing w:val="9"/>
          <w:sz w:val="18"/>
        </w:rPr>
        <w:t xml:space="preserve">+ </w:t>
      </w:r>
      <w:r>
        <w:rPr>
          <w:rFonts w:hint="eastAsia" w:ascii="宋体" w:eastAsia="宋体"/>
          <w:sz w:val="18"/>
        </w:rPr>
        <w:t>编译器为我做出来的码其实是：</w:t>
      </w:r>
    </w:p>
    <w:p>
      <w:pPr>
        <w:pStyle w:val="11"/>
        <w:spacing w:before="11"/>
        <w:rPr>
          <w:rFonts w:ascii="宋体"/>
          <w:sz w:val="13"/>
        </w:rPr>
      </w:pPr>
    </w:p>
    <w:p>
      <w:pPr>
        <w:pStyle w:val="11"/>
        <w:spacing w:before="99" w:line="292" w:lineRule="auto"/>
        <w:ind w:left="2910" w:right="3813"/>
      </w:pPr>
      <w:r>
        <w:t>CRect::setcolor(2, (CRect*)&amp;aRect1);</w:t>
      </w:r>
      <w:r>
        <w:rPr>
          <w:spacing w:val="-94"/>
        </w:rPr>
        <w:t xml:space="preserve"> </w:t>
      </w:r>
      <w:r>
        <w:t>CRect::setcolor(3,</w:t>
      </w:r>
      <w:r>
        <w:rPr>
          <w:spacing w:val="-23"/>
        </w:rPr>
        <w:t xml:space="preserve"> </w:t>
      </w:r>
      <w:r>
        <w:rPr>
          <w:shd w:val="clear" w:color="auto" w:fill="FFFF00"/>
        </w:rPr>
        <w:t>(CRect*)&amp;aRect2</w:t>
      </w:r>
      <w:r>
        <w:t>);</w:t>
      </w:r>
    </w:p>
    <w:p>
      <w:pPr>
        <w:pStyle w:val="11"/>
        <w:spacing w:before="1"/>
        <w:rPr>
          <w:sz w:val="25"/>
        </w:rPr>
      </w:pPr>
    </w:p>
    <w:p>
      <w:pPr>
        <w:spacing w:before="0"/>
        <w:ind w:left="2627" w:right="0" w:firstLine="0"/>
        <w:jc w:val="left"/>
        <w:rPr>
          <w:rFonts w:hint="eastAsia" w:ascii="宋体" w:eastAsia="宋体"/>
          <w:sz w:val="18"/>
        </w:rPr>
      </w:pPr>
      <w:r>
        <w:rPr>
          <w:rFonts w:hint="eastAsia" w:ascii="宋体" w:eastAsia="宋体"/>
          <w:sz w:val="18"/>
        </w:rPr>
        <w:t xml:space="preserve">新增的第二参数，就是所谓的 </w:t>
      </w:r>
      <w:r>
        <w:rPr>
          <w:rFonts w:ascii="Times New Roman" w:eastAsia="Times New Roman"/>
          <w:i/>
          <w:sz w:val="18"/>
        </w:rPr>
        <w:t>this</w:t>
      </w:r>
      <w:r>
        <w:rPr>
          <w:rFonts w:ascii="Times New Roman" w:eastAsia="Times New Roman"/>
          <w:i/>
          <w:spacing w:val="59"/>
          <w:sz w:val="18"/>
        </w:rPr>
        <w:t xml:space="preserve"> </w:t>
      </w:r>
      <w:r>
        <w:rPr>
          <w:rFonts w:hint="eastAsia" w:ascii="宋体" w:eastAsia="宋体"/>
          <w:spacing w:val="2"/>
          <w:sz w:val="18"/>
        </w:rPr>
        <w:t xml:space="preserve">指标。至于 </w:t>
      </w:r>
      <w:r>
        <w:rPr>
          <w:rFonts w:ascii="Times New Roman" w:eastAsia="Times New Roman"/>
          <w:i/>
          <w:sz w:val="18"/>
        </w:rPr>
        <w:t>CRect</w:t>
      </w:r>
      <w:r>
        <w:rPr>
          <w:rFonts w:ascii="Times New Roman" w:eastAsia="Times New Roman"/>
          <w:i/>
          <w:spacing w:val="58"/>
          <w:sz w:val="18"/>
        </w:rPr>
        <w:t xml:space="preserve"> </w:t>
      </w:r>
      <w:r>
        <w:rPr>
          <w:rFonts w:hint="eastAsia" w:ascii="宋体" w:eastAsia="宋体"/>
          <w:spacing w:val="4"/>
          <w:sz w:val="18"/>
        </w:rPr>
        <w:t xml:space="preserve">中的 </w:t>
      </w:r>
      <w:r>
        <w:rPr>
          <w:rFonts w:ascii="Times New Roman" w:eastAsia="Times New Roman"/>
          <w:i/>
          <w:sz w:val="18"/>
        </w:rPr>
        <w:t>setcolor</w:t>
      </w:r>
      <w:r>
        <w:rPr>
          <w:rFonts w:ascii="Times New Roman" w:eastAsia="Times New Roman"/>
          <w:i/>
          <w:spacing w:val="17"/>
          <w:sz w:val="18"/>
        </w:rPr>
        <w:t xml:space="preserve">() </w:t>
      </w:r>
      <w:r>
        <w:rPr>
          <w:rFonts w:hint="eastAsia" w:ascii="宋体" w:eastAsia="宋体"/>
          <w:sz w:val="18"/>
        </w:rPr>
        <w:t>定义：</w:t>
      </w:r>
    </w:p>
    <w:p>
      <w:pPr>
        <w:pStyle w:val="11"/>
        <w:rPr>
          <w:rFonts w:ascii="宋体"/>
          <w:sz w:val="20"/>
        </w:rPr>
      </w:pPr>
    </w:p>
    <w:p>
      <w:pPr>
        <w:pStyle w:val="11"/>
        <w:rPr>
          <w:rFonts w:ascii="宋体"/>
          <w:sz w:val="20"/>
        </w:rPr>
      </w:pPr>
    </w:p>
    <w:p>
      <w:pPr>
        <w:pStyle w:val="11"/>
        <w:spacing w:before="11"/>
        <w:rPr>
          <w:rFonts w:ascii="宋体"/>
          <w:sz w:val="17"/>
        </w:rPr>
      </w:pPr>
    </w:p>
    <w:p>
      <w:pPr>
        <w:pStyle w:val="5"/>
      </w:pPr>
      <w:r>
        <w:t>100</w:t>
      </w:r>
    </w:p>
    <w:p>
      <w:pPr>
        <w:spacing w:after="0"/>
        <w:sectPr>
          <w:pgSz w:w="10320" w:h="13220"/>
          <w:pgMar w:top="580" w:right="80" w:bottom="280" w:left="40" w:header="720" w:footer="720" w:gutter="0"/>
          <w:cols w:space="720" w:num="1"/>
        </w:sectPr>
      </w:pPr>
    </w:p>
    <w:p>
      <w:pPr>
        <w:pStyle w:val="11"/>
        <w:spacing w:before="64"/>
        <w:ind w:left="5905"/>
        <w:rPr>
          <w:rFonts w:hint="eastAsia" w:ascii="宋体" w:eastAsia="宋体"/>
        </w:rPr>
      </w:pPr>
      <w:r>
        <w:pict>
          <v:rect id="_x0000_s1902" o:spid="_x0000_s1902" o:spt="1" style="position:absolute;left:0pt;margin-left:131.9pt;margin-top:18.85pt;height:0.7pt;width:323pt;mso-position-horizontal-relative:page;mso-wrap-distance-bottom:0pt;mso-wrap-distance-top:0pt;z-index:-251303936;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2"/>
        </w:rPr>
        <w:t xml:space="preserve">第２章 </w:t>
      </w:r>
      <w:r>
        <w:rPr>
          <w:rFonts w:ascii="Times New Roman" w:eastAsia="Times New Roman"/>
        </w:rPr>
        <w:t>C</w:t>
      </w:r>
      <w:r>
        <w:rPr>
          <w:rFonts w:ascii="Times New Roman" w:eastAsia="Times New Roman"/>
          <w:spacing w:val="8"/>
        </w:rPr>
        <w:t xml:space="preserve">++ </w:t>
      </w:r>
      <w:r>
        <w:rPr>
          <w:rFonts w:hint="eastAsia" w:ascii="宋体" w:eastAsia="宋体"/>
        </w:rPr>
        <w:t>物件模型（</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9"/>
        </w:rPr>
        <w:t xml:space="preserve"> </w:t>
      </w:r>
      <w:r>
        <w:rPr>
          <w:rFonts w:ascii="Times New Roman" w:eastAsia="Times New Roman"/>
        </w:rPr>
        <w:t>Model</w:t>
      </w:r>
      <w:r>
        <w:rPr>
          <w:rFonts w:hint="eastAsia" w:ascii="宋体" w:eastAsia="宋体"/>
        </w:rPr>
        <w:t>）</w:t>
      </w:r>
    </w:p>
    <w:p>
      <w:pPr>
        <w:pStyle w:val="11"/>
        <w:spacing w:before="1"/>
        <w:rPr>
          <w:rFonts w:ascii="宋体"/>
          <w:sz w:val="23"/>
        </w:rPr>
      </w:pPr>
    </w:p>
    <w:p>
      <w:pPr>
        <w:pStyle w:val="11"/>
        <w:spacing w:before="99"/>
        <w:ind w:left="2910"/>
      </w:pPr>
      <w:r>
        <w:t>class</w:t>
      </w:r>
      <w:r>
        <w:rPr>
          <w:spacing w:val="-6"/>
        </w:rPr>
        <w:t xml:space="preserve"> </w:t>
      </w:r>
      <w:r>
        <w:t>CRect</w:t>
      </w:r>
    </w:p>
    <w:p>
      <w:pPr>
        <w:pStyle w:val="11"/>
        <w:spacing w:before="39"/>
        <w:ind w:left="2910"/>
      </w:pPr>
      <w:r>
        <w:rPr>
          <w:w w:val="98"/>
        </w:rPr>
        <w:t>{</w:t>
      </w:r>
    </w:p>
    <w:p>
      <w:pPr>
        <w:pStyle w:val="11"/>
        <w:spacing w:before="40"/>
        <w:ind w:left="2910"/>
      </w:pPr>
      <w:r>
        <w:t>...</w:t>
      </w:r>
    </w:p>
    <w:p>
      <w:pPr>
        <w:pStyle w:val="11"/>
        <w:spacing w:before="39"/>
        <w:ind w:left="2910"/>
      </w:pPr>
      <w:r>
        <w:t>public:</w:t>
      </w:r>
    </w:p>
    <w:p>
      <w:pPr>
        <w:pStyle w:val="11"/>
        <w:spacing w:before="40"/>
        <w:ind w:left="3073"/>
      </w:pPr>
      <w:r>
        <w:t>void</w:t>
      </w:r>
      <w:r>
        <w:rPr>
          <w:spacing w:val="-5"/>
        </w:rPr>
        <w:t xml:space="preserve"> </w:t>
      </w:r>
      <w:r>
        <w:t>setcolor(int</w:t>
      </w:r>
      <w:r>
        <w:rPr>
          <w:spacing w:val="-5"/>
        </w:rPr>
        <w:t xml:space="preserve"> </w:t>
      </w:r>
      <w:r>
        <w:t>color)</w:t>
      </w:r>
      <w:r>
        <w:rPr>
          <w:spacing w:val="-5"/>
        </w:rPr>
        <w:t xml:space="preserve"> </w:t>
      </w:r>
      <w:r>
        <w:t>{</w:t>
      </w:r>
      <w:r>
        <w:rPr>
          <w:spacing w:val="-5"/>
        </w:rPr>
        <w:t xml:space="preserve"> </w:t>
      </w:r>
      <w:r>
        <w:t>m_color</w:t>
      </w:r>
      <w:r>
        <w:rPr>
          <w:spacing w:val="-5"/>
        </w:rPr>
        <w:t xml:space="preserve"> </w:t>
      </w:r>
      <w:r>
        <w:t>=</w:t>
      </w:r>
      <w:r>
        <w:rPr>
          <w:spacing w:val="-5"/>
        </w:rPr>
        <w:t xml:space="preserve"> </w:t>
      </w:r>
      <w:r>
        <w:t>color;</w:t>
      </w:r>
      <w:r>
        <w:rPr>
          <w:spacing w:val="-5"/>
        </w:rPr>
        <w:t xml:space="preserve"> </w:t>
      </w:r>
      <w:r>
        <w:t>}</w:t>
      </w:r>
    </w:p>
    <w:p>
      <w:pPr>
        <w:pStyle w:val="11"/>
        <w:spacing w:before="39"/>
        <w:ind w:left="2910"/>
      </w:pPr>
      <w:r>
        <w:t>};</w:t>
      </w:r>
    </w:p>
    <w:p>
      <w:pPr>
        <w:pStyle w:val="11"/>
        <w:rPr>
          <w:sz w:val="18"/>
        </w:rPr>
      </w:pPr>
    </w:p>
    <w:p>
      <w:pPr>
        <w:spacing w:before="120"/>
        <w:ind w:left="2627" w:right="0" w:firstLine="0"/>
        <w:jc w:val="left"/>
        <w:rPr>
          <w:rFonts w:hint="eastAsia" w:ascii="宋体" w:eastAsia="宋体"/>
          <w:sz w:val="18"/>
        </w:rPr>
      </w:pPr>
      <w:r>
        <w:rPr>
          <w:rFonts w:hint="eastAsia" w:ascii="宋体" w:eastAsia="宋体"/>
          <w:spacing w:val="21"/>
          <w:sz w:val="18"/>
        </w:rPr>
        <w:t>则被</w:t>
      </w:r>
      <w:r>
        <w:rPr>
          <w:rFonts w:ascii="Times New Roman" w:eastAsia="Times New Roman"/>
          <w:sz w:val="18"/>
        </w:rPr>
        <w:t>C+</w:t>
      </w:r>
      <w:r>
        <w:rPr>
          <w:rFonts w:ascii="Times New Roman" w:eastAsia="Times New Roman"/>
          <w:spacing w:val="5"/>
          <w:sz w:val="18"/>
        </w:rPr>
        <w:t xml:space="preserve">+ </w:t>
      </w:r>
      <w:r>
        <w:rPr>
          <w:rFonts w:hint="eastAsia" w:ascii="宋体" w:eastAsia="宋体"/>
          <w:sz w:val="18"/>
        </w:rPr>
        <w:t>编译器改为：</w:t>
      </w:r>
    </w:p>
    <w:p>
      <w:pPr>
        <w:pStyle w:val="11"/>
        <w:spacing w:before="8"/>
        <w:rPr>
          <w:rFonts w:ascii="宋体"/>
          <w:sz w:val="21"/>
        </w:rPr>
      </w:pPr>
    </w:p>
    <w:p>
      <w:pPr>
        <w:pStyle w:val="11"/>
        <w:ind w:left="2910"/>
      </w:pPr>
      <w:r>
        <w:t>class</w:t>
      </w:r>
      <w:r>
        <w:rPr>
          <w:spacing w:val="-7"/>
        </w:rPr>
        <w:t xml:space="preserve"> </w:t>
      </w:r>
      <w:r>
        <w:t>CRect</w:t>
      </w:r>
    </w:p>
    <w:p>
      <w:pPr>
        <w:pStyle w:val="11"/>
        <w:spacing w:before="40"/>
        <w:ind w:left="2910"/>
      </w:pPr>
      <w:r>
        <w:rPr>
          <w:w w:val="98"/>
        </w:rPr>
        <w:t>{</w:t>
      </w:r>
    </w:p>
    <w:p>
      <w:pPr>
        <w:pStyle w:val="11"/>
        <w:spacing w:before="39"/>
        <w:ind w:left="2910"/>
      </w:pPr>
      <w:r>
        <w:t>...</w:t>
      </w:r>
    </w:p>
    <w:p>
      <w:pPr>
        <w:pStyle w:val="11"/>
        <w:spacing w:before="40"/>
        <w:ind w:left="2910"/>
      </w:pPr>
      <w:r>
        <w:t>public:</w:t>
      </w:r>
    </w:p>
    <w:p>
      <w:pPr>
        <w:pStyle w:val="11"/>
        <w:spacing w:before="36"/>
        <w:ind w:left="3073"/>
      </w:pPr>
      <w:r>
        <w:rPr>
          <w:w w:val="95"/>
        </w:rPr>
        <w:t>void</w:t>
      </w:r>
      <w:r>
        <w:rPr>
          <w:spacing w:val="-19"/>
          <w:w w:val="95"/>
        </w:rPr>
        <w:t xml:space="preserve"> </w:t>
      </w:r>
      <w:r>
        <w:rPr>
          <w:w w:val="95"/>
        </w:rPr>
        <w:t>setcolor(int</w:t>
      </w:r>
      <w:r>
        <w:rPr>
          <w:spacing w:val="-18"/>
          <w:w w:val="95"/>
        </w:rPr>
        <w:t xml:space="preserve"> </w:t>
      </w:r>
      <w:r>
        <w:rPr>
          <w:w w:val="95"/>
        </w:rPr>
        <w:t>color,</w:t>
      </w:r>
      <w:r>
        <w:rPr>
          <w:spacing w:val="-19"/>
          <w:w w:val="95"/>
        </w:rPr>
        <w:t xml:space="preserve"> </w:t>
      </w:r>
      <w:r>
        <w:rPr>
          <w:w w:val="95"/>
          <w:shd w:val="clear" w:color="auto" w:fill="FFFF00"/>
        </w:rPr>
        <w:t>(CRect*)this</w:t>
      </w:r>
      <w:r>
        <w:rPr>
          <w:rFonts w:ascii="Arial Black"/>
          <w:color w:val="FF0000"/>
          <w:w w:val="95"/>
          <w:position w:val="5"/>
          <w:sz w:val="14"/>
        </w:rPr>
        <w:t>1</w:t>
      </w:r>
      <w:r>
        <w:rPr>
          <w:w w:val="95"/>
        </w:rPr>
        <w:t>)</w:t>
      </w:r>
      <w:r>
        <w:rPr>
          <w:spacing w:val="-18"/>
          <w:w w:val="95"/>
        </w:rPr>
        <w:t xml:space="preserve"> </w:t>
      </w:r>
      <w:r>
        <w:rPr>
          <w:w w:val="95"/>
        </w:rPr>
        <w:t>{</w:t>
      </w:r>
      <w:r>
        <w:rPr>
          <w:spacing w:val="-20"/>
          <w:w w:val="95"/>
        </w:rPr>
        <w:t xml:space="preserve"> </w:t>
      </w:r>
      <w:r>
        <w:rPr>
          <w:w w:val="95"/>
          <w:shd w:val="clear" w:color="auto" w:fill="FFFF00"/>
        </w:rPr>
        <w:t>this-&gt;</w:t>
      </w:r>
      <w:r>
        <w:rPr>
          <w:w w:val="95"/>
        </w:rPr>
        <w:t>m_color</w:t>
      </w:r>
      <w:r>
        <w:rPr>
          <w:spacing w:val="-12"/>
          <w:w w:val="95"/>
        </w:rPr>
        <w:t xml:space="preserve"> </w:t>
      </w:r>
      <w:r>
        <w:rPr>
          <w:w w:val="95"/>
        </w:rPr>
        <w:t>=</w:t>
      </w:r>
      <w:r>
        <w:rPr>
          <w:spacing w:val="-13"/>
          <w:w w:val="95"/>
        </w:rPr>
        <w:t xml:space="preserve"> </w:t>
      </w:r>
      <w:r>
        <w:rPr>
          <w:w w:val="95"/>
        </w:rPr>
        <w:t>color;</w:t>
      </w:r>
      <w:r>
        <w:rPr>
          <w:spacing w:val="-12"/>
          <w:w w:val="95"/>
        </w:rPr>
        <w:t xml:space="preserve"> </w:t>
      </w:r>
      <w:r>
        <w:rPr>
          <w:w w:val="95"/>
        </w:rPr>
        <w:t>}</w:t>
      </w:r>
    </w:p>
    <w:p>
      <w:pPr>
        <w:pStyle w:val="11"/>
        <w:spacing w:before="63"/>
        <w:ind w:left="2910"/>
      </w:pPr>
      <w:r>
        <w:t>};</w:t>
      </w:r>
    </w:p>
    <w:p>
      <w:pPr>
        <w:pStyle w:val="11"/>
        <w:rPr>
          <w:sz w:val="18"/>
        </w:rPr>
      </w:pPr>
    </w:p>
    <w:p>
      <w:pPr>
        <w:pStyle w:val="11"/>
        <w:spacing w:before="7"/>
        <w:rPr>
          <w:sz w:val="21"/>
        </w:rPr>
      </w:pPr>
    </w:p>
    <w:p>
      <w:pPr>
        <w:spacing w:before="0"/>
        <w:ind w:left="2627" w:right="0" w:firstLine="0"/>
        <w:jc w:val="left"/>
        <w:rPr>
          <w:rFonts w:hint="eastAsia" w:ascii="宋体" w:eastAsia="宋体"/>
          <w:sz w:val="18"/>
        </w:rPr>
      </w:pPr>
      <w:r>
        <w:rPr>
          <w:rFonts w:hint="eastAsia" w:ascii="宋体" w:eastAsia="宋体"/>
          <w:spacing w:val="2"/>
          <w:sz w:val="18"/>
        </w:rPr>
        <w:t xml:space="preserve">下图可以说明 </w:t>
      </w:r>
      <w:r>
        <w:rPr>
          <w:rFonts w:ascii="Times New Roman" w:eastAsia="Times New Roman"/>
          <w:i/>
          <w:sz w:val="18"/>
        </w:rPr>
        <w:t>this</w:t>
      </w:r>
      <w:r>
        <w:rPr>
          <w:rFonts w:ascii="Times New Roman" w:eastAsia="Times New Roman"/>
          <w:i/>
          <w:spacing w:val="65"/>
          <w:sz w:val="18"/>
        </w:rPr>
        <w:t xml:space="preserve"> </w:t>
      </w:r>
      <w:r>
        <w:rPr>
          <w:rFonts w:hint="eastAsia" w:ascii="宋体" w:eastAsia="宋体"/>
          <w:sz w:val="18"/>
        </w:rPr>
        <w:t>指标的作用。</w:t>
      </w:r>
    </w:p>
    <w:p>
      <w:pPr>
        <w:pStyle w:val="11"/>
        <w:rPr>
          <w:rFonts w:ascii="宋体"/>
          <w:sz w:val="20"/>
        </w:rPr>
      </w:pPr>
    </w:p>
    <w:p>
      <w:pPr>
        <w:pStyle w:val="11"/>
        <w:rPr>
          <w:rFonts w:ascii="宋体"/>
          <w:sz w:val="20"/>
        </w:rPr>
      </w:pPr>
    </w:p>
    <w:p>
      <w:pPr>
        <w:pStyle w:val="11"/>
        <w:rPr>
          <w:rFonts w:ascii="宋体"/>
          <w:sz w:val="20"/>
        </w:rPr>
      </w:pPr>
    </w:p>
    <w:p>
      <w:pPr>
        <w:pStyle w:val="11"/>
        <w:spacing w:before="9"/>
        <w:rPr>
          <w:rFonts w:ascii="宋体"/>
          <w:sz w:val="20"/>
        </w:rPr>
      </w:pPr>
    </w:p>
    <w:p>
      <w:pPr>
        <w:pStyle w:val="11"/>
        <w:rPr>
          <w:rFonts w:ascii="宋体"/>
          <w:sz w:val="20"/>
        </w:rPr>
      </w:pPr>
      <w:r>
        <w:pict>
          <v:group id="_x0000_s1903" o:spid="_x0000_s1903" o:spt="203" style="position:absolute;left:0pt;margin-left:91.2pt;margin-top:3.65pt;height:162.25pt;width:353.3pt;mso-position-horizontal-relative:page;mso-wrap-distance-bottom:0pt;mso-wrap-distance-top:0pt;z-index:-251303936;mso-width-relative:page;mso-height-relative:page;" coordorigin="1765,304" coordsize="7066,3245">
            <o:lock v:ext="edit"/>
            <v:shape id="_x0000_s1904" o:spid="_x0000_s1904" style="position:absolute;left:1879;top:1101;height:706;width:1176;" fillcolor="#959595" filled="t" stroked="f" coordorigin="1880,1101" coordsize="1176,706" path="m3056,1101l1880,1101,1880,1720,1880,1807,3056,1807,3056,1720,3056,1101xe">
              <v:path arrowok="t"/>
              <v:fill on="t" focussize="0,0"/>
              <v:stroke on="f"/>
              <v:imagedata o:title=""/>
              <o:lock v:ext="edit"/>
            </v:shape>
            <v:rect id="_x0000_s1905" o:spid="_x0000_s1905" o:spt="1" style="position:absolute;left:1803;top:1027;height:693;width:1163;" fillcolor="#FFFFFF" filled="t" stroked="f" coordsize="21600,21600">
              <v:path/>
              <v:fill on="t" focussize="0,0"/>
              <v:stroke on="f"/>
              <v:imagedata o:title=""/>
              <o:lock v:ext="edit"/>
            </v:rect>
            <v:shape id="_x0000_s1906" o:spid="_x0000_s1906" style="position:absolute;left:3531;top:1101;height:706;width:1176;" fillcolor="#959595" filled="t" stroked="f" coordorigin="3531,1101" coordsize="1176,706" path="m4707,1101l3531,1101,3531,1720,3531,1807,4707,1807,4707,1720,4707,1101xe">
              <v:path arrowok="t"/>
              <v:fill on="t" focussize="0,0"/>
              <v:stroke on="f"/>
              <v:imagedata o:title=""/>
              <o:lock v:ext="edit"/>
            </v:shape>
            <v:rect id="_x0000_s1907" o:spid="_x0000_s1907" o:spt="1" style="position:absolute;left:3454;top:1027;height:693;width:1163;" fillcolor="#FFFFFF" filled="t" stroked="f" coordsize="21600,21600">
              <v:path/>
              <v:fill on="t" focussize="0,0"/>
              <v:stroke on="f"/>
              <v:imagedata o:title=""/>
              <o:lock v:ext="edit"/>
            </v:rect>
            <v:shape id="_x0000_s1908" o:spid="_x0000_s1908" style="position:absolute;left:5177;top:1101;height:1181;width:3380;" fillcolor="#959595" filled="t" stroked="f" coordorigin="5178,1101" coordsize="3380,1181" path="m8557,1101l5178,1101,5178,2191,5178,2282,8557,2282,8557,2191,8557,1101xe">
              <v:path arrowok="t"/>
              <v:fill on="t" focussize="0,0"/>
              <v:stroke on="f"/>
              <v:imagedata o:title=""/>
              <o:lock v:ext="edit"/>
            </v:shape>
            <v:rect id="_x0000_s1909" o:spid="_x0000_s1909" o:spt="1" style="position:absolute;left:5105;top:1027;height:1164;width:3364;" fillcolor="#FFFFFF" filled="t" stroked="f" coordsize="21600,21600">
              <v:path/>
              <v:fill on="t" focussize="0,0"/>
              <v:stroke on="f"/>
              <v:imagedata o:title=""/>
              <o:lock v:ext="edit"/>
            </v:rect>
            <v:rect id="_x0000_s1910" o:spid="_x0000_s1910" o:spt="1" style="position:absolute;left:5105;top:1027;height:1164;width:3364;" filled="f" stroked="t" coordsize="21600,21600">
              <v:path/>
              <v:fill on="f" focussize="0,0"/>
              <v:stroke weight="0.654803149606299pt" color="#000000"/>
              <v:imagedata o:title=""/>
              <o:lock v:ext="edit"/>
            </v:rect>
            <v:shape id="_x0000_s1911" o:spid="_x0000_s1911" style="position:absolute;left:8128;top:1168;height:169;width:36;" fillcolor="#000000" filled="t" stroked="f" coordorigin="8128,1168" coordsize="36,169" path="m8145,1181l8141,1168,8128,1171,8131,1185,8145,1181xm8154,1232l8153,1219,8140,1221,8141,1234,8154,1232xm8161,1271l8148,1273,8148,1286,8161,1284,8161,1271xm8164,1324l8151,1324,8151,1337,8164,1337,8164,1324xe">
              <v:path arrowok="t"/>
              <v:fill on="t" focussize="0,0"/>
              <v:stroke on="f"/>
              <v:imagedata o:title=""/>
              <o:lock v:ext="edit"/>
            </v:shape>
            <v:shape id="_x0000_s1912" o:spid="_x0000_s1912" o:spt="75" type="#_x0000_t75" style="position:absolute;left:7535;top:683;height:450;width:595;" filled="f" stroked="f" coordsize="21600,21600">
              <v:path/>
              <v:fill on="f" focussize="0,0"/>
              <v:stroke on="f"/>
              <v:imagedata r:id="rId35" o:title=""/>
              <o:lock v:ext="edit" aspectratio="t"/>
            </v:shape>
            <v:shape id="_x0000_s1913" o:spid="_x0000_s1913" style="position:absolute;left:3913;top:1965;height:714;width:1743;" fillcolor="#000000" filled="t" stroked="f" coordorigin="3913,1965" coordsize="1743,714" path="m3926,2633l3913,2633,3913,2646,3926,2646,3926,2633xm3926,2581l3913,2581,3913,2594,3926,2594,3926,2581xm3926,2528l3913,2528,3913,2541,3926,2541,3926,2528xm3926,2476l3913,2476,3913,2489,3926,2489,3926,2476xm3926,2423l3913,2423,3913,2437,3926,2437,3926,2423xm3926,2371l3913,2371,3913,2384,3926,2384,3926,2371xm3926,2319l3913,2319,3913,2332,3926,2332,3926,2319xm3926,2266l3913,2266,3913,2279,3926,2279,3926,2266xm3926,2214l3913,2214,3913,2227,3926,2227,3926,2214xm3926,2161l3913,2161,3913,2175,3926,2175,3926,2161xm3926,2109l3913,2109,3913,2122,3926,2122,3926,2109xm3926,2057l3913,2057,3913,2070,3926,2070,3926,2057xm3946,2666l3932,2666,3932,2679,3946,2679,3946,2666xm3998,2666l3985,2666,3985,2679,3998,2679,3998,2666xm4050,2666l4037,2666,4037,2679,4050,2679,4050,2666xm4103,2666l4090,2666,4090,2679,4103,2679,4103,2666xm4155,2666l4142,2666,4142,2679,4155,2679,4155,2666xm4208,2666l4195,2666,4195,2679,4208,2679,4208,2666xm4260,2666l4247,2666,4247,2679,4260,2679,4260,2666xm4313,2666l4299,2666,4299,2679,4313,2679,4313,2666xm4365,2666l4352,2666,4352,2679,4365,2679,4365,2666xm4417,2666l4404,2666,4404,2679,4417,2679,4417,2666xm4470,2666l4457,2666,4457,2679,4470,2679,4470,2666xm4522,2666l4509,2666,4509,2679,4522,2679,4522,2666xm4575,2666l4562,2666,4562,2679,4575,2679,4575,2666xm4627,2666l4614,2666,4614,2679,4627,2679,4627,2666xm4680,2666l4666,2666,4666,2679,4680,2679,4680,2666xm4732,2666l4719,2666,4719,2679,4732,2679,4732,2666xm4784,2666l4771,2666,4771,2679,4784,2679,4784,2666xm4837,2666l4823,2666,4823,2679,4837,2679,4837,2666xm4889,2666l4876,2666,4876,2679,4889,2679,4889,2666xm4941,2666l4928,2666,4928,2679,4941,2679,4941,2666xm4994,2666l4981,2666,4981,2679,4994,2679,4994,2666xm5046,2666l5033,2666,5033,2679,5046,2679,5046,2666xm5099,2666l5085,2666,5085,2679,5099,2679,5099,2666xm5151,2666l5138,2666,5138,2679,5151,2679,5151,2666xm5203,2666l5190,2666,5190,2679,5203,2679,5203,2666xm5256,2666l5243,2666,5243,2679,5256,2679,5256,2666xm5308,2666l5295,2666,5295,2679,5308,2679,5308,2666xm5361,2666l5348,2666,5348,2679,5361,2679,5361,2666xm5413,2666l5400,2666,5400,2679,5413,2679,5413,2666xm5466,2666l5452,2666,5452,2679,5466,2679,5466,2666xm5518,2666l5505,2666,5505,2679,5518,2679,5518,2666xm5570,2666l5557,2666,5557,2679,5570,2679,5570,2666xm5623,2666l5609,2666,5609,2679,5623,2679,5623,2666xm5655,2646l5642,2646,5642,2659,5655,2659,5655,2646xm5655,2594l5642,2594,5642,2607,5655,2607,5655,2594xm5655,2541l5642,2541,5642,2554,5655,2554,5655,2541xm5655,2489l5642,2489,5642,2502,5655,2502,5655,2489xm5655,2437l5642,2437,5642,2450,5655,2450,5655,2437xm5655,2384l5642,2384,5642,2397,5655,2397,5655,2384xm5655,2332l5642,2332,5642,2345,5655,2345,5655,2332xm5655,2279l5642,2279,5642,2293,5655,2293,5655,2279xm5655,2227l5642,2227,5642,2240,5655,2240,5655,2227xm5655,2175l5642,2175,5642,2188,5655,2188,5655,2175xm5655,2122l5642,2122,5642,2135,5655,2135,5655,2122xm5655,2070l5642,2070,5642,2083,5655,2083,5655,2070xm5655,2017l5642,2017,5642,2031,5655,2031,5655,2017xm5655,1965l5642,1965,5642,1978,5655,1978,5655,1965xe">
              <v:path arrowok="t"/>
              <v:fill on="t" focussize="0,0"/>
              <v:stroke on="f"/>
              <v:imagedata o:title=""/>
              <o:lock v:ext="edit"/>
            </v:shape>
            <v:shape id="_x0000_s1914" o:spid="_x0000_s1914" o:spt="75" type="#_x0000_t75" style="position:absolute;left:3857;top:1808;height:210;width:125;" filled="f" stroked="f" coordsize="21600,21600">
              <v:path/>
              <v:fill on="f" focussize="0,0"/>
              <v:stroke on="f"/>
              <v:imagedata r:id="rId36" o:title=""/>
              <o:lock v:ext="edit" aspectratio="t"/>
            </v:shape>
            <v:shape id="_x0000_s1915" o:spid="_x0000_s1915" style="position:absolute;left:2341;top:2083;height:596;width:1579;" fillcolor="#000000" filled="t" stroked="f" coordorigin="2341,2083" coordsize="1579,596" path="m2354,2659l2341,2659,2341,2672,2354,2672,2354,2659xm2354,2607l2341,2607,2341,2620,2354,2620,2354,2607xm2354,2554l2341,2554,2341,2567,2354,2567,2354,2554xm2354,2502l2341,2502,2341,2515,2354,2515,2354,2502xm2354,2450l2341,2450,2341,2463,2354,2463,2354,2450xm2354,2397l2341,2397,2341,2410,2354,2410,2354,2397xm2354,2345l2341,2345,2341,2358,2354,2358,2354,2345xm2354,2293l2341,2293,2341,2306,2354,2306,2354,2293xm2354,2240l2341,2240,2341,2253,2354,2253,2354,2240xm2354,2188l2341,2188,2341,2201,2354,2201,2354,2188xm2354,2135l2341,2135,2341,2149,2354,2149,2354,2135xm2354,2083l2341,2083,2341,2096,2354,2096,2354,2083xm2400,2666l2387,2666,2387,2679,2400,2679,2400,2666xm2452,2666l2439,2666,2439,2679,2452,2679,2452,2666xm2505,2666l2492,2666,2492,2679,2505,2679,2505,2666xm2557,2666l2544,2666,2544,2679,2557,2679,2557,2666xm2610,2666l2596,2666,2596,2679,2610,2679,2610,2666xm2662,2666l2649,2666,2649,2679,2662,2679,2662,2666xm2714,2666l2701,2666,2701,2679,2714,2679,2714,2666xm2767,2666l2753,2666,2753,2679,2767,2679,2767,2666xm2819,2666l2806,2666,2806,2679,2819,2679,2819,2666xm2871,2666l2858,2666,2858,2679,2871,2679,2871,2666xm2924,2666l2911,2666,2911,2679,2924,2679,2924,2666xm2976,2666l2963,2666,2963,2679,2976,2679,2976,2666xm3029,2666l3016,2666,3016,2679,3029,2679,3029,2666xm3081,2666l3068,2666,3068,2679,3081,2679,3081,2666xm3134,2666l3120,2666,3120,2679,3134,2679,3134,2666xm3186,2666l3173,2666,3173,2679,3186,2679,3186,2666xm3238,2666l3225,2666,3225,2679,3238,2679,3238,2666xm3291,2666l3278,2666,3278,2679,3291,2679,3291,2666xm3343,2666l3330,2666,3330,2679,3343,2679,3343,2666xm3396,2666l3382,2666,3382,2679,3396,2679,3396,2666xm3448,2666l3435,2666,3435,2679,3448,2679,3448,2666xm3500,2666l3487,2666,3487,2679,3500,2679,3500,2666xm3553,2666l3539,2666,3539,2679,3553,2679,3553,2666xm3605,2666l3592,2666,3592,2679,3605,2679,3605,2666xm3657,2666l3645,2666,3645,2679,3657,2679,3657,2666xm3710,2666l3697,2666,3697,2679,3710,2679,3710,2666xm3762,2666l3749,2666,3749,2679,3762,2679,3762,2666xm3815,2666l3802,2666,3802,2679,3815,2679,3815,2666xm3867,2666l3854,2666,3854,2679,3867,2679,3867,2666xm3920,2666l3906,2666,3906,2679,3920,2679,3920,2666xe">
              <v:path arrowok="t"/>
              <v:fill on="t" focussize="0,0"/>
              <v:stroke on="f"/>
              <v:imagedata o:title=""/>
              <o:lock v:ext="edit"/>
            </v:shape>
            <v:shape id="_x0000_s1916" o:spid="_x0000_s1916" o:spt="75" type="#_x0000_t75" style="position:absolute;left:2285;top:1808;height:236;width:125;" filled="f" stroked="f" coordsize="21600,21600">
              <v:path/>
              <v:fill on="f" focussize="0,0"/>
              <v:stroke on="f"/>
              <v:imagedata r:id="rId37" o:title=""/>
              <o:lock v:ext="edit" aspectratio="t"/>
            </v:shape>
            <v:shape id="_x0000_s1917" o:spid="_x0000_s1917" style="position:absolute;left:6665;top:2446;height:544;width:280;" fillcolor="#000000" filled="t" stroked="f" coordorigin="6666,2446" coordsize="280,544" path="m6684,2977l6672,2970,6666,2983,6677,2990,6684,2977xm6710,2924l6699,2918,6692,2931,6703,2937,6710,2924xm6736,2872l6725,2865,6718,2878,6730,2885,6736,2872xm6762,2820l6751,2813,6744,2826,6756,2833,6762,2820xm6789,2767l6777,2761,6771,2774,6782,2780,6789,2767xm6815,2715l6803,2708,6797,2721,6808,2728,6815,2715xm6841,2662l6830,2656,6823,2669,6834,2675,6841,2662xm6867,2610l6856,2603,6849,2617,6861,2623,6867,2610xm6894,2558l6882,2551,6876,2564,6887,2571,6894,2558xm6920,2505l6908,2499,6902,2512,6913,2518,6920,2505xm6946,2453l6934,2446,6928,2459,6939,2466,6946,2453xe">
              <v:path arrowok="t"/>
              <v:fill on="t" focussize="0,0"/>
              <v:stroke on="f"/>
              <v:imagedata o:title=""/>
              <o:lock v:ext="edit"/>
            </v:shape>
            <v:shape id="_x0000_s1918" o:spid="_x0000_s1918" o:spt="75" type="#_x0000_t75" style="position:absolute;left:6919;top:2200;height:213;width:144;" filled="f" stroked="f" coordsize="21600,21600">
              <v:path/>
              <v:fill on="f" focussize="0,0"/>
              <v:stroke on="f"/>
              <v:imagedata r:id="rId38" o:title=""/>
              <o:lock v:ext="edit" aspectratio="t"/>
            </v:shape>
            <v:shape id="_x0000_s1919" o:spid="_x0000_s1919" style="position:absolute;left:1764;top:304;height:3245;width:7066;" fillcolor="#000000" filled="t" stroked="f" coordorigin="1765,304" coordsize="7066,3245" path="m8816,304l1779,304,1779,304,1765,304,1765,319,1765,3535,1765,3549,1779,3549,1779,3549,8816,3549,8816,3535,1779,3535,1779,319,8816,319,8816,304xm8830,304l8816,304,8816,319,8816,3535,8816,3549,8830,3549,8830,3535,8830,319,8830,304xe">
              <v:path arrowok="t"/>
              <v:fill on="t" focussize="0,0"/>
              <v:stroke on="f"/>
              <v:imagedata o:title=""/>
              <o:lock v:ext="edit"/>
            </v:shape>
            <v:shape id="_x0000_s1920" o:spid="_x0000_s1920" o:spt="202" type="#_x0000_t202" style="position:absolute;left:2033;top:790;height:208;width:682;" filled="f" stroked="f" coordsize="21600,21600">
              <v:path/>
              <v:fill on="f" focussize="0,0"/>
              <v:stroke on="f" joinstyle="miter"/>
              <v:imagedata o:title=""/>
              <o:lock v:ext="edit"/>
              <v:textbox inset="0mm,0mm,0mm,0mm">
                <w:txbxContent>
                  <w:p>
                    <w:pPr>
                      <w:spacing w:before="2"/>
                      <w:ind w:left="0" w:right="0" w:firstLine="0"/>
                      <w:jc w:val="left"/>
                      <w:rPr>
                        <w:sz w:val="18"/>
                      </w:rPr>
                    </w:pPr>
                    <w:r>
                      <w:rPr>
                        <w:sz w:val="18"/>
                      </w:rPr>
                      <w:t>aRect1</w:t>
                    </w:r>
                  </w:p>
                </w:txbxContent>
              </v:textbox>
            </v:shape>
            <v:shape id="_x0000_s1921" o:spid="_x0000_s1921" o:spt="202" type="#_x0000_t202" style="position:absolute;left:3684;top:790;height:208;width:678;" filled="f" stroked="f" coordsize="21600,21600">
              <v:path/>
              <v:fill on="f" focussize="0,0"/>
              <v:stroke on="f" joinstyle="miter"/>
              <v:imagedata o:title=""/>
              <o:lock v:ext="edit"/>
              <v:textbox inset="0mm,0mm,0mm,0mm">
                <w:txbxContent>
                  <w:p>
                    <w:pPr>
                      <w:spacing w:before="2"/>
                      <w:ind w:left="0" w:right="0" w:firstLine="0"/>
                      <w:jc w:val="left"/>
                      <w:rPr>
                        <w:sz w:val="18"/>
                      </w:rPr>
                    </w:pPr>
                    <w:r>
                      <w:rPr>
                        <w:sz w:val="18"/>
                      </w:rPr>
                      <w:t>aRect2</w:t>
                    </w:r>
                  </w:p>
                </w:txbxContent>
              </v:textbox>
            </v:shape>
            <v:shape id="_x0000_s1922" o:spid="_x0000_s1922" o:spt="202" type="#_x0000_t202" style="position:absolute;left:4942;top:396;height:1754;width:3794;" filled="f" stroked="f" coordsize="21600,21600">
              <v:path/>
              <v:fill on="f" focussize="0,0"/>
              <v:stroke on="f" joinstyle="miter"/>
              <v:imagedata o:title=""/>
              <o:lock v:ext="edit"/>
              <v:textbox inset="0mm,0mm,0mm,0mm">
                <w:txbxContent>
                  <w:p>
                    <w:pPr>
                      <w:spacing w:before="0" w:line="207" w:lineRule="exact"/>
                      <w:ind w:left="0" w:right="0" w:firstLine="0"/>
                      <w:jc w:val="left"/>
                      <w:rPr>
                        <w:rFonts w:hint="eastAsia" w:ascii="宋体" w:eastAsia="宋体"/>
                        <w:sz w:val="18"/>
                      </w:rPr>
                    </w:pPr>
                    <w:r>
                      <w:rPr>
                        <w:rFonts w:hint="eastAsia" w:ascii="宋体" w:eastAsia="宋体"/>
                        <w:spacing w:val="14"/>
                        <w:sz w:val="18"/>
                      </w:rPr>
                      <w:t xml:space="preserve">這個 </w:t>
                    </w:r>
                    <w:r>
                      <w:rPr>
                        <w:b/>
                        <w:color w:val="FF3300"/>
                        <w:sz w:val="18"/>
                      </w:rPr>
                      <w:t>this</w:t>
                    </w:r>
                    <w:r>
                      <w:rPr>
                        <w:b/>
                        <w:color w:val="FF3300"/>
                        <w:spacing w:val="28"/>
                        <w:sz w:val="18"/>
                      </w:rPr>
                      <w:t xml:space="preserve"> </w:t>
                    </w:r>
                    <w:r>
                      <w:rPr>
                        <w:rFonts w:hint="eastAsia" w:ascii="宋体" w:eastAsia="宋体"/>
                        <w:sz w:val="18"/>
                      </w:rPr>
                      <w:t>參數是編譯器自行為我們加上的，</w:t>
                    </w:r>
                  </w:p>
                  <w:p>
                    <w:pPr>
                      <w:spacing w:before="30"/>
                      <w:ind w:left="0" w:right="0" w:firstLine="0"/>
                      <w:jc w:val="left"/>
                      <w:rPr>
                        <w:rFonts w:hint="eastAsia" w:ascii="宋体" w:hAnsi="宋体" w:eastAsia="宋体"/>
                        <w:sz w:val="18"/>
                      </w:rPr>
                    </w:pPr>
                    <w:r>
                      <w:rPr>
                        <w:rFonts w:hint="eastAsia" w:ascii="宋体" w:hAnsi="宋体" w:eastAsia="宋体"/>
                        <w:spacing w:val="7"/>
                        <w:sz w:val="18"/>
                      </w:rPr>
                      <w:t xml:space="preserve">所以我說它是個 </w:t>
                    </w:r>
                    <w:r>
                      <w:rPr>
                        <w:sz w:val="18"/>
                      </w:rPr>
                      <w:t>“</w:t>
                    </w:r>
                    <w:r>
                      <w:rPr>
                        <w:rFonts w:hint="eastAsia" w:ascii="宋体" w:hAnsi="宋体" w:eastAsia="宋体"/>
                        <w:sz w:val="18"/>
                      </w:rPr>
                      <w:t>隱藏指標</w:t>
                    </w:r>
                    <w:r>
                      <w:rPr>
                        <w:sz w:val="18"/>
                      </w:rPr>
                      <w:t>”</w:t>
                    </w:r>
                    <w:r>
                      <w:rPr>
                        <w:rFonts w:hint="eastAsia" w:ascii="宋体" w:hAnsi="宋体" w:eastAsia="宋体"/>
                        <w:sz w:val="18"/>
                      </w:rPr>
                      <w:t>。</w:t>
                    </w:r>
                  </w:p>
                  <w:p>
                    <w:pPr>
                      <w:spacing w:before="7" w:line="240" w:lineRule="auto"/>
                      <w:rPr>
                        <w:rFonts w:ascii="宋体"/>
                        <w:sz w:val="15"/>
                      </w:rPr>
                    </w:pPr>
                  </w:p>
                  <w:p>
                    <w:pPr>
                      <w:spacing w:before="0"/>
                      <w:ind w:left="264" w:right="0" w:firstLine="0"/>
                      <w:jc w:val="left"/>
                      <w:rPr>
                        <w:sz w:val="18"/>
                      </w:rPr>
                    </w:pPr>
                    <w:r>
                      <w:rPr>
                        <w:sz w:val="18"/>
                      </w:rPr>
                      <w:t>CRect::setcolor(int</w:t>
                    </w:r>
                    <w:r>
                      <w:rPr>
                        <w:spacing w:val="27"/>
                        <w:sz w:val="18"/>
                      </w:rPr>
                      <w:t xml:space="preserve"> </w:t>
                    </w:r>
                    <w:r>
                      <w:rPr>
                        <w:sz w:val="18"/>
                      </w:rPr>
                      <w:t>color,</w:t>
                    </w:r>
                  </w:p>
                  <w:p>
                    <w:pPr>
                      <w:spacing w:before="17"/>
                      <w:ind w:left="2025" w:right="0" w:firstLine="0"/>
                      <w:jc w:val="left"/>
                      <w:rPr>
                        <w:sz w:val="18"/>
                      </w:rPr>
                    </w:pPr>
                    <w:r>
                      <w:rPr>
                        <w:b/>
                        <w:color w:val="FF3300"/>
                        <w:sz w:val="18"/>
                      </w:rPr>
                      <w:t>CRect*</w:t>
                    </w:r>
                    <w:r>
                      <w:rPr>
                        <w:b/>
                        <w:color w:val="FF3300"/>
                        <w:spacing w:val="12"/>
                        <w:sz w:val="18"/>
                      </w:rPr>
                      <w:t xml:space="preserve"> </w:t>
                    </w:r>
                    <w:r>
                      <w:rPr>
                        <w:b/>
                        <w:color w:val="FF3300"/>
                        <w:sz w:val="18"/>
                      </w:rPr>
                      <w:t>this</w:t>
                    </w:r>
                    <w:r>
                      <w:rPr>
                        <w:sz w:val="18"/>
                      </w:rPr>
                      <w:t>)</w:t>
                    </w:r>
                  </w:p>
                  <w:p>
                    <w:pPr>
                      <w:spacing w:before="17"/>
                      <w:ind w:left="263" w:right="0" w:firstLine="0"/>
                      <w:jc w:val="left"/>
                      <w:rPr>
                        <w:sz w:val="18"/>
                      </w:rPr>
                    </w:pPr>
                    <w:r>
                      <w:rPr>
                        <w:w w:val="101"/>
                        <w:sz w:val="18"/>
                      </w:rPr>
                      <w:t>{</w:t>
                    </w:r>
                  </w:p>
                  <w:p>
                    <w:pPr>
                      <w:spacing w:before="12"/>
                      <w:ind w:left="484" w:right="0" w:firstLine="0"/>
                      <w:jc w:val="left"/>
                      <w:rPr>
                        <w:sz w:val="18"/>
                      </w:rPr>
                    </w:pPr>
                    <w:r>
                      <w:rPr>
                        <w:b/>
                        <w:color w:val="FF3300"/>
                        <w:sz w:val="18"/>
                      </w:rPr>
                      <w:t>this-&gt;</w:t>
                    </w:r>
                    <w:r>
                      <w:rPr>
                        <w:sz w:val="18"/>
                      </w:rPr>
                      <w:t>m_color</w:t>
                    </w:r>
                    <w:r>
                      <w:rPr>
                        <w:spacing w:val="13"/>
                        <w:sz w:val="18"/>
                      </w:rPr>
                      <w:t xml:space="preserve"> </w:t>
                    </w:r>
                    <w:r>
                      <w:rPr>
                        <w:sz w:val="18"/>
                      </w:rPr>
                      <w:t>=</w:t>
                    </w:r>
                    <w:r>
                      <w:rPr>
                        <w:spacing w:val="13"/>
                        <w:sz w:val="18"/>
                      </w:rPr>
                      <w:t xml:space="preserve"> </w:t>
                    </w:r>
                    <w:r>
                      <w:rPr>
                        <w:sz w:val="18"/>
                      </w:rPr>
                      <w:t>color;</w:t>
                    </w:r>
                  </w:p>
                  <w:p>
                    <w:pPr>
                      <w:spacing w:before="17"/>
                      <w:ind w:left="263" w:right="0" w:firstLine="0"/>
                      <w:jc w:val="left"/>
                      <w:rPr>
                        <w:sz w:val="18"/>
                      </w:rPr>
                    </w:pPr>
                    <w:r>
                      <w:rPr>
                        <w:w w:val="101"/>
                        <w:sz w:val="18"/>
                      </w:rPr>
                      <w:t>}</w:t>
                    </w:r>
                  </w:p>
                </w:txbxContent>
              </v:textbox>
            </v:shape>
            <v:shape id="_x0000_s1923" o:spid="_x0000_s1923" o:spt="202" type="#_x0000_t202" style="position:absolute;left:1875;top:2113;height:1331;width:6708;" filled="f" stroked="f" coordsize="21600,21600">
              <v:path/>
              <v:fill on="f" focussize="0,0"/>
              <v:stroke on="f" joinstyle="miter"/>
              <v:imagedata o:title=""/>
              <o:lock v:ext="edit"/>
              <v:textbox inset="0mm,0mm,0mm,0mm">
                <w:txbxContent>
                  <w:p>
                    <w:pPr>
                      <w:tabs>
                        <w:tab w:val="left" w:pos="1694"/>
                      </w:tabs>
                      <w:spacing w:before="0" w:line="214" w:lineRule="exact"/>
                      <w:ind w:left="119" w:right="0" w:firstLine="0"/>
                      <w:jc w:val="left"/>
                      <w:rPr>
                        <w:rFonts w:hint="eastAsia" w:ascii="宋体" w:eastAsia="宋体"/>
                        <w:sz w:val="18"/>
                      </w:rPr>
                    </w:pPr>
                    <w:r>
                      <w:rPr>
                        <w:rFonts w:ascii="Times New Roman" w:eastAsia="Times New Roman"/>
                        <w:sz w:val="18"/>
                      </w:rPr>
                      <w:t>this</w:t>
                    </w:r>
                    <w:r>
                      <w:rPr>
                        <w:rFonts w:ascii="Times New Roman" w:eastAsia="Times New Roman"/>
                        <w:spacing w:val="5"/>
                        <w:sz w:val="18"/>
                      </w:rPr>
                      <w:t xml:space="preserve"> </w:t>
                    </w:r>
                    <w:r>
                      <w:rPr>
                        <w:rFonts w:hint="eastAsia" w:ascii="宋体" w:eastAsia="宋体"/>
                        <w:sz w:val="18"/>
                      </w:rPr>
                      <w:t>指標</w:t>
                    </w:r>
                    <w:r>
                      <w:rPr>
                        <w:rFonts w:hint="eastAsia" w:ascii="宋体" w:eastAsia="宋体"/>
                        <w:sz w:val="18"/>
                      </w:rPr>
                      <w:tab/>
                    </w:r>
                    <w:r>
                      <w:rPr>
                        <w:rFonts w:ascii="Times New Roman" w:eastAsia="Times New Roman"/>
                        <w:sz w:val="18"/>
                      </w:rPr>
                      <w:t>this</w:t>
                    </w:r>
                    <w:r>
                      <w:rPr>
                        <w:rFonts w:ascii="Times New Roman" w:eastAsia="Times New Roman"/>
                        <w:spacing w:val="2"/>
                        <w:sz w:val="18"/>
                      </w:rPr>
                      <w:t xml:space="preserve"> </w:t>
                    </w:r>
                    <w:r>
                      <w:rPr>
                        <w:rFonts w:hint="eastAsia" w:ascii="宋体" w:eastAsia="宋体"/>
                        <w:sz w:val="18"/>
                      </w:rPr>
                      <w:t>指標</w:t>
                    </w:r>
                  </w:p>
                  <w:p>
                    <w:pPr>
                      <w:spacing w:before="70"/>
                      <w:ind w:left="1257" w:right="0" w:firstLine="0"/>
                      <w:jc w:val="left"/>
                      <w:rPr>
                        <w:rFonts w:ascii="Times New Roman"/>
                        <w:sz w:val="21"/>
                      </w:rPr>
                    </w:pPr>
                    <w:r>
                      <w:rPr>
                        <w:rFonts w:ascii="Times New Roman"/>
                        <w:sz w:val="21"/>
                      </w:rPr>
                      <w:t>or</w:t>
                    </w:r>
                  </w:p>
                  <w:p>
                    <w:pPr>
                      <w:spacing w:before="4" w:line="240" w:lineRule="auto"/>
                      <w:rPr>
                        <w:rFonts w:ascii="Times New Roman"/>
                        <w:sz w:val="28"/>
                      </w:rPr>
                    </w:pPr>
                  </w:p>
                  <w:p>
                    <w:pPr>
                      <w:spacing w:before="0"/>
                      <w:ind w:left="0" w:right="19" w:firstLine="0"/>
                      <w:jc w:val="center"/>
                      <w:rPr>
                        <w:rFonts w:hint="eastAsia" w:ascii="宋体" w:eastAsia="宋体"/>
                        <w:sz w:val="18"/>
                      </w:rPr>
                    </w:pPr>
                    <w:r>
                      <w:rPr>
                        <w:rFonts w:ascii="Times New Roman" w:eastAsia="Times New Roman"/>
                        <w:sz w:val="18"/>
                      </w:rPr>
                      <w:t>aRect1.setcolor(</w:t>
                    </w:r>
                    <w:r>
                      <w:rPr>
                        <w:rFonts w:ascii="Times New Roman" w:eastAsia="Times New Roman"/>
                        <w:spacing w:val="6"/>
                        <w:sz w:val="18"/>
                      </w:rPr>
                      <w:t xml:space="preserve">) </w:t>
                    </w:r>
                    <w:r>
                      <w:rPr>
                        <w:rFonts w:hint="eastAsia" w:ascii="宋体" w:eastAsia="宋体"/>
                        <w:spacing w:val="-15"/>
                        <w:sz w:val="18"/>
                      </w:rPr>
                      <w:t xml:space="preserve">和 </w:t>
                    </w:r>
                    <w:r>
                      <w:rPr>
                        <w:rFonts w:ascii="Times New Roman" w:eastAsia="Times New Roman"/>
                        <w:sz w:val="18"/>
                      </w:rPr>
                      <w:t>aRect2.setcolor(</w:t>
                    </w:r>
                    <w:r>
                      <w:rPr>
                        <w:rFonts w:ascii="Times New Roman" w:eastAsia="Times New Roman"/>
                        <w:spacing w:val="7"/>
                        <w:sz w:val="18"/>
                      </w:rPr>
                      <w:t xml:space="preserve">) </w:t>
                    </w:r>
                    <w:r>
                      <w:rPr>
                        <w:rFonts w:hint="eastAsia" w:ascii="宋体" w:eastAsia="宋体"/>
                        <w:spacing w:val="-5"/>
                        <w:sz w:val="18"/>
                      </w:rPr>
                      <w:t xml:space="preserve">呼叫的都是 </w:t>
                    </w:r>
                    <w:r>
                      <w:rPr>
                        <w:rFonts w:ascii="Times New Roman" w:eastAsia="Times New Roman"/>
                        <w:sz w:val="18"/>
                      </w:rPr>
                      <w:t>CRect::setcolor()</w:t>
                    </w:r>
                    <w:r>
                      <w:rPr>
                        <w:rFonts w:hint="eastAsia" w:ascii="宋体" w:eastAsia="宋体"/>
                        <w:sz w:val="18"/>
                      </w:rPr>
                      <w:t>，</w:t>
                    </w:r>
                  </w:p>
                  <w:p>
                    <w:pPr>
                      <w:spacing w:before="29" w:line="220" w:lineRule="exact"/>
                      <w:ind w:left="0" w:right="18" w:firstLine="0"/>
                      <w:jc w:val="center"/>
                      <w:rPr>
                        <w:rFonts w:hint="eastAsia" w:ascii="宋体" w:eastAsia="宋体"/>
                        <w:sz w:val="18"/>
                      </w:rPr>
                    </w:pPr>
                    <w:r>
                      <w:rPr>
                        <w:rFonts w:hint="eastAsia" w:ascii="宋体" w:eastAsia="宋体"/>
                        <w:spacing w:val="-2"/>
                        <w:sz w:val="18"/>
                      </w:rPr>
                      <w:t xml:space="preserve">此函式之所以能分別處理相同 </w:t>
                    </w:r>
                    <w:r>
                      <w:rPr>
                        <w:rFonts w:ascii="Times New Roman" w:eastAsia="Times New Roman"/>
                        <w:sz w:val="18"/>
                      </w:rPr>
                      <w:t>class</w:t>
                    </w:r>
                    <w:r>
                      <w:rPr>
                        <w:rFonts w:ascii="Times New Roman" w:eastAsia="Times New Roman"/>
                        <w:spacing w:val="18"/>
                        <w:sz w:val="18"/>
                      </w:rPr>
                      <w:t xml:space="preserve"> </w:t>
                    </w:r>
                    <w:r>
                      <w:rPr>
                        <w:rFonts w:hint="eastAsia" w:ascii="宋体" w:eastAsia="宋体"/>
                        <w:spacing w:val="-6"/>
                        <w:sz w:val="18"/>
                      </w:rPr>
                      <w:t xml:space="preserve">之不同 </w:t>
                    </w:r>
                    <w:r>
                      <w:rPr>
                        <w:rFonts w:ascii="Times New Roman" w:eastAsia="Times New Roman"/>
                        <w:sz w:val="18"/>
                      </w:rPr>
                      <w:t>objects</w:t>
                    </w:r>
                    <w:r>
                      <w:rPr>
                        <w:rFonts w:hint="eastAsia" w:ascii="宋体" w:eastAsia="宋体"/>
                        <w:spacing w:val="-3"/>
                        <w:sz w:val="18"/>
                      </w:rPr>
                      <w:t xml:space="preserve">，完全是靠一個隱藏的 </w:t>
                    </w:r>
                    <w:r>
                      <w:rPr>
                        <w:rFonts w:ascii="Times New Roman" w:eastAsia="Times New Roman"/>
                        <w:sz w:val="18"/>
                      </w:rPr>
                      <w:t>this</w:t>
                    </w:r>
                    <w:r>
                      <w:rPr>
                        <w:rFonts w:ascii="Times New Roman" w:eastAsia="Times New Roman"/>
                        <w:spacing w:val="23"/>
                        <w:sz w:val="18"/>
                      </w:rPr>
                      <w:t xml:space="preserve"> </w:t>
                    </w:r>
                    <w:r>
                      <w:rPr>
                        <w:rFonts w:hint="eastAsia" w:ascii="宋体" w:eastAsia="宋体"/>
                        <w:sz w:val="18"/>
                      </w:rPr>
                      <w:t>指標。</w:t>
                    </w:r>
                  </w:p>
                </w:txbxContent>
              </v:textbox>
            </v:shape>
            <v:shape id="_x0000_s1924" o:spid="_x0000_s1924" o:spt="202" type="#_x0000_t202" style="position:absolute;left:3454;top:1027;height:693;width:1163;" filled="f" stroked="t" coordsize="21600,21600">
              <v:path/>
              <v:fill on="f" focussize="0,0"/>
              <v:stroke weight="0.654803149606299pt" color="#000000"/>
              <v:imagedata o:title=""/>
              <o:lock v:ext="edit"/>
              <v:textbox inset="0mm,0mm,0mm,0mm">
                <w:txbxContent>
                  <w:p>
                    <w:pPr>
                      <w:spacing w:before="128"/>
                      <w:ind w:left="93" w:right="0" w:firstLine="0"/>
                      <w:jc w:val="left"/>
                      <w:rPr>
                        <w:sz w:val="18"/>
                      </w:rPr>
                    </w:pPr>
                    <w:r>
                      <w:rPr>
                        <w:sz w:val="18"/>
                      </w:rPr>
                      <w:t>m_color</w:t>
                    </w:r>
                  </w:p>
                </w:txbxContent>
              </v:textbox>
            </v:shape>
            <v:shape id="_x0000_s1925" o:spid="_x0000_s1925" o:spt="202" type="#_x0000_t202" style="position:absolute;left:1771;top:1027;height:693;width:1195;" filled="f" stroked="t" coordsize="21600,21600">
              <v:path/>
              <v:fill on="f" focussize="0,0"/>
              <v:stroke weight="0.654803149606299pt" color="#000000"/>
              <v:imagedata o:title=""/>
              <o:lock v:ext="edit"/>
              <v:textbox inset="0mm,0mm,0mm,0mm">
                <w:txbxContent>
                  <w:p>
                    <w:pPr>
                      <w:spacing w:before="128"/>
                      <w:ind w:left="125" w:right="0" w:firstLine="0"/>
                      <w:jc w:val="left"/>
                      <w:rPr>
                        <w:sz w:val="18"/>
                      </w:rPr>
                    </w:pPr>
                    <w:r>
                      <w:rPr>
                        <w:sz w:val="18"/>
                      </w:rPr>
                      <w:t>m_color</w:t>
                    </w:r>
                  </w:p>
                </w:txbxContent>
              </v:textbox>
            </v:shape>
            <w10:wrap type="topAndBottom"/>
          </v:group>
        </w:pict>
      </w:r>
    </w:p>
    <w:p>
      <w:pPr>
        <w:pStyle w:val="11"/>
        <w:rPr>
          <w:rFonts w:ascii="宋体"/>
          <w:sz w:val="20"/>
        </w:rPr>
      </w:pPr>
    </w:p>
    <w:p>
      <w:pPr>
        <w:pStyle w:val="11"/>
        <w:rPr>
          <w:rFonts w:ascii="宋体"/>
          <w:sz w:val="20"/>
        </w:rPr>
      </w:pPr>
    </w:p>
    <w:p>
      <w:pPr>
        <w:pStyle w:val="11"/>
        <w:rPr>
          <w:rFonts w:ascii="宋体"/>
          <w:sz w:val="20"/>
        </w:rPr>
      </w:pPr>
    </w:p>
    <w:p>
      <w:pPr>
        <w:pStyle w:val="11"/>
        <w:spacing w:before="6"/>
        <w:rPr>
          <w:rFonts w:ascii="宋体"/>
          <w:sz w:val="15"/>
        </w:rPr>
      </w:pPr>
      <w:r>
        <w:pict>
          <v:rect id="_x0000_s1926" o:spid="_x0000_s1926" o:spt="1" style="position:absolute;left:0pt;margin-left:133.35pt;margin-top:11.85pt;height:0.45pt;width:144pt;mso-position-horizontal-relative:page;mso-wrap-distance-bottom:0pt;mso-wrap-distance-top:0pt;z-index:-251302912;mso-width-relative:page;mso-height-relative:page;" fillcolor="#000000" filled="t" stroked="f" coordsize="21600,21600">
            <v:path/>
            <v:fill on="t" focussize="0,0"/>
            <v:stroke on="f"/>
            <v:imagedata o:title=""/>
            <o:lock v:ext="edit"/>
            <w10:wrap type="topAndBottom"/>
          </v:rect>
        </w:pict>
      </w:r>
    </w:p>
    <w:p>
      <w:pPr>
        <w:pStyle w:val="15"/>
        <w:numPr>
          <w:ilvl w:val="0"/>
          <w:numId w:val="20"/>
        </w:numPr>
        <w:tabs>
          <w:tab w:val="left" w:pos="2872"/>
        </w:tabs>
        <w:spacing w:before="122" w:after="0" w:line="240" w:lineRule="auto"/>
        <w:ind w:left="2871" w:right="0" w:hanging="245"/>
        <w:jc w:val="left"/>
        <w:rPr>
          <w:sz w:val="16"/>
        </w:rPr>
      </w:pPr>
      <w:r>
        <w:rPr>
          <w:rFonts w:ascii="Times New Roman" w:eastAsia="Times New Roman"/>
          <w:spacing w:val="-1"/>
          <w:sz w:val="16"/>
        </w:rPr>
        <w:t>C</w:t>
      </w:r>
      <w:r>
        <w:rPr>
          <w:rFonts w:ascii="Times New Roman" w:eastAsia="Times New Roman"/>
          <w:spacing w:val="-4"/>
          <w:sz w:val="16"/>
        </w:rPr>
        <w:t xml:space="preserve">++ </w:t>
      </w:r>
      <w:r>
        <w:rPr>
          <w:rFonts w:ascii="Times New Roman" w:eastAsia="Times New Roman"/>
          <w:spacing w:val="-1"/>
          <w:sz w:val="16"/>
        </w:rPr>
        <w:t>Standard</w:t>
      </w:r>
      <w:r>
        <w:rPr>
          <w:rFonts w:ascii="Times New Roman" w:eastAsia="Times New Roman"/>
          <w:spacing w:val="21"/>
          <w:sz w:val="16"/>
        </w:rPr>
        <w:t xml:space="preserve"> </w:t>
      </w:r>
      <w:r>
        <w:rPr>
          <w:spacing w:val="-3"/>
          <w:sz w:val="16"/>
        </w:rPr>
        <w:t xml:space="preserve">并没有规定 </w:t>
      </w:r>
      <w:r>
        <w:rPr>
          <w:rFonts w:ascii="Times New Roman" w:eastAsia="Times New Roman"/>
          <w:i/>
          <w:sz w:val="16"/>
        </w:rPr>
        <w:t>this</w:t>
      </w:r>
      <w:r>
        <w:rPr>
          <w:rFonts w:ascii="Times New Roman" w:eastAsia="Times New Roman"/>
          <w:i/>
          <w:spacing w:val="-9"/>
          <w:sz w:val="16"/>
        </w:rPr>
        <w:t xml:space="preserve"> </w:t>
      </w:r>
      <w:r>
        <w:rPr>
          <w:sz w:val="16"/>
        </w:rPr>
        <w:t>指标应该被编译器加于第一个参数或是最后一个参数。</w:t>
      </w:r>
    </w:p>
    <w:p>
      <w:pPr>
        <w:pStyle w:val="11"/>
        <w:rPr>
          <w:rFonts w:ascii="宋体"/>
          <w:sz w:val="20"/>
        </w:rPr>
      </w:pPr>
    </w:p>
    <w:p>
      <w:pPr>
        <w:pStyle w:val="11"/>
        <w:spacing w:before="5"/>
        <w:rPr>
          <w:rFonts w:ascii="宋体"/>
          <w:sz w:val="21"/>
        </w:rPr>
      </w:pPr>
    </w:p>
    <w:p>
      <w:pPr>
        <w:pStyle w:val="5"/>
        <w:spacing w:before="0"/>
        <w:ind w:left="0" w:right="390"/>
        <w:jc w:val="right"/>
      </w:pPr>
      <w:r>
        <w:t>101</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927" o:spid="_x0000_s1927" o:spt="1" style="position:absolute;left:0pt;margin-left:131.9pt;margin-top:18.85pt;height:0.7pt;width:323pt;mso-position-horizontal-relative:page;mso-wrap-distance-bottom:0pt;mso-wrap-distance-top:0pt;z-index:-251302912;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多型与虚拟（</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spacing w:before="11"/>
        <w:rPr>
          <w:rFonts w:ascii="宋体"/>
          <w:sz w:val="28"/>
        </w:rPr>
      </w:pPr>
    </w:p>
    <w:p>
      <w:pPr>
        <w:pStyle w:val="3"/>
        <w:rPr>
          <w:rFonts w:hint="eastAsia" w:ascii="宋体" w:eastAsia="宋体"/>
        </w:rPr>
      </w:pPr>
      <w:r>
        <w:rPr>
          <w:w w:val="110"/>
        </w:rPr>
        <w:t>sizeof</w:t>
      </w:r>
      <w:r>
        <w:rPr>
          <w:spacing w:val="30"/>
          <w:w w:val="110"/>
        </w:rPr>
        <w:t xml:space="preserve">  </w:t>
      </w:r>
      <w:r>
        <w:rPr>
          <w:rFonts w:hint="eastAsia" w:ascii="宋体" w:eastAsia="宋体"/>
          <w:spacing w:val="12"/>
          <w:w w:val="110"/>
        </w:rPr>
        <w:t>的疑惑</w:t>
      </w:r>
    </w:p>
    <w:p>
      <w:pPr>
        <w:pStyle w:val="11"/>
        <w:spacing w:before="12"/>
        <w:rPr>
          <w:rFonts w:ascii="宋体"/>
          <w:sz w:val="13"/>
        </w:rPr>
      </w:pPr>
      <w:r>
        <w:pict>
          <v:group id="_x0000_s1928" o:spid="_x0000_s1928" o:spt="203" style="position:absolute;left:0pt;margin-left:128.3pt;margin-top:10.85pt;height:97.95pt;width:331.2pt;mso-position-horizontal-relative:page;mso-wrap-distance-bottom:0pt;mso-wrap-distance-top:0pt;z-index:-251301888;mso-width-relative:page;mso-height-relative:page;" coordorigin="2566,218" coordsize="6624,1959">
            <o:lock v:ext="edit"/>
            <v:shape id="_x0000_s1929" o:spid="_x0000_s1929" style="position:absolute;left:2566;top:217;height:1959;width:6624;" fillcolor="#000000" filled="t" stroked="f" coordorigin="2566,218" coordsize="6624,1959" path="m9190,232l9176,232,9176,218,9162,218,2581,218,2566,218,2566,232,2566,2147,2581,2147,2581,232,9162,232,9162,2147,9176,2147,9162,2147,2581,2147,2566,2147,2566,2162,2581,2162,9162,2162,9176,2162,9162,2162,2581,2162,2581,2176,9162,2176,9176,2176,9190,2176,9190,2162,9190,2147,9190,1730,9190,1370,9190,1010,9190,650,9190,232xe">
              <v:path arrowok="t"/>
              <v:fill on="t" focussize="0,0"/>
              <v:stroke on="f"/>
              <v:imagedata o:title=""/>
              <o:lock v:ext="edit"/>
            </v:shape>
            <v:shape id="_x0000_s1930" o:spid="_x0000_s1930" o:spt="202" type="#_x0000_t202" style="position:absolute;left:2580;top:232;height:1916;width:6581;" filled="f" stroked="f" coordsize="21600,21600">
              <v:path/>
              <v:fill on="f" focussize="0,0"/>
              <v:stroke on="f" joinstyle="miter"/>
              <v:imagedata o:title=""/>
              <o:lock v:ext="edit"/>
              <v:textbox inset="0mm,0mm,0mm,0mm">
                <w:txbxContent>
                  <w:p>
                    <w:pPr>
                      <w:spacing w:before="41" w:line="360" w:lineRule="atLeast"/>
                      <w:ind w:left="86" w:right="36" w:firstLine="0"/>
                      <w:jc w:val="both"/>
                      <w:rPr>
                        <w:rFonts w:hint="eastAsia" w:ascii="宋体" w:eastAsia="宋体"/>
                        <w:sz w:val="18"/>
                      </w:rPr>
                    </w:pPr>
                    <w:r>
                      <w:rPr>
                        <w:rFonts w:hint="eastAsia" w:ascii="宋体" w:eastAsia="宋体"/>
                        <w:sz w:val="18"/>
                      </w:rPr>
                      <w:t xml:space="preserve">从这一节开始，我将对于 </w:t>
                    </w:r>
                    <w:r>
                      <w:rPr>
                        <w:rFonts w:ascii="Times New Roman" w:eastAsia="Times New Roman"/>
                        <w:sz w:val="18"/>
                      </w:rPr>
                      <w:t>objects</w:t>
                    </w:r>
                    <w:r>
                      <w:rPr>
                        <w:rFonts w:ascii="Times New Roman" w:eastAsia="Times New Roman"/>
                        <w:spacing w:val="42"/>
                        <w:sz w:val="18"/>
                      </w:rPr>
                      <w:t xml:space="preserve"> </w:t>
                    </w:r>
                    <w:r>
                      <w:rPr>
                        <w:rFonts w:hint="eastAsia" w:ascii="宋体" w:eastAsia="宋体"/>
                        <w:spacing w:val="-8"/>
                        <w:sz w:val="18"/>
                      </w:rPr>
                      <w:t>在存储器中的布局</w:t>
                    </w:r>
                    <w:r>
                      <w:rPr>
                        <w:rFonts w:hint="eastAsia" w:ascii="宋体" w:eastAsia="宋体"/>
                        <w:sz w:val="18"/>
                      </w:rPr>
                      <w:t xml:space="preserve">（也就是 </w:t>
                    </w:r>
                    <w:r>
                      <w:rPr>
                        <w:rFonts w:ascii="Times New Roman" w:eastAsia="Times New Roman"/>
                        <w:sz w:val="18"/>
                      </w:rPr>
                      <w:t>class</w:t>
                    </w:r>
                    <w:r>
                      <w:rPr>
                        <w:rFonts w:ascii="Times New Roman" w:eastAsia="Times New Roman"/>
                        <w:spacing w:val="3"/>
                        <w:sz w:val="18"/>
                      </w:rPr>
                      <w:t xml:space="preserve"> </w:t>
                    </w:r>
                    <w:r>
                      <w:rPr>
                        <w:rFonts w:ascii="Times New Roman" w:eastAsia="Times New Roman"/>
                        <w:sz w:val="18"/>
                      </w:rPr>
                      <w:t>data</w:t>
                    </w:r>
                    <w:r>
                      <w:rPr>
                        <w:rFonts w:ascii="Times New Roman" w:eastAsia="Times New Roman"/>
                        <w:spacing w:val="3"/>
                        <w:sz w:val="18"/>
                      </w:rPr>
                      <w:t xml:space="preserve"> </w:t>
                    </w:r>
                    <w:r>
                      <w:rPr>
                        <w:rFonts w:ascii="Times New Roman" w:eastAsia="Times New Roman"/>
                        <w:sz w:val="18"/>
                      </w:rPr>
                      <w:t>members</w:t>
                    </w:r>
                    <w:r>
                      <w:rPr>
                        <w:rFonts w:hint="eastAsia" w:ascii="宋体" w:eastAsia="宋体"/>
                        <w:sz w:val="18"/>
                      </w:rPr>
                      <w:t>、</w:t>
                    </w:r>
                    <w:r>
                      <w:rPr>
                        <w:rFonts w:ascii="Times New Roman" w:eastAsia="Times New Roman"/>
                        <w:sz w:val="18"/>
                      </w:rPr>
                      <w:t>vptr</w:t>
                    </w:r>
                    <w:r>
                      <w:rPr>
                        <w:rFonts w:hint="eastAsia" w:ascii="宋体" w:eastAsia="宋体"/>
                        <w:sz w:val="18"/>
                      </w:rPr>
                      <w:t>、</w:t>
                    </w:r>
                    <w:r>
                      <w:rPr>
                        <w:rFonts w:ascii="Times New Roman" w:eastAsia="Times New Roman"/>
                        <w:sz w:val="18"/>
                      </w:rPr>
                      <w:t>vtbl</w:t>
                    </w:r>
                    <w:r>
                      <w:rPr>
                        <w:rFonts w:hint="eastAsia" w:ascii="宋体" w:eastAsia="宋体"/>
                        <w:sz w:val="18"/>
                      </w:rPr>
                      <w:t>）</w:t>
                    </w:r>
                    <w:r>
                      <w:rPr>
                        <w:rFonts w:hint="eastAsia" w:ascii="宋体" w:eastAsia="宋体"/>
                        <w:spacing w:val="2"/>
                        <w:sz w:val="18"/>
                      </w:rPr>
                      <w:t xml:space="preserve">以及 </w:t>
                    </w:r>
                    <w:r>
                      <w:rPr>
                        <w:rFonts w:ascii="Times New Roman" w:eastAsia="Times New Roman"/>
                        <w:sz w:val="18"/>
                      </w:rPr>
                      <w:t>member</w:t>
                    </w:r>
                    <w:r>
                      <w:rPr>
                        <w:rFonts w:ascii="Times New Roman" w:eastAsia="Times New Roman"/>
                        <w:spacing w:val="8"/>
                        <w:sz w:val="18"/>
                      </w:rPr>
                      <w:t xml:space="preserve"> </w:t>
                    </w:r>
                    <w:r>
                      <w:rPr>
                        <w:rFonts w:ascii="Times New Roman" w:eastAsia="Times New Roman"/>
                        <w:sz w:val="18"/>
                      </w:rPr>
                      <w:t>functions</w:t>
                    </w:r>
                    <w:r>
                      <w:rPr>
                        <w:rFonts w:ascii="Times New Roman" w:eastAsia="Times New Roman"/>
                        <w:spacing w:val="5"/>
                        <w:sz w:val="18"/>
                      </w:rPr>
                      <w:t xml:space="preserve"> </w:t>
                    </w:r>
                    <w:r>
                      <w:rPr>
                        <w:rFonts w:hint="eastAsia" w:ascii="宋体" w:eastAsia="宋体"/>
                        <w:sz w:val="18"/>
                      </w:rPr>
                      <w:t>的位址，有许多探讨。这些位址及其内容都是亲自写码探索而得。然而现代化软件开发整合环境所附的除错器（</w:t>
                    </w:r>
                    <w:r>
                      <w:rPr>
                        <w:rFonts w:ascii="Times New Roman" w:eastAsia="Times New Roman"/>
                        <w:sz w:val="18"/>
                      </w:rPr>
                      <w:t>debugger</w:t>
                    </w:r>
                    <w:r>
                      <w:rPr>
                        <w:rFonts w:hint="eastAsia" w:ascii="宋体" w:eastAsia="宋体"/>
                        <w:sz w:val="18"/>
                      </w:rPr>
                      <w:t>）其</w:t>
                    </w:r>
                    <w:r>
                      <w:rPr>
                        <w:rFonts w:hint="eastAsia" w:ascii="宋体" w:eastAsia="宋体"/>
                        <w:spacing w:val="1"/>
                        <w:sz w:val="18"/>
                      </w:rPr>
                      <w:t xml:space="preserve"> </w:t>
                    </w:r>
                    <w:r>
                      <w:rPr>
                        <w:rFonts w:hint="eastAsia" w:ascii="宋体" w:eastAsia="宋体"/>
                        <w:spacing w:val="2"/>
                        <w:sz w:val="18"/>
                      </w:rPr>
                      <w:t xml:space="preserve">实能够很方便地让我们随时随地观看 </w:t>
                    </w:r>
                    <w:r>
                      <w:rPr>
                        <w:rFonts w:ascii="Times New Roman" w:eastAsia="Times New Roman"/>
                        <w:sz w:val="18"/>
                      </w:rPr>
                      <w:t>objects</w:t>
                    </w:r>
                    <w:r>
                      <w:rPr>
                        <w:rFonts w:ascii="Times New Roman" w:eastAsia="Times New Roman"/>
                        <w:spacing w:val="49"/>
                        <w:sz w:val="18"/>
                      </w:rPr>
                      <w:t xml:space="preserve"> </w:t>
                    </w:r>
                    <w:r>
                      <w:rPr>
                        <w:rFonts w:hint="eastAsia" w:ascii="宋体" w:eastAsia="宋体"/>
                        <w:sz w:val="18"/>
                      </w:rPr>
                      <w:t xml:space="preserve">的布局和函式位址。我将在本章最后一节介绍 </w:t>
                    </w:r>
                    <w:r>
                      <w:rPr>
                        <w:rFonts w:ascii="Times New Roman" w:eastAsia="Times New Roman"/>
                        <w:sz w:val="18"/>
                      </w:rPr>
                      <w:t>Visual</w:t>
                    </w:r>
                    <w:r>
                      <w:rPr>
                        <w:rFonts w:ascii="Times New Roman" w:eastAsia="Times New Roman"/>
                        <w:spacing w:val="6"/>
                        <w:sz w:val="18"/>
                      </w:rPr>
                      <w:t xml:space="preserve"> </w:t>
                    </w:r>
                    <w:r>
                      <w:rPr>
                        <w:rFonts w:ascii="Times New Roman" w:eastAsia="Times New Roman"/>
                        <w:sz w:val="18"/>
                      </w:rPr>
                      <w:t>C+</w:t>
                    </w:r>
                    <w:r>
                      <w:rPr>
                        <w:rFonts w:ascii="Times New Roman" w:eastAsia="Times New Roman"/>
                        <w:spacing w:val="22"/>
                        <w:sz w:val="18"/>
                      </w:rPr>
                      <w:t xml:space="preserve">+ </w:t>
                    </w:r>
                    <w:r>
                      <w:rPr>
                        <w:rFonts w:hint="eastAsia" w:ascii="宋体" w:eastAsia="宋体"/>
                        <w:sz w:val="18"/>
                      </w:rPr>
                      <w:t>的除错环境。</w:t>
                    </w:r>
                  </w:p>
                </w:txbxContent>
              </v:textbox>
            </v:shape>
            <w10:wrap type="topAndBottom"/>
          </v:group>
        </w:pict>
      </w:r>
    </w:p>
    <w:p>
      <w:pPr>
        <w:pStyle w:val="11"/>
        <w:spacing w:before="2"/>
        <w:rPr>
          <w:rFonts w:ascii="宋体"/>
          <w:sz w:val="25"/>
        </w:rPr>
      </w:pPr>
    </w:p>
    <w:p>
      <w:pPr>
        <w:spacing w:before="103"/>
        <w:ind w:left="2627" w:right="0" w:firstLine="0"/>
        <w:jc w:val="left"/>
        <w:rPr>
          <w:rFonts w:hint="eastAsia" w:ascii="宋体" w:eastAsia="宋体"/>
          <w:sz w:val="18"/>
        </w:rPr>
      </w:pPr>
      <w:r>
        <w:rPr>
          <w:rFonts w:hint="eastAsia" w:ascii="宋体" w:eastAsia="宋体"/>
          <w:spacing w:val="1"/>
          <w:sz w:val="18"/>
        </w:rPr>
        <w:t xml:space="preserve">假设我有一个 </w:t>
      </w:r>
      <w:r>
        <w:rPr>
          <w:rFonts w:ascii="Times New Roman" w:eastAsia="Times New Roman"/>
          <w:sz w:val="18"/>
        </w:rPr>
        <w:t>classes</w:t>
      </w:r>
      <w:r>
        <w:rPr>
          <w:rFonts w:ascii="Times New Roman" w:eastAsia="Times New Roman"/>
          <w:spacing w:val="9"/>
          <w:sz w:val="18"/>
        </w:rPr>
        <w:t xml:space="preserve"> </w:t>
      </w:r>
      <w:r>
        <w:rPr>
          <w:rFonts w:ascii="Times New Roman" w:eastAsia="Times New Roman"/>
          <w:sz w:val="18"/>
        </w:rPr>
        <w:t>hierarchy</w:t>
      </w:r>
      <w:r>
        <w:rPr>
          <w:rFonts w:ascii="Times New Roman" w:eastAsia="Times New Roman"/>
          <w:spacing w:val="48"/>
          <w:sz w:val="18"/>
        </w:rPr>
        <w:t xml:space="preserve"> </w:t>
      </w:r>
      <w:r>
        <w:rPr>
          <w:rFonts w:hint="eastAsia" w:ascii="宋体" w:eastAsia="宋体"/>
          <w:spacing w:val="-14"/>
          <w:sz w:val="18"/>
        </w:rPr>
        <w:t xml:space="preserve">如图 </w:t>
      </w:r>
      <w:r>
        <w:rPr>
          <w:rFonts w:ascii="Arial Black" w:eastAsia="Arial Black"/>
          <w:sz w:val="18"/>
        </w:rPr>
        <w:t>2.1</w:t>
      </w:r>
      <w:r>
        <w:rPr>
          <w:rFonts w:hint="eastAsia" w:ascii="宋体" w:eastAsia="宋体"/>
          <w:sz w:val="18"/>
        </w:rPr>
        <w:t>：</w:t>
      </w:r>
    </w:p>
    <w:p>
      <w:pPr>
        <w:pStyle w:val="11"/>
        <w:spacing w:before="3"/>
        <w:rPr>
          <w:rFonts w:ascii="宋体"/>
          <w:sz w:val="21"/>
        </w:rPr>
      </w:pPr>
    </w:p>
    <w:p>
      <w:pPr>
        <w:pStyle w:val="11"/>
        <w:ind w:left="2910"/>
      </w:pPr>
      <w:r>
        <w:t>#0001</w:t>
      </w:r>
      <w:r>
        <w:rPr>
          <w:spacing w:val="59"/>
        </w:rPr>
        <w:t xml:space="preserve"> </w:t>
      </w:r>
      <w:r>
        <w:t>class</w:t>
      </w:r>
      <w:r>
        <w:rPr>
          <w:spacing w:val="-4"/>
        </w:rPr>
        <w:t xml:space="preserve"> </w:t>
      </w:r>
      <w:r>
        <w:t>ClassA</w:t>
      </w:r>
    </w:p>
    <w:p>
      <w:pPr>
        <w:pStyle w:val="11"/>
        <w:spacing w:before="39"/>
        <w:ind w:left="2910"/>
      </w:pPr>
      <w:r>
        <w:t>#0002</w:t>
      </w:r>
      <w:r>
        <w:rPr>
          <w:spacing w:val="63"/>
        </w:rPr>
        <w:t xml:space="preserve"> </w:t>
      </w:r>
      <w:r>
        <w:t>{</w:t>
      </w:r>
    </w:p>
    <w:p>
      <w:pPr>
        <w:pStyle w:val="11"/>
        <w:spacing w:before="40"/>
        <w:ind w:left="2910"/>
      </w:pPr>
      <w:r>
        <w:t>#0003</w:t>
      </w:r>
      <w:r>
        <w:rPr>
          <w:spacing w:val="59"/>
        </w:rPr>
        <w:t xml:space="preserve"> </w:t>
      </w:r>
      <w:r>
        <w:t>public:</w:t>
      </w:r>
    </w:p>
    <w:p>
      <w:pPr>
        <w:pStyle w:val="11"/>
        <w:spacing w:before="40"/>
        <w:ind w:left="2910"/>
      </w:pPr>
      <w:r>
        <w:t>#0004</w:t>
      </w:r>
      <w:r>
        <w:rPr>
          <w:spacing w:val="58"/>
        </w:rPr>
        <w:t xml:space="preserve"> </w:t>
      </w:r>
      <w:r>
        <w:t>int</w:t>
      </w:r>
      <w:r>
        <w:rPr>
          <w:spacing w:val="-6"/>
        </w:rPr>
        <w:t xml:space="preserve"> </w:t>
      </w:r>
      <w:r>
        <w:t>m_data1;</w:t>
      </w:r>
    </w:p>
    <w:p>
      <w:pPr>
        <w:pStyle w:val="11"/>
        <w:spacing w:before="39"/>
        <w:ind w:left="2910"/>
      </w:pPr>
      <w:r>
        <w:t>#0005</w:t>
      </w:r>
      <w:r>
        <w:rPr>
          <w:spacing w:val="58"/>
        </w:rPr>
        <w:t xml:space="preserve"> </w:t>
      </w:r>
      <w:r>
        <w:t>int</w:t>
      </w:r>
      <w:r>
        <w:rPr>
          <w:spacing w:val="-6"/>
        </w:rPr>
        <w:t xml:space="preserve"> </w:t>
      </w:r>
      <w:r>
        <w:t>m_data2;</w:t>
      </w:r>
    </w:p>
    <w:p>
      <w:pPr>
        <w:pStyle w:val="11"/>
        <w:tabs>
          <w:tab w:val="left" w:pos="5541"/>
        </w:tabs>
        <w:spacing w:before="40" w:line="292" w:lineRule="auto"/>
        <w:ind w:left="2929" w:right="1194"/>
      </w:pPr>
      <w:r>
        <w:pict>
          <v:group id="_x0000_s1931" o:spid="_x0000_s1931" o:spt="203" style="position:absolute;left:0pt;margin-left:180.6pt;margin-top:21.85pt;height:12.3pt;width:33.6pt;mso-position-horizontal-relative:page;z-index:-251475968;mso-width-relative:page;mso-height-relative:page;" coordorigin="3613,437" coordsize="672,246">
            <o:lock v:ext="edit"/>
            <v:rect id="_x0000_s1932" o:spid="_x0000_s1932" o:spt="1" style="position:absolute;left:3612;top:437;height:221;width:672;" fillcolor="#FFFF00" filled="t" stroked="f" coordsize="21600,21600">
              <v:path/>
              <v:fill on="t" focussize="0,0"/>
              <v:stroke on="f"/>
              <v:imagedata o:title=""/>
              <o:lock v:ext="edit"/>
            </v:rect>
            <v:shape id="_x0000_s1933" o:spid="_x0000_s1933" o:spt="202" type="#_x0000_t202" style="position:absolute;left:3612;top:437;height:246;width:672;" filled="f" stroked="f" coordsize="21600,21600">
              <v:path/>
              <v:fill on="f" focussize="0,0"/>
              <v:stroke on="f" joinstyle="miter"/>
              <v:imagedata o:title=""/>
              <o:lock v:ext="edit"/>
              <v:textbox inset="0mm,0mm,0mm,0mm">
                <w:txbxContent>
                  <w:p>
                    <w:pPr>
                      <w:spacing w:before="44"/>
                      <w:ind w:left="0" w:right="0" w:firstLine="0"/>
                      <w:jc w:val="left"/>
                      <w:rPr>
                        <w:sz w:val="16"/>
                      </w:rPr>
                    </w:pPr>
                    <w:r>
                      <w:rPr>
                        <w:w w:val="95"/>
                        <w:sz w:val="16"/>
                      </w:rPr>
                      <w:t>virtual</w:t>
                    </w:r>
                  </w:p>
                </w:txbxContent>
              </v:textbox>
            </v:shape>
          </v:group>
        </w:pict>
      </w:r>
      <w:r>
        <w:pict>
          <v:group id="_x0000_s1934" o:spid="_x0000_s1934" o:spt="203" style="position:absolute;left:0pt;margin-left:66.35pt;margin-top:2.4pt;height:97.95pt;width:58.85pt;mso-position-horizontal-relative:page;z-index:251698176;mso-width-relative:page;mso-height-relative:page;" coordorigin="1328,48" coordsize="1177,1959">
            <o:lock v:ext="edit"/>
            <v:shape id="_x0000_s1935" o:spid="_x0000_s1935" style="position:absolute;left:1409;top:130;height:466;width:1095;" fillcolor="#959595" filled="t" stroked="f" coordorigin="1410,130" coordsize="1095,466" path="m2504,130l1410,130,1410,508,1410,596,2504,596,2504,508,2504,130xe">
              <v:path arrowok="t"/>
              <v:fill on="t" focussize="0,0"/>
              <v:stroke on="f"/>
              <v:imagedata o:title=""/>
              <o:lock v:ext="edit"/>
            </v:shape>
            <v:shape id="_x0000_s1936" o:spid="_x0000_s1936" style="position:absolute;left:1334;top:55;height:454;width:1081;" fillcolor="#FFFFFF" filled="t" stroked="f" coordorigin="1334,55" coordsize="1081,454" path="m2415,55l1335,55,1334,508,2414,508,2415,55xe">
              <v:path arrowok="t"/>
              <v:fill on="t" focussize="0,0"/>
              <v:stroke on="f"/>
              <v:imagedata o:title=""/>
              <o:lock v:ext="edit"/>
            </v:shape>
            <v:shape id="_x0000_s1937" o:spid="_x0000_s1937" style="position:absolute;left:1409;top:835;height:466;width:1095;" fillcolor="#959595" filled="t" stroked="f" coordorigin="1410,836" coordsize="1095,466" path="m2504,836l1410,836,1410,1213,1410,1301,2504,1301,2504,1213,2504,836xe">
              <v:path arrowok="t"/>
              <v:fill on="t" focussize="0,0"/>
              <v:stroke on="f"/>
              <v:imagedata o:title=""/>
              <o:lock v:ext="edit"/>
            </v:shape>
            <v:shape id="_x0000_s1938" o:spid="_x0000_s1938" style="position:absolute;left:1334;top:759;height:454;width:1081;" fillcolor="#FFFFFF" filled="t" stroked="f" coordorigin="1334,759" coordsize="1081,454" path="m2415,759l1335,759,1334,1213,2414,1213,2415,759xe">
              <v:path arrowok="t"/>
              <v:fill on="t" focussize="0,0"/>
              <v:stroke on="f"/>
              <v:imagedata o:title=""/>
              <o:lock v:ext="edit"/>
            </v:shape>
            <v:line id="_x0000_s1939" o:spid="_x0000_s1939" o:spt="20" style="position:absolute;left:1876;top:515;height:241;width:0;" stroked="t" coordsize="21600,21600">
              <v:path arrowok="t"/>
              <v:fill focussize="0,0"/>
              <v:stroke weight="0.652283464566929pt" color="#000000"/>
              <v:imagedata o:title=""/>
              <o:lock v:ext="edit"/>
            </v:line>
            <v:shape id="_x0000_s1940" o:spid="_x0000_s1940" style="position:absolute;left:1409;top:1536;height:471;width:1095;" fillcolor="#959595" filled="t" stroked="f" coordorigin="1410,1536" coordsize="1095,471" path="m2504,1536l1410,1536,1410,1917,1410,2007,2504,2007,2504,1917,2504,1536xe">
              <v:path arrowok="t"/>
              <v:fill on="t" focussize="0,0"/>
              <v:stroke on="f"/>
              <v:imagedata o:title=""/>
              <o:lock v:ext="edit"/>
            </v:shape>
            <v:shape id="_x0000_s1941" o:spid="_x0000_s1941" style="position:absolute;left:1334;top:1463;height:454;width:1081;" fillcolor="#FFFFFF" filled="t" stroked="f" coordorigin="1334,1464" coordsize="1081,454" path="m2415,1464l1335,1464,1334,1917,2414,1917,2415,1464xe">
              <v:path arrowok="t"/>
              <v:fill on="t" focussize="0,0"/>
              <v:stroke on="f"/>
              <v:imagedata o:title=""/>
              <o:lock v:ext="edit"/>
            </v:shape>
            <v:rect id="_x0000_s1942" o:spid="_x0000_s1942" o:spt="1" style="position:absolute;left:1869;top:1224;height:237;width:14;" fillcolor="#000000" filled="t" stroked="f" coordsize="21600,21600">
              <v:path/>
              <v:fill on="t" focussize="0,0"/>
              <v:stroke on="f"/>
              <v:imagedata o:title=""/>
              <o:lock v:ext="edit"/>
            </v:rect>
            <v:shape id="_x0000_s1943" o:spid="_x0000_s1943" o:spt="202" type="#_x0000_t202" style="position:absolute;left:1334;top:1463;height:454;width:1080;" filled="f" stroked="t" coordsize="21600,21600">
              <v:path/>
              <v:fill on="f" focussize="0,0"/>
              <v:stroke weight="0.667322834645669pt" color="#000000"/>
              <v:imagedata o:title=""/>
              <o:lock v:ext="edit"/>
              <v:textbox inset="0mm,0mm,0mm,0mm">
                <w:txbxContent>
                  <w:p>
                    <w:pPr>
                      <w:spacing w:before="98"/>
                      <w:ind w:left="241" w:right="0" w:firstLine="0"/>
                      <w:jc w:val="left"/>
                      <w:rPr>
                        <w:rFonts w:ascii="Arial MT"/>
                        <w:sz w:val="18"/>
                      </w:rPr>
                    </w:pPr>
                    <w:r>
                      <w:rPr>
                        <w:rFonts w:ascii="Arial MT"/>
                        <w:sz w:val="18"/>
                      </w:rPr>
                      <w:t>ClassC</w:t>
                    </w:r>
                  </w:p>
                </w:txbxContent>
              </v:textbox>
            </v:shape>
            <v:shape id="_x0000_s1944" o:spid="_x0000_s1944" o:spt="202" type="#_x0000_t202" style="position:absolute;left:1334;top:759;height:454;width:1080;" filled="f" stroked="t" coordsize="21600,21600">
              <v:path/>
              <v:fill on="f" focussize="0,0"/>
              <v:stroke weight="0.667322834645669pt" color="#000000"/>
              <v:imagedata o:title=""/>
              <o:lock v:ext="edit"/>
              <v:textbox inset="0mm,0mm,0mm,0mm">
                <w:txbxContent>
                  <w:p>
                    <w:pPr>
                      <w:spacing w:before="97"/>
                      <w:ind w:left="246" w:right="0" w:firstLine="0"/>
                      <w:jc w:val="left"/>
                      <w:rPr>
                        <w:rFonts w:ascii="Arial MT"/>
                        <w:sz w:val="18"/>
                      </w:rPr>
                    </w:pPr>
                    <w:r>
                      <w:rPr>
                        <w:rFonts w:ascii="Arial MT"/>
                        <w:sz w:val="18"/>
                      </w:rPr>
                      <w:t>ClassB</w:t>
                    </w:r>
                  </w:p>
                </w:txbxContent>
              </v:textbox>
            </v:shape>
            <v:shape id="_x0000_s1945" o:spid="_x0000_s1945" o:spt="202" type="#_x0000_t202" style="position:absolute;left:1334;top:55;height:454;width:1080;" filled="f" stroked="t" coordsize="21600,21600">
              <v:path/>
              <v:fill on="f" focussize="0,0"/>
              <v:stroke weight="0.667322834645669pt" color="#000000"/>
              <v:imagedata o:title=""/>
              <o:lock v:ext="edit"/>
              <v:textbox inset="0mm,0mm,0mm,0mm">
                <w:txbxContent>
                  <w:p>
                    <w:pPr>
                      <w:spacing w:before="96"/>
                      <w:ind w:left="246" w:right="0" w:firstLine="0"/>
                      <w:jc w:val="left"/>
                      <w:rPr>
                        <w:rFonts w:ascii="Arial MT"/>
                        <w:sz w:val="18"/>
                      </w:rPr>
                    </w:pPr>
                    <w:r>
                      <w:rPr>
                        <w:rFonts w:ascii="Arial MT"/>
                        <w:sz w:val="18"/>
                      </w:rPr>
                      <w:t>ClassA</w:t>
                    </w:r>
                  </w:p>
                </w:txbxContent>
              </v:textbox>
            </v:shape>
          </v:group>
        </w:pict>
      </w:r>
      <w:r>
        <w:t>#0006</w:t>
      </w:r>
      <w:r>
        <w:rPr>
          <w:spacing w:val="60"/>
        </w:rPr>
        <w:t xml:space="preserve"> </w:t>
      </w:r>
      <w:r>
        <w:t>void</w:t>
      </w:r>
      <w:r>
        <w:rPr>
          <w:spacing w:val="-4"/>
        </w:rPr>
        <w:t xml:space="preserve"> </w:t>
      </w:r>
      <w:r>
        <w:t>func1()</w:t>
      </w:r>
      <w:r>
        <w:tab/>
      </w:r>
      <w:r>
        <w:t>{ cout &lt;&lt; "ClassA::func1" &lt;&lt; endl; }</w:t>
      </w:r>
      <w:r>
        <w:rPr>
          <w:spacing w:val="-93"/>
        </w:rPr>
        <w:t xml:space="preserve"> </w:t>
      </w:r>
      <w:r>
        <w:t>#0007</w:t>
      </w:r>
      <w:r>
        <w:rPr>
          <w:spacing w:val="60"/>
        </w:rPr>
        <w:t xml:space="preserve"> </w:t>
      </w:r>
      <w:r>
        <w:t>void</w:t>
      </w:r>
      <w:r>
        <w:rPr>
          <w:spacing w:val="-4"/>
        </w:rPr>
        <w:t xml:space="preserve"> </w:t>
      </w:r>
      <w:r>
        <w:t>func2()</w:t>
      </w:r>
      <w:r>
        <w:tab/>
      </w:r>
      <w:r>
        <w:t>{</w:t>
      </w:r>
      <w:r>
        <w:rPr>
          <w:spacing w:val="-5"/>
        </w:rPr>
        <w:t xml:space="preserve"> </w:t>
      </w:r>
      <w:r>
        <w:t>cout</w:t>
      </w:r>
      <w:r>
        <w:rPr>
          <w:spacing w:val="-4"/>
        </w:rPr>
        <w:t xml:space="preserve"> </w:t>
      </w:r>
      <w:r>
        <w:t>&lt;&lt;</w:t>
      </w:r>
      <w:r>
        <w:rPr>
          <w:spacing w:val="-5"/>
        </w:rPr>
        <w:t xml:space="preserve"> </w:t>
      </w:r>
      <w:r>
        <w:t>"ClassA::func2"</w:t>
      </w:r>
      <w:r>
        <w:rPr>
          <w:spacing w:val="-4"/>
        </w:rPr>
        <w:t xml:space="preserve"> </w:t>
      </w:r>
      <w:r>
        <w:t>&lt;&lt;</w:t>
      </w:r>
      <w:r>
        <w:rPr>
          <w:spacing w:val="-5"/>
        </w:rPr>
        <w:t xml:space="preserve"> </w:t>
      </w:r>
      <w:r>
        <w:t>endl;</w:t>
      </w:r>
      <w:r>
        <w:rPr>
          <w:spacing w:val="-5"/>
        </w:rPr>
        <w:t xml:space="preserve"> </w:t>
      </w:r>
      <w:r>
        <w:t>}</w:t>
      </w:r>
    </w:p>
    <w:p>
      <w:pPr>
        <w:spacing w:after="0" w:line="292" w:lineRule="auto"/>
        <w:sectPr>
          <w:pgSz w:w="10320" w:h="13220"/>
          <w:pgMar w:top="580" w:right="80" w:bottom="280" w:left="40" w:header="720" w:footer="720" w:gutter="0"/>
          <w:cols w:space="720" w:num="1"/>
        </w:sectPr>
      </w:pPr>
    </w:p>
    <w:p>
      <w:pPr>
        <w:pStyle w:val="11"/>
        <w:spacing w:line="181" w:lineRule="exact"/>
        <w:jc w:val="right"/>
      </w:pPr>
      <w:r>
        <w:t>#0008</w:t>
      </w:r>
    </w:p>
    <w:p>
      <w:pPr>
        <w:pStyle w:val="11"/>
        <w:spacing w:before="39"/>
        <w:jc w:val="right"/>
      </w:pPr>
      <w:r>
        <w:t>#0009</w:t>
      </w:r>
    </w:p>
    <w:p>
      <w:pPr>
        <w:pStyle w:val="11"/>
        <w:spacing w:before="40"/>
        <w:jc w:val="right"/>
      </w:pPr>
      <w:r>
        <w:t>#0010</w:t>
      </w:r>
    </w:p>
    <w:p>
      <w:pPr>
        <w:pStyle w:val="11"/>
        <w:spacing w:before="39"/>
        <w:jc w:val="right"/>
      </w:pPr>
      <w:r>
        <w:t>#0011</w:t>
      </w:r>
    </w:p>
    <w:p>
      <w:pPr>
        <w:pStyle w:val="11"/>
        <w:spacing w:before="40"/>
        <w:jc w:val="right"/>
      </w:pPr>
      <w:r>
        <w:t>#0012</w:t>
      </w:r>
    </w:p>
    <w:p>
      <w:pPr>
        <w:pStyle w:val="11"/>
        <w:spacing w:before="39"/>
        <w:jc w:val="right"/>
      </w:pPr>
      <w:r>
        <w:t>#0013</w:t>
      </w:r>
    </w:p>
    <w:p>
      <w:pPr>
        <w:pStyle w:val="11"/>
        <w:spacing w:before="40"/>
        <w:jc w:val="right"/>
      </w:pPr>
      <w:r>
        <w:t>#0014</w:t>
      </w:r>
    </w:p>
    <w:p>
      <w:pPr>
        <w:pStyle w:val="11"/>
        <w:spacing w:before="40"/>
        <w:jc w:val="right"/>
      </w:pPr>
      <w:r>
        <w:t>#0015</w:t>
      </w:r>
    </w:p>
    <w:p>
      <w:pPr>
        <w:pStyle w:val="11"/>
        <w:spacing w:line="292" w:lineRule="auto"/>
        <w:ind w:left="124" w:right="599" w:firstLine="744"/>
      </w:pPr>
      <w:r>
        <w:br w:type="column"/>
      </w:r>
      <w:r>
        <w:rPr>
          <w:w w:val="95"/>
        </w:rPr>
        <w:t>void</w:t>
      </w:r>
      <w:r>
        <w:rPr>
          <w:spacing w:val="-1"/>
          <w:w w:val="95"/>
        </w:rPr>
        <w:t xml:space="preserve"> </w:t>
      </w:r>
      <w:r>
        <w:rPr>
          <w:w w:val="95"/>
        </w:rPr>
        <w:t>vfunc1()</w:t>
      </w:r>
      <w:r>
        <w:rPr>
          <w:spacing w:val="-1"/>
          <w:w w:val="95"/>
        </w:rPr>
        <w:t xml:space="preserve"> </w:t>
      </w:r>
      <w:r>
        <w:rPr>
          <w:w w:val="95"/>
        </w:rPr>
        <w:t>{</w:t>
      </w:r>
      <w:r>
        <w:rPr>
          <w:spacing w:val="-1"/>
          <w:w w:val="95"/>
        </w:rPr>
        <w:t xml:space="preserve"> </w:t>
      </w:r>
      <w:r>
        <w:rPr>
          <w:w w:val="95"/>
        </w:rPr>
        <w:t>cout &lt;&lt;</w:t>
      </w:r>
      <w:r>
        <w:rPr>
          <w:spacing w:val="-1"/>
          <w:w w:val="95"/>
        </w:rPr>
        <w:t xml:space="preserve"> </w:t>
      </w:r>
      <w:r>
        <w:rPr>
          <w:w w:val="95"/>
        </w:rPr>
        <w:t>"ClassA::vfunc1"</w:t>
      </w:r>
      <w:r>
        <w:rPr>
          <w:spacing w:val="6"/>
          <w:w w:val="95"/>
        </w:rPr>
        <w:t xml:space="preserve"> </w:t>
      </w:r>
      <w:r>
        <w:rPr>
          <w:w w:val="95"/>
        </w:rPr>
        <w:t>&lt;&lt;</w:t>
      </w:r>
      <w:r>
        <w:rPr>
          <w:spacing w:val="5"/>
          <w:w w:val="95"/>
        </w:rPr>
        <w:t xml:space="preserve"> </w:t>
      </w:r>
      <w:r>
        <w:rPr>
          <w:w w:val="95"/>
        </w:rPr>
        <w:t>endl;</w:t>
      </w:r>
      <w:r>
        <w:rPr>
          <w:spacing w:val="6"/>
          <w:w w:val="95"/>
        </w:rPr>
        <w:t xml:space="preserve"> </w:t>
      </w:r>
      <w:r>
        <w:rPr>
          <w:w w:val="95"/>
        </w:rPr>
        <w:t>}</w:t>
      </w:r>
      <w:r>
        <w:rPr>
          <w:spacing w:val="-88"/>
          <w:w w:val="95"/>
        </w:rPr>
        <w:t xml:space="preserve"> </w:t>
      </w:r>
      <w:r>
        <w:rPr>
          <w:w w:val="95"/>
          <w:shd w:val="clear" w:color="auto" w:fill="FFFF00"/>
        </w:rPr>
        <w:t>virtual</w:t>
      </w:r>
      <w:r>
        <w:rPr>
          <w:spacing w:val="1"/>
          <w:w w:val="95"/>
        </w:rPr>
        <w:t xml:space="preserve"> </w:t>
      </w:r>
      <w:r>
        <w:rPr>
          <w:w w:val="95"/>
        </w:rPr>
        <w:t>void vfunc2() { cout &lt;&lt; "ClassA::vfunc2"</w:t>
      </w:r>
      <w:r>
        <w:rPr>
          <w:spacing w:val="7"/>
          <w:w w:val="95"/>
        </w:rPr>
        <w:t xml:space="preserve"> </w:t>
      </w:r>
      <w:r>
        <w:rPr>
          <w:w w:val="95"/>
        </w:rPr>
        <w:t>&lt;&lt;</w:t>
      </w:r>
      <w:r>
        <w:rPr>
          <w:spacing w:val="6"/>
          <w:w w:val="95"/>
        </w:rPr>
        <w:t xml:space="preserve"> </w:t>
      </w:r>
      <w:r>
        <w:rPr>
          <w:w w:val="95"/>
        </w:rPr>
        <w:t>endl;</w:t>
      </w:r>
      <w:r>
        <w:rPr>
          <w:spacing w:val="7"/>
          <w:w w:val="95"/>
        </w:rPr>
        <w:t xml:space="preserve"> </w:t>
      </w:r>
      <w:r>
        <w:rPr>
          <w:w w:val="95"/>
        </w:rPr>
        <w:t>}</w:t>
      </w:r>
    </w:p>
    <w:p>
      <w:pPr>
        <w:pStyle w:val="11"/>
        <w:spacing w:line="181" w:lineRule="exact"/>
        <w:ind w:left="124"/>
      </w:pPr>
      <w:r>
        <w:t>};</w:t>
      </w:r>
    </w:p>
    <w:p>
      <w:pPr>
        <w:pStyle w:val="11"/>
        <w:spacing w:before="10"/>
        <w:rPr>
          <w:sz w:val="22"/>
        </w:rPr>
      </w:pPr>
    </w:p>
    <w:p>
      <w:pPr>
        <w:pStyle w:val="11"/>
        <w:ind w:left="124"/>
      </w:pPr>
      <w:r>
        <w:t>class</w:t>
      </w:r>
      <w:r>
        <w:rPr>
          <w:spacing w:val="-6"/>
        </w:rPr>
        <w:t xml:space="preserve"> </w:t>
      </w:r>
      <w:r>
        <w:t>ClassB</w:t>
      </w:r>
      <w:r>
        <w:rPr>
          <w:spacing w:val="-5"/>
        </w:rPr>
        <w:t xml:space="preserve"> </w:t>
      </w:r>
      <w:r>
        <w:t>:</w:t>
      </w:r>
      <w:r>
        <w:rPr>
          <w:spacing w:val="-5"/>
        </w:rPr>
        <w:t xml:space="preserve"> </w:t>
      </w:r>
      <w:r>
        <w:t>public</w:t>
      </w:r>
      <w:r>
        <w:rPr>
          <w:spacing w:val="-5"/>
        </w:rPr>
        <w:t xml:space="preserve"> </w:t>
      </w:r>
      <w:r>
        <w:t>ClassA</w:t>
      </w:r>
    </w:p>
    <w:p>
      <w:pPr>
        <w:pStyle w:val="11"/>
        <w:spacing w:before="40"/>
        <w:ind w:left="124"/>
      </w:pPr>
      <w:r>
        <w:rPr>
          <w:w w:val="98"/>
        </w:rPr>
        <w:t>{</w:t>
      </w:r>
    </w:p>
    <w:p>
      <w:pPr>
        <w:pStyle w:val="11"/>
        <w:spacing w:before="39"/>
        <w:ind w:left="124"/>
      </w:pPr>
      <w:r>
        <w:t>public:</w:t>
      </w:r>
    </w:p>
    <w:p>
      <w:pPr>
        <w:pStyle w:val="11"/>
        <w:spacing w:before="40"/>
        <w:ind w:left="124"/>
      </w:pPr>
      <w:r>
        <w:t>int</w:t>
      </w:r>
      <w:r>
        <w:rPr>
          <w:spacing w:val="-7"/>
        </w:rPr>
        <w:t xml:space="preserve"> </w:t>
      </w:r>
      <w:r>
        <w:t>m_data3;</w:t>
      </w:r>
    </w:p>
    <w:p>
      <w:pPr>
        <w:spacing w:after="0"/>
        <w:sectPr>
          <w:type w:val="continuous"/>
          <w:pgSz w:w="10320" w:h="13220"/>
          <w:pgMar w:top="580" w:right="80" w:bottom="280" w:left="40" w:header="720" w:footer="720" w:gutter="0"/>
          <w:cols w:equalWidth="0" w:num="2">
            <w:col w:w="3409" w:space="40"/>
            <w:col w:w="6751"/>
          </w:cols>
        </w:sectPr>
      </w:pPr>
    </w:p>
    <w:p>
      <w:pPr>
        <w:pStyle w:val="11"/>
        <w:tabs>
          <w:tab w:val="left" w:pos="5522"/>
        </w:tabs>
        <w:spacing w:before="39" w:line="292" w:lineRule="auto"/>
        <w:ind w:left="2910" w:right="1158"/>
      </w:pPr>
      <w:r>
        <w:t>#0016</w:t>
      </w:r>
      <w:r>
        <w:rPr>
          <w:spacing w:val="60"/>
        </w:rPr>
        <w:t xml:space="preserve"> </w:t>
      </w:r>
      <w:r>
        <w:t>void</w:t>
      </w:r>
      <w:r>
        <w:rPr>
          <w:spacing w:val="-4"/>
        </w:rPr>
        <w:t xml:space="preserve"> </w:t>
      </w:r>
      <w:r>
        <w:t>func2()</w:t>
      </w:r>
      <w:r>
        <w:tab/>
      </w:r>
      <w:r>
        <w:t>{ cout &lt;&lt; "ClassB::func2" &lt;&lt; endl; }</w:t>
      </w:r>
      <w:r>
        <w:rPr>
          <w:spacing w:val="-93"/>
        </w:rPr>
        <w:t xml:space="preserve"> </w:t>
      </w:r>
      <w:r>
        <w:rPr>
          <w:w w:val="95"/>
        </w:rPr>
        <w:t>#0017</w:t>
      </w:r>
      <w:r>
        <w:rPr>
          <w:spacing w:val="21"/>
          <w:w w:val="95"/>
        </w:rPr>
        <w:t xml:space="preserve"> </w:t>
      </w:r>
      <w:r>
        <w:rPr>
          <w:w w:val="95"/>
          <w:shd w:val="clear" w:color="auto" w:fill="FFFF00"/>
        </w:rPr>
        <w:t>virtual</w:t>
      </w:r>
      <w:r>
        <w:rPr>
          <w:spacing w:val="-2"/>
          <w:w w:val="95"/>
        </w:rPr>
        <w:t xml:space="preserve"> </w:t>
      </w:r>
      <w:r>
        <w:rPr>
          <w:w w:val="95"/>
        </w:rPr>
        <w:t>void</w:t>
      </w:r>
      <w:r>
        <w:rPr>
          <w:spacing w:val="-2"/>
          <w:w w:val="95"/>
        </w:rPr>
        <w:t xml:space="preserve"> </w:t>
      </w:r>
      <w:r>
        <w:rPr>
          <w:w w:val="95"/>
        </w:rPr>
        <w:t>vfunc1()</w:t>
      </w:r>
      <w:r>
        <w:rPr>
          <w:spacing w:val="4"/>
          <w:w w:val="95"/>
        </w:rPr>
        <w:t xml:space="preserve"> </w:t>
      </w:r>
      <w:r>
        <w:rPr>
          <w:w w:val="95"/>
        </w:rPr>
        <w:t>{</w:t>
      </w:r>
      <w:r>
        <w:rPr>
          <w:spacing w:val="3"/>
          <w:w w:val="95"/>
        </w:rPr>
        <w:t xml:space="preserve"> </w:t>
      </w:r>
      <w:r>
        <w:rPr>
          <w:w w:val="95"/>
        </w:rPr>
        <w:t>cout</w:t>
      </w:r>
      <w:r>
        <w:rPr>
          <w:spacing w:val="4"/>
          <w:w w:val="95"/>
        </w:rPr>
        <w:t xml:space="preserve"> </w:t>
      </w:r>
      <w:r>
        <w:rPr>
          <w:w w:val="95"/>
        </w:rPr>
        <w:t>&lt;&lt;</w:t>
      </w:r>
      <w:r>
        <w:rPr>
          <w:spacing w:val="4"/>
          <w:w w:val="95"/>
        </w:rPr>
        <w:t xml:space="preserve"> </w:t>
      </w:r>
      <w:r>
        <w:rPr>
          <w:w w:val="95"/>
        </w:rPr>
        <w:t>"ClassB::vfunc1"</w:t>
      </w:r>
      <w:r>
        <w:rPr>
          <w:spacing w:val="4"/>
          <w:w w:val="95"/>
        </w:rPr>
        <w:t xml:space="preserve"> </w:t>
      </w:r>
      <w:r>
        <w:rPr>
          <w:w w:val="95"/>
        </w:rPr>
        <w:t>&lt;&lt;</w:t>
      </w:r>
      <w:r>
        <w:rPr>
          <w:spacing w:val="3"/>
          <w:w w:val="95"/>
        </w:rPr>
        <w:t xml:space="preserve"> </w:t>
      </w:r>
      <w:r>
        <w:rPr>
          <w:w w:val="95"/>
        </w:rPr>
        <w:t>endl;</w:t>
      </w:r>
      <w:r>
        <w:rPr>
          <w:spacing w:val="4"/>
          <w:w w:val="95"/>
        </w:rPr>
        <w:t xml:space="preserve"> </w:t>
      </w:r>
      <w:r>
        <w:rPr>
          <w:w w:val="95"/>
        </w:rPr>
        <w:t>}</w:t>
      </w:r>
      <w:r>
        <w:rPr>
          <w:spacing w:val="-89"/>
          <w:w w:val="95"/>
        </w:rPr>
        <w:t xml:space="preserve"> </w:t>
      </w:r>
      <w:r>
        <w:t>#0018</w:t>
      </w:r>
      <w:r>
        <w:rPr>
          <w:spacing w:val="67"/>
        </w:rPr>
        <w:t xml:space="preserve"> </w:t>
      </w:r>
      <w:r>
        <w:t>};</w:t>
      </w:r>
    </w:p>
    <w:p>
      <w:pPr>
        <w:pStyle w:val="11"/>
        <w:spacing w:line="180" w:lineRule="exact"/>
        <w:ind w:left="2910"/>
      </w:pPr>
      <w:r>
        <w:t>#0019</w:t>
      </w:r>
    </w:p>
    <w:p>
      <w:pPr>
        <w:pStyle w:val="11"/>
        <w:spacing w:before="40" w:line="292" w:lineRule="auto"/>
        <w:ind w:left="2910" w:right="3839"/>
      </w:pPr>
      <w:r>
        <w:t>#0020</w:t>
      </w:r>
      <w:r>
        <w:rPr>
          <w:spacing w:val="60"/>
        </w:rPr>
        <w:t xml:space="preserve"> </w:t>
      </w:r>
      <w:r>
        <w:t>class</w:t>
      </w:r>
      <w:r>
        <w:rPr>
          <w:spacing w:val="-5"/>
        </w:rPr>
        <w:t xml:space="preserve"> </w:t>
      </w:r>
      <w:r>
        <w:t>ClassC</w:t>
      </w:r>
      <w:r>
        <w:rPr>
          <w:spacing w:val="-5"/>
        </w:rPr>
        <w:t xml:space="preserve"> </w:t>
      </w:r>
      <w:r>
        <w:t>:</w:t>
      </w:r>
      <w:r>
        <w:rPr>
          <w:spacing w:val="-4"/>
        </w:rPr>
        <w:t xml:space="preserve"> </w:t>
      </w:r>
      <w:r>
        <w:t>public</w:t>
      </w:r>
      <w:r>
        <w:rPr>
          <w:spacing w:val="-5"/>
        </w:rPr>
        <w:t xml:space="preserve"> </w:t>
      </w:r>
      <w:r>
        <w:t>ClassB</w:t>
      </w:r>
      <w:r>
        <w:rPr>
          <w:spacing w:val="-93"/>
        </w:rPr>
        <w:t xml:space="preserve"> </w:t>
      </w:r>
      <w:r>
        <w:t>#0021</w:t>
      </w:r>
      <w:r>
        <w:rPr>
          <w:spacing w:val="67"/>
        </w:rPr>
        <w:t xml:space="preserve"> </w:t>
      </w:r>
      <w:r>
        <w:t>{</w:t>
      </w:r>
    </w:p>
    <w:p>
      <w:pPr>
        <w:pStyle w:val="11"/>
        <w:spacing w:line="181" w:lineRule="exact"/>
        <w:ind w:left="2910"/>
      </w:pPr>
      <w:r>
        <w:t>#0022</w:t>
      </w:r>
      <w:r>
        <w:rPr>
          <w:spacing w:val="59"/>
        </w:rPr>
        <w:t xml:space="preserve"> </w:t>
      </w:r>
      <w:r>
        <w:t>public:</w:t>
      </w:r>
    </w:p>
    <w:p>
      <w:pPr>
        <w:pStyle w:val="11"/>
        <w:spacing w:before="39"/>
        <w:ind w:left="2910"/>
      </w:pPr>
      <w:r>
        <w:t>#0023</w:t>
      </w:r>
      <w:r>
        <w:rPr>
          <w:spacing w:val="58"/>
        </w:rPr>
        <w:t xml:space="preserve"> </w:t>
      </w:r>
      <w:r>
        <w:t>int</w:t>
      </w:r>
      <w:r>
        <w:rPr>
          <w:spacing w:val="-6"/>
        </w:rPr>
        <w:t xml:space="preserve"> </w:t>
      </w:r>
      <w:r>
        <w:t>m_data1;</w:t>
      </w:r>
    </w:p>
    <w:p>
      <w:pPr>
        <w:pStyle w:val="11"/>
        <w:spacing w:before="40"/>
        <w:ind w:left="2910"/>
      </w:pPr>
      <w:r>
        <w:t>#0024</w:t>
      </w:r>
      <w:r>
        <w:rPr>
          <w:spacing w:val="58"/>
        </w:rPr>
        <w:t xml:space="preserve"> </w:t>
      </w:r>
      <w:r>
        <w:t>int</w:t>
      </w:r>
      <w:r>
        <w:rPr>
          <w:spacing w:val="-6"/>
        </w:rPr>
        <w:t xml:space="preserve"> </w:t>
      </w:r>
      <w:r>
        <w:t>m_data4;</w:t>
      </w:r>
    </w:p>
    <w:p>
      <w:pPr>
        <w:pStyle w:val="11"/>
        <w:tabs>
          <w:tab w:val="left" w:pos="5522"/>
        </w:tabs>
        <w:spacing w:before="39" w:line="292" w:lineRule="auto"/>
        <w:ind w:left="2910" w:right="1158"/>
      </w:pPr>
      <w:r>
        <w:t>#0025</w:t>
      </w:r>
      <w:r>
        <w:rPr>
          <w:spacing w:val="60"/>
        </w:rPr>
        <w:t xml:space="preserve"> </w:t>
      </w:r>
      <w:r>
        <w:t>void</w:t>
      </w:r>
      <w:r>
        <w:rPr>
          <w:spacing w:val="-4"/>
        </w:rPr>
        <w:t xml:space="preserve"> </w:t>
      </w:r>
      <w:r>
        <w:t>func2()</w:t>
      </w:r>
      <w:r>
        <w:tab/>
      </w:r>
      <w:r>
        <w:t>{ cout &lt;&lt; "ClassC::func2" &lt;&lt; endl; }</w:t>
      </w:r>
      <w:r>
        <w:rPr>
          <w:spacing w:val="-93"/>
        </w:rPr>
        <w:t xml:space="preserve"> </w:t>
      </w:r>
      <w:r>
        <w:rPr>
          <w:w w:val="95"/>
        </w:rPr>
        <w:t>#0026</w:t>
      </w:r>
      <w:r>
        <w:rPr>
          <w:spacing w:val="21"/>
          <w:w w:val="95"/>
        </w:rPr>
        <w:t xml:space="preserve"> </w:t>
      </w:r>
      <w:r>
        <w:rPr>
          <w:w w:val="95"/>
          <w:shd w:val="clear" w:color="auto" w:fill="FFFF00"/>
        </w:rPr>
        <w:t>virtual</w:t>
      </w:r>
      <w:r>
        <w:rPr>
          <w:spacing w:val="-2"/>
          <w:w w:val="95"/>
        </w:rPr>
        <w:t xml:space="preserve"> </w:t>
      </w:r>
      <w:r>
        <w:rPr>
          <w:w w:val="95"/>
        </w:rPr>
        <w:t>void</w:t>
      </w:r>
      <w:r>
        <w:rPr>
          <w:spacing w:val="-2"/>
          <w:w w:val="95"/>
        </w:rPr>
        <w:t xml:space="preserve"> </w:t>
      </w:r>
      <w:r>
        <w:rPr>
          <w:w w:val="95"/>
        </w:rPr>
        <w:t>vfunc1()</w:t>
      </w:r>
      <w:r>
        <w:rPr>
          <w:spacing w:val="3"/>
          <w:w w:val="95"/>
        </w:rPr>
        <w:t xml:space="preserve"> </w:t>
      </w:r>
      <w:r>
        <w:rPr>
          <w:w w:val="95"/>
        </w:rPr>
        <w:t>{</w:t>
      </w:r>
      <w:r>
        <w:rPr>
          <w:spacing w:val="4"/>
          <w:w w:val="95"/>
        </w:rPr>
        <w:t xml:space="preserve"> </w:t>
      </w:r>
      <w:r>
        <w:rPr>
          <w:w w:val="95"/>
        </w:rPr>
        <w:t>cout</w:t>
      </w:r>
      <w:r>
        <w:rPr>
          <w:spacing w:val="4"/>
          <w:w w:val="95"/>
        </w:rPr>
        <w:t xml:space="preserve"> </w:t>
      </w:r>
      <w:r>
        <w:rPr>
          <w:w w:val="95"/>
        </w:rPr>
        <w:t>&lt;&lt;</w:t>
      </w:r>
      <w:r>
        <w:rPr>
          <w:spacing w:val="3"/>
          <w:w w:val="95"/>
        </w:rPr>
        <w:t xml:space="preserve"> </w:t>
      </w:r>
      <w:r>
        <w:rPr>
          <w:w w:val="95"/>
        </w:rPr>
        <w:t>"ClassC::vfunc1"</w:t>
      </w:r>
      <w:r>
        <w:rPr>
          <w:spacing w:val="5"/>
          <w:w w:val="95"/>
        </w:rPr>
        <w:t xml:space="preserve"> </w:t>
      </w:r>
      <w:r>
        <w:rPr>
          <w:w w:val="95"/>
        </w:rPr>
        <w:t>&lt;&lt;</w:t>
      </w:r>
      <w:r>
        <w:rPr>
          <w:spacing w:val="4"/>
          <w:w w:val="95"/>
        </w:rPr>
        <w:t xml:space="preserve"> </w:t>
      </w:r>
      <w:r>
        <w:rPr>
          <w:w w:val="95"/>
        </w:rPr>
        <w:t>endl;</w:t>
      </w:r>
      <w:r>
        <w:rPr>
          <w:spacing w:val="3"/>
          <w:w w:val="95"/>
        </w:rPr>
        <w:t xml:space="preserve"> </w:t>
      </w:r>
      <w:r>
        <w:rPr>
          <w:w w:val="95"/>
        </w:rPr>
        <w:t>}</w:t>
      </w:r>
      <w:r>
        <w:rPr>
          <w:spacing w:val="-89"/>
          <w:w w:val="95"/>
        </w:rPr>
        <w:t xml:space="preserve"> </w:t>
      </w:r>
      <w:r>
        <w:t>#0027</w:t>
      </w:r>
      <w:r>
        <w:rPr>
          <w:spacing w:val="67"/>
        </w:rPr>
        <w:t xml:space="preserve"> </w:t>
      </w:r>
      <w:r>
        <w:t>};</w:t>
      </w:r>
    </w:p>
    <w:p>
      <w:pPr>
        <w:pStyle w:val="11"/>
        <w:spacing w:before="5"/>
        <w:rPr>
          <w:sz w:val="14"/>
        </w:rPr>
      </w:pPr>
    </w:p>
    <w:p>
      <w:pPr>
        <w:spacing w:before="0"/>
        <w:ind w:left="2627" w:right="0" w:firstLine="0"/>
        <w:jc w:val="left"/>
        <w:rPr>
          <w:rFonts w:ascii="Calibri" w:eastAsia="Calibri"/>
          <w:sz w:val="18"/>
        </w:rPr>
      </w:pPr>
      <w:r>
        <w:rPr>
          <w:rFonts w:hint="eastAsia" w:ascii="宋体" w:eastAsia="宋体"/>
          <w:spacing w:val="-6"/>
          <w:w w:val="95"/>
          <w:sz w:val="18"/>
        </w:rPr>
        <w:t xml:space="preserve">图 </w:t>
      </w:r>
      <w:r>
        <w:rPr>
          <w:rFonts w:ascii="Calibri" w:eastAsia="Calibri"/>
          <w:spacing w:val="9"/>
          <w:w w:val="95"/>
          <w:sz w:val="18"/>
        </w:rPr>
        <w:t>2.1</w:t>
      </w:r>
      <w:r>
        <w:rPr>
          <w:rFonts w:ascii="Calibri" w:eastAsia="Calibri"/>
          <w:spacing w:val="37"/>
          <w:w w:val="95"/>
          <w:sz w:val="18"/>
        </w:rPr>
        <w:t xml:space="preserve"> </w:t>
      </w:r>
      <w:r>
        <w:rPr>
          <w:rFonts w:hint="eastAsia" w:ascii="宋体" w:eastAsia="宋体"/>
          <w:spacing w:val="26"/>
          <w:w w:val="95"/>
          <w:sz w:val="18"/>
        </w:rPr>
        <w:t xml:space="preserve">单一继承的 </w:t>
      </w:r>
      <w:r>
        <w:rPr>
          <w:rFonts w:ascii="Calibri" w:eastAsia="Calibri"/>
          <w:spacing w:val="11"/>
          <w:w w:val="95"/>
          <w:sz w:val="18"/>
        </w:rPr>
        <w:t>classes</w:t>
      </w:r>
      <w:r>
        <w:rPr>
          <w:rFonts w:ascii="Calibri" w:eastAsia="Calibri"/>
          <w:spacing w:val="34"/>
          <w:w w:val="95"/>
          <w:sz w:val="18"/>
        </w:rPr>
        <w:t xml:space="preserve"> </w:t>
      </w:r>
      <w:r>
        <w:rPr>
          <w:rFonts w:ascii="Calibri" w:eastAsia="Calibri"/>
          <w:spacing w:val="12"/>
          <w:w w:val="95"/>
          <w:sz w:val="18"/>
        </w:rPr>
        <w:t>hierarchy</w:t>
      </w:r>
    </w:p>
    <w:p>
      <w:pPr>
        <w:pStyle w:val="11"/>
        <w:rPr>
          <w:rFonts w:ascii="Calibri"/>
          <w:sz w:val="20"/>
        </w:rPr>
      </w:pPr>
    </w:p>
    <w:p>
      <w:pPr>
        <w:pStyle w:val="11"/>
        <w:spacing w:before="8"/>
        <w:rPr>
          <w:rFonts w:ascii="Calibri"/>
          <w:sz w:val="20"/>
        </w:rPr>
      </w:pPr>
    </w:p>
    <w:p>
      <w:pPr>
        <w:spacing w:before="0"/>
        <w:ind w:left="644" w:right="0" w:firstLine="0"/>
        <w:jc w:val="left"/>
        <w:rPr>
          <w:rFonts w:ascii="Arial"/>
          <w:b/>
          <w:sz w:val="20"/>
        </w:rPr>
      </w:pPr>
      <w:r>
        <w:rPr>
          <w:rFonts w:ascii="Arial"/>
          <w:b/>
          <w:sz w:val="20"/>
        </w:rPr>
        <w:t>102</w:t>
      </w:r>
    </w:p>
    <w:p>
      <w:pPr>
        <w:spacing w:after="0"/>
        <w:jc w:val="left"/>
        <w:rPr>
          <w:rFonts w:ascii="Arial"/>
          <w:sz w:val="20"/>
        </w:rPr>
        <w:sectPr>
          <w:type w:val="continuous"/>
          <w:pgSz w:w="10320" w:h="13220"/>
          <w:pgMar w:top="580" w:right="80" w:bottom="280" w:left="40" w:header="720" w:footer="720" w:gutter="0"/>
          <w:cols w:space="720" w:num="1"/>
        </w:sectPr>
      </w:pPr>
    </w:p>
    <w:p>
      <w:pPr>
        <w:pStyle w:val="11"/>
        <w:spacing w:before="64"/>
        <w:ind w:left="5905"/>
        <w:rPr>
          <w:rFonts w:hint="eastAsia" w:ascii="宋体" w:eastAsia="宋体"/>
        </w:rPr>
      </w:pPr>
      <w:r>
        <w:pict>
          <v:rect id="_x0000_s1946" o:spid="_x0000_s1946" o:spt="1" style="position:absolute;left:0pt;margin-left:131.9pt;margin-top:18.85pt;height:0.7pt;width:323pt;mso-position-horizontal-relative:page;mso-wrap-distance-bottom:0pt;mso-wrap-distance-top:0pt;z-index:-251300864;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2"/>
        </w:rPr>
        <w:t xml:space="preserve">第２章 </w:t>
      </w:r>
      <w:r>
        <w:rPr>
          <w:rFonts w:ascii="Times New Roman" w:eastAsia="Times New Roman"/>
        </w:rPr>
        <w:t>C</w:t>
      </w:r>
      <w:r>
        <w:rPr>
          <w:rFonts w:ascii="Times New Roman" w:eastAsia="Times New Roman"/>
          <w:spacing w:val="8"/>
        </w:rPr>
        <w:t xml:space="preserve">++ </w:t>
      </w:r>
      <w:r>
        <w:rPr>
          <w:rFonts w:hint="eastAsia" w:ascii="宋体" w:eastAsia="宋体"/>
        </w:rPr>
        <w:t>物件模型（</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9"/>
        </w:rPr>
        <w:t xml:space="preserve"> </w:t>
      </w:r>
      <w:r>
        <w:rPr>
          <w:rFonts w:ascii="Times New Roman" w:eastAsia="Times New Roman"/>
        </w:rPr>
        <w:t>Model</w:t>
      </w:r>
      <w:r>
        <w:rPr>
          <w:rFonts w:hint="eastAsia" w:ascii="宋体" w:eastAsia="宋体"/>
        </w:rPr>
        <w:t>）</w:t>
      </w:r>
    </w:p>
    <w:p>
      <w:pPr>
        <w:pStyle w:val="11"/>
        <w:rPr>
          <w:rFonts w:ascii="宋体"/>
          <w:sz w:val="20"/>
        </w:rPr>
      </w:pPr>
    </w:p>
    <w:p>
      <w:pPr>
        <w:pStyle w:val="11"/>
        <w:rPr>
          <w:rFonts w:ascii="宋体"/>
          <w:sz w:val="20"/>
        </w:rPr>
      </w:pPr>
    </w:p>
    <w:p>
      <w:pPr>
        <w:pStyle w:val="11"/>
        <w:spacing w:before="11"/>
        <w:rPr>
          <w:rFonts w:ascii="宋体"/>
          <w:sz w:val="15"/>
        </w:rPr>
      </w:pPr>
    </w:p>
    <w:p>
      <w:pPr>
        <w:spacing w:before="83"/>
        <w:ind w:left="2627" w:right="0" w:firstLine="0"/>
        <w:jc w:val="both"/>
        <w:rPr>
          <w:rFonts w:hint="eastAsia" w:ascii="宋体" w:eastAsia="宋体"/>
          <w:sz w:val="18"/>
        </w:rPr>
      </w:pPr>
      <w:r>
        <w:rPr>
          <w:rFonts w:hint="eastAsia" w:ascii="宋体" w:eastAsia="宋体"/>
          <w:spacing w:val="3"/>
          <w:sz w:val="18"/>
        </w:rPr>
        <w:t xml:space="preserve">现在让我量测 </w:t>
      </w:r>
      <w:r>
        <w:rPr>
          <w:rFonts w:ascii="Times New Roman" w:eastAsia="Times New Roman"/>
          <w:i/>
          <w:sz w:val="18"/>
        </w:rPr>
        <w:t>ClassA</w:t>
      </w:r>
      <w:r>
        <w:rPr>
          <w:rFonts w:hint="eastAsia" w:ascii="宋体" w:eastAsia="宋体"/>
          <w:sz w:val="18"/>
        </w:rPr>
        <w:t>、</w:t>
      </w:r>
      <w:r>
        <w:rPr>
          <w:rFonts w:ascii="Times New Roman" w:eastAsia="Times New Roman"/>
          <w:i/>
          <w:sz w:val="18"/>
        </w:rPr>
        <w:t>ClassB</w:t>
      </w:r>
      <w:r>
        <w:rPr>
          <w:rFonts w:hint="eastAsia" w:ascii="宋体" w:eastAsia="宋体"/>
          <w:sz w:val="18"/>
        </w:rPr>
        <w:t>、</w:t>
      </w:r>
      <w:r>
        <w:rPr>
          <w:rFonts w:ascii="Times New Roman" w:eastAsia="Times New Roman"/>
          <w:i/>
          <w:sz w:val="18"/>
        </w:rPr>
        <w:t>ClassC</w:t>
      </w:r>
      <w:r>
        <w:rPr>
          <w:rFonts w:ascii="Times New Roman" w:eastAsia="Times New Roman"/>
          <w:i/>
          <w:spacing w:val="67"/>
          <w:sz w:val="18"/>
        </w:rPr>
        <w:t xml:space="preserve"> </w:t>
      </w:r>
      <w:r>
        <w:rPr>
          <w:rFonts w:hint="eastAsia" w:ascii="宋体" w:eastAsia="宋体"/>
          <w:sz w:val="18"/>
        </w:rPr>
        <w:t>的大小：</w:t>
      </w:r>
    </w:p>
    <w:p>
      <w:pPr>
        <w:pStyle w:val="11"/>
        <w:spacing w:before="8"/>
        <w:rPr>
          <w:rFonts w:ascii="宋体"/>
          <w:sz w:val="21"/>
        </w:rPr>
      </w:pPr>
    </w:p>
    <w:p>
      <w:pPr>
        <w:pStyle w:val="11"/>
        <w:spacing w:line="292" w:lineRule="auto"/>
        <w:ind w:left="2910" w:right="2290"/>
        <w:jc w:val="both"/>
      </w:pPr>
      <w:r>
        <w:t>cout &lt;&lt; "sizeof(ClassA)=" &lt;&lt; sizeof(ClassA) &lt;&lt; endl;</w:t>
      </w:r>
      <w:r>
        <w:rPr>
          <w:spacing w:val="-94"/>
        </w:rPr>
        <w:t xml:space="preserve"> </w:t>
      </w:r>
      <w:r>
        <w:t>cout &lt;&lt; "sizeof(ClassB)=" &lt;&lt; sizeof(ClassB) &lt;&lt; endl;</w:t>
      </w:r>
      <w:r>
        <w:rPr>
          <w:spacing w:val="-94"/>
        </w:rPr>
        <w:t xml:space="preserve"> </w:t>
      </w:r>
      <w:r>
        <w:t>cout</w:t>
      </w:r>
      <w:r>
        <w:rPr>
          <w:spacing w:val="-7"/>
        </w:rPr>
        <w:t xml:space="preserve"> </w:t>
      </w:r>
      <w:r>
        <w:t>&lt;&lt;</w:t>
      </w:r>
      <w:r>
        <w:rPr>
          <w:spacing w:val="-7"/>
        </w:rPr>
        <w:t xml:space="preserve"> </w:t>
      </w:r>
      <w:r>
        <w:t>"sizeof(ClassC)="</w:t>
      </w:r>
      <w:r>
        <w:rPr>
          <w:spacing w:val="-7"/>
        </w:rPr>
        <w:t xml:space="preserve"> </w:t>
      </w:r>
      <w:r>
        <w:t>&lt;&lt;</w:t>
      </w:r>
      <w:r>
        <w:rPr>
          <w:spacing w:val="-7"/>
        </w:rPr>
        <w:t xml:space="preserve"> </w:t>
      </w:r>
      <w:r>
        <w:t>sizeof(ClassC)</w:t>
      </w:r>
      <w:r>
        <w:rPr>
          <w:spacing w:val="-7"/>
        </w:rPr>
        <w:t xml:space="preserve"> </w:t>
      </w:r>
      <w:r>
        <w:t>&lt;&lt;</w:t>
      </w:r>
      <w:r>
        <w:rPr>
          <w:spacing w:val="-7"/>
        </w:rPr>
        <w:t xml:space="preserve"> </w:t>
      </w:r>
      <w:r>
        <w:t>endl;</w:t>
      </w:r>
    </w:p>
    <w:p>
      <w:pPr>
        <w:pStyle w:val="11"/>
        <w:rPr>
          <w:sz w:val="25"/>
        </w:rPr>
      </w:pPr>
    </w:p>
    <w:p>
      <w:pPr>
        <w:spacing w:before="0"/>
        <w:ind w:left="2627" w:right="0" w:firstLine="0"/>
        <w:jc w:val="left"/>
        <w:rPr>
          <w:rFonts w:hint="eastAsia" w:ascii="宋体" w:eastAsia="宋体"/>
          <w:sz w:val="18"/>
        </w:rPr>
      </w:pPr>
      <w:r>
        <w:rPr>
          <w:rFonts w:hint="eastAsia" w:ascii="宋体" w:eastAsia="宋体"/>
          <w:sz w:val="18"/>
        </w:rPr>
        <w:t>得到的结果是：</w:t>
      </w:r>
    </w:p>
    <w:p>
      <w:pPr>
        <w:pStyle w:val="11"/>
        <w:spacing w:before="8"/>
        <w:rPr>
          <w:rFonts w:ascii="宋体"/>
          <w:sz w:val="21"/>
        </w:rPr>
      </w:pPr>
    </w:p>
    <w:p>
      <w:pPr>
        <w:pStyle w:val="11"/>
        <w:spacing w:line="292" w:lineRule="auto"/>
        <w:ind w:left="2910" w:right="5649"/>
        <w:jc w:val="both"/>
      </w:pPr>
      <w:r>
        <w:t>sizeof(ClassA)=12</w:t>
      </w:r>
      <w:r>
        <w:rPr>
          <w:spacing w:val="-94"/>
        </w:rPr>
        <w:t xml:space="preserve"> </w:t>
      </w:r>
      <w:r>
        <w:t>sizeof(ClassB)=16</w:t>
      </w:r>
      <w:r>
        <w:rPr>
          <w:spacing w:val="-94"/>
        </w:rPr>
        <w:t xml:space="preserve"> </w:t>
      </w:r>
      <w:r>
        <w:t>sizeof(ClassC)=24</w:t>
      </w:r>
    </w:p>
    <w:p>
      <w:pPr>
        <w:pStyle w:val="11"/>
        <w:rPr>
          <w:sz w:val="25"/>
        </w:rPr>
      </w:pPr>
    </w:p>
    <w:p>
      <w:pPr>
        <w:spacing w:before="0"/>
        <w:ind w:left="2627" w:right="0" w:firstLine="0"/>
        <w:jc w:val="left"/>
        <w:rPr>
          <w:rFonts w:hint="eastAsia" w:ascii="宋体" w:eastAsia="宋体"/>
          <w:sz w:val="18"/>
        </w:rPr>
      </w:pPr>
      <w:r>
        <w:rPr>
          <w:rFonts w:hint="eastAsia" w:ascii="宋体" w:eastAsia="宋体"/>
          <w:spacing w:val="1"/>
          <w:sz w:val="18"/>
        </w:rPr>
        <w:t xml:space="preserve">但如果我把程序码 </w:t>
      </w:r>
      <w:r>
        <w:rPr>
          <w:rFonts w:ascii="Times New Roman" w:eastAsia="Times New Roman"/>
          <w:sz w:val="18"/>
        </w:rPr>
        <w:t>L8,</w:t>
      </w:r>
      <w:r>
        <w:rPr>
          <w:rFonts w:ascii="Times New Roman" w:eastAsia="Times New Roman"/>
          <w:spacing w:val="10"/>
          <w:sz w:val="18"/>
        </w:rPr>
        <w:t xml:space="preserve"> </w:t>
      </w:r>
      <w:r>
        <w:rPr>
          <w:rFonts w:ascii="Times New Roman" w:eastAsia="Times New Roman"/>
          <w:sz w:val="18"/>
        </w:rPr>
        <w:t>L9,</w:t>
      </w:r>
      <w:r>
        <w:rPr>
          <w:rFonts w:ascii="Times New Roman" w:eastAsia="Times New Roman"/>
          <w:spacing w:val="10"/>
          <w:sz w:val="18"/>
        </w:rPr>
        <w:t xml:space="preserve"> </w:t>
      </w:r>
      <w:r>
        <w:rPr>
          <w:rFonts w:ascii="Times New Roman" w:eastAsia="Times New Roman"/>
          <w:sz w:val="18"/>
        </w:rPr>
        <w:t>L17,</w:t>
      </w:r>
      <w:r>
        <w:rPr>
          <w:rFonts w:ascii="Times New Roman" w:eastAsia="Times New Roman"/>
          <w:spacing w:val="9"/>
          <w:sz w:val="18"/>
        </w:rPr>
        <w:t xml:space="preserve"> </w:t>
      </w:r>
      <w:r>
        <w:rPr>
          <w:rFonts w:ascii="Times New Roman" w:eastAsia="Times New Roman"/>
          <w:sz w:val="18"/>
        </w:rPr>
        <w:t>L26</w:t>
      </w:r>
      <w:r>
        <w:rPr>
          <w:rFonts w:ascii="Times New Roman" w:eastAsia="Times New Roman"/>
          <w:spacing w:val="54"/>
          <w:sz w:val="18"/>
        </w:rPr>
        <w:t xml:space="preserve"> </w:t>
      </w:r>
      <w:r>
        <w:rPr>
          <w:rFonts w:hint="eastAsia" w:ascii="宋体" w:eastAsia="宋体"/>
          <w:spacing w:val="4"/>
          <w:sz w:val="18"/>
        </w:rPr>
        <w:t xml:space="preserve">的 </w:t>
      </w:r>
      <w:r>
        <w:rPr>
          <w:rFonts w:ascii="Times New Roman" w:eastAsia="Times New Roman"/>
          <w:sz w:val="18"/>
        </w:rPr>
        <w:t>virtual</w:t>
      </w:r>
      <w:r>
        <w:rPr>
          <w:rFonts w:ascii="Times New Roman" w:eastAsia="Times New Roman"/>
          <w:spacing w:val="57"/>
          <w:sz w:val="18"/>
        </w:rPr>
        <w:t xml:space="preserve"> </w:t>
      </w:r>
      <w:r>
        <w:rPr>
          <w:rFonts w:hint="eastAsia" w:ascii="宋体" w:eastAsia="宋体"/>
          <w:sz w:val="18"/>
        </w:rPr>
        <w:t>关键字拿掉，得到的结果是：</w:t>
      </w:r>
    </w:p>
    <w:p>
      <w:pPr>
        <w:pStyle w:val="11"/>
        <w:spacing w:before="8"/>
        <w:rPr>
          <w:rFonts w:ascii="宋体"/>
          <w:sz w:val="21"/>
        </w:rPr>
      </w:pPr>
    </w:p>
    <w:p>
      <w:pPr>
        <w:pStyle w:val="11"/>
        <w:spacing w:line="292" w:lineRule="auto"/>
        <w:ind w:left="2910" w:right="5637"/>
      </w:pPr>
      <w:r>
        <w:t>sizeof(ClassA)=8</w:t>
      </w:r>
      <w:r>
        <w:rPr>
          <w:spacing w:val="1"/>
        </w:rPr>
        <w:t xml:space="preserve"> </w:t>
      </w:r>
      <w:r>
        <w:t>sizeof(ClassB)=12</w:t>
      </w:r>
      <w:r>
        <w:rPr>
          <w:spacing w:val="-94"/>
        </w:rPr>
        <w:t xml:space="preserve"> </w:t>
      </w:r>
      <w:r>
        <w:t>sizeof(ClassC)=20</w:t>
      </w:r>
    </w:p>
    <w:p>
      <w:pPr>
        <w:pStyle w:val="11"/>
        <w:rPr>
          <w:sz w:val="18"/>
        </w:rPr>
      </w:pPr>
    </w:p>
    <w:p>
      <w:pPr>
        <w:pStyle w:val="11"/>
        <w:rPr>
          <w:sz w:val="18"/>
        </w:rPr>
      </w:pPr>
    </w:p>
    <w:p>
      <w:pPr>
        <w:spacing w:before="1" w:line="374" w:lineRule="auto"/>
        <w:ind w:left="2627" w:right="1155" w:firstLine="0"/>
        <w:jc w:val="both"/>
        <w:rPr>
          <w:rFonts w:hint="eastAsia" w:ascii="宋体" w:eastAsia="宋体"/>
          <w:sz w:val="18"/>
        </w:rPr>
      </w:pPr>
      <w:r>
        <w:rPr>
          <w:rFonts w:hint="eastAsia" w:ascii="宋体" w:eastAsia="宋体"/>
          <w:spacing w:val="14"/>
          <w:sz w:val="18"/>
        </w:rPr>
        <w:t>为什么</w:t>
      </w:r>
      <w:r>
        <w:rPr>
          <w:rFonts w:ascii="Times New Roman" w:eastAsia="Times New Roman"/>
          <w:sz w:val="18"/>
        </w:rPr>
        <w:t>virtual</w:t>
      </w:r>
      <w:r>
        <w:rPr>
          <w:rFonts w:ascii="Times New Roman" w:eastAsia="Times New Roman"/>
          <w:spacing w:val="43"/>
          <w:sz w:val="18"/>
        </w:rPr>
        <w:t xml:space="preserve"> </w:t>
      </w:r>
      <w:r>
        <w:rPr>
          <w:rFonts w:hint="eastAsia" w:ascii="宋体" w:eastAsia="宋体"/>
          <w:sz w:val="18"/>
        </w:rPr>
        <w:t xml:space="preserve">修饰词的有无，会造成 </w:t>
      </w:r>
      <w:r>
        <w:rPr>
          <w:rFonts w:ascii="Times New Roman" w:eastAsia="Times New Roman"/>
          <w:sz w:val="18"/>
        </w:rPr>
        <w:t>object</w:t>
      </w:r>
      <w:r>
        <w:rPr>
          <w:rFonts w:ascii="Times New Roman" w:eastAsia="Times New Roman"/>
          <w:spacing w:val="44"/>
          <w:sz w:val="18"/>
        </w:rPr>
        <w:t xml:space="preserve"> </w:t>
      </w:r>
      <w:r>
        <w:rPr>
          <w:rFonts w:hint="eastAsia" w:ascii="宋体" w:eastAsia="宋体"/>
          <w:sz w:val="18"/>
        </w:rPr>
        <w:t>大小的改变？</w:t>
      </w:r>
      <w:r>
        <w:rPr>
          <w:rFonts w:ascii="Times New Roman" w:eastAsia="Times New Roman"/>
          <w:sz w:val="18"/>
        </w:rPr>
        <w:t>member</w:t>
      </w:r>
      <w:r>
        <w:rPr>
          <w:rFonts w:ascii="Times New Roman" w:eastAsia="Times New Roman"/>
          <w:spacing w:val="4"/>
          <w:sz w:val="18"/>
        </w:rPr>
        <w:t xml:space="preserve"> </w:t>
      </w:r>
      <w:r>
        <w:rPr>
          <w:rFonts w:ascii="Times New Roman" w:eastAsia="Times New Roman"/>
          <w:sz w:val="18"/>
        </w:rPr>
        <w:t>functions</w:t>
      </w:r>
      <w:r>
        <w:rPr>
          <w:rFonts w:ascii="Times New Roman" w:eastAsia="Times New Roman"/>
          <w:spacing w:val="42"/>
          <w:sz w:val="18"/>
        </w:rPr>
        <w:t xml:space="preserve"> </w:t>
      </w:r>
      <w:r>
        <w:rPr>
          <w:rFonts w:hint="eastAsia" w:ascii="宋体" w:eastAsia="宋体"/>
          <w:sz w:val="18"/>
        </w:rPr>
        <w:t xml:space="preserve">实作码不是独立于 </w:t>
      </w:r>
      <w:r>
        <w:rPr>
          <w:rFonts w:ascii="Times New Roman" w:eastAsia="Times New Roman"/>
          <w:sz w:val="18"/>
        </w:rPr>
        <w:t>object</w:t>
      </w:r>
      <w:r>
        <w:rPr>
          <w:rFonts w:ascii="Times New Roman" w:eastAsia="Times New Roman"/>
          <w:spacing w:val="5"/>
          <w:sz w:val="18"/>
        </w:rPr>
        <w:t xml:space="preserve"> </w:t>
      </w:r>
      <w:r>
        <w:rPr>
          <w:rFonts w:hint="eastAsia" w:ascii="宋体" w:eastAsia="宋体"/>
          <w:sz w:val="18"/>
        </w:rPr>
        <w:t>之外的吗？</w:t>
      </w:r>
    </w:p>
    <w:p>
      <w:pPr>
        <w:pStyle w:val="11"/>
        <w:spacing w:before="8"/>
        <w:rPr>
          <w:rFonts w:ascii="宋体"/>
          <w:sz w:val="27"/>
        </w:rPr>
      </w:pPr>
    </w:p>
    <w:p>
      <w:pPr>
        <w:pStyle w:val="3"/>
        <w:spacing w:before="1"/>
        <w:rPr>
          <w:rFonts w:hint="eastAsia" w:ascii="宋体" w:eastAsia="宋体"/>
        </w:rPr>
      </w:pPr>
      <w:r>
        <w:rPr>
          <w:rFonts w:hint="eastAsia" w:ascii="宋体" w:eastAsia="宋体"/>
          <w:spacing w:val="17"/>
          <w:w w:val="110"/>
        </w:rPr>
        <w:t>物件布局大局观：资料与函式</w:t>
      </w:r>
    </w:p>
    <w:p>
      <w:pPr>
        <w:pStyle w:val="11"/>
        <w:spacing w:before="7"/>
        <w:rPr>
          <w:rFonts w:ascii="宋体"/>
          <w:sz w:val="24"/>
        </w:rPr>
      </w:pPr>
    </w:p>
    <w:p>
      <w:pPr>
        <w:spacing w:before="1" w:line="374" w:lineRule="auto"/>
        <w:ind w:left="2627" w:right="1155" w:firstLine="0"/>
        <w:jc w:val="both"/>
        <w:rPr>
          <w:rFonts w:hint="eastAsia" w:ascii="宋体" w:eastAsia="宋体"/>
          <w:sz w:val="18"/>
        </w:rPr>
      </w:pPr>
      <w:r>
        <w:rPr>
          <w:rFonts w:hint="eastAsia" w:ascii="宋体" w:eastAsia="宋体"/>
          <w:sz w:val="18"/>
        </w:rPr>
        <w:t xml:space="preserve">先前我一再强调过一个观念：一个 </w:t>
      </w:r>
      <w:r>
        <w:rPr>
          <w:rFonts w:ascii="Times New Roman" w:eastAsia="Times New Roman"/>
          <w:sz w:val="18"/>
        </w:rPr>
        <w:t>object</w:t>
      </w:r>
      <w:r>
        <w:rPr>
          <w:rFonts w:ascii="Times New Roman" w:eastAsia="Times New Roman"/>
          <w:spacing w:val="17"/>
          <w:sz w:val="18"/>
        </w:rPr>
        <w:t xml:space="preserve"> </w:t>
      </w:r>
      <w:r>
        <w:rPr>
          <w:rFonts w:hint="eastAsia" w:ascii="宋体" w:eastAsia="宋体"/>
          <w:spacing w:val="1"/>
          <w:sz w:val="18"/>
        </w:rPr>
        <w:t xml:space="preserve">实体之内只内含 </w:t>
      </w:r>
      <w:r>
        <w:rPr>
          <w:rFonts w:ascii="Times New Roman" w:eastAsia="Times New Roman"/>
          <w:sz w:val="18"/>
        </w:rPr>
        <w:t>class</w:t>
      </w:r>
      <w:r>
        <w:rPr>
          <w:rFonts w:ascii="Times New Roman" w:eastAsia="Times New Roman"/>
          <w:spacing w:val="4"/>
          <w:sz w:val="18"/>
        </w:rPr>
        <w:t xml:space="preserve"> </w:t>
      </w:r>
      <w:r>
        <w:rPr>
          <w:rFonts w:ascii="Times New Roman" w:eastAsia="Times New Roman"/>
          <w:sz w:val="18"/>
        </w:rPr>
        <w:t>data</w:t>
      </w:r>
      <w:r>
        <w:rPr>
          <w:rFonts w:ascii="Times New Roman" w:eastAsia="Times New Roman"/>
          <w:spacing w:val="9"/>
          <w:sz w:val="18"/>
        </w:rPr>
        <w:t xml:space="preserve"> </w:t>
      </w:r>
      <w:r>
        <w:rPr>
          <w:rFonts w:ascii="Times New Roman" w:eastAsia="Times New Roman"/>
          <w:sz w:val="18"/>
        </w:rPr>
        <w:t>members</w:t>
      </w:r>
      <w:r>
        <w:rPr>
          <w:rFonts w:hint="eastAsia" w:ascii="宋体" w:eastAsia="宋体"/>
          <w:sz w:val="18"/>
        </w:rPr>
        <w:t>；</w:t>
      </w:r>
      <w:r>
        <w:rPr>
          <w:rFonts w:hint="eastAsia" w:ascii="宋体" w:eastAsia="宋体"/>
          <w:spacing w:val="-88"/>
          <w:sz w:val="18"/>
        </w:rPr>
        <w:t xml:space="preserve"> </w:t>
      </w:r>
      <w:r>
        <w:rPr>
          <w:rFonts w:ascii="Times New Roman" w:eastAsia="Times New Roman"/>
          <w:sz w:val="18"/>
        </w:rPr>
        <w:t>class</w:t>
      </w:r>
      <w:r>
        <w:rPr>
          <w:rFonts w:ascii="Times New Roman" w:eastAsia="Times New Roman"/>
          <w:spacing w:val="5"/>
          <w:sz w:val="18"/>
        </w:rPr>
        <w:t xml:space="preserve"> </w:t>
      </w:r>
      <w:r>
        <w:rPr>
          <w:rFonts w:ascii="Times New Roman" w:eastAsia="Times New Roman"/>
          <w:sz w:val="18"/>
        </w:rPr>
        <w:t>member</w:t>
      </w:r>
      <w:r>
        <w:rPr>
          <w:rFonts w:ascii="Times New Roman" w:eastAsia="Times New Roman"/>
          <w:spacing w:val="8"/>
          <w:sz w:val="18"/>
        </w:rPr>
        <w:t xml:space="preserve"> </w:t>
      </w:r>
      <w:r>
        <w:rPr>
          <w:rFonts w:ascii="Times New Roman" w:eastAsia="Times New Roman"/>
          <w:sz w:val="18"/>
        </w:rPr>
        <w:t>functions</w:t>
      </w:r>
      <w:r>
        <w:rPr>
          <w:rFonts w:ascii="Times New Roman" w:eastAsia="Times New Roman"/>
          <w:spacing w:val="4"/>
          <w:sz w:val="18"/>
        </w:rPr>
        <w:t xml:space="preserve"> </w:t>
      </w:r>
      <w:r>
        <w:rPr>
          <w:rFonts w:hint="eastAsia" w:ascii="宋体" w:eastAsia="宋体"/>
          <w:spacing w:val="1"/>
          <w:sz w:val="18"/>
        </w:rPr>
        <w:t xml:space="preserve">独立于 </w:t>
      </w:r>
      <w:r>
        <w:rPr>
          <w:rFonts w:ascii="Times New Roman" w:eastAsia="Times New Roman"/>
          <w:sz w:val="18"/>
        </w:rPr>
        <w:t>object</w:t>
      </w:r>
      <w:r>
        <w:rPr>
          <w:rFonts w:ascii="Times New Roman" w:eastAsia="Times New Roman"/>
          <w:spacing w:val="4"/>
          <w:sz w:val="18"/>
        </w:rPr>
        <w:t xml:space="preserve"> </w:t>
      </w:r>
      <w:r>
        <w:rPr>
          <w:rFonts w:hint="eastAsia" w:ascii="宋体" w:eastAsia="宋体"/>
          <w:sz w:val="18"/>
        </w:rPr>
        <w:t xml:space="preserve">实体之外，是独一无二的一份函式实体。因此，在没有 </w:t>
      </w:r>
      <w:r>
        <w:rPr>
          <w:rFonts w:ascii="Times New Roman" w:eastAsia="Times New Roman"/>
          <w:sz w:val="18"/>
        </w:rPr>
        <w:t>virtual</w:t>
      </w:r>
      <w:r>
        <w:rPr>
          <w:rFonts w:ascii="Times New Roman" w:eastAsia="Times New Roman"/>
          <w:spacing w:val="6"/>
          <w:sz w:val="18"/>
        </w:rPr>
        <w:t xml:space="preserve"> </w:t>
      </w:r>
      <w:r>
        <w:rPr>
          <w:rFonts w:ascii="Times New Roman" w:eastAsia="Times New Roman"/>
          <w:sz w:val="18"/>
        </w:rPr>
        <w:t>functions</w:t>
      </w:r>
      <w:r>
        <w:rPr>
          <w:rFonts w:ascii="Times New Roman" w:eastAsia="Times New Roman"/>
          <w:spacing w:val="7"/>
          <w:sz w:val="18"/>
        </w:rPr>
        <w:t xml:space="preserve"> </w:t>
      </w:r>
      <w:r>
        <w:rPr>
          <w:rFonts w:hint="eastAsia" w:ascii="宋体" w:eastAsia="宋体"/>
          <w:sz w:val="18"/>
        </w:rPr>
        <w:t xml:space="preserve">的情况下，如果我产生三个 </w:t>
      </w:r>
      <w:r>
        <w:rPr>
          <w:rFonts w:ascii="Times New Roman" w:eastAsia="Times New Roman"/>
          <w:sz w:val="18"/>
        </w:rPr>
        <w:t>objects</w:t>
      </w:r>
      <w:r>
        <w:rPr>
          <w:rFonts w:hint="eastAsia" w:ascii="宋体" w:eastAsia="宋体"/>
          <w:sz w:val="18"/>
        </w:rPr>
        <w:t>：</w:t>
      </w:r>
    </w:p>
    <w:p>
      <w:pPr>
        <w:pStyle w:val="11"/>
        <w:spacing w:before="148" w:line="292" w:lineRule="auto"/>
        <w:ind w:left="2910" w:right="6417"/>
        <w:jc w:val="both"/>
      </w:pPr>
      <w:r>
        <w:t>ClassA a;</w:t>
      </w:r>
      <w:r>
        <w:rPr>
          <w:spacing w:val="-94"/>
        </w:rPr>
        <w:t xml:space="preserve"> </w:t>
      </w:r>
      <w:r>
        <w:t>ClassB b;</w:t>
      </w:r>
      <w:r>
        <w:rPr>
          <w:spacing w:val="-94"/>
        </w:rPr>
        <w:t xml:space="preserve"> </w:t>
      </w:r>
      <w:r>
        <w:t>ClassC</w:t>
      </w:r>
      <w:r>
        <w:rPr>
          <w:spacing w:val="-15"/>
        </w:rPr>
        <w:t xml:space="preserve"> </w:t>
      </w:r>
      <w:r>
        <w:t>c;</w:t>
      </w:r>
    </w:p>
    <w:p>
      <w:pPr>
        <w:pStyle w:val="11"/>
        <w:spacing w:before="10"/>
        <w:rPr>
          <w:sz w:val="14"/>
        </w:rPr>
      </w:pPr>
    </w:p>
    <w:p>
      <w:pPr>
        <w:spacing w:before="1" w:line="367" w:lineRule="auto"/>
        <w:ind w:left="2627" w:right="1155" w:firstLine="0"/>
        <w:jc w:val="both"/>
        <w:rPr>
          <w:rFonts w:hint="eastAsia" w:ascii="宋体" w:eastAsia="宋体"/>
          <w:sz w:val="18"/>
        </w:rPr>
      </w:pPr>
      <w:r>
        <w:rPr>
          <w:rFonts w:hint="eastAsia" w:ascii="宋体" w:eastAsia="宋体"/>
          <w:spacing w:val="-1"/>
          <w:sz w:val="18"/>
        </w:rPr>
        <w:t xml:space="preserve">这三个 </w:t>
      </w:r>
      <w:r>
        <w:rPr>
          <w:rFonts w:ascii="Times New Roman" w:eastAsia="Times New Roman"/>
          <w:spacing w:val="-1"/>
          <w:sz w:val="18"/>
        </w:rPr>
        <w:t>objects</w:t>
      </w:r>
      <w:r>
        <w:rPr>
          <w:rFonts w:ascii="Times New Roman" w:eastAsia="Times New Roman"/>
          <w:spacing w:val="42"/>
          <w:sz w:val="18"/>
        </w:rPr>
        <w:t xml:space="preserve"> </w:t>
      </w:r>
      <w:r>
        <w:rPr>
          <w:rFonts w:hint="eastAsia" w:ascii="宋体" w:eastAsia="宋体"/>
          <w:spacing w:val="-8"/>
          <w:sz w:val="18"/>
        </w:rPr>
        <w:t xml:space="preserve">的物件布局如图 </w:t>
      </w:r>
      <w:r>
        <w:rPr>
          <w:rFonts w:ascii="Arial Black" w:eastAsia="Arial Black"/>
          <w:spacing w:val="-1"/>
          <w:sz w:val="18"/>
        </w:rPr>
        <w:t>2.2</w:t>
      </w:r>
      <w:r>
        <w:rPr>
          <w:rFonts w:ascii="Arial Black" w:eastAsia="Arial Black"/>
          <w:spacing w:val="-29"/>
          <w:sz w:val="18"/>
        </w:rPr>
        <w:t xml:space="preserve"> </w:t>
      </w:r>
      <w:r>
        <w:rPr>
          <w:rFonts w:hint="eastAsia" w:ascii="宋体" w:eastAsia="宋体"/>
          <w:spacing w:val="-1"/>
          <w:sz w:val="18"/>
        </w:rPr>
        <w:t>右。</w:t>
      </w:r>
      <w:r>
        <w:rPr>
          <w:rFonts w:ascii="Times New Roman" w:eastAsia="Times New Roman"/>
          <w:spacing w:val="-1"/>
          <w:sz w:val="18"/>
        </w:rPr>
        <w:t>C+</w:t>
      </w:r>
      <w:r>
        <w:rPr>
          <w:rFonts w:ascii="Times New Roman" w:eastAsia="Times New Roman"/>
          <w:spacing w:val="19"/>
          <w:sz w:val="18"/>
        </w:rPr>
        <w:t xml:space="preserve">+ </w:t>
      </w:r>
      <w:r>
        <w:rPr>
          <w:rFonts w:hint="eastAsia" w:ascii="宋体" w:eastAsia="宋体"/>
          <w:spacing w:val="-1"/>
          <w:sz w:val="18"/>
        </w:rPr>
        <w:t xml:space="preserve">中凡是处于同一个 </w:t>
      </w:r>
      <w:r>
        <w:rPr>
          <w:rFonts w:ascii="Times New Roman" w:eastAsia="Times New Roman"/>
          <w:spacing w:val="-1"/>
          <w:sz w:val="18"/>
        </w:rPr>
        <w:t>access</w:t>
      </w:r>
      <w:r>
        <w:rPr>
          <w:rFonts w:ascii="Times New Roman" w:eastAsia="Times New Roman"/>
          <w:spacing w:val="3"/>
          <w:sz w:val="18"/>
        </w:rPr>
        <w:t xml:space="preserve"> </w:t>
      </w:r>
      <w:r>
        <w:rPr>
          <w:rFonts w:ascii="Times New Roman" w:eastAsia="Times New Roman"/>
          <w:sz w:val="18"/>
        </w:rPr>
        <w:t>section</w:t>
      </w:r>
      <w:r>
        <w:rPr>
          <w:rFonts w:ascii="Times New Roman" w:eastAsia="Times New Roman"/>
          <w:spacing w:val="42"/>
          <w:sz w:val="18"/>
        </w:rPr>
        <w:t xml:space="preserve"> </w:t>
      </w:r>
      <w:r>
        <w:rPr>
          <w:rFonts w:hint="eastAsia" w:ascii="宋体" w:eastAsia="宋体"/>
          <w:sz w:val="18"/>
        </w:rPr>
        <w:t xml:space="preserve">的资料，必定以其宣告次序出现在存储器布局当中。但如果是被放置在多个 </w:t>
      </w:r>
      <w:r>
        <w:rPr>
          <w:rFonts w:ascii="Times New Roman" w:eastAsia="Times New Roman"/>
          <w:sz w:val="18"/>
        </w:rPr>
        <w:t>access</w:t>
      </w:r>
      <w:r>
        <w:rPr>
          <w:rFonts w:ascii="Times New Roman" w:eastAsia="Times New Roman"/>
          <w:spacing w:val="1"/>
          <w:sz w:val="18"/>
        </w:rPr>
        <w:t xml:space="preserve"> </w:t>
      </w:r>
      <w:r>
        <w:rPr>
          <w:rFonts w:ascii="Times New Roman" w:eastAsia="Times New Roman"/>
          <w:sz w:val="18"/>
        </w:rPr>
        <w:t>sections</w:t>
      </w:r>
      <w:r>
        <w:rPr>
          <w:rFonts w:ascii="Times New Roman" w:eastAsia="Times New Roman"/>
          <w:spacing w:val="4"/>
          <w:sz w:val="18"/>
        </w:rPr>
        <w:t xml:space="preserve"> </w:t>
      </w:r>
      <w:r>
        <w:rPr>
          <w:rFonts w:hint="eastAsia" w:ascii="宋体" w:eastAsia="宋体"/>
          <w:sz w:val="18"/>
        </w:rPr>
        <w:t>中的各笔资料，排列次序就不一定。</w:t>
      </w:r>
    </w:p>
    <w:p>
      <w:pPr>
        <w:pStyle w:val="11"/>
        <w:rPr>
          <w:rFonts w:ascii="宋体"/>
          <w:sz w:val="20"/>
        </w:rPr>
      </w:pPr>
    </w:p>
    <w:p>
      <w:pPr>
        <w:pStyle w:val="11"/>
        <w:rPr>
          <w:rFonts w:ascii="宋体"/>
          <w:sz w:val="20"/>
        </w:rPr>
      </w:pPr>
    </w:p>
    <w:p>
      <w:pPr>
        <w:pStyle w:val="11"/>
        <w:spacing w:before="11"/>
        <w:rPr>
          <w:rFonts w:ascii="宋体"/>
          <w:sz w:val="20"/>
        </w:rPr>
      </w:pPr>
    </w:p>
    <w:p>
      <w:pPr>
        <w:spacing w:before="95"/>
        <w:ind w:left="0" w:right="390" w:firstLine="0"/>
        <w:jc w:val="right"/>
        <w:rPr>
          <w:rFonts w:ascii="Arial"/>
          <w:b/>
          <w:sz w:val="20"/>
        </w:rPr>
      </w:pPr>
      <w:r>
        <w:rPr>
          <w:rFonts w:ascii="Arial"/>
          <w:b/>
          <w:sz w:val="20"/>
        </w:rPr>
        <w:t>103</w:t>
      </w:r>
    </w:p>
    <w:p>
      <w:pPr>
        <w:spacing w:after="0"/>
        <w:jc w:val="right"/>
        <w:rPr>
          <w:rFonts w:ascii="Arial"/>
          <w:sz w:val="20"/>
        </w:rPr>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1947" o:spid="_x0000_s1947" o:spt="1" style="position:absolute;left:0pt;margin-left:131.9pt;margin-top:18.85pt;height:0.7pt;width:323pt;mso-position-horizontal-relative:page;mso-wrap-distance-bottom:0pt;mso-wrap-distance-top:0pt;z-index:-251299840;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8"/>
        <w:rPr>
          <w:rFonts w:ascii="宋体"/>
          <w:sz w:val="29"/>
        </w:rPr>
      </w:pPr>
    </w:p>
    <w:p>
      <w:pPr>
        <w:spacing w:before="83" w:line="362" w:lineRule="auto"/>
        <w:ind w:left="2627" w:right="1150" w:hanging="1"/>
        <w:jc w:val="both"/>
        <w:rPr>
          <w:rFonts w:hint="eastAsia" w:ascii="宋体" w:eastAsia="宋体"/>
          <w:sz w:val="18"/>
        </w:rPr>
      </w:pPr>
      <w:r>
        <w:rPr>
          <w:rFonts w:hint="eastAsia" w:ascii="宋体" w:eastAsia="宋体"/>
          <w:spacing w:val="2"/>
          <w:sz w:val="18"/>
        </w:rPr>
        <w:t xml:space="preserve">加上 </w:t>
      </w:r>
      <w:r>
        <w:rPr>
          <w:rFonts w:ascii="Times New Roman" w:eastAsia="Times New Roman"/>
          <w:sz w:val="18"/>
        </w:rPr>
        <w:t>virtual</w:t>
      </w:r>
      <w:r>
        <w:rPr>
          <w:rFonts w:ascii="Times New Roman" w:eastAsia="Times New Roman"/>
          <w:spacing w:val="33"/>
          <w:sz w:val="18"/>
        </w:rPr>
        <w:t xml:space="preserve"> </w:t>
      </w:r>
      <w:r>
        <w:rPr>
          <w:rFonts w:ascii="Times New Roman" w:eastAsia="Times New Roman"/>
          <w:sz w:val="18"/>
        </w:rPr>
        <w:t>functions</w:t>
      </w:r>
      <w:r>
        <w:rPr>
          <w:rFonts w:ascii="Times New Roman" w:eastAsia="Times New Roman"/>
          <w:spacing w:val="10"/>
          <w:sz w:val="18"/>
        </w:rPr>
        <w:t xml:space="preserve"> </w:t>
      </w:r>
      <w:r>
        <w:rPr>
          <w:rFonts w:hint="eastAsia" w:ascii="宋体" w:eastAsia="宋体"/>
          <w:sz w:val="18"/>
        </w:rPr>
        <w:t>之后（</w:t>
      </w:r>
      <w:r>
        <w:rPr>
          <w:rFonts w:hint="eastAsia" w:ascii="宋体" w:eastAsia="宋体"/>
          <w:spacing w:val="8"/>
          <w:sz w:val="18"/>
        </w:rPr>
        <w:t>成为所谓的</w:t>
      </w:r>
      <w:r>
        <w:rPr>
          <w:rFonts w:ascii="Times New Roman" w:eastAsia="Times New Roman"/>
          <w:sz w:val="18"/>
        </w:rPr>
        <w:t>polymorphic</w:t>
      </w:r>
      <w:r>
        <w:rPr>
          <w:rFonts w:ascii="Times New Roman" w:eastAsia="Times New Roman"/>
          <w:spacing w:val="33"/>
          <w:sz w:val="18"/>
        </w:rPr>
        <w:t xml:space="preserve"> </w:t>
      </w:r>
      <w:r>
        <w:rPr>
          <w:rFonts w:ascii="Times New Roman" w:eastAsia="Times New Roman"/>
          <w:sz w:val="18"/>
        </w:rPr>
        <w:t>class</w:t>
      </w:r>
      <w:r>
        <w:rPr>
          <w:rFonts w:hint="eastAsia" w:ascii="宋体" w:eastAsia="宋体"/>
          <w:sz w:val="18"/>
        </w:rPr>
        <w:t>），</w:t>
      </w:r>
      <w:r>
        <w:rPr>
          <w:rFonts w:hint="eastAsia" w:ascii="宋体" w:eastAsia="宋体"/>
          <w:spacing w:val="2"/>
          <w:sz w:val="18"/>
        </w:rPr>
        <w:t xml:space="preserve">三个 </w:t>
      </w:r>
      <w:r>
        <w:rPr>
          <w:rFonts w:ascii="Times New Roman" w:eastAsia="Times New Roman"/>
          <w:sz w:val="18"/>
        </w:rPr>
        <w:t>objects</w:t>
      </w:r>
      <w:r>
        <w:rPr>
          <w:rFonts w:ascii="Times New Roman" w:eastAsia="Times New Roman"/>
          <w:spacing w:val="10"/>
          <w:sz w:val="18"/>
        </w:rPr>
        <w:t xml:space="preserve"> </w:t>
      </w:r>
      <w:r>
        <w:rPr>
          <w:rFonts w:hint="eastAsia" w:ascii="宋体" w:eastAsia="宋体"/>
          <w:sz w:val="18"/>
        </w:rPr>
        <w:t>的大</w:t>
      </w:r>
      <w:r>
        <w:rPr>
          <w:rFonts w:hint="eastAsia" w:ascii="宋体" w:eastAsia="宋体"/>
          <w:spacing w:val="1"/>
          <w:sz w:val="18"/>
        </w:rPr>
        <w:t xml:space="preserve">小都多了 </w:t>
      </w:r>
      <w:r>
        <w:rPr>
          <w:rFonts w:ascii="Times New Roman" w:eastAsia="Times New Roman"/>
          <w:sz w:val="18"/>
        </w:rPr>
        <w:t>4</w:t>
      </w:r>
      <w:r>
        <w:rPr>
          <w:rFonts w:ascii="Times New Roman" w:eastAsia="Times New Roman"/>
          <w:spacing w:val="6"/>
          <w:sz w:val="18"/>
        </w:rPr>
        <w:t xml:space="preserve"> </w:t>
      </w:r>
      <w:r>
        <w:rPr>
          <w:rFonts w:ascii="Times New Roman" w:eastAsia="Times New Roman"/>
          <w:sz w:val="18"/>
        </w:rPr>
        <w:t>bytes</w:t>
      </w:r>
      <w:r>
        <w:rPr>
          <w:rFonts w:hint="eastAsia" w:ascii="宋体" w:eastAsia="宋体"/>
          <w:sz w:val="18"/>
        </w:rPr>
        <w:t>（</w:t>
      </w:r>
      <w:r>
        <w:rPr>
          <w:rFonts w:hint="eastAsia" w:ascii="宋体" w:eastAsia="宋体"/>
          <w:spacing w:val="-15"/>
          <w:sz w:val="18"/>
        </w:rPr>
        <w:t xml:space="preserve">如图 </w:t>
      </w:r>
      <w:r>
        <w:rPr>
          <w:rFonts w:ascii="Arial Black" w:eastAsia="Arial Black"/>
          <w:sz w:val="18"/>
        </w:rPr>
        <w:t>2.2</w:t>
      </w:r>
      <w:r>
        <w:rPr>
          <w:rFonts w:ascii="Arial Black" w:eastAsia="Arial Black"/>
          <w:spacing w:val="-16"/>
          <w:sz w:val="18"/>
        </w:rPr>
        <w:t xml:space="preserve"> </w:t>
      </w:r>
      <w:r>
        <w:rPr>
          <w:rFonts w:hint="eastAsia" w:ascii="宋体" w:eastAsia="宋体"/>
          <w:sz w:val="18"/>
        </w:rPr>
        <w:t>左）</w:t>
      </w:r>
      <w:r>
        <w:rPr>
          <w:rFonts w:hint="eastAsia" w:ascii="宋体" w:eastAsia="宋体"/>
          <w:spacing w:val="1"/>
          <w:sz w:val="18"/>
        </w:rPr>
        <w:t xml:space="preserve">。而且只要 </w:t>
      </w:r>
      <w:r>
        <w:rPr>
          <w:rFonts w:ascii="Times New Roman" w:eastAsia="Times New Roman"/>
          <w:sz w:val="18"/>
        </w:rPr>
        <w:t>base</w:t>
      </w:r>
      <w:r>
        <w:rPr>
          <w:rFonts w:ascii="Times New Roman" w:eastAsia="Times New Roman"/>
          <w:spacing w:val="7"/>
          <w:sz w:val="18"/>
        </w:rPr>
        <w:t xml:space="preserve"> </w:t>
      </w:r>
      <w:r>
        <w:rPr>
          <w:rFonts w:ascii="Times New Roman" w:eastAsia="Times New Roman"/>
          <w:sz w:val="18"/>
        </w:rPr>
        <w:t>class</w:t>
      </w:r>
      <w:r>
        <w:rPr>
          <w:rFonts w:ascii="Times New Roman" w:eastAsia="Times New Roman"/>
          <w:spacing w:val="11"/>
          <w:sz w:val="18"/>
        </w:rPr>
        <w:t xml:space="preserve"> </w:t>
      </w:r>
      <w:r>
        <w:rPr>
          <w:rFonts w:hint="eastAsia" w:ascii="宋体" w:eastAsia="宋体"/>
          <w:spacing w:val="2"/>
          <w:sz w:val="18"/>
        </w:rPr>
        <w:t xml:space="preserve">有一个 </w:t>
      </w:r>
      <w:r>
        <w:rPr>
          <w:rFonts w:ascii="Times New Roman" w:eastAsia="Times New Roman"/>
          <w:sz w:val="18"/>
        </w:rPr>
        <w:t>virtual</w:t>
      </w:r>
      <w:r>
        <w:rPr>
          <w:rFonts w:ascii="Times New Roman" w:eastAsia="Times New Roman"/>
          <w:spacing w:val="10"/>
          <w:sz w:val="18"/>
        </w:rPr>
        <w:t xml:space="preserve"> </w:t>
      </w:r>
      <w:r>
        <w:rPr>
          <w:rFonts w:ascii="Times New Roman" w:eastAsia="Times New Roman"/>
          <w:sz w:val="18"/>
        </w:rPr>
        <w:t>function</w:t>
      </w:r>
      <w:r>
        <w:rPr>
          <w:rFonts w:hint="eastAsia" w:ascii="宋体" w:eastAsia="宋体"/>
          <w:sz w:val="18"/>
        </w:rPr>
        <w:t>，</w:t>
      </w:r>
      <w:r>
        <w:rPr>
          <w:rFonts w:hint="eastAsia" w:ascii="宋体" w:eastAsia="宋体"/>
          <w:spacing w:val="-88"/>
          <w:sz w:val="18"/>
        </w:rPr>
        <w:t xml:space="preserve"> </w:t>
      </w:r>
      <w:r>
        <w:rPr>
          <w:rFonts w:hint="eastAsia" w:ascii="宋体" w:eastAsia="宋体"/>
          <w:spacing w:val="5"/>
          <w:sz w:val="18"/>
        </w:rPr>
        <w:t xml:space="preserve">就会造成这种结果 </w:t>
      </w:r>
      <w:r>
        <w:rPr>
          <w:rFonts w:ascii="Times New Roman" w:eastAsia="Times New Roman"/>
          <w:spacing w:val="11"/>
          <w:sz w:val="18"/>
        </w:rPr>
        <w:t xml:space="preserve">-- </w:t>
      </w:r>
      <w:r>
        <w:rPr>
          <w:rFonts w:hint="eastAsia" w:ascii="宋体" w:eastAsia="宋体"/>
          <w:spacing w:val="14"/>
          <w:sz w:val="18"/>
        </w:rPr>
        <w:t xml:space="preserve">不论 </w:t>
      </w:r>
      <w:r>
        <w:rPr>
          <w:rFonts w:ascii="Times New Roman" w:eastAsia="Times New Roman"/>
          <w:sz w:val="18"/>
        </w:rPr>
        <w:t>derived</w:t>
      </w:r>
      <w:r>
        <w:rPr>
          <w:rFonts w:ascii="Times New Roman" w:eastAsia="Times New Roman"/>
          <w:spacing w:val="38"/>
          <w:sz w:val="18"/>
        </w:rPr>
        <w:t xml:space="preserve"> </w:t>
      </w:r>
      <w:r>
        <w:rPr>
          <w:rFonts w:ascii="Times New Roman" w:eastAsia="Times New Roman"/>
          <w:sz w:val="18"/>
        </w:rPr>
        <w:t>classes</w:t>
      </w:r>
      <w:r>
        <w:rPr>
          <w:rFonts w:ascii="Times New Roman" w:eastAsia="Times New Roman"/>
          <w:spacing w:val="40"/>
          <w:sz w:val="18"/>
        </w:rPr>
        <w:t xml:space="preserve"> </w:t>
      </w:r>
      <w:r>
        <w:rPr>
          <w:rFonts w:hint="eastAsia" w:ascii="宋体" w:eastAsia="宋体"/>
          <w:sz w:val="18"/>
        </w:rPr>
        <w:t>有没有改写（</w:t>
      </w:r>
      <w:r>
        <w:rPr>
          <w:rFonts w:ascii="Times New Roman" w:eastAsia="Times New Roman"/>
          <w:sz w:val="18"/>
        </w:rPr>
        <w:t>override</w:t>
      </w:r>
      <w:r>
        <w:rPr>
          <w:rFonts w:hint="eastAsia" w:ascii="宋体" w:eastAsia="宋体"/>
          <w:sz w:val="18"/>
        </w:rPr>
        <w:t>）继承得来的</w:t>
      </w:r>
      <w:r>
        <w:rPr>
          <w:rFonts w:ascii="Times New Roman" w:eastAsia="Times New Roman"/>
          <w:sz w:val="18"/>
        </w:rPr>
        <w:t>virtual</w:t>
      </w:r>
      <w:r>
        <w:rPr>
          <w:rFonts w:ascii="Times New Roman" w:eastAsia="Times New Roman"/>
          <w:spacing w:val="3"/>
          <w:sz w:val="18"/>
        </w:rPr>
        <w:t xml:space="preserve"> </w:t>
      </w:r>
      <w:r>
        <w:rPr>
          <w:rFonts w:ascii="Times New Roman" w:eastAsia="Times New Roman"/>
          <w:sz w:val="18"/>
        </w:rPr>
        <w:t>functions</w:t>
      </w:r>
      <w:r>
        <w:rPr>
          <w:rFonts w:ascii="Times New Roman" w:eastAsia="Times New Roman"/>
          <w:spacing w:val="40"/>
          <w:sz w:val="18"/>
        </w:rPr>
        <w:t xml:space="preserve"> </w:t>
      </w:r>
      <w:r>
        <w:rPr>
          <w:rFonts w:hint="eastAsia" w:ascii="宋体" w:eastAsia="宋体"/>
          <w:spacing w:val="-1"/>
          <w:sz w:val="18"/>
        </w:rPr>
        <w:t xml:space="preserve">或创造它自己新的 </w:t>
      </w:r>
      <w:r>
        <w:rPr>
          <w:rFonts w:ascii="Times New Roman" w:eastAsia="Times New Roman"/>
          <w:sz w:val="18"/>
        </w:rPr>
        <w:t>virtual</w:t>
      </w:r>
      <w:r>
        <w:rPr>
          <w:rFonts w:ascii="Times New Roman" w:eastAsia="Times New Roman"/>
          <w:spacing w:val="3"/>
          <w:sz w:val="18"/>
        </w:rPr>
        <w:t xml:space="preserve"> </w:t>
      </w:r>
      <w:r>
        <w:rPr>
          <w:rFonts w:ascii="Times New Roman" w:eastAsia="Times New Roman"/>
          <w:sz w:val="18"/>
        </w:rPr>
        <w:t>functions</w:t>
      </w:r>
      <w:r>
        <w:rPr>
          <w:rFonts w:hint="eastAsia" w:ascii="宋体" w:eastAsia="宋体"/>
          <w:spacing w:val="-1"/>
          <w:sz w:val="18"/>
        </w:rPr>
        <w:t xml:space="preserve">。多出来的 </w:t>
      </w:r>
      <w:r>
        <w:rPr>
          <w:rFonts w:ascii="Times New Roman" w:eastAsia="Times New Roman"/>
          <w:sz w:val="18"/>
        </w:rPr>
        <w:t>4</w:t>
      </w:r>
      <w:r>
        <w:rPr>
          <w:rFonts w:ascii="Times New Roman" w:eastAsia="Times New Roman"/>
          <w:spacing w:val="1"/>
          <w:sz w:val="18"/>
        </w:rPr>
        <w:t xml:space="preserve"> </w:t>
      </w:r>
      <w:r>
        <w:rPr>
          <w:rFonts w:ascii="Times New Roman" w:eastAsia="Times New Roman"/>
          <w:sz w:val="18"/>
        </w:rPr>
        <w:t>bytes</w:t>
      </w:r>
      <w:r>
        <w:rPr>
          <w:rFonts w:hint="eastAsia" w:ascii="宋体" w:eastAsia="宋体"/>
          <w:sz w:val="18"/>
        </w:rPr>
        <w:t>，是个指标</w:t>
      </w:r>
    </w:p>
    <w:p>
      <w:pPr>
        <w:spacing w:before="0" w:line="340" w:lineRule="auto"/>
        <w:ind w:left="2627" w:right="1155" w:firstLine="0"/>
        <w:jc w:val="both"/>
        <w:rPr>
          <w:rFonts w:hint="eastAsia" w:ascii="宋体" w:eastAsia="宋体"/>
          <w:sz w:val="18"/>
        </w:rPr>
      </w:pPr>
      <w:r>
        <w:rPr>
          <w:rFonts w:hint="eastAsia" w:ascii="宋体" w:eastAsia="宋体"/>
          <w:sz w:val="18"/>
        </w:rPr>
        <w:t>（</w:t>
      </w:r>
      <w:r>
        <w:rPr>
          <w:rFonts w:hint="eastAsia" w:ascii="宋体" w:eastAsia="宋体"/>
          <w:spacing w:val="4"/>
          <w:sz w:val="18"/>
        </w:rPr>
        <w:t xml:space="preserve">或称为 </w:t>
      </w:r>
      <w:r>
        <w:rPr>
          <w:rFonts w:ascii="Times New Roman" w:eastAsia="Times New Roman"/>
          <w:sz w:val="18"/>
        </w:rPr>
        <w:t>virtual</w:t>
      </w:r>
      <w:r>
        <w:rPr>
          <w:rFonts w:ascii="Times New Roman" w:eastAsia="Times New Roman"/>
          <w:spacing w:val="14"/>
          <w:sz w:val="18"/>
        </w:rPr>
        <w:t xml:space="preserve"> </w:t>
      </w:r>
      <w:r>
        <w:rPr>
          <w:rFonts w:ascii="Times New Roman" w:eastAsia="Times New Roman"/>
          <w:sz w:val="18"/>
        </w:rPr>
        <w:t>pointer</w:t>
      </w:r>
      <w:r>
        <w:rPr>
          <w:rFonts w:hint="eastAsia" w:ascii="宋体" w:eastAsia="宋体"/>
          <w:sz w:val="18"/>
        </w:rPr>
        <w:t>，</w:t>
      </w:r>
      <w:r>
        <w:rPr>
          <w:rFonts w:ascii="Arial Black" w:eastAsia="Arial Black"/>
          <w:sz w:val="18"/>
        </w:rPr>
        <w:t>vptr</w:t>
      </w:r>
      <w:r>
        <w:rPr>
          <w:rFonts w:hint="eastAsia" w:ascii="宋体" w:eastAsia="宋体"/>
          <w:sz w:val="18"/>
        </w:rPr>
        <w:t>），指向一个由函式指标所形成的阵列（表格，或</w:t>
      </w:r>
      <w:r>
        <w:rPr>
          <w:rFonts w:hint="eastAsia" w:ascii="宋体" w:eastAsia="宋体"/>
          <w:spacing w:val="3"/>
          <w:sz w:val="18"/>
        </w:rPr>
        <w:t xml:space="preserve">称为 </w:t>
      </w:r>
      <w:r>
        <w:rPr>
          <w:rFonts w:ascii="Times New Roman" w:eastAsia="Times New Roman"/>
          <w:sz w:val="18"/>
        </w:rPr>
        <w:t>virtual</w:t>
      </w:r>
      <w:r>
        <w:rPr>
          <w:rFonts w:ascii="Times New Roman" w:eastAsia="Times New Roman"/>
          <w:spacing w:val="10"/>
          <w:sz w:val="18"/>
        </w:rPr>
        <w:t xml:space="preserve"> </w:t>
      </w:r>
      <w:r>
        <w:rPr>
          <w:rFonts w:ascii="Times New Roman" w:eastAsia="Times New Roman"/>
          <w:sz w:val="18"/>
        </w:rPr>
        <w:t>table</w:t>
      </w:r>
      <w:r>
        <w:rPr>
          <w:rFonts w:hint="eastAsia" w:ascii="宋体" w:eastAsia="宋体"/>
          <w:sz w:val="18"/>
        </w:rPr>
        <w:t>，</w:t>
      </w:r>
      <w:r>
        <w:rPr>
          <w:rFonts w:ascii="Arial Black" w:eastAsia="Arial Black"/>
          <w:sz w:val="18"/>
        </w:rPr>
        <w:t>vtbl</w:t>
      </w:r>
      <w:r>
        <w:rPr>
          <w:rFonts w:hint="eastAsia" w:ascii="宋体" w:eastAsia="宋体"/>
          <w:sz w:val="18"/>
        </w:rPr>
        <w:t xml:space="preserve">）。表格中的每一个函式指标指向一个 </w:t>
      </w:r>
      <w:r>
        <w:rPr>
          <w:rFonts w:ascii="Times New Roman" w:eastAsia="Times New Roman"/>
          <w:sz w:val="18"/>
        </w:rPr>
        <w:t>virtual</w:t>
      </w:r>
      <w:r>
        <w:rPr>
          <w:rFonts w:ascii="Times New Roman" w:eastAsia="Times New Roman"/>
          <w:spacing w:val="10"/>
          <w:sz w:val="18"/>
        </w:rPr>
        <w:t xml:space="preserve"> </w:t>
      </w:r>
      <w:r>
        <w:rPr>
          <w:rFonts w:ascii="Times New Roman" w:eastAsia="Times New Roman"/>
          <w:sz w:val="18"/>
        </w:rPr>
        <w:t>function</w:t>
      </w:r>
      <w:r>
        <w:rPr>
          <w:rFonts w:ascii="Times New Roman" w:eastAsia="Times New Roman"/>
          <w:spacing w:val="2"/>
          <w:sz w:val="18"/>
        </w:rPr>
        <w:t xml:space="preserve"> </w:t>
      </w:r>
      <w:r>
        <w:rPr>
          <w:rFonts w:hint="eastAsia" w:ascii="宋体" w:eastAsia="宋体"/>
          <w:sz w:val="18"/>
        </w:rPr>
        <w:t>函</w:t>
      </w:r>
      <w:r>
        <w:rPr>
          <w:rFonts w:hint="eastAsia" w:ascii="宋体" w:eastAsia="宋体"/>
          <w:spacing w:val="-7"/>
          <w:sz w:val="18"/>
        </w:rPr>
        <w:t xml:space="preserve">式实体，如图 </w:t>
      </w:r>
      <w:r>
        <w:rPr>
          <w:rFonts w:ascii="Arial Black" w:eastAsia="Arial Black"/>
          <w:sz w:val="18"/>
        </w:rPr>
        <w:t>2.3</w:t>
      </w:r>
      <w:r>
        <w:rPr>
          <w:rFonts w:hint="eastAsia" w:ascii="宋体" w:eastAsia="宋体"/>
          <w:sz w:val="18"/>
        </w:rPr>
        <w:t>。</w:t>
      </w:r>
    </w:p>
    <w:p>
      <w:pPr>
        <w:pStyle w:val="11"/>
        <w:spacing w:before="7"/>
        <w:rPr>
          <w:rFonts w:ascii="宋体"/>
          <w:sz w:val="19"/>
        </w:rPr>
      </w:pPr>
    </w:p>
    <w:p>
      <w:pPr>
        <w:spacing w:before="0"/>
        <w:ind w:left="2627" w:right="0" w:firstLine="0"/>
        <w:jc w:val="both"/>
        <w:rPr>
          <w:rFonts w:hint="eastAsia" w:ascii="宋体" w:eastAsia="宋体"/>
          <w:sz w:val="18"/>
        </w:rPr>
      </w:pPr>
      <w:r>
        <w:rPr>
          <w:rFonts w:ascii="Times New Roman" w:eastAsia="Times New Roman"/>
          <w:sz w:val="18"/>
        </w:rPr>
        <w:t>vptr</w:t>
      </w:r>
      <w:r>
        <w:rPr>
          <w:rFonts w:ascii="Times New Roman" w:eastAsia="Times New Roman"/>
          <w:spacing w:val="14"/>
          <w:sz w:val="18"/>
        </w:rPr>
        <w:t xml:space="preserve"> </w:t>
      </w:r>
      <w:r>
        <w:rPr>
          <w:rFonts w:hint="eastAsia" w:ascii="宋体" w:eastAsia="宋体"/>
          <w:spacing w:val="5"/>
          <w:sz w:val="18"/>
        </w:rPr>
        <w:t xml:space="preserve">和 </w:t>
      </w:r>
      <w:r>
        <w:rPr>
          <w:rFonts w:ascii="Times New Roman" w:eastAsia="Times New Roman"/>
          <w:sz w:val="18"/>
        </w:rPr>
        <w:t>vtbl</w:t>
      </w:r>
      <w:r>
        <w:rPr>
          <w:rFonts w:ascii="Times New Roman" w:eastAsia="Times New Roman"/>
          <w:spacing w:val="59"/>
          <w:sz w:val="18"/>
        </w:rPr>
        <w:t xml:space="preserve"> </w:t>
      </w:r>
      <w:r>
        <w:rPr>
          <w:rFonts w:hint="eastAsia" w:ascii="宋体" w:eastAsia="宋体"/>
          <w:sz w:val="18"/>
        </w:rPr>
        <w:t>正是形成曼妙的虚拟机制的关键。</w:t>
      </w:r>
    </w:p>
    <w:p>
      <w:pPr>
        <w:pStyle w:val="11"/>
        <w:rPr>
          <w:rFonts w:ascii="宋体"/>
          <w:sz w:val="20"/>
        </w:rPr>
      </w:pPr>
    </w:p>
    <w:p>
      <w:pPr>
        <w:spacing w:after="0"/>
        <w:rPr>
          <w:rFonts w:ascii="宋体"/>
          <w:sz w:val="20"/>
        </w:rPr>
        <w:sectPr>
          <w:pgSz w:w="10320" w:h="13220"/>
          <w:pgMar w:top="580" w:right="80" w:bottom="280" w:left="40" w:header="720" w:footer="720" w:gutter="0"/>
          <w:cols w:space="720" w:num="1"/>
        </w:sectPr>
      </w:pPr>
    </w:p>
    <w:p>
      <w:pPr>
        <w:pStyle w:val="11"/>
        <w:rPr>
          <w:rFonts w:ascii="宋体"/>
          <w:sz w:val="18"/>
        </w:rPr>
      </w:pPr>
    </w:p>
    <w:p>
      <w:pPr>
        <w:pStyle w:val="11"/>
        <w:rPr>
          <w:rFonts w:ascii="宋体"/>
          <w:sz w:val="18"/>
        </w:rPr>
      </w:pPr>
    </w:p>
    <w:p>
      <w:pPr>
        <w:pStyle w:val="11"/>
        <w:spacing w:before="4"/>
        <w:rPr>
          <w:rFonts w:ascii="宋体"/>
          <w:sz w:val="21"/>
        </w:rPr>
      </w:pPr>
    </w:p>
    <w:p>
      <w:pPr>
        <w:spacing w:before="0"/>
        <w:ind w:left="0" w:right="94" w:firstLine="0"/>
        <w:jc w:val="right"/>
        <w:rPr>
          <w:rFonts w:ascii="Times New Roman"/>
          <w:sz w:val="17"/>
        </w:rPr>
      </w:pPr>
      <w:r>
        <w:pict>
          <v:group id="_x0000_s1948" o:spid="_x0000_s1948" o:spt="203" style="position:absolute;left:0pt;margin-left:166.45pt;margin-top:-14.5pt;height:44.8pt;width:5.1pt;mso-position-horizontal-relative:page;z-index:251701248;mso-width-relative:page;mso-height-relative:page;" coordorigin="3330,-290" coordsize="102,896">
            <o:lock v:ext="edit"/>
            <v:line id="_x0000_s1949" o:spid="_x0000_s1949" o:spt="20" style="position:absolute;left:3380;top:-173;height:661;width:0;" stroked="t" coordsize="21600,21600">
              <v:path arrowok="t"/>
              <v:fill focussize="0,0"/>
              <v:stroke weight="0.532992125984252pt" color="#000000"/>
              <v:imagedata o:title=""/>
              <o:lock v:ext="edit"/>
            </v:line>
            <v:shape id="_x0000_s1950" o:spid="_x0000_s1950" style="position:absolute;left:3329;top:-291;height:896;width:102;" fillcolor="#000000" filled="t" stroked="f" coordorigin="3330,-290" coordsize="102,896" path="m3431,443l3380,462,3330,443,3380,605,3431,443xm3431,-128l3380,-290,3330,-128,3380,-148,3431,-128xe">
              <v:path arrowok="t"/>
              <v:fill on="t" focussize="0,0"/>
              <v:stroke on="f"/>
              <v:imagedata o:title=""/>
              <o:lock v:ext="edit"/>
            </v:shape>
          </v:group>
        </w:pict>
      </w:r>
      <w:r>
        <w:rPr>
          <w:rFonts w:ascii="Times New Roman"/>
          <w:sz w:val="17"/>
        </w:rPr>
        <w:t>12</w:t>
      </w:r>
    </w:p>
    <w:p>
      <w:pPr>
        <w:spacing w:before="7"/>
        <w:ind w:left="0" w:right="0" w:firstLine="0"/>
        <w:jc w:val="right"/>
        <w:rPr>
          <w:rFonts w:ascii="Times New Roman"/>
          <w:sz w:val="17"/>
        </w:rPr>
      </w:pPr>
      <w:r>
        <w:rPr>
          <w:rFonts w:ascii="Times New Roman"/>
          <w:sz w:val="17"/>
        </w:rPr>
        <w:t>bytes</w:t>
      </w:r>
    </w:p>
    <w:p>
      <w:pPr>
        <w:pStyle w:val="11"/>
        <w:spacing w:before="9"/>
        <w:rPr>
          <w:rFonts w:ascii="Times New Roman"/>
          <w:sz w:val="20"/>
        </w:rPr>
      </w:pPr>
      <w:r>
        <w:br w:type="column"/>
      </w:r>
    </w:p>
    <w:p>
      <w:pPr>
        <w:spacing w:before="0"/>
        <w:ind w:left="253" w:right="0" w:firstLine="0"/>
        <w:jc w:val="left"/>
        <w:rPr>
          <w:rFonts w:ascii="Arial MT"/>
          <w:sz w:val="15"/>
        </w:rPr>
      </w:pPr>
      <w:r>
        <w:pict>
          <v:group id="_x0000_s1951" o:spid="_x0000_s1951" o:spt="203" style="position:absolute;left:0pt;margin-left:176.05pt;margin-top:10.25pt;height:47.8pt;width:63.85pt;mso-position-horizontal-relative:page;z-index:251700224;mso-width-relative:page;mso-height-relative:page;" coordorigin="3522,205" coordsize="1277,956">
            <o:lock v:ext="edit"/>
            <v:rect id="_x0000_s1952" o:spid="_x0000_s1952" o:spt="1" style="position:absolute;left:3526;top:210;height:307;width:1267;" fillcolor="#DCDCDC" filled="t" stroked="f" coordsize="21600,21600">
              <v:path/>
              <v:fill on="t" focussize="0,0"/>
              <v:stroke on="f"/>
              <v:imagedata o:title=""/>
              <o:lock v:ext="edit"/>
            </v:rect>
            <v:shape id="_x0000_s1953" o:spid="_x0000_s1953" style="position:absolute;left:3526;top:210;height:945;width:1267;" filled="f" stroked="t" coordorigin="3527,211" coordsize="1267,945" path="m4793,211l3527,211,3527,517,4793,517,4793,211xm4793,530l3527,530,3527,835,4793,835,4793,530xm4793,850l3527,850,3527,1155,4793,1155,4793,850xe">
              <v:path arrowok="t"/>
              <v:fill on="f" focussize="0,0"/>
              <v:stroke weight="0.532992125984252pt" color="#000000"/>
              <v:imagedata o:title=""/>
              <o:lock v:ext="edit"/>
            </v:shape>
            <v:shape id="_x0000_s1954" o:spid="_x0000_s1954" o:spt="202" type="#_x0000_t202" style="position:absolute;left:3532;top:848;height:302;width:1256;" fillcolor="#DCDCDC" filled="t" stroked="f" coordsize="21600,21600">
              <v:path/>
              <v:fill on="t" focussize="0,0"/>
              <v:stroke on="f" joinstyle="miter"/>
              <v:imagedata o:title=""/>
              <o:lock v:ext="edit"/>
              <v:textbox inset="0mm,0mm,0mm,0mm">
                <w:txbxContent>
                  <w:p>
                    <w:pPr>
                      <w:spacing w:before="41"/>
                      <w:ind w:left="334" w:right="0" w:firstLine="0"/>
                      <w:jc w:val="left"/>
                      <w:rPr>
                        <w:rFonts w:ascii="Times New Roman"/>
                        <w:sz w:val="17"/>
                      </w:rPr>
                    </w:pPr>
                    <w:r>
                      <w:rPr>
                        <w:rFonts w:ascii="Times New Roman"/>
                        <w:sz w:val="17"/>
                      </w:rPr>
                      <w:t>m_data2</w:t>
                    </w:r>
                  </w:p>
                </w:txbxContent>
              </v:textbox>
            </v:shape>
            <v:shape id="_x0000_s1955" o:spid="_x0000_s1955" o:spt="202" type="#_x0000_t202" style="position:absolute;left:3532;top:528;height:309;width:1256;" fillcolor="#DCDCDC" filled="t" stroked="f" coordsize="21600,21600">
              <v:path/>
              <v:fill on="t" focussize="0,0"/>
              <v:stroke on="f" joinstyle="miter"/>
              <v:imagedata o:title=""/>
              <o:lock v:ext="edit"/>
              <v:textbox inset="0mm,0mm,0mm,0mm">
                <w:txbxContent>
                  <w:p>
                    <w:pPr>
                      <w:spacing w:before="38"/>
                      <w:ind w:left="334" w:right="0" w:firstLine="0"/>
                      <w:jc w:val="left"/>
                      <w:rPr>
                        <w:rFonts w:ascii="Times New Roman"/>
                        <w:sz w:val="17"/>
                      </w:rPr>
                    </w:pPr>
                    <w:r>
                      <w:rPr>
                        <w:rFonts w:ascii="Times New Roman"/>
                        <w:sz w:val="17"/>
                      </w:rPr>
                      <w:t>m_data1</w:t>
                    </w:r>
                  </w:p>
                </w:txbxContent>
              </v:textbox>
            </v:shape>
            <v:shape id="_x0000_s1956" o:spid="_x0000_s1956" o:spt="202" type="#_x0000_t202" style="position:absolute;left:3532;top:215;height:303;width:1256;" filled="f" stroked="f" coordsize="21600,21600">
              <v:path/>
              <v:fill on="f" focussize="0,0"/>
              <v:stroke on="f" joinstyle="miter"/>
              <v:imagedata o:title=""/>
              <o:lock v:ext="edit"/>
              <v:textbox inset="0mm,0mm,0mm,0mm">
                <w:txbxContent>
                  <w:p>
                    <w:pPr>
                      <w:spacing w:before="30"/>
                      <w:ind w:left="472" w:right="469" w:firstLine="0"/>
                      <w:jc w:val="center"/>
                      <w:rPr>
                        <w:rFonts w:ascii="Times New Roman"/>
                        <w:sz w:val="17"/>
                      </w:rPr>
                    </w:pPr>
                    <w:r>
                      <w:rPr>
                        <w:rFonts w:ascii="Times New Roman"/>
                        <w:sz w:val="17"/>
                      </w:rPr>
                      <w:t>vptr</w:t>
                    </w:r>
                  </w:p>
                </w:txbxContent>
              </v:textbox>
            </v:shape>
          </v:group>
        </w:pict>
      </w:r>
      <w:r>
        <w:drawing>
          <wp:anchor distT="0" distB="0" distL="0" distR="0" simplePos="0" relativeHeight="251706368" behindDoc="0" locked="0" layoutInCell="1" allowOverlap="1">
            <wp:simplePos x="0" y="0"/>
            <wp:positionH relativeFrom="page">
              <wp:posOffset>2850515</wp:posOffset>
            </wp:positionH>
            <wp:positionV relativeFrom="paragraph">
              <wp:posOffset>219710</wp:posOffset>
            </wp:positionV>
            <wp:extent cx="352425" cy="64135"/>
            <wp:effectExtent l="0" t="0" r="0" b="0"/>
            <wp:wrapNone/>
            <wp:docPr id="1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4.png"/>
                    <pic:cNvPicPr>
                      <a:picLocks noChangeAspect="1"/>
                    </pic:cNvPicPr>
                  </pic:nvPicPr>
                  <pic:blipFill>
                    <a:blip r:embed="rId39" cstate="print"/>
                    <a:stretch>
                      <a:fillRect/>
                    </a:stretch>
                  </pic:blipFill>
                  <pic:spPr>
                    <a:xfrm>
                      <a:off x="0" y="0"/>
                      <a:ext cx="352234" cy="64388"/>
                    </a:xfrm>
                    <a:prstGeom prst="rect">
                      <a:avLst/>
                    </a:prstGeom>
                  </pic:spPr>
                </pic:pic>
              </a:graphicData>
            </a:graphic>
          </wp:anchor>
        </w:drawing>
      </w:r>
      <w:r>
        <w:rPr>
          <w:rFonts w:ascii="Arial MT"/>
          <w:sz w:val="15"/>
        </w:rPr>
        <w:t>a</w:t>
      </w:r>
      <w:r>
        <w:rPr>
          <w:rFonts w:ascii="Arial MT"/>
          <w:spacing w:val="-4"/>
          <w:sz w:val="15"/>
        </w:rPr>
        <w:t xml:space="preserve"> </w:t>
      </w:r>
      <w:r>
        <w:rPr>
          <w:rFonts w:ascii="Arial MT"/>
          <w:sz w:val="15"/>
        </w:rPr>
        <w:t>(ClassA</w:t>
      </w:r>
      <w:r>
        <w:rPr>
          <w:rFonts w:ascii="Arial MT"/>
          <w:spacing w:val="-6"/>
          <w:sz w:val="15"/>
        </w:rPr>
        <w:t xml:space="preserve"> </w:t>
      </w:r>
      <w:r>
        <w:rPr>
          <w:rFonts w:ascii="Arial MT"/>
          <w:sz w:val="15"/>
        </w:rPr>
        <w:t>object)</w:t>
      </w:r>
    </w:p>
    <w:p>
      <w:pPr>
        <w:pStyle w:val="11"/>
        <w:rPr>
          <w:rFonts w:ascii="Arial MT"/>
          <w:sz w:val="18"/>
        </w:rPr>
      </w:pPr>
      <w:r>
        <w:br w:type="column"/>
      </w:r>
    </w:p>
    <w:p>
      <w:pPr>
        <w:pStyle w:val="11"/>
        <w:spacing w:before="11"/>
        <w:rPr>
          <w:rFonts w:ascii="Arial MT"/>
          <w:sz w:val="17"/>
        </w:rPr>
      </w:pPr>
    </w:p>
    <w:p>
      <w:pPr>
        <w:spacing w:before="0"/>
        <w:ind w:left="1100" w:right="0" w:firstLine="0"/>
        <w:jc w:val="center"/>
        <w:rPr>
          <w:rFonts w:ascii="Times New Roman"/>
          <w:sz w:val="17"/>
        </w:rPr>
      </w:pPr>
      <w:r>
        <w:drawing>
          <wp:anchor distT="0" distB="0" distL="0" distR="0" simplePos="0" relativeHeight="251703296" behindDoc="0" locked="0" layoutInCell="1" allowOverlap="1">
            <wp:simplePos x="0" y="0"/>
            <wp:positionH relativeFrom="page">
              <wp:posOffset>4185920</wp:posOffset>
            </wp:positionH>
            <wp:positionV relativeFrom="paragraph">
              <wp:posOffset>19685</wp:posOffset>
            </wp:positionV>
            <wp:extent cx="64135" cy="365760"/>
            <wp:effectExtent l="0" t="0" r="0" b="0"/>
            <wp:wrapNone/>
            <wp:docPr id="1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5.png"/>
                    <pic:cNvPicPr>
                      <a:picLocks noChangeAspect="1"/>
                    </pic:cNvPicPr>
                  </pic:nvPicPr>
                  <pic:blipFill>
                    <a:blip r:embed="rId40" cstate="print"/>
                    <a:stretch>
                      <a:fillRect/>
                    </a:stretch>
                  </pic:blipFill>
                  <pic:spPr>
                    <a:xfrm>
                      <a:off x="0" y="0"/>
                      <a:ext cx="64388" cy="365569"/>
                    </a:xfrm>
                    <a:prstGeom prst="rect">
                      <a:avLst/>
                    </a:prstGeom>
                  </pic:spPr>
                </pic:pic>
              </a:graphicData>
            </a:graphic>
          </wp:anchor>
        </w:drawing>
      </w:r>
      <w:r>
        <w:rPr>
          <w:rFonts w:ascii="Times New Roman"/>
          <w:w w:val="100"/>
          <w:sz w:val="17"/>
        </w:rPr>
        <w:t>8</w:t>
      </w:r>
    </w:p>
    <w:p>
      <w:pPr>
        <w:spacing w:before="11"/>
        <w:ind w:left="1156" w:right="56" w:firstLine="0"/>
        <w:jc w:val="center"/>
        <w:rPr>
          <w:rFonts w:ascii="Times New Roman"/>
          <w:sz w:val="17"/>
        </w:rPr>
      </w:pPr>
      <w:r>
        <w:rPr>
          <w:rFonts w:ascii="Times New Roman"/>
          <w:sz w:val="17"/>
        </w:rPr>
        <w:t>bytes</w:t>
      </w:r>
    </w:p>
    <w:p>
      <w:pPr>
        <w:pStyle w:val="11"/>
        <w:spacing w:before="9"/>
        <w:rPr>
          <w:rFonts w:ascii="Times New Roman"/>
          <w:sz w:val="20"/>
        </w:rPr>
      </w:pPr>
      <w:r>
        <w:br w:type="column"/>
      </w:r>
    </w:p>
    <w:p>
      <w:pPr>
        <w:spacing w:before="0"/>
        <w:ind w:left="113" w:right="0" w:firstLine="0"/>
        <w:jc w:val="left"/>
        <w:rPr>
          <w:rFonts w:ascii="Arial MT"/>
          <w:sz w:val="15"/>
        </w:rPr>
      </w:pPr>
      <w:r>
        <w:rPr>
          <w:rFonts w:ascii="Arial MT"/>
          <w:sz w:val="15"/>
        </w:rPr>
        <w:t>a</w:t>
      </w:r>
      <w:r>
        <w:rPr>
          <w:rFonts w:ascii="Arial MT"/>
          <w:spacing w:val="-4"/>
          <w:sz w:val="15"/>
        </w:rPr>
        <w:t xml:space="preserve"> </w:t>
      </w:r>
      <w:r>
        <w:rPr>
          <w:rFonts w:ascii="Arial MT"/>
          <w:sz w:val="15"/>
        </w:rPr>
        <w:t>(ClassA</w:t>
      </w:r>
      <w:r>
        <w:rPr>
          <w:rFonts w:ascii="Arial MT"/>
          <w:spacing w:val="-3"/>
          <w:sz w:val="15"/>
        </w:rPr>
        <w:t xml:space="preserve"> </w:t>
      </w:r>
      <w:r>
        <w:rPr>
          <w:rFonts w:ascii="Arial MT"/>
          <w:sz w:val="15"/>
        </w:rPr>
        <w:t>object)</w:t>
      </w:r>
    </w:p>
    <w:p>
      <w:pPr>
        <w:pStyle w:val="11"/>
        <w:spacing w:before="9"/>
        <w:rPr>
          <w:rFonts w:ascii="Arial MT"/>
          <w:sz w:val="2"/>
        </w:rPr>
      </w:pPr>
    </w:p>
    <w:p>
      <w:pPr>
        <w:pStyle w:val="11"/>
        <w:ind w:left="50"/>
        <w:rPr>
          <w:rFonts w:ascii="Arial MT"/>
          <w:sz w:val="20"/>
        </w:rPr>
      </w:pPr>
      <w:r>
        <w:rPr>
          <w:rFonts w:ascii="Arial MT"/>
          <w:sz w:val="20"/>
        </w:rPr>
        <w:pict>
          <v:group id="_x0000_s1957" o:spid="_x0000_s1957" o:spt="203" style="height:31.8pt;width:63.8pt;" coordsize="1276,636">
            <o:lock v:ext="edit"/>
            <v:shape id="_x0000_s1958" o:spid="_x0000_s1958" style="position:absolute;left:5;top:5;height:625;width:1266;" filled="f" stroked="t" coordorigin="5,5" coordsize="1266,625" path="m1270,5l5,5,5,312,1270,312,1270,5xm1270,325l5,325,5,630,1270,630,1270,325xe">
              <v:path arrowok="t"/>
              <v:fill on="f" focussize="0,0"/>
              <v:stroke weight="0.532992125984252pt" color="#000000"/>
              <v:imagedata o:title=""/>
              <o:lock v:ext="edit"/>
            </v:shape>
            <v:shape id="_x0000_s1959" o:spid="_x0000_s1959" o:spt="202" type="#_x0000_t202" style="position:absolute;left:10;top:323;height:302;width:1255;" fillcolor="#DCDCDC" filled="t" stroked="f" coordsize="21600,21600">
              <v:path/>
              <v:fill on="t" focussize="0,0"/>
              <v:stroke on="f" joinstyle="miter"/>
              <v:imagedata o:title=""/>
              <o:lock v:ext="edit"/>
              <v:textbox inset="0mm,0mm,0mm,0mm">
                <w:txbxContent>
                  <w:p>
                    <w:pPr>
                      <w:spacing w:before="38"/>
                      <w:ind w:left="335" w:right="0" w:firstLine="0"/>
                      <w:jc w:val="left"/>
                      <w:rPr>
                        <w:rFonts w:ascii="Times New Roman"/>
                        <w:sz w:val="17"/>
                      </w:rPr>
                    </w:pPr>
                    <w:r>
                      <w:rPr>
                        <w:rFonts w:ascii="Times New Roman"/>
                        <w:sz w:val="17"/>
                      </w:rPr>
                      <w:t>m_data2</w:t>
                    </w:r>
                  </w:p>
                </w:txbxContent>
              </v:textbox>
            </v:shape>
            <v:shape id="_x0000_s1960" o:spid="_x0000_s1960" o:spt="202" type="#_x0000_t202" style="position:absolute;left:10;top:10;height:303;width:1255;" fillcolor="#DCDCDC" filled="t" stroked="f" coordsize="21600,21600">
              <v:path/>
              <v:fill on="t" focussize="0,0"/>
              <v:stroke on="f" joinstyle="miter"/>
              <v:imagedata o:title=""/>
              <o:lock v:ext="edit"/>
              <v:textbox inset="0mm,0mm,0mm,0mm">
                <w:txbxContent>
                  <w:p>
                    <w:pPr>
                      <w:spacing w:before="30"/>
                      <w:ind w:left="335" w:right="0" w:firstLine="0"/>
                      <w:jc w:val="left"/>
                      <w:rPr>
                        <w:rFonts w:ascii="Times New Roman"/>
                        <w:sz w:val="17"/>
                      </w:rPr>
                    </w:pPr>
                    <w:r>
                      <w:rPr>
                        <w:rFonts w:ascii="Times New Roman"/>
                        <w:sz w:val="17"/>
                      </w:rPr>
                      <w:t>m_data1</w:t>
                    </w:r>
                  </w:p>
                </w:txbxContent>
              </v:textbox>
            </v:shape>
            <w10:wrap type="none"/>
            <w10:anchorlock/>
          </v:group>
        </w:pict>
      </w:r>
    </w:p>
    <w:p>
      <w:pPr>
        <w:spacing w:after="0"/>
        <w:rPr>
          <w:rFonts w:ascii="Arial MT"/>
          <w:sz w:val="20"/>
        </w:rPr>
        <w:sectPr>
          <w:type w:val="continuous"/>
          <w:pgSz w:w="10320" w:h="13220"/>
          <w:pgMar w:top="580" w:right="80" w:bottom="280" w:left="40" w:header="720" w:footer="720" w:gutter="0"/>
          <w:cols w:equalWidth="0" w:num="4">
            <w:col w:w="3318" w:space="40"/>
            <w:col w:w="1647" w:space="39"/>
            <w:col w:w="1611" w:space="39"/>
            <w:col w:w="3506"/>
          </w:cols>
        </w:sectPr>
      </w:pPr>
    </w:p>
    <w:p>
      <w:pPr>
        <w:pStyle w:val="11"/>
        <w:rPr>
          <w:rFonts w:ascii="Arial MT"/>
          <w:sz w:val="20"/>
        </w:rPr>
      </w:pPr>
    </w:p>
    <w:p>
      <w:pPr>
        <w:spacing w:after="0"/>
        <w:rPr>
          <w:rFonts w:ascii="Arial MT"/>
          <w:sz w:val="20"/>
        </w:rPr>
        <w:sectPr>
          <w:type w:val="continuous"/>
          <w:pgSz w:w="10320" w:h="13220"/>
          <w:pgMar w:top="580" w:right="80" w:bottom="280" w:left="40" w:header="720" w:footer="720" w:gutter="0"/>
          <w:cols w:space="720" w:num="1"/>
        </w:sectPr>
      </w:pPr>
    </w:p>
    <w:p>
      <w:pPr>
        <w:pStyle w:val="11"/>
        <w:rPr>
          <w:rFonts w:ascii="Arial MT"/>
          <w:sz w:val="18"/>
        </w:rPr>
      </w:pPr>
    </w:p>
    <w:p>
      <w:pPr>
        <w:pStyle w:val="11"/>
        <w:rPr>
          <w:rFonts w:ascii="Arial MT"/>
          <w:sz w:val="18"/>
        </w:rPr>
      </w:pPr>
    </w:p>
    <w:p>
      <w:pPr>
        <w:pStyle w:val="11"/>
        <w:rPr>
          <w:rFonts w:ascii="Arial MT"/>
          <w:sz w:val="18"/>
        </w:rPr>
      </w:pPr>
    </w:p>
    <w:p>
      <w:pPr>
        <w:pStyle w:val="11"/>
        <w:spacing w:before="2"/>
        <w:rPr>
          <w:rFonts w:ascii="Arial MT"/>
          <w:sz w:val="19"/>
        </w:rPr>
      </w:pPr>
    </w:p>
    <w:p>
      <w:pPr>
        <w:spacing w:before="0"/>
        <w:ind w:left="3049" w:right="0" w:firstLine="0"/>
        <w:jc w:val="left"/>
        <w:rPr>
          <w:rFonts w:ascii="Times New Roman"/>
          <w:sz w:val="17"/>
        </w:rPr>
      </w:pPr>
      <w:r>
        <w:rPr>
          <w:rFonts w:ascii="Times New Roman"/>
          <w:sz w:val="17"/>
        </w:rPr>
        <w:t>16</w:t>
      </w:r>
    </w:p>
    <w:p>
      <w:pPr>
        <w:spacing w:before="11"/>
        <w:ind w:left="2958" w:right="0" w:firstLine="0"/>
        <w:jc w:val="left"/>
        <w:rPr>
          <w:rFonts w:ascii="Times New Roman"/>
          <w:sz w:val="17"/>
        </w:rPr>
      </w:pPr>
      <w:r>
        <w:rPr>
          <w:rFonts w:ascii="Times New Roman"/>
          <w:sz w:val="17"/>
        </w:rPr>
        <w:t>bytes</w:t>
      </w:r>
    </w:p>
    <w:p>
      <w:pPr>
        <w:pStyle w:val="11"/>
        <w:rPr>
          <w:rFonts w:ascii="Times New Roman"/>
          <w:sz w:val="18"/>
        </w:rPr>
      </w:pPr>
    </w:p>
    <w:p>
      <w:pPr>
        <w:pStyle w:val="11"/>
        <w:rPr>
          <w:rFonts w:ascii="Times New Roman"/>
          <w:sz w:val="18"/>
        </w:rPr>
      </w:pPr>
    </w:p>
    <w:p>
      <w:pPr>
        <w:pStyle w:val="11"/>
        <w:rPr>
          <w:rFonts w:ascii="Times New Roman"/>
          <w:sz w:val="18"/>
        </w:rPr>
      </w:pPr>
    </w:p>
    <w:p>
      <w:pPr>
        <w:pStyle w:val="11"/>
        <w:rPr>
          <w:rFonts w:ascii="Times New Roman"/>
          <w:sz w:val="18"/>
        </w:rPr>
      </w:pPr>
    </w:p>
    <w:p>
      <w:pPr>
        <w:pStyle w:val="11"/>
        <w:rPr>
          <w:rFonts w:ascii="Times New Roman"/>
          <w:sz w:val="18"/>
        </w:rPr>
      </w:pPr>
    </w:p>
    <w:p>
      <w:pPr>
        <w:pStyle w:val="11"/>
        <w:rPr>
          <w:rFonts w:ascii="Times New Roman"/>
          <w:sz w:val="18"/>
        </w:rPr>
      </w:pPr>
    </w:p>
    <w:p>
      <w:pPr>
        <w:pStyle w:val="11"/>
        <w:rPr>
          <w:rFonts w:ascii="Times New Roman"/>
          <w:sz w:val="24"/>
        </w:rPr>
      </w:pPr>
    </w:p>
    <w:p>
      <w:pPr>
        <w:spacing w:before="0"/>
        <w:ind w:left="3049" w:right="0" w:firstLine="0"/>
        <w:jc w:val="left"/>
        <w:rPr>
          <w:rFonts w:ascii="Times New Roman"/>
          <w:sz w:val="17"/>
        </w:rPr>
      </w:pPr>
      <w:r>
        <w:pict>
          <v:group id="_x0000_s1961" o:spid="_x0000_s1961" o:spt="203" style="position:absolute;left:0pt;margin-left:166.45pt;margin-top:-33.65pt;height:95.95pt;width:5.1pt;mso-position-horizontal-relative:page;z-index:251702272;mso-width-relative:page;mso-height-relative:page;" coordorigin="3330,-673" coordsize="102,1919">
            <o:lock v:ext="edit"/>
            <v:line id="_x0000_s1962" o:spid="_x0000_s1962" o:spt="20" style="position:absolute;left:3380;top:-559;height:1685;width:0;" stroked="t" coordsize="21600,21600">
              <v:path arrowok="t"/>
              <v:fill focussize="0,0"/>
              <v:stroke weight="0.532992125984252pt" color="#000000"/>
              <v:imagedata o:title=""/>
              <o:lock v:ext="edit"/>
            </v:line>
            <v:shape id="_x0000_s1963" o:spid="_x0000_s1963" style="position:absolute;left:3329;top:-674;height:1919;width:102;" fillcolor="#000000" filled="t" stroked="f" coordorigin="3330,-673" coordsize="102,1919" path="m3431,1082l3380,1102,3330,1082,3380,1245,3431,1082xm3431,-511l3380,-673,3330,-511,3380,-531,3431,-511xe">
              <v:path arrowok="t"/>
              <v:fill on="t" focussize="0,0"/>
              <v:stroke on="f"/>
              <v:imagedata o:title=""/>
              <o:lock v:ext="edit"/>
            </v:shape>
          </v:group>
        </w:pict>
      </w:r>
      <w:r>
        <w:rPr>
          <w:rFonts w:ascii="Times New Roman"/>
          <w:sz w:val="17"/>
        </w:rPr>
        <w:t>24</w:t>
      </w:r>
    </w:p>
    <w:p>
      <w:pPr>
        <w:spacing w:before="11"/>
        <w:ind w:left="2958" w:right="0" w:firstLine="0"/>
        <w:jc w:val="left"/>
        <w:rPr>
          <w:rFonts w:ascii="Times New Roman"/>
          <w:sz w:val="17"/>
        </w:rPr>
      </w:pPr>
      <w:r>
        <w:rPr>
          <w:rFonts w:ascii="Times New Roman"/>
          <w:sz w:val="17"/>
        </w:rPr>
        <w:t>bytes</w:t>
      </w:r>
    </w:p>
    <w:p>
      <w:pPr>
        <w:pStyle w:val="11"/>
        <w:spacing w:before="2"/>
        <w:rPr>
          <w:rFonts w:ascii="Times New Roman"/>
          <w:sz w:val="19"/>
        </w:rPr>
      </w:pPr>
      <w:r>
        <w:br w:type="column"/>
      </w:r>
    </w:p>
    <w:p>
      <w:pPr>
        <w:spacing w:before="0"/>
        <w:ind w:left="253" w:right="0" w:firstLine="0"/>
        <w:jc w:val="left"/>
        <w:rPr>
          <w:rFonts w:ascii="Arial MT"/>
          <w:sz w:val="15"/>
        </w:rPr>
      </w:pPr>
      <w:r>
        <w:rPr>
          <w:rFonts w:ascii="Arial MT"/>
          <w:spacing w:val="-1"/>
          <w:sz w:val="15"/>
        </w:rPr>
        <w:t>b</w:t>
      </w:r>
      <w:r>
        <w:rPr>
          <w:rFonts w:ascii="Arial MT"/>
          <w:spacing w:val="-6"/>
          <w:sz w:val="15"/>
        </w:rPr>
        <w:t xml:space="preserve"> </w:t>
      </w:r>
      <w:r>
        <w:rPr>
          <w:rFonts w:ascii="Arial MT"/>
          <w:spacing w:val="-1"/>
          <w:sz w:val="15"/>
        </w:rPr>
        <w:t>(ClassB</w:t>
      </w:r>
      <w:r>
        <w:rPr>
          <w:rFonts w:ascii="Arial MT"/>
          <w:spacing w:val="-6"/>
          <w:sz w:val="15"/>
        </w:rPr>
        <w:t xml:space="preserve"> </w:t>
      </w:r>
      <w:r>
        <w:rPr>
          <w:rFonts w:ascii="Arial MT"/>
          <w:spacing w:val="-1"/>
          <w:sz w:val="15"/>
        </w:rPr>
        <w:t>object)</w:t>
      </w:r>
    </w:p>
    <w:p>
      <w:pPr>
        <w:pStyle w:val="11"/>
        <w:spacing w:before="9"/>
        <w:rPr>
          <w:rFonts w:ascii="Arial MT"/>
          <w:sz w:val="2"/>
        </w:rPr>
      </w:pPr>
    </w:p>
    <w:tbl>
      <w:tblPr>
        <w:tblStyle w:val="12"/>
        <w:tblW w:w="0" w:type="auto"/>
        <w:tblInd w:w="139"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266"/>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Ex>
        <w:trPr>
          <w:trHeight w:val="282" w:hRule="atLeast"/>
        </w:trPr>
        <w:tc>
          <w:tcPr>
            <w:tcW w:w="1266" w:type="dxa"/>
            <w:tcBorders>
              <w:bottom w:val="double" w:color="000000" w:sz="2" w:space="0"/>
            </w:tcBorders>
            <w:shd w:val="clear" w:color="auto" w:fill="DCDCDC"/>
          </w:tcPr>
          <w:p>
            <w:pPr>
              <w:pStyle w:val="16"/>
              <w:spacing w:before="28"/>
              <w:ind w:left="26" w:right="12"/>
              <w:jc w:val="center"/>
              <w:rPr>
                <w:rFonts w:ascii="Times New Roman"/>
                <w:sz w:val="17"/>
              </w:rPr>
            </w:pPr>
            <w:r>
              <w:rPr>
                <w:rFonts w:ascii="Times New Roman"/>
                <w:sz w:val="17"/>
              </w:rPr>
              <w:t>vptr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Ex>
        <w:trPr>
          <w:trHeight w:val="275" w:hRule="atLeast"/>
        </w:trPr>
        <w:tc>
          <w:tcPr>
            <w:tcW w:w="1266" w:type="dxa"/>
            <w:tcBorders>
              <w:top w:val="double" w:color="000000" w:sz="2" w:space="0"/>
              <w:bottom w:val="double" w:color="000000" w:sz="2" w:space="0"/>
            </w:tcBorders>
            <w:shd w:val="clear" w:color="auto" w:fill="DCDCDC"/>
          </w:tcPr>
          <w:p>
            <w:pPr>
              <w:pStyle w:val="16"/>
              <w:spacing w:before="23"/>
              <w:ind w:left="26" w:right="13"/>
              <w:jc w:val="center"/>
              <w:rPr>
                <w:rFonts w:ascii="Times New Roman"/>
                <w:sz w:val="17"/>
              </w:rPr>
            </w:pPr>
            <w:r>
              <w:rPr>
                <w:rFonts w:ascii="Times New Roman"/>
                <w:sz w:val="17"/>
              </w:rPr>
              <w:t>m_data1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4" w:hRule="atLeast"/>
        </w:trPr>
        <w:tc>
          <w:tcPr>
            <w:tcW w:w="1266" w:type="dxa"/>
            <w:tcBorders>
              <w:top w:val="double" w:color="000000" w:sz="2" w:space="0"/>
              <w:bottom w:val="double" w:color="000000" w:sz="2" w:space="0"/>
            </w:tcBorders>
            <w:shd w:val="clear" w:color="auto" w:fill="DCDCDC"/>
          </w:tcPr>
          <w:p>
            <w:pPr>
              <w:pStyle w:val="16"/>
              <w:ind w:left="26" w:right="13"/>
              <w:jc w:val="center"/>
              <w:rPr>
                <w:rFonts w:ascii="Times New Roman"/>
                <w:sz w:val="17"/>
              </w:rPr>
            </w:pPr>
            <w:r>
              <w:rPr>
                <w:rFonts w:ascii="Times New Roman"/>
                <w:sz w:val="17"/>
              </w:rPr>
              <w:t>m_data2</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82" w:hRule="atLeast"/>
        </w:trPr>
        <w:tc>
          <w:tcPr>
            <w:tcW w:w="1266" w:type="dxa"/>
            <w:tcBorders>
              <w:top w:val="double" w:color="000000" w:sz="2" w:space="0"/>
            </w:tcBorders>
          </w:tcPr>
          <w:p>
            <w:pPr>
              <w:pStyle w:val="16"/>
              <w:spacing w:before="22"/>
              <w:ind w:left="26" w:right="13"/>
              <w:jc w:val="center"/>
              <w:rPr>
                <w:rFonts w:ascii="Times New Roman"/>
                <w:sz w:val="17"/>
              </w:rPr>
            </w:pPr>
            <w:r>
              <w:rPr>
                <w:rFonts w:ascii="Times New Roman"/>
                <w:sz w:val="17"/>
              </w:rPr>
              <w:t>m_data3</w:t>
            </w:r>
          </w:p>
        </w:tc>
      </w:tr>
    </w:tbl>
    <w:p>
      <w:pPr>
        <w:pStyle w:val="11"/>
        <w:spacing w:before="10"/>
        <w:rPr>
          <w:rFonts w:ascii="Arial MT"/>
          <w:sz w:val="15"/>
        </w:rPr>
      </w:pPr>
    </w:p>
    <w:p>
      <w:pPr>
        <w:spacing w:before="0"/>
        <w:ind w:left="253" w:right="0" w:firstLine="0"/>
        <w:jc w:val="left"/>
        <w:rPr>
          <w:rFonts w:ascii="Arial MT"/>
          <w:sz w:val="15"/>
        </w:rPr>
      </w:pPr>
      <w:r>
        <w:pict>
          <v:group id="_x0000_s1964" o:spid="_x0000_s1964" o:spt="203" style="position:absolute;left:0pt;margin-left:176.05pt;margin-top:-71.65pt;height:62.9pt;width:73.2pt;mso-position-horizontal-relative:page;z-index:-251474944;mso-width-relative:page;mso-height-relative:page;" coordorigin="3521,-1434" coordsize="1464,1258">
            <o:lock v:ext="edit"/>
            <v:shape id="_x0000_s1965" o:spid="_x0000_s1965" o:spt="75" type="#_x0000_t75" style="position:absolute;left:3521;top:-498;height:322;width:1282;" filled="f" stroked="f" coordsize="21600,21600">
              <v:path/>
              <v:fill on="f" focussize="0,0"/>
              <v:stroke on="f"/>
              <v:imagedata r:id="rId41" o:title=""/>
              <o:lock v:ext="edit" aspectratio="t"/>
            </v:shape>
            <v:shape id="_x0000_s1966" o:spid="_x0000_s1966" style="position:absolute;left:4852;top:-1429;height:960;width:129;" filled="f" stroked="t" coordorigin="4852,-1429" coordsize="129,960" path="m4852,-1429l4916,-1399,4916,-964,4980,-935,4916,-905,4916,-499,4852,-470e">
              <v:path arrowok="t"/>
              <v:fill on="f" focussize="0,0"/>
              <v:stroke weight="0.532992125984252pt" color="#000000"/>
              <v:imagedata o:title=""/>
              <o:lock v:ext="edit"/>
            </v:shape>
          </v:group>
        </w:pict>
      </w:r>
      <w:r>
        <w:pict>
          <v:group id="_x0000_s1967" o:spid="_x0000_s1967" o:spt="203" style="position:absolute;left:0pt;margin-left:166.45pt;margin-top:-72.8pt;height:63.95pt;width:5.1pt;mso-position-horizontal-relative:page;z-index:251701248;mso-width-relative:page;mso-height-relative:page;" coordorigin="3330,-1457" coordsize="102,1279">
            <o:lock v:ext="edit"/>
            <v:line id="_x0000_s1968" o:spid="_x0000_s1968" o:spt="20" style="position:absolute;left:3380;top:-1340;height:1045;width:0;" stroked="t" coordsize="21600,21600">
              <v:path arrowok="t"/>
              <v:fill focussize="0,0"/>
              <v:stroke weight="0.532992125984252pt" color="#000000"/>
              <v:imagedata o:title=""/>
              <o:lock v:ext="edit"/>
            </v:line>
            <v:shape id="_x0000_s1969" o:spid="_x0000_s1969" style="position:absolute;left:3329;top:-1457;height:1279;width:102;" fillcolor="#000000" filled="t" stroked="f" coordorigin="3330,-1457" coordsize="102,1279" path="m3431,-340l3380,-320,3330,-340,3380,-178,3431,-340xm3431,-1294l3380,-1457,3330,-1294,3380,-1314,3431,-1294xe">
              <v:path arrowok="t"/>
              <v:fill on="t" focussize="0,0"/>
              <v:stroke on="f"/>
              <v:imagedata o:title=""/>
              <o:lock v:ext="edit"/>
            </v:shape>
          </v:group>
        </w:pict>
      </w:r>
      <w:r>
        <w:pict>
          <v:shape id="_x0000_s1970" o:spid="_x0000_s1970" o:spt="202" type="#_x0000_t202" style="position:absolute;left:0pt;margin-left:176.05pt;margin-top:10.2pt;height:95.75pt;width:64.15pt;mso-position-horizontal-relative:page;z-index:251705344;mso-width-relative:page;mso-height-relative:page;" filled="f" stroked="f" coordsize="21600,21600">
            <v:path/>
            <v:fill on="f" focussize="0,0"/>
            <v:stroke on="f" joinstyle="miter"/>
            <v:imagedata o:title=""/>
            <o:lock v:ext="edit"/>
            <v:textbox inset="0mm,0mm,0mm,0mm">
              <w:txbxContent>
                <w:tbl>
                  <w:tblPr>
                    <w:tblStyle w:val="12"/>
                    <w:tblW w:w="0" w:type="auto"/>
                    <w:tblInd w:w="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266"/>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82" w:hRule="atLeast"/>
                    </w:trPr>
                    <w:tc>
                      <w:tcPr>
                        <w:tcW w:w="1266" w:type="dxa"/>
                        <w:tcBorders>
                          <w:bottom w:val="double" w:color="000000" w:sz="2" w:space="0"/>
                        </w:tcBorders>
                        <w:shd w:val="clear" w:color="auto" w:fill="DCDCDC"/>
                      </w:tcPr>
                      <w:p>
                        <w:pPr>
                          <w:pStyle w:val="16"/>
                          <w:spacing w:before="28"/>
                          <w:ind w:left="26" w:right="12"/>
                          <w:jc w:val="center"/>
                          <w:rPr>
                            <w:rFonts w:ascii="Times New Roman"/>
                            <w:sz w:val="17"/>
                          </w:rPr>
                        </w:pPr>
                        <w:r>
                          <w:rPr>
                            <w:rFonts w:ascii="Times New Roman"/>
                            <w:sz w:val="17"/>
                          </w:rPr>
                          <w:t>vptr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4" w:hRule="atLeast"/>
                    </w:trPr>
                    <w:tc>
                      <w:tcPr>
                        <w:tcW w:w="1266" w:type="dxa"/>
                        <w:tcBorders>
                          <w:top w:val="double" w:color="000000" w:sz="2" w:space="0"/>
                          <w:bottom w:val="double" w:color="000000" w:sz="2" w:space="0"/>
                        </w:tcBorders>
                        <w:shd w:val="clear" w:color="auto" w:fill="DCDCDC"/>
                      </w:tcPr>
                      <w:p>
                        <w:pPr>
                          <w:pStyle w:val="16"/>
                          <w:spacing w:before="22"/>
                          <w:ind w:left="26" w:right="13"/>
                          <w:jc w:val="center"/>
                          <w:rPr>
                            <w:rFonts w:ascii="Times New Roman"/>
                            <w:sz w:val="17"/>
                          </w:rPr>
                        </w:pPr>
                        <w:r>
                          <w:rPr>
                            <w:rFonts w:ascii="Times New Roman"/>
                            <w:sz w:val="17"/>
                          </w:rPr>
                          <w:t>ClassA::m_data1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4" w:hRule="atLeast"/>
                    </w:trPr>
                    <w:tc>
                      <w:tcPr>
                        <w:tcW w:w="1266" w:type="dxa"/>
                        <w:tcBorders>
                          <w:top w:val="double" w:color="000000" w:sz="2" w:space="0"/>
                          <w:bottom w:val="double" w:color="000000" w:sz="2" w:space="0"/>
                        </w:tcBorders>
                        <w:shd w:val="clear" w:color="auto" w:fill="DCDCDC"/>
                      </w:tcPr>
                      <w:p>
                        <w:pPr>
                          <w:pStyle w:val="16"/>
                          <w:ind w:left="26" w:right="13"/>
                          <w:jc w:val="center"/>
                          <w:rPr>
                            <w:rFonts w:ascii="Times New Roman"/>
                            <w:sz w:val="17"/>
                          </w:rPr>
                        </w:pPr>
                        <w:r>
                          <w:rPr>
                            <w:rFonts w:ascii="Times New Roman"/>
                            <w:sz w:val="17"/>
                          </w:rPr>
                          <w:t>m_data2</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5" w:hRule="atLeast"/>
                    </w:trPr>
                    <w:tc>
                      <w:tcPr>
                        <w:tcW w:w="1266" w:type="dxa"/>
                        <w:tcBorders>
                          <w:top w:val="double" w:color="000000" w:sz="2" w:space="0"/>
                          <w:bottom w:val="double" w:color="000000" w:sz="2" w:space="0"/>
                        </w:tcBorders>
                      </w:tcPr>
                      <w:p>
                        <w:pPr>
                          <w:pStyle w:val="16"/>
                          <w:spacing w:before="21"/>
                          <w:ind w:left="26" w:right="13"/>
                          <w:jc w:val="center"/>
                          <w:rPr>
                            <w:rFonts w:ascii="Times New Roman"/>
                            <w:sz w:val="17"/>
                          </w:rPr>
                        </w:pPr>
                        <w:r>
                          <w:rPr>
                            <w:rFonts w:ascii="Times New Roman"/>
                            <w:sz w:val="17"/>
                          </w:rPr>
                          <w:t>m_data3</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4" w:hRule="atLeast"/>
                    </w:trPr>
                    <w:tc>
                      <w:tcPr>
                        <w:tcW w:w="1266" w:type="dxa"/>
                        <w:tcBorders>
                          <w:top w:val="double" w:color="000000" w:sz="2" w:space="0"/>
                          <w:bottom w:val="double" w:color="000000" w:sz="2" w:space="0"/>
                        </w:tcBorders>
                      </w:tcPr>
                      <w:p>
                        <w:pPr>
                          <w:pStyle w:val="16"/>
                          <w:spacing w:before="23"/>
                          <w:ind w:left="26" w:right="13"/>
                          <w:jc w:val="center"/>
                          <w:rPr>
                            <w:rFonts w:ascii="Times New Roman"/>
                            <w:sz w:val="17"/>
                          </w:rPr>
                        </w:pPr>
                        <w:r>
                          <w:rPr>
                            <w:rFonts w:ascii="Times New Roman"/>
                            <w:sz w:val="17"/>
                          </w:rPr>
                          <w:t>m_data1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81" w:hRule="atLeast"/>
                    </w:trPr>
                    <w:tc>
                      <w:tcPr>
                        <w:tcW w:w="1266" w:type="dxa"/>
                        <w:tcBorders>
                          <w:top w:val="double" w:color="000000" w:sz="2" w:space="0"/>
                        </w:tcBorders>
                      </w:tcPr>
                      <w:p>
                        <w:pPr>
                          <w:pStyle w:val="16"/>
                          <w:spacing w:before="20"/>
                          <w:ind w:left="26" w:right="13"/>
                          <w:jc w:val="center"/>
                          <w:rPr>
                            <w:rFonts w:ascii="Times New Roman"/>
                            <w:sz w:val="17"/>
                          </w:rPr>
                        </w:pPr>
                        <w:r>
                          <w:rPr>
                            <w:rFonts w:ascii="Times New Roman"/>
                            <w:sz w:val="17"/>
                          </w:rPr>
                          <w:t>m_data4</w:t>
                        </w:r>
                      </w:p>
                    </w:tc>
                  </w:tr>
                </w:tbl>
                <w:p>
                  <w:pPr>
                    <w:pStyle w:val="11"/>
                  </w:pPr>
                </w:p>
              </w:txbxContent>
            </v:textbox>
          </v:shape>
        </w:pict>
      </w:r>
      <w:r>
        <w:drawing>
          <wp:anchor distT="0" distB="0" distL="0" distR="0" simplePos="0" relativeHeight="251707392" behindDoc="0" locked="0" layoutInCell="1" allowOverlap="1">
            <wp:simplePos x="0" y="0"/>
            <wp:positionH relativeFrom="page">
              <wp:posOffset>2850515</wp:posOffset>
            </wp:positionH>
            <wp:positionV relativeFrom="paragraph">
              <wp:posOffset>-835025</wp:posOffset>
            </wp:positionV>
            <wp:extent cx="352425" cy="64135"/>
            <wp:effectExtent l="0" t="0" r="0" b="0"/>
            <wp:wrapNone/>
            <wp:docPr id="1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7.png"/>
                    <pic:cNvPicPr>
                      <a:picLocks noChangeAspect="1"/>
                    </pic:cNvPicPr>
                  </pic:nvPicPr>
                  <pic:blipFill>
                    <a:blip r:embed="rId42" cstate="print"/>
                    <a:stretch>
                      <a:fillRect/>
                    </a:stretch>
                  </pic:blipFill>
                  <pic:spPr>
                    <a:xfrm>
                      <a:off x="0" y="0"/>
                      <a:ext cx="352234" cy="64388"/>
                    </a:xfrm>
                    <a:prstGeom prst="rect">
                      <a:avLst/>
                    </a:prstGeom>
                  </pic:spPr>
                </pic:pic>
              </a:graphicData>
            </a:graphic>
          </wp:anchor>
        </w:drawing>
      </w:r>
      <w:r>
        <w:rPr>
          <w:rFonts w:ascii="Arial MT"/>
          <w:spacing w:val="-1"/>
          <w:sz w:val="15"/>
        </w:rPr>
        <w:t>c</w:t>
      </w:r>
      <w:r>
        <w:rPr>
          <w:rFonts w:ascii="Arial MT"/>
          <w:spacing w:val="-7"/>
          <w:sz w:val="15"/>
        </w:rPr>
        <w:t xml:space="preserve"> </w:t>
      </w:r>
      <w:r>
        <w:rPr>
          <w:rFonts w:ascii="Arial MT"/>
          <w:spacing w:val="-1"/>
          <w:sz w:val="15"/>
        </w:rPr>
        <w:t>(ClassC</w:t>
      </w:r>
      <w:r>
        <w:rPr>
          <w:rFonts w:ascii="Arial MT"/>
          <w:spacing w:val="-5"/>
          <w:sz w:val="15"/>
        </w:rPr>
        <w:t xml:space="preserve"> </w:t>
      </w:r>
      <w:r>
        <w:rPr>
          <w:rFonts w:ascii="Arial MT"/>
          <w:spacing w:val="-1"/>
          <w:sz w:val="15"/>
        </w:rPr>
        <w:t>object)</w:t>
      </w:r>
    </w:p>
    <w:p>
      <w:pPr>
        <w:pStyle w:val="11"/>
        <w:rPr>
          <w:rFonts w:ascii="Arial MT"/>
          <w:sz w:val="18"/>
        </w:rPr>
      </w:pPr>
      <w:r>
        <w:br w:type="column"/>
      </w:r>
    </w:p>
    <w:p>
      <w:pPr>
        <w:pStyle w:val="11"/>
        <w:rPr>
          <w:rFonts w:ascii="Arial MT"/>
          <w:sz w:val="18"/>
        </w:rPr>
      </w:pPr>
    </w:p>
    <w:p>
      <w:pPr>
        <w:pStyle w:val="11"/>
        <w:rPr>
          <w:rFonts w:ascii="Arial MT"/>
          <w:sz w:val="18"/>
        </w:rPr>
      </w:pPr>
    </w:p>
    <w:p>
      <w:pPr>
        <w:spacing w:before="120" w:line="254" w:lineRule="auto"/>
        <w:ind w:left="155" w:right="-19" w:firstLine="81"/>
        <w:jc w:val="left"/>
        <w:rPr>
          <w:rFonts w:ascii="Times New Roman"/>
          <w:sz w:val="17"/>
        </w:rPr>
      </w:pPr>
      <w:r>
        <w:rPr>
          <w:rFonts w:ascii="Times New Roman"/>
          <w:sz w:val="17"/>
        </w:rPr>
        <w:t>ClassA</w:t>
      </w:r>
      <w:r>
        <w:rPr>
          <w:rFonts w:ascii="Times New Roman"/>
          <w:spacing w:val="1"/>
          <w:sz w:val="17"/>
        </w:rPr>
        <w:t xml:space="preserve"> </w:t>
      </w:r>
      <w:r>
        <w:rPr>
          <w:rFonts w:ascii="Times New Roman"/>
          <w:sz w:val="17"/>
        </w:rPr>
        <w:t>subobject</w:t>
      </w:r>
    </w:p>
    <w:p>
      <w:pPr>
        <w:pStyle w:val="11"/>
        <w:rPr>
          <w:rFonts w:ascii="Times New Roman"/>
          <w:sz w:val="18"/>
        </w:rPr>
      </w:pPr>
    </w:p>
    <w:p>
      <w:pPr>
        <w:pStyle w:val="11"/>
        <w:rPr>
          <w:rFonts w:ascii="Times New Roman"/>
          <w:sz w:val="18"/>
        </w:rPr>
      </w:pPr>
    </w:p>
    <w:p>
      <w:pPr>
        <w:pStyle w:val="11"/>
        <w:rPr>
          <w:rFonts w:ascii="Times New Roman"/>
          <w:sz w:val="18"/>
        </w:rPr>
      </w:pPr>
    </w:p>
    <w:p>
      <w:pPr>
        <w:pStyle w:val="11"/>
        <w:rPr>
          <w:rFonts w:ascii="Times New Roman"/>
          <w:sz w:val="18"/>
        </w:rPr>
      </w:pPr>
    </w:p>
    <w:p>
      <w:pPr>
        <w:pStyle w:val="11"/>
        <w:rPr>
          <w:rFonts w:ascii="Times New Roman"/>
          <w:sz w:val="18"/>
        </w:rPr>
      </w:pPr>
    </w:p>
    <w:p>
      <w:pPr>
        <w:pStyle w:val="11"/>
        <w:rPr>
          <w:rFonts w:ascii="Times New Roman"/>
          <w:sz w:val="18"/>
        </w:rPr>
      </w:pPr>
    </w:p>
    <w:p>
      <w:pPr>
        <w:pStyle w:val="11"/>
        <w:spacing w:before="5"/>
        <w:rPr>
          <w:rFonts w:ascii="Times New Roman"/>
          <w:sz w:val="17"/>
        </w:rPr>
      </w:pPr>
    </w:p>
    <w:p>
      <w:pPr>
        <w:spacing w:before="0" w:line="247" w:lineRule="auto"/>
        <w:ind w:left="155" w:right="-19" w:firstLine="86"/>
        <w:jc w:val="left"/>
        <w:rPr>
          <w:rFonts w:ascii="Times New Roman"/>
          <w:sz w:val="17"/>
        </w:rPr>
      </w:pPr>
      <w:r>
        <w:pict>
          <v:group id="_x0000_s1971" o:spid="_x0000_s1971" o:spt="203" style="position:absolute;left:0pt;margin-left:176.05pt;margin-top:-24.35pt;height:64.5pt;width:73.2pt;mso-position-horizontal-relative:page;z-index:251699200;mso-width-relative:page;mso-height-relative:page;" coordorigin="3521,-488" coordsize="1464,1290">
            <o:lock v:ext="edit"/>
            <v:shape id="_x0000_s1972" o:spid="_x0000_s1972" o:spt="75" type="#_x0000_t75" style="position:absolute;left:3521;top:446;height:322;width:1282;" filled="f" stroked="f" coordsize="21600,21600">
              <v:path/>
              <v:fill on="f" focussize="0,0"/>
              <v:stroke on="f"/>
              <v:imagedata r:id="rId41" o:title=""/>
              <o:lock v:ext="edit" aspectratio="t"/>
            </v:shape>
            <v:shape id="_x0000_s1973" o:spid="_x0000_s1973" style="position:absolute;left:4852;top:-483;height:1279;width:129;" filled="f" stroked="t" coordorigin="4852,-482" coordsize="129,1279" path="m4852,-482l4916,-444,4916,137,4980,177,4916,216,4916,758,4852,797e">
              <v:path arrowok="t"/>
              <v:fill on="f" focussize="0,0"/>
              <v:stroke weight="0.532992125984252pt" color="#000000"/>
              <v:imagedata o:title=""/>
              <o:lock v:ext="edit"/>
            </v:shape>
          </v:group>
        </w:pict>
      </w:r>
      <w:r>
        <w:drawing>
          <wp:anchor distT="0" distB="0" distL="0" distR="0" simplePos="0" relativeHeight="251707392" behindDoc="0" locked="0" layoutInCell="1" allowOverlap="1">
            <wp:simplePos x="0" y="0"/>
            <wp:positionH relativeFrom="page">
              <wp:posOffset>2850515</wp:posOffset>
            </wp:positionH>
            <wp:positionV relativeFrom="paragraph">
              <wp:posOffset>-234315</wp:posOffset>
            </wp:positionV>
            <wp:extent cx="352425" cy="64135"/>
            <wp:effectExtent l="0" t="0" r="0" b="0"/>
            <wp:wrapNone/>
            <wp:docPr id="19"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8.png"/>
                    <pic:cNvPicPr>
                      <a:picLocks noChangeAspect="1"/>
                    </pic:cNvPicPr>
                  </pic:nvPicPr>
                  <pic:blipFill>
                    <a:blip r:embed="rId43" cstate="print"/>
                    <a:stretch>
                      <a:fillRect/>
                    </a:stretch>
                  </pic:blipFill>
                  <pic:spPr>
                    <a:xfrm>
                      <a:off x="0" y="0"/>
                      <a:ext cx="352234" cy="64388"/>
                    </a:xfrm>
                    <a:prstGeom prst="rect">
                      <a:avLst/>
                    </a:prstGeom>
                  </pic:spPr>
                </pic:pic>
              </a:graphicData>
            </a:graphic>
          </wp:anchor>
        </w:drawing>
      </w:r>
      <w:r>
        <w:rPr>
          <w:rFonts w:ascii="Times New Roman"/>
          <w:sz w:val="17"/>
        </w:rPr>
        <w:t>ClassB</w:t>
      </w:r>
      <w:r>
        <w:rPr>
          <w:rFonts w:ascii="Times New Roman"/>
          <w:spacing w:val="1"/>
          <w:sz w:val="17"/>
        </w:rPr>
        <w:t xml:space="preserve"> </w:t>
      </w:r>
      <w:r>
        <w:rPr>
          <w:rFonts w:ascii="Times New Roman"/>
          <w:sz w:val="17"/>
        </w:rPr>
        <w:t>subobject</w:t>
      </w:r>
    </w:p>
    <w:p>
      <w:pPr>
        <w:pStyle w:val="11"/>
        <w:rPr>
          <w:rFonts w:ascii="Times New Roman"/>
          <w:sz w:val="18"/>
        </w:rPr>
      </w:pPr>
      <w:r>
        <w:br w:type="column"/>
      </w:r>
    </w:p>
    <w:p>
      <w:pPr>
        <w:pStyle w:val="11"/>
        <w:rPr>
          <w:rFonts w:ascii="Times New Roman"/>
          <w:sz w:val="18"/>
        </w:rPr>
      </w:pPr>
    </w:p>
    <w:p>
      <w:pPr>
        <w:pStyle w:val="11"/>
        <w:spacing w:before="5"/>
        <w:rPr>
          <w:rFonts w:ascii="Times New Roman"/>
          <w:sz w:val="20"/>
        </w:rPr>
      </w:pPr>
    </w:p>
    <w:p>
      <w:pPr>
        <w:spacing w:before="0"/>
        <w:ind w:left="681" w:right="0" w:firstLine="0"/>
        <w:jc w:val="left"/>
        <w:rPr>
          <w:rFonts w:ascii="Times New Roman"/>
          <w:sz w:val="17"/>
        </w:rPr>
      </w:pPr>
      <w:r>
        <w:rPr>
          <w:rFonts w:ascii="Times New Roman"/>
          <w:sz w:val="17"/>
        </w:rPr>
        <w:t>12</w:t>
      </w:r>
    </w:p>
    <w:p>
      <w:pPr>
        <w:spacing w:before="11"/>
        <w:ind w:left="585" w:right="0" w:firstLine="0"/>
        <w:jc w:val="left"/>
        <w:rPr>
          <w:rFonts w:ascii="Times New Roman"/>
          <w:sz w:val="17"/>
        </w:rPr>
      </w:pPr>
      <w:r>
        <w:rPr>
          <w:rFonts w:ascii="Times New Roman"/>
          <w:sz w:val="17"/>
        </w:rPr>
        <w:t>bytes</w:t>
      </w:r>
    </w:p>
    <w:p>
      <w:pPr>
        <w:pStyle w:val="11"/>
        <w:rPr>
          <w:rFonts w:ascii="Times New Roman"/>
          <w:sz w:val="18"/>
        </w:rPr>
      </w:pPr>
    </w:p>
    <w:p>
      <w:pPr>
        <w:pStyle w:val="11"/>
        <w:rPr>
          <w:rFonts w:ascii="Times New Roman"/>
          <w:sz w:val="18"/>
        </w:rPr>
      </w:pPr>
    </w:p>
    <w:p>
      <w:pPr>
        <w:pStyle w:val="11"/>
        <w:rPr>
          <w:rFonts w:ascii="Times New Roman"/>
          <w:sz w:val="18"/>
        </w:rPr>
      </w:pPr>
    </w:p>
    <w:p>
      <w:pPr>
        <w:pStyle w:val="11"/>
        <w:rPr>
          <w:rFonts w:ascii="Times New Roman"/>
          <w:sz w:val="18"/>
        </w:rPr>
      </w:pPr>
    </w:p>
    <w:p>
      <w:pPr>
        <w:pStyle w:val="11"/>
        <w:rPr>
          <w:rFonts w:ascii="Times New Roman"/>
          <w:sz w:val="18"/>
        </w:rPr>
      </w:pPr>
    </w:p>
    <w:p>
      <w:pPr>
        <w:pStyle w:val="11"/>
        <w:rPr>
          <w:rFonts w:ascii="Times New Roman"/>
          <w:sz w:val="18"/>
        </w:rPr>
      </w:pPr>
    </w:p>
    <w:p>
      <w:pPr>
        <w:spacing w:before="147"/>
        <w:ind w:left="681" w:right="0" w:firstLine="0"/>
        <w:jc w:val="left"/>
        <w:rPr>
          <w:rFonts w:ascii="Times New Roman"/>
          <w:sz w:val="17"/>
        </w:rPr>
      </w:pPr>
      <w:r>
        <w:pict>
          <v:group id="_x0000_s1974" o:spid="_x0000_s1974" o:spt="203" style="position:absolute;left:0pt;margin-left:329.6pt;margin-top:-10.2pt;height:79.95pt;width:5.1pt;mso-position-horizontal-relative:page;z-index:251704320;mso-width-relative:page;mso-height-relative:page;" coordorigin="6593,-205" coordsize="102,1599">
            <o:lock v:ext="edit"/>
            <v:line id="_x0000_s1975" o:spid="_x0000_s1975" o:spt="20" style="position:absolute;left:6644;top:-86;height:1361;width:0;" stroked="t" coordsize="21600,21600">
              <v:path arrowok="t"/>
              <v:fill focussize="0,0"/>
              <v:stroke weight="0.532992125984252pt" color="#000000"/>
              <v:imagedata o:title=""/>
              <o:lock v:ext="edit"/>
            </v:line>
            <v:shape id="_x0000_s1976" o:spid="_x0000_s1976" style="position:absolute;left:6592;top:-205;height:1599;width:102;" fillcolor="#000000" filled="t" stroked="f" coordorigin="6593,-205" coordsize="102,1599" path="m6694,1231l6644,1251,6593,1231,6644,1394,6694,1231xm6694,-43l6644,-205,6593,-43,6644,-62,6694,-43xe">
              <v:path arrowok="t"/>
              <v:fill on="t" focussize="0,0"/>
              <v:stroke on="f"/>
              <v:imagedata o:title=""/>
              <o:lock v:ext="edit"/>
            </v:shape>
          </v:group>
        </w:pict>
      </w:r>
      <w:r>
        <w:rPr>
          <w:rFonts w:ascii="Times New Roman"/>
          <w:sz w:val="17"/>
        </w:rPr>
        <w:t>20</w:t>
      </w:r>
    </w:p>
    <w:p>
      <w:pPr>
        <w:spacing w:before="11"/>
        <w:ind w:left="585" w:right="0" w:firstLine="0"/>
        <w:jc w:val="left"/>
        <w:rPr>
          <w:rFonts w:ascii="Times New Roman"/>
          <w:sz w:val="17"/>
        </w:rPr>
      </w:pPr>
      <w:r>
        <w:rPr>
          <w:rFonts w:ascii="Times New Roman"/>
          <w:sz w:val="17"/>
        </w:rPr>
        <w:t>bytes</w:t>
      </w:r>
    </w:p>
    <w:p>
      <w:pPr>
        <w:pStyle w:val="11"/>
        <w:spacing w:before="2"/>
        <w:rPr>
          <w:rFonts w:ascii="Times New Roman"/>
          <w:sz w:val="19"/>
        </w:rPr>
      </w:pPr>
      <w:r>
        <w:br w:type="column"/>
      </w:r>
    </w:p>
    <w:p>
      <w:pPr>
        <w:spacing w:before="0"/>
        <w:ind w:left="186" w:right="0" w:firstLine="0"/>
        <w:jc w:val="left"/>
        <w:rPr>
          <w:rFonts w:ascii="Arial MT"/>
          <w:sz w:val="15"/>
        </w:rPr>
      </w:pPr>
      <w:r>
        <w:rPr>
          <w:rFonts w:ascii="Arial MT"/>
          <w:spacing w:val="-1"/>
          <w:sz w:val="15"/>
        </w:rPr>
        <w:t>b</w:t>
      </w:r>
      <w:r>
        <w:rPr>
          <w:rFonts w:ascii="Arial MT"/>
          <w:spacing w:val="-9"/>
          <w:sz w:val="15"/>
        </w:rPr>
        <w:t xml:space="preserve"> </w:t>
      </w:r>
      <w:r>
        <w:rPr>
          <w:rFonts w:ascii="Arial MT"/>
          <w:spacing w:val="-1"/>
          <w:sz w:val="15"/>
        </w:rPr>
        <w:t>(ClassB</w:t>
      </w:r>
      <w:r>
        <w:rPr>
          <w:rFonts w:ascii="Arial MT"/>
          <w:spacing w:val="-6"/>
          <w:sz w:val="15"/>
        </w:rPr>
        <w:t xml:space="preserve"> </w:t>
      </w:r>
      <w:r>
        <w:rPr>
          <w:rFonts w:ascii="Arial MT"/>
          <w:sz w:val="15"/>
        </w:rPr>
        <w:t>object)</w:t>
      </w:r>
    </w:p>
    <w:p>
      <w:pPr>
        <w:pStyle w:val="11"/>
        <w:rPr>
          <w:rFonts w:ascii="Arial MT"/>
        </w:rPr>
      </w:pPr>
    </w:p>
    <w:p>
      <w:pPr>
        <w:pStyle w:val="11"/>
        <w:rPr>
          <w:rFonts w:ascii="Arial MT"/>
        </w:rPr>
      </w:pPr>
    </w:p>
    <w:p>
      <w:pPr>
        <w:pStyle w:val="11"/>
        <w:rPr>
          <w:rFonts w:ascii="Arial MT"/>
        </w:rPr>
      </w:pPr>
    </w:p>
    <w:p>
      <w:pPr>
        <w:pStyle w:val="11"/>
        <w:rPr>
          <w:rFonts w:ascii="Arial MT"/>
        </w:rPr>
      </w:pPr>
    </w:p>
    <w:p>
      <w:pPr>
        <w:pStyle w:val="11"/>
        <w:rPr>
          <w:rFonts w:ascii="Arial MT"/>
        </w:rPr>
      </w:pPr>
    </w:p>
    <w:p>
      <w:pPr>
        <w:pStyle w:val="11"/>
        <w:rPr>
          <w:rFonts w:ascii="Arial MT"/>
        </w:rPr>
      </w:pPr>
    </w:p>
    <w:p>
      <w:pPr>
        <w:pStyle w:val="11"/>
        <w:rPr>
          <w:rFonts w:ascii="Arial MT"/>
        </w:rPr>
      </w:pPr>
    </w:p>
    <w:p>
      <w:pPr>
        <w:pStyle w:val="11"/>
        <w:spacing w:before="5"/>
        <w:rPr>
          <w:rFonts w:ascii="Arial MT"/>
          <w:sz w:val="17"/>
        </w:rPr>
      </w:pPr>
    </w:p>
    <w:p>
      <w:pPr>
        <w:spacing w:before="0"/>
        <w:ind w:left="186" w:right="0" w:firstLine="0"/>
        <w:jc w:val="left"/>
        <w:rPr>
          <w:rFonts w:ascii="Arial MT"/>
          <w:sz w:val="15"/>
        </w:rPr>
      </w:pPr>
      <w:r>
        <w:pict>
          <v:group id="_x0000_s1977" o:spid="_x0000_s1977" o:spt="203" style="position:absolute;left:0pt;margin-left:339.25pt;margin-top:-71.65pt;height:46.85pt;width:73.2pt;mso-position-horizontal-relative:page;z-index:251703296;mso-width-relative:page;mso-height-relative:page;" coordorigin="6785,-1434" coordsize="1464,937">
            <o:lock v:ext="edit"/>
            <v:shape id="_x0000_s1978" o:spid="_x0000_s1978" o:spt="75" type="#_x0000_t75" style="position:absolute;left:6785;top:-820;height:322;width:1282;" filled="f" stroked="f" coordsize="21600,21600">
              <v:path/>
              <v:fill on="f" focussize="0,0"/>
              <v:stroke on="f"/>
              <v:imagedata r:id="rId44" o:title=""/>
              <o:lock v:ext="edit" aspectratio="t"/>
            </v:shape>
            <v:shape id="_x0000_s1979" o:spid="_x0000_s1979" style="position:absolute;left:8115;top:-1429;height:640;width:128;" filled="f" stroked="t" coordorigin="8115,-1429" coordsize="128,640" path="m8115,-1429l8179,-1409,8179,-1118,8243,-1100,8179,-1080,8179,-809,8115,-789e">
              <v:path arrowok="t"/>
              <v:fill on="f" focussize="0,0"/>
              <v:stroke weight="0.532992125984252pt" color="#000000"/>
              <v:imagedata o:title=""/>
              <o:lock v:ext="edit"/>
            </v:shape>
          </v:group>
        </w:pict>
      </w:r>
      <w:r>
        <w:pict>
          <v:group id="_x0000_s1980" o:spid="_x0000_s1980" o:spt="203" style="position:absolute;left:0pt;margin-left:329.6pt;margin-top:-72.8pt;height:48pt;width:5.1pt;mso-position-horizontal-relative:page;z-index:251704320;mso-width-relative:page;mso-height-relative:page;" coordorigin="6593,-1457" coordsize="102,960">
            <o:lock v:ext="edit"/>
            <v:line id="_x0000_s1981" o:spid="_x0000_s1981" o:spt="20" style="position:absolute;left:6644;top:-1340;height:724;width:0;" stroked="t" coordsize="21600,21600">
              <v:path arrowok="t"/>
              <v:fill focussize="0,0"/>
              <v:stroke weight="0.532992125984252pt" color="#000000"/>
              <v:imagedata o:title=""/>
              <o:lock v:ext="edit"/>
            </v:line>
            <v:shape id="_x0000_s1982" o:spid="_x0000_s1982" style="position:absolute;left:6592;top:-1457;height:960;width:102;" fillcolor="#000000" filled="t" stroked="f" coordorigin="6593,-1457" coordsize="102,960" path="m6694,-660l6644,-640,6593,-660,6644,-497,6694,-660xm6694,-1294l6644,-1457,6593,-1294,6644,-1314,6694,-1294xe">
              <v:path arrowok="t"/>
              <v:fill on="t" focussize="0,0"/>
              <v:stroke on="f"/>
              <v:imagedata o:title=""/>
              <o:lock v:ext="edit"/>
            </v:shape>
          </v:group>
        </w:pict>
      </w:r>
      <w:r>
        <w:pict>
          <v:shape id="_x0000_s1983" o:spid="_x0000_s1983" o:spt="202" type="#_x0000_t202" style="position:absolute;left:0pt;margin-left:339.2pt;margin-top:-72.8pt;height:47.8pt;width:64.1pt;mso-position-horizontal-relative:page;z-index:251705344;mso-width-relative:page;mso-height-relative:page;" filled="f" stroked="f" coordsize="21600,21600">
            <v:path/>
            <v:fill on="f" focussize="0,0"/>
            <v:stroke on="f" joinstyle="miter"/>
            <v:imagedata o:title=""/>
            <o:lock v:ext="edit"/>
            <v:textbox inset="0mm,0mm,0mm,0mm">
              <w:txbxContent>
                <w:tbl>
                  <w:tblPr>
                    <w:tblStyle w:val="12"/>
                    <w:tblW w:w="0" w:type="auto"/>
                    <w:tblInd w:w="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26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82" w:hRule="atLeast"/>
                    </w:trPr>
                    <w:tc>
                      <w:tcPr>
                        <w:tcW w:w="1265" w:type="dxa"/>
                        <w:tcBorders>
                          <w:bottom w:val="double" w:color="000000" w:sz="2" w:space="0"/>
                        </w:tcBorders>
                        <w:shd w:val="clear" w:color="auto" w:fill="DCDCDC"/>
                      </w:tcPr>
                      <w:p>
                        <w:pPr>
                          <w:pStyle w:val="16"/>
                          <w:spacing w:before="28"/>
                          <w:ind w:left="338"/>
                          <w:rPr>
                            <w:rFonts w:ascii="Times New Roman"/>
                            <w:sz w:val="17"/>
                          </w:rPr>
                        </w:pPr>
                        <w:r>
                          <w:rPr>
                            <w:rFonts w:ascii="Times New Roman"/>
                            <w:sz w:val="17"/>
                          </w:rPr>
                          <w:t>m_data1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5" w:hRule="atLeast"/>
                    </w:trPr>
                    <w:tc>
                      <w:tcPr>
                        <w:tcW w:w="1265" w:type="dxa"/>
                        <w:tcBorders>
                          <w:top w:val="double" w:color="000000" w:sz="2" w:space="0"/>
                          <w:bottom w:val="double" w:color="000000" w:sz="2" w:space="0"/>
                        </w:tcBorders>
                        <w:shd w:val="clear" w:color="auto" w:fill="DCDCDC"/>
                      </w:tcPr>
                      <w:p>
                        <w:pPr>
                          <w:pStyle w:val="16"/>
                          <w:spacing w:before="23"/>
                          <w:ind w:left="338"/>
                          <w:rPr>
                            <w:rFonts w:ascii="Times New Roman"/>
                            <w:sz w:val="17"/>
                          </w:rPr>
                        </w:pPr>
                        <w:r>
                          <w:rPr>
                            <w:rFonts w:ascii="Times New Roman"/>
                            <w:sz w:val="17"/>
                          </w:rPr>
                          <w:t>m_data2</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81" w:hRule="atLeast"/>
                    </w:trPr>
                    <w:tc>
                      <w:tcPr>
                        <w:tcW w:w="1265" w:type="dxa"/>
                        <w:tcBorders>
                          <w:top w:val="double" w:color="000000" w:sz="2" w:space="0"/>
                        </w:tcBorders>
                      </w:tcPr>
                      <w:p>
                        <w:pPr>
                          <w:pStyle w:val="16"/>
                          <w:ind w:left="338"/>
                          <w:rPr>
                            <w:rFonts w:ascii="Times New Roman"/>
                            <w:sz w:val="17"/>
                          </w:rPr>
                        </w:pPr>
                        <w:r>
                          <w:rPr>
                            <w:rFonts w:ascii="Times New Roman"/>
                            <w:sz w:val="17"/>
                          </w:rPr>
                          <w:t>m_data3</w:t>
                        </w:r>
                      </w:p>
                    </w:tc>
                  </w:tr>
                </w:tbl>
                <w:p>
                  <w:pPr>
                    <w:pStyle w:val="11"/>
                  </w:pPr>
                </w:p>
              </w:txbxContent>
            </v:textbox>
          </v:shape>
        </w:pict>
      </w:r>
      <w:r>
        <w:rPr>
          <w:rFonts w:ascii="Arial MT"/>
          <w:spacing w:val="-1"/>
          <w:sz w:val="15"/>
        </w:rPr>
        <w:t>c</w:t>
      </w:r>
      <w:r>
        <w:rPr>
          <w:rFonts w:ascii="Arial MT"/>
          <w:spacing w:val="-7"/>
          <w:sz w:val="15"/>
        </w:rPr>
        <w:t xml:space="preserve"> </w:t>
      </w:r>
      <w:r>
        <w:rPr>
          <w:rFonts w:ascii="Arial MT"/>
          <w:spacing w:val="-1"/>
          <w:sz w:val="15"/>
        </w:rPr>
        <w:t>(ClassC object)</w:t>
      </w:r>
    </w:p>
    <w:p>
      <w:pPr>
        <w:pStyle w:val="11"/>
        <w:rPr>
          <w:rFonts w:ascii="Arial MT"/>
          <w:sz w:val="18"/>
        </w:rPr>
      </w:pPr>
      <w:r>
        <w:br w:type="column"/>
      </w:r>
    </w:p>
    <w:p>
      <w:pPr>
        <w:pStyle w:val="11"/>
        <w:rPr>
          <w:rFonts w:ascii="Arial MT"/>
          <w:sz w:val="18"/>
        </w:rPr>
      </w:pPr>
    </w:p>
    <w:p>
      <w:pPr>
        <w:pStyle w:val="11"/>
        <w:spacing w:before="6"/>
        <w:rPr>
          <w:rFonts w:ascii="Arial MT"/>
          <w:sz w:val="17"/>
        </w:rPr>
      </w:pPr>
    </w:p>
    <w:p>
      <w:pPr>
        <w:spacing w:before="0" w:line="247" w:lineRule="auto"/>
        <w:ind w:left="218" w:right="1323" w:firstLine="76"/>
        <w:jc w:val="left"/>
        <w:rPr>
          <w:rFonts w:ascii="Times New Roman"/>
          <w:sz w:val="17"/>
        </w:rPr>
      </w:pPr>
      <w:r>
        <w:rPr>
          <w:rFonts w:ascii="Times New Roman"/>
          <w:sz w:val="17"/>
        </w:rPr>
        <w:t>ClassA</w:t>
      </w:r>
      <w:r>
        <w:rPr>
          <w:rFonts w:ascii="Times New Roman"/>
          <w:spacing w:val="1"/>
          <w:sz w:val="17"/>
        </w:rPr>
        <w:t xml:space="preserve"> </w:t>
      </w:r>
      <w:r>
        <w:rPr>
          <w:rFonts w:ascii="Times New Roman"/>
          <w:sz w:val="17"/>
        </w:rPr>
        <w:t>subobject</w:t>
      </w:r>
    </w:p>
    <w:p>
      <w:pPr>
        <w:pStyle w:val="11"/>
        <w:rPr>
          <w:rFonts w:ascii="Times New Roman"/>
          <w:sz w:val="18"/>
        </w:rPr>
      </w:pPr>
    </w:p>
    <w:p>
      <w:pPr>
        <w:pStyle w:val="11"/>
        <w:rPr>
          <w:rFonts w:ascii="Times New Roman"/>
          <w:sz w:val="18"/>
        </w:rPr>
      </w:pPr>
    </w:p>
    <w:p>
      <w:pPr>
        <w:pStyle w:val="11"/>
        <w:rPr>
          <w:rFonts w:ascii="Times New Roman"/>
          <w:sz w:val="18"/>
        </w:rPr>
      </w:pPr>
    </w:p>
    <w:p>
      <w:pPr>
        <w:pStyle w:val="11"/>
        <w:rPr>
          <w:rFonts w:ascii="Times New Roman"/>
          <w:sz w:val="18"/>
        </w:rPr>
      </w:pPr>
    </w:p>
    <w:p>
      <w:pPr>
        <w:pStyle w:val="11"/>
        <w:rPr>
          <w:rFonts w:ascii="Times New Roman"/>
          <w:sz w:val="18"/>
        </w:rPr>
      </w:pPr>
    </w:p>
    <w:p>
      <w:pPr>
        <w:pStyle w:val="11"/>
        <w:rPr>
          <w:rFonts w:ascii="Times New Roman"/>
          <w:sz w:val="18"/>
        </w:rPr>
      </w:pPr>
    </w:p>
    <w:p>
      <w:pPr>
        <w:spacing w:before="146" w:line="247" w:lineRule="auto"/>
        <w:ind w:left="218" w:right="1323" w:firstLine="86"/>
        <w:jc w:val="left"/>
        <w:rPr>
          <w:rFonts w:ascii="Times New Roman"/>
          <w:sz w:val="17"/>
        </w:rPr>
      </w:pPr>
      <w:r>
        <w:pict>
          <v:group id="_x0000_s1984" o:spid="_x0000_s1984" o:spt="203" style="position:absolute;left:0pt;margin-left:339.25pt;margin-top:-7.45pt;height:46.75pt;width:73.2pt;mso-position-horizontal-relative:page;z-index:251702272;mso-width-relative:page;mso-height-relative:page;" coordorigin="6785,-150" coordsize="1464,935">
            <o:lock v:ext="edit"/>
            <v:shape id="_x0000_s1985" o:spid="_x0000_s1985" o:spt="75" type="#_x0000_t75" style="position:absolute;left:6785;top:467;height:317;width:1282;" filled="f" stroked="f" coordsize="21600,21600">
              <v:path/>
              <v:fill on="f" focussize="0,0"/>
              <v:stroke on="f"/>
              <v:imagedata r:id="rId44" o:title=""/>
              <o:lock v:ext="edit" aspectratio="t"/>
            </v:shape>
            <v:shape id="_x0000_s1986" o:spid="_x0000_s1986" style="position:absolute;left:8115;top:-145;height:896;width:128;" filled="f" stroked="t" coordorigin="8115,-144" coordsize="128,896" path="m8115,-144l8179,-118,8179,290,8243,316,8179,345,8179,724,8115,751e">
              <v:path arrowok="t"/>
              <v:fill on="f" focussize="0,0"/>
              <v:stroke weight="0.532992125984252pt" color="#000000"/>
              <v:imagedata o:title=""/>
              <o:lock v:ext="edit"/>
            </v:shape>
          </v:group>
        </w:pict>
      </w:r>
      <w:r>
        <w:pict>
          <v:shape id="_x0000_s1987" o:spid="_x0000_s1987" o:spt="202" type="#_x0000_t202" style="position:absolute;left:0pt;margin-left:339.2pt;margin-top:-8.65pt;height:79.8pt;width:64.1pt;mso-position-horizontal-relative:page;z-index:251706368;mso-width-relative:page;mso-height-relative:page;" filled="f" stroked="f" coordsize="21600,21600">
            <v:path/>
            <v:fill on="f" focussize="0,0"/>
            <v:stroke on="f" joinstyle="miter"/>
            <v:imagedata o:title=""/>
            <o:lock v:ext="edit"/>
            <v:textbox inset="0mm,0mm,0mm,0mm">
              <w:txbxContent>
                <w:tbl>
                  <w:tblPr>
                    <w:tblStyle w:val="12"/>
                    <w:tblW w:w="0" w:type="auto"/>
                    <w:tblInd w:w="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26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82" w:hRule="atLeast"/>
                    </w:trPr>
                    <w:tc>
                      <w:tcPr>
                        <w:tcW w:w="1265" w:type="dxa"/>
                        <w:tcBorders>
                          <w:bottom w:val="double" w:color="000000" w:sz="2" w:space="0"/>
                        </w:tcBorders>
                        <w:shd w:val="clear" w:color="auto" w:fill="DCDCDC"/>
                      </w:tcPr>
                      <w:p>
                        <w:pPr>
                          <w:pStyle w:val="16"/>
                          <w:spacing w:before="28"/>
                          <w:ind w:left="27" w:right="12"/>
                          <w:jc w:val="center"/>
                          <w:rPr>
                            <w:rFonts w:ascii="Times New Roman"/>
                            <w:sz w:val="17"/>
                          </w:rPr>
                        </w:pPr>
                        <w:r>
                          <w:rPr>
                            <w:rFonts w:ascii="Times New Roman"/>
                            <w:sz w:val="17"/>
                          </w:rPr>
                          <w:t>ClassA::m_data1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4" w:hRule="atLeast"/>
                    </w:trPr>
                    <w:tc>
                      <w:tcPr>
                        <w:tcW w:w="1265" w:type="dxa"/>
                        <w:tcBorders>
                          <w:top w:val="double" w:color="000000" w:sz="2" w:space="0"/>
                          <w:bottom w:val="double" w:color="000000" w:sz="2" w:space="0"/>
                        </w:tcBorders>
                        <w:shd w:val="clear" w:color="auto" w:fill="DCDCDC"/>
                      </w:tcPr>
                      <w:p>
                        <w:pPr>
                          <w:pStyle w:val="16"/>
                          <w:spacing w:before="22"/>
                          <w:ind w:left="27" w:right="11"/>
                          <w:jc w:val="center"/>
                          <w:rPr>
                            <w:rFonts w:ascii="Times New Roman"/>
                            <w:sz w:val="17"/>
                          </w:rPr>
                        </w:pPr>
                        <w:r>
                          <w:rPr>
                            <w:rFonts w:ascii="Times New Roman"/>
                            <w:sz w:val="17"/>
                          </w:rPr>
                          <w:t>m_data2</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4" w:hRule="atLeast"/>
                    </w:trPr>
                    <w:tc>
                      <w:tcPr>
                        <w:tcW w:w="1265" w:type="dxa"/>
                        <w:tcBorders>
                          <w:top w:val="double" w:color="000000" w:sz="2" w:space="0"/>
                          <w:bottom w:val="double" w:color="000000" w:sz="2" w:space="0"/>
                        </w:tcBorders>
                      </w:tcPr>
                      <w:p>
                        <w:pPr>
                          <w:pStyle w:val="16"/>
                          <w:ind w:left="27" w:right="11"/>
                          <w:jc w:val="center"/>
                          <w:rPr>
                            <w:rFonts w:ascii="Times New Roman"/>
                            <w:sz w:val="17"/>
                          </w:rPr>
                        </w:pPr>
                        <w:r>
                          <w:rPr>
                            <w:rFonts w:ascii="Times New Roman"/>
                            <w:sz w:val="17"/>
                          </w:rPr>
                          <w:t>m_data3</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5" w:hRule="atLeast"/>
                    </w:trPr>
                    <w:tc>
                      <w:tcPr>
                        <w:tcW w:w="1265" w:type="dxa"/>
                        <w:tcBorders>
                          <w:top w:val="double" w:color="000000" w:sz="2" w:space="0"/>
                          <w:bottom w:val="double" w:color="000000" w:sz="2" w:space="0"/>
                        </w:tcBorders>
                      </w:tcPr>
                      <w:p>
                        <w:pPr>
                          <w:pStyle w:val="16"/>
                          <w:spacing w:before="21"/>
                          <w:ind w:left="27" w:right="11"/>
                          <w:jc w:val="center"/>
                          <w:rPr>
                            <w:rFonts w:ascii="Times New Roman"/>
                            <w:sz w:val="17"/>
                          </w:rPr>
                        </w:pPr>
                        <w:r>
                          <w:rPr>
                            <w:rFonts w:ascii="Times New Roman"/>
                            <w:sz w:val="17"/>
                          </w:rPr>
                          <w:t>m_data1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83" w:hRule="atLeast"/>
                    </w:trPr>
                    <w:tc>
                      <w:tcPr>
                        <w:tcW w:w="1265" w:type="dxa"/>
                        <w:tcBorders>
                          <w:top w:val="double" w:color="000000" w:sz="2" w:space="0"/>
                        </w:tcBorders>
                      </w:tcPr>
                      <w:p>
                        <w:pPr>
                          <w:pStyle w:val="16"/>
                          <w:spacing w:before="23"/>
                          <w:ind w:left="27" w:right="11"/>
                          <w:jc w:val="center"/>
                          <w:rPr>
                            <w:rFonts w:ascii="Times New Roman"/>
                            <w:sz w:val="17"/>
                          </w:rPr>
                        </w:pPr>
                        <w:r>
                          <w:rPr>
                            <w:rFonts w:ascii="Times New Roman"/>
                            <w:sz w:val="17"/>
                          </w:rPr>
                          <w:t>m_data4</w:t>
                        </w:r>
                      </w:p>
                    </w:tc>
                  </w:tr>
                </w:tbl>
                <w:p>
                  <w:pPr>
                    <w:pStyle w:val="11"/>
                  </w:pPr>
                </w:p>
              </w:txbxContent>
            </v:textbox>
          </v:shape>
        </w:pict>
      </w:r>
      <w:r>
        <w:rPr>
          <w:rFonts w:ascii="Times New Roman"/>
          <w:sz w:val="17"/>
        </w:rPr>
        <w:t>ClassB</w:t>
      </w:r>
      <w:r>
        <w:rPr>
          <w:rFonts w:ascii="Times New Roman"/>
          <w:spacing w:val="1"/>
          <w:sz w:val="17"/>
        </w:rPr>
        <w:t xml:space="preserve"> </w:t>
      </w:r>
      <w:r>
        <w:rPr>
          <w:rFonts w:ascii="Times New Roman"/>
          <w:sz w:val="17"/>
        </w:rPr>
        <w:t>subobject</w:t>
      </w:r>
    </w:p>
    <w:p>
      <w:pPr>
        <w:spacing w:after="0" w:line="247" w:lineRule="auto"/>
        <w:jc w:val="left"/>
        <w:rPr>
          <w:rFonts w:ascii="Times New Roman"/>
          <w:sz w:val="17"/>
        </w:rPr>
        <w:sectPr>
          <w:type w:val="continuous"/>
          <w:pgSz w:w="10320" w:h="13220"/>
          <w:pgMar w:top="580" w:right="80" w:bottom="280" w:left="40" w:header="720" w:footer="720" w:gutter="0"/>
          <w:cols w:equalWidth="0" w:num="6">
            <w:col w:w="3318" w:space="40"/>
            <w:col w:w="1389" w:space="39"/>
            <w:col w:w="808" w:space="39"/>
            <w:col w:w="949" w:space="39"/>
            <w:col w:w="1326" w:space="40"/>
            <w:col w:w="2213"/>
          </w:cols>
        </w:sectPr>
      </w:pPr>
    </w:p>
    <w:p>
      <w:pPr>
        <w:pStyle w:val="11"/>
        <w:rPr>
          <w:rFonts w:ascii="Times New Roman"/>
          <w:sz w:val="20"/>
        </w:rPr>
      </w:pPr>
    </w:p>
    <w:p>
      <w:pPr>
        <w:pStyle w:val="11"/>
        <w:rPr>
          <w:rFonts w:ascii="Times New Roman"/>
          <w:sz w:val="20"/>
        </w:rPr>
      </w:pPr>
    </w:p>
    <w:p>
      <w:pPr>
        <w:pStyle w:val="11"/>
        <w:rPr>
          <w:rFonts w:ascii="Times New Roman"/>
          <w:sz w:val="20"/>
        </w:rPr>
      </w:pPr>
    </w:p>
    <w:p>
      <w:pPr>
        <w:spacing w:after="0"/>
        <w:rPr>
          <w:rFonts w:ascii="Times New Roman"/>
          <w:sz w:val="20"/>
        </w:rPr>
        <w:sectPr>
          <w:type w:val="continuous"/>
          <w:pgSz w:w="10320" w:h="13220"/>
          <w:pgMar w:top="580" w:right="80" w:bottom="280" w:left="40" w:header="720" w:footer="720" w:gutter="0"/>
          <w:cols w:space="720" w:num="1"/>
        </w:sectPr>
      </w:pPr>
    </w:p>
    <w:p>
      <w:pPr>
        <w:pStyle w:val="11"/>
        <w:spacing w:before="8"/>
        <w:rPr>
          <w:rFonts w:ascii="Times New Roman"/>
          <w:sz w:val="19"/>
        </w:rPr>
      </w:pPr>
    </w:p>
    <w:p>
      <w:pPr>
        <w:spacing w:before="0" w:line="268" w:lineRule="auto"/>
        <w:ind w:left="3006" w:right="0" w:hanging="240"/>
        <w:jc w:val="left"/>
        <w:rPr>
          <w:rFonts w:hint="eastAsia" w:ascii="宋体" w:eastAsia="宋体"/>
          <w:sz w:val="17"/>
        </w:rPr>
      </w:pPr>
      <w:r>
        <w:rPr>
          <w:rFonts w:hint="eastAsia" w:ascii="宋体" w:eastAsia="宋体"/>
          <w:spacing w:val="-21"/>
          <w:sz w:val="17"/>
        </w:rPr>
        <w:t xml:space="preserve">当 </w:t>
      </w:r>
      <w:r>
        <w:rPr>
          <w:rFonts w:ascii="Times New Roman" w:eastAsia="Times New Roman"/>
          <w:spacing w:val="-1"/>
          <w:sz w:val="17"/>
        </w:rPr>
        <w:t>ClassA</w:t>
      </w:r>
      <w:r>
        <w:rPr>
          <w:rFonts w:ascii="Times New Roman" w:eastAsia="Times New Roman"/>
          <w:spacing w:val="3"/>
          <w:sz w:val="17"/>
        </w:rPr>
        <w:t xml:space="preserve"> </w:t>
      </w:r>
      <w:r>
        <w:rPr>
          <w:rFonts w:hint="eastAsia" w:ascii="宋体" w:eastAsia="宋体"/>
          <w:spacing w:val="-12"/>
          <w:sz w:val="17"/>
        </w:rPr>
        <w:t xml:space="preserve">宣告有 </w:t>
      </w:r>
      <w:r>
        <w:rPr>
          <w:rFonts w:ascii="Times New Roman" w:eastAsia="Times New Roman"/>
          <w:sz w:val="17"/>
        </w:rPr>
        <w:t>virtual</w:t>
      </w:r>
      <w:r>
        <w:rPr>
          <w:rFonts w:ascii="Times New Roman" w:eastAsia="Times New Roman"/>
          <w:spacing w:val="2"/>
          <w:sz w:val="17"/>
        </w:rPr>
        <w:t xml:space="preserve"> </w:t>
      </w:r>
      <w:r>
        <w:rPr>
          <w:rFonts w:ascii="Times New Roman" w:eastAsia="Times New Roman"/>
          <w:sz w:val="17"/>
        </w:rPr>
        <w:t>function(s)</w:t>
      </w:r>
      <w:r>
        <w:rPr>
          <w:rFonts w:ascii="Times New Roman" w:eastAsia="Times New Roman"/>
          <w:spacing w:val="3"/>
          <w:sz w:val="17"/>
        </w:rPr>
        <w:t xml:space="preserve"> </w:t>
      </w:r>
      <w:r>
        <w:rPr>
          <w:rFonts w:hint="eastAsia" w:ascii="宋体" w:eastAsia="宋体"/>
          <w:sz w:val="17"/>
        </w:rPr>
        <w:t>时，</w:t>
      </w:r>
      <w:r>
        <w:rPr>
          <w:rFonts w:hint="eastAsia" w:ascii="宋体" w:eastAsia="宋体"/>
          <w:spacing w:val="-82"/>
          <w:sz w:val="17"/>
        </w:rPr>
        <w:t xml:space="preserve"> </w:t>
      </w:r>
      <w:r>
        <w:rPr>
          <w:rFonts w:hint="eastAsia" w:ascii="宋体" w:eastAsia="宋体"/>
          <w:spacing w:val="-15"/>
          <w:sz w:val="17"/>
        </w:rPr>
        <w:t xml:space="preserve">三个 </w:t>
      </w:r>
      <w:r>
        <w:rPr>
          <w:rFonts w:ascii="Times New Roman" w:eastAsia="Times New Roman"/>
          <w:sz w:val="17"/>
        </w:rPr>
        <w:t>objects</w:t>
      </w:r>
      <w:r>
        <w:rPr>
          <w:rFonts w:ascii="Times New Roman" w:eastAsia="Times New Roman"/>
          <w:spacing w:val="2"/>
          <w:sz w:val="17"/>
        </w:rPr>
        <w:t xml:space="preserve"> </w:t>
      </w:r>
      <w:r>
        <w:rPr>
          <w:rFonts w:hint="eastAsia" w:ascii="宋体" w:eastAsia="宋体"/>
          <w:sz w:val="17"/>
        </w:rPr>
        <w:t>的大小及存储器布局</w:t>
      </w:r>
    </w:p>
    <w:p>
      <w:pPr>
        <w:pStyle w:val="11"/>
        <w:spacing w:before="8"/>
        <w:rPr>
          <w:rFonts w:ascii="宋体"/>
          <w:sz w:val="17"/>
        </w:rPr>
      </w:pPr>
      <w:r>
        <w:br w:type="column"/>
      </w:r>
    </w:p>
    <w:p>
      <w:pPr>
        <w:spacing w:before="1" w:line="268" w:lineRule="auto"/>
        <w:ind w:left="536" w:right="1238" w:hanging="236"/>
        <w:jc w:val="left"/>
        <w:rPr>
          <w:rFonts w:hint="eastAsia" w:ascii="宋体" w:eastAsia="宋体"/>
          <w:sz w:val="17"/>
        </w:rPr>
      </w:pPr>
      <w:r>
        <w:rPr>
          <w:rFonts w:hint="eastAsia" w:ascii="宋体" w:eastAsia="宋体"/>
          <w:spacing w:val="-20"/>
          <w:sz w:val="17"/>
        </w:rPr>
        <w:t xml:space="preserve">当 </w:t>
      </w:r>
      <w:r>
        <w:rPr>
          <w:rFonts w:ascii="Times New Roman" w:eastAsia="Times New Roman"/>
          <w:sz w:val="17"/>
        </w:rPr>
        <w:t>ClassA</w:t>
      </w:r>
      <w:r>
        <w:rPr>
          <w:rFonts w:ascii="Times New Roman" w:eastAsia="Times New Roman"/>
          <w:spacing w:val="-2"/>
          <w:sz w:val="17"/>
        </w:rPr>
        <w:t xml:space="preserve"> </w:t>
      </w:r>
      <w:r>
        <w:rPr>
          <w:rFonts w:hint="eastAsia" w:ascii="宋体" w:eastAsia="宋体"/>
          <w:spacing w:val="-9"/>
          <w:sz w:val="17"/>
        </w:rPr>
        <w:t xml:space="preserve">没有任何 </w:t>
      </w:r>
      <w:r>
        <w:rPr>
          <w:rFonts w:ascii="Times New Roman" w:eastAsia="Times New Roman"/>
          <w:sz w:val="17"/>
        </w:rPr>
        <w:t>virtual</w:t>
      </w:r>
      <w:r>
        <w:rPr>
          <w:rFonts w:ascii="Times New Roman" w:eastAsia="Times New Roman"/>
          <w:spacing w:val="3"/>
          <w:sz w:val="17"/>
        </w:rPr>
        <w:t xml:space="preserve"> </w:t>
      </w:r>
      <w:r>
        <w:rPr>
          <w:rFonts w:ascii="Times New Roman" w:eastAsia="Times New Roman"/>
          <w:sz w:val="17"/>
        </w:rPr>
        <w:t>function</w:t>
      </w:r>
      <w:r>
        <w:rPr>
          <w:rFonts w:ascii="Times New Roman" w:eastAsia="Times New Roman"/>
          <w:spacing w:val="-1"/>
          <w:sz w:val="17"/>
        </w:rPr>
        <w:t xml:space="preserve"> </w:t>
      </w:r>
      <w:r>
        <w:rPr>
          <w:rFonts w:hint="eastAsia" w:ascii="宋体" w:eastAsia="宋体"/>
          <w:sz w:val="17"/>
        </w:rPr>
        <w:t>时，</w:t>
      </w:r>
      <w:r>
        <w:rPr>
          <w:rFonts w:hint="eastAsia" w:ascii="宋体" w:eastAsia="宋体"/>
          <w:spacing w:val="-82"/>
          <w:sz w:val="17"/>
        </w:rPr>
        <w:t xml:space="preserve"> </w:t>
      </w:r>
      <w:r>
        <w:rPr>
          <w:rFonts w:hint="eastAsia" w:ascii="宋体" w:eastAsia="宋体"/>
          <w:spacing w:val="-16"/>
          <w:sz w:val="17"/>
        </w:rPr>
        <w:t xml:space="preserve">三个 </w:t>
      </w:r>
      <w:r>
        <w:rPr>
          <w:rFonts w:ascii="Times New Roman" w:eastAsia="Times New Roman"/>
          <w:sz w:val="17"/>
        </w:rPr>
        <w:t>objects</w:t>
      </w:r>
      <w:r>
        <w:rPr>
          <w:rFonts w:ascii="Times New Roman" w:eastAsia="Times New Roman"/>
          <w:spacing w:val="3"/>
          <w:sz w:val="17"/>
        </w:rPr>
        <w:t xml:space="preserve"> </w:t>
      </w:r>
      <w:r>
        <w:rPr>
          <w:rFonts w:hint="eastAsia" w:ascii="宋体" w:eastAsia="宋体"/>
          <w:sz w:val="17"/>
        </w:rPr>
        <w:t>的大小及存储器布局</w:t>
      </w:r>
    </w:p>
    <w:p>
      <w:pPr>
        <w:spacing w:after="0" w:line="268" w:lineRule="auto"/>
        <w:jc w:val="left"/>
        <w:rPr>
          <w:rFonts w:hint="eastAsia" w:ascii="宋体" w:eastAsia="宋体"/>
          <w:sz w:val="17"/>
        </w:rPr>
        <w:sectPr>
          <w:type w:val="continuous"/>
          <w:pgSz w:w="10320" w:h="13220"/>
          <w:pgMar w:top="580" w:right="80" w:bottom="280" w:left="40" w:header="720" w:footer="720" w:gutter="0"/>
          <w:cols w:equalWidth="0" w:num="2">
            <w:col w:w="5694" w:space="40"/>
            <w:col w:w="4466"/>
          </w:cols>
        </w:sectPr>
      </w:pPr>
    </w:p>
    <w:p>
      <w:pPr>
        <w:pStyle w:val="11"/>
        <w:spacing w:before="1"/>
        <w:rPr>
          <w:rFonts w:ascii="宋体"/>
        </w:rPr>
      </w:pPr>
    </w:p>
    <w:p>
      <w:pPr>
        <w:tabs>
          <w:tab w:val="left" w:pos="3370"/>
        </w:tabs>
        <w:spacing w:before="69" w:line="249" w:lineRule="auto"/>
        <w:ind w:left="3347" w:right="1168" w:hanging="720"/>
        <w:jc w:val="left"/>
        <w:rPr>
          <w:rFonts w:hint="eastAsia" w:ascii="宋体" w:eastAsia="宋体"/>
          <w:sz w:val="18"/>
        </w:rPr>
      </w:pPr>
      <w:r>
        <w:rPr>
          <w:rFonts w:hint="eastAsia" w:ascii="宋体" w:eastAsia="宋体"/>
          <w:sz w:val="18"/>
        </w:rPr>
        <w:t>图</w:t>
      </w:r>
      <w:r>
        <w:rPr>
          <w:rFonts w:hint="eastAsia" w:ascii="宋体" w:eastAsia="宋体"/>
          <w:spacing w:val="-21"/>
          <w:sz w:val="18"/>
        </w:rPr>
        <w:t xml:space="preserve"> </w:t>
      </w:r>
      <w:r>
        <w:rPr>
          <w:rFonts w:ascii="Calibri" w:eastAsia="Calibri"/>
          <w:spacing w:val="9"/>
          <w:sz w:val="18"/>
        </w:rPr>
        <w:t>2.2</w:t>
      </w:r>
      <w:r>
        <w:rPr>
          <w:rFonts w:ascii="Calibri" w:eastAsia="Calibri"/>
          <w:spacing w:val="9"/>
          <w:sz w:val="18"/>
        </w:rPr>
        <w:tab/>
      </w:r>
      <w:r>
        <w:rPr>
          <w:rFonts w:ascii="Calibri" w:eastAsia="Calibri"/>
          <w:spacing w:val="9"/>
          <w:sz w:val="18"/>
        </w:rPr>
        <w:tab/>
      </w:r>
      <w:r>
        <w:rPr>
          <w:rFonts w:ascii="Calibri" w:eastAsia="Calibri"/>
          <w:spacing w:val="12"/>
          <w:w w:val="95"/>
          <w:sz w:val="18"/>
        </w:rPr>
        <w:t>object</w:t>
      </w:r>
      <w:r>
        <w:rPr>
          <w:rFonts w:ascii="Calibri" w:eastAsia="Calibri"/>
          <w:spacing w:val="103"/>
          <w:sz w:val="18"/>
        </w:rPr>
        <w:t xml:space="preserve"> </w:t>
      </w:r>
      <w:r>
        <w:rPr>
          <w:rFonts w:hint="eastAsia" w:ascii="宋体" w:eastAsia="宋体"/>
          <w:spacing w:val="28"/>
          <w:w w:val="95"/>
          <w:sz w:val="18"/>
        </w:rPr>
        <w:t>的大小忠实反应</w:t>
      </w:r>
      <w:r>
        <w:rPr>
          <w:rFonts w:hint="eastAsia" w:ascii="宋体" w:eastAsia="宋体"/>
          <w:w w:val="95"/>
          <w:sz w:val="18"/>
        </w:rPr>
        <w:t>出</w:t>
      </w:r>
      <w:r>
        <w:rPr>
          <w:rFonts w:hint="eastAsia" w:ascii="宋体" w:eastAsia="宋体"/>
          <w:spacing w:val="75"/>
          <w:w w:val="95"/>
          <w:sz w:val="18"/>
        </w:rPr>
        <w:t xml:space="preserve"> </w:t>
      </w:r>
      <w:r>
        <w:rPr>
          <w:rFonts w:ascii="Calibri" w:eastAsia="Calibri"/>
          <w:spacing w:val="11"/>
          <w:w w:val="95"/>
          <w:sz w:val="18"/>
        </w:rPr>
        <w:t>class</w:t>
      </w:r>
      <w:r>
        <w:rPr>
          <w:rFonts w:ascii="Calibri" w:eastAsia="Calibri"/>
          <w:spacing w:val="48"/>
          <w:w w:val="95"/>
          <w:sz w:val="18"/>
        </w:rPr>
        <w:t xml:space="preserve"> </w:t>
      </w:r>
      <w:r>
        <w:rPr>
          <w:rFonts w:ascii="Calibri" w:eastAsia="Calibri"/>
          <w:spacing w:val="10"/>
          <w:w w:val="95"/>
          <w:sz w:val="18"/>
        </w:rPr>
        <w:t>data</w:t>
      </w:r>
      <w:r>
        <w:rPr>
          <w:rFonts w:ascii="Calibri" w:eastAsia="Calibri"/>
          <w:spacing w:val="48"/>
          <w:w w:val="95"/>
          <w:sz w:val="18"/>
        </w:rPr>
        <w:t xml:space="preserve"> </w:t>
      </w:r>
      <w:r>
        <w:rPr>
          <w:rFonts w:ascii="Calibri" w:eastAsia="Calibri"/>
          <w:spacing w:val="11"/>
          <w:w w:val="95"/>
          <w:sz w:val="18"/>
        </w:rPr>
        <w:t>members</w:t>
      </w:r>
      <w:r>
        <w:rPr>
          <w:rFonts w:ascii="Calibri" w:eastAsia="Calibri"/>
          <w:spacing w:val="105"/>
          <w:sz w:val="18"/>
        </w:rPr>
        <w:t xml:space="preserve"> </w:t>
      </w:r>
      <w:r>
        <w:rPr>
          <w:rFonts w:hint="eastAsia" w:ascii="宋体" w:eastAsia="宋体"/>
          <w:spacing w:val="28"/>
          <w:w w:val="95"/>
          <w:sz w:val="18"/>
        </w:rPr>
        <w:t>的大小</w:t>
      </w:r>
      <w:r>
        <w:rPr>
          <w:rFonts w:hint="eastAsia" w:ascii="宋体" w:eastAsia="宋体"/>
          <w:w w:val="95"/>
          <w:sz w:val="18"/>
        </w:rPr>
        <w:t>（</w:t>
      </w:r>
      <w:r>
        <w:rPr>
          <w:rFonts w:hint="eastAsia" w:ascii="宋体" w:eastAsia="宋体"/>
          <w:spacing w:val="-55"/>
          <w:w w:val="95"/>
          <w:sz w:val="18"/>
        </w:rPr>
        <w:t xml:space="preserve"> </w:t>
      </w:r>
      <w:r>
        <w:rPr>
          <w:rFonts w:hint="eastAsia" w:ascii="宋体" w:eastAsia="宋体"/>
          <w:spacing w:val="28"/>
          <w:w w:val="95"/>
          <w:sz w:val="18"/>
        </w:rPr>
        <w:t>本图</w:t>
      </w:r>
      <w:r>
        <w:rPr>
          <w:rFonts w:hint="eastAsia" w:ascii="宋体" w:eastAsia="宋体"/>
          <w:w w:val="95"/>
          <w:sz w:val="18"/>
        </w:rPr>
        <w:t>以图</w:t>
      </w:r>
      <w:r>
        <w:rPr>
          <w:rFonts w:hint="eastAsia" w:ascii="宋体" w:eastAsia="宋体"/>
          <w:spacing w:val="-19"/>
          <w:w w:val="95"/>
          <w:sz w:val="18"/>
        </w:rPr>
        <w:t xml:space="preserve"> </w:t>
      </w:r>
      <w:r>
        <w:rPr>
          <w:rFonts w:ascii="Calibri" w:eastAsia="Calibri"/>
          <w:spacing w:val="9"/>
          <w:w w:val="95"/>
          <w:sz w:val="18"/>
        </w:rPr>
        <w:t>2.1</w:t>
      </w:r>
      <w:r>
        <w:rPr>
          <w:rFonts w:ascii="Calibri" w:eastAsia="Calibri"/>
          <w:spacing w:val="13"/>
          <w:w w:val="95"/>
          <w:sz w:val="18"/>
        </w:rPr>
        <w:t xml:space="preserve"> </w:t>
      </w:r>
      <w:r>
        <w:rPr>
          <w:rFonts w:hint="eastAsia" w:ascii="宋体" w:eastAsia="宋体"/>
          <w:w w:val="95"/>
          <w:sz w:val="18"/>
        </w:rPr>
        <w:t>的</w:t>
      </w:r>
      <w:r>
        <w:rPr>
          <w:rFonts w:hint="eastAsia" w:ascii="宋体" w:eastAsia="宋体"/>
          <w:spacing w:val="63"/>
          <w:w w:val="95"/>
          <w:sz w:val="18"/>
        </w:rPr>
        <w:t xml:space="preserve"> </w:t>
      </w:r>
      <w:r>
        <w:rPr>
          <w:rFonts w:ascii="Calibri" w:eastAsia="Calibri"/>
          <w:spacing w:val="11"/>
          <w:w w:val="95"/>
          <w:sz w:val="18"/>
        </w:rPr>
        <w:t>class</w:t>
      </w:r>
      <w:r>
        <w:rPr>
          <w:rFonts w:ascii="Calibri" w:eastAsia="Calibri"/>
          <w:spacing w:val="14"/>
          <w:w w:val="95"/>
          <w:sz w:val="18"/>
        </w:rPr>
        <w:t xml:space="preserve"> </w:t>
      </w:r>
      <w:r>
        <w:rPr>
          <w:rFonts w:hint="eastAsia" w:ascii="宋体" w:eastAsia="宋体"/>
          <w:spacing w:val="26"/>
          <w:w w:val="95"/>
          <w:sz w:val="18"/>
        </w:rPr>
        <w:t>体系为例</w:t>
      </w:r>
      <w:r>
        <w:rPr>
          <w:rFonts w:hint="eastAsia" w:ascii="宋体" w:eastAsia="宋体"/>
          <w:spacing w:val="-130"/>
          <w:w w:val="95"/>
          <w:sz w:val="18"/>
        </w:rPr>
        <w:t>）</w:t>
      </w:r>
      <w:r>
        <w:rPr>
          <w:rFonts w:hint="eastAsia" w:ascii="宋体" w:eastAsia="宋体"/>
          <w:w w:val="95"/>
          <w:sz w:val="18"/>
        </w:rPr>
        <w:t>。</w:t>
      </w:r>
      <w:r>
        <w:rPr>
          <w:rFonts w:hint="eastAsia" w:ascii="宋体" w:eastAsia="宋体"/>
          <w:spacing w:val="26"/>
          <w:w w:val="95"/>
          <w:sz w:val="18"/>
        </w:rPr>
        <w:t>但如果</w:t>
      </w:r>
      <w:r>
        <w:rPr>
          <w:rFonts w:hint="eastAsia" w:ascii="宋体" w:eastAsia="宋体"/>
          <w:w w:val="95"/>
          <w:sz w:val="18"/>
        </w:rPr>
        <w:t>是</w:t>
      </w:r>
      <w:r>
        <w:rPr>
          <w:rFonts w:hint="eastAsia" w:ascii="宋体" w:eastAsia="宋体"/>
          <w:spacing w:val="-18"/>
          <w:w w:val="95"/>
          <w:sz w:val="18"/>
        </w:rPr>
        <w:t xml:space="preserve"> </w:t>
      </w:r>
      <w:r>
        <w:rPr>
          <w:rFonts w:ascii="Calibri" w:eastAsia="Calibri"/>
          <w:spacing w:val="12"/>
          <w:w w:val="95"/>
          <w:sz w:val="18"/>
        </w:rPr>
        <w:t>polymorphic</w:t>
      </w:r>
      <w:r>
        <w:rPr>
          <w:rFonts w:ascii="Calibri" w:eastAsia="Calibri"/>
          <w:spacing w:val="45"/>
          <w:w w:val="95"/>
          <w:sz w:val="18"/>
        </w:rPr>
        <w:t xml:space="preserve"> </w:t>
      </w:r>
      <w:r>
        <w:rPr>
          <w:rFonts w:ascii="Calibri" w:eastAsia="Calibri"/>
          <w:w w:val="95"/>
          <w:sz w:val="18"/>
        </w:rPr>
        <w:t>class</w:t>
      </w:r>
      <w:r>
        <w:rPr>
          <w:rFonts w:hint="eastAsia" w:ascii="宋体" w:eastAsia="宋体"/>
          <w:w w:val="95"/>
          <w:sz w:val="18"/>
        </w:rPr>
        <w:t>，</w:t>
      </w:r>
      <w:r>
        <w:rPr>
          <w:rFonts w:hint="eastAsia" w:ascii="宋体" w:eastAsia="宋体"/>
          <w:spacing w:val="26"/>
          <w:w w:val="95"/>
          <w:sz w:val="18"/>
        </w:rPr>
        <w:t>每</w:t>
      </w:r>
      <w:r>
        <w:rPr>
          <w:rFonts w:hint="eastAsia" w:ascii="宋体" w:eastAsia="宋体"/>
          <w:w w:val="95"/>
          <w:sz w:val="18"/>
        </w:rPr>
        <w:t xml:space="preserve">个 </w:t>
      </w:r>
      <w:r>
        <w:rPr>
          <w:rFonts w:ascii="Calibri" w:eastAsia="Calibri"/>
          <w:spacing w:val="12"/>
          <w:w w:val="95"/>
          <w:sz w:val="18"/>
        </w:rPr>
        <w:t>object</w:t>
      </w:r>
      <w:r>
        <w:rPr>
          <w:rFonts w:ascii="Calibri" w:eastAsia="Calibri"/>
          <w:spacing w:val="-36"/>
          <w:w w:val="95"/>
          <w:sz w:val="18"/>
        </w:rPr>
        <w:t xml:space="preserve"> </w:t>
      </w:r>
      <w:r>
        <w:rPr>
          <w:rFonts w:hint="eastAsia" w:ascii="宋体" w:eastAsia="宋体"/>
          <w:spacing w:val="28"/>
          <w:w w:val="95"/>
          <w:sz w:val="18"/>
        </w:rPr>
        <w:t>又多</w:t>
      </w:r>
      <w:r>
        <w:rPr>
          <w:rFonts w:hint="eastAsia" w:ascii="宋体" w:eastAsia="宋体"/>
          <w:w w:val="95"/>
          <w:sz w:val="18"/>
        </w:rPr>
        <w:t>出</w:t>
      </w:r>
      <w:r>
        <w:rPr>
          <w:rFonts w:hint="eastAsia" w:ascii="宋体" w:eastAsia="宋体"/>
          <w:spacing w:val="-1"/>
          <w:w w:val="95"/>
          <w:sz w:val="18"/>
        </w:rPr>
        <w:t xml:space="preserve"> </w:t>
      </w:r>
      <w:r>
        <w:rPr>
          <w:rFonts w:ascii="Calibri" w:eastAsia="Calibri"/>
          <w:w w:val="95"/>
          <w:sz w:val="18"/>
        </w:rPr>
        <w:t>4</w:t>
      </w:r>
      <w:r>
        <w:rPr>
          <w:rFonts w:ascii="Calibri" w:eastAsia="Calibri"/>
          <w:spacing w:val="26"/>
          <w:w w:val="95"/>
          <w:sz w:val="18"/>
        </w:rPr>
        <w:t xml:space="preserve"> </w:t>
      </w:r>
      <w:r>
        <w:rPr>
          <w:rFonts w:hint="eastAsia" w:ascii="宋体" w:eastAsia="宋体"/>
          <w:w w:val="95"/>
          <w:sz w:val="18"/>
        </w:rPr>
        <w:t>个</w:t>
      </w:r>
      <w:r>
        <w:rPr>
          <w:rFonts w:hint="eastAsia" w:ascii="宋体" w:eastAsia="宋体"/>
          <w:spacing w:val="-1"/>
          <w:w w:val="95"/>
          <w:sz w:val="18"/>
        </w:rPr>
        <w:t xml:space="preserve"> </w:t>
      </w:r>
      <w:r>
        <w:rPr>
          <w:rFonts w:ascii="Calibri" w:eastAsia="Calibri"/>
          <w:spacing w:val="11"/>
          <w:w w:val="95"/>
          <w:sz w:val="18"/>
        </w:rPr>
        <w:t>bytes</w:t>
      </w:r>
      <w:r>
        <w:rPr>
          <w:rFonts w:hint="eastAsia" w:ascii="宋体" w:eastAsia="宋体"/>
          <w:spacing w:val="11"/>
          <w:w w:val="95"/>
          <w:sz w:val="18"/>
        </w:rPr>
        <w:t>，</w:t>
      </w:r>
      <w:r>
        <w:rPr>
          <w:rFonts w:hint="eastAsia" w:ascii="宋体" w:eastAsia="宋体"/>
          <w:spacing w:val="-57"/>
          <w:w w:val="95"/>
          <w:sz w:val="18"/>
        </w:rPr>
        <w:t xml:space="preserve"> </w:t>
      </w:r>
      <w:r>
        <w:rPr>
          <w:rFonts w:hint="eastAsia" w:ascii="宋体" w:eastAsia="宋体"/>
          <w:spacing w:val="28"/>
          <w:w w:val="95"/>
          <w:sz w:val="18"/>
        </w:rPr>
        <w:t>即所谓</w:t>
      </w:r>
      <w:r>
        <w:rPr>
          <w:rFonts w:hint="eastAsia" w:ascii="宋体" w:eastAsia="宋体"/>
          <w:w w:val="95"/>
          <w:sz w:val="18"/>
        </w:rPr>
        <w:t>的</w:t>
      </w:r>
      <w:r>
        <w:rPr>
          <w:rFonts w:hint="eastAsia" w:ascii="宋体" w:eastAsia="宋体"/>
          <w:spacing w:val="69"/>
          <w:w w:val="95"/>
          <w:sz w:val="18"/>
        </w:rPr>
        <w:t xml:space="preserve"> </w:t>
      </w:r>
      <w:r>
        <w:rPr>
          <w:rFonts w:ascii="Calibri" w:eastAsia="Calibri"/>
          <w:spacing w:val="9"/>
          <w:w w:val="95"/>
          <w:sz w:val="18"/>
        </w:rPr>
        <w:t>vptr</w:t>
      </w:r>
      <w:r>
        <w:rPr>
          <w:rFonts w:ascii="Calibri" w:eastAsia="Calibri"/>
          <w:spacing w:val="54"/>
          <w:w w:val="95"/>
          <w:sz w:val="18"/>
        </w:rPr>
        <w:t xml:space="preserve"> </w:t>
      </w:r>
      <w:r>
        <w:rPr>
          <w:rFonts w:hint="eastAsia" w:ascii="宋体" w:eastAsia="宋体"/>
          <w:spacing w:val="28"/>
          <w:w w:val="95"/>
          <w:sz w:val="18"/>
        </w:rPr>
        <w:t>指标</w:t>
      </w:r>
      <w:r>
        <w:rPr>
          <w:rFonts w:hint="eastAsia" w:ascii="宋体" w:eastAsia="宋体"/>
          <w:w w:val="95"/>
          <w:sz w:val="18"/>
        </w:rPr>
        <w:t>。</w:t>
      </w:r>
    </w:p>
    <w:p>
      <w:pPr>
        <w:pStyle w:val="11"/>
        <w:rPr>
          <w:rFonts w:ascii="宋体"/>
          <w:sz w:val="20"/>
        </w:rPr>
      </w:pPr>
    </w:p>
    <w:p>
      <w:pPr>
        <w:pStyle w:val="11"/>
        <w:spacing w:before="8"/>
        <w:rPr>
          <w:rFonts w:ascii="宋体"/>
          <w:sz w:val="17"/>
        </w:rPr>
      </w:pPr>
    </w:p>
    <w:p>
      <w:pPr>
        <w:pStyle w:val="5"/>
        <w:spacing w:before="0"/>
      </w:pPr>
      <w:r>
        <w:t>104</w:t>
      </w:r>
    </w:p>
    <w:p>
      <w:pPr>
        <w:spacing w:after="0"/>
        <w:sectPr>
          <w:type w:val="continuous"/>
          <w:pgSz w:w="10320" w:h="13220"/>
          <w:pgMar w:top="580" w:right="80" w:bottom="280" w:left="40" w:header="720" w:footer="720" w:gutter="0"/>
          <w:cols w:space="720" w:num="1"/>
        </w:sectPr>
      </w:pPr>
    </w:p>
    <w:p>
      <w:pPr>
        <w:pStyle w:val="11"/>
        <w:spacing w:before="64"/>
        <w:ind w:left="5905"/>
        <w:rPr>
          <w:rFonts w:hint="eastAsia" w:ascii="宋体" w:eastAsia="宋体"/>
        </w:rPr>
      </w:pPr>
      <w:r>
        <w:pict>
          <v:rect id="_x0000_s1988" o:spid="_x0000_s1988" o:spt="1" style="position:absolute;left:0pt;margin-left:131.9pt;margin-top:18.85pt;height:0.7pt;width:323pt;mso-position-horizontal-relative:page;mso-wrap-distance-bottom:0pt;mso-wrap-distance-top:0pt;z-index:-251298816;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2"/>
        </w:rPr>
        <w:t xml:space="preserve">第２章 </w:t>
      </w:r>
      <w:r>
        <w:rPr>
          <w:rFonts w:ascii="Times New Roman" w:eastAsia="Times New Roman"/>
        </w:rPr>
        <w:t>C</w:t>
      </w:r>
      <w:r>
        <w:rPr>
          <w:rFonts w:ascii="Times New Roman" w:eastAsia="Times New Roman"/>
          <w:spacing w:val="8"/>
        </w:rPr>
        <w:t xml:space="preserve">++ </w:t>
      </w:r>
      <w:r>
        <w:rPr>
          <w:rFonts w:hint="eastAsia" w:ascii="宋体" w:eastAsia="宋体"/>
        </w:rPr>
        <w:t>物件模型（</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9"/>
        </w:rPr>
        <w:t xml:space="preserve"> </w:t>
      </w:r>
      <w:r>
        <w:rPr>
          <w:rFonts w:ascii="Times New Roman" w:eastAsia="Times New Roman"/>
        </w:rPr>
        <w:t>Model</w:t>
      </w:r>
      <w:r>
        <w:rPr>
          <w:rFonts w:hint="eastAsia" w:ascii="宋体" w:eastAsia="宋体"/>
        </w:rPr>
        <w:t>）</w:t>
      </w:r>
    </w:p>
    <w:p>
      <w:pPr>
        <w:pStyle w:val="11"/>
        <w:rPr>
          <w:rFonts w:ascii="宋体"/>
          <w:sz w:val="20"/>
        </w:rPr>
      </w:pPr>
    </w:p>
    <w:p>
      <w:pPr>
        <w:pStyle w:val="11"/>
        <w:spacing w:before="2"/>
        <w:rPr>
          <w:rFonts w:ascii="宋体"/>
          <w:sz w:val="28"/>
        </w:rPr>
      </w:pPr>
    </w:p>
    <w:p>
      <w:pPr>
        <w:spacing w:after="0"/>
        <w:rPr>
          <w:rFonts w:ascii="宋体"/>
          <w:sz w:val="28"/>
        </w:rPr>
        <w:sectPr>
          <w:pgSz w:w="10320" w:h="13220"/>
          <w:pgMar w:top="580" w:right="80" w:bottom="280" w:left="40" w:header="720" w:footer="720" w:gutter="0"/>
          <w:cols w:space="720" w:num="1"/>
        </w:sectPr>
      </w:pPr>
    </w:p>
    <w:p>
      <w:pPr>
        <w:pStyle w:val="11"/>
        <w:rPr>
          <w:rFonts w:ascii="宋体"/>
        </w:rPr>
      </w:pPr>
    </w:p>
    <w:p>
      <w:pPr>
        <w:pStyle w:val="11"/>
        <w:spacing w:before="3"/>
        <w:rPr>
          <w:rFonts w:ascii="宋体"/>
          <w:sz w:val="15"/>
        </w:rPr>
      </w:pPr>
    </w:p>
    <w:p>
      <w:pPr>
        <w:spacing w:before="0"/>
        <w:ind w:left="1446" w:right="0" w:firstLine="0"/>
        <w:jc w:val="left"/>
        <w:rPr>
          <w:sz w:val="15"/>
        </w:rPr>
      </w:pPr>
      <w:r>
        <w:pict>
          <v:group id="_x0000_s1989" o:spid="_x0000_s1989" o:spt="203" style="position:absolute;left:0pt;margin-left:122.85pt;margin-top:-5.55pt;height:257.3pt;width:335pt;mso-position-horizontal-relative:page;z-index:-251473920;mso-width-relative:page;mso-height-relative:page;" coordorigin="2458,-112" coordsize="6700,5146">
            <o:lock v:ext="edit"/>
            <v:shape id="_x0000_s1990" o:spid="_x0000_s1990" style="position:absolute;left:2463;top:1512;height:1370;width:1371;" filled="f" stroked="t" coordorigin="2463,1513" coordsize="1371,1370" path="m3834,1513l2463,1513,2463,1845,3834,1845,3834,1513xm3834,1860l2463,1860,2463,2191,3834,2191,3834,1860xm3834,2205l2463,2205,2463,2537,3834,2537,3834,2205xm3834,2552l2463,2552,2463,2883,3834,2883,3834,2552xe">
              <v:path arrowok="t"/>
              <v:fill on="f" focussize="0,0"/>
              <v:stroke weight="0.576771653543307pt" color="#000000"/>
              <v:imagedata o:title=""/>
              <o:lock v:ext="edit"/>
            </v:shape>
            <v:line id="_x0000_s1991" o:spid="_x0000_s1991" o:spt="20" style="position:absolute;left:3701;top:1715;height:0;width:1261;" stroked="t" coordsize="21600,21600">
              <v:path arrowok="t"/>
              <v:fill focussize="0,0"/>
              <v:stroke weight="0.576771653543307pt" color="#000000"/>
              <v:imagedata o:title=""/>
              <o:lock v:ext="edit"/>
            </v:line>
            <v:shape id="_x0000_s1992" o:spid="_x0000_s1992" style="position:absolute;left:3658;top:1660;height:110;width:1431;" fillcolor="#000000" filled="t" stroked="f" coordorigin="3658,1660" coordsize="1431,110" path="m3747,1713l3744,1696,3734,1682,3720,1672,3703,1669,3685,1672,3671,1682,3661,1696,3658,1713,3661,1731,3671,1745,3685,1755,3703,1758,3720,1755,3734,1745,3744,1731,3747,1713xm5089,1715l4913,1660,4935,1715,4913,1770,5089,1715xe">
              <v:path arrowok="t"/>
              <v:fill on="t" focussize="0,0"/>
              <v:stroke on="f"/>
              <v:imagedata o:title=""/>
              <o:lock v:ext="edit"/>
            </v:shape>
            <v:shape id="_x0000_s1993" o:spid="_x0000_s1993" style="position:absolute;left:2463;top:-79;height:2893;width:3933;" filled="f" stroked="t" coordorigin="2463,-79" coordsize="3933,2893" path="m6396,1721l5095,1721,5095,1983,6396,1983,6396,1721xm6396,1997l5095,1997,5095,2260,6396,2260,6396,1997xm6396,2276l5095,2276,5095,2537,6396,2537,6396,2276xm6396,2552l5095,2552,5095,2814,6396,2814,6396,2552xm3834,-79l2463,-79,2463,253,3834,253,3834,-79xm3834,267l2463,267,2463,599,3834,599,3834,267xm3834,613l2463,613,2463,945,3834,945,3834,613xe">
              <v:path arrowok="t"/>
              <v:fill on="f" focussize="0,0"/>
              <v:stroke weight="0.576771653543307pt" color="#000000"/>
              <v:imagedata o:title=""/>
              <o:lock v:ext="edit"/>
            </v:shape>
            <v:line id="_x0000_s1994" o:spid="_x0000_s1994" o:spt="20" style="position:absolute;left:3701;top:123;height:0;width:1261;" stroked="t" coordsize="21600,21600">
              <v:path arrowok="t"/>
              <v:fill focussize="0,0"/>
              <v:stroke weight="0.576771653543307pt" color="#000000"/>
              <v:imagedata o:title=""/>
              <o:lock v:ext="edit"/>
            </v:line>
            <v:shape id="_x0000_s1995" o:spid="_x0000_s1995" style="position:absolute;left:3658;top:68;height:110;width:1431;" fillcolor="#000000" filled="t" stroked="f" coordorigin="3658,68" coordsize="1431,110" path="m3747,122l3744,104,3734,90,3720,80,3703,77,3685,80,3671,90,3661,104,3658,122,3661,139,3671,153,3685,163,3703,166,3720,163,3734,153,3744,139,3747,122xm5089,123l4913,68,4935,123,4913,178,5089,123xe">
              <v:path arrowok="t"/>
              <v:fill on="t" focussize="0,0"/>
              <v:stroke on="f"/>
              <v:imagedata o:title=""/>
              <o:lock v:ext="edit"/>
            </v:shape>
            <v:shape id="_x0000_s1996" o:spid="_x0000_s1996" style="position:absolute;left:5094;top:128;height:1094;width:1302;" filled="f" stroked="t" coordorigin="5095,129" coordsize="1302,1094" path="m6396,129l5095,129,5095,391,6396,391,6396,129xm6396,406l5095,406,5095,668,6396,668,6396,406xm6396,684l5095,684,5095,945,6396,945,6396,684xm6396,959l5095,959,5095,1222,6396,1222,6396,959xe">
              <v:path arrowok="t"/>
              <v:fill on="f" focussize="0,0"/>
              <v:stroke weight="0.576771653543307pt" color="#000000"/>
              <v:imagedata o:title=""/>
              <o:lock v:ext="edit"/>
            </v:shape>
            <v:shape id="_x0000_s1997" o:spid="_x0000_s1997" style="position:absolute;left:6390;top:261;height:2077;width:1253;" filled="f" stroked="t" coordorigin="6390,261" coordsize="1253,2077" path="m6390,261l7429,261,7429,2338,7643,2338e">
              <v:path arrowok="t"/>
              <v:fill on="f" focussize="0,0"/>
              <v:stroke weight="0.576771653543307pt" color="#000000"/>
              <v:imagedata o:title=""/>
              <o:lock v:ext="edit"/>
            </v:shape>
            <v:shape id="_x0000_s1998" o:spid="_x0000_s1998" style="position:absolute;left:7599;top:2283;height:110;width:177;" fillcolor="#000000" filled="t" stroked="f" coordorigin="7599,2283" coordsize="177,110" path="m7599,2283l7621,2338,7599,2393,7775,2338,7599,2283xe">
              <v:path arrowok="t"/>
              <v:fill on="t" focussize="0,0"/>
              <v:stroke on="f"/>
              <v:imagedata o:title=""/>
              <o:lock v:ext="edit"/>
            </v:shape>
            <v:shape id="_x0000_s1999" o:spid="_x0000_s1999" style="position:absolute;left:6390;top:538;height:2215;width:1254;" filled="f" stroked="t" coordorigin="6390,538" coordsize="1254,2215" path="m6390,538l7290,538,7290,2753,7644,2753e">
              <v:path arrowok="t"/>
              <v:fill on="f" focussize="0,0"/>
              <v:stroke weight="0.576771653543307pt" color="#000000"/>
              <v:imagedata o:title=""/>
              <o:lock v:ext="edit"/>
            </v:shape>
            <v:shape id="_x0000_s2000" o:spid="_x0000_s2000" style="position:absolute;left:7599;top:2698;height:110;width:177;" fillcolor="#000000" filled="t" stroked="f" coordorigin="7599,2698" coordsize="177,110" path="m7599,2698l7621,2753,7599,2808,7775,2753,7599,2698xe">
              <v:path arrowok="t"/>
              <v:fill on="t" focussize="0,0"/>
              <v:stroke on="f"/>
              <v:imagedata o:title=""/>
              <o:lock v:ext="edit"/>
            </v:shape>
            <v:shape id="_x0000_s2001" o:spid="_x0000_s2001" style="position:absolute;left:6390;top:2130;height:624;width:769;" filled="f" stroked="t" coordorigin="6390,2130" coordsize="769,624" path="m6390,2130l6963,2130,6963,2753,7159,2753e">
              <v:path arrowok="t"/>
              <v:fill on="f" focussize="0,0"/>
              <v:stroke weight="0.576771653543307pt" color="#000000"/>
              <v:imagedata o:title=""/>
              <o:lock v:ext="edit"/>
            </v:shape>
            <v:shape id="_x0000_s2002" o:spid="_x0000_s2002" style="position:absolute;left:7114;top:2698;height:110;width:176;" fillcolor="#000000" filled="t" stroked="f" coordorigin="7115,2698" coordsize="176,110" path="m7115,2698l7136,2753,7115,2808,7290,2753,7115,2698xe">
              <v:path arrowok="t"/>
              <v:fill on="t" focussize="0,0"/>
              <v:stroke on="f"/>
              <v:imagedata o:title=""/>
              <o:lock v:ext="edit"/>
            </v:shape>
            <v:shape id="_x0000_s2003" o:spid="_x0000_s2003" style="position:absolute;left:6390;top:1853;height:1315;width:1253;" filled="f" stroked="t" coordorigin="6390,1853" coordsize="1253,1315" path="m6390,1853l6529,1853,6529,3168,7643,3168e">
              <v:path arrowok="t"/>
              <v:fill on="f" focussize="0,0"/>
              <v:stroke weight="0.576771653543307pt" color="#000000"/>
              <v:imagedata o:title=""/>
              <o:lock v:ext="edit"/>
            </v:shape>
            <v:shape id="_x0000_s2004" o:spid="_x0000_s2004" style="position:absolute;left:7599;top:3113;height:110;width:177;" fillcolor="#000000" filled="t" stroked="f" coordorigin="7599,3113" coordsize="177,110" path="m7599,3113l7621,3168,7599,3223,7775,3168,7599,3113xe">
              <v:path arrowok="t"/>
              <v:fill on="t" focussize="0,0"/>
              <v:stroke on="f"/>
              <v:imagedata o:title=""/>
              <o:lock v:ext="edit"/>
            </v:shape>
            <v:shape id="_x0000_s2005" o:spid="_x0000_s2005" style="position:absolute;left:5094;top:3660;height:538;width:1302;" filled="f" stroked="t" coordorigin="5095,3660" coordsize="1302,538" path="m6396,3660l5095,3660,5095,3921,6396,3921,6396,3660xm6396,3937l5095,3937,5095,4198,6396,4198,6396,3937xe">
              <v:path arrowok="t"/>
              <v:fill on="f" focussize="0,0"/>
              <v:stroke weight="0.576771653543307pt" color="#000000"/>
              <v:imagedata o:title=""/>
              <o:lock v:ext="edit"/>
            </v:shape>
            <v:shape id="_x0000_s2006" o:spid="_x0000_s2006" style="position:absolute;left:4913;top:3597;height:110;width:176;" fillcolor="#000000" filled="t" stroked="f" coordorigin="4913,3598" coordsize="176,110" path="m4913,3598l4935,3653,4913,3707,5089,3653,4913,3598xe">
              <v:path arrowok="t"/>
              <v:fill on="t" focussize="0,0"/>
              <v:stroke on="f"/>
              <v:imagedata o:title=""/>
              <o:lock v:ext="edit"/>
            </v:shape>
            <v:shape id="_x0000_s2007" o:spid="_x0000_s2007" style="position:absolute;left:5094;top:4212;height:817;width:1302;" filled="f" stroked="t" coordorigin="5095,4212" coordsize="1302,817" path="m6396,4212l5095,4212,5095,4475,6396,4475,6396,4212xm6396,4489l5095,4489,5095,4751,6396,4751,6396,4489xm6396,4766l5095,4766,5095,5028,6396,5028,6396,4766xe">
              <v:path arrowok="t"/>
              <v:fill on="f" focussize="0,0"/>
              <v:stroke weight="0.576771653543307pt" color="#000000"/>
              <v:imagedata o:title=""/>
              <o:lock v:ext="edit"/>
            </v:shape>
            <v:shape id="_x0000_s2008" o:spid="_x0000_s2008" style="position:absolute;left:5089;top:4829;height:69;width:1316;" fillcolor="#608EFC" filled="t" stroked="f" coordorigin="5089,4829" coordsize="1316,69" path="m6405,4829l5089,4898,5196,4864,5339,4898,5480,4829,5587,4864,5658,4898,5730,4864,5871,4864,5978,4829,6121,4898,6191,4864,6262,4864,6369,4829,6405,4829xe">
              <v:path arrowok="t"/>
              <v:fill on="t" focussize="0,0"/>
              <v:stroke on="f"/>
              <v:imagedata o:title=""/>
              <o:lock v:ext="edit"/>
            </v:shape>
            <v:shape id="_x0000_s2009" o:spid="_x0000_s2009" style="position:absolute;left:5089;top:3583;height:1315;width:2554;" filled="f" stroked="t" coordorigin="5089,3584" coordsize="2554,1315" path="m5089,4898l5196,4864,5339,4898,5480,4829,5587,4864,5658,4898,5730,4864,5800,4864,5871,4864,5978,4829,6121,4898,6191,4864,6262,4864,6369,4829,6405,4829,6405,4829m6390,3791l6737,3791,6875,3584,7643,3584e">
              <v:path arrowok="t"/>
              <v:fill on="f" focussize="0,0"/>
              <v:stroke weight="0.576771653543307pt" color="#000000"/>
              <v:imagedata o:title=""/>
              <o:lock v:ext="edit"/>
            </v:shape>
            <v:shape id="_x0000_s2010" o:spid="_x0000_s2010" style="position:absolute;left:7599;top:3528;height:110;width:177;" fillcolor="#000000" filled="t" stroked="f" coordorigin="7599,3529" coordsize="177,110" path="m7599,3529l7621,3584,7599,3638,7775,3584,7599,3529xe">
              <v:path arrowok="t"/>
              <v:fill on="t" focussize="0,0"/>
              <v:stroke on="f"/>
              <v:imagedata o:title=""/>
              <o:lock v:ext="edit"/>
            </v:shape>
            <v:shape id="_x0000_s2011" o:spid="_x0000_s2011" style="position:absolute;left:6390;top:2753;height:1315;width:423;" filled="f" stroked="t" coordorigin="6390,2753" coordsize="423,1315" path="m6390,4068l6628,4068,6628,2753,6813,2753e">
              <v:path arrowok="t"/>
              <v:fill on="f" focussize="0,0"/>
              <v:stroke weight="0.576771653543307pt" color="#000000"/>
              <v:imagedata o:title=""/>
              <o:lock v:ext="edit"/>
            </v:shape>
            <v:shape id="_x0000_s2012" o:spid="_x0000_s2012" style="position:absolute;left:6768;top:2698;height:110;width:176;" fillcolor="#000000" filled="t" stroked="f" coordorigin="6768,2698" coordsize="176,110" path="m6768,2698l6790,2753,6768,2808,6944,2753,6768,2698xe">
              <v:path arrowok="t"/>
              <v:fill on="t" focussize="0,0"/>
              <v:stroke on="f"/>
              <v:imagedata o:title=""/>
              <o:lock v:ext="edit"/>
            </v:shape>
            <v:line id="_x0000_s2013" o:spid="_x0000_s2013" o:spt="20" style="position:absolute;left:6423;top:1174;flip:x y;height:195;width:244;" stroked="t" coordsize="21600,21600">
              <v:path arrowok="t"/>
              <v:fill focussize="0,0"/>
              <v:stroke weight="0.576771653543307pt" color="#FF3300"/>
              <v:imagedata o:title=""/>
              <o:lock v:ext="edit"/>
            </v:line>
            <v:shape id="_x0000_s2014" o:spid="_x0000_s2014" style="position:absolute;left:6321;top:1092;height:153;width:172;" fillcolor="#FF3300" filled="t" stroked="f" coordorigin="6321,1092" coordsize="172,153" path="m6321,1092l6423,1245,6442,1189,6493,1160,6321,1092xe">
              <v:path arrowok="t"/>
              <v:fill on="t" focussize="0,0"/>
              <v:stroke on="f"/>
              <v:imagedata o:title=""/>
              <o:lock v:ext="edit"/>
            </v:shape>
            <v:line id="_x0000_s2015" o:spid="_x0000_s2015" o:spt="20" style="position:absolute;left:5005;top:2789;flip:y;height:172;width:129;" stroked="t" coordsize="21600,21600">
              <v:path arrowok="t"/>
              <v:fill focussize="0,0"/>
              <v:stroke weight="0.576771653543307pt" color="#FF3300"/>
              <v:imagedata o:title=""/>
              <o:lock v:ext="edit"/>
            </v:line>
            <v:shape id="_x0000_s2016" o:spid="_x0000_s2016" style="position:absolute;left:5064;top:2683;height:175;width:149;" fillcolor="#FF3300" filled="t" stroked="f" coordorigin="5065,2684" coordsize="149,175" path="m5213,2684l5065,2792,5121,2808,5153,2858,5213,2684xe">
              <v:path arrowok="t"/>
              <v:fill on="t" focussize="0,0"/>
              <v:stroke on="f"/>
              <v:imagedata o:title=""/>
              <o:lock v:ext="edit"/>
            </v:shape>
            <v:line id="_x0000_s2017" o:spid="_x0000_s2017" o:spt="20" style="position:absolute;left:6354;top:4635;flip:x y;height:194;width:244;" stroked="t" coordsize="21600,21600">
              <v:path arrowok="t"/>
              <v:fill focussize="0,0"/>
              <v:stroke weight="0.576771653543307pt" color="#FF3300"/>
              <v:imagedata o:title=""/>
              <o:lock v:ext="edit"/>
            </v:line>
            <v:shape id="_x0000_s2018" o:spid="_x0000_s2018" style="position:absolute;left:6251;top:4552;height:153;width:172;" fillcolor="#FF3300" filled="t" stroked="f" coordorigin="6252,4553" coordsize="172,153" path="m6252,4553l6354,4705,6373,4649,6423,4620,6252,4553xe">
              <v:path arrowok="t"/>
              <v:fill on="t" focussize="0,0"/>
              <v:stroke on="f"/>
              <v:imagedata o:title=""/>
              <o:lock v:ext="edit"/>
            </v:shape>
            <v:shape id="_x0000_s2019" o:spid="_x0000_s2019" o:spt="202" type="#_x0000_t202" style="position:absolute;left:2782;top:-30;height:205;width:757;" filled="f" stroked="f" coordsize="21600,21600">
              <v:path/>
              <v:fill on="f" focussize="0,0"/>
              <v:stroke on="f" joinstyle="miter"/>
              <v:imagedata o:title=""/>
              <o:lock v:ext="edit"/>
              <v:textbox inset="0mm,0mm,0mm,0mm">
                <w:txbxContent>
                  <w:p>
                    <w:pPr>
                      <w:spacing w:before="0" w:line="203" w:lineRule="exact"/>
                      <w:ind w:left="0" w:right="0" w:firstLine="0"/>
                      <w:jc w:val="left"/>
                      <w:rPr>
                        <w:rFonts w:ascii="Times New Roman"/>
                        <w:sz w:val="18"/>
                      </w:rPr>
                    </w:pPr>
                    <w:r>
                      <w:rPr>
                        <w:rFonts w:ascii="Times New Roman"/>
                        <w:spacing w:val="-1"/>
                        <w:w w:val="105"/>
                        <w:sz w:val="18"/>
                      </w:rPr>
                      <w:t>0x409004</w:t>
                    </w:r>
                  </w:p>
                </w:txbxContent>
              </v:textbox>
            </v:shape>
            <v:shape id="_x0000_s2020" o:spid="_x0000_s2020" o:spt="202" type="#_x0000_t202" style="position:absolute;left:4121;top:-112;height:1319;width:2126;" filled="f" stroked="f" coordsize="21600,21600">
              <v:path/>
              <v:fill on="f" focussize="0,0"/>
              <v:stroke on="f" joinstyle="miter"/>
              <v:imagedata o:title=""/>
              <o:lock v:ext="edit"/>
              <v:textbox inset="0mm,0mm,0mm,0mm">
                <w:txbxContent>
                  <w:p>
                    <w:pPr>
                      <w:tabs>
                        <w:tab w:val="left" w:pos="1103"/>
                      </w:tabs>
                      <w:spacing w:before="0" w:line="203" w:lineRule="exact"/>
                      <w:ind w:left="206" w:right="0" w:firstLine="0"/>
                      <w:jc w:val="left"/>
                      <w:rPr>
                        <w:rFonts w:ascii="Times New Roman" w:hAnsi="Times New Roman"/>
                        <w:sz w:val="18"/>
                      </w:rPr>
                    </w:pPr>
                    <w:r>
                      <w:rPr>
                        <w:rFonts w:ascii="Times New Roman" w:hAnsi="Times New Roman"/>
                        <w:w w:val="105"/>
                        <w:sz w:val="18"/>
                      </w:rPr>
                      <w:t>vptr</w:t>
                    </w:r>
                    <w:r>
                      <w:rPr>
                        <w:rFonts w:ascii="Times New Roman" w:hAnsi="Times New Roman"/>
                        <w:w w:val="105"/>
                        <w:sz w:val="18"/>
                      </w:rPr>
                      <w:tab/>
                    </w:r>
                    <w:r>
                      <w:rPr>
                        <w:rFonts w:ascii="Times New Roman" w:hAnsi="Times New Roman"/>
                        <w:spacing w:val="-1"/>
                        <w:w w:val="105"/>
                        <w:sz w:val="18"/>
                      </w:rPr>
                      <w:t>ClassA’s</w:t>
                    </w:r>
                    <w:r>
                      <w:rPr>
                        <w:rFonts w:ascii="Times New Roman" w:hAnsi="Times New Roman"/>
                        <w:spacing w:val="-9"/>
                        <w:w w:val="105"/>
                        <w:sz w:val="18"/>
                      </w:rPr>
                      <w:t xml:space="preserve"> </w:t>
                    </w:r>
                    <w:r>
                      <w:rPr>
                        <w:rFonts w:ascii="Times New Roman" w:hAnsi="Times New Roman"/>
                        <w:spacing w:val="-1"/>
                        <w:w w:val="105"/>
                        <w:sz w:val="18"/>
                      </w:rPr>
                      <w:t>vtbl</w:t>
                    </w:r>
                  </w:p>
                  <w:p>
                    <w:pPr>
                      <w:spacing w:before="114"/>
                      <w:ind w:left="0" w:right="0" w:firstLine="0"/>
                      <w:jc w:val="left"/>
                      <w:rPr>
                        <w:sz w:val="15"/>
                      </w:rPr>
                    </w:pPr>
                    <w:r>
                      <w:rPr>
                        <w:sz w:val="15"/>
                      </w:rPr>
                      <w:t>0x00409004</w:t>
                    </w:r>
                  </w:p>
                  <w:p>
                    <w:pPr>
                      <w:spacing w:before="104"/>
                      <w:ind w:left="0" w:right="0" w:firstLine="0"/>
                      <w:jc w:val="left"/>
                      <w:rPr>
                        <w:sz w:val="15"/>
                      </w:rPr>
                    </w:pPr>
                    <w:r>
                      <w:rPr>
                        <w:sz w:val="15"/>
                      </w:rPr>
                      <w:t>0x00409008</w:t>
                    </w:r>
                  </w:p>
                  <w:p>
                    <w:pPr>
                      <w:spacing w:before="108"/>
                      <w:ind w:left="0" w:right="0" w:firstLine="0"/>
                      <w:jc w:val="left"/>
                      <w:rPr>
                        <w:sz w:val="15"/>
                      </w:rPr>
                    </w:pPr>
                    <w:r>
                      <w:rPr>
                        <w:sz w:val="15"/>
                      </w:rPr>
                      <w:t>0x0040900C</w:t>
                    </w:r>
                  </w:p>
                  <w:p>
                    <w:pPr>
                      <w:spacing w:before="109"/>
                      <w:ind w:left="0" w:right="0" w:firstLine="0"/>
                      <w:jc w:val="left"/>
                      <w:rPr>
                        <w:sz w:val="15"/>
                      </w:rPr>
                    </w:pPr>
                    <w:r>
                      <w:rPr>
                        <w:sz w:val="15"/>
                      </w:rPr>
                      <w:t>0x00409010</w:t>
                    </w:r>
                  </w:p>
                </w:txbxContent>
              </v:textbox>
            </v:shape>
            <v:shape id="_x0000_s2021" o:spid="_x0000_s2021" o:spt="202" type="#_x0000_t202" style="position:absolute;left:2595;top:1293;height:470;width:1250;" filled="f" stroked="f" coordsize="21600,21600">
              <v:path/>
              <v:fill on="f" focussize="0,0"/>
              <v:stroke on="f" joinstyle="miter"/>
              <v:imagedata o:title=""/>
              <o:lock v:ext="edit"/>
              <v:textbox inset="0mm,0mm,0mm,0mm">
                <w:txbxContent>
                  <w:p>
                    <w:pPr>
                      <w:spacing w:before="0" w:line="180" w:lineRule="exact"/>
                      <w:ind w:left="0" w:right="0" w:firstLine="0"/>
                      <w:jc w:val="left"/>
                      <w:rPr>
                        <w:rFonts w:ascii="Arial MT"/>
                        <w:sz w:val="16"/>
                      </w:rPr>
                    </w:pPr>
                    <w:r>
                      <w:rPr>
                        <w:rFonts w:ascii="Arial MT"/>
                        <w:sz w:val="16"/>
                      </w:rPr>
                      <w:t>b (ClassB</w:t>
                    </w:r>
                    <w:r>
                      <w:rPr>
                        <w:rFonts w:ascii="Arial MT"/>
                        <w:spacing w:val="2"/>
                        <w:sz w:val="16"/>
                      </w:rPr>
                      <w:t xml:space="preserve"> </w:t>
                    </w:r>
                    <w:r>
                      <w:rPr>
                        <w:rFonts w:ascii="Arial MT"/>
                        <w:sz w:val="16"/>
                      </w:rPr>
                      <w:t>object)</w:t>
                    </w:r>
                  </w:p>
                  <w:p>
                    <w:pPr>
                      <w:spacing w:before="81"/>
                      <w:ind w:left="187" w:right="0" w:firstLine="0"/>
                      <w:jc w:val="left"/>
                      <w:rPr>
                        <w:rFonts w:ascii="Times New Roman"/>
                        <w:sz w:val="18"/>
                      </w:rPr>
                    </w:pPr>
                    <w:r>
                      <w:rPr>
                        <w:rFonts w:ascii="Times New Roman"/>
                        <w:w w:val="105"/>
                        <w:sz w:val="18"/>
                      </w:rPr>
                      <w:t>0x409014</w:t>
                    </w:r>
                  </w:p>
                </w:txbxContent>
              </v:textbox>
            </v:shape>
            <v:shape id="_x0000_s2022" o:spid="_x0000_s2022" o:spt="202" type="#_x0000_t202" style="position:absolute;left:4121;top:1482;height:1314;width:922;" filled="f" stroked="f" coordsize="21600,21600">
              <v:path/>
              <v:fill on="f" focussize="0,0"/>
              <v:stroke on="f" joinstyle="miter"/>
              <v:imagedata o:title=""/>
              <o:lock v:ext="edit"/>
              <v:textbox inset="0mm,0mm,0mm,0mm">
                <w:txbxContent>
                  <w:p>
                    <w:pPr>
                      <w:spacing w:before="0" w:line="203" w:lineRule="exact"/>
                      <w:ind w:left="273" w:right="0" w:firstLine="0"/>
                      <w:jc w:val="left"/>
                      <w:rPr>
                        <w:rFonts w:ascii="Times New Roman"/>
                        <w:sz w:val="18"/>
                      </w:rPr>
                    </w:pPr>
                    <w:r>
                      <w:rPr>
                        <w:rFonts w:ascii="Times New Roman"/>
                        <w:w w:val="105"/>
                        <w:sz w:val="18"/>
                      </w:rPr>
                      <w:t>vptr</w:t>
                    </w:r>
                  </w:p>
                  <w:p>
                    <w:pPr>
                      <w:spacing w:before="109"/>
                      <w:ind w:left="0" w:right="0" w:firstLine="0"/>
                      <w:jc w:val="left"/>
                      <w:rPr>
                        <w:sz w:val="15"/>
                      </w:rPr>
                    </w:pPr>
                    <w:r>
                      <w:rPr>
                        <w:sz w:val="15"/>
                      </w:rPr>
                      <w:t>0x00409014</w:t>
                    </w:r>
                  </w:p>
                  <w:p>
                    <w:pPr>
                      <w:spacing w:before="109"/>
                      <w:ind w:left="0" w:right="0" w:firstLine="0"/>
                      <w:jc w:val="left"/>
                      <w:rPr>
                        <w:sz w:val="15"/>
                      </w:rPr>
                    </w:pPr>
                    <w:r>
                      <w:rPr>
                        <w:sz w:val="15"/>
                      </w:rPr>
                      <w:t>0x00409018</w:t>
                    </w:r>
                  </w:p>
                  <w:p>
                    <w:pPr>
                      <w:spacing w:before="108"/>
                      <w:ind w:left="0" w:right="0" w:firstLine="0"/>
                      <w:jc w:val="left"/>
                      <w:rPr>
                        <w:sz w:val="15"/>
                      </w:rPr>
                    </w:pPr>
                    <w:r>
                      <w:rPr>
                        <w:sz w:val="15"/>
                      </w:rPr>
                      <w:t>0x0040901C</w:t>
                    </w:r>
                  </w:p>
                  <w:p>
                    <w:pPr>
                      <w:spacing w:before="104"/>
                      <w:ind w:left="0" w:right="0" w:firstLine="0"/>
                      <w:jc w:val="left"/>
                      <w:rPr>
                        <w:sz w:val="15"/>
                      </w:rPr>
                    </w:pPr>
                    <w:r>
                      <w:rPr>
                        <w:sz w:val="15"/>
                      </w:rPr>
                      <w:t>0x00409020</w:t>
                    </w:r>
                  </w:p>
                </w:txbxContent>
              </v:textbox>
            </v:shape>
            <v:shape id="_x0000_s2023" o:spid="_x0000_s2023" o:spt="202" type="#_x0000_t202" style="position:absolute;left:5225;top:1482;height:205;width:1013;" filled="f" stroked="f" coordsize="21600,21600">
              <v:path/>
              <v:fill on="f" focussize="0,0"/>
              <v:stroke on="f" joinstyle="miter"/>
              <v:imagedata o:title=""/>
              <o:lock v:ext="edit"/>
              <v:textbox inset="0mm,0mm,0mm,0mm">
                <w:txbxContent>
                  <w:p>
                    <w:pPr>
                      <w:spacing w:before="0" w:line="203" w:lineRule="exact"/>
                      <w:ind w:left="0" w:right="0" w:firstLine="0"/>
                      <w:jc w:val="left"/>
                      <w:rPr>
                        <w:rFonts w:ascii="Times New Roman" w:hAnsi="Times New Roman"/>
                        <w:sz w:val="18"/>
                      </w:rPr>
                    </w:pPr>
                    <w:r>
                      <w:rPr>
                        <w:rFonts w:ascii="Times New Roman" w:hAnsi="Times New Roman"/>
                        <w:spacing w:val="-1"/>
                        <w:w w:val="105"/>
                        <w:sz w:val="18"/>
                      </w:rPr>
                      <w:t>ClassB’s</w:t>
                    </w:r>
                    <w:r>
                      <w:rPr>
                        <w:rFonts w:ascii="Times New Roman" w:hAnsi="Times New Roman"/>
                        <w:spacing w:val="-9"/>
                        <w:w w:val="105"/>
                        <w:sz w:val="18"/>
                      </w:rPr>
                      <w:t xml:space="preserve"> </w:t>
                    </w:r>
                    <w:r>
                      <w:rPr>
                        <w:rFonts w:ascii="Times New Roman" w:hAnsi="Times New Roman"/>
                        <w:spacing w:val="-1"/>
                        <w:w w:val="105"/>
                        <w:sz w:val="18"/>
                      </w:rPr>
                      <w:t>vtbl</w:t>
                    </w:r>
                  </w:p>
                </w:txbxContent>
              </v:textbox>
            </v:shape>
            <v:shape id="_x0000_s2024" o:spid="_x0000_s2024" o:spt="202" type="#_x0000_t202" style="position:absolute;left:6665;top:1358;height:186;width:206;" filled="f" stroked="f" coordsize="21600,21600">
              <v:path/>
              <v:fill on="f" focussize="0,0"/>
              <v:stroke on="f" joinstyle="miter"/>
              <v:imagedata o:title=""/>
              <o:lock v:ext="edit"/>
              <v:textbox inset="0mm,0mm,0mm,0mm">
                <w:txbxContent>
                  <w:p>
                    <w:pPr>
                      <w:spacing w:before="0" w:line="186" w:lineRule="exact"/>
                      <w:ind w:left="0" w:right="0" w:firstLine="0"/>
                      <w:jc w:val="left"/>
                      <w:rPr>
                        <w:rFonts w:hint="eastAsia" w:ascii="Microsoft YaHei UI" w:eastAsia="Microsoft YaHei UI"/>
                        <w:b/>
                        <w:sz w:val="18"/>
                      </w:rPr>
                    </w:pPr>
                    <w:r>
                      <w:rPr>
                        <w:rFonts w:hint="eastAsia" w:ascii="Microsoft YaHei UI" w:eastAsia="Microsoft YaHei UI"/>
                        <w:b/>
                        <w:color w:val="FF3300"/>
                        <w:w w:val="103"/>
                        <w:sz w:val="18"/>
                      </w:rPr>
                      <w:t>？</w:t>
                    </w:r>
                  </w:p>
                </w:txbxContent>
              </v:textbox>
            </v:shape>
            <v:shape id="_x0000_s2025" o:spid="_x0000_s2025" o:spt="202" type="#_x0000_t202" style="position:absolute;left:4798;top:2951;height:186;width:206;" filled="f" stroked="f" coordsize="21600,21600">
              <v:path/>
              <v:fill on="f" focussize="0,0"/>
              <v:stroke on="f" joinstyle="miter"/>
              <v:imagedata o:title=""/>
              <o:lock v:ext="edit"/>
              <v:textbox inset="0mm,0mm,0mm,0mm">
                <w:txbxContent>
                  <w:p>
                    <w:pPr>
                      <w:spacing w:before="0" w:line="186" w:lineRule="exact"/>
                      <w:ind w:left="0" w:right="0" w:firstLine="0"/>
                      <w:jc w:val="left"/>
                      <w:rPr>
                        <w:rFonts w:hint="eastAsia" w:ascii="Microsoft YaHei UI" w:eastAsia="Microsoft YaHei UI"/>
                        <w:b/>
                        <w:sz w:val="18"/>
                      </w:rPr>
                    </w:pPr>
                    <w:r>
                      <w:rPr>
                        <w:rFonts w:hint="eastAsia" w:ascii="Microsoft YaHei UI" w:eastAsia="Microsoft YaHei UI"/>
                        <w:b/>
                        <w:color w:val="FF3300"/>
                        <w:w w:val="103"/>
                        <w:sz w:val="18"/>
                      </w:rPr>
                      <w:t>？</w:t>
                    </w:r>
                  </w:p>
                </w:txbxContent>
              </v:textbox>
            </v:shape>
            <v:shape id="_x0000_s2026" o:spid="_x0000_s2026" o:spt="202" type="#_x0000_t202" style="position:absolute;left:2595;top:3228;height:181;width:1250;" filled="f" stroked="f" coordsize="21600,21600">
              <v:path/>
              <v:fill on="f" focussize="0,0"/>
              <v:stroke on="f" joinstyle="miter"/>
              <v:imagedata o:title=""/>
              <o:lock v:ext="edit"/>
              <v:textbox inset="0mm,0mm,0mm,0mm">
                <w:txbxContent>
                  <w:p>
                    <w:pPr>
                      <w:spacing w:before="0" w:line="180" w:lineRule="exact"/>
                      <w:ind w:left="0" w:right="0" w:firstLine="0"/>
                      <w:jc w:val="left"/>
                      <w:rPr>
                        <w:rFonts w:ascii="Arial MT"/>
                        <w:sz w:val="16"/>
                      </w:rPr>
                    </w:pPr>
                    <w:r>
                      <w:rPr>
                        <w:rFonts w:ascii="Arial MT"/>
                        <w:sz w:val="16"/>
                      </w:rPr>
                      <w:t>c</w:t>
                    </w:r>
                    <w:r>
                      <w:rPr>
                        <w:rFonts w:ascii="Arial MT"/>
                        <w:spacing w:val="1"/>
                        <w:sz w:val="16"/>
                      </w:rPr>
                      <w:t xml:space="preserve"> </w:t>
                    </w:r>
                    <w:r>
                      <w:rPr>
                        <w:rFonts w:ascii="Arial MT"/>
                        <w:sz w:val="16"/>
                      </w:rPr>
                      <w:t>(ClassC object)</w:t>
                    </w:r>
                  </w:p>
                </w:txbxContent>
              </v:textbox>
            </v:shape>
            <v:shape id="_x0000_s2027" o:spid="_x0000_s2027" o:spt="202" type="#_x0000_t202" style="position:absolute;left:5225;top:3421;height:205;width:1013;" filled="f" stroked="f" coordsize="21600,21600">
              <v:path/>
              <v:fill on="f" focussize="0,0"/>
              <v:stroke on="f" joinstyle="miter"/>
              <v:imagedata o:title=""/>
              <o:lock v:ext="edit"/>
              <v:textbox inset="0mm,0mm,0mm,0mm">
                <w:txbxContent>
                  <w:p>
                    <w:pPr>
                      <w:spacing w:before="0" w:line="203" w:lineRule="exact"/>
                      <w:ind w:left="0" w:right="0" w:firstLine="0"/>
                      <w:jc w:val="left"/>
                      <w:rPr>
                        <w:rFonts w:ascii="Times New Roman" w:hAnsi="Times New Roman"/>
                        <w:sz w:val="18"/>
                      </w:rPr>
                    </w:pPr>
                    <w:r>
                      <w:rPr>
                        <w:rFonts w:ascii="Times New Roman" w:hAnsi="Times New Roman"/>
                        <w:spacing w:val="-1"/>
                        <w:w w:val="105"/>
                        <w:sz w:val="18"/>
                      </w:rPr>
                      <w:t>ClassC’s</w:t>
                    </w:r>
                    <w:r>
                      <w:rPr>
                        <w:rFonts w:ascii="Times New Roman" w:hAnsi="Times New Roman"/>
                        <w:spacing w:val="-9"/>
                        <w:w w:val="105"/>
                        <w:sz w:val="18"/>
                      </w:rPr>
                      <w:t xml:space="preserve"> </w:t>
                    </w:r>
                    <w:r>
                      <w:rPr>
                        <w:rFonts w:ascii="Times New Roman" w:hAnsi="Times New Roman"/>
                        <w:spacing w:val="-1"/>
                        <w:w w:val="105"/>
                        <w:sz w:val="18"/>
                      </w:rPr>
                      <w:t>vtbl</w:t>
                    </w:r>
                  </w:p>
                </w:txbxContent>
              </v:textbox>
            </v:shape>
            <v:shape id="_x0000_s2028" o:spid="_x0000_s2028" o:spt="202" type="#_x0000_t202" style="position:absolute;left:4121;top:3734;height:1001;width:922;" filled="f" stroked="f" coordsize="21600,21600">
              <v:path/>
              <v:fill on="f" focussize="0,0"/>
              <v:stroke on="f" joinstyle="miter"/>
              <v:imagedata o:title=""/>
              <o:lock v:ext="edit"/>
              <v:textbox inset="0mm,0mm,0mm,0mm">
                <w:txbxContent>
                  <w:p>
                    <w:pPr>
                      <w:spacing w:before="0"/>
                      <w:ind w:left="0" w:right="0" w:firstLine="0"/>
                      <w:jc w:val="left"/>
                      <w:rPr>
                        <w:sz w:val="15"/>
                      </w:rPr>
                    </w:pPr>
                    <w:r>
                      <w:rPr>
                        <w:sz w:val="15"/>
                      </w:rPr>
                      <w:t>0x00409024</w:t>
                    </w:r>
                  </w:p>
                  <w:p>
                    <w:pPr>
                      <w:spacing w:before="108"/>
                      <w:ind w:left="0" w:right="0" w:firstLine="0"/>
                      <w:jc w:val="left"/>
                      <w:rPr>
                        <w:sz w:val="15"/>
                      </w:rPr>
                    </w:pPr>
                    <w:r>
                      <w:rPr>
                        <w:sz w:val="15"/>
                      </w:rPr>
                      <w:t>0x00409028</w:t>
                    </w:r>
                  </w:p>
                  <w:p>
                    <w:pPr>
                      <w:spacing w:before="104"/>
                      <w:ind w:left="0" w:right="0" w:firstLine="0"/>
                      <w:jc w:val="left"/>
                      <w:rPr>
                        <w:sz w:val="15"/>
                      </w:rPr>
                    </w:pPr>
                    <w:r>
                      <w:rPr>
                        <w:sz w:val="15"/>
                      </w:rPr>
                      <w:t>0x0040902C</w:t>
                    </w:r>
                  </w:p>
                  <w:p>
                    <w:pPr>
                      <w:spacing w:before="108"/>
                      <w:ind w:left="0" w:right="0" w:firstLine="0"/>
                      <w:jc w:val="left"/>
                      <w:rPr>
                        <w:sz w:val="15"/>
                      </w:rPr>
                    </w:pPr>
                    <w:r>
                      <w:rPr>
                        <w:sz w:val="15"/>
                      </w:rPr>
                      <w:t>0x00409030</w:t>
                    </w:r>
                  </w:p>
                </w:txbxContent>
              </v:textbox>
            </v:shape>
            <v:shape id="_x0000_s2029" o:spid="_x0000_s2029" o:spt="202" type="#_x0000_t202" style="position:absolute;left:6598;top:4819;height:186;width:206;" filled="f" stroked="f" coordsize="21600,21600">
              <v:path/>
              <v:fill on="f" focussize="0,0"/>
              <v:stroke on="f" joinstyle="miter"/>
              <v:imagedata o:title=""/>
              <o:lock v:ext="edit"/>
              <v:textbox inset="0mm,0mm,0mm,0mm">
                <w:txbxContent>
                  <w:p>
                    <w:pPr>
                      <w:spacing w:before="0" w:line="186" w:lineRule="exact"/>
                      <w:ind w:left="0" w:right="0" w:firstLine="0"/>
                      <w:jc w:val="left"/>
                      <w:rPr>
                        <w:rFonts w:hint="eastAsia" w:ascii="Microsoft YaHei UI" w:eastAsia="Microsoft YaHei UI"/>
                        <w:b/>
                        <w:sz w:val="18"/>
                      </w:rPr>
                    </w:pPr>
                    <w:r>
                      <w:rPr>
                        <w:rFonts w:hint="eastAsia" w:ascii="Microsoft YaHei UI" w:eastAsia="Microsoft YaHei UI"/>
                        <w:b/>
                        <w:color w:val="FF3300"/>
                        <w:w w:val="103"/>
                        <w:sz w:val="18"/>
                      </w:rPr>
                      <w:t>？</w:t>
                    </w:r>
                  </w:p>
                </w:txbxContent>
              </v:textbox>
            </v:shape>
            <v:shape id="_x0000_s2030" o:spid="_x0000_s2030" o:spt="202" type="#_x0000_t202" style="position:absolute;left:5100;top:4487;height:266;width:1290;" filled="f" stroked="f" coordsize="21600,21600">
              <v:path/>
              <v:fill on="f" focussize="0,0"/>
              <v:stroke on="f" joinstyle="miter"/>
              <v:imagedata o:title=""/>
              <o:lock v:ext="edit"/>
              <v:textbox inset="0mm,0mm,0mm,0mm">
                <w:txbxContent>
                  <w:p>
                    <w:pPr>
                      <w:spacing w:before="10"/>
                      <w:ind w:left="2" w:right="0" w:firstLine="0"/>
                      <w:jc w:val="center"/>
                      <w:rPr>
                        <w:rFonts w:ascii="Times New Roman"/>
                        <w:sz w:val="18"/>
                      </w:rPr>
                    </w:pPr>
                    <w:r>
                      <w:rPr>
                        <w:rFonts w:ascii="Times New Roman"/>
                        <w:w w:val="102"/>
                        <w:sz w:val="18"/>
                      </w:rPr>
                      <w:t>0</w:t>
                    </w:r>
                  </w:p>
                </w:txbxContent>
              </v:textbox>
            </v:shape>
            <v:shape id="_x0000_s2031" o:spid="_x0000_s2031" o:spt="202" type="#_x0000_t202" style="position:absolute;left:5100;top:4210;height:266;width:1290;" filled="f" stroked="f" coordsize="21600,21600">
              <v:path/>
              <v:fill on="f" focussize="0,0"/>
              <v:stroke on="f" joinstyle="miter"/>
              <v:imagedata o:title=""/>
              <o:lock v:ext="edit"/>
              <v:textbox inset="0mm,0mm,0mm,0mm">
                <w:txbxContent>
                  <w:p>
                    <w:pPr>
                      <w:spacing w:before="13"/>
                      <w:ind w:left="2" w:right="0" w:firstLine="0"/>
                      <w:jc w:val="center"/>
                      <w:rPr>
                        <w:rFonts w:ascii="Times New Roman"/>
                        <w:sz w:val="18"/>
                      </w:rPr>
                    </w:pPr>
                    <w:r>
                      <w:rPr>
                        <w:rFonts w:ascii="Times New Roman"/>
                        <w:w w:val="102"/>
                        <w:sz w:val="18"/>
                      </w:rPr>
                      <w:t>0</w:t>
                    </w:r>
                  </w:p>
                </w:txbxContent>
              </v:textbox>
            </v:shape>
            <v:shape id="_x0000_s2032" o:spid="_x0000_s2032" o:spt="202" type="#_x0000_t202" style="position:absolute;left:5100;top:3934;height:265;width:1290;" fillcolor="#3333CC" filled="t" stroked="f" coordsize="21600,21600">
              <v:path/>
              <v:fill on="t" focussize="0,0"/>
              <v:stroke on="f" joinstyle="miter"/>
              <v:imagedata o:title=""/>
              <o:lock v:ext="edit"/>
              <v:textbox inset="0mm,0mm,0mm,0mm">
                <w:txbxContent>
                  <w:p>
                    <w:pPr>
                      <w:spacing w:before="11"/>
                      <w:ind w:left="269" w:right="0" w:firstLine="0"/>
                      <w:jc w:val="left"/>
                      <w:rPr>
                        <w:rFonts w:ascii="Times New Roman"/>
                        <w:b/>
                        <w:sz w:val="18"/>
                      </w:rPr>
                    </w:pPr>
                    <w:r>
                      <w:rPr>
                        <w:rFonts w:ascii="Times New Roman"/>
                        <w:b/>
                        <w:color w:val="FFFFFF"/>
                        <w:w w:val="105"/>
                        <w:sz w:val="18"/>
                      </w:rPr>
                      <w:t>0x401F10</w:t>
                    </w:r>
                  </w:p>
                </w:txbxContent>
              </v:textbox>
            </v:shape>
            <v:shape id="_x0000_s2033" o:spid="_x0000_s2033" o:spt="202" type="#_x0000_t202" style="position:absolute;left:5100;top:3665;height:258;width:1290;" filled="f" stroked="f" coordsize="21600,21600">
              <v:path/>
              <v:fill on="f" focussize="0,0"/>
              <v:stroke on="f" joinstyle="miter"/>
              <v:imagedata o:title=""/>
              <o:lock v:ext="edit"/>
              <v:textbox inset="0mm,0mm,0mm,0mm">
                <w:txbxContent>
                  <w:p>
                    <w:pPr>
                      <w:spacing w:before="1"/>
                      <w:ind w:left="269" w:right="0" w:firstLine="0"/>
                      <w:jc w:val="left"/>
                      <w:rPr>
                        <w:rFonts w:ascii="Times New Roman"/>
                        <w:sz w:val="18"/>
                      </w:rPr>
                    </w:pPr>
                    <w:r>
                      <w:rPr>
                        <w:rFonts w:ascii="Times New Roman"/>
                        <w:w w:val="105"/>
                        <w:sz w:val="18"/>
                      </w:rPr>
                      <w:t>0x401FF0</w:t>
                    </w:r>
                  </w:p>
                </w:txbxContent>
              </v:textbox>
            </v:shape>
            <v:shape id="_x0000_s2034" o:spid="_x0000_s2034" o:spt="202" type="#_x0000_t202" style="position:absolute;left:5100;top:2550;height:228;width:1290;" filled="f" stroked="f" coordsize="21600,21600">
              <v:path/>
              <v:fill on="f" focussize="0,0"/>
              <v:stroke on="f" joinstyle="miter"/>
              <v:imagedata o:title=""/>
              <o:lock v:ext="edit"/>
              <v:textbox inset="0mm,0mm,0mm,0mm">
                <w:txbxContent>
                  <w:p>
                    <w:pPr>
                      <w:spacing w:before="8"/>
                      <w:ind w:left="259" w:right="0" w:firstLine="0"/>
                      <w:jc w:val="left"/>
                      <w:rPr>
                        <w:rFonts w:ascii="Times New Roman"/>
                        <w:sz w:val="18"/>
                      </w:rPr>
                    </w:pPr>
                    <w:r>
                      <w:rPr>
                        <w:rFonts w:ascii="Times New Roman"/>
                        <w:w w:val="105"/>
                        <w:sz w:val="18"/>
                      </w:rPr>
                      <w:t>0x4096A0</w:t>
                    </w:r>
                  </w:p>
                </w:txbxContent>
              </v:textbox>
            </v:shape>
            <v:shape id="_x0000_s2035" o:spid="_x0000_s2035" o:spt="202" type="#_x0000_t202" style="position:absolute;left:5100;top:2273;height:266;width:1290;" filled="f" stroked="f" coordsize="21600,21600">
              <v:path/>
              <v:fill on="f" focussize="0,0"/>
              <v:stroke on="f" joinstyle="miter"/>
              <v:imagedata o:title=""/>
              <o:lock v:ext="edit"/>
              <v:textbox inset="0mm,0mm,0mm,0mm">
                <w:txbxContent>
                  <w:p>
                    <w:pPr>
                      <w:spacing w:before="11"/>
                      <w:ind w:left="2" w:right="0" w:firstLine="0"/>
                      <w:jc w:val="center"/>
                      <w:rPr>
                        <w:rFonts w:ascii="Times New Roman"/>
                        <w:sz w:val="18"/>
                      </w:rPr>
                    </w:pPr>
                    <w:r>
                      <w:rPr>
                        <w:rFonts w:ascii="Times New Roman"/>
                        <w:w w:val="102"/>
                        <w:sz w:val="18"/>
                      </w:rPr>
                      <w:t>0</w:t>
                    </w:r>
                  </w:p>
                </w:txbxContent>
              </v:textbox>
            </v:shape>
            <v:shape id="_x0000_s2036" o:spid="_x0000_s2036" o:spt="202" type="#_x0000_t202" style="position:absolute;left:5100;top:1996;height:267;width:1290;" fillcolor="#3333CC" filled="t" stroked="f" coordsize="21600,21600">
              <v:path/>
              <v:fill on="t" focussize="0,0"/>
              <v:stroke on="f" joinstyle="miter"/>
              <v:imagedata o:title=""/>
              <o:lock v:ext="edit"/>
              <v:textbox inset="0mm,0mm,0mm,0mm">
                <w:txbxContent>
                  <w:p>
                    <w:pPr>
                      <w:spacing w:before="10"/>
                      <w:ind w:left="269" w:right="0" w:firstLine="0"/>
                      <w:jc w:val="left"/>
                      <w:rPr>
                        <w:rFonts w:ascii="Times New Roman"/>
                        <w:b/>
                        <w:sz w:val="18"/>
                      </w:rPr>
                    </w:pPr>
                    <w:r>
                      <w:rPr>
                        <w:rFonts w:ascii="Times New Roman"/>
                        <w:b/>
                        <w:color w:val="FFFFFF"/>
                        <w:w w:val="105"/>
                        <w:sz w:val="18"/>
                      </w:rPr>
                      <w:t>0x401F10</w:t>
                    </w:r>
                  </w:p>
                </w:txbxContent>
              </v:textbox>
            </v:shape>
            <v:shape id="_x0000_s2037" o:spid="_x0000_s2037" o:spt="202" type="#_x0000_t202" style="position:absolute;left:5100;top:1726;height:259;width:1290;" filled="f" stroked="f" coordsize="21600,21600">
              <v:path/>
              <v:fill on="f" focussize="0,0"/>
              <v:stroke on="f" joinstyle="miter"/>
              <v:imagedata o:title=""/>
              <o:lock v:ext="edit"/>
              <v:textbox inset="0mm,0mm,0mm,0mm">
                <w:txbxContent>
                  <w:p>
                    <w:pPr>
                      <w:spacing w:before="1"/>
                      <w:ind w:left="273" w:right="0" w:firstLine="0"/>
                      <w:jc w:val="left"/>
                      <w:rPr>
                        <w:rFonts w:ascii="Times New Roman"/>
                        <w:sz w:val="18"/>
                      </w:rPr>
                    </w:pPr>
                    <w:r>
                      <w:rPr>
                        <w:rFonts w:ascii="Times New Roman"/>
                        <w:w w:val="105"/>
                        <w:sz w:val="18"/>
                      </w:rPr>
                      <w:t>0x401F80</w:t>
                    </w:r>
                  </w:p>
                </w:txbxContent>
              </v:textbox>
            </v:shape>
            <v:shape id="_x0000_s2038" o:spid="_x0000_s2038" o:spt="202" type="#_x0000_t202" style="position:absolute;left:2469;top:2550;height:327;width:1360;" filled="f" stroked="f" coordsize="21600,21600">
              <v:path/>
              <v:fill on="f" focussize="0,0"/>
              <v:stroke on="f" joinstyle="miter"/>
              <v:imagedata o:title=""/>
              <o:lock v:ext="edit"/>
              <v:textbox inset="0mm,0mm,0mm,0mm">
                <w:txbxContent>
                  <w:p>
                    <w:pPr>
                      <w:spacing w:before="46"/>
                      <w:ind w:left="361" w:right="0" w:firstLine="0"/>
                      <w:jc w:val="left"/>
                      <w:rPr>
                        <w:rFonts w:ascii="Times New Roman"/>
                        <w:sz w:val="18"/>
                      </w:rPr>
                    </w:pPr>
                    <w:r>
                      <w:rPr>
                        <w:rFonts w:ascii="Times New Roman"/>
                        <w:w w:val="105"/>
                        <w:sz w:val="18"/>
                      </w:rPr>
                      <w:t>m_data3</w:t>
                    </w:r>
                  </w:p>
                </w:txbxContent>
              </v:textbox>
            </v:shape>
            <v:shape id="_x0000_s2039" o:spid="_x0000_s2039" o:spt="202" type="#_x0000_t202" style="position:absolute;left:2469;top:2203;height:336;width:1360;" filled="f" stroked="f" coordsize="21600,21600">
              <v:path/>
              <v:fill on="f" focussize="0,0"/>
              <v:stroke on="f" joinstyle="miter"/>
              <v:imagedata o:title=""/>
              <o:lock v:ext="edit"/>
              <v:textbox inset="0mm,0mm,0mm,0mm">
                <w:txbxContent>
                  <w:p>
                    <w:pPr>
                      <w:spacing w:before="47"/>
                      <w:ind w:left="361" w:right="0" w:firstLine="0"/>
                      <w:jc w:val="left"/>
                      <w:rPr>
                        <w:rFonts w:ascii="Times New Roman"/>
                        <w:sz w:val="18"/>
                      </w:rPr>
                    </w:pPr>
                    <w:r>
                      <w:rPr>
                        <w:rFonts w:ascii="Times New Roman"/>
                        <w:w w:val="105"/>
                        <w:sz w:val="18"/>
                      </w:rPr>
                      <w:t>m_data2</w:t>
                    </w:r>
                  </w:p>
                </w:txbxContent>
              </v:textbox>
            </v:shape>
            <v:shape id="_x0000_s2040" o:spid="_x0000_s2040" o:spt="202" type="#_x0000_t202" style="position:absolute;left:2469;top:1858;height:334;width:1360;" filled="f" stroked="f" coordsize="21600,21600">
              <v:path/>
              <v:fill on="f" focussize="0,0"/>
              <v:stroke on="f" joinstyle="miter"/>
              <v:imagedata o:title=""/>
              <o:lock v:ext="edit"/>
              <v:textbox inset="0mm,0mm,0mm,0mm">
                <w:txbxContent>
                  <w:p>
                    <w:pPr>
                      <w:spacing w:before="42"/>
                      <w:ind w:left="361" w:right="0" w:firstLine="0"/>
                      <w:jc w:val="left"/>
                      <w:rPr>
                        <w:rFonts w:ascii="Times New Roman"/>
                        <w:sz w:val="18"/>
                      </w:rPr>
                    </w:pPr>
                    <w:r>
                      <w:rPr>
                        <w:rFonts w:ascii="Times New Roman"/>
                        <w:w w:val="105"/>
                        <w:sz w:val="18"/>
                      </w:rPr>
                      <w:t>m_data1</w:t>
                    </w:r>
                  </w:p>
                </w:txbxContent>
              </v:textbox>
            </v:shape>
            <v:shape id="_x0000_s2041" o:spid="_x0000_s2041" o:spt="202" type="#_x0000_t202" style="position:absolute;left:5100;top:957;height:259;width:1290;" filled="f" stroked="f" coordsize="21600,21600">
              <v:path/>
              <v:fill on="f" focussize="0,0"/>
              <v:stroke on="f" joinstyle="miter"/>
              <v:imagedata o:title=""/>
              <o:lock v:ext="edit"/>
              <v:textbox inset="0mm,0mm,0mm,0mm">
                <w:txbxContent>
                  <w:p>
                    <w:pPr>
                      <w:spacing w:before="11"/>
                      <w:ind w:left="278" w:right="0" w:firstLine="0"/>
                      <w:jc w:val="left"/>
                      <w:rPr>
                        <w:rFonts w:ascii="Times New Roman"/>
                        <w:sz w:val="18"/>
                      </w:rPr>
                    </w:pPr>
                    <w:r>
                      <w:rPr>
                        <w:rFonts w:ascii="Times New Roman"/>
                        <w:w w:val="105"/>
                        <w:sz w:val="18"/>
                      </w:rPr>
                      <w:t>0x409650</w:t>
                    </w:r>
                  </w:p>
                </w:txbxContent>
              </v:textbox>
            </v:shape>
            <v:shape id="_x0000_s2042" o:spid="_x0000_s2042" o:spt="202" type="#_x0000_t202" style="position:absolute;left:5100;top:681;height:265;width:1290;" filled="f" stroked="f" coordsize="21600,21600">
              <v:path/>
              <v:fill on="f" focussize="0,0"/>
              <v:stroke on="f" joinstyle="miter"/>
              <v:imagedata o:title=""/>
              <o:lock v:ext="edit"/>
              <v:textbox inset="0mm,0mm,0mm,0mm">
                <w:txbxContent>
                  <w:p>
                    <w:pPr>
                      <w:spacing w:before="9"/>
                      <w:ind w:left="2" w:right="0" w:firstLine="0"/>
                      <w:jc w:val="center"/>
                      <w:rPr>
                        <w:rFonts w:ascii="Times New Roman"/>
                        <w:sz w:val="18"/>
                      </w:rPr>
                    </w:pPr>
                    <w:r>
                      <w:rPr>
                        <w:rFonts w:ascii="Times New Roman"/>
                        <w:w w:val="102"/>
                        <w:sz w:val="18"/>
                      </w:rPr>
                      <w:t>0</w:t>
                    </w:r>
                  </w:p>
                </w:txbxContent>
              </v:textbox>
            </v:shape>
            <v:shape id="_x0000_s2043" o:spid="_x0000_s2043" o:spt="202" type="#_x0000_t202" style="position:absolute;left:5100;top:404;height:266;width:1290;" fillcolor="#3333CC" filled="t" stroked="f" coordsize="21600,21600">
              <v:path/>
              <v:fill on="t" focussize="0,0"/>
              <v:stroke on="f" joinstyle="miter"/>
              <v:imagedata o:title=""/>
              <o:lock v:ext="edit"/>
              <v:textbox inset="0mm,0mm,0mm,0mm">
                <w:txbxContent>
                  <w:p>
                    <w:pPr>
                      <w:spacing w:before="8"/>
                      <w:ind w:left="269" w:right="0" w:firstLine="0"/>
                      <w:jc w:val="left"/>
                      <w:rPr>
                        <w:rFonts w:ascii="Times New Roman"/>
                        <w:b/>
                        <w:sz w:val="18"/>
                      </w:rPr>
                    </w:pPr>
                    <w:r>
                      <w:rPr>
                        <w:rFonts w:ascii="Times New Roman"/>
                        <w:b/>
                        <w:color w:val="FFFFFF"/>
                        <w:w w:val="105"/>
                        <w:sz w:val="18"/>
                      </w:rPr>
                      <w:t>0x401F10</w:t>
                    </w:r>
                  </w:p>
                </w:txbxContent>
              </v:textbox>
            </v:shape>
            <v:shape id="_x0000_s2044" o:spid="_x0000_s2044" o:spt="202" type="#_x0000_t202" style="position:absolute;left:5100;top:134;height:259;width:1290;" filled="f" stroked="f" coordsize="21600,21600">
              <v:path/>
              <v:fill on="f" focussize="0,0"/>
              <v:stroke on="f" joinstyle="miter"/>
              <v:imagedata o:title=""/>
              <o:lock v:ext="edit"/>
              <v:textbox inset="0mm,0mm,0mm,0mm">
                <w:txbxContent>
                  <w:p>
                    <w:pPr>
                      <w:spacing w:before="4"/>
                      <w:ind w:left="245" w:right="0" w:firstLine="0"/>
                      <w:jc w:val="left"/>
                      <w:rPr>
                        <w:rFonts w:ascii="Times New Roman"/>
                        <w:sz w:val="18"/>
                      </w:rPr>
                    </w:pPr>
                    <w:r>
                      <w:rPr>
                        <w:rFonts w:ascii="Times New Roman"/>
                        <w:w w:val="105"/>
                        <w:sz w:val="18"/>
                      </w:rPr>
                      <w:t>0x401ED0</w:t>
                    </w:r>
                  </w:p>
                </w:txbxContent>
              </v:textbox>
            </v:shape>
            <v:shape id="_x0000_s2045" o:spid="_x0000_s2045" o:spt="202" type="#_x0000_t202" style="position:absolute;left:2469;top:611;height:328;width:1360;" filled="f" stroked="f" coordsize="21600,21600">
              <v:path/>
              <v:fill on="f" focussize="0,0"/>
              <v:stroke on="f" joinstyle="miter"/>
              <v:imagedata o:title=""/>
              <o:lock v:ext="edit"/>
              <v:textbox inset="0mm,0mm,0mm,0mm">
                <w:txbxContent>
                  <w:p>
                    <w:pPr>
                      <w:spacing w:before="45"/>
                      <w:ind w:left="361" w:right="0" w:firstLine="0"/>
                      <w:jc w:val="left"/>
                      <w:rPr>
                        <w:rFonts w:ascii="Times New Roman"/>
                        <w:sz w:val="18"/>
                      </w:rPr>
                    </w:pPr>
                    <w:r>
                      <w:rPr>
                        <w:rFonts w:ascii="Times New Roman"/>
                        <w:w w:val="105"/>
                        <w:sz w:val="18"/>
                      </w:rPr>
                      <w:t>m_data2</w:t>
                    </w:r>
                  </w:p>
                </w:txbxContent>
              </v:textbox>
            </v:shape>
            <v:shape id="_x0000_s2046" o:spid="_x0000_s2046" o:spt="202" type="#_x0000_t202" style="position:absolute;left:2469;top:265;height:335;width:1360;" filled="f" stroked="f" coordsize="21600,21600">
              <v:path/>
              <v:fill on="f" focussize="0,0"/>
              <v:stroke on="f" joinstyle="miter"/>
              <v:imagedata o:title=""/>
              <o:lock v:ext="edit"/>
              <v:textbox inset="0mm,0mm,0mm,0mm">
                <w:txbxContent>
                  <w:p>
                    <w:pPr>
                      <w:spacing w:before="46"/>
                      <w:ind w:left="361" w:right="0" w:firstLine="0"/>
                      <w:jc w:val="left"/>
                      <w:rPr>
                        <w:rFonts w:ascii="Times New Roman"/>
                        <w:sz w:val="18"/>
                      </w:rPr>
                    </w:pPr>
                    <w:r>
                      <w:rPr>
                        <w:rFonts w:ascii="Times New Roman"/>
                        <w:w w:val="105"/>
                        <w:sz w:val="18"/>
                      </w:rPr>
                      <w:t>m_data1</w:t>
                    </w:r>
                  </w:p>
                </w:txbxContent>
              </v:textbox>
            </v:shape>
            <v:shape id="_x0000_s2047" o:spid="_x0000_s2047" o:spt="202" type="#_x0000_t202" style="position:absolute;left:7779;top:3519;height:263;width:1373;" fillcolor="#DCDCDC" filled="t" stroked="t" coordsize="21600,21600">
              <v:path/>
              <v:fill on="t" focussize="0,0"/>
              <v:stroke weight="0.576771653543307pt" color="#000000"/>
              <v:imagedata o:title=""/>
              <o:lock v:ext="edit"/>
              <v:textbox inset="0mm,0mm,0mm,0mm">
                <w:txbxContent>
                  <w:p>
                    <w:pPr>
                      <w:spacing w:before="2"/>
                      <w:ind w:left="51" w:right="0" w:firstLine="0"/>
                      <w:jc w:val="left"/>
                      <w:rPr>
                        <w:rFonts w:ascii="Times New Roman"/>
                        <w:sz w:val="18"/>
                      </w:rPr>
                    </w:pPr>
                    <w:r>
                      <w:rPr>
                        <w:rFonts w:ascii="Times New Roman"/>
                        <w:w w:val="105"/>
                        <w:sz w:val="18"/>
                      </w:rPr>
                      <w:t>ClassC::vfunc1()</w:t>
                    </w:r>
                  </w:p>
                </w:txbxContent>
              </v:textbox>
            </v:shape>
            <v:shape id="_x0000_s2048" o:spid="_x0000_s2048" o:spt="202" type="#_x0000_t202" style="position:absolute;left:7779;top:3104;height:263;width:1373;" fillcolor="#DCDCDC" filled="t" stroked="t" coordsize="21600,21600">
              <v:path/>
              <v:fill on="t" focussize="0,0"/>
              <v:stroke weight="0.576771653543307pt" color="#000000"/>
              <v:imagedata o:title=""/>
              <o:lock v:ext="edit"/>
              <v:textbox inset="0mm,0mm,0mm,0mm">
                <w:txbxContent>
                  <w:p>
                    <w:pPr>
                      <w:spacing w:before="4"/>
                      <w:ind w:left="51" w:right="0" w:firstLine="0"/>
                      <w:jc w:val="left"/>
                      <w:rPr>
                        <w:rFonts w:ascii="Times New Roman"/>
                        <w:sz w:val="18"/>
                      </w:rPr>
                    </w:pPr>
                    <w:r>
                      <w:rPr>
                        <w:rFonts w:ascii="Times New Roman"/>
                        <w:w w:val="105"/>
                        <w:sz w:val="18"/>
                      </w:rPr>
                      <w:t>ClassB::vfunc1()</w:t>
                    </w:r>
                  </w:p>
                </w:txbxContent>
              </v:textbox>
            </v:shape>
            <v:shape id="_x0000_s2049" o:spid="_x0000_s2049" o:spt="202" type="#_x0000_t202" style="position:absolute;left:7779;top:2689;height:263;width:1373;" fillcolor="#3333CC" filled="t" stroked="t" coordsize="21600,21600">
              <v:path/>
              <v:fill on="t" focussize="0,0"/>
              <v:stroke weight="0.576771653543307pt" color="#000000"/>
              <v:imagedata o:title=""/>
              <o:lock v:ext="edit"/>
              <v:textbox inset="0mm,0mm,0mm,0mm">
                <w:txbxContent>
                  <w:p>
                    <w:pPr>
                      <w:spacing w:before="2"/>
                      <w:ind w:left="17" w:right="0" w:firstLine="0"/>
                      <w:jc w:val="left"/>
                      <w:rPr>
                        <w:rFonts w:ascii="Times New Roman"/>
                        <w:b/>
                        <w:sz w:val="18"/>
                      </w:rPr>
                    </w:pPr>
                    <w:r>
                      <w:rPr>
                        <w:rFonts w:ascii="Times New Roman"/>
                        <w:b/>
                        <w:color w:val="FFFFFF"/>
                        <w:sz w:val="18"/>
                      </w:rPr>
                      <w:t>ClassA::vfunc2()</w:t>
                    </w:r>
                  </w:p>
                </w:txbxContent>
              </v:textbox>
            </v:shape>
            <v:shape id="_x0000_s2050" o:spid="_x0000_s2050" o:spt="202" type="#_x0000_t202" style="position:absolute;left:7779;top:2275;height:261;width:1373;" fillcolor="#DCDCDC" filled="t" stroked="t" coordsize="21600,21600">
              <v:path/>
              <v:fill on="t" focussize="0,0"/>
              <v:stroke weight="0.576771653543307pt" color="#000000"/>
              <v:imagedata o:title=""/>
              <o:lock v:ext="edit"/>
              <v:textbox inset="0mm,0mm,0mm,0mm">
                <w:txbxContent>
                  <w:p>
                    <w:pPr>
                      <w:spacing w:before="3"/>
                      <w:ind w:left="46" w:right="0" w:firstLine="0"/>
                      <w:jc w:val="left"/>
                      <w:rPr>
                        <w:rFonts w:ascii="Times New Roman"/>
                        <w:sz w:val="18"/>
                      </w:rPr>
                    </w:pPr>
                    <w:r>
                      <w:rPr>
                        <w:rFonts w:ascii="Times New Roman"/>
                        <w:spacing w:val="-1"/>
                        <w:w w:val="105"/>
                        <w:sz w:val="18"/>
                      </w:rPr>
                      <w:t>ClassA::vfunc1()</w:t>
                    </w:r>
                  </w:p>
                </w:txbxContent>
              </v:textbox>
            </v:shape>
            <v:shape id="_x0000_s2051" o:spid="_x0000_s2051" o:spt="202" type="#_x0000_t202" style="position:absolute;left:7779;top:1583;height:261;width:1373;" fillcolor="#DCDCDC" filled="t" stroked="t" coordsize="21600,21600">
              <v:path/>
              <v:fill on="t" focussize="0,0"/>
              <v:stroke weight="0.576771653543307pt" color="#000000"/>
              <v:imagedata o:title=""/>
              <o:lock v:ext="edit"/>
              <v:textbox inset="0mm,0mm,0mm,0mm">
                <w:txbxContent>
                  <w:p>
                    <w:pPr>
                      <w:spacing w:before="4"/>
                      <w:ind w:left="94" w:right="0" w:firstLine="0"/>
                      <w:jc w:val="left"/>
                      <w:rPr>
                        <w:rFonts w:ascii="Times New Roman"/>
                        <w:sz w:val="18"/>
                      </w:rPr>
                    </w:pPr>
                    <w:r>
                      <w:rPr>
                        <w:rFonts w:ascii="Times New Roman"/>
                        <w:w w:val="105"/>
                        <w:sz w:val="18"/>
                      </w:rPr>
                      <w:t>ClassC::func2()</w:t>
                    </w:r>
                  </w:p>
                </w:txbxContent>
              </v:textbox>
            </v:shape>
            <v:shape id="_x0000_s2052" o:spid="_x0000_s2052" o:spt="202" type="#_x0000_t202" style="position:absolute;left:7779;top:1168;height:262;width:1373;" fillcolor="#DCDCDC" filled="t" stroked="t" coordsize="21600,21600">
              <v:path/>
              <v:fill on="t" focussize="0,0"/>
              <v:stroke weight="0.576771653543307pt" color="#000000"/>
              <v:imagedata o:title=""/>
              <o:lock v:ext="edit"/>
              <v:textbox inset="0mm,0mm,0mm,0mm">
                <w:txbxContent>
                  <w:p>
                    <w:pPr>
                      <w:spacing w:before="2"/>
                      <w:ind w:left="94" w:right="0" w:firstLine="0"/>
                      <w:jc w:val="left"/>
                      <w:rPr>
                        <w:rFonts w:ascii="Times New Roman"/>
                        <w:sz w:val="18"/>
                      </w:rPr>
                    </w:pPr>
                    <w:r>
                      <w:rPr>
                        <w:rFonts w:ascii="Times New Roman"/>
                        <w:w w:val="105"/>
                        <w:sz w:val="18"/>
                      </w:rPr>
                      <w:t>ClassB::func2()</w:t>
                    </w:r>
                  </w:p>
                </w:txbxContent>
              </v:textbox>
            </v:shape>
            <v:shape id="_x0000_s2053" o:spid="_x0000_s2053" o:spt="202" type="#_x0000_t202" style="position:absolute;left:7779;top:751;height:263;width:1373;" fillcolor="#DCDCDC" filled="t" stroked="t" coordsize="21600,21600">
              <v:path/>
              <v:fill on="t" focussize="0,0"/>
              <v:stroke weight="0.576771653543307pt" color="#000000"/>
              <v:imagedata o:title=""/>
              <o:lock v:ext="edit"/>
              <v:textbox inset="0mm,0mm,0mm,0mm">
                <w:txbxContent>
                  <w:p>
                    <w:pPr>
                      <w:spacing w:before="6"/>
                      <w:ind w:left="89" w:right="0" w:firstLine="0"/>
                      <w:jc w:val="left"/>
                      <w:rPr>
                        <w:rFonts w:ascii="Times New Roman"/>
                        <w:sz w:val="18"/>
                      </w:rPr>
                    </w:pPr>
                    <w:r>
                      <w:rPr>
                        <w:rFonts w:ascii="Times New Roman"/>
                        <w:w w:val="105"/>
                        <w:sz w:val="18"/>
                      </w:rPr>
                      <w:t>ClassA::func2()</w:t>
                    </w:r>
                  </w:p>
                </w:txbxContent>
              </v:textbox>
            </v:shape>
            <v:shape id="_x0000_s2054" o:spid="_x0000_s2054" o:spt="202" type="#_x0000_t202" style="position:absolute;left:7779;top:336;height:263;width:1373;" fillcolor="#DCDCDC" filled="t" stroked="t" coordsize="21600,21600">
              <v:path/>
              <v:fill on="t" focussize="0,0"/>
              <v:stroke weight="0.576771653543307pt" color="#000000"/>
              <v:imagedata o:title=""/>
              <o:lock v:ext="edit"/>
              <v:textbox inset="0mm,0mm,0mm,0mm">
                <w:txbxContent>
                  <w:p>
                    <w:pPr>
                      <w:spacing w:before="3"/>
                      <w:ind w:left="89" w:right="0" w:firstLine="0"/>
                      <w:jc w:val="left"/>
                      <w:rPr>
                        <w:rFonts w:ascii="Times New Roman"/>
                        <w:sz w:val="18"/>
                      </w:rPr>
                    </w:pPr>
                    <w:r>
                      <w:rPr>
                        <w:rFonts w:ascii="Times New Roman"/>
                        <w:w w:val="105"/>
                        <w:sz w:val="18"/>
                      </w:rPr>
                      <w:t>ClassA::func1()</w:t>
                    </w:r>
                  </w:p>
                </w:txbxContent>
              </v:textbox>
            </v:shape>
          </v:group>
        </w:pict>
      </w:r>
      <w:r>
        <w:rPr>
          <w:sz w:val="15"/>
        </w:rPr>
        <w:t>0x0063FDEC</w:t>
      </w:r>
    </w:p>
    <w:p>
      <w:pPr>
        <w:pStyle w:val="11"/>
        <w:spacing w:before="5"/>
        <w:rPr>
          <w:sz w:val="15"/>
        </w:rPr>
      </w:pPr>
    </w:p>
    <w:p>
      <w:pPr>
        <w:spacing w:before="1"/>
        <w:ind w:left="1446" w:right="0" w:firstLine="0"/>
        <w:jc w:val="left"/>
        <w:rPr>
          <w:sz w:val="15"/>
        </w:rPr>
      </w:pPr>
      <w:r>
        <w:rPr>
          <w:sz w:val="15"/>
        </w:rPr>
        <w:t>0x0063FDF0</w:t>
      </w:r>
    </w:p>
    <w:p>
      <w:pPr>
        <w:pStyle w:val="11"/>
        <w:spacing w:before="5"/>
        <w:rPr>
          <w:sz w:val="15"/>
        </w:rPr>
      </w:pPr>
    </w:p>
    <w:p>
      <w:pPr>
        <w:spacing w:before="0"/>
        <w:ind w:left="1446" w:right="0" w:firstLine="0"/>
        <w:jc w:val="left"/>
        <w:rPr>
          <w:sz w:val="15"/>
        </w:rPr>
      </w:pPr>
      <w:r>
        <w:rPr>
          <w:sz w:val="15"/>
        </w:rPr>
        <w:t>0x0063FDF4</w:t>
      </w:r>
    </w:p>
    <w:p>
      <w:pPr>
        <w:pStyle w:val="11"/>
        <w:spacing w:before="96"/>
        <w:ind w:left="167"/>
        <w:rPr>
          <w:rFonts w:ascii="Arial MT"/>
        </w:rPr>
      </w:pPr>
      <w:r>
        <w:br w:type="column"/>
      </w:r>
      <w:r>
        <w:rPr>
          <w:rFonts w:ascii="Arial MT"/>
        </w:rPr>
        <w:t>a</w:t>
      </w:r>
      <w:r>
        <w:rPr>
          <w:rFonts w:ascii="Arial MT"/>
          <w:spacing w:val="1"/>
        </w:rPr>
        <w:t xml:space="preserve"> </w:t>
      </w:r>
      <w:r>
        <w:rPr>
          <w:rFonts w:ascii="Arial MT"/>
        </w:rPr>
        <w:t>(ClassA</w:t>
      </w:r>
      <w:r>
        <w:rPr>
          <w:rFonts w:ascii="Arial MT"/>
          <w:spacing w:val="2"/>
        </w:rPr>
        <w:t xml:space="preserve"> </w:t>
      </w:r>
      <w:r>
        <w:rPr>
          <w:rFonts w:ascii="Arial MT"/>
        </w:rPr>
        <w:t>object)</w:t>
      </w:r>
    </w:p>
    <w:p>
      <w:pPr>
        <w:spacing w:before="146" w:line="261" w:lineRule="auto"/>
        <w:ind w:left="1446" w:right="302" w:firstLine="211"/>
        <w:jc w:val="left"/>
        <w:rPr>
          <w:rFonts w:ascii="Times New Roman"/>
          <w:sz w:val="18"/>
        </w:rPr>
      </w:pPr>
      <w:r>
        <w:br w:type="column"/>
      </w:r>
      <w:r>
        <w:rPr>
          <w:rFonts w:ascii="Times New Roman"/>
          <w:w w:val="105"/>
          <w:sz w:val="18"/>
        </w:rPr>
        <w:t>functions</w:t>
      </w:r>
      <w:r>
        <w:rPr>
          <w:rFonts w:ascii="Times New Roman"/>
          <w:spacing w:val="1"/>
          <w:w w:val="105"/>
          <w:sz w:val="18"/>
        </w:rPr>
        <w:t xml:space="preserve"> </w:t>
      </w:r>
      <w:r>
        <w:rPr>
          <w:rFonts w:ascii="Times New Roman"/>
          <w:sz w:val="18"/>
        </w:rPr>
        <w:t>implementation</w:t>
      </w:r>
    </w:p>
    <w:p>
      <w:pPr>
        <w:spacing w:after="0" w:line="261" w:lineRule="auto"/>
        <w:jc w:val="left"/>
        <w:rPr>
          <w:rFonts w:ascii="Times New Roman"/>
          <w:sz w:val="18"/>
        </w:rPr>
        <w:sectPr>
          <w:type w:val="continuous"/>
          <w:pgSz w:w="10320" w:h="13220"/>
          <w:pgMar w:top="580" w:right="80" w:bottom="280" w:left="40" w:header="720" w:footer="720" w:gutter="0"/>
          <w:cols w:equalWidth="0" w:num="3">
            <w:col w:w="2348" w:space="40"/>
            <w:col w:w="1438" w:space="2601"/>
            <w:col w:w="3773"/>
          </w:cols>
        </w:sectPr>
      </w:pPr>
    </w:p>
    <w:p>
      <w:pPr>
        <w:pStyle w:val="11"/>
        <w:rPr>
          <w:rFonts w:ascii="Times New Roman"/>
          <w:sz w:val="20"/>
        </w:rPr>
      </w:pPr>
    </w:p>
    <w:p>
      <w:pPr>
        <w:pStyle w:val="11"/>
        <w:rPr>
          <w:rFonts w:ascii="Times New Roman"/>
          <w:sz w:val="20"/>
        </w:rPr>
      </w:pPr>
    </w:p>
    <w:p>
      <w:pPr>
        <w:pStyle w:val="11"/>
        <w:spacing w:before="3"/>
        <w:rPr>
          <w:rFonts w:ascii="Times New Roman"/>
          <w:sz w:val="23"/>
        </w:rPr>
      </w:pPr>
    </w:p>
    <w:p>
      <w:pPr>
        <w:spacing w:before="1"/>
        <w:ind w:left="1446" w:right="0" w:firstLine="0"/>
        <w:jc w:val="left"/>
        <w:rPr>
          <w:sz w:val="15"/>
        </w:rPr>
      </w:pPr>
      <w:r>
        <w:rPr>
          <w:sz w:val="15"/>
        </w:rPr>
        <w:t>0x0063FDDC</w:t>
      </w:r>
    </w:p>
    <w:p>
      <w:pPr>
        <w:pStyle w:val="11"/>
        <w:spacing w:before="5"/>
        <w:rPr>
          <w:sz w:val="15"/>
        </w:rPr>
      </w:pPr>
    </w:p>
    <w:p>
      <w:pPr>
        <w:spacing w:before="0"/>
        <w:ind w:left="1446" w:right="0" w:firstLine="0"/>
        <w:jc w:val="left"/>
        <w:rPr>
          <w:sz w:val="15"/>
        </w:rPr>
      </w:pPr>
      <w:r>
        <w:rPr>
          <w:sz w:val="15"/>
        </w:rPr>
        <w:t>0x0063FDE0</w:t>
      </w:r>
    </w:p>
    <w:p>
      <w:pPr>
        <w:pStyle w:val="11"/>
        <w:spacing w:before="6"/>
        <w:rPr>
          <w:sz w:val="15"/>
        </w:rPr>
      </w:pPr>
    </w:p>
    <w:p>
      <w:pPr>
        <w:spacing w:before="0"/>
        <w:ind w:left="1446" w:right="0" w:firstLine="0"/>
        <w:jc w:val="left"/>
        <w:rPr>
          <w:sz w:val="15"/>
        </w:rPr>
      </w:pPr>
      <w:r>
        <w:rPr>
          <w:sz w:val="15"/>
        </w:rPr>
        <w:t>0x0063FDE4</w:t>
      </w:r>
    </w:p>
    <w:p>
      <w:pPr>
        <w:pStyle w:val="11"/>
        <w:spacing w:before="10"/>
        <w:rPr>
          <w:sz w:val="15"/>
        </w:rPr>
      </w:pPr>
    </w:p>
    <w:p>
      <w:pPr>
        <w:spacing w:before="1"/>
        <w:ind w:left="1446" w:right="0" w:firstLine="0"/>
        <w:jc w:val="left"/>
        <w:rPr>
          <w:sz w:val="15"/>
        </w:rPr>
      </w:pPr>
      <w:r>
        <w:rPr>
          <w:sz w:val="15"/>
        </w:rPr>
        <w:t>0x0063FDE8</w:t>
      </w:r>
    </w:p>
    <w:p>
      <w:pPr>
        <w:pStyle w:val="11"/>
        <w:rPr>
          <w:sz w:val="20"/>
        </w:rPr>
      </w:pPr>
    </w:p>
    <w:p>
      <w:pPr>
        <w:pStyle w:val="11"/>
        <w:rPr>
          <w:sz w:val="20"/>
        </w:rPr>
      </w:pPr>
    </w:p>
    <w:p>
      <w:pPr>
        <w:spacing w:after="0"/>
        <w:rPr>
          <w:sz w:val="20"/>
        </w:rPr>
        <w:sectPr>
          <w:type w:val="continuous"/>
          <w:pgSz w:w="10320" w:h="13220"/>
          <w:pgMar w:top="580" w:right="80" w:bottom="280" w:left="40" w:header="720" w:footer="720" w:gutter="0"/>
          <w:cols w:space="720" w:num="1"/>
        </w:sectPr>
      </w:pPr>
    </w:p>
    <w:p>
      <w:pPr>
        <w:pStyle w:val="11"/>
      </w:pPr>
    </w:p>
    <w:p>
      <w:pPr>
        <w:spacing w:before="93"/>
        <w:ind w:left="1446" w:right="0" w:firstLine="0"/>
        <w:jc w:val="left"/>
        <w:rPr>
          <w:sz w:val="15"/>
        </w:rPr>
      </w:pPr>
      <w:r>
        <w:rPr>
          <w:sz w:val="15"/>
        </w:rPr>
        <w:t>0x0063FDC4</w:t>
      </w:r>
    </w:p>
    <w:p>
      <w:pPr>
        <w:pStyle w:val="11"/>
        <w:spacing w:before="6"/>
        <w:rPr>
          <w:sz w:val="15"/>
        </w:rPr>
      </w:pPr>
    </w:p>
    <w:p>
      <w:pPr>
        <w:spacing w:before="0"/>
        <w:ind w:left="1446" w:right="0" w:firstLine="0"/>
        <w:jc w:val="left"/>
        <w:rPr>
          <w:sz w:val="15"/>
        </w:rPr>
      </w:pPr>
      <w:r>
        <w:rPr>
          <w:sz w:val="15"/>
        </w:rPr>
        <w:t>0x0063FDC8</w:t>
      </w:r>
    </w:p>
    <w:p>
      <w:pPr>
        <w:pStyle w:val="11"/>
        <w:spacing w:before="5"/>
        <w:rPr>
          <w:sz w:val="15"/>
        </w:rPr>
      </w:pPr>
    </w:p>
    <w:p>
      <w:pPr>
        <w:spacing w:before="0"/>
        <w:ind w:left="1446" w:right="0" w:firstLine="0"/>
        <w:jc w:val="left"/>
        <w:rPr>
          <w:sz w:val="15"/>
        </w:rPr>
      </w:pPr>
      <w:r>
        <w:rPr>
          <w:sz w:val="15"/>
        </w:rPr>
        <w:t>0x0063FDCC</w:t>
      </w:r>
    </w:p>
    <w:p>
      <w:pPr>
        <w:pStyle w:val="11"/>
        <w:spacing w:before="6"/>
        <w:rPr>
          <w:sz w:val="15"/>
        </w:rPr>
      </w:pPr>
    </w:p>
    <w:p>
      <w:pPr>
        <w:spacing w:before="0"/>
        <w:ind w:left="1446" w:right="0" w:firstLine="0"/>
        <w:jc w:val="left"/>
        <w:rPr>
          <w:sz w:val="15"/>
        </w:rPr>
      </w:pPr>
      <w:r>
        <w:rPr>
          <w:sz w:val="15"/>
        </w:rPr>
        <w:t>0x0063FDD0</w:t>
      </w:r>
    </w:p>
    <w:p>
      <w:pPr>
        <w:pStyle w:val="11"/>
        <w:spacing w:before="6"/>
        <w:rPr>
          <w:sz w:val="15"/>
        </w:rPr>
      </w:pPr>
    </w:p>
    <w:p>
      <w:pPr>
        <w:spacing w:before="0"/>
        <w:ind w:left="1446" w:right="0" w:firstLine="0"/>
        <w:jc w:val="left"/>
        <w:rPr>
          <w:sz w:val="15"/>
        </w:rPr>
      </w:pPr>
      <w:r>
        <w:rPr>
          <w:sz w:val="15"/>
        </w:rPr>
        <w:t>0x0063FDD4</w:t>
      </w:r>
    </w:p>
    <w:p>
      <w:pPr>
        <w:pStyle w:val="11"/>
        <w:spacing w:before="6"/>
        <w:rPr>
          <w:sz w:val="15"/>
        </w:rPr>
      </w:pPr>
    </w:p>
    <w:p>
      <w:pPr>
        <w:spacing w:before="0"/>
        <w:ind w:left="1446" w:right="0" w:firstLine="0"/>
        <w:jc w:val="left"/>
        <w:rPr>
          <w:sz w:val="15"/>
        </w:rPr>
      </w:pPr>
      <w:r>
        <w:rPr>
          <w:sz w:val="15"/>
        </w:rPr>
        <w:t>0x0063FDD8</w:t>
      </w:r>
    </w:p>
    <w:p>
      <w:pPr>
        <w:pStyle w:val="11"/>
        <w:spacing w:before="8" w:after="39"/>
        <w:rPr>
          <w:sz w:val="27"/>
        </w:rPr>
      </w:pPr>
      <w:r>
        <w:br w:type="column"/>
      </w:r>
    </w:p>
    <w:p>
      <w:pPr>
        <w:pStyle w:val="11"/>
        <w:spacing w:line="89" w:lineRule="exact"/>
        <w:ind w:left="1230"/>
        <w:rPr>
          <w:sz w:val="8"/>
        </w:rPr>
      </w:pPr>
      <w:r>
        <w:rPr>
          <w:position w:val="-1"/>
          <w:sz w:val="8"/>
        </w:rPr>
        <w:pict>
          <v:group id="_x0000_s2055" o:spid="_x0000_s2055" o:spt="203" style="height:4.5pt;width:4.5pt;" coordsize="90,90">
            <o:lock v:ext="edit"/>
            <v:shape id="_x0000_s2056" o:spid="_x0000_s2056" style="position:absolute;left:0;top:0;height:90;width:90;" fillcolor="#000000" filled="t" stroked="f" coordsize="90,90" path="m45,0l27,4,13,13,3,27,0,45,3,62,13,76,27,86,45,89,62,86,76,76,86,62,89,45,86,27,76,13,62,4,45,0xe">
              <v:path arrowok="t"/>
              <v:fill on="t" focussize="0,0"/>
              <v:stroke on="f"/>
              <v:imagedata o:title=""/>
              <o:lock v:ext="edit"/>
            </v:shape>
            <w10:wrap type="none"/>
            <w10:anchorlock/>
          </v:group>
        </w:pict>
      </w:r>
    </w:p>
    <w:p>
      <w:pPr>
        <w:pStyle w:val="11"/>
        <w:rPr>
          <w:sz w:val="18"/>
        </w:rPr>
      </w:pPr>
    </w:p>
    <w:p>
      <w:pPr>
        <w:pStyle w:val="11"/>
        <w:rPr>
          <w:sz w:val="18"/>
        </w:rPr>
      </w:pPr>
    </w:p>
    <w:p>
      <w:pPr>
        <w:pStyle w:val="11"/>
        <w:rPr>
          <w:sz w:val="18"/>
        </w:rPr>
      </w:pPr>
    </w:p>
    <w:p>
      <w:pPr>
        <w:pStyle w:val="11"/>
        <w:rPr>
          <w:sz w:val="18"/>
        </w:rPr>
      </w:pPr>
    </w:p>
    <w:p>
      <w:pPr>
        <w:pStyle w:val="11"/>
        <w:rPr>
          <w:sz w:val="18"/>
        </w:rPr>
      </w:pPr>
    </w:p>
    <w:p>
      <w:pPr>
        <w:pStyle w:val="11"/>
        <w:rPr>
          <w:sz w:val="18"/>
        </w:rPr>
      </w:pPr>
    </w:p>
    <w:p>
      <w:pPr>
        <w:pStyle w:val="11"/>
        <w:rPr>
          <w:sz w:val="18"/>
        </w:rPr>
      </w:pPr>
    </w:p>
    <w:p>
      <w:pPr>
        <w:spacing w:before="150"/>
        <w:ind w:left="1919" w:right="1893" w:firstLine="0"/>
        <w:jc w:val="center"/>
        <w:rPr>
          <w:rFonts w:hint="eastAsia" w:ascii="宋体" w:eastAsia="宋体"/>
          <w:sz w:val="18"/>
        </w:rPr>
      </w:pPr>
      <w:r>
        <w:pict>
          <v:shape id="_x0000_s2057" o:spid="_x0000_s2057" o:spt="202" type="#_x0000_t202" style="position:absolute;left:0pt;margin-left:122.85pt;margin-top:-83.95pt;height:103.7pt;width:125.25pt;mso-position-horizontal-relative:page;z-index:251708416;mso-width-relative:page;mso-height-relative:page;" filled="f" stroked="f" coordsize="21600,21600">
            <v:path/>
            <v:fill on="f" focussize="0,0"/>
            <v:stroke on="f" joinstyle="miter"/>
            <v:imagedata o:title=""/>
            <o:lock v:ext="edit"/>
            <v:textbox inset="0mm,0mm,0mm,0mm">
              <w:txbxContent>
                <w:tbl>
                  <w:tblPr>
                    <w:tblStyle w:val="12"/>
                    <w:tblW w:w="0" w:type="auto"/>
                    <w:tblInd w:w="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238"/>
                    <w:gridCol w:w="133"/>
                    <w:gridCol w:w="1128"/>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73" w:hRule="atLeast"/>
                    </w:trPr>
                    <w:tc>
                      <w:tcPr>
                        <w:tcW w:w="1238" w:type="dxa"/>
                        <w:vMerge w:val="restart"/>
                        <w:tcBorders>
                          <w:bottom w:val="double" w:color="000000" w:sz="2" w:space="0"/>
                          <w:right w:val="nil"/>
                        </w:tcBorders>
                      </w:tcPr>
                      <w:p>
                        <w:pPr>
                          <w:pStyle w:val="16"/>
                          <w:spacing w:before="37"/>
                          <w:ind w:left="317"/>
                          <w:rPr>
                            <w:rFonts w:ascii="Times New Roman"/>
                            <w:sz w:val="18"/>
                          </w:rPr>
                        </w:pPr>
                        <w:r>
                          <w:rPr>
                            <w:rFonts w:ascii="Times New Roman"/>
                            <w:w w:val="105"/>
                            <w:sz w:val="18"/>
                          </w:rPr>
                          <w:t>0x409024</w:t>
                        </w:r>
                      </w:p>
                    </w:tc>
                    <w:tc>
                      <w:tcPr>
                        <w:tcW w:w="133" w:type="dxa"/>
                        <w:tcBorders>
                          <w:left w:val="nil"/>
                        </w:tcBorders>
                      </w:tcPr>
                      <w:p>
                        <w:pPr>
                          <w:pStyle w:val="16"/>
                          <w:spacing w:before="0"/>
                          <w:rPr>
                            <w:rFonts w:ascii="Times New Roman"/>
                            <w:sz w:val="10"/>
                          </w:rPr>
                        </w:pPr>
                      </w:p>
                    </w:tc>
                    <w:tc>
                      <w:tcPr>
                        <w:tcW w:w="1128" w:type="dxa"/>
                        <w:tcBorders>
                          <w:top w:val="nil"/>
                          <w:right w:val="nil"/>
                        </w:tcBorders>
                      </w:tcPr>
                      <w:p>
                        <w:pPr>
                          <w:pStyle w:val="16"/>
                          <w:spacing w:before="0" w:line="153" w:lineRule="exact"/>
                          <w:ind w:left="558"/>
                          <w:rPr>
                            <w:rFonts w:ascii="Times New Roman"/>
                            <w:sz w:val="18"/>
                          </w:rPr>
                        </w:pPr>
                        <w:r>
                          <w:rPr>
                            <w:rFonts w:ascii="Times New Roman"/>
                            <w:w w:val="105"/>
                            <w:sz w:val="18"/>
                          </w:rPr>
                          <w:t>vptr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90" w:hRule="atLeast"/>
                    </w:trPr>
                    <w:tc>
                      <w:tcPr>
                        <w:tcW w:w="1238" w:type="dxa"/>
                        <w:vMerge w:val="continue"/>
                        <w:tcBorders>
                          <w:top w:val="nil"/>
                          <w:bottom w:val="double" w:color="000000" w:sz="2" w:space="0"/>
                          <w:right w:val="nil"/>
                        </w:tcBorders>
                      </w:tcPr>
                      <w:p>
                        <w:pPr>
                          <w:rPr>
                            <w:sz w:val="2"/>
                            <w:szCs w:val="2"/>
                          </w:rPr>
                        </w:pPr>
                      </w:p>
                    </w:tc>
                    <w:tc>
                      <w:tcPr>
                        <w:tcW w:w="133" w:type="dxa"/>
                        <w:tcBorders>
                          <w:left w:val="nil"/>
                          <w:bottom w:val="double" w:color="000000" w:sz="2" w:space="0"/>
                        </w:tcBorders>
                      </w:tcPr>
                      <w:p>
                        <w:pPr>
                          <w:pStyle w:val="16"/>
                          <w:spacing w:before="0"/>
                          <w:rPr>
                            <w:rFonts w:ascii="Times New Roman"/>
                            <w:sz w:val="4"/>
                          </w:rPr>
                        </w:pPr>
                      </w:p>
                    </w:tc>
                    <w:tc>
                      <w:tcPr>
                        <w:tcW w:w="1128" w:type="dxa"/>
                        <w:vMerge w:val="restart"/>
                        <w:tcBorders>
                          <w:bottom w:val="nil"/>
                          <w:right w:val="nil"/>
                        </w:tcBorders>
                      </w:tcPr>
                      <w:p>
                        <w:pPr>
                          <w:pStyle w:val="16"/>
                          <w:spacing w:before="0"/>
                          <w:rPr>
                            <w:rFonts w:ascii="Times New Roman"/>
                            <w:sz w:val="1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01" w:hRule="atLeast"/>
                    </w:trPr>
                    <w:tc>
                      <w:tcPr>
                        <w:tcW w:w="1371" w:type="dxa"/>
                        <w:gridSpan w:val="2"/>
                        <w:tcBorders>
                          <w:top w:val="double" w:color="000000" w:sz="2" w:space="0"/>
                          <w:bottom w:val="double" w:color="000000" w:sz="2" w:space="0"/>
                        </w:tcBorders>
                      </w:tcPr>
                      <w:p>
                        <w:pPr>
                          <w:pStyle w:val="16"/>
                          <w:spacing w:before="29"/>
                          <w:ind w:left="48"/>
                          <w:rPr>
                            <w:rFonts w:ascii="Times New Roman"/>
                            <w:sz w:val="18"/>
                          </w:rPr>
                        </w:pPr>
                        <w:r>
                          <w:rPr>
                            <w:rFonts w:ascii="Times New Roman"/>
                            <w:spacing w:val="-1"/>
                            <w:w w:val="105"/>
                            <w:sz w:val="18"/>
                          </w:rPr>
                          <w:t>ClassA::m_data1</w:t>
                        </w:r>
                      </w:p>
                    </w:tc>
                    <w:tc>
                      <w:tcPr>
                        <w:tcW w:w="1128" w:type="dxa"/>
                        <w:vMerge w:val="continue"/>
                        <w:tcBorders>
                          <w:top w:val="nil"/>
                          <w:bottom w:val="nil"/>
                          <w:right w:val="nil"/>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01" w:hRule="atLeast"/>
                    </w:trPr>
                    <w:tc>
                      <w:tcPr>
                        <w:tcW w:w="1371" w:type="dxa"/>
                        <w:gridSpan w:val="2"/>
                        <w:tcBorders>
                          <w:top w:val="double" w:color="000000" w:sz="2" w:space="0"/>
                          <w:bottom w:val="double" w:color="000000" w:sz="2" w:space="0"/>
                        </w:tcBorders>
                      </w:tcPr>
                      <w:p>
                        <w:pPr>
                          <w:pStyle w:val="16"/>
                          <w:spacing w:before="28"/>
                          <w:ind w:left="365"/>
                          <w:rPr>
                            <w:rFonts w:ascii="Times New Roman"/>
                            <w:sz w:val="18"/>
                          </w:rPr>
                        </w:pPr>
                        <w:r>
                          <w:rPr>
                            <w:rFonts w:ascii="Times New Roman"/>
                            <w:w w:val="105"/>
                            <w:sz w:val="18"/>
                          </w:rPr>
                          <w:t>m_data2</w:t>
                        </w:r>
                      </w:p>
                    </w:tc>
                    <w:tc>
                      <w:tcPr>
                        <w:tcW w:w="1128" w:type="dxa"/>
                        <w:vMerge w:val="continue"/>
                        <w:tcBorders>
                          <w:top w:val="nil"/>
                          <w:bottom w:val="nil"/>
                          <w:right w:val="nil"/>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01" w:hRule="atLeast"/>
                    </w:trPr>
                    <w:tc>
                      <w:tcPr>
                        <w:tcW w:w="1371" w:type="dxa"/>
                        <w:gridSpan w:val="2"/>
                        <w:tcBorders>
                          <w:top w:val="double" w:color="000000" w:sz="2" w:space="0"/>
                          <w:bottom w:val="double" w:color="000000" w:sz="2" w:space="0"/>
                        </w:tcBorders>
                      </w:tcPr>
                      <w:p>
                        <w:pPr>
                          <w:pStyle w:val="16"/>
                          <w:spacing w:before="28"/>
                          <w:ind w:left="365"/>
                          <w:rPr>
                            <w:rFonts w:ascii="Times New Roman"/>
                            <w:sz w:val="18"/>
                          </w:rPr>
                        </w:pPr>
                        <w:r>
                          <w:rPr>
                            <w:rFonts w:ascii="Times New Roman"/>
                            <w:w w:val="105"/>
                            <w:sz w:val="18"/>
                          </w:rPr>
                          <w:t>m_data3</w:t>
                        </w:r>
                      </w:p>
                    </w:tc>
                    <w:tc>
                      <w:tcPr>
                        <w:tcW w:w="1128" w:type="dxa"/>
                        <w:vMerge w:val="continue"/>
                        <w:tcBorders>
                          <w:top w:val="nil"/>
                          <w:bottom w:val="nil"/>
                          <w:right w:val="nil"/>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01" w:hRule="atLeast"/>
                    </w:trPr>
                    <w:tc>
                      <w:tcPr>
                        <w:tcW w:w="1371" w:type="dxa"/>
                        <w:gridSpan w:val="2"/>
                        <w:tcBorders>
                          <w:top w:val="double" w:color="000000" w:sz="2" w:space="0"/>
                          <w:bottom w:val="double" w:color="000000" w:sz="2" w:space="0"/>
                        </w:tcBorders>
                      </w:tcPr>
                      <w:p>
                        <w:pPr>
                          <w:pStyle w:val="16"/>
                          <w:spacing w:before="28"/>
                          <w:ind w:left="365"/>
                          <w:rPr>
                            <w:rFonts w:ascii="Times New Roman"/>
                            <w:sz w:val="18"/>
                          </w:rPr>
                        </w:pPr>
                        <w:r>
                          <w:rPr>
                            <w:rFonts w:ascii="Times New Roman"/>
                            <w:w w:val="105"/>
                            <w:sz w:val="18"/>
                          </w:rPr>
                          <w:t>m_data1</w:t>
                        </w:r>
                      </w:p>
                    </w:tc>
                    <w:tc>
                      <w:tcPr>
                        <w:tcW w:w="1128" w:type="dxa"/>
                        <w:vMerge w:val="continue"/>
                        <w:tcBorders>
                          <w:top w:val="nil"/>
                          <w:bottom w:val="nil"/>
                          <w:right w:val="nil"/>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08" w:hRule="atLeast"/>
                    </w:trPr>
                    <w:tc>
                      <w:tcPr>
                        <w:tcW w:w="1371" w:type="dxa"/>
                        <w:gridSpan w:val="2"/>
                        <w:tcBorders>
                          <w:top w:val="double" w:color="000000" w:sz="2" w:space="0"/>
                        </w:tcBorders>
                      </w:tcPr>
                      <w:p>
                        <w:pPr>
                          <w:pStyle w:val="16"/>
                          <w:spacing w:before="27"/>
                          <w:ind w:left="365"/>
                          <w:rPr>
                            <w:rFonts w:ascii="Times New Roman"/>
                            <w:sz w:val="18"/>
                          </w:rPr>
                        </w:pPr>
                        <w:r>
                          <w:rPr>
                            <w:rFonts w:ascii="Times New Roman"/>
                            <w:w w:val="105"/>
                            <w:sz w:val="18"/>
                          </w:rPr>
                          <w:t>m_data4</w:t>
                        </w:r>
                      </w:p>
                    </w:tc>
                    <w:tc>
                      <w:tcPr>
                        <w:tcW w:w="1128" w:type="dxa"/>
                        <w:vMerge w:val="continue"/>
                        <w:tcBorders>
                          <w:top w:val="nil"/>
                          <w:bottom w:val="nil"/>
                          <w:right w:val="nil"/>
                        </w:tcBorders>
                      </w:tcPr>
                      <w:p>
                        <w:pPr>
                          <w:rPr>
                            <w:sz w:val="2"/>
                            <w:szCs w:val="2"/>
                          </w:rPr>
                        </w:pPr>
                      </w:p>
                    </w:tc>
                  </w:tr>
                </w:tbl>
                <w:p>
                  <w:pPr>
                    <w:pStyle w:val="11"/>
                  </w:pPr>
                </w:p>
              </w:txbxContent>
            </v:textbox>
          </v:shape>
        </w:pict>
      </w:r>
      <w:r>
        <w:rPr>
          <w:rFonts w:hint="eastAsia" w:ascii="宋体" w:eastAsia="宋体"/>
          <w:sz w:val="18"/>
        </w:rPr>
        <w:t>请注意：图中各位址的排列颇为有趣，是连续的。</w:t>
      </w:r>
    </w:p>
    <w:p>
      <w:pPr>
        <w:pStyle w:val="11"/>
        <w:rPr>
          <w:rFonts w:ascii="宋体"/>
          <w:sz w:val="18"/>
        </w:rPr>
      </w:pPr>
    </w:p>
    <w:p>
      <w:pPr>
        <w:spacing w:before="158"/>
        <w:ind w:left="239" w:right="0" w:firstLine="0"/>
        <w:jc w:val="both"/>
        <w:rPr>
          <w:rFonts w:hint="eastAsia" w:ascii="宋体" w:eastAsia="宋体"/>
          <w:sz w:val="18"/>
        </w:rPr>
      </w:pPr>
      <w:r>
        <w:rPr>
          <w:rFonts w:hint="eastAsia" w:ascii="宋体" w:eastAsia="宋体"/>
          <w:w w:val="95"/>
          <w:sz w:val="18"/>
        </w:rPr>
        <w:t xml:space="preserve">图 </w:t>
      </w:r>
      <w:r>
        <w:rPr>
          <w:rFonts w:ascii="Calibri" w:eastAsia="Calibri"/>
          <w:spacing w:val="9"/>
          <w:w w:val="95"/>
          <w:sz w:val="18"/>
        </w:rPr>
        <w:t>2.3</w:t>
      </w:r>
      <w:r>
        <w:rPr>
          <w:rFonts w:ascii="Calibri" w:eastAsia="Calibri"/>
          <w:spacing w:val="69"/>
          <w:sz w:val="18"/>
        </w:rPr>
        <w:t xml:space="preserve">  </w:t>
      </w:r>
      <w:r>
        <w:rPr>
          <w:rFonts w:hint="eastAsia" w:ascii="宋体" w:eastAsia="宋体"/>
          <w:spacing w:val="13"/>
          <w:w w:val="95"/>
          <w:sz w:val="18"/>
        </w:rPr>
        <w:t xml:space="preserve">根据图 </w:t>
      </w:r>
      <w:r>
        <w:rPr>
          <w:rFonts w:ascii="Calibri" w:eastAsia="Calibri"/>
          <w:spacing w:val="9"/>
          <w:w w:val="95"/>
          <w:sz w:val="18"/>
        </w:rPr>
        <w:t>2.1</w:t>
      </w:r>
      <w:r>
        <w:rPr>
          <w:rFonts w:ascii="Calibri" w:eastAsia="Calibri"/>
          <w:spacing w:val="45"/>
          <w:w w:val="95"/>
          <w:sz w:val="18"/>
        </w:rPr>
        <w:t xml:space="preserve"> </w:t>
      </w:r>
      <w:r>
        <w:rPr>
          <w:rFonts w:ascii="Calibri" w:eastAsia="Calibri"/>
          <w:spacing w:val="11"/>
          <w:w w:val="95"/>
          <w:sz w:val="18"/>
        </w:rPr>
        <w:t>classes</w:t>
      </w:r>
      <w:r>
        <w:rPr>
          <w:rFonts w:ascii="Calibri" w:eastAsia="Calibri"/>
          <w:spacing w:val="101"/>
          <w:sz w:val="18"/>
        </w:rPr>
        <w:t xml:space="preserve"> </w:t>
      </w:r>
      <w:r>
        <w:rPr>
          <w:rFonts w:hint="eastAsia" w:ascii="宋体" w:eastAsia="宋体"/>
          <w:spacing w:val="29"/>
          <w:w w:val="95"/>
          <w:sz w:val="18"/>
        </w:rPr>
        <w:t xml:space="preserve">所实现的三个 </w:t>
      </w:r>
      <w:r>
        <w:rPr>
          <w:rFonts w:ascii="Calibri" w:eastAsia="Calibri"/>
          <w:spacing w:val="12"/>
          <w:w w:val="95"/>
          <w:sz w:val="18"/>
        </w:rPr>
        <w:t>objects</w:t>
      </w:r>
      <w:r>
        <w:rPr>
          <w:rFonts w:ascii="Calibri" w:eastAsia="Calibri"/>
          <w:spacing w:val="101"/>
          <w:sz w:val="18"/>
        </w:rPr>
        <w:t xml:space="preserve"> </w:t>
      </w:r>
      <w:r>
        <w:rPr>
          <w:rFonts w:hint="eastAsia" w:ascii="宋体" w:eastAsia="宋体"/>
          <w:spacing w:val="28"/>
          <w:w w:val="95"/>
          <w:sz w:val="18"/>
        </w:rPr>
        <w:t>的物件布局</w:t>
      </w:r>
      <w:r>
        <w:rPr>
          <w:rFonts w:hint="eastAsia" w:ascii="宋体" w:eastAsia="宋体"/>
          <w:w w:val="95"/>
          <w:sz w:val="18"/>
        </w:rPr>
        <w:t>（</w:t>
      </w:r>
      <w:r>
        <w:rPr>
          <w:rFonts w:hint="eastAsia" w:ascii="宋体" w:eastAsia="宋体"/>
          <w:spacing w:val="-56"/>
          <w:w w:val="95"/>
          <w:sz w:val="18"/>
        </w:rPr>
        <w:t xml:space="preserve"> </w:t>
      </w:r>
      <w:r>
        <w:rPr>
          <w:rFonts w:ascii="Calibri" w:eastAsia="Calibri"/>
          <w:w w:val="95"/>
          <w:sz w:val="18"/>
        </w:rPr>
        <w:t>in</w:t>
      </w:r>
      <w:r>
        <w:rPr>
          <w:rFonts w:ascii="Calibri" w:eastAsia="Calibri"/>
          <w:spacing w:val="45"/>
          <w:sz w:val="18"/>
        </w:rPr>
        <w:t xml:space="preserve"> </w:t>
      </w:r>
      <w:r>
        <w:rPr>
          <w:rFonts w:ascii="Calibri" w:eastAsia="Calibri"/>
          <w:spacing w:val="11"/>
          <w:w w:val="95"/>
          <w:sz w:val="18"/>
        </w:rPr>
        <w:t>VC++</w:t>
      </w:r>
      <w:r>
        <w:rPr>
          <w:rFonts w:hint="eastAsia" w:ascii="宋体" w:eastAsia="宋体"/>
          <w:spacing w:val="11"/>
          <w:w w:val="95"/>
          <w:sz w:val="18"/>
        </w:rPr>
        <w:t>）</w:t>
      </w:r>
    </w:p>
    <w:p>
      <w:pPr>
        <w:pStyle w:val="11"/>
        <w:rPr>
          <w:rFonts w:ascii="宋体"/>
          <w:sz w:val="18"/>
        </w:rPr>
      </w:pPr>
    </w:p>
    <w:p>
      <w:pPr>
        <w:pStyle w:val="11"/>
        <w:rPr>
          <w:rFonts w:ascii="宋体"/>
          <w:sz w:val="18"/>
        </w:rPr>
      </w:pPr>
    </w:p>
    <w:p>
      <w:pPr>
        <w:spacing w:before="124" w:line="362" w:lineRule="auto"/>
        <w:ind w:left="239" w:right="1112" w:firstLine="0"/>
        <w:jc w:val="both"/>
        <w:rPr>
          <w:rFonts w:hint="eastAsia" w:ascii="宋体" w:eastAsia="宋体"/>
          <w:sz w:val="18"/>
        </w:rPr>
      </w:pPr>
      <w:r>
        <w:rPr>
          <w:rFonts w:ascii="Times New Roman" w:eastAsia="Times New Roman"/>
          <w:sz w:val="18"/>
        </w:rPr>
        <w:t>Polymorphic</w:t>
      </w:r>
      <w:r>
        <w:rPr>
          <w:rFonts w:ascii="Times New Roman" w:eastAsia="Times New Roman"/>
          <w:spacing w:val="-3"/>
          <w:sz w:val="18"/>
        </w:rPr>
        <w:t xml:space="preserve"> </w:t>
      </w:r>
      <w:r>
        <w:rPr>
          <w:rFonts w:ascii="Times New Roman" w:eastAsia="Times New Roman"/>
          <w:sz w:val="18"/>
        </w:rPr>
        <w:t>class</w:t>
      </w:r>
      <w:r>
        <w:rPr>
          <w:rFonts w:ascii="Times New Roman" w:eastAsia="Times New Roman"/>
          <w:spacing w:val="3"/>
          <w:sz w:val="18"/>
        </w:rPr>
        <w:t xml:space="preserve"> </w:t>
      </w:r>
      <w:r>
        <w:rPr>
          <w:rFonts w:ascii="Times New Roman" w:eastAsia="Times New Roman"/>
          <w:sz w:val="18"/>
        </w:rPr>
        <w:t>object</w:t>
      </w:r>
      <w:r>
        <w:rPr>
          <w:rFonts w:ascii="Times New Roman" w:eastAsia="Times New Roman"/>
          <w:spacing w:val="43"/>
          <w:sz w:val="18"/>
        </w:rPr>
        <w:t xml:space="preserve"> </w:t>
      </w:r>
      <w:r>
        <w:rPr>
          <w:rFonts w:hint="eastAsia" w:ascii="宋体" w:eastAsia="宋体"/>
          <w:sz w:val="18"/>
        </w:rPr>
        <w:t xml:space="preserve">中多出来的 </w:t>
      </w:r>
      <w:r>
        <w:rPr>
          <w:rFonts w:ascii="Times New Roman" w:eastAsia="Times New Roman"/>
          <w:sz w:val="18"/>
        </w:rPr>
        <w:t>4</w:t>
      </w:r>
      <w:r>
        <w:rPr>
          <w:rFonts w:ascii="Times New Roman" w:eastAsia="Times New Roman"/>
          <w:spacing w:val="2"/>
          <w:sz w:val="18"/>
        </w:rPr>
        <w:t xml:space="preserve"> </w:t>
      </w:r>
      <w:r>
        <w:rPr>
          <w:rFonts w:ascii="Times New Roman" w:eastAsia="Times New Roman"/>
          <w:sz w:val="18"/>
        </w:rPr>
        <w:t>bytes</w:t>
      </w:r>
      <w:r>
        <w:rPr>
          <w:rFonts w:hint="eastAsia" w:ascii="宋体" w:eastAsia="宋体"/>
          <w:sz w:val="18"/>
        </w:rPr>
        <w:t xml:space="preserve">，是一个所谓的 </w:t>
      </w:r>
      <w:r>
        <w:rPr>
          <w:rFonts w:ascii="Times New Roman" w:eastAsia="Times New Roman"/>
          <w:sz w:val="18"/>
        </w:rPr>
        <w:t>vptr</w:t>
      </w:r>
      <w:r>
        <w:rPr>
          <w:rFonts w:ascii="Times New Roman" w:eastAsia="Times New Roman"/>
          <w:spacing w:val="43"/>
          <w:sz w:val="18"/>
        </w:rPr>
        <w:t xml:space="preserve"> </w:t>
      </w:r>
      <w:r>
        <w:rPr>
          <w:rFonts w:hint="eastAsia" w:ascii="宋体" w:eastAsia="宋体"/>
          <w:sz w:val="18"/>
        </w:rPr>
        <w:t>指标，指向一个</w:t>
      </w:r>
      <w:r>
        <w:rPr>
          <w:rFonts w:hint="eastAsia" w:ascii="宋体" w:eastAsia="宋体"/>
          <w:spacing w:val="5"/>
          <w:sz w:val="18"/>
        </w:rPr>
        <w:t xml:space="preserve">所谓的 </w:t>
      </w:r>
      <w:r>
        <w:rPr>
          <w:rFonts w:ascii="Times New Roman" w:eastAsia="Times New Roman"/>
          <w:sz w:val="18"/>
        </w:rPr>
        <w:t>vtbl</w:t>
      </w:r>
      <w:r>
        <w:rPr>
          <w:rFonts w:hint="eastAsia" w:ascii="宋体" w:eastAsia="宋体"/>
          <w:sz w:val="18"/>
        </w:rPr>
        <w:t>（</w:t>
      </w:r>
      <w:r>
        <w:rPr>
          <w:rFonts w:ascii="Times New Roman" w:eastAsia="Times New Roman"/>
          <w:sz w:val="18"/>
        </w:rPr>
        <w:t>virtual</w:t>
      </w:r>
      <w:r>
        <w:rPr>
          <w:rFonts w:ascii="Times New Roman" w:eastAsia="Times New Roman"/>
          <w:spacing w:val="16"/>
          <w:sz w:val="18"/>
        </w:rPr>
        <w:t xml:space="preserve"> </w:t>
      </w:r>
      <w:r>
        <w:rPr>
          <w:rFonts w:ascii="Times New Roman" w:eastAsia="Times New Roman"/>
          <w:sz w:val="18"/>
        </w:rPr>
        <w:t>table</w:t>
      </w:r>
      <w:r>
        <w:rPr>
          <w:rFonts w:hint="eastAsia" w:ascii="宋体" w:eastAsia="宋体"/>
          <w:sz w:val="18"/>
        </w:rPr>
        <w:t>）表格。</w:t>
      </w:r>
      <w:r>
        <w:rPr>
          <w:rFonts w:ascii="Times New Roman" w:eastAsia="Times New Roman"/>
          <w:sz w:val="18"/>
        </w:rPr>
        <w:t>vtbl</w:t>
      </w:r>
      <w:r>
        <w:rPr>
          <w:rFonts w:ascii="Times New Roman" w:eastAsia="Times New Roman"/>
          <w:spacing w:val="20"/>
          <w:sz w:val="18"/>
        </w:rPr>
        <w:t xml:space="preserve"> </w:t>
      </w:r>
      <w:r>
        <w:rPr>
          <w:rFonts w:hint="eastAsia" w:ascii="宋体" w:eastAsia="宋体"/>
          <w:sz w:val="18"/>
        </w:rPr>
        <w:t>表格内的每一笔项目都是一个函式指标</w:t>
      </w:r>
      <w:r>
        <w:rPr>
          <w:rFonts w:ascii="Arial Black" w:eastAsia="Arial Black"/>
          <w:color w:val="FF0000"/>
          <w:position w:val="5"/>
          <w:sz w:val="14"/>
        </w:rPr>
        <w:t>2</w:t>
      </w:r>
      <w:r>
        <w:rPr>
          <w:rFonts w:hint="eastAsia" w:ascii="宋体" w:eastAsia="宋体"/>
          <w:sz w:val="18"/>
        </w:rPr>
        <w:t>，</w:t>
      </w:r>
      <w:r>
        <w:rPr>
          <w:rFonts w:hint="eastAsia" w:ascii="宋体" w:eastAsia="宋体"/>
          <w:spacing w:val="-88"/>
          <w:sz w:val="18"/>
        </w:rPr>
        <w:t xml:space="preserve"> </w:t>
      </w:r>
      <w:r>
        <w:rPr>
          <w:rFonts w:hint="eastAsia" w:ascii="宋体" w:eastAsia="宋体"/>
          <w:sz w:val="18"/>
        </w:rPr>
        <w:t xml:space="preserve">分别指向该 </w:t>
      </w:r>
      <w:r>
        <w:rPr>
          <w:rFonts w:ascii="Times New Roman" w:eastAsia="Times New Roman"/>
          <w:sz w:val="18"/>
        </w:rPr>
        <w:t>class</w:t>
      </w:r>
      <w:r>
        <w:rPr>
          <w:rFonts w:ascii="Times New Roman" w:eastAsia="Times New Roman"/>
          <w:spacing w:val="4"/>
          <w:sz w:val="18"/>
        </w:rPr>
        <w:t xml:space="preserve"> </w:t>
      </w:r>
      <w:r>
        <w:rPr>
          <w:rFonts w:hint="eastAsia" w:ascii="宋体" w:eastAsia="宋体"/>
          <w:spacing w:val="1"/>
          <w:sz w:val="18"/>
        </w:rPr>
        <w:t xml:space="preserve">的 </w:t>
      </w:r>
      <w:r>
        <w:rPr>
          <w:rFonts w:ascii="Times New Roman" w:eastAsia="Times New Roman"/>
          <w:sz w:val="18"/>
        </w:rPr>
        <w:t>virtual</w:t>
      </w:r>
      <w:r>
        <w:rPr>
          <w:rFonts w:ascii="Times New Roman" w:eastAsia="Times New Roman"/>
          <w:spacing w:val="5"/>
          <w:sz w:val="18"/>
        </w:rPr>
        <w:t xml:space="preserve"> </w:t>
      </w:r>
      <w:r>
        <w:rPr>
          <w:rFonts w:ascii="Times New Roman" w:eastAsia="Times New Roman"/>
          <w:sz w:val="18"/>
        </w:rPr>
        <w:t>functions</w:t>
      </w:r>
      <w:r>
        <w:rPr>
          <w:rFonts w:ascii="Times New Roman" w:eastAsia="Times New Roman"/>
          <w:spacing w:val="4"/>
          <w:sz w:val="18"/>
        </w:rPr>
        <w:t xml:space="preserve"> </w:t>
      </w:r>
      <w:r>
        <w:rPr>
          <w:rFonts w:hint="eastAsia" w:ascii="宋体" w:eastAsia="宋体"/>
          <w:sz w:val="18"/>
        </w:rPr>
        <w:t>函式实体。</w:t>
      </w:r>
    </w:p>
    <w:p>
      <w:pPr>
        <w:pStyle w:val="11"/>
        <w:spacing w:before="2"/>
        <w:rPr>
          <w:rFonts w:ascii="宋体"/>
          <w:sz w:val="18"/>
        </w:rPr>
      </w:pPr>
    </w:p>
    <w:p>
      <w:pPr>
        <w:spacing w:before="0"/>
        <w:ind w:left="239" w:right="0" w:firstLine="0"/>
        <w:jc w:val="both"/>
        <w:rPr>
          <w:rFonts w:hint="eastAsia" w:ascii="宋体" w:eastAsia="宋体"/>
          <w:sz w:val="18"/>
        </w:rPr>
      </w:pPr>
      <w:r>
        <w:rPr>
          <w:rFonts w:hint="eastAsia" w:ascii="宋体" w:eastAsia="宋体"/>
          <w:spacing w:val="-15"/>
          <w:sz w:val="18"/>
        </w:rPr>
        <w:t xml:space="preserve">图 </w:t>
      </w:r>
      <w:r>
        <w:rPr>
          <w:rFonts w:ascii="Arial Black" w:eastAsia="Arial Black"/>
          <w:sz w:val="18"/>
        </w:rPr>
        <w:t>2.3</w:t>
      </w:r>
      <w:r>
        <w:rPr>
          <w:rFonts w:ascii="Arial Black" w:eastAsia="Arial Black"/>
          <w:spacing w:val="-2"/>
          <w:sz w:val="18"/>
        </w:rPr>
        <w:t xml:space="preserve"> </w:t>
      </w:r>
      <w:r>
        <w:rPr>
          <w:rFonts w:hint="eastAsia" w:ascii="宋体" w:eastAsia="宋体"/>
          <w:sz w:val="18"/>
        </w:rPr>
        <w:t>中的存储器位址与内容的获得方法，皆在稍后披露。</w:t>
      </w:r>
    </w:p>
    <w:p>
      <w:pPr>
        <w:spacing w:after="0"/>
        <w:jc w:val="both"/>
        <w:rPr>
          <w:rFonts w:hint="eastAsia" w:ascii="宋体" w:eastAsia="宋体"/>
          <w:sz w:val="18"/>
        </w:rPr>
        <w:sectPr>
          <w:type w:val="continuous"/>
          <w:pgSz w:w="10320" w:h="13220"/>
          <w:pgMar w:top="580" w:right="80" w:bottom="280" w:left="40" w:header="720" w:footer="720" w:gutter="0"/>
          <w:cols w:equalWidth="0" w:num="2">
            <w:col w:w="2348" w:space="40"/>
            <w:col w:w="7812"/>
          </w:cols>
        </w:sectPr>
      </w:pPr>
    </w:p>
    <w:p>
      <w:pPr>
        <w:pStyle w:val="11"/>
        <w:rPr>
          <w:rFonts w:ascii="宋体"/>
          <w:sz w:val="20"/>
        </w:rPr>
      </w:pPr>
    </w:p>
    <w:p>
      <w:pPr>
        <w:pStyle w:val="11"/>
        <w:spacing w:before="3"/>
        <w:rPr>
          <w:rFonts w:ascii="宋体"/>
          <w:sz w:val="26"/>
        </w:rPr>
      </w:pPr>
    </w:p>
    <w:p>
      <w:pPr>
        <w:pStyle w:val="11"/>
        <w:spacing w:line="20" w:lineRule="exact"/>
        <w:ind w:left="2627"/>
        <w:rPr>
          <w:rFonts w:ascii="宋体"/>
          <w:sz w:val="2"/>
        </w:rPr>
      </w:pPr>
      <w:r>
        <w:rPr>
          <w:rFonts w:ascii="宋体"/>
          <w:sz w:val="2"/>
        </w:rPr>
        <w:pict>
          <v:group id="_x0000_s2058" o:spid="_x0000_s2058" o:spt="203" style="height:0.5pt;width:144pt;" coordsize="2880,10">
            <o:lock v:ext="edit"/>
            <v:rect id="_x0000_s2059" o:spid="_x0000_s2059" o:spt="1" style="position:absolute;left:0;top:0;height:10;width:2880;" fillcolor="#000000" filled="t" stroked="f" coordsize="21600,21600">
              <v:path/>
              <v:fill on="t" focussize="0,0"/>
              <v:stroke on="f"/>
              <v:imagedata o:title=""/>
              <o:lock v:ext="edit"/>
            </v:rect>
            <w10:wrap type="none"/>
            <w10:anchorlock/>
          </v:group>
        </w:pict>
      </w:r>
    </w:p>
    <w:p>
      <w:pPr>
        <w:pStyle w:val="15"/>
        <w:numPr>
          <w:ilvl w:val="0"/>
          <w:numId w:val="20"/>
        </w:numPr>
        <w:tabs>
          <w:tab w:val="left" w:pos="2796"/>
        </w:tabs>
        <w:spacing w:before="140" w:after="0" w:line="364" w:lineRule="auto"/>
        <w:ind w:left="2627" w:right="1342" w:firstLine="0"/>
        <w:jc w:val="left"/>
        <w:rPr>
          <w:sz w:val="16"/>
        </w:rPr>
      </w:pPr>
      <w:r>
        <w:rPr>
          <w:spacing w:val="2"/>
          <w:w w:val="95"/>
          <w:sz w:val="16"/>
        </w:rPr>
        <w:t xml:space="preserve">有些编译器会把支援 </w:t>
      </w:r>
      <w:r>
        <w:rPr>
          <w:rFonts w:ascii="Times New Roman" w:eastAsia="Times New Roman"/>
          <w:w w:val="95"/>
          <w:sz w:val="16"/>
        </w:rPr>
        <w:t>RTTI</w:t>
      </w:r>
      <w:r>
        <w:rPr>
          <w:rFonts w:ascii="Times New Roman" w:eastAsia="Times New Roman"/>
          <w:spacing w:val="31"/>
          <w:w w:val="95"/>
          <w:sz w:val="16"/>
        </w:rPr>
        <w:t xml:space="preserve"> </w:t>
      </w:r>
      <w:r>
        <w:rPr>
          <w:spacing w:val="7"/>
          <w:w w:val="95"/>
          <w:sz w:val="16"/>
        </w:rPr>
        <w:t xml:space="preserve">所需的 </w:t>
      </w:r>
      <w:r>
        <w:rPr>
          <w:rFonts w:ascii="Times New Roman" w:eastAsia="Times New Roman"/>
          <w:i/>
          <w:w w:val="95"/>
          <w:sz w:val="16"/>
        </w:rPr>
        <w:t>type_info</w:t>
      </w:r>
      <w:r>
        <w:rPr>
          <w:rFonts w:ascii="Times New Roman" w:eastAsia="Times New Roman"/>
          <w:i/>
          <w:spacing w:val="18"/>
          <w:w w:val="95"/>
          <w:sz w:val="16"/>
        </w:rPr>
        <w:t xml:space="preserve"> </w:t>
      </w:r>
      <w:r>
        <w:rPr>
          <w:rFonts w:ascii="Times New Roman" w:eastAsia="Times New Roman"/>
          <w:w w:val="95"/>
          <w:sz w:val="16"/>
        </w:rPr>
        <w:t>class</w:t>
      </w:r>
      <w:r>
        <w:rPr>
          <w:rFonts w:ascii="Times New Roman" w:eastAsia="Times New Roman"/>
          <w:spacing w:val="9"/>
          <w:w w:val="95"/>
          <w:sz w:val="16"/>
        </w:rPr>
        <w:t xml:space="preserve"> </w:t>
      </w:r>
      <w:r>
        <w:rPr>
          <w:rFonts w:ascii="Times New Roman" w:eastAsia="Times New Roman"/>
          <w:w w:val="95"/>
          <w:sz w:val="16"/>
        </w:rPr>
        <w:t>object</w:t>
      </w:r>
      <w:r>
        <w:rPr>
          <w:rFonts w:ascii="Times New Roman" w:eastAsia="Times New Roman"/>
          <w:spacing w:val="27"/>
          <w:w w:val="95"/>
          <w:sz w:val="16"/>
        </w:rPr>
        <w:t xml:space="preserve"> </w:t>
      </w:r>
      <w:r>
        <w:rPr>
          <w:spacing w:val="4"/>
          <w:w w:val="95"/>
          <w:sz w:val="16"/>
        </w:rPr>
        <w:t xml:space="preserve">位址放置于 </w:t>
      </w:r>
      <w:r>
        <w:rPr>
          <w:rFonts w:ascii="Times New Roman" w:eastAsia="Times New Roman"/>
          <w:w w:val="95"/>
          <w:sz w:val="16"/>
        </w:rPr>
        <w:t>vtbl</w:t>
      </w:r>
      <w:r>
        <w:rPr>
          <w:rFonts w:ascii="Times New Roman" w:eastAsia="Times New Roman"/>
          <w:spacing w:val="29"/>
          <w:w w:val="95"/>
          <w:sz w:val="16"/>
        </w:rPr>
        <w:t xml:space="preserve"> </w:t>
      </w:r>
      <w:r>
        <w:rPr>
          <w:w w:val="95"/>
          <w:sz w:val="16"/>
        </w:rPr>
        <w:t>的第一笔项目</w:t>
      </w:r>
      <w:r>
        <w:rPr>
          <w:sz w:val="16"/>
        </w:rPr>
        <w:t>中。</w:t>
      </w:r>
      <w:r>
        <w:rPr>
          <w:rFonts w:ascii="Times New Roman" w:eastAsia="Times New Roman"/>
          <w:color w:val="FF0000"/>
          <w:sz w:val="16"/>
        </w:rPr>
        <w:t>p.110</w:t>
      </w:r>
      <w:r>
        <w:rPr>
          <w:rFonts w:ascii="Times New Roman" w:eastAsia="Times New Roman"/>
          <w:color w:val="FF0000"/>
          <w:spacing w:val="38"/>
          <w:sz w:val="16"/>
        </w:rPr>
        <w:t xml:space="preserve"> </w:t>
      </w:r>
      <w:r>
        <w:rPr>
          <w:sz w:val="16"/>
        </w:rPr>
        <w:t>另有说明。</w:t>
      </w:r>
    </w:p>
    <w:p>
      <w:pPr>
        <w:pStyle w:val="11"/>
        <w:rPr>
          <w:rFonts w:ascii="宋体"/>
          <w:sz w:val="25"/>
        </w:rPr>
      </w:pPr>
    </w:p>
    <w:p>
      <w:pPr>
        <w:pStyle w:val="5"/>
        <w:ind w:left="0" w:right="390"/>
        <w:jc w:val="right"/>
      </w:pPr>
      <w:r>
        <w:t>105</w:t>
      </w:r>
    </w:p>
    <w:p>
      <w:pPr>
        <w:spacing w:after="0"/>
        <w:jc w:val="right"/>
        <w:sectPr>
          <w:type w:val="continuous"/>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2060" o:spid="_x0000_s2060" o:spt="1" style="position:absolute;left:0pt;margin-left:131.9pt;margin-top:18.85pt;height:0.7pt;width:323pt;mso-position-horizontal-relative:page;mso-wrap-distance-bottom:0pt;mso-wrap-distance-top:0pt;z-index:-251297792;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多型与虚拟（</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spacing w:before="11"/>
        <w:rPr>
          <w:rFonts w:ascii="宋体"/>
          <w:sz w:val="28"/>
        </w:rPr>
      </w:pPr>
    </w:p>
    <w:p>
      <w:pPr>
        <w:pStyle w:val="3"/>
        <w:rPr>
          <w:rFonts w:hint="eastAsia" w:ascii="宋体" w:eastAsia="宋体"/>
        </w:rPr>
      </w:pPr>
      <w:r>
        <w:rPr>
          <w:w w:val="110"/>
        </w:rPr>
        <w:t>Data</w:t>
      </w:r>
      <w:r>
        <w:rPr>
          <w:spacing w:val="62"/>
          <w:w w:val="110"/>
        </w:rPr>
        <w:t xml:space="preserve"> </w:t>
      </w:r>
      <w:r>
        <w:rPr>
          <w:w w:val="110"/>
        </w:rPr>
        <w:t>Members</w:t>
      </w:r>
      <w:r>
        <w:rPr>
          <w:spacing w:val="38"/>
          <w:w w:val="110"/>
        </w:rPr>
        <w:t xml:space="preserve">  </w:t>
      </w:r>
      <w:r>
        <w:rPr>
          <w:rFonts w:hint="eastAsia" w:ascii="宋体" w:eastAsia="宋体"/>
          <w:spacing w:val="12"/>
          <w:w w:val="110"/>
        </w:rPr>
        <w:t>的布局</w:t>
      </w:r>
    </w:p>
    <w:p>
      <w:pPr>
        <w:spacing w:before="298" w:line="357" w:lineRule="auto"/>
        <w:ind w:left="2627" w:right="1155" w:firstLine="0"/>
        <w:jc w:val="both"/>
        <w:rPr>
          <w:rFonts w:hint="eastAsia" w:ascii="宋体" w:eastAsia="宋体"/>
          <w:sz w:val="18"/>
        </w:rPr>
      </w:pPr>
      <w:r>
        <w:rPr>
          <w:rFonts w:hint="eastAsia" w:ascii="宋体" w:eastAsia="宋体"/>
          <w:spacing w:val="-24"/>
          <w:sz w:val="18"/>
        </w:rPr>
        <w:t xml:space="preserve">图 </w:t>
      </w:r>
      <w:r>
        <w:rPr>
          <w:rFonts w:ascii="Arial Black" w:eastAsia="Arial Black"/>
          <w:spacing w:val="-1"/>
          <w:sz w:val="18"/>
        </w:rPr>
        <w:t>2.3</w:t>
      </w:r>
      <w:r>
        <w:rPr>
          <w:rFonts w:ascii="Arial Black" w:eastAsia="Arial Black"/>
          <w:spacing w:val="24"/>
          <w:sz w:val="18"/>
        </w:rPr>
        <w:t xml:space="preserve"> </w:t>
      </w:r>
      <w:r>
        <w:rPr>
          <w:rFonts w:hint="eastAsia" w:ascii="宋体" w:eastAsia="宋体"/>
          <w:sz w:val="18"/>
        </w:rPr>
        <w:t xml:space="preserve">的 </w:t>
      </w:r>
      <w:r>
        <w:rPr>
          <w:rFonts w:ascii="Times New Roman" w:eastAsia="Times New Roman"/>
          <w:sz w:val="18"/>
        </w:rPr>
        <w:t>objects</w:t>
      </w:r>
      <w:r>
        <w:rPr>
          <w:rFonts w:ascii="Times New Roman" w:eastAsia="Times New Roman"/>
          <w:spacing w:val="4"/>
          <w:sz w:val="18"/>
        </w:rPr>
        <w:t xml:space="preserve"> </w:t>
      </w:r>
      <w:r>
        <w:rPr>
          <w:rFonts w:ascii="Times New Roman" w:eastAsia="Times New Roman"/>
          <w:i/>
          <w:sz w:val="18"/>
        </w:rPr>
        <w:t>a</w:t>
      </w:r>
      <w:r>
        <w:rPr>
          <w:rFonts w:ascii="Times New Roman" w:eastAsia="Times New Roman"/>
          <w:spacing w:val="2"/>
          <w:sz w:val="18"/>
        </w:rPr>
        <w:t xml:space="preserve">, </w:t>
      </w:r>
      <w:r>
        <w:rPr>
          <w:rFonts w:ascii="Times New Roman" w:eastAsia="Times New Roman"/>
          <w:i/>
          <w:sz w:val="18"/>
        </w:rPr>
        <w:t>b</w:t>
      </w:r>
      <w:r>
        <w:rPr>
          <w:rFonts w:ascii="Times New Roman" w:eastAsia="Times New Roman"/>
          <w:spacing w:val="2"/>
          <w:sz w:val="18"/>
        </w:rPr>
        <w:t xml:space="preserve">, </w:t>
      </w:r>
      <w:r>
        <w:rPr>
          <w:rFonts w:ascii="Times New Roman" w:eastAsia="Times New Roman"/>
          <w:i/>
          <w:sz w:val="18"/>
        </w:rPr>
        <w:t>c</w:t>
      </w:r>
      <w:r>
        <w:rPr>
          <w:rFonts w:ascii="Times New Roman" w:eastAsia="Times New Roman"/>
          <w:i/>
          <w:spacing w:val="42"/>
          <w:sz w:val="18"/>
        </w:rPr>
        <w:t xml:space="preserve"> </w:t>
      </w:r>
      <w:r>
        <w:rPr>
          <w:rFonts w:hint="eastAsia" w:ascii="宋体" w:eastAsia="宋体"/>
          <w:sz w:val="18"/>
        </w:rPr>
        <w:t xml:space="preserve">中的 </w:t>
      </w:r>
      <w:r>
        <w:rPr>
          <w:rFonts w:ascii="Times New Roman" w:eastAsia="Times New Roman"/>
          <w:sz w:val="18"/>
        </w:rPr>
        <w:t>data</w:t>
      </w:r>
      <w:r>
        <w:rPr>
          <w:rFonts w:ascii="Times New Roman" w:eastAsia="Times New Roman"/>
          <w:spacing w:val="3"/>
          <w:sz w:val="18"/>
        </w:rPr>
        <w:t xml:space="preserve"> </w:t>
      </w:r>
      <w:r>
        <w:rPr>
          <w:rFonts w:ascii="Times New Roman" w:eastAsia="Times New Roman"/>
          <w:sz w:val="18"/>
        </w:rPr>
        <w:t>members</w:t>
      </w:r>
      <w:r>
        <w:rPr>
          <w:rFonts w:ascii="Times New Roman" w:eastAsia="Times New Roman"/>
          <w:spacing w:val="43"/>
          <w:sz w:val="18"/>
        </w:rPr>
        <w:t xml:space="preserve"> </w:t>
      </w:r>
      <w:r>
        <w:rPr>
          <w:rFonts w:hint="eastAsia" w:ascii="宋体" w:eastAsia="宋体"/>
          <w:sz w:val="18"/>
        </w:rPr>
        <w:t>位址，可以这样获得（每一行程序码后面的注解，即为输出结果）：</w:t>
      </w:r>
    </w:p>
    <w:p>
      <w:pPr>
        <w:pStyle w:val="11"/>
        <w:spacing w:before="11"/>
        <w:rPr>
          <w:rFonts w:ascii="宋体"/>
          <w:sz w:val="12"/>
        </w:rPr>
      </w:pPr>
    </w:p>
    <w:tbl>
      <w:tblPr>
        <w:tblStyle w:val="12"/>
        <w:tblW w:w="0" w:type="auto"/>
        <w:tblInd w:w="28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81"/>
        <w:gridCol w:w="287"/>
        <w:gridCol w:w="2063"/>
        <w:gridCol w:w="1010"/>
        <w:gridCol w:w="482"/>
        <w:gridCol w:w="10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481" w:type="dxa"/>
          </w:tcPr>
          <w:p>
            <w:pPr>
              <w:pStyle w:val="16"/>
              <w:spacing w:before="0" w:line="180" w:lineRule="exact"/>
              <w:ind w:right="46"/>
              <w:jc w:val="right"/>
              <w:rPr>
                <w:sz w:val="16"/>
              </w:rPr>
            </w:pPr>
            <w:r>
              <w:rPr>
                <w:sz w:val="16"/>
              </w:rPr>
              <w:t>cout</w:t>
            </w:r>
          </w:p>
        </w:tc>
        <w:tc>
          <w:tcPr>
            <w:tcW w:w="287" w:type="dxa"/>
          </w:tcPr>
          <w:p>
            <w:pPr>
              <w:pStyle w:val="16"/>
              <w:spacing w:before="0" w:line="180" w:lineRule="exact"/>
              <w:ind w:left="26" w:right="25"/>
              <w:jc w:val="center"/>
              <w:rPr>
                <w:sz w:val="16"/>
              </w:rPr>
            </w:pPr>
            <w:r>
              <w:rPr>
                <w:sz w:val="16"/>
              </w:rPr>
              <w:t>&lt;&lt;</w:t>
            </w:r>
          </w:p>
        </w:tc>
        <w:tc>
          <w:tcPr>
            <w:tcW w:w="2063" w:type="dxa"/>
          </w:tcPr>
          <w:p>
            <w:pPr>
              <w:pStyle w:val="16"/>
              <w:spacing w:before="0" w:line="180" w:lineRule="exact"/>
              <w:ind w:left="49"/>
              <w:rPr>
                <w:sz w:val="16"/>
              </w:rPr>
            </w:pPr>
            <w:r>
              <w:rPr>
                <w:sz w:val="16"/>
              </w:rPr>
              <w:t>&amp;a</w:t>
            </w:r>
            <w:r>
              <w:rPr>
                <w:spacing w:val="-4"/>
                <w:sz w:val="16"/>
              </w:rPr>
              <w:t xml:space="preserve"> </w:t>
            </w:r>
            <w:r>
              <w:rPr>
                <w:sz w:val="16"/>
              </w:rPr>
              <w:t>&lt;&lt;</w:t>
            </w:r>
            <w:r>
              <w:rPr>
                <w:spacing w:val="-3"/>
                <w:sz w:val="16"/>
              </w:rPr>
              <w:t xml:space="preserve"> </w:t>
            </w:r>
            <w:r>
              <w:rPr>
                <w:sz w:val="16"/>
              </w:rPr>
              <w:t>endl;</w:t>
            </w:r>
          </w:p>
        </w:tc>
        <w:tc>
          <w:tcPr>
            <w:tcW w:w="1010" w:type="dxa"/>
          </w:tcPr>
          <w:p>
            <w:pPr>
              <w:pStyle w:val="16"/>
              <w:spacing w:before="0"/>
              <w:rPr>
                <w:rFonts w:ascii="Times New Roman"/>
                <w:sz w:val="12"/>
              </w:rPr>
            </w:pPr>
          </w:p>
        </w:tc>
        <w:tc>
          <w:tcPr>
            <w:tcW w:w="482" w:type="dxa"/>
          </w:tcPr>
          <w:p>
            <w:pPr>
              <w:pStyle w:val="16"/>
              <w:spacing w:before="0" w:line="180" w:lineRule="exact"/>
              <w:ind w:right="43"/>
              <w:jc w:val="right"/>
              <w:rPr>
                <w:sz w:val="16"/>
              </w:rPr>
            </w:pPr>
            <w:r>
              <w:rPr>
                <w:sz w:val="16"/>
              </w:rPr>
              <w:t>//</w:t>
            </w:r>
          </w:p>
        </w:tc>
        <w:tc>
          <w:tcPr>
            <w:tcW w:w="1057" w:type="dxa"/>
          </w:tcPr>
          <w:p>
            <w:pPr>
              <w:pStyle w:val="16"/>
              <w:spacing w:before="0" w:line="180" w:lineRule="exact"/>
              <w:ind w:right="44"/>
              <w:jc w:val="right"/>
              <w:rPr>
                <w:sz w:val="16"/>
              </w:rPr>
            </w:pPr>
            <w:r>
              <w:rPr>
                <w:sz w:val="16"/>
              </w:rPr>
              <w:t>0x0063FDEC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481" w:type="dxa"/>
          </w:tcPr>
          <w:p>
            <w:pPr>
              <w:pStyle w:val="16"/>
              <w:ind w:right="46"/>
              <w:jc w:val="right"/>
              <w:rPr>
                <w:sz w:val="16"/>
              </w:rPr>
            </w:pPr>
            <w:r>
              <w:rPr>
                <w:sz w:val="16"/>
              </w:rPr>
              <w:t>cout</w:t>
            </w:r>
          </w:p>
        </w:tc>
        <w:tc>
          <w:tcPr>
            <w:tcW w:w="287" w:type="dxa"/>
          </w:tcPr>
          <w:p>
            <w:pPr>
              <w:pStyle w:val="16"/>
              <w:ind w:left="26" w:right="25"/>
              <w:jc w:val="center"/>
              <w:rPr>
                <w:sz w:val="16"/>
              </w:rPr>
            </w:pPr>
            <w:r>
              <w:rPr>
                <w:sz w:val="16"/>
              </w:rPr>
              <w:t>&lt;&lt;</w:t>
            </w:r>
          </w:p>
        </w:tc>
        <w:tc>
          <w:tcPr>
            <w:tcW w:w="2063" w:type="dxa"/>
          </w:tcPr>
          <w:p>
            <w:pPr>
              <w:pStyle w:val="16"/>
              <w:ind w:left="49" w:right="-15"/>
              <w:rPr>
                <w:sz w:val="16"/>
              </w:rPr>
            </w:pPr>
            <w:r>
              <w:rPr>
                <w:sz w:val="16"/>
              </w:rPr>
              <w:t>&amp;(a.m_data1)</w:t>
            </w:r>
            <w:r>
              <w:rPr>
                <w:spacing w:val="-8"/>
                <w:sz w:val="16"/>
              </w:rPr>
              <w:t xml:space="preserve"> </w:t>
            </w:r>
            <w:r>
              <w:rPr>
                <w:sz w:val="16"/>
              </w:rPr>
              <w:t>&lt;&lt;</w:t>
            </w:r>
            <w:r>
              <w:rPr>
                <w:spacing w:val="-8"/>
                <w:sz w:val="16"/>
              </w:rPr>
              <w:t xml:space="preserve"> </w:t>
            </w:r>
            <w:r>
              <w:rPr>
                <w:sz w:val="16"/>
              </w:rPr>
              <w:t>endl;</w:t>
            </w:r>
          </w:p>
        </w:tc>
        <w:tc>
          <w:tcPr>
            <w:tcW w:w="1010" w:type="dxa"/>
          </w:tcPr>
          <w:p>
            <w:pPr>
              <w:pStyle w:val="16"/>
              <w:spacing w:before="0"/>
              <w:rPr>
                <w:rFonts w:ascii="Times New Roman"/>
                <w:sz w:val="14"/>
              </w:rPr>
            </w:pPr>
          </w:p>
        </w:tc>
        <w:tc>
          <w:tcPr>
            <w:tcW w:w="482" w:type="dxa"/>
          </w:tcPr>
          <w:p>
            <w:pPr>
              <w:pStyle w:val="16"/>
              <w:ind w:right="43"/>
              <w:jc w:val="right"/>
              <w:rPr>
                <w:sz w:val="16"/>
              </w:rPr>
            </w:pPr>
            <w:r>
              <w:rPr>
                <w:sz w:val="16"/>
              </w:rPr>
              <w:t>//</w:t>
            </w:r>
          </w:p>
        </w:tc>
        <w:tc>
          <w:tcPr>
            <w:tcW w:w="1057" w:type="dxa"/>
          </w:tcPr>
          <w:p>
            <w:pPr>
              <w:pStyle w:val="16"/>
              <w:ind w:right="44"/>
              <w:jc w:val="right"/>
              <w:rPr>
                <w:sz w:val="16"/>
              </w:rPr>
            </w:pPr>
            <w:r>
              <w:rPr>
                <w:sz w:val="16"/>
              </w:rPr>
              <w:t>0x0063FDF0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481" w:type="dxa"/>
          </w:tcPr>
          <w:p>
            <w:pPr>
              <w:pStyle w:val="16"/>
              <w:ind w:right="46"/>
              <w:jc w:val="right"/>
              <w:rPr>
                <w:sz w:val="16"/>
              </w:rPr>
            </w:pPr>
            <w:r>
              <w:rPr>
                <w:sz w:val="16"/>
              </w:rPr>
              <w:t>cout</w:t>
            </w:r>
          </w:p>
        </w:tc>
        <w:tc>
          <w:tcPr>
            <w:tcW w:w="287" w:type="dxa"/>
          </w:tcPr>
          <w:p>
            <w:pPr>
              <w:pStyle w:val="16"/>
              <w:ind w:left="26" w:right="25"/>
              <w:jc w:val="center"/>
              <w:rPr>
                <w:sz w:val="16"/>
              </w:rPr>
            </w:pPr>
            <w:r>
              <w:rPr>
                <w:sz w:val="16"/>
              </w:rPr>
              <w:t>&lt;&lt;</w:t>
            </w:r>
          </w:p>
        </w:tc>
        <w:tc>
          <w:tcPr>
            <w:tcW w:w="2063" w:type="dxa"/>
          </w:tcPr>
          <w:p>
            <w:pPr>
              <w:pStyle w:val="16"/>
              <w:ind w:left="49" w:right="-15"/>
              <w:rPr>
                <w:sz w:val="16"/>
              </w:rPr>
            </w:pPr>
            <w:r>
              <w:rPr>
                <w:sz w:val="16"/>
              </w:rPr>
              <w:t>&amp;(a.m_data2)</w:t>
            </w:r>
            <w:r>
              <w:rPr>
                <w:spacing w:val="-8"/>
                <w:sz w:val="16"/>
              </w:rPr>
              <w:t xml:space="preserve"> </w:t>
            </w:r>
            <w:r>
              <w:rPr>
                <w:sz w:val="16"/>
              </w:rPr>
              <w:t>&lt;&lt;</w:t>
            </w:r>
            <w:r>
              <w:rPr>
                <w:spacing w:val="-8"/>
                <w:sz w:val="16"/>
              </w:rPr>
              <w:t xml:space="preserve"> </w:t>
            </w:r>
            <w:r>
              <w:rPr>
                <w:sz w:val="16"/>
              </w:rPr>
              <w:t>endl;</w:t>
            </w:r>
          </w:p>
        </w:tc>
        <w:tc>
          <w:tcPr>
            <w:tcW w:w="1010" w:type="dxa"/>
          </w:tcPr>
          <w:p>
            <w:pPr>
              <w:pStyle w:val="16"/>
              <w:spacing w:before="0"/>
              <w:rPr>
                <w:rFonts w:ascii="Times New Roman"/>
                <w:sz w:val="14"/>
              </w:rPr>
            </w:pPr>
          </w:p>
        </w:tc>
        <w:tc>
          <w:tcPr>
            <w:tcW w:w="482" w:type="dxa"/>
          </w:tcPr>
          <w:p>
            <w:pPr>
              <w:pStyle w:val="16"/>
              <w:ind w:right="43"/>
              <w:jc w:val="right"/>
              <w:rPr>
                <w:sz w:val="16"/>
              </w:rPr>
            </w:pPr>
            <w:r>
              <w:rPr>
                <w:sz w:val="16"/>
              </w:rPr>
              <w:t>//</w:t>
            </w:r>
          </w:p>
        </w:tc>
        <w:tc>
          <w:tcPr>
            <w:tcW w:w="1057" w:type="dxa"/>
          </w:tcPr>
          <w:p>
            <w:pPr>
              <w:pStyle w:val="16"/>
              <w:ind w:right="44"/>
              <w:jc w:val="right"/>
              <w:rPr>
                <w:sz w:val="16"/>
              </w:rPr>
            </w:pPr>
            <w:r>
              <w:rPr>
                <w:sz w:val="16"/>
              </w:rPr>
              <w:t>0x0063FDF4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481" w:type="dxa"/>
          </w:tcPr>
          <w:p>
            <w:pPr>
              <w:pStyle w:val="16"/>
              <w:ind w:right="46"/>
              <w:jc w:val="right"/>
              <w:rPr>
                <w:sz w:val="16"/>
              </w:rPr>
            </w:pPr>
            <w:r>
              <w:rPr>
                <w:sz w:val="16"/>
              </w:rPr>
              <w:t>cout</w:t>
            </w:r>
          </w:p>
        </w:tc>
        <w:tc>
          <w:tcPr>
            <w:tcW w:w="287" w:type="dxa"/>
          </w:tcPr>
          <w:p>
            <w:pPr>
              <w:pStyle w:val="16"/>
              <w:ind w:left="26" w:right="25"/>
              <w:jc w:val="center"/>
              <w:rPr>
                <w:sz w:val="16"/>
              </w:rPr>
            </w:pPr>
            <w:r>
              <w:rPr>
                <w:sz w:val="16"/>
              </w:rPr>
              <w:t>&lt;&lt;</w:t>
            </w:r>
          </w:p>
        </w:tc>
        <w:tc>
          <w:tcPr>
            <w:tcW w:w="2063" w:type="dxa"/>
          </w:tcPr>
          <w:p>
            <w:pPr>
              <w:pStyle w:val="16"/>
              <w:ind w:left="49"/>
              <w:rPr>
                <w:sz w:val="16"/>
              </w:rPr>
            </w:pPr>
            <w:r>
              <w:rPr>
                <w:sz w:val="16"/>
              </w:rPr>
              <w:t>&amp;b</w:t>
            </w:r>
            <w:r>
              <w:rPr>
                <w:spacing w:val="-4"/>
                <w:sz w:val="16"/>
              </w:rPr>
              <w:t xml:space="preserve"> </w:t>
            </w:r>
            <w:r>
              <w:rPr>
                <w:sz w:val="16"/>
              </w:rPr>
              <w:t>&lt;&lt;</w:t>
            </w:r>
            <w:r>
              <w:rPr>
                <w:spacing w:val="-3"/>
                <w:sz w:val="16"/>
              </w:rPr>
              <w:t xml:space="preserve"> </w:t>
            </w:r>
            <w:r>
              <w:rPr>
                <w:sz w:val="16"/>
              </w:rPr>
              <w:t>endl;</w:t>
            </w:r>
          </w:p>
        </w:tc>
        <w:tc>
          <w:tcPr>
            <w:tcW w:w="1010" w:type="dxa"/>
          </w:tcPr>
          <w:p>
            <w:pPr>
              <w:pStyle w:val="16"/>
              <w:spacing w:before="0"/>
              <w:rPr>
                <w:rFonts w:ascii="Times New Roman"/>
                <w:sz w:val="14"/>
              </w:rPr>
            </w:pPr>
          </w:p>
        </w:tc>
        <w:tc>
          <w:tcPr>
            <w:tcW w:w="482" w:type="dxa"/>
          </w:tcPr>
          <w:p>
            <w:pPr>
              <w:pStyle w:val="16"/>
              <w:ind w:right="43"/>
              <w:jc w:val="right"/>
              <w:rPr>
                <w:sz w:val="16"/>
              </w:rPr>
            </w:pPr>
            <w:r>
              <w:rPr>
                <w:sz w:val="16"/>
              </w:rPr>
              <w:t>//</w:t>
            </w:r>
          </w:p>
        </w:tc>
        <w:tc>
          <w:tcPr>
            <w:tcW w:w="1057" w:type="dxa"/>
          </w:tcPr>
          <w:p>
            <w:pPr>
              <w:pStyle w:val="16"/>
              <w:ind w:right="44"/>
              <w:jc w:val="right"/>
              <w:rPr>
                <w:sz w:val="16"/>
              </w:rPr>
            </w:pPr>
            <w:r>
              <w:rPr>
                <w:sz w:val="16"/>
              </w:rPr>
              <w:t>0x0063FDDC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481" w:type="dxa"/>
          </w:tcPr>
          <w:p>
            <w:pPr>
              <w:pStyle w:val="16"/>
              <w:ind w:right="46"/>
              <w:jc w:val="right"/>
              <w:rPr>
                <w:sz w:val="16"/>
              </w:rPr>
            </w:pPr>
            <w:r>
              <w:rPr>
                <w:sz w:val="16"/>
              </w:rPr>
              <w:t>cout</w:t>
            </w:r>
          </w:p>
        </w:tc>
        <w:tc>
          <w:tcPr>
            <w:tcW w:w="287" w:type="dxa"/>
          </w:tcPr>
          <w:p>
            <w:pPr>
              <w:pStyle w:val="16"/>
              <w:ind w:left="26" w:right="25"/>
              <w:jc w:val="center"/>
              <w:rPr>
                <w:sz w:val="16"/>
              </w:rPr>
            </w:pPr>
            <w:r>
              <w:rPr>
                <w:sz w:val="16"/>
              </w:rPr>
              <w:t>&lt;&lt;</w:t>
            </w:r>
          </w:p>
        </w:tc>
        <w:tc>
          <w:tcPr>
            <w:tcW w:w="2063" w:type="dxa"/>
          </w:tcPr>
          <w:p>
            <w:pPr>
              <w:pStyle w:val="16"/>
              <w:ind w:left="49" w:right="-15"/>
              <w:rPr>
                <w:sz w:val="16"/>
              </w:rPr>
            </w:pPr>
            <w:r>
              <w:rPr>
                <w:sz w:val="16"/>
              </w:rPr>
              <w:t>&amp;(b.m_data1)</w:t>
            </w:r>
            <w:r>
              <w:rPr>
                <w:spacing w:val="-8"/>
                <w:sz w:val="16"/>
              </w:rPr>
              <w:t xml:space="preserve"> </w:t>
            </w:r>
            <w:r>
              <w:rPr>
                <w:sz w:val="16"/>
              </w:rPr>
              <w:t>&lt;&lt;</w:t>
            </w:r>
            <w:r>
              <w:rPr>
                <w:spacing w:val="-8"/>
                <w:sz w:val="16"/>
              </w:rPr>
              <w:t xml:space="preserve"> </w:t>
            </w:r>
            <w:r>
              <w:rPr>
                <w:sz w:val="16"/>
              </w:rPr>
              <w:t>endl;</w:t>
            </w:r>
          </w:p>
        </w:tc>
        <w:tc>
          <w:tcPr>
            <w:tcW w:w="1010" w:type="dxa"/>
          </w:tcPr>
          <w:p>
            <w:pPr>
              <w:pStyle w:val="16"/>
              <w:spacing w:before="0"/>
              <w:rPr>
                <w:rFonts w:ascii="Times New Roman"/>
                <w:sz w:val="14"/>
              </w:rPr>
            </w:pPr>
          </w:p>
        </w:tc>
        <w:tc>
          <w:tcPr>
            <w:tcW w:w="482" w:type="dxa"/>
          </w:tcPr>
          <w:p>
            <w:pPr>
              <w:pStyle w:val="16"/>
              <w:ind w:right="43"/>
              <w:jc w:val="right"/>
              <w:rPr>
                <w:sz w:val="16"/>
              </w:rPr>
            </w:pPr>
            <w:r>
              <w:rPr>
                <w:sz w:val="16"/>
              </w:rPr>
              <w:t>//</w:t>
            </w:r>
          </w:p>
        </w:tc>
        <w:tc>
          <w:tcPr>
            <w:tcW w:w="1057" w:type="dxa"/>
          </w:tcPr>
          <w:p>
            <w:pPr>
              <w:pStyle w:val="16"/>
              <w:ind w:right="44"/>
              <w:jc w:val="right"/>
              <w:rPr>
                <w:sz w:val="16"/>
              </w:rPr>
            </w:pPr>
            <w:r>
              <w:rPr>
                <w:sz w:val="16"/>
              </w:rPr>
              <w:t>0x0063FDE0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481" w:type="dxa"/>
          </w:tcPr>
          <w:p>
            <w:pPr>
              <w:pStyle w:val="16"/>
              <w:ind w:right="46"/>
              <w:jc w:val="right"/>
              <w:rPr>
                <w:sz w:val="16"/>
              </w:rPr>
            </w:pPr>
            <w:r>
              <w:rPr>
                <w:sz w:val="16"/>
              </w:rPr>
              <w:t>cout</w:t>
            </w:r>
          </w:p>
        </w:tc>
        <w:tc>
          <w:tcPr>
            <w:tcW w:w="287" w:type="dxa"/>
          </w:tcPr>
          <w:p>
            <w:pPr>
              <w:pStyle w:val="16"/>
              <w:ind w:left="26" w:right="25"/>
              <w:jc w:val="center"/>
              <w:rPr>
                <w:sz w:val="16"/>
              </w:rPr>
            </w:pPr>
            <w:r>
              <w:rPr>
                <w:sz w:val="16"/>
              </w:rPr>
              <w:t>&lt;&lt;</w:t>
            </w:r>
          </w:p>
        </w:tc>
        <w:tc>
          <w:tcPr>
            <w:tcW w:w="2063" w:type="dxa"/>
          </w:tcPr>
          <w:p>
            <w:pPr>
              <w:pStyle w:val="16"/>
              <w:ind w:left="49" w:right="-15"/>
              <w:rPr>
                <w:sz w:val="16"/>
              </w:rPr>
            </w:pPr>
            <w:r>
              <w:rPr>
                <w:sz w:val="16"/>
              </w:rPr>
              <w:t>&amp;(b.m_data2)</w:t>
            </w:r>
            <w:r>
              <w:rPr>
                <w:spacing w:val="-8"/>
                <w:sz w:val="16"/>
              </w:rPr>
              <w:t xml:space="preserve"> </w:t>
            </w:r>
            <w:r>
              <w:rPr>
                <w:sz w:val="16"/>
              </w:rPr>
              <w:t>&lt;&lt;</w:t>
            </w:r>
            <w:r>
              <w:rPr>
                <w:spacing w:val="-8"/>
                <w:sz w:val="16"/>
              </w:rPr>
              <w:t xml:space="preserve"> </w:t>
            </w:r>
            <w:r>
              <w:rPr>
                <w:sz w:val="16"/>
              </w:rPr>
              <w:t>endl;</w:t>
            </w:r>
          </w:p>
        </w:tc>
        <w:tc>
          <w:tcPr>
            <w:tcW w:w="1010" w:type="dxa"/>
          </w:tcPr>
          <w:p>
            <w:pPr>
              <w:pStyle w:val="16"/>
              <w:spacing w:before="0"/>
              <w:rPr>
                <w:rFonts w:ascii="Times New Roman"/>
                <w:sz w:val="14"/>
              </w:rPr>
            </w:pPr>
          </w:p>
        </w:tc>
        <w:tc>
          <w:tcPr>
            <w:tcW w:w="482" w:type="dxa"/>
          </w:tcPr>
          <w:p>
            <w:pPr>
              <w:pStyle w:val="16"/>
              <w:ind w:right="43"/>
              <w:jc w:val="right"/>
              <w:rPr>
                <w:sz w:val="16"/>
              </w:rPr>
            </w:pPr>
            <w:r>
              <w:rPr>
                <w:sz w:val="16"/>
              </w:rPr>
              <w:t>//</w:t>
            </w:r>
          </w:p>
        </w:tc>
        <w:tc>
          <w:tcPr>
            <w:tcW w:w="1057" w:type="dxa"/>
          </w:tcPr>
          <w:p>
            <w:pPr>
              <w:pStyle w:val="16"/>
              <w:ind w:right="44"/>
              <w:jc w:val="right"/>
              <w:rPr>
                <w:sz w:val="16"/>
              </w:rPr>
            </w:pPr>
            <w:r>
              <w:rPr>
                <w:sz w:val="16"/>
              </w:rPr>
              <w:t>0x0063FDE4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481" w:type="dxa"/>
          </w:tcPr>
          <w:p>
            <w:pPr>
              <w:pStyle w:val="16"/>
              <w:ind w:right="46"/>
              <w:jc w:val="right"/>
              <w:rPr>
                <w:sz w:val="16"/>
              </w:rPr>
            </w:pPr>
            <w:r>
              <w:rPr>
                <w:sz w:val="16"/>
              </w:rPr>
              <w:t>cout</w:t>
            </w:r>
          </w:p>
        </w:tc>
        <w:tc>
          <w:tcPr>
            <w:tcW w:w="287" w:type="dxa"/>
          </w:tcPr>
          <w:p>
            <w:pPr>
              <w:pStyle w:val="16"/>
              <w:ind w:left="26" w:right="25"/>
              <w:jc w:val="center"/>
              <w:rPr>
                <w:sz w:val="16"/>
              </w:rPr>
            </w:pPr>
            <w:r>
              <w:rPr>
                <w:sz w:val="16"/>
              </w:rPr>
              <w:t>&lt;&lt;</w:t>
            </w:r>
          </w:p>
        </w:tc>
        <w:tc>
          <w:tcPr>
            <w:tcW w:w="2063" w:type="dxa"/>
          </w:tcPr>
          <w:p>
            <w:pPr>
              <w:pStyle w:val="16"/>
              <w:ind w:left="49" w:right="-15"/>
              <w:rPr>
                <w:sz w:val="16"/>
              </w:rPr>
            </w:pPr>
            <w:r>
              <w:rPr>
                <w:sz w:val="16"/>
              </w:rPr>
              <w:t>&amp;(b.m_data3)</w:t>
            </w:r>
            <w:r>
              <w:rPr>
                <w:spacing w:val="-8"/>
                <w:sz w:val="16"/>
              </w:rPr>
              <w:t xml:space="preserve"> </w:t>
            </w:r>
            <w:r>
              <w:rPr>
                <w:sz w:val="16"/>
              </w:rPr>
              <w:t>&lt;&lt;</w:t>
            </w:r>
            <w:r>
              <w:rPr>
                <w:spacing w:val="-8"/>
                <w:sz w:val="16"/>
              </w:rPr>
              <w:t xml:space="preserve"> </w:t>
            </w:r>
            <w:r>
              <w:rPr>
                <w:sz w:val="16"/>
              </w:rPr>
              <w:t>endl;</w:t>
            </w:r>
          </w:p>
        </w:tc>
        <w:tc>
          <w:tcPr>
            <w:tcW w:w="1010" w:type="dxa"/>
          </w:tcPr>
          <w:p>
            <w:pPr>
              <w:pStyle w:val="16"/>
              <w:spacing w:before="0"/>
              <w:rPr>
                <w:rFonts w:ascii="Times New Roman"/>
                <w:sz w:val="14"/>
              </w:rPr>
            </w:pPr>
          </w:p>
        </w:tc>
        <w:tc>
          <w:tcPr>
            <w:tcW w:w="482" w:type="dxa"/>
          </w:tcPr>
          <w:p>
            <w:pPr>
              <w:pStyle w:val="16"/>
              <w:ind w:right="43"/>
              <w:jc w:val="right"/>
              <w:rPr>
                <w:sz w:val="16"/>
              </w:rPr>
            </w:pPr>
            <w:r>
              <w:rPr>
                <w:sz w:val="16"/>
              </w:rPr>
              <w:t>//</w:t>
            </w:r>
          </w:p>
        </w:tc>
        <w:tc>
          <w:tcPr>
            <w:tcW w:w="1057" w:type="dxa"/>
          </w:tcPr>
          <w:p>
            <w:pPr>
              <w:pStyle w:val="16"/>
              <w:ind w:right="44"/>
              <w:jc w:val="right"/>
              <w:rPr>
                <w:sz w:val="16"/>
              </w:rPr>
            </w:pPr>
            <w:r>
              <w:rPr>
                <w:sz w:val="16"/>
              </w:rPr>
              <w:t>0x0063FDE8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481" w:type="dxa"/>
          </w:tcPr>
          <w:p>
            <w:pPr>
              <w:pStyle w:val="16"/>
              <w:ind w:right="46"/>
              <w:jc w:val="right"/>
              <w:rPr>
                <w:sz w:val="16"/>
              </w:rPr>
            </w:pPr>
            <w:r>
              <w:rPr>
                <w:sz w:val="16"/>
              </w:rPr>
              <w:t>cout</w:t>
            </w:r>
          </w:p>
        </w:tc>
        <w:tc>
          <w:tcPr>
            <w:tcW w:w="287" w:type="dxa"/>
          </w:tcPr>
          <w:p>
            <w:pPr>
              <w:pStyle w:val="16"/>
              <w:ind w:left="26" w:right="25"/>
              <w:jc w:val="center"/>
              <w:rPr>
                <w:sz w:val="16"/>
              </w:rPr>
            </w:pPr>
            <w:r>
              <w:rPr>
                <w:sz w:val="16"/>
              </w:rPr>
              <w:t>&lt;&lt;</w:t>
            </w:r>
          </w:p>
        </w:tc>
        <w:tc>
          <w:tcPr>
            <w:tcW w:w="2063" w:type="dxa"/>
          </w:tcPr>
          <w:p>
            <w:pPr>
              <w:pStyle w:val="16"/>
              <w:ind w:left="49"/>
              <w:rPr>
                <w:sz w:val="16"/>
              </w:rPr>
            </w:pPr>
            <w:r>
              <w:rPr>
                <w:sz w:val="16"/>
              </w:rPr>
              <w:t>&amp;c</w:t>
            </w:r>
            <w:r>
              <w:rPr>
                <w:spacing w:val="-4"/>
                <w:sz w:val="16"/>
              </w:rPr>
              <w:t xml:space="preserve"> </w:t>
            </w:r>
            <w:r>
              <w:rPr>
                <w:sz w:val="16"/>
              </w:rPr>
              <w:t>&lt;&lt;</w:t>
            </w:r>
            <w:r>
              <w:rPr>
                <w:spacing w:val="-3"/>
                <w:sz w:val="16"/>
              </w:rPr>
              <w:t xml:space="preserve"> </w:t>
            </w:r>
            <w:r>
              <w:rPr>
                <w:sz w:val="16"/>
              </w:rPr>
              <w:t>endl;</w:t>
            </w:r>
          </w:p>
        </w:tc>
        <w:tc>
          <w:tcPr>
            <w:tcW w:w="1010" w:type="dxa"/>
          </w:tcPr>
          <w:p>
            <w:pPr>
              <w:pStyle w:val="16"/>
              <w:spacing w:before="0"/>
              <w:rPr>
                <w:rFonts w:ascii="Times New Roman"/>
                <w:sz w:val="14"/>
              </w:rPr>
            </w:pPr>
          </w:p>
        </w:tc>
        <w:tc>
          <w:tcPr>
            <w:tcW w:w="482" w:type="dxa"/>
          </w:tcPr>
          <w:p>
            <w:pPr>
              <w:pStyle w:val="16"/>
              <w:ind w:right="43"/>
              <w:jc w:val="right"/>
              <w:rPr>
                <w:sz w:val="16"/>
              </w:rPr>
            </w:pPr>
            <w:r>
              <w:rPr>
                <w:sz w:val="16"/>
              </w:rPr>
              <w:t>//</w:t>
            </w:r>
          </w:p>
        </w:tc>
        <w:tc>
          <w:tcPr>
            <w:tcW w:w="1057" w:type="dxa"/>
          </w:tcPr>
          <w:p>
            <w:pPr>
              <w:pStyle w:val="16"/>
              <w:ind w:right="44"/>
              <w:jc w:val="right"/>
              <w:rPr>
                <w:sz w:val="16"/>
              </w:rPr>
            </w:pPr>
            <w:r>
              <w:rPr>
                <w:sz w:val="16"/>
              </w:rPr>
              <w:t>0x0063FDC4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481" w:type="dxa"/>
          </w:tcPr>
          <w:p>
            <w:pPr>
              <w:pStyle w:val="16"/>
              <w:ind w:right="46"/>
              <w:jc w:val="right"/>
              <w:rPr>
                <w:sz w:val="16"/>
              </w:rPr>
            </w:pPr>
            <w:r>
              <w:rPr>
                <w:sz w:val="16"/>
              </w:rPr>
              <w:t>cout</w:t>
            </w:r>
          </w:p>
        </w:tc>
        <w:tc>
          <w:tcPr>
            <w:tcW w:w="287" w:type="dxa"/>
          </w:tcPr>
          <w:p>
            <w:pPr>
              <w:pStyle w:val="16"/>
              <w:ind w:left="26" w:right="25"/>
              <w:jc w:val="center"/>
              <w:rPr>
                <w:sz w:val="16"/>
              </w:rPr>
            </w:pPr>
            <w:r>
              <w:rPr>
                <w:sz w:val="16"/>
              </w:rPr>
              <w:t>&lt;&lt;</w:t>
            </w:r>
          </w:p>
        </w:tc>
        <w:tc>
          <w:tcPr>
            <w:tcW w:w="2063" w:type="dxa"/>
          </w:tcPr>
          <w:p>
            <w:pPr>
              <w:pStyle w:val="16"/>
              <w:ind w:left="49"/>
              <w:rPr>
                <w:sz w:val="16"/>
              </w:rPr>
            </w:pPr>
            <w:r>
              <w:rPr>
                <w:sz w:val="16"/>
              </w:rPr>
              <w:t>&amp;(</w:t>
            </w:r>
            <w:r>
              <w:rPr>
                <w:sz w:val="16"/>
                <w:shd w:val="clear" w:color="auto" w:fill="FFFF00"/>
              </w:rPr>
              <w:t>c.ClassA::m_data1</w:t>
            </w:r>
            <w:r>
              <w:rPr>
                <w:sz w:val="16"/>
              </w:rPr>
              <w:t>)</w:t>
            </w:r>
          </w:p>
        </w:tc>
        <w:tc>
          <w:tcPr>
            <w:tcW w:w="1010" w:type="dxa"/>
          </w:tcPr>
          <w:p>
            <w:pPr>
              <w:pStyle w:val="16"/>
              <w:ind w:left="2"/>
              <w:rPr>
                <w:sz w:val="16"/>
              </w:rPr>
            </w:pPr>
            <w:r>
              <w:rPr>
                <w:sz w:val="16"/>
              </w:rPr>
              <w:t>&lt;&lt;</w:t>
            </w:r>
            <w:r>
              <w:rPr>
                <w:spacing w:val="-5"/>
                <w:sz w:val="16"/>
              </w:rPr>
              <w:t xml:space="preserve"> </w:t>
            </w:r>
            <w:r>
              <w:rPr>
                <w:sz w:val="16"/>
              </w:rPr>
              <w:t>endl;</w:t>
            </w:r>
          </w:p>
        </w:tc>
        <w:tc>
          <w:tcPr>
            <w:tcW w:w="482" w:type="dxa"/>
          </w:tcPr>
          <w:p>
            <w:pPr>
              <w:pStyle w:val="16"/>
              <w:ind w:right="43"/>
              <w:jc w:val="right"/>
              <w:rPr>
                <w:sz w:val="16"/>
              </w:rPr>
            </w:pPr>
            <w:r>
              <w:rPr>
                <w:sz w:val="16"/>
              </w:rPr>
              <w:t>//</w:t>
            </w:r>
          </w:p>
        </w:tc>
        <w:tc>
          <w:tcPr>
            <w:tcW w:w="1057" w:type="dxa"/>
          </w:tcPr>
          <w:p>
            <w:pPr>
              <w:pStyle w:val="16"/>
              <w:ind w:right="44"/>
              <w:jc w:val="right"/>
              <w:rPr>
                <w:sz w:val="16"/>
              </w:rPr>
            </w:pPr>
            <w:r>
              <w:rPr>
                <w:sz w:val="16"/>
              </w:rPr>
              <w:t>0x0063FDC8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481" w:type="dxa"/>
          </w:tcPr>
          <w:p>
            <w:pPr>
              <w:pStyle w:val="16"/>
              <w:ind w:right="46"/>
              <w:jc w:val="right"/>
              <w:rPr>
                <w:sz w:val="16"/>
              </w:rPr>
            </w:pPr>
            <w:r>
              <w:rPr>
                <w:sz w:val="16"/>
              </w:rPr>
              <w:t>cout</w:t>
            </w:r>
          </w:p>
        </w:tc>
        <w:tc>
          <w:tcPr>
            <w:tcW w:w="287" w:type="dxa"/>
          </w:tcPr>
          <w:p>
            <w:pPr>
              <w:pStyle w:val="16"/>
              <w:ind w:left="26" w:right="25"/>
              <w:jc w:val="center"/>
              <w:rPr>
                <w:sz w:val="16"/>
              </w:rPr>
            </w:pPr>
            <w:r>
              <w:rPr>
                <w:sz w:val="16"/>
              </w:rPr>
              <w:t>&lt;&lt;</w:t>
            </w:r>
          </w:p>
        </w:tc>
        <w:tc>
          <w:tcPr>
            <w:tcW w:w="2063" w:type="dxa"/>
          </w:tcPr>
          <w:p>
            <w:pPr>
              <w:pStyle w:val="16"/>
              <w:ind w:left="49" w:right="-15"/>
              <w:rPr>
                <w:sz w:val="16"/>
              </w:rPr>
            </w:pPr>
            <w:r>
              <w:rPr>
                <w:sz w:val="16"/>
              </w:rPr>
              <w:t>&amp;(c.m_data2)</w:t>
            </w:r>
            <w:r>
              <w:rPr>
                <w:spacing w:val="-8"/>
                <w:sz w:val="16"/>
              </w:rPr>
              <w:t xml:space="preserve"> </w:t>
            </w:r>
            <w:r>
              <w:rPr>
                <w:sz w:val="16"/>
              </w:rPr>
              <w:t>&lt;&lt;</w:t>
            </w:r>
            <w:r>
              <w:rPr>
                <w:spacing w:val="-8"/>
                <w:sz w:val="16"/>
              </w:rPr>
              <w:t xml:space="preserve"> </w:t>
            </w:r>
            <w:r>
              <w:rPr>
                <w:sz w:val="16"/>
              </w:rPr>
              <w:t>endl;</w:t>
            </w:r>
          </w:p>
        </w:tc>
        <w:tc>
          <w:tcPr>
            <w:tcW w:w="1010" w:type="dxa"/>
          </w:tcPr>
          <w:p>
            <w:pPr>
              <w:pStyle w:val="16"/>
              <w:spacing w:before="0"/>
              <w:rPr>
                <w:rFonts w:ascii="Times New Roman"/>
                <w:sz w:val="14"/>
              </w:rPr>
            </w:pPr>
          </w:p>
        </w:tc>
        <w:tc>
          <w:tcPr>
            <w:tcW w:w="482" w:type="dxa"/>
          </w:tcPr>
          <w:p>
            <w:pPr>
              <w:pStyle w:val="16"/>
              <w:ind w:right="43"/>
              <w:jc w:val="right"/>
              <w:rPr>
                <w:sz w:val="16"/>
              </w:rPr>
            </w:pPr>
            <w:r>
              <w:rPr>
                <w:sz w:val="16"/>
              </w:rPr>
              <w:t>//</w:t>
            </w:r>
          </w:p>
        </w:tc>
        <w:tc>
          <w:tcPr>
            <w:tcW w:w="1057" w:type="dxa"/>
          </w:tcPr>
          <w:p>
            <w:pPr>
              <w:pStyle w:val="16"/>
              <w:ind w:right="44"/>
              <w:jc w:val="right"/>
              <w:rPr>
                <w:sz w:val="16"/>
              </w:rPr>
            </w:pPr>
            <w:r>
              <w:rPr>
                <w:sz w:val="16"/>
              </w:rPr>
              <w:t>0x0063FDCC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481" w:type="dxa"/>
          </w:tcPr>
          <w:p>
            <w:pPr>
              <w:pStyle w:val="16"/>
              <w:ind w:right="46"/>
              <w:jc w:val="right"/>
              <w:rPr>
                <w:sz w:val="16"/>
              </w:rPr>
            </w:pPr>
            <w:r>
              <w:rPr>
                <w:sz w:val="16"/>
              </w:rPr>
              <w:t>cout</w:t>
            </w:r>
          </w:p>
        </w:tc>
        <w:tc>
          <w:tcPr>
            <w:tcW w:w="287" w:type="dxa"/>
          </w:tcPr>
          <w:p>
            <w:pPr>
              <w:pStyle w:val="16"/>
              <w:ind w:left="26" w:right="25"/>
              <w:jc w:val="center"/>
              <w:rPr>
                <w:sz w:val="16"/>
              </w:rPr>
            </w:pPr>
            <w:r>
              <w:rPr>
                <w:sz w:val="16"/>
              </w:rPr>
              <w:t>&lt;&lt;</w:t>
            </w:r>
          </w:p>
        </w:tc>
        <w:tc>
          <w:tcPr>
            <w:tcW w:w="2063" w:type="dxa"/>
          </w:tcPr>
          <w:p>
            <w:pPr>
              <w:pStyle w:val="16"/>
              <w:ind w:left="49" w:right="-15"/>
              <w:rPr>
                <w:sz w:val="16"/>
              </w:rPr>
            </w:pPr>
            <w:r>
              <w:rPr>
                <w:sz w:val="16"/>
              </w:rPr>
              <w:t>&amp;(c.m_data3)</w:t>
            </w:r>
            <w:r>
              <w:rPr>
                <w:spacing w:val="-8"/>
                <w:sz w:val="16"/>
              </w:rPr>
              <w:t xml:space="preserve"> </w:t>
            </w:r>
            <w:r>
              <w:rPr>
                <w:sz w:val="16"/>
              </w:rPr>
              <w:t>&lt;&lt;</w:t>
            </w:r>
            <w:r>
              <w:rPr>
                <w:spacing w:val="-8"/>
                <w:sz w:val="16"/>
              </w:rPr>
              <w:t xml:space="preserve"> </w:t>
            </w:r>
            <w:r>
              <w:rPr>
                <w:sz w:val="16"/>
              </w:rPr>
              <w:t>endl;</w:t>
            </w:r>
          </w:p>
        </w:tc>
        <w:tc>
          <w:tcPr>
            <w:tcW w:w="1010" w:type="dxa"/>
          </w:tcPr>
          <w:p>
            <w:pPr>
              <w:pStyle w:val="16"/>
              <w:spacing w:before="0"/>
              <w:rPr>
                <w:rFonts w:ascii="Times New Roman"/>
                <w:sz w:val="14"/>
              </w:rPr>
            </w:pPr>
          </w:p>
        </w:tc>
        <w:tc>
          <w:tcPr>
            <w:tcW w:w="482" w:type="dxa"/>
          </w:tcPr>
          <w:p>
            <w:pPr>
              <w:pStyle w:val="16"/>
              <w:ind w:right="43"/>
              <w:jc w:val="right"/>
              <w:rPr>
                <w:sz w:val="16"/>
              </w:rPr>
            </w:pPr>
            <w:r>
              <w:rPr>
                <w:sz w:val="16"/>
              </w:rPr>
              <w:t>//</w:t>
            </w:r>
          </w:p>
        </w:tc>
        <w:tc>
          <w:tcPr>
            <w:tcW w:w="1057" w:type="dxa"/>
          </w:tcPr>
          <w:p>
            <w:pPr>
              <w:pStyle w:val="16"/>
              <w:ind w:right="44"/>
              <w:jc w:val="right"/>
              <w:rPr>
                <w:sz w:val="16"/>
              </w:rPr>
            </w:pPr>
            <w:r>
              <w:rPr>
                <w:sz w:val="16"/>
              </w:rPr>
              <w:t>0x0063FDD0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481" w:type="dxa"/>
          </w:tcPr>
          <w:p>
            <w:pPr>
              <w:pStyle w:val="16"/>
              <w:ind w:right="46"/>
              <w:jc w:val="right"/>
              <w:rPr>
                <w:sz w:val="16"/>
              </w:rPr>
            </w:pPr>
            <w:r>
              <w:rPr>
                <w:sz w:val="16"/>
              </w:rPr>
              <w:t>cout</w:t>
            </w:r>
          </w:p>
        </w:tc>
        <w:tc>
          <w:tcPr>
            <w:tcW w:w="287" w:type="dxa"/>
          </w:tcPr>
          <w:p>
            <w:pPr>
              <w:pStyle w:val="16"/>
              <w:ind w:left="26" w:right="25"/>
              <w:jc w:val="center"/>
              <w:rPr>
                <w:sz w:val="16"/>
              </w:rPr>
            </w:pPr>
            <w:r>
              <w:rPr>
                <w:sz w:val="16"/>
              </w:rPr>
              <w:t>&lt;&lt;</w:t>
            </w:r>
          </w:p>
        </w:tc>
        <w:tc>
          <w:tcPr>
            <w:tcW w:w="2063" w:type="dxa"/>
          </w:tcPr>
          <w:p>
            <w:pPr>
              <w:pStyle w:val="16"/>
              <w:ind w:left="49" w:right="-15"/>
              <w:rPr>
                <w:sz w:val="16"/>
              </w:rPr>
            </w:pPr>
            <w:r>
              <w:rPr>
                <w:sz w:val="16"/>
              </w:rPr>
              <w:t>&amp;(c.m_data1)</w:t>
            </w:r>
            <w:r>
              <w:rPr>
                <w:spacing w:val="-8"/>
                <w:sz w:val="16"/>
              </w:rPr>
              <w:t xml:space="preserve"> </w:t>
            </w:r>
            <w:r>
              <w:rPr>
                <w:sz w:val="16"/>
              </w:rPr>
              <w:t>&lt;&lt;</w:t>
            </w:r>
            <w:r>
              <w:rPr>
                <w:spacing w:val="-8"/>
                <w:sz w:val="16"/>
              </w:rPr>
              <w:t xml:space="preserve"> </w:t>
            </w:r>
            <w:r>
              <w:rPr>
                <w:sz w:val="16"/>
              </w:rPr>
              <w:t>endl;</w:t>
            </w:r>
          </w:p>
        </w:tc>
        <w:tc>
          <w:tcPr>
            <w:tcW w:w="1010" w:type="dxa"/>
          </w:tcPr>
          <w:p>
            <w:pPr>
              <w:pStyle w:val="16"/>
              <w:spacing w:before="0"/>
              <w:rPr>
                <w:rFonts w:ascii="Times New Roman"/>
                <w:sz w:val="14"/>
              </w:rPr>
            </w:pPr>
          </w:p>
        </w:tc>
        <w:tc>
          <w:tcPr>
            <w:tcW w:w="482" w:type="dxa"/>
          </w:tcPr>
          <w:p>
            <w:pPr>
              <w:pStyle w:val="16"/>
              <w:ind w:right="43"/>
              <w:jc w:val="right"/>
              <w:rPr>
                <w:sz w:val="16"/>
              </w:rPr>
            </w:pPr>
            <w:r>
              <w:rPr>
                <w:sz w:val="16"/>
              </w:rPr>
              <w:t>//</w:t>
            </w:r>
          </w:p>
        </w:tc>
        <w:tc>
          <w:tcPr>
            <w:tcW w:w="1057" w:type="dxa"/>
          </w:tcPr>
          <w:p>
            <w:pPr>
              <w:pStyle w:val="16"/>
              <w:ind w:right="44"/>
              <w:jc w:val="right"/>
              <w:rPr>
                <w:sz w:val="16"/>
              </w:rPr>
            </w:pPr>
            <w:r>
              <w:rPr>
                <w:sz w:val="16"/>
              </w:rPr>
              <w:t>0x0063FDD4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481" w:type="dxa"/>
          </w:tcPr>
          <w:p>
            <w:pPr>
              <w:pStyle w:val="16"/>
              <w:spacing w:line="161" w:lineRule="exact"/>
              <w:ind w:right="46"/>
              <w:jc w:val="right"/>
              <w:rPr>
                <w:sz w:val="16"/>
              </w:rPr>
            </w:pPr>
            <w:r>
              <w:rPr>
                <w:sz w:val="16"/>
              </w:rPr>
              <w:t>cout</w:t>
            </w:r>
          </w:p>
        </w:tc>
        <w:tc>
          <w:tcPr>
            <w:tcW w:w="287" w:type="dxa"/>
          </w:tcPr>
          <w:p>
            <w:pPr>
              <w:pStyle w:val="16"/>
              <w:spacing w:line="161" w:lineRule="exact"/>
              <w:ind w:left="26" w:right="25"/>
              <w:jc w:val="center"/>
              <w:rPr>
                <w:sz w:val="16"/>
              </w:rPr>
            </w:pPr>
            <w:r>
              <w:rPr>
                <w:sz w:val="16"/>
              </w:rPr>
              <w:t>&lt;&lt;</w:t>
            </w:r>
          </w:p>
        </w:tc>
        <w:tc>
          <w:tcPr>
            <w:tcW w:w="2063" w:type="dxa"/>
          </w:tcPr>
          <w:p>
            <w:pPr>
              <w:pStyle w:val="16"/>
              <w:spacing w:line="161" w:lineRule="exact"/>
              <w:ind w:left="49" w:right="-15"/>
              <w:rPr>
                <w:sz w:val="16"/>
              </w:rPr>
            </w:pPr>
            <w:r>
              <w:rPr>
                <w:sz w:val="16"/>
              </w:rPr>
              <w:t>&amp;(c.m_data4)</w:t>
            </w:r>
            <w:r>
              <w:rPr>
                <w:spacing w:val="-8"/>
                <w:sz w:val="16"/>
              </w:rPr>
              <w:t xml:space="preserve"> </w:t>
            </w:r>
            <w:r>
              <w:rPr>
                <w:sz w:val="16"/>
              </w:rPr>
              <w:t>&lt;&lt;</w:t>
            </w:r>
            <w:r>
              <w:rPr>
                <w:spacing w:val="-8"/>
                <w:sz w:val="16"/>
              </w:rPr>
              <w:t xml:space="preserve"> </w:t>
            </w:r>
            <w:r>
              <w:rPr>
                <w:sz w:val="16"/>
              </w:rPr>
              <w:t>endl;</w:t>
            </w:r>
          </w:p>
        </w:tc>
        <w:tc>
          <w:tcPr>
            <w:tcW w:w="1010" w:type="dxa"/>
          </w:tcPr>
          <w:p>
            <w:pPr>
              <w:pStyle w:val="16"/>
              <w:spacing w:before="0"/>
              <w:rPr>
                <w:rFonts w:ascii="Times New Roman"/>
                <w:sz w:val="12"/>
              </w:rPr>
            </w:pPr>
          </w:p>
        </w:tc>
        <w:tc>
          <w:tcPr>
            <w:tcW w:w="482" w:type="dxa"/>
          </w:tcPr>
          <w:p>
            <w:pPr>
              <w:pStyle w:val="16"/>
              <w:spacing w:line="161" w:lineRule="exact"/>
              <w:ind w:right="43"/>
              <w:jc w:val="right"/>
              <w:rPr>
                <w:sz w:val="16"/>
              </w:rPr>
            </w:pPr>
            <w:r>
              <w:rPr>
                <w:sz w:val="16"/>
              </w:rPr>
              <w:t>//</w:t>
            </w:r>
          </w:p>
        </w:tc>
        <w:tc>
          <w:tcPr>
            <w:tcW w:w="1057" w:type="dxa"/>
          </w:tcPr>
          <w:p>
            <w:pPr>
              <w:pStyle w:val="16"/>
              <w:spacing w:line="161" w:lineRule="exact"/>
              <w:ind w:right="44"/>
              <w:jc w:val="right"/>
              <w:rPr>
                <w:sz w:val="16"/>
              </w:rPr>
            </w:pPr>
            <w:r>
              <w:rPr>
                <w:sz w:val="16"/>
              </w:rPr>
              <w:t>0x0063FDD8</w:t>
            </w:r>
          </w:p>
        </w:tc>
      </w:tr>
    </w:tbl>
    <w:p>
      <w:pPr>
        <w:pStyle w:val="11"/>
        <w:rPr>
          <w:rFonts w:ascii="宋体"/>
          <w:sz w:val="18"/>
        </w:rPr>
      </w:pPr>
    </w:p>
    <w:p>
      <w:pPr>
        <w:pStyle w:val="11"/>
        <w:rPr>
          <w:rFonts w:ascii="宋体"/>
          <w:sz w:val="17"/>
        </w:rPr>
      </w:pPr>
    </w:p>
    <w:p>
      <w:pPr>
        <w:spacing w:before="0" w:line="374" w:lineRule="auto"/>
        <w:ind w:left="2627" w:right="1112" w:firstLine="0"/>
        <w:jc w:val="both"/>
        <w:rPr>
          <w:rFonts w:hint="eastAsia" w:ascii="宋体" w:eastAsia="宋体"/>
          <w:sz w:val="18"/>
        </w:rPr>
      </w:pPr>
      <w:r>
        <w:rPr>
          <w:rFonts w:hint="eastAsia" w:ascii="宋体" w:eastAsia="宋体"/>
          <w:sz w:val="18"/>
        </w:rPr>
        <w:t>请注意，</w:t>
      </w:r>
      <w:r>
        <w:rPr>
          <w:rFonts w:ascii="Times New Roman" w:eastAsia="Times New Roman"/>
          <w:i/>
          <w:sz w:val="18"/>
        </w:rPr>
        <w:t>ClassC</w:t>
      </w:r>
      <w:r>
        <w:rPr>
          <w:rFonts w:ascii="Times New Roman" w:eastAsia="Times New Roman"/>
          <w:i/>
          <w:spacing w:val="41"/>
          <w:sz w:val="18"/>
        </w:rPr>
        <w:t xml:space="preserve"> </w:t>
      </w:r>
      <w:r>
        <w:rPr>
          <w:rFonts w:hint="eastAsia" w:ascii="宋体" w:eastAsia="宋体"/>
          <w:spacing w:val="1"/>
          <w:sz w:val="18"/>
        </w:rPr>
        <w:t xml:space="preserve">有一个 </w:t>
      </w:r>
      <w:r>
        <w:rPr>
          <w:rFonts w:ascii="Times New Roman" w:eastAsia="Times New Roman"/>
          <w:i/>
          <w:sz w:val="18"/>
        </w:rPr>
        <w:t>m_data1</w:t>
      </w:r>
      <w:r>
        <w:rPr>
          <w:rFonts w:hint="eastAsia" w:ascii="宋体" w:eastAsia="宋体"/>
          <w:spacing w:val="1"/>
          <w:sz w:val="18"/>
        </w:rPr>
        <w:t xml:space="preserve">，和 </w:t>
      </w:r>
      <w:r>
        <w:rPr>
          <w:rFonts w:ascii="Times New Roman" w:eastAsia="Times New Roman"/>
          <w:i/>
          <w:sz w:val="18"/>
        </w:rPr>
        <w:t>ClassA</w:t>
      </w:r>
      <w:r>
        <w:rPr>
          <w:rFonts w:ascii="Times New Roman" w:eastAsia="Times New Roman"/>
          <w:i/>
          <w:spacing w:val="42"/>
          <w:sz w:val="18"/>
        </w:rPr>
        <w:t xml:space="preserve"> </w:t>
      </w:r>
      <w:r>
        <w:rPr>
          <w:rFonts w:hint="eastAsia" w:ascii="宋体" w:eastAsia="宋体"/>
          <w:spacing w:val="2"/>
          <w:sz w:val="18"/>
        </w:rPr>
        <w:t xml:space="preserve">的 </w:t>
      </w:r>
      <w:r>
        <w:rPr>
          <w:rFonts w:ascii="Times New Roman" w:eastAsia="Times New Roman"/>
          <w:i/>
          <w:sz w:val="18"/>
        </w:rPr>
        <w:t>m_data1</w:t>
      </w:r>
      <w:r>
        <w:rPr>
          <w:rFonts w:ascii="Times New Roman" w:eastAsia="Times New Roman"/>
          <w:i/>
          <w:spacing w:val="44"/>
          <w:sz w:val="18"/>
        </w:rPr>
        <w:t xml:space="preserve"> </w:t>
      </w:r>
      <w:r>
        <w:rPr>
          <w:rFonts w:hint="eastAsia" w:ascii="宋体" w:eastAsia="宋体"/>
          <w:sz w:val="18"/>
        </w:rPr>
        <w:t>同名，在这种情况下，</w:t>
      </w:r>
      <w:r>
        <w:rPr>
          <w:rFonts w:hint="eastAsia" w:ascii="宋体" w:eastAsia="宋体"/>
          <w:spacing w:val="-88"/>
          <w:sz w:val="18"/>
        </w:rPr>
        <w:t xml:space="preserve"> </w:t>
      </w:r>
      <w:r>
        <w:rPr>
          <w:rFonts w:hint="eastAsia" w:ascii="宋体" w:eastAsia="宋体"/>
          <w:spacing w:val="-1"/>
          <w:sz w:val="18"/>
        </w:rPr>
        <w:t xml:space="preserve">我必须在程序中完整写出 </w:t>
      </w:r>
      <w:r>
        <w:rPr>
          <w:rFonts w:ascii="Times New Roman" w:eastAsia="Times New Roman"/>
          <w:sz w:val="18"/>
        </w:rPr>
        <w:t>data</w:t>
      </w:r>
      <w:r>
        <w:rPr>
          <w:rFonts w:ascii="Times New Roman" w:eastAsia="Times New Roman"/>
          <w:spacing w:val="2"/>
          <w:sz w:val="18"/>
        </w:rPr>
        <w:t xml:space="preserve"> </w:t>
      </w:r>
      <w:r>
        <w:rPr>
          <w:rFonts w:ascii="Times New Roman" w:eastAsia="Times New Roman"/>
          <w:sz w:val="18"/>
        </w:rPr>
        <w:t>members</w:t>
      </w:r>
      <w:r>
        <w:rPr>
          <w:rFonts w:ascii="Times New Roman" w:eastAsia="Times New Roman"/>
          <w:spacing w:val="41"/>
          <w:sz w:val="18"/>
        </w:rPr>
        <w:t xml:space="preserve"> </w:t>
      </w:r>
      <w:r>
        <w:rPr>
          <w:rFonts w:hint="eastAsia" w:ascii="宋体" w:eastAsia="宋体"/>
          <w:sz w:val="18"/>
        </w:rPr>
        <w:t>的全名（如上面的灰色部份），才能够区分之。下面是全部使用完整名称的程序写法及其结果：</w:t>
      </w:r>
    </w:p>
    <w:p>
      <w:pPr>
        <w:pStyle w:val="11"/>
        <w:spacing w:before="9"/>
        <w:rPr>
          <w:rFonts w:ascii="宋体"/>
          <w:sz w:val="11"/>
        </w:rPr>
      </w:pPr>
    </w:p>
    <w:tbl>
      <w:tblPr>
        <w:tblStyle w:val="12"/>
        <w:tblW w:w="0" w:type="auto"/>
        <w:tblInd w:w="288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60"/>
        <w:gridCol w:w="288"/>
        <w:gridCol w:w="2016"/>
        <w:gridCol w:w="288"/>
        <w:gridCol w:w="771"/>
        <w:gridCol w:w="483"/>
        <w:gridCol w:w="18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0" w:hRule="atLeast"/>
        </w:trPr>
        <w:tc>
          <w:tcPr>
            <w:tcW w:w="460" w:type="dxa"/>
          </w:tcPr>
          <w:p>
            <w:pPr>
              <w:pStyle w:val="16"/>
              <w:spacing w:before="0" w:line="180" w:lineRule="exact"/>
              <w:ind w:left="28"/>
              <w:rPr>
                <w:sz w:val="16"/>
              </w:rPr>
            </w:pPr>
            <w:r>
              <w:rPr>
                <w:sz w:val="16"/>
              </w:rPr>
              <w:t>cout</w:t>
            </w:r>
          </w:p>
          <w:p>
            <w:pPr>
              <w:pStyle w:val="16"/>
              <w:spacing w:before="39"/>
              <w:ind w:left="28"/>
              <w:rPr>
                <w:sz w:val="16"/>
              </w:rPr>
            </w:pPr>
            <w:r>
              <w:rPr>
                <w:sz w:val="16"/>
              </w:rPr>
              <w:t>cout</w:t>
            </w:r>
          </w:p>
        </w:tc>
        <w:tc>
          <w:tcPr>
            <w:tcW w:w="288" w:type="dxa"/>
          </w:tcPr>
          <w:p>
            <w:pPr>
              <w:pStyle w:val="16"/>
              <w:spacing w:before="0" w:line="180" w:lineRule="exact"/>
              <w:ind w:left="48"/>
              <w:rPr>
                <w:sz w:val="16"/>
              </w:rPr>
            </w:pPr>
            <w:r>
              <w:rPr>
                <w:sz w:val="16"/>
              </w:rPr>
              <w:t>&lt;&lt;</w:t>
            </w:r>
          </w:p>
          <w:p>
            <w:pPr>
              <w:pStyle w:val="16"/>
              <w:spacing w:before="39"/>
              <w:ind w:left="48"/>
              <w:rPr>
                <w:sz w:val="16"/>
              </w:rPr>
            </w:pPr>
            <w:r>
              <w:rPr>
                <w:sz w:val="16"/>
              </w:rPr>
              <w:t>&lt;&lt;</w:t>
            </w:r>
          </w:p>
        </w:tc>
        <w:tc>
          <w:tcPr>
            <w:tcW w:w="2016" w:type="dxa"/>
          </w:tcPr>
          <w:p>
            <w:pPr>
              <w:pStyle w:val="16"/>
              <w:spacing w:before="0" w:line="180" w:lineRule="exact"/>
              <w:ind w:left="48"/>
              <w:rPr>
                <w:sz w:val="16"/>
              </w:rPr>
            </w:pPr>
            <w:r>
              <w:rPr>
                <w:sz w:val="16"/>
              </w:rPr>
              <w:t>&amp;a</w:t>
            </w:r>
            <w:r>
              <w:rPr>
                <w:spacing w:val="-4"/>
                <w:sz w:val="16"/>
              </w:rPr>
              <w:t xml:space="preserve"> </w:t>
            </w:r>
            <w:r>
              <w:rPr>
                <w:sz w:val="16"/>
              </w:rPr>
              <w:t>&lt;&lt;</w:t>
            </w:r>
            <w:r>
              <w:rPr>
                <w:spacing w:val="-3"/>
                <w:sz w:val="16"/>
              </w:rPr>
              <w:t xml:space="preserve"> </w:t>
            </w:r>
            <w:r>
              <w:rPr>
                <w:sz w:val="16"/>
              </w:rPr>
              <w:t>endl;</w:t>
            </w:r>
          </w:p>
          <w:p>
            <w:pPr>
              <w:pStyle w:val="16"/>
              <w:spacing w:before="39"/>
              <w:ind w:left="48"/>
              <w:rPr>
                <w:sz w:val="16"/>
              </w:rPr>
            </w:pPr>
            <w:r>
              <w:rPr>
                <w:sz w:val="16"/>
              </w:rPr>
              <w:t>&amp;(a.ClassA::m_data1)</w:t>
            </w:r>
          </w:p>
        </w:tc>
        <w:tc>
          <w:tcPr>
            <w:tcW w:w="288" w:type="dxa"/>
          </w:tcPr>
          <w:p>
            <w:pPr>
              <w:pStyle w:val="16"/>
              <w:spacing w:before="1"/>
              <w:rPr>
                <w:rFonts w:ascii="宋体"/>
                <w:sz w:val="17"/>
              </w:rPr>
            </w:pPr>
          </w:p>
          <w:p>
            <w:pPr>
              <w:pStyle w:val="16"/>
              <w:spacing w:before="0"/>
              <w:ind w:left="26" w:right="27"/>
              <w:jc w:val="center"/>
              <w:rPr>
                <w:sz w:val="16"/>
              </w:rPr>
            </w:pPr>
            <w:r>
              <w:rPr>
                <w:sz w:val="16"/>
              </w:rPr>
              <w:t>&lt;&lt;</w:t>
            </w:r>
          </w:p>
        </w:tc>
        <w:tc>
          <w:tcPr>
            <w:tcW w:w="771" w:type="dxa"/>
          </w:tcPr>
          <w:p>
            <w:pPr>
              <w:pStyle w:val="16"/>
              <w:spacing w:before="1"/>
              <w:rPr>
                <w:rFonts w:ascii="宋体"/>
                <w:sz w:val="17"/>
              </w:rPr>
            </w:pPr>
          </w:p>
          <w:p>
            <w:pPr>
              <w:pStyle w:val="16"/>
              <w:spacing w:before="0"/>
              <w:ind w:left="47"/>
              <w:rPr>
                <w:sz w:val="16"/>
              </w:rPr>
            </w:pPr>
            <w:r>
              <w:rPr>
                <w:sz w:val="16"/>
              </w:rPr>
              <w:t>endl;</w:t>
            </w:r>
          </w:p>
        </w:tc>
        <w:tc>
          <w:tcPr>
            <w:tcW w:w="483" w:type="dxa"/>
          </w:tcPr>
          <w:p>
            <w:pPr>
              <w:pStyle w:val="16"/>
              <w:spacing w:before="0" w:line="180" w:lineRule="exact"/>
              <w:ind w:left="242"/>
              <w:rPr>
                <w:sz w:val="16"/>
              </w:rPr>
            </w:pPr>
            <w:r>
              <w:rPr>
                <w:sz w:val="16"/>
              </w:rPr>
              <w:t>//</w:t>
            </w:r>
          </w:p>
          <w:p>
            <w:pPr>
              <w:pStyle w:val="16"/>
              <w:spacing w:before="39"/>
              <w:ind w:left="242"/>
              <w:rPr>
                <w:sz w:val="16"/>
              </w:rPr>
            </w:pPr>
            <w:r>
              <w:rPr>
                <w:sz w:val="16"/>
              </w:rPr>
              <w:t>//</w:t>
            </w:r>
          </w:p>
        </w:tc>
        <w:tc>
          <w:tcPr>
            <w:tcW w:w="1878" w:type="dxa"/>
          </w:tcPr>
          <w:p>
            <w:pPr>
              <w:pStyle w:val="16"/>
              <w:spacing w:before="0" w:line="180" w:lineRule="exact"/>
              <w:ind w:left="47"/>
              <w:rPr>
                <w:sz w:val="16"/>
              </w:rPr>
            </w:pPr>
            <w:r>
              <w:rPr>
                <w:sz w:val="16"/>
              </w:rPr>
              <w:t>0x0063FDEC</w:t>
            </w:r>
          </w:p>
          <w:p>
            <w:pPr>
              <w:pStyle w:val="16"/>
              <w:spacing w:before="39"/>
              <w:ind w:left="47"/>
              <w:rPr>
                <w:sz w:val="16"/>
              </w:rPr>
            </w:pPr>
            <w:r>
              <w:rPr>
                <w:sz w:val="16"/>
              </w:rPr>
              <w:t>0x0063FDF0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62" w:hRule="atLeast"/>
        </w:trPr>
        <w:tc>
          <w:tcPr>
            <w:tcW w:w="460" w:type="dxa"/>
          </w:tcPr>
          <w:p>
            <w:pPr>
              <w:pStyle w:val="16"/>
              <w:ind w:left="28"/>
              <w:rPr>
                <w:sz w:val="16"/>
              </w:rPr>
            </w:pPr>
            <w:r>
              <w:rPr>
                <w:sz w:val="16"/>
              </w:rPr>
              <w:t>cout</w:t>
            </w:r>
          </w:p>
          <w:p>
            <w:pPr>
              <w:pStyle w:val="16"/>
              <w:spacing w:before="1" w:line="220" w:lineRule="atLeast"/>
              <w:ind w:left="28"/>
              <w:rPr>
                <w:sz w:val="16"/>
              </w:rPr>
            </w:pPr>
            <w:r>
              <w:rPr>
                <w:w w:val="95"/>
                <w:sz w:val="16"/>
              </w:rPr>
              <w:t>cout</w:t>
            </w:r>
            <w:r>
              <w:rPr>
                <w:spacing w:val="-89"/>
                <w:w w:val="95"/>
                <w:sz w:val="16"/>
              </w:rPr>
              <w:t xml:space="preserve"> </w:t>
            </w:r>
            <w:r>
              <w:rPr>
                <w:w w:val="95"/>
                <w:sz w:val="16"/>
              </w:rPr>
              <w:t>cout</w:t>
            </w:r>
          </w:p>
        </w:tc>
        <w:tc>
          <w:tcPr>
            <w:tcW w:w="288" w:type="dxa"/>
          </w:tcPr>
          <w:p>
            <w:pPr>
              <w:pStyle w:val="16"/>
              <w:ind w:left="48"/>
              <w:rPr>
                <w:sz w:val="16"/>
              </w:rPr>
            </w:pPr>
            <w:r>
              <w:rPr>
                <w:sz w:val="16"/>
              </w:rPr>
              <w:t>&lt;&lt;</w:t>
            </w:r>
          </w:p>
          <w:p>
            <w:pPr>
              <w:pStyle w:val="16"/>
              <w:spacing w:before="40"/>
              <w:ind w:left="48"/>
              <w:rPr>
                <w:sz w:val="16"/>
              </w:rPr>
            </w:pPr>
            <w:r>
              <w:rPr>
                <w:sz w:val="16"/>
              </w:rPr>
              <w:t>&lt;&lt;</w:t>
            </w:r>
          </w:p>
          <w:p>
            <w:pPr>
              <w:pStyle w:val="16"/>
              <w:spacing w:before="39"/>
              <w:ind w:left="48"/>
              <w:rPr>
                <w:sz w:val="16"/>
              </w:rPr>
            </w:pPr>
            <w:r>
              <w:rPr>
                <w:sz w:val="16"/>
              </w:rPr>
              <w:t>&lt;&lt;</w:t>
            </w:r>
          </w:p>
        </w:tc>
        <w:tc>
          <w:tcPr>
            <w:tcW w:w="2016" w:type="dxa"/>
          </w:tcPr>
          <w:p>
            <w:pPr>
              <w:pStyle w:val="16"/>
              <w:ind w:left="48"/>
              <w:rPr>
                <w:sz w:val="16"/>
              </w:rPr>
            </w:pPr>
            <w:r>
              <w:rPr>
                <w:sz w:val="16"/>
              </w:rPr>
              <w:t>&amp;(a.ClassA::m_data2)</w:t>
            </w:r>
          </w:p>
          <w:p>
            <w:pPr>
              <w:pStyle w:val="16"/>
              <w:spacing w:before="1" w:line="220" w:lineRule="atLeast"/>
              <w:ind w:left="48"/>
              <w:rPr>
                <w:sz w:val="16"/>
              </w:rPr>
            </w:pPr>
            <w:r>
              <w:rPr>
                <w:sz w:val="16"/>
              </w:rPr>
              <w:t>&amp;b &lt;&lt; endl;</w:t>
            </w:r>
            <w:r>
              <w:rPr>
                <w:spacing w:val="1"/>
                <w:sz w:val="16"/>
              </w:rPr>
              <w:t xml:space="preserve"> </w:t>
            </w:r>
            <w:r>
              <w:rPr>
                <w:w w:val="95"/>
                <w:sz w:val="16"/>
              </w:rPr>
              <w:t>&amp;(b.ClassA::m_data1)</w:t>
            </w:r>
          </w:p>
        </w:tc>
        <w:tc>
          <w:tcPr>
            <w:tcW w:w="288" w:type="dxa"/>
          </w:tcPr>
          <w:p>
            <w:pPr>
              <w:pStyle w:val="16"/>
              <w:ind w:left="48"/>
              <w:rPr>
                <w:sz w:val="16"/>
              </w:rPr>
            </w:pPr>
            <w:r>
              <w:rPr>
                <w:sz w:val="16"/>
              </w:rPr>
              <w:t>&lt;&lt;</w:t>
            </w:r>
          </w:p>
          <w:p>
            <w:pPr>
              <w:pStyle w:val="16"/>
              <w:spacing w:before="4"/>
              <w:rPr>
                <w:rFonts w:ascii="宋体"/>
                <w:sz w:val="20"/>
              </w:rPr>
            </w:pPr>
          </w:p>
          <w:p>
            <w:pPr>
              <w:pStyle w:val="16"/>
              <w:spacing w:before="0"/>
              <w:ind w:left="47"/>
              <w:rPr>
                <w:sz w:val="16"/>
              </w:rPr>
            </w:pPr>
            <w:r>
              <w:rPr>
                <w:sz w:val="16"/>
              </w:rPr>
              <w:t>&lt;&lt;</w:t>
            </w:r>
          </w:p>
        </w:tc>
        <w:tc>
          <w:tcPr>
            <w:tcW w:w="771" w:type="dxa"/>
          </w:tcPr>
          <w:p>
            <w:pPr>
              <w:pStyle w:val="16"/>
              <w:ind w:left="48"/>
              <w:rPr>
                <w:sz w:val="16"/>
              </w:rPr>
            </w:pPr>
            <w:r>
              <w:rPr>
                <w:sz w:val="16"/>
              </w:rPr>
              <w:t>endl;</w:t>
            </w:r>
          </w:p>
          <w:p>
            <w:pPr>
              <w:pStyle w:val="16"/>
              <w:spacing w:before="4"/>
              <w:rPr>
                <w:rFonts w:ascii="宋体"/>
                <w:sz w:val="20"/>
              </w:rPr>
            </w:pPr>
          </w:p>
          <w:p>
            <w:pPr>
              <w:pStyle w:val="16"/>
              <w:spacing w:before="0"/>
              <w:ind w:left="47"/>
              <w:rPr>
                <w:sz w:val="16"/>
              </w:rPr>
            </w:pPr>
            <w:r>
              <w:rPr>
                <w:sz w:val="16"/>
              </w:rPr>
              <w:t>endl;</w:t>
            </w:r>
          </w:p>
        </w:tc>
        <w:tc>
          <w:tcPr>
            <w:tcW w:w="483" w:type="dxa"/>
          </w:tcPr>
          <w:p>
            <w:pPr>
              <w:pStyle w:val="16"/>
              <w:ind w:left="242"/>
              <w:rPr>
                <w:sz w:val="16"/>
              </w:rPr>
            </w:pPr>
            <w:r>
              <w:rPr>
                <w:sz w:val="16"/>
              </w:rPr>
              <w:t>//</w:t>
            </w:r>
          </w:p>
          <w:p>
            <w:pPr>
              <w:pStyle w:val="16"/>
              <w:spacing w:before="40"/>
              <w:ind w:left="242"/>
              <w:rPr>
                <w:sz w:val="16"/>
              </w:rPr>
            </w:pPr>
            <w:r>
              <w:rPr>
                <w:sz w:val="16"/>
              </w:rPr>
              <w:t>//</w:t>
            </w:r>
          </w:p>
          <w:p>
            <w:pPr>
              <w:pStyle w:val="16"/>
              <w:spacing w:before="39"/>
              <w:ind w:left="242"/>
              <w:rPr>
                <w:sz w:val="16"/>
              </w:rPr>
            </w:pPr>
            <w:r>
              <w:rPr>
                <w:sz w:val="16"/>
              </w:rPr>
              <w:t>//</w:t>
            </w:r>
          </w:p>
        </w:tc>
        <w:tc>
          <w:tcPr>
            <w:tcW w:w="1878" w:type="dxa"/>
          </w:tcPr>
          <w:p>
            <w:pPr>
              <w:pStyle w:val="16"/>
              <w:ind w:left="47"/>
              <w:rPr>
                <w:sz w:val="16"/>
              </w:rPr>
            </w:pPr>
            <w:r>
              <w:rPr>
                <w:sz w:val="16"/>
              </w:rPr>
              <w:t>0x0063FDF4</w:t>
            </w:r>
          </w:p>
          <w:p>
            <w:pPr>
              <w:pStyle w:val="16"/>
              <w:spacing w:before="40"/>
              <w:ind w:left="47"/>
              <w:rPr>
                <w:sz w:val="16"/>
              </w:rPr>
            </w:pPr>
            <w:r>
              <w:rPr>
                <w:sz w:val="16"/>
              </w:rPr>
              <w:t>0x0063FDDC</w:t>
            </w:r>
          </w:p>
          <w:p>
            <w:pPr>
              <w:pStyle w:val="16"/>
              <w:spacing w:before="39"/>
              <w:ind w:left="47"/>
              <w:rPr>
                <w:sz w:val="16"/>
              </w:rPr>
            </w:pPr>
            <w:r>
              <w:rPr>
                <w:sz w:val="16"/>
              </w:rPr>
              <w:t>0x0063FDE0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460" w:type="dxa"/>
          </w:tcPr>
          <w:p>
            <w:pPr>
              <w:pStyle w:val="16"/>
              <w:ind w:right="46"/>
              <w:jc w:val="right"/>
              <w:rPr>
                <w:sz w:val="16"/>
              </w:rPr>
            </w:pPr>
            <w:r>
              <w:rPr>
                <w:sz w:val="16"/>
              </w:rPr>
              <w:t>cout</w:t>
            </w:r>
          </w:p>
        </w:tc>
        <w:tc>
          <w:tcPr>
            <w:tcW w:w="288" w:type="dxa"/>
          </w:tcPr>
          <w:p>
            <w:pPr>
              <w:pStyle w:val="16"/>
              <w:ind w:left="27" w:right="27"/>
              <w:jc w:val="center"/>
              <w:rPr>
                <w:sz w:val="16"/>
              </w:rPr>
            </w:pPr>
            <w:r>
              <w:rPr>
                <w:sz w:val="16"/>
              </w:rPr>
              <w:t>&lt;&lt;</w:t>
            </w:r>
          </w:p>
        </w:tc>
        <w:tc>
          <w:tcPr>
            <w:tcW w:w="2016" w:type="dxa"/>
          </w:tcPr>
          <w:p>
            <w:pPr>
              <w:pStyle w:val="16"/>
              <w:ind w:left="48"/>
              <w:rPr>
                <w:sz w:val="16"/>
              </w:rPr>
            </w:pPr>
            <w:r>
              <w:rPr>
                <w:sz w:val="16"/>
              </w:rPr>
              <w:t>&amp;(b.ClassA::m_data2)</w:t>
            </w:r>
          </w:p>
        </w:tc>
        <w:tc>
          <w:tcPr>
            <w:tcW w:w="288" w:type="dxa"/>
          </w:tcPr>
          <w:p>
            <w:pPr>
              <w:pStyle w:val="16"/>
              <w:ind w:left="26" w:right="27"/>
              <w:jc w:val="center"/>
              <w:rPr>
                <w:sz w:val="16"/>
              </w:rPr>
            </w:pPr>
            <w:r>
              <w:rPr>
                <w:sz w:val="16"/>
              </w:rPr>
              <w:t>&lt;&lt;</w:t>
            </w:r>
          </w:p>
        </w:tc>
        <w:tc>
          <w:tcPr>
            <w:tcW w:w="771" w:type="dxa"/>
          </w:tcPr>
          <w:p>
            <w:pPr>
              <w:pStyle w:val="16"/>
              <w:ind w:left="47"/>
              <w:rPr>
                <w:sz w:val="16"/>
              </w:rPr>
            </w:pPr>
            <w:r>
              <w:rPr>
                <w:sz w:val="16"/>
              </w:rPr>
              <w:t>endl;</w:t>
            </w:r>
          </w:p>
        </w:tc>
        <w:tc>
          <w:tcPr>
            <w:tcW w:w="483" w:type="dxa"/>
          </w:tcPr>
          <w:p>
            <w:pPr>
              <w:pStyle w:val="16"/>
              <w:ind w:right="47"/>
              <w:jc w:val="right"/>
              <w:rPr>
                <w:sz w:val="16"/>
              </w:rPr>
            </w:pPr>
            <w:r>
              <w:rPr>
                <w:sz w:val="16"/>
              </w:rPr>
              <w:t>//</w:t>
            </w:r>
          </w:p>
        </w:tc>
        <w:tc>
          <w:tcPr>
            <w:tcW w:w="1878" w:type="dxa"/>
          </w:tcPr>
          <w:p>
            <w:pPr>
              <w:pStyle w:val="16"/>
              <w:ind w:left="47"/>
              <w:rPr>
                <w:sz w:val="16"/>
              </w:rPr>
            </w:pPr>
            <w:r>
              <w:rPr>
                <w:sz w:val="16"/>
              </w:rPr>
              <w:t>0x0063FDE4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41" w:hRule="atLeast"/>
        </w:trPr>
        <w:tc>
          <w:tcPr>
            <w:tcW w:w="460" w:type="dxa"/>
          </w:tcPr>
          <w:p>
            <w:pPr>
              <w:pStyle w:val="16"/>
              <w:ind w:left="28"/>
              <w:rPr>
                <w:sz w:val="16"/>
              </w:rPr>
            </w:pPr>
            <w:r>
              <w:rPr>
                <w:sz w:val="16"/>
              </w:rPr>
              <w:t>cout</w:t>
            </w:r>
          </w:p>
          <w:p>
            <w:pPr>
              <w:pStyle w:val="16"/>
              <w:spacing w:before="0" w:line="220" w:lineRule="atLeast"/>
              <w:ind w:left="28"/>
              <w:rPr>
                <w:sz w:val="16"/>
              </w:rPr>
            </w:pPr>
            <w:r>
              <w:rPr>
                <w:w w:val="95"/>
                <w:sz w:val="16"/>
              </w:rPr>
              <w:t>cout</w:t>
            </w:r>
            <w:r>
              <w:rPr>
                <w:spacing w:val="-89"/>
                <w:w w:val="95"/>
                <w:sz w:val="16"/>
              </w:rPr>
              <w:t xml:space="preserve"> </w:t>
            </w:r>
            <w:r>
              <w:rPr>
                <w:w w:val="95"/>
                <w:sz w:val="16"/>
              </w:rPr>
              <w:t>cout</w:t>
            </w:r>
          </w:p>
        </w:tc>
        <w:tc>
          <w:tcPr>
            <w:tcW w:w="288" w:type="dxa"/>
          </w:tcPr>
          <w:p>
            <w:pPr>
              <w:pStyle w:val="16"/>
              <w:ind w:left="48"/>
              <w:rPr>
                <w:sz w:val="16"/>
              </w:rPr>
            </w:pPr>
            <w:r>
              <w:rPr>
                <w:sz w:val="16"/>
              </w:rPr>
              <w:t>&lt;&lt;</w:t>
            </w:r>
          </w:p>
          <w:p>
            <w:pPr>
              <w:pStyle w:val="16"/>
              <w:spacing w:before="40"/>
              <w:ind w:left="48"/>
              <w:rPr>
                <w:sz w:val="16"/>
              </w:rPr>
            </w:pPr>
            <w:r>
              <w:rPr>
                <w:sz w:val="16"/>
              </w:rPr>
              <w:t>&lt;&lt;</w:t>
            </w:r>
          </w:p>
          <w:p>
            <w:pPr>
              <w:pStyle w:val="16"/>
              <w:spacing w:before="39" w:line="156" w:lineRule="exact"/>
              <w:ind w:left="48"/>
              <w:rPr>
                <w:sz w:val="16"/>
              </w:rPr>
            </w:pPr>
            <w:r>
              <w:rPr>
                <w:sz w:val="16"/>
              </w:rPr>
              <w:t>&lt;&lt;</w:t>
            </w:r>
          </w:p>
        </w:tc>
        <w:tc>
          <w:tcPr>
            <w:tcW w:w="2016" w:type="dxa"/>
          </w:tcPr>
          <w:p>
            <w:pPr>
              <w:pStyle w:val="16"/>
              <w:ind w:left="48"/>
              <w:rPr>
                <w:sz w:val="16"/>
              </w:rPr>
            </w:pPr>
            <w:r>
              <w:rPr>
                <w:sz w:val="16"/>
              </w:rPr>
              <w:t>&amp;(b.ClassB::m_data3)</w:t>
            </w:r>
          </w:p>
          <w:p>
            <w:pPr>
              <w:pStyle w:val="16"/>
              <w:spacing w:before="0" w:line="220" w:lineRule="atLeast"/>
              <w:ind w:left="48"/>
              <w:rPr>
                <w:sz w:val="16"/>
              </w:rPr>
            </w:pPr>
            <w:r>
              <w:rPr>
                <w:sz w:val="16"/>
              </w:rPr>
              <w:t>&amp;c &lt;&lt; endl;</w:t>
            </w:r>
            <w:r>
              <w:rPr>
                <w:spacing w:val="1"/>
                <w:sz w:val="16"/>
              </w:rPr>
              <w:t xml:space="preserve"> </w:t>
            </w:r>
            <w:r>
              <w:rPr>
                <w:w w:val="95"/>
                <w:sz w:val="16"/>
              </w:rPr>
              <w:t>&amp;(c.ClassA::m_data1)</w:t>
            </w:r>
          </w:p>
        </w:tc>
        <w:tc>
          <w:tcPr>
            <w:tcW w:w="288" w:type="dxa"/>
          </w:tcPr>
          <w:p>
            <w:pPr>
              <w:pStyle w:val="16"/>
              <w:ind w:left="47"/>
              <w:rPr>
                <w:sz w:val="16"/>
              </w:rPr>
            </w:pPr>
            <w:r>
              <w:rPr>
                <w:sz w:val="16"/>
              </w:rPr>
              <w:t>&lt;&lt;</w:t>
            </w:r>
          </w:p>
          <w:p>
            <w:pPr>
              <w:pStyle w:val="16"/>
              <w:spacing w:before="4"/>
              <w:rPr>
                <w:rFonts w:ascii="宋体"/>
                <w:sz w:val="20"/>
              </w:rPr>
            </w:pPr>
          </w:p>
          <w:p>
            <w:pPr>
              <w:pStyle w:val="16"/>
              <w:spacing w:before="0" w:line="156" w:lineRule="exact"/>
              <w:ind w:left="47"/>
              <w:rPr>
                <w:sz w:val="16"/>
              </w:rPr>
            </w:pPr>
            <w:r>
              <w:rPr>
                <w:sz w:val="16"/>
              </w:rPr>
              <w:t>&lt;&lt;</w:t>
            </w:r>
          </w:p>
        </w:tc>
        <w:tc>
          <w:tcPr>
            <w:tcW w:w="771" w:type="dxa"/>
          </w:tcPr>
          <w:p>
            <w:pPr>
              <w:pStyle w:val="16"/>
              <w:ind w:left="47"/>
              <w:rPr>
                <w:sz w:val="16"/>
              </w:rPr>
            </w:pPr>
            <w:r>
              <w:rPr>
                <w:sz w:val="16"/>
              </w:rPr>
              <w:t>endl;</w:t>
            </w:r>
          </w:p>
          <w:p>
            <w:pPr>
              <w:pStyle w:val="16"/>
              <w:spacing w:before="4"/>
              <w:rPr>
                <w:rFonts w:ascii="宋体"/>
                <w:sz w:val="20"/>
              </w:rPr>
            </w:pPr>
          </w:p>
          <w:p>
            <w:pPr>
              <w:pStyle w:val="16"/>
              <w:spacing w:before="0" w:line="156" w:lineRule="exact"/>
              <w:ind w:left="47"/>
              <w:rPr>
                <w:sz w:val="16"/>
              </w:rPr>
            </w:pPr>
            <w:r>
              <w:rPr>
                <w:sz w:val="16"/>
              </w:rPr>
              <w:t>endl;</w:t>
            </w:r>
          </w:p>
        </w:tc>
        <w:tc>
          <w:tcPr>
            <w:tcW w:w="483" w:type="dxa"/>
          </w:tcPr>
          <w:p>
            <w:pPr>
              <w:pStyle w:val="16"/>
              <w:ind w:left="242"/>
              <w:rPr>
                <w:sz w:val="16"/>
              </w:rPr>
            </w:pPr>
            <w:r>
              <w:rPr>
                <w:sz w:val="16"/>
              </w:rPr>
              <w:t>//</w:t>
            </w:r>
          </w:p>
          <w:p>
            <w:pPr>
              <w:pStyle w:val="16"/>
              <w:spacing w:before="40"/>
              <w:ind w:left="242"/>
              <w:rPr>
                <w:sz w:val="16"/>
              </w:rPr>
            </w:pPr>
            <w:r>
              <w:rPr>
                <w:sz w:val="16"/>
              </w:rPr>
              <w:t>//</w:t>
            </w:r>
          </w:p>
          <w:p>
            <w:pPr>
              <w:pStyle w:val="16"/>
              <w:spacing w:before="39" w:line="156" w:lineRule="exact"/>
              <w:ind w:left="242"/>
              <w:rPr>
                <w:sz w:val="16"/>
              </w:rPr>
            </w:pPr>
            <w:r>
              <w:rPr>
                <w:sz w:val="16"/>
              </w:rPr>
              <w:t>//</w:t>
            </w:r>
          </w:p>
        </w:tc>
        <w:tc>
          <w:tcPr>
            <w:tcW w:w="1878" w:type="dxa"/>
          </w:tcPr>
          <w:p>
            <w:pPr>
              <w:pStyle w:val="16"/>
              <w:ind w:left="47"/>
              <w:rPr>
                <w:sz w:val="16"/>
              </w:rPr>
            </w:pPr>
            <w:r>
              <w:rPr>
                <w:sz w:val="16"/>
              </w:rPr>
              <w:t>0x0063FDE8</w:t>
            </w:r>
          </w:p>
          <w:p>
            <w:pPr>
              <w:pStyle w:val="16"/>
              <w:spacing w:before="40"/>
              <w:ind w:left="47"/>
              <w:rPr>
                <w:sz w:val="16"/>
              </w:rPr>
            </w:pPr>
            <w:r>
              <w:rPr>
                <w:sz w:val="16"/>
              </w:rPr>
              <w:t>0x0063FDC4</w:t>
            </w:r>
          </w:p>
          <w:p>
            <w:pPr>
              <w:pStyle w:val="16"/>
              <w:spacing w:before="39" w:line="156" w:lineRule="exact"/>
              <w:ind w:left="47"/>
              <w:rPr>
                <w:sz w:val="16"/>
              </w:rPr>
            </w:pPr>
            <w:r>
              <w:rPr>
                <w:sz w:val="16"/>
              </w:rPr>
              <w:t>0x0063FDC8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8" w:hRule="atLeast"/>
        </w:trPr>
        <w:tc>
          <w:tcPr>
            <w:tcW w:w="460" w:type="dxa"/>
            <w:shd w:val="clear" w:color="auto" w:fill="E4E4E4"/>
          </w:tcPr>
          <w:p>
            <w:pPr>
              <w:pStyle w:val="16"/>
              <w:spacing w:before="41"/>
              <w:ind w:right="46"/>
              <w:jc w:val="right"/>
              <w:rPr>
                <w:sz w:val="16"/>
              </w:rPr>
            </w:pPr>
            <w:r>
              <w:rPr>
                <w:sz w:val="16"/>
              </w:rPr>
              <w:t>cout</w:t>
            </w:r>
          </w:p>
        </w:tc>
        <w:tc>
          <w:tcPr>
            <w:tcW w:w="288" w:type="dxa"/>
            <w:shd w:val="clear" w:color="auto" w:fill="E4E4E4"/>
          </w:tcPr>
          <w:p>
            <w:pPr>
              <w:pStyle w:val="16"/>
              <w:spacing w:before="41"/>
              <w:ind w:left="27" w:right="27"/>
              <w:jc w:val="center"/>
              <w:rPr>
                <w:sz w:val="16"/>
              </w:rPr>
            </w:pPr>
            <w:r>
              <w:rPr>
                <w:sz w:val="16"/>
              </w:rPr>
              <w:t>&lt;&lt;</w:t>
            </w:r>
          </w:p>
        </w:tc>
        <w:tc>
          <w:tcPr>
            <w:tcW w:w="2016" w:type="dxa"/>
            <w:shd w:val="clear" w:color="auto" w:fill="E4E4E4"/>
          </w:tcPr>
          <w:p>
            <w:pPr>
              <w:pStyle w:val="16"/>
              <w:spacing w:before="41"/>
              <w:ind w:left="48"/>
              <w:rPr>
                <w:sz w:val="16"/>
              </w:rPr>
            </w:pPr>
            <w:r>
              <w:rPr>
                <w:sz w:val="16"/>
              </w:rPr>
              <w:t>&amp;(c.ClassB::m_data2)</w:t>
            </w:r>
          </w:p>
        </w:tc>
        <w:tc>
          <w:tcPr>
            <w:tcW w:w="288" w:type="dxa"/>
            <w:shd w:val="clear" w:color="auto" w:fill="E4E4E4"/>
          </w:tcPr>
          <w:p>
            <w:pPr>
              <w:pStyle w:val="16"/>
              <w:spacing w:before="41"/>
              <w:ind w:left="26" w:right="27"/>
              <w:jc w:val="center"/>
              <w:rPr>
                <w:sz w:val="16"/>
              </w:rPr>
            </w:pPr>
            <w:r>
              <w:rPr>
                <w:sz w:val="16"/>
              </w:rPr>
              <w:t>&lt;&lt;</w:t>
            </w:r>
          </w:p>
        </w:tc>
        <w:tc>
          <w:tcPr>
            <w:tcW w:w="771" w:type="dxa"/>
            <w:shd w:val="clear" w:color="auto" w:fill="E4E4E4"/>
          </w:tcPr>
          <w:p>
            <w:pPr>
              <w:pStyle w:val="16"/>
              <w:spacing w:before="41"/>
              <w:ind w:left="47"/>
              <w:rPr>
                <w:sz w:val="16"/>
              </w:rPr>
            </w:pPr>
            <w:r>
              <w:rPr>
                <w:sz w:val="16"/>
              </w:rPr>
              <w:t>endl;</w:t>
            </w:r>
          </w:p>
        </w:tc>
        <w:tc>
          <w:tcPr>
            <w:tcW w:w="483" w:type="dxa"/>
            <w:shd w:val="clear" w:color="auto" w:fill="E4E4E4"/>
          </w:tcPr>
          <w:p>
            <w:pPr>
              <w:pStyle w:val="16"/>
              <w:spacing w:before="41"/>
              <w:ind w:right="47"/>
              <w:jc w:val="right"/>
              <w:rPr>
                <w:sz w:val="16"/>
              </w:rPr>
            </w:pPr>
            <w:r>
              <w:rPr>
                <w:sz w:val="16"/>
              </w:rPr>
              <w:t>//</w:t>
            </w:r>
          </w:p>
        </w:tc>
        <w:tc>
          <w:tcPr>
            <w:tcW w:w="1878" w:type="dxa"/>
            <w:shd w:val="clear" w:color="auto" w:fill="E4E4E4"/>
          </w:tcPr>
          <w:p>
            <w:pPr>
              <w:pStyle w:val="16"/>
              <w:spacing w:before="41"/>
              <w:ind w:left="47"/>
              <w:rPr>
                <w:sz w:val="16"/>
              </w:rPr>
            </w:pPr>
            <w:r>
              <w:rPr>
                <w:sz w:val="16"/>
              </w:rPr>
              <w:t>0x0063FDCC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460" w:type="dxa"/>
            <w:shd w:val="clear" w:color="auto" w:fill="E4E4E4"/>
          </w:tcPr>
          <w:p>
            <w:pPr>
              <w:pStyle w:val="16"/>
              <w:spacing w:line="156" w:lineRule="exact"/>
              <w:ind w:right="46"/>
              <w:jc w:val="right"/>
              <w:rPr>
                <w:sz w:val="16"/>
              </w:rPr>
            </w:pPr>
            <w:r>
              <w:rPr>
                <w:sz w:val="16"/>
              </w:rPr>
              <w:t>cout</w:t>
            </w:r>
          </w:p>
        </w:tc>
        <w:tc>
          <w:tcPr>
            <w:tcW w:w="288" w:type="dxa"/>
            <w:shd w:val="clear" w:color="auto" w:fill="E4E4E4"/>
          </w:tcPr>
          <w:p>
            <w:pPr>
              <w:pStyle w:val="16"/>
              <w:spacing w:line="156" w:lineRule="exact"/>
              <w:ind w:left="27" w:right="27"/>
              <w:jc w:val="center"/>
              <w:rPr>
                <w:sz w:val="16"/>
              </w:rPr>
            </w:pPr>
            <w:r>
              <w:rPr>
                <w:sz w:val="16"/>
              </w:rPr>
              <w:t>&lt;&lt;</w:t>
            </w:r>
          </w:p>
        </w:tc>
        <w:tc>
          <w:tcPr>
            <w:tcW w:w="2016" w:type="dxa"/>
            <w:shd w:val="clear" w:color="auto" w:fill="E4E4E4"/>
          </w:tcPr>
          <w:p>
            <w:pPr>
              <w:pStyle w:val="16"/>
              <w:spacing w:line="156" w:lineRule="exact"/>
              <w:ind w:left="48"/>
              <w:rPr>
                <w:sz w:val="16"/>
              </w:rPr>
            </w:pPr>
            <w:r>
              <w:rPr>
                <w:sz w:val="16"/>
              </w:rPr>
              <w:t>&amp;(c.ClassA::m_data2)</w:t>
            </w:r>
          </w:p>
        </w:tc>
        <w:tc>
          <w:tcPr>
            <w:tcW w:w="288" w:type="dxa"/>
            <w:shd w:val="clear" w:color="auto" w:fill="E4E4E4"/>
          </w:tcPr>
          <w:p>
            <w:pPr>
              <w:pStyle w:val="16"/>
              <w:spacing w:line="156" w:lineRule="exact"/>
              <w:ind w:left="26" w:right="27"/>
              <w:jc w:val="center"/>
              <w:rPr>
                <w:sz w:val="16"/>
              </w:rPr>
            </w:pPr>
            <w:r>
              <w:rPr>
                <w:sz w:val="16"/>
              </w:rPr>
              <w:t>&lt;&lt;</w:t>
            </w:r>
          </w:p>
        </w:tc>
        <w:tc>
          <w:tcPr>
            <w:tcW w:w="771" w:type="dxa"/>
            <w:shd w:val="clear" w:color="auto" w:fill="E4E4E4"/>
          </w:tcPr>
          <w:p>
            <w:pPr>
              <w:pStyle w:val="16"/>
              <w:spacing w:line="156" w:lineRule="exact"/>
              <w:ind w:left="47"/>
              <w:rPr>
                <w:sz w:val="16"/>
              </w:rPr>
            </w:pPr>
            <w:r>
              <w:rPr>
                <w:sz w:val="16"/>
              </w:rPr>
              <w:t>endl;</w:t>
            </w:r>
          </w:p>
        </w:tc>
        <w:tc>
          <w:tcPr>
            <w:tcW w:w="483" w:type="dxa"/>
            <w:shd w:val="clear" w:color="auto" w:fill="E4E4E4"/>
          </w:tcPr>
          <w:p>
            <w:pPr>
              <w:pStyle w:val="16"/>
              <w:spacing w:line="156" w:lineRule="exact"/>
              <w:ind w:right="47"/>
              <w:jc w:val="right"/>
              <w:rPr>
                <w:sz w:val="16"/>
              </w:rPr>
            </w:pPr>
            <w:r>
              <w:rPr>
                <w:sz w:val="16"/>
              </w:rPr>
              <w:t>//</w:t>
            </w:r>
          </w:p>
        </w:tc>
        <w:tc>
          <w:tcPr>
            <w:tcW w:w="1878" w:type="dxa"/>
            <w:shd w:val="clear" w:color="auto" w:fill="E4E4E4"/>
          </w:tcPr>
          <w:p>
            <w:pPr>
              <w:pStyle w:val="16"/>
              <w:spacing w:line="156" w:lineRule="exact"/>
              <w:ind w:left="47"/>
              <w:rPr>
                <w:sz w:val="16"/>
              </w:rPr>
            </w:pPr>
            <w:r>
              <w:rPr>
                <w:sz w:val="16"/>
              </w:rPr>
              <w:t>0x0063FDCC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1" w:hRule="atLeast"/>
        </w:trPr>
        <w:tc>
          <w:tcPr>
            <w:tcW w:w="460" w:type="dxa"/>
          </w:tcPr>
          <w:p>
            <w:pPr>
              <w:pStyle w:val="16"/>
              <w:spacing w:before="44"/>
              <w:ind w:right="46"/>
              <w:jc w:val="right"/>
              <w:rPr>
                <w:sz w:val="16"/>
              </w:rPr>
            </w:pPr>
            <w:r>
              <w:rPr>
                <w:sz w:val="16"/>
              </w:rPr>
              <w:t>cout</w:t>
            </w:r>
          </w:p>
        </w:tc>
        <w:tc>
          <w:tcPr>
            <w:tcW w:w="288" w:type="dxa"/>
          </w:tcPr>
          <w:p>
            <w:pPr>
              <w:pStyle w:val="16"/>
              <w:spacing w:before="44"/>
              <w:ind w:left="27" w:right="27"/>
              <w:jc w:val="center"/>
              <w:rPr>
                <w:sz w:val="16"/>
              </w:rPr>
            </w:pPr>
            <w:r>
              <w:rPr>
                <w:sz w:val="16"/>
              </w:rPr>
              <w:t>&lt;&lt;</w:t>
            </w:r>
          </w:p>
        </w:tc>
        <w:tc>
          <w:tcPr>
            <w:tcW w:w="2016" w:type="dxa"/>
          </w:tcPr>
          <w:p>
            <w:pPr>
              <w:pStyle w:val="16"/>
              <w:spacing w:before="44"/>
              <w:ind w:left="48"/>
              <w:rPr>
                <w:sz w:val="16"/>
              </w:rPr>
            </w:pPr>
            <w:r>
              <w:rPr>
                <w:sz w:val="16"/>
              </w:rPr>
              <w:t>&amp;(c.ClassB::m_data3)</w:t>
            </w:r>
          </w:p>
        </w:tc>
        <w:tc>
          <w:tcPr>
            <w:tcW w:w="288" w:type="dxa"/>
          </w:tcPr>
          <w:p>
            <w:pPr>
              <w:pStyle w:val="16"/>
              <w:spacing w:before="44"/>
              <w:ind w:left="26" w:right="27"/>
              <w:jc w:val="center"/>
              <w:rPr>
                <w:sz w:val="16"/>
              </w:rPr>
            </w:pPr>
            <w:r>
              <w:rPr>
                <w:sz w:val="16"/>
              </w:rPr>
              <w:t>&lt;&lt;</w:t>
            </w:r>
          </w:p>
        </w:tc>
        <w:tc>
          <w:tcPr>
            <w:tcW w:w="771" w:type="dxa"/>
          </w:tcPr>
          <w:p>
            <w:pPr>
              <w:pStyle w:val="16"/>
              <w:spacing w:before="44"/>
              <w:ind w:left="48"/>
              <w:rPr>
                <w:sz w:val="16"/>
              </w:rPr>
            </w:pPr>
            <w:r>
              <w:rPr>
                <w:sz w:val="16"/>
              </w:rPr>
              <w:t>endl;</w:t>
            </w:r>
          </w:p>
        </w:tc>
        <w:tc>
          <w:tcPr>
            <w:tcW w:w="483" w:type="dxa"/>
          </w:tcPr>
          <w:p>
            <w:pPr>
              <w:pStyle w:val="16"/>
              <w:spacing w:before="44"/>
              <w:ind w:right="47"/>
              <w:jc w:val="right"/>
              <w:rPr>
                <w:sz w:val="16"/>
              </w:rPr>
            </w:pPr>
            <w:r>
              <w:rPr>
                <w:sz w:val="16"/>
              </w:rPr>
              <w:t>//</w:t>
            </w:r>
          </w:p>
        </w:tc>
        <w:tc>
          <w:tcPr>
            <w:tcW w:w="1878" w:type="dxa"/>
          </w:tcPr>
          <w:p>
            <w:pPr>
              <w:pStyle w:val="16"/>
              <w:spacing w:before="44"/>
              <w:ind w:left="47"/>
              <w:rPr>
                <w:sz w:val="16"/>
              </w:rPr>
            </w:pPr>
            <w:r>
              <w:rPr>
                <w:sz w:val="16"/>
              </w:rPr>
              <w:t>0x0063FDD0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460" w:type="dxa"/>
          </w:tcPr>
          <w:p>
            <w:pPr>
              <w:pStyle w:val="16"/>
              <w:ind w:right="46"/>
              <w:jc w:val="right"/>
              <w:rPr>
                <w:sz w:val="16"/>
              </w:rPr>
            </w:pPr>
            <w:r>
              <w:rPr>
                <w:sz w:val="16"/>
              </w:rPr>
              <w:t>cout</w:t>
            </w:r>
          </w:p>
        </w:tc>
        <w:tc>
          <w:tcPr>
            <w:tcW w:w="288" w:type="dxa"/>
          </w:tcPr>
          <w:p>
            <w:pPr>
              <w:pStyle w:val="16"/>
              <w:ind w:left="27" w:right="27"/>
              <w:jc w:val="center"/>
              <w:rPr>
                <w:sz w:val="16"/>
              </w:rPr>
            </w:pPr>
            <w:r>
              <w:rPr>
                <w:sz w:val="16"/>
              </w:rPr>
              <w:t>&lt;&lt;</w:t>
            </w:r>
          </w:p>
        </w:tc>
        <w:tc>
          <w:tcPr>
            <w:tcW w:w="2016" w:type="dxa"/>
          </w:tcPr>
          <w:p>
            <w:pPr>
              <w:pStyle w:val="16"/>
              <w:ind w:left="48"/>
              <w:rPr>
                <w:sz w:val="16"/>
              </w:rPr>
            </w:pPr>
            <w:r>
              <w:rPr>
                <w:sz w:val="16"/>
              </w:rPr>
              <w:t>&amp;(c.ClassC::m_data1)</w:t>
            </w:r>
          </w:p>
        </w:tc>
        <w:tc>
          <w:tcPr>
            <w:tcW w:w="288" w:type="dxa"/>
          </w:tcPr>
          <w:p>
            <w:pPr>
              <w:pStyle w:val="16"/>
              <w:ind w:left="26" w:right="27"/>
              <w:jc w:val="center"/>
              <w:rPr>
                <w:sz w:val="16"/>
              </w:rPr>
            </w:pPr>
            <w:r>
              <w:rPr>
                <w:sz w:val="16"/>
              </w:rPr>
              <w:t>&lt;&lt;</w:t>
            </w:r>
          </w:p>
        </w:tc>
        <w:tc>
          <w:tcPr>
            <w:tcW w:w="771" w:type="dxa"/>
          </w:tcPr>
          <w:p>
            <w:pPr>
              <w:pStyle w:val="16"/>
              <w:ind w:left="47"/>
              <w:rPr>
                <w:sz w:val="16"/>
              </w:rPr>
            </w:pPr>
            <w:r>
              <w:rPr>
                <w:sz w:val="16"/>
              </w:rPr>
              <w:t>endl;</w:t>
            </w:r>
          </w:p>
        </w:tc>
        <w:tc>
          <w:tcPr>
            <w:tcW w:w="483" w:type="dxa"/>
          </w:tcPr>
          <w:p>
            <w:pPr>
              <w:pStyle w:val="16"/>
              <w:ind w:right="47"/>
              <w:jc w:val="right"/>
              <w:rPr>
                <w:sz w:val="16"/>
              </w:rPr>
            </w:pPr>
            <w:r>
              <w:rPr>
                <w:sz w:val="16"/>
              </w:rPr>
              <w:t>//</w:t>
            </w:r>
          </w:p>
        </w:tc>
        <w:tc>
          <w:tcPr>
            <w:tcW w:w="1878" w:type="dxa"/>
          </w:tcPr>
          <w:p>
            <w:pPr>
              <w:pStyle w:val="16"/>
              <w:ind w:left="47"/>
              <w:rPr>
                <w:sz w:val="16"/>
              </w:rPr>
            </w:pPr>
            <w:r>
              <w:rPr>
                <w:sz w:val="16"/>
              </w:rPr>
              <w:t>0x0063FDD4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460" w:type="dxa"/>
          </w:tcPr>
          <w:p>
            <w:pPr>
              <w:pStyle w:val="16"/>
              <w:spacing w:line="161" w:lineRule="exact"/>
              <w:ind w:right="46"/>
              <w:jc w:val="right"/>
              <w:rPr>
                <w:sz w:val="16"/>
              </w:rPr>
            </w:pPr>
            <w:r>
              <w:rPr>
                <w:sz w:val="16"/>
              </w:rPr>
              <w:t>cout</w:t>
            </w:r>
          </w:p>
        </w:tc>
        <w:tc>
          <w:tcPr>
            <w:tcW w:w="288" w:type="dxa"/>
          </w:tcPr>
          <w:p>
            <w:pPr>
              <w:pStyle w:val="16"/>
              <w:spacing w:line="161" w:lineRule="exact"/>
              <w:ind w:left="27" w:right="27"/>
              <w:jc w:val="center"/>
              <w:rPr>
                <w:sz w:val="16"/>
              </w:rPr>
            </w:pPr>
            <w:r>
              <w:rPr>
                <w:sz w:val="16"/>
              </w:rPr>
              <w:t>&lt;&lt;</w:t>
            </w:r>
          </w:p>
        </w:tc>
        <w:tc>
          <w:tcPr>
            <w:tcW w:w="2016" w:type="dxa"/>
          </w:tcPr>
          <w:p>
            <w:pPr>
              <w:pStyle w:val="16"/>
              <w:spacing w:line="161" w:lineRule="exact"/>
              <w:ind w:left="48"/>
              <w:rPr>
                <w:sz w:val="16"/>
              </w:rPr>
            </w:pPr>
            <w:r>
              <w:rPr>
                <w:sz w:val="16"/>
              </w:rPr>
              <w:t>&amp;(c.ClassC::m_data4)</w:t>
            </w:r>
          </w:p>
        </w:tc>
        <w:tc>
          <w:tcPr>
            <w:tcW w:w="288" w:type="dxa"/>
          </w:tcPr>
          <w:p>
            <w:pPr>
              <w:pStyle w:val="16"/>
              <w:spacing w:line="161" w:lineRule="exact"/>
              <w:ind w:left="26" w:right="27"/>
              <w:jc w:val="center"/>
              <w:rPr>
                <w:sz w:val="16"/>
              </w:rPr>
            </w:pPr>
            <w:r>
              <w:rPr>
                <w:sz w:val="16"/>
              </w:rPr>
              <w:t>&lt;&lt;</w:t>
            </w:r>
          </w:p>
        </w:tc>
        <w:tc>
          <w:tcPr>
            <w:tcW w:w="771" w:type="dxa"/>
          </w:tcPr>
          <w:p>
            <w:pPr>
              <w:pStyle w:val="16"/>
              <w:spacing w:line="161" w:lineRule="exact"/>
              <w:ind w:left="47"/>
              <w:rPr>
                <w:sz w:val="16"/>
              </w:rPr>
            </w:pPr>
            <w:r>
              <w:rPr>
                <w:sz w:val="16"/>
              </w:rPr>
              <w:t>endl;</w:t>
            </w:r>
          </w:p>
        </w:tc>
        <w:tc>
          <w:tcPr>
            <w:tcW w:w="483" w:type="dxa"/>
          </w:tcPr>
          <w:p>
            <w:pPr>
              <w:pStyle w:val="16"/>
              <w:spacing w:line="161" w:lineRule="exact"/>
              <w:ind w:right="47"/>
              <w:jc w:val="right"/>
              <w:rPr>
                <w:sz w:val="16"/>
              </w:rPr>
            </w:pPr>
            <w:r>
              <w:rPr>
                <w:sz w:val="16"/>
              </w:rPr>
              <w:t>//</w:t>
            </w:r>
          </w:p>
        </w:tc>
        <w:tc>
          <w:tcPr>
            <w:tcW w:w="1878" w:type="dxa"/>
          </w:tcPr>
          <w:p>
            <w:pPr>
              <w:pStyle w:val="16"/>
              <w:spacing w:line="161" w:lineRule="exact"/>
              <w:ind w:left="47"/>
              <w:rPr>
                <w:sz w:val="16"/>
              </w:rPr>
            </w:pPr>
            <w:r>
              <w:rPr>
                <w:sz w:val="16"/>
              </w:rPr>
              <w:t>0x0063FDD8</w:t>
            </w:r>
          </w:p>
        </w:tc>
      </w:tr>
    </w:tbl>
    <w:p>
      <w:pPr>
        <w:pStyle w:val="11"/>
        <w:spacing w:before="1"/>
        <w:rPr>
          <w:rFonts w:ascii="宋体"/>
          <w:sz w:val="17"/>
        </w:rPr>
      </w:pPr>
    </w:p>
    <w:p>
      <w:pPr>
        <w:spacing w:before="1" w:line="254" w:lineRule="auto"/>
        <w:ind w:left="2910" w:right="1160" w:firstLine="0"/>
        <w:jc w:val="left"/>
        <w:rPr>
          <w:rFonts w:hint="eastAsia" w:ascii="宋体" w:eastAsia="宋体"/>
          <w:sz w:val="16"/>
        </w:rPr>
      </w:pPr>
      <w:r>
        <w:rPr>
          <w:rFonts w:hint="eastAsia" w:ascii="宋体" w:eastAsia="宋体"/>
          <w:w w:val="95"/>
          <w:sz w:val="16"/>
        </w:rPr>
        <w:t>注意：灰色部份的两行表示法，代表的是同一个</w:t>
      </w:r>
      <w:r>
        <w:rPr>
          <w:rFonts w:hint="eastAsia" w:ascii="宋体" w:eastAsia="宋体"/>
          <w:spacing w:val="100"/>
          <w:sz w:val="16"/>
        </w:rPr>
        <w:t xml:space="preserve"> </w:t>
      </w:r>
      <w:r>
        <w:rPr>
          <w:w w:val="95"/>
          <w:sz w:val="16"/>
        </w:rPr>
        <w:t>data member</w:t>
      </w:r>
      <w:r>
        <w:rPr>
          <w:rFonts w:hint="eastAsia" w:ascii="宋体" w:eastAsia="宋体"/>
          <w:w w:val="95"/>
          <w:sz w:val="16"/>
        </w:rPr>
        <w:t>。这表示</w:t>
      </w:r>
      <w:r>
        <w:rPr>
          <w:rFonts w:hint="eastAsia" w:ascii="宋体" w:eastAsia="宋体"/>
          <w:spacing w:val="98"/>
          <w:sz w:val="16"/>
        </w:rPr>
        <w:t xml:space="preserve"> </w:t>
      </w:r>
      <w:r>
        <w:rPr>
          <w:i/>
          <w:w w:val="95"/>
          <w:sz w:val="16"/>
        </w:rPr>
        <w:t xml:space="preserve">m_data2 </w:t>
      </w:r>
      <w:r>
        <w:rPr>
          <w:rFonts w:hint="eastAsia" w:ascii="宋体" w:eastAsia="宋体"/>
          <w:w w:val="95"/>
          <w:sz w:val="16"/>
        </w:rPr>
        <w:t>既</w:t>
      </w:r>
      <w:r>
        <w:rPr>
          <w:rFonts w:hint="eastAsia" w:ascii="宋体" w:eastAsia="宋体"/>
          <w:spacing w:val="5"/>
          <w:w w:val="95"/>
          <w:sz w:val="16"/>
        </w:rPr>
        <w:t xml:space="preserve">属于 </w:t>
      </w:r>
      <w:r>
        <w:rPr>
          <w:i/>
          <w:w w:val="95"/>
          <w:sz w:val="16"/>
        </w:rPr>
        <w:t>ClassB</w:t>
      </w:r>
      <w:r>
        <w:rPr>
          <w:i/>
          <w:spacing w:val="13"/>
          <w:w w:val="95"/>
          <w:sz w:val="16"/>
        </w:rPr>
        <w:t xml:space="preserve"> </w:t>
      </w:r>
      <w:r>
        <w:rPr>
          <w:w w:val="95"/>
          <w:sz w:val="16"/>
        </w:rPr>
        <w:t>subobject</w:t>
      </w:r>
      <w:r>
        <w:rPr>
          <w:rFonts w:hint="eastAsia" w:ascii="宋体" w:eastAsia="宋体"/>
          <w:spacing w:val="-6"/>
          <w:w w:val="95"/>
          <w:sz w:val="16"/>
        </w:rPr>
        <w:t xml:space="preserve">，也属于 </w:t>
      </w:r>
      <w:r>
        <w:rPr>
          <w:i/>
          <w:w w:val="95"/>
          <w:sz w:val="16"/>
        </w:rPr>
        <w:t>ClassA</w:t>
      </w:r>
      <w:r>
        <w:rPr>
          <w:i/>
          <w:spacing w:val="14"/>
          <w:w w:val="95"/>
          <w:sz w:val="16"/>
        </w:rPr>
        <w:t xml:space="preserve"> </w:t>
      </w:r>
      <w:r>
        <w:rPr>
          <w:w w:val="95"/>
          <w:sz w:val="16"/>
        </w:rPr>
        <w:t>subobject</w:t>
      </w:r>
      <w:r>
        <w:rPr>
          <w:rFonts w:hint="eastAsia" w:ascii="宋体" w:eastAsia="宋体"/>
          <w:w w:val="95"/>
          <w:sz w:val="16"/>
        </w:rPr>
        <w:t>。</w:t>
      </w:r>
    </w:p>
    <w:p>
      <w:pPr>
        <w:pStyle w:val="11"/>
        <w:rPr>
          <w:rFonts w:ascii="宋体"/>
          <w:sz w:val="20"/>
        </w:rPr>
      </w:pPr>
    </w:p>
    <w:p>
      <w:pPr>
        <w:pStyle w:val="11"/>
        <w:spacing w:before="12"/>
        <w:rPr>
          <w:rFonts w:ascii="宋体"/>
          <w:sz w:val="19"/>
        </w:rPr>
      </w:pPr>
    </w:p>
    <w:p>
      <w:pPr>
        <w:spacing w:before="95"/>
        <w:ind w:left="644" w:right="0" w:firstLine="0"/>
        <w:jc w:val="left"/>
        <w:rPr>
          <w:rFonts w:ascii="Arial"/>
          <w:b/>
          <w:sz w:val="20"/>
        </w:rPr>
      </w:pPr>
      <w:r>
        <w:rPr>
          <w:rFonts w:ascii="Arial"/>
          <w:b/>
          <w:sz w:val="20"/>
        </w:rPr>
        <w:t>106</w:t>
      </w:r>
    </w:p>
    <w:p>
      <w:pPr>
        <w:spacing w:after="0"/>
        <w:jc w:val="left"/>
        <w:rPr>
          <w:rFonts w:ascii="Arial"/>
          <w:sz w:val="20"/>
        </w:rPr>
        <w:sectPr>
          <w:pgSz w:w="10320" w:h="13220"/>
          <w:pgMar w:top="580" w:right="80" w:bottom="280" w:left="40" w:header="720" w:footer="720" w:gutter="0"/>
          <w:cols w:space="720" w:num="1"/>
        </w:sectPr>
      </w:pPr>
    </w:p>
    <w:p>
      <w:pPr>
        <w:pStyle w:val="11"/>
        <w:spacing w:before="64"/>
        <w:ind w:left="5905"/>
        <w:rPr>
          <w:rFonts w:hint="eastAsia" w:ascii="宋体" w:eastAsia="宋体"/>
        </w:rPr>
      </w:pPr>
      <w:r>
        <w:pict>
          <v:rect id="_x0000_s2061" o:spid="_x0000_s2061" o:spt="1" style="position:absolute;left:0pt;margin-left:131.9pt;margin-top:18.85pt;height:0.7pt;width:323pt;mso-position-horizontal-relative:page;mso-wrap-distance-bottom:0pt;mso-wrap-distance-top:0pt;z-index:-251297792;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2"/>
        </w:rPr>
        <w:t xml:space="preserve">第２章 </w:t>
      </w:r>
      <w:r>
        <w:rPr>
          <w:rFonts w:ascii="Times New Roman" w:eastAsia="Times New Roman"/>
        </w:rPr>
        <w:t>C</w:t>
      </w:r>
      <w:r>
        <w:rPr>
          <w:rFonts w:ascii="Times New Roman" w:eastAsia="Times New Roman"/>
          <w:spacing w:val="8"/>
        </w:rPr>
        <w:t xml:space="preserve">++ </w:t>
      </w:r>
      <w:r>
        <w:rPr>
          <w:rFonts w:hint="eastAsia" w:ascii="宋体" w:eastAsia="宋体"/>
        </w:rPr>
        <w:t>物件模型（</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9"/>
        </w:rPr>
        <w:t xml:space="preserve"> </w:t>
      </w:r>
      <w:r>
        <w:rPr>
          <w:rFonts w:ascii="Times New Roman" w:eastAsia="Times New Roman"/>
        </w:rPr>
        <w:t>Model</w:t>
      </w:r>
      <w:r>
        <w:rPr>
          <w:rFonts w:hint="eastAsia" w:ascii="宋体" w:eastAsia="宋体"/>
        </w:rPr>
        <w:t>）</w:t>
      </w:r>
    </w:p>
    <w:p>
      <w:pPr>
        <w:pStyle w:val="11"/>
        <w:spacing w:before="8"/>
        <w:rPr>
          <w:rFonts w:ascii="宋体"/>
          <w:sz w:val="29"/>
        </w:rPr>
      </w:pPr>
    </w:p>
    <w:p>
      <w:pPr>
        <w:spacing w:before="83" w:line="374" w:lineRule="auto"/>
        <w:ind w:left="2627" w:right="1155" w:firstLine="0"/>
        <w:jc w:val="both"/>
        <w:rPr>
          <w:rFonts w:hint="eastAsia" w:ascii="宋体" w:eastAsia="宋体"/>
          <w:sz w:val="18"/>
        </w:rPr>
      </w:pPr>
      <w:r>
        <w:rPr>
          <w:rFonts w:hint="eastAsia" w:ascii="宋体" w:eastAsia="宋体"/>
          <w:sz w:val="18"/>
        </w:rPr>
        <w:t xml:space="preserve">上一页的前后两种写法（习惯写法和完整写法），结果当然完全相同。对 </w:t>
      </w:r>
      <w:r>
        <w:rPr>
          <w:rFonts w:ascii="Times New Roman" w:eastAsia="Times New Roman"/>
          <w:sz w:val="18"/>
        </w:rPr>
        <w:t>data</w:t>
      </w:r>
      <w:r>
        <w:rPr>
          <w:rFonts w:ascii="Times New Roman" w:eastAsia="Times New Roman"/>
          <w:spacing w:val="1"/>
          <w:sz w:val="18"/>
        </w:rPr>
        <w:t xml:space="preserve"> </w:t>
      </w:r>
      <w:r>
        <w:rPr>
          <w:rFonts w:ascii="Times New Roman" w:eastAsia="Times New Roman"/>
          <w:sz w:val="18"/>
        </w:rPr>
        <w:t>members</w:t>
      </w:r>
      <w:r>
        <w:rPr>
          <w:rFonts w:ascii="Times New Roman" w:eastAsia="Times New Roman"/>
          <w:spacing w:val="37"/>
          <w:sz w:val="18"/>
        </w:rPr>
        <w:t xml:space="preserve"> </w:t>
      </w:r>
      <w:r>
        <w:rPr>
          <w:rFonts w:hint="eastAsia" w:ascii="宋体" w:eastAsia="宋体"/>
          <w:sz w:val="18"/>
        </w:rPr>
        <w:t>书写全名，你必须具备一个观念：</w:t>
      </w:r>
      <w:r>
        <w:rPr>
          <w:rFonts w:ascii="Times New Roman" w:eastAsia="Times New Roman"/>
          <w:sz w:val="18"/>
        </w:rPr>
        <w:t>objects</w:t>
      </w:r>
      <w:r>
        <w:rPr>
          <w:rFonts w:ascii="Times New Roman" w:eastAsia="Times New Roman"/>
          <w:spacing w:val="37"/>
          <w:sz w:val="18"/>
        </w:rPr>
        <w:t xml:space="preserve"> </w:t>
      </w:r>
      <w:r>
        <w:rPr>
          <w:rFonts w:hint="eastAsia" w:ascii="宋体" w:eastAsia="宋体"/>
          <w:spacing w:val="-1"/>
          <w:sz w:val="18"/>
        </w:rPr>
        <w:t xml:space="preserve">实体中拥有其 </w:t>
      </w:r>
      <w:r>
        <w:rPr>
          <w:rFonts w:ascii="Times New Roman" w:eastAsia="Times New Roman"/>
          <w:sz w:val="18"/>
        </w:rPr>
        <w:t>class</w:t>
      </w:r>
      <w:r>
        <w:rPr>
          <w:rFonts w:ascii="Times New Roman" w:eastAsia="Times New Roman"/>
          <w:spacing w:val="38"/>
          <w:sz w:val="18"/>
        </w:rPr>
        <w:t xml:space="preserve"> </w:t>
      </w:r>
      <w:r>
        <w:rPr>
          <w:rFonts w:hint="eastAsia" w:ascii="宋体" w:eastAsia="宋体"/>
          <w:sz w:val="18"/>
        </w:rPr>
        <w:t xml:space="preserve">及其 </w:t>
      </w:r>
      <w:r>
        <w:rPr>
          <w:rFonts w:ascii="Times New Roman" w:eastAsia="Times New Roman"/>
          <w:sz w:val="18"/>
        </w:rPr>
        <w:t>base</w:t>
      </w:r>
      <w:r>
        <w:rPr>
          <w:rFonts w:ascii="Times New Roman" w:eastAsia="Times New Roman"/>
          <w:spacing w:val="-42"/>
          <w:sz w:val="18"/>
        </w:rPr>
        <w:t xml:space="preserve"> </w:t>
      </w:r>
      <w:r>
        <w:rPr>
          <w:rFonts w:ascii="Times New Roman" w:eastAsia="Times New Roman"/>
          <w:sz w:val="18"/>
        </w:rPr>
        <w:t>class(es)</w:t>
      </w:r>
      <w:r>
        <w:rPr>
          <w:rFonts w:ascii="Times New Roman" w:eastAsia="Times New Roman"/>
          <w:spacing w:val="29"/>
          <w:sz w:val="18"/>
        </w:rPr>
        <w:t xml:space="preserve"> </w:t>
      </w:r>
      <w:r>
        <w:rPr>
          <w:rFonts w:hint="eastAsia" w:ascii="宋体" w:eastAsia="宋体"/>
          <w:spacing w:val="-3"/>
          <w:sz w:val="18"/>
        </w:rPr>
        <w:t xml:space="preserve">中的所有 </w:t>
      </w:r>
      <w:r>
        <w:rPr>
          <w:rFonts w:ascii="Times New Roman" w:eastAsia="Times New Roman"/>
          <w:sz w:val="18"/>
        </w:rPr>
        <w:t>data</w:t>
      </w:r>
      <w:r>
        <w:rPr>
          <w:rFonts w:ascii="Times New Roman" w:eastAsia="Times New Roman"/>
          <w:spacing w:val="-4"/>
          <w:sz w:val="18"/>
        </w:rPr>
        <w:t xml:space="preserve"> </w:t>
      </w:r>
      <w:r>
        <w:rPr>
          <w:rFonts w:ascii="Times New Roman" w:eastAsia="Times New Roman"/>
          <w:sz w:val="18"/>
        </w:rPr>
        <w:t>members</w:t>
      </w:r>
      <w:r>
        <w:rPr>
          <w:rFonts w:hint="eastAsia" w:ascii="宋体" w:eastAsia="宋体"/>
          <w:spacing w:val="-1"/>
          <w:sz w:val="18"/>
        </w:rPr>
        <w:t xml:space="preserve">。也因此，我们可以把一个 </w:t>
      </w:r>
      <w:r>
        <w:rPr>
          <w:rFonts w:ascii="Times New Roman" w:eastAsia="Times New Roman"/>
          <w:sz w:val="18"/>
        </w:rPr>
        <w:t>derived</w:t>
      </w:r>
      <w:r>
        <w:rPr>
          <w:rFonts w:ascii="Times New Roman" w:eastAsia="Times New Roman"/>
          <w:spacing w:val="-6"/>
          <w:sz w:val="18"/>
        </w:rPr>
        <w:t xml:space="preserve"> </w:t>
      </w:r>
      <w:r>
        <w:rPr>
          <w:rFonts w:ascii="Times New Roman" w:eastAsia="Times New Roman"/>
          <w:sz w:val="18"/>
        </w:rPr>
        <w:t>class</w:t>
      </w:r>
      <w:r>
        <w:rPr>
          <w:rFonts w:ascii="Times New Roman" w:eastAsia="Times New Roman"/>
          <w:spacing w:val="-4"/>
          <w:sz w:val="18"/>
        </w:rPr>
        <w:t xml:space="preserve"> </w:t>
      </w:r>
      <w:r>
        <w:rPr>
          <w:rFonts w:ascii="Times New Roman" w:eastAsia="Times New Roman"/>
          <w:sz w:val="18"/>
        </w:rPr>
        <w:t>object</w:t>
      </w:r>
      <w:r>
        <w:rPr>
          <w:rFonts w:ascii="Times New Roman" w:eastAsia="Times New Roman"/>
          <w:spacing w:val="30"/>
          <w:sz w:val="18"/>
        </w:rPr>
        <w:t xml:space="preserve"> </w:t>
      </w:r>
      <w:r>
        <w:rPr>
          <w:rFonts w:hint="eastAsia" w:ascii="宋体" w:eastAsia="宋体"/>
          <w:sz w:val="18"/>
        </w:rPr>
        <w:t xml:space="preserve">视为其各个 </w:t>
      </w:r>
      <w:r>
        <w:rPr>
          <w:rFonts w:ascii="Times New Roman" w:eastAsia="Times New Roman"/>
          <w:sz w:val="18"/>
        </w:rPr>
        <w:t>base</w:t>
      </w:r>
      <w:r>
        <w:rPr>
          <w:rFonts w:ascii="Times New Roman" w:eastAsia="Times New Roman"/>
          <w:spacing w:val="4"/>
          <w:sz w:val="18"/>
        </w:rPr>
        <w:t xml:space="preserve"> </w:t>
      </w:r>
      <w:r>
        <w:rPr>
          <w:rFonts w:ascii="Times New Roman" w:eastAsia="Times New Roman"/>
          <w:sz w:val="18"/>
        </w:rPr>
        <w:t>class</w:t>
      </w:r>
      <w:r>
        <w:rPr>
          <w:rFonts w:ascii="Times New Roman" w:eastAsia="Times New Roman"/>
          <w:spacing w:val="3"/>
          <w:sz w:val="18"/>
        </w:rPr>
        <w:t xml:space="preserve"> </w:t>
      </w:r>
      <w:r>
        <w:rPr>
          <w:rFonts w:ascii="Times New Roman" w:eastAsia="Times New Roman"/>
          <w:sz w:val="18"/>
        </w:rPr>
        <w:t>subobjects</w:t>
      </w:r>
      <w:r>
        <w:rPr>
          <w:rFonts w:ascii="Times New Roman" w:eastAsia="Times New Roman"/>
          <w:spacing w:val="5"/>
          <w:sz w:val="18"/>
        </w:rPr>
        <w:t xml:space="preserve"> </w:t>
      </w:r>
      <w:r>
        <w:rPr>
          <w:rFonts w:hint="eastAsia" w:ascii="宋体" w:eastAsia="宋体"/>
          <w:sz w:val="18"/>
        </w:rPr>
        <w:t>的组合。</w:t>
      </w:r>
    </w:p>
    <w:p>
      <w:pPr>
        <w:pStyle w:val="11"/>
        <w:spacing w:before="10"/>
        <w:rPr>
          <w:rFonts w:ascii="宋体"/>
          <w:sz w:val="18"/>
        </w:rPr>
      </w:pPr>
    </w:p>
    <w:p>
      <w:pPr>
        <w:spacing w:before="0" w:line="362" w:lineRule="auto"/>
        <w:ind w:left="2627" w:right="1155" w:firstLine="0"/>
        <w:jc w:val="both"/>
        <w:rPr>
          <w:rFonts w:hint="eastAsia" w:ascii="宋体" w:eastAsia="宋体"/>
          <w:sz w:val="18"/>
        </w:rPr>
      </w:pPr>
      <w:r>
        <w:rPr>
          <w:rFonts w:ascii="Times New Roman" w:eastAsia="Times New Roman"/>
          <w:sz w:val="18"/>
        </w:rPr>
        <w:t>Vtbl</w:t>
      </w:r>
      <w:r>
        <w:rPr>
          <w:rFonts w:ascii="Times New Roman" w:eastAsia="Times New Roman"/>
          <w:spacing w:val="12"/>
          <w:sz w:val="18"/>
        </w:rPr>
        <w:t xml:space="preserve"> </w:t>
      </w:r>
      <w:r>
        <w:rPr>
          <w:rFonts w:hint="eastAsia" w:ascii="宋体" w:eastAsia="宋体"/>
          <w:spacing w:val="1"/>
          <w:sz w:val="18"/>
        </w:rPr>
        <w:t xml:space="preserve">应该是「同一个 </w:t>
      </w:r>
      <w:r>
        <w:rPr>
          <w:rFonts w:ascii="Times New Roman" w:eastAsia="Times New Roman"/>
          <w:sz w:val="18"/>
        </w:rPr>
        <w:t>class</w:t>
      </w:r>
      <w:r>
        <w:rPr>
          <w:rFonts w:ascii="Times New Roman" w:eastAsia="Times New Roman"/>
          <w:spacing w:val="10"/>
          <w:sz w:val="18"/>
        </w:rPr>
        <w:t xml:space="preserve"> </w:t>
      </w:r>
      <w:r>
        <w:rPr>
          <w:rFonts w:hint="eastAsia" w:ascii="宋体" w:eastAsia="宋体"/>
          <w:spacing w:val="6"/>
          <w:sz w:val="18"/>
        </w:rPr>
        <w:t>所衍生的每一个</w:t>
      </w:r>
      <w:r>
        <w:rPr>
          <w:rFonts w:ascii="Times New Roman" w:eastAsia="Times New Roman"/>
          <w:sz w:val="18"/>
        </w:rPr>
        <w:t>objects</w:t>
      </w:r>
      <w:r>
        <w:rPr>
          <w:rFonts w:hint="eastAsia" w:ascii="宋体" w:eastAsia="宋体"/>
          <w:sz w:val="18"/>
        </w:rPr>
        <w:t>」的共同参考部份（稍后我会</w:t>
      </w:r>
      <w:r>
        <w:rPr>
          <w:rFonts w:hint="eastAsia" w:ascii="宋体" w:eastAsia="宋体"/>
          <w:spacing w:val="-1"/>
          <w:sz w:val="18"/>
        </w:rPr>
        <w:t xml:space="preserve">详细介绍 </w:t>
      </w:r>
      <w:r>
        <w:rPr>
          <w:rFonts w:ascii="Times New Roman" w:eastAsia="Times New Roman"/>
          <w:sz w:val="18"/>
        </w:rPr>
        <w:t>vtbl</w:t>
      </w:r>
      <w:r>
        <w:rPr>
          <w:rFonts w:ascii="Times New Roman" w:eastAsia="Times New Roman"/>
          <w:spacing w:val="39"/>
          <w:sz w:val="18"/>
        </w:rPr>
        <w:t xml:space="preserve"> </w:t>
      </w:r>
      <w:r>
        <w:rPr>
          <w:rFonts w:hint="eastAsia" w:ascii="宋体" w:eastAsia="宋体"/>
          <w:sz w:val="18"/>
        </w:rPr>
        <w:t>的用途），编译器有必要为它做出两份来吗？显然没有必要，就好</w:t>
      </w:r>
      <w:r>
        <w:rPr>
          <w:rFonts w:hint="eastAsia" w:ascii="宋体" w:eastAsia="宋体"/>
          <w:spacing w:val="-2"/>
          <w:sz w:val="18"/>
        </w:rPr>
        <w:t xml:space="preserve">像程序码也是独一无二的一份就好，道理相同。以下验证这项事实，图 </w:t>
      </w:r>
      <w:r>
        <w:rPr>
          <w:rFonts w:ascii="Arial Black" w:eastAsia="Arial Black"/>
          <w:sz w:val="18"/>
        </w:rPr>
        <w:t>2.4</w:t>
      </w:r>
      <w:r>
        <w:rPr>
          <w:rFonts w:ascii="Arial Black" w:eastAsia="Arial Black"/>
          <w:spacing w:val="37"/>
          <w:sz w:val="18"/>
        </w:rPr>
        <w:t xml:space="preserve"> </w:t>
      </w:r>
      <w:r>
        <w:rPr>
          <w:rFonts w:hint="eastAsia" w:ascii="宋体" w:eastAsia="宋体"/>
          <w:sz w:val="18"/>
        </w:rPr>
        <w:t>表现出这样的观念。</w:t>
      </w:r>
    </w:p>
    <w:p>
      <w:pPr>
        <w:pStyle w:val="11"/>
        <w:spacing w:before="160"/>
        <w:ind w:left="2910"/>
        <w:jc w:val="both"/>
      </w:pPr>
      <w:r>
        <w:t>ClassB</w:t>
      </w:r>
      <w:r>
        <w:rPr>
          <w:spacing w:val="-5"/>
        </w:rPr>
        <w:t xml:space="preserve"> </w:t>
      </w:r>
      <w:r>
        <w:t>b1,</w:t>
      </w:r>
      <w:r>
        <w:rPr>
          <w:spacing w:val="-4"/>
        </w:rPr>
        <w:t xml:space="preserve"> </w:t>
      </w:r>
      <w:r>
        <w:t>b2,</w:t>
      </w:r>
      <w:r>
        <w:rPr>
          <w:spacing w:val="-4"/>
        </w:rPr>
        <w:t xml:space="preserve"> </w:t>
      </w:r>
      <w:r>
        <w:t>b3;</w:t>
      </w:r>
    </w:p>
    <w:p>
      <w:pPr>
        <w:pStyle w:val="11"/>
        <w:rPr>
          <w:sz w:val="23"/>
        </w:rPr>
      </w:pPr>
    </w:p>
    <w:p>
      <w:pPr>
        <w:pStyle w:val="11"/>
        <w:spacing w:line="292" w:lineRule="auto"/>
        <w:ind w:left="2910" w:right="2237"/>
        <w:jc w:val="both"/>
      </w:pPr>
      <w:r>
        <w:t>cout &lt;&lt; "b1 address=" &lt;&lt; &amp;b1 &lt;&lt; endl;</w:t>
      </w:r>
      <w:r>
        <w:rPr>
          <w:spacing w:val="1"/>
        </w:rPr>
        <w:t xml:space="preserve"> </w:t>
      </w:r>
      <w:r>
        <w:t>// 0x0063FD70</w:t>
      </w:r>
      <w:r>
        <w:rPr>
          <w:spacing w:val="-94"/>
        </w:rPr>
        <w:t xml:space="preserve"> </w:t>
      </w:r>
      <w:r>
        <w:t>cout &lt;&lt; "b2 address=" &lt;&lt; &amp;b2 &lt;&lt; endl;</w:t>
      </w:r>
      <w:r>
        <w:rPr>
          <w:spacing w:val="1"/>
        </w:rPr>
        <w:t xml:space="preserve"> </w:t>
      </w:r>
      <w:r>
        <w:t>// 0x0063FDA0</w:t>
      </w:r>
      <w:r>
        <w:rPr>
          <w:spacing w:val="-94"/>
        </w:rPr>
        <w:t xml:space="preserve"> </w:t>
      </w:r>
      <w:r>
        <w:t>cout</w:t>
      </w:r>
      <w:r>
        <w:rPr>
          <w:spacing w:val="-4"/>
        </w:rPr>
        <w:t xml:space="preserve"> </w:t>
      </w:r>
      <w:r>
        <w:t>&lt;&lt;</w:t>
      </w:r>
      <w:r>
        <w:rPr>
          <w:spacing w:val="-4"/>
        </w:rPr>
        <w:t xml:space="preserve"> </w:t>
      </w:r>
      <w:r>
        <w:t>"b3</w:t>
      </w:r>
      <w:r>
        <w:rPr>
          <w:spacing w:val="-4"/>
        </w:rPr>
        <w:t xml:space="preserve"> </w:t>
      </w:r>
      <w:r>
        <w:t>address="</w:t>
      </w:r>
      <w:r>
        <w:rPr>
          <w:spacing w:val="-3"/>
        </w:rPr>
        <w:t xml:space="preserve"> </w:t>
      </w:r>
      <w:r>
        <w:t>&lt;&lt;</w:t>
      </w:r>
      <w:r>
        <w:rPr>
          <w:spacing w:val="-4"/>
        </w:rPr>
        <w:t xml:space="preserve"> </w:t>
      </w:r>
      <w:r>
        <w:t>&amp;b3</w:t>
      </w:r>
      <w:r>
        <w:rPr>
          <w:spacing w:val="-4"/>
        </w:rPr>
        <w:t xml:space="preserve"> </w:t>
      </w:r>
      <w:r>
        <w:t>&lt;&lt;</w:t>
      </w:r>
      <w:r>
        <w:rPr>
          <w:spacing w:val="-4"/>
        </w:rPr>
        <w:t xml:space="preserve"> </w:t>
      </w:r>
      <w:r>
        <w:t>endl;</w:t>
      </w:r>
      <w:r>
        <w:rPr>
          <w:spacing w:val="45"/>
        </w:rPr>
        <w:t xml:space="preserve"> </w:t>
      </w:r>
      <w:r>
        <w:t>//</w:t>
      </w:r>
      <w:r>
        <w:rPr>
          <w:spacing w:val="-3"/>
        </w:rPr>
        <w:t xml:space="preserve"> </w:t>
      </w:r>
      <w:r>
        <w:t>0x0063FD8C</w:t>
      </w:r>
    </w:p>
    <w:p>
      <w:pPr>
        <w:pStyle w:val="11"/>
        <w:spacing w:before="8"/>
        <w:rPr>
          <w:sz w:val="15"/>
        </w:rPr>
      </w:pPr>
    </w:p>
    <w:p>
      <w:pPr>
        <w:pStyle w:val="11"/>
        <w:spacing w:before="1"/>
        <w:ind w:left="2910"/>
        <w:jc w:val="both"/>
      </w:pPr>
      <w:r>
        <w:t>long</w:t>
      </w:r>
      <w:r>
        <w:rPr>
          <w:spacing w:val="-3"/>
        </w:rPr>
        <w:t xml:space="preserve"> </w:t>
      </w:r>
      <w:r>
        <w:t>*v1,</w:t>
      </w:r>
      <w:r>
        <w:rPr>
          <w:spacing w:val="-3"/>
        </w:rPr>
        <w:t xml:space="preserve"> </w:t>
      </w:r>
      <w:r>
        <w:t>*v2,</w:t>
      </w:r>
      <w:r>
        <w:rPr>
          <w:spacing w:val="-3"/>
        </w:rPr>
        <w:t xml:space="preserve"> </w:t>
      </w:r>
      <w:r>
        <w:t>*v3;</w:t>
      </w:r>
      <w:r>
        <w:rPr>
          <w:spacing w:val="11"/>
        </w:rPr>
        <w:t xml:space="preserve"> // </w:t>
      </w:r>
      <w:r>
        <w:rPr>
          <w:rFonts w:hint="eastAsia" w:ascii="宋体" w:eastAsia="宋体"/>
          <w:spacing w:val="1"/>
        </w:rPr>
        <w:t xml:space="preserve">代表 </w:t>
      </w:r>
      <w:r>
        <w:t>b1,</w:t>
      </w:r>
      <w:r>
        <w:rPr>
          <w:spacing w:val="-2"/>
        </w:rPr>
        <w:t xml:space="preserve"> </w:t>
      </w:r>
      <w:r>
        <w:t>b2,</w:t>
      </w:r>
      <w:r>
        <w:rPr>
          <w:spacing w:val="-3"/>
        </w:rPr>
        <w:t xml:space="preserve"> </w:t>
      </w:r>
      <w:r>
        <w:t>b3</w:t>
      </w:r>
      <w:r>
        <w:rPr>
          <w:spacing w:val="-17"/>
        </w:rPr>
        <w:t xml:space="preserve"> </w:t>
      </w:r>
      <w:r>
        <w:rPr>
          <w:rFonts w:hint="eastAsia" w:ascii="宋体" w:eastAsia="宋体"/>
          <w:spacing w:val="2"/>
        </w:rPr>
        <w:t xml:space="preserve">的 </w:t>
      </w:r>
      <w:r>
        <w:t>vptr</w:t>
      </w:r>
    </w:p>
    <w:p>
      <w:pPr>
        <w:pStyle w:val="11"/>
        <w:spacing w:before="2"/>
        <w:rPr>
          <w:sz w:val="24"/>
        </w:rPr>
      </w:pPr>
    </w:p>
    <w:p>
      <w:pPr>
        <w:pStyle w:val="11"/>
        <w:spacing w:line="292" w:lineRule="auto"/>
        <w:ind w:left="2910" w:right="5649"/>
        <w:jc w:val="both"/>
      </w:pPr>
      <w:r>
        <w:t>v1 = (long *)&amp;b1;</w:t>
      </w:r>
      <w:r>
        <w:rPr>
          <w:spacing w:val="-94"/>
        </w:rPr>
        <w:t xml:space="preserve"> </w:t>
      </w:r>
      <w:r>
        <w:t>v2 = (long *)&amp;b2;</w:t>
      </w:r>
      <w:r>
        <w:rPr>
          <w:spacing w:val="-94"/>
        </w:rPr>
        <w:t xml:space="preserve"> </w:t>
      </w:r>
      <w:r>
        <w:t>v3</w:t>
      </w:r>
      <w:r>
        <w:rPr>
          <w:spacing w:val="-5"/>
        </w:rPr>
        <w:t xml:space="preserve"> </w:t>
      </w:r>
      <w:r>
        <w:t>=</w:t>
      </w:r>
      <w:r>
        <w:rPr>
          <w:spacing w:val="-4"/>
        </w:rPr>
        <w:t xml:space="preserve"> </w:t>
      </w:r>
      <w:r>
        <w:t>(long</w:t>
      </w:r>
      <w:r>
        <w:rPr>
          <w:spacing w:val="-4"/>
        </w:rPr>
        <w:t xml:space="preserve"> </w:t>
      </w:r>
      <w:r>
        <w:t>*)&amp;b3;</w:t>
      </w:r>
    </w:p>
    <w:p>
      <w:pPr>
        <w:pStyle w:val="11"/>
        <w:spacing w:before="8"/>
        <w:rPr>
          <w:sz w:val="10"/>
        </w:rPr>
      </w:pPr>
    </w:p>
    <w:p>
      <w:pPr>
        <w:pStyle w:val="11"/>
        <w:spacing w:before="99"/>
        <w:ind w:left="2910"/>
      </w:pPr>
      <w:r>
        <w:pict>
          <v:group id="_x0000_s2062" o:spid="_x0000_s2062" o:spt="203" style="position:absolute;left:0pt;margin-left:255.75pt;margin-top:2.7pt;height:12.3pt;width:52.8pt;mso-position-horizontal-relative:page;z-index:251709440;mso-width-relative:page;mso-height-relative:page;" coordorigin="5115,55" coordsize="1056,246">
            <o:lock v:ext="edit"/>
            <v:rect id="_x0000_s2063" o:spid="_x0000_s2063" o:spt="1" style="position:absolute;left:5115;top:54;height:221;width:1056;" fillcolor="#FFFF00" filled="t" stroked="f" coordsize="21600,21600">
              <v:path/>
              <v:fill on="t" focussize="0,0"/>
              <v:stroke on="f"/>
              <v:imagedata o:title=""/>
              <o:lock v:ext="edit"/>
            </v:rect>
            <v:shape id="_x0000_s2064" o:spid="_x0000_s2064" o:spt="202" type="#_x0000_t202" style="position:absolute;left:5115;top:54;height:246;width:1056;" filled="f" stroked="f" coordsize="21600,21600">
              <v:path/>
              <v:fill on="f" focussize="0,0"/>
              <v:stroke on="f" joinstyle="miter"/>
              <v:imagedata o:title=""/>
              <o:lock v:ext="edit"/>
              <v:textbox inset="0mm,0mm,0mm,0mm">
                <w:txbxContent>
                  <w:p>
                    <w:pPr>
                      <w:spacing w:before="44"/>
                      <w:ind w:left="-1" w:right="0" w:firstLine="0"/>
                      <w:jc w:val="left"/>
                      <w:rPr>
                        <w:sz w:val="16"/>
                      </w:rPr>
                    </w:pPr>
                    <w:r>
                      <w:rPr>
                        <w:sz w:val="16"/>
                      </w:rPr>
                      <w:t>//</w:t>
                    </w:r>
                    <w:r>
                      <w:rPr>
                        <w:spacing w:val="-9"/>
                        <w:sz w:val="16"/>
                      </w:rPr>
                      <w:t xml:space="preserve"> </w:t>
                    </w:r>
                    <w:r>
                      <w:rPr>
                        <w:sz w:val="16"/>
                      </w:rPr>
                      <w:t>0x409014</w:t>
                    </w:r>
                  </w:p>
                </w:txbxContent>
              </v:textbox>
            </v:shape>
          </v:group>
        </w:pict>
      </w:r>
      <w:r>
        <w:t>printf("%x</w:t>
      </w:r>
      <w:r>
        <w:rPr>
          <w:spacing w:val="-11"/>
        </w:rPr>
        <w:t xml:space="preserve"> </w:t>
      </w:r>
      <w:r>
        <w:t>\n",*v1);</w:t>
      </w:r>
    </w:p>
    <w:p>
      <w:pPr>
        <w:pStyle w:val="11"/>
        <w:tabs>
          <w:tab w:val="left" w:pos="5075"/>
        </w:tabs>
        <w:spacing w:before="39" w:line="292" w:lineRule="auto"/>
        <w:ind w:left="2910" w:right="4060"/>
      </w:pPr>
      <w:r>
        <w:t>printf("%x</w:t>
      </w:r>
      <w:r>
        <w:rPr>
          <w:spacing w:val="-9"/>
        </w:rPr>
        <w:t xml:space="preserve"> </w:t>
      </w:r>
      <w:r>
        <w:t>\n",*v2);</w:t>
      </w:r>
      <w:r>
        <w:tab/>
      </w:r>
      <w:r>
        <w:rPr>
          <w:shd w:val="clear" w:color="auto" w:fill="FFFF00"/>
        </w:rPr>
        <w:t>// 0x409014</w:t>
      </w:r>
      <w:r>
        <w:rPr>
          <w:spacing w:val="-93"/>
        </w:rPr>
        <w:t xml:space="preserve"> </w:t>
      </w:r>
      <w:r>
        <w:t>printf("%x</w:t>
      </w:r>
      <w:r>
        <w:rPr>
          <w:spacing w:val="-9"/>
        </w:rPr>
        <w:t xml:space="preserve"> </w:t>
      </w:r>
      <w:r>
        <w:t>\n",*v3);</w:t>
      </w:r>
      <w:r>
        <w:tab/>
      </w:r>
      <w:r>
        <w:rPr>
          <w:shd w:val="clear" w:color="auto" w:fill="FFFF00"/>
        </w:rPr>
        <w:t>//</w:t>
      </w:r>
      <w:r>
        <w:rPr>
          <w:spacing w:val="-8"/>
          <w:shd w:val="clear" w:color="auto" w:fill="FFFF00"/>
        </w:rPr>
        <w:t xml:space="preserve"> </w:t>
      </w:r>
      <w:r>
        <w:rPr>
          <w:shd w:val="clear" w:color="auto" w:fill="FFFF00"/>
        </w:rPr>
        <w:t>0x409014</w:t>
      </w:r>
    </w:p>
    <w:p>
      <w:pPr>
        <w:pStyle w:val="11"/>
        <w:spacing w:before="7"/>
        <w:rPr>
          <w:sz w:val="22"/>
        </w:rPr>
      </w:pPr>
      <w:r>
        <w:pict>
          <v:shape id="_x0000_s2065" o:spid="_x0000_s2065" o:spt="202" type="#_x0000_t202" style="position:absolute;left:0pt;margin-left:130.55pt;margin-top:15.15pt;height:144.75pt;width:325.95pt;mso-position-horizontal-relative:page;mso-wrap-distance-bottom:0pt;mso-wrap-distance-top:0pt;z-index:-251296768;mso-width-relative:page;mso-height-relative:page;" filled="f" stroked="t" coordsize="21600,21600">
            <v:path/>
            <v:fill on="f" focussize="0,0"/>
            <v:stroke weight="0.72pt" color="#000000"/>
            <v:imagedata o:title=""/>
            <o:lock v:ext="edit"/>
            <v:textbox inset="0mm,0mm,0mm,0mm">
              <w:txbxContent>
                <w:p>
                  <w:pPr>
                    <w:spacing w:before="132" w:line="374" w:lineRule="auto"/>
                    <w:ind w:left="48" w:right="46" w:hanging="1"/>
                    <w:jc w:val="both"/>
                    <w:rPr>
                      <w:rFonts w:hint="eastAsia" w:ascii="宋体" w:eastAsia="宋体"/>
                      <w:sz w:val="18"/>
                    </w:rPr>
                  </w:pPr>
                  <w:r>
                    <w:rPr>
                      <w:rFonts w:hint="eastAsia" w:ascii="宋体" w:eastAsia="宋体"/>
                      <w:spacing w:val="-9"/>
                      <w:sz w:val="18"/>
                    </w:rPr>
                    <w:t xml:space="preserve">以上使用 </w:t>
                  </w:r>
                  <w:r>
                    <w:rPr>
                      <w:rFonts w:ascii="Times New Roman" w:eastAsia="Times New Roman"/>
                      <w:i/>
                      <w:sz w:val="18"/>
                    </w:rPr>
                    <w:t>printf</w:t>
                  </w:r>
                  <w:r>
                    <w:rPr>
                      <w:rFonts w:ascii="Times New Roman" w:eastAsia="Times New Roman"/>
                      <w:i/>
                      <w:spacing w:val="13"/>
                      <w:sz w:val="18"/>
                    </w:rPr>
                    <w:t xml:space="preserve"> </w:t>
                  </w:r>
                  <w:r>
                    <w:rPr>
                      <w:rFonts w:hint="eastAsia" w:ascii="宋体" w:eastAsia="宋体"/>
                      <w:spacing w:val="7"/>
                      <w:sz w:val="18"/>
                    </w:rPr>
                    <w:t>输出而未使用</w:t>
                  </w:r>
                  <w:r>
                    <w:rPr>
                      <w:rFonts w:ascii="Times New Roman" w:eastAsia="Times New Roman"/>
                      <w:sz w:val="18"/>
                    </w:rPr>
                    <w:t>cout</w:t>
                  </w:r>
                  <w:r>
                    <w:rPr>
                      <w:rFonts w:ascii="Times New Roman" w:eastAsia="Times New Roman"/>
                      <w:spacing w:val="13"/>
                      <w:sz w:val="18"/>
                    </w:rPr>
                    <w:t xml:space="preserve"> </w:t>
                  </w:r>
                  <w:r>
                    <w:rPr>
                      <w:rFonts w:hint="eastAsia" w:ascii="宋体" w:eastAsia="宋体"/>
                      <w:spacing w:val="1"/>
                      <w:sz w:val="18"/>
                    </w:rPr>
                    <w:t xml:space="preserve">输出，是因为 </w:t>
                  </w:r>
                  <w:r>
                    <w:rPr>
                      <w:rFonts w:ascii="Times New Roman" w:eastAsia="Times New Roman"/>
                      <w:sz w:val="18"/>
                    </w:rPr>
                    <w:t>*</w:t>
                  </w:r>
                  <w:r>
                    <w:rPr>
                      <w:rFonts w:ascii="Times New Roman" w:eastAsia="Times New Roman"/>
                      <w:i/>
                      <w:sz w:val="18"/>
                    </w:rPr>
                    <w:t>v1</w:t>
                  </w:r>
                  <w:r>
                    <w:rPr>
                      <w:rFonts w:ascii="Times New Roman" w:eastAsia="Times New Roman"/>
                      <w:spacing w:val="7"/>
                      <w:sz w:val="18"/>
                    </w:rPr>
                    <w:t xml:space="preserve">, </w:t>
                  </w:r>
                  <w:r>
                    <w:rPr>
                      <w:rFonts w:ascii="Times New Roman" w:eastAsia="Times New Roman"/>
                      <w:sz w:val="18"/>
                    </w:rPr>
                    <w:t>*</w:t>
                  </w:r>
                  <w:r>
                    <w:rPr>
                      <w:rFonts w:ascii="Times New Roman" w:eastAsia="Times New Roman"/>
                      <w:i/>
                      <w:sz w:val="18"/>
                    </w:rPr>
                    <w:t>v2</w:t>
                  </w:r>
                  <w:r>
                    <w:rPr>
                      <w:rFonts w:ascii="Times New Roman" w:eastAsia="Times New Roman"/>
                      <w:spacing w:val="10"/>
                      <w:sz w:val="18"/>
                    </w:rPr>
                    <w:t xml:space="preserve">, </w:t>
                  </w:r>
                  <w:r>
                    <w:rPr>
                      <w:rFonts w:ascii="Times New Roman" w:eastAsia="Times New Roman"/>
                      <w:sz w:val="18"/>
                    </w:rPr>
                    <w:t>*</w:t>
                  </w:r>
                  <w:r>
                    <w:rPr>
                      <w:rFonts w:ascii="Times New Roman" w:eastAsia="Times New Roman"/>
                      <w:i/>
                      <w:sz w:val="18"/>
                    </w:rPr>
                    <w:t>v3</w:t>
                  </w:r>
                  <w:r>
                    <w:rPr>
                      <w:rFonts w:ascii="Times New Roman" w:eastAsia="Times New Roman"/>
                      <w:i/>
                      <w:spacing w:val="10"/>
                      <w:sz w:val="18"/>
                    </w:rPr>
                    <w:t xml:space="preserve"> </w:t>
                  </w:r>
                  <w:r>
                    <w:rPr>
                      <w:rFonts w:hint="eastAsia" w:ascii="宋体" w:eastAsia="宋体"/>
                      <w:spacing w:val="3"/>
                      <w:sz w:val="18"/>
                    </w:rPr>
                    <w:t xml:space="preserve">都是 </w:t>
                  </w:r>
                  <w:r>
                    <w:rPr>
                      <w:rFonts w:ascii="Times New Roman" w:eastAsia="Times New Roman"/>
                      <w:sz w:val="18"/>
                    </w:rPr>
                    <w:t>long</w:t>
                  </w:r>
                  <w:r>
                    <w:rPr>
                      <w:rFonts w:hint="eastAsia" w:ascii="宋体" w:eastAsia="宋体"/>
                      <w:sz w:val="18"/>
                    </w:rPr>
                    <w:t>，需另</w:t>
                  </w:r>
                  <w:r>
                    <w:rPr>
                      <w:rFonts w:hint="eastAsia" w:ascii="宋体" w:eastAsia="宋体"/>
                      <w:spacing w:val="24"/>
                      <w:sz w:val="18"/>
                    </w:rPr>
                    <w:t xml:space="preserve">以 </w:t>
                  </w:r>
                  <w:r>
                    <w:rPr>
                      <w:rFonts w:ascii="Times New Roman" w:eastAsia="Times New Roman"/>
                      <w:sz w:val="18"/>
                    </w:rPr>
                    <w:t>iostream's</w:t>
                  </w:r>
                  <w:r>
                    <w:rPr>
                      <w:rFonts w:ascii="Times New Roman" w:eastAsia="Times New Roman"/>
                      <w:spacing w:val="33"/>
                      <w:sz w:val="18"/>
                    </w:rPr>
                    <w:t xml:space="preserve"> </w:t>
                  </w:r>
                  <w:r>
                    <w:rPr>
                      <w:rFonts w:ascii="Times New Roman" w:eastAsia="Times New Roman"/>
                      <w:b/>
                      <w:sz w:val="18"/>
                    </w:rPr>
                    <w:t>parameterized</w:t>
                  </w:r>
                  <w:r>
                    <w:rPr>
                      <w:rFonts w:ascii="Times New Roman" w:eastAsia="Times New Roman"/>
                      <w:b/>
                      <w:spacing w:val="32"/>
                      <w:sz w:val="18"/>
                    </w:rPr>
                    <w:t xml:space="preserve"> </w:t>
                  </w:r>
                  <w:r>
                    <w:rPr>
                      <w:rFonts w:ascii="Times New Roman" w:eastAsia="Times New Roman"/>
                      <w:b/>
                      <w:sz w:val="18"/>
                    </w:rPr>
                    <w:t>manipulators</w:t>
                  </w:r>
                  <w:r>
                    <w:rPr>
                      <w:rFonts w:ascii="Times New Roman" w:eastAsia="Times New Roman"/>
                      <w:b/>
                      <w:spacing w:val="28"/>
                      <w:sz w:val="18"/>
                    </w:rPr>
                    <w:t xml:space="preserve"> </w:t>
                  </w:r>
                  <w:r>
                    <w:rPr>
                      <w:rFonts w:hint="eastAsia" w:ascii="宋体" w:eastAsia="宋体"/>
                      <w:spacing w:val="17"/>
                      <w:sz w:val="18"/>
                    </w:rPr>
                    <w:t xml:space="preserve">才能输出 </w:t>
                  </w:r>
                  <w:r>
                    <w:rPr>
                      <w:rFonts w:ascii="Times New Roman" w:eastAsia="Times New Roman"/>
                      <w:sz w:val="18"/>
                    </w:rPr>
                    <w:t>16</w:t>
                  </w:r>
                  <w:r>
                    <w:rPr>
                      <w:rFonts w:ascii="Times New Roman" w:eastAsia="Times New Roman"/>
                      <w:spacing w:val="32"/>
                      <w:sz w:val="18"/>
                    </w:rPr>
                    <w:t xml:space="preserve"> </w:t>
                  </w:r>
                  <w:r>
                    <w:rPr>
                      <w:rFonts w:hint="eastAsia" w:ascii="宋体" w:eastAsia="宋体"/>
                      <w:sz w:val="18"/>
                    </w:rPr>
                    <w:t>进位格式。如欲使用</w:t>
                  </w:r>
                  <w:r>
                    <w:rPr>
                      <w:rFonts w:ascii="Times New Roman" w:eastAsia="Times New Roman"/>
                      <w:sz w:val="18"/>
                    </w:rPr>
                    <w:t>iostream's</w:t>
                  </w:r>
                  <w:r>
                    <w:rPr>
                      <w:rFonts w:ascii="Times New Roman" w:eastAsia="Times New Roman"/>
                      <w:spacing w:val="3"/>
                      <w:sz w:val="18"/>
                    </w:rPr>
                    <w:t xml:space="preserve"> </w:t>
                  </w:r>
                  <w:r>
                    <w:rPr>
                      <w:rFonts w:ascii="Times New Roman" w:eastAsia="Times New Roman"/>
                      <w:sz w:val="18"/>
                    </w:rPr>
                    <w:t>parameterized</w:t>
                  </w:r>
                  <w:r>
                    <w:rPr>
                      <w:rFonts w:ascii="Times New Roman" w:eastAsia="Times New Roman"/>
                      <w:spacing w:val="3"/>
                      <w:sz w:val="18"/>
                    </w:rPr>
                    <w:t xml:space="preserve"> </w:t>
                  </w:r>
                  <w:r>
                    <w:rPr>
                      <w:rFonts w:ascii="Times New Roman" w:eastAsia="Times New Roman"/>
                      <w:sz w:val="18"/>
                    </w:rPr>
                    <w:t>manipulators</w:t>
                  </w:r>
                  <w:r>
                    <w:rPr>
                      <w:rFonts w:hint="eastAsia" w:ascii="宋体" w:eastAsia="宋体"/>
                      <w:sz w:val="18"/>
                    </w:rPr>
                    <w:t>，可这么做：</w:t>
                  </w:r>
                </w:p>
                <w:p>
                  <w:pPr>
                    <w:pStyle w:val="11"/>
                    <w:spacing w:before="148" w:line="292" w:lineRule="auto"/>
                    <w:ind w:left="48" w:right="2851"/>
                  </w:pPr>
                  <w:r>
                    <w:t>//</w:t>
                  </w:r>
                  <w:r>
                    <w:rPr>
                      <w:spacing w:val="-4"/>
                    </w:rPr>
                    <w:t xml:space="preserve"> </w:t>
                  </w:r>
                  <w:r>
                    <w:t>build</w:t>
                  </w:r>
                  <w:r>
                    <w:rPr>
                      <w:spacing w:val="-4"/>
                    </w:rPr>
                    <w:t xml:space="preserve"> </w:t>
                  </w:r>
                  <w:r>
                    <w:t>by</w:t>
                  </w:r>
                  <w:r>
                    <w:rPr>
                      <w:spacing w:val="-4"/>
                    </w:rPr>
                    <w:t xml:space="preserve"> </w:t>
                  </w:r>
                  <w:r>
                    <w:t>VC:</w:t>
                  </w:r>
                  <w:r>
                    <w:rPr>
                      <w:spacing w:val="-4"/>
                    </w:rPr>
                    <w:t xml:space="preserve"> </w:t>
                  </w:r>
                  <w:r>
                    <w:t>cl</w:t>
                  </w:r>
                  <w:r>
                    <w:rPr>
                      <w:spacing w:val="-3"/>
                    </w:rPr>
                    <w:t xml:space="preserve"> </w:t>
                  </w:r>
                  <w:r>
                    <w:t>/GX</w:t>
                  </w:r>
                  <w:r>
                    <w:rPr>
                      <w:spacing w:val="-4"/>
                    </w:rPr>
                    <w:t xml:space="preserve"> </w:t>
                  </w:r>
                  <w:r>
                    <w:t>xxx.cpp</w:t>
                  </w:r>
                  <w:r>
                    <w:rPr>
                      <w:spacing w:val="-93"/>
                    </w:rPr>
                    <w:t xml:space="preserve"> </w:t>
                  </w:r>
                  <w:r>
                    <w:t>#include</w:t>
                  </w:r>
                  <w:r>
                    <w:rPr>
                      <w:spacing w:val="-2"/>
                    </w:rPr>
                    <w:t xml:space="preserve"> </w:t>
                  </w:r>
                  <w:r>
                    <w:t>&lt;iostream&gt;</w:t>
                  </w:r>
                </w:p>
                <w:p>
                  <w:pPr>
                    <w:pStyle w:val="11"/>
                    <w:spacing w:line="292" w:lineRule="auto"/>
                    <w:ind w:left="48" w:right="4533"/>
                  </w:pPr>
                  <w:r>
                    <w:t>#include &lt;iomanip&gt;</w:t>
                  </w:r>
                  <w:r>
                    <w:rPr>
                      <w:spacing w:val="1"/>
                    </w:rPr>
                    <w:t xml:space="preserve"> </w:t>
                  </w:r>
                  <w:r>
                    <w:t>using</w:t>
                  </w:r>
                  <w:r>
                    <w:rPr>
                      <w:spacing w:val="-9"/>
                    </w:rPr>
                    <w:t xml:space="preserve"> </w:t>
                  </w:r>
                  <w:r>
                    <w:t>namespace</w:t>
                  </w:r>
                  <w:r>
                    <w:rPr>
                      <w:spacing w:val="-8"/>
                    </w:rPr>
                    <w:t xml:space="preserve"> </w:t>
                  </w:r>
                  <w:r>
                    <w:t>std;</w:t>
                  </w:r>
                </w:p>
                <w:p>
                  <w:pPr>
                    <w:pStyle w:val="11"/>
                    <w:spacing w:line="172" w:lineRule="exact"/>
                    <w:ind w:left="48"/>
                    <w:rPr>
                      <w:rFonts w:ascii="Times New Roman" w:hAnsi="Times New Roman"/>
                    </w:rPr>
                  </w:pPr>
                  <w:r>
                    <w:rPr>
                      <w:rFonts w:ascii="Times New Roman" w:hAnsi="Times New Roman"/>
                      <w:w w:val="98"/>
                    </w:rPr>
                    <w:t>…</w:t>
                  </w:r>
                </w:p>
                <w:p>
                  <w:pPr>
                    <w:pStyle w:val="11"/>
                    <w:spacing w:before="48"/>
                    <w:ind w:left="48"/>
                  </w:pPr>
                  <w:r>
                    <w:t>int</w:t>
                  </w:r>
                  <w:r>
                    <w:rPr>
                      <w:spacing w:val="-4"/>
                    </w:rPr>
                    <w:t xml:space="preserve"> </w:t>
                  </w:r>
                  <w:r>
                    <w:t>i</w:t>
                  </w:r>
                  <w:r>
                    <w:rPr>
                      <w:spacing w:val="-3"/>
                    </w:rPr>
                    <w:t xml:space="preserve"> </w:t>
                  </w:r>
                  <w:r>
                    <w:t>=</w:t>
                  </w:r>
                  <w:r>
                    <w:rPr>
                      <w:spacing w:val="-3"/>
                    </w:rPr>
                    <w:t xml:space="preserve"> </w:t>
                  </w:r>
                  <w:r>
                    <w:t>0x1234;</w:t>
                  </w:r>
                </w:p>
                <w:p>
                  <w:pPr>
                    <w:pStyle w:val="11"/>
                    <w:tabs>
                      <w:tab w:val="left" w:pos="5283"/>
                    </w:tabs>
                    <w:spacing w:before="39"/>
                    <w:ind w:left="48"/>
                  </w:pPr>
                  <w:r>
                    <w:t>cout</w:t>
                  </w:r>
                  <w:r>
                    <w:rPr>
                      <w:spacing w:val="-4"/>
                    </w:rPr>
                    <w:t xml:space="preserve"> </w:t>
                  </w:r>
                  <w:r>
                    <w:t>&lt;&lt;</w:t>
                  </w:r>
                  <w:r>
                    <w:rPr>
                      <w:spacing w:val="-4"/>
                    </w:rPr>
                    <w:t xml:space="preserve"> </w:t>
                  </w:r>
                  <w:r>
                    <w:t>setw(8)</w:t>
                  </w:r>
                  <w:r>
                    <w:rPr>
                      <w:spacing w:val="-4"/>
                    </w:rPr>
                    <w:t xml:space="preserve"> </w:t>
                  </w:r>
                  <w:r>
                    <w:t>&lt;&lt;</w:t>
                  </w:r>
                  <w:r>
                    <w:rPr>
                      <w:spacing w:val="-4"/>
                    </w:rPr>
                    <w:t xml:space="preserve"> </w:t>
                  </w:r>
                  <w:r>
                    <w:t>setfill('0')</w:t>
                  </w:r>
                  <w:r>
                    <w:rPr>
                      <w:spacing w:val="-3"/>
                    </w:rPr>
                    <w:t xml:space="preserve"> </w:t>
                  </w:r>
                  <w:r>
                    <w:t>&lt;&lt;</w:t>
                  </w:r>
                  <w:r>
                    <w:rPr>
                      <w:spacing w:val="-4"/>
                    </w:rPr>
                    <w:t xml:space="preserve"> </w:t>
                  </w:r>
                  <w:r>
                    <w:t>hex</w:t>
                  </w:r>
                  <w:r>
                    <w:rPr>
                      <w:spacing w:val="-4"/>
                    </w:rPr>
                    <w:t xml:space="preserve"> </w:t>
                  </w:r>
                  <w:r>
                    <w:t>&lt;&lt;</w:t>
                  </w:r>
                  <w:r>
                    <w:rPr>
                      <w:spacing w:val="-4"/>
                    </w:rPr>
                    <w:t xml:space="preserve"> </w:t>
                  </w:r>
                  <w:r>
                    <w:t>i</w:t>
                  </w:r>
                  <w:r>
                    <w:rPr>
                      <w:spacing w:val="-3"/>
                    </w:rPr>
                    <w:t xml:space="preserve"> </w:t>
                  </w:r>
                  <w:r>
                    <w:t>&lt;&lt;</w:t>
                  </w:r>
                  <w:r>
                    <w:rPr>
                      <w:spacing w:val="-4"/>
                    </w:rPr>
                    <w:t xml:space="preserve"> </w:t>
                  </w:r>
                  <w:r>
                    <w:t>endl;</w:t>
                  </w:r>
                  <w:r>
                    <w:tab/>
                  </w:r>
                  <w:r>
                    <w:t>//</w:t>
                  </w:r>
                  <w:r>
                    <w:rPr>
                      <w:spacing w:val="-6"/>
                    </w:rPr>
                    <w:t xml:space="preserve"> </w:t>
                  </w:r>
                  <w:r>
                    <w:t>00001234</w:t>
                  </w:r>
                </w:p>
              </w:txbxContent>
            </v:textbox>
            <w10:wrap type="topAndBottom"/>
          </v:shape>
        </w:pict>
      </w:r>
    </w:p>
    <w:p>
      <w:pPr>
        <w:pStyle w:val="11"/>
        <w:rPr>
          <w:sz w:val="20"/>
        </w:rPr>
      </w:pPr>
    </w:p>
    <w:p>
      <w:pPr>
        <w:pStyle w:val="11"/>
        <w:rPr>
          <w:sz w:val="20"/>
        </w:rPr>
      </w:pPr>
    </w:p>
    <w:p>
      <w:pPr>
        <w:pStyle w:val="11"/>
        <w:spacing w:before="7"/>
        <w:rPr>
          <w:sz w:val="25"/>
        </w:rPr>
      </w:pPr>
    </w:p>
    <w:p>
      <w:pPr>
        <w:pStyle w:val="5"/>
        <w:ind w:left="0" w:right="390"/>
        <w:jc w:val="right"/>
      </w:pPr>
      <w:r>
        <w:t>107</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2066" o:spid="_x0000_s2066" o:spt="1" style="position:absolute;left:0pt;margin-left:131.9pt;margin-top:18.85pt;height:0.7pt;width:323pt;mso-position-horizontal-relative:page;mso-wrap-distance-bottom:0pt;mso-wrap-distance-top:0pt;z-index:-251295744;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多型与虚拟（</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0"/>
        <w:rPr>
          <w:rFonts w:ascii="宋体"/>
          <w:sz w:val="21"/>
        </w:rPr>
      </w:pPr>
    </w:p>
    <w:p>
      <w:pPr>
        <w:spacing w:after="0"/>
        <w:rPr>
          <w:rFonts w:ascii="宋体"/>
          <w:sz w:val="21"/>
        </w:rPr>
        <w:sectPr>
          <w:pgSz w:w="10320" w:h="13220"/>
          <w:pgMar w:top="580" w:right="80" w:bottom="280" w:left="40" w:header="720" w:footer="720" w:gutter="0"/>
          <w:cols w:space="720" w:num="1"/>
        </w:sectPr>
      </w:pPr>
    </w:p>
    <w:p>
      <w:pPr>
        <w:pStyle w:val="11"/>
        <w:rPr>
          <w:rFonts w:ascii="宋体"/>
        </w:rPr>
      </w:pPr>
    </w:p>
    <w:p>
      <w:pPr>
        <w:pStyle w:val="11"/>
        <w:spacing w:before="3"/>
        <w:rPr>
          <w:rFonts w:ascii="宋体"/>
          <w:sz w:val="15"/>
        </w:rPr>
      </w:pPr>
    </w:p>
    <w:p>
      <w:pPr>
        <w:spacing w:before="0"/>
        <w:ind w:left="0" w:right="0" w:firstLine="0"/>
        <w:jc w:val="right"/>
        <w:rPr>
          <w:sz w:val="14"/>
        </w:rPr>
      </w:pPr>
      <w:r>
        <w:rPr>
          <w:w w:val="105"/>
          <w:sz w:val="14"/>
        </w:rPr>
        <w:t>0x0063FD70</w:t>
      </w:r>
    </w:p>
    <w:p>
      <w:pPr>
        <w:pStyle w:val="11"/>
      </w:pPr>
    </w:p>
    <w:p>
      <w:pPr>
        <w:pStyle w:val="11"/>
      </w:pPr>
    </w:p>
    <w:p>
      <w:pPr>
        <w:pStyle w:val="11"/>
      </w:pPr>
    </w:p>
    <w:p>
      <w:pPr>
        <w:pStyle w:val="11"/>
      </w:pPr>
    </w:p>
    <w:p>
      <w:pPr>
        <w:pStyle w:val="11"/>
      </w:pPr>
    </w:p>
    <w:p>
      <w:pPr>
        <w:pStyle w:val="11"/>
      </w:pPr>
    </w:p>
    <w:p>
      <w:pPr>
        <w:pStyle w:val="11"/>
      </w:pPr>
    </w:p>
    <w:p>
      <w:pPr>
        <w:pStyle w:val="11"/>
      </w:pPr>
    </w:p>
    <w:p>
      <w:pPr>
        <w:pStyle w:val="11"/>
        <w:spacing w:before="5"/>
        <w:rPr>
          <w:sz w:val="19"/>
        </w:rPr>
      </w:pPr>
    </w:p>
    <w:p>
      <w:pPr>
        <w:spacing w:before="0"/>
        <w:ind w:left="0" w:right="0" w:firstLine="0"/>
        <w:jc w:val="right"/>
        <w:rPr>
          <w:sz w:val="14"/>
        </w:rPr>
      </w:pPr>
      <w:r>
        <w:rPr>
          <w:w w:val="105"/>
          <w:sz w:val="14"/>
        </w:rPr>
        <w:t>0x0063FDA0</w:t>
      </w:r>
    </w:p>
    <w:p>
      <w:pPr>
        <w:pStyle w:val="11"/>
        <w:spacing w:before="94"/>
        <w:ind w:left="164"/>
        <w:rPr>
          <w:rFonts w:ascii="Arial MT"/>
        </w:rPr>
      </w:pPr>
      <w:r>
        <w:br w:type="column"/>
      </w:r>
      <w:r>
        <w:rPr>
          <w:rFonts w:ascii="Arial MT"/>
          <w:spacing w:val="-1"/>
        </w:rPr>
        <w:t>b1</w:t>
      </w:r>
      <w:r>
        <w:rPr>
          <w:rFonts w:ascii="Arial MT"/>
          <w:spacing w:val="-6"/>
        </w:rPr>
        <w:t xml:space="preserve"> </w:t>
      </w:r>
      <w:r>
        <w:rPr>
          <w:rFonts w:ascii="Arial MT"/>
          <w:spacing w:val="-1"/>
        </w:rPr>
        <w:t>(ClassB</w:t>
      </w:r>
      <w:r>
        <w:rPr>
          <w:rFonts w:ascii="Arial MT"/>
          <w:spacing w:val="-9"/>
        </w:rPr>
        <w:t xml:space="preserve"> </w:t>
      </w:r>
      <w:r>
        <w:rPr>
          <w:rFonts w:ascii="Arial MT"/>
          <w:spacing w:val="-1"/>
        </w:rPr>
        <w:t>object)</w:t>
      </w:r>
    </w:p>
    <w:p>
      <w:pPr>
        <w:pStyle w:val="11"/>
        <w:rPr>
          <w:rFonts w:ascii="Arial MT"/>
          <w:sz w:val="3"/>
        </w:rPr>
      </w:pPr>
    </w:p>
    <w:tbl>
      <w:tblPr>
        <w:tblStyle w:val="12"/>
        <w:tblW w:w="0" w:type="auto"/>
        <w:tblInd w:w="41"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343"/>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01" w:hRule="atLeast"/>
        </w:trPr>
        <w:tc>
          <w:tcPr>
            <w:tcW w:w="1343" w:type="dxa"/>
            <w:tcBorders>
              <w:bottom w:val="double" w:color="000000" w:sz="2" w:space="0"/>
            </w:tcBorders>
          </w:tcPr>
          <w:p>
            <w:pPr>
              <w:pStyle w:val="16"/>
              <w:spacing w:before="33"/>
              <w:ind w:left="289" w:right="278"/>
              <w:jc w:val="center"/>
              <w:rPr>
                <w:rFonts w:ascii="Times New Roman"/>
                <w:sz w:val="18"/>
              </w:rPr>
            </w:pPr>
            <w:r>
              <w:rPr>
                <w:rFonts w:ascii="Times New Roman"/>
                <w:sz w:val="18"/>
              </w:rPr>
              <w:t>0x409014</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94" w:hRule="atLeast"/>
        </w:trPr>
        <w:tc>
          <w:tcPr>
            <w:tcW w:w="1343" w:type="dxa"/>
            <w:tcBorders>
              <w:top w:val="double" w:color="000000" w:sz="2" w:space="0"/>
              <w:bottom w:val="double" w:color="000000" w:sz="2" w:space="0"/>
            </w:tcBorders>
          </w:tcPr>
          <w:p>
            <w:pPr>
              <w:pStyle w:val="16"/>
              <w:spacing w:before="23"/>
              <w:ind w:left="289" w:right="273"/>
              <w:jc w:val="center"/>
              <w:rPr>
                <w:rFonts w:ascii="Times New Roman"/>
                <w:sz w:val="18"/>
              </w:rPr>
            </w:pPr>
            <w:r>
              <w:rPr>
                <w:rFonts w:ascii="Times New Roman"/>
                <w:sz w:val="18"/>
              </w:rPr>
              <w:t>m_data1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93" w:hRule="atLeast"/>
        </w:trPr>
        <w:tc>
          <w:tcPr>
            <w:tcW w:w="1343" w:type="dxa"/>
            <w:tcBorders>
              <w:top w:val="double" w:color="000000" w:sz="2" w:space="0"/>
              <w:bottom w:val="double" w:color="000000" w:sz="2" w:space="0"/>
            </w:tcBorders>
          </w:tcPr>
          <w:p>
            <w:pPr>
              <w:pStyle w:val="16"/>
              <w:spacing w:before="25"/>
              <w:ind w:left="289" w:right="273"/>
              <w:jc w:val="center"/>
              <w:rPr>
                <w:rFonts w:ascii="Times New Roman"/>
                <w:sz w:val="18"/>
              </w:rPr>
            </w:pPr>
            <w:r>
              <w:rPr>
                <w:rFonts w:ascii="Times New Roman"/>
                <w:sz w:val="18"/>
              </w:rPr>
              <w:t>m_data2</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01" w:hRule="atLeast"/>
        </w:trPr>
        <w:tc>
          <w:tcPr>
            <w:tcW w:w="1343" w:type="dxa"/>
            <w:tcBorders>
              <w:top w:val="double" w:color="000000" w:sz="2" w:space="0"/>
            </w:tcBorders>
          </w:tcPr>
          <w:p>
            <w:pPr>
              <w:pStyle w:val="16"/>
              <w:spacing w:before="26"/>
              <w:ind w:left="289" w:right="273"/>
              <w:jc w:val="center"/>
              <w:rPr>
                <w:rFonts w:ascii="Times New Roman"/>
                <w:sz w:val="18"/>
              </w:rPr>
            </w:pPr>
            <w:r>
              <w:rPr>
                <w:rFonts w:ascii="Times New Roman"/>
                <w:sz w:val="18"/>
              </w:rPr>
              <w:t>m_data3</w:t>
            </w:r>
          </w:p>
        </w:tc>
      </w:tr>
    </w:tbl>
    <w:p>
      <w:pPr>
        <w:pStyle w:val="11"/>
        <w:spacing w:before="6"/>
        <w:rPr>
          <w:rFonts w:ascii="Arial MT"/>
          <w:sz w:val="24"/>
        </w:rPr>
      </w:pPr>
      <w:r>
        <w:br w:type="column"/>
      </w:r>
    </w:p>
    <w:p>
      <w:pPr>
        <w:spacing w:before="0"/>
        <w:ind w:left="156" w:right="0" w:firstLine="0"/>
        <w:jc w:val="left"/>
        <w:rPr>
          <w:rFonts w:ascii="Times New Roman"/>
          <w:sz w:val="18"/>
        </w:rPr>
      </w:pPr>
      <w:r>
        <w:pict>
          <v:group id="_x0000_s2067" o:spid="_x0000_s2067" o:spt="203" style="position:absolute;left:0pt;margin-left:185pt;margin-top:11.4pt;height:180.3pt;width:227.95pt;mso-position-horizontal-relative:page;z-index:-251472896;mso-width-relative:page;mso-height-relative:page;" coordorigin="3700,228" coordsize="4559,3606">
            <o:lock v:ext="edit"/>
            <v:shape id="_x0000_s2068" o:spid="_x0000_s2068" style="position:absolute;left:3706;top:1866;height:1341;width:1344;" filled="f" stroked="t" coordorigin="3706,1867" coordsize="1344,1341" path="m5049,1867l3706,1867,3706,2190,5049,2190,5049,1867xm5049,2206l3706,2206,3706,2529,5049,2529,5049,2206xm5049,2545l3706,2545,3706,2868,5049,2868,5049,2545xm5049,2884l3706,2884,3706,3207,5049,3207,5049,2884xe">
              <v:path arrowok="t"/>
              <v:fill on="f" focussize="0,0"/>
              <v:stroke weight="0.565590551181102pt" color="#000000"/>
              <v:imagedata o:title=""/>
              <o:lock v:ext="edit"/>
            </v:shape>
            <v:line id="_x0000_s2069" o:spid="_x0000_s2069" o:spt="20" style="position:absolute;left:4921;top:2065;height:0;width:1905;" stroked="t" coordsize="21600,21600">
              <v:path arrowok="t"/>
              <v:fill focussize="0,0"/>
              <v:stroke weight="0.565590551181102pt" color="#000000"/>
              <v:imagedata o:title=""/>
              <o:lock v:ext="edit"/>
            </v:line>
            <v:shape id="_x0000_s2070" o:spid="_x0000_s2070" style="position:absolute;left:4878;top:2010;height:108;width:2070;" fillcolor="#000000" filled="t" stroked="f" coordorigin="4878,2011" coordsize="2070,108" path="m4965,2063l4961,2046,4952,2032,4938,2023,4921,2019,4904,2023,4891,2032,4881,2046,4878,2062,4881,2079,4891,2093,4904,2102,4921,2105,4938,2102,4952,2093,4961,2079,4965,2063xm6948,2065l6775,2011,6796,2065,6775,2118,6948,2065xe">
              <v:path arrowok="t"/>
              <v:fill on="t" focussize="0,0"/>
              <v:stroke on="f"/>
              <v:imagedata o:title=""/>
              <o:lock v:ext="edit"/>
            </v:shape>
            <v:shape id="_x0000_s2071" o:spid="_x0000_s2071" style="position:absolute;left:6967;top:2070;height:1070;width:1276;" filled="f" stroked="t" coordorigin="6968,2070" coordsize="1276,1070" path="m8243,2070l6968,2070,6968,2326,8243,2326,8243,2070xm8243,2342l6968,2342,6968,2597,8243,2597,8243,2342xm8243,2613l6968,2613,6968,2868,8243,2868,8243,2613xm8243,2884l6968,2884,6968,3140,8243,3140,8243,2884xe">
              <v:path arrowok="t"/>
              <v:fill on="f" focussize="0,0"/>
              <v:stroke weight="0.565590551181102pt" color="#000000"/>
              <v:imagedata o:title=""/>
              <o:lock v:ext="edit"/>
            </v:shape>
            <v:shape id="_x0000_s2072" o:spid="_x0000_s2072" style="position:absolute;left:4977;top:233;height:1831;width:1299;" filled="f" stroked="t" coordorigin="4977,234" coordsize="1299,1831" path="m4977,234l5518,234,5961,2065,6275,2065e">
              <v:path arrowok="t"/>
              <v:fill on="f" focussize="0,0"/>
              <v:stroke weight="0.565590551181102pt" color="#000000"/>
              <v:imagedata o:title=""/>
              <o:lock v:ext="edit"/>
            </v:shape>
            <v:shape id="_x0000_s2073" o:spid="_x0000_s2073" style="position:absolute;left:6231;top:2010;height:108;width:173;" fillcolor="#000000" filled="t" stroked="f" coordorigin="6231,2011" coordsize="173,108" path="m6231,2011l6253,2065,6231,2118,6404,2065,6231,2011xe">
              <v:path arrowok="t"/>
              <v:fill on="t" focussize="0,0"/>
              <v:stroke on="f"/>
              <v:imagedata o:title=""/>
              <o:lock v:ext="edit"/>
            </v:shape>
            <v:shape id="_x0000_s2074" o:spid="_x0000_s2074" style="position:absolute;left:4977;top:2064;height:1763;width:1299;" filled="f" stroked="t" coordorigin="4977,2065" coordsize="1299,1763" path="m4977,3827l5518,3827,5961,2065,6275,2065e">
              <v:path arrowok="t"/>
              <v:fill on="f" focussize="0,0"/>
              <v:stroke weight="0.565590551181102pt" color="#000000"/>
              <v:imagedata o:title=""/>
              <o:lock v:ext="edit"/>
            </v:shape>
            <v:shape id="_x0000_s2075" o:spid="_x0000_s2075" style="position:absolute;left:6231;top:2010;height:108;width:173;" fillcolor="#000000" filled="t" stroked="f" coordorigin="6231,2011" coordsize="173,108" path="m6231,2011l6253,2065,6231,2118,6404,2065,6231,2011xe">
              <v:path arrowok="t"/>
              <v:fill on="t" focussize="0,0"/>
              <v:stroke on="f"/>
              <v:imagedata o:title=""/>
              <o:lock v:ext="edit"/>
            </v:shape>
            <v:shape id="_x0000_s2076" o:spid="_x0000_s2076" style="position:absolute;left:6961;top:2742;height:68;width:1291;" fillcolor="#608EFC" filled="t" stroked="f" coordorigin="6962,2743" coordsize="1291,68" path="m8253,2743l6962,2810,7067,2777,7207,2810,7345,2743,7450,2777,7520,2810,7590,2777,7729,2777,7834,2743,7974,2810,8043,2777,8113,2777,8217,2743,8253,2743xe">
              <v:path arrowok="t"/>
              <v:fill on="t" focussize="0,0"/>
              <v:stroke on="f"/>
              <v:imagedata o:title=""/>
              <o:lock v:ext="edit"/>
            </v:shape>
            <v:shape id="_x0000_s2077" o:spid="_x0000_s2077" style="position:absolute;left:6961;top:2742;height:68;width:1291;" filled="f" stroked="t" coordorigin="6962,2743" coordsize="1291,68" path="m6962,2810l7067,2777,7207,2810,7345,2743,7450,2777,7520,2810,7590,2777,7660,2777,7729,2777,7834,2743,7974,2810,8043,2777,8113,2777,8217,2743,8253,2743e">
              <v:path arrowok="t"/>
              <v:fill on="f" focussize="0,0"/>
              <v:stroke weight="0.565590551181102pt" color="#000000"/>
              <v:imagedata o:title=""/>
              <o:lock v:ext="edit"/>
            </v:shape>
            <v:shape id="_x0000_s2078" o:spid="_x0000_s2078" o:spt="202" type="#_x0000_t202" style="position:absolute;left:3838;top:1652;height:461;width:1317;" filled="f" stroked="f" coordsize="21600,21600">
              <v:path/>
              <v:fill on="f" focussize="0,0"/>
              <v:stroke on="f" joinstyle="miter"/>
              <v:imagedata o:title=""/>
              <o:lock v:ext="edit"/>
              <v:textbox inset="0mm,0mm,0mm,0mm">
                <w:txbxContent>
                  <w:p>
                    <w:pPr>
                      <w:spacing w:before="0" w:line="177" w:lineRule="exact"/>
                      <w:ind w:left="0" w:right="0" w:firstLine="0"/>
                      <w:jc w:val="left"/>
                      <w:rPr>
                        <w:rFonts w:ascii="Arial MT"/>
                        <w:sz w:val="16"/>
                      </w:rPr>
                    </w:pPr>
                    <w:r>
                      <w:rPr>
                        <w:rFonts w:ascii="Arial MT"/>
                        <w:sz w:val="16"/>
                      </w:rPr>
                      <w:t>b2</w:t>
                    </w:r>
                    <w:r>
                      <w:rPr>
                        <w:rFonts w:ascii="Arial MT"/>
                        <w:spacing w:val="-6"/>
                        <w:sz w:val="16"/>
                      </w:rPr>
                      <w:t xml:space="preserve"> </w:t>
                    </w:r>
                    <w:r>
                      <w:rPr>
                        <w:rFonts w:ascii="Arial MT"/>
                        <w:sz w:val="16"/>
                      </w:rPr>
                      <w:t>(ClassB</w:t>
                    </w:r>
                    <w:r>
                      <w:rPr>
                        <w:rFonts w:ascii="Arial MT"/>
                        <w:spacing w:val="-8"/>
                        <w:sz w:val="16"/>
                      </w:rPr>
                      <w:t xml:space="preserve"> </w:t>
                    </w:r>
                    <w:r>
                      <w:rPr>
                        <w:rFonts w:ascii="Arial MT"/>
                        <w:sz w:val="16"/>
                      </w:rPr>
                      <w:t>object)</w:t>
                    </w:r>
                  </w:p>
                  <w:p>
                    <w:pPr>
                      <w:spacing w:before="76"/>
                      <w:ind w:left="177" w:right="0" w:firstLine="0"/>
                      <w:jc w:val="left"/>
                      <w:rPr>
                        <w:rFonts w:ascii="Times New Roman"/>
                        <w:sz w:val="18"/>
                      </w:rPr>
                    </w:pPr>
                    <w:r>
                      <w:rPr>
                        <w:rFonts w:ascii="Times New Roman"/>
                        <w:sz w:val="18"/>
                      </w:rPr>
                      <w:t>0x409014</w:t>
                    </w:r>
                  </w:p>
                </w:txbxContent>
              </v:textbox>
            </v:shape>
            <v:shape id="_x0000_s2079" o:spid="_x0000_s2079" o:spt="202" type="#_x0000_t202" style="position:absolute;left:5331;top:1835;height:201;width:311;" filled="f" stroked="f" coordsize="21600,21600">
              <v:path/>
              <v:fill on="f" focussize="0,0"/>
              <v:stroke on="f" joinstyle="miter"/>
              <v:imagedata o:title=""/>
              <o:lock v:ext="edit"/>
              <v:textbox inset="0mm,0mm,0mm,0mm">
                <w:txbxContent>
                  <w:p>
                    <w:pPr>
                      <w:spacing w:before="0" w:line="200" w:lineRule="exact"/>
                      <w:ind w:left="0" w:right="0" w:firstLine="0"/>
                      <w:jc w:val="left"/>
                      <w:rPr>
                        <w:rFonts w:ascii="Times New Roman"/>
                        <w:sz w:val="18"/>
                      </w:rPr>
                    </w:pPr>
                    <w:r>
                      <w:rPr>
                        <w:rFonts w:ascii="Times New Roman"/>
                        <w:sz w:val="18"/>
                      </w:rPr>
                      <w:t>vptr</w:t>
                    </w:r>
                  </w:p>
                </w:txbxContent>
              </v:textbox>
            </v:shape>
            <v:shape id="_x0000_s2080" o:spid="_x0000_s2080" o:spt="202" type="#_x0000_t202" style="position:absolute;left:7097;top:1835;height:201;width:992;" filled="f" stroked="f" coordsize="21600,21600">
              <v:path/>
              <v:fill on="f" focussize="0,0"/>
              <v:stroke on="f" joinstyle="miter"/>
              <v:imagedata o:title=""/>
              <o:lock v:ext="edit"/>
              <v:textbox inset="0mm,0mm,0mm,0mm">
                <w:txbxContent>
                  <w:p>
                    <w:pPr>
                      <w:spacing w:before="0" w:line="200" w:lineRule="exact"/>
                      <w:ind w:left="0" w:right="0" w:firstLine="0"/>
                      <w:jc w:val="left"/>
                      <w:rPr>
                        <w:rFonts w:ascii="Times New Roman" w:hAnsi="Times New Roman"/>
                        <w:sz w:val="18"/>
                      </w:rPr>
                    </w:pPr>
                    <w:r>
                      <w:rPr>
                        <w:rFonts w:ascii="Times New Roman" w:hAnsi="Times New Roman"/>
                        <w:sz w:val="18"/>
                      </w:rPr>
                      <w:t>ClassB’s</w:t>
                    </w:r>
                    <w:r>
                      <w:rPr>
                        <w:rFonts w:ascii="Times New Roman" w:hAnsi="Times New Roman"/>
                        <w:spacing w:val="-1"/>
                        <w:sz w:val="18"/>
                      </w:rPr>
                      <w:t xml:space="preserve"> </w:t>
                    </w:r>
                    <w:r>
                      <w:rPr>
                        <w:rFonts w:ascii="Times New Roman" w:hAnsi="Times New Roman"/>
                        <w:sz w:val="18"/>
                      </w:rPr>
                      <w:t>vtbl</w:t>
                    </w:r>
                  </w:p>
                </w:txbxContent>
              </v:textbox>
            </v:shape>
            <v:shape id="_x0000_s2081" o:spid="_x0000_s2081" o:spt="202" type="#_x0000_t202" style="position:absolute;left:6012;top:2143;height:167;width:901;" filled="f" stroked="f" coordsize="21600,21600">
              <v:path/>
              <v:fill on="f" focussize="0,0"/>
              <v:stroke on="f" joinstyle="miter"/>
              <v:imagedata o:title=""/>
              <o:lock v:ext="edit"/>
              <v:textbox inset="0mm,0mm,0mm,0mm">
                <w:txbxContent>
                  <w:p>
                    <w:pPr>
                      <w:spacing w:before="5"/>
                      <w:ind w:left="0" w:right="0" w:firstLine="0"/>
                      <w:jc w:val="left"/>
                      <w:rPr>
                        <w:sz w:val="14"/>
                      </w:rPr>
                    </w:pPr>
                    <w:r>
                      <w:rPr>
                        <w:w w:val="105"/>
                        <w:sz w:val="14"/>
                      </w:rPr>
                      <w:t>0x00409014</w:t>
                    </w:r>
                  </w:p>
                </w:txbxContent>
              </v:textbox>
            </v:shape>
            <v:shape id="_x0000_s2082" o:spid="_x0000_s2082" o:spt="202" type="#_x0000_t202" style="position:absolute;left:3838;top:3480;height:177;width:1317;" filled="f" stroked="f" coordsize="21600,21600">
              <v:path/>
              <v:fill on="f" focussize="0,0"/>
              <v:stroke on="f" joinstyle="miter"/>
              <v:imagedata o:title=""/>
              <o:lock v:ext="edit"/>
              <v:textbox inset="0mm,0mm,0mm,0mm">
                <w:txbxContent>
                  <w:p>
                    <w:pPr>
                      <w:spacing w:before="0" w:line="177" w:lineRule="exact"/>
                      <w:ind w:left="0" w:right="0" w:firstLine="0"/>
                      <w:jc w:val="left"/>
                      <w:rPr>
                        <w:rFonts w:ascii="Arial MT"/>
                        <w:sz w:val="16"/>
                      </w:rPr>
                    </w:pPr>
                    <w:r>
                      <w:rPr>
                        <w:rFonts w:ascii="Arial MT"/>
                        <w:sz w:val="16"/>
                      </w:rPr>
                      <w:t>b3</w:t>
                    </w:r>
                    <w:r>
                      <w:rPr>
                        <w:rFonts w:ascii="Arial MT"/>
                        <w:spacing w:val="-6"/>
                        <w:sz w:val="16"/>
                      </w:rPr>
                      <w:t xml:space="preserve"> </w:t>
                    </w:r>
                    <w:r>
                      <w:rPr>
                        <w:rFonts w:ascii="Arial MT"/>
                        <w:sz w:val="16"/>
                      </w:rPr>
                      <w:t>(ClassB</w:t>
                    </w:r>
                    <w:r>
                      <w:rPr>
                        <w:rFonts w:ascii="Arial MT"/>
                        <w:spacing w:val="-8"/>
                        <w:sz w:val="16"/>
                      </w:rPr>
                      <w:t xml:space="preserve"> </w:t>
                    </w:r>
                    <w:r>
                      <w:rPr>
                        <w:rFonts w:ascii="Arial MT"/>
                        <w:sz w:val="16"/>
                      </w:rPr>
                      <w:t>object)</w:t>
                    </w:r>
                  </w:p>
                </w:txbxContent>
              </v:textbox>
            </v:shape>
            <v:shape id="_x0000_s2083" o:spid="_x0000_s2083" o:spt="202" type="#_x0000_t202" style="position:absolute;left:3711;top:2881;height:320;width:1333;" filled="f" stroked="f" coordsize="21600,21600">
              <v:path/>
              <v:fill on="f" focussize="0,0"/>
              <v:stroke on="f" joinstyle="miter"/>
              <v:imagedata o:title=""/>
              <o:lock v:ext="edit"/>
              <v:textbox inset="0mm,0mm,0mm,0mm">
                <w:txbxContent>
                  <w:p>
                    <w:pPr>
                      <w:spacing w:before="41"/>
                      <w:ind w:left="357" w:right="0" w:firstLine="0"/>
                      <w:jc w:val="left"/>
                      <w:rPr>
                        <w:rFonts w:ascii="Times New Roman"/>
                        <w:sz w:val="18"/>
                      </w:rPr>
                    </w:pPr>
                    <w:r>
                      <w:rPr>
                        <w:rFonts w:ascii="Times New Roman"/>
                        <w:sz w:val="18"/>
                      </w:rPr>
                      <w:t>m_data3</w:t>
                    </w:r>
                  </w:p>
                </w:txbxContent>
              </v:textbox>
            </v:shape>
            <v:shape id="_x0000_s2084" o:spid="_x0000_s2084" o:spt="202" type="#_x0000_t202" style="position:absolute;left:3711;top:2542;height:328;width:1333;" filled="f" stroked="f" coordsize="21600,21600">
              <v:path/>
              <v:fill on="f" focussize="0,0"/>
              <v:stroke on="f" joinstyle="miter"/>
              <v:imagedata o:title=""/>
              <o:lock v:ext="edit"/>
              <v:textbox inset="0mm,0mm,0mm,0mm">
                <w:txbxContent>
                  <w:p>
                    <w:pPr>
                      <w:spacing w:before="39"/>
                      <w:ind w:left="357" w:right="0" w:firstLine="0"/>
                      <w:jc w:val="left"/>
                      <w:rPr>
                        <w:rFonts w:ascii="Times New Roman"/>
                        <w:sz w:val="18"/>
                      </w:rPr>
                    </w:pPr>
                    <w:r>
                      <w:rPr>
                        <w:rFonts w:ascii="Times New Roman"/>
                        <w:sz w:val="18"/>
                      </w:rPr>
                      <w:t>m_data2</w:t>
                    </w:r>
                  </w:p>
                </w:txbxContent>
              </v:textbox>
            </v:shape>
            <v:shape id="_x0000_s2085" o:spid="_x0000_s2085" o:spt="202" type="#_x0000_t202" style="position:absolute;left:3711;top:2203;height:328;width:1333;" filled="f" stroked="f" coordsize="21600,21600">
              <v:path/>
              <v:fill on="f" focussize="0,0"/>
              <v:stroke on="f" joinstyle="miter"/>
              <v:imagedata o:title=""/>
              <o:lock v:ext="edit"/>
              <v:textbox inset="0mm,0mm,0mm,0mm">
                <w:txbxContent>
                  <w:p>
                    <w:pPr>
                      <w:spacing w:before="42"/>
                      <w:ind w:left="357" w:right="0" w:firstLine="0"/>
                      <w:jc w:val="left"/>
                      <w:rPr>
                        <w:rFonts w:ascii="Times New Roman"/>
                        <w:sz w:val="18"/>
                      </w:rPr>
                    </w:pPr>
                    <w:r>
                      <w:rPr>
                        <w:rFonts w:ascii="Times New Roman"/>
                        <w:sz w:val="18"/>
                      </w:rPr>
                      <w:t>m_data1</w:t>
                    </w:r>
                  </w:p>
                </w:txbxContent>
              </v:textbox>
            </v:shape>
          </v:group>
        </w:pict>
      </w:r>
      <w:r>
        <w:pict>
          <v:shape id="_x0000_s2086" o:spid="_x0000_s2086" style="position:absolute;left:0pt;margin-left:246.55pt;margin-top:9.4pt;height:4.35pt;width:4.35pt;mso-position-horizontal-relative:page;z-index:-251472896;mso-width-relative:page;mso-height-relative:page;" fillcolor="#000000" filled="t" stroked="f" coordorigin="4932,188" coordsize="87,87" path="m4975,188l4958,192,4944,201,4935,215,4932,231,4935,248,4944,262,4958,271,4975,275,4992,271,5006,262,5015,248,5018,232,5015,215,5006,201,4992,192,4975,188xe">
            <v:path arrowok="t"/>
            <v:fill on="t" focussize="0,0"/>
            <v:stroke on="f"/>
            <v:imagedata o:title=""/>
            <o:lock v:ext="edit"/>
          </v:shape>
        </w:pict>
      </w:r>
      <w:r>
        <w:rPr>
          <w:rFonts w:ascii="Times New Roman"/>
          <w:sz w:val="18"/>
        </w:rPr>
        <w:t>vptr</w:t>
      </w:r>
    </w:p>
    <w:p>
      <w:pPr>
        <w:spacing w:after="0"/>
        <w:jc w:val="left"/>
        <w:rPr>
          <w:rFonts w:ascii="Times New Roman"/>
          <w:sz w:val="18"/>
        </w:rPr>
        <w:sectPr>
          <w:type w:val="continuous"/>
          <w:pgSz w:w="10320" w:h="13220"/>
          <w:pgMar w:top="580" w:right="80" w:bottom="280" w:left="40" w:header="720" w:footer="720" w:gutter="0"/>
          <w:cols w:equalWidth="0" w:num="3">
            <w:col w:w="3594" w:space="40"/>
            <w:col w:w="1461" w:space="39"/>
            <w:col w:w="5066"/>
          </w:cols>
        </w:sect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spacing w:before="6"/>
        <w:rPr>
          <w:rFonts w:ascii="Times New Roman"/>
        </w:rPr>
      </w:pPr>
    </w:p>
    <w:p>
      <w:pPr>
        <w:spacing w:after="0"/>
        <w:rPr>
          <w:rFonts w:ascii="Times New Roman"/>
        </w:rPr>
        <w:sectPr>
          <w:type w:val="continuous"/>
          <w:pgSz w:w="10320" w:h="13220"/>
          <w:pgMar w:top="580" w:right="80" w:bottom="280" w:left="40" w:header="720" w:footer="720" w:gutter="0"/>
          <w:cols w:space="720" w:num="1"/>
        </w:sectPr>
      </w:pPr>
    </w:p>
    <w:p>
      <w:pPr>
        <w:spacing w:before="106"/>
        <w:ind w:left="0" w:right="0" w:firstLine="0"/>
        <w:jc w:val="right"/>
        <w:rPr>
          <w:sz w:val="14"/>
        </w:rPr>
      </w:pPr>
      <w:r>
        <w:rPr>
          <w:w w:val="105"/>
          <w:sz w:val="14"/>
        </w:rPr>
        <w:t>0x0063FD8C</w:t>
      </w:r>
    </w:p>
    <w:p>
      <w:pPr>
        <w:pStyle w:val="11"/>
        <w:spacing w:before="5"/>
        <w:rPr>
          <w:sz w:val="9"/>
        </w:rPr>
      </w:pPr>
      <w:r>
        <w:br w:type="column"/>
      </w:r>
    </w:p>
    <w:p>
      <w:pPr>
        <w:pStyle w:val="11"/>
        <w:spacing w:line="86" w:lineRule="exact"/>
        <w:ind w:left="1258"/>
        <w:rPr>
          <w:sz w:val="8"/>
        </w:rPr>
      </w:pPr>
      <w:r>
        <w:rPr>
          <w:position w:val="-1"/>
          <w:sz w:val="8"/>
        </w:rPr>
        <w:pict>
          <v:group id="_x0000_s2087" o:spid="_x0000_s2087" o:spt="203" style="height:4.35pt;width:4.35pt;" coordsize="87,87">
            <o:lock v:ext="edit"/>
            <v:shape id="_x0000_s2088" o:spid="_x0000_s2088" style="position:absolute;left:0;top:0;height:87;width:87;" fillcolor="#000000" filled="t" stroked="f" coordsize="87,87" path="m43,0l26,3,13,13,3,26,0,43,3,60,13,73,26,83,43,86,60,83,74,73,83,60,86,43,83,26,74,13,60,3,43,0xe">
              <v:path arrowok="t"/>
              <v:fill on="t" focussize="0,0"/>
              <v:stroke on="f"/>
              <v:imagedata o:title=""/>
              <o:lock v:ext="edit"/>
            </v:shape>
            <w10:wrap type="none"/>
            <w10:anchorlock/>
          </v:group>
        </w:pict>
      </w:r>
    </w:p>
    <w:p>
      <w:pPr>
        <w:spacing w:before="0"/>
        <w:ind w:left="1657" w:right="0" w:firstLine="0"/>
        <w:jc w:val="left"/>
        <w:rPr>
          <w:rFonts w:ascii="Times New Roman"/>
          <w:sz w:val="18"/>
        </w:rPr>
      </w:pPr>
      <w:r>
        <w:pict>
          <v:shape id="_x0000_s2089" o:spid="_x0000_s2089" o:spt="202" type="#_x0000_t202" style="position:absolute;left:0pt;margin-left:185pt;margin-top:-8.6pt;height:67.65pt;width:68.05pt;mso-position-horizontal-relative:page;z-index:251710464;mso-width-relative:page;mso-height-relative:page;" filled="f" stroked="f" coordsize="21600,21600">
            <v:path/>
            <v:fill on="f" focussize="0,0"/>
            <v:stroke on="f" joinstyle="miter"/>
            <v:imagedata o:title=""/>
            <o:lock v:ext="edit"/>
            <v:textbox inset="0mm,0mm,0mm,0mm">
              <w:txbxContent>
                <w:tbl>
                  <w:tblPr>
                    <w:tblStyle w:val="12"/>
                    <w:tblW w:w="0" w:type="auto"/>
                    <w:tblInd w:w="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343"/>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01" w:hRule="atLeast"/>
                    </w:trPr>
                    <w:tc>
                      <w:tcPr>
                        <w:tcW w:w="1343" w:type="dxa"/>
                        <w:tcBorders>
                          <w:bottom w:val="double" w:color="000000" w:sz="2" w:space="0"/>
                        </w:tcBorders>
                      </w:tcPr>
                      <w:p>
                        <w:pPr>
                          <w:pStyle w:val="16"/>
                          <w:spacing w:before="34"/>
                          <w:ind w:left="289" w:right="278"/>
                          <w:jc w:val="center"/>
                          <w:rPr>
                            <w:rFonts w:ascii="Times New Roman"/>
                            <w:sz w:val="18"/>
                          </w:rPr>
                        </w:pPr>
                        <w:r>
                          <w:rPr>
                            <w:rFonts w:ascii="Times New Roman"/>
                            <w:sz w:val="18"/>
                          </w:rPr>
                          <w:t>0x409014</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94" w:hRule="atLeast"/>
                    </w:trPr>
                    <w:tc>
                      <w:tcPr>
                        <w:tcW w:w="1343" w:type="dxa"/>
                        <w:tcBorders>
                          <w:top w:val="double" w:color="000000" w:sz="2" w:space="0"/>
                          <w:bottom w:val="double" w:color="000000" w:sz="2" w:space="0"/>
                        </w:tcBorders>
                      </w:tcPr>
                      <w:p>
                        <w:pPr>
                          <w:pStyle w:val="16"/>
                          <w:spacing w:before="24"/>
                          <w:ind w:left="289" w:right="273"/>
                          <w:jc w:val="center"/>
                          <w:rPr>
                            <w:rFonts w:ascii="Times New Roman"/>
                            <w:sz w:val="18"/>
                          </w:rPr>
                        </w:pPr>
                        <w:r>
                          <w:rPr>
                            <w:rFonts w:ascii="Times New Roman"/>
                            <w:sz w:val="18"/>
                          </w:rPr>
                          <w:t>m_data1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93" w:hRule="atLeast"/>
                    </w:trPr>
                    <w:tc>
                      <w:tcPr>
                        <w:tcW w:w="1343" w:type="dxa"/>
                        <w:tcBorders>
                          <w:top w:val="double" w:color="000000" w:sz="2" w:space="0"/>
                          <w:bottom w:val="double" w:color="000000" w:sz="2" w:space="0"/>
                        </w:tcBorders>
                      </w:tcPr>
                      <w:p>
                        <w:pPr>
                          <w:pStyle w:val="16"/>
                          <w:spacing w:before="25"/>
                          <w:ind w:left="289" w:right="273"/>
                          <w:jc w:val="center"/>
                          <w:rPr>
                            <w:rFonts w:ascii="Times New Roman"/>
                            <w:sz w:val="18"/>
                          </w:rPr>
                        </w:pPr>
                        <w:r>
                          <w:rPr>
                            <w:rFonts w:ascii="Times New Roman"/>
                            <w:sz w:val="18"/>
                          </w:rPr>
                          <w:t>m_data2</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01" w:hRule="atLeast"/>
                    </w:trPr>
                    <w:tc>
                      <w:tcPr>
                        <w:tcW w:w="1343" w:type="dxa"/>
                        <w:tcBorders>
                          <w:top w:val="double" w:color="000000" w:sz="2" w:space="0"/>
                        </w:tcBorders>
                      </w:tcPr>
                      <w:p>
                        <w:pPr>
                          <w:pStyle w:val="16"/>
                          <w:spacing w:before="27"/>
                          <w:ind w:left="289" w:right="273"/>
                          <w:jc w:val="center"/>
                          <w:rPr>
                            <w:rFonts w:ascii="Times New Roman"/>
                            <w:sz w:val="18"/>
                          </w:rPr>
                        </w:pPr>
                        <w:r>
                          <w:rPr>
                            <w:rFonts w:ascii="Times New Roman"/>
                            <w:sz w:val="18"/>
                          </w:rPr>
                          <w:t>m_data3</w:t>
                        </w:r>
                      </w:p>
                    </w:tc>
                  </w:tr>
                </w:tbl>
                <w:p>
                  <w:pPr>
                    <w:pStyle w:val="11"/>
                  </w:pPr>
                </w:p>
              </w:txbxContent>
            </v:textbox>
          </v:shape>
        </w:pict>
      </w:r>
      <w:r>
        <w:rPr>
          <w:rFonts w:ascii="Times New Roman"/>
          <w:sz w:val="18"/>
        </w:rPr>
        <w:t>vptr</w:t>
      </w:r>
    </w:p>
    <w:p>
      <w:pPr>
        <w:spacing w:after="0"/>
        <w:jc w:val="left"/>
        <w:rPr>
          <w:rFonts w:ascii="Times New Roman"/>
          <w:sz w:val="18"/>
        </w:rPr>
        <w:sectPr>
          <w:type w:val="continuous"/>
          <w:pgSz w:w="10320" w:h="13220"/>
          <w:pgMar w:top="580" w:right="80" w:bottom="280" w:left="40" w:header="720" w:footer="720" w:gutter="0"/>
          <w:cols w:equalWidth="0" w:num="2">
            <w:col w:w="3594" w:space="40"/>
            <w:col w:w="6566"/>
          </w:cols>
        </w:sect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19"/>
        </w:rPr>
      </w:pPr>
    </w:p>
    <w:p>
      <w:pPr>
        <w:tabs>
          <w:tab w:val="left" w:pos="3380"/>
        </w:tabs>
        <w:spacing w:before="69"/>
        <w:ind w:left="2627" w:right="0" w:firstLine="0"/>
        <w:jc w:val="left"/>
        <w:rPr>
          <w:rFonts w:ascii="Calibri" w:eastAsia="Calibri"/>
          <w:sz w:val="18"/>
        </w:rPr>
      </w:pPr>
      <w:r>
        <w:rPr>
          <w:rFonts w:hint="eastAsia" w:ascii="宋体" w:eastAsia="宋体"/>
          <w:sz w:val="18"/>
        </w:rPr>
        <w:t>圖</w:t>
      </w:r>
      <w:r>
        <w:rPr>
          <w:rFonts w:hint="eastAsia" w:ascii="宋体" w:eastAsia="宋体"/>
          <w:spacing w:val="-17"/>
          <w:sz w:val="18"/>
        </w:rPr>
        <w:t xml:space="preserve"> </w:t>
      </w:r>
      <w:r>
        <w:rPr>
          <w:rFonts w:ascii="Calibri" w:eastAsia="Calibri"/>
          <w:spacing w:val="9"/>
          <w:sz w:val="18"/>
        </w:rPr>
        <w:t>2.4</w:t>
      </w:r>
      <w:r>
        <w:rPr>
          <w:rFonts w:ascii="Calibri" w:eastAsia="Calibri"/>
          <w:spacing w:val="9"/>
          <w:sz w:val="18"/>
        </w:rPr>
        <w:tab/>
      </w:r>
      <w:r>
        <w:rPr>
          <w:rFonts w:hint="eastAsia" w:ascii="宋体" w:eastAsia="宋体"/>
          <w:spacing w:val="28"/>
          <w:w w:val="95"/>
          <w:sz w:val="18"/>
        </w:rPr>
        <w:t>同一</w:t>
      </w:r>
      <w:r>
        <w:rPr>
          <w:rFonts w:hint="eastAsia" w:ascii="宋体" w:eastAsia="宋体"/>
          <w:w w:val="95"/>
          <w:sz w:val="18"/>
        </w:rPr>
        <w:t>个</w:t>
      </w:r>
      <w:r>
        <w:rPr>
          <w:rFonts w:hint="eastAsia" w:ascii="宋体" w:eastAsia="宋体"/>
          <w:spacing w:val="99"/>
          <w:sz w:val="18"/>
        </w:rPr>
        <w:t xml:space="preserve"> </w:t>
      </w:r>
      <w:r>
        <w:rPr>
          <w:rFonts w:ascii="Calibri" w:eastAsia="Calibri"/>
          <w:spacing w:val="11"/>
          <w:w w:val="95"/>
          <w:sz w:val="18"/>
        </w:rPr>
        <w:t>class</w:t>
      </w:r>
      <w:r>
        <w:rPr>
          <w:rFonts w:ascii="Calibri" w:eastAsia="Calibri"/>
          <w:spacing w:val="130"/>
          <w:sz w:val="18"/>
        </w:rPr>
        <w:t xml:space="preserve"> </w:t>
      </w:r>
      <w:r>
        <w:rPr>
          <w:rFonts w:hint="eastAsia" w:ascii="宋体" w:eastAsia="宋体"/>
          <w:spacing w:val="28"/>
          <w:w w:val="95"/>
          <w:sz w:val="18"/>
        </w:rPr>
        <w:t>所衍生的每一</w:t>
      </w:r>
      <w:r>
        <w:rPr>
          <w:rFonts w:hint="eastAsia" w:ascii="宋体" w:eastAsia="宋体"/>
          <w:w w:val="95"/>
          <w:sz w:val="18"/>
        </w:rPr>
        <w:t>个</w:t>
      </w:r>
      <w:r>
        <w:rPr>
          <w:rFonts w:hint="eastAsia" w:ascii="宋体" w:eastAsia="宋体"/>
          <w:spacing w:val="18"/>
          <w:w w:val="95"/>
          <w:sz w:val="18"/>
        </w:rPr>
        <w:t xml:space="preserve"> </w:t>
      </w:r>
      <w:r>
        <w:rPr>
          <w:rFonts w:ascii="Calibri" w:eastAsia="Calibri"/>
          <w:spacing w:val="12"/>
          <w:w w:val="95"/>
          <w:sz w:val="18"/>
        </w:rPr>
        <w:t>objects</w:t>
      </w:r>
      <w:r>
        <w:rPr>
          <w:rFonts w:hint="eastAsia" w:ascii="宋体" w:eastAsia="宋体"/>
          <w:spacing w:val="12"/>
          <w:w w:val="95"/>
          <w:sz w:val="18"/>
        </w:rPr>
        <w:t>，</w:t>
      </w:r>
      <w:r>
        <w:rPr>
          <w:rFonts w:hint="eastAsia" w:ascii="宋体" w:eastAsia="宋体"/>
          <w:spacing w:val="-50"/>
          <w:w w:val="95"/>
          <w:sz w:val="18"/>
        </w:rPr>
        <w:t xml:space="preserve"> </w:t>
      </w:r>
      <w:r>
        <w:rPr>
          <w:rFonts w:hint="eastAsia" w:ascii="宋体" w:eastAsia="宋体"/>
          <w:spacing w:val="28"/>
          <w:w w:val="95"/>
          <w:sz w:val="18"/>
        </w:rPr>
        <w:t>共同参考同一</w:t>
      </w:r>
      <w:r>
        <w:rPr>
          <w:rFonts w:hint="eastAsia" w:ascii="宋体" w:eastAsia="宋体"/>
          <w:w w:val="95"/>
          <w:sz w:val="18"/>
        </w:rPr>
        <w:t>份</w:t>
      </w:r>
      <w:r>
        <w:rPr>
          <w:rFonts w:hint="eastAsia" w:ascii="宋体" w:eastAsia="宋体"/>
          <w:spacing w:val="18"/>
          <w:w w:val="95"/>
          <w:sz w:val="18"/>
        </w:rPr>
        <w:t xml:space="preserve"> </w:t>
      </w:r>
      <w:r>
        <w:rPr>
          <w:rFonts w:ascii="Calibri" w:eastAsia="Calibri"/>
          <w:spacing w:val="9"/>
          <w:w w:val="95"/>
          <w:sz w:val="18"/>
        </w:rPr>
        <w:t>vtbl</w:t>
      </w:r>
    </w:p>
    <w:p>
      <w:pPr>
        <w:pStyle w:val="11"/>
        <w:rPr>
          <w:rFonts w:ascii="Calibri"/>
          <w:sz w:val="20"/>
        </w:rPr>
      </w:pPr>
    </w:p>
    <w:p>
      <w:pPr>
        <w:pStyle w:val="11"/>
        <w:rPr>
          <w:rFonts w:ascii="Calibri"/>
          <w:sz w:val="20"/>
        </w:rPr>
      </w:pPr>
    </w:p>
    <w:p>
      <w:pPr>
        <w:pStyle w:val="11"/>
        <w:rPr>
          <w:rFonts w:ascii="Calibri"/>
          <w:sz w:val="20"/>
        </w:rPr>
      </w:pPr>
    </w:p>
    <w:p>
      <w:pPr>
        <w:pStyle w:val="11"/>
        <w:rPr>
          <w:rFonts w:ascii="Calibri"/>
          <w:sz w:val="20"/>
        </w:rPr>
      </w:pPr>
    </w:p>
    <w:p>
      <w:pPr>
        <w:pStyle w:val="11"/>
        <w:rPr>
          <w:rFonts w:ascii="Calibri"/>
          <w:sz w:val="20"/>
        </w:rPr>
      </w:pPr>
    </w:p>
    <w:p>
      <w:pPr>
        <w:pStyle w:val="11"/>
        <w:rPr>
          <w:rFonts w:ascii="Calibri"/>
          <w:sz w:val="20"/>
        </w:rPr>
      </w:pPr>
    </w:p>
    <w:p>
      <w:pPr>
        <w:pStyle w:val="11"/>
        <w:rPr>
          <w:rFonts w:ascii="Calibri"/>
          <w:sz w:val="20"/>
        </w:rPr>
      </w:pPr>
    </w:p>
    <w:p>
      <w:pPr>
        <w:pStyle w:val="11"/>
        <w:rPr>
          <w:rFonts w:ascii="Calibri"/>
          <w:sz w:val="20"/>
        </w:rPr>
      </w:pPr>
    </w:p>
    <w:p>
      <w:pPr>
        <w:pStyle w:val="11"/>
        <w:rPr>
          <w:rFonts w:ascii="Calibri"/>
          <w:sz w:val="20"/>
        </w:rPr>
      </w:pPr>
    </w:p>
    <w:p>
      <w:pPr>
        <w:pStyle w:val="11"/>
        <w:rPr>
          <w:rFonts w:ascii="Calibri"/>
          <w:sz w:val="20"/>
        </w:rPr>
      </w:pPr>
    </w:p>
    <w:p>
      <w:pPr>
        <w:pStyle w:val="11"/>
        <w:rPr>
          <w:rFonts w:ascii="Calibri"/>
          <w:sz w:val="20"/>
        </w:rPr>
      </w:pPr>
    </w:p>
    <w:p>
      <w:pPr>
        <w:pStyle w:val="11"/>
        <w:rPr>
          <w:rFonts w:ascii="Calibri"/>
          <w:sz w:val="20"/>
        </w:rPr>
      </w:pPr>
    </w:p>
    <w:p>
      <w:pPr>
        <w:pStyle w:val="11"/>
        <w:rPr>
          <w:rFonts w:ascii="Calibri"/>
          <w:sz w:val="20"/>
        </w:rPr>
      </w:pPr>
    </w:p>
    <w:p>
      <w:pPr>
        <w:pStyle w:val="11"/>
        <w:rPr>
          <w:rFonts w:ascii="Calibri"/>
          <w:sz w:val="20"/>
        </w:rPr>
      </w:pPr>
    </w:p>
    <w:p>
      <w:pPr>
        <w:pStyle w:val="11"/>
        <w:rPr>
          <w:rFonts w:ascii="Calibri"/>
          <w:sz w:val="20"/>
        </w:rPr>
      </w:pPr>
    </w:p>
    <w:p>
      <w:pPr>
        <w:pStyle w:val="11"/>
        <w:rPr>
          <w:rFonts w:ascii="Calibri"/>
          <w:sz w:val="20"/>
        </w:rPr>
      </w:pPr>
    </w:p>
    <w:p>
      <w:pPr>
        <w:pStyle w:val="11"/>
        <w:rPr>
          <w:rFonts w:ascii="Calibri"/>
          <w:sz w:val="20"/>
        </w:rPr>
      </w:pPr>
    </w:p>
    <w:p>
      <w:pPr>
        <w:pStyle w:val="11"/>
        <w:rPr>
          <w:rFonts w:ascii="Calibri"/>
          <w:sz w:val="20"/>
        </w:rPr>
      </w:pPr>
    </w:p>
    <w:p>
      <w:pPr>
        <w:pStyle w:val="11"/>
        <w:rPr>
          <w:rFonts w:ascii="Calibri"/>
          <w:sz w:val="20"/>
        </w:rPr>
      </w:pPr>
    </w:p>
    <w:p>
      <w:pPr>
        <w:pStyle w:val="11"/>
        <w:spacing w:before="2"/>
        <w:rPr>
          <w:rFonts w:ascii="Calibri"/>
          <w:sz w:val="25"/>
        </w:rPr>
      </w:pPr>
    </w:p>
    <w:p>
      <w:pPr>
        <w:pStyle w:val="5"/>
        <w:spacing w:before="96"/>
      </w:pPr>
      <w:r>
        <w:t>108</w:t>
      </w:r>
    </w:p>
    <w:p>
      <w:pPr>
        <w:spacing w:after="0"/>
        <w:sectPr>
          <w:type w:val="continuous"/>
          <w:pgSz w:w="10320" w:h="13220"/>
          <w:pgMar w:top="580" w:right="80" w:bottom="280" w:left="40" w:header="720" w:footer="720" w:gutter="0"/>
          <w:cols w:space="720" w:num="1"/>
        </w:sectPr>
      </w:pPr>
    </w:p>
    <w:p>
      <w:pPr>
        <w:pStyle w:val="11"/>
        <w:spacing w:before="64"/>
        <w:ind w:left="5905"/>
        <w:rPr>
          <w:rFonts w:hint="eastAsia" w:ascii="宋体" w:eastAsia="宋体"/>
        </w:rPr>
      </w:pPr>
      <w:r>
        <w:pict>
          <v:rect id="_x0000_s2090" o:spid="_x0000_s2090" o:spt="1" style="position:absolute;left:0pt;margin-left:131.9pt;margin-top:18.85pt;height:0.7pt;width:323pt;mso-position-horizontal-relative:page;mso-wrap-distance-bottom:0pt;mso-wrap-distance-top:0pt;z-index:-251294720;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2"/>
        </w:rPr>
        <w:t xml:space="preserve">第２章 </w:t>
      </w:r>
      <w:r>
        <w:rPr>
          <w:rFonts w:ascii="Times New Roman" w:eastAsia="Times New Roman"/>
        </w:rPr>
        <w:t>C</w:t>
      </w:r>
      <w:r>
        <w:rPr>
          <w:rFonts w:ascii="Times New Roman" w:eastAsia="Times New Roman"/>
          <w:spacing w:val="8"/>
        </w:rPr>
        <w:t xml:space="preserve">++ </w:t>
      </w:r>
      <w:r>
        <w:rPr>
          <w:rFonts w:hint="eastAsia" w:ascii="宋体" w:eastAsia="宋体"/>
        </w:rPr>
        <w:t>物件模型（</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9"/>
        </w:rPr>
        <w:t xml:space="preserve"> </w:t>
      </w:r>
      <w:r>
        <w:rPr>
          <w:rFonts w:ascii="Times New Roman" w:eastAsia="Times New Roman"/>
        </w:rPr>
        <w:t>Model</w:t>
      </w:r>
      <w:r>
        <w:rPr>
          <w:rFonts w:hint="eastAsia" w:ascii="宋体" w:eastAsia="宋体"/>
        </w:rPr>
        <w:t>）</w:t>
      </w:r>
    </w:p>
    <w:p>
      <w:pPr>
        <w:pStyle w:val="11"/>
        <w:rPr>
          <w:rFonts w:ascii="宋体"/>
          <w:sz w:val="20"/>
        </w:rPr>
      </w:pPr>
    </w:p>
    <w:p>
      <w:pPr>
        <w:pStyle w:val="11"/>
        <w:spacing w:before="8"/>
        <w:rPr>
          <w:rFonts w:ascii="宋体"/>
          <w:sz w:val="22"/>
        </w:rPr>
      </w:pPr>
    </w:p>
    <w:p>
      <w:pPr>
        <w:spacing w:before="77"/>
        <w:ind w:left="2060" w:right="0" w:firstLine="0"/>
        <w:jc w:val="left"/>
        <w:rPr>
          <w:rFonts w:hint="eastAsia" w:ascii="宋体" w:eastAsia="宋体"/>
          <w:sz w:val="24"/>
        </w:rPr>
      </w:pPr>
      <w:r>
        <w:rPr>
          <w:rFonts w:ascii="Arial MT" w:eastAsia="Arial MT"/>
          <w:w w:val="110"/>
          <w:sz w:val="24"/>
        </w:rPr>
        <w:t>vptr</w:t>
      </w:r>
      <w:r>
        <w:rPr>
          <w:rFonts w:ascii="Arial MT" w:eastAsia="Arial MT"/>
          <w:spacing w:val="11"/>
          <w:w w:val="110"/>
          <w:sz w:val="24"/>
        </w:rPr>
        <w:t xml:space="preserve"> </w:t>
      </w:r>
      <w:r>
        <w:rPr>
          <w:rFonts w:hint="eastAsia" w:ascii="宋体" w:eastAsia="宋体"/>
          <w:spacing w:val="14"/>
          <w:w w:val="110"/>
          <w:sz w:val="24"/>
        </w:rPr>
        <w:t>座落何处</w:t>
      </w:r>
    </w:p>
    <w:p>
      <w:pPr>
        <w:pStyle w:val="11"/>
        <w:spacing w:before="1"/>
        <w:rPr>
          <w:rFonts w:ascii="宋体"/>
          <w:sz w:val="23"/>
        </w:rPr>
      </w:pPr>
    </w:p>
    <w:p>
      <w:pPr>
        <w:spacing w:before="1" w:line="364" w:lineRule="auto"/>
        <w:ind w:left="2627" w:right="1155" w:firstLine="0"/>
        <w:jc w:val="both"/>
        <w:rPr>
          <w:rFonts w:hint="eastAsia" w:ascii="宋体" w:eastAsia="宋体"/>
          <w:sz w:val="18"/>
        </w:rPr>
      </w:pPr>
      <w:r>
        <w:rPr>
          <w:rFonts w:hint="eastAsia" w:ascii="宋体" w:eastAsia="宋体"/>
          <w:spacing w:val="-13"/>
          <w:sz w:val="18"/>
        </w:rPr>
        <w:t xml:space="preserve">我在图 </w:t>
      </w:r>
      <w:r>
        <w:rPr>
          <w:rFonts w:ascii="Arial Black" w:eastAsia="Arial Black"/>
          <w:sz w:val="18"/>
        </w:rPr>
        <w:t xml:space="preserve">2.2 </w:t>
      </w:r>
      <w:r>
        <w:rPr>
          <w:rFonts w:ascii="Times New Roman" w:eastAsia="Times New Roman"/>
          <w:sz w:val="18"/>
        </w:rPr>
        <w:t>~</w:t>
      </w:r>
      <w:r>
        <w:rPr>
          <w:rFonts w:ascii="Times New Roman" w:eastAsia="Times New Roman"/>
          <w:spacing w:val="43"/>
          <w:sz w:val="18"/>
        </w:rPr>
        <w:t xml:space="preserve"> </w:t>
      </w:r>
      <w:r>
        <w:rPr>
          <w:rFonts w:hint="eastAsia" w:ascii="宋体" w:eastAsia="宋体"/>
          <w:spacing w:val="-24"/>
          <w:sz w:val="18"/>
        </w:rPr>
        <w:t xml:space="preserve">图 </w:t>
      </w:r>
      <w:r>
        <w:rPr>
          <w:rFonts w:ascii="Arial Black" w:eastAsia="Arial Black"/>
          <w:sz w:val="18"/>
        </w:rPr>
        <w:t>2.4</w:t>
      </w:r>
      <w:r>
        <w:rPr>
          <w:rFonts w:ascii="Arial Black" w:eastAsia="Arial Black"/>
          <w:spacing w:val="-19"/>
          <w:sz w:val="18"/>
        </w:rPr>
        <w:t xml:space="preserve"> </w:t>
      </w:r>
      <w:r>
        <w:rPr>
          <w:rFonts w:hint="eastAsia" w:ascii="宋体" w:eastAsia="宋体"/>
          <w:sz w:val="18"/>
        </w:rPr>
        <w:t xml:space="preserve">中，都把 </w:t>
      </w:r>
      <w:r>
        <w:rPr>
          <w:rFonts w:ascii="Times New Roman" w:eastAsia="Times New Roman"/>
          <w:sz w:val="18"/>
        </w:rPr>
        <w:t>vptr</w:t>
      </w:r>
      <w:r>
        <w:rPr>
          <w:rFonts w:ascii="Times New Roman" w:eastAsia="Times New Roman"/>
          <w:spacing w:val="43"/>
          <w:sz w:val="18"/>
        </w:rPr>
        <w:t xml:space="preserve"> </w:t>
      </w:r>
      <w:r>
        <w:rPr>
          <w:rFonts w:hint="eastAsia" w:ascii="宋体" w:eastAsia="宋体"/>
          <w:sz w:val="18"/>
        </w:rPr>
        <w:t xml:space="preserve">画在 </w:t>
      </w:r>
      <w:r>
        <w:rPr>
          <w:rFonts w:ascii="Times New Roman" w:eastAsia="Times New Roman"/>
          <w:sz w:val="18"/>
        </w:rPr>
        <w:t>object</w:t>
      </w:r>
      <w:r>
        <w:rPr>
          <w:rFonts w:ascii="Times New Roman" w:eastAsia="Times New Roman"/>
          <w:spacing w:val="43"/>
          <w:sz w:val="18"/>
        </w:rPr>
        <w:t xml:space="preserve"> </w:t>
      </w:r>
      <w:r>
        <w:rPr>
          <w:rFonts w:hint="eastAsia" w:ascii="宋体" w:eastAsia="宋体"/>
          <w:sz w:val="18"/>
        </w:rPr>
        <w:t>的最起始处。</w:t>
      </w:r>
      <w:r>
        <w:rPr>
          <w:rFonts w:ascii="Times New Roman" w:eastAsia="Times New Roman"/>
          <w:sz w:val="18"/>
        </w:rPr>
        <w:t>C++ Standard</w:t>
      </w:r>
      <w:r>
        <w:rPr>
          <w:rFonts w:ascii="Times New Roman" w:eastAsia="Times New Roman"/>
          <w:spacing w:val="41"/>
          <w:sz w:val="18"/>
        </w:rPr>
        <w:t xml:space="preserve"> </w:t>
      </w:r>
      <w:r>
        <w:rPr>
          <w:rFonts w:hint="eastAsia" w:ascii="宋体" w:eastAsia="宋体"/>
          <w:sz w:val="18"/>
        </w:rPr>
        <w:t>可曾这样规定？没有，</w:t>
      </w:r>
      <w:r>
        <w:rPr>
          <w:rFonts w:ascii="Times New Roman" w:eastAsia="Times New Roman"/>
          <w:sz w:val="18"/>
        </w:rPr>
        <w:t>C+</w:t>
      </w:r>
      <w:r>
        <w:rPr>
          <w:rFonts w:ascii="Times New Roman" w:eastAsia="Times New Roman"/>
          <w:spacing w:val="12"/>
          <w:sz w:val="18"/>
        </w:rPr>
        <w:t xml:space="preserve">+ </w:t>
      </w:r>
      <w:r>
        <w:rPr>
          <w:rFonts w:ascii="Times New Roman" w:eastAsia="Times New Roman"/>
          <w:sz w:val="18"/>
        </w:rPr>
        <w:t>Standard</w:t>
      </w:r>
      <w:r>
        <w:rPr>
          <w:rFonts w:ascii="Times New Roman" w:eastAsia="Times New Roman"/>
          <w:spacing w:val="38"/>
          <w:sz w:val="18"/>
        </w:rPr>
        <w:t xml:space="preserve"> </w:t>
      </w:r>
      <w:r>
        <w:rPr>
          <w:rFonts w:hint="eastAsia" w:ascii="宋体" w:eastAsia="宋体"/>
          <w:sz w:val="18"/>
        </w:rPr>
        <w:t>只要求编译器能够做出各种必要的语意特征，并未规定实作细节。因此，</w:t>
      </w:r>
      <w:r>
        <w:rPr>
          <w:rFonts w:ascii="Times New Roman" w:eastAsia="Times New Roman"/>
          <w:sz w:val="18"/>
        </w:rPr>
        <w:t>vptr</w:t>
      </w:r>
      <w:r>
        <w:rPr>
          <w:rFonts w:ascii="Times New Roman" w:eastAsia="Times New Roman"/>
          <w:spacing w:val="39"/>
          <w:sz w:val="18"/>
        </w:rPr>
        <w:t xml:space="preserve"> </w:t>
      </w:r>
      <w:r>
        <w:rPr>
          <w:rFonts w:hint="eastAsia" w:ascii="宋体" w:eastAsia="宋体"/>
          <w:spacing w:val="-2"/>
          <w:sz w:val="18"/>
        </w:rPr>
        <w:t xml:space="preserve">放在 </w:t>
      </w:r>
      <w:r>
        <w:rPr>
          <w:rFonts w:ascii="Times New Roman" w:eastAsia="Times New Roman"/>
          <w:sz w:val="18"/>
        </w:rPr>
        <w:t>object</w:t>
      </w:r>
      <w:r>
        <w:rPr>
          <w:rFonts w:ascii="Times New Roman" w:eastAsia="Times New Roman"/>
          <w:spacing w:val="40"/>
          <w:sz w:val="18"/>
        </w:rPr>
        <w:t xml:space="preserve"> </w:t>
      </w:r>
      <w:r>
        <w:rPr>
          <w:rFonts w:hint="eastAsia" w:ascii="宋体" w:eastAsia="宋体"/>
          <w:sz w:val="18"/>
        </w:rPr>
        <w:t xml:space="preserve">顶端或尾端，或甚至各个 </w:t>
      </w:r>
      <w:r>
        <w:rPr>
          <w:rFonts w:ascii="Times New Roman" w:eastAsia="Times New Roman"/>
          <w:sz w:val="18"/>
        </w:rPr>
        <w:t>data members</w:t>
      </w:r>
      <w:r>
        <w:rPr>
          <w:rFonts w:ascii="Times New Roman" w:eastAsia="Times New Roman"/>
          <w:spacing w:val="-42"/>
          <w:sz w:val="18"/>
        </w:rPr>
        <w:t xml:space="preserve"> </w:t>
      </w:r>
      <w:r>
        <w:rPr>
          <w:rFonts w:hint="eastAsia" w:ascii="宋体" w:eastAsia="宋体"/>
          <w:spacing w:val="-1"/>
          <w:sz w:val="18"/>
        </w:rPr>
        <w:t xml:space="preserve">之间，都是可以的。不过，放在 </w:t>
      </w:r>
      <w:r>
        <w:rPr>
          <w:rFonts w:ascii="Times New Roman" w:eastAsia="Times New Roman"/>
          <w:sz w:val="18"/>
        </w:rPr>
        <w:t>data</w:t>
      </w:r>
      <w:r>
        <w:rPr>
          <w:rFonts w:ascii="Times New Roman" w:eastAsia="Times New Roman"/>
          <w:spacing w:val="2"/>
          <w:sz w:val="18"/>
        </w:rPr>
        <w:t xml:space="preserve"> </w:t>
      </w:r>
      <w:r>
        <w:rPr>
          <w:rFonts w:ascii="Times New Roman" w:eastAsia="Times New Roman"/>
          <w:sz w:val="18"/>
        </w:rPr>
        <w:t>members</w:t>
      </w:r>
      <w:r>
        <w:rPr>
          <w:rFonts w:ascii="Times New Roman" w:eastAsia="Times New Roman"/>
          <w:spacing w:val="39"/>
          <w:sz w:val="18"/>
        </w:rPr>
        <w:t xml:space="preserve"> </w:t>
      </w:r>
      <w:r>
        <w:rPr>
          <w:rFonts w:hint="eastAsia" w:ascii="宋体" w:eastAsia="宋体"/>
          <w:sz w:val="18"/>
        </w:rPr>
        <w:t>之间会使问题过于复杂，通常编译</w:t>
      </w:r>
      <w:r>
        <w:rPr>
          <w:rFonts w:hint="eastAsia" w:ascii="宋体" w:eastAsia="宋体"/>
          <w:spacing w:val="-5"/>
          <w:sz w:val="18"/>
        </w:rPr>
        <w:t xml:space="preserve">器不会如此做。图 </w:t>
      </w:r>
      <w:r>
        <w:rPr>
          <w:rFonts w:ascii="Arial Black" w:eastAsia="Arial Black"/>
          <w:sz w:val="18"/>
        </w:rPr>
        <w:t>2.3</w:t>
      </w:r>
      <w:r>
        <w:rPr>
          <w:rFonts w:ascii="Arial Black" w:eastAsia="Arial Black"/>
          <w:spacing w:val="33"/>
          <w:sz w:val="18"/>
        </w:rPr>
        <w:t xml:space="preserve"> </w:t>
      </w:r>
      <w:r>
        <w:rPr>
          <w:rFonts w:hint="eastAsia" w:ascii="宋体" w:eastAsia="宋体"/>
          <w:spacing w:val="1"/>
          <w:sz w:val="18"/>
        </w:rPr>
        <w:t xml:space="preserve">显示 </w:t>
      </w:r>
      <w:r>
        <w:rPr>
          <w:rFonts w:ascii="Times New Roman" w:eastAsia="Times New Roman"/>
          <w:sz w:val="18"/>
        </w:rPr>
        <w:t>Microsoft</w:t>
      </w:r>
      <w:r>
        <w:rPr>
          <w:rFonts w:ascii="Times New Roman" w:eastAsia="Times New Roman"/>
          <w:spacing w:val="7"/>
          <w:sz w:val="18"/>
        </w:rPr>
        <w:t xml:space="preserve"> </w:t>
      </w:r>
      <w:r>
        <w:rPr>
          <w:rFonts w:ascii="Times New Roman" w:eastAsia="Times New Roman"/>
          <w:sz w:val="18"/>
        </w:rPr>
        <w:t>C+</w:t>
      </w:r>
      <w:r>
        <w:rPr>
          <w:rFonts w:ascii="Times New Roman" w:eastAsia="Times New Roman"/>
          <w:spacing w:val="2"/>
          <w:sz w:val="18"/>
        </w:rPr>
        <w:t xml:space="preserve">+ </w:t>
      </w:r>
      <w:r>
        <w:rPr>
          <w:rFonts w:hint="eastAsia" w:ascii="宋体" w:eastAsia="宋体"/>
          <w:spacing w:val="1"/>
          <w:sz w:val="18"/>
        </w:rPr>
        <w:t xml:space="preserve">编译器把 </w:t>
      </w:r>
      <w:r>
        <w:rPr>
          <w:rFonts w:ascii="Times New Roman" w:eastAsia="Times New Roman"/>
          <w:sz w:val="18"/>
        </w:rPr>
        <w:t>vptr</w:t>
      </w:r>
      <w:r>
        <w:rPr>
          <w:rFonts w:ascii="Times New Roman" w:eastAsia="Times New Roman"/>
          <w:spacing w:val="8"/>
          <w:sz w:val="18"/>
        </w:rPr>
        <w:t xml:space="preserve"> </w:t>
      </w:r>
      <w:r>
        <w:rPr>
          <w:rFonts w:hint="eastAsia" w:ascii="宋体" w:eastAsia="宋体"/>
          <w:spacing w:val="1"/>
          <w:sz w:val="18"/>
        </w:rPr>
        <w:t xml:space="preserve">放在 </w:t>
      </w:r>
      <w:r>
        <w:rPr>
          <w:rFonts w:ascii="Times New Roman" w:eastAsia="Times New Roman"/>
          <w:sz w:val="18"/>
        </w:rPr>
        <w:t>object</w:t>
      </w:r>
      <w:r>
        <w:rPr>
          <w:rFonts w:ascii="Times New Roman" w:eastAsia="Times New Roman"/>
          <w:spacing w:val="8"/>
          <w:sz w:val="18"/>
        </w:rPr>
        <w:t xml:space="preserve"> </w:t>
      </w:r>
      <w:r>
        <w:rPr>
          <w:rFonts w:hint="eastAsia" w:ascii="宋体" w:eastAsia="宋体"/>
          <w:sz w:val="18"/>
        </w:rPr>
        <w:t>顶端。</w:t>
      </w:r>
    </w:p>
    <w:p>
      <w:pPr>
        <w:pStyle w:val="11"/>
        <w:spacing w:before="4"/>
        <w:rPr>
          <w:rFonts w:ascii="宋体"/>
          <w:sz w:val="18"/>
        </w:rPr>
      </w:pPr>
    </w:p>
    <w:p>
      <w:pPr>
        <w:spacing w:before="0" w:line="374" w:lineRule="auto"/>
        <w:ind w:left="2627" w:right="1155" w:firstLine="0"/>
        <w:jc w:val="both"/>
        <w:rPr>
          <w:rFonts w:hint="eastAsia" w:ascii="宋体" w:eastAsia="宋体"/>
          <w:sz w:val="18"/>
        </w:rPr>
      </w:pPr>
      <w:r>
        <w:rPr>
          <w:rFonts w:hint="eastAsia" w:ascii="宋体" w:eastAsia="宋体"/>
          <w:spacing w:val="3"/>
          <w:sz w:val="18"/>
        </w:rPr>
        <w:t xml:space="preserve">在贝尔实验室的 </w:t>
      </w:r>
      <w:r>
        <w:rPr>
          <w:rFonts w:ascii="Times New Roman" w:eastAsia="Times New Roman"/>
          <w:sz w:val="18"/>
        </w:rPr>
        <w:t>CFront</w:t>
      </w:r>
      <w:r>
        <w:rPr>
          <w:rFonts w:ascii="Times New Roman" w:eastAsia="Times New Roman"/>
          <w:spacing w:val="22"/>
          <w:sz w:val="18"/>
        </w:rPr>
        <w:t xml:space="preserve"> </w:t>
      </w:r>
      <w:r>
        <w:rPr>
          <w:rFonts w:hint="eastAsia" w:ascii="宋体" w:eastAsia="宋体"/>
          <w:spacing w:val="2"/>
          <w:sz w:val="18"/>
        </w:rPr>
        <w:t xml:space="preserve">编译器中，设计者 </w:t>
      </w:r>
      <w:r>
        <w:rPr>
          <w:rFonts w:ascii="Times New Roman" w:eastAsia="Times New Roman"/>
          <w:sz w:val="18"/>
        </w:rPr>
        <w:t>Lippman</w:t>
      </w:r>
      <w:r>
        <w:rPr>
          <w:rFonts w:ascii="Times New Roman" w:eastAsia="Times New Roman"/>
          <w:spacing w:val="19"/>
          <w:sz w:val="18"/>
        </w:rPr>
        <w:t xml:space="preserve"> </w:t>
      </w:r>
      <w:r>
        <w:rPr>
          <w:rFonts w:hint="eastAsia" w:ascii="宋体" w:eastAsia="宋体"/>
          <w:spacing w:val="12"/>
          <w:sz w:val="18"/>
        </w:rPr>
        <w:t xml:space="preserve">把 </w:t>
      </w:r>
      <w:r>
        <w:rPr>
          <w:rFonts w:ascii="Times New Roman" w:eastAsia="Times New Roman"/>
          <w:sz w:val="18"/>
        </w:rPr>
        <w:t>vptr</w:t>
      </w:r>
      <w:r>
        <w:rPr>
          <w:rFonts w:ascii="Times New Roman" w:eastAsia="Times New Roman"/>
          <w:spacing w:val="20"/>
          <w:sz w:val="18"/>
        </w:rPr>
        <w:t xml:space="preserve"> </w:t>
      </w:r>
      <w:r>
        <w:rPr>
          <w:rFonts w:hint="eastAsia" w:ascii="宋体" w:eastAsia="宋体"/>
          <w:spacing w:val="7"/>
          <w:sz w:val="18"/>
        </w:rPr>
        <w:t xml:space="preserve">放在 </w:t>
      </w:r>
      <w:r>
        <w:rPr>
          <w:rFonts w:ascii="Times New Roman" w:eastAsia="Times New Roman"/>
          <w:sz w:val="18"/>
        </w:rPr>
        <w:t>object</w:t>
      </w:r>
      <w:r>
        <w:rPr>
          <w:rFonts w:ascii="Times New Roman" w:eastAsia="Times New Roman"/>
          <w:spacing w:val="66"/>
          <w:sz w:val="18"/>
        </w:rPr>
        <w:t xml:space="preserve"> </w:t>
      </w:r>
      <w:r>
        <w:rPr>
          <w:rFonts w:hint="eastAsia" w:ascii="宋体" w:eastAsia="宋体"/>
          <w:sz w:val="18"/>
        </w:rPr>
        <w:t xml:space="preserve">的尾端。这么做的好处是可以支援对原本的 </w:t>
      </w:r>
      <w:r>
        <w:rPr>
          <w:rFonts w:ascii="Times New Roman" w:eastAsia="Times New Roman"/>
          <w:sz w:val="18"/>
        </w:rPr>
        <w:t>C</w:t>
      </w:r>
      <w:r>
        <w:rPr>
          <w:rFonts w:ascii="Times New Roman" w:eastAsia="Times New Roman"/>
          <w:spacing w:val="3"/>
          <w:sz w:val="18"/>
        </w:rPr>
        <w:t xml:space="preserve"> </w:t>
      </w:r>
      <w:r>
        <w:rPr>
          <w:rFonts w:ascii="Times New Roman" w:eastAsia="Times New Roman"/>
          <w:sz w:val="18"/>
        </w:rPr>
        <w:t>struct</w:t>
      </w:r>
      <w:r>
        <w:rPr>
          <w:rFonts w:ascii="Times New Roman" w:eastAsia="Times New Roman"/>
          <w:spacing w:val="8"/>
          <w:sz w:val="18"/>
        </w:rPr>
        <w:t xml:space="preserve"> </w:t>
      </w:r>
      <w:r>
        <w:rPr>
          <w:rFonts w:hint="eastAsia" w:ascii="宋体" w:eastAsia="宋体"/>
          <w:sz w:val="18"/>
        </w:rPr>
        <w:t>的继承。例如：</w:t>
      </w:r>
    </w:p>
    <w:p>
      <w:pPr>
        <w:pStyle w:val="11"/>
        <w:spacing w:before="3"/>
        <w:rPr>
          <w:rFonts w:ascii="宋体"/>
          <w:sz w:val="21"/>
        </w:rPr>
      </w:pPr>
    </w:p>
    <w:p>
      <w:pPr>
        <w:pStyle w:val="11"/>
        <w:spacing w:before="1" w:line="292" w:lineRule="auto"/>
        <w:ind w:left="3073" w:right="5446" w:hanging="164"/>
      </w:pPr>
      <w:r>
        <w:t>struct baseStruct {</w:t>
      </w:r>
      <w:r>
        <w:rPr>
          <w:spacing w:val="-94"/>
        </w:rPr>
        <w:t xml:space="preserve"> </w:t>
      </w:r>
      <w:r>
        <w:t>int</w:t>
      </w:r>
      <w:r>
        <w:rPr>
          <w:spacing w:val="-2"/>
        </w:rPr>
        <w:t xml:space="preserve"> </w:t>
      </w:r>
      <w:r>
        <w:t>d1,</w:t>
      </w:r>
      <w:r>
        <w:rPr>
          <w:spacing w:val="-1"/>
        </w:rPr>
        <w:t xml:space="preserve"> </w:t>
      </w:r>
      <w:r>
        <w:t>d2;</w:t>
      </w:r>
    </w:p>
    <w:p>
      <w:pPr>
        <w:pStyle w:val="11"/>
        <w:spacing w:line="181" w:lineRule="exact"/>
        <w:ind w:left="2910"/>
      </w:pPr>
      <w:r>
        <w:t>};</w:t>
      </w:r>
    </w:p>
    <w:p>
      <w:pPr>
        <w:pStyle w:val="11"/>
        <w:spacing w:before="11"/>
        <w:rPr>
          <w:sz w:val="22"/>
        </w:rPr>
      </w:pPr>
    </w:p>
    <w:p>
      <w:pPr>
        <w:pStyle w:val="11"/>
        <w:spacing w:line="292" w:lineRule="auto"/>
        <w:ind w:left="2910" w:right="3429"/>
      </w:pPr>
      <w:r>
        <w:t>class derivedClass : public baseStruct {</w:t>
      </w:r>
      <w:r>
        <w:rPr>
          <w:spacing w:val="-94"/>
        </w:rPr>
        <w:t xml:space="preserve"> </w:t>
      </w:r>
      <w:r>
        <w:t>public:</w:t>
      </w:r>
    </w:p>
    <w:p>
      <w:pPr>
        <w:pStyle w:val="11"/>
        <w:spacing w:line="181" w:lineRule="exact"/>
        <w:ind w:left="3073"/>
      </w:pPr>
      <w:r>
        <w:t>virtual</w:t>
      </w:r>
      <w:r>
        <w:rPr>
          <w:spacing w:val="-8"/>
        </w:rPr>
        <w:t xml:space="preserve"> </w:t>
      </w:r>
      <w:r>
        <w:t>void</w:t>
      </w:r>
      <w:r>
        <w:rPr>
          <w:spacing w:val="-7"/>
        </w:rPr>
        <w:t xml:space="preserve"> </w:t>
      </w:r>
      <w:r>
        <w:t>vfunc();</w:t>
      </w:r>
    </w:p>
    <w:p>
      <w:pPr>
        <w:pStyle w:val="11"/>
        <w:spacing w:before="39" w:line="292" w:lineRule="auto"/>
        <w:ind w:left="2910" w:right="6309" w:firstLine="163"/>
      </w:pPr>
      <w:r>
        <w:t>// ...</w:t>
      </w:r>
      <w:r>
        <w:rPr>
          <w:spacing w:val="1"/>
        </w:rPr>
        <w:t xml:space="preserve"> </w:t>
      </w:r>
      <w:r>
        <w:t>protected:</w:t>
      </w:r>
    </w:p>
    <w:p>
      <w:pPr>
        <w:pStyle w:val="11"/>
        <w:spacing w:line="181" w:lineRule="exact"/>
        <w:ind w:left="3073"/>
      </w:pPr>
      <w:r>
        <w:t>int</w:t>
      </w:r>
      <w:r>
        <w:rPr>
          <w:spacing w:val="-4"/>
        </w:rPr>
        <w:t xml:space="preserve"> </w:t>
      </w:r>
      <w:r>
        <w:t>d3;</w:t>
      </w:r>
    </w:p>
    <w:p>
      <w:pPr>
        <w:pStyle w:val="11"/>
        <w:spacing w:before="40"/>
        <w:ind w:left="2910"/>
      </w:pPr>
      <w:r>
        <w:t>};</w:t>
      </w:r>
    </w:p>
    <w:p>
      <w:pPr>
        <w:pStyle w:val="11"/>
        <w:rPr>
          <w:sz w:val="18"/>
        </w:rPr>
      </w:pPr>
    </w:p>
    <w:p>
      <w:pPr>
        <w:pStyle w:val="11"/>
        <w:spacing w:before="7"/>
        <w:rPr>
          <w:sz w:val="21"/>
        </w:rPr>
      </w:pPr>
    </w:p>
    <w:p>
      <w:pPr>
        <w:spacing w:before="0"/>
        <w:ind w:left="2627" w:right="0" w:firstLine="0"/>
        <w:jc w:val="both"/>
        <w:rPr>
          <w:rFonts w:ascii="Times New Roman" w:eastAsia="Times New Roman"/>
          <w:i/>
          <w:sz w:val="18"/>
        </w:rPr>
      </w:pPr>
      <w:r>
        <w:rPr>
          <w:rFonts w:hint="eastAsia" w:ascii="宋体" w:eastAsia="宋体"/>
          <w:spacing w:val="12"/>
          <w:sz w:val="18"/>
        </w:rPr>
        <w:t xml:space="preserve">如果 </w:t>
      </w:r>
      <w:r>
        <w:rPr>
          <w:rFonts w:ascii="Times New Roman" w:eastAsia="Times New Roman"/>
          <w:sz w:val="18"/>
        </w:rPr>
        <w:t>vptr</w:t>
      </w:r>
      <w:r>
        <w:rPr>
          <w:rFonts w:ascii="Times New Roman" w:eastAsia="Times New Roman"/>
          <w:spacing w:val="24"/>
          <w:sz w:val="18"/>
        </w:rPr>
        <w:t xml:space="preserve"> </w:t>
      </w:r>
      <w:r>
        <w:rPr>
          <w:rFonts w:hint="eastAsia" w:ascii="宋体" w:eastAsia="宋体"/>
          <w:spacing w:val="13"/>
          <w:sz w:val="18"/>
        </w:rPr>
        <w:t xml:space="preserve">放在 </w:t>
      </w:r>
      <w:r>
        <w:rPr>
          <w:rFonts w:ascii="Times New Roman" w:eastAsia="Times New Roman"/>
          <w:sz w:val="18"/>
        </w:rPr>
        <w:t>object</w:t>
      </w:r>
      <w:r>
        <w:rPr>
          <w:rFonts w:ascii="Times New Roman" w:eastAsia="Times New Roman"/>
          <w:spacing w:val="67"/>
          <w:sz w:val="18"/>
        </w:rPr>
        <w:t xml:space="preserve"> </w:t>
      </w:r>
      <w:r>
        <w:rPr>
          <w:rFonts w:hint="eastAsia" w:ascii="宋体" w:eastAsia="宋体"/>
          <w:spacing w:val="-9"/>
          <w:sz w:val="18"/>
        </w:rPr>
        <w:t xml:space="preserve">尾端， </w:t>
      </w:r>
      <w:r>
        <w:rPr>
          <w:rFonts w:ascii="Times New Roman" w:eastAsia="Times New Roman"/>
          <w:i/>
          <w:sz w:val="18"/>
        </w:rPr>
        <w:t>derivedClass</w:t>
      </w:r>
      <w:r>
        <w:rPr>
          <w:rFonts w:ascii="Times New Roman" w:eastAsia="Times New Roman"/>
          <w:i/>
          <w:spacing w:val="72"/>
          <w:sz w:val="18"/>
        </w:rPr>
        <w:t xml:space="preserve"> </w:t>
      </w:r>
      <w:r>
        <w:rPr>
          <w:rFonts w:ascii="Times New Roman" w:eastAsia="Times New Roman"/>
          <w:sz w:val="18"/>
        </w:rPr>
        <w:t>object</w:t>
      </w:r>
      <w:r>
        <w:rPr>
          <w:rFonts w:ascii="Times New Roman" w:eastAsia="Times New Roman"/>
          <w:spacing w:val="73"/>
          <w:sz w:val="18"/>
        </w:rPr>
        <w:t xml:space="preserve"> </w:t>
      </w:r>
      <w:r>
        <w:rPr>
          <w:rFonts w:hint="eastAsia" w:ascii="宋体" w:eastAsia="宋体"/>
          <w:spacing w:val="15"/>
          <w:sz w:val="18"/>
        </w:rPr>
        <w:t xml:space="preserve">之中就能够保有 </w:t>
      </w:r>
      <w:r>
        <w:rPr>
          <w:rFonts w:ascii="Times New Roman" w:eastAsia="Times New Roman"/>
          <w:i/>
          <w:sz w:val="18"/>
        </w:rPr>
        <w:t>baseStruct</w:t>
      </w:r>
    </w:p>
    <w:p>
      <w:pPr>
        <w:spacing w:before="129"/>
        <w:ind w:left="2627" w:right="0" w:firstLine="0"/>
        <w:jc w:val="both"/>
        <w:rPr>
          <w:rFonts w:hint="eastAsia" w:ascii="宋体" w:eastAsia="宋体"/>
          <w:sz w:val="18"/>
        </w:rPr>
      </w:pPr>
      <w:r>
        <w:rPr>
          <w:rFonts w:ascii="Times New Roman" w:eastAsia="Times New Roman"/>
          <w:sz w:val="18"/>
        </w:rPr>
        <w:t>subobject</w:t>
      </w:r>
      <w:r>
        <w:rPr>
          <w:rFonts w:ascii="Times New Roman" w:eastAsia="Times New Roman"/>
          <w:spacing w:val="13"/>
          <w:sz w:val="18"/>
        </w:rPr>
        <w:t xml:space="preserve"> </w:t>
      </w:r>
      <w:r>
        <w:rPr>
          <w:rFonts w:hint="eastAsia" w:ascii="宋体" w:eastAsia="宋体"/>
          <w:sz w:val="18"/>
        </w:rPr>
        <w:t>的完整型态。</w:t>
      </w:r>
    </w:p>
    <w:p>
      <w:pPr>
        <w:pStyle w:val="11"/>
        <w:rPr>
          <w:rFonts w:ascii="宋体"/>
          <w:sz w:val="20"/>
        </w:rPr>
      </w:pPr>
    </w:p>
    <w:p>
      <w:pPr>
        <w:pStyle w:val="11"/>
        <w:spacing w:before="7"/>
        <w:rPr>
          <w:rFonts w:ascii="宋体"/>
          <w:sz w:val="26"/>
        </w:rPr>
      </w:pPr>
    </w:p>
    <w:p>
      <w:pPr>
        <w:spacing w:after="0"/>
        <w:rPr>
          <w:rFonts w:ascii="宋体"/>
          <w:sz w:val="26"/>
        </w:rPr>
        <w:sectPr>
          <w:pgSz w:w="10320" w:h="13220"/>
          <w:pgMar w:top="580" w:right="80" w:bottom="280" w:left="40" w:header="720" w:footer="720" w:gutter="0"/>
          <w:cols w:space="720" w:num="1"/>
        </w:sectPr>
      </w:pPr>
    </w:p>
    <w:p>
      <w:pPr>
        <w:pStyle w:val="11"/>
        <w:spacing w:before="11"/>
        <w:rPr>
          <w:rFonts w:ascii="宋体"/>
          <w:sz w:val="24"/>
        </w:rPr>
      </w:pPr>
    </w:p>
    <w:p>
      <w:pPr>
        <w:spacing w:before="0"/>
        <w:ind w:left="3908" w:right="0" w:firstLine="0"/>
        <w:jc w:val="center"/>
        <w:rPr>
          <w:rFonts w:ascii="Times New Roman"/>
          <w:i/>
          <w:sz w:val="19"/>
        </w:rPr>
      </w:pPr>
      <w:r>
        <w:rPr>
          <w:rFonts w:ascii="Times New Roman"/>
          <w:i/>
          <w:sz w:val="19"/>
        </w:rPr>
        <w:t>derivedClass</w:t>
      </w:r>
    </w:p>
    <w:p>
      <w:pPr>
        <w:spacing w:before="16"/>
        <w:ind w:left="3901" w:right="0" w:firstLine="0"/>
        <w:jc w:val="center"/>
        <w:rPr>
          <w:rFonts w:ascii="Times New Roman"/>
          <w:sz w:val="19"/>
        </w:rPr>
      </w:pPr>
      <w:r>
        <w:rPr>
          <w:rFonts w:ascii="Times New Roman"/>
          <w:w w:val="105"/>
          <w:sz w:val="19"/>
        </w:rPr>
        <w:t>object</w:t>
      </w:r>
    </w:p>
    <w:p>
      <w:pPr>
        <w:spacing w:before="97"/>
        <w:ind w:left="0" w:right="0" w:firstLine="0"/>
        <w:jc w:val="right"/>
        <w:rPr>
          <w:rFonts w:ascii="Times New Roman"/>
          <w:i/>
          <w:sz w:val="19"/>
        </w:rPr>
      </w:pPr>
      <w:r>
        <w:br w:type="column"/>
      </w:r>
      <w:r>
        <w:rPr>
          <w:rFonts w:ascii="Times New Roman"/>
          <w:i/>
          <w:w w:val="105"/>
          <w:sz w:val="19"/>
        </w:rPr>
        <w:t>baseStruct</w:t>
      </w:r>
    </w:p>
    <w:p>
      <w:pPr>
        <w:spacing w:before="22"/>
        <w:ind w:left="0" w:right="36" w:firstLine="0"/>
        <w:jc w:val="right"/>
        <w:rPr>
          <w:rFonts w:ascii="Times New Roman"/>
          <w:sz w:val="19"/>
        </w:rPr>
      </w:pPr>
      <w:r>
        <w:pict>
          <v:shape id="_x0000_s2091" o:spid="_x0000_s2091" style="position:absolute;left:0pt;margin-left:339.3pt;margin-top:-20.25pt;height:36.7pt;width:7.35pt;mso-position-horizontal-relative:page;z-index:251711488;mso-width-relative:page;mso-height-relative:page;" filled="f" stroked="t" coordorigin="6786,-405" coordsize="147,734" path="m6786,-405l6859,-382,6859,-49,6932,-28,6859,-5,6859,305,6786,328e">
            <v:path arrowok="t"/>
            <v:fill on="f" focussize="0,0"/>
            <v:stroke weight="0.60992125984252pt" color="#000000"/>
            <v:imagedata o:title=""/>
            <o:lock v:ext="edit"/>
          </v:shape>
        </w:pict>
      </w:r>
      <w:r>
        <w:pict>
          <v:shape id="_x0000_s2092" o:spid="_x0000_s2092" style="position:absolute;left:0pt;margin-left:251.65pt;margin-top:-20.25pt;height:69.75pt;width:7.35pt;mso-position-horizontal-relative:page;z-index:251712512;mso-width-relative:page;mso-height-relative:page;" filled="f" stroked="t" coordorigin="5034,-405" coordsize="147,1395" path="m5180,-405l5107,-363,5107,270,5034,313,5107,356,5107,946,5180,989e">
            <v:path arrowok="t"/>
            <v:fill on="f" focussize="0,0"/>
            <v:stroke weight="0.60992125984252pt" color="#000000"/>
            <v:imagedata o:title=""/>
            <o:lock v:ext="edit"/>
          </v:shape>
        </w:pict>
      </w:r>
      <w:r>
        <w:pict>
          <v:shape id="_x0000_s2093" o:spid="_x0000_s2093" o:spt="202" type="#_x0000_t202" style="position:absolute;left:0pt;margin-left:263.35pt;margin-top:-21.9pt;height:73.2pt;width:73.15pt;mso-position-horizontal-relative:page;z-index:251712512;mso-width-relative:page;mso-height-relative:page;" filled="f" stroked="f" coordsize="21600,21600">
            <v:path/>
            <v:fill on="f" focussize="0,0"/>
            <v:stroke on="f" joinstyle="miter"/>
            <v:imagedata o:title=""/>
            <o:lock v:ext="edit"/>
            <v:textbox inset="0mm,0mm,0mm,0mm">
              <w:txbxContent>
                <w:tbl>
                  <w:tblPr>
                    <w:tblStyle w:val="12"/>
                    <w:tblW w:w="0" w:type="auto"/>
                    <w:tblInd w:w="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444"/>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29" w:hRule="atLeast"/>
                    </w:trPr>
                    <w:tc>
                      <w:tcPr>
                        <w:tcW w:w="1444" w:type="dxa"/>
                        <w:tcBorders>
                          <w:bottom w:val="double" w:color="000000" w:sz="2" w:space="0"/>
                        </w:tcBorders>
                      </w:tcPr>
                      <w:p>
                        <w:pPr>
                          <w:pStyle w:val="16"/>
                          <w:spacing w:before="39"/>
                          <w:ind w:left="485" w:right="471"/>
                          <w:jc w:val="center"/>
                          <w:rPr>
                            <w:rFonts w:ascii="Times New Roman"/>
                            <w:sz w:val="19"/>
                          </w:rPr>
                        </w:pPr>
                        <w:r>
                          <w:rPr>
                            <w:rFonts w:ascii="Times New Roman"/>
                            <w:w w:val="105"/>
                            <w:sz w:val="19"/>
                          </w:rPr>
                          <w:t>data1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21" w:hRule="atLeast"/>
                    </w:trPr>
                    <w:tc>
                      <w:tcPr>
                        <w:tcW w:w="1444" w:type="dxa"/>
                        <w:tcBorders>
                          <w:top w:val="double" w:color="000000" w:sz="2" w:space="0"/>
                          <w:bottom w:val="double" w:color="000000" w:sz="2" w:space="0"/>
                        </w:tcBorders>
                      </w:tcPr>
                      <w:p>
                        <w:pPr>
                          <w:pStyle w:val="16"/>
                          <w:spacing w:before="34"/>
                          <w:ind w:left="485" w:right="471"/>
                          <w:jc w:val="center"/>
                          <w:rPr>
                            <w:rFonts w:ascii="Times New Roman"/>
                            <w:sz w:val="19"/>
                          </w:rPr>
                        </w:pPr>
                        <w:r>
                          <w:rPr>
                            <w:rFonts w:ascii="Times New Roman"/>
                            <w:w w:val="105"/>
                            <w:sz w:val="19"/>
                          </w:rPr>
                          <w:t>data2</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21" w:hRule="atLeast"/>
                    </w:trPr>
                    <w:tc>
                      <w:tcPr>
                        <w:tcW w:w="1444" w:type="dxa"/>
                        <w:tcBorders>
                          <w:top w:val="double" w:color="000000" w:sz="2" w:space="0"/>
                          <w:bottom w:val="double" w:color="000000" w:sz="2" w:space="0"/>
                        </w:tcBorders>
                      </w:tcPr>
                      <w:p>
                        <w:pPr>
                          <w:pStyle w:val="16"/>
                          <w:spacing w:before="32"/>
                          <w:ind w:left="485" w:right="471"/>
                          <w:jc w:val="center"/>
                          <w:rPr>
                            <w:rFonts w:ascii="Times New Roman"/>
                            <w:sz w:val="19"/>
                          </w:rPr>
                        </w:pPr>
                        <w:r>
                          <w:rPr>
                            <w:rFonts w:ascii="Times New Roman"/>
                            <w:w w:val="105"/>
                            <w:sz w:val="19"/>
                          </w:rPr>
                          <w:t>data3</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29" w:hRule="atLeast"/>
                    </w:trPr>
                    <w:tc>
                      <w:tcPr>
                        <w:tcW w:w="1444" w:type="dxa"/>
                        <w:tcBorders>
                          <w:top w:val="double" w:color="000000" w:sz="2" w:space="0"/>
                        </w:tcBorders>
                      </w:tcPr>
                      <w:p>
                        <w:pPr>
                          <w:pStyle w:val="16"/>
                          <w:spacing w:before="31"/>
                          <w:ind w:left="485" w:right="470"/>
                          <w:jc w:val="center"/>
                          <w:rPr>
                            <w:rFonts w:ascii="Times New Roman"/>
                            <w:sz w:val="19"/>
                          </w:rPr>
                        </w:pPr>
                        <w:r>
                          <w:rPr>
                            <w:rFonts w:ascii="Times New Roman"/>
                            <w:w w:val="105"/>
                            <w:sz w:val="19"/>
                          </w:rPr>
                          <w:t>vptr</w:t>
                        </w:r>
                      </w:p>
                    </w:tc>
                  </w:tr>
                </w:tbl>
                <w:p>
                  <w:pPr>
                    <w:pStyle w:val="11"/>
                  </w:pPr>
                </w:p>
              </w:txbxContent>
            </v:textbox>
          </v:shape>
        </w:pict>
      </w:r>
      <w:r>
        <w:rPr>
          <w:rFonts w:ascii="Times New Roman"/>
          <w:w w:val="105"/>
          <w:sz w:val="19"/>
        </w:rPr>
        <w:t>subobject</w:t>
      </w:r>
    </w:p>
    <w:p>
      <w:pPr>
        <w:pStyle w:val="11"/>
        <w:rPr>
          <w:rFonts w:ascii="Times New Roman"/>
          <w:sz w:val="22"/>
        </w:rPr>
      </w:pPr>
      <w:r>
        <w:br w:type="column"/>
      </w:r>
    </w:p>
    <w:p>
      <w:pPr>
        <w:pStyle w:val="11"/>
        <w:rPr>
          <w:rFonts w:ascii="Times New Roman"/>
          <w:sz w:val="22"/>
        </w:rPr>
      </w:pPr>
    </w:p>
    <w:p>
      <w:pPr>
        <w:pStyle w:val="11"/>
        <w:rPr>
          <w:rFonts w:ascii="Times New Roman"/>
          <w:sz w:val="22"/>
        </w:rPr>
      </w:pPr>
    </w:p>
    <w:p>
      <w:pPr>
        <w:pStyle w:val="11"/>
        <w:rPr>
          <w:rFonts w:ascii="Times New Roman"/>
          <w:sz w:val="22"/>
        </w:rPr>
      </w:pPr>
    </w:p>
    <w:p>
      <w:pPr>
        <w:pStyle w:val="11"/>
        <w:rPr>
          <w:rFonts w:ascii="Times New Roman"/>
          <w:sz w:val="22"/>
        </w:rPr>
      </w:pPr>
    </w:p>
    <w:p>
      <w:pPr>
        <w:pStyle w:val="11"/>
        <w:rPr>
          <w:rFonts w:ascii="Times New Roman"/>
          <w:sz w:val="22"/>
        </w:rPr>
      </w:pPr>
    </w:p>
    <w:p>
      <w:pPr>
        <w:pStyle w:val="11"/>
        <w:rPr>
          <w:rFonts w:ascii="Times New Roman"/>
          <w:sz w:val="22"/>
        </w:rPr>
      </w:pPr>
    </w:p>
    <w:p>
      <w:pPr>
        <w:pStyle w:val="11"/>
        <w:rPr>
          <w:rFonts w:ascii="Times New Roman"/>
          <w:sz w:val="22"/>
        </w:rPr>
      </w:pPr>
    </w:p>
    <w:p>
      <w:pPr>
        <w:pStyle w:val="11"/>
        <w:rPr>
          <w:rFonts w:ascii="Times New Roman"/>
          <w:sz w:val="22"/>
        </w:rPr>
      </w:pPr>
    </w:p>
    <w:p>
      <w:pPr>
        <w:pStyle w:val="11"/>
        <w:rPr>
          <w:rFonts w:ascii="Times New Roman"/>
          <w:sz w:val="22"/>
        </w:rPr>
      </w:pPr>
    </w:p>
    <w:p>
      <w:pPr>
        <w:pStyle w:val="11"/>
        <w:spacing w:before="8"/>
        <w:rPr>
          <w:rFonts w:ascii="Times New Roman"/>
          <w:sz w:val="24"/>
        </w:rPr>
      </w:pPr>
    </w:p>
    <w:p>
      <w:pPr>
        <w:spacing w:before="0"/>
        <w:ind w:left="0" w:right="390" w:firstLine="0"/>
        <w:jc w:val="right"/>
        <w:rPr>
          <w:rFonts w:ascii="Arial"/>
          <w:b/>
          <w:sz w:val="20"/>
        </w:rPr>
      </w:pPr>
      <w:r>
        <w:rPr>
          <w:rFonts w:ascii="Arial"/>
          <w:b/>
          <w:sz w:val="20"/>
        </w:rPr>
        <w:t>109</w:t>
      </w:r>
    </w:p>
    <w:p>
      <w:pPr>
        <w:spacing w:after="0"/>
        <w:jc w:val="right"/>
        <w:rPr>
          <w:rFonts w:ascii="Arial"/>
          <w:sz w:val="20"/>
        </w:rPr>
        <w:sectPr>
          <w:type w:val="continuous"/>
          <w:pgSz w:w="10320" w:h="13220"/>
          <w:pgMar w:top="580" w:right="80" w:bottom="280" w:left="40" w:header="720" w:footer="720" w:gutter="0"/>
          <w:cols w:equalWidth="0" w:num="3">
            <w:col w:w="4931" w:space="40"/>
            <w:col w:w="2780" w:space="39"/>
            <w:col w:w="2410"/>
          </w:cols>
        </w:sectPr>
      </w:pPr>
    </w:p>
    <w:p>
      <w:pPr>
        <w:spacing w:before="64"/>
        <w:ind w:left="2627" w:right="0" w:firstLine="0"/>
        <w:jc w:val="left"/>
        <w:rPr>
          <w:rFonts w:hint="eastAsia" w:ascii="宋体" w:eastAsia="宋体"/>
          <w:sz w:val="16"/>
        </w:rPr>
      </w:pPr>
      <w:r>
        <w:pict>
          <v:rect id="_x0000_s2094" o:spid="_x0000_s2094" o:spt="1" style="position:absolute;left:0pt;margin-left:131.9pt;margin-top:18.85pt;height:0.7pt;width:323pt;mso-position-horizontal-relative:page;mso-wrap-distance-bottom:0pt;mso-wrap-distance-top:0pt;z-index:-251293696;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多型与虚拟（</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rPr>
          <w:rFonts w:ascii="宋体"/>
          <w:sz w:val="19"/>
        </w:rPr>
      </w:pPr>
    </w:p>
    <w:p>
      <w:pPr>
        <w:spacing w:before="83" w:line="362" w:lineRule="auto"/>
        <w:ind w:left="2627" w:right="1153" w:firstLine="0"/>
        <w:jc w:val="both"/>
        <w:rPr>
          <w:rFonts w:hint="eastAsia" w:ascii="宋体" w:eastAsia="宋体"/>
          <w:sz w:val="18"/>
        </w:rPr>
      </w:pPr>
      <w:r>
        <w:rPr>
          <w:rFonts w:hint="eastAsia" w:ascii="宋体" w:eastAsia="宋体"/>
          <w:sz w:val="18"/>
        </w:rPr>
        <w:t xml:space="preserve">但是自从 </w:t>
      </w:r>
      <w:r>
        <w:rPr>
          <w:rFonts w:ascii="Times New Roman" w:eastAsia="Times New Roman"/>
          <w:sz w:val="18"/>
        </w:rPr>
        <w:t>C++ 2.0</w:t>
      </w:r>
      <w:r>
        <w:rPr>
          <w:rFonts w:ascii="Times New Roman" w:eastAsia="Times New Roman"/>
          <w:spacing w:val="44"/>
          <w:sz w:val="18"/>
        </w:rPr>
        <w:t xml:space="preserve"> </w:t>
      </w:r>
      <w:r>
        <w:rPr>
          <w:rFonts w:hint="eastAsia" w:ascii="宋体" w:eastAsia="宋体"/>
          <w:sz w:val="18"/>
        </w:rPr>
        <w:t>开始支援虚拟继承以及抽象基础类别（</w:t>
      </w:r>
      <w:r>
        <w:rPr>
          <w:rFonts w:ascii="Times New Roman" w:eastAsia="Times New Roman"/>
          <w:sz w:val="18"/>
        </w:rPr>
        <w:t>abstract</w:t>
      </w:r>
      <w:r>
        <w:rPr>
          <w:rFonts w:ascii="Times New Roman" w:eastAsia="Times New Roman"/>
          <w:spacing w:val="6"/>
          <w:sz w:val="18"/>
        </w:rPr>
        <w:t xml:space="preserve"> </w:t>
      </w:r>
      <w:r>
        <w:rPr>
          <w:rFonts w:ascii="Times New Roman" w:eastAsia="Times New Roman"/>
          <w:sz w:val="18"/>
        </w:rPr>
        <w:t>base</w:t>
      </w:r>
      <w:r>
        <w:rPr>
          <w:rFonts w:ascii="Times New Roman" w:eastAsia="Times New Roman"/>
          <w:spacing w:val="4"/>
          <w:sz w:val="18"/>
        </w:rPr>
        <w:t xml:space="preserve"> </w:t>
      </w:r>
      <w:r>
        <w:rPr>
          <w:rFonts w:ascii="Times New Roman" w:eastAsia="Times New Roman"/>
          <w:sz w:val="18"/>
        </w:rPr>
        <w:t>classes</w:t>
      </w:r>
      <w:r>
        <w:rPr>
          <w:rFonts w:hint="eastAsia" w:ascii="宋体" w:eastAsia="宋体"/>
          <w:sz w:val="18"/>
        </w:rPr>
        <w:t>）之</w:t>
      </w:r>
      <w:r>
        <w:rPr>
          <w:rFonts w:hint="eastAsia" w:ascii="宋体" w:eastAsia="宋体"/>
          <w:spacing w:val="1"/>
          <w:sz w:val="18"/>
        </w:rPr>
        <w:t xml:space="preserve">后，由于物件导向的程序观念大为抬头，愈来愈多的 </w:t>
      </w:r>
      <w:r>
        <w:rPr>
          <w:rFonts w:ascii="Times New Roman" w:eastAsia="Times New Roman"/>
          <w:sz w:val="18"/>
        </w:rPr>
        <w:t>C+</w:t>
      </w:r>
      <w:r>
        <w:rPr>
          <w:rFonts w:ascii="Times New Roman" w:eastAsia="Times New Roman"/>
          <w:spacing w:val="15"/>
          <w:sz w:val="18"/>
        </w:rPr>
        <w:t xml:space="preserve">+ </w:t>
      </w:r>
      <w:r>
        <w:rPr>
          <w:rFonts w:hint="eastAsia" w:ascii="宋体" w:eastAsia="宋体"/>
          <w:spacing w:val="3"/>
          <w:sz w:val="18"/>
        </w:rPr>
        <w:t xml:space="preserve">编译器不再亟思与 </w:t>
      </w:r>
      <w:r>
        <w:rPr>
          <w:rFonts w:ascii="Times New Roman" w:eastAsia="Times New Roman"/>
          <w:sz w:val="18"/>
        </w:rPr>
        <w:t>C</w:t>
      </w:r>
      <w:r>
        <w:rPr>
          <w:rFonts w:ascii="Times New Roman" w:eastAsia="Times New Roman"/>
          <w:spacing w:val="-43"/>
          <w:sz w:val="18"/>
        </w:rPr>
        <w:t xml:space="preserve"> </w:t>
      </w:r>
      <w:r>
        <w:rPr>
          <w:rFonts w:hint="eastAsia" w:ascii="宋体" w:eastAsia="宋体"/>
          <w:sz w:val="18"/>
        </w:rPr>
        <w:t>兼容（真是成了龙形再现爪呀</w:t>
      </w:r>
      <w:r>
        <w:rPr>
          <w:rFonts w:ascii="Arial Black" w:eastAsia="Arial Black"/>
          <w:color w:val="FF0000"/>
          <w:position w:val="5"/>
          <w:sz w:val="14"/>
        </w:rPr>
        <w:t>3</w:t>
      </w:r>
      <w:r>
        <w:rPr>
          <w:rFonts w:hint="eastAsia" w:ascii="宋体" w:eastAsia="宋体"/>
          <w:sz w:val="18"/>
        </w:rPr>
        <w:t>），</w:t>
      </w:r>
      <w:r>
        <w:rPr>
          <w:rFonts w:hint="eastAsia" w:ascii="宋体" w:eastAsia="宋体"/>
          <w:spacing w:val="1"/>
          <w:sz w:val="18"/>
        </w:rPr>
        <w:t xml:space="preserve">因此喜欢把 </w:t>
      </w:r>
      <w:r>
        <w:rPr>
          <w:rFonts w:ascii="Times New Roman" w:eastAsia="Times New Roman"/>
          <w:sz w:val="18"/>
        </w:rPr>
        <w:t>vptr</w:t>
      </w:r>
      <w:r>
        <w:rPr>
          <w:rFonts w:ascii="Times New Roman" w:eastAsia="Times New Roman"/>
          <w:spacing w:val="13"/>
          <w:sz w:val="18"/>
        </w:rPr>
        <w:t xml:space="preserve"> </w:t>
      </w:r>
      <w:r>
        <w:rPr>
          <w:rFonts w:hint="eastAsia" w:ascii="宋体" w:eastAsia="宋体"/>
          <w:spacing w:val="14"/>
          <w:sz w:val="18"/>
        </w:rPr>
        <w:t>改放在</w:t>
      </w:r>
      <w:r>
        <w:rPr>
          <w:rFonts w:ascii="Times New Roman" w:eastAsia="Times New Roman"/>
          <w:sz w:val="18"/>
        </w:rPr>
        <w:t>object</w:t>
      </w:r>
      <w:r>
        <w:rPr>
          <w:rFonts w:ascii="Times New Roman" w:eastAsia="Times New Roman"/>
          <w:spacing w:val="12"/>
          <w:sz w:val="18"/>
        </w:rPr>
        <w:t xml:space="preserve"> </w:t>
      </w:r>
      <w:r>
        <w:rPr>
          <w:rFonts w:hint="eastAsia" w:ascii="宋体" w:eastAsia="宋体"/>
          <w:sz w:val="18"/>
        </w:rPr>
        <w:t>的顶端。</w:t>
      </w:r>
    </w:p>
    <w:p>
      <w:pPr>
        <w:pStyle w:val="11"/>
        <w:spacing w:before="10"/>
        <w:rPr>
          <w:rFonts w:ascii="宋体"/>
          <w:sz w:val="22"/>
        </w:rPr>
      </w:pPr>
    </w:p>
    <w:p>
      <w:pPr>
        <w:pStyle w:val="4"/>
        <w:rPr>
          <w:rFonts w:hint="eastAsia" w:ascii="宋体" w:eastAsia="宋体"/>
        </w:rPr>
      </w:pPr>
      <w:r>
        <w:rPr>
          <w:w w:val="110"/>
        </w:rPr>
        <w:t>vtbl</w:t>
      </w:r>
      <w:r>
        <w:rPr>
          <w:spacing w:val="15"/>
          <w:w w:val="110"/>
        </w:rPr>
        <w:t xml:space="preserve"> </w:t>
      </w:r>
      <w:r>
        <w:rPr>
          <w:rFonts w:hint="eastAsia" w:ascii="宋体" w:eastAsia="宋体"/>
          <w:spacing w:val="12"/>
          <w:w w:val="110"/>
        </w:rPr>
        <w:t>的格式</w:t>
      </w:r>
    </w:p>
    <w:p>
      <w:pPr>
        <w:pStyle w:val="11"/>
        <w:spacing w:before="1"/>
        <w:rPr>
          <w:rFonts w:ascii="宋体"/>
          <w:sz w:val="23"/>
        </w:rPr>
      </w:pPr>
    </w:p>
    <w:p>
      <w:pPr>
        <w:spacing w:before="0" w:line="357" w:lineRule="auto"/>
        <w:ind w:left="2627" w:right="1155" w:hanging="1"/>
        <w:jc w:val="both"/>
        <w:rPr>
          <w:rFonts w:hint="eastAsia" w:ascii="宋体" w:eastAsia="宋体"/>
          <w:sz w:val="18"/>
        </w:rPr>
      </w:pPr>
      <w:r>
        <w:rPr>
          <w:rFonts w:ascii="Times New Roman" w:eastAsia="Times New Roman"/>
          <w:sz w:val="18"/>
        </w:rPr>
        <w:t>Vtbl</w:t>
      </w:r>
      <w:r>
        <w:rPr>
          <w:rFonts w:ascii="Times New Roman" w:eastAsia="Times New Roman"/>
          <w:spacing w:val="25"/>
          <w:sz w:val="18"/>
        </w:rPr>
        <w:t xml:space="preserve"> </w:t>
      </w:r>
      <w:r>
        <w:rPr>
          <w:rFonts w:hint="eastAsia" w:ascii="宋体" w:eastAsia="宋体"/>
          <w:sz w:val="18"/>
        </w:rPr>
        <w:t xml:space="preserve">内部存放的都是函式指标，如图 </w:t>
      </w:r>
      <w:r>
        <w:rPr>
          <w:rFonts w:ascii="Arial Black" w:eastAsia="Arial Black"/>
          <w:sz w:val="18"/>
        </w:rPr>
        <w:t>2.3</w:t>
      </w:r>
      <w:r>
        <w:rPr>
          <w:rFonts w:ascii="Arial Black" w:eastAsia="Arial Black"/>
          <w:spacing w:val="44"/>
          <w:sz w:val="18"/>
        </w:rPr>
        <w:t xml:space="preserve"> </w:t>
      </w:r>
      <w:r>
        <w:rPr>
          <w:rFonts w:hint="eastAsia" w:ascii="宋体" w:eastAsia="宋体"/>
          <w:spacing w:val="2"/>
          <w:sz w:val="18"/>
        </w:rPr>
        <w:t xml:space="preserve">所示。但是自从 </w:t>
      </w:r>
      <w:r>
        <w:rPr>
          <w:rFonts w:ascii="Times New Roman" w:eastAsia="Times New Roman"/>
          <w:sz w:val="18"/>
        </w:rPr>
        <w:t>C+</w:t>
      </w:r>
      <w:r>
        <w:rPr>
          <w:rFonts w:ascii="Times New Roman" w:eastAsia="Times New Roman"/>
          <w:spacing w:val="6"/>
          <w:sz w:val="18"/>
        </w:rPr>
        <w:t xml:space="preserve">+ </w:t>
      </w:r>
      <w:r>
        <w:rPr>
          <w:rFonts w:hint="eastAsia" w:ascii="宋体" w:eastAsia="宋体"/>
          <w:spacing w:val="5"/>
          <w:sz w:val="18"/>
        </w:rPr>
        <w:t xml:space="preserve">支援 </w:t>
      </w:r>
      <w:r>
        <w:rPr>
          <w:rFonts w:ascii="Times New Roman" w:eastAsia="Times New Roman"/>
          <w:sz w:val="18"/>
        </w:rPr>
        <w:t>RTTI</w:t>
      </w:r>
      <w:r>
        <w:rPr>
          <w:rFonts w:ascii="Times New Roman" w:eastAsia="Times New Roman"/>
          <w:spacing w:val="6"/>
          <w:sz w:val="18"/>
        </w:rPr>
        <w:t xml:space="preserve"> </w:t>
      </w:r>
      <w:r>
        <w:rPr>
          <w:rFonts w:hint="eastAsia" w:ascii="宋体" w:eastAsia="宋体"/>
          <w:sz w:val="18"/>
        </w:rPr>
        <w:t>之后，情况有些改变。</w:t>
      </w:r>
    </w:p>
    <w:p>
      <w:pPr>
        <w:pStyle w:val="11"/>
        <w:rPr>
          <w:rFonts w:ascii="宋体"/>
          <w:sz w:val="20"/>
        </w:rPr>
      </w:pPr>
    </w:p>
    <w:p>
      <w:pPr>
        <w:spacing w:before="0" w:line="374" w:lineRule="auto"/>
        <w:ind w:left="2627" w:right="1155" w:firstLine="0"/>
        <w:jc w:val="both"/>
        <w:rPr>
          <w:rFonts w:hint="eastAsia" w:ascii="宋体" w:eastAsia="宋体"/>
          <w:sz w:val="18"/>
        </w:rPr>
      </w:pPr>
      <w:r>
        <w:rPr>
          <w:rFonts w:hint="eastAsia" w:ascii="宋体" w:eastAsia="宋体"/>
          <w:spacing w:val="2"/>
          <w:sz w:val="18"/>
        </w:rPr>
        <w:t xml:space="preserve">想一想，能够在执行时期做型别鉴定的工作，必然是因为每一个 </w:t>
      </w:r>
      <w:r>
        <w:rPr>
          <w:rFonts w:ascii="Times New Roman" w:eastAsia="Times New Roman"/>
          <w:sz w:val="18"/>
        </w:rPr>
        <w:t>classes</w:t>
      </w:r>
      <w:r>
        <w:rPr>
          <w:rFonts w:ascii="Times New Roman" w:eastAsia="Times New Roman"/>
          <w:spacing w:val="16"/>
          <w:sz w:val="18"/>
        </w:rPr>
        <w:t xml:space="preserve"> </w:t>
      </w:r>
      <w:r>
        <w:rPr>
          <w:rFonts w:hint="eastAsia" w:ascii="宋体" w:eastAsia="宋体"/>
          <w:sz w:val="18"/>
        </w:rPr>
        <w:t>都保持</w:t>
      </w:r>
      <w:r>
        <w:rPr>
          <w:rFonts w:hint="eastAsia" w:ascii="宋体" w:eastAsia="宋体"/>
          <w:w w:val="101"/>
          <w:sz w:val="18"/>
        </w:rPr>
        <w:t>有一份</w:t>
      </w:r>
      <w:r>
        <w:rPr>
          <w:rFonts w:hint="eastAsia" w:ascii="宋体" w:eastAsia="宋体"/>
          <w:spacing w:val="1"/>
          <w:sz w:val="18"/>
        </w:rPr>
        <w:t xml:space="preserve"> </w:t>
      </w:r>
      <w:r>
        <w:rPr>
          <w:rFonts w:ascii="Times New Roman" w:eastAsia="Times New Roman"/>
          <w:i/>
          <w:spacing w:val="2"/>
          <w:w w:val="101"/>
          <w:sz w:val="18"/>
        </w:rPr>
        <w:t>t</w:t>
      </w:r>
      <w:r>
        <w:rPr>
          <w:rFonts w:ascii="Times New Roman" w:eastAsia="Times New Roman"/>
          <w:i/>
          <w:w w:val="101"/>
          <w:sz w:val="18"/>
        </w:rPr>
        <w:t>yp</w:t>
      </w:r>
      <w:r>
        <w:rPr>
          <w:rFonts w:ascii="Times New Roman" w:eastAsia="Times New Roman"/>
          <w:i/>
          <w:spacing w:val="-5"/>
          <w:w w:val="101"/>
          <w:sz w:val="18"/>
        </w:rPr>
        <w:t>e</w:t>
      </w:r>
      <w:r>
        <w:rPr>
          <w:rFonts w:ascii="Times New Roman" w:eastAsia="Times New Roman"/>
          <w:i/>
          <w:w w:val="101"/>
          <w:sz w:val="18"/>
        </w:rPr>
        <w:t>_</w:t>
      </w:r>
      <w:r>
        <w:rPr>
          <w:rFonts w:ascii="Times New Roman" w:eastAsia="Times New Roman"/>
          <w:i/>
          <w:spacing w:val="2"/>
          <w:w w:val="101"/>
          <w:sz w:val="18"/>
        </w:rPr>
        <w:t>i</w:t>
      </w:r>
      <w:r>
        <w:rPr>
          <w:rFonts w:ascii="Times New Roman" w:eastAsia="Times New Roman"/>
          <w:i/>
          <w:w w:val="101"/>
          <w:sz w:val="18"/>
        </w:rPr>
        <w:t>n</w:t>
      </w:r>
      <w:r>
        <w:rPr>
          <w:rFonts w:ascii="Times New Roman" w:eastAsia="Times New Roman"/>
          <w:i/>
          <w:spacing w:val="2"/>
          <w:w w:val="101"/>
          <w:sz w:val="18"/>
        </w:rPr>
        <w:t>f</w:t>
      </w:r>
      <w:r>
        <w:rPr>
          <w:rFonts w:ascii="Times New Roman" w:eastAsia="Times New Roman"/>
          <w:i/>
          <w:w w:val="101"/>
          <w:sz w:val="18"/>
        </w:rPr>
        <w:t>o</w:t>
      </w:r>
      <w:r>
        <w:rPr>
          <w:rFonts w:ascii="Times New Roman" w:eastAsia="Times New Roman"/>
          <w:i/>
          <w:spacing w:val="-2"/>
          <w:sz w:val="18"/>
        </w:rPr>
        <w:t xml:space="preserve">  </w:t>
      </w:r>
      <w:r>
        <w:rPr>
          <w:rFonts w:hint="eastAsia" w:ascii="宋体" w:eastAsia="宋体"/>
          <w:spacing w:val="-44"/>
          <w:w w:val="101"/>
          <w:sz w:val="18"/>
        </w:rPr>
        <w:t>信息</w:t>
      </w:r>
      <w:r>
        <w:rPr>
          <w:rFonts w:hint="eastAsia" w:ascii="宋体" w:eastAsia="宋体"/>
          <w:w w:val="101"/>
          <w:sz w:val="18"/>
        </w:rPr>
        <w:t>（请参考第１章</w:t>
      </w:r>
      <w:r>
        <w:rPr>
          <w:rFonts w:hint="eastAsia" w:ascii="宋体" w:eastAsia="宋体"/>
          <w:spacing w:val="1"/>
          <w:sz w:val="18"/>
        </w:rPr>
        <w:t xml:space="preserve"> </w:t>
      </w:r>
      <w:r>
        <w:rPr>
          <w:rFonts w:ascii="Times New Roman" w:eastAsia="Times New Roman"/>
          <w:color w:val="FF0000"/>
          <w:w w:val="101"/>
          <w:sz w:val="18"/>
        </w:rPr>
        <w:t>p</w:t>
      </w:r>
      <w:r>
        <w:rPr>
          <w:rFonts w:ascii="Times New Roman" w:eastAsia="Times New Roman"/>
          <w:color w:val="FF0000"/>
          <w:spacing w:val="2"/>
          <w:w w:val="101"/>
          <w:sz w:val="18"/>
        </w:rPr>
        <w:t>.</w:t>
      </w:r>
      <w:r>
        <w:rPr>
          <w:rFonts w:ascii="Times New Roman" w:eastAsia="Times New Roman"/>
          <w:color w:val="FF0000"/>
          <w:w w:val="101"/>
          <w:sz w:val="18"/>
        </w:rPr>
        <w:t>86</w:t>
      </w:r>
      <w:r>
        <w:rPr>
          <w:rFonts w:hint="eastAsia" w:ascii="宋体" w:eastAsia="宋体"/>
          <w:spacing w:val="-120"/>
          <w:w w:val="101"/>
          <w:sz w:val="18"/>
        </w:rPr>
        <w:t>）</w:t>
      </w:r>
      <w:r>
        <w:rPr>
          <w:rFonts w:hint="eastAsia" w:ascii="宋体" w:eastAsia="宋体"/>
          <w:spacing w:val="-7"/>
          <w:w w:val="101"/>
          <w:sz w:val="18"/>
        </w:rPr>
        <w:t>。有些编译器把这份信息放在</w:t>
      </w:r>
      <w:r>
        <w:rPr>
          <w:rFonts w:hint="eastAsia" w:ascii="宋体" w:eastAsia="宋体"/>
          <w:spacing w:val="1"/>
          <w:sz w:val="18"/>
        </w:rPr>
        <w:t xml:space="preserve"> </w:t>
      </w:r>
      <w:r>
        <w:rPr>
          <w:rFonts w:ascii="Times New Roman" w:eastAsia="Times New Roman"/>
          <w:spacing w:val="-5"/>
          <w:w w:val="101"/>
          <w:sz w:val="18"/>
        </w:rPr>
        <w:t>v</w:t>
      </w:r>
      <w:r>
        <w:rPr>
          <w:rFonts w:ascii="Times New Roman" w:eastAsia="Times New Roman"/>
          <w:spacing w:val="2"/>
          <w:w w:val="101"/>
          <w:sz w:val="18"/>
        </w:rPr>
        <w:t>t</w:t>
      </w:r>
      <w:r>
        <w:rPr>
          <w:rFonts w:ascii="Times New Roman" w:eastAsia="Times New Roman"/>
          <w:w w:val="101"/>
          <w:sz w:val="18"/>
        </w:rPr>
        <w:t>bl</w:t>
      </w:r>
      <w:r>
        <w:rPr>
          <w:rFonts w:ascii="Times New Roman" w:eastAsia="Times New Roman"/>
          <w:spacing w:val="-1"/>
          <w:sz w:val="18"/>
        </w:rPr>
        <w:t xml:space="preserve">  </w:t>
      </w:r>
      <w:r>
        <w:rPr>
          <w:rFonts w:hint="eastAsia" w:ascii="宋体" w:eastAsia="宋体"/>
          <w:spacing w:val="-11"/>
          <w:w w:val="101"/>
          <w:sz w:val="18"/>
        </w:rPr>
        <w:t>的</w:t>
      </w:r>
      <w:r>
        <w:rPr>
          <w:rFonts w:hint="eastAsia" w:ascii="宋体" w:eastAsia="宋体"/>
          <w:sz w:val="18"/>
        </w:rPr>
        <w:t>第一笔项目（</w:t>
      </w:r>
      <w:r>
        <w:rPr>
          <w:rFonts w:hint="eastAsia" w:ascii="宋体" w:eastAsia="宋体"/>
          <w:spacing w:val="1"/>
          <w:sz w:val="18"/>
        </w:rPr>
        <w:t xml:space="preserve">对表格而言，编号为 </w:t>
      </w:r>
      <w:r>
        <w:rPr>
          <w:rFonts w:ascii="Times New Roman" w:eastAsia="Times New Roman"/>
          <w:sz w:val="18"/>
        </w:rPr>
        <w:t>0</w:t>
      </w:r>
      <w:r>
        <w:rPr>
          <w:rFonts w:hint="eastAsia" w:ascii="宋体" w:eastAsia="宋体"/>
          <w:sz w:val="18"/>
        </w:rPr>
        <w:t>）</w:t>
      </w:r>
      <w:r>
        <w:rPr>
          <w:rFonts w:hint="eastAsia" w:ascii="宋体" w:eastAsia="宋体"/>
          <w:spacing w:val="1"/>
          <w:sz w:val="18"/>
        </w:rPr>
        <w:t xml:space="preserve">之中。这种情况下 </w:t>
      </w:r>
      <w:r>
        <w:rPr>
          <w:rFonts w:ascii="Times New Roman" w:eastAsia="Times New Roman"/>
          <w:sz w:val="18"/>
        </w:rPr>
        <w:t>vtbl</w:t>
      </w:r>
      <w:r>
        <w:rPr>
          <w:rFonts w:ascii="Times New Roman" w:eastAsia="Times New Roman"/>
          <w:spacing w:val="15"/>
          <w:sz w:val="18"/>
        </w:rPr>
        <w:t xml:space="preserve"> </w:t>
      </w:r>
      <w:r>
        <w:rPr>
          <w:rFonts w:hint="eastAsia" w:ascii="宋体" w:eastAsia="宋体"/>
          <w:sz w:val="18"/>
        </w:rPr>
        <w:t>如下图所示：</w:t>
      </w:r>
    </w:p>
    <w:p>
      <w:pPr>
        <w:pStyle w:val="11"/>
        <w:spacing w:before="4"/>
        <w:rPr>
          <w:rFonts w:ascii="宋体"/>
          <w:sz w:val="23"/>
        </w:rPr>
      </w:pPr>
      <w:r>
        <w:pict>
          <v:group id="_x0000_s2095" o:spid="_x0000_s2095" o:spt="203" style="position:absolute;left:0pt;margin-left:133.35pt;margin-top:16.95pt;height:94.65pt;width:249.4pt;mso-position-horizontal-relative:page;mso-wrap-distance-bottom:0pt;mso-wrap-distance-top:0pt;z-index:-251292672;mso-width-relative:page;mso-height-relative:page;" coordorigin="2667,339" coordsize="4988,1893">
            <o:lock v:ext="edit"/>
            <v:shape id="_x0000_s2096" o:spid="_x0000_s2096" style="position:absolute;left:2672;top:790;height:1333;width:1336;" filled="f" stroked="t" coordorigin="2673,791" coordsize="1336,1333" path="m4008,791l2673,791,2673,1113,4008,1113,4008,791xm4008,1127l2673,1127,2673,1450,4008,1450,4008,1127xm4008,1464l2673,1464,2673,1786,4008,1786,4008,1464xm4008,1801l2673,1801,2673,2123,4008,2123,4008,1801xe">
              <v:path arrowok="t"/>
              <v:fill on="f" focussize="0,0"/>
              <v:stroke weight="0.561968503937008pt" color="#000000"/>
              <v:imagedata o:title=""/>
              <o:lock v:ext="edit"/>
            </v:shape>
            <v:shape id="_x0000_s2097" o:spid="_x0000_s2097" style="position:absolute;left:2720;top:1892;height:135;width:1298;" fillcolor="#608EFC" filled="t" stroked="f" coordorigin="2720,1893" coordsize="1298,135" path="m4018,1893l2720,2028,2826,1960,2966,2028,3106,1893,3212,1960,3282,2028,3353,1960,3492,1960,3597,1893,3737,2028,3809,1960,3878,1960,3983,1893,4018,1893xe">
              <v:path arrowok="t"/>
              <v:fill on="t" focussize="0,0"/>
              <v:stroke on="f"/>
              <v:imagedata o:title=""/>
              <o:lock v:ext="edit"/>
            </v:shape>
            <v:shape id="_x0000_s2098" o:spid="_x0000_s2098" style="position:absolute;left:2720;top:1892;height:135;width:1298;" filled="f" stroked="t" coordorigin="2720,1893" coordsize="1298,135" path="m2720,2028l2826,1960,2966,2028,3106,1893,3212,1960,3282,2028,3353,1960,3422,1960,3492,1960,3597,1893,3737,2028,3809,1960,3878,1960,3983,1893,4018,1893e">
              <v:path arrowok="t"/>
              <v:fill on="f" focussize="0,0"/>
              <v:stroke weight="0.561968503937008pt" color="#000000"/>
              <v:imagedata o:title=""/>
              <o:lock v:ext="edit"/>
            </v:shape>
            <v:line id="_x0000_s2099" o:spid="_x0000_s2099" o:spt="20" style="position:absolute;left:3326;top:1287;height:0;width:2581;" stroked="t" coordsize="21600,21600">
              <v:path arrowok="t"/>
              <v:fill focussize="0,0"/>
              <v:stroke weight="0.561968503937008pt" color="#000000"/>
              <v:imagedata o:title=""/>
              <o:lock v:ext="edit"/>
            </v:line>
            <v:shape id="_x0000_s2100" o:spid="_x0000_s2100" style="position:absolute;left:3283;top:1233;height:107;width:2748;" fillcolor="#000000" filled="t" stroked="f" coordorigin="3284,1234" coordsize="2748,107" path="m3369,1286l3366,1269,3357,1255,3343,1246,3327,1242,3310,1246,3296,1255,3287,1269,3284,1286,3287,1303,3296,1316,3310,1326,3327,1329,3343,1326,3357,1316,3366,1303,3369,1286xm6031,1287l5860,1234,5881,1287,5860,1340,6031,1287xe">
              <v:path arrowok="t"/>
              <v:fill on="t" focussize="0,0"/>
              <v:stroke on="f"/>
              <v:imagedata o:title=""/>
              <o:lock v:ext="edit"/>
            </v:shape>
            <v:line id="_x0000_s2101" o:spid="_x0000_s2101" o:spt="20" style="position:absolute;left:3326;top:1624;height:0;width:891;" stroked="t" coordsize="21600,21600">
              <v:path arrowok="t"/>
              <v:fill focussize="0,0"/>
              <v:stroke weight="0.561968503937008pt" color="#000000"/>
              <v:imagedata o:title=""/>
              <o:lock v:ext="edit"/>
            </v:line>
            <v:shape id="_x0000_s2102" o:spid="_x0000_s2102" style="position:absolute;left:3283;top:1570;height:107;width:1059;" fillcolor="#000000" filled="t" stroked="f" coordorigin="3284,1570" coordsize="1059,107" path="m3369,1622l3366,1605,3357,1592,3343,1582,3327,1579,3310,1582,3296,1592,3287,1605,3284,1622,3287,1639,3296,1653,3310,1662,3327,1666,3343,1662,3357,1653,3366,1639,3369,1622xm4342,1624l4170,1570,4191,1624,4170,1677,4342,1624xe">
              <v:path arrowok="t"/>
              <v:fill on="t" focussize="0,0"/>
              <v:stroke on="f"/>
              <v:imagedata o:title=""/>
              <o:lock v:ext="edit"/>
            </v:shape>
            <v:shape id="_x0000_s2103" o:spid="_x0000_s2103" style="position:absolute;left:4414;top:1693;height:538;width:1551;" fillcolor="#959595" filled="t" stroked="f" coordorigin="4414,1693" coordsize="1551,538" path="m5965,1693l4414,1693,4414,2154,4414,2231,5965,2231,5965,2154,5965,1693xe">
              <v:path arrowok="t"/>
              <v:fill on="t" focussize="0,0"/>
              <v:stroke on="f"/>
              <v:imagedata o:title=""/>
              <o:lock v:ext="edit"/>
            </v:shape>
            <v:rect id="_x0000_s2104" o:spid="_x0000_s2104" o:spt="1" style="position:absolute;left:4346;top:1629;height:525;width:1540;" fillcolor="#FFFFFF" filled="t" stroked="f" coordsize="21600,21600">
              <v:path/>
              <v:fill on="t" focussize="0,0"/>
              <v:stroke on="f"/>
              <v:imagedata o:title=""/>
              <o:lock v:ext="edit"/>
            </v:rect>
            <v:shape id="_x0000_s2105" o:spid="_x0000_s2105" style="position:absolute;left:6099;top:1357;height:538;width:1556;" fillcolor="#959595" filled="t" stroked="f" coordorigin="6099,1357" coordsize="1556,538" path="m7654,1357l6099,1357,6099,1817,6099,1895,7654,1895,7654,1817,7654,1357xe">
              <v:path arrowok="t"/>
              <v:fill on="t" focussize="0,0"/>
              <v:stroke on="f"/>
              <v:imagedata o:title=""/>
              <o:lock v:ext="edit"/>
            </v:shape>
            <v:rect id="_x0000_s2106" o:spid="_x0000_s2106" o:spt="1" style="position:absolute;left:6037;top:1292;height:525;width:1539;" fillcolor="#FFFFFF" filled="t" stroked="f" coordsize="21600,21600">
              <v:path/>
              <v:fill on="t" focussize="0,0"/>
              <v:stroke on="f"/>
              <v:imagedata o:title=""/>
              <o:lock v:ext="edit"/>
            </v:rect>
            <v:shape id="_x0000_s2107" o:spid="_x0000_s2107" style="position:absolute;left:3328;top:344;height:606;width:886;" filled="f" stroked="t" coordorigin="3329,345" coordsize="886,606" path="m3329,951l3869,951,3869,345,4214,345e">
              <v:path arrowok="t"/>
              <v:fill on="f" focussize="0,0"/>
              <v:stroke weight="0.561968503937008pt" color="#000000"/>
              <v:imagedata o:title=""/>
              <o:lock v:ext="edit"/>
            </v:shape>
            <v:shape id="_x0000_s2108" o:spid="_x0000_s2108" style="position:absolute;left:3283;top:905;height:87;width:86;" fillcolor="#000000" filled="t" stroked="f" coordorigin="3284,906" coordsize="86,87" path="m3326,906l3310,909,3296,918,3287,932,3284,949,3287,966,3296,980,3310,989,3326,993,3343,989,3357,980,3366,966,3369,949,3366,932,3357,918,3343,909,3326,906xe">
              <v:path arrowok="t"/>
              <v:fill on="t" focussize="0,0"/>
              <v:stroke on="f"/>
              <v:imagedata o:title=""/>
              <o:lock v:ext="edit"/>
            </v:shape>
            <v:shape id="_x0000_s2109" o:spid="_x0000_s2109" style="position:absolute;left:4414;top:411;height:538;width:1076;" fillcolor="#959595" filled="t" stroked="f" coordorigin="4414,412" coordsize="1076,538" path="m5489,412l4414,412,4414,875,4414,949,5489,949,5489,875,5489,412xe">
              <v:path arrowok="t"/>
              <v:fill on="t" focussize="0,0"/>
              <v:stroke on="f"/>
              <v:imagedata o:title=""/>
              <o:lock v:ext="edit"/>
            </v:shape>
            <v:rect id="_x0000_s2110" o:spid="_x0000_s2110" o:spt="1" style="position:absolute;left:4346;top:350;height:525;width:1067;" fillcolor="#FFFFFF" filled="t" stroked="f" coordsize="21600,21600">
              <v:path/>
              <v:fill on="t" focussize="0,0"/>
              <v:stroke on="f"/>
              <v:imagedata o:title=""/>
              <o:lock v:ext="edit"/>
            </v:rect>
            <v:shape id="_x0000_s2111" o:spid="_x0000_s2111" style="position:absolute;left:4170;top:344;height:54;width:172;" fillcolor="#000000" filled="t" stroked="f" coordorigin="4170,345" coordsize="172,54" path="m4342,345l4191,345,4170,398,4342,345xe">
              <v:path arrowok="t"/>
              <v:fill on="t" focussize="0,0"/>
              <v:stroke on="f"/>
              <v:imagedata o:title=""/>
              <o:lock v:ext="edit"/>
            </v:shape>
            <v:shape id="_x0000_s2112" o:spid="_x0000_s2112" o:spt="202" type="#_x0000_t202" style="position:absolute;left:3195;top:540;height:174;width:428;" filled="f" stroked="f" coordsize="21600,21600">
              <v:path/>
              <v:fill on="f" focussize="0,0"/>
              <v:stroke on="f" joinstyle="miter"/>
              <v:imagedata o:title=""/>
              <o:lock v:ext="edit"/>
              <v:textbox inset="0mm,0mm,0mm,0mm">
                <w:txbxContent>
                  <w:p>
                    <w:pPr>
                      <w:spacing w:before="0"/>
                      <w:ind w:left="0" w:right="0" w:firstLine="0"/>
                      <w:jc w:val="left"/>
                      <w:rPr>
                        <w:rFonts w:ascii="Times New Roman"/>
                        <w:sz w:val="15"/>
                      </w:rPr>
                    </w:pPr>
                    <w:r>
                      <w:rPr>
                        <w:rFonts w:ascii="Times New Roman"/>
                        <w:w w:val="105"/>
                        <w:sz w:val="15"/>
                      </w:rPr>
                      <w:t>VTBL</w:t>
                    </w:r>
                  </w:p>
                </w:txbxContent>
              </v:textbox>
            </v:shape>
            <v:shape id="_x0000_s2113" o:spid="_x0000_s2113" o:spt="202" type="#_x0000_t202" style="position:absolute;left:4346;top:344;height:531;width:1067;" filled="f" stroked="t" coordsize="21600,21600">
              <v:path/>
              <v:fill on="f" focussize="0,0"/>
              <v:stroke weight="0.561968503937008pt" color="#000000"/>
              <v:imagedata o:title=""/>
              <o:lock v:ext="edit"/>
              <v:textbox inset="0mm,0mm,0mm,0mm">
                <w:txbxContent>
                  <w:p>
                    <w:pPr>
                      <w:spacing w:before="32"/>
                      <w:ind w:left="40" w:right="37" w:firstLine="0"/>
                      <w:jc w:val="center"/>
                      <w:rPr>
                        <w:rFonts w:ascii="Arial"/>
                        <w:i/>
                        <w:sz w:val="18"/>
                      </w:rPr>
                    </w:pPr>
                    <w:r>
                      <w:rPr>
                        <w:rFonts w:ascii="Arial"/>
                        <w:i/>
                        <w:sz w:val="18"/>
                      </w:rPr>
                      <w:t>type_info</w:t>
                    </w:r>
                  </w:p>
                  <w:p>
                    <w:pPr>
                      <w:spacing w:before="9"/>
                      <w:ind w:left="43" w:right="37" w:firstLine="0"/>
                      <w:jc w:val="center"/>
                      <w:rPr>
                        <w:rFonts w:ascii="Arial MT"/>
                        <w:sz w:val="18"/>
                      </w:rPr>
                    </w:pPr>
                    <w:r>
                      <w:rPr>
                        <w:rFonts w:ascii="Arial MT"/>
                        <w:sz w:val="18"/>
                      </w:rPr>
                      <w:t>class</w:t>
                    </w:r>
                    <w:r>
                      <w:rPr>
                        <w:rFonts w:ascii="Arial MT"/>
                        <w:spacing w:val="-5"/>
                        <w:sz w:val="18"/>
                      </w:rPr>
                      <w:t xml:space="preserve"> </w:t>
                    </w:r>
                    <w:r>
                      <w:rPr>
                        <w:rFonts w:ascii="Arial MT"/>
                        <w:sz w:val="18"/>
                      </w:rPr>
                      <w:t>object</w:t>
                    </w:r>
                  </w:p>
                </w:txbxContent>
              </v:textbox>
            </v:shape>
            <v:shape id="_x0000_s2114" o:spid="_x0000_s2114" o:spt="202" type="#_x0000_t202" style="position:absolute;left:4346;top:1629;height:525;width:1540;" filled="f" stroked="t" coordsize="21600,21600">
              <v:path/>
              <v:fill on="f" focussize="0,0"/>
              <v:stroke weight="0.561968503937008pt" color="#000000"/>
              <v:imagedata o:title=""/>
              <o:lock v:ext="edit"/>
              <v:textbox inset="0mm,0mm,0mm,0mm">
                <w:txbxContent>
                  <w:p>
                    <w:pPr>
                      <w:spacing w:before="24" w:line="249" w:lineRule="auto"/>
                      <w:ind w:left="158" w:right="99" w:hanging="39"/>
                      <w:jc w:val="left"/>
                      <w:rPr>
                        <w:rFonts w:ascii="Arial MT" w:hAnsi="Arial MT"/>
                        <w:sz w:val="18"/>
                      </w:rPr>
                    </w:pPr>
                    <w:r>
                      <w:rPr>
                        <w:rFonts w:ascii="Arial MT" w:hAnsi="Arial MT"/>
                        <w:sz w:val="18"/>
                      </w:rPr>
                      <w:t>virtual function’s</w:t>
                    </w:r>
                    <w:r>
                      <w:rPr>
                        <w:rFonts w:ascii="Arial MT" w:hAnsi="Arial MT"/>
                        <w:spacing w:val="-47"/>
                        <w:sz w:val="18"/>
                      </w:rPr>
                      <w:t xml:space="preserve"> </w:t>
                    </w:r>
                    <w:r>
                      <w:rPr>
                        <w:rFonts w:ascii="Arial MT" w:hAnsi="Arial MT"/>
                        <w:sz w:val="18"/>
                      </w:rPr>
                      <w:t>implementation</w:t>
                    </w:r>
                  </w:p>
                </w:txbxContent>
              </v:textbox>
            </v:shape>
            <v:shape id="_x0000_s2115" o:spid="_x0000_s2115" o:spt="202" type="#_x0000_t202" style="position:absolute;left:6037;top:1292;height:525;width:1539;" filled="f" stroked="t" coordsize="21600,21600">
              <v:path/>
              <v:fill on="f" focussize="0,0"/>
              <v:stroke weight="0.561968503937008pt" color="#000000"/>
              <v:imagedata o:title=""/>
              <o:lock v:ext="edit"/>
              <v:textbox inset="0mm,0mm,0mm,0mm">
                <w:txbxContent>
                  <w:p>
                    <w:pPr>
                      <w:spacing w:before="24" w:line="249" w:lineRule="auto"/>
                      <w:ind w:left="157" w:right="99" w:hanging="39"/>
                      <w:jc w:val="left"/>
                      <w:rPr>
                        <w:rFonts w:ascii="Arial MT" w:hAnsi="Arial MT"/>
                        <w:sz w:val="18"/>
                      </w:rPr>
                    </w:pPr>
                    <w:r>
                      <w:rPr>
                        <w:rFonts w:ascii="Arial MT" w:hAnsi="Arial MT"/>
                        <w:sz w:val="18"/>
                      </w:rPr>
                      <w:t>virtual function’s</w:t>
                    </w:r>
                    <w:r>
                      <w:rPr>
                        <w:rFonts w:ascii="Arial MT" w:hAnsi="Arial MT"/>
                        <w:spacing w:val="-47"/>
                        <w:sz w:val="18"/>
                      </w:rPr>
                      <w:t xml:space="preserve"> </w:t>
                    </w:r>
                    <w:r>
                      <w:rPr>
                        <w:rFonts w:ascii="Arial MT" w:hAnsi="Arial MT"/>
                        <w:sz w:val="18"/>
                      </w:rPr>
                      <w:t>implementation</w:t>
                    </w:r>
                  </w:p>
                </w:txbxContent>
              </v:textbox>
            </v:shape>
            <w10:wrap type="topAndBottom"/>
          </v:group>
        </w:pict>
      </w:r>
    </w:p>
    <w:p>
      <w:pPr>
        <w:pStyle w:val="11"/>
        <w:rPr>
          <w:rFonts w:ascii="宋体"/>
          <w:sz w:val="20"/>
        </w:rPr>
      </w:pPr>
    </w:p>
    <w:p>
      <w:pPr>
        <w:pStyle w:val="11"/>
        <w:spacing w:before="9"/>
        <w:rPr>
          <w:rFonts w:ascii="宋体"/>
          <w:sz w:val="20"/>
        </w:rPr>
      </w:pPr>
    </w:p>
    <w:p>
      <w:pPr>
        <w:spacing w:before="0"/>
        <w:ind w:left="2627" w:right="0" w:firstLine="0"/>
        <w:jc w:val="left"/>
        <w:rPr>
          <w:rFonts w:ascii="Times New Roman" w:eastAsia="Times New Roman"/>
          <w:sz w:val="18"/>
        </w:rPr>
      </w:pPr>
      <w:r>
        <w:rPr>
          <w:rFonts w:hint="eastAsia" w:ascii="宋体" w:eastAsia="宋体"/>
          <w:spacing w:val="-7"/>
          <w:sz w:val="18"/>
        </w:rPr>
        <w:t xml:space="preserve">我们可以从图 </w:t>
      </w:r>
      <w:r>
        <w:rPr>
          <w:rFonts w:ascii="Arial Black" w:eastAsia="Arial Black"/>
          <w:sz w:val="18"/>
        </w:rPr>
        <w:t>2.3</w:t>
      </w:r>
      <w:r>
        <w:rPr>
          <w:rFonts w:ascii="Arial Black" w:eastAsia="Arial Black"/>
          <w:spacing w:val="29"/>
          <w:sz w:val="18"/>
        </w:rPr>
        <w:t xml:space="preserve"> </w:t>
      </w:r>
      <w:r>
        <w:rPr>
          <w:rFonts w:hint="eastAsia" w:ascii="宋体" w:eastAsia="宋体"/>
          <w:sz w:val="18"/>
        </w:rPr>
        <w:t>看出，</w:t>
      </w:r>
      <w:r>
        <w:rPr>
          <w:rFonts w:ascii="Times New Roman" w:eastAsia="Times New Roman"/>
          <w:sz w:val="18"/>
        </w:rPr>
        <w:t>Visual</w:t>
      </w:r>
      <w:r>
        <w:rPr>
          <w:rFonts w:ascii="Times New Roman" w:eastAsia="Times New Roman"/>
          <w:spacing w:val="8"/>
          <w:sz w:val="18"/>
        </w:rPr>
        <w:t xml:space="preserve"> </w:t>
      </w:r>
      <w:r>
        <w:rPr>
          <w:rFonts w:ascii="Times New Roman" w:eastAsia="Times New Roman"/>
          <w:sz w:val="18"/>
        </w:rPr>
        <w:t>C+</w:t>
      </w:r>
      <w:r>
        <w:rPr>
          <w:rFonts w:ascii="Times New Roman" w:eastAsia="Times New Roman"/>
          <w:spacing w:val="22"/>
          <w:sz w:val="18"/>
        </w:rPr>
        <w:t xml:space="preserve">+ </w:t>
      </w:r>
      <w:r>
        <w:rPr>
          <w:rFonts w:hint="eastAsia" w:ascii="宋体" w:eastAsia="宋体"/>
          <w:spacing w:val="3"/>
          <w:sz w:val="18"/>
        </w:rPr>
        <w:t>显然并不是这一类编译器。至于</w:t>
      </w:r>
      <w:r>
        <w:rPr>
          <w:rFonts w:ascii="Times New Roman" w:eastAsia="Times New Roman"/>
          <w:sz w:val="18"/>
        </w:rPr>
        <w:t>Visual</w:t>
      </w:r>
      <w:r>
        <w:rPr>
          <w:rFonts w:ascii="Times New Roman" w:eastAsia="Times New Roman"/>
          <w:spacing w:val="8"/>
          <w:sz w:val="18"/>
        </w:rPr>
        <w:t xml:space="preserve"> </w:t>
      </w:r>
      <w:r>
        <w:rPr>
          <w:rFonts w:ascii="Times New Roman" w:eastAsia="Times New Roman"/>
          <w:sz w:val="18"/>
        </w:rPr>
        <w:t>C++</w:t>
      </w:r>
    </w:p>
    <w:p>
      <w:pPr>
        <w:spacing w:before="124"/>
        <w:ind w:left="2627" w:right="0" w:firstLine="0"/>
        <w:jc w:val="left"/>
        <w:rPr>
          <w:rFonts w:hint="eastAsia" w:ascii="宋体" w:eastAsia="宋体"/>
          <w:sz w:val="18"/>
        </w:rPr>
      </w:pPr>
      <w:r>
        <w:rPr>
          <w:rFonts w:hint="eastAsia" w:ascii="宋体" w:eastAsia="宋体"/>
          <w:spacing w:val="4"/>
          <w:sz w:val="18"/>
        </w:rPr>
        <w:t xml:space="preserve">之中的 </w:t>
      </w:r>
      <w:r>
        <w:rPr>
          <w:rFonts w:ascii="Times New Roman" w:eastAsia="Times New Roman"/>
          <w:sz w:val="18"/>
        </w:rPr>
        <w:t>object</w:t>
      </w:r>
      <w:r>
        <w:rPr>
          <w:rFonts w:ascii="Times New Roman" w:eastAsia="Times New Roman"/>
          <w:spacing w:val="63"/>
          <w:sz w:val="18"/>
        </w:rPr>
        <w:t xml:space="preserve"> </w:t>
      </w:r>
      <w:r>
        <w:rPr>
          <w:rFonts w:hint="eastAsia" w:ascii="宋体" w:eastAsia="宋体"/>
          <w:spacing w:val="3"/>
          <w:sz w:val="18"/>
        </w:rPr>
        <w:t xml:space="preserve">如何与其 </w:t>
      </w:r>
      <w:r>
        <w:rPr>
          <w:rFonts w:ascii="Times New Roman" w:eastAsia="Times New Roman"/>
          <w:sz w:val="18"/>
        </w:rPr>
        <w:t>class</w:t>
      </w:r>
      <w:r>
        <w:rPr>
          <w:rFonts w:ascii="Times New Roman" w:eastAsia="Times New Roman"/>
          <w:spacing w:val="12"/>
          <w:sz w:val="18"/>
        </w:rPr>
        <w:t xml:space="preserve"> </w:t>
      </w:r>
      <w:r>
        <w:rPr>
          <w:rFonts w:ascii="Times New Roman" w:eastAsia="Times New Roman"/>
          <w:i/>
          <w:sz w:val="18"/>
        </w:rPr>
        <w:t>typeinfo</w:t>
      </w:r>
      <w:r>
        <w:rPr>
          <w:rFonts w:ascii="Times New Roman" w:eastAsia="Times New Roman"/>
          <w:i/>
          <w:spacing w:val="61"/>
          <w:sz w:val="18"/>
        </w:rPr>
        <w:t xml:space="preserve"> </w:t>
      </w:r>
      <w:r>
        <w:rPr>
          <w:rFonts w:hint="eastAsia" w:ascii="宋体" w:eastAsia="宋体"/>
          <w:sz w:val="18"/>
        </w:rPr>
        <w:t>搭上关系，我手上并没有这方面的资料。</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3"/>
        <w:rPr>
          <w:rFonts w:ascii="宋体"/>
          <w:sz w:val="27"/>
        </w:rPr>
      </w:pPr>
      <w:r>
        <w:pict>
          <v:rect id="_x0000_s2116" o:spid="_x0000_s2116" o:spt="1" style="position:absolute;left:0pt;margin-left:133.35pt;margin-top:19.4pt;height:0.45pt;width:144pt;mso-position-horizontal-relative:page;mso-wrap-distance-bottom:0pt;mso-wrap-distance-top:0pt;z-index:-251292672;mso-width-relative:page;mso-height-relative:page;" fillcolor="#000000" filled="t" stroked="f" coordsize="21600,21600">
            <v:path/>
            <v:fill on="t" focussize="0,0"/>
            <v:stroke on="f"/>
            <v:imagedata o:title=""/>
            <o:lock v:ext="edit"/>
            <w10:wrap type="topAndBottom"/>
          </v:rect>
        </w:pict>
      </w:r>
    </w:p>
    <w:p>
      <w:pPr>
        <w:pStyle w:val="15"/>
        <w:numPr>
          <w:ilvl w:val="0"/>
          <w:numId w:val="20"/>
        </w:numPr>
        <w:tabs>
          <w:tab w:val="left" w:pos="2796"/>
        </w:tabs>
        <w:spacing w:before="122" w:after="0" w:line="240" w:lineRule="auto"/>
        <w:ind w:left="2795" w:right="0" w:hanging="169"/>
        <w:jc w:val="left"/>
        <w:rPr>
          <w:sz w:val="16"/>
        </w:rPr>
      </w:pPr>
      <w:r>
        <w:rPr>
          <w:w w:val="95"/>
          <w:sz w:val="16"/>
        </w:rPr>
        <w:t>中國雲南省諺語</w:t>
      </w:r>
    </w:p>
    <w:p>
      <w:pPr>
        <w:pStyle w:val="11"/>
        <w:rPr>
          <w:rFonts w:ascii="宋体"/>
          <w:sz w:val="20"/>
        </w:rPr>
      </w:pPr>
    </w:p>
    <w:p>
      <w:pPr>
        <w:pStyle w:val="11"/>
        <w:spacing w:before="5"/>
        <w:rPr>
          <w:rFonts w:ascii="宋体"/>
          <w:sz w:val="21"/>
        </w:rPr>
      </w:pPr>
    </w:p>
    <w:p>
      <w:pPr>
        <w:spacing w:before="0"/>
        <w:ind w:left="644" w:right="0" w:firstLine="0"/>
        <w:jc w:val="left"/>
        <w:rPr>
          <w:rFonts w:ascii="Arial"/>
          <w:b/>
          <w:sz w:val="20"/>
        </w:rPr>
      </w:pPr>
      <w:r>
        <w:rPr>
          <w:rFonts w:ascii="Arial"/>
          <w:b/>
          <w:sz w:val="20"/>
        </w:rPr>
        <w:t>110</w:t>
      </w:r>
    </w:p>
    <w:p>
      <w:pPr>
        <w:spacing w:after="0"/>
        <w:jc w:val="left"/>
        <w:rPr>
          <w:rFonts w:ascii="Arial"/>
          <w:sz w:val="20"/>
        </w:rPr>
        <w:sectPr>
          <w:pgSz w:w="10320" w:h="13220"/>
          <w:pgMar w:top="580" w:right="80" w:bottom="280" w:left="40" w:header="720" w:footer="720" w:gutter="0"/>
          <w:cols w:space="720" w:num="1"/>
        </w:sectPr>
      </w:pPr>
    </w:p>
    <w:p>
      <w:pPr>
        <w:pStyle w:val="11"/>
        <w:spacing w:before="64"/>
        <w:ind w:left="5905"/>
        <w:rPr>
          <w:rFonts w:hint="eastAsia" w:ascii="宋体" w:eastAsia="宋体"/>
        </w:rPr>
      </w:pPr>
      <w:r>
        <w:pict>
          <v:rect id="_x0000_s2117" o:spid="_x0000_s2117" o:spt="1" style="position:absolute;left:0pt;margin-left:131.9pt;margin-top:18.85pt;height:0.7pt;width:323pt;mso-position-horizontal-relative:page;mso-wrap-distance-bottom:0pt;mso-wrap-distance-top:0pt;z-index:-251291648;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2"/>
        </w:rPr>
        <w:t xml:space="preserve">第２章 </w:t>
      </w:r>
      <w:r>
        <w:rPr>
          <w:rFonts w:ascii="Times New Roman" w:eastAsia="Times New Roman"/>
        </w:rPr>
        <w:t>C</w:t>
      </w:r>
      <w:r>
        <w:rPr>
          <w:rFonts w:ascii="Times New Roman" w:eastAsia="Times New Roman"/>
          <w:spacing w:val="8"/>
        </w:rPr>
        <w:t xml:space="preserve">++ </w:t>
      </w:r>
      <w:r>
        <w:rPr>
          <w:rFonts w:hint="eastAsia" w:ascii="宋体" w:eastAsia="宋体"/>
        </w:rPr>
        <w:t>物件模型（</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9"/>
        </w:rPr>
        <w:t xml:space="preserve"> </w:t>
      </w:r>
      <w:r>
        <w:rPr>
          <w:rFonts w:ascii="Times New Roman" w:eastAsia="Times New Roman"/>
        </w:rPr>
        <w:t>Model</w:t>
      </w:r>
      <w:r>
        <w:rPr>
          <w:rFonts w:hint="eastAsia" w:ascii="宋体" w:eastAsia="宋体"/>
        </w:rPr>
        <w:t>）</w:t>
      </w:r>
    </w:p>
    <w:p>
      <w:pPr>
        <w:pStyle w:val="11"/>
        <w:rPr>
          <w:rFonts w:ascii="宋体"/>
          <w:sz w:val="20"/>
        </w:rPr>
      </w:pPr>
    </w:p>
    <w:p>
      <w:pPr>
        <w:pStyle w:val="11"/>
        <w:spacing w:before="11"/>
        <w:rPr>
          <w:rFonts w:ascii="宋体"/>
          <w:sz w:val="28"/>
        </w:rPr>
      </w:pPr>
    </w:p>
    <w:p>
      <w:pPr>
        <w:pStyle w:val="3"/>
        <w:rPr>
          <w:rFonts w:hint="eastAsia" w:ascii="宋体" w:eastAsia="宋体"/>
        </w:rPr>
      </w:pPr>
      <w:r>
        <w:rPr>
          <w:w w:val="110"/>
        </w:rPr>
        <w:t>Member</w:t>
      </w:r>
      <w:r>
        <w:rPr>
          <w:spacing w:val="54"/>
          <w:w w:val="110"/>
        </w:rPr>
        <w:t xml:space="preserve"> </w:t>
      </w:r>
      <w:r>
        <w:rPr>
          <w:spacing w:val="9"/>
          <w:w w:val="110"/>
        </w:rPr>
        <w:t>Functions</w:t>
      </w:r>
      <w:r>
        <w:rPr>
          <w:spacing w:val="32"/>
          <w:w w:val="110"/>
        </w:rPr>
        <w:t xml:space="preserve">  </w:t>
      </w:r>
      <w:r>
        <w:rPr>
          <w:rFonts w:hint="eastAsia" w:ascii="宋体" w:eastAsia="宋体"/>
          <w:spacing w:val="12"/>
          <w:w w:val="110"/>
        </w:rPr>
        <w:t>的布局</w:t>
      </w:r>
    </w:p>
    <w:p>
      <w:pPr>
        <w:spacing w:before="316" w:line="374" w:lineRule="auto"/>
        <w:ind w:left="2627" w:right="1155" w:hanging="1"/>
        <w:jc w:val="both"/>
        <w:rPr>
          <w:rFonts w:hint="eastAsia" w:ascii="宋体" w:eastAsia="宋体"/>
          <w:sz w:val="18"/>
        </w:rPr>
      </w:pPr>
      <w:r>
        <w:rPr>
          <w:rFonts w:hint="eastAsia" w:ascii="宋体" w:eastAsia="宋体"/>
          <w:spacing w:val="25"/>
          <w:sz w:val="18"/>
        </w:rPr>
        <w:t xml:space="preserve">有了 </w:t>
      </w:r>
      <w:r>
        <w:rPr>
          <w:rFonts w:ascii="Times New Roman" w:eastAsia="Times New Roman"/>
          <w:sz w:val="18"/>
        </w:rPr>
        <w:t>vptr</w:t>
      </w:r>
      <w:r>
        <w:rPr>
          <w:rFonts w:hint="eastAsia" w:ascii="宋体" w:eastAsia="宋体"/>
          <w:spacing w:val="8"/>
          <w:sz w:val="18"/>
        </w:rPr>
        <w:t xml:space="preserve">，接下来我想验证 </w:t>
      </w:r>
      <w:r>
        <w:rPr>
          <w:rFonts w:ascii="Times New Roman" w:eastAsia="Times New Roman"/>
          <w:sz w:val="18"/>
        </w:rPr>
        <w:t>vtbl</w:t>
      </w:r>
      <w:r>
        <w:rPr>
          <w:rFonts w:ascii="Times New Roman" w:eastAsia="Times New Roman"/>
          <w:spacing w:val="23"/>
          <w:sz w:val="18"/>
        </w:rPr>
        <w:t xml:space="preserve"> </w:t>
      </w:r>
      <w:r>
        <w:rPr>
          <w:rFonts w:hint="eastAsia" w:ascii="宋体" w:eastAsia="宋体"/>
          <w:sz w:val="18"/>
        </w:rPr>
        <w:t xml:space="preserve">的内容，并确定它是否真的指向各个 </w:t>
      </w:r>
      <w:r>
        <w:rPr>
          <w:rFonts w:ascii="Times New Roman" w:eastAsia="Times New Roman"/>
          <w:sz w:val="18"/>
        </w:rPr>
        <w:t>virtual</w:t>
      </w:r>
      <w:r>
        <w:rPr>
          <w:rFonts w:ascii="Times New Roman" w:eastAsia="Times New Roman"/>
          <w:spacing w:val="-42"/>
          <w:sz w:val="18"/>
        </w:rPr>
        <w:t xml:space="preserve"> </w:t>
      </w:r>
      <w:r>
        <w:rPr>
          <w:rFonts w:ascii="Times New Roman" w:eastAsia="Times New Roman"/>
          <w:sz w:val="18"/>
        </w:rPr>
        <w:t>functions</w:t>
      </w:r>
      <w:r>
        <w:rPr>
          <w:rFonts w:hint="eastAsia" w:ascii="宋体" w:eastAsia="宋体"/>
          <w:spacing w:val="3"/>
          <w:sz w:val="18"/>
        </w:rPr>
        <w:t xml:space="preserve">。假设目前的我并不知道 </w:t>
      </w:r>
      <w:r>
        <w:rPr>
          <w:rFonts w:ascii="Times New Roman" w:eastAsia="Times New Roman"/>
          <w:sz w:val="18"/>
        </w:rPr>
        <w:t>vtbl</w:t>
      </w:r>
      <w:r>
        <w:rPr>
          <w:rFonts w:ascii="Times New Roman" w:eastAsia="Times New Roman"/>
          <w:spacing w:val="29"/>
          <w:sz w:val="18"/>
        </w:rPr>
        <w:t xml:space="preserve"> </w:t>
      </w:r>
      <w:r>
        <w:rPr>
          <w:rFonts w:hint="eastAsia" w:ascii="宋体" w:eastAsia="宋体"/>
          <w:spacing w:val="1"/>
          <w:sz w:val="18"/>
        </w:rPr>
        <w:t xml:space="preserve">中有几笔资料，所以我总是从 </w:t>
      </w:r>
      <w:r>
        <w:rPr>
          <w:rFonts w:ascii="Times New Roman" w:eastAsia="Times New Roman"/>
          <w:sz w:val="18"/>
        </w:rPr>
        <w:t>vtbl</w:t>
      </w:r>
      <w:r>
        <w:rPr>
          <w:rFonts w:ascii="Times New Roman" w:eastAsia="Times New Roman"/>
          <w:spacing w:val="28"/>
          <w:sz w:val="18"/>
        </w:rPr>
        <w:t xml:space="preserve"> </w:t>
      </w:r>
      <w:r>
        <w:rPr>
          <w:rFonts w:hint="eastAsia" w:ascii="宋体" w:eastAsia="宋体"/>
          <w:sz w:val="18"/>
        </w:rPr>
        <w:t>起头</w:t>
      </w:r>
      <w:r>
        <w:rPr>
          <w:rFonts w:hint="eastAsia" w:ascii="宋体" w:eastAsia="宋体"/>
          <w:spacing w:val="-1"/>
          <w:sz w:val="18"/>
        </w:rPr>
        <w:t xml:space="preserve">处开始，列出 </w:t>
      </w:r>
      <w:r>
        <w:rPr>
          <w:rFonts w:ascii="Times New Roman" w:eastAsia="Times New Roman"/>
          <w:sz w:val="18"/>
        </w:rPr>
        <w:t>6</w:t>
      </w:r>
      <w:r>
        <w:rPr>
          <w:rFonts w:ascii="Times New Roman" w:eastAsia="Times New Roman"/>
          <w:spacing w:val="40"/>
          <w:sz w:val="18"/>
        </w:rPr>
        <w:t xml:space="preserve"> </w:t>
      </w:r>
      <w:r>
        <w:rPr>
          <w:rFonts w:hint="eastAsia" w:ascii="宋体" w:eastAsia="宋体"/>
          <w:sz w:val="18"/>
        </w:rPr>
        <w:t>笔来瞧瞧。</w:t>
      </w:r>
      <w:r>
        <w:rPr>
          <w:rFonts w:ascii="Times New Roman" w:eastAsia="Times New Roman"/>
          <w:sz w:val="18"/>
        </w:rPr>
        <w:t>vtbl</w:t>
      </w:r>
      <w:r>
        <w:rPr>
          <w:rFonts w:ascii="Times New Roman" w:eastAsia="Times New Roman"/>
          <w:spacing w:val="42"/>
          <w:sz w:val="18"/>
        </w:rPr>
        <w:t xml:space="preserve"> </w:t>
      </w:r>
      <w:r>
        <w:rPr>
          <w:rFonts w:hint="eastAsia" w:ascii="宋体" w:eastAsia="宋体"/>
          <w:sz w:val="18"/>
        </w:rPr>
        <w:t>的内容取得，稍微需要一些技巧（主要在于指标型别的转换）：</w:t>
      </w:r>
    </w:p>
    <w:p>
      <w:pPr>
        <w:pStyle w:val="11"/>
        <w:spacing w:before="4"/>
        <w:rPr>
          <w:rFonts w:ascii="宋体"/>
          <w:sz w:val="21"/>
        </w:rPr>
      </w:pPr>
    </w:p>
    <w:p>
      <w:pPr>
        <w:pStyle w:val="11"/>
        <w:spacing w:line="292" w:lineRule="auto"/>
        <w:ind w:left="2910" w:right="6417"/>
        <w:jc w:val="both"/>
      </w:pPr>
      <w:r>
        <w:t>ClassA a;</w:t>
      </w:r>
      <w:r>
        <w:rPr>
          <w:spacing w:val="-94"/>
        </w:rPr>
        <w:t xml:space="preserve"> </w:t>
      </w:r>
      <w:r>
        <w:t>ClassB b;</w:t>
      </w:r>
      <w:r>
        <w:rPr>
          <w:spacing w:val="-94"/>
        </w:rPr>
        <w:t xml:space="preserve"> </w:t>
      </w:r>
      <w:r>
        <w:t>ClassC</w:t>
      </w:r>
      <w:r>
        <w:rPr>
          <w:spacing w:val="-15"/>
        </w:rPr>
        <w:t xml:space="preserve"> </w:t>
      </w:r>
      <w:r>
        <w:t>c;</w:t>
      </w:r>
    </w:p>
    <w:p>
      <w:pPr>
        <w:pStyle w:val="11"/>
        <w:spacing w:before="4"/>
        <w:rPr>
          <w:sz w:val="19"/>
        </w:rPr>
      </w:pPr>
    </w:p>
    <w:p>
      <w:pPr>
        <w:pStyle w:val="11"/>
        <w:tabs>
          <w:tab w:val="left" w:pos="4547"/>
        </w:tabs>
        <w:spacing w:before="1"/>
        <w:ind w:left="2910"/>
      </w:pPr>
      <w:r>
        <w:t>long*</w:t>
      </w:r>
      <w:r>
        <w:rPr>
          <w:spacing w:val="-4"/>
        </w:rPr>
        <w:t xml:space="preserve"> </w:t>
      </w:r>
      <w:r>
        <w:t>v;</w:t>
      </w:r>
      <w:r>
        <w:tab/>
      </w:r>
      <w:r>
        <w:t>//</w:t>
      </w:r>
      <w:r>
        <w:rPr>
          <w:spacing w:val="-3"/>
        </w:rPr>
        <w:t xml:space="preserve"> </w:t>
      </w:r>
      <w:r>
        <w:t>v</w:t>
      </w:r>
      <w:r>
        <w:rPr>
          <w:spacing w:val="-3"/>
        </w:rPr>
        <w:t xml:space="preserve"> </w:t>
      </w:r>
      <w:r>
        <w:t>is</w:t>
      </w:r>
      <w:r>
        <w:rPr>
          <w:spacing w:val="-3"/>
        </w:rPr>
        <w:t xml:space="preserve"> </w:t>
      </w:r>
      <w:r>
        <w:t>the</w:t>
      </w:r>
      <w:r>
        <w:rPr>
          <w:spacing w:val="-4"/>
        </w:rPr>
        <w:t xml:space="preserve"> </w:t>
      </w:r>
      <w:r>
        <w:t>address</w:t>
      </w:r>
      <w:r>
        <w:rPr>
          <w:spacing w:val="-3"/>
        </w:rPr>
        <w:t xml:space="preserve"> </w:t>
      </w:r>
      <w:r>
        <w:t>of</w:t>
      </w:r>
      <w:r>
        <w:rPr>
          <w:spacing w:val="-3"/>
        </w:rPr>
        <w:t xml:space="preserve"> </w:t>
      </w:r>
      <w:r>
        <w:t>vptr</w:t>
      </w:r>
    </w:p>
    <w:p>
      <w:pPr>
        <w:pStyle w:val="11"/>
        <w:tabs>
          <w:tab w:val="left" w:pos="4547"/>
        </w:tabs>
        <w:spacing w:before="39"/>
        <w:ind w:left="2910"/>
      </w:pPr>
      <w:r>
        <w:t>long*</w:t>
      </w:r>
      <w:r>
        <w:rPr>
          <w:spacing w:val="-6"/>
        </w:rPr>
        <w:t xml:space="preserve"> </w:t>
      </w:r>
      <w:r>
        <w:t>vtbl0;</w:t>
      </w:r>
      <w:r>
        <w:tab/>
      </w:r>
      <w:r>
        <w:t>//</w:t>
      </w:r>
      <w:r>
        <w:rPr>
          <w:spacing w:val="-4"/>
        </w:rPr>
        <w:t xml:space="preserve"> </w:t>
      </w:r>
      <w:r>
        <w:t>vtbl0</w:t>
      </w:r>
      <w:r>
        <w:rPr>
          <w:spacing w:val="-3"/>
        </w:rPr>
        <w:t xml:space="preserve"> </w:t>
      </w:r>
      <w:r>
        <w:t>is</w:t>
      </w:r>
      <w:r>
        <w:rPr>
          <w:spacing w:val="-5"/>
        </w:rPr>
        <w:t xml:space="preserve"> </w:t>
      </w:r>
      <w:r>
        <w:t>the</w:t>
      </w:r>
      <w:r>
        <w:rPr>
          <w:spacing w:val="-4"/>
        </w:rPr>
        <w:t xml:space="preserve"> </w:t>
      </w:r>
      <w:r>
        <w:t>address</w:t>
      </w:r>
      <w:r>
        <w:rPr>
          <w:spacing w:val="-4"/>
        </w:rPr>
        <w:t xml:space="preserve"> </w:t>
      </w:r>
      <w:r>
        <w:t>of</w:t>
      </w:r>
      <w:r>
        <w:rPr>
          <w:spacing w:val="-4"/>
        </w:rPr>
        <w:t xml:space="preserve"> </w:t>
      </w:r>
      <w:r>
        <w:t>vtbl[0]</w:t>
      </w:r>
    </w:p>
    <w:p>
      <w:pPr>
        <w:pStyle w:val="11"/>
        <w:rPr>
          <w:sz w:val="23"/>
        </w:rPr>
      </w:pPr>
    </w:p>
    <w:p>
      <w:pPr>
        <w:pStyle w:val="11"/>
        <w:spacing w:line="292" w:lineRule="auto"/>
        <w:ind w:left="2910" w:right="5361"/>
      </w:pPr>
      <w:r>
        <w:t>v</w:t>
      </w:r>
      <w:r>
        <w:rPr>
          <w:spacing w:val="2"/>
        </w:rPr>
        <w:t xml:space="preserve"> </w:t>
      </w:r>
      <w:r>
        <w:t>=</w:t>
      </w:r>
      <w:r>
        <w:rPr>
          <w:spacing w:val="3"/>
        </w:rPr>
        <w:t xml:space="preserve"> </w:t>
      </w:r>
      <w:r>
        <w:t>(long</w:t>
      </w:r>
      <w:r>
        <w:rPr>
          <w:spacing w:val="3"/>
        </w:rPr>
        <w:t xml:space="preserve"> </w:t>
      </w:r>
      <w:r>
        <w:t>*)&amp;a;</w:t>
      </w:r>
      <w:r>
        <w:rPr>
          <w:spacing w:val="1"/>
        </w:rPr>
        <w:t xml:space="preserve"> </w:t>
      </w:r>
      <w:r>
        <w:t>vtbl0</w:t>
      </w:r>
      <w:r>
        <w:rPr>
          <w:spacing w:val="-8"/>
        </w:rPr>
        <w:t xml:space="preserve"> </w:t>
      </w:r>
      <w:r>
        <w:t>=</w:t>
      </w:r>
      <w:r>
        <w:rPr>
          <w:spacing w:val="-8"/>
        </w:rPr>
        <w:t xml:space="preserve"> </w:t>
      </w:r>
      <w:r>
        <w:t>(long*)(*v);</w:t>
      </w:r>
    </w:p>
    <w:p>
      <w:pPr>
        <w:pStyle w:val="11"/>
        <w:spacing w:line="292" w:lineRule="auto"/>
        <w:ind w:left="2910" w:right="4934"/>
      </w:pPr>
      <w:r>
        <w:t>cout &lt;&lt; vtbl0 &lt;&lt; endl;</w:t>
      </w:r>
      <w:r>
        <w:rPr>
          <w:spacing w:val="1"/>
        </w:rPr>
        <w:t xml:space="preserve"> </w:t>
      </w:r>
      <w:r>
        <w:t>for</w:t>
      </w:r>
      <w:r>
        <w:rPr>
          <w:spacing w:val="-4"/>
        </w:rPr>
        <w:t xml:space="preserve"> </w:t>
      </w:r>
      <w:r>
        <w:t>(int</w:t>
      </w:r>
      <w:r>
        <w:rPr>
          <w:spacing w:val="-4"/>
        </w:rPr>
        <w:t xml:space="preserve"> </w:t>
      </w:r>
      <w:r>
        <w:t>i=0;</w:t>
      </w:r>
      <w:r>
        <w:rPr>
          <w:spacing w:val="-3"/>
        </w:rPr>
        <w:t xml:space="preserve"> </w:t>
      </w:r>
      <w:r>
        <w:t>i&lt;</w:t>
      </w:r>
      <w:r>
        <w:rPr>
          <w:spacing w:val="-4"/>
        </w:rPr>
        <w:t xml:space="preserve"> </w:t>
      </w:r>
      <w:r>
        <w:t>6;</w:t>
      </w:r>
      <w:r>
        <w:rPr>
          <w:spacing w:val="-3"/>
        </w:rPr>
        <w:t xml:space="preserve"> </w:t>
      </w:r>
      <w:r>
        <w:t>i++)</w:t>
      </w:r>
    </w:p>
    <w:p>
      <w:pPr>
        <w:pStyle w:val="11"/>
        <w:spacing w:line="181" w:lineRule="exact"/>
        <w:ind w:left="3073"/>
      </w:pPr>
      <w:r>
        <w:t>printf("ClassA</w:t>
      </w:r>
      <w:r>
        <w:rPr>
          <w:spacing w:val="-10"/>
        </w:rPr>
        <w:t xml:space="preserve"> </w:t>
      </w:r>
      <w:r>
        <w:t>vtbl[%d]=%#x</w:t>
      </w:r>
      <w:r>
        <w:rPr>
          <w:spacing w:val="-8"/>
        </w:rPr>
        <w:t xml:space="preserve"> </w:t>
      </w:r>
      <w:r>
        <w:t>\n",</w:t>
      </w:r>
      <w:r>
        <w:rPr>
          <w:spacing w:val="-10"/>
        </w:rPr>
        <w:t xml:space="preserve"> </w:t>
      </w:r>
      <w:r>
        <w:t>i,</w:t>
      </w:r>
      <w:r>
        <w:rPr>
          <w:spacing w:val="-9"/>
        </w:rPr>
        <w:t xml:space="preserve"> </w:t>
      </w:r>
      <w:r>
        <w:t>*(vtbl0+i));</w:t>
      </w:r>
    </w:p>
    <w:p>
      <w:pPr>
        <w:pStyle w:val="11"/>
        <w:spacing w:before="10"/>
        <w:rPr>
          <w:sz w:val="22"/>
        </w:rPr>
      </w:pPr>
    </w:p>
    <w:p>
      <w:pPr>
        <w:pStyle w:val="11"/>
        <w:spacing w:line="292" w:lineRule="auto"/>
        <w:ind w:left="2910" w:right="5361"/>
      </w:pPr>
      <w:r>
        <w:t>v</w:t>
      </w:r>
      <w:r>
        <w:rPr>
          <w:spacing w:val="2"/>
        </w:rPr>
        <w:t xml:space="preserve"> </w:t>
      </w:r>
      <w:r>
        <w:t>=</w:t>
      </w:r>
      <w:r>
        <w:rPr>
          <w:spacing w:val="3"/>
        </w:rPr>
        <w:t xml:space="preserve"> </w:t>
      </w:r>
      <w:r>
        <w:t>(long</w:t>
      </w:r>
      <w:r>
        <w:rPr>
          <w:spacing w:val="3"/>
        </w:rPr>
        <w:t xml:space="preserve"> </w:t>
      </w:r>
      <w:r>
        <w:t>*)&amp;b;</w:t>
      </w:r>
      <w:r>
        <w:rPr>
          <w:spacing w:val="1"/>
        </w:rPr>
        <w:t xml:space="preserve"> </w:t>
      </w:r>
      <w:r>
        <w:t>vtbl0</w:t>
      </w:r>
      <w:r>
        <w:rPr>
          <w:spacing w:val="-9"/>
        </w:rPr>
        <w:t xml:space="preserve"> </w:t>
      </w:r>
      <w:r>
        <w:t>=</w:t>
      </w:r>
      <w:r>
        <w:rPr>
          <w:spacing w:val="-9"/>
        </w:rPr>
        <w:t xml:space="preserve"> </w:t>
      </w:r>
      <w:r>
        <w:t>(long*)(*v);</w:t>
      </w:r>
    </w:p>
    <w:p>
      <w:pPr>
        <w:pStyle w:val="11"/>
        <w:spacing w:line="292" w:lineRule="auto"/>
        <w:ind w:left="2910" w:right="5157"/>
      </w:pPr>
      <w:r>
        <w:t>cout &lt;&lt; vtbl0 &lt;&lt; endl;</w:t>
      </w:r>
      <w:r>
        <w:rPr>
          <w:spacing w:val="-94"/>
        </w:rPr>
        <w:t xml:space="preserve"> </w:t>
      </w:r>
      <w:r>
        <w:t>for</w:t>
      </w:r>
      <w:r>
        <w:rPr>
          <w:spacing w:val="-3"/>
        </w:rPr>
        <w:t xml:space="preserve"> </w:t>
      </w:r>
      <w:r>
        <w:t>(i=0;</w:t>
      </w:r>
      <w:r>
        <w:rPr>
          <w:spacing w:val="-3"/>
        </w:rPr>
        <w:t xml:space="preserve"> </w:t>
      </w:r>
      <w:r>
        <w:t>i&lt;</w:t>
      </w:r>
      <w:r>
        <w:rPr>
          <w:spacing w:val="-2"/>
        </w:rPr>
        <w:t xml:space="preserve"> </w:t>
      </w:r>
      <w:r>
        <w:t>6;</w:t>
      </w:r>
      <w:r>
        <w:rPr>
          <w:spacing w:val="-3"/>
        </w:rPr>
        <w:t xml:space="preserve"> </w:t>
      </w:r>
      <w:r>
        <w:t>i++)</w:t>
      </w:r>
    </w:p>
    <w:p>
      <w:pPr>
        <w:pStyle w:val="11"/>
        <w:spacing w:line="181" w:lineRule="exact"/>
        <w:ind w:left="3073"/>
      </w:pPr>
      <w:r>
        <w:t>printf("ClassB</w:t>
      </w:r>
      <w:r>
        <w:rPr>
          <w:spacing w:val="-10"/>
        </w:rPr>
        <w:t xml:space="preserve"> </w:t>
      </w:r>
      <w:r>
        <w:t>vtbl[%d]=%#x</w:t>
      </w:r>
      <w:r>
        <w:rPr>
          <w:spacing w:val="-8"/>
        </w:rPr>
        <w:t xml:space="preserve"> </w:t>
      </w:r>
      <w:r>
        <w:t>\n",</w:t>
      </w:r>
      <w:r>
        <w:rPr>
          <w:spacing w:val="-10"/>
        </w:rPr>
        <w:t xml:space="preserve"> </w:t>
      </w:r>
      <w:r>
        <w:t>i,</w:t>
      </w:r>
      <w:r>
        <w:rPr>
          <w:spacing w:val="-9"/>
        </w:rPr>
        <w:t xml:space="preserve"> </w:t>
      </w:r>
      <w:r>
        <w:t>*(vtbl0+i));</w:t>
      </w:r>
    </w:p>
    <w:p>
      <w:pPr>
        <w:pStyle w:val="11"/>
        <w:spacing w:before="11"/>
        <w:rPr>
          <w:sz w:val="22"/>
        </w:rPr>
      </w:pPr>
    </w:p>
    <w:p>
      <w:pPr>
        <w:pStyle w:val="11"/>
        <w:spacing w:line="292" w:lineRule="auto"/>
        <w:ind w:left="2910" w:right="5361"/>
      </w:pPr>
      <w:r>
        <w:t>v</w:t>
      </w:r>
      <w:r>
        <w:rPr>
          <w:spacing w:val="2"/>
        </w:rPr>
        <w:t xml:space="preserve"> </w:t>
      </w:r>
      <w:r>
        <w:t>=</w:t>
      </w:r>
      <w:r>
        <w:rPr>
          <w:spacing w:val="3"/>
        </w:rPr>
        <w:t xml:space="preserve"> </w:t>
      </w:r>
      <w:r>
        <w:t>(long</w:t>
      </w:r>
      <w:r>
        <w:rPr>
          <w:spacing w:val="3"/>
        </w:rPr>
        <w:t xml:space="preserve"> </w:t>
      </w:r>
      <w:r>
        <w:t>*)&amp;c;</w:t>
      </w:r>
      <w:r>
        <w:rPr>
          <w:spacing w:val="1"/>
        </w:rPr>
        <w:t xml:space="preserve"> </w:t>
      </w:r>
      <w:r>
        <w:t>vtbl0</w:t>
      </w:r>
      <w:r>
        <w:rPr>
          <w:spacing w:val="-9"/>
        </w:rPr>
        <w:t xml:space="preserve"> </w:t>
      </w:r>
      <w:r>
        <w:t>=</w:t>
      </w:r>
      <w:r>
        <w:rPr>
          <w:spacing w:val="-9"/>
        </w:rPr>
        <w:t xml:space="preserve"> </w:t>
      </w:r>
      <w:r>
        <w:t>(long*)(*v);</w:t>
      </w:r>
    </w:p>
    <w:p>
      <w:pPr>
        <w:pStyle w:val="11"/>
        <w:spacing w:line="292" w:lineRule="auto"/>
        <w:ind w:left="2910" w:right="5157"/>
      </w:pPr>
      <w:r>
        <w:t>cout &lt;&lt; vtbl0 &lt;&lt; endl;</w:t>
      </w:r>
      <w:r>
        <w:rPr>
          <w:spacing w:val="-94"/>
        </w:rPr>
        <w:t xml:space="preserve"> </w:t>
      </w:r>
      <w:r>
        <w:t>for</w:t>
      </w:r>
      <w:r>
        <w:rPr>
          <w:spacing w:val="-3"/>
        </w:rPr>
        <w:t xml:space="preserve"> </w:t>
      </w:r>
      <w:r>
        <w:t>(i=0;</w:t>
      </w:r>
      <w:r>
        <w:rPr>
          <w:spacing w:val="-3"/>
        </w:rPr>
        <w:t xml:space="preserve"> </w:t>
      </w:r>
      <w:r>
        <w:t>i&lt;</w:t>
      </w:r>
      <w:r>
        <w:rPr>
          <w:spacing w:val="-2"/>
        </w:rPr>
        <w:t xml:space="preserve"> </w:t>
      </w:r>
      <w:r>
        <w:t>6;</w:t>
      </w:r>
      <w:r>
        <w:rPr>
          <w:spacing w:val="-3"/>
        </w:rPr>
        <w:t xml:space="preserve"> </w:t>
      </w:r>
      <w:r>
        <w:t>i++)</w:t>
      </w:r>
    </w:p>
    <w:p>
      <w:pPr>
        <w:pStyle w:val="11"/>
        <w:spacing w:line="181" w:lineRule="exact"/>
        <w:ind w:left="3073"/>
      </w:pPr>
      <w:r>
        <w:t>printf("ClassC</w:t>
      </w:r>
      <w:r>
        <w:rPr>
          <w:spacing w:val="-10"/>
        </w:rPr>
        <w:t xml:space="preserve"> </w:t>
      </w:r>
      <w:r>
        <w:t>vtbl[%d]=%#x</w:t>
      </w:r>
      <w:r>
        <w:rPr>
          <w:spacing w:val="-8"/>
        </w:rPr>
        <w:t xml:space="preserve"> </w:t>
      </w:r>
      <w:r>
        <w:t>\n",</w:t>
      </w:r>
      <w:r>
        <w:rPr>
          <w:spacing w:val="-10"/>
        </w:rPr>
        <w:t xml:space="preserve"> </w:t>
      </w:r>
      <w:r>
        <w:t>i,</w:t>
      </w:r>
      <w:r>
        <w:rPr>
          <w:spacing w:val="-9"/>
        </w:rPr>
        <w:t xml:space="preserve"> </w:t>
      </w:r>
      <w:r>
        <w:t>*(vtbl0+i));</w:t>
      </w:r>
    </w:p>
    <w:p>
      <w:pPr>
        <w:pStyle w:val="11"/>
        <w:spacing w:before="10"/>
        <w:rPr>
          <w:sz w:val="26"/>
        </w:rPr>
      </w:pPr>
    </w:p>
    <w:p>
      <w:pPr>
        <w:spacing w:before="1" w:line="357" w:lineRule="auto"/>
        <w:ind w:left="2627" w:right="1155" w:firstLine="0"/>
        <w:jc w:val="both"/>
        <w:rPr>
          <w:rFonts w:hint="eastAsia" w:ascii="宋体" w:eastAsia="宋体"/>
          <w:sz w:val="18"/>
        </w:rPr>
      </w:pPr>
      <w:r>
        <w:pict>
          <v:shape id="_x0000_s2118" o:spid="_x0000_s2118" style="position:absolute;left:0pt;margin-left:340.45pt;margin-top:14.25pt;height:36.25pt;width:45.15pt;mso-position-horizontal-relative:page;z-index:251713536;mso-width-relative:page;mso-height-relative:page;" fillcolor="#000000" filled="t" stroked="f" coordorigin="6810,286" coordsize="903,725" path="m6843,929l6810,1010,6896,991,6834,991,6829,986,6866,956,6843,929xm6866,956l6829,986,6834,991,6871,961,6866,956xm6871,961l6834,991,6896,991,6871,961xm7712,286l7707,286,6866,956,6871,961,7712,290,7712,286xe">
            <v:path arrowok="t"/>
            <v:fill on="t" focussize="0,0"/>
            <v:stroke on="f"/>
            <v:imagedata o:title=""/>
            <o:lock v:ext="edit"/>
          </v:shape>
        </w:pict>
      </w:r>
      <w:r>
        <w:rPr>
          <w:rFonts w:hint="eastAsia" w:ascii="宋体" w:eastAsia="宋体"/>
          <w:sz w:val="18"/>
        </w:rPr>
        <w:t>获得结果如下（</w:t>
      </w:r>
      <w:r>
        <w:rPr>
          <w:rFonts w:hint="eastAsia" w:ascii="宋体" w:eastAsia="宋体"/>
          <w:spacing w:val="-4"/>
          <w:sz w:val="18"/>
        </w:rPr>
        <w:t xml:space="preserve">已显示于图 </w:t>
      </w:r>
      <w:r>
        <w:rPr>
          <w:rFonts w:ascii="Arial Black" w:eastAsia="Arial Black"/>
          <w:sz w:val="18"/>
        </w:rPr>
        <w:t>2.3</w:t>
      </w:r>
      <w:r>
        <w:rPr>
          <w:rFonts w:ascii="Arial Black" w:eastAsia="Arial Black"/>
          <w:spacing w:val="6"/>
          <w:sz w:val="18"/>
        </w:rPr>
        <w:t xml:space="preserve"> </w:t>
      </w:r>
      <w:r>
        <w:rPr>
          <w:rFonts w:hint="eastAsia" w:ascii="宋体" w:eastAsia="宋体"/>
          <w:sz w:val="18"/>
        </w:rPr>
        <w:t>中）。每一行程序输出后面的</w:t>
      </w:r>
      <w:r>
        <w:rPr>
          <w:rFonts w:hint="eastAsia" w:ascii="宋体" w:eastAsia="宋体"/>
          <w:sz w:val="18"/>
          <w:u w:val="single"/>
        </w:rPr>
        <w:t>注解</w:t>
      </w:r>
      <w:r>
        <w:rPr>
          <w:rFonts w:hint="eastAsia" w:ascii="宋体" w:eastAsia="宋体"/>
          <w:sz w:val="18"/>
        </w:rPr>
        <w:t>表示该笔内容所占用的存储器位址（注意各组输出之中有部份重叠）：</w:t>
      </w:r>
    </w:p>
    <w:p>
      <w:pPr>
        <w:pStyle w:val="11"/>
        <w:spacing w:before="9"/>
        <w:rPr>
          <w:rFonts w:ascii="宋体"/>
          <w:sz w:val="12"/>
        </w:rPr>
      </w:pPr>
    </w:p>
    <w:p>
      <w:pPr>
        <w:pStyle w:val="11"/>
        <w:spacing w:before="1"/>
        <w:ind w:left="2910"/>
      </w:pPr>
      <w:r>
        <w:t>0x00409004</w:t>
      </w:r>
    </w:p>
    <w:p>
      <w:pPr>
        <w:pStyle w:val="11"/>
        <w:tabs>
          <w:tab w:val="left" w:pos="5987"/>
        </w:tabs>
        <w:spacing w:before="39"/>
        <w:ind w:left="2910"/>
      </w:pPr>
      <w:r>
        <w:t>ClassA</w:t>
      </w:r>
      <w:r>
        <w:rPr>
          <w:spacing w:val="-12"/>
        </w:rPr>
        <w:t xml:space="preserve"> </w:t>
      </w:r>
      <w:r>
        <w:t>vtbl[0]=0x401ed0</w:t>
      </w:r>
      <w:r>
        <w:tab/>
      </w:r>
      <w:r>
        <w:t>//</w:t>
      </w:r>
      <w:r>
        <w:rPr>
          <w:spacing w:val="-11"/>
        </w:rPr>
        <w:t xml:space="preserve"> </w:t>
      </w:r>
      <w:r>
        <w:t>0x00409008</w:t>
      </w:r>
    </w:p>
    <w:p>
      <w:pPr>
        <w:pStyle w:val="11"/>
        <w:tabs>
          <w:tab w:val="left" w:pos="5987"/>
        </w:tabs>
        <w:spacing w:before="40"/>
        <w:ind w:left="2910"/>
      </w:pPr>
      <w:r>
        <w:t>ClassA</w:t>
      </w:r>
      <w:r>
        <w:rPr>
          <w:spacing w:val="-12"/>
        </w:rPr>
        <w:t xml:space="preserve"> </w:t>
      </w:r>
      <w:r>
        <w:t>vtbl[1]=0x401f10</w:t>
      </w:r>
      <w:r>
        <w:tab/>
      </w:r>
      <w:r>
        <w:t>//</w:t>
      </w:r>
      <w:r>
        <w:rPr>
          <w:spacing w:val="-11"/>
        </w:rPr>
        <w:t xml:space="preserve"> </w:t>
      </w:r>
      <w:r>
        <w:t>0x0040900C</w:t>
      </w:r>
    </w:p>
    <w:p>
      <w:pPr>
        <w:pStyle w:val="11"/>
        <w:tabs>
          <w:tab w:val="left" w:pos="5987"/>
        </w:tabs>
        <w:spacing w:before="39"/>
        <w:ind w:left="2910"/>
      </w:pPr>
      <w:r>
        <w:t>ClassA</w:t>
      </w:r>
      <w:r>
        <w:rPr>
          <w:spacing w:val="-8"/>
        </w:rPr>
        <w:t xml:space="preserve"> </w:t>
      </w:r>
      <w:r>
        <w:t>vtbl[2]=0</w:t>
      </w:r>
      <w:r>
        <w:tab/>
      </w:r>
      <w:r>
        <w:t>//</w:t>
      </w:r>
      <w:r>
        <w:rPr>
          <w:spacing w:val="-12"/>
        </w:rPr>
        <w:t xml:space="preserve"> </w:t>
      </w:r>
      <w:r>
        <w:t>0x00409010</w:t>
      </w:r>
    </w:p>
    <w:p>
      <w:pPr>
        <w:pStyle w:val="11"/>
        <w:tabs>
          <w:tab w:val="left" w:pos="5987"/>
        </w:tabs>
        <w:spacing w:before="40"/>
        <w:ind w:left="2910"/>
      </w:pPr>
      <w:r>
        <w:t>ClassA</w:t>
      </w:r>
      <w:r>
        <w:rPr>
          <w:spacing w:val="-12"/>
        </w:rPr>
        <w:t xml:space="preserve"> </w:t>
      </w:r>
      <w:r>
        <w:t>vtbl[3]=0x409650</w:t>
      </w:r>
      <w:r>
        <w:tab/>
      </w:r>
      <w:r>
        <w:t>//</w:t>
      </w:r>
      <w:r>
        <w:rPr>
          <w:spacing w:val="-11"/>
        </w:rPr>
        <w:t xml:space="preserve"> </w:t>
      </w:r>
      <w:r>
        <w:t>0x00409014</w:t>
      </w:r>
    </w:p>
    <w:p>
      <w:pPr>
        <w:pStyle w:val="11"/>
        <w:rPr>
          <w:sz w:val="20"/>
        </w:rPr>
      </w:pPr>
    </w:p>
    <w:p>
      <w:pPr>
        <w:pStyle w:val="11"/>
        <w:rPr>
          <w:sz w:val="21"/>
        </w:rPr>
      </w:pPr>
    </w:p>
    <w:p>
      <w:pPr>
        <w:spacing w:before="1"/>
        <w:ind w:left="0" w:right="390" w:firstLine="0"/>
        <w:jc w:val="right"/>
        <w:rPr>
          <w:rFonts w:ascii="Arial"/>
          <w:b/>
          <w:sz w:val="20"/>
        </w:rPr>
      </w:pPr>
      <w:r>
        <w:rPr>
          <w:rFonts w:ascii="Arial"/>
          <w:b/>
          <w:sz w:val="20"/>
        </w:rPr>
        <w:t>111</w:t>
      </w:r>
    </w:p>
    <w:p>
      <w:pPr>
        <w:spacing w:after="0"/>
        <w:jc w:val="right"/>
        <w:rPr>
          <w:rFonts w:ascii="Arial"/>
          <w:sz w:val="20"/>
        </w:rPr>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2119" o:spid="_x0000_s2119" o:spt="1" style="position:absolute;left:0pt;margin-left:131.9pt;margin-top:18.85pt;height:0.7pt;width:323pt;mso-position-horizontal-relative:page;mso-wrap-distance-bottom:0pt;mso-wrap-distance-top:0pt;z-index:-251290624;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spacing w:before="11"/>
        <w:rPr>
          <w:rFonts w:ascii="宋体"/>
          <w:sz w:val="10"/>
        </w:rPr>
      </w:pPr>
    </w:p>
    <w:tbl>
      <w:tblPr>
        <w:tblStyle w:val="12"/>
        <w:tblW w:w="0" w:type="auto"/>
        <w:tblInd w:w="28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692"/>
        <w:gridCol w:w="675"/>
        <w:gridCol w:w="10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2692" w:type="dxa"/>
          </w:tcPr>
          <w:p>
            <w:pPr>
              <w:pStyle w:val="16"/>
              <w:spacing w:before="0" w:line="180" w:lineRule="exact"/>
              <w:ind w:left="50"/>
              <w:rPr>
                <w:sz w:val="16"/>
              </w:rPr>
            </w:pPr>
            <w:r>
              <w:rPr>
                <w:sz w:val="16"/>
              </w:rPr>
              <w:t>ClassA</w:t>
            </w:r>
            <w:r>
              <w:rPr>
                <w:spacing w:val="-14"/>
                <w:sz w:val="16"/>
              </w:rPr>
              <w:t xml:space="preserve"> </w:t>
            </w:r>
            <w:r>
              <w:rPr>
                <w:sz w:val="16"/>
              </w:rPr>
              <w:t>vtbl[4]=0x401f80</w:t>
            </w:r>
          </w:p>
        </w:tc>
        <w:tc>
          <w:tcPr>
            <w:tcW w:w="675" w:type="dxa"/>
          </w:tcPr>
          <w:p>
            <w:pPr>
              <w:pStyle w:val="16"/>
              <w:spacing w:before="0" w:line="180" w:lineRule="exact"/>
              <w:ind w:right="47"/>
              <w:jc w:val="right"/>
              <w:rPr>
                <w:sz w:val="16"/>
              </w:rPr>
            </w:pPr>
            <w:r>
              <w:rPr>
                <w:sz w:val="16"/>
              </w:rPr>
              <w:t>//</w:t>
            </w:r>
          </w:p>
        </w:tc>
        <w:tc>
          <w:tcPr>
            <w:tcW w:w="1058" w:type="dxa"/>
          </w:tcPr>
          <w:p>
            <w:pPr>
              <w:pStyle w:val="16"/>
              <w:spacing w:before="0" w:line="180" w:lineRule="exact"/>
              <w:ind w:right="49"/>
              <w:jc w:val="right"/>
              <w:rPr>
                <w:sz w:val="16"/>
              </w:rPr>
            </w:pPr>
            <w:r>
              <w:rPr>
                <w:sz w:val="16"/>
              </w:rPr>
              <w:t>0x00409018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2692" w:type="dxa"/>
          </w:tcPr>
          <w:p>
            <w:pPr>
              <w:pStyle w:val="16"/>
              <w:ind w:left="50"/>
              <w:rPr>
                <w:sz w:val="16"/>
              </w:rPr>
            </w:pPr>
            <w:r>
              <w:rPr>
                <w:sz w:val="16"/>
              </w:rPr>
              <w:t>ClassA</w:t>
            </w:r>
            <w:r>
              <w:rPr>
                <w:spacing w:val="-14"/>
                <w:sz w:val="16"/>
              </w:rPr>
              <w:t xml:space="preserve"> </w:t>
            </w:r>
            <w:r>
              <w:rPr>
                <w:sz w:val="16"/>
              </w:rPr>
              <w:t>vtbl[5]=0x401f10</w:t>
            </w:r>
          </w:p>
        </w:tc>
        <w:tc>
          <w:tcPr>
            <w:tcW w:w="675" w:type="dxa"/>
          </w:tcPr>
          <w:p>
            <w:pPr>
              <w:pStyle w:val="16"/>
              <w:ind w:right="47"/>
              <w:jc w:val="right"/>
              <w:rPr>
                <w:sz w:val="16"/>
              </w:rPr>
            </w:pPr>
            <w:r>
              <w:rPr>
                <w:sz w:val="16"/>
              </w:rPr>
              <w:t>//</w:t>
            </w:r>
          </w:p>
        </w:tc>
        <w:tc>
          <w:tcPr>
            <w:tcW w:w="1058" w:type="dxa"/>
          </w:tcPr>
          <w:p>
            <w:pPr>
              <w:pStyle w:val="16"/>
              <w:ind w:right="49"/>
              <w:jc w:val="right"/>
              <w:rPr>
                <w:sz w:val="16"/>
              </w:rPr>
            </w:pPr>
            <w:r>
              <w:rPr>
                <w:sz w:val="16"/>
              </w:rPr>
              <w:t>0x0040901C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2692" w:type="dxa"/>
          </w:tcPr>
          <w:p>
            <w:pPr>
              <w:pStyle w:val="16"/>
              <w:ind w:left="50"/>
              <w:rPr>
                <w:sz w:val="16"/>
              </w:rPr>
            </w:pPr>
            <w:r>
              <w:rPr>
                <w:sz w:val="16"/>
              </w:rPr>
              <w:t>0x00409014</w:t>
            </w:r>
          </w:p>
        </w:tc>
        <w:tc>
          <w:tcPr>
            <w:tcW w:w="675" w:type="dxa"/>
          </w:tcPr>
          <w:p>
            <w:pPr>
              <w:pStyle w:val="16"/>
              <w:spacing w:before="0"/>
              <w:rPr>
                <w:rFonts w:ascii="Times New Roman"/>
                <w:sz w:val="14"/>
              </w:rPr>
            </w:pPr>
          </w:p>
        </w:tc>
        <w:tc>
          <w:tcPr>
            <w:tcW w:w="1058" w:type="dxa"/>
          </w:tcPr>
          <w:p>
            <w:pPr>
              <w:pStyle w:val="16"/>
              <w:spacing w:before="0"/>
              <w:rPr>
                <w:rFonts w:ascii="Times New Roman"/>
                <w:sz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2692" w:type="dxa"/>
          </w:tcPr>
          <w:p>
            <w:pPr>
              <w:pStyle w:val="16"/>
              <w:ind w:left="50"/>
              <w:rPr>
                <w:sz w:val="16"/>
              </w:rPr>
            </w:pPr>
            <w:r>
              <w:rPr>
                <w:sz w:val="16"/>
              </w:rPr>
              <w:t>ClassB</w:t>
            </w:r>
            <w:r>
              <w:rPr>
                <w:spacing w:val="-14"/>
                <w:sz w:val="16"/>
              </w:rPr>
              <w:t xml:space="preserve"> </w:t>
            </w:r>
            <w:r>
              <w:rPr>
                <w:sz w:val="16"/>
              </w:rPr>
              <w:t>vtbl[0]=0x401f80</w:t>
            </w:r>
          </w:p>
        </w:tc>
        <w:tc>
          <w:tcPr>
            <w:tcW w:w="675" w:type="dxa"/>
          </w:tcPr>
          <w:p>
            <w:pPr>
              <w:pStyle w:val="16"/>
              <w:ind w:right="47"/>
              <w:jc w:val="right"/>
              <w:rPr>
                <w:sz w:val="16"/>
              </w:rPr>
            </w:pPr>
            <w:r>
              <w:rPr>
                <w:sz w:val="16"/>
              </w:rPr>
              <w:t>//</w:t>
            </w:r>
          </w:p>
        </w:tc>
        <w:tc>
          <w:tcPr>
            <w:tcW w:w="1058" w:type="dxa"/>
          </w:tcPr>
          <w:p>
            <w:pPr>
              <w:pStyle w:val="16"/>
              <w:ind w:right="49"/>
              <w:jc w:val="right"/>
              <w:rPr>
                <w:sz w:val="16"/>
              </w:rPr>
            </w:pPr>
            <w:r>
              <w:rPr>
                <w:sz w:val="16"/>
              </w:rPr>
              <w:t>0x00409018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2692" w:type="dxa"/>
          </w:tcPr>
          <w:p>
            <w:pPr>
              <w:pStyle w:val="16"/>
              <w:ind w:left="50"/>
              <w:rPr>
                <w:sz w:val="16"/>
              </w:rPr>
            </w:pPr>
            <w:r>
              <w:rPr>
                <w:sz w:val="16"/>
              </w:rPr>
              <w:t>ClassB</w:t>
            </w:r>
            <w:r>
              <w:rPr>
                <w:spacing w:val="-14"/>
                <w:sz w:val="16"/>
              </w:rPr>
              <w:t xml:space="preserve"> </w:t>
            </w:r>
            <w:r>
              <w:rPr>
                <w:sz w:val="16"/>
              </w:rPr>
              <w:t>vtbl[1]=0x401f10</w:t>
            </w:r>
          </w:p>
        </w:tc>
        <w:tc>
          <w:tcPr>
            <w:tcW w:w="675" w:type="dxa"/>
          </w:tcPr>
          <w:p>
            <w:pPr>
              <w:pStyle w:val="16"/>
              <w:ind w:right="47"/>
              <w:jc w:val="right"/>
              <w:rPr>
                <w:sz w:val="16"/>
              </w:rPr>
            </w:pPr>
            <w:r>
              <w:rPr>
                <w:sz w:val="16"/>
              </w:rPr>
              <w:t>//</w:t>
            </w:r>
          </w:p>
        </w:tc>
        <w:tc>
          <w:tcPr>
            <w:tcW w:w="1058" w:type="dxa"/>
          </w:tcPr>
          <w:p>
            <w:pPr>
              <w:pStyle w:val="16"/>
              <w:ind w:right="49"/>
              <w:jc w:val="right"/>
              <w:rPr>
                <w:sz w:val="16"/>
              </w:rPr>
            </w:pPr>
            <w:r>
              <w:rPr>
                <w:sz w:val="16"/>
              </w:rPr>
              <w:t>0x0040901C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2692" w:type="dxa"/>
          </w:tcPr>
          <w:p>
            <w:pPr>
              <w:pStyle w:val="16"/>
              <w:ind w:left="50"/>
              <w:rPr>
                <w:sz w:val="16"/>
              </w:rPr>
            </w:pPr>
            <w:r>
              <w:rPr>
                <w:sz w:val="16"/>
              </w:rPr>
              <w:t>ClassB</w:t>
            </w:r>
            <w:r>
              <w:rPr>
                <w:spacing w:val="-10"/>
                <w:sz w:val="16"/>
              </w:rPr>
              <w:t xml:space="preserve"> </w:t>
            </w:r>
            <w:r>
              <w:rPr>
                <w:sz w:val="16"/>
              </w:rPr>
              <w:t>vtbl[2]=0</w:t>
            </w:r>
          </w:p>
        </w:tc>
        <w:tc>
          <w:tcPr>
            <w:tcW w:w="675" w:type="dxa"/>
          </w:tcPr>
          <w:p>
            <w:pPr>
              <w:pStyle w:val="16"/>
              <w:ind w:right="47"/>
              <w:jc w:val="right"/>
              <w:rPr>
                <w:sz w:val="16"/>
              </w:rPr>
            </w:pPr>
            <w:r>
              <w:rPr>
                <w:sz w:val="16"/>
              </w:rPr>
              <w:t>//</w:t>
            </w:r>
          </w:p>
        </w:tc>
        <w:tc>
          <w:tcPr>
            <w:tcW w:w="1058" w:type="dxa"/>
          </w:tcPr>
          <w:p>
            <w:pPr>
              <w:pStyle w:val="16"/>
              <w:ind w:right="49"/>
              <w:jc w:val="right"/>
              <w:rPr>
                <w:sz w:val="16"/>
              </w:rPr>
            </w:pPr>
            <w:r>
              <w:rPr>
                <w:sz w:val="16"/>
              </w:rPr>
              <w:t>0x00409020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2692" w:type="dxa"/>
          </w:tcPr>
          <w:p>
            <w:pPr>
              <w:pStyle w:val="16"/>
              <w:ind w:left="50"/>
              <w:rPr>
                <w:sz w:val="16"/>
              </w:rPr>
            </w:pPr>
            <w:r>
              <w:rPr>
                <w:sz w:val="16"/>
              </w:rPr>
              <w:t>ClassB</w:t>
            </w:r>
            <w:r>
              <w:rPr>
                <w:spacing w:val="-14"/>
                <w:sz w:val="16"/>
              </w:rPr>
              <w:t xml:space="preserve"> </w:t>
            </w:r>
            <w:r>
              <w:rPr>
                <w:sz w:val="16"/>
              </w:rPr>
              <w:t>vtbl[3]=0x4096a0</w:t>
            </w:r>
          </w:p>
        </w:tc>
        <w:tc>
          <w:tcPr>
            <w:tcW w:w="675" w:type="dxa"/>
          </w:tcPr>
          <w:p>
            <w:pPr>
              <w:pStyle w:val="16"/>
              <w:ind w:right="47"/>
              <w:jc w:val="right"/>
              <w:rPr>
                <w:sz w:val="16"/>
              </w:rPr>
            </w:pPr>
            <w:r>
              <w:rPr>
                <w:sz w:val="16"/>
              </w:rPr>
              <w:t>//</w:t>
            </w:r>
          </w:p>
        </w:tc>
        <w:tc>
          <w:tcPr>
            <w:tcW w:w="1058" w:type="dxa"/>
          </w:tcPr>
          <w:p>
            <w:pPr>
              <w:pStyle w:val="16"/>
              <w:ind w:right="49"/>
              <w:jc w:val="right"/>
              <w:rPr>
                <w:sz w:val="16"/>
              </w:rPr>
            </w:pPr>
            <w:r>
              <w:rPr>
                <w:sz w:val="16"/>
              </w:rPr>
              <w:t>0x00409024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2692" w:type="dxa"/>
          </w:tcPr>
          <w:p>
            <w:pPr>
              <w:pStyle w:val="16"/>
              <w:ind w:left="50"/>
              <w:rPr>
                <w:sz w:val="16"/>
              </w:rPr>
            </w:pPr>
            <w:r>
              <w:rPr>
                <w:sz w:val="16"/>
              </w:rPr>
              <w:t>ClassB</w:t>
            </w:r>
            <w:r>
              <w:rPr>
                <w:spacing w:val="-14"/>
                <w:sz w:val="16"/>
              </w:rPr>
              <w:t xml:space="preserve"> </w:t>
            </w:r>
            <w:r>
              <w:rPr>
                <w:sz w:val="16"/>
              </w:rPr>
              <w:t>vtbl[4]=0x401ff0</w:t>
            </w:r>
          </w:p>
        </w:tc>
        <w:tc>
          <w:tcPr>
            <w:tcW w:w="675" w:type="dxa"/>
          </w:tcPr>
          <w:p>
            <w:pPr>
              <w:pStyle w:val="16"/>
              <w:ind w:right="47"/>
              <w:jc w:val="right"/>
              <w:rPr>
                <w:sz w:val="16"/>
              </w:rPr>
            </w:pPr>
            <w:r>
              <w:rPr>
                <w:sz w:val="16"/>
              </w:rPr>
              <w:t>//</w:t>
            </w:r>
          </w:p>
        </w:tc>
        <w:tc>
          <w:tcPr>
            <w:tcW w:w="1058" w:type="dxa"/>
          </w:tcPr>
          <w:p>
            <w:pPr>
              <w:pStyle w:val="16"/>
              <w:ind w:right="49"/>
              <w:jc w:val="right"/>
              <w:rPr>
                <w:sz w:val="16"/>
              </w:rPr>
            </w:pPr>
            <w:r>
              <w:rPr>
                <w:sz w:val="16"/>
              </w:rPr>
              <w:t>0x00409028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2692" w:type="dxa"/>
          </w:tcPr>
          <w:p>
            <w:pPr>
              <w:pStyle w:val="16"/>
              <w:ind w:left="50"/>
              <w:rPr>
                <w:sz w:val="16"/>
              </w:rPr>
            </w:pPr>
            <w:r>
              <w:rPr>
                <w:sz w:val="16"/>
              </w:rPr>
              <w:t>ClassB</w:t>
            </w:r>
            <w:r>
              <w:rPr>
                <w:spacing w:val="-14"/>
                <w:sz w:val="16"/>
              </w:rPr>
              <w:t xml:space="preserve"> </w:t>
            </w:r>
            <w:r>
              <w:rPr>
                <w:sz w:val="16"/>
              </w:rPr>
              <w:t>vtbl[5]=0x401f10</w:t>
            </w:r>
          </w:p>
        </w:tc>
        <w:tc>
          <w:tcPr>
            <w:tcW w:w="675" w:type="dxa"/>
          </w:tcPr>
          <w:p>
            <w:pPr>
              <w:pStyle w:val="16"/>
              <w:ind w:right="47"/>
              <w:jc w:val="right"/>
              <w:rPr>
                <w:sz w:val="16"/>
              </w:rPr>
            </w:pPr>
            <w:r>
              <w:rPr>
                <w:sz w:val="16"/>
              </w:rPr>
              <w:t>//</w:t>
            </w:r>
          </w:p>
        </w:tc>
        <w:tc>
          <w:tcPr>
            <w:tcW w:w="1058" w:type="dxa"/>
          </w:tcPr>
          <w:p>
            <w:pPr>
              <w:pStyle w:val="16"/>
              <w:ind w:right="49"/>
              <w:jc w:val="right"/>
              <w:rPr>
                <w:sz w:val="16"/>
              </w:rPr>
            </w:pPr>
            <w:r>
              <w:rPr>
                <w:sz w:val="16"/>
              </w:rPr>
              <w:t>0x0040902C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2692" w:type="dxa"/>
          </w:tcPr>
          <w:p>
            <w:pPr>
              <w:pStyle w:val="16"/>
              <w:ind w:left="50"/>
              <w:rPr>
                <w:sz w:val="16"/>
              </w:rPr>
            </w:pPr>
            <w:r>
              <w:rPr>
                <w:sz w:val="16"/>
              </w:rPr>
              <w:t>0x00409024</w:t>
            </w:r>
          </w:p>
        </w:tc>
        <w:tc>
          <w:tcPr>
            <w:tcW w:w="675" w:type="dxa"/>
          </w:tcPr>
          <w:p>
            <w:pPr>
              <w:pStyle w:val="16"/>
              <w:spacing w:before="0"/>
              <w:rPr>
                <w:rFonts w:ascii="Times New Roman"/>
                <w:sz w:val="14"/>
              </w:rPr>
            </w:pPr>
          </w:p>
        </w:tc>
        <w:tc>
          <w:tcPr>
            <w:tcW w:w="1058" w:type="dxa"/>
          </w:tcPr>
          <w:p>
            <w:pPr>
              <w:pStyle w:val="16"/>
              <w:spacing w:before="0"/>
              <w:rPr>
                <w:rFonts w:ascii="Times New Roman"/>
                <w:sz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2692" w:type="dxa"/>
          </w:tcPr>
          <w:p>
            <w:pPr>
              <w:pStyle w:val="16"/>
              <w:ind w:left="50"/>
              <w:rPr>
                <w:sz w:val="16"/>
              </w:rPr>
            </w:pPr>
            <w:r>
              <w:rPr>
                <w:sz w:val="16"/>
              </w:rPr>
              <w:t>ClassC</w:t>
            </w:r>
            <w:r>
              <w:rPr>
                <w:spacing w:val="-14"/>
                <w:sz w:val="16"/>
              </w:rPr>
              <w:t xml:space="preserve"> </w:t>
            </w:r>
            <w:r>
              <w:rPr>
                <w:sz w:val="16"/>
              </w:rPr>
              <w:t>vtbl[0]=0x401ff0</w:t>
            </w:r>
          </w:p>
        </w:tc>
        <w:tc>
          <w:tcPr>
            <w:tcW w:w="675" w:type="dxa"/>
          </w:tcPr>
          <w:p>
            <w:pPr>
              <w:pStyle w:val="16"/>
              <w:ind w:right="47"/>
              <w:jc w:val="right"/>
              <w:rPr>
                <w:sz w:val="16"/>
              </w:rPr>
            </w:pPr>
            <w:r>
              <w:rPr>
                <w:sz w:val="16"/>
              </w:rPr>
              <w:t>//</w:t>
            </w:r>
          </w:p>
        </w:tc>
        <w:tc>
          <w:tcPr>
            <w:tcW w:w="1058" w:type="dxa"/>
          </w:tcPr>
          <w:p>
            <w:pPr>
              <w:pStyle w:val="16"/>
              <w:ind w:right="49"/>
              <w:jc w:val="right"/>
              <w:rPr>
                <w:sz w:val="16"/>
              </w:rPr>
            </w:pPr>
            <w:r>
              <w:rPr>
                <w:sz w:val="16"/>
              </w:rPr>
              <w:t>0x00409028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2692" w:type="dxa"/>
          </w:tcPr>
          <w:p>
            <w:pPr>
              <w:pStyle w:val="16"/>
              <w:ind w:left="50"/>
              <w:rPr>
                <w:sz w:val="16"/>
              </w:rPr>
            </w:pPr>
            <w:r>
              <w:rPr>
                <w:sz w:val="16"/>
              </w:rPr>
              <w:t>ClassC</w:t>
            </w:r>
            <w:r>
              <w:rPr>
                <w:spacing w:val="-14"/>
                <w:sz w:val="16"/>
              </w:rPr>
              <w:t xml:space="preserve"> </w:t>
            </w:r>
            <w:r>
              <w:rPr>
                <w:sz w:val="16"/>
              </w:rPr>
              <w:t>vtbl[1]=0x401f10</w:t>
            </w:r>
          </w:p>
        </w:tc>
        <w:tc>
          <w:tcPr>
            <w:tcW w:w="675" w:type="dxa"/>
          </w:tcPr>
          <w:p>
            <w:pPr>
              <w:pStyle w:val="16"/>
              <w:ind w:right="47"/>
              <w:jc w:val="right"/>
              <w:rPr>
                <w:sz w:val="16"/>
              </w:rPr>
            </w:pPr>
            <w:r>
              <w:rPr>
                <w:sz w:val="16"/>
              </w:rPr>
              <w:t>//</w:t>
            </w:r>
          </w:p>
        </w:tc>
        <w:tc>
          <w:tcPr>
            <w:tcW w:w="1058" w:type="dxa"/>
          </w:tcPr>
          <w:p>
            <w:pPr>
              <w:pStyle w:val="16"/>
              <w:ind w:right="49"/>
              <w:jc w:val="right"/>
              <w:rPr>
                <w:sz w:val="16"/>
              </w:rPr>
            </w:pPr>
            <w:r>
              <w:rPr>
                <w:sz w:val="16"/>
              </w:rPr>
              <w:t>0x0040902C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2692" w:type="dxa"/>
          </w:tcPr>
          <w:p>
            <w:pPr>
              <w:pStyle w:val="16"/>
              <w:ind w:left="50"/>
              <w:rPr>
                <w:sz w:val="16"/>
              </w:rPr>
            </w:pPr>
            <w:r>
              <w:rPr>
                <w:sz w:val="16"/>
              </w:rPr>
              <w:t>ClassC</w:t>
            </w:r>
            <w:r>
              <w:rPr>
                <w:spacing w:val="-10"/>
                <w:sz w:val="16"/>
              </w:rPr>
              <w:t xml:space="preserve"> </w:t>
            </w:r>
            <w:r>
              <w:rPr>
                <w:sz w:val="16"/>
              </w:rPr>
              <w:t>vtbl[2]=0</w:t>
            </w:r>
          </w:p>
        </w:tc>
        <w:tc>
          <w:tcPr>
            <w:tcW w:w="675" w:type="dxa"/>
          </w:tcPr>
          <w:p>
            <w:pPr>
              <w:pStyle w:val="16"/>
              <w:ind w:right="47"/>
              <w:jc w:val="right"/>
              <w:rPr>
                <w:sz w:val="16"/>
              </w:rPr>
            </w:pPr>
            <w:r>
              <w:rPr>
                <w:sz w:val="16"/>
              </w:rPr>
              <w:t>//</w:t>
            </w:r>
          </w:p>
        </w:tc>
        <w:tc>
          <w:tcPr>
            <w:tcW w:w="1058" w:type="dxa"/>
          </w:tcPr>
          <w:p>
            <w:pPr>
              <w:pStyle w:val="16"/>
              <w:ind w:right="49"/>
              <w:jc w:val="right"/>
              <w:rPr>
                <w:sz w:val="16"/>
              </w:rPr>
            </w:pPr>
            <w:r>
              <w:rPr>
                <w:sz w:val="16"/>
              </w:rPr>
              <w:t>0x00409030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2692" w:type="dxa"/>
          </w:tcPr>
          <w:p>
            <w:pPr>
              <w:pStyle w:val="16"/>
              <w:ind w:left="50"/>
              <w:rPr>
                <w:sz w:val="16"/>
              </w:rPr>
            </w:pPr>
            <w:r>
              <w:rPr>
                <w:sz w:val="16"/>
              </w:rPr>
              <w:t>ClassC</w:t>
            </w:r>
            <w:r>
              <w:rPr>
                <w:spacing w:val="-10"/>
                <w:sz w:val="16"/>
              </w:rPr>
              <w:t xml:space="preserve"> </w:t>
            </w:r>
            <w:r>
              <w:rPr>
                <w:sz w:val="16"/>
              </w:rPr>
              <w:t>vtbl[3]=0</w:t>
            </w:r>
          </w:p>
        </w:tc>
        <w:tc>
          <w:tcPr>
            <w:tcW w:w="675" w:type="dxa"/>
          </w:tcPr>
          <w:p>
            <w:pPr>
              <w:pStyle w:val="16"/>
              <w:ind w:right="47"/>
              <w:jc w:val="right"/>
              <w:rPr>
                <w:sz w:val="16"/>
              </w:rPr>
            </w:pPr>
            <w:r>
              <w:rPr>
                <w:sz w:val="16"/>
              </w:rPr>
              <w:t>//</w:t>
            </w:r>
          </w:p>
        </w:tc>
        <w:tc>
          <w:tcPr>
            <w:tcW w:w="1058" w:type="dxa"/>
          </w:tcPr>
          <w:p>
            <w:pPr>
              <w:pStyle w:val="16"/>
              <w:ind w:right="49"/>
              <w:jc w:val="right"/>
              <w:rPr>
                <w:sz w:val="16"/>
              </w:rPr>
            </w:pPr>
            <w:r>
              <w:rPr>
                <w:sz w:val="16"/>
              </w:rPr>
              <w:t>0x00409034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2692" w:type="dxa"/>
          </w:tcPr>
          <w:p>
            <w:pPr>
              <w:pStyle w:val="16"/>
              <w:ind w:left="50"/>
              <w:rPr>
                <w:sz w:val="16"/>
              </w:rPr>
            </w:pPr>
            <w:r>
              <w:rPr>
                <w:sz w:val="16"/>
              </w:rPr>
              <w:t>ClassC</w:t>
            </w:r>
            <w:r>
              <w:rPr>
                <w:spacing w:val="-11"/>
                <w:sz w:val="16"/>
              </w:rPr>
              <w:t xml:space="preserve"> </w:t>
            </w:r>
            <w:r>
              <w:rPr>
                <w:sz w:val="16"/>
              </w:rPr>
              <w:t>vtbl[4]=0x8</w:t>
            </w:r>
          </w:p>
        </w:tc>
        <w:tc>
          <w:tcPr>
            <w:tcW w:w="675" w:type="dxa"/>
          </w:tcPr>
          <w:p>
            <w:pPr>
              <w:pStyle w:val="16"/>
              <w:ind w:right="47"/>
              <w:jc w:val="right"/>
              <w:rPr>
                <w:sz w:val="16"/>
              </w:rPr>
            </w:pPr>
            <w:r>
              <w:rPr>
                <w:sz w:val="16"/>
              </w:rPr>
              <w:t>//</w:t>
            </w:r>
          </w:p>
        </w:tc>
        <w:tc>
          <w:tcPr>
            <w:tcW w:w="1058" w:type="dxa"/>
          </w:tcPr>
          <w:p>
            <w:pPr>
              <w:pStyle w:val="16"/>
              <w:ind w:right="49"/>
              <w:jc w:val="right"/>
              <w:rPr>
                <w:sz w:val="16"/>
              </w:rPr>
            </w:pPr>
            <w:r>
              <w:rPr>
                <w:sz w:val="16"/>
              </w:rPr>
              <w:t>0x00409038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2692" w:type="dxa"/>
          </w:tcPr>
          <w:p>
            <w:pPr>
              <w:pStyle w:val="16"/>
              <w:spacing w:line="161" w:lineRule="exact"/>
              <w:ind w:left="50"/>
              <w:rPr>
                <w:sz w:val="16"/>
              </w:rPr>
            </w:pPr>
            <w:r>
              <w:rPr>
                <w:sz w:val="16"/>
              </w:rPr>
              <w:t>ClassC</w:t>
            </w:r>
            <w:r>
              <w:rPr>
                <w:spacing w:val="-14"/>
                <w:sz w:val="16"/>
              </w:rPr>
              <w:t xml:space="preserve"> </w:t>
            </w:r>
            <w:r>
              <w:rPr>
                <w:sz w:val="16"/>
              </w:rPr>
              <w:t>vtbl[5]=0x4096f0</w:t>
            </w:r>
          </w:p>
        </w:tc>
        <w:tc>
          <w:tcPr>
            <w:tcW w:w="675" w:type="dxa"/>
          </w:tcPr>
          <w:p>
            <w:pPr>
              <w:pStyle w:val="16"/>
              <w:spacing w:line="161" w:lineRule="exact"/>
              <w:ind w:right="47"/>
              <w:jc w:val="right"/>
              <w:rPr>
                <w:sz w:val="16"/>
              </w:rPr>
            </w:pPr>
            <w:r>
              <w:rPr>
                <w:sz w:val="16"/>
              </w:rPr>
              <w:t>//</w:t>
            </w:r>
          </w:p>
        </w:tc>
        <w:tc>
          <w:tcPr>
            <w:tcW w:w="1058" w:type="dxa"/>
          </w:tcPr>
          <w:p>
            <w:pPr>
              <w:pStyle w:val="16"/>
              <w:spacing w:line="161" w:lineRule="exact"/>
              <w:ind w:right="49"/>
              <w:jc w:val="right"/>
              <w:rPr>
                <w:sz w:val="16"/>
              </w:rPr>
            </w:pPr>
            <w:r>
              <w:rPr>
                <w:sz w:val="16"/>
              </w:rPr>
              <w:t>0x0040903C</w:t>
            </w:r>
          </w:p>
        </w:tc>
      </w:tr>
    </w:tbl>
    <w:p>
      <w:pPr>
        <w:pStyle w:val="11"/>
        <w:spacing w:before="7"/>
        <w:rPr>
          <w:rFonts w:ascii="宋体"/>
          <w:sz w:val="25"/>
        </w:rPr>
      </w:pPr>
    </w:p>
    <w:p>
      <w:pPr>
        <w:spacing w:before="98" w:line="362" w:lineRule="auto"/>
        <w:ind w:left="2627" w:right="1155" w:firstLine="0"/>
        <w:jc w:val="both"/>
        <w:rPr>
          <w:rFonts w:hint="eastAsia" w:ascii="宋体" w:eastAsia="宋体"/>
          <w:sz w:val="18"/>
        </w:rPr>
      </w:pPr>
      <w:r>
        <w:rPr>
          <w:rFonts w:hint="eastAsia" w:ascii="宋体" w:eastAsia="宋体"/>
          <w:spacing w:val="14"/>
          <w:sz w:val="18"/>
        </w:rPr>
        <w:t xml:space="preserve">看来 </w:t>
      </w:r>
      <w:r>
        <w:rPr>
          <w:rFonts w:ascii="Times New Roman" w:eastAsia="Times New Roman"/>
          <w:sz w:val="18"/>
        </w:rPr>
        <w:t>vtbl</w:t>
      </w:r>
      <w:r>
        <w:rPr>
          <w:rFonts w:ascii="Times New Roman" w:eastAsia="Times New Roman"/>
          <w:spacing w:val="41"/>
          <w:sz w:val="18"/>
        </w:rPr>
        <w:t xml:space="preserve"> </w:t>
      </w:r>
      <w:r>
        <w:rPr>
          <w:rFonts w:hint="eastAsia" w:ascii="宋体" w:eastAsia="宋体"/>
          <w:spacing w:val="8"/>
          <w:sz w:val="18"/>
        </w:rPr>
        <w:t xml:space="preserve">似乎是以 </w:t>
      </w:r>
      <w:r>
        <w:rPr>
          <w:rFonts w:ascii="Times New Roman" w:eastAsia="Times New Roman"/>
          <w:sz w:val="18"/>
        </w:rPr>
        <w:t>0</w:t>
      </w:r>
      <w:r>
        <w:rPr>
          <w:rFonts w:ascii="Times New Roman" w:eastAsia="Times New Roman"/>
          <w:spacing w:val="37"/>
          <w:sz w:val="18"/>
        </w:rPr>
        <w:t xml:space="preserve"> </w:t>
      </w:r>
      <w:r>
        <w:rPr>
          <w:rFonts w:hint="eastAsia" w:ascii="宋体" w:eastAsia="宋体"/>
          <w:sz w:val="18"/>
        </w:rPr>
        <w:t>为结束符号</w:t>
      </w:r>
      <w:r>
        <w:rPr>
          <w:rFonts w:ascii="Arial Black" w:eastAsia="Arial Black"/>
          <w:color w:val="FF0000"/>
          <w:position w:val="5"/>
          <w:sz w:val="14"/>
        </w:rPr>
        <w:t>4</w:t>
      </w:r>
      <w:r>
        <w:rPr>
          <w:rFonts w:hint="eastAsia" w:ascii="宋体" w:eastAsia="宋体"/>
          <w:sz w:val="18"/>
        </w:rPr>
        <w:t>。其中每一笔资料（一个函式指标），根据</w:t>
      </w:r>
      <w:r>
        <w:rPr>
          <w:rFonts w:ascii="Times New Roman" w:eastAsia="Times New Roman"/>
          <w:b/>
          <w:i/>
          <w:sz w:val="18"/>
        </w:rPr>
        <w:t>Inside</w:t>
      </w:r>
      <w:r>
        <w:rPr>
          <w:rFonts w:ascii="Times New Roman" w:eastAsia="Times New Roman"/>
          <w:b/>
          <w:i/>
          <w:spacing w:val="12"/>
          <w:sz w:val="18"/>
        </w:rPr>
        <w:t xml:space="preserve"> </w:t>
      </w:r>
      <w:r>
        <w:rPr>
          <w:rFonts w:ascii="Times New Roman" w:eastAsia="Times New Roman"/>
          <w:b/>
          <w:i/>
          <w:sz w:val="18"/>
        </w:rPr>
        <w:t>The</w:t>
      </w:r>
      <w:r>
        <w:rPr>
          <w:rFonts w:ascii="Times New Roman" w:eastAsia="Times New Roman"/>
          <w:b/>
          <w:i/>
          <w:spacing w:val="12"/>
          <w:sz w:val="18"/>
        </w:rPr>
        <w:t xml:space="preserve"> </w:t>
      </w:r>
      <w:r>
        <w:rPr>
          <w:rFonts w:ascii="Times New Roman" w:eastAsia="Times New Roman"/>
          <w:b/>
          <w:i/>
          <w:sz w:val="18"/>
        </w:rPr>
        <w:t>C</w:t>
      </w:r>
      <w:r>
        <w:rPr>
          <w:rFonts w:ascii="Times New Roman" w:eastAsia="Times New Roman"/>
          <w:b/>
          <w:i/>
          <w:spacing w:val="4"/>
          <w:sz w:val="18"/>
        </w:rPr>
        <w:t xml:space="preserve">++ </w:t>
      </w:r>
      <w:r>
        <w:rPr>
          <w:rFonts w:ascii="Times New Roman" w:eastAsia="Times New Roman"/>
          <w:b/>
          <w:i/>
          <w:sz w:val="18"/>
        </w:rPr>
        <w:t>Object</w:t>
      </w:r>
      <w:r>
        <w:rPr>
          <w:rFonts w:ascii="Times New Roman" w:eastAsia="Times New Roman"/>
          <w:b/>
          <w:i/>
          <w:spacing w:val="13"/>
          <w:sz w:val="18"/>
        </w:rPr>
        <w:t xml:space="preserve"> </w:t>
      </w:r>
      <w:r>
        <w:rPr>
          <w:rFonts w:ascii="Times New Roman" w:eastAsia="Times New Roman"/>
          <w:b/>
          <w:i/>
          <w:sz w:val="18"/>
        </w:rPr>
        <w:t>Model</w:t>
      </w:r>
      <w:r>
        <w:rPr>
          <w:rFonts w:ascii="Times New Roman" w:eastAsia="Times New Roman"/>
          <w:b/>
          <w:i/>
          <w:spacing w:val="71"/>
          <w:sz w:val="18"/>
        </w:rPr>
        <w:t xml:space="preserve"> </w:t>
      </w:r>
      <w:r>
        <w:rPr>
          <w:rFonts w:ascii="Arial Black" w:eastAsia="Arial Black"/>
          <w:color w:val="FF0000"/>
          <w:position w:val="5"/>
          <w:sz w:val="14"/>
        </w:rPr>
        <w:t>5</w:t>
      </w:r>
      <w:r>
        <w:rPr>
          <w:rFonts w:ascii="Arial Black" w:eastAsia="Arial Black"/>
          <w:color w:val="FF0000"/>
          <w:spacing w:val="2"/>
          <w:position w:val="5"/>
          <w:sz w:val="14"/>
        </w:rPr>
        <w:t xml:space="preserve">   </w:t>
      </w:r>
      <w:r>
        <w:rPr>
          <w:rFonts w:hint="eastAsia" w:ascii="宋体" w:eastAsia="宋体"/>
          <w:sz w:val="18"/>
        </w:rPr>
        <w:t xml:space="preserve">一书的说法，都应该指向一个 </w:t>
      </w:r>
      <w:r>
        <w:rPr>
          <w:rFonts w:ascii="Times New Roman" w:eastAsia="Times New Roman"/>
          <w:sz w:val="18"/>
        </w:rPr>
        <w:t>virtual</w:t>
      </w:r>
      <w:r>
        <w:rPr>
          <w:rFonts w:ascii="Times New Roman" w:eastAsia="Times New Roman"/>
          <w:spacing w:val="45"/>
          <w:sz w:val="18"/>
        </w:rPr>
        <w:t xml:space="preserve"> </w:t>
      </w:r>
      <w:r>
        <w:rPr>
          <w:rFonts w:ascii="Times New Roman" w:eastAsia="Times New Roman"/>
          <w:sz w:val="18"/>
        </w:rPr>
        <w:t>functions</w:t>
      </w:r>
      <w:r>
        <w:rPr>
          <w:rFonts w:ascii="Times New Roman" w:eastAsia="Times New Roman"/>
          <w:spacing w:val="-42"/>
          <w:sz w:val="18"/>
        </w:rPr>
        <w:t xml:space="preserve"> </w:t>
      </w:r>
      <w:r>
        <w:rPr>
          <w:rFonts w:hint="eastAsia" w:ascii="宋体" w:eastAsia="宋体"/>
          <w:sz w:val="18"/>
        </w:rPr>
        <w:t>实体。是否真是如此？我得验证一下。</w:t>
      </w:r>
    </w:p>
    <w:p>
      <w:pPr>
        <w:pStyle w:val="11"/>
        <w:spacing w:before="7"/>
        <w:rPr>
          <w:rFonts w:ascii="宋体"/>
          <w:sz w:val="19"/>
        </w:rPr>
      </w:pPr>
    </w:p>
    <w:p>
      <w:pPr>
        <w:spacing w:before="0" w:line="374" w:lineRule="auto"/>
        <w:ind w:left="2627" w:right="1155" w:firstLine="0"/>
        <w:jc w:val="both"/>
        <w:rPr>
          <w:rFonts w:hint="eastAsia" w:ascii="宋体" w:eastAsia="宋体"/>
          <w:sz w:val="18"/>
        </w:rPr>
      </w:pPr>
      <w:r>
        <w:rPr>
          <w:rFonts w:hint="eastAsia" w:ascii="宋体" w:eastAsia="宋体"/>
          <w:spacing w:val="19"/>
          <w:sz w:val="18"/>
        </w:rPr>
        <w:t xml:space="preserve">如果我能取得所有 </w:t>
      </w:r>
      <w:r>
        <w:rPr>
          <w:rFonts w:ascii="Times New Roman" w:eastAsia="Times New Roman"/>
          <w:sz w:val="18"/>
        </w:rPr>
        <w:t>classes</w:t>
      </w:r>
      <w:r>
        <w:rPr>
          <w:rFonts w:ascii="Times New Roman" w:eastAsia="Times New Roman"/>
          <w:spacing w:val="31"/>
          <w:sz w:val="18"/>
        </w:rPr>
        <w:t xml:space="preserve"> </w:t>
      </w:r>
      <w:r>
        <w:rPr>
          <w:rFonts w:ascii="Times New Roman" w:eastAsia="Times New Roman"/>
          <w:sz w:val="18"/>
        </w:rPr>
        <w:t>member</w:t>
      </w:r>
      <w:r>
        <w:rPr>
          <w:rFonts w:ascii="Times New Roman" w:eastAsia="Times New Roman"/>
          <w:spacing w:val="31"/>
          <w:sz w:val="18"/>
        </w:rPr>
        <w:t xml:space="preserve"> </w:t>
      </w:r>
      <w:r>
        <w:rPr>
          <w:rFonts w:ascii="Times New Roman" w:eastAsia="Times New Roman"/>
          <w:sz w:val="18"/>
        </w:rPr>
        <w:t>functions</w:t>
      </w:r>
      <w:r>
        <w:rPr>
          <w:rFonts w:ascii="Times New Roman" w:eastAsia="Times New Roman"/>
          <w:spacing w:val="32"/>
          <w:sz w:val="18"/>
        </w:rPr>
        <w:t xml:space="preserve"> </w:t>
      </w:r>
      <w:r>
        <w:rPr>
          <w:rFonts w:hint="eastAsia" w:ascii="宋体" w:eastAsia="宋体"/>
          <w:spacing w:val="15"/>
          <w:sz w:val="18"/>
        </w:rPr>
        <w:t xml:space="preserve">的起始位址，而其中的 </w:t>
      </w:r>
      <w:r>
        <w:rPr>
          <w:rFonts w:ascii="Times New Roman" w:eastAsia="Times New Roman"/>
          <w:sz w:val="18"/>
        </w:rPr>
        <w:t>virtual</w:t>
      </w:r>
      <w:r>
        <w:rPr>
          <w:rFonts w:ascii="Times New Roman" w:eastAsia="Times New Roman"/>
          <w:spacing w:val="-43"/>
          <w:sz w:val="18"/>
        </w:rPr>
        <w:t xml:space="preserve"> </w:t>
      </w:r>
      <w:r>
        <w:rPr>
          <w:rFonts w:ascii="Times New Roman" w:eastAsia="Times New Roman"/>
          <w:sz w:val="18"/>
        </w:rPr>
        <w:t>functions</w:t>
      </w:r>
      <w:r>
        <w:rPr>
          <w:rFonts w:ascii="Times New Roman" w:eastAsia="Times New Roman"/>
          <w:spacing w:val="41"/>
          <w:sz w:val="18"/>
        </w:rPr>
        <w:t xml:space="preserve"> </w:t>
      </w:r>
      <w:r>
        <w:rPr>
          <w:rFonts w:hint="eastAsia" w:ascii="宋体" w:eastAsia="宋体"/>
          <w:spacing w:val="7"/>
          <w:sz w:val="18"/>
        </w:rPr>
        <w:t xml:space="preserve">位址出现在 </w:t>
      </w:r>
      <w:r>
        <w:rPr>
          <w:rFonts w:ascii="Times New Roman" w:eastAsia="Times New Roman"/>
          <w:sz w:val="18"/>
        </w:rPr>
        <w:t>vtbl</w:t>
      </w:r>
      <w:r>
        <w:rPr>
          <w:rFonts w:ascii="Times New Roman" w:eastAsia="Times New Roman"/>
          <w:spacing w:val="43"/>
          <w:sz w:val="18"/>
        </w:rPr>
        <w:t xml:space="preserve"> </w:t>
      </w:r>
      <w:r>
        <w:rPr>
          <w:rFonts w:hint="eastAsia" w:ascii="宋体" w:eastAsia="宋体"/>
          <w:sz w:val="18"/>
        </w:rPr>
        <w:t>的适当位置中，那就可以验明正身。取出函式位址，</w:t>
      </w:r>
      <w:r>
        <w:rPr>
          <w:rFonts w:hint="eastAsia" w:ascii="宋体" w:eastAsia="宋体"/>
          <w:spacing w:val="-88"/>
          <w:sz w:val="18"/>
        </w:rPr>
        <w:t xml:space="preserve"> </w:t>
      </w:r>
      <w:r>
        <w:rPr>
          <w:rFonts w:hint="eastAsia" w:ascii="宋体" w:eastAsia="宋体"/>
          <w:sz w:val="18"/>
        </w:rPr>
        <w:t>需要一些不寻常的语法技巧，以下连续三个动作，请注意其语法：</w:t>
      </w:r>
    </w:p>
    <w:p>
      <w:pPr>
        <w:pStyle w:val="15"/>
        <w:numPr>
          <w:ilvl w:val="0"/>
          <w:numId w:val="21"/>
        </w:numPr>
        <w:tabs>
          <w:tab w:val="left" w:pos="2911"/>
        </w:tabs>
        <w:spacing w:before="145" w:after="0" w:line="333" w:lineRule="auto"/>
        <w:ind w:left="2910" w:right="1172" w:hanging="284"/>
        <w:jc w:val="left"/>
        <w:rPr>
          <w:sz w:val="18"/>
        </w:rPr>
      </w:pPr>
      <w:r>
        <w:rPr>
          <w:rFonts w:ascii="Courier New" w:eastAsia="Courier New"/>
          <w:sz w:val="16"/>
        </w:rPr>
        <w:t>void</w:t>
      </w:r>
      <w:r>
        <w:rPr>
          <w:rFonts w:ascii="Courier New" w:eastAsia="Courier New"/>
          <w:spacing w:val="-7"/>
          <w:sz w:val="16"/>
        </w:rPr>
        <w:t xml:space="preserve"> (</w:t>
      </w:r>
      <w:r>
        <w:rPr>
          <w:rFonts w:ascii="Courier New" w:eastAsia="Courier New"/>
          <w:spacing w:val="9"/>
          <w:sz w:val="16"/>
        </w:rPr>
        <w:t>ClassA::*</w:t>
      </w:r>
      <w:r>
        <w:rPr>
          <w:rFonts w:ascii="Courier New" w:eastAsia="Courier New"/>
          <w:b/>
          <w:spacing w:val="9"/>
          <w:sz w:val="16"/>
        </w:rPr>
        <w:t>pmfa</w:t>
      </w:r>
      <w:r>
        <w:rPr>
          <w:rFonts w:ascii="Courier New" w:eastAsia="Courier New"/>
          <w:spacing w:val="18"/>
          <w:sz w:val="16"/>
        </w:rPr>
        <w:t xml:space="preserve">)(); </w:t>
      </w:r>
      <w:r>
        <w:rPr>
          <w:spacing w:val="25"/>
          <w:sz w:val="18"/>
        </w:rPr>
        <w:t xml:space="preserve">意思是宣告 </w:t>
      </w:r>
      <w:r>
        <w:rPr>
          <w:rFonts w:ascii="Times New Roman" w:eastAsia="Times New Roman"/>
          <w:i/>
          <w:sz w:val="18"/>
        </w:rPr>
        <w:t>pmfa</w:t>
      </w:r>
      <w:r>
        <w:rPr>
          <w:rFonts w:ascii="Times New Roman" w:eastAsia="Times New Roman"/>
          <w:i/>
          <w:spacing w:val="18"/>
          <w:sz w:val="18"/>
        </w:rPr>
        <w:t xml:space="preserve"> </w:t>
      </w:r>
      <w:r>
        <w:rPr>
          <w:spacing w:val="9"/>
          <w:sz w:val="18"/>
        </w:rPr>
        <w:t xml:space="preserve">为一个 </w:t>
      </w:r>
      <w:r>
        <w:rPr>
          <w:rFonts w:ascii="Times New Roman" w:eastAsia="Times New Roman"/>
          <w:i/>
          <w:sz w:val="18"/>
        </w:rPr>
        <w:t>ClassA</w:t>
      </w:r>
      <w:r>
        <w:rPr>
          <w:rFonts w:ascii="Times New Roman" w:eastAsia="Times New Roman"/>
          <w:i/>
          <w:spacing w:val="1"/>
          <w:sz w:val="18"/>
        </w:rPr>
        <w:t xml:space="preserve"> </w:t>
      </w:r>
      <w:r>
        <w:rPr>
          <w:rFonts w:ascii="Times New Roman" w:eastAsia="Times New Roman"/>
          <w:sz w:val="18"/>
        </w:rPr>
        <w:t>member</w:t>
      </w:r>
      <w:r>
        <w:rPr>
          <w:rFonts w:ascii="Times New Roman" w:eastAsia="Times New Roman"/>
          <w:spacing w:val="-42"/>
          <w:sz w:val="18"/>
        </w:rPr>
        <w:t xml:space="preserve"> </w:t>
      </w:r>
      <w:r>
        <w:rPr>
          <w:rFonts w:ascii="Times New Roman" w:eastAsia="Times New Roman"/>
          <w:sz w:val="18"/>
        </w:rPr>
        <w:t>function</w:t>
      </w:r>
      <w:r>
        <w:rPr>
          <w:rFonts w:ascii="Times New Roman" w:eastAsia="Times New Roman"/>
          <w:spacing w:val="22"/>
          <w:sz w:val="18"/>
        </w:rPr>
        <w:t xml:space="preserve"> </w:t>
      </w:r>
      <w:r>
        <w:rPr>
          <w:rFonts w:ascii="Times New Roman" w:eastAsia="Times New Roman"/>
          <w:spacing w:val="9"/>
          <w:sz w:val="18"/>
        </w:rPr>
        <w:t>pointer</w:t>
      </w:r>
      <w:r>
        <w:rPr>
          <w:sz w:val="18"/>
        </w:rPr>
        <w:t>。</w:t>
      </w:r>
    </w:p>
    <w:p>
      <w:pPr>
        <w:pStyle w:val="15"/>
        <w:numPr>
          <w:ilvl w:val="0"/>
          <w:numId w:val="21"/>
        </w:numPr>
        <w:tabs>
          <w:tab w:val="left" w:pos="2911"/>
        </w:tabs>
        <w:spacing w:before="127" w:after="0" w:line="333" w:lineRule="auto"/>
        <w:ind w:left="2910" w:right="1179" w:hanging="284"/>
        <w:jc w:val="left"/>
        <w:rPr>
          <w:sz w:val="18"/>
        </w:rPr>
      </w:pPr>
      <w:r>
        <w:rPr>
          <w:rFonts w:ascii="Courier New" w:eastAsia="Courier New"/>
          <w:b/>
          <w:sz w:val="16"/>
        </w:rPr>
        <w:t>pmfa</w:t>
      </w:r>
      <w:r>
        <w:rPr>
          <w:rFonts w:ascii="Courier New" w:eastAsia="Courier New"/>
          <w:b/>
          <w:spacing w:val="-6"/>
          <w:sz w:val="16"/>
        </w:rPr>
        <w:t xml:space="preserve"> </w:t>
      </w:r>
      <w:r>
        <w:rPr>
          <w:rFonts w:ascii="Courier New" w:eastAsia="Courier New"/>
          <w:spacing w:val="-1"/>
          <w:sz w:val="16"/>
        </w:rPr>
        <w:t xml:space="preserve">= </w:t>
      </w:r>
      <w:r>
        <w:rPr>
          <w:rFonts w:ascii="Courier New" w:eastAsia="Courier New"/>
          <w:spacing w:val="9"/>
          <w:sz w:val="16"/>
        </w:rPr>
        <w:t>ClassA::func1</w:t>
      </w:r>
      <w:r>
        <w:rPr>
          <w:rFonts w:ascii="Courier New" w:eastAsia="Courier New"/>
          <w:spacing w:val="34"/>
          <w:sz w:val="16"/>
        </w:rPr>
        <w:t xml:space="preserve">;  </w:t>
      </w:r>
      <w:r>
        <w:rPr>
          <w:spacing w:val="25"/>
          <w:sz w:val="18"/>
        </w:rPr>
        <w:t xml:space="preserve">意思是令 </w:t>
      </w:r>
      <w:r>
        <w:rPr>
          <w:rFonts w:ascii="Times New Roman" w:eastAsia="Times New Roman"/>
          <w:i/>
          <w:sz w:val="18"/>
        </w:rPr>
        <w:t>pmfa</w:t>
      </w:r>
      <w:r>
        <w:rPr>
          <w:rFonts w:ascii="Times New Roman" w:eastAsia="Times New Roman"/>
          <w:i/>
          <w:spacing w:val="59"/>
          <w:sz w:val="18"/>
        </w:rPr>
        <w:t xml:space="preserve"> </w:t>
      </w:r>
      <w:r>
        <w:rPr>
          <w:spacing w:val="29"/>
          <w:sz w:val="18"/>
        </w:rPr>
        <w:t xml:space="preserve">等于 </w:t>
      </w:r>
      <w:r>
        <w:rPr>
          <w:rFonts w:ascii="Times New Roman" w:eastAsia="Times New Roman"/>
          <w:i/>
          <w:sz w:val="18"/>
        </w:rPr>
        <w:t>ClassA</w:t>
      </w:r>
      <w:r>
        <w:rPr>
          <w:rFonts w:ascii="Times New Roman" w:eastAsia="Times New Roman"/>
          <w:sz w:val="18"/>
        </w:rPr>
        <w:t>::</w:t>
      </w:r>
      <w:r>
        <w:rPr>
          <w:rFonts w:ascii="Times New Roman" w:eastAsia="Times New Roman"/>
          <w:i/>
          <w:sz w:val="18"/>
        </w:rPr>
        <w:t>func1</w:t>
      </w:r>
      <w:r>
        <w:rPr>
          <w:rFonts w:ascii="Times New Roman" w:eastAsia="Times New Roman"/>
          <w:i/>
          <w:spacing w:val="22"/>
          <w:sz w:val="18"/>
        </w:rPr>
        <w:t xml:space="preserve">() </w:t>
      </w:r>
      <w:r>
        <w:rPr>
          <w:spacing w:val="11"/>
          <w:sz w:val="18"/>
        </w:rPr>
        <w:t>函式</w:t>
      </w:r>
      <w:r>
        <w:rPr>
          <w:spacing w:val="1"/>
          <w:sz w:val="18"/>
        </w:rPr>
        <w:t xml:space="preserve">位址。请注意， 在 </w:t>
      </w:r>
      <w:r>
        <w:rPr>
          <w:rFonts w:ascii="Times New Roman" w:eastAsia="Times New Roman"/>
          <w:sz w:val="18"/>
        </w:rPr>
        <w:t>C/C</w:t>
      </w:r>
      <w:r>
        <w:rPr>
          <w:rFonts w:ascii="Times New Roman" w:eastAsia="Times New Roman"/>
          <w:spacing w:val="12"/>
          <w:sz w:val="18"/>
        </w:rPr>
        <w:t xml:space="preserve">++ </w:t>
      </w:r>
      <w:r>
        <w:rPr>
          <w:spacing w:val="7"/>
          <w:sz w:val="18"/>
        </w:rPr>
        <w:t>语言中， 函式名称即函式位址。</w:t>
      </w:r>
    </w:p>
    <w:p>
      <w:pPr>
        <w:pStyle w:val="11"/>
        <w:rPr>
          <w:rFonts w:ascii="宋体"/>
          <w:sz w:val="20"/>
        </w:rPr>
      </w:pPr>
    </w:p>
    <w:p>
      <w:pPr>
        <w:pStyle w:val="11"/>
        <w:spacing w:before="1"/>
        <w:rPr>
          <w:rFonts w:ascii="宋体"/>
          <w:sz w:val="24"/>
        </w:rPr>
      </w:pPr>
      <w:r>
        <w:pict>
          <v:rect id="_x0000_s2120" o:spid="_x0000_s2120" o:spt="1" style="position:absolute;left:0pt;margin-left:133.35pt;margin-top:17.4pt;height:0.45pt;width:144pt;mso-position-horizontal-relative:page;mso-wrap-distance-bottom:0pt;mso-wrap-distance-top:0pt;z-index:-251290624;mso-width-relative:page;mso-height-relative:page;" fillcolor="#000000" filled="t" stroked="f" coordsize="21600,21600">
            <v:path/>
            <v:fill on="t" focussize="0,0"/>
            <v:stroke on="f"/>
            <v:imagedata o:title=""/>
            <o:lock v:ext="edit"/>
            <w10:wrap type="topAndBottom"/>
          </v:rect>
        </w:pict>
      </w:r>
    </w:p>
    <w:p>
      <w:pPr>
        <w:pStyle w:val="15"/>
        <w:numPr>
          <w:ilvl w:val="0"/>
          <w:numId w:val="20"/>
        </w:numPr>
        <w:tabs>
          <w:tab w:val="left" w:pos="2796"/>
        </w:tabs>
        <w:spacing w:before="122" w:after="0" w:line="360" w:lineRule="auto"/>
        <w:ind w:left="2627" w:right="1073" w:firstLine="0"/>
        <w:jc w:val="left"/>
        <w:rPr>
          <w:sz w:val="16"/>
        </w:rPr>
      </w:pPr>
      <w:r>
        <w:rPr>
          <w:spacing w:val="2"/>
          <w:w w:val="95"/>
          <w:sz w:val="16"/>
        </w:rPr>
        <w:t xml:space="preserve">不过，在我所做的更大型 </w:t>
      </w:r>
      <w:r>
        <w:rPr>
          <w:rFonts w:ascii="Times New Roman" w:eastAsia="Times New Roman"/>
          <w:w w:val="95"/>
          <w:sz w:val="16"/>
        </w:rPr>
        <w:t>classes</w:t>
      </w:r>
      <w:r>
        <w:rPr>
          <w:rFonts w:ascii="Times New Roman" w:eastAsia="Times New Roman"/>
          <w:spacing w:val="8"/>
          <w:w w:val="95"/>
          <w:sz w:val="16"/>
        </w:rPr>
        <w:t xml:space="preserve"> </w:t>
      </w:r>
      <w:r>
        <w:rPr>
          <w:rFonts w:ascii="Times New Roman" w:eastAsia="Times New Roman"/>
          <w:w w:val="95"/>
          <w:sz w:val="16"/>
        </w:rPr>
        <w:t>hierarchy</w:t>
      </w:r>
      <w:r>
        <w:rPr>
          <w:rFonts w:ascii="Times New Roman" w:eastAsia="Times New Roman"/>
          <w:spacing w:val="26"/>
          <w:w w:val="95"/>
          <w:sz w:val="16"/>
        </w:rPr>
        <w:t xml:space="preserve"> </w:t>
      </w:r>
      <w:r>
        <w:rPr>
          <w:w w:val="95"/>
          <w:sz w:val="16"/>
        </w:rPr>
        <w:t>测试中，我发现有时候（</w:t>
      </w:r>
      <w:r>
        <w:rPr>
          <w:spacing w:val="3"/>
          <w:w w:val="95"/>
          <w:sz w:val="16"/>
        </w:rPr>
        <w:t xml:space="preserve">通常是最末端 </w:t>
      </w:r>
      <w:r>
        <w:rPr>
          <w:rFonts w:ascii="Times New Roman" w:eastAsia="Times New Roman"/>
          <w:w w:val="95"/>
          <w:sz w:val="16"/>
        </w:rPr>
        <w:t>class</w:t>
      </w:r>
      <w:r>
        <w:rPr>
          <w:rFonts w:ascii="Times New Roman" w:eastAsia="Times New Roman"/>
          <w:spacing w:val="22"/>
          <w:w w:val="95"/>
          <w:sz w:val="16"/>
        </w:rPr>
        <w:t xml:space="preserve"> </w:t>
      </w:r>
      <w:r>
        <w:rPr>
          <w:w w:val="95"/>
          <w:sz w:val="16"/>
        </w:rPr>
        <w:t>的）</w:t>
      </w:r>
      <w:r>
        <w:rPr>
          <w:spacing w:val="-73"/>
          <w:w w:val="95"/>
          <w:sz w:val="16"/>
        </w:rPr>
        <w:t xml:space="preserve"> </w:t>
      </w:r>
      <w:r>
        <w:rPr>
          <w:rFonts w:ascii="Times New Roman" w:eastAsia="Times New Roman"/>
          <w:spacing w:val="-1"/>
          <w:sz w:val="16"/>
        </w:rPr>
        <w:t>vtbl</w:t>
      </w:r>
      <w:r>
        <w:rPr>
          <w:rFonts w:ascii="Times New Roman" w:eastAsia="Times New Roman"/>
          <w:spacing w:val="19"/>
          <w:sz w:val="16"/>
        </w:rPr>
        <w:t xml:space="preserve"> </w:t>
      </w:r>
      <w:r>
        <w:rPr>
          <w:spacing w:val="-5"/>
          <w:sz w:val="16"/>
        </w:rPr>
        <w:t xml:space="preserve">尾端并非以 </w:t>
      </w:r>
      <w:r>
        <w:rPr>
          <w:rFonts w:ascii="Times New Roman" w:eastAsia="Times New Roman"/>
          <w:sz w:val="16"/>
        </w:rPr>
        <w:t>0</w:t>
      </w:r>
      <w:r>
        <w:rPr>
          <w:rFonts w:ascii="Times New Roman" w:eastAsia="Times New Roman"/>
          <w:spacing w:val="22"/>
          <w:sz w:val="16"/>
        </w:rPr>
        <w:t xml:space="preserve"> </w:t>
      </w:r>
      <w:r>
        <w:rPr>
          <w:sz w:val="16"/>
        </w:rPr>
        <w:t>结束。这一部份真象如何，必须依赖编译器公开其实作方法，我们才能知道。</w:t>
      </w:r>
    </w:p>
    <w:p>
      <w:pPr>
        <w:pStyle w:val="15"/>
        <w:numPr>
          <w:ilvl w:val="0"/>
          <w:numId w:val="20"/>
        </w:numPr>
        <w:tabs>
          <w:tab w:val="left" w:pos="2796"/>
        </w:tabs>
        <w:spacing w:before="12" w:after="0" w:line="348" w:lineRule="auto"/>
        <w:ind w:left="2627" w:right="1160" w:firstLine="0"/>
        <w:jc w:val="left"/>
        <w:rPr>
          <w:sz w:val="16"/>
        </w:rPr>
      </w:pPr>
      <w:r>
        <w:rPr>
          <w:rFonts w:ascii="Times New Roman" w:eastAsia="Times New Roman"/>
          <w:b/>
          <w:i/>
          <w:w w:val="98"/>
          <w:sz w:val="16"/>
        </w:rPr>
        <w:t>I</w:t>
      </w:r>
      <w:r>
        <w:rPr>
          <w:rFonts w:ascii="Times New Roman" w:eastAsia="Times New Roman"/>
          <w:b/>
          <w:i/>
          <w:spacing w:val="-2"/>
          <w:w w:val="98"/>
          <w:sz w:val="16"/>
        </w:rPr>
        <w:t>n</w:t>
      </w:r>
      <w:r>
        <w:rPr>
          <w:rFonts w:ascii="Times New Roman" w:eastAsia="Times New Roman"/>
          <w:b/>
          <w:i/>
          <w:w w:val="98"/>
          <w:sz w:val="16"/>
        </w:rPr>
        <w:t>s</w:t>
      </w:r>
      <w:r>
        <w:rPr>
          <w:rFonts w:ascii="Times New Roman" w:eastAsia="Times New Roman"/>
          <w:b/>
          <w:i/>
          <w:spacing w:val="-1"/>
          <w:w w:val="98"/>
          <w:sz w:val="16"/>
        </w:rPr>
        <w:t>i</w:t>
      </w:r>
      <w:r>
        <w:rPr>
          <w:rFonts w:ascii="Times New Roman" w:eastAsia="Times New Roman"/>
          <w:b/>
          <w:i/>
          <w:spacing w:val="2"/>
          <w:w w:val="98"/>
          <w:sz w:val="16"/>
        </w:rPr>
        <w:t>d</w:t>
      </w:r>
      <w:r>
        <w:rPr>
          <w:rFonts w:ascii="Times New Roman" w:eastAsia="Times New Roman"/>
          <w:b/>
          <w:i/>
          <w:w w:val="98"/>
          <w:sz w:val="16"/>
        </w:rPr>
        <w:t>e</w:t>
      </w:r>
      <w:r>
        <w:rPr>
          <w:rFonts w:ascii="Times New Roman" w:eastAsia="Times New Roman"/>
          <w:b/>
          <w:i/>
          <w:sz w:val="16"/>
        </w:rPr>
        <w:t xml:space="preserve"> </w:t>
      </w:r>
      <w:r>
        <w:rPr>
          <w:rFonts w:ascii="Times New Roman" w:eastAsia="Times New Roman"/>
          <w:b/>
          <w:i/>
          <w:spacing w:val="-1"/>
          <w:w w:val="98"/>
          <w:sz w:val="16"/>
        </w:rPr>
        <w:t>T</w:t>
      </w:r>
      <w:r>
        <w:rPr>
          <w:rFonts w:ascii="Times New Roman" w:eastAsia="Times New Roman"/>
          <w:b/>
          <w:i/>
          <w:spacing w:val="-2"/>
          <w:w w:val="98"/>
          <w:sz w:val="16"/>
        </w:rPr>
        <w:t>h</w:t>
      </w:r>
      <w:r>
        <w:rPr>
          <w:rFonts w:ascii="Times New Roman" w:eastAsia="Times New Roman"/>
          <w:b/>
          <w:i/>
          <w:w w:val="98"/>
          <w:sz w:val="16"/>
        </w:rPr>
        <w:t>e</w:t>
      </w:r>
      <w:r>
        <w:rPr>
          <w:rFonts w:ascii="Times New Roman" w:eastAsia="Times New Roman"/>
          <w:b/>
          <w:i/>
          <w:sz w:val="16"/>
        </w:rPr>
        <w:t xml:space="preserve"> </w:t>
      </w:r>
      <w:r>
        <w:rPr>
          <w:rFonts w:ascii="Times New Roman" w:eastAsia="Times New Roman"/>
          <w:b/>
          <w:i/>
          <w:w w:val="98"/>
          <w:sz w:val="16"/>
        </w:rPr>
        <w:t>C++</w:t>
      </w:r>
      <w:r>
        <w:rPr>
          <w:rFonts w:ascii="Times New Roman" w:eastAsia="Times New Roman"/>
          <w:b/>
          <w:i/>
          <w:spacing w:val="-1"/>
          <w:sz w:val="16"/>
        </w:rPr>
        <w:t xml:space="preserve"> </w:t>
      </w:r>
      <w:r>
        <w:rPr>
          <w:rFonts w:ascii="Times New Roman" w:eastAsia="Times New Roman"/>
          <w:b/>
          <w:i/>
          <w:w w:val="98"/>
          <w:sz w:val="16"/>
        </w:rPr>
        <w:t>O</w:t>
      </w:r>
      <w:r>
        <w:rPr>
          <w:rFonts w:ascii="Times New Roman" w:eastAsia="Times New Roman"/>
          <w:b/>
          <w:i/>
          <w:spacing w:val="2"/>
          <w:w w:val="98"/>
          <w:sz w:val="16"/>
        </w:rPr>
        <w:t>b</w:t>
      </w:r>
      <w:r>
        <w:rPr>
          <w:rFonts w:ascii="Times New Roman" w:eastAsia="Times New Roman"/>
          <w:b/>
          <w:i/>
          <w:spacing w:val="-1"/>
          <w:w w:val="98"/>
          <w:sz w:val="16"/>
        </w:rPr>
        <w:t>j</w:t>
      </w:r>
      <w:r>
        <w:rPr>
          <w:rFonts w:ascii="Times New Roman" w:eastAsia="Times New Roman"/>
          <w:b/>
          <w:i/>
          <w:spacing w:val="1"/>
          <w:w w:val="98"/>
          <w:sz w:val="16"/>
        </w:rPr>
        <w:t>ec</w:t>
      </w:r>
      <w:r>
        <w:rPr>
          <w:rFonts w:ascii="Times New Roman" w:eastAsia="Times New Roman"/>
          <w:b/>
          <w:i/>
          <w:w w:val="98"/>
          <w:sz w:val="16"/>
        </w:rPr>
        <w:t>t</w:t>
      </w:r>
      <w:r>
        <w:rPr>
          <w:rFonts w:ascii="Times New Roman" w:eastAsia="Times New Roman"/>
          <w:b/>
          <w:i/>
          <w:spacing w:val="-3"/>
          <w:sz w:val="16"/>
        </w:rPr>
        <w:t xml:space="preserve"> </w:t>
      </w:r>
      <w:r>
        <w:rPr>
          <w:rFonts w:ascii="Times New Roman" w:eastAsia="Times New Roman"/>
          <w:b/>
          <w:i/>
          <w:spacing w:val="-2"/>
          <w:w w:val="98"/>
          <w:sz w:val="16"/>
        </w:rPr>
        <w:t>M</w:t>
      </w:r>
      <w:r>
        <w:rPr>
          <w:rFonts w:ascii="Times New Roman" w:eastAsia="Times New Roman"/>
          <w:b/>
          <w:i/>
          <w:spacing w:val="2"/>
          <w:w w:val="98"/>
          <w:sz w:val="16"/>
        </w:rPr>
        <w:t>od</w:t>
      </w:r>
      <w:r>
        <w:rPr>
          <w:rFonts w:ascii="Times New Roman" w:eastAsia="Times New Roman"/>
          <w:b/>
          <w:i/>
          <w:spacing w:val="-18"/>
          <w:w w:val="98"/>
          <w:sz w:val="16"/>
        </w:rPr>
        <w:t>e</w:t>
      </w:r>
      <w:r>
        <w:rPr>
          <w:spacing w:val="-140"/>
          <w:w w:val="98"/>
          <w:sz w:val="16"/>
        </w:rPr>
        <w:t>（</w:t>
      </w:r>
      <w:r>
        <w:rPr>
          <w:rFonts w:ascii="Times New Roman" w:eastAsia="Times New Roman"/>
          <w:b/>
          <w:i/>
          <w:w w:val="98"/>
          <w:sz w:val="16"/>
        </w:rPr>
        <w:t>l</w:t>
      </w:r>
      <w:r>
        <w:rPr>
          <w:rFonts w:ascii="Times New Roman" w:eastAsia="Times New Roman"/>
          <w:b/>
          <w:i/>
          <w:spacing w:val="7"/>
          <w:sz w:val="16"/>
        </w:rPr>
        <w:t xml:space="preserve">  </w:t>
      </w:r>
      <w:r>
        <w:rPr>
          <w:rFonts w:ascii="Times New Roman" w:eastAsia="Times New Roman"/>
          <w:spacing w:val="-1"/>
          <w:w w:val="98"/>
          <w:sz w:val="16"/>
        </w:rPr>
        <w:t>Li</w:t>
      </w:r>
      <w:r>
        <w:rPr>
          <w:rFonts w:ascii="Times New Roman" w:eastAsia="Times New Roman"/>
          <w:spacing w:val="-3"/>
          <w:w w:val="98"/>
          <w:sz w:val="16"/>
        </w:rPr>
        <w:t>pp</w:t>
      </w:r>
      <w:r>
        <w:rPr>
          <w:rFonts w:ascii="Times New Roman" w:eastAsia="Times New Roman"/>
          <w:spacing w:val="-4"/>
          <w:w w:val="98"/>
          <w:sz w:val="16"/>
        </w:rPr>
        <w:t>m</w:t>
      </w:r>
      <w:r>
        <w:rPr>
          <w:rFonts w:ascii="Times New Roman" w:eastAsia="Times New Roman"/>
          <w:spacing w:val="1"/>
          <w:w w:val="98"/>
          <w:sz w:val="16"/>
        </w:rPr>
        <w:t>a</w:t>
      </w:r>
      <w:r>
        <w:rPr>
          <w:rFonts w:ascii="Times New Roman" w:eastAsia="Times New Roman"/>
          <w:spacing w:val="-3"/>
          <w:w w:val="98"/>
          <w:sz w:val="16"/>
        </w:rPr>
        <w:t>n</w:t>
      </w:r>
      <w:r>
        <w:rPr>
          <w:rFonts w:ascii="Times New Roman" w:eastAsia="Times New Roman"/>
          <w:spacing w:val="-1"/>
          <w:w w:val="98"/>
          <w:sz w:val="16"/>
        </w:rPr>
        <w:t>/</w:t>
      </w:r>
      <w:r>
        <w:rPr>
          <w:rFonts w:ascii="Times New Roman" w:eastAsia="Times New Roman"/>
          <w:spacing w:val="-4"/>
          <w:w w:val="98"/>
          <w:sz w:val="16"/>
        </w:rPr>
        <w:t>A</w:t>
      </w:r>
      <w:r>
        <w:rPr>
          <w:rFonts w:ascii="Times New Roman" w:eastAsia="Times New Roman"/>
          <w:spacing w:val="-3"/>
          <w:w w:val="98"/>
          <w:sz w:val="16"/>
        </w:rPr>
        <w:t>dd</w:t>
      </w:r>
      <w:r>
        <w:rPr>
          <w:rFonts w:ascii="Times New Roman" w:eastAsia="Times New Roman"/>
          <w:spacing w:val="-1"/>
          <w:w w:val="98"/>
          <w:sz w:val="16"/>
        </w:rPr>
        <w:t>i</w:t>
      </w:r>
      <w:r>
        <w:rPr>
          <w:rFonts w:ascii="Times New Roman" w:eastAsia="Times New Roman"/>
          <w:spacing w:val="-4"/>
          <w:w w:val="98"/>
          <w:sz w:val="16"/>
        </w:rPr>
        <w:t>s</w:t>
      </w:r>
      <w:r>
        <w:rPr>
          <w:rFonts w:ascii="Times New Roman" w:eastAsia="Times New Roman"/>
          <w:spacing w:val="-3"/>
          <w:w w:val="98"/>
          <w:sz w:val="16"/>
        </w:rPr>
        <w:t>o</w:t>
      </w:r>
      <w:r>
        <w:rPr>
          <w:rFonts w:ascii="Times New Roman" w:eastAsia="Times New Roman"/>
          <w:w w:val="98"/>
          <w:sz w:val="16"/>
        </w:rPr>
        <w:t>n</w:t>
      </w:r>
      <w:r>
        <w:rPr>
          <w:rFonts w:ascii="Times New Roman" w:eastAsia="Times New Roman"/>
          <w:spacing w:val="-4"/>
          <w:sz w:val="16"/>
        </w:rPr>
        <w:t xml:space="preserve"> </w:t>
      </w:r>
      <w:r>
        <w:rPr>
          <w:rFonts w:ascii="Times New Roman" w:eastAsia="Times New Roman"/>
          <w:spacing w:val="-1"/>
          <w:w w:val="98"/>
          <w:sz w:val="16"/>
        </w:rPr>
        <w:t>W</w:t>
      </w:r>
      <w:r>
        <w:rPr>
          <w:rFonts w:ascii="Times New Roman" w:eastAsia="Times New Roman"/>
          <w:spacing w:val="-3"/>
          <w:w w:val="98"/>
          <w:sz w:val="16"/>
        </w:rPr>
        <w:t>e</w:t>
      </w:r>
      <w:r>
        <w:rPr>
          <w:rFonts w:ascii="Times New Roman" w:eastAsia="Times New Roman"/>
          <w:spacing w:val="-4"/>
          <w:w w:val="98"/>
          <w:sz w:val="16"/>
        </w:rPr>
        <w:t>s</w:t>
      </w:r>
      <w:r>
        <w:rPr>
          <w:rFonts w:ascii="Times New Roman" w:eastAsia="Times New Roman"/>
          <w:spacing w:val="-1"/>
          <w:w w:val="98"/>
          <w:sz w:val="16"/>
        </w:rPr>
        <w:t>l</w:t>
      </w:r>
      <w:r>
        <w:rPr>
          <w:rFonts w:ascii="Times New Roman" w:eastAsia="Times New Roman"/>
          <w:spacing w:val="-3"/>
          <w:w w:val="98"/>
          <w:sz w:val="16"/>
        </w:rPr>
        <w:t>ey</w:t>
      </w:r>
      <w:r>
        <w:rPr>
          <w:rFonts w:ascii="Times New Roman" w:eastAsia="Times New Roman"/>
          <w:spacing w:val="-1"/>
          <w:w w:val="98"/>
          <w:sz w:val="16"/>
        </w:rPr>
        <w:t>/</w:t>
      </w:r>
      <w:r>
        <w:rPr>
          <w:rFonts w:ascii="Times New Roman" w:eastAsia="Times New Roman"/>
          <w:spacing w:val="2"/>
          <w:w w:val="98"/>
          <w:sz w:val="16"/>
        </w:rPr>
        <w:t>199</w:t>
      </w:r>
      <w:r>
        <w:rPr>
          <w:rFonts w:ascii="Times New Roman" w:eastAsia="Times New Roman"/>
          <w:spacing w:val="1"/>
          <w:w w:val="98"/>
          <w:sz w:val="16"/>
        </w:rPr>
        <w:t>6</w:t>
      </w:r>
      <w:r>
        <w:rPr>
          <w:spacing w:val="-92"/>
          <w:w w:val="98"/>
          <w:sz w:val="16"/>
        </w:rPr>
        <w:t>）</w:t>
      </w:r>
      <w:r>
        <w:rPr>
          <w:spacing w:val="-8"/>
          <w:w w:val="98"/>
          <w:sz w:val="16"/>
        </w:rPr>
        <w:t>，中译本为</w:t>
      </w:r>
      <w:r>
        <w:rPr>
          <w:spacing w:val="-4"/>
          <w:sz w:val="16"/>
        </w:rPr>
        <w:t xml:space="preserve"> </w:t>
      </w:r>
      <w:r>
        <w:rPr>
          <w:spacing w:val="3"/>
          <w:w w:val="98"/>
          <w:sz w:val="16"/>
        </w:rPr>
        <w:t>深度探索</w:t>
      </w:r>
      <w:r>
        <w:rPr>
          <w:spacing w:val="6"/>
          <w:sz w:val="16"/>
        </w:rPr>
        <w:t xml:space="preserve"> </w:t>
      </w:r>
      <w:r>
        <w:rPr>
          <w:rFonts w:ascii="Arial Black" w:eastAsia="Arial Black"/>
          <w:spacing w:val="1"/>
          <w:w w:val="98"/>
          <w:sz w:val="16"/>
        </w:rPr>
        <w:t>C</w:t>
      </w:r>
      <w:r>
        <w:rPr>
          <w:rFonts w:ascii="Arial Black" w:eastAsia="Arial Black"/>
          <w:w w:val="98"/>
          <w:sz w:val="16"/>
        </w:rPr>
        <w:t>++</w:t>
      </w:r>
      <w:r>
        <w:rPr>
          <w:rFonts w:ascii="Arial Black" w:eastAsia="Arial Black"/>
          <w:spacing w:val="15"/>
          <w:sz w:val="16"/>
        </w:rPr>
        <w:t xml:space="preserve"> </w:t>
      </w:r>
      <w:r>
        <w:rPr>
          <w:w w:val="98"/>
          <w:sz w:val="16"/>
        </w:rPr>
        <w:t>物</w:t>
      </w:r>
      <w:r>
        <w:rPr>
          <w:sz w:val="16"/>
        </w:rPr>
        <w:t>件模型（侯俊杰译</w:t>
      </w:r>
      <w:r>
        <w:rPr>
          <w:rFonts w:ascii="Times New Roman" w:eastAsia="Times New Roman"/>
          <w:sz w:val="16"/>
        </w:rPr>
        <w:t>/</w:t>
      </w:r>
      <w:r>
        <w:rPr>
          <w:sz w:val="16"/>
        </w:rPr>
        <w:t>碁峰</w:t>
      </w:r>
      <w:r>
        <w:rPr>
          <w:rFonts w:ascii="Times New Roman" w:eastAsia="Times New Roman"/>
          <w:sz w:val="16"/>
        </w:rPr>
        <w:t>/1998</w:t>
      </w:r>
      <w:r>
        <w:rPr>
          <w:sz w:val="16"/>
        </w:rPr>
        <w:t>）</w:t>
      </w:r>
    </w:p>
    <w:p>
      <w:pPr>
        <w:pStyle w:val="11"/>
        <w:spacing w:before="2"/>
        <w:rPr>
          <w:rFonts w:ascii="宋体"/>
          <w:sz w:val="26"/>
        </w:rPr>
      </w:pPr>
    </w:p>
    <w:p>
      <w:pPr>
        <w:pStyle w:val="5"/>
      </w:pPr>
      <w:r>
        <w:t>112</w:t>
      </w:r>
    </w:p>
    <w:p>
      <w:pPr>
        <w:spacing w:after="0"/>
        <w:sectPr>
          <w:pgSz w:w="10320" w:h="13220"/>
          <w:pgMar w:top="580" w:right="80" w:bottom="280" w:left="40" w:header="720" w:footer="720" w:gutter="0"/>
          <w:cols w:space="720" w:num="1"/>
        </w:sectPr>
      </w:pPr>
    </w:p>
    <w:p>
      <w:pPr>
        <w:pStyle w:val="11"/>
        <w:spacing w:before="64"/>
        <w:ind w:left="5905"/>
        <w:rPr>
          <w:rFonts w:hint="eastAsia" w:ascii="宋体" w:eastAsia="宋体"/>
        </w:rPr>
      </w:pPr>
      <w:r>
        <w:pict>
          <v:rect id="_x0000_s2121" o:spid="_x0000_s2121" o:spt="1" style="position:absolute;left:0pt;margin-left:131.9pt;margin-top:18.85pt;height:0.7pt;width:323pt;mso-position-horizontal-relative:page;mso-wrap-distance-bottom:0pt;mso-wrap-distance-top:0pt;z-index:-251289600;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2"/>
        </w:rPr>
        <w:t xml:space="preserve">第２章 </w:t>
      </w:r>
      <w:r>
        <w:rPr>
          <w:rFonts w:ascii="Times New Roman" w:eastAsia="Times New Roman"/>
        </w:rPr>
        <w:t>C</w:t>
      </w:r>
      <w:r>
        <w:rPr>
          <w:rFonts w:ascii="Times New Roman" w:eastAsia="Times New Roman"/>
          <w:spacing w:val="8"/>
        </w:rPr>
        <w:t xml:space="preserve">++ </w:t>
      </w:r>
      <w:r>
        <w:rPr>
          <w:rFonts w:hint="eastAsia" w:ascii="宋体" w:eastAsia="宋体"/>
        </w:rPr>
        <w:t>物件模型（</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9"/>
        </w:rPr>
        <w:t xml:space="preserve"> </w:t>
      </w:r>
      <w:r>
        <w:rPr>
          <w:rFonts w:ascii="Times New Roman" w:eastAsia="Times New Roman"/>
        </w:rPr>
        <w:t>Model</w:t>
      </w:r>
      <w:r>
        <w:rPr>
          <w:rFonts w:hint="eastAsia" w:ascii="宋体" w:eastAsia="宋体"/>
        </w:rPr>
        <w:t>）</w:t>
      </w:r>
    </w:p>
    <w:p>
      <w:pPr>
        <w:pStyle w:val="11"/>
        <w:rPr>
          <w:rFonts w:ascii="宋体"/>
          <w:sz w:val="20"/>
        </w:rPr>
      </w:pPr>
    </w:p>
    <w:p>
      <w:pPr>
        <w:pStyle w:val="11"/>
        <w:rPr>
          <w:rFonts w:ascii="宋体"/>
          <w:sz w:val="18"/>
        </w:rPr>
      </w:pPr>
    </w:p>
    <w:p>
      <w:pPr>
        <w:pStyle w:val="15"/>
        <w:numPr>
          <w:ilvl w:val="0"/>
          <w:numId w:val="21"/>
        </w:numPr>
        <w:tabs>
          <w:tab w:val="left" w:pos="2911"/>
        </w:tabs>
        <w:spacing w:before="0" w:after="0" w:line="333" w:lineRule="auto"/>
        <w:ind w:left="2910" w:right="1167" w:hanging="284"/>
        <w:jc w:val="left"/>
        <w:rPr>
          <w:sz w:val="18"/>
        </w:rPr>
      </w:pPr>
      <w:r>
        <w:rPr>
          <w:rFonts w:ascii="Courier New" w:eastAsia="Courier New"/>
          <w:spacing w:val="9"/>
          <w:sz w:val="16"/>
        </w:rPr>
        <w:t>(a.*</w:t>
      </w:r>
      <w:r>
        <w:rPr>
          <w:rFonts w:ascii="Courier New" w:eastAsia="Courier New"/>
          <w:b/>
          <w:spacing w:val="9"/>
          <w:sz w:val="16"/>
        </w:rPr>
        <w:t>pmfa</w:t>
      </w:r>
      <w:r>
        <w:rPr>
          <w:rFonts w:ascii="Courier New" w:eastAsia="Courier New"/>
          <w:spacing w:val="25"/>
          <w:sz w:val="16"/>
        </w:rPr>
        <w:t xml:space="preserve">)(); </w:t>
      </w:r>
      <w:r>
        <w:rPr>
          <w:spacing w:val="11"/>
          <w:sz w:val="18"/>
        </w:rPr>
        <w:t xml:space="preserve">意思是透过 </w:t>
      </w:r>
      <w:r>
        <w:rPr>
          <w:rFonts w:ascii="Times New Roman" w:eastAsia="Times New Roman"/>
          <w:sz w:val="18"/>
        </w:rPr>
        <w:t>object</w:t>
      </w:r>
      <w:r>
        <w:rPr>
          <w:rFonts w:ascii="Times New Roman" w:eastAsia="Times New Roman"/>
          <w:spacing w:val="42"/>
          <w:sz w:val="18"/>
        </w:rPr>
        <w:t xml:space="preserve"> </w:t>
      </w:r>
      <w:r>
        <w:rPr>
          <w:rFonts w:ascii="Times New Roman" w:eastAsia="Times New Roman"/>
          <w:i/>
          <w:sz w:val="18"/>
        </w:rPr>
        <w:t>a</w:t>
      </w:r>
      <w:r>
        <w:rPr>
          <w:spacing w:val="22"/>
          <w:sz w:val="18"/>
        </w:rPr>
        <w:t xml:space="preserve">，呼叫 </w:t>
      </w:r>
      <w:r>
        <w:rPr>
          <w:rFonts w:ascii="Times New Roman" w:eastAsia="Times New Roman"/>
          <w:i/>
          <w:sz w:val="18"/>
        </w:rPr>
        <w:t>pmfa</w:t>
      </w:r>
      <w:r>
        <w:rPr>
          <w:sz w:val="18"/>
        </w:rPr>
        <w:t>（</w:t>
      </w:r>
      <w:r>
        <w:rPr>
          <w:spacing w:val="-66"/>
          <w:sz w:val="18"/>
        </w:rPr>
        <w:t xml:space="preserve"> </w:t>
      </w:r>
      <w:r>
        <w:rPr>
          <w:rFonts w:ascii="Times New Roman" w:eastAsia="Times New Roman"/>
          <w:i/>
          <w:sz w:val="18"/>
        </w:rPr>
        <w:t>ClassA</w:t>
      </w:r>
      <w:r>
        <w:rPr>
          <w:rFonts w:ascii="Times New Roman" w:eastAsia="Times New Roman"/>
          <w:i/>
          <w:spacing w:val="37"/>
          <w:sz w:val="18"/>
        </w:rPr>
        <w:t xml:space="preserve"> </w:t>
      </w:r>
      <w:r>
        <w:rPr>
          <w:spacing w:val="36"/>
          <w:sz w:val="18"/>
        </w:rPr>
        <w:t xml:space="preserve">的 </w:t>
      </w:r>
      <w:r>
        <w:rPr>
          <w:rFonts w:ascii="Times New Roman" w:eastAsia="Times New Roman"/>
          <w:sz w:val="18"/>
        </w:rPr>
        <w:t>member</w:t>
      </w:r>
      <w:r>
        <w:rPr>
          <w:rFonts w:ascii="Times New Roman" w:eastAsia="Times New Roman"/>
          <w:spacing w:val="-42"/>
          <w:sz w:val="18"/>
        </w:rPr>
        <w:t xml:space="preserve"> </w:t>
      </w:r>
      <w:r>
        <w:rPr>
          <w:rFonts w:ascii="Times New Roman" w:eastAsia="Times New Roman"/>
          <w:sz w:val="18"/>
        </w:rPr>
        <w:t>function</w:t>
      </w:r>
      <w:r>
        <w:rPr>
          <w:rFonts w:ascii="Times New Roman" w:eastAsia="Times New Roman"/>
          <w:spacing w:val="24"/>
          <w:sz w:val="18"/>
        </w:rPr>
        <w:t xml:space="preserve"> </w:t>
      </w:r>
      <w:r>
        <w:rPr>
          <w:rFonts w:ascii="Times New Roman" w:eastAsia="Times New Roman"/>
          <w:sz w:val="18"/>
        </w:rPr>
        <w:t>pointer</w:t>
      </w:r>
      <w:r>
        <w:rPr>
          <w:sz w:val="18"/>
        </w:rPr>
        <w:t>）</w:t>
      </w:r>
      <w:r>
        <w:rPr>
          <w:spacing w:val="6"/>
          <w:sz w:val="18"/>
        </w:rPr>
        <w:t xml:space="preserve"> 所指向的函式实体。</w:t>
      </w:r>
    </w:p>
    <w:p>
      <w:pPr>
        <w:pStyle w:val="11"/>
        <w:rPr>
          <w:rFonts w:ascii="宋体"/>
          <w:sz w:val="20"/>
        </w:rPr>
      </w:pPr>
    </w:p>
    <w:p>
      <w:pPr>
        <w:pStyle w:val="11"/>
        <w:spacing w:before="3"/>
        <w:rPr>
          <w:rFonts w:ascii="宋体"/>
          <w:sz w:val="14"/>
        </w:rPr>
      </w:pPr>
    </w:p>
    <w:p>
      <w:pPr>
        <w:spacing w:before="0" w:line="374" w:lineRule="auto"/>
        <w:ind w:left="2627" w:right="1155" w:hanging="1"/>
        <w:jc w:val="left"/>
        <w:rPr>
          <w:rFonts w:hint="eastAsia" w:ascii="宋体" w:eastAsia="宋体"/>
          <w:sz w:val="18"/>
        </w:rPr>
      </w:pPr>
      <w:r>
        <w:rPr>
          <w:rFonts w:hint="eastAsia" w:ascii="宋体" w:eastAsia="宋体"/>
          <w:sz w:val="18"/>
        </w:rPr>
        <w:t xml:space="preserve">根据上面三个语法技巧，我利用以下程序码取得所有 </w:t>
      </w:r>
      <w:r>
        <w:rPr>
          <w:rFonts w:ascii="Times New Roman" w:eastAsia="Times New Roman"/>
          <w:sz w:val="18"/>
        </w:rPr>
        <w:t>classes</w:t>
      </w:r>
      <w:r>
        <w:rPr>
          <w:rFonts w:ascii="Times New Roman" w:eastAsia="Times New Roman"/>
          <w:spacing w:val="10"/>
          <w:sz w:val="18"/>
        </w:rPr>
        <w:t xml:space="preserve"> </w:t>
      </w:r>
      <w:r>
        <w:rPr>
          <w:rFonts w:ascii="Times New Roman" w:eastAsia="Times New Roman"/>
          <w:sz w:val="18"/>
        </w:rPr>
        <w:t>member</w:t>
      </w:r>
      <w:r>
        <w:rPr>
          <w:rFonts w:ascii="Times New Roman" w:eastAsia="Times New Roman"/>
          <w:spacing w:val="11"/>
          <w:sz w:val="18"/>
        </w:rPr>
        <w:t xml:space="preserve"> </w:t>
      </w:r>
      <w:r>
        <w:rPr>
          <w:rFonts w:ascii="Times New Roman" w:eastAsia="Times New Roman"/>
          <w:sz w:val="18"/>
        </w:rPr>
        <w:t>functions</w:t>
      </w:r>
      <w:r>
        <w:rPr>
          <w:rFonts w:ascii="Times New Roman" w:eastAsia="Times New Roman"/>
          <w:spacing w:val="11"/>
          <w:sz w:val="18"/>
        </w:rPr>
        <w:t xml:space="preserve"> </w:t>
      </w:r>
      <w:r>
        <w:rPr>
          <w:rFonts w:hint="eastAsia" w:ascii="宋体" w:eastAsia="宋体"/>
          <w:sz w:val="18"/>
        </w:rPr>
        <w:t>的起始位址（每一行程序码后面的注解代表输出的结果）：</w:t>
      </w:r>
    </w:p>
    <w:p>
      <w:pPr>
        <w:pStyle w:val="11"/>
        <w:spacing w:before="143" w:line="297" w:lineRule="auto"/>
        <w:ind w:left="2910" w:right="620"/>
      </w:pPr>
      <w:r>
        <w:t>void</w:t>
      </w:r>
      <w:r>
        <w:rPr>
          <w:spacing w:val="-5"/>
        </w:rPr>
        <w:t xml:space="preserve"> </w:t>
      </w:r>
      <w:r>
        <w:t>(ClassA::*</w:t>
      </w:r>
      <w:r>
        <w:rPr>
          <w:b/>
        </w:rPr>
        <w:t>pmfa</w:t>
      </w:r>
      <w:r>
        <w:t>)();</w:t>
      </w:r>
      <w:r>
        <w:rPr>
          <w:spacing w:val="60"/>
        </w:rPr>
        <w:t xml:space="preserve"> </w:t>
      </w:r>
      <w:r>
        <w:t>//</w:t>
      </w:r>
      <w:r>
        <w:rPr>
          <w:spacing w:val="-5"/>
        </w:rPr>
        <w:t xml:space="preserve"> </w:t>
      </w:r>
      <w:r>
        <w:t>pmfa</w:t>
      </w:r>
      <w:r>
        <w:rPr>
          <w:spacing w:val="-4"/>
        </w:rPr>
        <w:t xml:space="preserve"> </w:t>
      </w:r>
      <w:r>
        <w:t>is</w:t>
      </w:r>
      <w:r>
        <w:rPr>
          <w:spacing w:val="-5"/>
        </w:rPr>
        <w:t xml:space="preserve"> </w:t>
      </w:r>
      <w:r>
        <w:t>a</w:t>
      </w:r>
      <w:r>
        <w:rPr>
          <w:spacing w:val="-5"/>
        </w:rPr>
        <w:t xml:space="preserve"> </w:t>
      </w:r>
      <w:r>
        <w:t>ptr</w:t>
      </w:r>
      <w:r>
        <w:rPr>
          <w:spacing w:val="-4"/>
        </w:rPr>
        <w:t xml:space="preserve"> </w:t>
      </w:r>
      <w:r>
        <w:t>to</w:t>
      </w:r>
      <w:r>
        <w:rPr>
          <w:spacing w:val="-5"/>
        </w:rPr>
        <w:t xml:space="preserve"> </w:t>
      </w:r>
      <w:r>
        <w:t>ClassA</w:t>
      </w:r>
      <w:r>
        <w:rPr>
          <w:spacing w:val="-5"/>
        </w:rPr>
        <w:t xml:space="preserve"> </w:t>
      </w:r>
      <w:r>
        <w:t>member</w:t>
      </w:r>
      <w:r>
        <w:rPr>
          <w:spacing w:val="-4"/>
        </w:rPr>
        <w:t xml:space="preserve"> </w:t>
      </w:r>
      <w:r>
        <w:t>function</w:t>
      </w:r>
      <w:r>
        <w:rPr>
          <w:spacing w:val="-93"/>
        </w:rPr>
        <w:t xml:space="preserve"> </w:t>
      </w:r>
      <w:r>
        <w:t>ClassA</w:t>
      </w:r>
      <w:r>
        <w:rPr>
          <w:spacing w:val="-1"/>
        </w:rPr>
        <w:t xml:space="preserve"> </w:t>
      </w:r>
      <w:r>
        <w:t>a;</w:t>
      </w:r>
    </w:p>
    <w:p>
      <w:pPr>
        <w:pStyle w:val="11"/>
        <w:spacing w:before="3"/>
        <w:rPr>
          <w:sz w:val="19"/>
        </w:rPr>
      </w:pPr>
    </w:p>
    <w:p>
      <w:pPr>
        <w:pStyle w:val="11"/>
        <w:ind w:left="2910"/>
      </w:pPr>
      <w:r>
        <w:t>pmfa</w:t>
      </w:r>
      <w:r>
        <w:rPr>
          <w:spacing w:val="-8"/>
        </w:rPr>
        <w:t xml:space="preserve"> </w:t>
      </w:r>
      <w:r>
        <w:t>=</w:t>
      </w:r>
      <w:r>
        <w:rPr>
          <w:spacing w:val="-7"/>
        </w:rPr>
        <w:t xml:space="preserve"> </w:t>
      </w:r>
      <w:r>
        <w:t>ClassA::func1;</w:t>
      </w:r>
    </w:p>
    <w:p>
      <w:pPr>
        <w:pStyle w:val="11"/>
        <w:tabs>
          <w:tab w:val="left" w:pos="6947"/>
        </w:tabs>
        <w:spacing w:before="39" w:line="292" w:lineRule="auto"/>
        <w:ind w:left="2910" w:right="845"/>
      </w:pPr>
      <w:r>
        <w:t>printf("ClassA::func1=%#x</w:t>
      </w:r>
      <w:r>
        <w:rPr>
          <w:spacing w:val="-11"/>
        </w:rPr>
        <w:t xml:space="preserve"> </w:t>
      </w:r>
      <w:r>
        <w:t>\n",</w:t>
      </w:r>
      <w:r>
        <w:rPr>
          <w:spacing w:val="-12"/>
        </w:rPr>
        <w:t xml:space="preserve"> </w:t>
      </w:r>
      <w:r>
        <w:t>pmfa);</w:t>
      </w:r>
      <w:r>
        <w:tab/>
      </w:r>
      <w:r>
        <w:t>// ClassA::func1=0x401da0</w:t>
      </w:r>
      <w:r>
        <w:rPr>
          <w:spacing w:val="-93"/>
        </w:rPr>
        <w:t xml:space="preserve"> </w:t>
      </w:r>
      <w:r>
        <w:t>(a.*pmfa)();</w:t>
      </w:r>
      <w:r>
        <w:tab/>
      </w:r>
      <w:r>
        <w:t>//</w:t>
      </w:r>
      <w:r>
        <w:rPr>
          <w:spacing w:val="-2"/>
        </w:rPr>
        <w:t xml:space="preserve"> </w:t>
      </w:r>
      <w:r>
        <w:t>ClassA::func1</w:t>
      </w:r>
    </w:p>
    <w:p>
      <w:pPr>
        <w:pStyle w:val="11"/>
        <w:spacing w:before="5"/>
        <w:rPr>
          <w:sz w:val="19"/>
        </w:rPr>
      </w:pPr>
    </w:p>
    <w:p>
      <w:pPr>
        <w:pStyle w:val="11"/>
        <w:ind w:left="2910"/>
      </w:pPr>
      <w:r>
        <w:t>pmfa</w:t>
      </w:r>
      <w:r>
        <w:rPr>
          <w:spacing w:val="-8"/>
        </w:rPr>
        <w:t xml:space="preserve"> </w:t>
      </w:r>
      <w:r>
        <w:t>=</w:t>
      </w:r>
      <w:r>
        <w:rPr>
          <w:spacing w:val="-7"/>
        </w:rPr>
        <w:t xml:space="preserve"> </w:t>
      </w:r>
      <w:r>
        <w:t>ClassA::func2;</w:t>
      </w:r>
    </w:p>
    <w:p>
      <w:pPr>
        <w:pStyle w:val="11"/>
        <w:tabs>
          <w:tab w:val="left" w:pos="6947"/>
        </w:tabs>
        <w:spacing w:before="40" w:line="292" w:lineRule="auto"/>
        <w:ind w:left="2910" w:right="845"/>
      </w:pPr>
      <w:r>
        <w:t>printf("ClassA::func2=%#x</w:t>
      </w:r>
      <w:r>
        <w:rPr>
          <w:spacing w:val="-11"/>
        </w:rPr>
        <w:t xml:space="preserve"> </w:t>
      </w:r>
      <w:r>
        <w:t>\n",</w:t>
      </w:r>
      <w:r>
        <w:rPr>
          <w:spacing w:val="-12"/>
        </w:rPr>
        <w:t xml:space="preserve"> </w:t>
      </w:r>
      <w:r>
        <w:t>pmfa);</w:t>
      </w:r>
      <w:r>
        <w:tab/>
      </w:r>
      <w:r>
        <w:t>// ClassA::func2=0x401de0</w:t>
      </w:r>
      <w:r>
        <w:rPr>
          <w:spacing w:val="-93"/>
        </w:rPr>
        <w:t xml:space="preserve"> </w:t>
      </w:r>
      <w:r>
        <w:t>(a.*pmfa)();</w:t>
      </w:r>
      <w:r>
        <w:tab/>
      </w:r>
      <w:r>
        <w:t>//</w:t>
      </w:r>
      <w:r>
        <w:rPr>
          <w:spacing w:val="-2"/>
        </w:rPr>
        <w:t xml:space="preserve"> </w:t>
      </w:r>
      <w:r>
        <w:t>ClassA::func2</w:t>
      </w:r>
    </w:p>
    <w:p>
      <w:pPr>
        <w:pStyle w:val="11"/>
        <w:spacing w:before="5"/>
        <w:rPr>
          <w:sz w:val="19"/>
        </w:rPr>
      </w:pPr>
    </w:p>
    <w:p>
      <w:pPr>
        <w:pStyle w:val="11"/>
        <w:ind w:left="2910"/>
      </w:pPr>
      <w:r>
        <w:t>pmfa</w:t>
      </w:r>
      <w:r>
        <w:rPr>
          <w:spacing w:val="-8"/>
        </w:rPr>
        <w:t xml:space="preserve"> </w:t>
      </w:r>
      <w:r>
        <w:t>=</w:t>
      </w:r>
      <w:r>
        <w:rPr>
          <w:spacing w:val="-8"/>
        </w:rPr>
        <w:t xml:space="preserve"> </w:t>
      </w:r>
      <w:r>
        <w:t>ClassA::vfunc1;</w:t>
      </w:r>
    </w:p>
    <w:p>
      <w:pPr>
        <w:pStyle w:val="11"/>
        <w:tabs>
          <w:tab w:val="left" w:pos="6947"/>
        </w:tabs>
        <w:spacing w:before="39" w:line="292" w:lineRule="auto"/>
        <w:ind w:left="2910" w:right="748"/>
      </w:pPr>
      <w:r>
        <w:t>printf("ClassA::vfunc1=%#x</w:t>
      </w:r>
      <w:r>
        <w:rPr>
          <w:spacing w:val="-12"/>
        </w:rPr>
        <w:t xml:space="preserve"> </w:t>
      </w:r>
      <w:r>
        <w:t>\n",</w:t>
      </w:r>
      <w:r>
        <w:rPr>
          <w:spacing w:val="-11"/>
        </w:rPr>
        <w:t xml:space="preserve"> </w:t>
      </w:r>
      <w:r>
        <w:t>pmfa);</w:t>
      </w:r>
      <w:r>
        <w:tab/>
      </w:r>
      <w:r>
        <w:t>// ClassA::vfunc1=0x402030</w:t>
      </w:r>
      <w:r>
        <w:rPr>
          <w:spacing w:val="-93"/>
        </w:rPr>
        <w:t xml:space="preserve"> </w:t>
      </w:r>
      <w:r>
        <w:t>(a.*pmfa)();</w:t>
      </w:r>
      <w:r>
        <w:tab/>
      </w:r>
      <w:r>
        <w:t>//</w:t>
      </w:r>
      <w:r>
        <w:rPr>
          <w:spacing w:val="-2"/>
        </w:rPr>
        <w:t xml:space="preserve"> </w:t>
      </w:r>
      <w:r>
        <w:t>ClassA::vfunc1</w:t>
      </w:r>
    </w:p>
    <w:p>
      <w:pPr>
        <w:pStyle w:val="11"/>
        <w:spacing w:before="5"/>
        <w:rPr>
          <w:sz w:val="19"/>
        </w:rPr>
      </w:pPr>
    </w:p>
    <w:p>
      <w:pPr>
        <w:pStyle w:val="11"/>
        <w:ind w:left="2910"/>
      </w:pPr>
      <w:r>
        <w:t>pmfa</w:t>
      </w:r>
      <w:r>
        <w:rPr>
          <w:spacing w:val="-8"/>
        </w:rPr>
        <w:t xml:space="preserve"> </w:t>
      </w:r>
      <w:r>
        <w:t>=</w:t>
      </w:r>
      <w:r>
        <w:rPr>
          <w:spacing w:val="-8"/>
        </w:rPr>
        <w:t xml:space="preserve"> </w:t>
      </w:r>
      <w:r>
        <w:t>ClassA::vfunc2;</w:t>
      </w:r>
    </w:p>
    <w:p>
      <w:pPr>
        <w:pStyle w:val="11"/>
        <w:tabs>
          <w:tab w:val="left" w:pos="6947"/>
        </w:tabs>
        <w:spacing w:before="40" w:line="292" w:lineRule="auto"/>
        <w:ind w:left="2910" w:right="749"/>
      </w:pPr>
      <w:r>
        <w:t>printf("ClassA::vfunc2=%#x</w:t>
      </w:r>
      <w:r>
        <w:rPr>
          <w:spacing w:val="-12"/>
        </w:rPr>
        <w:t xml:space="preserve"> </w:t>
      </w:r>
      <w:r>
        <w:t>\n",</w:t>
      </w:r>
      <w:r>
        <w:rPr>
          <w:spacing w:val="-11"/>
        </w:rPr>
        <w:t xml:space="preserve"> </w:t>
      </w:r>
      <w:r>
        <w:t>pmfa);</w:t>
      </w:r>
      <w:r>
        <w:tab/>
      </w:r>
      <w:r>
        <w:t>// ClassA::vfunc2=0x402040</w:t>
      </w:r>
      <w:r>
        <w:rPr>
          <w:spacing w:val="-93"/>
        </w:rPr>
        <w:t xml:space="preserve"> </w:t>
      </w:r>
      <w:r>
        <w:t>(a.*pmfa)();</w:t>
      </w:r>
      <w:r>
        <w:tab/>
      </w:r>
      <w:r>
        <w:t>//</w:t>
      </w:r>
      <w:r>
        <w:rPr>
          <w:spacing w:val="-2"/>
        </w:rPr>
        <w:t xml:space="preserve"> </w:t>
      </w:r>
      <w:r>
        <w:t>ClassA::vfunc2</w:t>
      </w:r>
    </w:p>
    <w:p>
      <w:pPr>
        <w:pStyle w:val="11"/>
        <w:rPr>
          <w:sz w:val="19"/>
        </w:rPr>
      </w:pPr>
    </w:p>
    <w:p>
      <w:pPr>
        <w:pStyle w:val="11"/>
        <w:tabs>
          <w:tab w:val="left" w:pos="5363"/>
        </w:tabs>
        <w:spacing w:line="297" w:lineRule="auto"/>
        <w:ind w:left="2910" w:right="797"/>
      </w:pPr>
      <w:r>
        <w:t>void</w:t>
      </w:r>
      <w:r>
        <w:rPr>
          <w:spacing w:val="-10"/>
        </w:rPr>
        <w:t xml:space="preserve"> </w:t>
      </w:r>
      <w:r>
        <w:t>(ClassB::*</w:t>
      </w:r>
      <w:r>
        <w:rPr>
          <w:b/>
        </w:rPr>
        <w:t>pmfb</w:t>
      </w:r>
      <w:r>
        <w:t>)();</w:t>
      </w:r>
      <w:r>
        <w:tab/>
      </w:r>
      <w:r>
        <w:t>// pmfb is a ptr to ClassB member function</w:t>
      </w:r>
      <w:r>
        <w:rPr>
          <w:spacing w:val="-93"/>
        </w:rPr>
        <w:t xml:space="preserve"> </w:t>
      </w:r>
      <w:r>
        <w:t>ClassB</w:t>
      </w:r>
      <w:r>
        <w:rPr>
          <w:spacing w:val="-1"/>
        </w:rPr>
        <w:t xml:space="preserve"> </w:t>
      </w:r>
      <w:r>
        <w:t>b;</w:t>
      </w:r>
    </w:p>
    <w:p>
      <w:pPr>
        <w:pStyle w:val="11"/>
        <w:spacing w:before="2"/>
        <w:rPr>
          <w:sz w:val="19"/>
        </w:rPr>
      </w:pPr>
    </w:p>
    <w:p>
      <w:pPr>
        <w:pStyle w:val="11"/>
        <w:ind w:left="2910"/>
      </w:pPr>
      <w:r>
        <w:t>pmfb</w:t>
      </w:r>
      <w:r>
        <w:rPr>
          <w:spacing w:val="-8"/>
        </w:rPr>
        <w:t xml:space="preserve"> </w:t>
      </w:r>
      <w:r>
        <w:t>=</w:t>
      </w:r>
      <w:r>
        <w:rPr>
          <w:spacing w:val="-7"/>
        </w:rPr>
        <w:t xml:space="preserve"> </w:t>
      </w:r>
      <w:r>
        <w:t>ClassB::func2;</w:t>
      </w:r>
    </w:p>
    <w:p>
      <w:pPr>
        <w:pStyle w:val="11"/>
        <w:tabs>
          <w:tab w:val="left" w:pos="6947"/>
        </w:tabs>
        <w:spacing w:before="40" w:line="292" w:lineRule="auto"/>
        <w:ind w:left="2910" w:right="845"/>
      </w:pPr>
      <w:r>
        <w:t>printf("ClassB::func2=%#x</w:t>
      </w:r>
      <w:r>
        <w:rPr>
          <w:spacing w:val="-11"/>
        </w:rPr>
        <w:t xml:space="preserve"> </w:t>
      </w:r>
      <w:r>
        <w:t>\n",</w:t>
      </w:r>
      <w:r>
        <w:rPr>
          <w:spacing w:val="-12"/>
        </w:rPr>
        <w:t xml:space="preserve"> </w:t>
      </w:r>
      <w:r>
        <w:t>pmfb);</w:t>
      </w:r>
      <w:r>
        <w:tab/>
      </w:r>
      <w:r>
        <w:t>// ClassB::func2=0x401e20</w:t>
      </w:r>
      <w:r>
        <w:rPr>
          <w:spacing w:val="-93"/>
        </w:rPr>
        <w:t xml:space="preserve"> </w:t>
      </w:r>
      <w:r>
        <w:t>(b.*pmfb)();</w:t>
      </w:r>
      <w:r>
        <w:tab/>
      </w:r>
      <w:r>
        <w:t>//</w:t>
      </w:r>
      <w:r>
        <w:rPr>
          <w:spacing w:val="-2"/>
        </w:rPr>
        <w:t xml:space="preserve"> </w:t>
      </w:r>
      <w:r>
        <w:t>ClassB::func2</w:t>
      </w:r>
    </w:p>
    <w:p>
      <w:pPr>
        <w:pStyle w:val="11"/>
        <w:spacing w:before="5"/>
        <w:rPr>
          <w:sz w:val="19"/>
        </w:rPr>
      </w:pPr>
    </w:p>
    <w:p>
      <w:pPr>
        <w:pStyle w:val="11"/>
        <w:ind w:left="2910"/>
      </w:pPr>
      <w:r>
        <w:t>pmfb</w:t>
      </w:r>
      <w:r>
        <w:rPr>
          <w:spacing w:val="-8"/>
        </w:rPr>
        <w:t xml:space="preserve"> </w:t>
      </w:r>
      <w:r>
        <w:t>=</w:t>
      </w:r>
      <w:r>
        <w:rPr>
          <w:spacing w:val="-8"/>
        </w:rPr>
        <w:t xml:space="preserve"> </w:t>
      </w:r>
      <w:r>
        <w:t>ClassB::vfunc1;</w:t>
      </w:r>
    </w:p>
    <w:p>
      <w:pPr>
        <w:pStyle w:val="11"/>
        <w:tabs>
          <w:tab w:val="left" w:pos="6947"/>
        </w:tabs>
        <w:spacing w:before="39" w:line="292" w:lineRule="auto"/>
        <w:ind w:left="2910" w:right="749"/>
      </w:pPr>
      <w:r>
        <w:t>printf("ClassB::vfunc1=%#x</w:t>
      </w:r>
      <w:r>
        <w:rPr>
          <w:spacing w:val="-12"/>
        </w:rPr>
        <w:t xml:space="preserve"> </w:t>
      </w:r>
      <w:r>
        <w:t>\n",</w:t>
      </w:r>
      <w:r>
        <w:rPr>
          <w:spacing w:val="-11"/>
        </w:rPr>
        <w:t xml:space="preserve"> </w:t>
      </w:r>
      <w:r>
        <w:t>pmfb);</w:t>
      </w:r>
      <w:r>
        <w:tab/>
      </w:r>
      <w:r>
        <w:t>// ClassB::vfunc1=0x402030</w:t>
      </w:r>
      <w:r>
        <w:rPr>
          <w:spacing w:val="-93"/>
        </w:rPr>
        <w:t xml:space="preserve"> </w:t>
      </w:r>
      <w:r>
        <w:t>(b.*pmfb)();</w:t>
      </w:r>
      <w:r>
        <w:tab/>
      </w:r>
      <w:r>
        <w:t>//</w:t>
      </w:r>
      <w:r>
        <w:rPr>
          <w:spacing w:val="-2"/>
        </w:rPr>
        <w:t xml:space="preserve"> </w:t>
      </w:r>
      <w:r>
        <w:t>ClassB::vfunc1</w:t>
      </w:r>
    </w:p>
    <w:p>
      <w:pPr>
        <w:pStyle w:val="11"/>
        <w:spacing w:before="5"/>
        <w:rPr>
          <w:sz w:val="19"/>
        </w:rPr>
      </w:pPr>
    </w:p>
    <w:p>
      <w:pPr>
        <w:pStyle w:val="11"/>
        <w:ind w:left="2910"/>
      </w:pPr>
      <w:r>
        <w:t>pmfb</w:t>
      </w:r>
      <w:r>
        <w:rPr>
          <w:spacing w:val="-8"/>
        </w:rPr>
        <w:t xml:space="preserve"> </w:t>
      </w:r>
      <w:r>
        <w:t>=</w:t>
      </w:r>
      <w:r>
        <w:rPr>
          <w:spacing w:val="-8"/>
        </w:rPr>
        <w:t xml:space="preserve"> </w:t>
      </w:r>
      <w:r>
        <w:t>ClassB::vfunc2;</w:t>
      </w:r>
    </w:p>
    <w:p>
      <w:pPr>
        <w:pStyle w:val="11"/>
        <w:tabs>
          <w:tab w:val="left" w:pos="6946"/>
        </w:tabs>
        <w:spacing w:before="40" w:line="292" w:lineRule="auto"/>
        <w:ind w:left="2910" w:right="749"/>
      </w:pPr>
      <w:r>
        <w:t>printf("ClassB::vfunc2=%#x</w:t>
      </w:r>
      <w:r>
        <w:rPr>
          <w:spacing w:val="-12"/>
        </w:rPr>
        <w:t xml:space="preserve"> </w:t>
      </w:r>
      <w:r>
        <w:t>\n",</w:t>
      </w:r>
      <w:r>
        <w:rPr>
          <w:spacing w:val="-11"/>
        </w:rPr>
        <w:t xml:space="preserve"> </w:t>
      </w:r>
      <w:r>
        <w:t>pmfb);</w:t>
      </w:r>
      <w:r>
        <w:tab/>
      </w:r>
      <w:r>
        <w:t>// ClassB::vfunc2=0x402040</w:t>
      </w:r>
      <w:r>
        <w:rPr>
          <w:spacing w:val="-93"/>
        </w:rPr>
        <w:t xml:space="preserve"> </w:t>
      </w:r>
      <w:r>
        <w:t>(b.*pmfb)();</w:t>
      </w:r>
      <w:r>
        <w:tab/>
      </w:r>
      <w:r>
        <w:t>//</w:t>
      </w:r>
      <w:r>
        <w:rPr>
          <w:spacing w:val="-2"/>
        </w:rPr>
        <w:t xml:space="preserve"> </w:t>
      </w:r>
      <w:r>
        <w:rPr>
          <w:shd w:val="clear" w:color="auto" w:fill="FFFF00"/>
        </w:rPr>
        <w:t>ClassA</w:t>
      </w:r>
      <w:r>
        <w:t>::vfunc2</w:t>
      </w:r>
    </w:p>
    <w:p>
      <w:pPr>
        <w:pStyle w:val="11"/>
        <w:rPr>
          <w:sz w:val="19"/>
        </w:rPr>
      </w:pPr>
    </w:p>
    <w:p>
      <w:pPr>
        <w:pStyle w:val="11"/>
        <w:spacing w:line="297" w:lineRule="auto"/>
        <w:ind w:left="2910" w:right="620"/>
      </w:pPr>
      <w:r>
        <w:t>void</w:t>
      </w:r>
      <w:r>
        <w:rPr>
          <w:spacing w:val="-5"/>
        </w:rPr>
        <w:t xml:space="preserve"> </w:t>
      </w:r>
      <w:r>
        <w:t>(ClassC::*</w:t>
      </w:r>
      <w:r>
        <w:rPr>
          <w:b/>
        </w:rPr>
        <w:t>pmfc</w:t>
      </w:r>
      <w:r>
        <w:t>)();</w:t>
      </w:r>
      <w:r>
        <w:rPr>
          <w:spacing w:val="60"/>
        </w:rPr>
        <w:t xml:space="preserve"> </w:t>
      </w:r>
      <w:r>
        <w:t>//</w:t>
      </w:r>
      <w:r>
        <w:rPr>
          <w:spacing w:val="-4"/>
        </w:rPr>
        <w:t xml:space="preserve"> </w:t>
      </w:r>
      <w:r>
        <w:t>pmfc</w:t>
      </w:r>
      <w:r>
        <w:rPr>
          <w:spacing w:val="-5"/>
        </w:rPr>
        <w:t xml:space="preserve"> </w:t>
      </w:r>
      <w:r>
        <w:t>is</w:t>
      </w:r>
      <w:r>
        <w:rPr>
          <w:spacing w:val="-5"/>
        </w:rPr>
        <w:t xml:space="preserve"> </w:t>
      </w:r>
      <w:r>
        <w:t>a</w:t>
      </w:r>
      <w:r>
        <w:rPr>
          <w:spacing w:val="-4"/>
        </w:rPr>
        <w:t xml:space="preserve"> </w:t>
      </w:r>
      <w:r>
        <w:t>ptr</w:t>
      </w:r>
      <w:r>
        <w:rPr>
          <w:spacing w:val="-5"/>
        </w:rPr>
        <w:t xml:space="preserve"> </w:t>
      </w:r>
      <w:r>
        <w:t>to</w:t>
      </w:r>
      <w:r>
        <w:rPr>
          <w:spacing w:val="-4"/>
        </w:rPr>
        <w:t xml:space="preserve"> </w:t>
      </w:r>
      <w:r>
        <w:t>ClassC</w:t>
      </w:r>
      <w:r>
        <w:rPr>
          <w:spacing w:val="-5"/>
        </w:rPr>
        <w:t xml:space="preserve"> </w:t>
      </w:r>
      <w:r>
        <w:t>member</w:t>
      </w:r>
      <w:r>
        <w:rPr>
          <w:spacing w:val="-5"/>
        </w:rPr>
        <w:t xml:space="preserve"> </w:t>
      </w:r>
      <w:r>
        <w:t>function</w:t>
      </w:r>
      <w:r>
        <w:rPr>
          <w:spacing w:val="-93"/>
        </w:rPr>
        <w:t xml:space="preserve"> </w:t>
      </w:r>
      <w:r>
        <w:t>ClassC</w:t>
      </w:r>
      <w:r>
        <w:rPr>
          <w:spacing w:val="-1"/>
        </w:rPr>
        <w:t xml:space="preserve"> </w:t>
      </w:r>
      <w:r>
        <w:t>c;</w:t>
      </w:r>
    </w:p>
    <w:p>
      <w:pPr>
        <w:pStyle w:val="11"/>
        <w:rPr>
          <w:sz w:val="20"/>
        </w:rPr>
      </w:pPr>
    </w:p>
    <w:p>
      <w:pPr>
        <w:pStyle w:val="11"/>
        <w:rPr>
          <w:sz w:val="20"/>
        </w:rPr>
      </w:pPr>
    </w:p>
    <w:p>
      <w:pPr>
        <w:pStyle w:val="11"/>
      </w:pPr>
    </w:p>
    <w:p>
      <w:pPr>
        <w:pStyle w:val="5"/>
        <w:ind w:left="0" w:right="390"/>
        <w:jc w:val="right"/>
      </w:pPr>
      <w:r>
        <w:t>113</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2122" o:spid="_x0000_s2122" o:spt="1" style="position:absolute;left:0pt;margin-left:131.9pt;margin-top:18.85pt;height:0.7pt;width:323pt;mso-position-horizontal-relative:page;mso-wrap-distance-bottom:0pt;mso-wrap-distance-top:0pt;z-index:-251289600;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
        <w:rPr>
          <w:rFonts w:ascii="宋体"/>
          <w:sz w:val="23"/>
        </w:rPr>
      </w:pPr>
    </w:p>
    <w:p>
      <w:pPr>
        <w:pStyle w:val="11"/>
        <w:spacing w:before="99"/>
        <w:ind w:left="2910"/>
      </w:pPr>
      <w:r>
        <w:t>pmfc</w:t>
      </w:r>
      <w:r>
        <w:rPr>
          <w:spacing w:val="-8"/>
        </w:rPr>
        <w:t xml:space="preserve"> </w:t>
      </w:r>
      <w:r>
        <w:t>=</w:t>
      </w:r>
      <w:r>
        <w:rPr>
          <w:spacing w:val="-7"/>
        </w:rPr>
        <w:t xml:space="preserve"> </w:t>
      </w:r>
      <w:r>
        <w:t>ClassC::func2;</w:t>
      </w:r>
    </w:p>
    <w:p>
      <w:pPr>
        <w:pStyle w:val="11"/>
        <w:tabs>
          <w:tab w:val="left" w:pos="6947"/>
        </w:tabs>
        <w:spacing w:before="39" w:line="292" w:lineRule="auto"/>
        <w:ind w:left="2910" w:right="845"/>
      </w:pPr>
      <w:r>
        <w:t>printf("ClassC::func2=%#x</w:t>
      </w:r>
      <w:r>
        <w:rPr>
          <w:spacing w:val="-11"/>
        </w:rPr>
        <w:t xml:space="preserve"> </w:t>
      </w:r>
      <w:r>
        <w:t>\n",</w:t>
      </w:r>
      <w:r>
        <w:rPr>
          <w:spacing w:val="-12"/>
        </w:rPr>
        <w:t xml:space="preserve"> </w:t>
      </w:r>
      <w:r>
        <w:t>pmfc);</w:t>
      </w:r>
      <w:r>
        <w:tab/>
      </w:r>
      <w:r>
        <w:t>// ClassC::func2=0x401e60</w:t>
      </w:r>
      <w:r>
        <w:rPr>
          <w:spacing w:val="-93"/>
        </w:rPr>
        <w:t xml:space="preserve"> </w:t>
      </w:r>
      <w:r>
        <w:t>(c.*pmfc)();</w:t>
      </w:r>
      <w:r>
        <w:tab/>
      </w:r>
      <w:r>
        <w:t>//</w:t>
      </w:r>
      <w:r>
        <w:rPr>
          <w:spacing w:val="-2"/>
        </w:rPr>
        <w:t xml:space="preserve"> </w:t>
      </w:r>
      <w:r>
        <w:t>ClassC::func2</w:t>
      </w:r>
    </w:p>
    <w:p>
      <w:pPr>
        <w:pStyle w:val="11"/>
        <w:spacing w:before="5"/>
        <w:rPr>
          <w:sz w:val="19"/>
        </w:rPr>
      </w:pPr>
    </w:p>
    <w:p>
      <w:pPr>
        <w:pStyle w:val="11"/>
        <w:ind w:left="2910"/>
      </w:pPr>
      <w:r>
        <w:t>pmfc</w:t>
      </w:r>
      <w:r>
        <w:rPr>
          <w:spacing w:val="-8"/>
        </w:rPr>
        <w:t xml:space="preserve"> </w:t>
      </w:r>
      <w:r>
        <w:t>=</w:t>
      </w:r>
      <w:r>
        <w:rPr>
          <w:spacing w:val="-8"/>
        </w:rPr>
        <w:t xml:space="preserve"> </w:t>
      </w:r>
      <w:r>
        <w:t>ClassC::vfunc1;</w:t>
      </w:r>
    </w:p>
    <w:p>
      <w:pPr>
        <w:pStyle w:val="11"/>
        <w:tabs>
          <w:tab w:val="left" w:pos="6946"/>
        </w:tabs>
        <w:spacing w:before="40" w:line="292" w:lineRule="auto"/>
        <w:ind w:left="2910" w:right="749"/>
      </w:pPr>
      <w:r>
        <w:t>printf("ClassC::vfunc1=%#x</w:t>
      </w:r>
      <w:r>
        <w:rPr>
          <w:spacing w:val="-11"/>
        </w:rPr>
        <w:t xml:space="preserve"> </w:t>
      </w:r>
      <w:r>
        <w:t>\n",</w:t>
      </w:r>
      <w:r>
        <w:rPr>
          <w:spacing w:val="-12"/>
        </w:rPr>
        <w:t xml:space="preserve"> </w:t>
      </w:r>
      <w:r>
        <w:t>pmfc);</w:t>
      </w:r>
      <w:r>
        <w:tab/>
      </w:r>
      <w:r>
        <w:t>// ClassC::vfunc1=0x402030</w:t>
      </w:r>
      <w:r>
        <w:rPr>
          <w:spacing w:val="-93"/>
        </w:rPr>
        <w:t xml:space="preserve"> </w:t>
      </w:r>
      <w:r>
        <w:t>(c.*pmfc)();</w:t>
      </w:r>
      <w:r>
        <w:tab/>
      </w:r>
      <w:r>
        <w:t>//</w:t>
      </w:r>
      <w:r>
        <w:rPr>
          <w:spacing w:val="-2"/>
        </w:rPr>
        <w:t xml:space="preserve"> </w:t>
      </w:r>
      <w:r>
        <w:t>ClassC::vfunc1</w:t>
      </w:r>
    </w:p>
    <w:p>
      <w:pPr>
        <w:pStyle w:val="11"/>
        <w:spacing w:before="4"/>
        <w:rPr>
          <w:sz w:val="19"/>
        </w:rPr>
      </w:pPr>
    </w:p>
    <w:p>
      <w:pPr>
        <w:pStyle w:val="11"/>
        <w:spacing w:before="1"/>
        <w:ind w:left="2910"/>
      </w:pPr>
      <w:r>
        <w:t>pmfc</w:t>
      </w:r>
      <w:r>
        <w:rPr>
          <w:spacing w:val="-8"/>
        </w:rPr>
        <w:t xml:space="preserve"> </w:t>
      </w:r>
      <w:r>
        <w:t>=</w:t>
      </w:r>
      <w:r>
        <w:rPr>
          <w:spacing w:val="-8"/>
        </w:rPr>
        <w:t xml:space="preserve"> </w:t>
      </w:r>
      <w:r>
        <w:t>ClassC::vfunc2;</w:t>
      </w:r>
    </w:p>
    <w:p>
      <w:pPr>
        <w:pStyle w:val="11"/>
        <w:tabs>
          <w:tab w:val="left" w:pos="6946"/>
        </w:tabs>
        <w:spacing w:before="39" w:line="292" w:lineRule="auto"/>
        <w:ind w:left="2910" w:right="749" w:hanging="1"/>
      </w:pPr>
      <w:r>
        <w:t>printf("ClassC::vfunc2=%#x</w:t>
      </w:r>
      <w:r>
        <w:rPr>
          <w:spacing w:val="-12"/>
        </w:rPr>
        <w:t xml:space="preserve"> </w:t>
      </w:r>
      <w:r>
        <w:t>\n",</w:t>
      </w:r>
      <w:r>
        <w:rPr>
          <w:spacing w:val="-11"/>
        </w:rPr>
        <w:t xml:space="preserve"> </w:t>
      </w:r>
      <w:r>
        <w:t>pmfc);</w:t>
      </w:r>
      <w:r>
        <w:tab/>
      </w:r>
      <w:r>
        <w:t>// ClassC::vfunc2=0x402040</w:t>
      </w:r>
      <w:r>
        <w:rPr>
          <w:spacing w:val="-93"/>
        </w:rPr>
        <w:t xml:space="preserve"> </w:t>
      </w:r>
      <w:r>
        <w:t>(c.*pmfc)();</w:t>
      </w:r>
      <w:r>
        <w:tab/>
      </w:r>
      <w:r>
        <w:t>//</w:t>
      </w:r>
      <w:r>
        <w:rPr>
          <w:spacing w:val="-2"/>
        </w:rPr>
        <w:t xml:space="preserve"> </w:t>
      </w:r>
      <w:r>
        <w:rPr>
          <w:shd w:val="clear" w:color="auto" w:fill="FFFF00"/>
        </w:rPr>
        <w:t>ClassA</w:t>
      </w:r>
      <w:r>
        <w:t>::vfunc2</w:t>
      </w:r>
    </w:p>
    <w:p>
      <w:pPr>
        <w:pStyle w:val="11"/>
        <w:rPr>
          <w:sz w:val="18"/>
        </w:rPr>
      </w:pPr>
    </w:p>
    <w:p>
      <w:pPr>
        <w:pStyle w:val="11"/>
        <w:spacing w:before="5"/>
      </w:pPr>
    </w:p>
    <w:p>
      <w:pPr>
        <w:spacing w:before="0"/>
        <w:ind w:left="2627" w:right="0" w:firstLine="0"/>
        <w:jc w:val="left"/>
        <w:rPr>
          <w:rFonts w:hint="eastAsia" w:ascii="宋体" w:eastAsia="宋体"/>
          <w:sz w:val="18"/>
        </w:rPr>
      </w:pPr>
      <w:r>
        <w:rPr>
          <w:rFonts w:hint="eastAsia" w:ascii="宋体" w:eastAsia="宋体"/>
          <w:spacing w:val="-1"/>
          <w:sz w:val="18"/>
        </w:rPr>
        <w:t xml:space="preserve">整理上述的程序码与执行结果，得图 </w:t>
      </w:r>
      <w:r>
        <w:rPr>
          <w:rFonts w:ascii="Arial Black" w:eastAsia="Arial Black"/>
          <w:sz w:val="18"/>
        </w:rPr>
        <w:t>2.5</w:t>
      </w:r>
      <w:r>
        <w:rPr>
          <w:rFonts w:hint="eastAsia" w:ascii="宋体" w:eastAsia="宋体"/>
          <w:sz w:val="18"/>
        </w:rPr>
        <w:t>。</w:t>
      </w:r>
    </w:p>
    <w:p>
      <w:pPr>
        <w:pStyle w:val="11"/>
        <w:spacing w:before="12"/>
        <w:rPr>
          <w:rFonts w:ascii="宋体"/>
          <w:sz w:val="35"/>
        </w:rPr>
      </w:pPr>
    </w:p>
    <w:p>
      <w:pPr>
        <w:tabs>
          <w:tab w:val="left" w:pos="3375"/>
        </w:tabs>
        <w:spacing w:before="0" w:line="249" w:lineRule="auto"/>
        <w:ind w:left="3347" w:right="1198" w:hanging="720"/>
        <w:jc w:val="left"/>
        <w:rPr>
          <w:rFonts w:hint="eastAsia" w:ascii="宋体" w:eastAsia="宋体"/>
          <w:sz w:val="18"/>
        </w:rPr>
      </w:pPr>
      <w:r>
        <w:rPr>
          <w:rFonts w:hint="eastAsia" w:ascii="宋体" w:eastAsia="宋体"/>
          <w:sz w:val="18"/>
        </w:rPr>
        <w:t>图</w:t>
      </w:r>
      <w:r>
        <w:rPr>
          <w:rFonts w:hint="eastAsia" w:ascii="宋体" w:eastAsia="宋体"/>
          <w:spacing w:val="-19"/>
          <w:sz w:val="18"/>
        </w:rPr>
        <w:t xml:space="preserve"> </w:t>
      </w:r>
      <w:r>
        <w:rPr>
          <w:rFonts w:ascii="Calibri" w:eastAsia="Calibri"/>
          <w:spacing w:val="9"/>
          <w:sz w:val="18"/>
        </w:rPr>
        <w:t>2.5</w:t>
      </w:r>
      <w:r>
        <w:rPr>
          <w:rFonts w:ascii="Calibri" w:eastAsia="Calibri"/>
          <w:spacing w:val="9"/>
          <w:sz w:val="18"/>
        </w:rPr>
        <w:tab/>
      </w:r>
      <w:r>
        <w:rPr>
          <w:rFonts w:ascii="Calibri" w:eastAsia="Calibri"/>
          <w:spacing w:val="9"/>
          <w:sz w:val="18"/>
        </w:rPr>
        <w:tab/>
      </w:r>
      <w:r>
        <w:rPr>
          <w:rFonts w:ascii="Calibri" w:eastAsia="Calibri"/>
          <w:spacing w:val="10"/>
          <w:w w:val="95"/>
          <w:sz w:val="18"/>
        </w:rPr>
        <w:t>Class</w:t>
      </w:r>
      <w:r>
        <w:rPr>
          <w:rFonts w:ascii="Calibri" w:eastAsia="Calibri"/>
          <w:spacing w:val="23"/>
          <w:w w:val="95"/>
          <w:sz w:val="18"/>
        </w:rPr>
        <w:t xml:space="preserve"> </w:t>
      </w:r>
      <w:r>
        <w:rPr>
          <w:rFonts w:ascii="Calibri" w:eastAsia="Calibri"/>
          <w:spacing w:val="11"/>
          <w:w w:val="95"/>
          <w:sz w:val="18"/>
        </w:rPr>
        <w:t>member</w:t>
      </w:r>
      <w:r>
        <w:rPr>
          <w:rFonts w:ascii="Calibri" w:eastAsia="Calibri"/>
          <w:spacing w:val="22"/>
          <w:w w:val="95"/>
          <w:sz w:val="18"/>
        </w:rPr>
        <w:t xml:space="preserve"> </w:t>
      </w:r>
      <w:r>
        <w:rPr>
          <w:rFonts w:ascii="Calibri" w:eastAsia="Calibri"/>
          <w:spacing w:val="12"/>
          <w:w w:val="95"/>
          <w:sz w:val="18"/>
        </w:rPr>
        <w:t>functions</w:t>
      </w:r>
      <w:r>
        <w:rPr>
          <w:rFonts w:ascii="Calibri" w:eastAsia="Calibri"/>
          <w:spacing w:val="95"/>
          <w:sz w:val="18"/>
        </w:rPr>
        <w:t xml:space="preserve"> </w:t>
      </w:r>
      <w:r>
        <w:rPr>
          <w:rFonts w:hint="eastAsia" w:ascii="宋体" w:eastAsia="宋体"/>
          <w:spacing w:val="28"/>
          <w:w w:val="95"/>
          <w:sz w:val="18"/>
        </w:rPr>
        <w:t>的函式实体位</w:t>
      </w:r>
      <w:r>
        <w:rPr>
          <w:rFonts w:hint="eastAsia" w:ascii="宋体" w:eastAsia="宋体"/>
          <w:spacing w:val="29"/>
          <w:w w:val="95"/>
          <w:sz w:val="18"/>
        </w:rPr>
        <w:t>址</w:t>
      </w:r>
      <w:r>
        <w:rPr>
          <w:rFonts w:hint="eastAsia" w:ascii="宋体" w:eastAsia="宋体"/>
          <w:w w:val="95"/>
          <w:sz w:val="18"/>
        </w:rPr>
        <w:t>，</w:t>
      </w:r>
      <w:r>
        <w:rPr>
          <w:rFonts w:hint="eastAsia" w:ascii="宋体" w:eastAsia="宋体"/>
          <w:spacing w:val="-47"/>
          <w:w w:val="95"/>
          <w:sz w:val="18"/>
        </w:rPr>
        <w:t xml:space="preserve"> </w:t>
      </w:r>
      <w:r>
        <w:rPr>
          <w:rFonts w:hint="eastAsia" w:ascii="宋体" w:eastAsia="宋体"/>
          <w:spacing w:val="28"/>
          <w:w w:val="95"/>
          <w:sz w:val="18"/>
        </w:rPr>
        <w:t>及透过函式指标所</w:t>
      </w:r>
      <w:r>
        <w:rPr>
          <w:rFonts w:hint="eastAsia" w:ascii="宋体" w:eastAsia="宋体"/>
          <w:w w:val="95"/>
          <w:sz w:val="18"/>
        </w:rPr>
        <w:t>唤</w:t>
      </w:r>
      <w:r>
        <w:rPr>
          <w:rFonts w:hint="eastAsia" w:ascii="宋体" w:eastAsia="宋体"/>
          <w:spacing w:val="28"/>
          <w:sz w:val="18"/>
        </w:rPr>
        <w:t>起的结果</w:t>
      </w:r>
      <w:r>
        <w:rPr>
          <w:rFonts w:hint="eastAsia" w:ascii="宋体" w:eastAsia="宋体"/>
          <w:sz w:val="18"/>
        </w:rPr>
        <w:t>。</w:t>
      </w:r>
    </w:p>
    <w:p>
      <w:pPr>
        <w:pStyle w:val="11"/>
        <w:spacing w:before="1"/>
        <w:rPr>
          <w:rFonts w:ascii="宋体"/>
          <w:sz w:val="11"/>
        </w:rPr>
      </w:pPr>
    </w:p>
    <w:tbl>
      <w:tblPr>
        <w:tblStyle w:val="12"/>
        <w:tblW w:w="0" w:type="auto"/>
        <w:tblInd w:w="259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682"/>
        <w:gridCol w:w="1642"/>
        <w:gridCol w:w="2153"/>
        <w:gridCol w:w="9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3" w:hRule="atLeast"/>
        </w:trPr>
        <w:tc>
          <w:tcPr>
            <w:tcW w:w="1682" w:type="dxa"/>
            <w:tcBorders>
              <w:top w:val="single" w:color="7F7F7F" w:sz="12" w:space="0"/>
              <w:bottom w:val="single" w:color="7F7F7F" w:sz="6" w:space="0"/>
            </w:tcBorders>
            <w:shd w:val="clear" w:color="auto" w:fill="E4E4E4"/>
          </w:tcPr>
          <w:p>
            <w:pPr>
              <w:pStyle w:val="16"/>
              <w:spacing w:before="90"/>
              <w:ind w:left="43"/>
              <w:rPr>
                <w:rFonts w:ascii="Times New Roman"/>
                <w:sz w:val="18"/>
              </w:rPr>
            </w:pPr>
            <w:r>
              <w:rPr>
                <w:rFonts w:ascii="Times New Roman"/>
                <w:sz w:val="18"/>
              </w:rPr>
              <w:t>Member</w:t>
            </w:r>
            <w:r>
              <w:rPr>
                <w:rFonts w:ascii="Times New Roman"/>
                <w:spacing w:val="7"/>
                <w:sz w:val="18"/>
              </w:rPr>
              <w:t xml:space="preserve"> </w:t>
            </w:r>
            <w:r>
              <w:rPr>
                <w:rFonts w:ascii="Times New Roman"/>
                <w:sz w:val="18"/>
              </w:rPr>
              <w:t>Functions</w:t>
            </w:r>
          </w:p>
        </w:tc>
        <w:tc>
          <w:tcPr>
            <w:tcW w:w="1642" w:type="dxa"/>
            <w:tcBorders>
              <w:top w:val="single" w:color="7F7F7F" w:sz="12" w:space="0"/>
              <w:bottom w:val="single" w:color="7F7F7F" w:sz="6" w:space="0"/>
            </w:tcBorders>
            <w:shd w:val="clear" w:color="auto" w:fill="E4E4E4"/>
          </w:tcPr>
          <w:p>
            <w:pPr>
              <w:pStyle w:val="16"/>
              <w:spacing w:before="54"/>
              <w:ind w:left="257"/>
              <w:rPr>
                <w:rFonts w:hint="eastAsia" w:ascii="宋体" w:eastAsia="宋体"/>
                <w:sz w:val="18"/>
              </w:rPr>
            </w:pPr>
            <w:r>
              <w:rPr>
                <w:rFonts w:hint="eastAsia" w:ascii="宋体" w:eastAsia="宋体"/>
                <w:sz w:val="18"/>
              </w:rPr>
              <w:t>程序中取得的</w:t>
            </w:r>
          </w:p>
          <w:p>
            <w:pPr>
              <w:pStyle w:val="16"/>
              <w:spacing w:before="10"/>
              <w:ind w:left="257"/>
              <w:rPr>
                <w:rFonts w:hint="eastAsia" w:ascii="宋体" w:eastAsia="宋体"/>
                <w:sz w:val="18"/>
              </w:rPr>
            </w:pPr>
            <w:r>
              <w:rPr>
                <w:rFonts w:hint="eastAsia" w:ascii="宋体" w:eastAsia="宋体"/>
                <w:sz w:val="18"/>
              </w:rPr>
              <w:t>函式位址</w:t>
            </w:r>
          </w:p>
        </w:tc>
        <w:tc>
          <w:tcPr>
            <w:tcW w:w="2153" w:type="dxa"/>
            <w:tcBorders>
              <w:top w:val="single" w:color="7F7F7F" w:sz="12" w:space="0"/>
              <w:bottom w:val="single" w:color="7F7F7F" w:sz="6" w:space="0"/>
            </w:tcBorders>
            <w:shd w:val="clear" w:color="auto" w:fill="E4E4E4"/>
          </w:tcPr>
          <w:p>
            <w:pPr>
              <w:pStyle w:val="16"/>
              <w:spacing w:before="54"/>
              <w:ind w:left="290"/>
              <w:rPr>
                <w:rFonts w:hint="eastAsia" w:ascii="宋体" w:eastAsia="宋体"/>
                <w:sz w:val="18"/>
              </w:rPr>
            </w:pPr>
            <w:r>
              <w:rPr>
                <w:rFonts w:hint="eastAsia" w:ascii="宋体" w:eastAsia="宋体"/>
                <w:sz w:val="18"/>
              </w:rPr>
              <w:t>透过函式指标所呼</w:t>
            </w:r>
          </w:p>
          <w:p>
            <w:pPr>
              <w:pStyle w:val="16"/>
              <w:spacing w:before="10"/>
              <w:ind w:left="290"/>
              <w:rPr>
                <w:rFonts w:hint="eastAsia" w:ascii="宋体" w:eastAsia="宋体"/>
                <w:sz w:val="18"/>
              </w:rPr>
            </w:pPr>
            <w:r>
              <w:rPr>
                <w:rFonts w:hint="eastAsia" w:ascii="宋体" w:eastAsia="宋体"/>
                <w:sz w:val="18"/>
              </w:rPr>
              <w:t>叫的结果（文字输出）</w:t>
            </w:r>
          </w:p>
        </w:tc>
        <w:tc>
          <w:tcPr>
            <w:tcW w:w="999" w:type="dxa"/>
            <w:tcBorders>
              <w:top w:val="single" w:color="7F7F7F" w:sz="12" w:space="0"/>
              <w:bottom w:val="single" w:color="7F7F7F" w:sz="6" w:space="0"/>
            </w:tcBorders>
            <w:shd w:val="clear" w:color="auto" w:fill="E4E4E4"/>
          </w:tcPr>
          <w:p>
            <w:pPr>
              <w:pStyle w:val="16"/>
              <w:spacing w:before="54"/>
              <w:ind w:left="38"/>
              <w:rPr>
                <w:rFonts w:hint="eastAsia" w:ascii="宋体" w:eastAsia="宋体"/>
                <w:sz w:val="18"/>
              </w:rPr>
            </w:pPr>
            <w:r>
              <w:rPr>
                <w:rFonts w:hint="eastAsia" w:ascii="宋体" w:eastAsia="宋体"/>
                <w:w w:val="101"/>
                <w:sz w:val="18"/>
              </w:rPr>
              <w:t>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9" w:hRule="atLeast"/>
        </w:trPr>
        <w:tc>
          <w:tcPr>
            <w:tcW w:w="1682" w:type="dxa"/>
            <w:tcBorders>
              <w:top w:val="single" w:color="7F7F7F" w:sz="6" w:space="0"/>
            </w:tcBorders>
          </w:tcPr>
          <w:p>
            <w:pPr>
              <w:pStyle w:val="16"/>
              <w:spacing w:before="91"/>
              <w:ind w:left="43"/>
              <w:rPr>
                <w:rFonts w:ascii="Times New Roman"/>
                <w:sz w:val="18"/>
              </w:rPr>
            </w:pPr>
            <w:r>
              <w:rPr>
                <w:rFonts w:ascii="Times New Roman"/>
                <w:sz w:val="18"/>
              </w:rPr>
              <w:t>ClassA::func1</w:t>
            </w:r>
          </w:p>
        </w:tc>
        <w:tc>
          <w:tcPr>
            <w:tcW w:w="1642" w:type="dxa"/>
            <w:tcBorders>
              <w:top w:val="single" w:color="7F7F7F" w:sz="6" w:space="0"/>
            </w:tcBorders>
          </w:tcPr>
          <w:p>
            <w:pPr>
              <w:pStyle w:val="16"/>
              <w:spacing w:before="91"/>
              <w:ind w:left="257"/>
              <w:rPr>
                <w:rFonts w:ascii="Times New Roman"/>
                <w:sz w:val="18"/>
              </w:rPr>
            </w:pPr>
            <w:r>
              <w:rPr>
                <w:rFonts w:ascii="Times New Roman"/>
                <w:sz w:val="18"/>
              </w:rPr>
              <w:t>0x401da0</w:t>
            </w:r>
          </w:p>
        </w:tc>
        <w:tc>
          <w:tcPr>
            <w:tcW w:w="2153" w:type="dxa"/>
            <w:tcBorders>
              <w:top w:val="single" w:color="7F7F7F" w:sz="6" w:space="0"/>
            </w:tcBorders>
          </w:tcPr>
          <w:p>
            <w:pPr>
              <w:pStyle w:val="16"/>
              <w:spacing w:before="91"/>
              <w:ind w:left="290"/>
              <w:rPr>
                <w:rFonts w:ascii="Times New Roman"/>
                <w:sz w:val="18"/>
              </w:rPr>
            </w:pPr>
            <w:r>
              <w:rPr>
                <w:rFonts w:ascii="Times New Roman"/>
                <w:sz w:val="18"/>
              </w:rPr>
              <w:t>ClassA::func1</w:t>
            </w:r>
          </w:p>
        </w:tc>
        <w:tc>
          <w:tcPr>
            <w:tcW w:w="999" w:type="dxa"/>
            <w:tcBorders>
              <w:top w:val="single" w:color="7F7F7F" w:sz="6" w:space="0"/>
            </w:tcBorders>
          </w:tcPr>
          <w:p>
            <w:pPr>
              <w:pStyle w:val="16"/>
              <w:spacing w:before="91"/>
              <w:ind w:left="38"/>
              <w:rPr>
                <w:rFonts w:ascii="Times New Roman"/>
                <w:sz w:val="18"/>
              </w:rPr>
            </w:pPr>
            <w:r>
              <w:rPr>
                <w:rFonts w:ascii="Times New Roman"/>
                <w:sz w:val="18"/>
              </w:rPr>
              <w:t>non-virtual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9" w:hRule="atLeast"/>
        </w:trPr>
        <w:tc>
          <w:tcPr>
            <w:tcW w:w="1682" w:type="dxa"/>
          </w:tcPr>
          <w:p>
            <w:pPr>
              <w:pStyle w:val="16"/>
              <w:spacing w:before="76"/>
              <w:ind w:left="43"/>
              <w:rPr>
                <w:rFonts w:ascii="Times New Roman"/>
                <w:sz w:val="18"/>
              </w:rPr>
            </w:pPr>
            <w:r>
              <w:rPr>
                <w:rFonts w:ascii="Times New Roman"/>
                <w:sz w:val="18"/>
              </w:rPr>
              <w:t>ClassA::func2</w:t>
            </w:r>
          </w:p>
        </w:tc>
        <w:tc>
          <w:tcPr>
            <w:tcW w:w="1642" w:type="dxa"/>
          </w:tcPr>
          <w:p>
            <w:pPr>
              <w:pStyle w:val="16"/>
              <w:spacing w:before="76"/>
              <w:ind w:left="257"/>
              <w:rPr>
                <w:rFonts w:ascii="Times New Roman"/>
                <w:sz w:val="18"/>
              </w:rPr>
            </w:pPr>
            <w:r>
              <w:rPr>
                <w:rFonts w:ascii="Times New Roman"/>
                <w:sz w:val="18"/>
              </w:rPr>
              <w:t>0x401de0</w:t>
            </w:r>
          </w:p>
        </w:tc>
        <w:tc>
          <w:tcPr>
            <w:tcW w:w="2153" w:type="dxa"/>
          </w:tcPr>
          <w:p>
            <w:pPr>
              <w:pStyle w:val="16"/>
              <w:spacing w:before="76"/>
              <w:ind w:left="290"/>
              <w:rPr>
                <w:rFonts w:ascii="Times New Roman"/>
                <w:sz w:val="18"/>
              </w:rPr>
            </w:pPr>
            <w:r>
              <w:rPr>
                <w:rFonts w:ascii="Times New Roman"/>
                <w:sz w:val="18"/>
              </w:rPr>
              <w:t>ClassA::func2</w:t>
            </w:r>
          </w:p>
        </w:tc>
        <w:tc>
          <w:tcPr>
            <w:tcW w:w="999" w:type="dxa"/>
          </w:tcPr>
          <w:p>
            <w:pPr>
              <w:pStyle w:val="16"/>
              <w:spacing w:before="76"/>
              <w:ind w:left="38"/>
              <w:rPr>
                <w:rFonts w:ascii="Times New Roman"/>
                <w:sz w:val="18"/>
              </w:rPr>
            </w:pPr>
            <w:r>
              <w:rPr>
                <w:rFonts w:ascii="Times New Roman"/>
                <w:sz w:val="18"/>
              </w:rPr>
              <w:t>non-virtual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0" w:hRule="atLeast"/>
        </w:trPr>
        <w:tc>
          <w:tcPr>
            <w:tcW w:w="1682" w:type="dxa"/>
            <w:shd w:val="clear" w:color="auto" w:fill="E4E4E4"/>
          </w:tcPr>
          <w:p>
            <w:pPr>
              <w:pStyle w:val="16"/>
              <w:spacing w:before="91"/>
              <w:ind w:left="43"/>
              <w:rPr>
                <w:rFonts w:ascii="Times New Roman"/>
                <w:sz w:val="18"/>
              </w:rPr>
            </w:pPr>
            <w:r>
              <w:rPr>
                <w:rFonts w:ascii="Times New Roman"/>
                <w:sz w:val="18"/>
              </w:rPr>
              <w:t>ClassA::vfunc1</w:t>
            </w:r>
          </w:p>
        </w:tc>
        <w:tc>
          <w:tcPr>
            <w:tcW w:w="1642" w:type="dxa"/>
            <w:shd w:val="clear" w:color="auto" w:fill="E4E4E4"/>
          </w:tcPr>
          <w:p>
            <w:pPr>
              <w:pStyle w:val="16"/>
              <w:spacing w:before="91"/>
              <w:ind w:left="257"/>
              <w:rPr>
                <w:rFonts w:ascii="Times New Roman"/>
                <w:sz w:val="18"/>
              </w:rPr>
            </w:pPr>
            <w:r>
              <w:rPr>
                <w:rFonts w:ascii="Times New Roman"/>
                <w:sz w:val="18"/>
              </w:rPr>
              <w:t>0x402030</w:t>
            </w:r>
            <w:r>
              <w:rPr>
                <w:rFonts w:ascii="Times New Roman"/>
                <w:spacing w:val="6"/>
                <w:sz w:val="18"/>
              </w:rPr>
              <w:t xml:space="preserve"> </w:t>
            </w:r>
            <w:r>
              <w:rPr>
                <w:rFonts w:ascii="Times New Roman"/>
                <w:sz w:val="18"/>
              </w:rPr>
              <w:t>*</w:t>
            </w:r>
          </w:p>
        </w:tc>
        <w:tc>
          <w:tcPr>
            <w:tcW w:w="2153" w:type="dxa"/>
            <w:shd w:val="clear" w:color="auto" w:fill="E4E4E4"/>
          </w:tcPr>
          <w:p>
            <w:pPr>
              <w:pStyle w:val="16"/>
              <w:spacing w:before="91"/>
              <w:ind w:left="290"/>
              <w:rPr>
                <w:rFonts w:ascii="Times New Roman"/>
                <w:sz w:val="18"/>
              </w:rPr>
            </w:pPr>
            <w:r>
              <w:rPr>
                <w:rFonts w:ascii="Times New Roman"/>
                <w:b/>
                <w:sz w:val="18"/>
              </w:rPr>
              <w:t>ClassA</w:t>
            </w:r>
            <w:r>
              <w:rPr>
                <w:rFonts w:ascii="Times New Roman"/>
                <w:sz w:val="18"/>
              </w:rPr>
              <w:t>::vfunc1</w:t>
            </w:r>
            <w:r>
              <w:rPr>
                <w:rFonts w:ascii="Times New Roman"/>
                <w:spacing w:val="-6"/>
                <w:sz w:val="18"/>
              </w:rPr>
              <w:t xml:space="preserve"> </w:t>
            </w:r>
            <w:r>
              <w:rPr>
                <w:rFonts w:ascii="Times New Roman"/>
                <w:sz w:val="18"/>
              </w:rPr>
              <w:t>*</w:t>
            </w:r>
          </w:p>
        </w:tc>
        <w:tc>
          <w:tcPr>
            <w:tcW w:w="999" w:type="dxa"/>
            <w:shd w:val="clear" w:color="auto" w:fill="E4E4E4"/>
          </w:tcPr>
          <w:p>
            <w:pPr>
              <w:pStyle w:val="16"/>
              <w:spacing w:before="91"/>
              <w:ind w:left="38"/>
              <w:rPr>
                <w:rFonts w:ascii="Times New Roman"/>
                <w:sz w:val="18"/>
              </w:rPr>
            </w:pPr>
            <w:r>
              <w:rPr>
                <w:rFonts w:ascii="Times New Roman"/>
                <w:sz w:val="18"/>
              </w:rPr>
              <w:t>virtual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9" w:hRule="atLeast"/>
        </w:trPr>
        <w:tc>
          <w:tcPr>
            <w:tcW w:w="1682" w:type="dxa"/>
            <w:tcBorders>
              <w:bottom w:val="single" w:color="000000" w:sz="6" w:space="0"/>
            </w:tcBorders>
            <w:shd w:val="clear" w:color="auto" w:fill="E4E4E4"/>
          </w:tcPr>
          <w:p>
            <w:pPr>
              <w:pStyle w:val="16"/>
              <w:spacing w:before="76"/>
              <w:ind w:left="43"/>
              <w:rPr>
                <w:rFonts w:ascii="Times New Roman"/>
                <w:sz w:val="18"/>
              </w:rPr>
            </w:pPr>
            <w:r>
              <w:rPr>
                <w:rFonts w:ascii="Times New Roman"/>
                <w:sz w:val="18"/>
              </w:rPr>
              <w:t>ClassA::vfunc2</w:t>
            </w:r>
          </w:p>
        </w:tc>
        <w:tc>
          <w:tcPr>
            <w:tcW w:w="1642" w:type="dxa"/>
            <w:tcBorders>
              <w:bottom w:val="single" w:color="000000" w:sz="6" w:space="0"/>
            </w:tcBorders>
            <w:shd w:val="clear" w:color="auto" w:fill="E4E4E4"/>
          </w:tcPr>
          <w:p>
            <w:pPr>
              <w:pStyle w:val="16"/>
              <w:spacing w:before="76"/>
              <w:ind w:left="257"/>
              <w:rPr>
                <w:rFonts w:ascii="Times New Roman"/>
                <w:sz w:val="18"/>
              </w:rPr>
            </w:pPr>
            <w:r>
              <w:rPr>
                <w:rFonts w:ascii="Times New Roman"/>
                <w:sz w:val="18"/>
              </w:rPr>
              <w:t>0x402040</w:t>
            </w:r>
            <w:r>
              <w:rPr>
                <w:rFonts w:ascii="Times New Roman"/>
                <w:spacing w:val="6"/>
                <w:sz w:val="18"/>
              </w:rPr>
              <w:t xml:space="preserve"> </w:t>
            </w:r>
            <w:r>
              <w:rPr>
                <w:rFonts w:ascii="Times New Roman"/>
                <w:sz w:val="18"/>
              </w:rPr>
              <w:t>*</w:t>
            </w:r>
          </w:p>
        </w:tc>
        <w:tc>
          <w:tcPr>
            <w:tcW w:w="2153" w:type="dxa"/>
            <w:tcBorders>
              <w:bottom w:val="single" w:color="000000" w:sz="6" w:space="0"/>
            </w:tcBorders>
            <w:shd w:val="clear" w:color="auto" w:fill="E4E4E4"/>
          </w:tcPr>
          <w:p>
            <w:pPr>
              <w:pStyle w:val="16"/>
              <w:spacing w:before="76"/>
              <w:ind w:left="290"/>
              <w:rPr>
                <w:rFonts w:ascii="Times New Roman"/>
                <w:sz w:val="18"/>
              </w:rPr>
            </w:pPr>
            <w:r>
              <w:rPr>
                <w:rFonts w:ascii="Times New Roman"/>
                <w:sz w:val="18"/>
              </w:rPr>
              <w:t>ClassA::vfunc2</w:t>
            </w:r>
          </w:p>
        </w:tc>
        <w:tc>
          <w:tcPr>
            <w:tcW w:w="999" w:type="dxa"/>
            <w:tcBorders>
              <w:bottom w:val="single" w:color="000000" w:sz="6" w:space="0"/>
            </w:tcBorders>
            <w:shd w:val="clear" w:color="auto" w:fill="E4E4E4"/>
          </w:tcPr>
          <w:p>
            <w:pPr>
              <w:pStyle w:val="16"/>
              <w:spacing w:before="76"/>
              <w:ind w:left="38"/>
              <w:rPr>
                <w:rFonts w:ascii="Times New Roman"/>
                <w:sz w:val="18"/>
              </w:rPr>
            </w:pPr>
            <w:r>
              <w:rPr>
                <w:rFonts w:ascii="Times New Roman"/>
                <w:sz w:val="18"/>
              </w:rPr>
              <w:t>virtual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4" w:hRule="atLeast"/>
        </w:trPr>
        <w:tc>
          <w:tcPr>
            <w:tcW w:w="1682" w:type="dxa"/>
            <w:tcBorders>
              <w:top w:val="single" w:color="000000" w:sz="6" w:space="0"/>
            </w:tcBorders>
          </w:tcPr>
          <w:p>
            <w:pPr>
              <w:pStyle w:val="16"/>
              <w:spacing w:before="91"/>
              <w:ind w:left="43"/>
              <w:rPr>
                <w:rFonts w:ascii="Times New Roman"/>
                <w:sz w:val="18"/>
              </w:rPr>
            </w:pPr>
            <w:r>
              <w:rPr>
                <w:rFonts w:ascii="Times New Roman"/>
                <w:sz w:val="18"/>
              </w:rPr>
              <w:t>ClassB::func2</w:t>
            </w:r>
          </w:p>
        </w:tc>
        <w:tc>
          <w:tcPr>
            <w:tcW w:w="1642" w:type="dxa"/>
            <w:tcBorders>
              <w:top w:val="single" w:color="000000" w:sz="6" w:space="0"/>
            </w:tcBorders>
          </w:tcPr>
          <w:p>
            <w:pPr>
              <w:pStyle w:val="16"/>
              <w:spacing w:before="91"/>
              <w:ind w:left="257"/>
              <w:rPr>
                <w:rFonts w:ascii="Times New Roman"/>
                <w:sz w:val="18"/>
              </w:rPr>
            </w:pPr>
            <w:r>
              <w:rPr>
                <w:rFonts w:ascii="Times New Roman"/>
                <w:sz w:val="18"/>
              </w:rPr>
              <w:t>0x401e20</w:t>
            </w:r>
          </w:p>
        </w:tc>
        <w:tc>
          <w:tcPr>
            <w:tcW w:w="2153" w:type="dxa"/>
            <w:tcBorders>
              <w:top w:val="single" w:color="000000" w:sz="6" w:space="0"/>
            </w:tcBorders>
          </w:tcPr>
          <w:p>
            <w:pPr>
              <w:pStyle w:val="16"/>
              <w:spacing w:before="91"/>
              <w:ind w:left="290"/>
              <w:rPr>
                <w:rFonts w:ascii="Times New Roman"/>
                <w:sz w:val="18"/>
              </w:rPr>
            </w:pPr>
            <w:r>
              <w:rPr>
                <w:rFonts w:ascii="Times New Roman"/>
                <w:sz w:val="18"/>
              </w:rPr>
              <w:t>ClassB::func2</w:t>
            </w:r>
          </w:p>
        </w:tc>
        <w:tc>
          <w:tcPr>
            <w:tcW w:w="999" w:type="dxa"/>
            <w:tcBorders>
              <w:top w:val="single" w:color="000000" w:sz="6" w:space="0"/>
            </w:tcBorders>
          </w:tcPr>
          <w:p>
            <w:pPr>
              <w:pStyle w:val="16"/>
              <w:spacing w:before="91"/>
              <w:ind w:left="38"/>
              <w:rPr>
                <w:rFonts w:ascii="Times New Roman"/>
                <w:sz w:val="18"/>
              </w:rPr>
            </w:pPr>
            <w:r>
              <w:rPr>
                <w:rFonts w:ascii="Times New Roman"/>
                <w:sz w:val="18"/>
              </w:rPr>
              <w:t>non-virtual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0" w:hRule="atLeast"/>
        </w:trPr>
        <w:tc>
          <w:tcPr>
            <w:tcW w:w="1682" w:type="dxa"/>
            <w:shd w:val="clear" w:color="auto" w:fill="E4E4E4"/>
          </w:tcPr>
          <w:p>
            <w:pPr>
              <w:pStyle w:val="16"/>
              <w:spacing w:before="91"/>
              <w:ind w:left="43"/>
              <w:rPr>
                <w:rFonts w:ascii="Times New Roman"/>
                <w:sz w:val="18"/>
              </w:rPr>
            </w:pPr>
            <w:r>
              <w:rPr>
                <w:rFonts w:ascii="Times New Roman"/>
                <w:sz w:val="18"/>
              </w:rPr>
              <w:t>ClassB::vfunc1</w:t>
            </w:r>
          </w:p>
        </w:tc>
        <w:tc>
          <w:tcPr>
            <w:tcW w:w="1642" w:type="dxa"/>
            <w:shd w:val="clear" w:color="auto" w:fill="E4E4E4"/>
          </w:tcPr>
          <w:p>
            <w:pPr>
              <w:pStyle w:val="16"/>
              <w:spacing w:before="91"/>
              <w:ind w:left="257"/>
              <w:rPr>
                <w:rFonts w:ascii="Times New Roman"/>
                <w:sz w:val="18"/>
              </w:rPr>
            </w:pPr>
            <w:r>
              <w:rPr>
                <w:rFonts w:ascii="Times New Roman"/>
                <w:sz w:val="18"/>
              </w:rPr>
              <w:t>0x402030</w:t>
            </w:r>
            <w:r>
              <w:rPr>
                <w:rFonts w:ascii="Times New Roman"/>
                <w:spacing w:val="6"/>
                <w:sz w:val="18"/>
              </w:rPr>
              <w:t xml:space="preserve"> </w:t>
            </w:r>
            <w:r>
              <w:rPr>
                <w:rFonts w:ascii="Times New Roman"/>
                <w:sz w:val="18"/>
              </w:rPr>
              <w:t>*</w:t>
            </w:r>
          </w:p>
        </w:tc>
        <w:tc>
          <w:tcPr>
            <w:tcW w:w="2153" w:type="dxa"/>
            <w:shd w:val="clear" w:color="auto" w:fill="E4E4E4"/>
          </w:tcPr>
          <w:p>
            <w:pPr>
              <w:pStyle w:val="16"/>
              <w:spacing w:before="91"/>
              <w:ind w:left="290"/>
              <w:rPr>
                <w:rFonts w:ascii="Times New Roman"/>
                <w:sz w:val="18"/>
              </w:rPr>
            </w:pPr>
            <w:r>
              <w:rPr>
                <w:rFonts w:ascii="Times New Roman"/>
                <w:b/>
                <w:sz w:val="18"/>
              </w:rPr>
              <w:t>ClassB</w:t>
            </w:r>
            <w:r>
              <w:rPr>
                <w:rFonts w:ascii="Times New Roman"/>
                <w:sz w:val="18"/>
              </w:rPr>
              <w:t>::vfunc1</w:t>
            </w:r>
            <w:r>
              <w:rPr>
                <w:rFonts w:ascii="Times New Roman"/>
                <w:spacing w:val="-4"/>
                <w:sz w:val="18"/>
              </w:rPr>
              <w:t xml:space="preserve"> </w:t>
            </w:r>
            <w:r>
              <w:rPr>
                <w:rFonts w:ascii="Times New Roman"/>
                <w:sz w:val="18"/>
              </w:rPr>
              <w:t>*</w:t>
            </w:r>
          </w:p>
        </w:tc>
        <w:tc>
          <w:tcPr>
            <w:tcW w:w="999" w:type="dxa"/>
            <w:shd w:val="clear" w:color="auto" w:fill="E4E4E4"/>
          </w:tcPr>
          <w:p>
            <w:pPr>
              <w:pStyle w:val="16"/>
              <w:spacing w:before="91"/>
              <w:ind w:left="38"/>
              <w:rPr>
                <w:rFonts w:ascii="Times New Roman"/>
                <w:sz w:val="18"/>
              </w:rPr>
            </w:pPr>
            <w:r>
              <w:rPr>
                <w:rFonts w:ascii="Times New Roman"/>
                <w:sz w:val="18"/>
              </w:rPr>
              <w:t>virtual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9" w:hRule="atLeast"/>
        </w:trPr>
        <w:tc>
          <w:tcPr>
            <w:tcW w:w="1682" w:type="dxa"/>
            <w:tcBorders>
              <w:bottom w:val="single" w:color="000000" w:sz="6" w:space="0"/>
            </w:tcBorders>
            <w:shd w:val="clear" w:color="auto" w:fill="E4E4E4"/>
          </w:tcPr>
          <w:p>
            <w:pPr>
              <w:pStyle w:val="16"/>
              <w:spacing w:before="76"/>
              <w:ind w:left="43"/>
              <w:rPr>
                <w:rFonts w:ascii="Times New Roman"/>
                <w:sz w:val="18"/>
              </w:rPr>
            </w:pPr>
            <w:r>
              <w:rPr>
                <w:rFonts w:ascii="Times New Roman"/>
                <w:sz w:val="18"/>
              </w:rPr>
              <w:t>ClassB::vfunc2</w:t>
            </w:r>
          </w:p>
        </w:tc>
        <w:tc>
          <w:tcPr>
            <w:tcW w:w="1642" w:type="dxa"/>
            <w:tcBorders>
              <w:bottom w:val="single" w:color="000000" w:sz="6" w:space="0"/>
            </w:tcBorders>
            <w:shd w:val="clear" w:color="auto" w:fill="E4E4E4"/>
          </w:tcPr>
          <w:p>
            <w:pPr>
              <w:pStyle w:val="16"/>
              <w:spacing w:before="76"/>
              <w:ind w:left="257"/>
              <w:rPr>
                <w:rFonts w:ascii="Times New Roman"/>
                <w:sz w:val="18"/>
              </w:rPr>
            </w:pPr>
            <w:r>
              <w:rPr>
                <w:rFonts w:ascii="Times New Roman"/>
                <w:sz w:val="18"/>
              </w:rPr>
              <w:t>0x402040</w:t>
            </w:r>
            <w:r>
              <w:rPr>
                <w:rFonts w:ascii="Times New Roman"/>
                <w:spacing w:val="6"/>
                <w:sz w:val="18"/>
              </w:rPr>
              <w:t xml:space="preserve"> </w:t>
            </w:r>
            <w:r>
              <w:rPr>
                <w:rFonts w:ascii="Times New Roman"/>
                <w:sz w:val="18"/>
              </w:rPr>
              <w:t>*</w:t>
            </w:r>
          </w:p>
        </w:tc>
        <w:tc>
          <w:tcPr>
            <w:tcW w:w="2153" w:type="dxa"/>
            <w:tcBorders>
              <w:bottom w:val="single" w:color="000000" w:sz="6" w:space="0"/>
            </w:tcBorders>
            <w:shd w:val="clear" w:color="auto" w:fill="E4E4E4"/>
          </w:tcPr>
          <w:p>
            <w:pPr>
              <w:pStyle w:val="16"/>
              <w:spacing w:before="76"/>
              <w:ind w:left="290"/>
              <w:rPr>
                <w:rFonts w:ascii="Times New Roman"/>
                <w:sz w:val="18"/>
              </w:rPr>
            </w:pPr>
            <w:r>
              <w:rPr>
                <w:rFonts w:ascii="Times New Roman"/>
                <w:sz w:val="18"/>
              </w:rPr>
              <w:t>ClassA::vfunc2</w:t>
            </w:r>
          </w:p>
        </w:tc>
        <w:tc>
          <w:tcPr>
            <w:tcW w:w="999" w:type="dxa"/>
            <w:tcBorders>
              <w:bottom w:val="single" w:color="000000" w:sz="6" w:space="0"/>
            </w:tcBorders>
            <w:shd w:val="clear" w:color="auto" w:fill="E4E4E4"/>
          </w:tcPr>
          <w:p>
            <w:pPr>
              <w:pStyle w:val="16"/>
              <w:spacing w:before="76"/>
              <w:ind w:left="38"/>
              <w:rPr>
                <w:rFonts w:ascii="Times New Roman"/>
                <w:sz w:val="18"/>
              </w:rPr>
            </w:pPr>
            <w:r>
              <w:rPr>
                <w:rFonts w:ascii="Times New Roman"/>
                <w:sz w:val="18"/>
              </w:rPr>
              <w:t>virtual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4" w:hRule="atLeast"/>
        </w:trPr>
        <w:tc>
          <w:tcPr>
            <w:tcW w:w="1682" w:type="dxa"/>
            <w:tcBorders>
              <w:top w:val="single" w:color="000000" w:sz="6" w:space="0"/>
            </w:tcBorders>
          </w:tcPr>
          <w:p>
            <w:pPr>
              <w:pStyle w:val="16"/>
              <w:spacing w:before="91"/>
              <w:ind w:left="43"/>
              <w:rPr>
                <w:rFonts w:ascii="Times New Roman"/>
                <w:sz w:val="18"/>
              </w:rPr>
            </w:pPr>
            <w:r>
              <w:rPr>
                <w:rFonts w:ascii="Times New Roman"/>
                <w:sz w:val="18"/>
              </w:rPr>
              <w:t>ClassC::func2</w:t>
            </w:r>
          </w:p>
        </w:tc>
        <w:tc>
          <w:tcPr>
            <w:tcW w:w="1642" w:type="dxa"/>
            <w:tcBorders>
              <w:top w:val="single" w:color="000000" w:sz="6" w:space="0"/>
            </w:tcBorders>
          </w:tcPr>
          <w:p>
            <w:pPr>
              <w:pStyle w:val="16"/>
              <w:spacing w:before="91"/>
              <w:ind w:left="257"/>
              <w:rPr>
                <w:rFonts w:ascii="Times New Roman"/>
                <w:sz w:val="18"/>
              </w:rPr>
            </w:pPr>
            <w:r>
              <w:rPr>
                <w:rFonts w:ascii="Times New Roman"/>
                <w:sz w:val="18"/>
              </w:rPr>
              <w:t>0x401e60</w:t>
            </w:r>
          </w:p>
        </w:tc>
        <w:tc>
          <w:tcPr>
            <w:tcW w:w="2153" w:type="dxa"/>
            <w:tcBorders>
              <w:top w:val="single" w:color="000000" w:sz="6" w:space="0"/>
            </w:tcBorders>
          </w:tcPr>
          <w:p>
            <w:pPr>
              <w:pStyle w:val="16"/>
              <w:spacing w:before="91"/>
              <w:ind w:left="290"/>
              <w:rPr>
                <w:rFonts w:ascii="Times New Roman"/>
                <w:sz w:val="18"/>
              </w:rPr>
            </w:pPr>
            <w:r>
              <w:rPr>
                <w:rFonts w:ascii="Times New Roman"/>
                <w:sz w:val="18"/>
              </w:rPr>
              <w:t>ClassC::func2</w:t>
            </w:r>
          </w:p>
        </w:tc>
        <w:tc>
          <w:tcPr>
            <w:tcW w:w="999" w:type="dxa"/>
            <w:tcBorders>
              <w:top w:val="single" w:color="000000" w:sz="6" w:space="0"/>
            </w:tcBorders>
          </w:tcPr>
          <w:p>
            <w:pPr>
              <w:pStyle w:val="16"/>
              <w:spacing w:before="91"/>
              <w:ind w:left="38"/>
              <w:rPr>
                <w:rFonts w:ascii="Times New Roman"/>
                <w:sz w:val="18"/>
              </w:rPr>
            </w:pPr>
            <w:r>
              <w:rPr>
                <w:rFonts w:ascii="Times New Roman"/>
                <w:sz w:val="18"/>
              </w:rPr>
              <w:t>non-virtual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0" w:hRule="atLeast"/>
        </w:trPr>
        <w:tc>
          <w:tcPr>
            <w:tcW w:w="1682" w:type="dxa"/>
            <w:shd w:val="clear" w:color="auto" w:fill="E4E4E4"/>
          </w:tcPr>
          <w:p>
            <w:pPr>
              <w:pStyle w:val="16"/>
              <w:spacing w:before="91"/>
              <w:ind w:left="43"/>
              <w:rPr>
                <w:rFonts w:ascii="Times New Roman"/>
                <w:sz w:val="18"/>
              </w:rPr>
            </w:pPr>
            <w:r>
              <w:rPr>
                <w:rFonts w:ascii="Times New Roman"/>
                <w:sz w:val="18"/>
              </w:rPr>
              <w:t>ClassC::vfunc1</w:t>
            </w:r>
          </w:p>
        </w:tc>
        <w:tc>
          <w:tcPr>
            <w:tcW w:w="1642" w:type="dxa"/>
            <w:shd w:val="clear" w:color="auto" w:fill="E4E4E4"/>
          </w:tcPr>
          <w:p>
            <w:pPr>
              <w:pStyle w:val="16"/>
              <w:spacing w:before="91"/>
              <w:ind w:left="257"/>
              <w:rPr>
                <w:rFonts w:ascii="Times New Roman"/>
                <w:sz w:val="18"/>
              </w:rPr>
            </w:pPr>
            <w:r>
              <w:rPr>
                <w:rFonts w:ascii="Times New Roman"/>
                <w:sz w:val="18"/>
              </w:rPr>
              <w:t>0x402030</w:t>
            </w:r>
            <w:r>
              <w:rPr>
                <w:rFonts w:ascii="Times New Roman"/>
                <w:spacing w:val="6"/>
                <w:sz w:val="18"/>
              </w:rPr>
              <w:t xml:space="preserve"> </w:t>
            </w:r>
            <w:r>
              <w:rPr>
                <w:rFonts w:ascii="Times New Roman"/>
                <w:sz w:val="18"/>
              </w:rPr>
              <w:t>*</w:t>
            </w:r>
          </w:p>
        </w:tc>
        <w:tc>
          <w:tcPr>
            <w:tcW w:w="2153" w:type="dxa"/>
            <w:shd w:val="clear" w:color="auto" w:fill="E4E4E4"/>
          </w:tcPr>
          <w:p>
            <w:pPr>
              <w:pStyle w:val="16"/>
              <w:spacing w:before="91"/>
              <w:ind w:left="290"/>
              <w:rPr>
                <w:rFonts w:ascii="Times New Roman"/>
                <w:sz w:val="18"/>
              </w:rPr>
            </w:pPr>
            <w:r>
              <w:rPr>
                <w:rFonts w:ascii="Times New Roman"/>
                <w:b/>
                <w:sz w:val="18"/>
              </w:rPr>
              <w:t>ClassC</w:t>
            </w:r>
            <w:r>
              <w:rPr>
                <w:rFonts w:ascii="Times New Roman"/>
                <w:sz w:val="18"/>
              </w:rPr>
              <w:t>::vfunc1</w:t>
            </w:r>
            <w:r>
              <w:rPr>
                <w:rFonts w:ascii="Times New Roman"/>
                <w:spacing w:val="-6"/>
                <w:sz w:val="18"/>
              </w:rPr>
              <w:t xml:space="preserve"> </w:t>
            </w:r>
            <w:r>
              <w:rPr>
                <w:rFonts w:ascii="Times New Roman"/>
                <w:sz w:val="18"/>
              </w:rPr>
              <w:t>*</w:t>
            </w:r>
          </w:p>
        </w:tc>
        <w:tc>
          <w:tcPr>
            <w:tcW w:w="999" w:type="dxa"/>
            <w:shd w:val="clear" w:color="auto" w:fill="E4E4E4"/>
          </w:tcPr>
          <w:p>
            <w:pPr>
              <w:pStyle w:val="16"/>
              <w:spacing w:before="91"/>
              <w:ind w:left="38"/>
              <w:rPr>
                <w:rFonts w:ascii="Times New Roman"/>
                <w:sz w:val="18"/>
              </w:rPr>
            </w:pPr>
            <w:r>
              <w:rPr>
                <w:rFonts w:ascii="Times New Roman"/>
                <w:sz w:val="18"/>
              </w:rPr>
              <w:t>virtual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8" w:hRule="atLeast"/>
        </w:trPr>
        <w:tc>
          <w:tcPr>
            <w:tcW w:w="1682" w:type="dxa"/>
            <w:tcBorders>
              <w:bottom w:val="single" w:color="7F7F7F" w:sz="12" w:space="0"/>
            </w:tcBorders>
            <w:shd w:val="clear" w:color="auto" w:fill="E4E4E4"/>
          </w:tcPr>
          <w:p>
            <w:pPr>
              <w:pStyle w:val="16"/>
              <w:spacing w:before="76"/>
              <w:ind w:left="43"/>
              <w:rPr>
                <w:rFonts w:ascii="Times New Roman"/>
                <w:sz w:val="18"/>
              </w:rPr>
            </w:pPr>
            <w:r>
              <w:rPr>
                <w:rFonts w:ascii="Times New Roman"/>
                <w:sz w:val="18"/>
              </w:rPr>
              <w:t>ClassC::vfunc2</w:t>
            </w:r>
          </w:p>
        </w:tc>
        <w:tc>
          <w:tcPr>
            <w:tcW w:w="1642" w:type="dxa"/>
            <w:tcBorders>
              <w:bottom w:val="single" w:color="7F7F7F" w:sz="12" w:space="0"/>
            </w:tcBorders>
            <w:shd w:val="clear" w:color="auto" w:fill="E4E4E4"/>
          </w:tcPr>
          <w:p>
            <w:pPr>
              <w:pStyle w:val="16"/>
              <w:spacing w:before="76"/>
              <w:ind w:left="257"/>
              <w:rPr>
                <w:rFonts w:ascii="Times New Roman"/>
                <w:sz w:val="18"/>
              </w:rPr>
            </w:pPr>
            <w:r>
              <w:rPr>
                <w:rFonts w:ascii="Times New Roman"/>
                <w:sz w:val="18"/>
              </w:rPr>
              <w:t>0x402040</w:t>
            </w:r>
            <w:r>
              <w:rPr>
                <w:rFonts w:ascii="Times New Roman"/>
                <w:spacing w:val="6"/>
                <w:sz w:val="18"/>
              </w:rPr>
              <w:t xml:space="preserve"> </w:t>
            </w:r>
            <w:r>
              <w:rPr>
                <w:rFonts w:ascii="Times New Roman"/>
                <w:sz w:val="18"/>
              </w:rPr>
              <w:t>*</w:t>
            </w:r>
          </w:p>
        </w:tc>
        <w:tc>
          <w:tcPr>
            <w:tcW w:w="2153" w:type="dxa"/>
            <w:tcBorders>
              <w:bottom w:val="single" w:color="7F7F7F" w:sz="12" w:space="0"/>
            </w:tcBorders>
            <w:shd w:val="clear" w:color="auto" w:fill="E4E4E4"/>
          </w:tcPr>
          <w:p>
            <w:pPr>
              <w:pStyle w:val="16"/>
              <w:spacing w:before="76"/>
              <w:ind w:left="290"/>
              <w:rPr>
                <w:rFonts w:ascii="Times New Roman"/>
                <w:sz w:val="18"/>
              </w:rPr>
            </w:pPr>
            <w:r>
              <w:rPr>
                <w:rFonts w:ascii="Times New Roman"/>
                <w:sz w:val="18"/>
              </w:rPr>
              <w:t>ClassA::vfunc2</w:t>
            </w:r>
          </w:p>
        </w:tc>
        <w:tc>
          <w:tcPr>
            <w:tcW w:w="999" w:type="dxa"/>
            <w:tcBorders>
              <w:bottom w:val="single" w:color="7F7F7F" w:sz="12" w:space="0"/>
            </w:tcBorders>
            <w:shd w:val="clear" w:color="auto" w:fill="E4E4E4"/>
          </w:tcPr>
          <w:p>
            <w:pPr>
              <w:pStyle w:val="16"/>
              <w:spacing w:before="76"/>
              <w:ind w:left="38"/>
              <w:rPr>
                <w:rFonts w:ascii="Times New Roman"/>
                <w:sz w:val="18"/>
              </w:rPr>
            </w:pPr>
            <w:r>
              <w:rPr>
                <w:rFonts w:ascii="Times New Roman"/>
                <w:sz w:val="18"/>
              </w:rPr>
              <w:t>virtual</w:t>
            </w:r>
          </w:p>
        </w:tc>
      </w:tr>
    </w:tbl>
    <w:p>
      <w:pPr>
        <w:pStyle w:val="15"/>
        <w:numPr>
          <w:ilvl w:val="1"/>
          <w:numId w:val="19"/>
        </w:numPr>
        <w:tabs>
          <w:tab w:val="left" w:pos="2911"/>
        </w:tabs>
        <w:spacing w:before="41" w:after="0" w:line="249" w:lineRule="auto"/>
        <w:ind w:left="2910" w:right="1155" w:hanging="284"/>
        <w:jc w:val="left"/>
        <w:rPr>
          <w:sz w:val="18"/>
        </w:rPr>
      </w:pPr>
      <w:r>
        <w:rPr>
          <w:sz w:val="18"/>
        </w:rPr>
        <w:t>注意：灰色部份的位址，竟然两两相同，但呼叫结果却又不完全相同（稍后另有讨论）</w:t>
      </w:r>
    </w:p>
    <w:p>
      <w:pPr>
        <w:pStyle w:val="11"/>
        <w:spacing w:before="7"/>
        <w:rPr>
          <w:rFonts w:ascii="宋体"/>
          <w:sz w:val="23"/>
        </w:rPr>
      </w:pPr>
    </w:p>
    <w:p>
      <w:pPr>
        <w:spacing w:before="1" w:line="374" w:lineRule="auto"/>
        <w:ind w:left="2627" w:right="1155" w:firstLine="0"/>
        <w:jc w:val="left"/>
        <w:rPr>
          <w:rFonts w:hint="eastAsia" w:ascii="宋体" w:eastAsia="宋体"/>
          <w:sz w:val="18"/>
        </w:rPr>
      </w:pPr>
      <w:r>
        <w:rPr>
          <w:rFonts w:hint="eastAsia" w:ascii="宋体" w:eastAsia="宋体"/>
          <w:spacing w:val="2"/>
          <w:sz w:val="18"/>
        </w:rPr>
        <w:t xml:space="preserve">当然你也可以直接利用函式名称取得函式位址，因为 </w:t>
      </w:r>
      <w:r>
        <w:rPr>
          <w:rFonts w:ascii="Times New Roman" w:eastAsia="Times New Roman"/>
          <w:sz w:val="18"/>
        </w:rPr>
        <w:t>C/C+</w:t>
      </w:r>
      <w:r>
        <w:rPr>
          <w:rFonts w:ascii="Times New Roman" w:eastAsia="Times New Roman"/>
          <w:spacing w:val="7"/>
          <w:sz w:val="18"/>
        </w:rPr>
        <w:t xml:space="preserve">+ </w:t>
      </w:r>
      <w:r>
        <w:rPr>
          <w:rFonts w:hint="eastAsia" w:ascii="宋体" w:eastAsia="宋体"/>
          <w:sz w:val="18"/>
        </w:rPr>
        <w:t>中的函式名称即为函式位址。因此也可以这么写：</w:t>
      </w:r>
    </w:p>
    <w:p>
      <w:pPr>
        <w:pStyle w:val="11"/>
        <w:rPr>
          <w:rFonts w:ascii="宋体"/>
          <w:sz w:val="20"/>
        </w:rPr>
      </w:pPr>
    </w:p>
    <w:p>
      <w:pPr>
        <w:pStyle w:val="11"/>
        <w:spacing w:before="10"/>
        <w:rPr>
          <w:rFonts w:ascii="宋体"/>
          <w:sz w:val="24"/>
        </w:rPr>
      </w:pPr>
    </w:p>
    <w:p>
      <w:pPr>
        <w:pStyle w:val="5"/>
      </w:pPr>
      <w:r>
        <w:t>114</w:t>
      </w:r>
    </w:p>
    <w:p>
      <w:pPr>
        <w:spacing w:after="0"/>
        <w:sectPr>
          <w:pgSz w:w="10320" w:h="13220"/>
          <w:pgMar w:top="580" w:right="80" w:bottom="280" w:left="40" w:header="720" w:footer="720" w:gutter="0"/>
          <w:cols w:space="720" w:num="1"/>
        </w:sectPr>
      </w:pPr>
    </w:p>
    <w:p>
      <w:pPr>
        <w:pStyle w:val="11"/>
        <w:spacing w:before="64"/>
        <w:ind w:left="5905"/>
        <w:rPr>
          <w:rFonts w:hint="eastAsia" w:ascii="宋体" w:eastAsia="宋体"/>
        </w:rPr>
      </w:pPr>
      <w:r>
        <w:pict>
          <v:rect id="_x0000_s2123" o:spid="_x0000_s2123" o:spt="1" style="position:absolute;left:0pt;margin-left:131.9pt;margin-top:18.85pt;height:0.7pt;width:323pt;mso-position-horizontal-relative:page;mso-wrap-distance-bottom:0pt;mso-wrap-distance-top:0pt;z-index:-251288576;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2"/>
        </w:rPr>
        <w:t xml:space="preserve">第２章 </w:t>
      </w:r>
      <w:r>
        <w:rPr>
          <w:rFonts w:ascii="Times New Roman" w:eastAsia="Times New Roman"/>
        </w:rPr>
        <w:t>C</w:t>
      </w:r>
      <w:r>
        <w:rPr>
          <w:rFonts w:ascii="Times New Roman" w:eastAsia="Times New Roman"/>
          <w:spacing w:val="8"/>
        </w:rPr>
        <w:t xml:space="preserve">++ </w:t>
      </w:r>
      <w:r>
        <w:rPr>
          <w:rFonts w:hint="eastAsia" w:ascii="宋体" w:eastAsia="宋体"/>
        </w:rPr>
        <w:t>物件模型（</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9"/>
        </w:rPr>
        <w:t xml:space="preserve"> </w:t>
      </w:r>
      <w:r>
        <w:rPr>
          <w:rFonts w:ascii="Times New Roman" w:eastAsia="Times New Roman"/>
        </w:rPr>
        <w:t>Model</w:t>
      </w:r>
      <w:r>
        <w:rPr>
          <w:rFonts w:hint="eastAsia" w:ascii="宋体" w:eastAsia="宋体"/>
        </w:rPr>
        <w:t>）</w:t>
      </w:r>
    </w:p>
    <w:p>
      <w:pPr>
        <w:pStyle w:val="11"/>
        <w:spacing w:before="1"/>
        <w:rPr>
          <w:rFonts w:ascii="宋体"/>
          <w:sz w:val="23"/>
        </w:rPr>
      </w:pPr>
    </w:p>
    <w:p>
      <w:pPr>
        <w:pStyle w:val="11"/>
        <w:tabs>
          <w:tab w:val="left" w:pos="7906"/>
        </w:tabs>
        <w:spacing w:before="99" w:line="292" w:lineRule="auto"/>
        <w:ind w:left="2910" w:right="1228"/>
      </w:pPr>
      <w:r>
        <w:pict>
          <v:group id="_x0000_s2124" o:spid="_x0000_s2124" o:spt="203" style="position:absolute;left:0pt;margin-left:411.75pt;margin-top:24.8pt;height:12.3pt;width:38.4pt;mso-position-horizontal-relative:page;z-index:-251471872;mso-width-relative:page;mso-height-relative:page;" coordorigin="8235,496" coordsize="768,246">
            <o:lock v:ext="edit"/>
            <v:rect id="_x0000_s2125" o:spid="_x0000_s2125" o:spt="1" style="position:absolute;left:8235;top:496;height:221;width:768;" fillcolor="#FFFF00" filled="t" stroked="f" coordsize="21600,21600">
              <v:path/>
              <v:fill on="t" focussize="0,0"/>
              <v:stroke on="f"/>
              <v:imagedata o:title=""/>
              <o:lock v:ext="edit"/>
            </v:rect>
            <v:shape id="_x0000_s2126" o:spid="_x0000_s2126" o:spt="202" type="#_x0000_t202" style="position:absolute;left:8235;top:496;height:246;width:768;" filled="f" stroked="f" coordsize="21600,21600">
              <v:path/>
              <v:fill on="f" focussize="0,0"/>
              <v:stroke on="f" joinstyle="miter"/>
              <v:imagedata o:title=""/>
              <o:lock v:ext="edit"/>
              <v:textbox inset="0mm,0mm,0mm,0mm">
                <w:txbxContent>
                  <w:p>
                    <w:pPr>
                      <w:spacing w:before="44"/>
                      <w:ind w:left="-1" w:right="0" w:firstLine="0"/>
                      <w:jc w:val="left"/>
                      <w:rPr>
                        <w:sz w:val="16"/>
                      </w:rPr>
                    </w:pPr>
                    <w:r>
                      <w:rPr>
                        <w:w w:val="95"/>
                        <w:sz w:val="16"/>
                      </w:rPr>
                      <w:t>0x402030</w:t>
                    </w:r>
                  </w:p>
                </w:txbxContent>
              </v:textbox>
            </v:shape>
          </v:group>
        </w:pict>
      </w:r>
      <w:r>
        <w:t>printf("ClassA::func1=%#x</w:t>
      </w:r>
      <w:r>
        <w:rPr>
          <w:spacing w:val="-14"/>
        </w:rPr>
        <w:t xml:space="preserve"> </w:t>
      </w:r>
      <w:r>
        <w:t>\n",</w:t>
      </w:r>
      <w:r>
        <w:rPr>
          <w:spacing w:val="-15"/>
        </w:rPr>
        <w:t xml:space="preserve"> </w:t>
      </w:r>
      <w:r>
        <w:t>ClassA::func1);</w:t>
      </w:r>
      <w:r>
        <w:tab/>
      </w:r>
      <w:r>
        <w:t>// 0x401da0</w:t>
      </w:r>
      <w:r>
        <w:rPr>
          <w:spacing w:val="-93"/>
        </w:rPr>
        <w:t xml:space="preserve"> </w:t>
      </w:r>
      <w:r>
        <w:t>printf("ClassA::func2=%#x</w:t>
      </w:r>
      <w:r>
        <w:rPr>
          <w:spacing w:val="-14"/>
        </w:rPr>
        <w:t xml:space="preserve"> </w:t>
      </w:r>
      <w:r>
        <w:t>\n",</w:t>
      </w:r>
      <w:r>
        <w:rPr>
          <w:spacing w:val="-15"/>
        </w:rPr>
        <w:t xml:space="preserve"> </w:t>
      </w:r>
      <w:r>
        <w:t>ClassA::func2);</w:t>
      </w:r>
      <w:r>
        <w:tab/>
      </w:r>
      <w:r>
        <w:t>// 0x401de0</w:t>
      </w:r>
      <w:r>
        <w:rPr>
          <w:spacing w:val="-93"/>
        </w:rPr>
        <w:t xml:space="preserve"> </w:t>
      </w:r>
      <w:r>
        <w:t>printf("ClassA::vfunc1=%#x</w:t>
      </w:r>
      <w:r>
        <w:rPr>
          <w:spacing w:val="-15"/>
        </w:rPr>
        <w:t xml:space="preserve"> </w:t>
      </w:r>
      <w:r>
        <w:t>\n",</w:t>
      </w:r>
      <w:r>
        <w:rPr>
          <w:spacing w:val="-14"/>
        </w:rPr>
        <w:t xml:space="preserve"> </w:t>
      </w:r>
      <w:r>
        <w:t>ClassA::vfunc1);</w:t>
      </w:r>
      <w:r>
        <w:tab/>
      </w:r>
      <w:r>
        <w:t>//</w:t>
      </w:r>
      <w:r>
        <w:rPr>
          <w:spacing w:val="1"/>
        </w:rPr>
        <w:t xml:space="preserve"> </w:t>
      </w:r>
      <w:r>
        <w:t>printf("ClassA::vfunc2=%#x</w:t>
      </w:r>
      <w:r>
        <w:rPr>
          <w:spacing w:val="-15"/>
        </w:rPr>
        <w:t xml:space="preserve"> </w:t>
      </w:r>
      <w:r>
        <w:t>\n",</w:t>
      </w:r>
      <w:r>
        <w:rPr>
          <w:spacing w:val="-15"/>
        </w:rPr>
        <w:t xml:space="preserve"> </w:t>
      </w:r>
      <w:r>
        <w:t>ClassA::vfunc2);</w:t>
      </w:r>
      <w:r>
        <w:tab/>
      </w:r>
      <w:r>
        <w:t xml:space="preserve">// </w:t>
      </w:r>
      <w:r>
        <w:rPr>
          <w:shd w:val="clear" w:color="auto" w:fill="FFFF00"/>
        </w:rPr>
        <w:t>0x402040</w:t>
      </w:r>
      <w:r>
        <w:rPr>
          <w:spacing w:val="-93"/>
        </w:rPr>
        <w:t xml:space="preserve"> </w:t>
      </w:r>
      <w:r>
        <w:t>printf("ClassB::func2=%#x</w:t>
      </w:r>
      <w:r>
        <w:rPr>
          <w:spacing w:val="-14"/>
        </w:rPr>
        <w:t xml:space="preserve"> </w:t>
      </w:r>
      <w:r>
        <w:t>\n",</w:t>
      </w:r>
      <w:r>
        <w:rPr>
          <w:spacing w:val="-15"/>
        </w:rPr>
        <w:t xml:space="preserve"> </w:t>
      </w:r>
      <w:r>
        <w:t>ClassB::func2);</w:t>
      </w:r>
      <w:r>
        <w:tab/>
      </w:r>
      <w:r>
        <w:t>// 0x401e20</w:t>
      </w:r>
      <w:r>
        <w:rPr>
          <w:spacing w:val="-93"/>
        </w:rPr>
        <w:t xml:space="preserve"> </w:t>
      </w:r>
      <w:r>
        <w:t>printf("ClassB::vfunc1=%#x</w:t>
      </w:r>
      <w:r>
        <w:rPr>
          <w:spacing w:val="-15"/>
        </w:rPr>
        <w:t xml:space="preserve"> </w:t>
      </w:r>
      <w:r>
        <w:t>\n",</w:t>
      </w:r>
      <w:r>
        <w:rPr>
          <w:spacing w:val="-15"/>
        </w:rPr>
        <w:t xml:space="preserve"> </w:t>
      </w:r>
      <w:r>
        <w:t>ClassB::vfunc1);</w:t>
      </w:r>
      <w:r>
        <w:tab/>
      </w:r>
      <w:r>
        <w:t xml:space="preserve">// </w:t>
      </w:r>
      <w:r>
        <w:rPr>
          <w:shd w:val="clear" w:color="auto" w:fill="FFFF00"/>
        </w:rPr>
        <w:t>0x402030</w:t>
      </w:r>
      <w:r>
        <w:rPr>
          <w:spacing w:val="-93"/>
        </w:rPr>
        <w:t xml:space="preserve"> </w:t>
      </w:r>
      <w:r>
        <w:t>printf("ClassB::vfunc2=%#x</w:t>
      </w:r>
      <w:r>
        <w:rPr>
          <w:spacing w:val="-15"/>
        </w:rPr>
        <w:t xml:space="preserve"> </w:t>
      </w:r>
      <w:r>
        <w:t>\n",</w:t>
      </w:r>
      <w:r>
        <w:rPr>
          <w:spacing w:val="-14"/>
        </w:rPr>
        <w:t xml:space="preserve"> </w:t>
      </w:r>
      <w:r>
        <w:t>ClassB::vfunc2);</w:t>
      </w:r>
      <w:r>
        <w:tab/>
      </w:r>
      <w:r>
        <w:t xml:space="preserve">// </w:t>
      </w:r>
      <w:r>
        <w:rPr>
          <w:shd w:val="clear" w:color="auto" w:fill="FFFF00"/>
        </w:rPr>
        <w:t>0x402040</w:t>
      </w:r>
      <w:r>
        <w:rPr>
          <w:spacing w:val="-93"/>
        </w:rPr>
        <w:t xml:space="preserve"> </w:t>
      </w:r>
      <w:r>
        <w:t>printf("ClassC::func2=%#x</w:t>
      </w:r>
      <w:r>
        <w:rPr>
          <w:spacing w:val="-14"/>
        </w:rPr>
        <w:t xml:space="preserve"> </w:t>
      </w:r>
      <w:r>
        <w:t>\n",</w:t>
      </w:r>
      <w:r>
        <w:rPr>
          <w:spacing w:val="-15"/>
        </w:rPr>
        <w:t xml:space="preserve"> </w:t>
      </w:r>
      <w:r>
        <w:t>ClassC::func2);</w:t>
      </w:r>
      <w:r>
        <w:tab/>
      </w:r>
      <w:r>
        <w:t>// 0x401e60</w:t>
      </w:r>
      <w:r>
        <w:rPr>
          <w:spacing w:val="-93"/>
        </w:rPr>
        <w:t xml:space="preserve"> </w:t>
      </w:r>
      <w:r>
        <w:t>printf("ClassC::vfunc1=%#x</w:t>
      </w:r>
      <w:r>
        <w:rPr>
          <w:spacing w:val="-15"/>
        </w:rPr>
        <w:t xml:space="preserve"> </w:t>
      </w:r>
      <w:r>
        <w:t>\n",</w:t>
      </w:r>
      <w:r>
        <w:rPr>
          <w:spacing w:val="-15"/>
        </w:rPr>
        <w:t xml:space="preserve"> </w:t>
      </w:r>
      <w:r>
        <w:t>ClassC::vfunc1);</w:t>
      </w:r>
      <w:r>
        <w:tab/>
      </w:r>
      <w:r>
        <w:t xml:space="preserve">// </w:t>
      </w:r>
      <w:r>
        <w:rPr>
          <w:shd w:val="clear" w:color="auto" w:fill="FFFF00"/>
        </w:rPr>
        <w:t>0x402030</w:t>
      </w:r>
      <w:r>
        <w:rPr>
          <w:spacing w:val="-93"/>
        </w:rPr>
        <w:t xml:space="preserve"> </w:t>
      </w:r>
      <w:r>
        <w:t>printf("ClassC::vfunc2=%#x</w:t>
      </w:r>
      <w:r>
        <w:rPr>
          <w:spacing w:val="-15"/>
        </w:rPr>
        <w:t xml:space="preserve"> </w:t>
      </w:r>
      <w:r>
        <w:t>\n",</w:t>
      </w:r>
      <w:r>
        <w:rPr>
          <w:spacing w:val="-15"/>
        </w:rPr>
        <w:t xml:space="preserve"> </w:t>
      </w:r>
      <w:r>
        <w:t>ClassC::vfunc2);</w:t>
      </w:r>
      <w:r>
        <w:tab/>
      </w:r>
      <w:r>
        <w:t>//</w:t>
      </w:r>
      <w:r>
        <w:rPr>
          <w:spacing w:val="-8"/>
        </w:rPr>
        <w:t xml:space="preserve"> </w:t>
      </w:r>
      <w:r>
        <w:rPr>
          <w:shd w:val="clear" w:color="auto" w:fill="FFFF00"/>
        </w:rPr>
        <w:t>0x402040</w:t>
      </w:r>
    </w:p>
    <w:p>
      <w:pPr>
        <w:pStyle w:val="11"/>
        <w:spacing w:before="2"/>
        <w:rPr>
          <w:sz w:val="23"/>
        </w:rPr>
      </w:pPr>
    </w:p>
    <w:p>
      <w:pPr>
        <w:spacing w:before="0"/>
        <w:ind w:left="2627" w:right="0" w:firstLine="0"/>
        <w:jc w:val="left"/>
        <w:rPr>
          <w:rFonts w:hint="eastAsia" w:ascii="宋体" w:eastAsia="宋体"/>
          <w:sz w:val="18"/>
        </w:rPr>
      </w:pPr>
      <w:r>
        <w:rPr>
          <w:rFonts w:hint="eastAsia" w:ascii="宋体" w:eastAsia="宋体"/>
          <w:spacing w:val="-7"/>
          <w:sz w:val="18"/>
        </w:rPr>
        <w:t xml:space="preserve">结果与图 </w:t>
      </w:r>
      <w:r>
        <w:rPr>
          <w:rFonts w:ascii="Arial Black" w:eastAsia="Arial Black"/>
          <w:sz w:val="18"/>
        </w:rPr>
        <w:t>2.5</w:t>
      </w:r>
      <w:r>
        <w:rPr>
          <w:rFonts w:ascii="Arial Black" w:eastAsia="Arial Black"/>
          <w:spacing w:val="-7"/>
          <w:sz w:val="18"/>
        </w:rPr>
        <w:t xml:space="preserve"> </w:t>
      </w:r>
      <w:r>
        <w:rPr>
          <w:rFonts w:hint="eastAsia" w:ascii="宋体" w:eastAsia="宋体"/>
          <w:sz w:val="18"/>
        </w:rPr>
        <w:t>完全一样。</w:t>
      </w:r>
    </w:p>
    <w:p>
      <w:pPr>
        <w:pStyle w:val="11"/>
        <w:rPr>
          <w:rFonts w:ascii="宋体"/>
          <w:sz w:val="27"/>
        </w:rPr>
      </w:pPr>
    </w:p>
    <w:p>
      <w:pPr>
        <w:spacing w:before="0"/>
        <w:ind w:left="2627" w:right="0" w:firstLine="0"/>
        <w:jc w:val="left"/>
        <w:rPr>
          <w:rFonts w:hint="eastAsia" w:ascii="宋体" w:eastAsia="宋体"/>
          <w:sz w:val="18"/>
        </w:rPr>
      </w:pPr>
      <w:r>
        <w:rPr>
          <w:rFonts w:hint="eastAsia" w:ascii="宋体" w:eastAsia="宋体"/>
          <w:spacing w:val="-21"/>
          <w:sz w:val="18"/>
        </w:rPr>
        <w:t xml:space="preserve">图 </w:t>
      </w:r>
      <w:r>
        <w:rPr>
          <w:rFonts w:ascii="Arial Black" w:eastAsia="Arial Black"/>
          <w:sz w:val="18"/>
        </w:rPr>
        <w:t>2.5</w:t>
      </w:r>
      <w:r>
        <w:rPr>
          <w:rFonts w:ascii="Arial Black" w:eastAsia="Arial Black"/>
          <w:spacing w:val="42"/>
          <w:sz w:val="18"/>
        </w:rPr>
        <w:t xml:space="preserve"> </w:t>
      </w:r>
      <w:r>
        <w:rPr>
          <w:rFonts w:hint="eastAsia" w:ascii="宋体" w:eastAsia="宋体"/>
          <w:spacing w:val="17"/>
          <w:sz w:val="18"/>
        </w:rPr>
        <w:t>有两点令人大惑不解：</w:t>
      </w:r>
    </w:p>
    <w:p>
      <w:pPr>
        <w:pStyle w:val="11"/>
        <w:spacing w:before="12"/>
        <w:rPr>
          <w:rFonts w:ascii="宋体"/>
          <w:sz w:val="20"/>
        </w:rPr>
      </w:pPr>
    </w:p>
    <w:p>
      <w:pPr>
        <w:pStyle w:val="15"/>
        <w:numPr>
          <w:ilvl w:val="0"/>
          <w:numId w:val="22"/>
        </w:numPr>
        <w:tabs>
          <w:tab w:val="left" w:pos="2911"/>
        </w:tabs>
        <w:spacing w:before="0" w:after="0" w:line="326" w:lineRule="auto"/>
        <w:ind w:left="2910" w:right="1126" w:hanging="284"/>
        <w:jc w:val="both"/>
        <w:rPr>
          <w:sz w:val="18"/>
        </w:rPr>
      </w:pPr>
      <w:r>
        <w:rPr>
          <w:spacing w:val="33"/>
          <w:sz w:val="18"/>
        </w:rPr>
        <w:t xml:space="preserve">不同 </w:t>
      </w:r>
      <w:r>
        <w:rPr>
          <w:rFonts w:ascii="Times New Roman" w:eastAsia="Times New Roman"/>
          <w:sz w:val="18"/>
        </w:rPr>
        <w:t>classes</w:t>
      </w:r>
      <w:r>
        <w:rPr>
          <w:rFonts w:ascii="Times New Roman" w:eastAsia="Times New Roman"/>
          <w:spacing w:val="2"/>
          <w:sz w:val="18"/>
        </w:rPr>
        <w:t xml:space="preserve"> </w:t>
      </w:r>
      <w:r>
        <w:rPr>
          <w:spacing w:val="41"/>
          <w:sz w:val="18"/>
        </w:rPr>
        <w:t xml:space="preserve">的 </w:t>
      </w:r>
      <w:r>
        <w:rPr>
          <w:rFonts w:ascii="Times New Roman" w:eastAsia="Times New Roman"/>
          <w:i/>
          <w:sz w:val="18"/>
        </w:rPr>
        <w:t>vfunc1</w:t>
      </w:r>
      <w:r>
        <w:rPr>
          <w:rFonts w:ascii="Times New Roman" w:eastAsia="Times New Roman"/>
          <w:i/>
          <w:spacing w:val="13"/>
          <w:sz w:val="18"/>
        </w:rPr>
        <w:t xml:space="preserve">() </w:t>
      </w:r>
      <w:r>
        <w:rPr>
          <w:spacing w:val="16"/>
          <w:sz w:val="18"/>
        </w:rPr>
        <w:t>竟然有着相同的位址</w:t>
      </w:r>
      <w:r>
        <w:rPr>
          <w:sz w:val="18"/>
        </w:rPr>
        <w:t>（</w:t>
      </w:r>
      <w:r>
        <w:rPr>
          <w:spacing w:val="-65"/>
          <w:sz w:val="18"/>
        </w:rPr>
        <w:t xml:space="preserve"> </w:t>
      </w:r>
      <w:r>
        <w:rPr>
          <w:rFonts w:ascii="Times New Roman" w:eastAsia="Times New Roman"/>
          <w:i/>
          <w:sz w:val="18"/>
        </w:rPr>
        <w:t>vfunc2</w:t>
      </w:r>
      <w:r>
        <w:rPr>
          <w:rFonts w:ascii="Times New Roman" w:eastAsia="Times New Roman"/>
          <w:i/>
          <w:spacing w:val="28"/>
          <w:sz w:val="18"/>
        </w:rPr>
        <w:t xml:space="preserve">() </w:t>
      </w:r>
      <w:r>
        <w:rPr>
          <w:spacing w:val="19"/>
          <w:sz w:val="18"/>
        </w:rPr>
        <w:t>也是如此</w:t>
      </w:r>
      <w:r>
        <w:rPr>
          <w:sz w:val="18"/>
        </w:rPr>
        <w:t>）。</w:t>
      </w:r>
      <w:r>
        <w:rPr>
          <w:spacing w:val="16"/>
          <w:sz w:val="18"/>
        </w:rPr>
        <w:t>而呼叫之后，却又有着不同的结局</w:t>
      </w:r>
      <w:r>
        <w:rPr>
          <w:sz w:val="18"/>
        </w:rPr>
        <w:t>（</w:t>
      </w:r>
      <w:r>
        <w:rPr>
          <w:spacing w:val="-15"/>
          <w:sz w:val="18"/>
        </w:rPr>
        <w:t xml:space="preserve"> 如图 </w:t>
      </w:r>
      <w:r>
        <w:rPr>
          <w:rFonts w:ascii="Arial Black" w:eastAsia="Arial Black"/>
          <w:sz w:val="18"/>
        </w:rPr>
        <w:t>2.5</w:t>
      </w:r>
      <w:r>
        <w:rPr>
          <w:rFonts w:ascii="Arial Black" w:eastAsia="Arial Black"/>
          <w:spacing w:val="8"/>
          <w:sz w:val="18"/>
        </w:rPr>
        <w:t xml:space="preserve"> </w:t>
      </w:r>
      <w:r>
        <w:rPr>
          <w:spacing w:val="33"/>
          <w:sz w:val="18"/>
        </w:rPr>
        <w:t xml:space="preserve">的 </w:t>
      </w:r>
      <w:r>
        <w:rPr>
          <w:rFonts w:ascii="Times New Roman" w:eastAsia="Times New Roman"/>
          <w:sz w:val="18"/>
        </w:rPr>
        <w:t>*</w:t>
      </w:r>
      <w:r>
        <w:rPr>
          <w:rFonts w:ascii="Times New Roman" w:eastAsia="Times New Roman"/>
          <w:spacing w:val="31"/>
          <w:sz w:val="18"/>
        </w:rPr>
        <w:t xml:space="preserve"> </w:t>
      </w:r>
      <w:r>
        <w:rPr>
          <w:spacing w:val="19"/>
          <w:sz w:val="18"/>
        </w:rPr>
        <w:t>部份</w:t>
      </w:r>
      <w:r>
        <w:rPr>
          <w:sz w:val="18"/>
        </w:rPr>
        <w:t>）</w:t>
      </w:r>
      <w:r>
        <w:rPr>
          <w:spacing w:val="11"/>
          <w:sz w:val="18"/>
        </w:rPr>
        <w:t>。虽然，以</w:t>
      </w:r>
      <w:r>
        <w:rPr>
          <w:spacing w:val="30"/>
          <w:sz w:val="18"/>
        </w:rPr>
        <w:t xml:space="preserve">我们对 </w:t>
      </w:r>
      <w:r>
        <w:rPr>
          <w:rFonts w:ascii="Times New Roman" w:eastAsia="Times New Roman"/>
          <w:sz w:val="18"/>
        </w:rPr>
        <w:t>virtual</w:t>
      </w:r>
      <w:r>
        <w:rPr>
          <w:rFonts w:ascii="Times New Roman" w:eastAsia="Times New Roman"/>
          <w:spacing w:val="49"/>
          <w:sz w:val="18"/>
        </w:rPr>
        <w:t xml:space="preserve"> </w:t>
      </w:r>
      <w:r>
        <w:rPr>
          <w:rFonts w:ascii="Times New Roman" w:eastAsia="Times New Roman"/>
          <w:sz w:val="18"/>
        </w:rPr>
        <w:t>functions</w:t>
      </w:r>
      <w:r>
        <w:rPr>
          <w:rFonts w:ascii="Times New Roman" w:eastAsia="Times New Roman"/>
          <w:spacing w:val="70"/>
          <w:sz w:val="18"/>
        </w:rPr>
        <w:t xml:space="preserve"> </w:t>
      </w:r>
      <w:r>
        <w:rPr>
          <w:spacing w:val="19"/>
          <w:sz w:val="18"/>
        </w:rPr>
        <w:t>的认知而言</w:t>
      </w:r>
      <w:r>
        <w:rPr>
          <w:sz w:val="18"/>
        </w:rPr>
        <w:t>（</w:t>
      </w:r>
      <w:r>
        <w:rPr>
          <w:spacing w:val="-6"/>
          <w:sz w:val="18"/>
        </w:rPr>
        <w:t xml:space="preserve"> 第１章 </w:t>
      </w:r>
      <w:r>
        <w:rPr>
          <w:rFonts w:ascii="Times New Roman" w:eastAsia="Times New Roman"/>
          <w:color w:val="FF0000"/>
          <w:sz w:val="18"/>
        </w:rPr>
        <w:t>p.57</w:t>
      </w:r>
      <w:r>
        <w:rPr>
          <w:rFonts w:ascii="Times New Roman" w:eastAsia="Times New Roman"/>
          <w:color w:val="FF0000"/>
          <w:spacing w:val="66"/>
          <w:sz w:val="18"/>
        </w:rPr>
        <w:t xml:space="preserve"> </w:t>
      </w:r>
      <w:r>
        <w:rPr>
          <w:spacing w:val="19"/>
          <w:sz w:val="18"/>
        </w:rPr>
        <w:t>曾提过</w:t>
      </w:r>
      <w:r>
        <w:rPr>
          <w:spacing w:val="9"/>
          <w:sz w:val="18"/>
        </w:rPr>
        <w:t>）</w:t>
      </w:r>
      <w:r>
        <w:rPr>
          <w:spacing w:val="-4"/>
          <w:sz w:val="18"/>
        </w:rPr>
        <w:t>， 这个程</w:t>
      </w:r>
      <w:r>
        <w:rPr>
          <w:spacing w:val="33"/>
          <w:sz w:val="18"/>
        </w:rPr>
        <w:t xml:space="preserve">序对于 </w:t>
      </w:r>
      <w:r>
        <w:rPr>
          <w:rFonts w:ascii="Times New Roman" w:eastAsia="Times New Roman"/>
          <w:sz w:val="18"/>
        </w:rPr>
        <w:t>virtual</w:t>
      </w:r>
      <w:r>
        <w:rPr>
          <w:rFonts w:ascii="Times New Roman" w:eastAsia="Times New Roman"/>
          <w:spacing w:val="55"/>
          <w:sz w:val="18"/>
        </w:rPr>
        <w:t xml:space="preserve"> </w:t>
      </w:r>
      <w:r>
        <w:rPr>
          <w:rFonts w:ascii="Times New Roman" w:eastAsia="Times New Roman"/>
          <w:sz w:val="18"/>
        </w:rPr>
        <w:t>function</w:t>
      </w:r>
      <w:r>
        <w:rPr>
          <w:rFonts w:ascii="Times New Roman" w:eastAsia="Times New Roman"/>
          <w:spacing w:val="87"/>
          <w:sz w:val="18"/>
        </w:rPr>
        <w:t xml:space="preserve"> </w:t>
      </w:r>
      <w:r>
        <w:rPr>
          <w:spacing w:val="8"/>
          <w:sz w:val="18"/>
        </w:rPr>
        <w:t>的唤起结果是合理的， 但为什么相同的位址，</w:t>
      </w:r>
      <w:r>
        <w:rPr>
          <w:spacing w:val="-88"/>
          <w:sz w:val="18"/>
        </w:rPr>
        <w:t xml:space="preserve"> </w:t>
      </w:r>
      <w:r>
        <w:rPr>
          <w:spacing w:val="17"/>
          <w:sz w:val="18"/>
        </w:rPr>
        <w:t>可以唤起不同的函式呢？</w:t>
      </w:r>
    </w:p>
    <w:p>
      <w:pPr>
        <w:pStyle w:val="15"/>
        <w:numPr>
          <w:ilvl w:val="0"/>
          <w:numId w:val="22"/>
        </w:numPr>
        <w:tabs>
          <w:tab w:val="left" w:pos="2911"/>
        </w:tabs>
        <w:spacing w:before="115" w:after="0" w:line="321" w:lineRule="auto"/>
        <w:ind w:left="2910" w:right="1174" w:hanging="284"/>
        <w:jc w:val="both"/>
        <w:rPr>
          <w:sz w:val="18"/>
        </w:rPr>
      </w:pPr>
      <w:r>
        <w:rPr>
          <w:spacing w:val="25"/>
          <w:sz w:val="18"/>
        </w:rPr>
        <w:t xml:space="preserve">没有一个 </w:t>
      </w:r>
      <w:r>
        <w:rPr>
          <w:rFonts w:ascii="Times New Roman" w:eastAsia="Times New Roman"/>
          <w:sz w:val="18"/>
        </w:rPr>
        <w:t>virtual</w:t>
      </w:r>
      <w:r>
        <w:rPr>
          <w:rFonts w:ascii="Times New Roman" w:eastAsia="Times New Roman"/>
          <w:spacing w:val="52"/>
          <w:sz w:val="18"/>
        </w:rPr>
        <w:t xml:space="preserve"> </w:t>
      </w:r>
      <w:r>
        <w:rPr>
          <w:rFonts w:ascii="Times New Roman" w:eastAsia="Times New Roman"/>
          <w:sz w:val="18"/>
        </w:rPr>
        <w:t>functions</w:t>
      </w:r>
      <w:r>
        <w:rPr>
          <w:rFonts w:ascii="Times New Roman" w:eastAsia="Times New Roman"/>
          <w:spacing w:val="64"/>
          <w:sz w:val="18"/>
        </w:rPr>
        <w:t xml:space="preserve"> </w:t>
      </w:r>
      <w:r>
        <w:rPr>
          <w:spacing w:val="19"/>
          <w:sz w:val="18"/>
        </w:rPr>
        <w:t xml:space="preserve">的位址出现于图 </w:t>
      </w:r>
      <w:r>
        <w:rPr>
          <w:rFonts w:ascii="Arial Black" w:eastAsia="Arial Black"/>
          <w:sz w:val="18"/>
        </w:rPr>
        <w:t>2.3</w:t>
      </w:r>
      <w:r>
        <w:rPr>
          <w:rFonts w:ascii="Arial Black" w:eastAsia="Arial Black"/>
          <w:spacing w:val="89"/>
          <w:sz w:val="18"/>
        </w:rPr>
        <w:t xml:space="preserve"> </w:t>
      </w:r>
      <w:r>
        <w:rPr>
          <w:spacing w:val="36"/>
          <w:sz w:val="18"/>
        </w:rPr>
        <w:t xml:space="preserve">的 </w:t>
      </w:r>
      <w:r>
        <w:rPr>
          <w:rFonts w:ascii="Times New Roman" w:eastAsia="Times New Roman"/>
          <w:sz w:val="18"/>
        </w:rPr>
        <w:t>vtbl</w:t>
      </w:r>
      <w:r>
        <w:rPr>
          <w:rFonts w:ascii="Times New Roman" w:eastAsia="Times New Roman"/>
          <w:spacing w:val="64"/>
          <w:sz w:val="18"/>
        </w:rPr>
        <w:t xml:space="preserve"> </w:t>
      </w:r>
      <w:r>
        <w:rPr>
          <w:spacing w:val="15"/>
          <w:sz w:val="18"/>
        </w:rPr>
        <w:t>之中。这与</w:t>
      </w:r>
      <w:r>
        <w:rPr>
          <w:spacing w:val="16"/>
          <w:sz w:val="18"/>
        </w:rPr>
        <w:t>我们的推测不符合。</w:t>
      </w:r>
    </w:p>
    <w:p>
      <w:pPr>
        <w:pStyle w:val="11"/>
        <w:rPr>
          <w:rFonts w:ascii="宋体"/>
          <w:sz w:val="18"/>
        </w:rPr>
      </w:pPr>
    </w:p>
    <w:p>
      <w:pPr>
        <w:pStyle w:val="11"/>
        <w:spacing w:before="1"/>
        <w:rPr>
          <w:rFonts w:ascii="宋体"/>
          <w:sz w:val="17"/>
        </w:rPr>
      </w:pPr>
    </w:p>
    <w:p>
      <w:pPr>
        <w:spacing w:before="0" w:line="374" w:lineRule="auto"/>
        <w:ind w:left="2627" w:right="1151" w:firstLine="0"/>
        <w:jc w:val="both"/>
        <w:rPr>
          <w:rFonts w:hint="eastAsia" w:ascii="宋体" w:eastAsia="宋体"/>
          <w:sz w:val="18"/>
        </w:rPr>
      </w:pPr>
      <w:r>
        <w:rPr>
          <w:rFonts w:hint="eastAsia" w:ascii="宋体" w:eastAsia="宋体"/>
          <w:sz w:val="18"/>
        </w:rPr>
        <w:t xml:space="preserve">事实的真象究竟如何呢？这一节在取得函式位址的过程中，我使用了 </w:t>
      </w:r>
      <w:r>
        <w:rPr>
          <w:rFonts w:ascii="Times New Roman" w:eastAsia="Times New Roman"/>
          <w:sz w:val="18"/>
        </w:rPr>
        <w:t>"pointer</w:t>
      </w:r>
      <w:r>
        <w:rPr>
          <w:rFonts w:ascii="Times New Roman" w:eastAsia="Times New Roman"/>
          <w:spacing w:val="1"/>
          <w:sz w:val="18"/>
        </w:rPr>
        <w:t xml:space="preserve"> </w:t>
      </w:r>
      <w:r>
        <w:rPr>
          <w:rFonts w:ascii="Times New Roman" w:eastAsia="Times New Roman"/>
          <w:sz w:val="18"/>
        </w:rPr>
        <w:t>to</w:t>
      </w:r>
      <w:r>
        <w:rPr>
          <w:rFonts w:ascii="Times New Roman" w:eastAsia="Times New Roman"/>
          <w:spacing w:val="1"/>
          <w:sz w:val="18"/>
        </w:rPr>
        <w:t xml:space="preserve"> </w:t>
      </w:r>
      <w:r>
        <w:rPr>
          <w:rFonts w:ascii="Times New Roman" w:eastAsia="Times New Roman"/>
          <w:sz w:val="18"/>
        </w:rPr>
        <w:t>member</w:t>
      </w:r>
      <w:r>
        <w:rPr>
          <w:rFonts w:ascii="Times New Roman" w:eastAsia="Times New Roman"/>
          <w:spacing w:val="7"/>
          <w:sz w:val="18"/>
        </w:rPr>
        <w:t xml:space="preserve"> </w:t>
      </w:r>
      <w:r>
        <w:rPr>
          <w:rFonts w:ascii="Times New Roman" w:eastAsia="Times New Roman"/>
          <w:sz w:val="18"/>
        </w:rPr>
        <w:t>function"</w:t>
      </w:r>
      <w:r>
        <w:rPr>
          <w:rFonts w:ascii="Times New Roman" w:eastAsia="Times New Roman"/>
          <w:spacing w:val="7"/>
          <w:sz w:val="18"/>
        </w:rPr>
        <w:t xml:space="preserve"> </w:t>
      </w:r>
      <w:r>
        <w:rPr>
          <w:rFonts w:hint="eastAsia" w:ascii="宋体" w:eastAsia="宋体"/>
          <w:sz w:val="18"/>
        </w:rPr>
        <w:t xml:space="preserve">这个不寻常的语法。让我先对 </w:t>
      </w:r>
      <w:r>
        <w:rPr>
          <w:rFonts w:ascii="Times New Roman" w:eastAsia="Times New Roman"/>
          <w:sz w:val="18"/>
        </w:rPr>
        <w:t>pointer</w:t>
      </w:r>
      <w:r>
        <w:rPr>
          <w:rFonts w:ascii="Times New Roman" w:eastAsia="Times New Roman"/>
          <w:spacing w:val="6"/>
          <w:sz w:val="18"/>
        </w:rPr>
        <w:t xml:space="preserve"> </w:t>
      </w:r>
      <w:r>
        <w:rPr>
          <w:rFonts w:ascii="Times New Roman" w:eastAsia="Times New Roman"/>
          <w:sz w:val="18"/>
        </w:rPr>
        <w:t>to</w:t>
      </w:r>
      <w:r>
        <w:rPr>
          <w:rFonts w:ascii="Times New Roman" w:eastAsia="Times New Roman"/>
          <w:spacing w:val="44"/>
          <w:sz w:val="18"/>
        </w:rPr>
        <w:t xml:space="preserve"> </w:t>
      </w:r>
      <w:r>
        <w:rPr>
          <w:rFonts w:ascii="Times New Roman" w:eastAsia="Times New Roman"/>
          <w:sz w:val="18"/>
        </w:rPr>
        <w:t>members</w:t>
      </w:r>
      <w:r>
        <w:rPr>
          <w:rFonts w:ascii="Times New Roman" w:eastAsia="Times New Roman"/>
          <w:spacing w:val="56"/>
          <w:sz w:val="18"/>
        </w:rPr>
        <w:t xml:space="preserve"> </w:t>
      </w:r>
      <w:r>
        <w:rPr>
          <w:rFonts w:hint="eastAsia" w:ascii="宋体" w:eastAsia="宋体"/>
          <w:sz w:val="18"/>
        </w:rPr>
        <w:t>多做一些解释，再回到主题。</w:t>
      </w:r>
    </w:p>
    <w:p>
      <w:pPr>
        <w:pStyle w:val="11"/>
        <w:spacing w:before="10"/>
        <w:rPr>
          <w:rFonts w:ascii="宋体"/>
          <w:sz w:val="18"/>
        </w:rPr>
      </w:pPr>
    </w:p>
    <w:p>
      <w:pPr>
        <w:spacing w:before="0"/>
        <w:ind w:left="2627" w:right="0" w:firstLine="0"/>
        <w:jc w:val="both"/>
        <w:rPr>
          <w:rFonts w:hint="eastAsia" w:ascii="宋体" w:eastAsia="宋体"/>
          <w:sz w:val="18"/>
        </w:rPr>
      </w:pPr>
      <w:r>
        <w:rPr>
          <w:rFonts w:ascii="Times New Roman" w:eastAsia="Times New Roman"/>
          <w:sz w:val="18"/>
        </w:rPr>
        <w:t>Pointer</w:t>
      </w:r>
      <w:r>
        <w:rPr>
          <w:rFonts w:ascii="Times New Roman" w:eastAsia="Times New Roman"/>
          <w:spacing w:val="7"/>
          <w:sz w:val="18"/>
        </w:rPr>
        <w:t xml:space="preserve"> </w:t>
      </w:r>
      <w:r>
        <w:rPr>
          <w:rFonts w:ascii="Times New Roman" w:eastAsia="Times New Roman"/>
          <w:sz w:val="18"/>
        </w:rPr>
        <w:t>to</w:t>
      </w:r>
      <w:r>
        <w:rPr>
          <w:rFonts w:ascii="Times New Roman" w:eastAsia="Times New Roman"/>
          <w:spacing w:val="1"/>
          <w:sz w:val="18"/>
        </w:rPr>
        <w:t xml:space="preserve"> </w:t>
      </w:r>
      <w:r>
        <w:rPr>
          <w:rFonts w:ascii="Times New Roman" w:eastAsia="Times New Roman"/>
          <w:sz w:val="18"/>
        </w:rPr>
        <w:t>members</w:t>
      </w:r>
      <w:r>
        <w:rPr>
          <w:rFonts w:ascii="Times New Roman" w:eastAsia="Times New Roman"/>
          <w:spacing w:val="9"/>
          <w:sz w:val="18"/>
        </w:rPr>
        <w:t xml:space="preserve"> </w:t>
      </w:r>
      <w:r>
        <w:rPr>
          <w:rFonts w:hint="eastAsia" w:ascii="宋体" w:eastAsia="宋体"/>
          <w:spacing w:val="1"/>
          <w:sz w:val="18"/>
        </w:rPr>
        <w:t xml:space="preserve">分为指向 </w:t>
      </w:r>
      <w:r>
        <w:rPr>
          <w:rFonts w:ascii="Times New Roman" w:eastAsia="Times New Roman"/>
          <w:sz w:val="18"/>
        </w:rPr>
        <w:t>data</w:t>
      </w:r>
      <w:r>
        <w:rPr>
          <w:rFonts w:ascii="Times New Roman" w:eastAsia="Times New Roman"/>
          <w:spacing w:val="7"/>
          <w:sz w:val="18"/>
        </w:rPr>
        <w:t xml:space="preserve"> </w:t>
      </w:r>
      <w:r>
        <w:rPr>
          <w:rFonts w:ascii="Times New Roman" w:eastAsia="Times New Roman"/>
          <w:sz w:val="18"/>
        </w:rPr>
        <w:t>members</w:t>
      </w:r>
      <w:r>
        <w:rPr>
          <w:rFonts w:ascii="Times New Roman" w:eastAsia="Times New Roman"/>
          <w:spacing w:val="53"/>
          <w:sz w:val="18"/>
        </w:rPr>
        <w:t xml:space="preserve"> </w:t>
      </w:r>
      <w:r>
        <w:rPr>
          <w:rFonts w:hint="eastAsia" w:ascii="宋体" w:eastAsia="宋体"/>
          <w:spacing w:val="1"/>
          <w:sz w:val="18"/>
        </w:rPr>
        <w:t xml:space="preserve">和指向 </w:t>
      </w:r>
      <w:r>
        <w:rPr>
          <w:rFonts w:ascii="Times New Roman" w:eastAsia="Times New Roman"/>
          <w:sz w:val="18"/>
        </w:rPr>
        <w:t>member</w:t>
      </w:r>
      <w:r>
        <w:rPr>
          <w:rFonts w:ascii="Times New Roman" w:eastAsia="Times New Roman"/>
          <w:spacing w:val="8"/>
          <w:sz w:val="18"/>
        </w:rPr>
        <w:t xml:space="preserve"> </w:t>
      </w:r>
      <w:r>
        <w:rPr>
          <w:rFonts w:ascii="Times New Roman" w:eastAsia="Times New Roman"/>
          <w:sz w:val="18"/>
        </w:rPr>
        <w:t>functions</w:t>
      </w:r>
      <w:r>
        <w:rPr>
          <w:rFonts w:ascii="Times New Roman" w:eastAsia="Times New Roman"/>
          <w:spacing w:val="53"/>
          <w:sz w:val="18"/>
        </w:rPr>
        <w:t xml:space="preserve"> </w:t>
      </w:r>
      <w:r>
        <w:rPr>
          <w:rFonts w:hint="eastAsia" w:ascii="宋体" w:eastAsia="宋体"/>
          <w:sz w:val="18"/>
        </w:rPr>
        <w:t>两种。</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1"/>
        <w:rPr>
          <w:rFonts w:ascii="宋体"/>
          <w:sz w:val="28"/>
        </w:rPr>
      </w:pPr>
    </w:p>
    <w:p>
      <w:pPr>
        <w:pStyle w:val="5"/>
        <w:spacing w:before="96"/>
        <w:ind w:left="0" w:right="390"/>
        <w:jc w:val="right"/>
      </w:pPr>
      <w:r>
        <w:t>115</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2127" o:spid="_x0000_s2127" o:spt="1" style="position:absolute;left:0pt;margin-left:131.9pt;margin-top:18.85pt;height:0.7pt;width:323pt;mso-position-horizontal-relative:page;mso-wrap-distance-bottom:0pt;mso-wrap-distance-top:0pt;z-index:-251287552;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spacing w:before="4"/>
        <w:rPr>
          <w:rFonts w:ascii="宋体"/>
          <w:sz w:val="28"/>
        </w:rPr>
      </w:pPr>
    </w:p>
    <w:p>
      <w:pPr>
        <w:pStyle w:val="5"/>
        <w:ind w:left="2627"/>
      </w:pPr>
      <w:r>
        <w:rPr>
          <w:w w:val="110"/>
        </w:rPr>
        <w:t>Pointer  to</w:t>
      </w:r>
      <w:r>
        <w:rPr>
          <w:spacing w:val="60"/>
          <w:w w:val="110"/>
        </w:rPr>
        <w:t xml:space="preserve"> </w:t>
      </w:r>
      <w:r>
        <w:rPr>
          <w:w w:val="110"/>
        </w:rPr>
        <w:t xml:space="preserve">Data </w:t>
      </w:r>
      <w:r>
        <w:rPr>
          <w:spacing w:val="2"/>
          <w:w w:val="110"/>
        </w:rPr>
        <w:t xml:space="preserve"> </w:t>
      </w:r>
      <w:r>
        <w:rPr>
          <w:w w:val="110"/>
        </w:rPr>
        <w:t>Members</w:t>
      </w:r>
    </w:p>
    <w:p>
      <w:pPr>
        <w:pStyle w:val="11"/>
        <w:spacing w:before="9"/>
        <w:rPr>
          <w:rFonts w:ascii="Arial"/>
          <w:b/>
          <w:sz w:val="20"/>
        </w:rPr>
      </w:pPr>
    </w:p>
    <w:p>
      <w:pPr>
        <w:spacing w:before="0" w:line="374" w:lineRule="auto"/>
        <w:ind w:left="2627" w:right="1155" w:firstLine="0"/>
        <w:jc w:val="left"/>
        <w:rPr>
          <w:rFonts w:hint="eastAsia" w:ascii="宋体" w:eastAsia="宋体"/>
          <w:sz w:val="18"/>
        </w:rPr>
      </w:pPr>
      <w:r>
        <w:rPr>
          <w:rFonts w:hint="eastAsia" w:ascii="宋体" w:eastAsia="宋体"/>
          <w:sz w:val="18"/>
        </w:rPr>
        <w:t xml:space="preserve">众所周知， </w:t>
      </w:r>
      <w:r>
        <w:rPr>
          <w:rFonts w:ascii="Times New Roman" w:eastAsia="Times New Roman"/>
          <w:sz w:val="18"/>
        </w:rPr>
        <w:t>data</w:t>
      </w:r>
      <w:r>
        <w:rPr>
          <w:rFonts w:ascii="Times New Roman" w:eastAsia="Times New Roman"/>
          <w:spacing w:val="31"/>
          <w:sz w:val="18"/>
        </w:rPr>
        <w:t xml:space="preserve"> </w:t>
      </w:r>
      <w:r>
        <w:rPr>
          <w:rFonts w:ascii="Times New Roman" w:eastAsia="Times New Roman"/>
          <w:sz w:val="18"/>
        </w:rPr>
        <w:t>members</w:t>
      </w:r>
      <w:r>
        <w:rPr>
          <w:rFonts w:ascii="Times New Roman" w:eastAsia="Times New Roman"/>
          <w:spacing w:val="31"/>
          <w:sz w:val="18"/>
        </w:rPr>
        <w:t xml:space="preserve"> </w:t>
      </w:r>
      <w:r>
        <w:rPr>
          <w:rFonts w:hint="eastAsia" w:ascii="宋体" w:eastAsia="宋体"/>
          <w:spacing w:val="21"/>
          <w:sz w:val="18"/>
        </w:rPr>
        <w:t xml:space="preserve">是因为 </w:t>
      </w:r>
      <w:r>
        <w:rPr>
          <w:rFonts w:ascii="Times New Roman" w:eastAsia="Times New Roman"/>
          <w:sz w:val="18"/>
        </w:rPr>
        <w:t>object</w:t>
      </w:r>
      <w:r>
        <w:rPr>
          <w:rFonts w:ascii="Times New Roman" w:eastAsia="Times New Roman"/>
          <w:spacing w:val="32"/>
          <w:sz w:val="18"/>
        </w:rPr>
        <w:t xml:space="preserve"> </w:t>
      </w:r>
      <w:r>
        <w:rPr>
          <w:rFonts w:hint="eastAsia" w:ascii="宋体" w:eastAsia="宋体"/>
          <w:spacing w:val="19"/>
          <w:sz w:val="18"/>
        </w:rPr>
        <w:t>的实现才存在</w:t>
      </w:r>
      <w:r>
        <w:rPr>
          <w:rFonts w:hint="eastAsia" w:ascii="宋体" w:eastAsia="宋体"/>
          <w:sz w:val="18"/>
        </w:rPr>
        <w:t>（</w:t>
      </w:r>
      <w:r>
        <w:rPr>
          <w:rFonts w:hint="eastAsia" w:ascii="宋体" w:eastAsia="宋体"/>
          <w:spacing w:val="3"/>
          <w:sz w:val="18"/>
        </w:rPr>
        <w:t xml:space="preserve"> 除非是 </w:t>
      </w:r>
      <w:r>
        <w:rPr>
          <w:rFonts w:ascii="Times New Roman" w:eastAsia="Times New Roman"/>
          <w:sz w:val="18"/>
        </w:rPr>
        <w:t>static</w:t>
      </w:r>
      <w:r>
        <w:rPr>
          <w:rFonts w:ascii="Times New Roman" w:eastAsia="Times New Roman"/>
          <w:spacing w:val="26"/>
          <w:sz w:val="18"/>
        </w:rPr>
        <w:t xml:space="preserve"> </w:t>
      </w:r>
      <w:r>
        <w:rPr>
          <w:rFonts w:ascii="Times New Roman" w:eastAsia="Times New Roman"/>
          <w:sz w:val="18"/>
        </w:rPr>
        <w:t>data</w:t>
      </w:r>
      <w:r>
        <w:rPr>
          <w:rFonts w:ascii="Times New Roman" w:eastAsia="Times New Roman"/>
          <w:spacing w:val="-42"/>
          <w:sz w:val="18"/>
        </w:rPr>
        <w:t xml:space="preserve"> </w:t>
      </w:r>
      <w:r>
        <w:rPr>
          <w:rFonts w:ascii="Times New Roman" w:eastAsia="Times New Roman"/>
          <w:sz w:val="18"/>
        </w:rPr>
        <w:t>members</w:t>
      </w:r>
      <w:r>
        <w:rPr>
          <w:rFonts w:hint="eastAsia" w:ascii="宋体" w:eastAsia="宋体"/>
          <w:spacing w:val="1"/>
          <w:sz w:val="18"/>
        </w:rPr>
        <w:t xml:space="preserve">，它属于 </w:t>
      </w:r>
      <w:r>
        <w:rPr>
          <w:rFonts w:ascii="Times New Roman" w:eastAsia="Times New Roman"/>
          <w:sz w:val="18"/>
        </w:rPr>
        <w:t>class</w:t>
      </w:r>
      <w:r>
        <w:rPr>
          <w:rFonts w:ascii="Times New Roman" w:eastAsia="Times New Roman"/>
          <w:spacing w:val="8"/>
          <w:sz w:val="18"/>
        </w:rPr>
        <w:t xml:space="preserve"> </w:t>
      </w:r>
      <w:r>
        <w:rPr>
          <w:rFonts w:hint="eastAsia" w:ascii="宋体" w:eastAsia="宋体"/>
          <w:spacing w:val="1"/>
          <w:sz w:val="18"/>
        </w:rPr>
        <w:t xml:space="preserve">范筹而非 </w:t>
      </w:r>
      <w:r>
        <w:rPr>
          <w:rFonts w:ascii="Times New Roman" w:eastAsia="Times New Roman"/>
          <w:sz w:val="18"/>
        </w:rPr>
        <w:t>object</w:t>
      </w:r>
      <w:r>
        <w:rPr>
          <w:rFonts w:ascii="Times New Roman" w:eastAsia="Times New Roman"/>
          <w:spacing w:val="8"/>
          <w:sz w:val="18"/>
        </w:rPr>
        <w:t xml:space="preserve"> </w:t>
      </w:r>
      <w:r>
        <w:rPr>
          <w:rFonts w:hint="eastAsia" w:ascii="宋体" w:eastAsia="宋体"/>
          <w:sz w:val="18"/>
        </w:rPr>
        <w:t>范筹），所以如果我这么做：</w:t>
      </w:r>
    </w:p>
    <w:p>
      <w:pPr>
        <w:pStyle w:val="11"/>
        <w:spacing w:before="148"/>
        <w:ind w:left="2910"/>
      </w:pPr>
      <w:r>
        <w:t>ClassA</w:t>
      </w:r>
      <w:r>
        <w:rPr>
          <w:spacing w:val="-6"/>
        </w:rPr>
        <w:t xml:space="preserve"> </w:t>
      </w:r>
      <w:r>
        <w:t>a;</w:t>
      </w:r>
    </w:p>
    <w:p>
      <w:pPr>
        <w:pStyle w:val="11"/>
        <w:tabs>
          <w:tab w:val="left" w:pos="6673"/>
        </w:tabs>
        <w:spacing w:before="39" w:line="292" w:lineRule="auto"/>
        <w:ind w:left="2910" w:right="2269"/>
      </w:pPr>
      <w:r>
        <w:t>cout</w:t>
      </w:r>
      <w:r>
        <w:rPr>
          <w:spacing w:val="-5"/>
        </w:rPr>
        <w:t xml:space="preserve"> </w:t>
      </w:r>
      <w:r>
        <w:t>&lt;&lt;</w:t>
      </w:r>
      <w:r>
        <w:rPr>
          <w:spacing w:val="-5"/>
        </w:rPr>
        <w:t xml:space="preserve"> </w:t>
      </w:r>
      <w:r>
        <w:t>&amp;(a.m_data1)</w:t>
      </w:r>
      <w:r>
        <w:rPr>
          <w:spacing w:val="-5"/>
        </w:rPr>
        <w:t xml:space="preserve"> </w:t>
      </w:r>
      <w:r>
        <w:t>&lt;&lt;</w:t>
      </w:r>
      <w:r>
        <w:rPr>
          <w:spacing w:val="-5"/>
        </w:rPr>
        <w:t xml:space="preserve"> </w:t>
      </w:r>
      <w:r>
        <w:t>endl;</w:t>
      </w:r>
      <w:r>
        <w:tab/>
      </w:r>
      <w:r>
        <w:t>// 0x0063FDF0</w:t>
      </w:r>
      <w:r>
        <w:rPr>
          <w:spacing w:val="-93"/>
        </w:rPr>
        <w:t xml:space="preserve"> </w:t>
      </w:r>
      <w:r>
        <w:t>cout</w:t>
      </w:r>
      <w:r>
        <w:rPr>
          <w:spacing w:val="-5"/>
        </w:rPr>
        <w:t xml:space="preserve"> </w:t>
      </w:r>
      <w:r>
        <w:t>&lt;&lt;</w:t>
      </w:r>
      <w:r>
        <w:rPr>
          <w:spacing w:val="-5"/>
        </w:rPr>
        <w:t xml:space="preserve"> </w:t>
      </w:r>
      <w:r>
        <w:t>&amp;(a.m_data2)</w:t>
      </w:r>
      <w:r>
        <w:rPr>
          <w:spacing w:val="-5"/>
        </w:rPr>
        <w:t xml:space="preserve"> </w:t>
      </w:r>
      <w:r>
        <w:t>&lt;&lt;</w:t>
      </w:r>
      <w:r>
        <w:rPr>
          <w:spacing w:val="-5"/>
        </w:rPr>
        <w:t xml:space="preserve"> </w:t>
      </w:r>
      <w:r>
        <w:t>endl;</w:t>
      </w:r>
      <w:r>
        <w:tab/>
      </w:r>
      <w:r>
        <w:t>//</w:t>
      </w:r>
      <w:r>
        <w:rPr>
          <w:spacing w:val="-10"/>
        </w:rPr>
        <w:t xml:space="preserve"> </w:t>
      </w:r>
      <w:r>
        <w:t>0x0063FDF4</w:t>
      </w:r>
    </w:p>
    <w:p>
      <w:pPr>
        <w:pStyle w:val="11"/>
        <w:spacing w:before="1"/>
        <w:rPr>
          <w:sz w:val="25"/>
        </w:rPr>
      </w:pPr>
    </w:p>
    <w:p>
      <w:pPr>
        <w:spacing w:before="0" w:line="374" w:lineRule="auto"/>
        <w:ind w:left="2627" w:right="1155" w:firstLine="0"/>
        <w:jc w:val="left"/>
        <w:rPr>
          <w:rFonts w:hint="eastAsia" w:ascii="宋体" w:eastAsia="宋体"/>
          <w:sz w:val="18"/>
        </w:rPr>
      </w:pPr>
      <w:r>
        <w:rPr>
          <w:rFonts w:hint="eastAsia" w:ascii="宋体" w:eastAsia="宋体"/>
          <w:spacing w:val="1"/>
          <w:sz w:val="18"/>
        </w:rPr>
        <w:t xml:space="preserve">很明显是取得 </w:t>
      </w:r>
      <w:r>
        <w:rPr>
          <w:rFonts w:ascii="Times New Roman" w:eastAsia="Times New Roman"/>
          <w:sz w:val="18"/>
        </w:rPr>
        <w:t>object</w:t>
      </w:r>
      <w:r>
        <w:rPr>
          <w:rFonts w:ascii="Times New Roman" w:eastAsia="Times New Roman"/>
          <w:spacing w:val="36"/>
          <w:sz w:val="18"/>
        </w:rPr>
        <w:t xml:space="preserve"> </w:t>
      </w:r>
      <w:r>
        <w:rPr>
          <w:rFonts w:ascii="Times New Roman" w:eastAsia="Times New Roman"/>
          <w:i/>
          <w:sz w:val="18"/>
        </w:rPr>
        <w:t>a</w:t>
      </w:r>
      <w:r>
        <w:rPr>
          <w:rFonts w:ascii="Times New Roman" w:eastAsia="Times New Roman"/>
          <w:i/>
          <w:spacing w:val="22"/>
          <w:sz w:val="18"/>
        </w:rPr>
        <w:t xml:space="preserve"> </w:t>
      </w:r>
      <w:r>
        <w:rPr>
          <w:rFonts w:hint="eastAsia" w:ascii="宋体" w:eastAsia="宋体"/>
          <w:spacing w:val="2"/>
          <w:sz w:val="18"/>
        </w:rPr>
        <w:t xml:space="preserve">的两个 </w:t>
      </w:r>
      <w:r>
        <w:rPr>
          <w:rFonts w:ascii="Times New Roman" w:eastAsia="Times New Roman"/>
          <w:sz w:val="18"/>
        </w:rPr>
        <w:t>data</w:t>
      </w:r>
      <w:r>
        <w:rPr>
          <w:rFonts w:ascii="Times New Roman" w:eastAsia="Times New Roman"/>
          <w:spacing w:val="39"/>
          <w:sz w:val="18"/>
        </w:rPr>
        <w:t xml:space="preserve"> </w:t>
      </w:r>
      <w:r>
        <w:rPr>
          <w:rFonts w:ascii="Times New Roman" w:eastAsia="Times New Roman"/>
          <w:sz w:val="18"/>
        </w:rPr>
        <w:t>members</w:t>
      </w:r>
      <w:r>
        <w:rPr>
          <w:rFonts w:ascii="Times New Roman" w:eastAsia="Times New Roman"/>
          <w:spacing w:val="12"/>
          <w:sz w:val="18"/>
        </w:rPr>
        <w:t xml:space="preserve"> </w:t>
      </w:r>
      <w:r>
        <w:rPr>
          <w:rFonts w:hint="eastAsia" w:ascii="宋体" w:eastAsia="宋体"/>
          <w:sz w:val="18"/>
        </w:rPr>
        <w:t xml:space="preserve">在位址空间中的位址。但如果在尚未产生任何 </w:t>
      </w:r>
      <w:r>
        <w:rPr>
          <w:rFonts w:ascii="Times New Roman" w:eastAsia="Times New Roman"/>
          <w:sz w:val="18"/>
        </w:rPr>
        <w:t>object</w:t>
      </w:r>
      <w:r>
        <w:rPr>
          <w:rFonts w:ascii="Times New Roman" w:eastAsia="Times New Roman"/>
          <w:spacing w:val="1"/>
          <w:sz w:val="18"/>
        </w:rPr>
        <w:t xml:space="preserve"> </w:t>
      </w:r>
      <w:r>
        <w:rPr>
          <w:rFonts w:hint="eastAsia" w:ascii="宋体" w:eastAsia="宋体"/>
          <w:sz w:val="18"/>
        </w:rPr>
        <w:t>实体之前，下面这样做会得到什么结果呢：</w:t>
      </w:r>
    </w:p>
    <w:p>
      <w:pPr>
        <w:pStyle w:val="11"/>
        <w:spacing w:before="148" w:line="292" w:lineRule="auto"/>
        <w:ind w:left="2910" w:right="2001"/>
        <w:jc w:val="both"/>
      </w:pPr>
      <w:r>
        <w:t>printf("&amp;(ClassA::m_data1)=%p \n", &amp;(ClassA::m_data1));</w:t>
      </w:r>
      <w:r>
        <w:rPr>
          <w:spacing w:val="-94"/>
        </w:rPr>
        <w:t xml:space="preserve"> </w:t>
      </w:r>
      <w:r>
        <w:t>printf("&amp;(ClassA::m_data2)=%p \n", &amp;(ClassA::m_data2));</w:t>
      </w:r>
      <w:r>
        <w:rPr>
          <w:spacing w:val="-94"/>
        </w:rPr>
        <w:t xml:space="preserve"> </w:t>
      </w:r>
      <w:r>
        <w:t>printf("&amp;(ClassB::m_data3)=%p \n", &amp;(ClassB::m_data3));</w:t>
      </w:r>
      <w:r>
        <w:rPr>
          <w:spacing w:val="-94"/>
        </w:rPr>
        <w:t xml:space="preserve"> </w:t>
      </w:r>
      <w:r>
        <w:t>printf("&amp;(ClassC::m_data1)=%p \n", &amp;(ClassC::m_data1));</w:t>
      </w:r>
      <w:r>
        <w:rPr>
          <w:spacing w:val="-94"/>
        </w:rPr>
        <w:t xml:space="preserve"> </w:t>
      </w:r>
      <w:r>
        <w:t>printf("&amp;(ClassC::m_data4)=%p</w:t>
      </w:r>
      <w:r>
        <w:rPr>
          <w:spacing w:val="-19"/>
        </w:rPr>
        <w:t xml:space="preserve"> </w:t>
      </w:r>
      <w:r>
        <w:t>\n",</w:t>
      </w:r>
      <w:r>
        <w:rPr>
          <w:spacing w:val="-20"/>
        </w:rPr>
        <w:t xml:space="preserve"> </w:t>
      </w:r>
      <w:r>
        <w:t>&amp;(ClassC::m_data4));</w:t>
      </w:r>
    </w:p>
    <w:p>
      <w:pPr>
        <w:pStyle w:val="11"/>
        <w:spacing w:before="9"/>
        <w:rPr>
          <w:sz w:val="12"/>
        </w:rPr>
      </w:pPr>
      <w:r>
        <w:pict>
          <v:group id="_x0000_s2128" o:spid="_x0000_s2128" o:spt="203" style="position:absolute;left:0pt;margin-left:128.3pt;margin-top:9.2pt;height:74.2pt;width:331.2pt;mso-position-horizontal-relative:page;mso-wrap-distance-bottom:0pt;mso-wrap-distance-top:0pt;z-index:-251287552;mso-width-relative:page;mso-height-relative:page;" coordorigin="2566,185" coordsize="6624,1484">
            <o:lock v:ext="edit"/>
            <v:shape id="_x0000_s2129" o:spid="_x0000_s2129" style="position:absolute;left:2566;top:184;height:1484;width:6624;" fillcolor="#000000" filled="t" stroked="f" coordorigin="2566,185" coordsize="6624,1484" path="m9190,199l9176,199,9176,185,9162,185,9162,1639,2581,1639,2581,1279,2581,977,2581,617,2581,199,9162,199,9162,185,2581,185,2566,185,2566,1653,2581,1653,2581,1668,9162,1668,9176,1668,9190,1668,9190,1653,9190,1639,9190,1279,9190,977,9190,617,9190,199xe">
              <v:path arrowok="t"/>
              <v:fill on="t" focussize="0,0"/>
              <v:stroke on="f"/>
              <v:imagedata o:title=""/>
              <o:lock v:ext="edit"/>
            </v:shape>
            <v:shape id="_x0000_s2130" o:spid="_x0000_s2130" o:spt="202" type="#_x0000_t202" style="position:absolute;left:2580;top:199;height:1440;width:6581;" filled="f" stroked="f" coordsize="21600,21600">
              <v:path/>
              <v:fill on="f" focussize="0,0"/>
              <v:stroke on="f" joinstyle="miter"/>
              <v:imagedata o:title=""/>
              <o:lock v:ext="edit"/>
              <v:textbox inset="0mm,0mm,0mm,0mm">
                <w:txbxContent>
                  <w:p>
                    <w:pPr>
                      <w:spacing w:before="170" w:line="374" w:lineRule="auto"/>
                      <w:ind w:left="86" w:right="84" w:hanging="1"/>
                      <w:jc w:val="left"/>
                      <w:rPr>
                        <w:rFonts w:hint="eastAsia" w:ascii="宋体" w:eastAsia="宋体"/>
                        <w:sz w:val="18"/>
                      </w:rPr>
                    </w:pPr>
                    <w:r>
                      <w:rPr>
                        <w:rFonts w:hint="eastAsia" w:ascii="宋体" w:eastAsia="宋体"/>
                        <w:spacing w:val="-3"/>
                        <w:sz w:val="18"/>
                      </w:rPr>
                      <w:t xml:space="preserve">注意，上例输出时不能使用 </w:t>
                    </w:r>
                    <w:r>
                      <w:rPr>
                        <w:rFonts w:ascii="Times New Roman" w:eastAsia="Times New Roman"/>
                        <w:spacing w:val="-1"/>
                        <w:sz w:val="18"/>
                      </w:rPr>
                      <w:t>cout</w:t>
                    </w:r>
                    <w:r>
                      <w:rPr>
                        <w:rFonts w:ascii="Times New Roman" w:eastAsia="Times New Roman"/>
                        <w:spacing w:val="-7"/>
                        <w:sz w:val="18"/>
                      </w:rPr>
                      <w:t xml:space="preserve"> </w:t>
                    </w:r>
                    <w:r>
                      <w:rPr>
                        <w:rFonts w:ascii="Times New Roman" w:eastAsia="Times New Roman"/>
                        <w:spacing w:val="-1"/>
                        <w:sz w:val="18"/>
                      </w:rPr>
                      <w:t>operator&lt;&lt;</w:t>
                    </w:r>
                    <w:r>
                      <w:rPr>
                        <w:rFonts w:hint="eastAsia" w:ascii="宋体" w:eastAsia="宋体"/>
                        <w:spacing w:val="-1"/>
                        <w:sz w:val="18"/>
                      </w:rPr>
                      <w:t>，否则会出现类似这样的编译错误（</w:t>
                    </w:r>
                    <w:r>
                      <w:rPr>
                        <w:rFonts w:hint="eastAsia" w:ascii="宋体" w:eastAsia="宋体"/>
                        <w:sz w:val="18"/>
                      </w:rPr>
                      <w:t>以</w:t>
                    </w:r>
                    <w:r>
                      <w:rPr>
                        <w:rFonts w:ascii="Times New Roman" w:eastAsia="Times New Roman"/>
                        <w:sz w:val="18"/>
                      </w:rPr>
                      <w:t>Visual</w:t>
                    </w:r>
                    <w:r>
                      <w:rPr>
                        <w:rFonts w:ascii="Times New Roman" w:eastAsia="Times New Roman"/>
                        <w:spacing w:val="5"/>
                        <w:sz w:val="18"/>
                      </w:rPr>
                      <w:t xml:space="preserve"> </w:t>
                    </w:r>
                    <w:r>
                      <w:rPr>
                        <w:rFonts w:ascii="Times New Roman" w:eastAsia="Times New Roman"/>
                        <w:sz w:val="18"/>
                      </w:rPr>
                      <w:t>C+</w:t>
                    </w:r>
                    <w:r>
                      <w:rPr>
                        <w:rFonts w:ascii="Times New Roman" w:eastAsia="Times New Roman"/>
                        <w:spacing w:val="22"/>
                        <w:sz w:val="18"/>
                      </w:rPr>
                      <w:t xml:space="preserve">+ </w:t>
                    </w:r>
                    <w:r>
                      <w:rPr>
                        <w:rFonts w:hint="eastAsia" w:ascii="宋体" w:eastAsia="宋体"/>
                        <w:sz w:val="18"/>
                      </w:rPr>
                      <w:t>为例）：</w:t>
                    </w:r>
                  </w:p>
                  <w:p>
                    <w:pPr>
                      <w:spacing w:before="0" w:line="186" w:lineRule="exact"/>
                      <w:ind w:left="86" w:right="0" w:firstLine="0"/>
                      <w:jc w:val="left"/>
                      <w:rPr>
                        <w:rFonts w:ascii="Times New Roman"/>
                        <w:sz w:val="18"/>
                      </w:rPr>
                    </w:pPr>
                    <w:r>
                      <w:rPr>
                        <w:rFonts w:ascii="Times New Roman"/>
                        <w:sz w:val="18"/>
                      </w:rPr>
                      <w:t>error</w:t>
                    </w:r>
                    <w:r>
                      <w:rPr>
                        <w:rFonts w:ascii="Times New Roman"/>
                        <w:spacing w:val="11"/>
                        <w:sz w:val="18"/>
                      </w:rPr>
                      <w:t xml:space="preserve"> </w:t>
                    </w:r>
                    <w:r>
                      <w:rPr>
                        <w:rFonts w:ascii="Times New Roman"/>
                        <w:sz w:val="18"/>
                      </w:rPr>
                      <w:t>C2679:</w:t>
                    </w:r>
                    <w:r>
                      <w:rPr>
                        <w:rFonts w:ascii="Times New Roman"/>
                        <w:spacing w:val="1"/>
                        <w:sz w:val="18"/>
                      </w:rPr>
                      <w:t xml:space="preserve"> </w:t>
                    </w:r>
                    <w:r>
                      <w:rPr>
                        <w:rFonts w:ascii="Times New Roman"/>
                        <w:sz w:val="18"/>
                      </w:rPr>
                      <w:t>binary '&lt;&lt;'</w:t>
                    </w:r>
                    <w:r>
                      <w:rPr>
                        <w:rFonts w:ascii="Times New Roman"/>
                        <w:spacing w:val="-1"/>
                        <w:sz w:val="18"/>
                      </w:rPr>
                      <w:t xml:space="preserve"> </w:t>
                    </w:r>
                    <w:r>
                      <w:rPr>
                        <w:rFonts w:ascii="Times New Roman"/>
                        <w:sz w:val="18"/>
                      </w:rPr>
                      <w:t>:</w:t>
                    </w:r>
                    <w:r>
                      <w:rPr>
                        <w:rFonts w:ascii="Times New Roman"/>
                        <w:spacing w:val="2"/>
                        <w:sz w:val="18"/>
                      </w:rPr>
                      <w:t xml:space="preserve"> </w:t>
                    </w:r>
                    <w:r>
                      <w:rPr>
                        <w:rFonts w:ascii="Times New Roman"/>
                        <w:sz w:val="18"/>
                      </w:rPr>
                      <w:t>no</w:t>
                    </w:r>
                    <w:r>
                      <w:rPr>
                        <w:rFonts w:ascii="Times New Roman"/>
                        <w:spacing w:val="4"/>
                        <w:sz w:val="18"/>
                      </w:rPr>
                      <w:t xml:space="preserve"> </w:t>
                    </w:r>
                    <w:r>
                      <w:rPr>
                        <w:rFonts w:ascii="Times New Roman"/>
                        <w:sz w:val="18"/>
                      </w:rPr>
                      <w:t>operator</w:t>
                    </w:r>
                    <w:r>
                      <w:rPr>
                        <w:rFonts w:ascii="Times New Roman"/>
                        <w:spacing w:val="11"/>
                        <w:sz w:val="18"/>
                      </w:rPr>
                      <w:t xml:space="preserve"> </w:t>
                    </w:r>
                    <w:r>
                      <w:rPr>
                        <w:rFonts w:ascii="Times New Roman"/>
                        <w:sz w:val="18"/>
                      </w:rPr>
                      <w:t>defined</w:t>
                    </w:r>
                    <w:r>
                      <w:rPr>
                        <w:rFonts w:ascii="Times New Roman"/>
                        <w:spacing w:val="9"/>
                        <w:sz w:val="18"/>
                      </w:rPr>
                      <w:t xml:space="preserve"> </w:t>
                    </w:r>
                    <w:r>
                      <w:rPr>
                        <w:rFonts w:ascii="Times New Roman"/>
                        <w:sz w:val="18"/>
                      </w:rPr>
                      <w:t>which</w:t>
                    </w:r>
                    <w:r>
                      <w:rPr>
                        <w:rFonts w:ascii="Times New Roman"/>
                        <w:spacing w:val="9"/>
                        <w:sz w:val="18"/>
                      </w:rPr>
                      <w:t xml:space="preserve"> </w:t>
                    </w:r>
                    <w:r>
                      <w:rPr>
                        <w:rFonts w:ascii="Times New Roman"/>
                        <w:sz w:val="18"/>
                      </w:rPr>
                      <w:t>takes</w:t>
                    </w:r>
                    <w:r>
                      <w:rPr>
                        <w:rFonts w:ascii="Times New Roman"/>
                        <w:spacing w:val="10"/>
                        <w:sz w:val="18"/>
                      </w:rPr>
                      <w:t xml:space="preserve"> </w:t>
                    </w:r>
                    <w:r>
                      <w:rPr>
                        <w:rFonts w:ascii="Times New Roman"/>
                        <w:sz w:val="18"/>
                      </w:rPr>
                      <w:t>a</w:t>
                    </w:r>
                    <w:r>
                      <w:rPr>
                        <w:rFonts w:ascii="Times New Roman"/>
                        <w:spacing w:val="10"/>
                        <w:sz w:val="18"/>
                      </w:rPr>
                      <w:t xml:space="preserve"> </w:t>
                    </w:r>
                    <w:r>
                      <w:rPr>
                        <w:rFonts w:ascii="Times New Roman"/>
                        <w:sz w:val="18"/>
                      </w:rPr>
                      <w:t>right-hand</w:t>
                    </w:r>
                    <w:r>
                      <w:rPr>
                        <w:rFonts w:ascii="Times New Roman"/>
                        <w:spacing w:val="9"/>
                        <w:sz w:val="18"/>
                      </w:rPr>
                      <w:t xml:space="preserve"> </w:t>
                    </w:r>
                    <w:r>
                      <w:rPr>
                        <w:rFonts w:ascii="Times New Roman"/>
                        <w:sz w:val="18"/>
                      </w:rPr>
                      <w:t>operand</w:t>
                    </w:r>
                    <w:r>
                      <w:rPr>
                        <w:rFonts w:ascii="Times New Roman"/>
                        <w:spacing w:val="8"/>
                        <w:sz w:val="18"/>
                      </w:rPr>
                      <w:t xml:space="preserve"> </w:t>
                    </w:r>
                    <w:r>
                      <w:rPr>
                        <w:rFonts w:ascii="Times New Roman"/>
                        <w:sz w:val="18"/>
                      </w:rPr>
                      <w:t>of</w:t>
                    </w:r>
                    <w:r>
                      <w:rPr>
                        <w:rFonts w:ascii="Times New Roman"/>
                        <w:spacing w:val="11"/>
                        <w:sz w:val="18"/>
                      </w:rPr>
                      <w:t xml:space="preserve"> </w:t>
                    </w:r>
                    <w:r>
                      <w:rPr>
                        <w:rFonts w:ascii="Times New Roman"/>
                        <w:sz w:val="18"/>
                      </w:rPr>
                      <w:t>type</w:t>
                    </w:r>
                  </w:p>
                  <w:p>
                    <w:pPr>
                      <w:spacing w:before="96"/>
                      <w:ind w:left="86" w:right="0" w:firstLine="0"/>
                      <w:jc w:val="left"/>
                      <w:rPr>
                        <w:rFonts w:ascii="Times New Roman"/>
                        <w:sz w:val="18"/>
                      </w:rPr>
                    </w:pPr>
                    <w:r>
                      <w:rPr>
                        <w:rFonts w:ascii="Times New Roman"/>
                        <w:sz w:val="18"/>
                      </w:rPr>
                      <w:t>'int</w:t>
                    </w:r>
                    <w:r>
                      <w:rPr>
                        <w:rFonts w:ascii="Times New Roman"/>
                        <w:spacing w:val="6"/>
                        <w:sz w:val="18"/>
                      </w:rPr>
                      <w:t xml:space="preserve"> </w:t>
                    </w:r>
                    <w:r>
                      <w:rPr>
                        <w:rFonts w:ascii="Times New Roman"/>
                        <w:sz w:val="18"/>
                      </w:rPr>
                      <w:t>ClassC::*'</w:t>
                    </w:r>
                    <w:r>
                      <w:rPr>
                        <w:rFonts w:ascii="Times New Roman"/>
                        <w:spacing w:val="-5"/>
                        <w:sz w:val="18"/>
                      </w:rPr>
                      <w:t xml:space="preserve"> </w:t>
                    </w:r>
                    <w:r>
                      <w:rPr>
                        <w:rFonts w:ascii="Times New Roman"/>
                        <w:sz w:val="18"/>
                      </w:rPr>
                      <w:t>(or</w:t>
                    </w:r>
                    <w:r>
                      <w:rPr>
                        <w:rFonts w:ascii="Times New Roman"/>
                        <w:spacing w:val="6"/>
                        <w:sz w:val="18"/>
                      </w:rPr>
                      <w:t xml:space="preserve"> </w:t>
                    </w:r>
                    <w:r>
                      <w:rPr>
                        <w:rFonts w:ascii="Times New Roman"/>
                        <w:sz w:val="18"/>
                      </w:rPr>
                      <w:t>there</w:t>
                    </w:r>
                    <w:r>
                      <w:rPr>
                        <w:rFonts w:ascii="Times New Roman"/>
                        <w:spacing w:val="5"/>
                        <w:sz w:val="18"/>
                      </w:rPr>
                      <w:t xml:space="preserve"> </w:t>
                    </w:r>
                    <w:r>
                      <w:rPr>
                        <w:rFonts w:ascii="Times New Roman"/>
                        <w:sz w:val="18"/>
                      </w:rPr>
                      <w:t>is</w:t>
                    </w:r>
                    <w:r>
                      <w:rPr>
                        <w:rFonts w:ascii="Times New Roman"/>
                        <w:spacing w:val="5"/>
                        <w:sz w:val="18"/>
                      </w:rPr>
                      <w:t xml:space="preserve"> </w:t>
                    </w:r>
                    <w:r>
                      <w:rPr>
                        <w:rFonts w:ascii="Times New Roman"/>
                        <w:sz w:val="18"/>
                      </w:rPr>
                      <w:t>no acceptable</w:t>
                    </w:r>
                    <w:r>
                      <w:rPr>
                        <w:rFonts w:ascii="Times New Roman"/>
                        <w:spacing w:val="5"/>
                        <w:sz w:val="18"/>
                      </w:rPr>
                      <w:t xml:space="preserve"> </w:t>
                    </w:r>
                    <w:r>
                      <w:rPr>
                        <w:rFonts w:ascii="Times New Roman"/>
                        <w:sz w:val="18"/>
                      </w:rPr>
                      <w:t>conversion)</w:t>
                    </w:r>
                    <w:r>
                      <w:rPr>
                        <w:rFonts w:ascii="Times New Roman"/>
                        <w:spacing w:val="6"/>
                        <w:sz w:val="18"/>
                      </w:rPr>
                      <w:t xml:space="preserve"> </w:t>
                    </w:r>
                    <w:r>
                      <w:rPr>
                        <w:rFonts w:ascii="Times New Roman"/>
                        <w:sz w:val="18"/>
                      </w:rPr>
                      <w:t>(new</w:t>
                    </w:r>
                    <w:r>
                      <w:rPr>
                        <w:rFonts w:ascii="Times New Roman"/>
                        <w:spacing w:val="2"/>
                        <w:sz w:val="18"/>
                      </w:rPr>
                      <w:t xml:space="preserve"> </w:t>
                    </w:r>
                    <w:r>
                      <w:rPr>
                        <w:rFonts w:ascii="Times New Roman"/>
                        <w:sz w:val="18"/>
                      </w:rPr>
                      <w:t>behavior;</w:t>
                    </w:r>
                    <w:r>
                      <w:rPr>
                        <w:rFonts w:ascii="Times New Roman"/>
                        <w:spacing w:val="2"/>
                        <w:sz w:val="18"/>
                      </w:rPr>
                      <w:t xml:space="preserve"> </w:t>
                    </w:r>
                    <w:r>
                      <w:rPr>
                        <w:rFonts w:ascii="Times New Roman"/>
                        <w:sz w:val="18"/>
                      </w:rPr>
                      <w:t>please</w:t>
                    </w:r>
                    <w:r>
                      <w:rPr>
                        <w:rFonts w:ascii="Times New Roman"/>
                        <w:spacing w:val="5"/>
                        <w:sz w:val="18"/>
                      </w:rPr>
                      <w:t xml:space="preserve"> </w:t>
                    </w:r>
                    <w:r>
                      <w:rPr>
                        <w:rFonts w:ascii="Times New Roman"/>
                        <w:sz w:val="18"/>
                      </w:rPr>
                      <w:t>see</w:t>
                    </w:r>
                    <w:r>
                      <w:rPr>
                        <w:rFonts w:ascii="Times New Roman"/>
                        <w:spacing w:val="5"/>
                        <w:sz w:val="18"/>
                      </w:rPr>
                      <w:t xml:space="preserve"> </w:t>
                    </w:r>
                    <w:r>
                      <w:rPr>
                        <w:rFonts w:ascii="Times New Roman"/>
                        <w:sz w:val="18"/>
                      </w:rPr>
                      <w:t>help)</w:t>
                    </w:r>
                  </w:p>
                </w:txbxContent>
              </v:textbox>
            </v:shape>
            <w10:wrap type="topAndBottom"/>
          </v:group>
        </w:pict>
      </w:r>
    </w:p>
    <w:p>
      <w:pPr>
        <w:pStyle w:val="11"/>
        <w:rPr>
          <w:sz w:val="20"/>
        </w:rPr>
      </w:pPr>
    </w:p>
    <w:p>
      <w:pPr>
        <w:spacing w:after="0"/>
        <w:rPr>
          <w:sz w:val="20"/>
        </w:rPr>
        <w:sectPr>
          <w:pgSz w:w="10320" w:h="13220"/>
          <w:pgMar w:top="580" w:right="80" w:bottom="280" w:left="40" w:header="720" w:footer="720" w:gutter="0"/>
          <w:cols w:space="720" w:num="1"/>
        </w:sectPr>
      </w:pPr>
    </w:p>
    <w:p>
      <w:pPr>
        <w:pStyle w:val="11"/>
        <w:spacing w:before="2"/>
        <w:rPr>
          <w:sz w:val="19"/>
        </w:rPr>
      </w:pPr>
    </w:p>
    <w:p>
      <w:pPr>
        <w:spacing w:before="0"/>
        <w:ind w:left="2627" w:right="0" w:firstLine="0"/>
        <w:jc w:val="left"/>
        <w:rPr>
          <w:rFonts w:hint="eastAsia" w:ascii="宋体" w:eastAsia="宋体"/>
          <w:sz w:val="18"/>
        </w:rPr>
      </w:pPr>
      <w:r>
        <w:rPr>
          <w:rFonts w:hint="eastAsia" w:ascii="宋体" w:eastAsia="宋体"/>
          <w:sz w:val="18"/>
        </w:rPr>
        <w:t xml:space="preserve">答案竟然是 </w:t>
      </w:r>
      <w:r>
        <w:rPr>
          <w:rFonts w:ascii="Times New Roman" w:eastAsia="Times New Roman"/>
          <w:sz w:val="18"/>
        </w:rPr>
        <w:t>object</w:t>
      </w:r>
      <w:r>
        <w:rPr>
          <w:rFonts w:ascii="Times New Roman" w:eastAsia="Times New Roman"/>
          <w:spacing w:val="53"/>
          <w:sz w:val="18"/>
        </w:rPr>
        <w:t xml:space="preserve"> </w:t>
      </w:r>
      <w:r>
        <w:rPr>
          <w:rFonts w:hint="eastAsia" w:ascii="宋体" w:eastAsia="宋体"/>
          <w:sz w:val="18"/>
        </w:rPr>
        <w:t xml:space="preserve">实体布局中的 </w:t>
      </w:r>
      <w:r>
        <w:rPr>
          <w:rFonts w:ascii="Times New Roman" w:eastAsia="Times New Roman"/>
          <w:sz w:val="18"/>
        </w:rPr>
        <w:t>offset</w:t>
      </w:r>
      <w:r>
        <w:rPr>
          <w:rFonts w:ascii="Times New Roman" w:eastAsia="Times New Roman"/>
          <w:spacing w:val="53"/>
          <w:sz w:val="18"/>
        </w:rPr>
        <w:t xml:space="preserve"> </w:t>
      </w:r>
      <w:r>
        <w:rPr>
          <w:rFonts w:hint="eastAsia" w:ascii="宋体" w:eastAsia="宋体"/>
          <w:sz w:val="18"/>
        </w:rPr>
        <w:t>：</w:t>
      </w:r>
    </w:p>
    <w:p>
      <w:pPr>
        <w:pStyle w:val="11"/>
        <w:spacing w:before="7"/>
        <w:rPr>
          <w:rFonts w:ascii="宋体"/>
          <w:sz w:val="21"/>
        </w:rPr>
      </w:pPr>
    </w:p>
    <w:p>
      <w:pPr>
        <w:pStyle w:val="11"/>
        <w:spacing w:before="1" w:line="292" w:lineRule="auto"/>
        <w:ind w:left="2910" w:right="1262"/>
        <w:jc w:val="both"/>
      </w:pPr>
      <w:r>
        <w:rPr>
          <w:w w:val="95"/>
        </w:rPr>
        <w:t>&amp;(ClassA::m_data1)=00000004</w:t>
      </w:r>
      <w:r>
        <w:rPr>
          <w:spacing w:val="1"/>
          <w:w w:val="95"/>
        </w:rPr>
        <w:t xml:space="preserve"> </w:t>
      </w:r>
      <w:r>
        <w:rPr>
          <w:w w:val="95"/>
        </w:rPr>
        <w:t>&amp;(ClassA::m_data2)=00000008</w:t>
      </w:r>
      <w:r>
        <w:rPr>
          <w:spacing w:val="1"/>
          <w:w w:val="95"/>
        </w:rPr>
        <w:t xml:space="preserve"> </w:t>
      </w:r>
      <w:r>
        <w:rPr>
          <w:w w:val="95"/>
        </w:rPr>
        <w:t>&amp;(ClassB::m_data3)=0000000C</w:t>
      </w:r>
      <w:r>
        <w:rPr>
          <w:spacing w:val="1"/>
          <w:w w:val="95"/>
        </w:rPr>
        <w:t xml:space="preserve"> </w:t>
      </w:r>
      <w:r>
        <w:rPr>
          <w:w w:val="95"/>
        </w:rPr>
        <w:t>&amp;(ClassC::m_data1)=00000010</w:t>
      </w:r>
      <w:r>
        <w:rPr>
          <w:spacing w:val="1"/>
          <w:w w:val="95"/>
        </w:rPr>
        <w:t xml:space="preserve"> </w:t>
      </w:r>
      <w:r>
        <w:rPr>
          <w:w w:val="95"/>
        </w:rPr>
        <w:t>&amp;(ClassC::m_data4)=00000014</w:t>
      </w:r>
    </w:p>
    <w:p>
      <w:pPr>
        <w:pStyle w:val="11"/>
        <w:spacing w:before="53"/>
        <w:ind w:left="2910"/>
        <w:rPr>
          <w:rFonts w:hint="eastAsia" w:ascii="宋体" w:eastAsia="宋体"/>
        </w:rPr>
      </w:pPr>
      <w:r>
        <w:rPr>
          <w:rFonts w:hint="eastAsia" w:ascii="宋体" w:eastAsia="宋体"/>
          <w:w w:val="95"/>
        </w:rPr>
        <w:t>（</w:t>
      </w:r>
      <w:r>
        <w:rPr>
          <w:rFonts w:hint="eastAsia" w:ascii="宋体" w:eastAsia="宋体"/>
          <w:spacing w:val="-3"/>
          <w:w w:val="95"/>
        </w:rPr>
        <w:t xml:space="preserve">注意：此为 </w:t>
      </w:r>
      <w:r>
        <w:rPr>
          <w:w w:val="95"/>
        </w:rPr>
        <w:t>Visual</w:t>
      </w:r>
      <w:r>
        <w:rPr>
          <w:spacing w:val="51"/>
          <w:w w:val="95"/>
        </w:rPr>
        <w:t xml:space="preserve"> </w:t>
      </w:r>
      <w:r>
        <w:rPr>
          <w:w w:val="95"/>
        </w:rPr>
        <w:t>C++</w:t>
      </w:r>
      <w:r>
        <w:rPr>
          <w:spacing w:val="30"/>
          <w:w w:val="95"/>
        </w:rPr>
        <w:t xml:space="preserve"> </w:t>
      </w:r>
      <w:r>
        <w:rPr>
          <w:rFonts w:hint="eastAsia" w:ascii="宋体" w:eastAsia="宋体"/>
          <w:w w:val="95"/>
        </w:rPr>
        <w:t>的结果）</w:t>
      </w:r>
    </w:p>
    <w:p>
      <w:pPr>
        <w:pStyle w:val="11"/>
        <w:spacing w:before="10"/>
        <w:rPr>
          <w:rFonts w:ascii="宋体"/>
          <w:sz w:val="26"/>
        </w:rPr>
      </w:pPr>
    </w:p>
    <w:p>
      <w:pPr>
        <w:spacing w:before="0" w:line="374" w:lineRule="auto"/>
        <w:ind w:left="2627" w:right="0" w:firstLine="0"/>
        <w:jc w:val="left"/>
        <w:rPr>
          <w:rFonts w:hint="eastAsia" w:ascii="宋体" w:eastAsia="宋体"/>
          <w:sz w:val="18"/>
        </w:rPr>
      </w:pPr>
      <w:r>
        <w:rPr>
          <w:rFonts w:hint="eastAsia" w:ascii="宋体" w:eastAsia="宋体"/>
          <w:spacing w:val="1"/>
          <w:sz w:val="18"/>
        </w:rPr>
        <w:t xml:space="preserve">这些 </w:t>
      </w:r>
      <w:r>
        <w:rPr>
          <w:rFonts w:ascii="Times New Roman" w:eastAsia="Times New Roman"/>
          <w:sz w:val="18"/>
        </w:rPr>
        <w:t>offset</w:t>
      </w:r>
      <w:r>
        <w:rPr>
          <w:rFonts w:ascii="Times New Roman" w:eastAsia="Times New Roman"/>
          <w:spacing w:val="9"/>
          <w:sz w:val="18"/>
        </w:rPr>
        <w:t xml:space="preserve"> </w:t>
      </w:r>
      <w:r>
        <w:rPr>
          <w:rFonts w:hint="eastAsia" w:ascii="宋体" w:eastAsia="宋体"/>
          <w:sz w:val="18"/>
        </w:rPr>
        <w:t>值必须依附（系结）</w:t>
      </w:r>
      <w:r>
        <w:rPr>
          <w:rFonts w:hint="eastAsia" w:ascii="宋体" w:eastAsia="宋体"/>
          <w:spacing w:val="1"/>
          <w:sz w:val="18"/>
        </w:rPr>
        <w:t xml:space="preserve">在一个 </w:t>
      </w:r>
      <w:r>
        <w:rPr>
          <w:rFonts w:ascii="Times New Roman" w:eastAsia="Times New Roman"/>
          <w:sz w:val="18"/>
        </w:rPr>
        <w:t>object</w:t>
      </w:r>
      <w:r>
        <w:rPr>
          <w:rFonts w:ascii="Times New Roman" w:eastAsia="Times New Roman"/>
          <w:spacing w:val="8"/>
          <w:sz w:val="18"/>
        </w:rPr>
        <w:t xml:space="preserve"> </w:t>
      </w:r>
      <w:r>
        <w:rPr>
          <w:rFonts w:hint="eastAsia" w:ascii="宋体" w:eastAsia="宋体"/>
          <w:sz w:val="18"/>
        </w:rPr>
        <w:t>实体</w:t>
      </w:r>
      <w:r>
        <w:rPr>
          <w:rFonts w:hint="eastAsia" w:ascii="宋体" w:eastAsia="宋体"/>
          <w:spacing w:val="-1"/>
          <w:sz w:val="18"/>
        </w:rPr>
        <w:t>位址上，才有真正的意义。也就是说，当我产生一个</w:t>
      </w:r>
    </w:p>
    <w:p>
      <w:pPr>
        <w:pStyle w:val="11"/>
        <w:rPr>
          <w:rFonts w:ascii="宋体"/>
          <w:sz w:val="17"/>
        </w:rPr>
      </w:pPr>
      <w:r>
        <w:br w:type="column"/>
      </w:r>
    </w:p>
    <w:p>
      <w:pPr>
        <w:spacing w:before="1" w:line="266" w:lineRule="auto"/>
        <w:ind w:left="348" w:right="2815" w:hanging="130"/>
        <w:jc w:val="left"/>
        <w:rPr>
          <w:rFonts w:ascii="Times New Roman"/>
          <w:sz w:val="15"/>
        </w:rPr>
      </w:pPr>
      <w:r>
        <w:rPr>
          <w:rFonts w:ascii="Times New Roman"/>
          <w:sz w:val="15"/>
        </w:rPr>
        <w:t>offset</w:t>
      </w:r>
      <w:r>
        <w:rPr>
          <w:rFonts w:ascii="Times New Roman"/>
          <w:spacing w:val="-35"/>
          <w:sz w:val="15"/>
        </w:rPr>
        <w:t xml:space="preserve"> </w:t>
      </w:r>
      <w:r>
        <w:rPr>
          <w:rFonts w:ascii="Times New Roman"/>
          <w:sz w:val="15"/>
        </w:rPr>
        <w:t>00</w:t>
      </w:r>
    </w:p>
    <w:p>
      <w:pPr>
        <w:spacing w:before="130"/>
        <w:ind w:left="348" w:right="0" w:firstLine="0"/>
        <w:jc w:val="left"/>
        <w:rPr>
          <w:rFonts w:ascii="Times New Roman"/>
          <w:sz w:val="15"/>
        </w:rPr>
      </w:pPr>
      <w:r>
        <w:pict>
          <v:shape id="_x0000_s2131" o:spid="_x0000_s2131" o:spt="202" type="#_x0000_t202" style="position:absolute;left:0pt;margin-left:369.9pt;margin-top:-4.1pt;height:95.7pt;width:64.3pt;mso-position-horizontal-relative:page;z-index:251714560;mso-width-relative:page;mso-height-relative:page;" filled="f" stroked="f" coordsize="21600,21600">
            <v:path/>
            <v:fill on="f" focussize="0,0"/>
            <v:stroke on="f" joinstyle="miter"/>
            <v:imagedata o:title=""/>
            <o:lock v:ext="edit"/>
            <v:textbox inset="0mm,0mm,0mm,0mm">
              <w:txbxContent>
                <w:tbl>
                  <w:tblPr>
                    <w:tblStyle w:val="12"/>
                    <w:tblW w:w="0" w:type="auto"/>
                    <w:tblInd w:w="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269"/>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83" w:hRule="atLeast"/>
                    </w:trPr>
                    <w:tc>
                      <w:tcPr>
                        <w:tcW w:w="1269" w:type="dxa"/>
                        <w:tcBorders>
                          <w:bottom w:val="double" w:color="000000" w:sz="2" w:space="0"/>
                        </w:tcBorders>
                      </w:tcPr>
                      <w:p>
                        <w:pPr>
                          <w:pStyle w:val="16"/>
                          <w:spacing w:before="31"/>
                          <w:ind w:left="13"/>
                          <w:jc w:val="center"/>
                          <w:rPr>
                            <w:rFonts w:ascii="Times New Roman"/>
                            <w:sz w:val="17"/>
                          </w:rPr>
                        </w:pPr>
                        <w:r>
                          <w:rPr>
                            <w:rFonts w:ascii="Times New Roman"/>
                            <w:sz w:val="17"/>
                          </w:rPr>
                          <w:t>vptr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3" w:hRule="atLeast"/>
                    </w:trPr>
                    <w:tc>
                      <w:tcPr>
                        <w:tcW w:w="1269" w:type="dxa"/>
                        <w:tcBorders>
                          <w:top w:val="double" w:color="000000" w:sz="2" w:space="0"/>
                          <w:bottom w:val="double" w:color="000000" w:sz="2" w:space="0"/>
                        </w:tcBorders>
                      </w:tcPr>
                      <w:p>
                        <w:pPr>
                          <w:pStyle w:val="16"/>
                          <w:spacing w:before="20"/>
                          <w:ind w:left="12"/>
                          <w:jc w:val="center"/>
                          <w:rPr>
                            <w:rFonts w:ascii="Times New Roman"/>
                            <w:sz w:val="17"/>
                          </w:rPr>
                        </w:pPr>
                        <w:r>
                          <w:rPr>
                            <w:rFonts w:ascii="Times New Roman"/>
                            <w:sz w:val="17"/>
                          </w:rPr>
                          <w:t>ClassA::m_data1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4" w:hRule="atLeast"/>
                    </w:trPr>
                    <w:tc>
                      <w:tcPr>
                        <w:tcW w:w="1269" w:type="dxa"/>
                        <w:tcBorders>
                          <w:top w:val="double" w:color="000000" w:sz="2" w:space="0"/>
                          <w:bottom w:val="double" w:color="000000" w:sz="2" w:space="0"/>
                        </w:tcBorders>
                      </w:tcPr>
                      <w:p>
                        <w:pPr>
                          <w:pStyle w:val="16"/>
                          <w:spacing w:before="23"/>
                          <w:ind w:left="12"/>
                          <w:jc w:val="center"/>
                          <w:rPr>
                            <w:rFonts w:ascii="Times New Roman"/>
                            <w:sz w:val="17"/>
                          </w:rPr>
                        </w:pPr>
                        <w:r>
                          <w:rPr>
                            <w:rFonts w:ascii="Times New Roman"/>
                            <w:sz w:val="17"/>
                          </w:rPr>
                          <w:t>ClassA::</w:t>
                        </w:r>
                        <w:r>
                          <w:rPr>
                            <w:rFonts w:ascii="Times New Roman"/>
                            <w:spacing w:val="1"/>
                            <w:sz w:val="17"/>
                          </w:rPr>
                          <w:t xml:space="preserve"> </w:t>
                        </w:r>
                        <w:r>
                          <w:rPr>
                            <w:rFonts w:ascii="Times New Roman"/>
                            <w:sz w:val="17"/>
                          </w:rPr>
                          <w:t>m_data2</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3" w:hRule="atLeast"/>
                    </w:trPr>
                    <w:tc>
                      <w:tcPr>
                        <w:tcW w:w="1269" w:type="dxa"/>
                        <w:tcBorders>
                          <w:top w:val="double" w:color="000000" w:sz="2" w:space="0"/>
                          <w:bottom w:val="double" w:color="000000" w:sz="2" w:space="0"/>
                        </w:tcBorders>
                      </w:tcPr>
                      <w:p>
                        <w:pPr>
                          <w:pStyle w:val="16"/>
                          <w:spacing w:before="20"/>
                          <w:ind w:left="12"/>
                          <w:jc w:val="center"/>
                          <w:rPr>
                            <w:rFonts w:ascii="Times New Roman"/>
                            <w:sz w:val="17"/>
                          </w:rPr>
                        </w:pPr>
                        <w:r>
                          <w:rPr>
                            <w:rFonts w:ascii="Times New Roman"/>
                            <w:sz w:val="17"/>
                          </w:rPr>
                          <w:t>ClassB::</w:t>
                        </w:r>
                        <w:r>
                          <w:rPr>
                            <w:rFonts w:ascii="Times New Roman"/>
                            <w:spacing w:val="1"/>
                            <w:sz w:val="17"/>
                          </w:rPr>
                          <w:t xml:space="preserve"> </w:t>
                        </w:r>
                        <w:r>
                          <w:rPr>
                            <w:rFonts w:ascii="Times New Roman"/>
                            <w:sz w:val="17"/>
                          </w:rPr>
                          <w:t>m_data3</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4" w:hRule="atLeast"/>
                    </w:trPr>
                    <w:tc>
                      <w:tcPr>
                        <w:tcW w:w="1269" w:type="dxa"/>
                        <w:tcBorders>
                          <w:top w:val="double" w:color="000000" w:sz="2" w:space="0"/>
                          <w:bottom w:val="double" w:color="000000" w:sz="2" w:space="0"/>
                        </w:tcBorders>
                      </w:tcPr>
                      <w:p>
                        <w:pPr>
                          <w:pStyle w:val="16"/>
                          <w:spacing w:before="23"/>
                          <w:ind w:left="12"/>
                          <w:jc w:val="center"/>
                          <w:rPr>
                            <w:rFonts w:ascii="Times New Roman"/>
                            <w:sz w:val="17"/>
                          </w:rPr>
                        </w:pPr>
                        <w:r>
                          <w:rPr>
                            <w:rFonts w:ascii="Times New Roman"/>
                            <w:sz w:val="17"/>
                          </w:rPr>
                          <w:t>ClassC::</w:t>
                        </w:r>
                        <w:r>
                          <w:rPr>
                            <w:rFonts w:ascii="Times New Roman"/>
                            <w:spacing w:val="1"/>
                            <w:sz w:val="17"/>
                          </w:rPr>
                          <w:t xml:space="preserve"> </w:t>
                        </w:r>
                        <w:r>
                          <w:rPr>
                            <w:rFonts w:ascii="Times New Roman"/>
                            <w:sz w:val="17"/>
                          </w:rPr>
                          <w:t>m_data1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81" w:hRule="atLeast"/>
                    </w:trPr>
                    <w:tc>
                      <w:tcPr>
                        <w:tcW w:w="1269" w:type="dxa"/>
                        <w:tcBorders>
                          <w:top w:val="double" w:color="000000" w:sz="2" w:space="0"/>
                        </w:tcBorders>
                      </w:tcPr>
                      <w:p>
                        <w:pPr>
                          <w:pStyle w:val="16"/>
                          <w:ind w:left="12"/>
                          <w:jc w:val="center"/>
                          <w:rPr>
                            <w:rFonts w:ascii="Times New Roman"/>
                            <w:sz w:val="17"/>
                          </w:rPr>
                        </w:pPr>
                        <w:r>
                          <w:rPr>
                            <w:rFonts w:ascii="Times New Roman"/>
                            <w:sz w:val="17"/>
                          </w:rPr>
                          <w:t>ClassC::</w:t>
                        </w:r>
                        <w:r>
                          <w:rPr>
                            <w:rFonts w:ascii="Times New Roman"/>
                            <w:spacing w:val="1"/>
                            <w:sz w:val="17"/>
                          </w:rPr>
                          <w:t xml:space="preserve"> </w:t>
                        </w:r>
                        <w:r>
                          <w:rPr>
                            <w:rFonts w:ascii="Times New Roman"/>
                            <w:sz w:val="17"/>
                          </w:rPr>
                          <w:t>m_data4</w:t>
                        </w:r>
                      </w:p>
                    </w:tc>
                  </w:tr>
                </w:tbl>
                <w:p>
                  <w:pPr>
                    <w:pStyle w:val="11"/>
                  </w:pPr>
                </w:p>
              </w:txbxContent>
            </v:textbox>
          </v:shape>
        </w:pict>
      </w:r>
      <w:r>
        <w:rPr>
          <w:rFonts w:ascii="Times New Roman"/>
          <w:sz w:val="15"/>
        </w:rPr>
        <w:t>04</w:t>
      </w:r>
    </w:p>
    <w:p>
      <w:pPr>
        <w:pStyle w:val="11"/>
        <w:spacing w:before="7"/>
        <w:rPr>
          <w:rFonts w:ascii="Times New Roman"/>
          <w:sz w:val="12"/>
        </w:rPr>
      </w:pPr>
    </w:p>
    <w:p>
      <w:pPr>
        <w:spacing w:before="0"/>
        <w:ind w:left="348" w:right="0" w:firstLine="0"/>
        <w:jc w:val="left"/>
        <w:rPr>
          <w:rFonts w:ascii="Times New Roman"/>
          <w:sz w:val="15"/>
        </w:rPr>
      </w:pPr>
      <w:r>
        <w:rPr>
          <w:rFonts w:ascii="Times New Roman"/>
          <w:sz w:val="15"/>
        </w:rPr>
        <w:t>08</w:t>
      </w:r>
    </w:p>
    <w:p>
      <w:pPr>
        <w:pStyle w:val="11"/>
        <w:spacing w:before="11"/>
        <w:rPr>
          <w:rFonts w:ascii="Times New Roman"/>
          <w:sz w:val="12"/>
        </w:rPr>
      </w:pPr>
    </w:p>
    <w:p>
      <w:pPr>
        <w:spacing w:before="0"/>
        <w:ind w:left="348" w:right="0" w:firstLine="0"/>
        <w:jc w:val="left"/>
        <w:rPr>
          <w:rFonts w:ascii="Times New Roman"/>
          <w:sz w:val="15"/>
        </w:rPr>
      </w:pPr>
      <w:r>
        <w:rPr>
          <w:rFonts w:ascii="Times New Roman"/>
          <w:sz w:val="15"/>
        </w:rPr>
        <w:t>0C</w:t>
      </w:r>
    </w:p>
    <w:p>
      <w:pPr>
        <w:pStyle w:val="11"/>
        <w:spacing w:before="6"/>
        <w:rPr>
          <w:rFonts w:ascii="Times New Roman"/>
          <w:sz w:val="12"/>
        </w:rPr>
      </w:pPr>
    </w:p>
    <w:p>
      <w:pPr>
        <w:spacing w:before="0"/>
        <w:ind w:left="348" w:right="0" w:firstLine="0"/>
        <w:jc w:val="left"/>
        <w:rPr>
          <w:rFonts w:ascii="Times New Roman"/>
          <w:sz w:val="15"/>
        </w:rPr>
      </w:pPr>
      <w:r>
        <w:rPr>
          <w:rFonts w:ascii="Times New Roman"/>
          <w:sz w:val="15"/>
        </w:rPr>
        <w:t>10</w:t>
      </w:r>
    </w:p>
    <w:p>
      <w:pPr>
        <w:pStyle w:val="11"/>
        <w:rPr>
          <w:rFonts w:ascii="Times New Roman"/>
          <w:sz w:val="13"/>
        </w:rPr>
      </w:pPr>
    </w:p>
    <w:p>
      <w:pPr>
        <w:spacing w:before="0"/>
        <w:ind w:left="348" w:right="0" w:firstLine="0"/>
        <w:jc w:val="left"/>
        <w:rPr>
          <w:rFonts w:ascii="Times New Roman"/>
          <w:sz w:val="15"/>
        </w:rPr>
      </w:pPr>
      <w:r>
        <w:rPr>
          <w:rFonts w:ascii="Times New Roman"/>
          <w:sz w:val="15"/>
        </w:rPr>
        <w:t>14</w:t>
      </w:r>
    </w:p>
    <w:p>
      <w:pPr>
        <w:pStyle w:val="11"/>
        <w:rPr>
          <w:rFonts w:ascii="Times New Roman"/>
        </w:rPr>
      </w:pPr>
    </w:p>
    <w:p>
      <w:pPr>
        <w:pStyle w:val="11"/>
        <w:spacing w:before="6"/>
        <w:rPr>
          <w:rFonts w:ascii="Times New Roman"/>
        </w:rPr>
      </w:pPr>
    </w:p>
    <w:p>
      <w:pPr>
        <w:spacing w:before="0"/>
        <w:ind w:left="488" w:right="0" w:firstLine="0"/>
        <w:jc w:val="left"/>
        <w:rPr>
          <w:rFonts w:ascii="Arial MT"/>
          <w:sz w:val="15"/>
        </w:rPr>
      </w:pPr>
      <w:r>
        <w:rPr>
          <w:rFonts w:ascii="Arial MT"/>
          <w:sz w:val="15"/>
        </w:rPr>
        <w:t>ClassC</w:t>
      </w:r>
      <w:r>
        <w:rPr>
          <w:rFonts w:ascii="Arial MT"/>
          <w:spacing w:val="-1"/>
          <w:sz w:val="15"/>
        </w:rPr>
        <w:t xml:space="preserve"> </w:t>
      </w:r>
      <w:r>
        <w:rPr>
          <w:rFonts w:ascii="Arial MT"/>
          <w:sz w:val="15"/>
        </w:rPr>
        <w:t>object</w:t>
      </w:r>
      <w:r>
        <w:rPr>
          <w:rFonts w:ascii="Arial MT"/>
          <w:spacing w:val="-5"/>
          <w:sz w:val="15"/>
        </w:rPr>
        <w:t xml:space="preserve"> </w:t>
      </w:r>
      <w:r>
        <w:rPr>
          <w:rFonts w:ascii="Arial MT"/>
          <w:sz w:val="15"/>
        </w:rPr>
        <w:t>layout</w:t>
      </w:r>
    </w:p>
    <w:p>
      <w:pPr>
        <w:spacing w:after="0"/>
        <w:jc w:val="left"/>
        <w:rPr>
          <w:rFonts w:ascii="Arial MT"/>
          <w:sz w:val="15"/>
        </w:rPr>
        <w:sectPr>
          <w:type w:val="continuous"/>
          <w:pgSz w:w="10320" w:h="13220"/>
          <w:pgMar w:top="580" w:right="80" w:bottom="280" w:left="40" w:header="720" w:footer="720" w:gutter="0"/>
          <w:cols w:equalWidth="0" w:num="2">
            <w:col w:w="6765" w:space="40"/>
            <w:col w:w="3395"/>
          </w:cols>
        </w:sectPr>
      </w:pPr>
    </w:p>
    <w:p>
      <w:pPr>
        <w:spacing w:before="0"/>
        <w:ind w:left="2627" w:right="0" w:firstLine="0"/>
        <w:jc w:val="left"/>
        <w:rPr>
          <w:rFonts w:hint="eastAsia" w:ascii="宋体" w:eastAsia="宋体"/>
          <w:sz w:val="18"/>
        </w:rPr>
      </w:pPr>
      <w:r>
        <w:rPr>
          <w:rFonts w:ascii="Times New Roman" w:eastAsia="Times New Roman"/>
          <w:sz w:val="18"/>
        </w:rPr>
        <w:t>object</w:t>
      </w:r>
      <w:r>
        <w:rPr>
          <w:rFonts w:hint="eastAsia" w:ascii="宋体" w:eastAsia="宋体"/>
          <w:spacing w:val="1"/>
          <w:sz w:val="18"/>
        </w:rPr>
        <w:t xml:space="preserve">，各 </w:t>
      </w:r>
      <w:r>
        <w:rPr>
          <w:rFonts w:ascii="Times New Roman" w:eastAsia="Times New Roman"/>
          <w:sz w:val="18"/>
        </w:rPr>
        <w:t>data</w:t>
      </w:r>
      <w:r>
        <w:rPr>
          <w:rFonts w:ascii="Times New Roman" w:eastAsia="Times New Roman"/>
          <w:spacing w:val="6"/>
          <w:sz w:val="18"/>
        </w:rPr>
        <w:t xml:space="preserve"> </w:t>
      </w:r>
      <w:r>
        <w:rPr>
          <w:rFonts w:ascii="Times New Roman" w:eastAsia="Times New Roman"/>
          <w:sz w:val="18"/>
        </w:rPr>
        <w:t>members</w:t>
      </w:r>
      <w:r>
        <w:rPr>
          <w:rFonts w:ascii="Times New Roman" w:eastAsia="Times New Roman"/>
          <w:spacing w:val="8"/>
          <w:sz w:val="18"/>
        </w:rPr>
        <w:t xml:space="preserve"> </w:t>
      </w:r>
      <w:r>
        <w:rPr>
          <w:rFonts w:hint="eastAsia" w:ascii="宋体" w:eastAsia="宋体"/>
          <w:spacing w:val="1"/>
          <w:sz w:val="18"/>
        </w:rPr>
        <w:t xml:space="preserve">的位址即是 </w:t>
      </w:r>
      <w:r>
        <w:rPr>
          <w:rFonts w:ascii="Times New Roman" w:eastAsia="Times New Roman"/>
          <w:sz w:val="18"/>
        </w:rPr>
        <w:t>object</w:t>
      </w:r>
      <w:r>
        <w:rPr>
          <w:rFonts w:ascii="Times New Roman" w:eastAsia="Times New Roman"/>
          <w:spacing w:val="54"/>
          <w:sz w:val="18"/>
        </w:rPr>
        <w:t xml:space="preserve"> </w:t>
      </w:r>
      <w:r>
        <w:rPr>
          <w:rFonts w:hint="eastAsia" w:ascii="宋体" w:eastAsia="宋体"/>
          <w:sz w:val="18"/>
        </w:rPr>
        <w:t xml:space="preserve">位址加上对应的 </w:t>
      </w:r>
      <w:r>
        <w:rPr>
          <w:rFonts w:ascii="Times New Roman" w:eastAsia="Times New Roman"/>
          <w:sz w:val="18"/>
        </w:rPr>
        <w:t>offset</w:t>
      </w:r>
      <w:r>
        <w:rPr>
          <w:rFonts w:ascii="Times New Roman" w:eastAsia="Times New Roman"/>
          <w:spacing w:val="54"/>
          <w:sz w:val="18"/>
        </w:rPr>
        <w:t xml:space="preserve"> </w:t>
      </w:r>
      <w:r>
        <w:rPr>
          <w:rFonts w:hint="eastAsia" w:ascii="宋体" w:eastAsia="宋体"/>
          <w:sz w:val="18"/>
        </w:rPr>
        <w:t>值。</w:t>
      </w:r>
    </w:p>
    <w:p>
      <w:pPr>
        <w:pStyle w:val="11"/>
        <w:rPr>
          <w:rFonts w:ascii="宋体"/>
          <w:sz w:val="20"/>
        </w:rPr>
      </w:pPr>
    </w:p>
    <w:p>
      <w:pPr>
        <w:pStyle w:val="11"/>
        <w:rPr>
          <w:rFonts w:ascii="宋体"/>
          <w:sz w:val="20"/>
        </w:rPr>
      </w:pPr>
    </w:p>
    <w:p>
      <w:pPr>
        <w:pStyle w:val="11"/>
        <w:spacing w:before="12"/>
        <w:rPr>
          <w:rFonts w:ascii="宋体"/>
          <w:sz w:val="17"/>
        </w:rPr>
      </w:pPr>
    </w:p>
    <w:p>
      <w:pPr>
        <w:pStyle w:val="5"/>
      </w:pPr>
      <w:r>
        <w:t>116</w:t>
      </w:r>
    </w:p>
    <w:p>
      <w:pPr>
        <w:spacing w:after="0"/>
        <w:sectPr>
          <w:type w:val="continuous"/>
          <w:pgSz w:w="10320" w:h="13220"/>
          <w:pgMar w:top="580" w:right="80" w:bottom="280" w:left="40" w:header="720" w:footer="720" w:gutter="0"/>
          <w:cols w:space="720" w:num="1"/>
        </w:sectPr>
      </w:pPr>
    </w:p>
    <w:p>
      <w:pPr>
        <w:pStyle w:val="11"/>
        <w:spacing w:before="64"/>
        <w:ind w:left="5905"/>
        <w:rPr>
          <w:rFonts w:hint="eastAsia" w:ascii="宋体" w:eastAsia="宋体"/>
        </w:rPr>
      </w:pPr>
      <w:r>
        <w:pict>
          <v:rect id="_x0000_s2132" o:spid="_x0000_s2132" o:spt="1" style="position:absolute;left:0pt;margin-left:131.9pt;margin-top:18.85pt;height:0.7pt;width:323pt;mso-position-horizontal-relative:page;mso-wrap-distance-bottom:0pt;mso-wrap-distance-top:0pt;z-index:-251286528;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2"/>
        </w:rPr>
        <w:t xml:space="preserve">第２章 </w:t>
      </w:r>
      <w:r>
        <w:rPr>
          <w:rFonts w:ascii="Times New Roman" w:eastAsia="Times New Roman"/>
        </w:rPr>
        <w:t>C</w:t>
      </w:r>
      <w:r>
        <w:rPr>
          <w:rFonts w:ascii="Times New Roman" w:eastAsia="Times New Roman"/>
          <w:spacing w:val="8"/>
        </w:rPr>
        <w:t xml:space="preserve">++ </w:t>
      </w:r>
      <w:r>
        <w:rPr>
          <w:rFonts w:hint="eastAsia" w:ascii="宋体" w:eastAsia="宋体"/>
        </w:rPr>
        <w:t>物件模型（</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9"/>
        </w:rPr>
        <w:t xml:space="preserve"> </w:t>
      </w:r>
      <w:r>
        <w:rPr>
          <w:rFonts w:ascii="Times New Roman" w:eastAsia="Times New Roman"/>
        </w:rPr>
        <w:t>Model</w:t>
      </w:r>
      <w:r>
        <w:rPr>
          <w:rFonts w:hint="eastAsia" w:ascii="宋体" w:eastAsia="宋体"/>
        </w:rPr>
        <w:t>）</w:t>
      </w:r>
    </w:p>
    <w:p>
      <w:pPr>
        <w:pStyle w:val="11"/>
        <w:spacing w:before="8"/>
        <w:rPr>
          <w:rFonts w:ascii="宋体"/>
          <w:sz w:val="29"/>
        </w:rPr>
      </w:pPr>
    </w:p>
    <w:p>
      <w:pPr>
        <w:pStyle w:val="5"/>
        <w:ind w:left="2627"/>
        <w:jc w:val="both"/>
      </w:pPr>
      <w:r>
        <w:rPr>
          <w:w w:val="110"/>
        </w:rPr>
        <w:t xml:space="preserve">Pointer </w:t>
      </w:r>
      <w:r>
        <w:rPr>
          <w:spacing w:val="10"/>
          <w:w w:val="110"/>
        </w:rPr>
        <w:t xml:space="preserve"> </w:t>
      </w:r>
      <w:r>
        <w:rPr>
          <w:w w:val="110"/>
        </w:rPr>
        <w:t xml:space="preserve">to </w:t>
      </w:r>
      <w:r>
        <w:rPr>
          <w:spacing w:val="9"/>
          <w:w w:val="110"/>
        </w:rPr>
        <w:t xml:space="preserve"> </w:t>
      </w:r>
      <w:r>
        <w:rPr>
          <w:w w:val="110"/>
        </w:rPr>
        <w:t xml:space="preserve">Member </w:t>
      </w:r>
      <w:r>
        <w:rPr>
          <w:spacing w:val="10"/>
          <w:w w:val="110"/>
        </w:rPr>
        <w:t xml:space="preserve"> </w:t>
      </w:r>
      <w:r>
        <w:rPr>
          <w:w w:val="110"/>
        </w:rPr>
        <w:t>Functions</w:t>
      </w:r>
    </w:p>
    <w:p>
      <w:pPr>
        <w:pStyle w:val="11"/>
        <w:spacing w:before="8"/>
        <w:rPr>
          <w:rFonts w:ascii="Arial"/>
          <w:b/>
          <w:sz w:val="20"/>
        </w:rPr>
      </w:pPr>
    </w:p>
    <w:p>
      <w:pPr>
        <w:spacing w:before="0" w:line="374" w:lineRule="auto"/>
        <w:ind w:left="2627" w:right="1156" w:firstLine="0"/>
        <w:jc w:val="both"/>
        <w:rPr>
          <w:rFonts w:hint="eastAsia" w:ascii="宋体" w:eastAsia="宋体"/>
          <w:sz w:val="18"/>
        </w:rPr>
      </w:pPr>
      <w:r>
        <w:pict>
          <v:rect id="_x0000_s2133" o:spid="_x0000_s2133" o:spt="1" style="position:absolute;left:0pt;margin-left:131.9pt;margin-top:60.35pt;height:0.7pt;width:323.25pt;mso-position-horizontal-relative:page;mso-wrap-distance-bottom:0pt;mso-wrap-distance-top:0pt;z-index:-251285504;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3"/>
          <w:sz w:val="18"/>
        </w:rPr>
        <w:t xml:space="preserve">既然 </w:t>
      </w:r>
      <w:r>
        <w:rPr>
          <w:rFonts w:ascii="Times New Roman" w:eastAsia="Times New Roman"/>
          <w:sz w:val="18"/>
        </w:rPr>
        <w:t>pointer</w:t>
      </w:r>
      <w:r>
        <w:rPr>
          <w:rFonts w:ascii="Times New Roman" w:eastAsia="Times New Roman"/>
          <w:spacing w:val="30"/>
          <w:sz w:val="18"/>
        </w:rPr>
        <w:t xml:space="preserve"> </w:t>
      </w:r>
      <w:r>
        <w:rPr>
          <w:rFonts w:ascii="Times New Roman" w:eastAsia="Times New Roman"/>
          <w:sz w:val="18"/>
        </w:rPr>
        <w:t>to</w:t>
      </w:r>
      <w:r>
        <w:rPr>
          <w:rFonts w:ascii="Times New Roman" w:eastAsia="Times New Roman"/>
          <w:spacing w:val="24"/>
          <w:sz w:val="18"/>
        </w:rPr>
        <w:t xml:space="preserve"> </w:t>
      </w:r>
      <w:r>
        <w:rPr>
          <w:rFonts w:ascii="Times New Roman" w:eastAsia="Times New Roman"/>
          <w:sz w:val="18"/>
        </w:rPr>
        <w:t>data</w:t>
      </w:r>
      <w:r>
        <w:rPr>
          <w:rFonts w:ascii="Times New Roman" w:eastAsia="Times New Roman"/>
          <w:spacing w:val="29"/>
          <w:sz w:val="18"/>
        </w:rPr>
        <w:t xml:space="preserve"> </w:t>
      </w:r>
      <w:r>
        <w:rPr>
          <w:rFonts w:ascii="Times New Roman" w:eastAsia="Times New Roman"/>
          <w:sz w:val="18"/>
        </w:rPr>
        <w:t>members</w:t>
      </w:r>
      <w:r>
        <w:rPr>
          <w:rFonts w:ascii="Times New Roman" w:eastAsia="Times New Roman"/>
          <w:spacing w:val="14"/>
          <w:sz w:val="18"/>
        </w:rPr>
        <w:t xml:space="preserve"> </w:t>
      </w:r>
      <w:r>
        <w:rPr>
          <w:rFonts w:hint="eastAsia" w:ascii="宋体" w:eastAsia="宋体"/>
          <w:spacing w:val="1"/>
          <w:sz w:val="18"/>
        </w:rPr>
        <w:t xml:space="preserve">的实值意义只是个 </w:t>
      </w:r>
      <w:r>
        <w:rPr>
          <w:rFonts w:ascii="Times New Roman" w:eastAsia="Times New Roman"/>
          <w:sz w:val="18"/>
        </w:rPr>
        <w:t>offset</w:t>
      </w:r>
      <w:r>
        <w:rPr>
          <w:rFonts w:hint="eastAsia" w:ascii="宋体" w:eastAsia="宋体"/>
          <w:spacing w:val="1"/>
          <w:sz w:val="18"/>
        </w:rPr>
        <w:t xml:space="preserve">，我们很自然推想 </w:t>
      </w:r>
      <w:r>
        <w:rPr>
          <w:rFonts w:ascii="Times New Roman" w:eastAsia="Times New Roman"/>
          <w:sz w:val="18"/>
        </w:rPr>
        <w:t>pointer</w:t>
      </w:r>
      <w:r>
        <w:rPr>
          <w:rFonts w:ascii="Times New Roman" w:eastAsia="Times New Roman"/>
          <w:spacing w:val="-43"/>
          <w:sz w:val="18"/>
        </w:rPr>
        <w:t xml:space="preserve"> </w:t>
      </w:r>
      <w:r>
        <w:rPr>
          <w:rFonts w:ascii="Times New Roman" w:eastAsia="Times New Roman"/>
          <w:sz w:val="18"/>
        </w:rPr>
        <w:t>to</w:t>
      </w:r>
      <w:r>
        <w:rPr>
          <w:rFonts w:ascii="Times New Roman" w:eastAsia="Times New Roman"/>
          <w:spacing w:val="3"/>
          <w:sz w:val="18"/>
        </w:rPr>
        <w:t xml:space="preserve"> </w:t>
      </w:r>
      <w:r>
        <w:rPr>
          <w:rFonts w:ascii="Times New Roman" w:eastAsia="Times New Roman"/>
          <w:sz w:val="18"/>
        </w:rPr>
        <w:t>member</w:t>
      </w:r>
      <w:r>
        <w:rPr>
          <w:rFonts w:ascii="Times New Roman" w:eastAsia="Times New Roman"/>
          <w:spacing w:val="9"/>
          <w:sz w:val="18"/>
        </w:rPr>
        <w:t xml:space="preserve"> </w:t>
      </w:r>
      <w:r>
        <w:rPr>
          <w:rFonts w:ascii="Times New Roman" w:eastAsia="Times New Roman"/>
          <w:sz w:val="18"/>
        </w:rPr>
        <w:t>functions</w:t>
      </w:r>
      <w:r>
        <w:rPr>
          <w:rFonts w:ascii="Times New Roman" w:eastAsia="Times New Roman"/>
          <w:spacing w:val="9"/>
          <w:sz w:val="18"/>
        </w:rPr>
        <w:t xml:space="preserve"> </w:t>
      </w:r>
      <w:r>
        <w:rPr>
          <w:rFonts w:hint="eastAsia" w:ascii="宋体" w:eastAsia="宋体"/>
          <w:spacing w:val="-3"/>
          <w:sz w:val="18"/>
        </w:rPr>
        <w:t xml:space="preserve">的实值意义会不会也只是个 </w:t>
      </w:r>
      <w:r>
        <w:rPr>
          <w:rFonts w:ascii="Times New Roman" w:eastAsia="Times New Roman"/>
          <w:sz w:val="18"/>
        </w:rPr>
        <w:t>offset</w:t>
      </w:r>
      <w:r>
        <w:rPr>
          <w:rFonts w:ascii="Times New Roman" w:eastAsia="Times New Roman"/>
          <w:spacing w:val="9"/>
          <w:sz w:val="18"/>
        </w:rPr>
        <w:t xml:space="preserve"> </w:t>
      </w:r>
      <w:r>
        <w:rPr>
          <w:rFonts w:hint="eastAsia" w:ascii="宋体" w:eastAsia="宋体"/>
          <w:sz w:val="18"/>
        </w:rPr>
        <w:t>呢？</w:t>
      </w:r>
      <w:r>
        <w:rPr>
          <w:rFonts w:ascii="Times New Roman" w:eastAsia="Times New Roman"/>
          <w:sz w:val="18"/>
        </w:rPr>
        <w:t>Lippman</w:t>
      </w:r>
      <w:r>
        <w:rPr>
          <w:rFonts w:ascii="Times New Roman" w:eastAsia="Times New Roman"/>
          <w:spacing w:val="8"/>
          <w:sz w:val="18"/>
        </w:rPr>
        <w:t xml:space="preserve"> </w:t>
      </w:r>
      <w:r>
        <w:rPr>
          <w:rFonts w:hint="eastAsia" w:ascii="宋体" w:eastAsia="宋体"/>
          <w:spacing w:val="2"/>
          <w:sz w:val="18"/>
        </w:rPr>
        <w:t xml:space="preserve">在其 </w:t>
      </w:r>
      <w:r>
        <w:rPr>
          <w:rFonts w:ascii="Times New Roman" w:eastAsia="Times New Roman"/>
          <w:b/>
          <w:i/>
          <w:sz w:val="18"/>
        </w:rPr>
        <w:t>Inside</w:t>
      </w:r>
      <w:r>
        <w:rPr>
          <w:rFonts w:ascii="Times New Roman" w:eastAsia="Times New Roman"/>
          <w:b/>
          <w:i/>
          <w:spacing w:val="-43"/>
          <w:sz w:val="18"/>
        </w:rPr>
        <w:t xml:space="preserve"> </w:t>
      </w:r>
      <w:r>
        <w:rPr>
          <w:rFonts w:ascii="Times New Roman" w:eastAsia="Times New Roman"/>
          <w:b/>
          <w:i/>
          <w:sz w:val="18"/>
        </w:rPr>
        <w:t>The</w:t>
      </w:r>
      <w:r>
        <w:rPr>
          <w:rFonts w:ascii="Times New Roman" w:eastAsia="Times New Roman"/>
          <w:b/>
          <w:i/>
          <w:spacing w:val="3"/>
          <w:sz w:val="18"/>
        </w:rPr>
        <w:t xml:space="preserve"> </w:t>
      </w:r>
      <w:r>
        <w:rPr>
          <w:rFonts w:ascii="Times New Roman" w:eastAsia="Times New Roman"/>
          <w:b/>
          <w:i/>
          <w:sz w:val="18"/>
        </w:rPr>
        <w:t>C</w:t>
      </w:r>
      <w:r>
        <w:rPr>
          <w:rFonts w:ascii="Times New Roman" w:eastAsia="Times New Roman"/>
          <w:b/>
          <w:i/>
          <w:spacing w:val="1"/>
          <w:sz w:val="18"/>
        </w:rPr>
        <w:t xml:space="preserve">++ </w:t>
      </w:r>
      <w:r>
        <w:rPr>
          <w:rFonts w:ascii="Times New Roman" w:eastAsia="Times New Roman"/>
          <w:b/>
          <w:i/>
          <w:sz w:val="18"/>
        </w:rPr>
        <w:t>Object</w:t>
      </w:r>
      <w:r>
        <w:rPr>
          <w:rFonts w:ascii="Times New Roman" w:eastAsia="Times New Roman"/>
          <w:b/>
          <w:i/>
          <w:spacing w:val="6"/>
          <w:sz w:val="18"/>
        </w:rPr>
        <w:t xml:space="preserve"> </w:t>
      </w:r>
      <w:r>
        <w:rPr>
          <w:rFonts w:ascii="Times New Roman" w:eastAsia="Times New Roman"/>
          <w:b/>
          <w:i/>
          <w:sz w:val="18"/>
        </w:rPr>
        <w:t>Model</w:t>
      </w:r>
      <w:r>
        <w:rPr>
          <w:rFonts w:ascii="Times New Roman" w:eastAsia="Times New Roman"/>
          <w:b/>
          <w:i/>
          <w:spacing w:val="4"/>
          <w:sz w:val="18"/>
        </w:rPr>
        <w:t xml:space="preserve"> </w:t>
      </w:r>
      <w:r>
        <w:rPr>
          <w:rFonts w:hint="eastAsia" w:ascii="宋体" w:eastAsia="宋体"/>
          <w:sz w:val="18"/>
        </w:rPr>
        <w:t>第四章提到：</w:t>
      </w:r>
    </w:p>
    <w:p>
      <w:pPr>
        <w:spacing w:before="103" w:after="36"/>
        <w:ind w:left="2627" w:right="0" w:firstLine="0"/>
        <w:jc w:val="both"/>
        <w:rPr>
          <w:rFonts w:hint="eastAsia" w:ascii="宋体" w:eastAsia="宋体"/>
          <w:sz w:val="18"/>
        </w:rPr>
      </w:pPr>
      <w:r>
        <w:rPr>
          <w:rFonts w:hint="eastAsia" w:ascii="宋体" w:eastAsia="宋体"/>
          <w:spacing w:val="2"/>
          <w:sz w:val="18"/>
        </w:rPr>
        <w:t xml:space="preserve">对一个 </w:t>
      </w:r>
      <w:r>
        <w:rPr>
          <w:rFonts w:ascii="Times New Roman" w:eastAsia="Times New Roman"/>
          <w:sz w:val="18"/>
        </w:rPr>
        <w:t>virtual</w:t>
      </w:r>
      <w:r>
        <w:rPr>
          <w:rFonts w:ascii="Times New Roman" w:eastAsia="Times New Roman"/>
          <w:spacing w:val="11"/>
          <w:sz w:val="18"/>
        </w:rPr>
        <w:t xml:space="preserve"> </w:t>
      </w:r>
      <w:r>
        <w:rPr>
          <w:rFonts w:ascii="Times New Roman" w:eastAsia="Times New Roman"/>
          <w:sz w:val="18"/>
        </w:rPr>
        <w:t>member</w:t>
      </w:r>
      <w:r>
        <w:rPr>
          <w:rFonts w:ascii="Times New Roman" w:eastAsia="Times New Roman"/>
          <w:spacing w:val="10"/>
          <w:sz w:val="18"/>
        </w:rPr>
        <w:t xml:space="preserve"> </w:t>
      </w:r>
      <w:r>
        <w:rPr>
          <w:rFonts w:ascii="Times New Roman" w:eastAsia="Times New Roman"/>
          <w:sz w:val="18"/>
        </w:rPr>
        <w:t>function</w:t>
      </w:r>
      <w:r>
        <w:rPr>
          <w:rFonts w:ascii="Times New Roman" w:eastAsia="Times New Roman"/>
          <w:spacing w:val="57"/>
          <w:sz w:val="18"/>
        </w:rPr>
        <w:t xml:space="preserve"> </w:t>
      </w:r>
      <w:r>
        <w:rPr>
          <w:rFonts w:hint="eastAsia" w:ascii="宋体" w:eastAsia="宋体"/>
          <w:sz w:val="18"/>
        </w:rPr>
        <w:t xml:space="preserve">取其函式位址，获得的将是一个 </w:t>
      </w:r>
      <w:r>
        <w:rPr>
          <w:rFonts w:ascii="Times New Roman" w:eastAsia="Times New Roman"/>
          <w:sz w:val="18"/>
        </w:rPr>
        <w:t>vtbl</w:t>
      </w:r>
      <w:r>
        <w:rPr>
          <w:rFonts w:ascii="Times New Roman" w:eastAsia="Times New Roman"/>
          <w:spacing w:val="60"/>
          <w:sz w:val="18"/>
        </w:rPr>
        <w:t xml:space="preserve"> </w:t>
      </w:r>
      <w:r>
        <w:rPr>
          <w:rFonts w:hint="eastAsia" w:ascii="宋体" w:eastAsia="宋体"/>
          <w:sz w:val="18"/>
        </w:rPr>
        <w:t>索引值。</w:t>
      </w:r>
    </w:p>
    <w:p>
      <w:pPr>
        <w:pStyle w:val="11"/>
        <w:spacing w:line="20" w:lineRule="exact"/>
        <w:ind w:left="2598"/>
        <w:rPr>
          <w:rFonts w:ascii="宋体"/>
          <w:sz w:val="2"/>
        </w:rPr>
      </w:pPr>
      <w:r>
        <w:rPr>
          <w:rFonts w:ascii="宋体"/>
          <w:sz w:val="2"/>
        </w:rPr>
        <w:pict>
          <v:group id="_x0000_s2134" o:spid="_x0000_s2134" o:spt="203" style="height:0.75pt;width:323.3pt;" coordsize="6466,15">
            <o:lock v:ext="edit"/>
            <v:rect id="_x0000_s2135" o:spid="_x0000_s2135" o:spt="1" style="position:absolute;left:0;top:0;height:15;width:6466;" fillcolor="#000000" filled="t" stroked="f" coordsize="21600,21600">
              <v:path/>
              <v:fill on="t" focussize="0,0"/>
              <v:stroke on="f"/>
              <v:imagedata o:title=""/>
              <o:lock v:ext="edit"/>
            </v:rect>
            <w10:wrap type="none"/>
            <w10:anchorlock/>
          </v:group>
        </w:pict>
      </w:r>
    </w:p>
    <w:p>
      <w:pPr>
        <w:pStyle w:val="11"/>
        <w:spacing w:before="12"/>
        <w:rPr>
          <w:rFonts w:ascii="宋体"/>
          <w:sz w:val="21"/>
        </w:rPr>
      </w:pPr>
    </w:p>
    <w:p>
      <w:pPr>
        <w:spacing w:before="66"/>
        <w:ind w:left="2627" w:right="0" w:firstLine="0"/>
        <w:jc w:val="left"/>
        <w:rPr>
          <w:rFonts w:hint="eastAsia" w:ascii="宋体" w:eastAsia="宋体"/>
          <w:sz w:val="18"/>
        </w:rPr>
      </w:pPr>
      <w:r>
        <w:rPr>
          <w:rFonts w:hint="eastAsia" w:ascii="宋体" w:eastAsia="宋体"/>
          <w:sz w:val="18"/>
        </w:rPr>
        <w:t>换句话说，假设下面这段程序码：</w:t>
      </w:r>
    </w:p>
    <w:p>
      <w:pPr>
        <w:pStyle w:val="11"/>
        <w:spacing w:before="11"/>
        <w:rPr>
          <w:rFonts w:ascii="宋体"/>
          <w:sz w:val="13"/>
        </w:rPr>
      </w:pPr>
    </w:p>
    <w:p>
      <w:pPr>
        <w:spacing w:after="0"/>
        <w:rPr>
          <w:rFonts w:ascii="宋体"/>
          <w:sz w:val="13"/>
        </w:rPr>
        <w:sectPr>
          <w:pgSz w:w="10320" w:h="13220"/>
          <w:pgMar w:top="580" w:right="80" w:bottom="280" w:left="40" w:header="720" w:footer="720" w:gutter="0"/>
          <w:cols w:space="720" w:num="1"/>
        </w:sectPr>
      </w:pPr>
    </w:p>
    <w:p>
      <w:pPr>
        <w:pStyle w:val="11"/>
        <w:spacing w:before="99"/>
        <w:ind w:left="2910"/>
      </w:pPr>
      <w:r>
        <w:t>class</w:t>
      </w:r>
      <w:r>
        <w:rPr>
          <w:spacing w:val="-7"/>
        </w:rPr>
        <w:t xml:space="preserve"> </w:t>
      </w:r>
      <w:r>
        <w:t>CPoint</w:t>
      </w:r>
    </w:p>
    <w:p>
      <w:pPr>
        <w:pStyle w:val="11"/>
        <w:spacing w:before="40"/>
        <w:ind w:left="2910"/>
      </w:pPr>
      <w:r>
        <w:rPr>
          <w:w w:val="98"/>
        </w:rPr>
        <w:t>{</w:t>
      </w:r>
    </w:p>
    <w:p>
      <w:pPr>
        <w:pStyle w:val="11"/>
        <w:spacing w:before="39"/>
        <w:ind w:left="2910"/>
      </w:pPr>
      <w:r>
        <w:t>public:</w:t>
      </w:r>
    </w:p>
    <w:p>
      <w:pPr>
        <w:pStyle w:val="11"/>
        <w:spacing w:before="40" w:line="292" w:lineRule="auto"/>
        <w:ind w:left="3073" w:right="968" w:hanging="1"/>
      </w:pPr>
      <w:r>
        <w:rPr>
          <w:shd w:val="clear" w:color="auto" w:fill="FFFF00"/>
        </w:rPr>
        <w:t>virtual</w:t>
      </w:r>
      <w:r>
        <w:t xml:space="preserve"> ~CPoint();</w:t>
      </w:r>
      <w:r>
        <w:rPr>
          <w:spacing w:val="-95"/>
        </w:rPr>
        <w:t xml:space="preserve"> </w:t>
      </w:r>
      <w:r>
        <w:t>float</w:t>
      </w:r>
      <w:r>
        <w:rPr>
          <w:spacing w:val="-1"/>
        </w:rPr>
        <w:t xml:space="preserve"> </w:t>
      </w:r>
      <w:r>
        <w:t>x();</w:t>
      </w:r>
    </w:p>
    <w:p>
      <w:pPr>
        <w:pStyle w:val="11"/>
        <w:spacing w:line="181" w:lineRule="exact"/>
        <w:ind w:left="3073"/>
      </w:pPr>
      <w:r>
        <w:t>float</w:t>
      </w:r>
      <w:r>
        <w:rPr>
          <w:spacing w:val="-9"/>
        </w:rPr>
        <w:t xml:space="preserve"> </w:t>
      </w:r>
      <w:r>
        <w:t>y();</w:t>
      </w:r>
    </w:p>
    <w:p>
      <w:pPr>
        <w:pStyle w:val="11"/>
        <w:spacing w:before="39"/>
        <w:ind w:left="3073"/>
      </w:pPr>
      <w:r>
        <w:rPr>
          <w:shd w:val="clear" w:color="auto" w:fill="FFFF00"/>
        </w:rPr>
        <w:t>virtual</w:t>
      </w:r>
      <w:r>
        <w:rPr>
          <w:spacing w:val="-6"/>
        </w:rPr>
        <w:t xml:space="preserve"> </w:t>
      </w:r>
      <w:r>
        <w:t>float</w:t>
      </w:r>
      <w:r>
        <w:rPr>
          <w:spacing w:val="-6"/>
        </w:rPr>
        <w:t xml:space="preserve"> </w:t>
      </w:r>
      <w:r>
        <w:t>z();</w:t>
      </w:r>
    </w:p>
    <w:p>
      <w:pPr>
        <w:pStyle w:val="11"/>
        <w:spacing w:before="40"/>
        <w:ind w:left="3073"/>
      </w:pPr>
      <w:r>
        <w:t>...</w:t>
      </w:r>
    </w:p>
    <w:p>
      <w:pPr>
        <w:pStyle w:val="11"/>
        <w:spacing w:before="40"/>
        <w:ind w:left="2910"/>
      </w:pPr>
      <w:r>
        <w:t>};</w:t>
      </w:r>
    </w:p>
    <w:p>
      <w:pPr>
        <w:pStyle w:val="11"/>
        <w:spacing w:before="135"/>
        <w:ind w:left="2910"/>
      </w:pPr>
      <w:r>
        <w:t>class</w:t>
      </w:r>
      <w:r>
        <w:rPr>
          <w:spacing w:val="-6"/>
        </w:rPr>
        <w:t xml:space="preserve"> </w:t>
      </w:r>
      <w:r>
        <w:t>CPoint3d</w:t>
      </w:r>
      <w:r>
        <w:rPr>
          <w:spacing w:val="-6"/>
        </w:rPr>
        <w:t xml:space="preserve"> </w:t>
      </w:r>
      <w:r>
        <w:t>:</w:t>
      </w:r>
      <w:r>
        <w:rPr>
          <w:spacing w:val="-6"/>
        </w:rPr>
        <w:t xml:space="preserve"> </w:t>
      </w:r>
      <w:r>
        <w:t>public</w:t>
      </w:r>
      <w:r>
        <w:rPr>
          <w:spacing w:val="-6"/>
        </w:rPr>
        <w:t xml:space="preserve"> </w:t>
      </w:r>
      <w:r>
        <w:t>CPoint</w:t>
      </w:r>
    </w:p>
    <w:p>
      <w:pPr>
        <w:pStyle w:val="11"/>
        <w:spacing w:before="40"/>
        <w:ind w:left="2910"/>
      </w:pPr>
      <w:r>
        <w:rPr>
          <w:w w:val="98"/>
        </w:rPr>
        <w:t>{</w:t>
      </w:r>
    </w:p>
    <w:p>
      <w:pPr>
        <w:pStyle w:val="11"/>
        <w:spacing w:before="39"/>
        <w:ind w:left="2910"/>
      </w:pPr>
      <w:r>
        <w:t>public:</w:t>
      </w:r>
    </w:p>
    <w:p>
      <w:pPr>
        <w:pStyle w:val="11"/>
        <w:spacing w:before="40"/>
        <w:ind w:left="3073"/>
      </w:pPr>
      <w:r>
        <w:rPr>
          <w:shd w:val="clear" w:color="auto" w:fill="FFFF00"/>
        </w:rPr>
        <w:t>virtual</w:t>
      </w:r>
      <w:r>
        <w:rPr>
          <w:spacing w:val="-6"/>
        </w:rPr>
        <w:t xml:space="preserve"> </w:t>
      </w:r>
      <w:r>
        <w:t>float</w:t>
      </w:r>
      <w:r>
        <w:rPr>
          <w:spacing w:val="-6"/>
        </w:rPr>
        <w:t xml:space="preserve"> </w:t>
      </w:r>
      <w:r>
        <w:t>z();</w:t>
      </w:r>
    </w:p>
    <w:p>
      <w:pPr>
        <w:pStyle w:val="11"/>
        <w:spacing w:before="39"/>
        <w:ind w:left="3073"/>
      </w:pPr>
      <w:r>
        <w:t>...</w:t>
      </w:r>
    </w:p>
    <w:p>
      <w:pPr>
        <w:pStyle w:val="11"/>
        <w:spacing w:before="40"/>
        <w:ind w:left="2910"/>
      </w:pPr>
      <w:r>
        <w:t>};</w:t>
      </w:r>
    </w:p>
    <w:p>
      <w:pPr>
        <w:pStyle w:val="11"/>
        <w:rPr>
          <w:sz w:val="22"/>
        </w:rPr>
      </w:pPr>
      <w:r>
        <w:br w:type="column"/>
      </w:r>
    </w:p>
    <w:p>
      <w:pPr>
        <w:pStyle w:val="11"/>
        <w:spacing w:before="3"/>
        <w:rPr>
          <w:sz w:val="28"/>
        </w:rPr>
      </w:pPr>
    </w:p>
    <w:p>
      <w:pPr>
        <w:spacing w:before="0"/>
        <w:ind w:left="845" w:right="0" w:firstLine="0"/>
        <w:jc w:val="center"/>
        <w:rPr>
          <w:rFonts w:ascii="Times New Roman" w:hAnsi="Times New Roman"/>
          <w:sz w:val="21"/>
        </w:rPr>
      </w:pPr>
      <w:r>
        <w:rPr>
          <w:rFonts w:ascii="Times New Roman" w:hAnsi="Times New Roman"/>
          <w:spacing w:val="-1"/>
          <w:sz w:val="21"/>
        </w:rPr>
        <w:t>CPoint’s</w:t>
      </w:r>
      <w:r>
        <w:rPr>
          <w:rFonts w:ascii="Times New Roman" w:hAnsi="Times New Roman"/>
          <w:spacing w:val="-9"/>
          <w:sz w:val="21"/>
        </w:rPr>
        <w:t xml:space="preserve"> </w:t>
      </w:r>
      <w:r>
        <w:rPr>
          <w:rFonts w:ascii="Times New Roman" w:hAnsi="Times New Roman"/>
          <w:sz w:val="21"/>
        </w:rPr>
        <w:t>vtbl</w:t>
      </w:r>
    </w:p>
    <w:p>
      <w:pPr>
        <w:spacing w:before="103"/>
        <w:ind w:left="655" w:right="1084" w:firstLine="0"/>
        <w:jc w:val="center"/>
        <w:rPr>
          <w:rFonts w:ascii="Times New Roman"/>
          <w:sz w:val="18"/>
        </w:rPr>
      </w:pPr>
      <w:r>
        <w:pict>
          <v:group id="_x0000_s2136" o:spid="_x0000_s2136" o:spt="203" style="position:absolute;left:0pt;margin-left:338.8pt;margin-top:1.6pt;height:47.2pt;width:55.15pt;mso-position-horizontal-relative:page;z-index:251715584;mso-width-relative:page;mso-height-relative:page;" coordorigin="6776,33" coordsize="1103,944">
            <o:lock v:ext="edit"/>
            <v:shape id="_x0000_s2137" o:spid="_x0000_s2137" style="position:absolute;left:6782;top:39;height:930;width:788;" filled="f" stroked="t" coordorigin="6783,39" coordsize="788,930" path="m7570,39l6783,39,6783,338,7570,338,7570,39xm7570,355l6783,355,6783,654,7570,654,7570,355xm7570,670l6783,670,6783,969,7570,969,7570,670xe">
              <v:path arrowok="t"/>
              <v:fill on="f" focussize="0,0"/>
              <v:stroke weight="0.656692913385827pt" color="#000000"/>
              <v:imagedata o:title=""/>
              <o:lock v:ext="edit"/>
            </v:shape>
            <v:line id="_x0000_s2138" o:spid="_x0000_s2138" o:spt="20" style="position:absolute;left:7166;top:190;height:0;width:565;" stroked="t" coordsize="21600,21600">
              <v:path arrowok="t"/>
              <v:fill focussize="0,0"/>
              <v:stroke weight="0.656692913385827pt" color="#000000"/>
              <v:imagedata o:title=""/>
              <o:lock v:ext="edit"/>
            </v:line>
            <v:shape id="_x0000_s2139" o:spid="_x0000_s2139" o:spt="75" type="#_x0000_t75" style="position:absolute;left:7117;top:137;height:102;width:102;" filled="f" stroked="f" coordsize="21600,21600">
              <v:path/>
              <v:fill on="f" focussize="0,0"/>
              <v:stroke on="f"/>
              <v:imagedata r:id="rId45" o:title=""/>
              <o:lock v:ext="edit" aspectratio="t"/>
            </v:shape>
            <v:shape id="_x0000_s2140" o:spid="_x0000_s2140" style="position:absolute;left:7678;top:127;height:125;width:201;" fillcolor="#000000" filled="t" stroked="f" coordorigin="7679,128" coordsize="201,125" path="m7679,128l7703,190,7679,253,7879,190,7679,128xe">
              <v:path arrowok="t"/>
              <v:fill on="t" focussize="0,0"/>
              <v:stroke on="f"/>
              <v:imagedata o:title=""/>
              <o:lock v:ext="edit"/>
            </v:shape>
            <v:line id="_x0000_s2141" o:spid="_x0000_s2141" o:spt="20" style="position:absolute;left:7166;top:506;height:0;width:565;" stroked="t" coordsize="21600,21600">
              <v:path arrowok="t"/>
              <v:fill focussize="0,0"/>
              <v:stroke weight="0.656692913385827pt" color="#000000"/>
              <v:imagedata o:title=""/>
              <o:lock v:ext="edit"/>
            </v:line>
            <v:shape id="_x0000_s2142" o:spid="_x0000_s2142" o:spt="75" type="#_x0000_t75" style="position:absolute;left:7117;top:453;height:102;width:102;" filled="f" stroked="f" coordsize="21600,21600">
              <v:path/>
              <v:fill on="f" focussize="0,0"/>
              <v:stroke on="f"/>
              <v:imagedata r:id="rId45" o:title=""/>
              <o:lock v:ext="edit" aspectratio="t"/>
            </v:shape>
            <v:shape id="_x0000_s2143" o:spid="_x0000_s2143" style="position:absolute;left:7678;top:443;height:125;width:201;" fillcolor="#000000" filled="t" stroked="f" coordorigin="7679,444" coordsize="201,125" path="m7679,444l7703,506,7679,568,7879,506,7679,444xe">
              <v:path arrowok="t"/>
              <v:fill on="t" focussize="0,0"/>
              <v:stroke on="f"/>
              <v:imagedata o:title=""/>
              <o:lock v:ext="edit"/>
            </v:shape>
            <v:line id="_x0000_s2144" o:spid="_x0000_s2144" o:spt="20" style="position:absolute;left:7166;top:821;height:0;width:565;" stroked="t" coordsize="21600,21600">
              <v:path arrowok="t"/>
              <v:fill focussize="0,0"/>
              <v:stroke weight="0.656692913385827pt" color="#000000"/>
              <v:imagedata o:title=""/>
              <o:lock v:ext="edit"/>
            </v:line>
            <v:shape id="_x0000_s2145" o:spid="_x0000_s2145" o:spt="75" type="#_x0000_t75" style="position:absolute;left:7117;top:768;height:102;width:102;" filled="f" stroked="f" coordsize="21600,21600">
              <v:path/>
              <v:fill on="f" focussize="0,0"/>
              <v:stroke on="f"/>
              <v:imagedata r:id="rId46" o:title=""/>
              <o:lock v:ext="edit" aspectratio="t"/>
            </v:shape>
            <v:shape id="_x0000_s2146" o:spid="_x0000_s2146" style="position:absolute;left:7678;top:758;height:125;width:201;" fillcolor="#000000" filled="t" stroked="f" coordorigin="7679,759" coordsize="201,125" path="m7679,759l7703,821,7679,884,7879,821,7679,759xe">
              <v:path arrowok="t"/>
              <v:fill on="t" focussize="0,0"/>
              <v:stroke on="f"/>
              <v:imagedata o:title=""/>
              <o:lock v:ext="edit"/>
            </v:shape>
          </v:group>
        </w:pict>
      </w:r>
      <w:r>
        <w:rPr>
          <w:rFonts w:ascii="Times New Roman"/>
          <w:sz w:val="18"/>
        </w:rPr>
        <w:t>#0</w:t>
      </w:r>
    </w:p>
    <w:p>
      <w:pPr>
        <w:spacing w:before="67"/>
        <w:ind w:left="655" w:right="1084" w:firstLine="0"/>
        <w:jc w:val="center"/>
        <w:rPr>
          <w:rFonts w:ascii="Times New Roman"/>
          <w:sz w:val="18"/>
        </w:rPr>
      </w:pPr>
      <w:r>
        <w:rPr>
          <w:rFonts w:ascii="Times New Roman"/>
          <w:sz w:val="18"/>
        </w:rPr>
        <w:t>#1</w:t>
      </w:r>
    </w:p>
    <w:p>
      <w:pPr>
        <w:spacing w:before="71"/>
        <w:ind w:left="655" w:right="1084" w:firstLine="0"/>
        <w:jc w:val="center"/>
        <w:rPr>
          <w:rFonts w:ascii="Times New Roman"/>
          <w:sz w:val="18"/>
        </w:rPr>
      </w:pPr>
      <w:r>
        <w:rPr>
          <w:rFonts w:ascii="Times New Roman"/>
          <w:sz w:val="18"/>
        </w:rPr>
        <w:t>#2</w:t>
      </w:r>
    </w:p>
    <w:p>
      <w:pPr>
        <w:pStyle w:val="11"/>
        <w:rPr>
          <w:rFonts w:ascii="Times New Roman"/>
          <w:sz w:val="20"/>
        </w:rPr>
      </w:pPr>
      <w:r>
        <w:br w:type="column"/>
      </w:r>
    </w:p>
    <w:p>
      <w:pPr>
        <w:pStyle w:val="11"/>
        <w:rPr>
          <w:rFonts w:ascii="Times New Roman"/>
          <w:sz w:val="20"/>
        </w:rPr>
      </w:pPr>
    </w:p>
    <w:p>
      <w:pPr>
        <w:pStyle w:val="11"/>
        <w:rPr>
          <w:rFonts w:ascii="Times New Roman"/>
          <w:sz w:val="20"/>
        </w:rPr>
      </w:pPr>
    </w:p>
    <w:p>
      <w:pPr>
        <w:pStyle w:val="11"/>
        <w:spacing w:before="5"/>
        <w:rPr>
          <w:rFonts w:ascii="Times New Roman"/>
          <w:sz w:val="19"/>
        </w:rPr>
      </w:pPr>
    </w:p>
    <w:p>
      <w:pPr>
        <w:spacing w:before="1"/>
        <w:ind w:left="88" w:right="0" w:firstLine="0"/>
        <w:jc w:val="left"/>
        <w:rPr>
          <w:rFonts w:ascii="Times New Roman"/>
          <w:sz w:val="18"/>
        </w:rPr>
      </w:pPr>
      <w:r>
        <w:rPr>
          <w:rFonts w:ascii="Times New Roman"/>
          <w:sz w:val="18"/>
        </w:rPr>
        <w:t>type_info</w:t>
      </w:r>
    </w:p>
    <w:p>
      <w:pPr>
        <w:spacing w:before="105" w:line="367" w:lineRule="auto"/>
        <w:ind w:left="88" w:right="1506" w:firstLine="0"/>
        <w:jc w:val="left"/>
        <w:rPr>
          <w:rFonts w:ascii="Times New Roman"/>
          <w:sz w:val="18"/>
        </w:rPr>
      </w:pPr>
      <w:r>
        <w:rPr>
          <w:rFonts w:ascii="Times New Roman"/>
          <w:sz w:val="18"/>
        </w:rPr>
        <w:t>~Point()</w:t>
      </w:r>
      <w:r>
        <w:rPr>
          <w:rFonts w:ascii="Times New Roman"/>
          <w:spacing w:val="-42"/>
          <w:sz w:val="18"/>
        </w:rPr>
        <w:t xml:space="preserve"> </w:t>
      </w:r>
      <w:r>
        <w:rPr>
          <w:rFonts w:ascii="Times New Roman"/>
          <w:sz w:val="18"/>
        </w:rPr>
        <w:t>z()</w:t>
      </w:r>
    </w:p>
    <w:p>
      <w:pPr>
        <w:spacing w:after="0" w:line="367" w:lineRule="auto"/>
        <w:jc w:val="left"/>
        <w:rPr>
          <w:rFonts w:ascii="Times New Roman"/>
          <w:sz w:val="18"/>
        </w:rPr>
        <w:sectPr>
          <w:type w:val="continuous"/>
          <w:pgSz w:w="10320" w:h="13220"/>
          <w:pgMar w:top="580" w:right="80" w:bottom="280" w:left="40" w:header="720" w:footer="720" w:gutter="0"/>
          <w:cols w:equalWidth="0" w:num="3">
            <w:col w:w="5789" w:space="40"/>
            <w:col w:w="1960" w:space="39"/>
            <w:col w:w="2372"/>
          </w:cols>
        </w:sectPr>
      </w:pPr>
    </w:p>
    <w:p>
      <w:pPr>
        <w:pStyle w:val="11"/>
        <w:spacing w:before="7"/>
        <w:rPr>
          <w:rFonts w:ascii="Times New Roman"/>
          <w:sz w:val="17"/>
        </w:rPr>
      </w:pPr>
    </w:p>
    <w:p>
      <w:pPr>
        <w:spacing w:before="97" w:line="374" w:lineRule="auto"/>
        <w:ind w:left="2627" w:right="1155" w:firstLine="0"/>
        <w:jc w:val="both"/>
        <w:rPr>
          <w:rFonts w:hint="eastAsia" w:ascii="宋体" w:eastAsia="宋体"/>
          <w:sz w:val="18"/>
        </w:rPr>
      </w:pPr>
      <w:r>
        <w:rPr>
          <w:rFonts w:hint="eastAsia" w:ascii="宋体" w:eastAsia="宋体"/>
          <w:sz w:val="18"/>
        </w:rPr>
        <w:t xml:space="preserve">那么当我们取 </w:t>
      </w:r>
      <w:r>
        <w:rPr>
          <w:rFonts w:ascii="Times New Roman" w:eastAsia="Times New Roman"/>
          <w:i/>
          <w:sz w:val="18"/>
        </w:rPr>
        <w:t>CPoint::~CPoint</w:t>
      </w:r>
      <w:r>
        <w:rPr>
          <w:rFonts w:ascii="Times New Roman" w:eastAsia="Times New Roman"/>
          <w:i/>
          <w:spacing w:val="12"/>
          <w:sz w:val="18"/>
        </w:rPr>
        <w:t xml:space="preserve">() </w:t>
      </w:r>
      <w:r>
        <w:rPr>
          <w:rFonts w:hint="eastAsia" w:ascii="宋体" w:eastAsia="宋体"/>
          <w:sz w:val="18"/>
        </w:rPr>
        <w:t xml:space="preserve">的函式位址，应该得到 </w:t>
      </w:r>
      <w:r>
        <w:rPr>
          <w:rFonts w:ascii="Times New Roman" w:eastAsia="Times New Roman"/>
          <w:sz w:val="18"/>
        </w:rPr>
        <w:t>1</w:t>
      </w:r>
      <w:r>
        <w:rPr>
          <w:rFonts w:ascii="Arial Black" w:eastAsia="Arial Black"/>
          <w:color w:val="FF0000"/>
          <w:position w:val="5"/>
          <w:sz w:val="14"/>
        </w:rPr>
        <w:t>6</w:t>
      </w:r>
      <w:r>
        <w:rPr>
          <w:rFonts w:hint="eastAsia" w:ascii="宋体" w:eastAsia="宋体"/>
          <w:sz w:val="18"/>
        </w:rPr>
        <w:t xml:space="preserve">；取 </w:t>
      </w:r>
      <w:r>
        <w:rPr>
          <w:rFonts w:ascii="Times New Roman" w:eastAsia="Times New Roman"/>
          <w:i/>
          <w:sz w:val="18"/>
        </w:rPr>
        <w:t>CPoint::z</w:t>
      </w:r>
      <w:r>
        <w:rPr>
          <w:rFonts w:ascii="Times New Roman" w:eastAsia="Times New Roman"/>
          <w:i/>
          <w:spacing w:val="12"/>
          <w:sz w:val="18"/>
        </w:rPr>
        <w:t xml:space="preserve">() </w:t>
      </w:r>
      <w:r>
        <w:rPr>
          <w:rFonts w:hint="eastAsia" w:ascii="宋体" w:eastAsia="宋体"/>
          <w:sz w:val="18"/>
        </w:rPr>
        <w:t>的函</w:t>
      </w:r>
      <w:r>
        <w:rPr>
          <w:rFonts w:hint="eastAsia" w:ascii="宋体" w:eastAsia="宋体"/>
          <w:spacing w:val="14"/>
          <w:sz w:val="18"/>
        </w:rPr>
        <w:t xml:space="preserve">式位址，应该得到 </w:t>
      </w:r>
      <w:r>
        <w:rPr>
          <w:rFonts w:ascii="Times New Roman" w:eastAsia="Times New Roman"/>
          <w:spacing w:val="14"/>
          <w:sz w:val="18"/>
        </w:rPr>
        <w:t>2</w:t>
      </w:r>
      <w:r>
        <w:rPr>
          <w:rFonts w:hint="eastAsia" w:ascii="宋体" w:eastAsia="宋体"/>
          <w:spacing w:val="15"/>
          <w:sz w:val="18"/>
        </w:rPr>
        <w:t xml:space="preserve">。当我们以 </w:t>
      </w:r>
      <w:r>
        <w:rPr>
          <w:rFonts w:ascii="Times New Roman" w:eastAsia="Times New Roman"/>
          <w:sz w:val="18"/>
        </w:rPr>
        <w:t>pointer</w:t>
      </w:r>
      <w:r>
        <w:rPr>
          <w:rFonts w:ascii="Times New Roman" w:eastAsia="Times New Roman"/>
          <w:spacing w:val="25"/>
          <w:sz w:val="18"/>
        </w:rPr>
        <w:t xml:space="preserve"> </w:t>
      </w:r>
      <w:r>
        <w:rPr>
          <w:rFonts w:ascii="Times New Roman" w:eastAsia="Times New Roman"/>
          <w:sz w:val="18"/>
        </w:rPr>
        <w:t>to</w:t>
      </w:r>
      <w:r>
        <w:rPr>
          <w:rFonts w:ascii="Times New Roman" w:eastAsia="Times New Roman"/>
          <w:spacing w:val="17"/>
          <w:sz w:val="18"/>
        </w:rPr>
        <w:t xml:space="preserve"> </w:t>
      </w:r>
      <w:r>
        <w:rPr>
          <w:rFonts w:ascii="Times New Roman" w:eastAsia="Times New Roman"/>
          <w:sz w:val="18"/>
        </w:rPr>
        <w:t>member</w:t>
      </w:r>
      <w:r>
        <w:rPr>
          <w:rFonts w:ascii="Times New Roman" w:eastAsia="Times New Roman"/>
          <w:spacing w:val="25"/>
          <w:sz w:val="18"/>
        </w:rPr>
        <w:t xml:space="preserve"> </w:t>
      </w:r>
      <w:r>
        <w:rPr>
          <w:rFonts w:ascii="Times New Roman" w:eastAsia="Times New Roman"/>
          <w:sz w:val="18"/>
        </w:rPr>
        <w:t>functions</w:t>
      </w:r>
      <w:r>
        <w:rPr>
          <w:rFonts w:ascii="Times New Roman" w:eastAsia="Times New Roman"/>
          <w:spacing w:val="25"/>
          <w:sz w:val="18"/>
        </w:rPr>
        <w:t xml:space="preserve"> </w:t>
      </w:r>
      <w:r>
        <w:rPr>
          <w:rFonts w:hint="eastAsia" w:ascii="宋体" w:eastAsia="宋体"/>
          <w:spacing w:val="16"/>
          <w:sz w:val="18"/>
        </w:rPr>
        <w:t xml:space="preserve">来唤起 </w:t>
      </w:r>
      <w:r>
        <w:rPr>
          <w:rFonts w:ascii="Times New Roman" w:eastAsia="Times New Roman"/>
          <w:sz w:val="18"/>
        </w:rPr>
        <w:t>virtual</w:t>
      </w:r>
      <w:r>
        <w:rPr>
          <w:rFonts w:ascii="Times New Roman" w:eastAsia="Times New Roman"/>
          <w:spacing w:val="-43"/>
          <w:sz w:val="18"/>
        </w:rPr>
        <w:t xml:space="preserve"> </w:t>
      </w:r>
      <w:r>
        <w:rPr>
          <w:rFonts w:ascii="Times New Roman" w:eastAsia="Times New Roman"/>
          <w:sz w:val="18"/>
        </w:rPr>
        <w:t>function</w:t>
      </w:r>
      <w:r>
        <w:rPr>
          <w:rFonts w:hint="eastAsia" w:ascii="宋体" w:eastAsia="宋体"/>
          <w:sz w:val="18"/>
        </w:rPr>
        <w:t>，像这样：</w:t>
      </w:r>
    </w:p>
    <w:p>
      <w:pPr>
        <w:pStyle w:val="11"/>
        <w:spacing w:before="149" w:line="292" w:lineRule="auto"/>
        <w:ind w:left="2910" w:right="3045"/>
      </w:pPr>
      <w:r>
        <w:t>typedef float (CPoint::*POINTERTOMEMFUNC)();</w:t>
      </w:r>
      <w:r>
        <w:rPr>
          <w:spacing w:val="-94"/>
        </w:rPr>
        <w:t xml:space="preserve"> </w:t>
      </w:r>
      <w:r>
        <w:t>POINTERTOMEMFUNC</w:t>
      </w:r>
      <w:r>
        <w:rPr>
          <w:spacing w:val="-1"/>
        </w:rPr>
        <w:t xml:space="preserve"> </w:t>
      </w:r>
      <w:r>
        <w:t>pmf;</w:t>
      </w:r>
    </w:p>
    <w:p>
      <w:pPr>
        <w:pStyle w:val="11"/>
        <w:tabs>
          <w:tab w:val="left" w:pos="5032"/>
        </w:tabs>
        <w:spacing w:line="166" w:lineRule="exact"/>
        <w:ind w:left="2910"/>
        <w:rPr>
          <w:rFonts w:hint="eastAsia" w:ascii="宋体" w:eastAsia="宋体"/>
        </w:rPr>
      </w:pPr>
      <w:r>
        <w:t>pmf</w:t>
      </w:r>
      <w:r>
        <w:rPr>
          <w:spacing w:val="-4"/>
        </w:rPr>
        <w:t xml:space="preserve"> = </w:t>
      </w:r>
      <w:r>
        <w:t>&amp;CPoint::z;</w:t>
      </w:r>
      <w:r>
        <w:tab/>
      </w:r>
      <w:r>
        <w:rPr>
          <w:spacing w:val="-6"/>
        </w:rPr>
        <w:t xml:space="preserve">// </w:t>
      </w:r>
      <w:r>
        <w:rPr>
          <w:rFonts w:hint="eastAsia" w:ascii="宋体" w:eastAsia="宋体"/>
          <w:spacing w:val="1"/>
        </w:rPr>
        <w:t xml:space="preserve">现在 </w:t>
      </w:r>
      <w:r>
        <w:t>pfm</w:t>
      </w:r>
      <w:r>
        <w:rPr>
          <w:spacing w:val="-16"/>
        </w:rPr>
        <w:t xml:space="preserve"> </w:t>
      </w:r>
      <w:r>
        <w:rPr>
          <w:rFonts w:hint="eastAsia" w:ascii="宋体" w:eastAsia="宋体"/>
          <w:spacing w:val="1"/>
        </w:rPr>
        <w:t xml:space="preserve">应为 </w:t>
      </w:r>
      <w:r>
        <w:t>2</w:t>
      </w:r>
      <w:r>
        <w:rPr>
          <w:rFonts w:hint="eastAsia" w:ascii="宋体" w:eastAsia="宋体"/>
        </w:rPr>
        <w:t xml:space="preserve">，因为 </w:t>
      </w:r>
      <w:r>
        <w:t>Point::z()</w:t>
      </w:r>
      <w:r>
        <w:rPr>
          <w:spacing w:val="-16"/>
        </w:rPr>
        <w:t xml:space="preserve"> </w:t>
      </w:r>
      <w:r>
        <w:rPr>
          <w:rFonts w:hint="eastAsia" w:ascii="宋体" w:eastAsia="宋体"/>
          <w:spacing w:val="1"/>
        </w:rPr>
        <w:t xml:space="preserve">是 </w:t>
      </w:r>
      <w:r>
        <w:t>virtual</w:t>
      </w:r>
      <w:r>
        <w:rPr>
          <w:rFonts w:hint="eastAsia" w:ascii="宋体" w:eastAsia="宋体"/>
        </w:rPr>
        <w:t>。</w:t>
      </w:r>
    </w:p>
    <w:p>
      <w:pPr>
        <w:pStyle w:val="11"/>
        <w:spacing w:before="12"/>
        <w:ind w:left="2910"/>
      </w:pPr>
      <w:r>
        <w:t>CPoint</w:t>
      </w:r>
      <w:r>
        <w:rPr>
          <w:spacing w:val="-11"/>
        </w:rPr>
        <w:t xml:space="preserve"> </w:t>
      </w:r>
      <w:r>
        <w:t>*ptr</w:t>
      </w:r>
      <w:r>
        <w:rPr>
          <w:spacing w:val="-6"/>
        </w:rPr>
        <w:t xml:space="preserve"> = </w:t>
      </w:r>
      <w:r>
        <w:t>new</w:t>
      </w:r>
      <w:r>
        <w:rPr>
          <w:spacing w:val="-6"/>
        </w:rPr>
        <w:t xml:space="preserve"> </w:t>
      </w:r>
      <w:r>
        <w:t>CPoint3d;</w:t>
      </w:r>
      <w:r>
        <w:rPr>
          <w:spacing w:val="11"/>
        </w:rPr>
        <w:t xml:space="preserve"> // </w:t>
      </w:r>
      <w:r>
        <w:rPr>
          <w:rFonts w:hint="eastAsia" w:ascii="宋体" w:eastAsia="宋体"/>
        </w:rPr>
        <w:t>多型：</w:t>
      </w:r>
      <w:r>
        <w:t>base</w:t>
      </w:r>
      <w:r>
        <w:rPr>
          <w:spacing w:val="-6"/>
        </w:rPr>
        <w:t xml:space="preserve"> </w:t>
      </w:r>
      <w:r>
        <w:t>ptr</w:t>
      </w:r>
      <w:r>
        <w:rPr>
          <w:spacing w:val="-16"/>
        </w:rPr>
        <w:t xml:space="preserve"> </w:t>
      </w:r>
      <w:r>
        <w:rPr>
          <w:rFonts w:hint="eastAsia" w:ascii="宋体" w:eastAsia="宋体"/>
          <w:spacing w:val="1"/>
        </w:rPr>
        <w:t xml:space="preserve">指向 </w:t>
      </w:r>
      <w:r>
        <w:t>derived</w:t>
      </w:r>
      <w:r>
        <w:rPr>
          <w:spacing w:val="-7"/>
        </w:rPr>
        <w:t xml:space="preserve"> </w:t>
      </w:r>
      <w:r>
        <w:t>object.</w:t>
      </w:r>
    </w:p>
    <w:p>
      <w:pPr>
        <w:pStyle w:val="11"/>
        <w:rPr>
          <w:sz w:val="20"/>
        </w:rPr>
      </w:pPr>
    </w:p>
    <w:p>
      <w:pPr>
        <w:pStyle w:val="11"/>
        <w:rPr>
          <w:sz w:val="20"/>
        </w:rPr>
      </w:pPr>
    </w:p>
    <w:p>
      <w:pPr>
        <w:pStyle w:val="11"/>
        <w:spacing w:before="2"/>
        <w:rPr>
          <w:sz w:val="17"/>
        </w:rPr>
      </w:pPr>
      <w:r>
        <w:pict>
          <v:rect id="_x0000_s2147" o:spid="_x0000_s2147" o:spt="1" style="position:absolute;left:0pt;margin-left:133.35pt;margin-top:11.65pt;height:0.45pt;width:144pt;mso-position-horizontal-relative:page;mso-wrap-distance-bottom:0pt;mso-wrap-distance-top:0pt;z-index:-251284480;mso-width-relative:page;mso-height-relative:page;" fillcolor="#000000" filled="t" stroked="f" coordsize="21600,21600">
            <v:path/>
            <v:fill on="t" focussize="0,0"/>
            <v:stroke on="f"/>
            <v:imagedata o:title=""/>
            <o:lock v:ext="edit"/>
            <w10:wrap type="topAndBottom"/>
          </v:rect>
        </w:pict>
      </w:r>
    </w:p>
    <w:p>
      <w:pPr>
        <w:pStyle w:val="15"/>
        <w:numPr>
          <w:ilvl w:val="0"/>
          <w:numId w:val="20"/>
        </w:numPr>
        <w:tabs>
          <w:tab w:val="left" w:pos="2872"/>
        </w:tabs>
        <w:spacing w:before="122" w:after="0" w:line="364" w:lineRule="auto"/>
        <w:ind w:left="2627" w:right="1179" w:firstLine="0"/>
        <w:jc w:val="left"/>
        <w:rPr>
          <w:sz w:val="16"/>
        </w:rPr>
      </w:pPr>
      <w:r>
        <w:rPr>
          <w:rFonts w:ascii="Times New Roman" w:eastAsia="Times New Roman"/>
          <w:sz w:val="16"/>
        </w:rPr>
        <w:t>Lippman</w:t>
      </w:r>
      <w:r>
        <w:rPr>
          <w:rFonts w:ascii="Times New Roman" w:eastAsia="Times New Roman"/>
          <w:spacing w:val="25"/>
          <w:sz w:val="16"/>
        </w:rPr>
        <w:t xml:space="preserve"> </w:t>
      </w:r>
      <w:r>
        <w:rPr>
          <w:spacing w:val="-7"/>
          <w:sz w:val="16"/>
        </w:rPr>
        <w:t xml:space="preserve">说 </w:t>
      </w:r>
      <w:r>
        <w:rPr>
          <w:rFonts w:ascii="Times New Roman" w:eastAsia="Times New Roman"/>
          <w:sz w:val="16"/>
        </w:rPr>
        <w:t>vtbl</w:t>
      </w:r>
      <w:r>
        <w:rPr>
          <w:rFonts w:ascii="Times New Roman" w:eastAsia="Times New Roman"/>
          <w:spacing w:val="27"/>
          <w:sz w:val="16"/>
        </w:rPr>
        <w:t xml:space="preserve"> </w:t>
      </w:r>
      <w:r>
        <w:rPr>
          <w:spacing w:val="-7"/>
          <w:sz w:val="16"/>
        </w:rPr>
        <w:t xml:space="preserve">的 </w:t>
      </w:r>
      <w:r>
        <w:rPr>
          <w:rFonts w:ascii="Times New Roman" w:eastAsia="Times New Roman"/>
          <w:sz w:val="16"/>
        </w:rPr>
        <w:t>#0</w:t>
      </w:r>
      <w:r>
        <w:rPr>
          <w:rFonts w:ascii="Times New Roman" w:eastAsia="Times New Roman"/>
          <w:spacing w:val="30"/>
          <w:sz w:val="16"/>
        </w:rPr>
        <w:t xml:space="preserve"> </w:t>
      </w:r>
      <w:r>
        <w:rPr>
          <w:spacing w:val="-2"/>
          <w:sz w:val="16"/>
        </w:rPr>
        <w:t xml:space="preserve">元素应该放置 </w:t>
      </w:r>
      <w:r>
        <w:rPr>
          <w:rFonts w:ascii="Times New Roman" w:eastAsia="Times New Roman"/>
          <w:sz w:val="16"/>
        </w:rPr>
        <w:t>RTTI</w:t>
      </w:r>
      <w:r>
        <w:rPr>
          <w:rFonts w:ascii="Times New Roman" w:eastAsia="Times New Roman"/>
          <w:spacing w:val="28"/>
          <w:sz w:val="16"/>
        </w:rPr>
        <w:t xml:space="preserve"> </w:t>
      </w:r>
      <w:r>
        <w:rPr>
          <w:spacing w:val="-4"/>
          <w:sz w:val="16"/>
        </w:rPr>
        <w:t xml:space="preserve">所需的 </w:t>
      </w:r>
      <w:r>
        <w:rPr>
          <w:rFonts w:ascii="Times New Roman" w:eastAsia="Times New Roman"/>
          <w:i/>
          <w:sz w:val="16"/>
        </w:rPr>
        <w:t>type_info</w:t>
      </w:r>
      <w:r>
        <w:rPr>
          <w:rFonts w:ascii="Times New Roman" w:eastAsia="Times New Roman"/>
          <w:i/>
          <w:spacing w:val="-3"/>
          <w:sz w:val="16"/>
        </w:rPr>
        <w:t xml:space="preserve"> </w:t>
      </w:r>
      <w:r>
        <w:rPr>
          <w:rFonts w:ascii="Times New Roman" w:eastAsia="Times New Roman"/>
          <w:sz w:val="16"/>
        </w:rPr>
        <w:t>class</w:t>
      </w:r>
      <w:r>
        <w:rPr>
          <w:rFonts w:ascii="Times New Roman" w:eastAsia="Times New Roman"/>
          <w:spacing w:val="-10"/>
          <w:sz w:val="16"/>
        </w:rPr>
        <w:t xml:space="preserve"> </w:t>
      </w:r>
      <w:r>
        <w:rPr>
          <w:rFonts w:ascii="Times New Roman" w:eastAsia="Times New Roman"/>
          <w:sz w:val="16"/>
        </w:rPr>
        <w:t>object</w:t>
      </w:r>
      <w:r>
        <w:rPr>
          <w:sz w:val="16"/>
        </w:rPr>
        <w:t>。不过并不是每</w:t>
      </w:r>
      <w:r>
        <w:rPr>
          <w:spacing w:val="-4"/>
          <w:w w:val="95"/>
          <w:sz w:val="16"/>
        </w:rPr>
        <w:t xml:space="preserve">个编译器都如此。从图 </w:t>
      </w:r>
      <w:r>
        <w:rPr>
          <w:rFonts w:ascii="Times New Roman" w:eastAsia="Times New Roman"/>
          <w:w w:val="95"/>
          <w:sz w:val="16"/>
        </w:rPr>
        <w:t>2.3</w:t>
      </w:r>
      <w:r>
        <w:rPr>
          <w:rFonts w:ascii="Times New Roman" w:eastAsia="Times New Roman"/>
          <w:spacing w:val="6"/>
          <w:w w:val="95"/>
          <w:sz w:val="16"/>
        </w:rPr>
        <w:t xml:space="preserve"> </w:t>
      </w:r>
      <w:r>
        <w:rPr>
          <w:spacing w:val="1"/>
          <w:w w:val="95"/>
          <w:sz w:val="16"/>
        </w:rPr>
        <w:t xml:space="preserve">可知，显然 </w:t>
      </w:r>
      <w:r>
        <w:rPr>
          <w:rFonts w:ascii="Times New Roman" w:eastAsia="Times New Roman"/>
          <w:w w:val="95"/>
          <w:sz w:val="16"/>
        </w:rPr>
        <w:t>Microsoft</w:t>
      </w:r>
      <w:r>
        <w:rPr>
          <w:rFonts w:ascii="Times New Roman" w:eastAsia="Times New Roman"/>
          <w:spacing w:val="7"/>
          <w:w w:val="95"/>
          <w:sz w:val="16"/>
        </w:rPr>
        <w:t xml:space="preserve"> </w:t>
      </w:r>
      <w:r>
        <w:rPr>
          <w:w w:val="95"/>
          <w:sz w:val="16"/>
        </w:rPr>
        <w:t>编译器就不是如此。</w:t>
      </w:r>
    </w:p>
    <w:p>
      <w:pPr>
        <w:pStyle w:val="11"/>
        <w:spacing w:before="12"/>
        <w:rPr>
          <w:rFonts w:ascii="宋体"/>
          <w:sz w:val="24"/>
        </w:rPr>
      </w:pPr>
    </w:p>
    <w:p>
      <w:pPr>
        <w:spacing w:before="95"/>
        <w:ind w:left="0" w:right="390" w:firstLine="0"/>
        <w:jc w:val="right"/>
        <w:rPr>
          <w:rFonts w:ascii="Arial"/>
          <w:b/>
          <w:sz w:val="20"/>
        </w:rPr>
      </w:pPr>
      <w:r>
        <w:rPr>
          <w:rFonts w:ascii="Arial"/>
          <w:b/>
          <w:sz w:val="20"/>
        </w:rPr>
        <w:t>117</w:t>
      </w:r>
    </w:p>
    <w:p>
      <w:pPr>
        <w:spacing w:after="0"/>
        <w:jc w:val="right"/>
        <w:rPr>
          <w:rFonts w:ascii="Arial"/>
          <w:sz w:val="20"/>
        </w:rPr>
        <w:sectPr>
          <w:type w:val="continuous"/>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2148" o:spid="_x0000_s2148" o:spt="1" style="position:absolute;left:0pt;margin-left:131.9pt;margin-top:18.85pt;height:0.7pt;width:323pt;mso-position-horizontal-relative:page;mso-wrap-distance-bottom:0pt;mso-wrap-distance-top:0pt;z-index:-251283456;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多型与虚拟（</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2"/>
        <w:rPr>
          <w:rFonts w:ascii="宋体"/>
          <w:sz w:val="21"/>
        </w:rPr>
      </w:pPr>
    </w:p>
    <w:p>
      <w:pPr>
        <w:pStyle w:val="11"/>
        <w:tabs>
          <w:tab w:val="left" w:pos="4547"/>
        </w:tabs>
        <w:spacing w:before="72" w:line="254" w:lineRule="auto"/>
        <w:ind w:left="2910" w:right="1209"/>
      </w:pPr>
      <w:r>
        <w:t>ptr-&gt;z();</w:t>
      </w:r>
      <w:r>
        <w:tab/>
      </w:r>
      <w:r>
        <w:rPr>
          <w:w w:val="95"/>
        </w:rPr>
        <w:t>//</w:t>
      </w:r>
      <w:r>
        <w:rPr>
          <w:spacing w:val="75"/>
          <w:w w:val="95"/>
        </w:rPr>
        <w:t xml:space="preserve"> </w:t>
      </w:r>
      <w:r>
        <w:rPr>
          <w:w w:val="95"/>
          <w:shd w:val="clear" w:color="auto" w:fill="FFFF00"/>
        </w:rPr>
        <w:t>(1)</w:t>
      </w:r>
      <w:r>
        <w:rPr>
          <w:spacing w:val="51"/>
          <w:w w:val="95"/>
        </w:rPr>
        <w:t xml:space="preserve"> </w:t>
      </w:r>
      <w:r>
        <w:rPr>
          <w:rFonts w:hint="eastAsia" w:ascii="宋体" w:eastAsia="宋体"/>
          <w:w w:val="95"/>
        </w:rPr>
        <w:t>根据多型的游戏规则，这应该唤起</w:t>
      </w:r>
      <w:r>
        <w:rPr>
          <w:rFonts w:hint="eastAsia" w:ascii="宋体" w:eastAsia="宋体"/>
          <w:spacing w:val="1"/>
          <w:w w:val="95"/>
        </w:rPr>
        <w:t xml:space="preserve"> </w:t>
      </w:r>
      <w:r>
        <w:rPr>
          <w:w w:val="95"/>
        </w:rPr>
        <w:t>CPoint3d::z()</w:t>
      </w:r>
      <w:r>
        <w:rPr>
          <w:spacing w:val="-89"/>
          <w:w w:val="95"/>
        </w:rPr>
        <w:t xml:space="preserve"> </w:t>
      </w:r>
      <w:r>
        <w:t>(ptr-&gt;*pmf)();</w:t>
      </w:r>
      <w:r>
        <w:tab/>
      </w:r>
      <w:r>
        <w:rPr>
          <w:w w:val="95"/>
        </w:rPr>
        <w:t>//</w:t>
      </w:r>
      <w:r>
        <w:rPr>
          <w:spacing w:val="75"/>
          <w:w w:val="95"/>
        </w:rPr>
        <w:t xml:space="preserve"> </w:t>
      </w:r>
      <w:r>
        <w:rPr>
          <w:w w:val="95"/>
          <w:shd w:val="clear" w:color="auto" w:fill="FFFF00"/>
        </w:rPr>
        <w:t>(2)</w:t>
      </w:r>
      <w:r>
        <w:rPr>
          <w:spacing w:val="51"/>
          <w:w w:val="95"/>
        </w:rPr>
        <w:t xml:space="preserve"> </w:t>
      </w:r>
      <w:r>
        <w:rPr>
          <w:rFonts w:hint="eastAsia" w:ascii="宋体" w:eastAsia="宋体"/>
          <w:w w:val="95"/>
        </w:rPr>
        <w:t>根据多型的游戏规则，这应该唤起</w:t>
      </w:r>
      <w:r>
        <w:rPr>
          <w:rFonts w:hint="eastAsia" w:ascii="宋体" w:eastAsia="宋体"/>
          <w:spacing w:val="73"/>
          <w:w w:val="95"/>
        </w:rPr>
        <w:t xml:space="preserve"> </w:t>
      </w:r>
      <w:r>
        <w:rPr>
          <w:w w:val="95"/>
        </w:rPr>
        <w:t>CPoint3d::z()</w:t>
      </w:r>
    </w:p>
    <w:p>
      <w:pPr>
        <w:pStyle w:val="11"/>
        <w:rPr>
          <w:sz w:val="18"/>
        </w:rPr>
      </w:pPr>
    </w:p>
    <w:p>
      <w:pPr>
        <w:pStyle w:val="11"/>
        <w:spacing w:before="9"/>
        <w:rPr>
          <w:sz w:val="21"/>
        </w:rPr>
      </w:pPr>
    </w:p>
    <w:p>
      <w:pPr>
        <w:spacing w:before="1" w:line="374" w:lineRule="auto"/>
        <w:ind w:left="2627" w:right="1155" w:firstLine="0"/>
        <w:jc w:val="both"/>
        <w:rPr>
          <w:rFonts w:hint="eastAsia" w:ascii="宋体" w:eastAsia="宋体"/>
          <w:sz w:val="18"/>
        </w:rPr>
      </w:pPr>
      <w:r>
        <w:rPr>
          <w:rFonts w:hint="eastAsia" w:ascii="宋体" w:eastAsia="宋体"/>
          <w:spacing w:val="1"/>
          <w:sz w:val="18"/>
        </w:rPr>
        <w:t xml:space="preserve">第一个式子毫无问题会唤起 </w:t>
      </w:r>
      <w:r>
        <w:rPr>
          <w:rFonts w:ascii="Times New Roman" w:eastAsia="Times New Roman"/>
          <w:i/>
          <w:sz w:val="18"/>
        </w:rPr>
        <w:t>CPoint3d::z()</w:t>
      </w:r>
      <w:r>
        <w:rPr>
          <w:rFonts w:hint="eastAsia" w:ascii="宋体" w:eastAsia="宋体"/>
          <w:sz w:val="18"/>
        </w:rPr>
        <w:t>（</w:t>
      </w:r>
      <w:r>
        <w:rPr>
          <w:rFonts w:hint="eastAsia" w:ascii="宋体" w:eastAsia="宋体"/>
          <w:spacing w:val="5"/>
          <w:sz w:val="18"/>
        </w:rPr>
        <w:t xml:space="preserve">注意 </w:t>
      </w:r>
      <w:r>
        <w:rPr>
          <w:rFonts w:ascii="Times New Roman" w:eastAsia="Times New Roman"/>
          <w:i/>
          <w:sz w:val="18"/>
        </w:rPr>
        <w:t>z</w:t>
      </w:r>
      <w:r>
        <w:rPr>
          <w:rFonts w:ascii="Times New Roman" w:eastAsia="Times New Roman"/>
          <w:i/>
          <w:spacing w:val="4"/>
          <w:sz w:val="18"/>
        </w:rPr>
        <w:t xml:space="preserve">() </w:t>
      </w:r>
      <w:r>
        <w:rPr>
          <w:rFonts w:hint="eastAsia" w:ascii="宋体" w:eastAsia="宋体"/>
          <w:spacing w:val="8"/>
          <w:sz w:val="18"/>
        </w:rPr>
        <w:t xml:space="preserve">是 </w:t>
      </w:r>
      <w:r>
        <w:rPr>
          <w:rFonts w:ascii="Times New Roman" w:eastAsia="Times New Roman"/>
          <w:sz w:val="18"/>
        </w:rPr>
        <w:t>virtual</w:t>
      </w:r>
      <w:r>
        <w:rPr>
          <w:rFonts w:ascii="Times New Roman" w:eastAsia="Times New Roman"/>
          <w:spacing w:val="19"/>
          <w:sz w:val="18"/>
        </w:rPr>
        <w:t xml:space="preserve"> </w:t>
      </w:r>
      <w:r>
        <w:rPr>
          <w:rFonts w:ascii="Times New Roman" w:eastAsia="Times New Roman"/>
          <w:sz w:val="18"/>
        </w:rPr>
        <w:t>function</w:t>
      </w:r>
      <w:r>
        <w:rPr>
          <w:rFonts w:hint="eastAsia" w:ascii="宋体" w:eastAsia="宋体"/>
          <w:sz w:val="18"/>
        </w:rPr>
        <w:t>）。第二个式子在编译时期会被转化为如下形式：</w:t>
      </w:r>
    </w:p>
    <w:p>
      <w:pPr>
        <w:pStyle w:val="11"/>
        <w:tabs>
          <w:tab w:val="left" w:pos="6467"/>
        </w:tabs>
        <w:spacing w:before="148"/>
        <w:ind w:left="2910"/>
      </w:pPr>
      <w:r>
        <w:t>(*</w:t>
      </w:r>
      <w:r>
        <w:rPr>
          <w:spacing w:val="-14"/>
        </w:rPr>
        <w:t xml:space="preserve"> </w:t>
      </w:r>
      <w:r>
        <w:t>ptr-&gt;vptr[(int)pmf])(ptr);</w:t>
      </w:r>
      <w:r>
        <w:tab/>
      </w:r>
      <w:r>
        <w:t>//</w:t>
      </w:r>
      <w:r>
        <w:rPr>
          <w:spacing w:val="-2"/>
        </w:rPr>
        <w:t xml:space="preserve"> </w:t>
      </w:r>
      <w:r>
        <w:t>pmf</w:t>
      </w:r>
      <w:r>
        <w:rPr>
          <w:spacing w:val="-2"/>
        </w:rPr>
        <w:t xml:space="preserve"> </w:t>
      </w:r>
      <w:r>
        <w:t>==</w:t>
      </w:r>
      <w:r>
        <w:rPr>
          <w:spacing w:val="-3"/>
        </w:rPr>
        <w:t xml:space="preserve"> </w:t>
      </w:r>
      <w:r>
        <w:t>2</w:t>
      </w:r>
    </w:p>
    <w:p>
      <w:pPr>
        <w:pStyle w:val="11"/>
        <w:rPr>
          <w:sz w:val="18"/>
        </w:rPr>
      </w:pPr>
    </w:p>
    <w:p>
      <w:pPr>
        <w:spacing w:before="120" w:line="374" w:lineRule="auto"/>
        <w:ind w:left="2627" w:right="1157" w:firstLine="0"/>
        <w:jc w:val="both"/>
        <w:rPr>
          <w:rFonts w:hint="eastAsia" w:ascii="宋体" w:eastAsia="宋体"/>
          <w:sz w:val="18"/>
        </w:rPr>
      </w:pPr>
      <w:r>
        <w:rPr>
          <w:rFonts w:hint="eastAsia" w:ascii="宋体" w:eastAsia="宋体"/>
          <w:spacing w:val="17"/>
          <w:sz w:val="18"/>
        </w:rPr>
        <w:t xml:space="preserve">于是也唤起 </w:t>
      </w:r>
      <w:r>
        <w:rPr>
          <w:rFonts w:ascii="Times New Roman" w:eastAsia="Times New Roman"/>
          <w:i/>
          <w:sz w:val="18"/>
        </w:rPr>
        <w:t>CPoint3d::z()</w:t>
      </w:r>
      <w:r>
        <w:rPr>
          <w:rFonts w:hint="eastAsia" w:ascii="宋体" w:eastAsia="宋体"/>
          <w:spacing w:val="14"/>
          <w:sz w:val="18"/>
        </w:rPr>
        <w:t xml:space="preserve">。但是你知道，我也可以拿 </w:t>
      </w:r>
      <w:r>
        <w:rPr>
          <w:rFonts w:ascii="Times New Roman" w:eastAsia="Times New Roman"/>
          <w:i/>
          <w:sz w:val="18"/>
        </w:rPr>
        <w:t>pmf</w:t>
      </w:r>
      <w:r>
        <w:rPr>
          <w:rFonts w:ascii="Times New Roman" w:eastAsia="Times New Roman"/>
          <w:i/>
          <w:spacing w:val="34"/>
          <w:sz w:val="18"/>
        </w:rPr>
        <w:t xml:space="preserve"> </w:t>
      </w:r>
      <w:r>
        <w:rPr>
          <w:rFonts w:hint="eastAsia" w:ascii="宋体" w:eastAsia="宋体"/>
          <w:spacing w:val="18"/>
          <w:sz w:val="18"/>
        </w:rPr>
        <w:t xml:space="preserve">来放置 </w:t>
      </w:r>
      <w:r>
        <w:rPr>
          <w:rFonts w:ascii="Times New Roman" w:eastAsia="Times New Roman"/>
          <w:sz w:val="18"/>
        </w:rPr>
        <w:t>nonvirtual</w:t>
      </w:r>
      <w:r>
        <w:rPr>
          <w:rFonts w:ascii="Times New Roman" w:eastAsia="Times New Roman"/>
          <w:spacing w:val="-43"/>
          <w:sz w:val="18"/>
        </w:rPr>
        <w:t xml:space="preserve"> </w:t>
      </w:r>
      <w:r>
        <w:rPr>
          <w:rFonts w:ascii="Times New Roman" w:eastAsia="Times New Roman"/>
          <w:sz w:val="18"/>
        </w:rPr>
        <w:t>functions</w:t>
      </w:r>
      <w:r>
        <w:rPr>
          <w:rFonts w:ascii="Times New Roman" w:eastAsia="Times New Roman"/>
          <w:spacing w:val="10"/>
          <w:sz w:val="18"/>
        </w:rPr>
        <w:t xml:space="preserve"> </w:t>
      </w:r>
      <w:r>
        <w:rPr>
          <w:rFonts w:ascii="Times New Roman" w:eastAsia="Times New Roman"/>
          <w:i/>
          <w:sz w:val="18"/>
        </w:rPr>
        <w:t>x</w:t>
      </w:r>
      <w:r>
        <w:rPr>
          <w:rFonts w:ascii="Times New Roman" w:eastAsia="Times New Roman"/>
          <w:i/>
          <w:spacing w:val="3"/>
          <w:sz w:val="18"/>
        </w:rPr>
        <w:t xml:space="preserve">() </w:t>
      </w:r>
      <w:r>
        <w:rPr>
          <w:rFonts w:hint="eastAsia" w:ascii="宋体" w:eastAsia="宋体"/>
          <w:spacing w:val="1"/>
          <w:sz w:val="18"/>
        </w:rPr>
        <w:t xml:space="preserve">的位址，因为它和 </w:t>
      </w:r>
      <w:r>
        <w:rPr>
          <w:rFonts w:ascii="Times New Roman" w:eastAsia="Times New Roman"/>
          <w:i/>
          <w:sz w:val="18"/>
        </w:rPr>
        <w:t>z</w:t>
      </w:r>
      <w:r>
        <w:rPr>
          <w:rFonts w:ascii="Times New Roman" w:eastAsia="Times New Roman"/>
          <w:i/>
          <w:spacing w:val="3"/>
          <w:sz w:val="18"/>
        </w:rPr>
        <w:t xml:space="preserve">() </w:t>
      </w:r>
      <w:r>
        <w:rPr>
          <w:rFonts w:hint="eastAsia" w:ascii="宋体" w:eastAsia="宋体"/>
          <w:sz w:val="18"/>
        </w:rPr>
        <w:t>的函式型态是一样的。所以我可以这样做：</w:t>
      </w:r>
    </w:p>
    <w:p>
      <w:pPr>
        <w:pStyle w:val="11"/>
        <w:rPr>
          <w:rFonts w:ascii="宋体"/>
          <w:sz w:val="18"/>
        </w:rPr>
      </w:pPr>
    </w:p>
    <w:p>
      <w:pPr>
        <w:pStyle w:val="11"/>
        <w:spacing w:before="1"/>
        <w:ind w:left="2910"/>
        <w:rPr>
          <w:rFonts w:hint="eastAsia" w:ascii="宋体" w:eastAsia="宋体"/>
        </w:rPr>
      </w:pPr>
      <w:r>
        <w:t>pmf = &amp;CPoint::x;</w:t>
      </w:r>
      <w:r>
        <w:rPr>
          <w:spacing w:val="-3"/>
        </w:rPr>
        <w:t xml:space="preserve"> // </w:t>
      </w:r>
      <w:r>
        <w:rPr>
          <w:rFonts w:hint="eastAsia" w:ascii="宋体" w:eastAsia="宋体"/>
          <w:spacing w:val="2"/>
        </w:rPr>
        <w:t xml:space="preserve">此时 </w:t>
      </w:r>
      <w:r>
        <w:t>pmf</w:t>
      </w:r>
      <w:r>
        <w:rPr>
          <w:spacing w:val="-13"/>
        </w:rPr>
        <w:t xml:space="preserve"> </w:t>
      </w:r>
      <w:r>
        <w:rPr>
          <w:rFonts w:hint="eastAsia" w:ascii="宋体" w:eastAsia="宋体"/>
          <w:spacing w:val="2"/>
        </w:rPr>
        <w:t xml:space="preserve">不为 </w:t>
      </w:r>
      <w:r>
        <w:t>vtbl</w:t>
      </w:r>
      <w:r>
        <w:rPr>
          <w:spacing w:val="-13"/>
        </w:rPr>
        <w:t xml:space="preserve"> </w:t>
      </w:r>
      <w:r>
        <w:rPr>
          <w:rFonts w:hint="eastAsia" w:ascii="宋体" w:eastAsia="宋体"/>
        </w:rPr>
        <w:t>索引值，而是一个真正的函式位址</w:t>
      </w:r>
    </w:p>
    <w:p>
      <w:pPr>
        <w:pStyle w:val="11"/>
        <w:tabs>
          <w:tab w:val="left" w:pos="4662"/>
        </w:tabs>
        <w:spacing w:before="12"/>
        <w:ind w:left="2910"/>
      </w:pPr>
      <w:r>
        <w:t>(ptr-&gt;*pmf)();</w:t>
      </w:r>
      <w:r>
        <w:tab/>
      </w:r>
      <w:r>
        <w:t xml:space="preserve">// </w:t>
      </w:r>
      <w:r>
        <w:rPr>
          <w:shd w:val="clear" w:color="auto" w:fill="FFFF00"/>
        </w:rPr>
        <w:t>(3)</w:t>
      </w:r>
      <w:r>
        <w:rPr>
          <w:spacing w:val="-12"/>
        </w:rPr>
        <w:t xml:space="preserve"> </w:t>
      </w:r>
      <w:r>
        <w:rPr>
          <w:rFonts w:hint="eastAsia" w:ascii="宋体" w:eastAsia="宋体"/>
        </w:rPr>
        <w:t xml:space="preserve">这和多型无关，应该唤起 </w:t>
      </w:r>
      <w:r>
        <w:t>Point::x()</w:t>
      </w:r>
    </w:p>
    <w:p>
      <w:pPr>
        <w:pStyle w:val="11"/>
        <w:rPr>
          <w:sz w:val="18"/>
        </w:rPr>
      </w:pPr>
    </w:p>
    <w:p>
      <w:pPr>
        <w:pStyle w:val="11"/>
        <w:rPr>
          <w:sz w:val="18"/>
        </w:rPr>
      </w:pPr>
    </w:p>
    <w:p>
      <w:pPr>
        <w:pStyle w:val="11"/>
        <w:spacing w:before="4"/>
        <w:rPr>
          <w:sz w:val="24"/>
        </w:rPr>
      </w:pPr>
    </w:p>
    <w:p>
      <w:pPr>
        <w:spacing w:before="1" w:line="374" w:lineRule="auto"/>
        <w:ind w:left="2627" w:right="1112" w:firstLine="0"/>
        <w:jc w:val="both"/>
        <w:rPr>
          <w:rFonts w:hint="eastAsia" w:ascii="宋体" w:eastAsia="宋体"/>
          <w:sz w:val="18"/>
        </w:rPr>
      </w:pPr>
      <w:r>
        <w:rPr>
          <w:rFonts w:hint="eastAsia" w:ascii="宋体" w:eastAsia="宋体"/>
          <w:spacing w:val="1"/>
          <w:sz w:val="18"/>
        </w:rPr>
        <w:t xml:space="preserve">为了满足这两种情况，很显然 </w:t>
      </w:r>
      <w:r>
        <w:rPr>
          <w:rFonts w:ascii="Times New Roman" w:eastAsia="Times New Roman"/>
          <w:i/>
          <w:sz w:val="18"/>
        </w:rPr>
        <w:t>pmf</w:t>
      </w:r>
      <w:r>
        <w:rPr>
          <w:rFonts w:ascii="Times New Roman" w:eastAsia="Times New Roman"/>
          <w:i/>
          <w:spacing w:val="23"/>
          <w:sz w:val="18"/>
        </w:rPr>
        <w:t xml:space="preserve"> </w:t>
      </w:r>
      <w:r>
        <w:rPr>
          <w:rFonts w:hint="eastAsia" w:ascii="宋体" w:eastAsia="宋体"/>
          <w:sz w:val="18"/>
        </w:rPr>
        <w:t>必须有两个「分身」（一个代表存储器位址，</w:t>
      </w:r>
      <w:r>
        <w:rPr>
          <w:rFonts w:hint="eastAsia" w:ascii="宋体" w:eastAsia="宋体"/>
          <w:spacing w:val="-88"/>
          <w:sz w:val="18"/>
        </w:rPr>
        <w:t xml:space="preserve"> </w:t>
      </w:r>
      <w:r>
        <w:rPr>
          <w:rFonts w:hint="eastAsia" w:ascii="宋体" w:eastAsia="宋体"/>
          <w:spacing w:val="5"/>
          <w:sz w:val="18"/>
        </w:rPr>
        <w:t xml:space="preserve">一个代表 </w:t>
      </w:r>
      <w:r>
        <w:rPr>
          <w:rFonts w:ascii="Times New Roman" w:eastAsia="Times New Roman"/>
          <w:sz w:val="18"/>
        </w:rPr>
        <w:t>vtbl</w:t>
      </w:r>
      <w:r>
        <w:rPr>
          <w:rFonts w:ascii="Times New Roman" w:eastAsia="Times New Roman"/>
          <w:spacing w:val="24"/>
          <w:sz w:val="18"/>
        </w:rPr>
        <w:t xml:space="preserve"> </w:t>
      </w:r>
      <w:r>
        <w:rPr>
          <w:rFonts w:hint="eastAsia" w:ascii="宋体" w:eastAsia="宋体"/>
          <w:sz w:val="18"/>
        </w:rPr>
        <w:t xml:space="preserve">索引），并且可以被编译器区别意义，才能分别在 </w:t>
      </w:r>
      <w:r>
        <w:rPr>
          <w:rFonts w:ascii="Times New Roman" w:eastAsia="Times New Roman"/>
          <w:sz w:val="18"/>
        </w:rPr>
        <w:t>(2)</w:t>
      </w:r>
      <w:r>
        <w:rPr>
          <w:rFonts w:ascii="Times New Roman" w:eastAsia="Times New Roman"/>
          <w:spacing w:val="16"/>
          <w:sz w:val="18"/>
        </w:rPr>
        <w:t xml:space="preserve"> </w:t>
      </w:r>
      <w:r>
        <w:rPr>
          <w:rFonts w:hint="eastAsia" w:ascii="宋体" w:eastAsia="宋体"/>
          <w:spacing w:val="7"/>
          <w:sz w:val="18"/>
        </w:rPr>
        <w:t xml:space="preserve">和 </w:t>
      </w:r>
      <w:r>
        <w:rPr>
          <w:rFonts w:ascii="Times New Roman" w:eastAsia="Times New Roman"/>
          <w:sz w:val="18"/>
        </w:rPr>
        <w:t>(3)</w:t>
      </w:r>
      <w:r>
        <w:rPr>
          <w:rFonts w:ascii="Times New Roman" w:eastAsia="Times New Roman"/>
          <w:spacing w:val="61"/>
          <w:sz w:val="18"/>
        </w:rPr>
        <w:t xml:space="preserve"> </w:t>
      </w:r>
      <w:r>
        <w:rPr>
          <w:rFonts w:hint="eastAsia" w:ascii="宋体" w:eastAsia="宋体"/>
          <w:sz w:val="18"/>
        </w:rPr>
        <w:t>式子中扮演正确的角色。</w:t>
      </w:r>
    </w:p>
    <w:p>
      <w:pPr>
        <w:pStyle w:val="11"/>
        <w:spacing w:before="10"/>
        <w:rPr>
          <w:rFonts w:ascii="宋体"/>
          <w:sz w:val="18"/>
        </w:rPr>
      </w:pPr>
    </w:p>
    <w:p>
      <w:pPr>
        <w:spacing w:before="0" w:line="374" w:lineRule="auto"/>
        <w:ind w:left="2627" w:right="1155" w:firstLine="0"/>
        <w:jc w:val="both"/>
        <w:rPr>
          <w:rFonts w:hint="eastAsia" w:ascii="宋体" w:eastAsia="宋体"/>
          <w:sz w:val="18"/>
        </w:rPr>
      </w:pPr>
      <w:r>
        <w:rPr>
          <w:rFonts w:ascii="Times New Roman" w:eastAsia="Times New Roman"/>
          <w:sz w:val="18"/>
        </w:rPr>
        <w:t>Lippman</w:t>
      </w:r>
      <w:r>
        <w:rPr>
          <w:rFonts w:ascii="Times New Roman" w:eastAsia="Times New Roman"/>
          <w:spacing w:val="36"/>
          <w:sz w:val="18"/>
        </w:rPr>
        <w:t xml:space="preserve"> </w:t>
      </w:r>
      <w:r>
        <w:rPr>
          <w:rFonts w:hint="eastAsia" w:ascii="宋体" w:eastAsia="宋体"/>
          <w:spacing w:val="-2"/>
          <w:sz w:val="18"/>
        </w:rPr>
        <w:t xml:space="preserve">的 </w:t>
      </w:r>
      <w:r>
        <w:rPr>
          <w:rFonts w:ascii="Times New Roman" w:eastAsia="Times New Roman"/>
          <w:sz w:val="18"/>
        </w:rPr>
        <w:t>cfront</w:t>
      </w:r>
      <w:r>
        <w:rPr>
          <w:rFonts w:ascii="Times New Roman" w:eastAsia="Times New Roman"/>
          <w:spacing w:val="2"/>
          <w:sz w:val="18"/>
        </w:rPr>
        <w:t xml:space="preserve"> </w:t>
      </w:r>
      <w:r>
        <w:rPr>
          <w:rFonts w:ascii="Times New Roman" w:eastAsia="Times New Roman"/>
          <w:sz w:val="18"/>
        </w:rPr>
        <w:t>2.0 pre-release</w:t>
      </w:r>
      <w:r>
        <w:rPr>
          <w:rFonts w:ascii="Times New Roman" w:eastAsia="Times New Roman"/>
          <w:spacing w:val="37"/>
          <w:sz w:val="18"/>
        </w:rPr>
        <w:t xml:space="preserve"> </w:t>
      </w:r>
      <w:r>
        <w:rPr>
          <w:rFonts w:hint="eastAsia" w:ascii="宋体" w:eastAsia="宋体"/>
          <w:sz w:val="18"/>
        </w:rPr>
        <w:t>使用一个技巧如下，来解决上述的问题。一旦面对这样的唤起动作：</w:t>
      </w:r>
    </w:p>
    <w:p>
      <w:pPr>
        <w:pStyle w:val="11"/>
        <w:tabs>
          <w:tab w:val="left" w:pos="4499"/>
        </w:tabs>
        <w:spacing w:before="107"/>
        <w:ind w:left="2910"/>
      </w:pPr>
      <w:r>
        <w:t>(ptr-&gt;*pmf)();</w:t>
      </w:r>
      <w:r>
        <w:tab/>
      </w:r>
      <w:r>
        <w:rPr>
          <w:spacing w:val="-4"/>
        </w:rPr>
        <w:t xml:space="preserve">// </w:t>
      </w:r>
      <w:r>
        <w:rPr>
          <w:rFonts w:hint="eastAsia" w:ascii="宋体" w:eastAsia="宋体"/>
          <w:spacing w:val="1"/>
        </w:rPr>
        <w:t xml:space="preserve">可能是上述的 </w:t>
      </w:r>
      <w:r>
        <w:t>(2)</w:t>
      </w:r>
      <w:r>
        <w:rPr>
          <w:rFonts w:hint="eastAsia" w:ascii="宋体" w:eastAsia="宋体"/>
          <w:spacing w:val="1"/>
        </w:rPr>
        <w:t xml:space="preserve">，也可能是上述的 </w:t>
      </w:r>
      <w:r>
        <w:t>(3)</w:t>
      </w:r>
    </w:p>
    <w:p>
      <w:pPr>
        <w:pStyle w:val="11"/>
        <w:rPr>
          <w:sz w:val="18"/>
        </w:rPr>
      </w:pPr>
    </w:p>
    <w:p>
      <w:pPr>
        <w:spacing w:before="134"/>
        <w:ind w:left="2627" w:right="0" w:firstLine="0"/>
        <w:jc w:val="left"/>
        <w:rPr>
          <w:rFonts w:hint="eastAsia" w:ascii="宋体" w:eastAsia="宋体"/>
          <w:sz w:val="18"/>
        </w:rPr>
      </w:pPr>
      <w:r>
        <w:rPr>
          <w:rFonts w:hint="eastAsia" w:ascii="宋体" w:eastAsia="宋体"/>
          <w:sz w:val="18"/>
        </w:rPr>
        <w:t>编译器会把它转化为：</w:t>
      </w:r>
    </w:p>
    <w:p>
      <w:pPr>
        <w:pStyle w:val="11"/>
        <w:spacing w:before="5"/>
        <w:rPr>
          <w:rFonts w:ascii="宋体"/>
          <w:sz w:val="18"/>
        </w:rPr>
      </w:pPr>
    </w:p>
    <w:p>
      <w:pPr>
        <w:pStyle w:val="11"/>
        <w:tabs>
          <w:tab w:val="left" w:pos="6467"/>
        </w:tabs>
        <w:ind w:left="2910"/>
      </w:pPr>
      <w:r>
        <w:rPr>
          <w:spacing w:val="-1"/>
        </w:rPr>
        <w:t xml:space="preserve">((( </w:t>
      </w:r>
      <w:r>
        <w:t>int</w:t>
      </w:r>
      <w:r>
        <w:rPr>
          <w:spacing w:val="-2"/>
        </w:rPr>
        <w:t xml:space="preserve"> ) </w:t>
      </w:r>
      <w:r>
        <w:t>pmf</w:t>
      </w:r>
      <w:r>
        <w:rPr>
          <w:spacing w:val="-2"/>
        </w:rPr>
        <w:t xml:space="preserve"> ) </w:t>
      </w:r>
      <w:r>
        <w:t>&amp;</w:t>
      </w:r>
      <w:r>
        <w:rPr>
          <w:spacing w:val="-2"/>
        </w:rPr>
        <w:t xml:space="preserve"> </w:t>
      </w:r>
      <w:r>
        <w:t>~127</w:t>
      </w:r>
      <w:r>
        <w:rPr>
          <w:spacing w:val="-1"/>
        </w:rPr>
        <w:t xml:space="preserve"> )</w:t>
      </w:r>
      <w:r>
        <w:tab/>
      </w:r>
      <w:r>
        <w:rPr>
          <w:spacing w:val="8"/>
          <w:w w:val="95"/>
        </w:rPr>
        <w:t xml:space="preserve">// </w:t>
      </w:r>
      <w:r>
        <w:rPr>
          <w:w w:val="95"/>
        </w:rPr>
        <w:t>pmf</w:t>
      </w:r>
      <w:r>
        <w:rPr>
          <w:spacing w:val="-44"/>
          <w:w w:val="95"/>
        </w:rPr>
        <w:t xml:space="preserve"> </w:t>
      </w:r>
      <w:r>
        <w:rPr>
          <w:rFonts w:hint="eastAsia" w:ascii="宋体" w:eastAsia="宋体"/>
          <w:spacing w:val="7"/>
          <w:w w:val="95"/>
        </w:rPr>
        <w:t xml:space="preserve">不大于 </w:t>
      </w:r>
      <w:r>
        <w:rPr>
          <w:w w:val="95"/>
        </w:rPr>
        <w:t>127</w:t>
      </w:r>
    </w:p>
    <w:p>
      <w:pPr>
        <w:pStyle w:val="11"/>
        <w:tabs>
          <w:tab w:val="left" w:pos="6467"/>
        </w:tabs>
        <w:spacing w:before="54" w:line="180" w:lineRule="exact"/>
        <w:ind w:left="3155"/>
      </w:pPr>
      <w:r>
        <w:t>?</w:t>
      </w:r>
      <w:r>
        <w:tab/>
      </w:r>
      <w:r>
        <w:t>//</w:t>
      </w:r>
      <w:r>
        <w:rPr>
          <w:spacing w:val="-9"/>
        </w:rPr>
        <w:t xml:space="preserve"> </w:t>
      </w:r>
      <w:r>
        <w:t>non-virtual</w:t>
      </w:r>
      <w:r>
        <w:rPr>
          <w:spacing w:val="-8"/>
        </w:rPr>
        <w:t xml:space="preserve"> </w:t>
      </w:r>
      <w:r>
        <w:t>invocation</w:t>
      </w:r>
    </w:p>
    <w:p>
      <w:pPr>
        <w:pStyle w:val="11"/>
        <w:tabs>
          <w:tab w:val="left" w:pos="6466"/>
        </w:tabs>
        <w:spacing w:line="207" w:lineRule="exact"/>
        <w:ind w:left="3155"/>
        <w:rPr>
          <w:rFonts w:hint="eastAsia" w:ascii="宋体" w:eastAsia="宋体"/>
        </w:rPr>
      </w:pPr>
      <w:r>
        <w:t>(*pmf)(ptr)</w:t>
      </w:r>
      <w:r>
        <w:tab/>
      </w:r>
      <w:r>
        <w:rPr>
          <w:spacing w:val="16"/>
          <w:w w:val="95"/>
        </w:rPr>
        <w:t xml:space="preserve">// </w:t>
      </w:r>
      <w:r>
        <w:rPr>
          <w:w w:val="95"/>
        </w:rPr>
        <w:t>pmf</w:t>
      </w:r>
      <w:r>
        <w:rPr>
          <w:spacing w:val="-34"/>
          <w:w w:val="95"/>
        </w:rPr>
        <w:t xml:space="preserve"> </w:t>
      </w:r>
      <w:r>
        <w:rPr>
          <w:rFonts w:hint="eastAsia" w:ascii="宋体" w:eastAsia="宋体"/>
          <w:w w:val="95"/>
        </w:rPr>
        <w:t>被视为函式指标</w:t>
      </w:r>
    </w:p>
    <w:p>
      <w:pPr>
        <w:pStyle w:val="11"/>
        <w:tabs>
          <w:tab w:val="left" w:pos="6466"/>
        </w:tabs>
        <w:spacing w:before="54" w:line="180" w:lineRule="exact"/>
        <w:ind w:left="3155"/>
      </w:pPr>
      <w:r>
        <w:t>:</w:t>
      </w:r>
      <w:r>
        <w:tab/>
      </w:r>
      <w:r>
        <w:t>//</w:t>
      </w:r>
      <w:r>
        <w:rPr>
          <w:spacing w:val="-10"/>
        </w:rPr>
        <w:t xml:space="preserve"> </w:t>
      </w:r>
      <w:r>
        <w:t>virtual</w:t>
      </w:r>
      <w:r>
        <w:rPr>
          <w:spacing w:val="-9"/>
        </w:rPr>
        <w:t xml:space="preserve"> </w:t>
      </w:r>
      <w:r>
        <w:t>invocation</w:t>
      </w:r>
    </w:p>
    <w:p>
      <w:pPr>
        <w:pStyle w:val="11"/>
        <w:tabs>
          <w:tab w:val="left" w:pos="6466"/>
        </w:tabs>
        <w:spacing w:line="207" w:lineRule="exact"/>
        <w:ind w:left="3155"/>
        <w:rPr>
          <w:rFonts w:hint="eastAsia" w:ascii="宋体" w:eastAsia="宋体"/>
        </w:rPr>
      </w:pPr>
      <w:r>
        <w:t>(*</w:t>
      </w:r>
      <w:r>
        <w:rPr>
          <w:spacing w:val="-12"/>
        </w:rPr>
        <w:t xml:space="preserve"> </w:t>
      </w:r>
      <w:r>
        <w:t>ptr-&gt;vptr[(int)pmf](ptr));</w:t>
      </w:r>
      <w:r>
        <w:tab/>
      </w:r>
      <w:r>
        <w:rPr>
          <w:spacing w:val="9"/>
          <w:w w:val="95"/>
        </w:rPr>
        <w:t xml:space="preserve">// </w:t>
      </w:r>
      <w:r>
        <w:rPr>
          <w:w w:val="95"/>
        </w:rPr>
        <w:t>pmf</w:t>
      </w:r>
      <w:r>
        <w:rPr>
          <w:spacing w:val="-42"/>
          <w:w w:val="95"/>
        </w:rPr>
        <w:t xml:space="preserve"> </w:t>
      </w:r>
      <w:r>
        <w:rPr>
          <w:rFonts w:hint="eastAsia" w:ascii="宋体" w:eastAsia="宋体"/>
          <w:spacing w:val="8"/>
          <w:w w:val="95"/>
        </w:rPr>
        <w:t xml:space="preserve">被视为 </w:t>
      </w:r>
      <w:r>
        <w:rPr>
          <w:w w:val="95"/>
        </w:rPr>
        <w:t>vtbl</w:t>
      </w:r>
      <w:r>
        <w:rPr>
          <w:spacing w:val="12"/>
          <w:w w:val="95"/>
        </w:rPr>
        <w:t xml:space="preserve"> </w:t>
      </w:r>
      <w:r>
        <w:rPr>
          <w:rFonts w:hint="eastAsia" w:ascii="宋体" w:eastAsia="宋体"/>
          <w:w w:val="95"/>
        </w:rPr>
        <w:t>索引</w:t>
      </w:r>
    </w:p>
    <w:p>
      <w:pPr>
        <w:pStyle w:val="11"/>
        <w:rPr>
          <w:rFonts w:ascii="宋体"/>
          <w:sz w:val="18"/>
        </w:rPr>
      </w:pPr>
    </w:p>
    <w:p>
      <w:pPr>
        <w:pStyle w:val="11"/>
        <w:spacing w:before="2"/>
        <w:rPr>
          <w:rFonts w:ascii="宋体"/>
          <w:sz w:val="18"/>
        </w:rPr>
      </w:pPr>
    </w:p>
    <w:p>
      <w:pPr>
        <w:spacing w:before="0" w:line="374" w:lineRule="auto"/>
        <w:ind w:left="2627" w:right="1112" w:firstLine="0"/>
        <w:jc w:val="both"/>
        <w:rPr>
          <w:rFonts w:hint="eastAsia" w:ascii="宋体" w:eastAsia="宋体"/>
          <w:sz w:val="18"/>
        </w:rPr>
      </w:pPr>
      <w:r>
        <w:rPr>
          <w:rFonts w:hint="eastAsia" w:ascii="宋体" w:eastAsia="宋体"/>
          <w:sz w:val="18"/>
        </w:rPr>
        <w:t xml:space="preserve">这种简单的解决方法，必须假设在继承体系中最多只有 </w:t>
      </w:r>
      <w:r>
        <w:rPr>
          <w:rFonts w:ascii="Times New Roman" w:eastAsia="Times New Roman"/>
          <w:sz w:val="18"/>
        </w:rPr>
        <w:t>128</w:t>
      </w:r>
      <w:r>
        <w:rPr>
          <w:rFonts w:ascii="Times New Roman" w:eastAsia="Times New Roman"/>
          <w:spacing w:val="1"/>
          <w:sz w:val="18"/>
        </w:rPr>
        <w:t xml:space="preserve"> </w:t>
      </w:r>
      <w:r>
        <w:rPr>
          <w:rFonts w:hint="eastAsia" w:ascii="宋体" w:eastAsia="宋体"/>
          <w:sz w:val="18"/>
        </w:rPr>
        <w:t xml:space="preserve">个 </w:t>
      </w:r>
      <w:r>
        <w:rPr>
          <w:rFonts w:ascii="Times New Roman" w:eastAsia="Times New Roman"/>
          <w:sz w:val="18"/>
        </w:rPr>
        <w:t>virtual functions</w:t>
      </w:r>
      <w:r>
        <w:rPr>
          <w:rFonts w:hint="eastAsia" w:ascii="宋体" w:eastAsia="宋体"/>
          <w:sz w:val="18"/>
        </w:rPr>
        <w:t>，</w:t>
      </w:r>
      <w:r>
        <w:rPr>
          <w:rFonts w:hint="eastAsia" w:ascii="宋体" w:eastAsia="宋体"/>
          <w:spacing w:val="-87"/>
          <w:sz w:val="18"/>
        </w:rPr>
        <w:t xml:space="preserve"> </w:t>
      </w:r>
      <w:r>
        <w:rPr>
          <w:rFonts w:hint="eastAsia" w:ascii="宋体" w:eastAsia="宋体"/>
          <w:sz w:val="18"/>
        </w:rPr>
        <w:t>不甚理想。再者，由于多重继承的引入，我们需要更弹性的实作技巧。</w:t>
      </w:r>
    </w:p>
    <w:p>
      <w:pPr>
        <w:pStyle w:val="11"/>
        <w:rPr>
          <w:rFonts w:ascii="宋体"/>
          <w:sz w:val="20"/>
        </w:rPr>
      </w:pPr>
    </w:p>
    <w:p>
      <w:pPr>
        <w:pStyle w:val="11"/>
        <w:rPr>
          <w:rFonts w:ascii="宋体"/>
          <w:sz w:val="20"/>
        </w:rPr>
      </w:pPr>
    </w:p>
    <w:p>
      <w:pPr>
        <w:pStyle w:val="11"/>
        <w:rPr>
          <w:rFonts w:ascii="宋体"/>
          <w:sz w:val="20"/>
        </w:rPr>
      </w:pPr>
    </w:p>
    <w:p>
      <w:pPr>
        <w:pStyle w:val="11"/>
        <w:spacing w:before="1"/>
        <w:rPr>
          <w:rFonts w:ascii="宋体"/>
          <w:sz w:val="18"/>
        </w:rPr>
      </w:pPr>
    </w:p>
    <w:p>
      <w:pPr>
        <w:pStyle w:val="5"/>
        <w:spacing w:before="0"/>
      </w:pPr>
      <w:r>
        <w:t>118</w:t>
      </w:r>
    </w:p>
    <w:p>
      <w:pPr>
        <w:spacing w:after="0"/>
        <w:sectPr>
          <w:pgSz w:w="10320" w:h="13220"/>
          <w:pgMar w:top="580" w:right="80" w:bottom="280" w:left="40" w:header="720" w:footer="720" w:gutter="0"/>
          <w:cols w:space="720" w:num="1"/>
        </w:sectPr>
      </w:pPr>
    </w:p>
    <w:p>
      <w:pPr>
        <w:pStyle w:val="11"/>
        <w:spacing w:before="64"/>
        <w:ind w:left="5905"/>
        <w:rPr>
          <w:rFonts w:hint="eastAsia" w:ascii="宋体" w:eastAsia="宋体"/>
        </w:rPr>
      </w:pPr>
      <w:r>
        <w:pict>
          <v:rect id="_x0000_s2149" o:spid="_x0000_s2149" o:spt="1" style="position:absolute;left:0pt;margin-left:131.9pt;margin-top:18.85pt;height:0.7pt;width:323pt;mso-position-horizontal-relative:page;mso-wrap-distance-bottom:0pt;mso-wrap-distance-top:0pt;z-index:-251283456;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2"/>
        </w:rPr>
        <w:t xml:space="preserve">第２章 </w:t>
      </w:r>
      <w:r>
        <w:rPr>
          <w:rFonts w:ascii="Times New Roman" w:eastAsia="Times New Roman"/>
        </w:rPr>
        <w:t>C</w:t>
      </w:r>
      <w:r>
        <w:rPr>
          <w:rFonts w:ascii="Times New Roman" w:eastAsia="Times New Roman"/>
          <w:spacing w:val="8"/>
        </w:rPr>
        <w:t xml:space="preserve">++ </w:t>
      </w:r>
      <w:r>
        <w:rPr>
          <w:rFonts w:hint="eastAsia" w:ascii="宋体" w:eastAsia="宋体"/>
        </w:rPr>
        <w:t>物件模型（</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9"/>
        </w:rPr>
        <w:t xml:space="preserve"> </w:t>
      </w:r>
      <w:r>
        <w:rPr>
          <w:rFonts w:ascii="Times New Roman" w:eastAsia="Times New Roman"/>
        </w:rPr>
        <w:t>Model</w:t>
      </w:r>
      <w:r>
        <w:rPr>
          <w:rFonts w:hint="eastAsia" w:ascii="宋体" w:eastAsia="宋体"/>
        </w:rPr>
        <w:t>）</w:t>
      </w:r>
    </w:p>
    <w:p>
      <w:pPr>
        <w:pStyle w:val="11"/>
        <w:rPr>
          <w:rFonts w:ascii="宋体"/>
          <w:sz w:val="20"/>
        </w:rPr>
      </w:pPr>
    </w:p>
    <w:p>
      <w:pPr>
        <w:pStyle w:val="11"/>
        <w:spacing w:before="11"/>
        <w:rPr>
          <w:rFonts w:ascii="宋体"/>
          <w:sz w:val="26"/>
        </w:rPr>
      </w:pPr>
    </w:p>
    <w:p>
      <w:pPr>
        <w:spacing w:before="28"/>
        <w:ind w:left="2627" w:right="0" w:firstLine="0"/>
        <w:jc w:val="left"/>
        <w:rPr>
          <w:rFonts w:hint="eastAsia" w:ascii="Microsoft YaHei UI" w:eastAsia="Microsoft YaHei UI"/>
          <w:b/>
          <w:sz w:val="20"/>
        </w:rPr>
      </w:pPr>
      <w:r>
        <w:rPr>
          <w:rFonts w:ascii="Arial" w:eastAsia="Arial"/>
          <w:b/>
          <w:w w:val="110"/>
          <w:sz w:val="20"/>
        </w:rPr>
        <w:t>Bjarne</w:t>
      </w:r>
      <w:r>
        <w:rPr>
          <w:rFonts w:ascii="Arial" w:eastAsia="Arial"/>
          <w:b/>
          <w:spacing w:val="6"/>
          <w:w w:val="110"/>
          <w:sz w:val="20"/>
        </w:rPr>
        <w:t xml:space="preserve">  </w:t>
      </w:r>
      <w:r>
        <w:rPr>
          <w:rFonts w:ascii="Arial" w:eastAsia="Arial"/>
          <w:b/>
          <w:w w:val="110"/>
          <w:sz w:val="20"/>
        </w:rPr>
        <w:t>Stroustrup</w:t>
      </w:r>
      <w:r>
        <w:rPr>
          <w:rFonts w:ascii="Arial" w:eastAsia="Arial"/>
          <w:b/>
          <w:spacing w:val="58"/>
          <w:w w:val="110"/>
          <w:sz w:val="20"/>
        </w:rPr>
        <w:t xml:space="preserve"> </w:t>
      </w:r>
      <w:r>
        <w:rPr>
          <w:rFonts w:hint="eastAsia" w:ascii="Microsoft YaHei UI" w:eastAsia="Microsoft YaHei UI"/>
          <w:b/>
          <w:spacing w:val="8"/>
          <w:w w:val="110"/>
          <w:sz w:val="20"/>
        </w:rPr>
        <w:t xml:space="preserve">的解法： </w:t>
      </w:r>
      <w:r>
        <w:rPr>
          <w:rFonts w:ascii="Arial" w:eastAsia="Arial"/>
          <w:b/>
          <w:i/>
          <w:w w:val="110"/>
          <w:sz w:val="20"/>
        </w:rPr>
        <w:t>__mptr</w:t>
      </w:r>
      <w:r>
        <w:rPr>
          <w:rFonts w:ascii="Arial" w:eastAsia="Arial"/>
          <w:b/>
          <w:i/>
          <w:spacing w:val="18"/>
          <w:w w:val="110"/>
          <w:sz w:val="20"/>
        </w:rPr>
        <w:t xml:space="preserve">   </w:t>
      </w:r>
      <w:r>
        <w:rPr>
          <w:rFonts w:hint="eastAsia" w:ascii="Microsoft YaHei UI" w:eastAsia="Microsoft YaHei UI"/>
          <w:b/>
          <w:spacing w:val="11"/>
          <w:w w:val="110"/>
          <w:sz w:val="20"/>
        </w:rPr>
        <w:t>结构</w:t>
      </w:r>
    </w:p>
    <w:p>
      <w:pPr>
        <w:pStyle w:val="11"/>
        <w:spacing w:before="3"/>
        <w:rPr>
          <w:rFonts w:ascii="Microsoft YaHei UI"/>
          <w:b/>
          <w:sz w:val="11"/>
        </w:rPr>
      </w:pPr>
    </w:p>
    <w:p>
      <w:pPr>
        <w:spacing w:before="0"/>
        <w:ind w:left="2627" w:right="0" w:firstLine="0"/>
        <w:jc w:val="left"/>
        <w:rPr>
          <w:rFonts w:hint="eastAsia" w:ascii="宋体" w:eastAsia="宋体"/>
          <w:sz w:val="18"/>
        </w:rPr>
      </w:pPr>
      <w:r>
        <w:rPr>
          <w:rFonts w:hint="eastAsia" w:ascii="宋体" w:eastAsia="宋体"/>
          <w:sz w:val="18"/>
        </w:rPr>
        <w:t>为解决这个问题，</w:t>
      </w:r>
      <w:r>
        <w:rPr>
          <w:rFonts w:ascii="Times New Roman" w:eastAsia="Times New Roman"/>
          <w:sz w:val="18"/>
        </w:rPr>
        <w:t>Stroustrup</w:t>
      </w:r>
      <w:r>
        <w:rPr>
          <w:rFonts w:ascii="Times New Roman" w:eastAsia="Times New Roman"/>
          <w:spacing w:val="3"/>
          <w:sz w:val="18"/>
        </w:rPr>
        <w:t xml:space="preserve">   </w:t>
      </w:r>
      <w:r>
        <w:rPr>
          <w:rFonts w:hint="eastAsia" w:ascii="宋体" w:eastAsia="宋体"/>
          <w:sz w:val="18"/>
        </w:rPr>
        <w:t>设计出这样一个结构体：</w:t>
      </w:r>
    </w:p>
    <w:p>
      <w:pPr>
        <w:pStyle w:val="11"/>
        <w:spacing w:before="5"/>
        <w:rPr>
          <w:rFonts w:ascii="宋体"/>
          <w:sz w:val="18"/>
        </w:rPr>
      </w:pPr>
    </w:p>
    <w:p>
      <w:pPr>
        <w:pStyle w:val="11"/>
        <w:spacing w:line="302" w:lineRule="auto"/>
        <w:ind w:left="2910" w:right="2155"/>
      </w:pPr>
      <w:r>
        <w:rPr>
          <w:spacing w:val="-5"/>
        </w:rPr>
        <w:t xml:space="preserve">// </w:t>
      </w:r>
      <w:r>
        <w:rPr>
          <w:rFonts w:hint="eastAsia" w:ascii="宋体" w:eastAsia="宋体"/>
        </w:rPr>
        <w:t xml:space="preserve">用以支援多重继承情况下的 </w:t>
      </w:r>
      <w:r>
        <w:t>pointer to member</w:t>
      </w:r>
      <w:r>
        <w:rPr>
          <w:spacing w:val="1"/>
        </w:rPr>
        <w:t xml:space="preserve"> </w:t>
      </w:r>
      <w:r>
        <w:t>functions</w:t>
      </w:r>
      <w:r>
        <w:rPr>
          <w:spacing w:val="-93"/>
        </w:rPr>
        <w:t xml:space="preserve"> </w:t>
      </w:r>
      <w:r>
        <w:rPr>
          <w:w w:val="95"/>
        </w:rPr>
        <w:t>struct</w:t>
      </w:r>
      <w:r>
        <w:rPr>
          <w:spacing w:val="214"/>
          <w:u w:val="single"/>
        </w:rPr>
        <w:t xml:space="preserve"> </w:t>
      </w:r>
      <w:r>
        <w:t>mptr {</w:t>
      </w:r>
    </w:p>
    <w:p>
      <w:pPr>
        <w:pStyle w:val="11"/>
        <w:spacing w:line="153" w:lineRule="exact"/>
        <w:ind w:left="3155"/>
      </w:pPr>
      <w:r>
        <w:t>int</w:t>
      </w:r>
      <w:r>
        <w:rPr>
          <w:spacing w:val="-6"/>
        </w:rPr>
        <w:t xml:space="preserve"> </w:t>
      </w:r>
      <w:r>
        <w:t>delta;</w:t>
      </w:r>
    </w:p>
    <w:p>
      <w:pPr>
        <w:spacing w:after="0" w:line="153" w:lineRule="exact"/>
        <w:sectPr>
          <w:pgSz w:w="10320" w:h="13220"/>
          <w:pgMar w:top="580" w:right="80" w:bottom="280" w:left="40" w:header="720" w:footer="720" w:gutter="0"/>
          <w:cols w:space="720" w:num="1"/>
        </w:sectPr>
      </w:pPr>
    </w:p>
    <w:p>
      <w:pPr>
        <w:pStyle w:val="11"/>
        <w:rPr>
          <w:sz w:val="18"/>
        </w:rPr>
      </w:pPr>
    </w:p>
    <w:p>
      <w:pPr>
        <w:pStyle w:val="11"/>
        <w:rPr>
          <w:sz w:val="18"/>
        </w:rPr>
      </w:pPr>
    </w:p>
    <w:p>
      <w:pPr>
        <w:pStyle w:val="11"/>
        <w:rPr>
          <w:sz w:val="18"/>
        </w:rPr>
      </w:pPr>
    </w:p>
    <w:p>
      <w:pPr>
        <w:pStyle w:val="11"/>
        <w:rPr>
          <w:sz w:val="18"/>
        </w:rPr>
      </w:pPr>
    </w:p>
    <w:p>
      <w:pPr>
        <w:pStyle w:val="11"/>
        <w:rPr>
          <w:sz w:val="18"/>
        </w:rPr>
      </w:pPr>
    </w:p>
    <w:p>
      <w:pPr>
        <w:pStyle w:val="11"/>
        <w:spacing w:before="146"/>
        <w:jc w:val="right"/>
      </w:pPr>
      <w:r>
        <w:t>};</w:t>
      </w:r>
    </w:p>
    <w:p>
      <w:pPr>
        <w:pStyle w:val="11"/>
        <w:spacing w:before="61" w:line="292" w:lineRule="auto"/>
        <w:ind w:left="14" w:right="1077"/>
      </w:pPr>
      <w:r>
        <w:br w:type="column"/>
      </w:r>
      <w:r>
        <w:t>int</w:t>
      </w:r>
      <w:r>
        <w:rPr>
          <w:spacing w:val="-8"/>
        </w:rPr>
        <w:t xml:space="preserve"> </w:t>
      </w:r>
      <w:r>
        <w:t>index;</w:t>
      </w:r>
      <w:r>
        <w:rPr>
          <w:spacing w:val="-93"/>
        </w:rPr>
        <w:t xml:space="preserve"> </w:t>
      </w:r>
      <w:r>
        <w:t>union</w:t>
      </w:r>
      <w:r>
        <w:rPr>
          <w:spacing w:val="-2"/>
        </w:rPr>
        <w:t xml:space="preserve"> </w:t>
      </w:r>
      <w:r>
        <w:t>{</w:t>
      </w:r>
    </w:p>
    <w:p>
      <w:pPr>
        <w:pStyle w:val="11"/>
        <w:tabs>
          <w:tab w:val="left" w:pos="1200"/>
        </w:tabs>
        <w:spacing w:line="292" w:lineRule="auto"/>
        <w:ind w:left="259"/>
      </w:pPr>
      <w:r>
        <w:t>ptrtofunc faddr;</w:t>
      </w:r>
      <w:r>
        <w:rPr>
          <w:spacing w:val="1"/>
        </w:rPr>
        <w:t xml:space="preserve"> </w:t>
      </w:r>
      <w:r>
        <w:t>int</w:t>
      </w:r>
      <w:r>
        <w:tab/>
      </w:r>
      <w:r>
        <w:rPr>
          <w:spacing w:val="-1"/>
        </w:rPr>
        <w:t>v_offset;</w:t>
      </w:r>
    </w:p>
    <w:p>
      <w:pPr>
        <w:pStyle w:val="11"/>
        <w:spacing w:line="181" w:lineRule="exact"/>
        <w:ind w:left="14"/>
      </w:pPr>
      <w:r>
        <w:t>};</w:t>
      </w:r>
    </w:p>
    <w:p>
      <w:pPr>
        <w:spacing w:before="0" w:line="228" w:lineRule="exact"/>
        <w:ind w:left="895" w:right="0" w:firstLine="0"/>
        <w:jc w:val="left"/>
        <w:rPr>
          <w:rFonts w:ascii="Times New Roman"/>
          <w:i/>
          <w:sz w:val="20"/>
        </w:rPr>
      </w:pPr>
      <w:r>
        <w:br w:type="column"/>
      </w:r>
      <w:r>
        <w:rPr>
          <w:rFonts w:ascii="Times New Roman"/>
          <w:sz w:val="20"/>
        </w:rPr>
        <w:t xml:space="preserve">struct </w:t>
      </w:r>
      <w:r>
        <w:rPr>
          <w:rFonts w:ascii="Times New Roman"/>
          <w:sz w:val="20"/>
          <w:u w:val="single"/>
        </w:rPr>
        <w:t xml:space="preserve">   </w:t>
      </w:r>
      <w:r>
        <w:rPr>
          <w:rFonts w:ascii="Times New Roman"/>
          <w:spacing w:val="17"/>
          <w:sz w:val="20"/>
          <w:u w:val="single"/>
        </w:rPr>
        <w:t xml:space="preserve"> </w:t>
      </w:r>
      <w:r>
        <w:rPr>
          <w:rFonts w:ascii="Times New Roman"/>
          <w:i/>
          <w:w w:val="105"/>
          <w:sz w:val="20"/>
        </w:rPr>
        <w:t>mptr</w:t>
      </w:r>
    </w:p>
    <w:p>
      <w:pPr>
        <w:pStyle w:val="11"/>
        <w:spacing w:before="6"/>
        <w:rPr>
          <w:rFonts w:ascii="Times New Roman"/>
          <w:i/>
          <w:sz w:val="27"/>
        </w:rPr>
      </w:pPr>
    </w:p>
    <w:p>
      <w:pPr>
        <w:spacing w:before="0"/>
        <w:ind w:left="0" w:right="0" w:firstLine="0"/>
        <w:jc w:val="right"/>
        <w:rPr>
          <w:rFonts w:ascii="Times New Roman"/>
          <w:sz w:val="20"/>
        </w:rPr>
      </w:pPr>
      <w:r>
        <w:pict>
          <v:shape id="_x0000_s2150" o:spid="_x0000_s2150" o:spt="202" type="#_x0000_t202" style="position:absolute;left:0pt;margin-left:311.7pt;margin-top:-14.15pt;height:46.55pt;width:47.6pt;mso-position-horizontal-relative:page;z-index:251716608;mso-width-relative:page;mso-height-relative:page;" filled="f" stroked="f" coordsize="21600,21600">
            <v:path/>
            <v:fill on="f" focussize="0,0"/>
            <v:stroke on="f" joinstyle="miter"/>
            <v:imagedata o:title=""/>
            <o:lock v:ext="edit"/>
            <v:textbox inset="0mm,0mm,0mm,0mm">
              <w:txbxContent>
                <w:tbl>
                  <w:tblPr>
                    <w:tblStyle w:val="12"/>
                    <w:tblW w:w="0" w:type="auto"/>
                    <w:tblInd w:w="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931"/>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3" w:hRule="atLeast"/>
                    </w:trPr>
                    <w:tc>
                      <w:tcPr>
                        <w:tcW w:w="931" w:type="dxa"/>
                        <w:tcBorders>
                          <w:bottom w:val="double" w:color="000000" w:sz="2" w:space="0"/>
                        </w:tcBorders>
                      </w:tcPr>
                      <w:p>
                        <w:pPr>
                          <w:pStyle w:val="16"/>
                          <w:spacing w:before="5"/>
                          <w:ind w:left="264"/>
                          <w:rPr>
                            <w:rFonts w:ascii="Times New Roman"/>
                            <w:sz w:val="20"/>
                          </w:rPr>
                        </w:pPr>
                        <w:r>
                          <w:rPr>
                            <w:rFonts w:ascii="Times New Roman"/>
                            <w:w w:val="105"/>
                            <w:sz w:val="20"/>
                          </w:rPr>
                          <w:t>delta</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5" w:hRule="atLeast"/>
                    </w:trPr>
                    <w:tc>
                      <w:tcPr>
                        <w:tcW w:w="931" w:type="dxa"/>
                        <w:tcBorders>
                          <w:top w:val="double" w:color="000000" w:sz="2" w:space="0"/>
                          <w:bottom w:val="double" w:color="000000" w:sz="2" w:space="0"/>
                        </w:tcBorders>
                      </w:tcPr>
                      <w:p>
                        <w:pPr>
                          <w:pStyle w:val="16"/>
                          <w:spacing w:before="0" w:line="229" w:lineRule="exact"/>
                          <w:ind w:left="235"/>
                          <w:rPr>
                            <w:rFonts w:ascii="Times New Roman"/>
                            <w:sz w:val="20"/>
                          </w:rPr>
                        </w:pPr>
                        <w:r>
                          <w:rPr>
                            <w:rFonts w:ascii="Times New Roman"/>
                            <w:w w:val="105"/>
                            <w:sz w:val="20"/>
                          </w:rPr>
                          <w:t>index</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3" w:hRule="atLeast"/>
                    </w:trPr>
                    <w:tc>
                      <w:tcPr>
                        <w:tcW w:w="931" w:type="dxa"/>
                        <w:tcBorders>
                          <w:top w:val="double" w:color="000000" w:sz="2" w:space="0"/>
                        </w:tcBorders>
                      </w:tcPr>
                      <w:p>
                        <w:pPr>
                          <w:pStyle w:val="16"/>
                          <w:spacing w:before="0"/>
                          <w:ind w:left="250"/>
                          <w:rPr>
                            <w:rFonts w:ascii="Times New Roman"/>
                            <w:sz w:val="20"/>
                          </w:rPr>
                        </w:pPr>
                        <w:r>
                          <w:rPr>
                            <w:rFonts w:ascii="Times New Roman"/>
                            <w:w w:val="105"/>
                            <w:sz w:val="20"/>
                          </w:rPr>
                          <w:t>faddr</w:t>
                        </w:r>
                      </w:p>
                    </w:tc>
                  </w:tr>
                </w:tbl>
                <w:p>
                  <w:pPr>
                    <w:pStyle w:val="11"/>
                  </w:pPr>
                </w:p>
              </w:txbxContent>
            </v:textbox>
          </v:shape>
        </w:pict>
      </w:r>
      <w:r>
        <w:drawing>
          <wp:anchor distT="0" distB="0" distL="0" distR="0" simplePos="0" relativeHeight="251717632" behindDoc="0" locked="0" layoutInCell="1" allowOverlap="1">
            <wp:simplePos x="0" y="0"/>
            <wp:positionH relativeFrom="page">
              <wp:posOffset>4418965</wp:posOffset>
            </wp:positionH>
            <wp:positionV relativeFrom="paragraph">
              <wp:posOffset>274955</wp:posOffset>
            </wp:positionV>
            <wp:extent cx="229870" cy="78105"/>
            <wp:effectExtent l="0" t="0" r="0" b="0"/>
            <wp:wrapNone/>
            <wp:docPr id="2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2.png"/>
                    <pic:cNvPicPr>
                      <a:picLocks noChangeAspect="1"/>
                    </pic:cNvPicPr>
                  </pic:nvPicPr>
                  <pic:blipFill>
                    <a:blip r:embed="rId47" cstate="print"/>
                    <a:stretch>
                      <a:fillRect/>
                    </a:stretch>
                  </pic:blipFill>
                  <pic:spPr>
                    <a:xfrm>
                      <a:off x="0" y="0"/>
                      <a:ext cx="229933" cy="78104"/>
                    </a:xfrm>
                    <a:prstGeom prst="rect">
                      <a:avLst/>
                    </a:prstGeom>
                  </pic:spPr>
                </pic:pic>
              </a:graphicData>
            </a:graphic>
          </wp:anchor>
        </w:drawing>
      </w:r>
      <w:r>
        <w:rPr>
          <w:rFonts w:ascii="Times New Roman"/>
          <w:w w:val="105"/>
          <w:sz w:val="20"/>
        </w:rPr>
        <w:t>or</w:t>
      </w:r>
    </w:p>
    <w:p>
      <w:pPr>
        <w:spacing w:before="0" w:line="228" w:lineRule="exact"/>
        <w:ind w:left="198" w:right="0" w:firstLine="0"/>
        <w:jc w:val="left"/>
        <w:rPr>
          <w:rFonts w:ascii="Times New Roman"/>
          <w:i/>
          <w:sz w:val="20"/>
        </w:rPr>
      </w:pPr>
      <w:r>
        <w:br w:type="column"/>
      </w:r>
      <w:r>
        <w:rPr>
          <w:rFonts w:ascii="Times New Roman"/>
          <w:sz w:val="20"/>
        </w:rPr>
        <w:t xml:space="preserve">struct </w:t>
      </w:r>
      <w:r>
        <w:rPr>
          <w:rFonts w:ascii="Times New Roman"/>
          <w:sz w:val="20"/>
          <w:u w:val="single"/>
        </w:rPr>
        <w:t xml:space="preserve">   </w:t>
      </w:r>
      <w:r>
        <w:rPr>
          <w:rFonts w:ascii="Times New Roman"/>
          <w:spacing w:val="21"/>
          <w:sz w:val="20"/>
          <w:u w:val="single"/>
        </w:rPr>
        <w:t xml:space="preserve"> </w:t>
      </w:r>
      <w:r>
        <w:rPr>
          <w:rFonts w:ascii="Times New Roman"/>
          <w:i/>
          <w:w w:val="105"/>
          <w:sz w:val="20"/>
        </w:rPr>
        <w:t>mptr</w:t>
      </w:r>
    </w:p>
    <w:p>
      <w:pPr>
        <w:pStyle w:val="11"/>
        <w:spacing w:before="10"/>
        <w:rPr>
          <w:rFonts w:ascii="Times New Roman"/>
          <w:i/>
          <w:sz w:val="2"/>
        </w:rPr>
      </w:pPr>
    </w:p>
    <w:tbl>
      <w:tblPr>
        <w:tblStyle w:val="12"/>
        <w:tblW w:w="0" w:type="auto"/>
        <w:tblInd w:w="269"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931"/>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3" w:hRule="atLeast"/>
        </w:trPr>
        <w:tc>
          <w:tcPr>
            <w:tcW w:w="931" w:type="dxa"/>
            <w:tcBorders>
              <w:bottom w:val="double" w:color="000000" w:sz="2" w:space="0"/>
            </w:tcBorders>
          </w:tcPr>
          <w:p>
            <w:pPr>
              <w:pStyle w:val="16"/>
              <w:spacing w:before="5"/>
              <w:ind w:left="30" w:right="18"/>
              <w:jc w:val="center"/>
              <w:rPr>
                <w:rFonts w:ascii="Times New Roman"/>
                <w:sz w:val="20"/>
              </w:rPr>
            </w:pPr>
            <w:r>
              <w:rPr>
                <w:rFonts w:ascii="Times New Roman"/>
                <w:w w:val="105"/>
                <w:sz w:val="20"/>
              </w:rPr>
              <w:t>delta</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5" w:hRule="atLeast"/>
        </w:trPr>
        <w:tc>
          <w:tcPr>
            <w:tcW w:w="931" w:type="dxa"/>
            <w:tcBorders>
              <w:top w:val="double" w:color="000000" w:sz="2" w:space="0"/>
              <w:bottom w:val="double" w:color="000000" w:sz="2" w:space="0"/>
            </w:tcBorders>
          </w:tcPr>
          <w:p>
            <w:pPr>
              <w:pStyle w:val="16"/>
              <w:spacing w:before="0" w:line="229" w:lineRule="exact"/>
              <w:ind w:left="37" w:right="18"/>
              <w:jc w:val="center"/>
              <w:rPr>
                <w:rFonts w:ascii="Times New Roman"/>
                <w:sz w:val="20"/>
              </w:rPr>
            </w:pPr>
            <w:r>
              <w:rPr>
                <w:rFonts w:ascii="Times New Roman"/>
                <w:w w:val="105"/>
                <w:sz w:val="20"/>
              </w:rPr>
              <w:t>index</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73" w:hRule="atLeast"/>
        </w:trPr>
        <w:tc>
          <w:tcPr>
            <w:tcW w:w="931" w:type="dxa"/>
            <w:tcBorders>
              <w:top w:val="double" w:color="000000" w:sz="2" w:space="0"/>
            </w:tcBorders>
          </w:tcPr>
          <w:p>
            <w:pPr>
              <w:pStyle w:val="16"/>
              <w:spacing w:before="0"/>
              <w:ind w:left="34" w:right="18"/>
              <w:jc w:val="center"/>
              <w:rPr>
                <w:rFonts w:ascii="Times New Roman"/>
                <w:sz w:val="20"/>
              </w:rPr>
            </w:pPr>
            <w:r>
              <w:rPr>
                <w:rFonts w:ascii="Times New Roman"/>
                <w:w w:val="105"/>
                <w:sz w:val="20"/>
              </w:rPr>
              <w:t>v_offset</w:t>
            </w:r>
          </w:p>
        </w:tc>
      </w:tr>
    </w:tbl>
    <w:p>
      <w:pPr>
        <w:spacing w:after="0"/>
        <w:jc w:val="center"/>
        <w:rPr>
          <w:rFonts w:ascii="Times New Roman"/>
          <w:sz w:val="20"/>
        </w:rPr>
        <w:sectPr>
          <w:type w:val="continuous"/>
          <w:pgSz w:w="10320" w:h="13220"/>
          <w:pgMar w:top="580" w:right="80" w:bottom="280" w:left="40" w:header="720" w:footer="720" w:gutter="0"/>
          <w:cols w:equalWidth="0" w:num="4">
            <w:col w:w="3102" w:space="40"/>
            <w:col w:w="2064" w:space="39"/>
            <w:col w:w="2285" w:space="40"/>
            <w:col w:w="2630"/>
          </w:cols>
        </w:sectPr>
      </w:pPr>
    </w:p>
    <w:p>
      <w:pPr>
        <w:pStyle w:val="11"/>
        <w:spacing w:before="11"/>
        <w:rPr>
          <w:rFonts w:ascii="Times New Roman"/>
          <w:i/>
          <w:sz w:val="20"/>
        </w:rPr>
      </w:pPr>
    </w:p>
    <w:p>
      <w:pPr>
        <w:spacing w:before="83" w:line="374" w:lineRule="auto"/>
        <w:ind w:left="2627" w:right="1112" w:firstLine="0"/>
        <w:jc w:val="both"/>
        <w:rPr>
          <w:rFonts w:hint="eastAsia" w:ascii="宋体" w:eastAsia="宋体"/>
          <w:sz w:val="18"/>
        </w:rPr>
      </w:pPr>
      <w:r>
        <w:rPr>
          <w:rFonts w:hint="eastAsia" w:ascii="宋体" w:eastAsia="宋体"/>
          <w:spacing w:val="3"/>
          <w:sz w:val="18"/>
        </w:rPr>
        <w:t xml:space="preserve">并且令 </w:t>
      </w:r>
      <w:r>
        <w:rPr>
          <w:rFonts w:ascii="Times New Roman" w:eastAsia="Times New Roman"/>
          <w:sz w:val="18"/>
        </w:rPr>
        <w:t>pointer</w:t>
      </w:r>
      <w:r>
        <w:rPr>
          <w:rFonts w:ascii="Times New Roman" w:eastAsia="Times New Roman"/>
          <w:spacing w:val="23"/>
          <w:sz w:val="18"/>
        </w:rPr>
        <w:t xml:space="preserve"> </w:t>
      </w:r>
      <w:r>
        <w:rPr>
          <w:rFonts w:ascii="Times New Roman" w:eastAsia="Times New Roman"/>
          <w:sz w:val="18"/>
        </w:rPr>
        <w:t>to</w:t>
      </w:r>
      <w:r>
        <w:rPr>
          <w:rFonts w:ascii="Times New Roman" w:eastAsia="Times New Roman"/>
          <w:spacing w:val="15"/>
          <w:sz w:val="18"/>
        </w:rPr>
        <w:t xml:space="preserve"> </w:t>
      </w:r>
      <w:r>
        <w:rPr>
          <w:rFonts w:ascii="Times New Roman" w:eastAsia="Times New Roman"/>
          <w:sz w:val="18"/>
        </w:rPr>
        <w:t>member</w:t>
      </w:r>
      <w:r>
        <w:rPr>
          <w:rFonts w:ascii="Times New Roman" w:eastAsia="Times New Roman"/>
          <w:spacing w:val="29"/>
          <w:sz w:val="18"/>
        </w:rPr>
        <w:t xml:space="preserve"> </w:t>
      </w:r>
      <w:r>
        <w:rPr>
          <w:rFonts w:ascii="Times New Roman" w:eastAsia="Times New Roman"/>
          <w:sz w:val="18"/>
        </w:rPr>
        <w:t>function</w:t>
      </w:r>
      <w:r>
        <w:rPr>
          <w:rFonts w:ascii="Times New Roman" w:eastAsia="Times New Roman"/>
          <w:spacing w:val="17"/>
          <w:sz w:val="18"/>
        </w:rPr>
        <w:t xml:space="preserve"> </w:t>
      </w:r>
      <w:r>
        <w:rPr>
          <w:rFonts w:hint="eastAsia" w:ascii="宋体" w:eastAsia="宋体"/>
          <w:sz w:val="18"/>
        </w:rPr>
        <w:t>其实不为真正的函式位址，而是上述结构体。</w:t>
      </w:r>
      <w:r>
        <w:rPr>
          <w:rFonts w:hint="eastAsia" w:ascii="宋体" w:eastAsia="宋体"/>
          <w:spacing w:val="1"/>
          <w:sz w:val="18"/>
        </w:rPr>
        <w:t xml:space="preserve">当前述的 </w:t>
      </w:r>
      <w:r>
        <w:rPr>
          <w:rFonts w:ascii="Times New Roman" w:eastAsia="Times New Roman"/>
          <w:i/>
          <w:sz w:val="18"/>
        </w:rPr>
        <w:t>pmf</w:t>
      </w:r>
      <w:r>
        <w:rPr>
          <w:rFonts w:ascii="Times New Roman" w:eastAsia="Times New Roman"/>
          <w:i/>
          <w:spacing w:val="8"/>
          <w:sz w:val="18"/>
        </w:rPr>
        <w:t xml:space="preserve"> </w:t>
      </w:r>
      <w:r>
        <w:rPr>
          <w:rFonts w:hint="eastAsia" w:ascii="宋体" w:eastAsia="宋体"/>
          <w:spacing w:val="1"/>
          <w:sz w:val="18"/>
        </w:rPr>
        <w:t xml:space="preserve">指向 </w:t>
      </w:r>
      <w:r>
        <w:rPr>
          <w:rFonts w:ascii="Times New Roman" w:eastAsia="Times New Roman"/>
          <w:sz w:val="18"/>
        </w:rPr>
        <w:t>virtual</w:t>
      </w:r>
      <w:r>
        <w:rPr>
          <w:rFonts w:ascii="Times New Roman" w:eastAsia="Times New Roman"/>
          <w:spacing w:val="27"/>
          <w:sz w:val="18"/>
        </w:rPr>
        <w:t xml:space="preserve"> </w:t>
      </w:r>
      <w:r>
        <w:rPr>
          <w:rFonts w:ascii="Times New Roman" w:eastAsia="Times New Roman"/>
          <w:sz w:val="18"/>
        </w:rPr>
        <w:t>member</w:t>
      </w:r>
      <w:r>
        <w:rPr>
          <w:rFonts w:ascii="Times New Roman" w:eastAsia="Times New Roman"/>
          <w:spacing w:val="27"/>
          <w:sz w:val="18"/>
        </w:rPr>
        <w:t xml:space="preserve"> </w:t>
      </w:r>
      <w:r>
        <w:rPr>
          <w:rFonts w:ascii="Times New Roman" w:eastAsia="Times New Roman"/>
          <w:sz w:val="18"/>
        </w:rPr>
        <w:t>function</w:t>
      </w:r>
      <w:r>
        <w:rPr>
          <w:rFonts w:ascii="Times New Roman" w:eastAsia="Times New Roman"/>
          <w:spacing w:val="6"/>
          <w:sz w:val="18"/>
        </w:rPr>
        <w:t xml:space="preserve"> </w:t>
      </w:r>
      <w:r>
        <w:rPr>
          <w:rFonts w:hint="eastAsia" w:ascii="宋体" w:eastAsia="宋体"/>
          <w:sz w:val="18"/>
        </w:rPr>
        <w:t xml:space="preserve">时，结构体内的 </w:t>
      </w:r>
      <w:r>
        <w:rPr>
          <w:rFonts w:ascii="Times New Roman" w:eastAsia="Times New Roman"/>
          <w:i/>
          <w:sz w:val="18"/>
        </w:rPr>
        <w:t>index</w:t>
      </w:r>
      <w:r>
        <w:rPr>
          <w:rFonts w:ascii="Times New Roman" w:eastAsia="Times New Roman"/>
          <w:i/>
          <w:spacing w:val="50"/>
          <w:sz w:val="18"/>
        </w:rPr>
        <w:t xml:space="preserve"> </w:t>
      </w:r>
      <w:r>
        <w:rPr>
          <w:rFonts w:hint="eastAsia" w:ascii="宋体" w:eastAsia="宋体"/>
          <w:spacing w:val="2"/>
          <w:sz w:val="18"/>
        </w:rPr>
        <w:t xml:space="preserve">内含 </w:t>
      </w:r>
      <w:r>
        <w:rPr>
          <w:rFonts w:ascii="Times New Roman" w:eastAsia="Times New Roman"/>
          <w:sz w:val="18"/>
        </w:rPr>
        <w:t>vtbl</w:t>
      </w:r>
      <w:r>
        <w:rPr>
          <w:rFonts w:ascii="Times New Roman" w:eastAsia="Times New Roman"/>
          <w:spacing w:val="53"/>
          <w:sz w:val="18"/>
        </w:rPr>
        <w:t xml:space="preserve"> </w:t>
      </w:r>
      <w:r>
        <w:rPr>
          <w:rFonts w:hint="eastAsia" w:ascii="宋体" w:eastAsia="宋体"/>
          <w:sz w:val="18"/>
        </w:rPr>
        <w:t>索</w:t>
      </w:r>
      <w:r>
        <w:rPr>
          <w:rFonts w:hint="eastAsia" w:ascii="宋体" w:eastAsia="宋体"/>
          <w:spacing w:val="1"/>
          <w:sz w:val="18"/>
        </w:rPr>
        <w:t xml:space="preserve">引；当 </w:t>
      </w:r>
      <w:r>
        <w:rPr>
          <w:rFonts w:ascii="Times New Roman" w:eastAsia="Times New Roman"/>
          <w:i/>
          <w:sz w:val="18"/>
        </w:rPr>
        <w:t>pmf</w:t>
      </w:r>
      <w:r>
        <w:rPr>
          <w:rFonts w:ascii="Times New Roman" w:eastAsia="Times New Roman"/>
          <w:i/>
          <w:spacing w:val="11"/>
          <w:sz w:val="18"/>
        </w:rPr>
        <w:t xml:space="preserve"> </w:t>
      </w:r>
      <w:r>
        <w:rPr>
          <w:rFonts w:hint="eastAsia" w:ascii="宋体" w:eastAsia="宋体"/>
          <w:spacing w:val="21"/>
          <w:sz w:val="18"/>
        </w:rPr>
        <w:t>指向</w:t>
      </w:r>
      <w:r>
        <w:rPr>
          <w:rFonts w:ascii="Times New Roman" w:eastAsia="Times New Roman"/>
          <w:sz w:val="18"/>
        </w:rPr>
        <w:t>non-virtual</w:t>
      </w:r>
      <w:r>
        <w:rPr>
          <w:rFonts w:ascii="Times New Roman" w:eastAsia="Times New Roman"/>
          <w:spacing w:val="30"/>
          <w:sz w:val="18"/>
        </w:rPr>
        <w:t xml:space="preserve"> </w:t>
      </w:r>
      <w:r>
        <w:rPr>
          <w:rFonts w:ascii="Times New Roman" w:eastAsia="Times New Roman"/>
          <w:sz w:val="18"/>
        </w:rPr>
        <w:t>member</w:t>
      </w:r>
      <w:r>
        <w:rPr>
          <w:rFonts w:ascii="Times New Roman" w:eastAsia="Times New Roman"/>
          <w:spacing w:val="28"/>
          <w:sz w:val="18"/>
        </w:rPr>
        <w:t xml:space="preserve"> </w:t>
      </w:r>
      <w:r>
        <w:rPr>
          <w:rFonts w:ascii="Times New Roman" w:eastAsia="Times New Roman"/>
          <w:sz w:val="18"/>
        </w:rPr>
        <w:t>function</w:t>
      </w:r>
      <w:r>
        <w:rPr>
          <w:rFonts w:ascii="Times New Roman" w:eastAsia="Times New Roman"/>
          <w:spacing w:val="8"/>
          <w:sz w:val="18"/>
        </w:rPr>
        <w:t xml:space="preserve"> </w:t>
      </w:r>
      <w:r>
        <w:rPr>
          <w:rFonts w:hint="eastAsia" w:ascii="宋体" w:eastAsia="宋体"/>
          <w:spacing w:val="1"/>
          <w:sz w:val="18"/>
        </w:rPr>
        <w:t xml:space="preserve">时，结构体内的 </w:t>
      </w:r>
      <w:r>
        <w:rPr>
          <w:rFonts w:ascii="Times New Roman" w:eastAsia="Times New Roman"/>
          <w:i/>
          <w:sz w:val="18"/>
        </w:rPr>
        <w:t>faddr</w:t>
      </w:r>
      <w:r>
        <w:rPr>
          <w:rFonts w:ascii="Times New Roman" w:eastAsia="Times New Roman"/>
          <w:i/>
          <w:spacing w:val="54"/>
          <w:sz w:val="18"/>
        </w:rPr>
        <w:t xml:space="preserve"> </w:t>
      </w:r>
      <w:r>
        <w:rPr>
          <w:rFonts w:hint="eastAsia" w:ascii="宋体" w:eastAsia="宋体"/>
          <w:sz w:val="18"/>
        </w:rPr>
        <w:t>内含其真实</w:t>
      </w:r>
      <w:r>
        <w:rPr>
          <w:rFonts w:hint="eastAsia" w:ascii="宋体" w:eastAsia="宋体"/>
          <w:spacing w:val="5"/>
          <w:sz w:val="18"/>
        </w:rPr>
        <w:t xml:space="preserve">位址而 </w:t>
      </w:r>
      <w:r>
        <w:rPr>
          <w:rFonts w:ascii="Times New Roman" w:eastAsia="Times New Roman"/>
          <w:i/>
          <w:sz w:val="18"/>
        </w:rPr>
        <w:t>index</w:t>
      </w:r>
      <w:r>
        <w:rPr>
          <w:rFonts w:ascii="Times New Roman" w:eastAsia="Times New Roman"/>
          <w:i/>
          <w:spacing w:val="18"/>
          <w:sz w:val="18"/>
        </w:rPr>
        <w:t xml:space="preserve"> </w:t>
      </w:r>
      <w:r>
        <w:rPr>
          <w:rFonts w:hint="eastAsia" w:ascii="宋体" w:eastAsia="宋体"/>
          <w:spacing w:val="5"/>
          <w:sz w:val="18"/>
        </w:rPr>
        <w:t xml:space="preserve">被设为 </w:t>
      </w:r>
      <w:r>
        <w:rPr>
          <w:rFonts w:ascii="Times New Roman" w:eastAsia="Times New Roman"/>
          <w:sz w:val="18"/>
        </w:rPr>
        <w:t>-1</w:t>
      </w:r>
      <w:r>
        <w:rPr>
          <w:rFonts w:hint="eastAsia" w:ascii="宋体" w:eastAsia="宋体"/>
          <w:sz w:val="18"/>
        </w:rPr>
        <w:t>。此外，</w:t>
      </w:r>
      <w:r>
        <w:rPr>
          <w:rFonts w:ascii="Times New Roman" w:eastAsia="Times New Roman"/>
          <w:i/>
          <w:sz w:val="18"/>
        </w:rPr>
        <w:t>delta</w:t>
      </w:r>
      <w:r>
        <w:rPr>
          <w:rFonts w:ascii="Times New Roman" w:eastAsia="Times New Roman"/>
          <w:i/>
          <w:spacing w:val="18"/>
          <w:sz w:val="18"/>
        </w:rPr>
        <w:t xml:space="preserve"> </w:t>
      </w:r>
      <w:r>
        <w:rPr>
          <w:rFonts w:hint="eastAsia" w:ascii="宋体" w:eastAsia="宋体"/>
          <w:spacing w:val="2"/>
          <w:sz w:val="18"/>
        </w:rPr>
        <w:t xml:space="preserve">栏位表示 </w:t>
      </w:r>
      <w:r>
        <w:rPr>
          <w:rFonts w:ascii="Times New Roman" w:eastAsia="Times New Roman"/>
          <w:i/>
          <w:sz w:val="18"/>
        </w:rPr>
        <w:t>this</w:t>
      </w:r>
      <w:r>
        <w:rPr>
          <w:rFonts w:ascii="Times New Roman" w:eastAsia="Times New Roman"/>
          <w:i/>
          <w:spacing w:val="58"/>
          <w:sz w:val="18"/>
        </w:rPr>
        <w:t xml:space="preserve"> </w:t>
      </w:r>
      <w:r>
        <w:rPr>
          <w:rFonts w:hint="eastAsia" w:ascii="宋体" w:eastAsia="宋体"/>
          <w:spacing w:val="2"/>
          <w:sz w:val="18"/>
        </w:rPr>
        <w:t xml:space="preserve">指标的 </w:t>
      </w:r>
      <w:r>
        <w:rPr>
          <w:rFonts w:ascii="Times New Roman" w:eastAsia="Times New Roman"/>
          <w:sz w:val="18"/>
        </w:rPr>
        <w:t>offset</w:t>
      </w:r>
      <w:r>
        <w:rPr>
          <w:rFonts w:ascii="Times New Roman" w:eastAsia="Times New Roman"/>
          <w:spacing w:val="60"/>
          <w:sz w:val="18"/>
        </w:rPr>
        <w:t xml:space="preserve"> </w:t>
      </w:r>
      <w:r>
        <w:rPr>
          <w:rFonts w:hint="eastAsia" w:ascii="宋体" w:eastAsia="宋体"/>
          <w:sz w:val="18"/>
        </w:rPr>
        <w:t>值（稍后我</w:t>
      </w:r>
      <w:r>
        <w:rPr>
          <w:rFonts w:hint="eastAsia" w:ascii="宋体" w:eastAsia="宋体"/>
          <w:w w:val="101"/>
          <w:sz w:val="18"/>
        </w:rPr>
        <w:t>会谈到这个主题</w:t>
      </w:r>
      <w:r>
        <w:rPr>
          <w:rFonts w:hint="eastAsia" w:ascii="宋体" w:eastAsia="宋体"/>
          <w:spacing w:val="-91"/>
          <w:w w:val="101"/>
          <w:sz w:val="18"/>
        </w:rPr>
        <w:t>）</w:t>
      </w:r>
      <w:r>
        <w:rPr>
          <w:rFonts w:hint="eastAsia" w:ascii="宋体" w:eastAsia="宋体"/>
          <w:spacing w:val="-34"/>
          <w:w w:val="101"/>
          <w:sz w:val="18"/>
        </w:rPr>
        <w:t>，</w:t>
      </w:r>
      <w:r>
        <w:rPr>
          <w:rFonts w:ascii="Times New Roman" w:eastAsia="Times New Roman"/>
          <w:i/>
          <w:w w:val="101"/>
          <w:sz w:val="18"/>
        </w:rPr>
        <w:t>v_o</w:t>
      </w:r>
      <w:r>
        <w:rPr>
          <w:rFonts w:ascii="Times New Roman" w:eastAsia="Times New Roman"/>
          <w:i/>
          <w:spacing w:val="2"/>
          <w:w w:val="101"/>
          <w:sz w:val="18"/>
        </w:rPr>
        <w:t>ff</w:t>
      </w:r>
      <w:r>
        <w:rPr>
          <w:rFonts w:ascii="Times New Roman" w:eastAsia="Times New Roman"/>
          <w:i/>
          <w:w w:val="101"/>
          <w:sz w:val="18"/>
        </w:rPr>
        <w:t>s</w:t>
      </w:r>
      <w:r>
        <w:rPr>
          <w:rFonts w:ascii="Times New Roman" w:eastAsia="Times New Roman"/>
          <w:i/>
          <w:spacing w:val="-4"/>
          <w:w w:val="101"/>
          <w:sz w:val="18"/>
        </w:rPr>
        <w:t>e</w:t>
      </w:r>
      <w:r>
        <w:rPr>
          <w:rFonts w:ascii="Times New Roman" w:eastAsia="Times New Roman"/>
          <w:i/>
          <w:w w:val="101"/>
          <w:sz w:val="18"/>
        </w:rPr>
        <w:t>t</w:t>
      </w:r>
      <w:r>
        <w:rPr>
          <w:rFonts w:ascii="Times New Roman" w:eastAsia="Times New Roman"/>
          <w:i/>
          <w:spacing w:val="-1"/>
          <w:sz w:val="18"/>
        </w:rPr>
        <w:t xml:space="preserve">  </w:t>
      </w:r>
      <w:r>
        <w:rPr>
          <w:rFonts w:hint="eastAsia" w:ascii="宋体" w:eastAsia="宋体"/>
          <w:w w:val="101"/>
          <w:sz w:val="18"/>
        </w:rPr>
        <w:t>栏位放的是</w:t>
      </w:r>
      <w:r>
        <w:rPr>
          <w:rFonts w:hint="eastAsia" w:ascii="宋体" w:eastAsia="宋体"/>
          <w:spacing w:val="1"/>
          <w:sz w:val="18"/>
        </w:rPr>
        <w:t xml:space="preserve"> </w:t>
      </w:r>
      <w:r>
        <w:rPr>
          <w:rFonts w:ascii="Times New Roman" w:eastAsia="Times New Roman"/>
          <w:spacing w:val="-5"/>
          <w:w w:val="101"/>
          <w:sz w:val="18"/>
        </w:rPr>
        <w:t>v</w:t>
      </w:r>
      <w:r>
        <w:rPr>
          <w:rFonts w:ascii="Times New Roman" w:eastAsia="Times New Roman"/>
          <w:spacing w:val="2"/>
          <w:w w:val="101"/>
          <w:sz w:val="18"/>
        </w:rPr>
        <w:t>i</w:t>
      </w:r>
      <w:r>
        <w:rPr>
          <w:rFonts w:ascii="Times New Roman" w:eastAsia="Times New Roman"/>
          <w:spacing w:val="1"/>
          <w:w w:val="101"/>
          <w:sz w:val="18"/>
        </w:rPr>
        <w:t>r</w:t>
      </w:r>
      <w:r>
        <w:rPr>
          <w:rFonts w:ascii="Times New Roman" w:eastAsia="Times New Roman"/>
          <w:spacing w:val="2"/>
          <w:w w:val="101"/>
          <w:sz w:val="18"/>
        </w:rPr>
        <w:t>t</w:t>
      </w:r>
      <w:r>
        <w:rPr>
          <w:rFonts w:ascii="Times New Roman" w:eastAsia="Times New Roman"/>
          <w:w w:val="101"/>
          <w:sz w:val="18"/>
        </w:rPr>
        <w:t>ual</w:t>
      </w:r>
      <w:r>
        <w:rPr>
          <w:rFonts w:ascii="Times New Roman" w:eastAsia="Times New Roman"/>
          <w:spacing w:val="5"/>
          <w:sz w:val="18"/>
        </w:rPr>
        <w:t xml:space="preserve"> </w:t>
      </w:r>
      <w:r>
        <w:rPr>
          <w:rFonts w:ascii="Times New Roman" w:eastAsia="Times New Roman"/>
          <w:w w:val="101"/>
          <w:sz w:val="18"/>
        </w:rPr>
        <w:t>base</w:t>
      </w:r>
      <w:r>
        <w:rPr>
          <w:rFonts w:ascii="Times New Roman" w:eastAsia="Times New Roman"/>
          <w:spacing w:val="3"/>
          <w:sz w:val="18"/>
        </w:rPr>
        <w:t xml:space="preserve"> </w:t>
      </w:r>
      <w:r>
        <w:rPr>
          <w:rFonts w:ascii="Times New Roman" w:eastAsia="Times New Roman"/>
          <w:spacing w:val="-4"/>
          <w:w w:val="101"/>
          <w:sz w:val="18"/>
        </w:rPr>
        <w:t>c</w:t>
      </w:r>
      <w:r>
        <w:rPr>
          <w:rFonts w:ascii="Times New Roman" w:eastAsia="Times New Roman"/>
          <w:spacing w:val="2"/>
          <w:w w:val="101"/>
          <w:sz w:val="18"/>
        </w:rPr>
        <w:t>l</w:t>
      </w:r>
      <w:r>
        <w:rPr>
          <w:rFonts w:ascii="Times New Roman" w:eastAsia="Times New Roman"/>
          <w:w w:val="101"/>
          <w:sz w:val="18"/>
        </w:rPr>
        <w:t>ass</w:t>
      </w:r>
      <w:r>
        <w:rPr>
          <w:rFonts w:ascii="Times New Roman" w:eastAsia="Times New Roman"/>
          <w:spacing w:val="-1"/>
          <w:sz w:val="18"/>
        </w:rPr>
        <w:t xml:space="preserve">  </w:t>
      </w:r>
      <w:r>
        <w:rPr>
          <w:rFonts w:hint="eastAsia" w:ascii="宋体" w:eastAsia="宋体"/>
          <w:w w:val="101"/>
          <w:sz w:val="18"/>
        </w:rPr>
        <w:t>的</w:t>
      </w:r>
      <w:r>
        <w:rPr>
          <w:rFonts w:hint="eastAsia" w:ascii="宋体" w:eastAsia="宋体"/>
          <w:spacing w:val="1"/>
          <w:sz w:val="18"/>
        </w:rPr>
        <w:t xml:space="preserve"> </w:t>
      </w:r>
      <w:r>
        <w:rPr>
          <w:rFonts w:ascii="Times New Roman" w:eastAsia="Times New Roman"/>
          <w:spacing w:val="-5"/>
          <w:w w:val="101"/>
          <w:sz w:val="18"/>
        </w:rPr>
        <w:t>v</w:t>
      </w:r>
      <w:r>
        <w:rPr>
          <w:rFonts w:ascii="Times New Roman" w:eastAsia="Times New Roman"/>
          <w:w w:val="101"/>
          <w:sz w:val="18"/>
        </w:rPr>
        <w:t>p</w:t>
      </w:r>
      <w:r>
        <w:rPr>
          <w:rFonts w:ascii="Times New Roman" w:eastAsia="Times New Roman"/>
          <w:spacing w:val="2"/>
          <w:w w:val="101"/>
          <w:sz w:val="18"/>
        </w:rPr>
        <w:t>t</w:t>
      </w:r>
      <w:r>
        <w:rPr>
          <w:rFonts w:ascii="Times New Roman" w:eastAsia="Times New Roman"/>
          <w:w w:val="101"/>
          <w:sz w:val="18"/>
        </w:rPr>
        <w:t>r</w:t>
      </w:r>
      <w:r>
        <w:rPr>
          <w:rFonts w:ascii="Times New Roman" w:eastAsia="Times New Roman"/>
          <w:spacing w:val="-1"/>
          <w:sz w:val="18"/>
        </w:rPr>
        <w:t xml:space="preserve">  </w:t>
      </w:r>
      <w:r>
        <w:rPr>
          <w:rFonts w:hint="eastAsia" w:ascii="宋体" w:eastAsia="宋体"/>
          <w:spacing w:val="-32"/>
          <w:w w:val="101"/>
          <w:sz w:val="18"/>
        </w:rPr>
        <w:t>位置</w:t>
      </w:r>
      <w:r>
        <w:rPr>
          <w:rFonts w:hint="eastAsia" w:ascii="宋体" w:eastAsia="宋体"/>
          <w:w w:val="101"/>
          <w:sz w:val="18"/>
        </w:rPr>
        <w:t>（如果</w:t>
      </w:r>
      <w:r>
        <w:rPr>
          <w:rFonts w:hint="eastAsia" w:ascii="宋体" w:eastAsia="宋体"/>
          <w:spacing w:val="1"/>
          <w:sz w:val="18"/>
        </w:rPr>
        <w:t xml:space="preserve"> </w:t>
      </w:r>
      <w:r>
        <w:rPr>
          <w:rFonts w:ascii="Times New Roman" w:eastAsia="Times New Roman"/>
          <w:spacing w:val="-5"/>
          <w:w w:val="101"/>
          <w:sz w:val="18"/>
        </w:rPr>
        <w:t>v</w:t>
      </w:r>
      <w:r>
        <w:rPr>
          <w:rFonts w:ascii="Times New Roman" w:eastAsia="Times New Roman"/>
          <w:w w:val="101"/>
          <w:sz w:val="18"/>
        </w:rPr>
        <w:t>p</w:t>
      </w:r>
      <w:r>
        <w:rPr>
          <w:rFonts w:ascii="Times New Roman" w:eastAsia="Times New Roman"/>
          <w:spacing w:val="2"/>
          <w:w w:val="101"/>
          <w:sz w:val="18"/>
        </w:rPr>
        <w:t>t</w:t>
      </w:r>
      <w:r>
        <w:rPr>
          <w:rFonts w:ascii="Times New Roman" w:eastAsia="Times New Roman"/>
          <w:w w:val="101"/>
          <w:sz w:val="18"/>
        </w:rPr>
        <w:t>r</w:t>
      </w:r>
      <w:r>
        <w:rPr>
          <w:rFonts w:hint="eastAsia" w:ascii="宋体" w:eastAsia="宋体"/>
          <w:spacing w:val="8"/>
          <w:sz w:val="18"/>
        </w:rPr>
        <w:t xml:space="preserve">被编译器放在 </w:t>
      </w:r>
      <w:r>
        <w:rPr>
          <w:rFonts w:ascii="Times New Roman" w:eastAsia="Times New Roman"/>
          <w:sz w:val="18"/>
        </w:rPr>
        <w:t>class  object</w:t>
      </w:r>
      <w:r>
        <w:rPr>
          <w:rFonts w:ascii="Times New Roman" w:eastAsia="Times New Roman"/>
          <w:spacing w:val="3"/>
          <w:sz w:val="18"/>
        </w:rPr>
        <w:t xml:space="preserve"> </w:t>
      </w:r>
      <w:r>
        <w:rPr>
          <w:rFonts w:hint="eastAsia" w:ascii="宋体" w:eastAsia="宋体"/>
          <w:sz w:val="18"/>
        </w:rPr>
        <w:t>的第一个栏位，</w:t>
      </w:r>
      <w:r>
        <w:rPr>
          <w:rFonts w:ascii="Times New Roman" w:eastAsia="Times New Roman"/>
          <w:i/>
          <w:sz w:val="18"/>
        </w:rPr>
        <w:t>v_offset</w:t>
      </w:r>
      <w:r>
        <w:rPr>
          <w:rFonts w:ascii="Times New Roman" w:eastAsia="Times New Roman"/>
          <w:i/>
          <w:spacing w:val="3"/>
          <w:sz w:val="18"/>
        </w:rPr>
        <w:t xml:space="preserve"> </w:t>
      </w:r>
      <w:r>
        <w:rPr>
          <w:rFonts w:hint="eastAsia" w:ascii="宋体" w:eastAsia="宋体"/>
          <w:sz w:val="18"/>
        </w:rPr>
        <w:t>就没有作用了）。</w:t>
      </w:r>
      <w:r>
        <w:rPr>
          <w:rFonts w:ascii="Times New Roman" w:eastAsia="Times New Roman"/>
          <w:i/>
          <w:sz w:val="18"/>
        </w:rPr>
        <w:t>delta</w:t>
      </w:r>
      <w:r>
        <w:rPr>
          <w:rFonts w:ascii="Times New Roman" w:eastAsia="Times New Roman"/>
          <w:i/>
          <w:spacing w:val="39"/>
          <w:sz w:val="18"/>
        </w:rPr>
        <w:t xml:space="preserve"> </w:t>
      </w:r>
      <w:r>
        <w:rPr>
          <w:rFonts w:hint="eastAsia" w:ascii="宋体" w:eastAsia="宋体"/>
          <w:sz w:val="18"/>
        </w:rPr>
        <w:t>和</w:t>
      </w:r>
      <w:r>
        <w:rPr>
          <w:rFonts w:ascii="Times New Roman" w:eastAsia="Times New Roman"/>
          <w:i/>
          <w:sz w:val="18"/>
        </w:rPr>
        <w:t>v_offset</w:t>
      </w:r>
      <w:r>
        <w:rPr>
          <w:rFonts w:ascii="Times New Roman" w:eastAsia="Times New Roman"/>
          <w:i/>
          <w:spacing w:val="18"/>
          <w:sz w:val="18"/>
        </w:rPr>
        <w:t xml:space="preserve"> </w:t>
      </w:r>
      <w:r>
        <w:rPr>
          <w:rFonts w:hint="eastAsia" w:ascii="宋体" w:eastAsia="宋体"/>
          <w:sz w:val="18"/>
        </w:rPr>
        <w:t>两个栏位只有在多重继承或虚拟继承的情况下才有必要性（稍后介绍）。</w:t>
      </w:r>
    </w:p>
    <w:p>
      <w:pPr>
        <w:pStyle w:val="11"/>
        <w:spacing w:before="10"/>
        <w:rPr>
          <w:rFonts w:ascii="宋体"/>
          <w:sz w:val="18"/>
        </w:rPr>
      </w:pPr>
    </w:p>
    <w:p>
      <w:pPr>
        <w:spacing w:before="0"/>
        <w:ind w:left="2627" w:right="0" w:firstLine="0"/>
        <w:jc w:val="left"/>
        <w:rPr>
          <w:rFonts w:hint="eastAsia" w:ascii="宋体" w:eastAsia="宋体"/>
          <w:sz w:val="18"/>
        </w:rPr>
      </w:pPr>
      <w:r>
        <w:rPr>
          <w:rFonts w:hint="eastAsia" w:ascii="宋体" w:eastAsia="宋体"/>
          <w:sz w:val="18"/>
        </w:rPr>
        <w:t>在此模型之下，这样的唤起动作：</w:t>
      </w:r>
    </w:p>
    <w:p>
      <w:pPr>
        <w:pStyle w:val="11"/>
        <w:spacing w:before="8"/>
        <w:rPr>
          <w:rFonts w:ascii="宋体"/>
          <w:sz w:val="21"/>
        </w:rPr>
      </w:pPr>
    </w:p>
    <w:p>
      <w:pPr>
        <w:pStyle w:val="11"/>
        <w:ind w:left="2910"/>
      </w:pPr>
      <w:r>
        <w:t>(ptr-&gt;*pmf)();</w:t>
      </w:r>
    </w:p>
    <w:p>
      <w:pPr>
        <w:pStyle w:val="11"/>
        <w:rPr>
          <w:sz w:val="18"/>
        </w:rPr>
      </w:pPr>
    </w:p>
    <w:p>
      <w:pPr>
        <w:spacing w:before="120"/>
        <w:ind w:left="2627" w:right="0" w:firstLine="0"/>
        <w:jc w:val="left"/>
        <w:rPr>
          <w:rFonts w:hint="eastAsia" w:ascii="宋体" w:eastAsia="宋体"/>
          <w:sz w:val="18"/>
        </w:rPr>
      </w:pPr>
      <w:r>
        <w:rPr>
          <w:rFonts w:hint="eastAsia" w:ascii="宋体" w:eastAsia="宋体"/>
          <w:sz w:val="18"/>
        </w:rPr>
        <w:t>会变成：</w:t>
      </w:r>
    </w:p>
    <w:p>
      <w:pPr>
        <w:pStyle w:val="11"/>
        <w:spacing w:before="8"/>
        <w:rPr>
          <w:rFonts w:ascii="宋体"/>
          <w:sz w:val="21"/>
        </w:rPr>
      </w:pPr>
    </w:p>
    <w:p>
      <w:pPr>
        <w:pStyle w:val="11"/>
        <w:ind w:left="2910"/>
      </w:pPr>
      <w:r>
        <w:t>(</w:t>
      </w:r>
      <w:r>
        <w:rPr>
          <w:spacing w:val="-3"/>
        </w:rPr>
        <w:t xml:space="preserve"> </w:t>
      </w:r>
      <w:r>
        <w:t>pmf.index</w:t>
      </w:r>
      <w:r>
        <w:rPr>
          <w:spacing w:val="-3"/>
        </w:rPr>
        <w:t xml:space="preserve"> </w:t>
      </w:r>
      <w:r>
        <w:t>&lt;</w:t>
      </w:r>
      <w:r>
        <w:rPr>
          <w:spacing w:val="-3"/>
        </w:rPr>
        <w:t xml:space="preserve"> </w:t>
      </w:r>
      <w:r>
        <w:t>0</w:t>
      </w:r>
      <w:r>
        <w:rPr>
          <w:spacing w:val="-3"/>
        </w:rPr>
        <w:t xml:space="preserve"> </w:t>
      </w:r>
      <w:r>
        <w:t>)</w:t>
      </w:r>
    </w:p>
    <w:p>
      <w:pPr>
        <w:pStyle w:val="11"/>
        <w:tabs>
          <w:tab w:val="left" w:pos="6467"/>
        </w:tabs>
        <w:spacing w:before="40" w:line="180" w:lineRule="exact"/>
        <w:ind w:left="3155"/>
      </w:pPr>
      <w:r>
        <w:t>?</w:t>
      </w:r>
      <w:r>
        <w:tab/>
      </w:r>
      <w:r>
        <w:t>//</w:t>
      </w:r>
      <w:r>
        <w:rPr>
          <w:spacing w:val="-9"/>
        </w:rPr>
        <w:t xml:space="preserve"> </w:t>
      </w:r>
      <w:r>
        <w:t>non-virtual</w:t>
      </w:r>
      <w:r>
        <w:rPr>
          <w:spacing w:val="-8"/>
        </w:rPr>
        <w:t xml:space="preserve"> </w:t>
      </w:r>
      <w:r>
        <w:t>invocation</w:t>
      </w:r>
    </w:p>
    <w:p>
      <w:pPr>
        <w:pStyle w:val="11"/>
        <w:tabs>
          <w:tab w:val="left" w:pos="6466"/>
        </w:tabs>
        <w:spacing w:line="207" w:lineRule="exact"/>
        <w:ind w:left="3155"/>
        <w:rPr>
          <w:rFonts w:hint="eastAsia" w:ascii="宋体" w:eastAsia="宋体"/>
        </w:rPr>
      </w:pPr>
      <w:r>
        <w:t>(*pmf.faddr)(ptr+pmf.delta)</w:t>
      </w:r>
      <w:r>
        <w:tab/>
      </w:r>
      <w:r>
        <w:rPr>
          <w:spacing w:val="-1"/>
        </w:rPr>
        <w:t xml:space="preserve">// </w:t>
      </w:r>
      <w:r>
        <w:t>ptr</w:t>
      </w:r>
      <w:r>
        <w:rPr>
          <w:spacing w:val="-14"/>
        </w:rPr>
        <w:t xml:space="preserve"> </w:t>
      </w:r>
      <w:r>
        <w:rPr>
          <w:rFonts w:hint="eastAsia" w:ascii="宋体" w:eastAsia="宋体"/>
          <w:spacing w:val="1"/>
        </w:rPr>
        <w:t xml:space="preserve">调整后成为 </w:t>
      </w:r>
      <w:r>
        <w:t>this</w:t>
      </w:r>
      <w:r>
        <w:rPr>
          <w:spacing w:val="-14"/>
        </w:rPr>
        <w:t xml:space="preserve"> </w:t>
      </w:r>
      <w:r>
        <w:rPr>
          <w:rFonts w:hint="eastAsia" w:ascii="宋体" w:eastAsia="宋体"/>
        </w:rPr>
        <w:t>指标</w:t>
      </w:r>
    </w:p>
    <w:p>
      <w:pPr>
        <w:pStyle w:val="11"/>
        <w:tabs>
          <w:tab w:val="left" w:pos="6466"/>
        </w:tabs>
        <w:spacing w:before="54" w:line="180" w:lineRule="exact"/>
        <w:ind w:left="3155"/>
      </w:pPr>
      <w:r>
        <w:t>:</w:t>
      </w:r>
      <w:r>
        <w:tab/>
      </w:r>
      <w:r>
        <w:t>//</w:t>
      </w:r>
      <w:r>
        <w:rPr>
          <w:spacing w:val="-8"/>
        </w:rPr>
        <w:t xml:space="preserve"> </w:t>
      </w:r>
      <w:r>
        <w:t>virtual</w:t>
      </w:r>
      <w:r>
        <w:rPr>
          <w:spacing w:val="-7"/>
        </w:rPr>
        <w:t xml:space="preserve"> </w:t>
      </w:r>
      <w:r>
        <w:t>invocation</w:t>
      </w:r>
    </w:p>
    <w:p>
      <w:pPr>
        <w:pStyle w:val="11"/>
        <w:spacing w:line="207" w:lineRule="exact"/>
        <w:ind w:left="3155"/>
        <w:rPr>
          <w:rFonts w:hint="eastAsia" w:ascii="宋体" w:eastAsia="宋体"/>
        </w:rPr>
      </w:pPr>
      <w:r>
        <w:rPr>
          <w:w w:val="95"/>
        </w:rPr>
        <w:t>(*</w:t>
      </w:r>
      <w:r>
        <w:rPr>
          <w:spacing w:val="43"/>
          <w:w w:val="95"/>
        </w:rPr>
        <w:t xml:space="preserve"> </w:t>
      </w:r>
      <w:r>
        <w:rPr>
          <w:w w:val="95"/>
        </w:rPr>
        <w:t>ptr-&gt;vptr[pmf.index](ptr+pmf.delta));</w:t>
      </w:r>
      <w:r>
        <w:rPr>
          <w:spacing w:val="134"/>
        </w:rPr>
        <w:t xml:space="preserve"> </w:t>
      </w:r>
      <w:r>
        <w:rPr>
          <w:spacing w:val="14"/>
          <w:w w:val="95"/>
        </w:rPr>
        <w:t xml:space="preserve">// </w:t>
      </w:r>
      <w:r>
        <w:rPr>
          <w:w w:val="95"/>
        </w:rPr>
        <w:t>ptr</w:t>
      </w:r>
      <w:r>
        <w:rPr>
          <w:spacing w:val="-35"/>
          <w:w w:val="95"/>
        </w:rPr>
        <w:t xml:space="preserve"> </w:t>
      </w:r>
      <w:r>
        <w:rPr>
          <w:rFonts w:hint="eastAsia" w:ascii="宋体" w:eastAsia="宋体"/>
          <w:spacing w:val="7"/>
          <w:w w:val="95"/>
        </w:rPr>
        <w:t xml:space="preserve">调整后成为 </w:t>
      </w:r>
      <w:r>
        <w:rPr>
          <w:w w:val="95"/>
        </w:rPr>
        <w:t>this</w:t>
      </w:r>
      <w:r>
        <w:rPr>
          <w:spacing w:val="23"/>
          <w:w w:val="95"/>
        </w:rPr>
        <w:t xml:space="preserve"> </w:t>
      </w:r>
      <w:r>
        <w:rPr>
          <w:rFonts w:hint="eastAsia" w:ascii="宋体" w:eastAsia="宋体"/>
          <w:w w:val="95"/>
        </w:rPr>
        <w:t>指标</w:t>
      </w:r>
    </w:p>
    <w:p>
      <w:pPr>
        <w:pStyle w:val="11"/>
        <w:rPr>
          <w:rFonts w:ascii="宋体"/>
          <w:sz w:val="18"/>
        </w:rPr>
      </w:pPr>
    </w:p>
    <w:p>
      <w:pPr>
        <w:pStyle w:val="11"/>
        <w:spacing w:before="9"/>
        <w:rPr>
          <w:rFonts w:ascii="宋体"/>
        </w:rPr>
      </w:pPr>
    </w:p>
    <w:p>
      <w:pPr>
        <w:spacing w:before="0"/>
        <w:ind w:left="2627" w:right="0" w:firstLine="0"/>
        <w:jc w:val="left"/>
        <w:rPr>
          <w:rFonts w:hint="eastAsia" w:ascii="宋体" w:eastAsia="宋体"/>
          <w:sz w:val="18"/>
        </w:rPr>
      </w:pPr>
      <w:r>
        <w:rPr>
          <w:rFonts w:hint="eastAsia" w:ascii="宋体" w:eastAsia="宋体"/>
          <w:spacing w:val="-20"/>
          <w:sz w:val="18"/>
        </w:rPr>
        <w:t xml:space="preserve">图 </w:t>
      </w:r>
      <w:r>
        <w:rPr>
          <w:rFonts w:ascii="Arial Black" w:eastAsia="Arial Black"/>
          <w:sz w:val="18"/>
        </w:rPr>
        <w:t>2.6</w:t>
      </w:r>
      <w:r>
        <w:rPr>
          <w:rFonts w:ascii="Arial Black" w:eastAsia="Arial Black"/>
          <w:spacing w:val="-12"/>
          <w:sz w:val="18"/>
        </w:rPr>
        <w:t xml:space="preserve"> </w:t>
      </w:r>
      <w:r>
        <w:rPr>
          <w:rFonts w:hint="eastAsia" w:ascii="宋体" w:eastAsia="宋体"/>
          <w:sz w:val="18"/>
        </w:rPr>
        <w:t>表现出这种行为。</w:t>
      </w:r>
    </w:p>
    <w:p>
      <w:pPr>
        <w:pStyle w:val="11"/>
        <w:rPr>
          <w:rFonts w:ascii="宋体"/>
          <w:sz w:val="20"/>
        </w:rPr>
      </w:pPr>
    </w:p>
    <w:p>
      <w:pPr>
        <w:pStyle w:val="11"/>
        <w:rPr>
          <w:rFonts w:ascii="宋体"/>
          <w:sz w:val="20"/>
        </w:rPr>
      </w:pPr>
    </w:p>
    <w:p>
      <w:pPr>
        <w:pStyle w:val="11"/>
        <w:rPr>
          <w:rFonts w:ascii="宋体"/>
          <w:sz w:val="20"/>
        </w:rPr>
      </w:pPr>
    </w:p>
    <w:p>
      <w:pPr>
        <w:pStyle w:val="11"/>
        <w:spacing w:before="5"/>
        <w:rPr>
          <w:rFonts w:ascii="宋体"/>
          <w:sz w:val="20"/>
        </w:rPr>
      </w:pPr>
    </w:p>
    <w:p>
      <w:pPr>
        <w:pStyle w:val="5"/>
        <w:ind w:left="0" w:right="390"/>
        <w:jc w:val="right"/>
      </w:pPr>
      <w:r>
        <w:t>119</w:t>
      </w:r>
    </w:p>
    <w:p>
      <w:pPr>
        <w:spacing w:after="0"/>
        <w:jc w:val="right"/>
        <w:sectPr>
          <w:type w:val="continuous"/>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2151" o:spid="_x0000_s2151" o:spt="1" style="position:absolute;left:0pt;margin-left:131.9pt;margin-top:18.85pt;height:0.7pt;width:323pt;mso-position-horizontal-relative:page;mso-wrap-distance-bottom:0pt;mso-wrap-distance-top:0pt;z-index:-251282432;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4"/>
        <w:rPr>
          <w:rFonts w:ascii="宋体"/>
          <w:sz w:val="25"/>
        </w:rPr>
      </w:pPr>
    </w:p>
    <w:p>
      <w:pPr>
        <w:pStyle w:val="6"/>
        <w:spacing w:before="98" w:line="261" w:lineRule="auto"/>
        <w:ind w:left="2003" w:right="6760" w:hanging="63"/>
        <w:jc w:val="right"/>
      </w:pPr>
      <w:r>
        <w:pict>
          <v:group id="_x0000_s2152" o:spid="_x0000_s2152" o:spt="203" style="position:absolute;left:0pt;margin-left:175.8pt;margin-top:-60.95pt;height:141.95pt;width:194.15pt;mso-position-horizontal-relative:page;z-index:-251470848;mso-width-relative:page;mso-height-relative:page;" coordorigin="3517,-1220" coordsize="3883,2839">
            <o:lock v:ext="edit"/>
            <v:shape id="_x0000_s2153" o:spid="_x0000_s2153" style="position:absolute;left:3911;top:292;height:295;width:933;" fillcolor="#CCCCFF" filled="t" stroked="f" coordorigin="3912,293" coordsize="933,295" path="m4844,293l3912,293,3912,587,4843,587,4844,293xe">
              <v:path arrowok="t"/>
              <v:fill on="t" focussize="0,0"/>
              <v:stroke on="f"/>
              <v:imagedata o:title=""/>
              <o:lock v:ext="edit"/>
            </v:shape>
            <v:shape id="_x0000_s2154" o:spid="_x0000_s2154" style="position:absolute;left:3911;top:292;height:295;width:933;" filled="f" stroked="t" coordorigin="3912,293" coordsize="933,295" path="m4844,293l3912,293,3912,587,4843,587,4844,293xe">
              <v:path arrowok="t"/>
              <v:fill on="f" focussize="0,0"/>
              <v:stroke weight="0.647007874015748pt" color="#000000"/>
              <v:imagedata o:title=""/>
              <o:lock v:ext="edit"/>
            </v:shape>
            <v:shape id="_x0000_s2155" o:spid="_x0000_s2155" style="position:absolute;left:3911;top:603;height:295;width:933;" fillcolor="#CCCCFF" filled="t" stroked="f" coordorigin="3912,603" coordsize="933,295" path="m4844,603l3912,603,3912,897,4843,897,4844,603xe">
              <v:path arrowok="t"/>
              <v:fill on="t" focussize="0,0"/>
              <v:stroke on="f"/>
              <v:imagedata o:title=""/>
              <o:lock v:ext="edit"/>
            </v:shape>
            <v:shape id="_x0000_s2156" o:spid="_x0000_s2156" style="position:absolute;left:3911;top:603;height:295;width:933;" filled="f" stroked="t" coordorigin="3912,603" coordsize="933,295" path="m4844,603l3912,603,3912,897,4843,897,4844,603xe">
              <v:path arrowok="t"/>
              <v:fill on="f" focussize="0,0"/>
              <v:stroke weight="0.647007874015748pt" color="#000000"/>
              <v:imagedata o:title=""/>
              <o:lock v:ext="edit"/>
            </v:shape>
            <v:shape id="_x0000_s2157" o:spid="_x0000_s2157" style="position:absolute;left:3911;top:913;height:295;width:933;" fillcolor="#CCCCFF" filled="t" stroked="f" coordorigin="3912,914" coordsize="933,295" path="m4844,914l3912,914,3912,1208,4843,1208,4844,914xe">
              <v:path arrowok="t"/>
              <v:fill on="t" focussize="0,0"/>
              <v:stroke on="f"/>
              <v:imagedata o:title=""/>
              <o:lock v:ext="edit"/>
            </v:shape>
            <v:shape id="_x0000_s2158" o:spid="_x0000_s2158" style="position:absolute;left:3911;top:913;height:295;width:933;" filled="f" stroked="t" coordorigin="3912,914" coordsize="933,295" path="m4844,914l3912,914,3912,1208,4843,1208,4844,914xe">
              <v:path arrowok="t"/>
              <v:fill on="f" focussize="0,0"/>
              <v:stroke weight="0.647007874015748pt" color="#000000"/>
              <v:imagedata o:title=""/>
              <o:lock v:ext="edit"/>
            </v:shape>
            <v:line id="_x0000_s2159" o:spid="_x0000_s2159" o:spt="20" style="position:absolute;left:4756;top:1063;height:0;width:767;" stroked="t" coordsize="21600,21600">
              <v:path arrowok="t"/>
              <v:fill focussize="0,0"/>
              <v:stroke weight="0.647007874015748pt" color="#FF3300"/>
              <v:imagedata o:title=""/>
              <o:lock v:ext="edit"/>
            </v:line>
            <v:shape id="_x0000_s2160" o:spid="_x0000_s2160" o:spt="75" type="#_x0000_t75" style="position:absolute;left:4707;top:1010;height:101;width:101;" filled="f" stroked="f" coordsize="21600,21600">
              <v:path/>
              <v:fill on="f" focussize="0,0"/>
              <v:stroke on="f"/>
              <v:imagedata r:id="rId48" o:title=""/>
              <o:lock v:ext="edit" aspectratio="t"/>
            </v:shape>
            <v:shape id="_x0000_s2161" o:spid="_x0000_s2161" style="position:absolute;left:4759;top:-180;height:932;width:2493;" filled="f" stroked="t" coordorigin="4759,-180" coordsize="2493,932" path="m4759,752l5225,752,5225,-180,7252,-180e">
              <v:path arrowok="t"/>
              <v:fill on="f" focussize="0,0"/>
              <v:stroke weight="0.647007874015748pt" color="#FF3300"/>
              <v:imagedata o:title=""/>
              <o:lock v:ext="edit"/>
            </v:shape>
            <v:shape id="_x0000_s2162" o:spid="_x0000_s2162" o:spt="75" type="#_x0000_t75" style="position:absolute;left:4707;top:700;height:101;width:101;" filled="f" stroked="f" coordsize="21600,21600">
              <v:path/>
              <v:fill on="f" focussize="0,0"/>
              <v:stroke on="f"/>
              <v:imagedata r:id="rId49" o:title=""/>
              <o:lock v:ext="edit" aspectratio="t"/>
            </v:shape>
            <v:shape id="_x0000_s2163" o:spid="_x0000_s2163" style="position:absolute;left:7201;top:-242;height:123;width:198;" fillcolor="#FF3300" filled="t" stroked="f" coordorigin="7202,-241" coordsize="198,123" path="m7202,-241l7226,-180,7202,-118,7399,-180,7202,-241xe">
              <v:path arrowok="t"/>
              <v:fill on="t" focussize="0,0"/>
              <v:stroke on="f"/>
              <v:imagedata o:title=""/>
              <o:lock v:ext="edit"/>
            </v:shape>
            <v:shape id="_x0000_s2164" o:spid="_x0000_s2164" style="position:absolute;left:5713;top:-640;height:295;width:1133;" filled="f" stroked="t" coordorigin="5713,-640" coordsize="1133,295" path="m6846,-640l5714,-640,5713,-345,6846,-345,6846,-640xe">
              <v:path arrowok="t"/>
              <v:fill on="f" focussize="0,0"/>
              <v:stroke weight="0.647007874015748pt" color="#000000"/>
              <v:imagedata o:title=""/>
              <o:lock v:ext="edit"/>
            </v:shape>
            <v:shape id="_x0000_s2165" o:spid="_x0000_s2165" style="position:absolute;left:5713;top:-329;height:295;width:1133;" fillcolor="#FFFFFF" filled="t" stroked="f" coordorigin="5713,-329" coordsize="1133,295" path="m6846,-329l5714,-329,5713,-34,6846,-34,6846,-329xe">
              <v:path arrowok="t"/>
              <v:fill on="t" focussize="0,0"/>
              <v:stroke on="f"/>
              <v:imagedata o:title=""/>
              <o:lock v:ext="edit"/>
            </v:shape>
            <v:shape id="_x0000_s2166" o:spid="_x0000_s2166" style="position:absolute;left:5713;top:-329;height:916;width:1133;" filled="f" stroked="t" coordorigin="5713,-329" coordsize="1133,916" path="m6846,-329l5714,-329,5713,-34,6846,-34,6846,-329xm6846,-18l5714,-18,5713,276,6846,276,6846,-18xm6846,293l5714,293,5713,587,6846,587,6846,293xe">
              <v:path arrowok="t"/>
              <v:fill on="f" focussize="0,0"/>
              <v:stroke weight="0.647007874015748pt" color="#000000"/>
              <v:imagedata o:title=""/>
              <o:lock v:ext="edit"/>
            </v:shape>
            <v:shape id="_x0000_s2167" o:spid="_x0000_s2167" style="position:absolute;left:5707;top:130;height:78;width:1149;" fillcolor="#608EFC" filled="t" stroked="f" coordorigin="5707,131" coordsize="1149,78" path="m6855,131l5707,208,5801,170,5924,208,6048,131,6142,170,6204,208,6267,170,6390,170,6483,131,6606,208,6669,170,6731,170,6825,131,6855,131xe">
              <v:path arrowok="t"/>
              <v:fill on="t" focussize="0,0"/>
              <v:stroke on="f"/>
              <v:imagedata o:title=""/>
              <o:lock v:ext="edit"/>
            </v:shape>
            <v:shape id="_x0000_s2168" o:spid="_x0000_s2168" style="position:absolute;left:5707;top:130;height:78;width:1149;" filled="f" stroked="t" coordorigin="5707,131" coordsize="1149,78" path="m5707,208l5801,170,5924,208,6048,131,6142,170,6204,208,6267,170,6328,170,6390,170,6483,131,6606,208,6669,170,6731,170,6825,131,6855,131e">
              <v:path arrowok="t"/>
              <v:fill on="f" focussize="0,0"/>
              <v:stroke weight="0.647007874015748pt" color="#000000"/>
              <v:imagedata o:title=""/>
              <o:lock v:ext="edit"/>
            </v:shape>
            <v:shape id="_x0000_s2169" o:spid="_x0000_s2169" style="position:absolute;left:5687;top:-187;height:13;width:1152;" fillcolor="#FF3300" filled="t" stroked="f" coordorigin="5688,-187" coordsize="1152,13" path="m5701,-187l5688,-187,5688,-174,5701,-174,5701,-187xm5752,-187l5739,-187,5739,-174,5752,-174,5752,-187xm5804,-187l5791,-187,5791,-174,5804,-174,5804,-187xm5856,-187l5843,-187,5843,-174,5856,-174,5856,-187xm5908,-187l5895,-187,5895,-174,5908,-174,5908,-187xm5959,-187l5946,-187,5946,-174,5959,-174,5959,-187xm6011,-187l5998,-187,5998,-174,6011,-174,6011,-187xm6063,-187l6050,-187,6050,-174,6063,-174,6063,-187xm6115,-187l6102,-187,6102,-174,6115,-174,6115,-187xm6166,-187l6153,-187,6153,-174,6166,-174,6166,-187xm6218,-187l6205,-187,6205,-174,6218,-174,6218,-187xm6270,-187l6257,-187,6257,-174,6270,-174,6270,-187xm6322,-187l6309,-187,6309,-174,6322,-174,6322,-187xm6374,-187l6360,-187,6360,-174,6374,-174,6374,-187xm6425,-187l6412,-187,6412,-174,6425,-174,6425,-187xm6477,-187l6464,-187,6464,-174,6477,-174,6477,-187xm6529,-187l6516,-187,6516,-174,6529,-174,6529,-187xm6581,-187l6568,-187,6568,-174,6581,-174,6581,-187xm6632,-187l6619,-187,6619,-174,6632,-174,6632,-187xm6684,-187l6671,-187,6671,-174,6684,-174,6684,-187xm6736,-187l6723,-187,6723,-174,6736,-174,6736,-187xm6788,-187l6775,-187,6775,-174,6788,-174,6788,-187xm6839,-187l6826,-187,6826,-174,6839,-174,6839,-187xe">
              <v:path arrowok="t"/>
              <v:fill on="t" focussize="0,0"/>
              <v:stroke on="f"/>
              <v:imagedata o:title=""/>
              <o:lock v:ext="edit"/>
            </v:shape>
            <v:rect id="_x0000_s2170" o:spid="_x0000_s2170" o:spt="1" style="position:absolute;left:5071;top:-964;height:13;width:474;" fillcolor="#000000" filled="t" stroked="f" coordsize="21600,21600">
              <v:path/>
              <v:fill on="t" focussize="0,0"/>
              <v:stroke on="f"/>
              <v:imagedata o:title=""/>
              <o:lock v:ext="edit"/>
            </v:rect>
            <v:shape id="_x0000_s2171" o:spid="_x0000_s2171" style="position:absolute;left:5493;top:-1019;height:123;width:198;" fillcolor="#000000" filled="t" stroked="f" coordorigin="5494,-1018" coordsize="198,123" path="m5494,-1018l5518,-957,5494,-895,5691,-957,5494,-1018xe">
              <v:path arrowok="t"/>
              <v:fill on="t" focussize="0,0"/>
              <v:stroke on="f"/>
              <v:imagedata o:title=""/>
              <o:lock v:ext="edit"/>
            </v:shape>
            <v:shape id="_x0000_s2172" o:spid="_x0000_s2172" style="position:absolute;left:5713;top:-951;height:295;width:1133;" filled="f" stroked="t" coordorigin="5713,-950" coordsize="1133,295" path="m6846,-950l5714,-950,5713,-656,6846,-656,6846,-950xe">
              <v:path arrowok="t"/>
              <v:fill on="f" focussize="0,0"/>
              <v:stroke weight="0.647007874015748pt" color="#000000"/>
              <v:imagedata o:title=""/>
              <o:lock v:ext="edit"/>
            </v:shape>
            <v:shape id="_x0000_s2173" o:spid="_x0000_s2173" style="position:absolute;left:3672;top:285;height:1287;width:534;" filled="f" stroked="t" coordorigin="3672,286" coordsize="534,1287" path="m3828,286l3750,315,3750,737,3672,767,3750,794,3750,1189,3828,1218m3895,1572l3962,1543,4022,1506,4075,1459,4120,1406,4156,1346,4183,1281,4200,1212,4206,1140e">
              <v:path arrowok="t"/>
              <v:fill on="f" focussize="0,0"/>
              <v:stroke weight="0.647007874015748pt" color="#000000"/>
              <v:imagedata o:title=""/>
              <o:lock v:ext="edit"/>
            </v:shape>
            <v:shape id="_x0000_s2174" o:spid="_x0000_s2174" style="position:absolute;left:3749;top:1499;height:120;width:206;" fillcolor="#000000" filled="t" stroked="f" coordorigin="3750,1499" coordsize="206,120" path="m3931,1499l3750,1600,3955,1619,3920,1564,3931,1499xe">
              <v:path arrowok="t"/>
              <v:fill on="t" focussize="0,0"/>
              <v:stroke on="f"/>
              <v:imagedata o:title=""/>
              <o:lock v:ext="edit"/>
            </v:shape>
            <v:line id="_x0000_s2175" o:spid="_x0000_s2175" o:spt="20" style="position:absolute;left:5950;top:1063;height:0;width:1305;" stroked="t" coordsize="21600,21600">
              <v:path arrowok="t"/>
              <v:fill focussize="0,0"/>
              <v:stroke weight="0.647007874015748pt" color="#FF3300"/>
              <v:imagedata o:title=""/>
              <o:lock v:ext="edit"/>
            </v:line>
            <v:shape id="_x0000_s2176" o:spid="_x0000_s2176" style="position:absolute;left:7201;top:1001;height:123;width:198;" fillcolor="#FF3300" filled="t" stroked="f" coordorigin="7202,1001" coordsize="198,123" path="m7202,1001l7226,1063,7202,1124,7399,1063,7202,1001xe">
              <v:path arrowok="t"/>
              <v:fill on="t" focussize="0,0"/>
              <v:stroke on="f"/>
              <v:imagedata o:title=""/>
              <o:lock v:ext="edit"/>
            </v:shape>
            <v:rect id="_x0000_s2177" o:spid="_x0000_s2177" o:spt="1" style="position:absolute;left:5523;top:841;height:341;width:428;" fillcolor="#FFFFFF" filled="t" stroked="f" coordsize="21600,21600">
              <v:path/>
              <v:fill on="t" focussize="0,0"/>
              <v:stroke on="f"/>
              <v:imagedata o:title=""/>
              <o:lock v:ext="edit"/>
            </v:rect>
            <v:shape id="_x0000_s2178" o:spid="_x0000_s2178" o:spt="202" type="#_x0000_t202" style="position:absolute;left:4606;top:-1062;height:230;width:353;" filled="f" stroked="f" coordsize="21600,21600">
              <v:path/>
              <v:fill on="f" focussize="0,0"/>
              <v:stroke on="f" joinstyle="miter"/>
              <v:imagedata o:title=""/>
              <o:lock v:ext="edit"/>
              <v:textbox inset="0mm,0mm,0mm,0mm">
                <w:txbxContent>
                  <w:p>
                    <w:pPr>
                      <w:spacing w:before="0" w:line="228" w:lineRule="exact"/>
                      <w:ind w:left="0" w:right="0" w:firstLine="0"/>
                      <w:jc w:val="left"/>
                      <w:rPr>
                        <w:rFonts w:ascii="Times New Roman"/>
                        <w:sz w:val="20"/>
                      </w:rPr>
                    </w:pPr>
                    <w:r>
                      <w:rPr>
                        <w:rFonts w:ascii="Times New Roman"/>
                        <w:w w:val="105"/>
                        <w:sz w:val="20"/>
                      </w:rPr>
                      <w:t>vptr</w:t>
                    </w:r>
                  </w:p>
                </w:txbxContent>
              </v:textbox>
            </v:shape>
            <v:shape id="_x0000_s2179" o:spid="_x0000_s2179" o:spt="202" type="#_x0000_t202" style="position:absolute;left:6017;top:-1220;height:230;width:342;" filled="f" stroked="f" coordsize="21600,21600">
              <v:path/>
              <v:fill on="f" focussize="0,0"/>
              <v:stroke on="f" joinstyle="miter"/>
              <v:imagedata o:title=""/>
              <o:lock v:ext="edit"/>
              <v:textbox inset="0mm,0mm,0mm,0mm">
                <w:txbxContent>
                  <w:p>
                    <w:pPr>
                      <w:spacing w:before="0" w:line="228" w:lineRule="exact"/>
                      <w:ind w:left="0" w:right="0" w:firstLine="0"/>
                      <w:jc w:val="left"/>
                      <w:rPr>
                        <w:rFonts w:ascii="Times New Roman"/>
                        <w:sz w:val="20"/>
                      </w:rPr>
                    </w:pPr>
                    <w:r>
                      <w:rPr>
                        <w:rFonts w:ascii="Times New Roman"/>
                        <w:w w:val="105"/>
                        <w:sz w:val="20"/>
                      </w:rPr>
                      <w:t>vtbl</w:t>
                    </w:r>
                  </w:p>
                </w:txbxContent>
              </v:textbox>
            </v:shape>
            <v:shape id="_x0000_s2180" o:spid="_x0000_s2180" o:spt="202" type="#_x0000_t202" style="position:absolute;left:3516;top:-520;height:1007;width:2043;" filled="f" stroked="f" coordsize="21600,21600">
              <v:path/>
              <v:fill on="f" focussize="0,0"/>
              <v:stroke on="f" joinstyle="miter"/>
              <v:imagedata o:title=""/>
              <o:lock v:ext="edit"/>
              <v:textbox inset="0mm,0mm,0mm,0mm">
                <w:txbxContent>
                  <w:p>
                    <w:pPr>
                      <w:spacing w:before="0" w:line="261" w:lineRule="auto"/>
                      <w:ind w:left="0" w:right="10" w:firstLine="0"/>
                      <w:jc w:val="left"/>
                      <w:rPr>
                        <w:rFonts w:ascii="Times New Roman"/>
                        <w:sz w:val="20"/>
                      </w:rPr>
                    </w:pPr>
                    <w:r>
                      <w:rPr>
                        <w:rFonts w:ascii="Times New Roman"/>
                        <w:color w:val="FF3300"/>
                        <w:w w:val="105"/>
                        <w:sz w:val="20"/>
                      </w:rPr>
                      <w:t>if</w:t>
                    </w:r>
                    <w:r>
                      <w:rPr>
                        <w:rFonts w:ascii="Times New Roman"/>
                        <w:color w:val="FF3300"/>
                        <w:spacing w:val="41"/>
                        <w:w w:val="105"/>
                        <w:sz w:val="20"/>
                      </w:rPr>
                      <w:t xml:space="preserve"> </w:t>
                    </w:r>
                    <w:r>
                      <w:rPr>
                        <w:rFonts w:ascii="Times New Roman"/>
                        <w:i/>
                        <w:color w:val="FF3300"/>
                        <w:w w:val="105"/>
                        <w:sz w:val="20"/>
                      </w:rPr>
                      <w:t>pmf</w:t>
                    </w:r>
                    <w:r>
                      <w:rPr>
                        <w:rFonts w:ascii="Times New Roman"/>
                        <w:i/>
                        <w:color w:val="FF3300"/>
                        <w:spacing w:val="39"/>
                        <w:w w:val="105"/>
                        <w:sz w:val="20"/>
                      </w:rPr>
                      <w:t xml:space="preserve"> </w:t>
                    </w:r>
                    <w:r>
                      <w:rPr>
                        <w:rFonts w:ascii="Times New Roman"/>
                        <w:color w:val="FF3300"/>
                        <w:w w:val="105"/>
                        <w:sz w:val="20"/>
                      </w:rPr>
                      <w:t>present</w:t>
                    </w:r>
                    <w:r>
                      <w:rPr>
                        <w:rFonts w:ascii="Times New Roman"/>
                        <w:color w:val="FF3300"/>
                        <w:spacing w:val="-5"/>
                        <w:w w:val="105"/>
                        <w:sz w:val="20"/>
                      </w:rPr>
                      <w:t xml:space="preserve"> </w:t>
                    </w:r>
                    <w:r>
                      <w:rPr>
                        <w:rFonts w:ascii="Times New Roman"/>
                        <w:color w:val="FF3300"/>
                        <w:w w:val="105"/>
                        <w:sz w:val="20"/>
                      </w:rPr>
                      <w:t>a</w:t>
                    </w:r>
                    <w:r>
                      <w:rPr>
                        <w:rFonts w:ascii="Times New Roman"/>
                        <w:color w:val="FF3300"/>
                        <w:spacing w:val="-10"/>
                        <w:w w:val="105"/>
                        <w:sz w:val="20"/>
                      </w:rPr>
                      <w:t xml:space="preserve"> </w:t>
                    </w:r>
                    <w:r>
                      <w:rPr>
                        <w:rFonts w:ascii="Times New Roman"/>
                        <w:color w:val="FF3300"/>
                        <w:w w:val="105"/>
                        <w:sz w:val="20"/>
                      </w:rPr>
                      <w:t>pointer</w:t>
                    </w:r>
                    <w:r>
                      <w:rPr>
                        <w:rFonts w:ascii="Times New Roman"/>
                        <w:color w:val="FF3300"/>
                        <w:spacing w:val="-49"/>
                        <w:w w:val="105"/>
                        <w:sz w:val="20"/>
                      </w:rPr>
                      <w:t xml:space="preserve"> </w:t>
                    </w:r>
                    <w:r>
                      <w:rPr>
                        <w:rFonts w:ascii="Times New Roman"/>
                        <w:color w:val="FF3300"/>
                        <w:w w:val="105"/>
                        <w:sz w:val="20"/>
                      </w:rPr>
                      <w:t>to</w:t>
                    </w:r>
                    <w:r>
                      <w:rPr>
                        <w:rFonts w:ascii="Times New Roman"/>
                        <w:color w:val="FF3300"/>
                        <w:spacing w:val="-2"/>
                        <w:w w:val="105"/>
                        <w:sz w:val="20"/>
                      </w:rPr>
                      <w:t xml:space="preserve"> </w:t>
                    </w:r>
                    <w:r>
                      <w:rPr>
                        <w:rFonts w:ascii="Times New Roman"/>
                        <w:color w:val="FF3300"/>
                        <w:w w:val="105"/>
                        <w:sz w:val="20"/>
                      </w:rPr>
                      <w:t>a</w:t>
                    </w:r>
                    <w:r>
                      <w:rPr>
                        <w:rFonts w:ascii="Times New Roman"/>
                        <w:color w:val="FF3300"/>
                        <w:spacing w:val="-7"/>
                        <w:w w:val="105"/>
                        <w:sz w:val="20"/>
                      </w:rPr>
                      <w:t xml:space="preserve"> </w:t>
                    </w:r>
                    <w:r>
                      <w:rPr>
                        <w:rFonts w:ascii="Times New Roman"/>
                        <w:color w:val="FF3300"/>
                        <w:w w:val="105"/>
                        <w:sz w:val="20"/>
                      </w:rPr>
                      <w:t>virtual</w:t>
                    </w:r>
                    <w:r>
                      <w:rPr>
                        <w:rFonts w:ascii="Times New Roman"/>
                        <w:color w:val="FF3300"/>
                        <w:spacing w:val="-4"/>
                        <w:w w:val="105"/>
                        <w:sz w:val="20"/>
                      </w:rPr>
                      <w:t xml:space="preserve"> </w:t>
                    </w:r>
                    <w:r>
                      <w:rPr>
                        <w:rFonts w:ascii="Times New Roman"/>
                        <w:color w:val="FF3300"/>
                        <w:w w:val="105"/>
                        <w:sz w:val="20"/>
                      </w:rPr>
                      <w:t>function</w:t>
                    </w:r>
                  </w:p>
                  <w:p>
                    <w:pPr>
                      <w:spacing w:before="39"/>
                      <w:ind w:left="331" w:right="0" w:firstLine="0"/>
                      <w:jc w:val="left"/>
                      <w:rPr>
                        <w:rFonts w:ascii="Times New Roman"/>
                        <w:i/>
                        <w:sz w:val="20"/>
                      </w:rPr>
                    </w:pPr>
                    <w:r>
                      <w:rPr>
                        <w:rFonts w:ascii="Times New Roman"/>
                        <w:sz w:val="20"/>
                      </w:rPr>
                      <w:t xml:space="preserve">struct </w:t>
                    </w:r>
                    <w:r>
                      <w:rPr>
                        <w:rFonts w:ascii="Times New Roman"/>
                        <w:sz w:val="20"/>
                        <w:u w:val="single"/>
                      </w:rPr>
                      <w:t xml:space="preserve">   </w:t>
                    </w:r>
                    <w:r>
                      <w:rPr>
                        <w:rFonts w:ascii="Times New Roman"/>
                        <w:spacing w:val="22"/>
                        <w:sz w:val="20"/>
                        <w:u w:val="single"/>
                      </w:rPr>
                      <w:t xml:space="preserve"> </w:t>
                    </w:r>
                    <w:r>
                      <w:rPr>
                        <w:rFonts w:ascii="Times New Roman"/>
                        <w:i/>
                        <w:w w:val="105"/>
                        <w:sz w:val="20"/>
                      </w:rPr>
                      <w:t>mptr</w:t>
                    </w:r>
                  </w:p>
                  <w:p>
                    <w:pPr>
                      <w:spacing w:before="5"/>
                      <w:ind w:left="1727" w:right="0" w:firstLine="0"/>
                      <w:jc w:val="left"/>
                      <w:rPr>
                        <w:rFonts w:ascii="Times New Roman"/>
                        <w:sz w:val="20"/>
                      </w:rPr>
                    </w:pPr>
                    <w:r>
                      <w:rPr>
                        <w:rFonts w:ascii="Times New Roman"/>
                        <w:w w:val="103"/>
                        <w:sz w:val="20"/>
                      </w:rPr>
                      <w:t>)</w:t>
                    </w:r>
                  </w:p>
                </w:txbxContent>
              </v:textbox>
            </v:shape>
            <v:shape id="_x0000_s2181" o:spid="_x0000_s2181" o:spt="202" type="#_x0000_t202" style="position:absolute;left:3536;top:618;height:542;width:1093;" filled="f" stroked="f" coordsize="21600,21600">
              <v:path/>
              <v:fill on="f" focussize="0,0"/>
              <v:stroke on="f" joinstyle="miter"/>
              <v:imagedata o:title=""/>
              <o:lock v:ext="edit"/>
              <v:textbox inset="0mm,0mm,0mm,0mm">
                <w:txbxContent>
                  <w:p>
                    <w:pPr>
                      <w:tabs>
                        <w:tab w:val="left" w:pos="614"/>
                      </w:tabs>
                      <w:spacing w:before="0" w:line="258" w:lineRule="exact"/>
                      <w:ind w:left="0" w:right="18" w:firstLine="0"/>
                      <w:jc w:val="right"/>
                      <w:rPr>
                        <w:rFonts w:ascii="Times New Roman"/>
                        <w:sz w:val="20"/>
                      </w:rPr>
                    </w:pPr>
                    <w:r>
                      <w:rPr>
                        <w:rFonts w:ascii="Times New Roman"/>
                        <w:i/>
                        <w:w w:val="105"/>
                        <w:position w:val="-2"/>
                        <w:sz w:val="20"/>
                      </w:rPr>
                      <w:t>f</w:t>
                    </w:r>
                    <w:r>
                      <w:rPr>
                        <w:rFonts w:ascii="Times New Roman"/>
                        <w:i/>
                        <w:w w:val="105"/>
                        <w:position w:val="-2"/>
                        <w:sz w:val="20"/>
                      </w:rPr>
                      <w:tab/>
                    </w:r>
                    <w:r>
                      <w:rPr>
                        <w:rFonts w:ascii="Times New Roman"/>
                        <w:spacing w:val="-3"/>
                        <w:w w:val="105"/>
                        <w:sz w:val="20"/>
                      </w:rPr>
                      <w:t>index</w:t>
                    </w:r>
                  </w:p>
                  <w:p>
                    <w:pPr>
                      <w:spacing w:before="52"/>
                      <w:ind w:left="0" w:right="28" w:firstLine="0"/>
                      <w:jc w:val="right"/>
                      <w:rPr>
                        <w:rFonts w:ascii="Times New Roman"/>
                        <w:sz w:val="20"/>
                      </w:rPr>
                    </w:pPr>
                    <w:r>
                      <w:rPr>
                        <w:rFonts w:ascii="Times New Roman"/>
                        <w:w w:val="105"/>
                        <w:sz w:val="20"/>
                      </w:rPr>
                      <w:t>faddr</w:t>
                    </w:r>
                  </w:p>
                </w:txbxContent>
              </v:textbox>
            </v:shape>
            <v:shape id="_x0000_s2182" o:spid="_x0000_s2182" o:spt="202" type="#_x0000_t202" style="position:absolute;left:5014;top:877;height:715;width:2067;" filled="f" stroked="f" coordsize="21600,21600">
              <v:path/>
              <v:fill on="f" focussize="0,0"/>
              <v:stroke on="f" joinstyle="miter"/>
              <v:imagedata o:title=""/>
              <o:lock v:ext="edit"/>
              <v:textbox inset="0mm,0mm,0mm,0mm">
                <w:txbxContent>
                  <w:p>
                    <w:pPr>
                      <w:spacing w:before="0" w:line="228" w:lineRule="exact"/>
                      <w:ind w:left="599" w:right="0" w:firstLine="0"/>
                      <w:jc w:val="left"/>
                      <w:rPr>
                        <w:rFonts w:ascii="Times New Roman"/>
                        <w:sz w:val="20"/>
                      </w:rPr>
                    </w:pPr>
                    <w:r>
                      <w:rPr>
                        <w:rFonts w:ascii="Times New Roman"/>
                        <w:w w:val="105"/>
                        <w:sz w:val="20"/>
                      </w:rPr>
                      <w:t>(2)</w:t>
                    </w:r>
                  </w:p>
                  <w:p>
                    <w:pPr>
                      <w:spacing w:before="1" w:line="261" w:lineRule="auto"/>
                      <w:ind w:left="28" w:right="11" w:hanging="29"/>
                      <w:jc w:val="left"/>
                      <w:rPr>
                        <w:rFonts w:ascii="Times New Roman"/>
                        <w:sz w:val="20"/>
                      </w:rPr>
                    </w:pPr>
                    <w:r>
                      <w:rPr>
                        <w:rFonts w:ascii="Times New Roman"/>
                        <w:color w:val="FF3300"/>
                        <w:w w:val="105"/>
                        <w:sz w:val="20"/>
                      </w:rPr>
                      <w:t>if</w:t>
                    </w:r>
                    <w:r>
                      <w:rPr>
                        <w:rFonts w:ascii="Times New Roman"/>
                        <w:color w:val="FF3300"/>
                        <w:spacing w:val="38"/>
                        <w:w w:val="105"/>
                        <w:sz w:val="20"/>
                      </w:rPr>
                      <w:t xml:space="preserve"> </w:t>
                    </w:r>
                    <w:r>
                      <w:rPr>
                        <w:rFonts w:ascii="Times New Roman"/>
                        <w:i/>
                        <w:color w:val="FF3300"/>
                        <w:w w:val="105"/>
                        <w:sz w:val="20"/>
                      </w:rPr>
                      <w:t>pmf</w:t>
                    </w:r>
                    <w:r>
                      <w:rPr>
                        <w:rFonts w:ascii="Times New Roman"/>
                        <w:i/>
                        <w:color w:val="FF3300"/>
                        <w:spacing w:val="44"/>
                        <w:w w:val="105"/>
                        <w:sz w:val="20"/>
                      </w:rPr>
                      <w:t xml:space="preserve"> </w:t>
                    </w:r>
                    <w:r>
                      <w:rPr>
                        <w:rFonts w:ascii="Times New Roman"/>
                        <w:color w:val="FF3300"/>
                        <w:w w:val="105"/>
                        <w:sz w:val="20"/>
                      </w:rPr>
                      <w:t>present</w:t>
                    </w:r>
                    <w:r>
                      <w:rPr>
                        <w:rFonts w:ascii="Times New Roman"/>
                        <w:color w:val="FF3300"/>
                        <w:spacing w:val="-5"/>
                        <w:w w:val="105"/>
                        <w:sz w:val="20"/>
                      </w:rPr>
                      <w:t xml:space="preserve"> </w:t>
                    </w:r>
                    <w:r>
                      <w:rPr>
                        <w:rFonts w:ascii="Times New Roman"/>
                        <w:color w:val="FF3300"/>
                        <w:w w:val="105"/>
                        <w:sz w:val="20"/>
                      </w:rPr>
                      <w:t>a</w:t>
                    </w:r>
                    <w:r>
                      <w:rPr>
                        <w:rFonts w:ascii="Times New Roman"/>
                        <w:color w:val="FF3300"/>
                        <w:spacing w:val="-5"/>
                        <w:w w:val="105"/>
                        <w:sz w:val="20"/>
                      </w:rPr>
                      <w:t xml:space="preserve"> </w:t>
                    </w:r>
                    <w:r>
                      <w:rPr>
                        <w:rFonts w:ascii="Times New Roman"/>
                        <w:color w:val="FF3300"/>
                        <w:w w:val="105"/>
                        <w:sz w:val="20"/>
                      </w:rPr>
                      <w:t>pointer</w:t>
                    </w:r>
                    <w:r>
                      <w:rPr>
                        <w:rFonts w:ascii="Times New Roman"/>
                        <w:color w:val="FF3300"/>
                        <w:spacing w:val="-50"/>
                        <w:w w:val="105"/>
                        <w:sz w:val="20"/>
                      </w:rPr>
                      <w:t xml:space="preserve"> </w:t>
                    </w:r>
                    <w:r>
                      <w:rPr>
                        <w:rFonts w:ascii="Times New Roman"/>
                        <w:color w:val="FF3300"/>
                        <w:spacing w:val="-1"/>
                        <w:w w:val="105"/>
                        <w:sz w:val="20"/>
                      </w:rPr>
                      <w:t>to</w:t>
                    </w:r>
                    <w:r>
                      <w:rPr>
                        <w:rFonts w:ascii="Times New Roman"/>
                        <w:color w:val="FF3300"/>
                        <w:spacing w:val="-6"/>
                        <w:w w:val="105"/>
                        <w:sz w:val="20"/>
                      </w:rPr>
                      <w:t xml:space="preserve"> </w:t>
                    </w:r>
                    <w:r>
                      <w:rPr>
                        <w:rFonts w:ascii="Times New Roman"/>
                        <w:color w:val="FF3300"/>
                        <w:spacing w:val="-1"/>
                        <w:w w:val="105"/>
                        <w:sz w:val="20"/>
                      </w:rPr>
                      <w:t>a</w:t>
                    </w:r>
                    <w:r>
                      <w:rPr>
                        <w:rFonts w:ascii="Times New Roman"/>
                        <w:color w:val="FF3300"/>
                        <w:spacing w:val="-11"/>
                        <w:w w:val="105"/>
                        <w:sz w:val="20"/>
                      </w:rPr>
                      <w:t xml:space="preserve"> </w:t>
                    </w:r>
                    <w:r>
                      <w:rPr>
                        <w:rFonts w:ascii="Times New Roman"/>
                        <w:color w:val="FF3300"/>
                        <w:spacing w:val="-1"/>
                        <w:w w:val="105"/>
                        <w:sz w:val="20"/>
                      </w:rPr>
                      <w:t>non-virtual</w:t>
                    </w:r>
                    <w:r>
                      <w:rPr>
                        <w:rFonts w:ascii="Times New Roman"/>
                        <w:color w:val="FF3300"/>
                        <w:spacing w:val="-8"/>
                        <w:w w:val="105"/>
                        <w:sz w:val="20"/>
                      </w:rPr>
                      <w:t xml:space="preserve"> </w:t>
                    </w:r>
                    <w:r>
                      <w:rPr>
                        <w:rFonts w:ascii="Times New Roman"/>
                        <w:color w:val="FF3300"/>
                        <w:w w:val="105"/>
                        <w:sz w:val="20"/>
                      </w:rPr>
                      <w:t>function</w:t>
                    </w:r>
                  </w:p>
                </w:txbxContent>
              </v:textbox>
            </v:shape>
            <v:shape id="_x0000_s2183" o:spid="_x0000_s2183" o:spt="202" type="#_x0000_t202" style="position:absolute;left:4850;top:288;height:457;width:369;" filled="f" stroked="f" coordsize="21600,21600">
              <v:path/>
              <v:fill on="f" focussize="0,0"/>
              <v:stroke on="f" joinstyle="miter"/>
              <v:imagedata o:title=""/>
              <o:lock v:ext="edit"/>
              <v:textbox inset="0mm,0mm,0mm,0mm">
                <w:txbxContent>
                  <w:p>
                    <w:pPr>
                      <w:spacing w:before="0" w:line="198" w:lineRule="exact"/>
                      <w:ind w:left="221" w:right="-29" w:firstLine="0"/>
                      <w:jc w:val="left"/>
                      <w:rPr>
                        <w:rFonts w:ascii="Times New Roman"/>
                        <w:sz w:val="20"/>
                      </w:rPr>
                    </w:pPr>
                    <w:r>
                      <w:rPr>
                        <w:rFonts w:ascii="Times New Roman"/>
                        <w:spacing w:val="-1"/>
                        <w:w w:val="105"/>
                        <w:sz w:val="20"/>
                      </w:rPr>
                      <w:t>(1</w:t>
                    </w:r>
                  </w:p>
                </w:txbxContent>
              </v:textbox>
            </v:shape>
            <v:shape id="_x0000_s2184" o:spid="_x0000_s2184" o:spt="202" type="#_x0000_t202" style="position:absolute;left:3918;top:294;height:290;width:919;" filled="f" stroked="f" coordsize="21600,21600">
              <v:path/>
              <v:fill on="f" focussize="0,0"/>
              <v:stroke on="f" joinstyle="miter"/>
              <v:imagedata o:title=""/>
              <o:lock v:ext="edit"/>
              <v:textbox inset="0mm,0mm,0mm,0mm">
                <w:txbxContent>
                  <w:p>
                    <w:pPr>
                      <w:spacing w:before="9"/>
                      <w:ind w:left="260" w:right="0" w:firstLine="0"/>
                      <w:jc w:val="left"/>
                      <w:rPr>
                        <w:rFonts w:ascii="Times New Roman"/>
                        <w:sz w:val="20"/>
                      </w:rPr>
                    </w:pPr>
                    <w:r>
                      <w:rPr>
                        <w:rFonts w:ascii="Times New Roman"/>
                        <w:w w:val="105"/>
                        <w:sz w:val="20"/>
                      </w:rPr>
                      <w:t>delta</w:t>
                    </w:r>
                  </w:p>
                </w:txbxContent>
              </v:textbox>
            </v:shape>
          </v:group>
        </w:pict>
      </w:r>
      <w:r>
        <w:pict>
          <v:group id="_x0000_s2185" o:spid="_x0000_s2185" o:spt="203" style="position:absolute;left:0pt;margin-left:369.9pt;margin-top:-32.3pt;height:58.35pt;width:85.5pt;mso-position-horizontal-relative:page;z-index:251718656;mso-width-relative:page;mso-height-relative:page;" coordorigin="7399,-646" coordsize="1710,1167">
            <o:lock v:ext="edit"/>
            <v:shape id="_x0000_s2186" o:spid="_x0000_s2186" style="position:absolute;left:7476;top:-565;height:1085;width:1632;" fillcolor="#959595" filled="t" stroked="f" coordorigin="7477,-565" coordsize="1632,1085" path="m9109,-565l7477,-565,7477,431,7477,520,9109,520,9109,431,9109,-565xe">
              <v:path arrowok="t"/>
              <v:fill on="t" focussize="0,0"/>
              <v:stroke on="f"/>
              <v:imagedata o:title=""/>
              <o:lock v:ext="edit"/>
            </v:shape>
            <v:shape id="_x0000_s2187" o:spid="_x0000_s2187" o:spt="202" type="#_x0000_t202" style="position:absolute;left:7405;top:-640;height:1071;width:1615;" fillcolor="#DCDCDC" filled="t" stroked="t" coordsize="21600,21600">
              <v:path/>
              <v:fill on="t" focussize="0,0"/>
              <v:stroke weight="0.661968503937008pt" color="#000000"/>
              <v:imagedata o:title=""/>
              <o:lock v:ext="edit"/>
              <v:textbox inset="0mm,0mm,0mm,0mm">
                <w:txbxContent>
                  <w:p>
                    <w:pPr>
                      <w:spacing w:before="20" w:line="261" w:lineRule="auto"/>
                      <w:ind w:left="381" w:right="380" w:hanging="47"/>
                      <w:jc w:val="center"/>
                      <w:rPr>
                        <w:rFonts w:ascii="Times New Roman" w:hAnsi="Times New Roman"/>
                        <w:sz w:val="20"/>
                      </w:rPr>
                    </w:pPr>
                    <w:r>
                      <w:rPr>
                        <w:rFonts w:ascii="Times New Roman" w:hAnsi="Times New Roman"/>
                        <w:w w:val="105"/>
                        <w:sz w:val="20"/>
                      </w:rPr>
                      <w:t>virtual</w:t>
                    </w:r>
                    <w:r>
                      <w:rPr>
                        <w:rFonts w:ascii="Times New Roman" w:hAnsi="Times New Roman"/>
                        <w:spacing w:val="1"/>
                        <w:w w:val="105"/>
                        <w:sz w:val="20"/>
                      </w:rPr>
                      <w:t xml:space="preserve"> </w:t>
                    </w:r>
                    <w:r>
                      <w:rPr>
                        <w:rFonts w:ascii="Times New Roman" w:hAnsi="Times New Roman"/>
                        <w:w w:val="105"/>
                        <w:sz w:val="20"/>
                      </w:rPr>
                      <w:t>member</w:t>
                    </w:r>
                    <w:r>
                      <w:rPr>
                        <w:rFonts w:ascii="Times New Roman" w:hAnsi="Times New Roman"/>
                        <w:spacing w:val="1"/>
                        <w:w w:val="105"/>
                        <w:sz w:val="20"/>
                      </w:rPr>
                      <w:t xml:space="preserve"> </w:t>
                    </w:r>
                    <w:r>
                      <w:rPr>
                        <w:rFonts w:ascii="Times New Roman" w:hAnsi="Times New Roman"/>
                        <w:sz w:val="20"/>
                      </w:rPr>
                      <w:t>function’s</w:t>
                    </w:r>
                  </w:p>
                  <w:p>
                    <w:pPr>
                      <w:spacing w:before="0" w:line="227" w:lineRule="exact"/>
                      <w:ind w:left="121" w:right="121" w:firstLine="0"/>
                      <w:jc w:val="center"/>
                      <w:rPr>
                        <w:rFonts w:ascii="Times New Roman"/>
                        <w:sz w:val="20"/>
                      </w:rPr>
                    </w:pPr>
                    <w:r>
                      <w:rPr>
                        <w:rFonts w:ascii="Times New Roman"/>
                        <w:w w:val="105"/>
                        <w:sz w:val="20"/>
                      </w:rPr>
                      <w:t>implementation</w:t>
                    </w:r>
                  </w:p>
                </w:txbxContent>
              </v:textbox>
            </v:shape>
          </v:group>
        </w:pict>
      </w:r>
      <w:r>
        <w:pict>
          <v:group id="_x0000_s2188" o:spid="_x0000_s2188" o:spt="203" style="position:absolute;left:0pt;margin-left:369.9pt;margin-top:29.8pt;height:58.35pt;width:85.5pt;mso-position-horizontal-relative:page;z-index:251718656;mso-width-relative:page;mso-height-relative:page;" coordorigin="7399,596" coordsize="1710,1167">
            <o:lock v:ext="edit"/>
            <v:shape id="_x0000_s2189" o:spid="_x0000_s2189" style="position:absolute;left:7476;top:678;height:1085;width:1632;" fillcolor="#959595" filled="t" stroked="f" coordorigin="7477,678" coordsize="1632,1085" path="m9109,678l7477,678,7477,1674,7477,1763,9109,1763,9109,1674,9109,678xe">
              <v:path arrowok="t"/>
              <v:fill on="t" focussize="0,0"/>
              <v:stroke on="f"/>
              <v:imagedata o:title=""/>
              <o:lock v:ext="edit"/>
            </v:shape>
            <v:shape id="_x0000_s2190" o:spid="_x0000_s2190" o:spt="202" type="#_x0000_t202" style="position:absolute;left:7405;top:603;height:1071;width:1615;" fillcolor="#DCDCDC" filled="t" stroked="t" coordsize="21600,21600">
              <v:path/>
              <v:fill on="t" focussize="0,0"/>
              <v:stroke weight="0.661968503937008pt" color="#000000"/>
              <v:imagedata o:title=""/>
              <o:lock v:ext="edit"/>
              <v:textbox inset="0mm,0mm,0mm,0mm">
                <w:txbxContent>
                  <w:p>
                    <w:pPr>
                      <w:spacing w:before="21" w:line="261" w:lineRule="auto"/>
                      <w:ind w:left="151" w:right="149" w:hanging="52"/>
                      <w:jc w:val="center"/>
                      <w:rPr>
                        <w:rFonts w:ascii="Times New Roman" w:hAnsi="Times New Roman"/>
                        <w:sz w:val="20"/>
                      </w:rPr>
                    </w:pPr>
                    <w:r>
                      <w:rPr>
                        <w:rFonts w:ascii="Times New Roman" w:hAnsi="Times New Roman"/>
                        <w:w w:val="105"/>
                        <w:sz w:val="20"/>
                      </w:rPr>
                      <w:t>non-virtual</w:t>
                    </w:r>
                    <w:r>
                      <w:rPr>
                        <w:rFonts w:ascii="Times New Roman" w:hAnsi="Times New Roman"/>
                        <w:spacing w:val="1"/>
                        <w:w w:val="105"/>
                        <w:sz w:val="20"/>
                      </w:rPr>
                      <w:t xml:space="preserve"> </w:t>
                    </w:r>
                    <w:r>
                      <w:rPr>
                        <w:rFonts w:ascii="Times New Roman" w:hAnsi="Times New Roman"/>
                        <w:w w:val="105"/>
                        <w:sz w:val="20"/>
                      </w:rPr>
                      <w:t>member</w:t>
                    </w:r>
                    <w:r>
                      <w:rPr>
                        <w:rFonts w:ascii="Times New Roman" w:hAnsi="Times New Roman"/>
                        <w:spacing w:val="1"/>
                        <w:w w:val="105"/>
                        <w:sz w:val="20"/>
                      </w:rPr>
                      <w:t xml:space="preserve"> </w:t>
                    </w:r>
                    <w:r>
                      <w:rPr>
                        <w:rFonts w:ascii="Times New Roman" w:hAnsi="Times New Roman"/>
                        <w:w w:val="105"/>
                        <w:sz w:val="20"/>
                      </w:rPr>
                      <w:t>function’s</w:t>
                    </w:r>
                    <w:r>
                      <w:rPr>
                        <w:rFonts w:ascii="Times New Roman" w:hAnsi="Times New Roman"/>
                        <w:spacing w:val="1"/>
                        <w:w w:val="105"/>
                        <w:sz w:val="20"/>
                      </w:rPr>
                      <w:t xml:space="preserve"> </w:t>
                    </w:r>
                    <w:r>
                      <w:rPr>
                        <w:rFonts w:ascii="Times New Roman" w:hAnsi="Times New Roman"/>
                        <w:sz w:val="20"/>
                      </w:rPr>
                      <w:t>implementation</w:t>
                    </w:r>
                  </w:p>
                </w:txbxContent>
              </v:textbox>
            </v:shape>
          </v:group>
        </w:pict>
      </w:r>
      <w:r>
        <w:rPr>
          <w:i/>
          <w:w w:val="105"/>
        </w:rPr>
        <w:t>pmf</w:t>
      </w:r>
      <w:r>
        <w:rPr>
          <w:i/>
          <w:spacing w:val="-11"/>
          <w:w w:val="105"/>
        </w:rPr>
        <w:t xml:space="preserve"> </w:t>
      </w:r>
      <w:r>
        <w:rPr>
          <w:w w:val="105"/>
        </w:rPr>
        <w:t>is</w:t>
      </w:r>
      <w:r>
        <w:rPr>
          <w:spacing w:val="-10"/>
          <w:w w:val="105"/>
        </w:rPr>
        <w:t xml:space="preserve"> </w:t>
      </w:r>
      <w:r>
        <w:rPr>
          <w:w w:val="105"/>
        </w:rPr>
        <w:t>a</w:t>
      </w:r>
      <w:r>
        <w:rPr>
          <w:spacing w:val="-10"/>
          <w:w w:val="105"/>
        </w:rPr>
        <w:t xml:space="preserve"> </w:t>
      </w:r>
      <w:r>
        <w:rPr>
          <w:w w:val="105"/>
        </w:rPr>
        <w:t>pointer</w:t>
      </w:r>
      <w:r>
        <w:rPr>
          <w:spacing w:val="-8"/>
          <w:w w:val="105"/>
        </w:rPr>
        <w:t xml:space="preserve"> </w:t>
      </w:r>
      <w:r>
        <w:rPr>
          <w:w w:val="105"/>
        </w:rPr>
        <w:t>to</w:t>
      </w:r>
      <w:r>
        <w:rPr>
          <w:spacing w:val="-50"/>
          <w:w w:val="105"/>
        </w:rPr>
        <w:t xml:space="preserve"> </w:t>
      </w:r>
      <w:r>
        <w:rPr>
          <w:spacing w:val="-1"/>
          <w:w w:val="105"/>
        </w:rPr>
        <w:t>member</w:t>
      </w:r>
      <w:r>
        <w:rPr>
          <w:spacing w:val="-11"/>
          <w:w w:val="105"/>
        </w:rPr>
        <w:t xml:space="preserve"> </w:t>
      </w:r>
      <w:r>
        <w:rPr>
          <w:spacing w:val="-1"/>
          <w:w w:val="105"/>
        </w:rPr>
        <w:t>function</w:t>
      </w:r>
    </w:p>
    <w:p>
      <w:pPr>
        <w:spacing w:before="46"/>
        <w:ind w:left="0" w:right="6693" w:firstLine="0"/>
        <w:jc w:val="right"/>
        <w:rPr>
          <w:rFonts w:ascii="Times New Roman"/>
          <w:i/>
          <w:sz w:val="20"/>
        </w:rPr>
      </w:pPr>
      <w:r>
        <w:rPr>
          <w:rFonts w:ascii="Times New Roman"/>
          <w:i/>
          <w:w w:val="105"/>
          <w:sz w:val="20"/>
        </w:rPr>
        <w:t>pm</w:t>
      </w:r>
    </w:p>
    <w:p>
      <w:pPr>
        <w:pStyle w:val="11"/>
        <w:spacing w:before="3"/>
        <w:rPr>
          <w:rFonts w:ascii="Times New Roman"/>
          <w:i/>
          <w:sz w:val="28"/>
        </w:rPr>
      </w:pPr>
    </w:p>
    <w:p>
      <w:pPr>
        <w:spacing w:before="0" w:line="225" w:lineRule="auto"/>
        <w:ind w:left="1460" w:right="6624" w:firstLine="0"/>
        <w:jc w:val="left"/>
        <w:rPr>
          <w:rFonts w:ascii="Times New Roman" w:eastAsia="Times New Roman"/>
          <w:sz w:val="18"/>
        </w:rPr>
      </w:pPr>
      <w:r>
        <w:rPr>
          <w:rFonts w:hint="eastAsia" w:ascii="宋体" w:eastAsia="宋体"/>
          <w:sz w:val="18"/>
        </w:rPr>
        <w:t>目前暂不考虑虚拟继承，</w:t>
      </w:r>
      <w:r>
        <w:rPr>
          <w:rFonts w:hint="eastAsia" w:ascii="宋体" w:eastAsia="宋体"/>
          <w:spacing w:val="1"/>
          <w:sz w:val="18"/>
        </w:rPr>
        <w:t xml:space="preserve"> </w:t>
      </w:r>
      <w:r>
        <w:rPr>
          <w:rFonts w:hint="eastAsia" w:ascii="宋体" w:eastAsia="宋体"/>
          <w:spacing w:val="-1"/>
          <w:sz w:val="18"/>
        </w:rPr>
        <w:t>所以</w:t>
      </w:r>
      <w:r>
        <w:rPr>
          <w:rFonts w:hint="eastAsia" w:ascii="宋体" w:eastAsia="宋体"/>
          <w:spacing w:val="136"/>
          <w:sz w:val="18"/>
          <w:u w:val="single"/>
        </w:rPr>
        <w:t xml:space="preserve"> </w:t>
      </w:r>
      <w:r>
        <w:rPr>
          <w:rFonts w:ascii="Times New Roman" w:eastAsia="Times New Roman"/>
          <w:i/>
          <w:sz w:val="18"/>
        </w:rPr>
        <w:t>mptr</w:t>
      </w:r>
      <w:r>
        <w:rPr>
          <w:rFonts w:ascii="Times New Roman" w:eastAsia="Times New Roman"/>
          <w:i/>
          <w:spacing w:val="41"/>
          <w:sz w:val="18"/>
        </w:rPr>
        <w:t xml:space="preserve"> </w:t>
      </w:r>
      <w:r>
        <w:rPr>
          <w:rFonts w:hint="eastAsia" w:ascii="宋体" w:eastAsia="宋体"/>
          <w:sz w:val="18"/>
        </w:rPr>
        <w:t>的第三个栏位</w:t>
      </w:r>
      <w:r>
        <w:rPr>
          <w:rFonts w:hint="eastAsia" w:ascii="宋体" w:eastAsia="宋体"/>
          <w:spacing w:val="-12"/>
          <w:sz w:val="18"/>
        </w:rPr>
        <w:t xml:space="preserve">解释为 </w:t>
      </w:r>
      <w:r>
        <w:rPr>
          <w:rFonts w:ascii="Times New Roman" w:eastAsia="Times New Roman"/>
          <w:sz w:val="18"/>
        </w:rPr>
        <w:t>faddr</w:t>
      </w:r>
      <w:r>
        <w:rPr>
          <w:rFonts w:ascii="Times New Roman" w:eastAsia="Times New Roman"/>
          <w:spacing w:val="1"/>
          <w:sz w:val="18"/>
        </w:rPr>
        <w:t xml:space="preserve"> </w:t>
      </w:r>
      <w:r>
        <w:rPr>
          <w:rFonts w:hint="eastAsia" w:ascii="宋体" w:eastAsia="宋体"/>
          <w:spacing w:val="-15"/>
          <w:sz w:val="18"/>
        </w:rPr>
        <w:t xml:space="preserve">而非 </w:t>
      </w:r>
      <w:r>
        <w:rPr>
          <w:rFonts w:ascii="Times New Roman" w:eastAsia="Times New Roman"/>
          <w:sz w:val="18"/>
        </w:rPr>
        <w:t>v_offset</w:t>
      </w:r>
    </w:p>
    <w:p>
      <w:pPr>
        <w:pStyle w:val="11"/>
        <w:rPr>
          <w:rFonts w:ascii="Times New Roman"/>
          <w:sz w:val="20"/>
        </w:rPr>
      </w:pPr>
    </w:p>
    <w:p>
      <w:pPr>
        <w:tabs>
          <w:tab w:val="left" w:pos="3380"/>
        </w:tabs>
        <w:spacing w:before="69" w:line="249" w:lineRule="auto"/>
        <w:ind w:left="3347" w:right="1627" w:hanging="720"/>
        <w:jc w:val="left"/>
        <w:rPr>
          <w:rFonts w:hint="eastAsia" w:ascii="宋体" w:eastAsia="宋体"/>
          <w:sz w:val="18"/>
        </w:rPr>
      </w:pPr>
      <w:r>
        <w:rPr>
          <w:rFonts w:hint="eastAsia" w:ascii="宋体" w:eastAsia="宋体"/>
          <w:sz w:val="18"/>
        </w:rPr>
        <w:t>圖</w:t>
      </w:r>
      <w:r>
        <w:rPr>
          <w:rFonts w:hint="eastAsia" w:ascii="宋体" w:eastAsia="宋体"/>
          <w:spacing w:val="-16"/>
          <w:sz w:val="18"/>
        </w:rPr>
        <w:t xml:space="preserve"> </w:t>
      </w:r>
      <w:r>
        <w:rPr>
          <w:rFonts w:ascii="Calibri" w:eastAsia="Calibri"/>
          <w:spacing w:val="9"/>
          <w:sz w:val="18"/>
        </w:rPr>
        <w:t>2.6</w:t>
      </w:r>
      <w:r>
        <w:rPr>
          <w:rFonts w:ascii="Calibri" w:eastAsia="Calibri"/>
          <w:spacing w:val="9"/>
          <w:sz w:val="18"/>
        </w:rPr>
        <w:tab/>
      </w:r>
      <w:r>
        <w:rPr>
          <w:rFonts w:ascii="Calibri" w:eastAsia="Calibri"/>
          <w:spacing w:val="9"/>
          <w:sz w:val="18"/>
        </w:rPr>
        <w:tab/>
      </w:r>
      <w:r>
        <w:rPr>
          <w:rFonts w:ascii="Calibri" w:eastAsia="Calibri"/>
          <w:spacing w:val="11"/>
          <w:w w:val="95"/>
          <w:sz w:val="18"/>
        </w:rPr>
        <w:t>Bjarne</w:t>
      </w:r>
      <w:r>
        <w:rPr>
          <w:rFonts w:ascii="Calibri" w:eastAsia="Calibri"/>
          <w:spacing w:val="45"/>
          <w:w w:val="95"/>
          <w:sz w:val="18"/>
        </w:rPr>
        <w:t xml:space="preserve"> </w:t>
      </w:r>
      <w:r>
        <w:rPr>
          <w:rFonts w:ascii="Calibri" w:eastAsia="Calibri"/>
          <w:spacing w:val="11"/>
          <w:w w:val="95"/>
          <w:sz w:val="18"/>
        </w:rPr>
        <w:t>Stroustoup</w:t>
      </w:r>
      <w:r>
        <w:rPr>
          <w:rFonts w:ascii="Calibri" w:eastAsia="Calibri"/>
          <w:spacing w:val="31"/>
          <w:w w:val="95"/>
          <w:sz w:val="18"/>
        </w:rPr>
        <w:t xml:space="preserve"> </w:t>
      </w:r>
      <w:r>
        <w:rPr>
          <w:rFonts w:hint="eastAsia" w:ascii="宋体" w:eastAsia="宋体"/>
          <w:spacing w:val="28"/>
          <w:w w:val="95"/>
          <w:sz w:val="18"/>
        </w:rPr>
        <w:t>设计的结构</w:t>
      </w:r>
      <w:r>
        <w:rPr>
          <w:rFonts w:hint="eastAsia" w:ascii="宋体" w:eastAsia="宋体"/>
          <w:w w:val="95"/>
          <w:sz w:val="18"/>
        </w:rPr>
        <w:t>，</w:t>
      </w:r>
      <w:r>
        <w:rPr>
          <w:rFonts w:hint="eastAsia" w:ascii="宋体" w:eastAsia="宋体"/>
          <w:spacing w:val="-57"/>
          <w:w w:val="95"/>
          <w:sz w:val="18"/>
        </w:rPr>
        <w:t xml:space="preserve"> </w:t>
      </w:r>
      <w:r>
        <w:rPr>
          <w:rFonts w:hint="eastAsia" w:ascii="宋体" w:eastAsia="宋体"/>
          <w:spacing w:val="28"/>
          <w:w w:val="95"/>
          <w:sz w:val="18"/>
        </w:rPr>
        <w:t>用来解</w:t>
      </w:r>
      <w:r>
        <w:rPr>
          <w:rFonts w:hint="eastAsia" w:ascii="宋体" w:eastAsia="宋体"/>
          <w:w w:val="95"/>
          <w:sz w:val="18"/>
        </w:rPr>
        <w:t xml:space="preserve">决 </w:t>
      </w:r>
      <w:r>
        <w:rPr>
          <w:rFonts w:ascii="Calibri" w:eastAsia="Calibri"/>
          <w:spacing w:val="11"/>
          <w:w w:val="95"/>
          <w:sz w:val="18"/>
        </w:rPr>
        <w:t>pointer</w:t>
      </w:r>
      <w:r>
        <w:rPr>
          <w:rFonts w:ascii="Calibri" w:eastAsia="Calibri"/>
          <w:spacing w:val="12"/>
          <w:w w:val="95"/>
          <w:sz w:val="18"/>
        </w:rPr>
        <w:t xml:space="preserve"> </w:t>
      </w:r>
      <w:r>
        <w:rPr>
          <w:rFonts w:ascii="Calibri" w:eastAsia="Calibri"/>
          <w:w w:val="95"/>
          <w:sz w:val="18"/>
        </w:rPr>
        <w:t>to</w:t>
      </w:r>
      <w:r>
        <w:rPr>
          <w:rFonts w:ascii="Calibri" w:eastAsia="Calibri"/>
          <w:spacing w:val="1"/>
          <w:w w:val="95"/>
          <w:sz w:val="18"/>
        </w:rPr>
        <w:t xml:space="preserve"> </w:t>
      </w:r>
      <w:r>
        <w:rPr>
          <w:rFonts w:ascii="Calibri" w:eastAsia="Calibri"/>
          <w:spacing w:val="11"/>
          <w:w w:val="95"/>
          <w:sz w:val="18"/>
        </w:rPr>
        <w:t>member</w:t>
      </w:r>
      <w:r>
        <w:rPr>
          <w:rFonts w:ascii="Calibri" w:eastAsia="Calibri"/>
          <w:spacing w:val="-36"/>
          <w:w w:val="95"/>
          <w:sz w:val="18"/>
        </w:rPr>
        <w:t xml:space="preserve"> </w:t>
      </w:r>
      <w:r>
        <w:rPr>
          <w:rFonts w:ascii="Calibri" w:eastAsia="Calibri"/>
          <w:spacing w:val="12"/>
          <w:sz w:val="18"/>
        </w:rPr>
        <w:t>function</w:t>
      </w:r>
      <w:r>
        <w:rPr>
          <w:rFonts w:ascii="Calibri" w:eastAsia="Calibri"/>
          <w:spacing w:val="24"/>
          <w:sz w:val="18"/>
        </w:rPr>
        <w:t xml:space="preserve"> </w:t>
      </w:r>
      <w:r>
        <w:rPr>
          <w:rFonts w:hint="eastAsia" w:ascii="宋体" w:eastAsia="宋体"/>
          <w:spacing w:val="28"/>
          <w:sz w:val="18"/>
        </w:rPr>
        <w:t>的问题</w:t>
      </w:r>
      <w:r>
        <w:rPr>
          <w:rFonts w:hint="eastAsia" w:ascii="宋体" w:eastAsia="宋体"/>
          <w:sz w:val="18"/>
        </w:rPr>
        <w:t>。</w:t>
      </w:r>
    </w:p>
    <w:p>
      <w:pPr>
        <w:pStyle w:val="11"/>
        <w:rPr>
          <w:rFonts w:ascii="宋体"/>
          <w:sz w:val="18"/>
        </w:rPr>
      </w:pPr>
    </w:p>
    <w:p>
      <w:pPr>
        <w:pStyle w:val="11"/>
        <w:rPr>
          <w:rFonts w:ascii="宋体"/>
          <w:sz w:val="18"/>
        </w:rPr>
      </w:pPr>
    </w:p>
    <w:p>
      <w:pPr>
        <w:pStyle w:val="5"/>
        <w:spacing w:before="161"/>
        <w:ind w:left="2627"/>
        <w:jc w:val="both"/>
      </w:pPr>
      <w:r>
        <w:rPr>
          <w:w w:val="110"/>
        </w:rPr>
        <w:t>Microsoft</w:t>
      </w:r>
      <w:r>
        <w:rPr>
          <w:spacing w:val="3"/>
          <w:w w:val="110"/>
        </w:rPr>
        <w:t xml:space="preserve">  </w:t>
      </w:r>
      <w:r>
        <w:rPr>
          <w:rFonts w:hint="eastAsia" w:ascii="Microsoft YaHei UI" w:eastAsia="Microsoft YaHei UI"/>
          <w:spacing w:val="9"/>
          <w:w w:val="110"/>
        </w:rPr>
        <w:t xml:space="preserve">的解法： </w:t>
      </w:r>
      <w:r>
        <w:rPr>
          <w:w w:val="110"/>
        </w:rPr>
        <w:t>vcall</w:t>
      </w:r>
      <w:r>
        <w:rPr>
          <w:spacing w:val="14"/>
          <w:w w:val="110"/>
        </w:rPr>
        <w:t xml:space="preserve">  </w:t>
      </w:r>
      <w:r>
        <w:rPr>
          <w:w w:val="110"/>
        </w:rPr>
        <w:t>thunk</w:t>
      </w:r>
    </w:p>
    <w:p>
      <w:pPr>
        <w:pStyle w:val="11"/>
        <w:spacing w:before="3"/>
        <w:rPr>
          <w:rFonts w:ascii="Arial"/>
          <w:b/>
          <w:sz w:val="17"/>
        </w:rPr>
      </w:pPr>
    </w:p>
    <w:p>
      <w:pPr>
        <w:spacing w:before="0" w:line="372" w:lineRule="auto"/>
        <w:ind w:left="2627" w:right="1112" w:firstLine="0"/>
        <w:jc w:val="both"/>
        <w:rPr>
          <w:rFonts w:hint="eastAsia" w:ascii="宋体" w:eastAsia="宋体"/>
          <w:sz w:val="18"/>
        </w:rPr>
      </w:pPr>
      <w:r>
        <w:rPr>
          <w:rFonts w:hint="eastAsia" w:ascii="宋体" w:eastAsia="宋体"/>
          <w:spacing w:val="-1"/>
          <w:sz w:val="18"/>
        </w:rPr>
        <w:t>问题是，</w:t>
      </w:r>
      <w:r>
        <w:rPr>
          <w:rFonts w:ascii="Times New Roman" w:eastAsia="Times New Roman"/>
          <w:spacing w:val="-1"/>
          <w:sz w:val="18"/>
        </w:rPr>
        <w:t>Bjarne</w:t>
      </w:r>
      <w:r>
        <w:rPr>
          <w:rFonts w:ascii="Times New Roman" w:eastAsia="Times New Roman"/>
          <w:spacing w:val="-6"/>
          <w:sz w:val="18"/>
        </w:rPr>
        <w:t xml:space="preserve"> </w:t>
      </w:r>
      <w:r>
        <w:rPr>
          <w:rFonts w:ascii="Times New Roman" w:eastAsia="Times New Roman"/>
          <w:spacing w:val="-1"/>
          <w:sz w:val="18"/>
        </w:rPr>
        <w:t>Stroustrup</w:t>
      </w:r>
      <w:r>
        <w:rPr>
          <w:rFonts w:ascii="Times New Roman" w:eastAsia="Times New Roman"/>
          <w:spacing w:val="-10"/>
          <w:sz w:val="18"/>
        </w:rPr>
        <w:t xml:space="preserve"> </w:t>
      </w:r>
      <w:r>
        <w:rPr>
          <w:rFonts w:hint="eastAsia" w:ascii="宋体" w:eastAsia="宋体"/>
          <w:spacing w:val="-1"/>
          <w:sz w:val="18"/>
        </w:rPr>
        <w:t xml:space="preserve">的解法带来一些额外负担，因为每一个 </w:t>
      </w:r>
      <w:r>
        <w:rPr>
          <w:rFonts w:ascii="Times New Roman" w:eastAsia="Times New Roman"/>
          <w:spacing w:val="-1"/>
          <w:sz w:val="18"/>
        </w:rPr>
        <w:t>member functions</w:t>
      </w:r>
      <w:r>
        <w:rPr>
          <w:rFonts w:ascii="Times New Roman" w:eastAsia="Times New Roman"/>
          <w:spacing w:val="-42"/>
          <w:sz w:val="18"/>
        </w:rPr>
        <w:t xml:space="preserve"> </w:t>
      </w:r>
      <w:r>
        <w:rPr>
          <w:rFonts w:hint="eastAsia" w:ascii="宋体" w:eastAsia="宋体"/>
          <w:spacing w:val="-2"/>
          <w:sz w:val="18"/>
        </w:rPr>
        <w:t>的唤起动作都得做上述检查</w:t>
      </w:r>
      <w:r>
        <w:rPr>
          <w:rFonts w:hint="eastAsia" w:ascii="宋体" w:eastAsia="宋体"/>
          <w:spacing w:val="-1"/>
          <w:sz w:val="18"/>
        </w:rPr>
        <w:t>（</w:t>
      </w:r>
      <w:r>
        <w:rPr>
          <w:rFonts w:hint="eastAsia" w:ascii="宋体" w:eastAsia="宋体"/>
          <w:spacing w:val="-5"/>
          <w:sz w:val="18"/>
        </w:rPr>
        <w:t xml:space="preserve">检查是否为 </w:t>
      </w:r>
      <w:r>
        <w:rPr>
          <w:rFonts w:ascii="Times New Roman" w:eastAsia="Times New Roman"/>
          <w:spacing w:val="-1"/>
          <w:sz w:val="18"/>
        </w:rPr>
        <w:t>virtual</w:t>
      </w:r>
      <w:r>
        <w:rPr>
          <w:rFonts w:hint="eastAsia" w:ascii="宋体" w:eastAsia="宋体"/>
          <w:spacing w:val="-1"/>
          <w:sz w:val="18"/>
        </w:rPr>
        <w:t>），影响程序执行效率。</w:t>
      </w:r>
      <w:r>
        <w:rPr>
          <w:rFonts w:ascii="Times New Roman" w:eastAsia="Times New Roman"/>
          <w:spacing w:val="-1"/>
          <w:sz w:val="18"/>
        </w:rPr>
        <w:t>Microsoft</w:t>
      </w:r>
      <w:r>
        <w:rPr>
          <w:rFonts w:ascii="Times New Roman" w:eastAsia="Times New Roman"/>
          <w:sz w:val="18"/>
        </w:rPr>
        <w:t xml:space="preserve"> </w:t>
      </w:r>
      <w:r>
        <w:rPr>
          <w:rFonts w:hint="eastAsia" w:ascii="宋体" w:eastAsia="宋体"/>
          <w:spacing w:val="1"/>
          <w:sz w:val="18"/>
        </w:rPr>
        <w:t xml:space="preserve">不做如此设计，而是导入一个所谓的 </w:t>
      </w:r>
      <w:r>
        <w:rPr>
          <w:rFonts w:ascii="Times New Roman" w:eastAsia="Times New Roman"/>
          <w:sz w:val="18"/>
        </w:rPr>
        <w:t>vcall</w:t>
      </w:r>
      <w:r>
        <w:rPr>
          <w:rFonts w:ascii="Times New Roman" w:eastAsia="Times New Roman"/>
          <w:spacing w:val="30"/>
          <w:sz w:val="18"/>
        </w:rPr>
        <w:t xml:space="preserve"> </w:t>
      </w:r>
      <w:r>
        <w:rPr>
          <w:rFonts w:ascii="Times New Roman" w:eastAsia="Times New Roman"/>
          <w:sz w:val="18"/>
        </w:rPr>
        <w:t>thunk</w:t>
      </w:r>
      <w:r>
        <w:rPr>
          <w:rFonts w:hint="eastAsia" w:ascii="宋体" w:eastAsia="宋体"/>
          <w:spacing w:val="7"/>
          <w:sz w:val="18"/>
        </w:rPr>
        <w:t xml:space="preserve">，使 </w:t>
      </w:r>
      <w:r>
        <w:rPr>
          <w:rFonts w:ascii="Times New Roman" w:eastAsia="Times New Roman"/>
          <w:i/>
          <w:sz w:val="18"/>
        </w:rPr>
        <w:t>pmf</w:t>
      </w:r>
      <w:r>
        <w:rPr>
          <w:rFonts w:ascii="Times New Roman" w:eastAsia="Times New Roman"/>
          <w:i/>
          <w:spacing w:val="25"/>
          <w:sz w:val="18"/>
        </w:rPr>
        <w:t xml:space="preserve"> </w:t>
      </w:r>
      <w:r>
        <w:rPr>
          <w:rFonts w:hint="eastAsia" w:ascii="宋体" w:eastAsia="宋体"/>
          <w:spacing w:val="4"/>
          <w:sz w:val="18"/>
        </w:rPr>
        <w:t xml:space="preserve">代表一个 </w:t>
      </w:r>
      <w:r>
        <w:rPr>
          <w:rFonts w:ascii="Times New Roman" w:eastAsia="Times New Roman"/>
          <w:sz w:val="18"/>
        </w:rPr>
        <w:t>non-virtual</w:t>
      </w:r>
      <w:r>
        <w:rPr>
          <w:rFonts w:ascii="Times New Roman" w:eastAsia="Times New Roman"/>
          <w:spacing w:val="1"/>
          <w:sz w:val="18"/>
        </w:rPr>
        <w:t xml:space="preserve"> </w:t>
      </w:r>
      <w:r>
        <w:rPr>
          <w:rFonts w:ascii="Times New Roman" w:eastAsia="Times New Roman"/>
          <w:sz w:val="18"/>
        </w:rPr>
        <w:t>function</w:t>
      </w:r>
      <w:r>
        <w:rPr>
          <w:rFonts w:ascii="Times New Roman" w:eastAsia="Times New Roman"/>
          <w:spacing w:val="37"/>
          <w:sz w:val="18"/>
        </w:rPr>
        <w:t xml:space="preserve"> </w:t>
      </w:r>
      <w:r>
        <w:rPr>
          <w:rFonts w:hint="eastAsia" w:ascii="宋体" w:eastAsia="宋体"/>
          <w:sz w:val="18"/>
        </w:rPr>
        <w:t>时，</w:t>
      </w:r>
      <w:r>
        <w:rPr>
          <w:rFonts w:ascii="Times New Roman" w:eastAsia="Times New Roman"/>
          <w:i/>
          <w:sz w:val="18"/>
        </w:rPr>
        <w:t>faddr</w:t>
      </w:r>
      <w:r>
        <w:rPr>
          <w:rFonts w:ascii="Times New Roman" w:eastAsia="Times New Roman"/>
          <w:i/>
          <w:spacing w:val="38"/>
          <w:sz w:val="18"/>
        </w:rPr>
        <w:t xml:space="preserve"> </w:t>
      </w:r>
      <w:r>
        <w:rPr>
          <w:rFonts w:hint="eastAsia" w:ascii="宋体" w:eastAsia="宋体"/>
          <w:spacing w:val="-1"/>
          <w:sz w:val="18"/>
        </w:rPr>
        <w:t xml:space="preserve">内含真正的函式位址，而当 </w:t>
      </w:r>
      <w:r>
        <w:rPr>
          <w:rFonts w:ascii="Times New Roman" w:eastAsia="Times New Roman"/>
          <w:i/>
          <w:sz w:val="18"/>
        </w:rPr>
        <w:t>pmf</w:t>
      </w:r>
      <w:r>
        <w:rPr>
          <w:rFonts w:ascii="Times New Roman" w:eastAsia="Times New Roman"/>
          <w:i/>
          <w:spacing w:val="39"/>
          <w:sz w:val="18"/>
        </w:rPr>
        <w:t xml:space="preserve"> </w:t>
      </w:r>
      <w:r>
        <w:rPr>
          <w:rFonts w:hint="eastAsia" w:ascii="宋体" w:eastAsia="宋体"/>
          <w:spacing w:val="-1"/>
          <w:sz w:val="18"/>
        </w:rPr>
        <w:t xml:space="preserve">代表一个 </w:t>
      </w:r>
      <w:r>
        <w:rPr>
          <w:rFonts w:ascii="Times New Roman" w:eastAsia="Times New Roman"/>
          <w:sz w:val="18"/>
        </w:rPr>
        <w:t>virtual</w:t>
      </w:r>
      <w:r>
        <w:rPr>
          <w:rFonts w:ascii="Times New Roman" w:eastAsia="Times New Roman"/>
          <w:spacing w:val="3"/>
          <w:sz w:val="18"/>
        </w:rPr>
        <w:t xml:space="preserve"> </w:t>
      </w:r>
      <w:r>
        <w:rPr>
          <w:rFonts w:ascii="Times New Roman" w:eastAsia="Times New Roman"/>
          <w:sz w:val="18"/>
        </w:rPr>
        <w:t>function</w:t>
      </w:r>
      <w:r>
        <w:rPr>
          <w:rFonts w:ascii="Times New Roman" w:eastAsia="Times New Roman"/>
          <w:spacing w:val="-4"/>
          <w:sz w:val="18"/>
        </w:rPr>
        <w:t xml:space="preserve"> </w:t>
      </w:r>
      <w:r>
        <w:rPr>
          <w:rFonts w:hint="eastAsia" w:ascii="宋体" w:eastAsia="宋体"/>
          <w:sz w:val="18"/>
        </w:rPr>
        <w:t>时，</w:t>
      </w:r>
      <w:r>
        <w:rPr>
          <w:rFonts w:hint="eastAsia" w:ascii="宋体" w:eastAsia="宋体"/>
          <w:spacing w:val="-87"/>
          <w:sz w:val="18"/>
        </w:rPr>
        <w:t xml:space="preserve"> </w:t>
      </w:r>
      <w:r>
        <w:rPr>
          <w:rFonts w:ascii="Times New Roman" w:eastAsia="Times New Roman"/>
          <w:i/>
          <w:sz w:val="18"/>
        </w:rPr>
        <w:t>faddr</w:t>
      </w:r>
      <w:r>
        <w:rPr>
          <w:rFonts w:ascii="Times New Roman" w:eastAsia="Times New Roman"/>
          <w:i/>
          <w:spacing w:val="10"/>
          <w:sz w:val="18"/>
        </w:rPr>
        <w:t xml:space="preserve"> </w:t>
      </w:r>
      <w:r>
        <w:rPr>
          <w:rFonts w:hint="eastAsia" w:ascii="宋体" w:eastAsia="宋体"/>
          <w:spacing w:val="2"/>
          <w:sz w:val="18"/>
        </w:rPr>
        <w:t xml:space="preserve">内含 </w:t>
      </w:r>
      <w:r>
        <w:rPr>
          <w:rFonts w:ascii="Times New Roman" w:eastAsia="Times New Roman"/>
          <w:sz w:val="18"/>
        </w:rPr>
        <w:t>vcall</w:t>
      </w:r>
      <w:r>
        <w:rPr>
          <w:rFonts w:ascii="Times New Roman" w:eastAsia="Times New Roman"/>
          <w:spacing w:val="10"/>
          <w:sz w:val="18"/>
        </w:rPr>
        <w:t xml:space="preserve"> </w:t>
      </w:r>
      <w:r>
        <w:rPr>
          <w:rFonts w:ascii="Times New Roman" w:eastAsia="Times New Roman"/>
          <w:sz w:val="18"/>
        </w:rPr>
        <w:t>thunk</w:t>
      </w:r>
      <w:r>
        <w:rPr>
          <w:rFonts w:ascii="Times New Roman" w:eastAsia="Times New Roman"/>
          <w:spacing w:val="8"/>
          <w:sz w:val="18"/>
        </w:rPr>
        <w:t xml:space="preserve"> </w:t>
      </w:r>
      <w:r>
        <w:rPr>
          <w:rFonts w:hint="eastAsia" w:ascii="宋体" w:eastAsia="宋体"/>
          <w:sz w:val="18"/>
        </w:rPr>
        <w:t>位址。</w:t>
      </w:r>
      <w:r>
        <w:rPr>
          <w:rFonts w:ascii="Times New Roman" w:eastAsia="Times New Roman"/>
          <w:sz w:val="18"/>
        </w:rPr>
        <w:t>Vcall</w:t>
      </w:r>
      <w:r>
        <w:rPr>
          <w:rFonts w:ascii="Times New Roman" w:eastAsia="Times New Roman"/>
          <w:spacing w:val="55"/>
          <w:sz w:val="18"/>
        </w:rPr>
        <w:t xml:space="preserve"> </w:t>
      </w:r>
      <w:r>
        <w:rPr>
          <w:rFonts w:ascii="Times New Roman" w:eastAsia="Times New Roman"/>
          <w:sz w:val="18"/>
        </w:rPr>
        <w:t>thunk</w:t>
      </w:r>
      <w:r>
        <w:rPr>
          <w:rFonts w:ascii="Times New Roman" w:eastAsia="Times New Roman"/>
          <w:spacing w:val="52"/>
          <w:sz w:val="18"/>
        </w:rPr>
        <w:t xml:space="preserve"> </w:t>
      </w:r>
      <w:r>
        <w:rPr>
          <w:rFonts w:hint="eastAsia" w:ascii="宋体" w:eastAsia="宋体"/>
          <w:sz w:val="18"/>
        </w:rPr>
        <w:t xml:space="preserve">会负责选出相关的 </w:t>
      </w:r>
      <w:r>
        <w:rPr>
          <w:rFonts w:ascii="Times New Roman" w:eastAsia="Times New Roman"/>
          <w:sz w:val="18"/>
        </w:rPr>
        <w:t>vtbl</w:t>
      </w:r>
      <w:r>
        <w:rPr>
          <w:rFonts w:ascii="Times New Roman" w:eastAsia="Times New Roman"/>
          <w:spacing w:val="54"/>
          <w:sz w:val="18"/>
        </w:rPr>
        <w:t xml:space="preserve"> </w:t>
      </w:r>
      <w:r>
        <w:rPr>
          <w:rFonts w:hint="eastAsia" w:ascii="宋体" w:eastAsia="宋体"/>
          <w:sz w:val="18"/>
        </w:rPr>
        <w:t xml:space="preserve">中的适当 </w:t>
      </w:r>
      <w:r>
        <w:rPr>
          <w:rFonts w:ascii="Times New Roman" w:eastAsia="Times New Roman"/>
          <w:sz w:val="18"/>
        </w:rPr>
        <w:t>slot</w:t>
      </w:r>
      <w:r>
        <w:rPr>
          <w:rFonts w:ascii="Times New Roman" w:eastAsia="Times New Roman"/>
          <w:spacing w:val="-42"/>
          <w:sz w:val="18"/>
        </w:rPr>
        <w:t xml:space="preserve"> </w:t>
      </w:r>
      <w:r>
        <w:rPr>
          <w:rFonts w:hint="eastAsia" w:ascii="宋体" w:eastAsia="宋体"/>
          <w:sz w:val="18"/>
        </w:rPr>
        <w:t>并呼叫之。于是，</w:t>
      </w:r>
      <w:r>
        <w:rPr>
          <w:rFonts w:ascii="Times New Roman" w:eastAsia="Times New Roman"/>
          <w:sz w:val="18"/>
        </w:rPr>
        <w:t>virtual</w:t>
      </w:r>
      <w:r>
        <w:rPr>
          <w:rFonts w:ascii="Times New Roman" w:eastAsia="Times New Roman"/>
          <w:spacing w:val="15"/>
          <w:sz w:val="18"/>
        </w:rPr>
        <w:t xml:space="preserve"> </w:t>
      </w:r>
      <w:r>
        <w:rPr>
          <w:rFonts w:hint="eastAsia" w:ascii="宋体" w:eastAsia="宋体"/>
          <w:spacing w:val="5"/>
          <w:sz w:val="18"/>
        </w:rPr>
        <w:t xml:space="preserve">或 </w:t>
      </w:r>
      <w:r>
        <w:rPr>
          <w:rFonts w:ascii="Times New Roman" w:eastAsia="Times New Roman"/>
          <w:sz w:val="18"/>
        </w:rPr>
        <w:t>non-virtual</w:t>
      </w:r>
      <w:r>
        <w:rPr>
          <w:rFonts w:ascii="Times New Roman" w:eastAsia="Times New Roman"/>
          <w:spacing w:val="14"/>
          <w:sz w:val="18"/>
        </w:rPr>
        <w:t xml:space="preserve"> </w:t>
      </w:r>
      <w:r>
        <w:rPr>
          <w:rFonts w:hint="eastAsia" w:ascii="宋体" w:eastAsia="宋体"/>
          <w:spacing w:val="6"/>
          <w:sz w:val="18"/>
        </w:rPr>
        <w:t xml:space="preserve">的 </w:t>
      </w:r>
      <w:r>
        <w:rPr>
          <w:rFonts w:ascii="Times New Roman" w:eastAsia="Times New Roman"/>
          <w:sz w:val="18"/>
        </w:rPr>
        <w:t>member</w:t>
      </w:r>
      <w:r>
        <w:rPr>
          <w:rFonts w:ascii="Times New Roman" w:eastAsia="Times New Roman"/>
          <w:spacing w:val="57"/>
          <w:sz w:val="18"/>
        </w:rPr>
        <w:t xml:space="preserve"> </w:t>
      </w:r>
      <w:r>
        <w:rPr>
          <w:rFonts w:ascii="Times New Roman" w:eastAsia="Times New Roman"/>
          <w:sz w:val="18"/>
        </w:rPr>
        <w:t>functions</w:t>
      </w:r>
      <w:r>
        <w:rPr>
          <w:rFonts w:ascii="Times New Roman" w:eastAsia="Times New Roman"/>
          <w:spacing w:val="58"/>
          <w:sz w:val="18"/>
        </w:rPr>
        <w:t xml:space="preserve"> </w:t>
      </w:r>
      <w:r>
        <w:rPr>
          <w:rFonts w:hint="eastAsia" w:ascii="宋体" w:eastAsia="宋体"/>
          <w:sz w:val="18"/>
        </w:rPr>
        <w:t>唤起动作就可以一</w:t>
      </w:r>
      <w:r>
        <w:rPr>
          <w:rFonts w:hint="eastAsia" w:ascii="宋体" w:eastAsia="宋体"/>
          <w:spacing w:val="-12"/>
          <w:sz w:val="18"/>
        </w:rPr>
        <w:t xml:space="preserve">致。图 </w:t>
      </w:r>
      <w:r>
        <w:rPr>
          <w:rFonts w:ascii="Arial Black" w:eastAsia="Arial Black"/>
          <w:sz w:val="18"/>
        </w:rPr>
        <w:t>2.7</w:t>
      </w:r>
      <w:r>
        <w:rPr>
          <w:rFonts w:ascii="Arial Black" w:eastAsia="Arial Black"/>
          <w:spacing w:val="-19"/>
          <w:sz w:val="18"/>
        </w:rPr>
        <w:t xml:space="preserve"> </w:t>
      </w:r>
      <w:r>
        <w:rPr>
          <w:rFonts w:hint="eastAsia" w:ascii="宋体" w:eastAsia="宋体"/>
          <w:sz w:val="18"/>
        </w:rPr>
        <w:t>表现出这种行为。</w:t>
      </w:r>
    </w:p>
    <w:p>
      <w:pPr>
        <w:spacing w:before="222" w:line="350" w:lineRule="auto"/>
        <w:ind w:left="2627" w:right="1155" w:firstLine="0"/>
        <w:jc w:val="both"/>
        <w:rPr>
          <w:rFonts w:hint="eastAsia" w:ascii="宋体" w:eastAsia="宋体"/>
          <w:sz w:val="18"/>
        </w:rPr>
      </w:pPr>
      <w:r>
        <w:rPr>
          <w:rFonts w:hint="eastAsia" w:ascii="宋体" w:eastAsia="宋体"/>
          <w:spacing w:val="3"/>
          <w:sz w:val="18"/>
        </w:rPr>
        <w:t xml:space="preserve">事实上有许多编译器都针对不同的 </w:t>
      </w:r>
      <w:r>
        <w:rPr>
          <w:rFonts w:ascii="Times New Roman" w:eastAsia="Times New Roman"/>
          <w:sz w:val="18"/>
        </w:rPr>
        <w:t>classes</w:t>
      </w:r>
      <w:r>
        <w:rPr>
          <w:rFonts w:ascii="Times New Roman" w:eastAsia="Times New Roman"/>
          <w:spacing w:val="15"/>
          <w:sz w:val="18"/>
        </w:rPr>
        <w:t xml:space="preserve"> </w:t>
      </w:r>
      <w:r>
        <w:rPr>
          <w:rFonts w:hint="eastAsia" w:ascii="宋体" w:eastAsia="宋体"/>
          <w:sz w:val="18"/>
        </w:rPr>
        <w:t xml:space="preserve">特征（多重继承啦、虚拟继承啦）提供不同结构的 </w:t>
      </w:r>
      <w:r>
        <w:rPr>
          <w:rFonts w:ascii="Times New Roman" w:eastAsia="Times New Roman"/>
          <w:sz w:val="18"/>
        </w:rPr>
        <w:t>pointer</w:t>
      </w:r>
      <w:r>
        <w:rPr>
          <w:rFonts w:ascii="Times New Roman" w:eastAsia="Times New Roman"/>
          <w:spacing w:val="6"/>
          <w:sz w:val="18"/>
        </w:rPr>
        <w:t xml:space="preserve"> </w:t>
      </w:r>
      <w:r>
        <w:rPr>
          <w:rFonts w:ascii="Times New Roman" w:eastAsia="Times New Roman"/>
          <w:sz w:val="18"/>
        </w:rPr>
        <w:t>to</w:t>
      </w:r>
      <w:r>
        <w:rPr>
          <w:rFonts w:ascii="Times New Roman" w:eastAsia="Times New Roman"/>
          <w:spacing w:val="-1"/>
          <w:sz w:val="18"/>
        </w:rPr>
        <w:t xml:space="preserve"> </w:t>
      </w:r>
      <w:r>
        <w:rPr>
          <w:rFonts w:ascii="Times New Roman" w:eastAsia="Times New Roman"/>
          <w:sz w:val="18"/>
        </w:rPr>
        <w:t>member</w:t>
      </w:r>
      <w:r>
        <w:rPr>
          <w:rFonts w:ascii="Times New Roman" w:eastAsia="Times New Roman"/>
          <w:spacing w:val="6"/>
          <w:sz w:val="18"/>
        </w:rPr>
        <w:t xml:space="preserve"> </w:t>
      </w:r>
      <w:r>
        <w:rPr>
          <w:rFonts w:ascii="Times New Roman" w:eastAsia="Times New Roman"/>
          <w:sz w:val="18"/>
        </w:rPr>
        <w:t>functions</w:t>
      </w:r>
      <w:r>
        <w:rPr>
          <w:rFonts w:hint="eastAsia" w:ascii="宋体" w:eastAsia="宋体"/>
          <w:sz w:val="18"/>
        </w:rPr>
        <w:t>。</w:t>
      </w:r>
      <w:r>
        <w:rPr>
          <w:rFonts w:ascii="Times New Roman" w:eastAsia="Times New Roman"/>
          <w:sz w:val="18"/>
        </w:rPr>
        <w:t>Microsoft</w:t>
      </w:r>
      <w:r>
        <w:rPr>
          <w:rFonts w:ascii="Times New Roman" w:eastAsia="Times New Roman"/>
          <w:spacing w:val="7"/>
          <w:sz w:val="18"/>
        </w:rPr>
        <w:t xml:space="preserve"> </w:t>
      </w:r>
      <w:r>
        <w:rPr>
          <w:rFonts w:hint="eastAsia" w:ascii="宋体" w:eastAsia="宋体"/>
          <w:sz w:val="18"/>
        </w:rPr>
        <w:t>就提供了三种</w:t>
      </w:r>
      <w:r>
        <w:rPr>
          <w:rFonts w:ascii="Arial Black" w:eastAsia="Arial Black"/>
          <w:color w:val="FF0000"/>
          <w:position w:val="5"/>
          <w:sz w:val="14"/>
        </w:rPr>
        <w:t>7</w:t>
      </w:r>
      <w:r>
        <w:rPr>
          <w:rFonts w:hint="eastAsia" w:ascii="宋体" w:eastAsia="宋体"/>
          <w:sz w:val="18"/>
        </w:rPr>
        <w:t>：</w:t>
      </w:r>
    </w:p>
    <w:p>
      <w:pPr>
        <w:pStyle w:val="11"/>
        <w:rPr>
          <w:rFonts w:ascii="宋体"/>
          <w:sz w:val="20"/>
        </w:rPr>
      </w:pPr>
    </w:p>
    <w:p>
      <w:pPr>
        <w:pStyle w:val="11"/>
        <w:spacing w:before="11"/>
        <w:rPr>
          <w:rFonts w:ascii="宋体"/>
          <w:sz w:val="26"/>
        </w:rPr>
      </w:pPr>
      <w:r>
        <w:pict>
          <v:rect id="_x0000_s2191" o:spid="_x0000_s2191" o:spt="1" style="position:absolute;left:0pt;margin-left:133.35pt;margin-top:19.15pt;height:0.45pt;width:144pt;mso-position-horizontal-relative:page;mso-wrap-distance-bottom:0pt;mso-wrap-distance-top:0pt;z-index:-251282432;mso-width-relative:page;mso-height-relative:page;" fillcolor="#000000" filled="t" stroked="f" coordsize="21600,21600">
            <v:path/>
            <v:fill on="t" focussize="0,0"/>
            <v:stroke on="f"/>
            <v:imagedata o:title=""/>
            <o:lock v:ext="edit"/>
            <w10:wrap type="topAndBottom"/>
          </v:rect>
        </w:pict>
      </w:r>
    </w:p>
    <w:p>
      <w:pPr>
        <w:pStyle w:val="15"/>
        <w:numPr>
          <w:ilvl w:val="0"/>
          <w:numId w:val="20"/>
        </w:numPr>
        <w:tabs>
          <w:tab w:val="left" w:pos="2796"/>
        </w:tabs>
        <w:spacing w:before="122" w:after="0" w:line="364" w:lineRule="auto"/>
        <w:ind w:left="2627" w:right="1176" w:firstLine="0"/>
        <w:jc w:val="left"/>
        <w:rPr>
          <w:sz w:val="16"/>
        </w:rPr>
      </w:pPr>
      <w:r>
        <w:rPr>
          <w:spacing w:val="-3"/>
          <w:sz w:val="16"/>
        </w:rPr>
        <w:t xml:space="preserve">这个说法来自 </w:t>
      </w:r>
      <w:r>
        <w:rPr>
          <w:rFonts w:ascii="Times New Roman" w:eastAsia="Times New Roman"/>
          <w:b/>
          <w:i/>
          <w:sz w:val="16"/>
        </w:rPr>
        <w:t>Inside</w:t>
      </w:r>
      <w:r>
        <w:rPr>
          <w:rFonts w:ascii="Times New Roman" w:eastAsia="Times New Roman"/>
          <w:b/>
          <w:i/>
          <w:spacing w:val="-7"/>
          <w:sz w:val="16"/>
        </w:rPr>
        <w:t xml:space="preserve"> </w:t>
      </w:r>
      <w:r>
        <w:rPr>
          <w:rFonts w:ascii="Times New Roman" w:eastAsia="Times New Roman"/>
          <w:b/>
          <w:i/>
          <w:sz w:val="16"/>
        </w:rPr>
        <w:t>The</w:t>
      </w:r>
      <w:r>
        <w:rPr>
          <w:rFonts w:ascii="Times New Roman" w:eastAsia="Times New Roman"/>
          <w:b/>
          <w:i/>
          <w:spacing w:val="-7"/>
          <w:sz w:val="16"/>
        </w:rPr>
        <w:t xml:space="preserve"> </w:t>
      </w:r>
      <w:r>
        <w:rPr>
          <w:rFonts w:ascii="Times New Roman" w:eastAsia="Times New Roman"/>
          <w:b/>
          <w:i/>
          <w:sz w:val="16"/>
        </w:rPr>
        <w:t>C++</w:t>
      </w:r>
      <w:r>
        <w:rPr>
          <w:rFonts w:ascii="Times New Roman" w:eastAsia="Times New Roman"/>
          <w:b/>
          <w:i/>
          <w:spacing w:val="-8"/>
          <w:sz w:val="16"/>
        </w:rPr>
        <w:t xml:space="preserve"> </w:t>
      </w:r>
      <w:r>
        <w:rPr>
          <w:rFonts w:ascii="Times New Roman" w:eastAsia="Times New Roman"/>
          <w:b/>
          <w:i/>
          <w:sz w:val="16"/>
        </w:rPr>
        <w:t>Object</w:t>
      </w:r>
      <w:r>
        <w:rPr>
          <w:rFonts w:ascii="Times New Roman" w:eastAsia="Times New Roman"/>
          <w:b/>
          <w:i/>
          <w:spacing w:val="-10"/>
          <w:sz w:val="16"/>
        </w:rPr>
        <w:t xml:space="preserve"> </w:t>
      </w:r>
      <w:r>
        <w:rPr>
          <w:rFonts w:ascii="Times New Roman" w:eastAsia="Times New Roman"/>
          <w:b/>
          <w:i/>
          <w:sz w:val="16"/>
        </w:rPr>
        <w:t>Model</w:t>
      </w:r>
      <w:r>
        <w:rPr>
          <w:rFonts w:ascii="Times New Roman" w:eastAsia="Times New Roman"/>
          <w:b/>
          <w:i/>
          <w:spacing w:val="22"/>
          <w:sz w:val="16"/>
        </w:rPr>
        <w:t xml:space="preserve"> </w:t>
      </w:r>
      <w:r>
        <w:rPr>
          <w:sz w:val="16"/>
        </w:rPr>
        <w:t>第四章。但是资料有限，我没有办法以我手上</w:t>
      </w:r>
      <w:r>
        <w:rPr>
          <w:spacing w:val="-3"/>
          <w:sz w:val="16"/>
        </w:rPr>
        <w:t xml:space="preserve">的 </w:t>
      </w:r>
      <w:r>
        <w:rPr>
          <w:rFonts w:ascii="Times New Roman" w:eastAsia="Times New Roman"/>
          <w:sz w:val="16"/>
        </w:rPr>
        <w:t>Visual</w:t>
      </w:r>
      <w:r>
        <w:rPr>
          <w:rFonts w:ascii="Times New Roman" w:eastAsia="Times New Roman"/>
          <w:spacing w:val="-3"/>
          <w:sz w:val="16"/>
        </w:rPr>
        <w:t xml:space="preserve"> </w:t>
      </w:r>
      <w:r>
        <w:rPr>
          <w:rFonts w:ascii="Times New Roman" w:eastAsia="Times New Roman"/>
          <w:sz w:val="16"/>
        </w:rPr>
        <w:t>C</w:t>
      </w:r>
      <w:r>
        <w:rPr>
          <w:rFonts w:ascii="Times New Roman" w:eastAsia="Times New Roman"/>
          <w:spacing w:val="12"/>
          <w:sz w:val="16"/>
        </w:rPr>
        <w:t xml:space="preserve">++ </w:t>
      </w:r>
      <w:r>
        <w:rPr>
          <w:sz w:val="16"/>
        </w:rPr>
        <w:t>编译器实证出来。</w:t>
      </w:r>
    </w:p>
    <w:p>
      <w:pPr>
        <w:pStyle w:val="11"/>
        <w:rPr>
          <w:rFonts w:ascii="宋体"/>
          <w:sz w:val="20"/>
        </w:rPr>
      </w:pPr>
    </w:p>
    <w:p>
      <w:pPr>
        <w:pStyle w:val="11"/>
        <w:rPr>
          <w:rFonts w:ascii="宋体"/>
          <w:sz w:val="20"/>
        </w:rPr>
      </w:pPr>
    </w:p>
    <w:p>
      <w:pPr>
        <w:pStyle w:val="11"/>
        <w:spacing w:before="10"/>
        <w:rPr>
          <w:rFonts w:ascii="宋体"/>
          <w:sz w:val="20"/>
        </w:rPr>
      </w:pPr>
    </w:p>
    <w:p>
      <w:pPr>
        <w:pStyle w:val="5"/>
        <w:spacing w:before="1"/>
      </w:pPr>
      <w:r>
        <w:t>120</w:t>
      </w:r>
    </w:p>
    <w:p>
      <w:pPr>
        <w:spacing w:after="0"/>
        <w:sectPr>
          <w:pgSz w:w="10320" w:h="13220"/>
          <w:pgMar w:top="580" w:right="80" w:bottom="280" w:left="40" w:header="720" w:footer="720" w:gutter="0"/>
          <w:cols w:space="720" w:num="1"/>
        </w:sectPr>
      </w:pPr>
    </w:p>
    <w:p>
      <w:pPr>
        <w:pStyle w:val="11"/>
        <w:spacing w:before="64"/>
        <w:ind w:left="5905"/>
        <w:rPr>
          <w:rFonts w:hint="eastAsia" w:ascii="宋体" w:eastAsia="宋体"/>
        </w:rPr>
      </w:pPr>
      <w:r>
        <w:pict>
          <v:rect id="_x0000_s2192" o:spid="_x0000_s2192" o:spt="1" style="position:absolute;left:0pt;margin-left:131.9pt;margin-top:18.85pt;height:0.7pt;width:323pt;mso-position-horizontal-relative:page;mso-wrap-distance-bottom:0pt;mso-wrap-distance-top:0pt;z-index:-251281408;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2"/>
        </w:rPr>
        <w:t xml:space="preserve">第２章 </w:t>
      </w:r>
      <w:r>
        <w:rPr>
          <w:rFonts w:ascii="Times New Roman" w:eastAsia="Times New Roman"/>
        </w:rPr>
        <w:t>C</w:t>
      </w:r>
      <w:r>
        <w:rPr>
          <w:rFonts w:ascii="Times New Roman" w:eastAsia="Times New Roman"/>
          <w:spacing w:val="8"/>
        </w:rPr>
        <w:t xml:space="preserve">++ </w:t>
      </w:r>
      <w:r>
        <w:rPr>
          <w:rFonts w:hint="eastAsia" w:ascii="宋体" w:eastAsia="宋体"/>
        </w:rPr>
        <w:t>物件模型（</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9"/>
        </w:rPr>
        <w:t xml:space="preserve"> </w:t>
      </w:r>
      <w:r>
        <w:rPr>
          <w:rFonts w:ascii="Times New Roman" w:eastAsia="Times New Roman"/>
        </w:rPr>
        <w:t>Model</w:t>
      </w:r>
      <w:r>
        <w:rPr>
          <w:rFonts w:hint="eastAsia" w:ascii="宋体" w:eastAsia="宋体"/>
        </w:rPr>
        <w:t>）</w:t>
      </w:r>
    </w:p>
    <w:p>
      <w:pPr>
        <w:pStyle w:val="11"/>
        <w:spacing w:before="6"/>
        <w:rPr>
          <w:rFonts w:ascii="宋体"/>
          <w:sz w:val="26"/>
        </w:rPr>
      </w:pPr>
    </w:p>
    <w:p>
      <w:pPr>
        <w:pStyle w:val="15"/>
        <w:numPr>
          <w:ilvl w:val="0"/>
          <w:numId w:val="23"/>
        </w:numPr>
        <w:tabs>
          <w:tab w:val="left" w:pos="2911"/>
        </w:tabs>
        <w:spacing w:before="85" w:after="0" w:line="240" w:lineRule="auto"/>
        <w:ind w:left="2910" w:right="0" w:hanging="284"/>
        <w:jc w:val="left"/>
        <w:rPr>
          <w:sz w:val="18"/>
        </w:rPr>
      </w:pPr>
      <w:r>
        <w:rPr>
          <w:spacing w:val="19"/>
          <w:sz w:val="18"/>
        </w:rPr>
        <w:t>针对单一继承。指标实体内含实际的函式位址</w:t>
      </w:r>
      <w:r>
        <w:rPr>
          <w:sz w:val="18"/>
        </w:rPr>
        <w:t>（</w:t>
      </w:r>
      <w:r>
        <w:rPr>
          <w:spacing w:val="5"/>
          <w:sz w:val="18"/>
        </w:rPr>
        <w:t xml:space="preserve"> 或 </w:t>
      </w:r>
      <w:r>
        <w:rPr>
          <w:rFonts w:ascii="Times New Roman" w:eastAsia="Times New Roman"/>
          <w:sz w:val="18"/>
        </w:rPr>
        <w:t>vcall</w:t>
      </w:r>
      <w:r>
        <w:rPr>
          <w:rFonts w:ascii="Times New Roman" w:eastAsia="Times New Roman"/>
          <w:spacing w:val="48"/>
          <w:sz w:val="18"/>
        </w:rPr>
        <w:t xml:space="preserve"> </w:t>
      </w:r>
      <w:r>
        <w:rPr>
          <w:rFonts w:ascii="Times New Roman" w:eastAsia="Times New Roman"/>
          <w:sz w:val="18"/>
        </w:rPr>
        <w:t>thunk</w:t>
      </w:r>
      <w:r>
        <w:rPr>
          <w:rFonts w:ascii="Times New Roman" w:eastAsia="Times New Roman"/>
          <w:spacing w:val="9"/>
          <w:sz w:val="18"/>
        </w:rPr>
        <w:t xml:space="preserve">   </w:t>
      </w:r>
      <w:r>
        <w:rPr>
          <w:spacing w:val="19"/>
          <w:sz w:val="18"/>
        </w:rPr>
        <w:t>位址</w:t>
      </w:r>
      <w:r>
        <w:rPr>
          <w:sz w:val="18"/>
        </w:rPr>
        <w:t>）</w:t>
      </w:r>
    </w:p>
    <w:p>
      <w:pPr>
        <w:pStyle w:val="11"/>
        <w:spacing w:before="11"/>
        <w:rPr>
          <w:rFonts w:ascii="宋体"/>
        </w:rPr>
      </w:pPr>
    </w:p>
    <w:p>
      <w:pPr>
        <w:pStyle w:val="15"/>
        <w:numPr>
          <w:ilvl w:val="0"/>
          <w:numId w:val="23"/>
        </w:numPr>
        <w:tabs>
          <w:tab w:val="left" w:pos="2911"/>
        </w:tabs>
        <w:spacing w:before="0" w:after="0" w:line="240" w:lineRule="auto"/>
        <w:ind w:left="2910" w:right="0" w:hanging="284"/>
        <w:jc w:val="left"/>
        <w:rPr>
          <w:sz w:val="18"/>
        </w:rPr>
      </w:pPr>
      <w:r>
        <w:rPr>
          <w:spacing w:val="20"/>
          <w:sz w:val="18"/>
        </w:rPr>
        <w:t xml:space="preserve">针对多重继承。指标实体内含 </w:t>
      </w:r>
      <w:r>
        <w:rPr>
          <w:rFonts w:ascii="Times New Roman" w:eastAsia="Times New Roman"/>
          <w:i/>
          <w:sz w:val="18"/>
        </w:rPr>
        <w:t>faddr</w:t>
      </w:r>
      <w:r>
        <w:rPr>
          <w:rFonts w:ascii="Times New Roman" w:eastAsia="Times New Roman"/>
          <w:i/>
          <w:spacing w:val="59"/>
          <w:sz w:val="18"/>
        </w:rPr>
        <w:t xml:space="preserve"> </w:t>
      </w:r>
      <w:r>
        <w:rPr>
          <w:spacing w:val="34"/>
          <w:sz w:val="18"/>
        </w:rPr>
        <w:t xml:space="preserve">和 </w:t>
      </w:r>
      <w:r>
        <w:rPr>
          <w:rFonts w:ascii="Times New Roman" w:eastAsia="Times New Roman"/>
          <w:i/>
          <w:sz w:val="18"/>
        </w:rPr>
        <w:t>delta</w:t>
      </w:r>
      <w:r>
        <w:rPr>
          <w:rFonts w:ascii="Times New Roman" w:eastAsia="Times New Roman"/>
          <w:i/>
          <w:spacing w:val="4"/>
          <w:sz w:val="18"/>
        </w:rPr>
        <w:t xml:space="preserve">   </w:t>
      </w:r>
      <w:r>
        <w:rPr>
          <w:spacing w:val="15"/>
          <w:sz w:val="18"/>
        </w:rPr>
        <w:t>两个栏位。</w:t>
      </w:r>
    </w:p>
    <w:p>
      <w:pPr>
        <w:pStyle w:val="11"/>
        <w:spacing w:before="11"/>
        <w:rPr>
          <w:rFonts w:ascii="宋体"/>
        </w:rPr>
      </w:pPr>
    </w:p>
    <w:p>
      <w:pPr>
        <w:pStyle w:val="15"/>
        <w:numPr>
          <w:ilvl w:val="0"/>
          <w:numId w:val="23"/>
        </w:numPr>
        <w:tabs>
          <w:tab w:val="left" w:pos="2911"/>
        </w:tabs>
        <w:spacing w:before="0" w:after="0" w:line="240" w:lineRule="auto"/>
        <w:ind w:left="2910" w:right="0" w:hanging="284"/>
        <w:jc w:val="left"/>
        <w:rPr>
          <w:sz w:val="18"/>
        </w:rPr>
      </w:pPr>
      <w:r>
        <w:rPr>
          <w:spacing w:val="17"/>
          <w:sz w:val="18"/>
        </w:rPr>
        <w:t>针对虚拟继承。指标实体内含四个栏位。</w:t>
      </w:r>
    </w:p>
    <w:p>
      <w:pPr>
        <w:pStyle w:val="11"/>
        <w:spacing w:before="5"/>
        <w:rPr>
          <w:rFonts w:ascii="宋体"/>
          <w:sz w:val="27"/>
        </w:rPr>
      </w:pPr>
    </w:p>
    <w:p>
      <w:pPr>
        <w:spacing w:after="0"/>
        <w:rPr>
          <w:rFonts w:ascii="宋体"/>
          <w:sz w:val="27"/>
        </w:rPr>
        <w:sectPr>
          <w:pgSz w:w="10320" w:h="13220"/>
          <w:pgMar w:top="580" w:right="80" w:bottom="280" w:left="40" w:header="720" w:footer="720" w:gutter="0"/>
          <w:cols w:space="720" w:num="1"/>
        </w:sectPr>
      </w:pPr>
    </w:p>
    <w:p>
      <w:pPr>
        <w:pStyle w:val="11"/>
        <w:rPr>
          <w:rFonts w:ascii="宋体"/>
          <w:sz w:val="22"/>
        </w:rPr>
      </w:pPr>
    </w:p>
    <w:p>
      <w:pPr>
        <w:pStyle w:val="11"/>
        <w:spacing w:before="12"/>
        <w:rPr>
          <w:rFonts w:ascii="宋体"/>
          <w:sz w:val="21"/>
        </w:rPr>
      </w:pPr>
    </w:p>
    <w:p>
      <w:pPr>
        <w:spacing w:before="1"/>
        <w:ind w:left="2723" w:right="0" w:firstLine="0"/>
        <w:jc w:val="left"/>
        <w:rPr>
          <w:rFonts w:ascii="Times New Roman"/>
          <w:i/>
          <w:sz w:val="20"/>
        </w:rPr>
      </w:pPr>
      <w:r>
        <w:rPr>
          <w:rFonts w:ascii="Times New Roman"/>
          <w:i/>
          <w:w w:val="105"/>
          <w:sz w:val="20"/>
        </w:rPr>
        <w:t>pmf</w:t>
      </w:r>
    </w:p>
    <w:p>
      <w:pPr>
        <w:spacing w:before="0" w:line="261" w:lineRule="auto"/>
        <w:ind w:left="3030" w:right="-8" w:hanging="63"/>
        <w:jc w:val="left"/>
        <w:rPr>
          <w:rFonts w:ascii="Times New Roman"/>
          <w:sz w:val="20"/>
        </w:rPr>
      </w:pPr>
      <w:r>
        <w:rPr>
          <w:rFonts w:ascii="Times New Roman"/>
          <w:i/>
          <w:w w:val="105"/>
          <w:sz w:val="20"/>
        </w:rPr>
        <w:t>pmf</w:t>
      </w:r>
      <w:r>
        <w:rPr>
          <w:rFonts w:ascii="Times New Roman"/>
          <w:i/>
          <w:spacing w:val="-10"/>
          <w:w w:val="105"/>
          <w:sz w:val="20"/>
        </w:rPr>
        <w:t xml:space="preserve"> </w:t>
      </w:r>
      <w:r>
        <w:rPr>
          <w:rFonts w:ascii="Times New Roman"/>
          <w:w w:val="105"/>
          <w:sz w:val="20"/>
        </w:rPr>
        <w:t>is</w:t>
      </w:r>
      <w:r>
        <w:rPr>
          <w:rFonts w:ascii="Times New Roman"/>
          <w:spacing w:val="-12"/>
          <w:w w:val="105"/>
          <w:sz w:val="20"/>
        </w:rPr>
        <w:t xml:space="preserve"> </w:t>
      </w:r>
      <w:r>
        <w:rPr>
          <w:rFonts w:ascii="Times New Roman"/>
          <w:w w:val="105"/>
          <w:sz w:val="20"/>
        </w:rPr>
        <w:t>a</w:t>
      </w:r>
      <w:r>
        <w:rPr>
          <w:rFonts w:ascii="Times New Roman"/>
          <w:spacing w:val="-10"/>
          <w:w w:val="105"/>
          <w:sz w:val="20"/>
        </w:rPr>
        <w:t xml:space="preserve"> </w:t>
      </w:r>
      <w:r>
        <w:rPr>
          <w:rFonts w:ascii="Times New Roman"/>
          <w:w w:val="105"/>
          <w:sz w:val="20"/>
        </w:rPr>
        <w:t>pointer</w:t>
      </w:r>
      <w:r>
        <w:rPr>
          <w:rFonts w:ascii="Times New Roman"/>
          <w:spacing w:val="-11"/>
          <w:w w:val="105"/>
          <w:sz w:val="20"/>
        </w:rPr>
        <w:t xml:space="preserve"> </w:t>
      </w:r>
      <w:r>
        <w:rPr>
          <w:rFonts w:ascii="Times New Roman"/>
          <w:w w:val="105"/>
          <w:sz w:val="20"/>
        </w:rPr>
        <w:t>to</w:t>
      </w:r>
      <w:r>
        <w:rPr>
          <w:rFonts w:ascii="Times New Roman"/>
          <w:spacing w:val="-49"/>
          <w:w w:val="105"/>
          <w:sz w:val="20"/>
        </w:rPr>
        <w:t xml:space="preserve"> </w:t>
      </w:r>
      <w:r>
        <w:rPr>
          <w:rFonts w:ascii="Times New Roman"/>
          <w:spacing w:val="-1"/>
          <w:w w:val="105"/>
          <w:sz w:val="20"/>
        </w:rPr>
        <w:t>member</w:t>
      </w:r>
      <w:r>
        <w:rPr>
          <w:rFonts w:ascii="Times New Roman"/>
          <w:spacing w:val="-11"/>
          <w:w w:val="105"/>
          <w:sz w:val="20"/>
        </w:rPr>
        <w:t xml:space="preserve"> </w:t>
      </w:r>
      <w:r>
        <w:rPr>
          <w:rFonts w:ascii="Times New Roman"/>
          <w:spacing w:val="-1"/>
          <w:w w:val="105"/>
          <w:sz w:val="20"/>
        </w:rPr>
        <w:t>function</w:t>
      </w:r>
    </w:p>
    <w:p>
      <w:pPr>
        <w:spacing w:before="98" w:line="261" w:lineRule="auto"/>
        <w:ind w:left="1158" w:right="2876" w:firstLine="91"/>
        <w:jc w:val="left"/>
        <w:rPr>
          <w:rFonts w:ascii="Times New Roman"/>
          <w:sz w:val="20"/>
        </w:rPr>
      </w:pPr>
      <w:r>
        <w:br w:type="column"/>
      </w:r>
      <w:r>
        <w:rPr>
          <w:rFonts w:ascii="Times New Roman"/>
          <w:color w:val="FF3300"/>
          <w:w w:val="105"/>
          <w:sz w:val="20"/>
        </w:rPr>
        <w:t>if</w:t>
      </w:r>
      <w:r>
        <w:rPr>
          <w:rFonts w:ascii="Times New Roman"/>
          <w:color w:val="FF3300"/>
          <w:spacing w:val="1"/>
          <w:w w:val="105"/>
          <w:sz w:val="20"/>
        </w:rPr>
        <w:t xml:space="preserve"> </w:t>
      </w:r>
      <w:r>
        <w:rPr>
          <w:rFonts w:ascii="Times New Roman"/>
          <w:i/>
          <w:color w:val="FF3300"/>
          <w:w w:val="105"/>
          <w:sz w:val="20"/>
        </w:rPr>
        <w:t>pmf</w:t>
      </w:r>
      <w:r>
        <w:rPr>
          <w:rFonts w:ascii="Times New Roman"/>
          <w:i/>
          <w:color w:val="FF3300"/>
          <w:spacing w:val="1"/>
          <w:w w:val="105"/>
          <w:sz w:val="20"/>
        </w:rPr>
        <w:t xml:space="preserve"> </w:t>
      </w:r>
      <w:r>
        <w:rPr>
          <w:rFonts w:ascii="Times New Roman"/>
          <w:color w:val="FF3300"/>
          <w:w w:val="105"/>
          <w:sz w:val="20"/>
        </w:rPr>
        <w:t>point to a</w:t>
      </w:r>
      <w:r>
        <w:rPr>
          <w:rFonts w:ascii="Times New Roman"/>
          <w:color w:val="FF3300"/>
          <w:spacing w:val="1"/>
          <w:w w:val="105"/>
          <w:sz w:val="20"/>
        </w:rPr>
        <w:t xml:space="preserve"> </w:t>
      </w:r>
      <w:r>
        <w:rPr>
          <w:rFonts w:ascii="Times New Roman"/>
          <w:color w:val="FF3300"/>
          <w:spacing w:val="-2"/>
          <w:w w:val="105"/>
          <w:sz w:val="20"/>
        </w:rPr>
        <w:t>non-virtual</w:t>
      </w:r>
      <w:r>
        <w:rPr>
          <w:rFonts w:ascii="Times New Roman"/>
          <w:color w:val="FF3300"/>
          <w:spacing w:val="-10"/>
          <w:w w:val="105"/>
          <w:sz w:val="20"/>
        </w:rPr>
        <w:t xml:space="preserve"> </w:t>
      </w:r>
      <w:r>
        <w:rPr>
          <w:rFonts w:ascii="Times New Roman"/>
          <w:color w:val="FF3300"/>
          <w:spacing w:val="-1"/>
          <w:w w:val="105"/>
          <w:sz w:val="20"/>
        </w:rPr>
        <w:t>function</w:t>
      </w:r>
    </w:p>
    <w:p>
      <w:pPr>
        <w:pStyle w:val="11"/>
        <w:rPr>
          <w:rFonts w:ascii="Times New Roman"/>
          <w:sz w:val="22"/>
        </w:rPr>
      </w:pPr>
    </w:p>
    <w:p>
      <w:pPr>
        <w:spacing w:before="177" w:line="261" w:lineRule="auto"/>
        <w:ind w:left="875" w:right="2990" w:hanging="96"/>
        <w:jc w:val="left"/>
        <w:rPr>
          <w:rFonts w:ascii="Times New Roman"/>
          <w:sz w:val="20"/>
        </w:rPr>
      </w:pPr>
      <w:r>
        <w:pict>
          <v:group id="_x0000_s2193" o:spid="_x0000_s2193" o:spt="203" style="position:absolute;left:0pt;margin-left:157.2pt;margin-top:-32.2pt;height:124.35pt;width:232.4pt;mso-position-horizontal-relative:page;z-index:-251469824;mso-width-relative:page;mso-height-relative:page;" coordorigin="3144,-645" coordsize="4648,2487">
            <o:lock v:ext="edit"/>
            <v:line id="_x0000_s2194" o:spid="_x0000_s2194" o:spt="20" style="position:absolute;left:5622;top:-180;height:0;width:2027;" stroked="t" coordsize="21600,21600">
              <v:path arrowok="t"/>
              <v:fill focussize="0,0"/>
              <v:stroke weight="0.645433070866142pt" color="#FF3300"/>
              <v:imagedata o:title=""/>
              <o:lock v:ext="edit"/>
            </v:line>
            <v:shape id="_x0000_s2195" o:spid="_x0000_s2195" style="position:absolute;left:7595;top:-242;height:123;width:197;" fillcolor="#FF3300" filled="t" stroked="f" coordorigin="7595,-241" coordsize="197,123" path="m7595,-241l7620,-180,7595,-118,7792,-180,7595,-241xe">
              <v:path arrowok="t"/>
              <v:fill on="t" focussize="0,0"/>
              <v:stroke on="f"/>
              <v:imagedata o:title=""/>
              <o:lock v:ext="edit"/>
            </v:shape>
            <v:shape id="_x0000_s2196" o:spid="_x0000_s2196" style="position:absolute;left:4624;top:-639;height:919;width:996;" filled="f" stroked="t" coordorigin="4625,-638" coordsize="996,919" path="m5123,-638l4625,-178,5123,281,5620,-178,5123,-638xe">
              <v:path arrowok="t"/>
              <v:fill on="f" focussize="0,0"/>
              <v:stroke weight="0.645433070866142pt" color="#000000"/>
              <v:imagedata o:title=""/>
              <o:lock v:ext="edit"/>
            </v:shape>
            <v:line id="_x0000_s2197" o:spid="_x0000_s2197" o:spt="20" style="position:absolute;left:3144;top:-180;height:0;width:1331;" stroked="t" coordsize="21600,21600">
              <v:path arrowok="t"/>
              <v:fill focussize="0,0"/>
              <v:stroke weight="0.645433070866142pt" color="#000000"/>
              <v:imagedata o:title=""/>
              <o:lock v:ext="edit"/>
            </v:line>
            <v:shape id="_x0000_s2198" o:spid="_x0000_s2198" style="position:absolute;left:4421;top:-242;height:123;width:197;" fillcolor="#000000" filled="t" stroked="f" coordorigin="4422,-241" coordsize="197,123" path="m4422,-241l4446,-180,4422,-118,4619,-180,4422,-241xe">
              <v:path arrowok="t"/>
              <v:fill on="t" focussize="0,0"/>
              <v:stroke on="f"/>
              <v:imagedata o:title=""/>
              <o:lock v:ext="edit"/>
            </v:shape>
            <v:shape id="_x0000_s2199" o:spid="_x0000_s2199" style="position:absolute;left:5160;top:-103;height:1938;width:2484;" filled="f" stroked="t" coordorigin="5160,-102" coordsize="2484,1938" path="m5160,285l5160,1836,7096,1836,7096,-102,7644,-102e">
              <v:path arrowok="t"/>
              <v:fill on="f" focussize="0,0"/>
              <v:stroke weight="0.645433070866142pt" color="#FF3300"/>
              <v:imagedata o:title=""/>
              <o:lock v:ext="edit"/>
            </v:shape>
            <v:shape id="_x0000_s2200" o:spid="_x0000_s2200" style="position:absolute;left:7595;top:-164;height:123;width:197;" fillcolor="#FF3300" filled="t" stroked="f" coordorigin="7595,-163" coordsize="197,123" path="m7595,-163l7620,-102,7595,-41,7792,-102,7595,-163xe">
              <v:path arrowok="t"/>
              <v:fill on="t" focussize="0,0"/>
              <v:stroke on="f"/>
              <v:imagedata o:title=""/>
              <o:lock v:ext="edit"/>
            </v:shape>
            <v:shape id="_x0000_s2201" o:spid="_x0000_s2201" style="position:absolute;left:4702;top:679;height:992;width:913;" fillcolor="#CCCCFF" filled="t" stroked="f" coordorigin="4702,680" coordsize="913,992" path="m5615,680l4703,680,4702,1671,5615,1671,5615,680xe">
              <v:path arrowok="t"/>
              <v:fill on="t" focussize="0,0"/>
              <v:stroke on="f"/>
              <v:imagedata o:title=""/>
              <o:lock v:ext="edit"/>
            </v:shape>
            <v:shape id="_x0000_s2202" o:spid="_x0000_s2202" style="position:absolute;left:4702;top:679;height:992;width:913;" filled="f" stroked="t" coordorigin="4702,680" coordsize="913,992" path="m5615,680l4703,680,4702,1671,5615,1671,5615,680xe">
              <v:path arrowok="t"/>
              <v:fill on="f" focussize="0,0"/>
              <v:stroke weight="0.645433070866142pt" color="#000000"/>
              <v:imagedata o:title=""/>
              <o:lock v:ext="edit"/>
            </v:shape>
          </v:group>
        </w:pict>
      </w:r>
      <w:r>
        <w:pict>
          <v:group id="_x0000_s2203" o:spid="_x0000_s2203" o:spt="203" style="position:absolute;left:0pt;margin-left:393.45pt;margin-top:-8.95pt;height:58.15pt;width:85.25pt;mso-position-horizontal-relative:page;z-index:251719680;mso-width-relative:page;mso-height-relative:page;" coordorigin="7870,-180" coordsize="1705,1163">
            <o:lock v:ext="edit"/>
            <v:shape id="_x0000_s2204" o:spid="_x0000_s2204" style="position:absolute;left:7947;top:-102;height:1085;width:1628;" fillcolor="#959595" filled="t" stroked="f" coordorigin="7947,-102" coordsize="1628,1085" path="m9574,-102l7947,-102,7947,896,7947,983,9574,983,9574,896,9574,-102xe">
              <v:path arrowok="t"/>
              <v:fill on="t" focussize="0,0"/>
              <v:stroke on="f"/>
              <v:imagedata o:title=""/>
              <o:lock v:ext="edit"/>
            </v:shape>
            <v:shape id="_x0000_s2205" o:spid="_x0000_s2205" o:spt="202" type="#_x0000_t202" style="position:absolute;left:7876;top:-173;height:1069;width:1610;" fillcolor="#DCDCDC" filled="t" stroked="t" coordsize="21600,21600">
              <v:path/>
              <v:fill on="t" focussize="0,0"/>
              <v:stroke weight="0.660393700787402pt" color="#000000"/>
              <v:imagedata o:title=""/>
              <o:lock v:ext="edit"/>
              <v:textbox inset="0mm,0mm,0mm,0mm">
                <w:txbxContent>
                  <w:p>
                    <w:pPr>
                      <w:spacing w:before="141" w:line="261" w:lineRule="auto"/>
                      <w:ind w:left="150" w:right="150" w:firstLine="4"/>
                      <w:jc w:val="center"/>
                      <w:rPr>
                        <w:rFonts w:ascii="Times New Roman" w:hAnsi="Times New Roman"/>
                        <w:sz w:val="20"/>
                      </w:rPr>
                    </w:pPr>
                    <w:r>
                      <w:rPr>
                        <w:rFonts w:ascii="Times New Roman" w:hAnsi="Times New Roman"/>
                        <w:w w:val="105"/>
                        <w:sz w:val="20"/>
                      </w:rPr>
                      <w:t>member</w:t>
                    </w:r>
                    <w:r>
                      <w:rPr>
                        <w:rFonts w:ascii="Times New Roman" w:hAnsi="Times New Roman"/>
                        <w:spacing w:val="1"/>
                        <w:w w:val="105"/>
                        <w:sz w:val="20"/>
                      </w:rPr>
                      <w:t xml:space="preserve"> </w:t>
                    </w:r>
                    <w:r>
                      <w:rPr>
                        <w:rFonts w:ascii="Times New Roman" w:hAnsi="Times New Roman"/>
                        <w:w w:val="105"/>
                        <w:sz w:val="20"/>
                      </w:rPr>
                      <w:t>function’s</w:t>
                    </w:r>
                    <w:r>
                      <w:rPr>
                        <w:rFonts w:ascii="Times New Roman" w:hAnsi="Times New Roman"/>
                        <w:spacing w:val="1"/>
                        <w:w w:val="105"/>
                        <w:sz w:val="20"/>
                      </w:rPr>
                      <w:t xml:space="preserve"> </w:t>
                    </w:r>
                    <w:r>
                      <w:rPr>
                        <w:rFonts w:ascii="Times New Roman" w:hAnsi="Times New Roman"/>
                        <w:sz w:val="20"/>
                      </w:rPr>
                      <w:t>implementation</w:t>
                    </w:r>
                  </w:p>
                </w:txbxContent>
              </v:textbox>
            </v:shape>
          </v:group>
        </w:pict>
      </w:r>
      <w:r>
        <w:rPr>
          <w:rFonts w:ascii="Times New Roman"/>
          <w:color w:val="FF3300"/>
          <w:w w:val="105"/>
          <w:sz w:val="20"/>
        </w:rPr>
        <w:t>if</w:t>
      </w:r>
      <w:r>
        <w:rPr>
          <w:rFonts w:ascii="Times New Roman"/>
          <w:color w:val="FF3300"/>
          <w:spacing w:val="37"/>
          <w:w w:val="105"/>
          <w:sz w:val="20"/>
        </w:rPr>
        <w:t xml:space="preserve"> </w:t>
      </w:r>
      <w:r>
        <w:rPr>
          <w:rFonts w:ascii="Times New Roman"/>
          <w:i/>
          <w:color w:val="FF3300"/>
          <w:w w:val="105"/>
          <w:sz w:val="20"/>
        </w:rPr>
        <w:t>pmf</w:t>
      </w:r>
      <w:r>
        <w:rPr>
          <w:rFonts w:ascii="Times New Roman"/>
          <w:i/>
          <w:color w:val="FF3300"/>
          <w:spacing w:val="39"/>
          <w:w w:val="105"/>
          <w:sz w:val="20"/>
        </w:rPr>
        <w:t xml:space="preserve"> </w:t>
      </w:r>
      <w:r>
        <w:rPr>
          <w:rFonts w:ascii="Times New Roman"/>
          <w:color w:val="FF3300"/>
          <w:w w:val="105"/>
          <w:sz w:val="20"/>
        </w:rPr>
        <w:t>point</w:t>
      </w:r>
      <w:r>
        <w:rPr>
          <w:rFonts w:ascii="Times New Roman"/>
          <w:color w:val="FF3300"/>
          <w:spacing w:val="-5"/>
          <w:w w:val="105"/>
          <w:sz w:val="20"/>
        </w:rPr>
        <w:t xml:space="preserve"> </w:t>
      </w:r>
      <w:r>
        <w:rPr>
          <w:rFonts w:ascii="Times New Roman"/>
          <w:color w:val="FF3300"/>
          <w:w w:val="105"/>
          <w:sz w:val="20"/>
        </w:rPr>
        <w:t>to</w:t>
      </w:r>
      <w:r>
        <w:rPr>
          <w:rFonts w:ascii="Times New Roman"/>
          <w:color w:val="FF3300"/>
          <w:spacing w:val="-8"/>
          <w:w w:val="105"/>
          <w:sz w:val="20"/>
        </w:rPr>
        <w:t xml:space="preserve"> </w:t>
      </w:r>
      <w:r>
        <w:rPr>
          <w:rFonts w:ascii="Times New Roman"/>
          <w:color w:val="FF3300"/>
          <w:w w:val="105"/>
          <w:sz w:val="20"/>
        </w:rPr>
        <w:t>a</w:t>
      </w:r>
      <w:r>
        <w:rPr>
          <w:rFonts w:ascii="Times New Roman"/>
          <w:color w:val="FF3300"/>
          <w:spacing w:val="-49"/>
          <w:w w:val="105"/>
          <w:sz w:val="20"/>
        </w:rPr>
        <w:t xml:space="preserve"> </w:t>
      </w:r>
      <w:r>
        <w:rPr>
          <w:rFonts w:ascii="Times New Roman"/>
          <w:color w:val="FF3300"/>
          <w:w w:val="105"/>
          <w:sz w:val="20"/>
        </w:rPr>
        <w:t>virtual</w:t>
      </w:r>
      <w:r>
        <w:rPr>
          <w:rFonts w:ascii="Times New Roman"/>
          <w:color w:val="FF3300"/>
          <w:spacing w:val="-13"/>
          <w:w w:val="105"/>
          <w:sz w:val="20"/>
        </w:rPr>
        <w:t xml:space="preserve"> </w:t>
      </w:r>
      <w:r>
        <w:rPr>
          <w:rFonts w:ascii="Times New Roman"/>
          <w:color w:val="FF3300"/>
          <w:w w:val="105"/>
          <w:sz w:val="20"/>
        </w:rPr>
        <w:t>function</w:t>
      </w:r>
    </w:p>
    <w:p>
      <w:pPr>
        <w:spacing w:after="0" w:line="261" w:lineRule="auto"/>
        <w:jc w:val="left"/>
        <w:rPr>
          <w:rFonts w:ascii="Times New Roman"/>
          <w:sz w:val="20"/>
        </w:rPr>
        <w:sectPr>
          <w:type w:val="continuous"/>
          <w:pgSz w:w="10320" w:h="13220"/>
          <w:pgMar w:top="580" w:right="80" w:bottom="280" w:left="40" w:header="720" w:footer="720" w:gutter="0"/>
          <w:cols w:equalWidth="0" w:num="2">
            <w:col w:w="4458" w:space="40"/>
            <w:col w:w="5702"/>
          </w:cols>
        </w:sectPr>
      </w:pPr>
    </w:p>
    <w:p>
      <w:pPr>
        <w:spacing w:line="240" w:lineRule="auto"/>
        <w:ind w:left="4669" w:right="0" w:firstLine="0"/>
        <w:rPr>
          <w:rFonts w:ascii="Times New Roman"/>
          <w:sz w:val="20"/>
        </w:rPr>
      </w:pPr>
      <w:r>
        <w:rPr>
          <w:rFonts w:ascii="Times New Roman"/>
          <w:sz w:val="20"/>
        </w:rPr>
        <w:pict>
          <v:shape id="_x0000_s2206" o:spid="_x0000_s2206" o:spt="202" type="#_x0000_t202" style="height:48.95pt;width:22.25pt;" fillcolor="#CCCCFF" filled="t" stroked="f" coordsize="21600,21600">
            <v:path/>
            <v:fill on="t" focussize="0,0"/>
            <v:stroke on="f" joinstyle="miter"/>
            <v:imagedata o:title=""/>
            <o:lock v:ext="edit"/>
            <v:textbox inset="0mm,0mm,0mm,0mm">
              <w:txbxContent>
                <w:p>
                  <w:pPr>
                    <w:pStyle w:val="11"/>
                    <w:rPr>
                      <w:rFonts w:ascii="Times New Roman"/>
                      <w:sz w:val="20"/>
                    </w:rPr>
                  </w:pPr>
                </w:p>
                <w:p>
                  <w:pPr>
                    <w:spacing w:before="0" w:line="261" w:lineRule="auto"/>
                    <w:ind w:left="185" w:right="-50" w:firstLine="57"/>
                    <w:jc w:val="left"/>
                    <w:rPr>
                      <w:rFonts w:ascii="Times New Roman"/>
                      <w:b/>
                      <w:sz w:val="20"/>
                    </w:rPr>
                  </w:pPr>
                  <w:r>
                    <w:rPr>
                      <w:rFonts w:ascii="Times New Roman"/>
                      <w:b/>
                      <w:w w:val="105"/>
                      <w:sz w:val="20"/>
                    </w:rPr>
                    <w:t>vc</w:t>
                  </w:r>
                  <w:r>
                    <w:rPr>
                      <w:rFonts w:ascii="Times New Roman"/>
                      <w:b/>
                      <w:spacing w:val="-50"/>
                      <w:w w:val="105"/>
                      <w:sz w:val="20"/>
                    </w:rPr>
                    <w:t xml:space="preserve"> </w:t>
                  </w:r>
                  <w:r>
                    <w:rPr>
                      <w:rFonts w:ascii="Times New Roman"/>
                      <w:b/>
                      <w:sz w:val="20"/>
                    </w:rPr>
                    <w:t>thu</w:t>
                  </w:r>
                </w:p>
              </w:txbxContent>
            </v:textbox>
            <w10:wrap type="none"/>
            <w10:anchorlock/>
          </v:shape>
        </w:pict>
      </w:r>
      <w:r>
        <w:rPr>
          <w:rFonts w:ascii="Times New Roman"/>
          <w:spacing w:val="-43"/>
          <w:sz w:val="20"/>
        </w:rPr>
        <w:t xml:space="preserve"> </w:t>
      </w:r>
      <w:r>
        <w:rPr>
          <w:rFonts w:ascii="Times New Roman"/>
          <w:spacing w:val="-43"/>
          <w:sz w:val="20"/>
        </w:rPr>
        <w:pict>
          <v:shape id="_x0000_s2207" o:spid="_x0000_s2207" o:spt="202" type="#_x0000_t202" style="height:48.95pt;width:22.1pt;" fillcolor="#CCCCFF" filled="t" stroked="f" coordsize="21600,21600">
            <v:path/>
            <v:fill on="t" focussize="0,0"/>
            <v:stroke on="f" joinstyle="miter"/>
            <v:imagedata o:title=""/>
            <o:lock v:ext="edit"/>
            <v:textbox inset="0mm,0mm,0mm,0mm">
              <w:txbxContent>
                <w:p>
                  <w:pPr>
                    <w:pStyle w:val="11"/>
                    <w:rPr>
                      <w:rFonts w:ascii="Times New Roman"/>
                      <w:sz w:val="20"/>
                    </w:rPr>
                  </w:pPr>
                </w:p>
                <w:p>
                  <w:pPr>
                    <w:spacing w:before="0" w:line="261" w:lineRule="auto"/>
                    <w:ind w:left="25" w:right="174" w:hanging="44"/>
                    <w:jc w:val="left"/>
                    <w:rPr>
                      <w:rFonts w:ascii="Times New Roman"/>
                      <w:b/>
                      <w:sz w:val="20"/>
                    </w:rPr>
                  </w:pPr>
                  <w:r>
                    <w:rPr>
                      <w:rFonts w:ascii="Times New Roman"/>
                      <w:b/>
                      <w:w w:val="105"/>
                      <w:sz w:val="20"/>
                    </w:rPr>
                    <w:t>all</w:t>
                  </w:r>
                  <w:r>
                    <w:rPr>
                      <w:rFonts w:ascii="Times New Roman"/>
                      <w:b/>
                      <w:spacing w:val="1"/>
                      <w:w w:val="105"/>
                      <w:sz w:val="20"/>
                    </w:rPr>
                    <w:t xml:space="preserve"> </w:t>
                  </w:r>
                  <w:r>
                    <w:rPr>
                      <w:rFonts w:ascii="Times New Roman"/>
                      <w:b/>
                      <w:sz w:val="20"/>
                    </w:rPr>
                    <w:t>nk</w:t>
                  </w:r>
                </w:p>
              </w:txbxContent>
            </v:textbox>
            <w10:wrap type="none"/>
            <w10:anchorlock/>
          </v:shape>
        </w:pict>
      </w:r>
    </w:p>
    <w:p>
      <w:pPr>
        <w:pStyle w:val="11"/>
        <w:spacing w:before="7"/>
        <w:rPr>
          <w:rFonts w:ascii="Times New Roman"/>
          <w:sz w:val="27"/>
        </w:rPr>
      </w:pPr>
    </w:p>
    <w:p>
      <w:pPr>
        <w:spacing w:after="0"/>
        <w:rPr>
          <w:rFonts w:ascii="Times New Roman"/>
          <w:sz w:val="27"/>
        </w:rPr>
        <w:sectPr>
          <w:type w:val="continuous"/>
          <w:pgSz w:w="10320" w:h="13220"/>
          <w:pgMar w:top="580" w:right="80" w:bottom="280" w:left="40" w:header="720" w:footer="720" w:gutter="0"/>
          <w:cols w:space="720" w:num="1"/>
        </w:sectPr>
      </w:pPr>
    </w:p>
    <w:p>
      <w:pPr>
        <w:tabs>
          <w:tab w:val="left" w:pos="3370"/>
        </w:tabs>
        <w:spacing w:before="69"/>
        <w:ind w:left="2627" w:right="0" w:firstLine="0"/>
        <w:jc w:val="left"/>
        <w:rPr>
          <w:rFonts w:hint="eastAsia" w:ascii="宋体" w:eastAsia="宋体"/>
          <w:sz w:val="18"/>
        </w:rPr>
      </w:pPr>
      <w:r>
        <w:rPr>
          <w:rFonts w:hint="eastAsia" w:ascii="宋体" w:eastAsia="宋体"/>
          <w:sz w:val="18"/>
        </w:rPr>
        <w:t>圖</w:t>
      </w:r>
      <w:r>
        <w:rPr>
          <w:rFonts w:hint="eastAsia" w:ascii="宋体" w:eastAsia="宋体"/>
          <w:spacing w:val="-20"/>
          <w:sz w:val="18"/>
        </w:rPr>
        <w:t xml:space="preserve"> </w:t>
      </w:r>
      <w:r>
        <w:rPr>
          <w:rFonts w:ascii="Calibri" w:eastAsia="Calibri"/>
          <w:spacing w:val="9"/>
          <w:sz w:val="18"/>
        </w:rPr>
        <w:t>2.7</w:t>
      </w:r>
      <w:r>
        <w:rPr>
          <w:rFonts w:ascii="Calibri" w:eastAsia="Calibri"/>
          <w:spacing w:val="9"/>
          <w:sz w:val="18"/>
        </w:rPr>
        <w:tab/>
      </w:r>
      <w:r>
        <w:rPr>
          <w:rFonts w:ascii="Calibri" w:eastAsia="Calibri"/>
          <w:spacing w:val="12"/>
          <w:w w:val="95"/>
          <w:sz w:val="18"/>
        </w:rPr>
        <w:t>Microsoft</w:t>
      </w:r>
      <w:r>
        <w:rPr>
          <w:rFonts w:ascii="Calibri" w:eastAsia="Calibri"/>
          <w:spacing w:val="31"/>
          <w:w w:val="95"/>
          <w:sz w:val="18"/>
        </w:rPr>
        <w:t xml:space="preserve"> </w:t>
      </w:r>
      <w:r>
        <w:rPr>
          <w:rFonts w:hint="eastAsia" w:ascii="宋体" w:eastAsia="宋体"/>
          <w:spacing w:val="28"/>
          <w:w w:val="95"/>
          <w:sz w:val="18"/>
        </w:rPr>
        <w:t>對</w:t>
      </w:r>
      <w:r>
        <w:rPr>
          <w:rFonts w:hint="eastAsia" w:ascii="宋体" w:eastAsia="宋体"/>
          <w:w w:val="95"/>
          <w:sz w:val="18"/>
        </w:rPr>
        <w:t>於</w:t>
      </w:r>
      <w:r>
        <w:rPr>
          <w:rFonts w:hint="eastAsia" w:ascii="宋体" w:eastAsia="宋体"/>
          <w:spacing w:val="-12"/>
          <w:w w:val="95"/>
          <w:sz w:val="18"/>
        </w:rPr>
        <w:t xml:space="preserve"> </w:t>
      </w:r>
      <w:r>
        <w:rPr>
          <w:rFonts w:ascii="Calibri" w:eastAsia="Calibri"/>
          <w:spacing w:val="11"/>
          <w:w w:val="95"/>
          <w:sz w:val="18"/>
        </w:rPr>
        <w:t>pointer</w:t>
      </w:r>
      <w:r>
        <w:rPr>
          <w:rFonts w:ascii="Calibri" w:eastAsia="Calibri"/>
          <w:spacing w:val="34"/>
          <w:w w:val="95"/>
          <w:sz w:val="18"/>
        </w:rPr>
        <w:t xml:space="preserve"> </w:t>
      </w:r>
      <w:r>
        <w:rPr>
          <w:rFonts w:ascii="Calibri" w:eastAsia="Calibri"/>
          <w:w w:val="95"/>
          <w:sz w:val="18"/>
        </w:rPr>
        <w:t>to</w:t>
      </w:r>
      <w:r>
        <w:rPr>
          <w:rFonts w:ascii="Calibri" w:eastAsia="Calibri"/>
          <w:spacing w:val="34"/>
          <w:w w:val="95"/>
          <w:sz w:val="18"/>
        </w:rPr>
        <w:t xml:space="preserve"> </w:t>
      </w:r>
      <w:r>
        <w:rPr>
          <w:rFonts w:ascii="Calibri" w:eastAsia="Calibri"/>
          <w:spacing w:val="11"/>
          <w:w w:val="95"/>
          <w:sz w:val="18"/>
        </w:rPr>
        <w:t>member</w:t>
      </w:r>
      <w:r>
        <w:rPr>
          <w:rFonts w:ascii="Calibri" w:eastAsia="Calibri"/>
          <w:spacing w:val="34"/>
          <w:w w:val="95"/>
          <w:sz w:val="18"/>
        </w:rPr>
        <w:t xml:space="preserve"> </w:t>
      </w:r>
      <w:r>
        <w:rPr>
          <w:rFonts w:ascii="Calibri" w:eastAsia="Calibri"/>
          <w:spacing w:val="12"/>
          <w:w w:val="95"/>
          <w:sz w:val="18"/>
        </w:rPr>
        <w:t>function</w:t>
      </w:r>
      <w:r>
        <w:rPr>
          <w:rFonts w:ascii="Calibri" w:eastAsia="Calibri"/>
          <w:spacing w:val="24"/>
          <w:w w:val="95"/>
          <w:sz w:val="18"/>
        </w:rPr>
        <w:t xml:space="preserve"> </w:t>
      </w:r>
      <w:r>
        <w:rPr>
          <w:rFonts w:hint="eastAsia" w:ascii="宋体" w:eastAsia="宋体"/>
          <w:spacing w:val="28"/>
          <w:w w:val="95"/>
          <w:sz w:val="18"/>
        </w:rPr>
        <w:t>的解</w:t>
      </w:r>
      <w:r>
        <w:rPr>
          <w:rFonts w:hint="eastAsia" w:ascii="宋体" w:eastAsia="宋体"/>
          <w:w w:val="95"/>
          <w:sz w:val="18"/>
        </w:rPr>
        <w:t>法</w:t>
      </w:r>
    </w:p>
    <w:p>
      <w:pPr>
        <w:pStyle w:val="11"/>
        <w:rPr>
          <w:rFonts w:ascii="宋体"/>
          <w:sz w:val="18"/>
        </w:rPr>
      </w:pPr>
    </w:p>
    <w:p>
      <w:pPr>
        <w:pStyle w:val="11"/>
        <w:spacing w:before="5"/>
        <w:rPr>
          <w:rFonts w:ascii="宋体"/>
          <w:sz w:val="14"/>
        </w:rPr>
      </w:pPr>
    </w:p>
    <w:p>
      <w:pPr>
        <w:pStyle w:val="5"/>
        <w:spacing w:before="0"/>
        <w:ind w:left="2627"/>
        <w:rPr>
          <w:rFonts w:hint="eastAsia" w:ascii="Microsoft YaHei UI" w:eastAsia="Microsoft YaHei UI"/>
        </w:rPr>
      </w:pPr>
      <w:r>
        <w:rPr>
          <w:rFonts w:hint="eastAsia" w:ascii="Microsoft YaHei UI" w:eastAsia="Microsoft YaHei UI"/>
          <w:spacing w:val="17"/>
          <w:w w:val="115"/>
        </w:rPr>
        <w:t>重回主題</w:t>
      </w:r>
    </w:p>
    <w:p>
      <w:pPr>
        <w:pStyle w:val="11"/>
        <w:spacing w:before="2"/>
        <w:rPr>
          <w:rFonts w:ascii="Microsoft YaHei UI"/>
          <w:b/>
          <w:sz w:val="10"/>
        </w:rPr>
      </w:pPr>
    </w:p>
    <w:p>
      <w:pPr>
        <w:spacing w:before="1"/>
        <w:ind w:left="2627" w:right="0" w:firstLine="0"/>
        <w:jc w:val="left"/>
        <w:rPr>
          <w:rFonts w:hint="eastAsia" w:ascii="宋体" w:eastAsia="宋体"/>
          <w:sz w:val="18"/>
        </w:rPr>
      </w:pPr>
      <w:r>
        <w:rPr>
          <w:rFonts w:hint="eastAsia" w:ascii="宋体" w:eastAsia="宋体"/>
          <w:spacing w:val="-1"/>
          <w:sz w:val="18"/>
        </w:rPr>
        <w:t xml:space="preserve">现在让我们再看一次图 </w:t>
      </w:r>
      <w:r>
        <w:rPr>
          <w:rFonts w:ascii="Arial Black" w:eastAsia="Arial Black"/>
          <w:sz w:val="18"/>
        </w:rPr>
        <w:t>2.5</w:t>
      </w:r>
      <w:r>
        <w:rPr>
          <w:rFonts w:ascii="Arial Black" w:eastAsia="Arial Black"/>
          <w:spacing w:val="17"/>
          <w:sz w:val="18"/>
        </w:rPr>
        <w:t xml:space="preserve"> </w:t>
      </w:r>
      <w:r>
        <w:rPr>
          <w:rFonts w:hint="eastAsia" w:ascii="宋体" w:eastAsia="宋体"/>
          <w:sz w:val="18"/>
        </w:rPr>
        <w:t>的内容（注意，灰色部份的位址两两相同）：</w:t>
      </w:r>
    </w:p>
    <w:p>
      <w:pPr>
        <w:pStyle w:val="11"/>
        <w:spacing w:before="4" w:after="1"/>
        <w:rPr>
          <w:rFonts w:ascii="宋体"/>
          <w:sz w:val="11"/>
        </w:rPr>
      </w:pPr>
    </w:p>
    <w:tbl>
      <w:tblPr>
        <w:tblStyle w:val="12"/>
        <w:tblW w:w="0" w:type="auto"/>
        <w:tblInd w:w="259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682"/>
        <w:gridCol w:w="1734"/>
        <w:gridCol w:w="1880"/>
        <w:gridCol w:w="11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3" w:hRule="atLeast"/>
        </w:trPr>
        <w:tc>
          <w:tcPr>
            <w:tcW w:w="1682" w:type="dxa"/>
            <w:tcBorders>
              <w:top w:val="single" w:color="7F7F7F" w:sz="12" w:space="0"/>
              <w:bottom w:val="single" w:color="7F7F7F" w:sz="6" w:space="0"/>
            </w:tcBorders>
            <w:shd w:val="clear" w:color="auto" w:fill="E4E4E4"/>
          </w:tcPr>
          <w:p>
            <w:pPr>
              <w:pStyle w:val="16"/>
              <w:spacing w:before="90"/>
              <w:ind w:left="43"/>
              <w:rPr>
                <w:rFonts w:ascii="Times New Roman"/>
                <w:sz w:val="18"/>
              </w:rPr>
            </w:pPr>
            <w:r>
              <w:rPr>
                <w:rFonts w:ascii="Times New Roman"/>
                <w:sz w:val="18"/>
              </w:rPr>
              <w:t>Member</w:t>
            </w:r>
            <w:r>
              <w:rPr>
                <w:rFonts w:ascii="Times New Roman"/>
                <w:spacing w:val="7"/>
                <w:sz w:val="18"/>
              </w:rPr>
              <w:t xml:space="preserve"> </w:t>
            </w:r>
            <w:r>
              <w:rPr>
                <w:rFonts w:ascii="Times New Roman"/>
                <w:sz w:val="18"/>
              </w:rPr>
              <w:t>Functions</w:t>
            </w:r>
          </w:p>
        </w:tc>
        <w:tc>
          <w:tcPr>
            <w:tcW w:w="1734" w:type="dxa"/>
            <w:tcBorders>
              <w:top w:val="single" w:color="7F7F7F" w:sz="12" w:space="0"/>
              <w:bottom w:val="single" w:color="7F7F7F" w:sz="6" w:space="0"/>
            </w:tcBorders>
            <w:shd w:val="clear" w:color="auto" w:fill="E4E4E4"/>
          </w:tcPr>
          <w:p>
            <w:pPr>
              <w:pStyle w:val="16"/>
              <w:spacing w:before="54"/>
              <w:ind w:left="257"/>
              <w:rPr>
                <w:rFonts w:hint="eastAsia" w:ascii="宋体" w:eastAsia="宋体"/>
                <w:sz w:val="18"/>
              </w:rPr>
            </w:pPr>
            <w:r>
              <w:rPr>
                <w:rFonts w:hint="eastAsia" w:ascii="宋体" w:eastAsia="宋体"/>
                <w:sz w:val="18"/>
              </w:rPr>
              <w:t>函式位址（？）</w:t>
            </w:r>
          </w:p>
        </w:tc>
        <w:tc>
          <w:tcPr>
            <w:tcW w:w="1880" w:type="dxa"/>
            <w:tcBorders>
              <w:top w:val="single" w:color="7F7F7F" w:sz="12" w:space="0"/>
              <w:bottom w:val="single" w:color="7F7F7F" w:sz="6" w:space="0"/>
            </w:tcBorders>
            <w:shd w:val="clear" w:color="auto" w:fill="E4E4E4"/>
          </w:tcPr>
          <w:p>
            <w:pPr>
              <w:pStyle w:val="16"/>
              <w:spacing w:before="54"/>
              <w:ind w:left="198"/>
              <w:rPr>
                <w:rFonts w:hint="eastAsia" w:ascii="宋体" w:eastAsia="宋体"/>
                <w:sz w:val="18"/>
              </w:rPr>
            </w:pPr>
            <w:r>
              <w:rPr>
                <w:rFonts w:hint="eastAsia" w:ascii="宋体" w:eastAsia="宋体"/>
                <w:sz w:val="18"/>
              </w:rPr>
              <w:t>函式指标呼叫结果</w:t>
            </w:r>
          </w:p>
        </w:tc>
        <w:tc>
          <w:tcPr>
            <w:tcW w:w="1182" w:type="dxa"/>
            <w:tcBorders>
              <w:top w:val="single" w:color="7F7F7F" w:sz="12" w:space="0"/>
              <w:bottom w:val="single" w:color="7F7F7F" w:sz="6" w:space="0"/>
            </w:tcBorders>
            <w:shd w:val="clear" w:color="auto" w:fill="E4E4E4"/>
          </w:tcPr>
          <w:p>
            <w:pPr>
              <w:pStyle w:val="16"/>
              <w:spacing w:before="54"/>
              <w:ind w:left="219"/>
              <w:rPr>
                <w:rFonts w:hint="eastAsia" w:ascii="宋体" w:eastAsia="宋体"/>
                <w:sz w:val="18"/>
              </w:rPr>
            </w:pPr>
            <w:r>
              <w:rPr>
                <w:rFonts w:hint="eastAsia" w:ascii="宋体" w:eastAsia="宋体"/>
                <w:w w:val="101"/>
                <w:sz w:val="18"/>
              </w:rPr>
              <w:t>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9" w:hRule="atLeast"/>
        </w:trPr>
        <w:tc>
          <w:tcPr>
            <w:tcW w:w="1682" w:type="dxa"/>
            <w:tcBorders>
              <w:top w:val="single" w:color="7F7F7F" w:sz="6" w:space="0"/>
            </w:tcBorders>
          </w:tcPr>
          <w:p>
            <w:pPr>
              <w:pStyle w:val="16"/>
              <w:spacing w:before="91"/>
              <w:ind w:left="43"/>
              <w:rPr>
                <w:rFonts w:ascii="Times New Roman"/>
                <w:sz w:val="18"/>
              </w:rPr>
            </w:pPr>
            <w:r>
              <w:rPr>
                <w:rFonts w:ascii="Times New Roman"/>
                <w:sz w:val="18"/>
              </w:rPr>
              <w:t>ClassA::func1</w:t>
            </w:r>
          </w:p>
        </w:tc>
        <w:tc>
          <w:tcPr>
            <w:tcW w:w="1734" w:type="dxa"/>
            <w:tcBorders>
              <w:top w:val="single" w:color="7F7F7F" w:sz="6" w:space="0"/>
            </w:tcBorders>
          </w:tcPr>
          <w:p>
            <w:pPr>
              <w:pStyle w:val="16"/>
              <w:spacing w:before="91"/>
              <w:ind w:left="257"/>
              <w:rPr>
                <w:rFonts w:ascii="Times New Roman"/>
                <w:sz w:val="18"/>
              </w:rPr>
            </w:pPr>
            <w:r>
              <w:rPr>
                <w:rFonts w:ascii="Times New Roman"/>
                <w:sz w:val="18"/>
              </w:rPr>
              <w:t>0x401da0</w:t>
            </w:r>
          </w:p>
        </w:tc>
        <w:tc>
          <w:tcPr>
            <w:tcW w:w="1880" w:type="dxa"/>
            <w:tcBorders>
              <w:top w:val="single" w:color="7F7F7F" w:sz="6" w:space="0"/>
            </w:tcBorders>
          </w:tcPr>
          <w:p>
            <w:pPr>
              <w:pStyle w:val="16"/>
              <w:spacing w:before="91"/>
              <w:ind w:left="198"/>
              <w:rPr>
                <w:rFonts w:ascii="Times New Roman"/>
                <w:sz w:val="18"/>
              </w:rPr>
            </w:pPr>
            <w:r>
              <w:rPr>
                <w:rFonts w:ascii="Times New Roman"/>
                <w:sz w:val="18"/>
              </w:rPr>
              <w:t>ClassA::func1</w:t>
            </w:r>
          </w:p>
        </w:tc>
        <w:tc>
          <w:tcPr>
            <w:tcW w:w="1182" w:type="dxa"/>
            <w:tcBorders>
              <w:top w:val="single" w:color="7F7F7F" w:sz="6" w:space="0"/>
            </w:tcBorders>
          </w:tcPr>
          <w:p>
            <w:pPr>
              <w:pStyle w:val="16"/>
              <w:spacing w:before="91"/>
              <w:ind w:left="219"/>
              <w:rPr>
                <w:rFonts w:ascii="Times New Roman"/>
                <w:sz w:val="18"/>
              </w:rPr>
            </w:pPr>
            <w:r>
              <w:rPr>
                <w:rFonts w:ascii="Times New Roman"/>
                <w:sz w:val="18"/>
              </w:rPr>
              <w:t>non-virtual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9" w:hRule="atLeast"/>
        </w:trPr>
        <w:tc>
          <w:tcPr>
            <w:tcW w:w="1682" w:type="dxa"/>
          </w:tcPr>
          <w:p>
            <w:pPr>
              <w:pStyle w:val="16"/>
              <w:spacing w:before="76"/>
              <w:ind w:left="43"/>
              <w:rPr>
                <w:rFonts w:ascii="Times New Roman"/>
                <w:sz w:val="18"/>
              </w:rPr>
            </w:pPr>
            <w:r>
              <w:rPr>
                <w:rFonts w:ascii="Times New Roman"/>
                <w:sz w:val="18"/>
              </w:rPr>
              <w:t>ClassA::func2</w:t>
            </w:r>
          </w:p>
        </w:tc>
        <w:tc>
          <w:tcPr>
            <w:tcW w:w="1734" w:type="dxa"/>
          </w:tcPr>
          <w:p>
            <w:pPr>
              <w:pStyle w:val="16"/>
              <w:spacing w:before="76"/>
              <w:ind w:left="257"/>
              <w:rPr>
                <w:rFonts w:ascii="Times New Roman"/>
                <w:sz w:val="18"/>
              </w:rPr>
            </w:pPr>
            <w:r>
              <w:rPr>
                <w:rFonts w:ascii="Times New Roman"/>
                <w:sz w:val="18"/>
              </w:rPr>
              <w:t>0x401de0</w:t>
            </w:r>
          </w:p>
        </w:tc>
        <w:tc>
          <w:tcPr>
            <w:tcW w:w="1880" w:type="dxa"/>
          </w:tcPr>
          <w:p>
            <w:pPr>
              <w:pStyle w:val="16"/>
              <w:spacing w:before="76"/>
              <w:ind w:left="198"/>
              <w:rPr>
                <w:rFonts w:ascii="Times New Roman"/>
                <w:sz w:val="18"/>
              </w:rPr>
            </w:pPr>
            <w:r>
              <w:rPr>
                <w:rFonts w:ascii="Times New Roman"/>
                <w:sz w:val="18"/>
              </w:rPr>
              <w:t>ClassA::func2</w:t>
            </w:r>
          </w:p>
        </w:tc>
        <w:tc>
          <w:tcPr>
            <w:tcW w:w="1182" w:type="dxa"/>
          </w:tcPr>
          <w:p>
            <w:pPr>
              <w:pStyle w:val="16"/>
              <w:spacing w:before="76"/>
              <w:ind w:left="219"/>
              <w:rPr>
                <w:rFonts w:ascii="Times New Roman"/>
                <w:sz w:val="18"/>
              </w:rPr>
            </w:pPr>
            <w:r>
              <w:rPr>
                <w:rFonts w:ascii="Times New Roman"/>
                <w:sz w:val="18"/>
              </w:rPr>
              <w:t>non-virtual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0" w:hRule="atLeast"/>
        </w:trPr>
        <w:tc>
          <w:tcPr>
            <w:tcW w:w="1682" w:type="dxa"/>
            <w:shd w:val="clear" w:color="auto" w:fill="E4E4E4"/>
          </w:tcPr>
          <w:p>
            <w:pPr>
              <w:pStyle w:val="16"/>
              <w:spacing w:before="91"/>
              <w:ind w:left="43"/>
              <w:rPr>
                <w:rFonts w:ascii="Times New Roman"/>
                <w:sz w:val="18"/>
              </w:rPr>
            </w:pPr>
            <w:r>
              <w:rPr>
                <w:rFonts w:ascii="Times New Roman"/>
                <w:sz w:val="18"/>
              </w:rPr>
              <w:t>ClassA::vfunc1</w:t>
            </w:r>
          </w:p>
        </w:tc>
        <w:tc>
          <w:tcPr>
            <w:tcW w:w="1734" w:type="dxa"/>
            <w:shd w:val="clear" w:color="auto" w:fill="E4E4E4"/>
          </w:tcPr>
          <w:p>
            <w:pPr>
              <w:pStyle w:val="16"/>
              <w:spacing w:before="91"/>
              <w:ind w:left="257"/>
              <w:rPr>
                <w:rFonts w:ascii="Times New Roman"/>
                <w:sz w:val="18"/>
              </w:rPr>
            </w:pPr>
            <w:r>
              <w:rPr>
                <w:rFonts w:ascii="Times New Roman"/>
                <w:sz w:val="18"/>
              </w:rPr>
              <w:t>0x402030</w:t>
            </w:r>
          </w:p>
        </w:tc>
        <w:tc>
          <w:tcPr>
            <w:tcW w:w="1880" w:type="dxa"/>
            <w:shd w:val="clear" w:color="auto" w:fill="E4E4E4"/>
          </w:tcPr>
          <w:p>
            <w:pPr>
              <w:pStyle w:val="16"/>
              <w:spacing w:before="91"/>
              <w:ind w:left="198"/>
              <w:rPr>
                <w:rFonts w:ascii="Times New Roman"/>
                <w:sz w:val="18"/>
              </w:rPr>
            </w:pPr>
            <w:r>
              <w:rPr>
                <w:rFonts w:ascii="Times New Roman"/>
                <w:sz w:val="18"/>
              </w:rPr>
              <w:t>ClassA::vfunc1</w:t>
            </w:r>
          </w:p>
        </w:tc>
        <w:tc>
          <w:tcPr>
            <w:tcW w:w="1182" w:type="dxa"/>
            <w:shd w:val="clear" w:color="auto" w:fill="E4E4E4"/>
          </w:tcPr>
          <w:p>
            <w:pPr>
              <w:pStyle w:val="16"/>
              <w:spacing w:before="91"/>
              <w:ind w:left="219"/>
              <w:rPr>
                <w:rFonts w:ascii="Times New Roman"/>
                <w:sz w:val="18"/>
              </w:rPr>
            </w:pPr>
            <w:r>
              <w:rPr>
                <w:rFonts w:ascii="Times New Roman"/>
                <w:sz w:val="18"/>
              </w:rPr>
              <w:t>virtual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9" w:hRule="atLeast"/>
        </w:trPr>
        <w:tc>
          <w:tcPr>
            <w:tcW w:w="1682" w:type="dxa"/>
            <w:shd w:val="clear" w:color="auto" w:fill="E4E4E4"/>
          </w:tcPr>
          <w:p>
            <w:pPr>
              <w:pStyle w:val="16"/>
              <w:spacing w:before="76"/>
              <w:ind w:left="43"/>
              <w:rPr>
                <w:rFonts w:ascii="Times New Roman"/>
                <w:sz w:val="18"/>
              </w:rPr>
            </w:pPr>
            <w:r>
              <w:rPr>
                <w:rFonts w:ascii="Times New Roman"/>
                <w:sz w:val="18"/>
              </w:rPr>
              <w:t>ClassA::vfunc2</w:t>
            </w:r>
          </w:p>
        </w:tc>
        <w:tc>
          <w:tcPr>
            <w:tcW w:w="1734" w:type="dxa"/>
            <w:shd w:val="clear" w:color="auto" w:fill="E4E4E4"/>
          </w:tcPr>
          <w:p>
            <w:pPr>
              <w:pStyle w:val="16"/>
              <w:spacing w:before="76"/>
              <w:ind w:left="257"/>
              <w:rPr>
                <w:rFonts w:ascii="Times New Roman"/>
                <w:sz w:val="18"/>
              </w:rPr>
            </w:pPr>
            <w:r>
              <w:rPr>
                <w:rFonts w:ascii="Times New Roman"/>
                <w:sz w:val="18"/>
              </w:rPr>
              <w:t>0x402040</w:t>
            </w:r>
          </w:p>
        </w:tc>
        <w:tc>
          <w:tcPr>
            <w:tcW w:w="1880" w:type="dxa"/>
            <w:shd w:val="clear" w:color="auto" w:fill="E4E4E4"/>
          </w:tcPr>
          <w:p>
            <w:pPr>
              <w:pStyle w:val="16"/>
              <w:spacing w:before="76"/>
              <w:ind w:left="198"/>
              <w:rPr>
                <w:rFonts w:ascii="Times New Roman"/>
                <w:sz w:val="18"/>
              </w:rPr>
            </w:pPr>
            <w:r>
              <w:rPr>
                <w:rFonts w:ascii="Times New Roman"/>
                <w:sz w:val="18"/>
              </w:rPr>
              <w:t>ClassA::vfunc2</w:t>
            </w:r>
          </w:p>
        </w:tc>
        <w:tc>
          <w:tcPr>
            <w:tcW w:w="1182" w:type="dxa"/>
            <w:shd w:val="clear" w:color="auto" w:fill="E4E4E4"/>
          </w:tcPr>
          <w:p>
            <w:pPr>
              <w:pStyle w:val="16"/>
              <w:spacing w:before="76"/>
              <w:ind w:left="219"/>
              <w:rPr>
                <w:rFonts w:ascii="Times New Roman"/>
                <w:sz w:val="18"/>
              </w:rPr>
            </w:pPr>
            <w:r>
              <w:rPr>
                <w:rFonts w:ascii="Times New Roman"/>
                <w:sz w:val="18"/>
              </w:rPr>
              <w:t>virtual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4" w:hRule="atLeast"/>
        </w:trPr>
        <w:tc>
          <w:tcPr>
            <w:tcW w:w="1682" w:type="dxa"/>
          </w:tcPr>
          <w:p>
            <w:pPr>
              <w:pStyle w:val="16"/>
              <w:spacing w:before="91"/>
              <w:ind w:left="43"/>
              <w:rPr>
                <w:rFonts w:ascii="Times New Roman"/>
                <w:sz w:val="18"/>
              </w:rPr>
            </w:pPr>
            <w:r>
              <w:rPr>
                <w:rFonts w:ascii="Times New Roman"/>
                <w:sz w:val="18"/>
              </w:rPr>
              <w:t>ClassB::func2</w:t>
            </w:r>
          </w:p>
        </w:tc>
        <w:tc>
          <w:tcPr>
            <w:tcW w:w="1734" w:type="dxa"/>
          </w:tcPr>
          <w:p>
            <w:pPr>
              <w:pStyle w:val="16"/>
              <w:spacing w:before="91"/>
              <w:ind w:left="257"/>
              <w:rPr>
                <w:rFonts w:ascii="Times New Roman"/>
                <w:sz w:val="18"/>
              </w:rPr>
            </w:pPr>
            <w:r>
              <w:rPr>
                <w:rFonts w:ascii="Times New Roman"/>
                <w:sz w:val="18"/>
              </w:rPr>
              <w:t>0x401e20</w:t>
            </w:r>
          </w:p>
        </w:tc>
        <w:tc>
          <w:tcPr>
            <w:tcW w:w="1880" w:type="dxa"/>
          </w:tcPr>
          <w:p>
            <w:pPr>
              <w:pStyle w:val="16"/>
              <w:spacing w:before="91"/>
              <w:ind w:left="198"/>
              <w:rPr>
                <w:rFonts w:ascii="Times New Roman"/>
                <w:sz w:val="18"/>
              </w:rPr>
            </w:pPr>
            <w:r>
              <w:rPr>
                <w:rFonts w:ascii="Times New Roman"/>
                <w:sz w:val="18"/>
              </w:rPr>
              <w:t>ClassB::func2</w:t>
            </w:r>
          </w:p>
        </w:tc>
        <w:tc>
          <w:tcPr>
            <w:tcW w:w="1182" w:type="dxa"/>
          </w:tcPr>
          <w:p>
            <w:pPr>
              <w:pStyle w:val="16"/>
              <w:spacing w:before="91"/>
              <w:ind w:left="219"/>
              <w:rPr>
                <w:rFonts w:ascii="Times New Roman"/>
                <w:sz w:val="18"/>
              </w:rPr>
            </w:pPr>
            <w:r>
              <w:rPr>
                <w:rFonts w:ascii="Times New Roman"/>
                <w:sz w:val="18"/>
              </w:rPr>
              <w:t>non-virtual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0" w:hRule="atLeast"/>
        </w:trPr>
        <w:tc>
          <w:tcPr>
            <w:tcW w:w="1682" w:type="dxa"/>
            <w:shd w:val="clear" w:color="auto" w:fill="E4E4E4"/>
          </w:tcPr>
          <w:p>
            <w:pPr>
              <w:pStyle w:val="16"/>
              <w:spacing w:before="91"/>
              <w:ind w:left="43"/>
              <w:rPr>
                <w:rFonts w:ascii="Times New Roman"/>
                <w:sz w:val="18"/>
              </w:rPr>
            </w:pPr>
            <w:r>
              <w:rPr>
                <w:rFonts w:ascii="Times New Roman"/>
                <w:sz w:val="18"/>
              </w:rPr>
              <w:t>ClassB::vfunc1</w:t>
            </w:r>
          </w:p>
        </w:tc>
        <w:tc>
          <w:tcPr>
            <w:tcW w:w="1734" w:type="dxa"/>
            <w:shd w:val="clear" w:color="auto" w:fill="E4E4E4"/>
          </w:tcPr>
          <w:p>
            <w:pPr>
              <w:pStyle w:val="16"/>
              <w:spacing w:before="91"/>
              <w:ind w:left="257"/>
              <w:rPr>
                <w:rFonts w:ascii="Times New Roman"/>
                <w:sz w:val="18"/>
              </w:rPr>
            </w:pPr>
            <w:r>
              <w:rPr>
                <w:rFonts w:ascii="Times New Roman"/>
                <w:sz w:val="18"/>
              </w:rPr>
              <w:t>0x402030</w:t>
            </w:r>
          </w:p>
        </w:tc>
        <w:tc>
          <w:tcPr>
            <w:tcW w:w="1880" w:type="dxa"/>
            <w:shd w:val="clear" w:color="auto" w:fill="E4E4E4"/>
          </w:tcPr>
          <w:p>
            <w:pPr>
              <w:pStyle w:val="16"/>
              <w:spacing w:before="91"/>
              <w:ind w:left="198"/>
              <w:rPr>
                <w:rFonts w:ascii="Times New Roman"/>
                <w:sz w:val="18"/>
              </w:rPr>
            </w:pPr>
            <w:r>
              <w:rPr>
                <w:rFonts w:ascii="Times New Roman"/>
                <w:sz w:val="18"/>
              </w:rPr>
              <w:t>ClassB::vfunc1</w:t>
            </w:r>
          </w:p>
        </w:tc>
        <w:tc>
          <w:tcPr>
            <w:tcW w:w="1182" w:type="dxa"/>
            <w:shd w:val="clear" w:color="auto" w:fill="E4E4E4"/>
          </w:tcPr>
          <w:p>
            <w:pPr>
              <w:pStyle w:val="16"/>
              <w:spacing w:before="91"/>
              <w:ind w:left="219"/>
              <w:rPr>
                <w:rFonts w:ascii="Times New Roman"/>
                <w:sz w:val="18"/>
              </w:rPr>
            </w:pPr>
            <w:r>
              <w:rPr>
                <w:rFonts w:ascii="Times New Roman"/>
                <w:sz w:val="18"/>
              </w:rPr>
              <w:t>virtual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9" w:hRule="atLeast"/>
        </w:trPr>
        <w:tc>
          <w:tcPr>
            <w:tcW w:w="1682" w:type="dxa"/>
            <w:shd w:val="clear" w:color="auto" w:fill="E4E4E4"/>
          </w:tcPr>
          <w:p>
            <w:pPr>
              <w:pStyle w:val="16"/>
              <w:spacing w:before="76"/>
              <w:ind w:left="43"/>
              <w:rPr>
                <w:rFonts w:ascii="Times New Roman"/>
                <w:sz w:val="18"/>
              </w:rPr>
            </w:pPr>
            <w:r>
              <w:rPr>
                <w:rFonts w:ascii="Times New Roman"/>
                <w:sz w:val="18"/>
              </w:rPr>
              <w:t>ClassB::vfunc2</w:t>
            </w:r>
          </w:p>
        </w:tc>
        <w:tc>
          <w:tcPr>
            <w:tcW w:w="1734" w:type="dxa"/>
            <w:shd w:val="clear" w:color="auto" w:fill="E4E4E4"/>
          </w:tcPr>
          <w:p>
            <w:pPr>
              <w:pStyle w:val="16"/>
              <w:spacing w:before="76"/>
              <w:ind w:left="257"/>
              <w:rPr>
                <w:rFonts w:ascii="Times New Roman"/>
                <w:sz w:val="18"/>
              </w:rPr>
            </w:pPr>
            <w:r>
              <w:rPr>
                <w:rFonts w:ascii="Times New Roman"/>
                <w:sz w:val="18"/>
              </w:rPr>
              <w:t>0x402040</w:t>
            </w:r>
          </w:p>
        </w:tc>
        <w:tc>
          <w:tcPr>
            <w:tcW w:w="1880" w:type="dxa"/>
            <w:shd w:val="clear" w:color="auto" w:fill="E4E4E4"/>
          </w:tcPr>
          <w:p>
            <w:pPr>
              <w:pStyle w:val="16"/>
              <w:spacing w:before="76"/>
              <w:ind w:left="198"/>
              <w:rPr>
                <w:rFonts w:ascii="Times New Roman"/>
                <w:sz w:val="18"/>
              </w:rPr>
            </w:pPr>
            <w:r>
              <w:rPr>
                <w:rFonts w:ascii="Times New Roman"/>
                <w:sz w:val="18"/>
              </w:rPr>
              <w:t>ClassA::vfunc2</w:t>
            </w:r>
          </w:p>
        </w:tc>
        <w:tc>
          <w:tcPr>
            <w:tcW w:w="1182" w:type="dxa"/>
            <w:shd w:val="clear" w:color="auto" w:fill="E4E4E4"/>
          </w:tcPr>
          <w:p>
            <w:pPr>
              <w:pStyle w:val="16"/>
              <w:spacing w:before="76"/>
              <w:ind w:left="219"/>
              <w:rPr>
                <w:rFonts w:ascii="Times New Roman"/>
                <w:sz w:val="18"/>
              </w:rPr>
            </w:pPr>
            <w:r>
              <w:rPr>
                <w:rFonts w:ascii="Times New Roman"/>
                <w:sz w:val="18"/>
              </w:rPr>
              <w:t>virtual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4" w:hRule="atLeast"/>
        </w:trPr>
        <w:tc>
          <w:tcPr>
            <w:tcW w:w="1682" w:type="dxa"/>
          </w:tcPr>
          <w:p>
            <w:pPr>
              <w:pStyle w:val="16"/>
              <w:spacing w:before="91"/>
              <w:ind w:left="43"/>
              <w:rPr>
                <w:rFonts w:ascii="Times New Roman"/>
                <w:sz w:val="18"/>
              </w:rPr>
            </w:pPr>
            <w:r>
              <w:rPr>
                <w:rFonts w:ascii="Times New Roman"/>
                <w:sz w:val="18"/>
              </w:rPr>
              <w:t>ClassC::func2</w:t>
            </w:r>
          </w:p>
        </w:tc>
        <w:tc>
          <w:tcPr>
            <w:tcW w:w="1734" w:type="dxa"/>
          </w:tcPr>
          <w:p>
            <w:pPr>
              <w:pStyle w:val="16"/>
              <w:spacing w:before="91"/>
              <w:ind w:left="257"/>
              <w:rPr>
                <w:rFonts w:ascii="Times New Roman"/>
                <w:sz w:val="18"/>
              </w:rPr>
            </w:pPr>
            <w:r>
              <w:rPr>
                <w:rFonts w:ascii="Times New Roman"/>
                <w:sz w:val="18"/>
              </w:rPr>
              <w:t>0x401e60</w:t>
            </w:r>
          </w:p>
        </w:tc>
        <w:tc>
          <w:tcPr>
            <w:tcW w:w="1880" w:type="dxa"/>
          </w:tcPr>
          <w:p>
            <w:pPr>
              <w:pStyle w:val="16"/>
              <w:spacing w:before="91"/>
              <w:ind w:left="198"/>
              <w:rPr>
                <w:rFonts w:ascii="Times New Roman"/>
                <w:sz w:val="18"/>
              </w:rPr>
            </w:pPr>
            <w:r>
              <w:rPr>
                <w:rFonts w:ascii="Times New Roman"/>
                <w:sz w:val="18"/>
              </w:rPr>
              <w:t>ClassC::func2</w:t>
            </w:r>
          </w:p>
        </w:tc>
        <w:tc>
          <w:tcPr>
            <w:tcW w:w="1182" w:type="dxa"/>
          </w:tcPr>
          <w:p>
            <w:pPr>
              <w:pStyle w:val="16"/>
              <w:spacing w:before="91"/>
              <w:ind w:left="219"/>
              <w:rPr>
                <w:rFonts w:ascii="Times New Roman"/>
                <w:sz w:val="18"/>
              </w:rPr>
            </w:pPr>
            <w:r>
              <w:rPr>
                <w:rFonts w:ascii="Times New Roman"/>
                <w:sz w:val="18"/>
              </w:rPr>
              <w:t>non-virtual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0" w:hRule="atLeast"/>
        </w:trPr>
        <w:tc>
          <w:tcPr>
            <w:tcW w:w="1682" w:type="dxa"/>
            <w:shd w:val="clear" w:color="auto" w:fill="E4E4E4"/>
          </w:tcPr>
          <w:p>
            <w:pPr>
              <w:pStyle w:val="16"/>
              <w:spacing w:before="91"/>
              <w:ind w:left="43"/>
              <w:rPr>
                <w:rFonts w:ascii="Times New Roman"/>
                <w:sz w:val="18"/>
              </w:rPr>
            </w:pPr>
            <w:r>
              <w:rPr>
                <w:rFonts w:ascii="Times New Roman"/>
                <w:sz w:val="18"/>
              </w:rPr>
              <w:t>ClassC::vfunc1</w:t>
            </w:r>
          </w:p>
        </w:tc>
        <w:tc>
          <w:tcPr>
            <w:tcW w:w="1734" w:type="dxa"/>
            <w:shd w:val="clear" w:color="auto" w:fill="E4E4E4"/>
          </w:tcPr>
          <w:p>
            <w:pPr>
              <w:pStyle w:val="16"/>
              <w:spacing w:before="91"/>
              <w:ind w:left="257"/>
              <w:rPr>
                <w:rFonts w:ascii="Times New Roman"/>
                <w:sz w:val="18"/>
              </w:rPr>
            </w:pPr>
            <w:r>
              <w:rPr>
                <w:rFonts w:ascii="Times New Roman"/>
                <w:sz w:val="18"/>
              </w:rPr>
              <w:t>0x402030</w:t>
            </w:r>
          </w:p>
        </w:tc>
        <w:tc>
          <w:tcPr>
            <w:tcW w:w="1880" w:type="dxa"/>
            <w:shd w:val="clear" w:color="auto" w:fill="E4E4E4"/>
          </w:tcPr>
          <w:p>
            <w:pPr>
              <w:pStyle w:val="16"/>
              <w:spacing w:before="91"/>
              <w:ind w:left="198"/>
              <w:rPr>
                <w:rFonts w:ascii="Times New Roman"/>
                <w:sz w:val="18"/>
              </w:rPr>
            </w:pPr>
            <w:r>
              <w:rPr>
                <w:rFonts w:ascii="Times New Roman"/>
                <w:sz w:val="18"/>
              </w:rPr>
              <w:t>ClassC::vfunc1</w:t>
            </w:r>
          </w:p>
        </w:tc>
        <w:tc>
          <w:tcPr>
            <w:tcW w:w="1182" w:type="dxa"/>
            <w:shd w:val="clear" w:color="auto" w:fill="E4E4E4"/>
          </w:tcPr>
          <w:p>
            <w:pPr>
              <w:pStyle w:val="16"/>
              <w:spacing w:before="91"/>
              <w:ind w:left="219"/>
              <w:rPr>
                <w:rFonts w:ascii="Times New Roman"/>
                <w:sz w:val="18"/>
              </w:rPr>
            </w:pPr>
            <w:r>
              <w:rPr>
                <w:rFonts w:ascii="Times New Roman"/>
                <w:sz w:val="18"/>
              </w:rPr>
              <w:t>virtual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8" w:hRule="atLeast"/>
        </w:trPr>
        <w:tc>
          <w:tcPr>
            <w:tcW w:w="1682" w:type="dxa"/>
            <w:tcBorders>
              <w:bottom w:val="single" w:color="7F7F7F" w:sz="12" w:space="0"/>
            </w:tcBorders>
            <w:shd w:val="clear" w:color="auto" w:fill="E4E4E4"/>
          </w:tcPr>
          <w:p>
            <w:pPr>
              <w:pStyle w:val="16"/>
              <w:spacing w:before="76"/>
              <w:ind w:left="43"/>
              <w:rPr>
                <w:rFonts w:ascii="Times New Roman"/>
                <w:sz w:val="18"/>
              </w:rPr>
            </w:pPr>
            <w:r>
              <w:rPr>
                <w:rFonts w:ascii="Times New Roman"/>
                <w:sz w:val="18"/>
              </w:rPr>
              <w:t>ClassC::vfunc2</w:t>
            </w:r>
          </w:p>
        </w:tc>
        <w:tc>
          <w:tcPr>
            <w:tcW w:w="1734" w:type="dxa"/>
            <w:tcBorders>
              <w:bottom w:val="single" w:color="7F7F7F" w:sz="12" w:space="0"/>
            </w:tcBorders>
            <w:shd w:val="clear" w:color="auto" w:fill="E4E4E4"/>
          </w:tcPr>
          <w:p>
            <w:pPr>
              <w:pStyle w:val="16"/>
              <w:spacing w:before="76"/>
              <w:ind w:left="257"/>
              <w:rPr>
                <w:rFonts w:ascii="Times New Roman"/>
                <w:sz w:val="18"/>
              </w:rPr>
            </w:pPr>
            <w:r>
              <w:rPr>
                <w:rFonts w:ascii="Times New Roman"/>
                <w:sz w:val="18"/>
              </w:rPr>
              <w:t>0x402040</w:t>
            </w:r>
          </w:p>
        </w:tc>
        <w:tc>
          <w:tcPr>
            <w:tcW w:w="1880" w:type="dxa"/>
            <w:tcBorders>
              <w:bottom w:val="single" w:color="7F7F7F" w:sz="12" w:space="0"/>
            </w:tcBorders>
            <w:shd w:val="clear" w:color="auto" w:fill="E4E4E4"/>
          </w:tcPr>
          <w:p>
            <w:pPr>
              <w:pStyle w:val="16"/>
              <w:spacing w:before="76"/>
              <w:ind w:left="198"/>
              <w:rPr>
                <w:rFonts w:ascii="Times New Roman"/>
                <w:sz w:val="18"/>
              </w:rPr>
            </w:pPr>
            <w:r>
              <w:rPr>
                <w:rFonts w:ascii="Times New Roman"/>
                <w:sz w:val="18"/>
              </w:rPr>
              <w:t>ClassA::vfunc2</w:t>
            </w:r>
          </w:p>
        </w:tc>
        <w:tc>
          <w:tcPr>
            <w:tcW w:w="1182" w:type="dxa"/>
            <w:tcBorders>
              <w:bottom w:val="single" w:color="7F7F7F" w:sz="12" w:space="0"/>
            </w:tcBorders>
            <w:shd w:val="clear" w:color="auto" w:fill="E4E4E4"/>
          </w:tcPr>
          <w:p>
            <w:pPr>
              <w:pStyle w:val="16"/>
              <w:spacing w:before="76"/>
              <w:ind w:left="219"/>
              <w:rPr>
                <w:rFonts w:ascii="Times New Roman"/>
                <w:sz w:val="18"/>
              </w:rPr>
            </w:pPr>
            <w:r>
              <w:rPr>
                <w:rFonts w:ascii="Times New Roman"/>
                <w:sz w:val="18"/>
              </w:rPr>
              <w:t>virtual</w:t>
            </w:r>
          </w:p>
        </w:tc>
      </w:tr>
    </w:tbl>
    <w:p>
      <w:pPr>
        <w:pStyle w:val="11"/>
        <w:rPr>
          <w:rFonts w:ascii="宋体"/>
          <w:sz w:val="22"/>
        </w:rPr>
      </w:pPr>
      <w:r>
        <w:br w:type="column"/>
      </w:r>
    </w:p>
    <w:p>
      <w:pPr>
        <w:pStyle w:val="11"/>
        <w:rPr>
          <w:rFonts w:ascii="宋体"/>
          <w:sz w:val="22"/>
        </w:rPr>
      </w:pPr>
    </w:p>
    <w:p>
      <w:pPr>
        <w:pStyle w:val="11"/>
        <w:rPr>
          <w:rFonts w:ascii="宋体"/>
          <w:sz w:val="22"/>
        </w:rPr>
      </w:pPr>
    </w:p>
    <w:p>
      <w:pPr>
        <w:pStyle w:val="11"/>
        <w:rPr>
          <w:rFonts w:ascii="宋体"/>
          <w:sz w:val="22"/>
        </w:rPr>
      </w:pPr>
    </w:p>
    <w:p>
      <w:pPr>
        <w:pStyle w:val="11"/>
        <w:rPr>
          <w:rFonts w:ascii="宋体"/>
          <w:sz w:val="22"/>
        </w:rPr>
      </w:pPr>
    </w:p>
    <w:p>
      <w:pPr>
        <w:pStyle w:val="11"/>
        <w:rPr>
          <w:rFonts w:ascii="宋体"/>
          <w:sz w:val="22"/>
        </w:rPr>
      </w:pPr>
    </w:p>
    <w:p>
      <w:pPr>
        <w:pStyle w:val="11"/>
        <w:rPr>
          <w:rFonts w:ascii="宋体"/>
          <w:sz w:val="22"/>
        </w:rPr>
      </w:pPr>
    </w:p>
    <w:p>
      <w:pPr>
        <w:pStyle w:val="11"/>
        <w:rPr>
          <w:rFonts w:ascii="宋体"/>
          <w:sz w:val="22"/>
        </w:rPr>
      </w:pPr>
    </w:p>
    <w:p>
      <w:pPr>
        <w:pStyle w:val="11"/>
        <w:rPr>
          <w:rFonts w:ascii="宋体"/>
          <w:sz w:val="22"/>
        </w:rPr>
      </w:pPr>
    </w:p>
    <w:p>
      <w:pPr>
        <w:pStyle w:val="11"/>
        <w:rPr>
          <w:rFonts w:ascii="宋体"/>
          <w:sz w:val="22"/>
        </w:rPr>
      </w:pPr>
    </w:p>
    <w:p>
      <w:pPr>
        <w:pStyle w:val="11"/>
        <w:rPr>
          <w:rFonts w:ascii="宋体"/>
          <w:sz w:val="22"/>
        </w:rPr>
      </w:pPr>
    </w:p>
    <w:p>
      <w:pPr>
        <w:pStyle w:val="11"/>
        <w:rPr>
          <w:rFonts w:ascii="宋体"/>
          <w:sz w:val="22"/>
        </w:rPr>
      </w:pPr>
    </w:p>
    <w:p>
      <w:pPr>
        <w:pStyle w:val="11"/>
        <w:rPr>
          <w:rFonts w:ascii="宋体"/>
          <w:sz w:val="22"/>
        </w:rPr>
      </w:pPr>
    </w:p>
    <w:p>
      <w:pPr>
        <w:pStyle w:val="11"/>
        <w:rPr>
          <w:rFonts w:ascii="宋体"/>
          <w:sz w:val="22"/>
        </w:rPr>
      </w:pPr>
    </w:p>
    <w:p>
      <w:pPr>
        <w:pStyle w:val="11"/>
        <w:rPr>
          <w:rFonts w:ascii="宋体"/>
          <w:sz w:val="22"/>
        </w:rPr>
      </w:pPr>
    </w:p>
    <w:p>
      <w:pPr>
        <w:pStyle w:val="11"/>
        <w:rPr>
          <w:rFonts w:ascii="宋体"/>
          <w:sz w:val="22"/>
        </w:rPr>
      </w:pPr>
    </w:p>
    <w:p>
      <w:pPr>
        <w:pStyle w:val="11"/>
        <w:rPr>
          <w:rFonts w:ascii="宋体"/>
          <w:sz w:val="22"/>
        </w:rPr>
      </w:pPr>
    </w:p>
    <w:p>
      <w:pPr>
        <w:pStyle w:val="11"/>
        <w:rPr>
          <w:rFonts w:ascii="宋体"/>
          <w:sz w:val="22"/>
        </w:rPr>
      </w:pPr>
    </w:p>
    <w:p>
      <w:pPr>
        <w:pStyle w:val="11"/>
        <w:rPr>
          <w:rFonts w:ascii="宋体"/>
          <w:sz w:val="22"/>
        </w:rPr>
      </w:pPr>
    </w:p>
    <w:p>
      <w:pPr>
        <w:pStyle w:val="11"/>
        <w:rPr>
          <w:rFonts w:ascii="宋体"/>
          <w:sz w:val="22"/>
        </w:rPr>
      </w:pPr>
    </w:p>
    <w:p>
      <w:pPr>
        <w:pStyle w:val="11"/>
        <w:rPr>
          <w:rFonts w:ascii="宋体"/>
          <w:sz w:val="22"/>
        </w:rPr>
      </w:pPr>
    </w:p>
    <w:p>
      <w:pPr>
        <w:pStyle w:val="11"/>
        <w:rPr>
          <w:rFonts w:ascii="宋体"/>
          <w:sz w:val="22"/>
        </w:rPr>
      </w:pPr>
    </w:p>
    <w:p>
      <w:pPr>
        <w:pStyle w:val="5"/>
        <w:spacing w:before="163"/>
        <w:ind w:left="352" w:right="374"/>
        <w:jc w:val="center"/>
      </w:pPr>
      <w:r>
        <w:t>121</w:t>
      </w:r>
    </w:p>
    <w:p>
      <w:pPr>
        <w:spacing w:after="0"/>
        <w:jc w:val="center"/>
        <w:sectPr>
          <w:type w:val="continuous"/>
          <w:pgSz w:w="10320" w:h="13220"/>
          <w:pgMar w:top="580" w:right="80" w:bottom="280" w:left="40" w:header="720" w:footer="720" w:gutter="0"/>
          <w:cols w:equalWidth="0" w:num="2">
            <w:col w:w="9060" w:space="40"/>
            <w:col w:w="1100"/>
          </w:cols>
        </w:sectPr>
      </w:pPr>
    </w:p>
    <w:p>
      <w:pPr>
        <w:spacing w:before="64"/>
        <w:ind w:left="2627" w:right="0" w:firstLine="0"/>
        <w:jc w:val="left"/>
        <w:rPr>
          <w:rFonts w:hint="eastAsia" w:ascii="宋体" w:eastAsia="宋体"/>
          <w:sz w:val="16"/>
        </w:rPr>
      </w:pPr>
      <w:r>
        <w:pict>
          <v:rect id="_x0000_s2208" o:spid="_x0000_s2208" o:spt="1" style="position:absolute;left:0pt;margin-left:131.9pt;margin-top:18.85pt;height:0.7pt;width:323pt;mso-position-horizontal-relative:page;mso-wrap-distance-bottom:0pt;mso-wrap-distance-top:0pt;z-index:-251280384;mso-width-relative:page;mso-height-relative:page;" fillcolor="#000000" filled="t" stroked="f" coordsize="21600,21600">
            <v:path/>
            <v:fill on="t" focussize="0,0"/>
            <v:stroke on="f"/>
            <v:imagedata o:title=""/>
            <o:lock v:ext="edit"/>
            <w10:wrap type="topAndBottom"/>
          </v:rect>
        </w:pict>
      </w:r>
      <w:r>
        <w:pict>
          <v:group id="_x0000_s2209" o:spid="_x0000_s2209" o:spt="203" style="position:absolute;left:0pt;margin-left:397.5pt;margin-top:386.4pt;height:30.15pt;width:73.75pt;mso-position-horizontal-relative:page;mso-position-vertical-relative:page;z-index:251721728;mso-width-relative:page;mso-height-relative:page;" coordorigin="7951,7728" coordsize="1475,603">
            <o:lock v:ext="edit"/>
            <v:shape id="_x0000_s2210" o:spid="_x0000_s2210" style="position:absolute;left:8019;top:7797;height:533;width:1407;" fillcolor="#959595" filled="t" stroked="f" coordorigin="8019,7798" coordsize="1407,533" path="m9425,7798l8019,7798,8019,8254,8019,8331,9425,8331,9425,8254,9425,7798xe">
              <v:path arrowok="t"/>
              <v:fill on="t" focussize="0,0"/>
              <v:stroke on="f"/>
              <v:imagedata o:title=""/>
              <o:lock v:ext="edit"/>
            </v:shape>
            <v:shape id="_x0000_s2211" o:spid="_x0000_s2211" o:spt="202" type="#_x0000_t202" style="position:absolute;left:7956;top:7733;height:520;width:1392;" fillcolor="#DCDCDC" filled="t" stroked="t" coordsize="21600,21600">
              <v:path/>
              <v:fill on="t" focussize="0,0"/>
              <v:stroke weight="0.572834645669291pt" color="#000000"/>
              <v:imagedata o:title=""/>
              <o:lock v:ext="edit"/>
              <v:textbox inset="0mm,0mm,0mm,0mm">
                <w:txbxContent>
                  <w:p>
                    <w:pPr>
                      <w:spacing w:before="25" w:line="249" w:lineRule="auto"/>
                      <w:ind w:left="128" w:right="66" w:hanging="48"/>
                      <w:jc w:val="left"/>
                      <w:rPr>
                        <w:rFonts w:ascii="Times New Roman"/>
                        <w:sz w:val="18"/>
                      </w:rPr>
                    </w:pPr>
                    <w:r>
                      <w:rPr>
                        <w:rFonts w:ascii="Times New Roman"/>
                        <w:spacing w:val="-1"/>
                        <w:sz w:val="18"/>
                      </w:rPr>
                      <w:t>ClassC::vfunc1()</w:t>
                    </w:r>
                    <w:r>
                      <w:rPr>
                        <w:rFonts w:ascii="Times New Roman"/>
                        <w:spacing w:val="-42"/>
                        <w:sz w:val="18"/>
                      </w:rPr>
                      <w:t xml:space="preserve"> </w:t>
                    </w:r>
                    <w:r>
                      <w:rPr>
                        <w:rFonts w:ascii="Times New Roman"/>
                        <w:sz w:val="18"/>
                      </w:rPr>
                      <w:t>implementation</w:t>
                    </w:r>
                  </w:p>
                </w:txbxContent>
              </v:textbox>
            </v:shape>
          </v:group>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8"/>
        <w:rPr>
          <w:rFonts w:ascii="宋体"/>
          <w:sz w:val="29"/>
        </w:rPr>
      </w:pPr>
    </w:p>
    <w:p>
      <w:pPr>
        <w:spacing w:before="83" w:line="374" w:lineRule="auto"/>
        <w:ind w:left="2627" w:right="1112" w:firstLine="0"/>
        <w:jc w:val="both"/>
        <w:rPr>
          <w:rFonts w:hint="eastAsia" w:ascii="宋体" w:eastAsia="宋体"/>
          <w:sz w:val="18"/>
        </w:rPr>
      </w:pPr>
      <w:r>
        <w:pict>
          <v:rect id="_x0000_s2212" o:spid="_x0000_s2212" o:spt="1" style="position:absolute;left:0pt;margin-left:131.9pt;margin-top:118.5pt;height:0.7pt;width:323.25pt;mso-position-horizontal-relative:page;mso-wrap-distance-bottom:0pt;mso-wrap-distance-top:0pt;z-index:-251280384;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3"/>
          <w:sz w:val="18"/>
        </w:rPr>
        <w:t xml:space="preserve">其中所有的 </w:t>
      </w:r>
      <w:r>
        <w:rPr>
          <w:rFonts w:ascii="Times New Roman" w:eastAsia="Times New Roman"/>
          <w:sz w:val="18"/>
        </w:rPr>
        <w:t>virtual</w:t>
      </w:r>
      <w:r>
        <w:rPr>
          <w:rFonts w:ascii="Times New Roman" w:eastAsia="Times New Roman"/>
          <w:spacing w:val="17"/>
          <w:sz w:val="18"/>
        </w:rPr>
        <w:t xml:space="preserve"> </w:t>
      </w:r>
      <w:r>
        <w:rPr>
          <w:rFonts w:ascii="Times New Roman" w:eastAsia="Times New Roman"/>
          <w:sz w:val="18"/>
        </w:rPr>
        <w:t>function</w:t>
      </w:r>
      <w:r>
        <w:rPr>
          <w:rFonts w:ascii="Times New Roman" w:eastAsia="Times New Roman"/>
          <w:spacing w:val="16"/>
          <w:sz w:val="18"/>
        </w:rPr>
        <w:t xml:space="preserve"> </w:t>
      </w:r>
      <w:r>
        <w:rPr>
          <w:rFonts w:hint="eastAsia" w:ascii="宋体" w:eastAsia="宋体"/>
          <w:sz w:val="18"/>
        </w:rPr>
        <w:t>位址（灰色部份），根据上一节的说法，我猜想应该</w:t>
      </w:r>
      <w:r>
        <w:rPr>
          <w:rFonts w:hint="eastAsia" w:ascii="宋体" w:eastAsia="宋体"/>
          <w:spacing w:val="4"/>
          <w:sz w:val="18"/>
        </w:rPr>
        <w:t xml:space="preserve">都是 </w:t>
      </w:r>
      <w:r>
        <w:rPr>
          <w:rFonts w:ascii="Times New Roman" w:eastAsia="Times New Roman"/>
          <w:sz w:val="18"/>
        </w:rPr>
        <w:t>vcall</w:t>
      </w:r>
      <w:r>
        <w:rPr>
          <w:rFonts w:ascii="Times New Roman" w:eastAsia="Times New Roman"/>
          <w:spacing w:val="17"/>
          <w:sz w:val="18"/>
        </w:rPr>
        <w:t xml:space="preserve"> </w:t>
      </w:r>
      <w:r>
        <w:rPr>
          <w:rFonts w:ascii="Times New Roman" w:eastAsia="Times New Roman"/>
          <w:sz w:val="18"/>
        </w:rPr>
        <w:t>thunk</w:t>
      </w:r>
      <w:r>
        <w:rPr>
          <w:rFonts w:ascii="Times New Roman" w:eastAsia="Times New Roman"/>
          <w:spacing w:val="16"/>
          <w:sz w:val="18"/>
        </w:rPr>
        <w:t xml:space="preserve"> </w:t>
      </w:r>
      <w:r>
        <w:rPr>
          <w:rFonts w:hint="eastAsia" w:ascii="宋体" w:eastAsia="宋体"/>
          <w:sz w:val="18"/>
        </w:rPr>
        <w:t>的位址吧（</w:t>
      </w:r>
      <w:r>
        <w:rPr>
          <w:rFonts w:hint="eastAsia" w:ascii="宋体" w:eastAsia="宋体"/>
          <w:spacing w:val="10"/>
          <w:sz w:val="18"/>
        </w:rPr>
        <w:t>我用的是</w:t>
      </w:r>
      <w:r>
        <w:rPr>
          <w:rFonts w:ascii="Times New Roman" w:eastAsia="Times New Roman"/>
          <w:sz w:val="18"/>
        </w:rPr>
        <w:t>Microsoft</w:t>
      </w:r>
      <w:r>
        <w:rPr>
          <w:rFonts w:ascii="Times New Roman" w:eastAsia="Times New Roman"/>
          <w:spacing w:val="17"/>
          <w:sz w:val="18"/>
        </w:rPr>
        <w:t xml:space="preserve"> </w:t>
      </w:r>
      <w:r>
        <w:rPr>
          <w:rFonts w:hint="eastAsia" w:ascii="宋体" w:eastAsia="宋体"/>
          <w:sz w:val="18"/>
        </w:rPr>
        <w:t xml:space="preserve">编译器）。这样才能够合理解释为什么「同一个位址竟然能够唤起不同的函式实体」。这些 </w:t>
      </w:r>
      <w:r>
        <w:rPr>
          <w:rFonts w:ascii="Times New Roman" w:eastAsia="Times New Roman"/>
          <w:sz w:val="18"/>
        </w:rPr>
        <w:t>vcall</w:t>
      </w:r>
      <w:r>
        <w:rPr>
          <w:rFonts w:ascii="Times New Roman" w:eastAsia="Times New Roman"/>
          <w:spacing w:val="12"/>
          <w:sz w:val="18"/>
        </w:rPr>
        <w:t xml:space="preserve"> </w:t>
      </w:r>
      <w:r>
        <w:rPr>
          <w:rFonts w:ascii="Times New Roman" w:eastAsia="Times New Roman"/>
          <w:sz w:val="18"/>
        </w:rPr>
        <w:t>thunk</w:t>
      </w:r>
      <w:r>
        <w:rPr>
          <w:rFonts w:ascii="Times New Roman" w:eastAsia="Times New Roman"/>
          <w:spacing w:val="20"/>
          <w:sz w:val="18"/>
        </w:rPr>
        <w:t xml:space="preserve"> </w:t>
      </w:r>
      <w:r>
        <w:rPr>
          <w:rFonts w:hint="eastAsia" w:ascii="宋体" w:eastAsia="宋体"/>
          <w:sz w:val="18"/>
        </w:rPr>
        <w:t>的位址，</w:t>
      </w:r>
      <w:r>
        <w:rPr>
          <w:rFonts w:hint="eastAsia" w:ascii="宋体" w:eastAsia="宋体"/>
          <w:spacing w:val="-88"/>
          <w:sz w:val="18"/>
        </w:rPr>
        <w:t xml:space="preserve"> </w:t>
      </w:r>
      <w:r>
        <w:rPr>
          <w:rFonts w:hint="eastAsia" w:ascii="宋体" w:eastAsia="宋体"/>
          <w:spacing w:val="1"/>
          <w:sz w:val="18"/>
        </w:rPr>
        <w:t xml:space="preserve">都没有出现在各个 </w:t>
      </w:r>
      <w:r>
        <w:rPr>
          <w:rFonts w:ascii="Times New Roman" w:eastAsia="Times New Roman"/>
          <w:sz w:val="18"/>
        </w:rPr>
        <w:t>class</w:t>
      </w:r>
      <w:r>
        <w:rPr>
          <w:rFonts w:ascii="Times New Roman" w:eastAsia="Times New Roman"/>
          <w:spacing w:val="15"/>
          <w:sz w:val="18"/>
        </w:rPr>
        <w:t xml:space="preserve"> </w:t>
      </w:r>
      <w:r>
        <w:rPr>
          <w:rFonts w:hint="eastAsia" w:ascii="宋体" w:eastAsia="宋体"/>
          <w:spacing w:val="6"/>
          <w:sz w:val="18"/>
        </w:rPr>
        <w:t xml:space="preserve">的 </w:t>
      </w:r>
      <w:r>
        <w:rPr>
          <w:rFonts w:ascii="Times New Roman" w:eastAsia="Times New Roman"/>
          <w:sz w:val="18"/>
        </w:rPr>
        <w:t>vtbl</w:t>
      </w:r>
      <w:r>
        <w:rPr>
          <w:rFonts w:ascii="Times New Roman" w:eastAsia="Times New Roman"/>
          <w:spacing w:val="16"/>
          <w:sz w:val="18"/>
        </w:rPr>
        <w:t xml:space="preserve"> </w:t>
      </w:r>
      <w:r>
        <w:rPr>
          <w:rFonts w:hint="eastAsia" w:ascii="宋体" w:eastAsia="宋体"/>
          <w:spacing w:val="1"/>
          <w:sz w:val="18"/>
        </w:rPr>
        <w:t xml:space="preserve">之中，似乎也还合理，因为 </w:t>
      </w:r>
      <w:r>
        <w:rPr>
          <w:rFonts w:ascii="Times New Roman" w:eastAsia="Times New Roman"/>
          <w:sz w:val="18"/>
        </w:rPr>
        <w:t>vtbl</w:t>
      </w:r>
      <w:r>
        <w:rPr>
          <w:rFonts w:ascii="Times New Roman" w:eastAsia="Times New Roman"/>
          <w:spacing w:val="60"/>
          <w:sz w:val="18"/>
        </w:rPr>
        <w:t xml:space="preserve"> </w:t>
      </w:r>
      <w:r>
        <w:rPr>
          <w:rFonts w:hint="eastAsia" w:ascii="宋体" w:eastAsia="宋体"/>
          <w:sz w:val="18"/>
        </w:rPr>
        <w:t>中的元素所代</w:t>
      </w:r>
      <w:r>
        <w:rPr>
          <w:rFonts w:hint="eastAsia" w:ascii="宋体" w:eastAsia="宋体"/>
          <w:spacing w:val="-1"/>
          <w:sz w:val="18"/>
        </w:rPr>
        <w:t xml:space="preserve">表的，恐怕应该是 </w:t>
      </w:r>
      <w:r>
        <w:rPr>
          <w:rFonts w:ascii="Times New Roman" w:eastAsia="Times New Roman"/>
          <w:sz w:val="18"/>
        </w:rPr>
        <w:t>virtual</w:t>
      </w:r>
      <w:r>
        <w:rPr>
          <w:rFonts w:ascii="Times New Roman" w:eastAsia="Times New Roman"/>
          <w:spacing w:val="4"/>
          <w:sz w:val="18"/>
        </w:rPr>
        <w:t xml:space="preserve"> </w:t>
      </w:r>
      <w:r>
        <w:rPr>
          <w:rFonts w:ascii="Times New Roman" w:eastAsia="Times New Roman"/>
          <w:sz w:val="18"/>
        </w:rPr>
        <w:t>functions</w:t>
      </w:r>
      <w:r>
        <w:rPr>
          <w:rFonts w:ascii="Times New Roman" w:eastAsia="Times New Roman"/>
          <w:spacing w:val="39"/>
          <w:sz w:val="18"/>
        </w:rPr>
        <w:t xml:space="preserve"> </w:t>
      </w:r>
      <w:r>
        <w:rPr>
          <w:rFonts w:hint="eastAsia" w:ascii="宋体" w:eastAsia="宋体"/>
          <w:sz w:val="18"/>
        </w:rPr>
        <w:t>的真正函式位址（真是如此吗？请看本章稍后利用除错器的观察心得）。</w:t>
      </w:r>
    </w:p>
    <w:p>
      <w:pPr>
        <w:spacing w:before="103"/>
        <w:ind w:left="2627" w:right="0" w:firstLine="0"/>
        <w:jc w:val="both"/>
        <w:rPr>
          <w:rFonts w:hint="eastAsia" w:ascii="宋体" w:eastAsia="宋体"/>
          <w:sz w:val="18"/>
        </w:rPr>
      </w:pPr>
      <w:r>
        <w:rPr>
          <w:rFonts w:hint="eastAsia" w:ascii="宋体" w:eastAsia="宋体"/>
          <w:sz w:val="18"/>
        </w:rPr>
        <w:t xml:space="preserve">注意：以上纯为个人推论，因为我手上没有 </w:t>
      </w:r>
      <w:r>
        <w:rPr>
          <w:rFonts w:ascii="Times New Roman" w:eastAsia="Times New Roman"/>
          <w:sz w:val="18"/>
        </w:rPr>
        <w:t>Microsoft</w:t>
      </w:r>
      <w:r>
        <w:rPr>
          <w:rFonts w:ascii="Times New Roman" w:eastAsia="Times New Roman"/>
          <w:spacing w:val="47"/>
          <w:sz w:val="18"/>
        </w:rPr>
        <w:t xml:space="preserve"> </w:t>
      </w:r>
      <w:r>
        <w:rPr>
          <w:rFonts w:ascii="Times New Roman" w:eastAsia="Times New Roman"/>
          <w:sz w:val="18"/>
        </w:rPr>
        <w:t>Visual</w:t>
      </w:r>
      <w:r>
        <w:rPr>
          <w:rFonts w:ascii="Times New Roman" w:eastAsia="Times New Roman"/>
          <w:spacing w:val="47"/>
          <w:sz w:val="18"/>
        </w:rPr>
        <w:t xml:space="preserve"> </w:t>
      </w:r>
      <w:r>
        <w:rPr>
          <w:rFonts w:ascii="Times New Roman" w:eastAsia="Times New Roman"/>
          <w:sz w:val="18"/>
        </w:rPr>
        <w:t>C+</w:t>
      </w:r>
      <w:r>
        <w:rPr>
          <w:rFonts w:ascii="Times New Roman" w:eastAsia="Times New Roman"/>
          <w:spacing w:val="29"/>
          <w:sz w:val="18"/>
        </w:rPr>
        <w:t xml:space="preserve">+ </w:t>
      </w:r>
      <w:r>
        <w:rPr>
          <w:rFonts w:hint="eastAsia" w:ascii="宋体" w:eastAsia="宋体"/>
          <w:sz w:val="18"/>
        </w:rPr>
        <w:t>的实作技术资</w:t>
      </w:r>
    </w:p>
    <w:p>
      <w:pPr>
        <w:spacing w:before="129"/>
        <w:ind w:left="2627" w:right="0" w:firstLine="0"/>
        <w:jc w:val="both"/>
        <w:rPr>
          <w:rFonts w:hint="eastAsia" w:ascii="宋体" w:hAnsi="宋体" w:eastAsia="宋体"/>
          <w:sz w:val="18"/>
        </w:rPr>
      </w:pPr>
      <w:r>
        <w:pict>
          <v:rect id="_x0000_s2213" o:spid="_x0000_s2213" o:spt="1" style="position:absolute;left:0pt;margin-left:131.9pt;margin-top:19.75pt;height:0.7pt;width:323.25pt;mso-position-horizontal-relative:page;mso-wrap-distance-bottom:0pt;mso-wrap-distance-top:0pt;z-index:-251279360;mso-width-relative:page;mso-height-relative:page;" fillcolor="#000000" filled="t" stroked="f" coordsize="21600,21600">
            <v:path/>
            <v:fill on="t" focussize="0,0"/>
            <v:stroke on="f"/>
            <v:imagedata o:title=""/>
            <o:lock v:ext="edit"/>
            <w10:wrap type="topAndBottom"/>
          </v:rect>
        </w:pict>
      </w:r>
      <w:r>
        <w:rPr>
          <w:rFonts w:hint="eastAsia" w:ascii="宋体" w:hAnsi="宋体" w:eastAsia="宋体"/>
          <w:sz w:val="18"/>
        </w:rPr>
        <w:t>料。这样的推论，根据各项知识基础的交叉辅证，尚称合理（</w:t>
      </w:r>
      <w:r>
        <w:rPr>
          <w:rFonts w:ascii="Times New Roman" w:hAnsi="Times New Roman" w:eastAsia="Times New Roman"/>
          <w:sz w:val="18"/>
        </w:rPr>
        <w:t>I</w:t>
      </w:r>
      <w:r>
        <w:rPr>
          <w:rFonts w:ascii="Times New Roman" w:hAnsi="Times New Roman" w:eastAsia="Times New Roman"/>
          <w:spacing w:val="16"/>
          <w:sz w:val="18"/>
        </w:rPr>
        <w:t xml:space="preserve"> </w:t>
      </w:r>
      <w:r>
        <w:rPr>
          <w:rFonts w:ascii="Times New Roman" w:hAnsi="Times New Roman" w:eastAsia="Times New Roman"/>
          <w:sz w:val="18"/>
        </w:rPr>
        <w:t>hope</w:t>
      </w:r>
      <w:r>
        <w:rPr>
          <w:rFonts w:ascii="Times New Roman" w:hAnsi="Times New Roman" w:eastAsia="Times New Roman"/>
          <w:spacing w:val="30"/>
          <w:sz w:val="18"/>
        </w:rPr>
        <w:t xml:space="preserve"> </w:t>
      </w:r>
      <w:r>
        <w:rPr>
          <w:rFonts w:ascii="Times New Roman" w:hAnsi="Times New Roman" w:eastAsia="Times New Roman"/>
          <w:sz w:val="18"/>
        </w:rPr>
        <w:t>so</w:t>
      </w:r>
      <w:r>
        <w:rPr>
          <w:rFonts w:ascii="Times New Roman" w:hAnsi="Times New Roman" w:eastAsia="Times New Roman"/>
          <w:spacing w:val="21"/>
          <w:sz w:val="18"/>
        </w:rPr>
        <w:t xml:space="preserve"> </w:t>
      </w:r>
      <w:r>
        <w:rPr>
          <w:rFonts w:ascii="Wingdings" w:hAnsi="Wingdings" w:eastAsia="Wingdings"/>
          <w:sz w:val="18"/>
        </w:rPr>
        <w:t></w:t>
      </w:r>
      <w:r>
        <w:rPr>
          <w:rFonts w:hint="eastAsia" w:ascii="宋体" w:hAnsi="宋体" w:eastAsia="宋体"/>
          <w:sz w:val="18"/>
        </w:rPr>
        <w:t>）。</w:t>
      </w:r>
    </w:p>
    <w:p>
      <w:pPr>
        <w:pStyle w:val="11"/>
        <w:spacing w:before="10"/>
        <w:rPr>
          <w:rFonts w:ascii="宋体"/>
          <w:sz w:val="15"/>
        </w:rPr>
      </w:pPr>
    </w:p>
    <w:p>
      <w:pPr>
        <w:spacing w:before="103"/>
        <w:ind w:left="2627" w:right="0" w:firstLine="0"/>
        <w:jc w:val="left"/>
        <w:rPr>
          <w:rFonts w:hint="eastAsia" w:ascii="宋体" w:eastAsia="宋体"/>
          <w:sz w:val="18"/>
        </w:rPr>
      </w:pPr>
      <w:r>
        <w:pict>
          <v:group id="_x0000_s2214" o:spid="_x0000_s2214" o:spt="203" style="position:absolute;left:0pt;margin-left:88.2pt;margin-top:60.4pt;height:113.55pt;width:306pt;mso-position-horizontal-relative:page;z-index:251720704;mso-width-relative:page;mso-height-relative:page;" coordorigin="1765,1208" coordsize="6120,2271">
            <o:lock v:ext="edit"/>
            <v:shape id="_x0000_s2215" o:spid="_x0000_s2215" style="position:absolute;left:1770;top:1278;height:304;width:2145;" filled="f" stroked="t" coordorigin="1770,1278" coordsize="2145,304" path="m3915,1278l1770,1278,1770,1582,3915,1582,3915,1278xe">
              <v:path arrowok="t"/>
              <v:fill on="f" focussize="0,0"/>
              <v:stroke weight="0.557795275590551pt" color="#000000"/>
              <v:imagedata o:title=""/>
              <o:lock v:ext="edit"/>
            </v:shape>
            <v:shape id="_x0000_s2216" o:spid="_x0000_s2216" style="position:absolute;left:1770;top:1948;height:303;width:2145;" filled="f" stroked="t" coordorigin="1770,1949" coordsize="2145,303" path="m3915,1949l1770,1949,1770,2251,3915,2251,3915,1949xe">
              <v:path arrowok="t"/>
              <v:fill on="f" focussize="0,0"/>
              <v:stroke weight="0.557795275590551pt" color="#000000"/>
              <v:imagedata o:title=""/>
              <o:lock v:ext="edit"/>
            </v:shape>
            <v:line id="_x0000_s2217" o:spid="_x0000_s2217" o:spt="20" style="position:absolute;left:3863;top:2078;height:0;width:413;" stroked="t" coordsize="21600,21600">
              <v:path arrowok="t"/>
              <v:fill focussize="0,0"/>
              <v:stroke weight="0.557795275590551pt" color="#000000"/>
              <v:imagedata o:title=""/>
              <o:lock v:ext="edit"/>
            </v:line>
            <v:shape id="_x0000_s2218" o:spid="_x0000_s2218" style="position:absolute;left:4231;top:2025;height:106;width:171;" fillcolor="#000000" filled="t" stroked="f" coordorigin="4232,2025" coordsize="171,106" path="m4232,2025l4252,2078,4232,2131,4402,2078,4232,2025xe">
              <v:path arrowok="t"/>
              <v:fill on="t" focussize="0,0"/>
              <v:stroke on="f"/>
              <v:imagedata o:title=""/>
              <o:lock v:ext="edit"/>
            </v:shape>
            <v:shape id="_x0000_s2219" o:spid="_x0000_s2219" style="position:absolute;left:3865;top:1409;height:486;width:416;" filled="f" stroked="t" coordorigin="3866,1409" coordsize="416,486" path="m3866,1409l4067,1409,4282,1894e">
              <v:path arrowok="t"/>
              <v:fill on="f" focussize="0,0"/>
              <v:stroke weight="0.557795275590551pt" color="#000000"/>
              <v:imagedata o:title=""/>
              <o:lock v:ext="edit"/>
            </v:shape>
            <v:shape id="_x0000_s2220" o:spid="_x0000_s2220" style="position:absolute;left:4216;top:1834;height:178;width:119;" fillcolor="#000000" filled="t" stroked="f" coordorigin="4216,1834" coordsize="119,178" path="m4314,1834l4273,1875,4216,1877,4335,2011,4314,1834xe">
              <v:path arrowok="t"/>
              <v:fill on="t" focussize="0,0"/>
              <v:stroke on="f"/>
              <v:imagedata o:title=""/>
              <o:lock v:ext="edit"/>
            </v:shape>
            <v:shape id="_x0000_s2221" o:spid="_x0000_s2221" style="position:absolute;left:3865;top:2260;height:487;width:416;" filled="f" stroked="t" coordorigin="3866,2261" coordsize="416,487" path="m3866,2747l4067,2747,4282,2261e">
              <v:path arrowok="t"/>
              <v:fill on="f" focussize="0,0"/>
              <v:stroke weight="0.557795275590551pt" color="#000000"/>
              <v:imagedata o:title=""/>
              <o:lock v:ext="edit"/>
            </v:shape>
            <v:shape id="_x0000_s2222" o:spid="_x0000_s2222" style="position:absolute;left:4216;top:2145;height:177;width:119;" fillcolor="#000000" filled="t" stroked="f" coordorigin="4216,2145" coordsize="119,177" path="m4335,2145l4216,2279,4273,2282,4314,2322,4335,2145xe">
              <v:path arrowok="t"/>
              <v:fill on="t" focussize="0,0"/>
              <v:stroke on="f"/>
              <v:imagedata o:title=""/>
              <o:lock v:ext="edit"/>
            </v:shape>
            <v:shape id="_x0000_s2223" o:spid="_x0000_s2223" style="position:absolute;left:5202;top:2412;height:2;width:2559;" filled="f" stroked="t" coordorigin="5202,2413" coordsize="2559,0" path="m5202,2413l5345,2413m7004,2413l7761,2413e">
              <v:path arrowok="t"/>
              <v:fill on="f" focussize="0,0"/>
              <v:stroke weight="0.557795275590551pt" color="#CCCCFF"/>
              <v:imagedata o:title=""/>
              <o:lock v:ext="edit"/>
            </v:shape>
            <v:shape id="_x0000_s2224" o:spid="_x0000_s2224" style="position:absolute;left:7713;top:2359;height:106;width:171;" fillcolor="#CCCCFF" filled="t" stroked="f" coordorigin="7714,2360" coordsize="171,106" path="m7714,2360l7735,2413,7714,2466,7884,2413,7714,2360xe">
              <v:path arrowok="t"/>
              <v:fill on="t" focussize="0,0"/>
              <v:stroke on="f"/>
              <v:imagedata o:title=""/>
              <o:lock v:ext="edit"/>
            </v:shape>
            <v:line id="_x0000_s2225" o:spid="_x0000_s2225" o:spt="20" style="position:absolute;left:7080;top:1951;flip:y;height:462;width:635;" stroked="t" coordsize="21600,21600">
              <v:path arrowok="t"/>
              <v:fill focussize="0,0"/>
              <v:stroke weight="0.557795275590551pt" color="#CCCCFF"/>
              <v:imagedata o:title=""/>
              <o:lock v:ext="edit"/>
            </v:line>
            <v:shape id="_x0000_s2226" o:spid="_x0000_s2226" style="position:absolute;left:7648;top:1877;height:144;width:169;" fillcolor="#CCCCFF" filled="t" stroked="f" coordorigin="7648,1877" coordsize="169,144" path="m7817,1877l7648,1935,7697,1965,7711,2021,7817,1877xe">
              <v:path arrowok="t"/>
              <v:fill on="t" focussize="0,0"/>
              <v:stroke on="f"/>
              <v:imagedata o:title=""/>
              <o:lock v:ext="edit"/>
            </v:shape>
            <v:line id="_x0000_s2227" o:spid="_x0000_s2227" o:spt="20" style="position:absolute;left:7080;top:2413;height:460;width:635;" stroked="t" coordsize="21600,21600">
              <v:path arrowok="t"/>
              <v:fill focussize="0,0"/>
              <v:stroke weight="0.557795275590551pt" color="#CCCCFF"/>
              <v:imagedata o:title=""/>
              <o:lock v:ext="edit"/>
            </v:line>
            <v:shape id="_x0000_s2228" o:spid="_x0000_s2228" style="position:absolute;left:7648;top:2804;height:144;width:169;" fillcolor="#CCCCFF" filled="t" stroked="f" coordorigin="7648,2805" coordsize="169,144" path="m7711,2805l7697,2860,7648,2891,7817,2948,7711,2805xe">
              <v:path arrowok="t"/>
              <v:fill on="t" focussize="0,0"/>
              <v:stroke on="f"/>
              <v:imagedata o:title=""/>
              <o:lock v:ext="edit"/>
            </v:shape>
            <v:shape id="_x0000_s2229" o:spid="_x0000_s2229" style="position:absolute;left:5344;top:1214;height:2260;width:1660;" filled="f" stroked="t" coordorigin="5345,1214" coordsize="1660,2260" path="m7004,1214l5345,1214,5345,3474,7004,3474,7004,1214xe">
              <v:path arrowok="t"/>
              <v:fill on="f" focussize="0,0"/>
              <v:stroke weight="0.557795275590551pt" color="#000000"/>
              <v:imagedata o:title=""/>
              <o:lock v:ext="edit"/>
            </v:shape>
            <v:shape id="_x0000_s2230" o:spid="_x0000_s2230" style="position:absolute;left:4407;top:2017;height:855;width:789;" fillcolor="#CCCCFF" filled="t" stroked="f" coordorigin="4407,2017" coordsize="789,855" path="m5196,2017l4407,2017,4407,2871,5196,2871,5196,2017xe">
              <v:path arrowok="t"/>
              <v:fill on="t" focussize="0,0"/>
              <v:stroke on="f"/>
              <v:imagedata o:title=""/>
              <o:lock v:ext="edit"/>
            </v:shape>
            <v:shape id="_x0000_s2231" o:spid="_x0000_s2231" style="position:absolute;left:4407;top:2017;height:855;width:789;" filled="f" stroked="t" coordorigin="4407,2017" coordsize="789,855" path="m5196,2017l4407,2017,4407,2871,5196,2871,5196,2017xe">
              <v:path arrowok="t"/>
              <v:fill on="f" focussize="0,0"/>
              <v:stroke weight="0.557795275590551pt" color="#000000"/>
              <v:imagedata o:title=""/>
              <o:lock v:ext="edit"/>
            </v:shape>
            <v:shape id="_x0000_s2232" o:spid="_x0000_s2232" style="position:absolute;left:5407;top:2407;height:12;width:1659;" fillcolor="#CCCCFF" filled="t" stroked="f" coordorigin="5408,2407" coordsize="1659,12" path="m5414,2407l5408,2407,5408,2418,5414,2418,5414,2407xm5459,2407l5448,2407,5448,2418,5459,2418,5459,2407xm5504,2407l5493,2407,5493,2418,5504,2418,5504,2407xm5549,2407l5537,2407,5537,2418,5549,2418,5549,2407xm5593,2407l5582,2407,5582,2418,5593,2418,5593,2407xm5638,2407l5627,2407,5627,2418,5638,2418,5638,2407xm5682,2407l5671,2407,5671,2418,5682,2418,5682,2407xm5727,2407l5716,2407,5716,2418,5727,2418,5727,2407xm5772,2407l5761,2407,5761,2418,5772,2418,5772,2407xm5817,2407l5805,2407,5805,2418,5817,2418,5817,2407xm5861,2407l5850,2407,5850,2418,5861,2418,5861,2407xm5906,2407l5895,2407,5895,2418,5906,2418,5906,2407xm5950,2407l5939,2407,5939,2418,5950,2418,5950,2407xm5995,2407l5984,2407,5984,2418,5995,2418,5995,2407xm6040,2407l6028,2407,6028,2418,6040,2418,6040,2407xm6084,2407l6073,2407,6073,2418,6084,2418,6084,2407xm6129,2407l6118,2407,6118,2418,6129,2418,6129,2407xm6173,2407l6162,2407,6162,2418,6173,2418,6173,2407xm6218,2407l6207,2407,6207,2418,6218,2418,6218,2407xm6263,2407l6252,2407,6252,2418,6263,2418,6263,2407xm6308,2407l6296,2407,6296,2418,6308,2418,6308,2407xm6352,2407l6341,2407,6341,2418,6352,2418,6352,2407xm6397,2407l6386,2407,6386,2418,6397,2418,6397,2407xm6441,2407l6430,2407,6430,2418,6441,2418,6441,2407xm6486,2407l6475,2407,6475,2418,6486,2418,6486,2407xm6531,2407l6519,2407,6519,2418,6531,2418,6531,2407xm6575,2407l6564,2407,6564,2418,6575,2418,6575,2407xm6620,2407l6609,2407,6609,2418,6620,2418,6620,2407xm6665,2407l6654,2407,6654,2418,6665,2418,6665,2407xm6709,2407l6698,2407,6698,2418,6709,2418,6709,2407xm6754,2407l6743,2407,6743,2418,6754,2418,6754,2407xm6799,2407l6787,2407,6787,2418,6799,2418,6799,2407xm6843,2407l6832,2407,6832,2418,6843,2418,6843,2407xm6888,2407l6877,2407,6877,2418,6888,2418,6888,2407xm6932,2407l6921,2407,6921,2418,6932,2418,6932,2407xm6977,2407l6966,2407,6966,2418,6977,2418,6977,2407xm7022,2407l7011,2407,7011,2418,7022,2418,7022,2407xm7066,2407l7055,2407,7055,2418,7066,2418,7066,2407xe">
              <v:path arrowok="t"/>
              <v:fill on="t" focussize="0,0"/>
              <v:stroke on="f"/>
              <v:imagedata o:title=""/>
              <o:lock v:ext="edit"/>
            </v:shape>
            <v:shape id="_x0000_s2233" o:spid="_x0000_s2233" o:spt="202" type="#_x0000_t202" style="position:absolute;left:1855;top:1318;height:198;width:1995;" filled="f" stroked="f" coordsize="21600,21600">
              <v:path/>
              <v:fill on="f" focussize="0,0"/>
              <v:stroke on="f" joinstyle="miter"/>
              <v:imagedata o:title=""/>
              <o:lock v:ext="edit"/>
              <v:textbox inset="0mm,0mm,0mm,0mm">
                <w:txbxContent>
                  <w:p>
                    <w:pPr>
                      <w:spacing w:before="0" w:line="198" w:lineRule="exact"/>
                      <w:ind w:left="0" w:right="0" w:firstLine="0"/>
                      <w:jc w:val="left"/>
                      <w:rPr>
                        <w:rFonts w:ascii="Times New Roman"/>
                        <w:sz w:val="18"/>
                      </w:rPr>
                    </w:pPr>
                    <w:r>
                      <w:rPr>
                        <w:rFonts w:ascii="Times New Roman"/>
                        <w:spacing w:val="-1"/>
                        <w:sz w:val="18"/>
                      </w:rPr>
                      <w:t>pmfa</w:t>
                    </w:r>
                    <w:r>
                      <w:rPr>
                        <w:rFonts w:ascii="Times New Roman"/>
                        <w:spacing w:val="-9"/>
                        <w:sz w:val="18"/>
                      </w:rPr>
                      <w:t xml:space="preserve"> </w:t>
                    </w:r>
                    <w:r>
                      <w:rPr>
                        <w:rFonts w:ascii="Times New Roman"/>
                        <w:sz w:val="18"/>
                      </w:rPr>
                      <w:t>=</w:t>
                    </w:r>
                    <w:r>
                      <w:rPr>
                        <w:rFonts w:ascii="Times New Roman"/>
                        <w:spacing w:val="-10"/>
                        <w:sz w:val="18"/>
                      </w:rPr>
                      <w:t xml:space="preserve"> </w:t>
                    </w:r>
                    <w:r>
                      <w:rPr>
                        <w:rFonts w:ascii="Times New Roman"/>
                        <w:sz w:val="18"/>
                      </w:rPr>
                      <w:t>&amp;(ClassA::vfunc1);</w:t>
                    </w:r>
                  </w:p>
                </w:txbxContent>
              </v:textbox>
            </v:shape>
            <v:shape id="_x0000_s2234" o:spid="_x0000_s2234" o:spt="202" type="#_x0000_t202" style="position:absolute;left:4467;top:1803;height:173;width:646;" filled="f" stroked="f" coordsize="21600,21600">
              <v:path/>
              <v:fill on="f" focussize="0,0"/>
              <v:stroke on="f" joinstyle="miter"/>
              <v:imagedata o:title=""/>
              <o:lock v:ext="edit"/>
              <v:textbox inset="0mm,0mm,0mm,0mm">
                <w:txbxContent>
                  <w:p>
                    <w:pPr>
                      <w:spacing w:before="0" w:line="172" w:lineRule="exact"/>
                      <w:ind w:left="0" w:right="0" w:firstLine="0"/>
                      <w:jc w:val="left"/>
                      <w:rPr>
                        <w:rFonts w:ascii="Times New Roman"/>
                        <w:sz w:val="15"/>
                      </w:rPr>
                    </w:pPr>
                    <w:r>
                      <w:rPr>
                        <w:rFonts w:ascii="Times New Roman"/>
                        <w:w w:val="105"/>
                        <w:sz w:val="15"/>
                      </w:rPr>
                      <w:t>0x402030</w:t>
                    </w:r>
                  </w:p>
                </w:txbxContent>
              </v:textbox>
            </v:shape>
            <v:shape id="_x0000_s2235" o:spid="_x0000_s2235" o:spt="202" type="#_x0000_t202" style="position:absolute;left:1770;top:1948;height:303;width:2145;" filled="f" stroked="t" coordsize="21600,21600">
              <v:path/>
              <v:fill on="f" focussize="0,0"/>
              <v:stroke weight="0.572834645669291pt" color="#000000"/>
              <v:imagedata o:title=""/>
              <o:lock v:ext="edit"/>
              <v:textbox inset="0mm,0mm,0mm,0mm">
                <w:txbxContent>
                  <w:p>
                    <w:pPr>
                      <w:spacing w:before="22"/>
                      <w:ind w:left="79" w:right="0" w:firstLine="0"/>
                      <w:jc w:val="left"/>
                      <w:rPr>
                        <w:rFonts w:ascii="Times New Roman"/>
                        <w:sz w:val="18"/>
                      </w:rPr>
                    </w:pPr>
                    <w:r>
                      <w:rPr>
                        <w:rFonts w:ascii="Times New Roman"/>
                        <w:sz w:val="18"/>
                      </w:rPr>
                      <w:t>pmfb</w:t>
                    </w:r>
                    <w:r>
                      <w:rPr>
                        <w:rFonts w:ascii="Times New Roman"/>
                        <w:spacing w:val="-7"/>
                        <w:sz w:val="18"/>
                      </w:rPr>
                      <w:t xml:space="preserve"> </w:t>
                    </w:r>
                    <w:r>
                      <w:rPr>
                        <w:rFonts w:ascii="Times New Roman"/>
                        <w:sz w:val="18"/>
                      </w:rPr>
                      <w:t>=</w:t>
                    </w:r>
                    <w:r>
                      <w:rPr>
                        <w:rFonts w:ascii="Times New Roman"/>
                        <w:spacing w:val="-9"/>
                        <w:sz w:val="18"/>
                      </w:rPr>
                      <w:t xml:space="preserve"> </w:t>
                    </w:r>
                    <w:r>
                      <w:rPr>
                        <w:rFonts w:ascii="Times New Roman"/>
                        <w:sz w:val="18"/>
                      </w:rPr>
                      <w:t>&amp;(ClassB::vfunc1);</w:t>
                    </w:r>
                  </w:p>
                </w:txbxContent>
              </v:textbox>
            </v:shape>
            <v:shape id="_x0000_s2236" o:spid="_x0000_s2236" o:spt="202" type="#_x0000_t202" style="position:absolute;left:5350;top:2418;height:1050;width:1648;" filled="f" stroked="f" coordsize="21600,21600">
              <v:path/>
              <v:fill on="f" focussize="0,0"/>
              <v:stroke on="f" joinstyle="miter"/>
              <v:imagedata o:title=""/>
              <o:lock v:ext="edit"/>
              <v:textbox inset="0mm,0mm,0mm,0mm">
                <w:txbxContent>
                  <w:p>
                    <w:pPr>
                      <w:spacing w:before="102" w:line="230" w:lineRule="auto"/>
                      <w:ind w:left="191" w:right="179" w:firstLine="0"/>
                      <w:jc w:val="left"/>
                      <w:rPr>
                        <w:rFonts w:ascii="Times New Roman" w:eastAsia="Times New Roman"/>
                        <w:sz w:val="18"/>
                      </w:rPr>
                    </w:pPr>
                    <w:r>
                      <w:rPr>
                        <w:rFonts w:ascii="Times New Roman" w:eastAsia="Times New Roman"/>
                        <w:sz w:val="18"/>
                      </w:rPr>
                      <w:t>ClassA, ClassB,</w:t>
                    </w:r>
                    <w:r>
                      <w:rPr>
                        <w:rFonts w:ascii="Times New Roman" w:eastAsia="Times New Roman"/>
                        <w:spacing w:val="1"/>
                        <w:sz w:val="18"/>
                      </w:rPr>
                      <w:t xml:space="preserve"> </w:t>
                    </w:r>
                    <w:r>
                      <w:rPr>
                        <w:rFonts w:ascii="Times New Roman" w:eastAsia="Times New Roman"/>
                        <w:w w:val="95"/>
                        <w:sz w:val="18"/>
                      </w:rPr>
                      <w:t>ClassC</w:t>
                    </w:r>
                    <w:r>
                      <w:rPr>
                        <w:rFonts w:ascii="Times New Roman" w:eastAsia="Times New Roman"/>
                        <w:spacing w:val="11"/>
                        <w:w w:val="95"/>
                        <w:sz w:val="18"/>
                      </w:rPr>
                      <w:t xml:space="preserve"> </w:t>
                    </w:r>
                    <w:r>
                      <w:rPr>
                        <w:rFonts w:hint="eastAsia" w:ascii="宋体" w:eastAsia="宋体"/>
                        <w:spacing w:val="-15"/>
                        <w:w w:val="95"/>
                        <w:sz w:val="18"/>
                      </w:rPr>
                      <w:t xml:space="preserve">之 </w:t>
                    </w:r>
                    <w:r>
                      <w:rPr>
                        <w:rFonts w:ascii="Times New Roman" w:eastAsia="Times New Roman"/>
                        <w:w w:val="95"/>
                        <w:sz w:val="18"/>
                      </w:rPr>
                      <w:t>vtbl</w:t>
                    </w:r>
                    <w:r>
                      <w:rPr>
                        <w:rFonts w:ascii="Times New Roman" w:eastAsia="Times New Roman"/>
                        <w:spacing w:val="8"/>
                        <w:w w:val="95"/>
                        <w:sz w:val="18"/>
                      </w:rPr>
                      <w:t xml:space="preserve"> </w:t>
                    </w:r>
                    <w:r>
                      <w:rPr>
                        <w:rFonts w:hint="eastAsia" w:ascii="宋体" w:eastAsia="宋体"/>
                        <w:w w:val="95"/>
                        <w:sz w:val="18"/>
                      </w:rPr>
                      <w:t>内</w:t>
                    </w:r>
                    <w:r>
                      <w:rPr>
                        <w:rFonts w:hint="eastAsia" w:ascii="宋体" w:eastAsia="宋体"/>
                        <w:sz w:val="18"/>
                      </w:rPr>
                      <w:t>容请参考图</w:t>
                    </w:r>
                    <w:r>
                      <w:rPr>
                        <w:rFonts w:ascii="Times New Roman" w:eastAsia="Times New Roman"/>
                        <w:sz w:val="18"/>
                      </w:rPr>
                      <w:t>2.3</w:t>
                    </w:r>
                  </w:p>
                </w:txbxContent>
              </v:textbox>
            </v:shape>
            <v:shape id="_x0000_s2237" o:spid="_x0000_s2237" o:spt="202" type="#_x0000_t202" style="position:absolute;left:5350;top:1219;height:1188;width:1648;" filled="f" stroked="f" coordsize="21600,21600">
              <v:path/>
              <v:fill on="f" focussize="0,0"/>
              <v:stroke on="f" joinstyle="miter"/>
              <v:imagedata o:title=""/>
              <o:lock v:ext="edit"/>
              <v:textbox inset="0mm,0mm,0mm,0mm">
                <w:txbxContent>
                  <w:p>
                    <w:pPr>
                      <w:spacing w:before="6" w:line="240" w:lineRule="auto"/>
                      <w:rPr>
                        <w:rFonts w:ascii="Arial"/>
                        <w:b/>
                        <w:sz w:val="19"/>
                      </w:rPr>
                    </w:pPr>
                  </w:p>
                  <w:p>
                    <w:pPr>
                      <w:spacing w:before="0" w:line="223" w:lineRule="auto"/>
                      <w:ind w:left="191" w:right="213" w:firstLine="0"/>
                      <w:jc w:val="both"/>
                      <w:rPr>
                        <w:rFonts w:hint="eastAsia" w:ascii="宋体" w:eastAsia="宋体"/>
                        <w:sz w:val="18"/>
                      </w:rPr>
                    </w:pPr>
                    <w:r>
                      <w:rPr>
                        <w:rFonts w:ascii="Times New Roman" w:eastAsia="Times New Roman"/>
                        <w:spacing w:val="-1"/>
                        <w:sz w:val="18"/>
                      </w:rPr>
                      <w:t>Vcall</w:t>
                    </w:r>
                    <w:r>
                      <w:rPr>
                        <w:rFonts w:ascii="Times New Roman" w:eastAsia="Times New Roman"/>
                        <w:spacing w:val="-9"/>
                        <w:sz w:val="18"/>
                      </w:rPr>
                      <w:t xml:space="preserve"> </w:t>
                    </w:r>
                    <w:r>
                      <w:rPr>
                        <w:rFonts w:ascii="Times New Roman" w:eastAsia="Times New Roman"/>
                        <w:spacing w:val="-1"/>
                        <w:sz w:val="18"/>
                      </w:rPr>
                      <w:t>thunk</w:t>
                    </w:r>
                    <w:r>
                      <w:rPr>
                        <w:rFonts w:ascii="Times New Roman" w:eastAsia="Times New Roman"/>
                        <w:spacing w:val="-5"/>
                        <w:sz w:val="18"/>
                      </w:rPr>
                      <w:t xml:space="preserve"> </w:t>
                    </w:r>
                    <w:r>
                      <w:rPr>
                        <w:rFonts w:hint="eastAsia" w:ascii="宋体" w:eastAsia="宋体"/>
                        <w:sz w:val="18"/>
                      </w:rPr>
                      <w:t>负责</w:t>
                    </w:r>
                    <w:r>
                      <w:rPr>
                        <w:rFonts w:hint="eastAsia" w:ascii="宋体" w:eastAsia="宋体"/>
                        <w:w w:val="95"/>
                        <w:sz w:val="18"/>
                      </w:rPr>
                      <w:t xml:space="preserve">选出相关的 </w:t>
                    </w:r>
                    <w:r>
                      <w:rPr>
                        <w:rFonts w:ascii="Times New Roman" w:eastAsia="Times New Roman"/>
                        <w:w w:val="95"/>
                        <w:sz w:val="18"/>
                      </w:rPr>
                      <w:t>vtbl</w:t>
                    </w:r>
                    <w:r>
                      <w:rPr>
                        <w:rFonts w:ascii="Times New Roman" w:eastAsia="Times New Roman"/>
                        <w:spacing w:val="-40"/>
                        <w:w w:val="95"/>
                        <w:sz w:val="18"/>
                      </w:rPr>
                      <w:t xml:space="preserve"> </w:t>
                    </w:r>
                    <w:r>
                      <w:rPr>
                        <w:rFonts w:hint="eastAsia" w:ascii="宋体" w:eastAsia="宋体"/>
                        <w:spacing w:val="-7"/>
                        <w:w w:val="95"/>
                        <w:sz w:val="18"/>
                      </w:rPr>
                      <w:t xml:space="preserve">中的适当 </w:t>
                    </w:r>
                    <w:r>
                      <w:rPr>
                        <w:rFonts w:ascii="Times New Roman" w:eastAsia="Times New Roman"/>
                        <w:w w:val="95"/>
                        <w:sz w:val="18"/>
                      </w:rPr>
                      <w:t>slot</w:t>
                    </w:r>
                    <w:r>
                      <w:rPr>
                        <w:rFonts w:ascii="Times New Roman" w:eastAsia="Times New Roman"/>
                        <w:spacing w:val="18"/>
                        <w:w w:val="95"/>
                        <w:sz w:val="18"/>
                      </w:rPr>
                      <w:t xml:space="preserve"> </w:t>
                    </w:r>
                    <w:r>
                      <w:rPr>
                        <w:rFonts w:hint="eastAsia" w:ascii="宋体" w:eastAsia="宋体"/>
                        <w:w w:val="95"/>
                        <w:sz w:val="18"/>
                      </w:rPr>
                      <w:t>并</w:t>
                    </w:r>
                    <w:r>
                      <w:rPr>
                        <w:rFonts w:hint="eastAsia" w:ascii="宋体" w:eastAsia="宋体"/>
                        <w:sz w:val="18"/>
                      </w:rPr>
                      <w:t>呼叫之。</w:t>
                    </w:r>
                  </w:p>
                </w:txbxContent>
              </v:textbox>
            </v:shape>
            <v:shape id="_x0000_s2238" o:spid="_x0000_s2238" o:spt="202" type="#_x0000_t202" style="position:absolute;left:4407;top:2017;height:855;width:789;" filled="f" stroked="f" coordsize="21600,21600">
              <v:path/>
              <v:fill on="f" focussize="0,0"/>
              <v:stroke on="f" joinstyle="miter"/>
              <v:imagedata o:title=""/>
              <o:lock v:ext="edit"/>
              <v:textbox inset="0mm,0mm,0mm,0mm">
                <w:txbxContent>
                  <w:p>
                    <w:pPr>
                      <w:spacing w:before="3" w:line="240" w:lineRule="auto"/>
                      <w:rPr>
                        <w:rFonts w:ascii="Arial"/>
                        <w:b/>
                        <w:sz w:val="17"/>
                      </w:rPr>
                    </w:pPr>
                  </w:p>
                  <w:p>
                    <w:pPr>
                      <w:spacing w:before="0" w:line="244" w:lineRule="auto"/>
                      <w:ind w:left="165" w:right="0" w:firstLine="52"/>
                      <w:jc w:val="left"/>
                      <w:rPr>
                        <w:rFonts w:ascii="Times New Roman"/>
                        <w:b/>
                        <w:sz w:val="18"/>
                      </w:rPr>
                    </w:pPr>
                    <w:r>
                      <w:rPr>
                        <w:rFonts w:ascii="Times New Roman"/>
                        <w:b/>
                        <w:sz w:val="18"/>
                      </w:rPr>
                      <w:t>vcall</w:t>
                    </w:r>
                    <w:r>
                      <w:rPr>
                        <w:rFonts w:ascii="Times New Roman"/>
                        <w:b/>
                        <w:spacing w:val="1"/>
                        <w:sz w:val="18"/>
                      </w:rPr>
                      <w:t xml:space="preserve"> </w:t>
                    </w:r>
                    <w:r>
                      <w:rPr>
                        <w:rFonts w:ascii="Times New Roman"/>
                        <w:b/>
                        <w:w w:val="95"/>
                        <w:sz w:val="18"/>
                      </w:rPr>
                      <w:t>thunk</w:t>
                    </w:r>
                  </w:p>
                </w:txbxContent>
              </v:textbox>
            </v:shape>
            <v:shape id="_x0000_s2239" o:spid="_x0000_s2239" o:spt="202" type="#_x0000_t202" style="position:absolute;left:1770;top:2616;height:304;width:2137;" filled="f" stroked="t" coordsize="21600,21600">
              <v:path/>
              <v:fill on="f" focussize="0,0"/>
              <v:stroke weight="0.572834645669291pt" color="#000000"/>
              <v:imagedata o:title=""/>
              <o:lock v:ext="edit"/>
              <v:textbox inset="0mm,0mm,0mm,0mm">
                <w:txbxContent>
                  <w:p>
                    <w:pPr>
                      <w:spacing w:before="26"/>
                      <w:ind w:left="79" w:right="0" w:firstLine="0"/>
                      <w:jc w:val="left"/>
                      <w:rPr>
                        <w:rFonts w:ascii="Times New Roman"/>
                        <w:sz w:val="18"/>
                      </w:rPr>
                    </w:pPr>
                    <w:r>
                      <w:rPr>
                        <w:rFonts w:ascii="Times New Roman"/>
                        <w:sz w:val="18"/>
                      </w:rPr>
                      <w:t>pmfc</w:t>
                    </w:r>
                    <w:r>
                      <w:rPr>
                        <w:rFonts w:ascii="Times New Roman"/>
                        <w:spacing w:val="-9"/>
                        <w:sz w:val="18"/>
                      </w:rPr>
                      <w:t xml:space="preserve"> </w:t>
                    </w:r>
                    <w:r>
                      <w:rPr>
                        <w:rFonts w:ascii="Times New Roman"/>
                        <w:sz w:val="18"/>
                      </w:rPr>
                      <w:t>=</w:t>
                    </w:r>
                    <w:r>
                      <w:rPr>
                        <w:rFonts w:ascii="Times New Roman"/>
                        <w:spacing w:val="-9"/>
                        <w:sz w:val="18"/>
                      </w:rPr>
                      <w:t xml:space="preserve"> </w:t>
                    </w:r>
                    <w:r>
                      <w:rPr>
                        <w:rFonts w:ascii="Times New Roman"/>
                        <w:sz w:val="18"/>
                      </w:rPr>
                      <w:t>&amp;(ClassC::vfunc1);</w:t>
                    </w:r>
                  </w:p>
                </w:txbxContent>
              </v:textbox>
            </v:shape>
          </v:group>
        </w:pict>
      </w:r>
      <w:r>
        <w:pict>
          <v:group id="_x0000_s2240" o:spid="_x0000_s2240" o:spt="203" style="position:absolute;left:0pt;margin-left:397.5pt;margin-top:73.75pt;height:30.1pt;width:73.75pt;mso-position-horizontal-relative:page;z-index:251720704;mso-width-relative:page;mso-height-relative:page;" coordorigin="7951,1476" coordsize="1475,602">
            <o:lock v:ext="edit"/>
            <v:shape id="_x0000_s2241" o:spid="_x0000_s2241" style="position:absolute;left:8019;top:1544;height:533;width:1407;" fillcolor="#959595" filled="t" stroked="f" coordorigin="8019,1544" coordsize="1407,533" path="m9425,1544l8019,1544,8019,2002,8019,2077,9425,2077,9425,2002,9425,1544xe">
              <v:path arrowok="t"/>
              <v:fill on="t" focussize="0,0"/>
              <v:stroke on="f"/>
              <v:imagedata o:title=""/>
              <o:lock v:ext="edit"/>
            </v:shape>
            <v:shape id="_x0000_s2242" o:spid="_x0000_s2242" o:spt="202" type="#_x0000_t202" style="position:absolute;left:7956;top:1481;height:520;width:1392;" fillcolor="#DCDCDC" filled="t" stroked="t" coordsize="21600,21600">
              <v:path/>
              <v:fill on="t" focussize="0,0"/>
              <v:stroke weight="0.572834645669291pt" color="#000000"/>
              <v:imagedata o:title=""/>
              <o:lock v:ext="edit"/>
              <v:textbox inset="0mm,0mm,0mm,0mm">
                <w:txbxContent>
                  <w:p>
                    <w:pPr>
                      <w:spacing w:before="23" w:line="249" w:lineRule="auto"/>
                      <w:ind w:left="128" w:right="61" w:hanging="53"/>
                      <w:jc w:val="left"/>
                      <w:rPr>
                        <w:rFonts w:ascii="Times New Roman"/>
                        <w:sz w:val="18"/>
                      </w:rPr>
                    </w:pPr>
                    <w:r>
                      <w:rPr>
                        <w:rFonts w:ascii="Times New Roman"/>
                        <w:spacing w:val="-1"/>
                        <w:sz w:val="18"/>
                      </w:rPr>
                      <w:t>ClassA::vfunc1()</w:t>
                    </w:r>
                    <w:r>
                      <w:rPr>
                        <w:rFonts w:ascii="Times New Roman"/>
                        <w:spacing w:val="-42"/>
                        <w:sz w:val="18"/>
                      </w:rPr>
                      <w:t xml:space="preserve"> </w:t>
                    </w:r>
                    <w:r>
                      <w:rPr>
                        <w:rFonts w:ascii="Times New Roman"/>
                        <w:sz w:val="18"/>
                      </w:rPr>
                      <w:t>implementation</w:t>
                    </w:r>
                  </w:p>
                </w:txbxContent>
              </v:textbox>
            </v:shape>
          </v:group>
        </w:pict>
      </w:r>
      <w:r>
        <w:pict>
          <v:group id="_x0000_s2243" o:spid="_x0000_s2243" o:spt="203" style="position:absolute;left:0pt;margin-left:397.5pt;margin-top:110.6pt;height:30pt;width:73.75pt;mso-position-horizontal-relative:page;z-index:251721728;mso-width-relative:page;mso-height-relative:page;" coordorigin="7951,2212" coordsize="1475,600">
            <o:lock v:ext="edit"/>
            <v:shape id="_x0000_s2244" o:spid="_x0000_s2244" style="position:absolute;left:8019;top:2283;height:528;width:1407;" fillcolor="#959595" filled="t" stroked="f" coordorigin="8019,2284" coordsize="1407,528" path="m9425,2284l8019,2284,8019,2737,8019,2812,9425,2812,9425,2737,9425,2284xe">
              <v:path arrowok="t"/>
              <v:fill on="t" focussize="0,0"/>
              <v:stroke on="f"/>
              <v:imagedata o:title=""/>
              <o:lock v:ext="edit"/>
            </v:shape>
            <v:shape id="_x0000_s2245" o:spid="_x0000_s2245" o:spt="202" type="#_x0000_t202" style="position:absolute;left:7956;top:2217;height:520;width:1392;" fillcolor="#DCDCDC" filled="t" stroked="t" coordsize="21600,21600">
              <v:path/>
              <v:fill on="t" focussize="0,0"/>
              <v:stroke weight="0.572834645669291pt" color="#000000"/>
              <v:imagedata o:title=""/>
              <o:lock v:ext="edit"/>
              <v:textbox inset="0mm,0mm,0mm,0mm">
                <w:txbxContent>
                  <w:p>
                    <w:pPr>
                      <w:spacing w:before="26" w:line="244" w:lineRule="auto"/>
                      <w:ind w:left="128" w:right="66" w:hanging="48"/>
                      <w:jc w:val="left"/>
                      <w:rPr>
                        <w:rFonts w:ascii="Times New Roman"/>
                        <w:sz w:val="18"/>
                      </w:rPr>
                    </w:pPr>
                    <w:r>
                      <w:rPr>
                        <w:rFonts w:ascii="Times New Roman"/>
                        <w:spacing w:val="-1"/>
                        <w:sz w:val="18"/>
                      </w:rPr>
                      <w:t>ClassB::vfunc1()</w:t>
                    </w:r>
                    <w:r>
                      <w:rPr>
                        <w:rFonts w:ascii="Times New Roman"/>
                        <w:spacing w:val="-42"/>
                        <w:sz w:val="18"/>
                      </w:rPr>
                      <w:t xml:space="preserve"> </w:t>
                    </w:r>
                    <w:r>
                      <w:rPr>
                        <w:rFonts w:ascii="Times New Roman"/>
                        <w:sz w:val="18"/>
                      </w:rPr>
                      <w:t>implementation</w:t>
                    </w:r>
                  </w:p>
                </w:txbxContent>
              </v:textbox>
            </v:shape>
          </v:group>
        </w:pict>
      </w:r>
      <w:r>
        <w:rPr>
          <w:rFonts w:hint="eastAsia" w:ascii="宋体" w:eastAsia="宋体"/>
          <w:spacing w:val="-23"/>
          <w:sz w:val="18"/>
        </w:rPr>
        <w:t xml:space="preserve">圖 </w:t>
      </w:r>
      <w:r>
        <w:rPr>
          <w:rFonts w:ascii="Arial Black" w:eastAsia="Arial Black"/>
          <w:sz w:val="18"/>
        </w:rPr>
        <w:t>2.8</w:t>
      </w:r>
      <w:r>
        <w:rPr>
          <w:rFonts w:ascii="Arial Black" w:eastAsia="Arial Black"/>
          <w:spacing w:val="-16"/>
          <w:sz w:val="18"/>
        </w:rPr>
        <w:t xml:space="preserve"> </w:t>
      </w:r>
      <w:r>
        <w:rPr>
          <w:rFonts w:hint="eastAsia" w:ascii="宋体" w:eastAsia="宋体"/>
          <w:spacing w:val="3"/>
          <w:sz w:val="18"/>
        </w:rPr>
        <w:t xml:space="preserve">是 </w:t>
      </w:r>
      <w:r>
        <w:rPr>
          <w:rFonts w:ascii="Times New Roman" w:eastAsia="Times New Roman"/>
          <w:sz w:val="18"/>
        </w:rPr>
        <w:t>vcall</w:t>
      </w:r>
      <w:r>
        <w:rPr>
          <w:rFonts w:ascii="Times New Roman" w:eastAsia="Times New Roman"/>
          <w:spacing w:val="8"/>
          <w:sz w:val="18"/>
        </w:rPr>
        <w:t xml:space="preserve"> </w:t>
      </w:r>
      <w:r>
        <w:rPr>
          <w:rFonts w:ascii="Times New Roman" w:eastAsia="Times New Roman"/>
          <w:sz w:val="18"/>
        </w:rPr>
        <w:t>thunk</w:t>
      </w:r>
      <w:r>
        <w:rPr>
          <w:rFonts w:ascii="Times New Roman" w:eastAsia="Times New Roman"/>
          <w:spacing w:val="8"/>
          <w:sz w:val="18"/>
        </w:rPr>
        <w:t xml:space="preserve"> </w:t>
      </w:r>
      <w:r>
        <w:rPr>
          <w:rFonts w:hint="eastAsia" w:ascii="宋体" w:eastAsia="宋体"/>
          <w:sz w:val="18"/>
        </w:rPr>
        <w:t>的示意圖。</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11"/>
        <w:rPr>
          <w:rFonts w:ascii="宋体"/>
          <w:sz w:val="21"/>
        </w:rPr>
      </w:pPr>
      <w:r>
        <w:pict>
          <v:group id="_x0000_s2246" o:spid="_x0000_s2246" o:spt="203" style="position:absolute;left:0pt;margin-left:88.2pt;margin-top:15.95pt;height:113.55pt;width:306pt;mso-position-horizontal-relative:page;mso-wrap-distance-bottom:0pt;mso-wrap-distance-top:0pt;z-index:-251279360;mso-width-relative:page;mso-height-relative:page;" coordorigin="1765,320" coordsize="6120,2271">
            <o:lock v:ext="edit"/>
            <v:shape id="_x0000_s2247" o:spid="_x0000_s2247" style="position:absolute;left:1770;top:390;height:303;width:2145;" filled="f" stroked="t" coordorigin="1770,391" coordsize="2145,303" path="m3915,391l1770,391,1770,693,3915,693,3915,391xe">
              <v:path arrowok="t"/>
              <v:fill on="f" focussize="0,0"/>
              <v:stroke weight="0.557795275590551pt" color="#000000"/>
              <v:imagedata o:title=""/>
              <o:lock v:ext="edit"/>
            </v:shape>
            <v:shape id="_x0000_s2248" o:spid="_x0000_s2248" style="position:absolute;left:1770;top:1060;height:303;width:2145;" filled="f" stroked="t" coordorigin="1770,1060" coordsize="2145,303" path="m3915,1060l1770,1060,1770,1362,3915,1362,3915,1060xe">
              <v:path arrowok="t"/>
              <v:fill on="f" focussize="0,0"/>
              <v:stroke weight="0.557795275590551pt" color="#000000"/>
              <v:imagedata o:title=""/>
              <o:lock v:ext="edit"/>
            </v:shape>
            <v:line id="_x0000_s2249" o:spid="_x0000_s2249" o:spt="20" style="position:absolute;left:3863;top:1189;height:0;width:413;" stroked="t" coordsize="21600,21600">
              <v:path arrowok="t"/>
              <v:fill focussize="0,0"/>
              <v:stroke weight="0.557795275590551pt" color="#000000"/>
              <v:imagedata o:title=""/>
              <o:lock v:ext="edit"/>
            </v:line>
            <v:shape id="_x0000_s2250" o:spid="_x0000_s2250" style="position:absolute;left:4231;top:1136;height:106;width:171;" fillcolor="#000000" filled="t" stroked="f" coordorigin="4232,1137" coordsize="171,106" path="m4232,1137l4252,1189,4232,1243,4402,1189,4232,1137xe">
              <v:path arrowok="t"/>
              <v:fill on="t" focussize="0,0"/>
              <v:stroke on="f"/>
              <v:imagedata o:title=""/>
              <o:lock v:ext="edit"/>
            </v:shape>
            <v:shape id="_x0000_s2251" o:spid="_x0000_s2251" style="position:absolute;left:3865;top:520;height:486;width:416;" filled="f" stroked="t" coordorigin="3866,520" coordsize="416,486" path="m3866,520l4067,520,4282,1006e">
              <v:path arrowok="t"/>
              <v:fill on="f" focussize="0,0"/>
              <v:stroke weight="0.557795275590551pt" color="#000000"/>
              <v:imagedata o:title=""/>
              <o:lock v:ext="edit"/>
            </v:shape>
            <v:shape id="_x0000_s2252" o:spid="_x0000_s2252" style="position:absolute;left:4216;top:945;height:177;width:119;" fillcolor="#000000" filled="t" stroked="f" coordorigin="4216,946" coordsize="119,177" path="m4314,946l4273,986,4216,989,4335,1123,4314,946xe">
              <v:path arrowok="t"/>
              <v:fill on="t" focussize="0,0"/>
              <v:stroke on="f"/>
              <v:imagedata o:title=""/>
              <o:lock v:ext="edit"/>
            </v:shape>
            <v:shape id="_x0000_s2253" o:spid="_x0000_s2253" style="position:absolute;left:3865;top:1372;height:487;width:416;" filled="f" stroked="t" coordorigin="3866,1372" coordsize="416,487" path="m3866,1859l4067,1859,4282,1372e">
              <v:path arrowok="t"/>
              <v:fill on="f" focussize="0,0"/>
              <v:stroke weight="0.557795275590551pt" color="#000000"/>
              <v:imagedata o:title=""/>
              <o:lock v:ext="edit"/>
            </v:shape>
            <v:shape id="_x0000_s2254" o:spid="_x0000_s2254" style="position:absolute;left:4216;top:1256;height:178;width:119;" fillcolor="#000000" filled="t" stroked="f" coordorigin="4216,1256" coordsize="119,178" path="m4335,1256l4216,1390,4273,1393,4314,1434,4335,1256xe">
              <v:path arrowok="t"/>
              <v:fill on="t" focussize="0,0"/>
              <v:stroke on="f"/>
              <v:imagedata o:title=""/>
              <o:lock v:ext="edit"/>
            </v:shape>
            <v:shape id="_x0000_s2255" o:spid="_x0000_s2255" style="position:absolute;left:5202;top:1524;height:2;width:2559;" filled="f" stroked="t" coordorigin="5202,1524" coordsize="2559,0" path="m5202,1524l5345,1524m7004,1524l7761,1524e">
              <v:path arrowok="t"/>
              <v:fill on="f" focussize="0,0"/>
              <v:stroke weight="0.557795275590551pt" color="#CCCCFF"/>
              <v:imagedata o:title=""/>
              <o:lock v:ext="edit"/>
            </v:shape>
            <v:shape id="_x0000_s2256" o:spid="_x0000_s2256" style="position:absolute;left:7713;top:1471;height:106;width:171;" fillcolor="#CCCCFF" filled="t" stroked="f" coordorigin="7714,1471" coordsize="171,106" path="m7714,1471l7735,1524,7714,1577,7884,1524,7714,1471xe">
              <v:path arrowok="t"/>
              <v:fill on="t" focussize="0,0"/>
              <v:stroke on="f"/>
              <v:imagedata o:title=""/>
              <o:lock v:ext="edit"/>
            </v:shape>
            <v:shape id="_x0000_s2257" o:spid="_x0000_s2257" style="position:absolute;left:5344;top:325;height:2260;width:1660;" filled="f" stroked="t" coordorigin="5345,325" coordsize="1660,2260" path="m7004,325l5345,325,5345,2585,7004,2585,7004,325xe">
              <v:path arrowok="t"/>
              <v:fill on="f" focussize="0,0"/>
              <v:stroke weight="0.557795275590551pt" color="#000000"/>
              <v:imagedata o:title=""/>
              <o:lock v:ext="edit"/>
            </v:shape>
            <v:shape id="_x0000_s2258" o:spid="_x0000_s2258" style="position:absolute;left:4407;top:1127;height:856;width:789;" fillcolor="#CCCCFF" filled="t" stroked="f" coordorigin="4407,1127" coordsize="789,856" path="m5196,1127l4407,1127,4407,1983,5196,1983,5196,1127xe">
              <v:path arrowok="t"/>
              <v:fill on="t" focussize="0,0"/>
              <v:stroke on="f"/>
              <v:imagedata o:title=""/>
              <o:lock v:ext="edit"/>
            </v:shape>
            <v:shape id="_x0000_s2259" o:spid="_x0000_s2259" style="position:absolute;left:4407;top:1127;height:856;width:789;" filled="f" stroked="t" coordorigin="4407,1127" coordsize="789,856" path="m5196,1127l4407,1127,4407,1983,5196,1983,5196,1127xe">
              <v:path arrowok="t"/>
              <v:fill on="f" focussize="0,0"/>
              <v:stroke weight="0.557795275590551pt" color="#000000"/>
              <v:imagedata o:title=""/>
              <o:lock v:ext="edit"/>
            </v:shape>
            <v:shape id="_x0000_s2260" o:spid="_x0000_s2260" style="position:absolute;left:5407;top:1518;height:12;width:1659;" fillcolor="#CCCCFF" filled="t" stroked="f" coordorigin="5408,1519" coordsize="1659,12" path="m5414,1519l5408,1519,5408,1530,5414,1530,5414,1519xm5459,1519l5448,1519,5448,1530,5459,1530,5459,1519xm5504,1519l5493,1519,5493,1530,5504,1530,5504,1519xm5549,1519l5537,1519,5537,1530,5549,1530,5549,1519xm5593,1519l5582,1519,5582,1530,5593,1530,5593,1519xm5638,1519l5627,1519,5627,1530,5638,1530,5638,1519xm5682,1519l5671,1519,5671,1530,5682,1530,5682,1519xm5727,1519l5716,1519,5716,1530,5727,1530,5727,1519xm5772,1519l5761,1519,5761,1530,5772,1530,5772,1519xm5817,1519l5805,1519,5805,1530,5817,1530,5817,1519xm5861,1519l5850,1519,5850,1530,5861,1530,5861,1519xm5906,1519l5895,1519,5895,1530,5906,1530,5906,1519xm5950,1519l5939,1519,5939,1530,5950,1530,5950,1519xm5995,1519l5984,1519,5984,1530,5995,1530,5995,1519xm6040,1519l6028,1519,6028,1530,6040,1530,6040,1519xm6084,1519l6073,1519,6073,1530,6084,1530,6084,1519xm6129,1519l6118,1519,6118,1530,6129,1530,6129,1519xm6173,1519l6162,1519,6162,1530,6173,1530,6173,1519xm6218,1519l6207,1519,6207,1530,6218,1530,6218,1519xm6263,1519l6252,1519,6252,1530,6263,1530,6263,1519xm6308,1519l6296,1519,6296,1530,6308,1530,6308,1519xm6352,1519l6341,1519,6341,1530,6352,1530,6352,1519xm6397,1519l6386,1519,6386,1530,6397,1530,6397,1519xm6441,1519l6430,1519,6430,1530,6441,1530,6441,1519xm6486,1519l6475,1519,6475,1530,6486,1530,6486,1519xm6531,1519l6519,1519,6519,1530,6531,1530,6531,1519xm6575,1519l6564,1519,6564,1530,6575,1530,6575,1519xm6620,1519l6609,1519,6609,1530,6620,1530,6620,1519xm6665,1519l6654,1519,6654,1530,6665,1530,6665,1519xm6709,1519l6698,1519,6698,1530,6709,1530,6709,1519xm6754,1519l6743,1519,6743,1530,6754,1530,6754,1519xm6799,1519l6787,1519,6787,1530,6799,1530,6799,1519xm6843,1519l6832,1519,6832,1530,6843,1530,6843,1519xm6888,1519l6877,1519,6877,1530,6888,1530,6888,1519xm6932,1519l6921,1519,6921,1530,6932,1530,6932,1519xm6977,1519l6966,1519,6966,1530,6977,1530,6977,1519xm7022,1519l7011,1519,7011,1530,7022,1530,7022,1519xm7066,1519l7055,1519,7055,1530,7066,1530,7066,1519xe">
              <v:path arrowok="t"/>
              <v:fill on="t" focussize="0,0"/>
              <v:stroke on="f"/>
              <v:imagedata o:title=""/>
              <o:lock v:ext="edit"/>
            </v:shape>
            <v:shape id="_x0000_s2261" o:spid="_x0000_s2261" o:spt="202" type="#_x0000_t202" style="position:absolute;left:1855;top:430;height:198;width:1995;" filled="f" stroked="f" coordsize="21600,21600">
              <v:path/>
              <v:fill on="f" focussize="0,0"/>
              <v:stroke on="f" joinstyle="miter"/>
              <v:imagedata o:title=""/>
              <o:lock v:ext="edit"/>
              <v:textbox inset="0mm,0mm,0mm,0mm">
                <w:txbxContent>
                  <w:p>
                    <w:pPr>
                      <w:spacing w:before="0" w:line="198" w:lineRule="exact"/>
                      <w:ind w:left="0" w:right="0" w:firstLine="0"/>
                      <w:jc w:val="left"/>
                      <w:rPr>
                        <w:rFonts w:ascii="Times New Roman"/>
                        <w:sz w:val="18"/>
                      </w:rPr>
                    </w:pPr>
                    <w:r>
                      <w:rPr>
                        <w:rFonts w:ascii="Times New Roman"/>
                        <w:spacing w:val="-1"/>
                        <w:sz w:val="18"/>
                      </w:rPr>
                      <w:t>pmfa</w:t>
                    </w:r>
                    <w:r>
                      <w:rPr>
                        <w:rFonts w:ascii="Times New Roman"/>
                        <w:spacing w:val="-9"/>
                        <w:sz w:val="18"/>
                      </w:rPr>
                      <w:t xml:space="preserve"> </w:t>
                    </w:r>
                    <w:r>
                      <w:rPr>
                        <w:rFonts w:ascii="Times New Roman"/>
                        <w:sz w:val="18"/>
                      </w:rPr>
                      <w:t>=</w:t>
                    </w:r>
                    <w:r>
                      <w:rPr>
                        <w:rFonts w:ascii="Times New Roman"/>
                        <w:spacing w:val="-10"/>
                        <w:sz w:val="18"/>
                      </w:rPr>
                      <w:t xml:space="preserve"> </w:t>
                    </w:r>
                    <w:r>
                      <w:rPr>
                        <w:rFonts w:ascii="Times New Roman"/>
                        <w:sz w:val="18"/>
                      </w:rPr>
                      <w:t>&amp;(ClassA::vfunc2);</w:t>
                    </w:r>
                  </w:p>
                </w:txbxContent>
              </v:textbox>
            </v:shape>
            <v:shape id="_x0000_s2262" o:spid="_x0000_s2262" o:spt="202" type="#_x0000_t202" style="position:absolute;left:4467;top:916;height:173;width:646;" filled="f" stroked="f" coordsize="21600,21600">
              <v:path/>
              <v:fill on="f" focussize="0,0"/>
              <v:stroke on="f" joinstyle="miter"/>
              <v:imagedata o:title=""/>
              <o:lock v:ext="edit"/>
              <v:textbox inset="0mm,0mm,0mm,0mm">
                <w:txbxContent>
                  <w:p>
                    <w:pPr>
                      <w:spacing w:before="0" w:line="172" w:lineRule="exact"/>
                      <w:ind w:left="0" w:right="0" w:firstLine="0"/>
                      <w:jc w:val="left"/>
                      <w:rPr>
                        <w:rFonts w:ascii="Times New Roman"/>
                        <w:sz w:val="15"/>
                      </w:rPr>
                    </w:pPr>
                    <w:r>
                      <w:rPr>
                        <w:rFonts w:ascii="Times New Roman"/>
                        <w:w w:val="105"/>
                        <w:sz w:val="15"/>
                      </w:rPr>
                      <w:t>0x402040</w:t>
                    </w:r>
                  </w:p>
                </w:txbxContent>
              </v:textbox>
            </v:shape>
            <v:shape id="_x0000_s2263" o:spid="_x0000_s2263" o:spt="202" type="#_x0000_t202" style="position:absolute;left:1770;top:1060;height:303;width:2145;" filled="f" stroked="t" coordsize="21600,21600">
              <v:path/>
              <v:fill on="f" focussize="0,0"/>
              <v:stroke weight="0.572834645669291pt" color="#000000"/>
              <v:imagedata o:title=""/>
              <o:lock v:ext="edit"/>
              <v:textbox inset="0mm,0mm,0mm,0mm">
                <w:txbxContent>
                  <w:p>
                    <w:pPr>
                      <w:spacing w:before="23"/>
                      <w:ind w:left="79" w:right="0" w:firstLine="0"/>
                      <w:jc w:val="left"/>
                      <w:rPr>
                        <w:rFonts w:ascii="Times New Roman"/>
                        <w:sz w:val="18"/>
                      </w:rPr>
                    </w:pPr>
                    <w:r>
                      <w:rPr>
                        <w:rFonts w:ascii="Times New Roman"/>
                        <w:sz w:val="18"/>
                      </w:rPr>
                      <w:t>pmfb</w:t>
                    </w:r>
                    <w:r>
                      <w:rPr>
                        <w:rFonts w:ascii="Times New Roman"/>
                        <w:spacing w:val="-7"/>
                        <w:sz w:val="18"/>
                      </w:rPr>
                      <w:t xml:space="preserve"> </w:t>
                    </w:r>
                    <w:r>
                      <w:rPr>
                        <w:rFonts w:ascii="Times New Roman"/>
                        <w:sz w:val="18"/>
                      </w:rPr>
                      <w:t>=</w:t>
                    </w:r>
                    <w:r>
                      <w:rPr>
                        <w:rFonts w:ascii="Times New Roman"/>
                        <w:spacing w:val="-9"/>
                        <w:sz w:val="18"/>
                      </w:rPr>
                      <w:t xml:space="preserve"> </w:t>
                    </w:r>
                    <w:r>
                      <w:rPr>
                        <w:rFonts w:ascii="Times New Roman"/>
                        <w:sz w:val="18"/>
                      </w:rPr>
                      <w:t>&amp;(ClassB::vfunc2);</w:t>
                    </w:r>
                  </w:p>
                </w:txbxContent>
              </v:textbox>
            </v:shape>
            <v:shape id="_x0000_s2264" o:spid="_x0000_s2264" o:spt="202" type="#_x0000_t202" style="position:absolute;left:5350;top:1529;height:1050;width:1648;" filled="f" stroked="f" coordsize="21600,21600">
              <v:path/>
              <v:fill on="f" focussize="0,0"/>
              <v:stroke on="f" joinstyle="miter"/>
              <v:imagedata o:title=""/>
              <o:lock v:ext="edit"/>
              <v:textbox inset="0mm,0mm,0mm,0mm">
                <w:txbxContent>
                  <w:p>
                    <w:pPr>
                      <w:spacing w:before="105" w:line="228" w:lineRule="auto"/>
                      <w:ind w:left="191" w:right="179" w:firstLine="0"/>
                      <w:jc w:val="left"/>
                      <w:rPr>
                        <w:rFonts w:ascii="Times New Roman" w:eastAsia="Times New Roman"/>
                        <w:sz w:val="18"/>
                      </w:rPr>
                    </w:pPr>
                    <w:r>
                      <w:rPr>
                        <w:rFonts w:ascii="Times New Roman" w:eastAsia="Times New Roman"/>
                        <w:sz w:val="18"/>
                      </w:rPr>
                      <w:t>ClassA, ClassB,</w:t>
                    </w:r>
                    <w:r>
                      <w:rPr>
                        <w:rFonts w:ascii="Times New Roman" w:eastAsia="Times New Roman"/>
                        <w:spacing w:val="1"/>
                        <w:sz w:val="18"/>
                      </w:rPr>
                      <w:t xml:space="preserve"> </w:t>
                    </w:r>
                    <w:r>
                      <w:rPr>
                        <w:rFonts w:ascii="Times New Roman" w:eastAsia="Times New Roman"/>
                        <w:w w:val="95"/>
                        <w:sz w:val="18"/>
                      </w:rPr>
                      <w:t>ClassC</w:t>
                    </w:r>
                    <w:r>
                      <w:rPr>
                        <w:rFonts w:ascii="Times New Roman" w:eastAsia="Times New Roman"/>
                        <w:spacing w:val="11"/>
                        <w:w w:val="95"/>
                        <w:sz w:val="18"/>
                      </w:rPr>
                      <w:t xml:space="preserve"> </w:t>
                    </w:r>
                    <w:r>
                      <w:rPr>
                        <w:rFonts w:hint="eastAsia" w:ascii="宋体" w:eastAsia="宋体"/>
                        <w:spacing w:val="-15"/>
                        <w:w w:val="95"/>
                        <w:sz w:val="18"/>
                      </w:rPr>
                      <w:t xml:space="preserve">之 </w:t>
                    </w:r>
                    <w:r>
                      <w:rPr>
                        <w:rFonts w:ascii="Times New Roman" w:eastAsia="Times New Roman"/>
                        <w:w w:val="95"/>
                        <w:sz w:val="18"/>
                      </w:rPr>
                      <w:t>vtbl</w:t>
                    </w:r>
                    <w:r>
                      <w:rPr>
                        <w:rFonts w:ascii="Times New Roman" w:eastAsia="Times New Roman"/>
                        <w:spacing w:val="8"/>
                        <w:w w:val="95"/>
                        <w:sz w:val="18"/>
                      </w:rPr>
                      <w:t xml:space="preserve"> </w:t>
                    </w:r>
                    <w:r>
                      <w:rPr>
                        <w:rFonts w:hint="eastAsia" w:ascii="宋体" w:eastAsia="宋体"/>
                        <w:w w:val="95"/>
                        <w:sz w:val="18"/>
                      </w:rPr>
                      <w:t>内</w:t>
                    </w:r>
                    <w:r>
                      <w:rPr>
                        <w:rFonts w:hint="eastAsia" w:ascii="宋体" w:eastAsia="宋体"/>
                        <w:sz w:val="18"/>
                      </w:rPr>
                      <w:t>容请参考图</w:t>
                    </w:r>
                    <w:r>
                      <w:rPr>
                        <w:rFonts w:ascii="Times New Roman" w:eastAsia="Times New Roman"/>
                        <w:sz w:val="18"/>
                      </w:rPr>
                      <w:t>2.3</w:t>
                    </w:r>
                  </w:p>
                </w:txbxContent>
              </v:textbox>
            </v:shape>
            <v:shape id="_x0000_s2265" o:spid="_x0000_s2265" o:spt="202" type="#_x0000_t202" style="position:absolute;left:5350;top:331;height:1188;width:1648;" filled="f" stroked="f" coordsize="21600,21600">
              <v:path/>
              <v:fill on="f" focussize="0,0"/>
              <v:stroke on="f" joinstyle="miter"/>
              <v:imagedata o:title=""/>
              <o:lock v:ext="edit"/>
              <v:textbox inset="0mm,0mm,0mm,0mm">
                <w:txbxContent>
                  <w:p>
                    <w:pPr>
                      <w:spacing w:before="1" w:line="240" w:lineRule="auto"/>
                      <w:rPr>
                        <w:rFonts w:ascii="宋体"/>
                        <w:sz w:val="17"/>
                      </w:rPr>
                    </w:pPr>
                  </w:p>
                  <w:p>
                    <w:pPr>
                      <w:spacing w:before="0" w:line="225" w:lineRule="auto"/>
                      <w:ind w:left="191" w:right="213" w:firstLine="0"/>
                      <w:jc w:val="both"/>
                      <w:rPr>
                        <w:rFonts w:hint="eastAsia" w:ascii="宋体" w:eastAsia="宋体"/>
                        <w:sz w:val="18"/>
                      </w:rPr>
                    </w:pPr>
                    <w:r>
                      <w:rPr>
                        <w:rFonts w:ascii="Times New Roman" w:eastAsia="Times New Roman"/>
                        <w:spacing w:val="-1"/>
                        <w:sz w:val="18"/>
                      </w:rPr>
                      <w:t>Vcall</w:t>
                    </w:r>
                    <w:r>
                      <w:rPr>
                        <w:rFonts w:ascii="Times New Roman" w:eastAsia="Times New Roman"/>
                        <w:spacing w:val="-9"/>
                        <w:sz w:val="18"/>
                      </w:rPr>
                      <w:t xml:space="preserve"> </w:t>
                    </w:r>
                    <w:r>
                      <w:rPr>
                        <w:rFonts w:ascii="Times New Roman" w:eastAsia="Times New Roman"/>
                        <w:spacing w:val="-1"/>
                        <w:sz w:val="18"/>
                      </w:rPr>
                      <w:t>thunk</w:t>
                    </w:r>
                    <w:r>
                      <w:rPr>
                        <w:rFonts w:ascii="Times New Roman" w:eastAsia="Times New Roman"/>
                        <w:spacing w:val="-5"/>
                        <w:sz w:val="18"/>
                      </w:rPr>
                      <w:t xml:space="preserve"> </w:t>
                    </w:r>
                    <w:r>
                      <w:rPr>
                        <w:rFonts w:hint="eastAsia" w:ascii="宋体" w:eastAsia="宋体"/>
                        <w:sz w:val="18"/>
                      </w:rPr>
                      <w:t>负责</w:t>
                    </w:r>
                    <w:r>
                      <w:rPr>
                        <w:rFonts w:hint="eastAsia" w:ascii="宋体" w:eastAsia="宋体"/>
                        <w:w w:val="95"/>
                        <w:sz w:val="18"/>
                      </w:rPr>
                      <w:t xml:space="preserve">选出相关的 </w:t>
                    </w:r>
                    <w:r>
                      <w:rPr>
                        <w:rFonts w:ascii="Times New Roman" w:eastAsia="Times New Roman"/>
                        <w:w w:val="95"/>
                        <w:sz w:val="18"/>
                      </w:rPr>
                      <w:t>vtbl</w:t>
                    </w:r>
                    <w:r>
                      <w:rPr>
                        <w:rFonts w:ascii="Times New Roman" w:eastAsia="Times New Roman"/>
                        <w:spacing w:val="-40"/>
                        <w:w w:val="95"/>
                        <w:sz w:val="18"/>
                      </w:rPr>
                      <w:t xml:space="preserve"> </w:t>
                    </w:r>
                    <w:r>
                      <w:rPr>
                        <w:rFonts w:hint="eastAsia" w:ascii="宋体" w:eastAsia="宋体"/>
                        <w:spacing w:val="-7"/>
                        <w:w w:val="95"/>
                        <w:sz w:val="18"/>
                      </w:rPr>
                      <w:t xml:space="preserve">中的适当 </w:t>
                    </w:r>
                    <w:r>
                      <w:rPr>
                        <w:rFonts w:ascii="Times New Roman" w:eastAsia="Times New Roman"/>
                        <w:w w:val="95"/>
                        <w:sz w:val="18"/>
                      </w:rPr>
                      <w:t>slot</w:t>
                    </w:r>
                    <w:r>
                      <w:rPr>
                        <w:rFonts w:ascii="Times New Roman" w:eastAsia="Times New Roman"/>
                        <w:spacing w:val="18"/>
                        <w:w w:val="95"/>
                        <w:sz w:val="18"/>
                      </w:rPr>
                      <w:t xml:space="preserve"> </w:t>
                    </w:r>
                    <w:r>
                      <w:rPr>
                        <w:rFonts w:hint="eastAsia" w:ascii="宋体" w:eastAsia="宋体"/>
                        <w:w w:val="95"/>
                        <w:sz w:val="18"/>
                      </w:rPr>
                      <w:t>并</w:t>
                    </w:r>
                    <w:r>
                      <w:rPr>
                        <w:rFonts w:hint="eastAsia" w:ascii="宋体" w:eastAsia="宋体"/>
                        <w:sz w:val="18"/>
                      </w:rPr>
                      <w:t>呼叫之。</w:t>
                    </w:r>
                  </w:p>
                </w:txbxContent>
              </v:textbox>
            </v:shape>
            <v:shape id="_x0000_s2266" o:spid="_x0000_s2266" o:spt="202" type="#_x0000_t202" style="position:absolute;left:4407;top:1127;height:856;width:789;" filled="f" stroked="f" coordsize="21600,21600">
              <v:path/>
              <v:fill on="f" focussize="0,0"/>
              <v:stroke on="f" joinstyle="miter"/>
              <v:imagedata o:title=""/>
              <o:lock v:ext="edit"/>
              <v:textbox inset="0mm,0mm,0mm,0mm">
                <w:txbxContent>
                  <w:p>
                    <w:pPr>
                      <w:spacing w:before="4" w:line="240" w:lineRule="auto"/>
                      <w:rPr>
                        <w:rFonts w:ascii="宋体"/>
                        <w:sz w:val="15"/>
                      </w:rPr>
                    </w:pPr>
                  </w:p>
                  <w:p>
                    <w:pPr>
                      <w:spacing w:before="1" w:line="249" w:lineRule="auto"/>
                      <w:ind w:left="165" w:right="0" w:firstLine="52"/>
                      <w:jc w:val="left"/>
                      <w:rPr>
                        <w:rFonts w:ascii="Times New Roman"/>
                        <w:b/>
                        <w:sz w:val="18"/>
                      </w:rPr>
                    </w:pPr>
                    <w:r>
                      <w:rPr>
                        <w:rFonts w:ascii="Times New Roman"/>
                        <w:b/>
                        <w:sz w:val="18"/>
                      </w:rPr>
                      <w:t>vcall</w:t>
                    </w:r>
                    <w:r>
                      <w:rPr>
                        <w:rFonts w:ascii="Times New Roman"/>
                        <w:b/>
                        <w:spacing w:val="1"/>
                        <w:sz w:val="18"/>
                      </w:rPr>
                      <w:t xml:space="preserve"> </w:t>
                    </w:r>
                    <w:r>
                      <w:rPr>
                        <w:rFonts w:ascii="Times New Roman"/>
                        <w:b/>
                        <w:w w:val="95"/>
                        <w:sz w:val="18"/>
                      </w:rPr>
                      <w:t>thunk</w:t>
                    </w:r>
                  </w:p>
                </w:txbxContent>
              </v:textbox>
            </v:shape>
            <v:shape id="_x0000_s2267" o:spid="_x0000_s2267" o:spt="202" type="#_x0000_t202" style="position:absolute;left:1770;top:1729;height:303;width:2137;" filled="f" stroked="t" coordsize="21600,21600">
              <v:path/>
              <v:fill on="f" focussize="0,0"/>
              <v:stroke weight="0.572834645669291pt" color="#000000"/>
              <v:imagedata o:title=""/>
              <o:lock v:ext="edit"/>
              <v:textbox inset="0mm,0mm,0mm,0mm">
                <w:txbxContent>
                  <w:p>
                    <w:pPr>
                      <w:spacing w:before="21"/>
                      <w:ind w:left="79" w:right="0" w:firstLine="0"/>
                      <w:jc w:val="left"/>
                      <w:rPr>
                        <w:rFonts w:ascii="Times New Roman"/>
                        <w:sz w:val="18"/>
                      </w:rPr>
                    </w:pPr>
                    <w:r>
                      <w:rPr>
                        <w:rFonts w:ascii="Times New Roman"/>
                        <w:sz w:val="18"/>
                      </w:rPr>
                      <w:t>pmfc</w:t>
                    </w:r>
                    <w:r>
                      <w:rPr>
                        <w:rFonts w:ascii="Times New Roman"/>
                        <w:spacing w:val="-9"/>
                        <w:sz w:val="18"/>
                      </w:rPr>
                      <w:t xml:space="preserve"> </w:t>
                    </w:r>
                    <w:r>
                      <w:rPr>
                        <w:rFonts w:ascii="Times New Roman"/>
                        <w:sz w:val="18"/>
                      </w:rPr>
                      <w:t>=</w:t>
                    </w:r>
                    <w:r>
                      <w:rPr>
                        <w:rFonts w:ascii="Times New Roman"/>
                        <w:spacing w:val="-9"/>
                        <w:sz w:val="18"/>
                      </w:rPr>
                      <w:t xml:space="preserve"> </w:t>
                    </w:r>
                    <w:r>
                      <w:rPr>
                        <w:rFonts w:ascii="Times New Roman"/>
                        <w:sz w:val="18"/>
                      </w:rPr>
                      <w:t>&amp;(ClassC::vfunc2);</w:t>
                    </w:r>
                  </w:p>
                </w:txbxContent>
              </v:textbox>
            </v:shape>
            <w10:wrap type="topAndBottom"/>
          </v:group>
        </w:pict>
      </w:r>
      <w:r>
        <w:pict>
          <v:group id="_x0000_s2268" o:spid="_x0000_s2268" o:spt="203" style="position:absolute;left:0pt;margin-left:397.5pt;margin-top:66.1pt;height:30.15pt;width:73.75pt;mso-position-horizontal-relative:page;mso-wrap-distance-bottom:0pt;mso-wrap-distance-top:0pt;z-index:-251278336;mso-width-relative:page;mso-height-relative:page;" coordorigin="7951,1322" coordsize="1475,603">
            <o:lock v:ext="edit"/>
            <v:shape id="_x0000_s2269" o:spid="_x0000_s2269" style="position:absolute;left:8019;top:1391;height:533;width:1407;" fillcolor="#959595" filled="t" stroked="f" coordorigin="8019,1391" coordsize="1407,533" path="m9425,1391l8019,1391,8019,1849,8019,1924,9425,1924,9425,1849,9425,1391xe">
              <v:path arrowok="t"/>
              <v:fill on="t" focussize="0,0"/>
              <v:stroke on="f"/>
              <v:imagedata o:title=""/>
              <o:lock v:ext="edit"/>
            </v:shape>
            <v:shape id="_x0000_s2270" o:spid="_x0000_s2270" o:spt="202" type="#_x0000_t202" style="position:absolute;left:7956;top:1327;height:522;width:1392;" fillcolor="#DCDCDC" filled="t" stroked="t" coordsize="21600,21600">
              <v:path/>
              <v:fill on="t" focussize="0,0"/>
              <v:stroke weight="0.572834645669291pt" color="#000000"/>
              <v:imagedata o:title=""/>
              <o:lock v:ext="edit"/>
              <v:textbox inset="0mm,0mm,0mm,0mm">
                <w:txbxContent>
                  <w:p>
                    <w:pPr>
                      <w:spacing w:before="24" w:line="249" w:lineRule="auto"/>
                      <w:ind w:left="128" w:right="61" w:hanging="53"/>
                      <w:jc w:val="left"/>
                      <w:rPr>
                        <w:rFonts w:ascii="Times New Roman"/>
                        <w:sz w:val="18"/>
                      </w:rPr>
                    </w:pPr>
                    <w:r>
                      <w:rPr>
                        <w:rFonts w:ascii="Times New Roman"/>
                        <w:spacing w:val="-1"/>
                        <w:sz w:val="18"/>
                      </w:rPr>
                      <w:t>ClassA::vfunc2()</w:t>
                    </w:r>
                    <w:r>
                      <w:rPr>
                        <w:rFonts w:ascii="Times New Roman"/>
                        <w:spacing w:val="-42"/>
                        <w:sz w:val="18"/>
                      </w:rPr>
                      <w:t xml:space="preserve"> </w:t>
                    </w:r>
                    <w:r>
                      <w:rPr>
                        <w:rFonts w:ascii="Times New Roman"/>
                        <w:sz w:val="18"/>
                      </w:rPr>
                      <w:t>implementation</w:t>
                    </w:r>
                  </w:p>
                </w:txbxContent>
              </v:textbox>
            </v:shape>
            <w10:wrap type="topAndBottom"/>
          </v:group>
        </w:pict>
      </w:r>
    </w:p>
    <w:p>
      <w:pPr>
        <w:pStyle w:val="11"/>
        <w:spacing w:before="12"/>
        <w:rPr>
          <w:rFonts w:ascii="宋体"/>
          <w:sz w:val="10"/>
        </w:rPr>
      </w:pPr>
    </w:p>
    <w:p>
      <w:pPr>
        <w:tabs>
          <w:tab w:val="left" w:pos="3380"/>
        </w:tabs>
        <w:spacing w:before="69"/>
        <w:ind w:left="2627" w:right="0" w:firstLine="0"/>
        <w:jc w:val="left"/>
        <w:rPr>
          <w:rFonts w:hint="eastAsia" w:ascii="宋体" w:eastAsia="宋体"/>
          <w:sz w:val="18"/>
        </w:rPr>
      </w:pPr>
      <w:r>
        <w:rPr>
          <w:rFonts w:hint="eastAsia" w:ascii="宋体" w:eastAsia="宋体"/>
          <w:sz w:val="18"/>
        </w:rPr>
        <w:t>圖</w:t>
      </w:r>
      <w:r>
        <w:rPr>
          <w:rFonts w:hint="eastAsia" w:ascii="宋体" w:eastAsia="宋体"/>
          <w:spacing w:val="-17"/>
          <w:sz w:val="18"/>
        </w:rPr>
        <w:t xml:space="preserve"> </w:t>
      </w:r>
      <w:r>
        <w:rPr>
          <w:rFonts w:ascii="Calibri" w:eastAsia="Calibri"/>
          <w:spacing w:val="9"/>
          <w:sz w:val="18"/>
        </w:rPr>
        <w:t>2.8</w:t>
      </w:r>
      <w:r>
        <w:rPr>
          <w:rFonts w:ascii="Calibri" w:eastAsia="Calibri"/>
          <w:spacing w:val="9"/>
          <w:sz w:val="18"/>
        </w:rPr>
        <w:tab/>
      </w:r>
      <w:r>
        <w:rPr>
          <w:rFonts w:ascii="Calibri" w:eastAsia="Calibri"/>
          <w:spacing w:val="12"/>
          <w:sz w:val="18"/>
        </w:rPr>
        <w:t>Microsoft</w:t>
      </w:r>
      <w:r>
        <w:rPr>
          <w:rFonts w:ascii="Calibri" w:eastAsia="Calibri"/>
          <w:spacing w:val="64"/>
          <w:sz w:val="18"/>
        </w:rPr>
        <w:t xml:space="preserve"> </w:t>
      </w:r>
      <w:r>
        <w:rPr>
          <w:rFonts w:hint="eastAsia" w:ascii="宋体" w:eastAsia="宋体"/>
          <w:sz w:val="18"/>
        </w:rPr>
        <w:t>的</w:t>
      </w:r>
      <w:r>
        <w:rPr>
          <w:rFonts w:hint="eastAsia" w:ascii="宋体" w:eastAsia="宋体"/>
          <w:spacing w:val="27"/>
          <w:sz w:val="18"/>
        </w:rPr>
        <w:t xml:space="preserve"> </w:t>
      </w:r>
      <w:r>
        <w:rPr>
          <w:rFonts w:ascii="Calibri" w:eastAsia="Calibri"/>
          <w:spacing w:val="11"/>
          <w:sz w:val="18"/>
        </w:rPr>
        <w:t>vcall</w:t>
      </w:r>
      <w:r>
        <w:rPr>
          <w:rFonts w:ascii="Calibri" w:eastAsia="Calibri"/>
          <w:spacing w:val="22"/>
          <w:sz w:val="18"/>
        </w:rPr>
        <w:t xml:space="preserve"> </w:t>
      </w:r>
      <w:r>
        <w:rPr>
          <w:rFonts w:ascii="Calibri" w:eastAsia="Calibri"/>
          <w:spacing w:val="10"/>
          <w:sz w:val="18"/>
        </w:rPr>
        <w:t>thunk</w:t>
      </w:r>
      <w:r>
        <w:rPr>
          <w:rFonts w:ascii="Calibri" w:eastAsia="Calibri"/>
          <w:spacing w:val="16"/>
          <w:sz w:val="18"/>
        </w:rPr>
        <w:t xml:space="preserve"> </w:t>
      </w:r>
      <w:r>
        <w:rPr>
          <w:rFonts w:hint="eastAsia" w:ascii="宋体" w:eastAsia="宋体"/>
          <w:spacing w:val="28"/>
          <w:sz w:val="18"/>
        </w:rPr>
        <w:t>扮演的角</w:t>
      </w:r>
      <w:r>
        <w:rPr>
          <w:rFonts w:hint="eastAsia" w:ascii="宋体" w:eastAsia="宋体"/>
          <w:sz w:val="18"/>
        </w:rPr>
        <w:t>色</w:t>
      </w:r>
    </w:p>
    <w:p>
      <w:pPr>
        <w:pStyle w:val="11"/>
        <w:rPr>
          <w:rFonts w:ascii="宋体"/>
          <w:sz w:val="20"/>
        </w:rPr>
      </w:pPr>
    </w:p>
    <w:p>
      <w:pPr>
        <w:pStyle w:val="11"/>
        <w:rPr>
          <w:rFonts w:ascii="宋体"/>
          <w:sz w:val="20"/>
        </w:rPr>
      </w:pPr>
    </w:p>
    <w:p>
      <w:pPr>
        <w:pStyle w:val="11"/>
        <w:spacing w:before="5"/>
        <w:rPr>
          <w:rFonts w:ascii="宋体"/>
          <w:sz w:val="19"/>
        </w:rPr>
      </w:pPr>
    </w:p>
    <w:p>
      <w:pPr>
        <w:pStyle w:val="5"/>
      </w:pPr>
      <w:r>
        <w:t>122</w:t>
      </w:r>
    </w:p>
    <w:p>
      <w:pPr>
        <w:spacing w:after="0"/>
        <w:sectPr>
          <w:pgSz w:w="10320" w:h="13220"/>
          <w:pgMar w:top="580" w:right="80" w:bottom="280" w:left="40" w:header="720" w:footer="720" w:gutter="0"/>
          <w:cols w:space="720" w:num="1"/>
        </w:sectPr>
      </w:pPr>
    </w:p>
    <w:p>
      <w:pPr>
        <w:pStyle w:val="11"/>
        <w:spacing w:before="64"/>
        <w:ind w:left="5905"/>
        <w:rPr>
          <w:rFonts w:hint="eastAsia" w:ascii="宋体" w:eastAsia="宋体"/>
        </w:rPr>
      </w:pPr>
      <w:r>
        <w:pict>
          <v:rect id="_x0000_s2271" o:spid="_x0000_s2271" o:spt="1" style="position:absolute;left:0pt;margin-left:131.9pt;margin-top:18.85pt;height:0.7pt;width:323pt;mso-position-horizontal-relative:page;mso-wrap-distance-bottom:0pt;mso-wrap-distance-top:0pt;z-index:-251277312;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2"/>
        </w:rPr>
        <w:t xml:space="preserve">第２章 </w:t>
      </w:r>
      <w:r>
        <w:rPr>
          <w:rFonts w:ascii="Times New Roman" w:eastAsia="Times New Roman"/>
        </w:rPr>
        <w:t>C</w:t>
      </w:r>
      <w:r>
        <w:rPr>
          <w:rFonts w:ascii="Times New Roman" w:eastAsia="Times New Roman"/>
          <w:spacing w:val="8"/>
        </w:rPr>
        <w:t xml:space="preserve">++ </w:t>
      </w:r>
      <w:r>
        <w:rPr>
          <w:rFonts w:hint="eastAsia" w:ascii="宋体" w:eastAsia="宋体"/>
        </w:rPr>
        <w:t>物件模型（</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9"/>
        </w:rPr>
        <w:t xml:space="preserve"> </w:t>
      </w:r>
      <w:r>
        <w:rPr>
          <w:rFonts w:ascii="Times New Roman" w:eastAsia="Times New Roman"/>
        </w:rPr>
        <w:t>Model</w:t>
      </w:r>
      <w:r>
        <w:rPr>
          <w:rFonts w:hint="eastAsia" w:ascii="宋体" w:eastAsia="宋体"/>
        </w:rPr>
        <w:t>）</w:t>
      </w:r>
    </w:p>
    <w:p>
      <w:pPr>
        <w:pStyle w:val="11"/>
        <w:rPr>
          <w:rFonts w:ascii="宋体"/>
          <w:sz w:val="20"/>
        </w:rPr>
      </w:pPr>
    </w:p>
    <w:p>
      <w:pPr>
        <w:pStyle w:val="11"/>
        <w:spacing w:before="11"/>
        <w:rPr>
          <w:rFonts w:ascii="宋体"/>
          <w:sz w:val="26"/>
        </w:rPr>
      </w:pPr>
    </w:p>
    <w:p>
      <w:pPr>
        <w:pStyle w:val="5"/>
        <w:spacing w:before="28"/>
        <w:ind w:left="2627"/>
        <w:jc w:val="both"/>
        <w:rPr>
          <w:rFonts w:hint="eastAsia" w:ascii="Microsoft YaHei UI" w:eastAsia="Microsoft YaHei UI"/>
        </w:rPr>
      </w:pPr>
      <w:r>
        <w:rPr>
          <w:rFonts w:hint="eastAsia" w:ascii="Microsoft YaHei UI" w:eastAsia="Microsoft YaHei UI"/>
          <w:spacing w:val="14"/>
          <w:w w:val="115"/>
        </w:rPr>
        <w:t xml:space="preserve">我的困扰  </w:t>
      </w:r>
      <w:r>
        <w:rPr>
          <w:spacing w:val="4"/>
          <w:w w:val="115"/>
        </w:rPr>
        <w:t xml:space="preserve">-  </w:t>
      </w:r>
      <w:r>
        <w:rPr>
          <w:rFonts w:hint="eastAsia" w:ascii="Microsoft YaHei UI" w:eastAsia="Microsoft YaHei UI"/>
          <w:spacing w:val="19"/>
          <w:w w:val="115"/>
        </w:rPr>
        <w:t>函式指标的转型</w:t>
      </w:r>
    </w:p>
    <w:p>
      <w:pPr>
        <w:spacing w:before="180" w:line="367" w:lineRule="auto"/>
        <w:ind w:left="2627" w:right="1155" w:firstLine="0"/>
        <w:jc w:val="both"/>
        <w:rPr>
          <w:rFonts w:hint="eastAsia" w:ascii="宋体" w:eastAsia="宋体"/>
          <w:sz w:val="18"/>
        </w:rPr>
      </w:pPr>
      <w:r>
        <w:rPr>
          <w:rFonts w:hint="eastAsia" w:ascii="宋体" w:eastAsia="宋体"/>
          <w:sz w:val="18"/>
        </w:rPr>
        <w:t xml:space="preserve">欲做最后验证，可将图 </w:t>
      </w:r>
      <w:r>
        <w:rPr>
          <w:rFonts w:ascii="Arial Black" w:eastAsia="Arial Black"/>
          <w:sz w:val="18"/>
        </w:rPr>
        <w:t>2.3</w:t>
      </w:r>
      <w:r>
        <w:rPr>
          <w:rFonts w:ascii="Arial Black" w:eastAsia="Arial Black"/>
          <w:spacing w:val="43"/>
          <w:sz w:val="18"/>
        </w:rPr>
        <w:t xml:space="preserve"> </w:t>
      </w:r>
      <w:r>
        <w:rPr>
          <w:rFonts w:hint="eastAsia" w:ascii="宋体" w:eastAsia="宋体"/>
          <w:spacing w:val="5"/>
          <w:sz w:val="18"/>
        </w:rPr>
        <w:t xml:space="preserve">的 </w:t>
      </w:r>
      <w:r>
        <w:rPr>
          <w:rFonts w:ascii="Times New Roman" w:eastAsia="Times New Roman"/>
          <w:sz w:val="18"/>
        </w:rPr>
        <w:t>vtbl</w:t>
      </w:r>
      <w:r>
        <w:rPr>
          <w:rFonts w:ascii="Times New Roman" w:eastAsia="Times New Roman"/>
          <w:spacing w:val="20"/>
          <w:sz w:val="18"/>
        </w:rPr>
        <w:t xml:space="preserve"> </w:t>
      </w:r>
      <w:r>
        <w:rPr>
          <w:rFonts w:hint="eastAsia" w:ascii="宋体" w:eastAsia="宋体"/>
          <w:sz w:val="18"/>
        </w:rPr>
        <w:t>项目内容当做是函式指标，试试看能否唤起图中所指之函式（可从函式输出字符串判断之）。但，我找不到合适的语法来写出这样的需求。我曾尝试如此（</w:t>
      </w:r>
      <w:r>
        <w:rPr>
          <w:rFonts w:ascii="Times New Roman" w:eastAsia="Times New Roman"/>
          <w:i/>
          <w:sz w:val="18"/>
        </w:rPr>
        <w:t>ClassA</w:t>
      </w:r>
      <w:r>
        <w:rPr>
          <w:rFonts w:ascii="Times New Roman" w:eastAsia="Times New Roman"/>
          <w:spacing w:val="3"/>
          <w:sz w:val="18"/>
        </w:rPr>
        <w:t xml:space="preserve">, </w:t>
      </w:r>
      <w:r>
        <w:rPr>
          <w:rFonts w:ascii="Times New Roman" w:eastAsia="Times New Roman"/>
          <w:i/>
          <w:sz w:val="18"/>
        </w:rPr>
        <w:t>ClassB</w:t>
      </w:r>
      <w:r>
        <w:rPr>
          <w:rFonts w:ascii="Times New Roman" w:eastAsia="Times New Roman"/>
          <w:spacing w:val="4"/>
          <w:sz w:val="18"/>
        </w:rPr>
        <w:t xml:space="preserve">, </w:t>
      </w:r>
      <w:r>
        <w:rPr>
          <w:rFonts w:ascii="Times New Roman" w:eastAsia="Times New Roman"/>
          <w:i/>
          <w:sz w:val="18"/>
        </w:rPr>
        <w:t>ClassC</w:t>
      </w:r>
      <w:r>
        <w:rPr>
          <w:rFonts w:ascii="Times New Roman" w:eastAsia="Times New Roman"/>
          <w:i/>
          <w:spacing w:val="5"/>
          <w:sz w:val="18"/>
        </w:rPr>
        <w:t xml:space="preserve"> </w:t>
      </w:r>
      <w:r>
        <w:rPr>
          <w:rFonts w:hint="eastAsia" w:ascii="宋体" w:eastAsia="宋体"/>
          <w:spacing w:val="21"/>
          <w:sz w:val="18"/>
        </w:rPr>
        <w:t>请见</w:t>
      </w:r>
      <w:r>
        <w:rPr>
          <w:rFonts w:ascii="Times New Roman" w:eastAsia="Times New Roman"/>
          <w:color w:val="FF0000"/>
          <w:sz w:val="18"/>
        </w:rPr>
        <w:t>p.102</w:t>
      </w:r>
      <w:r>
        <w:rPr>
          <w:rFonts w:hint="eastAsia" w:ascii="宋体" w:eastAsia="宋体"/>
          <w:sz w:val="18"/>
        </w:rPr>
        <w:t>）：</w:t>
      </w:r>
    </w:p>
    <w:p>
      <w:pPr>
        <w:pStyle w:val="11"/>
        <w:spacing w:before="152" w:line="292" w:lineRule="auto"/>
        <w:ind w:left="2910" w:right="1900"/>
      </w:pPr>
      <w:r>
        <w:t>#0001</w:t>
      </w:r>
      <w:r>
        <w:rPr>
          <w:spacing w:val="48"/>
        </w:rPr>
        <w:t xml:space="preserve"> </w:t>
      </w:r>
      <w:r>
        <w:t>typedef</w:t>
      </w:r>
      <w:r>
        <w:rPr>
          <w:spacing w:val="-11"/>
        </w:rPr>
        <w:t xml:space="preserve"> </w:t>
      </w:r>
      <w:r>
        <w:t>void</w:t>
      </w:r>
      <w:r>
        <w:rPr>
          <w:spacing w:val="-12"/>
        </w:rPr>
        <w:t xml:space="preserve"> </w:t>
      </w:r>
      <w:r>
        <w:t>(ClassA::*ClassAMemFuncPtr)(void);</w:t>
      </w:r>
      <w:r>
        <w:rPr>
          <w:spacing w:val="-93"/>
        </w:rPr>
        <w:t xml:space="preserve"> </w:t>
      </w:r>
      <w:r>
        <w:t>#0002</w:t>
      </w:r>
    </w:p>
    <w:p>
      <w:pPr>
        <w:pStyle w:val="11"/>
        <w:spacing w:line="181" w:lineRule="exact"/>
        <w:ind w:left="2910"/>
      </w:pPr>
      <w:r>
        <w:t>#0003</w:t>
      </w:r>
      <w:r>
        <w:rPr>
          <w:spacing w:val="60"/>
        </w:rPr>
        <w:t xml:space="preserve"> </w:t>
      </w:r>
      <w:r>
        <w:t>void</w:t>
      </w:r>
      <w:r>
        <w:rPr>
          <w:spacing w:val="-5"/>
        </w:rPr>
        <w:t xml:space="preserve"> </w:t>
      </w:r>
      <w:r>
        <w:t>main()</w:t>
      </w:r>
    </w:p>
    <w:p>
      <w:pPr>
        <w:pStyle w:val="11"/>
        <w:spacing w:before="40"/>
        <w:ind w:left="2910"/>
      </w:pPr>
      <w:r>
        <w:t>#0004</w:t>
      </w:r>
      <w:r>
        <w:rPr>
          <w:spacing w:val="63"/>
        </w:rPr>
        <w:t xml:space="preserve"> </w:t>
      </w:r>
      <w:r>
        <w:t>{</w:t>
      </w:r>
    </w:p>
    <w:p>
      <w:pPr>
        <w:pStyle w:val="11"/>
        <w:tabs>
          <w:tab w:val="left" w:pos="3716"/>
        </w:tabs>
        <w:spacing w:before="39"/>
        <w:ind w:left="2910"/>
      </w:pPr>
      <w:r>
        <w:t>#0005</w:t>
      </w:r>
      <w:r>
        <w:tab/>
      </w:r>
      <w:r>
        <w:t>ClassA</w:t>
      </w:r>
      <w:r>
        <w:rPr>
          <w:spacing w:val="-6"/>
        </w:rPr>
        <w:t xml:space="preserve"> </w:t>
      </w:r>
      <w:r>
        <w:t>a;</w:t>
      </w:r>
    </w:p>
    <w:p>
      <w:pPr>
        <w:pStyle w:val="11"/>
        <w:tabs>
          <w:tab w:val="left" w:pos="3716"/>
          <w:tab w:val="left" w:pos="5027"/>
        </w:tabs>
        <w:spacing w:before="40"/>
        <w:ind w:left="2910"/>
      </w:pPr>
      <w:r>
        <w:t>#0006</w:t>
      </w:r>
      <w:r>
        <w:tab/>
      </w:r>
      <w:r>
        <w:t>long*</w:t>
      </w:r>
      <w:r>
        <w:rPr>
          <w:spacing w:val="-4"/>
        </w:rPr>
        <w:t xml:space="preserve"> </w:t>
      </w:r>
      <w:r>
        <w:t>v;</w:t>
      </w:r>
      <w:r>
        <w:tab/>
      </w:r>
      <w:r>
        <w:t>//</w:t>
      </w:r>
      <w:r>
        <w:rPr>
          <w:spacing w:val="-3"/>
        </w:rPr>
        <w:t xml:space="preserve"> </w:t>
      </w:r>
      <w:r>
        <w:rPr>
          <w:i/>
        </w:rPr>
        <w:t>v</w:t>
      </w:r>
      <w:r>
        <w:rPr>
          <w:i/>
          <w:spacing w:val="-3"/>
        </w:rPr>
        <w:t xml:space="preserve"> </w:t>
      </w:r>
      <w:r>
        <w:t>will</w:t>
      </w:r>
      <w:r>
        <w:rPr>
          <w:spacing w:val="-3"/>
        </w:rPr>
        <w:t xml:space="preserve"> </w:t>
      </w:r>
      <w:r>
        <w:t>be</w:t>
      </w:r>
      <w:r>
        <w:rPr>
          <w:spacing w:val="-3"/>
        </w:rPr>
        <w:t xml:space="preserve"> </w:t>
      </w:r>
      <w:r>
        <w:t>used</w:t>
      </w:r>
      <w:r>
        <w:rPr>
          <w:spacing w:val="-3"/>
        </w:rPr>
        <w:t xml:space="preserve"> </w:t>
      </w:r>
      <w:r>
        <w:t>to</w:t>
      </w:r>
      <w:r>
        <w:rPr>
          <w:spacing w:val="-3"/>
        </w:rPr>
        <w:t xml:space="preserve"> </w:t>
      </w:r>
      <w:r>
        <w:t>point</w:t>
      </w:r>
      <w:r>
        <w:rPr>
          <w:spacing w:val="-3"/>
        </w:rPr>
        <w:t xml:space="preserve"> </w:t>
      </w:r>
      <w:r>
        <w:t>to</w:t>
      </w:r>
      <w:r>
        <w:rPr>
          <w:spacing w:val="-3"/>
        </w:rPr>
        <w:t xml:space="preserve"> </w:t>
      </w:r>
      <w:r>
        <w:t>vptr</w:t>
      </w:r>
    </w:p>
    <w:p>
      <w:pPr>
        <w:pStyle w:val="11"/>
        <w:tabs>
          <w:tab w:val="left" w:pos="3716"/>
        </w:tabs>
        <w:spacing w:before="39" w:line="292" w:lineRule="auto"/>
        <w:ind w:left="2910" w:right="1229"/>
      </w:pPr>
      <w:r>
        <w:t>#0007</w:t>
      </w:r>
      <w:r>
        <w:tab/>
      </w:r>
      <w:r>
        <w:t>long*</w:t>
      </w:r>
      <w:r>
        <w:rPr>
          <w:spacing w:val="-4"/>
        </w:rPr>
        <w:t xml:space="preserve"> </w:t>
      </w:r>
      <w:r>
        <w:t>vtbl0;</w:t>
      </w:r>
      <w:r>
        <w:rPr>
          <w:spacing w:val="56"/>
        </w:rPr>
        <w:t xml:space="preserve"> </w:t>
      </w:r>
      <w:r>
        <w:t>//</w:t>
      </w:r>
      <w:r>
        <w:rPr>
          <w:spacing w:val="-4"/>
        </w:rPr>
        <w:t xml:space="preserve"> </w:t>
      </w:r>
      <w:r>
        <w:rPr>
          <w:i/>
        </w:rPr>
        <w:t>vtbl0</w:t>
      </w:r>
      <w:r>
        <w:rPr>
          <w:i/>
          <w:spacing w:val="-2"/>
        </w:rPr>
        <w:t xml:space="preserve"> </w:t>
      </w:r>
      <w:r>
        <w:t>will</w:t>
      </w:r>
      <w:r>
        <w:rPr>
          <w:spacing w:val="-4"/>
        </w:rPr>
        <w:t xml:space="preserve"> </w:t>
      </w:r>
      <w:r>
        <w:t>be</w:t>
      </w:r>
      <w:r>
        <w:rPr>
          <w:spacing w:val="-4"/>
        </w:rPr>
        <w:t xml:space="preserve"> </w:t>
      </w:r>
      <w:r>
        <w:t>used</w:t>
      </w:r>
      <w:r>
        <w:rPr>
          <w:spacing w:val="-4"/>
        </w:rPr>
        <w:t xml:space="preserve"> </w:t>
      </w:r>
      <w:r>
        <w:t>to</w:t>
      </w:r>
      <w:r>
        <w:rPr>
          <w:spacing w:val="-4"/>
        </w:rPr>
        <w:t xml:space="preserve"> </w:t>
      </w:r>
      <w:r>
        <w:t>point</w:t>
      </w:r>
      <w:r>
        <w:rPr>
          <w:spacing w:val="-4"/>
        </w:rPr>
        <w:t xml:space="preserve"> </w:t>
      </w:r>
      <w:r>
        <w:t>to</w:t>
      </w:r>
      <w:r>
        <w:rPr>
          <w:spacing w:val="-4"/>
        </w:rPr>
        <w:t xml:space="preserve"> </w:t>
      </w:r>
      <w:r>
        <w:t>vtbl[0]</w:t>
      </w:r>
      <w:r>
        <w:rPr>
          <w:spacing w:val="-93"/>
        </w:rPr>
        <w:t xml:space="preserve"> </w:t>
      </w:r>
      <w:r>
        <w:t>#0008</w:t>
      </w:r>
    </w:p>
    <w:p>
      <w:pPr>
        <w:pStyle w:val="11"/>
        <w:tabs>
          <w:tab w:val="left" w:pos="3716"/>
        </w:tabs>
        <w:spacing w:line="181" w:lineRule="exact"/>
        <w:ind w:left="2910"/>
      </w:pPr>
      <w:r>
        <w:t>#0009</w:t>
      </w:r>
      <w:r>
        <w:tab/>
      </w:r>
      <w:r>
        <w:t>v</w:t>
      </w:r>
      <w:r>
        <w:rPr>
          <w:spacing w:val="-5"/>
        </w:rPr>
        <w:t xml:space="preserve"> </w:t>
      </w:r>
      <w:r>
        <w:t>=</w:t>
      </w:r>
      <w:r>
        <w:rPr>
          <w:spacing w:val="-5"/>
        </w:rPr>
        <w:t xml:space="preserve"> </w:t>
      </w:r>
      <w:r>
        <w:t>(long*)&amp;a;</w:t>
      </w:r>
    </w:p>
    <w:p>
      <w:pPr>
        <w:pStyle w:val="11"/>
        <w:tabs>
          <w:tab w:val="left" w:pos="3716"/>
          <w:tab w:val="left" w:pos="7427"/>
        </w:tabs>
        <w:spacing w:before="40" w:line="292" w:lineRule="auto"/>
        <w:ind w:left="2910" w:right="1516"/>
      </w:pPr>
      <w:r>
        <w:t>#0010</w:t>
      </w:r>
      <w:r>
        <w:tab/>
      </w:r>
      <w:r>
        <w:t>printf("vptr</w:t>
      </w:r>
      <w:r>
        <w:rPr>
          <w:spacing w:val="-5"/>
        </w:rPr>
        <w:t xml:space="preserve"> </w:t>
      </w:r>
      <w:r>
        <w:t>=</w:t>
      </w:r>
      <w:r>
        <w:rPr>
          <w:spacing w:val="-5"/>
        </w:rPr>
        <w:t xml:space="preserve"> </w:t>
      </w:r>
      <w:r>
        <w:t>%#x</w:t>
      </w:r>
      <w:r>
        <w:rPr>
          <w:spacing w:val="-4"/>
        </w:rPr>
        <w:t xml:space="preserve"> </w:t>
      </w:r>
      <w:r>
        <w:t>\n",</w:t>
      </w:r>
      <w:r>
        <w:rPr>
          <w:spacing w:val="-5"/>
        </w:rPr>
        <w:t xml:space="preserve"> </w:t>
      </w:r>
      <w:r>
        <w:t>*v);</w:t>
      </w:r>
      <w:r>
        <w:tab/>
      </w:r>
      <w:r>
        <w:t>// 0x00409004</w:t>
      </w:r>
      <w:r>
        <w:rPr>
          <w:spacing w:val="-93"/>
        </w:rPr>
        <w:t xml:space="preserve"> </w:t>
      </w:r>
      <w:r>
        <w:t>#0011</w:t>
      </w:r>
      <w:r>
        <w:tab/>
      </w:r>
      <w:r>
        <w:t>vtbl0</w:t>
      </w:r>
      <w:r>
        <w:rPr>
          <w:spacing w:val="-1"/>
        </w:rPr>
        <w:t xml:space="preserve"> </w:t>
      </w:r>
      <w:r>
        <w:t>=</w:t>
      </w:r>
      <w:r>
        <w:rPr>
          <w:spacing w:val="-1"/>
        </w:rPr>
        <w:t xml:space="preserve"> </w:t>
      </w:r>
      <w:r>
        <w:t>(long*)(*v);</w:t>
      </w:r>
    </w:p>
    <w:p>
      <w:pPr>
        <w:pStyle w:val="11"/>
        <w:tabs>
          <w:tab w:val="left" w:pos="3716"/>
          <w:tab w:val="left" w:pos="7427"/>
        </w:tabs>
        <w:spacing w:line="292" w:lineRule="auto"/>
        <w:ind w:left="2910" w:right="1516"/>
      </w:pPr>
      <w:r>
        <w:t>#0012</w:t>
      </w:r>
      <w:r>
        <w:tab/>
      </w:r>
      <w:r>
        <w:t>printf("vtbl[0]</w:t>
      </w:r>
      <w:r>
        <w:rPr>
          <w:spacing w:val="-7"/>
        </w:rPr>
        <w:t xml:space="preserve"> </w:t>
      </w:r>
      <w:r>
        <w:t>=</w:t>
      </w:r>
      <w:r>
        <w:rPr>
          <w:spacing w:val="-6"/>
        </w:rPr>
        <w:t xml:space="preserve"> </w:t>
      </w:r>
      <w:r>
        <w:t>%#x</w:t>
      </w:r>
      <w:r>
        <w:rPr>
          <w:spacing w:val="-5"/>
        </w:rPr>
        <w:t xml:space="preserve"> </w:t>
      </w:r>
      <w:r>
        <w:t>\n",</w:t>
      </w:r>
      <w:r>
        <w:rPr>
          <w:spacing w:val="-6"/>
        </w:rPr>
        <w:t xml:space="preserve"> </w:t>
      </w:r>
      <w:r>
        <w:t>*vtbl0);</w:t>
      </w:r>
      <w:r>
        <w:tab/>
      </w:r>
      <w:r>
        <w:t>// 0x00401ED0</w:t>
      </w:r>
      <w:r>
        <w:rPr>
          <w:spacing w:val="-93"/>
        </w:rPr>
        <w:t xml:space="preserve"> </w:t>
      </w:r>
      <w:r>
        <w:t>#0013</w:t>
      </w:r>
    </w:p>
    <w:p>
      <w:pPr>
        <w:pStyle w:val="11"/>
        <w:tabs>
          <w:tab w:val="left" w:pos="3716"/>
        </w:tabs>
        <w:spacing w:line="292" w:lineRule="auto"/>
        <w:ind w:left="2910" w:right="725"/>
      </w:pPr>
      <w:r>
        <w:t>#0014</w:t>
      </w:r>
      <w:r>
        <w:tab/>
      </w:r>
      <w:r>
        <w:t>// try to invoke vtabl's entry (ptr to v-mem-func) directly</w:t>
      </w:r>
      <w:r>
        <w:rPr>
          <w:spacing w:val="-94"/>
        </w:rPr>
        <w:t xml:space="preserve"> </w:t>
      </w:r>
      <w:r>
        <w:rPr>
          <w:shd w:val="clear" w:color="auto" w:fill="E4E4E4"/>
        </w:rPr>
        <w:t>#0015</w:t>
      </w:r>
      <w:r>
        <w:rPr>
          <w:shd w:val="clear" w:color="auto" w:fill="E4E4E4"/>
        </w:rPr>
        <w:tab/>
      </w:r>
      <w:r>
        <w:rPr>
          <w:shd w:val="clear" w:color="auto" w:fill="E4E4E4"/>
        </w:rPr>
        <w:t>ClassAMemFuncPtr</w:t>
      </w:r>
      <w:r>
        <w:rPr>
          <w:spacing w:val="-14"/>
          <w:shd w:val="clear" w:color="auto" w:fill="E4E4E4"/>
        </w:rPr>
        <w:t xml:space="preserve"> </w:t>
      </w:r>
      <w:r>
        <w:rPr>
          <w:shd w:val="clear" w:color="auto" w:fill="E4E4E4"/>
        </w:rPr>
        <w:t>pmfa</w:t>
      </w:r>
      <w:r>
        <w:rPr>
          <w:spacing w:val="-13"/>
          <w:shd w:val="clear" w:color="auto" w:fill="E4E4E4"/>
        </w:rPr>
        <w:t xml:space="preserve"> </w:t>
      </w:r>
      <w:r>
        <w:rPr>
          <w:shd w:val="clear" w:color="auto" w:fill="E4E4E4"/>
        </w:rPr>
        <w:t>=</w:t>
      </w:r>
      <w:r>
        <w:rPr>
          <w:spacing w:val="-10"/>
          <w:shd w:val="clear" w:color="auto" w:fill="E4E4E4"/>
        </w:rPr>
        <w:t xml:space="preserve"> </w:t>
      </w:r>
      <w:r>
        <w:rPr>
          <w:shd w:val="clear" w:color="auto" w:fill="E4E4E4"/>
        </w:rPr>
        <w:t>(ClassAMemFuncPtr)(*vtbl0);</w:t>
      </w:r>
      <w:r>
        <w:rPr>
          <w:spacing w:val="-10"/>
          <w:shd w:val="clear" w:color="auto" w:fill="E4E4E4"/>
        </w:rPr>
        <w:t xml:space="preserve"> </w:t>
      </w:r>
      <w:r>
        <w:rPr>
          <w:shd w:val="clear" w:color="auto" w:fill="E4E4E4"/>
        </w:rPr>
        <w:t>//</w:t>
      </w:r>
      <w:r>
        <w:rPr>
          <w:spacing w:val="-9"/>
          <w:shd w:val="clear" w:color="auto" w:fill="E4E4E4"/>
        </w:rPr>
        <w:t xml:space="preserve"> </w:t>
      </w:r>
      <w:r>
        <w:rPr>
          <w:shd w:val="clear" w:color="auto" w:fill="E4E4E4"/>
        </w:rPr>
        <w:t>error</w:t>
      </w:r>
      <w:r>
        <w:rPr>
          <w:spacing w:val="-93"/>
        </w:rPr>
        <w:t xml:space="preserve"> </w:t>
      </w:r>
      <w:r>
        <w:t>#0016</w:t>
      </w:r>
      <w:r>
        <w:tab/>
      </w:r>
      <w:r>
        <w:t>(a.*pmfa)();</w:t>
      </w:r>
    </w:p>
    <w:p>
      <w:pPr>
        <w:pStyle w:val="11"/>
        <w:spacing w:line="180" w:lineRule="exact"/>
        <w:ind w:left="2910"/>
      </w:pPr>
      <w:r>
        <w:t>#0017</w:t>
      </w:r>
      <w:r>
        <w:rPr>
          <w:spacing w:val="63"/>
        </w:rPr>
        <w:t xml:space="preserve"> </w:t>
      </w:r>
      <w:r>
        <w:t>}</w:t>
      </w:r>
    </w:p>
    <w:p>
      <w:pPr>
        <w:pStyle w:val="11"/>
        <w:rPr>
          <w:sz w:val="18"/>
        </w:rPr>
      </w:pPr>
    </w:p>
    <w:p>
      <w:pPr>
        <w:spacing w:before="119"/>
        <w:ind w:left="2627" w:right="0" w:firstLine="0"/>
        <w:jc w:val="both"/>
        <w:rPr>
          <w:rFonts w:hint="eastAsia" w:ascii="宋体" w:eastAsia="宋体"/>
          <w:sz w:val="18"/>
        </w:rPr>
      </w:pPr>
      <w:r>
        <w:rPr>
          <w:rFonts w:hint="eastAsia" w:ascii="宋体" w:eastAsia="宋体"/>
          <w:spacing w:val="8"/>
          <w:sz w:val="18"/>
        </w:rPr>
        <w:t xml:space="preserve">但是 </w:t>
      </w:r>
      <w:r>
        <w:rPr>
          <w:rFonts w:ascii="Times New Roman" w:eastAsia="Times New Roman"/>
          <w:sz w:val="18"/>
        </w:rPr>
        <w:t>L15</w:t>
      </w:r>
      <w:r>
        <w:rPr>
          <w:rFonts w:ascii="Times New Roman" w:eastAsia="Times New Roman"/>
          <w:spacing w:val="71"/>
          <w:sz w:val="18"/>
        </w:rPr>
        <w:t xml:space="preserve"> </w:t>
      </w:r>
      <w:r>
        <w:rPr>
          <w:rFonts w:hint="eastAsia" w:ascii="宋体" w:eastAsia="宋体"/>
          <w:sz w:val="18"/>
        </w:rPr>
        <w:t>过不了编译器这一关，会出现错误讯息如下：</w:t>
      </w:r>
    </w:p>
    <w:p>
      <w:pPr>
        <w:pStyle w:val="11"/>
        <w:spacing w:before="7"/>
        <w:rPr>
          <w:rFonts w:ascii="宋体"/>
          <w:sz w:val="21"/>
        </w:rPr>
      </w:pPr>
    </w:p>
    <w:p>
      <w:pPr>
        <w:pStyle w:val="11"/>
        <w:spacing w:line="292" w:lineRule="auto"/>
        <w:ind w:left="2910" w:right="1155"/>
      </w:pPr>
      <w:r>
        <w:t>error C2440: 'type cast' : cannot convert from 'long' to 'void</w:t>
      </w:r>
      <w:r>
        <w:rPr>
          <w:spacing w:val="1"/>
        </w:rPr>
        <w:t xml:space="preserve"> </w:t>
      </w:r>
      <w:r>
        <w:t>(ClassA::*)(void)'</w:t>
      </w:r>
      <w:r>
        <w:rPr>
          <w:spacing w:val="-12"/>
        </w:rPr>
        <w:t xml:space="preserve"> </w:t>
      </w:r>
      <w:r>
        <w:t>There</w:t>
      </w:r>
      <w:r>
        <w:rPr>
          <w:spacing w:val="-11"/>
        </w:rPr>
        <w:t xml:space="preserve"> </w:t>
      </w:r>
      <w:r>
        <w:t>are</w:t>
      </w:r>
      <w:r>
        <w:rPr>
          <w:spacing w:val="-11"/>
        </w:rPr>
        <w:t xml:space="preserve"> </w:t>
      </w:r>
      <w:r>
        <w:t>no</w:t>
      </w:r>
      <w:r>
        <w:rPr>
          <w:spacing w:val="-11"/>
        </w:rPr>
        <w:t xml:space="preserve"> </w:t>
      </w:r>
      <w:r>
        <w:t>conversions</w:t>
      </w:r>
      <w:r>
        <w:rPr>
          <w:spacing w:val="-8"/>
        </w:rPr>
        <w:t xml:space="preserve"> </w:t>
      </w:r>
      <w:r>
        <w:t>from</w:t>
      </w:r>
      <w:r>
        <w:rPr>
          <w:spacing w:val="-7"/>
        </w:rPr>
        <w:t xml:space="preserve"> </w:t>
      </w:r>
      <w:r>
        <w:t>integral</w:t>
      </w:r>
      <w:r>
        <w:rPr>
          <w:spacing w:val="-8"/>
        </w:rPr>
        <w:t xml:space="preserve"> </w:t>
      </w:r>
      <w:r>
        <w:t>values</w:t>
      </w:r>
      <w:r>
        <w:rPr>
          <w:spacing w:val="-93"/>
        </w:rPr>
        <w:t xml:space="preserve"> </w:t>
      </w:r>
      <w:r>
        <w:t>to</w:t>
      </w:r>
      <w:r>
        <w:rPr>
          <w:spacing w:val="-1"/>
        </w:rPr>
        <w:t xml:space="preserve"> </w:t>
      </w:r>
      <w:r>
        <w:t>pointer-to-member</w:t>
      </w:r>
      <w:r>
        <w:rPr>
          <w:spacing w:val="-1"/>
        </w:rPr>
        <w:t xml:space="preserve"> </w:t>
      </w:r>
      <w:r>
        <w:t>values</w:t>
      </w:r>
    </w:p>
    <w:p>
      <w:pPr>
        <w:pStyle w:val="11"/>
        <w:spacing w:before="6"/>
      </w:pPr>
    </w:p>
    <w:p>
      <w:pPr>
        <w:spacing w:before="1"/>
        <w:ind w:left="2627" w:right="0" w:firstLine="0"/>
        <w:jc w:val="both"/>
        <w:rPr>
          <w:rFonts w:hint="eastAsia" w:ascii="宋体" w:eastAsia="宋体"/>
          <w:sz w:val="18"/>
        </w:rPr>
      </w:pPr>
      <w:r>
        <w:rPr>
          <w:rFonts w:hint="eastAsia" w:ascii="宋体" w:eastAsia="宋体"/>
          <w:sz w:val="18"/>
        </w:rPr>
        <w:t>改成这样也不行（</w:t>
      </w:r>
      <w:r>
        <w:rPr>
          <w:rFonts w:hint="eastAsia" w:ascii="宋体" w:eastAsia="宋体"/>
          <w:spacing w:val="3"/>
          <w:sz w:val="18"/>
        </w:rPr>
        <w:t xml:space="preserve">注意 </w:t>
      </w:r>
      <w:r>
        <w:rPr>
          <w:rFonts w:ascii="Times New Roman" w:eastAsia="Times New Roman"/>
          <w:sz w:val="18"/>
        </w:rPr>
        <w:t>L6</w:t>
      </w:r>
      <w:r>
        <w:rPr>
          <w:rFonts w:ascii="Times New Roman" w:eastAsia="Times New Roman"/>
          <w:spacing w:val="55"/>
          <w:sz w:val="18"/>
        </w:rPr>
        <w:t xml:space="preserve"> </w:t>
      </w:r>
      <w:r>
        <w:rPr>
          <w:rFonts w:hint="eastAsia" w:ascii="宋体" w:eastAsia="宋体"/>
          <w:spacing w:val="5"/>
          <w:sz w:val="18"/>
        </w:rPr>
        <w:t xml:space="preserve">和 </w:t>
      </w:r>
      <w:r>
        <w:rPr>
          <w:rFonts w:ascii="Times New Roman" w:eastAsia="Times New Roman"/>
          <w:sz w:val="18"/>
        </w:rPr>
        <w:t>L7</w:t>
      </w:r>
      <w:r>
        <w:rPr>
          <w:rFonts w:ascii="Times New Roman" w:eastAsia="Times New Roman"/>
          <w:spacing w:val="55"/>
          <w:sz w:val="18"/>
        </w:rPr>
        <w:t xml:space="preserve"> </w:t>
      </w:r>
      <w:r>
        <w:rPr>
          <w:rFonts w:hint="eastAsia" w:ascii="宋体" w:eastAsia="宋体"/>
          <w:sz w:val="18"/>
        </w:rPr>
        <w:t>的资料型别）：</w:t>
      </w:r>
    </w:p>
    <w:p>
      <w:pPr>
        <w:pStyle w:val="11"/>
        <w:spacing w:before="7"/>
        <w:rPr>
          <w:rFonts w:ascii="宋体"/>
          <w:sz w:val="21"/>
        </w:rPr>
      </w:pPr>
    </w:p>
    <w:p>
      <w:pPr>
        <w:pStyle w:val="11"/>
        <w:spacing w:before="1" w:line="292" w:lineRule="auto"/>
        <w:ind w:left="2910" w:right="1900"/>
      </w:pPr>
      <w:r>
        <w:t>#0001</w:t>
      </w:r>
      <w:r>
        <w:rPr>
          <w:spacing w:val="48"/>
        </w:rPr>
        <w:t xml:space="preserve"> </w:t>
      </w:r>
      <w:r>
        <w:t>typedef</w:t>
      </w:r>
      <w:r>
        <w:rPr>
          <w:spacing w:val="-11"/>
        </w:rPr>
        <w:t xml:space="preserve"> </w:t>
      </w:r>
      <w:r>
        <w:t>void</w:t>
      </w:r>
      <w:r>
        <w:rPr>
          <w:spacing w:val="-11"/>
        </w:rPr>
        <w:t xml:space="preserve"> </w:t>
      </w:r>
      <w:r>
        <w:t>(ClassA::*ClassAMemFuncPtr)(void);</w:t>
      </w:r>
      <w:r>
        <w:rPr>
          <w:spacing w:val="-93"/>
        </w:rPr>
        <w:t xml:space="preserve"> </w:t>
      </w:r>
      <w:r>
        <w:t>#0002</w:t>
      </w:r>
    </w:p>
    <w:p>
      <w:pPr>
        <w:pStyle w:val="11"/>
        <w:spacing w:line="181" w:lineRule="exact"/>
        <w:ind w:left="2910"/>
      </w:pPr>
      <w:r>
        <w:t>#0003</w:t>
      </w:r>
      <w:r>
        <w:rPr>
          <w:spacing w:val="60"/>
        </w:rPr>
        <w:t xml:space="preserve"> </w:t>
      </w:r>
      <w:r>
        <w:t>void</w:t>
      </w:r>
      <w:r>
        <w:rPr>
          <w:spacing w:val="-5"/>
        </w:rPr>
        <w:t xml:space="preserve"> </w:t>
      </w:r>
      <w:r>
        <w:t>main()</w:t>
      </w:r>
    </w:p>
    <w:p>
      <w:pPr>
        <w:pStyle w:val="11"/>
        <w:spacing w:before="39"/>
        <w:ind w:left="2910"/>
      </w:pPr>
      <w:r>
        <w:t>#0004</w:t>
      </w:r>
      <w:r>
        <w:rPr>
          <w:spacing w:val="63"/>
        </w:rPr>
        <w:t xml:space="preserve"> </w:t>
      </w:r>
      <w:r>
        <w:t>{</w:t>
      </w:r>
    </w:p>
    <w:p>
      <w:pPr>
        <w:pStyle w:val="11"/>
        <w:tabs>
          <w:tab w:val="left" w:pos="3716"/>
        </w:tabs>
        <w:spacing w:before="40"/>
        <w:ind w:left="2910"/>
      </w:pPr>
      <w:r>
        <w:t>#0005</w:t>
      </w:r>
      <w:r>
        <w:tab/>
      </w:r>
      <w:r>
        <w:t>ClassA</w:t>
      </w:r>
      <w:r>
        <w:rPr>
          <w:spacing w:val="-6"/>
        </w:rPr>
        <w:t xml:space="preserve"> </w:t>
      </w:r>
      <w:r>
        <w:t>a;</w:t>
      </w:r>
    </w:p>
    <w:p>
      <w:pPr>
        <w:pStyle w:val="11"/>
        <w:tabs>
          <w:tab w:val="left" w:pos="3716"/>
          <w:tab w:val="left" w:pos="5026"/>
        </w:tabs>
        <w:spacing w:before="39" w:line="292" w:lineRule="auto"/>
        <w:ind w:left="2910" w:right="1613"/>
      </w:pPr>
      <w:r>
        <w:t>#0006</w:t>
      </w:r>
      <w:r>
        <w:tab/>
      </w:r>
      <w:r>
        <w:t>void*</w:t>
      </w:r>
      <w:r>
        <w:rPr>
          <w:spacing w:val="-4"/>
        </w:rPr>
        <w:t xml:space="preserve"> </w:t>
      </w:r>
      <w:r>
        <w:t>v;</w:t>
      </w:r>
      <w:r>
        <w:tab/>
      </w:r>
      <w:r>
        <w:t xml:space="preserve">// </w:t>
      </w:r>
      <w:r>
        <w:rPr>
          <w:i/>
        </w:rPr>
        <w:t xml:space="preserve">v </w:t>
      </w:r>
      <w:r>
        <w:t>will be used to point to vptr</w:t>
      </w:r>
      <w:r>
        <w:rPr>
          <w:spacing w:val="1"/>
        </w:rPr>
        <w:t xml:space="preserve"> </w:t>
      </w:r>
      <w:r>
        <w:t>#0007</w:t>
      </w:r>
      <w:r>
        <w:tab/>
      </w:r>
      <w:r>
        <w:t>void*</w:t>
      </w:r>
      <w:r>
        <w:rPr>
          <w:spacing w:val="-5"/>
        </w:rPr>
        <w:t xml:space="preserve"> </w:t>
      </w:r>
      <w:r>
        <w:t>vtbl;</w:t>
      </w:r>
      <w:r>
        <w:tab/>
      </w:r>
      <w:r>
        <w:t xml:space="preserve">// </w:t>
      </w:r>
      <w:r>
        <w:rPr>
          <w:i/>
        </w:rPr>
        <w:t xml:space="preserve">vtbl </w:t>
      </w:r>
      <w:r>
        <w:t>will be used to point to vtbl</w:t>
      </w:r>
      <w:r>
        <w:rPr>
          <w:spacing w:val="-93"/>
        </w:rPr>
        <w:t xml:space="preserve"> </w:t>
      </w:r>
      <w:r>
        <w:t>#0008</w:t>
      </w:r>
    </w:p>
    <w:p>
      <w:pPr>
        <w:pStyle w:val="11"/>
        <w:tabs>
          <w:tab w:val="left" w:pos="3716"/>
        </w:tabs>
        <w:spacing w:line="180" w:lineRule="exact"/>
        <w:ind w:left="2910"/>
      </w:pPr>
      <w:r>
        <w:t>#0009</w:t>
      </w:r>
      <w:r>
        <w:tab/>
      </w:r>
      <w:r>
        <w:t>v</w:t>
      </w:r>
      <w:r>
        <w:rPr>
          <w:spacing w:val="-5"/>
        </w:rPr>
        <w:t xml:space="preserve"> </w:t>
      </w:r>
      <w:r>
        <w:t>=</w:t>
      </w:r>
      <w:r>
        <w:rPr>
          <w:spacing w:val="-5"/>
        </w:rPr>
        <w:t xml:space="preserve"> </w:t>
      </w:r>
      <w:r>
        <w:t>(void*)&amp;a;</w:t>
      </w:r>
    </w:p>
    <w:p>
      <w:pPr>
        <w:pStyle w:val="11"/>
        <w:tabs>
          <w:tab w:val="left" w:pos="3716"/>
        </w:tabs>
        <w:spacing w:before="40"/>
        <w:ind w:left="2910"/>
      </w:pPr>
      <w:r>
        <w:t>#0010</w:t>
      </w:r>
      <w:r>
        <w:tab/>
      </w:r>
      <w:r>
        <w:t>printf("vptr</w:t>
      </w:r>
      <w:r>
        <w:rPr>
          <w:spacing w:val="-7"/>
        </w:rPr>
        <w:t xml:space="preserve"> </w:t>
      </w:r>
      <w:r>
        <w:t>=</w:t>
      </w:r>
      <w:r>
        <w:rPr>
          <w:spacing w:val="-6"/>
        </w:rPr>
        <w:t xml:space="preserve"> </w:t>
      </w:r>
      <w:r>
        <w:t>%#x</w:t>
      </w:r>
      <w:r>
        <w:rPr>
          <w:spacing w:val="-6"/>
        </w:rPr>
        <w:t xml:space="preserve"> </w:t>
      </w:r>
      <w:r>
        <w:t>\n",</w:t>
      </w:r>
      <w:r>
        <w:rPr>
          <w:spacing w:val="-6"/>
        </w:rPr>
        <w:t xml:space="preserve"> </w:t>
      </w:r>
      <w:r>
        <w:t>*(long*)v);</w:t>
      </w:r>
    </w:p>
    <w:p>
      <w:pPr>
        <w:pStyle w:val="11"/>
        <w:rPr>
          <w:sz w:val="20"/>
        </w:rPr>
      </w:pPr>
    </w:p>
    <w:p>
      <w:pPr>
        <w:pStyle w:val="11"/>
        <w:spacing w:before="5"/>
        <w:rPr>
          <w:sz w:val="27"/>
        </w:rPr>
      </w:pPr>
    </w:p>
    <w:p>
      <w:pPr>
        <w:pStyle w:val="5"/>
        <w:spacing w:before="96"/>
        <w:ind w:left="0" w:right="390"/>
        <w:jc w:val="right"/>
      </w:pPr>
      <w:r>
        <w:t>123</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2272" o:spid="_x0000_s2272" o:spt="1" style="position:absolute;left:0pt;margin-left:131.9pt;margin-top:18.85pt;height:0.7pt;width:323pt;mso-position-horizontal-relative:page;mso-wrap-distance-bottom:0pt;mso-wrap-distance-top:0pt;z-index:-251276288;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
        <w:rPr>
          <w:rFonts w:ascii="宋体"/>
          <w:sz w:val="23"/>
        </w:rPr>
      </w:pPr>
    </w:p>
    <w:p>
      <w:pPr>
        <w:pStyle w:val="11"/>
        <w:tabs>
          <w:tab w:val="left" w:pos="3716"/>
        </w:tabs>
        <w:spacing w:before="99"/>
        <w:ind w:left="2910"/>
      </w:pPr>
      <w:r>
        <w:t>#0011</w:t>
      </w:r>
      <w:r>
        <w:tab/>
      </w:r>
      <w:r>
        <w:t>vtbl</w:t>
      </w:r>
      <w:r>
        <w:rPr>
          <w:spacing w:val="-10"/>
        </w:rPr>
        <w:t xml:space="preserve"> </w:t>
      </w:r>
      <w:r>
        <w:t>=</w:t>
      </w:r>
      <w:r>
        <w:rPr>
          <w:spacing w:val="-9"/>
        </w:rPr>
        <w:t xml:space="preserve"> </w:t>
      </w:r>
      <w:r>
        <w:t>(void*)(*(long*)v);</w:t>
      </w:r>
    </w:p>
    <w:p>
      <w:pPr>
        <w:pStyle w:val="11"/>
        <w:tabs>
          <w:tab w:val="left" w:pos="3716"/>
        </w:tabs>
        <w:spacing w:before="39" w:line="292" w:lineRule="auto"/>
        <w:ind w:left="2910" w:right="2539"/>
      </w:pPr>
      <w:r>
        <w:t>#0012</w:t>
      </w:r>
      <w:r>
        <w:tab/>
      </w:r>
      <w:r>
        <w:t>printf("vtbl[0] = %#x \n", *(long*)vtbl);</w:t>
      </w:r>
      <w:r>
        <w:rPr>
          <w:spacing w:val="-94"/>
        </w:rPr>
        <w:t xml:space="preserve"> </w:t>
      </w:r>
      <w:r>
        <w:t>#0013</w:t>
      </w:r>
    </w:p>
    <w:p>
      <w:pPr>
        <w:pStyle w:val="11"/>
        <w:tabs>
          <w:tab w:val="left" w:pos="3716"/>
        </w:tabs>
        <w:spacing w:line="292" w:lineRule="auto"/>
        <w:ind w:left="2910" w:right="725"/>
      </w:pPr>
      <w:r>
        <w:t>#0014</w:t>
      </w:r>
      <w:r>
        <w:tab/>
      </w:r>
      <w:r>
        <w:rPr>
          <w:w w:val="95"/>
        </w:rPr>
        <w:t>//</w:t>
      </w:r>
      <w:r>
        <w:rPr>
          <w:spacing w:val="1"/>
          <w:w w:val="95"/>
        </w:rPr>
        <w:t xml:space="preserve"> </w:t>
      </w:r>
      <w:r>
        <w:rPr>
          <w:w w:val="95"/>
        </w:rPr>
        <w:t>try</w:t>
      </w:r>
      <w:r>
        <w:rPr>
          <w:spacing w:val="1"/>
          <w:w w:val="95"/>
        </w:rPr>
        <w:t xml:space="preserve"> </w:t>
      </w:r>
      <w:r>
        <w:rPr>
          <w:w w:val="95"/>
        </w:rPr>
        <w:t>to</w:t>
      </w:r>
      <w:r>
        <w:rPr>
          <w:spacing w:val="1"/>
          <w:w w:val="95"/>
        </w:rPr>
        <w:t xml:space="preserve"> </w:t>
      </w:r>
      <w:r>
        <w:rPr>
          <w:w w:val="95"/>
        </w:rPr>
        <w:t>invoke</w:t>
      </w:r>
      <w:r>
        <w:rPr>
          <w:spacing w:val="1"/>
          <w:w w:val="95"/>
        </w:rPr>
        <w:t xml:space="preserve"> </w:t>
      </w:r>
      <w:r>
        <w:rPr>
          <w:w w:val="95"/>
        </w:rPr>
        <w:t>vtbl's</w:t>
      </w:r>
      <w:r>
        <w:rPr>
          <w:spacing w:val="1"/>
          <w:w w:val="95"/>
        </w:rPr>
        <w:t xml:space="preserve"> </w:t>
      </w:r>
      <w:r>
        <w:rPr>
          <w:w w:val="95"/>
        </w:rPr>
        <w:t>entry</w:t>
      </w:r>
      <w:r>
        <w:rPr>
          <w:spacing w:val="1"/>
          <w:w w:val="95"/>
        </w:rPr>
        <w:t xml:space="preserve"> </w:t>
      </w:r>
      <w:r>
        <w:rPr>
          <w:w w:val="95"/>
        </w:rPr>
        <w:t>(ptr</w:t>
      </w:r>
      <w:r>
        <w:rPr>
          <w:spacing w:val="1"/>
          <w:w w:val="95"/>
        </w:rPr>
        <w:t xml:space="preserve"> </w:t>
      </w:r>
      <w:r>
        <w:rPr>
          <w:w w:val="95"/>
        </w:rPr>
        <w:t>to</w:t>
      </w:r>
      <w:r>
        <w:rPr>
          <w:spacing w:val="6"/>
          <w:w w:val="95"/>
        </w:rPr>
        <w:t xml:space="preserve"> </w:t>
      </w:r>
      <w:r>
        <w:rPr>
          <w:w w:val="95"/>
        </w:rPr>
        <w:t>v-mem-func)</w:t>
      </w:r>
      <w:r>
        <w:rPr>
          <w:spacing w:val="6"/>
          <w:w w:val="95"/>
        </w:rPr>
        <w:t xml:space="preserve"> </w:t>
      </w:r>
      <w:r>
        <w:rPr>
          <w:w w:val="95"/>
        </w:rPr>
        <w:t>directly</w:t>
      </w:r>
      <w:r>
        <w:rPr>
          <w:spacing w:val="1"/>
          <w:w w:val="95"/>
        </w:rPr>
        <w:t xml:space="preserve"> </w:t>
      </w:r>
      <w:r>
        <w:rPr>
          <w:shd w:val="clear" w:color="auto" w:fill="E4E4E4"/>
        </w:rPr>
        <w:t>#0015</w:t>
      </w:r>
      <w:r>
        <w:rPr>
          <w:shd w:val="clear" w:color="auto" w:fill="E4E4E4"/>
        </w:rPr>
        <w:tab/>
      </w:r>
      <w:r>
        <w:rPr>
          <w:shd w:val="clear" w:color="auto" w:fill="E4E4E4"/>
        </w:rPr>
        <w:t>ClassAMemFuncPtr pmfa = (ClassAMemFuncPtr)(*vtbl); // error</w:t>
      </w:r>
      <w:r>
        <w:rPr>
          <w:spacing w:val="1"/>
        </w:rPr>
        <w:t xml:space="preserve"> </w:t>
      </w:r>
      <w:r>
        <w:t>#0016</w:t>
      </w:r>
      <w:r>
        <w:tab/>
      </w:r>
      <w:r>
        <w:t>(a.*pmfa)();</w:t>
      </w:r>
    </w:p>
    <w:p>
      <w:pPr>
        <w:pStyle w:val="11"/>
        <w:spacing w:line="180" w:lineRule="exact"/>
        <w:ind w:left="2910"/>
      </w:pPr>
      <w:r>
        <w:t>#0017</w:t>
      </w:r>
      <w:r>
        <w:rPr>
          <w:spacing w:val="63"/>
        </w:rPr>
        <w:t xml:space="preserve"> </w:t>
      </w:r>
      <w:r>
        <w:t>}</w:t>
      </w:r>
    </w:p>
    <w:p>
      <w:pPr>
        <w:pStyle w:val="11"/>
        <w:rPr>
          <w:sz w:val="18"/>
        </w:rPr>
      </w:pPr>
    </w:p>
    <w:p>
      <w:pPr>
        <w:spacing w:before="120"/>
        <w:ind w:left="2627" w:right="0" w:firstLine="0"/>
        <w:jc w:val="both"/>
        <w:rPr>
          <w:rFonts w:hint="eastAsia" w:ascii="宋体" w:eastAsia="宋体"/>
          <w:sz w:val="18"/>
        </w:rPr>
      </w:pPr>
      <w:r>
        <w:rPr>
          <w:rFonts w:ascii="Times New Roman" w:eastAsia="Times New Roman"/>
          <w:sz w:val="18"/>
        </w:rPr>
        <w:t>L15</w:t>
      </w:r>
      <w:r>
        <w:rPr>
          <w:rFonts w:ascii="Times New Roman" w:eastAsia="Times New Roman"/>
          <w:spacing w:val="14"/>
          <w:sz w:val="18"/>
        </w:rPr>
        <w:t xml:space="preserve"> </w:t>
      </w:r>
      <w:r>
        <w:rPr>
          <w:rFonts w:hint="eastAsia" w:ascii="宋体" w:eastAsia="宋体"/>
          <w:sz w:val="18"/>
        </w:rPr>
        <w:t>会出现编译错误如下：</w:t>
      </w:r>
    </w:p>
    <w:p>
      <w:pPr>
        <w:pStyle w:val="11"/>
        <w:spacing w:before="7"/>
        <w:rPr>
          <w:rFonts w:ascii="宋体"/>
          <w:sz w:val="21"/>
        </w:rPr>
      </w:pPr>
    </w:p>
    <w:p>
      <w:pPr>
        <w:pStyle w:val="11"/>
        <w:ind w:left="2910"/>
      </w:pPr>
      <w:r>
        <w:t>error</w:t>
      </w:r>
      <w:r>
        <w:rPr>
          <w:spacing w:val="-8"/>
        </w:rPr>
        <w:t xml:space="preserve"> </w:t>
      </w:r>
      <w:r>
        <w:t>C2100:</w:t>
      </w:r>
      <w:r>
        <w:rPr>
          <w:spacing w:val="-8"/>
        </w:rPr>
        <w:t xml:space="preserve"> </w:t>
      </w:r>
      <w:r>
        <w:t>illegal</w:t>
      </w:r>
      <w:r>
        <w:rPr>
          <w:spacing w:val="-8"/>
        </w:rPr>
        <w:t xml:space="preserve"> </w:t>
      </w:r>
      <w:r>
        <w:t>indirection</w:t>
      </w:r>
    </w:p>
    <w:p>
      <w:pPr>
        <w:pStyle w:val="11"/>
        <w:rPr>
          <w:sz w:val="18"/>
        </w:rPr>
      </w:pPr>
    </w:p>
    <w:p>
      <w:pPr>
        <w:pStyle w:val="11"/>
        <w:spacing w:before="7"/>
        <w:rPr>
          <w:sz w:val="21"/>
        </w:rPr>
      </w:pPr>
    </w:p>
    <w:p>
      <w:pPr>
        <w:spacing w:before="0" w:line="374" w:lineRule="auto"/>
        <w:ind w:left="2627" w:right="1155" w:firstLine="0"/>
        <w:jc w:val="both"/>
        <w:rPr>
          <w:rFonts w:hint="eastAsia" w:ascii="宋体" w:eastAsia="宋体"/>
          <w:sz w:val="18"/>
        </w:rPr>
      </w:pPr>
      <w:r>
        <w:rPr>
          <w:rFonts w:ascii="Times New Roman" w:eastAsia="Times New Roman"/>
          <w:sz w:val="18"/>
        </w:rPr>
        <w:t>C+</w:t>
      </w:r>
      <w:r>
        <w:rPr>
          <w:rFonts w:ascii="Times New Roman" w:eastAsia="Times New Roman"/>
          <w:spacing w:val="17"/>
          <w:sz w:val="18"/>
        </w:rPr>
        <w:t xml:space="preserve">+ </w:t>
      </w:r>
      <w:r>
        <w:rPr>
          <w:rFonts w:hint="eastAsia" w:ascii="宋体" w:eastAsia="宋体"/>
          <w:spacing w:val="-1"/>
          <w:sz w:val="18"/>
        </w:rPr>
        <w:t xml:space="preserve">编译器对型别的检验非常严格，似乎没有任何办法可以把一个 </w:t>
      </w:r>
      <w:r>
        <w:rPr>
          <w:rFonts w:ascii="Times New Roman" w:eastAsia="Times New Roman"/>
          <w:sz w:val="18"/>
        </w:rPr>
        <w:t>long</w:t>
      </w:r>
      <w:r>
        <w:rPr>
          <w:rFonts w:hint="eastAsia" w:ascii="宋体" w:eastAsia="宋体"/>
          <w:sz w:val="18"/>
        </w:rPr>
        <w:t>（虽然我们明明知道它是一个指标值）强制转型为函式指标（</w:t>
      </w:r>
      <w:r>
        <w:rPr>
          <w:rFonts w:hint="eastAsia" w:ascii="宋体" w:eastAsia="宋体"/>
          <w:spacing w:val="6"/>
          <w:sz w:val="18"/>
        </w:rPr>
        <w:t xml:space="preserve">不论是 </w:t>
      </w:r>
      <w:r>
        <w:rPr>
          <w:rFonts w:ascii="Times New Roman" w:eastAsia="Times New Roman"/>
          <w:sz w:val="18"/>
        </w:rPr>
        <w:t>member</w:t>
      </w:r>
      <w:r>
        <w:rPr>
          <w:rFonts w:ascii="Times New Roman" w:eastAsia="Times New Roman"/>
          <w:spacing w:val="27"/>
          <w:sz w:val="18"/>
        </w:rPr>
        <w:t xml:space="preserve"> </w:t>
      </w:r>
      <w:r>
        <w:rPr>
          <w:rFonts w:ascii="Times New Roman" w:eastAsia="Times New Roman"/>
          <w:sz w:val="18"/>
        </w:rPr>
        <w:t>function</w:t>
      </w:r>
      <w:r>
        <w:rPr>
          <w:rFonts w:ascii="Times New Roman" w:eastAsia="Times New Roman"/>
          <w:spacing w:val="25"/>
          <w:sz w:val="18"/>
        </w:rPr>
        <w:t xml:space="preserve"> </w:t>
      </w:r>
      <w:r>
        <w:rPr>
          <w:rFonts w:hint="eastAsia" w:ascii="宋体" w:eastAsia="宋体"/>
          <w:sz w:val="18"/>
        </w:rPr>
        <w:t>或</w:t>
      </w:r>
      <w:r>
        <w:rPr>
          <w:rFonts w:hint="eastAsia" w:ascii="宋体" w:eastAsia="宋体"/>
          <w:spacing w:val="1"/>
          <w:sz w:val="18"/>
        </w:rPr>
        <w:t xml:space="preserve">是一般的 </w:t>
      </w:r>
      <w:r>
        <w:rPr>
          <w:rFonts w:ascii="Times New Roman" w:eastAsia="Times New Roman"/>
          <w:sz w:val="18"/>
        </w:rPr>
        <w:t>global</w:t>
      </w:r>
      <w:r>
        <w:rPr>
          <w:rFonts w:ascii="Times New Roman" w:eastAsia="Times New Roman"/>
          <w:spacing w:val="9"/>
          <w:sz w:val="18"/>
        </w:rPr>
        <w:t xml:space="preserve"> </w:t>
      </w:r>
      <w:r>
        <w:rPr>
          <w:rFonts w:ascii="Times New Roman" w:eastAsia="Times New Roman"/>
          <w:sz w:val="18"/>
        </w:rPr>
        <w:t>function</w:t>
      </w:r>
      <w:r>
        <w:rPr>
          <w:rFonts w:hint="eastAsia" w:ascii="宋体" w:eastAsia="宋体"/>
          <w:sz w:val="18"/>
        </w:rPr>
        <w:t>）</w:t>
      </w:r>
      <w:r>
        <w:rPr>
          <w:rFonts w:hint="eastAsia" w:ascii="宋体" w:eastAsia="宋体"/>
          <w:spacing w:val="1"/>
          <w:sz w:val="18"/>
        </w:rPr>
        <w:t xml:space="preserve">，除非那个 </w:t>
      </w:r>
      <w:r>
        <w:rPr>
          <w:rFonts w:ascii="Times New Roman" w:eastAsia="Times New Roman"/>
          <w:sz w:val="18"/>
        </w:rPr>
        <w:t>long</w:t>
      </w:r>
      <w:r>
        <w:rPr>
          <w:rFonts w:ascii="Times New Roman" w:eastAsia="Times New Roman"/>
          <w:spacing w:val="43"/>
          <w:sz w:val="18"/>
        </w:rPr>
        <w:t xml:space="preserve"> </w:t>
      </w:r>
      <w:r>
        <w:rPr>
          <w:rFonts w:hint="eastAsia" w:ascii="宋体" w:eastAsia="宋体"/>
          <w:sz w:val="18"/>
        </w:rPr>
        <w:t>数值原先就是从一个函式指标转型过来的：</w:t>
      </w:r>
    </w:p>
    <w:p>
      <w:pPr>
        <w:pStyle w:val="11"/>
        <w:spacing w:before="149"/>
        <w:ind w:left="2910"/>
      </w:pPr>
      <w:r>
        <w:t>void</w:t>
      </w:r>
      <w:r>
        <w:rPr>
          <w:spacing w:val="-9"/>
        </w:rPr>
        <w:t xml:space="preserve"> </w:t>
      </w:r>
      <w:r>
        <w:t>func(void)</w:t>
      </w:r>
    </w:p>
    <w:p>
      <w:pPr>
        <w:pStyle w:val="11"/>
        <w:tabs>
          <w:tab w:val="left" w:pos="3251"/>
        </w:tabs>
        <w:spacing w:before="39"/>
        <w:ind w:left="2910"/>
      </w:pPr>
      <w:r>
        <w:t>{</w:t>
      </w:r>
      <w:r>
        <w:tab/>
      </w:r>
      <w:r>
        <w:t>cout</w:t>
      </w:r>
      <w:r>
        <w:rPr>
          <w:spacing w:val="-4"/>
        </w:rPr>
        <w:t xml:space="preserve"> </w:t>
      </w:r>
      <w:r>
        <w:t>&lt;&lt;</w:t>
      </w:r>
      <w:r>
        <w:rPr>
          <w:spacing w:val="-3"/>
        </w:rPr>
        <w:t xml:space="preserve"> </w:t>
      </w:r>
      <w:r>
        <w:t>"hello"</w:t>
      </w:r>
      <w:r>
        <w:rPr>
          <w:spacing w:val="-3"/>
        </w:rPr>
        <w:t xml:space="preserve"> </w:t>
      </w:r>
      <w:r>
        <w:t>&lt;&lt;</w:t>
      </w:r>
      <w:r>
        <w:rPr>
          <w:spacing w:val="-4"/>
        </w:rPr>
        <w:t xml:space="preserve"> </w:t>
      </w:r>
      <w:r>
        <w:t>endl;</w:t>
      </w:r>
      <w:r>
        <w:rPr>
          <w:spacing w:val="63"/>
        </w:rPr>
        <w:t xml:space="preserve"> </w:t>
      </w:r>
      <w:r>
        <w:t>}</w:t>
      </w:r>
    </w:p>
    <w:p>
      <w:pPr>
        <w:pStyle w:val="11"/>
        <w:spacing w:before="2" w:line="440" w:lineRule="atLeast"/>
        <w:ind w:left="2910" w:right="4389"/>
      </w:pPr>
      <w:r>
        <w:t>typedef void (*FuncPtr)(void);</w:t>
      </w:r>
      <w:r>
        <w:rPr>
          <w:spacing w:val="-94"/>
        </w:rPr>
        <w:t xml:space="preserve"> </w:t>
      </w:r>
      <w:r>
        <w:t>void</w:t>
      </w:r>
      <w:r>
        <w:rPr>
          <w:spacing w:val="-1"/>
        </w:rPr>
        <w:t xml:space="preserve"> </w:t>
      </w:r>
      <w:r>
        <w:t>main()</w:t>
      </w:r>
    </w:p>
    <w:p>
      <w:pPr>
        <w:pStyle w:val="11"/>
        <w:spacing w:before="41"/>
        <w:ind w:left="2910"/>
      </w:pPr>
      <w:r>
        <w:rPr>
          <w:w w:val="98"/>
        </w:rPr>
        <w:t>{</w:t>
      </w:r>
    </w:p>
    <w:p>
      <w:pPr>
        <w:pStyle w:val="11"/>
        <w:tabs>
          <w:tab w:val="left" w:pos="5507"/>
        </w:tabs>
        <w:spacing w:line="207" w:lineRule="exact"/>
        <w:ind w:left="3073"/>
        <w:rPr>
          <w:rFonts w:hint="eastAsia" w:ascii="宋体" w:eastAsia="宋体"/>
        </w:rPr>
      </w:pPr>
      <w:r>
        <w:t>long</w:t>
      </w:r>
      <w:r>
        <w:rPr>
          <w:spacing w:val="-4"/>
        </w:rPr>
        <w:t xml:space="preserve"> </w:t>
      </w:r>
      <w:r>
        <w:t>l</w:t>
      </w:r>
      <w:r>
        <w:rPr>
          <w:spacing w:val="-3"/>
        </w:rPr>
        <w:t xml:space="preserve"> = </w:t>
      </w:r>
      <w:r>
        <w:t>(long)func;</w:t>
      </w:r>
      <w:r>
        <w:tab/>
      </w:r>
      <w:r>
        <w:rPr>
          <w:spacing w:val="18"/>
          <w:w w:val="95"/>
        </w:rPr>
        <w:t xml:space="preserve">// </w:t>
      </w:r>
      <w:r>
        <w:rPr>
          <w:rFonts w:hint="eastAsia" w:ascii="宋体" w:eastAsia="宋体"/>
          <w:w w:val="95"/>
        </w:rPr>
        <w:t>函式名称就是函式指标</w:t>
      </w:r>
    </w:p>
    <w:p>
      <w:pPr>
        <w:pStyle w:val="11"/>
        <w:spacing w:before="54" w:line="180" w:lineRule="exact"/>
        <w:ind w:left="3073"/>
      </w:pPr>
      <w:r>
        <w:t>FuncPtr</w:t>
      </w:r>
      <w:r>
        <w:rPr>
          <w:spacing w:val="-7"/>
        </w:rPr>
        <w:t xml:space="preserve"> </w:t>
      </w:r>
      <w:r>
        <w:t>pfn</w:t>
      </w:r>
      <w:r>
        <w:rPr>
          <w:spacing w:val="-6"/>
        </w:rPr>
        <w:t xml:space="preserve"> </w:t>
      </w:r>
      <w:r>
        <w:t>=</w:t>
      </w:r>
      <w:r>
        <w:rPr>
          <w:spacing w:val="-6"/>
        </w:rPr>
        <w:t xml:space="preserve"> </w:t>
      </w:r>
      <w:r>
        <w:t>(FuncPtr)l;</w:t>
      </w:r>
    </w:p>
    <w:p>
      <w:pPr>
        <w:pStyle w:val="11"/>
        <w:tabs>
          <w:tab w:val="left" w:pos="5506"/>
        </w:tabs>
        <w:spacing w:line="207" w:lineRule="exact"/>
        <w:ind w:left="3073"/>
      </w:pPr>
      <w:r>
        <w:t>(*pfn)();</w:t>
      </w:r>
      <w:r>
        <w:tab/>
      </w:r>
      <w:r>
        <w:rPr>
          <w:spacing w:val="-5"/>
        </w:rPr>
        <w:t xml:space="preserve">// </w:t>
      </w:r>
      <w:r>
        <w:rPr>
          <w:rFonts w:hint="eastAsia" w:ascii="宋体" w:eastAsia="宋体"/>
          <w:spacing w:val="1"/>
        </w:rPr>
        <w:t xml:space="preserve">执行结果：输出 </w:t>
      </w:r>
      <w:r>
        <w:t>"hello"</w:t>
      </w:r>
    </w:p>
    <w:p>
      <w:pPr>
        <w:pStyle w:val="11"/>
        <w:spacing w:before="54"/>
        <w:ind w:left="2910"/>
      </w:pPr>
      <w:r>
        <w:rPr>
          <w:w w:val="98"/>
        </w:rPr>
        <w:t>}</w:t>
      </w:r>
    </w:p>
    <w:p>
      <w:pPr>
        <w:pStyle w:val="11"/>
        <w:rPr>
          <w:sz w:val="20"/>
        </w:rPr>
      </w:pPr>
    </w:p>
    <w:p>
      <w:pPr>
        <w:pStyle w:val="11"/>
        <w:spacing w:before="6"/>
        <w:rPr>
          <w:sz w:val="19"/>
        </w:rPr>
      </w:pPr>
    </w:p>
    <w:p>
      <w:pPr>
        <w:spacing w:before="1" w:line="374" w:lineRule="auto"/>
        <w:ind w:left="2627" w:right="1155" w:firstLine="0"/>
        <w:jc w:val="left"/>
        <w:rPr>
          <w:rFonts w:hint="eastAsia" w:ascii="宋体" w:eastAsia="宋体"/>
          <w:sz w:val="18"/>
        </w:rPr>
      </w:pPr>
      <w:r>
        <w:pict>
          <v:rect id="_x0000_s2273" o:spid="_x0000_s2273" o:spt="1" style="position:absolute;left:0pt;margin-left:131.9pt;margin-top:42.4pt;height:0.7pt;width:323.25pt;mso-position-horizontal-relative:page;mso-wrap-distance-bottom:0pt;mso-wrap-distance-top:0pt;z-index:-251276288;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
          <w:sz w:val="18"/>
        </w:rPr>
        <w:t>如果你有什么好构想可以解决这个问题，请告诉我</w:t>
      </w:r>
      <w:r>
        <w:rPr>
          <w:rFonts w:hint="eastAsia" w:ascii="宋体" w:eastAsia="宋体"/>
          <w:sz w:val="18"/>
        </w:rPr>
        <w:t>（</w:t>
      </w:r>
      <w:r>
        <w:fldChar w:fldCharType="begin"/>
      </w:r>
      <w:r>
        <w:instrText xml:space="preserve"> HYPERLINK "mailto:jjhou@ccca.nctu.edu.tw" \h </w:instrText>
      </w:r>
      <w:r>
        <w:fldChar w:fldCharType="separate"/>
      </w:r>
      <w:r>
        <w:rPr>
          <w:rFonts w:ascii="Times New Roman" w:eastAsia="Times New Roman"/>
          <w:sz w:val="18"/>
        </w:rPr>
        <w:t>jjhou@ccca.nctu.edu.tw</w:t>
      </w:r>
      <w:r>
        <w:rPr>
          <w:rFonts w:ascii="Times New Roman" w:eastAsia="Times New Roman"/>
          <w:sz w:val="18"/>
        </w:rPr>
        <w:fldChar w:fldCharType="end"/>
      </w:r>
      <w:r>
        <w:rPr>
          <w:rFonts w:hint="eastAsia" w:ascii="宋体" w:eastAsia="宋体"/>
          <w:sz w:val="18"/>
        </w:rPr>
        <w:t>），谢谢。</w:t>
      </w:r>
    </w:p>
    <w:p>
      <w:pPr>
        <w:spacing w:before="103"/>
        <w:ind w:left="2627" w:right="0" w:firstLine="0"/>
        <w:jc w:val="left"/>
        <w:rPr>
          <w:rFonts w:hint="eastAsia" w:ascii="宋体" w:eastAsia="宋体"/>
          <w:sz w:val="18"/>
        </w:rPr>
      </w:pPr>
      <w:r>
        <w:rPr>
          <w:rFonts w:hint="eastAsia" w:ascii="宋体" w:eastAsia="宋体"/>
          <w:sz w:val="18"/>
        </w:rPr>
        <w:t>注：本题经多位读者来函指点，已顺利解决。以下采用陈星光先生的意见，将上</w:t>
      </w:r>
    </w:p>
    <w:p>
      <w:pPr>
        <w:spacing w:before="129"/>
        <w:ind w:left="2627" w:right="0" w:firstLine="0"/>
        <w:jc w:val="left"/>
        <w:rPr>
          <w:rFonts w:hint="eastAsia" w:ascii="宋体" w:eastAsia="宋体"/>
          <w:sz w:val="18"/>
        </w:rPr>
      </w:pPr>
      <w:r>
        <w:rPr>
          <w:rFonts w:hint="eastAsia" w:ascii="宋体" w:eastAsia="宋体"/>
          <w:sz w:val="18"/>
        </w:rPr>
        <w:t>页第一种作法修改如下，即可顺利达到目的：</w:t>
      </w:r>
    </w:p>
    <w:p>
      <w:pPr>
        <w:pStyle w:val="11"/>
        <w:spacing w:before="1"/>
        <w:rPr>
          <w:rFonts w:ascii="宋体"/>
          <w:sz w:val="14"/>
        </w:rPr>
      </w:pPr>
    </w:p>
    <w:p>
      <w:pPr>
        <w:pStyle w:val="11"/>
        <w:tabs>
          <w:tab w:val="left" w:pos="3433"/>
        </w:tabs>
        <w:spacing w:before="1"/>
        <w:ind w:left="2627"/>
      </w:pPr>
      <w:r>
        <w:t>#0015</w:t>
      </w:r>
      <w:r>
        <w:tab/>
      </w:r>
      <w:r>
        <w:rPr>
          <w:w w:val="95"/>
        </w:rPr>
        <w:t>ClassAMemFuncPtr</w:t>
      </w:r>
      <w:r>
        <w:rPr>
          <w:spacing w:val="26"/>
          <w:w w:val="95"/>
        </w:rPr>
        <w:t xml:space="preserve"> </w:t>
      </w:r>
      <w:r>
        <w:rPr>
          <w:w w:val="95"/>
        </w:rPr>
        <w:t>pfna</w:t>
      </w:r>
      <w:r>
        <w:rPr>
          <w:spacing w:val="26"/>
          <w:w w:val="95"/>
        </w:rPr>
        <w:t xml:space="preserve"> </w:t>
      </w:r>
      <w:r>
        <w:rPr>
          <w:w w:val="95"/>
        </w:rPr>
        <w:t>=</w:t>
      </w:r>
      <w:r>
        <w:rPr>
          <w:spacing w:val="26"/>
          <w:w w:val="95"/>
        </w:rPr>
        <w:t xml:space="preserve"> </w:t>
      </w:r>
      <w:r>
        <w:rPr>
          <w:w w:val="95"/>
        </w:rPr>
        <w:t>(ClassAMemFuncPtr)(*</w:t>
      </w:r>
      <w:r>
        <w:rPr>
          <w:w w:val="95"/>
          <w:shd w:val="clear" w:color="auto" w:fill="FFFF00"/>
        </w:rPr>
        <w:t>(ClassAMemFuncPtr*)</w:t>
      </w:r>
      <w:r>
        <w:rPr>
          <w:w w:val="95"/>
        </w:rPr>
        <w:t>vtbl0);</w:t>
      </w:r>
    </w:p>
    <w:p>
      <w:pPr>
        <w:pStyle w:val="11"/>
        <w:spacing w:before="1"/>
        <w:rPr>
          <w:sz w:val="20"/>
        </w:rPr>
      </w:pPr>
    </w:p>
    <w:p>
      <w:pPr>
        <w:spacing w:before="0"/>
        <w:ind w:left="2627" w:right="0" w:firstLine="0"/>
        <w:jc w:val="left"/>
        <w:rPr>
          <w:rFonts w:hint="eastAsia" w:ascii="宋体" w:eastAsia="宋体"/>
          <w:sz w:val="18"/>
        </w:rPr>
      </w:pPr>
      <w:r>
        <w:rPr>
          <w:rFonts w:hint="eastAsia" w:ascii="宋体" w:eastAsia="宋体"/>
          <w:sz w:val="18"/>
        </w:rPr>
        <w:t>此行意义：</w:t>
      </w:r>
      <w:r>
        <w:rPr>
          <w:sz w:val="16"/>
        </w:rPr>
        <w:t>vtbl0</w:t>
      </w:r>
      <w:r>
        <w:rPr>
          <w:spacing w:val="31"/>
          <w:sz w:val="16"/>
        </w:rPr>
        <w:t xml:space="preserve"> </w:t>
      </w:r>
      <w:r>
        <w:rPr>
          <w:rFonts w:hint="eastAsia" w:ascii="宋体" w:eastAsia="宋体"/>
          <w:sz w:val="18"/>
        </w:rPr>
        <w:t>是个「函式指标的指标」。</w:t>
      </w:r>
    </w:p>
    <w:p>
      <w:pPr>
        <w:pStyle w:val="11"/>
        <w:rPr>
          <w:rFonts w:ascii="宋体"/>
          <w:sz w:val="20"/>
        </w:rPr>
      </w:pPr>
    </w:p>
    <w:p>
      <w:pPr>
        <w:pStyle w:val="11"/>
        <w:rPr>
          <w:rFonts w:ascii="宋体"/>
          <w:sz w:val="20"/>
        </w:rPr>
      </w:pPr>
    </w:p>
    <w:p>
      <w:pPr>
        <w:pStyle w:val="11"/>
        <w:spacing w:before="8"/>
        <w:rPr>
          <w:rFonts w:ascii="宋体"/>
          <w:sz w:val="24"/>
        </w:rPr>
      </w:pPr>
    </w:p>
    <w:p>
      <w:pPr>
        <w:pStyle w:val="5"/>
      </w:pPr>
      <w:r>
        <w:t>124</w:t>
      </w:r>
    </w:p>
    <w:p>
      <w:pPr>
        <w:spacing w:after="0"/>
        <w:sectPr>
          <w:pgSz w:w="10320" w:h="13220"/>
          <w:pgMar w:top="580" w:right="80" w:bottom="280" w:left="40" w:header="720" w:footer="720" w:gutter="0"/>
          <w:cols w:space="720" w:num="1"/>
        </w:sectPr>
      </w:pPr>
    </w:p>
    <w:p>
      <w:pPr>
        <w:pStyle w:val="11"/>
        <w:spacing w:before="64"/>
        <w:ind w:left="5905"/>
        <w:rPr>
          <w:rFonts w:hint="eastAsia" w:ascii="宋体" w:eastAsia="宋体"/>
        </w:rPr>
      </w:pPr>
      <w:r>
        <w:pict>
          <v:rect id="_x0000_s2274" o:spid="_x0000_s2274" o:spt="1" style="position:absolute;left:0pt;margin-left:131.9pt;margin-top:18.85pt;height:0.7pt;width:323pt;mso-position-horizontal-relative:page;mso-wrap-distance-bottom:0pt;mso-wrap-distance-top:0pt;z-index:-251275264;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2"/>
        </w:rPr>
        <w:t xml:space="preserve">第２章 </w:t>
      </w:r>
      <w:r>
        <w:rPr>
          <w:rFonts w:ascii="Times New Roman" w:eastAsia="Times New Roman"/>
        </w:rPr>
        <w:t>C</w:t>
      </w:r>
      <w:r>
        <w:rPr>
          <w:rFonts w:ascii="Times New Roman" w:eastAsia="Times New Roman"/>
          <w:spacing w:val="8"/>
        </w:rPr>
        <w:t xml:space="preserve">++ </w:t>
      </w:r>
      <w:r>
        <w:rPr>
          <w:rFonts w:hint="eastAsia" w:ascii="宋体" w:eastAsia="宋体"/>
        </w:rPr>
        <w:t>物件模型（</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9"/>
        </w:rPr>
        <w:t xml:space="preserve"> </w:t>
      </w:r>
      <w:r>
        <w:rPr>
          <w:rFonts w:ascii="Times New Roman" w:eastAsia="Times New Roman"/>
        </w:rPr>
        <w:t>Model</w:t>
      </w:r>
      <w:r>
        <w:rPr>
          <w:rFonts w:hint="eastAsia" w:ascii="宋体" w:eastAsia="宋体"/>
        </w:rPr>
        <w:t>）</w:t>
      </w:r>
    </w:p>
    <w:p>
      <w:pPr>
        <w:pStyle w:val="11"/>
        <w:rPr>
          <w:rFonts w:ascii="宋体"/>
          <w:sz w:val="20"/>
        </w:rPr>
      </w:pPr>
    </w:p>
    <w:p>
      <w:pPr>
        <w:pStyle w:val="11"/>
        <w:rPr>
          <w:rFonts w:ascii="宋体"/>
          <w:sz w:val="20"/>
        </w:rPr>
      </w:pPr>
    </w:p>
    <w:p>
      <w:pPr>
        <w:pStyle w:val="3"/>
        <w:spacing w:before="185"/>
        <w:rPr>
          <w:rFonts w:hint="eastAsia" w:ascii="宋体" w:eastAsia="宋体"/>
        </w:rPr>
      </w:pPr>
      <w:r>
        <w:rPr>
          <w:rFonts w:hint="eastAsia" w:ascii="宋体" w:eastAsia="宋体"/>
          <w:spacing w:val="16"/>
          <w:w w:val="110"/>
        </w:rPr>
        <w:t>经过继承的洗礼</w:t>
      </w:r>
    </w:p>
    <w:p>
      <w:pPr>
        <w:pStyle w:val="11"/>
        <w:spacing w:before="8"/>
        <w:rPr>
          <w:rFonts w:ascii="宋体"/>
          <w:sz w:val="24"/>
        </w:rPr>
      </w:pPr>
    </w:p>
    <w:p>
      <w:pPr>
        <w:spacing w:before="0"/>
        <w:ind w:left="2627" w:right="0" w:firstLine="0"/>
        <w:jc w:val="left"/>
        <w:rPr>
          <w:rFonts w:hint="eastAsia" w:ascii="宋体" w:eastAsia="宋体"/>
          <w:sz w:val="18"/>
        </w:rPr>
      </w:pPr>
      <w:r>
        <w:rPr>
          <w:rFonts w:hint="eastAsia" w:ascii="宋体" w:eastAsia="宋体"/>
          <w:sz w:val="18"/>
        </w:rPr>
        <w:t>容我先把继承的观念再复习一次：</w:t>
      </w:r>
    </w:p>
    <w:p>
      <w:pPr>
        <w:pStyle w:val="11"/>
        <w:rPr>
          <w:rFonts w:ascii="宋体"/>
          <w:sz w:val="18"/>
        </w:rPr>
      </w:pPr>
    </w:p>
    <w:p>
      <w:pPr>
        <w:spacing w:before="138" w:line="374" w:lineRule="auto"/>
        <w:ind w:left="2627" w:right="1155" w:firstLine="0"/>
        <w:jc w:val="left"/>
        <w:rPr>
          <w:rFonts w:hint="eastAsia" w:ascii="宋体" w:eastAsia="宋体"/>
          <w:sz w:val="18"/>
        </w:rPr>
      </w:pPr>
      <w:r>
        <w:rPr>
          <w:rFonts w:hint="eastAsia" w:ascii="宋体" w:eastAsia="宋体"/>
          <w:sz w:val="18"/>
        </w:rPr>
        <w:t xml:space="preserve">所谓继承，不仅继承了 </w:t>
      </w:r>
      <w:r>
        <w:rPr>
          <w:rFonts w:ascii="Times New Roman" w:eastAsia="Times New Roman"/>
          <w:sz w:val="18"/>
        </w:rPr>
        <w:t>base</w:t>
      </w:r>
      <w:r>
        <w:rPr>
          <w:rFonts w:ascii="Times New Roman" w:eastAsia="Times New Roman"/>
          <w:spacing w:val="9"/>
          <w:sz w:val="18"/>
        </w:rPr>
        <w:t xml:space="preserve"> </w:t>
      </w:r>
      <w:r>
        <w:rPr>
          <w:rFonts w:ascii="Times New Roman" w:eastAsia="Times New Roman"/>
          <w:sz w:val="18"/>
        </w:rPr>
        <w:t>class</w:t>
      </w:r>
      <w:r>
        <w:rPr>
          <w:rFonts w:ascii="Times New Roman" w:eastAsia="Times New Roman"/>
          <w:spacing w:val="13"/>
          <w:sz w:val="18"/>
        </w:rPr>
        <w:t xml:space="preserve"> </w:t>
      </w:r>
      <w:r>
        <w:rPr>
          <w:rFonts w:hint="eastAsia" w:ascii="宋体" w:eastAsia="宋体"/>
          <w:spacing w:val="2"/>
          <w:sz w:val="18"/>
        </w:rPr>
        <w:t xml:space="preserve">的各项 </w:t>
      </w:r>
      <w:r>
        <w:rPr>
          <w:rFonts w:ascii="Times New Roman" w:eastAsia="Times New Roman"/>
          <w:sz w:val="18"/>
        </w:rPr>
        <w:t>data</w:t>
      </w:r>
      <w:r>
        <w:rPr>
          <w:rFonts w:ascii="Times New Roman" w:eastAsia="Times New Roman"/>
          <w:spacing w:val="8"/>
          <w:sz w:val="18"/>
        </w:rPr>
        <w:t xml:space="preserve"> </w:t>
      </w:r>
      <w:r>
        <w:rPr>
          <w:rFonts w:ascii="Times New Roman" w:eastAsia="Times New Roman"/>
          <w:sz w:val="18"/>
        </w:rPr>
        <w:t>members</w:t>
      </w:r>
      <w:r>
        <w:rPr>
          <w:rFonts w:hint="eastAsia" w:ascii="宋体" w:eastAsia="宋体"/>
          <w:spacing w:val="1"/>
          <w:sz w:val="18"/>
        </w:rPr>
        <w:t xml:space="preserve">，也继承了 </w:t>
      </w:r>
      <w:r>
        <w:rPr>
          <w:rFonts w:ascii="Times New Roman" w:eastAsia="Times New Roman"/>
          <w:sz w:val="18"/>
        </w:rPr>
        <w:t>base</w:t>
      </w:r>
      <w:r>
        <w:rPr>
          <w:rFonts w:ascii="Times New Roman" w:eastAsia="Times New Roman"/>
          <w:spacing w:val="14"/>
          <w:sz w:val="18"/>
        </w:rPr>
        <w:t xml:space="preserve"> </w:t>
      </w:r>
      <w:r>
        <w:rPr>
          <w:rFonts w:ascii="Times New Roman" w:eastAsia="Times New Roman"/>
          <w:sz w:val="18"/>
        </w:rPr>
        <w:t>class</w:t>
      </w:r>
      <w:r>
        <w:rPr>
          <w:rFonts w:ascii="Times New Roman" w:eastAsia="Times New Roman"/>
          <w:spacing w:val="13"/>
          <w:sz w:val="18"/>
        </w:rPr>
        <w:t xml:space="preserve"> </w:t>
      </w:r>
      <w:r>
        <w:rPr>
          <w:rFonts w:hint="eastAsia" w:ascii="宋体" w:eastAsia="宋体"/>
          <w:sz w:val="18"/>
        </w:rPr>
        <w:t xml:space="preserve">的各个 </w:t>
      </w:r>
      <w:r>
        <w:rPr>
          <w:rFonts w:ascii="Times New Roman" w:eastAsia="Times New Roman"/>
          <w:sz w:val="18"/>
        </w:rPr>
        <w:t>member</w:t>
      </w:r>
      <w:r>
        <w:rPr>
          <w:rFonts w:ascii="Times New Roman" w:eastAsia="Times New Roman"/>
          <w:spacing w:val="4"/>
          <w:sz w:val="18"/>
        </w:rPr>
        <w:t xml:space="preserve"> </w:t>
      </w:r>
      <w:r>
        <w:rPr>
          <w:rFonts w:ascii="Times New Roman" w:eastAsia="Times New Roman"/>
          <w:sz w:val="18"/>
        </w:rPr>
        <w:t>functions</w:t>
      </w:r>
      <w:r>
        <w:rPr>
          <w:rFonts w:hint="eastAsia" w:ascii="宋体" w:eastAsia="宋体"/>
          <w:sz w:val="18"/>
        </w:rPr>
        <w:t>：</w:t>
      </w:r>
    </w:p>
    <w:p>
      <w:pPr>
        <w:pStyle w:val="15"/>
        <w:numPr>
          <w:ilvl w:val="0"/>
          <w:numId w:val="24"/>
        </w:numPr>
        <w:tabs>
          <w:tab w:val="left" w:pos="2911"/>
        </w:tabs>
        <w:spacing w:before="145" w:after="0" w:line="240" w:lineRule="auto"/>
        <w:ind w:left="2910" w:right="0" w:hanging="284"/>
        <w:jc w:val="left"/>
        <w:rPr>
          <w:sz w:val="18"/>
        </w:rPr>
      </w:pPr>
      <w:r>
        <w:rPr>
          <w:spacing w:val="32"/>
          <w:sz w:val="18"/>
        </w:rPr>
        <w:t xml:space="preserve">对于 </w:t>
      </w:r>
      <w:r>
        <w:rPr>
          <w:rFonts w:ascii="Times New Roman" w:eastAsia="Times New Roman"/>
          <w:sz w:val="18"/>
        </w:rPr>
        <w:t>data</w:t>
      </w:r>
      <w:r>
        <w:rPr>
          <w:rFonts w:ascii="Times New Roman" w:eastAsia="Times New Roman"/>
          <w:spacing w:val="42"/>
          <w:sz w:val="18"/>
        </w:rPr>
        <w:t xml:space="preserve"> </w:t>
      </w:r>
      <w:r>
        <w:rPr>
          <w:rFonts w:ascii="Times New Roman" w:eastAsia="Times New Roman"/>
          <w:sz w:val="18"/>
        </w:rPr>
        <w:t>members</w:t>
      </w:r>
      <w:r>
        <w:rPr>
          <w:rFonts w:ascii="Times New Roman" w:eastAsia="Times New Roman"/>
          <w:spacing w:val="8"/>
          <w:sz w:val="18"/>
        </w:rPr>
        <w:t xml:space="preserve">   </w:t>
      </w:r>
      <w:r>
        <w:rPr>
          <w:spacing w:val="11"/>
          <w:sz w:val="18"/>
        </w:rPr>
        <w:t xml:space="preserve">的继承， 是指这些 </w:t>
      </w:r>
      <w:r>
        <w:rPr>
          <w:rFonts w:ascii="Times New Roman" w:eastAsia="Times New Roman"/>
          <w:sz w:val="18"/>
        </w:rPr>
        <w:t>members</w:t>
      </w:r>
      <w:r>
        <w:rPr>
          <w:rFonts w:ascii="Times New Roman" w:eastAsia="Times New Roman"/>
          <w:spacing w:val="7"/>
          <w:sz w:val="18"/>
        </w:rPr>
        <w:t xml:space="preserve">   </w:t>
      </w:r>
      <w:r>
        <w:rPr>
          <w:spacing w:val="39"/>
          <w:sz w:val="18"/>
        </w:rPr>
        <w:t xml:space="preserve">在 </w:t>
      </w:r>
      <w:r>
        <w:rPr>
          <w:rFonts w:ascii="Times New Roman" w:eastAsia="Times New Roman"/>
          <w:sz w:val="18"/>
        </w:rPr>
        <w:t>derived</w:t>
      </w:r>
      <w:r>
        <w:rPr>
          <w:rFonts w:ascii="Times New Roman" w:eastAsia="Times New Roman"/>
          <w:spacing w:val="41"/>
          <w:sz w:val="18"/>
        </w:rPr>
        <w:t xml:space="preserve"> </w:t>
      </w:r>
      <w:r>
        <w:rPr>
          <w:rFonts w:ascii="Times New Roman" w:eastAsia="Times New Roman"/>
          <w:sz w:val="18"/>
        </w:rPr>
        <w:t>object</w:t>
      </w:r>
      <w:r>
        <w:rPr>
          <w:rFonts w:ascii="Times New Roman" w:eastAsia="Times New Roman"/>
          <w:spacing w:val="8"/>
          <w:sz w:val="18"/>
        </w:rPr>
        <w:t xml:space="preserve">   </w:t>
      </w:r>
      <w:r>
        <w:rPr>
          <w:sz w:val="18"/>
        </w:rPr>
        <w:t>和</w:t>
      </w:r>
    </w:p>
    <w:p>
      <w:pPr>
        <w:spacing w:before="91"/>
        <w:ind w:left="2910" w:right="0" w:firstLine="0"/>
        <w:jc w:val="left"/>
        <w:rPr>
          <w:rFonts w:hint="eastAsia" w:ascii="宋体" w:eastAsia="宋体"/>
          <w:sz w:val="18"/>
        </w:rPr>
      </w:pPr>
      <w:r>
        <w:rPr>
          <w:rFonts w:ascii="Times New Roman" w:eastAsia="Times New Roman"/>
          <w:sz w:val="18"/>
        </w:rPr>
        <w:t>base</w:t>
      </w:r>
      <w:r>
        <w:rPr>
          <w:rFonts w:ascii="Times New Roman" w:eastAsia="Times New Roman"/>
          <w:spacing w:val="55"/>
          <w:sz w:val="18"/>
        </w:rPr>
        <w:t xml:space="preserve"> </w:t>
      </w:r>
      <w:r>
        <w:rPr>
          <w:rFonts w:ascii="Times New Roman" w:eastAsia="Times New Roman"/>
          <w:sz w:val="18"/>
        </w:rPr>
        <w:t xml:space="preserve">object    </w:t>
      </w:r>
      <w:r>
        <w:rPr>
          <w:rFonts w:hint="eastAsia" w:ascii="宋体" w:eastAsia="宋体"/>
          <w:spacing w:val="19"/>
          <w:sz w:val="18"/>
        </w:rPr>
        <w:t>中各有一份实体</w:t>
      </w:r>
      <w:r>
        <w:rPr>
          <w:rFonts w:hint="eastAsia" w:ascii="宋体" w:eastAsia="宋体"/>
          <w:sz w:val="18"/>
        </w:rPr>
        <w:t>（</w:t>
      </w:r>
      <w:r>
        <w:rPr>
          <w:rFonts w:hint="eastAsia" w:ascii="宋体" w:eastAsia="宋体"/>
          <w:spacing w:val="-62"/>
          <w:sz w:val="18"/>
        </w:rPr>
        <w:t xml:space="preserve"> </w:t>
      </w:r>
      <w:r>
        <w:rPr>
          <w:rFonts w:ascii="Times New Roman" w:eastAsia="Times New Roman"/>
          <w:sz w:val="18"/>
        </w:rPr>
        <w:t>static</w:t>
      </w:r>
      <w:r>
        <w:rPr>
          <w:rFonts w:ascii="Times New Roman" w:eastAsia="Times New Roman"/>
          <w:spacing w:val="48"/>
          <w:sz w:val="18"/>
        </w:rPr>
        <w:t xml:space="preserve"> </w:t>
      </w:r>
      <w:r>
        <w:rPr>
          <w:rFonts w:ascii="Times New Roman" w:eastAsia="Times New Roman"/>
          <w:sz w:val="18"/>
        </w:rPr>
        <w:t xml:space="preserve">members    </w:t>
      </w:r>
      <w:r>
        <w:rPr>
          <w:rFonts w:hint="eastAsia" w:ascii="宋体" w:eastAsia="宋体"/>
          <w:spacing w:val="19"/>
          <w:sz w:val="18"/>
        </w:rPr>
        <w:t>除外</w:t>
      </w:r>
      <w:r>
        <w:rPr>
          <w:rFonts w:hint="eastAsia" w:ascii="宋体" w:eastAsia="宋体"/>
          <w:spacing w:val="9"/>
          <w:sz w:val="18"/>
        </w:rPr>
        <w:t>）；</w:t>
      </w:r>
    </w:p>
    <w:p>
      <w:pPr>
        <w:pStyle w:val="11"/>
        <w:spacing w:before="10"/>
        <w:rPr>
          <w:rFonts w:ascii="宋体"/>
        </w:rPr>
      </w:pPr>
    </w:p>
    <w:p>
      <w:pPr>
        <w:pStyle w:val="15"/>
        <w:numPr>
          <w:ilvl w:val="0"/>
          <w:numId w:val="24"/>
        </w:numPr>
        <w:tabs>
          <w:tab w:val="left" w:pos="2911"/>
        </w:tabs>
        <w:spacing w:before="1" w:after="0" w:line="333" w:lineRule="auto"/>
        <w:ind w:left="2910" w:right="1126" w:hanging="284"/>
        <w:jc w:val="both"/>
        <w:rPr>
          <w:sz w:val="18"/>
        </w:rPr>
      </w:pPr>
      <w:r>
        <w:rPr>
          <w:spacing w:val="34"/>
          <w:sz w:val="18"/>
        </w:rPr>
        <w:t xml:space="preserve">对于 </w:t>
      </w:r>
      <w:r>
        <w:rPr>
          <w:rFonts w:ascii="Times New Roman" w:eastAsia="Times New Roman"/>
          <w:sz w:val="18"/>
        </w:rPr>
        <w:t>member</w:t>
      </w:r>
      <w:r>
        <w:rPr>
          <w:rFonts w:ascii="Times New Roman" w:eastAsia="Times New Roman"/>
          <w:spacing w:val="2"/>
          <w:sz w:val="18"/>
        </w:rPr>
        <w:t xml:space="preserve"> </w:t>
      </w:r>
      <w:r>
        <w:rPr>
          <w:rFonts w:ascii="Times New Roman" w:eastAsia="Times New Roman"/>
          <w:sz w:val="18"/>
        </w:rPr>
        <w:t>functions</w:t>
      </w:r>
      <w:r>
        <w:rPr>
          <w:rFonts w:ascii="Times New Roman" w:eastAsia="Times New Roman"/>
          <w:spacing w:val="4"/>
          <w:sz w:val="18"/>
        </w:rPr>
        <w:t xml:space="preserve"> </w:t>
      </w:r>
      <w:r>
        <w:rPr>
          <w:spacing w:val="9"/>
          <w:sz w:val="18"/>
        </w:rPr>
        <w:t>的继承，则与「多长出一份实体」的观念无关，</w:t>
      </w:r>
      <w:r>
        <w:rPr>
          <w:spacing w:val="-88"/>
          <w:sz w:val="18"/>
        </w:rPr>
        <w:t xml:space="preserve"> </w:t>
      </w:r>
      <w:r>
        <w:rPr>
          <w:spacing w:val="23"/>
          <w:sz w:val="18"/>
        </w:rPr>
        <w:t xml:space="preserve">而是指继承了对 </w:t>
      </w:r>
      <w:r>
        <w:rPr>
          <w:rFonts w:ascii="Times New Roman" w:eastAsia="Times New Roman"/>
          <w:sz w:val="18"/>
        </w:rPr>
        <w:t>base</w:t>
      </w:r>
      <w:r>
        <w:rPr>
          <w:rFonts w:ascii="Times New Roman" w:eastAsia="Times New Roman"/>
          <w:spacing w:val="28"/>
          <w:sz w:val="18"/>
        </w:rPr>
        <w:t xml:space="preserve"> </w:t>
      </w:r>
      <w:r>
        <w:rPr>
          <w:rFonts w:ascii="Times New Roman" w:eastAsia="Times New Roman"/>
          <w:sz w:val="18"/>
        </w:rPr>
        <w:t>class's</w:t>
      </w:r>
      <w:r>
        <w:rPr>
          <w:rFonts w:ascii="Times New Roman" w:eastAsia="Times New Roman"/>
          <w:spacing w:val="28"/>
          <w:sz w:val="18"/>
        </w:rPr>
        <w:t xml:space="preserve"> </w:t>
      </w:r>
      <w:r>
        <w:rPr>
          <w:rFonts w:ascii="Times New Roman" w:eastAsia="Times New Roman"/>
          <w:sz w:val="18"/>
        </w:rPr>
        <w:t>member</w:t>
      </w:r>
      <w:r>
        <w:rPr>
          <w:rFonts w:ascii="Times New Roman" w:eastAsia="Times New Roman"/>
          <w:spacing w:val="29"/>
          <w:sz w:val="18"/>
        </w:rPr>
        <w:t xml:space="preserve"> </w:t>
      </w:r>
      <w:r>
        <w:rPr>
          <w:rFonts w:ascii="Times New Roman" w:eastAsia="Times New Roman"/>
          <w:sz w:val="18"/>
        </w:rPr>
        <w:t>functions</w:t>
      </w:r>
      <w:r>
        <w:rPr>
          <w:sz w:val="18"/>
        </w:rPr>
        <w:t>（</w:t>
      </w:r>
      <w:r>
        <w:rPr>
          <w:spacing w:val="20"/>
          <w:sz w:val="18"/>
        </w:rPr>
        <w:t xml:space="preserve"> 包括 </w:t>
      </w:r>
      <w:r>
        <w:rPr>
          <w:rFonts w:ascii="Times New Roman" w:eastAsia="Times New Roman"/>
          <w:spacing w:val="9"/>
          <w:sz w:val="18"/>
        </w:rPr>
        <w:t>non-virtual</w:t>
      </w:r>
      <w:r>
        <w:rPr>
          <w:sz w:val="18"/>
        </w:rPr>
        <w:t>、</w:t>
      </w:r>
      <w:r>
        <w:rPr>
          <w:rFonts w:ascii="Times New Roman" w:eastAsia="Times New Roman"/>
          <w:spacing w:val="9"/>
          <w:sz w:val="18"/>
        </w:rPr>
        <w:t>virtual</w:t>
      </w:r>
      <w:r>
        <w:rPr>
          <w:spacing w:val="19"/>
          <w:sz w:val="18"/>
        </w:rPr>
        <w:t>、</w:t>
      </w:r>
      <w:r>
        <w:rPr>
          <w:rFonts w:ascii="Times New Roman" w:eastAsia="Times New Roman"/>
          <w:sz w:val="18"/>
        </w:rPr>
        <w:t>static</w:t>
      </w:r>
      <w:r>
        <w:rPr>
          <w:sz w:val="18"/>
        </w:rPr>
        <w:t>）</w:t>
      </w:r>
      <w:r>
        <w:rPr>
          <w:spacing w:val="2"/>
          <w:sz w:val="18"/>
        </w:rPr>
        <w:t xml:space="preserve"> 的呼叫权利。</w:t>
      </w:r>
    </w:p>
    <w:p>
      <w:pPr>
        <w:pStyle w:val="15"/>
        <w:numPr>
          <w:ilvl w:val="0"/>
          <w:numId w:val="24"/>
        </w:numPr>
        <w:tabs>
          <w:tab w:val="left" w:pos="2911"/>
        </w:tabs>
        <w:spacing w:before="128" w:after="0" w:line="333" w:lineRule="auto"/>
        <w:ind w:left="2910" w:right="1167" w:hanging="284"/>
        <w:jc w:val="both"/>
        <w:rPr>
          <w:sz w:val="18"/>
        </w:rPr>
      </w:pPr>
      <w:r>
        <w:rPr>
          <w:rFonts w:ascii="Times New Roman" w:eastAsia="Times New Roman"/>
          <w:sz w:val="18"/>
        </w:rPr>
        <w:t>Static</w:t>
      </w:r>
      <w:r>
        <w:rPr>
          <w:rFonts w:ascii="Times New Roman" w:eastAsia="Times New Roman"/>
          <w:spacing w:val="14"/>
          <w:sz w:val="18"/>
        </w:rPr>
        <w:t xml:space="preserve"> </w:t>
      </w:r>
      <w:r>
        <w:rPr>
          <w:rFonts w:ascii="Times New Roman" w:eastAsia="Times New Roman"/>
          <w:sz w:val="18"/>
        </w:rPr>
        <w:t>data</w:t>
      </w:r>
      <w:r>
        <w:rPr>
          <w:rFonts w:ascii="Times New Roman" w:eastAsia="Times New Roman"/>
          <w:spacing w:val="22"/>
          <w:sz w:val="18"/>
        </w:rPr>
        <w:t xml:space="preserve"> </w:t>
      </w:r>
      <w:r>
        <w:rPr>
          <w:rFonts w:ascii="Times New Roman" w:eastAsia="Times New Roman"/>
          <w:sz w:val="18"/>
        </w:rPr>
        <w:t>members</w:t>
      </w:r>
      <w:r>
        <w:rPr>
          <w:rFonts w:ascii="Times New Roman" w:eastAsia="Times New Roman"/>
          <w:spacing w:val="82"/>
          <w:sz w:val="18"/>
        </w:rPr>
        <w:t xml:space="preserve"> </w:t>
      </w:r>
      <w:r>
        <w:rPr>
          <w:spacing w:val="19"/>
          <w:sz w:val="18"/>
        </w:rPr>
        <w:t xml:space="preserve">也可以继承，但其观念类似于对 </w:t>
      </w:r>
      <w:r>
        <w:rPr>
          <w:rFonts w:ascii="Times New Roman" w:eastAsia="Times New Roman"/>
          <w:sz w:val="18"/>
        </w:rPr>
        <w:t>member</w:t>
      </w:r>
      <w:r>
        <w:rPr>
          <w:rFonts w:ascii="Times New Roman" w:eastAsia="Times New Roman"/>
          <w:spacing w:val="68"/>
          <w:sz w:val="18"/>
        </w:rPr>
        <w:t xml:space="preserve"> </w:t>
      </w:r>
      <w:r>
        <w:rPr>
          <w:rFonts w:ascii="Times New Roman" w:eastAsia="Times New Roman"/>
          <w:sz w:val="18"/>
        </w:rPr>
        <w:t>functions</w:t>
      </w:r>
      <w:r>
        <w:rPr>
          <w:rFonts w:ascii="Times New Roman" w:eastAsia="Times New Roman"/>
          <w:spacing w:val="1"/>
          <w:sz w:val="18"/>
        </w:rPr>
        <w:t xml:space="preserve"> </w:t>
      </w:r>
      <w:r>
        <w:rPr>
          <w:spacing w:val="8"/>
          <w:sz w:val="18"/>
        </w:rPr>
        <w:t xml:space="preserve">的继承： 继承得到的是存取权利， 而非在 </w:t>
      </w:r>
      <w:r>
        <w:rPr>
          <w:rFonts w:ascii="Times New Roman" w:eastAsia="Times New Roman"/>
          <w:sz w:val="18"/>
        </w:rPr>
        <w:t>derived</w:t>
      </w:r>
      <w:r>
        <w:rPr>
          <w:rFonts w:ascii="Times New Roman" w:eastAsia="Times New Roman"/>
          <w:spacing w:val="16"/>
          <w:sz w:val="18"/>
        </w:rPr>
        <w:t xml:space="preserve"> </w:t>
      </w:r>
      <w:r>
        <w:rPr>
          <w:rFonts w:ascii="Times New Roman" w:eastAsia="Times New Roman"/>
          <w:sz w:val="18"/>
        </w:rPr>
        <w:t>object</w:t>
      </w:r>
      <w:r>
        <w:rPr>
          <w:rFonts w:ascii="Times New Roman" w:eastAsia="Times New Roman"/>
          <w:spacing w:val="79"/>
          <w:sz w:val="18"/>
        </w:rPr>
        <w:t xml:space="preserve"> </w:t>
      </w:r>
      <w:r>
        <w:rPr>
          <w:spacing w:val="15"/>
          <w:sz w:val="18"/>
        </w:rPr>
        <w:t>中多一份实</w:t>
      </w:r>
      <w:r>
        <w:rPr>
          <w:spacing w:val="14"/>
          <w:sz w:val="18"/>
        </w:rPr>
        <w:t>体空间。</w:t>
      </w:r>
    </w:p>
    <w:p>
      <w:pPr>
        <w:pStyle w:val="11"/>
        <w:rPr>
          <w:rFonts w:ascii="宋体"/>
          <w:sz w:val="21"/>
        </w:rPr>
      </w:pPr>
    </w:p>
    <w:p>
      <w:pPr>
        <w:spacing w:before="0"/>
        <w:ind w:left="2627" w:right="0" w:firstLine="0"/>
        <w:jc w:val="left"/>
        <w:rPr>
          <w:rFonts w:hint="eastAsia" w:ascii="Microsoft YaHei UI" w:eastAsia="Microsoft YaHei UI"/>
          <w:b/>
          <w:sz w:val="20"/>
        </w:rPr>
      </w:pPr>
      <w:r>
        <w:rPr>
          <w:rFonts w:hint="eastAsia" w:ascii="Microsoft YaHei UI" w:eastAsia="Microsoft YaHei UI"/>
          <w:b/>
          <w:spacing w:val="12"/>
          <w:w w:val="110"/>
          <w:sz w:val="20"/>
        </w:rPr>
        <w:t xml:space="preserve">顺带一提， </w:t>
      </w:r>
      <w:r>
        <w:rPr>
          <w:rFonts w:ascii="Arial" w:eastAsia="Arial"/>
          <w:b/>
          <w:w w:val="110"/>
          <w:sz w:val="20"/>
        </w:rPr>
        <w:t>Static</w:t>
      </w:r>
      <w:r>
        <w:rPr>
          <w:rFonts w:ascii="Arial" w:eastAsia="Arial"/>
          <w:b/>
          <w:spacing w:val="24"/>
          <w:w w:val="110"/>
          <w:sz w:val="20"/>
        </w:rPr>
        <w:t xml:space="preserve">  </w:t>
      </w:r>
      <w:r>
        <w:rPr>
          <w:rFonts w:ascii="Arial" w:eastAsia="Arial"/>
          <w:b/>
          <w:w w:val="110"/>
          <w:sz w:val="20"/>
        </w:rPr>
        <w:t>Members</w:t>
      </w:r>
      <w:r>
        <w:rPr>
          <w:rFonts w:ascii="Arial" w:eastAsia="Arial"/>
          <w:b/>
          <w:spacing w:val="15"/>
          <w:w w:val="110"/>
          <w:sz w:val="20"/>
        </w:rPr>
        <w:t xml:space="preserve">  </w:t>
      </w:r>
      <w:r>
        <w:rPr>
          <w:rFonts w:hint="eastAsia" w:ascii="Microsoft YaHei UI" w:eastAsia="Microsoft YaHei UI"/>
          <w:b/>
          <w:spacing w:val="15"/>
          <w:w w:val="110"/>
          <w:sz w:val="20"/>
        </w:rPr>
        <w:t>的继承</w:t>
      </w:r>
    </w:p>
    <w:p>
      <w:pPr>
        <w:pStyle w:val="11"/>
        <w:spacing w:before="3"/>
        <w:rPr>
          <w:rFonts w:ascii="Microsoft YaHei UI"/>
          <w:b/>
          <w:sz w:val="11"/>
        </w:rPr>
      </w:pPr>
    </w:p>
    <w:p>
      <w:pPr>
        <w:spacing w:before="0"/>
        <w:ind w:left="2627" w:right="0" w:firstLine="0"/>
        <w:jc w:val="left"/>
        <w:rPr>
          <w:rFonts w:hint="eastAsia" w:ascii="宋体" w:eastAsia="宋体"/>
          <w:sz w:val="18"/>
        </w:rPr>
      </w:pPr>
      <w:r>
        <w:rPr>
          <w:rFonts w:hint="eastAsia" w:ascii="宋体" w:eastAsia="宋体"/>
          <w:spacing w:val="2"/>
          <w:sz w:val="18"/>
        </w:rPr>
        <w:t xml:space="preserve">下面这个简单的例子可以说明 </w:t>
      </w:r>
      <w:r>
        <w:rPr>
          <w:rFonts w:ascii="Times New Roman" w:eastAsia="Times New Roman"/>
          <w:sz w:val="18"/>
        </w:rPr>
        <w:t>static</w:t>
      </w:r>
      <w:r>
        <w:rPr>
          <w:rFonts w:ascii="Times New Roman" w:eastAsia="Times New Roman"/>
          <w:spacing w:val="72"/>
          <w:sz w:val="18"/>
        </w:rPr>
        <w:t xml:space="preserve"> </w:t>
      </w:r>
      <w:r>
        <w:rPr>
          <w:rFonts w:hint="eastAsia" w:ascii="宋体" w:eastAsia="宋体"/>
          <w:sz w:val="18"/>
        </w:rPr>
        <w:t>的一些继承疑点：</w:t>
      </w:r>
    </w:p>
    <w:p>
      <w:pPr>
        <w:pStyle w:val="11"/>
        <w:rPr>
          <w:rFonts w:ascii="宋体"/>
          <w:sz w:val="20"/>
        </w:rPr>
      </w:pPr>
    </w:p>
    <w:p>
      <w:pPr>
        <w:pStyle w:val="11"/>
        <w:spacing w:before="145"/>
        <w:ind w:left="2910"/>
      </w:pPr>
      <w:r>
        <w:t>#0001</w:t>
      </w:r>
      <w:r>
        <w:rPr>
          <w:spacing w:val="62"/>
        </w:rPr>
        <w:t xml:space="preserve"> </w:t>
      </w:r>
      <w:r>
        <w:t>class</w:t>
      </w:r>
      <w:r>
        <w:rPr>
          <w:spacing w:val="-3"/>
        </w:rPr>
        <w:t xml:space="preserve"> </w:t>
      </w:r>
      <w:r>
        <w:t>A</w:t>
      </w:r>
    </w:p>
    <w:p>
      <w:pPr>
        <w:pStyle w:val="11"/>
        <w:spacing w:before="40"/>
        <w:ind w:left="2910"/>
      </w:pPr>
      <w:r>
        <w:t>#0002</w:t>
      </w:r>
      <w:r>
        <w:rPr>
          <w:spacing w:val="63"/>
        </w:rPr>
        <w:t xml:space="preserve"> </w:t>
      </w:r>
      <w:r>
        <w:t>{</w:t>
      </w:r>
    </w:p>
    <w:p>
      <w:pPr>
        <w:pStyle w:val="11"/>
        <w:tabs>
          <w:tab w:val="left" w:pos="3716"/>
        </w:tabs>
        <w:spacing w:before="40" w:line="292" w:lineRule="auto"/>
        <w:ind w:left="2910" w:right="2155"/>
      </w:pPr>
      <w:r>
        <w:t>#0003</w:t>
      </w:r>
      <w:r>
        <w:rPr>
          <w:spacing w:val="60"/>
        </w:rPr>
        <w:t xml:space="preserve"> </w:t>
      </w:r>
      <w:r>
        <w:t>public:</w:t>
      </w:r>
      <w:r>
        <w:rPr>
          <w:spacing w:val="61"/>
        </w:rPr>
        <w:t xml:space="preserve"> </w:t>
      </w:r>
      <w:r>
        <w:t>//</w:t>
      </w:r>
      <w:r>
        <w:rPr>
          <w:spacing w:val="-5"/>
        </w:rPr>
        <w:t xml:space="preserve"> </w:t>
      </w:r>
      <w:r>
        <w:t>use</w:t>
      </w:r>
      <w:r>
        <w:rPr>
          <w:spacing w:val="-4"/>
        </w:rPr>
        <w:t xml:space="preserve"> </w:t>
      </w:r>
      <w:r>
        <w:t>public</w:t>
      </w:r>
      <w:r>
        <w:rPr>
          <w:spacing w:val="-4"/>
        </w:rPr>
        <w:t xml:space="preserve"> </w:t>
      </w:r>
      <w:r>
        <w:t>is</w:t>
      </w:r>
      <w:r>
        <w:rPr>
          <w:spacing w:val="-5"/>
        </w:rPr>
        <w:t xml:space="preserve"> </w:t>
      </w:r>
      <w:r>
        <w:t>convenient</w:t>
      </w:r>
      <w:r>
        <w:rPr>
          <w:spacing w:val="-4"/>
        </w:rPr>
        <w:t xml:space="preserve"> </w:t>
      </w:r>
      <w:r>
        <w:t>for</w:t>
      </w:r>
      <w:r>
        <w:rPr>
          <w:spacing w:val="-4"/>
        </w:rPr>
        <w:t xml:space="preserve"> </w:t>
      </w:r>
      <w:r>
        <w:t>access</w:t>
      </w:r>
      <w:r>
        <w:rPr>
          <w:spacing w:val="-93"/>
        </w:rPr>
        <w:t xml:space="preserve"> </w:t>
      </w:r>
      <w:r>
        <w:t>#0004</w:t>
      </w:r>
      <w:r>
        <w:tab/>
      </w:r>
      <w:r>
        <w:t>double</w:t>
      </w:r>
      <w:r>
        <w:rPr>
          <w:spacing w:val="-1"/>
        </w:rPr>
        <w:t xml:space="preserve"> </w:t>
      </w:r>
      <w:r>
        <w:t>m_total;</w:t>
      </w:r>
    </w:p>
    <w:p>
      <w:pPr>
        <w:pStyle w:val="11"/>
        <w:tabs>
          <w:tab w:val="left" w:pos="3716"/>
        </w:tabs>
        <w:spacing w:line="292" w:lineRule="auto"/>
        <w:ind w:left="2910" w:right="4459"/>
      </w:pPr>
      <w:r>
        <w:t>#0005</w:t>
      </w:r>
      <w:r>
        <w:tab/>
      </w:r>
      <w:r>
        <w:rPr>
          <w:shd w:val="clear" w:color="auto" w:fill="FFFF00"/>
        </w:rPr>
        <w:t>static</w:t>
      </w:r>
      <w:r>
        <w:t xml:space="preserve"> double m_rate;</w:t>
      </w:r>
      <w:r>
        <w:rPr>
          <w:spacing w:val="-94"/>
        </w:rPr>
        <w:t xml:space="preserve"> </w:t>
      </w:r>
      <w:r>
        <w:t>#0006</w:t>
      </w:r>
      <w:r>
        <w:rPr>
          <w:spacing w:val="66"/>
        </w:rPr>
        <w:t xml:space="preserve"> </w:t>
      </w:r>
      <w:r>
        <w:t>public:</w:t>
      </w:r>
    </w:p>
    <w:p>
      <w:pPr>
        <w:pStyle w:val="11"/>
        <w:tabs>
          <w:tab w:val="left" w:pos="3716"/>
        </w:tabs>
        <w:spacing w:line="292" w:lineRule="auto"/>
        <w:ind w:left="2910" w:right="1003"/>
      </w:pPr>
      <w:r>
        <w:t>#0007</w:t>
      </w:r>
      <w:r>
        <w:tab/>
      </w:r>
      <w:r>
        <w:rPr>
          <w:shd w:val="clear" w:color="auto" w:fill="FFFF00"/>
        </w:rPr>
        <w:t>static</w:t>
      </w:r>
      <w:r>
        <w:t xml:space="preserve"> void setRate(double newRate) { m_rate = newRate; }</w:t>
      </w:r>
      <w:r>
        <w:rPr>
          <w:spacing w:val="-94"/>
        </w:rPr>
        <w:t xml:space="preserve"> </w:t>
      </w:r>
      <w:r>
        <w:t>#0008</w:t>
      </w:r>
      <w:r>
        <w:rPr>
          <w:spacing w:val="67"/>
        </w:rPr>
        <w:t xml:space="preserve"> </w:t>
      </w:r>
      <w:r>
        <w:t>};</w:t>
      </w:r>
    </w:p>
    <w:p>
      <w:pPr>
        <w:pStyle w:val="11"/>
        <w:spacing w:line="181" w:lineRule="exact"/>
        <w:ind w:left="2910"/>
      </w:pPr>
      <w:r>
        <w:t>#0009</w:t>
      </w:r>
    </w:p>
    <w:p>
      <w:pPr>
        <w:pStyle w:val="11"/>
        <w:spacing w:before="38" w:line="292" w:lineRule="auto"/>
        <w:ind w:left="2910" w:right="4684"/>
      </w:pPr>
      <w:r>
        <w:t>#0010</w:t>
      </w:r>
      <w:r>
        <w:rPr>
          <w:spacing w:val="62"/>
        </w:rPr>
        <w:t xml:space="preserve"> </w:t>
      </w:r>
      <w:r>
        <w:t>class</w:t>
      </w:r>
      <w:r>
        <w:rPr>
          <w:spacing w:val="-3"/>
        </w:rPr>
        <w:t xml:space="preserve"> </w:t>
      </w:r>
      <w:r>
        <w:t>B</w:t>
      </w:r>
      <w:r>
        <w:rPr>
          <w:spacing w:val="-3"/>
        </w:rPr>
        <w:t xml:space="preserve"> </w:t>
      </w:r>
      <w:r>
        <w:t>:</w:t>
      </w:r>
      <w:r>
        <w:rPr>
          <w:spacing w:val="-3"/>
        </w:rPr>
        <w:t xml:space="preserve"> </w:t>
      </w:r>
      <w:r>
        <w:t>public</w:t>
      </w:r>
      <w:r>
        <w:rPr>
          <w:spacing w:val="-3"/>
        </w:rPr>
        <w:t xml:space="preserve"> </w:t>
      </w:r>
      <w:r>
        <w:t>A</w:t>
      </w:r>
      <w:r>
        <w:rPr>
          <w:spacing w:val="-93"/>
        </w:rPr>
        <w:t xml:space="preserve"> </w:t>
      </w:r>
      <w:r>
        <w:t>#0011</w:t>
      </w:r>
      <w:r>
        <w:rPr>
          <w:spacing w:val="67"/>
        </w:rPr>
        <w:t xml:space="preserve"> </w:t>
      </w:r>
      <w:r>
        <w:t>{</w:t>
      </w:r>
    </w:p>
    <w:p>
      <w:pPr>
        <w:pStyle w:val="11"/>
        <w:spacing w:line="181" w:lineRule="exact"/>
        <w:ind w:left="2910"/>
      </w:pPr>
      <w:r>
        <w:t>#0012</w:t>
      </w:r>
      <w:r>
        <w:rPr>
          <w:spacing w:val="62"/>
        </w:rPr>
        <w:t xml:space="preserve"> </w:t>
      </w:r>
      <w:r>
        <w:t>};</w:t>
      </w:r>
    </w:p>
    <w:p>
      <w:pPr>
        <w:pStyle w:val="11"/>
        <w:spacing w:before="39" w:line="180" w:lineRule="exact"/>
        <w:ind w:left="2910"/>
      </w:pPr>
      <w:r>
        <w:t>#0013</w:t>
      </w:r>
    </w:p>
    <w:p>
      <w:pPr>
        <w:pStyle w:val="11"/>
        <w:spacing w:line="207" w:lineRule="exact"/>
        <w:ind w:left="2910"/>
        <w:rPr>
          <w:rFonts w:hint="eastAsia" w:ascii="宋体" w:eastAsia="宋体"/>
        </w:rPr>
      </w:pPr>
      <w:r>
        <w:t>#0014</w:t>
      </w:r>
      <w:r>
        <w:rPr>
          <w:spacing w:val="61"/>
        </w:rPr>
        <w:t xml:space="preserve"> </w:t>
      </w:r>
      <w:r>
        <w:t>double</w:t>
      </w:r>
      <w:r>
        <w:rPr>
          <w:spacing w:val="-3"/>
        </w:rPr>
        <w:t xml:space="preserve"> </w:t>
      </w:r>
      <w:r>
        <w:t>A::m_rate</w:t>
      </w:r>
      <w:r>
        <w:rPr>
          <w:spacing w:val="-3"/>
        </w:rPr>
        <w:t xml:space="preserve"> = </w:t>
      </w:r>
      <w:r>
        <w:t>0.0075;</w:t>
      </w:r>
      <w:r>
        <w:rPr>
          <w:spacing w:val="11"/>
        </w:rPr>
        <w:t xml:space="preserve"> // </w:t>
      </w:r>
      <w:r>
        <w:rPr>
          <w:rFonts w:hint="eastAsia" w:ascii="宋体" w:eastAsia="宋体"/>
        </w:rPr>
        <w:t xml:space="preserve">设立 </w:t>
      </w:r>
      <w:r>
        <w:t>static</w:t>
      </w:r>
      <w:r>
        <w:rPr>
          <w:spacing w:val="-3"/>
        </w:rPr>
        <w:t xml:space="preserve"> </w:t>
      </w:r>
      <w:r>
        <w:t>data</w:t>
      </w:r>
      <w:r>
        <w:rPr>
          <w:spacing w:val="-4"/>
        </w:rPr>
        <w:t xml:space="preserve"> </w:t>
      </w:r>
      <w:r>
        <w:t>member</w:t>
      </w:r>
      <w:r>
        <w:rPr>
          <w:spacing w:val="-17"/>
        </w:rPr>
        <w:t xml:space="preserve"> </w:t>
      </w:r>
      <w:r>
        <w:rPr>
          <w:rFonts w:hint="eastAsia" w:ascii="宋体" w:eastAsia="宋体"/>
        </w:rPr>
        <w:t>的初值</w:t>
      </w:r>
    </w:p>
    <w:p>
      <w:pPr>
        <w:pStyle w:val="11"/>
        <w:spacing w:before="54"/>
        <w:ind w:left="2910"/>
      </w:pPr>
      <w:r>
        <w:t>#0015</w:t>
      </w:r>
    </w:p>
    <w:p>
      <w:pPr>
        <w:pStyle w:val="11"/>
        <w:spacing w:before="40"/>
        <w:ind w:left="2910"/>
      </w:pPr>
      <w:r>
        <w:t>#0016</w:t>
      </w:r>
      <w:r>
        <w:rPr>
          <w:spacing w:val="60"/>
        </w:rPr>
        <w:t xml:space="preserve"> </w:t>
      </w:r>
      <w:r>
        <w:t>void</w:t>
      </w:r>
      <w:r>
        <w:rPr>
          <w:spacing w:val="-5"/>
        </w:rPr>
        <w:t xml:space="preserve"> </w:t>
      </w:r>
      <w:r>
        <w:t>main()</w:t>
      </w:r>
    </w:p>
    <w:p>
      <w:pPr>
        <w:pStyle w:val="11"/>
        <w:rPr>
          <w:sz w:val="20"/>
        </w:rPr>
      </w:pPr>
    </w:p>
    <w:p>
      <w:pPr>
        <w:pStyle w:val="11"/>
        <w:spacing w:before="7"/>
        <w:rPr>
          <w:sz w:val="20"/>
        </w:rPr>
      </w:pPr>
    </w:p>
    <w:p>
      <w:pPr>
        <w:pStyle w:val="5"/>
        <w:spacing w:before="0"/>
        <w:ind w:left="0" w:right="390"/>
        <w:jc w:val="right"/>
      </w:pPr>
      <w:r>
        <w:t>125</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2275" o:spid="_x0000_s2275" o:spt="1" style="position:absolute;left:0pt;margin-left:131.9pt;margin-top:18.85pt;height:0.7pt;width:323pt;mso-position-horizontal-relative:page;mso-wrap-distance-bottom:0pt;mso-wrap-distance-top:0pt;z-index:-251275264;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
        <w:rPr>
          <w:rFonts w:ascii="宋体"/>
          <w:sz w:val="23"/>
        </w:rPr>
      </w:pPr>
    </w:p>
    <w:p>
      <w:pPr>
        <w:pStyle w:val="11"/>
        <w:spacing w:before="99"/>
        <w:ind w:left="2910"/>
        <w:jc w:val="both"/>
      </w:pPr>
      <w:r>
        <w:t>#0017</w:t>
      </w:r>
      <w:r>
        <w:rPr>
          <w:spacing w:val="63"/>
        </w:rPr>
        <w:t xml:space="preserve"> </w:t>
      </w:r>
      <w:r>
        <w:t>{</w:t>
      </w:r>
    </w:p>
    <w:p>
      <w:pPr>
        <w:pStyle w:val="11"/>
        <w:spacing w:before="39" w:line="292" w:lineRule="auto"/>
        <w:ind w:left="2910" w:right="3104"/>
        <w:jc w:val="both"/>
      </w:pPr>
      <w:r>
        <w:t>#0018</w:t>
      </w:r>
      <w:r>
        <w:rPr>
          <w:spacing w:val="97"/>
        </w:rPr>
        <w:t xml:space="preserve"> </w:t>
      </w:r>
      <w:r>
        <w:t>cout &lt;&lt; sizeof(A) &lt;&lt; endl;</w:t>
      </w:r>
      <w:r>
        <w:rPr>
          <w:spacing w:val="97"/>
        </w:rPr>
        <w:t xml:space="preserve"> </w:t>
      </w:r>
      <w:r>
        <w:t>// 8</w:t>
      </w:r>
      <w:r>
        <w:rPr>
          <w:spacing w:val="-94"/>
        </w:rPr>
        <w:t xml:space="preserve"> </w:t>
      </w:r>
      <w:r>
        <w:t>#0019</w:t>
      </w:r>
      <w:r>
        <w:rPr>
          <w:spacing w:val="97"/>
        </w:rPr>
        <w:t xml:space="preserve"> </w:t>
      </w:r>
      <w:r>
        <w:t>cout &lt;&lt; sizeof(B) &lt;&lt; endl;</w:t>
      </w:r>
      <w:r>
        <w:rPr>
          <w:spacing w:val="97"/>
        </w:rPr>
        <w:t xml:space="preserve"> </w:t>
      </w:r>
      <w:r>
        <w:t>// 8</w:t>
      </w:r>
      <w:r>
        <w:rPr>
          <w:spacing w:val="-94"/>
        </w:rPr>
        <w:t xml:space="preserve"> </w:t>
      </w:r>
      <w:r>
        <w:t>#0020</w:t>
      </w:r>
    </w:p>
    <w:p>
      <w:pPr>
        <w:pStyle w:val="11"/>
        <w:tabs>
          <w:tab w:val="left" w:pos="3716"/>
          <w:tab w:val="left" w:pos="6702"/>
        </w:tabs>
        <w:spacing w:line="292" w:lineRule="auto"/>
        <w:ind w:left="2910" w:right="2625"/>
      </w:pPr>
      <w:r>
        <w:t>#0021</w:t>
      </w:r>
      <w:r>
        <w:tab/>
      </w:r>
      <w:r>
        <w:t>cout</w:t>
      </w:r>
      <w:r>
        <w:rPr>
          <w:spacing w:val="-5"/>
        </w:rPr>
        <w:t xml:space="preserve"> </w:t>
      </w:r>
      <w:r>
        <w:t>&lt;&lt;</w:t>
      </w:r>
      <w:r>
        <w:rPr>
          <w:spacing w:val="-4"/>
        </w:rPr>
        <w:t xml:space="preserve"> </w:t>
      </w:r>
      <w:r>
        <w:t>A::m_rate</w:t>
      </w:r>
      <w:r>
        <w:rPr>
          <w:spacing w:val="-5"/>
        </w:rPr>
        <w:t xml:space="preserve"> </w:t>
      </w:r>
      <w:r>
        <w:t>&lt;&lt;</w:t>
      </w:r>
      <w:r>
        <w:rPr>
          <w:spacing w:val="-4"/>
        </w:rPr>
        <w:t xml:space="preserve"> </w:t>
      </w:r>
      <w:r>
        <w:t>endl;</w:t>
      </w:r>
      <w:r>
        <w:tab/>
      </w:r>
      <w:r>
        <w:t>// 0.0075</w:t>
      </w:r>
      <w:r>
        <w:rPr>
          <w:spacing w:val="-93"/>
        </w:rPr>
        <w:t xml:space="preserve"> </w:t>
      </w:r>
      <w:r>
        <w:t>#0022</w:t>
      </w:r>
    </w:p>
    <w:p>
      <w:pPr>
        <w:pStyle w:val="11"/>
        <w:tabs>
          <w:tab w:val="left" w:pos="3716"/>
          <w:tab w:val="left" w:pos="6702"/>
        </w:tabs>
        <w:spacing w:line="292" w:lineRule="auto"/>
        <w:ind w:left="2910" w:right="620"/>
      </w:pPr>
      <w:r>
        <w:t>#0023</w:t>
      </w:r>
      <w:r>
        <w:tab/>
      </w:r>
      <w:r>
        <w:rPr>
          <w:w w:val="95"/>
        </w:rPr>
        <w:t>A::setRate(0.0072);</w:t>
      </w:r>
      <w:r>
        <w:rPr>
          <w:spacing w:val="1"/>
          <w:w w:val="95"/>
        </w:rPr>
        <w:t xml:space="preserve"> </w:t>
      </w:r>
      <w:r>
        <w:rPr>
          <w:w w:val="95"/>
        </w:rPr>
        <w:t>// (1) call static member function directly</w:t>
      </w:r>
      <w:r>
        <w:rPr>
          <w:spacing w:val="-89"/>
          <w:w w:val="95"/>
        </w:rPr>
        <w:t xml:space="preserve"> </w:t>
      </w:r>
      <w:r>
        <w:t>#0024</w:t>
      </w:r>
      <w:r>
        <w:tab/>
      </w:r>
      <w:r>
        <w:t>cout</w:t>
      </w:r>
      <w:r>
        <w:rPr>
          <w:spacing w:val="-5"/>
        </w:rPr>
        <w:t xml:space="preserve"> </w:t>
      </w:r>
      <w:r>
        <w:t>&lt;&lt;</w:t>
      </w:r>
      <w:r>
        <w:rPr>
          <w:spacing w:val="-4"/>
        </w:rPr>
        <w:t xml:space="preserve"> </w:t>
      </w:r>
      <w:r>
        <w:t>A::m_rate</w:t>
      </w:r>
      <w:r>
        <w:rPr>
          <w:spacing w:val="-5"/>
        </w:rPr>
        <w:t xml:space="preserve"> </w:t>
      </w:r>
      <w:r>
        <w:t>&lt;&lt;</w:t>
      </w:r>
      <w:r>
        <w:rPr>
          <w:spacing w:val="-4"/>
        </w:rPr>
        <w:t xml:space="preserve"> </w:t>
      </w:r>
      <w:r>
        <w:t>endl;</w:t>
      </w:r>
      <w:r>
        <w:tab/>
      </w:r>
      <w:r>
        <w:t>// 0.0072</w:t>
      </w:r>
    </w:p>
    <w:p>
      <w:pPr>
        <w:pStyle w:val="11"/>
        <w:spacing w:line="181" w:lineRule="exact"/>
        <w:ind w:left="2910"/>
      </w:pPr>
      <w:r>
        <w:t>#0025</w:t>
      </w:r>
    </w:p>
    <w:p>
      <w:pPr>
        <w:pStyle w:val="11"/>
        <w:tabs>
          <w:tab w:val="left" w:pos="3716"/>
        </w:tabs>
        <w:spacing w:before="38"/>
        <w:ind w:left="2910"/>
      </w:pPr>
      <w:r>
        <w:t>#0026</w:t>
      </w:r>
      <w:r>
        <w:tab/>
      </w:r>
      <w:r>
        <w:t>A</w:t>
      </w:r>
      <w:r>
        <w:rPr>
          <w:spacing w:val="-2"/>
        </w:rPr>
        <w:t xml:space="preserve"> </w:t>
      </w:r>
      <w:r>
        <w:t>a;</w:t>
      </w:r>
    </w:p>
    <w:p>
      <w:pPr>
        <w:pStyle w:val="11"/>
        <w:tabs>
          <w:tab w:val="left" w:pos="3716"/>
          <w:tab w:val="left" w:pos="5689"/>
          <w:tab w:val="left" w:pos="6688"/>
        </w:tabs>
        <w:spacing w:before="40" w:line="292" w:lineRule="auto"/>
        <w:ind w:left="2910" w:right="542" w:hanging="1"/>
      </w:pPr>
      <w:r>
        <w:t>#0027</w:t>
      </w:r>
      <w:r>
        <w:tab/>
      </w:r>
      <w:r>
        <w:t>a.setRate(0.0070);</w:t>
      </w:r>
      <w:r>
        <w:tab/>
      </w:r>
      <w:r>
        <w:rPr>
          <w:w w:val="95"/>
        </w:rPr>
        <w:t>//</w:t>
      </w:r>
      <w:r>
        <w:rPr>
          <w:spacing w:val="-30"/>
          <w:w w:val="95"/>
        </w:rPr>
        <w:t xml:space="preserve"> </w:t>
      </w:r>
      <w:r>
        <w:rPr>
          <w:w w:val="95"/>
        </w:rPr>
        <w:t>(2)</w:t>
      </w:r>
      <w:r>
        <w:rPr>
          <w:spacing w:val="-29"/>
          <w:w w:val="95"/>
        </w:rPr>
        <w:t xml:space="preserve"> </w:t>
      </w:r>
      <w:r>
        <w:rPr>
          <w:w w:val="95"/>
        </w:rPr>
        <w:t>call</w:t>
      </w:r>
      <w:r>
        <w:rPr>
          <w:spacing w:val="-29"/>
          <w:w w:val="95"/>
        </w:rPr>
        <w:t xml:space="preserve"> </w:t>
      </w:r>
      <w:r>
        <w:rPr>
          <w:w w:val="95"/>
        </w:rPr>
        <w:t>static</w:t>
      </w:r>
      <w:r>
        <w:rPr>
          <w:spacing w:val="-30"/>
          <w:w w:val="95"/>
        </w:rPr>
        <w:t xml:space="preserve"> </w:t>
      </w:r>
      <w:r>
        <w:rPr>
          <w:w w:val="95"/>
        </w:rPr>
        <w:t>member</w:t>
      </w:r>
      <w:r>
        <w:rPr>
          <w:spacing w:val="-29"/>
          <w:w w:val="95"/>
        </w:rPr>
        <w:t xml:space="preserve"> </w:t>
      </w:r>
      <w:r>
        <w:rPr>
          <w:w w:val="95"/>
        </w:rPr>
        <w:t>function</w:t>
      </w:r>
      <w:r>
        <w:rPr>
          <w:spacing w:val="-22"/>
          <w:w w:val="95"/>
        </w:rPr>
        <w:t xml:space="preserve"> </w:t>
      </w:r>
      <w:r>
        <w:rPr>
          <w:w w:val="95"/>
        </w:rPr>
        <w:t>via</w:t>
      </w:r>
      <w:r>
        <w:rPr>
          <w:spacing w:val="-23"/>
          <w:w w:val="95"/>
        </w:rPr>
        <w:t xml:space="preserve"> </w:t>
      </w:r>
      <w:r>
        <w:rPr>
          <w:w w:val="95"/>
        </w:rPr>
        <w:t>object</w:t>
      </w:r>
      <w:r>
        <w:rPr>
          <w:spacing w:val="-88"/>
          <w:w w:val="95"/>
        </w:rPr>
        <w:t xml:space="preserve"> </w:t>
      </w:r>
      <w:r>
        <w:t>#0028</w:t>
      </w:r>
      <w:r>
        <w:tab/>
      </w:r>
      <w:r>
        <w:t>cout</w:t>
      </w:r>
      <w:r>
        <w:rPr>
          <w:spacing w:val="-5"/>
        </w:rPr>
        <w:t xml:space="preserve"> </w:t>
      </w:r>
      <w:r>
        <w:t>&lt;&lt;</w:t>
      </w:r>
      <w:r>
        <w:rPr>
          <w:spacing w:val="-4"/>
        </w:rPr>
        <w:t xml:space="preserve"> </w:t>
      </w:r>
      <w:r>
        <w:t>a.m_rate</w:t>
      </w:r>
      <w:r>
        <w:rPr>
          <w:spacing w:val="-4"/>
        </w:rPr>
        <w:t xml:space="preserve"> </w:t>
      </w:r>
      <w:r>
        <w:t>&lt;&lt;</w:t>
      </w:r>
      <w:r>
        <w:rPr>
          <w:spacing w:val="-4"/>
        </w:rPr>
        <w:t xml:space="preserve"> </w:t>
      </w:r>
      <w:r>
        <w:t>endl;</w:t>
      </w:r>
      <w:r>
        <w:tab/>
      </w:r>
      <w:r>
        <w:t>// 0.007</w:t>
      </w:r>
    </w:p>
    <w:p>
      <w:pPr>
        <w:pStyle w:val="11"/>
        <w:spacing w:line="181" w:lineRule="exact"/>
        <w:ind w:left="2910"/>
      </w:pPr>
      <w:r>
        <w:t>#0029</w:t>
      </w:r>
    </w:p>
    <w:p>
      <w:pPr>
        <w:pStyle w:val="11"/>
        <w:tabs>
          <w:tab w:val="left" w:pos="3716"/>
        </w:tabs>
        <w:spacing w:before="39"/>
        <w:ind w:left="2910"/>
      </w:pPr>
      <w:r>
        <w:t>#0030</w:t>
      </w:r>
      <w:r>
        <w:tab/>
      </w:r>
      <w:r>
        <w:t>B</w:t>
      </w:r>
      <w:r>
        <w:rPr>
          <w:spacing w:val="-2"/>
        </w:rPr>
        <w:t xml:space="preserve"> </w:t>
      </w:r>
      <w:r>
        <w:t>b;</w:t>
      </w:r>
    </w:p>
    <w:p>
      <w:pPr>
        <w:pStyle w:val="11"/>
        <w:tabs>
          <w:tab w:val="left" w:pos="3716"/>
        </w:tabs>
        <w:spacing w:before="40"/>
        <w:ind w:left="2910"/>
      </w:pPr>
      <w:r>
        <w:t>#0031</w:t>
      </w:r>
      <w:r>
        <w:tab/>
      </w:r>
      <w:r>
        <w:t>b.setRate(0.0068);</w:t>
      </w:r>
    </w:p>
    <w:p>
      <w:pPr>
        <w:pStyle w:val="11"/>
        <w:spacing w:before="39" w:line="292" w:lineRule="auto"/>
        <w:ind w:left="2910" w:right="2625"/>
        <w:jc w:val="both"/>
      </w:pPr>
      <w:r>
        <w:t>#0032</w:t>
      </w:r>
      <w:r>
        <w:rPr>
          <w:spacing w:val="97"/>
        </w:rPr>
        <w:t xml:space="preserve"> </w:t>
      </w:r>
      <w:r>
        <w:t>cout &lt;&lt; A::m_rate &lt;&lt; endl;</w:t>
      </w:r>
      <w:r>
        <w:rPr>
          <w:spacing w:val="97"/>
        </w:rPr>
        <w:t xml:space="preserve"> </w:t>
      </w:r>
      <w:r>
        <w:t>// 0.0068</w:t>
      </w:r>
      <w:r>
        <w:rPr>
          <w:spacing w:val="-94"/>
        </w:rPr>
        <w:t xml:space="preserve"> </w:t>
      </w:r>
      <w:r>
        <w:t>#0033</w:t>
      </w:r>
      <w:r>
        <w:rPr>
          <w:spacing w:val="97"/>
        </w:rPr>
        <w:t xml:space="preserve"> </w:t>
      </w:r>
      <w:r>
        <w:t xml:space="preserve">cout &lt;&lt; b.m_rate &lt;&lt; endl;  </w:t>
      </w:r>
      <w:r>
        <w:rPr>
          <w:spacing w:val="1"/>
        </w:rPr>
        <w:t xml:space="preserve"> </w:t>
      </w:r>
      <w:r>
        <w:t>// 0.0068</w:t>
      </w:r>
      <w:r>
        <w:rPr>
          <w:spacing w:val="1"/>
        </w:rPr>
        <w:t xml:space="preserve"> </w:t>
      </w:r>
      <w:r>
        <w:t>#0034</w:t>
      </w:r>
    </w:p>
    <w:p>
      <w:pPr>
        <w:pStyle w:val="11"/>
        <w:spacing w:before="4"/>
        <w:rPr>
          <w:sz w:val="21"/>
        </w:rPr>
      </w:pPr>
    </w:p>
    <w:p>
      <w:pPr>
        <w:spacing w:before="66"/>
        <w:ind w:left="1547" w:right="0" w:firstLine="0"/>
        <w:jc w:val="left"/>
        <w:rPr>
          <w:rFonts w:hint="eastAsia" w:ascii="宋体" w:eastAsia="宋体"/>
          <w:sz w:val="18"/>
        </w:rPr>
      </w:pPr>
      <w:r>
        <w:pict>
          <v:shape id="_x0000_s2276" o:spid="_x0000_s2276" o:spt="202" type="#_x0000_t202" style="position:absolute;left:0pt;margin-left:145.45pt;margin-top:-13.95pt;height:46.8pt;width:341.8pt;mso-position-horizontal-relative:page;z-index:251724800;mso-width-relative:page;mso-height-relative:page;" filled="f" stroked="t" coordsize="21600,21600">
            <v:path/>
            <v:fill on="f" focussize="0,0"/>
            <v:stroke weight="0.72pt" color="#000000"/>
            <v:imagedata o:title=""/>
            <o:lock v:ext="edit"/>
            <v:textbox inset="0mm,0mm,0mm,0mm">
              <w:txbxContent>
                <w:p>
                  <w:pPr>
                    <w:pStyle w:val="11"/>
                    <w:spacing w:before="58" w:line="292" w:lineRule="auto"/>
                    <w:ind w:left="48" w:right="1689"/>
                    <w:jc w:val="both"/>
                  </w:pPr>
                  <w:r>
                    <w:t>#0035</w:t>
                  </w:r>
                  <w:r>
                    <w:rPr>
                      <w:spacing w:val="1"/>
                    </w:rPr>
                    <w:t xml:space="preserve"> </w:t>
                  </w:r>
                  <w:r>
                    <w:t>cout &lt;&lt; &amp;(A::m_rate) &lt;&lt; endl;</w:t>
                  </w:r>
                  <w:r>
                    <w:rPr>
                      <w:spacing w:val="1"/>
                    </w:rPr>
                    <w:t xml:space="preserve"> </w:t>
                  </w:r>
                  <w:r>
                    <w:t>// 0x0040B040</w:t>
                  </w:r>
                  <w:r>
                    <w:rPr>
                      <w:spacing w:val="-94"/>
                    </w:rPr>
                    <w:t xml:space="preserve"> </w:t>
                  </w:r>
                  <w:r>
                    <w:t>#0036</w:t>
                  </w:r>
                  <w:r>
                    <w:rPr>
                      <w:spacing w:val="1"/>
                    </w:rPr>
                    <w:t xml:space="preserve"> </w:t>
                  </w:r>
                  <w:r>
                    <w:t>cout &lt;&lt; &amp;(B::m_rate) &lt;&lt; endl;</w:t>
                  </w:r>
                  <w:r>
                    <w:rPr>
                      <w:spacing w:val="1"/>
                    </w:rPr>
                    <w:t xml:space="preserve"> </w:t>
                  </w:r>
                  <w:r>
                    <w:t>// 0x0040B040</w:t>
                  </w:r>
                  <w:r>
                    <w:rPr>
                      <w:spacing w:val="-94"/>
                    </w:rPr>
                    <w:t xml:space="preserve"> </w:t>
                  </w:r>
                  <w:r>
                    <w:t>#0037</w:t>
                  </w:r>
                  <w:r>
                    <w:rPr>
                      <w:spacing w:val="1"/>
                    </w:rPr>
                    <w:t xml:space="preserve"> </w:t>
                  </w:r>
                  <w:r>
                    <w:t>cout &lt;&lt; &amp;(a.m_rate) &lt;&lt; endl;</w:t>
                  </w:r>
                  <w:r>
                    <w:rPr>
                      <w:spacing w:val="1"/>
                    </w:rPr>
                    <w:t xml:space="preserve"> </w:t>
                  </w:r>
                  <w:r>
                    <w:t>// 0x0040B040</w:t>
                  </w:r>
                  <w:r>
                    <w:rPr>
                      <w:spacing w:val="-94"/>
                    </w:rPr>
                    <w:t xml:space="preserve"> </w:t>
                  </w:r>
                  <w:r>
                    <w:t>#0038</w:t>
                  </w:r>
                  <w:r>
                    <w:rPr>
                      <w:spacing w:val="29"/>
                    </w:rPr>
                    <w:t xml:space="preserve"> </w:t>
                  </w:r>
                  <w:r>
                    <w:t>cout</w:t>
                  </w:r>
                  <w:r>
                    <w:rPr>
                      <w:spacing w:val="-4"/>
                    </w:rPr>
                    <w:t xml:space="preserve"> </w:t>
                  </w:r>
                  <w:r>
                    <w:t>&lt;&lt;</w:t>
                  </w:r>
                  <w:r>
                    <w:rPr>
                      <w:spacing w:val="-3"/>
                    </w:rPr>
                    <w:t xml:space="preserve"> </w:t>
                  </w:r>
                  <w:r>
                    <w:t>&amp;(b.m_rate)</w:t>
                  </w:r>
                  <w:r>
                    <w:rPr>
                      <w:spacing w:val="-3"/>
                    </w:rPr>
                    <w:t xml:space="preserve"> </w:t>
                  </w:r>
                  <w:r>
                    <w:t>&lt;&lt;</w:t>
                  </w:r>
                  <w:r>
                    <w:rPr>
                      <w:spacing w:val="-3"/>
                    </w:rPr>
                    <w:t xml:space="preserve"> </w:t>
                  </w:r>
                  <w:r>
                    <w:t>endl;</w:t>
                  </w:r>
                  <w:r>
                    <w:rPr>
                      <w:spacing w:val="28"/>
                    </w:rPr>
                    <w:t xml:space="preserve"> </w:t>
                  </w:r>
                  <w:r>
                    <w:t>//</w:t>
                  </w:r>
                  <w:r>
                    <w:rPr>
                      <w:spacing w:val="-4"/>
                    </w:rPr>
                    <w:t xml:space="preserve"> </w:t>
                  </w:r>
                  <w:r>
                    <w:t>0x0040B040</w:t>
                  </w:r>
                </w:p>
              </w:txbxContent>
            </v:textbox>
          </v:shape>
        </w:pict>
      </w:r>
      <w:r>
        <w:rPr>
          <w:rFonts w:hint="eastAsia" w:ascii="宋体" w:eastAsia="宋体"/>
          <w:sz w:val="18"/>
        </w:rPr>
        <w:t>位址都相同</w:t>
      </w:r>
    </w:p>
    <w:p>
      <w:pPr>
        <w:pStyle w:val="11"/>
        <w:spacing w:before="5"/>
        <w:rPr>
          <w:rFonts w:ascii="宋体"/>
          <w:sz w:val="24"/>
        </w:rPr>
      </w:pPr>
    </w:p>
    <w:p>
      <w:pPr>
        <w:pStyle w:val="11"/>
        <w:spacing w:before="99"/>
        <w:ind w:left="2924"/>
      </w:pPr>
      <w:r>
        <w:pict>
          <v:shape id="_x0000_s2277" o:spid="_x0000_s2277" o:spt="202" type="#_x0000_t202" style="position:absolute;left:0pt;margin-left:145.45pt;margin-top:14.1pt;height:24.75pt;width:341.8pt;mso-position-horizontal-relative:page;z-index:251724800;mso-width-relative:page;mso-height-relative:page;" filled="f" stroked="t" coordsize="21600,21600">
            <v:path/>
            <v:fill on="f" focussize="0,0"/>
            <v:stroke weight="0.72pt" color="#000000"/>
            <v:imagedata o:title=""/>
            <o:lock v:ext="edit"/>
            <v:textbox inset="0mm,0mm,0mm,0mm">
              <w:txbxContent>
                <w:p>
                  <w:pPr>
                    <w:pStyle w:val="11"/>
                    <w:tabs>
                      <w:tab w:val="left" w:pos="854"/>
                      <w:tab w:val="left" w:pos="3882"/>
                    </w:tabs>
                    <w:spacing w:before="58" w:line="292" w:lineRule="auto"/>
                    <w:ind w:left="48" w:right="1689"/>
                  </w:pPr>
                  <w:r>
                    <w:t>#0040</w:t>
                  </w:r>
                  <w:r>
                    <w:tab/>
                  </w:r>
                  <w:r>
                    <w:t>cout</w:t>
                  </w:r>
                  <w:r>
                    <w:rPr>
                      <w:spacing w:val="-5"/>
                    </w:rPr>
                    <w:t xml:space="preserve"> </w:t>
                  </w:r>
                  <w:r>
                    <w:t>&lt;&lt;</w:t>
                  </w:r>
                  <w:r>
                    <w:rPr>
                      <w:spacing w:val="-5"/>
                    </w:rPr>
                    <w:t xml:space="preserve"> </w:t>
                  </w:r>
                  <w:r>
                    <w:t>&amp;(a.m_total)</w:t>
                  </w:r>
                  <w:r>
                    <w:rPr>
                      <w:spacing w:val="-5"/>
                    </w:rPr>
                    <w:t xml:space="preserve"> </w:t>
                  </w:r>
                  <w:r>
                    <w:t>&lt;&lt;</w:t>
                  </w:r>
                  <w:r>
                    <w:rPr>
                      <w:spacing w:val="-5"/>
                    </w:rPr>
                    <w:t xml:space="preserve"> </w:t>
                  </w:r>
                  <w:r>
                    <w:t>endl;</w:t>
                  </w:r>
                  <w:r>
                    <w:tab/>
                  </w:r>
                  <w:r>
                    <w:t>// 0x0064FDF0</w:t>
                  </w:r>
                  <w:r>
                    <w:rPr>
                      <w:spacing w:val="-94"/>
                    </w:rPr>
                    <w:t xml:space="preserve"> </w:t>
                  </w:r>
                  <w:r>
                    <w:t>#0041</w:t>
                  </w:r>
                  <w:r>
                    <w:tab/>
                  </w:r>
                  <w:r>
                    <w:t>cout</w:t>
                  </w:r>
                  <w:r>
                    <w:rPr>
                      <w:spacing w:val="-5"/>
                    </w:rPr>
                    <w:t xml:space="preserve"> </w:t>
                  </w:r>
                  <w:r>
                    <w:t>&lt;&lt;</w:t>
                  </w:r>
                  <w:r>
                    <w:rPr>
                      <w:spacing w:val="-5"/>
                    </w:rPr>
                    <w:t xml:space="preserve"> </w:t>
                  </w:r>
                  <w:r>
                    <w:t>&amp;(b.m_total)</w:t>
                  </w:r>
                  <w:r>
                    <w:rPr>
                      <w:spacing w:val="-5"/>
                    </w:rPr>
                    <w:t xml:space="preserve"> </w:t>
                  </w:r>
                  <w:r>
                    <w:t>&lt;&lt;</w:t>
                  </w:r>
                  <w:r>
                    <w:rPr>
                      <w:spacing w:val="-5"/>
                    </w:rPr>
                    <w:t xml:space="preserve"> </w:t>
                  </w:r>
                  <w:r>
                    <w:t>endl;</w:t>
                  </w:r>
                  <w:r>
                    <w:tab/>
                  </w:r>
                  <w:r>
                    <w:t>//</w:t>
                  </w:r>
                  <w:r>
                    <w:rPr>
                      <w:spacing w:val="-11"/>
                    </w:rPr>
                    <w:t xml:space="preserve"> </w:t>
                  </w:r>
                  <w:r>
                    <w:t>0x0064FDE8</w:t>
                  </w:r>
                </w:p>
              </w:txbxContent>
            </v:textbox>
          </v:shape>
        </w:pict>
      </w:r>
      <w:r>
        <w:t>#0039</w:t>
      </w:r>
    </w:p>
    <w:p>
      <w:pPr>
        <w:spacing w:before="146"/>
        <w:ind w:left="1547" w:right="0" w:firstLine="0"/>
        <w:jc w:val="left"/>
        <w:rPr>
          <w:rFonts w:hint="eastAsia" w:ascii="宋体" w:eastAsia="宋体"/>
          <w:sz w:val="18"/>
        </w:rPr>
      </w:pPr>
      <w:r>
        <w:rPr>
          <w:rFonts w:hint="eastAsia" w:ascii="宋体" w:eastAsia="宋体"/>
          <w:sz w:val="18"/>
        </w:rPr>
        <w:t>位址各不同</w:t>
      </w:r>
    </w:p>
    <w:p>
      <w:pPr>
        <w:pStyle w:val="11"/>
        <w:spacing w:before="5"/>
        <w:rPr>
          <w:rFonts w:ascii="宋体"/>
          <w:sz w:val="13"/>
        </w:rPr>
      </w:pPr>
    </w:p>
    <w:p>
      <w:pPr>
        <w:pStyle w:val="11"/>
        <w:ind w:left="2924"/>
      </w:pPr>
      <w:r>
        <w:t>#0042</w:t>
      </w:r>
      <w:r>
        <w:rPr>
          <w:spacing w:val="63"/>
        </w:rPr>
        <w:t xml:space="preserve"> </w:t>
      </w:r>
      <w:r>
        <w:t>}</w:t>
      </w:r>
    </w:p>
    <w:p>
      <w:pPr>
        <w:pStyle w:val="11"/>
        <w:rPr>
          <w:sz w:val="20"/>
        </w:rPr>
      </w:pPr>
    </w:p>
    <w:p>
      <w:pPr>
        <w:pStyle w:val="11"/>
        <w:spacing w:before="3"/>
        <w:rPr>
          <w:sz w:val="23"/>
        </w:rPr>
      </w:pPr>
    </w:p>
    <w:p>
      <w:pPr>
        <w:spacing w:after="0"/>
        <w:rPr>
          <w:sz w:val="23"/>
        </w:rPr>
        <w:sectPr>
          <w:pgSz w:w="10320" w:h="13220"/>
          <w:pgMar w:top="580" w:right="80" w:bottom="280" w:left="40" w:header="720" w:footer="720" w:gutter="0"/>
          <w:cols w:space="720" w:num="1"/>
        </w:sectPr>
      </w:pPr>
    </w:p>
    <w:p>
      <w:pPr>
        <w:spacing w:before="114"/>
        <w:ind w:left="2713" w:right="0" w:firstLine="0"/>
        <w:jc w:val="left"/>
        <w:rPr>
          <w:rFonts w:ascii="Times New Roman"/>
          <w:sz w:val="17"/>
        </w:rPr>
      </w:pPr>
      <w:r>
        <w:pict>
          <v:group id="_x0000_s2278" o:spid="_x0000_s2278" o:spt="203" style="position:absolute;left:0pt;margin-left:137.6pt;margin-top:17pt;height:95pt;width:273.6pt;mso-position-horizontal-relative:page;z-index:-251468800;mso-width-relative:page;mso-height-relative:page;" coordorigin="2752,341" coordsize="5472,1900">
            <o:lock v:ext="edit"/>
            <v:shape id="_x0000_s2279" o:spid="_x0000_s2279" style="position:absolute;left:3775;top:421;height:365;width:1311;" fillcolor="#959595" filled="t" stroked="f" coordorigin="3776,422" coordsize="1311,365" path="m5086,422l3776,422,3776,702,3776,786,5086,786,5086,702,5086,422xe">
              <v:path arrowok="t"/>
              <v:fill on="t" focussize="0,0"/>
              <v:stroke on="f"/>
              <v:imagedata o:title=""/>
              <o:lock v:ext="edit"/>
            </v:shape>
            <v:rect id="_x0000_s2280" o:spid="_x0000_s2280" o:spt="1" style="position:absolute;left:3708;top:353;height:350;width:1297;" fillcolor="#FFFFFF" filled="t" stroked="f" coordsize="21600,21600">
              <v:path/>
              <v:fill on="t" focussize="0,0"/>
              <v:stroke on="f"/>
              <v:imagedata o:title=""/>
              <o:lock v:ext="edit"/>
            </v:rect>
            <v:shape id="_x0000_s2281" o:spid="_x0000_s2281" style="position:absolute;left:5084;top:633;height:278;width:650;" fillcolor="#000000" filled="t" stroked="f" coordorigin="5084,634" coordsize="650,278" path="m5102,638l5090,634,5084,644,5096,651,5102,638xm5151,658l5139,654,5133,664,5145,670,5151,658xm5199,680l5187,674,5181,686,5193,690,5199,680xm5248,699l5236,695,5230,705,5242,710,5248,699xm5297,719l5285,714,5278,725,5291,731,5297,719xm5345,740l5333,734,5327,746,5339,751,5345,740xm5394,760l5382,755,5376,766,5388,770,5394,760xm5442,780l5430,775,5424,786,5436,792,5442,780xm5491,800l5479,795,5473,807,5485,812,5491,800xm5540,821l5527,815,5521,827,5534,831,5540,821xm5588,840l5576,836,5570,846,5582,851,5588,840xm5637,860l5625,856,5619,866,5631,872,5637,860xm5685,881l5673,875,5667,887,5679,892,5685,881xm5734,901l5722,896,5716,907,5728,912,5734,901xe">
              <v:path arrowok="t"/>
              <v:fill on="t" focussize="0,0"/>
              <v:stroke on="f"/>
              <v:imagedata o:title=""/>
              <o:lock v:ext="edit"/>
            </v:shape>
            <v:shape id="_x0000_s2282" o:spid="_x0000_s2282" style="position:absolute;left:6036;top:930;height:365;width:1311;" fillcolor="#959595" filled="t" stroked="f" coordorigin="6037,930" coordsize="1311,365" path="m7347,930l6037,930,6037,1212,6037,1295,7347,1295,7347,1212,7347,930xe">
              <v:path arrowok="t"/>
              <v:fill on="t" focussize="0,0"/>
              <v:stroke on="f"/>
              <v:imagedata o:title=""/>
              <o:lock v:ext="edit"/>
            </v:shape>
            <v:rect id="_x0000_s2283" o:spid="_x0000_s2283" o:spt="1" style="position:absolute;left:5967;top:863;height:350;width:1297;" fillcolor="#FFFFFF" filled="t" stroked="f" coordsize="21600,21600">
              <v:path/>
              <v:fill on="t" focussize="0,0"/>
              <v:stroke on="f"/>
              <v:imagedata o:title=""/>
              <o:lock v:ext="edit"/>
            </v:rect>
            <v:shape id="_x0000_s2284" o:spid="_x0000_s2284" o:spt="75" type="#_x0000_t75" style="position:absolute;left:5764;top:878;height:125;width:198;" filled="f" stroked="f" coordsize="21600,21600">
              <v:path/>
              <v:fill on="f" focussize="0,0"/>
              <v:stroke on="f"/>
              <v:imagedata r:id="rId50" o:title=""/>
              <o:lock v:ext="edit" aspectratio="t"/>
            </v:shape>
            <v:shape id="_x0000_s2285" o:spid="_x0000_s2285" style="position:absolute;left:3775;top:1880;height:360;width:1311;" fillcolor="#959595" filled="t" stroked="f" coordorigin="3776,1881" coordsize="1311,360" path="m5086,1881l3776,1881,3776,2160,3776,2241,5086,2241,5086,2160,5086,1881xe">
              <v:path arrowok="t"/>
              <v:fill on="t" focussize="0,0"/>
              <v:stroke on="f"/>
              <v:imagedata o:title=""/>
              <o:lock v:ext="edit"/>
            </v:shape>
            <v:rect id="_x0000_s2286" o:spid="_x0000_s2286" o:spt="1" style="position:absolute;left:3708;top:1810;height:350;width:1297;" fillcolor="#FFFFFF" filled="t" stroked="f" coordsize="21600,21600">
              <v:path/>
              <v:fill on="t" focussize="0,0"/>
              <v:stroke on="f"/>
              <v:imagedata o:title=""/>
              <o:lock v:ext="edit"/>
            </v:rect>
            <v:rect id="_x0000_s2287" o:spid="_x0000_s2287" o:spt="1" style="position:absolute;left:3708;top:1810;height:350;width:1297;" filled="f" stroked="t" coordsize="21600,21600">
              <v:path/>
              <v:fill on="f" focussize="0,0"/>
              <v:stroke weight="0.607165354330709pt" color="#000000"/>
              <v:imagedata o:title=""/>
              <o:lock v:ext="edit"/>
            </v:rect>
            <v:shape id="_x0000_s2288" o:spid="_x0000_s2288" style="position:absolute;left:5011;top:1075;height:952;width:951;" fillcolor="#000000" filled="t" stroked="f" coordorigin="5011,1076" coordsize="951,952" path="m5031,2015l5023,2006,5011,2018,5019,2027,5031,2015xm5079,1967l5072,1958,5060,1970,5067,1979,5079,1967xm5128,1918l5121,1909,5109,1921,5116,1930,5128,1918xm5177,1870l5168,1861,5155,1873,5165,1882,5177,1870xm5225,1821l5216,1812,5204,1824,5213,1833,5225,1821xm5274,1772l5265,1763,5253,1775,5262,1785,5274,1772xm5322,1724l5313,1715,5301,1727,5310,1736,5322,1724xm5371,1675l5362,1666,5350,1678,5359,1688,5371,1675xm5420,1627l5411,1618,5398,1630,5408,1639,5420,1627xm5468,1578l5459,1569,5447,1581,5456,1590,5468,1578xm5517,1530l5508,1520,5496,1533,5505,1542,5517,1530xm5565,1481l5556,1472,5544,1484,5553,1493,5565,1481xm5614,1433l5605,1423,5593,1436,5602,1445,5614,1433xm5663,1384l5653,1375,5641,1387,5650,1396,5663,1384xm5711,1335l5702,1326,5690,1338,5699,1347,5711,1335xm5758,1287l5751,1278,5739,1290,5746,1299,5758,1287xm5807,1238l5799,1229,5787,1241,5795,1250,5807,1238xm5962,1076l5790,1165,5840,1188,5836,1193,5843,1202,5849,1196,5872,1247,5962,1076xe">
              <v:path arrowok="t"/>
              <v:fill on="t" focussize="0,0"/>
              <v:stroke on="f"/>
              <v:imagedata o:title=""/>
              <o:lock v:ext="edit"/>
            </v:shape>
            <v:line id="_x0000_s2289" o:spid="_x0000_s2289" o:spt="20" style="position:absolute;left:3557;top:1870;height:233;width:0;" stroked="t" coordsize="21600,21600">
              <v:path arrowok="t"/>
              <v:fill focussize="0,0"/>
              <v:stroke weight="0.607165354330709pt" color="#000000"/>
              <v:imagedata o:title=""/>
              <o:lock v:ext="edit"/>
            </v:line>
            <v:shape id="_x0000_s2290" o:spid="_x0000_s2290" style="position:absolute;left:2752;top:340;height:1828;width:881;" fillcolor="#000000" filled="t" stroked="f" coordorigin="2752,341" coordsize="881,1828" path="m2764,1798l2752,1798,2752,1811,2764,1811,2764,1798xm2764,341l2752,341,2752,353,2764,353,2764,341xm2813,1798l2801,1798,2801,1811,2813,1811,2813,1798xm2813,341l2801,341,2801,353,2813,353,2813,341xm2861,1798l2849,1798,2849,1811,2861,1811,2861,1798xm2861,341l2849,341,2849,353,2861,353,2861,341xm2910,1798l2898,1798,2898,1811,2910,1811,2910,1798xm2910,341l2898,341,2898,353,2910,353,2910,341xm2958,1798l2946,1798,2946,1811,2958,1811,2958,1798xm2958,341l2946,341,2946,353,2958,353,2958,341xm3007,1798l2995,1798,2995,1811,3007,1811,3007,1798xm3007,341l2995,341,2995,353,3007,353,3007,341xm3056,1798l3044,1798,3044,1811,3056,1811,3056,1798xm3056,341l3044,341,3044,353,3056,353,3056,341xm3104,1798l3092,1798,3092,1811,3104,1811,3104,1798xm3104,341l3092,341,3092,353,3104,353,3104,341xm3153,1798l3141,1798,3141,1811,3153,1811,3153,1798xm3153,341l3141,341,3141,353,3153,353,3153,341xm3201,1798l3189,1798,3189,1811,3201,1811,3201,1798xm3201,341l3189,341,3189,353,3201,353,3201,341xm3250,1798l3238,1798,3238,1811,3250,1811,3250,1798xm3250,341l3238,341,3238,353,3250,353,3250,341xm3299,1798l3287,1798,3287,1811,3299,1811,3299,1798xm3299,341l3287,341,3287,353,3299,353,3299,341xm3347,1798l3335,1798,3335,1811,3347,1811,3347,1798xm3347,341l3335,341,3335,353,3347,353,3347,341xm3396,1798l3384,1798,3384,1811,3396,1811,3396,1798xm3396,341l3384,341,3384,353,3396,353,3396,341xm3444,1798l3432,1798,3432,1811,3444,1811,3444,1798xm3444,341l3432,341,3432,353,3444,353,3444,341xm3493,1798l3481,1798,3481,1811,3493,1811,3493,1798xm3542,1798l3529,1798,3529,1811,3542,1811,3542,1798xm3590,1798l3578,1798,3578,1811,3590,1811,3590,1798xm3596,2078l3557,2091,3517,2078,3557,2169,3596,2078xm3596,1895l3557,1804,3517,1895,3557,1882,3596,1895xm3633,1798l3627,1798,3627,1811,3633,1811,3633,1798xe">
              <v:path arrowok="t"/>
              <v:fill on="t" focussize="0,0"/>
              <v:stroke on="f"/>
              <v:imagedata o:title=""/>
              <o:lock v:ext="edit"/>
            </v:shape>
            <v:rect id="_x0000_s2291" o:spid="_x0000_s2291" o:spt="1" style="position:absolute;left:3550;top:416;height:230;width:13;" fillcolor="#000000" filled="t" stroked="f" coordsize="21600,21600">
              <v:path/>
              <v:fill on="t" focussize="0,0"/>
              <v:stroke on="f"/>
              <v:imagedata o:title=""/>
              <o:lock v:ext="edit"/>
            </v:rect>
            <v:shape id="_x0000_s2292" o:spid="_x0000_s2292" style="position:absolute;left:3480;top:340;height:1189;width:4743;" fillcolor="#000000" filled="t" stroked="f" coordorigin="3481,341" coordsize="4743,1189" path="m3493,341l3481,341,3481,353,3493,353,3493,341xm3542,341l3529,341,3529,353,3542,353,3542,341xm3590,341l3578,341,3578,353,3590,353,3590,341xm3596,620l3557,634,3517,620,3557,711,3596,620xm3596,438l3557,347,3517,438,3557,425,3596,438xm3633,341l3627,341,3627,353,3633,353,3633,341xm5121,743l5110,731,5101,740,5112,752,5121,743xm5166,792l5154,780,5146,789,5157,801,5166,792xm5212,840l5199,828,5190,837,5202,850,5212,840xm5256,889l5245,877,5236,886,5247,898,5256,889xm5301,938l5289,926,5282,935,5292,947,5301,938xm5347,986l5335,974,5325,983,5338,995,5347,986xm5391,1035l5380,1022,5371,1032,5382,1044,5391,1035xm5436,1083l5424,1071,5417,1080,5427,1092,5436,1083xm5482,1132l5470,1120,5461,1129,5473,1141,5482,1132xm5526,1181l5515,1168,5506,1178,5517,1190,5526,1181xm5571,1229l5561,1217,5552,1226,5562,1238,5571,1229xm5617,1278l5605,1265,5596,1274,5608,1287,5617,1278xm5661,1326l5650,1314,5641,1323,5652,1335,5661,1326xm5707,1375l5696,1363,5687,1372,5697,1384,5707,1375xm5752,1423l5740,1411,5731,1420,5743,1433,5752,1423xm5796,1472l5786,1460,5776,1469,5787,1481,5796,1472xm5842,1520l5831,1508,5822,1517,5833,1530,5842,1520xm7355,851l7343,851,7343,863,7355,863,7355,851xm7404,851l7392,851,7392,863,7404,863,7404,851xm7453,851l7440,851,7440,863,7453,863,7453,851xm7501,851l7489,851,7489,863,7501,863,7501,851xm7550,851l7538,851,7538,863,7550,863,7550,851xm7598,851l7586,851,7586,863,7598,863,7598,851xm7647,851l7635,851,7635,863,7647,863,7647,851xm7695,851l7683,851,7683,863,7695,863,7695,851xm7744,851l7732,851,7732,863,7744,863,7744,851xm7793,851l7781,851,7781,863,7793,863,7793,851xm7841,851l7829,851,7829,863,7841,863,7841,851xm7890,851l7878,851,7878,863,7890,863,7890,851xm7938,851l7926,851,7926,863,7938,863,7938,851xm7987,851l7975,851,7975,863,7987,863,7987,851xm8036,851l8023,851,8023,863,8036,863,8036,851xm8084,851l8072,851,8072,863,8084,863,8084,851xm8133,851l8121,851,8121,863,8133,863,8133,851xm8181,851l8169,851,8169,863,8181,863,8181,851xm8224,851l8218,851,8218,863,8224,863,8224,851xe">
              <v:path arrowok="t"/>
              <v:fill on="t" focussize="0,0"/>
              <v:stroke on="f"/>
              <v:imagedata o:title=""/>
              <o:lock v:ext="edit"/>
            </v:shape>
            <v:shape id="_x0000_s2293" o:spid="_x0000_s2293" style="position:absolute;left:6036;top:1587;height:365;width:1311;" fillcolor="#959595" filled="t" stroked="f" coordorigin="6037,1588" coordsize="1311,365" path="m7347,1588l6037,1588,6037,1868,6037,1953,7347,1953,7347,1868,7347,1588xe">
              <v:path arrowok="t"/>
              <v:fill on="t" focussize="0,0"/>
              <v:stroke on="f"/>
              <v:imagedata o:title=""/>
              <o:lock v:ext="edit"/>
            </v:shape>
            <v:rect id="_x0000_s2294" o:spid="_x0000_s2294" o:spt="1" style="position:absolute;left:5967;top:1518;height:350;width:1297;" fillcolor="#FFFFFF" filled="t" stroked="f" coordsize="21600,21600">
              <v:path/>
              <v:fill on="t" focussize="0,0"/>
              <v:stroke on="f"/>
              <v:imagedata o:title=""/>
              <o:lock v:ext="edit"/>
            </v:rect>
            <v:shape id="_x0000_s2295" o:spid="_x0000_s2295" style="position:absolute;left:5012;top:1484;height:545;width:949;" fillcolor="#000000" filled="t" stroked="f" coordorigin="5013,1484" coordsize="949,545" path="m5028,2026l5025,2014,5013,2018,5016,2029,5028,2026xm5076,2011l5073,1999,5061,2003,5064,2014,5076,2011xm5125,1996l5122,1983,5110,1988,5113,2000,5125,1996xm5174,1980l5171,1970,5159,1973,5162,1985,5174,1980xm5222,1965l5219,1955,5207,1958,5210,1970,5222,1965xm5271,1950l5268,1940,5256,1943,5259,1955,5271,1950xm5319,1935l5316,1924,5304,1927,5307,1940,5319,1935xm5368,1921l5365,1909,5353,1912,5356,1924,5368,1921xm5417,1906l5414,1894,5401,1898,5404,1909,5417,1906xm5465,1891l5462,1879,5450,1883,5453,1894,5465,1891xm5514,1876l5511,1864,5499,1868,5502,1879,5514,1876xm5562,1861l5559,1848,5547,1853,5550,1865,5562,1861xm5611,1845l5608,1835,5596,1838,5599,1850,5611,1845xm5660,1830l5657,1820,5644,1823,5647,1835,5660,1830xm5708,1815l5705,1804,5693,1807,5696,1820,5708,1815xm5757,1800l5754,1789,5742,1792,5745,1804,5757,1800xm5805,1786l5802,1774,5790,1777,5793,1789,5805,1786xm5962,1731l5767,1730,5807,1778,5801,1841,5962,1731xm5962,1659l5878,1484,5851,1540,5793,1563,5962,1659xe">
              <v:path arrowok="t"/>
              <v:fill on="t" focussize="0,0"/>
              <v:stroke on="f"/>
              <v:imagedata o:title=""/>
              <o:lock v:ext="edit"/>
            </v:shape>
          </v:group>
        </w:pict>
      </w:r>
      <w:r>
        <w:rPr>
          <w:rFonts w:ascii="Times New Roman"/>
          <w:spacing w:val="-1"/>
          <w:sz w:val="17"/>
        </w:rPr>
        <w:t>0x0064FDF0</w:t>
      </w:r>
    </w:p>
    <w:p>
      <w:pPr>
        <w:spacing w:before="79"/>
        <w:ind w:left="3299" w:right="0" w:firstLine="0"/>
        <w:jc w:val="left"/>
        <w:rPr>
          <w:rFonts w:ascii="Times New Roman"/>
          <w:sz w:val="19"/>
        </w:rPr>
      </w:pPr>
      <w:r>
        <w:rPr>
          <w:rFonts w:ascii="Times New Roman"/>
          <w:w w:val="102"/>
          <w:sz w:val="19"/>
        </w:rPr>
        <w:t>8</w:t>
      </w:r>
    </w:p>
    <w:p>
      <w:pPr>
        <w:spacing w:before="96"/>
        <w:ind w:left="76" w:right="0" w:firstLine="0"/>
        <w:jc w:val="left"/>
        <w:rPr>
          <w:rFonts w:ascii="Times New Roman"/>
          <w:sz w:val="19"/>
        </w:rPr>
      </w:pPr>
      <w:r>
        <w:br w:type="column"/>
      </w:r>
      <w:r>
        <w:rPr>
          <w:rFonts w:ascii="Times New Roman"/>
          <w:sz w:val="19"/>
        </w:rPr>
        <w:t>class</w:t>
      </w:r>
      <w:r>
        <w:rPr>
          <w:rFonts w:ascii="Times New Roman"/>
          <w:spacing w:val="3"/>
          <w:sz w:val="19"/>
        </w:rPr>
        <w:t xml:space="preserve"> </w:t>
      </w:r>
      <w:r>
        <w:rPr>
          <w:rFonts w:ascii="Times New Roman"/>
          <w:sz w:val="19"/>
        </w:rPr>
        <w:t>A</w:t>
      </w:r>
      <w:r>
        <w:rPr>
          <w:rFonts w:ascii="Times New Roman"/>
          <w:spacing w:val="2"/>
          <w:sz w:val="19"/>
        </w:rPr>
        <w:t xml:space="preserve"> </w:t>
      </w:r>
      <w:r>
        <w:rPr>
          <w:rFonts w:ascii="Times New Roman"/>
          <w:sz w:val="19"/>
        </w:rPr>
        <w:t>object</w:t>
      </w:r>
    </w:p>
    <w:p>
      <w:pPr>
        <w:pStyle w:val="11"/>
        <w:rPr>
          <w:rFonts w:ascii="Times New Roman"/>
          <w:sz w:val="18"/>
        </w:rPr>
      </w:pPr>
      <w:r>
        <w:br w:type="column"/>
      </w:r>
    </w:p>
    <w:p>
      <w:pPr>
        <w:pStyle w:val="11"/>
        <w:rPr>
          <w:rFonts w:ascii="Times New Roman"/>
          <w:sz w:val="18"/>
        </w:rPr>
      </w:pPr>
    </w:p>
    <w:p>
      <w:pPr>
        <w:pStyle w:val="11"/>
        <w:spacing w:before="7"/>
        <w:rPr>
          <w:rFonts w:ascii="Times New Roman"/>
          <w:sz w:val="18"/>
        </w:rPr>
      </w:pPr>
    </w:p>
    <w:p>
      <w:pPr>
        <w:spacing w:before="0"/>
        <w:ind w:left="2422" w:right="1991" w:firstLine="0"/>
        <w:jc w:val="center"/>
        <w:rPr>
          <w:rFonts w:ascii="Times New Roman"/>
          <w:sz w:val="17"/>
        </w:rPr>
      </w:pPr>
      <w:r>
        <w:pict>
          <v:shape id="_x0000_s2296" o:spid="_x0000_s2296" o:spt="202" type="#_x0000_t202" style="position:absolute;left:0pt;margin-left:185.4pt;margin-top:-13.7pt;height:17.5pt;width:64.85pt;mso-position-horizontal-relative:page;z-index:251723776;mso-width-relative:page;mso-height-relative:page;" filled="f" stroked="t" coordsize="21600,21600">
            <v:path/>
            <v:fill on="f" focussize="0,0"/>
            <v:stroke weight="0.607165354330709pt" color="#000000"/>
            <v:imagedata o:title=""/>
            <o:lock v:ext="edit"/>
            <v:textbox inset="0mm,0mm,0mm,0mm">
              <w:txbxContent>
                <w:p>
                  <w:pPr>
                    <w:spacing w:before="38"/>
                    <w:ind w:left="61" w:right="0" w:firstLine="0"/>
                    <w:jc w:val="left"/>
                    <w:rPr>
                      <w:rFonts w:ascii="Times New Roman"/>
                      <w:sz w:val="19"/>
                    </w:rPr>
                  </w:pPr>
                  <w:r>
                    <w:rPr>
                      <w:rFonts w:ascii="Times New Roman"/>
                      <w:sz w:val="19"/>
                    </w:rPr>
                    <w:t>double</w:t>
                  </w:r>
                  <w:r>
                    <w:rPr>
                      <w:rFonts w:ascii="Times New Roman"/>
                      <w:spacing w:val="7"/>
                      <w:sz w:val="19"/>
                    </w:rPr>
                    <w:t xml:space="preserve"> </w:t>
                  </w:r>
                  <w:r>
                    <w:rPr>
                      <w:rFonts w:ascii="Times New Roman"/>
                      <w:sz w:val="19"/>
                    </w:rPr>
                    <w:t>m_total</w:t>
                  </w:r>
                </w:p>
              </w:txbxContent>
            </v:textbox>
          </v:shape>
        </w:pict>
      </w:r>
      <w:r>
        <w:pict>
          <v:shape id="_x0000_s2297" o:spid="_x0000_s2297" o:spt="202" type="#_x0000_t202" style="position:absolute;left:0pt;margin-left:298.35pt;margin-top:11.75pt;height:17.5pt;width:64.85pt;mso-position-horizontal-relative:page;z-index:251723776;mso-width-relative:page;mso-height-relative:page;" filled="f" stroked="t" coordsize="21600,21600">
            <v:path/>
            <v:fill on="f" focussize="0,0"/>
            <v:stroke weight="0.607165354330709pt" color="#000000"/>
            <v:imagedata o:title=""/>
            <o:lock v:ext="edit"/>
            <v:textbox inset="0mm,0mm,0mm,0mm">
              <w:txbxContent>
                <w:p>
                  <w:pPr>
                    <w:spacing w:before="42"/>
                    <w:ind w:left="250" w:right="0" w:firstLine="0"/>
                    <w:jc w:val="left"/>
                    <w:rPr>
                      <w:rFonts w:ascii="Times New Roman"/>
                      <w:sz w:val="19"/>
                    </w:rPr>
                  </w:pPr>
                  <w:r>
                    <w:rPr>
                      <w:rFonts w:ascii="Times New Roman"/>
                      <w:sz w:val="19"/>
                    </w:rPr>
                    <w:t>A::m_rate</w:t>
                  </w:r>
                </w:p>
              </w:txbxContent>
            </v:textbox>
          </v:shape>
        </w:pict>
      </w:r>
      <w:r>
        <w:rPr>
          <w:rFonts w:ascii="Times New Roman"/>
          <w:sz w:val="17"/>
        </w:rPr>
        <w:t>0x0040B040</w:t>
      </w:r>
    </w:p>
    <w:p>
      <w:pPr>
        <w:spacing w:after="0"/>
        <w:jc w:val="center"/>
        <w:rPr>
          <w:rFonts w:ascii="Times New Roman"/>
          <w:sz w:val="17"/>
        </w:rPr>
        <w:sectPr>
          <w:type w:val="continuous"/>
          <w:pgSz w:w="10320" w:h="13220"/>
          <w:pgMar w:top="580" w:right="80" w:bottom="280" w:left="40" w:header="720" w:footer="720" w:gutter="0"/>
          <w:cols w:equalWidth="0" w:num="3">
            <w:col w:w="3620" w:space="40"/>
            <w:col w:w="1168" w:space="39"/>
            <w:col w:w="5333"/>
          </w:cols>
        </w:sectPr>
      </w:pPr>
    </w:p>
    <w:p>
      <w:pPr>
        <w:pStyle w:val="11"/>
        <w:spacing w:before="3"/>
        <w:rPr>
          <w:rFonts w:ascii="Times New Roman"/>
          <w:sz w:val="17"/>
        </w:rPr>
      </w:pPr>
    </w:p>
    <w:p>
      <w:pPr>
        <w:spacing w:after="0"/>
        <w:rPr>
          <w:rFonts w:ascii="Times New Roman"/>
          <w:sz w:val="17"/>
        </w:rPr>
        <w:sectPr>
          <w:type w:val="continuous"/>
          <w:pgSz w:w="10320" w:h="13220"/>
          <w:pgMar w:top="580" w:right="80" w:bottom="280" w:left="40" w:header="720" w:footer="720" w:gutter="0"/>
          <w:cols w:space="720" w:num="1"/>
        </w:sectPr>
      </w:pPr>
    </w:p>
    <w:p>
      <w:pPr>
        <w:pStyle w:val="11"/>
        <w:rPr>
          <w:rFonts w:ascii="Times New Roman"/>
          <w:sz w:val="18"/>
        </w:rPr>
      </w:pPr>
    </w:p>
    <w:p>
      <w:pPr>
        <w:pStyle w:val="11"/>
        <w:rPr>
          <w:rFonts w:ascii="Times New Roman"/>
          <w:sz w:val="18"/>
        </w:rPr>
      </w:pPr>
    </w:p>
    <w:p>
      <w:pPr>
        <w:spacing w:before="138"/>
        <w:ind w:left="2713" w:right="0" w:firstLine="0"/>
        <w:jc w:val="left"/>
        <w:rPr>
          <w:rFonts w:ascii="Times New Roman"/>
          <w:sz w:val="17"/>
        </w:rPr>
      </w:pPr>
      <w:r>
        <w:rPr>
          <w:rFonts w:ascii="Times New Roman"/>
          <w:sz w:val="17"/>
        </w:rPr>
        <w:t>0x0064FDE8</w:t>
      </w:r>
    </w:p>
    <w:p>
      <w:pPr>
        <w:pStyle w:val="7"/>
        <w:spacing w:before="78"/>
        <w:ind w:left="3299"/>
      </w:pPr>
      <w:r>
        <w:rPr>
          <w:w w:val="102"/>
        </w:rPr>
        <w:t>8</w:t>
      </w:r>
    </w:p>
    <w:p>
      <w:pPr>
        <w:pStyle w:val="11"/>
        <w:rPr>
          <w:rFonts w:ascii="Times New Roman"/>
          <w:sz w:val="22"/>
        </w:rPr>
      </w:pPr>
      <w:r>
        <w:br w:type="column"/>
      </w:r>
    </w:p>
    <w:p>
      <w:pPr>
        <w:pStyle w:val="11"/>
        <w:spacing w:before="4"/>
        <w:rPr>
          <w:rFonts w:ascii="Times New Roman"/>
          <w:sz w:val="24"/>
        </w:rPr>
      </w:pPr>
    </w:p>
    <w:p>
      <w:pPr>
        <w:spacing w:before="0"/>
        <w:ind w:left="62" w:right="0" w:firstLine="0"/>
        <w:jc w:val="left"/>
        <w:rPr>
          <w:rFonts w:ascii="Times New Roman"/>
          <w:sz w:val="19"/>
        </w:rPr>
      </w:pPr>
      <w:r>
        <w:pict>
          <v:shape id="_x0000_s2298" o:spid="_x0000_s2298" o:spt="202" type="#_x0000_t202" style="position:absolute;left:0pt;margin-left:185.4pt;margin-top:12.75pt;height:17.5pt;width:64.85pt;mso-position-horizontal-relative:page;z-index:251722752;mso-width-relative:page;mso-height-relative:page;" filled="f" stroked="t" coordsize="21600,21600">
            <v:path/>
            <v:fill on="f" focussize="0,0"/>
            <v:stroke weight="0.607165354330709pt" color="#000000"/>
            <v:imagedata o:title=""/>
            <o:lock v:ext="edit"/>
            <v:textbox inset="0mm,0mm,0mm,0mm">
              <w:txbxContent>
                <w:p>
                  <w:pPr>
                    <w:spacing w:before="40"/>
                    <w:ind w:left="61" w:right="0" w:firstLine="0"/>
                    <w:jc w:val="left"/>
                    <w:rPr>
                      <w:rFonts w:ascii="Times New Roman"/>
                      <w:sz w:val="19"/>
                    </w:rPr>
                  </w:pPr>
                  <w:r>
                    <w:rPr>
                      <w:rFonts w:ascii="Times New Roman"/>
                      <w:sz w:val="19"/>
                    </w:rPr>
                    <w:t>double</w:t>
                  </w:r>
                  <w:r>
                    <w:rPr>
                      <w:rFonts w:ascii="Times New Roman"/>
                      <w:spacing w:val="7"/>
                      <w:sz w:val="19"/>
                    </w:rPr>
                    <w:t xml:space="preserve"> </w:t>
                  </w:r>
                  <w:r>
                    <w:rPr>
                      <w:rFonts w:ascii="Times New Roman"/>
                      <w:sz w:val="19"/>
                    </w:rPr>
                    <w:t>m_total</w:t>
                  </w:r>
                </w:p>
              </w:txbxContent>
            </v:textbox>
          </v:shape>
        </w:pict>
      </w:r>
      <w:r>
        <w:rPr>
          <w:rFonts w:ascii="Times New Roman"/>
          <w:sz w:val="19"/>
        </w:rPr>
        <w:t>class</w:t>
      </w:r>
      <w:r>
        <w:rPr>
          <w:rFonts w:ascii="Times New Roman"/>
          <w:spacing w:val="1"/>
          <w:sz w:val="19"/>
        </w:rPr>
        <w:t xml:space="preserve"> </w:t>
      </w:r>
      <w:r>
        <w:rPr>
          <w:rFonts w:ascii="Times New Roman"/>
          <w:sz w:val="19"/>
        </w:rPr>
        <w:t>B object</w:t>
      </w:r>
    </w:p>
    <w:p>
      <w:pPr>
        <w:pStyle w:val="7"/>
        <w:spacing w:before="96"/>
        <w:ind w:left="-23"/>
      </w:pPr>
      <w:r>
        <w:br w:type="column"/>
      </w:r>
      <w:r>
        <w:t>accessable</w:t>
      </w:r>
    </w:p>
    <w:p>
      <w:pPr>
        <w:pStyle w:val="11"/>
        <w:rPr>
          <w:rFonts w:ascii="Times New Roman"/>
          <w:sz w:val="20"/>
        </w:rPr>
      </w:pPr>
      <w:r>
        <w:br w:type="column"/>
      </w:r>
    </w:p>
    <w:p>
      <w:pPr>
        <w:pStyle w:val="11"/>
        <w:spacing w:before="3"/>
        <w:rPr>
          <w:rFonts w:ascii="Times New Roman"/>
          <w:sz w:val="19"/>
        </w:rPr>
      </w:pPr>
      <w:r>
        <w:pict>
          <v:shape id="_x0000_s2299" o:spid="_x0000_s2299" o:spt="202" type="#_x0000_t202" style="position:absolute;left:0pt;margin-left:298.35pt;margin-top:13.35pt;height:17.5pt;width:64.85pt;mso-position-horizontal-relative:page;mso-wrap-distance-bottom:0pt;mso-wrap-distance-top:0pt;z-index:-251274240;mso-width-relative:page;mso-height-relative:page;" filled="f" stroked="t" coordsize="21600,21600">
            <v:path/>
            <v:fill on="f" focussize="0,0"/>
            <v:stroke weight="0.607165354330709pt" color="#000000"/>
            <v:imagedata o:title=""/>
            <o:lock v:ext="edit"/>
            <v:textbox inset="0mm,0mm,0mm,0mm">
              <w:txbxContent>
                <w:p>
                  <w:pPr>
                    <w:spacing w:before="39"/>
                    <w:ind w:left="202" w:right="0" w:firstLine="0"/>
                    <w:jc w:val="left"/>
                    <w:rPr>
                      <w:rFonts w:ascii="Times New Roman"/>
                      <w:sz w:val="19"/>
                    </w:rPr>
                  </w:pPr>
                  <w:r>
                    <w:rPr>
                      <w:rFonts w:ascii="Times New Roman"/>
                      <w:sz w:val="19"/>
                    </w:rPr>
                    <w:t>A::setrate()</w:t>
                  </w:r>
                </w:p>
              </w:txbxContent>
            </v:textbox>
            <w10:wrap type="topAndBottom"/>
          </v:shape>
        </w:pict>
      </w:r>
    </w:p>
    <w:p>
      <w:pPr>
        <w:pStyle w:val="11"/>
        <w:spacing w:before="5"/>
        <w:rPr>
          <w:rFonts w:ascii="Times New Roman"/>
          <w:sz w:val="19"/>
        </w:rPr>
      </w:pPr>
    </w:p>
    <w:p>
      <w:pPr>
        <w:spacing w:before="1" w:line="232" w:lineRule="auto"/>
        <w:ind w:left="17" w:right="2553" w:firstLine="0"/>
        <w:jc w:val="both"/>
        <w:rPr>
          <w:rFonts w:hint="eastAsia" w:ascii="宋体" w:eastAsia="宋体"/>
          <w:sz w:val="19"/>
        </w:rPr>
      </w:pPr>
      <w:r>
        <w:rPr>
          <w:rFonts w:ascii="Times New Roman" w:eastAsia="Times New Roman"/>
          <w:sz w:val="19"/>
        </w:rPr>
        <w:t>member</w:t>
      </w:r>
      <w:r>
        <w:rPr>
          <w:rFonts w:ascii="Times New Roman" w:eastAsia="Times New Roman"/>
          <w:spacing w:val="7"/>
          <w:sz w:val="19"/>
        </w:rPr>
        <w:t xml:space="preserve"> </w:t>
      </w:r>
      <w:r>
        <w:rPr>
          <w:rFonts w:ascii="Times New Roman" w:eastAsia="Times New Roman"/>
          <w:sz w:val="19"/>
        </w:rPr>
        <w:t>functions</w:t>
      </w:r>
      <w:r>
        <w:rPr>
          <w:rFonts w:ascii="Times New Roman" w:eastAsia="Times New Roman"/>
          <w:spacing w:val="7"/>
          <w:sz w:val="19"/>
        </w:rPr>
        <w:t xml:space="preserve"> </w:t>
      </w:r>
      <w:r>
        <w:rPr>
          <w:rFonts w:hint="eastAsia" w:ascii="宋体" w:eastAsia="宋体"/>
          <w:sz w:val="19"/>
        </w:rPr>
        <w:t>以及</w:t>
      </w:r>
      <w:r>
        <w:rPr>
          <w:rFonts w:ascii="Times New Roman" w:eastAsia="Times New Roman"/>
          <w:sz w:val="19"/>
        </w:rPr>
        <w:t>static</w:t>
      </w:r>
      <w:r>
        <w:rPr>
          <w:rFonts w:ascii="Times New Roman" w:eastAsia="Times New Roman"/>
          <w:spacing w:val="7"/>
          <w:sz w:val="19"/>
        </w:rPr>
        <w:t xml:space="preserve"> </w:t>
      </w:r>
      <w:r>
        <w:rPr>
          <w:rFonts w:ascii="Times New Roman" w:eastAsia="Times New Roman"/>
          <w:sz w:val="19"/>
        </w:rPr>
        <w:t>data</w:t>
      </w:r>
      <w:r>
        <w:rPr>
          <w:rFonts w:ascii="Times New Roman" w:eastAsia="Times New Roman"/>
          <w:spacing w:val="8"/>
          <w:sz w:val="19"/>
        </w:rPr>
        <w:t xml:space="preserve"> </w:t>
      </w:r>
      <w:r>
        <w:rPr>
          <w:rFonts w:ascii="Times New Roman" w:eastAsia="Times New Roman"/>
          <w:sz w:val="19"/>
        </w:rPr>
        <w:t>member</w:t>
      </w:r>
      <w:r>
        <w:rPr>
          <w:rFonts w:ascii="Times New Roman" w:eastAsia="Times New Roman"/>
          <w:spacing w:val="11"/>
          <w:sz w:val="19"/>
        </w:rPr>
        <w:t xml:space="preserve"> </w:t>
      </w:r>
      <w:r>
        <w:rPr>
          <w:rFonts w:hint="eastAsia" w:ascii="宋体" w:eastAsia="宋体"/>
          <w:sz w:val="19"/>
        </w:rPr>
        <w:t>都不</w:t>
      </w:r>
      <w:r>
        <w:rPr>
          <w:rFonts w:hint="eastAsia" w:ascii="宋体" w:eastAsia="宋体"/>
          <w:spacing w:val="-11"/>
          <w:sz w:val="19"/>
        </w:rPr>
        <w:t xml:space="preserve">會佔據 </w:t>
      </w:r>
      <w:r>
        <w:rPr>
          <w:rFonts w:ascii="Times New Roman" w:eastAsia="Times New Roman"/>
          <w:sz w:val="19"/>
        </w:rPr>
        <w:t>object</w:t>
      </w:r>
      <w:r>
        <w:rPr>
          <w:rFonts w:ascii="Times New Roman" w:eastAsia="Times New Roman"/>
          <w:spacing w:val="15"/>
          <w:sz w:val="19"/>
        </w:rPr>
        <w:t xml:space="preserve"> </w:t>
      </w:r>
      <w:r>
        <w:rPr>
          <w:rFonts w:hint="eastAsia" w:ascii="宋体" w:eastAsia="宋体"/>
          <w:sz w:val="19"/>
        </w:rPr>
        <w:t>實體空間</w:t>
      </w:r>
    </w:p>
    <w:p>
      <w:pPr>
        <w:spacing w:after="0" w:line="232" w:lineRule="auto"/>
        <w:jc w:val="both"/>
        <w:rPr>
          <w:rFonts w:hint="eastAsia" w:ascii="宋体" w:eastAsia="宋体"/>
          <w:sz w:val="19"/>
        </w:rPr>
        <w:sectPr>
          <w:type w:val="continuous"/>
          <w:pgSz w:w="10320" w:h="13220"/>
          <w:pgMar w:top="580" w:right="80" w:bottom="280" w:left="40" w:header="720" w:footer="720" w:gutter="0"/>
          <w:cols w:equalWidth="0" w:num="4">
            <w:col w:w="3634" w:space="40"/>
            <w:col w:w="1139" w:space="39"/>
            <w:col w:w="794" w:space="40"/>
            <w:col w:w="4514"/>
          </w:cols>
        </w:sectPr>
      </w:pPr>
    </w:p>
    <w:p>
      <w:pPr>
        <w:pStyle w:val="11"/>
        <w:spacing w:before="10"/>
        <w:rPr>
          <w:rFonts w:ascii="宋体"/>
          <w:sz w:val="28"/>
        </w:rPr>
      </w:pPr>
    </w:p>
    <w:p>
      <w:pPr>
        <w:spacing w:before="89" w:line="232" w:lineRule="auto"/>
        <w:ind w:left="2934" w:right="1737" w:firstLine="288"/>
        <w:jc w:val="left"/>
        <w:rPr>
          <w:rFonts w:hint="eastAsia" w:ascii="宋体" w:eastAsia="宋体"/>
          <w:sz w:val="19"/>
        </w:rPr>
      </w:pPr>
      <w:r>
        <w:rPr>
          <w:rFonts w:hint="eastAsia" w:ascii="宋体" w:eastAsia="宋体"/>
          <w:sz w:val="19"/>
        </w:rPr>
        <w:t xml:space="preserve">对于 </w:t>
      </w:r>
      <w:r>
        <w:rPr>
          <w:rFonts w:ascii="Times New Roman" w:eastAsia="Times New Roman"/>
          <w:sz w:val="19"/>
        </w:rPr>
        <w:t xml:space="preserve">base class </w:t>
      </w:r>
      <w:r>
        <w:rPr>
          <w:rFonts w:hint="eastAsia" w:ascii="宋体" w:eastAsia="宋体"/>
          <w:sz w:val="19"/>
        </w:rPr>
        <w:t xml:space="preserve">的 </w:t>
      </w:r>
      <w:r>
        <w:rPr>
          <w:rFonts w:ascii="Times New Roman" w:eastAsia="Times New Roman"/>
          <w:sz w:val="19"/>
        </w:rPr>
        <w:t xml:space="preserve">member functions </w:t>
      </w:r>
      <w:r>
        <w:rPr>
          <w:rFonts w:hint="eastAsia" w:ascii="宋体" w:eastAsia="宋体"/>
          <w:sz w:val="19"/>
        </w:rPr>
        <w:t xml:space="preserve">和 </w:t>
      </w:r>
      <w:r>
        <w:rPr>
          <w:rFonts w:ascii="Times New Roman" w:eastAsia="Times New Roman"/>
          <w:sz w:val="19"/>
        </w:rPr>
        <w:t>static data members</w:t>
      </w:r>
      <w:r>
        <w:rPr>
          <w:rFonts w:hint="eastAsia" w:ascii="宋体" w:eastAsia="宋体"/>
          <w:sz w:val="19"/>
        </w:rPr>
        <w:t>，</w:t>
      </w:r>
      <w:r>
        <w:rPr>
          <w:rFonts w:hint="eastAsia" w:ascii="宋体" w:eastAsia="宋体"/>
          <w:spacing w:val="1"/>
          <w:sz w:val="19"/>
        </w:rPr>
        <w:t xml:space="preserve"> </w:t>
      </w:r>
      <w:r>
        <w:rPr>
          <w:rFonts w:ascii="Times New Roman" w:eastAsia="Times New Roman"/>
          <w:sz w:val="19"/>
        </w:rPr>
        <w:t>derived</w:t>
      </w:r>
      <w:r>
        <w:rPr>
          <w:rFonts w:ascii="Times New Roman" w:eastAsia="Times New Roman"/>
          <w:spacing w:val="35"/>
          <w:sz w:val="19"/>
        </w:rPr>
        <w:t xml:space="preserve"> </w:t>
      </w:r>
      <w:r>
        <w:rPr>
          <w:rFonts w:ascii="Times New Roman" w:eastAsia="Times New Roman"/>
          <w:sz w:val="19"/>
        </w:rPr>
        <w:t>class</w:t>
      </w:r>
      <w:r>
        <w:rPr>
          <w:rFonts w:ascii="Times New Roman" w:eastAsia="Times New Roman"/>
          <w:spacing w:val="40"/>
          <w:sz w:val="19"/>
        </w:rPr>
        <w:t xml:space="preserve"> </w:t>
      </w:r>
      <w:r>
        <w:rPr>
          <w:rFonts w:hint="eastAsia" w:ascii="宋体" w:eastAsia="宋体"/>
          <w:sz w:val="19"/>
        </w:rPr>
        <w:t>继承的是其存取权力，而不是复制一份存储器空间。</w:t>
      </w:r>
    </w:p>
    <w:p>
      <w:pPr>
        <w:pStyle w:val="11"/>
        <w:rPr>
          <w:rFonts w:ascii="宋体"/>
          <w:sz w:val="20"/>
        </w:rPr>
      </w:pPr>
    </w:p>
    <w:p>
      <w:pPr>
        <w:pStyle w:val="11"/>
        <w:spacing w:before="8"/>
        <w:rPr>
          <w:rFonts w:ascii="宋体"/>
          <w:sz w:val="21"/>
        </w:rPr>
      </w:pPr>
    </w:p>
    <w:p>
      <w:pPr>
        <w:pStyle w:val="5"/>
      </w:pPr>
      <w:r>
        <w:t>126</w:t>
      </w:r>
    </w:p>
    <w:p>
      <w:pPr>
        <w:spacing w:after="0"/>
        <w:sectPr>
          <w:type w:val="continuous"/>
          <w:pgSz w:w="10320" w:h="13220"/>
          <w:pgMar w:top="580" w:right="80" w:bottom="280" w:left="40" w:header="720" w:footer="720" w:gutter="0"/>
          <w:cols w:space="720" w:num="1"/>
        </w:sectPr>
      </w:pPr>
    </w:p>
    <w:p>
      <w:pPr>
        <w:pStyle w:val="11"/>
        <w:spacing w:before="64"/>
        <w:ind w:left="5905"/>
        <w:rPr>
          <w:rFonts w:hint="eastAsia" w:ascii="宋体" w:eastAsia="宋体"/>
        </w:rPr>
      </w:pPr>
      <w:r>
        <w:pict>
          <v:rect id="_x0000_s2300" o:spid="_x0000_s2300" o:spt="1" style="position:absolute;left:0pt;margin-left:131.9pt;margin-top:18.85pt;height:0.7pt;width:323pt;mso-position-horizontal-relative:page;mso-wrap-distance-bottom:0pt;mso-wrap-distance-top:0pt;z-index:-251273216;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2"/>
        </w:rPr>
        <w:t xml:space="preserve">第２章 </w:t>
      </w:r>
      <w:r>
        <w:rPr>
          <w:rFonts w:ascii="Times New Roman" w:eastAsia="Times New Roman"/>
        </w:rPr>
        <w:t>C</w:t>
      </w:r>
      <w:r>
        <w:rPr>
          <w:rFonts w:ascii="Times New Roman" w:eastAsia="Times New Roman"/>
          <w:spacing w:val="8"/>
        </w:rPr>
        <w:t xml:space="preserve">++ </w:t>
      </w:r>
      <w:r>
        <w:rPr>
          <w:rFonts w:hint="eastAsia" w:ascii="宋体" w:eastAsia="宋体"/>
        </w:rPr>
        <w:t>物件模型（</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9"/>
        </w:rPr>
        <w:t xml:space="preserve"> </w:t>
      </w:r>
      <w:r>
        <w:rPr>
          <w:rFonts w:ascii="Times New Roman" w:eastAsia="Times New Roman"/>
        </w:rPr>
        <w:t>Model</w:t>
      </w:r>
      <w:r>
        <w:rPr>
          <w:rFonts w:hint="eastAsia" w:ascii="宋体" w:eastAsia="宋体"/>
        </w:rPr>
        <w:t>）</w:t>
      </w:r>
    </w:p>
    <w:p>
      <w:pPr>
        <w:pStyle w:val="11"/>
        <w:rPr>
          <w:rFonts w:ascii="宋体"/>
          <w:sz w:val="20"/>
        </w:rPr>
      </w:pPr>
    </w:p>
    <w:p>
      <w:pPr>
        <w:pStyle w:val="11"/>
        <w:spacing w:before="1"/>
        <w:rPr>
          <w:rFonts w:ascii="宋体"/>
        </w:rPr>
      </w:pPr>
    </w:p>
    <w:p>
      <w:pPr>
        <w:spacing w:before="0"/>
        <w:ind w:left="2627" w:right="0" w:firstLine="0"/>
        <w:jc w:val="left"/>
        <w:rPr>
          <w:rFonts w:hint="eastAsia" w:ascii="宋体" w:eastAsia="宋体"/>
          <w:sz w:val="18"/>
        </w:rPr>
      </w:pPr>
      <w:r>
        <w:rPr>
          <w:rFonts w:hint="eastAsia" w:ascii="宋体" w:eastAsia="宋体"/>
          <w:sz w:val="18"/>
        </w:rPr>
        <w:t>下面是程序的重点说明：</w:t>
      </w:r>
    </w:p>
    <w:p>
      <w:pPr>
        <w:pStyle w:val="11"/>
        <w:spacing w:before="5"/>
        <w:rPr>
          <w:rFonts w:ascii="宋体"/>
          <w:sz w:val="21"/>
        </w:rPr>
      </w:pPr>
    </w:p>
    <w:p>
      <w:pPr>
        <w:pStyle w:val="15"/>
        <w:numPr>
          <w:ilvl w:val="0"/>
          <w:numId w:val="25"/>
        </w:numPr>
        <w:tabs>
          <w:tab w:val="left" w:pos="2911"/>
        </w:tabs>
        <w:spacing w:before="0" w:after="0" w:line="240" w:lineRule="auto"/>
        <w:ind w:left="2910" w:right="0" w:hanging="284"/>
        <w:jc w:val="left"/>
        <w:rPr>
          <w:sz w:val="18"/>
        </w:rPr>
      </w:pPr>
      <w:r>
        <w:rPr>
          <w:rFonts w:ascii="Times New Roman" w:hAnsi="Times New Roman" w:eastAsia="Times New Roman"/>
          <w:sz w:val="18"/>
        </w:rPr>
        <w:t>L14</w:t>
      </w:r>
      <w:r>
        <w:rPr>
          <w:spacing w:val="10"/>
          <w:sz w:val="18"/>
        </w:rPr>
        <w:t xml:space="preserve">： 对于 </w:t>
      </w:r>
      <w:r>
        <w:rPr>
          <w:rFonts w:ascii="Times New Roman" w:hAnsi="Times New Roman" w:eastAsia="Times New Roman"/>
          <w:sz w:val="18"/>
        </w:rPr>
        <w:t>static</w:t>
      </w:r>
      <w:r>
        <w:rPr>
          <w:rFonts w:ascii="Times New Roman" w:hAnsi="Times New Roman" w:eastAsia="Times New Roman"/>
          <w:spacing w:val="46"/>
          <w:sz w:val="18"/>
        </w:rPr>
        <w:t xml:space="preserve"> </w:t>
      </w:r>
      <w:r>
        <w:rPr>
          <w:rFonts w:ascii="Times New Roman" w:hAnsi="Times New Roman" w:eastAsia="Times New Roman"/>
          <w:sz w:val="18"/>
        </w:rPr>
        <w:t>data</w:t>
      </w:r>
      <w:r>
        <w:rPr>
          <w:rFonts w:ascii="Times New Roman" w:hAnsi="Times New Roman" w:eastAsia="Times New Roman"/>
          <w:spacing w:val="54"/>
          <w:sz w:val="18"/>
        </w:rPr>
        <w:t xml:space="preserve"> </w:t>
      </w:r>
      <w:r>
        <w:rPr>
          <w:rFonts w:ascii="Times New Roman" w:hAnsi="Times New Roman" w:eastAsia="Times New Roman"/>
          <w:sz w:val="18"/>
        </w:rPr>
        <w:t xml:space="preserve">members    </w:t>
      </w:r>
      <w:r>
        <w:rPr>
          <w:spacing w:val="17"/>
          <w:sz w:val="18"/>
        </w:rPr>
        <w:t>一定要有明显的设立初值动作。</w:t>
      </w:r>
    </w:p>
    <w:p>
      <w:pPr>
        <w:pStyle w:val="11"/>
        <w:spacing w:before="10"/>
        <w:rPr>
          <w:rFonts w:ascii="宋体"/>
        </w:rPr>
      </w:pPr>
    </w:p>
    <w:p>
      <w:pPr>
        <w:pStyle w:val="15"/>
        <w:numPr>
          <w:ilvl w:val="0"/>
          <w:numId w:val="25"/>
        </w:numPr>
        <w:tabs>
          <w:tab w:val="left" w:pos="2911"/>
        </w:tabs>
        <w:spacing w:before="1" w:after="0" w:line="333" w:lineRule="auto"/>
        <w:ind w:left="2910" w:right="1165" w:hanging="284"/>
        <w:jc w:val="left"/>
        <w:rPr>
          <w:sz w:val="18"/>
        </w:rPr>
      </w:pPr>
      <w:r>
        <w:rPr>
          <w:rFonts w:ascii="Times New Roman" w:hAnsi="Times New Roman" w:eastAsia="Times New Roman"/>
          <w:sz w:val="18"/>
        </w:rPr>
        <w:t>L18</w:t>
      </w:r>
      <w:r>
        <w:rPr>
          <w:rFonts w:ascii="Times New Roman" w:hAnsi="Times New Roman" w:eastAsia="Times New Roman"/>
          <w:spacing w:val="-18"/>
          <w:sz w:val="18"/>
        </w:rPr>
        <w:t xml:space="preserve"> </w:t>
      </w:r>
      <w:r>
        <w:rPr>
          <w:spacing w:val="-5"/>
          <w:sz w:val="18"/>
        </w:rPr>
        <w:t xml:space="preserve">： 显然 </w:t>
      </w:r>
      <w:r>
        <w:rPr>
          <w:rFonts w:ascii="Times New Roman" w:hAnsi="Times New Roman" w:eastAsia="Times New Roman"/>
          <w:sz w:val="18"/>
        </w:rPr>
        <w:t>class</w:t>
      </w:r>
      <w:r>
        <w:rPr>
          <w:rFonts w:ascii="Times New Roman" w:hAnsi="Times New Roman" w:eastAsia="Times New Roman"/>
          <w:spacing w:val="4"/>
          <w:sz w:val="18"/>
        </w:rPr>
        <w:t xml:space="preserve"> </w:t>
      </w:r>
      <w:r>
        <w:rPr>
          <w:rFonts w:ascii="Times New Roman" w:hAnsi="Times New Roman" w:eastAsia="Times New Roman"/>
          <w:i/>
          <w:sz w:val="18"/>
        </w:rPr>
        <w:t>A</w:t>
      </w:r>
      <w:r>
        <w:rPr>
          <w:rFonts w:ascii="Times New Roman" w:hAnsi="Times New Roman" w:eastAsia="Times New Roman"/>
          <w:i/>
          <w:spacing w:val="1"/>
          <w:sz w:val="18"/>
        </w:rPr>
        <w:t xml:space="preserve"> </w:t>
      </w:r>
      <w:r>
        <w:rPr>
          <w:rFonts w:ascii="Times New Roman" w:hAnsi="Times New Roman" w:eastAsia="Times New Roman"/>
          <w:sz w:val="18"/>
        </w:rPr>
        <w:t>object</w:t>
      </w:r>
      <w:r>
        <w:rPr>
          <w:rFonts w:ascii="Times New Roman" w:hAnsi="Times New Roman" w:eastAsia="Times New Roman"/>
          <w:spacing w:val="17"/>
          <w:sz w:val="18"/>
        </w:rPr>
        <w:t xml:space="preserve"> </w:t>
      </w:r>
      <w:r>
        <w:rPr>
          <w:spacing w:val="33"/>
          <w:sz w:val="18"/>
        </w:rPr>
        <w:t xml:space="preserve">中没有 </w:t>
      </w:r>
      <w:r>
        <w:rPr>
          <w:rFonts w:ascii="Times New Roman" w:hAnsi="Times New Roman" w:eastAsia="Times New Roman"/>
          <w:i/>
          <w:sz w:val="18"/>
        </w:rPr>
        <w:t>m_rate</w:t>
      </w:r>
      <w:r>
        <w:rPr>
          <w:rFonts w:ascii="Times New Roman" w:hAnsi="Times New Roman" w:eastAsia="Times New Roman"/>
          <w:i/>
          <w:spacing w:val="44"/>
          <w:sz w:val="18"/>
        </w:rPr>
        <w:t xml:space="preserve"> </w:t>
      </w:r>
      <w:r>
        <w:rPr>
          <w:spacing w:val="15"/>
          <w:sz w:val="18"/>
        </w:rPr>
        <w:t xml:space="preserve">的存在， 只有 </w:t>
      </w:r>
      <w:r>
        <w:rPr>
          <w:rFonts w:ascii="Times New Roman" w:hAnsi="Times New Roman" w:eastAsia="Times New Roman"/>
          <w:i/>
          <w:sz w:val="18"/>
        </w:rPr>
        <w:t>m_total</w:t>
      </w:r>
      <w:r>
        <w:rPr>
          <w:sz w:val="18"/>
        </w:rPr>
        <w:t>（</w:t>
      </w:r>
      <w:r>
        <w:rPr>
          <w:spacing w:val="-57"/>
          <w:sz w:val="18"/>
        </w:rPr>
        <w:t xml:space="preserve"> </w:t>
      </w:r>
      <w:r>
        <w:rPr>
          <w:rFonts w:ascii="Times New Roman" w:hAnsi="Times New Roman" w:eastAsia="Times New Roman"/>
          <w:sz w:val="18"/>
        </w:rPr>
        <w:t>8</w:t>
      </w:r>
      <w:r>
        <w:rPr>
          <w:rFonts w:ascii="Times New Roman" w:hAnsi="Times New Roman" w:eastAsia="Times New Roman"/>
          <w:spacing w:val="-42"/>
          <w:sz w:val="18"/>
        </w:rPr>
        <w:t xml:space="preserve"> </w:t>
      </w:r>
      <w:r>
        <w:rPr>
          <w:rFonts w:ascii="Times New Roman" w:hAnsi="Times New Roman" w:eastAsia="Times New Roman"/>
          <w:spacing w:val="9"/>
          <w:sz w:val="18"/>
        </w:rPr>
        <w:t>bytes</w:t>
      </w:r>
      <w:r>
        <w:rPr>
          <w:spacing w:val="9"/>
          <w:sz w:val="18"/>
        </w:rPr>
        <w:t>）</w:t>
      </w:r>
      <w:r>
        <w:rPr>
          <w:sz w:val="18"/>
        </w:rPr>
        <w:t>。</w:t>
      </w:r>
    </w:p>
    <w:p>
      <w:pPr>
        <w:pStyle w:val="15"/>
        <w:numPr>
          <w:ilvl w:val="0"/>
          <w:numId w:val="25"/>
        </w:numPr>
        <w:tabs>
          <w:tab w:val="left" w:pos="2911"/>
        </w:tabs>
        <w:spacing w:before="126" w:after="0" w:line="240" w:lineRule="auto"/>
        <w:ind w:left="2910" w:right="0" w:hanging="284"/>
        <w:jc w:val="left"/>
        <w:rPr>
          <w:sz w:val="18"/>
        </w:rPr>
      </w:pPr>
      <w:r>
        <w:rPr>
          <w:rFonts w:ascii="Times New Roman" w:hAnsi="Times New Roman" w:eastAsia="Times New Roman"/>
          <w:sz w:val="18"/>
        </w:rPr>
        <w:t>L19</w:t>
      </w:r>
      <w:r>
        <w:rPr>
          <w:spacing w:val="2"/>
          <w:sz w:val="18"/>
        </w:rPr>
        <w:t xml:space="preserve">： 显然 </w:t>
      </w:r>
      <w:r>
        <w:rPr>
          <w:rFonts w:ascii="Times New Roman" w:hAnsi="Times New Roman" w:eastAsia="Times New Roman"/>
          <w:sz w:val="18"/>
        </w:rPr>
        <w:t>class</w:t>
      </w:r>
      <w:r>
        <w:rPr>
          <w:rFonts w:ascii="Times New Roman" w:hAnsi="Times New Roman" w:eastAsia="Times New Roman"/>
          <w:spacing w:val="88"/>
          <w:sz w:val="18"/>
        </w:rPr>
        <w:t xml:space="preserve"> </w:t>
      </w:r>
      <w:r>
        <w:rPr>
          <w:rFonts w:ascii="Times New Roman" w:hAnsi="Times New Roman" w:eastAsia="Times New Roman"/>
          <w:i/>
          <w:sz w:val="18"/>
        </w:rPr>
        <w:t>B</w:t>
      </w:r>
      <w:r>
        <w:rPr>
          <w:rFonts w:ascii="Times New Roman" w:hAnsi="Times New Roman" w:eastAsia="Times New Roman"/>
          <w:i/>
          <w:spacing w:val="86"/>
          <w:sz w:val="18"/>
        </w:rPr>
        <w:t xml:space="preserve"> </w:t>
      </w:r>
      <w:r>
        <w:rPr>
          <w:rFonts w:ascii="Times New Roman" w:hAnsi="Times New Roman" w:eastAsia="Times New Roman"/>
          <w:sz w:val="18"/>
        </w:rPr>
        <w:t>object</w:t>
      </w:r>
      <w:r>
        <w:rPr>
          <w:rFonts w:ascii="Times New Roman" w:hAnsi="Times New Roman" w:eastAsia="Times New Roman"/>
          <w:spacing w:val="57"/>
          <w:sz w:val="18"/>
        </w:rPr>
        <w:t xml:space="preserve"> </w:t>
      </w:r>
      <w:r>
        <w:rPr>
          <w:spacing w:val="24"/>
          <w:sz w:val="18"/>
        </w:rPr>
        <w:t xml:space="preserve">中也没有 </w:t>
      </w:r>
      <w:r>
        <w:rPr>
          <w:rFonts w:ascii="Times New Roman" w:hAnsi="Times New Roman" w:eastAsia="Times New Roman"/>
          <w:i/>
          <w:sz w:val="18"/>
        </w:rPr>
        <w:t>m_rate</w:t>
      </w:r>
      <w:r>
        <w:rPr>
          <w:rFonts w:ascii="Times New Roman" w:hAnsi="Times New Roman" w:eastAsia="Times New Roman"/>
          <w:i/>
          <w:spacing w:val="82"/>
          <w:sz w:val="18"/>
        </w:rPr>
        <w:t xml:space="preserve"> </w:t>
      </w:r>
      <w:r>
        <w:rPr>
          <w:spacing w:val="6"/>
          <w:sz w:val="18"/>
        </w:rPr>
        <w:t>的存在， 只有继承得来的</w:t>
      </w:r>
    </w:p>
    <w:p>
      <w:pPr>
        <w:spacing w:before="91"/>
        <w:ind w:left="2910" w:right="0" w:firstLine="0"/>
        <w:jc w:val="left"/>
        <w:rPr>
          <w:rFonts w:hint="eastAsia" w:ascii="宋体" w:eastAsia="宋体"/>
          <w:sz w:val="18"/>
        </w:rPr>
      </w:pPr>
      <w:r>
        <w:rPr>
          <w:rFonts w:ascii="Times New Roman" w:eastAsia="Times New Roman"/>
          <w:i/>
          <w:sz w:val="18"/>
        </w:rPr>
        <w:t>m_total</w:t>
      </w:r>
      <w:r>
        <w:rPr>
          <w:rFonts w:hint="eastAsia" w:ascii="宋体" w:eastAsia="宋体"/>
          <w:sz w:val="18"/>
        </w:rPr>
        <w:t>（</w:t>
      </w:r>
      <w:r>
        <w:rPr>
          <w:rFonts w:hint="eastAsia" w:ascii="宋体" w:eastAsia="宋体"/>
          <w:spacing w:val="-68"/>
          <w:sz w:val="18"/>
        </w:rPr>
        <w:t xml:space="preserve"> </w:t>
      </w:r>
      <w:r>
        <w:rPr>
          <w:rFonts w:ascii="Times New Roman" w:eastAsia="Times New Roman"/>
          <w:sz w:val="18"/>
        </w:rPr>
        <w:t>8</w:t>
      </w:r>
      <w:r>
        <w:rPr>
          <w:rFonts w:ascii="Times New Roman" w:eastAsia="Times New Roman"/>
          <w:spacing w:val="31"/>
          <w:sz w:val="18"/>
        </w:rPr>
        <w:t xml:space="preserve"> </w:t>
      </w:r>
      <w:r>
        <w:rPr>
          <w:rFonts w:ascii="Times New Roman" w:eastAsia="Times New Roman"/>
          <w:spacing w:val="10"/>
          <w:sz w:val="18"/>
        </w:rPr>
        <w:t>bytes</w:t>
      </w:r>
      <w:r>
        <w:rPr>
          <w:rFonts w:hint="eastAsia" w:ascii="宋体" w:eastAsia="宋体"/>
          <w:spacing w:val="10"/>
          <w:sz w:val="18"/>
        </w:rPr>
        <w:t>）</w:t>
      </w:r>
      <w:r>
        <w:rPr>
          <w:rFonts w:hint="eastAsia" w:ascii="宋体" w:eastAsia="宋体"/>
          <w:sz w:val="18"/>
        </w:rPr>
        <w:t>。</w:t>
      </w:r>
    </w:p>
    <w:p>
      <w:pPr>
        <w:pStyle w:val="11"/>
        <w:spacing w:before="11"/>
        <w:rPr>
          <w:rFonts w:ascii="宋体"/>
        </w:rPr>
      </w:pPr>
    </w:p>
    <w:p>
      <w:pPr>
        <w:pStyle w:val="15"/>
        <w:numPr>
          <w:ilvl w:val="0"/>
          <w:numId w:val="25"/>
        </w:numPr>
        <w:tabs>
          <w:tab w:val="left" w:pos="2911"/>
        </w:tabs>
        <w:spacing w:before="0" w:after="0" w:line="240" w:lineRule="auto"/>
        <w:ind w:left="2910" w:right="0" w:hanging="284"/>
        <w:jc w:val="left"/>
        <w:rPr>
          <w:rFonts w:ascii="Times New Roman" w:hAnsi="Times New Roman" w:eastAsia="Times New Roman"/>
          <w:i/>
          <w:sz w:val="18"/>
        </w:rPr>
      </w:pPr>
      <w:r>
        <w:rPr>
          <w:rFonts w:ascii="Times New Roman" w:hAnsi="Times New Roman" w:eastAsia="Times New Roman"/>
          <w:sz w:val="18"/>
        </w:rPr>
        <w:t>L21</w:t>
      </w:r>
      <w:r>
        <w:rPr>
          <w:spacing w:val="19"/>
          <w:sz w:val="18"/>
        </w:rPr>
        <w:t xml:space="preserve">：在尚未产生任何 </w:t>
      </w:r>
      <w:r>
        <w:rPr>
          <w:rFonts w:ascii="Times New Roman" w:hAnsi="Times New Roman" w:eastAsia="Times New Roman"/>
          <w:sz w:val="18"/>
        </w:rPr>
        <w:t>class</w:t>
      </w:r>
      <w:r>
        <w:rPr>
          <w:rFonts w:ascii="Times New Roman" w:hAnsi="Times New Roman" w:eastAsia="Times New Roman"/>
          <w:spacing w:val="46"/>
          <w:sz w:val="18"/>
        </w:rPr>
        <w:t xml:space="preserve"> </w:t>
      </w:r>
      <w:r>
        <w:rPr>
          <w:rFonts w:ascii="Times New Roman" w:hAnsi="Times New Roman" w:eastAsia="Times New Roman"/>
          <w:i/>
          <w:sz w:val="18"/>
        </w:rPr>
        <w:t>A</w:t>
      </w:r>
      <w:r>
        <w:rPr>
          <w:rFonts w:ascii="Times New Roman" w:hAnsi="Times New Roman" w:eastAsia="Times New Roman"/>
          <w:i/>
          <w:spacing w:val="30"/>
          <w:sz w:val="18"/>
        </w:rPr>
        <w:t xml:space="preserve"> </w:t>
      </w:r>
      <w:r>
        <w:rPr>
          <w:rFonts w:ascii="Times New Roman" w:hAnsi="Times New Roman" w:eastAsia="Times New Roman"/>
          <w:sz w:val="18"/>
        </w:rPr>
        <w:t>object</w:t>
      </w:r>
      <w:r>
        <w:rPr>
          <w:rFonts w:ascii="Times New Roman" w:hAnsi="Times New Roman" w:eastAsia="Times New Roman"/>
          <w:spacing w:val="1"/>
          <w:sz w:val="18"/>
        </w:rPr>
        <w:t xml:space="preserve">   </w:t>
      </w:r>
      <w:r>
        <w:rPr>
          <w:spacing w:val="18"/>
          <w:sz w:val="18"/>
        </w:rPr>
        <w:t xml:space="preserve">的时候，就已经可以使用 </w:t>
      </w:r>
      <w:r>
        <w:rPr>
          <w:rFonts w:ascii="Times New Roman" w:hAnsi="Times New Roman" w:eastAsia="Times New Roman"/>
          <w:sz w:val="18"/>
        </w:rPr>
        <w:t>class</w:t>
      </w:r>
      <w:r>
        <w:rPr>
          <w:rFonts w:ascii="Times New Roman" w:hAnsi="Times New Roman" w:eastAsia="Times New Roman"/>
          <w:spacing w:val="46"/>
          <w:sz w:val="18"/>
        </w:rPr>
        <w:t xml:space="preserve"> </w:t>
      </w:r>
      <w:r>
        <w:rPr>
          <w:rFonts w:ascii="Times New Roman" w:hAnsi="Times New Roman" w:eastAsia="Times New Roman"/>
          <w:i/>
          <w:sz w:val="18"/>
        </w:rPr>
        <w:t>A</w:t>
      </w:r>
    </w:p>
    <w:p>
      <w:pPr>
        <w:spacing w:before="91"/>
        <w:ind w:left="2910" w:right="0" w:firstLine="0"/>
        <w:jc w:val="left"/>
        <w:rPr>
          <w:rFonts w:hint="eastAsia" w:ascii="宋体" w:eastAsia="宋体"/>
          <w:sz w:val="18"/>
        </w:rPr>
      </w:pPr>
      <w:r>
        <w:rPr>
          <w:rFonts w:hint="eastAsia" w:ascii="宋体" w:eastAsia="宋体"/>
          <w:spacing w:val="51"/>
          <w:sz w:val="18"/>
        </w:rPr>
        <w:t xml:space="preserve">的 </w:t>
      </w:r>
      <w:r>
        <w:rPr>
          <w:rFonts w:ascii="Times New Roman" w:eastAsia="Times New Roman"/>
          <w:sz w:val="18"/>
        </w:rPr>
        <w:t>static</w:t>
      </w:r>
      <w:r>
        <w:rPr>
          <w:rFonts w:ascii="Times New Roman" w:eastAsia="Times New Roman"/>
          <w:spacing w:val="48"/>
          <w:sz w:val="18"/>
        </w:rPr>
        <w:t xml:space="preserve"> </w:t>
      </w:r>
      <w:r>
        <w:rPr>
          <w:rFonts w:ascii="Times New Roman" w:eastAsia="Times New Roman"/>
          <w:sz w:val="18"/>
        </w:rPr>
        <w:t>data</w:t>
      </w:r>
      <w:r>
        <w:rPr>
          <w:rFonts w:ascii="Times New Roman" w:eastAsia="Times New Roman"/>
          <w:spacing w:val="55"/>
          <w:sz w:val="18"/>
        </w:rPr>
        <w:t xml:space="preserve"> </w:t>
      </w:r>
      <w:r>
        <w:rPr>
          <w:rFonts w:ascii="Times New Roman" w:eastAsia="Times New Roman"/>
          <w:sz w:val="18"/>
        </w:rPr>
        <w:t>member</w:t>
      </w:r>
      <w:r>
        <w:rPr>
          <w:rFonts w:hint="eastAsia" w:ascii="宋体" w:eastAsia="宋体"/>
          <w:sz w:val="18"/>
        </w:rPr>
        <w:t>。</w:t>
      </w:r>
    </w:p>
    <w:p>
      <w:pPr>
        <w:pStyle w:val="11"/>
        <w:spacing w:before="11"/>
        <w:rPr>
          <w:rFonts w:ascii="宋体"/>
        </w:rPr>
      </w:pPr>
    </w:p>
    <w:p>
      <w:pPr>
        <w:pStyle w:val="15"/>
        <w:numPr>
          <w:ilvl w:val="0"/>
          <w:numId w:val="25"/>
        </w:numPr>
        <w:tabs>
          <w:tab w:val="left" w:pos="2911"/>
        </w:tabs>
        <w:spacing w:before="0" w:after="0" w:line="240" w:lineRule="auto"/>
        <w:ind w:left="2910" w:right="0" w:hanging="284"/>
        <w:jc w:val="left"/>
        <w:rPr>
          <w:rFonts w:ascii="Times New Roman" w:hAnsi="Times New Roman" w:eastAsia="Times New Roman"/>
          <w:i/>
          <w:sz w:val="18"/>
        </w:rPr>
      </w:pPr>
      <w:r>
        <w:rPr>
          <w:rFonts w:ascii="Times New Roman" w:hAnsi="Times New Roman" w:eastAsia="Times New Roman"/>
          <w:sz w:val="18"/>
        </w:rPr>
        <w:t>L23</w:t>
      </w:r>
      <w:r>
        <w:rPr>
          <w:spacing w:val="19"/>
          <w:sz w:val="18"/>
        </w:rPr>
        <w:t xml:space="preserve">：在尚未产生任何 </w:t>
      </w:r>
      <w:r>
        <w:rPr>
          <w:rFonts w:ascii="Times New Roman" w:hAnsi="Times New Roman" w:eastAsia="Times New Roman"/>
          <w:sz w:val="18"/>
        </w:rPr>
        <w:t>class</w:t>
      </w:r>
      <w:r>
        <w:rPr>
          <w:rFonts w:ascii="Times New Roman" w:hAnsi="Times New Roman" w:eastAsia="Times New Roman"/>
          <w:spacing w:val="46"/>
          <w:sz w:val="18"/>
        </w:rPr>
        <w:t xml:space="preserve"> </w:t>
      </w:r>
      <w:r>
        <w:rPr>
          <w:rFonts w:ascii="Times New Roman" w:hAnsi="Times New Roman" w:eastAsia="Times New Roman"/>
          <w:i/>
          <w:sz w:val="18"/>
        </w:rPr>
        <w:t>A</w:t>
      </w:r>
      <w:r>
        <w:rPr>
          <w:rFonts w:ascii="Times New Roman" w:hAnsi="Times New Roman" w:eastAsia="Times New Roman"/>
          <w:i/>
          <w:spacing w:val="30"/>
          <w:sz w:val="18"/>
        </w:rPr>
        <w:t xml:space="preserve"> </w:t>
      </w:r>
      <w:r>
        <w:rPr>
          <w:rFonts w:ascii="Times New Roman" w:hAnsi="Times New Roman" w:eastAsia="Times New Roman"/>
          <w:sz w:val="18"/>
        </w:rPr>
        <w:t>object</w:t>
      </w:r>
      <w:r>
        <w:rPr>
          <w:rFonts w:ascii="Times New Roman" w:hAnsi="Times New Roman" w:eastAsia="Times New Roman"/>
          <w:spacing w:val="1"/>
          <w:sz w:val="18"/>
        </w:rPr>
        <w:t xml:space="preserve">   </w:t>
      </w:r>
      <w:r>
        <w:rPr>
          <w:spacing w:val="18"/>
          <w:sz w:val="18"/>
        </w:rPr>
        <w:t xml:space="preserve">的时候，就已经可以呼叫 </w:t>
      </w:r>
      <w:r>
        <w:rPr>
          <w:rFonts w:ascii="Times New Roman" w:hAnsi="Times New Roman" w:eastAsia="Times New Roman"/>
          <w:sz w:val="18"/>
        </w:rPr>
        <w:t>class</w:t>
      </w:r>
      <w:r>
        <w:rPr>
          <w:rFonts w:ascii="Times New Roman" w:hAnsi="Times New Roman" w:eastAsia="Times New Roman"/>
          <w:spacing w:val="46"/>
          <w:sz w:val="18"/>
        </w:rPr>
        <w:t xml:space="preserve"> </w:t>
      </w:r>
      <w:r>
        <w:rPr>
          <w:rFonts w:ascii="Times New Roman" w:hAnsi="Times New Roman" w:eastAsia="Times New Roman"/>
          <w:i/>
          <w:sz w:val="18"/>
        </w:rPr>
        <w:t>A</w:t>
      </w:r>
    </w:p>
    <w:p>
      <w:pPr>
        <w:spacing w:before="91"/>
        <w:ind w:left="2910" w:right="0" w:firstLine="0"/>
        <w:jc w:val="left"/>
        <w:rPr>
          <w:rFonts w:hint="eastAsia" w:ascii="宋体" w:eastAsia="宋体"/>
          <w:sz w:val="18"/>
        </w:rPr>
      </w:pPr>
      <w:r>
        <w:rPr>
          <w:rFonts w:hint="eastAsia" w:ascii="宋体" w:eastAsia="宋体"/>
          <w:spacing w:val="59"/>
          <w:sz w:val="18"/>
        </w:rPr>
        <w:t xml:space="preserve">的 </w:t>
      </w:r>
      <w:r>
        <w:rPr>
          <w:rFonts w:ascii="Times New Roman" w:eastAsia="Times New Roman"/>
          <w:sz w:val="18"/>
        </w:rPr>
        <w:t>static</w:t>
      </w:r>
      <w:r>
        <w:rPr>
          <w:rFonts w:ascii="Times New Roman" w:eastAsia="Times New Roman"/>
          <w:spacing w:val="55"/>
          <w:sz w:val="18"/>
        </w:rPr>
        <w:t xml:space="preserve"> </w:t>
      </w:r>
      <w:r>
        <w:rPr>
          <w:rFonts w:ascii="Times New Roman" w:eastAsia="Times New Roman"/>
          <w:sz w:val="18"/>
        </w:rPr>
        <w:t>member</w:t>
      </w:r>
      <w:r>
        <w:rPr>
          <w:rFonts w:ascii="Times New Roman" w:eastAsia="Times New Roman"/>
          <w:spacing w:val="65"/>
          <w:sz w:val="18"/>
        </w:rPr>
        <w:t xml:space="preserve"> </w:t>
      </w:r>
      <w:r>
        <w:rPr>
          <w:rFonts w:ascii="Times New Roman" w:eastAsia="Times New Roman"/>
          <w:sz w:val="18"/>
        </w:rPr>
        <w:t>functions</w:t>
      </w:r>
      <w:r>
        <w:rPr>
          <w:rFonts w:hint="eastAsia" w:ascii="宋体" w:eastAsia="宋体"/>
          <w:sz w:val="18"/>
        </w:rPr>
        <w:t>。</w:t>
      </w:r>
    </w:p>
    <w:p>
      <w:pPr>
        <w:pStyle w:val="11"/>
        <w:spacing w:before="10"/>
        <w:rPr>
          <w:rFonts w:ascii="宋体"/>
        </w:rPr>
      </w:pPr>
    </w:p>
    <w:p>
      <w:pPr>
        <w:pStyle w:val="15"/>
        <w:numPr>
          <w:ilvl w:val="0"/>
          <w:numId w:val="25"/>
        </w:numPr>
        <w:tabs>
          <w:tab w:val="left" w:pos="2911"/>
        </w:tabs>
        <w:spacing w:before="1" w:after="0" w:line="240" w:lineRule="auto"/>
        <w:ind w:left="2910" w:right="0" w:hanging="284"/>
        <w:jc w:val="left"/>
        <w:rPr>
          <w:sz w:val="18"/>
        </w:rPr>
      </w:pPr>
      <w:r>
        <w:rPr>
          <w:rFonts w:ascii="Times New Roman" w:hAnsi="Times New Roman" w:eastAsia="Times New Roman"/>
          <w:sz w:val="18"/>
        </w:rPr>
        <w:t>L33</w:t>
      </w:r>
      <w:r>
        <w:rPr>
          <w:spacing w:val="22"/>
          <w:sz w:val="18"/>
        </w:rPr>
        <w:t xml:space="preserve">：透过 </w:t>
      </w:r>
      <w:r>
        <w:rPr>
          <w:rFonts w:ascii="Times New Roman" w:hAnsi="Times New Roman" w:eastAsia="Times New Roman"/>
          <w:sz w:val="18"/>
        </w:rPr>
        <w:t>class</w:t>
      </w:r>
      <w:r>
        <w:rPr>
          <w:rFonts w:ascii="Times New Roman" w:hAnsi="Times New Roman" w:eastAsia="Times New Roman"/>
          <w:spacing w:val="40"/>
          <w:sz w:val="18"/>
        </w:rPr>
        <w:t xml:space="preserve"> </w:t>
      </w:r>
      <w:r>
        <w:rPr>
          <w:rFonts w:ascii="Times New Roman" w:hAnsi="Times New Roman" w:eastAsia="Times New Roman"/>
          <w:i/>
          <w:sz w:val="18"/>
        </w:rPr>
        <w:t>B</w:t>
      </w:r>
      <w:r>
        <w:rPr>
          <w:rFonts w:ascii="Times New Roman" w:hAnsi="Times New Roman" w:eastAsia="Times New Roman"/>
          <w:i/>
          <w:spacing w:val="25"/>
          <w:sz w:val="18"/>
        </w:rPr>
        <w:t xml:space="preserve"> </w:t>
      </w:r>
      <w:r>
        <w:rPr>
          <w:rFonts w:ascii="Times New Roman" w:hAnsi="Times New Roman" w:eastAsia="Times New Roman"/>
          <w:sz w:val="18"/>
        </w:rPr>
        <w:t>object</w:t>
      </w:r>
      <w:r>
        <w:rPr>
          <w:rFonts w:ascii="Times New Roman" w:hAnsi="Times New Roman" w:eastAsia="Times New Roman"/>
          <w:spacing w:val="85"/>
          <w:sz w:val="18"/>
        </w:rPr>
        <w:t xml:space="preserve"> </w:t>
      </w:r>
      <w:r>
        <w:rPr>
          <w:spacing w:val="25"/>
          <w:sz w:val="18"/>
        </w:rPr>
        <w:t xml:space="preserve">可以取用 </w:t>
      </w:r>
      <w:r>
        <w:rPr>
          <w:rFonts w:ascii="Times New Roman" w:hAnsi="Times New Roman" w:eastAsia="Times New Roman"/>
          <w:sz w:val="18"/>
        </w:rPr>
        <w:t>class</w:t>
      </w:r>
      <w:r>
        <w:rPr>
          <w:rFonts w:ascii="Times New Roman" w:hAnsi="Times New Roman" w:eastAsia="Times New Roman"/>
          <w:spacing w:val="40"/>
          <w:sz w:val="18"/>
        </w:rPr>
        <w:t xml:space="preserve"> </w:t>
      </w:r>
      <w:r>
        <w:rPr>
          <w:rFonts w:ascii="Times New Roman" w:hAnsi="Times New Roman" w:eastAsia="Times New Roman"/>
          <w:i/>
          <w:sz w:val="18"/>
        </w:rPr>
        <w:t>A</w:t>
      </w:r>
      <w:r>
        <w:rPr>
          <w:rFonts w:ascii="Times New Roman" w:hAnsi="Times New Roman" w:eastAsia="Times New Roman"/>
          <w:i/>
          <w:spacing w:val="68"/>
          <w:sz w:val="18"/>
        </w:rPr>
        <w:t xml:space="preserve"> </w:t>
      </w:r>
      <w:r>
        <w:rPr>
          <w:spacing w:val="36"/>
          <w:sz w:val="18"/>
        </w:rPr>
        <w:t xml:space="preserve">的 </w:t>
      </w:r>
      <w:r>
        <w:rPr>
          <w:rFonts w:ascii="Times New Roman" w:hAnsi="Times New Roman" w:eastAsia="Times New Roman"/>
          <w:sz w:val="18"/>
        </w:rPr>
        <w:t>static</w:t>
      </w:r>
      <w:r>
        <w:rPr>
          <w:rFonts w:ascii="Times New Roman" w:hAnsi="Times New Roman" w:eastAsia="Times New Roman"/>
          <w:spacing w:val="33"/>
          <w:sz w:val="18"/>
        </w:rPr>
        <w:t xml:space="preserve"> </w:t>
      </w:r>
      <w:r>
        <w:rPr>
          <w:rFonts w:ascii="Times New Roman" w:hAnsi="Times New Roman" w:eastAsia="Times New Roman"/>
          <w:sz w:val="18"/>
        </w:rPr>
        <w:t>member</w:t>
      </w:r>
      <w:r>
        <w:rPr>
          <w:rFonts w:ascii="Times New Roman" w:hAnsi="Times New Roman" w:eastAsia="Times New Roman"/>
          <w:spacing w:val="41"/>
          <w:sz w:val="18"/>
        </w:rPr>
        <w:t xml:space="preserve"> </w:t>
      </w:r>
      <w:r>
        <w:rPr>
          <w:rFonts w:ascii="Times New Roman" w:hAnsi="Times New Roman" w:eastAsia="Times New Roman"/>
          <w:sz w:val="18"/>
        </w:rPr>
        <w:t>functions</w:t>
      </w:r>
      <w:r>
        <w:rPr>
          <w:sz w:val="18"/>
        </w:rPr>
        <w:t>。</w:t>
      </w:r>
    </w:p>
    <w:p>
      <w:pPr>
        <w:pStyle w:val="11"/>
        <w:spacing w:before="10"/>
        <w:rPr>
          <w:rFonts w:ascii="宋体"/>
        </w:rPr>
      </w:pPr>
    </w:p>
    <w:p>
      <w:pPr>
        <w:pStyle w:val="15"/>
        <w:numPr>
          <w:ilvl w:val="0"/>
          <w:numId w:val="25"/>
        </w:numPr>
        <w:tabs>
          <w:tab w:val="left" w:pos="2911"/>
        </w:tabs>
        <w:spacing w:before="0" w:after="0" w:line="333" w:lineRule="auto"/>
        <w:ind w:left="2910" w:right="1155" w:hanging="284"/>
        <w:jc w:val="both"/>
        <w:rPr>
          <w:sz w:val="18"/>
        </w:rPr>
      </w:pPr>
      <w:r>
        <w:rPr>
          <w:rFonts w:ascii="Times New Roman" w:hAnsi="Times New Roman" w:eastAsia="Times New Roman"/>
          <w:sz w:val="18"/>
        </w:rPr>
        <w:t>L35~L38</w:t>
      </w:r>
      <w:r>
        <w:rPr>
          <w:sz w:val="18"/>
        </w:rPr>
        <w:t xml:space="preserve">： 从 </w:t>
      </w:r>
      <w:r>
        <w:rPr>
          <w:rFonts w:ascii="Times New Roman" w:hAnsi="Times New Roman" w:eastAsia="Times New Roman"/>
          <w:sz w:val="18"/>
        </w:rPr>
        <w:t>class</w:t>
      </w:r>
      <w:r>
        <w:rPr>
          <w:rFonts w:ascii="Times New Roman" w:hAnsi="Times New Roman" w:eastAsia="Times New Roman"/>
          <w:spacing w:val="39"/>
          <w:sz w:val="18"/>
        </w:rPr>
        <w:t xml:space="preserve"> </w:t>
      </w:r>
      <w:r>
        <w:rPr>
          <w:rFonts w:ascii="Times New Roman" w:hAnsi="Times New Roman" w:eastAsia="Times New Roman"/>
          <w:i/>
          <w:sz w:val="18"/>
        </w:rPr>
        <w:t>A</w:t>
      </w:r>
      <w:r>
        <w:rPr>
          <w:rFonts w:ascii="Times New Roman" w:hAnsi="Times New Roman" w:eastAsia="Times New Roman"/>
          <w:i/>
          <w:spacing w:val="22"/>
          <w:sz w:val="18"/>
        </w:rPr>
        <w:t xml:space="preserve"> </w:t>
      </w:r>
      <w:r>
        <w:rPr>
          <w:spacing w:val="34"/>
          <w:sz w:val="18"/>
        </w:rPr>
        <w:t xml:space="preserve">或 </w:t>
      </w:r>
      <w:r>
        <w:rPr>
          <w:rFonts w:ascii="Times New Roman" w:hAnsi="Times New Roman" w:eastAsia="Times New Roman"/>
          <w:sz w:val="18"/>
        </w:rPr>
        <w:t>class</w:t>
      </w:r>
      <w:r>
        <w:rPr>
          <w:rFonts w:ascii="Times New Roman" w:hAnsi="Times New Roman" w:eastAsia="Times New Roman"/>
          <w:spacing w:val="39"/>
          <w:sz w:val="18"/>
        </w:rPr>
        <w:t xml:space="preserve"> </w:t>
      </w:r>
      <w:r>
        <w:rPr>
          <w:rFonts w:ascii="Times New Roman" w:hAnsi="Times New Roman" w:eastAsia="Times New Roman"/>
          <w:i/>
          <w:sz w:val="18"/>
        </w:rPr>
        <w:t>B</w:t>
      </w:r>
      <w:r>
        <w:rPr>
          <w:rFonts w:ascii="Times New Roman" w:hAnsi="Times New Roman" w:eastAsia="Times New Roman"/>
          <w:i/>
          <w:spacing w:val="28"/>
          <w:sz w:val="18"/>
        </w:rPr>
        <w:t xml:space="preserve"> </w:t>
      </w:r>
      <w:r>
        <w:rPr>
          <w:spacing w:val="1"/>
          <w:sz w:val="18"/>
        </w:rPr>
        <w:t xml:space="preserve">的角度， 或是从 </w:t>
      </w:r>
      <w:r>
        <w:rPr>
          <w:rFonts w:ascii="Times New Roman" w:hAnsi="Times New Roman" w:eastAsia="Times New Roman"/>
          <w:sz w:val="18"/>
        </w:rPr>
        <w:t>object</w:t>
      </w:r>
      <w:r>
        <w:rPr>
          <w:rFonts w:ascii="Times New Roman" w:hAnsi="Times New Roman" w:eastAsia="Times New Roman"/>
          <w:spacing w:val="45"/>
          <w:sz w:val="18"/>
        </w:rPr>
        <w:t xml:space="preserve"> </w:t>
      </w:r>
      <w:r>
        <w:rPr>
          <w:rFonts w:ascii="Times New Roman" w:hAnsi="Times New Roman" w:eastAsia="Times New Roman"/>
          <w:i/>
          <w:sz w:val="18"/>
        </w:rPr>
        <w:t>a</w:t>
      </w:r>
      <w:r>
        <w:rPr>
          <w:rFonts w:ascii="Times New Roman" w:hAnsi="Times New Roman" w:eastAsia="Times New Roman"/>
          <w:i/>
          <w:spacing w:val="45"/>
          <w:sz w:val="18"/>
        </w:rPr>
        <w:t xml:space="preserve"> </w:t>
      </w:r>
      <w:r>
        <w:rPr>
          <w:spacing w:val="45"/>
          <w:sz w:val="18"/>
        </w:rPr>
        <w:t xml:space="preserve">或 </w:t>
      </w:r>
      <w:r>
        <w:rPr>
          <w:rFonts w:ascii="Times New Roman" w:hAnsi="Times New Roman" w:eastAsia="Times New Roman"/>
          <w:sz w:val="18"/>
        </w:rPr>
        <w:t>object</w:t>
      </w:r>
      <w:r>
        <w:rPr>
          <w:rFonts w:ascii="Times New Roman" w:hAnsi="Times New Roman" w:eastAsia="Times New Roman"/>
          <w:spacing w:val="45"/>
          <w:sz w:val="18"/>
        </w:rPr>
        <w:t xml:space="preserve"> </w:t>
      </w:r>
      <w:r>
        <w:rPr>
          <w:rFonts w:ascii="Times New Roman" w:hAnsi="Times New Roman" w:eastAsia="Times New Roman"/>
          <w:i/>
          <w:sz w:val="18"/>
        </w:rPr>
        <w:t>b</w:t>
      </w:r>
      <w:r>
        <w:rPr>
          <w:rFonts w:ascii="Times New Roman" w:hAnsi="Times New Roman" w:eastAsia="Times New Roman"/>
          <w:i/>
          <w:spacing w:val="-42"/>
          <w:sz w:val="18"/>
        </w:rPr>
        <w:t xml:space="preserve"> </w:t>
      </w:r>
      <w:r>
        <w:rPr>
          <w:spacing w:val="11"/>
          <w:sz w:val="18"/>
        </w:rPr>
        <w:t xml:space="preserve">的角度，都可以取用 </w:t>
      </w:r>
      <w:r>
        <w:rPr>
          <w:rFonts w:ascii="Times New Roman" w:hAnsi="Times New Roman" w:eastAsia="Times New Roman"/>
          <w:sz w:val="18"/>
        </w:rPr>
        <w:t>class</w:t>
      </w:r>
      <w:r>
        <w:rPr>
          <w:rFonts w:ascii="Times New Roman" w:hAnsi="Times New Roman" w:eastAsia="Times New Roman"/>
          <w:spacing w:val="53"/>
          <w:sz w:val="18"/>
        </w:rPr>
        <w:t xml:space="preserve"> </w:t>
      </w:r>
      <w:r>
        <w:rPr>
          <w:rFonts w:ascii="Times New Roman" w:hAnsi="Times New Roman" w:eastAsia="Times New Roman"/>
          <w:i/>
          <w:sz w:val="18"/>
        </w:rPr>
        <w:t>A</w:t>
      </w:r>
      <w:r>
        <w:rPr>
          <w:rFonts w:ascii="Times New Roman" w:hAnsi="Times New Roman" w:eastAsia="Times New Roman"/>
          <w:i/>
          <w:spacing w:val="85"/>
          <w:sz w:val="18"/>
        </w:rPr>
        <w:t xml:space="preserve"> </w:t>
      </w:r>
      <w:r>
        <w:rPr>
          <w:spacing w:val="48"/>
          <w:sz w:val="18"/>
        </w:rPr>
        <w:t xml:space="preserve">的 </w:t>
      </w:r>
      <w:r>
        <w:rPr>
          <w:rFonts w:ascii="Times New Roman" w:hAnsi="Times New Roman" w:eastAsia="Times New Roman"/>
          <w:sz w:val="18"/>
        </w:rPr>
        <w:t>static</w:t>
      </w:r>
      <w:r>
        <w:rPr>
          <w:rFonts w:ascii="Times New Roman" w:hAnsi="Times New Roman" w:eastAsia="Times New Roman"/>
          <w:spacing w:val="44"/>
          <w:sz w:val="18"/>
        </w:rPr>
        <w:t xml:space="preserve"> </w:t>
      </w:r>
      <w:r>
        <w:rPr>
          <w:rFonts w:ascii="Times New Roman" w:hAnsi="Times New Roman" w:eastAsia="Times New Roman"/>
          <w:sz w:val="18"/>
        </w:rPr>
        <w:t>data</w:t>
      </w:r>
      <w:r>
        <w:rPr>
          <w:rFonts w:ascii="Times New Roman" w:hAnsi="Times New Roman" w:eastAsia="Times New Roman"/>
          <w:spacing w:val="52"/>
          <w:sz w:val="18"/>
        </w:rPr>
        <w:t xml:space="preserve"> </w:t>
      </w:r>
      <w:r>
        <w:rPr>
          <w:rFonts w:ascii="Times New Roman" w:hAnsi="Times New Roman" w:eastAsia="Times New Roman"/>
          <w:sz w:val="18"/>
        </w:rPr>
        <w:t>members</w:t>
      </w:r>
      <w:r>
        <w:rPr>
          <w:spacing w:val="12"/>
          <w:sz w:val="18"/>
        </w:rPr>
        <w:t>，它们其实是同一</w:t>
      </w:r>
      <w:r>
        <w:rPr>
          <w:spacing w:val="19"/>
          <w:sz w:val="18"/>
        </w:rPr>
        <w:t>份实体</w:t>
      </w:r>
      <w:r>
        <w:rPr>
          <w:sz w:val="18"/>
        </w:rPr>
        <w:t>（</w:t>
      </w:r>
      <w:r>
        <w:rPr>
          <w:spacing w:val="3"/>
          <w:sz w:val="18"/>
        </w:rPr>
        <w:t xml:space="preserve"> 位址都相同</w:t>
      </w:r>
      <w:r>
        <w:rPr>
          <w:spacing w:val="19"/>
          <w:sz w:val="18"/>
        </w:rPr>
        <w:t>）</w:t>
      </w:r>
      <w:r>
        <w:rPr>
          <w:sz w:val="18"/>
        </w:rPr>
        <w:t>。</w:t>
      </w:r>
    </w:p>
    <w:p>
      <w:pPr>
        <w:pStyle w:val="15"/>
        <w:numPr>
          <w:ilvl w:val="0"/>
          <w:numId w:val="25"/>
        </w:numPr>
        <w:tabs>
          <w:tab w:val="left" w:pos="2911"/>
        </w:tabs>
        <w:spacing w:before="128" w:after="0" w:line="333" w:lineRule="auto"/>
        <w:ind w:left="2910" w:right="1165" w:hanging="284"/>
        <w:jc w:val="both"/>
        <w:rPr>
          <w:sz w:val="18"/>
        </w:rPr>
      </w:pPr>
      <w:r>
        <w:rPr>
          <w:rFonts w:ascii="Times New Roman" w:hAnsi="Times New Roman" w:eastAsia="Times New Roman"/>
          <w:sz w:val="18"/>
        </w:rPr>
        <w:t>L40~L41</w:t>
      </w:r>
      <w:r>
        <w:rPr>
          <w:spacing w:val="24"/>
          <w:sz w:val="18"/>
        </w:rPr>
        <w:t xml:space="preserve">：一般的 </w:t>
      </w:r>
      <w:r>
        <w:rPr>
          <w:rFonts w:ascii="Times New Roman" w:hAnsi="Times New Roman" w:eastAsia="Times New Roman"/>
          <w:sz w:val="18"/>
        </w:rPr>
        <w:t>non-static</w:t>
      </w:r>
      <w:r>
        <w:rPr>
          <w:rFonts w:ascii="Times New Roman" w:hAnsi="Times New Roman" w:eastAsia="Times New Roman"/>
          <w:spacing w:val="39"/>
          <w:sz w:val="18"/>
        </w:rPr>
        <w:t xml:space="preserve"> </w:t>
      </w:r>
      <w:r>
        <w:rPr>
          <w:rFonts w:ascii="Times New Roman" w:hAnsi="Times New Roman" w:eastAsia="Times New Roman"/>
          <w:sz w:val="18"/>
        </w:rPr>
        <w:t>data</w:t>
      </w:r>
      <w:r>
        <w:rPr>
          <w:rFonts w:ascii="Times New Roman" w:hAnsi="Times New Roman" w:eastAsia="Times New Roman"/>
          <w:spacing w:val="2"/>
          <w:sz w:val="18"/>
        </w:rPr>
        <w:t xml:space="preserve"> </w:t>
      </w:r>
      <w:r>
        <w:rPr>
          <w:rFonts w:ascii="Times New Roman" w:hAnsi="Times New Roman" w:eastAsia="Times New Roman"/>
          <w:sz w:val="18"/>
        </w:rPr>
        <w:t>members</w:t>
      </w:r>
      <w:r>
        <w:rPr>
          <w:spacing w:val="4"/>
          <w:sz w:val="18"/>
        </w:rPr>
        <w:t xml:space="preserve">，会在 </w:t>
      </w:r>
      <w:r>
        <w:rPr>
          <w:rFonts w:ascii="Times New Roman" w:hAnsi="Times New Roman" w:eastAsia="Times New Roman"/>
          <w:sz w:val="18"/>
        </w:rPr>
        <w:t>base</w:t>
      </w:r>
      <w:r>
        <w:rPr>
          <w:rFonts w:ascii="Times New Roman" w:hAnsi="Times New Roman" w:eastAsia="Times New Roman"/>
          <w:spacing w:val="1"/>
          <w:sz w:val="18"/>
        </w:rPr>
        <w:t xml:space="preserve"> </w:t>
      </w:r>
      <w:r>
        <w:rPr>
          <w:rFonts w:ascii="Times New Roman" w:hAnsi="Times New Roman" w:eastAsia="Times New Roman"/>
          <w:sz w:val="18"/>
        </w:rPr>
        <w:t>object</w:t>
      </w:r>
      <w:r>
        <w:rPr>
          <w:rFonts w:ascii="Times New Roman" w:hAnsi="Times New Roman" w:eastAsia="Times New Roman"/>
          <w:spacing w:val="1"/>
          <w:sz w:val="18"/>
        </w:rPr>
        <w:t xml:space="preserve"> </w:t>
      </w:r>
      <w:r>
        <w:rPr>
          <w:sz w:val="18"/>
        </w:rPr>
        <w:t xml:space="preserve">和 </w:t>
      </w:r>
      <w:r>
        <w:rPr>
          <w:rFonts w:ascii="Times New Roman" w:hAnsi="Times New Roman" w:eastAsia="Times New Roman"/>
          <w:sz w:val="18"/>
        </w:rPr>
        <w:t>derived</w:t>
      </w:r>
      <w:r>
        <w:rPr>
          <w:rFonts w:ascii="Times New Roman" w:hAnsi="Times New Roman" w:eastAsia="Times New Roman"/>
          <w:spacing w:val="1"/>
          <w:sz w:val="18"/>
        </w:rPr>
        <w:t xml:space="preserve"> </w:t>
      </w:r>
      <w:r>
        <w:rPr>
          <w:rFonts w:ascii="Times New Roman" w:hAnsi="Times New Roman" w:eastAsia="Times New Roman"/>
          <w:sz w:val="18"/>
        </w:rPr>
        <w:t>object</w:t>
      </w:r>
      <w:r>
        <w:rPr>
          <w:rFonts w:ascii="Times New Roman" w:hAnsi="Times New Roman" w:eastAsia="Times New Roman"/>
          <w:spacing w:val="37"/>
          <w:sz w:val="18"/>
        </w:rPr>
        <w:t xml:space="preserve"> </w:t>
      </w:r>
      <w:r>
        <w:rPr>
          <w:spacing w:val="7"/>
          <w:sz w:val="18"/>
        </w:rPr>
        <w:t>中各有一份实体， 所以位址不相同。</w:t>
      </w:r>
    </w:p>
    <w:p>
      <w:pPr>
        <w:pStyle w:val="11"/>
        <w:rPr>
          <w:rFonts w:ascii="宋体"/>
          <w:sz w:val="20"/>
        </w:rPr>
      </w:pPr>
    </w:p>
    <w:p>
      <w:pPr>
        <w:pStyle w:val="11"/>
        <w:rPr>
          <w:rFonts w:ascii="宋体"/>
          <w:sz w:val="20"/>
        </w:rPr>
      </w:pPr>
    </w:p>
    <w:p>
      <w:pPr>
        <w:pStyle w:val="11"/>
        <w:rPr>
          <w:rFonts w:ascii="宋体"/>
          <w:sz w:val="20"/>
        </w:rPr>
      </w:pPr>
    </w:p>
    <w:p>
      <w:pPr>
        <w:spacing w:before="143"/>
        <w:ind w:left="2060" w:right="0" w:firstLine="0"/>
        <w:jc w:val="left"/>
        <w:rPr>
          <w:rFonts w:hint="eastAsia" w:ascii="宋体" w:eastAsia="宋体"/>
          <w:sz w:val="24"/>
        </w:rPr>
      </w:pPr>
      <w:r>
        <w:rPr>
          <w:rFonts w:hint="eastAsia" w:ascii="宋体" w:eastAsia="宋体"/>
          <w:spacing w:val="19"/>
          <w:w w:val="105"/>
          <w:sz w:val="24"/>
        </w:rPr>
        <w:t>单一继承</w:t>
      </w:r>
      <w:r>
        <w:rPr>
          <w:rFonts w:hint="eastAsia" w:ascii="宋体" w:eastAsia="宋体"/>
          <w:w w:val="105"/>
          <w:sz w:val="24"/>
        </w:rPr>
        <w:t>（</w:t>
      </w:r>
      <w:r>
        <w:rPr>
          <w:rFonts w:ascii="Arial MT" w:eastAsia="Arial MT"/>
          <w:w w:val="105"/>
          <w:sz w:val="24"/>
        </w:rPr>
        <w:t>Single</w:t>
      </w:r>
      <w:r>
        <w:rPr>
          <w:rFonts w:ascii="Arial MT" w:eastAsia="Arial MT"/>
          <w:spacing w:val="5"/>
          <w:w w:val="105"/>
          <w:sz w:val="24"/>
        </w:rPr>
        <w:t xml:space="preserve">    </w:t>
      </w:r>
      <w:r>
        <w:rPr>
          <w:rFonts w:ascii="Arial MT" w:eastAsia="Arial MT"/>
          <w:spacing w:val="9"/>
          <w:w w:val="105"/>
          <w:sz w:val="24"/>
        </w:rPr>
        <w:t>Inheritance</w:t>
      </w:r>
      <w:r>
        <w:rPr>
          <w:rFonts w:hint="eastAsia" w:ascii="宋体" w:eastAsia="宋体"/>
          <w:spacing w:val="9"/>
          <w:w w:val="105"/>
          <w:sz w:val="24"/>
        </w:rPr>
        <w:t>）</w:t>
      </w:r>
      <w:r>
        <w:rPr>
          <w:rFonts w:hint="eastAsia" w:ascii="宋体" w:eastAsia="宋体"/>
          <w:spacing w:val="15"/>
          <w:w w:val="105"/>
          <w:sz w:val="24"/>
        </w:rPr>
        <w:t>的物件模型</w:t>
      </w:r>
    </w:p>
    <w:p>
      <w:pPr>
        <w:pStyle w:val="11"/>
        <w:spacing w:before="7"/>
        <w:rPr>
          <w:rFonts w:ascii="宋体"/>
          <w:sz w:val="24"/>
        </w:rPr>
      </w:pPr>
    </w:p>
    <w:p>
      <w:pPr>
        <w:spacing w:before="0" w:line="374" w:lineRule="auto"/>
        <w:ind w:left="2627" w:right="1155" w:firstLine="0"/>
        <w:jc w:val="left"/>
        <w:rPr>
          <w:rFonts w:hint="eastAsia" w:ascii="宋体" w:eastAsia="宋体"/>
          <w:sz w:val="18"/>
        </w:rPr>
      </w:pPr>
      <w:r>
        <w:rPr>
          <w:rFonts w:hint="eastAsia" w:ascii="宋体" w:eastAsia="宋体"/>
          <w:spacing w:val="1"/>
          <w:sz w:val="18"/>
        </w:rPr>
        <w:t xml:space="preserve">所谓单一继承，是指每一个 </w:t>
      </w:r>
      <w:r>
        <w:rPr>
          <w:rFonts w:ascii="Times New Roman" w:eastAsia="Times New Roman"/>
          <w:sz w:val="18"/>
        </w:rPr>
        <w:t>class</w:t>
      </w:r>
      <w:r>
        <w:rPr>
          <w:rFonts w:ascii="Times New Roman" w:eastAsia="Times New Roman"/>
          <w:spacing w:val="12"/>
          <w:sz w:val="18"/>
        </w:rPr>
        <w:t xml:space="preserve"> </w:t>
      </w:r>
      <w:r>
        <w:rPr>
          <w:rFonts w:hint="eastAsia" w:ascii="宋体" w:eastAsia="宋体"/>
          <w:spacing w:val="43"/>
          <w:sz w:val="18"/>
        </w:rPr>
        <w:t>的</w:t>
      </w:r>
      <w:r>
        <w:rPr>
          <w:rFonts w:ascii="Times New Roman" w:eastAsia="Times New Roman"/>
          <w:sz w:val="18"/>
        </w:rPr>
        <w:t>direct</w:t>
      </w:r>
      <w:r>
        <w:rPr>
          <w:rFonts w:ascii="Times New Roman" w:eastAsia="Times New Roman"/>
          <w:spacing w:val="14"/>
          <w:sz w:val="18"/>
        </w:rPr>
        <w:t xml:space="preserve"> </w:t>
      </w:r>
      <w:r>
        <w:rPr>
          <w:rFonts w:ascii="Times New Roman" w:eastAsia="Times New Roman"/>
          <w:sz w:val="18"/>
        </w:rPr>
        <w:t>base</w:t>
      </w:r>
      <w:r>
        <w:rPr>
          <w:rFonts w:ascii="Times New Roman" w:eastAsia="Times New Roman"/>
          <w:spacing w:val="11"/>
          <w:sz w:val="18"/>
        </w:rPr>
        <w:t xml:space="preserve"> </w:t>
      </w:r>
      <w:r>
        <w:rPr>
          <w:rFonts w:ascii="Times New Roman" w:eastAsia="Times New Roman"/>
          <w:sz w:val="18"/>
        </w:rPr>
        <w:t>class</w:t>
      </w:r>
      <w:r>
        <w:rPr>
          <w:rFonts w:ascii="Times New Roman" w:eastAsia="Times New Roman"/>
          <w:spacing w:val="13"/>
          <w:sz w:val="18"/>
        </w:rPr>
        <w:t xml:space="preserve"> </w:t>
      </w:r>
      <w:r>
        <w:rPr>
          <w:rFonts w:hint="eastAsia" w:ascii="宋体" w:eastAsia="宋体"/>
          <w:sz w:val="18"/>
        </w:rPr>
        <w:t>只能有一个。继承的深度没有限制。</w:t>
      </w:r>
    </w:p>
    <w:p>
      <w:pPr>
        <w:pStyle w:val="11"/>
        <w:spacing w:before="4"/>
        <w:rPr>
          <w:rFonts w:ascii="宋体"/>
          <w:sz w:val="17"/>
        </w:rPr>
      </w:pPr>
    </w:p>
    <w:p>
      <w:pPr>
        <w:spacing w:before="0" w:line="357" w:lineRule="auto"/>
        <w:ind w:left="2627" w:right="1155" w:firstLine="0"/>
        <w:jc w:val="left"/>
        <w:rPr>
          <w:rFonts w:hint="eastAsia" w:ascii="宋体" w:eastAsia="宋体"/>
          <w:sz w:val="18"/>
        </w:rPr>
      </w:pPr>
      <w:r>
        <w:rPr>
          <w:rFonts w:hint="eastAsia" w:ascii="宋体" w:eastAsia="宋体"/>
          <w:spacing w:val="-1"/>
          <w:sz w:val="18"/>
        </w:rPr>
        <w:t xml:space="preserve">单一继承后的物件模型，我们可以从先前对图 </w:t>
      </w:r>
      <w:r>
        <w:rPr>
          <w:rFonts w:ascii="Arial Black" w:eastAsia="Arial Black"/>
          <w:sz w:val="18"/>
        </w:rPr>
        <w:t>2.1</w:t>
      </w:r>
      <w:r>
        <w:rPr>
          <w:rFonts w:ascii="Arial Black" w:eastAsia="Arial Black"/>
          <w:spacing w:val="42"/>
          <w:sz w:val="18"/>
        </w:rPr>
        <w:t xml:space="preserve"> </w:t>
      </w:r>
      <w:r>
        <w:rPr>
          <w:rFonts w:ascii="Times New Roman" w:eastAsia="Times New Roman"/>
          <w:sz w:val="18"/>
        </w:rPr>
        <w:t>~</w:t>
      </w:r>
      <w:r>
        <w:rPr>
          <w:rFonts w:ascii="Times New Roman" w:eastAsia="Times New Roman"/>
          <w:spacing w:val="18"/>
          <w:sz w:val="18"/>
        </w:rPr>
        <w:t xml:space="preserve"> </w:t>
      </w:r>
      <w:r>
        <w:rPr>
          <w:rFonts w:hint="eastAsia" w:ascii="宋体" w:eastAsia="宋体"/>
          <w:spacing w:val="-4"/>
          <w:sz w:val="18"/>
        </w:rPr>
        <w:t xml:space="preserve">图 </w:t>
      </w:r>
      <w:r>
        <w:rPr>
          <w:rFonts w:ascii="Arial Black" w:eastAsia="Arial Black"/>
          <w:sz w:val="18"/>
        </w:rPr>
        <w:t>2.3</w:t>
      </w:r>
      <w:r>
        <w:rPr>
          <w:rFonts w:ascii="Arial Black" w:eastAsia="Arial Black"/>
          <w:spacing w:val="42"/>
          <w:sz w:val="18"/>
        </w:rPr>
        <w:t xml:space="preserve"> </w:t>
      </w:r>
      <w:r>
        <w:rPr>
          <w:rFonts w:hint="eastAsia" w:ascii="宋体" w:eastAsia="宋体"/>
          <w:sz w:val="18"/>
        </w:rPr>
        <w:t>的种种讨论获得认识。</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1"/>
        <w:rPr>
          <w:rFonts w:ascii="宋体"/>
          <w:sz w:val="18"/>
        </w:rPr>
      </w:pPr>
    </w:p>
    <w:p>
      <w:pPr>
        <w:spacing w:before="0"/>
        <w:ind w:left="0" w:right="390" w:firstLine="0"/>
        <w:jc w:val="right"/>
        <w:rPr>
          <w:rFonts w:ascii="Arial"/>
          <w:b/>
          <w:sz w:val="20"/>
        </w:rPr>
      </w:pPr>
      <w:r>
        <w:rPr>
          <w:rFonts w:ascii="Arial"/>
          <w:b/>
          <w:sz w:val="20"/>
        </w:rPr>
        <w:t>127</w:t>
      </w:r>
    </w:p>
    <w:p>
      <w:pPr>
        <w:spacing w:after="0"/>
        <w:jc w:val="right"/>
        <w:rPr>
          <w:rFonts w:ascii="Arial"/>
          <w:sz w:val="20"/>
        </w:rPr>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2301" o:spid="_x0000_s2301" o:spt="1" style="position:absolute;left:0pt;margin-left:131.9pt;margin-top:18.85pt;height:0.7pt;width:323pt;mso-position-horizontal-relative:page;mso-wrap-distance-bottom:0pt;mso-wrap-distance-top:0pt;z-index:-251272192;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spacing w:before="8"/>
        <w:rPr>
          <w:rFonts w:ascii="宋体"/>
          <w:sz w:val="22"/>
        </w:rPr>
      </w:pPr>
    </w:p>
    <w:p>
      <w:pPr>
        <w:pStyle w:val="4"/>
        <w:spacing w:before="77"/>
        <w:rPr>
          <w:rFonts w:hint="eastAsia" w:ascii="宋体" w:eastAsia="宋体"/>
        </w:rPr>
      </w:pPr>
      <w:r>
        <w:rPr>
          <w:rFonts w:hint="eastAsia" w:ascii="宋体" w:eastAsia="宋体"/>
          <w:spacing w:val="19"/>
          <w:w w:val="105"/>
        </w:rPr>
        <w:t>多重继承</w:t>
      </w:r>
      <w:r>
        <w:rPr>
          <w:rFonts w:hint="eastAsia" w:ascii="宋体" w:eastAsia="宋体"/>
          <w:w w:val="105"/>
        </w:rPr>
        <w:t>（</w:t>
      </w:r>
      <w:r>
        <w:rPr>
          <w:w w:val="105"/>
        </w:rPr>
        <w:t>Multiple</w:t>
      </w:r>
      <w:r>
        <w:rPr>
          <w:spacing w:val="11"/>
          <w:w w:val="105"/>
        </w:rPr>
        <w:t xml:space="preserve">    </w:t>
      </w:r>
      <w:r>
        <w:rPr>
          <w:spacing w:val="9"/>
          <w:w w:val="105"/>
        </w:rPr>
        <w:t>Inheritance</w:t>
      </w:r>
      <w:r>
        <w:rPr>
          <w:rFonts w:hint="eastAsia" w:ascii="宋体" w:eastAsia="宋体"/>
          <w:spacing w:val="9"/>
          <w:w w:val="105"/>
        </w:rPr>
        <w:t>）</w:t>
      </w:r>
      <w:r>
        <w:rPr>
          <w:rFonts w:hint="eastAsia" w:ascii="宋体" w:eastAsia="宋体"/>
          <w:spacing w:val="15"/>
          <w:w w:val="105"/>
        </w:rPr>
        <w:t>的物件模型</w:t>
      </w:r>
    </w:p>
    <w:p>
      <w:pPr>
        <w:pStyle w:val="11"/>
        <w:spacing w:before="7"/>
        <w:rPr>
          <w:rFonts w:ascii="宋体"/>
          <w:sz w:val="24"/>
        </w:rPr>
      </w:pPr>
    </w:p>
    <w:p>
      <w:pPr>
        <w:spacing w:before="0" w:line="374" w:lineRule="auto"/>
        <w:ind w:left="2627" w:right="1155" w:firstLine="0"/>
        <w:jc w:val="both"/>
        <w:rPr>
          <w:rFonts w:hint="eastAsia" w:ascii="宋体" w:eastAsia="宋体"/>
          <w:sz w:val="18"/>
        </w:rPr>
      </w:pPr>
      <w:r>
        <w:rPr>
          <w:rFonts w:hint="eastAsia" w:ascii="宋体" w:eastAsia="宋体"/>
          <w:sz w:val="18"/>
        </w:rPr>
        <w:t xml:space="preserve">所谓多重继承，是指每一个 </w:t>
      </w:r>
      <w:r>
        <w:rPr>
          <w:rFonts w:ascii="Times New Roman" w:eastAsia="Times New Roman"/>
          <w:sz w:val="18"/>
        </w:rPr>
        <w:t>class</w:t>
      </w:r>
      <w:r>
        <w:rPr>
          <w:rFonts w:ascii="Times New Roman" w:eastAsia="Times New Roman"/>
          <w:spacing w:val="41"/>
          <w:sz w:val="18"/>
        </w:rPr>
        <w:t xml:space="preserve"> </w:t>
      </w:r>
      <w:r>
        <w:rPr>
          <w:rFonts w:hint="eastAsia" w:ascii="宋体" w:eastAsia="宋体"/>
          <w:spacing w:val="4"/>
          <w:sz w:val="18"/>
        </w:rPr>
        <w:t>可以拥有一个以上的</w:t>
      </w:r>
      <w:r>
        <w:rPr>
          <w:rFonts w:ascii="Times New Roman" w:eastAsia="Times New Roman"/>
          <w:sz w:val="18"/>
        </w:rPr>
        <w:t>direct</w:t>
      </w:r>
      <w:r>
        <w:rPr>
          <w:rFonts w:ascii="Times New Roman" w:eastAsia="Times New Roman"/>
          <w:spacing w:val="5"/>
          <w:sz w:val="18"/>
        </w:rPr>
        <w:t xml:space="preserve"> </w:t>
      </w:r>
      <w:r>
        <w:rPr>
          <w:rFonts w:ascii="Times New Roman" w:eastAsia="Times New Roman"/>
          <w:sz w:val="18"/>
        </w:rPr>
        <w:t>base</w:t>
      </w:r>
      <w:r>
        <w:rPr>
          <w:rFonts w:ascii="Times New Roman" w:eastAsia="Times New Roman"/>
          <w:spacing w:val="2"/>
          <w:sz w:val="18"/>
        </w:rPr>
        <w:t xml:space="preserve"> </w:t>
      </w:r>
      <w:r>
        <w:rPr>
          <w:rFonts w:ascii="Times New Roman" w:eastAsia="Times New Roman"/>
          <w:sz w:val="18"/>
        </w:rPr>
        <w:t>classes</w:t>
      </w:r>
      <w:r>
        <w:rPr>
          <w:rFonts w:hint="eastAsia" w:ascii="宋体" w:eastAsia="宋体"/>
          <w:sz w:val="18"/>
        </w:rPr>
        <w:t>。继承的深度亦没有限制。</w:t>
      </w:r>
    </w:p>
    <w:p>
      <w:pPr>
        <w:pStyle w:val="11"/>
        <w:spacing w:before="10"/>
        <w:rPr>
          <w:rFonts w:ascii="宋体"/>
          <w:sz w:val="18"/>
        </w:rPr>
      </w:pPr>
    </w:p>
    <w:p>
      <w:pPr>
        <w:spacing w:before="0" w:line="374" w:lineRule="auto"/>
        <w:ind w:left="2627" w:right="1155" w:firstLine="0"/>
        <w:jc w:val="both"/>
        <w:rPr>
          <w:rFonts w:hint="eastAsia" w:ascii="宋体" w:eastAsia="宋体"/>
          <w:sz w:val="18"/>
        </w:rPr>
      </w:pPr>
      <w:r>
        <w:rPr>
          <w:rFonts w:hint="eastAsia" w:ascii="宋体" w:eastAsia="宋体"/>
          <w:sz w:val="18"/>
        </w:rPr>
        <w:t>多重继承所制造的最大迷思（亦即物件模型的设计困难点）就是，如何在一个</w:t>
      </w:r>
      <w:r>
        <w:rPr>
          <w:rFonts w:ascii="Times New Roman" w:eastAsia="Times New Roman"/>
          <w:sz w:val="18"/>
        </w:rPr>
        <w:t>derived</w:t>
      </w:r>
      <w:r>
        <w:rPr>
          <w:rFonts w:ascii="Times New Roman" w:eastAsia="Times New Roman"/>
          <w:spacing w:val="16"/>
          <w:sz w:val="18"/>
        </w:rPr>
        <w:t xml:space="preserve"> </w:t>
      </w:r>
      <w:r>
        <w:rPr>
          <w:rFonts w:ascii="Times New Roman" w:eastAsia="Times New Roman"/>
          <w:sz w:val="18"/>
        </w:rPr>
        <w:t>object</w:t>
      </w:r>
      <w:r>
        <w:rPr>
          <w:rFonts w:ascii="Times New Roman" w:eastAsia="Times New Roman"/>
          <w:spacing w:val="19"/>
          <w:sz w:val="18"/>
        </w:rPr>
        <w:t xml:space="preserve"> </w:t>
      </w:r>
      <w:r>
        <w:rPr>
          <w:rFonts w:hint="eastAsia" w:ascii="宋体" w:eastAsia="宋体"/>
          <w:sz w:val="18"/>
        </w:rPr>
        <w:t xml:space="preserve">中拥有多个 </w:t>
      </w:r>
      <w:r>
        <w:rPr>
          <w:rFonts w:ascii="Times New Roman" w:eastAsia="Times New Roman"/>
          <w:sz w:val="18"/>
        </w:rPr>
        <w:t>direct</w:t>
      </w:r>
      <w:r>
        <w:rPr>
          <w:rFonts w:ascii="Times New Roman" w:eastAsia="Times New Roman"/>
          <w:spacing w:val="14"/>
          <w:sz w:val="18"/>
        </w:rPr>
        <w:t xml:space="preserve"> </w:t>
      </w:r>
      <w:r>
        <w:rPr>
          <w:rFonts w:ascii="Times New Roman" w:eastAsia="Times New Roman"/>
          <w:sz w:val="18"/>
        </w:rPr>
        <w:t>base</w:t>
      </w:r>
      <w:r>
        <w:rPr>
          <w:rFonts w:ascii="Times New Roman" w:eastAsia="Times New Roman"/>
          <w:spacing w:val="12"/>
          <w:sz w:val="18"/>
        </w:rPr>
        <w:t xml:space="preserve"> </w:t>
      </w:r>
      <w:r>
        <w:rPr>
          <w:rFonts w:ascii="Times New Roman" w:eastAsia="Times New Roman"/>
          <w:sz w:val="18"/>
        </w:rPr>
        <w:t>classes</w:t>
      </w:r>
      <w:r>
        <w:rPr>
          <w:rFonts w:ascii="Times New Roman" w:eastAsia="Times New Roman"/>
          <w:spacing w:val="14"/>
          <w:sz w:val="18"/>
        </w:rPr>
        <w:t xml:space="preserve"> </w:t>
      </w:r>
      <w:r>
        <w:rPr>
          <w:rFonts w:hint="eastAsia" w:ascii="宋体" w:eastAsia="宋体"/>
          <w:spacing w:val="5"/>
          <w:sz w:val="18"/>
        </w:rPr>
        <w:t xml:space="preserve">的 </w:t>
      </w:r>
      <w:r>
        <w:rPr>
          <w:rFonts w:ascii="Times New Roman" w:eastAsia="Times New Roman"/>
          <w:sz w:val="18"/>
        </w:rPr>
        <w:t>subobjects</w:t>
      </w:r>
      <w:r>
        <w:rPr>
          <w:rFonts w:hint="eastAsia" w:ascii="宋体" w:eastAsia="宋体"/>
          <w:sz w:val="18"/>
        </w:rPr>
        <w:t>，其中的难处在于对</w:t>
      </w:r>
      <w:r>
        <w:rPr>
          <w:rFonts w:ascii="Times New Roman" w:eastAsia="Times New Roman"/>
          <w:sz w:val="18"/>
        </w:rPr>
        <w:t>vptr</w:t>
      </w:r>
      <w:r>
        <w:rPr>
          <w:rFonts w:ascii="Times New Roman" w:eastAsia="Times New Roman"/>
          <w:spacing w:val="10"/>
          <w:sz w:val="18"/>
        </w:rPr>
        <w:t xml:space="preserve"> </w:t>
      </w:r>
      <w:r>
        <w:rPr>
          <w:rFonts w:hint="eastAsia" w:ascii="宋体" w:eastAsia="宋体"/>
          <w:sz w:val="18"/>
        </w:rPr>
        <w:t>的处理。毕竟，</w:t>
      </w:r>
      <w:r>
        <w:rPr>
          <w:rFonts w:ascii="Times New Roman" w:eastAsia="Times New Roman"/>
          <w:sz w:val="18"/>
        </w:rPr>
        <w:t>C+</w:t>
      </w:r>
      <w:r>
        <w:rPr>
          <w:rFonts w:ascii="Times New Roman" w:eastAsia="Times New Roman"/>
          <w:spacing w:val="2"/>
          <w:sz w:val="18"/>
        </w:rPr>
        <w:t xml:space="preserve">+ </w:t>
      </w:r>
      <w:r>
        <w:rPr>
          <w:rFonts w:hint="eastAsia" w:ascii="宋体" w:eastAsia="宋体"/>
          <w:sz w:val="18"/>
        </w:rPr>
        <w:t xml:space="preserve">语言保证，出现在 </w:t>
      </w:r>
      <w:r>
        <w:rPr>
          <w:rFonts w:ascii="Times New Roman" w:eastAsia="Times New Roman"/>
          <w:sz w:val="18"/>
        </w:rPr>
        <w:t>derived</w:t>
      </w:r>
      <w:r>
        <w:rPr>
          <w:rFonts w:ascii="Times New Roman" w:eastAsia="Times New Roman"/>
          <w:spacing w:val="27"/>
          <w:sz w:val="18"/>
        </w:rPr>
        <w:t xml:space="preserve"> </w:t>
      </w:r>
      <w:r>
        <w:rPr>
          <w:rFonts w:ascii="Times New Roman" w:eastAsia="Times New Roman"/>
          <w:sz w:val="18"/>
        </w:rPr>
        <w:t>class</w:t>
      </w:r>
      <w:r>
        <w:rPr>
          <w:rFonts w:ascii="Times New Roman" w:eastAsia="Times New Roman"/>
          <w:spacing w:val="33"/>
          <w:sz w:val="18"/>
        </w:rPr>
        <w:t xml:space="preserve"> </w:t>
      </w:r>
      <w:r>
        <w:rPr>
          <w:rFonts w:ascii="Times New Roman" w:eastAsia="Times New Roman"/>
          <w:sz w:val="18"/>
        </w:rPr>
        <w:t>object</w:t>
      </w:r>
      <w:r>
        <w:rPr>
          <w:rFonts w:ascii="Times New Roman" w:eastAsia="Times New Roman"/>
          <w:spacing w:val="12"/>
          <w:sz w:val="18"/>
        </w:rPr>
        <w:t xml:space="preserve"> </w:t>
      </w:r>
      <w:r>
        <w:rPr>
          <w:rFonts w:hint="eastAsia" w:ascii="宋体" w:eastAsia="宋体"/>
          <w:sz w:val="18"/>
        </w:rPr>
        <w:t xml:space="preserve">中的 </w:t>
      </w:r>
      <w:r>
        <w:rPr>
          <w:rFonts w:ascii="Times New Roman" w:eastAsia="Times New Roman"/>
          <w:sz w:val="18"/>
        </w:rPr>
        <w:t>base</w:t>
      </w:r>
      <w:r>
        <w:rPr>
          <w:rFonts w:ascii="Times New Roman" w:eastAsia="Times New Roman"/>
          <w:spacing w:val="1"/>
          <w:sz w:val="18"/>
        </w:rPr>
        <w:t xml:space="preserve"> </w:t>
      </w:r>
      <w:r>
        <w:rPr>
          <w:rFonts w:ascii="Times New Roman" w:eastAsia="Times New Roman"/>
          <w:sz w:val="18"/>
        </w:rPr>
        <w:t>class</w:t>
      </w:r>
      <w:r>
        <w:rPr>
          <w:rFonts w:ascii="Times New Roman" w:eastAsia="Times New Roman"/>
          <w:spacing w:val="-42"/>
          <w:sz w:val="18"/>
        </w:rPr>
        <w:t xml:space="preserve"> </w:t>
      </w:r>
      <w:r>
        <w:rPr>
          <w:rFonts w:ascii="Times New Roman" w:eastAsia="Times New Roman"/>
          <w:sz w:val="18"/>
        </w:rPr>
        <w:t>subobject</w:t>
      </w:r>
      <w:r>
        <w:rPr>
          <w:rFonts w:ascii="Times New Roman" w:eastAsia="Times New Roman"/>
          <w:spacing w:val="4"/>
          <w:sz w:val="18"/>
        </w:rPr>
        <w:t xml:space="preserve"> </w:t>
      </w:r>
      <w:r>
        <w:rPr>
          <w:rFonts w:hint="eastAsia" w:ascii="宋体" w:eastAsia="宋体"/>
          <w:sz w:val="18"/>
        </w:rPr>
        <w:t>有其完整原样性。</w:t>
      </w:r>
    </w:p>
    <w:p>
      <w:pPr>
        <w:pStyle w:val="11"/>
        <w:spacing w:before="10"/>
        <w:rPr>
          <w:rFonts w:ascii="宋体"/>
          <w:sz w:val="18"/>
        </w:rPr>
      </w:pPr>
    </w:p>
    <w:p>
      <w:pPr>
        <w:spacing w:before="0" w:line="374" w:lineRule="auto"/>
        <w:ind w:left="2627" w:right="1064" w:firstLine="0"/>
        <w:jc w:val="left"/>
        <w:rPr>
          <w:rFonts w:hint="eastAsia" w:ascii="宋体" w:eastAsia="宋体"/>
          <w:sz w:val="18"/>
        </w:rPr>
      </w:pPr>
      <w:r>
        <w:rPr>
          <w:rFonts w:hint="eastAsia" w:ascii="宋体" w:eastAsia="宋体"/>
          <w:sz w:val="18"/>
        </w:rPr>
        <w:t>此外，当多型（</w:t>
      </w:r>
      <w:r>
        <w:rPr>
          <w:rFonts w:ascii="Times New Roman" w:eastAsia="Times New Roman"/>
          <w:sz w:val="18"/>
        </w:rPr>
        <w:t>polymorphism</w:t>
      </w:r>
      <w:r>
        <w:rPr>
          <w:rFonts w:hint="eastAsia" w:ascii="宋体" w:eastAsia="宋体"/>
          <w:sz w:val="18"/>
        </w:rPr>
        <w:t>）</w:t>
      </w:r>
      <w:r>
        <w:rPr>
          <w:rFonts w:hint="eastAsia" w:ascii="宋体" w:eastAsia="宋体"/>
          <w:spacing w:val="-1"/>
          <w:sz w:val="18"/>
        </w:rPr>
        <w:t xml:space="preserve">情况发生，例如以一个 </w:t>
      </w:r>
      <w:r>
        <w:rPr>
          <w:rFonts w:ascii="Times New Roman" w:eastAsia="Times New Roman"/>
          <w:sz w:val="18"/>
        </w:rPr>
        <w:t>base</w:t>
      </w:r>
      <w:r>
        <w:rPr>
          <w:rFonts w:ascii="Times New Roman" w:eastAsia="Times New Roman"/>
          <w:spacing w:val="-1"/>
          <w:sz w:val="18"/>
        </w:rPr>
        <w:t xml:space="preserve"> </w:t>
      </w:r>
      <w:r>
        <w:rPr>
          <w:rFonts w:ascii="Times New Roman" w:eastAsia="Times New Roman"/>
          <w:sz w:val="18"/>
        </w:rPr>
        <w:t>type</w:t>
      </w:r>
      <w:r>
        <w:rPr>
          <w:rFonts w:ascii="Times New Roman" w:eastAsia="Times New Roman"/>
          <w:spacing w:val="-1"/>
          <w:sz w:val="18"/>
        </w:rPr>
        <w:t xml:space="preserve"> </w:t>
      </w:r>
      <w:r>
        <w:rPr>
          <w:rFonts w:ascii="Times New Roman" w:eastAsia="Times New Roman"/>
          <w:sz w:val="18"/>
        </w:rPr>
        <w:t>pointer</w:t>
      </w:r>
      <w:r>
        <w:rPr>
          <w:rFonts w:ascii="Times New Roman" w:eastAsia="Times New Roman"/>
          <w:spacing w:val="37"/>
          <w:sz w:val="18"/>
        </w:rPr>
        <w:t xml:space="preserve"> </w:t>
      </w:r>
      <w:r>
        <w:rPr>
          <w:rFonts w:hint="eastAsia" w:ascii="宋体" w:eastAsia="宋体"/>
          <w:sz w:val="18"/>
        </w:rPr>
        <w:t>指向一个</w:t>
      </w:r>
      <w:r>
        <w:rPr>
          <w:rFonts w:ascii="Times New Roman" w:eastAsia="Times New Roman"/>
          <w:sz w:val="18"/>
        </w:rPr>
        <w:t>derived type</w:t>
      </w:r>
      <w:r>
        <w:rPr>
          <w:rFonts w:ascii="Times New Roman" w:eastAsia="Times New Roman"/>
          <w:spacing w:val="2"/>
          <w:sz w:val="18"/>
        </w:rPr>
        <w:t xml:space="preserve"> </w:t>
      </w:r>
      <w:r>
        <w:rPr>
          <w:rFonts w:ascii="Times New Roman" w:eastAsia="Times New Roman"/>
          <w:sz w:val="18"/>
        </w:rPr>
        <w:t>object</w:t>
      </w:r>
      <w:r>
        <w:rPr>
          <w:rFonts w:ascii="Times New Roman" w:eastAsia="Times New Roman"/>
          <w:spacing w:val="42"/>
          <w:sz w:val="18"/>
        </w:rPr>
        <w:t xml:space="preserve"> </w:t>
      </w:r>
      <w:r>
        <w:rPr>
          <w:rFonts w:hint="eastAsia" w:ascii="宋体" w:eastAsia="宋体"/>
          <w:spacing w:val="-1"/>
          <w:sz w:val="18"/>
        </w:rPr>
        <w:t xml:space="preserve">时，该如何移动 </w:t>
      </w:r>
      <w:r>
        <w:rPr>
          <w:rFonts w:ascii="Times New Roman" w:eastAsia="Times New Roman"/>
          <w:i/>
          <w:sz w:val="18"/>
        </w:rPr>
        <w:t>this</w:t>
      </w:r>
      <w:r>
        <w:rPr>
          <w:rFonts w:ascii="Times New Roman" w:eastAsia="Times New Roman"/>
          <w:i/>
          <w:spacing w:val="40"/>
          <w:sz w:val="18"/>
        </w:rPr>
        <w:t xml:space="preserve"> </w:t>
      </w:r>
      <w:r>
        <w:rPr>
          <w:rFonts w:hint="eastAsia" w:ascii="宋体" w:eastAsia="宋体"/>
          <w:sz w:val="18"/>
        </w:rPr>
        <w:t>指标使能够透明化（对程序员而言）地指</w:t>
      </w:r>
      <w:r>
        <w:rPr>
          <w:rFonts w:hint="eastAsia" w:ascii="宋体" w:eastAsia="宋体"/>
          <w:spacing w:val="-6"/>
          <w:sz w:val="18"/>
        </w:rPr>
        <w:t xml:space="preserve">向正确的 </w:t>
      </w:r>
      <w:r>
        <w:rPr>
          <w:rFonts w:ascii="Times New Roman" w:eastAsia="Times New Roman"/>
          <w:spacing w:val="-2"/>
          <w:sz w:val="18"/>
        </w:rPr>
        <w:t>subobject</w:t>
      </w:r>
      <w:r>
        <w:rPr>
          <w:rFonts w:hint="eastAsia" w:ascii="宋体" w:eastAsia="宋体"/>
          <w:spacing w:val="-7"/>
          <w:sz w:val="18"/>
        </w:rPr>
        <w:t>，亦是一个关键点。这可区分为自然多型</w:t>
      </w:r>
      <w:r>
        <w:rPr>
          <w:rFonts w:hint="eastAsia" w:ascii="宋体" w:eastAsia="宋体"/>
          <w:spacing w:val="-2"/>
          <w:sz w:val="18"/>
        </w:rPr>
        <w:t>（</w:t>
      </w:r>
      <w:r>
        <w:rPr>
          <w:rFonts w:ascii="Times New Roman" w:eastAsia="Times New Roman"/>
          <w:spacing w:val="-2"/>
          <w:sz w:val="18"/>
        </w:rPr>
        <w:t xml:space="preserve">natural </w:t>
      </w:r>
      <w:r>
        <w:rPr>
          <w:rFonts w:ascii="Times New Roman" w:eastAsia="Times New Roman"/>
          <w:spacing w:val="-1"/>
          <w:sz w:val="18"/>
        </w:rPr>
        <w:t>polymorphism</w:t>
      </w:r>
      <w:r>
        <w:rPr>
          <w:rFonts w:hint="eastAsia" w:ascii="宋体" w:eastAsia="宋体"/>
          <w:spacing w:val="-1"/>
          <w:sz w:val="18"/>
        </w:rPr>
        <w:t>）</w:t>
      </w:r>
      <w:r>
        <w:rPr>
          <w:rFonts w:hint="eastAsia" w:ascii="宋体" w:eastAsia="宋体"/>
          <w:spacing w:val="-87"/>
          <w:sz w:val="18"/>
        </w:rPr>
        <w:t xml:space="preserve"> </w:t>
      </w:r>
      <w:r>
        <w:rPr>
          <w:rFonts w:hint="eastAsia" w:ascii="宋体" w:eastAsia="宋体"/>
          <w:sz w:val="18"/>
        </w:rPr>
        <w:t>和非自然多型（</w:t>
      </w:r>
      <w:r>
        <w:rPr>
          <w:rFonts w:ascii="Times New Roman" w:eastAsia="Times New Roman"/>
          <w:sz w:val="18"/>
        </w:rPr>
        <w:t>unnatural</w:t>
      </w:r>
      <w:r>
        <w:rPr>
          <w:rFonts w:ascii="Times New Roman" w:eastAsia="Times New Roman"/>
          <w:spacing w:val="6"/>
          <w:sz w:val="18"/>
        </w:rPr>
        <w:t xml:space="preserve"> </w:t>
      </w:r>
      <w:r>
        <w:rPr>
          <w:rFonts w:ascii="Times New Roman" w:eastAsia="Times New Roman"/>
          <w:sz w:val="18"/>
        </w:rPr>
        <w:t>polymorphism</w:t>
      </w:r>
      <w:r>
        <w:rPr>
          <w:rFonts w:hint="eastAsia" w:ascii="宋体" w:eastAsia="宋体"/>
          <w:sz w:val="18"/>
        </w:rPr>
        <w:t>）两种情况来讨论。</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8"/>
        <w:rPr>
          <w:rFonts w:ascii="宋体"/>
          <w:sz w:val="24"/>
        </w:rPr>
      </w:pPr>
    </w:p>
    <w:p>
      <w:pPr>
        <w:spacing w:before="95"/>
        <w:ind w:left="644" w:right="0" w:firstLine="0"/>
        <w:jc w:val="left"/>
        <w:rPr>
          <w:rFonts w:ascii="Arial"/>
          <w:b/>
          <w:sz w:val="20"/>
        </w:rPr>
      </w:pPr>
      <w:r>
        <w:rPr>
          <w:rFonts w:ascii="Arial"/>
          <w:b/>
          <w:sz w:val="20"/>
        </w:rPr>
        <w:t>128</w:t>
      </w:r>
    </w:p>
    <w:p>
      <w:pPr>
        <w:spacing w:after="0"/>
        <w:jc w:val="left"/>
        <w:rPr>
          <w:rFonts w:ascii="Arial"/>
          <w:sz w:val="20"/>
        </w:rPr>
        <w:sectPr>
          <w:pgSz w:w="10320" w:h="13220"/>
          <w:pgMar w:top="580" w:right="80" w:bottom="280" w:left="40" w:header="720" w:footer="720" w:gutter="0"/>
          <w:cols w:space="720" w:num="1"/>
        </w:sectPr>
      </w:pPr>
    </w:p>
    <w:p>
      <w:pPr>
        <w:pStyle w:val="11"/>
        <w:spacing w:before="64"/>
        <w:ind w:left="5905"/>
        <w:rPr>
          <w:rFonts w:hint="eastAsia" w:ascii="宋体" w:eastAsia="宋体"/>
        </w:rPr>
      </w:pPr>
      <w:r>
        <w:pict>
          <v:rect id="_x0000_s2302" o:spid="_x0000_s2302" o:spt="1" style="position:absolute;left:0pt;margin-left:131.9pt;margin-top:18.85pt;height:0.7pt;width:323pt;mso-position-horizontal-relative:page;mso-wrap-distance-bottom:0pt;mso-wrap-distance-top:0pt;z-index:-251272192;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2"/>
        </w:rPr>
        <w:t xml:space="preserve">第２章 </w:t>
      </w:r>
      <w:r>
        <w:rPr>
          <w:rFonts w:ascii="Times New Roman" w:eastAsia="Times New Roman"/>
        </w:rPr>
        <w:t>C</w:t>
      </w:r>
      <w:r>
        <w:rPr>
          <w:rFonts w:ascii="Times New Roman" w:eastAsia="Times New Roman"/>
          <w:spacing w:val="8"/>
        </w:rPr>
        <w:t xml:space="preserve">++ </w:t>
      </w:r>
      <w:r>
        <w:rPr>
          <w:rFonts w:hint="eastAsia" w:ascii="宋体" w:eastAsia="宋体"/>
        </w:rPr>
        <w:t>物件模型（</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9"/>
        </w:rPr>
        <w:t xml:space="preserve"> </w:t>
      </w:r>
      <w:r>
        <w:rPr>
          <w:rFonts w:ascii="Times New Roman" w:eastAsia="Times New Roman"/>
        </w:rPr>
        <w:t>Model</w:t>
      </w:r>
      <w:r>
        <w:rPr>
          <w:rFonts w:hint="eastAsia" w:ascii="宋体" w:eastAsia="宋体"/>
        </w:rPr>
        <w:t>）</w:t>
      </w:r>
    </w:p>
    <w:p>
      <w:pPr>
        <w:pStyle w:val="11"/>
        <w:rPr>
          <w:rFonts w:ascii="宋体"/>
          <w:sz w:val="20"/>
        </w:rPr>
      </w:pPr>
    </w:p>
    <w:p>
      <w:pPr>
        <w:pStyle w:val="11"/>
        <w:spacing w:before="11"/>
        <w:rPr>
          <w:rFonts w:ascii="宋体"/>
          <w:sz w:val="26"/>
        </w:rPr>
      </w:pPr>
    </w:p>
    <w:p>
      <w:pPr>
        <w:pStyle w:val="5"/>
        <w:spacing w:before="28"/>
        <w:ind w:left="2627"/>
        <w:jc w:val="both"/>
        <w:rPr>
          <w:rFonts w:hint="eastAsia" w:ascii="Microsoft YaHei UI" w:eastAsia="Microsoft YaHei UI"/>
        </w:rPr>
      </w:pPr>
      <w:r>
        <w:rPr>
          <w:rFonts w:hint="eastAsia" w:ascii="Microsoft YaHei UI" w:eastAsia="Microsoft YaHei UI"/>
          <w:spacing w:val="23"/>
          <w:w w:val="110"/>
        </w:rPr>
        <w:t>自然多型</w:t>
      </w:r>
      <w:r>
        <w:rPr>
          <w:rFonts w:hint="eastAsia" w:ascii="Microsoft YaHei UI" w:eastAsia="Microsoft YaHei UI"/>
          <w:w w:val="110"/>
        </w:rPr>
        <w:t>（</w:t>
      </w:r>
      <w:r>
        <w:rPr>
          <w:rFonts w:hint="eastAsia" w:ascii="Microsoft YaHei UI" w:eastAsia="Microsoft YaHei UI"/>
          <w:spacing w:val="-14"/>
          <w:w w:val="110"/>
        </w:rPr>
        <w:t xml:space="preserve"> </w:t>
      </w:r>
      <w:r>
        <w:rPr>
          <w:w w:val="110"/>
        </w:rPr>
        <w:t>natural</w:t>
      </w:r>
      <w:r>
        <w:rPr>
          <w:spacing w:val="29"/>
          <w:w w:val="110"/>
        </w:rPr>
        <w:t xml:space="preserve">  </w:t>
      </w:r>
      <w:r>
        <w:rPr>
          <w:spacing w:val="9"/>
          <w:w w:val="110"/>
        </w:rPr>
        <w:t>polymorphism</w:t>
      </w:r>
      <w:r>
        <w:rPr>
          <w:rFonts w:hint="eastAsia" w:ascii="Microsoft YaHei UI" w:eastAsia="Microsoft YaHei UI"/>
          <w:spacing w:val="9"/>
          <w:w w:val="110"/>
        </w:rPr>
        <w:t>）</w:t>
      </w:r>
    </w:p>
    <w:p>
      <w:pPr>
        <w:pStyle w:val="11"/>
        <w:spacing w:before="3"/>
        <w:rPr>
          <w:rFonts w:ascii="Microsoft YaHei UI"/>
          <w:b/>
          <w:sz w:val="11"/>
        </w:rPr>
      </w:pPr>
    </w:p>
    <w:p>
      <w:pPr>
        <w:spacing w:before="0" w:line="374" w:lineRule="auto"/>
        <w:ind w:left="2627" w:right="1155" w:firstLine="0"/>
        <w:jc w:val="both"/>
        <w:rPr>
          <w:rFonts w:hint="eastAsia" w:ascii="宋体" w:eastAsia="宋体"/>
          <w:sz w:val="18"/>
        </w:rPr>
      </w:pPr>
      <w:r>
        <w:rPr>
          <w:rFonts w:hint="eastAsia" w:ascii="宋体" w:eastAsia="宋体"/>
          <w:spacing w:val="1"/>
          <w:sz w:val="18"/>
        </w:rPr>
        <w:t xml:space="preserve">如果没有 </w:t>
      </w:r>
      <w:r>
        <w:rPr>
          <w:rFonts w:ascii="Times New Roman" w:eastAsia="Times New Roman"/>
          <w:sz w:val="18"/>
        </w:rPr>
        <w:t>virtual</w:t>
      </w:r>
      <w:r>
        <w:rPr>
          <w:rFonts w:ascii="Times New Roman" w:eastAsia="Times New Roman"/>
          <w:spacing w:val="9"/>
          <w:sz w:val="18"/>
        </w:rPr>
        <w:t xml:space="preserve"> </w:t>
      </w:r>
      <w:r>
        <w:rPr>
          <w:rFonts w:ascii="Times New Roman" w:eastAsia="Times New Roman"/>
          <w:sz w:val="18"/>
        </w:rPr>
        <w:t>functions</w:t>
      </w:r>
      <w:r>
        <w:rPr>
          <w:rFonts w:hint="eastAsia" w:ascii="宋体" w:eastAsia="宋体"/>
          <w:sz w:val="18"/>
        </w:rPr>
        <w:t>，</w:t>
      </w:r>
      <w:r>
        <w:rPr>
          <w:rFonts w:ascii="Times New Roman" w:eastAsia="Times New Roman"/>
          <w:sz w:val="18"/>
        </w:rPr>
        <w:t>class</w:t>
      </w:r>
      <w:r>
        <w:rPr>
          <w:rFonts w:ascii="Times New Roman" w:eastAsia="Times New Roman"/>
          <w:spacing w:val="7"/>
          <w:sz w:val="18"/>
        </w:rPr>
        <w:t xml:space="preserve"> </w:t>
      </w:r>
      <w:r>
        <w:rPr>
          <w:rFonts w:ascii="Times New Roman" w:eastAsia="Times New Roman"/>
          <w:sz w:val="18"/>
        </w:rPr>
        <w:t>object</w:t>
      </w:r>
      <w:r>
        <w:rPr>
          <w:rFonts w:ascii="Times New Roman" w:eastAsia="Times New Roman"/>
          <w:spacing w:val="6"/>
          <w:sz w:val="18"/>
        </w:rPr>
        <w:t xml:space="preserve"> </w:t>
      </w:r>
      <w:r>
        <w:rPr>
          <w:rFonts w:hint="eastAsia" w:ascii="宋体" w:eastAsia="宋体"/>
          <w:spacing w:val="1"/>
          <w:sz w:val="18"/>
        </w:rPr>
        <w:t xml:space="preserve">中就不会产生 </w:t>
      </w:r>
      <w:r>
        <w:rPr>
          <w:rFonts w:ascii="Times New Roman" w:eastAsia="Times New Roman"/>
          <w:sz w:val="18"/>
        </w:rPr>
        <w:t>vptr</w:t>
      </w:r>
      <w:r>
        <w:rPr>
          <w:rFonts w:hint="eastAsia" w:ascii="宋体" w:eastAsia="宋体"/>
          <w:sz w:val="18"/>
        </w:rPr>
        <w:t xml:space="preserve">。那么不管任何继承情况，到目前为止我们所讨论的 </w:t>
      </w:r>
      <w:r>
        <w:rPr>
          <w:rFonts w:ascii="Times New Roman" w:eastAsia="Times New Roman"/>
          <w:sz w:val="18"/>
        </w:rPr>
        <w:t>C+</w:t>
      </w:r>
      <w:r>
        <w:rPr>
          <w:rFonts w:ascii="Times New Roman" w:eastAsia="Times New Roman"/>
          <w:spacing w:val="4"/>
          <w:sz w:val="18"/>
        </w:rPr>
        <w:t xml:space="preserve">+ </w:t>
      </w:r>
      <w:r>
        <w:rPr>
          <w:rFonts w:hint="eastAsia" w:ascii="宋体" w:eastAsia="宋体"/>
          <w:spacing w:val="1"/>
          <w:sz w:val="18"/>
        </w:rPr>
        <w:t xml:space="preserve">物件模型都能够维持 </w:t>
      </w:r>
      <w:r>
        <w:rPr>
          <w:rFonts w:ascii="Times New Roman" w:eastAsia="Times New Roman"/>
          <w:sz w:val="18"/>
        </w:rPr>
        <w:t>base</w:t>
      </w:r>
      <w:r>
        <w:rPr>
          <w:rFonts w:ascii="Times New Roman" w:eastAsia="Times New Roman"/>
          <w:spacing w:val="36"/>
          <w:sz w:val="18"/>
        </w:rPr>
        <w:t xml:space="preserve"> </w:t>
      </w:r>
      <w:r>
        <w:rPr>
          <w:rFonts w:ascii="Times New Roman" w:eastAsia="Times New Roman"/>
          <w:sz w:val="18"/>
        </w:rPr>
        <w:t>class</w:t>
      </w:r>
      <w:r>
        <w:rPr>
          <w:rFonts w:ascii="Times New Roman" w:eastAsia="Times New Roman"/>
          <w:spacing w:val="41"/>
          <w:sz w:val="18"/>
        </w:rPr>
        <w:t xml:space="preserve"> </w:t>
      </w:r>
      <w:r>
        <w:rPr>
          <w:rFonts w:ascii="Times New Roman" w:eastAsia="Times New Roman"/>
          <w:sz w:val="18"/>
        </w:rPr>
        <w:t>subobject</w:t>
      </w:r>
      <w:r>
        <w:rPr>
          <w:rFonts w:ascii="Times New Roman" w:eastAsia="Times New Roman"/>
          <w:spacing w:val="16"/>
          <w:sz w:val="18"/>
        </w:rPr>
        <w:t xml:space="preserve"> </w:t>
      </w:r>
      <w:r>
        <w:rPr>
          <w:rFonts w:hint="eastAsia" w:ascii="宋体" w:eastAsia="宋体"/>
          <w:sz w:val="18"/>
        </w:rPr>
        <w:t>的完整原样性。</w:t>
      </w:r>
    </w:p>
    <w:p>
      <w:pPr>
        <w:pStyle w:val="11"/>
        <w:spacing w:before="10"/>
        <w:rPr>
          <w:rFonts w:ascii="宋体"/>
          <w:sz w:val="18"/>
        </w:rPr>
      </w:pPr>
    </w:p>
    <w:p>
      <w:pPr>
        <w:spacing w:before="0"/>
        <w:ind w:left="2627" w:right="0" w:firstLine="0"/>
        <w:jc w:val="both"/>
        <w:rPr>
          <w:rFonts w:hint="eastAsia" w:ascii="宋体" w:eastAsia="宋体"/>
          <w:sz w:val="18"/>
        </w:rPr>
      </w:pPr>
      <w:r>
        <w:rPr>
          <w:rFonts w:hint="eastAsia" w:ascii="宋体" w:eastAsia="宋体"/>
          <w:sz w:val="18"/>
        </w:rPr>
        <w:t xml:space="preserve">现在我以一个 </w:t>
      </w:r>
      <w:r>
        <w:rPr>
          <w:rFonts w:ascii="Times New Roman" w:eastAsia="Times New Roman"/>
          <w:sz w:val="18"/>
        </w:rPr>
        <w:t>base</w:t>
      </w:r>
      <w:r>
        <w:rPr>
          <w:rFonts w:ascii="Times New Roman" w:eastAsia="Times New Roman"/>
          <w:spacing w:val="7"/>
          <w:sz w:val="18"/>
        </w:rPr>
        <w:t xml:space="preserve"> </w:t>
      </w:r>
      <w:r>
        <w:rPr>
          <w:rFonts w:ascii="Times New Roman" w:eastAsia="Times New Roman"/>
          <w:sz w:val="18"/>
        </w:rPr>
        <w:t>type</w:t>
      </w:r>
      <w:r>
        <w:rPr>
          <w:rFonts w:ascii="Times New Roman" w:eastAsia="Times New Roman"/>
          <w:spacing w:val="6"/>
          <w:sz w:val="18"/>
        </w:rPr>
        <w:t xml:space="preserve"> </w:t>
      </w:r>
      <w:r>
        <w:rPr>
          <w:rFonts w:ascii="Times New Roman" w:eastAsia="Times New Roman"/>
          <w:sz w:val="18"/>
        </w:rPr>
        <w:t>pointer</w:t>
      </w:r>
      <w:r>
        <w:rPr>
          <w:rFonts w:ascii="Times New Roman" w:eastAsia="Times New Roman"/>
          <w:spacing w:val="55"/>
          <w:sz w:val="18"/>
        </w:rPr>
        <w:t xml:space="preserve"> </w:t>
      </w:r>
      <w:r>
        <w:rPr>
          <w:rFonts w:hint="eastAsia" w:ascii="宋体" w:eastAsia="宋体"/>
          <w:spacing w:val="1"/>
          <w:sz w:val="18"/>
        </w:rPr>
        <w:t xml:space="preserve">指向一个 </w:t>
      </w:r>
      <w:r>
        <w:rPr>
          <w:rFonts w:ascii="Times New Roman" w:eastAsia="Times New Roman"/>
          <w:sz w:val="18"/>
        </w:rPr>
        <w:t>derived</w:t>
      </w:r>
      <w:r>
        <w:rPr>
          <w:rFonts w:ascii="Times New Roman" w:eastAsia="Times New Roman"/>
          <w:spacing w:val="6"/>
          <w:sz w:val="18"/>
        </w:rPr>
        <w:t xml:space="preserve"> </w:t>
      </w:r>
      <w:r>
        <w:rPr>
          <w:rFonts w:ascii="Times New Roman" w:eastAsia="Times New Roman"/>
          <w:sz w:val="18"/>
        </w:rPr>
        <w:t>type</w:t>
      </w:r>
      <w:r>
        <w:rPr>
          <w:rFonts w:ascii="Times New Roman" w:eastAsia="Times New Roman"/>
          <w:spacing w:val="6"/>
          <w:sz w:val="18"/>
        </w:rPr>
        <w:t xml:space="preserve"> </w:t>
      </w:r>
      <w:r>
        <w:rPr>
          <w:rFonts w:ascii="Times New Roman" w:eastAsia="Times New Roman"/>
          <w:sz w:val="18"/>
        </w:rPr>
        <w:t>object</w:t>
      </w:r>
      <w:r>
        <w:rPr>
          <w:rFonts w:hint="eastAsia" w:ascii="宋体" w:eastAsia="宋体"/>
          <w:sz w:val="18"/>
        </w:rPr>
        <w:t>：</w:t>
      </w:r>
    </w:p>
    <w:p>
      <w:pPr>
        <w:pStyle w:val="11"/>
        <w:spacing w:before="18" w:line="440" w:lineRule="atLeast"/>
        <w:ind w:left="2910" w:right="3333"/>
      </w:pPr>
      <w:r>
        <w:t>class CPoint3d : public CPoint2d { ... };</w:t>
      </w:r>
      <w:r>
        <w:rPr>
          <w:spacing w:val="-94"/>
        </w:rPr>
        <w:t xml:space="preserve"> </w:t>
      </w:r>
      <w:r>
        <w:t>CPoint2d*</w:t>
      </w:r>
      <w:r>
        <w:rPr>
          <w:spacing w:val="-2"/>
        </w:rPr>
        <w:t xml:space="preserve"> </w:t>
      </w:r>
      <w:r>
        <w:t>p2d</w:t>
      </w:r>
      <w:r>
        <w:rPr>
          <w:spacing w:val="-1"/>
        </w:rPr>
        <w:t xml:space="preserve"> </w:t>
      </w:r>
      <w:r>
        <w:t>=</w:t>
      </w:r>
      <w:r>
        <w:rPr>
          <w:spacing w:val="-1"/>
        </w:rPr>
        <w:t xml:space="preserve"> </w:t>
      </w:r>
      <w:r>
        <w:t>new</w:t>
      </w:r>
      <w:r>
        <w:rPr>
          <w:spacing w:val="-2"/>
        </w:rPr>
        <w:t xml:space="preserve"> </w:t>
      </w:r>
      <w:r>
        <w:t>CPoint3d;</w:t>
      </w:r>
    </w:p>
    <w:p>
      <w:pPr>
        <w:pStyle w:val="11"/>
        <w:ind w:left="2910"/>
      </w:pPr>
      <w:r>
        <w:rPr>
          <w:spacing w:val="-6"/>
        </w:rPr>
        <w:t xml:space="preserve">// </w:t>
      </w:r>
      <w:r>
        <w:rPr>
          <w:rFonts w:hint="eastAsia" w:ascii="宋体" w:eastAsia="宋体"/>
        </w:rPr>
        <w:t xml:space="preserve">多型：以 </w:t>
      </w:r>
      <w:r>
        <w:t>base</w:t>
      </w:r>
      <w:r>
        <w:rPr>
          <w:spacing w:val="-4"/>
        </w:rPr>
        <w:t xml:space="preserve"> </w:t>
      </w:r>
      <w:r>
        <w:t>type</w:t>
      </w:r>
      <w:r>
        <w:rPr>
          <w:spacing w:val="-3"/>
        </w:rPr>
        <w:t xml:space="preserve"> </w:t>
      </w:r>
      <w:r>
        <w:t>pointer</w:t>
      </w:r>
      <w:r>
        <w:rPr>
          <w:spacing w:val="-17"/>
        </w:rPr>
        <w:t xml:space="preserve"> </w:t>
      </w:r>
      <w:r>
        <w:rPr>
          <w:rFonts w:hint="eastAsia" w:ascii="宋体" w:eastAsia="宋体"/>
          <w:spacing w:val="1"/>
        </w:rPr>
        <w:t xml:space="preserve">指向 </w:t>
      </w:r>
      <w:r>
        <w:t>derived</w:t>
      </w:r>
      <w:r>
        <w:rPr>
          <w:spacing w:val="-3"/>
        </w:rPr>
        <w:t xml:space="preserve"> </w:t>
      </w:r>
      <w:r>
        <w:t>type</w:t>
      </w:r>
      <w:r>
        <w:rPr>
          <w:spacing w:val="-4"/>
        </w:rPr>
        <w:t xml:space="preserve"> </w:t>
      </w:r>
      <w:r>
        <w:t>object</w:t>
      </w:r>
    </w:p>
    <w:p>
      <w:pPr>
        <w:pStyle w:val="11"/>
        <w:rPr>
          <w:sz w:val="18"/>
        </w:rPr>
      </w:pPr>
    </w:p>
    <w:p>
      <w:pPr>
        <w:spacing w:before="135" w:line="362" w:lineRule="auto"/>
        <w:ind w:left="2627" w:right="1112" w:firstLine="0"/>
        <w:jc w:val="both"/>
        <w:rPr>
          <w:rFonts w:hint="eastAsia" w:ascii="宋体" w:eastAsia="宋体"/>
          <w:sz w:val="18"/>
        </w:rPr>
      </w:pPr>
      <w:r>
        <w:pict>
          <v:shape id="_x0000_s2303" o:spid="_x0000_s2303" style="position:absolute;left:0pt;margin-left:414.9pt;margin-top:93.1pt;height:72.3pt;width:7.65pt;mso-position-horizontal-relative:page;z-index:251725824;mso-width-relative:page;mso-height-relative:page;" filled="f" stroked="t" coordorigin="8298,1863" coordsize="153,1446" path="m8298,1863l8374,1907,8374,2563,8451,2607,8374,2650,8374,3263,8298,3308e">
            <v:path arrowok="t"/>
            <v:fill on="f" focussize="0,0"/>
            <v:stroke weight="0.634015748031496pt" color="#000000"/>
            <v:imagedata o:title=""/>
            <o:lock v:ext="edit"/>
          </v:shape>
        </w:pict>
      </w:r>
      <w:r>
        <w:rPr>
          <w:rFonts w:hint="eastAsia" w:ascii="宋体" w:eastAsia="宋体"/>
          <w:spacing w:val="-5"/>
          <w:sz w:val="18"/>
        </w:rPr>
        <w:t xml:space="preserve">如果 </w:t>
      </w:r>
      <w:r>
        <w:rPr>
          <w:rFonts w:ascii="Times New Roman" w:eastAsia="Times New Roman"/>
          <w:sz w:val="18"/>
        </w:rPr>
        <w:t>base</w:t>
      </w:r>
      <w:r>
        <w:rPr>
          <w:rFonts w:ascii="Times New Roman" w:eastAsia="Times New Roman"/>
          <w:spacing w:val="-4"/>
          <w:sz w:val="18"/>
        </w:rPr>
        <w:t xml:space="preserve"> </w:t>
      </w:r>
      <w:r>
        <w:rPr>
          <w:rFonts w:ascii="Times New Roman" w:eastAsia="Times New Roman"/>
          <w:sz w:val="18"/>
        </w:rPr>
        <w:t>class</w:t>
      </w:r>
      <w:r>
        <w:rPr>
          <w:rFonts w:ascii="Times New Roman" w:eastAsia="Times New Roman"/>
          <w:spacing w:val="29"/>
          <w:sz w:val="18"/>
        </w:rPr>
        <w:t xml:space="preserve"> </w:t>
      </w:r>
      <w:r>
        <w:rPr>
          <w:rFonts w:hint="eastAsia" w:ascii="宋体" w:eastAsia="宋体"/>
          <w:spacing w:val="-4"/>
          <w:sz w:val="18"/>
        </w:rPr>
        <w:t xml:space="preserve">本身有 </w:t>
      </w:r>
      <w:r>
        <w:rPr>
          <w:rFonts w:ascii="Times New Roman" w:eastAsia="Times New Roman"/>
          <w:sz w:val="18"/>
        </w:rPr>
        <w:t>virtual</w:t>
      </w:r>
      <w:r>
        <w:rPr>
          <w:rFonts w:ascii="Times New Roman" w:eastAsia="Times New Roman"/>
          <w:spacing w:val="-3"/>
          <w:sz w:val="18"/>
        </w:rPr>
        <w:t xml:space="preserve"> </w:t>
      </w:r>
      <w:r>
        <w:rPr>
          <w:rFonts w:ascii="Times New Roman" w:eastAsia="Times New Roman"/>
          <w:sz w:val="18"/>
        </w:rPr>
        <w:t>function(s)</w:t>
      </w:r>
      <w:r>
        <w:rPr>
          <w:rFonts w:hint="eastAsia" w:ascii="宋体" w:eastAsia="宋体"/>
          <w:sz w:val="18"/>
        </w:rPr>
        <w:t>，</w:t>
      </w:r>
      <w:r>
        <w:rPr>
          <w:rFonts w:ascii="Times New Roman" w:eastAsia="Times New Roman"/>
          <w:sz w:val="18"/>
        </w:rPr>
        <w:t>object</w:t>
      </w:r>
      <w:r>
        <w:rPr>
          <w:rFonts w:ascii="Times New Roman" w:eastAsia="Times New Roman"/>
          <w:spacing w:val="30"/>
          <w:sz w:val="18"/>
        </w:rPr>
        <w:t xml:space="preserve"> </w:t>
      </w:r>
      <w:r>
        <w:rPr>
          <w:rFonts w:hint="eastAsia" w:ascii="宋体" w:eastAsia="宋体"/>
          <w:sz w:val="18"/>
        </w:rPr>
        <w:t xml:space="preserve">布局如下图，依然保有 </w:t>
      </w:r>
      <w:r>
        <w:rPr>
          <w:rFonts w:ascii="Times New Roman" w:eastAsia="Times New Roman"/>
          <w:sz w:val="18"/>
        </w:rPr>
        <w:t>subobject</w:t>
      </w:r>
      <w:r>
        <w:rPr>
          <w:rFonts w:ascii="Times New Roman" w:eastAsia="Times New Roman"/>
          <w:spacing w:val="1"/>
          <w:sz w:val="18"/>
        </w:rPr>
        <w:t xml:space="preserve"> </w:t>
      </w:r>
      <w:r>
        <w:rPr>
          <w:rFonts w:hint="eastAsia" w:ascii="宋体" w:eastAsia="宋体"/>
          <w:sz w:val="18"/>
        </w:rPr>
        <w:t>的完整原样性</w:t>
      </w:r>
      <w:r>
        <w:rPr>
          <w:rFonts w:ascii="Arial Black" w:eastAsia="Arial Black"/>
          <w:color w:val="FF0000"/>
          <w:position w:val="5"/>
          <w:sz w:val="14"/>
        </w:rPr>
        <w:t>8</w:t>
      </w:r>
      <w:r>
        <w:rPr>
          <w:rFonts w:hint="eastAsia" w:ascii="宋体" w:eastAsia="宋体"/>
          <w:sz w:val="18"/>
        </w:rPr>
        <w:t>，</w:t>
      </w:r>
      <w:r>
        <w:rPr>
          <w:rFonts w:ascii="Times New Roman" w:eastAsia="Times New Roman"/>
          <w:sz w:val="18"/>
        </w:rPr>
        <w:t>base</w:t>
      </w:r>
      <w:r>
        <w:rPr>
          <w:rFonts w:ascii="Times New Roman" w:eastAsia="Times New Roman"/>
          <w:spacing w:val="-5"/>
          <w:sz w:val="18"/>
        </w:rPr>
        <w:t xml:space="preserve"> </w:t>
      </w:r>
      <w:r>
        <w:rPr>
          <w:rFonts w:ascii="Times New Roman" w:eastAsia="Times New Roman"/>
          <w:sz w:val="18"/>
        </w:rPr>
        <w:t>type</w:t>
      </w:r>
      <w:r>
        <w:rPr>
          <w:rFonts w:ascii="Times New Roman" w:eastAsia="Times New Roman"/>
          <w:spacing w:val="-5"/>
          <w:sz w:val="18"/>
        </w:rPr>
        <w:t xml:space="preserve"> </w:t>
      </w:r>
      <w:r>
        <w:rPr>
          <w:rFonts w:ascii="Times New Roman" w:eastAsia="Times New Roman"/>
          <w:sz w:val="18"/>
        </w:rPr>
        <w:t>pointer</w:t>
      </w:r>
      <w:r>
        <w:rPr>
          <w:rFonts w:hint="eastAsia" w:ascii="宋体" w:eastAsia="宋体"/>
          <w:sz w:val="18"/>
        </w:rPr>
        <w:t>（</w:t>
      </w:r>
      <w:r>
        <w:rPr>
          <w:rFonts w:ascii="Times New Roman" w:eastAsia="Times New Roman"/>
          <w:i/>
          <w:sz w:val="18"/>
        </w:rPr>
        <w:t>this</w:t>
      </w:r>
      <w:r>
        <w:rPr>
          <w:rFonts w:ascii="Times New Roman" w:eastAsia="Times New Roman"/>
          <w:i/>
          <w:spacing w:val="-8"/>
          <w:sz w:val="18"/>
        </w:rPr>
        <w:t xml:space="preserve"> </w:t>
      </w:r>
      <w:r>
        <w:rPr>
          <w:rFonts w:hint="eastAsia" w:ascii="宋体" w:eastAsia="宋体"/>
          <w:sz w:val="18"/>
        </w:rPr>
        <w:t>指标）</w:t>
      </w:r>
      <w:r>
        <w:rPr>
          <w:rFonts w:hint="eastAsia" w:ascii="宋体" w:eastAsia="宋体"/>
          <w:spacing w:val="-3"/>
          <w:sz w:val="18"/>
        </w:rPr>
        <w:t xml:space="preserve">直接落在 </w:t>
      </w:r>
      <w:r>
        <w:rPr>
          <w:rFonts w:ascii="Times New Roman" w:eastAsia="Times New Roman"/>
          <w:sz w:val="18"/>
        </w:rPr>
        <w:t>base</w:t>
      </w:r>
      <w:r>
        <w:rPr>
          <w:rFonts w:ascii="Times New Roman" w:eastAsia="Times New Roman"/>
          <w:spacing w:val="-4"/>
          <w:sz w:val="18"/>
        </w:rPr>
        <w:t xml:space="preserve"> </w:t>
      </w:r>
      <w:r>
        <w:rPr>
          <w:rFonts w:ascii="Times New Roman" w:eastAsia="Times New Roman"/>
          <w:sz w:val="18"/>
        </w:rPr>
        <w:t>class</w:t>
      </w:r>
      <w:r>
        <w:rPr>
          <w:rFonts w:ascii="Times New Roman" w:eastAsia="Times New Roman"/>
          <w:spacing w:val="-5"/>
          <w:sz w:val="18"/>
        </w:rPr>
        <w:t xml:space="preserve"> </w:t>
      </w:r>
      <w:r>
        <w:rPr>
          <w:rFonts w:ascii="Times New Roman" w:eastAsia="Times New Roman"/>
          <w:sz w:val="18"/>
        </w:rPr>
        <w:t>subobject</w:t>
      </w:r>
      <w:r>
        <w:rPr>
          <w:rFonts w:ascii="Times New Roman" w:eastAsia="Times New Roman"/>
          <w:spacing w:val="29"/>
          <w:sz w:val="18"/>
        </w:rPr>
        <w:t xml:space="preserve"> </w:t>
      </w:r>
      <w:r>
        <w:rPr>
          <w:rFonts w:hint="eastAsia" w:ascii="宋体" w:eastAsia="宋体"/>
          <w:sz w:val="18"/>
        </w:rPr>
        <w:t>身上，</w:t>
      </w:r>
      <w:r>
        <w:rPr>
          <w:rFonts w:hint="eastAsia" w:ascii="宋体" w:eastAsia="宋体"/>
          <w:spacing w:val="-87"/>
          <w:sz w:val="18"/>
        </w:rPr>
        <w:t xml:space="preserve"> </w:t>
      </w:r>
      <w:r>
        <w:rPr>
          <w:rFonts w:hint="eastAsia" w:ascii="宋体" w:eastAsia="宋体"/>
          <w:spacing w:val="-1"/>
          <w:sz w:val="18"/>
        </w:rPr>
        <w:t>不需要编译器多费力气移动它，这便是所谓的自然多型</w:t>
      </w:r>
      <w:r>
        <w:rPr>
          <w:rFonts w:hint="eastAsia" w:ascii="宋体" w:eastAsia="宋体"/>
          <w:sz w:val="18"/>
        </w:rPr>
        <w:t>（</w:t>
      </w:r>
      <w:r>
        <w:rPr>
          <w:rFonts w:ascii="Times New Roman" w:eastAsia="Times New Roman"/>
          <w:sz w:val="18"/>
        </w:rPr>
        <w:t>natural</w:t>
      </w:r>
      <w:r>
        <w:rPr>
          <w:rFonts w:ascii="Times New Roman" w:eastAsia="Times New Roman"/>
          <w:spacing w:val="-11"/>
          <w:sz w:val="18"/>
        </w:rPr>
        <w:t xml:space="preserve"> </w:t>
      </w:r>
      <w:r>
        <w:rPr>
          <w:rFonts w:ascii="Times New Roman" w:eastAsia="Times New Roman"/>
          <w:sz w:val="18"/>
        </w:rPr>
        <w:t>polymorphism</w:t>
      </w:r>
      <w:r>
        <w:rPr>
          <w:rFonts w:hint="eastAsia" w:ascii="宋体" w:eastAsia="宋体"/>
          <w:sz w:val="18"/>
        </w:rPr>
        <w:t>）：</w:t>
      </w:r>
    </w:p>
    <w:p>
      <w:pPr>
        <w:pStyle w:val="11"/>
        <w:spacing w:before="8"/>
        <w:rPr>
          <w:rFonts w:ascii="宋体"/>
          <w:sz w:val="22"/>
        </w:rPr>
      </w:pPr>
    </w:p>
    <w:p>
      <w:pPr>
        <w:spacing w:after="0"/>
        <w:rPr>
          <w:rFonts w:ascii="宋体"/>
          <w:sz w:val="22"/>
        </w:rPr>
        <w:sectPr>
          <w:pgSz w:w="10320" w:h="13220"/>
          <w:pgMar w:top="580" w:right="80" w:bottom="280" w:left="40" w:header="720" w:footer="720" w:gutter="0"/>
          <w:cols w:space="720" w:num="1"/>
        </w:sectPr>
      </w:pPr>
    </w:p>
    <w:p>
      <w:pPr>
        <w:tabs>
          <w:tab w:val="left" w:pos="6678"/>
        </w:tabs>
        <w:spacing w:before="101" w:line="175" w:lineRule="exact"/>
        <w:ind w:left="2718" w:right="0" w:firstLine="0"/>
        <w:jc w:val="left"/>
        <w:rPr>
          <w:rFonts w:ascii="Arial MT"/>
          <w:sz w:val="17"/>
        </w:rPr>
      </w:pPr>
      <w:r>
        <w:rPr>
          <w:rFonts w:ascii="Arial MT"/>
          <w:w w:val="105"/>
          <w:sz w:val="17"/>
        </w:rPr>
        <w:t>base</w:t>
      </w:r>
      <w:r>
        <w:rPr>
          <w:rFonts w:ascii="Arial MT"/>
          <w:spacing w:val="-4"/>
          <w:w w:val="105"/>
          <w:sz w:val="17"/>
        </w:rPr>
        <w:t xml:space="preserve"> </w:t>
      </w:r>
      <w:r>
        <w:rPr>
          <w:rFonts w:ascii="Arial MT"/>
          <w:w w:val="105"/>
          <w:sz w:val="17"/>
        </w:rPr>
        <w:t>class</w:t>
      </w:r>
      <w:r>
        <w:rPr>
          <w:rFonts w:ascii="Arial MT"/>
          <w:spacing w:val="-3"/>
          <w:w w:val="105"/>
          <w:sz w:val="17"/>
        </w:rPr>
        <w:t xml:space="preserve"> </w:t>
      </w:r>
      <w:r>
        <w:rPr>
          <w:rFonts w:ascii="Arial MT"/>
          <w:w w:val="105"/>
          <w:sz w:val="17"/>
        </w:rPr>
        <w:t>object</w:t>
      </w:r>
      <w:r>
        <w:rPr>
          <w:rFonts w:ascii="Arial MT"/>
          <w:w w:val="105"/>
          <w:sz w:val="17"/>
        </w:rPr>
        <w:tab/>
      </w:r>
      <w:r>
        <w:rPr>
          <w:rFonts w:ascii="Arial MT"/>
          <w:spacing w:val="-1"/>
          <w:w w:val="105"/>
          <w:sz w:val="17"/>
        </w:rPr>
        <w:t>derived</w:t>
      </w:r>
      <w:r>
        <w:rPr>
          <w:rFonts w:ascii="Arial MT"/>
          <w:spacing w:val="-11"/>
          <w:w w:val="105"/>
          <w:sz w:val="17"/>
        </w:rPr>
        <w:t xml:space="preserve"> </w:t>
      </w:r>
      <w:r>
        <w:rPr>
          <w:rFonts w:ascii="Arial MT"/>
          <w:w w:val="105"/>
          <w:sz w:val="17"/>
        </w:rPr>
        <w:t>class</w:t>
      </w:r>
      <w:r>
        <w:rPr>
          <w:rFonts w:ascii="Arial MT"/>
          <w:spacing w:val="-10"/>
          <w:w w:val="105"/>
          <w:sz w:val="17"/>
        </w:rPr>
        <w:t xml:space="preserve"> </w:t>
      </w:r>
      <w:r>
        <w:rPr>
          <w:rFonts w:ascii="Arial MT"/>
          <w:w w:val="105"/>
          <w:sz w:val="17"/>
        </w:rPr>
        <w:t>object</w:t>
      </w:r>
    </w:p>
    <w:p>
      <w:pPr>
        <w:spacing w:before="0" w:line="210" w:lineRule="exact"/>
        <w:ind w:left="0" w:right="2190" w:firstLine="0"/>
        <w:jc w:val="right"/>
        <w:rPr>
          <w:rFonts w:ascii="Times New Roman"/>
          <w:sz w:val="20"/>
        </w:rPr>
      </w:pPr>
      <w:r>
        <w:pict>
          <v:group id="_x0000_s2304" o:spid="_x0000_s2304" o:spt="203" style="position:absolute;left:0pt;margin-left:137.15pt;margin-top:4.55pt;height:72.15pt;width:72.15pt;mso-position-horizontal-relative:page;z-index:251725824;mso-width-relative:page;mso-height-relative:page;" coordorigin="2743,92" coordsize="1443,1443">
            <o:lock v:ext="edit"/>
            <v:rect id="_x0000_s2305" o:spid="_x0000_s2305" o:spt="1" style="position:absolute;left:2749;top:98;height:441;width:1431;" fillcolor="#CCCCFF" filled="t" stroked="f" coordsize="21600,21600">
              <v:path/>
              <v:fill on="t" focussize="0,0"/>
              <v:stroke on="f"/>
              <v:imagedata o:title=""/>
              <o:lock v:ext="edit"/>
            </v:rect>
            <v:rect id="_x0000_s2306" o:spid="_x0000_s2306" o:spt="1" style="position:absolute;left:2749;top:98;height:441;width:1431;" filled="f" stroked="t" coordsize="21600,21600">
              <v:path/>
              <v:fill on="f" focussize="0,0"/>
              <v:stroke weight="0.634015748031496pt" color="#000000"/>
              <v:imagedata o:title=""/>
              <o:lock v:ext="edit"/>
            </v:rect>
            <v:rect id="_x0000_s2307" o:spid="_x0000_s2307" o:spt="1" style="position:absolute;left:2749;top:554;height:974;width:1431;" fillcolor="#CCCCFF" filled="t" stroked="f" coordsize="21600,21600">
              <v:path/>
              <v:fill on="t" focussize="0,0"/>
              <v:stroke on="f"/>
              <v:imagedata o:title=""/>
              <o:lock v:ext="edit"/>
            </v:rect>
            <v:rect id="_x0000_s2308" o:spid="_x0000_s2308" o:spt="1" style="position:absolute;left:2749;top:554;height:974;width:1431;" filled="f" stroked="t" coordsize="21600,21600">
              <v:path/>
              <v:fill on="f" focussize="0,0"/>
              <v:stroke weight="0.634015748031496pt" color="#000000"/>
              <v:imagedata o:title=""/>
              <o:lock v:ext="edit"/>
            </v:rect>
            <v:shape id="_x0000_s2309" o:spid="_x0000_s2309" o:spt="202" type="#_x0000_t202" style="position:absolute;left:2755;top:104;height:436;width:1418;" fillcolor="#CCCCFF" filled="t" stroked="f" coordsize="21600,21600">
              <v:path/>
              <v:fill on="t" focussize="0,0"/>
              <v:stroke on="f" joinstyle="miter"/>
              <v:imagedata o:title=""/>
              <o:lock v:ext="edit"/>
              <v:textbox inset="0mm,0mm,0mm,0mm">
                <w:txbxContent>
                  <w:p>
                    <w:pPr>
                      <w:spacing w:before="77"/>
                      <w:ind w:left="529" w:right="526" w:firstLine="0"/>
                      <w:jc w:val="center"/>
                      <w:rPr>
                        <w:rFonts w:ascii="Times New Roman"/>
                        <w:sz w:val="20"/>
                      </w:rPr>
                    </w:pPr>
                    <w:r>
                      <w:rPr>
                        <w:rFonts w:ascii="Times New Roman"/>
                        <w:sz w:val="20"/>
                      </w:rPr>
                      <w:t>vptr</w:t>
                    </w:r>
                  </w:p>
                </w:txbxContent>
              </v:textbox>
            </v:shape>
          </v:group>
        </w:pict>
      </w:r>
      <w:r>
        <w:pict>
          <v:group id="_x0000_s2310" o:spid="_x0000_s2310" o:spt="203" style="position:absolute;left:0pt;margin-left:308.2pt;margin-top:1.55pt;height:6.05pt;width:26.8pt;mso-position-horizontal-relative:page;z-index:251726848;mso-width-relative:page;mso-height-relative:page;" coordorigin="6165,32" coordsize="536,121">
            <o:lock v:ext="edit"/>
            <v:line id="_x0000_s2311" o:spid="_x0000_s2311" o:spt="20" style="position:absolute;left:6165;top:92;height:0;width:394;" stroked="t" coordsize="21600,21600">
              <v:path arrowok="t"/>
              <v:fill focussize="0,0"/>
              <v:stroke weight="0.634015748031496pt" color="#000000"/>
              <v:imagedata o:title=""/>
              <o:lock v:ext="edit"/>
            </v:line>
            <v:shape id="_x0000_s2312" o:spid="_x0000_s2312" style="position:absolute;left:6506;top:31;height:121;width:194;" fillcolor="#000000" filled="t" stroked="f" coordorigin="6507,32" coordsize="194,121" path="m6507,32l6531,92,6507,152,6700,92,6507,32xe">
              <v:path arrowok="t"/>
              <v:fill on="t" focussize="0,0"/>
              <v:stroke on="f"/>
              <v:imagedata o:title=""/>
              <o:lock v:ext="edit"/>
            </v:shape>
          </v:group>
        </w:pict>
      </w:r>
      <w:r>
        <w:pict>
          <v:shape id="_x0000_s2313" o:spid="_x0000_s2313" o:spt="202" type="#_x0000_t202" style="position:absolute;left:0pt;margin-left:338.8pt;margin-top:4.55pt;height:117.75pt;width:73.45pt;mso-position-horizontal-relative:page;z-index:251726848;mso-width-relative:page;mso-height-relative:page;" filled="f" stroked="f" coordsize="21600,21600">
            <v:path/>
            <v:fill on="f" focussize="0,0"/>
            <v:stroke on="f" joinstyle="miter"/>
            <v:imagedata o:title=""/>
            <o:lock v:ext="edit"/>
            <v:textbox inset="0mm,0mm,0mm,0mm">
              <w:txbxContent>
                <w:tbl>
                  <w:tblPr>
                    <w:tblStyle w:val="12"/>
                    <w:tblW w:w="0" w:type="auto"/>
                    <w:tblInd w:w="30" w:type="dxa"/>
                    <w:tblBorders>
                      <w:top w:val="single" w:color="000000" w:sz="24" w:space="0"/>
                      <w:left w:val="single" w:color="000000" w:sz="24" w:space="0"/>
                      <w:bottom w:val="single" w:color="000000" w:sz="24" w:space="0"/>
                      <w:right w:val="single" w:color="000000" w:sz="24" w:space="0"/>
                      <w:insideH w:val="single" w:color="000000" w:sz="24" w:space="0"/>
                      <w:insideV w:val="single" w:color="000000" w:sz="24" w:space="0"/>
                    </w:tblBorders>
                    <w:tblLayout w:type="fixed"/>
                    <w:tblCellMar>
                      <w:top w:w="0" w:type="dxa"/>
                      <w:left w:w="0" w:type="dxa"/>
                      <w:bottom w:w="0" w:type="dxa"/>
                      <w:right w:w="0" w:type="dxa"/>
                    </w:tblCellMar>
                  </w:tblPr>
                  <w:tblGrid>
                    <w:gridCol w:w="1392"/>
                  </w:tblGrid>
                  <w:tr>
                    <w:tblPrEx>
                      <w:tblBorders>
                        <w:top w:val="single" w:color="000000" w:sz="24" w:space="0"/>
                        <w:left w:val="single" w:color="000000" w:sz="24" w:space="0"/>
                        <w:bottom w:val="single" w:color="000000" w:sz="24" w:space="0"/>
                        <w:right w:val="single" w:color="000000" w:sz="24" w:space="0"/>
                        <w:insideH w:val="single" w:color="000000" w:sz="24" w:space="0"/>
                        <w:insideV w:val="single" w:color="000000" w:sz="24" w:space="0"/>
                      </w:tblBorders>
                      <w:tblCellMar>
                        <w:top w:w="0" w:type="dxa"/>
                        <w:left w:w="0" w:type="dxa"/>
                        <w:bottom w:w="0" w:type="dxa"/>
                        <w:right w:w="0" w:type="dxa"/>
                      </w:tblCellMar>
                    </w:tblPrEx>
                    <w:trPr>
                      <w:trHeight w:val="391" w:hRule="atLeast"/>
                    </w:trPr>
                    <w:tc>
                      <w:tcPr>
                        <w:tcW w:w="1392" w:type="dxa"/>
                        <w:tcBorders>
                          <w:bottom w:val="single" w:color="000000" w:sz="6" w:space="0"/>
                        </w:tcBorders>
                        <w:shd w:val="clear" w:color="auto" w:fill="CCCCFF"/>
                      </w:tcPr>
                      <w:p>
                        <w:pPr>
                          <w:pStyle w:val="16"/>
                          <w:spacing w:before="34"/>
                          <w:ind w:left="449" w:right="393"/>
                          <w:jc w:val="center"/>
                          <w:rPr>
                            <w:rFonts w:ascii="Times New Roman"/>
                            <w:sz w:val="20"/>
                          </w:rPr>
                        </w:pPr>
                        <w:r>
                          <w:rPr>
                            <w:rFonts w:ascii="Times New Roman"/>
                            <w:sz w:val="20"/>
                          </w:rPr>
                          <w:t>vptr</w:t>
                        </w:r>
                      </w:p>
                    </w:tc>
                  </w:tr>
                  <w:tr>
                    <w:tblPrEx>
                      <w:tblBorders>
                        <w:top w:val="single" w:color="000000" w:sz="24" w:space="0"/>
                        <w:left w:val="single" w:color="000000" w:sz="24" w:space="0"/>
                        <w:bottom w:val="single" w:color="000000" w:sz="24" w:space="0"/>
                        <w:right w:val="single" w:color="000000" w:sz="24" w:space="0"/>
                        <w:insideH w:val="single" w:color="000000" w:sz="24" w:space="0"/>
                        <w:insideV w:val="single" w:color="000000" w:sz="24" w:space="0"/>
                      </w:tblBorders>
                      <w:tblCellMar>
                        <w:top w:w="0" w:type="dxa"/>
                        <w:left w:w="0" w:type="dxa"/>
                        <w:bottom w:w="0" w:type="dxa"/>
                        <w:right w:w="0" w:type="dxa"/>
                      </w:tblCellMar>
                    </w:tblPrEx>
                    <w:trPr>
                      <w:trHeight w:val="932" w:hRule="atLeast"/>
                    </w:trPr>
                    <w:tc>
                      <w:tcPr>
                        <w:tcW w:w="1392" w:type="dxa"/>
                        <w:tcBorders>
                          <w:top w:val="single" w:color="000000" w:sz="6" w:space="0"/>
                        </w:tcBorders>
                        <w:shd w:val="clear" w:color="auto" w:fill="CCCCFF"/>
                      </w:tcPr>
                      <w:p>
                        <w:pPr>
                          <w:pStyle w:val="16"/>
                          <w:spacing w:before="0"/>
                          <w:rPr>
                            <w:rFonts w:ascii="Times New Roman"/>
                            <w:sz w:val="16"/>
                          </w:rPr>
                        </w:pPr>
                      </w:p>
                    </w:tc>
                  </w:tr>
                  <w:tr>
                    <w:tblPrEx>
                      <w:tblBorders>
                        <w:top w:val="single" w:color="000000" w:sz="24" w:space="0"/>
                        <w:left w:val="single" w:color="000000" w:sz="24" w:space="0"/>
                        <w:bottom w:val="single" w:color="000000" w:sz="24" w:space="0"/>
                        <w:right w:val="single" w:color="000000" w:sz="24" w:space="0"/>
                        <w:insideH w:val="single" w:color="000000" w:sz="24" w:space="0"/>
                        <w:insideV w:val="single" w:color="000000" w:sz="24" w:space="0"/>
                      </w:tblBorders>
                      <w:tblCellMar>
                        <w:top w:w="0" w:type="dxa"/>
                        <w:left w:w="0" w:type="dxa"/>
                        <w:bottom w:w="0" w:type="dxa"/>
                        <w:right w:w="0" w:type="dxa"/>
                      </w:tblCellMar>
                    </w:tblPrEx>
                    <w:trPr>
                      <w:trHeight w:val="886" w:hRule="atLeast"/>
                    </w:trPr>
                    <w:tc>
                      <w:tcPr>
                        <w:tcW w:w="1392" w:type="dxa"/>
                        <w:tcBorders>
                          <w:left w:val="single" w:color="000000" w:sz="6" w:space="0"/>
                          <w:bottom w:val="single" w:color="000000" w:sz="6" w:space="0"/>
                          <w:right w:val="single" w:color="000000" w:sz="6" w:space="0"/>
                        </w:tcBorders>
                      </w:tcPr>
                      <w:p>
                        <w:pPr>
                          <w:pStyle w:val="16"/>
                          <w:spacing w:before="0"/>
                          <w:rPr>
                            <w:rFonts w:ascii="Times New Roman"/>
                            <w:sz w:val="16"/>
                          </w:rPr>
                        </w:pPr>
                      </w:p>
                    </w:tc>
                  </w:tr>
                </w:tbl>
                <w:p>
                  <w:pPr>
                    <w:pStyle w:val="11"/>
                  </w:pPr>
                </w:p>
              </w:txbxContent>
            </v:textbox>
          </v:shape>
        </w:pict>
      </w:r>
      <w:r>
        <w:rPr>
          <w:rFonts w:ascii="Times New Roman"/>
          <w:sz w:val="20"/>
        </w:rPr>
        <w:t>this</w:t>
      </w:r>
    </w:p>
    <w:p>
      <w:pPr>
        <w:spacing w:before="152" w:line="232" w:lineRule="auto"/>
        <w:ind w:left="4835" w:right="1585" w:firstLine="0"/>
        <w:jc w:val="both"/>
        <w:rPr>
          <w:rFonts w:hint="eastAsia" w:ascii="宋体" w:eastAsia="宋体"/>
          <w:sz w:val="17"/>
        </w:rPr>
      </w:pPr>
      <w:r>
        <w:rPr>
          <w:rFonts w:hint="eastAsia" w:ascii="宋体" w:eastAsia="宋体"/>
          <w:sz w:val="17"/>
        </w:rPr>
        <w:t xml:space="preserve">指向 </w:t>
      </w:r>
      <w:r>
        <w:rPr>
          <w:rFonts w:ascii="Times New Roman" w:eastAsia="Times New Roman"/>
          <w:sz w:val="17"/>
        </w:rPr>
        <w:t>derived class object</w:t>
      </w:r>
      <w:r>
        <w:rPr>
          <w:rFonts w:ascii="Times New Roman" w:eastAsia="Times New Roman"/>
          <w:spacing w:val="1"/>
          <w:sz w:val="17"/>
        </w:rPr>
        <w:t xml:space="preserve"> </w:t>
      </w:r>
      <w:r>
        <w:rPr>
          <w:rFonts w:hint="eastAsia" w:ascii="宋体" w:eastAsia="宋体"/>
          <w:sz w:val="17"/>
        </w:rPr>
        <w:t xml:space="preserve">起头，也指向 </w:t>
      </w:r>
      <w:r>
        <w:rPr>
          <w:rFonts w:ascii="Times New Roman" w:eastAsia="Times New Roman"/>
          <w:sz w:val="17"/>
        </w:rPr>
        <w:t>base class</w:t>
      </w:r>
      <w:r>
        <w:rPr>
          <w:rFonts w:ascii="Times New Roman" w:eastAsia="Times New Roman"/>
          <w:spacing w:val="-40"/>
          <w:sz w:val="17"/>
        </w:rPr>
        <w:t xml:space="preserve"> </w:t>
      </w:r>
      <w:r>
        <w:rPr>
          <w:rFonts w:ascii="Times New Roman" w:eastAsia="Times New Roman"/>
          <w:w w:val="105"/>
          <w:sz w:val="17"/>
        </w:rPr>
        <w:t xml:space="preserve">subobject </w:t>
      </w:r>
      <w:r>
        <w:rPr>
          <w:rFonts w:hint="eastAsia" w:ascii="宋体" w:eastAsia="宋体"/>
          <w:w w:val="105"/>
          <w:sz w:val="17"/>
        </w:rPr>
        <w:t>起头。</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10"/>
        <w:rPr>
          <w:rFonts w:ascii="宋体"/>
          <w:sz w:val="24"/>
        </w:rPr>
      </w:pPr>
    </w:p>
    <w:p>
      <w:pPr>
        <w:pStyle w:val="5"/>
        <w:spacing w:before="0"/>
        <w:ind w:left="2627"/>
        <w:rPr>
          <w:rFonts w:hint="eastAsia" w:ascii="Microsoft YaHei UI" w:eastAsia="Microsoft YaHei UI"/>
        </w:rPr>
      </w:pPr>
      <w:r>
        <w:rPr>
          <w:rFonts w:hint="eastAsia" w:ascii="Microsoft YaHei UI" w:eastAsia="Microsoft YaHei UI"/>
          <w:spacing w:val="23"/>
          <w:w w:val="110"/>
        </w:rPr>
        <w:t>非自然多型</w:t>
      </w:r>
      <w:r>
        <w:rPr>
          <w:rFonts w:hint="eastAsia" w:ascii="Microsoft YaHei UI" w:eastAsia="Microsoft YaHei UI"/>
          <w:w w:val="110"/>
        </w:rPr>
        <w:t>（</w:t>
      </w:r>
      <w:r>
        <w:rPr>
          <w:rFonts w:hint="eastAsia" w:ascii="Microsoft YaHei UI" w:eastAsia="Microsoft YaHei UI"/>
          <w:spacing w:val="-8"/>
          <w:w w:val="110"/>
        </w:rPr>
        <w:t xml:space="preserve"> </w:t>
      </w:r>
      <w:r>
        <w:rPr>
          <w:w w:val="110"/>
        </w:rPr>
        <w:t>unnatural</w:t>
      </w:r>
      <w:r>
        <w:rPr>
          <w:spacing w:val="7"/>
          <w:w w:val="110"/>
        </w:rPr>
        <w:t xml:space="preserve">   </w:t>
      </w:r>
      <w:r>
        <w:rPr>
          <w:spacing w:val="9"/>
          <w:w w:val="110"/>
        </w:rPr>
        <w:t>polymorphism</w:t>
      </w:r>
      <w:r>
        <w:rPr>
          <w:rFonts w:hint="eastAsia" w:ascii="Microsoft YaHei UI" w:eastAsia="Microsoft YaHei UI"/>
          <w:spacing w:val="9"/>
          <w:w w:val="110"/>
        </w:rPr>
        <w:t>）</w:t>
      </w:r>
    </w:p>
    <w:p>
      <w:pPr>
        <w:pStyle w:val="11"/>
        <w:rPr>
          <w:rFonts w:ascii="Microsoft YaHei UI"/>
          <w:b/>
          <w:sz w:val="22"/>
        </w:rPr>
      </w:pPr>
      <w:r>
        <w:br w:type="column"/>
      </w:r>
    </w:p>
    <w:p>
      <w:pPr>
        <w:pStyle w:val="11"/>
        <w:spacing w:before="12"/>
        <w:rPr>
          <w:rFonts w:ascii="Microsoft YaHei UI"/>
          <w:b/>
          <w:sz w:val="26"/>
        </w:rPr>
      </w:pPr>
    </w:p>
    <w:p>
      <w:pPr>
        <w:pStyle w:val="6"/>
        <w:spacing w:line="254" w:lineRule="auto"/>
        <w:ind w:left="209" w:right="911" w:hanging="10"/>
      </w:pPr>
      <w:r>
        <w:t>base class</w:t>
      </w:r>
      <w:r>
        <w:rPr>
          <w:spacing w:val="-47"/>
        </w:rPr>
        <w:t xml:space="preserve"> </w:t>
      </w:r>
      <w:r>
        <w:t>subobject</w:t>
      </w:r>
    </w:p>
    <w:p>
      <w:pPr>
        <w:spacing w:after="0" w:line="254" w:lineRule="auto"/>
        <w:sectPr>
          <w:type w:val="continuous"/>
          <w:pgSz w:w="10320" w:h="13220"/>
          <w:pgMar w:top="580" w:right="80" w:bottom="280" w:left="40" w:header="720" w:footer="720" w:gutter="0"/>
          <w:cols w:equalWidth="0" w:num="2">
            <w:col w:w="8235" w:space="40"/>
            <w:col w:w="1925"/>
          </w:cols>
        </w:sectPr>
      </w:pPr>
    </w:p>
    <w:p>
      <w:pPr>
        <w:pStyle w:val="11"/>
        <w:spacing w:before="7"/>
        <w:rPr>
          <w:rFonts w:ascii="Times New Roman"/>
          <w:sz w:val="21"/>
        </w:rPr>
      </w:pPr>
    </w:p>
    <w:p>
      <w:pPr>
        <w:pStyle w:val="11"/>
        <w:spacing w:line="20" w:lineRule="exact"/>
        <w:ind w:left="2627"/>
        <w:rPr>
          <w:rFonts w:ascii="Times New Roman"/>
          <w:sz w:val="2"/>
        </w:rPr>
      </w:pPr>
      <w:r>
        <w:rPr>
          <w:rFonts w:ascii="Times New Roman"/>
          <w:sz w:val="2"/>
        </w:rPr>
        <w:pict>
          <v:group id="_x0000_s2314" o:spid="_x0000_s2314" o:spt="203" style="height:0.5pt;width:144pt;" coordsize="2880,10">
            <o:lock v:ext="edit"/>
            <v:rect id="_x0000_s2315" o:spid="_x0000_s2315" o:spt="1" style="position:absolute;left:0;top:0;height:10;width:2880;" fillcolor="#000000" filled="t" stroked="f" coordsize="21600,21600">
              <v:path/>
              <v:fill on="t" focussize="0,0"/>
              <v:stroke on="f"/>
              <v:imagedata o:title=""/>
              <o:lock v:ext="edit"/>
            </v:rect>
            <w10:wrap type="none"/>
            <w10:anchorlock/>
          </v:group>
        </w:pict>
      </w:r>
    </w:p>
    <w:p>
      <w:pPr>
        <w:pStyle w:val="15"/>
        <w:numPr>
          <w:ilvl w:val="0"/>
          <w:numId w:val="20"/>
        </w:numPr>
        <w:tabs>
          <w:tab w:val="left" w:pos="2796"/>
        </w:tabs>
        <w:spacing w:before="140" w:after="0" w:line="360" w:lineRule="auto"/>
        <w:ind w:left="2627" w:right="1155" w:firstLine="0"/>
        <w:jc w:val="both"/>
        <w:rPr>
          <w:sz w:val="16"/>
        </w:rPr>
      </w:pPr>
      <w:r>
        <w:rPr>
          <w:w w:val="95"/>
          <w:sz w:val="16"/>
        </w:rPr>
        <w:t>所谓保有</w:t>
      </w:r>
      <w:r>
        <w:rPr>
          <w:spacing w:val="77"/>
          <w:sz w:val="16"/>
        </w:rPr>
        <w:t xml:space="preserve"> </w:t>
      </w:r>
      <w:r>
        <w:rPr>
          <w:rFonts w:ascii="Times New Roman" w:eastAsia="Times New Roman"/>
          <w:w w:val="95"/>
          <w:sz w:val="16"/>
        </w:rPr>
        <w:t>subobject</w:t>
      </w:r>
      <w:r>
        <w:rPr>
          <w:rFonts w:ascii="Times New Roman" w:eastAsia="Times New Roman"/>
          <w:spacing w:val="39"/>
          <w:sz w:val="16"/>
        </w:rPr>
        <w:t xml:space="preserve"> </w:t>
      </w:r>
      <w:r>
        <w:rPr>
          <w:w w:val="95"/>
          <w:sz w:val="16"/>
        </w:rPr>
        <w:t>的完整原样性，是指架构（格式）相同，不是指内容必须完全一样。举个例子，</w:t>
      </w:r>
      <w:r>
        <w:rPr>
          <w:rFonts w:ascii="Times New Roman" w:eastAsia="Times New Roman"/>
          <w:w w:val="95"/>
          <w:sz w:val="16"/>
        </w:rPr>
        <w:t>base</w:t>
      </w:r>
      <w:r>
        <w:rPr>
          <w:rFonts w:ascii="Times New Roman" w:eastAsia="Times New Roman"/>
          <w:spacing w:val="2"/>
          <w:w w:val="95"/>
          <w:sz w:val="16"/>
        </w:rPr>
        <w:t xml:space="preserve"> </w:t>
      </w:r>
      <w:r>
        <w:rPr>
          <w:rFonts w:ascii="Times New Roman" w:eastAsia="Times New Roman"/>
          <w:w w:val="95"/>
          <w:sz w:val="16"/>
        </w:rPr>
        <w:t>class</w:t>
      </w:r>
      <w:r>
        <w:rPr>
          <w:rFonts w:ascii="Times New Roman" w:eastAsia="Times New Roman"/>
          <w:spacing w:val="1"/>
          <w:w w:val="95"/>
          <w:sz w:val="16"/>
        </w:rPr>
        <w:t xml:space="preserve"> </w:t>
      </w:r>
      <w:r>
        <w:rPr>
          <w:rFonts w:ascii="Times New Roman" w:eastAsia="Times New Roman"/>
          <w:w w:val="95"/>
          <w:sz w:val="16"/>
        </w:rPr>
        <w:t>object</w:t>
      </w:r>
      <w:r>
        <w:rPr>
          <w:rFonts w:ascii="Times New Roman" w:eastAsia="Times New Roman"/>
          <w:spacing w:val="12"/>
          <w:w w:val="95"/>
          <w:sz w:val="16"/>
        </w:rPr>
        <w:t xml:space="preserve"> </w:t>
      </w:r>
      <w:r>
        <w:rPr>
          <w:spacing w:val="5"/>
          <w:w w:val="95"/>
          <w:sz w:val="16"/>
        </w:rPr>
        <w:t xml:space="preserve">的 </w:t>
      </w:r>
      <w:r>
        <w:rPr>
          <w:rFonts w:ascii="Times New Roman" w:eastAsia="Times New Roman"/>
          <w:w w:val="95"/>
          <w:sz w:val="16"/>
        </w:rPr>
        <w:t>vptr</w:t>
      </w:r>
      <w:r>
        <w:rPr>
          <w:rFonts w:ascii="Times New Roman" w:eastAsia="Times New Roman"/>
          <w:spacing w:val="12"/>
          <w:w w:val="95"/>
          <w:sz w:val="16"/>
        </w:rPr>
        <w:t xml:space="preserve"> </w:t>
      </w:r>
      <w:r>
        <w:rPr>
          <w:spacing w:val="5"/>
          <w:w w:val="95"/>
          <w:sz w:val="16"/>
        </w:rPr>
        <w:t xml:space="preserve">和 </w:t>
      </w:r>
      <w:r>
        <w:rPr>
          <w:rFonts w:ascii="Times New Roman" w:eastAsia="Times New Roman"/>
          <w:w w:val="95"/>
          <w:sz w:val="16"/>
        </w:rPr>
        <w:t>base</w:t>
      </w:r>
      <w:r>
        <w:rPr>
          <w:rFonts w:ascii="Times New Roman" w:eastAsia="Times New Roman"/>
          <w:spacing w:val="3"/>
          <w:w w:val="95"/>
          <w:sz w:val="16"/>
        </w:rPr>
        <w:t xml:space="preserve"> </w:t>
      </w:r>
      <w:r>
        <w:rPr>
          <w:rFonts w:ascii="Times New Roman" w:eastAsia="Times New Roman"/>
          <w:w w:val="95"/>
          <w:sz w:val="16"/>
        </w:rPr>
        <w:t>class</w:t>
      </w:r>
      <w:r>
        <w:rPr>
          <w:rFonts w:ascii="Times New Roman" w:eastAsia="Times New Roman"/>
          <w:spacing w:val="1"/>
          <w:w w:val="95"/>
          <w:sz w:val="16"/>
        </w:rPr>
        <w:t xml:space="preserve"> </w:t>
      </w:r>
      <w:r>
        <w:rPr>
          <w:rFonts w:ascii="Times New Roman" w:eastAsia="Times New Roman"/>
          <w:w w:val="95"/>
          <w:sz w:val="16"/>
        </w:rPr>
        <w:t>subobject</w:t>
      </w:r>
      <w:r>
        <w:rPr>
          <w:rFonts w:ascii="Times New Roman" w:eastAsia="Times New Roman"/>
          <w:spacing w:val="11"/>
          <w:w w:val="95"/>
          <w:sz w:val="16"/>
        </w:rPr>
        <w:t xml:space="preserve"> </w:t>
      </w:r>
      <w:r>
        <w:rPr>
          <w:spacing w:val="5"/>
          <w:w w:val="95"/>
          <w:sz w:val="16"/>
        </w:rPr>
        <w:t xml:space="preserve">的 </w:t>
      </w:r>
      <w:r>
        <w:rPr>
          <w:rFonts w:ascii="Times New Roman" w:eastAsia="Times New Roman"/>
          <w:w w:val="95"/>
          <w:sz w:val="16"/>
        </w:rPr>
        <w:t>vptr</w:t>
      </w:r>
      <w:r>
        <w:rPr>
          <w:rFonts w:ascii="Times New Roman" w:eastAsia="Times New Roman"/>
          <w:spacing w:val="47"/>
          <w:sz w:val="16"/>
        </w:rPr>
        <w:t xml:space="preserve"> </w:t>
      </w:r>
      <w:r>
        <w:rPr>
          <w:w w:val="95"/>
          <w:sz w:val="16"/>
        </w:rPr>
        <w:t>就绝对不可能一致，一致的话</w:t>
      </w:r>
      <w:r>
        <w:rPr>
          <w:spacing w:val="1"/>
          <w:w w:val="95"/>
          <w:sz w:val="16"/>
        </w:rPr>
        <w:t xml:space="preserve">就糟了。这也就是为什么不能对于 </w:t>
      </w:r>
      <w:r>
        <w:rPr>
          <w:rFonts w:ascii="Times New Roman" w:eastAsia="Times New Roman"/>
          <w:w w:val="95"/>
          <w:sz w:val="16"/>
        </w:rPr>
        <w:t>polymorphic</w:t>
      </w:r>
      <w:r>
        <w:rPr>
          <w:rFonts w:ascii="Times New Roman" w:eastAsia="Times New Roman"/>
          <w:spacing w:val="7"/>
          <w:w w:val="95"/>
          <w:sz w:val="16"/>
        </w:rPr>
        <w:t xml:space="preserve"> </w:t>
      </w:r>
      <w:r>
        <w:rPr>
          <w:rFonts w:ascii="Times New Roman" w:eastAsia="Times New Roman"/>
          <w:w w:val="95"/>
          <w:sz w:val="16"/>
        </w:rPr>
        <w:t>class</w:t>
      </w:r>
      <w:r>
        <w:rPr>
          <w:rFonts w:ascii="Times New Roman" w:eastAsia="Times New Roman"/>
          <w:spacing w:val="18"/>
          <w:w w:val="95"/>
          <w:sz w:val="16"/>
        </w:rPr>
        <w:t xml:space="preserve"> </w:t>
      </w:r>
      <w:r>
        <w:rPr>
          <w:spacing w:val="7"/>
          <w:w w:val="95"/>
          <w:sz w:val="16"/>
        </w:rPr>
        <w:t xml:space="preserve">采用 </w:t>
      </w:r>
      <w:r>
        <w:rPr>
          <w:rFonts w:ascii="Times New Roman" w:eastAsia="Times New Roman"/>
          <w:w w:val="95"/>
          <w:sz w:val="16"/>
        </w:rPr>
        <w:t>bitwise</w:t>
      </w:r>
      <w:r>
        <w:rPr>
          <w:rFonts w:ascii="Times New Roman" w:eastAsia="Times New Roman"/>
          <w:spacing w:val="7"/>
          <w:w w:val="95"/>
          <w:sz w:val="16"/>
        </w:rPr>
        <w:t xml:space="preserve"> </w:t>
      </w:r>
      <w:r>
        <w:rPr>
          <w:rFonts w:ascii="Times New Roman" w:eastAsia="Times New Roman"/>
          <w:w w:val="95"/>
          <w:sz w:val="16"/>
        </w:rPr>
        <w:t>copy</w:t>
      </w:r>
      <w:r>
        <w:rPr>
          <w:rFonts w:ascii="Times New Roman" w:eastAsia="Times New Roman"/>
          <w:spacing w:val="19"/>
          <w:w w:val="95"/>
          <w:sz w:val="16"/>
        </w:rPr>
        <w:t xml:space="preserve"> </w:t>
      </w:r>
      <w:r>
        <w:rPr>
          <w:w w:val="95"/>
          <w:sz w:val="16"/>
        </w:rPr>
        <w:t>的缘故。我曾在第１章</w:t>
      </w:r>
    </w:p>
    <w:p>
      <w:pPr>
        <w:pStyle w:val="11"/>
        <w:spacing w:line="199" w:lineRule="exact"/>
        <w:ind w:left="2627"/>
        <w:jc w:val="both"/>
        <w:rPr>
          <w:rFonts w:hint="eastAsia" w:ascii="宋体" w:eastAsia="宋体"/>
        </w:rPr>
      </w:pPr>
      <w:r>
        <w:rPr>
          <w:rFonts w:ascii="Times New Roman" w:eastAsia="Times New Roman"/>
          <w:color w:val="FF0000"/>
          <w:spacing w:val="-1"/>
        </w:rPr>
        <w:t>p.34</w:t>
      </w:r>
      <w:r>
        <w:rPr>
          <w:rFonts w:ascii="Times New Roman" w:eastAsia="Times New Roman"/>
          <w:color w:val="FF0000"/>
          <w:spacing w:val="30"/>
        </w:rPr>
        <w:t xml:space="preserve"> </w:t>
      </w:r>
      <w:r>
        <w:rPr>
          <w:rFonts w:hint="eastAsia" w:ascii="宋体" w:eastAsia="宋体"/>
          <w:spacing w:val="-5"/>
        </w:rPr>
        <w:t xml:space="preserve">谈过 </w:t>
      </w:r>
      <w:r>
        <w:rPr>
          <w:rFonts w:ascii="Times New Roman" w:eastAsia="Times New Roman"/>
          <w:spacing w:val="-1"/>
        </w:rPr>
        <w:t>bitwise</w:t>
      </w:r>
      <w:r>
        <w:rPr>
          <w:rFonts w:ascii="Times New Roman" w:eastAsia="Times New Roman"/>
          <w:spacing w:val="-9"/>
        </w:rPr>
        <w:t xml:space="preserve"> </w:t>
      </w:r>
      <w:r>
        <w:rPr>
          <w:rFonts w:ascii="Times New Roman" w:eastAsia="Times New Roman"/>
          <w:spacing w:val="-1"/>
        </w:rPr>
        <w:t>copy</w:t>
      </w:r>
      <w:r>
        <w:rPr>
          <w:rFonts w:hint="eastAsia" w:ascii="宋体" w:eastAsia="宋体"/>
        </w:rPr>
        <w:t>。</w:t>
      </w:r>
    </w:p>
    <w:p>
      <w:pPr>
        <w:pStyle w:val="11"/>
        <w:rPr>
          <w:rFonts w:ascii="宋体"/>
          <w:sz w:val="20"/>
        </w:rPr>
      </w:pPr>
    </w:p>
    <w:p>
      <w:pPr>
        <w:pStyle w:val="11"/>
        <w:spacing w:before="9"/>
        <w:rPr>
          <w:rFonts w:ascii="宋体"/>
          <w:sz w:val="20"/>
        </w:rPr>
      </w:pPr>
    </w:p>
    <w:p>
      <w:pPr>
        <w:pStyle w:val="5"/>
        <w:spacing w:before="0"/>
        <w:ind w:left="0" w:right="390"/>
        <w:jc w:val="right"/>
      </w:pPr>
      <w:r>
        <w:t>129</w:t>
      </w:r>
    </w:p>
    <w:p>
      <w:pPr>
        <w:spacing w:after="0"/>
        <w:jc w:val="right"/>
        <w:sectPr>
          <w:type w:val="continuous"/>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2316" o:spid="_x0000_s2316" o:spt="1" style="position:absolute;left:0pt;margin-left:131.9pt;margin-top:18.85pt;height:0.7pt;width:323pt;mso-position-horizontal-relative:page;mso-wrap-distance-bottom:0pt;mso-wrap-distance-top:0pt;z-index:-251271168;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8"/>
        <w:rPr>
          <w:rFonts w:ascii="宋体"/>
          <w:sz w:val="29"/>
        </w:rPr>
      </w:pPr>
    </w:p>
    <w:p>
      <w:pPr>
        <w:spacing w:before="83" w:line="374" w:lineRule="auto"/>
        <w:ind w:left="2627" w:right="1112" w:firstLine="0"/>
        <w:jc w:val="both"/>
        <w:rPr>
          <w:rFonts w:hint="eastAsia" w:ascii="宋体" w:eastAsia="宋体"/>
          <w:sz w:val="18"/>
        </w:rPr>
      </w:pPr>
      <w:r>
        <w:rPr>
          <w:rFonts w:hint="eastAsia" w:ascii="宋体" w:eastAsia="宋体"/>
          <w:spacing w:val="5"/>
          <w:sz w:val="18"/>
        </w:rPr>
        <w:t xml:space="preserve">假设 </w:t>
      </w:r>
      <w:r>
        <w:rPr>
          <w:rFonts w:ascii="Times New Roman" w:eastAsia="Times New Roman"/>
          <w:sz w:val="18"/>
        </w:rPr>
        <w:t>base</w:t>
      </w:r>
      <w:r>
        <w:rPr>
          <w:rFonts w:ascii="Times New Roman" w:eastAsia="Times New Roman"/>
          <w:spacing w:val="12"/>
          <w:sz w:val="18"/>
        </w:rPr>
        <w:t xml:space="preserve"> </w:t>
      </w:r>
      <w:r>
        <w:rPr>
          <w:rFonts w:ascii="Times New Roman" w:eastAsia="Times New Roman"/>
          <w:sz w:val="18"/>
        </w:rPr>
        <w:t>class</w:t>
      </w:r>
      <w:r>
        <w:rPr>
          <w:rFonts w:ascii="Times New Roman" w:eastAsia="Times New Roman"/>
          <w:spacing w:val="13"/>
          <w:sz w:val="18"/>
        </w:rPr>
        <w:t xml:space="preserve"> </w:t>
      </w:r>
      <w:r>
        <w:rPr>
          <w:rFonts w:hint="eastAsia" w:ascii="宋体" w:eastAsia="宋体"/>
          <w:spacing w:val="3"/>
          <w:sz w:val="18"/>
        </w:rPr>
        <w:t xml:space="preserve">本身没有 </w:t>
      </w:r>
      <w:r>
        <w:rPr>
          <w:rFonts w:ascii="Times New Roman" w:eastAsia="Times New Roman"/>
          <w:sz w:val="18"/>
        </w:rPr>
        <w:t>virtual</w:t>
      </w:r>
      <w:r>
        <w:rPr>
          <w:rFonts w:ascii="Times New Roman" w:eastAsia="Times New Roman"/>
          <w:spacing w:val="13"/>
          <w:sz w:val="18"/>
        </w:rPr>
        <w:t xml:space="preserve"> </w:t>
      </w:r>
      <w:r>
        <w:rPr>
          <w:rFonts w:ascii="Times New Roman" w:eastAsia="Times New Roman"/>
          <w:sz w:val="18"/>
        </w:rPr>
        <w:t>function(s)</w:t>
      </w:r>
      <w:r>
        <w:rPr>
          <w:rFonts w:ascii="Times New Roman" w:eastAsia="Times New Roman"/>
          <w:spacing w:val="14"/>
          <w:sz w:val="18"/>
        </w:rPr>
        <w:t xml:space="preserve"> </w:t>
      </w:r>
      <w:r>
        <w:rPr>
          <w:rFonts w:hint="eastAsia" w:ascii="宋体" w:eastAsia="宋体"/>
          <w:spacing w:val="5"/>
          <w:sz w:val="18"/>
        </w:rPr>
        <w:t xml:space="preserve">而 </w:t>
      </w:r>
      <w:r>
        <w:rPr>
          <w:rFonts w:ascii="Times New Roman" w:eastAsia="Times New Roman"/>
          <w:sz w:val="18"/>
        </w:rPr>
        <w:t>derived</w:t>
      </w:r>
      <w:r>
        <w:rPr>
          <w:rFonts w:ascii="Times New Roman" w:eastAsia="Times New Roman"/>
          <w:spacing w:val="7"/>
          <w:sz w:val="18"/>
        </w:rPr>
        <w:t xml:space="preserve"> </w:t>
      </w:r>
      <w:r>
        <w:rPr>
          <w:rFonts w:ascii="Times New Roman" w:eastAsia="Times New Roman"/>
          <w:sz w:val="18"/>
        </w:rPr>
        <w:t>class</w:t>
      </w:r>
      <w:r>
        <w:rPr>
          <w:rFonts w:ascii="Times New Roman" w:eastAsia="Times New Roman"/>
          <w:spacing w:val="8"/>
          <w:sz w:val="18"/>
        </w:rPr>
        <w:t xml:space="preserve"> </w:t>
      </w:r>
      <w:r>
        <w:rPr>
          <w:rFonts w:hint="eastAsia" w:ascii="宋体" w:eastAsia="宋体"/>
          <w:spacing w:val="1"/>
          <w:sz w:val="18"/>
        </w:rPr>
        <w:t xml:space="preserve">有，当 </w:t>
      </w:r>
      <w:r>
        <w:rPr>
          <w:rFonts w:ascii="Times New Roman" w:eastAsia="Times New Roman"/>
          <w:sz w:val="18"/>
        </w:rPr>
        <w:t>vptr</w:t>
      </w:r>
      <w:r>
        <w:rPr>
          <w:rFonts w:ascii="Times New Roman" w:eastAsia="Times New Roman"/>
          <w:spacing w:val="9"/>
          <w:sz w:val="18"/>
        </w:rPr>
        <w:t xml:space="preserve"> </w:t>
      </w:r>
      <w:r>
        <w:rPr>
          <w:rFonts w:hint="eastAsia" w:ascii="宋体" w:eastAsia="宋体"/>
          <w:sz w:val="18"/>
        </w:rPr>
        <w:t>位在</w:t>
      </w:r>
      <w:r>
        <w:rPr>
          <w:rFonts w:ascii="Times New Roman" w:eastAsia="Times New Roman"/>
          <w:sz w:val="18"/>
        </w:rPr>
        <w:t>object</w:t>
      </w:r>
      <w:r>
        <w:rPr>
          <w:rFonts w:ascii="Times New Roman" w:eastAsia="Times New Roman"/>
          <w:spacing w:val="14"/>
          <w:sz w:val="18"/>
        </w:rPr>
        <w:t xml:space="preserve"> </w:t>
      </w:r>
      <w:r>
        <w:rPr>
          <w:rFonts w:hint="eastAsia" w:ascii="宋体" w:eastAsia="宋体"/>
          <w:sz w:val="18"/>
        </w:rPr>
        <w:t>顶端（目前许多编译器的确是如此设计），</w:t>
      </w:r>
      <w:r>
        <w:rPr>
          <w:rFonts w:ascii="Times New Roman" w:eastAsia="Times New Roman"/>
          <w:sz w:val="18"/>
        </w:rPr>
        <w:t>natural</w:t>
      </w:r>
      <w:r>
        <w:rPr>
          <w:rFonts w:ascii="Times New Roman" w:eastAsia="Times New Roman"/>
          <w:spacing w:val="13"/>
          <w:sz w:val="18"/>
        </w:rPr>
        <w:t xml:space="preserve"> </w:t>
      </w:r>
      <w:r>
        <w:rPr>
          <w:rFonts w:ascii="Times New Roman" w:eastAsia="Times New Roman"/>
          <w:sz w:val="18"/>
        </w:rPr>
        <w:t>polymorphism</w:t>
      </w:r>
      <w:r>
        <w:rPr>
          <w:rFonts w:ascii="Times New Roman" w:eastAsia="Times New Roman"/>
          <w:spacing w:val="9"/>
          <w:sz w:val="18"/>
        </w:rPr>
        <w:t xml:space="preserve"> </w:t>
      </w:r>
      <w:r>
        <w:rPr>
          <w:rFonts w:hint="eastAsia" w:ascii="宋体" w:eastAsia="宋体"/>
          <w:sz w:val="18"/>
        </w:rPr>
        <w:t>的局面就</w:t>
      </w:r>
      <w:r>
        <w:rPr>
          <w:rFonts w:hint="eastAsia" w:ascii="宋体" w:eastAsia="宋体"/>
          <w:spacing w:val="-1"/>
          <w:sz w:val="18"/>
        </w:rPr>
        <w:t xml:space="preserve">会被打破，编译器必须介入，在必须存取 </w:t>
      </w:r>
      <w:r>
        <w:rPr>
          <w:rFonts w:ascii="Times New Roman" w:eastAsia="Times New Roman"/>
          <w:sz w:val="18"/>
        </w:rPr>
        <w:t>subobject</w:t>
      </w:r>
      <w:r>
        <w:rPr>
          <w:rFonts w:ascii="Times New Roman" w:eastAsia="Times New Roman"/>
          <w:spacing w:val="-4"/>
          <w:sz w:val="18"/>
        </w:rPr>
        <w:t xml:space="preserve"> </w:t>
      </w:r>
      <w:r>
        <w:rPr>
          <w:rFonts w:ascii="Times New Roman" w:eastAsia="Times New Roman"/>
          <w:sz w:val="18"/>
        </w:rPr>
        <w:t>members</w:t>
      </w:r>
      <w:r>
        <w:rPr>
          <w:rFonts w:ascii="Times New Roman" w:eastAsia="Times New Roman"/>
          <w:spacing w:val="25"/>
          <w:sz w:val="18"/>
        </w:rPr>
        <w:t xml:space="preserve"> </w:t>
      </w:r>
      <w:r>
        <w:rPr>
          <w:rFonts w:hint="eastAsia" w:ascii="宋体" w:eastAsia="宋体"/>
          <w:spacing w:val="-4"/>
          <w:sz w:val="18"/>
        </w:rPr>
        <w:t xml:space="preserve">时，移动 </w:t>
      </w:r>
      <w:r>
        <w:rPr>
          <w:rFonts w:ascii="Times New Roman" w:eastAsia="Times New Roman"/>
          <w:i/>
          <w:sz w:val="18"/>
        </w:rPr>
        <w:t>this</w:t>
      </w:r>
      <w:r>
        <w:rPr>
          <w:rFonts w:ascii="Times New Roman" w:eastAsia="Times New Roman"/>
          <w:i/>
          <w:spacing w:val="26"/>
          <w:sz w:val="18"/>
        </w:rPr>
        <w:t xml:space="preserve"> </w:t>
      </w:r>
      <w:r>
        <w:rPr>
          <w:rFonts w:hint="eastAsia" w:ascii="宋体" w:eastAsia="宋体"/>
          <w:sz w:val="18"/>
        </w:rPr>
        <w:t>指标，</w:t>
      </w:r>
      <w:r>
        <w:rPr>
          <w:rFonts w:hint="eastAsia" w:ascii="宋体" w:eastAsia="宋体"/>
          <w:spacing w:val="-88"/>
          <w:sz w:val="18"/>
        </w:rPr>
        <w:t xml:space="preserve"> </w:t>
      </w:r>
      <w:r>
        <w:rPr>
          <w:rFonts w:hint="eastAsia" w:ascii="宋体" w:eastAsia="宋体"/>
          <w:sz w:val="18"/>
        </w:rPr>
        <w:t xml:space="preserve">才能保证 </w:t>
      </w:r>
      <w:r>
        <w:rPr>
          <w:rFonts w:ascii="Times New Roman" w:eastAsia="Times New Roman"/>
          <w:sz w:val="18"/>
        </w:rPr>
        <w:t>polymorphism</w:t>
      </w:r>
      <w:r>
        <w:rPr>
          <w:rFonts w:ascii="Times New Roman" w:eastAsia="Times New Roman"/>
          <w:spacing w:val="44"/>
          <w:sz w:val="18"/>
        </w:rPr>
        <w:t xml:space="preserve"> </w:t>
      </w:r>
      <w:r>
        <w:rPr>
          <w:rFonts w:hint="eastAsia" w:ascii="宋体" w:eastAsia="宋体"/>
          <w:sz w:val="18"/>
        </w:rPr>
        <w:t>的成功，如下图所示：</w:t>
      </w:r>
    </w:p>
    <w:p>
      <w:pPr>
        <w:tabs>
          <w:tab w:val="left" w:pos="5987"/>
        </w:tabs>
        <w:spacing w:before="166" w:line="175" w:lineRule="exact"/>
        <w:ind w:left="2718" w:right="0" w:firstLine="0"/>
        <w:jc w:val="both"/>
        <w:rPr>
          <w:rFonts w:ascii="Arial MT"/>
          <w:sz w:val="17"/>
        </w:rPr>
      </w:pPr>
      <w:r>
        <w:rPr>
          <w:rFonts w:ascii="Arial MT"/>
          <w:w w:val="105"/>
          <w:sz w:val="17"/>
        </w:rPr>
        <w:t>base</w:t>
      </w:r>
      <w:r>
        <w:rPr>
          <w:rFonts w:ascii="Arial MT"/>
          <w:spacing w:val="-8"/>
          <w:w w:val="105"/>
          <w:sz w:val="17"/>
        </w:rPr>
        <w:t xml:space="preserve"> </w:t>
      </w:r>
      <w:r>
        <w:rPr>
          <w:rFonts w:ascii="Arial MT"/>
          <w:w w:val="105"/>
          <w:sz w:val="17"/>
        </w:rPr>
        <w:t>class</w:t>
      </w:r>
      <w:r>
        <w:rPr>
          <w:rFonts w:ascii="Arial MT"/>
          <w:spacing w:val="-2"/>
          <w:w w:val="105"/>
          <w:sz w:val="17"/>
        </w:rPr>
        <w:t xml:space="preserve"> </w:t>
      </w:r>
      <w:r>
        <w:rPr>
          <w:rFonts w:ascii="Arial MT"/>
          <w:w w:val="105"/>
          <w:sz w:val="17"/>
        </w:rPr>
        <w:t>object</w:t>
      </w:r>
      <w:r>
        <w:rPr>
          <w:rFonts w:ascii="Arial MT"/>
          <w:w w:val="105"/>
          <w:sz w:val="17"/>
        </w:rPr>
        <w:tab/>
      </w:r>
      <w:r>
        <w:rPr>
          <w:rFonts w:ascii="Arial MT"/>
          <w:w w:val="105"/>
          <w:sz w:val="17"/>
        </w:rPr>
        <w:t>derived</w:t>
      </w:r>
      <w:r>
        <w:rPr>
          <w:rFonts w:ascii="Arial MT"/>
          <w:spacing w:val="-6"/>
          <w:w w:val="105"/>
          <w:sz w:val="17"/>
        </w:rPr>
        <w:t xml:space="preserve"> </w:t>
      </w:r>
      <w:r>
        <w:rPr>
          <w:rFonts w:ascii="Arial MT"/>
          <w:w w:val="105"/>
          <w:sz w:val="17"/>
        </w:rPr>
        <w:t>class</w:t>
      </w:r>
      <w:r>
        <w:rPr>
          <w:rFonts w:ascii="Arial MT"/>
          <w:spacing w:val="-10"/>
          <w:w w:val="105"/>
          <w:sz w:val="17"/>
        </w:rPr>
        <w:t xml:space="preserve"> </w:t>
      </w:r>
      <w:r>
        <w:rPr>
          <w:rFonts w:ascii="Arial MT"/>
          <w:w w:val="105"/>
          <w:sz w:val="17"/>
        </w:rPr>
        <w:t>object</w:t>
      </w:r>
    </w:p>
    <w:p>
      <w:pPr>
        <w:spacing w:before="0" w:line="210" w:lineRule="exact"/>
        <w:ind w:left="515" w:right="148" w:firstLine="0"/>
        <w:jc w:val="center"/>
        <w:rPr>
          <w:rFonts w:ascii="Times New Roman"/>
          <w:sz w:val="20"/>
        </w:rPr>
      </w:pPr>
      <w:r>
        <w:pict>
          <v:group id="_x0000_s2317" o:spid="_x0000_s2317" o:spt="203" style="position:absolute;left:0pt;margin-left:133.35pt;margin-top:4.6pt;height:72.25pt;width:72.05pt;mso-position-horizontal-relative:page;z-index:251728896;mso-width-relative:page;mso-height-relative:page;" coordorigin="2667,92" coordsize="1441,1445">
            <o:lock v:ext="edit"/>
            <v:rect id="_x0000_s2318" o:spid="_x0000_s2318" o:spt="1" style="position:absolute;left:2673;top:98;height:1432;width:1428;" fillcolor="#CCCCFF" filled="t" stroked="f" coordsize="21600,21600">
              <v:path/>
              <v:fill on="t" focussize="0,0"/>
              <v:stroke on="f"/>
              <v:imagedata o:title=""/>
              <o:lock v:ext="edit"/>
            </v:rect>
            <v:rect id="_x0000_s2319" o:spid="_x0000_s2319" o:spt="1" style="position:absolute;left:2673;top:98;height:1432;width:1428;" filled="f" stroked="t" coordsize="21600,21600">
              <v:path/>
              <v:fill on="f" focussize="0,0"/>
              <v:stroke weight="0.633937007874016pt" color="#000000"/>
              <v:imagedata o:title=""/>
              <o:lock v:ext="edit"/>
            </v:rect>
          </v:group>
        </w:pict>
      </w:r>
      <w:r>
        <w:pict>
          <v:group id="_x0000_s2320" o:spid="_x0000_s2320" o:spt="203" style="position:absolute;left:0pt;margin-left:273.7pt;margin-top:1.55pt;height:28.9pt;width:26.75pt;mso-position-horizontal-relative:page;z-index:251728896;mso-width-relative:page;mso-height-relative:page;" coordorigin="5474,32" coordsize="535,578">
            <o:lock v:ext="edit"/>
            <v:line id="_x0000_s2321" o:spid="_x0000_s2321" o:spt="20" style="position:absolute;left:5474;top:92;height:0;width:394;" stroked="t" coordsize="21600,21600">
              <v:path arrowok="t"/>
              <v:fill focussize="0,0"/>
              <v:stroke weight="0.633937007874016pt" color="#000000"/>
              <v:imagedata o:title=""/>
              <o:lock v:ext="edit"/>
            </v:line>
            <v:shape id="_x0000_s2322" o:spid="_x0000_s2322" style="position:absolute;left:5622;top:31;height:350;width:387;" fillcolor="#000000" filled="t" stroked="f" coordorigin="5623,32" coordsize="387,350" path="m5636,368l5623,368,5623,381,5636,381,5636,368xm5636,317l5623,317,5623,330,5636,330,5636,317xm5636,267l5623,267,5623,279,5636,279,5636,267xm5636,216l5623,216,5623,229,5636,229,5636,216xm5636,165l5623,165,5623,178,5636,178,5636,165xm6009,92l5816,32,5840,92,5816,152,6009,92xe">
              <v:path arrowok="t"/>
              <v:fill on="t" focussize="0,0"/>
              <v:stroke on="f"/>
              <v:imagedata o:title=""/>
              <o:lock v:ext="edit"/>
            </v:shape>
            <v:line id="_x0000_s2323" o:spid="_x0000_s2323" o:spt="20" style="position:absolute;left:5474;top:549;height:0;width:394;" stroked="t" coordsize="21600,21600">
              <v:path arrowok="t"/>
              <v:fill focussize="0,0"/>
              <v:stroke weight="0.633937007874016pt" color="#000000"/>
              <v:imagedata o:title=""/>
              <o:lock v:ext="edit"/>
            </v:line>
            <v:shape id="_x0000_s2324" o:spid="_x0000_s2324" style="position:absolute;left:5588;top:419;height:191;width:421;" fillcolor="#000000" filled="t" stroked="f" coordorigin="5588,419" coordsize="421,191" path="m5636,419l5623,419,5623,432,5636,432,5636,419xm5670,454l5629,468,5588,454,5629,549,5670,454xm6009,549l5816,489,5840,549,5816,610,6009,549xe">
              <v:path arrowok="t"/>
              <v:fill on="t" focussize="0,0"/>
              <v:stroke on="f"/>
              <v:imagedata o:title=""/>
              <o:lock v:ext="edit"/>
            </v:shape>
          </v:group>
        </w:pict>
      </w:r>
      <w:r>
        <w:pict>
          <v:shape id="_x0000_s2325" o:spid="_x0000_s2325" o:spt="202" type="#_x0000_t202" style="position:absolute;left:0pt;margin-left:304.2pt;margin-top:4.6pt;height:114.15pt;width:73.3pt;mso-position-horizontal-relative:page;z-index:251729920;mso-width-relative:page;mso-height-relative:page;" filled="f" stroked="f" coordsize="21600,21600">
            <v:path/>
            <v:fill on="f" focussize="0,0"/>
            <v:stroke on="f" joinstyle="miter"/>
            <v:imagedata o:title=""/>
            <o:lock v:ext="edit"/>
            <v:textbox inset="0mm,0mm,0mm,0mm">
              <w:txbxContent>
                <w:tbl>
                  <w:tblPr>
                    <w:tblStyle w:val="12"/>
                    <w:tblW w:w="0" w:type="auto"/>
                    <w:tblInd w:w="3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389"/>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430" w:hRule="atLeast"/>
                    </w:trPr>
                    <w:tc>
                      <w:tcPr>
                        <w:tcW w:w="1389" w:type="dxa"/>
                        <w:tcBorders>
                          <w:bottom w:val="single" w:color="000000" w:sz="24" w:space="0"/>
                        </w:tcBorders>
                      </w:tcPr>
                      <w:p>
                        <w:pPr>
                          <w:pStyle w:val="16"/>
                          <w:spacing w:before="75"/>
                          <w:ind w:left="215" w:right="160"/>
                          <w:jc w:val="center"/>
                          <w:rPr>
                            <w:rFonts w:ascii="Times New Roman"/>
                            <w:sz w:val="20"/>
                          </w:rPr>
                        </w:pPr>
                        <w:r>
                          <w:rPr>
                            <w:rFonts w:ascii="Times New Roman"/>
                            <w:sz w:val="20"/>
                          </w:rPr>
                          <w:t>vptr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349" w:hRule="atLeast"/>
                    </w:trPr>
                    <w:tc>
                      <w:tcPr>
                        <w:tcW w:w="1389" w:type="dxa"/>
                        <w:tcBorders>
                          <w:top w:val="single" w:color="000000" w:sz="24" w:space="0"/>
                          <w:left w:val="single" w:color="000000" w:sz="24" w:space="0"/>
                          <w:bottom w:val="single" w:color="000000" w:sz="24" w:space="0"/>
                          <w:right w:val="single" w:color="000000" w:sz="24" w:space="0"/>
                        </w:tcBorders>
                        <w:shd w:val="clear" w:color="auto" w:fill="CCCCFF"/>
                      </w:tcPr>
                      <w:p>
                        <w:pPr>
                          <w:pStyle w:val="16"/>
                          <w:spacing w:before="0"/>
                          <w:rPr>
                            <w:rFonts w:ascii="Times New Roman"/>
                            <w:sz w:val="1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54" w:hRule="atLeast"/>
                    </w:trPr>
                    <w:tc>
                      <w:tcPr>
                        <w:tcW w:w="1389" w:type="dxa"/>
                        <w:tcBorders>
                          <w:top w:val="single" w:color="000000" w:sz="24" w:space="0"/>
                        </w:tcBorders>
                      </w:tcPr>
                      <w:p>
                        <w:pPr>
                          <w:pStyle w:val="16"/>
                          <w:spacing w:before="0"/>
                          <w:rPr>
                            <w:rFonts w:ascii="Times New Roman"/>
                            <w:sz w:val="16"/>
                          </w:rPr>
                        </w:pPr>
                      </w:p>
                    </w:tc>
                  </w:tr>
                </w:tbl>
                <w:p>
                  <w:pPr>
                    <w:pStyle w:val="11"/>
                  </w:pPr>
                </w:p>
              </w:txbxContent>
            </v:textbox>
          </v:shape>
        </w:pict>
      </w:r>
      <w:r>
        <w:rPr>
          <w:rFonts w:ascii="Times New Roman"/>
          <w:sz w:val="20"/>
        </w:rPr>
        <w:t>this</w:t>
      </w:r>
    </w:p>
    <w:p>
      <w:pPr>
        <w:pStyle w:val="11"/>
        <w:rPr>
          <w:rFonts w:ascii="Times New Roman"/>
          <w:sz w:val="20"/>
        </w:rPr>
      </w:pPr>
    </w:p>
    <w:p>
      <w:pPr>
        <w:spacing w:before="0"/>
        <w:ind w:left="515" w:right="148" w:firstLine="0"/>
        <w:jc w:val="center"/>
        <w:rPr>
          <w:rFonts w:ascii="Times New Roman"/>
          <w:sz w:val="20"/>
        </w:rPr>
      </w:pPr>
      <w:r>
        <w:pict>
          <v:shape id="_x0000_s2326" o:spid="_x0000_s2326" style="position:absolute;left:0pt;margin-left:380.2pt;margin-top:5.4pt;height:72.4pt;width:7.6pt;mso-position-horizontal-relative:page;z-index:251727872;mso-width-relative:page;mso-height-relative:page;" filled="f" stroked="t" coordorigin="7604,109" coordsize="152,1448" path="m7604,109l7680,153,7680,810,7756,855,7680,897,7680,1512,7604,1556e">
            <v:path arrowok="t"/>
            <v:fill on="f" focussize="0,0"/>
            <v:stroke weight="0.633937007874016pt" color="#000000"/>
            <v:imagedata o:title=""/>
            <o:lock v:ext="edit"/>
          </v:shape>
        </w:pict>
      </w:r>
      <w:r>
        <w:rPr>
          <w:rFonts w:ascii="Times New Roman"/>
          <w:sz w:val="20"/>
        </w:rPr>
        <w:t>this</w:t>
      </w:r>
    </w:p>
    <w:p>
      <w:pPr>
        <w:pStyle w:val="11"/>
        <w:rPr>
          <w:rFonts w:ascii="Times New Roman"/>
          <w:sz w:val="22"/>
        </w:rPr>
      </w:pPr>
    </w:p>
    <w:p>
      <w:pPr>
        <w:spacing w:before="127" w:line="254" w:lineRule="auto"/>
        <w:ind w:left="7791" w:right="1609" w:hanging="15"/>
        <w:jc w:val="right"/>
        <w:rPr>
          <w:rFonts w:ascii="Times New Roman"/>
          <w:sz w:val="20"/>
        </w:rPr>
      </w:pPr>
      <w:r>
        <w:rPr>
          <w:rFonts w:ascii="Times New Roman"/>
          <w:sz w:val="20"/>
        </w:rPr>
        <w:t>base class</w:t>
      </w:r>
      <w:r>
        <w:rPr>
          <w:rFonts w:ascii="Times New Roman"/>
          <w:spacing w:val="-47"/>
          <w:sz w:val="20"/>
        </w:rPr>
        <w:t xml:space="preserve"> </w:t>
      </w:r>
      <w:r>
        <w:rPr>
          <w:rFonts w:ascii="Times New Roman"/>
          <w:sz w:val="20"/>
        </w:rPr>
        <w:t>subobject</w:t>
      </w:r>
    </w:p>
    <w:p>
      <w:pPr>
        <w:pStyle w:val="11"/>
        <w:rPr>
          <w:rFonts w:ascii="Times New Roman"/>
          <w:sz w:val="22"/>
        </w:rPr>
      </w:pPr>
    </w:p>
    <w:p>
      <w:pPr>
        <w:pStyle w:val="11"/>
        <w:rPr>
          <w:rFonts w:ascii="Times New Roman"/>
          <w:sz w:val="22"/>
        </w:rPr>
      </w:pPr>
    </w:p>
    <w:p>
      <w:pPr>
        <w:pStyle w:val="11"/>
        <w:rPr>
          <w:rFonts w:ascii="Times New Roman"/>
          <w:sz w:val="22"/>
        </w:rPr>
      </w:pPr>
    </w:p>
    <w:p>
      <w:pPr>
        <w:pStyle w:val="11"/>
        <w:rPr>
          <w:rFonts w:ascii="Times New Roman"/>
          <w:sz w:val="22"/>
        </w:rPr>
      </w:pPr>
    </w:p>
    <w:p>
      <w:pPr>
        <w:pStyle w:val="11"/>
        <w:spacing w:before="10"/>
        <w:rPr>
          <w:rFonts w:ascii="Times New Roman"/>
          <w:sz w:val="19"/>
        </w:rPr>
      </w:pPr>
    </w:p>
    <w:p>
      <w:pPr>
        <w:pStyle w:val="5"/>
        <w:spacing w:before="0"/>
        <w:ind w:left="2627"/>
        <w:rPr>
          <w:rFonts w:hint="eastAsia" w:ascii="Microsoft YaHei UI" w:eastAsia="Microsoft YaHei UI"/>
        </w:rPr>
      </w:pPr>
      <w:r>
        <w:rPr>
          <w:rFonts w:hint="eastAsia" w:ascii="Microsoft YaHei UI" w:eastAsia="Microsoft YaHei UI"/>
          <w:spacing w:val="17"/>
          <w:w w:val="115"/>
        </w:rPr>
        <w:t>多重繼承</w:t>
      </w:r>
    </w:p>
    <w:p>
      <w:pPr>
        <w:pStyle w:val="11"/>
        <w:spacing w:before="2"/>
        <w:rPr>
          <w:rFonts w:ascii="Microsoft YaHei UI"/>
          <w:b/>
          <w:sz w:val="11"/>
        </w:rPr>
      </w:pPr>
    </w:p>
    <w:p>
      <w:pPr>
        <w:spacing w:before="1" w:line="374" w:lineRule="auto"/>
        <w:ind w:left="2627" w:right="1155" w:firstLine="0"/>
        <w:jc w:val="left"/>
        <w:rPr>
          <w:rFonts w:hint="eastAsia" w:ascii="宋体" w:eastAsia="宋体"/>
          <w:sz w:val="18"/>
        </w:rPr>
      </w:pPr>
      <w:r>
        <w:rPr>
          <w:rFonts w:hint="eastAsia" w:ascii="宋体" w:eastAsia="宋体"/>
          <w:spacing w:val="1"/>
          <w:sz w:val="18"/>
        </w:rPr>
        <w:t xml:space="preserve">多重继承的复杂度就像上述的 </w:t>
      </w:r>
      <w:r>
        <w:rPr>
          <w:rFonts w:ascii="Times New Roman" w:eastAsia="Times New Roman"/>
          <w:sz w:val="18"/>
        </w:rPr>
        <w:t>unnatural</w:t>
      </w:r>
      <w:r>
        <w:rPr>
          <w:rFonts w:ascii="Times New Roman" w:eastAsia="Times New Roman"/>
          <w:spacing w:val="28"/>
          <w:sz w:val="18"/>
        </w:rPr>
        <w:t xml:space="preserve"> </w:t>
      </w:r>
      <w:r>
        <w:rPr>
          <w:rFonts w:ascii="Times New Roman" w:eastAsia="Times New Roman"/>
          <w:sz w:val="18"/>
        </w:rPr>
        <w:t>polymorphism</w:t>
      </w:r>
      <w:r>
        <w:rPr>
          <w:rFonts w:ascii="Times New Roman" w:eastAsia="Times New Roman"/>
          <w:spacing w:val="22"/>
          <w:sz w:val="18"/>
        </w:rPr>
        <w:t xml:space="preserve"> </w:t>
      </w:r>
      <w:r>
        <w:rPr>
          <w:rFonts w:hint="eastAsia" w:ascii="宋体" w:eastAsia="宋体"/>
          <w:sz w:val="18"/>
        </w:rPr>
        <w:t xml:space="preserve">一样。常常需要编译器的介入。假设 </w:t>
      </w:r>
      <w:r>
        <w:rPr>
          <w:rFonts w:ascii="Times New Roman" w:eastAsia="Times New Roman"/>
          <w:sz w:val="18"/>
        </w:rPr>
        <w:t>classes</w:t>
      </w:r>
      <w:r>
        <w:rPr>
          <w:rFonts w:ascii="Times New Roman" w:eastAsia="Times New Roman"/>
          <w:spacing w:val="4"/>
          <w:sz w:val="18"/>
        </w:rPr>
        <w:t xml:space="preserve"> </w:t>
      </w:r>
      <w:r>
        <w:rPr>
          <w:rFonts w:hint="eastAsia" w:ascii="宋体" w:eastAsia="宋体"/>
          <w:sz w:val="18"/>
        </w:rPr>
        <w:t>的继承状况如下：</w:t>
      </w:r>
    </w:p>
    <w:p>
      <w:pPr>
        <w:pStyle w:val="11"/>
        <w:spacing w:before="7"/>
        <w:rPr>
          <w:rFonts w:ascii="宋体"/>
          <w:sz w:val="13"/>
        </w:rPr>
      </w:pPr>
    </w:p>
    <w:p>
      <w:pPr>
        <w:pStyle w:val="11"/>
        <w:spacing w:before="99"/>
        <w:ind w:left="2919"/>
      </w:pPr>
      <w:r>
        <w:pict>
          <v:group id="_x0000_s2327" o:spid="_x0000_s2327" o:spt="203" style="position:absolute;left:0pt;margin-left:16.2pt;margin-top:-0.15pt;height:65.55pt;width:108.5pt;mso-position-horizontal-relative:page;z-index:251729920;mso-width-relative:page;mso-height-relative:page;" coordorigin="325,-3" coordsize="2170,1311">
            <o:lock v:ext="edit"/>
            <v:shape id="_x0000_s2328" o:spid="_x0000_s2328" style="position:absolute;left:1625;top:73;height:432;width:869;" fillcolor="#959595" filled="t" stroked="f" coordorigin="1626,74" coordsize="869,432" path="m2494,74l1626,74,1626,424,1626,506,2494,506,2494,424,2494,74xe">
              <v:path arrowok="t"/>
              <v:fill on="t" focussize="0,0"/>
              <v:stroke on="f"/>
              <v:imagedata o:title=""/>
              <o:lock v:ext="edit"/>
            </v:shape>
            <v:rect id="_x0000_s2329" o:spid="_x0000_s2329" o:spt="1" style="position:absolute;left:1559;top:3;height:422;width:853;" fillcolor="#FFFFFF" filled="t" stroked="f" coordsize="21600,21600">
              <v:path/>
              <v:fill on="t" focussize="0,0"/>
              <v:stroke on="f"/>
              <v:imagedata o:title=""/>
              <o:lock v:ext="edit"/>
            </v:rect>
            <v:shape id="_x0000_s2330" o:spid="_x0000_s2330" style="position:absolute;left:396;top:73;height:432;width:941;" fillcolor="#959595" filled="t" stroked="f" coordorigin="397,74" coordsize="941,432" path="m1338,74l397,74,397,424,397,506,1338,506,1338,424,1338,74xe">
              <v:path arrowok="t"/>
              <v:fill on="t" focussize="0,0"/>
              <v:stroke on="f"/>
              <v:imagedata o:title=""/>
              <o:lock v:ext="edit"/>
            </v:shape>
            <v:rect id="_x0000_s2331" o:spid="_x0000_s2331" o:spt="1" style="position:absolute;left:330;top:3;height:422;width:923;" fillcolor="#FFFFFF" filled="t" stroked="f" coordsize="21600,21600">
              <v:path/>
              <v:fill on="t" focussize="0,0"/>
              <v:stroke on="f"/>
              <v:imagedata o:title=""/>
              <o:lock v:ext="edit"/>
            </v:rect>
            <v:shape id="_x0000_s2332" o:spid="_x0000_s2332" style="position:absolute;left:905;top:942;height:365;width:1301;" fillcolor="#959595" filled="t" stroked="f" coordorigin="905,943" coordsize="1301,365" path="m2206,943l905,943,905,1224,905,1307,2206,1307,2206,1224,2206,943xe">
              <v:path arrowok="t"/>
              <v:fill on="t" focussize="0,0"/>
              <v:stroke on="f"/>
              <v:imagedata o:title=""/>
              <o:lock v:ext="edit"/>
            </v:shape>
            <v:rect id="_x0000_s2333" o:spid="_x0000_s2333" o:spt="1" style="position:absolute;left:836;top:875;height:349;width:1286;" fillcolor="#FFFFFF" filled="t" stroked="f" coordsize="21600,21600">
              <v:path/>
              <v:fill on="t" focussize="0,0"/>
              <v:stroke on="f"/>
              <v:imagedata o:title=""/>
              <o:lock v:ext="edit"/>
            </v:rect>
            <v:line id="_x0000_s2334" o:spid="_x0000_s2334" o:spt="20" style="position:absolute;left:1409;top:648;height:224;width:0;" stroked="t" coordsize="21600,21600">
              <v:path arrowok="t"/>
              <v:fill focussize="0,0"/>
              <v:stroke weight="0.604094488188976pt" color="#000000"/>
              <v:imagedata o:title=""/>
              <o:lock v:ext="edit"/>
            </v:line>
            <v:shape id="_x0000_s2335" o:spid="_x0000_s2335" style="position:absolute;left:613;top:433;height:219;width:1590;" filled="f" stroked="t" coordorigin="614,433" coordsize="1590,219" path="m614,433l614,651,2204,651,2204,433e">
              <v:path arrowok="t"/>
              <v:fill on="f" focussize="0,0"/>
              <v:stroke weight="0.604094488188976pt" color="#000000"/>
              <v:imagedata o:title=""/>
              <o:lock v:ext="edit"/>
            </v:shape>
            <v:shape id="_x0000_s2336" o:spid="_x0000_s2336" o:spt="202" type="#_x0000_t202" style="position:absolute;left:836;top:875;height:349;width:1286;" filled="f" stroked="t" coordsize="21600,21600">
              <v:path/>
              <v:fill on="f" focussize="0,0"/>
              <v:stroke weight="0.604094488188976pt" color="#000000"/>
              <v:imagedata o:title=""/>
              <o:lock v:ext="edit"/>
              <v:textbox inset="0mm,0mm,0mm,0mm">
                <w:txbxContent>
                  <w:p>
                    <w:pPr>
                      <w:spacing w:before="50"/>
                      <w:ind w:left="288" w:right="0" w:firstLine="0"/>
                      <w:jc w:val="left"/>
                      <w:rPr>
                        <w:rFonts w:ascii="Arial MT"/>
                        <w:sz w:val="17"/>
                      </w:rPr>
                    </w:pPr>
                    <w:r>
                      <w:rPr>
                        <w:rFonts w:ascii="Arial MT"/>
                        <w:sz w:val="17"/>
                      </w:rPr>
                      <w:t>CPoint3d</w:t>
                    </w:r>
                  </w:p>
                </w:txbxContent>
              </v:textbox>
            </v:shape>
            <v:shape id="_x0000_s2337" o:spid="_x0000_s2337" o:spt="202" type="#_x0000_t202" style="position:absolute;left:1559;top:3;height:422;width:853;" filled="f" stroked="t" coordsize="21600,21600">
              <v:path/>
              <v:fill on="f" focussize="0,0"/>
              <v:stroke weight="0.604094488188976pt" color="#000000"/>
              <v:imagedata o:title=""/>
              <o:lock v:ext="edit"/>
              <v:textbox inset="0mm,0mm,0mm,0mm">
                <w:txbxContent>
                  <w:p>
                    <w:pPr>
                      <w:spacing w:before="87"/>
                      <w:ind w:left="117" w:right="0" w:firstLine="0"/>
                      <w:jc w:val="left"/>
                      <w:rPr>
                        <w:rFonts w:ascii="Arial MT"/>
                        <w:sz w:val="17"/>
                      </w:rPr>
                    </w:pPr>
                    <w:r>
                      <w:rPr>
                        <w:rFonts w:ascii="Arial MT"/>
                        <w:sz w:val="17"/>
                      </w:rPr>
                      <w:t>CVertex</w:t>
                    </w:r>
                  </w:p>
                </w:txbxContent>
              </v:textbox>
            </v:shape>
            <v:shape id="_x0000_s2338" o:spid="_x0000_s2338" o:spt="202" type="#_x0000_t202" style="position:absolute;left:330;top:3;height:422;width:923;" filled="f" stroked="t" coordsize="21600,21600">
              <v:path/>
              <v:fill on="f" focussize="0,0"/>
              <v:stroke weight="0.604094488188976pt" color="#000000"/>
              <v:imagedata o:title=""/>
              <o:lock v:ext="edit"/>
              <v:textbox inset="0mm,0mm,0mm,0mm">
                <w:txbxContent>
                  <w:p>
                    <w:pPr>
                      <w:spacing w:before="87"/>
                      <w:ind w:left="107" w:right="0" w:firstLine="0"/>
                      <w:jc w:val="left"/>
                      <w:rPr>
                        <w:rFonts w:ascii="Arial MT"/>
                        <w:sz w:val="17"/>
                      </w:rPr>
                    </w:pPr>
                    <w:r>
                      <w:rPr>
                        <w:rFonts w:ascii="Arial MT"/>
                        <w:sz w:val="17"/>
                      </w:rPr>
                      <w:t>CPoint2d</w:t>
                    </w:r>
                  </w:p>
                </w:txbxContent>
              </v:textbox>
            </v:shape>
          </v:group>
        </w:pict>
      </w:r>
      <w:r>
        <w:t>class</w:t>
      </w:r>
      <w:r>
        <w:rPr>
          <w:spacing w:val="-5"/>
        </w:rPr>
        <w:t xml:space="preserve"> </w:t>
      </w:r>
      <w:r>
        <w:t>CPoint3d</w:t>
      </w:r>
      <w:r>
        <w:rPr>
          <w:spacing w:val="-5"/>
        </w:rPr>
        <w:t xml:space="preserve"> </w:t>
      </w:r>
      <w:r>
        <w:t>:</w:t>
      </w:r>
      <w:r>
        <w:rPr>
          <w:spacing w:val="-4"/>
        </w:rPr>
        <w:t xml:space="preserve"> </w:t>
      </w:r>
      <w:r>
        <w:rPr>
          <w:shd w:val="clear" w:color="auto" w:fill="FFFF00"/>
        </w:rPr>
        <w:t>public</w:t>
      </w:r>
      <w:r>
        <w:rPr>
          <w:spacing w:val="-5"/>
          <w:shd w:val="clear" w:color="auto" w:fill="FFFF00"/>
        </w:rPr>
        <w:t xml:space="preserve"> </w:t>
      </w:r>
      <w:r>
        <w:rPr>
          <w:shd w:val="clear" w:color="auto" w:fill="FFFF00"/>
        </w:rPr>
        <w:t>CPoint2d,</w:t>
      </w:r>
      <w:r>
        <w:rPr>
          <w:spacing w:val="-5"/>
          <w:shd w:val="clear" w:color="auto" w:fill="FFFF00"/>
        </w:rPr>
        <w:t xml:space="preserve"> </w:t>
      </w:r>
      <w:r>
        <w:rPr>
          <w:shd w:val="clear" w:color="auto" w:fill="FFFF00"/>
        </w:rPr>
        <w:t>public</w:t>
      </w:r>
      <w:r>
        <w:rPr>
          <w:spacing w:val="-5"/>
          <w:shd w:val="clear" w:color="auto" w:fill="FFFF00"/>
        </w:rPr>
        <w:t xml:space="preserve"> </w:t>
      </w:r>
      <w:r>
        <w:rPr>
          <w:shd w:val="clear" w:color="auto" w:fill="FFFF00"/>
        </w:rPr>
        <w:t>CVertex</w:t>
      </w:r>
      <w:r>
        <w:rPr>
          <w:spacing w:val="-4"/>
        </w:rPr>
        <w:t xml:space="preserve"> </w:t>
      </w:r>
      <w:r>
        <w:t>{</w:t>
      </w:r>
      <w:r>
        <w:rPr>
          <w:spacing w:val="-5"/>
        </w:rPr>
        <w:t xml:space="preserve"> </w:t>
      </w:r>
      <w:r>
        <w:t>...</w:t>
      </w:r>
      <w:r>
        <w:rPr>
          <w:spacing w:val="-5"/>
        </w:rPr>
        <w:t xml:space="preserve"> </w:t>
      </w:r>
      <w:r>
        <w:t>};</w:t>
      </w:r>
    </w:p>
    <w:p>
      <w:pPr>
        <w:pStyle w:val="11"/>
        <w:spacing w:before="11"/>
        <w:rPr>
          <w:sz w:val="22"/>
        </w:rPr>
      </w:pPr>
    </w:p>
    <w:p>
      <w:pPr>
        <w:pStyle w:val="11"/>
        <w:tabs>
          <w:tab w:val="left" w:pos="5996"/>
        </w:tabs>
        <w:spacing w:line="292" w:lineRule="auto"/>
        <w:ind w:left="2919" w:right="3619"/>
      </w:pPr>
      <w:r>
        <w:t>CPoint2d*</w:t>
      </w:r>
      <w:r>
        <w:rPr>
          <w:spacing w:val="-5"/>
        </w:rPr>
        <w:t xml:space="preserve"> </w:t>
      </w:r>
      <w:r>
        <w:t>p2d</w:t>
      </w:r>
      <w:r>
        <w:rPr>
          <w:spacing w:val="-5"/>
        </w:rPr>
        <w:t xml:space="preserve"> </w:t>
      </w:r>
      <w:r>
        <w:t>=</w:t>
      </w:r>
      <w:r>
        <w:rPr>
          <w:spacing w:val="-5"/>
        </w:rPr>
        <w:t xml:space="preserve"> </w:t>
      </w:r>
      <w:r>
        <w:t>new</w:t>
      </w:r>
      <w:r>
        <w:rPr>
          <w:spacing w:val="-5"/>
        </w:rPr>
        <w:t xml:space="preserve"> </w:t>
      </w:r>
      <w:r>
        <w:t>CPoint3d;</w:t>
      </w:r>
      <w:r>
        <w:tab/>
      </w:r>
      <w:r>
        <w:t>// (1)</w:t>
      </w:r>
      <w:r>
        <w:rPr>
          <w:spacing w:val="-93"/>
        </w:rPr>
        <w:t xml:space="preserve"> </w:t>
      </w:r>
      <w:r>
        <w:t>CVertex*</w:t>
      </w:r>
      <w:r>
        <w:rPr>
          <w:spacing w:val="61"/>
        </w:rPr>
        <w:t xml:space="preserve"> </w:t>
      </w:r>
      <w:r>
        <w:t>pv</w:t>
      </w:r>
      <w:r>
        <w:rPr>
          <w:spacing w:val="62"/>
        </w:rPr>
        <w:t xml:space="preserve"> </w:t>
      </w:r>
      <w:r>
        <w:t>=</w:t>
      </w:r>
      <w:r>
        <w:rPr>
          <w:spacing w:val="-3"/>
        </w:rPr>
        <w:t xml:space="preserve"> </w:t>
      </w:r>
      <w:r>
        <w:t>new</w:t>
      </w:r>
      <w:r>
        <w:rPr>
          <w:spacing w:val="-4"/>
        </w:rPr>
        <w:t xml:space="preserve"> </w:t>
      </w:r>
      <w:r>
        <w:t>CPoint3d;</w:t>
      </w:r>
      <w:r>
        <w:tab/>
      </w:r>
      <w:r>
        <w:t>//</w:t>
      </w:r>
      <w:r>
        <w:rPr>
          <w:spacing w:val="-14"/>
        </w:rPr>
        <w:t xml:space="preserve"> </w:t>
      </w:r>
      <w:r>
        <w:t>(2)</w:t>
      </w:r>
    </w:p>
    <w:p>
      <w:pPr>
        <w:pStyle w:val="11"/>
        <w:rPr>
          <w:sz w:val="18"/>
        </w:rPr>
      </w:pPr>
    </w:p>
    <w:p>
      <w:pPr>
        <w:pStyle w:val="11"/>
        <w:spacing w:before="1"/>
        <w:rPr>
          <w:sz w:val="18"/>
        </w:rPr>
      </w:pPr>
    </w:p>
    <w:p>
      <w:pPr>
        <w:spacing w:before="0" w:line="374" w:lineRule="auto"/>
        <w:ind w:left="2627" w:right="1158" w:firstLine="9"/>
        <w:jc w:val="both"/>
        <w:rPr>
          <w:rFonts w:hint="eastAsia" w:ascii="宋体" w:eastAsia="宋体"/>
          <w:sz w:val="18"/>
        </w:rPr>
      </w:pPr>
      <w:r>
        <w:rPr>
          <w:rFonts w:hint="eastAsia" w:ascii="宋体" w:eastAsia="宋体"/>
          <w:spacing w:val="7"/>
          <w:sz w:val="18"/>
        </w:rPr>
        <w:t xml:space="preserve">如果 </w:t>
      </w:r>
      <w:r>
        <w:rPr>
          <w:rFonts w:ascii="Times New Roman" w:eastAsia="Times New Roman"/>
          <w:i/>
          <w:sz w:val="18"/>
        </w:rPr>
        <w:t>CPoint2d</w:t>
      </w:r>
      <w:r>
        <w:rPr>
          <w:rFonts w:ascii="Times New Roman" w:eastAsia="Times New Roman"/>
          <w:i/>
          <w:spacing w:val="17"/>
          <w:sz w:val="18"/>
        </w:rPr>
        <w:t xml:space="preserve"> </w:t>
      </w:r>
      <w:r>
        <w:rPr>
          <w:rFonts w:hint="eastAsia" w:ascii="宋体" w:eastAsia="宋体"/>
          <w:spacing w:val="7"/>
          <w:sz w:val="18"/>
        </w:rPr>
        <w:t xml:space="preserve">没有 </w:t>
      </w:r>
      <w:r>
        <w:rPr>
          <w:rFonts w:ascii="Times New Roman" w:eastAsia="Times New Roman"/>
          <w:sz w:val="18"/>
        </w:rPr>
        <w:t>virtual</w:t>
      </w:r>
      <w:r>
        <w:rPr>
          <w:rFonts w:ascii="Times New Roman" w:eastAsia="Times New Roman"/>
          <w:spacing w:val="19"/>
          <w:sz w:val="18"/>
        </w:rPr>
        <w:t xml:space="preserve"> </w:t>
      </w:r>
      <w:r>
        <w:rPr>
          <w:rFonts w:ascii="Times New Roman" w:eastAsia="Times New Roman"/>
          <w:sz w:val="18"/>
        </w:rPr>
        <w:t>function</w:t>
      </w:r>
      <w:r>
        <w:rPr>
          <w:rFonts w:hint="eastAsia" w:ascii="宋体" w:eastAsia="宋体"/>
          <w:spacing w:val="5"/>
          <w:sz w:val="18"/>
        </w:rPr>
        <w:t xml:space="preserve">，那么 </w:t>
      </w:r>
      <w:r>
        <w:rPr>
          <w:rFonts w:ascii="Times New Roman" w:eastAsia="Times New Roman"/>
          <w:sz w:val="18"/>
        </w:rPr>
        <w:t>(1)</w:t>
      </w:r>
      <w:r>
        <w:rPr>
          <w:rFonts w:ascii="Times New Roman" w:eastAsia="Times New Roman"/>
          <w:spacing w:val="19"/>
          <w:sz w:val="18"/>
        </w:rPr>
        <w:t xml:space="preserve"> </w:t>
      </w:r>
      <w:r>
        <w:rPr>
          <w:rFonts w:hint="eastAsia" w:ascii="宋体" w:eastAsia="宋体"/>
          <w:spacing w:val="10"/>
          <w:sz w:val="18"/>
        </w:rPr>
        <w:t xml:space="preserve">和 </w:t>
      </w:r>
      <w:r>
        <w:rPr>
          <w:rFonts w:ascii="Times New Roman" w:eastAsia="Times New Roman"/>
          <w:sz w:val="18"/>
        </w:rPr>
        <w:t>(2)</w:t>
      </w:r>
      <w:r>
        <w:rPr>
          <w:rFonts w:ascii="Times New Roman" w:eastAsia="Times New Roman"/>
          <w:spacing w:val="19"/>
          <w:sz w:val="18"/>
        </w:rPr>
        <w:t xml:space="preserve"> </w:t>
      </w:r>
      <w:r>
        <w:rPr>
          <w:rFonts w:hint="eastAsia" w:ascii="宋体" w:eastAsia="宋体"/>
          <w:spacing w:val="3"/>
          <w:sz w:val="18"/>
        </w:rPr>
        <w:t xml:space="preserve">两个式子都是 </w:t>
      </w:r>
      <w:r>
        <w:rPr>
          <w:rFonts w:ascii="Times New Roman" w:eastAsia="Times New Roman"/>
          <w:sz w:val="18"/>
        </w:rPr>
        <w:t>unnatural</w:t>
      </w:r>
      <w:r>
        <w:rPr>
          <w:rFonts w:ascii="Times New Roman" w:eastAsia="Times New Roman"/>
          <w:spacing w:val="-43"/>
          <w:sz w:val="18"/>
        </w:rPr>
        <w:t xml:space="preserve"> </w:t>
      </w:r>
      <w:r>
        <w:rPr>
          <w:rFonts w:ascii="Times New Roman" w:eastAsia="Times New Roman"/>
          <w:sz w:val="18"/>
        </w:rPr>
        <w:t>polymorphism</w:t>
      </w:r>
      <w:r>
        <w:rPr>
          <w:rFonts w:hint="eastAsia" w:ascii="宋体" w:eastAsia="宋体"/>
          <w:spacing w:val="16"/>
          <w:sz w:val="18"/>
        </w:rPr>
        <w:t xml:space="preserve">。如果 </w:t>
      </w:r>
      <w:r>
        <w:rPr>
          <w:rFonts w:ascii="Times New Roman" w:eastAsia="Times New Roman"/>
          <w:i/>
          <w:sz w:val="18"/>
        </w:rPr>
        <w:t>CPoint2d</w:t>
      </w:r>
      <w:r>
        <w:rPr>
          <w:rFonts w:ascii="Times New Roman" w:eastAsia="Times New Roman"/>
          <w:i/>
          <w:spacing w:val="18"/>
          <w:sz w:val="18"/>
        </w:rPr>
        <w:t xml:space="preserve"> </w:t>
      </w:r>
      <w:r>
        <w:rPr>
          <w:rFonts w:hint="eastAsia" w:ascii="宋体" w:eastAsia="宋体"/>
          <w:spacing w:val="11"/>
          <w:sz w:val="18"/>
        </w:rPr>
        <w:t xml:space="preserve">拥有 </w:t>
      </w:r>
      <w:r>
        <w:rPr>
          <w:rFonts w:ascii="Times New Roman" w:eastAsia="Times New Roman"/>
          <w:sz w:val="18"/>
        </w:rPr>
        <w:t>virtual</w:t>
      </w:r>
      <w:r>
        <w:rPr>
          <w:rFonts w:ascii="Times New Roman" w:eastAsia="Times New Roman"/>
          <w:spacing w:val="26"/>
          <w:sz w:val="18"/>
        </w:rPr>
        <w:t xml:space="preserve"> </w:t>
      </w:r>
      <w:r>
        <w:rPr>
          <w:rFonts w:ascii="Times New Roman" w:eastAsia="Times New Roman"/>
          <w:sz w:val="18"/>
        </w:rPr>
        <w:t>function(s)</w:t>
      </w:r>
      <w:r>
        <w:rPr>
          <w:rFonts w:hint="eastAsia" w:ascii="宋体" w:eastAsia="宋体"/>
          <w:spacing w:val="8"/>
          <w:sz w:val="18"/>
        </w:rPr>
        <w:t xml:space="preserve">，那么 </w:t>
      </w:r>
      <w:r>
        <w:rPr>
          <w:rFonts w:ascii="Times New Roman" w:eastAsia="Times New Roman"/>
          <w:sz w:val="18"/>
        </w:rPr>
        <w:t>(1)</w:t>
      </w:r>
      <w:r>
        <w:rPr>
          <w:rFonts w:ascii="Times New Roman" w:eastAsia="Times New Roman"/>
          <w:spacing w:val="26"/>
          <w:sz w:val="18"/>
        </w:rPr>
        <w:t xml:space="preserve"> </w:t>
      </w:r>
      <w:r>
        <w:rPr>
          <w:rFonts w:hint="eastAsia" w:ascii="宋体" w:eastAsia="宋体"/>
          <w:spacing w:val="11"/>
          <w:sz w:val="18"/>
        </w:rPr>
        <w:t xml:space="preserve">式是 </w:t>
      </w:r>
      <w:r>
        <w:rPr>
          <w:rFonts w:ascii="Times New Roman" w:eastAsia="Times New Roman"/>
          <w:sz w:val="18"/>
        </w:rPr>
        <w:t>natural</w:t>
      </w:r>
      <w:r>
        <w:rPr>
          <w:rFonts w:ascii="Times New Roman" w:eastAsia="Times New Roman"/>
          <w:spacing w:val="-43"/>
          <w:sz w:val="18"/>
        </w:rPr>
        <w:t xml:space="preserve"> </w:t>
      </w:r>
      <w:r>
        <w:rPr>
          <w:rFonts w:ascii="Times New Roman" w:eastAsia="Times New Roman"/>
          <w:sz w:val="18"/>
        </w:rPr>
        <w:t>polymorphism</w:t>
      </w:r>
      <w:r>
        <w:rPr>
          <w:rFonts w:ascii="Times New Roman" w:eastAsia="Times New Roman"/>
          <w:spacing w:val="43"/>
          <w:sz w:val="18"/>
        </w:rPr>
        <w:t xml:space="preserve"> </w:t>
      </w:r>
      <w:r>
        <w:rPr>
          <w:rFonts w:hint="eastAsia" w:ascii="宋体" w:eastAsia="宋体"/>
          <w:sz w:val="18"/>
        </w:rPr>
        <w:t xml:space="preserve">而 </w:t>
      </w:r>
      <w:r>
        <w:rPr>
          <w:rFonts w:ascii="Times New Roman" w:eastAsia="Times New Roman"/>
          <w:sz w:val="18"/>
        </w:rPr>
        <w:t>(2)</w:t>
      </w:r>
      <w:r>
        <w:rPr>
          <w:rFonts w:ascii="Times New Roman" w:eastAsia="Times New Roman"/>
          <w:spacing w:val="4"/>
          <w:sz w:val="18"/>
        </w:rPr>
        <w:t xml:space="preserve"> </w:t>
      </w:r>
      <w:r>
        <w:rPr>
          <w:rFonts w:hint="eastAsia" w:ascii="宋体" w:eastAsia="宋体"/>
          <w:sz w:val="18"/>
        </w:rPr>
        <w:t xml:space="preserve">式是 </w:t>
      </w:r>
      <w:r>
        <w:rPr>
          <w:rFonts w:ascii="Times New Roman" w:eastAsia="Times New Roman"/>
          <w:sz w:val="18"/>
        </w:rPr>
        <w:t>unnatural</w:t>
      </w:r>
      <w:r>
        <w:rPr>
          <w:rFonts w:ascii="Times New Roman" w:eastAsia="Times New Roman"/>
          <w:spacing w:val="5"/>
          <w:sz w:val="18"/>
        </w:rPr>
        <w:t xml:space="preserve"> </w:t>
      </w:r>
      <w:r>
        <w:rPr>
          <w:rFonts w:ascii="Times New Roman" w:eastAsia="Times New Roman"/>
          <w:sz w:val="18"/>
        </w:rPr>
        <w:t>polymorphism</w:t>
      </w:r>
      <w:r>
        <w:rPr>
          <w:rFonts w:hint="eastAsia" w:ascii="宋体" w:eastAsia="宋体"/>
          <w:sz w:val="18"/>
        </w:rPr>
        <w:t>。</w:t>
      </w:r>
    </w:p>
    <w:p>
      <w:pPr>
        <w:pStyle w:val="11"/>
        <w:spacing w:before="10"/>
        <w:rPr>
          <w:rFonts w:ascii="宋体"/>
          <w:sz w:val="18"/>
        </w:rPr>
      </w:pPr>
    </w:p>
    <w:p>
      <w:pPr>
        <w:spacing w:before="0"/>
        <w:ind w:left="2627" w:right="0" w:firstLine="0"/>
        <w:jc w:val="both"/>
        <w:rPr>
          <w:rFonts w:hint="eastAsia" w:ascii="宋体" w:eastAsia="宋体"/>
          <w:sz w:val="18"/>
        </w:rPr>
      </w:pPr>
      <w:r>
        <w:rPr>
          <w:rFonts w:hint="eastAsia" w:ascii="宋体" w:eastAsia="宋体"/>
          <w:spacing w:val="17"/>
          <w:sz w:val="18"/>
        </w:rPr>
        <w:t xml:space="preserve">让我举一个实例，在程序中模拟 </w:t>
      </w:r>
      <w:r>
        <w:rPr>
          <w:rFonts w:ascii="Times New Roman" w:eastAsia="Times New Roman"/>
          <w:sz w:val="18"/>
        </w:rPr>
        <w:t>C+</w:t>
      </w:r>
      <w:r>
        <w:rPr>
          <w:rFonts w:ascii="Times New Roman" w:eastAsia="Times New Roman"/>
          <w:spacing w:val="3"/>
          <w:sz w:val="18"/>
        </w:rPr>
        <w:t xml:space="preserve">+   </w:t>
      </w:r>
      <w:r>
        <w:rPr>
          <w:rFonts w:hint="eastAsia" w:ascii="宋体" w:eastAsia="宋体"/>
          <w:spacing w:val="9"/>
          <w:sz w:val="18"/>
        </w:rPr>
        <w:t>编译器对于多重继承情况下所发生的</w:t>
      </w:r>
    </w:p>
    <w:p>
      <w:pPr>
        <w:spacing w:before="111"/>
        <w:ind w:left="2627" w:right="0" w:firstLine="0"/>
        <w:jc w:val="both"/>
        <w:rPr>
          <w:rFonts w:hint="eastAsia" w:ascii="宋体" w:eastAsia="宋体"/>
          <w:sz w:val="18"/>
        </w:rPr>
      </w:pPr>
      <w:r>
        <w:rPr>
          <w:rFonts w:ascii="Times New Roman" w:eastAsia="Times New Roman"/>
          <w:sz w:val="18"/>
        </w:rPr>
        <w:t>unnatural</w:t>
      </w:r>
      <w:r>
        <w:rPr>
          <w:rFonts w:ascii="Times New Roman" w:eastAsia="Times New Roman"/>
          <w:spacing w:val="9"/>
          <w:sz w:val="18"/>
        </w:rPr>
        <w:t xml:space="preserve"> </w:t>
      </w:r>
      <w:r>
        <w:rPr>
          <w:rFonts w:ascii="Times New Roman" w:eastAsia="Times New Roman"/>
          <w:sz w:val="18"/>
        </w:rPr>
        <w:t>polymorphism</w:t>
      </w:r>
      <w:r>
        <w:rPr>
          <w:rFonts w:ascii="Times New Roman" w:eastAsia="Times New Roman"/>
          <w:spacing w:val="2"/>
          <w:sz w:val="18"/>
        </w:rPr>
        <w:t xml:space="preserve"> </w:t>
      </w:r>
      <w:r>
        <w:rPr>
          <w:rFonts w:hint="eastAsia" w:ascii="宋体" w:eastAsia="宋体"/>
          <w:sz w:val="18"/>
        </w:rPr>
        <w:t xml:space="preserve">的处理方式。这个例子的 </w:t>
      </w:r>
      <w:r>
        <w:rPr>
          <w:rFonts w:ascii="Times New Roman" w:eastAsia="Times New Roman"/>
          <w:sz w:val="18"/>
        </w:rPr>
        <w:t>classes</w:t>
      </w:r>
      <w:r>
        <w:rPr>
          <w:rFonts w:ascii="Times New Roman" w:eastAsia="Times New Roman"/>
          <w:spacing w:val="49"/>
          <w:sz w:val="18"/>
        </w:rPr>
        <w:t xml:space="preserve"> </w:t>
      </w:r>
      <w:r>
        <w:rPr>
          <w:rFonts w:hint="eastAsia" w:ascii="宋体" w:eastAsia="宋体"/>
          <w:spacing w:val="-9"/>
          <w:sz w:val="18"/>
        </w:rPr>
        <w:t xml:space="preserve">体系如图 </w:t>
      </w:r>
      <w:r>
        <w:rPr>
          <w:rFonts w:ascii="Arial Black" w:eastAsia="Arial Black"/>
          <w:sz w:val="18"/>
        </w:rPr>
        <w:t>2.9</w:t>
      </w:r>
      <w:r>
        <w:rPr>
          <w:rFonts w:ascii="Arial Black" w:eastAsia="Arial Black"/>
          <w:spacing w:val="36"/>
          <w:sz w:val="18"/>
        </w:rPr>
        <w:t xml:space="preserve"> </w:t>
      </w:r>
      <w:r>
        <w:rPr>
          <w:rFonts w:hint="eastAsia" w:ascii="宋体" w:eastAsia="宋体"/>
          <w:sz w:val="18"/>
        </w:rPr>
        <w:t>所描述。</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3"/>
        <w:rPr>
          <w:rFonts w:ascii="宋体"/>
          <w:sz w:val="17"/>
        </w:rPr>
      </w:pPr>
    </w:p>
    <w:p>
      <w:pPr>
        <w:pStyle w:val="5"/>
      </w:pPr>
      <w:r>
        <w:t>130</w:t>
      </w:r>
    </w:p>
    <w:p>
      <w:pPr>
        <w:spacing w:after="0"/>
        <w:sectPr>
          <w:pgSz w:w="10320" w:h="13220"/>
          <w:pgMar w:top="580" w:right="80" w:bottom="280" w:left="40" w:header="720" w:footer="720" w:gutter="0"/>
          <w:cols w:space="720" w:num="1"/>
        </w:sectPr>
      </w:pPr>
    </w:p>
    <w:p>
      <w:pPr>
        <w:pStyle w:val="11"/>
        <w:spacing w:before="64"/>
        <w:ind w:left="5905"/>
        <w:rPr>
          <w:rFonts w:hint="eastAsia" w:ascii="宋体" w:eastAsia="宋体"/>
        </w:rPr>
      </w:pPr>
      <w:r>
        <w:pict>
          <v:rect id="_x0000_s2339" o:spid="_x0000_s2339" o:spt="1" style="position:absolute;left:0pt;margin-left:131.9pt;margin-top:18.85pt;height:0.7pt;width:323pt;mso-position-horizontal-relative:page;mso-wrap-distance-bottom:0pt;mso-wrap-distance-top:0pt;z-index:-251270144;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2"/>
        </w:rPr>
        <w:t xml:space="preserve">第２章 </w:t>
      </w:r>
      <w:r>
        <w:rPr>
          <w:rFonts w:ascii="Times New Roman" w:eastAsia="Times New Roman"/>
        </w:rPr>
        <w:t>C</w:t>
      </w:r>
      <w:r>
        <w:rPr>
          <w:rFonts w:ascii="Times New Roman" w:eastAsia="Times New Roman"/>
          <w:spacing w:val="8"/>
        </w:rPr>
        <w:t xml:space="preserve">++ </w:t>
      </w:r>
      <w:r>
        <w:rPr>
          <w:rFonts w:hint="eastAsia" w:ascii="宋体" w:eastAsia="宋体"/>
        </w:rPr>
        <w:t>物件模型（</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9"/>
        </w:rPr>
        <w:t xml:space="preserve"> </w:t>
      </w:r>
      <w:r>
        <w:rPr>
          <w:rFonts w:ascii="Times New Roman" w:eastAsia="Times New Roman"/>
        </w:rPr>
        <w:t>Model</w:t>
      </w:r>
      <w:r>
        <w:rPr>
          <w:rFonts w:hint="eastAsia" w:ascii="宋体" w:eastAsia="宋体"/>
        </w:rPr>
        <w:t>）</w:t>
      </w:r>
    </w:p>
    <w:p>
      <w:pPr>
        <w:pStyle w:val="11"/>
        <w:rPr>
          <w:rFonts w:ascii="宋体"/>
          <w:sz w:val="20"/>
        </w:rPr>
      </w:pPr>
    </w:p>
    <w:p>
      <w:pPr>
        <w:pStyle w:val="11"/>
        <w:spacing w:before="1"/>
        <w:rPr>
          <w:rFonts w:ascii="宋体"/>
        </w:rPr>
      </w:pPr>
    </w:p>
    <w:p>
      <w:pPr>
        <w:tabs>
          <w:tab w:val="left" w:pos="3380"/>
        </w:tabs>
        <w:spacing w:before="0"/>
        <w:ind w:left="2627" w:right="0" w:firstLine="0"/>
        <w:jc w:val="left"/>
        <w:rPr>
          <w:rFonts w:hint="eastAsia" w:ascii="宋体" w:eastAsia="宋体"/>
          <w:sz w:val="18"/>
        </w:rPr>
      </w:pPr>
      <w:r>
        <w:rPr>
          <w:rFonts w:hint="eastAsia" w:ascii="宋体" w:eastAsia="宋体"/>
          <w:sz w:val="18"/>
        </w:rPr>
        <w:t>圖</w:t>
      </w:r>
      <w:r>
        <w:rPr>
          <w:rFonts w:hint="eastAsia" w:ascii="宋体" w:eastAsia="宋体"/>
          <w:spacing w:val="-17"/>
          <w:sz w:val="18"/>
        </w:rPr>
        <w:t xml:space="preserve"> </w:t>
      </w:r>
      <w:r>
        <w:rPr>
          <w:rFonts w:ascii="Calibri" w:eastAsia="Calibri"/>
          <w:spacing w:val="9"/>
          <w:sz w:val="18"/>
        </w:rPr>
        <w:t>2.9</w:t>
      </w:r>
      <w:r>
        <w:rPr>
          <w:rFonts w:ascii="Calibri" w:eastAsia="Calibri"/>
          <w:spacing w:val="9"/>
          <w:sz w:val="18"/>
        </w:rPr>
        <w:tab/>
      </w:r>
      <w:r>
        <w:rPr>
          <w:rFonts w:hint="eastAsia" w:ascii="宋体" w:eastAsia="宋体"/>
          <w:spacing w:val="28"/>
          <w:sz w:val="18"/>
        </w:rPr>
        <w:t>多重繼承</w:t>
      </w:r>
      <w:r>
        <w:rPr>
          <w:rFonts w:hint="eastAsia" w:ascii="宋体" w:eastAsia="宋体"/>
          <w:sz w:val="18"/>
        </w:rPr>
        <w:t>的</w:t>
      </w:r>
      <w:r>
        <w:rPr>
          <w:rFonts w:hint="eastAsia" w:ascii="宋体" w:eastAsia="宋体"/>
          <w:spacing w:val="41"/>
          <w:sz w:val="18"/>
        </w:rPr>
        <w:t xml:space="preserve"> </w:t>
      </w:r>
      <w:r>
        <w:rPr>
          <w:rFonts w:ascii="Calibri" w:eastAsia="Calibri"/>
          <w:spacing w:val="11"/>
          <w:sz w:val="18"/>
        </w:rPr>
        <w:t>classes</w:t>
      </w:r>
      <w:r>
        <w:rPr>
          <w:rFonts w:ascii="Calibri" w:eastAsia="Calibri"/>
          <w:spacing w:val="27"/>
          <w:sz w:val="18"/>
        </w:rPr>
        <w:t xml:space="preserve"> </w:t>
      </w:r>
      <w:r>
        <w:rPr>
          <w:rFonts w:hint="eastAsia" w:ascii="宋体" w:eastAsia="宋体"/>
          <w:spacing w:val="28"/>
          <w:sz w:val="18"/>
        </w:rPr>
        <w:t>體</w:t>
      </w:r>
      <w:r>
        <w:rPr>
          <w:rFonts w:hint="eastAsia" w:ascii="宋体" w:eastAsia="宋体"/>
          <w:sz w:val="18"/>
        </w:rPr>
        <w:t>系</w:t>
      </w:r>
    </w:p>
    <w:p>
      <w:pPr>
        <w:pStyle w:val="11"/>
        <w:spacing w:before="8"/>
        <w:rPr>
          <w:rFonts w:ascii="宋体"/>
          <w:sz w:val="21"/>
        </w:rPr>
      </w:pPr>
    </w:p>
    <w:p>
      <w:pPr>
        <w:pStyle w:val="11"/>
        <w:ind w:left="2910"/>
      </w:pPr>
      <w:r>
        <w:t>#0001</w:t>
      </w:r>
      <w:r>
        <w:rPr>
          <w:spacing w:val="58"/>
        </w:rPr>
        <w:t xml:space="preserve"> </w:t>
      </w:r>
      <w:r>
        <w:t>class</w:t>
      </w:r>
      <w:r>
        <w:rPr>
          <w:spacing w:val="-5"/>
        </w:rPr>
        <w:t xml:space="preserve"> </w:t>
      </w:r>
      <w:r>
        <w:t>CPoint2d</w:t>
      </w:r>
    </w:p>
    <w:p>
      <w:pPr>
        <w:pStyle w:val="11"/>
        <w:spacing w:before="40"/>
        <w:ind w:left="2910"/>
      </w:pPr>
      <w:r>
        <w:t>#0002</w:t>
      </w:r>
      <w:r>
        <w:rPr>
          <w:spacing w:val="63"/>
        </w:rPr>
        <w:t xml:space="preserve"> </w:t>
      </w:r>
      <w:r>
        <w:t>{</w:t>
      </w:r>
    </w:p>
    <w:p>
      <w:pPr>
        <w:pStyle w:val="11"/>
        <w:spacing w:before="39"/>
        <w:ind w:left="2910"/>
      </w:pPr>
      <w:r>
        <w:t>#0003</w:t>
      </w:r>
      <w:r>
        <w:rPr>
          <w:spacing w:val="59"/>
        </w:rPr>
        <w:t xml:space="preserve"> </w:t>
      </w:r>
      <w:r>
        <w:t>public:</w:t>
      </w:r>
    </w:p>
    <w:p>
      <w:pPr>
        <w:pStyle w:val="11"/>
        <w:tabs>
          <w:tab w:val="left" w:pos="3880"/>
          <w:tab w:val="left" w:pos="4207"/>
        </w:tabs>
        <w:spacing w:before="40" w:line="292" w:lineRule="auto"/>
        <w:ind w:left="2910" w:right="2472"/>
      </w:pPr>
      <w:r>
        <w:t>#0004</w:t>
      </w:r>
      <w:r>
        <w:tab/>
      </w:r>
      <w:r>
        <w:t>CPoint2d( float x = 0.0, float y = 1.0 )</w:t>
      </w:r>
      <w:r>
        <w:rPr>
          <w:spacing w:val="-94"/>
        </w:rPr>
        <w:t xml:space="preserve"> </w:t>
      </w:r>
      <w:r>
        <w:t>#0005</w:t>
      </w:r>
      <w:r>
        <w:tab/>
      </w:r>
      <w:r>
        <w:tab/>
      </w:r>
      <w:r>
        <w:t>:</w:t>
      </w:r>
      <w:r>
        <w:rPr>
          <w:spacing w:val="-1"/>
        </w:rPr>
        <w:t xml:space="preserve"> </w:t>
      </w:r>
      <w:r>
        <w:t>_x(</w:t>
      </w:r>
      <w:r>
        <w:rPr>
          <w:spacing w:val="-1"/>
        </w:rPr>
        <w:t xml:space="preserve"> </w:t>
      </w:r>
      <w:r>
        <w:t>x</w:t>
      </w:r>
      <w:r>
        <w:rPr>
          <w:spacing w:val="-1"/>
        </w:rPr>
        <w:t xml:space="preserve"> </w:t>
      </w:r>
      <w:r>
        <w:t>), _y(</w:t>
      </w:r>
      <w:r>
        <w:rPr>
          <w:spacing w:val="-1"/>
        </w:rPr>
        <w:t xml:space="preserve"> </w:t>
      </w:r>
      <w:r>
        <w:t>y</w:t>
      </w:r>
      <w:r>
        <w:rPr>
          <w:spacing w:val="-1"/>
        </w:rPr>
        <w:t xml:space="preserve"> </w:t>
      </w:r>
      <w:r>
        <w:t>) {</w:t>
      </w:r>
      <w:r>
        <w:rPr>
          <w:spacing w:val="-1"/>
        </w:rPr>
        <w:t xml:space="preserve"> </w:t>
      </w:r>
      <w:r>
        <w:t>};</w:t>
      </w:r>
    </w:p>
    <w:p>
      <w:pPr>
        <w:pStyle w:val="11"/>
        <w:spacing w:line="181" w:lineRule="exact"/>
        <w:ind w:left="2910"/>
      </w:pPr>
      <w:r>
        <w:t>#0006</w:t>
      </w:r>
    </w:p>
    <w:p>
      <w:pPr>
        <w:pStyle w:val="11"/>
        <w:spacing w:before="40" w:line="292" w:lineRule="auto"/>
        <w:ind w:left="2910" w:right="4007"/>
        <w:jc w:val="both"/>
      </w:pPr>
      <w:r>
        <w:pict>
          <v:group id="_x0000_s2340" o:spid="_x0000_s2340" o:spt="203" style="position:absolute;left:0pt;margin-left:21.5pt;margin-top:27.1pt;height:94.35pt;width:94.35pt;mso-position-horizontal-relative:page;z-index:251730944;mso-width-relative:page;mso-height-relative:page;" coordorigin="430,543" coordsize="1887,1887">
            <o:lock v:ext="edit"/>
            <v:shape id="_x0000_s2341" o:spid="_x0000_s2341" style="position:absolute;left:507;top:619;height:360;width:869;" fillcolor="#959595" filled="t" stroked="f" coordorigin="507,620" coordsize="869,360" path="m1376,620l507,620,507,896,507,980,1376,980,1376,896,1376,620xe">
              <v:path arrowok="t"/>
              <v:fill on="t" focussize="0,0"/>
              <v:stroke on="f"/>
              <v:imagedata o:title=""/>
              <o:lock v:ext="edit"/>
            </v:shape>
            <v:rect id="_x0000_s2342" o:spid="_x0000_s2342" o:spt="1" style="position:absolute;left:436;top:548;height:348;width:855;" fillcolor="#FFFFFF" filled="t" stroked="f" coordsize="21600,21600">
              <v:path/>
              <v:fill on="t" focussize="0,0"/>
              <v:stroke on="f"/>
              <v:imagedata o:title=""/>
              <o:lock v:ext="edit"/>
            </v:rect>
            <v:shape id="_x0000_s2343" o:spid="_x0000_s2343" style="position:absolute;left:1519;top:619;height:360;width:797;" fillcolor="#959595" filled="t" stroked="f" coordorigin="1520,620" coordsize="797,360" path="m2317,620l1520,620,1520,896,1520,980,2317,980,2317,896,2317,620xe">
              <v:path arrowok="t"/>
              <v:fill on="t" focussize="0,0"/>
              <v:stroke on="f"/>
              <v:imagedata o:title=""/>
              <o:lock v:ext="edit"/>
            </v:shape>
            <v:rect id="_x0000_s2344" o:spid="_x0000_s2344" o:spt="1" style="position:absolute;left:1451;top:548;height:348;width:783;" fillcolor="#FFFFFF" filled="t" stroked="f" coordsize="21600,21600">
              <v:path/>
              <v:fill on="t" focussize="0,0"/>
              <v:stroke on="f"/>
              <v:imagedata o:title=""/>
              <o:lock v:ext="edit"/>
            </v:rect>
            <v:rect id="_x0000_s2345" o:spid="_x0000_s2345" o:spt="1" style="position:absolute;left:1451;top:548;height:348;width:783;" filled="f" stroked="t" coordsize="21600,21600">
              <v:path/>
              <v:fill on="f" focussize="0,0"/>
              <v:stroke weight="0.604094488188976pt" color="#000000"/>
              <v:imagedata o:title=""/>
              <o:lock v:ext="edit"/>
            </v:rect>
            <v:shape id="_x0000_s2346" o:spid="_x0000_s2346" style="position:absolute;left:507;top:1344;height:360;width:941;" fillcolor="#959595" filled="t" stroked="f" coordorigin="507,1344" coordsize="941,360" path="m1448,1344l507,1344,507,1621,507,1704,1448,1704,1448,1621,1448,1344xe">
              <v:path arrowok="t"/>
              <v:fill on="t" focussize="0,0"/>
              <v:stroke on="f"/>
              <v:imagedata o:title=""/>
              <o:lock v:ext="edit"/>
            </v:shape>
            <v:rect id="_x0000_s2347" o:spid="_x0000_s2347" o:spt="1" style="position:absolute;left:436;top:1273;height:348;width:928;" fillcolor="#FFFFFF" filled="t" stroked="f" coordsize="21600,21600">
              <v:path/>
              <v:fill on="t" focussize="0,0"/>
              <v:stroke on="f"/>
              <v:imagedata o:title=""/>
              <o:lock v:ext="edit"/>
            </v:rect>
            <v:rect id="_x0000_s2348" o:spid="_x0000_s2348" o:spt="1" style="position:absolute;left:436;top:1273;height:348;width:928;" filled="f" stroked="t" coordsize="21600,21600">
              <v:path/>
              <v:fill on="f" focussize="0,0"/>
              <v:stroke weight="0.604094488188976pt" color="#000000"/>
              <v:imagedata o:title=""/>
              <o:lock v:ext="edit"/>
            </v:rect>
            <v:rect id="_x0000_s2349" o:spid="_x0000_s2349" o:spt="1" style="position:absolute;left:786;top:907;height:364;width:13;" fillcolor="#000000" filled="t" stroked="f" coordsize="21600,21600">
              <v:path/>
              <v:fill on="t" focussize="0,0"/>
              <v:stroke on="f"/>
              <v:imagedata o:title=""/>
              <o:lock v:ext="edit"/>
            </v:rect>
            <v:shape id="_x0000_s2350" o:spid="_x0000_s2350" style="position:absolute;left:507;top:2069;height:360;width:1810;" fillcolor="#959595" filled="t" stroked="f" coordorigin="507,2069" coordsize="1810,360" path="m2317,2069l507,2069,507,2346,507,2429,2317,2429,2317,2346,2317,2069xe">
              <v:path arrowok="t"/>
              <v:fill on="t" focussize="0,0"/>
              <v:stroke on="f"/>
              <v:imagedata o:title=""/>
              <o:lock v:ext="edit"/>
            </v:shape>
            <v:rect id="_x0000_s2351" o:spid="_x0000_s2351" o:spt="1" style="position:absolute;left:436;top:1998;height:348;width:1798;" fillcolor="#FFFFFF" filled="t" stroked="f" coordsize="21600,21600">
              <v:path/>
              <v:fill on="t" focussize="0,0"/>
              <v:stroke on="f"/>
              <v:imagedata o:title=""/>
              <o:lock v:ext="edit"/>
            </v:rect>
            <v:rect id="_x0000_s2352" o:spid="_x0000_s2352" o:spt="1" style="position:absolute;left:436;top:1998;height:348;width:1798;" filled="f" stroked="t" coordsize="21600,21600">
              <v:path/>
              <v:fill on="f" focussize="0,0"/>
              <v:stroke weight="0.604094488188976pt" color="#000000"/>
              <v:imagedata o:title=""/>
              <o:lock v:ext="edit"/>
            </v:rect>
            <v:shape id="_x0000_s2353" o:spid="_x0000_s2353" style="position:absolute;left:786;top:907;height:1089;width:1028;" fillcolor="#000000" filled="t" stroked="f" coordorigin="787,908" coordsize="1028,1089" path="m799,1632l787,1632,787,1996,799,1996,799,1632xm1814,908l1802,908,1802,1996,1814,1996,1814,908xe">
              <v:path arrowok="t"/>
              <v:fill on="t" focussize="0,0"/>
              <v:stroke on="f"/>
              <v:imagedata o:title=""/>
              <o:lock v:ext="edit"/>
            </v:shape>
            <v:shape id="_x0000_s2354" o:spid="_x0000_s2354" o:spt="202" type="#_x0000_t202" style="position:absolute;left:436;top:1998;height:348;width:1798;" filled="f" stroked="t" coordsize="21600,21600">
              <v:path/>
              <v:fill on="f" focussize="0,0"/>
              <v:stroke weight="0.604094488188976pt" color="#000000"/>
              <v:imagedata o:title=""/>
              <o:lock v:ext="edit"/>
              <v:textbox inset="0mm,0mm,0mm,0mm">
                <w:txbxContent>
                  <w:p>
                    <w:pPr>
                      <w:spacing w:before="40"/>
                      <w:ind w:left="434" w:right="0" w:firstLine="0"/>
                      <w:jc w:val="left"/>
                      <w:rPr>
                        <w:rFonts w:ascii="Arial MT"/>
                        <w:sz w:val="19"/>
                      </w:rPr>
                    </w:pPr>
                    <w:r>
                      <w:rPr>
                        <w:rFonts w:ascii="Arial MT"/>
                        <w:sz w:val="19"/>
                      </w:rPr>
                      <w:t>CVertex3d</w:t>
                    </w:r>
                  </w:p>
                </w:txbxContent>
              </v:textbox>
            </v:shape>
            <v:shape id="_x0000_s2355" o:spid="_x0000_s2355" o:spt="202" type="#_x0000_t202" style="position:absolute;left:436;top:1273;height:348;width:892;" filled="f" stroked="t" coordsize="21600,21600">
              <v:path/>
              <v:fill on="f" focussize="0,0"/>
              <v:stroke weight="0.604094488188976pt" color="#000000"/>
              <v:imagedata o:title=""/>
              <o:lock v:ext="edit"/>
              <v:textbox inset="0mm,0mm,0mm,0mm">
                <w:txbxContent>
                  <w:p>
                    <w:pPr>
                      <w:spacing w:before="40"/>
                      <w:ind w:left="59" w:right="0" w:firstLine="0"/>
                      <w:jc w:val="left"/>
                      <w:rPr>
                        <w:rFonts w:ascii="Arial MT"/>
                        <w:sz w:val="19"/>
                      </w:rPr>
                    </w:pPr>
                    <w:r>
                      <w:rPr>
                        <w:rFonts w:ascii="Arial MT"/>
                        <w:sz w:val="19"/>
                      </w:rPr>
                      <w:t>CPoint3d</w:t>
                    </w:r>
                  </w:p>
                </w:txbxContent>
              </v:textbox>
            </v:shape>
            <v:shape id="_x0000_s2356" o:spid="_x0000_s2356" o:spt="202" type="#_x0000_t202" style="position:absolute;left:1451;top:548;height:348;width:783;" filled="f" stroked="t" coordsize="21600,21600">
              <v:path/>
              <v:fill on="f" focussize="0,0"/>
              <v:stroke weight="0.604094488188976pt" color="#000000"/>
              <v:imagedata o:title=""/>
              <o:lock v:ext="edit"/>
              <v:textbox inset="0mm,0mm,0mm,0mm">
                <w:txbxContent>
                  <w:p>
                    <w:pPr>
                      <w:spacing w:before="40"/>
                      <w:ind w:left="38" w:right="0" w:firstLine="0"/>
                      <w:jc w:val="left"/>
                      <w:rPr>
                        <w:rFonts w:ascii="Arial MT"/>
                        <w:sz w:val="19"/>
                      </w:rPr>
                    </w:pPr>
                    <w:r>
                      <w:rPr>
                        <w:rFonts w:ascii="Arial MT"/>
                        <w:sz w:val="19"/>
                      </w:rPr>
                      <w:t>CVertex</w:t>
                    </w:r>
                  </w:p>
                </w:txbxContent>
              </v:textbox>
            </v:shape>
            <v:shape id="_x0000_s2357" o:spid="_x0000_s2357" o:spt="202" type="#_x0000_t202" style="position:absolute;left:436;top:548;height:348;width:892;" filled="f" stroked="t" coordsize="21600,21600">
              <v:path/>
              <v:fill on="f" focussize="0,0"/>
              <v:stroke weight="0.604094488188976pt" color="#000000"/>
              <v:imagedata o:title=""/>
              <o:lock v:ext="edit"/>
              <v:textbox inset="0mm,0mm,0mm,0mm">
                <w:txbxContent>
                  <w:p>
                    <w:pPr>
                      <w:spacing w:before="40"/>
                      <w:ind w:left="26" w:right="0" w:firstLine="0"/>
                      <w:jc w:val="left"/>
                      <w:rPr>
                        <w:rFonts w:ascii="Arial MT"/>
                        <w:sz w:val="19"/>
                      </w:rPr>
                    </w:pPr>
                    <w:r>
                      <w:rPr>
                        <w:rFonts w:ascii="Arial MT"/>
                        <w:sz w:val="19"/>
                      </w:rPr>
                      <w:t>CPoint2d</w:t>
                    </w:r>
                  </w:p>
                </w:txbxContent>
              </v:textbox>
            </v:shape>
          </v:group>
        </w:pict>
      </w:r>
      <w:r>
        <w:t>#0007</w:t>
      </w:r>
      <w:r>
        <w:rPr>
          <w:spacing w:val="1"/>
        </w:rPr>
        <w:t xml:space="preserve"> </w:t>
      </w:r>
      <w:r>
        <w:t>float x() { return _x; }</w:t>
      </w:r>
      <w:r>
        <w:rPr>
          <w:spacing w:val="-94"/>
        </w:rPr>
        <w:t xml:space="preserve"> </w:t>
      </w:r>
      <w:r>
        <w:t>#0008</w:t>
      </w:r>
      <w:r>
        <w:rPr>
          <w:spacing w:val="1"/>
        </w:rPr>
        <w:t xml:space="preserve"> </w:t>
      </w:r>
      <w:r>
        <w:t>float y() { return _y; }</w:t>
      </w:r>
      <w:r>
        <w:rPr>
          <w:spacing w:val="-94"/>
        </w:rPr>
        <w:t xml:space="preserve"> </w:t>
      </w:r>
      <w:r>
        <w:t>#0009</w:t>
      </w:r>
    </w:p>
    <w:p>
      <w:pPr>
        <w:pStyle w:val="11"/>
        <w:spacing w:line="292" w:lineRule="auto"/>
        <w:ind w:left="2910" w:right="2952"/>
        <w:jc w:val="both"/>
      </w:pPr>
      <w:r>
        <w:t>#0010</w:t>
      </w:r>
      <w:r>
        <w:rPr>
          <w:spacing w:val="1"/>
        </w:rPr>
        <w:t xml:space="preserve"> </w:t>
      </w:r>
      <w:r>
        <w:t>void x( float newX ) { _x = newX; }</w:t>
      </w:r>
      <w:r>
        <w:rPr>
          <w:spacing w:val="-94"/>
        </w:rPr>
        <w:t xml:space="preserve"> </w:t>
      </w:r>
      <w:r>
        <w:t>#0011</w:t>
      </w:r>
      <w:r>
        <w:rPr>
          <w:spacing w:val="1"/>
        </w:rPr>
        <w:t xml:space="preserve"> </w:t>
      </w:r>
      <w:r>
        <w:t>void y( float newY ) { _y = newY; }</w:t>
      </w:r>
      <w:r>
        <w:rPr>
          <w:spacing w:val="-94"/>
        </w:rPr>
        <w:t xml:space="preserve"> </w:t>
      </w:r>
      <w:r>
        <w:t>#0012</w:t>
      </w:r>
    </w:p>
    <w:p>
      <w:pPr>
        <w:pStyle w:val="11"/>
        <w:spacing w:line="166" w:lineRule="exact"/>
        <w:ind w:left="2910"/>
        <w:jc w:val="both"/>
        <w:rPr>
          <w:rFonts w:hint="eastAsia" w:ascii="宋体" w:eastAsia="宋体"/>
        </w:rPr>
      </w:pPr>
      <w:r>
        <w:t>#0013</w:t>
      </w:r>
      <w:r>
        <w:rPr>
          <w:spacing w:val="1"/>
        </w:rPr>
        <w:t xml:space="preserve">     // </w:t>
      </w:r>
      <w:r>
        <w:rPr>
          <w:rFonts w:hint="eastAsia" w:ascii="宋体" w:eastAsia="宋体"/>
          <w:spacing w:val="2"/>
        </w:rPr>
        <w:t xml:space="preserve">預留 </w:t>
      </w:r>
      <w:r>
        <w:t>z</w:t>
      </w:r>
      <w:r>
        <w:rPr>
          <w:spacing w:val="-11"/>
        </w:rPr>
        <w:t xml:space="preserve"> </w:t>
      </w:r>
      <w:r>
        <w:rPr>
          <w:rFonts w:hint="eastAsia" w:ascii="宋体" w:eastAsia="宋体"/>
        </w:rPr>
        <w:t>的彈性空間（目前什麼也沒做）</w:t>
      </w:r>
    </w:p>
    <w:p>
      <w:pPr>
        <w:pStyle w:val="11"/>
        <w:tabs>
          <w:tab w:val="left" w:pos="3880"/>
        </w:tabs>
        <w:spacing w:before="53" w:line="292" w:lineRule="auto"/>
        <w:ind w:left="2910" w:right="3145"/>
      </w:pPr>
      <w:r>
        <w:t>#0014</w:t>
      </w:r>
      <w:r>
        <w:tab/>
      </w:r>
      <w:r>
        <w:t>virtual float z() { return 0.0; }</w:t>
      </w:r>
      <w:r>
        <w:rPr>
          <w:spacing w:val="-94"/>
        </w:rPr>
        <w:t xml:space="preserve"> </w:t>
      </w:r>
      <w:r>
        <w:t>#0015</w:t>
      </w:r>
      <w:r>
        <w:tab/>
      </w:r>
      <w:r>
        <w:t>virtual</w:t>
      </w:r>
      <w:r>
        <w:rPr>
          <w:spacing w:val="-2"/>
        </w:rPr>
        <w:t xml:space="preserve"> </w:t>
      </w:r>
      <w:r>
        <w:t>void</w:t>
      </w:r>
      <w:r>
        <w:rPr>
          <w:spacing w:val="-2"/>
        </w:rPr>
        <w:t xml:space="preserve"> </w:t>
      </w:r>
      <w:r>
        <w:t>z(</w:t>
      </w:r>
      <w:r>
        <w:rPr>
          <w:spacing w:val="-2"/>
        </w:rPr>
        <w:t xml:space="preserve"> </w:t>
      </w:r>
      <w:r>
        <w:t>float</w:t>
      </w:r>
      <w:r>
        <w:rPr>
          <w:spacing w:val="-1"/>
        </w:rPr>
        <w:t xml:space="preserve"> </w:t>
      </w:r>
      <w:r>
        <w:t>)</w:t>
      </w:r>
      <w:r>
        <w:rPr>
          <w:spacing w:val="-2"/>
        </w:rPr>
        <w:t xml:space="preserve"> </w:t>
      </w:r>
      <w:r>
        <w:t>{</w:t>
      </w:r>
      <w:r>
        <w:rPr>
          <w:spacing w:val="-2"/>
        </w:rPr>
        <w:t xml:space="preserve"> </w:t>
      </w:r>
      <w:r>
        <w:t>}</w:t>
      </w:r>
    </w:p>
    <w:p>
      <w:pPr>
        <w:pStyle w:val="11"/>
        <w:spacing w:line="181" w:lineRule="exact"/>
        <w:ind w:left="2910"/>
      </w:pPr>
      <w:r>
        <w:t>#0016</w:t>
      </w:r>
    </w:p>
    <w:p>
      <w:pPr>
        <w:pStyle w:val="11"/>
        <w:tabs>
          <w:tab w:val="left" w:pos="3880"/>
        </w:tabs>
        <w:spacing w:before="39" w:line="292" w:lineRule="auto"/>
        <w:ind w:left="2910" w:right="3595"/>
      </w:pPr>
      <w:r>
        <w:t>#0017</w:t>
      </w:r>
      <w:r>
        <w:rPr>
          <w:spacing w:val="60"/>
        </w:rPr>
        <w:t xml:space="preserve"> </w:t>
      </w:r>
      <w:r>
        <w:t>public:</w:t>
      </w:r>
      <w:r>
        <w:rPr>
          <w:spacing w:val="60"/>
        </w:rPr>
        <w:t xml:space="preserve"> </w:t>
      </w:r>
      <w:r>
        <w:t>//</w:t>
      </w:r>
      <w:r>
        <w:rPr>
          <w:spacing w:val="-5"/>
        </w:rPr>
        <w:t xml:space="preserve"> </w:t>
      </w:r>
      <w:r>
        <w:t>protected:</w:t>
      </w:r>
      <w:r>
        <w:rPr>
          <w:spacing w:val="-4"/>
        </w:rPr>
        <w:t xml:space="preserve"> </w:t>
      </w:r>
      <w:r>
        <w:t>is</w:t>
      </w:r>
      <w:r>
        <w:rPr>
          <w:spacing w:val="-5"/>
        </w:rPr>
        <w:t xml:space="preserve"> </w:t>
      </w:r>
      <w:r>
        <w:t>better</w:t>
      </w:r>
      <w:r>
        <w:rPr>
          <w:spacing w:val="-93"/>
        </w:rPr>
        <w:t xml:space="preserve"> </w:t>
      </w:r>
      <w:r>
        <w:t>#0018</w:t>
      </w:r>
      <w:r>
        <w:tab/>
      </w:r>
      <w:r>
        <w:t>float</w:t>
      </w:r>
      <w:r>
        <w:rPr>
          <w:spacing w:val="-1"/>
        </w:rPr>
        <w:t xml:space="preserve"> </w:t>
      </w:r>
      <w:r>
        <w:t>_x,</w:t>
      </w:r>
      <w:r>
        <w:rPr>
          <w:spacing w:val="-1"/>
        </w:rPr>
        <w:t xml:space="preserve"> </w:t>
      </w:r>
      <w:r>
        <w:t>_y;</w:t>
      </w:r>
    </w:p>
    <w:p>
      <w:pPr>
        <w:pStyle w:val="11"/>
        <w:spacing w:line="181" w:lineRule="exact"/>
        <w:ind w:left="2910"/>
      </w:pPr>
      <w:r>
        <w:t>#0019</w:t>
      </w:r>
      <w:r>
        <w:rPr>
          <w:spacing w:val="62"/>
        </w:rPr>
        <w:t xml:space="preserve"> </w:t>
      </w:r>
      <w:r>
        <w:t>};</w:t>
      </w:r>
    </w:p>
    <w:p>
      <w:pPr>
        <w:pStyle w:val="11"/>
        <w:spacing w:before="40"/>
        <w:ind w:left="2910"/>
      </w:pPr>
      <w:r>
        <w:t>#0020</w:t>
      </w:r>
    </w:p>
    <w:p>
      <w:pPr>
        <w:pStyle w:val="11"/>
        <w:spacing w:before="39" w:line="292" w:lineRule="auto"/>
        <w:ind w:left="2910" w:right="3398"/>
      </w:pPr>
      <w:r>
        <w:t>#0021</w:t>
      </w:r>
      <w:r>
        <w:rPr>
          <w:spacing w:val="59"/>
        </w:rPr>
        <w:t xml:space="preserve"> </w:t>
      </w:r>
      <w:r>
        <w:t>class</w:t>
      </w:r>
      <w:r>
        <w:rPr>
          <w:spacing w:val="-6"/>
        </w:rPr>
        <w:t xml:space="preserve"> </w:t>
      </w:r>
      <w:r>
        <w:t>CPoint3d</w:t>
      </w:r>
      <w:r>
        <w:rPr>
          <w:spacing w:val="-5"/>
        </w:rPr>
        <w:t xml:space="preserve"> </w:t>
      </w:r>
      <w:r>
        <w:t>:</w:t>
      </w:r>
      <w:r>
        <w:rPr>
          <w:spacing w:val="-5"/>
        </w:rPr>
        <w:t xml:space="preserve"> </w:t>
      </w:r>
      <w:r>
        <w:t>public</w:t>
      </w:r>
      <w:r>
        <w:rPr>
          <w:spacing w:val="-6"/>
        </w:rPr>
        <w:t xml:space="preserve"> </w:t>
      </w:r>
      <w:r>
        <w:t>CPoint2d</w:t>
      </w:r>
      <w:r>
        <w:rPr>
          <w:spacing w:val="-93"/>
        </w:rPr>
        <w:t xml:space="preserve"> </w:t>
      </w:r>
      <w:r>
        <w:t>#0022</w:t>
      </w:r>
      <w:r>
        <w:rPr>
          <w:spacing w:val="67"/>
        </w:rPr>
        <w:t xml:space="preserve"> </w:t>
      </w:r>
      <w:r>
        <w:t>{</w:t>
      </w:r>
    </w:p>
    <w:p>
      <w:pPr>
        <w:pStyle w:val="11"/>
        <w:spacing w:line="181" w:lineRule="exact"/>
        <w:ind w:left="2910"/>
      </w:pPr>
      <w:r>
        <w:t>#0023</w:t>
      </w:r>
      <w:r>
        <w:rPr>
          <w:spacing w:val="59"/>
        </w:rPr>
        <w:t xml:space="preserve"> </w:t>
      </w:r>
      <w:r>
        <w:t>public:</w:t>
      </w:r>
    </w:p>
    <w:p>
      <w:pPr>
        <w:pStyle w:val="11"/>
        <w:tabs>
          <w:tab w:val="left" w:pos="3880"/>
          <w:tab w:val="left" w:pos="4207"/>
        </w:tabs>
        <w:spacing w:before="40" w:line="292" w:lineRule="auto"/>
        <w:ind w:left="2910" w:right="1156"/>
      </w:pPr>
      <w:r>
        <w:t>#0024</w:t>
      </w:r>
      <w:r>
        <w:tab/>
      </w:r>
      <w:r>
        <w:t>CPoint3d(</w:t>
      </w:r>
      <w:r>
        <w:rPr>
          <w:spacing w:val="-13"/>
        </w:rPr>
        <w:t xml:space="preserve"> </w:t>
      </w:r>
      <w:r>
        <w:t>float</w:t>
      </w:r>
      <w:r>
        <w:rPr>
          <w:spacing w:val="-12"/>
        </w:rPr>
        <w:t xml:space="preserve"> </w:t>
      </w:r>
      <w:r>
        <w:t>x</w:t>
      </w:r>
      <w:r>
        <w:rPr>
          <w:spacing w:val="-12"/>
        </w:rPr>
        <w:t xml:space="preserve"> </w:t>
      </w:r>
      <w:r>
        <w:t>=</w:t>
      </w:r>
      <w:r>
        <w:rPr>
          <w:spacing w:val="-12"/>
        </w:rPr>
        <w:t xml:space="preserve"> </w:t>
      </w:r>
      <w:r>
        <w:t>0.0,</w:t>
      </w:r>
      <w:r>
        <w:rPr>
          <w:spacing w:val="-12"/>
        </w:rPr>
        <w:t xml:space="preserve"> </w:t>
      </w:r>
      <w:r>
        <w:t>float</w:t>
      </w:r>
      <w:r>
        <w:rPr>
          <w:spacing w:val="-12"/>
        </w:rPr>
        <w:t xml:space="preserve"> </w:t>
      </w:r>
      <w:r>
        <w:t>y</w:t>
      </w:r>
      <w:r>
        <w:rPr>
          <w:spacing w:val="-12"/>
        </w:rPr>
        <w:t xml:space="preserve"> </w:t>
      </w:r>
      <w:r>
        <w:t>=</w:t>
      </w:r>
      <w:r>
        <w:rPr>
          <w:spacing w:val="-12"/>
        </w:rPr>
        <w:t xml:space="preserve"> </w:t>
      </w:r>
      <w:r>
        <w:t>1.0,</w:t>
      </w:r>
      <w:r>
        <w:rPr>
          <w:spacing w:val="-12"/>
        </w:rPr>
        <w:t xml:space="preserve"> </w:t>
      </w:r>
      <w:r>
        <w:t>float</w:t>
      </w:r>
      <w:r>
        <w:rPr>
          <w:spacing w:val="-12"/>
        </w:rPr>
        <w:t xml:space="preserve"> </w:t>
      </w:r>
      <w:r>
        <w:t>z</w:t>
      </w:r>
      <w:r>
        <w:rPr>
          <w:spacing w:val="-12"/>
        </w:rPr>
        <w:t xml:space="preserve"> </w:t>
      </w:r>
      <w:r>
        <w:t>=</w:t>
      </w:r>
      <w:r>
        <w:rPr>
          <w:spacing w:val="-12"/>
        </w:rPr>
        <w:t xml:space="preserve"> </w:t>
      </w:r>
      <w:r>
        <w:t>2.0</w:t>
      </w:r>
      <w:r>
        <w:rPr>
          <w:spacing w:val="-12"/>
        </w:rPr>
        <w:t xml:space="preserve"> </w:t>
      </w:r>
      <w:r>
        <w:t>)</w:t>
      </w:r>
      <w:r>
        <w:rPr>
          <w:spacing w:val="-93"/>
        </w:rPr>
        <w:t xml:space="preserve"> </w:t>
      </w:r>
      <w:r>
        <w:t>#0025</w:t>
      </w:r>
      <w:r>
        <w:tab/>
      </w:r>
      <w:r>
        <w:tab/>
      </w:r>
      <w:r>
        <w:t>:</w:t>
      </w:r>
      <w:r>
        <w:rPr>
          <w:spacing w:val="-1"/>
        </w:rPr>
        <w:t xml:space="preserve"> </w:t>
      </w:r>
      <w:r>
        <w:t>CPoint2d(</w:t>
      </w:r>
      <w:r>
        <w:rPr>
          <w:spacing w:val="-1"/>
        </w:rPr>
        <w:t xml:space="preserve"> </w:t>
      </w:r>
      <w:r>
        <w:t>x,</w:t>
      </w:r>
      <w:r>
        <w:rPr>
          <w:spacing w:val="-1"/>
        </w:rPr>
        <w:t xml:space="preserve"> </w:t>
      </w:r>
      <w:r>
        <w:t>y</w:t>
      </w:r>
      <w:r>
        <w:rPr>
          <w:spacing w:val="-1"/>
        </w:rPr>
        <w:t xml:space="preserve"> </w:t>
      </w:r>
      <w:r>
        <w:t>),</w:t>
      </w:r>
      <w:r>
        <w:rPr>
          <w:spacing w:val="-1"/>
        </w:rPr>
        <w:t xml:space="preserve"> </w:t>
      </w:r>
      <w:r>
        <w:t>_z( z</w:t>
      </w:r>
      <w:r>
        <w:rPr>
          <w:spacing w:val="-1"/>
        </w:rPr>
        <w:t xml:space="preserve"> </w:t>
      </w:r>
      <w:r>
        <w:t>)</w:t>
      </w:r>
      <w:r>
        <w:rPr>
          <w:spacing w:val="-1"/>
        </w:rPr>
        <w:t xml:space="preserve"> </w:t>
      </w:r>
      <w:r>
        <w:t>{</w:t>
      </w:r>
      <w:r>
        <w:rPr>
          <w:spacing w:val="-1"/>
        </w:rPr>
        <w:t xml:space="preserve"> </w:t>
      </w:r>
      <w:r>
        <w:t>};</w:t>
      </w:r>
    </w:p>
    <w:p>
      <w:pPr>
        <w:pStyle w:val="11"/>
        <w:spacing w:line="181" w:lineRule="exact"/>
        <w:ind w:left="2910"/>
      </w:pPr>
      <w:r>
        <w:t>#0026</w:t>
      </w:r>
    </w:p>
    <w:p>
      <w:pPr>
        <w:pStyle w:val="11"/>
        <w:tabs>
          <w:tab w:val="left" w:pos="3880"/>
        </w:tabs>
        <w:spacing w:before="39"/>
        <w:ind w:left="2910"/>
      </w:pPr>
      <w:r>
        <w:t>#0027</w:t>
      </w:r>
      <w:r>
        <w:tab/>
      </w:r>
      <w:r>
        <w:t>virtual</w:t>
      </w:r>
      <w:r>
        <w:rPr>
          <w:spacing w:val="-4"/>
        </w:rPr>
        <w:t xml:space="preserve"> </w:t>
      </w:r>
      <w:r>
        <w:t>float</w:t>
      </w:r>
      <w:r>
        <w:rPr>
          <w:spacing w:val="-4"/>
        </w:rPr>
        <w:t xml:space="preserve"> </w:t>
      </w:r>
      <w:r>
        <w:t>z()</w:t>
      </w:r>
      <w:r>
        <w:rPr>
          <w:spacing w:val="-4"/>
        </w:rPr>
        <w:t xml:space="preserve"> </w:t>
      </w:r>
      <w:r>
        <w:t>{</w:t>
      </w:r>
      <w:r>
        <w:rPr>
          <w:spacing w:val="-4"/>
        </w:rPr>
        <w:t xml:space="preserve"> </w:t>
      </w:r>
      <w:r>
        <w:t>return</w:t>
      </w:r>
      <w:r>
        <w:rPr>
          <w:spacing w:val="-4"/>
        </w:rPr>
        <w:t xml:space="preserve"> </w:t>
      </w:r>
      <w:r>
        <w:t>_z;</w:t>
      </w:r>
      <w:r>
        <w:rPr>
          <w:spacing w:val="-4"/>
        </w:rPr>
        <w:t xml:space="preserve"> </w:t>
      </w:r>
      <w:r>
        <w:t>}</w:t>
      </w:r>
    </w:p>
    <w:p>
      <w:pPr>
        <w:pStyle w:val="11"/>
        <w:tabs>
          <w:tab w:val="left" w:pos="3880"/>
        </w:tabs>
        <w:spacing w:before="40" w:line="292" w:lineRule="auto"/>
        <w:ind w:left="2910" w:right="2184"/>
      </w:pPr>
      <w:r>
        <w:t>#0028</w:t>
      </w:r>
      <w:r>
        <w:tab/>
      </w:r>
      <w:r>
        <w:t>virtual void z( float newZ ) { _z = newZ; }</w:t>
      </w:r>
      <w:r>
        <w:rPr>
          <w:spacing w:val="-94"/>
        </w:rPr>
        <w:t xml:space="preserve"> </w:t>
      </w:r>
      <w:r>
        <w:t>#0029</w:t>
      </w:r>
    </w:p>
    <w:p>
      <w:pPr>
        <w:pStyle w:val="11"/>
        <w:tabs>
          <w:tab w:val="left" w:pos="3880"/>
        </w:tabs>
        <w:spacing w:line="292" w:lineRule="auto"/>
        <w:ind w:left="2910" w:right="3595"/>
      </w:pPr>
      <w:r>
        <w:t>#0030</w:t>
      </w:r>
      <w:r>
        <w:rPr>
          <w:spacing w:val="60"/>
        </w:rPr>
        <w:t xml:space="preserve"> </w:t>
      </w:r>
      <w:r>
        <w:t>public:</w:t>
      </w:r>
      <w:r>
        <w:rPr>
          <w:spacing w:val="60"/>
        </w:rPr>
        <w:t xml:space="preserve"> </w:t>
      </w:r>
      <w:r>
        <w:t>//</w:t>
      </w:r>
      <w:r>
        <w:rPr>
          <w:spacing w:val="-4"/>
        </w:rPr>
        <w:t xml:space="preserve"> </w:t>
      </w:r>
      <w:r>
        <w:t>protected:</w:t>
      </w:r>
      <w:r>
        <w:rPr>
          <w:spacing w:val="-5"/>
        </w:rPr>
        <w:t xml:space="preserve"> </w:t>
      </w:r>
      <w:r>
        <w:t>is</w:t>
      </w:r>
      <w:r>
        <w:rPr>
          <w:spacing w:val="-4"/>
        </w:rPr>
        <w:t xml:space="preserve"> </w:t>
      </w:r>
      <w:r>
        <w:t>better</w:t>
      </w:r>
      <w:r>
        <w:rPr>
          <w:spacing w:val="-93"/>
        </w:rPr>
        <w:t xml:space="preserve"> </w:t>
      </w:r>
      <w:r>
        <w:t>#0031</w:t>
      </w:r>
      <w:r>
        <w:tab/>
      </w:r>
      <w:r>
        <w:t>float</w:t>
      </w:r>
      <w:r>
        <w:rPr>
          <w:spacing w:val="-1"/>
        </w:rPr>
        <w:t xml:space="preserve"> </w:t>
      </w:r>
      <w:r>
        <w:t>_z;</w:t>
      </w:r>
    </w:p>
    <w:p>
      <w:pPr>
        <w:pStyle w:val="11"/>
        <w:spacing w:line="181" w:lineRule="exact"/>
        <w:ind w:left="2910"/>
      </w:pPr>
      <w:r>
        <w:t>#0032</w:t>
      </w:r>
      <w:r>
        <w:rPr>
          <w:spacing w:val="62"/>
        </w:rPr>
        <w:t xml:space="preserve"> </w:t>
      </w:r>
      <w:r>
        <w:t>};</w:t>
      </w:r>
    </w:p>
    <w:p>
      <w:pPr>
        <w:pStyle w:val="11"/>
        <w:spacing w:before="39"/>
        <w:ind w:left="2910"/>
      </w:pPr>
      <w:r>
        <w:t>#0033</w:t>
      </w:r>
    </w:p>
    <w:p>
      <w:pPr>
        <w:pStyle w:val="11"/>
        <w:spacing w:before="39"/>
        <w:ind w:left="2910"/>
      </w:pPr>
      <w:r>
        <w:t>#0034</w:t>
      </w:r>
      <w:r>
        <w:rPr>
          <w:spacing w:val="59"/>
        </w:rPr>
        <w:t xml:space="preserve"> </w:t>
      </w:r>
      <w:r>
        <w:t>class</w:t>
      </w:r>
      <w:r>
        <w:rPr>
          <w:spacing w:val="-5"/>
        </w:rPr>
        <w:t xml:space="preserve"> </w:t>
      </w:r>
      <w:r>
        <w:t>CVertex</w:t>
      </w:r>
    </w:p>
    <w:p>
      <w:pPr>
        <w:pStyle w:val="11"/>
        <w:spacing w:before="40"/>
        <w:ind w:left="2910"/>
      </w:pPr>
      <w:r>
        <w:t>#0035</w:t>
      </w:r>
      <w:r>
        <w:rPr>
          <w:spacing w:val="63"/>
        </w:rPr>
        <w:t xml:space="preserve"> </w:t>
      </w:r>
      <w:r>
        <w:t>{</w:t>
      </w:r>
    </w:p>
    <w:p>
      <w:pPr>
        <w:pStyle w:val="11"/>
        <w:spacing w:before="39"/>
        <w:ind w:left="2910"/>
      </w:pPr>
      <w:r>
        <w:t>#0036</w:t>
      </w:r>
      <w:r>
        <w:rPr>
          <w:spacing w:val="59"/>
        </w:rPr>
        <w:t xml:space="preserve"> </w:t>
      </w:r>
      <w:r>
        <w:t>public:</w:t>
      </w:r>
    </w:p>
    <w:p>
      <w:pPr>
        <w:pStyle w:val="11"/>
        <w:tabs>
          <w:tab w:val="left" w:pos="3798"/>
        </w:tabs>
        <w:spacing w:before="40" w:line="292" w:lineRule="auto"/>
        <w:ind w:left="2910" w:right="4023"/>
      </w:pPr>
      <w:r>
        <w:t>#0037</w:t>
      </w:r>
      <w:r>
        <w:tab/>
      </w:r>
      <w:r>
        <w:t>virtual</w:t>
      </w:r>
      <w:r>
        <w:rPr>
          <w:spacing w:val="-4"/>
        </w:rPr>
        <w:t xml:space="preserve"> </w:t>
      </w:r>
      <w:r>
        <w:t>void</w:t>
      </w:r>
      <w:r>
        <w:rPr>
          <w:spacing w:val="-3"/>
        </w:rPr>
        <w:t xml:space="preserve"> </w:t>
      </w:r>
      <w:r>
        <w:t>foo()</w:t>
      </w:r>
      <w:r>
        <w:rPr>
          <w:spacing w:val="-3"/>
        </w:rPr>
        <w:t xml:space="preserve"> </w:t>
      </w:r>
      <w:r>
        <w:t>{</w:t>
      </w:r>
      <w:r>
        <w:rPr>
          <w:spacing w:val="63"/>
        </w:rPr>
        <w:t xml:space="preserve"> </w:t>
      </w:r>
      <w:r>
        <w:t>}</w:t>
      </w:r>
      <w:r>
        <w:rPr>
          <w:spacing w:val="-3"/>
        </w:rPr>
        <w:t xml:space="preserve"> </w:t>
      </w:r>
      <w:r>
        <w:t>;</w:t>
      </w:r>
      <w:r>
        <w:rPr>
          <w:spacing w:val="-93"/>
        </w:rPr>
        <w:t xml:space="preserve"> </w:t>
      </w:r>
      <w:r>
        <w:t>#0038</w:t>
      </w:r>
    </w:p>
    <w:p>
      <w:pPr>
        <w:pStyle w:val="11"/>
        <w:tabs>
          <w:tab w:val="left" w:pos="3798"/>
        </w:tabs>
        <w:spacing w:line="292" w:lineRule="auto"/>
        <w:ind w:left="2910" w:right="3595"/>
      </w:pPr>
      <w:r>
        <w:t>#0039</w:t>
      </w:r>
      <w:r>
        <w:rPr>
          <w:spacing w:val="60"/>
        </w:rPr>
        <w:t xml:space="preserve"> </w:t>
      </w:r>
      <w:r>
        <w:t>public:</w:t>
      </w:r>
      <w:r>
        <w:rPr>
          <w:spacing w:val="60"/>
        </w:rPr>
        <w:t xml:space="preserve"> </w:t>
      </w:r>
      <w:r>
        <w:t>//</w:t>
      </w:r>
      <w:r>
        <w:rPr>
          <w:spacing w:val="-5"/>
        </w:rPr>
        <w:t xml:space="preserve"> </w:t>
      </w:r>
      <w:r>
        <w:t>protected:</w:t>
      </w:r>
      <w:r>
        <w:rPr>
          <w:spacing w:val="-4"/>
        </w:rPr>
        <w:t xml:space="preserve"> </w:t>
      </w:r>
      <w:r>
        <w:t>is</w:t>
      </w:r>
      <w:r>
        <w:rPr>
          <w:spacing w:val="-5"/>
        </w:rPr>
        <w:t xml:space="preserve"> </w:t>
      </w:r>
      <w:r>
        <w:t>better</w:t>
      </w:r>
      <w:r>
        <w:rPr>
          <w:spacing w:val="-93"/>
        </w:rPr>
        <w:t xml:space="preserve"> </w:t>
      </w:r>
      <w:r>
        <w:t>#0040</w:t>
      </w:r>
      <w:r>
        <w:tab/>
      </w:r>
      <w:r>
        <w:t>CVertex</w:t>
      </w:r>
      <w:r>
        <w:rPr>
          <w:spacing w:val="-1"/>
        </w:rPr>
        <w:t xml:space="preserve"> </w:t>
      </w:r>
      <w:r>
        <w:t>*next;</w:t>
      </w:r>
    </w:p>
    <w:p>
      <w:pPr>
        <w:pStyle w:val="11"/>
        <w:spacing w:line="181" w:lineRule="exact"/>
        <w:ind w:left="2910"/>
      </w:pPr>
      <w:r>
        <w:t>#0041</w:t>
      </w:r>
      <w:r>
        <w:rPr>
          <w:spacing w:val="62"/>
        </w:rPr>
        <w:t xml:space="preserve"> </w:t>
      </w:r>
      <w:r>
        <w:t>};</w:t>
      </w:r>
    </w:p>
    <w:p>
      <w:pPr>
        <w:pStyle w:val="11"/>
        <w:spacing w:before="39"/>
        <w:ind w:left="2910"/>
      </w:pPr>
      <w:r>
        <w:t>#0042</w:t>
      </w:r>
    </w:p>
    <w:p>
      <w:pPr>
        <w:pStyle w:val="11"/>
        <w:spacing w:before="39" w:line="292" w:lineRule="auto"/>
        <w:ind w:left="2910" w:right="1664"/>
      </w:pPr>
      <w:r>
        <w:t>#0043</w:t>
      </w:r>
      <w:r>
        <w:rPr>
          <w:spacing w:val="58"/>
        </w:rPr>
        <w:t xml:space="preserve"> </w:t>
      </w:r>
      <w:r>
        <w:t>class</w:t>
      </w:r>
      <w:r>
        <w:rPr>
          <w:spacing w:val="-6"/>
        </w:rPr>
        <w:t xml:space="preserve"> </w:t>
      </w:r>
      <w:r>
        <w:t>CVertex3d</w:t>
      </w:r>
      <w:r>
        <w:rPr>
          <w:spacing w:val="-6"/>
        </w:rPr>
        <w:t xml:space="preserve"> </w:t>
      </w:r>
      <w:r>
        <w:t>:</w:t>
      </w:r>
      <w:r>
        <w:rPr>
          <w:spacing w:val="-5"/>
        </w:rPr>
        <w:t xml:space="preserve"> </w:t>
      </w:r>
      <w:r>
        <w:t>public</w:t>
      </w:r>
      <w:r>
        <w:rPr>
          <w:spacing w:val="-6"/>
        </w:rPr>
        <w:t xml:space="preserve"> </w:t>
      </w:r>
      <w:r>
        <w:t>CPoint3d,</w:t>
      </w:r>
      <w:r>
        <w:rPr>
          <w:spacing w:val="-5"/>
        </w:rPr>
        <w:t xml:space="preserve"> </w:t>
      </w:r>
      <w:r>
        <w:t>public</w:t>
      </w:r>
      <w:r>
        <w:rPr>
          <w:spacing w:val="-5"/>
        </w:rPr>
        <w:t xml:space="preserve"> </w:t>
      </w:r>
      <w:r>
        <w:t>CVertex</w:t>
      </w:r>
      <w:r>
        <w:rPr>
          <w:spacing w:val="-93"/>
        </w:rPr>
        <w:t xml:space="preserve"> </w:t>
      </w:r>
      <w:r>
        <w:t>#0044</w:t>
      </w:r>
      <w:r>
        <w:rPr>
          <w:spacing w:val="67"/>
        </w:rPr>
        <w:t xml:space="preserve"> </w:t>
      </w:r>
      <w:r>
        <w:t>{</w:t>
      </w:r>
    </w:p>
    <w:p>
      <w:pPr>
        <w:pStyle w:val="11"/>
        <w:spacing w:before="7"/>
        <w:rPr>
          <w:sz w:val="29"/>
        </w:rPr>
      </w:pPr>
    </w:p>
    <w:p>
      <w:pPr>
        <w:pStyle w:val="5"/>
        <w:ind w:left="0" w:right="390"/>
        <w:jc w:val="right"/>
      </w:pPr>
      <w:r>
        <w:t>131</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2358" o:spid="_x0000_s2358" o:spt="1" style="position:absolute;left:0pt;margin-left:131.9pt;margin-top:18.85pt;height:0.7pt;width:323pt;mso-position-horizontal-relative:page;mso-wrap-distance-bottom:0pt;mso-wrap-distance-top:0pt;z-index:-251269120;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
        <w:rPr>
          <w:rFonts w:ascii="宋体"/>
          <w:sz w:val="23"/>
        </w:rPr>
      </w:pPr>
    </w:p>
    <w:p>
      <w:pPr>
        <w:pStyle w:val="11"/>
        <w:spacing w:before="99"/>
        <w:ind w:left="2910"/>
      </w:pPr>
      <w:r>
        <w:t>#0045</w:t>
      </w:r>
      <w:r>
        <w:rPr>
          <w:spacing w:val="59"/>
        </w:rPr>
        <w:t xml:space="preserve"> </w:t>
      </w:r>
      <w:r>
        <w:t>public:</w:t>
      </w:r>
    </w:p>
    <w:p>
      <w:pPr>
        <w:pStyle w:val="11"/>
        <w:tabs>
          <w:tab w:val="left" w:pos="3880"/>
        </w:tabs>
        <w:spacing w:before="39" w:line="292" w:lineRule="auto"/>
        <w:ind w:left="2910" w:right="2472"/>
      </w:pPr>
      <w:r>
        <w:t>#0046</w:t>
      </w:r>
      <w:r>
        <w:tab/>
      </w:r>
      <w:r>
        <w:t>CVertex3d(float m = 5.0) { mumble = m; }</w:t>
      </w:r>
      <w:r>
        <w:rPr>
          <w:spacing w:val="-94"/>
        </w:rPr>
        <w:t xml:space="preserve"> </w:t>
      </w:r>
      <w:r>
        <w:t>#0047</w:t>
      </w:r>
    </w:p>
    <w:p>
      <w:pPr>
        <w:pStyle w:val="11"/>
        <w:tabs>
          <w:tab w:val="left" w:pos="3798"/>
        </w:tabs>
        <w:spacing w:line="292" w:lineRule="auto"/>
        <w:ind w:left="2910" w:right="3595"/>
      </w:pPr>
      <w:r>
        <w:t>#0048</w:t>
      </w:r>
      <w:r>
        <w:rPr>
          <w:spacing w:val="60"/>
        </w:rPr>
        <w:t xml:space="preserve"> </w:t>
      </w:r>
      <w:r>
        <w:t>public:</w:t>
      </w:r>
      <w:r>
        <w:rPr>
          <w:spacing w:val="60"/>
        </w:rPr>
        <w:t xml:space="preserve"> </w:t>
      </w:r>
      <w:r>
        <w:t>//</w:t>
      </w:r>
      <w:r>
        <w:rPr>
          <w:spacing w:val="-5"/>
        </w:rPr>
        <w:t xml:space="preserve"> </w:t>
      </w:r>
      <w:r>
        <w:t>protected:</w:t>
      </w:r>
      <w:r>
        <w:rPr>
          <w:spacing w:val="-4"/>
        </w:rPr>
        <w:t xml:space="preserve"> </w:t>
      </w:r>
      <w:r>
        <w:t>is</w:t>
      </w:r>
      <w:r>
        <w:rPr>
          <w:spacing w:val="-5"/>
        </w:rPr>
        <w:t xml:space="preserve"> </w:t>
      </w:r>
      <w:r>
        <w:t>better</w:t>
      </w:r>
      <w:r>
        <w:rPr>
          <w:spacing w:val="-93"/>
        </w:rPr>
        <w:t xml:space="preserve"> </w:t>
      </w:r>
      <w:r>
        <w:t>#0049</w:t>
      </w:r>
      <w:r>
        <w:tab/>
      </w:r>
      <w:r>
        <w:t>float</w:t>
      </w:r>
      <w:r>
        <w:rPr>
          <w:spacing w:val="-1"/>
        </w:rPr>
        <w:t xml:space="preserve"> </w:t>
      </w:r>
      <w:r>
        <w:t>mumble;</w:t>
      </w:r>
    </w:p>
    <w:p>
      <w:pPr>
        <w:pStyle w:val="11"/>
        <w:spacing w:line="181" w:lineRule="exact"/>
        <w:ind w:left="2910"/>
      </w:pPr>
      <w:r>
        <w:t>#0050</w:t>
      </w:r>
      <w:r>
        <w:rPr>
          <w:spacing w:val="62"/>
        </w:rPr>
        <w:t xml:space="preserve"> </w:t>
      </w:r>
      <w:r>
        <w:t>};</w:t>
      </w:r>
    </w:p>
    <w:p>
      <w:pPr>
        <w:pStyle w:val="11"/>
        <w:spacing w:before="1"/>
        <w:rPr>
          <w:sz w:val="20"/>
        </w:rPr>
      </w:pPr>
    </w:p>
    <w:p>
      <w:pPr>
        <w:spacing w:before="0"/>
        <w:ind w:left="2627" w:right="0" w:firstLine="0"/>
        <w:jc w:val="both"/>
        <w:rPr>
          <w:rFonts w:hint="eastAsia" w:ascii="宋体" w:eastAsia="宋体"/>
          <w:sz w:val="18"/>
        </w:rPr>
      </w:pPr>
      <w:r>
        <w:rPr>
          <w:rFonts w:hint="eastAsia" w:ascii="宋体" w:eastAsia="宋体"/>
          <w:spacing w:val="2"/>
          <w:sz w:val="18"/>
        </w:rPr>
        <w:t xml:space="preserve">首先询问 </w:t>
      </w:r>
      <w:r>
        <w:rPr>
          <w:rFonts w:ascii="Times New Roman" w:eastAsia="Times New Roman"/>
          <w:sz w:val="18"/>
        </w:rPr>
        <w:t>class</w:t>
      </w:r>
      <w:r>
        <w:rPr>
          <w:rFonts w:ascii="Times New Roman" w:eastAsia="Times New Roman"/>
          <w:spacing w:val="58"/>
          <w:sz w:val="18"/>
        </w:rPr>
        <w:t xml:space="preserve"> </w:t>
      </w:r>
      <w:r>
        <w:rPr>
          <w:rFonts w:hint="eastAsia" w:ascii="宋体" w:eastAsia="宋体"/>
          <w:sz w:val="18"/>
        </w:rPr>
        <w:t>的大小：</w:t>
      </w:r>
    </w:p>
    <w:p>
      <w:pPr>
        <w:pStyle w:val="11"/>
        <w:spacing w:before="8"/>
        <w:rPr>
          <w:rFonts w:ascii="宋体"/>
          <w:sz w:val="21"/>
        </w:rPr>
      </w:pPr>
    </w:p>
    <w:p>
      <w:pPr>
        <w:pStyle w:val="11"/>
        <w:tabs>
          <w:tab w:val="left" w:pos="5362"/>
          <w:tab w:val="left" w:pos="6946"/>
        </w:tabs>
        <w:spacing w:line="292" w:lineRule="auto"/>
        <w:ind w:left="2910" w:right="2764"/>
      </w:pPr>
      <w:r>
        <w:t>cout</w:t>
      </w:r>
      <w:r>
        <w:rPr>
          <w:spacing w:val="-6"/>
        </w:rPr>
        <w:t xml:space="preserve"> </w:t>
      </w:r>
      <w:r>
        <w:t>&lt;&lt;</w:t>
      </w:r>
      <w:r>
        <w:rPr>
          <w:spacing w:val="-5"/>
        </w:rPr>
        <w:t xml:space="preserve"> </w:t>
      </w:r>
      <w:r>
        <w:t>sizeof(CPoint2d)</w:t>
      </w:r>
      <w:r>
        <w:rPr>
          <w:spacing w:val="60"/>
        </w:rPr>
        <w:t xml:space="preserve"> </w:t>
      </w:r>
      <w:r>
        <w:t>&lt;&lt;</w:t>
      </w:r>
      <w:r>
        <w:rPr>
          <w:spacing w:val="-5"/>
        </w:rPr>
        <w:t xml:space="preserve"> </w:t>
      </w:r>
      <w:r>
        <w:t>endl;</w:t>
      </w:r>
      <w:r>
        <w:tab/>
      </w:r>
      <w:r>
        <w:t>// 12</w:t>
      </w:r>
      <w:r>
        <w:rPr>
          <w:spacing w:val="-93"/>
        </w:rPr>
        <w:t xml:space="preserve"> </w:t>
      </w:r>
      <w:r>
        <w:t>cout</w:t>
      </w:r>
      <w:r>
        <w:rPr>
          <w:spacing w:val="-5"/>
        </w:rPr>
        <w:t xml:space="preserve"> </w:t>
      </w:r>
      <w:r>
        <w:t>&lt;&lt;</w:t>
      </w:r>
      <w:r>
        <w:rPr>
          <w:spacing w:val="-5"/>
        </w:rPr>
        <w:t xml:space="preserve"> </w:t>
      </w:r>
      <w:r>
        <w:t>sizeof(CPoint3d)</w:t>
      </w:r>
      <w:r>
        <w:rPr>
          <w:spacing w:val="60"/>
        </w:rPr>
        <w:t xml:space="preserve"> </w:t>
      </w:r>
      <w:r>
        <w:t>&lt;&lt;</w:t>
      </w:r>
      <w:r>
        <w:rPr>
          <w:spacing w:val="-5"/>
        </w:rPr>
        <w:t xml:space="preserve"> </w:t>
      </w:r>
      <w:r>
        <w:t>endl;</w:t>
      </w:r>
      <w:r>
        <w:tab/>
      </w:r>
      <w:r>
        <w:t>// 16</w:t>
      </w:r>
      <w:r>
        <w:rPr>
          <w:spacing w:val="-93"/>
        </w:rPr>
        <w:t xml:space="preserve"> </w:t>
      </w:r>
      <w:r>
        <w:t>cout</w:t>
      </w:r>
      <w:r>
        <w:rPr>
          <w:spacing w:val="-7"/>
        </w:rPr>
        <w:t xml:space="preserve"> </w:t>
      </w:r>
      <w:r>
        <w:t>&lt;&lt;</w:t>
      </w:r>
      <w:r>
        <w:rPr>
          <w:spacing w:val="-7"/>
        </w:rPr>
        <w:t xml:space="preserve"> </w:t>
      </w:r>
      <w:r>
        <w:t>sizeof(CVertex)</w:t>
      </w:r>
      <w:r>
        <w:tab/>
      </w:r>
      <w:r>
        <w:t>&lt;&lt;</w:t>
      </w:r>
      <w:r>
        <w:rPr>
          <w:spacing w:val="-4"/>
        </w:rPr>
        <w:t xml:space="preserve"> </w:t>
      </w:r>
      <w:r>
        <w:t>endl;</w:t>
      </w:r>
      <w:r>
        <w:tab/>
      </w:r>
      <w:r>
        <w:t>// 8</w:t>
      </w:r>
      <w:r>
        <w:rPr>
          <w:spacing w:val="1"/>
        </w:rPr>
        <w:t xml:space="preserve"> </w:t>
      </w:r>
      <w:r>
        <w:t>cout</w:t>
      </w:r>
      <w:r>
        <w:rPr>
          <w:spacing w:val="-6"/>
        </w:rPr>
        <w:t xml:space="preserve"> </w:t>
      </w:r>
      <w:r>
        <w:t>&lt;&lt;</w:t>
      </w:r>
      <w:r>
        <w:rPr>
          <w:spacing w:val="-6"/>
        </w:rPr>
        <w:t xml:space="preserve"> </w:t>
      </w:r>
      <w:r>
        <w:t>sizeof(CVertex3d)</w:t>
      </w:r>
      <w:r>
        <w:rPr>
          <w:spacing w:val="-6"/>
        </w:rPr>
        <w:t xml:space="preserve"> </w:t>
      </w:r>
      <w:r>
        <w:t>&lt;&lt;</w:t>
      </w:r>
      <w:r>
        <w:rPr>
          <w:spacing w:val="-6"/>
        </w:rPr>
        <w:t xml:space="preserve"> </w:t>
      </w:r>
      <w:r>
        <w:t>endl;</w:t>
      </w:r>
      <w:r>
        <w:tab/>
      </w:r>
      <w:r>
        <w:t>//</w:t>
      </w:r>
      <w:r>
        <w:rPr>
          <w:spacing w:val="-15"/>
        </w:rPr>
        <w:t xml:space="preserve"> </w:t>
      </w:r>
      <w:r>
        <w:t>28</w:t>
      </w:r>
    </w:p>
    <w:p>
      <w:pPr>
        <w:pStyle w:val="11"/>
        <w:rPr>
          <w:sz w:val="18"/>
        </w:rPr>
      </w:pPr>
    </w:p>
    <w:p>
      <w:pPr>
        <w:pStyle w:val="11"/>
        <w:rPr>
          <w:sz w:val="18"/>
        </w:rPr>
      </w:pPr>
    </w:p>
    <w:p>
      <w:pPr>
        <w:spacing w:before="0" w:line="374" w:lineRule="auto"/>
        <w:ind w:left="2627" w:right="1155" w:firstLine="0"/>
        <w:jc w:val="both"/>
        <w:rPr>
          <w:rFonts w:hint="eastAsia" w:ascii="宋体" w:eastAsia="宋体"/>
          <w:sz w:val="18"/>
        </w:rPr>
      </w:pPr>
      <w:r>
        <w:rPr>
          <w:rFonts w:hint="eastAsia" w:ascii="宋体" w:eastAsia="宋体"/>
          <w:sz w:val="18"/>
        </w:rPr>
        <w:t xml:space="preserve">由于每一个 </w:t>
      </w:r>
      <w:r>
        <w:rPr>
          <w:rFonts w:ascii="Times New Roman" w:eastAsia="Times New Roman"/>
          <w:sz w:val="18"/>
        </w:rPr>
        <w:t>classes</w:t>
      </w:r>
      <w:r>
        <w:rPr>
          <w:rFonts w:ascii="Times New Roman" w:eastAsia="Times New Roman"/>
          <w:spacing w:val="42"/>
          <w:sz w:val="18"/>
        </w:rPr>
        <w:t xml:space="preserve"> </w:t>
      </w:r>
      <w:r>
        <w:rPr>
          <w:rFonts w:hint="eastAsia" w:ascii="宋体" w:eastAsia="宋体"/>
          <w:sz w:val="18"/>
        </w:rPr>
        <w:t xml:space="preserve">都是 </w:t>
      </w:r>
      <w:r>
        <w:rPr>
          <w:rFonts w:ascii="Times New Roman" w:eastAsia="Times New Roman"/>
          <w:sz w:val="18"/>
        </w:rPr>
        <w:t>polymorphic</w:t>
      </w:r>
      <w:r>
        <w:rPr>
          <w:rFonts w:ascii="Times New Roman" w:eastAsia="Times New Roman"/>
          <w:spacing w:val="-2"/>
          <w:sz w:val="18"/>
        </w:rPr>
        <w:t xml:space="preserve"> </w:t>
      </w:r>
      <w:r>
        <w:rPr>
          <w:rFonts w:ascii="Times New Roman" w:eastAsia="Times New Roman"/>
          <w:sz w:val="18"/>
        </w:rPr>
        <w:t>classes</w:t>
      </w:r>
      <w:r>
        <w:rPr>
          <w:rFonts w:hint="eastAsia" w:ascii="宋体" w:eastAsia="宋体"/>
          <w:sz w:val="18"/>
        </w:rPr>
        <w:t xml:space="preserve">（因为都有 </w:t>
      </w:r>
      <w:r>
        <w:rPr>
          <w:rFonts w:ascii="Times New Roman" w:eastAsia="Times New Roman"/>
          <w:sz w:val="18"/>
        </w:rPr>
        <w:t>virtual</w:t>
      </w:r>
      <w:r>
        <w:rPr>
          <w:rFonts w:ascii="Times New Roman" w:eastAsia="Times New Roman"/>
          <w:spacing w:val="4"/>
          <w:sz w:val="18"/>
        </w:rPr>
        <w:t xml:space="preserve"> </w:t>
      </w:r>
      <w:r>
        <w:rPr>
          <w:rFonts w:ascii="Times New Roman" w:eastAsia="Times New Roman"/>
          <w:sz w:val="18"/>
        </w:rPr>
        <w:t>functions</w:t>
      </w:r>
      <w:r>
        <w:rPr>
          <w:rFonts w:hint="eastAsia" w:ascii="宋体" w:eastAsia="宋体"/>
          <w:sz w:val="18"/>
        </w:rPr>
        <w:t>），所以</w:t>
      </w:r>
      <w:r>
        <w:rPr>
          <w:rFonts w:hint="eastAsia" w:ascii="宋体" w:eastAsia="宋体"/>
          <w:spacing w:val="6"/>
          <w:sz w:val="18"/>
        </w:rPr>
        <w:t xml:space="preserve">每一个 </w:t>
      </w:r>
      <w:r>
        <w:rPr>
          <w:rFonts w:ascii="Times New Roman" w:eastAsia="Times New Roman"/>
          <w:sz w:val="18"/>
        </w:rPr>
        <w:t>class</w:t>
      </w:r>
      <w:r>
        <w:rPr>
          <w:rFonts w:ascii="Times New Roman" w:eastAsia="Times New Roman"/>
          <w:spacing w:val="23"/>
          <w:sz w:val="18"/>
        </w:rPr>
        <w:t xml:space="preserve"> </w:t>
      </w:r>
      <w:r>
        <w:rPr>
          <w:rFonts w:hint="eastAsia" w:ascii="宋体" w:eastAsia="宋体"/>
          <w:spacing w:val="2"/>
          <w:sz w:val="18"/>
        </w:rPr>
        <w:t xml:space="preserve">的大小都是 </w:t>
      </w:r>
      <w:r>
        <w:rPr>
          <w:rFonts w:ascii="Times New Roman" w:eastAsia="Times New Roman"/>
          <w:sz w:val="18"/>
        </w:rPr>
        <w:t>data</w:t>
      </w:r>
      <w:r>
        <w:rPr>
          <w:rFonts w:ascii="Times New Roman" w:eastAsia="Times New Roman"/>
          <w:spacing w:val="16"/>
          <w:sz w:val="18"/>
        </w:rPr>
        <w:t xml:space="preserve"> </w:t>
      </w:r>
      <w:r>
        <w:rPr>
          <w:rFonts w:ascii="Times New Roman" w:eastAsia="Times New Roman"/>
          <w:sz w:val="18"/>
        </w:rPr>
        <w:t>members</w:t>
      </w:r>
      <w:r>
        <w:rPr>
          <w:rFonts w:hint="eastAsia" w:ascii="宋体" w:eastAsia="宋体"/>
          <w:sz w:val="18"/>
        </w:rPr>
        <w:t>（包括继承得来的）</w:t>
      </w:r>
      <w:r>
        <w:rPr>
          <w:rFonts w:hint="eastAsia" w:ascii="宋体" w:eastAsia="宋体"/>
          <w:spacing w:val="3"/>
          <w:sz w:val="18"/>
        </w:rPr>
        <w:t xml:space="preserve">加上一个 </w:t>
      </w:r>
      <w:r>
        <w:rPr>
          <w:rFonts w:ascii="Times New Roman" w:eastAsia="Times New Roman"/>
          <w:sz w:val="18"/>
        </w:rPr>
        <w:t>vptr</w:t>
      </w:r>
      <w:r>
        <w:rPr>
          <w:rFonts w:ascii="Times New Roman" w:eastAsia="Times New Roman"/>
          <w:spacing w:val="18"/>
          <w:sz w:val="18"/>
        </w:rPr>
        <w:t xml:space="preserve"> </w:t>
      </w:r>
      <w:r>
        <w:rPr>
          <w:rFonts w:hint="eastAsia" w:ascii="宋体" w:eastAsia="宋体"/>
          <w:sz w:val="18"/>
        </w:rPr>
        <w:t>的总和。</w:t>
      </w:r>
    </w:p>
    <w:p>
      <w:pPr>
        <w:pStyle w:val="11"/>
        <w:spacing w:before="10"/>
        <w:rPr>
          <w:rFonts w:ascii="宋体"/>
          <w:sz w:val="18"/>
        </w:rPr>
      </w:pPr>
    </w:p>
    <w:p>
      <w:pPr>
        <w:spacing w:before="0" w:line="364" w:lineRule="auto"/>
        <w:ind w:left="2627" w:right="1155" w:firstLine="0"/>
        <w:jc w:val="both"/>
        <w:rPr>
          <w:rFonts w:hint="eastAsia" w:ascii="宋体" w:eastAsia="宋体"/>
          <w:sz w:val="18"/>
        </w:rPr>
      </w:pPr>
      <w:r>
        <w:rPr>
          <w:rFonts w:hint="eastAsia" w:ascii="宋体" w:eastAsia="宋体"/>
          <w:spacing w:val="12"/>
          <w:sz w:val="18"/>
        </w:rPr>
        <w:t xml:space="preserve">但 </w:t>
      </w:r>
      <w:r>
        <w:rPr>
          <w:rFonts w:ascii="Times New Roman" w:eastAsia="Times New Roman"/>
          <w:i/>
          <w:sz w:val="18"/>
        </w:rPr>
        <w:t>CVertex3d</w:t>
      </w:r>
      <w:r>
        <w:rPr>
          <w:rFonts w:ascii="Times New Roman" w:eastAsia="Times New Roman"/>
          <w:i/>
          <w:spacing w:val="20"/>
          <w:sz w:val="18"/>
        </w:rPr>
        <w:t xml:space="preserve"> </w:t>
      </w:r>
      <w:r>
        <w:rPr>
          <w:rFonts w:hint="eastAsia" w:ascii="宋体" w:eastAsia="宋体"/>
          <w:spacing w:val="1"/>
          <w:sz w:val="18"/>
        </w:rPr>
        <w:t xml:space="preserve">是多重继承，比较特殊。如果它的 </w:t>
      </w:r>
      <w:r>
        <w:rPr>
          <w:rFonts w:ascii="Times New Roman" w:eastAsia="Times New Roman"/>
          <w:sz w:val="18"/>
        </w:rPr>
        <w:t>direct</w:t>
      </w:r>
      <w:r>
        <w:rPr>
          <w:rFonts w:ascii="Times New Roman" w:eastAsia="Times New Roman"/>
          <w:spacing w:val="22"/>
          <w:sz w:val="18"/>
        </w:rPr>
        <w:t xml:space="preserve"> </w:t>
      </w:r>
      <w:r>
        <w:rPr>
          <w:rFonts w:ascii="Times New Roman" w:eastAsia="Times New Roman"/>
          <w:sz w:val="18"/>
        </w:rPr>
        <w:t>base</w:t>
      </w:r>
      <w:r>
        <w:rPr>
          <w:rFonts w:ascii="Times New Roman" w:eastAsia="Times New Roman"/>
          <w:spacing w:val="15"/>
          <w:sz w:val="18"/>
        </w:rPr>
        <w:t xml:space="preserve"> </w:t>
      </w:r>
      <w:r>
        <w:rPr>
          <w:rFonts w:ascii="Times New Roman" w:eastAsia="Times New Roman"/>
          <w:sz w:val="18"/>
        </w:rPr>
        <w:t>classes</w:t>
      </w:r>
      <w:r>
        <w:rPr>
          <w:rFonts w:ascii="Times New Roman" w:eastAsia="Times New Roman"/>
          <w:spacing w:val="17"/>
          <w:sz w:val="18"/>
        </w:rPr>
        <w:t xml:space="preserve"> </w:t>
      </w:r>
      <w:r>
        <w:rPr>
          <w:rFonts w:hint="eastAsia" w:ascii="宋体" w:eastAsia="宋体"/>
          <w:spacing w:val="5"/>
          <w:sz w:val="18"/>
        </w:rPr>
        <w:t xml:space="preserve">中有 </w:t>
      </w:r>
      <w:r>
        <w:rPr>
          <w:rFonts w:ascii="Times New Roman" w:eastAsia="Times New Roman"/>
          <w:sz w:val="18"/>
        </w:rPr>
        <w:t>n</w:t>
      </w:r>
      <w:r>
        <w:rPr>
          <w:rFonts w:ascii="Times New Roman" w:eastAsia="Times New Roman"/>
          <w:spacing w:val="15"/>
          <w:sz w:val="18"/>
        </w:rPr>
        <w:t xml:space="preserve"> </w:t>
      </w:r>
      <w:r>
        <w:rPr>
          <w:rFonts w:hint="eastAsia" w:ascii="宋体" w:eastAsia="宋体"/>
          <w:sz w:val="18"/>
        </w:rPr>
        <w:t>个</w:t>
      </w:r>
      <w:r>
        <w:rPr>
          <w:rFonts w:ascii="Times New Roman" w:eastAsia="Times New Roman"/>
          <w:sz w:val="18"/>
        </w:rPr>
        <w:t>polymorphic</w:t>
      </w:r>
      <w:r>
        <w:rPr>
          <w:rFonts w:ascii="Times New Roman" w:eastAsia="Times New Roman"/>
          <w:spacing w:val="-3"/>
          <w:sz w:val="18"/>
        </w:rPr>
        <w:t xml:space="preserve"> </w:t>
      </w:r>
      <w:r>
        <w:rPr>
          <w:rFonts w:ascii="Times New Roman" w:eastAsia="Times New Roman"/>
          <w:sz w:val="18"/>
        </w:rPr>
        <w:t>classes</w:t>
      </w:r>
      <w:r>
        <w:rPr>
          <w:rFonts w:hint="eastAsia" w:ascii="宋体" w:eastAsia="宋体"/>
          <w:spacing w:val="-1"/>
          <w:sz w:val="18"/>
        </w:rPr>
        <w:t xml:space="preserve">，那么 </w:t>
      </w:r>
      <w:r>
        <w:rPr>
          <w:rFonts w:ascii="Times New Roman" w:eastAsia="Times New Roman"/>
          <w:i/>
          <w:sz w:val="18"/>
        </w:rPr>
        <w:t>CVertex3d</w:t>
      </w:r>
      <w:r>
        <w:rPr>
          <w:rFonts w:ascii="Times New Roman" w:eastAsia="Times New Roman"/>
          <w:i/>
          <w:spacing w:val="2"/>
          <w:sz w:val="18"/>
        </w:rPr>
        <w:t xml:space="preserve"> </w:t>
      </w:r>
      <w:r>
        <w:rPr>
          <w:rFonts w:ascii="Times New Roman" w:eastAsia="Times New Roman"/>
          <w:sz w:val="18"/>
        </w:rPr>
        <w:t>object</w:t>
      </w:r>
      <w:r>
        <w:rPr>
          <w:rFonts w:ascii="Times New Roman" w:eastAsia="Times New Roman"/>
          <w:spacing w:val="41"/>
          <w:sz w:val="18"/>
        </w:rPr>
        <w:t xml:space="preserve"> </w:t>
      </w:r>
      <w:r>
        <w:rPr>
          <w:rFonts w:hint="eastAsia" w:ascii="宋体" w:eastAsia="宋体"/>
          <w:sz w:val="18"/>
        </w:rPr>
        <w:t xml:space="preserve">内就有 </w:t>
      </w:r>
      <w:r>
        <w:rPr>
          <w:rFonts w:ascii="Times New Roman" w:eastAsia="Times New Roman"/>
          <w:sz w:val="18"/>
        </w:rPr>
        <w:t>n</w:t>
      </w:r>
      <w:r>
        <w:rPr>
          <w:rFonts w:ascii="Times New Roman" w:eastAsia="Times New Roman"/>
          <w:spacing w:val="40"/>
          <w:sz w:val="18"/>
        </w:rPr>
        <w:t xml:space="preserve"> </w:t>
      </w:r>
      <w:r>
        <w:rPr>
          <w:rFonts w:hint="eastAsia" w:ascii="宋体" w:eastAsia="宋体"/>
          <w:spacing w:val="-1"/>
          <w:sz w:val="18"/>
        </w:rPr>
        <w:t xml:space="preserve">个 </w:t>
      </w:r>
      <w:r>
        <w:rPr>
          <w:rFonts w:ascii="Times New Roman" w:eastAsia="Times New Roman"/>
          <w:sz w:val="18"/>
        </w:rPr>
        <w:t>vptrs</w:t>
      </w:r>
      <w:r>
        <w:rPr>
          <w:rFonts w:hint="eastAsia" w:ascii="宋体" w:eastAsia="宋体"/>
          <w:sz w:val="18"/>
        </w:rPr>
        <w:t xml:space="preserve">。本例 </w:t>
      </w:r>
      <w:r>
        <w:rPr>
          <w:rFonts w:ascii="Times New Roman" w:eastAsia="Times New Roman"/>
          <w:sz w:val="18"/>
        </w:rPr>
        <w:t>n</w:t>
      </w:r>
      <w:r>
        <w:rPr>
          <w:rFonts w:ascii="Times New Roman" w:eastAsia="Times New Roman"/>
          <w:spacing w:val="40"/>
          <w:sz w:val="18"/>
        </w:rPr>
        <w:t xml:space="preserve"> </w:t>
      </w:r>
      <w:r>
        <w:rPr>
          <w:rFonts w:hint="eastAsia" w:ascii="宋体" w:eastAsia="宋体"/>
          <w:spacing w:val="-1"/>
          <w:sz w:val="18"/>
        </w:rPr>
        <w:t xml:space="preserve">为 </w:t>
      </w:r>
      <w:r>
        <w:rPr>
          <w:rFonts w:ascii="Times New Roman" w:eastAsia="Times New Roman"/>
          <w:sz w:val="18"/>
        </w:rPr>
        <w:t>2</w:t>
      </w:r>
      <w:r>
        <w:rPr>
          <w:rFonts w:hint="eastAsia" w:ascii="宋体" w:eastAsia="宋体"/>
          <w:sz w:val="18"/>
        </w:rPr>
        <w:t>，所</w:t>
      </w:r>
      <w:r>
        <w:rPr>
          <w:rFonts w:hint="eastAsia" w:ascii="宋体" w:eastAsia="宋体"/>
          <w:spacing w:val="2"/>
          <w:sz w:val="18"/>
        </w:rPr>
        <w:t xml:space="preserve">以 </w:t>
      </w:r>
      <w:r>
        <w:rPr>
          <w:rFonts w:ascii="Times New Roman" w:eastAsia="Times New Roman"/>
          <w:i/>
          <w:sz w:val="18"/>
        </w:rPr>
        <w:t>CVertex3d</w:t>
      </w:r>
      <w:r>
        <w:rPr>
          <w:rFonts w:ascii="Times New Roman" w:eastAsia="Times New Roman"/>
          <w:i/>
          <w:spacing w:val="4"/>
          <w:sz w:val="18"/>
        </w:rPr>
        <w:t xml:space="preserve"> </w:t>
      </w:r>
      <w:r>
        <w:rPr>
          <w:rFonts w:hint="eastAsia" w:ascii="宋体" w:eastAsia="宋体"/>
          <w:spacing w:val="1"/>
          <w:sz w:val="18"/>
        </w:rPr>
        <w:t xml:space="preserve">有两个 </w:t>
      </w:r>
      <w:r>
        <w:rPr>
          <w:rFonts w:ascii="Times New Roman" w:eastAsia="Times New Roman"/>
          <w:sz w:val="18"/>
        </w:rPr>
        <w:t>vptrs</w:t>
      </w:r>
      <w:r>
        <w:rPr>
          <w:rFonts w:hint="eastAsia" w:ascii="宋体" w:eastAsia="宋体"/>
          <w:spacing w:val="7"/>
          <w:sz w:val="18"/>
        </w:rPr>
        <w:t>，对应至两个</w:t>
      </w:r>
      <w:r>
        <w:rPr>
          <w:rFonts w:ascii="Times New Roman" w:eastAsia="Times New Roman"/>
          <w:sz w:val="18"/>
        </w:rPr>
        <w:t>vtbls</w:t>
      </w:r>
      <w:r>
        <w:rPr>
          <w:rFonts w:hint="eastAsia" w:ascii="宋体" w:eastAsia="宋体"/>
          <w:sz w:val="18"/>
        </w:rPr>
        <w:t>（</w:t>
      </w:r>
      <w:r>
        <w:rPr>
          <w:rFonts w:hint="eastAsia" w:ascii="宋体" w:eastAsia="宋体"/>
          <w:spacing w:val="-9"/>
          <w:sz w:val="18"/>
        </w:rPr>
        <w:t xml:space="preserve">请参考图 </w:t>
      </w:r>
      <w:r>
        <w:rPr>
          <w:rFonts w:ascii="Arial Black" w:eastAsia="Arial Black"/>
          <w:sz w:val="18"/>
        </w:rPr>
        <w:t>2.10</w:t>
      </w:r>
      <w:r>
        <w:rPr>
          <w:rFonts w:hint="eastAsia" w:ascii="宋体" w:eastAsia="宋体"/>
          <w:sz w:val="18"/>
        </w:rPr>
        <w:t>）。</w:t>
      </w:r>
    </w:p>
    <w:p>
      <w:pPr>
        <w:spacing w:before="233" w:line="374" w:lineRule="auto"/>
        <w:ind w:left="2627" w:right="1151" w:firstLine="0"/>
        <w:jc w:val="both"/>
        <w:rPr>
          <w:rFonts w:hint="eastAsia" w:ascii="宋体" w:eastAsia="宋体"/>
          <w:sz w:val="18"/>
        </w:rPr>
      </w:pPr>
      <w:r>
        <w:rPr>
          <w:rFonts w:hint="eastAsia" w:ascii="宋体" w:eastAsia="宋体"/>
          <w:spacing w:val="2"/>
          <w:sz w:val="18"/>
        </w:rPr>
        <w:t xml:space="preserve">注意，如果本例的 </w:t>
      </w:r>
      <w:r>
        <w:rPr>
          <w:rFonts w:ascii="Times New Roman" w:eastAsia="Times New Roman"/>
          <w:i/>
          <w:sz w:val="18"/>
        </w:rPr>
        <w:t>CVertex::foo</w:t>
      </w:r>
      <w:r>
        <w:rPr>
          <w:rFonts w:ascii="Times New Roman" w:eastAsia="Times New Roman"/>
          <w:i/>
          <w:spacing w:val="5"/>
          <w:sz w:val="18"/>
        </w:rPr>
        <w:t xml:space="preserve">() </w:t>
      </w:r>
      <w:r>
        <w:rPr>
          <w:rFonts w:hint="eastAsia" w:ascii="宋体" w:eastAsia="宋体"/>
          <w:spacing w:val="8"/>
          <w:sz w:val="18"/>
        </w:rPr>
        <w:t xml:space="preserve">不为 </w:t>
      </w:r>
      <w:r>
        <w:rPr>
          <w:rFonts w:ascii="Times New Roman" w:eastAsia="Times New Roman"/>
          <w:sz w:val="18"/>
        </w:rPr>
        <w:t>virtual</w:t>
      </w:r>
      <w:r>
        <w:rPr>
          <w:rFonts w:hint="eastAsia" w:ascii="宋体" w:eastAsia="宋体"/>
          <w:spacing w:val="3"/>
          <w:sz w:val="18"/>
        </w:rPr>
        <w:t xml:space="preserve">，于是 </w:t>
      </w:r>
      <w:r>
        <w:rPr>
          <w:rFonts w:ascii="Times New Roman" w:eastAsia="Times New Roman"/>
          <w:i/>
          <w:sz w:val="18"/>
        </w:rPr>
        <w:t>CVertex</w:t>
      </w:r>
      <w:r>
        <w:rPr>
          <w:rFonts w:ascii="Times New Roman" w:eastAsia="Times New Roman"/>
          <w:i/>
          <w:spacing w:val="15"/>
          <w:sz w:val="18"/>
        </w:rPr>
        <w:t xml:space="preserve"> </w:t>
      </w:r>
      <w:r>
        <w:rPr>
          <w:rFonts w:hint="eastAsia" w:ascii="宋体" w:eastAsia="宋体"/>
          <w:spacing w:val="4"/>
          <w:sz w:val="18"/>
        </w:rPr>
        <w:t xml:space="preserve">不为 </w:t>
      </w:r>
      <w:r>
        <w:rPr>
          <w:rFonts w:ascii="Times New Roman" w:eastAsia="Times New Roman"/>
          <w:sz w:val="18"/>
        </w:rPr>
        <w:t>polymorphic</w:t>
      </w:r>
      <w:r>
        <w:rPr>
          <w:rFonts w:ascii="Times New Roman" w:eastAsia="Times New Roman"/>
          <w:spacing w:val="-43"/>
          <w:sz w:val="18"/>
        </w:rPr>
        <w:t xml:space="preserve"> </w:t>
      </w:r>
      <w:r>
        <w:rPr>
          <w:rFonts w:ascii="Times New Roman" w:eastAsia="Times New Roman"/>
          <w:sz w:val="18"/>
        </w:rPr>
        <w:t>class</w:t>
      </w:r>
      <w:r>
        <w:rPr>
          <w:rFonts w:hint="eastAsia" w:ascii="宋体" w:eastAsia="宋体"/>
          <w:sz w:val="18"/>
        </w:rPr>
        <w:t xml:space="preserve">，那么上面所说的 </w:t>
      </w:r>
      <w:r>
        <w:rPr>
          <w:rFonts w:ascii="Times New Roman" w:eastAsia="Times New Roman"/>
          <w:sz w:val="18"/>
        </w:rPr>
        <w:t>n</w:t>
      </w:r>
      <w:r>
        <w:rPr>
          <w:rFonts w:ascii="Times New Roman" w:eastAsia="Times New Roman"/>
          <w:spacing w:val="5"/>
          <w:sz w:val="18"/>
        </w:rPr>
        <w:t xml:space="preserve"> </w:t>
      </w:r>
      <w:r>
        <w:rPr>
          <w:rFonts w:hint="eastAsia" w:ascii="宋体" w:eastAsia="宋体"/>
          <w:spacing w:val="1"/>
          <w:sz w:val="18"/>
        </w:rPr>
        <w:t xml:space="preserve">为 </w:t>
      </w:r>
      <w:r>
        <w:rPr>
          <w:rFonts w:ascii="Times New Roman" w:eastAsia="Times New Roman"/>
          <w:sz w:val="18"/>
        </w:rPr>
        <w:t>1</w:t>
      </w:r>
      <w:r>
        <w:rPr>
          <w:rFonts w:hint="eastAsia" w:ascii="宋体" w:eastAsia="宋体"/>
          <w:sz w:val="18"/>
        </w:rPr>
        <w:t xml:space="preserve">，而各个 </w:t>
      </w:r>
      <w:r>
        <w:rPr>
          <w:rFonts w:ascii="Times New Roman" w:eastAsia="Times New Roman"/>
          <w:sz w:val="18"/>
        </w:rPr>
        <w:t>classes</w:t>
      </w:r>
      <w:r>
        <w:rPr>
          <w:rFonts w:ascii="Times New Roman" w:eastAsia="Times New Roman"/>
          <w:spacing w:val="5"/>
          <w:sz w:val="18"/>
        </w:rPr>
        <w:t xml:space="preserve"> </w:t>
      </w:r>
      <w:r>
        <w:rPr>
          <w:rFonts w:hint="eastAsia" w:ascii="宋体" w:eastAsia="宋体"/>
          <w:sz w:val="18"/>
        </w:rPr>
        <w:t>大小如下：</w:t>
      </w:r>
    </w:p>
    <w:p>
      <w:pPr>
        <w:pStyle w:val="11"/>
        <w:spacing w:before="8"/>
        <w:rPr>
          <w:rFonts w:ascii="宋体"/>
          <w:sz w:val="11"/>
        </w:rPr>
      </w:pPr>
    </w:p>
    <w:tbl>
      <w:tblPr>
        <w:tblStyle w:val="12"/>
        <w:tblW w:w="0" w:type="auto"/>
        <w:tblInd w:w="28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75"/>
        <w:gridCol w:w="1224"/>
        <w:gridCol w:w="9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2475" w:type="dxa"/>
          </w:tcPr>
          <w:p>
            <w:pPr>
              <w:pStyle w:val="16"/>
              <w:spacing w:before="0" w:line="180" w:lineRule="exact"/>
              <w:ind w:left="50"/>
              <w:rPr>
                <w:sz w:val="16"/>
              </w:rPr>
            </w:pPr>
            <w:r>
              <w:rPr>
                <w:sz w:val="16"/>
              </w:rPr>
              <w:t>cout</w:t>
            </w:r>
            <w:r>
              <w:rPr>
                <w:spacing w:val="-9"/>
                <w:sz w:val="16"/>
              </w:rPr>
              <w:t xml:space="preserve"> </w:t>
            </w:r>
            <w:r>
              <w:rPr>
                <w:sz w:val="16"/>
              </w:rPr>
              <w:t>&lt;&lt;</w:t>
            </w:r>
            <w:r>
              <w:rPr>
                <w:spacing w:val="-8"/>
                <w:sz w:val="16"/>
              </w:rPr>
              <w:t xml:space="preserve"> </w:t>
            </w:r>
            <w:r>
              <w:rPr>
                <w:sz w:val="16"/>
              </w:rPr>
              <w:t>sizeof(CPoint2d)</w:t>
            </w:r>
          </w:p>
        </w:tc>
        <w:tc>
          <w:tcPr>
            <w:tcW w:w="1224" w:type="dxa"/>
          </w:tcPr>
          <w:p>
            <w:pPr>
              <w:pStyle w:val="16"/>
              <w:spacing w:before="0" w:line="180" w:lineRule="exact"/>
              <w:ind w:left="42"/>
              <w:rPr>
                <w:sz w:val="16"/>
              </w:rPr>
            </w:pPr>
            <w:r>
              <w:rPr>
                <w:sz w:val="16"/>
              </w:rPr>
              <w:t>&lt;&lt;</w:t>
            </w:r>
            <w:r>
              <w:rPr>
                <w:spacing w:val="-5"/>
                <w:sz w:val="16"/>
              </w:rPr>
              <w:t xml:space="preserve"> </w:t>
            </w:r>
            <w:r>
              <w:rPr>
                <w:sz w:val="16"/>
              </w:rPr>
              <w:t>endl;</w:t>
            </w:r>
          </w:p>
        </w:tc>
        <w:tc>
          <w:tcPr>
            <w:tcW w:w="916" w:type="dxa"/>
          </w:tcPr>
          <w:p>
            <w:pPr>
              <w:pStyle w:val="16"/>
              <w:spacing w:before="0" w:line="180" w:lineRule="exact"/>
              <w:ind w:left="387"/>
              <w:rPr>
                <w:sz w:val="16"/>
              </w:rPr>
            </w:pPr>
            <w:r>
              <w:rPr>
                <w:sz w:val="16"/>
              </w:rPr>
              <w:t>//</w:t>
            </w:r>
            <w:r>
              <w:rPr>
                <w:spacing w:val="-3"/>
                <w:sz w:val="16"/>
              </w:rPr>
              <w:t xml:space="preserve"> </w:t>
            </w:r>
            <w:r>
              <w:rPr>
                <w:sz w:val="16"/>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20" w:hRule="atLeast"/>
        </w:trPr>
        <w:tc>
          <w:tcPr>
            <w:tcW w:w="2475" w:type="dxa"/>
          </w:tcPr>
          <w:p>
            <w:pPr>
              <w:pStyle w:val="16"/>
              <w:ind w:left="50"/>
              <w:rPr>
                <w:sz w:val="16"/>
              </w:rPr>
            </w:pPr>
            <w:r>
              <w:rPr>
                <w:sz w:val="16"/>
              </w:rPr>
              <w:t>cout</w:t>
            </w:r>
            <w:r>
              <w:rPr>
                <w:spacing w:val="-9"/>
                <w:sz w:val="16"/>
              </w:rPr>
              <w:t xml:space="preserve"> </w:t>
            </w:r>
            <w:r>
              <w:rPr>
                <w:sz w:val="16"/>
              </w:rPr>
              <w:t>&lt;&lt;</w:t>
            </w:r>
            <w:r>
              <w:rPr>
                <w:spacing w:val="-8"/>
                <w:sz w:val="16"/>
              </w:rPr>
              <w:t xml:space="preserve"> </w:t>
            </w:r>
            <w:r>
              <w:rPr>
                <w:sz w:val="16"/>
              </w:rPr>
              <w:t>sizeof(CPoint3d)</w:t>
            </w:r>
          </w:p>
        </w:tc>
        <w:tc>
          <w:tcPr>
            <w:tcW w:w="1224" w:type="dxa"/>
          </w:tcPr>
          <w:p>
            <w:pPr>
              <w:pStyle w:val="16"/>
              <w:ind w:left="41"/>
              <w:rPr>
                <w:sz w:val="16"/>
              </w:rPr>
            </w:pPr>
            <w:r>
              <w:rPr>
                <w:sz w:val="16"/>
              </w:rPr>
              <w:t>&lt;&lt;</w:t>
            </w:r>
            <w:r>
              <w:rPr>
                <w:spacing w:val="-5"/>
                <w:sz w:val="16"/>
              </w:rPr>
              <w:t xml:space="preserve"> </w:t>
            </w:r>
            <w:r>
              <w:rPr>
                <w:sz w:val="16"/>
              </w:rPr>
              <w:t>endl;</w:t>
            </w:r>
          </w:p>
        </w:tc>
        <w:tc>
          <w:tcPr>
            <w:tcW w:w="916" w:type="dxa"/>
          </w:tcPr>
          <w:p>
            <w:pPr>
              <w:pStyle w:val="16"/>
              <w:ind w:left="387"/>
              <w:rPr>
                <w:sz w:val="16"/>
              </w:rPr>
            </w:pPr>
            <w:r>
              <w:rPr>
                <w:sz w:val="16"/>
              </w:rPr>
              <w:t>//</w:t>
            </w:r>
            <w:r>
              <w:rPr>
                <w:spacing w:val="-3"/>
                <w:sz w:val="16"/>
              </w:rPr>
              <w:t xml:space="preserve"> </w:t>
            </w:r>
            <w:r>
              <w:rPr>
                <w:sz w:val="16"/>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2475" w:type="dxa"/>
          </w:tcPr>
          <w:p>
            <w:pPr>
              <w:pStyle w:val="16"/>
              <w:ind w:left="50"/>
              <w:rPr>
                <w:sz w:val="16"/>
              </w:rPr>
            </w:pPr>
            <w:r>
              <w:rPr>
                <w:sz w:val="16"/>
              </w:rPr>
              <w:t>cout</w:t>
            </w:r>
            <w:r>
              <w:rPr>
                <w:spacing w:val="-9"/>
                <w:sz w:val="16"/>
              </w:rPr>
              <w:t xml:space="preserve"> </w:t>
            </w:r>
            <w:r>
              <w:rPr>
                <w:sz w:val="16"/>
              </w:rPr>
              <w:t>&lt;&lt;</w:t>
            </w:r>
            <w:r>
              <w:rPr>
                <w:spacing w:val="-8"/>
                <w:sz w:val="16"/>
              </w:rPr>
              <w:t xml:space="preserve"> </w:t>
            </w:r>
            <w:r>
              <w:rPr>
                <w:sz w:val="16"/>
              </w:rPr>
              <w:t>sizeof(CVertex)</w:t>
            </w:r>
          </w:p>
        </w:tc>
        <w:tc>
          <w:tcPr>
            <w:tcW w:w="1224" w:type="dxa"/>
          </w:tcPr>
          <w:p>
            <w:pPr>
              <w:pStyle w:val="16"/>
              <w:ind w:left="27"/>
              <w:rPr>
                <w:sz w:val="16"/>
              </w:rPr>
            </w:pPr>
            <w:r>
              <w:rPr>
                <w:sz w:val="16"/>
              </w:rPr>
              <w:t>&lt;&lt;</w:t>
            </w:r>
            <w:r>
              <w:rPr>
                <w:spacing w:val="-5"/>
                <w:sz w:val="16"/>
              </w:rPr>
              <w:t xml:space="preserve"> </w:t>
            </w:r>
            <w:r>
              <w:rPr>
                <w:sz w:val="16"/>
              </w:rPr>
              <w:t>endl;</w:t>
            </w:r>
          </w:p>
        </w:tc>
        <w:tc>
          <w:tcPr>
            <w:tcW w:w="916" w:type="dxa"/>
          </w:tcPr>
          <w:p>
            <w:pPr>
              <w:pStyle w:val="16"/>
              <w:ind w:left="387"/>
              <w:rPr>
                <w:sz w:val="16"/>
              </w:rPr>
            </w:pPr>
            <w:r>
              <w:rPr>
                <w:sz w:val="16"/>
              </w:rPr>
              <w:t>//</w:t>
            </w:r>
            <w:r>
              <w:rPr>
                <w:spacing w:val="-2"/>
                <w:sz w:val="16"/>
              </w:rPr>
              <w:t xml:space="preserve"> </w:t>
            </w:r>
            <w:r>
              <w:rPr>
                <w:sz w:val="16"/>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2475" w:type="dxa"/>
          </w:tcPr>
          <w:p>
            <w:pPr>
              <w:pStyle w:val="16"/>
              <w:spacing w:line="161" w:lineRule="exact"/>
              <w:ind w:left="50"/>
              <w:rPr>
                <w:sz w:val="16"/>
              </w:rPr>
            </w:pPr>
            <w:r>
              <w:rPr>
                <w:sz w:val="16"/>
              </w:rPr>
              <w:t>cout</w:t>
            </w:r>
            <w:r>
              <w:rPr>
                <w:spacing w:val="-10"/>
                <w:sz w:val="16"/>
              </w:rPr>
              <w:t xml:space="preserve"> </w:t>
            </w:r>
            <w:r>
              <w:rPr>
                <w:sz w:val="16"/>
              </w:rPr>
              <w:t>&lt;&lt;</w:t>
            </w:r>
            <w:r>
              <w:rPr>
                <w:spacing w:val="-9"/>
                <w:sz w:val="16"/>
              </w:rPr>
              <w:t xml:space="preserve"> </w:t>
            </w:r>
            <w:r>
              <w:rPr>
                <w:sz w:val="16"/>
              </w:rPr>
              <w:t>sizeof(CVertex3d)</w:t>
            </w:r>
          </w:p>
        </w:tc>
        <w:tc>
          <w:tcPr>
            <w:tcW w:w="1224" w:type="dxa"/>
          </w:tcPr>
          <w:p>
            <w:pPr>
              <w:pStyle w:val="16"/>
              <w:spacing w:line="161" w:lineRule="exact"/>
              <w:ind w:left="70"/>
              <w:rPr>
                <w:sz w:val="16"/>
              </w:rPr>
            </w:pPr>
            <w:r>
              <w:rPr>
                <w:sz w:val="16"/>
              </w:rPr>
              <w:t>&lt;&lt;</w:t>
            </w:r>
            <w:r>
              <w:rPr>
                <w:spacing w:val="-5"/>
                <w:sz w:val="16"/>
              </w:rPr>
              <w:t xml:space="preserve"> </w:t>
            </w:r>
            <w:r>
              <w:rPr>
                <w:sz w:val="16"/>
              </w:rPr>
              <w:t>endl;</w:t>
            </w:r>
          </w:p>
        </w:tc>
        <w:tc>
          <w:tcPr>
            <w:tcW w:w="916" w:type="dxa"/>
          </w:tcPr>
          <w:p>
            <w:pPr>
              <w:pStyle w:val="16"/>
              <w:spacing w:line="161" w:lineRule="exact"/>
              <w:ind w:left="387"/>
              <w:rPr>
                <w:sz w:val="16"/>
              </w:rPr>
            </w:pPr>
            <w:r>
              <w:rPr>
                <w:sz w:val="16"/>
              </w:rPr>
              <w:t>//</w:t>
            </w:r>
            <w:r>
              <w:rPr>
                <w:spacing w:val="-3"/>
                <w:sz w:val="16"/>
              </w:rPr>
              <w:t xml:space="preserve"> </w:t>
            </w:r>
            <w:r>
              <w:rPr>
                <w:sz w:val="16"/>
              </w:rPr>
              <w:t>24</w:t>
            </w:r>
          </w:p>
        </w:tc>
      </w:tr>
    </w:tbl>
    <w:p>
      <w:pPr>
        <w:pStyle w:val="11"/>
        <w:rPr>
          <w:rFonts w:ascii="宋体"/>
          <w:sz w:val="20"/>
        </w:rPr>
      </w:pPr>
    </w:p>
    <w:p>
      <w:pPr>
        <w:pStyle w:val="11"/>
        <w:rPr>
          <w:rFonts w:ascii="宋体"/>
          <w:sz w:val="15"/>
        </w:rPr>
      </w:pPr>
    </w:p>
    <w:p>
      <w:pPr>
        <w:spacing w:before="0"/>
        <w:ind w:left="2627" w:right="0" w:firstLine="0"/>
        <w:jc w:val="both"/>
        <w:rPr>
          <w:rFonts w:hint="eastAsia" w:ascii="宋体" w:eastAsia="宋体"/>
          <w:sz w:val="18"/>
        </w:rPr>
      </w:pPr>
      <w:r>
        <w:rPr>
          <w:rFonts w:hint="eastAsia" w:ascii="宋体" w:eastAsia="宋体"/>
          <w:spacing w:val="1"/>
          <w:sz w:val="18"/>
        </w:rPr>
        <w:t xml:space="preserve">現在讓我們看看 </w:t>
      </w:r>
      <w:r>
        <w:rPr>
          <w:rFonts w:ascii="Times New Roman" w:eastAsia="Times New Roman"/>
          <w:i/>
          <w:sz w:val="18"/>
        </w:rPr>
        <w:t>CVertex3d</w:t>
      </w:r>
      <w:r>
        <w:rPr>
          <w:rFonts w:ascii="Times New Roman" w:eastAsia="Times New Roman"/>
          <w:i/>
          <w:spacing w:val="7"/>
          <w:sz w:val="18"/>
        </w:rPr>
        <w:t xml:space="preserve"> </w:t>
      </w:r>
      <w:r>
        <w:rPr>
          <w:rFonts w:ascii="Times New Roman" w:eastAsia="Times New Roman"/>
          <w:sz w:val="18"/>
        </w:rPr>
        <w:t>object</w:t>
      </w:r>
      <w:r>
        <w:rPr>
          <w:rFonts w:ascii="Times New Roman" w:eastAsia="Times New Roman"/>
          <w:spacing w:val="58"/>
          <w:sz w:val="18"/>
        </w:rPr>
        <w:t xml:space="preserve"> </w:t>
      </w:r>
      <w:r>
        <w:rPr>
          <w:rFonts w:hint="eastAsia" w:ascii="宋体" w:eastAsia="宋体"/>
          <w:sz w:val="18"/>
        </w:rPr>
        <w:t>的佈局：</w:t>
      </w:r>
    </w:p>
    <w:p>
      <w:pPr>
        <w:pStyle w:val="11"/>
        <w:spacing w:before="8"/>
        <w:rPr>
          <w:rFonts w:ascii="宋体"/>
          <w:sz w:val="21"/>
        </w:rPr>
      </w:pPr>
    </w:p>
    <w:p>
      <w:pPr>
        <w:pStyle w:val="11"/>
        <w:ind w:left="2910"/>
      </w:pPr>
      <w:r>
        <w:t>CVertex3d</w:t>
      </w:r>
      <w:r>
        <w:rPr>
          <w:spacing w:val="-9"/>
        </w:rPr>
        <w:t xml:space="preserve"> </w:t>
      </w:r>
      <w:r>
        <w:t>av3d;</w:t>
      </w:r>
    </w:p>
    <w:p>
      <w:pPr>
        <w:pStyle w:val="11"/>
        <w:spacing w:before="136"/>
        <w:ind w:left="2910"/>
      </w:pPr>
      <w:r>
        <w:t>//</w:t>
      </w:r>
      <w:r>
        <w:rPr>
          <w:spacing w:val="-5"/>
        </w:rPr>
        <w:t xml:space="preserve"> </w:t>
      </w:r>
      <w:r>
        <w:t>check</w:t>
      </w:r>
      <w:r>
        <w:rPr>
          <w:spacing w:val="-4"/>
        </w:rPr>
        <w:t xml:space="preserve"> </w:t>
      </w:r>
      <w:r>
        <w:t>the</w:t>
      </w:r>
      <w:r>
        <w:rPr>
          <w:spacing w:val="-5"/>
        </w:rPr>
        <w:t xml:space="preserve"> </w:t>
      </w:r>
      <w:r>
        <w:t>address</w:t>
      </w:r>
      <w:r>
        <w:rPr>
          <w:spacing w:val="-4"/>
        </w:rPr>
        <w:t xml:space="preserve"> </w:t>
      </w:r>
      <w:r>
        <w:t>of</w:t>
      </w:r>
      <w:r>
        <w:rPr>
          <w:spacing w:val="-5"/>
        </w:rPr>
        <w:t xml:space="preserve"> </w:t>
      </w:r>
      <w:r>
        <w:t>data</w:t>
      </w:r>
      <w:r>
        <w:rPr>
          <w:spacing w:val="-4"/>
        </w:rPr>
        <w:t xml:space="preserve"> </w:t>
      </w:r>
      <w:r>
        <w:t>members</w:t>
      </w:r>
    </w:p>
    <w:p>
      <w:pPr>
        <w:pStyle w:val="11"/>
        <w:tabs>
          <w:tab w:val="left" w:pos="7427"/>
        </w:tabs>
        <w:spacing w:before="40"/>
        <w:ind w:left="2910"/>
      </w:pPr>
      <w:r>
        <w:t>cout</w:t>
      </w:r>
      <w:r>
        <w:rPr>
          <w:spacing w:val="-3"/>
        </w:rPr>
        <w:t xml:space="preserve"> </w:t>
      </w:r>
      <w:r>
        <w:t>&lt;&lt;</w:t>
      </w:r>
      <w:r>
        <w:rPr>
          <w:spacing w:val="-4"/>
        </w:rPr>
        <w:t xml:space="preserve"> </w:t>
      </w:r>
      <w:r>
        <w:t>&amp;av3d</w:t>
      </w:r>
      <w:r>
        <w:rPr>
          <w:spacing w:val="-3"/>
        </w:rPr>
        <w:t xml:space="preserve"> </w:t>
      </w:r>
      <w:r>
        <w:t>&lt;&lt;</w:t>
      </w:r>
      <w:r>
        <w:rPr>
          <w:spacing w:val="-4"/>
        </w:rPr>
        <w:t xml:space="preserve"> </w:t>
      </w:r>
      <w:r>
        <w:t>endl;</w:t>
      </w:r>
      <w:r>
        <w:tab/>
      </w:r>
      <w:r>
        <w:t>//</w:t>
      </w:r>
      <w:r>
        <w:rPr>
          <w:spacing w:val="-11"/>
        </w:rPr>
        <w:t xml:space="preserve"> </w:t>
      </w:r>
      <w:r>
        <w:t>0x0063FDC4</w:t>
      </w:r>
    </w:p>
    <w:p>
      <w:pPr>
        <w:pStyle w:val="11"/>
        <w:tabs>
          <w:tab w:val="left" w:pos="7427"/>
        </w:tabs>
        <w:spacing w:before="39"/>
        <w:ind w:left="2910"/>
      </w:pPr>
      <w:r>
        <w:t>cout</w:t>
      </w:r>
      <w:r>
        <w:rPr>
          <w:spacing w:val="-5"/>
        </w:rPr>
        <w:t xml:space="preserve"> </w:t>
      </w:r>
      <w:r>
        <w:t>&lt;&lt;</w:t>
      </w:r>
      <w:r>
        <w:rPr>
          <w:spacing w:val="-5"/>
        </w:rPr>
        <w:t xml:space="preserve"> </w:t>
      </w:r>
      <w:r>
        <w:t>&amp;(av3d._x)</w:t>
      </w:r>
      <w:r>
        <w:rPr>
          <w:spacing w:val="-4"/>
        </w:rPr>
        <w:t xml:space="preserve"> </w:t>
      </w:r>
      <w:r>
        <w:t>&lt;&lt;</w:t>
      </w:r>
      <w:r>
        <w:rPr>
          <w:spacing w:val="-5"/>
        </w:rPr>
        <w:t xml:space="preserve"> </w:t>
      </w:r>
      <w:r>
        <w:t>endl;</w:t>
      </w:r>
      <w:r>
        <w:tab/>
      </w:r>
      <w:r>
        <w:t>//</w:t>
      </w:r>
      <w:r>
        <w:rPr>
          <w:spacing w:val="-11"/>
        </w:rPr>
        <w:t xml:space="preserve"> </w:t>
      </w:r>
      <w:r>
        <w:t>0x0063FDC8</w:t>
      </w:r>
    </w:p>
    <w:p>
      <w:pPr>
        <w:pStyle w:val="11"/>
        <w:tabs>
          <w:tab w:val="left" w:pos="7427"/>
        </w:tabs>
        <w:spacing w:before="40"/>
        <w:ind w:left="2910"/>
      </w:pPr>
      <w:r>
        <w:t>cout</w:t>
      </w:r>
      <w:r>
        <w:rPr>
          <w:spacing w:val="-5"/>
        </w:rPr>
        <w:t xml:space="preserve"> </w:t>
      </w:r>
      <w:r>
        <w:t>&lt;&lt;</w:t>
      </w:r>
      <w:r>
        <w:rPr>
          <w:spacing w:val="-5"/>
        </w:rPr>
        <w:t xml:space="preserve"> </w:t>
      </w:r>
      <w:r>
        <w:t>&amp;(av3d._y)</w:t>
      </w:r>
      <w:r>
        <w:rPr>
          <w:spacing w:val="-4"/>
        </w:rPr>
        <w:t xml:space="preserve"> </w:t>
      </w:r>
      <w:r>
        <w:t>&lt;&lt;</w:t>
      </w:r>
      <w:r>
        <w:rPr>
          <w:spacing w:val="-5"/>
        </w:rPr>
        <w:t xml:space="preserve"> </w:t>
      </w:r>
      <w:r>
        <w:t>endl;</w:t>
      </w:r>
      <w:r>
        <w:tab/>
      </w:r>
      <w:r>
        <w:t>//</w:t>
      </w:r>
      <w:r>
        <w:rPr>
          <w:spacing w:val="-11"/>
        </w:rPr>
        <w:t xml:space="preserve"> </w:t>
      </w:r>
      <w:r>
        <w:t>0x0063FDCC</w:t>
      </w:r>
    </w:p>
    <w:p>
      <w:pPr>
        <w:pStyle w:val="11"/>
        <w:tabs>
          <w:tab w:val="left" w:pos="7427"/>
        </w:tabs>
        <w:spacing w:before="39"/>
        <w:ind w:left="2910"/>
      </w:pPr>
      <w:r>
        <w:t>cout</w:t>
      </w:r>
      <w:r>
        <w:rPr>
          <w:spacing w:val="-5"/>
        </w:rPr>
        <w:t xml:space="preserve"> </w:t>
      </w:r>
      <w:r>
        <w:t>&lt;&lt;</w:t>
      </w:r>
      <w:r>
        <w:rPr>
          <w:spacing w:val="-5"/>
        </w:rPr>
        <w:t xml:space="preserve"> </w:t>
      </w:r>
      <w:r>
        <w:t>&amp;(av3d._z)</w:t>
      </w:r>
      <w:r>
        <w:rPr>
          <w:spacing w:val="-4"/>
        </w:rPr>
        <w:t xml:space="preserve"> </w:t>
      </w:r>
      <w:r>
        <w:t>&lt;&lt;</w:t>
      </w:r>
      <w:r>
        <w:rPr>
          <w:spacing w:val="-5"/>
        </w:rPr>
        <w:t xml:space="preserve"> </w:t>
      </w:r>
      <w:r>
        <w:t>endl;</w:t>
      </w:r>
      <w:r>
        <w:tab/>
      </w:r>
      <w:r>
        <w:t>//</w:t>
      </w:r>
      <w:r>
        <w:rPr>
          <w:spacing w:val="-11"/>
        </w:rPr>
        <w:t xml:space="preserve"> </w:t>
      </w:r>
      <w:r>
        <w:t>0x0063FDD0</w:t>
      </w:r>
    </w:p>
    <w:p>
      <w:pPr>
        <w:pStyle w:val="11"/>
        <w:tabs>
          <w:tab w:val="left" w:pos="7427"/>
        </w:tabs>
        <w:spacing w:before="40"/>
        <w:ind w:left="2910"/>
      </w:pPr>
      <w:r>
        <w:t>cout</w:t>
      </w:r>
      <w:r>
        <w:rPr>
          <w:spacing w:val="-5"/>
        </w:rPr>
        <w:t xml:space="preserve"> </w:t>
      </w:r>
      <w:r>
        <w:t>&lt;&lt;</w:t>
      </w:r>
      <w:r>
        <w:rPr>
          <w:spacing w:val="-5"/>
        </w:rPr>
        <w:t xml:space="preserve"> </w:t>
      </w:r>
      <w:r>
        <w:t>&amp;(av3d.next)</w:t>
      </w:r>
      <w:r>
        <w:rPr>
          <w:spacing w:val="-5"/>
        </w:rPr>
        <w:t xml:space="preserve"> </w:t>
      </w:r>
      <w:r>
        <w:t>&lt;&lt;</w:t>
      </w:r>
      <w:r>
        <w:rPr>
          <w:spacing w:val="-4"/>
        </w:rPr>
        <w:t xml:space="preserve"> </w:t>
      </w:r>
      <w:r>
        <w:t>endl;</w:t>
      </w:r>
      <w:r>
        <w:tab/>
      </w:r>
      <w:r>
        <w:t>//</w:t>
      </w:r>
      <w:r>
        <w:rPr>
          <w:spacing w:val="-12"/>
        </w:rPr>
        <w:t xml:space="preserve"> </w:t>
      </w:r>
      <w:r>
        <w:t>0x0063FDD8</w:t>
      </w:r>
    </w:p>
    <w:p>
      <w:pPr>
        <w:pStyle w:val="11"/>
        <w:rPr>
          <w:sz w:val="20"/>
        </w:rPr>
      </w:pPr>
    </w:p>
    <w:p>
      <w:pPr>
        <w:pStyle w:val="11"/>
        <w:rPr>
          <w:sz w:val="24"/>
        </w:rPr>
      </w:pPr>
    </w:p>
    <w:p>
      <w:pPr>
        <w:pStyle w:val="5"/>
        <w:spacing w:before="0"/>
      </w:pPr>
      <w:r>
        <w:t>132</w:t>
      </w:r>
    </w:p>
    <w:p>
      <w:pPr>
        <w:spacing w:after="0"/>
        <w:sectPr>
          <w:pgSz w:w="10320" w:h="13220"/>
          <w:pgMar w:top="580" w:right="80" w:bottom="280" w:left="40" w:header="720" w:footer="720" w:gutter="0"/>
          <w:cols w:space="720" w:num="1"/>
        </w:sectPr>
      </w:pPr>
    </w:p>
    <w:p>
      <w:pPr>
        <w:pStyle w:val="11"/>
        <w:spacing w:before="64"/>
        <w:ind w:left="5905"/>
        <w:rPr>
          <w:rFonts w:hint="eastAsia" w:ascii="宋体" w:eastAsia="宋体"/>
        </w:rPr>
      </w:pPr>
      <w:r>
        <w:pict>
          <v:rect id="_x0000_s2359" o:spid="_x0000_s2359" o:spt="1" style="position:absolute;left:0pt;margin-left:131.9pt;margin-top:18.85pt;height:0.7pt;width:323pt;mso-position-horizontal-relative:page;mso-wrap-distance-bottom:0pt;mso-wrap-distance-top:0pt;z-index:-251268096;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2"/>
        </w:rPr>
        <w:t xml:space="preserve">第２章 </w:t>
      </w:r>
      <w:r>
        <w:rPr>
          <w:rFonts w:ascii="Times New Roman" w:eastAsia="Times New Roman"/>
        </w:rPr>
        <w:t>C</w:t>
      </w:r>
      <w:r>
        <w:rPr>
          <w:rFonts w:ascii="Times New Roman" w:eastAsia="Times New Roman"/>
          <w:spacing w:val="8"/>
        </w:rPr>
        <w:t xml:space="preserve">++ </w:t>
      </w:r>
      <w:r>
        <w:rPr>
          <w:rFonts w:hint="eastAsia" w:ascii="宋体" w:eastAsia="宋体"/>
        </w:rPr>
        <w:t>物件模型（</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9"/>
        </w:rPr>
        <w:t xml:space="preserve"> </w:t>
      </w:r>
      <w:r>
        <w:rPr>
          <w:rFonts w:ascii="Times New Roman" w:eastAsia="Times New Roman"/>
        </w:rPr>
        <w:t>Model</w:t>
      </w:r>
      <w:r>
        <w:rPr>
          <w:rFonts w:hint="eastAsia" w:ascii="宋体" w:eastAsia="宋体"/>
        </w:rPr>
        <w:t>）</w:t>
      </w:r>
    </w:p>
    <w:p>
      <w:pPr>
        <w:pStyle w:val="11"/>
        <w:spacing w:before="1"/>
        <w:rPr>
          <w:rFonts w:ascii="宋体"/>
          <w:sz w:val="23"/>
        </w:rPr>
      </w:pPr>
    </w:p>
    <w:p>
      <w:pPr>
        <w:pStyle w:val="11"/>
        <w:tabs>
          <w:tab w:val="left" w:pos="7427"/>
        </w:tabs>
        <w:spacing w:before="99"/>
        <w:ind w:left="2910"/>
      </w:pPr>
      <w:r>
        <w:t>cout</w:t>
      </w:r>
      <w:r>
        <w:rPr>
          <w:spacing w:val="-6"/>
        </w:rPr>
        <w:t xml:space="preserve"> </w:t>
      </w:r>
      <w:r>
        <w:t>&lt;&lt;</w:t>
      </w:r>
      <w:r>
        <w:rPr>
          <w:spacing w:val="-5"/>
        </w:rPr>
        <w:t xml:space="preserve"> </w:t>
      </w:r>
      <w:r>
        <w:t>&amp;(av3d.mumble)</w:t>
      </w:r>
      <w:r>
        <w:rPr>
          <w:spacing w:val="-6"/>
        </w:rPr>
        <w:t xml:space="preserve"> </w:t>
      </w:r>
      <w:r>
        <w:t>&lt;&lt;</w:t>
      </w:r>
      <w:r>
        <w:rPr>
          <w:spacing w:val="-5"/>
        </w:rPr>
        <w:t xml:space="preserve"> </w:t>
      </w:r>
      <w:r>
        <w:t>endl;</w:t>
      </w:r>
      <w:r>
        <w:tab/>
      </w:r>
      <w:r>
        <w:t>//</w:t>
      </w:r>
      <w:r>
        <w:rPr>
          <w:spacing w:val="-7"/>
        </w:rPr>
        <w:t xml:space="preserve"> </w:t>
      </w:r>
      <w:r>
        <w:t>0x0063FDDC</w:t>
      </w:r>
    </w:p>
    <w:p>
      <w:pPr>
        <w:pStyle w:val="11"/>
        <w:spacing w:before="1"/>
        <w:rPr>
          <w:sz w:val="23"/>
        </w:rPr>
      </w:pPr>
    </w:p>
    <w:tbl>
      <w:tblPr>
        <w:tblStyle w:val="12"/>
        <w:tblW w:w="0" w:type="auto"/>
        <w:tblInd w:w="28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755"/>
        <w:gridCol w:w="13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4755" w:type="dxa"/>
          </w:tcPr>
          <w:p>
            <w:pPr>
              <w:pStyle w:val="16"/>
              <w:spacing w:before="0" w:line="180" w:lineRule="exact"/>
              <w:ind w:left="50"/>
              <w:rPr>
                <w:sz w:val="16"/>
              </w:rPr>
            </w:pPr>
            <w:r>
              <w:rPr>
                <w:sz w:val="16"/>
              </w:rPr>
              <w:t>//</w:t>
            </w:r>
            <w:r>
              <w:rPr>
                <w:spacing w:val="-5"/>
                <w:sz w:val="16"/>
              </w:rPr>
              <w:t xml:space="preserve"> </w:t>
            </w:r>
            <w:r>
              <w:rPr>
                <w:sz w:val="16"/>
              </w:rPr>
              <w:t>check</w:t>
            </w:r>
            <w:r>
              <w:rPr>
                <w:spacing w:val="-4"/>
                <w:sz w:val="16"/>
              </w:rPr>
              <w:t xml:space="preserve"> </w:t>
            </w:r>
            <w:r>
              <w:rPr>
                <w:sz w:val="16"/>
              </w:rPr>
              <w:t>the</w:t>
            </w:r>
            <w:r>
              <w:rPr>
                <w:spacing w:val="-4"/>
                <w:sz w:val="16"/>
              </w:rPr>
              <w:t xml:space="preserve"> </w:t>
            </w:r>
            <w:r>
              <w:rPr>
                <w:sz w:val="16"/>
              </w:rPr>
              <w:t>value</w:t>
            </w:r>
            <w:r>
              <w:rPr>
                <w:spacing w:val="-4"/>
                <w:sz w:val="16"/>
              </w:rPr>
              <w:t xml:space="preserve"> </w:t>
            </w:r>
            <w:r>
              <w:rPr>
                <w:sz w:val="16"/>
              </w:rPr>
              <w:t>of</w:t>
            </w:r>
            <w:r>
              <w:rPr>
                <w:spacing w:val="-4"/>
                <w:sz w:val="16"/>
              </w:rPr>
              <w:t xml:space="preserve"> </w:t>
            </w:r>
            <w:r>
              <w:rPr>
                <w:sz w:val="16"/>
              </w:rPr>
              <w:t>data</w:t>
            </w:r>
            <w:r>
              <w:rPr>
                <w:spacing w:val="-5"/>
                <w:sz w:val="16"/>
              </w:rPr>
              <w:t xml:space="preserve"> </w:t>
            </w:r>
            <w:r>
              <w:rPr>
                <w:sz w:val="16"/>
              </w:rPr>
              <w:t>members</w:t>
            </w:r>
          </w:p>
        </w:tc>
        <w:tc>
          <w:tcPr>
            <w:tcW w:w="1396" w:type="dxa"/>
          </w:tcPr>
          <w:p>
            <w:pPr>
              <w:pStyle w:val="16"/>
              <w:spacing w:before="0"/>
              <w:rPr>
                <w:rFonts w:ascii="Times New Roman"/>
                <w:sz w:val="1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4755" w:type="dxa"/>
          </w:tcPr>
          <w:p>
            <w:pPr>
              <w:pStyle w:val="16"/>
              <w:ind w:left="50"/>
              <w:rPr>
                <w:sz w:val="16"/>
              </w:rPr>
            </w:pPr>
            <w:r>
              <w:rPr>
                <w:sz w:val="16"/>
              </w:rPr>
              <w:t>printf("%f</w:t>
            </w:r>
            <w:r>
              <w:rPr>
                <w:spacing w:val="-8"/>
                <w:sz w:val="16"/>
              </w:rPr>
              <w:t xml:space="preserve"> </w:t>
            </w:r>
            <w:r>
              <w:rPr>
                <w:sz w:val="16"/>
              </w:rPr>
              <w:t>\n",</w:t>
            </w:r>
            <w:r>
              <w:rPr>
                <w:spacing w:val="-9"/>
                <w:sz w:val="16"/>
              </w:rPr>
              <w:t xml:space="preserve"> </w:t>
            </w:r>
            <w:r>
              <w:rPr>
                <w:sz w:val="16"/>
              </w:rPr>
              <w:t>*(float*)((char*)&amp;av3d</w:t>
            </w:r>
            <w:r>
              <w:rPr>
                <w:spacing w:val="-9"/>
                <w:sz w:val="16"/>
              </w:rPr>
              <w:t xml:space="preserve"> </w:t>
            </w:r>
            <w:r>
              <w:rPr>
                <w:sz w:val="16"/>
              </w:rPr>
              <w:t>+</w:t>
            </w:r>
            <w:r>
              <w:rPr>
                <w:spacing w:val="-9"/>
                <w:sz w:val="16"/>
              </w:rPr>
              <w:t xml:space="preserve"> </w:t>
            </w:r>
            <w:r>
              <w:rPr>
                <w:sz w:val="16"/>
              </w:rPr>
              <w:t>4));</w:t>
            </w:r>
          </w:p>
        </w:tc>
        <w:tc>
          <w:tcPr>
            <w:tcW w:w="1396" w:type="dxa"/>
          </w:tcPr>
          <w:p>
            <w:pPr>
              <w:pStyle w:val="16"/>
              <w:ind w:right="47"/>
              <w:jc w:val="right"/>
              <w:rPr>
                <w:sz w:val="16"/>
              </w:rPr>
            </w:pPr>
            <w:r>
              <w:rPr>
                <w:sz w:val="16"/>
              </w:rPr>
              <w:t>//</w:t>
            </w:r>
            <w:r>
              <w:rPr>
                <w:spacing w:val="-7"/>
                <w:sz w:val="16"/>
              </w:rPr>
              <w:t xml:space="preserve"> </w:t>
            </w:r>
            <w:r>
              <w:rPr>
                <w:sz w:val="16"/>
              </w:rPr>
              <w:t>0.000000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4755" w:type="dxa"/>
          </w:tcPr>
          <w:p>
            <w:pPr>
              <w:pStyle w:val="16"/>
              <w:ind w:left="50"/>
              <w:rPr>
                <w:sz w:val="16"/>
              </w:rPr>
            </w:pPr>
            <w:r>
              <w:rPr>
                <w:sz w:val="16"/>
              </w:rPr>
              <w:t>printf("%f</w:t>
            </w:r>
            <w:r>
              <w:rPr>
                <w:spacing w:val="-8"/>
                <w:sz w:val="16"/>
              </w:rPr>
              <w:t xml:space="preserve"> </w:t>
            </w:r>
            <w:r>
              <w:rPr>
                <w:sz w:val="16"/>
              </w:rPr>
              <w:t>\n",</w:t>
            </w:r>
            <w:r>
              <w:rPr>
                <w:spacing w:val="-9"/>
                <w:sz w:val="16"/>
              </w:rPr>
              <w:t xml:space="preserve"> </w:t>
            </w:r>
            <w:r>
              <w:rPr>
                <w:sz w:val="16"/>
              </w:rPr>
              <w:t>*(float*)((char*)&amp;av3d</w:t>
            </w:r>
            <w:r>
              <w:rPr>
                <w:spacing w:val="-8"/>
                <w:sz w:val="16"/>
              </w:rPr>
              <w:t xml:space="preserve"> </w:t>
            </w:r>
            <w:r>
              <w:rPr>
                <w:sz w:val="16"/>
              </w:rPr>
              <w:t>+</w:t>
            </w:r>
            <w:r>
              <w:rPr>
                <w:spacing w:val="-9"/>
                <w:sz w:val="16"/>
              </w:rPr>
              <w:t xml:space="preserve"> </w:t>
            </w:r>
            <w:r>
              <w:rPr>
                <w:sz w:val="16"/>
              </w:rPr>
              <w:t>8));</w:t>
            </w:r>
          </w:p>
        </w:tc>
        <w:tc>
          <w:tcPr>
            <w:tcW w:w="1396" w:type="dxa"/>
          </w:tcPr>
          <w:p>
            <w:pPr>
              <w:pStyle w:val="16"/>
              <w:ind w:right="47"/>
              <w:jc w:val="right"/>
              <w:rPr>
                <w:sz w:val="16"/>
              </w:rPr>
            </w:pPr>
            <w:r>
              <w:rPr>
                <w:sz w:val="16"/>
              </w:rPr>
              <w:t>//</w:t>
            </w:r>
            <w:r>
              <w:rPr>
                <w:spacing w:val="-7"/>
                <w:sz w:val="16"/>
              </w:rPr>
              <w:t xml:space="preserve"> </w:t>
            </w:r>
            <w:r>
              <w:rPr>
                <w:sz w:val="16"/>
              </w:rPr>
              <w:t>1.000000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4755" w:type="dxa"/>
          </w:tcPr>
          <w:p>
            <w:pPr>
              <w:pStyle w:val="16"/>
              <w:ind w:left="50"/>
              <w:rPr>
                <w:sz w:val="16"/>
              </w:rPr>
            </w:pPr>
            <w:r>
              <w:rPr>
                <w:sz w:val="16"/>
              </w:rPr>
              <w:t>printf("%f</w:t>
            </w:r>
            <w:r>
              <w:rPr>
                <w:spacing w:val="-9"/>
                <w:sz w:val="16"/>
              </w:rPr>
              <w:t xml:space="preserve"> </w:t>
            </w:r>
            <w:r>
              <w:rPr>
                <w:sz w:val="16"/>
              </w:rPr>
              <w:t>\n",</w:t>
            </w:r>
            <w:r>
              <w:rPr>
                <w:spacing w:val="-9"/>
                <w:sz w:val="16"/>
              </w:rPr>
              <w:t xml:space="preserve"> </w:t>
            </w:r>
            <w:r>
              <w:rPr>
                <w:sz w:val="16"/>
              </w:rPr>
              <w:t>*(float*)((char*)&amp;av3d</w:t>
            </w:r>
            <w:r>
              <w:rPr>
                <w:spacing w:val="-9"/>
                <w:sz w:val="16"/>
              </w:rPr>
              <w:t xml:space="preserve"> </w:t>
            </w:r>
            <w:r>
              <w:rPr>
                <w:sz w:val="16"/>
              </w:rPr>
              <w:t>+</w:t>
            </w:r>
            <w:r>
              <w:rPr>
                <w:spacing w:val="-9"/>
                <w:sz w:val="16"/>
              </w:rPr>
              <w:t xml:space="preserve"> </w:t>
            </w:r>
            <w:r>
              <w:rPr>
                <w:sz w:val="16"/>
              </w:rPr>
              <w:t>12));</w:t>
            </w:r>
          </w:p>
        </w:tc>
        <w:tc>
          <w:tcPr>
            <w:tcW w:w="1396" w:type="dxa"/>
          </w:tcPr>
          <w:p>
            <w:pPr>
              <w:pStyle w:val="16"/>
              <w:ind w:right="47"/>
              <w:jc w:val="right"/>
              <w:rPr>
                <w:sz w:val="16"/>
              </w:rPr>
            </w:pPr>
            <w:r>
              <w:rPr>
                <w:sz w:val="16"/>
              </w:rPr>
              <w:t>//</w:t>
            </w:r>
            <w:r>
              <w:rPr>
                <w:spacing w:val="-7"/>
                <w:sz w:val="16"/>
              </w:rPr>
              <w:t xml:space="preserve"> </w:t>
            </w:r>
            <w:r>
              <w:rPr>
                <w:sz w:val="16"/>
              </w:rPr>
              <w:t>2.000000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4755" w:type="dxa"/>
          </w:tcPr>
          <w:p>
            <w:pPr>
              <w:pStyle w:val="16"/>
              <w:ind w:left="50"/>
              <w:rPr>
                <w:sz w:val="16"/>
              </w:rPr>
            </w:pPr>
            <w:r>
              <w:rPr>
                <w:sz w:val="16"/>
              </w:rPr>
              <w:t>printf("%#x\n",</w:t>
            </w:r>
            <w:r>
              <w:rPr>
                <w:spacing w:val="-9"/>
                <w:sz w:val="16"/>
              </w:rPr>
              <w:t xml:space="preserve"> </w:t>
            </w:r>
            <w:r>
              <w:rPr>
                <w:sz w:val="16"/>
              </w:rPr>
              <w:t>*(long*</w:t>
            </w:r>
            <w:r>
              <w:rPr>
                <w:spacing w:val="-9"/>
                <w:sz w:val="16"/>
              </w:rPr>
              <w:t xml:space="preserve"> </w:t>
            </w:r>
            <w:r>
              <w:rPr>
                <w:sz w:val="16"/>
              </w:rPr>
              <w:t>)((char*)&amp;av3d</w:t>
            </w:r>
            <w:r>
              <w:rPr>
                <w:spacing w:val="-9"/>
                <w:sz w:val="16"/>
              </w:rPr>
              <w:t xml:space="preserve"> </w:t>
            </w:r>
            <w:r>
              <w:rPr>
                <w:sz w:val="16"/>
              </w:rPr>
              <w:t>+</w:t>
            </w:r>
            <w:r>
              <w:rPr>
                <w:spacing w:val="-9"/>
                <w:sz w:val="16"/>
              </w:rPr>
              <w:t xml:space="preserve"> </w:t>
            </w:r>
            <w:r>
              <w:rPr>
                <w:sz w:val="16"/>
              </w:rPr>
              <w:t>16));</w:t>
            </w:r>
          </w:p>
        </w:tc>
        <w:tc>
          <w:tcPr>
            <w:tcW w:w="1396" w:type="dxa"/>
          </w:tcPr>
          <w:p>
            <w:pPr>
              <w:pStyle w:val="16"/>
              <w:ind w:right="47"/>
              <w:jc w:val="right"/>
              <w:rPr>
                <w:sz w:val="16"/>
              </w:rPr>
            </w:pPr>
            <w:r>
              <w:rPr>
                <w:sz w:val="16"/>
              </w:rPr>
              <w:t>//</w:t>
            </w:r>
            <w:r>
              <w:rPr>
                <w:spacing w:val="-7"/>
                <w:sz w:val="16"/>
              </w:rPr>
              <w:t xml:space="preserve"> </w:t>
            </w:r>
            <w:r>
              <w:rPr>
                <w:sz w:val="16"/>
              </w:rPr>
              <w:t>0x40a018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4755" w:type="dxa"/>
          </w:tcPr>
          <w:p>
            <w:pPr>
              <w:pStyle w:val="16"/>
              <w:ind w:left="50"/>
              <w:rPr>
                <w:sz w:val="16"/>
              </w:rPr>
            </w:pPr>
            <w:r>
              <w:rPr>
                <w:sz w:val="16"/>
              </w:rPr>
              <w:t>printf("%#x\n",</w:t>
            </w:r>
            <w:r>
              <w:rPr>
                <w:spacing w:val="-9"/>
                <w:sz w:val="16"/>
              </w:rPr>
              <w:t xml:space="preserve"> </w:t>
            </w:r>
            <w:r>
              <w:rPr>
                <w:sz w:val="16"/>
              </w:rPr>
              <w:t>*(long*</w:t>
            </w:r>
            <w:r>
              <w:rPr>
                <w:spacing w:val="-9"/>
                <w:sz w:val="16"/>
              </w:rPr>
              <w:t xml:space="preserve"> </w:t>
            </w:r>
            <w:r>
              <w:rPr>
                <w:sz w:val="16"/>
              </w:rPr>
              <w:t>)((char*)&amp;av3d</w:t>
            </w:r>
            <w:r>
              <w:rPr>
                <w:spacing w:val="-9"/>
                <w:sz w:val="16"/>
              </w:rPr>
              <w:t xml:space="preserve"> </w:t>
            </w:r>
            <w:r>
              <w:rPr>
                <w:sz w:val="16"/>
              </w:rPr>
              <w:t>+</w:t>
            </w:r>
            <w:r>
              <w:rPr>
                <w:spacing w:val="-9"/>
                <w:sz w:val="16"/>
              </w:rPr>
              <w:t xml:space="preserve"> </w:t>
            </w:r>
            <w:r>
              <w:rPr>
                <w:sz w:val="16"/>
              </w:rPr>
              <w:t>20));</w:t>
            </w:r>
          </w:p>
        </w:tc>
        <w:tc>
          <w:tcPr>
            <w:tcW w:w="1396" w:type="dxa"/>
          </w:tcPr>
          <w:p>
            <w:pPr>
              <w:pStyle w:val="16"/>
              <w:ind w:right="47"/>
              <w:jc w:val="right"/>
              <w:rPr>
                <w:sz w:val="16"/>
              </w:rPr>
            </w:pPr>
            <w:r>
              <w:rPr>
                <w:sz w:val="16"/>
              </w:rPr>
              <w:t>//</w:t>
            </w:r>
            <w:r>
              <w:rPr>
                <w:spacing w:val="-7"/>
                <w:sz w:val="16"/>
              </w:rPr>
              <w:t xml:space="preserve"> </w:t>
            </w:r>
            <w:r>
              <w:rPr>
                <w:sz w:val="16"/>
              </w:rPr>
              <w:t>0x40b004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4755" w:type="dxa"/>
          </w:tcPr>
          <w:p>
            <w:pPr>
              <w:pStyle w:val="16"/>
              <w:spacing w:line="161" w:lineRule="exact"/>
              <w:ind w:left="50"/>
              <w:rPr>
                <w:sz w:val="16"/>
              </w:rPr>
            </w:pPr>
            <w:r>
              <w:rPr>
                <w:sz w:val="16"/>
              </w:rPr>
              <w:t>printf("%f</w:t>
            </w:r>
            <w:r>
              <w:rPr>
                <w:spacing w:val="-9"/>
                <w:sz w:val="16"/>
              </w:rPr>
              <w:t xml:space="preserve"> </w:t>
            </w:r>
            <w:r>
              <w:rPr>
                <w:sz w:val="16"/>
              </w:rPr>
              <w:t>\n",</w:t>
            </w:r>
            <w:r>
              <w:rPr>
                <w:spacing w:val="-9"/>
                <w:sz w:val="16"/>
              </w:rPr>
              <w:t xml:space="preserve"> </w:t>
            </w:r>
            <w:r>
              <w:rPr>
                <w:sz w:val="16"/>
              </w:rPr>
              <w:t>*(float*)((char*)&amp;av3d</w:t>
            </w:r>
            <w:r>
              <w:rPr>
                <w:spacing w:val="-9"/>
                <w:sz w:val="16"/>
              </w:rPr>
              <w:t xml:space="preserve"> </w:t>
            </w:r>
            <w:r>
              <w:rPr>
                <w:sz w:val="16"/>
              </w:rPr>
              <w:t>+</w:t>
            </w:r>
            <w:r>
              <w:rPr>
                <w:spacing w:val="-9"/>
                <w:sz w:val="16"/>
              </w:rPr>
              <w:t xml:space="preserve"> </w:t>
            </w:r>
            <w:r>
              <w:rPr>
                <w:sz w:val="16"/>
              </w:rPr>
              <w:t>24));</w:t>
            </w:r>
          </w:p>
        </w:tc>
        <w:tc>
          <w:tcPr>
            <w:tcW w:w="1396" w:type="dxa"/>
          </w:tcPr>
          <w:p>
            <w:pPr>
              <w:pStyle w:val="16"/>
              <w:spacing w:line="161" w:lineRule="exact"/>
              <w:ind w:right="47"/>
              <w:jc w:val="right"/>
              <w:rPr>
                <w:sz w:val="16"/>
              </w:rPr>
            </w:pPr>
            <w:r>
              <w:rPr>
                <w:sz w:val="16"/>
              </w:rPr>
              <w:t>//</w:t>
            </w:r>
            <w:r>
              <w:rPr>
                <w:spacing w:val="-6"/>
                <w:sz w:val="16"/>
              </w:rPr>
              <w:t xml:space="preserve"> </w:t>
            </w:r>
            <w:r>
              <w:rPr>
                <w:sz w:val="16"/>
              </w:rPr>
              <w:t>5.000000</w:t>
            </w:r>
          </w:p>
        </w:tc>
      </w:tr>
    </w:tbl>
    <w:p>
      <w:pPr>
        <w:pStyle w:val="11"/>
        <w:rPr>
          <w:sz w:val="18"/>
        </w:rPr>
      </w:pPr>
    </w:p>
    <w:p>
      <w:pPr>
        <w:pStyle w:val="11"/>
        <w:spacing w:before="7"/>
        <w:rPr>
          <w:sz w:val="21"/>
        </w:rPr>
      </w:pPr>
    </w:p>
    <w:p>
      <w:pPr>
        <w:spacing w:before="0" w:line="374" w:lineRule="auto"/>
        <w:ind w:left="2627" w:right="1155" w:firstLine="0"/>
        <w:jc w:val="left"/>
        <w:rPr>
          <w:rFonts w:hint="eastAsia" w:ascii="宋体" w:eastAsia="宋体"/>
          <w:sz w:val="18"/>
        </w:rPr>
      </w:pPr>
      <w:r>
        <w:rPr>
          <w:rFonts w:hint="eastAsia" w:ascii="宋体" w:eastAsia="宋体"/>
          <w:spacing w:val="1"/>
          <w:sz w:val="18"/>
        </w:rPr>
        <w:t xml:space="preserve">从上面的结果我已经可以断定 </w:t>
      </w:r>
      <w:r>
        <w:rPr>
          <w:rFonts w:ascii="Times New Roman" w:eastAsia="Times New Roman"/>
          <w:sz w:val="18"/>
        </w:rPr>
        <w:t>vptrs</w:t>
      </w:r>
      <w:r>
        <w:rPr>
          <w:rFonts w:ascii="Times New Roman" w:eastAsia="Times New Roman"/>
          <w:spacing w:val="28"/>
          <w:sz w:val="18"/>
        </w:rPr>
        <w:t xml:space="preserve"> </w:t>
      </w:r>
      <w:r>
        <w:rPr>
          <w:rFonts w:hint="eastAsia" w:ascii="宋体" w:eastAsia="宋体"/>
          <w:spacing w:val="1"/>
          <w:sz w:val="18"/>
        </w:rPr>
        <w:t xml:space="preserve">的位址，现在准备开始把对应的 </w:t>
      </w:r>
      <w:r>
        <w:rPr>
          <w:rFonts w:ascii="Times New Roman" w:eastAsia="Times New Roman"/>
          <w:sz w:val="18"/>
        </w:rPr>
        <w:t>vtbls</w:t>
      </w:r>
      <w:r>
        <w:rPr>
          <w:rFonts w:ascii="Times New Roman" w:eastAsia="Times New Roman"/>
          <w:spacing w:val="27"/>
          <w:sz w:val="18"/>
        </w:rPr>
        <w:t xml:space="preserve"> </w:t>
      </w:r>
      <w:r>
        <w:rPr>
          <w:rFonts w:hint="eastAsia" w:ascii="宋体" w:eastAsia="宋体"/>
          <w:sz w:val="18"/>
        </w:rPr>
        <w:t>内容挖出来看。这个技巧我们应该已经很熟悉了，前面已经操练过：</w:t>
      </w:r>
    </w:p>
    <w:p>
      <w:pPr>
        <w:pStyle w:val="11"/>
        <w:spacing w:before="148"/>
        <w:ind w:left="2910"/>
      </w:pPr>
      <w:r>
        <w:t>CVertex3d</w:t>
      </w:r>
      <w:r>
        <w:rPr>
          <w:spacing w:val="-9"/>
        </w:rPr>
        <w:t xml:space="preserve"> </w:t>
      </w:r>
      <w:r>
        <w:t>av3d;</w:t>
      </w:r>
    </w:p>
    <w:p>
      <w:pPr>
        <w:pStyle w:val="11"/>
        <w:rPr>
          <w:sz w:val="23"/>
        </w:rPr>
      </w:pPr>
    </w:p>
    <w:p>
      <w:pPr>
        <w:pStyle w:val="11"/>
        <w:tabs>
          <w:tab w:val="left" w:pos="4086"/>
        </w:tabs>
        <w:spacing w:line="292" w:lineRule="auto"/>
        <w:ind w:left="2910" w:right="3183"/>
      </w:pPr>
      <w:r>
        <w:t>void*</w:t>
      </w:r>
      <w:r>
        <w:rPr>
          <w:spacing w:val="-4"/>
        </w:rPr>
        <w:t xml:space="preserve"> </w:t>
      </w:r>
      <w:r>
        <w:t>v;</w:t>
      </w:r>
      <w:r>
        <w:tab/>
      </w:r>
      <w:r>
        <w:t>// v is the address of vptr</w:t>
      </w:r>
      <w:r>
        <w:rPr>
          <w:spacing w:val="1"/>
        </w:rPr>
        <w:t xml:space="preserve"> </w:t>
      </w:r>
      <w:r>
        <w:t>void*</w:t>
      </w:r>
      <w:r>
        <w:rPr>
          <w:spacing w:val="-4"/>
        </w:rPr>
        <w:t xml:space="preserve"> </w:t>
      </w:r>
      <w:r>
        <w:t>vtbl;</w:t>
      </w:r>
      <w:r>
        <w:rPr>
          <w:spacing w:val="62"/>
        </w:rPr>
        <w:t xml:space="preserve"> </w:t>
      </w:r>
      <w:r>
        <w:t>//</w:t>
      </w:r>
      <w:r>
        <w:rPr>
          <w:spacing w:val="-4"/>
        </w:rPr>
        <w:t xml:space="preserve"> </w:t>
      </w:r>
      <w:r>
        <w:t>vtbl</w:t>
      </w:r>
      <w:r>
        <w:rPr>
          <w:spacing w:val="-4"/>
        </w:rPr>
        <w:t xml:space="preserve"> </w:t>
      </w:r>
      <w:r>
        <w:t>is</w:t>
      </w:r>
      <w:r>
        <w:rPr>
          <w:spacing w:val="-3"/>
        </w:rPr>
        <w:t xml:space="preserve"> </w:t>
      </w:r>
      <w:r>
        <w:t>the</w:t>
      </w:r>
      <w:r>
        <w:rPr>
          <w:spacing w:val="-4"/>
        </w:rPr>
        <w:t xml:space="preserve"> </w:t>
      </w:r>
      <w:r>
        <w:t>address</w:t>
      </w:r>
      <w:r>
        <w:rPr>
          <w:spacing w:val="-4"/>
        </w:rPr>
        <w:t xml:space="preserve"> </w:t>
      </w:r>
      <w:r>
        <w:t>of</w:t>
      </w:r>
      <w:r>
        <w:rPr>
          <w:spacing w:val="-3"/>
        </w:rPr>
        <w:t xml:space="preserve"> </w:t>
      </w:r>
      <w:r>
        <w:t>vtbl</w:t>
      </w:r>
    </w:p>
    <w:p>
      <w:pPr>
        <w:pStyle w:val="11"/>
        <w:spacing w:before="5"/>
        <w:rPr>
          <w:sz w:val="19"/>
        </w:rPr>
      </w:pPr>
    </w:p>
    <w:p>
      <w:pPr>
        <w:pStyle w:val="11"/>
        <w:ind w:left="2910"/>
      </w:pPr>
      <w:r>
        <w:t>v</w:t>
      </w:r>
      <w:r>
        <w:rPr>
          <w:spacing w:val="-6"/>
        </w:rPr>
        <w:t xml:space="preserve"> </w:t>
      </w:r>
      <w:r>
        <w:t>=</w:t>
      </w:r>
      <w:r>
        <w:rPr>
          <w:spacing w:val="-6"/>
        </w:rPr>
        <w:t xml:space="preserve"> </w:t>
      </w:r>
      <w:r>
        <w:t>(void*)&amp;av3d;</w:t>
      </w:r>
    </w:p>
    <w:p>
      <w:pPr>
        <w:pStyle w:val="11"/>
        <w:spacing w:before="39" w:line="292" w:lineRule="auto"/>
        <w:ind w:left="2910" w:right="3525"/>
      </w:pPr>
      <w:r>
        <w:t>printf("1st vptr = %#x \n", *(long*)v);</w:t>
      </w:r>
      <w:r>
        <w:rPr>
          <w:spacing w:val="-94"/>
        </w:rPr>
        <w:t xml:space="preserve"> </w:t>
      </w:r>
      <w:r>
        <w:t>vtbl</w:t>
      </w:r>
      <w:r>
        <w:rPr>
          <w:spacing w:val="-2"/>
        </w:rPr>
        <w:t xml:space="preserve"> </w:t>
      </w:r>
      <w:r>
        <w:t>=</w:t>
      </w:r>
      <w:r>
        <w:rPr>
          <w:spacing w:val="-1"/>
        </w:rPr>
        <w:t xml:space="preserve"> </w:t>
      </w:r>
      <w:r>
        <w:t>(void*)(*(long*)v);</w:t>
      </w:r>
    </w:p>
    <w:p>
      <w:pPr>
        <w:pStyle w:val="11"/>
        <w:spacing w:line="181" w:lineRule="exact"/>
        <w:ind w:left="2910"/>
      </w:pPr>
      <w:r>
        <w:t>for</w:t>
      </w:r>
      <w:r>
        <w:rPr>
          <w:spacing w:val="-4"/>
        </w:rPr>
        <w:t xml:space="preserve"> </w:t>
      </w:r>
      <w:r>
        <w:t>(int</w:t>
      </w:r>
      <w:r>
        <w:rPr>
          <w:spacing w:val="-3"/>
        </w:rPr>
        <w:t xml:space="preserve"> </w:t>
      </w:r>
      <w:r>
        <w:t>i=0;</w:t>
      </w:r>
      <w:r>
        <w:rPr>
          <w:spacing w:val="-4"/>
        </w:rPr>
        <w:t xml:space="preserve"> </w:t>
      </w:r>
      <w:r>
        <w:t>i&lt;</w:t>
      </w:r>
      <w:r>
        <w:rPr>
          <w:spacing w:val="-3"/>
        </w:rPr>
        <w:t xml:space="preserve"> </w:t>
      </w:r>
      <w:r>
        <w:t>6;</w:t>
      </w:r>
      <w:r>
        <w:rPr>
          <w:spacing w:val="-3"/>
        </w:rPr>
        <w:t xml:space="preserve"> </w:t>
      </w:r>
      <w:r>
        <w:t>i++)</w:t>
      </w:r>
    </w:p>
    <w:p>
      <w:pPr>
        <w:pStyle w:val="11"/>
        <w:spacing w:before="40"/>
        <w:ind w:left="3073"/>
      </w:pPr>
      <w:r>
        <w:t>printf("1st</w:t>
      </w:r>
      <w:r>
        <w:rPr>
          <w:spacing w:val="-11"/>
        </w:rPr>
        <w:t xml:space="preserve"> </w:t>
      </w:r>
      <w:r>
        <w:t>vtbl[%d]=%#x</w:t>
      </w:r>
      <w:r>
        <w:rPr>
          <w:spacing w:val="-9"/>
        </w:rPr>
        <w:t xml:space="preserve"> </w:t>
      </w:r>
      <w:r>
        <w:t>\n",</w:t>
      </w:r>
      <w:r>
        <w:rPr>
          <w:spacing w:val="-10"/>
        </w:rPr>
        <w:t xml:space="preserve"> </w:t>
      </w:r>
      <w:r>
        <w:t>i,</w:t>
      </w:r>
      <w:r>
        <w:rPr>
          <w:spacing w:val="-10"/>
        </w:rPr>
        <w:t xml:space="preserve"> </w:t>
      </w:r>
      <w:r>
        <w:t>*((long*)vtbl+i));</w:t>
      </w:r>
    </w:p>
    <w:p>
      <w:pPr>
        <w:pStyle w:val="11"/>
        <w:rPr>
          <w:sz w:val="18"/>
        </w:rPr>
      </w:pPr>
    </w:p>
    <w:p>
      <w:pPr>
        <w:pStyle w:val="11"/>
        <w:spacing w:before="7"/>
        <w:rPr>
          <w:sz w:val="21"/>
        </w:rPr>
      </w:pPr>
    </w:p>
    <w:p>
      <w:pPr>
        <w:spacing w:before="0"/>
        <w:ind w:left="2627" w:right="0" w:firstLine="0"/>
        <w:jc w:val="left"/>
        <w:rPr>
          <w:rFonts w:hint="eastAsia" w:ascii="宋体" w:eastAsia="宋体"/>
          <w:sz w:val="18"/>
        </w:rPr>
      </w:pPr>
      <w:r>
        <w:rPr>
          <w:rFonts w:hint="eastAsia" w:ascii="宋体" w:eastAsia="宋体"/>
          <w:sz w:val="18"/>
        </w:rPr>
        <w:t>获得结果如下（</w:t>
      </w:r>
      <w:r>
        <w:rPr>
          <w:rFonts w:hint="eastAsia" w:ascii="宋体" w:eastAsia="宋体"/>
          <w:spacing w:val="7"/>
          <w:sz w:val="18"/>
        </w:rPr>
        <w:t xml:space="preserve">第一个 </w:t>
      </w:r>
      <w:r>
        <w:rPr>
          <w:rFonts w:ascii="Times New Roman" w:eastAsia="Times New Roman"/>
          <w:sz w:val="18"/>
        </w:rPr>
        <w:t>vtbl</w:t>
      </w:r>
      <w:r>
        <w:rPr>
          <w:rFonts w:hint="eastAsia" w:ascii="宋体" w:eastAsia="宋体"/>
          <w:sz w:val="18"/>
        </w:rPr>
        <w:t>）：</w:t>
      </w:r>
    </w:p>
    <w:p>
      <w:pPr>
        <w:pStyle w:val="11"/>
        <w:spacing w:before="8"/>
        <w:rPr>
          <w:rFonts w:ascii="宋体"/>
          <w:sz w:val="21"/>
        </w:rPr>
      </w:pPr>
    </w:p>
    <w:p>
      <w:pPr>
        <w:pStyle w:val="11"/>
        <w:spacing w:line="292" w:lineRule="auto"/>
        <w:ind w:left="2910" w:right="5349"/>
      </w:pPr>
      <w:r>
        <w:t>1st vptr = 0x40a020</w:t>
      </w:r>
      <w:r>
        <w:rPr>
          <w:spacing w:val="1"/>
        </w:rPr>
        <w:t xml:space="preserve"> </w:t>
      </w:r>
      <w:r>
        <w:t>1st vtbl[0]=0x401640</w:t>
      </w:r>
      <w:r>
        <w:rPr>
          <w:spacing w:val="-94"/>
        </w:rPr>
        <w:t xml:space="preserve"> </w:t>
      </w:r>
      <w:r>
        <w:t>1st vtbl[1]=0x401620</w:t>
      </w:r>
      <w:r>
        <w:rPr>
          <w:spacing w:val="-94"/>
        </w:rPr>
        <w:t xml:space="preserve"> </w:t>
      </w:r>
      <w:r>
        <w:t>1st vtbl[2]=0x4016b0</w:t>
      </w:r>
      <w:r>
        <w:rPr>
          <w:spacing w:val="-94"/>
        </w:rPr>
        <w:t xml:space="preserve"> </w:t>
      </w:r>
      <w:r>
        <w:t>1st vtbl[3]=0x7830</w:t>
      </w:r>
      <w:r>
        <w:rPr>
          <w:spacing w:val="1"/>
        </w:rPr>
        <w:t xml:space="preserve"> </w:t>
      </w:r>
      <w:r>
        <w:t>1st vtbl[4]=0x7025</w:t>
      </w:r>
      <w:r>
        <w:rPr>
          <w:spacing w:val="1"/>
        </w:rPr>
        <w:t xml:space="preserve"> </w:t>
      </w:r>
      <w:r>
        <w:t>1st</w:t>
      </w:r>
      <w:r>
        <w:rPr>
          <w:spacing w:val="-2"/>
        </w:rPr>
        <w:t xml:space="preserve"> </w:t>
      </w:r>
      <w:r>
        <w:t>vtbl[5]=0</w:t>
      </w:r>
    </w:p>
    <w:p>
      <w:pPr>
        <w:pStyle w:val="11"/>
        <w:spacing w:before="10"/>
        <w:rPr>
          <w:sz w:val="24"/>
        </w:rPr>
      </w:pPr>
    </w:p>
    <w:p>
      <w:pPr>
        <w:spacing w:before="0"/>
        <w:ind w:left="2627" w:right="0" w:firstLine="0"/>
        <w:jc w:val="left"/>
        <w:rPr>
          <w:rFonts w:hint="eastAsia" w:ascii="宋体" w:eastAsia="宋体"/>
          <w:sz w:val="18"/>
        </w:rPr>
      </w:pPr>
      <w:r>
        <w:rPr>
          <w:rFonts w:hint="eastAsia" w:ascii="宋体" w:eastAsia="宋体"/>
          <w:spacing w:val="3"/>
          <w:sz w:val="18"/>
        </w:rPr>
        <w:t xml:space="preserve">现在我把指标移动到第二个 </w:t>
      </w:r>
      <w:r>
        <w:rPr>
          <w:rFonts w:ascii="Times New Roman" w:eastAsia="Times New Roman"/>
          <w:sz w:val="18"/>
        </w:rPr>
        <w:t>vtbl</w:t>
      </w:r>
      <w:r>
        <w:rPr>
          <w:rFonts w:hint="eastAsia" w:ascii="宋体" w:eastAsia="宋体"/>
          <w:sz w:val="18"/>
        </w:rPr>
        <w:t>，再次挖宝：</w:t>
      </w:r>
    </w:p>
    <w:p>
      <w:pPr>
        <w:pStyle w:val="11"/>
        <w:spacing w:before="12"/>
        <w:rPr>
          <w:rFonts w:ascii="宋体"/>
          <w:sz w:val="13"/>
        </w:rPr>
      </w:pPr>
    </w:p>
    <w:p>
      <w:pPr>
        <w:pStyle w:val="11"/>
        <w:tabs>
          <w:tab w:val="left" w:pos="9063"/>
        </w:tabs>
        <w:spacing w:before="99" w:line="292" w:lineRule="auto"/>
        <w:ind w:left="2910" w:right="1126"/>
      </w:pPr>
      <w:r>
        <w:rPr>
          <w:shd w:val="clear" w:color="auto" w:fill="E4E4E4"/>
        </w:rPr>
        <w:t>v</w:t>
      </w:r>
      <w:r>
        <w:rPr>
          <w:spacing w:val="-11"/>
          <w:shd w:val="clear" w:color="auto" w:fill="E4E4E4"/>
        </w:rPr>
        <w:t xml:space="preserve"> </w:t>
      </w:r>
      <w:r>
        <w:rPr>
          <w:shd w:val="clear" w:color="auto" w:fill="E4E4E4"/>
        </w:rPr>
        <w:t>=</w:t>
      </w:r>
      <w:r>
        <w:rPr>
          <w:spacing w:val="-10"/>
          <w:shd w:val="clear" w:color="auto" w:fill="E4E4E4"/>
        </w:rPr>
        <w:t xml:space="preserve"> </w:t>
      </w:r>
      <w:r>
        <w:rPr>
          <w:shd w:val="clear" w:color="auto" w:fill="E4E4E4"/>
        </w:rPr>
        <w:t>(void*)((char*)&amp;av3d</w:t>
      </w:r>
      <w:r>
        <w:rPr>
          <w:spacing w:val="-10"/>
          <w:shd w:val="clear" w:color="auto" w:fill="E4E4E4"/>
        </w:rPr>
        <w:t xml:space="preserve"> </w:t>
      </w:r>
      <w:r>
        <w:rPr>
          <w:shd w:val="clear" w:color="auto" w:fill="E4E4E4"/>
        </w:rPr>
        <w:t>+</w:t>
      </w:r>
      <w:r>
        <w:rPr>
          <w:spacing w:val="-10"/>
          <w:shd w:val="clear" w:color="auto" w:fill="E4E4E4"/>
        </w:rPr>
        <w:t xml:space="preserve"> </w:t>
      </w:r>
      <w:r>
        <w:rPr>
          <w:shd w:val="clear" w:color="auto" w:fill="E4E4E4"/>
        </w:rPr>
        <w:t>sizeof(CPoint3d));</w:t>
      </w:r>
      <w:r>
        <w:rPr>
          <w:shd w:val="clear" w:color="auto" w:fill="E4E4E4"/>
        </w:rPr>
        <w:tab/>
      </w:r>
      <w:r>
        <w:t xml:space="preserve"> printf("2nd</w:t>
      </w:r>
      <w:r>
        <w:rPr>
          <w:spacing w:val="-2"/>
        </w:rPr>
        <w:t xml:space="preserve"> </w:t>
      </w:r>
      <w:r>
        <w:t>vptr</w:t>
      </w:r>
      <w:r>
        <w:rPr>
          <w:spacing w:val="-1"/>
        </w:rPr>
        <w:t xml:space="preserve"> </w:t>
      </w:r>
      <w:r>
        <w:t>=</w:t>
      </w:r>
      <w:r>
        <w:rPr>
          <w:spacing w:val="-1"/>
        </w:rPr>
        <w:t xml:space="preserve"> </w:t>
      </w:r>
      <w:r>
        <w:t>%#x \n",</w:t>
      </w:r>
      <w:r>
        <w:rPr>
          <w:spacing w:val="-1"/>
        </w:rPr>
        <w:t xml:space="preserve"> </w:t>
      </w:r>
      <w:r>
        <w:t>*(long*)v);</w:t>
      </w:r>
    </w:p>
    <w:p>
      <w:pPr>
        <w:pStyle w:val="11"/>
        <w:spacing w:before="4"/>
        <w:rPr>
          <w:sz w:val="19"/>
        </w:rPr>
      </w:pPr>
    </w:p>
    <w:p>
      <w:pPr>
        <w:pStyle w:val="11"/>
        <w:spacing w:line="292" w:lineRule="auto"/>
        <w:ind w:left="2910" w:right="4773"/>
      </w:pPr>
      <w:r>
        <w:t>vtbl = (void*)(*(long*)v);</w:t>
      </w:r>
      <w:r>
        <w:rPr>
          <w:spacing w:val="-94"/>
        </w:rPr>
        <w:t xml:space="preserve"> </w:t>
      </w:r>
      <w:r>
        <w:t>for</w:t>
      </w:r>
      <w:r>
        <w:rPr>
          <w:spacing w:val="-3"/>
        </w:rPr>
        <w:t xml:space="preserve"> </w:t>
      </w:r>
      <w:r>
        <w:t>(int</w:t>
      </w:r>
      <w:r>
        <w:rPr>
          <w:spacing w:val="-3"/>
        </w:rPr>
        <w:t xml:space="preserve"> </w:t>
      </w:r>
      <w:r>
        <w:t>i=0;</w:t>
      </w:r>
      <w:r>
        <w:rPr>
          <w:spacing w:val="-2"/>
        </w:rPr>
        <w:t xml:space="preserve"> </w:t>
      </w:r>
      <w:r>
        <w:t>i&lt;</w:t>
      </w:r>
      <w:r>
        <w:rPr>
          <w:spacing w:val="-3"/>
        </w:rPr>
        <w:t xml:space="preserve"> </w:t>
      </w:r>
      <w:r>
        <w:t>6;</w:t>
      </w:r>
      <w:r>
        <w:rPr>
          <w:spacing w:val="-2"/>
        </w:rPr>
        <w:t xml:space="preserve"> </w:t>
      </w:r>
      <w:r>
        <w:t>i++)</w:t>
      </w:r>
    </w:p>
    <w:p>
      <w:pPr>
        <w:pStyle w:val="11"/>
        <w:spacing w:line="181" w:lineRule="exact"/>
        <w:ind w:left="3073"/>
      </w:pPr>
      <w:r>
        <w:t>printf("2nd</w:t>
      </w:r>
      <w:r>
        <w:rPr>
          <w:spacing w:val="-11"/>
        </w:rPr>
        <w:t xml:space="preserve"> </w:t>
      </w:r>
      <w:r>
        <w:t>vtbl[%d]=%#x</w:t>
      </w:r>
      <w:r>
        <w:rPr>
          <w:spacing w:val="-9"/>
        </w:rPr>
        <w:t xml:space="preserve"> </w:t>
      </w:r>
      <w:r>
        <w:t>\n",</w:t>
      </w:r>
      <w:r>
        <w:rPr>
          <w:spacing w:val="-10"/>
        </w:rPr>
        <w:t xml:space="preserve"> </w:t>
      </w:r>
      <w:r>
        <w:t>i,</w:t>
      </w:r>
      <w:r>
        <w:rPr>
          <w:spacing w:val="-10"/>
        </w:rPr>
        <w:t xml:space="preserve"> </w:t>
      </w:r>
      <w:r>
        <w:t>*((long*)vtbl+i));</w:t>
      </w:r>
    </w:p>
    <w:p>
      <w:pPr>
        <w:pStyle w:val="11"/>
        <w:rPr>
          <w:sz w:val="20"/>
        </w:rPr>
      </w:pPr>
    </w:p>
    <w:p>
      <w:pPr>
        <w:pStyle w:val="11"/>
        <w:rPr>
          <w:sz w:val="20"/>
        </w:rPr>
      </w:pPr>
    </w:p>
    <w:p>
      <w:pPr>
        <w:pStyle w:val="11"/>
        <w:spacing w:before="8"/>
        <w:rPr>
          <w:sz w:val="22"/>
        </w:rPr>
      </w:pPr>
    </w:p>
    <w:p>
      <w:pPr>
        <w:pStyle w:val="5"/>
        <w:spacing w:before="0"/>
        <w:ind w:left="0" w:right="390"/>
        <w:jc w:val="right"/>
      </w:pPr>
      <w:r>
        <w:t>133</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2360" o:spid="_x0000_s2360" o:spt="1" style="position:absolute;left:0pt;margin-left:131.9pt;margin-top:18.85pt;height:0.7pt;width:323pt;mso-position-horizontal-relative:page;mso-wrap-distance-bottom:0pt;mso-wrap-distance-top:0pt;z-index:-251268096;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rPr>
          <w:rFonts w:ascii="宋体"/>
          <w:sz w:val="19"/>
        </w:rPr>
      </w:pPr>
    </w:p>
    <w:p>
      <w:pPr>
        <w:spacing w:before="83"/>
        <w:ind w:left="2627" w:right="0" w:firstLine="0"/>
        <w:jc w:val="left"/>
        <w:rPr>
          <w:rFonts w:hint="eastAsia" w:ascii="宋体" w:eastAsia="宋体"/>
          <w:sz w:val="18"/>
        </w:rPr>
      </w:pPr>
      <w:r>
        <w:rPr>
          <w:rFonts w:hint="eastAsia" w:ascii="宋体" w:eastAsia="宋体"/>
          <w:sz w:val="18"/>
        </w:rPr>
        <w:t>获得结果如下（</w:t>
      </w:r>
      <w:r>
        <w:rPr>
          <w:rFonts w:hint="eastAsia" w:ascii="宋体" w:eastAsia="宋体"/>
          <w:spacing w:val="7"/>
          <w:sz w:val="18"/>
        </w:rPr>
        <w:t xml:space="preserve">第二个 </w:t>
      </w:r>
      <w:r>
        <w:rPr>
          <w:rFonts w:ascii="Times New Roman" w:eastAsia="Times New Roman"/>
          <w:sz w:val="18"/>
        </w:rPr>
        <w:t>vtbl</w:t>
      </w:r>
      <w:r>
        <w:rPr>
          <w:rFonts w:hint="eastAsia" w:ascii="宋体" w:eastAsia="宋体"/>
          <w:sz w:val="18"/>
        </w:rPr>
        <w:t>）：</w:t>
      </w:r>
    </w:p>
    <w:p>
      <w:pPr>
        <w:pStyle w:val="11"/>
        <w:spacing w:before="8"/>
        <w:rPr>
          <w:rFonts w:ascii="宋体"/>
          <w:sz w:val="21"/>
        </w:rPr>
      </w:pPr>
    </w:p>
    <w:p>
      <w:pPr>
        <w:pStyle w:val="11"/>
        <w:spacing w:line="292" w:lineRule="auto"/>
        <w:ind w:left="2910" w:right="5349"/>
      </w:pPr>
      <w:r>
        <w:t>2nd vptr = 0x40a018</w:t>
      </w:r>
      <w:r>
        <w:rPr>
          <w:spacing w:val="1"/>
        </w:rPr>
        <w:t xml:space="preserve"> </w:t>
      </w:r>
      <w:r>
        <w:t>2nd vtbl[0]=0x4016b0</w:t>
      </w:r>
      <w:r>
        <w:rPr>
          <w:spacing w:val="-94"/>
        </w:rPr>
        <w:t xml:space="preserve"> </w:t>
      </w:r>
      <w:r>
        <w:t>2nd</w:t>
      </w:r>
      <w:r>
        <w:rPr>
          <w:spacing w:val="-2"/>
        </w:rPr>
        <w:t xml:space="preserve"> </w:t>
      </w:r>
      <w:r>
        <w:t>vtbl[1]=0</w:t>
      </w:r>
    </w:p>
    <w:p>
      <w:pPr>
        <w:pStyle w:val="11"/>
        <w:spacing w:line="292" w:lineRule="auto"/>
        <w:ind w:left="2910" w:right="5361"/>
        <w:jc w:val="both"/>
      </w:pPr>
      <w:r>
        <w:t>2nd vtbl[2]=0x401640</w:t>
      </w:r>
      <w:r>
        <w:rPr>
          <w:spacing w:val="-94"/>
        </w:rPr>
        <w:t xml:space="preserve"> </w:t>
      </w:r>
      <w:r>
        <w:t>2nd vtbl[3]=0x401620</w:t>
      </w:r>
      <w:r>
        <w:rPr>
          <w:spacing w:val="-94"/>
        </w:rPr>
        <w:t xml:space="preserve"> </w:t>
      </w:r>
      <w:r>
        <w:t>2nd vtbl[4]=0x4016b0</w:t>
      </w:r>
      <w:r>
        <w:rPr>
          <w:spacing w:val="-94"/>
        </w:rPr>
        <w:t xml:space="preserve"> </w:t>
      </w:r>
      <w:r>
        <w:t>2nd</w:t>
      </w:r>
      <w:r>
        <w:rPr>
          <w:spacing w:val="-6"/>
        </w:rPr>
        <w:t xml:space="preserve"> </w:t>
      </w:r>
      <w:r>
        <w:t>vtbl[5]=0x7830</w:t>
      </w:r>
    </w:p>
    <w:p>
      <w:pPr>
        <w:pStyle w:val="11"/>
        <w:spacing w:before="10"/>
        <w:rPr>
          <w:sz w:val="24"/>
        </w:rPr>
      </w:pPr>
    </w:p>
    <w:p>
      <w:pPr>
        <w:spacing w:before="0" w:line="355" w:lineRule="auto"/>
        <w:ind w:left="2627" w:right="1155" w:firstLine="0"/>
        <w:jc w:val="left"/>
        <w:rPr>
          <w:rFonts w:hint="eastAsia" w:ascii="宋体" w:eastAsia="宋体"/>
          <w:sz w:val="18"/>
        </w:rPr>
      </w:pPr>
      <w:r>
        <w:rPr>
          <w:rFonts w:hint="eastAsia" w:ascii="宋体" w:eastAsia="宋体"/>
          <w:spacing w:val="-1"/>
          <w:sz w:val="18"/>
        </w:rPr>
        <w:t xml:space="preserve">运用同样的技巧，我再产生一个 </w:t>
      </w:r>
      <w:r>
        <w:rPr>
          <w:rFonts w:ascii="Times New Roman" w:eastAsia="Times New Roman"/>
          <w:i/>
          <w:sz w:val="18"/>
        </w:rPr>
        <w:t>CPoint3d</w:t>
      </w:r>
      <w:r>
        <w:rPr>
          <w:rFonts w:ascii="Times New Roman" w:eastAsia="Times New Roman"/>
          <w:i/>
          <w:spacing w:val="1"/>
          <w:sz w:val="18"/>
        </w:rPr>
        <w:t xml:space="preserve"> </w:t>
      </w:r>
      <w:r>
        <w:rPr>
          <w:rFonts w:ascii="Times New Roman" w:eastAsia="Times New Roman"/>
          <w:sz w:val="18"/>
        </w:rPr>
        <w:t>object</w:t>
      </w:r>
      <w:r>
        <w:rPr>
          <w:rFonts w:ascii="Times New Roman" w:eastAsia="Times New Roman"/>
          <w:spacing w:val="42"/>
          <w:sz w:val="18"/>
        </w:rPr>
        <w:t xml:space="preserve"> </w:t>
      </w:r>
      <w:r>
        <w:rPr>
          <w:rFonts w:hint="eastAsia" w:ascii="宋体" w:eastAsia="宋体"/>
          <w:sz w:val="18"/>
        </w:rPr>
        <w:t xml:space="preserve">和一个 </w:t>
      </w:r>
      <w:r>
        <w:rPr>
          <w:rFonts w:ascii="Times New Roman" w:eastAsia="Times New Roman"/>
          <w:i/>
          <w:sz w:val="18"/>
        </w:rPr>
        <w:t>CPoint2d</w:t>
      </w:r>
      <w:r>
        <w:rPr>
          <w:rFonts w:ascii="Times New Roman" w:eastAsia="Times New Roman"/>
          <w:i/>
          <w:spacing w:val="1"/>
          <w:sz w:val="18"/>
        </w:rPr>
        <w:t xml:space="preserve"> </w:t>
      </w:r>
      <w:r>
        <w:rPr>
          <w:rFonts w:ascii="Times New Roman" w:eastAsia="Times New Roman"/>
          <w:sz w:val="18"/>
        </w:rPr>
        <w:t>object</w:t>
      </w:r>
      <w:r>
        <w:rPr>
          <w:rFonts w:hint="eastAsia" w:ascii="宋体" w:eastAsia="宋体"/>
          <w:sz w:val="18"/>
        </w:rPr>
        <w:t>，并把其</w:t>
      </w:r>
      <w:r>
        <w:rPr>
          <w:rFonts w:ascii="Times New Roman" w:eastAsia="Times New Roman"/>
          <w:sz w:val="18"/>
        </w:rPr>
        <w:t>object</w:t>
      </w:r>
      <w:r>
        <w:rPr>
          <w:rFonts w:ascii="Times New Roman" w:eastAsia="Times New Roman"/>
          <w:spacing w:val="7"/>
          <w:sz w:val="18"/>
        </w:rPr>
        <w:t xml:space="preserve"> </w:t>
      </w:r>
      <w:r>
        <w:rPr>
          <w:rFonts w:hint="eastAsia" w:ascii="宋体" w:eastAsia="宋体"/>
          <w:sz w:val="18"/>
        </w:rPr>
        <w:t xml:space="preserve">布局以及 </w:t>
      </w:r>
      <w:r>
        <w:rPr>
          <w:rFonts w:ascii="Times New Roman" w:eastAsia="Times New Roman"/>
          <w:sz w:val="18"/>
        </w:rPr>
        <w:t>vtbl</w:t>
      </w:r>
      <w:r>
        <w:rPr>
          <w:rFonts w:ascii="Times New Roman" w:eastAsia="Times New Roman"/>
          <w:spacing w:val="6"/>
          <w:sz w:val="18"/>
        </w:rPr>
        <w:t xml:space="preserve"> </w:t>
      </w:r>
      <w:r>
        <w:rPr>
          <w:rFonts w:hint="eastAsia" w:ascii="宋体" w:eastAsia="宋体"/>
          <w:spacing w:val="-3"/>
          <w:sz w:val="18"/>
        </w:rPr>
        <w:t xml:space="preserve">内容显示出来。所有结果整理于图 </w:t>
      </w:r>
      <w:r>
        <w:rPr>
          <w:rFonts w:ascii="Arial Black" w:eastAsia="Arial Black"/>
          <w:sz w:val="18"/>
        </w:rPr>
        <w:t>2.10</w:t>
      </w:r>
      <w:r>
        <w:rPr>
          <w:rFonts w:hint="eastAsia" w:ascii="宋体" w:eastAsia="宋体"/>
          <w:sz w:val="18"/>
        </w:rPr>
        <w:t>。</w:t>
      </w:r>
    </w:p>
    <w:p>
      <w:pPr>
        <w:pStyle w:val="11"/>
        <w:rPr>
          <w:rFonts w:ascii="宋体"/>
          <w:sz w:val="20"/>
        </w:rPr>
      </w:pPr>
    </w:p>
    <w:p>
      <w:pPr>
        <w:pStyle w:val="11"/>
        <w:spacing w:before="11"/>
        <w:rPr>
          <w:rFonts w:ascii="宋体"/>
          <w:sz w:val="23"/>
        </w:rPr>
      </w:pPr>
    </w:p>
    <w:p>
      <w:pPr>
        <w:spacing w:before="105"/>
        <w:ind w:left="1446" w:right="0" w:firstLine="0"/>
        <w:jc w:val="left"/>
        <w:rPr>
          <w:sz w:val="14"/>
        </w:rPr>
      </w:pPr>
      <w:r>
        <w:pict>
          <v:group id="_x0000_s2361" o:spid="_x0000_s2361" o:spt="203" style="position:absolute;left:0pt;margin-left:117.75pt;margin-top:-9.15pt;height:301.1pt;width:353.8pt;mso-position-horizontal-relative:page;z-index:251731968;mso-width-relative:page;mso-height-relative:page;" coordorigin="2355,-184" coordsize="7076,6022">
            <o:lock v:ext="edit"/>
            <v:shape id="_x0000_s2362" o:spid="_x0000_s2362" style="position:absolute;left:2489;top:3499;height:332;width:1335;" fillcolor="#959595" filled="t" stroked="f" coordorigin="2490,3500" coordsize="1335,332" path="m3824,3500l2490,3500,2490,3754,2490,3770,2490,3831,3824,3831,3824,3770,3824,3754,3824,3500xe">
              <v:path arrowok="t"/>
              <v:fill on="t" focussize="0,0"/>
              <v:stroke on="f"/>
              <v:imagedata o:title=""/>
              <o:lock v:ext="edit"/>
            </v:shape>
            <v:shape id="_x0000_s2363" o:spid="_x0000_s2363" style="position:absolute;left:2426;top:3435;height:319;width:1322;" fillcolor="#DCDCDC" filled="t" stroked="f" coordorigin="2427,3436" coordsize="1322,319" path="m3749,3436l2427,3436,2427,3754,3748,3754,3749,3436xe">
              <v:path arrowok="t"/>
              <v:fill on="t" focussize="0,0"/>
              <v:stroke on="f"/>
              <v:imagedata o:title=""/>
              <o:lock v:ext="edit"/>
            </v:shape>
            <v:shape id="_x0000_s2364" o:spid="_x0000_s2364" style="position:absolute;left:2426;top:3435;height:319;width:1322;" filled="f" stroked="t" coordorigin="2427,3436" coordsize="1322,319" path="m3749,3436l2427,3436,2427,3754,3748,3754,3749,3436xe">
              <v:path arrowok="t"/>
              <v:fill on="f" focussize="0,0"/>
              <v:stroke weight="0.557007874015748pt" color="#000000"/>
              <v:imagedata o:title=""/>
              <o:lock v:ext="edit"/>
            </v:shape>
            <v:shape id="_x0000_s2365" o:spid="_x0000_s2365" style="position:absolute;left:2489;top:3831;height:332;width:1335;" fillcolor="#959595" filled="t" stroked="f" coordorigin="2490,3831" coordsize="1335,332" path="m3824,3831l2490,3831,2490,4089,2490,4104,2490,4162,3824,4162,3824,4104,3824,4089,3824,3831xe">
              <v:path arrowok="t"/>
              <v:fill on="t" focussize="0,0"/>
              <v:stroke on="f"/>
              <v:imagedata o:title=""/>
              <o:lock v:ext="edit"/>
            </v:shape>
            <v:shape id="_x0000_s2366" o:spid="_x0000_s2366" style="position:absolute;left:2426;top:3769;height:319;width:1322;" fillcolor="#DCDCDC" filled="t" stroked="f" coordorigin="2427,3770" coordsize="1322,319" path="m3749,3770l2427,3770,2427,4089,3748,4089,3749,3770xe">
              <v:path arrowok="t"/>
              <v:fill on="t" focussize="0,0"/>
              <v:stroke on="f"/>
              <v:imagedata o:title=""/>
              <o:lock v:ext="edit"/>
            </v:shape>
            <v:shape id="_x0000_s2367" o:spid="_x0000_s2367" style="position:absolute;left:2426;top:3769;height:319;width:1322;" filled="f" stroked="t" coordorigin="2427,3770" coordsize="1322,319" path="m3749,3770l2427,3770,2427,4089,3748,4089,3749,3770xe">
              <v:path arrowok="t"/>
              <v:fill on="f" focussize="0,0"/>
              <v:stroke weight="0.557007874015748pt" color="#000000"/>
              <v:imagedata o:title=""/>
              <o:lock v:ext="edit"/>
            </v:shape>
            <v:shape id="_x0000_s2368" o:spid="_x0000_s2368" style="position:absolute;left:2489;top:4167;height:332;width:1335;" fillcolor="#959595" filled="t" stroked="f" coordorigin="2490,4167" coordsize="1335,332" path="m3824,4167l2490,4167,2490,4423,2490,4438,2490,4498,3824,4498,3824,4438,3824,4423,3824,4167xe">
              <v:path arrowok="t"/>
              <v:fill on="t" focussize="0,0"/>
              <v:stroke on="f"/>
              <v:imagedata o:title=""/>
              <o:lock v:ext="edit"/>
            </v:shape>
            <v:shape id="_x0000_s2369" o:spid="_x0000_s2369" style="position:absolute;left:2426;top:4104;height:319;width:1322;" fillcolor="#DCDCDC" filled="t" stroked="f" coordorigin="2427,4104" coordsize="1322,319" path="m3749,4104l2427,4104,2427,4423,3748,4423,3749,4104xe">
              <v:path arrowok="t"/>
              <v:fill on="t" focussize="0,0"/>
              <v:stroke on="f"/>
              <v:imagedata o:title=""/>
              <o:lock v:ext="edit"/>
            </v:shape>
            <v:shape id="_x0000_s2370" o:spid="_x0000_s2370" style="position:absolute;left:2426;top:4104;height:319;width:1322;" filled="f" stroked="t" coordorigin="2427,4104" coordsize="1322,319" path="m3749,4104l2427,4104,2427,4423,3748,4423,3749,4104xe">
              <v:path arrowok="t"/>
              <v:fill on="f" focussize="0,0"/>
              <v:stroke weight="0.557007874015748pt" color="#000000"/>
              <v:imagedata o:title=""/>
              <o:lock v:ext="edit"/>
            </v:shape>
            <v:shape id="_x0000_s2371" o:spid="_x0000_s2371" style="position:absolute;left:2489;top:4498;height:336;width:1335;" fillcolor="#959595" filled="t" stroked="f" coordorigin="2490,4498" coordsize="1335,336" path="m3824,4498l2490,4498,2490,4757,2490,4771,2490,4834,3824,4834,3824,4771,3824,4757,3824,4498xe">
              <v:path arrowok="t"/>
              <v:fill on="t" focussize="0,0"/>
              <v:stroke on="f"/>
              <v:imagedata o:title=""/>
              <o:lock v:ext="edit"/>
            </v:shape>
            <v:shape id="_x0000_s2372" o:spid="_x0000_s2372" style="position:absolute;left:2426;top:4438;height:319;width:1322;" fillcolor="#CCCCFF" filled="t" stroked="f" coordorigin="2427,4438" coordsize="1322,319" path="m3749,4438l2427,4438,2427,4757,3748,4757,3749,4438xe">
              <v:path arrowok="t"/>
              <v:fill on="t" focussize="0,0"/>
              <v:stroke on="f"/>
              <v:imagedata o:title=""/>
              <o:lock v:ext="edit"/>
            </v:shape>
            <v:shape id="_x0000_s2373" o:spid="_x0000_s2373" style="position:absolute;left:2426;top:4438;height:319;width:1322;" filled="f" stroked="t" coordorigin="2427,4438" coordsize="1322,319" path="m3749,4438l2427,4438,2427,4757,3748,4757,3749,4438xe">
              <v:path arrowok="t"/>
              <v:fill on="f" focussize="0,0"/>
              <v:stroke weight="0.557007874015748pt" color="#000000"/>
              <v:imagedata o:title=""/>
              <o:lock v:ext="edit"/>
            </v:shape>
            <v:shape id="_x0000_s2374" o:spid="_x0000_s2374" style="position:absolute;left:2489;top:4834;height:332;width:1335;" fillcolor="#959595" filled="t" stroked="f" coordorigin="2490,4834" coordsize="1335,332" path="m3824,4834l2490,4834,2490,5091,2490,5105,2490,5166,3824,5166,3824,5105,3824,5091,3824,4834xe">
              <v:path arrowok="t"/>
              <v:fill on="t" focussize="0,0"/>
              <v:stroke on="f"/>
              <v:imagedata o:title=""/>
              <o:lock v:ext="edit"/>
            </v:shape>
            <v:shape id="_x0000_s2375" o:spid="_x0000_s2375" style="position:absolute;left:2426;top:4771;height:320;width:1322;" fillcolor="#FFFFFF" filled="t" stroked="f" coordorigin="2427,4771" coordsize="1322,320" path="m3749,4771l2427,4771,2427,5091,3748,5091,3749,4771xe">
              <v:path arrowok="t"/>
              <v:fill on="t" focussize="0,0"/>
              <v:stroke on="f"/>
              <v:imagedata o:title=""/>
              <o:lock v:ext="edit"/>
            </v:shape>
            <v:shape id="_x0000_s2376" o:spid="_x0000_s2376" style="position:absolute;left:2426;top:4771;height:320;width:1322;" filled="f" stroked="t" coordorigin="2427,4771" coordsize="1322,320" path="m3749,4771l2427,4771,2427,5091,3748,5091,3749,4771xe">
              <v:path arrowok="t"/>
              <v:fill on="f" focussize="0,0"/>
              <v:stroke weight="0.557007874015748pt" color="#000000"/>
              <v:imagedata o:title=""/>
              <o:lock v:ext="edit"/>
            </v:shape>
            <v:shape id="_x0000_s2377" o:spid="_x0000_s2377" style="position:absolute;left:2489;top:5170;height:332;width:1335;" fillcolor="#959595" filled="t" stroked="f" coordorigin="2490,5170" coordsize="1335,332" path="m3824,5170l2490,5170,2490,5425,2490,5439,2490,5502,3824,5502,3824,5439,3824,5425,3824,5170xe">
              <v:path arrowok="t"/>
              <v:fill on="t" focussize="0,0"/>
              <v:stroke on="f"/>
              <v:imagedata o:title=""/>
              <o:lock v:ext="edit"/>
            </v:shape>
            <v:shape id="_x0000_s2378" o:spid="_x0000_s2378" style="position:absolute;left:2426;top:5105;height:320;width:1322;" fillcolor="#FFFFFF" filled="t" stroked="f" coordorigin="2427,5105" coordsize="1322,320" path="m3749,5105l2427,5105,2427,5425,3748,5425,3749,5105xe">
              <v:path arrowok="t"/>
              <v:fill on="t" focussize="0,0"/>
              <v:stroke on="f"/>
              <v:imagedata o:title=""/>
              <o:lock v:ext="edit"/>
            </v:shape>
            <v:shape id="_x0000_s2379" o:spid="_x0000_s2379" style="position:absolute;left:2426;top:5105;height:320;width:1322;" filled="f" stroked="t" coordorigin="2427,5105" coordsize="1322,320" path="m3749,5105l2427,5105,2427,5425,3748,5425,3749,5105xe">
              <v:path arrowok="t"/>
              <v:fill on="f" focussize="0,0"/>
              <v:stroke weight="0.557007874015748pt" color="#000000"/>
              <v:imagedata o:title=""/>
              <o:lock v:ext="edit"/>
            </v:shape>
            <v:shape id="_x0000_s2380" o:spid="_x0000_s2380" style="position:absolute;left:2489;top:5501;height:336;width:1335;" fillcolor="#959595" filled="t" stroked="f" coordorigin="2490,5502" coordsize="1335,336" path="m3824,5502l2490,5502,2490,5759,2490,5838,3824,5838,3824,5759,3824,5502xe">
              <v:path arrowok="t"/>
              <v:fill on="t" focussize="0,0"/>
              <v:stroke on="f"/>
              <v:imagedata o:title=""/>
              <o:lock v:ext="edit"/>
            </v:shape>
            <v:shape id="_x0000_s2381" o:spid="_x0000_s2381" style="position:absolute;left:2426;top:5439;height:320;width:1322;" fillcolor="#FFFFFF" filled="t" stroked="f" coordorigin="2427,5439" coordsize="1322,320" path="m3749,5439l2427,5439,2427,5759,3748,5759,3749,5439xe">
              <v:path arrowok="t"/>
              <v:fill on="t" focussize="0,0"/>
              <v:stroke on="f"/>
              <v:imagedata o:title=""/>
              <o:lock v:ext="edit"/>
            </v:shape>
            <v:shape id="_x0000_s2382" o:spid="_x0000_s2382" style="position:absolute;left:2426;top:5439;height:320;width:1322;" filled="f" stroked="t" coordorigin="2427,5439" coordsize="1322,320" path="m3749,5439l2427,5439,2427,5759,3748,5759,3749,5439xe">
              <v:path arrowok="t"/>
              <v:fill on="f" focussize="0,0"/>
              <v:stroke weight="0.557007874015748pt" color="#000000"/>
              <v:imagedata o:title=""/>
              <o:lock v:ext="edit"/>
            </v:shape>
            <v:shape id="_x0000_s2383" o:spid="_x0000_s2383" style="position:absolute;left:2489;top:1627;height:332;width:1335;" fillcolor="#959595" filled="t" stroked="f" coordorigin="2490,1628" coordsize="1335,332" path="m3824,1628l2490,1628,2490,1884,2490,1899,2490,1959,3824,1959,3824,1899,3824,1884,3824,1628xe">
              <v:path arrowok="t"/>
              <v:fill on="t" focussize="0,0"/>
              <v:stroke on="f"/>
              <v:imagedata o:title=""/>
              <o:lock v:ext="edit"/>
            </v:shape>
            <v:shape id="_x0000_s2384" o:spid="_x0000_s2384" style="position:absolute;left:2426;top:1564;height:320;width:1322;" fillcolor="#DCDCDC" filled="t" stroked="f" coordorigin="2427,1564" coordsize="1322,320" path="m3749,1564l2427,1564,2427,1884,3748,1884,3749,1564xe">
              <v:path arrowok="t"/>
              <v:fill on="t" focussize="0,0"/>
              <v:stroke on="f"/>
              <v:imagedata o:title=""/>
              <o:lock v:ext="edit"/>
            </v:shape>
            <v:shape id="_x0000_s2385" o:spid="_x0000_s2385" style="position:absolute;left:2426;top:1564;height:320;width:1322;" filled="f" stroked="t" coordorigin="2427,1564" coordsize="1322,320" path="m3749,1564l2427,1564,2427,1884,3748,1884,3749,1564xe">
              <v:path arrowok="t"/>
              <v:fill on="f" focussize="0,0"/>
              <v:stroke weight="0.557007874015748pt" color="#000000"/>
              <v:imagedata o:title=""/>
              <o:lock v:ext="edit"/>
            </v:shape>
            <v:shape id="_x0000_s2386" o:spid="_x0000_s2386" style="position:absolute;left:2489;top:1963;height:332;width:1335;" fillcolor="#959595" filled="t" stroked="f" coordorigin="2490,1964" coordsize="1335,332" path="m3824,1964l2490,1964,2490,2218,2490,2233,2490,2295,3824,2295,3824,2233,3824,2218,3824,1964xe">
              <v:path arrowok="t"/>
              <v:fill on="t" focussize="0,0"/>
              <v:stroke on="f"/>
              <v:imagedata o:title=""/>
              <o:lock v:ext="edit"/>
            </v:shape>
            <v:shape id="_x0000_s2387" o:spid="_x0000_s2387" style="position:absolute;left:2426;top:1898;height:320;width:1322;" fillcolor="#DCDCDC" filled="t" stroked="f" coordorigin="2427,1899" coordsize="1322,320" path="m3749,1899l2427,1899,2427,2218,3748,2218,3749,1899xe">
              <v:path arrowok="t"/>
              <v:fill on="t" focussize="0,0"/>
              <v:stroke on="f"/>
              <v:imagedata o:title=""/>
              <o:lock v:ext="edit"/>
            </v:shape>
            <v:shape id="_x0000_s2388" o:spid="_x0000_s2388" style="position:absolute;left:2426;top:1898;height:320;width:1322;" filled="f" stroked="t" coordorigin="2427,1899" coordsize="1322,320" path="m3749,1899l2427,1899,2427,2218,3748,2218,3749,1899xe">
              <v:path arrowok="t"/>
              <v:fill on="f" focussize="0,0"/>
              <v:stroke weight="0.557007874015748pt" color="#000000"/>
              <v:imagedata o:title=""/>
              <o:lock v:ext="edit"/>
            </v:shape>
            <v:shape id="_x0000_s2389" o:spid="_x0000_s2389" style="position:absolute;left:2489;top:2295;height:336;width:1335;" fillcolor="#959595" filled="t" stroked="f" coordorigin="2490,2295" coordsize="1335,336" path="m3824,2295l2490,2295,2490,2553,2490,2567,2490,2631,3824,2631,3824,2567,3824,2553,3824,2295xe">
              <v:path arrowok="t"/>
              <v:fill on="t" focussize="0,0"/>
              <v:stroke on="f"/>
              <v:imagedata o:title=""/>
              <o:lock v:ext="edit"/>
            </v:shape>
            <v:shape id="_x0000_s2390" o:spid="_x0000_s2390" style="position:absolute;left:2426;top:2232;height:320;width:1322;" fillcolor="#DCDCDC" filled="t" stroked="f" coordorigin="2427,2233" coordsize="1322,320" path="m3749,2233l2427,2233,2427,2553,3748,2553,3749,2233xe">
              <v:path arrowok="t"/>
              <v:fill on="t" focussize="0,0"/>
              <v:stroke on="f"/>
              <v:imagedata o:title=""/>
              <o:lock v:ext="edit"/>
            </v:shape>
            <v:shape id="_x0000_s2391" o:spid="_x0000_s2391" style="position:absolute;left:2426;top:2232;height:320;width:1322;" filled="f" stroked="t" coordorigin="2427,2233" coordsize="1322,320" path="m3749,2233l2427,2233,2427,2553,3748,2553,3749,2233xe">
              <v:path arrowok="t"/>
              <v:fill on="f" focussize="0,0"/>
              <v:stroke weight="0.557007874015748pt" color="#000000"/>
              <v:imagedata o:title=""/>
              <o:lock v:ext="edit"/>
            </v:shape>
            <v:shape id="_x0000_s2392" o:spid="_x0000_s2392" style="position:absolute;left:2489;top:2631;height:332;width:1335;" fillcolor="#959595" filled="t" stroked="f" coordorigin="2490,2631" coordsize="1335,332" path="m3824,2631l2490,2631,2490,2887,2490,2962,3824,2962,3824,2887,3824,2631xe">
              <v:path arrowok="t"/>
              <v:fill on="t" focussize="0,0"/>
              <v:stroke on="f"/>
              <v:imagedata o:title=""/>
              <o:lock v:ext="edit"/>
            </v:shape>
            <v:shape id="_x0000_s2393" o:spid="_x0000_s2393" style="position:absolute;left:2426;top:2566;height:320;width:1322;" fillcolor="#CCCCFF" filled="t" stroked="f" coordorigin="2427,2567" coordsize="1322,320" path="m3749,2567l2427,2567,2427,2887,3748,2887,3749,2567xe">
              <v:path arrowok="t"/>
              <v:fill on="t" focussize="0,0"/>
              <v:stroke on="f"/>
              <v:imagedata o:title=""/>
              <o:lock v:ext="edit"/>
            </v:shape>
            <v:shape id="_x0000_s2394" o:spid="_x0000_s2394" style="position:absolute;left:2426;top:2566;height:320;width:1322;" filled="f" stroked="t" coordorigin="2427,2567" coordsize="1322,320" path="m3749,2567l2427,2567,2427,2887,3748,2887,3749,2567xe">
              <v:path arrowok="t"/>
              <v:fill on="f" focussize="0,0"/>
              <v:stroke weight="0.557007874015748pt" color="#000000"/>
              <v:imagedata o:title=""/>
              <o:lock v:ext="edit"/>
            </v:shape>
            <v:shape id="_x0000_s2395" o:spid="_x0000_s2395" style="position:absolute;left:3610;top:1321;height:401;width:1546;" filled="f" stroked="t" coordorigin="3611,1322" coordsize="1546,401" path="m3611,1723l3945,1723,3945,1322,5156,1322e">
              <v:path arrowok="t"/>
              <v:fill on="f" focussize="0,0"/>
              <v:stroke weight="0.557007874015748pt" color="#000000"/>
              <v:imagedata o:title=""/>
              <o:lock v:ext="edit"/>
            </v:shape>
            <v:shape id="_x0000_s2396" o:spid="_x0000_s2396" style="position:absolute;left:3565;top:1678;height:85;width:86;" fillcolor="#000000" filled="t" stroked="f" coordorigin="3566,1678" coordsize="86,85" path="m3608,1678l3592,1682,3578,1691,3569,1704,3566,1721,3569,1737,3578,1751,3592,1760,3608,1763,3625,1760,3639,1751,3648,1737,3651,1721,3648,1704,3639,1691,3625,1682,3608,1678xe">
              <v:path arrowok="t"/>
              <v:fill on="t" focussize="0,0"/>
              <v:stroke on="f"/>
              <v:imagedata o:title=""/>
              <o:lock v:ext="edit"/>
            </v:shape>
            <v:shape id="_x0000_s2397" o:spid="_x0000_s2397" style="position:absolute;left:5301;top:229;height:1589;width:1255;" filled="f" stroked="t" coordorigin="5301,229" coordsize="1255,1589" path="m6556,1297l5301,1297,5301,1550,6556,1550,6556,1297xm6556,1564l5301,1564,5301,1818,6556,1818,6556,1564xm6556,229l5301,229,5301,481,6556,481,6556,229xm6556,496l5301,496,5301,748,6556,748,6556,496xm6556,764l5301,764,5301,1015,6556,1015,6556,764xm6556,1029l5301,1029,5301,1283,6556,1283,6556,1029xe">
              <v:path arrowok="t"/>
              <v:fill on="f" focussize="0,0"/>
              <v:stroke weight="0.557007874015748pt" color="#000000"/>
              <v:imagedata o:title=""/>
              <o:lock v:ext="edit"/>
            </v:shape>
            <v:shape id="_x0000_s2398" o:spid="_x0000_s2398" style="position:absolute;left:5301;top:1833;height:252;width:1255;" fillcolor="#FFCCFF" filled="t" stroked="f" coordorigin="5301,1833" coordsize="1255,252" path="m6556,1833l5301,1833,5301,2085,6556,2085,6556,1833xe">
              <v:path arrowok="t"/>
              <v:fill on="t" focussize="0,0"/>
              <v:stroke on="f"/>
              <v:imagedata o:title=""/>
              <o:lock v:ext="edit"/>
            </v:shape>
            <v:shape id="_x0000_s2399" o:spid="_x0000_s2399" style="position:absolute;left:5301;top:1833;height:252;width:1255;" filled="f" stroked="t" coordorigin="5301,1833" coordsize="1255,252" path="m6556,1833l5301,1833,5301,2085,6556,2085,6556,1833xe">
              <v:path arrowok="t"/>
              <v:fill on="f" focussize="0,0"/>
              <v:stroke weight="0.557007874015748pt" color="#000000"/>
              <v:imagedata o:title=""/>
              <o:lock v:ext="edit"/>
            </v:shape>
            <v:shape id="_x0000_s2400" o:spid="_x0000_s2400" style="position:absolute;left:5301;top:2367;height:252;width:1255;" fillcolor="#B1B1B1" filled="t" stroked="f" coordorigin="5301,2368" coordsize="1255,252" path="m6556,2368l5301,2368,5301,2619,6556,2619,6556,2368xe">
              <v:path arrowok="t"/>
              <v:fill on="t" focussize="0,0"/>
              <v:stroke on="f"/>
              <v:imagedata o:title=""/>
              <o:lock v:ext="edit"/>
            </v:shape>
            <v:shape id="_x0000_s2401" o:spid="_x0000_s2401" style="position:absolute;left:5301;top:2367;height:252;width:1255;" filled="f" stroked="t" coordorigin="5301,2368" coordsize="1255,252" path="m6556,2368l5301,2368,5301,2619,6556,2619,6556,2368xe">
              <v:path arrowok="t"/>
              <v:fill on="f" focussize="0,0"/>
              <v:stroke weight="0.557007874015748pt" color="#000000"/>
              <v:imagedata o:title=""/>
              <o:lock v:ext="edit"/>
            </v:shape>
            <v:shape id="_x0000_s2402" o:spid="_x0000_s2402" style="position:absolute;left:5301;top:2635;height:252;width:1255;" fillcolor="#B1B1B1" filled="t" stroked="f" coordorigin="5301,2635" coordsize="1255,252" path="m6556,2635l5301,2635,5301,2887,6556,2887,6556,2635xe">
              <v:path arrowok="t"/>
              <v:fill on="t" focussize="0,0"/>
              <v:stroke on="f"/>
              <v:imagedata o:title=""/>
              <o:lock v:ext="edit"/>
            </v:shape>
            <v:shape id="_x0000_s2403" o:spid="_x0000_s2403" style="position:absolute;left:5301;top:2100;height:787;width:1255;" filled="f" stroked="t" coordorigin="5301,2100" coordsize="1255,787" path="m6556,2635l5301,2635,5301,2887,6556,2887,6556,2635xm6556,2100l5301,2100,5301,2352,6556,2352,6556,2100xe">
              <v:path arrowok="t"/>
              <v:fill on="f" focussize="0,0"/>
              <v:stroke weight="0.557007874015748pt" color="#000000"/>
              <v:imagedata o:title=""/>
              <o:lock v:ext="edit"/>
            </v:shape>
            <v:shape id="_x0000_s2404" o:spid="_x0000_s2404" style="position:absolute;left:5301;top:2900;height:254;width:1255;" fillcolor="#B1B1B1" filled="t" stroked="f" coordorigin="5301,2901" coordsize="1255,254" path="m6556,2901l5301,2901,5301,3154,6556,3154,6556,2901xe">
              <v:path arrowok="t"/>
              <v:fill on="t" focussize="0,0"/>
              <v:stroke on="f"/>
              <v:imagedata o:title=""/>
              <o:lock v:ext="edit"/>
            </v:shape>
            <v:shape id="_x0000_s2405" o:spid="_x0000_s2405" style="position:absolute;left:5301;top:2900;height:789;width:1255;" filled="f" stroked="t" coordorigin="5301,2901" coordsize="1255,789" path="m6556,2901l5301,2901,5301,3154,6556,3154,6556,2901xm6556,3168l5301,3168,5301,3421,6556,3421,6556,3168xm6556,3436l5301,3436,5301,3689,6556,3689,6556,3436xe">
              <v:path arrowok="t"/>
              <v:fill on="f" focussize="0,0"/>
              <v:stroke weight="0.557007874015748pt" color="#000000"/>
              <v:imagedata o:title=""/>
              <o:lock v:ext="edit"/>
            </v:shape>
            <v:shape id="_x0000_s2406" o:spid="_x0000_s2406" style="position:absolute;left:5295;top:3498;height:67;width:1270;" fillcolor="#608EFC" filled="t" stroked="f" coordorigin="5296,3498" coordsize="1270,67" path="m6566,3498l5296,3565,5399,3532,5537,3565,5673,3498,5776,3532,5844,3565,5914,3532,6051,3532,6153,3498,6291,3565,6360,3532,6428,3532,6531,3498,6566,3498xe">
              <v:path arrowok="t"/>
              <v:fill on="t" focussize="0,0"/>
              <v:stroke on="f"/>
              <v:imagedata o:title=""/>
              <o:lock v:ext="edit"/>
            </v:shape>
            <v:shape id="_x0000_s2407" o:spid="_x0000_s2407" style="position:absolute;left:5295;top:3498;height:67;width:1270;" filled="f" stroked="t" coordorigin="5296,3498" coordsize="1270,67" path="m5296,3565l5399,3532,5537,3565,5673,3498,5776,3532,5844,3565,5914,3532,5982,3532,6051,3532,6153,3498,6291,3565,6360,3532,6428,3532,6531,3498,6566,3498e">
              <v:path arrowok="t"/>
              <v:fill on="f" focussize="0,0"/>
              <v:stroke weight="0.557007874015748pt" color="#000000"/>
              <v:imagedata o:title=""/>
              <o:lock v:ext="edit"/>
            </v:shape>
            <v:shape id="_x0000_s2408" o:spid="_x0000_s2408" style="position:absolute;left:5111;top:1268;height:106;width:170;" fillcolor="#000000" filled="t" stroked="f" coordorigin="5112,1269" coordsize="170,106" path="m5112,1269l5133,1322,5112,1375,5282,1322,5112,1269xe">
              <v:path arrowok="t"/>
              <v:fill on="t" focussize="0,0"/>
              <v:stroke on="f"/>
              <v:imagedata o:title=""/>
              <o:lock v:ext="edit"/>
            </v:shape>
            <v:shape id="_x0000_s2409" o:spid="_x0000_s2409" style="position:absolute;left:3610;top:2391;height:1203;width:1546;" filled="f" stroked="t" coordorigin="3611,2391" coordsize="1546,1203" path="m3611,3594l4028,3594,4028,2391,5156,2391e">
              <v:path arrowok="t"/>
              <v:fill on="f" focussize="0,0"/>
              <v:stroke weight="0.557007874015748pt" color="#000000"/>
              <v:imagedata o:title=""/>
              <o:lock v:ext="edit"/>
            </v:shape>
            <v:shape id="_x0000_s2410" o:spid="_x0000_s2410" style="position:absolute;left:3565;top:2338;height:1297;width:1716;" fillcolor="#000000" filled="t" stroked="f" coordorigin="3566,2338" coordsize="1716,1297" path="m3651,3592l3648,3576,3639,3562,3625,3553,3609,3550,3592,3553,3578,3562,3569,3576,3566,3592,3569,3609,3578,3622,3592,3631,3609,3635,3625,3631,3639,3622,3648,3609,3651,3592xm5282,2391l5112,2338,5133,2391,5112,2444,5282,2391xe">
              <v:path arrowok="t"/>
              <v:fill on="t" focussize="0,0"/>
              <v:stroke on="f"/>
              <v:imagedata o:title=""/>
              <o:lock v:ext="edit"/>
            </v:shape>
            <v:shape id="_x0000_s2411" o:spid="_x0000_s2411" style="position:absolute;left:3610;top:1856;height:3075;width:1546;" filled="f" stroked="t" coordorigin="3611,1857" coordsize="1546,3075" path="m3611,4931l4212,4931,4212,1857,5156,1857e">
              <v:path arrowok="t"/>
              <v:fill on="f" focussize="0,0"/>
              <v:stroke weight="0.557007874015748pt" color="#000000"/>
              <v:imagedata o:title=""/>
              <o:lock v:ext="edit"/>
            </v:shape>
            <v:shape id="_x0000_s2412" o:spid="_x0000_s2412" style="position:absolute;left:3565;top:1803;height:3168;width:1716;" fillcolor="#000000" filled="t" stroked="f" coordorigin="3566,1804" coordsize="1716,3168" path="m3651,4929l3648,4913,3639,4899,3625,4890,3609,4887,3592,4890,3578,4899,3569,4913,3566,4929,3569,4945,3578,4959,3592,4968,3609,4971,3625,4968,3639,4959,3648,4946,3651,4929xm5282,1857l5112,1804,5133,1857,5112,1909,5282,1857xe">
              <v:path arrowok="t"/>
              <v:fill on="t" focussize="0,0"/>
              <v:stroke on="f"/>
              <v:imagedata o:title=""/>
              <o:lock v:ext="edit"/>
            </v:shape>
            <v:shape id="_x0000_s2413" o:spid="_x0000_s2413" style="position:absolute;left:2489;top:91;height:332;width:1335;" fillcolor="#959595" filled="t" stroked="f" coordorigin="2490,92" coordsize="1335,332" path="m3824,92l2490,92,2490,347,2490,361,2490,423,3824,423,3824,361,3824,347,3824,92xe">
              <v:path arrowok="t"/>
              <v:fill on="t" focussize="0,0"/>
              <v:stroke on="f"/>
              <v:imagedata o:title=""/>
              <o:lock v:ext="edit"/>
            </v:shape>
            <v:shape id="_x0000_s2414" o:spid="_x0000_s2414" style="position:absolute;left:2426;top:27;height:320;width:1322;" fillcolor="#DCDCDC" filled="t" stroked="f" coordorigin="2427,27" coordsize="1322,320" path="m3749,27l2427,27,2427,347,3748,347,3749,27xe">
              <v:path arrowok="t"/>
              <v:fill on="t" focussize="0,0"/>
              <v:stroke on="f"/>
              <v:imagedata o:title=""/>
              <o:lock v:ext="edit"/>
            </v:shape>
            <v:shape id="_x0000_s2415" o:spid="_x0000_s2415" style="position:absolute;left:2426;top:27;height:320;width:1322;" filled="f" stroked="t" coordorigin="2427,27" coordsize="1322,320" path="m3749,27l2427,27,2427,347,3748,347,3749,27xe">
              <v:path arrowok="t"/>
              <v:fill on="f" focussize="0,0"/>
              <v:stroke weight="0.557007874015748pt" color="#000000"/>
              <v:imagedata o:title=""/>
              <o:lock v:ext="edit"/>
            </v:shape>
            <v:shape id="_x0000_s2416" o:spid="_x0000_s2416" style="position:absolute;left:2489;top:427;height:332;width:1335;" fillcolor="#959595" filled="t" stroked="f" coordorigin="2490,428" coordsize="1335,332" path="m3824,428l2490,428,2490,681,2490,696,2490,759,3824,759,3824,696,3824,681,3824,428xe">
              <v:path arrowok="t"/>
              <v:fill on="t" focussize="0,0"/>
              <v:stroke on="f"/>
              <v:imagedata o:title=""/>
              <o:lock v:ext="edit"/>
            </v:shape>
            <v:shape id="_x0000_s2417" o:spid="_x0000_s2417" style="position:absolute;left:2426;top:361;height:320;width:1322;" fillcolor="#DCDCDC" filled="t" stroked="f" coordorigin="2427,361" coordsize="1322,320" path="m3749,361l2427,361,2427,681,3748,681,3749,361xe">
              <v:path arrowok="t"/>
              <v:fill on="t" focussize="0,0"/>
              <v:stroke on="f"/>
              <v:imagedata o:title=""/>
              <o:lock v:ext="edit"/>
            </v:shape>
            <v:shape id="_x0000_s2418" o:spid="_x0000_s2418" style="position:absolute;left:2426;top:361;height:320;width:1322;" filled="f" stroked="t" coordorigin="2427,361" coordsize="1322,320" path="m3749,361l2427,361,2427,681,3748,681,3749,361xe">
              <v:path arrowok="t"/>
              <v:fill on="f" focussize="0,0"/>
              <v:stroke weight="0.557007874015748pt" color="#000000"/>
              <v:imagedata o:title=""/>
              <o:lock v:ext="edit"/>
            </v:shape>
            <v:shape id="_x0000_s2419" o:spid="_x0000_s2419" style="position:absolute;left:2489;top:759;height:332;width:1335;" fillcolor="#959595" filled="t" stroked="f" coordorigin="2490,759" coordsize="1335,332" path="m3824,759l2490,759,2490,1015,2490,1090,3824,1090,3824,1015,3824,759xe">
              <v:path arrowok="t"/>
              <v:fill on="t" focussize="0,0"/>
              <v:stroke on="f"/>
              <v:imagedata o:title=""/>
              <o:lock v:ext="edit"/>
            </v:shape>
            <v:shape id="_x0000_s2420" o:spid="_x0000_s2420" style="position:absolute;left:2426;top:695;height:320;width:1322;" fillcolor="#DCDCDC" filled="t" stroked="f" coordorigin="2427,696" coordsize="1322,320" path="m3749,696l2427,696,2427,1015,3748,1015,3749,696xe">
              <v:path arrowok="t"/>
              <v:fill on="t" focussize="0,0"/>
              <v:stroke on="f"/>
              <v:imagedata o:title=""/>
              <o:lock v:ext="edit"/>
            </v:shape>
            <v:shape id="_x0000_s2421" o:spid="_x0000_s2421" style="position:absolute;left:2426;top:695;height:320;width:1322;" filled="f" stroked="t" coordorigin="2427,696" coordsize="1322,320" path="m3749,696l2427,696,2427,1015,3748,1015,3749,696xe">
              <v:path arrowok="t"/>
              <v:fill on="f" focussize="0,0"/>
              <v:stroke weight="0.557007874015748pt" color="#000000"/>
              <v:imagedata o:title=""/>
              <o:lock v:ext="edit"/>
            </v:shape>
            <v:rect id="_x0000_s2422" o:spid="_x0000_s2422" o:spt="1" style="position:absolute;left:3612;top:246;height:12;width:1544;" fillcolor="#000000" filled="t" stroked="f" coordsize="21600,21600">
              <v:path/>
              <v:fill on="t" focussize="0,0"/>
              <v:stroke on="f"/>
              <v:imagedata o:title=""/>
              <o:lock v:ext="edit"/>
            </v:rect>
            <v:shape id="_x0000_s2423" o:spid="_x0000_s2423" style="position:absolute;left:3565;top:199;height:106;width:1716;" fillcolor="#000000" filled="t" stroked="f" coordorigin="3566,200" coordsize="1716,106" path="m3651,251l3648,234,3639,221,3625,211,3609,208,3592,211,3578,221,3569,234,3566,250,3569,267,3578,280,3592,290,3609,293,3625,290,3639,280,3648,267,3651,251xm5282,252l5112,200,5133,252,5112,306,5282,252xe">
              <v:path arrowok="t"/>
              <v:fill on="t" focussize="0,0"/>
              <v:stroke on="f"/>
              <v:imagedata o:title=""/>
              <o:lock v:ext="edit"/>
            </v:shape>
            <v:shape id="_x0000_s2424" o:spid="_x0000_s2424" style="position:absolute;left:6418;top:451;height:172;width:1011;" filled="f" stroked="t" coordorigin="6418,452" coordsize="1011,172" path="m6418,623l6702,623,6816,452,7429,452e">
              <v:path arrowok="t"/>
              <v:fill on="f" focussize="0,0"/>
              <v:stroke weight="0.557007874015748pt" color="#3333CC"/>
              <v:imagedata o:title=""/>
              <o:lock v:ext="edit"/>
            </v:shape>
            <v:shape id="_x0000_s2425" o:spid="_x0000_s2425" style="position:absolute;left:6373;top:577;height:87;width:85;" fillcolor="#3333CC" filled="t" stroked="f" coordorigin="6374,577" coordsize="85,87" path="m6416,577l6399,580,6386,590,6377,603,6374,620,6377,637,6386,650,6400,660,6416,663,6433,660,6446,650,6455,637,6458,620,6455,604,6446,590,6433,580,6416,577xe">
              <v:path arrowok="t"/>
              <v:fill on="t" focussize="0,0"/>
              <v:stroke on="f"/>
              <v:imagedata o:title=""/>
              <o:lock v:ext="edit"/>
            </v:shape>
            <v:shape id="_x0000_s2426" o:spid="_x0000_s2426" style="position:absolute;left:7620;top:514;height:264;width:1805;" fillcolor="#959595" filled="t" stroked="f" coordorigin="7621,514" coordsize="1805,264" path="m9426,514l7621,514,7621,701,7621,778,9426,778,9426,701,9426,514xe">
              <v:path arrowok="t"/>
              <v:fill on="t" focussize="0,0"/>
              <v:stroke on="f"/>
              <v:imagedata o:title=""/>
              <o:lock v:ext="edit"/>
            </v:shape>
            <v:shape id="_x0000_s2427" o:spid="_x0000_s2427" style="position:absolute;left:7558;top:448;height:252;width:1791;" fillcolor="#FFFFFF" filled="t" stroked="f" coordorigin="7559,449" coordsize="1791,252" path="m9350,449l7559,449,7559,701,9349,701,9350,449xe">
              <v:path arrowok="t"/>
              <v:fill on="t" focussize="0,0"/>
              <v:stroke on="f"/>
              <v:imagedata o:title=""/>
              <o:lock v:ext="edit"/>
            </v:shape>
            <v:shape id="_x0000_s2428" o:spid="_x0000_s2428" style="position:absolute;left:7384;top:398;height:106;width:170;" fillcolor="#3333CC" filled="t" stroked="f" coordorigin="7385,399" coordsize="170,106" path="m7385,399l7405,452,7385,504,7554,452,7385,399xe">
              <v:path arrowok="t"/>
              <v:fill on="t" focussize="0,0"/>
              <v:stroke on="f"/>
              <v:imagedata o:title=""/>
              <o:lock v:ext="edit"/>
            </v:shape>
            <v:shape id="_x0000_s2429" o:spid="_x0000_s2429" style="position:absolute;left:6418;top:1424;height:899;width:1009;" filled="f" stroked="t" coordorigin="6418,1425" coordsize="1009,899" path="m6418,1425l7141,1425,7141,2323,7426,2323e">
              <v:path arrowok="t"/>
              <v:fill on="f" focussize="0,0"/>
              <v:stroke weight="0.557007874015748pt" color="#3333CC"/>
              <v:imagedata o:title=""/>
              <o:lock v:ext="edit"/>
            </v:shape>
            <v:shape id="_x0000_s2430" o:spid="_x0000_s2430" style="position:absolute;left:6373;top:1380;height:85;width:85;" fillcolor="#3333CC" filled="t" stroked="f" coordorigin="6374,1380" coordsize="85,85" path="m6416,1380l6399,1384,6386,1393,6377,1406,6374,1423,6377,1439,6386,1453,6400,1462,6416,1465,6433,1462,6446,1453,6455,1439,6458,1423,6455,1407,6446,1393,6433,1384,6416,1380xe">
              <v:path arrowok="t"/>
              <v:fill on="t" focussize="0,0"/>
              <v:stroke on="f"/>
              <v:imagedata o:title=""/>
              <o:lock v:ext="edit"/>
            </v:shape>
            <v:shape id="_x0000_s2431" o:spid="_x0000_s2431" style="position:absolute;left:7625;top:2381;height:269;width:1800;" fillcolor="#959595" filled="t" stroked="f" coordorigin="7626,2382" coordsize="1800,269" path="m9426,2382l7626,2382,7626,2572,7626,2650,9426,2650,9426,2572,9426,2382xe">
              <v:path arrowok="t"/>
              <v:fill on="t" focussize="0,0"/>
              <v:stroke on="f"/>
              <v:imagedata o:title=""/>
              <o:lock v:ext="edit"/>
            </v:shape>
            <v:shape id="_x0000_s2432" o:spid="_x0000_s2432" style="position:absolute;left:7559;top:2320;height:252;width:1792;" fillcolor="#FFFFFF" filled="t" stroked="f" coordorigin="7560,2320" coordsize="1792,252" path="m9351,2320l7560,2320,7560,2572,9351,2572,9351,2320xe">
              <v:path arrowok="t"/>
              <v:fill on="t" focussize="0,0"/>
              <v:stroke on="f"/>
              <v:imagedata o:title=""/>
              <o:lock v:ext="edit"/>
            </v:shape>
            <v:shape id="_x0000_s2433" o:spid="_x0000_s2433" style="position:absolute;left:7384;top:2269;height:106;width:170;" fillcolor="#3333CC" filled="t" stroked="f" coordorigin="7385,2270" coordsize="170,106" path="m7385,2270l7405,2323,7385,2376,7554,2323,7385,2270xe">
              <v:path arrowok="t"/>
              <v:fill on="t" focussize="0,0"/>
              <v:stroke on="f"/>
              <v:imagedata o:title=""/>
              <o:lock v:ext="edit"/>
            </v:shape>
            <v:line id="_x0000_s2434" o:spid="_x0000_s2434" o:spt="20" style="position:absolute;left:6415;top:1723;height:0;width:1015;" stroked="t" coordsize="21600,21600">
              <v:path arrowok="t"/>
              <v:fill focussize="0,0"/>
              <v:stroke weight="0.557007874015748pt" color="#3333CC"/>
              <v:imagedata o:title=""/>
              <o:lock v:ext="edit"/>
            </v:line>
            <v:shape id="_x0000_s2435" o:spid="_x0000_s2435" style="position:absolute;left:6373;top:1678;height:85;width:85;" fillcolor="#3333CC" filled="t" stroked="f" coordorigin="6374,1678" coordsize="85,85" path="m6416,1678l6399,1682,6386,1691,6377,1704,6374,1721,6377,1737,6386,1751,6400,1760,6416,1763,6433,1760,6446,1751,6455,1737,6458,1721,6455,1704,6446,1691,6433,1682,6416,1678xe">
              <v:path arrowok="t"/>
              <v:fill on="t" focussize="0,0"/>
              <v:stroke on="f"/>
              <v:imagedata o:title=""/>
              <o:lock v:ext="edit"/>
            </v:shape>
            <v:shape id="_x0000_s2436" o:spid="_x0000_s2436" style="position:absolute;left:7625;top:1781;height:264;width:1800;" fillcolor="#959595" filled="t" stroked="f" coordorigin="7626,1782" coordsize="1800,264" path="m9426,1782l7626,1782,7626,1971,7626,2046,9426,2046,9426,1971,9426,1782xe">
              <v:path arrowok="t"/>
              <v:fill on="t" focussize="0,0"/>
              <v:stroke on="f"/>
              <v:imagedata o:title=""/>
              <o:lock v:ext="edit"/>
            </v:shape>
            <v:shape id="_x0000_s2437" o:spid="_x0000_s2437" style="position:absolute;left:7559;top:1718;height:252;width:1792;" fillcolor="#FFFFFF" filled="t" stroked="f" coordorigin="7560,1719" coordsize="1792,252" path="m9351,1719l7560,1719,7560,1971,9351,1971,9351,1719xe">
              <v:path arrowok="t"/>
              <v:fill on="t" focussize="0,0"/>
              <v:stroke on="f"/>
              <v:imagedata o:title=""/>
              <o:lock v:ext="edit"/>
            </v:shape>
            <v:shape id="_x0000_s2438" o:spid="_x0000_s2438" style="position:absolute;left:7384;top:1669;height:106;width:170;" fillcolor="#3333CC" filled="t" stroked="f" coordorigin="7385,1670" coordsize="170,106" path="m7385,1670l7405,1723,7385,1776,7554,1723,7385,1670xe">
              <v:path arrowok="t"/>
              <v:fill on="t" focussize="0,0"/>
              <v:stroke on="f"/>
              <v:imagedata o:title=""/>
              <o:lock v:ext="edit"/>
            </v:shape>
            <v:shape id="_x0000_s2439" o:spid="_x0000_s2439" style="position:absolute;left:6418;top:355;height:698;width:1009;" filled="f" stroked="t" coordorigin="6418,356" coordsize="1009,698" path="m6418,356l7141,356,7141,1053,7426,1053e">
              <v:path arrowok="t"/>
              <v:fill on="f" focussize="0,0"/>
              <v:stroke weight="0.557007874015748pt" color="#3333CC"/>
              <v:imagedata o:title=""/>
              <o:lock v:ext="edit"/>
            </v:shape>
            <v:shape id="_x0000_s2440" o:spid="_x0000_s2440" style="position:absolute;left:6373;top:309;height:87;width:85;" fillcolor="#3333CC" filled="t" stroked="f" coordorigin="6374,309" coordsize="85,87" path="m6416,309l6399,313,6386,322,6377,336,6374,353,6377,369,6386,383,6400,392,6416,396,6433,392,6446,383,6455,369,6458,353,6455,336,6446,322,6433,313,6416,309xe">
              <v:path arrowok="t"/>
              <v:fill on="t" focussize="0,0"/>
              <v:stroke on="f"/>
              <v:imagedata o:title=""/>
              <o:lock v:ext="edit"/>
            </v:shape>
            <v:shape id="_x0000_s2441" o:spid="_x0000_s2441" style="position:absolute;left:7620;top:1114;height:264;width:1805;" fillcolor="#959595" filled="t" stroked="f" coordorigin="7621,1114" coordsize="1805,264" path="m9426,1114l7621,1114,7621,1302,7621,1378,9426,1378,9426,1302,9426,1114xe">
              <v:path arrowok="t"/>
              <v:fill on="t" focussize="0,0"/>
              <v:stroke on="f"/>
              <v:imagedata o:title=""/>
              <o:lock v:ext="edit"/>
            </v:shape>
            <v:shape id="_x0000_s2442" o:spid="_x0000_s2442" style="position:absolute;left:7558;top:1048;height:254;width:1791;" fillcolor="#FFFFFF" filled="t" stroked="f" coordorigin="7559,1049" coordsize="1791,254" path="m9350,1049l7559,1049,7559,1302,9349,1302,9350,1049xe">
              <v:path arrowok="t"/>
              <v:fill on="t" focussize="0,0"/>
              <v:stroke on="f"/>
              <v:imagedata o:title=""/>
              <o:lock v:ext="edit"/>
            </v:shape>
            <v:shape id="_x0000_s2443" o:spid="_x0000_s2443" style="position:absolute;left:7384;top:1000;height:106;width:170;" fillcolor="#3333CC" filled="t" stroked="f" coordorigin="7385,1000" coordsize="170,106" path="m7385,1000l7405,1053,7385,1106,7554,1053,7385,1000xe">
              <v:path arrowok="t"/>
              <v:fill on="t" focussize="0,0"/>
              <v:stroke on="f"/>
              <v:imagedata o:title=""/>
              <o:lock v:ext="edit"/>
            </v:shape>
            <v:shape id="_x0000_s2444" o:spid="_x0000_s2444" style="position:absolute;left:6418;top:2324;height:201;width:541;" filled="f" stroked="t" coordorigin="6418,2325" coordsize="541,201" path="m6418,2525l6819,2525,6819,2325,6958,2325e">
              <v:path arrowok="t"/>
              <v:fill on="f" focussize="0,0"/>
              <v:stroke weight="0.557007874015748pt" color="#3333CC"/>
              <v:imagedata o:title=""/>
              <o:lock v:ext="edit"/>
            </v:shape>
            <v:shape id="_x0000_s2445" o:spid="_x0000_s2445" style="position:absolute;left:6373;top:2271;height:294;width:713;" fillcolor="#3333CC" filled="t" stroked="f" coordorigin="6374,2271" coordsize="713,294" path="m6459,2522l6455,2506,6446,2492,6433,2482,6416,2479,6399,2482,6386,2492,6377,2505,6374,2522,6377,2539,6386,2552,6400,2562,6416,2565,6433,2562,6446,2552,6455,2539,6459,2522xm7086,2325l6917,2271,6938,2325,6917,2377,7086,2325xe">
              <v:path arrowok="t"/>
              <v:fill on="t" focussize="0,0"/>
              <v:stroke on="f"/>
              <v:imagedata o:title=""/>
              <o:lock v:ext="edit"/>
            </v:shape>
            <v:shape id="_x0000_s2446" o:spid="_x0000_s2446" style="position:absolute;left:6373;top:1945;height:986;width:1036;" fillcolor="#FF3300" filled="t" stroked="f" coordorigin="6374,1946" coordsize="1036,986" path="m6459,1988l6455,1972,6446,1958,6433,1949,6416,1946,6399,1949,6386,1958,6377,1972,6374,1988,6377,2004,6386,2018,6400,2027,6416,2031,6433,2027,6446,2018,6455,2005,6459,1988xm6474,1985l6463,1985,6463,1996,6474,1996,6474,1985xm6518,1985l6507,1985,6507,1996,6518,1996,6518,1985xm6563,1985l6552,1985,6552,1996,6563,1996,6563,1985xm6608,1985l6596,1985,6596,1996,6608,1996,6608,1985xm6652,1985l6641,1985,6641,1996,6652,1996,6652,1985xm6691,2881l6680,2881,6680,2892,6691,2892,6691,2881xm6691,2837l6680,2837,6680,2848,6691,2848,6691,2837xm6691,2792l6680,2792,6680,2803,6691,2803,6691,2792xm6691,2748l6680,2748,6680,2759,6691,2759,6691,2748xm6691,2703l6680,2703,6680,2714,6691,2714,6691,2703xm6691,2658l6680,2658,6680,2670,6691,2670,6691,2658xm6691,2614l6680,2614,6680,2625,6691,2625,6691,2614xm6691,2569l6680,2569,6680,2581,6691,2581,6691,2569xm6691,2525l6680,2525,6680,2536,6691,2536,6691,2525xm6691,2480l6680,2480,6680,2491,6691,2491,6691,2480xm6691,2436l6680,2436,6680,2447,6691,2447,6691,2436xm6691,2391l6680,2391,6680,2402,6691,2402,6691,2391xm6691,2347l6680,2347,6680,2358,6691,2358,6691,2347xm6691,2302l6680,2302,6680,2313,6691,2313,6691,2302xm6691,2258l6680,2258,6680,2269,6691,2269,6691,2258xm6691,2213l6680,2213,6680,2224,6691,2224,6691,2213xm6691,2169l6680,2169,6680,2180,6691,2180,6691,2169xm6691,2124l6680,2124,6680,2135,6691,2135,6691,2124xm6691,2079l6680,2079,6680,2091,6691,2091,6691,2079xm6691,2035l6680,2035,6680,2046,6691,2046,6691,2035xm6691,1990l6680,1990,6680,2001,6691,2001,6691,1990xm6697,2920l6686,2920,6686,2931,6697,2931,6697,2920xm6741,2920l6730,2920,6730,2931,6741,2931,6741,2920xm6786,2920l6775,2920,6775,2931,6786,2931,6786,2920xm6830,2920l6819,2920,6819,2931,6830,2931,6830,2920xm6875,2920l6864,2920,6864,2931,6875,2931,6875,2920xm6919,2920l6908,2920,6908,2931,6919,2931,6919,2920xm6964,2920l6953,2920,6953,2931,6964,2931,6964,2920xm7008,2920l6997,2920,6997,2931,7008,2931,7008,2920xm7053,2920l7042,2920,7042,2931,7053,2931,7053,2920xm7098,2920l7086,2920,7086,2931,7098,2931,7098,2920xm7142,2920l7131,2920,7131,2931,7142,2931,7142,2920xm7187,2920l7176,2920,7176,2931,7187,2931,7187,2920xm7231,2920l7220,2920,7220,2931,7231,2931,7231,2920xm7276,2920l7265,2920,7265,2931,7276,2931,7276,2920xm7320,2920l7309,2920,7309,2931,7320,2931,7320,2920xm7365,2920l7354,2920,7354,2931,7365,2931,7365,2920xm7409,2920l7398,2920,7398,2931,7409,2931,7409,2920xe">
              <v:path arrowok="t"/>
              <v:fill on="t" focussize="0,0"/>
              <v:stroke on="f"/>
              <v:imagedata o:title=""/>
              <o:lock v:ext="edit"/>
            </v:shape>
            <v:shape id="_x0000_s2447" o:spid="_x0000_s2447" style="position:absolute;left:7625;top:2986;height:264;width:1805;" fillcolor="#959595" filled="t" stroked="f" coordorigin="7626,2986" coordsize="1805,264" path="m9430,2986l7626,2986,7626,3174,7626,3250,9430,3250,9430,3174,9430,2986xe">
              <v:path arrowok="t"/>
              <v:fill on="t" focussize="0,0"/>
              <v:stroke on="f"/>
              <v:imagedata o:title=""/>
              <o:lock v:ext="edit"/>
            </v:shape>
            <v:shape id="_x0000_s2448" o:spid="_x0000_s2448" style="position:absolute;left:7561;top:2920;height:254;width:1792;" fillcolor="#FFFFFF" filled="t" stroked="f" coordorigin="7561,2920" coordsize="1792,254" path="m9353,2920l7562,2920,7561,3174,9352,3174,9353,2920xe">
              <v:path arrowok="t"/>
              <v:fill on="t" focussize="0,0"/>
              <v:stroke on="f"/>
              <v:imagedata o:title=""/>
              <o:lock v:ext="edit"/>
            </v:shape>
            <v:shape id="_x0000_s2449" o:spid="_x0000_s2449" style="position:absolute;left:7384;top:2872;height:106;width:170;" fillcolor="#FF3300" filled="t" stroked="f" coordorigin="7385,2873" coordsize="170,106" path="m7385,2873l7405,2926,7385,2979,7554,2926,7385,2873xe">
              <v:path arrowok="t"/>
              <v:fill on="t" focussize="0,0"/>
              <v:stroke on="f"/>
              <v:imagedata o:title=""/>
              <o:lock v:ext="edit"/>
            </v:shape>
            <v:shape id="_x0000_s2450" o:spid="_x0000_s2450" style="position:absolute;left:6418;top:1906;height:886;width:1020;" filled="f" stroked="t" coordorigin="6418,1907" coordsize="1020,886" path="m6418,2792l7070,2792,7437,1907e">
              <v:path arrowok="t"/>
              <v:fill on="f" focussize="0,0"/>
              <v:stroke weight="0.557007874015748pt" color="#3333CC"/>
              <v:imagedata o:title=""/>
              <o:lock v:ext="edit"/>
            </v:shape>
            <v:shape id="_x0000_s2451" o:spid="_x0000_s2451" style="position:absolute;left:6373;top:1789;height:1044;width:1114;" fillcolor="#3333CC" filled="t" stroked="f" coordorigin="6374,1790" coordsize="1114,1044" path="m6459,2790l6455,2773,6446,2759,6433,2750,6416,2746,6399,2750,6386,2759,6377,2773,6374,2790,6377,2806,6386,2820,6400,2829,6416,2833,6433,2829,6446,2820,6455,2806,6459,2790xm7488,1790l7374,1926,7431,1928,7471,1967,7488,1790xe">
              <v:path arrowok="t"/>
              <v:fill on="t" focussize="0,0"/>
              <v:stroke on="f"/>
              <v:imagedata o:title=""/>
              <o:lock v:ext="edit"/>
            </v:shape>
            <v:shape id="_x0000_s2452" o:spid="_x0000_s2452" style="position:absolute;left:6373;top:2987;height:727;width:1248;" fillcolor="#FF3300" filled="t" stroked="f" coordorigin="6374,2987" coordsize="1248,727" path="m6459,3058l6455,3041,6446,3028,6433,3019,6416,3015,6399,3019,6386,3028,6377,3041,6374,3057,6377,3074,6386,3088,6400,3097,6416,3100,6433,3097,6446,3088,6455,3074,6459,3058xm6474,3054l6463,3054,6463,3065,6474,3065,6474,3054xm6518,3054l6507,3054,6507,3065,6518,3065,6518,3054xm6563,3054l6552,3054,6552,3065,6563,3065,6563,3054xm6608,3054l6596,3054,6596,3065,6608,3065,6608,3054xm6652,3054l6641,3054,6641,3065,6652,3065,6652,3054xm6691,3238l6680,3238,6680,3249,6691,3249,6691,3238xm6691,3193l6680,3193,6680,3204,6691,3204,6691,3193xm6691,3149l6680,3149,6680,3160,6691,3160,6691,3149xm6691,3104l6680,3104,6680,3115,6691,3115,6691,3104xm6691,3060l6680,3060,6680,3071,6691,3071,6691,3060xm6719,3255l6708,3255,6708,3266,6719,3266,6719,3255xm6763,3255l6752,3255,6752,3266,6763,3266,6763,3255xm6808,3255l6797,3255,6797,3266,6808,3266,6808,3255xm6853,3255l6841,3255,6841,3266,6853,3266,6853,3255xm6897,3255l6886,3255,6886,3266,6897,3266,6897,3255xm6942,3255l6931,3255,6931,3266,6942,3266,6942,3255xm6986,3255l6975,3255,6975,3266,6986,3266,6986,3255xm7031,3255l7020,3255,7020,3266,7031,3266,7031,3255xm7075,3255l7064,3255,7064,3266,7075,3266,7075,3255xm7120,3255l7109,3255,7109,3266,7120,3266,7120,3255xm7164,3255l7153,3255,7153,3266,7164,3266,7164,3255xm7209,3255l7198,3255,7198,3266,7209,3266,7209,3255xm7253,3255l7242,3255,7242,3266,7253,3266,7253,3255xm7261,3659l7257,3643,7248,3629,7235,3620,7218,3617,7202,3620,7188,3629,7179,3643,7176,3659,7179,3675,7188,3689,7202,3698,7218,3702,7235,3698,7248,3689,7257,3676,7261,3659xm7273,3656l7262,3656,7262,3667,7273,3667,7273,3656xm7301,3252l7291,3246,7283,3257,7293,3263,7301,3252xm7318,3656l7307,3656,7307,3667,7318,3667,7318,3656xm7335,3207l7325,3202,7316,3213,7326,3218,7335,3207xm7362,3656l7351,3656,7351,3667,7362,3667,7362,3656xm7368,3163l7359,3157,7350,3168,7359,3174,7368,3163xm7407,3656l7396,3656,7396,3667,7407,3667,7407,3656xm7452,3656l7440,3656,7440,3667,7452,3667,7452,3656xm7513,2987l7341,3035,7387,3068,7397,3115,7393,3113,7385,3124,7393,3129,7398,3122,7398,3124,7513,2987xm7621,3661l7452,3608,7472,3661,7452,3714,7621,3661xe">
              <v:path arrowok="t"/>
              <v:fill on="t" focussize="0,0"/>
              <v:stroke on="f"/>
              <v:imagedata o:title=""/>
              <o:lock v:ext="edit"/>
            </v:shape>
            <v:shape id="_x0000_s2453" o:spid="_x0000_s2453" o:spt="75" type="#_x0000_t75" style="position:absolute;left:7175;top:3875;height:106;width:446;" filled="f" stroked="f" coordsize="21600,21600">
              <v:path/>
              <v:fill on="f" focussize="0,0"/>
              <v:stroke on="f"/>
              <v:imagedata r:id="rId51" o:title=""/>
              <o:lock v:ext="edit" aspectratio="t"/>
            </v:shape>
            <v:shape id="_x0000_s2454" o:spid="_x0000_s2454" style="position:absolute;left:5234;top:3971;height:215;width:306;" fillcolor="#B1B1B1" filled="t" stroked="f" coordorigin="5234,3972" coordsize="306,215" path="m5540,3972l5235,3972,5234,4186,5539,4186,5540,3972xe">
              <v:path arrowok="t"/>
              <v:fill on="t" focussize="0,0"/>
              <v:stroke on="f"/>
              <v:imagedata o:title=""/>
              <o:lock v:ext="edit"/>
            </v:shape>
            <v:shape id="_x0000_s2455" o:spid="_x0000_s2455" style="position:absolute;left:5234;top:3971;height:215;width:306;" filled="f" stroked="t" coordorigin="5234,3972" coordsize="306,215" path="m5540,3972l5235,3972,5234,4186,5539,4186,5540,3972xe">
              <v:path arrowok="t"/>
              <v:fill on="f" focussize="0,0"/>
              <v:stroke weight="0.557007874015748pt" color="#000000"/>
              <v:imagedata o:title=""/>
              <o:lock v:ext="edit"/>
            </v:shape>
            <v:shape id="_x0000_s2456" o:spid="_x0000_s2456" style="position:absolute;left:5234;top:4506;height:215;width:306;" fillcolor="#FFCCFF" filled="t" stroked="f" coordorigin="5234,4506" coordsize="306,215" path="m5540,4506l5235,4506,5234,4721,5539,4721,5540,4506xe">
              <v:path arrowok="t"/>
              <v:fill on="t" focussize="0,0"/>
              <v:stroke on="f"/>
              <v:imagedata o:title=""/>
              <o:lock v:ext="edit"/>
            </v:shape>
            <v:shape id="_x0000_s2457" o:spid="_x0000_s2457" style="position:absolute;left:5234;top:4506;height:215;width:306;" filled="f" stroked="t" coordorigin="5234,4506" coordsize="306,215" path="m5540,4506l5235,4506,5234,4721,5539,4721,5540,4506xe">
              <v:path arrowok="t"/>
              <v:fill on="f" focussize="0,0"/>
              <v:stroke weight="0.557007874015748pt" color="#000000"/>
              <v:imagedata o:title=""/>
              <o:lock v:ext="edit"/>
            </v:shape>
            <v:shape id="_x0000_s2458" o:spid="_x0000_s2458" o:spt="202" type="#_x0000_t202" style="position:absolute;left:2422;top:-184;height:454;width:1484;" filled="f" stroked="f" coordsize="21600,21600">
              <v:path/>
              <v:fill on="f" focussize="0,0"/>
              <v:stroke on="f" joinstyle="miter"/>
              <v:imagedata o:title=""/>
              <o:lock v:ext="edit"/>
              <v:textbox inset="0mm,0mm,0mm,0mm">
                <w:txbxContent>
                  <w:p>
                    <w:pPr>
                      <w:spacing w:before="0"/>
                      <w:ind w:left="0" w:right="0" w:firstLine="0"/>
                      <w:jc w:val="left"/>
                      <w:rPr>
                        <w:rFonts w:ascii="Arial MT"/>
                        <w:sz w:val="15"/>
                      </w:rPr>
                    </w:pPr>
                    <w:r>
                      <w:rPr>
                        <w:rFonts w:ascii="Arial MT"/>
                        <w:w w:val="105"/>
                        <w:sz w:val="15"/>
                      </w:rPr>
                      <w:t>a2d</w:t>
                    </w:r>
                    <w:r>
                      <w:rPr>
                        <w:rFonts w:ascii="Arial MT"/>
                        <w:spacing w:val="-10"/>
                        <w:w w:val="105"/>
                        <w:sz w:val="15"/>
                      </w:rPr>
                      <w:t xml:space="preserve"> </w:t>
                    </w:r>
                    <w:r>
                      <w:rPr>
                        <w:rFonts w:ascii="Arial MT"/>
                        <w:w w:val="105"/>
                        <w:sz w:val="15"/>
                      </w:rPr>
                      <w:t>(</w:t>
                    </w:r>
                    <w:r>
                      <w:rPr>
                        <w:rFonts w:ascii="Times New Roman"/>
                        <w:i/>
                        <w:w w:val="105"/>
                        <w:sz w:val="15"/>
                      </w:rPr>
                      <w:t>CPoint2d</w:t>
                    </w:r>
                    <w:r>
                      <w:rPr>
                        <w:rFonts w:ascii="Times New Roman"/>
                        <w:i/>
                        <w:spacing w:val="-6"/>
                        <w:w w:val="105"/>
                        <w:sz w:val="15"/>
                      </w:rPr>
                      <w:t xml:space="preserve"> </w:t>
                    </w:r>
                    <w:r>
                      <w:rPr>
                        <w:rFonts w:ascii="Arial MT"/>
                        <w:w w:val="105"/>
                        <w:sz w:val="15"/>
                      </w:rPr>
                      <w:t>object)</w:t>
                    </w:r>
                  </w:p>
                  <w:p>
                    <w:pPr>
                      <w:spacing w:before="73" w:line="207" w:lineRule="exact"/>
                      <w:ind w:left="292" w:right="0" w:firstLine="0"/>
                      <w:jc w:val="left"/>
                      <w:rPr>
                        <w:rFonts w:ascii="Times New Roman"/>
                        <w:sz w:val="18"/>
                      </w:rPr>
                    </w:pPr>
                    <w:r>
                      <w:rPr>
                        <w:rFonts w:ascii="Times New Roman"/>
                        <w:sz w:val="18"/>
                      </w:rPr>
                      <w:t>0x40A000</w:t>
                    </w:r>
                  </w:p>
                </w:txbxContent>
              </v:textbox>
            </v:shape>
            <v:shape id="_x0000_s2459" o:spid="_x0000_s2459" o:spt="202" type="#_x0000_t202" style="position:absolute;left:3958;top:-5;height:198;width:310;" filled="f" stroked="f" coordsize="21600,21600">
              <v:path/>
              <v:fill on="f" focussize="0,0"/>
              <v:stroke on="f" joinstyle="miter"/>
              <v:imagedata o:title=""/>
              <o:lock v:ext="edit"/>
              <v:textbox inset="0mm,0mm,0mm,0mm">
                <w:txbxContent>
                  <w:p>
                    <w:pPr>
                      <w:spacing w:before="0" w:line="197" w:lineRule="exact"/>
                      <w:ind w:left="0" w:right="0" w:firstLine="0"/>
                      <w:jc w:val="left"/>
                      <w:rPr>
                        <w:rFonts w:ascii="Times New Roman"/>
                        <w:sz w:val="18"/>
                      </w:rPr>
                    </w:pPr>
                    <w:r>
                      <w:rPr>
                        <w:rFonts w:ascii="Times New Roman"/>
                        <w:sz w:val="18"/>
                      </w:rPr>
                      <w:t>vptr</w:t>
                    </w:r>
                  </w:p>
                </w:txbxContent>
              </v:textbox>
            </v:shape>
            <v:shape id="_x0000_s2460" o:spid="_x0000_s2460" o:spt="202" type="#_x0000_t202" style="position:absolute;left:7769;top:-183;height:409;width:1198;" filled="f" stroked="f" coordsize="21600,21600">
              <v:path/>
              <v:fill on="f" focussize="0,0"/>
              <v:stroke on="f" joinstyle="miter"/>
              <v:imagedata o:title=""/>
              <o:lock v:ext="edit"/>
              <v:textbox inset="0mm,0mm,0mm,0mm">
                <w:txbxContent>
                  <w:p>
                    <w:pPr>
                      <w:spacing w:before="0" w:line="244" w:lineRule="auto"/>
                      <w:ind w:left="52" w:right="2" w:hanging="53"/>
                      <w:jc w:val="left"/>
                      <w:rPr>
                        <w:rFonts w:ascii="Times New Roman"/>
                        <w:sz w:val="18"/>
                      </w:rPr>
                    </w:pPr>
                    <w:r>
                      <w:rPr>
                        <w:rFonts w:ascii="Times New Roman"/>
                        <w:spacing w:val="-1"/>
                        <w:sz w:val="18"/>
                      </w:rPr>
                      <w:t xml:space="preserve">virtual </w:t>
                    </w:r>
                    <w:r>
                      <w:rPr>
                        <w:rFonts w:ascii="Times New Roman"/>
                        <w:sz w:val="18"/>
                      </w:rPr>
                      <w:t>functions</w:t>
                    </w:r>
                    <w:r>
                      <w:rPr>
                        <w:rFonts w:ascii="Times New Roman"/>
                        <w:spacing w:val="-42"/>
                        <w:sz w:val="18"/>
                      </w:rPr>
                      <w:t xml:space="preserve"> </w:t>
                    </w:r>
                    <w:r>
                      <w:rPr>
                        <w:rFonts w:ascii="Times New Roman"/>
                        <w:spacing w:val="-1"/>
                        <w:sz w:val="18"/>
                      </w:rPr>
                      <w:t>implementation</w:t>
                    </w:r>
                  </w:p>
                </w:txbxContent>
              </v:textbox>
            </v:shape>
            <v:shape id="_x0000_s2461" o:spid="_x0000_s2461" o:spt="202" type="#_x0000_t202" style="position:absolute;left:2422;top:240;height:2900;width:3906;" filled="f" stroked="f" coordsize="21600,21600">
              <v:path/>
              <v:fill on="f" focussize="0,0"/>
              <v:stroke on="f" joinstyle="miter"/>
              <v:imagedata o:title=""/>
              <o:lock v:ext="edit"/>
              <v:textbox inset="0mm,0mm,0mm,0mm">
                <w:txbxContent>
                  <w:p>
                    <w:pPr>
                      <w:tabs>
                        <w:tab w:val="left" w:pos="3134"/>
                      </w:tabs>
                      <w:spacing w:before="0" w:line="225" w:lineRule="exact"/>
                      <w:ind w:left="1939" w:right="0" w:firstLine="0"/>
                      <w:jc w:val="left"/>
                      <w:rPr>
                        <w:rFonts w:ascii="Times New Roman"/>
                        <w:sz w:val="18"/>
                      </w:rPr>
                    </w:pPr>
                    <w:r>
                      <w:rPr>
                        <w:sz w:val="14"/>
                      </w:rPr>
                      <w:t>0x0040A000</w:t>
                    </w:r>
                    <w:r>
                      <w:rPr>
                        <w:sz w:val="14"/>
                      </w:rPr>
                      <w:tab/>
                    </w:r>
                    <w:r>
                      <w:rPr>
                        <w:rFonts w:ascii="Times New Roman"/>
                        <w:position w:val="2"/>
                        <w:sz w:val="18"/>
                      </w:rPr>
                      <w:t>0x4015D0</w:t>
                    </w:r>
                  </w:p>
                  <w:p>
                    <w:pPr>
                      <w:spacing w:before="110"/>
                      <w:ind w:left="0" w:right="1094" w:firstLine="0"/>
                      <w:jc w:val="right"/>
                      <w:rPr>
                        <w:sz w:val="14"/>
                      </w:rPr>
                    </w:pPr>
                    <w:r>
                      <w:rPr>
                        <w:w w:val="105"/>
                        <w:sz w:val="14"/>
                      </w:rPr>
                      <w:t>0x0040A004</w:t>
                    </w:r>
                  </w:p>
                  <w:p>
                    <w:pPr>
                      <w:spacing w:before="105"/>
                      <w:ind w:left="0" w:right="1094" w:firstLine="0"/>
                      <w:jc w:val="right"/>
                      <w:rPr>
                        <w:sz w:val="14"/>
                      </w:rPr>
                    </w:pPr>
                    <w:r>
                      <w:rPr>
                        <w:w w:val="105"/>
                        <w:sz w:val="14"/>
                      </w:rPr>
                      <w:t>0x0040A008</w:t>
                    </w:r>
                  </w:p>
                  <w:p>
                    <w:pPr>
                      <w:tabs>
                        <w:tab w:val="left" w:pos="1646"/>
                        <w:tab w:val="left" w:pos="1939"/>
                      </w:tabs>
                      <w:spacing w:before="59" w:line="333" w:lineRule="auto"/>
                      <w:ind w:left="0" w:right="1094" w:firstLine="1536"/>
                      <w:jc w:val="right"/>
                      <w:rPr>
                        <w:sz w:val="14"/>
                      </w:rPr>
                    </w:pPr>
                    <w:r>
                      <w:rPr>
                        <w:rFonts w:ascii="Times New Roman"/>
                        <w:w w:val="105"/>
                        <w:sz w:val="18"/>
                      </w:rPr>
                      <w:t>vptr</w:t>
                    </w:r>
                    <w:r>
                      <w:rPr>
                        <w:rFonts w:ascii="Times New Roman"/>
                        <w:spacing w:val="28"/>
                        <w:w w:val="105"/>
                        <w:sz w:val="18"/>
                      </w:rPr>
                      <w:t xml:space="preserve"> </w:t>
                    </w:r>
                    <w:r>
                      <w:rPr>
                        <w:w w:val="105"/>
                        <w:sz w:val="14"/>
                      </w:rPr>
                      <w:t>0x0040A00C</w:t>
                    </w:r>
                    <w:r>
                      <w:rPr>
                        <w:spacing w:val="-85"/>
                        <w:w w:val="105"/>
                        <w:sz w:val="14"/>
                      </w:rPr>
                      <w:t xml:space="preserve"> </w:t>
                    </w:r>
                    <w:r>
                      <w:rPr>
                        <w:rFonts w:ascii="Arial MT"/>
                        <w:w w:val="105"/>
                        <w:sz w:val="15"/>
                      </w:rPr>
                      <w:t>a3d</w:t>
                    </w:r>
                    <w:r>
                      <w:rPr>
                        <w:rFonts w:ascii="Arial MT"/>
                        <w:spacing w:val="-7"/>
                        <w:w w:val="105"/>
                        <w:sz w:val="15"/>
                      </w:rPr>
                      <w:t xml:space="preserve"> </w:t>
                    </w:r>
                    <w:r>
                      <w:rPr>
                        <w:rFonts w:ascii="Arial MT"/>
                        <w:w w:val="105"/>
                        <w:sz w:val="15"/>
                      </w:rPr>
                      <w:t>(</w:t>
                    </w:r>
                    <w:r>
                      <w:rPr>
                        <w:rFonts w:ascii="Times New Roman"/>
                        <w:i/>
                        <w:w w:val="105"/>
                        <w:sz w:val="15"/>
                      </w:rPr>
                      <w:t>CPoint3d</w:t>
                    </w:r>
                    <w:r>
                      <w:rPr>
                        <w:rFonts w:ascii="Times New Roman"/>
                        <w:i/>
                        <w:spacing w:val="-2"/>
                        <w:w w:val="105"/>
                        <w:sz w:val="15"/>
                      </w:rPr>
                      <w:t xml:space="preserve"> </w:t>
                    </w:r>
                    <w:r>
                      <w:rPr>
                        <w:rFonts w:ascii="Arial MT"/>
                        <w:w w:val="105"/>
                        <w:sz w:val="15"/>
                      </w:rPr>
                      <w:t>object)</w:t>
                    </w:r>
                    <w:r>
                      <w:rPr>
                        <w:rFonts w:ascii="Arial MT"/>
                        <w:w w:val="105"/>
                        <w:sz w:val="15"/>
                      </w:rPr>
                      <w:tab/>
                    </w:r>
                    <w:r>
                      <w:rPr>
                        <w:rFonts w:ascii="Arial MT"/>
                        <w:w w:val="105"/>
                        <w:sz w:val="15"/>
                      </w:rPr>
                      <w:tab/>
                    </w:r>
                    <w:r>
                      <w:rPr>
                        <w:spacing w:val="-2"/>
                        <w:w w:val="105"/>
                        <w:sz w:val="14"/>
                      </w:rPr>
                      <w:t>0x0040A010</w:t>
                    </w:r>
                    <w:r>
                      <w:rPr>
                        <w:spacing w:val="-86"/>
                        <w:w w:val="105"/>
                        <w:sz w:val="14"/>
                      </w:rPr>
                      <w:t xml:space="preserve"> </w:t>
                    </w:r>
                    <w:r>
                      <w:rPr>
                        <w:rFonts w:ascii="Times New Roman"/>
                        <w:w w:val="105"/>
                        <w:sz w:val="18"/>
                      </w:rPr>
                      <w:t>0x40A010</w:t>
                    </w:r>
                    <w:r>
                      <w:rPr>
                        <w:rFonts w:ascii="Times New Roman"/>
                        <w:w w:val="105"/>
                        <w:sz w:val="18"/>
                      </w:rPr>
                      <w:tab/>
                    </w:r>
                    <w:r>
                      <w:rPr>
                        <w:w w:val="105"/>
                        <w:position w:val="1"/>
                        <w:sz w:val="14"/>
                      </w:rPr>
                      <w:t>0x0040A014</w:t>
                    </w:r>
                  </w:p>
                  <w:p>
                    <w:pPr>
                      <w:spacing w:before="25"/>
                      <w:ind w:left="0" w:right="1094" w:firstLine="0"/>
                      <w:jc w:val="right"/>
                      <w:rPr>
                        <w:sz w:val="14"/>
                      </w:rPr>
                    </w:pPr>
                    <w:r>
                      <w:rPr>
                        <w:w w:val="105"/>
                        <w:sz w:val="14"/>
                      </w:rPr>
                      <w:t>0x0040A018</w:t>
                    </w:r>
                  </w:p>
                  <w:p>
                    <w:pPr>
                      <w:spacing w:before="110"/>
                      <w:ind w:left="0" w:right="1094" w:firstLine="0"/>
                      <w:jc w:val="right"/>
                      <w:rPr>
                        <w:sz w:val="14"/>
                      </w:rPr>
                    </w:pPr>
                    <w:r>
                      <w:rPr>
                        <w:w w:val="105"/>
                        <w:sz w:val="14"/>
                      </w:rPr>
                      <w:t>0x0040A01C</w:t>
                    </w:r>
                  </w:p>
                  <w:p>
                    <w:pPr>
                      <w:spacing w:before="105"/>
                      <w:ind w:left="0" w:right="1094" w:firstLine="0"/>
                      <w:jc w:val="right"/>
                      <w:rPr>
                        <w:sz w:val="14"/>
                      </w:rPr>
                    </w:pPr>
                    <w:r>
                      <w:rPr>
                        <w:w w:val="105"/>
                        <w:sz w:val="14"/>
                      </w:rPr>
                      <w:t>0x0040A020</w:t>
                    </w:r>
                  </w:p>
                  <w:p>
                    <w:pPr>
                      <w:spacing w:before="110"/>
                      <w:ind w:left="0" w:right="1094" w:firstLine="0"/>
                      <w:jc w:val="right"/>
                      <w:rPr>
                        <w:sz w:val="14"/>
                      </w:rPr>
                    </w:pPr>
                    <w:r>
                      <w:rPr>
                        <w:w w:val="105"/>
                        <w:sz w:val="14"/>
                      </w:rPr>
                      <w:t>0x0040A024</w:t>
                    </w:r>
                  </w:p>
                  <w:p>
                    <w:pPr>
                      <w:spacing w:before="111"/>
                      <w:ind w:left="0" w:right="1094" w:firstLine="0"/>
                      <w:jc w:val="right"/>
                      <w:rPr>
                        <w:sz w:val="14"/>
                      </w:rPr>
                    </w:pPr>
                    <w:r>
                      <w:rPr>
                        <w:w w:val="105"/>
                        <w:sz w:val="14"/>
                      </w:rPr>
                      <w:t>0x0040A028</w:t>
                    </w:r>
                  </w:p>
                </w:txbxContent>
              </v:textbox>
            </v:shape>
            <v:shape id="_x0000_s2462" o:spid="_x0000_s2462" o:spt="202" type="#_x0000_t202" style="position:absolute;left:5556;top:1310;height:1801;width:767;" filled="f" stroked="f" coordsize="21600,21600">
              <v:path/>
              <v:fill on="f" focussize="0,0"/>
              <v:stroke on="f" joinstyle="miter"/>
              <v:imagedata o:title=""/>
              <o:lock v:ext="edit"/>
              <v:textbox inset="0mm,0mm,0mm,0mm">
                <w:txbxContent>
                  <w:p>
                    <w:pPr>
                      <w:spacing w:before="0" w:line="198" w:lineRule="exact"/>
                      <w:ind w:left="19" w:right="0" w:firstLine="0"/>
                      <w:jc w:val="left"/>
                      <w:rPr>
                        <w:rFonts w:ascii="Times New Roman"/>
                        <w:sz w:val="18"/>
                      </w:rPr>
                    </w:pPr>
                    <w:r>
                      <w:rPr>
                        <w:rFonts w:ascii="Times New Roman"/>
                        <w:sz w:val="18"/>
                      </w:rPr>
                      <w:t>0x401640</w:t>
                    </w:r>
                  </w:p>
                  <w:p>
                    <w:pPr>
                      <w:spacing w:before="62"/>
                      <w:ind w:left="19" w:right="0" w:firstLine="0"/>
                      <w:jc w:val="left"/>
                      <w:rPr>
                        <w:rFonts w:ascii="Times New Roman"/>
                        <w:sz w:val="18"/>
                      </w:rPr>
                    </w:pPr>
                    <w:r>
                      <w:rPr>
                        <w:rFonts w:ascii="Times New Roman"/>
                        <w:sz w:val="18"/>
                      </w:rPr>
                      <w:t>0x401620</w:t>
                    </w:r>
                  </w:p>
                  <w:p>
                    <w:pPr>
                      <w:spacing w:before="57"/>
                      <w:ind w:left="0" w:right="0" w:firstLine="0"/>
                      <w:jc w:val="left"/>
                      <w:rPr>
                        <w:rFonts w:ascii="Times New Roman"/>
                        <w:sz w:val="18"/>
                      </w:rPr>
                    </w:pPr>
                    <w:r>
                      <w:rPr>
                        <w:rFonts w:ascii="Times New Roman"/>
                        <w:sz w:val="18"/>
                      </w:rPr>
                      <w:t>0x4016B0</w:t>
                    </w:r>
                  </w:p>
                  <w:p>
                    <w:pPr>
                      <w:spacing w:before="8" w:line="240" w:lineRule="auto"/>
                      <w:rPr>
                        <w:rFonts w:ascii="Times New Roman"/>
                        <w:sz w:val="28"/>
                      </w:rPr>
                    </w:pPr>
                  </w:p>
                  <w:p>
                    <w:pPr>
                      <w:spacing w:before="0"/>
                      <w:ind w:left="19" w:right="0" w:firstLine="0"/>
                      <w:jc w:val="left"/>
                      <w:rPr>
                        <w:rFonts w:ascii="Times New Roman"/>
                        <w:sz w:val="18"/>
                      </w:rPr>
                    </w:pPr>
                    <w:r>
                      <w:rPr>
                        <w:rFonts w:ascii="Times New Roman"/>
                        <w:sz w:val="18"/>
                      </w:rPr>
                      <w:t>0x401640</w:t>
                    </w:r>
                  </w:p>
                  <w:p>
                    <w:pPr>
                      <w:spacing w:before="4" w:line="240" w:lineRule="auto"/>
                      <w:rPr>
                        <w:rFonts w:ascii="Times New Roman"/>
                        <w:sz w:val="28"/>
                      </w:rPr>
                    </w:pPr>
                  </w:p>
                  <w:p>
                    <w:pPr>
                      <w:spacing w:before="0" w:line="207" w:lineRule="exact"/>
                      <w:ind w:left="0" w:right="0" w:firstLine="0"/>
                      <w:jc w:val="left"/>
                      <w:rPr>
                        <w:rFonts w:ascii="Times New Roman"/>
                        <w:sz w:val="18"/>
                      </w:rPr>
                    </w:pPr>
                    <w:r>
                      <w:rPr>
                        <w:rFonts w:ascii="Times New Roman"/>
                        <w:sz w:val="18"/>
                      </w:rPr>
                      <w:t>0x4016B0</w:t>
                    </w:r>
                  </w:p>
                </w:txbxContent>
              </v:textbox>
            </v:shape>
            <v:shape id="_x0000_s2463" o:spid="_x0000_s2463" o:spt="202" type="#_x0000_t202" style="position:absolute;left:2355;top:3224;height:185;width:2896;" filled="f" stroked="f" coordsize="21600,21600">
              <v:path/>
              <v:fill on="f" focussize="0,0"/>
              <v:stroke on="f" joinstyle="miter"/>
              <v:imagedata o:title=""/>
              <o:lock v:ext="edit"/>
              <v:textbox inset="0mm,0mm,0mm,0mm">
                <w:txbxContent>
                  <w:p>
                    <w:pPr>
                      <w:tabs>
                        <w:tab w:val="left" w:pos="2006"/>
                      </w:tabs>
                      <w:spacing w:before="0"/>
                      <w:ind w:left="0" w:right="0" w:firstLine="0"/>
                      <w:jc w:val="left"/>
                      <w:rPr>
                        <w:sz w:val="14"/>
                      </w:rPr>
                    </w:pPr>
                    <w:r>
                      <w:rPr>
                        <w:rFonts w:ascii="Arial MT"/>
                        <w:w w:val="105"/>
                        <w:sz w:val="15"/>
                      </w:rPr>
                      <w:t>av3d</w:t>
                    </w:r>
                    <w:r>
                      <w:rPr>
                        <w:rFonts w:ascii="Arial MT"/>
                        <w:spacing w:val="-7"/>
                        <w:w w:val="105"/>
                        <w:sz w:val="15"/>
                      </w:rPr>
                      <w:t xml:space="preserve"> </w:t>
                    </w:r>
                    <w:r>
                      <w:rPr>
                        <w:rFonts w:ascii="Arial MT"/>
                        <w:w w:val="105"/>
                        <w:sz w:val="15"/>
                      </w:rPr>
                      <w:t>(</w:t>
                    </w:r>
                    <w:r>
                      <w:rPr>
                        <w:rFonts w:ascii="Times New Roman"/>
                        <w:i/>
                        <w:w w:val="105"/>
                        <w:sz w:val="15"/>
                      </w:rPr>
                      <w:t>CVertex3d</w:t>
                    </w:r>
                    <w:r>
                      <w:rPr>
                        <w:rFonts w:ascii="Times New Roman"/>
                        <w:i/>
                        <w:spacing w:val="-3"/>
                        <w:w w:val="105"/>
                        <w:sz w:val="15"/>
                      </w:rPr>
                      <w:t xml:space="preserve"> </w:t>
                    </w:r>
                    <w:r>
                      <w:rPr>
                        <w:rFonts w:ascii="Arial MT"/>
                        <w:w w:val="105"/>
                        <w:sz w:val="15"/>
                      </w:rPr>
                      <w:t>object)</w:t>
                    </w:r>
                    <w:r>
                      <w:rPr>
                        <w:rFonts w:ascii="Arial MT"/>
                        <w:w w:val="105"/>
                        <w:sz w:val="15"/>
                      </w:rPr>
                      <w:tab/>
                    </w:r>
                    <w:r>
                      <w:rPr>
                        <w:spacing w:val="-1"/>
                        <w:w w:val="105"/>
                        <w:sz w:val="14"/>
                      </w:rPr>
                      <w:t>0x0040A02C</w:t>
                    </w:r>
                  </w:p>
                </w:txbxContent>
              </v:textbox>
            </v:shape>
            <v:shape id="_x0000_s2464" o:spid="_x0000_s2464" o:spt="202" type="#_x0000_t202" style="position:absolute;left:2715;top:3480;height:198;width:772;" filled="f" stroked="f" coordsize="21600,21600">
              <v:path/>
              <v:fill on="f" focussize="0,0"/>
              <v:stroke on="f" joinstyle="miter"/>
              <v:imagedata o:title=""/>
              <o:lock v:ext="edit"/>
              <v:textbox inset="0mm,0mm,0mm,0mm">
                <w:txbxContent>
                  <w:p>
                    <w:pPr>
                      <w:spacing w:before="0" w:line="197" w:lineRule="exact"/>
                      <w:ind w:left="0" w:right="0" w:firstLine="0"/>
                      <w:jc w:val="left"/>
                      <w:rPr>
                        <w:rFonts w:ascii="Times New Roman"/>
                        <w:sz w:val="18"/>
                      </w:rPr>
                    </w:pPr>
                    <w:r>
                      <w:rPr>
                        <w:rFonts w:ascii="Times New Roman"/>
                        <w:sz w:val="18"/>
                      </w:rPr>
                      <w:t>0x40A020</w:t>
                    </w:r>
                  </w:p>
                </w:txbxContent>
              </v:textbox>
            </v:shape>
            <v:shape id="_x0000_s2465" o:spid="_x0000_s2465" o:spt="202" type="#_x0000_t202" style="position:absolute;left:3809;top:3571;height:366;width:310;" filled="f" stroked="f" coordsize="21600,21600">
              <v:path/>
              <v:fill on="f" focussize="0,0"/>
              <v:stroke on="f" joinstyle="miter"/>
              <v:imagedata o:title=""/>
              <o:lock v:ext="edit"/>
              <v:textbox inset="0mm,0mm,0mm,0mm">
                <w:txbxContent>
                  <w:p>
                    <w:pPr>
                      <w:spacing w:before="22" w:line="194" w:lineRule="auto"/>
                      <w:ind w:left="0" w:right="0" w:firstLine="19"/>
                      <w:jc w:val="left"/>
                      <w:rPr>
                        <w:rFonts w:ascii="Times New Roman"/>
                        <w:sz w:val="18"/>
                      </w:rPr>
                    </w:pPr>
                    <w:r>
                      <w:rPr>
                        <w:rFonts w:ascii="Times New Roman"/>
                        <w:sz w:val="18"/>
                      </w:rPr>
                      <w:t>1st</w:t>
                    </w:r>
                    <w:r>
                      <w:rPr>
                        <w:rFonts w:ascii="Times New Roman"/>
                        <w:spacing w:val="1"/>
                        <w:sz w:val="18"/>
                      </w:rPr>
                      <w:t xml:space="preserve"> </w:t>
                    </w:r>
                    <w:r>
                      <w:rPr>
                        <w:rFonts w:ascii="Times New Roman"/>
                        <w:sz w:val="18"/>
                      </w:rPr>
                      <w:t>vptr</w:t>
                    </w:r>
                  </w:p>
                </w:txbxContent>
              </v:textbox>
            </v:shape>
            <v:shape id="_x0000_s2466" o:spid="_x0000_s2466" o:spt="202" type="#_x0000_t202" style="position:absolute;left:7687;top:3591;height:437;width:1223;" filled="f" stroked="f" coordsize="21600,21600">
              <v:path/>
              <v:fill on="f" focussize="0,0"/>
              <v:stroke on="f" joinstyle="miter"/>
              <v:imagedata o:title=""/>
              <o:lock v:ext="edit"/>
              <v:textbox inset="0mm,0mm,0mm,0mm">
                <w:txbxContent>
                  <w:p>
                    <w:pPr>
                      <w:spacing w:before="0" w:line="181" w:lineRule="exact"/>
                      <w:ind w:left="0" w:right="0" w:firstLine="0"/>
                      <w:jc w:val="left"/>
                      <w:rPr>
                        <w:rFonts w:hint="eastAsia" w:ascii="宋体" w:eastAsia="宋体"/>
                        <w:sz w:val="15"/>
                      </w:rPr>
                    </w:pPr>
                    <w:r>
                      <w:rPr>
                        <w:rFonts w:ascii="Times New Roman" w:eastAsia="Times New Roman"/>
                        <w:sz w:val="15"/>
                      </w:rPr>
                      <w:t>this</w:t>
                    </w:r>
                    <w:r>
                      <w:rPr>
                        <w:rFonts w:ascii="Times New Roman" w:eastAsia="Times New Roman"/>
                        <w:spacing w:val="43"/>
                        <w:sz w:val="15"/>
                      </w:rPr>
                      <w:t xml:space="preserve"> </w:t>
                    </w:r>
                    <w:r>
                      <w:rPr>
                        <w:rFonts w:hint="eastAsia" w:ascii="宋体" w:eastAsia="宋体"/>
                        <w:sz w:val="15"/>
                      </w:rPr>
                      <w:t>指標需要調整</w:t>
                    </w:r>
                  </w:p>
                  <w:p>
                    <w:pPr>
                      <w:spacing w:before="72" w:line="184" w:lineRule="exact"/>
                      <w:ind w:left="0" w:right="0" w:firstLine="0"/>
                      <w:jc w:val="left"/>
                      <w:rPr>
                        <w:rFonts w:hint="eastAsia" w:ascii="宋体" w:eastAsia="宋体"/>
                        <w:sz w:val="15"/>
                      </w:rPr>
                    </w:pPr>
                    <w:r>
                      <w:rPr>
                        <w:rFonts w:ascii="Times New Roman" w:eastAsia="Times New Roman"/>
                        <w:sz w:val="15"/>
                      </w:rPr>
                      <w:t>this</w:t>
                    </w:r>
                    <w:r>
                      <w:rPr>
                        <w:rFonts w:ascii="Times New Roman" w:eastAsia="Times New Roman"/>
                        <w:spacing w:val="43"/>
                        <w:sz w:val="15"/>
                      </w:rPr>
                      <w:t xml:space="preserve"> </w:t>
                    </w:r>
                    <w:r>
                      <w:rPr>
                        <w:rFonts w:hint="eastAsia" w:ascii="宋体" w:eastAsia="宋体"/>
                        <w:sz w:val="15"/>
                      </w:rPr>
                      <w:t>指標不需調整</w:t>
                    </w:r>
                  </w:p>
                </w:txbxContent>
              </v:textbox>
            </v:shape>
            <v:shape id="_x0000_s2467" o:spid="_x0000_s2467" o:spt="202" type="#_x0000_t202" style="position:absolute;left:5614;top:3989;height:360;width:1305;" filled="f" stroked="f" coordsize="21600,21600">
              <v:path/>
              <v:fill on="f" focussize="0,0"/>
              <v:stroke on="f" joinstyle="miter"/>
              <v:imagedata o:title=""/>
              <o:lock v:ext="edit"/>
              <v:textbox inset="0mm,0mm,0mm,0mm">
                <w:txbxContent>
                  <w:p>
                    <w:pPr>
                      <w:spacing w:before="0" w:line="181" w:lineRule="exact"/>
                      <w:ind w:left="0" w:right="0" w:firstLine="0"/>
                      <w:jc w:val="left"/>
                      <w:rPr>
                        <w:rFonts w:hint="eastAsia" w:ascii="宋体" w:eastAsia="宋体"/>
                        <w:sz w:val="15"/>
                      </w:rPr>
                    </w:pPr>
                    <w:r>
                      <w:rPr>
                        <w:rFonts w:ascii="Times New Roman" w:eastAsia="Times New Roman"/>
                        <w:i/>
                        <w:w w:val="105"/>
                        <w:sz w:val="15"/>
                      </w:rPr>
                      <w:t>CVertex3d</w:t>
                    </w:r>
                    <w:r>
                      <w:rPr>
                        <w:rFonts w:ascii="Times New Roman" w:eastAsia="Times New Roman"/>
                        <w:i/>
                        <w:spacing w:val="-8"/>
                        <w:w w:val="105"/>
                        <w:sz w:val="15"/>
                      </w:rPr>
                      <w:t xml:space="preserve"> </w:t>
                    </w:r>
                    <w:r>
                      <w:rPr>
                        <w:rFonts w:hint="eastAsia" w:ascii="宋体" w:eastAsia="宋体"/>
                        <w:w w:val="105"/>
                        <w:sz w:val="15"/>
                      </w:rPr>
                      <w:t>的</w:t>
                    </w:r>
                  </w:p>
                  <w:p>
                    <w:pPr>
                      <w:spacing w:before="5"/>
                      <w:ind w:left="0" w:right="0" w:firstLine="0"/>
                      <w:jc w:val="left"/>
                      <w:rPr>
                        <w:rFonts w:ascii="Times New Roman"/>
                        <w:sz w:val="15"/>
                      </w:rPr>
                    </w:pPr>
                    <w:r>
                      <w:rPr>
                        <w:rFonts w:ascii="Times New Roman"/>
                        <w:w w:val="105"/>
                        <w:sz w:val="15"/>
                      </w:rPr>
                      <w:t>primary</w:t>
                    </w:r>
                    <w:r>
                      <w:rPr>
                        <w:rFonts w:ascii="Times New Roman"/>
                        <w:spacing w:val="-8"/>
                        <w:w w:val="105"/>
                        <w:sz w:val="15"/>
                      </w:rPr>
                      <w:t xml:space="preserve"> </w:t>
                    </w:r>
                    <w:r>
                      <w:rPr>
                        <w:rFonts w:ascii="Times New Roman"/>
                        <w:w w:val="105"/>
                        <w:sz w:val="15"/>
                      </w:rPr>
                      <w:t>virtual</w:t>
                    </w:r>
                    <w:r>
                      <w:rPr>
                        <w:rFonts w:ascii="Times New Roman"/>
                        <w:spacing w:val="-5"/>
                        <w:w w:val="105"/>
                        <w:sz w:val="15"/>
                      </w:rPr>
                      <w:t xml:space="preserve"> </w:t>
                    </w:r>
                    <w:r>
                      <w:rPr>
                        <w:rFonts w:ascii="Times New Roman"/>
                        <w:w w:val="105"/>
                        <w:sz w:val="15"/>
                      </w:rPr>
                      <w:t>table</w:t>
                    </w:r>
                  </w:p>
                </w:txbxContent>
              </v:textbox>
            </v:shape>
            <v:shape id="_x0000_s2468" o:spid="_x0000_s2468" o:spt="202" type="#_x0000_t202" style="position:absolute;left:2715;top:4819;height:198;width:772;" filled="f" stroked="f" coordsize="21600,21600">
              <v:path/>
              <v:fill on="f" focussize="0,0"/>
              <v:stroke on="f" joinstyle="miter"/>
              <v:imagedata o:title=""/>
              <o:lock v:ext="edit"/>
              <v:textbox inset="0mm,0mm,0mm,0mm">
                <w:txbxContent>
                  <w:p>
                    <w:pPr>
                      <w:spacing w:before="0" w:line="197" w:lineRule="exact"/>
                      <w:ind w:left="0" w:right="0" w:firstLine="0"/>
                      <w:jc w:val="left"/>
                      <w:rPr>
                        <w:rFonts w:ascii="Times New Roman"/>
                        <w:sz w:val="18"/>
                      </w:rPr>
                    </w:pPr>
                    <w:r>
                      <w:rPr>
                        <w:rFonts w:ascii="Times New Roman"/>
                        <w:sz w:val="18"/>
                      </w:rPr>
                      <w:t>0x40A018</w:t>
                    </w:r>
                  </w:p>
                </w:txbxContent>
              </v:textbox>
            </v:shape>
            <v:shape id="_x0000_s2469" o:spid="_x0000_s2469" o:spt="202" type="#_x0000_t202" style="position:absolute;left:5614;top:4522;height:360;width:1444;" filled="f" stroked="f" coordsize="21600,21600">
              <v:path/>
              <v:fill on="f" focussize="0,0"/>
              <v:stroke on="f" joinstyle="miter"/>
              <v:imagedata o:title=""/>
              <o:lock v:ext="edit"/>
              <v:textbox inset="0mm,0mm,0mm,0mm">
                <w:txbxContent>
                  <w:p>
                    <w:pPr>
                      <w:spacing w:before="0" w:line="181" w:lineRule="exact"/>
                      <w:ind w:left="0" w:right="0" w:firstLine="0"/>
                      <w:jc w:val="left"/>
                      <w:rPr>
                        <w:rFonts w:hint="eastAsia" w:ascii="宋体" w:eastAsia="宋体"/>
                        <w:sz w:val="15"/>
                      </w:rPr>
                    </w:pPr>
                    <w:r>
                      <w:rPr>
                        <w:rFonts w:ascii="Times New Roman" w:eastAsia="Times New Roman"/>
                        <w:i/>
                        <w:w w:val="105"/>
                        <w:sz w:val="15"/>
                      </w:rPr>
                      <w:t>CVertex3d</w:t>
                    </w:r>
                    <w:r>
                      <w:rPr>
                        <w:rFonts w:ascii="Times New Roman" w:eastAsia="Times New Roman"/>
                        <w:i/>
                        <w:spacing w:val="-8"/>
                        <w:w w:val="105"/>
                        <w:sz w:val="15"/>
                      </w:rPr>
                      <w:t xml:space="preserve"> </w:t>
                    </w:r>
                    <w:r>
                      <w:rPr>
                        <w:rFonts w:hint="eastAsia" w:ascii="宋体" w:eastAsia="宋体"/>
                        <w:w w:val="105"/>
                        <w:sz w:val="15"/>
                      </w:rPr>
                      <w:t>的</w:t>
                    </w:r>
                  </w:p>
                  <w:p>
                    <w:pPr>
                      <w:spacing w:before="5"/>
                      <w:ind w:left="0" w:right="0" w:firstLine="0"/>
                      <w:jc w:val="left"/>
                      <w:rPr>
                        <w:rFonts w:ascii="Times New Roman"/>
                        <w:sz w:val="15"/>
                      </w:rPr>
                    </w:pPr>
                    <w:r>
                      <w:rPr>
                        <w:rFonts w:ascii="Times New Roman"/>
                        <w:w w:val="105"/>
                        <w:sz w:val="15"/>
                      </w:rPr>
                      <w:t>secondary</w:t>
                    </w:r>
                    <w:r>
                      <w:rPr>
                        <w:rFonts w:ascii="Times New Roman"/>
                        <w:spacing w:val="-9"/>
                        <w:w w:val="105"/>
                        <w:sz w:val="15"/>
                      </w:rPr>
                      <w:t xml:space="preserve"> </w:t>
                    </w:r>
                    <w:r>
                      <w:rPr>
                        <w:rFonts w:ascii="Times New Roman"/>
                        <w:w w:val="105"/>
                        <w:sz w:val="15"/>
                      </w:rPr>
                      <w:t>virtual</w:t>
                    </w:r>
                    <w:r>
                      <w:rPr>
                        <w:rFonts w:ascii="Times New Roman"/>
                        <w:spacing w:val="-7"/>
                        <w:w w:val="105"/>
                        <w:sz w:val="15"/>
                      </w:rPr>
                      <w:t xml:space="preserve"> </w:t>
                    </w:r>
                    <w:r>
                      <w:rPr>
                        <w:rFonts w:ascii="Times New Roman"/>
                        <w:w w:val="105"/>
                        <w:sz w:val="15"/>
                      </w:rPr>
                      <w:t>table</w:t>
                    </w:r>
                  </w:p>
                </w:txbxContent>
              </v:textbox>
            </v:shape>
            <v:shape id="_x0000_s2470" o:spid="_x0000_s2470" o:spt="202" type="#_x0000_t202" style="position:absolute;left:3876;top:4973;height:198;width:622;" filled="f" stroked="f" coordsize="21600,21600">
              <v:path/>
              <v:fill on="f" focussize="0,0"/>
              <v:stroke on="f" joinstyle="miter"/>
              <v:imagedata o:title=""/>
              <o:lock v:ext="edit"/>
              <v:textbox inset="0mm,0mm,0mm,0mm">
                <w:txbxContent>
                  <w:p>
                    <w:pPr>
                      <w:spacing w:before="0" w:line="197" w:lineRule="exact"/>
                      <w:ind w:left="0" w:right="0" w:firstLine="0"/>
                      <w:jc w:val="left"/>
                      <w:rPr>
                        <w:rFonts w:ascii="Times New Roman"/>
                        <w:sz w:val="18"/>
                      </w:rPr>
                    </w:pPr>
                    <w:r>
                      <w:rPr>
                        <w:rFonts w:ascii="Times New Roman"/>
                        <w:sz w:val="18"/>
                      </w:rPr>
                      <w:t>2nd</w:t>
                    </w:r>
                    <w:r>
                      <w:rPr>
                        <w:rFonts w:ascii="Times New Roman"/>
                        <w:spacing w:val="-5"/>
                        <w:sz w:val="18"/>
                      </w:rPr>
                      <w:t xml:space="preserve"> </w:t>
                    </w:r>
                    <w:r>
                      <w:rPr>
                        <w:rFonts w:ascii="Times New Roman"/>
                        <w:sz w:val="18"/>
                      </w:rPr>
                      <w:t>vptr</w:t>
                    </w:r>
                  </w:p>
                </w:txbxContent>
              </v:textbox>
            </v:shape>
            <v:shape id="_x0000_s2471" o:spid="_x0000_s2471" o:spt="202" type="#_x0000_t202" style="position:absolute;left:5350;top:5309;height:198;width:3608;" filled="f" stroked="f" coordsize="21600,21600">
              <v:path/>
              <v:fill on="f" focussize="0,0"/>
              <v:stroke on="f" joinstyle="miter"/>
              <v:imagedata o:title=""/>
              <o:lock v:ext="edit"/>
              <v:textbox inset="0mm,0mm,0mm,0mm">
                <w:txbxContent>
                  <w:p>
                    <w:pPr>
                      <w:spacing w:before="0" w:line="197" w:lineRule="exact"/>
                      <w:ind w:left="0" w:right="0" w:firstLine="0"/>
                      <w:jc w:val="left"/>
                      <w:rPr>
                        <w:rFonts w:hint="eastAsia" w:ascii="宋体" w:eastAsia="宋体"/>
                        <w:sz w:val="18"/>
                      </w:rPr>
                    </w:pPr>
                    <w:r>
                      <w:rPr>
                        <w:rFonts w:hint="eastAsia" w:ascii="宋体" w:eastAsia="宋体"/>
                        <w:w w:val="95"/>
                        <w:sz w:val="18"/>
                      </w:rPr>
                      <w:t>多重繼承下的物件模型（</w:t>
                    </w:r>
                    <w:r>
                      <w:rPr>
                        <w:rFonts w:hint="eastAsia" w:ascii="宋体" w:eastAsia="宋体"/>
                        <w:spacing w:val="1"/>
                        <w:w w:val="95"/>
                        <w:sz w:val="18"/>
                      </w:rPr>
                      <w:t xml:space="preserve">以 </w:t>
                    </w:r>
                    <w:r>
                      <w:rPr>
                        <w:rFonts w:ascii="Times New Roman" w:eastAsia="Times New Roman"/>
                        <w:w w:val="95"/>
                        <w:sz w:val="18"/>
                      </w:rPr>
                      <w:t>Visual</w:t>
                    </w:r>
                    <w:r>
                      <w:rPr>
                        <w:rFonts w:ascii="Times New Roman" w:eastAsia="Times New Roman"/>
                        <w:spacing w:val="45"/>
                        <w:sz w:val="18"/>
                      </w:rPr>
                      <w:t xml:space="preserve"> </w:t>
                    </w:r>
                    <w:r>
                      <w:rPr>
                        <w:rFonts w:ascii="Times New Roman" w:eastAsia="Times New Roman"/>
                        <w:w w:val="95"/>
                        <w:sz w:val="18"/>
                      </w:rPr>
                      <w:t>C</w:t>
                    </w:r>
                    <w:r>
                      <w:rPr>
                        <w:rFonts w:ascii="Times New Roman" w:eastAsia="Times New Roman"/>
                        <w:spacing w:val="14"/>
                        <w:w w:val="95"/>
                        <w:sz w:val="18"/>
                      </w:rPr>
                      <w:t xml:space="preserve">++ </w:t>
                    </w:r>
                    <w:r>
                      <w:rPr>
                        <w:rFonts w:hint="eastAsia" w:ascii="宋体" w:eastAsia="宋体"/>
                        <w:w w:val="95"/>
                        <w:sz w:val="18"/>
                      </w:rPr>
                      <w:t>為例）</w:t>
                    </w:r>
                  </w:p>
                </w:txbxContent>
              </v:textbox>
            </v:shape>
            <v:shape id="_x0000_s2472" o:spid="_x0000_s2472" o:spt="202" type="#_x0000_t202" style="position:absolute;left:2432;top:5437;height:316;width:1311;" filled="f" stroked="f" coordsize="21600,21600">
              <v:path/>
              <v:fill on="f" focussize="0,0"/>
              <v:stroke on="f" joinstyle="miter"/>
              <v:imagedata o:title=""/>
              <o:lock v:ext="edit"/>
              <v:textbox inset="0mm,0mm,0mm,0mm">
                <w:txbxContent>
                  <w:p>
                    <w:pPr>
                      <w:spacing w:before="39"/>
                      <w:ind w:left="128" w:right="0" w:firstLine="0"/>
                      <w:jc w:val="left"/>
                      <w:rPr>
                        <w:rFonts w:ascii="Times New Roman"/>
                        <w:sz w:val="18"/>
                      </w:rPr>
                    </w:pPr>
                    <w:r>
                      <w:rPr>
                        <w:rFonts w:ascii="Times New Roman"/>
                        <w:sz w:val="18"/>
                      </w:rPr>
                      <w:t>mumble</w:t>
                    </w:r>
                    <w:r>
                      <w:rPr>
                        <w:rFonts w:ascii="Times New Roman"/>
                        <w:spacing w:val="33"/>
                        <w:sz w:val="18"/>
                      </w:rPr>
                      <w:t xml:space="preserve"> </w:t>
                    </w:r>
                    <w:r>
                      <w:rPr>
                        <w:rFonts w:ascii="Times New Roman"/>
                        <w:sz w:val="18"/>
                      </w:rPr>
                      <w:t>(5.0)</w:t>
                    </w:r>
                  </w:p>
                </w:txbxContent>
              </v:textbox>
            </v:shape>
            <v:shape id="_x0000_s2473" o:spid="_x0000_s2473" o:spt="202" type="#_x0000_t202" style="position:absolute;left:2432;top:5103;height:324;width:1311;" filled="f" stroked="f" coordsize="21600,21600">
              <v:path/>
              <v:fill on="f" focussize="0,0"/>
              <v:stroke on="f" joinstyle="miter"/>
              <v:imagedata o:title=""/>
              <o:lock v:ext="edit"/>
              <v:textbox inset="0mm,0mm,0mm,0mm">
                <w:txbxContent>
                  <w:p>
                    <w:pPr>
                      <w:spacing w:before="38"/>
                      <w:ind w:left="28" w:right="0" w:firstLine="0"/>
                      <w:jc w:val="left"/>
                      <w:rPr>
                        <w:rFonts w:ascii="Times New Roman"/>
                        <w:sz w:val="18"/>
                      </w:rPr>
                    </w:pPr>
                    <w:r>
                      <w:rPr>
                        <w:rFonts w:ascii="Times New Roman"/>
                        <w:sz w:val="18"/>
                      </w:rPr>
                      <w:t>next</w:t>
                    </w:r>
                    <w:r>
                      <w:rPr>
                        <w:rFonts w:ascii="Times New Roman"/>
                        <w:spacing w:val="-12"/>
                        <w:sz w:val="18"/>
                      </w:rPr>
                      <w:t xml:space="preserve"> </w:t>
                    </w:r>
                    <w:r>
                      <w:rPr>
                        <w:rFonts w:ascii="Times New Roman"/>
                        <w:sz w:val="18"/>
                      </w:rPr>
                      <w:t>(0x40B004)</w:t>
                    </w:r>
                  </w:p>
                </w:txbxContent>
              </v:textbox>
            </v:shape>
            <v:shape id="_x0000_s2474" o:spid="_x0000_s2474" o:spt="202" type="#_x0000_t202" style="position:absolute;left:2432;top:4436;height:323;width:1311;" filled="f" stroked="f" coordsize="21600,21600">
              <v:path/>
              <v:fill on="f" focussize="0,0"/>
              <v:stroke on="f" joinstyle="miter"/>
              <v:imagedata o:title=""/>
              <o:lock v:ext="edit"/>
              <v:textbox inset="0mm,0mm,0mm,0mm">
                <w:txbxContent>
                  <w:p>
                    <w:pPr>
                      <w:spacing w:before="38"/>
                      <w:ind w:left="335" w:right="0" w:firstLine="0"/>
                      <w:jc w:val="left"/>
                      <w:rPr>
                        <w:rFonts w:ascii="Times New Roman"/>
                        <w:sz w:val="18"/>
                      </w:rPr>
                    </w:pPr>
                    <w:r>
                      <w:rPr>
                        <w:rFonts w:ascii="Times New Roman"/>
                        <w:sz w:val="18"/>
                      </w:rPr>
                      <w:t>_z</w:t>
                    </w:r>
                    <w:r>
                      <w:rPr>
                        <w:rFonts w:ascii="Times New Roman"/>
                        <w:spacing w:val="38"/>
                        <w:sz w:val="18"/>
                      </w:rPr>
                      <w:t xml:space="preserve"> </w:t>
                    </w:r>
                    <w:r>
                      <w:rPr>
                        <w:rFonts w:ascii="Times New Roman"/>
                        <w:sz w:val="18"/>
                      </w:rPr>
                      <w:t>(2.0)</w:t>
                    </w:r>
                  </w:p>
                </w:txbxContent>
              </v:textbox>
            </v:shape>
            <v:shape id="_x0000_s2475" o:spid="_x0000_s2475" o:spt="202" type="#_x0000_t202" style="position:absolute;left:2432;top:4101;height:324;width:1311;" filled="f" stroked="f" coordsize="21600,21600">
              <v:path/>
              <v:fill on="f" focussize="0,0"/>
              <v:stroke on="f" joinstyle="miter"/>
              <v:imagedata o:title=""/>
              <o:lock v:ext="edit"/>
              <v:textbox inset="0mm,0mm,0mm,0mm">
                <w:txbxContent>
                  <w:p>
                    <w:pPr>
                      <w:spacing w:before="36"/>
                      <w:ind w:left="330" w:right="0" w:firstLine="0"/>
                      <w:jc w:val="left"/>
                      <w:rPr>
                        <w:rFonts w:ascii="Times New Roman"/>
                        <w:sz w:val="18"/>
                      </w:rPr>
                    </w:pPr>
                    <w:r>
                      <w:rPr>
                        <w:rFonts w:ascii="Times New Roman"/>
                        <w:sz w:val="18"/>
                      </w:rPr>
                      <w:t>_y</w:t>
                    </w:r>
                    <w:r>
                      <w:rPr>
                        <w:rFonts w:ascii="Times New Roman"/>
                        <w:spacing w:val="39"/>
                        <w:sz w:val="18"/>
                      </w:rPr>
                      <w:t xml:space="preserve"> </w:t>
                    </w:r>
                    <w:r>
                      <w:rPr>
                        <w:rFonts w:ascii="Times New Roman"/>
                        <w:sz w:val="18"/>
                      </w:rPr>
                      <w:t>(1.0)</w:t>
                    </w:r>
                  </w:p>
                </w:txbxContent>
              </v:textbox>
            </v:shape>
            <v:shape id="_x0000_s2476" o:spid="_x0000_s2476" o:spt="202" type="#_x0000_t202" style="position:absolute;left:2432;top:3767;height:324;width:1311;" filled="f" stroked="f" coordsize="21600,21600">
              <v:path/>
              <v:fill on="f" focussize="0,0"/>
              <v:stroke on="f" joinstyle="miter"/>
              <v:imagedata o:title=""/>
              <o:lock v:ext="edit"/>
              <v:textbox inset="0mm,0mm,0mm,0mm">
                <w:txbxContent>
                  <w:p>
                    <w:pPr>
                      <w:spacing w:before="39"/>
                      <w:ind w:left="330" w:right="0" w:firstLine="0"/>
                      <w:jc w:val="left"/>
                      <w:rPr>
                        <w:rFonts w:ascii="Times New Roman"/>
                        <w:sz w:val="18"/>
                      </w:rPr>
                    </w:pPr>
                    <w:r>
                      <w:rPr>
                        <w:rFonts w:ascii="Times New Roman"/>
                        <w:sz w:val="18"/>
                      </w:rPr>
                      <w:t>_x</w:t>
                    </w:r>
                    <w:r>
                      <w:rPr>
                        <w:rFonts w:ascii="Times New Roman"/>
                        <w:spacing w:val="39"/>
                        <w:sz w:val="18"/>
                      </w:rPr>
                      <w:t xml:space="preserve"> </w:t>
                    </w:r>
                    <w:r>
                      <w:rPr>
                        <w:rFonts w:ascii="Times New Roman"/>
                        <w:sz w:val="18"/>
                      </w:rPr>
                      <w:t>(0.0)</w:t>
                    </w:r>
                  </w:p>
                </w:txbxContent>
              </v:textbox>
            </v:shape>
            <v:shape id="_x0000_s2477" o:spid="_x0000_s2477" o:spt="202" type="#_x0000_t202" style="position:absolute;left:2432;top:2565;height:316;width:1311;" filled="f" stroked="f" coordsize="21600,21600">
              <v:path/>
              <v:fill on="f" focussize="0,0"/>
              <v:stroke on="f" joinstyle="miter"/>
              <v:imagedata o:title=""/>
              <o:lock v:ext="edit"/>
              <v:textbox inset="0mm,0mm,0mm,0mm">
                <w:txbxContent>
                  <w:p>
                    <w:pPr>
                      <w:spacing w:before="41"/>
                      <w:ind w:left="335" w:right="0" w:firstLine="0"/>
                      <w:jc w:val="left"/>
                      <w:rPr>
                        <w:rFonts w:ascii="Times New Roman"/>
                        <w:sz w:val="18"/>
                      </w:rPr>
                    </w:pPr>
                    <w:r>
                      <w:rPr>
                        <w:rFonts w:ascii="Times New Roman"/>
                        <w:sz w:val="18"/>
                      </w:rPr>
                      <w:t>_z</w:t>
                    </w:r>
                    <w:r>
                      <w:rPr>
                        <w:rFonts w:ascii="Times New Roman"/>
                        <w:spacing w:val="38"/>
                        <w:sz w:val="18"/>
                      </w:rPr>
                      <w:t xml:space="preserve"> </w:t>
                    </w:r>
                    <w:r>
                      <w:rPr>
                        <w:rFonts w:ascii="Times New Roman"/>
                        <w:sz w:val="18"/>
                      </w:rPr>
                      <w:t>(2.0)</w:t>
                    </w:r>
                  </w:p>
                </w:txbxContent>
              </v:textbox>
            </v:shape>
            <v:shape id="_x0000_s2478" o:spid="_x0000_s2478" o:spt="202" type="#_x0000_t202" style="position:absolute;left:2432;top:2231;height:324;width:1311;" filled="f" stroked="f" coordsize="21600,21600">
              <v:path/>
              <v:fill on="f" focussize="0,0"/>
              <v:stroke on="f" joinstyle="miter"/>
              <v:imagedata o:title=""/>
              <o:lock v:ext="edit"/>
              <v:textbox inset="0mm,0mm,0mm,0mm">
                <w:txbxContent>
                  <w:p>
                    <w:pPr>
                      <w:spacing w:before="40"/>
                      <w:ind w:left="330" w:right="0" w:firstLine="0"/>
                      <w:jc w:val="left"/>
                      <w:rPr>
                        <w:rFonts w:ascii="Times New Roman"/>
                        <w:sz w:val="18"/>
                      </w:rPr>
                    </w:pPr>
                    <w:r>
                      <w:rPr>
                        <w:rFonts w:ascii="Times New Roman"/>
                        <w:sz w:val="18"/>
                      </w:rPr>
                      <w:t>_y</w:t>
                    </w:r>
                    <w:r>
                      <w:rPr>
                        <w:rFonts w:ascii="Times New Roman"/>
                        <w:spacing w:val="39"/>
                        <w:sz w:val="18"/>
                      </w:rPr>
                      <w:t xml:space="preserve"> </w:t>
                    </w:r>
                    <w:r>
                      <w:rPr>
                        <w:rFonts w:ascii="Times New Roman"/>
                        <w:sz w:val="18"/>
                      </w:rPr>
                      <w:t>(1.0)</w:t>
                    </w:r>
                  </w:p>
                </w:txbxContent>
              </v:textbox>
            </v:shape>
            <v:shape id="_x0000_s2479" o:spid="_x0000_s2479" o:spt="202" type="#_x0000_t202" style="position:absolute;left:2432;top:1896;height:324;width:1311;" filled="f" stroked="f" coordsize="21600,21600">
              <v:path/>
              <v:fill on="f" focussize="0,0"/>
              <v:stroke on="f" joinstyle="miter"/>
              <v:imagedata o:title=""/>
              <o:lock v:ext="edit"/>
              <v:textbox inset="0mm,0mm,0mm,0mm">
                <w:txbxContent>
                  <w:p>
                    <w:pPr>
                      <w:spacing w:before="38"/>
                      <w:ind w:left="330" w:right="0" w:firstLine="0"/>
                      <w:jc w:val="left"/>
                      <w:rPr>
                        <w:rFonts w:ascii="Times New Roman"/>
                        <w:sz w:val="18"/>
                      </w:rPr>
                    </w:pPr>
                    <w:r>
                      <w:rPr>
                        <w:rFonts w:ascii="Times New Roman"/>
                        <w:sz w:val="18"/>
                      </w:rPr>
                      <w:t>_x</w:t>
                    </w:r>
                    <w:r>
                      <w:rPr>
                        <w:rFonts w:ascii="Times New Roman"/>
                        <w:spacing w:val="39"/>
                        <w:sz w:val="18"/>
                      </w:rPr>
                      <w:t xml:space="preserve"> </w:t>
                    </w:r>
                    <w:r>
                      <w:rPr>
                        <w:rFonts w:ascii="Times New Roman"/>
                        <w:sz w:val="18"/>
                      </w:rPr>
                      <w:t>(0.0)</w:t>
                    </w:r>
                  </w:p>
                </w:txbxContent>
              </v:textbox>
            </v:shape>
            <v:shape id="_x0000_s2480" o:spid="_x0000_s2480" o:spt="202" type="#_x0000_t202" style="position:absolute;left:5306;top:3166;height:257;width:1244;" filled="f" stroked="f" coordsize="21600,21600">
              <v:path/>
              <v:fill on="f" focussize="0,0"/>
              <v:stroke on="f" joinstyle="miter"/>
              <v:imagedata o:title=""/>
              <o:lock v:ext="edit"/>
              <v:textbox inset="0mm,0mm,0mm,0mm">
                <w:txbxContent>
                  <w:p>
                    <w:pPr>
                      <w:spacing w:before="6"/>
                      <w:ind w:left="355" w:right="0" w:firstLine="0"/>
                      <w:jc w:val="left"/>
                      <w:rPr>
                        <w:rFonts w:ascii="Times New Roman"/>
                        <w:sz w:val="18"/>
                      </w:rPr>
                    </w:pPr>
                    <w:r>
                      <w:rPr>
                        <w:rFonts w:ascii="Times New Roman"/>
                        <w:sz w:val="18"/>
                      </w:rPr>
                      <w:t>0x7830</w:t>
                    </w:r>
                  </w:p>
                </w:txbxContent>
              </v:textbox>
            </v:shape>
            <v:shape id="_x0000_s2481" o:spid="_x0000_s2481" o:spt="202" type="#_x0000_t202" style="position:absolute;left:5306;top:2632;height:256;width:1244;" filled="f" stroked="f" coordsize="21600,21600">
              <v:path/>
              <v:fill on="f" focussize="0,0"/>
              <v:stroke on="f" joinstyle="miter"/>
              <v:imagedata o:title=""/>
              <o:lock v:ext="edit"/>
              <v:textbox inset="0mm,0mm,0mm,0mm">
                <w:txbxContent>
                  <w:p>
                    <w:pPr>
                      <w:spacing w:before="3"/>
                      <w:ind w:left="268" w:right="0" w:firstLine="0"/>
                      <w:jc w:val="left"/>
                      <w:rPr>
                        <w:rFonts w:ascii="Times New Roman"/>
                        <w:sz w:val="18"/>
                      </w:rPr>
                    </w:pPr>
                    <w:r>
                      <w:rPr>
                        <w:rFonts w:ascii="Times New Roman"/>
                        <w:sz w:val="18"/>
                      </w:rPr>
                      <w:t>0x401620</w:t>
                    </w:r>
                  </w:p>
                </w:txbxContent>
              </v:textbox>
            </v:shape>
            <v:shape id="_x0000_s2482" o:spid="_x0000_s2482" o:spt="202" type="#_x0000_t202" style="position:absolute;left:5306;top:2098;height:257;width:1244;" filled="f" stroked="f" coordsize="21600,21600">
              <v:path/>
              <v:fill on="f" focussize="0,0"/>
              <v:stroke on="f" joinstyle="miter"/>
              <v:imagedata o:title=""/>
              <o:lock v:ext="edit"/>
              <v:textbox inset="0mm,0mm,0mm,0mm">
                <w:txbxContent>
                  <w:p>
                    <w:pPr>
                      <w:spacing w:before="5"/>
                      <w:ind w:left="7" w:right="0" w:firstLine="0"/>
                      <w:jc w:val="center"/>
                      <w:rPr>
                        <w:rFonts w:ascii="Times New Roman"/>
                        <w:sz w:val="18"/>
                      </w:rPr>
                    </w:pPr>
                    <w:r>
                      <w:rPr>
                        <w:rFonts w:ascii="Times New Roman"/>
                        <w:w w:val="98"/>
                        <w:sz w:val="18"/>
                      </w:rPr>
                      <w:t>0</w:t>
                    </w:r>
                  </w:p>
                </w:txbxContent>
              </v:textbox>
            </v:shape>
            <v:shape id="_x0000_s2483" o:spid="_x0000_s2483" o:spt="202" type="#_x0000_t202" style="position:absolute;left:5306;top:1027;height:257;width:1244;" filled="f" stroked="f" coordsize="21600,21600">
              <v:path/>
              <v:fill on="f" focussize="0,0"/>
              <v:stroke on="f" joinstyle="miter"/>
              <v:imagedata o:title=""/>
              <o:lock v:ext="edit"/>
              <v:textbox inset="0mm,0mm,0mm,0mm">
                <w:txbxContent>
                  <w:p>
                    <w:pPr>
                      <w:spacing w:before="4"/>
                      <w:ind w:left="7" w:right="0" w:firstLine="0"/>
                      <w:jc w:val="center"/>
                      <w:rPr>
                        <w:rFonts w:ascii="Times New Roman"/>
                        <w:sz w:val="18"/>
                      </w:rPr>
                    </w:pPr>
                    <w:r>
                      <w:rPr>
                        <w:rFonts w:ascii="Times New Roman"/>
                        <w:w w:val="98"/>
                        <w:sz w:val="18"/>
                      </w:rPr>
                      <w:t>0</w:t>
                    </w:r>
                  </w:p>
                </w:txbxContent>
              </v:textbox>
            </v:shape>
            <v:shape id="_x0000_s2484" o:spid="_x0000_s2484" o:spt="202" type="#_x0000_t202" style="position:absolute;left:5306;top:761;height:256;width:1244;" filled="f" stroked="f" coordsize="21600,21600">
              <v:path/>
              <v:fill on="f" focussize="0,0"/>
              <v:stroke on="f" joinstyle="miter"/>
              <v:imagedata o:title=""/>
              <o:lock v:ext="edit"/>
              <v:textbox inset="0mm,0mm,0mm,0mm">
                <w:txbxContent>
                  <w:p>
                    <w:pPr>
                      <w:spacing w:before="7"/>
                      <w:ind w:left="7" w:right="0" w:firstLine="0"/>
                      <w:jc w:val="center"/>
                      <w:rPr>
                        <w:rFonts w:ascii="Times New Roman"/>
                        <w:sz w:val="18"/>
                      </w:rPr>
                    </w:pPr>
                    <w:r>
                      <w:rPr>
                        <w:rFonts w:ascii="Times New Roman"/>
                        <w:w w:val="98"/>
                        <w:sz w:val="18"/>
                      </w:rPr>
                      <w:t>0</w:t>
                    </w:r>
                  </w:p>
                </w:txbxContent>
              </v:textbox>
            </v:shape>
            <v:shape id="_x0000_s2485" o:spid="_x0000_s2485" o:spt="202" type="#_x0000_t202" style="position:absolute;left:5306;top:494;height:257;width:1244;" filled="f" stroked="f" coordsize="21600,21600">
              <v:path/>
              <v:fill on="f" focussize="0,0"/>
              <v:stroke on="f" joinstyle="miter"/>
              <v:imagedata o:title=""/>
              <o:lock v:ext="edit"/>
              <v:textbox inset="0mm,0mm,0mm,0mm">
                <w:txbxContent>
                  <w:p>
                    <w:pPr>
                      <w:spacing w:before="5"/>
                      <w:ind w:left="249" w:right="0" w:firstLine="0"/>
                      <w:jc w:val="left"/>
                      <w:rPr>
                        <w:rFonts w:ascii="Times New Roman"/>
                        <w:sz w:val="18"/>
                      </w:rPr>
                    </w:pPr>
                    <w:r>
                      <w:rPr>
                        <w:rFonts w:ascii="Times New Roman"/>
                        <w:sz w:val="18"/>
                      </w:rPr>
                      <w:t>0x4015B0</w:t>
                    </w:r>
                  </w:p>
                </w:txbxContent>
              </v:textbox>
            </v:shape>
            <v:shape id="_x0000_s2486" o:spid="_x0000_s2486" o:spt="202" type="#_x0000_t202" style="position:absolute;left:2432;top:693;height:316;width:1311;" filled="f" stroked="f" coordsize="21600,21600">
              <v:path/>
              <v:fill on="f" focussize="0,0"/>
              <v:stroke on="f" joinstyle="miter"/>
              <v:imagedata o:title=""/>
              <o:lock v:ext="edit"/>
              <v:textbox inset="0mm,0mm,0mm,0mm">
                <w:txbxContent>
                  <w:p>
                    <w:pPr>
                      <w:spacing w:before="41"/>
                      <w:ind w:left="330" w:right="0" w:firstLine="0"/>
                      <w:jc w:val="left"/>
                      <w:rPr>
                        <w:rFonts w:ascii="Times New Roman"/>
                        <w:sz w:val="18"/>
                      </w:rPr>
                    </w:pPr>
                    <w:r>
                      <w:rPr>
                        <w:rFonts w:ascii="Times New Roman"/>
                        <w:sz w:val="18"/>
                      </w:rPr>
                      <w:t>_y</w:t>
                    </w:r>
                    <w:r>
                      <w:rPr>
                        <w:rFonts w:ascii="Times New Roman"/>
                        <w:spacing w:val="39"/>
                        <w:sz w:val="18"/>
                      </w:rPr>
                      <w:t xml:space="preserve"> </w:t>
                    </w:r>
                    <w:r>
                      <w:rPr>
                        <w:rFonts w:ascii="Times New Roman"/>
                        <w:sz w:val="18"/>
                      </w:rPr>
                      <w:t>(1.0)</w:t>
                    </w:r>
                  </w:p>
                </w:txbxContent>
              </v:textbox>
            </v:shape>
            <v:shape id="_x0000_s2487" o:spid="_x0000_s2487" o:spt="202" type="#_x0000_t202" style="position:absolute;left:2432;top:359;height:324;width:1311;" filled="f" stroked="f" coordsize="21600,21600">
              <v:path/>
              <v:fill on="f" focussize="0,0"/>
              <v:stroke on="f" joinstyle="miter"/>
              <v:imagedata o:title=""/>
              <o:lock v:ext="edit"/>
              <v:textbox inset="0mm,0mm,0mm,0mm">
                <w:txbxContent>
                  <w:p>
                    <w:pPr>
                      <w:spacing w:before="39"/>
                      <w:ind w:left="330" w:right="0" w:firstLine="0"/>
                      <w:jc w:val="left"/>
                      <w:rPr>
                        <w:rFonts w:ascii="Times New Roman"/>
                        <w:sz w:val="18"/>
                      </w:rPr>
                    </w:pPr>
                    <w:r>
                      <w:rPr>
                        <w:rFonts w:ascii="Times New Roman"/>
                        <w:sz w:val="18"/>
                      </w:rPr>
                      <w:t>_x</w:t>
                    </w:r>
                    <w:r>
                      <w:rPr>
                        <w:rFonts w:ascii="Times New Roman"/>
                        <w:spacing w:val="39"/>
                        <w:sz w:val="18"/>
                      </w:rPr>
                      <w:t xml:space="preserve"> </w:t>
                    </w:r>
                    <w:r>
                      <w:rPr>
                        <w:rFonts w:ascii="Times New Roman"/>
                        <w:sz w:val="18"/>
                      </w:rPr>
                      <w:t>(0.0)</w:t>
                    </w:r>
                  </w:p>
                </w:txbxContent>
              </v:textbox>
            </v:shape>
            <v:shape id="_x0000_s2488" o:spid="_x0000_s2488" o:spt="202" type="#_x0000_t202" style="position:absolute;left:7561;top:2920;height:254;width:1791;" filled="f" stroked="t" coordsize="21600,21600">
              <v:path/>
              <v:fill on="f" focussize="0,0"/>
              <v:stroke weight="0.571968503937008pt" color="#000000"/>
              <v:imagedata o:title=""/>
              <o:lock v:ext="edit"/>
              <v:textbox inset="0mm,0mm,0mm,0mm">
                <w:txbxContent>
                  <w:p>
                    <w:pPr>
                      <w:spacing w:before="0" w:line="205" w:lineRule="exact"/>
                      <w:ind w:left="24" w:right="0" w:firstLine="0"/>
                      <w:jc w:val="left"/>
                      <w:rPr>
                        <w:rFonts w:ascii="Times New Roman"/>
                        <w:sz w:val="18"/>
                      </w:rPr>
                    </w:pPr>
                    <w:r>
                      <w:rPr>
                        <w:rFonts w:ascii="Times New Roman"/>
                        <w:spacing w:val="-1"/>
                        <w:sz w:val="18"/>
                      </w:rPr>
                      <w:t>void</w:t>
                    </w:r>
                    <w:r>
                      <w:rPr>
                        <w:rFonts w:ascii="Times New Roman"/>
                        <w:spacing w:val="-6"/>
                        <w:sz w:val="18"/>
                      </w:rPr>
                      <w:t xml:space="preserve"> </w:t>
                    </w:r>
                    <w:r>
                      <w:rPr>
                        <w:rFonts w:ascii="Times New Roman"/>
                        <w:spacing w:val="-1"/>
                        <w:sz w:val="18"/>
                      </w:rPr>
                      <w:t>CVertex::foo(void)</w:t>
                    </w:r>
                  </w:p>
                </w:txbxContent>
              </v:textbox>
            </v:shape>
            <v:shape id="_x0000_s2489" o:spid="_x0000_s2489" o:spt="202" type="#_x0000_t202" style="position:absolute;left:7559;top:2320;height:252;width:1791;" filled="f" stroked="t" coordsize="21600,21600">
              <v:path/>
              <v:fill on="f" focussize="0,0"/>
              <v:stroke weight="0.571968503937008pt" color="#000000"/>
              <v:imagedata o:title=""/>
              <o:lock v:ext="edit"/>
              <v:textbox inset="0mm,0mm,0mm,0mm">
                <w:txbxContent>
                  <w:p>
                    <w:pPr>
                      <w:spacing w:before="0" w:line="205" w:lineRule="exact"/>
                      <w:ind w:left="64" w:right="0" w:firstLine="0"/>
                      <w:jc w:val="left"/>
                      <w:rPr>
                        <w:rFonts w:ascii="Times New Roman"/>
                        <w:sz w:val="18"/>
                      </w:rPr>
                    </w:pPr>
                    <w:r>
                      <w:rPr>
                        <w:rFonts w:ascii="Times New Roman"/>
                        <w:spacing w:val="-1"/>
                        <w:sz w:val="18"/>
                      </w:rPr>
                      <w:t>void</w:t>
                    </w:r>
                    <w:r>
                      <w:rPr>
                        <w:rFonts w:ascii="Times New Roman"/>
                        <w:spacing w:val="-4"/>
                        <w:sz w:val="18"/>
                      </w:rPr>
                      <w:t xml:space="preserve"> </w:t>
                    </w:r>
                    <w:r>
                      <w:rPr>
                        <w:rFonts w:ascii="Times New Roman"/>
                        <w:spacing w:val="-1"/>
                        <w:sz w:val="18"/>
                      </w:rPr>
                      <w:t>CPoint3d::z(float)</w:t>
                    </w:r>
                  </w:p>
                </w:txbxContent>
              </v:textbox>
            </v:shape>
            <v:shape id="_x0000_s2490" o:spid="_x0000_s2490" o:spt="202" type="#_x0000_t202" style="position:absolute;left:7559;top:1718;height:252;width:1791;" filled="f" stroked="t" coordsize="21600,21600">
              <v:path/>
              <v:fill on="f" focussize="0,0"/>
              <v:stroke weight="0.571968503937008pt" color="#000000"/>
              <v:imagedata o:title=""/>
              <o:lock v:ext="edit"/>
              <v:textbox inset="0mm,0mm,0mm,0mm">
                <w:txbxContent>
                  <w:p>
                    <w:pPr>
                      <w:spacing w:before="0" w:line="206" w:lineRule="exact"/>
                      <w:ind w:left="64" w:right="0" w:firstLine="0"/>
                      <w:jc w:val="left"/>
                      <w:rPr>
                        <w:rFonts w:ascii="Times New Roman"/>
                        <w:sz w:val="18"/>
                      </w:rPr>
                    </w:pPr>
                    <w:r>
                      <w:rPr>
                        <w:rFonts w:ascii="Times New Roman"/>
                        <w:spacing w:val="-1"/>
                        <w:sz w:val="18"/>
                      </w:rPr>
                      <w:t>float</w:t>
                    </w:r>
                    <w:r>
                      <w:rPr>
                        <w:rFonts w:ascii="Times New Roman"/>
                        <w:spacing w:val="-4"/>
                        <w:sz w:val="18"/>
                      </w:rPr>
                      <w:t xml:space="preserve"> </w:t>
                    </w:r>
                    <w:r>
                      <w:rPr>
                        <w:rFonts w:ascii="Times New Roman"/>
                        <w:spacing w:val="-1"/>
                        <w:sz w:val="18"/>
                      </w:rPr>
                      <w:t>CPoint3d::z(void)</w:t>
                    </w:r>
                  </w:p>
                </w:txbxContent>
              </v:textbox>
            </v:shape>
            <v:shape id="_x0000_s2491" o:spid="_x0000_s2491" o:spt="202" type="#_x0000_t202" style="position:absolute;left:7558;top:1048;height:254;width:1791;" filled="f" stroked="t" coordsize="21600,21600">
              <v:path/>
              <v:fill on="f" focussize="0,0"/>
              <v:stroke weight="0.571968503937008pt" color="#000000"/>
              <v:imagedata o:title=""/>
              <o:lock v:ext="edit"/>
              <v:textbox inset="0mm,0mm,0mm,0mm">
                <w:txbxContent>
                  <w:p>
                    <w:pPr>
                      <w:spacing w:before="0" w:line="204" w:lineRule="exact"/>
                      <w:ind w:left="61" w:right="0" w:firstLine="0"/>
                      <w:jc w:val="left"/>
                      <w:rPr>
                        <w:rFonts w:ascii="Times New Roman"/>
                        <w:sz w:val="18"/>
                      </w:rPr>
                    </w:pPr>
                    <w:r>
                      <w:rPr>
                        <w:rFonts w:ascii="Times New Roman"/>
                        <w:spacing w:val="-1"/>
                        <w:sz w:val="18"/>
                      </w:rPr>
                      <w:t>void</w:t>
                    </w:r>
                    <w:r>
                      <w:rPr>
                        <w:rFonts w:ascii="Times New Roman"/>
                        <w:spacing w:val="-4"/>
                        <w:sz w:val="18"/>
                      </w:rPr>
                      <w:t xml:space="preserve"> </w:t>
                    </w:r>
                    <w:r>
                      <w:rPr>
                        <w:rFonts w:ascii="Times New Roman"/>
                        <w:spacing w:val="-1"/>
                        <w:sz w:val="18"/>
                      </w:rPr>
                      <w:t>CPoint2d::z(float)</w:t>
                    </w:r>
                  </w:p>
                </w:txbxContent>
              </v:textbox>
            </v:shape>
            <v:shape id="_x0000_s2492" o:spid="_x0000_s2492" o:spt="202" type="#_x0000_t202" style="position:absolute;left:7558;top:448;height:252;width:1791;" filled="f" stroked="t" coordsize="21600,21600">
              <v:path/>
              <v:fill on="f" focussize="0,0"/>
              <v:stroke weight="0.571968503937008pt" color="#000000"/>
              <v:imagedata o:title=""/>
              <o:lock v:ext="edit"/>
              <v:textbox inset="0mm,0mm,0mm,0mm">
                <w:txbxContent>
                  <w:p>
                    <w:pPr>
                      <w:spacing w:before="0" w:line="204" w:lineRule="exact"/>
                      <w:ind w:left="61" w:right="0" w:firstLine="0"/>
                      <w:jc w:val="left"/>
                      <w:rPr>
                        <w:rFonts w:ascii="Times New Roman"/>
                        <w:sz w:val="18"/>
                      </w:rPr>
                    </w:pPr>
                    <w:r>
                      <w:rPr>
                        <w:rFonts w:ascii="Times New Roman"/>
                        <w:spacing w:val="-1"/>
                        <w:sz w:val="18"/>
                      </w:rPr>
                      <w:t>float</w:t>
                    </w:r>
                    <w:r>
                      <w:rPr>
                        <w:rFonts w:ascii="Times New Roman"/>
                        <w:spacing w:val="-10"/>
                        <w:sz w:val="18"/>
                      </w:rPr>
                      <w:t xml:space="preserve"> </w:t>
                    </w:r>
                    <w:r>
                      <w:rPr>
                        <w:rFonts w:ascii="Times New Roman"/>
                        <w:sz w:val="18"/>
                      </w:rPr>
                      <w:t>CPoint2d::z(void)</w:t>
                    </w:r>
                  </w:p>
                </w:txbxContent>
              </v:textbox>
            </v:shape>
          </v:group>
        </w:pict>
      </w:r>
      <w:r>
        <w:rPr>
          <w:w w:val="105"/>
          <w:sz w:val="14"/>
        </w:rPr>
        <w:t>0x0064FD74</w:t>
      </w:r>
    </w:p>
    <w:p>
      <w:pPr>
        <w:pStyle w:val="11"/>
        <w:spacing w:before="7"/>
        <w:rPr>
          <w:sz w:val="15"/>
        </w:rPr>
      </w:pPr>
    </w:p>
    <w:p>
      <w:pPr>
        <w:spacing w:before="0"/>
        <w:ind w:left="1446" w:right="0" w:firstLine="0"/>
        <w:jc w:val="left"/>
        <w:rPr>
          <w:sz w:val="14"/>
        </w:rPr>
      </w:pPr>
      <w:r>
        <w:rPr>
          <w:w w:val="105"/>
          <w:sz w:val="14"/>
        </w:rPr>
        <w:t>0x0064FD78</w:t>
      </w:r>
    </w:p>
    <w:p>
      <w:pPr>
        <w:pStyle w:val="11"/>
        <w:spacing w:before="7"/>
        <w:rPr>
          <w:sz w:val="15"/>
        </w:rPr>
      </w:pPr>
    </w:p>
    <w:p>
      <w:pPr>
        <w:spacing w:before="1"/>
        <w:ind w:left="1446" w:right="0" w:firstLine="0"/>
        <w:jc w:val="left"/>
        <w:rPr>
          <w:sz w:val="14"/>
        </w:rPr>
      </w:pPr>
      <w:r>
        <w:rPr>
          <w:w w:val="105"/>
          <w:sz w:val="14"/>
        </w:rPr>
        <w:t>0x0064FD7C</w:t>
      </w:r>
    </w:p>
    <w:p>
      <w:pPr>
        <w:pStyle w:val="11"/>
        <w:rPr>
          <w:sz w:val="20"/>
        </w:rPr>
      </w:pPr>
    </w:p>
    <w:p>
      <w:pPr>
        <w:pStyle w:val="11"/>
        <w:rPr>
          <w:sz w:val="20"/>
        </w:rPr>
      </w:pPr>
    </w:p>
    <w:p>
      <w:pPr>
        <w:pStyle w:val="11"/>
        <w:spacing w:before="7"/>
        <w:rPr>
          <w:sz w:val="22"/>
        </w:rPr>
      </w:pPr>
    </w:p>
    <w:p>
      <w:pPr>
        <w:spacing w:before="1"/>
        <w:ind w:left="1446" w:right="0" w:firstLine="0"/>
        <w:jc w:val="left"/>
        <w:rPr>
          <w:sz w:val="14"/>
        </w:rPr>
      </w:pPr>
      <w:r>
        <w:rPr>
          <w:w w:val="105"/>
          <w:sz w:val="14"/>
        </w:rPr>
        <w:t>0x0064FD88</w:t>
      </w:r>
    </w:p>
    <w:p>
      <w:pPr>
        <w:pStyle w:val="11"/>
        <w:spacing w:before="2"/>
        <w:rPr>
          <w:sz w:val="15"/>
        </w:rPr>
      </w:pPr>
    </w:p>
    <w:p>
      <w:pPr>
        <w:spacing w:before="0"/>
        <w:ind w:left="1446" w:right="0" w:firstLine="0"/>
        <w:jc w:val="left"/>
        <w:rPr>
          <w:sz w:val="14"/>
        </w:rPr>
      </w:pPr>
      <w:r>
        <w:rPr>
          <w:w w:val="105"/>
          <w:sz w:val="14"/>
        </w:rPr>
        <w:t>0x0064FD8C</w:t>
      </w:r>
    </w:p>
    <w:p>
      <w:pPr>
        <w:pStyle w:val="11"/>
        <w:spacing w:before="8"/>
        <w:rPr>
          <w:sz w:val="15"/>
        </w:rPr>
      </w:pPr>
    </w:p>
    <w:p>
      <w:pPr>
        <w:spacing w:before="0"/>
        <w:ind w:left="1446" w:right="0" w:firstLine="0"/>
        <w:jc w:val="left"/>
        <w:rPr>
          <w:sz w:val="14"/>
        </w:rPr>
      </w:pPr>
      <w:r>
        <w:rPr>
          <w:w w:val="105"/>
          <w:sz w:val="14"/>
        </w:rPr>
        <w:t>0x0064FD90</w:t>
      </w:r>
    </w:p>
    <w:p>
      <w:pPr>
        <w:pStyle w:val="11"/>
        <w:spacing w:before="7"/>
        <w:rPr>
          <w:sz w:val="15"/>
        </w:rPr>
      </w:pPr>
    </w:p>
    <w:p>
      <w:pPr>
        <w:spacing w:before="0"/>
        <w:ind w:left="1446" w:right="0" w:firstLine="0"/>
        <w:jc w:val="left"/>
        <w:rPr>
          <w:sz w:val="14"/>
        </w:rPr>
      </w:pPr>
      <w:r>
        <w:rPr>
          <w:w w:val="105"/>
          <w:sz w:val="14"/>
        </w:rPr>
        <w:t>0x0064FD94</w:t>
      </w:r>
    </w:p>
    <w:p>
      <w:pPr>
        <w:pStyle w:val="11"/>
        <w:rPr>
          <w:sz w:val="20"/>
        </w:rPr>
      </w:pPr>
    </w:p>
    <w:p>
      <w:pPr>
        <w:pStyle w:val="11"/>
        <w:rPr>
          <w:sz w:val="20"/>
        </w:rPr>
      </w:pPr>
    </w:p>
    <w:p>
      <w:pPr>
        <w:pStyle w:val="11"/>
        <w:spacing w:before="3"/>
        <w:rPr>
          <w:sz w:val="22"/>
        </w:rPr>
      </w:pPr>
    </w:p>
    <w:p>
      <w:pPr>
        <w:spacing w:before="0"/>
        <w:ind w:left="1446" w:right="0" w:firstLine="0"/>
        <w:jc w:val="left"/>
        <w:rPr>
          <w:sz w:val="14"/>
        </w:rPr>
      </w:pPr>
      <w:r>
        <w:rPr>
          <w:w w:val="105"/>
          <w:sz w:val="14"/>
        </w:rPr>
        <w:t>0x0063FDC4</w:t>
      </w:r>
    </w:p>
    <w:p>
      <w:pPr>
        <w:pStyle w:val="11"/>
        <w:spacing w:before="8"/>
        <w:rPr>
          <w:sz w:val="15"/>
        </w:rPr>
      </w:pPr>
    </w:p>
    <w:p>
      <w:pPr>
        <w:spacing w:before="0"/>
        <w:ind w:left="1446" w:right="0" w:firstLine="0"/>
        <w:jc w:val="left"/>
        <w:rPr>
          <w:sz w:val="14"/>
        </w:rPr>
      </w:pPr>
      <w:r>
        <w:rPr>
          <w:w w:val="105"/>
          <w:sz w:val="14"/>
        </w:rPr>
        <w:t>0x0063FDC8</w:t>
      </w:r>
    </w:p>
    <w:p>
      <w:pPr>
        <w:pStyle w:val="11"/>
        <w:spacing w:before="2"/>
        <w:rPr>
          <w:sz w:val="15"/>
        </w:rPr>
      </w:pPr>
    </w:p>
    <w:p>
      <w:pPr>
        <w:spacing w:before="0"/>
        <w:ind w:left="1446" w:right="0" w:firstLine="0"/>
        <w:jc w:val="left"/>
        <w:rPr>
          <w:sz w:val="14"/>
        </w:rPr>
      </w:pPr>
      <w:r>
        <w:rPr>
          <w:w w:val="105"/>
          <w:sz w:val="14"/>
        </w:rPr>
        <w:t>0x0063FDCC</w:t>
      </w:r>
    </w:p>
    <w:p>
      <w:pPr>
        <w:pStyle w:val="11"/>
        <w:spacing w:before="8"/>
        <w:rPr>
          <w:sz w:val="15"/>
        </w:rPr>
      </w:pPr>
    </w:p>
    <w:p>
      <w:pPr>
        <w:spacing w:before="0"/>
        <w:ind w:left="1446" w:right="0" w:firstLine="0"/>
        <w:jc w:val="left"/>
        <w:rPr>
          <w:sz w:val="14"/>
        </w:rPr>
      </w:pPr>
      <w:r>
        <w:rPr>
          <w:w w:val="105"/>
          <w:sz w:val="14"/>
        </w:rPr>
        <w:t>0x0063FDD0</w:t>
      </w:r>
    </w:p>
    <w:p>
      <w:pPr>
        <w:pStyle w:val="11"/>
        <w:spacing w:before="7"/>
        <w:rPr>
          <w:sz w:val="15"/>
        </w:rPr>
      </w:pPr>
    </w:p>
    <w:p>
      <w:pPr>
        <w:spacing w:before="0"/>
        <w:ind w:left="1446" w:right="0" w:firstLine="0"/>
        <w:jc w:val="left"/>
        <w:rPr>
          <w:sz w:val="14"/>
        </w:rPr>
      </w:pPr>
      <w:r>
        <w:rPr>
          <w:w w:val="105"/>
          <w:sz w:val="14"/>
        </w:rPr>
        <w:t>0x0063FDD4</w:t>
      </w:r>
    </w:p>
    <w:p>
      <w:pPr>
        <w:pStyle w:val="11"/>
        <w:spacing w:before="3"/>
        <w:rPr>
          <w:sz w:val="15"/>
        </w:rPr>
      </w:pPr>
    </w:p>
    <w:p>
      <w:pPr>
        <w:spacing w:before="0"/>
        <w:ind w:left="1446" w:right="0" w:firstLine="0"/>
        <w:jc w:val="left"/>
        <w:rPr>
          <w:sz w:val="14"/>
        </w:rPr>
      </w:pPr>
      <w:r>
        <w:rPr>
          <w:w w:val="105"/>
          <w:sz w:val="14"/>
        </w:rPr>
        <w:t>0x0063FDD8</w:t>
      </w:r>
    </w:p>
    <w:p>
      <w:pPr>
        <w:pStyle w:val="11"/>
        <w:rPr>
          <w:sz w:val="20"/>
        </w:rPr>
      </w:pPr>
    </w:p>
    <w:p>
      <w:pPr>
        <w:pStyle w:val="11"/>
        <w:rPr>
          <w:sz w:val="20"/>
        </w:rPr>
      </w:pPr>
    </w:p>
    <w:p>
      <w:pPr>
        <w:pStyle w:val="11"/>
        <w:spacing w:before="2"/>
        <w:rPr>
          <w:sz w:val="18"/>
        </w:rPr>
      </w:pPr>
    </w:p>
    <w:p>
      <w:pPr>
        <w:tabs>
          <w:tab w:val="left" w:pos="3432"/>
        </w:tabs>
        <w:spacing w:before="69"/>
        <w:ind w:left="2627" w:right="0" w:firstLine="0"/>
        <w:jc w:val="left"/>
        <w:rPr>
          <w:rFonts w:hint="eastAsia" w:ascii="宋体" w:eastAsia="宋体"/>
          <w:sz w:val="18"/>
        </w:rPr>
      </w:pPr>
      <w:r>
        <w:rPr>
          <w:rFonts w:hint="eastAsia" w:ascii="宋体" w:eastAsia="宋体"/>
          <w:w w:val="90"/>
          <w:sz w:val="18"/>
        </w:rPr>
        <w:t>圖</w:t>
      </w:r>
      <w:r>
        <w:rPr>
          <w:rFonts w:hint="eastAsia" w:ascii="宋体" w:eastAsia="宋体"/>
          <w:spacing w:val="-8"/>
          <w:w w:val="90"/>
          <w:sz w:val="18"/>
        </w:rPr>
        <w:t xml:space="preserve"> </w:t>
      </w:r>
      <w:r>
        <w:rPr>
          <w:rFonts w:ascii="Calibri" w:eastAsia="Calibri"/>
          <w:spacing w:val="10"/>
          <w:w w:val="90"/>
          <w:sz w:val="18"/>
        </w:rPr>
        <w:t>2.10</w:t>
      </w:r>
      <w:r>
        <w:rPr>
          <w:rFonts w:ascii="Calibri" w:eastAsia="Calibri"/>
          <w:spacing w:val="10"/>
          <w:w w:val="90"/>
          <w:sz w:val="18"/>
        </w:rPr>
        <w:tab/>
      </w:r>
      <w:r>
        <w:rPr>
          <w:rFonts w:ascii="Calibri" w:eastAsia="Calibri"/>
          <w:spacing w:val="11"/>
          <w:w w:val="95"/>
          <w:sz w:val="18"/>
        </w:rPr>
        <w:t>CVertex</w:t>
      </w:r>
      <w:r>
        <w:rPr>
          <w:rFonts w:ascii="Calibri" w:eastAsia="Calibri"/>
          <w:spacing w:val="-23"/>
          <w:w w:val="95"/>
          <w:sz w:val="18"/>
        </w:rPr>
        <w:t xml:space="preserve"> </w:t>
      </w:r>
      <w:r>
        <w:rPr>
          <w:rFonts w:ascii="Calibri" w:eastAsia="Calibri"/>
          <w:w w:val="95"/>
          <w:sz w:val="18"/>
        </w:rPr>
        <w:t>3d</w:t>
      </w:r>
      <w:r>
        <w:rPr>
          <w:rFonts w:ascii="Calibri" w:eastAsia="Calibri"/>
          <w:spacing w:val="9"/>
          <w:w w:val="95"/>
          <w:sz w:val="18"/>
        </w:rPr>
        <w:t xml:space="preserve"> </w:t>
      </w:r>
      <w:r>
        <w:rPr>
          <w:rFonts w:ascii="Calibri" w:eastAsia="Calibri"/>
          <w:spacing w:val="11"/>
          <w:w w:val="95"/>
          <w:sz w:val="18"/>
        </w:rPr>
        <w:t>classes</w:t>
      </w:r>
      <w:r>
        <w:rPr>
          <w:rFonts w:ascii="Calibri" w:eastAsia="Calibri"/>
          <w:spacing w:val="101"/>
          <w:sz w:val="18"/>
        </w:rPr>
        <w:t xml:space="preserve"> </w:t>
      </w:r>
      <w:r>
        <w:rPr>
          <w:rFonts w:hint="eastAsia" w:ascii="宋体" w:eastAsia="宋体"/>
          <w:spacing w:val="28"/>
          <w:w w:val="95"/>
          <w:sz w:val="18"/>
        </w:rPr>
        <w:t>体系</w:t>
      </w:r>
      <w:r>
        <w:rPr>
          <w:rFonts w:hint="eastAsia" w:ascii="宋体" w:eastAsia="宋体"/>
          <w:w w:val="95"/>
          <w:sz w:val="18"/>
        </w:rPr>
        <w:t>（</w:t>
      </w:r>
      <w:r>
        <w:rPr>
          <w:rFonts w:hint="eastAsia" w:ascii="宋体" w:eastAsia="宋体"/>
          <w:spacing w:val="-56"/>
          <w:w w:val="95"/>
          <w:sz w:val="18"/>
        </w:rPr>
        <w:t xml:space="preserve"> </w:t>
      </w:r>
      <w:r>
        <w:rPr>
          <w:rFonts w:hint="eastAsia" w:ascii="宋体" w:eastAsia="宋体"/>
          <w:w w:val="95"/>
          <w:sz w:val="18"/>
        </w:rPr>
        <w:t>图</w:t>
      </w:r>
      <w:r>
        <w:rPr>
          <w:rFonts w:hint="eastAsia" w:ascii="宋体" w:eastAsia="宋体"/>
          <w:spacing w:val="-1"/>
          <w:w w:val="95"/>
          <w:sz w:val="18"/>
        </w:rPr>
        <w:t xml:space="preserve"> </w:t>
      </w:r>
      <w:r>
        <w:rPr>
          <w:rFonts w:ascii="Calibri" w:eastAsia="Calibri"/>
          <w:spacing w:val="10"/>
          <w:w w:val="95"/>
          <w:sz w:val="18"/>
        </w:rPr>
        <w:t>2.9</w:t>
      </w:r>
      <w:r>
        <w:rPr>
          <w:rFonts w:hint="eastAsia" w:ascii="宋体" w:eastAsia="宋体"/>
          <w:spacing w:val="10"/>
          <w:w w:val="95"/>
          <w:sz w:val="18"/>
        </w:rPr>
        <w:t>）</w:t>
      </w:r>
      <w:r>
        <w:rPr>
          <w:rFonts w:hint="eastAsia" w:ascii="宋体" w:eastAsia="宋体"/>
          <w:spacing w:val="-57"/>
          <w:w w:val="95"/>
          <w:sz w:val="18"/>
        </w:rPr>
        <w:t xml:space="preserve"> </w:t>
      </w:r>
      <w:r>
        <w:rPr>
          <w:rFonts w:hint="eastAsia" w:ascii="宋体" w:eastAsia="宋体"/>
          <w:w w:val="95"/>
          <w:sz w:val="18"/>
        </w:rPr>
        <w:t>的</w:t>
      </w:r>
      <w:r>
        <w:rPr>
          <w:rFonts w:hint="eastAsia" w:ascii="宋体" w:eastAsia="宋体"/>
          <w:spacing w:val="70"/>
          <w:w w:val="95"/>
          <w:sz w:val="18"/>
        </w:rPr>
        <w:t xml:space="preserve"> </w:t>
      </w:r>
      <w:r>
        <w:rPr>
          <w:rFonts w:ascii="Calibri" w:eastAsia="Calibri"/>
          <w:spacing w:val="9"/>
          <w:w w:val="95"/>
          <w:sz w:val="18"/>
        </w:rPr>
        <w:t>vptr</w:t>
      </w:r>
      <w:r>
        <w:rPr>
          <w:rFonts w:ascii="Calibri" w:eastAsia="Calibri"/>
          <w:spacing w:val="99"/>
          <w:sz w:val="18"/>
        </w:rPr>
        <w:t xml:space="preserve"> </w:t>
      </w:r>
      <w:r>
        <w:rPr>
          <w:rFonts w:hint="eastAsia" w:ascii="宋体" w:eastAsia="宋体"/>
          <w:w w:val="95"/>
          <w:sz w:val="18"/>
        </w:rPr>
        <w:t>和</w:t>
      </w:r>
      <w:r>
        <w:rPr>
          <w:rFonts w:hint="eastAsia" w:ascii="宋体" w:eastAsia="宋体"/>
          <w:spacing w:val="69"/>
          <w:w w:val="95"/>
          <w:sz w:val="18"/>
        </w:rPr>
        <w:t xml:space="preserve"> </w:t>
      </w:r>
      <w:r>
        <w:rPr>
          <w:rFonts w:ascii="Calibri" w:eastAsia="Calibri"/>
          <w:spacing w:val="9"/>
          <w:w w:val="95"/>
          <w:sz w:val="18"/>
        </w:rPr>
        <w:t>vtbl</w:t>
      </w:r>
      <w:r>
        <w:rPr>
          <w:rFonts w:ascii="Calibri" w:eastAsia="Calibri"/>
          <w:spacing w:val="99"/>
          <w:sz w:val="18"/>
        </w:rPr>
        <w:t xml:space="preserve"> </w:t>
      </w:r>
      <w:r>
        <w:rPr>
          <w:rFonts w:hint="eastAsia" w:ascii="宋体" w:eastAsia="宋体"/>
          <w:spacing w:val="28"/>
          <w:w w:val="95"/>
          <w:sz w:val="18"/>
        </w:rPr>
        <w:t>布</w:t>
      </w:r>
      <w:r>
        <w:rPr>
          <w:rFonts w:hint="eastAsia" w:ascii="宋体" w:eastAsia="宋体"/>
          <w:w w:val="95"/>
          <w:sz w:val="18"/>
        </w:rPr>
        <w:t>局</w:t>
      </w:r>
    </w:p>
    <w:p>
      <w:pPr>
        <w:pStyle w:val="11"/>
        <w:rPr>
          <w:rFonts w:ascii="宋体"/>
          <w:sz w:val="20"/>
        </w:rPr>
      </w:pPr>
    </w:p>
    <w:p>
      <w:pPr>
        <w:pStyle w:val="11"/>
        <w:spacing w:before="9"/>
        <w:rPr>
          <w:rFonts w:ascii="宋体"/>
          <w:sz w:val="20"/>
        </w:rPr>
      </w:pPr>
    </w:p>
    <w:p>
      <w:pPr>
        <w:pStyle w:val="5"/>
      </w:pPr>
      <w:r>
        <w:t>134</w:t>
      </w:r>
    </w:p>
    <w:p>
      <w:pPr>
        <w:spacing w:after="0"/>
        <w:sectPr>
          <w:pgSz w:w="10320" w:h="13220"/>
          <w:pgMar w:top="580" w:right="80" w:bottom="280" w:left="40" w:header="720" w:footer="720" w:gutter="0"/>
          <w:cols w:space="720" w:num="1"/>
        </w:sectPr>
      </w:pPr>
    </w:p>
    <w:p>
      <w:pPr>
        <w:pStyle w:val="11"/>
        <w:spacing w:before="64"/>
        <w:ind w:left="5905"/>
        <w:rPr>
          <w:rFonts w:hint="eastAsia" w:ascii="宋体" w:eastAsia="宋体"/>
        </w:rPr>
      </w:pPr>
      <w:r>
        <w:pict>
          <v:rect id="_x0000_s2493" o:spid="_x0000_s2493" o:spt="1" style="position:absolute;left:0pt;margin-left:131.9pt;margin-top:18.85pt;height:0.7pt;width:323pt;mso-position-horizontal-relative:page;mso-wrap-distance-bottom:0pt;mso-wrap-distance-top:0pt;z-index:-251267072;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2"/>
        </w:rPr>
        <w:t xml:space="preserve">第２章 </w:t>
      </w:r>
      <w:r>
        <w:rPr>
          <w:rFonts w:ascii="Times New Roman" w:eastAsia="Times New Roman"/>
        </w:rPr>
        <w:t>C</w:t>
      </w:r>
      <w:r>
        <w:rPr>
          <w:rFonts w:ascii="Times New Roman" w:eastAsia="Times New Roman"/>
          <w:spacing w:val="8"/>
        </w:rPr>
        <w:t xml:space="preserve">++ </w:t>
      </w:r>
      <w:r>
        <w:rPr>
          <w:rFonts w:hint="eastAsia" w:ascii="宋体" w:eastAsia="宋体"/>
        </w:rPr>
        <w:t>物件模型（</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9"/>
        </w:rPr>
        <w:t xml:space="preserve"> </w:t>
      </w:r>
      <w:r>
        <w:rPr>
          <w:rFonts w:ascii="Times New Roman" w:eastAsia="Times New Roman"/>
        </w:rPr>
        <w:t>Model</w:t>
      </w:r>
      <w:r>
        <w:rPr>
          <w:rFonts w:hint="eastAsia" w:ascii="宋体" w:eastAsia="宋体"/>
        </w:rPr>
        <w:t>）</w:t>
      </w:r>
    </w:p>
    <w:p>
      <w:pPr>
        <w:pStyle w:val="11"/>
        <w:rPr>
          <w:rFonts w:ascii="宋体"/>
          <w:sz w:val="20"/>
        </w:rPr>
      </w:pPr>
    </w:p>
    <w:p>
      <w:pPr>
        <w:pStyle w:val="11"/>
        <w:rPr>
          <w:rFonts w:ascii="宋体"/>
          <w:sz w:val="20"/>
        </w:rPr>
      </w:pPr>
    </w:p>
    <w:p>
      <w:pPr>
        <w:pStyle w:val="11"/>
        <w:spacing w:before="12"/>
        <w:rPr>
          <w:rFonts w:ascii="宋体"/>
          <w:sz w:val="20"/>
        </w:rPr>
      </w:pPr>
    </w:p>
    <w:p>
      <w:pPr>
        <w:spacing w:before="0"/>
        <w:ind w:left="2627" w:right="0" w:firstLine="0"/>
        <w:jc w:val="both"/>
        <w:rPr>
          <w:rFonts w:hint="eastAsia" w:ascii="宋体" w:eastAsia="宋体"/>
          <w:sz w:val="18"/>
        </w:rPr>
      </w:pPr>
      <w:r>
        <w:rPr>
          <w:rFonts w:hint="eastAsia" w:ascii="宋体" w:eastAsia="宋体"/>
          <w:spacing w:val="-14"/>
          <w:sz w:val="18"/>
        </w:rPr>
        <w:t xml:space="preserve">从图 </w:t>
      </w:r>
      <w:r>
        <w:rPr>
          <w:rFonts w:ascii="Arial Black" w:eastAsia="Arial Black"/>
          <w:sz w:val="18"/>
        </w:rPr>
        <w:t>2.10</w:t>
      </w:r>
      <w:r>
        <w:rPr>
          <w:rFonts w:ascii="Arial Black" w:eastAsia="Arial Black"/>
          <w:spacing w:val="46"/>
          <w:sz w:val="18"/>
        </w:rPr>
        <w:t xml:space="preserve"> </w:t>
      </w:r>
      <w:r>
        <w:rPr>
          <w:rFonts w:hint="eastAsia" w:ascii="宋体" w:eastAsia="宋体"/>
          <w:sz w:val="18"/>
        </w:rPr>
        <w:t>中可以看出，</w:t>
      </w:r>
      <w:r>
        <w:rPr>
          <w:rFonts w:ascii="Times New Roman" w:eastAsia="Times New Roman"/>
          <w:i/>
          <w:sz w:val="18"/>
        </w:rPr>
        <w:t>CVertex3d</w:t>
      </w:r>
      <w:r>
        <w:rPr>
          <w:rFonts w:ascii="Times New Roman" w:eastAsia="Times New Roman"/>
          <w:i/>
          <w:spacing w:val="61"/>
          <w:sz w:val="18"/>
        </w:rPr>
        <w:t xml:space="preserve"> </w:t>
      </w:r>
      <w:r>
        <w:rPr>
          <w:rFonts w:hint="eastAsia" w:ascii="宋体" w:eastAsia="宋体"/>
          <w:spacing w:val="4"/>
          <w:sz w:val="18"/>
        </w:rPr>
        <w:t xml:space="preserve">有两个 </w:t>
      </w:r>
      <w:r>
        <w:rPr>
          <w:rFonts w:ascii="Times New Roman" w:eastAsia="Times New Roman"/>
          <w:sz w:val="18"/>
        </w:rPr>
        <w:t>vtbls</w:t>
      </w:r>
      <w:r>
        <w:rPr>
          <w:rFonts w:hint="eastAsia" w:ascii="宋体" w:eastAsia="宋体"/>
          <w:sz w:val="18"/>
        </w:rPr>
        <w:t>。当我们以下列动作：</w:t>
      </w:r>
    </w:p>
    <w:p>
      <w:pPr>
        <w:pStyle w:val="11"/>
        <w:spacing w:before="2"/>
        <w:rPr>
          <w:rFonts w:ascii="宋体"/>
          <w:sz w:val="21"/>
        </w:rPr>
      </w:pPr>
    </w:p>
    <w:p>
      <w:pPr>
        <w:pStyle w:val="11"/>
        <w:spacing w:before="1" w:line="292" w:lineRule="auto"/>
        <w:ind w:left="2910" w:right="3148"/>
        <w:jc w:val="both"/>
      </w:pPr>
      <w:r>
        <w:t>CVertex3d* pv3d = new CVertex3d;</w:t>
      </w:r>
      <w:r>
        <w:rPr>
          <w:spacing w:val="1"/>
        </w:rPr>
        <w:t xml:space="preserve"> </w:t>
      </w:r>
      <w:r>
        <w:t>// (1)</w:t>
      </w:r>
      <w:r>
        <w:rPr>
          <w:spacing w:val="1"/>
        </w:rPr>
        <w:t xml:space="preserve"> </w:t>
      </w:r>
      <w:r>
        <w:t>CPoint3d* p3d = new CVertex3d;</w:t>
      </w:r>
      <w:r>
        <w:rPr>
          <w:spacing w:val="1"/>
        </w:rPr>
        <w:t xml:space="preserve"> </w:t>
      </w:r>
      <w:r>
        <w:t>// (2)</w:t>
      </w:r>
      <w:r>
        <w:rPr>
          <w:spacing w:val="1"/>
        </w:rPr>
        <w:t xml:space="preserve"> </w:t>
      </w:r>
      <w:r>
        <w:t>CPoint2d*</w:t>
      </w:r>
      <w:r>
        <w:rPr>
          <w:spacing w:val="63"/>
        </w:rPr>
        <w:t xml:space="preserve"> </w:t>
      </w:r>
      <w:r>
        <w:t>p2d</w:t>
      </w:r>
      <w:r>
        <w:rPr>
          <w:spacing w:val="64"/>
        </w:rPr>
        <w:t xml:space="preserve"> </w:t>
      </w:r>
      <w:r>
        <w:t>=</w:t>
      </w:r>
      <w:r>
        <w:rPr>
          <w:spacing w:val="-2"/>
        </w:rPr>
        <w:t xml:space="preserve"> </w:t>
      </w:r>
      <w:r>
        <w:t>new</w:t>
      </w:r>
      <w:r>
        <w:rPr>
          <w:spacing w:val="-3"/>
        </w:rPr>
        <w:t xml:space="preserve"> </w:t>
      </w:r>
      <w:r>
        <w:t>CVertex3d;</w:t>
      </w:r>
      <w:r>
        <w:rPr>
          <w:spacing w:val="50"/>
        </w:rPr>
        <w:t xml:space="preserve"> </w:t>
      </w:r>
      <w:r>
        <w:t>//</w:t>
      </w:r>
      <w:r>
        <w:rPr>
          <w:spacing w:val="-2"/>
        </w:rPr>
        <w:t xml:space="preserve"> </w:t>
      </w:r>
      <w:r>
        <w:t>(3)</w:t>
      </w:r>
    </w:p>
    <w:p>
      <w:pPr>
        <w:pStyle w:val="11"/>
        <w:rPr>
          <w:sz w:val="25"/>
        </w:rPr>
      </w:pPr>
    </w:p>
    <w:p>
      <w:pPr>
        <w:spacing w:before="0"/>
        <w:ind w:left="2627" w:right="0" w:firstLine="0"/>
        <w:jc w:val="both"/>
        <w:rPr>
          <w:rFonts w:ascii="Times New Roman" w:eastAsia="Times New Roman"/>
          <w:sz w:val="18"/>
        </w:rPr>
      </w:pPr>
      <w:r>
        <w:rPr>
          <w:rFonts w:hint="eastAsia" w:ascii="宋体" w:eastAsia="宋体"/>
          <w:spacing w:val="3"/>
          <w:sz w:val="18"/>
        </w:rPr>
        <w:t xml:space="preserve">产生三个 </w:t>
      </w:r>
      <w:r>
        <w:rPr>
          <w:rFonts w:ascii="Times New Roman" w:eastAsia="Times New Roman"/>
          <w:sz w:val="18"/>
        </w:rPr>
        <w:t>objects</w:t>
      </w:r>
      <w:r>
        <w:rPr>
          <w:rFonts w:hint="eastAsia" w:ascii="宋体" w:eastAsia="宋体"/>
          <w:spacing w:val="2"/>
          <w:sz w:val="18"/>
        </w:rPr>
        <w:t xml:space="preserve">，经由 </w:t>
      </w:r>
      <w:r>
        <w:rPr>
          <w:rFonts w:ascii="Times New Roman" w:eastAsia="Times New Roman"/>
          <w:i/>
          <w:sz w:val="18"/>
        </w:rPr>
        <w:t>pv3d</w:t>
      </w:r>
      <w:r>
        <w:rPr>
          <w:rFonts w:ascii="Times New Roman" w:eastAsia="Times New Roman"/>
          <w:i/>
          <w:spacing w:val="54"/>
          <w:sz w:val="18"/>
        </w:rPr>
        <w:t xml:space="preserve"> </w:t>
      </w:r>
      <w:r>
        <w:rPr>
          <w:rFonts w:hint="eastAsia" w:ascii="宋体" w:eastAsia="宋体"/>
          <w:spacing w:val="4"/>
          <w:sz w:val="18"/>
        </w:rPr>
        <w:t xml:space="preserve">或 </w:t>
      </w:r>
      <w:r>
        <w:rPr>
          <w:rFonts w:ascii="Times New Roman" w:eastAsia="Times New Roman"/>
          <w:i/>
          <w:sz w:val="18"/>
        </w:rPr>
        <w:t>p3d</w:t>
      </w:r>
      <w:r>
        <w:rPr>
          <w:rFonts w:ascii="Times New Roman" w:eastAsia="Times New Roman"/>
          <w:i/>
          <w:spacing w:val="53"/>
          <w:sz w:val="18"/>
        </w:rPr>
        <w:t xml:space="preserve"> </w:t>
      </w:r>
      <w:r>
        <w:rPr>
          <w:rFonts w:hint="eastAsia" w:ascii="宋体" w:eastAsia="宋体"/>
          <w:spacing w:val="4"/>
          <w:sz w:val="18"/>
        </w:rPr>
        <w:t xml:space="preserve">或 </w:t>
      </w:r>
      <w:r>
        <w:rPr>
          <w:rFonts w:ascii="Times New Roman" w:eastAsia="Times New Roman"/>
          <w:i/>
          <w:sz w:val="18"/>
        </w:rPr>
        <w:t>p2d</w:t>
      </w:r>
      <w:r>
        <w:rPr>
          <w:rFonts w:ascii="Times New Roman" w:eastAsia="Times New Roman"/>
          <w:i/>
          <w:spacing w:val="53"/>
          <w:sz w:val="18"/>
        </w:rPr>
        <w:t xml:space="preserve"> </w:t>
      </w:r>
      <w:r>
        <w:rPr>
          <w:rFonts w:hint="eastAsia" w:ascii="宋体" w:eastAsia="宋体"/>
          <w:spacing w:val="2"/>
          <w:sz w:val="18"/>
        </w:rPr>
        <w:t xml:space="preserve">唤起 </w:t>
      </w:r>
      <w:r>
        <w:rPr>
          <w:rFonts w:ascii="Times New Roman" w:eastAsia="Times New Roman"/>
          <w:i/>
          <w:sz w:val="18"/>
        </w:rPr>
        <w:t>CVertex3d's</w:t>
      </w:r>
      <w:r>
        <w:rPr>
          <w:rFonts w:ascii="Times New Roman" w:eastAsia="Times New Roman"/>
          <w:i/>
          <w:spacing w:val="53"/>
          <w:sz w:val="18"/>
        </w:rPr>
        <w:t xml:space="preserve"> </w:t>
      </w:r>
      <w:r>
        <w:rPr>
          <w:rFonts w:ascii="Times New Roman" w:eastAsia="Times New Roman"/>
          <w:sz w:val="18"/>
        </w:rPr>
        <w:t>virtual</w:t>
      </w:r>
      <w:r>
        <w:rPr>
          <w:rFonts w:ascii="Times New Roman" w:eastAsia="Times New Roman"/>
          <w:spacing w:val="55"/>
          <w:sz w:val="18"/>
        </w:rPr>
        <w:t xml:space="preserve"> </w:t>
      </w:r>
      <w:r>
        <w:rPr>
          <w:rFonts w:ascii="Times New Roman" w:eastAsia="Times New Roman"/>
          <w:sz w:val="18"/>
        </w:rPr>
        <w:t>functions</w:t>
      </w:r>
    </w:p>
    <w:p>
      <w:pPr>
        <w:spacing w:before="129"/>
        <w:ind w:left="2627" w:right="0" w:firstLine="0"/>
        <w:jc w:val="both"/>
        <w:rPr>
          <w:rFonts w:hint="eastAsia" w:ascii="宋体" w:eastAsia="宋体"/>
          <w:sz w:val="18"/>
        </w:rPr>
      </w:pPr>
      <w:r>
        <w:rPr>
          <w:rFonts w:hint="eastAsia" w:ascii="宋体" w:eastAsia="宋体"/>
          <w:spacing w:val="1"/>
          <w:sz w:val="18"/>
        </w:rPr>
        <w:t xml:space="preserve">的过程中，编译器都应该使用 </w:t>
      </w:r>
      <w:r>
        <w:rPr>
          <w:rFonts w:ascii="Times New Roman" w:eastAsia="Times New Roman"/>
          <w:sz w:val="18"/>
        </w:rPr>
        <w:t>primary</w:t>
      </w:r>
      <w:r>
        <w:rPr>
          <w:rFonts w:ascii="Times New Roman" w:eastAsia="Times New Roman"/>
          <w:spacing w:val="5"/>
          <w:sz w:val="18"/>
        </w:rPr>
        <w:t xml:space="preserve"> </w:t>
      </w:r>
      <w:r>
        <w:rPr>
          <w:rFonts w:ascii="Times New Roman" w:eastAsia="Times New Roman"/>
          <w:sz w:val="18"/>
        </w:rPr>
        <w:t>vtbl</w:t>
      </w:r>
      <w:r>
        <w:rPr>
          <w:rFonts w:ascii="Times New Roman" w:eastAsia="Times New Roman"/>
          <w:spacing w:val="75"/>
          <w:sz w:val="18"/>
        </w:rPr>
        <w:t xml:space="preserve"> </w:t>
      </w:r>
      <w:r>
        <w:rPr>
          <w:rFonts w:hint="eastAsia" w:ascii="宋体" w:eastAsia="宋体"/>
          <w:sz w:val="18"/>
        </w:rPr>
        <w:t>做为导引。而当我们以：</w:t>
      </w:r>
    </w:p>
    <w:p>
      <w:pPr>
        <w:pStyle w:val="11"/>
        <w:spacing w:before="8"/>
        <w:rPr>
          <w:rFonts w:ascii="宋体"/>
          <w:sz w:val="21"/>
        </w:rPr>
      </w:pPr>
    </w:p>
    <w:p>
      <w:pPr>
        <w:pStyle w:val="11"/>
        <w:tabs>
          <w:tab w:val="left" w:pos="6467"/>
        </w:tabs>
        <w:ind w:left="2910"/>
      </w:pPr>
      <w:r>
        <w:t>CVertex*</w:t>
      </w:r>
      <w:r>
        <w:rPr>
          <w:spacing w:val="-5"/>
        </w:rPr>
        <w:t xml:space="preserve"> </w:t>
      </w:r>
      <w:r>
        <w:t>pv</w:t>
      </w:r>
      <w:r>
        <w:rPr>
          <w:spacing w:val="-5"/>
        </w:rPr>
        <w:t xml:space="preserve"> </w:t>
      </w:r>
      <w:r>
        <w:t>=</w:t>
      </w:r>
      <w:r>
        <w:rPr>
          <w:spacing w:val="-5"/>
        </w:rPr>
        <w:t xml:space="preserve"> </w:t>
      </w:r>
      <w:r>
        <w:t>new</w:t>
      </w:r>
      <w:r>
        <w:rPr>
          <w:spacing w:val="-5"/>
        </w:rPr>
        <w:t xml:space="preserve"> </w:t>
      </w:r>
      <w:r>
        <w:t>CVertex3d;</w:t>
      </w:r>
      <w:r>
        <w:tab/>
      </w:r>
      <w:r>
        <w:t>//</w:t>
      </w:r>
      <w:r>
        <w:rPr>
          <w:spacing w:val="-3"/>
        </w:rPr>
        <w:t xml:space="preserve"> </w:t>
      </w:r>
      <w:r>
        <w:t>(4)</w:t>
      </w:r>
    </w:p>
    <w:p>
      <w:pPr>
        <w:pStyle w:val="11"/>
        <w:rPr>
          <w:sz w:val="18"/>
        </w:rPr>
      </w:pPr>
    </w:p>
    <w:p>
      <w:pPr>
        <w:spacing w:before="120" w:line="374" w:lineRule="auto"/>
        <w:ind w:left="2627" w:right="1155" w:firstLine="0"/>
        <w:jc w:val="both"/>
        <w:rPr>
          <w:rFonts w:hint="eastAsia" w:ascii="宋体" w:eastAsia="宋体"/>
          <w:sz w:val="18"/>
        </w:rPr>
      </w:pPr>
      <w:r>
        <w:rPr>
          <w:rFonts w:hint="eastAsia" w:ascii="宋体" w:eastAsia="宋体"/>
          <w:spacing w:val="1"/>
          <w:sz w:val="18"/>
        </w:rPr>
        <w:t xml:space="preserve">产生一个 </w:t>
      </w:r>
      <w:r>
        <w:rPr>
          <w:rFonts w:ascii="Times New Roman" w:eastAsia="Times New Roman"/>
          <w:sz w:val="18"/>
        </w:rPr>
        <w:t>objects</w:t>
      </w:r>
      <w:r>
        <w:rPr>
          <w:rFonts w:hint="eastAsia" w:ascii="宋体" w:eastAsia="宋体"/>
          <w:spacing w:val="1"/>
          <w:sz w:val="18"/>
        </w:rPr>
        <w:t xml:space="preserve">，经由 </w:t>
      </w:r>
      <w:r>
        <w:rPr>
          <w:rFonts w:ascii="Times New Roman" w:eastAsia="Times New Roman"/>
          <w:i/>
          <w:sz w:val="18"/>
        </w:rPr>
        <w:t>pv</w:t>
      </w:r>
      <w:r>
        <w:rPr>
          <w:rFonts w:ascii="Times New Roman" w:eastAsia="Times New Roman"/>
          <w:i/>
          <w:spacing w:val="8"/>
          <w:sz w:val="18"/>
        </w:rPr>
        <w:t xml:space="preserve"> </w:t>
      </w:r>
      <w:r>
        <w:rPr>
          <w:rFonts w:hint="eastAsia" w:ascii="宋体" w:eastAsia="宋体"/>
          <w:spacing w:val="2"/>
          <w:sz w:val="18"/>
        </w:rPr>
        <w:t xml:space="preserve">唤起 </w:t>
      </w:r>
      <w:r>
        <w:rPr>
          <w:rFonts w:ascii="Times New Roman" w:eastAsia="Times New Roman"/>
          <w:i/>
          <w:sz w:val="18"/>
        </w:rPr>
        <w:t>CVertex3d</w:t>
      </w:r>
      <w:r>
        <w:rPr>
          <w:rFonts w:ascii="Times New Roman" w:eastAsia="Times New Roman"/>
          <w:sz w:val="18"/>
        </w:rPr>
        <w:t>'s</w:t>
      </w:r>
      <w:r>
        <w:rPr>
          <w:rFonts w:ascii="Times New Roman" w:eastAsia="Times New Roman"/>
          <w:spacing w:val="32"/>
          <w:sz w:val="18"/>
        </w:rPr>
        <w:t xml:space="preserve"> </w:t>
      </w:r>
      <w:r>
        <w:rPr>
          <w:rFonts w:ascii="Times New Roman" w:eastAsia="Times New Roman"/>
          <w:sz w:val="18"/>
        </w:rPr>
        <w:t>virtual</w:t>
      </w:r>
      <w:r>
        <w:rPr>
          <w:rFonts w:ascii="Times New Roman" w:eastAsia="Times New Roman"/>
          <w:spacing w:val="33"/>
          <w:sz w:val="18"/>
        </w:rPr>
        <w:t xml:space="preserve"> </w:t>
      </w:r>
      <w:r>
        <w:rPr>
          <w:rFonts w:ascii="Times New Roman" w:eastAsia="Times New Roman"/>
          <w:sz w:val="18"/>
        </w:rPr>
        <w:t>functions</w:t>
      </w:r>
      <w:r>
        <w:rPr>
          <w:rFonts w:ascii="Times New Roman" w:eastAsia="Times New Roman"/>
          <w:spacing w:val="10"/>
          <w:sz w:val="18"/>
        </w:rPr>
        <w:t xml:space="preserve"> </w:t>
      </w:r>
      <w:r>
        <w:rPr>
          <w:rFonts w:hint="eastAsia" w:ascii="宋体" w:eastAsia="宋体"/>
          <w:sz w:val="18"/>
        </w:rPr>
        <w:t xml:space="preserve">的过程中，编译器应该使用 </w:t>
      </w:r>
      <w:r>
        <w:rPr>
          <w:rFonts w:ascii="Times New Roman" w:eastAsia="Times New Roman"/>
          <w:sz w:val="18"/>
        </w:rPr>
        <w:t>secondary</w:t>
      </w:r>
      <w:r>
        <w:rPr>
          <w:rFonts w:ascii="Times New Roman" w:eastAsia="Times New Roman"/>
          <w:spacing w:val="-7"/>
          <w:sz w:val="18"/>
        </w:rPr>
        <w:t xml:space="preserve"> </w:t>
      </w:r>
      <w:r>
        <w:rPr>
          <w:rFonts w:ascii="Times New Roman" w:eastAsia="Times New Roman"/>
          <w:sz w:val="18"/>
        </w:rPr>
        <w:t>vtbl</w:t>
      </w:r>
      <w:r>
        <w:rPr>
          <w:rFonts w:ascii="Times New Roman" w:eastAsia="Times New Roman"/>
          <w:spacing w:val="5"/>
          <w:sz w:val="18"/>
        </w:rPr>
        <w:t xml:space="preserve"> </w:t>
      </w:r>
      <w:r>
        <w:rPr>
          <w:rFonts w:hint="eastAsia" w:ascii="宋体" w:eastAsia="宋体"/>
          <w:sz w:val="18"/>
        </w:rPr>
        <w:t>做为导引。</w:t>
      </w:r>
    </w:p>
    <w:p>
      <w:pPr>
        <w:pStyle w:val="11"/>
        <w:spacing w:before="10"/>
        <w:rPr>
          <w:rFonts w:ascii="宋体"/>
          <w:sz w:val="18"/>
        </w:rPr>
      </w:pPr>
    </w:p>
    <w:p>
      <w:pPr>
        <w:spacing w:before="0" w:line="374" w:lineRule="auto"/>
        <w:ind w:left="2627" w:right="1155" w:firstLine="0"/>
        <w:jc w:val="both"/>
        <w:rPr>
          <w:rFonts w:hint="eastAsia" w:ascii="宋体" w:eastAsia="宋体"/>
          <w:sz w:val="18"/>
        </w:rPr>
      </w:pPr>
      <w:r>
        <w:rPr>
          <w:rFonts w:hint="eastAsia" w:ascii="宋体" w:eastAsia="宋体"/>
          <w:spacing w:val="15"/>
          <w:sz w:val="18"/>
        </w:rPr>
        <w:t xml:space="preserve">你一定会奇怪，为什么 </w:t>
      </w:r>
      <w:r>
        <w:rPr>
          <w:rFonts w:ascii="Times New Roman" w:eastAsia="Times New Roman"/>
          <w:sz w:val="18"/>
        </w:rPr>
        <w:t>primary</w:t>
      </w:r>
      <w:r>
        <w:rPr>
          <w:rFonts w:ascii="Times New Roman" w:eastAsia="Times New Roman"/>
          <w:spacing w:val="24"/>
          <w:sz w:val="18"/>
        </w:rPr>
        <w:t xml:space="preserve"> </w:t>
      </w:r>
      <w:r>
        <w:rPr>
          <w:rFonts w:ascii="Times New Roman" w:eastAsia="Times New Roman"/>
          <w:sz w:val="18"/>
        </w:rPr>
        <w:t>vtbl</w:t>
      </w:r>
      <w:r>
        <w:rPr>
          <w:rFonts w:ascii="Times New Roman" w:eastAsia="Times New Roman"/>
          <w:spacing w:val="36"/>
          <w:sz w:val="18"/>
        </w:rPr>
        <w:t xml:space="preserve"> </w:t>
      </w:r>
      <w:r>
        <w:rPr>
          <w:rFonts w:hint="eastAsia" w:ascii="宋体" w:eastAsia="宋体"/>
          <w:spacing w:val="16"/>
          <w:sz w:val="18"/>
        </w:rPr>
        <w:t xml:space="preserve">中除了列有最左端 </w:t>
      </w:r>
      <w:r>
        <w:rPr>
          <w:rFonts w:ascii="Times New Roman" w:eastAsia="Times New Roman"/>
          <w:sz w:val="18"/>
        </w:rPr>
        <w:t>base</w:t>
      </w:r>
      <w:r>
        <w:rPr>
          <w:rFonts w:ascii="Times New Roman" w:eastAsia="Times New Roman"/>
          <w:spacing w:val="35"/>
          <w:sz w:val="18"/>
        </w:rPr>
        <w:t xml:space="preserve"> </w:t>
      </w:r>
      <w:r>
        <w:rPr>
          <w:rFonts w:ascii="Times New Roman" w:eastAsia="Times New Roman"/>
          <w:sz w:val="18"/>
        </w:rPr>
        <w:t>class</w:t>
      </w:r>
      <w:r>
        <w:rPr>
          <w:rFonts w:hint="eastAsia" w:ascii="宋体" w:eastAsia="宋体"/>
          <w:sz w:val="18"/>
        </w:rPr>
        <w:t>（</w:t>
      </w:r>
      <w:r>
        <w:rPr>
          <w:rFonts w:hint="eastAsia" w:ascii="宋体" w:eastAsia="宋体"/>
          <w:spacing w:val="9"/>
          <w:sz w:val="18"/>
        </w:rPr>
        <w:t>本例为</w:t>
      </w:r>
      <w:r>
        <w:rPr>
          <w:rFonts w:ascii="Times New Roman" w:eastAsia="Times New Roman"/>
          <w:i/>
          <w:sz w:val="18"/>
        </w:rPr>
        <w:t>CPoint3d</w:t>
      </w:r>
      <w:r>
        <w:rPr>
          <w:rFonts w:hint="eastAsia" w:ascii="宋体" w:eastAsia="宋体"/>
          <w:sz w:val="18"/>
        </w:rPr>
        <w:t>）</w:t>
      </w:r>
      <w:r>
        <w:rPr>
          <w:rFonts w:hint="eastAsia" w:ascii="宋体" w:eastAsia="宋体"/>
          <w:spacing w:val="30"/>
          <w:sz w:val="18"/>
        </w:rPr>
        <w:t xml:space="preserve">的 </w:t>
      </w:r>
      <w:r>
        <w:rPr>
          <w:rFonts w:ascii="Times New Roman" w:eastAsia="Times New Roman"/>
          <w:sz w:val="18"/>
        </w:rPr>
        <w:t>virtual</w:t>
      </w:r>
      <w:r>
        <w:rPr>
          <w:rFonts w:ascii="Times New Roman" w:eastAsia="Times New Roman"/>
          <w:spacing w:val="45"/>
          <w:sz w:val="18"/>
        </w:rPr>
        <w:t xml:space="preserve"> </w:t>
      </w:r>
      <w:r>
        <w:rPr>
          <w:rFonts w:ascii="Times New Roman" w:eastAsia="Times New Roman"/>
          <w:sz w:val="18"/>
        </w:rPr>
        <w:t>functions</w:t>
      </w:r>
      <w:r>
        <w:rPr>
          <w:rFonts w:hint="eastAsia" w:ascii="宋体" w:eastAsia="宋体"/>
          <w:spacing w:val="13"/>
          <w:sz w:val="18"/>
        </w:rPr>
        <w:t xml:space="preserve">，还列有后继所有 </w:t>
      </w:r>
      <w:r>
        <w:rPr>
          <w:rFonts w:ascii="Times New Roman" w:eastAsia="Times New Roman"/>
          <w:sz w:val="18"/>
        </w:rPr>
        <w:t>direct</w:t>
      </w:r>
      <w:r>
        <w:rPr>
          <w:rFonts w:ascii="Times New Roman" w:eastAsia="Times New Roman"/>
          <w:spacing w:val="45"/>
          <w:sz w:val="18"/>
        </w:rPr>
        <w:t xml:space="preserve"> </w:t>
      </w:r>
      <w:r>
        <w:rPr>
          <w:rFonts w:ascii="Times New Roman" w:eastAsia="Times New Roman"/>
          <w:sz w:val="18"/>
        </w:rPr>
        <w:t>base</w:t>
      </w:r>
      <w:r>
        <w:rPr>
          <w:rFonts w:ascii="Times New Roman" w:eastAsia="Times New Roman"/>
          <w:spacing w:val="44"/>
          <w:sz w:val="18"/>
        </w:rPr>
        <w:t xml:space="preserve"> </w:t>
      </w:r>
      <w:r>
        <w:rPr>
          <w:rFonts w:ascii="Times New Roman" w:eastAsia="Times New Roman"/>
          <w:sz w:val="18"/>
        </w:rPr>
        <w:t>classes</w:t>
      </w:r>
      <w:r>
        <w:rPr>
          <w:rFonts w:hint="eastAsia" w:ascii="宋体" w:eastAsia="宋体"/>
          <w:sz w:val="18"/>
        </w:rPr>
        <w:t>（</w:t>
      </w:r>
      <w:r>
        <w:rPr>
          <w:rFonts w:hint="eastAsia" w:ascii="宋体" w:eastAsia="宋体"/>
          <w:spacing w:val="4"/>
          <w:sz w:val="18"/>
        </w:rPr>
        <w:t>本例为</w:t>
      </w:r>
      <w:r>
        <w:rPr>
          <w:rFonts w:ascii="Times New Roman" w:eastAsia="Times New Roman"/>
          <w:i/>
          <w:sz w:val="18"/>
        </w:rPr>
        <w:t>CVertex</w:t>
      </w:r>
      <w:r>
        <w:rPr>
          <w:rFonts w:hint="eastAsia" w:ascii="宋体" w:eastAsia="宋体"/>
          <w:sz w:val="18"/>
        </w:rPr>
        <w:t>）</w:t>
      </w:r>
      <w:r>
        <w:rPr>
          <w:rFonts w:hint="eastAsia" w:ascii="宋体" w:eastAsia="宋体"/>
          <w:spacing w:val="1"/>
          <w:sz w:val="18"/>
        </w:rPr>
        <w:t xml:space="preserve">的 </w:t>
      </w:r>
      <w:r>
        <w:rPr>
          <w:rFonts w:ascii="Times New Roman" w:eastAsia="Times New Roman"/>
          <w:sz w:val="18"/>
        </w:rPr>
        <w:t>virtual</w:t>
      </w:r>
      <w:r>
        <w:rPr>
          <w:rFonts w:ascii="Times New Roman" w:eastAsia="Times New Roman"/>
          <w:spacing w:val="6"/>
          <w:sz w:val="18"/>
        </w:rPr>
        <w:t xml:space="preserve"> </w:t>
      </w:r>
      <w:r>
        <w:rPr>
          <w:rFonts w:ascii="Times New Roman" w:eastAsia="Times New Roman"/>
          <w:sz w:val="18"/>
        </w:rPr>
        <w:t>functions</w:t>
      </w:r>
      <w:r>
        <w:rPr>
          <w:rFonts w:hint="eastAsia" w:ascii="宋体" w:eastAsia="宋体"/>
          <w:sz w:val="18"/>
        </w:rPr>
        <w:t>。这是因为当我们这么做：</w:t>
      </w:r>
    </w:p>
    <w:p>
      <w:pPr>
        <w:pStyle w:val="11"/>
        <w:tabs>
          <w:tab w:val="left" w:pos="6467"/>
        </w:tabs>
        <w:spacing w:before="148"/>
        <w:ind w:left="2910"/>
      </w:pPr>
      <w:r>
        <w:t>CVertex3d*</w:t>
      </w:r>
      <w:r>
        <w:rPr>
          <w:spacing w:val="-6"/>
        </w:rPr>
        <w:t xml:space="preserve"> </w:t>
      </w:r>
      <w:r>
        <w:t>pv3d</w:t>
      </w:r>
      <w:r>
        <w:rPr>
          <w:spacing w:val="-6"/>
        </w:rPr>
        <w:t xml:space="preserve"> </w:t>
      </w:r>
      <w:r>
        <w:t>=</w:t>
      </w:r>
      <w:r>
        <w:rPr>
          <w:spacing w:val="-5"/>
        </w:rPr>
        <w:t xml:space="preserve"> </w:t>
      </w:r>
      <w:r>
        <w:t>new</w:t>
      </w:r>
      <w:r>
        <w:rPr>
          <w:spacing w:val="-6"/>
        </w:rPr>
        <w:t xml:space="preserve"> </w:t>
      </w:r>
      <w:r>
        <w:t>CVertex3d;</w:t>
      </w:r>
      <w:r>
        <w:tab/>
      </w:r>
      <w:r>
        <w:t>//</w:t>
      </w:r>
      <w:r>
        <w:rPr>
          <w:spacing w:val="-5"/>
        </w:rPr>
        <w:t xml:space="preserve"> </w:t>
      </w:r>
      <w:r>
        <w:t>(1)</w:t>
      </w:r>
    </w:p>
    <w:p>
      <w:pPr>
        <w:pStyle w:val="11"/>
        <w:spacing w:before="2"/>
        <w:rPr>
          <w:sz w:val="20"/>
        </w:rPr>
      </w:pPr>
    </w:p>
    <w:p>
      <w:pPr>
        <w:spacing w:before="0"/>
        <w:ind w:left="2627" w:right="0" w:firstLine="0"/>
        <w:jc w:val="both"/>
        <w:rPr>
          <w:rFonts w:hint="eastAsia" w:ascii="宋体" w:eastAsia="宋体"/>
          <w:sz w:val="18"/>
        </w:rPr>
      </w:pPr>
      <w:r>
        <w:rPr>
          <w:rFonts w:hint="eastAsia" w:ascii="宋体" w:eastAsia="宋体"/>
          <w:spacing w:val="2"/>
          <w:sz w:val="18"/>
        </w:rPr>
        <w:t xml:space="preserve">編譯器用的是 </w:t>
      </w:r>
      <w:r>
        <w:rPr>
          <w:rFonts w:ascii="Times New Roman" w:eastAsia="Times New Roman"/>
          <w:sz w:val="18"/>
        </w:rPr>
        <w:t>primary</w:t>
      </w:r>
      <w:r>
        <w:rPr>
          <w:rFonts w:ascii="Times New Roman" w:eastAsia="Times New Roman"/>
          <w:spacing w:val="2"/>
          <w:sz w:val="18"/>
        </w:rPr>
        <w:t xml:space="preserve"> </w:t>
      </w:r>
      <w:r>
        <w:rPr>
          <w:rFonts w:ascii="Times New Roman" w:eastAsia="Times New Roman"/>
          <w:sz w:val="18"/>
        </w:rPr>
        <w:t>vtbl</w:t>
      </w:r>
      <w:r>
        <w:rPr>
          <w:rFonts w:hint="eastAsia" w:ascii="宋体" w:eastAsia="宋体"/>
          <w:spacing w:val="1"/>
          <w:sz w:val="18"/>
        </w:rPr>
        <w:t xml:space="preserve">；而我們可以在程式中透過 </w:t>
      </w:r>
      <w:r>
        <w:rPr>
          <w:rFonts w:ascii="Times New Roman" w:eastAsia="Times New Roman"/>
          <w:i/>
          <w:sz w:val="18"/>
        </w:rPr>
        <w:t>pv3d</w:t>
      </w:r>
      <w:r>
        <w:rPr>
          <w:rFonts w:ascii="Times New Roman" w:eastAsia="Times New Roman"/>
          <w:i/>
          <w:spacing w:val="66"/>
          <w:sz w:val="18"/>
        </w:rPr>
        <w:t xml:space="preserve"> </w:t>
      </w:r>
      <w:r>
        <w:rPr>
          <w:rFonts w:hint="eastAsia" w:ascii="宋体" w:eastAsia="宋体"/>
          <w:sz w:val="18"/>
        </w:rPr>
        <w:t>這麼做：</w:t>
      </w:r>
    </w:p>
    <w:p>
      <w:pPr>
        <w:pStyle w:val="11"/>
        <w:spacing w:before="5"/>
        <w:rPr>
          <w:rFonts w:ascii="宋体"/>
          <w:sz w:val="18"/>
        </w:rPr>
      </w:pPr>
    </w:p>
    <w:p>
      <w:pPr>
        <w:pStyle w:val="11"/>
        <w:ind w:left="2910"/>
      </w:pPr>
      <w:r>
        <w:t>pv3d-&gt;foo();</w:t>
      </w:r>
      <w:r>
        <w:rPr>
          <w:spacing w:val="9"/>
        </w:rPr>
        <w:t xml:space="preserve"> // </w:t>
      </w:r>
      <w:r>
        <w:rPr>
          <w:rFonts w:hint="eastAsia" w:ascii="宋体" w:eastAsia="宋体"/>
        </w:rPr>
        <w:t xml:space="preserve">喚起 </w:t>
      </w:r>
      <w:r>
        <w:t>CVertex::foo()</w:t>
      </w:r>
    </w:p>
    <w:p>
      <w:pPr>
        <w:pStyle w:val="11"/>
        <w:spacing w:before="4"/>
        <w:rPr>
          <w:sz w:val="21"/>
        </w:rPr>
      </w:pPr>
    </w:p>
    <w:p>
      <w:pPr>
        <w:spacing w:before="0"/>
        <w:ind w:left="2627" w:right="0" w:firstLine="0"/>
        <w:jc w:val="both"/>
        <w:rPr>
          <w:rFonts w:hint="eastAsia" w:ascii="宋体" w:eastAsia="宋体"/>
          <w:sz w:val="18"/>
        </w:rPr>
      </w:pPr>
      <w:r>
        <w:rPr>
          <w:rFonts w:hint="eastAsia" w:ascii="宋体" w:eastAsia="宋体"/>
          <w:spacing w:val="3"/>
          <w:sz w:val="18"/>
        </w:rPr>
        <w:t xml:space="preserve">所以 </w:t>
      </w:r>
      <w:r>
        <w:rPr>
          <w:rFonts w:ascii="Times New Roman" w:eastAsia="Times New Roman"/>
          <w:sz w:val="18"/>
        </w:rPr>
        <w:t>primary</w:t>
      </w:r>
      <w:r>
        <w:rPr>
          <w:rFonts w:ascii="Times New Roman" w:eastAsia="Times New Roman"/>
          <w:spacing w:val="-2"/>
          <w:sz w:val="18"/>
        </w:rPr>
        <w:t xml:space="preserve"> </w:t>
      </w:r>
      <w:r>
        <w:rPr>
          <w:rFonts w:ascii="Times New Roman" w:eastAsia="Times New Roman"/>
          <w:sz w:val="18"/>
        </w:rPr>
        <w:t>vtbl</w:t>
      </w:r>
      <w:r>
        <w:rPr>
          <w:rFonts w:ascii="Times New Roman" w:eastAsia="Times New Roman"/>
          <w:spacing w:val="60"/>
          <w:sz w:val="18"/>
        </w:rPr>
        <w:t xml:space="preserve"> </w:t>
      </w:r>
      <w:r>
        <w:rPr>
          <w:rFonts w:hint="eastAsia" w:ascii="宋体" w:eastAsia="宋体"/>
          <w:spacing w:val="1"/>
          <w:sz w:val="18"/>
        </w:rPr>
        <w:t xml:space="preserve">中必須有些項目關係到 </w:t>
      </w:r>
      <w:r>
        <w:rPr>
          <w:rFonts w:ascii="Times New Roman" w:eastAsia="Times New Roman"/>
          <w:i/>
          <w:sz w:val="18"/>
        </w:rPr>
        <w:t>CVertex::foo()</w:t>
      </w:r>
      <w:r>
        <w:rPr>
          <w:rFonts w:hint="eastAsia" w:ascii="宋体" w:eastAsia="宋体"/>
          <w:sz w:val="18"/>
        </w:rPr>
        <w:t>。</w:t>
      </w:r>
    </w:p>
    <w:p>
      <w:pPr>
        <w:pStyle w:val="11"/>
        <w:rPr>
          <w:rFonts w:ascii="宋体"/>
          <w:sz w:val="20"/>
        </w:rPr>
      </w:pPr>
    </w:p>
    <w:p>
      <w:pPr>
        <w:pStyle w:val="11"/>
        <w:spacing w:before="11"/>
        <w:rPr>
          <w:rFonts w:ascii="宋体"/>
          <w:sz w:val="28"/>
        </w:rPr>
      </w:pPr>
    </w:p>
    <w:p>
      <w:pPr>
        <w:pStyle w:val="4"/>
        <w:rPr>
          <w:rFonts w:hint="eastAsia" w:ascii="宋体" w:eastAsia="宋体"/>
        </w:rPr>
      </w:pPr>
      <w:r>
        <w:rPr>
          <w:rFonts w:hint="eastAsia" w:ascii="宋体" w:eastAsia="宋体"/>
          <w:spacing w:val="16"/>
          <w:w w:val="110"/>
        </w:rPr>
        <w:t xml:space="preserve">多重继承下 </w:t>
      </w:r>
      <w:r>
        <w:rPr>
          <w:w w:val="110"/>
        </w:rPr>
        <w:t>this</w:t>
      </w:r>
      <w:r>
        <w:rPr>
          <w:spacing w:val="71"/>
          <w:w w:val="110"/>
        </w:rPr>
        <w:t xml:space="preserve"> </w:t>
      </w:r>
      <w:r>
        <w:rPr>
          <w:rFonts w:hint="eastAsia" w:ascii="宋体" w:eastAsia="宋体"/>
          <w:spacing w:val="15"/>
          <w:w w:val="110"/>
        </w:rPr>
        <w:t>指标的调整</w:t>
      </w:r>
    </w:p>
    <w:p>
      <w:pPr>
        <w:pStyle w:val="11"/>
        <w:spacing w:before="7"/>
        <w:rPr>
          <w:rFonts w:ascii="宋体"/>
          <w:sz w:val="24"/>
        </w:rPr>
      </w:pPr>
    </w:p>
    <w:p>
      <w:pPr>
        <w:spacing w:before="0" w:line="374" w:lineRule="auto"/>
        <w:ind w:left="2627" w:right="1107" w:firstLine="0"/>
        <w:jc w:val="both"/>
        <w:rPr>
          <w:rFonts w:hint="eastAsia" w:ascii="宋体" w:eastAsia="宋体"/>
          <w:sz w:val="18"/>
        </w:rPr>
      </w:pPr>
      <w:r>
        <w:rPr>
          <w:rFonts w:hint="eastAsia" w:ascii="宋体" w:eastAsia="宋体"/>
          <w:sz w:val="18"/>
        </w:rPr>
        <w:t xml:space="preserve">上面所讨论的 </w:t>
      </w:r>
      <w:r>
        <w:rPr>
          <w:rFonts w:ascii="Times New Roman" w:eastAsia="Times New Roman"/>
          <w:sz w:val="18"/>
        </w:rPr>
        <w:t>(1),(2),(3),(4)</w:t>
      </w:r>
      <w:r>
        <w:rPr>
          <w:rFonts w:ascii="Times New Roman" w:eastAsia="Times New Roman"/>
          <w:spacing w:val="11"/>
          <w:sz w:val="18"/>
        </w:rPr>
        <w:t xml:space="preserve"> </w:t>
      </w:r>
      <w:r>
        <w:rPr>
          <w:rFonts w:hint="eastAsia" w:ascii="宋体" w:eastAsia="宋体"/>
          <w:spacing w:val="1"/>
          <w:sz w:val="18"/>
        </w:rPr>
        <w:t xml:space="preserve">不就是以 </w:t>
      </w:r>
      <w:r>
        <w:rPr>
          <w:rFonts w:ascii="Times New Roman" w:eastAsia="Times New Roman"/>
          <w:sz w:val="18"/>
        </w:rPr>
        <w:t>base</w:t>
      </w:r>
      <w:r>
        <w:rPr>
          <w:rFonts w:ascii="Times New Roman" w:eastAsia="Times New Roman"/>
          <w:spacing w:val="38"/>
          <w:sz w:val="18"/>
        </w:rPr>
        <w:t xml:space="preserve"> </w:t>
      </w:r>
      <w:r>
        <w:rPr>
          <w:rFonts w:ascii="Times New Roman" w:eastAsia="Times New Roman"/>
          <w:sz w:val="18"/>
        </w:rPr>
        <w:t>type</w:t>
      </w:r>
      <w:r>
        <w:rPr>
          <w:rFonts w:ascii="Times New Roman" w:eastAsia="Times New Roman"/>
          <w:spacing w:val="37"/>
          <w:sz w:val="18"/>
        </w:rPr>
        <w:t xml:space="preserve"> </w:t>
      </w:r>
      <w:r>
        <w:rPr>
          <w:rFonts w:ascii="Times New Roman" w:eastAsia="Times New Roman"/>
          <w:sz w:val="18"/>
        </w:rPr>
        <w:t>pointer</w:t>
      </w:r>
      <w:r>
        <w:rPr>
          <w:rFonts w:ascii="Times New Roman" w:eastAsia="Times New Roman"/>
          <w:spacing w:val="10"/>
          <w:sz w:val="18"/>
        </w:rPr>
        <w:t xml:space="preserve"> </w:t>
      </w:r>
      <w:r>
        <w:rPr>
          <w:rFonts w:hint="eastAsia" w:ascii="宋体" w:eastAsia="宋体"/>
          <w:sz w:val="18"/>
        </w:rPr>
        <w:t xml:space="preserve">指向 </w:t>
      </w:r>
      <w:r>
        <w:rPr>
          <w:rFonts w:ascii="Times New Roman" w:eastAsia="Times New Roman"/>
          <w:sz w:val="18"/>
        </w:rPr>
        <w:t>derived</w:t>
      </w:r>
      <w:r>
        <w:rPr>
          <w:rFonts w:ascii="Times New Roman" w:eastAsia="Times New Roman"/>
          <w:spacing w:val="45"/>
          <w:sz w:val="18"/>
        </w:rPr>
        <w:t xml:space="preserve"> </w:t>
      </w:r>
      <w:r>
        <w:rPr>
          <w:rFonts w:ascii="Times New Roman" w:eastAsia="Times New Roman"/>
          <w:sz w:val="18"/>
        </w:rPr>
        <w:t>type</w:t>
      </w:r>
      <w:r>
        <w:rPr>
          <w:rFonts w:ascii="Times New Roman" w:eastAsia="Times New Roman"/>
          <w:spacing w:val="45"/>
          <w:sz w:val="18"/>
        </w:rPr>
        <w:t xml:space="preserve"> </w:t>
      </w:r>
      <w:r>
        <w:rPr>
          <w:rFonts w:ascii="Times New Roman" w:eastAsia="Times New Roman"/>
          <w:sz w:val="18"/>
        </w:rPr>
        <w:t>object</w:t>
      </w:r>
      <w:r>
        <w:rPr>
          <w:rFonts w:ascii="Times New Roman" w:eastAsia="Times New Roman"/>
          <w:spacing w:val="1"/>
          <w:sz w:val="18"/>
        </w:rPr>
        <w:t xml:space="preserve"> </w:t>
      </w:r>
      <w:r>
        <w:rPr>
          <w:rFonts w:hint="eastAsia" w:ascii="宋体" w:eastAsia="宋体"/>
          <w:sz w:val="18"/>
        </w:rPr>
        <w:t xml:space="preserve">所发生的种种状况吗！由于 </w:t>
      </w:r>
      <w:r>
        <w:rPr>
          <w:rFonts w:ascii="Times New Roman" w:eastAsia="Times New Roman"/>
          <w:i/>
          <w:sz w:val="18"/>
        </w:rPr>
        <w:t>this</w:t>
      </w:r>
      <w:r>
        <w:rPr>
          <w:rFonts w:ascii="Times New Roman" w:eastAsia="Times New Roman"/>
          <w:i/>
          <w:spacing w:val="11"/>
          <w:sz w:val="18"/>
        </w:rPr>
        <w:t xml:space="preserve"> </w:t>
      </w:r>
      <w:r>
        <w:rPr>
          <w:rFonts w:hint="eastAsia" w:ascii="宋体" w:eastAsia="宋体"/>
          <w:spacing w:val="1"/>
          <w:sz w:val="18"/>
        </w:rPr>
        <w:t xml:space="preserve">指标是沟通 </w:t>
      </w:r>
      <w:r>
        <w:rPr>
          <w:rFonts w:ascii="Times New Roman" w:eastAsia="Times New Roman"/>
          <w:sz w:val="18"/>
        </w:rPr>
        <w:t>member</w:t>
      </w:r>
      <w:r>
        <w:rPr>
          <w:rFonts w:ascii="Times New Roman" w:eastAsia="Times New Roman"/>
          <w:spacing w:val="40"/>
          <w:sz w:val="18"/>
        </w:rPr>
        <w:t xml:space="preserve"> </w:t>
      </w:r>
      <w:r>
        <w:rPr>
          <w:rFonts w:ascii="Times New Roman" w:eastAsia="Times New Roman"/>
          <w:sz w:val="18"/>
        </w:rPr>
        <w:t>functions</w:t>
      </w:r>
      <w:r>
        <w:rPr>
          <w:rFonts w:ascii="Times New Roman" w:eastAsia="Times New Roman"/>
          <w:spacing w:val="11"/>
          <w:sz w:val="18"/>
        </w:rPr>
        <w:t xml:space="preserve"> </w:t>
      </w:r>
      <w:r>
        <w:rPr>
          <w:rFonts w:hint="eastAsia" w:ascii="宋体" w:eastAsia="宋体"/>
          <w:spacing w:val="4"/>
          <w:sz w:val="18"/>
        </w:rPr>
        <w:t xml:space="preserve">和 </w:t>
      </w:r>
      <w:r>
        <w:rPr>
          <w:rFonts w:ascii="Times New Roman" w:eastAsia="Times New Roman"/>
          <w:sz w:val="18"/>
        </w:rPr>
        <w:t>data</w:t>
      </w:r>
      <w:r>
        <w:rPr>
          <w:rFonts w:ascii="Times New Roman" w:eastAsia="Times New Roman"/>
          <w:spacing w:val="44"/>
          <w:sz w:val="18"/>
        </w:rPr>
        <w:t xml:space="preserve"> </w:t>
      </w:r>
      <w:r>
        <w:rPr>
          <w:rFonts w:ascii="Times New Roman" w:eastAsia="Times New Roman"/>
          <w:sz w:val="18"/>
        </w:rPr>
        <w:t>members</w:t>
      </w:r>
      <w:r>
        <w:rPr>
          <w:rFonts w:ascii="Times New Roman" w:eastAsia="Times New Roman"/>
          <w:spacing w:val="1"/>
          <w:sz w:val="18"/>
        </w:rPr>
        <w:t xml:space="preserve"> </w:t>
      </w:r>
      <w:r>
        <w:rPr>
          <w:rFonts w:hint="eastAsia" w:ascii="宋体" w:eastAsia="宋体"/>
          <w:sz w:val="18"/>
        </w:rPr>
        <w:t xml:space="preserve">的桥梁，因此在某些情况下，编译器就必须调整 </w:t>
      </w:r>
      <w:r>
        <w:rPr>
          <w:rFonts w:ascii="Times New Roman" w:eastAsia="Times New Roman"/>
          <w:i/>
          <w:sz w:val="18"/>
        </w:rPr>
        <w:t>this</w:t>
      </w:r>
      <w:r>
        <w:rPr>
          <w:rFonts w:ascii="Times New Roman" w:eastAsia="Times New Roman"/>
          <w:i/>
          <w:spacing w:val="7"/>
          <w:sz w:val="18"/>
        </w:rPr>
        <w:t xml:space="preserve"> </w:t>
      </w:r>
      <w:r>
        <w:rPr>
          <w:rFonts w:hint="eastAsia" w:ascii="宋体" w:eastAsia="宋体"/>
          <w:sz w:val="18"/>
        </w:rPr>
        <w:t>指标。从下图我们可以清楚</w:t>
      </w:r>
      <w:r>
        <w:rPr>
          <w:rFonts w:hint="eastAsia" w:ascii="宋体" w:eastAsia="宋体"/>
          <w:spacing w:val="1"/>
          <w:sz w:val="18"/>
        </w:rPr>
        <w:t xml:space="preserve">看出 </w:t>
      </w:r>
      <w:r>
        <w:rPr>
          <w:rFonts w:ascii="Times New Roman" w:eastAsia="Times New Roman"/>
          <w:i/>
          <w:sz w:val="18"/>
        </w:rPr>
        <w:t>this</w:t>
      </w:r>
      <w:r>
        <w:rPr>
          <w:rFonts w:ascii="Times New Roman" w:eastAsia="Times New Roman"/>
          <w:i/>
          <w:spacing w:val="2"/>
          <w:sz w:val="18"/>
        </w:rPr>
        <w:t xml:space="preserve"> </w:t>
      </w:r>
      <w:r>
        <w:rPr>
          <w:rFonts w:hint="eastAsia" w:ascii="宋体" w:eastAsia="宋体"/>
          <w:sz w:val="18"/>
        </w:rPr>
        <w:t>指标应该怎么调整。</w:t>
      </w:r>
      <w:r>
        <w:rPr>
          <w:rFonts w:ascii="Times New Roman" w:eastAsia="Times New Roman"/>
          <w:sz w:val="18"/>
        </w:rPr>
        <w:t>C+</w:t>
      </w:r>
      <w:r>
        <w:rPr>
          <w:rFonts w:ascii="Times New Roman" w:eastAsia="Times New Roman"/>
          <w:spacing w:val="21"/>
          <w:sz w:val="18"/>
        </w:rPr>
        <w:t xml:space="preserve">+ </w:t>
      </w:r>
      <w:r>
        <w:rPr>
          <w:rFonts w:hint="eastAsia" w:ascii="宋体" w:eastAsia="宋体"/>
          <w:sz w:val="18"/>
        </w:rPr>
        <w:t>编译器只要把这样的调整策略实作出来即可。</w:t>
      </w:r>
    </w:p>
    <w:p>
      <w:pPr>
        <w:pStyle w:val="11"/>
        <w:rPr>
          <w:rFonts w:ascii="宋体"/>
          <w:sz w:val="20"/>
        </w:rPr>
      </w:pPr>
    </w:p>
    <w:p>
      <w:pPr>
        <w:pStyle w:val="11"/>
        <w:rPr>
          <w:rFonts w:ascii="宋体"/>
          <w:sz w:val="20"/>
        </w:rPr>
      </w:pPr>
    </w:p>
    <w:p>
      <w:pPr>
        <w:pStyle w:val="11"/>
        <w:rPr>
          <w:rFonts w:ascii="宋体"/>
          <w:sz w:val="20"/>
        </w:rPr>
      </w:pPr>
    </w:p>
    <w:p>
      <w:pPr>
        <w:pStyle w:val="11"/>
        <w:spacing w:before="3"/>
        <w:rPr>
          <w:rFonts w:ascii="宋体"/>
          <w:sz w:val="15"/>
        </w:rPr>
      </w:pPr>
    </w:p>
    <w:p>
      <w:pPr>
        <w:spacing w:before="95"/>
        <w:ind w:left="0" w:right="390" w:firstLine="0"/>
        <w:jc w:val="right"/>
        <w:rPr>
          <w:rFonts w:ascii="Arial"/>
          <w:b/>
          <w:sz w:val="20"/>
        </w:rPr>
      </w:pPr>
      <w:r>
        <w:rPr>
          <w:rFonts w:ascii="Arial"/>
          <w:b/>
          <w:sz w:val="20"/>
        </w:rPr>
        <w:t>135</w:t>
      </w:r>
    </w:p>
    <w:p>
      <w:pPr>
        <w:spacing w:after="0"/>
        <w:jc w:val="right"/>
        <w:rPr>
          <w:rFonts w:ascii="Arial"/>
          <w:sz w:val="20"/>
        </w:rPr>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2494" o:spid="_x0000_s2494" o:spt="1" style="position:absolute;left:0pt;margin-left:131.9pt;margin-top:18.85pt;height:0.7pt;width:323pt;mso-position-horizontal-relative:page;mso-wrap-distance-bottom:0pt;mso-wrap-distance-top:0pt;z-index:-251266048;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2"/>
        </w:rPr>
      </w:pPr>
    </w:p>
    <w:p>
      <w:pPr>
        <w:spacing w:after="0"/>
        <w:rPr>
          <w:rFonts w:ascii="宋体"/>
          <w:sz w:val="22"/>
        </w:rPr>
        <w:sectPr>
          <w:pgSz w:w="10320" w:h="13220"/>
          <w:pgMar w:top="580" w:right="80" w:bottom="280" w:left="40" w:header="720" w:footer="720" w:gutter="0"/>
          <w:cols w:space="720" w:num="1"/>
        </w:sectPr>
      </w:pPr>
    </w:p>
    <w:p>
      <w:pPr>
        <w:pStyle w:val="11"/>
        <w:spacing w:before="10"/>
        <w:rPr>
          <w:rFonts w:ascii="宋体"/>
          <w:sz w:val="24"/>
        </w:rPr>
      </w:pPr>
    </w:p>
    <w:p>
      <w:pPr>
        <w:pStyle w:val="7"/>
        <w:ind w:left="5099"/>
      </w:pPr>
      <w:r>
        <w:pict>
          <v:group id="_x0000_s2495" o:spid="_x0000_s2495" o:spt="203" style="position:absolute;left:0pt;margin-left:260.55pt;margin-top:2.45pt;height:76.8pt;width:50.2pt;mso-position-horizontal-relative:page;z-index:-251467776;mso-width-relative:page;mso-height-relative:page;" coordorigin="5211,49" coordsize="1004,1536">
            <o:lock v:ext="edit"/>
            <v:shape id="_x0000_s2496" o:spid="_x0000_s2496" style="position:absolute;left:5994;top:105;height:1423;width:214;" filled="f" stroked="t" coordorigin="5994,106" coordsize="214,1423" path="m6208,106l6101,149,6101,795,5994,839,6101,882,6101,1485,6208,1528e">
              <v:path arrowok="t"/>
              <v:fill on="f" focussize="0,0"/>
              <v:stroke weight="0.593385826771654pt" color="#000000"/>
              <v:imagedata o:title=""/>
              <o:lock v:ext="edit"/>
            </v:shape>
            <v:line id="_x0000_s2497" o:spid="_x0000_s2497" o:spt="20" style="position:absolute;left:5492;top:106;height:0;width:440;" stroked="t" coordsize="21600,21600">
              <v:path arrowok="t"/>
              <v:fill focussize="0,0"/>
              <v:stroke weight="0.593385826771654pt" color="#000000"/>
              <v:imagedata o:title=""/>
              <o:lock v:ext="edit"/>
            </v:line>
            <v:shape id="_x0000_s2498" o:spid="_x0000_s2498" style="position:absolute;left:5211;top:49;height:1485;width:855;" fillcolor="#000000" filled="t" stroked="f" coordorigin="5211,49" coordsize="855,1485" path="m5219,1522l5211,1522,5211,1534,5219,1534,5219,1522xm5266,1522l5255,1522,5255,1534,5266,1534,5266,1522xm5314,1522l5302,1522,5302,1534,5314,1534,5314,1522xm5361,1522l5350,1522,5350,1534,5361,1534,5361,1522xm5409,1522l5397,1522,5397,1534,5409,1534,5409,1522xm5457,1522l5445,1522,5445,1534,5457,1534,5457,1522xm5504,1522l5492,1522,5492,1534,5504,1534,5504,1522xm5552,1522l5540,1522,5540,1534,5552,1534,5552,1522xm5599,1522l5587,1522,5587,1534,5599,1534,5599,1522xm5647,1522l5635,1522,5635,1534,5647,1534,5647,1522xm5694,1522l5682,1522,5682,1534,5694,1534,5694,1522xm5742,1522l5730,1522,5730,1534,5742,1534,5742,1522xm5789,1522l5778,1522,5778,1534,5789,1534,5789,1522xm5837,1522l5825,1522,5825,1534,5837,1534,5837,1522xm5884,1522l5873,1522,5873,1534,5884,1534,5884,1522xm6066,106l5884,49,5907,106,5884,162,6066,106xe">
              <v:path arrowok="t"/>
              <v:fill on="t" focussize="0,0"/>
              <v:stroke on="f"/>
              <v:imagedata o:title=""/>
              <o:lock v:ext="edit"/>
            </v:shape>
            <v:shape id="_x0000_s2499" o:spid="_x0000_s2499" o:spt="75" type="#_x0000_t75" style="position:absolute;left:5920;top:1471;height:113;width:217;" filled="f" stroked="f" coordsize="21600,21600">
              <v:path/>
              <v:fill on="f" focussize="0,0"/>
              <v:stroke on="f"/>
              <v:imagedata r:id="rId52" o:title=""/>
              <o:lock v:ext="edit" aspectratio="t"/>
            </v:shape>
          </v:group>
        </w:pict>
      </w:r>
      <w:r>
        <w:t>this</w:t>
      </w:r>
    </w:p>
    <w:p>
      <w:pPr>
        <w:pStyle w:val="11"/>
        <w:rPr>
          <w:rFonts w:ascii="Times New Roman"/>
          <w:sz w:val="20"/>
        </w:rPr>
      </w:pPr>
    </w:p>
    <w:p>
      <w:pPr>
        <w:pStyle w:val="11"/>
        <w:spacing w:before="5"/>
        <w:rPr>
          <w:rFonts w:ascii="Times New Roman"/>
        </w:rPr>
      </w:pPr>
    </w:p>
    <w:p>
      <w:pPr>
        <w:pStyle w:val="11"/>
        <w:spacing w:line="256" w:lineRule="auto"/>
        <w:ind w:left="5185" w:right="-17"/>
        <w:rPr>
          <w:rFonts w:ascii="Arial MT"/>
        </w:rPr>
      </w:pPr>
      <w:r>
        <w:rPr>
          <w:rFonts w:ascii="Arial MT"/>
          <w:w w:val="105"/>
        </w:rPr>
        <w:t>CPoint3d</w:t>
      </w:r>
      <w:r>
        <w:rPr>
          <w:rFonts w:ascii="Arial MT"/>
          <w:spacing w:val="-44"/>
          <w:w w:val="105"/>
        </w:rPr>
        <w:t xml:space="preserve"> </w:t>
      </w:r>
      <w:r>
        <w:rPr>
          <w:rFonts w:ascii="Arial MT"/>
          <w:spacing w:val="-1"/>
          <w:w w:val="105"/>
        </w:rPr>
        <w:t>subobject</w:t>
      </w:r>
    </w:p>
    <w:p>
      <w:pPr>
        <w:pStyle w:val="11"/>
        <w:spacing w:before="7"/>
        <w:rPr>
          <w:rFonts w:ascii="Arial MT"/>
          <w:sz w:val="17"/>
        </w:rPr>
      </w:pPr>
    </w:p>
    <w:p>
      <w:pPr>
        <w:pStyle w:val="11"/>
        <w:spacing w:line="230" w:lineRule="auto"/>
        <w:ind w:left="3102" w:right="46"/>
        <w:rPr>
          <w:rFonts w:hint="eastAsia" w:ascii="宋体" w:eastAsia="宋体"/>
        </w:rPr>
      </w:pPr>
      <w:r>
        <w:rPr>
          <w:rFonts w:hint="eastAsia" w:ascii="宋体" w:eastAsia="宋体"/>
          <w:spacing w:val="-2"/>
        </w:rPr>
        <w:t xml:space="preserve">如果將 </w:t>
      </w:r>
      <w:r>
        <w:rPr>
          <w:rFonts w:ascii="Times New Roman" w:eastAsia="Times New Roman"/>
        </w:rPr>
        <w:t>CVertex3d*</w:t>
      </w:r>
      <w:r>
        <w:rPr>
          <w:rFonts w:ascii="Times New Roman" w:eastAsia="Times New Roman"/>
          <w:spacing w:val="26"/>
        </w:rPr>
        <w:t xml:space="preserve"> </w:t>
      </w:r>
      <w:r>
        <w:rPr>
          <w:rFonts w:hint="eastAsia" w:ascii="宋体" w:eastAsia="宋体"/>
        </w:rPr>
        <w:t xml:space="preserve">轉型為 </w:t>
      </w:r>
      <w:r>
        <w:rPr>
          <w:rFonts w:ascii="Times New Roman" w:eastAsia="Times New Roman"/>
        </w:rPr>
        <w:t>CVertex*</w:t>
      </w:r>
      <w:r>
        <w:rPr>
          <w:rFonts w:hint="eastAsia" w:ascii="宋体" w:eastAsia="宋体"/>
        </w:rPr>
        <w:t>，</w:t>
      </w:r>
      <w:r>
        <w:rPr>
          <w:rFonts w:hint="eastAsia" w:ascii="宋体" w:eastAsia="宋体"/>
          <w:spacing w:val="-77"/>
        </w:rPr>
        <w:t xml:space="preserve"> </w:t>
      </w:r>
      <w:r>
        <w:rPr>
          <w:rFonts w:ascii="Times New Roman" w:eastAsia="Times New Roman"/>
          <w:w w:val="105"/>
        </w:rPr>
        <w:t>this</w:t>
      </w:r>
      <w:r>
        <w:rPr>
          <w:rFonts w:ascii="Times New Roman" w:eastAsia="Times New Roman"/>
          <w:spacing w:val="1"/>
          <w:w w:val="105"/>
        </w:rPr>
        <w:t xml:space="preserve"> </w:t>
      </w:r>
      <w:r>
        <w:rPr>
          <w:rFonts w:hint="eastAsia" w:ascii="宋体" w:eastAsia="宋体"/>
          <w:w w:val="105"/>
        </w:rPr>
        <w:t>指標就應該移到這裡。</w:t>
      </w:r>
    </w:p>
    <w:p>
      <w:pPr>
        <w:pStyle w:val="11"/>
        <w:spacing w:before="100"/>
        <w:ind w:left="317"/>
        <w:rPr>
          <w:rFonts w:ascii="Arial MT"/>
        </w:rPr>
      </w:pPr>
      <w:r>
        <w:br w:type="column"/>
      </w:r>
      <w:r>
        <w:rPr>
          <w:rFonts w:ascii="Arial MT"/>
          <w:spacing w:val="-2"/>
          <w:w w:val="105"/>
        </w:rPr>
        <w:t>CVertex3d</w:t>
      </w:r>
      <w:r>
        <w:rPr>
          <w:rFonts w:ascii="Arial MT"/>
          <w:spacing w:val="-10"/>
          <w:w w:val="105"/>
        </w:rPr>
        <w:t xml:space="preserve"> </w:t>
      </w:r>
      <w:r>
        <w:rPr>
          <w:rFonts w:ascii="Arial MT"/>
          <w:spacing w:val="-1"/>
          <w:w w:val="105"/>
        </w:rPr>
        <w:t>object</w:t>
      </w:r>
    </w:p>
    <w:p>
      <w:pPr>
        <w:pStyle w:val="11"/>
        <w:rPr>
          <w:rFonts w:ascii="Arial MT"/>
          <w:sz w:val="18"/>
        </w:rPr>
      </w:pPr>
      <w:r>
        <w:br w:type="column"/>
      </w:r>
    </w:p>
    <w:p>
      <w:pPr>
        <w:pStyle w:val="11"/>
        <w:rPr>
          <w:rFonts w:ascii="Arial MT"/>
          <w:sz w:val="18"/>
        </w:rPr>
      </w:pPr>
    </w:p>
    <w:p>
      <w:pPr>
        <w:pStyle w:val="11"/>
        <w:rPr>
          <w:rFonts w:ascii="Arial MT"/>
          <w:sz w:val="18"/>
        </w:rPr>
      </w:pPr>
    </w:p>
    <w:p>
      <w:pPr>
        <w:pStyle w:val="11"/>
        <w:spacing w:before="6"/>
        <w:rPr>
          <w:rFonts w:ascii="Arial MT"/>
        </w:rPr>
      </w:pPr>
    </w:p>
    <w:p>
      <w:pPr>
        <w:pStyle w:val="11"/>
        <w:spacing w:line="264" w:lineRule="auto"/>
        <w:ind w:left="254" w:right="1644"/>
        <w:rPr>
          <w:rFonts w:ascii="Arial MT"/>
        </w:rPr>
      </w:pPr>
      <w:r>
        <w:pict>
          <v:shape id="_x0000_s2500" o:spid="_x0000_s2500" style="position:absolute;left:0pt;margin-left:381.85pt;margin-top:-19.35pt;height:53.35pt;width:7pt;mso-position-horizontal-relative:page;z-index:251732992;mso-width-relative:page;mso-height-relative:page;" filled="f" stroked="t" coordorigin="7637,-387" coordsize="140,1067" path="m7637,-387l7707,-355,7707,130,7777,162,7707,195,7707,647,7637,680e">
            <v:path arrowok="t"/>
            <v:fill on="f" focussize="0,0"/>
            <v:stroke weight="0.593385826771654pt" color="#000000"/>
            <v:imagedata o:title=""/>
            <o:lock v:ext="edit"/>
          </v:shape>
        </w:pict>
      </w:r>
      <w:r>
        <w:pict>
          <v:shape id="_x0000_s2501" o:spid="_x0000_s2501" o:spt="202" type="#_x0000_t202" style="position:absolute;left:0pt;margin-left:313.95pt;margin-top:-19.35pt;height:124.35pt;width:65.25pt;mso-position-horizontal-relative:page;z-index:251734016;mso-width-relative:page;mso-height-relative:page;" filled="f" stroked="f" coordsize="21600,21600">
            <v:path/>
            <v:fill on="f" focussize="0,0"/>
            <v:stroke on="f" joinstyle="miter"/>
            <v:imagedata o:title=""/>
            <o:lock v:ext="edit"/>
            <v:textbox inset="0mm,0mm,0mm,0mm">
              <w:txbxContent>
                <w:tbl>
                  <w:tblPr>
                    <w:tblStyle w:val="12"/>
                    <w:tblW w:w="0" w:type="auto"/>
                    <w:tblInd w:w="30" w:type="dxa"/>
                    <w:tblBorders>
                      <w:top w:val="single" w:color="000000" w:sz="24" w:space="0"/>
                      <w:left w:val="single" w:color="000000" w:sz="24" w:space="0"/>
                      <w:bottom w:val="single" w:color="000000" w:sz="24" w:space="0"/>
                      <w:right w:val="single" w:color="000000" w:sz="24" w:space="0"/>
                      <w:insideH w:val="single" w:color="000000" w:sz="24" w:space="0"/>
                      <w:insideV w:val="single" w:color="000000" w:sz="24" w:space="0"/>
                    </w:tblBorders>
                    <w:tblLayout w:type="fixed"/>
                    <w:tblCellMar>
                      <w:top w:w="0" w:type="dxa"/>
                      <w:left w:w="0" w:type="dxa"/>
                      <w:bottom w:w="0" w:type="dxa"/>
                      <w:right w:w="0" w:type="dxa"/>
                    </w:tblCellMar>
                  </w:tblPr>
                  <w:tblGrid>
                    <w:gridCol w:w="1233"/>
                  </w:tblGrid>
                  <w:tr>
                    <w:tblPrEx>
                      <w:tblBorders>
                        <w:top w:val="single" w:color="000000" w:sz="24" w:space="0"/>
                        <w:left w:val="single" w:color="000000" w:sz="24" w:space="0"/>
                        <w:bottom w:val="single" w:color="000000" w:sz="24" w:space="0"/>
                        <w:right w:val="single" w:color="000000" w:sz="24" w:space="0"/>
                        <w:insideH w:val="single" w:color="000000" w:sz="24" w:space="0"/>
                        <w:insideV w:val="single" w:color="000000" w:sz="24" w:space="0"/>
                      </w:tblBorders>
                      <w:tblCellMar>
                        <w:top w:w="0" w:type="dxa"/>
                        <w:left w:w="0" w:type="dxa"/>
                        <w:bottom w:w="0" w:type="dxa"/>
                        <w:right w:w="0" w:type="dxa"/>
                      </w:tblCellMar>
                    </w:tblPrEx>
                    <w:trPr>
                      <w:trHeight w:val="277" w:hRule="atLeast"/>
                    </w:trPr>
                    <w:tc>
                      <w:tcPr>
                        <w:tcW w:w="1233" w:type="dxa"/>
                        <w:tcBorders>
                          <w:bottom w:val="double" w:color="000000" w:sz="2" w:space="0"/>
                        </w:tcBorders>
                      </w:tcPr>
                      <w:p>
                        <w:pPr>
                          <w:pStyle w:val="16"/>
                          <w:spacing w:before="0" w:line="213" w:lineRule="exact"/>
                          <w:ind w:left="437" w:right="389"/>
                          <w:jc w:val="center"/>
                          <w:rPr>
                            <w:rFonts w:ascii="Times New Roman"/>
                            <w:sz w:val="19"/>
                          </w:rPr>
                        </w:pPr>
                        <w:r>
                          <w:rPr>
                            <w:rFonts w:ascii="Times New Roman"/>
                            <w:sz w:val="19"/>
                          </w:rPr>
                          <w:t>vptr</w:t>
                        </w:r>
                      </w:p>
                    </w:tc>
                  </w:tr>
                  <w:tr>
                    <w:tblPrEx>
                      <w:tblBorders>
                        <w:top w:val="single" w:color="000000" w:sz="24" w:space="0"/>
                        <w:left w:val="single" w:color="000000" w:sz="24" w:space="0"/>
                        <w:bottom w:val="single" w:color="000000" w:sz="24" w:space="0"/>
                        <w:right w:val="single" w:color="000000" w:sz="24" w:space="0"/>
                        <w:insideH w:val="single" w:color="000000" w:sz="24" w:space="0"/>
                        <w:insideV w:val="single" w:color="000000" w:sz="24" w:space="0"/>
                      </w:tblBorders>
                      <w:tblCellMar>
                        <w:top w:w="0" w:type="dxa"/>
                        <w:left w:w="0" w:type="dxa"/>
                        <w:bottom w:w="0" w:type="dxa"/>
                        <w:right w:w="0" w:type="dxa"/>
                      </w:tblCellMar>
                    </w:tblPrEx>
                    <w:trPr>
                      <w:trHeight w:val="310" w:hRule="atLeast"/>
                    </w:trPr>
                    <w:tc>
                      <w:tcPr>
                        <w:tcW w:w="1233" w:type="dxa"/>
                        <w:tcBorders>
                          <w:top w:val="double" w:color="000000" w:sz="2" w:space="0"/>
                          <w:bottom w:val="double" w:color="000000" w:sz="2" w:space="0"/>
                        </w:tcBorders>
                      </w:tcPr>
                      <w:p>
                        <w:pPr>
                          <w:pStyle w:val="16"/>
                          <w:spacing w:before="26"/>
                          <w:ind w:left="437" w:right="386"/>
                          <w:jc w:val="center"/>
                          <w:rPr>
                            <w:rFonts w:ascii="Times New Roman"/>
                            <w:sz w:val="19"/>
                          </w:rPr>
                        </w:pPr>
                        <w:r>
                          <w:rPr>
                            <w:rFonts w:ascii="Times New Roman"/>
                            <w:sz w:val="19"/>
                          </w:rPr>
                          <w:t>_x</w:t>
                        </w:r>
                      </w:p>
                    </w:tc>
                  </w:tr>
                  <w:tr>
                    <w:tblPrEx>
                      <w:tblBorders>
                        <w:top w:val="single" w:color="000000" w:sz="24" w:space="0"/>
                        <w:left w:val="single" w:color="000000" w:sz="24" w:space="0"/>
                        <w:bottom w:val="single" w:color="000000" w:sz="24" w:space="0"/>
                        <w:right w:val="single" w:color="000000" w:sz="24" w:space="0"/>
                        <w:insideH w:val="single" w:color="000000" w:sz="24" w:space="0"/>
                        <w:insideV w:val="single" w:color="000000" w:sz="24" w:space="0"/>
                      </w:tblBorders>
                      <w:tblCellMar>
                        <w:top w:w="0" w:type="dxa"/>
                        <w:left w:w="0" w:type="dxa"/>
                        <w:bottom w:w="0" w:type="dxa"/>
                        <w:right w:w="0" w:type="dxa"/>
                      </w:tblCellMar>
                    </w:tblPrEx>
                    <w:trPr>
                      <w:trHeight w:val="310" w:hRule="atLeast"/>
                    </w:trPr>
                    <w:tc>
                      <w:tcPr>
                        <w:tcW w:w="1233" w:type="dxa"/>
                        <w:tcBorders>
                          <w:top w:val="double" w:color="000000" w:sz="2" w:space="0"/>
                          <w:bottom w:val="double" w:color="000000" w:sz="2" w:space="0"/>
                        </w:tcBorders>
                      </w:tcPr>
                      <w:p>
                        <w:pPr>
                          <w:pStyle w:val="16"/>
                          <w:spacing w:before="26"/>
                          <w:ind w:left="437" w:right="386"/>
                          <w:jc w:val="center"/>
                          <w:rPr>
                            <w:rFonts w:ascii="Times New Roman"/>
                            <w:sz w:val="19"/>
                          </w:rPr>
                        </w:pPr>
                        <w:r>
                          <w:rPr>
                            <w:rFonts w:ascii="Times New Roman"/>
                            <w:sz w:val="19"/>
                          </w:rPr>
                          <w:t>_y</w:t>
                        </w:r>
                      </w:p>
                    </w:tc>
                  </w:tr>
                  <w:tr>
                    <w:tblPrEx>
                      <w:tblBorders>
                        <w:top w:val="single" w:color="000000" w:sz="24" w:space="0"/>
                        <w:left w:val="single" w:color="000000" w:sz="24" w:space="0"/>
                        <w:bottom w:val="single" w:color="000000" w:sz="24" w:space="0"/>
                        <w:right w:val="single" w:color="000000" w:sz="24" w:space="0"/>
                        <w:insideH w:val="single" w:color="000000" w:sz="24" w:space="0"/>
                        <w:insideV w:val="single" w:color="000000" w:sz="24" w:space="0"/>
                      </w:tblBorders>
                      <w:tblCellMar>
                        <w:top w:w="0" w:type="dxa"/>
                        <w:left w:w="0" w:type="dxa"/>
                        <w:bottom w:w="0" w:type="dxa"/>
                        <w:right w:w="0" w:type="dxa"/>
                      </w:tblCellMar>
                    </w:tblPrEx>
                    <w:trPr>
                      <w:trHeight w:val="270" w:hRule="atLeast"/>
                    </w:trPr>
                    <w:tc>
                      <w:tcPr>
                        <w:tcW w:w="1233" w:type="dxa"/>
                        <w:tcBorders>
                          <w:top w:val="double" w:color="000000" w:sz="2" w:space="0"/>
                          <w:bottom w:val="thinThickMediumGap" w:color="000000" w:sz="12" w:space="0"/>
                        </w:tcBorders>
                      </w:tcPr>
                      <w:p>
                        <w:pPr>
                          <w:pStyle w:val="16"/>
                          <w:spacing w:before="25"/>
                          <w:ind w:left="434" w:right="389"/>
                          <w:jc w:val="center"/>
                          <w:rPr>
                            <w:rFonts w:ascii="Times New Roman"/>
                            <w:sz w:val="19"/>
                          </w:rPr>
                        </w:pPr>
                        <w:r>
                          <w:rPr>
                            <w:rFonts w:ascii="Times New Roman"/>
                            <w:sz w:val="19"/>
                          </w:rPr>
                          <w:t>_z</w:t>
                        </w:r>
                      </w:p>
                    </w:tc>
                  </w:tr>
                  <w:tr>
                    <w:tblPrEx>
                      <w:tblBorders>
                        <w:top w:val="single" w:color="000000" w:sz="24" w:space="0"/>
                        <w:left w:val="single" w:color="000000" w:sz="24" w:space="0"/>
                        <w:bottom w:val="single" w:color="000000" w:sz="24" w:space="0"/>
                        <w:right w:val="single" w:color="000000" w:sz="24" w:space="0"/>
                        <w:insideH w:val="single" w:color="000000" w:sz="24" w:space="0"/>
                        <w:insideV w:val="single" w:color="000000" w:sz="24" w:space="0"/>
                      </w:tblBorders>
                      <w:tblCellMar>
                        <w:top w:w="0" w:type="dxa"/>
                        <w:left w:w="0" w:type="dxa"/>
                        <w:bottom w:w="0" w:type="dxa"/>
                        <w:right w:w="0" w:type="dxa"/>
                      </w:tblCellMar>
                    </w:tblPrEx>
                    <w:trPr>
                      <w:trHeight w:val="305" w:hRule="atLeast"/>
                    </w:trPr>
                    <w:tc>
                      <w:tcPr>
                        <w:tcW w:w="1233" w:type="dxa"/>
                        <w:tcBorders>
                          <w:top w:val="thickThinMediumGap" w:color="000000" w:sz="12" w:space="0"/>
                          <w:left w:val="single" w:color="000000" w:sz="6" w:space="0"/>
                          <w:bottom w:val="double" w:color="000000" w:sz="2" w:space="0"/>
                          <w:right w:val="single" w:color="000000" w:sz="6" w:space="0"/>
                        </w:tcBorders>
                      </w:tcPr>
                      <w:p>
                        <w:pPr>
                          <w:pStyle w:val="16"/>
                          <w:spacing w:before="20"/>
                          <w:ind w:left="300" w:right="252"/>
                          <w:jc w:val="center"/>
                          <w:rPr>
                            <w:rFonts w:ascii="Times New Roman"/>
                            <w:sz w:val="19"/>
                          </w:rPr>
                        </w:pPr>
                        <w:r>
                          <w:rPr>
                            <w:rFonts w:ascii="Times New Roman"/>
                            <w:sz w:val="19"/>
                          </w:rPr>
                          <w:t>vptr</w:t>
                        </w:r>
                      </w:p>
                    </w:tc>
                  </w:tr>
                  <w:tr>
                    <w:tblPrEx>
                      <w:tblBorders>
                        <w:top w:val="single" w:color="000000" w:sz="24" w:space="0"/>
                        <w:left w:val="single" w:color="000000" w:sz="24" w:space="0"/>
                        <w:bottom w:val="single" w:color="000000" w:sz="24" w:space="0"/>
                        <w:right w:val="single" w:color="000000" w:sz="24" w:space="0"/>
                        <w:insideH w:val="single" w:color="000000" w:sz="24" w:space="0"/>
                        <w:insideV w:val="single" w:color="000000" w:sz="24" w:space="0"/>
                      </w:tblBorders>
                      <w:tblCellMar>
                        <w:top w:w="0" w:type="dxa"/>
                        <w:left w:w="0" w:type="dxa"/>
                        <w:bottom w:w="0" w:type="dxa"/>
                        <w:right w:w="0" w:type="dxa"/>
                      </w:tblCellMar>
                    </w:tblPrEx>
                    <w:trPr>
                      <w:trHeight w:val="310" w:hRule="atLeast"/>
                    </w:trPr>
                    <w:tc>
                      <w:tcPr>
                        <w:tcW w:w="1233" w:type="dxa"/>
                        <w:tcBorders>
                          <w:top w:val="double" w:color="000000" w:sz="2" w:space="0"/>
                          <w:left w:val="single" w:color="000000" w:sz="6" w:space="0"/>
                          <w:bottom w:val="double" w:color="000000" w:sz="2" w:space="0"/>
                          <w:right w:val="single" w:color="000000" w:sz="6" w:space="0"/>
                        </w:tcBorders>
                      </w:tcPr>
                      <w:p>
                        <w:pPr>
                          <w:pStyle w:val="16"/>
                          <w:spacing w:before="25"/>
                          <w:ind w:left="302" w:right="250"/>
                          <w:jc w:val="center"/>
                          <w:rPr>
                            <w:rFonts w:ascii="Times New Roman"/>
                            <w:sz w:val="19"/>
                          </w:rPr>
                        </w:pPr>
                        <w:r>
                          <w:rPr>
                            <w:rFonts w:ascii="Times New Roman"/>
                            <w:sz w:val="19"/>
                          </w:rPr>
                          <w:t>next</w:t>
                        </w:r>
                      </w:p>
                    </w:tc>
                  </w:tr>
                  <w:tr>
                    <w:tblPrEx>
                      <w:tblBorders>
                        <w:top w:val="single" w:color="000000" w:sz="24" w:space="0"/>
                        <w:left w:val="single" w:color="000000" w:sz="24" w:space="0"/>
                        <w:bottom w:val="single" w:color="000000" w:sz="24" w:space="0"/>
                        <w:right w:val="single" w:color="000000" w:sz="24" w:space="0"/>
                        <w:insideH w:val="single" w:color="000000" w:sz="24" w:space="0"/>
                        <w:insideV w:val="single" w:color="000000" w:sz="24" w:space="0"/>
                      </w:tblBorders>
                      <w:tblCellMar>
                        <w:top w:w="0" w:type="dxa"/>
                        <w:left w:w="0" w:type="dxa"/>
                        <w:bottom w:w="0" w:type="dxa"/>
                        <w:right w:w="0" w:type="dxa"/>
                      </w:tblCellMar>
                    </w:tblPrEx>
                    <w:trPr>
                      <w:trHeight w:val="318" w:hRule="atLeast"/>
                    </w:trPr>
                    <w:tc>
                      <w:tcPr>
                        <w:tcW w:w="1233" w:type="dxa"/>
                        <w:tcBorders>
                          <w:top w:val="double" w:color="000000" w:sz="2" w:space="0"/>
                          <w:left w:val="single" w:color="000000" w:sz="6" w:space="0"/>
                          <w:bottom w:val="single" w:color="000000" w:sz="6" w:space="0"/>
                          <w:right w:val="single" w:color="000000" w:sz="6" w:space="0"/>
                        </w:tcBorders>
                      </w:tcPr>
                      <w:p>
                        <w:pPr>
                          <w:pStyle w:val="16"/>
                          <w:spacing w:before="24"/>
                          <w:ind w:left="302" w:right="252"/>
                          <w:jc w:val="center"/>
                          <w:rPr>
                            <w:rFonts w:ascii="Times New Roman"/>
                            <w:sz w:val="19"/>
                          </w:rPr>
                        </w:pPr>
                        <w:r>
                          <w:rPr>
                            <w:rFonts w:ascii="Times New Roman"/>
                            <w:sz w:val="19"/>
                          </w:rPr>
                          <w:t>mumble</w:t>
                        </w:r>
                      </w:p>
                    </w:tc>
                  </w:tr>
                </w:tbl>
                <w:p>
                  <w:pPr>
                    <w:pStyle w:val="11"/>
                  </w:pPr>
                </w:p>
              </w:txbxContent>
            </v:textbox>
          </v:shape>
        </w:pict>
      </w:r>
      <w:r>
        <w:rPr>
          <w:rFonts w:ascii="Arial MT"/>
          <w:w w:val="105"/>
        </w:rPr>
        <w:t>CPoint2d</w:t>
      </w:r>
      <w:r>
        <w:rPr>
          <w:rFonts w:ascii="Arial MT"/>
          <w:spacing w:val="-44"/>
          <w:w w:val="105"/>
        </w:rPr>
        <w:t xml:space="preserve"> </w:t>
      </w:r>
      <w:r>
        <w:rPr>
          <w:rFonts w:ascii="Arial MT"/>
          <w:spacing w:val="-1"/>
          <w:w w:val="105"/>
        </w:rPr>
        <w:t>subobject</w:t>
      </w:r>
    </w:p>
    <w:p>
      <w:pPr>
        <w:pStyle w:val="11"/>
        <w:rPr>
          <w:rFonts w:ascii="Arial MT"/>
          <w:sz w:val="18"/>
        </w:rPr>
      </w:pPr>
    </w:p>
    <w:p>
      <w:pPr>
        <w:pStyle w:val="11"/>
        <w:rPr>
          <w:rFonts w:ascii="Arial MT"/>
          <w:sz w:val="18"/>
        </w:rPr>
      </w:pPr>
    </w:p>
    <w:p>
      <w:pPr>
        <w:pStyle w:val="11"/>
        <w:rPr>
          <w:rFonts w:ascii="Arial MT"/>
          <w:sz w:val="18"/>
        </w:rPr>
      </w:pPr>
    </w:p>
    <w:p>
      <w:pPr>
        <w:pStyle w:val="11"/>
        <w:rPr>
          <w:rFonts w:ascii="Arial MT"/>
        </w:rPr>
      </w:pPr>
    </w:p>
    <w:p>
      <w:pPr>
        <w:pStyle w:val="11"/>
        <w:spacing w:line="256" w:lineRule="auto"/>
        <w:ind w:left="254" w:right="1644"/>
        <w:rPr>
          <w:rFonts w:ascii="Arial MT"/>
        </w:rPr>
      </w:pPr>
      <w:r>
        <w:pict>
          <v:shape id="_x0000_s2502" o:spid="_x0000_s2502" style="position:absolute;left:0pt;margin-left:381.85pt;margin-top:-8.7pt;height:35.55pt;width:7pt;mso-position-horizontal-relative:page;z-index:251732992;mso-width-relative:page;mso-height-relative:page;" filled="f" stroked="t" coordorigin="7637,-174" coordsize="140,711" path="m7637,-174l7707,-152,7707,171,7777,191,7707,214,7707,515,7637,537e">
            <v:path arrowok="t"/>
            <v:fill on="f" focussize="0,0"/>
            <v:stroke weight="0.593385826771654pt" color="#000000"/>
            <v:imagedata o:title=""/>
            <o:lock v:ext="edit"/>
          </v:shape>
        </w:pict>
      </w:r>
      <w:r>
        <w:rPr>
          <w:rFonts w:ascii="Arial MT"/>
          <w:w w:val="105"/>
        </w:rPr>
        <w:t>CVertex</w:t>
      </w:r>
      <w:r>
        <w:rPr>
          <w:rFonts w:ascii="Arial MT"/>
          <w:spacing w:val="1"/>
          <w:w w:val="105"/>
        </w:rPr>
        <w:t xml:space="preserve"> </w:t>
      </w:r>
      <w:r>
        <w:rPr>
          <w:rFonts w:ascii="Arial MT"/>
          <w:spacing w:val="-1"/>
          <w:w w:val="105"/>
        </w:rPr>
        <w:t>subobject</w:t>
      </w:r>
    </w:p>
    <w:p>
      <w:pPr>
        <w:spacing w:after="0" w:line="256" w:lineRule="auto"/>
        <w:rPr>
          <w:rFonts w:ascii="Arial MT"/>
        </w:rPr>
        <w:sectPr>
          <w:type w:val="continuous"/>
          <w:pgSz w:w="10320" w:h="13220"/>
          <w:pgMar w:top="580" w:right="80" w:bottom="280" w:left="40" w:header="720" w:footer="720" w:gutter="0"/>
          <w:cols w:equalWidth="0" w:num="3">
            <w:col w:w="5899" w:space="40"/>
            <w:col w:w="1593" w:space="39"/>
            <w:col w:w="2629"/>
          </w:cols>
        </w:sectPr>
      </w:pPr>
    </w:p>
    <w:p>
      <w:pPr>
        <w:pStyle w:val="11"/>
        <w:rPr>
          <w:rFonts w:ascii="Arial MT"/>
          <w:sz w:val="20"/>
        </w:rPr>
      </w:pPr>
    </w:p>
    <w:p>
      <w:pPr>
        <w:pStyle w:val="11"/>
        <w:rPr>
          <w:rFonts w:ascii="Arial MT"/>
          <w:sz w:val="20"/>
        </w:rPr>
      </w:pPr>
    </w:p>
    <w:p>
      <w:pPr>
        <w:pStyle w:val="11"/>
        <w:rPr>
          <w:rFonts w:ascii="Arial MT"/>
          <w:sz w:val="20"/>
        </w:rPr>
      </w:pPr>
    </w:p>
    <w:p>
      <w:pPr>
        <w:pStyle w:val="11"/>
        <w:spacing w:before="9"/>
        <w:rPr>
          <w:rFonts w:ascii="Arial MT"/>
          <w:sz w:val="25"/>
        </w:rPr>
      </w:pPr>
    </w:p>
    <w:p>
      <w:pPr>
        <w:spacing w:before="82" w:line="355" w:lineRule="auto"/>
        <w:ind w:left="2627" w:right="1155" w:hanging="1"/>
        <w:jc w:val="left"/>
        <w:rPr>
          <w:rFonts w:hint="eastAsia" w:ascii="宋体" w:eastAsia="宋体"/>
          <w:sz w:val="18"/>
        </w:rPr>
      </w:pPr>
      <w:r>
        <w:rPr>
          <w:rFonts w:hint="eastAsia" w:ascii="宋体" w:eastAsia="宋体"/>
          <w:sz w:val="18"/>
        </w:rPr>
        <w:t>下面这段码就针对非自然多型（</w:t>
      </w:r>
      <w:r>
        <w:rPr>
          <w:rFonts w:ascii="Times New Roman" w:eastAsia="Times New Roman"/>
          <w:sz w:val="18"/>
        </w:rPr>
        <w:t>unnatural</w:t>
      </w:r>
      <w:r>
        <w:rPr>
          <w:rFonts w:ascii="Times New Roman" w:eastAsia="Times New Roman"/>
          <w:spacing w:val="13"/>
          <w:sz w:val="18"/>
        </w:rPr>
        <w:t xml:space="preserve"> </w:t>
      </w:r>
      <w:r>
        <w:rPr>
          <w:rFonts w:ascii="Times New Roman" w:eastAsia="Times New Roman"/>
          <w:sz w:val="18"/>
        </w:rPr>
        <w:t>polymorphism</w:t>
      </w:r>
      <w:r>
        <w:rPr>
          <w:rFonts w:hint="eastAsia" w:ascii="宋体" w:eastAsia="宋体"/>
          <w:sz w:val="18"/>
        </w:rPr>
        <w:t>）</w:t>
      </w:r>
      <w:r>
        <w:rPr>
          <w:rFonts w:hint="eastAsia" w:ascii="宋体" w:eastAsia="宋体"/>
          <w:spacing w:val="8"/>
          <w:sz w:val="18"/>
        </w:rPr>
        <w:t xml:space="preserve">的 </w:t>
      </w:r>
      <w:r>
        <w:rPr>
          <w:rFonts w:ascii="Times New Roman" w:eastAsia="Times New Roman"/>
          <w:i/>
          <w:sz w:val="18"/>
        </w:rPr>
        <w:t>this</w:t>
      </w:r>
      <w:r>
        <w:rPr>
          <w:rFonts w:ascii="Times New Roman" w:eastAsia="Times New Roman"/>
          <w:i/>
          <w:spacing w:val="14"/>
          <w:sz w:val="18"/>
        </w:rPr>
        <w:t xml:space="preserve"> </w:t>
      </w:r>
      <w:r>
        <w:rPr>
          <w:rFonts w:hint="eastAsia" w:ascii="宋体" w:eastAsia="宋体"/>
          <w:sz w:val="18"/>
        </w:rPr>
        <w:t>指标调整做了一</w:t>
      </w:r>
      <w:r>
        <w:rPr>
          <w:rFonts w:hint="eastAsia" w:ascii="宋体" w:eastAsia="宋体"/>
          <w:spacing w:val="-3"/>
          <w:sz w:val="18"/>
        </w:rPr>
        <w:t xml:space="preserve">个程序层面的模拟。我继续延用图 </w:t>
      </w:r>
      <w:r>
        <w:rPr>
          <w:rFonts w:ascii="Arial Black" w:eastAsia="Arial Black"/>
          <w:sz w:val="18"/>
        </w:rPr>
        <w:t>2.9</w:t>
      </w:r>
      <w:r>
        <w:rPr>
          <w:rFonts w:ascii="Arial Black" w:eastAsia="Arial Black"/>
          <w:spacing w:val="31"/>
          <w:sz w:val="18"/>
        </w:rPr>
        <w:t xml:space="preserve"> </w:t>
      </w:r>
      <w:r>
        <w:rPr>
          <w:rFonts w:hint="eastAsia" w:ascii="宋体" w:eastAsia="宋体"/>
          <w:spacing w:val="1"/>
          <w:sz w:val="18"/>
        </w:rPr>
        <w:t xml:space="preserve">的 </w:t>
      </w:r>
      <w:r>
        <w:rPr>
          <w:rFonts w:ascii="Times New Roman" w:eastAsia="Times New Roman"/>
          <w:sz w:val="18"/>
        </w:rPr>
        <w:t>classes</w:t>
      </w:r>
      <w:r>
        <w:rPr>
          <w:rFonts w:ascii="Times New Roman" w:eastAsia="Times New Roman"/>
          <w:spacing w:val="5"/>
          <w:sz w:val="18"/>
        </w:rPr>
        <w:t xml:space="preserve"> </w:t>
      </w:r>
      <w:r>
        <w:rPr>
          <w:rFonts w:hint="eastAsia" w:ascii="宋体" w:eastAsia="宋体"/>
          <w:sz w:val="18"/>
        </w:rPr>
        <w:t>体系：</w:t>
      </w:r>
    </w:p>
    <w:p>
      <w:pPr>
        <w:pStyle w:val="11"/>
        <w:spacing w:before="7"/>
        <w:rPr>
          <w:rFonts w:ascii="宋体"/>
          <w:sz w:val="21"/>
        </w:rPr>
      </w:pPr>
    </w:p>
    <w:p>
      <w:pPr>
        <w:pStyle w:val="11"/>
        <w:ind w:left="2910"/>
      </w:pPr>
      <w:r>
        <w:t>#0001</w:t>
      </w:r>
      <w:r>
        <w:rPr>
          <w:spacing w:val="58"/>
        </w:rPr>
        <w:t xml:space="preserve"> </w:t>
      </w:r>
      <w:r>
        <w:t>CVertex3d</w:t>
      </w:r>
      <w:r>
        <w:rPr>
          <w:spacing w:val="-6"/>
        </w:rPr>
        <w:t xml:space="preserve"> </w:t>
      </w:r>
      <w:r>
        <w:t>av3d;</w:t>
      </w:r>
    </w:p>
    <w:p>
      <w:pPr>
        <w:pStyle w:val="11"/>
        <w:tabs>
          <w:tab w:val="left" w:pos="4470"/>
          <w:tab w:val="left" w:pos="6466"/>
        </w:tabs>
        <w:spacing w:before="39" w:line="292" w:lineRule="auto"/>
        <w:ind w:left="2910" w:right="1325"/>
      </w:pPr>
      <w:r>
        <w:t>#0002</w:t>
      </w:r>
      <w:r>
        <w:rPr>
          <w:spacing w:val="61"/>
        </w:rPr>
        <w:t xml:space="preserve"> </w:t>
      </w:r>
      <w:r>
        <w:t>CPoint2d</w:t>
      </w:r>
      <w:r>
        <w:rPr>
          <w:spacing w:val="62"/>
        </w:rPr>
        <w:t xml:space="preserve"> </w:t>
      </w:r>
      <w:r>
        <w:t>*p2d</w:t>
      </w:r>
      <w:r>
        <w:rPr>
          <w:spacing w:val="-4"/>
        </w:rPr>
        <w:t xml:space="preserve"> </w:t>
      </w:r>
      <w:r>
        <w:t>=</w:t>
      </w:r>
      <w:r>
        <w:rPr>
          <w:spacing w:val="-3"/>
        </w:rPr>
        <w:t xml:space="preserve"> </w:t>
      </w:r>
      <w:r>
        <w:t>&amp;av3d;</w:t>
      </w:r>
      <w:r>
        <w:tab/>
      </w:r>
      <w:r>
        <w:t>// natural polymorphism</w:t>
      </w:r>
      <w:r>
        <w:rPr>
          <w:spacing w:val="1"/>
        </w:rPr>
        <w:t xml:space="preserve"> </w:t>
      </w:r>
      <w:r>
        <w:t>#0003</w:t>
      </w:r>
      <w:r>
        <w:rPr>
          <w:spacing w:val="61"/>
        </w:rPr>
        <w:t xml:space="preserve"> </w:t>
      </w:r>
      <w:r>
        <w:t>CPoint3d</w:t>
      </w:r>
      <w:r>
        <w:rPr>
          <w:spacing w:val="62"/>
        </w:rPr>
        <w:t xml:space="preserve"> </w:t>
      </w:r>
      <w:r>
        <w:t>*p3d</w:t>
      </w:r>
      <w:r>
        <w:rPr>
          <w:spacing w:val="-4"/>
        </w:rPr>
        <w:t xml:space="preserve"> </w:t>
      </w:r>
      <w:r>
        <w:t>=</w:t>
      </w:r>
      <w:r>
        <w:rPr>
          <w:spacing w:val="-3"/>
        </w:rPr>
        <w:t xml:space="preserve"> </w:t>
      </w:r>
      <w:r>
        <w:t>&amp;av3d;</w:t>
      </w:r>
      <w:r>
        <w:tab/>
      </w:r>
      <w:r>
        <w:t>// natural polymorphism</w:t>
      </w:r>
      <w:r>
        <w:rPr>
          <w:spacing w:val="1"/>
        </w:rPr>
        <w:t xml:space="preserve"> </w:t>
      </w:r>
      <w:r>
        <w:t>#0004</w:t>
      </w:r>
      <w:r>
        <w:rPr>
          <w:spacing w:val="60"/>
        </w:rPr>
        <w:t xml:space="preserve"> </w:t>
      </w:r>
      <w:r>
        <w:t>CVertex</w:t>
      </w:r>
      <w:r>
        <w:tab/>
      </w:r>
      <w:r>
        <w:t>*pv</w:t>
      </w:r>
      <w:r>
        <w:rPr>
          <w:spacing w:val="63"/>
        </w:rPr>
        <w:t xml:space="preserve"> </w:t>
      </w:r>
      <w:r>
        <w:t>=</w:t>
      </w:r>
      <w:r>
        <w:rPr>
          <w:spacing w:val="-2"/>
        </w:rPr>
        <w:t xml:space="preserve"> </w:t>
      </w:r>
      <w:r>
        <w:t>&amp;av3d;</w:t>
      </w:r>
      <w:r>
        <w:tab/>
      </w:r>
      <w:r>
        <w:t>// unnatural polymorphism</w:t>
      </w:r>
      <w:r>
        <w:rPr>
          <w:spacing w:val="-93"/>
        </w:rPr>
        <w:t xml:space="preserve"> </w:t>
      </w:r>
      <w:r>
        <w:t>#0005</w:t>
      </w:r>
      <w:r>
        <w:rPr>
          <w:spacing w:val="66"/>
        </w:rPr>
        <w:t xml:space="preserve"> </w:t>
      </w:r>
      <w:r>
        <w:t>CVertex3d *pv3d</w:t>
      </w:r>
      <w:r>
        <w:rPr>
          <w:spacing w:val="-1"/>
        </w:rPr>
        <w:t xml:space="preserve"> </w:t>
      </w:r>
      <w:r>
        <w:t>=</w:t>
      </w:r>
      <w:r>
        <w:rPr>
          <w:spacing w:val="-1"/>
        </w:rPr>
        <w:t xml:space="preserve"> </w:t>
      </w:r>
      <w:r>
        <w:t>NULL;</w:t>
      </w:r>
    </w:p>
    <w:p>
      <w:pPr>
        <w:pStyle w:val="11"/>
        <w:spacing w:line="180" w:lineRule="exact"/>
        <w:ind w:left="2910"/>
      </w:pPr>
      <w:r>
        <w:t>#0006</w:t>
      </w:r>
    </w:p>
    <w:p>
      <w:pPr>
        <w:pStyle w:val="11"/>
        <w:tabs>
          <w:tab w:val="left" w:pos="5986"/>
          <w:tab w:val="left" w:pos="6466"/>
        </w:tabs>
        <w:spacing w:before="40" w:line="292" w:lineRule="auto"/>
        <w:ind w:left="2910" w:right="2476"/>
      </w:pPr>
      <w:r>
        <w:pict>
          <v:shape id="_x0000_s2503" o:spid="_x0000_s2503" style="position:absolute;left:0pt;margin-left:146.05pt;margin-top:32.9pt;height:22.1pt;width:330.75pt;mso-position-horizontal-relative:page;z-index:-251466752;mso-width-relative:page;mso-height-relative:page;" fillcolor="#E4E4E4" filled="t" stroked="f" coordorigin="2922,658" coordsize="6615,442" path="m9104,879l2922,879,2922,1100,9104,1100,9104,879xm9536,658l2922,658,2922,879,9536,879,9536,658xe">
            <v:path arrowok="t"/>
            <v:fill on="t" focussize="0,0"/>
            <v:stroke on="f"/>
            <v:imagedata o:title=""/>
            <o:lock v:ext="edit"/>
          </v:shape>
        </w:pict>
      </w:r>
      <w:r>
        <w:pict>
          <v:shape id="_x0000_s2504" o:spid="_x0000_s2504" style="position:absolute;left:0pt;margin-left:367.35pt;margin-top:21.35pt;height:54pt;width:45.15pt;mso-position-horizontal-relative:page;z-index:251735040;mso-width-relative:page;mso-height-relative:page;" fillcolor="#000000" filled="t" stroked="f" coordorigin="7347,428" coordsize="903,1080" path="m8250,1503l8245,1502,7402,484,7429,461,7394,447,7347,428,7366,514,7397,488,8239,1501,7427,1339,7428,1330,7434,1301,7347,1325,7419,1383,7426,1345,8244,1506,8245,1508,8250,1508,8250,1503xe">
            <v:path arrowok="t"/>
            <v:fill on="t" focussize="0,0"/>
            <v:stroke on="f"/>
            <v:imagedata o:title=""/>
            <o:lock v:ext="edit"/>
          </v:shape>
        </w:pict>
      </w:r>
      <w:r>
        <w:t>#0007</w:t>
      </w:r>
      <w:r>
        <w:rPr>
          <w:spacing w:val="62"/>
        </w:rPr>
        <w:t xml:space="preserve"> </w:t>
      </w:r>
      <w:r>
        <w:t>cout</w:t>
      </w:r>
      <w:r>
        <w:rPr>
          <w:spacing w:val="-3"/>
        </w:rPr>
        <w:t xml:space="preserve"> </w:t>
      </w:r>
      <w:r>
        <w:t>&lt;&lt;</w:t>
      </w:r>
      <w:r>
        <w:rPr>
          <w:spacing w:val="-3"/>
        </w:rPr>
        <w:t xml:space="preserve"> </w:t>
      </w:r>
      <w:r>
        <w:t>&amp;av3d</w:t>
      </w:r>
      <w:r>
        <w:rPr>
          <w:spacing w:val="-4"/>
        </w:rPr>
        <w:t xml:space="preserve"> </w:t>
      </w:r>
      <w:r>
        <w:t>&lt;&lt;</w:t>
      </w:r>
      <w:r>
        <w:rPr>
          <w:spacing w:val="-3"/>
        </w:rPr>
        <w:t xml:space="preserve"> </w:t>
      </w:r>
      <w:r>
        <w:t>endl;</w:t>
      </w:r>
      <w:r>
        <w:tab/>
      </w:r>
      <w:r>
        <w:tab/>
      </w:r>
      <w:r>
        <w:t>// 0x0064FDD8</w:t>
      </w:r>
      <w:r>
        <w:rPr>
          <w:spacing w:val="-93"/>
        </w:rPr>
        <w:t xml:space="preserve"> </w:t>
      </w:r>
      <w:r>
        <w:t>#0008</w:t>
      </w:r>
      <w:r>
        <w:rPr>
          <w:spacing w:val="62"/>
        </w:rPr>
        <w:t xml:space="preserve"> </w:t>
      </w:r>
      <w:r>
        <w:t>cout</w:t>
      </w:r>
      <w:r>
        <w:rPr>
          <w:spacing w:val="-2"/>
        </w:rPr>
        <w:t xml:space="preserve"> </w:t>
      </w:r>
      <w:r>
        <w:t>&lt;&lt;</w:t>
      </w:r>
      <w:r>
        <w:rPr>
          <w:spacing w:val="-3"/>
        </w:rPr>
        <w:t xml:space="preserve"> </w:t>
      </w:r>
      <w:r>
        <w:t>pv</w:t>
      </w:r>
      <w:r>
        <w:rPr>
          <w:spacing w:val="-3"/>
        </w:rPr>
        <w:t xml:space="preserve"> </w:t>
      </w:r>
      <w:r>
        <w:t>&lt;&lt;</w:t>
      </w:r>
      <w:r>
        <w:rPr>
          <w:spacing w:val="-3"/>
        </w:rPr>
        <w:t xml:space="preserve"> </w:t>
      </w:r>
      <w:r>
        <w:t>endl;</w:t>
      </w:r>
      <w:r>
        <w:tab/>
      </w:r>
      <w:r>
        <w:t>//</w:t>
      </w:r>
      <w:r>
        <w:rPr>
          <w:spacing w:val="9"/>
        </w:rPr>
        <w:t xml:space="preserve"> </w:t>
      </w:r>
      <w:r>
        <w:t>0x0064FDE8</w:t>
      </w:r>
      <w:r>
        <w:rPr>
          <w:spacing w:val="1"/>
        </w:rPr>
        <w:t xml:space="preserve"> </w:t>
      </w:r>
      <w:r>
        <w:t>#0009</w:t>
      </w:r>
    </w:p>
    <w:p>
      <w:pPr>
        <w:pStyle w:val="11"/>
        <w:spacing w:line="166" w:lineRule="exact"/>
        <w:ind w:left="2910"/>
        <w:rPr>
          <w:rFonts w:hint="eastAsia" w:ascii="宋体" w:eastAsia="宋体"/>
        </w:rPr>
      </w:pPr>
      <w:r>
        <w:t>#0010</w:t>
      </w:r>
      <w:r>
        <w:rPr>
          <w:spacing w:val="12"/>
        </w:rPr>
        <w:t xml:space="preserve"> // </w:t>
      </w:r>
      <w:r>
        <w:rPr>
          <w:rFonts w:hint="eastAsia" w:ascii="宋体" w:eastAsia="宋体"/>
          <w:spacing w:val="1"/>
        </w:rPr>
        <w:t xml:space="preserve">模擬 </w:t>
      </w:r>
      <w:r>
        <w:t>C++</w:t>
      </w:r>
      <w:r>
        <w:rPr>
          <w:spacing w:val="-15"/>
        </w:rPr>
        <w:t xml:space="preserve"> </w:t>
      </w:r>
      <w:r>
        <w:rPr>
          <w:rFonts w:hint="eastAsia" w:ascii="宋体" w:eastAsia="宋体"/>
        </w:rPr>
        <w:t xml:space="preserve">編譯器對於 </w:t>
      </w:r>
      <w:r>
        <w:t>unnatural</w:t>
      </w:r>
      <w:r>
        <w:rPr>
          <w:spacing w:val="-2"/>
        </w:rPr>
        <w:t xml:space="preserve"> </w:t>
      </w:r>
      <w:r>
        <w:t>polymorphism</w:t>
      </w:r>
      <w:r>
        <w:rPr>
          <w:spacing w:val="-14"/>
        </w:rPr>
        <w:t xml:space="preserve"> </w:t>
      </w:r>
      <w:r>
        <w:rPr>
          <w:rFonts w:hint="eastAsia" w:ascii="宋体" w:eastAsia="宋体"/>
          <w:spacing w:val="2"/>
        </w:rPr>
        <w:t xml:space="preserve">的 </w:t>
      </w:r>
      <w:r>
        <w:t>this</w:t>
      </w:r>
      <w:r>
        <w:rPr>
          <w:spacing w:val="-16"/>
        </w:rPr>
        <w:t xml:space="preserve"> </w:t>
      </w:r>
      <w:r>
        <w:rPr>
          <w:rFonts w:hint="eastAsia" w:ascii="宋体" w:eastAsia="宋体"/>
        </w:rPr>
        <w:t>指標調整動作</w:t>
      </w:r>
    </w:p>
    <w:p>
      <w:pPr>
        <w:pStyle w:val="11"/>
        <w:tabs>
          <w:tab w:val="left" w:pos="5986"/>
        </w:tabs>
        <w:spacing w:before="54" w:line="292" w:lineRule="auto"/>
        <w:ind w:left="2910" w:right="1565"/>
      </w:pPr>
      <w:r>
        <w:t>#0011</w:t>
      </w:r>
      <w:r>
        <w:rPr>
          <w:spacing w:val="57"/>
        </w:rPr>
        <w:t xml:space="preserve"> </w:t>
      </w:r>
      <w:r>
        <w:t>pv</w:t>
      </w:r>
      <w:r>
        <w:rPr>
          <w:spacing w:val="-6"/>
        </w:rPr>
        <w:t xml:space="preserve"> </w:t>
      </w:r>
      <w:r>
        <w:t>=</w:t>
      </w:r>
      <w:r>
        <w:rPr>
          <w:spacing w:val="-6"/>
        </w:rPr>
        <w:t xml:space="preserve"> </w:t>
      </w:r>
      <w:r>
        <w:t>(CVertex*)(((char*)&amp;av3d)</w:t>
      </w:r>
      <w:r>
        <w:rPr>
          <w:spacing w:val="-6"/>
        </w:rPr>
        <w:t xml:space="preserve"> </w:t>
      </w:r>
      <w:r>
        <w:t>+</w:t>
      </w:r>
      <w:r>
        <w:rPr>
          <w:spacing w:val="-6"/>
        </w:rPr>
        <w:t xml:space="preserve"> </w:t>
      </w:r>
      <w:r>
        <w:t>sizeof(</w:t>
      </w:r>
      <w:r>
        <w:rPr>
          <w:spacing w:val="-7"/>
        </w:rPr>
        <w:t xml:space="preserve"> </w:t>
      </w:r>
      <w:r>
        <w:t>CPoint3d</w:t>
      </w:r>
      <w:r>
        <w:rPr>
          <w:spacing w:val="-6"/>
        </w:rPr>
        <w:t xml:space="preserve"> </w:t>
      </w:r>
      <w:r>
        <w:t>));</w:t>
      </w:r>
      <w:r>
        <w:rPr>
          <w:spacing w:val="-93"/>
        </w:rPr>
        <w:t xml:space="preserve"> </w:t>
      </w:r>
      <w:r>
        <w:t>#0012</w:t>
      </w:r>
      <w:r>
        <w:rPr>
          <w:spacing w:val="62"/>
        </w:rPr>
        <w:t xml:space="preserve"> </w:t>
      </w:r>
      <w:r>
        <w:t>cout</w:t>
      </w:r>
      <w:r>
        <w:rPr>
          <w:spacing w:val="-2"/>
        </w:rPr>
        <w:t xml:space="preserve"> </w:t>
      </w:r>
      <w:r>
        <w:t>&lt;&lt;</w:t>
      </w:r>
      <w:r>
        <w:rPr>
          <w:spacing w:val="-3"/>
        </w:rPr>
        <w:t xml:space="preserve"> </w:t>
      </w:r>
      <w:r>
        <w:t>pv</w:t>
      </w:r>
      <w:r>
        <w:rPr>
          <w:spacing w:val="-3"/>
        </w:rPr>
        <w:t xml:space="preserve"> </w:t>
      </w:r>
      <w:r>
        <w:t>&lt;&lt;</w:t>
      </w:r>
      <w:r>
        <w:rPr>
          <w:spacing w:val="-3"/>
        </w:rPr>
        <w:t xml:space="preserve"> </w:t>
      </w:r>
      <w:r>
        <w:t>endl;</w:t>
      </w:r>
      <w:r>
        <w:tab/>
      </w:r>
      <w:r>
        <w:t>//</w:t>
      </w:r>
      <w:r>
        <w:rPr>
          <w:spacing w:val="-1"/>
        </w:rPr>
        <w:t xml:space="preserve"> </w:t>
      </w:r>
      <w:r>
        <w:t>0x0064FDE8</w:t>
      </w:r>
    </w:p>
    <w:p>
      <w:pPr>
        <w:pStyle w:val="11"/>
        <w:spacing w:line="181" w:lineRule="exact"/>
        <w:ind w:left="2910"/>
      </w:pPr>
      <w:r>
        <w:t>#0013</w:t>
      </w:r>
    </w:p>
    <w:p>
      <w:pPr>
        <w:pStyle w:val="11"/>
        <w:spacing w:before="39" w:line="292" w:lineRule="auto"/>
        <w:ind w:left="2910" w:right="2956" w:hanging="1"/>
        <w:jc w:val="both"/>
      </w:pPr>
      <w:r>
        <w:t>#0014 cout &lt;&lt; p2d &lt;&lt; endl;</w:t>
      </w:r>
      <w:r>
        <w:rPr>
          <w:spacing w:val="97"/>
        </w:rPr>
        <w:t xml:space="preserve"> </w:t>
      </w:r>
      <w:r>
        <w:t>// 0x0064FDD8</w:t>
      </w:r>
      <w:r>
        <w:rPr>
          <w:spacing w:val="1"/>
        </w:rPr>
        <w:t xml:space="preserve"> </w:t>
      </w:r>
      <w:r>
        <w:t>#0015 cout &lt;&lt; p3d &lt;&lt; endl;</w:t>
      </w:r>
      <w:r>
        <w:rPr>
          <w:spacing w:val="97"/>
        </w:rPr>
        <w:t xml:space="preserve"> </w:t>
      </w:r>
      <w:r>
        <w:t>// 0x0064FDD8</w:t>
      </w:r>
      <w:r>
        <w:rPr>
          <w:spacing w:val="1"/>
        </w:rPr>
        <w:t xml:space="preserve"> </w:t>
      </w:r>
      <w:r>
        <w:t>#0016</w:t>
      </w:r>
    </w:p>
    <w:p>
      <w:pPr>
        <w:pStyle w:val="11"/>
        <w:tabs>
          <w:tab w:val="left" w:pos="5987"/>
        </w:tabs>
        <w:spacing w:line="292" w:lineRule="auto"/>
        <w:ind w:left="2910" w:right="2189"/>
      </w:pPr>
      <w:r>
        <w:t>#0017</w:t>
      </w:r>
      <w:r>
        <w:rPr>
          <w:spacing w:val="63"/>
        </w:rPr>
        <w:t xml:space="preserve"> </w:t>
      </w:r>
      <w:r>
        <w:t>pv</w:t>
      </w:r>
      <w:r>
        <w:rPr>
          <w:spacing w:val="-3"/>
        </w:rPr>
        <w:t xml:space="preserve"> </w:t>
      </w:r>
      <w:r>
        <w:t>=</w:t>
      </w:r>
      <w:r>
        <w:rPr>
          <w:spacing w:val="-3"/>
        </w:rPr>
        <w:t xml:space="preserve"> </w:t>
      </w:r>
      <w:r>
        <w:t>pv3d;</w:t>
      </w:r>
      <w:r>
        <w:tab/>
      </w:r>
      <w:r>
        <w:t>// pointer assignment</w:t>
      </w:r>
      <w:r>
        <w:rPr>
          <w:spacing w:val="-93"/>
        </w:rPr>
        <w:t xml:space="preserve"> </w:t>
      </w:r>
      <w:r>
        <w:t>#0018</w:t>
      </w:r>
      <w:r>
        <w:rPr>
          <w:spacing w:val="62"/>
        </w:rPr>
        <w:t xml:space="preserve"> </w:t>
      </w:r>
      <w:r>
        <w:t>cout</w:t>
      </w:r>
      <w:r>
        <w:rPr>
          <w:spacing w:val="-2"/>
        </w:rPr>
        <w:t xml:space="preserve"> </w:t>
      </w:r>
      <w:r>
        <w:t>&lt;&lt;</w:t>
      </w:r>
      <w:r>
        <w:rPr>
          <w:spacing w:val="-3"/>
        </w:rPr>
        <w:t xml:space="preserve"> </w:t>
      </w:r>
      <w:r>
        <w:t>pv</w:t>
      </w:r>
      <w:r>
        <w:rPr>
          <w:spacing w:val="-3"/>
        </w:rPr>
        <w:t xml:space="preserve"> </w:t>
      </w:r>
      <w:r>
        <w:t>&lt;&lt;</w:t>
      </w:r>
      <w:r>
        <w:rPr>
          <w:spacing w:val="-3"/>
        </w:rPr>
        <w:t xml:space="preserve"> </w:t>
      </w:r>
      <w:r>
        <w:t>endl;</w:t>
      </w:r>
      <w:r>
        <w:tab/>
      </w:r>
      <w:r>
        <w:t>//</w:t>
      </w:r>
      <w:r>
        <w:rPr>
          <w:spacing w:val="-2"/>
        </w:rPr>
        <w:t xml:space="preserve"> </w:t>
      </w:r>
      <w:r>
        <w:t>0x00000000</w:t>
      </w:r>
    </w:p>
    <w:p>
      <w:pPr>
        <w:pStyle w:val="11"/>
        <w:spacing w:line="181" w:lineRule="exact"/>
        <w:ind w:left="2910"/>
      </w:pPr>
      <w:r>
        <w:t>#0019</w:t>
      </w:r>
    </w:p>
    <w:p>
      <w:pPr>
        <w:pStyle w:val="11"/>
        <w:ind w:left="2881"/>
        <w:rPr>
          <w:sz w:val="20"/>
        </w:rPr>
      </w:pPr>
      <w:r>
        <w:rPr>
          <w:sz w:val="20"/>
        </w:rPr>
        <w:pict>
          <v:shape id="_x0000_s2505" o:spid="_x0000_s2505" o:spt="202" type="#_x0000_t202" style="height:22.1pt;width:321.85pt;" fillcolor="#E4E4E4" filled="t" stroked="f" coordsize="21600,21600">
            <v:path/>
            <v:fill on="t" focussize="0,0"/>
            <v:stroke on="f" joinstyle="miter"/>
            <v:imagedata o:title=""/>
            <o:lock v:ext="edit"/>
            <v:textbox inset="0mm,0mm,0mm,0mm">
              <w:txbxContent>
                <w:p>
                  <w:pPr>
                    <w:pStyle w:val="11"/>
                    <w:spacing w:before="3"/>
                    <w:ind w:left="28"/>
                    <w:rPr>
                      <w:rFonts w:hint="eastAsia" w:ascii="宋体" w:eastAsia="宋体"/>
                    </w:rPr>
                  </w:pPr>
                  <w:r>
                    <w:t>#0020</w:t>
                  </w:r>
                  <w:r>
                    <w:rPr>
                      <w:spacing w:val="14"/>
                    </w:rPr>
                    <w:t xml:space="preserve"> // </w:t>
                  </w:r>
                  <w:r>
                    <w:rPr>
                      <w:rFonts w:hint="eastAsia" w:ascii="宋体" w:eastAsia="宋体"/>
                      <w:spacing w:val="1"/>
                    </w:rPr>
                    <w:t xml:space="preserve">模擬 </w:t>
                  </w:r>
                  <w:r>
                    <w:t>C++</w:t>
                  </w:r>
                  <w:r>
                    <w:rPr>
                      <w:spacing w:val="-12"/>
                    </w:rPr>
                    <w:t xml:space="preserve"> </w:t>
                  </w:r>
                  <w:r>
                    <w:rPr>
                      <w:rFonts w:hint="eastAsia" w:ascii="宋体" w:eastAsia="宋体"/>
                    </w:rPr>
                    <w:t xml:space="preserve">編譯器面對 </w:t>
                  </w:r>
                  <w:r>
                    <w:t>null</w:t>
                  </w:r>
                  <w:r>
                    <w:rPr>
                      <w:spacing w:val="-12"/>
                    </w:rPr>
                    <w:t xml:space="preserve"> </w:t>
                  </w:r>
                  <w:r>
                    <w:rPr>
                      <w:rFonts w:hint="eastAsia" w:ascii="宋体" w:eastAsia="宋体"/>
                    </w:rPr>
                    <w:t xml:space="preserve">指標時的 </w:t>
                  </w:r>
                  <w:r>
                    <w:t>this</w:t>
                  </w:r>
                  <w:r>
                    <w:rPr>
                      <w:spacing w:val="-11"/>
                    </w:rPr>
                    <w:t xml:space="preserve"> </w:t>
                  </w:r>
                  <w:r>
                    <w:rPr>
                      <w:rFonts w:hint="eastAsia" w:ascii="宋体" w:eastAsia="宋体"/>
                    </w:rPr>
                    <w:t>指標調整動作</w:t>
                  </w:r>
                </w:p>
                <w:p>
                  <w:pPr>
                    <w:pStyle w:val="11"/>
                    <w:spacing w:before="54" w:line="176" w:lineRule="exact"/>
                    <w:ind w:left="28"/>
                  </w:pPr>
                  <w:r>
                    <w:t>#0021</w:t>
                  </w:r>
                  <w:r>
                    <w:rPr>
                      <w:spacing w:val="59"/>
                    </w:rPr>
                    <w:t xml:space="preserve"> </w:t>
                  </w:r>
                  <w:r>
                    <w:t>pv</w:t>
                  </w:r>
                  <w:r>
                    <w:rPr>
                      <w:spacing w:val="-18"/>
                    </w:rPr>
                    <w:t xml:space="preserve"> </w:t>
                  </w:r>
                  <w:r>
                    <w:t>=</w:t>
                  </w:r>
                  <w:r>
                    <w:rPr>
                      <w:spacing w:val="-18"/>
                    </w:rPr>
                    <w:t xml:space="preserve"> </w:t>
                  </w:r>
                  <w:r>
                    <w:t>pv3d</w:t>
                  </w:r>
                  <w:r>
                    <w:rPr>
                      <w:spacing w:val="-19"/>
                    </w:rPr>
                    <w:t xml:space="preserve"> </w:t>
                  </w:r>
                  <w:r>
                    <w:t>?</w:t>
                  </w:r>
                  <w:r>
                    <w:rPr>
                      <w:spacing w:val="-18"/>
                    </w:rPr>
                    <w:t xml:space="preserve"> </w:t>
                  </w:r>
                  <w:r>
                    <w:t>(CVertex*)((char*)pv3d)</w:t>
                  </w:r>
                  <w:r>
                    <w:rPr>
                      <w:spacing w:val="-18"/>
                    </w:rPr>
                    <w:t xml:space="preserve"> </w:t>
                  </w:r>
                  <w:r>
                    <w:t>+</w:t>
                  </w:r>
                  <w:r>
                    <w:rPr>
                      <w:spacing w:val="-14"/>
                    </w:rPr>
                    <w:t xml:space="preserve"> </w:t>
                  </w:r>
                  <w:r>
                    <w:t>sizeof(</w:t>
                  </w:r>
                  <w:r>
                    <w:rPr>
                      <w:spacing w:val="-13"/>
                    </w:rPr>
                    <w:t xml:space="preserve"> </w:t>
                  </w:r>
                  <w:r>
                    <w:t>CPoint3d</w:t>
                  </w:r>
                  <w:r>
                    <w:rPr>
                      <w:spacing w:val="-14"/>
                    </w:rPr>
                    <w:t xml:space="preserve"> </w:t>
                  </w:r>
                  <w:r>
                    <w:t>)</w:t>
                  </w:r>
                  <w:r>
                    <w:rPr>
                      <w:spacing w:val="-13"/>
                    </w:rPr>
                    <w:t xml:space="preserve"> </w:t>
                  </w:r>
                  <w:r>
                    <w:t>:</w:t>
                  </w:r>
                  <w:r>
                    <w:rPr>
                      <w:spacing w:val="-14"/>
                    </w:rPr>
                    <w:t xml:space="preserve"> </w:t>
                  </w:r>
                  <w:r>
                    <w:t>0;</w:t>
                  </w:r>
                </w:p>
              </w:txbxContent>
            </v:textbox>
            <w10:wrap type="none"/>
            <w10:anchorlock/>
          </v:shape>
        </w:pict>
      </w:r>
    </w:p>
    <w:p>
      <w:pPr>
        <w:pStyle w:val="11"/>
        <w:tabs>
          <w:tab w:val="left" w:pos="3076"/>
        </w:tabs>
        <w:spacing w:before="16"/>
        <w:ind w:right="46"/>
        <w:jc w:val="center"/>
      </w:pPr>
      <w:r>
        <w:t>#0022</w:t>
      </w:r>
      <w:r>
        <w:rPr>
          <w:spacing w:val="62"/>
        </w:rPr>
        <w:t xml:space="preserve"> </w:t>
      </w:r>
      <w:r>
        <w:t>cout</w:t>
      </w:r>
      <w:r>
        <w:rPr>
          <w:spacing w:val="-2"/>
        </w:rPr>
        <w:t xml:space="preserve"> </w:t>
      </w:r>
      <w:r>
        <w:t>&lt;&lt;</w:t>
      </w:r>
      <w:r>
        <w:rPr>
          <w:spacing w:val="-3"/>
        </w:rPr>
        <w:t xml:space="preserve"> </w:t>
      </w:r>
      <w:r>
        <w:t>pv</w:t>
      </w:r>
      <w:r>
        <w:rPr>
          <w:spacing w:val="-3"/>
        </w:rPr>
        <w:t xml:space="preserve"> </w:t>
      </w:r>
      <w:r>
        <w:t>&lt;&lt;</w:t>
      </w:r>
      <w:r>
        <w:rPr>
          <w:spacing w:val="-3"/>
        </w:rPr>
        <w:t xml:space="preserve"> </w:t>
      </w:r>
      <w:r>
        <w:t>endl;</w:t>
      </w:r>
      <w:r>
        <w:tab/>
      </w:r>
      <w:r>
        <w:t>//</w:t>
      </w:r>
      <w:r>
        <w:rPr>
          <w:spacing w:val="-8"/>
        </w:rPr>
        <w:t xml:space="preserve"> </w:t>
      </w:r>
      <w:r>
        <w:t>0x00000000</w:t>
      </w:r>
    </w:p>
    <w:p>
      <w:pPr>
        <w:pStyle w:val="11"/>
        <w:rPr>
          <w:sz w:val="18"/>
        </w:rPr>
      </w:pPr>
    </w:p>
    <w:p>
      <w:pPr>
        <w:spacing w:before="120"/>
        <w:ind w:left="2627" w:right="0" w:firstLine="0"/>
        <w:jc w:val="left"/>
        <w:rPr>
          <w:rFonts w:hint="eastAsia" w:ascii="宋体" w:eastAsia="宋体"/>
          <w:sz w:val="18"/>
        </w:rPr>
      </w:pPr>
      <w:r>
        <w:rPr>
          <w:rFonts w:ascii="Times New Roman" w:eastAsia="Times New Roman"/>
          <w:sz w:val="18"/>
        </w:rPr>
        <w:t>L8</w:t>
      </w:r>
      <w:r>
        <w:rPr>
          <w:rFonts w:ascii="Times New Roman" w:eastAsia="Times New Roman"/>
          <w:spacing w:val="12"/>
          <w:sz w:val="18"/>
        </w:rPr>
        <w:t xml:space="preserve"> </w:t>
      </w:r>
      <w:r>
        <w:rPr>
          <w:rFonts w:hint="eastAsia" w:ascii="宋体" w:eastAsia="宋体"/>
          <w:spacing w:val="5"/>
          <w:sz w:val="18"/>
        </w:rPr>
        <w:t xml:space="preserve">和 </w:t>
      </w:r>
      <w:r>
        <w:rPr>
          <w:rFonts w:ascii="Times New Roman" w:eastAsia="Times New Roman"/>
          <w:sz w:val="18"/>
        </w:rPr>
        <w:t>L12</w:t>
      </w:r>
      <w:r>
        <w:rPr>
          <w:rFonts w:ascii="Times New Roman" w:eastAsia="Times New Roman"/>
          <w:spacing w:val="56"/>
          <w:sz w:val="18"/>
        </w:rPr>
        <w:t xml:space="preserve"> </w:t>
      </w:r>
      <w:r>
        <w:rPr>
          <w:rFonts w:hint="eastAsia" w:ascii="宋体" w:eastAsia="宋体"/>
          <w:sz w:val="18"/>
        </w:rPr>
        <w:t>的結果相同，正是我們所期望看到的。</w:t>
      </w:r>
    </w:p>
    <w:p>
      <w:pPr>
        <w:pStyle w:val="11"/>
        <w:rPr>
          <w:rFonts w:ascii="宋体"/>
          <w:sz w:val="20"/>
        </w:rPr>
      </w:pPr>
    </w:p>
    <w:p>
      <w:pPr>
        <w:pStyle w:val="11"/>
        <w:rPr>
          <w:rFonts w:ascii="宋体"/>
          <w:sz w:val="20"/>
        </w:rPr>
      </w:pPr>
    </w:p>
    <w:p>
      <w:pPr>
        <w:pStyle w:val="11"/>
        <w:spacing w:before="6"/>
        <w:rPr>
          <w:rFonts w:ascii="宋体"/>
          <w:sz w:val="29"/>
        </w:rPr>
      </w:pPr>
    </w:p>
    <w:p>
      <w:pPr>
        <w:pStyle w:val="5"/>
      </w:pPr>
      <w:r>
        <w:t>136</w:t>
      </w:r>
    </w:p>
    <w:p>
      <w:pPr>
        <w:spacing w:after="0"/>
        <w:sectPr>
          <w:type w:val="continuous"/>
          <w:pgSz w:w="10320" w:h="13220"/>
          <w:pgMar w:top="580" w:right="80" w:bottom="280" w:left="40" w:header="720" w:footer="720" w:gutter="0"/>
          <w:cols w:space="720" w:num="1"/>
        </w:sectPr>
      </w:pPr>
    </w:p>
    <w:p>
      <w:pPr>
        <w:pStyle w:val="11"/>
        <w:spacing w:before="64"/>
        <w:ind w:left="5905"/>
        <w:rPr>
          <w:rFonts w:hint="eastAsia" w:ascii="宋体" w:eastAsia="宋体"/>
        </w:rPr>
      </w:pPr>
      <w:r>
        <w:pict>
          <v:rect id="_x0000_s2506" o:spid="_x0000_s2506" o:spt="1" style="position:absolute;left:0pt;margin-left:131.9pt;margin-top:18.85pt;height:0.7pt;width:323pt;mso-position-horizontal-relative:page;mso-wrap-distance-bottom:0pt;mso-wrap-distance-top:0pt;z-index:-251265024;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2"/>
        </w:rPr>
        <w:t xml:space="preserve">第２章 </w:t>
      </w:r>
      <w:r>
        <w:rPr>
          <w:rFonts w:ascii="Times New Roman" w:eastAsia="Times New Roman"/>
        </w:rPr>
        <w:t>C</w:t>
      </w:r>
      <w:r>
        <w:rPr>
          <w:rFonts w:ascii="Times New Roman" w:eastAsia="Times New Roman"/>
          <w:spacing w:val="8"/>
        </w:rPr>
        <w:t xml:space="preserve">++ </w:t>
      </w:r>
      <w:r>
        <w:rPr>
          <w:rFonts w:hint="eastAsia" w:ascii="宋体" w:eastAsia="宋体"/>
        </w:rPr>
        <w:t>物件模型（</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9"/>
        </w:rPr>
        <w:t xml:space="preserve"> </w:t>
      </w:r>
      <w:r>
        <w:rPr>
          <w:rFonts w:ascii="Times New Roman" w:eastAsia="Times New Roman"/>
        </w:rPr>
        <w:t>Model</w:t>
      </w:r>
      <w:r>
        <w:rPr>
          <w:rFonts w:hint="eastAsia" w:ascii="宋体" w:eastAsia="宋体"/>
        </w:rPr>
        <w:t>）</w:t>
      </w:r>
    </w:p>
    <w:p>
      <w:pPr>
        <w:pStyle w:val="11"/>
        <w:rPr>
          <w:rFonts w:ascii="宋体"/>
          <w:sz w:val="20"/>
        </w:rPr>
      </w:pPr>
    </w:p>
    <w:p>
      <w:pPr>
        <w:pStyle w:val="11"/>
        <w:spacing w:before="11"/>
        <w:rPr>
          <w:rFonts w:ascii="宋体"/>
          <w:sz w:val="28"/>
        </w:rPr>
      </w:pPr>
    </w:p>
    <w:p>
      <w:pPr>
        <w:pStyle w:val="3"/>
        <w:rPr>
          <w:rFonts w:hint="eastAsia" w:ascii="宋体" w:eastAsia="宋体"/>
        </w:rPr>
      </w:pPr>
      <w:r>
        <w:rPr>
          <w:rFonts w:hint="eastAsia" w:ascii="宋体" w:eastAsia="宋体"/>
          <w:spacing w:val="29"/>
          <w:w w:val="110"/>
        </w:rPr>
        <w:t xml:space="preserve">再谈 </w:t>
      </w:r>
      <w:r>
        <w:rPr>
          <w:w w:val="110"/>
        </w:rPr>
        <w:t>sizeof</w:t>
      </w:r>
      <w:r>
        <w:rPr>
          <w:spacing w:val="22"/>
          <w:w w:val="110"/>
        </w:rPr>
        <w:t xml:space="preserve">  </w:t>
      </w:r>
      <w:r>
        <w:rPr>
          <w:rFonts w:hint="eastAsia" w:ascii="宋体" w:eastAsia="宋体"/>
          <w:spacing w:val="12"/>
          <w:w w:val="110"/>
        </w:rPr>
        <w:t>的迷思</w:t>
      </w:r>
    </w:p>
    <w:p>
      <w:pPr>
        <w:spacing w:before="316"/>
        <w:ind w:left="2627" w:right="0" w:firstLine="0"/>
        <w:jc w:val="left"/>
        <w:rPr>
          <w:rFonts w:hint="eastAsia" w:ascii="宋体" w:eastAsia="宋体"/>
          <w:sz w:val="18"/>
        </w:rPr>
      </w:pPr>
      <w:r>
        <w:rPr>
          <w:rFonts w:hint="eastAsia" w:ascii="宋体" w:eastAsia="宋体"/>
          <w:spacing w:val="1"/>
          <w:sz w:val="18"/>
        </w:rPr>
        <w:t xml:space="preserve">既然 </w:t>
      </w:r>
      <w:r>
        <w:rPr>
          <w:rFonts w:ascii="Times New Roman" w:eastAsia="Times New Roman"/>
          <w:sz w:val="18"/>
        </w:rPr>
        <w:t>object</w:t>
      </w:r>
      <w:r>
        <w:rPr>
          <w:rFonts w:ascii="Times New Roman" w:eastAsia="Times New Roman"/>
          <w:spacing w:val="47"/>
          <w:sz w:val="18"/>
        </w:rPr>
        <w:t xml:space="preserve"> </w:t>
      </w:r>
      <w:r>
        <w:rPr>
          <w:rFonts w:hint="eastAsia" w:ascii="宋体" w:eastAsia="宋体"/>
          <w:spacing w:val="1"/>
          <w:sz w:val="18"/>
        </w:rPr>
        <w:t xml:space="preserve">的大小只与 </w:t>
      </w:r>
      <w:r>
        <w:rPr>
          <w:rFonts w:ascii="Times New Roman" w:eastAsia="Times New Roman"/>
          <w:sz w:val="18"/>
        </w:rPr>
        <w:t>data</w:t>
      </w:r>
      <w:r>
        <w:rPr>
          <w:rFonts w:ascii="Times New Roman" w:eastAsia="Times New Roman"/>
          <w:spacing w:val="5"/>
          <w:sz w:val="18"/>
        </w:rPr>
        <w:t xml:space="preserve"> </w:t>
      </w:r>
      <w:r>
        <w:rPr>
          <w:rFonts w:ascii="Times New Roman" w:eastAsia="Times New Roman"/>
          <w:sz w:val="18"/>
        </w:rPr>
        <w:t>members</w:t>
      </w:r>
      <w:r>
        <w:rPr>
          <w:rFonts w:ascii="Times New Roman" w:eastAsia="Times New Roman"/>
          <w:spacing w:val="46"/>
          <w:sz w:val="18"/>
        </w:rPr>
        <w:t xml:space="preserve"> </w:t>
      </w:r>
      <w:r>
        <w:rPr>
          <w:rFonts w:hint="eastAsia" w:ascii="宋体" w:eastAsia="宋体"/>
          <w:spacing w:val="2"/>
          <w:sz w:val="18"/>
        </w:rPr>
        <w:t xml:space="preserve">以及 </w:t>
      </w:r>
      <w:r>
        <w:rPr>
          <w:rFonts w:ascii="Times New Roman" w:eastAsia="Times New Roman"/>
          <w:sz w:val="18"/>
        </w:rPr>
        <w:t>vptr</w:t>
      </w:r>
      <w:r>
        <w:rPr>
          <w:rFonts w:ascii="Times New Roman" w:eastAsia="Times New Roman"/>
          <w:spacing w:val="47"/>
          <w:sz w:val="18"/>
        </w:rPr>
        <w:t xml:space="preserve"> </w:t>
      </w:r>
      <w:r>
        <w:rPr>
          <w:rFonts w:hint="eastAsia" w:ascii="宋体" w:eastAsia="宋体"/>
          <w:sz w:val="18"/>
        </w:rPr>
        <w:t>有关，我们再来看另一个例子：</w:t>
      </w:r>
    </w:p>
    <w:p>
      <w:pPr>
        <w:pStyle w:val="11"/>
        <w:spacing w:before="7"/>
        <w:rPr>
          <w:rFonts w:ascii="宋体"/>
          <w:sz w:val="21"/>
        </w:rPr>
      </w:pPr>
    </w:p>
    <w:p>
      <w:pPr>
        <w:pStyle w:val="11"/>
        <w:spacing w:before="1"/>
        <w:ind w:left="2910"/>
      </w:pPr>
      <w:r>
        <w:pict>
          <v:group id="_x0000_s2507" o:spid="_x0000_s2507" o:spt="203" style="position:absolute;left:0pt;margin-left:34.2pt;margin-top:-0.95pt;height:85.95pt;width:73.95pt;mso-position-horizontal-relative:page;z-index:251736064;mso-width-relative:page;mso-height-relative:page;" coordorigin="685,-19" coordsize="1479,1719">
            <o:lock v:ext="edit"/>
            <v:shape id="_x0000_s2508" o:spid="_x0000_s2508" style="position:absolute;left:1548;top:43;height:370;width:552;" fillcolor="#959595" filled="t" stroked="f" coordorigin="1549,43" coordsize="552,370" path="m2101,43l1549,43,1549,341,1549,413,2101,413,2101,341,2101,43xe">
              <v:path arrowok="t"/>
              <v:fill on="t" focussize="0,0"/>
              <v:stroke on="f"/>
              <v:imagedata o:title=""/>
              <o:lock v:ext="edit"/>
            </v:shape>
            <v:rect id="_x0000_s2509" o:spid="_x0000_s2509" o:spt="1" style="position:absolute;left:1489;top:-15;height:356;width:540;" fillcolor="#FFFFFF" filled="t" stroked="f" coordsize="21600,21600">
              <v:path/>
              <v:fill on="t" focussize="0,0"/>
              <v:stroke on="f"/>
              <v:imagedata o:title=""/>
              <o:lock v:ext="edit"/>
            </v:rect>
            <v:rect id="_x0000_s2510" o:spid="_x0000_s2510" o:spt="1" style="position:absolute;left:1787;top:350;height:185;width:11;" fillcolor="#000000" filled="t" stroked="f" coordsize="21600,21600">
              <v:path/>
              <v:fill on="t" focussize="0,0"/>
              <v:stroke on="f"/>
              <v:imagedata o:title=""/>
              <o:lock v:ext="edit"/>
            </v:rect>
            <v:shape id="_x0000_s2511" o:spid="_x0000_s2511" style="position:absolute;left:1548;top:595;height:370;width:615;" fillcolor="#959595" filled="t" stroked="f" coordorigin="1549,595" coordsize="615,370" path="m2163,595l1549,595,1549,893,1549,965,2163,965,2163,893,2163,595xe">
              <v:path arrowok="t"/>
              <v:fill on="t" focussize="0,0"/>
              <v:stroke on="f"/>
              <v:imagedata o:title=""/>
              <o:lock v:ext="edit"/>
            </v:shape>
            <v:rect id="_x0000_s2512" o:spid="_x0000_s2512" o:spt="1" style="position:absolute;left:1489;top:537;height:356;width:602;" fillcolor="#FFFFFF" filled="t" stroked="f" coordsize="21600,21600">
              <v:path/>
              <v:fill on="t" focussize="0,0"/>
              <v:stroke on="f"/>
              <v:imagedata o:title=""/>
              <o:lock v:ext="edit"/>
            </v:rect>
            <v:shape id="_x0000_s2513" o:spid="_x0000_s2513" style="position:absolute;left:747;top:43;height:370;width:552;" fillcolor="#959595" filled="t" stroked="f" coordorigin="747,43" coordsize="552,370" path="m1299,43l747,43,747,341,747,413,1299,413,1299,341,1299,43xe">
              <v:path arrowok="t"/>
              <v:fill on="t" focussize="0,0"/>
              <v:stroke on="f"/>
              <v:imagedata o:title=""/>
              <o:lock v:ext="edit"/>
            </v:shape>
            <v:rect id="_x0000_s2514" o:spid="_x0000_s2514" o:spt="1" style="position:absolute;left:689;top:-15;height:356;width:540;" fillcolor="#FFFFFF" filled="t" stroked="f" coordsize="21600,21600">
              <v:path/>
              <v:fill on="t" focussize="0,0"/>
              <v:stroke on="f"/>
              <v:imagedata o:title=""/>
              <o:lock v:ext="edit"/>
            </v:rect>
            <v:shape id="_x0000_s2515" o:spid="_x0000_s2515" style="position:absolute;left:747;top:595;height:370;width:552;" fillcolor="#959595" filled="t" stroked="f" coordorigin="747,595" coordsize="552,370" path="m1299,595l747,595,747,893,747,965,1299,965,1299,893,1299,595xe">
              <v:path arrowok="t"/>
              <v:fill on="t" focussize="0,0"/>
              <v:stroke on="f"/>
              <v:imagedata o:title=""/>
              <o:lock v:ext="edit"/>
            </v:shape>
            <v:rect id="_x0000_s2516" o:spid="_x0000_s2516" o:spt="1" style="position:absolute;left:689;top:537;height:356;width:540;" fillcolor="#FFFFFF" filled="t" stroked="f" coordsize="21600,21600">
              <v:path/>
              <v:fill on="t" focussize="0,0"/>
              <v:stroke on="f"/>
              <v:imagedata o:title=""/>
              <o:lock v:ext="edit"/>
            </v:rect>
            <v:rect id="_x0000_s2517" o:spid="_x0000_s2517" o:spt="1" style="position:absolute;left:987;top:350;height:185;width:11;" fillcolor="#000000" filled="t" stroked="f" coordsize="21600,21600">
              <v:path/>
              <v:fill on="t" focussize="0,0"/>
              <v:stroke on="f"/>
              <v:imagedata o:title=""/>
              <o:lock v:ext="edit"/>
            </v:rect>
            <v:line id="_x0000_s2518" o:spid="_x0000_s2518" o:spt="20" style="position:absolute;left:1423;top:1082;height:189;width:0;" stroked="t" coordsize="21600,21600">
              <v:path arrowok="t"/>
              <v:fill focussize="0,0"/>
              <v:stroke weight="0.511889763779528pt" color="#000000"/>
              <v:imagedata o:title=""/>
              <o:lock v:ext="edit"/>
            </v:line>
            <v:shape id="_x0000_s2519" o:spid="_x0000_s2519" style="position:absolute;left:992;top:900;height:184;width:801;" filled="f" stroked="t" coordorigin="992,900" coordsize="801,184" path="m992,900l992,1084,1793,1084,1793,900e">
              <v:path arrowok="t"/>
              <v:fill on="f" focussize="0,0"/>
              <v:stroke weight="0.511889763779528pt" color="#000000"/>
              <v:imagedata o:title=""/>
              <o:lock v:ext="edit"/>
            </v:shape>
            <v:shape id="_x0000_s2520" o:spid="_x0000_s2520" style="position:absolute;left:1116;top:1334;height:365;width:677;" fillcolor="#959595" filled="t" stroked="f" coordorigin="1117,1334" coordsize="677,365" path="m1794,1334l1117,1334,1117,1629,1117,1699,1794,1699,1794,1629,1794,1334xe">
              <v:path arrowok="t"/>
              <v:fill on="t" focussize="0,0"/>
              <v:stroke on="f"/>
              <v:imagedata o:title=""/>
              <o:lock v:ext="edit"/>
            </v:shape>
            <v:rect id="_x0000_s2521" o:spid="_x0000_s2521" o:spt="1" style="position:absolute;left:1059;top:1273;height:356;width:663;" fillcolor="#FFFFFF" filled="t" stroked="f" coordsize="21600,21600">
              <v:path/>
              <v:fill on="t" focussize="0,0"/>
              <v:stroke on="f"/>
              <v:imagedata o:title=""/>
              <o:lock v:ext="edit"/>
            </v:rect>
            <v:shape id="_x0000_s2522" o:spid="_x0000_s2522" o:spt="202" type="#_x0000_t202" style="position:absolute;left:1007;top:1273;height:356;width:754;" filled="f" stroked="t" coordsize="21600,21600">
              <v:path/>
              <v:fill on="f" focussize="0,0"/>
              <v:stroke weight="0.511889763779528pt" color="#000000"/>
              <v:imagedata o:title=""/>
              <o:lock v:ext="edit"/>
              <v:textbox inset="0mm,0mm,0mm,0mm">
                <w:txbxContent>
                  <w:p>
                    <w:pPr>
                      <w:spacing w:before="64"/>
                      <w:ind w:left="14" w:right="0" w:firstLine="0"/>
                      <w:jc w:val="center"/>
                      <w:rPr>
                        <w:rFonts w:ascii="Arial MT"/>
                        <w:sz w:val="16"/>
                      </w:rPr>
                    </w:pPr>
                    <w:r>
                      <w:rPr>
                        <w:rFonts w:ascii="Arial MT"/>
                        <w:w w:val="102"/>
                        <w:sz w:val="16"/>
                      </w:rPr>
                      <w:t>A</w:t>
                    </w:r>
                  </w:p>
                </w:txbxContent>
              </v:textbox>
            </v:shape>
            <v:shape id="_x0000_s2523" o:spid="_x0000_s2523" o:spt="202" type="#_x0000_t202" style="position:absolute;left:1454;top:537;height:356;width:606;" filled="f" stroked="t" coordsize="21600,21600">
              <v:path/>
              <v:fill on="f" focussize="0,0"/>
              <v:stroke weight="0.511889763779528pt" color="#000000"/>
              <v:imagedata o:title=""/>
              <o:lock v:ext="edit"/>
              <v:textbox inset="0mm,0mm,0mm,0mm">
                <w:txbxContent>
                  <w:p>
                    <w:pPr>
                      <w:spacing w:before="65"/>
                      <w:ind w:left="65" w:right="0" w:firstLine="0"/>
                      <w:jc w:val="center"/>
                      <w:rPr>
                        <w:rFonts w:ascii="Arial MT"/>
                        <w:sz w:val="16"/>
                      </w:rPr>
                    </w:pPr>
                    <w:r>
                      <w:rPr>
                        <w:rFonts w:ascii="Arial MT"/>
                        <w:w w:val="102"/>
                        <w:sz w:val="16"/>
                      </w:rPr>
                      <w:t>Z</w:t>
                    </w:r>
                  </w:p>
                </w:txbxContent>
              </v:textbox>
            </v:shape>
            <v:shape id="_x0000_s2524" o:spid="_x0000_s2524" o:spt="202" type="#_x0000_t202" style="position:absolute;left:689;top:537;height:356;width:540;" filled="f" stroked="t" coordsize="21600,21600">
              <v:path/>
              <v:fill on="f" focussize="0,0"/>
              <v:stroke weight="0.511889763779528pt" color="#000000"/>
              <v:imagedata o:title=""/>
              <o:lock v:ext="edit"/>
              <v:textbox inset="0mm,0mm,0mm,0mm">
                <w:txbxContent>
                  <w:p>
                    <w:pPr>
                      <w:spacing w:before="65"/>
                      <w:ind w:left="0" w:right="0" w:firstLine="0"/>
                      <w:jc w:val="center"/>
                      <w:rPr>
                        <w:rFonts w:ascii="Arial MT"/>
                        <w:sz w:val="16"/>
                      </w:rPr>
                    </w:pPr>
                    <w:r>
                      <w:rPr>
                        <w:rFonts w:ascii="Arial MT"/>
                        <w:w w:val="102"/>
                        <w:sz w:val="16"/>
                      </w:rPr>
                      <w:t>Y</w:t>
                    </w:r>
                  </w:p>
                </w:txbxContent>
              </v:textbox>
            </v:shape>
            <v:shape id="_x0000_s2525" o:spid="_x0000_s2525" o:spt="202" type="#_x0000_t202" style="position:absolute;left:1454;top:-15;height:356;width:606;" filled="f" stroked="t" coordsize="21600,21600">
              <v:path/>
              <v:fill on="f" focussize="0,0"/>
              <v:stroke weight="0.511889763779528pt" color="#000000"/>
              <v:imagedata o:title=""/>
              <o:lock v:ext="edit"/>
              <v:textbox inset="0mm,0mm,0mm,0mm">
                <w:txbxContent>
                  <w:p>
                    <w:pPr>
                      <w:spacing w:before="65"/>
                      <w:ind w:left="7" w:right="0" w:firstLine="0"/>
                      <w:jc w:val="center"/>
                      <w:rPr>
                        <w:rFonts w:ascii="Arial MT"/>
                        <w:sz w:val="16"/>
                      </w:rPr>
                    </w:pPr>
                    <w:r>
                      <w:rPr>
                        <w:rFonts w:ascii="Arial MT"/>
                        <w:w w:val="102"/>
                        <w:sz w:val="16"/>
                      </w:rPr>
                      <w:t>X</w:t>
                    </w:r>
                  </w:p>
                </w:txbxContent>
              </v:textbox>
            </v:shape>
            <v:shape id="_x0000_s2526" o:spid="_x0000_s2526" o:spt="202" type="#_x0000_t202" style="position:absolute;left:689;top:-15;height:356;width:540;" filled="f" stroked="t" coordsize="21600,21600">
              <v:path/>
              <v:fill on="f" focussize="0,0"/>
              <v:stroke weight="0.511889763779528pt" color="#000000"/>
              <v:imagedata o:title=""/>
              <o:lock v:ext="edit"/>
              <v:textbox inset="0mm,0mm,0mm,0mm">
                <w:txbxContent>
                  <w:p>
                    <w:pPr>
                      <w:spacing w:before="65"/>
                      <w:ind w:left="0" w:right="0" w:firstLine="0"/>
                      <w:jc w:val="center"/>
                      <w:rPr>
                        <w:rFonts w:ascii="Arial MT"/>
                        <w:sz w:val="16"/>
                      </w:rPr>
                    </w:pPr>
                    <w:r>
                      <w:rPr>
                        <w:rFonts w:ascii="Arial MT"/>
                        <w:w w:val="102"/>
                        <w:sz w:val="16"/>
                      </w:rPr>
                      <w:t>X</w:t>
                    </w:r>
                  </w:p>
                </w:txbxContent>
              </v:textbox>
            </v:shape>
          </v:group>
        </w:pict>
      </w:r>
      <w:r>
        <w:t>class</w:t>
      </w:r>
      <w:r>
        <w:rPr>
          <w:spacing w:val="-3"/>
        </w:rPr>
        <w:t xml:space="preserve"> </w:t>
      </w:r>
      <w:r>
        <w:t>X</w:t>
      </w:r>
      <w:r>
        <w:rPr>
          <w:spacing w:val="-2"/>
        </w:rPr>
        <w:t xml:space="preserve"> </w:t>
      </w:r>
      <w:r>
        <w:t>{</w:t>
      </w:r>
      <w:r>
        <w:rPr>
          <w:spacing w:val="-3"/>
        </w:rPr>
        <w:t xml:space="preserve"> </w:t>
      </w:r>
      <w:r>
        <w:t>};</w:t>
      </w:r>
    </w:p>
    <w:p>
      <w:pPr>
        <w:pStyle w:val="11"/>
        <w:spacing w:before="39" w:line="292" w:lineRule="auto"/>
        <w:ind w:left="2910" w:right="5061"/>
      </w:pPr>
      <w:r>
        <w:t>class Y : public X { };</w:t>
      </w:r>
      <w:r>
        <w:rPr>
          <w:spacing w:val="-94"/>
        </w:rPr>
        <w:t xml:space="preserve"> </w:t>
      </w:r>
      <w:r>
        <w:t>class</w:t>
      </w:r>
      <w:r>
        <w:rPr>
          <w:spacing w:val="-3"/>
        </w:rPr>
        <w:t xml:space="preserve"> </w:t>
      </w:r>
      <w:r>
        <w:t>Z</w:t>
      </w:r>
      <w:r>
        <w:rPr>
          <w:spacing w:val="-3"/>
        </w:rPr>
        <w:t xml:space="preserve"> </w:t>
      </w:r>
      <w:r>
        <w:t>:</w:t>
      </w:r>
      <w:r>
        <w:rPr>
          <w:spacing w:val="-2"/>
        </w:rPr>
        <w:t xml:space="preserve"> </w:t>
      </w:r>
      <w:r>
        <w:t>public</w:t>
      </w:r>
      <w:r>
        <w:rPr>
          <w:spacing w:val="-3"/>
        </w:rPr>
        <w:t xml:space="preserve"> </w:t>
      </w:r>
      <w:r>
        <w:t>X</w:t>
      </w:r>
      <w:r>
        <w:rPr>
          <w:spacing w:val="-3"/>
        </w:rPr>
        <w:t xml:space="preserve"> </w:t>
      </w:r>
      <w:r>
        <w:t>{</w:t>
      </w:r>
      <w:r>
        <w:rPr>
          <w:spacing w:val="-2"/>
        </w:rPr>
        <w:t xml:space="preserve"> </w:t>
      </w:r>
      <w:r>
        <w:t>};</w:t>
      </w:r>
    </w:p>
    <w:p>
      <w:pPr>
        <w:pStyle w:val="11"/>
        <w:tabs>
          <w:tab w:val="left" w:pos="6467"/>
        </w:tabs>
        <w:spacing w:line="166" w:lineRule="exact"/>
        <w:ind w:left="2910"/>
        <w:rPr>
          <w:rFonts w:hint="eastAsia" w:ascii="宋体" w:eastAsia="宋体"/>
        </w:rPr>
      </w:pPr>
      <w:r>
        <w:t>class</w:t>
      </w:r>
      <w:r>
        <w:rPr>
          <w:spacing w:val="-3"/>
        </w:rPr>
        <w:t xml:space="preserve"> </w:t>
      </w:r>
      <w:r>
        <w:t>A</w:t>
      </w:r>
      <w:r>
        <w:rPr>
          <w:spacing w:val="-2"/>
        </w:rPr>
        <w:t xml:space="preserve"> : </w:t>
      </w:r>
      <w:r>
        <w:rPr>
          <w:shd w:val="clear" w:color="auto" w:fill="FFFF00"/>
        </w:rPr>
        <w:t>public</w:t>
      </w:r>
      <w:r>
        <w:rPr>
          <w:spacing w:val="-3"/>
          <w:shd w:val="clear" w:color="auto" w:fill="FFFF00"/>
        </w:rPr>
        <w:t xml:space="preserve"> </w:t>
      </w:r>
      <w:r>
        <w:rPr>
          <w:shd w:val="clear" w:color="auto" w:fill="FFFF00"/>
        </w:rPr>
        <w:t>Y,</w:t>
      </w:r>
      <w:r>
        <w:rPr>
          <w:spacing w:val="-3"/>
          <w:shd w:val="clear" w:color="auto" w:fill="FFFF00"/>
        </w:rPr>
        <w:t xml:space="preserve"> </w:t>
      </w:r>
      <w:r>
        <w:rPr>
          <w:shd w:val="clear" w:color="auto" w:fill="FFFF00"/>
        </w:rPr>
        <w:t>public</w:t>
      </w:r>
      <w:r>
        <w:rPr>
          <w:spacing w:val="-2"/>
          <w:shd w:val="clear" w:color="auto" w:fill="FFFF00"/>
        </w:rPr>
        <w:t xml:space="preserve"> </w:t>
      </w:r>
      <w:r>
        <w:rPr>
          <w:shd w:val="clear" w:color="auto" w:fill="FFFF00"/>
        </w:rPr>
        <w:t>Z</w:t>
      </w:r>
      <w:r>
        <w:rPr>
          <w:spacing w:val="-2"/>
        </w:rPr>
        <w:t xml:space="preserve"> { };</w:t>
      </w:r>
      <w:r>
        <w:tab/>
      </w:r>
      <w:r>
        <w:rPr>
          <w:spacing w:val="-4"/>
        </w:rPr>
        <w:t xml:space="preserve">// </w:t>
      </w:r>
      <w:r>
        <w:rPr>
          <w:rFonts w:hint="eastAsia" w:ascii="宋体" w:eastAsia="宋体"/>
        </w:rPr>
        <w:t>多重继承</w:t>
      </w:r>
    </w:p>
    <w:p>
      <w:pPr>
        <w:pStyle w:val="11"/>
        <w:rPr>
          <w:rFonts w:ascii="宋体"/>
          <w:sz w:val="18"/>
        </w:rPr>
      </w:pPr>
    </w:p>
    <w:p>
      <w:pPr>
        <w:pStyle w:val="11"/>
        <w:spacing w:before="2"/>
        <w:rPr>
          <w:rFonts w:ascii="宋体"/>
          <w:sz w:val="18"/>
        </w:rPr>
      </w:pPr>
    </w:p>
    <w:p>
      <w:pPr>
        <w:spacing w:before="0" w:line="374" w:lineRule="auto"/>
        <w:ind w:left="2627" w:right="1121" w:firstLine="0"/>
        <w:jc w:val="both"/>
        <w:rPr>
          <w:rFonts w:hint="eastAsia" w:ascii="宋体" w:eastAsia="宋体"/>
          <w:sz w:val="18"/>
        </w:rPr>
      </w:pPr>
      <w:r>
        <w:rPr>
          <w:rFonts w:hint="eastAsia" w:ascii="宋体" w:eastAsia="宋体"/>
          <w:spacing w:val="2"/>
          <w:sz w:val="18"/>
        </w:rPr>
        <w:t xml:space="preserve">上述 </w:t>
      </w:r>
      <w:r>
        <w:rPr>
          <w:rFonts w:ascii="Times New Roman" w:eastAsia="Times New Roman"/>
          <w:i/>
          <w:sz w:val="18"/>
        </w:rPr>
        <w:t>X</w:t>
      </w:r>
      <w:r>
        <w:rPr>
          <w:rFonts w:ascii="Times New Roman" w:eastAsia="Times New Roman"/>
          <w:spacing w:val="4"/>
          <w:sz w:val="18"/>
        </w:rPr>
        <w:t xml:space="preserve">, </w:t>
      </w:r>
      <w:r>
        <w:rPr>
          <w:rFonts w:ascii="Times New Roman" w:eastAsia="Times New Roman"/>
          <w:i/>
          <w:sz w:val="18"/>
        </w:rPr>
        <w:t>Y</w:t>
      </w:r>
      <w:r>
        <w:rPr>
          <w:rFonts w:ascii="Times New Roman" w:eastAsia="Times New Roman"/>
          <w:spacing w:val="4"/>
          <w:sz w:val="18"/>
        </w:rPr>
        <w:t xml:space="preserve">, </w:t>
      </w:r>
      <w:r>
        <w:rPr>
          <w:rFonts w:ascii="Times New Roman" w:eastAsia="Times New Roman"/>
          <w:i/>
          <w:sz w:val="18"/>
        </w:rPr>
        <w:t>Z</w:t>
      </w:r>
      <w:r>
        <w:rPr>
          <w:rFonts w:ascii="Times New Roman" w:eastAsia="Times New Roman"/>
          <w:spacing w:val="5"/>
          <w:sz w:val="18"/>
        </w:rPr>
        <w:t xml:space="preserve">, </w:t>
      </w:r>
      <w:r>
        <w:rPr>
          <w:rFonts w:ascii="Times New Roman" w:eastAsia="Times New Roman"/>
          <w:i/>
          <w:sz w:val="18"/>
        </w:rPr>
        <w:t>A</w:t>
      </w:r>
      <w:r>
        <w:rPr>
          <w:rFonts w:ascii="Times New Roman" w:eastAsia="Times New Roman"/>
          <w:i/>
          <w:spacing w:val="8"/>
          <w:sz w:val="18"/>
        </w:rPr>
        <w:t xml:space="preserve"> </w:t>
      </w:r>
      <w:r>
        <w:rPr>
          <w:rFonts w:hint="eastAsia" w:ascii="宋体" w:eastAsia="宋体"/>
          <w:spacing w:val="4"/>
          <w:sz w:val="18"/>
        </w:rPr>
        <w:t xml:space="preserve">等 </w:t>
      </w:r>
      <w:r>
        <w:rPr>
          <w:rFonts w:ascii="Times New Roman" w:eastAsia="Times New Roman"/>
          <w:sz w:val="18"/>
        </w:rPr>
        <w:t>classes</w:t>
      </w:r>
      <w:r>
        <w:rPr>
          <w:rFonts w:ascii="Times New Roman" w:eastAsia="Times New Roman"/>
          <w:spacing w:val="10"/>
          <w:sz w:val="18"/>
        </w:rPr>
        <w:t xml:space="preserve"> </w:t>
      </w:r>
      <w:r>
        <w:rPr>
          <w:rFonts w:hint="eastAsia" w:ascii="宋体" w:eastAsia="宋体"/>
          <w:spacing w:val="5"/>
          <w:sz w:val="18"/>
        </w:rPr>
        <w:t>之中没有任何一个</w:t>
      </w:r>
      <w:r>
        <w:rPr>
          <w:rFonts w:ascii="Times New Roman" w:eastAsia="Times New Roman"/>
          <w:sz w:val="18"/>
        </w:rPr>
        <w:t>classes</w:t>
      </w:r>
      <w:r>
        <w:rPr>
          <w:rFonts w:ascii="Times New Roman" w:eastAsia="Times New Roman"/>
          <w:spacing w:val="10"/>
          <w:sz w:val="18"/>
        </w:rPr>
        <w:t xml:space="preserve"> </w:t>
      </w:r>
      <w:r>
        <w:rPr>
          <w:rFonts w:hint="eastAsia" w:ascii="宋体" w:eastAsia="宋体"/>
          <w:spacing w:val="1"/>
          <w:sz w:val="18"/>
        </w:rPr>
        <w:t xml:space="preserve">内含明显的 </w:t>
      </w:r>
      <w:r>
        <w:rPr>
          <w:rFonts w:ascii="Times New Roman" w:eastAsia="Times New Roman"/>
          <w:sz w:val="18"/>
        </w:rPr>
        <w:t>data</w:t>
      </w:r>
      <w:r>
        <w:rPr>
          <w:rFonts w:ascii="Times New Roman" w:eastAsia="Times New Roman"/>
          <w:spacing w:val="7"/>
          <w:sz w:val="18"/>
        </w:rPr>
        <w:t xml:space="preserve"> </w:t>
      </w:r>
      <w:r>
        <w:rPr>
          <w:rFonts w:ascii="Times New Roman" w:eastAsia="Times New Roman"/>
          <w:sz w:val="18"/>
        </w:rPr>
        <w:t>members</w:t>
      </w:r>
      <w:r>
        <w:rPr>
          <w:rFonts w:hint="eastAsia" w:ascii="宋体" w:eastAsia="宋体"/>
          <w:sz w:val="18"/>
        </w:rPr>
        <w:t>，</w:t>
      </w:r>
      <w:r>
        <w:rPr>
          <w:rFonts w:hint="eastAsia" w:ascii="宋体" w:eastAsia="宋体"/>
          <w:spacing w:val="-88"/>
          <w:sz w:val="18"/>
        </w:rPr>
        <w:t xml:space="preserve"> </w:t>
      </w:r>
      <w:r>
        <w:rPr>
          <w:rFonts w:hint="eastAsia" w:ascii="宋体" w:eastAsia="宋体"/>
          <w:spacing w:val="2"/>
          <w:sz w:val="18"/>
        </w:rPr>
        <w:t xml:space="preserve">也都没有 </w:t>
      </w:r>
      <w:r>
        <w:rPr>
          <w:rFonts w:ascii="Times New Roman" w:eastAsia="Times New Roman"/>
          <w:sz w:val="18"/>
        </w:rPr>
        <w:t>virtual</w:t>
      </w:r>
      <w:r>
        <w:rPr>
          <w:rFonts w:ascii="Times New Roman" w:eastAsia="Times New Roman"/>
          <w:spacing w:val="11"/>
          <w:sz w:val="18"/>
        </w:rPr>
        <w:t xml:space="preserve"> </w:t>
      </w:r>
      <w:r>
        <w:rPr>
          <w:rFonts w:ascii="Times New Roman" w:eastAsia="Times New Roman"/>
          <w:sz w:val="18"/>
        </w:rPr>
        <w:t>functions</w:t>
      </w:r>
      <w:r>
        <w:rPr>
          <w:rFonts w:hint="eastAsia" w:ascii="宋体" w:eastAsia="宋体"/>
          <w:sz w:val="18"/>
        </w:rPr>
        <w:t xml:space="preserve">，其间只有继承关系。请注意 </w:t>
      </w:r>
      <w:r>
        <w:rPr>
          <w:rFonts w:ascii="Times New Roman" w:eastAsia="Times New Roman"/>
          <w:i/>
          <w:sz w:val="18"/>
        </w:rPr>
        <w:t>A</w:t>
      </w:r>
      <w:r>
        <w:rPr>
          <w:rFonts w:ascii="Times New Roman" w:eastAsia="Times New Roman"/>
          <w:i/>
          <w:spacing w:val="10"/>
          <w:sz w:val="18"/>
        </w:rPr>
        <w:t xml:space="preserve"> </w:t>
      </w:r>
      <w:r>
        <w:rPr>
          <w:rFonts w:hint="eastAsia" w:ascii="宋体" w:eastAsia="宋体"/>
          <w:spacing w:val="1"/>
          <w:sz w:val="18"/>
        </w:rPr>
        <w:t xml:space="preserve">多重继承了 </w:t>
      </w:r>
      <w:r>
        <w:rPr>
          <w:rFonts w:ascii="Times New Roman" w:eastAsia="Times New Roman"/>
          <w:i/>
          <w:sz w:val="18"/>
        </w:rPr>
        <w:t>Y</w:t>
      </w:r>
      <w:r>
        <w:rPr>
          <w:rFonts w:ascii="Times New Roman" w:eastAsia="Times New Roman"/>
          <w:i/>
          <w:spacing w:val="10"/>
          <w:sz w:val="18"/>
        </w:rPr>
        <w:t xml:space="preserve"> </w:t>
      </w:r>
      <w:r>
        <w:rPr>
          <w:rFonts w:hint="eastAsia" w:ascii="宋体" w:eastAsia="宋体"/>
          <w:spacing w:val="5"/>
          <w:sz w:val="18"/>
        </w:rPr>
        <w:t xml:space="preserve">和 </w:t>
      </w:r>
      <w:r>
        <w:rPr>
          <w:rFonts w:ascii="Times New Roman" w:eastAsia="Times New Roman"/>
          <w:i/>
          <w:sz w:val="18"/>
        </w:rPr>
        <w:t>Z</w:t>
      </w:r>
      <w:r>
        <w:rPr>
          <w:rFonts w:hint="eastAsia" w:ascii="宋体" w:eastAsia="宋体"/>
          <w:sz w:val="18"/>
        </w:rPr>
        <w:t xml:space="preserve">。那么是不是每一个 </w:t>
      </w:r>
      <w:r>
        <w:rPr>
          <w:rFonts w:ascii="Times New Roman" w:eastAsia="Times New Roman"/>
          <w:sz w:val="18"/>
        </w:rPr>
        <w:t>class</w:t>
      </w:r>
      <w:r>
        <w:rPr>
          <w:rFonts w:ascii="Times New Roman" w:eastAsia="Times New Roman"/>
          <w:spacing w:val="4"/>
          <w:sz w:val="18"/>
        </w:rPr>
        <w:t xml:space="preserve"> </w:t>
      </w:r>
      <w:r>
        <w:rPr>
          <w:rFonts w:ascii="Times New Roman" w:eastAsia="Times New Roman"/>
          <w:sz w:val="18"/>
        </w:rPr>
        <w:t>object</w:t>
      </w:r>
      <w:r>
        <w:rPr>
          <w:rFonts w:ascii="Times New Roman" w:eastAsia="Times New Roman"/>
          <w:spacing w:val="7"/>
          <w:sz w:val="18"/>
        </w:rPr>
        <w:t xml:space="preserve"> </w:t>
      </w:r>
      <w:r>
        <w:rPr>
          <w:rFonts w:hint="eastAsia" w:ascii="宋体" w:eastAsia="宋体"/>
          <w:sz w:val="18"/>
        </w:rPr>
        <w:t xml:space="preserve">的大小都应该是 </w:t>
      </w:r>
      <w:r>
        <w:rPr>
          <w:rFonts w:ascii="Times New Roman" w:eastAsia="Times New Roman"/>
          <w:sz w:val="18"/>
        </w:rPr>
        <w:t>0</w:t>
      </w:r>
      <w:r>
        <w:rPr>
          <w:rFonts w:ascii="Times New Roman" w:eastAsia="Times New Roman"/>
          <w:spacing w:val="4"/>
          <w:sz w:val="18"/>
        </w:rPr>
        <w:t xml:space="preserve"> </w:t>
      </w:r>
      <w:r>
        <w:rPr>
          <w:rFonts w:hint="eastAsia" w:ascii="宋体" w:eastAsia="宋体"/>
          <w:sz w:val="18"/>
        </w:rPr>
        <w:t>呢？不是！</w:t>
      </w:r>
    </w:p>
    <w:p>
      <w:pPr>
        <w:pStyle w:val="11"/>
        <w:spacing w:before="148" w:line="292" w:lineRule="auto"/>
        <w:ind w:left="2910" w:right="1661"/>
        <w:jc w:val="both"/>
      </w:pPr>
      <w:r>
        <w:t>cout &lt;&lt; "sizeof(X)=" &lt;&lt; sizeof(X) &lt;&lt; endl;</w:t>
      </w:r>
      <w:r>
        <w:rPr>
          <w:spacing w:val="1"/>
        </w:rPr>
        <w:t xml:space="preserve"> </w:t>
      </w:r>
      <w:r>
        <w:t>// VC:1, BCB:4</w:t>
      </w:r>
      <w:r>
        <w:rPr>
          <w:spacing w:val="-94"/>
        </w:rPr>
        <w:t xml:space="preserve"> </w:t>
      </w:r>
      <w:r>
        <w:t>cout &lt;&lt; "sizeof(Y)=" &lt;&lt; sizeof(Y) &lt;&lt; endl;</w:t>
      </w:r>
      <w:r>
        <w:rPr>
          <w:spacing w:val="1"/>
        </w:rPr>
        <w:t xml:space="preserve"> </w:t>
      </w:r>
      <w:r>
        <w:t>// VC:1, BCB:4</w:t>
      </w:r>
      <w:r>
        <w:rPr>
          <w:spacing w:val="-94"/>
        </w:rPr>
        <w:t xml:space="preserve"> </w:t>
      </w:r>
      <w:r>
        <w:t>cout &lt;&lt; "sizeof(Z)=" &lt;&lt; sizeof(Z) &lt;&lt; endl;</w:t>
      </w:r>
      <w:r>
        <w:rPr>
          <w:spacing w:val="1"/>
        </w:rPr>
        <w:t xml:space="preserve"> </w:t>
      </w:r>
      <w:r>
        <w:t>// VC:1, BCB:4</w:t>
      </w:r>
      <w:r>
        <w:rPr>
          <w:spacing w:val="-94"/>
        </w:rPr>
        <w:t xml:space="preserve"> </w:t>
      </w:r>
      <w:r>
        <w:t>cout</w:t>
      </w:r>
      <w:r>
        <w:rPr>
          <w:spacing w:val="-5"/>
        </w:rPr>
        <w:t xml:space="preserve"> </w:t>
      </w:r>
      <w:r>
        <w:t>&lt;&lt;</w:t>
      </w:r>
      <w:r>
        <w:rPr>
          <w:spacing w:val="-4"/>
        </w:rPr>
        <w:t xml:space="preserve"> </w:t>
      </w:r>
      <w:r>
        <w:t>"sizeof(A)="</w:t>
      </w:r>
      <w:r>
        <w:rPr>
          <w:spacing w:val="-4"/>
        </w:rPr>
        <w:t xml:space="preserve"> </w:t>
      </w:r>
      <w:r>
        <w:t>&lt;&lt;</w:t>
      </w:r>
      <w:r>
        <w:rPr>
          <w:spacing w:val="-4"/>
        </w:rPr>
        <w:t xml:space="preserve"> </w:t>
      </w:r>
      <w:r>
        <w:t>sizeof(A)</w:t>
      </w:r>
      <w:r>
        <w:rPr>
          <w:spacing w:val="-5"/>
        </w:rPr>
        <w:t xml:space="preserve"> </w:t>
      </w:r>
      <w:r>
        <w:t>&lt;&lt;</w:t>
      </w:r>
      <w:r>
        <w:rPr>
          <w:spacing w:val="-4"/>
        </w:rPr>
        <w:t xml:space="preserve"> </w:t>
      </w:r>
      <w:r>
        <w:t>endl;</w:t>
      </w:r>
      <w:r>
        <w:rPr>
          <w:spacing w:val="44"/>
        </w:rPr>
        <w:t xml:space="preserve"> </w:t>
      </w:r>
      <w:r>
        <w:t>//</w:t>
      </w:r>
      <w:r>
        <w:rPr>
          <w:spacing w:val="-4"/>
        </w:rPr>
        <w:t xml:space="preserve"> </w:t>
      </w:r>
      <w:r>
        <w:t>VC:1,</w:t>
      </w:r>
      <w:r>
        <w:rPr>
          <w:spacing w:val="-4"/>
        </w:rPr>
        <w:t xml:space="preserve"> </w:t>
      </w:r>
      <w:r>
        <w:t>BCB:8</w:t>
      </w:r>
    </w:p>
    <w:p>
      <w:pPr>
        <w:pStyle w:val="11"/>
        <w:rPr>
          <w:sz w:val="18"/>
        </w:rPr>
      </w:pPr>
    </w:p>
    <w:p>
      <w:pPr>
        <w:pStyle w:val="11"/>
        <w:rPr>
          <w:sz w:val="18"/>
        </w:rPr>
      </w:pPr>
    </w:p>
    <w:p>
      <w:pPr>
        <w:spacing w:before="0"/>
        <w:ind w:left="2627" w:right="0" w:firstLine="0"/>
        <w:jc w:val="left"/>
        <w:rPr>
          <w:rFonts w:hint="eastAsia" w:ascii="宋体" w:eastAsia="宋体"/>
          <w:sz w:val="18"/>
        </w:rPr>
      </w:pPr>
      <w:r>
        <w:rPr>
          <w:rFonts w:hint="eastAsia" w:ascii="宋体" w:eastAsia="宋体"/>
          <w:spacing w:val="5"/>
          <w:sz w:val="18"/>
        </w:rPr>
        <w:t xml:space="preserve">如果把 </w:t>
      </w:r>
      <w:r>
        <w:rPr>
          <w:rFonts w:ascii="Times New Roman" w:eastAsia="Times New Roman"/>
          <w:sz w:val="18"/>
        </w:rPr>
        <w:t>classes</w:t>
      </w:r>
      <w:r>
        <w:rPr>
          <w:rFonts w:ascii="Times New Roman" w:eastAsia="Times New Roman"/>
          <w:spacing w:val="68"/>
          <w:sz w:val="18"/>
        </w:rPr>
        <w:t xml:space="preserve"> </w:t>
      </w:r>
      <w:r>
        <w:rPr>
          <w:rFonts w:hint="eastAsia" w:ascii="宋体" w:eastAsia="宋体"/>
          <w:sz w:val="18"/>
        </w:rPr>
        <w:t>继承关系改为虚拟继承如下：</w:t>
      </w:r>
    </w:p>
    <w:p>
      <w:pPr>
        <w:pStyle w:val="11"/>
        <w:spacing w:before="8"/>
        <w:rPr>
          <w:rFonts w:ascii="宋体"/>
          <w:sz w:val="21"/>
        </w:rPr>
      </w:pPr>
    </w:p>
    <w:p>
      <w:pPr>
        <w:pStyle w:val="11"/>
        <w:spacing w:line="180" w:lineRule="exact"/>
        <w:ind w:left="2910"/>
      </w:pPr>
      <w:r>
        <w:pict>
          <v:group id="_x0000_s2527" o:spid="_x0000_s2527" o:spt="203" style="position:absolute;left:0pt;margin-left:34.2pt;margin-top:-1.95pt;height:96.5pt;width:75.15pt;mso-position-horizontal-relative:page;z-index:251736064;mso-width-relative:page;mso-height-relative:page;" coordorigin="685,-40" coordsize="1503,1930">
            <o:lock v:ext="edit"/>
            <v:line id="_x0000_s2528" o:spid="_x0000_s2528" o:spt="20" style="position:absolute;left:1435;top:1264;height:192;width:0;" stroked="t" coordsize="21600,21600">
              <v:path arrowok="t"/>
              <v:fill focussize="0,0"/>
              <v:stroke weight="0.519685039370079pt" color="#000000"/>
              <v:imagedata o:title=""/>
              <o:lock v:ext="edit"/>
            </v:line>
            <v:shape id="_x0000_s2529" o:spid="_x0000_s2529" style="position:absolute;left:997;top:1080;height:187;width:813;" filled="f" stroked="t" coordorigin="998,1080" coordsize="813,187" path="m998,1080l998,1267,1811,1267,1811,1080e">
              <v:path arrowok="t"/>
              <v:fill on="f" focussize="0,0"/>
              <v:stroke weight="0.519685039370079pt" color="#000000"/>
              <v:imagedata o:title=""/>
              <o:lock v:ext="edit"/>
            </v:shape>
            <v:shape id="_x0000_s2530" o:spid="_x0000_s2530" style="position:absolute;left:1188;top:1515;height:375;width:620;" fillcolor="#959595" filled="t" stroked="f" coordorigin="1189,1516" coordsize="620,375" path="m1808,1516l1189,1516,1189,1817,1189,1890,1808,1890,1808,1817,1808,1516xe">
              <v:path arrowok="t"/>
              <v:fill on="t" focussize="0,0"/>
              <v:stroke on="f"/>
              <v:imagedata o:title=""/>
              <o:lock v:ext="edit"/>
            </v:shape>
            <v:shape id="_x0000_s2531" o:spid="_x0000_s2531" style="position:absolute;left:1126;top:1458;height:359;width:613;" fillcolor="#FFFFFF" filled="t" stroked="f" coordorigin="1126,1459" coordsize="613,359" path="m1739,1459l1127,1459,1126,1817,1739,1817,1739,1459xe">
              <v:path arrowok="t"/>
              <v:fill on="t" focussize="0,0"/>
              <v:stroke on="f"/>
              <v:imagedata o:title=""/>
              <o:lock v:ext="edit"/>
            </v:shape>
            <v:shape id="_x0000_s2532" o:spid="_x0000_s2532" style="position:absolute;left:751;top:771;height:370;width:557;" fillcolor="#959595" filled="t" stroked="f" coordorigin="752,772" coordsize="557,370" path="m1309,772l752,772,752,1072,752,1141,1309,1141,1309,1072,1309,772xe">
              <v:path arrowok="t"/>
              <v:fill on="t" focussize="0,0"/>
              <v:stroke on="f"/>
              <v:imagedata o:title=""/>
              <o:lock v:ext="edit"/>
            </v:shape>
            <v:shape id="_x0000_s2533" o:spid="_x0000_s2533" style="position:absolute;left:689;top:712;height:360;width:549;" fillcolor="#FFFFFF" filled="t" stroked="f" coordorigin="690,712" coordsize="549,360" path="m1238,712l690,712,690,1072,1238,1072,1238,712xe">
              <v:path arrowok="t"/>
              <v:fill on="t" focussize="0,0"/>
              <v:stroke on="f"/>
              <v:imagedata o:title=""/>
              <o:lock v:ext="edit"/>
            </v:shape>
            <v:shape id="_x0000_s2534" o:spid="_x0000_s2534" style="position:absolute;left:1563;top:771;height:370;width:624;" fillcolor="#959595" filled="t" stroked="f" coordorigin="1563,772" coordsize="624,370" path="m2187,772l1563,772,1563,1072,1563,1141,2187,1141,2187,1072,2187,772xe">
              <v:path arrowok="t"/>
              <v:fill on="t" focussize="0,0"/>
              <v:stroke on="f"/>
              <v:imagedata o:title=""/>
              <o:lock v:ext="edit"/>
            </v:shape>
            <v:shape id="_x0000_s2535" o:spid="_x0000_s2535" style="position:absolute;left:1502;top:712;height:360;width:612;" fillcolor="#FFFFFF" filled="t" stroked="f" coordorigin="1503,712" coordsize="612,360" path="m2114,712l1503,712,1503,1072,2114,1072,2114,712xe">
              <v:path arrowok="t"/>
              <v:fill on="t" focussize="0,0"/>
              <v:stroke on="f"/>
              <v:imagedata o:title=""/>
              <o:lock v:ext="edit"/>
            </v:shape>
            <v:shape id="_x0000_s2536" o:spid="_x0000_s2536" style="position:absolute;left:997;top:520;height:187;width:813;" filled="f" stroked="t" coordorigin="998,520" coordsize="813,187" path="m998,707l998,520,1811,520,1811,707e">
              <v:path arrowok="t"/>
              <v:fill on="f" focussize="0,0"/>
              <v:stroke weight="0.519685039370079pt" color="#000000"/>
              <v:imagedata o:title=""/>
              <o:lock v:ext="edit"/>
            </v:shape>
            <v:shape id="_x0000_s2537" o:spid="_x0000_s2537" style="position:absolute;left:1188;top:22;height:375;width:557;" fillcolor="#959595" filled="t" stroked="f" coordorigin="1189,23" coordsize="557,375" path="m1746,23l1189,23,1189,326,1189,397,1746,397,1746,326,1746,23xe">
              <v:path arrowok="t"/>
              <v:fill on="t" focussize="0,0"/>
              <v:stroke on="f"/>
              <v:imagedata o:title=""/>
              <o:lock v:ext="edit"/>
            </v:shape>
            <v:shape id="_x0000_s2538" o:spid="_x0000_s2538" style="position:absolute;left:1126;top:-35;height:360;width:551;" fillcolor="#FFFFFF" filled="t" stroked="f" coordorigin="1126,-34" coordsize="551,360" path="m1676,-34l1127,-34,1126,326,1676,326,1676,-34xe">
              <v:path arrowok="t"/>
              <v:fill on="t" focussize="0,0"/>
              <v:stroke on="f"/>
              <v:imagedata o:title=""/>
              <o:lock v:ext="edit"/>
            </v:shape>
            <v:line id="_x0000_s2539" o:spid="_x0000_s2539" o:spt="20" style="position:absolute;left:1435;top:331;flip:y;height:192;width:0;" stroked="t" coordsize="21600,21600">
              <v:path arrowok="t"/>
              <v:fill focussize="0,0"/>
              <v:stroke weight="0.519685039370079pt" color="#000000"/>
              <v:imagedata o:title=""/>
              <o:lock v:ext="edit"/>
            </v:line>
            <v:shape id="_x0000_s2540" o:spid="_x0000_s2540" o:spt="202" type="#_x0000_t202" style="position:absolute;left:1126;top:1458;height:359;width:655;" filled="f" stroked="t" coordsize="21600,21600">
              <v:path/>
              <v:fill on="f" focussize="0,0"/>
              <v:stroke weight="0.519685039370079pt" color="#000000"/>
              <v:imagedata o:title=""/>
              <o:lock v:ext="edit"/>
              <v:textbox inset="0mm,0mm,0mm,0mm">
                <w:txbxContent>
                  <w:p>
                    <w:pPr>
                      <w:spacing w:before="65"/>
                      <w:ind w:left="0" w:right="33" w:firstLine="0"/>
                      <w:jc w:val="center"/>
                      <w:rPr>
                        <w:rFonts w:ascii="Arial MT"/>
                        <w:sz w:val="16"/>
                      </w:rPr>
                    </w:pPr>
                    <w:r>
                      <w:rPr>
                        <w:rFonts w:ascii="Arial MT"/>
                        <w:w w:val="103"/>
                        <w:sz w:val="16"/>
                      </w:rPr>
                      <w:t>A</w:t>
                    </w:r>
                  </w:p>
                </w:txbxContent>
              </v:textbox>
            </v:shape>
            <v:shape id="_x0000_s2541" o:spid="_x0000_s2541" o:spt="202" type="#_x0000_t202" style="position:absolute;left:1464;top:712;height:360;width:650;" filled="f" stroked="t" coordsize="21600,21600">
              <v:path/>
              <v:fill on="f" focussize="0,0"/>
              <v:stroke weight="0.534724409448819pt" color="#000000"/>
              <v:imagedata o:title=""/>
              <o:lock v:ext="edit"/>
              <v:textbox inset="0mm,0mm,0mm,0mm">
                <w:txbxContent>
                  <w:p>
                    <w:pPr>
                      <w:spacing w:before="67"/>
                      <w:ind w:left="42" w:right="0" w:firstLine="0"/>
                      <w:jc w:val="center"/>
                      <w:rPr>
                        <w:rFonts w:ascii="Arial MT"/>
                        <w:sz w:val="16"/>
                      </w:rPr>
                    </w:pPr>
                    <w:r>
                      <w:rPr>
                        <w:rFonts w:ascii="Arial MT"/>
                        <w:w w:val="103"/>
                        <w:sz w:val="16"/>
                      </w:rPr>
                      <w:t>Z</w:t>
                    </w:r>
                  </w:p>
                </w:txbxContent>
              </v:textbox>
            </v:shape>
            <v:shape id="_x0000_s2542" o:spid="_x0000_s2542" o:spt="202" type="#_x0000_t202" style="position:absolute;left:689;top:712;height:360;width:549;" filled="f" stroked="t" coordsize="21600,21600">
              <v:path/>
              <v:fill on="f" focussize="0,0"/>
              <v:stroke weight="0.534724409448819pt" color="#000000"/>
              <v:imagedata o:title=""/>
              <o:lock v:ext="edit"/>
              <v:textbox inset="0mm,0mm,0mm,0mm">
                <w:txbxContent>
                  <w:p>
                    <w:pPr>
                      <w:spacing w:before="67"/>
                      <w:ind w:left="2" w:right="0" w:firstLine="0"/>
                      <w:jc w:val="center"/>
                      <w:rPr>
                        <w:rFonts w:ascii="Arial MT"/>
                        <w:sz w:val="16"/>
                      </w:rPr>
                    </w:pPr>
                    <w:r>
                      <w:rPr>
                        <w:rFonts w:ascii="Arial MT"/>
                        <w:w w:val="103"/>
                        <w:sz w:val="16"/>
                      </w:rPr>
                      <w:t>Y</w:t>
                    </w:r>
                  </w:p>
                </w:txbxContent>
              </v:textbox>
            </v:shape>
            <v:shape id="_x0000_s2543" o:spid="_x0000_s2543" o:spt="202" type="#_x0000_t202" style="position:absolute;left:1126;top:-35;height:360;width:550;" filled="f" stroked="t" coordsize="21600,21600">
              <v:path/>
              <v:fill on="f" focussize="0,0"/>
              <v:stroke weight="0.534724409448819pt" color="#000000"/>
              <v:imagedata o:title=""/>
              <o:lock v:ext="edit"/>
              <v:textbox inset="0mm,0mm,0mm,0mm">
                <w:txbxContent>
                  <w:p>
                    <w:pPr>
                      <w:spacing w:before="64"/>
                      <w:ind w:left="1" w:right="0" w:firstLine="0"/>
                      <w:jc w:val="center"/>
                      <w:rPr>
                        <w:rFonts w:ascii="Arial MT"/>
                        <w:sz w:val="16"/>
                      </w:rPr>
                    </w:pPr>
                    <w:r>
                      <w:rPr>
                        <w:rFonts w:ascii="Arial MT"/>
                        <w:w w:val="103"/>
                        <w:sz w:val="16"/>
                      </w:rPr>
                      <w:t>X</w:t>
                    </w:r>
                  </w:p>
                </w:txbxContent>
              </v:textbox>
            </v:shape>
          </v:group>
        </w:pict>
      </w:r>
      <w:r>
        <w:t>class</w:t>
      </w:r>
      <w:r>
        <w:rPr>
          <w:spacing w:val="-3"/>
        </w:rPr>
        <w:t xml:space="preserve"> </w:t>
      </w:r>
      <w:r>
        <w:t>X</w:t>
      </w:r>
      <w:r>
        <w:rPr>
          <w:spacing w:val="-1"/>
        </w:rPr>
        <w:t xml:space="preserve"> </w:t>
      </w:r>
      <w:r>
        <w:t>{</w:t>
      </w:r>
      <w:r>
        <w:rPr>
          <w:spacing w:val="-3"/>
        </w:rPr>
        <w:t xml:space="preserve"> </w:t>
      </w:r>
      <w:r>
        <w:t>};</w:t>
      </w:r>
    </w:p>
    <w:p>
      <w:pPr>
        <w:pStyle w:val="11"/>
        <w:tabs>
          <w:tab w:val="left" w:pos="6466"/>
        </w:tabs>
        <w:spacing w:line="254" w:lineRule="auto"/>
        <w:ind w:left="2910" w:right="2475"/>
        <w:rPr>
          <w:rFonts w:hint="eastAsia" w:ascii="宋体" w:eastAsia="宋体"/>
        </w:rPr>
      </w:pPr>
      <w:r>
        <w:t>class</w:t>
      </w:r>
      <w:r>
        <w:rPr>
          <w:spacing w:val="-3"/>
        </w:rPr>
        <w:t xml:space="preserve"> </w:t>
      </w:r>
      <w:r>
        <w:t>Y</w:t>
      </w:r>
      <w:r>
        <w:rPr>
          <w:spacing w:val="-3"/>
        </w:rPr>
        <w:t xml:space="preserve"> </w:t>
      </w:r>
      <w:r>
        <w:t>:</w:t>
      </w:r>
      <w:r>
        <w:rPr>
          <w:spacing w:val="-3"/>
        </w:rPr>
        <w:t xml:space="preserve"> </w:t>
      </w:r>
      <w:r>
        <w:t>public</w:t>
      </w:r>
      <w:r>
        <w:rPr>
          <w:spacing w:val="-2"/>
        </w:rPr>
        <w:t xml:space="preserve"> </w:t>
      </w:r>
      <w:r>
        <w:rPr>
          <w:shd w:val="clear" w:color="auto" w:fill="FFFF00"/>
        </w:rPr>
        <w:t>virtual</w:t>
      </w:r>
      <w:r>
        <w:rPr>
          <w:spacing w:val="-2"/>
        </w:rPr>
        <w:t xml:space="preserve"> </w:t>
      </w:r>
      <w:r>
        <w:t>X</w:t>
      </w:r>
      <w:r>
        <w:rPr>
          <w:spacing w:val="-3"/>
        </w:rPr>
        <w:t xml:space="preserve"> </w:t>
      </w:r>
      <w:r>
        <w:t>{</w:t>
      </w:r>
      <w:r>
        <w:rPr>
          <w:spacing w:val="-2"/>
        </w:rPr>
        <w:t xml:space="preserve"> </w:t>
      </w:r>
      <w:r>
        <w:t>};</w:t>
      </w:r>
      <w:r>
        <w:tab/>
      </w:r>
      <w:r>
        <w:t>//</w:t>
      </w:r>
      <w:r>
        <w:rPr>
          <w:spacing w:val="-14"/>
        </w:rPr>
        <w:t xml:space="preserve"> </w:t>
      </w:r>
      <w:r>
        <w:rPr>
          <w:rFonts w:hint="eastAsia" w:ascii="宋体" w:eastAsia="宋体"/>
        </w:rPr>
        <w:t>虚拟继承</w:t>
      </w:r>
      <w:r>
        <w:t>class</w:t>
      </w:r>
      <w:r>
        <w:rPr>
          <w:spacing w:val="-3"/>
        </w:rPr>
        <w:t xml:space="preserve"> </w:t>
      </w:r>
      <w:r>
        <w:t>Z</w:t>
      </w:r>
      <w:r>
        <w:rPr>
          <w:spacing w:val="-3"/>
        </w:rPr>
        <w:t xml:space="preserve"> </w:t>
      </w:r>
      <w:r>
        <w:t>:</w:t>
      </w:r>
      <w:r>
        <w:rPr>
          <w:spacing w:val="-3"/>
        </w:rPr>
        <w:t xml:space="preserve"> </w:t>
      </w:r>
      <w:r>
        <w:t>public</w:t>
      </w:r>
      <w:r>
        <w:rPr>
          <w:spacing w:val="-2"/>
        </w:rPr>
        <w:t xml:space="preserve"> </w:t>
      </w:r>
      <w:r>
        <w:rPr>
          <w:shd w:val="clear" w:color="auto" w:fill="FFFF00"/>
        </w:rPr>
        <w:t>virtual</w:t>
      </w:r>
      <w:r>
        <w:rPr>
          <w:spacing w:val="-2"/>
        </w:rPr>
        <w:t xml:space="preserve"> </w:t>
      </w:r>
      <w:r>
        <w:t>X</w:t>
      </w:r>
      <w:r>
        <w:rPr>
          <w:spacing w:val="-3"/>
        </w:rPr>
        <w:t xml:space="preserve"> </w:t>
      </w:r>
      <w:r>
        <w:t>{</w:t>
      </w:r>
      <w:r>
        <w:rPr>
          <w:spacing w:val="-2"/>
        </w:rPr>
        <w:t xml:space="preserve"> </w:t>
      </w:r>
      <w:r>
        <w:t>};</w:t>
      </w:r>
      <w:r>
        <w:tab/>
      </w:r>
      <w:r>
        <w:t>//</w:t>
      </w:r>
      <w:r>
        <w:rPr>
          <w:spacing w:val="-14"/>
        </w:rPr>
        <w:t xml:space="preserve"> </w:t>
      </w:r>
      <w:r>
        <w:rPr>
          <w:rFonts w:hint="eastAsia" w:ascii="宋体" w:eastAsia="宋体"/>
        </w:rPr>
        <w:t>虚拟继承</w:t>
      </w:r>
      <w:r>
        <w:t>class</w:t>
      </w:r>
      <w:r>
        <w:rPr>
          <w:spacing w:val="-3"/>
        </w:rPr>
        <w:t xml:space="preserve"> </w:t>
      </w:r>
      <w:r>
        <w:t>A</w:t>
      </w:r>
      <w:r>
        <w:rPr>
          <w:spacing w:val="-3"/>
        </w:rPr>
        <w:t xml:space="preserve"> </w:t>
      </w:r>
      <w:r>
        <w:t>:</w:t>
      </w:r>
      <w:r>
        <w:rPr>
          <w:spacing w:val="-1"/>
        </w:rPr>
        <w:t xml:space="preserve"> </w:t>
      </w:r>
      <w:r>
        <w:rPr>
          <w:shd w:val="clear" w:color="auto" w:fill="FFFF00"/>
        </w:rPr>
        <w:t>public</w:t>
      </w:r>
      <w:r>
        <w:rPr>
          <w:spacing w:val="-3"/>
          <w:shd w:val="clear" w:color="auto" w:fill="FFFF00"/>
        </w:rPr>
        <w:t xml:space="preserve"> </w:t>
      </w:r>
      <w:r>
        <w:rPr>
          <w:shd w:val="clear" w:color="auto" w:fill="FFFF00"/>
        </w:rPr>
        <w:t>Y,</w:t>
      </w:r>
      <w:r>
        <w:rPr>
          <w:spacing w:val="-3"/>
          <w:shd w:val="clear" w:color="auto" w:fill="FFFF00"/>
        </w:rPr>
        <w:t xml:space="preserve"> </w:t>
      </w:r>
      <w:r>
        <w:rPr>
          <w:shd w:val="clear" w:color="auto" w:fill="FFFF00"/>
        </w:rPr>
        <w:t>public</w:t>
      </w:r>
      <w:r>
        <w:rPr>
          <w:spacing w:val="-2"/>
          <w:shd w:val="clear" w:color="auto" w:fill="FFFF00"/>
        </w:rPr>
        <w:t xml:space="preserve"> </w:t>
      </w:r>
      <w:r>
        <w:rPr>
          <w:shd w:val="clear" w:color="auto" w:fill="FFFF00"/>
        </w:rPr>
        <w:t>Z</w:t>
      </w:r>
      <w:r>
        <w:rPr>
          <w:spacing w:val="-2"/>
        </w:rPr>
        <w:t xml:space="preserve"> </w:t>
      </w:r>
      <w:r>
        <w:t>{</w:t>
      </w:r>
      <w:r>
        <w:rPr>
          <w:spacing w:val="-3"/>
        </w:rPr>
        <w:t xml:space="preserve"> </w:t>
      </w:r>
      <w:r>
        <w:t>};</w:t>
      </w:r>
      <w:r>
        <w:tab/>
      </w:r>
      <w:r>
        <w:t>//</w:t>
      </w:r>
      <w:r>
        <w:rPr>
          <w:spacing w:val="-16"/>
        </w:rPr>
        <w:t xml:space="preserve"> </w:t>
      </w:r>
      <w:r>
        <w:rPr>
          <w:rFonts w:hint="eastAsia" w:ascii="宋体" w:eastAsia="宋体"/>
        </w:rPr>
        <w:t>虚拟多重继承</w:t>
      </w:r>
    </w:p>
    <w:p>
      <w:pPr>
        <w:pStyle w:val="11"/>
        <w:spacing w:before="6"/>
        <w:rPr>
          <w:rFonts w:ascii="宋体"/>
          <w:sz w:val="25"/>
        </w:rPr>
      </w:pPr>
    </w:p>
    <w:p>
      <w:pPr>
        <w:spacing w:before="0"/>
        <w:ind w:left="2627" w:right="0" w:firstLine="0"/>
        <w:jc w:val="both"/>
        <w:rPr>
          <w:rFonts w:hint="eastAsia" w:ascii="宋体" w:eastAsia="宋体"/>
          <w:sz w:val="18"/>
        </w:rPr>
      </w:pPr>
      <w:r>
        <w:rPr>
          <w:rFonts w:hint="eastAsia" w:ascii="宋体" w:eastAsia="宋体"/>
          <w:spacing w:val="3"/>
          <w:sz w:val="18"/>
        </w:rPr>
        <w:t xml:space="preserve">则 </w:t>
      </w:r>
      <w:r>
        <w:rPr>
          <w:rFonts w:ascii="Times New Roman" w:eastAsia="Times New Roman"/>
          <w:sz w:val="18"/>
        </w:rPr>
        <w:t>class</w:t>
      </w:r>
      <w:r>
        <w:rPr>
          <w:rFonts w:ascii="Times New Roman" w:eastAsia="Times New Roman"/>
          <w:spacing w:val="6"/>
          <w:sz w:val="18"/>
        </w:rPr>
        <w:t xml:space="preserve"> </w:t>
      </w:r>
      <w:r>
        <w:rPr>
          <w:rFonts w:ascii="Times New Roman" w:eastAsia="Times New Roman"/>
          <w:sz w:val="18"/>
        </w:rPr>
        <w:t>object</w:t>
      </w:r>
      <w:r>
        <w:rPr>
          <w:rFonts w:ascii="Times New Roman" w:eastAsia="Times New Roman"/>
          <w:spacing w:val="11"/>
          <w:sz w:val="18"/>
        </w:rPr>
        <w:t xml:space="preserve"> </w:t>
      </w:r>
      <w:r>
        <w:rPr>
          <w:rFonts w:hint="eastAsia" w:ascii="宋体" w:eastAsia="宋体"/>
          <w:sz w:val="18"/>
        </w:rPr>
        <w:t>的大小变成了：</w:t>
      </w:r>
    </w:p>
    <w:p>
      <w:pPr>
        <w:pStyle w:val="11"/>
        <w:spacing w:before="8"/>
        <w:rPr>
          <w:rFonts w:ascii="宋体"/>
          <w:sz w:val="21"/>
        </w:rPr>
      </w:pPr>
    </w:p>
    <w:p>
      <w:pPr>
        <w:pStyle w:val="11"/>
        <w:tabs>
          <w:tab w:val="left" w:pos="7186"/>
        </w:tabs>
        <w:spacing w:line="292" w:lineRule="auto"/>
        <w:ind w:left="2910" w:right="1565"/>
      </w:pPr>
      <w:r>
        <w:t>cout</w:t>
      </w:r>
      <w:r>
        <w:rPr>
          <w:spacing w:val="-6"/>
        </w:rPr>
        <w:t xml:space="preserve"> </w:t>
      </w:r>
      <w:r>
        <w:t>&lt;&lt;</w:t>
      </w:r>
      <w:r>
        <w:rPr>
          <w:spacing w:val="-5"/>
        </w:rPr>
        <w:t xml:space="preserve"> </w:t>
      </w:r>
      <w:r>
        <w:t>"sizeof(X)="</w:t>
      </w:r>
      <w:r>
        <w:rPr>
          <w:spacing w:val="-5"/>
        </w:rPr>
        <w:t xml:space="preserve"> </w:t>
      </w:r>
      <w:r>
        <w:t>&lt;&lt;</w:t>
      </w:r>
      <w:r>
        <w:rPr>
          <w:spacing w:val="-5"/>
        </w:rPr>
        <w:t xml:space="preserve"> </w:t>
      </w:r>
      <w:r>
        <w:t>sizeof(X)</w:t>
      </w:r>
      <w:r>
        <w:rPr>
          <w:spacing w:val="-5"/>
        </w:rPr>
        <w:t xml:space="preserve"> </w:t>
      </w:r>
      <w:r>
        <w:t>&lt;&lt;</w:t>
      </w:r>
      <w:r>
        <w:rPr>
          <w:spacing w:val="-5"/>
        </w:rPr>
        <w:t xml:space="preserve"> </w:t>
      </w:r>
      <w:r>
        <w:t>endl;</w:t>
      </w:r>
      <w:r>
        <w:tab/>
      </w:r>
      <w:r>
        <w:t>// VC:1, BCB:4</w:t>
      </w:r>
      <w:r>
        <w:rPr>
          <w:spacing w:val="1"/>
        </w:rPr>
        <w:t xml:space="preserve"> </w:t>
      </w:r>
      <w:r>
        <w:t>cout</w:t>
      </w:r>
      <w:r>
        <w:rPr>
          <w:spacing w:val="-5"/>
        </w:rPr>
        <w:t xml:space="preserve"> </w:t>
      </w:r>
      <w:r>
        <w:t>&lt;&lt;</w:t>
      </w:r>
      <w:r>
        <w:rPr>
          <w:spacing w:val="-5"/>
        </w:rPr>
        <w:t xml:space="preserve"> </w:t>
      </w:r>
      <w:r>
        <w:t>"sizeof(Y)="</w:t>
      </w:r>
      <w:r>
        <w:rPr>
          <w:spacing w:val="-5"/>
        </w:rPr>
        <w:t xml:space="preserve"> </w:t>
      </w:r>
      <w:r>
        <w:t>&lt;&lt;</w:t>
      </w:r>
      <w:r>
        <w:rPr>
          <w:spacing w:val="-5"/>
        </w:rPr>
        <w:t xml:space="preserve"> </w:t>
      </w:r>
      <w:r>
        <w:t>sizeof(Y)</w:t>
      </w:r>
      <w:r>
        <w:rPr>
          <w:spacing w:val="-4"/>
        </w:rPr>
        <w:t xml:space="preserve"> </w:t>
      </w:r>
      <w:r>
        <w:t>&lt;&lt;</w:t>
      </w:r>
      <w:r>
        <w:rPr>
          <w:spacing w:val="-5"/>
        </w:rPr>
        <w:t xml:space="preserve"> </w:t>
      </w:r>
      <w:r>
        <w:t>endl;</w:t>
      </w:r>
      <w:r>
        <w:tab/>
      </w:r>
      <w:r>
        <w:t>// VC:4, BCB:8</w:t>
      </w:r>
      <w:r>
        <w:rPr>
          <w:spacing w:val="1"/>
        </w:rPr>
        <w:t xml:space="preserve"> </w:t>
      </w:r>
      <w:r>
        <w:t>cout</w:t>
      </w:r>
      <w:r>
        <w:rPr>
          <w:spacing w:val="-6"/>
        </w:rPr>
        <w:t xml:space="preserve"> </w:t>
      </w:r>
      <w:r>
        <w:t>&lt;&lt;</w:t>
      </w:r>
      <w:r>
        <w:rPr>
          <w:spacing w:val="-5"/>
        </w:rPr>
        <w:t xml:space="preserve"> </w:t>
      </w:r>
      <w:r>
        <w:t>"sizeof(Z)="</w:t>
      </w:r>
      <w:r>
        <w:rPr>
          <w:spacing w:val="-5"/>
        </w:rPr>
        <w:t xml:space="preserve"> </w:t>
      </w:r>
      <w:r>
        <w:t>&lt;&lt;</w:t>
      </w:r>
      <w:r>
        <w:rPr>
          <w:spacing w:val="-5"/>
        </w:rPr>
        <w:t xml:space="preserve"> </w:t>
      </w:r>
      <w:r>
        <w:t>sizeof(Z)</w:t>
      </w:r>
      <w:r>
        <w:rPr>
          <w:spacing w:val="-5"/>
        </w:rPr>
        <w:t xml:space="preserve"> </w:t>
      </w:r>
      <w:r>
        <w:t>&lt;&lt;</w:t>
      </w:r>
      <w:r>
        <w:rPr>
          <w:spacing w:val="-5"/>
        </w:rPr>
        <w:t xml:space="preserve"> </w:t>
      </w:r>
      <w:r>
        <w:t>endl;</w:t>
      </w:r>
      <w:r>
        <w:tab/>
      </w:r>
      <w:r>
        <w:t>// VC:4, BCB:8</w:t>
      </w:r>
      <w:r>
        <w:rPr>
          <w:spacing w:val="1"/>
        </w:rPr>
        <w:t xml:space="preserve"> </w:t>
      </w:r>
      <w:r>
        <w:t>cout</w:t>
      </w:r>
      <w:r>
        <w:rPr>
          <w:spacing w:val="-6"/>
        </w:rPr>
        <w:t xml:space="preserve"> </w:t>
      </w:r>
      <w:r>
        <w:t>&lt;&lt;</w:t>
      </w:r>
      <w:r>
        <w:rPr>
          <w:spacing w:val="-5"/>
        </w:rPr>
        <w:t xml:space="preserve"> </w:t>
      </w:r>
      <w:r>
        <w:t>"sizeof(A)="</w:t>
      </w:r>
      <w:r>
        <w:rPr>
          <w:spacing w:val="-5"/>
        </w:rPr>
        <w:t xml:space="preserve"> </w:t>
      </w:r>
      <w:r>
        <w:t>&lt;&lt;</w:t>
      </w:r>
      <w:r>
        <w:rPr>
          <w:spacing w:val="-5"/>
        </w:rPr>
        <w:t xml:space="preserve"> </w:t>
      </w:r>
      <w:r>
        <w:t>sizeof(A)</w:t>
      </w:r>
      <w:r>
        <w:rPr>
          <w:spacing w:val="-5"/>
        </w:rPr>
        <w:t xml:space="preserve"> </w:t>
      </w:r>
      <w:r>
        <w:t>&lt;&lt;</w:t>
      </w:r>
      <w:r>
        <w:rPr>
          <w:spacing w:val="-5"/>
        </w:rPr>
        <w:t xml:space="preserve"> </w:t>
      </w:r>
      <w:r>
        <w:t>endl;</w:t>
      </w:r>
      <w:r>
        <w:tab/>
      </w:r>
      <w:r>
        <w:t>//</w:t>
      </w:r>
      <w:r>
        <w:rPr>
          <w:spacing w:val="-6"/>
        </w:rPr>
        <w:t xml:space="preserve"> </w:t>
      </w:r>
      <w:r>
        <w:t>VC:8,</w:t>
      </w:r>
      <w:r>
        <w:rPr>
          <w:spacing w:val="-5"/>
        </w:rPr>
        <w:t xml:space="preserve"> </w:t>
      </w:r>
      <w:r>
        <w:t>BCB:12</w:t>
      </w:r>
    </w:p>
    <w:p>
      <w:pPr>
        <w:pStyle w:val="11"/>
        <w:rPr>
          <w:sz w:val="18"/>
        </w:rPr>
      </w:pPr>
    </w:p>
    <w:p>
      <w:pPr>
        <w:pStyle w:val="11"/>
        <w:rPr>
          <w:sz w:val="18"/>
        </w:rPr>
      </w:pPr>
    </w:p>
    <w:p>
      <w:pPr>
        <w:spacing w:before="0"/>
        <w:ind w:left="2627" w:right="0" w:firstLine="0"/>
        <w:jc w:val="left"/>
        <w:rPr>
          <w:rFonts w:hint="eastAsia" w:ascii="宋体" w:eastAsia="宋体"/>
          <w:sz w:val="18"/>
        </w:rPr>
      </w:pPr>
      <w:r>
        <w:rPr>
          <w:rFonts w:hint="eastAsia" w:ascii="宋体" w:eastAsia="宋体"/>
          <w:sz w:val="18"/>
        </w:rPr>
        <w:t>（注意：这一部份随各家编译器而异。不同的编译器可能有不同结果）</w:t>
      </w:r>
    </w:p>
    <w:p>
      <w:pPr>
        <w:pStyle w:val="11"/>
        <w:rPr>
          <w:rFonts w:ascii="宋体"/>
          <w:sz w:val="18"/>
        </w:rPr>
      </w:pPr>
    </w:p>
    <w:p>
      <w:pPr>
        <w:spacing w:before="139" w:line="374" w:lineRule="auto"/>
        <w:ind w:left="2627" w:right="1121" w:firstLine="0"/>
        <w:jc w:val="left"/>
        <w:rPr>
          <w:rFonts w:hint="eastAsia" w:ascii="宋体" w:eastAsia="宋体"/>
          <w:sz w:val="18"/>
        </w:rPr>
      </w:pPr>
      <w:r>
        <w:rPr>
          <w:rFonts w:hint="eastAsia" w:ascii="宋体" w:eastAsia="宋体"/>
          <w:spacing w:val="1"/>
          <w:sz w:val="18"/>
        </w:rPr>
        <w:t xml:space="preserve">看来，第一种情况中，应该空空如也的 </w:t>
      </w:r>
      <w:r>
        <w:rPr>
          <w:rFonts w:ascii="Times New Roman" w:eastAsia="Times New Roman"/>
          <w:sz w:val="18"/>
        </w:rPr>
        <w:t>objects</w:t>
      </w:r>
      <w:r>
        <w:rPr>
          <w:rFonts w:hint="eastAsia" w:ascii="宋体" w:eastAsia="宋体"/>
          <w:spacing w:val="4"/>
          <w:sz w:val="18"/>
        </w:rPr>
        <w:t xml:space="preserve">，大小却为 </w:t>
      </w:r>
      <w:r>
        <w:rPr>
          <w:rFonts w:ascii="Times New Roman" w:eastAsia="Times New Roman"/>
          <w:sz w:val="18"/>
        </w:rPr>
        <w:t>1</w:t>
      </w:r>
      <w:r>
        <w:rPr>
          <w:rFonts w:hint="eastAsia" w:ascii="宋体" w:eastAsia="宋体"/>
          <w:sz w:val="18"/>
        </w:rPr>
        <w:t>。而第二种情况中，</w:t>
      </w:r>
      <w:r>
        <w:rPr>
          <w:rFonts w:hint="eastAsia" w:ascii="宋体" w:eastAsia="宋体"/>
          <w:spacing w:val="-87"/>
          <w:sz w:val="18"/>
        </w:rPr>
        <w:t xml:space="preserve"> </w:t>
      </w:r>
      <w:r>
        <w:rPr>
          <w:rFonts w:hint="eastAsia" w:ascii="宋体" w:eastAsia="宋体"/>
          <w:sz w:val="18"/>
        </w:rPr>
        <w:t xml:space="preserve">虚拟继承似乎带来类似 </w:t>
      </w:r>
      <w:r>
        <w:rPr>
          <w:rFonts w:ascii="Times New Roman" w:eastAsia="Times New Roman"/>
          <w:sz w:val="18"/>
        </w:rPr>
        <w:t>virtual</w:t>
      </w:r>
      <w:r>
        <w:rPr>
          <w:rFonts w:ascii="Times New Roman" w:eastAsia="Times New Roman"/>
          <w:spacing w:val="7"/>
          <w:sz w:val="18"/>
        </w:rPr>
        <w:t xml:space="preserve"> </w:t>
      </w:r>
      <w:r>
        <w:rPr>
          <w:rFonts w:ascii="Times New Roman" w:eastAsia="Times New Roman"/>
          <w:sz w:val="18"/>
        </w:rPr>
        <w:t>functions</w:t>
      </w:r>
      <w:r>
        <w:rPr>
          <w:rFonts w:ascii="Times New Roman" w:eastAsia="Times New Roman"/>
          <w:spacing w:val="6"/>
          <w:sz w:val="18"/>
        </w:rPr>
        <w:t xml:space="preserve"> </w:t>
      </w:r>
      <w:r>
        <w:rPr>
          <w:rFonts w:hint="eastAsia" w:ascii="宋体" w:eastAsia="宋体"/>
          <w:sz w:val="18"/>
        </w:rPr>
        <w:t>的存储器空间额外成本。</w:t>
      </w:r>
    </w:p>
    <w:p>
      <w:pPr>
        <w:pStyle w:val="11"/>
        <w:rPr>
          <w:rFonts w:ascii="宋体"/>
          <w:sz w:val="20"/>
        </w:rPr>
      </w:pPr>
    </w:p>
    <w:p>
      <w:pPr>
        <w:pStyle w:val="11"/>
        <w:spacing w:before="9"/>
        <w:rPr>
          <w:rFonts w:ascii="宋体"/>
          <w:sz w:val="17"/>
        </w:rPr>
      </w:pPr>
    </w:p>
    <w:p>
      <w:pPr>
        <w:spacing w:before="95"/>
        <w:ind w:left="0" w:right="390" w:firstLine="0"/>
        <w:jc w:val="right"/>
        <w:rPr>
          <w:rFonts w:ascii="Arial"/>
          <w:b/>
          <w:sz w:val="20"/>
        </w:rPr>
      </w:pPr>
      <w:r>
        <w:rPr>
          <w:rFonts w:ascii="Arial"/>
          <w:b/>
          <w:sz w:val="20"/>
        </w:rPr>
        <w:t>137</w:t>
      </w:r>
    </w:p>
    <w:p>
      <w:pPr>
        <w:spacing w:after="0"/>
        <w:jc w:val="right"/>
        <w:rPr>
          <w:rFonts w:ascii="Arial"/>
          <w:sz w:val="20"/>
        </w:rPr>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2544" o:spid="_x0000_s2544" o:spt="1" style="position:absolute;left:0pt;margin-left:131.9pt;margin-top:18.85pt;height:0.7pt;width:323pt;mso-position-horizontal-relative:page;mso-wrap-distance-bottom:0pt;mso-wrap-distance-top:0pt;z-index:-251264000;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spacing w:before="11"/>
        <w:rPr>
          <w:rFonts w:ascii="宋体"/>
          <w:sz w:val="26"/>
        </w:rPr>
      </w:pPr>
    </w:p>
    <w:p>
      <w:pPr>
        <w:pStyle w:val="5"/>
        <w:spacing w:before="28"/>
        <w:ind w:left="2627"/>
      </w:pPr>
      <w:r>
        <w:rPr>
          <w:rFonts w:hint="eastAsia" w:ascii="Microsoft YaHei UI" w:eastAsia="Microsoft YaHei UI"/>
          <w:spacing w:val="18"/>
          <w:w w:val="115"/>
        </w:rPr>
        <w:t xml:space="preserve">空空如也的  </w:t>
      </w:r>
      <w:r>
        <w:rPr>
          <w:w w:val="115"/>
        </w:rPr>
        <w:t>class</w:t>
      </w:r>
    </w:p>
    <w:p>
      <w:pPr>
        <w:pStyle w:val="11"/>
        <w:spacing w:before="3"/>
        <w:rPr>
          <w:rFonts w:ascii="Arial"/>
          <w:b/>
          <w:sz w:val="17"/>
        </w:rPr>
      </w:pPr>
    </w:p>
    <w:p>
      <w:pPr>
        <w:spacing w:before="0"/>
        <w:ind w:left="2627" w:right="0" w:firstLine="0"/>
        <w:jc w:val="left"/>
        <w:rPr>
          <w:rFonts w:hint="eastAsia" w:ascii="宋体" w:eastAsia="宋体"/>
          <w:sz w:val="18"/>
        </w:rPr>
      </w:pPr>
      <w:r>
        <w:rPr>
          <w:rFonts w:hint="eastAsia" w:ascii="宋体" w:eastAsia="宋体"/>
          <w:spacing w:val="2"/>
          <w:sz w:val="18"/>
        </w:rPr>
        <w:t xml:space="preserve">一个空空如也的 </w:t>
      </w:r>
      <w:r>
        <w:rPr>
          <w:rFonts w:ascii="Times New Roman" w:eastAsia="Times New Roman"/>
          <w:sz w:val="18"/>
        </w:rPr>
        <w:t>class</w:t>
      </w:r>
      <w:r>
        <w:rPr>
          <w:rFonts w:hint="eastAsia" w:ascii="宋体" w:eastAsia="宋体"/>
          <w:sz w:val="18"/>
        </w:rPr>
        <w:t>：</w:t>
      </w:r>
    </w:p>
    <w:p>
      <w:pPr>
        <w:pStyle w:val="11"/>
        <w:spacing w:before="8"/>
        <w:rPr>
          <w:rFonts w:ascii="宋体"/>
          <w:sz w:val="21"/>
        </w:rPr>
      </w:pPr>
    </w:p>
    <w:p>
      <w:pPr>
        <w:pStyle w:val="11"/>
        <w:ind w:left="2910"/>
      </w:pPr>
      <w:r>
        <w:t>class</w:t>
      </w:r>
      <w:r>
        <w:rPr>
          <w:spacing w:val="-3"/>
        </w:rPr>
        <w:t xml:space="preserve"> </w:t>
      </w:r>
      <w:r>
        <w:t>X</w:t>
      </w:r>
      <w:r>
        <w:rPr>
          <w:spacing w:val="-2"/>
        </w:rPr>
        <w:t xml:space="preserve"> </w:t>
      </w:r>
      <w:r>
        <w:t>{</w:t>
      </w:r>
      <w:r>
        <w:rPr>
          <w:spacing w:val="65"/>
        </w:rPr>
        <w:t xml:space="preserve"> </w:t>
      </w:r>
      <w:r>
        <w:t>};</w:t>
      </w:r>
    </w:p>
    <w:p>
      <w:pPr>
        <w:pStyle w:val="11"/>
        <w:rPr>
          <w:sz w:val="18"/>
        </w:rPr>
      </w:pPr>
    </w:p>
    <w:p>
      <w:pPr>
        <w:spacing w:before="120" w:line="374" w:lineRule="auto"/>
        <w:ind w:left="2627" w:right="1155" w:firstLine="0"/>
        <w:jc w:val="left"/>
        <w:rPr>
          <w:rFonts w:hint="eastAsia" w:ascii="宋体" w:eastAsia="宋体"/>
          <w:sz w:val="18"/>
        </w:rPr>
      </w:pPr>
      <w:r>
        <w:rPr>
          <w:rFonts w:hint="eastAsia" w:ascii="宋体" w:eastAsia="宋体"/>
          <w:spacing w:val="-3"/>
          <w:sz w:val="18"/>
        </w:rPr>
        <w:t xml:space="preserve">其 </w:t>
      </w:r>
      <w:r>
        <w:rPr>
          <w:rFonts w:ascii="Times New Roman" w:eastAsia="Times New Roman"/>
          <w:sz w:val="18"/>
        </w:rPr>
        <w:t>object</w:t>
      </w:r>
      <w:r>
        <w:rPr>
          <w:rFonts w:ascii="Times New Roman" w:eastAsia="Times New Roman"/>
          <w:spacing w:val="37"/>
          <w:sz w:val="18"/>
        </w:rPr>
        <w:t xml:space="preserve"> </w:t>
      </w:r>
      <w:r>
        <w:rPr>
          <w:rFonts w:hint="eastAsia" w:ascii="宋体" w:eastAsia="宋体"/>
          <w:spacing w:val="-1"/>
          <w:sz w:val="18"/>
        </w:rPr>
        <w:t xml:space="preserve">大小不为 </w:t>
      </w:r>
      <w:r>
        <w:rPr>
          <w:rFonts w:ascii="Times New Roman" w:eastAsia="Times New Roman"/>
          <w:sz w:val="18"/>
        </w:rPr>
        <w:t>0</w:t>
      </w:r>
      <w:r>
        <w:rPr>
          <w:rFonts w:hint="eastAsia" w:ascii="宋体" w:eastAsia="宋体"/>
          <w:spacing w:val="-2"/>
          <w:sz w:val="18"/>
        </w:rPr>
        <w:t xml:space="preserve">，而为 </w:t>
      </w:r>
      <w:r>
        <w:rPr>
          <w:rFonts w:ascii="Times New Roman" w:eastAsia="Times New Roman"/>
          <w:sz w:val="18"/>
        </w:rPr>
        <w:t>1</w:t>
      </w:r>
      <w:r>
        <w:rPr>
          <w:rFonts w:hint="eastAsia" w:ascii="宋体" w:eastAsia="宋体"/>
          <w:spacing w:val="-1"/>
          <w:sz w:val="18"/>
        </w:rPr>
        <w:t xml:space="preserve">，是编译器安插进去的一个 </w:t>
      </w:r>
      <w:r>
        <w:rPr>
          <w:rFonts w:ascii="Times New Roman" w:eastAsia="Times New Roman"/>
          <w:sz w:val="18"/>
        </w:rPr>
        <w:t>char</w:t>
      </w:r>
      <w:r>
        <w:rPr>
          <w:rFonts w:hint="eastAsia" w:ascii="宋体" w:eastAsia="宋体"/>
          <w:sz w:val="18"/>
        </w:rPr>
        <w:t>，为的是让某两个</w:t>
      </w:r>
      <w:r>
        <w:rPr>
          <w:rFonts w:ascii="Times New Roman" w:eastAsia="Times New Roman"/>
          <w:sz w:val="18"/>
        </w:rPr>
        <w:t>objects</w:t>
      </w:r>
      <w:r>
        <w:rPr>
          <w:rFonts w:ascii="Times New Roman" w:eastAsia="Times New Roman"/>
          <w:spacing w:val="4"/>
          <w:sz w:val="18"/>
        </w:rPr>
        <w:t xml:space="preserve"> </w:t>
      </w:r>
      <w:r>
        <w:rPr>
          <w:rFonts w:hint="eastAsia" w:ascii="宋体" w:eastAsia="宋体"/>
          <w:sz w:val="18"/>
        </w:rPr>
        <w:t>得以比较其间不同的存储器座落位置：</w:t>
      </w:r>
    </w:p>
    <w:p>
      <w:pPr>
        <w:pStyle w:val="11"/>
        <w:spacing w:before="148"/>
        <w:ind w:left="2910"/>
      </w:pPr>
      <w:r>
        <w:t>X</w:t>
      </w:r>
      <w:r>
        <w:rPr>
          <w:spacing w:val="-3"/>
        </w:rPr>
        <w:t xml:space="preserve"> </w:t>
      </w:r>
      <w:r>
        <w:t>x1,</w:t>
      </w:r>
      <w:r>
        <w:rPr>
          <w:spacing w:val="-3"/>
        </w:rPr>
        <w:t xml:space="preserve"> </w:t>
      </w:r>
      <w:r>
        <w:t>x2;</w:t>
      </w:r>
    </w:p>
    <w:p>
      <w:pPr>
        <w:pStyle w:val="11"/>
        <w:spacing w:before="40"/>
        <w:ind w:left="2910"/>
      </w:pPr>
      <w:r>
        <w:t>int</w:t>
      </w:r>
      <w:r>
        <w:rPr>
          <w:spacing w:val="64"/>
        </w:rPr>
        <w:t xml:space="preserve"> </w:t>
      </w:r>
      <w:r>
        <w:t>i</w:t>
      </w:r>
      <w:r>
        <w:rPr>
          <w:spacing w:val="-2"/>
        </w:rPr>
        <w:t xml:space="preserve"> </w:t>
      </w:r>
      <w:r>
        <w:t>=</w:t>
      </w:r>
      <w:r>
        <w:rPr>
          <w:spacing w:val="-2"/>
        </w:rPr>
        <w:t xml:space="preserve"> </w:t>
      </w:r>
      <w:r>
        <w:t>(&amp;x1</w:t>
      </w:r>
      <w:r>
        <w:rPr>
          <w:spacing w:val="-1"/>
        </w:rPr>
        <w:t xml:space="preserve"> </w:t>
      </w:r>
      <w:r>
        <w:t>!=</w:t>
      </w:r>
      <w:r>
        <w:rPr>
          <w:spacing w:val="-2"/>
        </w:rPr>
        <w:t xml:space="preserve"> </w:t>
      </w:r>
      <w:r>
        <w:t>&amp;x2)</w:t>
      </w:r>
      <w:r>
        <w:rPr>
          <w:spacing w:val="-2"/>
        </w:rPr>
        <w:t xml:space="preserve"> </w:t>
      </w:r>
      <w:r>
        <w:t>?</w:t>
      </w:r>
      <w:r>
        <w:rPr>
          <w:spacing w:val="-2"/>
        </w:rPr>
        <w:t xml:space="preserve"> </w:t>
      </w:r>
      <w:r>
        <w:t>1</w:t>
      </w:r>
      <w:r>
        <w:rPr>
          <w:spacing w:val="-2"/>
        </w:rPr>
        <w:t xml:space="preserve"> </w:t>
      </w:r>
      <w:r>
        <w:t>:</w:t>
      </w:r>
      <w:r>
        <w:rPr>
          <w:spacing w:val="-2"/>
        </w:rPr>
        <w:t xml:space="preserve"> </w:t>
      </w:r>
      <w:r>
        <w:t>0;</w:t>
      </w:r>
    </w:p>
    <w:p>
      <w:pPr>
        <w:pStyle w:val="11"/>
        <w:tabs>
          <w:tab w:val="left" w:pos="5046"/>
        </w:tabs>
        <w:spacing w:before="39"/>
        <w:ind w:left="2910"/>
      </w:pPr>
      <w:r>
        <w:t>cout</w:t>
      </w:r>
      <w:r>
        <w:rPr>
          <w:spacing w:val="-3"/>
        </w:rPr>
        <w:t xml:space="preserve"> </w:t>
      </w:r>
      <w:r>
        <w:t>&lt;&lt;</w:t>
      </w:r>
      <w:r>
        <w:rPr>
          <w:spacing w:val="-3"/>
        </w:rPr>
        <w:t xml:space="preserve"> </w:t>
      </w:r>
      <w:r>
        <w:t>i</w:t>
      </w:r>
      <w:r>
        <w:rPr>
          <w:spacing w:val="-3"/>
        </w:rPr>
        <w:t xml:space="preserve"> </w:t>
      </w:r>
      <w:r>
        <w:t>&lt;&lt;</w:t>
      </w:r>
      <w:r>
        <w:rPr>
          <w:spacing w:val="-3"/>
        </w:rPr>
        <w:t xml:space="preserve"> </w:t>
      </w:r>
      <w:r>
        <w:t>endl;</w:t>
      </w:r>
      <w:r>
        <w:tab/>
      </w:r>
      <w:r>
        <w:t>//</w:t>
      </w:r>
      <w:r>
        <w:rPr>
          <w:spacing w:val="-2"/>
        </w:rPr>
        <w:t xml:space="preserve"> </w:t>
      </w:r>
      <w:r>
        <w:t>output</w:t>
      </w:r>
      <w:r>
        <w:rPr>
          <w:spacing w:val="-3"/>
        </w:rPr>
        <w:t xml:space="preserve"> </w:t>
      </w:r>
      <w:r>
        <w:t>:</w:t>
      </w:r>
      <w:r>
        <w:rPr>
          <w:spacing w:val="-3"/>
        </w:rPr>
        <w:t xml:space="preserve"> </w:t>
      </w:r>
      <w:r>
        <w:t>1</w:t>
      </w:r>
    </w:p>
    <w:p>
      <w:pPr>
        <w:pStyle w:val="11"/>
        <w:rPr>
          <w:sz w:val="18"/>
        </w:rPr>
      </w:pPr>
    </w:p>
    <w:p>
      <w:pPr>
        <w:spacing w:before="120"/>
        <w:ind w:left="2627" w:right="0" w:firstLine="0"/>
        <w:jc w:val="left"/>
        <w:rPr>
          <w:rFonts w:hint="eastAsia" w:ascii="宋体" w:eastAsia="宋体"/>
          <w:sz w:val="18"/>
        </w:rPr>
      </w:pPr>
      <w:r>
        <w:rPr>
          <w:rFonts w:hint="eastAsia" w:ascii="宋体" w:eastAsia="宋体"/>
          <w:spacing w:val="4"/>
          <w:sz w:val="18"/>
        </w:rPr>
        <w:t xml:space="preserve">当 </w:t>
      </w:r>
      <w:r>
        <w:rPr>
          <w:rFonts w:ascii="Times New Roman" w:eastAsia="Times New Roman"/>
          <w:i/>
          <w:sz w:val="18"/>
        </w:rPr>
        <w:t>Y</w:t>
      </w:r>
      <w:r>
        <w:rPr>
          <w:rFonts w:ascii="Times New Roman" w:eastAsia="Times New Roman"/>
          <w:spacing w:val="4"/>
          <w:sz w:val="18"/>
        </w:rPr>
        <w:t xml:space="preserve">, </w:t>
      </w:r>
      <w:r>
        <w:rPr>
          <w:rFonts w:ascii="Times New Roman" w:eastAsia="Times New Roman"/>
          <w:i/>
          <w:sz w:val="18"/>
        </w:rPr>
        <w:t>Z</w:t>
      </w:r>
      <w:r>
        <w:rPr>
          <w:rFonts w:ascii="Times New Roman" w:eastAsia="Times New Roman"/>
          <w:spacing w:val="4"/>
          <w:sz w:val="18"/>
        </w:rPr>
        <w:t xml:space="preserve">, </w:t>
      </w:r>
      <w:r>
        <w:rPr>
          <w:rFonts w:ascii="Times New Roman" w:eastAsia="Times New Roman"/>
          <w:i/>
          <w:sz w:val="18"/>
        </w:rPr>
        <w:t>A</w:t>
      </w:r>
      <w:r>
        <w:rPr>
          <w:rFonts w:ascii="Times New Roman" w:eastAsia="Times New Roman"/>
          <w:i/>
          <w:spacing w:val="9"/>
          <w:sz w:val="18"/>
        </w:rPr>
        <w:t xml:space="preserve"> </w:t>
      </w:r>
      <w:r>
        <w:rPr>
          <w:rFonts w:hint="eastAsia" w:ascii="宋体" w:eastAsia="宋体"/>
          <w:sz w:val="18"/>
        </w:rPr>
        <w:t xml:space="preserve">的继承都不牵扯到 </w:t>
      </w:r>
      <w:r>
        <w:rPr>
          <w:rFonts w:ascii="Times New Roman" w:eastAsia="Times New Roman"/>
          <w:sz w:val="18"/>
        </w:rPr>
        <w:t>virtual</w:t>
      </w:r>
      <w:r>
        <w:rPr>
          <w:rFonts w:hint="eastAsia" w:ascii="宋体" w:eastAsia="宋体"/>
          <w:sz w:val="18"/>
        </w:rPr>
        <w:t>：</w:t>
      </w:r>
    </w:p>
    <w:p>
      <w:pPr>
        <w:pStyle w:val="11"/>
        <w:spacing w:before="8"/>
        <w:rPr>
          <w:rFonts w:ascii="宋体"/>
          <w:sz w:val="21"/>
        </w:rPr>
      </w:pPr>
    </w:p>
    <w:p>
      <w:pPr>
        <w:pStyle w:val="11"/>
        <w:ind w:left="2910"/>
      </w:pPr>
      <w:r>
        <w:t>class</w:t>
      </w:r>
      <w:r>
        <w:rPr>
          <w:spacing w:val="-3"/>
        </w:rPr>
        <w:t xml:space="preserve"> </w:t>
      </w:r>
      <w:r>
        <w:t>X</w:t>
      </w:r>
      <w:r>
        <w:rPr>
          <w:spacing w:val="-2"/>
        </w:rPr>
        <w:t xml:space="preserve"> </w:t>
      </w:r>
      <w:r>
        <w:t>{</w:t>
      </w:r>
      <w:r>
        <w:rPr>
          <w:spacing w:val="-3"/>
        </w:rPr>
        <w:t xml:space="preserve"> </w:t>
      </w:r>
      <w:r>
        <w:t>};</w:t>
      </w:r>
    </w:p>
    <w:p>
      <w:pPr>
        <w:pStyle w:val="11"/>
        <w:spacing w:before="40" w:line="292" w:lineRule="auto"/>
        <w:ind w:left="2910" w:right="5061"/>
      </w:pPr>
      <w:r>
        <w:t>class Y : public X { };</w:t>
      </w:r>
      <w:r>
        <w:rPr>
          <w:spacing w:val="-94"/>
        </w:rPr>
        <w:t xml:space="preserve"> </w:t>
      </w:r>
      <w:r>
        <w:t>class</w:t>
      </w:r>
      <w:r>
        <w:rPr>
          <w:spacing w:val="-3"/>
        </w:rPr>
        <w:t xml:space="preserve"> </w:t>
      </w:r>
      <w:r>
        <w:t>Z</w:t>
      </w:r>
      <w:r>
        <w:rPr>
          <w:spacing w:val="-3"/>
        </w:rPr>
        <w:t xml:space="preserve"> </w:t>
      </w:r>
      <w:r>
        <w:t>:</w:t>
      </w:r>
      <w:r>
        <w:rPr>
          <w:spacing w:val="-2"/>
        </w:rPr>
        <w:t xml:space="preserve"> </w:t>
      </w:r>
      <w:r>
        <w:t>public</w:t>
      </w:r>
      <w:r>
        <w:rPr>
          <w:spacing w:val="-3"/>
        </w:rPr>
        <w:t xml:space="preserve"> </w:t>
      </w:r>
      <w:r>
        <w:t>X</w:t>
      </w:r>
      <w:r>
        <w:rPr>
          <w:spacing w:val="-3"/>
        </w:rPr>
        <w:t xml:space="preserve"> </w:t>
      </w:r>
      <w:r>
        <w:t>{</w:t>
      </w:r>
      <w:r>
        <w:rPr>
          <w:spacing w:val="-2"/>
        </w:rPr>
        <w:t xml:space="preserve"> </w:t>
      </w:r>
      <w:r>
        <w:t>};</w:t>
      </w:r>
    </w:p>
    <w:p>
      <w:pPr>
        <w:pStyle w:val="11"/>
        <w:spacing w:line="181" w:lineRule="exact"/>
        <w:ind w:left="2910"/>
      </w:pPr>
      <w:r>
        <w:t>class</w:t>
      </w:r>
      <w:r>
        <w:rPr>
          <w:spacing w:val="-3"/>
        </w:rPr>
        <w:t xml:space="preserve"> </w:t>
      </w:r>
      <w:r>
        <w:t>A</w:t>
      </w:r>
      <w:r>
        <w:rPr>
          <w:spacing w:val="-3"/>
        </w:rPr>
        <w:t xml:space="preserve"> </w:t>
      </w:r>
      <w:r>
        <w:t>:</w:t>
      </w:r>
      <w:r>
        <w:rPr>
          <w:spacing w:val="-3"/>
        </w:rPr>
        <w:t xml:space="preserve"> </w:t>
      </w:r>
      <w:r>
        <w:t>public</w:t>
      </w:r>
      <w:r>
        <w:rPr>
          <w:spacing w:val="-3"/>
        </w:rPr>
        <w:t xml:space="preserve"> </w:t>
      </w:r>
      <w:r>
        <w:t>Y,</w:t>
      </w:r>
      <w:r>
        <w:rPr>
          <w:spacing w:val="-3"/>
        </w:rPr>
        <w:t xml:space="preserve"> </w:t>
      </w:r>
      <w:r>
        <w:t>public</w:t>
      </w:r>
      <w:r>
        <w:rPr>
          <w:spacing w:val="-3"/>
        </w:rPr>
        <w:t xml:space="preserve"> </w:t>
      </w:r>
      <w:r>
        <w:t>Z</w:t>
      </w:r>
      <w:r>
        <w:rPr>
          <w:spacing w:val="-3"/>
        </w:rPr>
        <w:t xml:space="preserve"> </w:t>
      </w:r>
      <w:r>
        <w:t>{</w:t>
      </w:r>
      <w:r>
        <w:rPr>
          <w:spacing w:val="-2"/>
        </w:rPr>
        <w:t xml:space="preserve"> </w:t>
      </w:r>
      <w:r>
        <w:t>};</w:t>
      </w:r>
    </w:p>
    <w:p>
      <w:pPr>
        <w:pStyle w:val="11"/>
        <w:spacing w:before="1"/>
        <w:rPr>
          <w:sz w:val="20"/>
        </w:rPr>
      </w:pPr>
    </w:p>
    <w:p>
      <w:pPr>
        <w:spacing w:before="0"/>
        <w:ind w:left="2627" w:right="0" w:firstLine="0"/>
        <w:jc w:val="left"/>
        <w:rPr>
          <w:rFonts w:hint="eastAsia" w:ascii="宋体" w:eastAsia="宋体"/>
          <w:sz w:val="18"/>
        </w:rPr>
      </w:pPr>
      <w:r>
        <w:rPr>
          <w:rFonts w:hint="eastAsia" w:ascii="宋体" w:eastAsia="宋体"/>
          <w:spacing w:val="3"/>
          <w:sz w:val="18"/>
        </w:rPr>
        <w:t xml:space="preserve">它们的 </w:t>
      </w:r>
      <w:r>
        <w:rPr>
          <w:rFonts w:ascii="Times New Roman" w:eastAsia="Times New Roman"/>
          <w:sz w:val="18"/>
        </w:rPr>
        <w:t>objects</w:t>
      </w:r>
      <w:r>
        <w:rPr>
          <w:rFonts w:ascii="Times New Roman" w:eastAsia="Times New Roman"/>
          <w:spacing w:val="60"/>
          <w:sz w:val="18"/>
        </w:rPr>
        <w:t xml:space="preserve"> </w:t>
      </w:r>
      <w:r>
        <w:rPr>
          <w:rFonts w:hint="eastAsia" w:ascii="宋体" w:eastAsia="宋体"/>
          <w:spacing w:val="-7"/>
          <w:sz w:val="18"/>
        </w:rPr>
        <w:t xml:space="preserve">大小也都是 </w:t>
      </w:r>
      <w:r>
        <w:rPr>
          <w:rFonts w:ascii="Times New Roman" w:eastAsia="Times New Roman"/>
          <w:sz w:val="18"/>
        </w:rPr>
        <w:t>1</w:t>
      </w:r>
      <w:r>
        <w:rPr>
          <w:rFonts w:hint="eastAsia" w:ascii="宋体" w:eastAsia="宋体"/>
          <w:sz w:val="18"/>
        </w:rPr>
        <w:t>（</w:t>
      </w:r>
      <w:r>
        <w:rPr>
          <w:rFonts w:hint="eastAsia" w:ascii="宋体" w:eastAsia="宋体"/>
          <w:spacing w:val="43"/>
          <w:sz w:val="18"/>
        </w:rPr>
        <w:t>以</w:t>
      </w:r>
      <w:r>
        <w:rPr>
          <w:rFonts w:ascii="Times New Roman" w:eastAsia="Times New Roman"/>
          <w:sz w:val="18"/>
        </w:rPr>
        <w:t>Visual</w:t>
      </w:r>
      <w:r>
        <w:rPr>
          <w:rFonts w:ascii="Times New Roman" w:eastAsia="Times New Roman"/>
          <w:spacing w:val="13"/>
          <w:sz w:val="18"/>
        </w:rPr>
        <w:t xml:space="preserve"> </w:t>
      </w:r>
      <w:r>
        <w:rPr>
          <w:rFonts w:ascii="Times New Roman" w:eastAsia="Times New Roman"/>
          <w:sz w:val="18"/>
        </w:rPr>
        <w:t>C+</w:t>
      </w:r>
      <w:r>
        <w:rPr>
          <w:rFonts w:ascii="Times New Roman" w:eastAsia="Times New Roman"/>
          <w:spacing w:val="28"/>
          <w:sz w:val="18"/>
        </w:rPr>
        <w:t xml:space="preserve">+ </w:t>
      </w:r>
      <w:r>
        <w:rPr>
          <w:rFonts w:hint="eastAsia" w:ascii="宋体" w:eastAsia="宋体"/>
          <w:sz w:val="18"/>
        </w:rPr>
        <w:t>而言），道理相同。</w:t>
      </w:r>
    </w:p>
    <w:p>
      <w:pPr>
        <w:pStyle w:val="11"/>
        <w:spacing w:before="1"/>
        <w:rPr>
          <w:rFonts w:ascii="宋体"/>
          <w:sz w:val="23"/>
        </w:rPr>
      </w:pPr>
    </w:p>
    <w:p>
      <w:pPr>
        <w:pStyle w:val="5"/>
        <w:spacing w:before="0"/>
        <w:ind w:left="2627"/>
        <w:rPr>
          <w:rFonts w:hint="eastAsia" w:ascii="Microsoft YaHei UI" w:eastAsia="Microsoft YaHei UI"/>
        </w:rPr>
      </w:pPr>
      <w:r>
        <w:rPr>
          <w:rFonts w:hint="eastAsia" w:ascii="Microsoft YaHei UI" w:eastAsia="Microsoft YaHei UI"/>
          <w:spacing w:val="17"/>
          <w:w w:val="115"/>
        </w:rPr>
        <w:t xml:space="preserve">虚拟继承对  </w:t>
      </w:r>
      <w:r>
        <w:rPr>
          <w:w w:val="115"/>
        </w:rPr>
        <w:t>object</w:t>
      </w:r>
      <w:r>
        <w:rPr>
          <w:spacing w:val="13"/>
          <w:w w:val="115"/>
        </w:rPr>
        <w:t xml:space="preserve">  </w:t>
      </w:r>
      <w:r>
        <w:rPr>
          <w:rFonts w:hint="eastAsia" w:ascii="Microsoft YaHei UI" w:eastAsia="Microsoft YaHei UI"/>
          <w:spacing w:val="18"/>
          <w:w w:val="115"/>
        </w:rPr>
        <w:t>大小的影响</w:t>
      </w:r>
    </w:p>
    <w:p>
      <w:pPr>
        <w:pStyle w:val="11"/>
        <w:spacing w:before="15"/>
        <w:rPr>
          <w:rFonts w:ascii="Microsoft YaHei UI"/>
          <w:b/>
          <w:sz w:val="17"/>
        </w:rPr>
      </w:pPr>
    </w:p>
    <w:p>
      <w:pPr>
        <w:spacing w:before="1"/>
        <w:ind w:left="2627" w:right="0" w:firstLine="0"/>
        <w:jc w:val="left"/>
        <w:rPr>
          <w:rFonts w:hint="eastAsia" w:ascii="宋体" w:eastAsia="宋体"/>
          <w:sz w:val="18"/>
        </w:rPr>
      </w:pPr>
      <w:r>
        <w:rPr>
          <w:rFonts w:hint="eastAsia" w:ascii="宋体" w:eastAsia="宋体"/>
          <w:spacing w:val="3"/>
          <w:sz w:val="18"/>
        </w:rPr>
        <w:t xml:space="preserve">然而当继承体系牵扯到 </w:t>
      </w:r>
      <w:r>
        <w:rPr>
          <w:rFonts w:ascii="Times New Roman" w:eastAsia="Times New Roman"/>
          <w:sz w:val="18"/>
        </w:rPr>
        <w:t>virtual</w:t>
      </w:r>
      <w:r>
        <w:rPr>
          <w:rFonts w:hint="eastAsia" w:ascii="宋体" w:eastAsia="宋体"/>
          <w:sz w:val="18"/>
        </w:rPr>
        <w:t>：</w:t>
      </w:r>
    </w:p>
    <w:p>
      <w:pPr>
        <w:pStyle w:val="11"/>
        <w:spacing w:before="11"/>
        <w:rPr>
          <w:rFonts w:ascii="宋体"/>
          <w:sz w:val="13"/>
        </w:rPr>
      </w:pPr>
    </w:p>
    <w:p>
      <w:pPr>
        <w:spacing w:after="0"/>
        <w:rPr>
          <w:rFonts w:ascii="宋体"/>
          <w:sz w:val="13"/>
        </w:rPr>
        <w:sectPr>
          <w:pgSz w:w="10320" w:h="13220"/>
          <w:pgMar w:top="580" w:right="80" w:bottom="280" w:left="40" w:header="720" w:footer="720" w:gutter="0"/>
          <w:cols w:space="720" w:num="1"/>
        </w:sectPr>
      </w:pPr>
    </w:p>
    <w:p>
      <w:pPr>
        <w:pStyle w:val="11"/>
        <w:spacing w:before="99" w:line="292" w:lineRule="auto"/>
        <w:ind w:left="2910" w:right="-9"/>
      </w:pPr>
      <w:r>
        <w:t>class X { };</w:t>
      </w:r>
      <w:r>
        <w:rPr>
          <w:spacing w:val="1"/>
        </w:rPr>
        <w:t xml:space="preserve"> </w:t>
      </w:r>
      <w:r>
        <w:t>class</w:t>
      </w:r>
      <w:r>
        <w:rPr>
          <w:spacing w:val="-5"/>
        </w:rPr>
        <w:t xml:space="preserve"> </w:t>
      </w:r>
      <w:r>
        <w:t>Y</w:t>
      </w:r>
      <w:r>
        <w:rPr>
          <w:spacing w:val="-4"/>
        </w:rPr>
        <w:t xml:space="preserve"> </w:t>
      </w:r>
      <w:r>
        <w:t>:</w:t>
      </w:r>
      <w:r>
        <w:rPr>
          <w:spacing w:val="-4"/>
        </w:rPr>
        <w:t xml:space="preserve"> </w:t>
      </w:r>
      <w:r>
        <w:t>public</w:t>
      </w:r>
    </w:p>
    <w:p>
      <w:pPr>
        <w:pStyle w:val="11"/>
        <w:rPr>
          <w:sz w:val="18"/>
        </w:rPr>
      </w:pPr>
      <w:r>
        <w:br w:type="column"/>
      </w:r>
    </w:p>
    <w:p>
      <w:pPr>
        <w:pStyle w:val="11"/>
        <w:spacing w:before="116"/>
        <w:ind w:left="825"/>
      </w:pPr>
      <w:r>
        <w:pict>
          <v:group id="_x0000_s2545" o:spid="_x0000_s2545" o:spt="203" style="position:absolute;left:0pt;margin-left:229.1pt;margin-top:3.55pt;height:12.3pt;width:33.6pt;mso-position-horizontal-relative:page;z-index:251737088;mso-width-relative:page;mso-height-relative:page;" coordorigin="4582,72" coordsize="672,246">
            <o:lock v:ext="edit"/>
            <v:rect id="_x0000_s2546" o:spid="_x0000_s2546" o:spt="1" style="position:absolute;left:4582;top:71;height:221;width:672;" fillcolor="#FFFF00" filled="t" stroked="f" coordsize="21600,21600">
              <v:path/>
              <v:fill on="t" focussize="0,0"/>
              <v:stroke on="f"/>
              <v:imagedata o:title=""/>
              <o:lock v:ext="edit"/>
            </v:rect>
            <v:shape id="_x0000_s2547" o:spid="_x0000_s2547" o:spt="202" type="#_x0000_t202" style="position:absolute;left:4582;top:71;height:246;width:672;" filled="f" stroked="f" coordsize="21600,21600">
              <v:path/>
              <v:fill on="f" focussize="0,0"/>
              <v:stroke on="f" joinstyle="miter"/>
              <v:imagedata o:title=""/>
              <o:lock v:ext="edit"/>
              <v:textbox inset="0mm,0mm,0mm,0mm">
                <w:txbxContent>
                  <w:p>
                    <w:pPr>
                      <w:spacing w:before="44"/>
                      <w:ind w:left="-1" w:right="0" w:firstLine="0"/>
                      <w:jc w:val="left"/>
                      <w:rPr>
                        <w:sz w:val="16"/>
                      </w:rPr>
                    </w:pPr>
                    <w:r>
                      <w:rPr>
                        <w:w w:val="95"/>
                        <w:sz w:val="16"/>
                      </w:rPr>
                      <w:t>virtual</w:t>
                    </w:r>
                  </w:p>
                </w:txbxContent>
              </v:textbox>
            </v:shape>
          </v:group>
        </w:pict>
      </w:r>
      <w:r>
        <w:t>X</w:t>
      </w:r>
      <w:r>
        <w:rPr>
          <w:spacing w:val="-2"/>
        </w:rPr>
        <w:t xml:space="preserve"> </w:t>
      </w:r>
      <w:r>
        <w:t>{</w:t>
      </w:r>
      <w:r>
        <w:rPr>
          <w:spacing w:val="-2"/>
        </w:rPr>
        <w:t xml:space="preserve"> </w:t>
      </w:r>
      <w:r>
        <w:t>};</w:t>
      </w:r>
    </w:p>
    <w:p>
      <w:pPr>
        <w:spacing w:after="0"/>
        <w:sectPr>
          <w:type w:val="continuous"/>
          <w:pgSz w:w="10320" w:h="13220"/>
          <w:pgMar w:top="580" w:right="80" w:bottom="280" w:left="40" w:header="720" w:footer="720" w:gutter="0"/>
          <w:cols w:equalWidth="0" w:num="2">
            <w:col w:w="4445" w:space="40"/>
            <w:col w:w="5715"/>
          </w:cols>
        </w:sectPr>
      </w:pPr>
    </w:p>
    <w:p>
      <w:pPr>
        <w:pStyle w:val="11"/>
        <w:spacing w:line="292" w:lineRule="auto"/>
        <w:ind w:left="2910" w:right="3968"/>
      </w:pPr>
      <w:r>
        <w:t xml:space="preserve">class Z : public </w:t>
      </w:r>
      <w:r>
        <w:rPr>
          <w:shd w:val="clear" w:color="auto" w:fill="FFFF00"/>
        </w:rPr>
        <w:t>virtual</w:t>
      </w:r>
      <w:r>
        <w:t xml:space="preserve"> X { };</w:t>
      </w:r>
      <w:r>
        <w:rPr>
          <w:spacing w:val="1"/>
        </w:rPr>
        <w:t xml:space="preserve"> </w:t>
      </w:r>
      <w:r>
        <w:t>class</w:t>
      </w:r>
      <w:r>
        <w:rPr>
          <w:spacing w:val="-3"/>
        </w:rPr>
        <w:t xml:space="preserve"> </w:t>
      </w:r>
      <w:r>
        <w:t>A</w:t>
      </w:r>
      <w:r>
        <w:rPr>
          <w:spacing w:val="-3"/>
        </w:rPr>
        <w:t xml:space="preserve"> </w:t>
      </w:r>
      <w:r>
        <w:t>:</w:t>
      </w:r>
      <w:r>
        <w:rPr>
          <w:spacing w:val="-3"/>
        </w:rPr>
        <w:t xml:space="preserve"> </w:t>
      </w:r>
      <w:r>
        <w:t>public</w:t>
      </w:r>
      <w:r>
        <w:rPr>
          <w:spacing w:val="-3"/>
        </w:rPr>
        <w:t xml:space="preserve"> </w:t>
      </w:r>
      <w:r>
        <w:t>Y,</w:t>
      </w:r>
      <w:r>
        <w:rPr>
          <w:spacing w:val="-3"/>
        </w:rPr>
        <w:t xml:space="preserve"> </w:t>
      </w:r>
      <w:r>
        <w:t>public</w:t>
      </w:r>
      <w:r>
        <w:rPr>
          <w:spacing w:val="-3"/>
        </w:rPr>
        <w:t xml:space="preserve"> </w:t>
      </w:r>
      <w:r>
        <w:t>Z</w:t>
      </w:r>
      <w:r>
        <w:rPr>
          <w:spacing w:val="-3"/>
        </w:rPr>
        <w:t xml:space="preserve"> </w:t>
      </w:r>
      <w:r>
        <w:t>{</w:t>
      </w:r>
      <w:r>
        <w:rPr>
          <w:spacing w:val="-3"/>
        </w:rPr>
        <w:t xml:space="preserve"> </w:t>
      </w:r>
      <w:r>
        <w:t>};</w:t>
      </w:r>
    </w:p>
    <w:p>
      <w:pPr>
        <w:pStyle w:val="11"/>
        <w:rPr>
          <w:sz w:val="25"/>
        </w:rPr>
      </w:pPr>
    </w:p>
    <w:p>
      <w:pPr>
        <w:spacing w:before="0"/>
        <w:ind w:left="2627" w:right="0" w:firstLine="0"/>
        <w:jc w:val="left"/>
        <w:rPr>
          <w:rFonts w:hint="eastAsia" w:ascii="宋体" w:eastAsia="宋体"/>
          <w:sz w:val="18"/>
        </w:rPr>
      </w:pPr>
      <w:r>
        <w:rPr>
          <w:rFonts w:ascii="Times New Roman" w:eastAsia="Times New Roman"/>
          <w:sz w:val="18"/>
        </w:rPr>
        <w:t>objects</w:t>
      </w:r>
      <w:r>
        <w:rPr>
          <w:rFonts w:ascii="Times New Roman" w:eastAsia="Times New Roman"/>
          <w:spacing w:val="25"/>
          <w:sz w:val="18"/>
        </w:rPr>
        <w:t xml:space="preserve"> </w:t>
      </w:r>
      <w:r>
        <w:rPr>
          <w:rFonts w:hint="eastAsia" w:ascii="宋体" w:eastAsia="宋体"/>
          <w:sz w:val="18"/>
        </w:rPr>
        <w:t>的大小就受到了下列因素的影响：</w:t>
      </w:r>
    </w:p>
    <w:p>
      <w:pPr>
        <w:pStyle w:val="11"/>
        <w:spacing w:before="4"/>
        <w:rPr>
          <w:rFonts w:ascii="宋体"/>
          <w:sz w:val="21"/>
        </w:rPr>
      </w:pPr>
    </w:p>
    <w:p>
      <w:pPr>
        <w:pStyle w:val="15"/>
        <w:numPr>
          <w:ilvl w:val="0"/>
          <w:numId w:val="26"/>
        </w:numPr>
        <w:tabs>
          <w:tab w:val="left" w:pos="2911"/>
        </w:tabs>
        <w:spacing w:before="0" w:after="0" w:line="333" w:lineRule="auto"/>
        <w:ind w:left="2910" w:right="1175" w:hanging="284"/>
        <w:jc w:val="both"/>
        <w:rPr>
          <w:sz w:val="18"/>
        </w:rPr>
      </w:pPr>
      <w:r>
        <w:rPr>
          <w:spacing w:val="23"/>
          <w:sz w:val="18"/>
        </w:rPr>
        <w:t xml:space="preserve">语言的额外负担：当 </w:t>
      </w:r>
      <w:r>
        <w:rPr>
          <w:rFonts w:ascii="Times New Roman" w:eastAsia="Times New Roman"/>
          <w:sz w:val="18"/>
        </w:rPr>
        <w:t>virtual</w:t>
      </w:r>
      <w:r>
        <w:rPr>
          <w:rFonts w:ascii="Times New Roman" w:eastAsia="Times New Roman"/>
          <w:spacing w:val="7"/>
          <w:sz w:val="18"/>
        </w:rPr>
        <w:t xml:space="preserve"> </w:t>
      </w:r>
      <w:r>
        <w:rPr>
          <w:spacing w:val="23"/>
          <w:sz w:val="18"/>
        </w:rPr>
        <w:t xml:space="preserve">继承发生，就像 </w:t>
      </w:r>
      <w:r>
        <w:rPr>
          <w:rFonts w:ascii="Times New Roman" w:eastAsia="Times New Roman"/>
          <w:sz w:val="18"/>
        </w:rPr>
        <w:t>virtual</w:t>
      </w:r>
      <w:r>
        <w:rPr>
          <w:rFonts w:ascii="Times New Roman" w:eastAsia="Times New Roman"/>
          <w:spacing w:val="51"/>
          <w:sz w:val="18"/>
        </w:rPr>
        <w:t xml:space="preserve"> </w:t>
      </w:r>
      <w:r>
        <w:rPr>
          <w:spacing w:val="16"/>
          <w:sz w:val="18"/>
        </w:rPr>
        <w:t>函式带来的额外</w:t>
      </w:r>
      <w:r>
        <w:rPr>
          <w:spacing w:val="12"/>
          <w:sz w:val="18"/>
        </w:rPr>
        <w:t xml:space="preserve">负担一样，编译器会在 </w:t>
      </w:r>
      <w:r>
        <w:rPr>
          <w:rFonts w:ascii="Times New Roman" w:eastAsia="Times New Roman"/>
          <w:sz w:val="18"/>
        </w:rPr>
        <w:t>object</w:t>
      </w:r>
      <w:r>
        <w:rPr>
          <w:rFonts w:ascii="Times New Roman" w:eastAsia="Times New Roman"/>
          <w:spacing w:val="10"/>
          <w:sz w:val="18"/>
        </w:rPr>
        <w:t xml:space="preserve"> </w:t>
      </w:r>
      <w:r>
        <w:rPr>
          <w:spacing w:val="17"/>
          <w:sz w:val="18"/>
        </w:rPr>
        <w:t>体内增加一个指标</w:t>
      </w:r>
      <w:r>
        <w:rPr>
          <w:sz w:val="18"/>
        </w:rPr>
        <w:t>（</w:t>
      </w:r>
      <w:r>
        <w:rPr>
          <w:spacing w:val="6"/>
          <w:sz w:val="18"/>
        </w:rPr>
        <w:t xml:space="preserve"> 你可以想象是指向</w:t>
      </w:r>
      <w:r>
        <w:rPr>
          <w:rFonts w:ascii="Times New Roman" w:eastAsia="Times New Roman"/>
          <w:sz w:val="18"/>
        </w:rPr>
        <w:t>virtual</w:t>
      </w:r>
      <w:r>
        <w:rPr>
          <w:rFonts w:ascii="Times New Roman" w:eastAsia="Times New Roman"/>
          <w:spacing w:val="29"/>
          <w:sz w:val="18"/>
        </w:rPr>
        <w:t xml:space="preserve"> </w:t>
      </w:r>
      <w:r>
        <w:rPr>
          <w:rFonts w:ascii="Times New Roman" w:eastAsia="Times New Roman"/>
          <w:sz w:val="18"/>
        </w:rPr>
        <w:t>base</w:t>
      </w:r>
      <w:r>
        <w:rPr>
          <w:rFonts w:ascii="Times New Roman" w:eastAsia="Times New Roman"/>
          <w:spacing w:val="28"/>
          <w:sz w:val="18"/>
        </w:rPr>
        <w:t xml:space="preserve"> </w:t>
      </w:r>
      <w:r>
        <w:rPr>
          <w:rFonts w:ascii="Times New Roman" w:eastAsia="Times New Roman"/>
          <w:sz w:val="18"/>
        </w:rPr>
        <w:t>class's</w:t>
      </w:r>
      <w:r>
        <w:rPr>
          <w:rFonts w:ascii="Times New Roman" w:eastAsia="Times New Roman"/>
          <w:spacing w:val="29"/>
          <w:sz w:val="18"/>
        </w:rPr>
        <w:t xml:space="preserve"> </w:t>
      </w:r>
      <w:r>
        <w:rPr>
          <w:rFonts w:ascii="Times New Roman" w:eastAsia="Times New Roman"/>
          <w:sz w:val="18"/>
        </w:rPr>
        <w:t>subobject</w:t>
      </w:r>
      <w:r>
        <w:rPr>
          <w:spacing w:val="-8"/>
          <w:sz w:val="18"/>
        </w:rPr>
        <w:t>， 后述</w:t>
      </w:r>
      <w:r>
        <w:rPr>
          <w:spacing w:val="19"/>
          <w:sz w:val="18"/>
        </w:rPr>
        <w:t>）</w:t>
      </w:r>
      <w:r>
        <w:rPr>
          <w:sz w:val="18"/>
        </w:rPr>
        <w:t>。</w:t>
      </w:r>
    </w:p>
    <w:p>
      <w:pPr>
        <w:pStyle w:val="15"/>
        <w:numPr>
          <w:ilvl w:val="0"/>
          <w:numId w:val="26"/>
        </w:numPr>
        <w:tabs>
          <w:tab w:val="left" w:pos="2911"/>
        </w:tabs>
        <w:spacing w:before="128" w:after="0" w:line="333" w:lineRule="auto"/>
        <w:ind w:left="2910" w:right="1174" w:hanging="284"/>
        <w:jc w:val="both"/>
        <w:rPr>
          <w:sz w:val="18"/>
        </w:rPr>
      </w:pPr>
      <w:r>
        <w:rPr>
          <w:spacing w:val="14"/>
          <w:sz w:val="18"/>
        </w:rPr>
        <w:t>编译器的特殊处理：</w:t>
      </w:r>
      <w:r>
        <w:rPr>
          <w:rFonts w:ascii="Times New Roman" w:eastAsia="Times New Roman"/>
          <w:sz w:val="18"/>
        </w:rPr>
        <w:t>empty</w:t>
      </w:r>
      <w:r>
        <w:rPr>
          <w:rFonts w:ascii="Times New Roman" w:eastAsia="Times New Roman"/>
          <w:spacing w:val="33"/>
          <w:sz w:val="18"/>
        </w:rPr>
        <w:t xml:space="preserve"> </w:t>
      </w:r>
      <w:r>
        <w:rPr>
          <w:rFonts w:ascii="Times New Roman" w:eastAsia="Times New Roman"/>
          <w:sz w:val="18"/>
        </w:rPr>
        <w:t>virtual</w:t>
      </w:r>
      <w:r>
        <w:rPr>
          <w:rFonts w:ascii="Times New Roman" w:eastAsia="Times New Roman"/>
          <w:spacing w:val="5"/>
          <w:sz w:val="18"/>
        </w:rPr>
        <w:t xml:space="preserve"> </w:t>
      </w:r>
      <w:r>
        <w:rPr>
          <w:rFonts w:ascii="Times New Roman" w:eastAsia="Times New Roman"/>
          <w:sz w:val="18"/>
        </w:rPr>
        <w:t>base</w:t>
      </w:r>
      <w:r>
        <w:rPr>
          <w:rFonts w:ascii="Times New Roman" w:eastAsia="Times New Roman"/>
          <w:spacing w:val="2"/>
          <w:sz w:val="18"/>
        </w:rPr>
        <w:t xml:space="preserve"> </w:t>
      </w:r>
      <w:r>
        <w:rPr>
          <w:rFonts w:ascii="Times New Roman" w:eastAsia="Times New Roman"/>
          <w:sz w:val="18"/>
        </w:rPr>
        <w:t>class</w:t>
      </w:r>
      <w:r>
        <w:rPr>
          <w:rFonts w:ascii="Times New Roman" w:eastAsia="Times New Roman"/>
          <w:spacing w:val="50"/>
          <w:sz w:val="18"/>
        </w:rPr>
        <w:t xml:space="preserve"> </w:t>
      </w:r>
      <w:r>
        <w:rPr>
          <w:rFonts w:ascii="Times New Roman" w:eastAsia="Times New Roman"/>
          <w:i/>
          <w:sz w:val="18"/>
        </w:rPr>
        <w:t>X</w:t>
      </w:r>
      <w:r>
        <w:rPr>
          <w:rFonts w:ascii="Times New Roman" w:eastAsia="Times New Roman"/>
          <w:i/>
          <w:spacing w:val="79"/>
          <w:sz w:val="18"/>
        </w:rPr>
        <w:t xml:space="preserve"> </w:t>
      </w:r>
      <w:r>
        <w:rPr>
          <w:spacing w:val="43"/>
          <w:sz w:val="18"/>
        </w:rPr>
        <w:t xml:space="preserve">的 </w:t>
      </w:r>
      <w:r>
        <w:rPr>
          <w:rFonts w:ascii="Times New Roman" w:eastAsia="Times New Roman"/>
          <w:sz w:val="18"/>
        </w:rPr>
        <w:t>object</w:t>
      </w:r>
      <w:r>
        <w:rPr>
          <w:rFonts w:ascii="Times New Roman" w:eastAsia="Times New Roman"/>
          <w:spacing w:val="51"/>
          <w:sz w:val="18"/>
        </w:rPr>
        <w:t xml:space="preserve"> </w:t>
      </w:r>
      <w:r>
        <w:rPr>
          <w:spacing w:val="30"/>
          <w:sz w:val="18"/>
        </w:rPr>
        <w:t xml:space="preserve">大小是 </w:t>
      </w:r>
      <w:r>
        <w:rPr>
          <w:rFonts w:ascii="Times New Roman" w:eastAsia="Times New Roman"/>
          <w:sz w:val="18"/>
        </w:rPr>
        <w:t>1</w:t>
      </w:r>
      <w:r>
        <w:rPr>
          <w:sz w:val="18"/>
        </w:rPr>
        <w:t>，应</w:t>
      </w:r>
      <w:r>
        <w:rPr>
          <w:spacing w:val="14"/>
          <w:sz w:val="18"/>
        </w:rPr>
        <w:t xml:space="preserve">该被继承到 </w:t>
      </w:r>
      <w:r>
        <w:rPr>
          <w:rFonts w:ascii="Times New Roman" w:eastAsia="Times New Roman"/>
          <w:sz w:val="18"/>
        </w:rPr>
        <w:t>derived</w:t>
      </w:r>
      <w:r>
        <w:rPr>
          <w:rFonts w:ascii="Times New Roman" w:eastAsia="Times New Roman"/>
          <w:spacing w:val="8"/>
          <w:sz w:val="18"/>
        </w:rPr>
        <w:t xml:space="preserve"> </w:t>
      </w:r>
      <w:r>
        <w:rPr>
          <w:rFonts w:ascii="Times New Roman" w:eastAsia="Times New Roman"/>
          <w:sz w:val="18"/>
        </w:rPr>
        <w:t>class</w:t>
      </w:r>
      <w:r>
        <w:rPr>
          <w:rFonts w:ascii="Times New Roman" w:eastAsia="Times New Roman"/>
          <w:spacing w:val="32"/>
          <w:sz w:val="18"/>
        </w:rPr>
        <w:t xml:space="preserve"> </w:t>
      </w:r>
      <w:r>
        <w:rPr>
          <w:spacing w:val="18"/>
          <w:sz w:val="18"/>
        </w:rPr>
        <w:t>身上。但有些编译器会对这种情况做最佳化</w:t>
      </w:r>
    </w:p>
    <w:p>
      <w:pPr>
        <w:pStyle w:val="11"/>
        <w:spacing w:before="2"/>
        <w:rPr>
          <w:rFonts w:ascii="宋体"/>
          <w:sz w:val="25"/>
        </w:rPr>
      </w:pPr>
    </w:p>
    <w:p>
      <w:pPr>
        <w:pStyle w:val="5"/>
      </w:pPr>
      <w:r>
        <w:t>138</w:t>
      </w:r>
    </w:p>
    <w:p>
      <w:pPr>
        <w:spacing w:after="0"/>
        <w:sectPr>
          <w:type w:val="continuous"/>
          <w:pgSz w:w="10320" w:h="13220"/>
          <w:pgMar w:top="580" w:right="80" w:bottom="280" w:left="40" w:header="720" w:footer="720" w:gutter="0"/>
          <w:cols w:space="720" w:num="1"/>
        </w:sectPr>
      </w:pPr>
    </w:p>
    <w:p>
      <w:pPr>
        <w:pStyle w:val="11"/>
        <w:spacing w:before="64"/>
        <w:ind w:left="5905"/>
        <w:rPr>
          <w:rFonts w:hint="eastAsia" w:ascii="宋体" w:eastAsia="宋体"/>
        </w:rPr>
      </w:pPr>
      <w:r>
        <w:pict>
          <v:rect id="_x0000_s2548" o:spid="_x0000_s2548" o:spt="1" style="position:absolute;left:0pt;margin-left:131.9pt;margin-top:18.85pt;height:0.7pt;width:323pt;mso-position-horizontal-relative:page;mso-wrap-distance-bottom:0pt;mso-wrap-distance-top:0pt;z-index:-251262976;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2"/>
        </w:rPr>
        <w:t xml:space="preserve">第２章 </w:t>
      </w:r>
      <w:r>
        <w:rPr>
          <w:rFonts w:ascii="Times New Roman" w:eastAsia="Times New Roman"/>
        </w:rPr>
        <w:t>C</w:t>
      </w:r>
      <w:r>
        <w:rPr>
          <w:rFonts w:ascii="Times New Roman" w:eastAsia="Times New Roman"/>
          <w:spacing w:val="8"/>
        </w:rPr>
        <w:t xml:space="preserve">++ </w:t>
      </w:r>
      <w:r>
        <w:rPr>
          <w:rFonts w:hint="eastAsia" w:ascii="宋体" w:eastAsia="宋体"/>
        </w:rPr>
        <w:t>物件模型（</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9"/>
        </w:rPr>
        <w:t xml:space="preserve"> </w:t>
      </w:r>
      <w:r>
        <w:rPr>
          <w:rFonts w:ascii="Times New Roman" w:eastAsia="Times New Roman"/>
        </w:rPr>
        <w:t>Model</w:t>
      </w:r>
      <w:r>
        <w:rPr>
          <w:rFonts w:hint="eastAsia" w:ascii="宋体" w:eastAsia="宋体"/>
        </w:rPr>
        <w:t>）</w:t>
      </w:r>
    </w:p>
    <w:p>
      <w:pPr>
        <w:pStyle w:val="11"/>
        <w:spacing w:before="8"/>
        <w:rPr>
          <w:rFonts w:ascii="宋体"/>
          <w:sz w:val="26"/>
        </w:rPr>
      </w:pPr>
    </w:p>
    <w:p>
      <w:pPr>
        <w:spacing w:before="83" w:line="333" w:lineRule="auto"/>
        <w:ind w:left="2910" w:right="1175" w:firstLine="0"/>
        <w:jc w:val="both"/>
        <w:rPr>
          <w:rFonts w:hint="eastAsia" w:ascii="宋体" w:eastAsia="宋体"/>
          <w:sz w:val="18"/>
        </w:rPr>
      </w:pPr>
      <w:r>
        <w:rPr>
          <w:rFonts w:hint="eastAsia" w:ascii="宋体" w:eastAsia="宋体"/>
          <w:spacing w:val="12"/>
          <w:sz w:val="18"/>
        </w:rPr>
        <w:t xml:space="preserve">处理，原因是既然 </w:t>
      </w:r>
      <w:r>
        <w:rPr>
          <w:rFonts w:ascii="Times New Roman" w:eastAsia="Times New Roman"/>
          <w:sz w:val="18"/>
        </w:rPr>
        <w:t>derived</w:t>
      </w:r>
      <w:r>
        <w:rPr>
          <w:rFonts w:ascii="Times New Roman" w:eastAsia="Times New Roman"/>
          <w:spacing w:val="59"/>
          <w:sz w:val="18"/>
        </w:rPr>
        <w:t xml:space="preserve"> </w:t>
      </w:r>
      <w:r>
        <w:rPr>
          <w:rFonts w:ascii="Times New Roman" w:eastAsia="Times New Roman"/>
          <w:sz w:val="18"/>
        </w:rPr>
        <w:t>class's</w:t>
      </w:r>
      <w:r>
        <w:rPr>
          <w:rFonts w:ascii="Times New Roman" w:eastAsia="Times New Roman"/>
          <w:spacing w:val="62"/>
          <w:sz w:val="18"/>
        </w:rPr>
        <w:t xml:space="preserve"> </w:t>
      </w:r>
      <w:r>
        <w:rPr>
          <w:rFonts w:ascii="Times New Roman" w:eastAsia="Times New Roman"/>
          <w:sz w:val="18"/>
        </w:rPr>
        <w:t>object</w:t>
      </w:r>
      <w:r>
        <w:rPr>
          <w:rFonts w:ascii="Times New Roman" w:eastAsia="Times New Roman"/>
          <w:spacing w:val="73"/>
          <w:sz w:val="18"/>
        </w:rPr>
        <w:t xml:space="preserve"> </w:t>
      </w:r>
      <w:r>
        <w:rPr>
          <w:rFonts w:hint="eastAsia" w:ascii="宋体" w:eastAsia="宋体"/>
          <w:spacing w:val="11"/>
          <w:sz w:val="18"/>
        </w:rPr>
        <w:t>已有一个指标，不至于发生空</w:t>
      </w:r>
      <w:r>
        <w:rPr>
          <w:rFonts w:hint="eastAsia" w:ascii="宋体" w:eastAsia="宋体"/>
          <w:spacing w:val="15"/>
          <w:sz w:val="18"/>
        </w:rPr>
        <w:t>物件所造成的存储器位置比对上的困难， 那么编译器实在是不需要额</w:t>
      </w:r>
      <w:r>
        <w:rPr>
          <w:rFonts w:hint="eastAsia" w:ascii="宋体" w:eastAsia="宋体"/>
          <w:spacing w:val="19"/>
          <w:sz w:val="18"/>
        </w:rPr>
        <w:t xml:space="preserve">外加一个 </w:t>
      </w:r>
      <w:r>
        <w:rPr>
          <w:rFonts w:ascii="Times New Roman" w:eastAsia="Times New Roman"/>
          <w:sz w:val="18"/>
        </w:rPr>
        <w:t>char</w:t>
      </w:r>
      <w:r>
        <w:rPr>
          <w:rFonts w:hint="eastAsia" w:ascii="宋体" w:eastAsia="宋体"/>
          <w:sz w:val="18"/>
        </w:rPr>
        <w:t>。</w:t>
      </w:r>
    </w:p>
    <w:p>
      <w:pPr>
        <w:pStyle w:val="15"/>
        <w:numPr>
          <w:ilvl w:val="0"/>
          <w:numId w:val="26"/>
        </w:numPr>
        <w:tabs>
          <w:tab w:val="left" w:pos="2911"/>
        </w:tabs>
        <w:spacing w:before="128" w:after="0" w:line="333" w:lineRule="auto"/>
        <w:ind w:left="2910" w:right="1174" w:hanging="284"/>
        <w:jc w:val="both"/>
        <w:rPr>
          <w:sz w:val="18"/>
        </w:rPr>
      </w:pPr>
      <w:r>
        <w:rPr>
          <w:rFonts w:ascii="Times New Roman" w:eastAsia="Times New Roman"/>
          <w:sz w:val="18"/>
        </w:rPr>
        <w:t>alignment</w:t>
      </w:r>
      <w:r>
        <w:rPr>
          <w:rFonts w:ascii="Times New Roman" w:eastAsia="Times New Roman"/>
          <w:spacing w:val="40"/>
          <w:sz w:val="18"/>
        </w:rPr>
        <w:t xml:space="preserve"> </w:t>
      </w:r>
      <w:r>
        <w:rPr>
          <w:spacing w:val="7"/>
          <w:sz w:val="18"/>
        </w:rPr>
        <w:t xml:space="preserve">的影响： 在大部份机器上， 一个 </w:t>
      </w:r>
      <w:r>
        <w:rPr>
          <w:rFonts w:ascii="Times New Roman" w:eastAsia="Times New Roman"/>
          <w:sz w:val="18"/>
        </w:rPr>
        <w:t>object</w:t>
      </w:r>
      <w:r>
        <w:rPr>
          <w:rFonts w:ascii="Times New Roman" w:eastAsia="Times New Roman"/>
          <w:spacing w:val="79"/>
          <w:sz w:val="18"/>
        </w:rPr>
        <w:t xml:space="preserve"> </w:t>
      </w:r>
      <w:r>
        <w:rPr>
          <w:spacing w:val="4"/>
          <w:sz w:val="18"/>
        </w:rPr>
        <w:t>的大小， 会被限制</w:t>
      </w:r>
      <w:r>
        <w:rPr>
          <w:spacing w:val="34"/>
          <w:sz w:val="18"/>
        </w:rPr>
        <w:t xml:space="preserve">与 </w:t>
      </w:r>
      <w:r>
        <w:rPr>
          <w:rFonts w:ascii="Times New Roman" w:eastAsia="Times New Roman"/>
          <w:sz w:val="18"/>
        </w:rPr>
        <w:t>data</w:t>
      </w:r>
      <w:r>
        <w:rPr>
          <w:rFonts w:ascii="Times New Roman" w:eastAsia="Times New Roman"/>
          <w:spacing w:val="37"/>
          <w:sz w:val="18"/>
        </w:rPr>
        <w:t xml:space="preserve"> </w:t>
      </w:r>
      <w:r>
        <w:rPr>
          <w:rFonts w:ascii="Times New Roman" w:eastAsia="Times New Roman"/>
          <w:sz w:val="18"/>
        </w:rPr>
        <w:t>bus</w:t>
      </w:r>
      <w:r>
        <w:rPr>
          <w:rFonts w:ascii="Times New Roman" w:eastAsia="Times New Roman"/>
          <w:spacing w:val="36"/>
          <w:sz w:val="18"/>
        </w:rPr>
        <w:t xml:space="preserve"> </w:t>
      </w:r>
      <w:r>
        <w:rPr>
          <w:spacing w:val="19"/>
          <w:sz w:val="18"/>
        </w:rPr>
        <w:t xml:space="preserve">的宽度吻合，以便做最有效的存取与传输。在 </w:t>
      </w:r>
      <w:r>
        <w:rPr>
          <w:rFonts w:ascii="Times New Roman" w:eastAsia="Times New Roman"/>
          <w:sz w:val="18"/>
        </w:rPr>
        <w:t>32</w:t>
      </w:r>
      <w:r>
        <w:rPr>
          <w:rFonts w:ascii="Times New Roman" w:eastAsia="Times New Roman"/>
          <w:spacing w:val="34"/>
          <w:sz w:val="18"/>
        </w:rPr>
        <w:t xml:space="preserve"> </w:t>
      </w:r>
      <w:r>
        <w:rPr>
          <w:spacing w:val="12"/>
          <w:sz w:val="18"/>
        </w:rPr>
        <w:t>位元机</w:t>
      </w:r>
      <w:r>
        <w:rPr>
          <w:spacing w:val="-9"/>
          <w:sz w:val="18"/>
        </w:rPr>
        <w:t xml:space="preserve">器上， </w:t>
      </w:r>
      <w:r>
        <w:rPr>
          <w:rFonts w:ascii="Times New Roman" w:eastAsia="Times New Roman"/>
          <w:sz w:val="18"/>
        </w:rPr>
        <w:t>alignment</w:t>
      </w:r>
      <w:r>
        <w:rPr>
          <w:rFonts w:ascii="Times New Roman" w:eastAsia="Times New Roman"/>
          <w:spacing w:val="39"/>
          <w:sz w:val="18"/>
        </w:rPr>
        <w:t xml:space="preserve"> </w:t>
      </w:r>
      <w:r>
        <w:rPr>
          <w:spacing w:val="20"/>
          <w:sz w:val="18"/>
        </w:rPr>
        <w:t xml:space="preserve">的边界是 </w:t>
      </w:r>
      <w:r>
        <w:rPr>
          <w:rFonts w:ascii="Times New Roman" w:eastAsia="Times New Roman"/>
          <w:sz w:val="18"/>
        </w:rPr>
        <w:t>4</w:t>
      </w:r>
      <w:r>
        <w:rPr>
          <w:rFonts w:ascii="Times New Roman" w:eastAsia="Times New Roman"/>
          <w:spacing w:val="24"/>
          <w:sz w:val="18"/>
        </w:rPr>
        <w:t xml:space="preserve"> </w:t>
      </w:r>
      <w:r>
        <w:rPr>
          <w:rFonts w:ascii="Times New Roman" w:eastAsia="Times New Roman"/>
          <w:sz w:val="18"/>
        </w:rPr>
        <w:t>bytes</w:t>
      </w:r>
      <w:r>
        <w:rPr>
          <w:sz w:val="18"/>
        </w:rPr>
        <w:t>。</w:t>
      </w:r>
    </w:p>
    <w:p>
      <w:pPr>
        <w:pStyle w:val="11"/>
        <w:spacing w:before="6"/>
        <w:rPr>
          <w:rFonts w:ascii="宋体"/>
          <w:sz w:val="17"/>
        </w:rPr>
      </w:pPr>
    </w:p>
    <w:p>
      <w:pPr>
        <w:spacing w:before="0"/>
        <w:ind w:left="2627" w:right="0" w:firstLine="0"/>
        <w:jc w:val="left"/>
        <w:rPr>
          <w:rFonts w:hint="eastAsia" w:ascii="宋体" w:eastAsia="宋体"/>
          <w:sz w:val="18"/>
        </w:rPr>
      </w:pPr>
      <w:r>
        <w:rPr>
          <w:rFonts w:hint="eastAsia" w:ascii="宋体" w:eastAsia="宋体"/>
          <w:sz w:val="18"/>
        </w:rPr>
        <w:t>以本例而言，</w:t>
      </w:r>
      <w:r>
        <w:rPr>
          <w:rFonts w:ascii="Times New Roman" w:eastAsia="Times New Roman"/>
          <w:i/>
          <w:sz w:val="18"/>
        </w:rPr>
        <w:t>Y</w:t>
      </w:r>
      <w:r>
        <w:rPr>
          <w:rFonts w:ascii="Times New Roman" w:eastAsia="Times New Roman"/>
          <w:i/>
          <w:spacing w:val="59"/>
          <w:sz w:val="18"/>
        </w:rPr>
        <w:t xml:space="preserve"> </w:t>
      </w:r>
      <w:r>
        <w:rPr>
          <w:rFonts w:hint="eastAsia" w:ascii="宋体" w:eastAsia="宋体"/>
          <w:spacing w:val="7"/>
          <w:sz w:val="18"/>
        </w:rPr>
        <w:t xml:space="preserve">和 </w:t>
      </w:r>
      <w:r>
        <w:rPr>
          <w:rFonts w:ascii="Times New Roman" w:eastAsia="Times New Roman"/>
          <w:i/>
          <w:sz w:val="18"/>
        </w:rPr>
        <w:t>Z</w:t>
      </w:r>
      <w:r>
        <w:rPr>
          <w:rFonts w:ascii="Times New Roman" w:eastAsia="Times New Roman"/>
          <w:i/>
          <w:spacing w:val="59"/>
          <w:sz w:val="18"/>
        </w:rPr>
        <w:t xml:space="preserve"> </w:t>
      </w:r>
      <w:r>
        <w:rPr>
          <w:rFonts w:hint="eastAsia" w:ascii="宋体" w:eastAsia="宋体"/>
          <w:sz w:val="18"/>
        </w:rPr>
        <w:t>的大小可以計算如下：</w:t>
      </w:r>
    </w:p>
    <w:p>
      <w:pPr>
        <w:pStyle w:val="11"/>
        <w:spacing w:before="4"/>
        <w:rPr>
          <w:rFonts w:ascii="宋体"/>
          <w:sz w:val="21"/>
        </w:rPr>
      </w:pPr>
    </w:p>
    <w:p>
      <w:pPr>
        <w:pStyle w:val="15"/>
        <w:numPr>
          <w:ilvl w:val="0"/>
          <w:numId w:val="25"/>
        </w:numPr>
        <w:tabs>
          <w:tab w:val="left" w:pos="2911"/>
        </w:tabs>
        <w:spacing w:before="0" w:after="0" w:line="240" w:lineRule="auto"/>
        <w:ind w:left="2910" w:right="0" w:hanging="284"/>
        <w:jc w:val="left"/>
        <w:rPr>
          <w:sz w:val="18"/>
        </w:rPr>
      </w:pPr>
      <w:r>
        <w:rPr>
          <w:spacing w:val="19"/>
          <w:sz w:val="18"/>
        </w:rPr>
        <w:t>使用具备最佳化能力之编译器</w:t>
      </w:r>
      <w:r>
        <w:rPr>
          <w:sz w:val="18"/>
        </w:rPr>
        <w:t>（</w:t>
      </w:r>
      <w:r>
        <w:rPr>
          <w:spacing w:val="15"/>
          <w:sz w:val="18"/>
        </w:rPr>
        <w:t xml:space="preserve"> 例如 </w:t>
      </w:r>
      <w:r>
        <w:rPr>
          <w:rFonts w:ascii="Times New Roman" w:hAnsi="Times New Roman" w:eastAsia="Times New Roman"/>
          <w:sz w:val="18"/>
        </w:rPr>
        <w:t>Visual</w:t>
      </w:r>
      <w:r>
        <w:rPr>
          <w:rFonts w:ascii="Times New Roman" w:hAnsi="Times New Roman" w:eastAsia="Times New Roman"/>
          <w:spacing w:val="59"/>
          <w:sz w:val="18"/>
        </w:rPr>
        <w:t xml:space="preserve"> </w:t>
      </w:r>
      <w:r>
        <w:rPr>
          <w:rFonts w:ascii="Times New Roman" w:hAnsi="Times New Roman" w:eastAsia="Times New Roman"/>
          <w:sz w:val="18"/>
        </w:rPr>
        <w:t>C++</w:t>
      </w:r>
      <w:r>
        <w:rPr>
          <w:sz w:val="18"/>
        </w:rPr>
        <w:t>）：</w:t>
      </w:r>
    </w:p>
    <w:p>
      <w:pPr>
        <w:pStyle w:val="11"/>
        <w:spacing w:before="2"/>
        <w:rPr>
          <w:rFonts w:ascii="宋体"/>
          <w:sz w:val="17"/>
        </w:rPr>
      </w:pPr>
    </w:p>
    <w:p>
      <w:pPr>
        <w:pStyle w:val="11"/>
        <w:ind w:left="2910"/>
        <w:jc w:val="both"/>
      </w:pPr>
      <w:r>
        <w:t>4</w:t>
      </w:r>
      <w:r>
        <w:rPr>
          <w:spacing w:val="-2"/>
        </w:rPr>
        <w:t xml:space="preserve"> </w:t>
      </w:r>
      <w:r>
        <w:t>+</w:t>
      </w:r>
      <w:r>
        <w:rPr>
          <w:spacing w:val="-2"/>
        </w:rPr>
        <w:t xml:space="preserve"> </w:t>
      </w:r>
      <w:r>
        <w:t>0</w:t>
      </w:r>
      <w:r>
        <w:rPr>
          <w:spacing w:val="-1"/>
        </w:rPr>
        <w:t xml:space="preserve"> </w:t>
      </w:r>
      <w:r>
        <w:t>+</w:t>
      </w:r>
      <w:r>
        <w:rPr>
          <w:spacing w:val="-2"/>
        </w:rPr>
        <w:t xml:space="preserve"> </w:t>
      </w:r>
      <w:r>
        <w:t>0</w:t>
      </w:r>
      <w:r>
        <w:rPr>
          <w:spacing w:val="-1"/>
        </w:rPr>
        <w:t xml:space="preserve"> </w:t>
      </w:r>
      <w:r>
        <w:t>=</w:t>
      </w:r>
      <w:r>
        <w:rPr>
          <w:spacing w:val="-2"/>
        </w:rPr>
        <w:t xml:space="preserve"> </w:t>
      </w:r>
      <w:r>
        <w:t>4</w:t>
      </w:r>
      <w:r>
        <w:rPr>
          <w:spacing w:val="-1"/>
        </w:rPr>
        <w:t xml:space="preserve"> </w:t>
      </w:r>
      <w:r>
        <w:t>bytes</w:t>
      </w:r>
    </w:p>
    <w:p>
      <w:pPr>
        <w:pStyle w:val="11"/>
        <w:rPr>
          <w:sz w:val="18"/>
        </w:rPr>
      </w:pPr>
    </w:p>
    <w:p>
      <w:pPr>
        <w:pStyle w:val="15"/>
        <w:numPr>
          <w:ilvl w:val="0"/>
          <w:numId w:val="25"/>
        </w:numPr>
        <w:tabs>
          <w:tab w:val="left" w:pos="2911"/>
        </w:tabs>
        <w:spacing w:before="149" w:after="0" w:line="240" w:lineRule="auto"/>
        <w:ind w:left="2910" w:right="0" w:hanging="284"/>
        <w:jc w:val="left"/>
        <w:rPr>
          <w:sz w:val="18"/>
        </w:rPr>
      </w:pPr>
      <w:r>
        <w:rPr>
          <w:spacing w:val="17"/>
          <w:sz w:val="18"/>
        </w:rPr>
        <w:t>使用没有具备最佳化能力之编译器：</w:t>
      </w:r>
    </w:p>
    <w:p>
      <w:pPr>
        <w:pStyle w:val="11"/>
        <w:spacing w:before="1"/>
        <w:rPr>
          <w:rFonts w:ascii="宋体"/>
          <w:sz w:val="17"/>
        </w:rPr>
      </w:pPr>
    </w:p>
    <w:p>
      <w:pPr>
        <w:pStyle w:val="11"/>
        <w:ind w:left="2910"/>
        <w:jc w:val="both"/>
      </w:pPr>
      <w:r>
        <w:t>4</w:t>
      </w:r>
      <w:r>
        <w:rPr>
          <w:spacing w:val="-2"/>
        </w:rPr>
        <w:t xml:space="preserve"> </w:t>
      </w:r>
      <w:r>
        <w:t>+</w:t>
      </w:r>
      <w:r>
        <w:rPr>
          <w:spacing w:val="-2"/>
        </w:rPr>
        <w:t xml:space="preserve"> </w:t>
      </w:r>
      <w:r>
        <w:t>1</w:t>
      </w:r>
      <w:r>
        <w:rPr>
          <w:spacing w:val="-1"/>
        </w:rPr>
        <w:t xml:space="preserve"> </w:t>
      </w:r>
      <w:r>
        <w:t>+</w:t>
      </w:r>
      <w:r>
        <w:rPr>
          <w:spacing w:val="-2"/>
        </w:rPr>
        <w:t xml:space="preserve"> </w:t>
      </w:r>
      <w:r>
        <w:t>3</w:t>
      </w:r>
      <w:r>
        <w:rPr>
          <w:spacing w:val="-1"/>
        </w:rPr>
        <w:t xml:space="preserve"> </w:t>
      </w:r>
      <w:r>
        <w:t>=</w:t>
      </w:r>
      <w:r>
        <w:rPr>
          <w:spacing w:val="-2"/>
        </w:rPr>
        <w:t xml:space="preserve"> </w:t>
      </w:r>
      <w:r>
        <w:t>8</w:t>
      </w:r>
      <w:r>
        <w:rPr>
          <w:spacing w:val="-1"/>
        </w:rPr>
        <w:t xml:space="preserve"> </w:t>
      </w:r>
      <w:r>
        <w:t>bytes</w:t>
      </w:r>
    </w:p>
    <w:p>
      <w:pPr>
        <w:pStyle w:val="11"/>
        <w:rPr>
          <w:sz w:val="18"/>
        </w:rPr>
      </w:pPr>
    </w:p>
    <w:p>
      <w:pPr>
        <w:pStyle w:val="11"/>
        <w:rPr>
          <w:sz w:val="18"/>
        </w:rPr>
      </w:pPr>
    </w:p>
    <w:p>
      <w:pPr>
        <w:pStyle w:val="11"/>
        <w:spacing w:before="3"/>
        <w:rPr>
          <w:sz w:val="22"/>
        </w:rPr>
      </w:pPr>
    </w:p>
    <w:p>
      <w:pPr>
        <w:spacing w:before="0" w:line="374" w:lineRule="auto"/>
        <w:ind w:left="2627" w:right="1064" w:firstLine="0"/>
        <w:jc w:val="left"/>
        <w:rPr>
          <w:rFonts w:hint="eastAsia" w:ascii="宋体" w:eastAsia="宋体"/>
          <w:sz w:val="18"/>
        </w:rPr>
      </w:pPr>
      <w:r>
        <w:rPr>
          <w:rFonts w:ascii="Times New Roman" w:eastAsia="Times New Roman"/>
          <w:sz w:val="18"/>
        </w:rPr>
        <w:t>class</w:t>
      </w:r>
      <w:r>
        <w:rPr>
          <w:rFonts w:ascii="Times New Roman" w:eastAsia="Times New Roman"/>
          <w:spacing w:val="2"/>
          <w:sz w:val="18"/>
        </w:rPr>
        <w:t xml:space="preserve"> </w:t>
      </w:r>
      <w:r>
        <w:rPr>
          <w:rFonts w:ascii="Times New Roman" w:eastAsia="Times New Roman"/>
          <w:i/>
          <w:sz w:val="18"/>
        </w:rPr>
        <w:t>A</w:t>
      </w:r>
      <w:r>
        <w:rPr>
          <w:rFonts w:ascii="Times New Roman" w:eastAsia="Times New Roman"/>
          <w:i/>
          <w:spacing w:val="37"/>
          <w:sz w:val="18"/>
        </w:rPr>
        <w:t xml:space="preserve"> </w:t>
      </w:r>
      <w:r>
        <w:rPr>
          <w:rFonts w:hint="eastAsia" w:ascii="宋体" w:eastAsia="宋体"/>
          <w:spacing w:val="-1"/>
          <w:sz w:val="18"/>
        </w:rPr>
        <w:t xml:space="preserve">的 </w:t>
      </w:r>
      <w:r>
        <w:rPr>
          <w:rFonts w:ascii="Times New Roman" w:eastAsia="Times New Roman"/>
          <w:sz w:val="18"/>
        </w:rPr>
        <w:t>object</w:t>
      </w:r>
      <w:r>
        <w:rPr>
          <w:rFonts w:ascii="Times New Roman" w:eastAsia="Times New Roman"/>
          <w:spacing w:val="40"/>
          <w:sz w:val="18"/>
        </w:rPr>
        <w:t xml:space="preserve"> </w:t>
      </w:r>
      <w:r>
        <w:rPr>
          <w:rFonts w:hint="eastAsia" w:ascii="宋体" w:eastAsia="宋体"/>
          <w:sz w:val="18"/>
        </w:rPr>
        <w:t>大小计算又更复杂些。虚拟继承的一个重点是，</w:t>
      </w:r>
      <w:r>
        <w:rPr>
          <w:rFonts w:ascii="Times New Roman" w:eastAsia="Times New Roman"/>
          <w:sz w:val="18"/>
        </w:rPr>
        <w:t>virtual</w:t>
      </w:r>
      <w:r>
        <w:rPr>
          <w:rFonts w:ascii="Times New Roman" w:eastAsia="Times New Roman"/>
          <w:spacing w:val="4"/>
          <w:sz w:val="18"/>
        </w:rPr>
        <w:t xml:space="preserve"> </w:t>
      </w:r>
      <w:r>
        <w:rPr>
          <w:rFonts w:ascii="Times New Roman" w:eastAsia="Times New Roman"/>
          <w:sz w:val="18"/>
        </w:rPr>
        <w:t>base</w:t>
      </w:r>
      <w:r>
        <w:rPr>
          <w:rFonts w:ascii="Times New Roman" w:eastAsia="Times New Roman"/>
          <w:spacing w:val="1"/>
          <w:sz w:val="18"/>
        </w:rPr>
        <w:t xml:space="preserve"> </w:t>
      </w:r>
      <w:r>
        <w:rPr>
          <w:rFonts w:ascii="Times New Roman" w:eastAsia="Times New Roman"/>
          <w:sz w:val="18"/>
        </w:rPr>
        <w:t>class</w:t>
      </w:r>
      <w:r>
        <w:rPr>
          <w:rFonts w:ascii="Times New Roman" w:eastAsia="Times New Roman"/>
          <w:spacing w:val="1"/>
          <w:sz w:val="18"/>
        </w:rPr>
        <w:t xml:space="preserve"> </w:t>
      </w:r>
      <w:r>
        <w:rPr>
          <w:rFonts w:ascii="Times New Roman" w:eastAsia="Times New Roman"/>
          <w:sz w:val="18"/>
        </w:rPr>
        <w:t>subobject</w:t>
      </w:r>
      <w:r>
        <w:rPr>
          <w:rFonts w:ascii="Times New Roman" w:eastAsia="Times New Roman"/>
          <w:spacing w:val="40"/>
          <w:sz w:val="18"/>
        </w:rPr>
        <w:t xml:space="preserve"> </w:t>
      </w:r>
      <w:r>
        <w:rPr>
          <w:rFonts w:hint="eastAsia" w:ascii="宋体" w:eastAsia="宋体"/>
          <w:spacing w:val="-1"/>
          <w:sz w:val="18"/>
        </w:rPr>
        <w:t xml:space="preserve">只存在一份，被大家共享。以下是 </w:t>
      </w:r>
      <w:r>
        <w:rPr>
          <w:rFonts w:ascii="Times New Roman" w:eastAsia="Times New Roman"/>
          <w:sz w:val="18"/>
        </w:rPr>
        <w:t>class</w:t>
      </w:r>
      <w:r>
        <w:rPr>
          <w:rFonts w:ascii="Times New Roman" w:eastAsia="Times New Roman"/>
          <w:spacing w:val="3"/>
          <w:sz w:val="18"/>
        </w:rPr>
        <w:t xml:space="preserve"> </w:t>
      </w:r>
      <w:r>
        <w:rPr>
          <w:rFonts w:ascii="Times New Roman" w:eastAsia="Times New Roman"/>
          <w:i/>
          <w:sz w:val="18"/>
        </w:rPr>
        <w:t xml:space="preserve">A </w:t>
      </w:r>
      <w:r>
        <w:rPr>
          <w:rFonts w:ascii="Times New Roman" w:eastAsia="Times New Roman"/>
          <w:sz w:val="18"/>
        </w:rPr>
        <w:t>object</w:t>
      </w:r>
      <w:r>
        <w:rPr>
          <w:rFonts w:ascii="Times New Roman" w:eastAsia="Times New Roman"/>
          <w:spacing w:val="41"/>
          <w:sz w:val="18"/>
        </w:rPr>
        <w:t xml:space="preserve"> </w:t>
      </w:r>
      <w:r>
        <w:rPr>
          <w:rFonts w:hint="eastAsia" w:ascii="宋体" w:eastAsia="宋体"/>
          <w:sz w:val="18"/>
        </w:rPr>
        <w:t>大小的几项考虑因素：</w:t>
      </w:r>
    </w:p>
    <w:p>
      <w:pPr>
        <w:pStyle w:val="15"/>
        <w:numPr>
          <w:ilvl w:val="0"/>
          <w:numId w:val="27"/>
        </w:numPr>
        <w:tabs>
          <w:tab w:val="left" w:pos="2911"/>
        </w:tabs>
        <w:spacing w:before="145" w:after="0" w:line="333" w:lineRule="auto"/>
        <w:ind w:left="2910" w:right="1175" w:hanging="284"/>
        <w:jc w:val="both"/>
        <w:rPr>
          <w:sz w:val="18"/>
        </w:rPr>
      </w:pPr>
      <w:r>
        <w:rPr>
          <w:rFonts w:ascii="Times New Roman" w:eastAsia="Times New Roman"/>
          <w:sz w:val="18"/>
        </w:rPr>
        <w:t>shared</w:t>
      </w:r>
      <w:r>
        <w:rPr>
          <w:rFonts w:ascii="Times New Roman" w:eastAsia="Times New Roman"/>
          <w:spacing w:val="9"/>
          <w:sz w:val="18"/>
        </w:rPr>
        <w:t xml:space="preserve"> </w:t>
      </w:r>
      <w:r>
        <w:rPr>
          <w:rFonts w:ascii="Times New Roman" w:eastAsia="Times New Roman"/>
          <w:sz w:val="18"/>
        </w:rPr>
        <w:t>virtual</w:t>
      </w:r>
      <w:r>
        <w:rPr>
          <w:rFonts w:ascii="Times New Roman" w:eastAsia="Times New Roman"/>
          <w:spacing w:val="57"/>
          <w:sz w:val="18"/>
        </w:rPr>
        <w:t xml:space="preserve"> </w:t>
      </w:r>
      <w:r>
        <w:rPr>
          <w:rFonts w:ascii="Times New Roman" w:eastAsia="Times New Roman"/>
          <w:sz w:val="18"/>
        </w:rPr>
        <w:t>base</w:t>
      </w:r>
      <w:r>
        <w:rPr>
          <w:rFonts w:ascii="Times New Roman" w:eastAsia="Times New Roman"/>
          <w:spacing w:val="54"/>
          <w:sz w:val="18"/>
        </w:rPr>
        <w:t xml:space="preserve"> </w:t>
      </w:r>
      <w:r>
        <w:rPr>
          <w:rFonts w:ascii="Times New Roman" w:eastAsia="Times New Roman"/>
          <w:sz w:val="18"/>
        </w:rPr>
        <w:t>class</w:t>
      </w:r>
      <w:r>
        <w:rPr>
          <w:rFonts w:ascii="Times New Roman" w:eastAsia="Times New Roman"/>
          <w:spacing w:val="63"/>
          <w:sz w:val="18"/>
        </w:rPr>
        <w:t xml:space="preserve"> </w:t>
      </w:r>
      <w:r>
        <w:rPr>
          <w:spacing w:val="21"/>
          <w:sz w:val="18"/>
        </w:rPr>
        <w:t xml:space="preserve">的大小。本例为 </w:t>
      </w:r>
      <w:r>
        <w:rPr>
          <w:rFonts w:ascii="Times New Roman" w:eastAsia="Times New Roman"/>
          <w:sz w:val="18"/>
        </w:rPr>
        <w:t>sizeof(X)</w:t>
      </w:r>
      <w:r>
        <w:rPr>
          <w:spacing w:val="29"/>
          <w:sz w:val="18"/>
        </w:rPr>
        <w:t xml:space="preserve">。由于 </w:t>
      </w:r>
      <w:r>
        <w:rPr>
          <w:rFonts w:ascii="Times New Roman" w:eastAsia="Times New Roman"/>
          <w:sz w:val="18"/>
        </w:rPr>
        <w:t>X</w:t>
      </w:r>
      <w:r>
        <w:rPr>
          <w:rFonts w:ascii="Times New Roman" w:eastAsia="Times New Roman"/>
          <w:spacing w:val="56"/>
          <w:sz w:val="18"/>
        </w:rPr>
        <w:t xml:space="preserve"> </w:t>
      </w:r>
      <w:r>
        <w:rPr>
          <w:spacing w:val="14"/>
          <w:sz w:val="18"/>
        </w:rPr>
        <w:t>是一个空</w:t>
      </w:r>
      <w:r>
        <w:rPr>
          <w:spacing w:val="32"/>
          <w:sz w:val="18"/>
        </w:rPr>
        <w:t xml:space="preserve">的 </w:t>
      </w:r>
      <w:r>
        <w:rPr>
          <w:rFonts w:ascii="Times New Roman" w:eastAsia="Times New Roman"/>
          <w:sz w:val="18"/>
        </w:rPr>
        <w:t>class</w:t>
      </w:r>
      <w:r>
        <w:rPr>
          <w:spacing w:val="8"/>
          <w:sz w:val="18"/>
        </w:rPr>
        <w:t>， 所以又引发最佳化与否</w:t>
      </w:r>
      <w:r>
        <w:rPr>
          <w:sz w:val="18"/>
        </w:rPr>
        <w:t>（</w:t>
      </w:r>
      <w:r>
        <w:rPr>
          <w:spacing w:val="7"/>
          <w:sz w:val="18"/>
        </w:rPr>
        <w:t xml:space="preserve"> 如稍早所讨论者</w:t>
      </w:r>
      <w:r>
        <w:rPr>
          <w:sz w:val="18"/>
        </w:rPr>
        <w:t>） 两种情况。</w:t>
      </w:r>
    </w:p>
    <w:p>
      <w:pPr>
        <w:pStyle w:val="15"/>
        <w:numPr>
          <w:ilvl w:val="0"/>
          <w:numId w:val="27"/>
        </w:numPr>
        <w:tabs>
          <w:tab w:val="left" w:pos="2911"/>
        </w:tabs>
        <w:spacing w:before="127" w:after="0" w:line="333" w:lineRule="auto"/>
        <w:ind w:left="2910" w:right="1175" w:hanging="284"/>
        <w:jc w:val="both"/>
        <w:rPr>
          <w:sz w:val="18"/>
        </w:rPr>
      </w:pPr>
      <w:r>
        <w:rPr>
          <w:rFonts w:ascii="Times New Roman" w:eastAsia="Times New Roman"/>
          <w:sz w:val="18"/>
        </w:rPr>
        <w:t>base</w:t>
      </w:r>
      <w:r>
        <w:rPr>
          <w:rFonts w:ascii="Times New Roman" w:eastAsia="Times New Roman"/>
          <w:spacing w:val="4"/>
          <w:sz w:val="18"/>
        </w:rPr>
        <w:t xml:space="preserve"> </w:t>
      </w:r>
      <w:r>
        <w:rPr>
          <w:rFonts w:ascii="Times New Roman" w:eastAsia="Times New Roman"/>
          <w:sz w:val="18"/>
        </w:rPr>
        <w:t>class</w:t>
      </w:r>
      <w:r>
        <w:rPr>
          <w:rFonts w:ascii="Times New Roman" w:eastAsia="Times New Roman"/>
          <w:spacing w:val="49"/>
          <w:sz w:val="18"/>
        </w:rPr>
        <w:t xml:space="preserve"> </w:t>
      </w:r>
      <w:r>
        <w:rPr>
          <w:rFonts w:ascii="Times New Roman" w:eastAsia="Times New Roman"/>
          <w:i/>
          <w:sz w:val="18"/>
        </w:rPr>
        <w:t>Y</w:t>
      </w:r>
      <w:r>
        <w:rPr>
          <w:rFonts w:ascii="Times New Roman" w:eastAsia="Times New Roman"/>
          <w:i/>
          <w:spacing w:val="55"/>
          <w:sz w:val="18"/>
        </w:rPr>
        <w:t xml:space="preserve"> </w:t>
      </w:r>
      <w:r>
        <w:rPr>
          <w:spacing w:val="27"/>
          <w:sz w:val="18"/>
        </w:rPr>
        <w:t xml:space="preserve">的大小扣除 </w:t>
      </w:r>
      <w:r>
        <w:rPr>
          <w:rFonts w:ascii="Times New Roman" w:eastAsia="Times New Roman"/>
          <w:sz w:val="18"/>
        </w:rPr>
        <w:t>shared</w:t>
      </w:r>
      <w:r>
        <w:rPr>
          <w:rFonts w:ascii="Times New Roman" w:eastAsia="Times New Roman"/>
          <w:spacing w:val="47"/>
          <w:sz w:val="18"/>
        </w:rPr>
        <w:t xml:space="preserve"> </w:t>
      </w:r>
      <w:r>
        <w:rPr>
          <w:rFonts w:ascii="Times New Roman" w:eastAsia="Times New Roman"/>
          <w:sz w:val="18"/>
        </w:rPr>
        <w:t>virtual</w:t>
      </w:r>
      <w:r>
        <w:rPr>
          <w:rFonts w:ascii="Times New Roman" w:eastAsia="Times New Roman"/>
          <w:spacing w:val="50"/>
          <w:sz w:val="18"/>
        </w:rPr>
        <w:t xml:space="preserve"> </w:t>
      </w:r>
      <w:r>
        <w:rPr>
          <w:rFonts w:ascii="Times New Roman" w:eastAsia="Times New Roman"/>
          <w:sz w:val="18"/>
        </w:rPr>
        <w:t>base</w:t>
      </w:r>
      <w:r>
        <w:rPr>
          <w:rFonts w:ascii="Times New Roman" w:eastAsia="Times New Roman"/>
          <w:spacing w:val="51"/>
          <w:sz w:val="18"/>
        </w:rPr>
        <w:t xml:space="preserve"> </w:t>
      </w:r>
      <w:r>
        <w:rPr>
          <w:rFonts w:ascii="Times New Roman" w:eastAsia="Times New Roman"/>
          <w:sz w:val="18"/>
        </w:rPr>
        <w:t>class</w:t>
      </w:r>
      <w:r>
        <w:rPr>
          <w:rFonts w:ascii="Times New Roman" w:eastAsia="Times New Roman"/>
          <w:spacing w:val="49"/>
          <w:sz w:val="18"/>
        </w:rPr>
        <w:t xml:space="preserve"> </w:t>
      </w:r>
      <w:r>
        <w:rPr>
          <w:rFonts w:ascii="Times New Roman" w:eastAsia="Times New Roman"/>
          <w:i/>
          <w:sz w:val="18"/>
        </w:rPr>
        <w:t>X</w:t>
      </w:r>
      <w:r>
        <w:rPr>
          <w:rFonts w:ascii="Times New Roman" w:eastAsia="Times New Roman"/>
          <w:i/>
          <w:spacing w:val="61"/>
          <w:sz w:val="18"/>
        </w:rPr>
        <w:t xml:space="preserve"> </w:t>
      </w:r>
      <w:r>
        <w:rPr>
          <w:spacing w:val="16"/>
          <w:sz w:val="18"/>
        </w:rPr>
        <w:t>的大小。如果使用</w:t>
      </w:r>
      <w:r>
        <w:rPr>
          <w:spacing w:val="14"/>
          <w:sz w:val="18"/>
        </w:rPr>
        <w:t xml:space="preserve">最佳化编译器，那么此值在本例中为 </w:t>
      </w:r>
      <w:r>
        <w:rPr>
          <w:rFonts w:ascii="Times New Roman" w:eastAsia="Times New Roman"/>
          <w:sz w:val="18"/>
        </w:rPr>
        <w:t>(0+4)-0=4</w:t>
      </w:r>
      <w:r>
        <w:rPr>
          <w:spacing w:val="12"/>
          <w:sz w:val="18"/>
        </w:rPr>
        <w:t>。如果使用的不是最佳</w:t>
      </w:r>
      <w:r>
        <w:rPr>
          <w:spacing w:val="8"/>
          <w:sz w:val="18"/>
        </w:rPr>
        <w:t xml:space="preserve">化编译器， 那么此值为 </w:t>
      </w:r>
      <w:r>
        <w:rPr>
          <w:rFonts w:ascii="Times New Roman" w:eastAsia="Times New Roman"/>
          <w:sz w:val="18"/>
        </w:rPr>
        <w:t>(1+4)-1=4</w:t>
      </w:r>
      <w:r>
        <w:rPr>
          <w:sz w:val="18"/>
        </w:rPr>
        <w:t>。</w:t>
      </w:r>
    </w:p>
    <w:p>
      <w:pPr>
        <w:pStyle w:val="15"/>
        <w:numPr>
          <w:ilvl w:val="0"/>
          <w:numId w:val="27"/>
        </w:numPr>
        <w:tabs>
          <w:tab w:val="left" w:pos="2911"/>
        </w:tabs>
        <w:spacing w:before="128" w:after="0" w:line="333" w:lineRule="auto"/>
        <w:ind w:left="2910" w:right="1175" w:hanging="284"/>
        <w:jc w:val="both"/>
        <w:rPr>
          <w:sz w:val="18"/>
        </w:rPr>
      </w:pPr>
      <w:r>
        <w:rPr>
          <w:rFonts w:ascii="Times New Roman" w:eastAsia="Times New Roman"/>
          <w:sz w:val="18"/>
        </w:rPr>
        <w:t>base</w:t>
      </w:r>
      <w:r>
        <w:rPr>
          <w:rFonts w:ascii="Times New Roman" w:eastAsia="Times New Roman"/>
          <w:spacing w:val="4"/>
          <w:sz w:val="18"/>
        </w:rPr>
        <w:t xml:space="preserve"> </w:t>
      </w:r>
      <w:r>
        <w:rPr>
          <w:rFonts w:ascii="Times New Roman" w:eastAsia="Times New Roman"/>
          <w:sz w:val="18"/>
        </w:rPr>
        <w:t>class</w:t>
      </w:r>
      <w:r>
        <w:rPr>
          <w:rFonts w:ascii="Times New Roman" w:eastAsia="Times New Roman"/>
          <w:spacing w:val="49"/>
          <w:sz w:val="18"/>
        </w:rPr>
        <w:t xml:space="preserve"> </w:t>
      </w:r>
      <w:r>
        <w:rPr>
          <w:rFonts w:ascii="Times New Roman" w:eastAsia="Times New Roman"/>
          <w:i/>
          <w:sz w:val="18"/>
        </w:rPr>
        <w:t>Z</w:t>
      </w:r>
      <w:r>
        <w:rPr>
          <w:rFonts w:ascii="Times New Roman" w:eastAsia="Times New Roman"/>
          <w:i/>
          <w:spacing w:val="55"/>
          <w:sz w:val="18"/>
        </w:rPr>
        <w:t xml:space="preserve"> </w:t>
      </w:r>
      <w:r>
        <w:rPr>
          <w:spacing w:val="27"/>
          <w:sz w:val="18"/>
        </w:rPr>
        <w:t xml:space="preserve">的大小扣除 </w:t>
      </w:r>
      <w:r>
        <w:rPr>
          <w:rFonts w:ascii="Times New Roman" w:eastAsia="Times New Roman"/>
          <w:sz w:val="18"/>
        </w:rPr>
        <w:t>shared</w:t>
      </w:r>
      <w:r>
        <w:rPr>
          <w:rFonts w:ascii="Times New Roman" w:eastAsia="Times New Roman"/>
          <w:spacing w:val="47"/>
          <w:sz w:val="18"/>
        </w:rPr>
        <w:t xml:space="preserve"> </w:t>
      </w:r>
      <w:r>
        <w:rPr>
          <w:rFonts w:ascii="Times New Roman" w:eastAsia="Times New Roman"/>
          <w:sz w:val="18"/>
        </w:rPr>
        <w:t>virtual</w:t>
      </w:r>
      <w:r>
        <w:rPr>
          <w:rFonts w:ascii="Times New Roman" w:eastAsia="Times New Roman"/>
          <w:spacing w:val="50"/>
          <w:sz w:val="18"/>
        </w:rPr>
        <w:t xml:space="preserve"> </w:t>
      </w:r>
      <w:r>
        <w:rPr>
          <w:rFonts w:ascii="Times New Roman" w:eastAsia="Times New Roman"/>
          <w:sz w:val="18"/>
        </w:rPr>
        <w:t>base</w:t>
      </w:r>
      <w:r>
        <w:rPr>
          <w:rFonts w:ascii="Times New Roman" w:eastAsia="Times New Roman"/>
          <w:spacing w:val="48"/>
          <w:sz w:val="18"/>
        </w:rPr>
        <w:t xml:space="preserve"> </w:t>
      </w:r>
      <w:r>
        <w:rPr>
          <w:rFonts w:ascii="Times New Roman" w:eastAsia="Times New Roman"/>
          <w:sz w:val="18"/>
        </w:rPr>
        <w:t>class</w:t>
      </w:r>
      <w:r>
        <w:rPr>
          <w:rFonts w:ascii="Times New Roman" w:eastAsia="Times New Roman"/>
          <w:spacing w:val="52"/>
          <w:sz w:val="18"/>
        </w:rPr>
        <w:t xml:space="preserve"> </w:t>
      </w:r>
      <w:r>
        <w:rPr>
          <w:rFonts w:ascii="Times New Roman" w:eastAsia="Times New Roman"/>
          <w:i/>
          <w:sz w:val="18"/>
        </w:rPr>
        <w:t>X</w:t>
      </w:r>
      <w:r>
        <w:rPr>
          <w:rFonts w:ascii="Times New Roman" w:eastAsia="Times New Roman"/>
          <w:i/>
          <w:spacing w:val="61"/>
          <w:sz w:val="18"/>
        </w:rPr>
        <w:t xml:space="preserve"> </w:t>
      </w:r>
      <w:r>
        <w:rPr>
          <w:spacing w:val="16"/>
          <w:sz w:val="18"/>
        </w:rPr>
        <w:t>的大小。如果使用</w:t>
      </w:r>
      <w:r>
        <w:rPr>
          <w:spacing w:val="14"/>
          <w:sz w:val="18"/>
        </w:rPr>
        <w:t xml:space="preserve">最佳化编译器，那么此值在本例中为 </w:t>
      </w:r>
      <w:r>
        <w:rPr>
          <w:rFonts w:ascii="Times New Roman" w:eastAsia="Times New Roman"/>
          <w:sz w:val="18"/>
        </w:rPr>
        <w:t>(0+4)-0=4</w:t>
      </w:r>
      <w:r>
        <w:rPr>
          <w:spacing w:val="12"/>
          <w:sz w:val="18"/>
        </w:rPr>
        <w:t>。如果使用的不是最佳</w:t>
      </w:r>
      <w:r>
        <w:rPr>
          <w:spacing w:val="8"/>
          <w:sz w:val="18"/>
        </w:rPr>
        <w:t xml:space="preserve">化编译器， 那么此值为 </w:t>
      </w:r>
      <w:r>
        <w:rPr>
          <w:rFonts w:ascii="Times New Roman" w:eastAsia="Times New Roman"/>
          <w:sz w:val="18"/>
        </w:rPr>
        <w:t>(1+4)-1=4</w:t>
      </w:r>
      <w:r>
        <w:rPr>
          <w:sz w:val="18"/>
        </w:rPr>
        <w:t>。</w:t>
      </w:r>
    </w:p>
    <w:p>
      <w:pPr>
        <w:pStyle w:val="15"/>
        <w:numPr>
          <w:ilvl w:val="0"/>
          <w:numId w:val="27"/>
        </w:numPr>
        <w:tabs>
          <w:tab w:val="left" w:pos="2911"/>
        </w:tabs>
        <w:spacing w:before="127" w:after="0" w:line="333" w:lineRule="auto"/>
        <w:ind w:left="2910" w:right="1174" w:hanging="284"/>
        <w:jc w:val="both"/>
        <w:rPr>
          <w:sz w:val="18"/>
        </w:rPr>
      </w:pPr>
      <w:r>
        <w:rPr>
          <w:rFonts w:ascii="Times New Roman" w:eastAsia="Times New Roman"/>
          <w:sz w:val="18"/>
        </w:rPr>
        <w:t>class</w:t>
      </w:r>
      <w:r>
        <w:rPr>
          <w:rFonts w:ascii="Times New Roman" w:eastAsia="Times New Roman"/>
          <w:spacing w:val="23"/>
          <w:sz w:val="18"/>
        </w:rPr>
        <w:t xml:space="preserve"> </w:t>
      </w:r>
      <w:r>
        <w:rPr>
          <w:rFonts w:ascii="Times New Roman" w:eastAsia="Times New Roman"/>
          <w:i/>
          <w:sz w:val="18"/>
        </w:rPr>
        <w:t>A</w:t>
      </w:r>
      <w:r>
        <w:rPr>
          <w:rFonts w:ascii="Times New Roman" w:eastAsia="Times New Roman"/>
          <w:i/>
          <w:spacing w:val="65"/>
          <w:sz w:val="18"/>
        </w:rPr>
        <w:t xml:space="preserve"> </w:t>
      </w:r>
      <w:r>
        <w:rPr>
          <w:spacing w:val="25"/>
          <w:sz w:val="18"/>
        </w:rPr>
        <w:t xml:space="preserve">本身大小。由于是空的 </w:t>
      </w:r>
      <w:r>
        <w:rPr>
          <w:rFonts w:ascii="Times New Roman" w:eastAsia="Times New Roman"/>
          <w:sz w:val="18"/>
        </w:rPr>
        <w:t>class</w:t>
      </w:r>
      <w:r>
        <w:rPr>
          <w:spacing w:val="8"/>
          <w:sz w:val="18"/>
        </w:rPr>
        <w:t>， 所以也分为最佳化与否</w:t>
      </w:r>
      <w:r>
        <w:rPr>
          <w:sz w:val="18"/>
        </w:rPr>
        <w:t>（</w:t>
      </w:r>
      <w:r>
        <w:rPr>
          <w:spacing w:val="-16"/>
          <w:sz w:val="18"/>
        </w:rPr>
        <w:t xml:space="preserve"> 如稍</w:t>
      </w:r>
      <w:r>
        <w:rPr>
          <w:spacing w:val="19"/>
          <w:sz w:val="18"/>
        </w:rPr>
        <w:t>早所讨论者</w:t>
      </w:r>
      <w:r>
        <w:rPr>
          <w:sz w:val="18"/>
        </w:rPr>
        <w:t>） 两种情况。</w:t>
      </w:r>
    </w:p>
    <w:p>
      <w:pPr>
        <w:pStyle w:val="15"/>
        <w:numPr>
          <w:ilvl w:val="0"/>
          <w:numId w:val="27"/>
        </w:numPr>
        <w:tabs>
          <w:tab w:val="left" w:pos="2911"/>
        </w:tabs>
        <w:spacing w:before="127" w:after="0" w:line="240" w:lineRule="auto"/>
        <w:ind w:left="2910" w:right="0" w:hanging="284"/>
        <w:jc w:val="left"/>
        <w:rPr>
          <w:sz w:val="18"/>
        </w:rPr>
      </w:pPr>
      <w:r>
        <w:rPr>
          <w:rFonts w:ascii="Times New Roman" w:eastAsia="Times New Roman"/>
          <w:sz w:val="18"/>
        </w:rPr>
        <w:t xml:space="preserve">alignment    </w:t>
      </w:r>
      <w:r>
        <w:rPr>
          <w:spacing w:val="14"/>
          <w:sz w:val="18"/>
        </w:rPr>
        <w:t>的影响。</w:t>
      </w:r>
    </w:p>
    <w:p>
      <w:pPr>
        <w:pStyle w:val="11"/>
        <w:rPr>
          <w:rFonts w:ascii="宋体"/>
          <w:sz w:val="20"/>
        </w:rPr>
      </w:pPr>
    </w:p>
    <w:p>
      <w:pPr>
        <w:pStyle w:val="11"/>
        <w:rPr>
          <w:rFonts w:ascii="宋体"/>
          <w:sz w:val="20"/>
        </w:rPr>
      </w:pPr>
    </w:p>
    <w:p>
      <w:pPr>
        <w:pStyle w:val="11"/>
        <w:spacing w:before="2"/>
        <w:rPr>
          <w:rFonts w:ascii="宋体"/>
          <w:sz w:val="17"/>
        </w:rPr>
      </w:pPr>
    </w:p>
    <w:p>
      <w:pPr>
        <w:pStyle w:val="5"/>
        <w:ind w:left="0" w:right="390"/>
        <w:jc w:val="right"/>
      </w:pPr>
      <w:r>
        <w:t>139</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2549" o:spid="_x0000_s2549" o:spt="1" style="position:absolute;left:0pt;margin-left:131.9pt;margin-top:18.85pt;height:0.7pt;width:323pt;mso-position-horizontal-relative:page;mso-wrap-distance-bottom:0pt;mso-wrap-distance-top:0pt;z-index:-251261952;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8"/>
        <w:rPr>
          <w:rFonts w:ascii="宋体"/>
          <w:sz w:val="29"/>
        </w:rPr>
      </w:pPr>
    </w:p>
    <w:p>
      <w:pPr>
        <w:spacing w:before="83" w:line="374" w:lineRule="auto"/>
        <w:ind w:left="2627" w:right="1155" w:hanging="1"/>
        <w:jc w:val="both"/>
        <w:rPr>
          <w:rFonts w:hint="eastAsia" w:ascii="宋体" w:eastAsia="宋体"/>
          <w:sz w:val="18"/>
        </w:rPr>
      </w:pPr>
      <w:r>
        <w:rPr>
          <w:rFonts w:hint="eastAsia" w:ascii="宋体" w:eastAsia="宋体"/>
          <w:spacing w:val="1"/>
          <w:sz w:val="18"/>
        </w:rPr>
        <w:t xml:space="preserve">其中容易被误解的便是第 </w:t>
      </w:r>
      <w:r>
        <w:rPr>
          <w:rFonts w:ascii="Times New Roman" w:eastAsia="Times New Roman"/>
          <w:sz w:val="18"/>
        </w:rPr>
        <w:t>2</w:t>
      </w:r>
      <w:r>
        <w:rPr>
          <w:rFonts w:ascii="Times New Roman" w:eastAsia="Times New Roman"/>
          <w:spacing w:val="23"/>
          <w:sz w:val="18"/>
        </w:rPr>
        <w:t xml:space="preserve"> </w:t>
      </w:r>
      <w:r>
        <w:rPr>
          <w:rFonts w:hint="eastAsia" w:ascii="宋体" w:eastAsia="宋体"/>
          <w:spacing w:val="5"/>
          <w:sz w:val="18"/>
        </w:rPr>
        <w:t xml:space="preserve">项和第 </w:t>
      </w:r>
      <w:r>
        <w:rPr>
          <w:rFonts w:ascii="Times New Roman" w:eastAsia="Times New Roman"/>
          <w:sz w:val="18"/>
        </w:rPr>
        <w:t>3</w:t>
      </w:r>
      <w:r>
        <w:rPr>
          <w:rFonts w:ascii="Times New Roman" w:eastAsia="Times New Roman"/>
          <w:spacing w:val="22"/>
          <w:sz w:val="18"/>
        </w:rPr>
        <w:t xml:space="preserve"> </w:t>
      </w:r>
      <w:r>
        <w:rPr>
          <w:rFonts w:hint="eastAsia" w:ascii="宋体" w:eastAsia="宋体"/>
          <w:sz w:val="18"/>
        </w:rPr>
        <w:t>项。在未采取最佳化行动的编译器中，可能你会以为应该如此计算：</w:t>
      </w:r>
      <w:r>
        <w:rPr>
          <w:rFonts w:ascii="Times New Roman" w:eastAsia="Times New Roman"/>
          <w:sz w:val="18"/>
        </w:rPr>
        <w:t>(1+4+3)-1=7</w:t>
      </w:r>
      <w:r>
        <w:rPr>
          <w:rFonts w:hint="eastAsia" w:ascii="宋体" w:eastAsia="宋体"/>
          <w:spacing w:val="-6"/>
          <w:sz w:val="18"/>
        </w:rPr>
        <w:t xml:space="preserve">，其中 </w:t>
      </w:r>
      <w:r>
        <w:rPr>
          <w:rFonts w:ascii="Times New Roman" w:eastAsia="Times New Roman"/>
          <w:sz w:val="18"/>
        </w:rPr>
        <w:t>3</w:t>
      </w:r>
      <w:r>
        <w:rPr>
          <w:rFonts w:ascii="Times New Roman" w:eastAsia="Times New Roman"/>
          <w:spacing w:val="20"/>
          <w:sz w:val="18"/>
        </w:rPr>
        <w:t xml:space="preserve"> </w:t>
      </w:r>
      <w:r>
        <w:rPr>
          <w:rFonts w:hint="eastAsia" w:ascii="宋体" w:eastAsia="宋体"/>
          <w:spacing w:val="-6"/>
          <w:sz w:val="18"/>
        </w:rPr>
        <w:t xml:space="preserve">是因为 </w:t>
      </w:r>
      <w:r>
        <w:rPr>
          <w:rFonts w:ascii="Times New Roman" w:eastAsia="Times New Roman"/>
          <w:sz w:val="18"/>
        </w:rPr>
        <w:t>alignment</w:t>
      </w:r>
      <w:r>
        <w:rPr>
          <w:rFonts w:ascii="Times New Roman" w:eastAsia="Times New Roman"/>
          <w:spacing w:val="31"/>
          <w:sz w:val="18"/>
        </w:rPr>
        <w:t xml:space="preserve"> </w:t>
      </w:r>
      <w:r>
        <w:rPr>
          <w:rFonts w:hint="eastAsia" w:ascii="宋体" w:eastAsia="宋体"/>
          <w:sz w:val="18"/>
        </w:rPr>
        <w:t>而附加。然而</w:t>
      </w:r>
      <w:r>
        <w:rPr>
          <w:rFonts w:ascii="Times New Roman" w:eastAsia="Times New Roman"/>
          <w:sz w:val="18"/>
        </w:rPr>
        <w:t>alignment</w:t>
      </w:r>
      <w:r>
        <w:rPr>
          <w:rFonts w:ascii="Times New Roman" w:eastAsia="Times New Roman"/>
          <w:spacing w:val="21"/>
          <w:sz w:val="18"/>
        </w:rPr>
        <w:t xml:space="preserve"> </w:t>
      </w:r>
      <w:r>
        <w:rPr>
          <w:rFonts w:hint="eastAsia" w:ascii="宋体" w:eastAsia="宋体"/>
          <w:sz w:val="18"/>
        </w:rPr>
        <w:t>的影响不应该在这时候就计入，否则就会出现太多非必要的影响。</w:t>
      </w:r>
    </w:p>
    <w:p>
      <w:pPr>
        <w:pStyle w:val="11"/>
        <w:spacing w:before="10"/>
        <w:rPr>
          <w:rFonts w:ascii="宋体"/>
          <w:sz w:val="18"/>
        </w:rPr>
      </w:pPr>
    </w:p>
    <w:p>
      <w:pPr>
        <w:spacing w:before="0"/>
        <w:ind w:left="2627" w:right="0" w:firstLine="0"/>
        <w:jc w:val="both"/>
        <w:rPr>
          <w:rFonts w:hint="eastAsia" w:ascii="宋体" w:eastAsia="宋体"/>
          <w:sz w:val="18"/>
        </w:rPr>
      </w:pPr>
      <w:r>
        <w:rPr>
          <w:rFonts w:hint="eastAsia" w:ascii="宋体" w:eastAsia="宋体"/>
          <w:sz w:val="18"/>
        </w:rPr>
        <w:t>以本例而言，</w:t>
      </w:r>
      <w:r>
        <w:rPr>
          <w:rFonts w:ascii="Times New Roman" w:eastAsia="Times New Roman"/>
          <w:sz w:val="18"/>
        </w:rPr>
        <w:t>class</w:t>
      </w:r>
      <w:r>
        <w:rPr>
          <w:rFonts w:ascii="Times New Roman" w:eastAsia="Times New Roman"/>
          <w:spacing w:val="14"/>
          <w:sz w:val="18"/>
        </w:rPr>
        <w:t xml:space="preserve"> </w:t>
      </w:r>
      <w:r>
        <w:rPr>
          <w:rFonts w:ascii="Times New Roman" w:eastAsia="Times New Roman"/>
          <w:i/>
          <w:sz w:val="18"/>
        </w:rPr>
        <w:t>A</w:t>
      </w:r>
      <w:r>
        <w:rPr>
          <w:rFonts w:ascii="Times New Roman" w:eastAsia="Times New Roman"/>
          <w:i/>
          <w:spacing w:val="11"/>
          <w:sz w:val="18"/>
        </w:rPr>
        <w:t xml:space="preserve"> </w:t>
      </w:r>
      <w:r>
        <w:rPr>
          <w:rFonts w:ascii="Times New Roman" w:eastAsia="Times New Roman"/>
          <w:sz w:val="18"/>
        </w:rPr>
        <w:t>object</w:t>
      </w:r>
      <w:r>
        <w:rPr>
          <w:rFonts w:ascii="Times New Roman" w:eastAsia="Times New Roman"/>
          <w:spacing w:val="68"/>
          <w:sz w:val="18"/>
        </w:rPr>
        <w:t xml:space="preserve"> </w:t>
      </w:r>
      <w:r>
        <w:rPr>
          <w:rFonts w:hint="eastAsia" w:ascii="宋体" w:eastAsia="宋体"/>
          <w:sz w:val="18"/>
        </w:rPr>
        <w:t>的大小可以计算如下：</w:t>
      </w:r>
    </w:p>
    <w:p>
      <w:pPr>
        <w:pStyle w:val="11"/>
        <w:spacing w:before="4"/>
        <w:rPr>
          <w:rFonts w:ascii="宋体"/>
          <w:sz w:val="21"/>
        </w:rPr>
      </w:pPr>
    </w:p>
    <w:p>
      <w:pPr>
        <w:pStyle w:val="15"/>
        <w:numPr>
          <w:ilvl w:val="0"/>
          <w:numId w:val="25"/>
        </w:numPr>
        <w:tabs>
          <w:tab w:val="left" w:pos="2911"/>
        </w:tabs>
        <w:spacing w:before="1" w:after="0" w:line="240" w:lineRule="auto"/>
        <w:ind w:left="2910" w:right="0" w:hanging="284"/>
        <w:jc w:val="left"/>
        <w:rPr>
          <w:sz w:val="18"/>
        </w:rPr>
      </w:pPr>
      <w:r>
        <w:rPr>
          <w:spacing w:val="19"/>
          <w:sz w:val="18"/>
        </w:rPr>
        <w:t>具备最佳化能力之编译器</w:t>
      </w:r>
      <w:r>
        <w:rPr>
          <w:sz w:val="18"/>
        </w:rPr>
        <w:t>（</w:t>
      </w:r>
      <w:r>
        <w:rPr>
          <w:spacing w:val="14"/>
          <w:sz w:val="18"/>
        </w:rPr>
        <w:t xml:space="preserve"> 例如 </w:t>
      </w:r>
      <w:r>
        <w:rPr>
          <w:rFonts w:ascii="Times New Roman" w:hAnsi="Times New Roman" w:eastAsia="Times New Roman"/>
          <w:sz w:val="18"/>
        </w:rPr>
        <w:t>Visual</w:t>
      </w:r>
      <w:r>
        <w:rPr>
          <w:rFonts w:ascii="Times New Roman" w:hAnsi="Times New Roman" w:eastAsia="Times New Roman"/>
          <w:spacing w:val="58"/>
          <w:sz w:val="18"/>
        </w:rPr>
        <w:t xml:space="preserve"> </w:t>
      </w:r>
      <w:r>
        <w:rPr>
          <w:rFonts w:ascii="Times New Roman" w:hAnsi="Times New Roman" w:eastAsia="Times New Roman"/>
          <w:sz w:val="18"/>
        </w:rPr>
        <w:t>C++</w:t>
      </w:r>
      <w:r>
        <w:rPr>
          <w:sz w:val="18"/>
        </w:rPr>
        <w:t>）：</w:t>
      </w:r>
    </w:p>
    <w:p>
      <w:pPr>
        <w:pStyle w:val="11"/>
        <w:spacing w:before="1"/>
        <w:rPr>
          <w:rFonts w:ascii="宋体"/>
          <w:sz w:val="17"/>
        </w:rPr>
      </w:pPr>
    </w:p>
    <w:p>
      <w:pPr>
        <w:pStyle w:val="11"/>
        <w:ind w:left="2910"/>
      </w:pPr>
      <w:r>
        <w:t>0</w:t>
      </w:r>
      <w:r>
        <w:rPr>
          <w:spacing w:val="-2"/>
        </w:rPr>
        <w:t xml:space="preserve"> </w:t>
      </w:r>
      <w:r>
        <w:t>+</w:t>
      </w:r>
      <w:r>
        <w:rPr>
          <w:spacing w:val="-1"/>
        </w:rPr>
        <w:t xml:space="preserve"> </w:t>
      </w:r>
      <w:r>
        <w:t>4</w:t>
      </w:r>
      <w:r>
        <w:rPr>
          <w:spacing w:val="-2"/>
        </w:rPr>
        <w:t xml:space="preserve"> </w:t>
      </w:r>
      <w:r>
        <w:t>+</w:t>
      </w:r>
      <w:r>
        <w:rPr>
          <w:spacing w:val="-1"/>
        </w:rPr>
        <w:t xml:space="preserve"> </w:t>
      </w:r>
      <w:r>
        <w:t>4</w:t>
      </w:r>
      <w:r>
        <w:rPr>
          <w:spacing w:val="-1"/>
        </w:rPr>
        <w:t xml:space="preserve"> </w:t>
      </w:r>
      <w:r>
        <w:t>+</w:t>
      </w:r>
      <w:r>
        <w:rPr>
          <w:spacing w:val="-2"/>
        </w:rPr>
        <w:t xml:space="preserve"> </w:t>
      </w:r>
      <w:r>
        <w:t>0</w:t>
      </w:r>
      <w:r>
        <w:rPr>
          <w:spacing w:val="-1"/>
        </w:rPr>
        <w:t xml:space="preserve"> </w:t>
      </w:r>
      <w:r>
        <w:t>+</w:t>
      </w:r>
      <w:r>
        <w:rPr>
          <w:spacing w:val="-1"/>
        </w:rPr>
        <w:t xml:space="preserve"> </w:t>
      </w:r>
      <w:r>
        <w:t>0</w:t>
      </w:r>
      <w:r>
        <w:rPr>
          <w:spacing w:val="-2"/>
        </w:rPr>
        <w:t xml:space="preserve"> </w:t>
      </w:r>
      <w:r>
        <w:t>=</w:t>
      </w:r>
      <w:r>
        <w:rPr>
          <w:spacing w:val="-1"/>
        </w:rPr>
        <w:t xml:space="preserve"> </w:t>
      </w:r>
      <w:r>
        <w:t>8</w:t>
      </w:r>
      <w:r>
        <w:rPr>
          <w:spacing w:val="-1"/>
        </w:rPr>
        <w:t xml:space="preserve"> </w:t>
      </w:r>
      <w:r>
        <w:t>bytes</w:t>
      </w:r>
    </w:p>
    <w:p>
      <w:pPr>
        <w:pStyle w:val="11"/>
        <w:rPr>
          <w:sz w:val="18"/>
        </w:rPr>
      </w:pPr>
    </w:p>
    <w:p>
      <w:pPr>
        <w:pStyle w:val="15"/>
        <w:numPr>
          <w:ilvl w:val="0"/>
          <w:numId w:val="25"/>
        </w:numPr>
        <w:tabs>
          <w:tab w:val="left" w:pos="2911"/>
        </w:tabs>
        <w:spacing w:before="149" w:after="0" w:line="240" w:lineRule="auto"/>
        <w:ind w:left="2910" w:right="0" w:hanging="284"/>
        <w:jc w:val="left"/>
        <w:rPr>
          <w:sz w:val="18"/>
        </w:rPr>
      </w:pPr>
      <w:r>
        <w:rPr>
          <w:spacing w:val="17"/>
          <w:sz w:val="18"/>
        </w:rPr>
        <w:t>没有具备最佳化能力之编译器：</w:t>
      </w:r>
    </w:p>
    <w:p>
      <w:pPr>
        <w:pStyle w:val="11"/>
        <w:spacing w:before="1"/>
        <w:rPr>
          <w:rFonts w:ascii="宋体"/>
          <w:sz w:val="17"/>
        </w:rPr>
      </w:pPr>
    </w:p>
    <w:p>
      <w:pPr>
        <w:pStyle w:val="11"/>
        <w:ind w:left="2910"/>
      </w:pPr>
      <w:r>
        <w:t>1</w:t>
      </w:r>
      <w:r>
        <w:rPr>
          <w:spacing w:val="-2"/>
        </w:rPr>
        <w:t xml:space="preserve"> </w:t>
      </w:r>
      <w:r>
        <w:t>+</w:t>
      </w:r>
      <w:r>
        <w:rPr>
          <w:spacing w:val="-1"/>
        </w:rPr>
        <w:t xml:space="preserve"> </w:t>
      </w:r>
      <w:r>
        <w:t>4</w:t>
      </w:r>
      <w:r>
        <w:rPr>
          <w:spacing w:val="-2"/>
        </w:rPr>
        <w:t xml:space="preserve"> </w:t>
      </w:r>
      <w:r>
        <w:t>+</w:t>
      </w:r>
      <w:r>
        <w:rPr>
          <w:spacing w:val="-1"/>
        </w:rPr>
        <w:t xml:space="preserve"> </w:t>
      </w:r>
      <w:r>
        <w:t>4</w:t>
      </w:r>
      <w:r>
        <w:rPr>
          <w:spacing w:val="-2"/>
        </w:rPr>
        <w:t xml:space="preserve"> </w:t>
      </w:r>
      <w:r>
        <w:t>+</w:t>
      </w:r>
      <w:r>
        <w:rPr>
          <w:spacing w:val="-1"/>
        </w:rPr>
        <w:t xml:space="preserve"> </w:t>
      </w:r>
      <w:r>
        <w:t>1</w:t>
      </w:r>
      <w:r>
        <w:rPr>
          <w:spacing w:val="-2"/>
        </w:rPr>
        <w:t xml:space="preserve"> </w:t>
      </w:r>
      <w:r>
        <w:t>+</w:t>
      </w:r>
      <w:r>
        <w:rPr>
          <w:spacing w:val="-1"/>
        </w:rPr>
        <w:t xml:space="preserve"> </w:t>
      </w:r>
      <w:r>
        <w:t>2</w:t>
      </w:r>
      <w:r>
        <w:rPr>
          <w:spacing w:val="-1"/>
        </w:rPr>
        <w:t xml:space="preserve"> </w:t>
      </w:r>
      <w:r>
        <w:t>=</w:t>
      </w:r>
      <w:r>
        <w:rPr>
          <w:spacing w:val="-2"/>
        </w:rPr>
        <w:t xml:space="preserve"> </w:t>
      </w:r>
      <w:r>
        <w:t>12</w:t>
      </w:r>
      <w:r>
        <w:rPr>
          <w:spacing w:val="-1"/>
        </w:rPr>
        <w:t xml:space="preserve"> </w:t>
      </w:r>
      <w:r>
        <w:t>bytes</w:t>
      </w:r>
    </w:p>
    <w:p>
      <w:pPr>
        <w:pStyle w:val="11"/>
        <w:rPr>
          <w:sz w:val="18"/>
        </w:rPr>
      </w:pPr>
    </w:p>
    <w:p>
      <w:pPr>
        <w:pStyle w:val="11"/>
        <w:spacing w:before="1"/>
        <w:rPr>
          <w:sz w:val="15"/>
        </w:rPr>
      </w:pPr>
    </w:p>
    <w:p>
      <w:pPr>
        <w:pStyle w:val="5"/>
        <w:spacing w:before="0"/>
        <w:ind w:left="2627" w:hanging="1"/>
        <w:jc w:val="both"/>
        <w:rPr>
          <w:rFonts w:hint="eastAsia" w:ascii="Microsoft YaHei UI" w:eastAsia="Microsoft YaHei UI"/>
        </w:rPr>
      </w:pPr>
      <w:r>
        <w:rPr>
          <w:w w:val="110"/>
        </w:rPr>
        <w:t>base</w:t>
      </w:r>
      <w:r>
        <w:rPr>
          <w:spacing w:val="8"/>
          <w:w w:val="110"/>
        </w:rPr>
        <w:t xml:space="preserve">  </w:t>
      </w:r>
      <w:r>
        <w:rPr>
          <w:w w:val="110"/>
        </w:rPr>
        <w:t>class</w:t>
      </w:r>
      <w:r>
        <w:rPr>
          <w:spacing w:val="9"/>
          <w:w w:val="110"/>
        </w:rPr>
        <w:t xml:space="preserve">  </w:t>
      </w:r>
      <w:r>
        <w:rPr>
          <w:w w:val="110"/>
        </w:rPr>
        <w:t>subobject</w:t>
      </w:r>
      <w:r>
        <w:rPr>
          <w:spacing w:val="17"/>
          <w:w w:val="110"/>
        </w:rPr>
        <w:t xml:space="preserve"> </w:t>
      </w:r>
      <w:r>
        <w:rPr>
          <w:rFonts w:hint="eastAsia" w:ascii="Microsoft YaHei UI" w:eastAsia="Microsoft YaHei UI"/>
          <w:spacing w:val="23"/>
          <w:w w:val="110"/>
        </w:rPr>
        <w:t xml:space="preserve">在 </w:t>
      </w:r>
      <w:r>
        <w:rPr>
          <w:w w:val="110"/>
        </w:rPr>
        <w:t>derived</w:t>
      </w:r>
      <w:r>
        <w:rPr>
          <w:spacing w:val="7"/>
          <w:w w:val="110"/>
        </w:rPr>
        <w:t xml:space="preserve">  </w:t>
      </w:r>
      <w:r>
        <w:rPr>
          <w:w w:val="110"/>
        </w:rPr>
        <w:t>class</w:t>
      </w:r>
      <w:r>
        <w:rPr>
          <w:spacing w:val="8"/>
          <w:w w:val="110"/>
        </w:rPr>
        <w:t xml:space="preserve">  </w:t>
      </w:r>
      <w:r>
        <w:rPr>
          <w:w w:val="110"/>
        </w:rPr>
        <w:t>object</w:t>
      </w:r>
      <w:r>
        <w:rPr>
          <w:spacing w:val="26"/>
          <w:w w:val="110"/>
        </w:rPr>
        <w:t xml:space="preserve"> </w:t>
      </w:r>
      <w:r>
        <w:rPr>
          <w:rFonts w:hint="eastAsia" w:ascii="Microsoft YaHei UI" w:eastAsia="Microsoft YaHei UI"/>
          <w:spacing w:val="18"/>
          <w:w w:val="110"/>
        </w:rPr>
        <w:t>中的原样性</w:t>
      </w:r>
    </w:p>
    <w:p>
      <w:pPr>
        <w:pStyle w:val="11"/>
        <w:spacing w:before="16"/>
        <w:rPr>
          <w:rFonts w:ascii="Microsoft YaHei UI"/>
          <w:b/>
          <w:sz w:val="17"/>
        </w:rPr>
      </w:pPr>
    </w:p>
    <w:p>
      <w:pPr>
        <w:spacing w:before="0" w:line="374" w:lineRule="auto"/>
        <w:ind w:left="2627" w:right="1155" w:firstLine="0"/>
        <w:jc w:val="both"/>
        <w:rPr>
          <w:rFonts w:hint="eastAsia" w:ascii="宋体" w:eastAsia="宋体"/>
          <w:sz w:val="18"/>
        </w:rPr>
      </w:pPr>
      <w:r>
        <w:pict>
          <v:shape id="_x0000_s2550" o:spid="_x0000_s2550" o:spt="202" type="#_x0000_t202" style="position:absolute;left:0pt;margin-left:40.25pt;margin-top:27.45pt;height:85.1pt;width:67.55pt;mso-position-horizontal-relative:page;z-index:251738112;mso-width-relative:page;mso-height-relative:page;" filled="f" stroked="f" coordsize="21600,21600">
            <v:path/>
            <v:fill on="f" focussize="0,0"/>
            <v:stroke on="f" joinstyle="miter"/>
            <v:imagedata o:title=""/>
            <o:lock v:ext="edit"/>
            <v:textbox inset="0mm,0mm,0mm,0mm">
              <w:txbxContent>
                <w:tbl>
                  <w:tblPr>
                    <w:tblStyle w:val="12"/>
                    <w:tblW w:w="0" w:type="auto"/>
                    <w:tblInd w:w="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332"/>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Ex>
                    <w:trPr>
                      <w:trHeight w:val="814" w:hRule="atLeast"/>
                    </w:trPr>
                    <w:tc>
                      <w:tcPr>
                        <w:tcW w:w="1332" w:type="dxa"/>
                        <w:tcBorders>
                          <w:bottom w:val="double" w:color="000000" w:sz="2" w:space="0"/>
                        </w:tcBorders>
                      </w:tcPr>
                      <w:p>
                        <w:pPr>
                          <w:pStyle w:val="16"/>
                          <w:spacing w:before="2"/>
                          <w:rPr>
                            <w:rFonts w:ascii="Arial"/>
                            <w:b/>
                            <w:sz w:val="24"/>
                          </w:rPr>
                        </w:pPr>
                      </w:p>
                      <w:p>
                        <w:pPr>
                          <w:pStyle w:val="16"/>
                          <w:spacing w:before="0"/>
                          <w:ind w:left="305" w:right="287"/>
                          <w:jc w:val="center"/>
                          <w:rPr>
                            <w:rFonts w:ascii="Arial MT"/>
                            <w:sz w:val="19"/>
                          </w:rPr>
                        </w:pPr>
                        <w:r>
                          <w:rPr>
                            <w:rFonts w:ascii="Arial MT"/>
                            <w:sz w:val="19"/>
                          </w:rPr>
                          <w:t>int</w:t>
                        </w:r>
                        <w:r>
                          <w:rPr>
                            <w:rFonts w:ascii="Arial MT"/>
                            <w:spacing w:val="49"/>
                            <w:sz w:val="19"/>
                          </w:rPr>
                          <w:t xml:space="preserve"> </w:t>
                        </w:r>
                        <w:r>
                          <w:rPr>
                            <w:rFonts w:ascii="Arial MT"/>
                            <w:sz w:val="19"/>
                          </w:rPr>
                          <w:t>val</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68" w:hRule="atLeast"/>
                    </w:trPr>
                    <w:tc>
                      <w:tcPr>
                        <w:tcW w:w="1332" w:type="dxa"/>
                        <w:tcBorders>
                          <w:top w:val="double" w:color="000000" w:sz="2" w:space="0"/>
                          <w:bottom w:val="double" w:color="000000" w:sz="2" w:space="0"/>
                        </w:tcBorders>
                      </w:tcPr>
                      <w:p>
                        <w:pPr>
                          <w:pStyle w:val="16"/>
                          <w:spacing w:before="0" w:line="148" w:lineRule="exact"/>
                          <w:ind w:left="305" w:right="295"/>
                          <w:jc w:val="center"/>
                          <w:rPr>
                            <w:rFonts w:ascii="Arial MT"/>
                            <w:sz w:val="19"/>
                          </w:rPr>
                        </w:pPr>
                        <w:r>
                          <w:rPr>
                            <w:rFonts w:ascii="Arial MT"/>
                            <w:sz w:val="19"/>
                          </w:rPr>
                          <w:t>char</w:t>
                        </w:r>
                        <w:r>
                          <w:rPr>
                            <w:rFonts w:ascii="Arial MT"/>
                            <w:spacing w:val="48"/>
                            <w:sz w:val="19"/>
                          </w:rPr>
                          <w:t xml:space="preserve"> </w:t>
                        </w:r>
                        <w:r>
                          <w:rPr>
                            <w:rFonts w:ascii="Arial MT"/>
                            <w:sz w:val="19"/>
                          </w:rPr>
                          <w:t>c1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Ex>
                    <w:trPr>
                      <w:trHeight w:val="168" w:hRule="atLeast"/>
                    </w:trPr>
                    <w:tc>
                      <w:tcPr>
                        <w:tcW w:w="1332" w:type="dxa"/>
                        <w:tcBorders>
                          <w:top w:val="double" w:color="000000" w:sz="2" w:space="0"/>
                          <w:bottom w:val="double" w:color="000000" w:sz="2" w:space="0"/>
                        </w:tcBorders>
                      </w:tcPr>
                      <w:p>
                        <w:pPr>
                          <w:pStyle w:val="16"/>
                          <w:spacing w:before="0" w:line="148" w:lineRule="exact"/>
                          <w:ind w:left="305" w:right="295"/>
                          <w:jc w:val="center"/>
                          <w:rPr>
                            <w:rFonts w:ascii="Arial MT"/>
                            <w:sz w:val="19"/>
                          </w:rPr>
                        </w:pPr>
                        <w:r>
                          <w:rPr>
                            <w:rFonts w:ascii="Arial MT"/>
                            <w:sz w:val="19"/>
                          </w:rPr>
                          <w:t>char</w:t>
                        </w:r>
                        <w:r>
                          <w:rPr>
                            <w:rFonts w:ascii="Arial MT"/>
                            <w:spacing w:val="48"/>
                            <w:sz w:val="19"/>
                          </w:rPr>
                          <w:t xml:space="preserve"> </w:t>
                        </w:r>
                        <w:r>
                          <w:rPr>
                            <w:rFonts w:ascii="Arial MT"/>
                            <w:sz w:val="19"/>
                          </w:rPr>
                          <w:t>c2</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67" w:hRule="atLeast"/>
                    </w:trPr>
                    <w:tc>
                      <w:tcPr>
                        <w:tcW w:w="1332" w:type="dxa"/>
                        <w:tcBorders>
                          <w:top w:val="double" w:color="000000" w:sz="2" w:space="0"/>
                          <w:bottom w:val="double" w:color="000000" w:sz="2" w:space="0"/>
                        </w:tcBorders>
                      </w:tcPr>
                      <w:p>
                        <w:pPr>
                          <w:pStyle w:val="16"/>
                          <w:spacing w:before="0" w:line="148" w:lineRule="exact"/>
                          <w:ind w:left="305" w:right="295"/>
                          <w:jc w:val="center"/>
                          <w:rPr>
                            <w:rFonts w:ascii="Arial MT"/>
                            <w:sz w:val="19"/>
                          </w:rPr>
                        </w:pPr>
                        <w:r>
                          <w:rPr>
                            <w:rFonts w:ascii="Arial MT"/>
                            <w:sz w:val="19"/>
                          </w:rPr>
                          <w:t>char</w:t>
                        </w:r>
                        <w:r>
                          <w:rPr>
                            <w:rFonts w:ascii="Arial MT"/>
                            <w:spacing w:val="48"/>
                            <w:sz w:val="19"/>
                          </w:rPr>
                          <w:t xml:space="preserve"> </w:t>
                        </w:r>
                        <w:r>
                          <w:rPr>
                            <w:rFonts w:ascii="Arial MT"/>
                            <w:sz w:val="19"/>
                          </w:rPr>
                          <w:t>c3</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75" w:hRule="atLeast"/>
                    </w:trPr>
                    <w:tc>
                      <w:tcPr>
                        <w:tcW w:w="1332" w:type="dxa"/>
                        <w:tcBorders>
                          <w:top w:val="double" w:color="000000" w:sz="2" w:space="0"/>
                        </w:tcBorders>
                        <w:shd w:val="clear" w:color="auto" w:fill="DCDCDC"/>
                      </w:tcPr>
                      <w:p>
                        <w:pPr>
                          <w:pStyle w:val="16"/>
                          <w:spacing w:before="0" w:line="156" w:lineRule="exact"/>
                          <w:ind w:left="305" w:right="295"/>
                          <w:jc w:val="center"/>
                          <w:rPr>
                            <w:rFonts w:ascii="Arial MT"/>
                            <w:sz w:val="19"/>
                          </w:rPr>
                        </w:pPr>
                        <w:r>
                          <w:rPr>
                            <w:rFonts w:ascii="Arial MT"/>
                            <w:sz w:val="19"/>
                          </w:rPr>
                          <w:t>padding</w:t>
                        </w:r>
                      </w:p>
                    </w:tc>
                  </w:tr>
                </w:tbl>
                <w:p>
                  <w:pPr>
                    <w:pStyle w:val="11"/>
                  </w:pPr>
                </w:p>
              </w:txbxContent>
            </v:textbox>
          </v:shape>
        </w:pict>
      </w:r>
      <w:r>
        <w:rPr>
          <w:rFonts w:ascii="Times New Roman" w:eastAsia="Times New Roman"/>
          <w:sz w:val="18"/>
        </w:rPr>
        <w:t>C+</w:t>
      </w:r>
      <w:r>
        <w:rPr>
          <w:rFonts w:ascii="Times New Roman" w:eastAsia="Times New Roman"/>
          <w:spacing w:val="22"/>
          <w:sz w:val="18"/>
        </w:rPr>
        <w:t xml:space="preserve">+ </w:t>
      </w:r>
      <w:r>
        <w:rPr>
          <w:rFonts w:hint="eastAsia" w:ascii="宋体" w:eastAsia="宋体"/>
          <w:sz w:val="18"/>
        </w:rPr>
        <w:t xml:space="preserve">语言保证，出现在 </w:t>
      </w:r>
      <w:r>
        <w:rPr>
          <w:rFonts w:ascii="Times New Roman" w:eastAsia="Times New Roman"/>
          <w:sz w:val="18"/>
        </w:rPr>
        <w:t>derived</w:t>
      </w:r>
      <w:r>
        <w:rPr>
          <w:rFonts w:ascii="Times New Roman" w:eastAsia="Times New Roman"/>
          <w:spacing w:val="5"/>
          <w:sz w:val="18"/>
        </w:rPr>
        <w:t xml:space="preserve"> </w:t>
      </w:r>
      <w:r>
        <w:rPr>
          <w:rFonts w:ascii="Times New Roman" w:eastAsia="Times New Roman"/>
          <w:sz w:val="18"/>
        </w:rPr>
        <w:t>class</w:t>
      </w:r>
      <w:r>
        <w:rPr>
          <w:rFonts w:ascii="Times New Roman" w:eastAsia="Times New Roman"/>
          <w:spacing w:val="6"/>
          <w:sz w:val="18"/>
        </w:rPr>
        <w:t xml:space="preserve"> </w:t>
      </w:r>
      <w:r>
        <w:rPr>
          <w:rFonts w:ascii="Times New Roman" w:eastAsia="Times New Roman"/>
          <w:sz w:val="18"/>
        </w:rPr>
        <w:t>object</w:t>
      </w:r>
      <w:r>
        <w:rPr>
          <w:rFonts w:ascii="Times New Roman" w:eastAsia="Times New Roman"/>
          <w:spacing w:val="7"/>
          <w:sz w:val="18"/>
        </w:rPr>
        <w:t xml:space="preserve"> </w:t>
      </w:r>
      <w:r>
        <w:rPr>
          <w:rFonts w:hint="eastAsia" w:ascii="宋体" w:eastAsia="宋体"/>
          <w:spacing w:val="2"/>
          <w:sz w:val="18"/>
        </w:rPr>
        <w:t xml:space="preserve">中的 </w:t>
      </w:r>
      <w:r>
        <w:rPr>
          <w:rFonts w:ascii="Times New Roman" w:eastAsia="Times New Roman"/>
          <w:sz w:val="18"/>
        </w:rPr>
        <w:t>base</w:t>
      </w:r>
      <w:r>
        <w:rPr>
          <w:rFonts w:ascii="Times New Roman" w:eastAsia="Times New Roman"/>
          <w:spacing w:val="6"/>
          <w:sz w:val="18"/>
        </w:rPr>
        <w:t xml:space="preserve"> </w:t>
      </w:r>
      <w:r>
        <w:rPr>
          <w:rFonts w:ascii="Times New Roman" w:eastAsia="Times New Roman"/>
          <w:sz w:val="18"/>
        </w:rPr>
        <w:t>class</w:t>
      </w:r>
      <w:r>
        <w:rPr>
          <w:rFonts w:ascii="Times New Roman" w:eastAsia="Times New Roman"/>
          <w:spacing w:val="6"/>
          <w:sz w:val="18"/>
        </w:rPr>
        <w:t xml:space="preserve"> </w:t>
      </w:r>
      <w:r>
        <w:rPr>
          <w:rFonts w:ascii="Times New Roman" w:eastAsia="Times New Roman"/>
          <w:sz w:val="18"/>
        </w:rPr>
        <w:t>subobject</w:t>
      </w:r>
      <w:r>
        <w:rPr>
          <w:rFonts w:ascii="Times New Roman" w:eastAsia="Times New Roman"/>
          <w:spacing w:val="6"/>
          <w:sz w:val="18"/>
        </w:rPr>
        <w:t xml:space="preserve"> </w:t>
      </w:r>
      <w:r>
        <w:rPr>
          <w:rFonts w:hint="eastAsia" w:ascii="宋体" w:eastAsia="宋体"/>
          <w:sz w:val="18"/>
        </w:rPr>
        <w:t>有其完整的原样性。让我们看个实际例子：</w:t>
      </w:r>
    </w:p>
    <w:p>
      <w:pPr>
        <w:spacing w:after="0" w:line="374" w:lineRule="auto"/>
        <w:jc w:val="both"/>
        <w:rPr>
          <w:rFonts w:hint="eastAsia" w:ascii="宋体" w:eastAsia="宋体"/>
          <w:sz w:val="18"/>
        </w:rPr>
        <w:sectPr>
          <w:pgSz w:w="10320" w:h="13220"/>
          <w:pgMar w:top="580" w:right="80" w:bottom="280" w:left="40" w:header="720" w:footer="720" w:gutter="0"/>
          <w:cols w:space="720" w:num="1"/>
        </w:sectPr>
      </w:pPr>
    </w:p>
    <w:p>
      <w:pPr>
        <w:spacing w:before="151"/>
        <w:ind w:left="553" w:right="0" w:firstLine="0"/>
        <w:jc w:val="left"/>
        <w:rPr>
          <w:rFonts w:ascii="Arial MT"/>
          <w:sz w:val="19"/>
        </w:rPr>
      </w:pPr>
      <w:r>
        <w:rPr>
          <w:rFonts w:ascii="Arial MT"/>
          <w:w w:val="99"/>
          <w:sz w:val="19"/>
        </w:rPr>
        <w:t>4</w:t>
      </w:r>
    </w:p>
    <w:p>
      <w:pPr>
        <w:pStyle w:val="11"/>
        <w:rPr>
          <w:rFonts w:ascii="Arial MT"/>
          <w:sz w:val="24"/>
        </w:rPr>
      </w:pPr>
    </w:p>
    <w:p>
      <w:pPr>
        <w:spacing w:before="0" w:line="217" w:lineRule="exact"/>
        <w:ind w:left="553" w:right="0" w:firstLine="0"/>
        <w:jc w:val="left"/>
        <w:rPr>
          <w:rFonts w:ascii="Arial MT"/>
          <w:sz w:val="19"/>
        </w:rPr>
      </w:pPr>
      <w:r>
        <w:rPr>
          <w:rFonts w:ascii="Arial MT"/>
          <w:w w:val="99"/>
          <w:sz w:val="19"/>
        </w:rPr>
        <w:t>1</w:t>
      </w:r>
    </w:p>
    <w:p>
      <w:pPr>
        <w:pStyle w:val="7"/>
        <w:spacing w:line="214" w:lineRule="exact"/>
        <w:ind w:left="553"/>
        <w:rPr>
          <w:rFonts w:ascii="Arial MT"/>
        </w:rPr>
      </w:pPr>
      <w:r>
        <w:rPr>
          <w:rFonts w:ascii="Arial MT"/>
          <w:w w:val="99"/>
        </w:rPr>
        <w:t>1</w:t>
      </w:r>
    </w:p>
    <w:p>
      <w:pPr>
        <w:spacing w:before="0" w:line="211" w:lineRule="exact"/>
        <w:ind w:left="553" w:right="0" w:firstLine="0"/>
        <w:jc w:val="left"/>
        <w:rPr>
          <w:rFonts w:ascii="Arial MT"/>
          <w:sz w:val="19"/>
        </w:rPr>
      </w:pPr>
      <w:r>
        <w:rPr>
          <w:rFonts w:ascii="Arial MT"/>
          <w:w w:val="99"/>
          <w:sz w:val="19"/>
        </w:rPr>
        <w:t>1</w:t>
      </w:r>
    </w:p>
    <w:p>
      <w:pPr>
        <w:pStyle w:val="7"/>
        <w:spacing w:line="215" w:lineRule="exact"/>
        <w:ind w:left="553"/>
        <w:rPr>
          <w:rFonts w:ascii="Arial MT"/>
        </w:rPr>
      </w:pPr>
      <w:r>
        <w:rPr>
          <w:rFonts w:ascii="Arial MT"/>
          <w:w w:val="99"/>
        </w:rPr>
        <w:t>1</w:t>
      </w:r>
    </w:p>
    <w:p>
      <w:pPr>
        <w:spacing w:before="70"/>
        <w:ind w:left="764" w:right="0" w:firstLine="0"/>
        <w:jc w:val="left"/>
        <w:rPr>
          <w:rFonts w:ascii="Arial MT"/>
          <w:sz w:val="19"/>
        </w:rPr>
      </w:pPr>
      <w:r>
        <w:rPr>
          <w:rFonts w:ascii="Arial MT"/>
          <w:sz w:val="19"/>
        </w:rPr>
        <w:t>class</w:t>
      </w:r>
      <w:r>
        <w:rPr>
          <w:rFonts w:ascii="Arial MT"/>
          <w:spacing w:val="-3"/>
          <w:sz w:val="19"/>
        </w:rPr>
        <w:t xml:space="preserve"> </w:t>
      </w:r>
      <w:r>
        <w:rPr>
          <w:rFonts w:ascii="Arial MT"/>
          <w:sz w:val="19"/>
        </w:rPr>
        <w:t>A</w:t>
      </w:r>
      <w:r>
        <w:rPr>
          <w:rFonts w:ascii="Arial MT"/>
          <w:spacing w:val="-5"/>
          <w:sz w:val="19"/>
        </w:rPr>
        <w:t xml:space="preserve"> </w:t>
      </w:r>
      <w:r>
        <w:rPr>
          <w:rFonts w:ascii="Arial MT"/>
          <w:sz w:val="19"/>
        </w:rPr>
        <w:t>object</w:t>
      </w:r>
    </w:p>
    <w:p>
      <w:pPr>
        <w:pStyle w:val="11"/>
        <w:spacing w:before="148" w:line="292" w:lineRule="auto"/>
        <w:ind w:left="1081" w:right="6257" w:hanging="246"/>
      </w:pPr>
      <w:r>
        <w:br w:type="column"/>
      </w:r>
      <w:r>
        <w:t>class A {</w:t>
      </w:r>
      <w:r>
        <w:rPr>
          <w:spacing w:val="1"/>
        </w:rPr>
        <w:t xml:space="preserve"> </w:t>
      </w:r>
      <w:r>
        <w:t>int</w:t>
      </w:r>
      <w:r>
        <w:rPr>
          <w:spacing w:val="-15"/>
        </w:rPr>
        <w:t xml:space="preserve"> </w:t>
      </w:r>
      <w:r>
        <w:t>val;</w:t>
      </w:r>
    </w:p>
    <w:p>
      <w:pPr>
        <w:pStyle w:val="11"/>
        <w:spacing w:line="181" w:lineRule="exact"/>
        <w:ind w:left="1081"/>
      </w:pPr>
      <w:r>
        <w:t>char</w:t>
      </w:r>
      <w:r>
        <w:rPr>
          <w:spacing w:val="-4"/>
        </w:rPr>
        <w:t xml:space="preserve"> </w:t>
      </w:r>
      <w:r>
        <w:t>c1,</w:t>
      </w:r>
      <w:r>
        <w:rPr>
          <w:spacing w:val="-4"/>
        </w:rPr>
        <w:t xml:space="preserve"> </w:t>
      </w:r>
      <w:r>
        <w:t>c2,</w:t>
      </w:r>
      <w:r>
        <w:rPr>
          <w:spacing w:val="-3"/>
        </w:rPr>
        <w:t xml:space="preserve"> </w:t>
      </w:r>
      <w:r>
        <w:t>c3;</w:t>
      </w:r>
    </w:p>
    <w:p>
      <w:pPr>
        <w:pStyle w:val="11"/>
        <w:spacing w:before="40"/>
        <w:ind w:left="836"/>
      </w:pPr>
      <w:r>
        <w:t>};</w:t>
      </w:r>
    </w:p>
    <w:p>
      <w:pPr>
        <w:pStyle w:val="11"/>
        <w:spacing w:before="1"/>
        <w:rPr>
          <w:sz w:val="20"/>
        </w:rPr>
      </w:pPr>
    </w:p>
    <w:p>
      <w:pPr>
        <w:spacing w:before="0"/>
        <w:ind w:left="553" w:right="0" w:firstLine="0"/>
        <w:jc w:val="left"/>
        <w:rPr>
          <w:rFonts w:hint="eastAsia" w:ascii="宋体" w:eastAsia="宋体"/>
          <w:sz w:val="18"/>
        </w:rPr>
      </w:pPr>
      <w:r>
        <w:rPr>
          <w:rFonts w:ascii="Times New Roman" w:eastAsia="Times New Roman"/>
          <w:sz w:val="18"/>
        </w:rPr>
        <w:t>class</w:t>
      </w:r>
      <w:r>
        <w:rPr>
          <w:rFonts w:ascii="Times New Roman" w:eastAsia="Times New Roman"/>
          <w:spacing w:val="6"/>
          <w:sz w:val="18"/>
        </w:rPr>
        <w:t xml:space="preserve"> </w:t>
      </w:r>
      <w:r>
        <w:rPr>
          <w:rFonts w:ascii="Times New Roman" w:eastAsia="Times New Roman"/>
          <w:i/>
          <w:sz w:val="18"/>
        </w:rPr>
        <w:t>A</w:t>
      </w:r>
      <w:r>
        <w:rPr>
          <w:rFonts w:ascii="Times New Roman" w:eastAsia="Times New Roman"/>
          <w:i/>
          <w:spacing w:val="4"/>
          <w:sz w:val="18"/>
        </w:rPr>
        <w:t xml:space="preserve"> </w:t>
      </w:r>
      <w:r>
        <w:rPr>
          <w:rFonts w:ascii="Times New Roman" w:eastAsia="Times New Roman"/>
          <w:sz w:val="18"/>
        </w:rPr>
        <w:t>object</w:t>
      </w:r>
      <w:r>
        <w:rPr>
          <w:rFonts w:ascii="Times New Roman" w:eastAsia="Times New Roman"/>
          <w:spacing w:val="9"/>
          <w:sz w:val="18"/>
        </w:rPr>
        <w:t xml:space="preserve"> </w:t>
      </w:r>
      <w:r>
        <w:rPr>
          <w:rFonts w:hint="eastAsia" w:ascii="宋体" w:eastAsia="宋体"/>
          <w:sz w:val="18"/>
        </w:rPr>
        <w:t xml:space="preserve">的大小应为 </w:t>
      </w:r>
      <w:r>
        <w:rPr>
          <w:rFonts w:ascii="Times New Roman" w:eastAsia="Times New Roman"/>
          <w:sz w:val="18"/>
        </w:rPr>
        <w:t>(4+1+1+1)+1=8</w:t>
      </w:r>
      <w:r>
        <w:rPr>
          <w:rFonts w:hint="eastAsia" w:ascii="宋体" w:eastAsia="宋体"/>
          <w:spacing w:val="1"/>
          <w:sz w:val="18"/>
        </w:rPr>
        <w:t xml:space="preserve">。最后 </w:t>
      </w:r>
      <w:r>
        <w:rPr>
          <w:rFonts w:ascii="Times New Roman" w:eastAsia="Times New Roman"/>
          <w:sz w:val="18"/>
        </w:rPr>
        <w:t>1</w:t>
      </w:r>
      <w:r>
        <w:rPr>
          <w:rFonts w:ascii="Times New Roman" w:eastAsia="Times New Roman"/>
          <w:spacing w:val="5"/>
          <w:sz w:val="18"/>
        </w:rPr>
        <w:t xml:space="preserve"> </w:t>
      </w:r>
      <w:r>
        <w:rPr>
          <w:rFonts w:ascii="Times New Roman" w:eastAsia="Times New Roman"/>
          <w:sz w:val="18"/>
        </w:rPr>
        <w:t>bytes</w:t>
      </w:r>
      <w:r>
        <w:rPr>
          <w:rFonts w:ascii="Times New Roman" w:eastAsia="Times New Roman"/>
          <w:spacing w:val="52"/>
          <w:sz w:val="18"/>
        </w:rPr>
        <w:t xml:space="preserve"> </w:t>
      </w:r>
      <w:r>
        <w:rPr>
          <w:rFonts w:hint="eastAsia" w:ascii="宋体" w:eastAsia="宋体"/>
          <w:spacing w:val="3"/>
          <w:sz w:val="18"/>
        </w:rPr>
        <w:t xml:space="preserve">为 </w:t>
      </w:r>
      <w:r>
        <w:rPr>
          <w:rFonts w:ascii="Times New Roman" w:eastAsia="Times New Roman"/>
          <w:sz w:val="18"/>
        </w:rPr>
        <w:t>alignment</w:t>
      </w:r>
      <w:r>
        <w:rPr>
          <w:rFonts w:ascii="Times New Roman" w:eastAsia="Times New Roman"/>
          <w:spacing w:val="54"/>
          <w:sz w:val="18"/>
        </w:rPr>
        <w:t xml:space="preserve"> </w:t>
      </w:r>
      <w:r>
        <w:rPr>
          <w:rFonts w:hint="eastAsia" w:ascii="宋体" w:eastAsia="宋体"/>
          <w:sz w:val="18"/>
        </w:rPr>
        <w:t>的结果。</w:t>
      </w:r>
    </w:p>
    <w:p>
      <w:pPr>
        <w:pStyle w:val="11"/>
        <w:spacing w:before="11"/>
        <w:rPr>
          <w:rFonts w:ascii="宋体"/>
          <w:sz w:val="28"/>
        </w:rPr>
      </w:pPr>
    </w:p>
    <w:p>
      <w:pPr>
        <w:spacing w:before="0"/>
        <w:ind w:left="553" w:right="0" w:firstLine="0"/>
        <w:jc w:val="left"/>
        <w:rPr>
          <w:rFonts w:hint="eastAsia" w:ascii="宋体" w:eastAsia="宋体"/>
          <w:sz w:val="18"/>
        </w:rPr>
      </w:pPr>
      <w:r>
        <w:rPr>
          <w:rFonts w:hint="eastAsia" w:ascii="宋体" w:eastAsia="宋体"/>
          <w:spacing w:val="1"/>
          <w:sz w:val="18"/>
        </w:rPr>
        <w:t xml:space="preserve">如果我们以这样的继承体系来表示上述的 </w:t>
      </w:r>
      <w:r>
        <w:rPr>
          <w:rFonts w:ascii="Times New Roman" w:eastAsia="Times New Roman"/>
          <w:sz w:val="18"/>
        </w:rPr>
        <w:t>class</w:t>
      </w:r>
      <w:r>
        <w:rPr>
          <w:rFonts w:ascii="Times New Roman" w:eastAsia="Times New Roman"/>
          <w:spacing w:val="20"/>
          <w:sz w:val="18"/>
        </w:rPr>
        <w:t xml:space="preserve"> </w:t>
      </w:r>
      <w:r>
        <w:rPr>
          <w:rFonts w:ascii="Times New Roman" w:eastAsia="Times New Roman"/>
          <w:i/>
          <w:sz w:val="18"/>
        </w:rPr>
        <w:t>A</w:t>
      </w:r>
      <w:r>
        <w:rPr>
          <w:rFonts w:hint="eastAsia" w:ascii="宋体" w:eastAsia="宋体"/>
          <w:sz w:val="18"/>
        </w:rPr>
        <w:t>：</w:t>
      </w:r>
    </w:p>
    <w:p>
      <w:pPr>
        <w:pStyle w:val="11"/>
        <w:spacing w:before="8"/>
        <w:rPr>
          <w:rFonts w:ascii="宋体"/>
          <w:sz w:val="21"/>
        </w:rPr>
      </w:pPr>
    </w:p>
    <w:p>
      <w:pPr>
        <w:pStyle w:val="11"/>
        <w:spacing w:line="292" w:lineRule="auto"/>
        <w:ind w:left="1081" w:right="6257" w:hanging="246"/>
      </w:pPr>
      <w:r>
        <w:t>class A {</w:t>
      </w:r>
      <w:r>
        <w:rPr>
          <w:spacing w:val="1"/>
        </w:rPr>
        <w:t xml:space="preserve"> </w:t>
      </w:r>
      <w:r>
        <w:t>int val;</w:t>
      </w:r>
      <w:r>
        <w:rPr>
          <w:spacing w:val="-94"/>
        </w:rPr>
        <w:t xml:space="preserve"> </w:t>
      </w:r>
      <w:r>
        <w:t>char</w:t>
      </w:r>
      <w:r>
        <w:rPr>
          <w:spacing w:val="-15"/>
        </w:rPr>
        <w:t xml:space="preserve"> </w:t>
      </w:r>
      <w:r>
        <w:t>c1;</w:t>
      </w:r>
    </w:p>
    <w:p>
      <w:pPr>
        <w:spacing w:after="0" w:line="292" w:lineRule="auto"/>
        <w:sectPr>
          <w:type w:val="continuous"/>
          <w:pgSz w:w="10320" w:h="13220"/>
          <w:pgMar w:top="580" w:right="80" w:bottom="280" w:left="40" w:header="720" w:footer="720" w:gutter="0"/>
          <w:cols w:equalWidth="0" w:num="2">
            <w:col w:w="1970" w:space="103"/>
            <w:col w:w="8127"/>
          </w:cols>
        </w:sectPr>
      </w:pPr>
    </w:p>
    <w:p>
      <w:pPr>
        <w:pStyle w:val="11"/>
        <w:spacing w:line="180" w:lineRule="exact"/>
        <w:ind w:left="2910"/>
      </w:pPr>
      <w:r>
        <w:t>};</w:t>
      </w:r>
    </w:p>
    <w:p>
      <w:pPr>
        <w:pStyle w:val="11"/>
        <w:spacing w:before="11"/>
        <w:rPr>
          <w:sz w:val="22"/>
        </w:rPr>
      </w:pPr>
    </w:p>
    <w:p>
      <w:pPr>
        <w:pStyle w:val="11"/>
        <w:spacing w:line="292" w:lineRule="auto"/>
        <w:ind w:left="3155" w:right="5350" w:hanging="246"/>
      </w:pPr>
      <w:r>
        <w:t>class B : public A {</w:t>
      </w:r>
      <w:r>
        <w:rPr>
          <w:spacing w:val="-94"/>
        </w:rPr>
        <w:t xml:space="preserve"> </w:t>
      </w:r>
      <w:r>
        <w:t>char</w:t>
      </w:r>
      <w:r>
        <w:rPr>
          <w:spacing w:val="-1"/>
        </w:rPr>
        <w:t xml:space="preserve"> </w:t>
      </w:r>
      <w:r>
        <w:t>c2;</w:t>
      </w:r>
    </w:p>
    <w:p>
      <w:pPr>
        <w:pStyle w:val="11"/>
        <w:spacing w:line="181" w:lineRule="exact"/>
        <w:ind w:left="2910"/>
      </w:pPr>
      <w:r>
        <w:t>};</w:t>
      </w:r>
    </w:p>
    <w:p>
      <w:pPr>
        <w:pStyle w:val="11"/>
        <w:spacing w:before="11"/>
        <w:rPr>
          <w:sz w:val="22"/>
        </w:rPr>
      </w:pPr>
    </w:p>
    <w:p>
      <w:pPr>
        <w:pStyle w:val="11"/>
        <w:spacing w:line="292" w:lineRule="auto"/>
        <w:ind w:left="3155" w:right="5350" w:hanging="246"/>
      </w:pPr>
      <w:r>
        <w:t>class C : public B {</w:t>
      </w:r>
      <w:r>
        <w:rPr>
          <w:spacing w:val="-94"/>
        </w:rPr>
        <w:t xml:space="preserve"> </w:t>
      </w:r>
      <w:r>
        <w:t>char</w:t>
      </w:r>
      <w:r>
        <w:rPr>
          <w:spacing w:val="-1"/>
        </w:rPr>
        <w:t xml:space="preserve"> </w:t>
      </w:r>
      <w:r>
        <w:t>c3;</w:t>
      </w:r>
    </w:p>
    <w:p>
      <w:pPr>
        <w:pStyle w:val="11"/>
        <w:spacing w:line="181" w:lineRule="exact"/>
        <w:ind w:left="2910"/>
      </w:pPr>
      <w:r>
        <w:t>};</w:t>
      </w:r>
    </w:p>
    <w:p>
      <w:pPr>
        <w:pStyle w:val="11"/>
        <w:rPr>
          <w:sz w:val="20"/>
        </w:rPr>
      </w:pPr>
    </w:p>
    <w:p>
      <w:pPr>
        <w:pStyle w:val="11"/>
        <w:spacing w:before="5"/>
      </w:pPr>
    </w:p>
    <w:p>
      <w:pPr>
        <w:pStyle w:val="5"/>
      </w:pPr>
      <w:r>
        <w:t>140</w:t>
      </w:r>
    </w:p>
    <w:p>
      <w:pPr>
        <w:spacing w:after="0"/>
        <w:sectPr>
          <w:type w:val="continuous"/>
          <w:pgSz w:w="10320" w:h="13220"/>
          <w:pgMar w:top="580" w:right="80" w:bottom="280" w:left="40" w:header="720" w:footer="720" w:gutter="0"/>
          <w:cols w:space="720" w:num="1"/>
        </w:sectPr>
      </w:pPr>
    </w:p>
    <w:p>
      <w:pPr>
        <w:pStyle w:val="11"/>
        <w:spacing w:before="64"/>
        <w:ind w:left="5905"/>
        <w:rPr>
          <w:rFonts w:hint="eastAsia" w:ascii="宋体" w:eastAsia="宋体"/>
        </w:rPr>
      </w:pPr>
      <w:r>
        <w:pict>
          <v:rect id="_x0000_s2551" o:spid="_x0000_s2551" o:spt="1" style="position:absolute;left:0pt;margin-left:131.9pt;margin-top:18.85pt;height:0.7pt;width:323pt;mso-position-horizontal-relative:page;mso-wrap-distance-bottom:0pt;mso-wrap-distance-top:0pt;z-index:-251260928;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2"/>
        </w:rPr>
        <w:t xml:space="preserve">第２章 </w:t>
      </w:r>
      <w:r>
        <w:rPr>
          <w:rFonts w:ascii="Times New Roman" w:eastAsia="Times New Roman"/>
        </w:rPr>
        <w:t>C</w:t>
      </w:r>
      <w:r>
        <w:rPr>
          <w:rFonts w:ascii="Times New Roman" w:eastAsia="Times New Roman"/>
          <w:spacing w:val="8"/>
        </w:rPr>
        <w:t xml:space="preserve">++ </w:t>
      </w:r>
      <w:r>
        <w:rPr>
          <w:rFonts w:hint="eastAsia" w:ascii="宋体" w:eastAsia="宋体"/>
        </w:rPr>
        <w:t>物件模型（</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9"/>
        </w:rPr>
        <w:t xml:space="preserve"> </w:t>
      </w:r>
      <w:r>
        <w:rPr>
          <w:rFonts w:ascii="Times New Roman" w:eastAsia="Times New Roman"/>
        </w:rPr>
        <w:t>Model</w:t>
      </w:r>
      <w:r>
        <w:rPr>
          <w:rFonts w:hint="eastAsia" w:ascii="宋体" w:eastAsia="宋体"/>
        </w:rPr>
        <w:t>）</w:t>
      </w:r>
    </w:p>
    <w:p>
      <w:pPr>
        <w:pStyle w:val="11"/>
        <w:rPr>
          <w:rFonts w:ascii="宋体"/>
          <w:sz w:val="20"/>
        </w:rPr>
      </w:pPr>
    </w:p>
    <w:p>
      <w:pPr>
        <w:pStyle w:val="11"/>
        <w:spacing w:before="7"/>
        <w:rPr>
          <w:rFonts w:ascii="宋体"/>
          <w:sz w:val="26"/>
        </w:rPr>
      </w:pPr>
    </w:p>
    <w:p>
      <w:pPr>
        <w:spacing w:before="82" w:line="374" w:lineRule="auto"/>
        <w:ind w:left="2627" w:right="1107" w:firstLine="0"/>
        <w:jc w:val="both"/>
        <w:rPr>
          <w:rFonts w:hint="eastAsia" w:ascii="宋体" w:eastAsia="宋体"/>
          <w:sz w:val="18"/>
        </w:rPr>
      </w:pPr>
      <w:r>
        <w:rPr>
          <w:rFonts w:hint="eastAsia" w:ascii="宋体" w:eastAsia="宋体"/>
          <w:spacing w:val="-1"/>
          <w:sz w:val="18"/>
        </w:rPr>
        <w:t xml:space="preserve">逻辑上，它们与先前单一 </w:t>
      </w:r>
      <w:r>
        <w:rPr>
          <w:rFonts w:ascii="Times New Roman" w:eastAsia="Times New Roman"/>
          <w:sz w:val="18"/>
        </w:rPr>
        <w:t>class</w:t>
      </w:r>
      <w:r>
        <w:rPr>
          <w:rFonts w:ascii="Times New Roman" w:eastAsia="Times New Roman"/>
          <w:spacing w:val="29"/>
          <w:sz w:val="18"/>
        </w:rPr>
        <w:t xml:space="preserve"> </w:t>
      </w:r>
      <w:r>
        <w:rPr>
          <w:rFonts w:hint="eastAsia" w:ascii="宋体" w:eastAsia="宋体"/>
          <w:sz w:val="18"/>
        </w:rPr>
        <w:t>没有什么差别，甚至可能因为抽象分割而更理想。</w:t>
      </w:r>
      <w:r>
        <w:rPr>
          <w:rFonts w:hint="eastAsia" w:ascii="宋体" w:eastAsia="宋体"/>
          <w:spacing w:val="1"/>
          <w:sz w:val="18"/>
        </w:rPr>
        <w:t xml:space="preserve">它们的 </w:t>
      </w:r>
      <w:r>
        <w:rPr>
          <w:rFonts w:ascii="Times New Roman" w:eastAsia="Times New Roman"/>
          <w:sz w:val="18"/>
        </w:rPr>
        <w:t>object</w:t>
      </w:r>
      <w:r>
        <w:rPr>
          <w:rFonts w:ascii="Times New Roman" w:eastAsia="Times New Roman"/>
          <w:spacing w:val="5"/>
          <w:sz w:val="18"/>
        </w:rPr>
        <w:t xml:space="preserve"> </w:t>
      </w:r>
      <w:r>
        <w:rPr>
          <w:rFonts w:hint="eastAsia" w:ascii="宋体" w:eastAsia="宋体"/>
          <w:sz w:val="18"/>
        </w:rPr>
        <w:t xml:space="preserve">大小是多少？如果未经深思熟虑，可能你会回答都是 </w:t>
      </w:r>
      <w:r>
        <w:rPr>
          <w:rFonts w:ascii="Times New Roman" w:eastAsia="Times New Roman"/>
          <w:sz w:val="18"/>
        </w:rPr>
        <w:t>8</w:t>
      </w:r>
      <w:r>
        <w:rPr>
          <w:rFonts w:hint="eastAsia" w:ascii="宋体" w:eastAsia="宋体"/>
          <w:sz w:val="18"/>
        </w:rPr>
        <w:t>，也就是让</w:t>
      </w:r>
      <w:r>
        <w:rPr>
          <w:rFonts w:ascii="Times New Roman" w:eastAsia="Times New Roman"/>
          <w:sz w:val="18"/>
        </w:rPr>
        <w:t>derived</w:t>
      </w:r>
      <w:r>
        <w:rPr>
          <w:rFonts w:ascii="Times New Roman" w:eastAsia="Times New Roman"/>
          <w:spacing w:val="30"/>
          <w:sz w:val="18"/>
        </w:rPr>
        <w:t xml:space="preserve"> </w:t>
      </w:r>
      <w:r>
        <w:rPr>
          <w:rFonts w:ascii="Times New Roman" w:eastAsia="Times New Roman"/>
          <w:sz w:val="18"/>
        </w:rPr>
        <w:t>class</w:t>
      </w:r>
      <w:r>
        <w:rPr>
          <w:rFonts w:ascii="Times New Roman" w:eastAsia="Times New Roman"/>
          <w:spacing w:val="37"/>
          <w:sz w:val="18"/>
        </w:rPr>
        <w:t xml:space="preserve"> </w:t>
      </w:r>
      <w:r>
        <w:rPr>
          <w:rFonts w:ascii="Times New Roman" w:eastAsia="Times New Roman"/>
          <w:i/>
          <w:sz w:val="18"/>
        </w:rPr>
        <w:t>B</w:t>
      </w:r>
      <w:r>
        <w:rPr>
          <w:rFonts w:ascii="Times New Roman" w:eastAsia="Times New Roman"/>
          <w:i/>
          <w:spacing w:val="7"/>
          <w:sz w:val="18"/>
        </w:rPr>
        <w:t xml:space="preserve"> </w:t>
      </w:r>
      <w:r>
        <w:rPr>
          <w:rFonts w:hint="eastAsia" w:ascii="宋体" w:eastAsia="宋体"/>
          <w:spacing w:val="3"/>
          <w:sz w:val="18"/>
        </w:rPr>
        <w:t xml:space="preserve">和 </w:t>
      </w:r>
      <w:r>
        <w:rPr>
          <w:rFonts w:ascii="Times New Roman" w:eastAsia="Times New Roman"/>
          <w:i/>
          <w:sz w:val="18"/>
        </w:rPr>
        <w:t>C</w:t>
      </w:r>
      <w:r>
        <w:rPr>
          <w:rFonts w:ascii="Times New Roman" w:eastAsia="Times New Roman"/>
          <w:i/>
          <w:spacing w:val="5"/>
          <w:sz w:val="18"/>
        </w:rPr>
        <w:t xml:space="preserve"> </w:t>
      </w:r>
      <w:r>
        <w:rPr>
          <w:rFonts w:hint="eastAsia" w:ascii="宋体" w:eastAsia="宋体"/>
          <w:spacing w:val="1"/>
          <w:sz w:val="18"/>
        </w:rPr>
        <w:t xml:space="preserve">新增的 </w:t>
      </w:r>
      <w:r>
        <w:rPr>
          <w:rFonts w:ascii="Times New Roman" w:eastAsia="Times New Roman"/>
          <w:sz w:val="18"/>
        </w:rPr>
        <w:t>1</w:t>
      </w:r>
      <w:r>
        <w:rPr>
          <w:rFonts w:ascii="Times New Roman" w:eastAsia="Times New Roman"/>
          <w:spacing w:val="36"/>
          <w:sz w:val="18"/>
        </w:rPr>
        <w:t xml:space="preserve"> </w:t>
      </w:r>
      <w:r>
        <w:rPr>
          <w:rFonts w:ascii="Times New Roman" w:eastAsia="Times New Roman"/>
          <w:sz w:val="18"/>
        </w:rPr>
        <w:t>byte</w:t>
      </w:r>
      <w:r>
        <w:rPr>
          <w:rFonts w:ascii="Times New Roman" w:eastAsia="Times New Roman"/>
          <w:spacing w:val="51"/>
          <w:sz w:val="18"/>
        </w:rPr>
        <w:t xml:space="preserve"> </w:t>
      </w:r>
      <w:r>
        <w:rPr>
          <w:rFonts w:hint="eastAsia" w:ascii="宋体" w:eastAsia="宋体"/>
          <w:spacing w:val="1"/>
          <w:sz w:val="18"/>
        </w:rPr>
        <w:t xml:space="preserve">占用原先因为 </w:t>
      </w:r>
      <w:r>
        <w:rPr>
          <w:rFonts w:ascii="Times New Roman" w:eastAsia="Times New Roman"/>
          <w:sz w:val="18"/>
        </w:rPr>
        <w:t>alignment</w:t>
      </w:r>
      <w:r>
        <w:rPr>
          <w:rFonts w:ascii="Times New Roman" w:eastAsia="Times New Roman"/>
          <w:spacing w:val="53"/>
          <w:sz w:val="18"/>
        </w:rPr>
        <w:t xml:space="preserve"> </w:t>
      </w:r>
      <w:r>
        <w:rPr>
          <w:rFonts w:hint="eastAsia" w:ascii="宋体" w:eastAsia="宋体"/>
          <w:sz w:val="18"/>
        </w:rPr>
        <w:t>而附加的空间。但事实上是：</w:t>
      </w:r>
    </w:p>
    <w:p>
      <w:pPr>
        <w:pStyle w:val="11"/>
        <w:tabs>
          <w:tab w:val="left" w:pos="5650"/>
        </w:tabs>
        <w:spacing w:before="149" w:line="292" w:lineRule="auto"/>
        <w:ind w:left="2910" w:right="3197"/>
      </w:pPr>
      <w:r>
        <w:t>cout</w:t>
      </w:r>
      <w:r>
        <w:rPr>
          <w:spacing w:val="-5"/>
        </w:rPr>
        <w:t xml:space="preserve"> </w:t>
      </w:r>
      <w:r>
        <w:t>&lt;&lt;</w:t>
      </w:r>
      <w:r>
        <w:rPr>
          <w:spacing w:val="-4"/>
        </w:rPr>
        <w:t xml:space="preserve"> </w:t>
      </w:r>
      <w:r>
        <w:t>sizeof(A)</w:t>
      </w:r>
      <w:r>
        <w:rPr>
          <w:spacing w:val="-5"/>
        </w:rPr>
        <w:t xml:space="preserve"> </w:t>
      </w:r>
      <w:r>
        <w:t>&lt;&lt;</w:t>
      </w:r>
      <w:r>
        <w:rPr>
          <w:spacing w:val="-4"/>
        </w:rPr>
        <w:t xml:space="preserve"> </w:t>
      </w:r>
      <w:r>
        <w:t>endl;</w:t>
      </w:r>
      <w:r>
        <w:tab/>
      </w:r>
      <w:r>
        <w:t>// (4+1)+3=8</w:t>
      </w:r>
      <w:r>
        <w:rPr>
          <w:spacing w:val="1"/>
        </w:rPr>
        <w:t xml:space="preserve"> </w:t>
      </w:r>
      <w:r>
        <w:t>cout</w:t>
      </w:r>
      <w:r>
        <w:rPr>
          <w:spacing w:val="-5"/>
        </w:rPr>
        <w:t xml:space="preserve"> </w:t>
      </w:r>
      <w:r>
        <w:t>&lt;&lt;</w:t>
      </w:r>
      <w:r>
        <w:rPr>
          <w:spacing w:val="-4"/>
        </w:rPr>
        <w:t xml:space="preserve"> </w:t>
      </w:r>
      <w:r>
        <w:t>sizeof(B)</w:t>
      </w:r>
      <w:r>
        <w:rPr>
          <w:spacing w:val="-5"/>
        </w:rPr>
        <w:t xml:space="preserve"> </w:t>
      </w:r>
      <w:r>
        <w:t>&lt;&lt;</w:t>
      </w:r>
      <w:r>
        <w:rPr>
          <w:spacing w:val="-4"/>
        </w:rPr>
        <w:t xml:space="preserve"> </w:t>
      </w:r>
      <w:r>
        <w:t>endl;</w:t>
      </w:r>
      <w:r>
        <w:tab/>
      </w:r>
      <w:r>
        <w:t>// (8+1)+3=12</w:t>
      </w:r>
      <w:r>
        <w:rPr>
          <w:spacing w:val="1"/>
        </w:rPr>
        <w:t xml:space="preserve"> </w:t>
      </w:r>
      <w:r>
        <w:t>cout</w:t>
      </w:r>
      <w:r>
        <w:rPr>
          <w:spacing w:val="-5"/>
        </w:rPr>
        <w:t xml:space="preserve"> </w:t>
      </w:r>
      <w:r>
        <w:t>&lt;&lt;</w:t>
      </w:r>
      <w:r>
        <w:rPr>
          <w:spacing w:val="-4"/>
        </w:rPr>
        <w:t xml:space="preserve"> </w:t>
      </w:r>
      <w:r>
        <w:t>sizeof(C)</w:t>
      </w:r>
      <w:r>
        <w:rPr>
          <w:spacing w:val="-5"/>
        </w:rPr>
        <w:t xml:space="preserve"> </w:t>
      </w:r>
      <w:r>
        <w:t>&lt;&lt;</w:t>
      </w:r>
      <w:r>
        <w:rPr>
          <w:spacing w:val="-4"/>
        </w:rPr>
        <w:t xml:space="preserve"> </w:t>
      </w:r>
      <w:r>
        <w:t>endl;</w:t>
      </w:r>
      <w:r>
        <w:tab/>
      </w:r>
      <w:r>
        <w:t>//</w:t>
      </w:r>
      <w:r>
        <w:rPr>
          <w:spacing w:val="-10"/>
        </w:rPr>
        <w:t xml:space="preserve"> </w:t>
      </w:r>
      <w:r>
        <w:t>(12+1)+3=16</w:t>
      </w:r>
    </w:p>
    <w:p>
      <w:pPr>
        <w:pStyle w:val="11"/>
        <w:rPr>
          <w:sz w:val="18"/>
        </w:rPr>
      </w:pPr>
    </w:p>
    <w:p>
      <w:pPr>
        <w:pStyle w:val="11"/>
        <w:rPr>
          <w:sz w:val="18"/>
        </w:rPr>
      </w:pPr>
    </w:p>
    <w:p>
      <w:pPr>
        <w:spacing w:before="0"/>
        <w:ind w:left="2627" w:right="0" w:firstLine="0"/>
        <w:jc w:val="both"/>
        <w:rPr>
          <w:rFonts w:ascii="Times New Roman" w:eastAsia="Times New Roman"/>
          <w:sz w:val="18"/>
        </w:rPr>
      </w:pPr>
      <w:r>
        <w:rPr>
          <w:rFonts w:hint="eastAsia" w:ascii="宋体" w:eastAsia="宋体"/>
          <w:spacing w:val="-4"/>
          <w:sz w:val="18"/>
        </w:rPr>
        <w:t>下图可以表现其布局方式。这样的布局安排，为的就是要保持「</w:t>
      </w:r>
      <w:r>
        <w:rPr>
          <w:rFonts w:ascii="Times New Roman" w:eastAsia="Times New Roman"/>
          <w:sz w:val="18"/>
        </w:rPr>
        <w:t>base</w:t>
      </w:r>
      <w:r>
        <w:rPr>
          <w:rFonts w:ascii="Times New Roman" w:eastAsia="Times New Roman"/>
          <w:spacing w:val="-11"/>
          <w:sz w:val="18"/>
        </w:rPr>
        <w:t xml:space="preserve"> </w:t>
      </w:r>
      <w:r>
        <w:rPr>
          <w:rFonts w:ascii="Times New Roman" w:eastAsia="Times New Roman"/>
          <w:sz w:val="18"/>
        </w:rPr>
        <w:t>class</w:t>
      </w:r>
      <w:r>
        <w:rPr>
          <w:rFonts w:ascii="Times New Roman" w:eastAsia="Times New Roman"/>
          <w:spacing w:val="-11"/>
          <w:sz w:val="18"/>
        </w:rPr>
        <w:t xml:space="preserve"> </w:t>
      </w:r>
      <w:r>
        <w:rPr>
          <w:rFonts w:ascii="Times New Roman" w:eastAsia="Times New Roman"/>
          <w:sz w:val="18"/>
        </w:rPr>
        <w:t>subobject</w:t>
      </w:r>
    </w:p>
    <w:p>
      <w:pPr>
        <w:spacing w:before="130"/>
        <w:ind w:left="2627" w:right="0" w:firstLine="0"/>
        <w:jc w:val="both"/>
        <w:rPr>
          <w:rFonts w:hint="eastAsia" w:ascii="宋体" w:eastAsia="宋体"/>
          <w:sz w:val="18"/>
        </w:rPr>
      </w:pPr>
      <w:r>
        <w:rPr>
          <w:rFonts w:hint="eastAsia" w:ascii="宋体" w:eastAsia="宋体"/>
          <w:spacing w:val="3"/>
          <w:sz w:val="18"/>
        </w:rPr>
        <w:t xml:space="preserve">在 </w:t>
      </w:r>
      <w:r>
        <w:rPr>
          <w:rFonts w:ascii="Times New Roman" w:eastAsia="Times New Roman"/>
          <w:sz w:val="18"/>
        </w:rPr>
        <w:t>derived</w:t>
      </w:r>
      <w:r>
        <w:rPr>
          <w:rFonts w:ascii="Times New Roman" w:eastAsia="Times New Roman"/>
          <w:spacing w:val="6"/>
          <w:sz w:val="18"/>
        </w:rPr>
        <w:t xml:space="preserve"> </w:t>
      </w:r>
      <w:r>
        <w:rPr>
          <w:rFonts w:ascii="Times New Roman" w:eastAsia="Times New Roman"/>
          <w:sz w:val="18"/>
        </w:rPr>
        <w:t>class</w:t>
      </w:r>
      <w:r>
        <w:rPr>
          <w:rFonts w:ascii="Times New Roman" w:eastAsia="Times New Roman"/>
          <w:spacing w:val="6"/>
          <w:sz w:val="18"/>
        </w:rPr>
        <w:t xml:space="preserve"> </w:t>
      </w:r>
      <w:r>
        <w:rPr>
          <w:rFonts w:ascii="Times New Roman" w:eastAsia="Times New Roman"/>
          <w:sz w:val="18"/>
        </w:rPr>
        <w:t>object</w:t>
      </w:r>
      <w:r>
        <w:rPr>
          <w:rFonts w:ascii="Times New Roman" w:eastAsia="Times New Roman"/>
          <w:spacing w:val="12"/>
          <w:sz w:val="18"/>
        </w:rPr>
        <w:t xml:space="preserve"> </w:t>
      </w:r>
      <w:r>
        <w:rPr>
          <w:rFonts w:hint="eastAsia" w:ascii="宋体" w:eastAsia="宋体"/>
          <w:sz w:val="18"/>
        </w:rPr>
        <w:t>中的原样性」。</w:t>
      </w:r>
    </w:p>
    <w:p>
      <w:pPr>
        <w:pStyle w:val="11"/>
        <w:rPr>
          <w:rFonts w:ascii="宋体"/>
          <w:sz w:val="20"/>
        </w:rPr>
      </w:pPr>
    </w:p>
    <w:p>
      <w:pPr>
        <w:pStyle w:val="11"/>
        <w:spacing w:before="10"/>
        <w:rPr>
          <w:rFonts w:ascii="宋体"/>
          <w:sz w:val="13"/>
        </w:rPr>
      </w:pPr>
      <w:r>
        <w:pict>
          <v:shape id="_x0000_s2552" o:spid="_x0000_s2552" style="position:absolute;left:0pt;margin-left:229.8pt;margin-top:10.8pt;height:0.35pt;width:24.2pt;mso-position-horizontal-relative:page;mso-wrap-distance-bottom:0pt;mso-wrap-distance-top:0pt;z-index:-251260928;mso-width-relative:page;mso-height-relative:page;" fillcolor="#000000" filled="t" stroked="f" coordorigin="4597,216" coordsize="484,7" path="m4606,216l4597,216,4597,222,4606,222,4606,216xm4653,216l4641,216,4641,222,4653,222,4653,216xm4700,216l4689,216,4689,222,4700,222,4700,216xm4748,216l4736,216,4736,222,4748,222,4748,216xm4795,216l4784,216,4784,222,4795,222,4795,216xm4843,216l4831,216,4831,222,4843,222,4843,216xm4890,216l4878,216,4878,222,4890,222,4890,216xm4938,216l4926,216,4926,222,4938,222,4938,216xm4985,216l4974,216,4974,222,4985,222,4985,216xm5033,216l5021,216,5021,222,5033,222,5033,216xm5080,216l5068,216,5068,222,5080,222,5080,216xe">
            <v:path arrowok="t"/>
            <v:fill on="t" focussize="0,0"/>
            <v:stroke on="f"/>
            <v:imagedata o:title=""/>
            <o:lock v:ext="edit"/>
            <w10:wrap type="topAndBottom"/>
          </v:shape>
        </w:pict>
      </w:r>
      <w:r>
        <w:pict>
          <v:shape id="_x0000_s2553" o:spid="_x0000_s2553" style="position:absolute;left:0pt;margin-left:336.6pt;margin-top:10.8pt;height:0.35pt;width:28.6pt;mso-position-horizontal-relative:page;mso-wrap-distance-bottom:0pt;mso-wrap-distance-top:0pt;z-index:-251259904;mso-width-relative:page;mso-height-relative:page;" fillcolor="#000000" filled="t" stroked="f" coordorigin="6733,216" coordsize="572,7" path="m6741,216l6733,216,6733,222,6741,222,6741,216xm6788,216l6777,216,6777,222,6788,222,6788,216xm6836,216l6824,216,6824,222,6836,222,6836,216xm6883,216l6871,216,6871,222,6883,222,6883,216xm6931,216l6919,216,6919,222,6931,222,6931,216xm6978,216l6966,216,6966,222,6978,222,6978,216xm7025,216l7014,216,7014,222,7025,222,7025,216xm7073,216l7061,216,7061,222,7073,222,7073,216xm7121,216l7109,216,7109,222,7121,222,7121,216xm7168,216l7156,216,7156,222,7168,222,7168,216xm7215,216l7204,216,7204,222,7215,222,7215,216xm7263,216l7251,216,7251,222,7263,222,7263,216xm7305,216l7299,216,7299,222,7305,222,7305,216xe">
            <v:path arrowok="t"/>
            <v:fill on="t" focussize="0,0"/>
            <v:stroke on="f"/>
            <v:imagedata o:title=""/>
            <o:lock v:ext="edit"/>
            <w10:wrap type="topAndBottom"/>
          </v:shape>
        </w:pict>
      </w:r>
    </w:p>
    <w:p>
      <w:pPr>
        <w:pStyle w:val="11"/>
        <w:rPr>
          <w:rFonts w:ascii="宋体"/>
          <w:sz w:val="15"/>
        </w:rPr>
      </w:pPr>
    </w:p>
    <w:p>
      <w:pPr>
        <w:spacing w:after="0"/>
        <w:rPr>
          <w:rFonts w:ascii="宋体"/>
          <w:sz w:val="15"/>
        </w:rPr>
        <w:sectPr>
          <w:pgSz w:w="10320" w:h="13220"/>
          <w:pgMar w:top="580" w:right="80" w:bottom="280" w:left="40" w:header="720" w:footer="720" w:gutter="0"/>
          <w:cols w:space="720" w:num="1"/>
        </w:sectPr>
      </w:pPr>
    </w:p>
    <w:p>
      <w:pPr>
        <w:spacing w:before="93"/>
        <w:ind w:left="0" w:right="1345" w:firstLine="0"/>
        <w:jc w:val="right"/>
        <w:rPr>
          <w:rFonts w:ascii="Arial MT"/>
          <w:sz w:val="19"/>
        </w:rPr>
      </w:pPr>
      <w:r>
        <w:pict>
          <v:shape id="_x0000_s2554" o:spid="_x0000_s2554" o:spt="202" type="#_x0000_t202" style="position:absolute;left:0pt;margin-left:158.65pt;margin-top:-11.35pt;height:85.3pt;width:67.8pt;mso-position-horizontal-relative:page;z-index:251739136;mso-width-relative:page;mso-height-relative:page;" filled="f" stroked="f" coordsize="21600,21600">
            <v:path/>
            <v:fill on="f" focussize="0,0"/>
            <v:stroke on="f" joinstyle="miter"/>
            <v:imagedata o:title=""/>
            <o:lock v:ext="edit"/>
            <v:textbox inset="0mm,0mm,0mm,0mm">
              <w:txbxContent>
                <w:tbl>
                  <w:tblPr>
                    <w:tblStyle w:val="12"/>
                    <w:tblW w:w="0" w:type="auto"/>
                    <w:tblInd w:w="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337"/>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816" w:hRule="atLeast"/>
                    </w:trPr>
                    <w:tc>
                      <w:tcPr>
                        <w:tcW w:w="1337" w:type="dxa"/>
                        <w:tcBorders>
                          <w:bottom w:val="double" w:color="000000" w:sz="2" w:space="0"/>
                        </w:tcBorders>
                      </w:tcPr>
                      <w:p>
                        <w:pPr>
                          <w:pStyle w:val="16"/>
                          <w:spacing w:before="7"/>
                          <w:rPr>
                            <w:rFonts w:ascii="Arial"/>
                            <w:b/>
                            <w:sz w:val="24"/>
                          </w:rPr>
                        </w:pPr>
                      </w:p>
                      <w:p>
                        <w:pPr>
                          <w:pStyle w:val="16"/>
                          <w:spacing w:before="0"/>
                          <w:ind w:left="311" w:right="296"/>
                          <w:jc w:val="center"/>
                          <w:rPr>
                            <w:rFonts w:ascii="Arial MT"/>
                            <w:sz w:val="19"/>
                          </w:rPr>
                        </w:pPr>
                        <w:r>
                          <w:rPr>
                            <w:rFonts w:ascii="Arial MT"/>
                            <w:sz w:val="19"/>
                          </w:rPr>
                          <w:t>int</w:t>
                        </w:r>
                        <w:r>
                          <w:rPr>
                            <w:rFonts w:ascii="Arial MT"/>
                            <w:spacing w:val="49"/>
                            <w:sz w:val="19"/>
                          </w:rPr>
                          <w:t xml:space="preserve"> </w:t>
                        </w:r>
                        <w:r>
                          <w:rPr>
                            <w:rFonts w:ascii="Arial MT"/>
                            <w:sz w:val="19"/>
                          </w:rPr>
                          <w:t>val</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68" w:hRule="atLeast"/>
                    </w:trPr>
                    <w:tc>
                      <w:tcPr>
                        <w:tcW w:w="1337" w:type="dxa"/>
                        <w:tcBorders>
                          <w:top w:val="double" w:color="000000" w:sz="2" w:space="0"/>
                          <w:bottom w:val="double" w:color="000000" w:sz="2" w:space="0"/>
                        </w:tcBorders>
                      </w:tcPr>
                      <w:p>
                        <w:pPr>
                          <w:pStyle w:val="16"/>
                          <w:spacing w:before="0" w:line="149" w:lineRule="exact"/>
                          <w:ind w:left="312" w:right="296"/>
                          <w:jc w:val="center"/>
                          <w:rPr>
                            <w:rFonts w:ascii="Arial MT"/>
                            <w:sz w:val="19"/>
                          </w:rPr>
                        </w:pPr>
                        <w:r>
                          <w:rPr>
                            <w:rFonts w:ascii="Arial MT"/>
                            <w:sz w:val="19"/>
                          </w:rPr>
                          <w:t>char</w:t>
                        </w:r>
                        <w:r>
                          <w:rPr>
                            <w:rFonts w:ascii="Arial MT"/>
                            <w:spacing w:val="50"/>
                            <w:sz w:val="19"/>
                          </w:rPr>
                          <w:t xml:space="preserve"> </w:t>
                        </w:r>
                        <w:r>
                          <w:rPr>
                            <w:rFonts w:ascii="Arial MT"/>
                            <w:sz w:val="19"/>
                          </w:rPr>
                          <w:t>c1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603" w:hRule="atLeast"/>
                    </w:trPr>
                    <w:tc>
                      <w:tcPr>
                        <w:tcW w:w="1337" w:type="dxa"/>
                        <w:tcBorders>
                          <w:top w:val="double" w:color="000000" w:sz="2" w:space="0"/>
                        </w:tcBorders>
                      </w:tcPr>
                      <w:p>
                        <w:pPr>
                          <w:pStyle w:val="16"/>
                          <w:spacing w:before="52" w:line="252" w:lineRule="auto"/>
                          <w:ind w:left="359" w:right="295" w:hanging="29"/>
                          <w:rPr>
                            <w:rFonts w:ascii="Arial MT"/>
                            <w:sz w:val="19"/>
                          </w:rPr>
                        </w:pPr>
                        <w:r>
                          <w:rPr>
                            <w:rFonts w:ascii="Arial MT"/>
                            <w:sz w:val="19"/>
                          </w:rPr>
                          <w:t>padding</w:t>
                        </w:r>
                        <w:r>
                          <w:rPr>
                            <w:rFonts w:ascii="Arial MT"/>
                            <w:spacing w:val="-50"/>
                            <w:sz w:val="19"/>
                          </w:rPr>
                          <w:t xml:space="preserve"> </w:t>
                        </w:r>
                        <w:r>
                          <w:rPr>
                            <w:rFonts w:ascii="Arial MT"/>
                            <w:sz w:val="19"/>
                          </w:rPr>
                          <w:t>3</w:t>
                        </w:r>
                        <w:r>
                          <w:rPr>
                            <w:rFonts w:ascii="Arial MT"/>
                            <w:spacing w:val="-2"/>
                            <w:sz w:val="19"/>
                          </w:rPr>
                          <w:t xml:space="preserve"> </w:t>
                        </w:r>
                        <w:r>
                          <w:rPr>
                            <w:rFonts w:ascii="Arial MT"/>
                            <w:sz w:val="19"/>
                          </w:rPr>
                          <w:t>bytes</w:t>
                        </w:r>
                      </w:p>
                    </w:tc>
                  </w:tr>
                </w:tbl>
                <w:p>
                  <w:pPr>
                    <w:pStyle w:val="11"/>
                  </w:pPr>
                </w:p>
              </w:txbxContent>
            </v:textbox>
          </v:shape>
        </w:pict>
      </w:r>
      <w:r>
        <w:rPr>
          <w:rFonts w:ascii="Arial MT"/>
          <w:w w:val="99"/>
          <w:sz w:val="19"/>
        </w:rPr>
        <w:t>4</w:t>
      </w:r>
    </w:p>
    <w:p>
      <w:pPr>
        <w:pStyle w:val="11"/>
        <w:spacing w:before="5"/>
        <w:rPr>
          <w:rFonts w:ascii="Arial MT"/>
          <w:sz w:val="24"/>
        </w:rPr>
      </w:pPr>
    </w:p>
    <w:p>
      <w:pPr>
        <w:spacing w:before="0"/>
        <w:ind w:left="0" w:right="1345" w:firstLine="0"/>
        <w:jc w:val="right"/>
        <w:rPr>
          <w:rFonts w:ascii="Arial MT"/>
          <w:sz w:val="19"/>
        </w:rPr>
      </w:pPr>
      <w:r>
        <w:rPr>
          <w:rFonts w:ascii="Arial MT"/>
          <w:w w:val="99"/>
          <w:sz w:val="19"/>
        </w:rPr>
        <w:t>1</w:t>
      </w:r>
    </w:p>
    <w:p>
      <w:pPr>
        <w:pStyle w:val="11"/>
        <w:spacing w:before="2"/>
        <w:rPr>
          <w:rFonts w:ascii="Arial MT"/>
          <w:sz w:val="18"/>
        </w:rPr>
      </w:pPr>
    </w:p>
    <w:p>
      <w:pPr>
        <w:pStyle w:val="7"/>
        <w:ind w:right="1345"/>
        <w:jc w:val="right"/>
        <w:rPr>
          <w:rFonts w:ascii="Arial MT"/>
        </w:rPr>
      </w:pPr>
      <w:r>
        <w:rPr>
          <w:rFonts w:ascii="Arial MT"/>
          <w:w w:val="99"/>
        </w:rPr>
        <w:t>3</w:t>
      </w:r>
    </w:p>
    <w:p>
      <w:pPr>
        <w:pStyle w:val="11"/>
        <w:spacing w:before="5"/>
        <w:rPr>
          <w:rFonts w:ascii="Arial MT"/>
          <w:sz w:val="24"/>
        </w:rPr>
      </w:pPr>
    </w:p>
    <w:p>
      <w:pPr>
        <w:spacing w:before="0"/>
        <w:ind w:left="0" w:right="0" w:firstLine="0"/>
        <w:jc w:val="right"/>
        <w:rPr>
          <w:rFonts w:ascii="Arial MT"/>
          <w:sz w:val="19"/>
        </w:rPr>
      </w:pPr>
      <w:r>
        <w:rPr>
          <w:rFonts w:ascii="Arial MT"/>
          <w:sz w:val="19"/>
        </w:rPr>
        <w:t>class</w:t>
      </w:r>
      <w:r>
        <w:rPr>
          <w:rFonts w:ascii="Arial MT"/>
          <w:spacing w:val="-7"/>
          <w:sz w:val="19"/>
        </w:rPr>
        <w:t xml:space="preserve"> </w:t>
      </w:r>
      <w:r>
        <w:rPr>
          <w:rFonts w:ascii="Arial MT"/>
          <w:sz w:val="19"/>
        </w:rPr>
        <w:t>A</w:t>
      </w:r>
      <w:r>
        <w:rPr>
          <w:rFonts w:ascii="Arial MT"/>
          <w:spacing w:val="-1"/>
          <w:sz w:val="19"/>
        </w:rPr>
        <w:t xml:space="preserve"> </w:t>
      </w:r>
      <w:r>
        <w:rPr>
          <w:rFonts w:ascii="Arial MT"/>
          <w:sz w:val="19"/>
        </w:rPr>
        <w:t>object</w:t>
      </w:r>
    </w:p>
    <w:p>
      <w:pPr>
        <w:pStyle w:val="11"/>
        <w:rPr>
          <w:rFonts w:ascii="Arial MT"/>
          <w:sz w:val="20"/>
        </w:rPr>
      </w:pPr>
      <w:r>
        <w:br w:type="column"/>
      </w:r>
    </w:p>
    <w:p>
      <w:pPr>
        <w:pStyle w:val="11"/>
        <w:rPr>
          <w:rFonts w:ascii="Arial MT"/>
          <w:sz w:val="19"/>
        </w:rPr>
      </w:pPr>
    </w:p>
    <w:p>
      <w:pPr>
        <w:pStyle w:val="7"/>
        <w:ind w:left="570"/>
        <w:rPr>
          <w:rFonts w:ascii="Arial MT"/>
        </w:rPr>
      </w:pPr>
      <w:r>
        <w:rPr>
          <w:rFonts w:ascii="Arial MT"/>
          <w:w w:val="99"/>
        </w:rPr>
        <w:t>8</w:t>
      </w:r>
    </w:p>
    <w:p>
      <w:pPr>
        <w:pStyle w:val="11"/>
        <w:rPr>
          <w:rFonts w:ascii="Arial MT"/>
          <w:sz w:val="20"/>
        </w:rPr>
      </w:pPr>
    </w:p>
    <w:p>
      <w:pPr>
        <w:pStyle w:val="11"/>
        <w:rPr>
          <w:rFonts w:ascii="Arial MT"/>
          <w:sz w:val="20"/>
        </w:rPr>
      </w:pPr>
    </w:p>
    <w:p>
      <w:pPr>
        <w:pStyle w:val="11"/>
        <w:spacing w:before="10"/>
        <w:rPr>
          <w:rFonts w:ascii="Arial MT"/>
          <w:sz w:val="26"/>
        </w:rPr>
      </w:pPr>
      <w:r>
        <w:pict>
          <v:shape id="_x0000_s2555" o:spid="_x0000_s2555" style="position:absolute;left:0pt;margin-left:229.65pt;margin-top:17.4pt;height:0.65pt;width:24.35pt;mso-position-horizontal-relative:page;mso-wrap-distance-bottom:0pt;mso-wrap-distance-top:0pt;z-index:-251259904;mso-width-relative:page;mso-height-relative:page;" fillcolor="#000000" filled="t" stroked="f" coordorigin="4594,349" coordsize="487,13" path="m4606,349l4594,349,4594,361,4606,361,4606,349xm4653,349l4641,349,4641,361,4653,361,4653,349xm4700,349l4689,349,4689,361,4700,361,4700,349xm4748,349l4736,349,4736,361,4748,361,4748,349xm4795,349l4784,349,4784,361,4795,361,4795,349xm4843,349l4831,349,4831,361,4843,361,4843,349xm4890,349l4878,349,4878,361,4890,361,4890,349xm4938,349l4926,349,4926,361,4938,361,4938,349xm4985,349l4974,349,4974,361,4985,361,4985,349xm5033,349l5021,349,5021,361,5033,361,5033,349xm5080,349l5068,349,5068,361,5080,361,5080,349xe">
            <v:path arrowok="t"/>
            <v:fill on="t" focussize="0,0"/>
            <v:stroke on="f"/>
            <v:imagedata o:title=""/>
            <o:lock v:ext="edit"/>
            <w10:wrap type="topAndBottom"/>
          </v:shape>
        </w:pict>
      </w:r>
    </w:p>
    <w:p>
      <w:pPr>
        <w:spacing w:before="2"/>
        <w:ind w:left="570" w:right="0" w:firstLine="0"/>
        <w:jc w:val="left"/>
        <w:rPr>
          <w:rFonts w:ascii="Arial MT"/>
          <w:sz w:val="19"/>
        </w:rPr>
      </w:pPr>
      <w:r>
        <w:rPr>
          <w:rFonts w:ascii="Arial MT"/>
          <w:w w:val="99"/>
          <w:sz w:val="19"/>
        </w:rPr>
        <w:t>1</w:t>
      </w:r>
    </w:p>
    <w:p>
      <w:pPr>
        <w:pStyle w:val="11"/>
        <w:spacing w:before="2"/>
        <w:rPr>
          <w:rFonts w:ascii="Arial MT"/>
          <w:sz w:val="18"/>
        </w:rPr>
      </w:pPr>
    </w:p>
    <w:p>
      <w:pPr>
        <w:pStyle w:val="7"/>
        <w:ind w:left="570"/>
        <w:rPr>
          <w:rFonts w:ascii="Arial MT"/>
        </w:rPr>
      </w:pPr>
      <w:r>
        <w:pict>
          <v:shape id="_x0000_s2556" o:spid="_x0000_s2556" o:spt="202" type="#_x0000_t202" style="position:absolute;left:0pt;margin-left:261.85pt;margin-top:-108.65pt;height:128.05pt;width:67.8pt;mso-position-horizontal-relative:page;z-index:251740160;mso-width-relative:page;mso-height-relative:page;" filled="f" stroked="f" coordsize="21600,21600">
            <v:path/>
            <v:fill on="f" focussize="0,0"/>
            <v:stroke on="f" joinstyle="miter"/>
            <v:imagedata o:title=""/>
            <o:lock v:ext="edit"/>
            <v:textbox inset="0mm,0mm,0mm,0mm">
              <w:txbxContent>
                <w:tbl>
                  <w:tblPr>
                    <w:tblStyle w:val="12"/>
                    <w:tblW w:w="0" w:type="auto"/>
                    <w:tblInd w:w="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337"/>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671" w:hRule="atLeast"/>
                    </w:trPr>
                    <w:tc>
                      <w:tcPr>
                        <w:tcW w:w="1337" w:type="dxa"/>
                        <w:tcBorders>
                          <w:bottom w:val="double" w:color="000000" w:sz="2" w:space="0"/>
                        </w:tcBorders>
                        <w:shd w:val="clear" w:color="auto" w:fill="DCDCDC"/>
                      </w:tcPr>
                      <w:p>
                        <w:pPr>
                          <w:pStyle w:val="16"/>
                          <w:spacing w:before="0"/>
                          <w:rPr>
                            <w:rFonts w:ascii="Arial"/>
                            <w:b/>
                            <w:sz w:val="20"/>
                          </w:rPr>
                        </w:pPr>
                      </w:p>
                      <w:p>
                        <w:pPr>
                          <w:pStyle w:val="16"/>
                          <w:spacing w:before="0"/>
                          <w:rPr>
                            <w:rFonts w:ascii="Arial"/>
                            <w:b/>
                            <w:sz w:val="20"/>
                          </w:rPr>
                        </w:pPr>
                      </w:p>
                      <w:p>
                        <w:pPr>
                          <w:pStyle w:val="16"/>
                          <w:spacing w:before="135" w:line="247" w:lineRule="auto"/>
                          <w:ind w:left="263" w:right="234" w:firstLine="96"/>
                          <w:rPr>
                            <w:rFonts w:ascii="Arial MT"/>
                            <w:sz w:val="19"/>
                          </w:rPr>
                        </w:pPr>
                        <w:r>
                          <w:rPr>
                            <w:rFonts w:ascii="Arial MT"/>
                            <w:sz w:val="19"/>
                          </w:rPr>
                          <w:t>class A</w:t>
                        </w:r>
                        <w:r>
                          <w:rPr>
                            <w:rFonts w:ascii="Arial MT"/>
                            <w:spacing w:val="1"/>
                            <w:sz w:val="19"/>
                          </w:rPr>
                          <w:t xml:space="preserve"> </w:t>
                        </w:r>
                        <w:r>
                          <w:rPr>
                            <w:rFonts w:ascii="Arial MT"/>
                            <w:spacing w:val="-1"/>
                            <w:sz w:val="19"/>
                          </w:rPr>
                          <w:t>subobject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68" w:hRule="atLeast"/>
                    </w:trPr>
                    <w:tc>
                      <w:tcPr>
                        <w:tcW w:w="1337" w:type="dxa"/>
                        <w:tcBorders>
                          <w:top w:val="double" w:color="000000" w:sz="2" w:space="0"/>
                          <w:bottom w:val="double" w:color="000000" w:sz="2" w:space="0"/>
                        </w:tcBorders>
                      </w:tcPr>
                      <w:p>
                        <w:pPr>
                          <w:pStyle w:val="16"/>
                          <w:spacing w:before="0" w:line="149" w:lineRule="exact"/>
                          <w:ind w:left="331"/>
                          <w:rPr>
                            <w:rFonts w:ascii="Arial MT"/>
                            <w:sz w:val="19"/>
                          </w:rPr>
                        </w:pPr>
                        <w:r>
                          <w:rPr>
                            <w:rFonts w:ascii="Arial MT"/>
                            <w:sz w:val="19"/>
                          </w:rPr>
                          <w:t>char</w:t>
                        </w:r>
                        <w:r>
                          <w:rPr>
                            <w:rFonts w:ascii="Arial MT"/>
                            <w:spacing w:val="50"/>
                            <w:sz w:val="19"/>
                          </w:rPr>
                          <w:t xml:space="preserve"> </w:t>
                        </w:r>
                        <w:r>
                          <w:rPr>
                            <w:rFonts w:ascii="Arial MT"/>
                            <w:sz w:val="19"/>
                          </w:rPr>
                          <w:t>c2</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603" w:hRule="atLeast"/>
                    </w:trPr>
                    <w:tc>
                      <w:tcPr>
                        <w:tcW w:w="1337" w:type="dxa"/>
                        <w:tcBorders>
                          <w:top w:val="double" w:color="000000" w:sz="2" w:space="0"/>
                        </w:tcBorders>
                      </w:tcPr>
                      <w:p>
                        <w:pPr>
                          <w:pStyle w:val="16"/>
                          <w:spacing w:before="52" w:line="252" w:lineRule="auto"/>
                          <w:ind w:left="359" w:right="295" w:hanging="29"/>
                          <w:rPr>
                            <w:rFonts w:ascii="Arial MT"/>
                            <w:sz w:val="19"/>
                          </w:rPr>
                        </w:pPr>
                        <w:r>
                          <w:rPr>
                            <w:rFonts w:ascii="Arial MT"/>
                            <w:sz w:val="19"/>
                          </w:rPr>
                          <w:t>padding</w:t>
                        </w:r>
                        <w:r>
                          <w:rPr>
                            <w:rFonts w:ascii="Arial MT"/>
                            <w:spacing w:val="-50"/>
                            <w:sz w:val="19"/>
                          </w:rPr>
                          <w:t xml:space="preserve"> </w:t>
                        </w:r>
                        <w:r>
                          <w:rPr>
                            <w:rFonts w:ascii="Arial MT"/>
                            <w:sz w:val="19"/>
                          </w:rPr>
                          <w:t>3</w:t>
                        </w:r>
                        <w:r>
                          <w:rPr>
                            <w:rFonts w:ascii="Arial MT"/>
                            <w:spacing w:val="-2"/>
                            <w:sz w:val="19"/>
                          </w:rPr>
                          <w:t xml:space="preserve"> </w:t>
                        </w:r>
                        <w:r>
                          <w:rPr>
                            <w:rFonts w:ascii="Arial MT"/>
                            <w:sz w:val="19"/>
                          </w:rPr>
                          <w:t>bytes</w:t>
                        </w:r>
                      </w:p>
                    </w:tc>
                  </w:tr>
                </w:tbl>
                <w:p>
                  <w:pPr>
                    <w:pStyle w:val="11"/>
                  </w:pPr>
                </w:p>
              </w:txbxContent>
            </v:textbox>
          </v:shape>
        </w:pict>
      </w:r>
      <w:r>
        <w:rPr>
          <w:rFonts w:ascii="Arial MT"/>
          <w:w w:val="99"/>
        </w:rPr>
        <w:t>3</w:t>
      </w:r>
    </w:p>
    <w:p>
      <w:pPr>
        <w:pStyle w:val="11"/>
        <w:spacing w:before="2"/>
        <w:rPr>
          <w:rFonts w:ascii="Arial MT"/>
          <w:sz w:val="18"/>
        </w:rPr>
      </w:pPr>
    </w:p>
    <w:p>
      <w:pPr>
        <w:spacing w:before="0"/>
        <w:ind w:left="925" w:right="0" w:firstLine="0"/>
        <w:jc w:val="left"/>
        <w:rPr>
          <w:rFonts w:ascii="Arial MT"/>
          <w:sz w:val="19"/>
        </w:rPr>
      </w:pPr>
      <w:r>
        <w:rPr>
          <w:rFonts w:ascii="Arial MT"/>
          <w:sz w:val="19"/>
        </w:rPr>
        <w:t>class</w:t>
      </w:r>
      <w:r>
        <w:rPr>
          <w:rFonts w:ascii="Arial MT"/>
          <w:spacing w:val="-12"/>
          <w:sz w:val="19"/>
        </w:rPr>
        <w:t xml:space="preserve"> </w:t>
      </w:r>
      <w:r>
        <w:rPr>
          <w:rFonts w:ascii="Arial MT"/>
          <w:sz w:val="19"/>
        </w:rPr>
        <w:t>B</w:t>
      </w:r>
      <w:r>
        <w:rPr>
          <w:rFonts w:ascii="Arial MT"/>
          <w:spacing w:val="-6"/>
          <w:sz w:val="19"/>
        </w:rPr>
        <w:t xml:space="preserve"> </w:t>
      </w:r>
      <w:r>
        <w:rPr>
          <w:rFonts w:ascii="Arial MT"/>
          <w:sz w:val="19"/>
        </w:rPr>
        <w:t>object</w:t>
      </w:r>
    </w:p>
    <w:p>
      <w:pPr>
        <w:pStyle w:val="11"/>
        <w:rPr>
          <w:rFonts w:ascii="Arial MT"/>
          <w:sz w:val="20"/>
        </w:rPr>
      </w:pPr>
      <w:r>
        <w:br w:type="column"/>
      </w:r>
    </w:p>
    <w:p>
      <w:pPr>
        <w:pStyle w:val="11"/>
        <w:rPr>
          <w:rFonts w:ascii="Arial MT"/>
          <w:sz w:val="20"/>
        </w:rPr>
      </w:pPr>
    </w:p>
    <w:p>
      <w:pPr>
        <w:pStyle w:val="11"/>
        <w:rPr>
          <w:rFonts w:ascii="Arial MT"/>
          <w:sz w:val="20"/>
        </w:rPr>
      </w:pPr>
    </w:p>
    <w:p>
      <w:pPr>
        <w:pStyle w:val="11"/>
        <w:spacing w:before="5"/>
        <w:rPr>
          <w:rFonts w:ascii="Arial MT"/>
          <w:sz w:val="22"/>
        </w:rPr>
      </w:pPr>
    </w:p>
    <w:p>
      <w:pPr>
        <w:pStyle w:val="7"/>
        <w:ind w:left="642"/>
        <w:rPr>
          <w:rFonts w:ascii="Arial MT"/>
        </w:rPr>
      </w:pPr>
      <w:r>
        <w:rPr>
          <w:rFonts w:ascii="Arial MT"/>
        </w:rPr>
        <w:t>12</w:t>
      </w:r>
    </w:p>
    <w:p>
      <w:pPr>
        <w:pStyle w:val="11"/>
        <w:rPr>
          <w:rFonts w:ascii="Arial MT"/>
          <w:sz w:val="20"/>
        </w:rPr>
      </w:pPr>
    </w:p>
    <w:p>
      <w:pPr>
        <w:pStyle w:val="11"/>
        <w:rPr>
          <w:rFonts w:ascii="Arial MT"/>
          <w:sz w:val="20"/>
        </w:rPr>
      </w:pPr>
    </w:p>
    <w:p>
      <w:pPr>
        <w:pStyle w:val="11"/>
        <w:rPr>
          <w:rFonts w:ascii="Arial MT"/>
          <w:sz w:val="20"/>
        </w:rPr>
      </w:pPr>
    </w:p>
    <w:p>
      <w:pPr>
        <w:pStyle w:val="11"/>
        <w:rPr>
          <w:rFonts w:ascii="Arial MT"/>
          <w:sz w:val="20"/>
        </w:rPr>
      </w:pPr>
    </w:p>
    <w:p>
      <w:pPr>
        <w:pStyle w:val="11"/>
        <w:spacing w:before="9"/>
        <w:rPr>
          <w:rFonts w:ascii="Arial MT"/>
          <w:sz w:val="17"/>
        </w:rPr>
      </w:pPr>
      <w:r>
        <w:pict>
          <v:shape id="_x0000_s2557" o:spid="_x0000_s2557" style="position:absolute;left:0pt;margin-left:336.45pt;margin-top:12.15pt;height:0.65pt;width:28.8pt;mso-position-horizontal-relative:page;mso-wrap-distance-bottom:0pt;mso-wrap-distance-top:0pt;z-index:-251258880;mso-width-relative:page;mso-height-relative:page;" fillcolor="#000000" filled="t" stroked="f" coordorigin="6729,244" coordsize="576,13" path="m6741,244l6729,244,6729,256,6741,256,6741,244xm6788,244l6777,244,6777,256,6788,256,6788,244xm6836,244l6824,244,6824,256,6836,256,6836,244xm6883,244l6871,244,6871,256,6883,256,6883,244xm6931,244l6919,244,6919,256,6931,256,6931,244xm6978,244l6966,244,6966,256,6978,256,6978,244xm7025,244l7014,244,7014,256,7025,256,7025,244xm7073,244l7061,244,7061,256,7073,256,7073,244xm7121,244l7109,244,7109,256,7121,256,7121,244xm7168,244l7156,244,7156,256,7168,256,7168,244xm7215,244l7204,244,7204,256,7215,256,7215,244xm7263,244l7251,244,7251,256,7263,256,7263,244xm7305,244l7299,244,7299,256,7305,256,7305,244xe">
            <v:path arrowok="t"/>
            <v:fill on="t" focussize="0,0"/>
            <v:stroke on="f"/>
            <v:imagedata o:title=""/>
            <o:lock v:ext="edit"/>
            <w10:wrap type="topAndBottom"/>
          </v:shape>
        </w:pict>
      </w:r>
    </w:p>
    <w:p>
      <w:pPr>
        <w:spacing w:before="2"/>
        <w:ind w:left="714" w:right="0" w:firstLine="0"/>
        <w:jc w:val="left"/>
        <w:rPr>
          <w:rFonts w:ascii="Arial MT"/>
          <w:sz w:val="19"/>
        </w:rPr>
      </w:pPr>
      <w:r>
        <w:rPr>
          <w:rFonts w:ascii="Arial MT"/>
          <w:w w:val="99"/>
          <w:sz w:val="19"/>
        </w:rPr>
        <w:t>1</w:t>
      </w:r>
    </w:p>
    <w:p>
      <w:pPr>
        <w:pStyle w:val="11"/>
        <w:spacing w:before="2"/>
        <w:rPr>
          <w:rFonts w:ascii="Arial MT"/>
          <w:sz w:val="18"/>
        </w:rPr>
      </w:pPr>
    </w:p>
    <w:p>
      <w:pPr>
        <w:pStyle w:val="7"/>
        <w:ind w:left="714"/>
        <w:rPr>
          <w:rFonts w:ascii="Arial MT"/>
        </w:rPr>
      </w:pPr>
      <w:r>
        <w:pict>
          <v:group id="_x0000_s2558" o:spid="_x0000_s2558" o:spt="203" style="position:absolute;left:0pt;margin-left:375.75pt;margin-top:-151.4pt;height:170.75pt;width:67.5pt;mso-position-horizontal-relative:page;z-index:251739136;mso-width-relative:page;mso-height-relative:page;" coordorigin="7515,-3028" coordsize="1350,3415">
            <o:lock v:ext="edit"/>
            <v:shape id="_x0000_s2559" o:spid="_x0000_s2559" style="position:absolute;left:7521;top:-459;height:840;width:1338;" filled="f" stroked="t" coordorigin="7521,-459" coordsize="1338,840" path="m8858,-459l7521,-459,7521,-260,8858,-260,8858,-459xm8858,-245l7521,-245,7521,380,8858,380,8858,-245xe">
              <v:path arrowok="t"/>
              <v:fill on="f" focussize="0,0"/>
              <v:stroke weight="0.593228346456693pt" color="#000000"/>
              <v:imagedata o:title=""/>
              <o:lock v:ext="edit"/>
            </v:shape>
            <v:rect id="_x0000_s2560" o:spid="_x0000_s2560" o:spt="1" style="position:absolute;left:7521;top:-3023;height:2549;width:1338;" fillcolor="#DCDCDC" filled="t" stroked="f" coordsize="21600,21600">
              <v:path/>
              <v:fill on="t" focussize="0,0"/>
              <v:stroke on="f"/>
              <v:imagedata o:title=""/>
              <o:lock v:ext="edit"/>
            </v:rect>
            <v:rect id="_x0000_s2561" o:spid="_x0000_s2561" o:spt="1" style="position:absolute;left:7521;top:-3023;height:2549;width:1338;" filled="f" stroked="t" coordsize="21600,21600">
              <v:path/>
              <v:fill on="f" focussize="0,0"/>
              <v:stroke weight="0.593228346456693pt" color="#000000"/>
              <v:imagedata o:title=""/>
              <o:lock v:ext="edit"/>
            </v:rect>
            <v:shape id="_x0000_s2562" o:spid="_x0000_s2562" style="position:absolute;left:7586;top:-3017;height:1699;width:1212;" fillcolor="#000000" filled="t" stroked="f" coordorigin="7586,-3016" coordsize="1212,1699" path="m7598,-1355l7586,-1355,7586,-1343,7598,-1343,7598,-1355xm7598,-1402l7586,-1402,7586,-1390,7598,-1390,7598,-1402xm7598,-1450l7586,-1450,7586,-1438,7598,-1438,7598,-1450xm7598,-1497l7586,-1497,7586,-1486,7598,-1486,7598,-1497xm7598,-1545l7586,-1545,7586,-1533,7598,-1533,7598,-1545xm7598,-1592l7586,-1592,7586,-1580,7598,-1580,7598,-1592xm7598,-1640l7586,-1640,7586,-1628,7598,-1628,7598,-1640xm7598,-1687l7586,-1687,7586,-1675,7598,-1675,7598,-1687xm7598,-1735l7586,-1735,7586,-1723,7598,-1723,7598,-1735xm7598,-1782l7586,-1782,7586,-1770,7598,-1770,7598,-1782xm7598,-1830l7586,-1830,7586,-1818,7598,-1818,7598,-1830xm7598,-1877l7586,-1877,7586,-1865,7598,-1865,7598,-1877xm7598,-1924l7586,-1924,7586,-1913,7598,-1913,7598,-1924xm7598,-1972l7586,-1972,7586,-1960,7598,-1960,7598,-1972xm7598,-2020l7586,-2020,7586,-2008,7598,-2008,7598,-2020xm7598,-2067l7586,-2067,7586,-2055,7598,-2055,7598,-2067xm7598,-2114l7586,-2114,7586,-2103,7598,-2103,7598,-2114xm7598,-2162l7586,-2162,7586,-2150,7598,-2150,7598,-2162xm7598,-2209l7586,-2209,7586,-2197,7598,-2197,7598,-2209xm7598,-2257l7586,-2257,7586,-2245,7598,-2245,7598,-2257xm7598,-2304l7586,-2304,7586,-2293,7598,-2293,7598,-2304xm7598,-2352l7586,-2352,7586,-2340,7598,-2340,7598,-2352xm7598,-2399l7586,-2399,7586,-2387,7598,-2387,7598,-2399xm7598,-2447l7586,-2447,7586,-2435,7598,-2435,7598,-2447xm7598,-2494l7586,-2494,7586,-2482,7598,-2482,7598,-2494xm7598,-2542l7586,-2542,7586,-2530,7598,-2530,7598,-2542xm7598,-2589l7586,-2589,7586,-2577,7598,-2577,7598,-2589xm7598,-2637l7586,-2637,7586,-2625,7598,-2625,7598,-2637xm7598,-2684l7586,-2684,7586,-2672,7598,-2672,7598,-2684xm7598,-2731l7586,-2731,7586,-2720,7598,-2720,7598,-2731xm7598,-2779l7586,-2779,7586,-2767,7598,-2767,7598,-2779xm7598,-2827l7586,-2827,7586,-2815,7598,-2815,7598,-2827xm7598,-2874l7586,-2874,7586,-2862,7598,-2862,7598,-2874xm7598,-2921l7586,-2921,7586,-2910,7598,-2910,7598,-2921xm7598,-2969l7586,-2969,7586,-2957,7598,-2957,7598,-2969xm7598,-3016l7586,-3016,7586,-3004,7598,-3004,7598,-3016xm7632,-1330l7620,-1330,7620,-1318,7632,-1318,7632,-1330xm7679,-1330l7668,-1330,7668,-1318,7679,-1318,7679,-1330xm7727,-1330l7715,-1330,7715,-1318,7727,-1318,7727,-1330xm7775,-1330l7763,-1330,7763,-1318,7775,-1318,7775,-1330xm7822,-1330l7810,-1330,7810,-1318,7822,-1318,7822,-1330xm7869,-1330l7857,-1330,7857,-1318,7869,-1318,7869,-1330xm7917,-1330l7905,-1330,7905,-1318,7917,-1318,7917,-1330xm7964,-1330l7953,-1330,7953,-1318,7964,-1318,7964,-1330xm8012,-1330l8000,-1330,8000,-1318,8012,-1318,8012,-1330xm8059,-1330l8047,-1330,8047,-1318,8059,-1318,8059,-1330xm8107,-1330l8095,-1330,8095,-1318,8107,-1318,8107,-1330xm8154,-1330l8142,-1330,8142,-1318,8154,-1318,8154,-1330xm8202,-1330l8190,-1330,8190,-1318,8202,-1318,8202,-1330xm8249,-1330l8237,-1330,8237,-1318,8249,-1318,8249,-1330xm8296,-1330l8285,-1330,8285,-1318,8296,-1318,8296,-1330xm8344,-1330l8332,-1330,8332,-1318,8344,-1318,8344,-1330xm8391,-1330l8379,-1330,8379,-1318,8391,-1318,8391,-1330xm8439,-1330l8427,-1330,8427,-1318,8439,-1318,8439,-1330xm8486,-1330l8475,-1330,8475,-1318,8486,-1318,8486,-1330xm8534,-1330l8522,-1330,8522,-1318,8534,-1318,8534,-1330xm8581,-1330l8569,-1330,8569,-1318,8581,-1318,8581,-1330xm8629,-1330l8617,-1330,8617,-1318,8629,-1318,8629,-1330xm8676,-1330l8664,-1330,8664,-1318,8676,-1318,8676,-1330xm8723,-1330l8712,-1330,8712,-1318,8723,-1318,8723,-1330xm8771,-1330l8759,-1330,8759,-1318,8771,-1318,8771,-1330xm8798,-1362l8786,-1362,8786,-1351,8798,-1351,8798,-1362xm8798,-1410l8786,-1410,8786,-1398,8798,-1398,8798,-1410xm8798,-1457l8786,-1457,8786,-1445,8798,-1445,8798,-1457xm8798,-1505l8786,-1505,8786,-1493,8798,-1493,8798,-1505xm8798,-1552l8786,-1552,8786,-1540,8798,-1540,8798,-1552xm8798,-1600l8786,-1600,8786,-1588,8798,-1588,8798,-1600xm8798,-1647l8786,-1647,8786,-1635,8798,-1635,8798,-1647xm8798,-1695l8786,-1695,8786,-1683,8798,-1683,8798,-1695xm8798,-1742l8786,-1742,8786,-1730,8798,-1730,8798,-1742xm8798,-1789l8786,-1789,8786,-1778,8798,-1778,8798,-1789xe">
              <v:path arrowok="t"/>
              <v:fill on="t" focussize="0,0"/>
              <v:stroke on="f"/>
              <v:imagedata o:title=""/>
              <o:lock v:ext="edit"/>
            </v:shape>
            <v:shape id="_x0000_s2563" o:spid="_x0000_s2563" style="position:absolute;left:7597;top:-3029;height:1251;width:1200;" fillcolor="#000000" filled="t" stroked="f" coordorigin="7598,-3028" coordsize="1200,1251" path="m7604,-3028l7598,-3028,7598,-3016,7604,-3016,7604,-3028xm7651,-3028l7640,-3028,7640,-3016,7651,-3016,7651,-3028xm7699,-3028l7687,-3028,7687,-3016,7699,-3016,7699,-3028xm7746,-3028l7734,-3028,7734,-3016,7746,-3016,7746,-3028xm7794,-3028l7782,-3028,7782,-3016,7794,-3016,7794,-3028xm7841,-3028l7829,-3028,7829,-3016,7841,-3016,7841,-3028xm7889,-3028l7877,-3028,7877,-3016,7889,-3016,7889,-3028xm7936,-3028l7924,-3028,7924,-3016,7936,-3016,7936,-3028xm7984,-3028l7972,-3028,7972,-3016,7984,-3016,7984,-3028xm8031,-3028l8019,-3028,8019,-3016,8031,-3016,8031,-3028xm8079,-3028l8067,-3028,8067,-3016,8079,-3016,8079,-3028xm8126,-3028l8114,-3028,8114,-3016,8126,-3016,8126,-3028xm8173,-3028l8162,-3028,8162,-3016,8173,-3016,8173,-3028xm8221,-3028l8209,-3028,8209,-3016,8221,-3016,8221,-3028xm8268,-3028l8256,-3028,8256,-3016,8268,-3016,8268,-3028xm8316,-3028l8304,-3028,8304,-3016,8316,-3016,8316,-3028xm8363,-3028l8351,-3028,8351,-3016,8363,-3016,8363,-3028xm8411,-3028l8399,-3028,8399,-3016,8411,-3016,8411,-3028xm8458,-3028l8446,-3028,8446,-3016,8458,-3016,8458,-3028xm8505,-3028l8494,-3028,8494,-3016,8505,-3016,8505,-3028xm8553,-3028l8541,-3028,8541,-3016,8553,-3016,8553,-3028xm8601,-3028l8588,-3028,8588,-3016,8601,-3016,8601,-3028xm8648,-3028l8636,-3028,8636,-3016,8648,-3016,8648,-3028xm8695,-3028l8684,-3028,8684,-3016,8695,-3016,8695,-3028xm8743,-3028l8731,-3028,8731,-3016,8743,-3016,8743,-3028xm8786,-3028l8778,-3028,8778,-3016,8786,-3016,8786,-3028xm8798,-1789l8786,-1789,8786,-1778,8798,-1778,8798,-1789xm8798,-1837l8786,-1837,8786,-1825,8798,-1825,8798,-1837xm8798,-1885l8786,-1885,8786,-1873,8798,-1873,8798,-1885xm8798,-1932l8786,-1932,8786,-1920,8798,-1920,8798,-1932xm8798,-1979l8786,-1979,8786,-1968,8798,-1968,8798,-1979xm8798,-2027l8786,-2027,8786,-2015,8798,-2015,8798,-2027xm8798,-2074l8786,-2074,8786,-2062,8798,-2062,8798,-2074xm8798,-2122l8786,-2122,8786,-2110,8798,-2110,8798,-2122xm8798,-2169l8786,-2169,8786,-2158,8798,-2158,8798,-2169xm8798,-2217l8786,-2217,8786,-2205,8798,-2205,8798,-2217xm8798,-2264l8786,-2264,8786,-2252,8798,-2252,8798,-2264xm8798,-2312l8786,-2312,8786,-2300,8798,-2300,8798,-2312xm8798,-2359l8786,-2359,8786,-2347,8798,-2347,8798,-2359xm8798,-2407l8786,-2407,8786,-2395,8798,-2395,8798,-2407xm8798,-2454l8786,-2454,8786,-2442,8798,-2442,8798,-2454xm8798,-2502l8786,-2502,8786,-2490,8798,-2490,8798,-2502xm8798,-2549l8786,-2549,8786,-2537,8798,-2537,8798,-2549xm8798,-2596l8786,-2596,8786,-2585,8798,-2585,8798,-2596xm8798,-2644l8786,-2644,8786,-2632,8798,-2632,8798,-2644xm8798,-2692l8786,-2692,8786,-2680,8798,-2680,8798,-2692xm8798,-2739l8786,-2739,8786,-2727,8798,-2727,8798,-2739xm8798,-2786l8786,-2786,8786,-2775,8798,-2775,8798,-2786xm8798,-2834l8786,-2834,8786,-2822,8798,-2822,8798,-2834xm8798,-2881l8786,-2881,8786,-2869,8798,-2869,8798,-2881xm8798,-2929l8786,-2929,8786,-2917,8798,-2917,8798,-2929xm8798,-2976l8786,-2976,8786,-2965,8798,-2965,8798,-2976xm8798,-3016l8786,-3016,8786,-3012,8798,-3012,8798,-3016xe">
              <v:path arrowok="t"/>
              <v:fill on="t" focussize="0,0"/>
              <v:stroke on="f"/>
              <v:imagedata o:title=""/>
              <o:lock v:ext="edit"/>
            </v:shape>
            <v:shape id="_x0000_s2564" o:spid="_x0000_s2564" o:spt="202" type="#_x0000_t202" style="position:absolute;left:7527;top:-247;height:622;width:1326;" filled="f" stroked="f" coordsize="21600,21600">
              <v:path/>
              <v:fill on="f" focussize="0,0"/>
              <v:stroke on="f" joinstyle="miter"/>
              <v:imagedata o:title=""/>
              <o:lock v:ext="edit"/>
              <v:textbox inset="0mm,0mm,0mm,0mm">
                <w:txbxContent>
                  <w:p>
                    <w:pPr>
                      <w:spacing w:before="69" w:line="252" w:lineRule="auto"/>
                      <w:ind w:left="357" w:right="306" w:hanging="34"/>
                      <w:jc w:val="left"/>
                      <w:rPr>
                        <w:rFonts w:ascii="Arial MT"/>
                        <w:sz w:val="19"/>
                      </w:rPr>
                    </w:pPr>
                    <w:r>
                      <w:rPr>
                        <w:rFonts w:ascii="Arial MT"/>
                        <w:sz w:val="19"/>
                      </w:rPr>
                      <w:t>padding</w:t>
                    </w:r>
                    <w:r>
                      <w:rPr>
                        <w:rFonts w:ascii="Arial MT"/>
                        <w:spacing w:val="-50"/>
                        <w:sz w:val="19"/>
                      </w:rPr>
                      <w:t xml:space="preserve"> </w:t>
                    </w:r>
                    <w:r>
                      <w:rPr>
                        <w:rFonts w:ascii="Arial MT"/>
                        <w:sz w:val="19"/>
                      </w:rPr>
                      <w:t>3</w:t>
                    </w:r>
                    <w:r>
                      <w:rPr>
                        <w:rFonts w:ascii="Arial MT"/>
                        <w:spacing w:val="-2"/>
                        <w:sz w:val="19"/>
                      </w:rPr>
                      <w:t xml:space="preserve"> </w:t>
                    </w:r>
                    <w:r>
                      <w:rPr>
                        <w:rFonts w:ascii="Arial MT"/>
                        <w:sz w:val="19"/>
                      </w:rPr>
                      <w:t>bytes</w:t>
                    </w:r>
                  </w:p>
                </w:txbxContent>
              </v:textbox>
            </v:shape>
            <v:shape id="_x0000_s2565" o:spid="_x0000_s2565" o:spt="202" type="#_x0000_t202" style="position:absolute;left:7527;top:-461;height:202;width:1326;" filled="f" stroked="f" coordsize="21600,21600">
              <v:path/>
              <v:fill on="f" focussize="0,0"/>
              <v:stroke on="f" joinstyle="miter"/>
              <v:imagedata o:title=""/>
              <o:lock v:ext="edit"/>
              <v:textbox inset="0mm,0mm,0mm,0mm">
                <w:txbxContent>
                  <w:p>
                    <w:pPr>
                      <w:spacing w:before="0" w:line="189" w:lineRule="exact"/>
                      <w:ind w:left="324" w:right="0" w:firstLine="0"/>
                      <w:jc w:val="left"/>
                      <w:rPr>
                        <w:rFonts w:ascii="Arial MT"/>
                        <w:sz w:val="19"/>
                      </w:rPr>
                    </w:pPr>
                    <w:r>
                      <w:rPr>
                        <w:rFonts w:ascii="Arial MT"/>
                        <w:sz w:val="19"/>
                      </w:rPr>
                      <w:t>char</w:t>
                    </w:r>
                    <w:r>
                      <w:rPr>
                        <w:rFonts w:ascii="Arial MT"/>
                        <w:spacing w:val="50"/>
                        <w:sz w:val="19"/>
                      </w:rPr>
                      <w:t xml:space="preserve"> </w:t>
                    </w:r>
                    <w:r>
                      <w:rPr>
                        <w:rFonts w:ascii="Arial MT"/>
                        <w:sz w:val="19"/>
                      </w:rPr>
                      <w:t>c3</w:t>
                    </w:r>
                  </w:p>
                </w:txbxContent>
              </v:textbox>
            </v:shape>
            <v:shape id="_x0000_s2566" o:spid="_x0000_s2566" o:spt="202" type="#_x0000_t202" style="position:absolute;left:7783;top:-1189;height:443;width:831;" filled="f" stroked="f" coordsize="21600,21600">
              <v:path/>
              <v:fill on="f" focussize="0,0"/>
              <v:stroke on="f" joinstyle="miter"/>
              <v:imagedata o:title=""/>
              <o:lock v:ext="edit"/>
              <v:textbox inset="0mm,0mm,0mm,0mm">
                <w:txbxContent>
                  <w:p>
                    <w:pPr>
                      <w:spacing w:before="0" w:line="252" w:lineRule="auto"/>
                      <w:ind w:left="0" w:right="6" w:firstLine="100"/>
                      <w:jc w:val="left"/>
                      <w:rPr>
                        <w:rFonts w:ascii="Arial MT"/>
                        <w:sz w:val="19"/>
                      </w:rPr>
                    </w:pPr>
                    <w:r>
                      <w:rPr>
                        <w:rFonts w:ascii="Arial MT"/>
                        <w:sz w:val="19"/>
                      </w:rPr>
                      <w:t>class B</w:t>
                    </w:r>
                    <w:r>
                      <w:rPr>
                        <w:rFonts w:ascii="Arial MT"/>
                        <w:spacing w:val="1"/>
                        <w:sz w:val="19"/>
                      </w:rPr>
                      <w:t xml:space="preserve"> </w:t>
                    </w:r>
                    <w:r>
                      <w:rPr>
                        <w:rFonts w:ascii="Arial MT"/>
                        <w:spacing w:val="-1"/>
                        <w:sz w:val="19"/>
                      </w:rPr>
                      <w:t>subobject</w:t>
                    </w:r>
                  </w:p>
                </w:txbxContent>
              </v:textbox>
            </v:shape>
            <v:shape id="_x0000_s2567" o:spid="_x0000_s2567" o:spt="202" type="#_x0000_t202" style="position:absolute;left:7783;top:-2413;height:438;width:831;" filled="f" stroked="f" coordsize="21600,21600">
              <v:path/>
              <v:fill on="f" focussize="0,0"/>
              <v:stroke on="f" joinstyle="miter"/>
              <v:imagedata o:title=""/>
              <o:lock v:ext="edit"/>
              <v:textbox inset="0mm,0mm,0mm,0mm">
                <w:txbxContent>
                  <w:p>
                    <w:pPr>
                      <w:spacing w:before="0" w:line="247" w:lineRule="auto"/>
                      <w:ind w:left="0" w:right="6" w:firstLine="100"/>
                      <w:jc w:val="left"/>
                      <w:rPr>
                        <w:rFonts w:ascii="Arial MT"/>
                        <w:sz w:val="19"/>
                      </w:rPr>
                    </w:pPr>
                    <w:r>
                      <w:rPr>
                        <w:rFonts w:ascii="Arial MT"/>
                        <w:sz w:val="19"/>
                      </w:rPr>
                      <w:t>class A</w:t>
                    </w:r>
                    <w:r>
                      <w:rPr>
                        <w:rFonts w:ascii="Arial MT"/>
                        <w:spacing w:val="1"/>
                        <w:sz w:val="19"/>
                      </w:rPr>
                      <w:t xml:space="preserve"> </w:t>
                    </w:r>
                    <w:r>
                      <w:rPr>
                        <w:rFonts w:ascii="Arial MT"/>
                        <w:spacing w:val="-1"/>
                        <w:sz w:val="19"/>
                      </w:rPr>
                      <w:t>subobject</w:t>
                    </w:r>
                  </w:p>
                </w:txbxContent>
              </v:textbox>
            </v:shape>
          </v:group>
        </w:pict>
      </w:r>
      <w:r>
        <w:rPr>
          <w:rFonts w:ascii="Arial MT"/>
          <w:w w:val="99"/>
        </w:rPr>
        <w:t>3</w:t>
      </w:r>
    </w:p>
    <w:p>
      <w:pPr>
        <w:pStyle w:val="11"/>
        <w:spacing w:before="2"/>
        <w:rPr>
          <w:rFonts w:ascii="Arial MT"/>
          <w:sz w:val="18"/>
        </w:rPr>
      </w:pPr>
    </w:p>
    <w:p>
      <w:pPr>
        <w:spacing w:before="0"/>
        <w:ind w:left="997" w:right="0" w:firstLine="0"/>
        <w:jc w:val="left"/>
        <w:rPr>
          <w:rFonts w:ascii="Arial MT"/>
          <w:sz w:val="19"/>
        </w:rPr>
      </w:pPr>
      <w:r>
        <w:rPr>
          <w:rFonts w:ascii="Arial MT"/>
          <w:sz w:val="19"/>
        </w:rPr>
        <w:t>class</w:t>
      </w:r>
      <w:r>
        <w:rPr>
          <w:rFonts w:ascii="Arial MT"/>
          <w:spacing w:val="-2"/>
          <w:sz w:val="19"/>
        </w:rPr>
        <w:t xml:space="preserve"> </w:t>
      </w:r>
      <w:r>
        <w:rPr>
          <w:rFonts w:ascii="Arial MT"/>
          <w:sz w:val="19"/>
        </w:rPr>
        <w:t>C</w:t>
      </w:r>
      <w:r>
        <w:rPr>
          <w:rFonts w:ascii="Arial MT"/>
          <w:spacing w:val="-5"/>
          <w:sz w:val="19"/>
        </w:rPr>
        <w:t xml:space="preserve"> </w:t>
      </w:r>
      <w:r>
        <w:rPr>
          <w:rFonts w:ascii="Arial MT"/>
          <w:sz w:val="19"/>
        </w:rPr>
        <w:t>object</w:t>
      </w:r>
    </w:p>
    <w:p>
      <w:pPr>
        <w:spacing w:after="0"/>
        <w:jc w:val="left"/>
        <w:rPr>
          <w:rFonts w:ascii="Arial MT"/>
          <w:sz w:val="19"/>
        </w:rPr>
        <w:sectPr>
          <w:type w:val="continuous"/>
          <w:pgSz w:w="10320" w:h="13220"/>
          <w:pgMar w:top="580" w:right="80" w:bottom="280" w:left="40" w:header="720" w:footer="720" w:gutter="0"/>
          <w:cols w:equalWidth="0" w:num="3">
            <w:col w:w="4374" w:space="40"/>
            <w:col w:w="2097" w:space="39"/>
            <w:col w:w="3650"/>
          </w:cols>
        </w:sectPr>
      </w:pPr>
    </w:p>
    <w:p>
      <w:pPr>
        <w:pStyle w:val="11"/>
        <w:rPr>
          <w:rFonts w:ascii="Arial MT"/>
          <w:sz w:val="20"/>
        </w:rPr>
      </w:pPr>
    </w:p>
    <w:p>
      <w:pPr>
        <w:pStyle w:val="11"/>
        <w:rPr>
          <w:rFonts w:ascii="Arial MT"/>
          <w:sz w:val="20"/>
        </w:rPr>
      </w:pPr>
    </w:p>
    <w:p>
      <w:pPr>
        <w:pStyle w:val="11"/>
        <w:rPr>
          <w:rFonts w:ascii="Arial MT"/>
          <w:sz w:val="20"/>
        </w:rPr>
      </w:pPr>
    </w:p>
    <w:p>
      <w:pPr>
        <w:pStyle w:val="11"/>
        <w:spacing w:before="9"/>
        <w:rPr>
          <w:rFonts w:ascii="Arial MT"/>
          <w:sz w:val="21"/>
        </w:rPr>
      </w:pPr>
    </w:p>
    <w:p>
      <w:pPr>
        <w:spacing w:before="82" w:line="374" w:lineRule="auto"/>
        <w:ind w:left="2627" w:right="1157" w:firstLine="0"/>
        <w:jc w:val="left"/>
        <w:rPr>
          <w:rFonts w:hint="eastAsia" w:ascii="宋体" w:eastAsia="宋体"/>
          <w:sz w:val="18"/>
        </w:rPr>
      </w:pPr>
      <w:r>
        <w:rPr>
          <w:rFonts w:hint="eastAsia" w:ascii="宋体" w:eastAsia="宋体"/>
          <w:sz w:val="18"/>
        </w:rPr>
        <w:t xml:space="preserve">以下我要继续探讨虚拟继承，看看编译器面对 </w:t>
      </w:r>
      <w:r>
        <w:rPr>
          <w:rFonts w:ascii="Times New Roman" w:eastAsia="Times New Roman"/>
          <w:sz w:val="18"/>
        </w:rPr>
        <w:t>polymorphic</w:t>
      </w:r>
      <w:r>
        <w:rPr>
          <w:rFonts w:ascii="Times New Roman" w:eastAsia="Times New Roman"/>
          <w:spacing w:val="29"/>
          <w:sz w:val="18"/>
        </w:rPr>
        <w:t xml:space="preserve"> </w:t>
      </w:r>
      <w:r>
        <w:rPr>
          <w:rFonts w:ascii="Times New Roman" w:eastAsia="Times New Roman"/>
          <w:sz w:val="18"/>
        </w:rPr>
        <w:t>classes</w:t>
      </w:r>
      <w:r>
        <w:rPr>
          <w:rFonts w:hint="eastAsia" w:ascii="宋体" w:eastAsia="宋体"/>
          <w:sz w:val="18"/>
        </w:rPr>
        <w:t xml:space="preserve">（有 </w:t>
      </w:r>
      <w:r>
        <w:rPr>
          <w:rFonts w:ascii="Times New Roman" w:eastAsia="Times New Roman"/>
          <w:sz w:val="18"/>
        </w:rPr>
        <w:t>virtual</w:t>
      </w:r>
      <w:r>
        <w:rPr>
          <w:rFonts w:ascii="Times New Roman" w:eastAsia="Times New Roman"/>
          <w:spacing w:val="-42"/>
          <w:sz w:val="18"/>
        </w:rPr>
        <w:t xml:space="preserve"> </w:t>
      </w:r>
      <w:r>
        <w:rPr>
          <w:rFonts w:ascii="Times New Roman" w:eastAsia="Times New Roman"/>
          <w:sz w:val="18"/>
        </w:rPr>
        <w:t>functions</w:t>
      </w:r>
      <w:r>
        <w:rPr>
          <w:rFonts w:ascii="Times New Roman" w:eastAsia="Times New Roman"/>
          <w:spacing w:val="8"/>
          <w:sz w:val="18"/>
        </w:rPr>
        <w:t xml:space="preserve"> </w:t>
      </w:r>
      <w:r>
        <w:rPr>
          <w:rFonts w:hint="eastAsia" w:ascii="宋体" w:eastAsia="宋体"/>
          <w:sz w:val="18"/>
        </w:rPr>
        <w:t xml:space="preserve">者），在虚拟继承方面需要对 </w:t>
      </w:r>
      <w:r>
        <w:rPr>
          <w:rFonts w:ascii="Times New Roman" w:eastAsia="Times New Roman"/>
          <w:sz w:val="18"/>
        </w:rPr>
        <w:t>vptr</w:t>
      </w:r>
      <w:r>
        <w:rPr>
          <w:rFonts w:ascii="Times New Roman" w:eastAsia="Times New Roman"/>
          <w:spacing w:val="9"/>
          <w:sz w:val="18"/>
        </w:rPr>
        <w:t xml:space="preserve"> </w:t>
      </w:r>
      <w:r>
        <w:rPr>
          <w:rFonts w:hint="eastAsia" w:ascii="宋体" w:eastAsia="宋体"/>
          <w:spacing w:val="3"/>
          <w:sz w:val="18"/>
        </w:rPr>
        <w:t xml:space="preserve">和 </w:t>
      </w:r>
      <w:r>
        <w:rPr>
          <w:rFonts w:ascii="Times New Roman" w:eastAsia="Times New Roman"/>
          <w:sz w:val="18"/>
        </w:rPr>
        <w:t>vtbl</w:t>
      </w:r>
      <w:r>
        <w:rPr>
          <w:rFonts w:ascii="Times New Roman" w:eastAsia="Times New Roman"/>
          <w:spacing w:val="9"/>
          <w:sz w:val="18"/>
        </w:rPr>
        <w:t xml:space="preserve"> </w:t>
      </w:r>
      <w:r>
        <w:rPr>
          <w:rFonts w:hint="eastAsia" w:ascii="宋体" w:eastAsia="宋体"/>
          <w:sz w:val="18"/>
        </w:rPr>
        <w:t>动些什么特殊手脚。</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5"/>
        <w:rPr>
          <w:rFonts w:ascii="宋体"/>
          <w:sz w:val="21"/>
        </w:rPr>
      </w:pPr>
    </w:p>
    <w:p>
      <w:pPr>
        <w:pStyle w:val="5"/>
        <w:spacing w:before="0"/>
        <w:ind w:left="0" w:right="390"/>
        <w:jc w:val="right"/>
      </w:pPr>
      <w:r>
        <w:t>141</w:t>
      </w:r>
    </w:p>
    <w:p>
      <w:pPr>
        <w:spacing w:after="0"/>
        <w:jc w:val="right"/>
        <w:sectPr>
          <w:type w:val="continuous"/>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2568" o:spid="_x0000_s2568" o:spt="1" style="position:absolute;left:0pt;margin-left:131.9pt;margin-top:18.85pt;height:0.7pt;width:323pt;mso-position-horizontal-relative:page;mso-wrap-distance-bottom:0pt;mso-wrap-distance-top:0pt;z-index:-251257856;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rPr>
          <w:rFonts w:ascii="宋体"/>
          <w:sz w:val="20"/>
        </w:rPr>
      </w:pPr>
    </w:p>
    <w:p>
      <w:pPr>
        <w:pStyle w:val="6"/>
        <w:spacing w:before="185"/>
        <w:ind w:left="2060"/>
        <w:rPr>
          <w:rFonts w:hint="eastAsia" w:ascii="宋体" w:eastAsia="宋体"/>
        </w:rPr>
      </w:pPr>
      <w:r>
        <w:rPr>
          <w:rFonts w:hint="eastAsia" w:ascii="宋体" w:eastAsia="宋体"/>
          <w:spacing w:val="19"/>
          <w:w w:val="110"/>
          <w:sz w:val="32"/>
        </w:rPr>
        <w:t>虚拟继承</w:t>
      </w:r>
      <w:r>
        <w:rPr>
          <w:rFonts w:hint="eastAsia" w:ascii="宋体" w:eastAsia="宋体"/>
          <w:w w:val="110"/>
        </w:rPr>
        <w:t>（</w:t>
      </w:r>
      <w:r>
        <w:rPr>
          <w:rFonts w:hint="eastAsia" w:ascii="宋体" w:eastAsia="宋体"/>
          <w:spacing w:val="-63"/>
          <w:w w:val="110"/>
        </w:rPr>
        <w:t xml:space="preserve"> </w:t>
      </w:r>
      <w:r>
        <w:rPr>
          <w:rFonts w:ascii="Arial MT" w:eastAsia="Arial MT"/>
          <w:w w:val="110"/>
        </w:rPr>
        <w:t>Virtual</w:t>
      </w:r>
      <w:r>
        <w:rPr>
          <w:rFonts w:ascii="Arial MT" w:eastAsia="Arial MT"/>
          <w:spacing w:val="5"/>
          <w:w w:val="110"/>
        </w:rPr>
        <w:t xml:space="preserve">   </w:t>
      </w:r>
      <w:r>
        <w:rPr>
          <w:rFonts w:ascii="Arial MT" w:eastAsia="Arial MT"/>
          <w:w w:val="110"/>
        </w:rPr>
        <w:t>Inheritance</w:t>
      </w:r>
      <w:r>
        <w:rPr>
          <w:rFonts w:hint="eastAsia" w:ascii="宋体" w:eastAsia="宋体"/>
          <w:w w:val="110"/>
        </w:rPr>
        <w:t>）</w:t>
      </w:r>
    </w:p>
    <w:p>
      <w:pPr>
        <w:pStyle w:val="11"/>
        <w:spacing w:before="8"/>
        <w:rPr>
          <w:rFonts w:ascii="宋体"/>
          <w:sz w:val="24"/>
        </w:rPr>
      </w:pPr>
    </w:p>
    <w:p>
      <w:pPr>
        <w:spacing w:before="0"/>
        <w:ind w:left="2627" w:right="0" w:firstLine="0"/>
        <w:jc w:val="both"/>
        <w:rPr>
          <w:rFonts w:hint="eastAsia" w:ascii="宋体" w:eastAsia="宋体"/>
          <w:sz w:val="18"/>
        </w:rPr>
      </w:pPr>
      <w:r>
        <w:rPr>
          <w:rFonts w:hint="eastAsia" w:ascii="宋体" w:eastAsia="宋体"/>
          <w:spacing w:val="4"/>
          <w:sz w:val="18"/>
        </w:rPr>
        <w:t xml:space="preserve">所有的规则，只要遇上 </w:t>
      </w:r>
      <w:r>
        <w:rPr>
          <w:rFonts w:ascii="Times New Roman" w:eastAsia="Times New Roman"/>
          <w:sz w:val="18"/>
        </w:rPr>
        <w:t>virtual</w:t>
      </w:r>
      <w:r>
        <w:rPr>
          <w:rFonts w:hint="eastAsia" w:ascii="宋体" w:eastAsia="宋体"/>
          <w:sz w:val="18"/>
        </w:rPr>
        <w:t>，统统自动缴械！</w:t>
      </w:r>
    </w:p>
    <w:p>
      <w:pPr>
        <w:pStyle w:val="11"/>
        <w:spacing w:before="10"/>
        <w:rPr>
          <w:rFonts w:ascii="宋体"/>
          <w:sz w:val="28"/>
        </w:rPr>
      </w:pPr>
    </w:p>
    <w:p>
      <w:pPr>
        <w:spacing w:before="0" w:line="374" w:lineRule="auto"/>
        <w:ind w:left="2627" w:right="1155" w:firstLine="0"/>
        <w:jc w:val="both"/>
        <w:rPr>
          <w:rFonts w:hint="eastAsia" w:ascii="宋体" w:eastAsia="宋体"/>
          <w:sz w:val="18"/>
        </w:rPr>
      </w:pPr>
      <w:r>
        <w:rPr>
          <w:rFonts w:hint="eastAsia" w:ascii="宋体" w:eastAsia="宋体"/>
          <w:spacing w:val="-1"/>
          <w:sz w:val="18"/>
        </w:rPr>
        <w:t xml:space="preserve">是的，一有了 </w:t>
      </w:r>
      <w:r>
        <w:rPr>
          <w:rFonts w:ascii="Times New Roman" w:eastAsia="Times New Roman"/>
          <w:sz w:val="18"/>
        </w:rPr>
        <w:t>virtual</w:t>
      </w:r>
      <w:r>
        <w:rPr>
          <w:rFonts w:ascii="Times New Roman" w:eastAsia="Times New Roman"/>
          <w:spacing w:val="2"/>
          <w:sz w:val="18"/>
        </w:rPr>
        <w:t xml:space="preserve"> </w:t>
      </w:r>
      <w:r>
        <w:rPr>
          <w:rFonts w:ascii="Times New Roman" w:eastAsia="Times New Roman"/>
          <w:sz w:val="18"/>
        </w:rPr>
        <w:t>functions</w:t>
      </w:r>
      <w:r>
        <w:rPr>
          <w:rFonts w:hint="eastAsia" w:ascii="宋体" w:eastAsia="宋体"/>
          <w:spacing w:val="-1"/>
          <w:sz w:val="18"/>
        </w:rPr>
        <w:t xml:space="preserve">，编译器便自动为 </w:t>
      </w:r>
      <w:r>
        <w:rPr>
          <w:rFonts w:ascii="Times New Roman" w:eastAsia="Times New Roman"/>
          <w:sz w:val="18"/>
        </w:rPr>
        <w:t>object</w:t>
      </w:r>
      <w:r>
        <w:rPr>
          <w:rFonts w:ascii="Times New Roman" w:eastAsia="Times New Roman"/>
          <w:spacing w:val="38"/>
          <w:sz w:val="18"/>
        </w:rPr>
        <w:t xml:space="preserve"> </w:t>
      </w:r>
      <w:r>
        <w:rPr>
          <w:rFonts w:hint="eastAsia" w:ascii="宋体" w:eastAsia="宋体"/>
          <w:spacing w:val="-1"/>
          <w:sz w:val="18"/>
        </w:rPr>
        <w:t xml:space="preserve">加上一个 </w:t>
      </w:r>
      <w:r>
        <w:rPr>
          <w:rFonts w:ascii="Times New Roman" w:eastAsia="Times New Roman"/>
          <w:sz w:val="18"/>
        </w:rPr>
        <w:t>vptr</w:t>
      </w:r>
      <w:r>
        <w:rPr>
          <w:rFonts w:hint="eastAsia" w:ascii="宋体" w:eastAsia="宋体"/>
          <w:sz w:val="18"/>
        </w:rPr>
        <w:t>，又在存储</w:t>
      </w:r>
      <w:r>
        <w:rPr>
          <w:rFonts w:hint="eastAsia" w:ascii="宋体" w:eastAsia="宋体"/>
          <w:spacing w:val="4"/>
          <w:sz w:val="18"/>
        </w:rPr>
        <w:t xml:space="preserve">器的另一个地方制作出一份 </w:t>
      </w:r>
      <w:r>
        <w:rPr>
          <w:rFonts w:ascii="Times New Roman" w:eastAsia="Times New Roman"/>
          <w:sz w:val="18"/>
        </w:rPr>
        <w:t>vtbl</w:t>
      </w:r>
      <w:r>
        <w:rPr>
          <w:rFonts w:hint="eastAsia" w:ascii="宋体" w:eastAsia="宋体"/>
          <w:spacing w:val="3"/>
          <w:sz w:val="18"/>
        </w:rPr>
        <w:t xml:space="preserve">。而一旦继承关系是以 </w:t>
      </w:r>
      <w:r>
        <w:rPr>
          <w:rFonts w:ascii="Times New Roman" w:eastAsia="Times New Roman"/>
          <w:sz w:val="18"/>
        </w:rPr>
        <w:t xml:space="preserve">virtual  </w:t>
      </w:r>
      <w:r>
        <w:rPr>
          <w:rFonts w:hint="eastAsia" w:ascii="宋体" w:eastAsia="宋体"/>
          <w:sz w:val="18"/>
        </w:rPr>
        <w:t>来维系，再加上</w:t>
      </w:r>
      <w:r>
        <w:rPr>
          <w:rFonts w:ascii="Times New Roman" w:eastAsia="Times New Roman"/>
          <w:sz w:val="18"/>
        </w:rPr>
        <w:t>polymorphic</w:t>
      </w:r>
      <w:r>
        <w:rPr>
          <w:rFonts w:ascii="Times New Roman" w:eastAsia="Times New Roman"/>
          <w:spacing w:val="3"/>
          <w:sz w:val="18"/>
        </w:rPr>
        <w:t xml:space="preserve"> </w:t>
      </w:r>
      <w:r>
        <w:rPr>
          <w:rFonts w:ascii="Times New Roman" w:eastAsia="Times New Roman"/>
          <w:sz w:val="18"/>
        </w:rPr>
        <w:t>classes</w:t>
      </w:r>
      <w:r>
        <w:rPr>
          <w:rFonts w:ascii="Times New Roman" w:eastAsia="Times New Roman"/>
          <w:spacing w:val="15"/>
          <w:sz w:val="18"/>
        </w:rPr>
        <w:t xml:space="preserve"> </w:t>
      </w:r>
      <w:r>
        <w:rPr>
          <w:rFonts w:hint="eastAsia" w:ascii="宋体" w:eastAsia="宋体"/>
          <w:sz w:val="18"/>
        </w:rPr>
        <w:t>（</w:t>
      </w:r>
      <w:r>
        <w:rPr>
          <w:rFonts w:hint="eastAsia" w:ascii="宋体" w:eastAsia="宋体"/>
          <w:spacing w:val="6"/>
          <w:sz w:val="18"/>
        </w:rPr>
        <w:t xml:space="preserve">有 </w:t>
      </w:r>
      <w:r>
        <w:rPr>
          <w:rFonts w:ascii="Times New Roman" w:eastAsia="Times New Roman"/>
          <w:sz w:val="18"/>
        </w:rPr>
        <w:t>virtual</w:t>
      </w:r>
      <w:r>
        <w:rPr>
          <w:rFonts w:ascii="Times New Roman" w:eastAsia="Times New Roman"/>
          <w:spacing w:val="11"/>
          <w:sz w:val="18"/>
        </w:rPr>
        <w:t xml:space="preserve"> </w:t>
      </w:r>
      <w:r>
        <w:rPr>
          <w:rFonts w:ascii="Times New Roman" w:eastAsia="Times New Roman"/>
          <w:sz w:val="18"/>
        </w:rPr>
        <w:t>functions</w:t>
      </w:r>
      <w:r>
        <w:rPr>
          <w:rFonts w:ascii="Times New Roman" w:eastAsia="Times New Roman"/>
          <w:spacing w:val="14"/>
          <w:sz w:val="18"/>
        </w:rPr>
        <w:t xml:space="preserve"> </w:t>
      </w:r>
      <w:r>
        <w:rPr>
          <w:rFonts w:hint="eastAsia" w:ascii="宋体" w:eastAsia="宋体"/>
          <w:sz w:val="18"/>
        </w:rPr>
        <w:t>者），情况更是复杂得无法三言两语说得清楚。</w:t>
      </w:r>
    </w:p>
    <w:p>
      <w:pPr>
        <w:pStyle w:val="11"/>
        <w:spacing w:before="10"/>
        <w:rPr>
          <w:rFonts w:ascii="宋体"/>
          <w:sz w:val="18"/>
        </w:rPr>
      </w:pPr>
    </w:p>
    <w:p>
      <w:pPr>
        <w:spacing w:before="1" w:line="374" w:lineRule="auto"/>
        <w:ind w:left="2627" w:right="1155" w:firstLine="0"/>
        <w:jc w:val="both"/>
        <w:rPr>
          <w:rFonts w:hint="eastAsia" w:ascii="宋体" w:eastAsia="宋体"/>
          <w:sz w:val="18"/>
        </w:rPr>
      </w:pPr>
      <w:r>
        <w:rPr>
          <w:rFonts w:hint="eastAsia" w:ascii="宋体" w:eastAsia="宋体"/>
          <w:sz w:val="18"/>
        </w:rPr>
        <w:t>虚拟继承的一个重点是，</w:t>
      </w:r>
      <w:r>
        <w:rPr>
          <w:rFonts w:ascii="Times New Roman" w:eastAsia="Times New Roman"/>
          <w:sz w:val="18"/>
        </w:rPr>
        <w:t>virtual</w:t>
      </w:r>
      <w:r>
        <w:rPr>
          <w:rFonts w:ascii="Times New Roman" w:eastAsia="Times New Roman"/>
          <w:spacing w:val="30"/>
          <w:sz w:val="18"/>
        </w:rPr>
        <w:t xml:space="preserve"> </w:t>
      </w:r>
      <w:r>
        <w:rPr>
          <w:rFonts w:ascii="Times New Roman" w:eastAsia="Times New Roman"/>
          <w:sz w:val="18"/>
        </w:rPr>
        <w:t>base</w:t>
      </w:r>
      <w:r>
        <w:rPr>
          <w:rFonts w:ascii="Times New Roman" w:eastAsia="Times New Roman"/>
          <w:spacing w:val="29"/>
          <w:sz w:val="18"/>
        </w:rPr>
        <w:t xml:space="preserve"> </w:t>
      </w:r>
      <w:r>
        <w:rPr>
          <w:rFonts w:ascii="Times New Roman" w:eastAsia="Times New Roman"/>
          <w:sz w:val="18"/>
        </w:rPr>
        <w:t>class</w:t>
      </w:r>
      <w:r>
        <w:rPr>
          <w:rFonts w:ascii="Times New Roman" w:eastAsia="Times New Roman"/>
          <w:spacing w:val="29"/>
          <w:sz w:val="18"/>
        </w:rPr>
        <w:t xml:space="preserve"> </w:t>
      </w:r>
      <w:r>
        <w:rPr>
          <w:rFonts w:ascii="Times New Roman" w:eastAsia="Times New Roman"/>
          <w:sz w:val="18"/>
        </w:rPr>
        <w:t>subobject</w:t>
      </w:r>
      <w:r>
        <w:rPr>
          <w:rFonts w:ascii="Times New Roman" w:eastAsia="Times New Roman"/>
          <w:spacing w:val="32"/>
          <w:sz w:val="18"/>
        </w:rPr>
        <w:t xml:space="preserve"> </w:t>
      </w:r>
      <w:r>
        <w:rPr>
          <w:rFonts w:hint="eastAsia" w:ascii="宋体" w:eastAsia="宋体"/>
          <w:spacing w:val="2"/>
          <w:sz w:val="18"/>
        </w:rPr>
        <w:t xml:space="preserve">只需在任何层次的 </w:t>
      </w:r>
      <w:r>
        <w:rPr>
          <w:rFonts w:ascii="Times New Roman" w:eastAsia="Times New Roman"/>
          <w:sz w:val="18"/>
        </w:rPr>
        <w:t>derived</w:t>
      </w:r>
      <w:r>
        <w:rPr>
          <w:rFonts w:ascii="Times New Roman" w:eastAsia="Times New Roman"/>
          <w:spacing w:val="-43"/>
          <w:sz w:val="18"/>
        </w:rPr>
        <w:t xml:space="preserve"> </w:t>
      </w:r>
      <w:r>
        <w:rPr>
          <w:rFonts w:ascii="Times New Roman" w:eastAsia="Times New Roman"/>
          <w:sz w:val="18"/>
        </w:rPr>
        <w:t>class</w:t>
      </w:r>
      <w:r>
        <w:rPr>
          <w:rFonts w:ascii="Times New Roman" w:eastAsia="Times New Roman"/>
          <w:spacing w:val="7"/>
          <w:sz w:val="18"/>
        </w:rPr>
        <w:t xml:space="preserve"> </w:t>
      </w:r>
      <w:r>
        <w:rPr>
          <w:rFonts w:ascii="Times New Roman" w:eastAsia="Times New Roman"/>
          <w:sz w:val="18"/>
        </w:rPr>
        <w:t>object</w:t>
      </w:r>
      <w:r>
        <w:rPr>
          <w:rFonts w:ascii="Times New Roman" w:eastAsia="Times New Roman"/>
          <w:spacing w:val="13"/>
          <w:sz w:val="18"/>
        </w:rPr>
        <w:t xml:space="preserve"> </w:t>
      </w:r>
      <w:r>
        <w:rPr>
          <w:rFonts w:hint="eastAsia" w:ascii="宋体" w:eastAsia="宋体"/>
          <w:sz w:val="18"/>
        </w:rPr>
        <w:t>中存在一份。为了完成这个目标，目前开发出两种物件模型：</w:t>
      </w:r>
    </w:p>
    <w:p>
      <w:pPr>
        <w:pStyle w:val="11"/>
        <w:rPr>
          <w:rFonts w:ascii="宋体"/>
          <w:sz w:val="29"/>
        </w:rPr>
      </w:pPr>
    </w:p>
    <w:p>
      <w:pPr>
        <w:pStyle w:val="5"/>
        <w:spacing w:before="0"/>
        <w:ind w:left="2627"/>
        <w:jc w:val="both"/>
      </w:pPr>
      <w:r>
        <w:rPr>
          <w:w w:val="110"/>
        </w:rPr>
        <w:t xml:space="preserve">Pointer </w:t>
      </w:r>
      <w:r>
        <w:rPr>
          <w:spacing w:val="29"/>
          <w:w w:val="110"/>
        </w:rPr>
        <w:t xml:space="preserve"> </w:t>
      </w:r>
      <w:r>
        <w:rPr>
          <w:w w:val="110"/>
        </w:rPr>
        <w:t>Strategy</w:t>
      </w:r>
    </w:p>
    <w:p>
      <w:pPr>
        <w:pStyle w:val="11"/>
        <w:spacing w:before="8"/>
        <w:rPr>
          <w:rFonts w:ascii="Arial"/>
          <w:b/>
          <w:sz w:val="20"/>
        </w:rPr>
      </w:pPr>
    </w:p>
    <w:p>
      <w:pPr>
        <w:spacing w:before="1" w:line="374" w:lineRule="auto"/>
        <w:ind w:left="2627" w:right="1155" w:firstLine="0"/>
        <w:jc w:val="both"/>
        <w:rPr>
          <w:rFonts w:hint="eastAsia" w:ascii="宋体" w:eastAsia="宋体"/>
          <w:sz w:val="18"/>
        </w:rPr>
      </w:pPr>
      <w:r>
        <w:rPr>
          <w:rFonts w:hint="eastAsia" w:ascii="宋体" w:eastAsia="宋体"/>
          <w:spacing w:val="3"/>
          <w:sz w:val="18"/>
        </w:rPr>
        <w:t xml:space="preserve">编译器在 </w:t>
      </w:r>
      <w:r>
        <w:rPr>
          <w:rFonts w:ascii="Times New Roman" w:eastAsia="Times New Roman"/>
          <w:sz w:val="18"/>
        </w:rPr>
        <w:t>derived</w:t>
      </w:r>
      <w:r>
        <w:rPr>
          <w:rFonts w:ascii="Times New Roman" w:eastAsia="Times New Roman"/>
          <w:spacing w:val="9"/>
          <w:sz w:val="18"/>
        </w:rPr>
        <w:t xml:space="preserve"> </w:t>
      </w:r>
      <w:r>
        <w:rPr>
          <w:rFonts w:ascii="Times New Roman" w:eastAsia="Times New Roman"/>
          <w:sz w:val="18"/>
        </w:rPr>
        <w:t>object</w:t>
      </w:r>
      <w:r>
        <w:rPr>
          <w:rFonts w:ascii="Times New Roman" w:eastAsia="Times New Roman"/>
          <w:spacing w:val="13"/>
          <w:sz w:val="18"/>
        </w:rPr>
        <w:t xml:space="preserve"> </w:t>
      </w:r>
      <w:r>
        <w:rPr>
          <w:rFonts w:hint="eastAsia" w:ascii="宋体" w:eastAsia="宋体"/>
          <w:spacing w:val="2"/>
          <w:sz w:val="18"/>
        </w:rPr>
        <w:t xml:space="preserve">之中，针对 </w:t>
      </w:r>
      <w:r>
        <w:rPr>
          <w:rFonts w:ascii="Times New Roman" w:eastAsia="Times New Roman"/>
          <w:sz w:val="18"/>
        </w:rPr>
        <w:t>virtual</w:t>
      </w:r>
      <w:r>
        <w:rPr>
          <w:rFonts w:ascii="Times New Roman" w:eastAsia="Times New Roman"/>
          <w:spacing w:val="13"/>
          <w:sz w:val="18"/>
        </w:rPr>
        <w:t xml:space="preserve"> </w:t>
      </w:r>
      <w:r>
        <w:rPr>
          <w:rFonts w:hint="eastAsia" w:ascii="宋体" w:eastAsia="宋体"/>
          <w:spacing w:val="3"/>
          <w:sz w:val="18"/>
        </w:rPr>
        <w:t>继承，多安插一个指标，指向</w:t>
      </w:r>
      <w:r>
        <w:rPr>
          <w:rFonts w:ascii="Times New Roman" w:eastAsia="Times New Roman"/>
          <w:sz w:val="18"/>
        </w:rPr>
        <w:t>virtual</w:t>
      </w:r>
      <w:r>
        <w:rPr>
          <w:rFonts w:ascii="Times New Roman" w:eastAsia="Times New Roman"/>
          <w:spacing w:val="-43"/>
          <w:sz w:val="18"/>
        </w:rPr>
        <w:t xml:space="preserve"> </w:t>
      </w:r>
      <w:r>
        <w:rPr>
          <w:rFonts w:ascii="Times New Roman" w:eastAsia="Times New Roman"/>
          <w:sz w:val="18"/>
        </w:rPr>
        <w:t>base</w:t>
      </w:r>
      <w:r>
        <w:rPr>
          <w:rFonts w:ascii="Times New Roman" w:eastAsia="Times New Roman"/>
          <w:spacing w:val="23"/>
          <w:sz w:val="18"/>
        </w:rPr>
        <w:t xml:space="preserve"> </w:t>
      </w:r>
      <w:r>
        <w:rPr>
          <w:rFonts w:ascii="Times New Roman" w:eastAsia="Times New Roman"/>
          <w:sz w:val="18"/>
        </w:rPr>
        <w:t>class</w:t>
      </w:r>
      <w:r>
        <w:rPr>
          <w:rFonts w:hint="eastAsia" w:ascii="宋体" w:eastAsia="宋体"/>
          <w:spacing w:val="3"/>
          <w:sz w:val="18"/>
        </w:rPr>
        <w:t xml:space="preserve">。于是在更深层的 </w:t>
      </w:r>
      <w:r>
        <w:rPr>
          <w:rFonts w:ascii="Times New Roman" w:eastAsia="Times New Roman"/>
          <w:sz w:val="18"/>
        </w:rPr>
        <w:t>derived</w:t>
      </w:r>
      <w:r>
        <w:rPr>
          <w:rFonts w:ascii="Times New Roman" w:eastAsia="Times New Roman"/>
          <w:spacing w:val="21"/>
          <w:sz w:val="18"/>
        </w:rPr>
        <w:t xml:space="preserve"> </w:t>
      </w:r>
      <w:r>
        <w:rPr>
          <w:rFonts w:ascii="Times New Roman" w:eastAsia="Times New Roman"/>
          <w:sz w:val="18"/>
        </w:rPr>
        <w:t>class</w:t>
      </w:r>
      <w:r>
        <w:rPr>
          <w:rFonts w:ascii="Times New Roman" w:eastAsia="Times New Roman"/>
          <w:spacing w:val="22"/>
          <w:sz w:val="18"/>
        </w:rPr>
        <w:t xml:space="preserve"> </w:t>
      </w:r>
      <w:r>
        <w:rPr>
          <w:rFonts w:ascii="Times New Roman" w:eastAsia="Times New Roman"/>
          <w:sz w:val="18"/>
        </w:rPr>
        <w:t>object</w:t>
      </w:r>
      <w:r>
        <w:rPr>
          <w:rFonts w:ascii="Times New Roman" w:eastAsia="Times New Roman"/>
          <w:spacing w:val="26"/>
          <w:sz w:val="18"/>
        </w:rPr>
        <w:t xml:space="preserve"> </w:t>
      </w:r>
      <w:r>
        <w:rPr>
          <w:rFonts w:hint="eastAsia" w:ascii="宋体" w:eastAsia="宋体"/>
          <w:spacing w:val="1"/>
          <w:sz w:val="18"/>
        </w:rPr>
        <w:t xml:space="preserve">中，就可以只存在一个 </w:t>
      </w:r>
      <w:r>
        <w:rPr>
          <w:rFonts w:ascii="Times New Roman" w:eastAsia="Times New Roman"/>
          <w:sz w:val="18"/>
        </w:rPr>
        <w:t>shared</w:t>
      </w:r>
      <w:r>
        <w:rPr>
          <w:rFonts w:ascii="Times New Roman" w:eastAsia="Times New Roman"/>
          <w:spacing w:val="-43"/>
          <w:sz w:val="18"/>
        </w:rPr>
        <w:t xml:space="preserve"> </w:t>
      </w:r>
      <w:r>
        <w:rPr>
          <w:rFonts w:ascii="Times New Roman" w:eastAsia="Times New Roman"/>
          <w:sz w:val="18"/>
        </w:rPr>
        <w:t>virtual</w:t>
      </w:r>
      <w:r>
        <w:rPr>
          <w:rFonts w:ascii="Times New Roman" w:eastAsia="Times New Roman"/>
          <w:spacing w:val="5"/>
          <w:sz w:val="18"/>
        </w:rPr>
        <w:t xml:space="preserve"> </w:t>
      </w:r>
      <w:r>
        <w:rPr>
          <w:rFonts w:ascii="Times New Roman" w:eastAsia="Times New Roman"/>
          <w:sz w:val="18"/>
        </w:rPr>
        <w:t>base</w:t>
      </w:r>
      <w:r>
        <w:rPr>
          <w:rFonts w:ascii="Times New Roman" w:eastAsia="Times New Roman"/>
          <w:spacing w:val="4"/>
          <w:sz w:val="18"/>
        </w:rPr>
        <w:t xml:space="preserve"> </w:t>
      </w:r>
      <w:r>
        <w:rPr>
          <w:rFonts w:ascii="Times New Roman" w:eastAsia="Times New Roman"/>
          <w:sz w:val="18"/>
        </w:rPr>
        <w:t>class</w:t>
      </w:r>
      <w:r>
        <w:rPr>
          <w:rFonts w:hint="eastAsia" w:ascii="宋体" w:eastAsia="宋体"/>
          <w:spacing w:val="8"/>
          <w:sz w:val="18"/>
        </w:rPr>
        <w:t>。以下面的</w:t>
      </w:r>
      <w:r>
        <w:rPr>
          <w:rFonts w:ascii="Times New Roman" w:eastAsia="Times New Roman"/>
          <w:sz w:val="18"/>
        </w:rPr>
        <w:t xml:space="preserve">classes </w:t>
      </w:r>
      <w:r>
        <w:rPr>
          <w:rFonts w:hint="eastAsia" w:ascii="宋体" w:eastAsia="宋体"/>
          <w:sz w:val="18"/>
        </w:rPr>
        <w:t>体系为例：</w:t>
      </w:r>
    </w:p>
    <w:p>
      <w:pPr>
        <w:pStyle w:val="11"/>
        <w:rPr>
          <w:rFonts w:ascii="宋体"/>
          <w:sz w:val="20"/>
        </w:rPr>
      </w:pPr>
    </w:p>
    <w:p>
      <w:pPr>
        <w:pStyle w:val="11"/>
        <w:rPr>
          <w:rFonts w:ascii="宋体"/>
          <w:sz w:val="20"/>
        </w:rPr>
      </w:pPr>
    </w:p>
    <w:p>
      <w:pPr>
        <w:pStyle w:val="11"/>
        <w:rPr>
          <w:rFonts w:ascii="宋体"/>
          <w:sz w:val="20"/>
        </w:rPr>
      </w:pPr>
    </w:p>
    <w:p>
      <w:pPr>
        <w:pStyle w:val="11"/>
        <w:spacing w:before="1"/>
        <w:rPr>
          <w:rFonts w:ascii="宋体"/>
          <w:sz w:val="28"/>
        </w:rPr>
      </w:pPr>
    </w:p>
    <w:p>
      <w:pPr>
        <w:tabs>
          <w:tab w:val="left" w:pos="7177"/>
        </w:tabs>
        <w:spacing w:before="94"/>
        <w:ind w:left="4326" w:right="0" w:firstLine="0"/>
        <w:jc w:val="left"/>
        <w:rPr>
          <w:rFonts w:ascii="Times New Roman"/>
          <w:sz w:val="20"/>
        </w:rPr>
      </w:pPr>
      <w:r>
        <w:pict>
          <v:group id="_x0000_s2569" o:spid="_x0000_s2569" o:spt="203" style="position:absolute;left:0pt;margin-left:237.3pt;margin-top:-39.2pt;height:110.45pt;width:125.45pt;mso-position-horizontal-relative:page;z-index:-251465728;mso-width-relative:page;mso-height-relative:page;" coordorigin="4747,-785" coordsize="2509,2209">
            <o:lock v:ext="edit"/>
            <v:shape id="_x0000_s2570" o:spid="_x0000_s2570" style="position:absolute;left:6041;top:131;height:452;width:908;" fillcolor="#959595" filled="t" stroked="f" coordorigin="6042,132" coordsize="908,452" path="m6949,132l6042,132,6042,499,6042,583,6949,583,6949,499,6949,132xe">
              <v:path arrowok="t"/>
              <v:fill on="t" focussize="0,0"/>
              <v:stroke on="f"/>
              <v:imagedata o:title=""/>
              <o:lock v:ext="edit"/>
            </v:shape>
            <v:rect id="_x0000_s2571" o:spid="_x0000_s2571" o:spt="1" style="position:absolute;left:5968;top:58;height:441;width:896;" fillcolor="#FFFFFF" filled="t" stroked="f" coordsize="21600,21600">
              <v:path/>
              <v:fill on="t" focussize="0,0"/>
              <v:stroke on="f"/>
              <v:imagedata o:title=""/>
              <o:lock v:ext="edit"/>
            </v:rect>
            <v:shape id="_x0000_s2572" o:spid="_x0000_s2572" style="position:absolute;left:4827;top:131;height:452;width:908;" fillcolor="#959595" filled="t" stroked="f" coordorigin="4827,132" coordsize="908,452" path="m5734,132l4827,132,4827,499,4827,583,5734,583,5734,499,5734,132xe">
              <v:path arrowok="t"/>
              <v:fill on="t" focussize="0,0"/>
              <v:stroke on="f"/>
              <v:imagedata o:title=""/>
              <o:lock v:ext="edit"/>
            </v:shape>
            <v:rect id="_x0000_s2573" o:spid="_x0000_s2573" o:spt="1" style="position:absolute;left:4753;top:58;height:441;width:896;" fillcolor="#FFFFFF" filled="t" stroked="f" coordsize="21600,21600">
              <v:path/>
              <v:fill on="t" focussize="0,0"/>
              <v:stroke on="f"/>
              <v:imagedata o:title=""/>
              <o:lock v:ext="edit"/>
            </v:rect>
            <v:shape id="_x0000_s2574" o:spid="_x0000_s2574" style="position:absolute;left:5431;top:-709;height:456;width:989;" fillcolor="#959595" filled="t" stroked="f" coordorigin="5432,-708" coordsize="989,456" path="m6421,-708l5432,-708,5432,-338,5432,-252,6421,-252,6421,-338,6421,-708xe">
              <v:path arrowok="t"/>
              <v:fill on="t" focussize="0,0"/>
              <v:stroke on="f"/>
              <v:imagedata o:title=""/>
              <o:lock v:ext="edit"/>
            </v:shape>
            <v:rect id="_x0000_s2575" o:spid="_x0000_s2575" o:spt="1" style="position:absolute;left:5360;top:-779;height:441;width:972;" fillcolor="#FFFFFF" filled="t" stroked="f" coordsize="21600,21600">
              <v:path/>
              <v:fill on="t" focussize="0,0"/>
              <v:stroke on="f"/>
              <v:imagedata o:title=""/>
              <o:lock v:ext="edit"/>
            </v:rect>
            <v:line id="_x0000_s2576" o:spid="_x0000_s2576" o:spt="20" style="position:absolute;left:5202;top:-328;flip:x;height:380;width:608;" stroked="t" coordsize="21600,21600">
              <v:path arrowok="t"/>
              <v:fill focussize="0,0"/>
              <v:stroke weight="0.633464566929134pt" color="#000000"/>
              <v:imagedata o:title=""/>
              <o:lock v:ext="edit"/>
            </v:line>
            <v:line id="_x0000_s2577" o:spid="_x0000_s2577" o:spt="20" style="position:absolute;left:5810;top:-328;height:380;width:608;" stroked="t" coordsize="21600,21600">
              <v:path arrowok="t"/>
              <v:fill focussize="0,0"/>
              <v:stroke weight="0.633464566929134pt" color="#000000"/>
              <v:imagedata o:title=""/>
              <o:lock v:ext="edit"/>
            </v:line>
            <v:shape id="_x0000_s2578" o:spid="_x0000_s2578" style="position:absolute;left:5355;top:1043;height:380;width:1138;" fillcolor="#959595" filled="t" stroked="f" coordorigin="5355,1044" coordsize="1138,380" path="m6493,1044l5355,1044,5355,1336,5355,1423,6493,1423,6493,1336,6493,1044xe">
              <v:path arrowok="t"/>
              <v:fill on="t" focussize="0,0"/>
              <v:stroke on="f"/>
              <v:imagedata o:title=""/>
              <o:lock v:ext="edit"/>
            </v:shape>
            <v:rect id="_x0000_s2579" o:spid="_x0000_s2579" o:spt="1" style="position:absolute;left:5284;top:971;height:365;width:1124;" fillcolor="#FFFFFF" filled="t" stroked="f" coordsize="21600,21600">
              <v:path/>
              <v:fill on="t" focussize="0,0"/>
              <v:stroke on="f"/>
              <v:imagedata o:title=""/>
              <o:lock v:ext="edit"/>
            </v:rect>
            <v:line id="_x0000_s2580" o:spid="_x0000_s2580" o:spt="20" style="position:absolute;left:5202;top:509;height:456;width:608;" stroked="t" coordsize="21600,21600">
              <v:path arrowok="t"/>
              <v:fill focussize="0,0"/>
              <v:stroke weight="0.633464566929134pt" color="#000000"/>
              <v:imagedata o:title=""/>
              <o:lock v:ext="edit"/>
            </v:line>
            <v:line id="_x0000_s2581" o:spid="_x0000_s2581" o:spt="20" style="position:absolute;left:5810;top:509;flip:x;height:456;width:608;" stroked="t" coordsize="21600,21600">
              <v:path arrowok="t"/>
              <v:fill focussize="0,0"/>
              <v:stroke weight="0.633464566929134pt" color="#000000"/>
              <v:imagedata o:title=""/>
              <o:lock v:ext="edit"/>
            </v:line>
            <v:shape id="_x0000_s2582" o:spid="_x0000_s2582" o:spt="202" type="#_x0000_t202" style="position:absolute;left:6492;top:-664;height:225;width:530;" filled="f" stroked="f" coordsize="21600,21600">
              <v:path/>
              <v:fill on="f" focussize="0,0"/>
              <v:stroke on="f" joinstyle="miter"/>
              <v:imagedata o:title=""/>
              <o:lock v:ext="edit"/>
              <v:textbox inset="0mm,0mm,0mm,0mm">
                <w:txbxContent>
                  <w:p>
                    <w:pPr>
                      <w:spacing w:before="0" w:line="224" w:lineRule="exact"/>
                      <w:ind w:left="0" w:right="0" w:firstLine="0"/>
                      <w:jc w:val="left"/>
                      <w:rPr>
                        <w:rFonts w:ascii="Times New Roman"/>
                        <w:sz w:val="20"/>
                      </w:rPr>
                    </w:pPr>
                    <w:r>
                      <w:rPr>
                        <w:rFonts w:ascii="Times New Roman"/>
                        <w:sz w:val="20"/>
                      </w:rPr>
                      <w:t>_x,</w:t>
                    </w:r>
                    <w:r>
                      <w:rPr>
                        <w:rFonts w:ascii="Times New Roman"/>
                        <w:spacing w:val="6"/>
                        <w:sz w:val="20"/>
                      </w:rPr>
                      <w:t xml:space="preserve"> </w:t>
                    </w:r>
                    <w:r>
                      <w:rPr>
                        <w:rFonts w:ascii="Times New Roman"/>
                        <w:sz w:val="20"/>
                      </w:rPr>
                      <w:t>_y</w:t>
                    </w:r>
                  </w:p>
                </w:txbxContent>
              </v:textbox>
            </v:shape>
            <v:shape id="_x0000_s2583" o:spid="_x0000_s2583" o:spt="202" type="#_x0000_t202" style="position:absolute;left:7025;top:176;height:225;width:211;" filled="f" stroked="f" coordsize="21600,21600">
              <v:path/>
              <v:fill on="f" focussize="0,0"/>
              <v:stroke on="f" joinstyle="miter"/>
              <v:imagedata o:title=""/>
              <o:lock v:ext="edit"/>
              <v:textbox inset="0mm,0mm,0mm,0mm">
                <w:txbxContent>
                  <w:p>
                    <w:pPr>
                      <w:spacing w:before="0" w:line="224" w:lineRule="exact"/>
                      <w:ind w:left="0" w:right="0" w:firstLine="0"/>
                      <w:jc w:val="left"/>
                      <w:rPr>
                        <w:rFonts w:ascii="Times New Roman"/>
                        <w:sz w:val="20"/>
                      </w:rPr>
                    </w:pPr>
                    <w:r>
                      <w:rPr>
                        <w:rFonts w:ascii="Times New Roman"/>
                        <w:sz w:val="20"/>
                      </w:rPr>
                      <w:t>ne</w:t>
                    </w:r>
                  </w:p>
                </w:txbxContent>
              </v:textbox>
            </v:shape>
            <v:shape id="_x0000_s2584" o:spid="_x0000_s2584" o:spt="202" type="#_x0000_t202" style="position:absolute;left:6569;top:1011;height:225;width:686;" filled="f" stroked="f" coordsize="21600,21600">
              <v:path/>
              <v:fill on="f" focussize="0,0"/>
              <v:stroke on="f" joinstyle="miter"/>
              <v:imagedata o:title=""/>
              <o:lock v:ext="edit"/>
              <v:textbox inset="0mm,0mm,0mm,0mm">
                <w:txbxContent>
                  <w:p>
                    <w:pPr>
                      <w:spacing w:before="0" w:line="224" w:lineRule="exact"/>
                      <w:ind w:left="0" w:right="0" w:firstLine="0"/>
                      <w:jc w:val="left"/>
                      <w:rPr>
                        <w:rFonts w:ascii="Times New Roman"/>
                        <w:sz w:val="20"/>
                      </w:rPr>
                    </w:pPr>
                    <w:r>
                      <w:rPr>
                        <w:rFonts w:ascii="Times New Roman"/>
                        <w:sz w:val="20"/>
                      </w:rPr>
                      <w:t>mumble</w:t>
                    </w:r>
                  </w:p>
                </w:txbxContent>
              </v:textbox>
            </v:shape>
            <v:shape id="_x0000_s2585" o:spid="_x0000_s2585" o:spt="202" type="#_x0000_t202" style="position:absolute;left:5284;top:971;height:365;width:1124;" filled="f" stroked="t" coordsize="21600,21600">
              <v:path/>
              <v:fill on="f" focussize="0,0"/>
              <v:stroke weight="0.633464566929134pt" color="#000000"/>
              <v:imagedata o:title=""/>
              <o:lock v:ext="edit"/>
              <v:textbox inset="0mm,0mm,0mm,0mm">
                <w:txbxContent>
                  <w:p>
                    <w:pPr>
                      <w:spacing w:before="60"/>
                      <w:ind w:left="135" w:right="0" w:firstLine="0"/>
                      <w:jc w:val="left"/>
                      <w:rPr>
                        <w:rFonts w:ascii="Arial MT"/>
                        <w:sz w:val="17"/>
                      </w:rPr>
                    </w:pPr>
                    <w:r>
                      <w:rPr>
                        <w:rFonts w:ascii="Arial MT"/>
                        <w:w w:val="105"/>
                        <w:sz w:val="17"/>
                      </w:rPr>
                      <w:t>CVertex3d</w:t>
                    </w:r>
                  </w:p>
                </w:txbxContent>
              </v:textbox>
            </v:shape>
            <v:shape id="_x0000_s2586" o:spid="_x0000_s2586" o:spt="202" type="#_x0000_t202" style="position:absolute;left:5968;top:58;height:441;width:896;" filled="f" stroked="t" coordsize="21600,21600">
              <v:path/>
              <v:fill on="f" focussize="0,0"/>
              <v:stroke weight="0.633464566929134pt" color="#000000"/>
              <v:imagedata o:title=""/>
              <o:lock v:ext="edit"/>
              <v:textbox inset="0mm,0mm,0mm,0mm">
                <w:txbxContent>
                  <w:p>
                    <w:pPr>
                      <w:spacing w:before="99"/>
                      <w:ind w:left="124" w:right="0" w:firstLine="0"/>
                      <w:jc w:val="left"/>
                      <w:rPr>
                        <w:rFonts w:ascii="Arial MT"/>
                        <w:sz w:val="17"/>
                      </w:rPr>
                    </w:pPr>
                    <w:r>
                      <w:rPr>
                        <w:rFonts w:ascii="Arial MT"/>
                        <w:w w:val="105"/>
                        <w:sz w:val="17"/>
                      </w:rPr>
                      <w:t>CVertex</w:t>
                    </w:r>
                  </w:p>
                </w:txbxContent>
              </v:textbox>
            </v:shape>
            <v:shape id="_x0000_s2587" o:spid="_x0000_s2587" o:spt="202" type="#_x0000_t202" style="position:absolute;left:4753;top:58;height:441;width:896;" filled="f" stroked="t" coordsize="21600,21600">
              <v:path/>
              <v:fill on="f" focussize="0,0"/>
              <v:stroke weight="0.633464566929134pt" color="#000000"/>
              <v:imagedata o:title=""/>
              <o:lock v:ext="edit"/>
              <v:textbox inset="0mm,0mm,0mm,0mm">
                <w:txbxContent>
                  <w:p>
                    <w:pPr>
                      <w:spacing w:before="99"/>
                      <w:ind w:left="77" w:right="0" w:firstLine="0"/>
                      <w:jc w:val="left"/>
                      <w:rPr>
                        <w:rFonts w:ascii="Arial MT"/>
                        <w:sz w:val="17"/>
                      </w:rPr>
                    </w:pPr>
                    <w:r>
                      <w:rPr>
                        <w:rFonts w:ascii="Arial MT"/>
                        <w:w w:val="105"/>
                        <w:sz w:val="17"/>
                      </w:rPr>
                      <w:t>CPoint3d</w:t>
                    </w:r>
                  </w:p>
                </w:txbxContent>
              </v:textbox>
            </v:shape>
            <v:shape id="_x0000_s2588" o:spid="_x0000_s2588" o:spt="202" type="#_x0000_t202" style="position:absolute;left:5360;top:-779;height:441;width:972;" filled="f" stroked="t" coordsize="21600,21600">
              <v:path/>
              <v:fill on="f" focussize="0,0"/>
              <v:stroke weight="0.633464566929134pt" color="#000000"/>
              <v:imagedata o:title=""/>
              <o:lock v:ext="edit"/>
              <v:textbox inset="0mm,0mm,0mm,0mm">
                <w:txbxContent>
                  <w:p>
                    <w:pPr>
                      <w:spacing w:before="101"/>
                      <w:ind w:left="117" w:right="0" w:firstLine="0"/>
                      <w:jc w:val="left"/>
                      <w:rPr>
                        <w:rFonts w:ascii="Arial MT"/>
                        <w:sz w:val="17"/>
                      </w:rPr>
                    </w:pPr>
                    <w:r>
                      <w:rPr>
                        <w:rFonts w:ascii="Arial MT"/>
                        <w:w w:val="105"/>
                        <w:sz w:val="17"/>
                      </w:rPr>
                      <w:t>CPoint2d</w:t>
                    </w:r>
                  </w:p>
                </w:txbxContent>
              </v:textbox>
            </v:shape>
          </v:group>
        </w:pict>
      </w:r>
      <w:r>
        <w:rPr>
          <w:rFonts w:ascii="Times New Roman"/>
          <w:sz w:val="20"/>
        </w:rPr>
        <w:t>_z</w:t>
      </w:r>
      <w:r>
        <w:rPr>
          <w:rFonts w:ascii="Times New Roman"/>
          <w:sz w:val="20"/>
        </w:rPr>
        <w:tab/>
      </w:r>
      <w:r>
        <w:rPr>
          <w:rFonts w:ascii="Times New Roman"/>
          <w:position w:val="-7"/>
          <w:sz w:val="20"/>
        </w:rPr>
        <w:t>xt</w:t>
      </w:r>
    </w:p>
    <w:p>
      <w:pPr>
        <w:pStyle w:val="11"/>
        <w:rPr>
          <w:rFonts w:ascii="Times New Roman"/>
          <w:sz w:val="30"/>
        </w:rPr>
      </w:pPr>
    </w:p>
    <w:p>
      <w:pPr>
        <w:pStyle w:val="11"/>
        <w:rPr>
          <w:rFonts w:ascii="Times New Roman"/>
          <w:sz w:val="30"/>
        </w:rPr>
      </w:pPr>
    </w:p>
    <w:p>
      <w:pPr>
        <w:pStyle w:val="11"/>
        <w:rPr>
          <w:rFonts w:ascii="Times New Roman"/>
          <w:sz w:val="30"/>
        </w:rPr>
      </w:pPr>
    </w:p>
    <w:p>
      <w:pPr>
        <w:pStyle w:val="11"/>
        <w:spacing w:before="8"/>
        <w:rPr>
          <w:rFonts w:ascii="Times New Roman"/>
          <w:sz w:val="27"/>
        </w:rPr>
      </w:pPr>
    </w:p>
    <w:p>
      <w:pPr>
        <w:spacing w:before="0"/>
        <w:ind w:left="2627" w:right="0" w:firstLine="0"/>
        <w:jc w:val="left"/>
        <w:rPr>
          <w:rFonts w:hint="eastAsia" w:ascii="宋体" w:eastAsia="宋体"/>
          <w:sz w:val="18"/>
        </w:rPr>
      </w:pPr>
      <w:r>
        <w:rPr>
          <w:rFonts w:hint="eastAsia" w:ascii="宋体" w:eastAsia="宋体"/>
          <w:spacing w:val="-22"/>
          <w:sz w:val="18"/>
        </w:rPr>
        <w:t xml:space="preserve">图 </w:t>
      </w:r>
      <w:r>
        <w:rPr>
          <w:rFonts w:ascii="Arial Black" w:eastAsia="Arial Black"/>
          <w:sz w:val="18"/>
        </w:rPr>
        <w:t>2.11</w:t>
      </w:r>
      <w:r>
        <w:rPr>
          <w:rFonts w:ascii="Arial Black" w:eastAsia="Arial Black"/>
          <w:spacing w:val="37"/>
          <w:sz w:val="18"/>
        </w:rPr>
        <w:t xml:space="preserve"> </w:t>
      </w:r>
      <w:r>
        <w:rPr>
          <w:rFonts w:hint="eastAsia" w:ascii="宋体" w:eastAsia="宋体"/>
          <w:spacing w:val="1"/>
          <w:sz w:val="18"/>
        </w:rPr>
        <w:t xml:space="preserve">可以表现所谓的 </w:t>
      </w:r>
      <w:r>
        <w:rPr>
          <w:rFonts w:ascii="Times New Roman" w:eastAsia="Times New Roman"/>
          <w:sz w:val="18"/>
        </w:rPr>
        <w:t>Pointer</w:t>
      </w:r>
      <w:r>
        <w:rPr>
          <w:rFonts w:ascii="Times New Roman" w:eastAsia="Times New Roman"/>
          <w:spacing w:val="9"/>
          <w:sz w:val="18"/>
        </w:rPr>
        <w:t xml:space="preserve"> </w:t>
      </w:r>
      <w:r>
        <w:rPr>
          <w:rFonts w:ascii="Times New Roman" w:eastAsia="Times New Roman"/>
          <w:sz w:val="18"/>
        </w:rPr>
        <w:t>Strategy</w:t>
      </w:r>
      <w:r>
        <w:rPr>
          <w:rFonts w:ascii="Times New Roman" w:eastAsia="Times New Roman"/>
          <w:spacing w:val="45"/>
          <w:sz w:val="18"/>
        </w:rPr>
        <w:t xml:space="preserve"> </w:t>
      </w:r>
      <w:r>
        <w:rPr>
          <w:rFonts w:hint="eastAsia" w:ascii="宋体" w:eastAsia="宋体"/>
          <w:sz w:val="18"/>
        </w:rPr>
        <w:t>模型。</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1"/>
        <w:rPr>
          <w:rFonts w:ascii="宋体"/>
          <w:sz w:val="20"/>
        </w:rPr>
      </w:pPr>
    </w:p>
    <w:p>
      <w:pPr>
        <w:pStyle w:val="5"/>
      </w:pPr>
      <w:r>
        <w:t>142</w:t>
      </w:r>
    </w:p>
    <w:p>
      <w:pPr>
        <w:spacing w:after="0"/>
        <w:sectPr>
          <w:pgSz w:w="10320" w:h="13220"/>
          <w:pgMar w:top="580" w:right="80" w:bottom="280" w:left="40" w:header="720" w:footer="720" w:gutter="0"/>
          <w:cols w:space="720" w:num="1"/>
        </w:sectPr>
      </w:pPr>
    </w:p>
    <w:p>
      <w:pPr>
        <w:pStyle w:val="11"/>
        <w:spacing w:before="64"/>
        <w:ind w:left="5905"/>
        <w:rPr>
          <w:rFonts w:hint="eastAsia" w:ascii="宋体" w:eastAsia="宋体"/>
        </w:rPr>
      </w:pPr>
      <w:r>
        <w:pict>
          <v:rect id="_x0000_s2589" o:spid="_x0000_s2589" o:spt="1" style="position:absolute;left:0pt;margin-left:131.9pt;margin-top:18.85pt;height:0.7pt;width:323pt;mso-position-horizontal-relative:page;mso-wrap-distance-bottom:0pt;mso-wrap-distance-top:0pt;z-index:-251256832;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2"/>
        </w:rPr>
        <w:t xml:space="preserve">第２章 </w:t>
      </w:r>
      <w:r>
        <w:rPr>
          <w:rFonts w:ascii="Times New Roman" w:eastAsia="Times New Roman"/>
        </w:rPr>
        <w:t>C</w:t>
      </w:r>
      <w:r>
        <w:rPr>
          <w:rFonts w:ascii="Times New Roman" w:eastAsia="Times New Roman"/>
          <w:spacing w:val="8"/>
        </w:rPr>
        <w:t xml:space="preserve">++ </w:t>
      </w:r>
      <w:r>
        <w:rPr>
          <w:rFonts w:hint="eastAsia" w:ascii="宋体" w:eastAsia="宋体"/>
        </w:rPr>
        <w:t>物件模型（</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9"/>
        </w:rPr>
        <w:t xml:space="preserve"> </w:t>
      </w:r>
      <w:r>
        <w:rPr>
          <w:rFonts w:ascii="Times New Roman" w:eastAsia="Times New Roman"/>
        </w:rPr>
        <w:t>Model</w:t>
      </w:r>
      <w:r>
        <w:rPr>
          <w:rFonts w:hint="eastAsia" w:ascii="宋体" w:eastAsia="宋体"/>
        </w:rPr>
        <w:t>）</w:t>
      </w:r>
    </w:p>
    <w:p>
      <w:pPr>
        <w:pStyle w:val="11"/>
        <w:spacing w:before="4"/>
        <w:rPr>
          <w:rFonts w:ascii="宋体"/>
          <w:sz w:val="27"/>
        </w:rPr>
      </w:pPr>
    </w:p>
    <w:tbl>
      <w:tblPr>
        <w:tblStyle w:val="12"/>
        <w:tblW w:w="0" w:type="auto"/>
        <w:tblInd w:w="1986"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346"/>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50" w:hRule="atLeast"/>
        </w:trPr>
        <w:tc>
          <w:tcPr>
            <w:tcW w:w="1346" w:type="dxa"/>
            <w:tcBorders>
              <w:bottom w:val="double" w:color="000000" w:sz="2" w:space="0"/>
            </w:tcBorders>
          </w:tcPr>
          <w:p>
            <w:pPr>
              <w:pStyle w:val="16"/>
              <w:spacing w:before="63"/>
              <w:ind w:left="73" w:right="62"/>
              <w:jc w:val="center"/>
              <w:rPr>
                <w:rFonts w:ascii="Arial MT" w:hAnsi="Arial MT"/>
                <w:sz w:val="17"/>
              </w:rPr>
            </w:pPr>
            <w:r>
              <w:rPr>
                <w:rFonts w:ascii="Arial MT" w:hAnsi="Arial MT"/>
                <w:sz w:val="17"/>
              </w:rPr>
              <w:t>CPoint2d’s</w:t>
            </w:r>
            <w:r>
              <w:rPr>
                <w:rFonts w:ascii="Arial MT" w:hAnsi="Arial MT"/>
                <w:spacing w:val="3"/>
                <w:sz w:val="17"/>
              </w:rPr>
              <w:t xml:space="preserve"> </w:t>
            </w:r>
            <w:r>
              <w:rPr>
                <w:rFonts w:ascii="Arial MT" w:hAnsi="Arial MT"/>
                <w:sz w:val="17"/>
              </w:rPr>
              <w:t>vptr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44" w:hRule="atLeast"/>
        </w:trPr>
        <w:tc>
          <w:tcPr>
            <w:tcW w:w="1346" w:type="dxa"/>
            <w:tcBorders>
              <w:top w:val="double" w:color="000000" w:sz="2" w:space="0"/>
              <w:bottom w:val="double" w:color="000000" w:sz="2" w:space="0"/>
            </w:tcBorders>
          </w:tcPr>
          <w:p>
            <w:pPr>
              <w:pStyle w:val="16"/>
              <w:spacing w:before="56"/>
              <w:ind w:left="73" w:right="61"/>
              <w:jc w:val="center"/>
              <w:rPr>
                <w:rFonts w:ascii="Arial MT"/>
                <w:sz w:val="17"/>
              </w:rPr>
            </w:pPr>
            <w:r>
              <w:rPr>
                <w:rFonts w:ascii="Arial MT"/>
                <w:sz w:val="17"/>
              </w:rPr>
              <w:t>float</w:t>
            </w:r>
            <w:r>
              <w:rPr>
                <w:rFonts w:ascii="Arial MT"/>
                <w:spacing w:val="2"/>
                <w:sz w:val="17"/>
              </w:rPr>
              <w:t xml:space="preserve"> </w:t>
            </w:r>
            <w:r>
              <w:rPr>
                <w:rFonts w:ascii="Arial MT"/>
                <w:sz w:val="17"/>
              </w:rPr>
              <w:t>_x</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51" w:hRule="atLeast"/>
        </w:trPr>
        <w:tc>
          <w:tcPr>
            <w:tcW w:w="1346" w:type="dxa"/>
            <w:tcBorders>
              <w:top w:val="double" w:color="000000" w:sz="2" w:space="0"/>
            </w:tcBorders>
          </w:tcPr>
          <w:p>
            <w:pPr>
              <w:pStyle w:val="16"/>
              <w:spacing w:before="55"/>
              <w:ind w:left="73" w:right="61"/>
              <w:jc w:val="center"/>
              <w:rPr>
                <w:rFonts w:ascii="Arial MT"/>
                <w:sz w:val="17"/>
              </w:rPr>
            </w:pPr>
            <w:r>
              <w:rPr>
                <w:rFonts w:ascii="Arial MT"/>
                <w:sz w:val="17"/>
              </w:rPr>
              <w:t>float</w:t>
            </w:r>
            <w:r>
              <w:rPr>
                <w:rFonts w:ascii="Arial MT"/>
                <w:spacing w:val="2"/>
                <w:sz w:val="17"/>
              </w:rPr>
              <w:t xml:space="preserve"> </w:t>
            </w:r>
            <w:r>
              <w:rPr>
                <w:rFonts w:ascii="Arial MT"/>
                <w:sz w:val="17"/>
              </w:rPr>
              <w:t>_y</w:t>
            </w:r>
          </w:p>
        </w:tc>
      </w:tr>
    </w:tbl>
    <w:p>
      <w:pPr>
        <w:spacing w:before="37"/>
        <w:ind w:left="2103" w:right="0" w:firstLine="0"/>
        <w:jc w:val="left"/>
        <w:rPr>
          <w:rFonts w:ascii="Arial MT"/>
          <w:sz w:val="17"/>
        </w:rPr>
      </w:pPr>
      <w:r>
        <w:pict>
          <v:group id="_x0000_s2590" o:spid="_x0000_s2590" o:spt="203" style="position:absolute;left:0pt;margin-left:100.7pt;margin-top:-58.05pt;height:58.35pt;width:67.95pt;mso-position-horizontal-relative:page;z-index:-251464704;mso-width-relative:page;mso-height-relative:page;" coordorigin="2014,-1162" coordsize="1359,1167">
            <o:lock v:ext="edit"/>
            <v:shape id="_x0000_s2591" o:spid="_x0000_s2591" o:spt="75" type="#_x0000_t75" style="position:absolute;left:2014;top:-774;height:389;width:1359;" filled="f" stroked="f" coordsize="21600,21600">
              <v:path/>
              <v:fill on="f" focussize="0,0"/>
              <v:stroke on="f"/>
              <v:imagedata r:id="rId53" o:title=""/>
              <o:lock v:ext="edit" aspectratio="t"/>
            </v:shape>
            <v:shape id="_x0000_s2592" o:spid="_x0000_s2592" o:spt="75" type="#_x0000_t75" style="position:absolute;left:2014;top:-385;height:389;width:1359;" filled="f" stroked="f" coordsize="21600,21600">
              <v:path/>
              <v:fill on="f" focussize="0,0"/>
              <v:stroke on="f"/>
              <v:imagedata r:id="rId53" o:title=""/>
              <o:lock v:ext="edit" aspectratio="t"/>
            </v:shape>
            <v:shape id="_x0000_s2593" o:spid="_x0000_s2593" o:spt="75" type="#_x0000_t75" style="position:absolute;left:2014;top:-1162;height:389;width:1359;" filled="f" stroked="f" coordsize="21600,21600">
              <v:path/>
              <v:fill on="f" focussize="0,0"/>
              <v:stroke on="f"/>
              <v:imagedata r:id="rId53" o:title=""/>
              <o:lock v:ext="edit" aspectratio="t"/>
            </v:shape>
          </v:group>
        </w:pict>
      </w:r>
      <w:r>
        <w:pict>
          <v:group id="_x0000_s2594" o:spid="_x0000_s2594" o:spt="203" style="position:absolute;left:0pt;margin-left:354.35pt;margin-top:-45.4pt;height:194.9pt;width:125.25pt;mso-position-horizontal-relative:page;z-index:251741184;mso-width-relative:page;mso-height-relative:page;" coordorigin="7088,-908" coordsize="2505,3898">
            <o:lock v:ext="edit"/>
            <v:shape id="_x0000_s2595" o:spid="_x0000_s2595" o:spt="75" type="#_x0000_t75" style="position:absolute;left:7087;top:2207;height:389;width:1493;" filled="f" stroked="f" coordsize="21600,21600">
              <v:path/>
              <v:fill on="f" focussize="0,0"/>
              <v:stroke on="f"/>
              <v:imagedata r:id="rId54" o:title=""/>
              <o:lock v:ext="edit" aspectratio="t"/>
            </v:shape>
            <v:shape id="_x0000_s2596" o:spid="_x0000_s2596" o:spt="75" type="#_x0000_t75" style="position:absolute;left:7087;top:2596;height:389;width:1493;" filled="f" stroked="f" coordsize="21600,21600">
              <v:path/>
              <v:fill on="f" focussize="0,0"/>
              <v:stroke on="f"/>
              <v:imagedata r:id="rId54" o:title=""/>
              <o:lock v:ext="edit" aspectratio="t"/>
            </v:shape>
            <v:shape id="_x0000_s2597" o:spid="_x0000_s2597" o:spt="75" type="#_x0000_t75" style="position:absolute;left:7087;top:1818;height:389;width:1493;" filled="f" stroked="f" coordsize="21600,21600">
              <v:path/>
              <v:fill on="f" focussize="0,0"/>
              <v:stroke on="f"/>
              <v:imagedata r:id="rId54" o:title=""/>
              <o:lock v:ext="edit" aspectratio="t"/>
            </v:shape>
            <v:shape id="_x0000_s2598" o:spid="_x0000_s2598" style="position:absolute;left:8643;top:-903;height:3887;width:108;" filled="f" stroked="t" coordorigin="8643,-903" coordsize="108,3887" path="m8643,1818l8696,1853,8696,2383,8750,2419,8696,2454,8696,2949,8643,2984m8645,263l8697,298,8697,829,8751,864,8697,899,8697,1394,8645,1429m8645,-903l8697,-868,8697,-338,8751,-302,8697,-267,8697,228,8645,263e">
              <v:path arrowok="t"/>
              <v:fill on="f" focussize="0,0"/>
              <v:stroke weight="0.539763779527559pt" color="#000000"/>
              <v:imagedata o:title=""/>
              <o:lock v:ext="edit"/>
            </v:shape>
            <v:shape id="_x0000_s2599" o:spid="_x0000_s2599" style="position:absolute;left:8613;top:1236;height:497;width:470;" fillcolor="#FF3300" filled="t" stroked="f" coordorigin="8614,1236" coordsize="470,497" path="m8620,1236l8615,1236,8614,1247,8619,1247,8620,1236xm8707,1246l8704,1246,8664,1240,8662,1251,8703,1256,8706,1256,8707,1246xm8792,1263l8788,1262,8750,1254,8747,1263,8785,1273,8789,1274,8792,1263xm8876,1289l8865,1285,8834,1275,8831,1285,8862,1296,8862,1295,8870,1300,8876,1289xm8924,1723l8919,1717,8917,1713,8916,1713,8893,1683,8912,1675,8917,1672,8912,1663,8908,1666,8891,1673,8895,1625,8751,1721,8877,1723,8880,1733,8913,1725,8913,1723,8913,1723,8913,1723,8913,1725,8917,1723,8924,1723xm8951,1325l8932,1315,8913,1306,8909,1316,8927,1323,8927,1324,8946,1335,8951,1325xm8990,1629l8984,1620,8966,1633,8966,1633,8949,1644,8955,1653,8971,1642,8990,1629xm9004,1695l9000,1686,8973,1694,8973,1695,8959,1699,8962,1710,8977,1705,9004,1695xm9020,1377l9012,1369,8989,1350,8988,1348,8982,1358,9004,1376,9012,1385,9020,1377xm9048,1568l9039,1563,9028,1578,9028,1578,9013,1594,9021,1602,9038,1585,9048,1568xm9066,1445l9060,1431,9046,1408,9038,1413,9051,1436,9052,1436,9057,1450,9066,1445xm9074,1489l9063,1490,9063,1495,9060,1516,9059,1516,9057,1528,9066,1531,9070,1520,9074,1497,9074,1489xm9084,1661l9079,1652,9065,1659,9039,1669,9044,1679,9069,1668,9084,1661xe">
              <v:path arrowok="t"/>
              <v:fill on="t" focussize="0,0"/>
              <v:stroke on="f"/>
              <v:imagedata o:title=""/>
              <o:lock v:ext="edit"/>
            </v:shape>
            <v:shape id="_x0000_s2600" o:spid="_x0000_s2600" o:spt="75" type="#_x0000_t75" style="position:absolute;left:9117;top:1253;height:389;width:392;" filled="f" stroked="f" coordsize="21600,21600">
              <v:path/>
              <v:fill on="f" focussize="0,0"/>
              <v:stroke on="f"/>
              <v:imagedata r:id="rId55" o:title=""/>
              <o:lock v:ext="edit" aspectratio="t"/>
            </v:shape>
            <v:shape id="_x0000_s2601" o:spid="_x0000_s2601" style="position:absolute;left:9508;top:592;height:628;width:84;" fillcolor="#FF3300" filled="t" stroked="f" coordorigin="9509,592" coordsize="84,628" path="m9537,632l9525,606,9518,592,9509,598,9515,611,9516,611,9526,636,9537,632xm9544,1180l9534,1177,9531,1181,9533,1181,9521,1209,9518,1215,9527,1220,9530,1213,9542,1185,9544,1180xm9564,712l9557,690,9552,672,9541,675,9546,694,9547,693,9553,715,9564,712xm9569,1097l9560,1095,9558,1097,9550,1126,9548,1135,9557,1139,9561,1128,9569,1100,9569,1097xm9583,796l9579,776,9573,753,9563,756,9568,779,9572,799,9583,796xm9585,1012l9575,1011,9571,1041,9568,1054,9579,1055,9582,1042,9585,1012xm9592,926l9582,926,9580,953,9579,969,9590,969,9591,953,9592,926xm9592,883l9591,865,9588,839,9577,841,9580,866,9580,866,9582,883,9592,883xe">
              <v:path arrowok="t"/>
              <v:fill on="t" focussize="0,0"/>
              <v:stroke on="f"/>
              <v:imagedata o:title=""/>
              <o:lock v:ext="edit"/>
            </v:shape>
            <v:shape id="_x0000_s2602" o:spid="_x0000_s2602" o:spt="75" type="#_x0000_t75" style="position:absolute;left:9171;top:221;height:338;width:328;" filled="f" stroked="f" coordsize="21600,21600">
              <v:path/>
              <v:fill on="f" focussize="0,0"/>
              <v:stroke on="f"/>
              <v:imagedata r:id="rId56" o:title=""/>
              <o:lock v:ext="edit" aspectratio="t"/>
            </v:shape>
            <v:shape id="_x0000_s2603" o:spid="_x0000_s2603" style="position:absolute;left:8620;top:68;height:1699;width:519;" fillcolor="#FF3300" filled="t" stroked="f" coordorigin="8620,69" coordsize="519,1699" path="m8643,69l8628,69,8620,69,8620,80,8628,80,8643,80,8643,69xm8730,74l8696,72,8696,72,8696,72,8687,72,8687,82,8695,82,8728,85,8730,74xm8816,86l8797,84,8773,80,8772,91,8796,94,8815,97,8816,86xm8900,105l8896,104,8863,96,8858,94,8855,105,8861,107,8893,115,8897,115,8900,105xm8930,1768l8900,1722,8909,1668,8758,1750,8930,1768xm8982,130l8961,123,8942,116,8938,127,8957,134,8958,134,8979,140,8982,130xm9062,162l9054,158,9024,146,9023,146,9019,155,9020,155,9050,167,9058,171,9062,162xm9139,200l9113,186,9101,179,9096,189,9108,196,9135,209,9139,200xe">
              <v:path arrowok="t"/>
              <v:fill on="t" focussize="0,0"/>
              <v:stroke on="f"/>
              <v:imagedata o:title=""/>
              <o:lock v:ext="edit"/>
            </v:shape>
            <v:shape id="_x0000_s2604" o:spid="_x0000_s2604" o:spt="202" type="#_x0000_t202" style="position:absolute;left:8772;top:-541;height:400;width:760;" filled="f" stroked="f" coordsize="21600,21600">
              <v:path/>
              <v:fill on="f" focussize="0,0"/>
              <v:stroke on="f" joinstyle="miter"/>
              <v:imagedata o:title=""/>
              <o:lock v:ext="edit"/>
              <v:textbox inset="0mm,0mm,0mm,0mm">
                <w:txbxContent>
                  <w:p>
                    <w:pPr>
                      <w:spacing w:before="0" w:line="254" w:lineRule="auto"/>
                      <w:ind w:left="0" w:right="12" w:firstLine="0"/>
                      <w:jc w:val="left"/>
                      <w:rPr>
                        <w:rFonts w:ascii="Arial MT"/>
                        <w:sz w:val="17"/>
                      </w:rPr>
                    </w:pPr>
                    <w:r>
                      <w:rPr>
                        <w:rFonts w:ascii="Arial MT"/>
                        <w:sz w:val="17"/>
                      </w:rPr>
                      <w:t>CVertex</w:t>
                    </w:r>
                    <w:r>
                      <w:rPr>
                        <w:rFonts w:ascii="Arial MT"/>
                        <w:spacing w:val="1"/>
                        <w:sz w:val="17"/>
                      </w:rPr>
                      <w:t xml:space="preserve"> </w:t>
                    </w:r>
                    <w:r>
                      <w:rPr>
                        <w:rFonts w:ascii="Arial MT"/>
                        <w:sz w:val="17"/>
                      </w:rPr>
                      <w:t>subobject</w:t>
                    </w:r>
                  </w:p>
                </w:txbxContent>
              </v:textbox>
            </v:shape>
            <v:shape id="_x0000_s2605" o:spid="_x0000_s2605" o:spt="202" type="#_x0000_t202" style="position:absolute;left:8772;top:625;height:400;width:760;" filled="f" stroked="f" coordsize="21600,21600">
              <v:path/>
              <v:fill on="f" focussize="0,0"/>
              <v:stroke on="f" joinstyle="miter"/>
              <v:imagedata o:title=""/>
              <o:lock v:ext="edit"/>
              <v:textbox inset="0mm,0mm,0mm,0mm">
                <w:txbxContent>
                  <w:p>
                    <w:pPr>
                      <w:spacing w:before="0" w:line="254" w:lineRule="auto"/>
                      <w:ind w:left="0" w:right="12" w:firstLine="0"/>
                      <w:jc w:val="left"/>
                      <w:rPr>
                        <w:rFonts w:ascii="Arial MT"/>
                        <w:sz w:val="17"/>
                      </w:rPr>
                    </w:pPr>
                    <w:r>
                      <w:rPr>
                        <w:rFonts w:ascii="Arial MT"/>
                        <w:sz w:val="17"/>
                      </w:rPr>
                      <w:t>CPoint3d</w:t>
                    </w:r>
                    <w:r>
                      <w:rPr>
                        <w:rFonts w:ascii="Arial MT"/>
                        <w:spacing w:val="-45"/>
                        <w:sz w:val="17"/>
                      </w:rPr>
                      <w:t xml:space="preserve"> </w:t>
                    </w:r>
                    <w:r>
                      <w:rPr>
                        <w:rFonts w:ascii="Arial MT"/>
                        <w:sz w:val="17"/>
                      </w:rPr>
                      <w:t>subobject</w:t>
                    </w:r>
                  </w:p>
                </w:txbxContent>
              </v:textbox>
            </v:shape>
            <v:shape id="_x0000_s2606" o:spid="_x0000_s2606" o:spt="202" type="#_x0000_t202" style="position:absolute;left:8772;top:2180;height:400;width:760;" filled="f" stroked="f" coordsize="21600,21600">
              <v:path/>
              <v:fill on="f" focussize="0,0"/>
              <v:stroke on="f" joinstyle="miter"/>
              <v:imagedata o:title=""/>
              <o:lock v:ext="edit"/>
              <v:textbox inset="0mm,0mm,0mm,0mm">
                <w:txbxContent>
                  <w:p>
                    <w:pPr>
                      <w:spacing w:before="0" w:line="254" w:lineRule="auto"/>
                      <w:ind w:left="0" w:right="12" w:firstLine="0"/>
                      <w:jc w:val="left"/>
                      <w:rPr>
                        <w:rFonts w:ascii="Arial MT"/>
                        <w:sz w:val="17"/>
                      </w:rPr>
                    </w:pPr>
                    <w:r>
                      <w:rPr>
                        <w:rFonts w:ascii="Arial MT"/>
                        <w:sz w:val="17"/>
                      </w:rPr>
                      <w:t>CPoint2d</w:t>
                    </w:r>
                    <w:r>
                      <w:rPr>
                        <w:rFonts w:ascii="Arial MT"/>
                        <w:spacing w:val="-45"/>
                        <w:sz w:val="17"/>
                      </w:rPr>
                      <w:t xml:space="preserve"> </w:t>
                    </w:r>
                    <w:r>
                      <w:rPr>
                        <w:rFonts w:ascii="Arial MT"/>
                        <w:sz w:val="17"/>
                      </w:rPr>
                      <w:t>subobject</w:t>
                    </w:r>
                  </w:p>
                </w:txbxContent>
              </v:textbox>
            </v:shape>
          </v:group>
        </w:pict>
      </w:r>
      <w:r>
        <w:pict>
          <v:shape id="_x0000_s2607" o:spid="_x0000_s2607" o:spt="202" type="#_x0000_t202" style="position:absolute;left:0pt;margin-left:354.4pt;margin-top:-45.1pt;height:194.15pt;width:74.6pt;mso-position-horizontal-relative:page;z-index:251742208;mso-width-relative:page;mso-height-relative:page;" filled="f" stroked="f" coordsize="21600,21600">
            <v:path/>
            <v:fill on="f" focussize="0,0"/>
            <v:stroke on="f" joinstyle="miter"/>
            <v:imagedata o:title=""/>
            <o:lock v:ext="edit"/>
            <v:textbox inset="0mm,0mm,0mm,0mm">
              <w:txbxContent>
                <w:tbl>
                  <w:tblPr>
                    <w:tblStyle w:val="12"/>
                    <w:tblW w:w="0" w:type="auto"/>
                    <w:tblInd w:w="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47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51" w:hRule="atLeast"/>
                    </w:trPr>
                    <w:tc>
                      <w:tcPr>
                        <w:tcW w:w="1475" w:type="dxa"/>
                        <w:tcBorders>
                          <w:bottom w:val="double" w:color="000000" w:sz="2" w:space="0"/>
                        </w:tcBorders>
                        <w:shd w:val="clear" w:color="auto" w:fill="B1B1B1"/>
                      </w:tcPr>
                      <w:p>
                        <w:pPr>
                          <w:pStyle w:val="16"/>
                          <w:spacing w:before="63"/>
                          <w:ind w:right="180"/>
                          <w:jc w:val="right"/>
                          <w:rPr>
                            <w:rFonts w:ascii="Arial MT" w:hAnsi="Arial MT"/>
                            <w:sz w:val="17"/>
                          </w:rPr>
                        </w:pPr>
                        <w:r>
                          <w:rPr>
                            <w:rFonts w:ascii="Arial MT" w:hAnsi="Arial MT"/>
                            <w:sz w:val="17"/>
                          </w:rPr>
                          <w:t>CVertex’s</w:t>
                        </w:r>
                        <w:r>
                          <w:rPr>
                            <w:rFonts w:ascii="Arial MT" w:hAnsi="Arial MT"/>
                            <w:spacing w:val="3"/>
                            <w:sz w:val="17"/>
                          </w:rPr>
                          <w:t xml:space="preserve"> </w:t>
                        </w:r>
                        <w:r>
                          <w:rPr>
                            <w:rFonts w:ascii="Arial MT" w:hAnsi="Arial MT"/>
                            <w:sz w:val="17"/>
                          </w:rPr>
                          <w:t>vptr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43" w:hRule="atLeast"/>
                    </w:trPr>
                    <w:tc>
                      <w:tcPr>
                        <w:tcW w:w="1475" w:type="dxa"/>
                        <w:tcBorders>
                          <w:top w:val="double" w:color="000000" w:sz="2" w:space="0"/>
                          <w:bottom w:val="double" w:color="000000" w:sz="2" w:space="0"/>
                        </w:tcBorders>
                        <w:shd w:val="clear" w:color="auto" w:fill="B1B1B1"/>
                      </w:tcPr>
                      <w:p>
                        <w:pPr>
                          <w:pStyle w:val="16"/>
                          <w:spacing w:before="55"/>
                          <w:ind w:left="203"/>
                          <w:rPr>
                            <w:rFonts w:ascii="Arial MT"/>
                            <w:sz w:val="17"/>
                          </w:rPr>
                        </w:pPr>
                        <w:r>
                          <w:rPr>
                            <w:rFonts w:ascii="Arial MT"/>
                            <w:sz w:val="17"/>
                          </w:rPr>
                          <w:t>CVertex*</w:t>
                        </w:r>
                        <w:r>
                          <w:rPr>
                            <w:rFonts w:ascii="Arial MT"/>
                            <w:spacing w:val="2"/>
                            <w:sz w:val="17"/>
                          </w:rPr>
                          <w:t xml:space="preserve"> </w:t>
                        </w:r>
                        <w:r>
                          <w:rPr>
                            <w:rFonts w:ascii="Arial MT"/>
                            <w:sz w:val="17"/>
                          </w:rPr>
                          <w:t>next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43" w:hRule="atLeast"/>
                    </w:trPr>
                    <w:tc>
                      <w:tcPr>
                        <w:tcW w:w="1475" w:type="dxa"/>
                        <w:tcBorders>
                          <w:top w:val="double" w:color="000000" w:sz="2" w:space="0"/>
                          <w:bottom w:val="double" w:color="000000" w:sz="2" w:space="0"/>
                        </w:tcBorders>
                        <w:shd w:val="clear" w:color="auto" w:fill="B1B1B1"/>
                      </w:tcPr>
                      <w:p>
                        <w:pPr>
                          <w:pStyle w:val="16"/>
                          <w:spacing w:before="55"/>
                          <w:ind w:right="108"/>
                          <w:jc w:val="right"/>
                          <w:rPr>
                            <w:rFonts w:ascii="Arial MT"/>
                            <w:sz w:val="17"/>
                          </w:rPr>
                        </w:pPr>
                        <w:r>
                          <w:rPr>
                            <w:rFonts w:ascii="Arial MT"/>
                            <w:sz w:val="17"/>
                          </w:rPr>
                          <w:t>CPoint2d</w:t>
                        </w:r>
                        <w:r>
                          <w:rPr>
                            <w:rFonts w:ascii="Arial MT"/>
                            <w:spacing w:val="2"/>
                            <w:sz w:val="17"/>
                          </w:rPr>
                          <w:t xml:space="preserve"> </w:t>
                        </w:r>
                        <w:r>
                          <w:rPr>
                            <w:rFonts w:ascii="Arial MT"/>
                            <w:sz w:val="17"/>
                          </w:rPr>
                          <w:t>*pP2d</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44" w:hRule="atLeast"/>
                    </w:trPr>
                    <w:tc>
                      <w:tcPr>
                        <w:tcW w:w="1475" w:type="dxa"/>
                        <w:tcBorders>
                          <w:top w:val="double" w:color="000000" w:sz="2" w:space="0"/>
                          <w:bottom w:val="double" w:color="000000" w:sz="2" w:space="0"/>
                        </w:tcBorders>
                        <w:shd w:val="clear" w:color="auto" w:fill="CCCCFF"/>
                      </w:tcPr>
                      <w:p>
                        <w:pPr>
                          <w:pStyle w:val="16"/>
                          <w:spacing w:before="56"/>
                          <w:ind w:right="136"/>
                          <w:jc w:val="right"/>
                          <w:rPr>
                            <w:rFonts w:ascii="Arial MT" w:hAnsi="Arial MT"/>
                            <w:sz w:val="17"/>
                          </w:rPr>
                        </w:pPr>
                        <w:r>
                          <w:rPr>
                            <w:rFonts w:ascii="Arial MT" w:hAnsi="Arial MT"/>
                            <w:sz w:val="17"/>
                          </w:rPr>
                          <w:t>CPoint3d’s</w:t>
                        </w:r>
                        <w:r>
                          <w:rPr>
                            <w:rFonts w:ascii="Arial MT" w:hAnsi="Arial MT"/>
                            <w:spacing w:val="7"/>
                            <w:sz w:val="17"/>
                          </w:rPr>
                          <w:t xml:space="preserve"> </w:t>
                        </w:r>
                        <w:r>
                          <w:rPr>
                            <w:rFonts w:ascii="Arial MT" w:hAnsi="Arial MT"/>
                            <w:sz w:val="17"/>
                          </w:rPr>
                          <w:t>vptr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43" w:hRule="atLeast"/>
                    </w:trPr>
                    <w:tc>
                      <w:tcPr>
                        <w:tcW w:w="1475" w:type="dxa"/>
                        <w:tcBorders>
                          <w:top w:val="double" w:color="000000" w:sz="2" w:space="0"/>
                          <w:bottom w:val="double" w:color="000000" w:sz="2" w:space="0"/>
                        </w:tcBorders>
                        <w:shd w:val="clear" w:color="auto" w:fill="CCCCFF"/>
                      </w:tcPr>
                      <w:p>
                        <w:pPr>
                          <w:pStyle w:val="16"/>
                          <w:spacing w:before="55"/>
                          <w:ind w:left="457"/>
                          <w:rPr>
                            <w:rFonts w:ascii="Arial MT"/>
                            <w:sz w:val="17"/>
                          </w:rPr>
                        </w:pPr>
                        <w:r>
                          <w:rPr>
                            <w:rFonts w:ascii="Arial MT"/>
                            <w:sz w:val="17"/>
                          </w:rPr>
                          <w:t>float</w:t>
                        </w:r>
                        <w:r>
                          <w:rPr>
                            <w:rFonts w:ascii="Arial MT"/>
                            <w:spacing w:val="2"/>
                            <w:sz w:val="17"/>
                          </w:rPr>
                          <w:t xml:space="preserve"> </w:t>
                        </w:r>
                        <w:r>
                          <w:rPr>
                            <w:rFonts w:ascii="Arial MT"/>
                            <w:sz w:val="17"/>
                          </w:rPr>
                          <w:t>_z</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43" w:hRule="atLeast"/>
                    </w:trPr>
                    <w:tc>
                      <w:tcPr>
                        <w:tcW w:w="1475" w:type="dxa"/>
                        <w:tcBorders>
                          <w:top w:val="double" w:color="000000" w:sz="2" w:space="0"/>
                          <w:bottom w:val="double" w:color="000000" w:sz="2" w:space="0"/>
                        </w:tcBorders>
                        <w:shd w:val="clear" w:color="auto" w:fill="CCCCFF"/>
                      </w:tcPr>
                      <w:p>
                        <w:pPr>
                          <w:pStyle w:val="16"/>
                          <w:spacing w:before="56"/>
                          <w:ind w:right="108"/>
                          <w:jc w:val="right"/>
                          <w:rPr>
                            <w:rFonts w:ascii="Arial MT"/>
                            <w:sz w:val="17"/>
                          </w:rPr>
                        </w:pPr>
                        <w:r>
                          <w:rPr>
                            <w:rFonts w:ascii="Arial MT"/>
                            <w:sz w:val="17"/>
                          </w:rPr>
                          <w:t>CPoint2d</w:t>
                        </w:r>
                        <w:r>
                          <w:rPr>
                            <w:rFonts w:ascii="Arial MT"/>
                            <w:spacing w:val="2"/>
                            <w:sz w:val="17"/>
                          </w:rPr>
                          <w:t xml:space="preserve"> </w:t>
                        </w:r>
                        <w:r>
                          <w:rPr>
                            <w:rFonts w:ascii="Arial MT"/>
                            <w:sz w:val="17"/>
                          </w:rPr>
                          <w:t>*pP2d</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44" w:hRule="atLeast"/>
                    </w:trPr>
                    <w:tc>
                      <w:tcPr>
                        <w:tcW w:w="1475" w:type="dxa"/>
                        <w:tcBorders>
                          <w:top w:val="double" w:color="000000" w:sz="2" w:space="0"/>
                          <w:bottom w:val="double" w:color="000000" w:sz="2" w:space="0"/>
                        </w:tcBorders>
                      </w:tcPr>
                      <w:p>
                        <w:pPr>
                          <w:pStyle w:val="16"/>
                          <w:spacing w:before="56"/>
                          <w:ind w:left="241"/>
                          <w:rPr>
                            <w:rFonts w:ascii="Arial MT"/>
                            <w:sz w:val="17"/>
                          </w:rPr>
                        </w:pPr>
                        <w:r>
                          <w:rPr>
                            <w:rFonts w:ascii="Arial MT"/>
                            <w:sz w:val="17"/>
                          </w:rPr>
                          <w:t>float</w:t>
                        </w:r>
                        <w:r>
                          <w:rPr>
                            <w:rFonts w:ascii="Arial MT"/>
                            <w:spacing w:val="6"/>
                            <w:sz w:val="17"/>
                          </w:rPr>
                          <w:t xml:space="preserve"> </w:t>
                        </w:r>
                        <w:r>
                          <w:rPr>
                            <w:rFonts w:ascii="Arial MT"/>
                            <w:sz w:val="17"/>
                          </w:rPr>
                          <w:t>mumble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43" w:hRule="atLeast"/>
                    </w:trPr>
                    <w:tc>
                      <w:tcPr>
                        <w:tcW w:w="1475" w:type="dxa"/>
                        <w:tcBorders>
                          <w:top w:val="double" w:color="000000" w:sz="2" w:space="0"/>
                          <w:bottom w:val="double" w:color="000000" w:sz="2" w:space="0"/>
                        </w:tcBorders>
                      </w:tcPr>
                      <w:p>
                        <w:pPr>
                          <w:pStyle w:val="16"/>
                          <w:spacing w:before="56"/>
                          <w:ind w:right="136"/>
                          <w:jc w:val="right"/>
                          <w:rPr>
                            <w:rFonts w:ascii="Arial MT" w:hAnsi="Arial MT"/>
                            <w:sz w:val="17"/>
                          </w:rPr>
                        </w:pPr>
                        <w:r>
                          <w:rPr>
                            <w:rFonts w:ascii="Arial MT" w:hAnsi="Arial MT"/>
                            <w:sz w:val="17"/>
                          </w:rPr>
                          <w:t>CPoint2d’s</w:t>
                        </w:r>
                        <w:r>
                          <w:rPr>
                            <w:rFonts w:ascii="Arial MT" w:hAnsi="Arial MT"/>
                            <w:spacing w:val="7"/>
                            <w:sz w:val="17"/>
                          </w:rPr>
                          <w:t xml:space="preserve"> </w:t>
                        </w:r>
                        <w:r>
                          <w:rPr>
                            <w:rFonts w:ascii="Arial MT" w:hAnsi="Arial MT"/>
                            <w:sz w:val="17"/>
                          </w:rPr>
                          <w:t>vptr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44" w:hRule="atLeast"/>
                    </w:trPr>
                    <w:tc>
                      <w:tcPr>
                        <w:tcW w:w="1475" w:type="dxa"/>
                        <w:tcBorders>
                          <w:top w:val="double" w:color="000000" w:sz="2" w:space="0"/>
                          <w:bottom w:val="double" w:color="000000" w:sz="2" w:space="0"/>
                        </w:tcBorders>
                      </w:tcPr>
                      <w:p>
                        <w:pPr>
                          <w:pStyle w:val="16"/>
                          <w:spacing w:before="57"/>
                          <w:ind w:left="457"/>
                          <w:rPr>
                            <w:rFonts w:ascii="Arial MT"/>
                            <w:sz w:val="17"/>
                          </w:rPr>
                        </w:pPr>
                        <w:r>
                          <w:rPr>
                            <w:rFonts w:ascii="Arial MT"/>
                            <w:sz w:val="17"/>
                          </w:rPr>
                          <w:t>float</w:t>
                        </w:r>
                        <w:r>
                          <w:rPr>
                            <w:rFonts w:ascii="Arial MT"/>
                            <w:spacing w:val="2"/>
                            <w:sz w:val="17"/>
                          </w:rPr>
                          <w:t xml:space="preserve"> </w:t>
                        </w:r>
                        <w:r>
                          <w:rPr>
                            <w:rFonts w:ascii="Arial MT"/>
                            <w:sz w:val="17"/>
                          </w:rPr>
                          <w:t>_x</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51" w:hRule="atLeast"/>
                    </w:trPr>
                    <w:tc>
                      <w:tcPr>
                        <w:tcW w:w="1475" w:type="dxa"/>
                        <w:tcBorders>
                          <w:top w:val="double" w:color="000000" w:sz="2" w:space="0"/>
                        </w:tcBorders>
                      </w:tcPr>
                      <w:p>
                        <w:pPr>
                          <w:pStyle w:val="16"/>
                          <w:spacing w:before="56"/>
                          <w:ind w:left="457"/>
                          <w:rPr>
                            <w:rFonts w:ascii="Arial MT"/>
                            <w:sz w:val="17"/>
                          </w:rPr>
                        </w:pPr>
                        <w:r>
                          <w:rPr>
                            <w:rFonts w:ascii="Arial MT"/>
                            <w:sz w:val="17"/>
                          </w:rPr>
                          <w:t>float</w:t>
                        </w:r>
                        <w:r>
                          <w:rPr>
                            <w:rFonts w:ascii="Arial MT"/>
                            <w:spacing w:val="2"/>
                            <w:sz w:val="17"/>
                          </w:rPr>
                          <w:t xml:space="preserve"> </w:t>
                        </w:r>
                        <w:r>
                          <w:rPr>
                            <w:rFonts w:ascii="Arial MT"/>
                            <w:sz w:val="17"/>
                          </w:rPr>
                          <w:t>_y</w:t>
                        </w:r>
                      </w:p>
                    </w:tc>
                  </w:tr>
                </w:tbl>
                <w:p>
                  <w:pPr>
                    <w:pStyle w:val="11"/>
                  </w:pPr>
                </w:p>
              </w:txbxContent>
            </v:textbox>
          </v:shape>
        </w:pict>
      </w:r>
      <w:r>
        <w:rPr>
          <w:rFonts w:ascii="Arial MT"/>
          <w:sz w:val="17"/>
        </w:rPr>
        <w:t>CPoint2d</w:t>
      </w:r>
      <w:r>
        <w:rPr>
          <w:rFonts w:ascii="Arial MT"/>
          <w:spacing w:val="7"/>
          <w:sz w:val="17"/>
        </w:rPr>
        <w:t xml:space="preserve"> </w:t>
      </w:r>
      <w:r>
        <w:rPr>
          <w:rFonts w:ascii="Arial MT"/>
          <w:sz w:val="17"/>
        </w:rPr>
        <w:t>ap2d;</w:t>
      </w:r>
    </w:p>
    <w:p>
      <w:pPr>
        <w:pStyle w:val="11"/>
        <w:rPr>
          <w:rFonts w:ascii="Arial MT"/>
          <w:sz w:val="20"/>
        </w:rPr>
      </w:pPr>
    </w:p>
    <w:p>
      <w:pPr>
        <w:pStyle w:val="11"/>
        <w:rPr>
          <w:rFonts w:ascii="Arial MT"/>
          <w:sz w:val="20"/>
        </w:rPr>
      </w:pPr>
    </w:p>
    <w:p>
      <w:pPr>
        <w:pStyle w:val="11"/>
        <w:rPr>
          <w:rFonts w:ascii="Arial MT"/>
          <w:sz w:val="20"/>
        </w:rPr>
      </w:pPr>
    </w:p>
    <w:p>
      <w:pPr>
        <w:pStyle w:val="11"/>
        <w:rPr>
          <w:rFonts w:ascii="Arial MT"/>
          <w:sz w:val="20"/>
        </w:rPr>
      </w:pPr>
    </w:p>
    <w:p>
      <w:pPr>
        <w:pStyle w:val="11"/>
        <w:rPr>
          <w:rFonts w:ascii="Arial MT"/>
          <w:sz w:val="20"/>
        </w:rPr>
      </w:pPr>
    </w:p>
    <w:p>
      <w:pPr>
        <w:pStyle w:val="11"/>
        <w:rPr>
          <w:rFonts w:ascii="Arial MT"/>
          <w:sz w:val="13"/>
        </w:rPr>
      </w:pPr>
      <w:r>
        <w:pict>
          <v:shape id="_x0000_s2608" o:spid="_x0000_s2608" style="position:absolute;left:0pt;margin-left:179.65pt;margin-top:9.4pt;height:0.85pt;width:1.35pt;mso-position-horizontal-relative:page;mso-wrap-distance-bottom:0pt;mso-wrap-distance-top:0pt;z-index:-251256832;mso-width-relative:page;mso-height-relative:page;" fillcolor="#FF3300" filled="t" stroked="f" coordorigin="3594,189" coordsize="27,17" path="m3597,189l3594,200,3620,205,3621,194,3597,189xe">
            <v:path arrowok="t"/>
            <v:fill on="t" focussize="0,0"/>
            <v:stroke on="f"/>
            <v:imagedata o:title=""/>
            <o:lock v:ext="edit"/>
            <w10:wrap type="topAndBottom"/>
          </v:shape>
        </w:pict>
      </w:r>
      <w:r>
        <w:pict>
          <v:shape id="_x0000_s2609" o:spid="_x0000_s2609" style="position:absolute;left:0pt;margin-left:306pt;margin-top:9.4pt;height:0.85pt;width:1.35pt;mso-position-horizontal-relative:page;mso-wrap-distance-bottom:0pt;mso-wrap-distance-top:0pt;z-index:-251255808;mso-width-relative:page;mso-height-relative:page;" fillcolor="#FF3300" filled="t" stroked="f" coordorigin="6121,189" coordsize="27,17" path="m6123,189l6121,200,6146,205,6148,194,6123,189xe">
            <v:path arrowok="t"/>
            <v:fill on="t" focussize="0,0"/>
            <v:stroke on="f"/>
            <v:imagedata o:title=""/>
            <o:lock v:ext="edit"/>
            <w10:wrap type="topAndBottom"/>
          </v:shape>
        </w:pict>
      </w:r>
    </w:p>
    <w:p>
      <w:pPr>
        <w:pStyle w:val="11"/>
        <w:rPr>
          <w:rFonts w:ascii="Arial MT"/>
          <w:sz w:val="20"/>
        </w:rPr>
      </w:pPr>
    </w:p>
    <w:p>
      <w:pPr>
        <w:pStyle w:val="11"/>
        <w:spacing w:before="4"/>
        <w:rPr>
          <w:rFonts w:ascii="Arial MT"/>
          <w:sz w:val="20"/>
        </w:rPr>
      </w:pPr>
    </w:p>
    <w:p>
      <w:pPr>
        <w:spacing w:after="0"/>
        <w:rPr>
          <w:rFonts w:ascii="Arial MT"/>
          <w:sz w:val="20"/>
        </w:rPr>
        <w:sectPr>
          <w:pgSz w:w="10320" w:h="13220"/>
          <w:pgMar w:top="580" w:right="80" w:bottom="280" w:left="40" w:header="720" w:footer="720" w:gutter="0"/>
          <w:cols w:space="720" w:num="1"/>
        </w:sectPr>
      </w:pPr>
    </w:p>
    <w:p>
      <w:pPr>
        <w:spacing w:before="97" w:line="254" w:lineRule="auto"/>
        <w:ind w:left="3591" w:right="-7" w:firstLine="0"/>
        <w:jc w:val="left"/>
        <w:rPr>
          <w:rFonts w:ascii="Arial MT"/>
          <w:sz w:val="17"/>
        </w:rPr>
      </w:pPr>
      <w:r>
        <w:pict>
          <v:group id="_x0000_s2610" o:spid="_x0000_s2610" o:spt="203" style="position:absolute;left:0pt;margin-left:97.35pt;margin-top:-24.65pt;height:70.15pt;width:90.75pt;mso-position-horizontal-relative:page;z-index:-251463680;mso-width-relative:page;mso-height-relative:page;" coordorigin="1947,-494" coordsize="1815,1403">
            <o:lock v:ext="edit"/>
            <v:shape id="_x0000_s2611" o:spid="_x0000_s2611" o:spt="75" type="#_x0000_t75" style="position:absolute;left:1947;top:122;height:394;width:1493;" filled="f" stroked="f" coordsize="21600,21600">
              <v:path/>
              <v:fill on="f" focussize="0,0"/>
              <v:stroke on="f"/>
              <v:imagedata r:id="rId57" o:title=""/>
              <o:lock v:ext="edit" aspectratio="t"/>
            </v:shape>
            <v:shape id="_x0000_s2612" o:spid="_x0000_s2612" o:spt="75" type="#_x0000_t75" style="position:absolute;left:1947;top:510;height:394;width:1493;" filled="f" stroked="f" coordsize="21600,21600">
              <v:path/>
              <v:fill on="f" focussize="0,0"/>
              <v:stroke on="f"/>
              <v:imagedata r:id="rId57" o:title=""/>
              <o:lock v:ext="edit" aspectratio="t"/>
            </v:shape>
            <v:shape id="_x0000_s2613" o:spid="_x0000_s2613" o:spt="75" type="#_x0000_t75" style="position:absolute;left:1947;top:-262;height:389;width:1493;" filled="f" stroked="f" coordsize="21600,21600">
              <v:path/>
              <v:fill on="f" focussize="0,0"/>
              <v:stroke on="f"/>
              <v:imagedata r:id="rId54" o:title=""/>
              <o:lock v:ext="edit" aspectratio="t"/>
            </v:shape>
            <v:shape id="_x0000_s2614" o:spid="_x0000_s2614" style="position:absolute;left:3502;top:-263;height:1167;width:130;" filled="f" stroked="t" coordorigin="3502,-263" coordsize="130,1167" path="m3502,-263l3567,-228,3567,303,3632,338,3567,373,3567,868,3502,903e">
              <v:path arrowok="t"/>
              <v:fill on="f" focussize="0,0"/>
              <v:stroke weight="0.539763779527559pt" color="#000000"/>
              <v:imagedata o:title=""/>
              <o:lock v:ext="edit"/>
            </v:shape>
            <v:shape id="_x0000_s2615" o:spid="_x0000_s2615" style="position:absolute;left:3483;top:-494;height:192;width:279;" fillcolor="#FF3300" filled="t" stroked="f" coordorigin="3483,-494" coordsize="279,192" path="m3659,-355l3656,-364,3653,-364,3628,-358,3641,-404,3483,-335,3653,-302,3628,-347,3656,-353,3659,-355xm3703,-480l3676,-491,3663,-494,3660,-484,3674,-480,3674,-481,3699,-471,3703,-480xm3738,-389l3732,-398,3714,-387,3695,-378,3699,-368,3720,-378,3738,-389xm3761,-423l3759,-436,3749,-450,3749,-450,3748,-452,3748,-452,3740,-458,3733,-450,3742,-443,3748,-433,3750,-422,3761,-423xe">
              <v:path arrowok="t"/>
              <v:fill on="t" focussize="0,0"/>
              <v:stroke on="f"/>
              <v:imagedata o:title=""/>
              <o:lock v:ext="edit"/>
            </v:shape>
          </v:group>
        </w:pict>
      </w:r>
      <w:r>
        <w:pict>
          <v:shape id="_x0000_s2616" o:spid="_x0000_s2616" o:spt="202" type="#_x0000_t202" style="position:absolute;left:0pt;margin-left:97.35pt;margin-top:-71.4pt;height:116.35pt;width:82.5pt;mso-position-horizontal-relative:page;z-index:251742208;mso-width-relative:page;mso-height-relative:page;" filled="f" stroked="f" coordsize="21600,21600">
            <v:path/>
            <v:fill on="f" focussize="0,0"/>
            <v:stroke on="f" joinstyle="miter"/>
            <v:imagedata o:title=""/>
            <o:lock v:ext="edit"/>
            <v:textbox inset="0mm,0mm,0mm,0mm">
              <w:txbxContent>
                <w:tbl>
                  <w:tblPr>
                    <w:tblStyle w:val="12"/>
                    <w:tblW w:w="0" w:type="auto"/>
                    <w:tblInd w:w="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475"/>
                    <w:gridCol w:w="168"/>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51" w:hRule="atLeast"/>
                    </w:trPr>
                    <w:tc>
                      <w:tcPr>
                        <w:tcW w:w="1475" w:type="dxa"/>
                        <w:tcBorders>
                          <w:bottom w:val="double" w:color="000000" w:sz="2" w:space="0"/>
                        </w:tcBorders>
                        <w:shd w:val="clear" w:color="auto" w:fill="CCCCFF"/>
                      </w:tcPr>
                      <w:p>
                        <w:pPr>
                          <w:pStyle w:val="16"/>
                          <w:spacing w:before="63"/>
                          <w:ind w:left="135" w:right="123"/>
                          <w:jc w:val="center"/>
                          <w:rPr>
                            <w:rFonts w:ascii="Arial MT" w:hAnsi="Arial MT"/>
                            <w:sz w:val="17"/>
                          </w:rPr>
                        </w:pPr>
                        <w:r>
                          <w:rPr>
                            <w:rFonts w:ascii="Arial MT" w:hAnsi="Arial MT"/>
                            <w:sz w:val="17"/>
                          </w:rPr>
                          <w:t>CPoint3d’s</w:t>
                        </w:r>
                        <w:r>
                          <w:rPr>
                            <w:rFonts w:ascii="Arial MT" w:hAnsi="Arial MT"/>
                            <w:spacing w:val="3"/>
                            <w:sz w:val="17"/>
                          </w:rPr>
                          <w:t xml:space="preserve"> </w:t>
                        </w:r>
                        <w:r>
                          <w:rPr>
                            <w:rFonts w:ascii="Arial MT" w:hAnsi="Arial MT"/>
                            <w:sz w:val="17"/>
                          </w:rPr>
                          <w:t>vptr</w:t>
                        </w:r>
                      </w:p>
                    </w:tc>
                    <w:tc>
                      <w:tcPr>
                        <w:tcW w:w="168" w:type="dxa"/>
                        <w:vMerge w:val="restart"/>
                        <w:tcBorders>
                          <w:top w:val="nil"/>
                          <w:bottom w:val="nil"/>
                          <w:right w:val="nil"/>
                        </w:tcBorders>
                      </w:tcPr>
                      <w:p>
                        <w:pPr>
                          <w:pStyle w:val="16"/>
                          <w:spacing w:before="0"/>
                          <w:rPr>
                            <w:rFonts w:ascii="Times New Roman"/>
                            <w:sz w:val="1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43" w:hRule="atLeast"/>
                    </w:trPr>
                    <w:tc>
                      <w:tcPr>
                        <w:tcW w:w="1475" w:type="dxa"/>
                        <w:tcBorders>
                          <w:top w:val="double" w:color="000000" w:sz="2" w:space="0"/>
                          <w:bottom w:val="double" w:color="000000" w:sz="2" w:space="0"/>
                        </w:tcBorders>
                        <w:shd w:val="clear" w:color="auto" w:fill="CCCCFF"/>
                      </w:tcPr>
                      <w:p>
                        <w:pPr>
                          <w:pStyle w:val="16"/>
                          <w:spacing w:before="56"/>
                          <w:ind w:left="136" w:right="123"/>
                          <w:jc w:val="center"/>
                          <w:rPr>
                            <w:rFonts w:ascii="Arial MT"/>
                            <w:sz w:val="17"/>
                          </w:rPr>
                        </w:pPr>
                        <w:r>
                          <w:rPr>
                            <w:rFonts w:ascii="Arial MT"/>
                            <w:sz w:val="17"/>
                          </w:rPr>
                          <w:t>float</w:t>
                        </w:r>
                        <w:r>
                          <w:rPr>
                            <w:rFonts w:ascii="Arial MT"/>
                            <w:spacing w:val="2"/>
                            <w:sz w:val="17"/>
                          </w:rPr>
                          <w:t xml:space="preserve"> </w:t>
                        </w:r>
                        <w:r>
                          <w:rPr>
                            <w:rFonts w:ascii="Arial MT"/>
                            <w:sz w:val="17"/>
                          </w:rPr>
                          <w:t>_z</w:t>
                        </w:r>
                      </w:p>
                    </w:tc>
                    <w:tc>
                      <w:tcPr>
                        <w:tcW w:w="168" w:type="dxa"/>
                        <w:vMerge w:val="continue"/>
                        <w:tcBorders>
                          <w:top w:val="nil"/>
                          <w:bottom w:val="nil"/>
                          <w:right w:val="nil"/>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96" w:hRule="atLeast"/>
                    </w:trPr>
                    <w:tc>
                      <w:tcPr>
                        <w:tcW w:w="1475" w:type="dxa"/>
                        <w:vMerge w:val="restart"/>
                        <w:tcBorders>
                          <w:top w:val="double" w:color="000000" w:sz="2" w:space="0"/>
                          <w:bottom w:val="double" w:color="000000" w:sz="2" w:space="0"/>
                        </w:tcBorders>
                        <w:shd w:val="clear" w:color="auto" w:fill="CCCCFF"/>
                      </w:tcPr>
                      <w:p>
                        <w:pPr>
                          <w:pStyle w:val="16"/>
                          <w:spacing w:before="56"/>
                          <w:ind w:left="122"/>
                          <w:rPr>
                            <w:rFonts w:ascii="Arial MT"/>
                            <w:sz w:val="17"/>
                          </w:rPr>
                        </w:pPr>
                        <w:r>
                          <w:rPr>
                            <w:rFonts w:ascii="Arial MT"/>
                            <w:sz w:val="17"/>
                          </w:rPr>
                          <w:t>CPoint2d</w:t>
                        </w:r>
                        <w:r>
                          <w:rPr>
                            <w:rFonts w:ascii="Arial MT"/>
                            <w:spacing w:val="2"/>
                            <w:sz w:val="17"/>
                          </w:rPr>
                          <w:t xml:space="preserve"> </w:t>
                        </w:r>
                        <w:r>
                          <w:rPr>
                            <w:rFonts w:ascii="Arial MT"/>
                            <w:sz w:val="17"/>
                          </w:rPr>
                          <w:t>*pP2d</w:t>
                        </w:r>
                      </w:p>
                    </w:tc>
                    <w:tc>
                      <w:tcPr>
                        <w:tcW w:w="168" w:type="dxa"/>
                        <w:vMerge w:val="continue"/>
                        <w:tcBorders>
                          <w:top w:val="nil"/>
                          <w:bottom w:val="nil"/>
                          <w:right w:val="nil"/>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03" w:hRule="atLeast"/>
                    </w:trPr>
                    <w:tc>
                      <w:tcPr>
                        <w:tcW w:w="1475" w:type="dxa"/>
                        <w:vMerge w:val="continue"/>
                        <w:tcBorders>
                          <w:top w:val="nil"/>
                          <w:bottom w:val="double" w:color="000000" w:sz="2" w:space="0"/>
                        </w:tcBorders>
                        <w:shd w:val="clear" w:color="auto" w:fill="CCCCFF"/>
                      </w:tcPr>
                      <w:p>
                        <w:pPr>
                          <w:rPr>
                            <w:sz w:val="2"/>
                            <w:szCs w:val="2"/>
                          </w:rPr>
                        </w:pPr>
                      </w:p>
                    </w:tc>
                    <w:tc>
                      <w:tcPr>
                        <w:tcW w:w="168" w:type="dxa"/>
                        <w:vMerge w:val="restart"/>
                        <w:tcBorders>
                          <w:top w:val="nil"/>
                          <w:bottom w:val="nil"/>
                          <w:right w:val="nil"/>
                        </w:tcBorders>
                      </w:tcPr>
                      <w:p>
                        <w:pPr>
                          <w:pStyle w:val="16"/>
                          <w:spacing w:before="0"/>
                          <w:rPr>
                            <w:rFonts w:ascii="Times New Roman"/>
                            <w:sz w:val="1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43" w:hRule="atLeast"/>
                    </w:trPr>
                    <w:tc>
                      <w:tcPr>
                        <w:tcW w:w="1475" w:type="dxa"/>
                        <w:tcBorders>
                          <w:top w:val="double" w:color="000000" w:sz="2" w:space="0"/>
                          <w:bottom w:val="double" w:color="000000" w:sz="2" w:space="0"/>
                        </w:tcBorders>
                      </w:tcPr>
                      <w:p>
                        <w:pPr>
                          <w:pStyle w:val="16"/>
                          <w:spacing w:before="56"/>
                          <w:ind w:left="135" w:right="123"/>
                          <w:jc w:val="center"/>
                          <w:rPr>
                            <w:rFonts w:ascii="Arial MT" w:hAnsi="Arial MT"/>
                            <w:sz w:val="17"/>
                          </w:rPr>
                        </w:pPr>
                        <w:r>
                          <w:rPr>
                            <w:rFonts w:ascii="Arial MT" w:hAnsi="Arial MT"/>
                            <w:sz w:val="17"/>
                          </w:rPr>
                          <w:t>CPoint2d’s</w:t>
                        </w:r>
                        <w:r>
                          <w:rPr>
                            <w:rFonts w:ascii="Arial MT" w:hAnsi="Arial MT"/>
                            <w:spacing w:val="3"/>
                            <w:sz w:val="17"/>
                          </w:rPr>
                          <w:t xml:space="preserve"> </w:t>
                        </w:r>
                        <w:r>
                          <w:rPr>
                            <w:rFonts w:ascii="Arial MT" w:hAnsi="Arial MT"/>
                            <w:sz w:val="17"/>
                          </w:rPr>
                          <w:t>vptr</w:t>
                        </w:r>
                      </w:p>
                    </w:tc>
                    <w:tc>
                      <w:tcPr>
                        <w:tcW w:w="168" w:type="dxa"/>
                        <w:vMerge w:val="continue"/>
                        <w:tcBorders>
                          <w:top w:val="nil"/>
                          <w:bottom w:val="nil"/>
                          <w:right w:val="nil"/>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43" w:hRule="atLeast"/>
                    </w:trPr>
                    <w:tc>
                      <w:tcPr>
                        <w:tcW w:w="1475" w:type="dxa"/>
                        <w:tcBorders>
                          <w:top w:val="double" w:color="000000" w:sz="2" w:space="0"/>
                          <w:bottom w:val="double" w:color="000000" w:sz="2" w:space="0"/>
                        </w:tcBorders>
                      </w:tcPr>
                      <w:p>
                        <w:pPr>
                          <w:pStyle w:val="16"/>
                          <w:spacing w:before="57"/>
                          <w:ind w:left="136" w:right="123"/>
                          <w:jc w:val="center"/>
                          <w:rPr>
                            <w:rFonts w:ascii="Arial MT"/>
                            <w:sz w:val="17"/>
                          </w:rPr>
                        </w:pPr>
                        <w:r>
                          <w:rPr>
                            <w:rFonts w:ascii="Arial MT"/>
                            <w:sz w:val="17"/>
                          </w:rPr>
                          <w:t>float</w:t>
                        </w:r>
                        <w:r>
                          <w:rPr>
                            <w:rFonts w:ascii="Arial MT"/>
                            <w:spacing w:val="2"/>
                            <w:sz w:val="17"/>
                          </w:rPr>
                          <w:t xml:space="preserve"> </w:t>
                        </w:r>
                        <w:r>
                          <w:rPr>
                            <w:rFonts w:ascii="Arial MT"/>
                            <w:sz w:val="17"/>
                          </w:rPr>
                          <w:t>_x</w:t>
                        </w:r>
                      </w:p>
                    </w:tc>
                    <w:tc>
                      <w:tcPr>
                        <w:tcW w:w="168" w:type="dxa"/>
                        <w:vMerge w:val="continue"/>
                        <w:tcBorders>
                          <w:top w:val="nil"/>
                          <w:bottom w:val="nil"/>
                          <w:right w:val="nil"/>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51" w:hRule="atLeast"/>
                    </w:trPr>
                    <w:tc>
                      <w:tcPr>
                        <w:tcW w:w="1475" w:type="dxa"/>
                        <w:tcBorders>
                          <w:top w:val="double" w:color="000000" w:sz="2" w:space="0"/>
                        </w:tcBorders>
                      </w:tcPr>
                      <w:p>
                        <w:pPr>
                          <w:pStyle w:val="16"/>
                          <w:spacing w:before="57"/>
                          <w:ind w:left="136" w:right="123"/>
                          <w:jc w:val="center"/>
                          <w:rPr>
                            <w:rFonts w:ascii="Arial MT"/>
                            <w:sz w:val="17"/>
                          </w:rPr>
                        </w:pPr>
                        <w:r>
                          <w:rPr>
                            <w:rFonts w:ascii="Arial MT"/>
                            <w:sz w:val="17"/>
                          </w:rPr>
                          <w:t>float</w:t>
                        </w:r>
                        <w:r>
                          <w:rPr>
                            <w:rFonts w:ascii="Arial MT"/>
                            <w:spacing w:val="2"/>
                            <w:sz w:val="17"/>
                          </w:rPr>
                          <w:t xml:space="preserve"> </w:t>
                        </w:r>
                        <w:r>
                          <w:rPr>
                            <w:rFonts w:ascii="Arial MT"/>
                            <w:sz w:val="17"/>
                          </w:rPr>
                          <w:t>_y</w:t>
                        </w:r>
                      </w:p>
                    </w:tc>
                    <w:tc>
                      <w:tcPr>
                        <w:tcW w:w="168" w:type="dxa"/>
                        <w:vMerge w:val="continue"/>
                        <w:tcBorders>
                          <w:top w:val="nil"/>
                          <w:bottom w:val="nil"/>
                          <w:right w:val="nil"/>
                        </w:tcBorders>
                      </w:tcPr>
                      <w:p>
                        <w:pPr>
                          <w:rPr>
                            <w:sz w:val="2"/>
                            <w:szCs w:val="2"/>
                          </w:rPr>
                        </w:pPr>
                      </w:p>
                    </w:tc>
                  </w:tr>
                </w:tbl>
                <w:p>
                  <w:pPr>
                    <w:pStyle w:val="11"/>
                  </w:pPr>
                </w:p>
              </w:txbxContent>
            </v:textbox>
          </v:shape>
        </w:pict>
      </w:r>
      <w:r>
        <w:pict>
          <v:shape id="_x0000_s2617" o:spid="_x0000_s2617" o:spt="202" type="#_x0000_t202" style="position:absolute;left:0pt;margin-left:223.7pt;margin-top:-71.4pt;height:116.4pt;width:82.5pt;mso-position-horizontal-relative:page;z-index:251743232;mso-width-relative:page;mso-height-relative:page;" filled="f" stroked="f" coordsize="21600,21600">
            <v:path/>
            <v:fill on="f" focussize="0,0"/>
            <v:stroke on="f" joinstyle="miter"/>
            <v:imagedata o:title=""/>
            <o:lock v:ext="edit"/>
            <v:textbox inset="0mm,0mm,0mm,0mm">
              <w:txbxContent>
                <w:tbl>
                  <w:tblPr>
                    <w:tblStyle w:val="12"/>
                    <w:tblW w:w="0" w:type="auto"/>
                    <w:tblInd w:w="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475"/>
                    <w:gridCol w:w="169"/>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51" w:hRule="atLeast"/>
                    </w:trPr>
                    <w:tc>
                      <w:tcPr>
                        <w:tcW w:w="1475" w:type="dxa"/>
                        <w:tcBorders>
                          <w:bottom w:val="double" w:color="000000" w:sz="2" w:space="0"/>
                        </w:tcBorders>
                        <w:shd w:val="clear" w:color="auto" w:fill="B1B1B1"/>
                      </w:tcPr>
                      <w:p>
                        <w:pPr>
                          <w:pStyle w:val="16"/>
                          <w:spacing w:before="63"/>
                          <w:ind w:left="138" w:right="121"/>
                          <w:jc w:val="center"/>
                          <w:rPr>
                            <w:rFonts w:ascii="Arial MT" w:hAnsi="Arial MT"/>
                            <w:sz w:val="17"/>
                          </w:rPr>
                        </w:pPr>
                        <w:r>
                          <w:rPr>
                            <w:rFonts w:ascii="Arial MT" w:hAnsi="Arial MT"/>
                            <w:sz w:val="17"/>
                          </w:rPr>
                          <w:t>CVertex’s</w:t>
                        </w:r>
                        <w:r>
                          <w:rPr>
                            <w:rFonts w:ascii="Arial MT" w:hAnsi="Arial MT"/>
                            <w:spacing w:val="3"/>
                            <w:sz w:val="17"/>
                          </w:rPr>
                          <w:t xml:space="preserve"> </w:t>
                        </w:r>
                        <w:r>
                          <w:rPr>
                            <w:rFonts w:ascii="Arial MT" w:hAnsi="Arial MT"/>
                            <w:sz w:val="17"/>
                          </w:rPr>
                          <w:t>vptr</w:t>
                        </w:r>
                      </w:p>
                    </w:tc>
                    <w:tc>
                      <w:tcPr>
                        <w:tcW w:w="169" w:type="dxa"/>
                        <w:vMerge w:val="restart"/>
                        <w:tcBorders>
                          <w:top w:val="nil"/>
                          <w:bottom w:val="nil"/>
                          <w:right w:val="nil"/>
                        </w:tcBorders>
                      </w:tcPr>
                      <w:p>
                        <w:pPr>
                          <w:pStyle w:val="16"/>
                          <w:spacing w:before="0"/>
                          <w:rPr>
                            <w:rFonts w:ascii="Times New Roman"/>
                            <w:sz w:val="1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43" w:hRule="atLeast"/>
                    </w:trPr>
                    <w:tc>
                      <w:tcPr>
                        <w:tcW w:w="1475" w:type="dxa"/>
                        <w:tcBorders>
                          <w:top w:val="double" w:color="000000" w:sz="2" w:space="0"/>
                          <w:bottom w:val="double" w:color="000000" w:sz="2" w:space="0"/>
                        </w:tcBorders>
                        <w:shd w:val="clear" w:color="auto" w:fill="B1B1B1"/>
                      </w:tcPr>
                      <w:p>
                        <w:pPr>
                          <w:pStyle w:val="16"/>
                          <w:spacing w:before="56"/>
                          <w:ind w:left="138" w:right="121"/>
                          <w:jc w:val="center"/>
                          <w:rPr>
                            <w:rFonts w:ascii="Arial MT"/>
                            <w:sz w:val="17"/>
                          </w:rPr>
                        </w:pPr>
                        <w:r>
                          <w:rPr>
                            <w:rFonts w:ascii="Arial MT"/>
                            <w:sz w:val="17"/>
                          </w:rPr>
                          <w:t>CVertex*</w:t>
                        </w:r>
                        <w:r>
                          <w:rPr>
                            <w:rFonts w:ascii="Arial MT"/>
                            <w:spacing w:val="2"/>
                            <w:sz w:val="17"/>
                          </w:rPr>
                          <w:t xml:space="preserve"> </w:t>
                        </w:r>
                        <w:r>
                          <w:rPr>
                            <w:rFonts w:ascii="Arial MT"/>
                            <w:sz w:val="17"/>
                          </w:rPr>
                          <w:t>next</w:t>
                        </w:r>
                      </w:p>
                    </w:tc>
                    <w:tc>
                      <w:tcPr>
                        <w:tcW w:w="169" w:type="dxa"/>
                        <w:vMerge w:val="continue"/>
                        <w:tcBorders>
                          <w:top w:val="nil"/>
                          <w:bottom w:val="nil"/>
                          <w:right w:val="nil"/>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96" w:hRule="atLeast"/>
                    </w:trPr>
                    <w:tc>
                      <w:tcPr>
                        <w:tcW w:w="1475" w:type="dxa"/>
                        <w:vMerge w:val="restart"/>
                        <w:tcBorders>
                          <w:top w:val="double" w:color="000000" w:sz="2" w:space="0"/>
                          <w:bottom w:val="double" w:color="000000" w:sz="2" w:space="0"/>
                        </w:tcBorders>
                        <w:shd w:val="clear" w:color="auto" w:fill="B1B1B1"/>
                      </w:tcPr>
                      <w:p>
                        <w:pPr>
                          <w:pStyle w:val="16"/>
                          <w:spacing w:before="56"/>
                          <w:ind w:left="119"/>
                          <w:rPr>
                            <w:rFonts w:ascii="Arial MT"/>
                            <w:sz w:val="17"/>
                          </w:rPr>
                        </w:pPr>
                        <w:r>
                          <w:rPr>
                            <w:rFonts w:ascii="Arial MT"/>
                            <w:sz w:val="17"/>
                          </w:rPr>
                          <w:t>CPoint2d</w:t>
                        </w:r>
                        <w:r>
                          <w:rPr>
                            <w:rFonts w:ascii="Arial MT"/>
                            <w:spacing w:val="9"/>
                            <w:sz w:val="17"/>
                          </w:rPr>
                          <w:t xml:space="preserve"> </w:t>
                        </w:r>
                        <w:r>
                          <w:rPr>
                            <w:rFonts w:ascii="Arial MT"/>
                            <w:sz w:val="17"/>
                          </w:rPr>
                          <w:t>*pP2d</w:t>
                        </w:r>
                      </w:p>
                    </w:tc>
                    <w:tc>
                      <w:tcPr>
                        <w:tcW w:w="169" w:type="dxa"/>
                        <w:vMerge w:val="continue"/>
                        <w:tcBorders>
                          <w:top w:val="nil"/>
                          <w:bottom w:val="nil"/>
                          <w:right w:val="nil"/>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03" w:hRule="atLeast"/>
                    </w:trPr>
                    <w:tc>
                      <w:tcPr>
                        <w:tcW w:w="1475" w:type="dxa"/>
                        <w:vMerge w:val="continue"/>
                        <w:tcBorders>
                          <w:top w:val="nil"/>
                          <w:bottom w:val="double" w:color="000000" w:sz="2" w:space="0"/>
                        </w:tcBorders>
                        <w:shd w:val="clear" w:color="auto" w:fill="B1B1B1"/>
                      </w:tcPr>
                      <w:p>
                        <w:pPr>
                          <w:rPr>
                            <w:sz w:val="2"/>
                            <w:szCs w:val="2"/>
                          </w:rPr>
                        </w:pPr>
                      </w:p>
                    </w:tc>
                    <w:tc>
                      <w:tcPr>
                        <w:tcW w:w="169" w:type="dxa"/>
                        <w:vMerge w:val="restart"/>
                        <w:tcBorders>
                          <w:top w:val="nil"/>
                          <w:bottom w:val="nil"/>
                          <w:right w:val="nil"/>
                        </w:tcBorders>
                      </w:tcPr>
                      <w:p>
                        <w:pPr>
                          <w:pStyle w:val="16"/>
                          <w:spacing w:before="0"/>
                          <w:rPr>
                            <w:rFonts w:ascii="Times New Roman"/>
                            <w:sz w:val="1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43" w:hRule="atLeast"/>
                    </w:trPr>
                    <w:tc>
                      <w:tcPr>
                        <w:tcW w:w="1475" w:type="dxa"/>
                        <w:tcBorders>
                          <w:top w:val="double" w:color="000000" w:sz="2" w:space="0"/>
                          <w:bottom w:val="double" w:color="000000" w:sz="2" w:space="0"/>
                        </w:tcBorders>
                      </w:tcPr>
                      <w:p>
                        <w:pPr>
                          <w:pStyle w:val="16"/>
                          <w:spacing w:before="56"/>
                          <w:ind w:left="138" w:right="121"/>
                          <w:jc w:val="center"/>
                          <w:rPr>
                            <w:rFonts w:ascii="Arial MT" w:hAnsi="Arial MT"/>
                            <w:sz w:val="17"/>
                          </w:rPr>
                        </w:pPr>
                        <w:r>
                          <w:rPr>
                            <w:rFonts w:ascii="Arial MT" w:hAnsi="Arial MT"/>
                            <w:sz w:val="17"/>
                          </w:rPr>
                          <w:t>CPoint2d’s</w:t>
                        </w:r>
                        <w:r>
                          <w:rPr>
                            <w:rFonts w:ascii="Arial MT" w:hAnsi="Arial MT"/>
                            <w:spacing w:val="3"/>
                            <w:sz w:val="17"/>
                          </w:rPr>
                          <w:t xml:space="preserve"> </w:t>
                        </w:r>
                        <w:r>
                          <w:rPr>
                            <w:rFonts w:ascii="Arial MT" w:hAnsi="Arial MT"/>
                            <w:sz w:val="17"/>
                          </w:rPr>
                          <w:t>vptr</w:t>
                        </w:r>
                      </w:p>
                    </w:tc>
                    <w:tc>
                      <w:tcPr>
                        <w:tcW w:w="169" w:type="dxa"/>
                        <w:vMerge w:val="continue"/>
                        <w:tcBorders>
                          <w:top w:val="nil"/>
                          <w:bottom w:val="nil"/>
                          <w:right w:val="nil"/>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44" w:hRule="atLeast"/>
                    </w:trPr>
                    <w:tc>
                      <w:tcPr>
                        <w:tcW w:w="1475" w:type="dxa"/>
                        <w:tcBorders>
                          <w:top w:val="double" w:color="000000" w:sz="2" w:space="0"/>
                          <w:bottom w:val="double" w:color="000000" w:sz="2" w:space="0"/>
                        </w:tcBorders>
                      </w:tcPr>
                      <w:p>
                        <w:pPr>
                          <w:pStyle w:val="16"/>
                          <w:spacing w:before="57"/>
                          <w:ind w:left="136" w:right="123"/>
                          <w:jc w:val="center"/>
                          <w:rPr>
                            <w:rFonts w:ascii="Arial MT"/>
                            <w:sz w:val="17"/>
                          </w:rPr>
                        </w:pPr>
                        <w:r>
                          <w:rPr>
                            <w:rFonts w:ascii="Arial MT"/>
                            <w:sz w:val="17"/>
                          </w:rPr>
                          <w:t>float</w:t>
                        </w:r>
                        <w:r>
                          <w:rPr>
                            <w:rFonts w:ascii="Arial MT"/>
                            <w:spacing w:val="6"/>
                            <w:sz w:val="17"/>
                          </w:rPr>
                          <w:t xml:space="preserve"> </w:t>
                        </w:r>
                        <w:r>
                          <w:rPr>
                            <w:rFonts w:ascii="Arial MT"/>
                            <w:sz w:val="17"/>
                          </w:rPr>
                          <w:t>_x</w:t>
                        </w:r>
                      </w:p>
                    </w:tc>
                    <w:tc>
                      <w:tcPr>
                        <w:tcW w:w="169" w:type="dxa"/>
                        <w:vMerge w:val="continue"/>
                        <w:tcBorders>
                          <w:top w:val="nil"/>
                          <w:bottom w:val="nil"/>
                          <w:right w:val="nil"/>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51" w:hRule="atLeast"/>
                    </w:trPr>
                    <w:tc>
                      <w:tcPr>
                        <w:tcW w:w="1475" w:type="dxa"/>
                        <w:tcBorders>
                          <w:top w:val="double" w:color="000000" w:sz="2" w:space="0"/>
                        </w:tcBorders>
                      </w:tcPr>
                      <w:p>
                        <w:pPr>
                          <w:pStyle w:val="16"/>
                          <w:spacing w:before="56"/>
                          <w:ind w:left="136" w:right="123"/>
                          <w:jc w:val="center"/>
                          <w:rPr>
                            <w:rFonts w:ascii="Arial MT"/>
                            <w:sz w:val="17"/>
                          </w:rPr>
                        </w:pPr>
                        <w:r>
                          <w:rPr>
                            <w:rFonts w:ascii="Arial MT"/>
                            <w:sz w:val="17"/>
                          </w:rPr>
                          <w:t>float</w:t>
                        </w:r>
                        <w:r>
                          <w:rPr>
                            <w:rFonts w:ascii="Arial MT"/>
                            <w:spacing w:val="6"/>
                            <w:sz w:val="17"/>
                          </w:rPr>
                          <w:t xml:space="preserve"> </w:t>
                        </w:r>
                        <w:r>
                          <w:rPr>
                            <w:rFonts w:ascii="Arial MT"/>
                            <w:sz w:val="17"/>
                          </w:rPr>
                          <w:t>_y</w:t>
                        </w:r>
                      </w:p>
                    </w:tc>
                    <w:tc>
                      <w:tcPr>
                        <w:tcW w:w="169" w:type="dxa"/>
                        <w:vMerge w:val="continue"/>
                        <w:tcBorders>
                          <w:top w:val="nil"/>
                          <w:bottom w:val="nil"/>
                          <w:right w:val="nil"/>
                        </w:tcBorders>
                      </w:tcPr>
                      <w:p>
                        <w:pPr>
                          <w:rPr>
                            <w:sz w:val="2"/>
                            <w:szCs w:val="2"/>
                          </w:rPr>
                        </w:pPr>
                      </w:p>
                    </w:tc>
                  </w:tr>
                </w:tbl>
                <w:p>
                  <w:pPr>
                    <w:pStyle w:val="11"/>
                  </w:pPr>
                </w:p>
              </w:txbxContent>
            </v:textbox>
          </v:shape>
        </w:pict>
      </w:r>
      <w:r>
        <w:pict>
          <v:shape id="_x0000_s2618" o:spid="_x0000_s2618" style="position:absolute;left:0pt;margin-left:428.85pt;margin-top:-42.3pt;height:0.65pt;width:1.9pt;mso-position-horizontal-relative:page;z-index:251743232;mso-width-relative:page;mso-height-relative:page;" fillcolor="#FF3300" filled="t" stroked="f" coordorigin="8577,-846" coordsize="38,13" path="m8615,-845l8577,-846,8577,-835,8614,-834,8615,-834,8615,-845xe">
            <v:path arrowok="t"/>
            <v:fill on="t" focussize="0,0"/>
            <v:stroke on="f"/>
            <v:imagedata o:title=""/>
            <o:lock v:ext="edit"/>
          </v:shape>
        </w:pict>
      </w:r>
      <w:r>
        <w:rPr>
          <w:rFonts w:ascii="Arial MT"/>
          <w:sz w:val="17"/>
        </w:rPr>
        <w:t>Point2d</w:t>
      </w:r>
      <w:r>
        <w:rPr>
          <w:rFonts w:ascii="Arial MT"/>
          <w:spacing w:val="1"/>
          <w:sz w:val="17"/>
        </w:rPr>
        <w:t xml:space="preserve"> </w:t>
      </w:r>
      <w:r>
        <w:rPr>
          <w:rFonts w:ascii="Arial MT"/>
          <w:sz w:val="17"/>
        </w:rPr>
        <w:t>subobject</w:t>
      </w:r>
    </w:p>
    <w:p>
      <w:pPr>
        <w:spacing w:before="97" w:line="254" w:lineRule="auto"/>
        <w:ind w:left="1745" w:right="2798" w:firstLine="0"/>
        <w:jc w:val="left"/>
        <w:rPr>
          <w:rFonts w:ascii="Arial MT"/>
          <w:sz w:val="17"/>
        </w:rPr>
      </w:pPr>
      <w:r>
        <w:br w:type="column"/>
      </w:r>
      <w:r>
        <w:rPr>
          <w:rFonts w:ascii="Arial MT"/>
          <w:sz w:val="17"/>
        </w:rPr>
        <w:t>Point2d</w:t>
      </w:r>
      <w:r>
        <w:rPr>
          <w:rFonts w:ascii="Arial MT"/>
          <w:spacing w:val="1"/>
          <w:sz w:val="17"/>
        </w:rPr>
        <w:t xml:space="preserve"> </w:t>
      </w:r>
      <w:r>
        <w:rPr>
          <w:rFonts w:ascii="Arial MT"/>
          <w:sz w:val="17"/>
        </w:rPr>
        <w:t>subobject</w:t>
      </w:r>
    </w:p>
    <w:p>
      <w:pPr>
        <w:spacing w:after="0" w:line="254" w:lineRule="auto"/>
        <w:jc w:val="left"/>
        <w:rPr>
          <w:rFonts w:ascii="Arial MT"/>
          <w:sz w:val="17"/>
        </w:rPr>
        <w:sectPr>
          <w:type w:val="continuous"/>
          <w:pgSz w:w="10320" w:h="13220"/>
          <w:pgMar w:top="580" w:right="80" w:bottom="280" w:left="40" w:header="720" w:footer="720" w:gutter="0"/>
          <w:cols w:equalWidth="0" w:num="2">
            <w:col w:w="4332" w:space="40"/>
            <w:col w:w="5828"/>
          </w:cols>
        </w:sectPr>
      </w:pPr>
    </w:p>
    <w:p>
      <w:pPr>
        <w:pStyle w:val="11"/>
        <w:rPr>
          <w:rFonts w:ascii="Arial MT"/>
          <w:sz w:val="20"/>
        </w:rPr>
      </w:pPr>
    </w:p>
    <w:p>
      <w:pPr>
        <w:spacing w:after="0"/>
        <w:rPr>
          <w:rFonts w:ascii="Arial MT"/>
          <w:sz w:val="20"/>
        </w:rPr>
        <w:sectPr>
          <w:type w:val="continuous"/>
          <w:pgSz w:w="10320" w:h="13220"/>
          <w:pgMar w:top="580" w:right="80" w:bottom="280" w:left="40" w:header="720" w:footer="720" w:gutter="0"/>
          <w:cols w:space="720" w:num="1"/>
        </w:sectPr>
      </w:pPr>
    </w:p>
    <w:p>
      <w:pPr>
        <w:pStyle w:val="11"/>
        <w:spacing w:before="10"/>
        <w:rPr>
          <w:rFonts w:ascii="Arial MT"/>
          <w:sz w:val="22"/>
        </w:rPr>
      </w:pPr>
    </w:p>
    <w:p>
      <w:pPr>
        <w:spacing w:before="0" w:line="254" w:lineRule="auto"/>
        <w:ind w:left="2228" w:right="0" w:hanging="193"/>
        <w:jc w:val="left"/>
        <w:rPr>
          <w:rFonts w:ascii="Arial MT"/>
          <w:sz w:val="17"/>
        </w:rPr>
      </w:pPr>
      <w:r>
        <w:rPr>
          <w:rFonts w:ascii="Arial MT"/>
          <w:sz w:val="17"/>
        </w:rPr>
        <w:t>class</w:t>
      </w:r>
      <w:r>
        <w:rPr>
          <w:rFonts w:ascii="Arial MT"/>
          <w:spacing w:val="1"/>
          <w:sz w:val="17"/>
        </w:rPr>
        <w:t xml:space="preserve"> </w:t>
      </w:r>
      <w:r>
        <w:rPr>
          <w:rFonts w:ascii="Arial MT"/>
          <w:sz w:val="17"/>
        </w:rPr>
        <w:t>CPoint3d</w:t>
      </w:r>
      <w:r>
        <w:rPr>
          <w:rFonts w:ascii="Arial MT"/>
          <w:spacing w:val="2"/>
          <w:sz w:val="17"/>
        </w:rPr>
        <w:t xml:space="preserve"> </w:t>
      </w:r>
      <w:r>
        <w:rPr>
          <w:rFonts w:ascii="Arial MT"/>
          <w:sz w:val="17"/>
        </w:rPr>
        <w:t>:</w:t>
      </w:r>
      <w:r>
        <w:rPr>
          <w:rFonts w:ascii="Arial MT"/>
          <w:spacing w:val="1"/>
          <w:sz w:val="17"/>
        </w:rPr>
        <w:t xml:space="preserve"> </w:t>
      </w:r>
      <w:r>
        <w:rPr>
          <w:rFonts w:ascii="Arial MT"/>
          <w:sz w:val="17"/>
        </w:rPr>
        <w:t>virtual</w:t>
      </w:r>
      <w:r>
        <w:rPr>
          <w:rFonts w:ascii="Arial MT"/>
          <w:spacing w:val="-1"/>
          <w:sz w:val="17"/>
        </w:rPr>
        <w:t xml:space="preserve"> </w:t>
      </w:r>
      <w:r>
        <w:rPr>
          <w:rFonts w:ascii="Arial MT"/>
          <w:sz w:val="17"/>
        </w:rPr>
        <w:t>CPoint2d</w:t>
      </w:r>
    </w:p>
    <w:p>
      <w:pPr>
        <w:spacing w:before="0" w:line="194" w:lineRule="exact"/>
        <w:ind w:left="2228" w:right="0" w:firstLine="0"/>
        <w:jc w:val="left"/>
        <w:rPr>
          <w:rFonts w:ascii="Arial MT"/>
          <w:sz w:val="17"/>
        </w:rPr>
      </w:pPr>
      <w:r>
        <w:rPr>
          <w:rFonts w:ascii="Arial MT"/>
          <w:sz w:val="17"/>
        </w:rPr>
        <w:t>{</w:t>
      </w:r>
      <w:r>
        <w:rPr>
          <w:rFonts w:ascii="Arial MT"/>
          <w:spacing w:val="1"/>
          <w:sz w:val="17"/>
        </w:rPr>
        <w:t xml:space="preserve"> </w:t>
      </w:r>
      <w:r>
        <w:rPr>
          <w:rFonts w:ascii="Arial MT"/>
          <w:sz w:val="17"/>
        </w:rPr>
        <w:t>...</w:t>
      </w:r>
      <w:r>
        <w:rPr>
          <w:rFonts w:ascii="Arial MT"/>
          <w:spacing w:val="1"/>
          <w:sz w:val="17"/>
        </w:rPr>
        <w:t xml:space="preserve"> </w:t>
      </w:r>
      <w:r>
        <w:rPr>
          <w:rFonts w:ascii="Arial MT"/>
          <w:sz w:val="17"/>
        </w:rPr>
        <w:t>}</w:t>
      </w:r>
      <w:r>
        <w:rPr>
          <w:rFonts w:ascii="Arial MT"/>
          <w:spacing w:val="2"/>
          <w:sz w:val="17"/>
        </w:rPr>
        <w:t xml:space="preserve"> </w:t>
      </w:r>
      <w:r>
        <w:rPr>
          <w:rFonts w:ascii="Arial MT"/>
          <w:sz w:val="17"/>
        </w:rPr>
        <w:t>ap3d;</w:t>
      </w:r>
    </w:p>
    <w:p>
      <w:pPr>
        <w:pStyle w:val="11"/>
        <w:spacing w:before="10"/>
        <w:rPr>
          <w:rFonts w:ascii="Arial MT"/>
          <w:sz w:val="22"/>
        </w:rPr>
      </w:pPr>
      <w:r>
        <w:br w:type="column"/>
      </w:r>
    </w:p>
    <w:p>
      <w:pPr>
        <w:spacing w:before="0" w:line="254" w:lineRule="auto"/>
        <w:ind w:left="1265" w:right="0" w:hanging="193"/>
        <w:jc w:val="left"/>
        <w:rPr>
          <w:rFonts w:ascii="Arial MT"/>
          <w:sz w:val="17"/>
        </w:rPr>
      </w:pPr>
      <w:r>
        <w:pict>
          <v:group id="_x0000_s2619" o:spid="_x0000_s2619" o:spt="203" style="position:absolute;left:0pt;margin-left:223.55pt;margin-top:-74.85pt;height:70.15pt;width:90.85pt;mso-position-horizontal-relative:page;z-index:-251463680;mso-width-relative:page;mso-height-relative:page;" coordorigin="4472,-1498" coordsize="1817,1403">
            <o:lock v:ext="edit"/>
            <v:shape id="_x0000_s2620" o:spid="_x0000_s2620" o:spt="75" type="#_x0000_t75" style="position:absolute;left:4471;top:-878;height:389;width:1493;" filled="f" stroked="f" coordsize="21600,21600">
              <v:path/>
              <v:fill on="f" focussize="0,0"/>
              <v:stroke on="f"/>
              <v:imagedata r:id="rId58" o:title=""/>
              <o:lock v:ext="edit" aspectratio="t"/>
            </v:shape>
            <v:shape id="_x0000_s2621" o:spid="_x0000_s2621" o:spt="75" type="#_x0000_t75" style="position:absolute;left:4471;top:-489;height:389;width:1493;" filled="f" stroked="f" coordsize="21600,21600">
              <v:path/>
              <v:fill on="f" focussize="0,0"/>
              <v:stroke on="f"/>
              <v:imagedata r:id="rId58" o:title=""/>
              <o:lock v:ext="edit" aspectratio="t"/>
            </v:shape>
            <v:shape id="_x0000_s2622" o:spid="_x0000_s2622" o:spt="75" type="#_x0000_t75" style="position:absolute;left:4471;top:-1267;height:389;width:1493;" filled="f" stroked="f" coordsize="21600,21600">
              <v:path/>
              <v:fill on="f" focussize="0,0"/>
              <v:stroke on="f"/>
              <v:imagedata r:id="rId58" o:title=""/>
              <o:lock v:ext="edit" aspectratio="t"/>
            </v:shape>
            <v:shape id="_x0000_s2623" o:spid="_x0000_s2623" style="position:absolute;left:6028;top:-1268;height:1167;width:130;" filled="f" stroked="t" coordorigin="6029,-1267" coordsize="130,1167" path="m6029,-1267l6094,-1232,6094,-702,6158,-666,6094,-631,6094,-136,6029,-101e">
              <v:path arrowok="t"/>
              <v:fill on="f" focussize="0,0"/>
              <v:stroke weight="0.539763779527559pt" color="#000000"/>
              <v:imagedata o:title=""/>
              <o:lock v:ext="edit"/>
            </v:shape>
            <v:shape id="_x0000_s2624" o:spid="_x0000_s2624" style="position:absolute;left:6010;top:-1498;height:192;width:279;" fillcolor="#FF3300" filled="t" stroked="f" coordorigin="6010,-1498" coordsize="279,192" path="m6186,-1359l6183,-1368,6180,-1368,6155,-1362,6168,-1409,6010,-1339,6180,-1306,6155,-1351,6183,-1358,6186,-1359xm6230,-1484l6203,-1495,6189,-1498,6187,-1488,6200,-1484,6200,-1485,6226,-1475,6230,-1484xm6265,-1393l6258,-1402,6241,-1391,6222,-1382,6226,-1372,6246,-1382,6265,-1393xm6288,-1428l6285,-1440,6276,-1454,6276,-1455,6275,-1456,6274,-1456,6267,-1463,6260,-1455,6269,-1447,6275,-1436,6277,-1426,6288,-1428xe">
              <v:path arrowok="t"/>
              <v:fill on="t" focussize="0,0"/>
              <v:stroke on="f"/>
              <v:imagedata o:title=""/>
              <o:lock v:ext="edit"/>
            </v:shape>
          </v:group>
        </w:pict>
      </w:r>
      <w:r>
        <w:rPr>
          <w:rFonts w:ascii="Arial MT"/>
          <w:sz w:val="17"/>
        </w:rPr>
        <w:t>class CVertex :</w:t>
      </w:r>
      <w:r>
        <w:rPr>
          <w:rFonts w:ascii="Arial MT"/>
          <w:spacing w:val="1"/>
          <w:sz w:val="17"/>
        </w:rPr>
        <w:t xml:space="preserve"> </w:t>
      </w:r>
      <w:r>
        <w:rPr>
          <w:rFonts w:ascii="Arial MT"/>
          <w:sz w:val="17"/>
        </w:rPr>
        <w:t>virtual</w:t>
      </w:r>
      <w:r>
        <w:rPr>
          <w:rFonts w:ascii="Arial MT"/>
          <w:spacing w:val="3"/>
          <w:sz w:val="17"/>
        </w:rPr>
        <w:t xml:space="preserve"> </w:t>
      </w:r>
      <w:r>
        <w:rPr>
          <w:rFonts w:ascii="Arial MT"/>
          <w:sz w:val="17"/>
        </w:rPr>
        <w:t>CPoint2d</w:t>
      </w:r>
    </w:p>
    <w:p>
      <w:pPr>
        <w:spacing w:before="0" w:line="194" w:lineRule="exact"/>
        <w:ind w:left="1265" w:right="0" w:firstLine="0"/>
        <w:jc w:val="left"/>
        <w:rPr>
          <w:rFonts w:ascii="Arial MT"/>
          <w:sz w:val="17"/>
        </w:rPr>
      </w:pPr>
      <w:r>
        <w:rPr>
          <w:rFonts w:ascii="Arial MT"/>
          <w:sz w:val="17"/>
        </w:rPr>
        <w:t>{</w:t>
      </w:r>
      <w:r>
        <w:rPr>
          <w:rFonts w:ascii="Arial MT"/>
          <w:spacing w:val="5"/>
          <w:sz w:val="17"/>
        </w:rPr>
        <w:t xml:space="preserve"> </w:t>
      </w:r>
      <w:r>
        <w:rPr>
          <w:rFonts w:ascii="Arial MT"/>
          <w:sz w:val="17"/>
        </w:rPr>
        <w:t>...</w:t>
      </w:r>
      <w:r>
        <w:rPr>
          <w:rFonts w:ascii="Arial MT"/>
          <w:spacing w:val="1"/>
          <w:sz w:val="17"/>
        </w:rPr>
        <w:t xml:space="preserve"> </w:t>
      </w:r>
      <w:r>
        <w:rPr>
          <w:rFonts w:ascii="Arial MT"/>
          <w:sz w:val="17"/>
        </w:rPr>
        <w:t>}</w:t>
      </w:r>
      <w:r>
        <w:rPr>
          <w:rFonts w:ascii="Arial MT"/>
          <w:spacing w:val="-3"/>
          <w:sz w:val="17"/>
        </w:rPr>
        <w:t xml:space="preserve"> </w:t>
      </w:r>
      <w:r>
        <w:rPr>
          <w:rFonts w:ascii="Arial MT"/>
          <w:sz w:val="17"/>
        </w:rPr>
        <w:t>av;</w:t>
      </w:r>
    </w:p>
    <w:p>
      <w:pPr>
        <w:pStyle w:val="11"/>
        <w:spacing w:before="10"/>
        <w:rPr>
          <w:rFonts w:ascii="Arial MT"/>
          <w:sz w:val="22"/>
        </w:rPr>
      </w:pPr>
      <w:r>
        <w:br w:type="column"/>
      </w:r>
    </w:p>
    <w:p>
      <w:pPr>
        <w:spacing w:before="0" w:line="254" w:lineRule="auto"/>
        <w:ind w:left="1265" w:right="1698" w:hanging="193"/>
        <w:jc w:val="both"/>
        <w:rPr>
          <w:rFonts w:ascii="Arial MT"/>
          <w:sz w:val="17"/>
        </w:rPr>
      </w:pPr>
      <w:r>
        <w:rPr>
          <w:rFonts w:ascii="Arial MT"/>
          <w:sz w:val="17"/>
        </w:rPr>
        <w:t>class CVertex3d :</w:t>
      </w:r>
      <w:r>
        <w:rPr>
          <w:rFonts w:ascii="Arial MT"/>
          <w:spacing w:val="1"/>
          <w:sz w:val="17"/>
        </w:rPr>
        <w:t xml:space="preserve"> </w:t>
      </w:r>
      <w:r>
        <w:rPr>
          <w:rFonts w:ascii="Arial MT"/>
          <w:sz w:val="17"/>
        </w:rPr>
        <w:t>public CVertex,</w:t>
      </w:r>
      <w:r>
        <w:rPr>
          <w:rFonts w:ascii="Arial MT"/>
          <w:spacing w:val="1"/>
          <w:sz w:val="17"/>
        </w:rPr>
        <w:t xml:space="preserve"> </w:t>
      </w:r>
      <w:r>
        <w:rPr>
          <w:rFonts w:ascii="Arial MT"/>
          <w:sz w:val="17"/>
        </w:rPr>
        <w:t>public</w:t>
      </w:r>
      <w:r>
        <w:rPr>
          <w:rFonts w:ascii="Arial MT"/>
          <w:spacing w:val="3"/>
          <w:sz w:val="17"/>
        </w:rPr>
        <w:t xml:space="preserve"> </w:t>
      </w:r>
      <w:r>
        <w:rPr>
          <w:rFonts w:ascii="Arial MT"/>
          <w:sz w:val="17"/>
        </w:rPr>
        <w:t>CPoint3d</w:t>
      </w:r>
    </w:p>
    <w:p>
      <w:pPr>
        <w:spacing w:before="2"/>
        <w:ind w:left="1265" w:right="0" w:firstLine="0"/>
        <w:jc w:val="both"/>
        <w:rPr>
          <w:rFonts w:ascii="Arial MT"/>
          <w:sz w:val="17"/>
        </w:rPr>
      </w:pPr>
      <w:r>
        <w:rPr>
          <w:rFonts w:ascii="Arial MT"/>
          <w:sz w:val="17"/>
        </w:rPr>
        <w:t>{</w:t>
      </w:r>
      <w:r>
        <w:rPr>
          <w:rFonts w:ascii="Arial MT"/>
          <w:spacing w:val="1"/>
          <w:sz w:val="17"/>
        </w:rPr>
        <w:t xml:space="preserve"> </w:t>
      </w:r>
      <w:r>
        <w:rPr>
          <w:rFonts w:ascii="Arial MT"/>
          <w:sz w:val="17"/>
        </w:rPr>
        <w:t>...</w:t>
      </w:r>
      <w:r>
        <w:rPr>
          <w:rFonts w:ascii="Arial MT"/>
          <w:spacing w:val="1"/>
          <w:sz w:val="17"/>
        </w:rPr>
        <w:t xml:space="preserve"> </w:t>
      </w:r>
      <w:r>
        <w:rPr>
          <w:rFonts w:ascii="Arial MT"/>
          <w:sz w:val="17"/>
        </w:rPr>
        <w:t>}</w:t>
      </w:r>
      <w:r>
        <w:rPr>
          <w:rFonts w:ascii="Arial MT"/>
          <w:spacing w:val="2"/>
          <w:sz w:val="17"/>
        </w:rPr>
        <w:t xml:space="preserve"> </w:t>
      </w:r>
      <w:r>
        <w:rPr>
          <w:rFonts w:ascii="Arial MT"/>
          <w:sz w:val="17"/>
        </w:rPr>
        <w:t>av3d;</w:t>
      </w:r>
    </w:p>
    <w:p>
      <w:pPr>
        <w:spacing w:after="0"/>
        <w:jc w:val="both"/>
        <w:rPr>
          <w:rFonts w:ascii="Arial MT"/>
          <w:sz w:val="17"/>
        </w:rPr>
        <w:sectPr>
          <w:type w:val="continuous"/>
          <w:pgSz w:w="10320" w:h="13220"/>
          <w:pgMar w:top="580" w:right="80" w:bottom="280" w:left="40" w:header="720" w:footer="720" w:gutter="0"/>
          <w:cols w:equalWidth="0" w:num="3">
            <w:col w:w="3448" w:space="40"/>
            <w:col w:w="2491" w:space="39"/>
            <w:col w:w="4182"/>
          </w:cols>
        </w:sectPr>
      </w:pPr>
    </w:p>
    <w:p>
      <w:pPr>
        <w:pStyle w:val="11"/>
        <w:spacing w:before="5"/>
        <w:rPr>
          <w:rFonts w:ascii="Arial MT"/>
          <w:sz w:val="19"/>
        </w:rPr>
      </w:pPr>
    </w:p>
    <w:p>
      <w:pPr>
        <w:spacing w:before="74" w:line="249" w:lineRule="auto"/>
        <w:ind w:left="3529" w:right="1189" w:hanging="903"/>
        <w:jc w:val="both"/>
        <w:rPr>
          <w:rFonts w:hint="eastAsia" w:ascii="宋体" w:eastAsia="宋体"/>
          <w:sz w:val="18"/>
        </w:rPr>
      </w:pPr>
      <w:r>
        <w:rPr>
          <w:rFonts w:hint="eastAsia" w:ascii="宋体" w:eastAsia="宋体"/>
          <w:spacing w:val="-2"/>
          <w:w w:val="95"/>
          <w:sz w:val="18"/>
        </w:rPr>
        <w:t xml:space="preserve">图 </w:t>
      </w:r>
      <w:r>
        <w:rPr>
          <w:rFonts w:ascii="Calibri" w:eastAsia="Calibri"/>
          <w:spacing w:val="10"/>
          <w:w w:val="95"/>
          <w:sz w:val="18"/>
        </w:rPr>
        <w:t>2.11</w:t>
      </w:r>
      <w:r>
        <w:rPr>
          <w:rFonts w:ascii="Calibri" w:eastAsia="Calibri"/>
          <w:spacing w:val="27"/>
          <w:w w:val="95"/>
          <w:sz w:val="18"/>
        </w:rPr>
        <w:t xml:space="preserve"> </w:t>
      </w:r>
      <w:r>
        <w:rPr>
          <w:rFonts w:hint="eastAsia" w:ascii="宋体" w:eastAsia="宋体"/>
          <w:spacing w:val="29"/>
          <w:w w:val="95"/>
          <w:sz w:val="18"/>
        </w:rPr>
        <w:t xml:space="preserve">虚拟继承中的 </w:t>
      </w:r>
      <w:r>
        <w:rPr>
          <w:rFonts w:ascii="Calibri" w:eastAsia="Calibri"/>
          <w:spacing w:val="11"/>
          <w:w w:val="95"/>
          <w:sz w:val="18"/>
        </w:rPr>
        <w:t>Pointer</w:t>
      </w:r>
      <w:r>
        <w:rPr>
          <w:rFonts w:ascii="Calibri" w:eastAsia="Calibri"/>
          <w:spacing w:val="44"/>
          <w:w w:val="95"/>
          <w:sz w:val="18"/>
        </w:rPr>
        <w:t xml:space="preserve"> </w:t>
      </w:r>
      <w:r>
        <w:rPr>
          <w:rFonts w:ascii="Calibri" w:eastAsia="Calibri"/>
          <w:spacing w:val="11"/>
          <w:w w:val="95"/>
          <w:sz w:val="18"/>
        </w:rPr>
        <w:t>Strategy</w:t>
      </w:r>
      <w:r>
        <w:rPr>
          <w:rFonts w:ascii="Calibri" w:eastAsia="Calibri"/>
          <w:spacing w:val="51"/>
          <w:w w:val="95"/>
          <w:sz w:val="18"/>
        </w:rPr>
        <w:t xml:space="preserve"> </w:t>
      </w:r>
      <w:r>
        <w:rPr>
          <w:rFonts w:hint="eastAsia" w:ascii="宋体" w:eastAsia="宋体"/>
          <w:spacing w:val="21"/>
          <w:w w:val="95"/>
          <w:sz w:val="18"/>
        </w:rPr>
        <w:t xml:space="preserve">物件模型。本图参考 </w:t>
      </w:r>
      <w:r>
        <w:rPr>
          <w:rFonts w:ascii="Calibri" w:eastAsia="Calibri"/>
          <w:i/>
          <w:spacing w:val="11"/>
          <w:w w:val="95"/>
          <w:sz w:val="19"/>
        </w:rPr>
        <w:t>Inside</w:t>
      </w:r>
      <w:r>
        <w:rPr>
          <w:rFonts w:ascii="Calibri" w:eastAsia="Calibri"/>
          <w:i/>
          <w:spacing w:val="61"/>
          <w:sz w:val="19"/>
        </w:rPr>
        <w:t xml:space="preserve"> </w:t>
      </w:r>
      <w:r>
        <w:rPr>
          <w:rFonts w:ascii="Calibri" w:eastAsia="Calibri"/>
          <w:i/>
          <w:w w:val="95"/>
          <w:sz w:val="19"/>
        </w:rPr>
        <w:t>The</w:t>
      </w:r>
      <w:r>
        <w:rPr>
          <w:rFonts w:ascii="Calibri" w:eastAsia="Calibri"/>
          <w:i/>
          <w:spacing w:val="-38"/>
          <w:w w:val="95"/>
          <w:sz w:val="19"/>
        </w:rPr>
        <w:t xml:space="preserve"> </w:t>
      </w:r>
      <w:r>
        <w:rPr>
          <w:rFonts w:ascii="Calibri" w:eastAsia="Calibri"/>
          <w:i/>
          <w:spacing w:val="9"/>
          <w:w w:val="95"/>
          <w:sz w:val="19"/>
        </w:rPr>
        <w:t>C</w:t>
      </w:r>
      <w:r>
        <w:rPr>
          <w:rFonts w:ascii="Calibri" w:eastAsia="Calibri"/>
          <w:i/>
          <w:spacing w:val="23"/>
          <w:w w:val="95"/>
          <w:sz w:val="19"/>
        </w:rPr>
        <w:t xml:space="preserve">++ </w:t>
      </w:r>
      <w:r>
        <w:rPr>
          <w:rFonts w:ascii="Calibri" w:eastAsia="Calibri"/>
          <w:i/>
          <w:spacing w:val="12"/>
          <w:w w:val="95"/>
          <w:sz w:val="19"/>
        </w:rPr>
        <w:t>Object</w:t>
      </w:r>
      <w:r>
        <w:rPr>
          <w:rFonts w:ascii="Calibri" w:eastAsia="Calibri"/>
          <w:i/>
          <w:spacing w:val="51"/>
          <w:w w:val="95"/>
          <w:sz w:val="19"/>
        </w:rPr>
        <w:t xml:space="preserve"> </w:t>
      </w:r>
      <w:r>
        <w:rPr>
          <w:rFonts w:ascii="Calibri" w:eastAsia="Calibri"/>
          <w:i/>
          <w:spacing w:val="11"/>
          <w:w w:val="95"/>
          <w:sz w:val="19"/>
        </w:rPr>
        <w:t>Model</w:t>
      </w:r>
      <w:r>
        <w:rPr>
          <w:rFonts w:hint="eastAsia" w:ascii="宋体" w:eastAsia="宋体"/>
          <w:spacing w:val="11"/>
          <w:w w:val="95"/>
          <w:sz w:val="18"/>
        </w:rPr>
        <w:t>（</w:t>
      </w:r>
      <w:r>
        <w:rPr>
          <w:rFonts w:hint="eastAsia" w:ascii="宋体" w:eastAsia="宋体"/>
          <w:spacing w:val="7"/>
          <w:w w:val="95"/>
          <w:sz w:val="18"/>
        </w:rPr>
        <w:t xml:space="preserve"> 侯俊杰译： 「深度探索 </w:t>
      </w:r>
      <w:r>
        <w:rPr>
          <w:rFonts w:ascii="Calibri" w:eastAsia="Calibri"/>
          <w:spacing w:val="9"/>
          <w:w w:val="95"/>
          <w:sz w:val="18"/>
        </w:rPr>
        <w:t>C</w:t>
      </w:r>
      <w:r>
        <w:rPr>
          <w:rFonts w:ascii="Calibri" w:eastAsia="Calibri"/>
          <w:spacing w:val="13"/>
          <w:w w:val="95"/>
          <w:sz w:val="18"/>
        </w:rPr>
        <w:t xml:space="preserve">++ </w:t>
      </w:r>
      <w:r>
        <w:rPr>
          <w:rFonts w:hint="eastAsia" w:ascii="宋体" w:eastAsia="宋体"/>
          <w:spacing w:val="23"/>
          <w:w w:val="95"/>
          <w:sz w:val="18"/>
        </w:rPr>
        <w:t>物件模型」，</w:t>
      </w:r>
      <w:r>
        <w:rPr>
          <w:rFonts w:hint="eastAsia" w:ascii="宋体" w:eastAsia="宋体"/>
          <w:spacing w:val="-84"/>
          <w:w w:val="95"/>
          <w:sz w:val="18"/>
        </w:rPr>
        <w:t xml:space="preserve"> </w:t>
      </w:r>
      <w:r>
        <w:rPr>
          <w:rFonts w:hint="eastAsia" w:ascii="宋体" w:eastAsia="宋体"/>
          <w:spacing w:val="28"/>
          <w:w w:val="101"/>
          <w:sz w:val="18"/>
        </w:rPr>
        <w:t>碁峰</w:t>
      </w:r>
      <w:r>
        <w:rPr>
          <w:rFonts w:ascii="Calibri" w:eastAsia="Calibri"/>
          <w:spacing w:val="15"/>
          <w:w w:val="68"/>
          <w:sz w:val="18"/>
        </w:rPr>
        <w:t>/</w:t>
      </w:r>
      <w:r>
        <w:rPr>
          <w:rFonts w:ascii="Calibri" w:eastAsia="Calibri"/>
          <w:spacing w:val="13"/>
          <w:w w:val="48"/>
          <w:sz w:val="18"/>
        </w:rPr>
        <w:t>1</w:t>
      </w:r>
      <w:r>
        <w:rPr>
          <w:rFonts w:ascii="Calibri" w:eastAsia="Calibri"/>
          <w:spacing w:val="14"/>
          <w:w w:val="99"/>
          <w:sz w:val="18"/>
        </w:rPr>
        <w:t>99</w:t>
      </w:r>
      <w:r>
        <w:rPr>
          <w:rFonts w:ascii="Calibri" w:eastAsia="Calibri"/>
          <w:spacing w:val="15"/>
          <w:w w:val="98"/>
          <w:sz w:val="18"/>
        </w:rPr>
        <w:t>8</w:t>
      </w:r>
      <w:r>
        <w:rPr>
          <w:rFonts w:hint="eastAsia" w:ascii="宋体" w:eastAsia="宋体"/>
          <w:w w:val="101"/>
          <w:sz w:val="18"/>
        </w:rPr>
        <w:t>）</w:t>
      </w:r>
      <w:r>
        <w:rPr>
          <w:rFonts w:hint="eastAsia" w:ascii="宋体" w:eastAsia="宋体"/>
          <w:spacing w:val="-62"/>
          <w:sz w:val="18"/>
        </w:rPr>
        <w:t xml:space="preserve"> </w:t>
      </w:r>
      <w:r>
        <w:rPr>
          <w:rFonts w:hint="eastAsia" w:ascii="宋体" w:eastAsia="宋体"/>
          <w:w w:val="101"/>
          <w:sz w:val="18"/>
        </w:rPr>
        <w:t>图</w:t>
      </w:r>
      <w:r>
        <w:rPr>
          <w:rFonts w:hint="eastAsia" w:ascii="宋体" w:eastAsia="宋体"/>
          <w:spacing w:val="-9"/>
          <w:sz w:val="18"/>
        </w:rPr>
        <w:t xml:space="preserve"> </w:t>
      </w:r>
      <w:r>
        <w:rPr>
          <w:rFonts w:ascii="Calibri" w:eastAsia="Calibri"/>
          <w:spacing w:val="13"/>
          <w:w w:val="90"/>
          <w:sz w:val="18"/>
        </w:rPr>
        <w:t>3</w:t>
      </w:r>
      <w:r>
        <w:rPr>
          <w:rFonts w:ascii="Calibri" w:eastAsia="Calibri"/>
          <w:spacing w:val="14"/>
          <w:w w:val="74"/>
          <w:sz w:val="18"/>
        </w:rPr>
        <w:t>.</w:t>
      </w:r>
      <w:r>
        <w:rPr>
          <w:rFonts w:ascii="Calibri" w:eastAsia="Calibri"/>
          <w:spacing w:val="15"/>
          <w:w w:val="92"/>
          <w:sz w:val="18"/>
        </w:rPr>
        <w:t>5</w:t>
      </w:r>
      <w:r>
        <w:rPr>
          <w:rFonts w:ascii="Calibri" w:eastAsia="Calibri"/>
          <w:spacing w:val="14"/>
          <w:w w:val="83"/>
          <w:sz w:val="18"/>
        </w:rPr>
        <w:t>a</w:t>
      </w:r>
      <w:r>
        <w:rPr>
          <w:rFonts w:hint="eastAsia" w:ascii="宋体" w:eastAsia="宋体"/>
          <w:w w:val="101"/>
          <w:sz w:val="18"/>
        </w:rPr>
        <w:t>。</w:t>
      </w:r>
    </w:p>
    <w:p>
      <w:pPr>
        <w:pStyle w:val="11"/>
        <w:rPr>
          <w:rFonts w:ascii="宋体"/>
          <w:sz w:val="18"/>
        </w:rPr>
      </w:pPr>
    </w:p>
    <w:p>
      <w:pPr>
        <w:pStyle w:val="11"/>
        <w:rPr>
          <w:rFonts w:ascii="宋体"/>
          <w:sz w:val="18"/>
        </w:rPr>
      </w:pPr>
    </w:p>
    <w:p>
      <w:pPr>
        <w:pStyle w:val="11"/>
        <w:rPr>
          <w:rFonts w:ascii="宋体"/>
          <w:sz w:val="18"/>
        </w:rPr>
      </w:pPr>
    </w:p>
    <w:p>
      <w:pPr>
        <w:pStyle w:val="11"/>
        <w:rPr>
          <w:rFonts w:ascii="宋体"/>
          <w:sz w:val="18"/>
        </w:rPr>
      </w:pPr>
    </w:p>
    <w:p>
      <w:pPr>
        <w:pStyle w:val="11"/>
        <w:spacing w:before="1"/>
        <w:rPr>
          <w:rFonts w:ascii="宋体"/>
          <w:sz w:val="13"/>
        </w:rPr>
      </w:pPr>
    </w:p>
    <w:p>
      <w:pPr>
        <w:pStyle w:val="5"/>
        <w:spacing w:before="0"/>
        <w:ind w:left="2627"/>
        <w:jc w:val="both"/>
      </w:pPr>
      <w:r>
        <w:rPr>
          <w:w w:val="110"/>
        </w:rPr>
        <w:t xml:space="preserve">Virtual </w:t>
      </w:r>
      <w:r>
        <w:rPr>
          <w:spacing w:val="17"/>
          <w:w w:val="110"/>
        </w:rPr>
        <w:t xml:space="preserve"> </w:t>
      </w:r>
      <w:r>
        <w:rPr>
          <w:w w:val="110"/>
        </w:rPr>
        <w:t xml:space="preserve">Table </w:t>
      </w:r>
      <w:r>
        <w:rPr>
          <w:spacing w:val="19"/>
          <w:w w:val="110"/>
        </w:rPr>
        <w:t xml:space="preserve"> </w:t>
      </w:r>
      <w:r>
        <w:rPr>
          <w:w w:val="110"/>
        </w:rPr>
        <w:t xml:space="preserve">Offset </w:t>
      </w:r>
      <w:r>
        <w:rPr>
          <w:spacing w:val="13"/>
          <w:w w:val="110"/>
        </w:rPr>
        <w:t xml:space="preserve"> </w:t>
      </w:r>
      <w:r>
        <w:rPr>
          <w:w w:val="110"/>
        </w:rPr>
        <w:t>Strategy</w:t>
      </w:r>
    </w:p>
    <w:p>
      <w:pPr>
        <w:pStyle w:val="11"/>
        <w:spacing w:before="8"/>
        <w:rPr>
          <w:rFonts w:ascii="Arial"/>
          <w:b/>
          <w:sz w:val="20"/>
        </w:rPr>
      </w:pPr>
    </w:p>
    <w:p>
      <w:pPr>
        <w:spacing w:before="0" w:line="362" w:lineRule="auto"/>
        <w:ind w:left="2627" w:right="1155" w:firstLine="0"/>
        <w:jc w:val="both"/>
        <w:rPr>
          <w:rFonts w:hint="eastAsia" w:ascii="宋体" w:eastAsia="宋体"/>
          <w:sz w:val="18"/>
        </w:rPr>
      </w:pPr>
      <w:r>
        <w:rPr>
          <w:rFonts w:hint="eastAsia" w:ascii="宋体" w:eastAsia="宋体"/>
          <w:spacing w:val="1"/>
          <w:sz w:val="18"/>
        </w:rPr>
        <w:t xml:space="preserve">编译器利用原就存在的 </w:t>
      </w:r>
      <w:r>
        <w:rPr>
          <w:rFonts w:ascii="Times New Roman" w:eastAsia="Times New Roman"/>
          <w:sz w:val="18"/>
        </w:rPr>
        <w:t>vtbl</w:t>
      </w:r>
      <w:r>
        <w:rPr>
          <w:rFonts w:ascii="Times New Roman" w:eastAsia="Times New Roman"/>
          <w:spacing w:val="20"/>
          <w:sz w:val="18"/>
        </w:rPr>
        <w:t xml:space="preserve"> </w:t>
      </w:r>
      <w:r>
        <w:rPr>
          <w:rFonts w:hint="eastAsia" w:ascii="宋体" w:eastAsia="宋体"/>
          <w:spacing w:val="5"/>
          <w:sz w:val="18"/>
        </w:rPr>
        <w:t xml:space="preserve">来放置 </w:t>
      </w:r>
      <w:r>
        <w:rPr>
          <w:rFonts w:ascii="Times New Roman" w:eastAsia="Times New Roman"/>
          <w:sz w:val="18"/>
        </w:rPr>
        <w:t>virtual</w:t>
      </w:r>
      <w:r>
        <w:rPr>
          <w:rFonts w:ascii="Times New Roman" w:eastAsia="Times New Roman"/>
          <w:spacing w:val="18"/>
          <w:sz w:val="18"/>
        </w:rPr>
        <w:t xml:space="preserve"> </w:t>
      </w:r>
      <w:r>
        <w:rPr>
          <w:rFonts w:ascii="Times New Roman" w:eastAsia="Times New Roman"/>
          <w:sz w:val="18"/>
        </w:rPr>
        <w:t>base</w:t>
      </w:r>
      <w:r>
        <w:rPr>
          <w:rFonts w:ascii="Times New Roman" w:eastAsia="Times New Roman"/>
          <w:spacing w:val="17"/>
          <w:sz w:val="18"/>
        </w:rPr>
        <w:t xml:space="preserve"> </w:t>
      </w:r>
      <w:r>
        <w:rPr>
          <w:rFonts w:ascii="Times New Roman" w:eastAsia="Times New Roman"/>
          <w:sz w:val="18"/>
        </w:rPr>
        <w:t>class</w:t>
      </w:r>
      <w:r>
        <w:rPr>
          <w:rFonts w:ascii="Times New Roman" w:eastAsia="Times New Roman"/>
          <w:spacing w:val="12"/>
          <w:sz w:val="18"/>
        </w:rPr>
        <w:t xml:space="preserve"> </w:t>
      </w:r>
      <w:r>
        <w:rPr>
          <w:rFonts w:ascii="Times New Roman" w:eastAsia="Times New Roman"/>
          <w:sz w:val="18"/>
        </w:rPr>
        <w:t>subobject</w:t>
      </w:r>
      <w:r>
        <w:rPr>
          <w:rFonts w:ascii="Times New Roman" w:eastAsia="Times New Roman"/>
          <w:spacing w:val="15"/>
          <w:sz w:val="18"/>
        </w:rPr>
        <w:t xml:space="preserve"> </w:t>
      </w:r>
      <w:r>
        <w:rPr>
          <w:rFonts w:hint="eastAsia" w:ascii="宋体" w:eastAsia="宋体"/>
          <w:spacing w:val="5"/>
          <w:sz w:val="18"/>
        </w:rPr>
        <w:t xml:space="preserve">在 </w:t>
      </w:r>
      <w:r>
        <w:rPr>
          <w:rFonts w:ascii="Times New Roman" w:eastAsia="Times New Roman"/>
          <w:sz w:val="18"/>
        </w:rPr>
        <w:t>object</w:t>
      </w:r>
      <w:r>
        <w:rPr>
          <w:rFonts w:ascii="Times New Roman" w:eastAsia="Times New Roman"/>
          <w:spacing w:val="14"/>
          <w:sz w:val="18"/>
        </w:rPr>
        <w:t xml:space="preserve"> </w:t>
      </w:r>
      <w:r>
        <w:rPr>
          <w:rFonts w:hint="eastAsia" w:ascii="宋体" w:eastAsia="宋体"/>
          <w:sz w:val="18"/>
        </w:rPr>
        <w:t>中的</w:t>
      </w:r>
      <w:r>
        <w:rPr>
          <w:rFonts w:ascii="Times New Roman" w:eastAsia="Times New Roman"/>
          <w:sz w:val="18"/>
        </w:rPr>
        <w:t>offset</w:t>
      </w:r>
      <w:r>
        <w:rPr>
          <w:rFonts w:ascii="Times New Roman" w:eastAsia="Times New Roman"/>
          <w:spacing w:val="16"/>
          <w:sz w:val="18"/>
        </w:rPr>
        <w:t xml:space="preserve"> </w:t>
      </w:r>
      <w:r>
        <w:rPr>
          <w:rFonts w:hint="eastAsia" w:ascii="宋体" w:eastAsia="宋体"/>
          <w:sz w:val="18"/>
        </w:rPr>
        <w:t xml:space="preserve">值。通常的技巧是把这些 </w:t>
      </w:r>
      <w:r>
        <w:rPr>
          <w:rFonts w:ascii="Times New Roman" w:eastAsia="Times New Roman"/>
          <w:sz w:val="18"/>
        </w:rPr>
        <w:t>offset</w:t>
      </w:r>
      <w:r>
        <w:rPr>
          <w:rFonts w:ascii="Times New Roman" w:eastAsia="Times New Roman"/>
          <w:spacing w:val="10"/>
          <w:sz w:val="18"/>
        </w:rPr>
        <w:t xml:space="preserve"> </w:t>
      </w:r>
      <w:r>
        <w:rPr>
          <w:rFonts w:hint="eastAsia" w:ascii="宋体" w:eastAsia="宋体"/>
          <w:spacing w:val="2"/>
          <w:sz w:val="18"/>
        </w:rPr>
        <w:t xml:space="preserve">放在 </w:t>
      </w:r>
      <w:r>
        <w:rPr>
          <w:rFonts w:ascii="Times New Roman" w:eastAsia="Times New Roman"/>
          <w:sz w:val="18"/>
        </w:rPr>
        <w:t>vtbl</w:t>
      </w:r>
      <w:r>
        <w:rPr>
          <w:rFonts w:ascii="Times New Roman" w:eastAsia="Times New Roman"/>
          <w:spacing w:val="10"/>
          <w:sz w:val="18"/>
        </w:rPr>
        <w:t xml:space="preserve"> </w:t>
      </w:r>
      <w:r>
        <w:rPr>
          <w:rFonts w:hint="eastAsia" w:ascii="宋体" w:eastAsia="宋体"/>
          <w:sz w:val="18"/>
        </w:rPr>
        <w:t xml:space="preserve">的负索引处，以便与 </w:t>
      </w:r>
      <w:r>
        <w:rPr>
          <w:rFonts w:ascii="Times New Roman" w:eastAsia="Times New Roman"/>
          <w:sz w:val="18"/>
        </w:rPr>
        <w:t>vtbl</w:t>
      </w:r>
      <w:r>
        <w:rPr>
          <w:rFonts w:ascii="Times New Roman" w:eastAsia="Times New Roman"/>
          <w:spacing w:val="54"/>
          <w:sz w:val="18"/>
        </w:rPr>
        <w:t xml:space="preserve"> </w:t>
      </w:r>
      <w:r>
        <w:rPr>
          <w:rFonts w:hint="eastAsia" w:ascii="宋体" w:eastAsia="宋体"/>
          <w:sz w:val="18"/>
        </w:rPr>
        <w:t>原本</w:t>
      </w:r>
      <w:r>
        <w:rPr>
          <w:rFonts w:hint="eastAsia" w:ascii="宋体" w:eastAsia="宋体"/>
          <w:spacing w:val="1"/>
          <w:sz w:val="18"/>
        </w:rPr>
        <w:t xml:space="preserve">的内容有明显的区隔。再以上一页的同一个 </w:t>
      </w:r>
      <w:r>
        <w:rPr>
          <w:rFonts w:ascii="Times New Roman" w:eastAsia="Times New Roman"/>
          <w:sz w:val="18"/>
        </w:rPr>
        <w:t>classes</w:t>
      </w:r>
      <w:r>
        <w:rPr>
          <w:rFonts w:ascii="Times New Roman" w:eastAsia="Times New Roman"/>
          <w:spacing w:val="23"/>
          <w:sz w:val="18"/>
        </w:rPr>
        <w:t xml:space="preserve"> </w:t>
      </w:r>
      <w:r>
        <w:rPr>
          <w:rFonts w:hint="eastAsia" w:ascii="宋体" w:eastAsia="宋体"/>
          <w:spacing w:val="2"/>
          <w:sz w:val="18"/>
        </w:rPr>
        <w:t xml:space="preserve">体系为例，图 </w:t>
      </w:r>
      <w:r>
        <w:rPr>
          <w:rFonts w:ascii="Arial Black" w:eastAsia="Arial Black"/>
          <w:sz w:val="18"/>
        </w:rPr>
        <w:t>2.12</w:t>
      </w:r>
      <w:r>
        <w:rPr>
          <w:rFonts w:ascii="Arial Black" w:eastAsia="Arial Black"/>
          <w:spacing w:val="48"/>
          <w:sz w:val="18"/>
        </w:rPr>
        <w:t xml:space="preserve"> </w:t>
      </w:r>
      <w:r>
        <w:rPr>
          <w:rFonts w:hint="eastAsia" w:ascii="宋体" w:eastAsia="宋体"/>
          <w:sz w:val="18"/>
        </w:rPr>
        <w:t xml:space="preserve">可以表现出这种 </w:t>
      </w:r>
      <w:r>
        <w:rPr>
          <w:rFonts w:ascii="Times New Roman" w:eastAsia="Times New Roman"/>
          <w:sz w:val="18"/>
        </w:rPr>
        <w:t>Virtual</w:t>
      </w:r>
      <w:r>
        <w:rPr>
          <w:rFonts w:ascii="Times New Roman" w:eastAsia="Times New Roman"/>
          <w:spacing w:val="6"/>
          <w:sz w:val="18"/>
        </w:rPr>
        <w:t xml:space="preserve"> </w:t>
      </w:r>
      <w:r>
        <w:rPr>
          <w:rFonts w:ascii="Times New Roman" w:eastAsia="Times New Roman"/>
          <w:sz w:val="18"/>
        </w:rPr>
        <w:t>Table</w:t>
      </w:r>
      <w:r>
        <w:rPr>
          <w:rFonts w:ascii="Times New Roman" w:eastAsia="Times New Roman"/>
          <w:spacing w:val="4"/>
          <w:sz w:val="18"/>
        </w:rPr>
        <w:t xml:space="preserve"> </w:t>
      </w:r>
      <w:r>
        <w:rPr>
          <w:rFonts w:ascii="Times New Roman" w:eastAsia="Times New Roman"/>
          <w:sz w:val="18"/>
        </w:rPr>
        <w:t>Offset</w:t>
      </w:r>
      <w:r>
        <w:rPr>
          <w:rFonts w:ascii="Times New Roman" w:eastAsia="Times New Roman"/>
          <w:spacing w:val="5"/>
          <w:sz w:val="18"/>
        </w:rPr>
        <w:t xml:space="preserve"> </w:t>
      </w:r>
      <w:r>
        <w:rPr>
          <w:rFonts w:ascii="Times New Roman" w:eastAsia="Times New Roman"/>
          <w:sz w:val="18"/>
        </w:rPr>
        <w:t>Strategy</w:t>
      </w:r>
      <w:r>
        <w:rPr>
          <w:rFonts w:ascii="Times New Roman" w:eastAsia="Times New Roman"/>
          <w:spacing w:val="38"/>
          <w:sz w:val="18"/>
        </w:rPr>
        <w:t xml:space="preserve"> </w:t>
      </w:r>
      <w:r>
        <w:rPr>
          <w:rFonts w:hint="eastAsia" w:ascii="宋体" w:eastAsia="宋体"/>
          <w:sz w:val="18"/>
        </w:rPr>
        <w:t>模型。</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10"/>
        <w:rPr>
          <w:rFonts w:ascii="宋体"/>
          <w:sz w:val="24"/>
        </w:rPr>
      </w:pPr>
    </w:p>
    <w:p>
      <w:pPr>
        <w:pStyle w:val="5"/>
        <w:ind w:left="0" w:right="390"/>
        <w:jc w:val="right"/>
      </w:pPr>
      <w:r>
        <w:t>143</w:t>
      </w:r>
    </w:p>
    <w:p>
      <w:pPr>
        <w:spacing w:after="0"/>
        <w:jc w:val="right"/>
        <w:sectPr>
          <w:type w:val="continuous"/>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2625" o:spid="_x0000_s2625" o:spt="1" style="position:absolute;left:0pt;margin-left:131.9pt;margin-top:18.85pt;height:0.7pt;width:323pt;mso-position-horizontal-relative:page;mso-wrap-distance-bottom:0pt;mso-wrap-distance-top:0pt;z-index:-251254784;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4"/>
        <w:rPr>
          <w:rFonts w:ascii="宋体"/>
          <w:sz w:val="27"/>
        </w:rPr>
      </w:pPr>
    </w:p>
    <w:tbl>
      <w:tblPr>
        <w:tblStyle w:val="12"/>
        <w:tblW w:w="0" w:type="auto"/>
        <w:tblInd w:w="3322"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272"/>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8" w:hRule="atLeast"/>
        </w:trPr>
        <w:tc>
          <w:tcPr>
            <w:tcW w:w="1272" w:type="dxa"/>
            <w:tcBorders>
              <w:bottom w:val="double" w:color="000000" w:sz="2" w:space="0"/>
            </w:tcBorders>
          </w:tcPr>
          <w:p>
            <w:pPr>
              <w:pStyle w:val="16"/>
              <w:spacing w:before="29"/>
              <w:ind w:left="30" w:right="18"/>
              <w:jc w:val="center"/>
              <w:rPr>
                <w:rFonts w:ascii="Arial MT" w:hAnsi="Arial MT"/>
                <w:sz w:val="16"/>
              </w:rPr>
            </w:pPr>
            <w:r>
              <w:rPr>
                <w:rFonts w:ascii="Arial MT" w:hAnsi="Arial MT"/>
                <w:sz w:val="16"/>
              </w:rPr>
              <w:t>CPoint2d’s</w:t>
            </w:r>
            <w:r>
              <w:rPr>
                <w:rFonts w:ascii="Arial MT" w:hAnsi="Arial MT"/>
                <w:spacing w:val="9"/>
                <w:sz w:val="16"/>
              </w:rPr>
              <w:t xml:space="preserve"> </w:t>
            </w:r>
            <w:r>
              <w:rPr>
                <w:rFonts w:ascii="Arial MT" w:hAnsi="Arial MT"/>
                <w:sz w:val="16"/>
              </w:rPr>
              <w:t>vptr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0" w:hRule="atLeast"/>
        </w:trPr>
        <w:tc>
          <w:tcPr>
            <w:tcW w:w="1272" w:type="dxa"/>
            <w:tcBorders>
              <w:top w:val="double" w:color="000000" w:sz="2" w:space="0"/>
              <w:bottom w:val="double" w:color="000000" w:sz="2" w:space="0"/>
            </w:tcBorders>
          </w:tcPr>
          <w:p>
            <w:pPr>
              <w:pStyle w:val="16"/>
              <w:spacing w:before="23"/>
              <w:ind w:left="33" w:right="18"/>
              <w:jc w:val="center"/>
              <w:rPr>
                <w:rFonts w:ascii="Arial MT"/>
                <w:sz w:val="16"/>
              </w:rPr>
            </w:pPr>
            <w:r>
              <w:rPr>
                <w:rFonts w:ascii="Arial MT"/>
                <w:sz w:val="16"/>
              </w:rPr>
              <w:t>float</w:t>
            </w:r>
            <w:r>
              <w:rPr>
                <w:rFonts w:ascii="Arial MT"/>
                <w:spacing w:val="4"/>
                <w:sz w:val="16"/>
              </w:rPr>
              <w:t xml:space="preserve"> </w:t>
            </w:r>
            <w:r>
              <w:rPr>
                <w:rFonts w:ascii="Arial MT"/>
                <w:sz w:val="16"/>
              </w:rPr>
              <w:t>_x</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9" w:hRule="atLeast"/>
        </w:trPr>
        <w:tc>
          <w:tcPr>
            <w:tcW w:w="1272" w:type="dxa"/>
            <w:tcBorders>
              <w:top w:val="double" w:color="000000" w:sz="2" w:space="0"/>
            </w:tcBorders>
          </w:tcPr>
          <w:p>
            <w:pPr>
              <w:pStyle w:val="16"/>
              <w:spacing w:before="20"/>
              <w:ind w:left="33" w:right="18"/>
              <w:jc w:val="center"/>
              <w:rPr>
                <w:rFonts w:ascii="Arial MT"/>
                <w:sz w:val="16"/>
              </w:rPr>
            </w:pPr>
            <w:r>
              <w:rPr>
                <w:rFonts w:ascii="Arial MT"/>
                <w:sz w:val="16"/>
              </w:rPr>
              <w:t>float</w:t>
            </w:r>
            <w:r>
              <w:rPr>
                <w:rFonts w:ascii="Arial MT"/>
                <w:spacing w:val="4"/>
                <w:sz w:val="16"/>
              </w:rPr>
              <w:t xml:space="preserve"> </w:t>
            </w:r>
            <w:r>
              <w:rPr>
                <w:rFonts w:ascii="Arial MT"/>
                <w:sz w:val="16"/>
              </w:rPr>
              <w:t>_y</w:t>
            </w:r>
          </w:p>
        </w:tc>
      </w:tr>
    </w:tbl>
    <w:p>
      <w:pPr>
        <w:pStyle w:val="11"/>
        <w:spacing w:before="35"/>
        <w:ind w:left="240" w:right="2448"/>
        <w:jc w:val="center"/>
        <w:rPr>
          <w:rFonts w:ascii="Arial MT"/>
        </w:rPr>
      </w:pPr>
      <w:r>
        <w:pict>
          <v:group id="_x0000_s2626" o:spid="_x0000_s2626" o:spt="203" style="position:absolute;left:0pt;margin-left:167.4pt;margin-top:-45.7pt;height:45.85pt;width:64.35pt;mso-position-horizontal-relative:page;z-index:-251462656;mso-width-relative:page;mso-height-relative:page;" coordorigin="3349,-914" coordsize="1287,917">
            <o:lock v:ext="edit"/>
            <v:shape id="_x0000_s2627" o:spid="_x0000_s2627" o:spt="75" type="#_x0000_t75" style="position:absolute;left:3348;top:-607;height:303;width:1287;" filled="f" stroked="f" coordsize="21600,21600">
              <v:path/>
              <v:fill on="f" focussize="0,0"/>
              <v:stroke on="f"/>
              <v:imagedata r:id="rId59" o:title=""/>
              <o:lock v:ext="edit" aspectratio="t"/>
            </v:shape>
            <v:shape id="_x0000_s2628" o:spid="_x0000_s2628" o:spt="75" type="#_x0000_t75" style="position:absolute;left:3348;top:-305;height:308;width:1287;" filled="f" stroked="f" coordsize="21600,21600">
              <v:path/>
              <v:fill on="f" focussize="0,0"/>
              <v:stroke on="f"/>
              <v:imagedata r:id="rId59" o:title=""/>
              <o:lock v:ext="edit" aspectratio="t"/>
            </v:shape>
            <v:shape id="_x0000_s2629" o:spid="_x0000_s2629" o:spt="75" type="#_x0000_t75" style="position:absolute;left:3348;top:-915;height:308;width:1287;" filled="f" stroked="f" coordsize="21600,21600">
              <v:path/>
              <v:fill on="f" focussize="0,0"/>
              <v:stroke on="f"/>
              <v:imagedata r:id="rId59" o:title=""/>
              <o:lock v:ext="edit" aspectratio="t"/>
            </v:shape>
          </v:group>
        </w:pict>
      </w:r>
      <w:r>
        <w:rPr>
          <w:rFonts w:ascii="Arial MT"/>
        </w:rPr>
        <w:t>CPoint2d</w:t>
      </w:r>
      <w:r>
        <w:rPr>
          <w:rFonts w:ascii="Arial MT"/>
          <w:spacing w:val="9"/>
        </w:rPr>
        <w:t xml:space="preserve"> </w:t>
      </w:r>
      <w:r>
        <w:rPr>
          <w:rFonts w:ascii="Arial MT"/>
        </w:rPr>
        <w:t>ap2d;</w:t>
      </w:r>
    </w:p>
    <w:p>
      <w:pPr>
        <w:pStyle w:val="11"/>
        <w:spacing w:before="7"/>
        <w:rPr>
          <w:rFonts w:ascii="Arial MT"/>
          <w:sz w:val="25"/>
        </w:rPr>
      </w:pPr>
    </w:p>
    <w:p>
      <w:pPr>
        <w:spacing w:after="0"/>
        <w:rPr>
          <w:rFonts w:ascii="Arial MT"/>
          <w:sz w:val="25"/>
        </w:rPr>
        <w:sectPr>
          <w:pgSz w:w="10320" w:h="13220"/>
          <w:pgMar w:top="580" w:right="80" w:bottom="280" w:left="40" w:header="720" w:footer="720" w:gutter="0"/>
          <w:cols w:space="720" w:num="1"/>
        </w:sectPr>
      </w:pPr>
    </w:p>
    <w:p>
      <w:pPr>
        <w:pStyle w:val="11"/>
        <w:spacing w:before="98"/>
        <w:ind w:right="38"/>
        <w:jc w:val="right"/>
        <w:rPr>
          <w:rFonts w:ascii="Arial MT"/>
        </w:rPr>
      </w:pPr>
      <w:r>
        <w:pict>
          <v:group id="_x0000_s2630" o:spid="_x0000_s2630" o:spt="203" style="position:absolute;left:0pt;margin-left:155.5pt;margin-top:-9pt;height:91.9pt;width:248.35pt;mso-position-horizontal-relative:page;z-index:251744256;mso-width-relative:page;mso-height-relative:page;" coordorigin="3111,-180" coordsize="4967,1838">
            <o:lock v:ext="edit"/>
            <v:rect id="_x0000_s2631" o:spid="_x0000_s2631" o:spt="1" style="position:absolute;left:3304;top:-176;height:353;width:1395;" fillcolor="#CCCCFF" filled="t" stroked="f" coordsize="21600,21600">
              <v:path/>
              <v:fill on="t" focussize="0,0"/>
              <v:stroke on="f"/>
              <v:imagedata o:title=""/>
              <o:lock v:ext="edit"/>
            </v:rect>
            <v:rect id="_x0000_s2632" o:spid="_x0000_s2632" o:spt="1" style="position:absolute;left:3304;top:-176;height:353;width:1395;" filled="f" stroked="t" coordsize="21600,21600">
              <v:path/>
              <v:fill on="f" focussize="0,0"/>
              <v:stroke weight="0.509527559055118pt" color="#000000"/>
              <v:imagedata o:title=""/>
              <o:lock v:ext="edit"/>
            </v:rect>
            <v:shape id="_x0000_s2633" o:spid="_x0000_s2633" o:spt="75" type="#_x0000_t75" style="position:absolute;left:3300;top:920;height:365;width:1407;" filled="f" stroked="f" coordsize="21600,21600">
              <v:path/>
              <v:fill on="f" focussize="0,0"/>
              <v:stroke on="f"/>
              <v:imagedata r:id="rId58" o:title=""/>
              <o:lock v:ext="edit" aspectratio="t"/>
            </v:shape>
            <v:rect id="_x0000_s2634" o:spid="_x0000_s2634" o:spt="1" style="position:absolute;left:3304;top:923;height:353;width:1395;" filled="f" stroked="t" coordsize="21600,21600">
              <v:path/>
              <v:fill on="f" focussize="0,0"/>
              <v:stroke weight="0.509527559055118pt" color="#000000"/>
              <v:imagedata o:title=""/>
              <o:lock v:ext="edit"/>
            </v:rect>
            <v:shape id="_x0000_s2635" o:spid="_x0000_s2635" o:spt="75" type="#_x0000_t75" style="position:absolute;left:3300;top:1284;height:370;width:1407;" filled="f" stroked="f" coordsize="21600,21600">
              <v:path/>
              <v:fill on="f" focussize="0,0"/>
              <v:stroke on="f"/>
              <v:imagedata r:id="rId58" o:title=""/>
              <o:lock v:ext="edit" aspectratio="t"/>
            </v:shape>
            <v:rect id="_x0000_s2636" o:spid="_x0000_s2636" o:spt="1" style="position:absolute;left:3304;top:1290;height:353;width:1395;" filled="f" stroked="t" coordsize="21600,21600">
              <v:path/>
              <v:fill on="f" focussize="0,0"/>
              <v:stroke weight="0.509527559055118pt" color="#000000"/>
              <v:imagedata o:title=""/>
              <o:lock v:ext="edit"/>
            </v:rect>
            <v:shape id="_x0000_s2637" o:spid="_x0000_s2637" o:spt="75" type="#_x0000_t75" style="position:absolute;left:3300;top:550;height:370;width:1407;" filled="f" stroked="f" coordsize="21600,21600">
              <v:path/>
              <v:fill on="f" focussize="0,0"/>
              <v:stroke on="f"/>
              <v:imagedata r:id="rId58" o:title=""/>
              <o:lock v:ext="edit" aspectratio="t"/>
            </v:shape>
            <v:rect id="_x0000_s2638" o:spid="_x0000_s2638" o:spt="1" style="position:absolute;left:3304;top:557;height:353;width:1395;" filled="f" stroked="t" coordsize="21600,21600">
              <v:path/>
              <v:fill on="f" focussize="0,0"/>
              <v:stroke weight="0.509527559055118pt" color="#000000"/>
              <v:imagedata o:title=""/>
              <o:lock v:ext="edit"/>
            </v:rect>
            <v:shape id="_x0000_s2639" o:spid="_x0000_s2639" style="position:absolute;left:3115;top:552;height:1100;width:123;" filled="f" stroked="t" coordorigin="3116,553" coordsize="123,1100" path="m3238,553l3177,586,3177,1085,3116,1119,3177,1152,3177,1618,3238,1652e">
              <v:path arrowok="t"/>
              <v:fill on="f" focussize="0,0"/>
              <v:stroke weight="0.509527559055118pt" color="#000000"/>
              <v:imagedata o:title=""/>
              <o:lock v:ext="edit"/>
            </v:shape>
            <v:rect id="_x0000_s2640" o:spid="_x0000_s2640" o:spt="1" style="position:absolute;left:3304;top:191;height:353;width:1395;" fillcolor="#CCCCFF" filled="t" stroked="f" coordsize="21600,21600">
              <v:path/>
              <v:fill on="t" focussize="0,0"/>
              <v:stroke on="f"/>
              <v:imagedata o:title=""/>
              <o:lock v:ext="edit"/>
            </v:rect>
            <v:rect id="_x0000_s2641" o:spid="_x0000_s2641" o:spt="1" style="position:absolute;left:3304;top:191;height:353;width:1395;" filled="f" stroked="t" coordsize="21600,21600">
              <v:path/>
              <v:fill on="f" focussize="0,0"/>
              <v:stroke weight="0.509527559055118pt" color="#000000"/>
              <v:imagedata o:title=""/>
              <o:lock v:ext="edit"/>
            </v:rect>
            <v:shape id="_x0000_s2642" o:spid="_x0000_s2642" style="position:absolute;left:4646;top:2;height:489;width:1476;" filled="f" stroked="t" coordorigin="4647,3" coordsize="1476,489" path="m4647,3l5381,3,5381,491,6122,491e">
              <v:path arrowok="t"/>
              <v:fill on="f" focussize="0,0"/>
              <v:stroke weight="0.509527559055118pt" color="#000000"/>
              <v:imagedata o:title=""/>
              <o:lock v:ext="edit"/>
            </v:shape>
            <v:shape id="_x0000_s2643" o:spid="_x0000_s2643" style="position:absolute;left:6243;top:-54;height:1086;width:1395;" filled="f" stroked="t" coordorigin="6243,-53" coordsize="1395,1086" path="m7637,496l6243,496,6243,1032,7637,1032,7637,496xm7637,-53l6243,-53,6243,482,7637,482,7637,-53xe">
              <v:path arrowok="t"/>
              <v:fill on="f" focussize="0,0"/>
              <v:stroke weight="0.509527559055118pt" color="#000000"/>
              <v:imagedata o:title=""/>
              <o:lock v:ext="edit"/>
            </v:shape>
            <v:shape id="_x0000_s2644" o:spid="_x0000_s2644" style="position:absolute;left:6082;top:443;height:97;width:156;" fillcolor="#000000" filled="t" stroked="f" coordorigin="6083,443" coordsize="156,97" path="m6083,443l6102,491,6083,540,6238,491,6083,443xe">
              <v:path arrowok="t"/>
              <v:fill on="t" focussize="0,0"/>
              <v:stroke on="f"/>
              <v:imagedata o:title=""/>
              <o:lock v:ext="edit"/>
            </v:shape>
            <v:shape id="_x0000_s2645" o:spid="_x0000_s2645" style="position:absolute;left:4646;top:735;height:550;width:1476;" filled="f" stroked="t" coordorigin="4647,736" coordsize="1476,550" path="m4647,736l5381,736,5381,1285,6122,1285e">
              <v:path arrowok="t"/>
              <v:fill on="f" focussize="0,0"/>
              <v:stroke weight="0.509527559055118pt" color="#000000"/>
              <v:imagedata o:title=""/>
              <o:lock v:ext="edit"/>
            </v:shape>
            <v:shape id="_x0000_s2646" o:spid="_x0000_s2646" style="position:absolute;left:6082;top:1236;height:97;width:156;" fillcolor="#000000" filled="t" stroked="f" coordorigin="6083,1237" coordsize="156,97" path="m6083,1237l6102,1285,6083,1333,6238,1285,6083,1237xe">
              <v:path arrowok="t"/>
              <v:fill on="t" focussize="0,0"/>
              <v:stroke on="f"/>
              <v:imagedata o:title=""/>
              <o:lock v:ext="edit"/>
            </v:shape>
            <v:line id="_x0000_s2647" o:spid="_x0000_s2647" o:spt="20" style="position:absolute;left:7821;top:491;height:0;width:257;" stroked="t" coordsize="21600,21600">
              <v:path arrowok="t"/>
              <v:fill focussize="0,0"/>
              <v:stroke weight="0.509527559055118pt" color="#000000"/>
              <v:imagedata o:title=""/>
              <o:lock v:ext="edit"/>
            </v:line>
            <v:shape id="_x0000_s2648" o:spid="_x0000_s2648" style="position:absolute;left:7707;top:443;height:97;width:156;" fillcolor="#000000" filled="t" stroked="f" coordorigin="7708,443" coordsize="156,97" path="m7863,443l7708,491,7863,540,7844,491,7863,443xe">
              <v:path arrowok="t"/>
              <v:fill on="t" focussize="0,0"/>
              <v:stroke on="f"/>
              <v:imagedata o:title=""/>
              <o:lock v:ext="edit"/>
            </v:shape>
            <v:shape id="_x0000_s2649" o:spid="_x0000_s2649" style="position:absolute;left:3143;top:-181;height:733;width:67;" fillcolor="#FF3300" filled="t" stroked="f" coordorigin="3144,-180" coordsize="67,733" path="m3182,444l3172,444,3172,454,3182,454,3182,444xm3182,403l3172,403,3172,414,3182,414,3182,403xm3182,363l3172,363,3172,373,3182,373,3182,363xm3182,322l3172,322,3172,332,3182,332,3182,322xm3182,281l3172,281,3172,292,3182,292,3182,281xm3182,241l3172,241,3172,251,3182,251,3182,241xm3182,200l3172,200,3172,210,3182,210,3182,200xm3182,159l3172,159,3172,169,3182,169,3182,159xm3182,118l3172,118,3172,129,3182,129,3182,118xm3182,78l3172,78,3172,88,3182,88,3182,78xm3182,37l3172,37,3172,47,3182,47,3182,37xm3182,-4l3172,-4,3172,7,3182,7,3182,-4xm3182,-44l3172,-44,3172,-34,3182,-34,3182,-44xm3182,-85l3172,-85,3172,-75,3182,-75,3182,-85xm3210,476l3182,486,3182,485,3172,485,3172,486,3144,476,3177,553,3210,476xm3210,-104l3177,-180,3144,-104,3177,-116,3177,-116,3210,-104xe">
              <v:path arrowok="t"/>
              <v:fill on="t" focussize="0,0"/>
              <v:stroke on="f"/>
              <v:imagedata o:title=""/>
              <o:lock v:ext="edit"/>
            </v:shape>
            <v:shape id="_x0000_s2650" o:spid="_x0000_s2650" o:spt="202" type="#_x0000_t202" style="position:absolute;left:6248;top:494;height:533;width:1384;" filled="f" stroked="f" coordsize="21600,21600">
              <v:path/>
              <v:fill on="f" focussize="0,0"/>
              <v:stroke on="f" joinstyle="miter"/>
              <v:imagedata o:title=""/>
              <o:lock v:ext="edit"/>
              <v:textbox inset="0mm,0mm,0mm,0mm">
                <w:txbxContent>
                  <w:p>
                    <w:pPr>
                      <w:spacing w:before="64" w:line="256" w:lineRule="auto"/>
                      <w:ind w:left="527" w:right="0" w:hanging="384"/>
                      <w:jc w:val="left"/>
                      <w:rPr>
                        <w:rFonts w:ascii="Arial MT"/>
                        <w:sz w:val="16"/>
                      </w:rPr>
                    </w:pPr>
                    <w:r>
                      <w:rPr>
                        <w:rFonts w:ascii="Arial MT"/>
                        <w:sz w:val="16"/>
                      </w:rPr>
                      <w:t>virtual</w:t>
                    </w:r>
                    <w:r>
                      <w:rPr>
                        <w:rFonts w:ascii="Arial MT"/>
                        <w:spacing w:val="4"/>
                        <w:sz w:val="16"/>
                      </w:rPr>
                      <w:t xml:space="preserve"> </w:t>
                    </w:r>
                    <w:r>
                      <w:rPr>
                        <w:rFonts w:ascii="Arial MT"/>
                        <w:sz w:val="16"/>
                      </w:rPr>
                      <w:t>function</w:t>
                    </w:r>
                    <w:r>
                      <w:rPr>
                        <w:rFonts w:ascii="Arial MT"/>
                        <w:spacing w:val="-42"/>
                        <w:sz w:val="16"/>
                      </w:rPr>
                      <w:t xml:space="preserve"> </w:t>
                    </w:r>
                    <w:r>
                      <w:rPr>
                        <w:rFonts w:ascii="Arial MT"/>
                        <w:sz w:val="16"/>
                      </w:rPr>
                      <w:t>slots</w:t>
                    </w:r>
                  </w:p>
                </w:txbxContent>
              </v:textbox>
            </v:shape>
            <v:shape id="_x0000_s2651" o:spid="_x0000_s2651" o:spt="202" type="#_x0000_t202" style="position:absolute;left:6248;top:-49;height:533;width:1384;" filled="f" stroked="f" coordsize="21600,21600">
              <v:path/>
              <v:fill on="f" focussize="0,0"/>
              <v:stroke on="f" joinstyle="miter"/>
              <v:imagedata o:title=""/>
              <o:lock v:ext="edit"/>
              <v:textbox inset="0mm,0mm,0mm,0mm">
                <w:txbxContent>
                  <w:p>
                    <w:pPr>
                      <w:spacing w:before="55"/>
                      <w:ind w:left="0" w:right="82" w:firstLine="0"/>
                      <w:jc w:val="right"/>
                      <w:rPr>
                        <w:rFonts w:ascii="Arial MT"/>
                        <w:sz w:val="16"/>
                      </w:rPr>
                    </w:pPr>
                    <w:r>
                      <w:rPr>
                        <w:rFonts w:ascii="Arial MT"/>
                        <w:sz w:val="16"/>
                      </w:rPr>
                      <w:t>virtual</w:t>
                    </w:r>
                    <w:r>
                      <w:rPr>
                        <w:rFonts w:ascii="Arial MT"/>
                        <w:spacing w:val="6"/>
                        <w:sz w:val="16"/>
                      </w:rPr>
                      <w:t xml:space="preserve"> </w:t>
                    </w:r>
                    <w:r>
                      <w:rPr>
                        <w:rFonts w:ascii="Arial MT"/>
                        <w:sz w:val="16"/>
                      </w:rPr>
                      <w:t>base</w:t>
                    </w:r>
                    <w:r>
                      <w:rPr>
                        <w:rFonts w:ascii="Arial MT"/>
                        <w:spacing w:val="5"/>
                        <w:sz w:val="16"/>
                      </w:rPr>
                      <w:t xml:space="preserve"> </w:t>
                    </w:r>
                    <w:r>
                      <w:rPr>
                        <w:rFonts w:ascii="Arial MT"/>
                        <w:sz w:val="16"/>
                      </w:rPr>
                      <w:t>class</w:t>
                    </w:r>
                  </w:p>
                  <w:p>
                    <w:pPr>
                      <w:tabs>
                        <w:tab w:val="left" w:pos="700"/>
                      </w:tabs>
                      <w:spacing w:before="17"/>
                      <w:ind w:left="0" w:right="27" w:firstLine="0"/>
                      <w:jc w:val="right"/>
                      <w:rPr>
                        <w:rFonts w:ascii="Arial MT"/>
                        <w:sz w:val="16"/>
                      </w:rPr>
                    </w:pPr>
                    <w:r>
                      <w:rPr>
                        <w:rFonts w:ascii="Arial MT"/>
                        <w:position w:val="1"/>
                        <w:sz w:val="16"/>
                      </w:rPr>
                      <w:t>offsets</w:t>
                    </w:r>
                    <w:r>
                      <w:rPr>
                        <w:rFonts w:ascii="Arial MT"/>
                        <w:position w:val="1"/>
                        <w:sz w:val="16"/>
                      </w:rPr>
                      <w:tab/>
                    </w:r>
                    <w:r>
                      <w:rPr>
                        <w:rFonts w:ascii="Arial MT"/>
                        <w:color w:val="FF3300"/>
                        <w:sz w:val="16"/>
                      </w:rPr>
                      <w:t>(8)</w:t>
                    </w:r>
                  </w:p>
                </w:txbxContent>
              </v:textbox>
            </v:shape>
            <v:shape id="_x0000_s2652" o:spid="_x0000_s2652" o:spt="202" type="#_x0000_t202" style="position:absolute;left:3309;top:1296;height:342;width:1384;" filled="f" stroked="f" coordsize="21600,21600">
              <v:path/>
              <v:fill on="f" focussize="0,0"/>
              <v:stroke on="f" joinstyle="miter"/>
              <v:imagedata o:title=""/>
              <o:lock v:ext="edit"/>
              <v:textbox inset="0mm,0mm,0mm,0mm">
                <w:txbxContent>
                  <w:p>
                    <w:pPr>
                      <w:spacing w:before="59"/>
                      <w:ind w:left="427" w:right="0" w:firstLine="0"/>
                      <w:jc w:val="left"/>
                      <w:rPr>
                        <w:rFonts w:ascii="Arial MT"/>
                        <w:sz w:val="16"/>
                      </w:rPr>
                    </w:pPr>
                    <w:r>
                      <w:rPr>
                        <w:rFonts w:ascii="Arial MT"/>
                        <w:sz w:val="16"/>
                      </w:rPr>
                      <w:t>float</w:t>
                    </w:r>
                    <w:r>
                      <w:rPr>
                        <w:rFonts w:ascii="Arial MT"/>
                        <w:spacing w:val="4"/>
                        <w:sz w:val="16"/>
                      </w:rPr>
                      <w:t xml:space="preserve"> </w:t>
                    </w:r>
                    <w:r>
                      <w:rPr>
                        <w:rFonts w:ascii="Arial MT"/>
                        <w:sz w:val="16"/>
                      </w:rPr>
                      <w:t>_y</w:t>
                    </w:r>
                  </w:p>
                </w:txbxContent>
              </v:textbox>
            </v:shape>
            <v:shape id="_x0000_s2653" o:spid="_x0000_s2653" o:spt="202" type="#_x0000_t202" style="position:absolute;left:3309;top:922;height:351;width:1384;" filled="f" stroked="f" coordsize="21600,21600">
              <v:path/>
              <v:fill on="f" focussize="0,0"/>
              <v:stroke on="f" joinstyle="miter"/>
              <v:imagedata o:title=""/>
              <o:lock v:ext="edit"/>
              <v:textbox inset="0mm,0mm,0mm,0mm">
                <w:txbxContent>
                  <w:p>
                    <w:pPr>
                      <w:spacing w:before="68"/>
                      <w:ind w:left="427" w:right="0" w:firstLine="0"/>
                      <w:jc w:val="left"/>
                      <w:rPr>
                        <w:rFonts w:ascii="Arial MT"/>
                        <w:sz w:val="16"/>
                      </w:rPr>
                    </w:pPr>
                    <w:r>
                      <w:rPr>
                        <w:rFonts w:ascii="Arial MT"/>
                        <w:sz w:val="16"/>
                      </w:rPr>
                      <w:t>float</w:t>
                    </w:r>
                    <w:r>
                      <w:rPr>
                        <w:rFonts w:ascii="Arial MT"/>
                        <w:spacing w:val="4"/>
                        <w:sz w:val="16"/>
                      </w:rPr>
                      <w:t xml:space="preserve"> </w:t>
                    </w:r>
                    <w:r>
                      <w:rPr>
                        <w:rFonts w:ascii="Arial MT"/>
                        <w:sz w:val="16"/>
                      </w:rPr>
                      <w:t>_x</w:t>
                    </w:r>
                  </w:p>
                </w:txbxContent>
              </v:textbox>
            </v:shape>
            <v:shape id="_x0000_s2654" o:spid="_x0000_s2654" o:spt="202" type="#_x0000_t202" style="position:absolute;left:3309;top:526;height:386;width:1384;" filled="f" stroked="f" coordsize="21600,21600">
              <v:path/>
              <v:fill on="f" focussize="0,0"/>
              <v:stroke on="f" joinstyle="miter"/>
              <v:imagedata o:title=""/>
              <o:lock v:ext="edit"/>
              <v:textbox inset="0mm,0mm,0mm,0mm">
                <w:txbxContent>
                  <w:p>
                    <w:pPr>
                      <w:spacing w:before="100"/>
                      <w:ind w:left="139" w:right="0" w:firstLine="0"/>
                      <w:jc w:val="left"/>
                      <w:rPr>
                        <w:rFonts w:ascii="Arial MT" w:hAnsi="Arial MT"/>
                        <w:sz w:val="16"/>
                      </w:rPr>
                    </w:pPr>
                    <w:r>
                      <w:rPr>
                        <w:rFonts w:ascii="Arial MT" w:hAnsi="Arial MT"/>
                        <w:sz w:val="16"/>
                      </w:rPr>
                      <w:t>CPoint2d’s</w:t>
                    </w:r>
                    <w:r>
                      <w:rPr>
                        <w:rFonts w:ascii="Arial MT" w:hAnsi="Arial MT"/>
                        <w:spacing w:val="6"/>
                        <w:sz w:val="16"/>
                      </w:rPr>
                      <w:t xml:space="preserve"> </w:t>
                    </w:r>
                    <w:r>
                      <w:rPr>
                        <w:rFonts w:ascii="Arial MT" w:hAnsi="Arial MT"/>
                        <w:sz w:val="16"/>
                      </w:rPr>
                      <w:t>vptr</w:t>
                    </w:r>
                  </w:p>
                </w:txbxContent>
              </v:textbox>
            </v:shape>
            <v:shape id="_x0000_s2655" o:spid="_x0000_s2655" o:spt="202" type="#_x0000_t202" style="position:absolute;left:3309;top:189;height:327;width:1384;" filled="f" stroked="f" coordsize="21600,21600">
              <v:path/>
              <v:fill on="f" focussize="0,0"/>
              <v:stroke on="f" joinstyle="miter"/>
              <v:imagedata o:title=""/>
              <o:lock v:ext="edit"/>
              <v:textbox inset="0mm,0mm,0mm,0mm">
                <w:txbxContent>
                  <w:p>
                    <w:pPr>
                      <w:spacing w:before="67"/>
                      <w:ind w:left="427" w:right="0" w:firstLine="0"/>
                      <w:jc w:val="left"/>
                      <w:rPr>
                        <w:rFonts w:ascii="Arial MT"/>
                        <w:sz w:val="16"/>
                      </w:rPr>
                    </w:pPr>
                    <w:r>
                      <w:rPr>
                        <w:rFonts w:ascii="Arial MT"/>
                        <w:sz w:val="16"/>
                      </w:rPr>
                      <w:t>float</w:t>
                    </w:r>
                    <w:r>
                      <w:rPr>
                        <w:rFonts w:ascii="Arial MT"/>
                        <w:spacing w:val="4"/>
                        <w:sz w:val="16"/>
                      </w:rPr>
                      <w:t xml:space="preserve"> </w:t>
                    </w:r>
                    <w:r>
                      <w:rPr>
                        <w:rFonts w:ascii="Arial MT"/>
                        <w:sz w:val="16"/>
                      </w:rPr>
                      <w:t>_z</w:t>
                    </w:r>
                  </w:p>
                </w:txbxContent>
              </v:textbox>
            </v:shape>
            <v:shape id="_x0000_s2656" o:spid="_x0000_s2656" o:spt="202" type="#_x0000_t202" style="position:absolute;left:3309;top:-171;height:350;width:1384;" filled="f" stroked="f" coordsize="21600,21600">
              <v:path/>
              <v:fill on="f" focussize="0,0"/>
              <v:stroke on="f" joinstyle="miter"/>
              <v:imagedata o:title=""/>
              <o:lock v:ext="edit"/>
              <v:textbox inset="0mm,0mm,0mm,0mm">
                <w:txbxContent>
                  <w:p>
                    <w:pPr>
                      <w:spacing w:before="61"/>
                      <w:ind w:left="139" w:right="0" w:firstLine="0"/>
                      <w:jc w:val="left"/>
                      <w:rPr>
                        <w:rFonts w:ascii="Arial MT" w:hAnsi="Arial MT"/>
                        <w:sz w:val="16"/>
                      </w:rPr>
                    </w:pPr>
                    <w:r>
                      <w:rPr>
                        <w:rFonts w:ascii="Arial MT" w:hAnsi="Arial MT"/>
                        <w:sz w:val="16"/>
                      </w:rPr>
                      <w:t>CPoint3d’s</w:t>
                    </w:r>
                    <w:r>
                      <w:rPr>
                        <w:rFonts w:ascii="Arial MT" w:hAnsi="Arial MT"/>
                        <w:spacing w:val="6"/>
                        <w:sz w:val="16"/>
                      </w:rPr>
                      <w:t xml:space="preserve"> </w:t>
                    </w:r>
                    <w:r>
                      <w:rPr>
                        <w:rFonts w:ascii="Arial MT" w:hAnsi="Arial MT"/>
                        <w:sz w:val="16"/>
                      </w:rPr>
                      <w:t>vptr</w:t>
                    </w:r>
                  </w:p>
                </w:txbxContent>
              </v:textbox>
            </v:shape>
            <v:shape id="_x0000_s2657" o:spid="_x0000_s2657" o:spt="202" type="#_x0000_t202" style="position:absolute;left:6243;top:1290;height:353;width:1395;" filled="f" stroked="t" coordsize="21600,21600">
              <v:path/>
              <v:fill on="f" focussize="0,0"/>
              <v:stroke weight="0.509527559055118pt" color="#000000"/>
              <v:imagedata o:title=""/>
              <o:lock v:ext="edit"/>
              <v:textbox inset="0mm,0mm,0mm,0mm">
                <w:txbxContent>
                  <w:p>
                    <w:pPr>
                      <w:spacing w:before="60"/>
                      <w:ind w:left="605" w:right="605" w:firstLine="0"/>
                      <w:jc w:val="center"/>
                      <w:rPr>
                        <w:rFonts w:ascii="Arial MT"/>
                        <w:sz w:val="16"/>
                      </w:rPr>
                    </w:pPr>
                    <w:r>
                      <w:rPr>
                        <w:rFonts w:ascii="Arial MT"/>
                        <w:sz w:val="16"/>
                      </w:rPr>
                      <w:t>...</w:t>
                    </w:r>
                  </w:p>
                </w:txbxContent>
              </v:textbox>
            </v:shape>
          </v:group>
        </w:pict>
      </w:r>
      <w:r>
        <w:rPr>
          <w:rFonts w:ascii="Arial MT"/>
          <w:color w:val="FF3300"/>
          <w:w w:val="101"/>
        </w:rPr>
        <w:t>8</w:t>
      </w:r>
    </w:p>
    <w:p>
      <w:pPr>
        <w:pStyle w:val="11"/>
        <w:rPr>
          <w:rFonts w:ascii="Arial MT"/>
          <w:sz w:val="18"/>
        </w:rPr>
      </w:pPr>
    </w:p>
    <w:p>
      <w:pPr>
        <w:pStyle w:val="11"/>
        <w:rPr>
          <w:rFonts w:ascii="Arial MT"/>
          <w:sz w:val="18"/>
        </w:rPr>
      </w:pPr>
    </w:p>
    <w:p>
      <w:pPr>
        <w:pStyle w:val="11"/>
        <w:spacing w:before="10"/>
        <w:rPr>
          <w:rFonts w:ascii="Arial MT"/>
        </w:rPr>
      </w:pPr>
    </w:p>
    <w:p>
      <w:pPr>
        <w:pStyle w:val="11"/>
        <w:spacing w:line="256" w:lineRule="auto"/>
        <w:ind w:left="2339" w:right="40" w:firstLine="14"/>
        <w:jc w:val="right"/>
        <w:rPr>
          <w:rFonts w:ascii="Arial MT"/>
        </w:rPr>
      </w:pPr>
      <w:r>
        <w:rPr>
          <w:rFonts w:ascii="Arial MT"/>
        </w:rPr>
        <w:t>CPoint2d</w:t>
      </w:r>
      <w:r>
        <w:rPr>
          <w:rFonts w:ascii="Arial MT"/>
          <w:spacing w:val="-42"/>
        </w:rPr>
        <w:t xml:space="preserve"> </w:t>
      </w:r>
      <w:r>
        <w:rPr>
          <w:rFonts w:ascii="Arial MT"/>
        </w:rPr>
        <w:t>subobject</w:t>
      </w:r>
    </w:p>
    <w:p>
      <w:pPr>
        <w:pStyle w:val="11"/>
        <w:rPr>
          <w:rFonts w:ascii="Arial MT"/>
          <w:sz w:val="18"/>
        </w:rPr>
      </w:pPr>
      <w:r>
        <w:br w:type="column"/>
      </w:r>
    </w:p>
    <w:p>
      <w:pPr>
        <w:pStyle w:val="11"/>
        <w:spacing w:before="9"/>
        <w:rPr>
          <w:rFonts w:ascii="Arial MT"/>
        </w:rPr>
      </w:pPr>
    </w:p>
    <w:p>
      <w:pPr>
        <w:pStyle w:val="11"/>
        <w:spacing w:line="256" w:lineRule="auto"/>
        <w:ind w:left="2339" w:right="1235"/>
        <w:rPr>
          <w:rFonts w:ascii="Arial MT"/>
        </w:rPr>
      </w:pPr>
      <w:r>
        <w:rPr>
          <w:rFonts w:ascii="Arial MT"/>
        </w:rPr>
        <w:t>beginning</w:t>
      </w:r>
      <w:r>
        <w:rPr>
          <w:rFonts w:ascii="Arial MT"/>
          <w:spacing w:val="-42"/>
        </w:rPr>
        <w:t xml:space="preserve"> </w:t>
      </w:r>
      <w:r>
        <w:rPr>
          <w:rFonts w:ascii="Arial MT"/>
        </w:rPr>
        <w:t>of</w:t>
      </w:r>
    </w:p>
    <w:p>
      <w:pPr>
        <w:pStyle w:val="11"/>
        <w:spacing w:line="256" w:lineRule="auto"/>
        <w:ind w:left="2339" w:right="1596"/>
        <w:rPr>
          <w:rFonts w:ascii="Arial MT"/>
        </w:rPr>
      </w:pPr>
      <w:r>
        <w:rPr>
          <w:rFonts w:ascii="Arial MT"/>
        </w:rPr>
        <w:t>virtual</w:t>
      </w:r>
      <w:r>
        <w:rPr>
          <w:rFonts w:ascii="Arial MT"/>
          <w:spacing w:val="-42"/>
        </w:rPr>
        <w:t xml:space="preserve"> </w:t>
      </w:r>
      <w:r>
        <w:rPr>
          <w:rFonts w:ascii="Arial MT"/>
        </w:rPr>
        <w:t>table</w:t>
      </w:r>
    </w:p>
    <w:p>
      <w:pPr>
        <w:spacing w:after="0" w:line="256" w:lineRule="auto"/>
        <w:rPr>
          <w:rFonts w:ascii="Arial MT"/>
        </w:rPr>
        <w:sectPr>
          <w:type w:val="continuous"/>
          <w:pgSz w:w="10320" w:h="13220"/>
          <w:pgMar w:top="580" w:right="80" w:bottom="280" w:left="40" w:header="720" w:footer="720" w:gutter="0"/>
          <w:cols w:equalWidth="0" w:num="2">
            <w:col w:w="3085" w:space="2733"/>
            <w:col w:w="4382"/>
          </w:cols>
        </w:sectPr>
      </w:pPr>
    </w:p>
    <w:p>
      <w:pPr>
        <w:pStyle w:val="11"/>
        <w:spacing w:before="7"/>
        <w:rPr>
          <w:rFonts w:ascii="Arial MT"/>
          <w:sz w:val="26"/>
        </w:rPr>
      </w:pPr>
    </w:p>
    <w:p>
      <w:pPr>
        <w:pStyle w:val="11"/>
        <w:spacing w:before="97"/>
        <w:ind w:left="3260"/>
        <w:rPr>
          <w:rFonts w:ascii="Arial MT"/>
        </w:rPr>
      </w:pPr>
      <w:r>
        <w:rPr>
          <w:rFonts w:ascii="Arial MT"/>
        </w:rPr>
        <w:t>class</w:t>
      </w:r>
      <w:r>
        <w:rPr>
          <w:rFonts w:ascii="Arial MT"/>
          <w:spacing w:val="7"/>
        </w:rPr>
        <w:t xml:space="preserve"> </w:t>
      </w:r>
      <w:r>
        <w:rPr>
          <w:rFonts w:ascii="Arial MT"/>
        </w:rPr>
        <w:t>CPoint3d</w:t>
      </w:r>
      <w:r>
        <w:rPr>
          <w:rFonts w:ascii="Arial MT"/>
          <w:spacing w:val="3"/>
        </w:rPr>
        <w:t xml:space="preserve"> </w:t>
      </w:r>
      <w:r>
        <w:rPr>
          <w:rFonts w:ascii="Arial MT"/>
        </w:rPr>
        <w:t>:</w:t>
      </w:r>
      <w:r>
        <w:rPr>
          <w:rFonts w:ascii="Arial MT"/>
          <w:spacing w:val="6"/>
        </w:rPr>
        <w:t xml:space="preserve"> </w:t>
      </w:r>
      <w:r>
        <w:rPr>
          <w:rFonts w:ascii="Arial MT"/>
        </w:rPr>
        <w:t>virtual</w:t>
      </w:r>
      <w:r>
        <w:rPr>
          <w:rFonts w:ascii="Arial MT"/>
          <w:spacing w:val="4"/>
        </w:rPr>
        <w:t xml:space="preserve"> </w:t>
      </w:r>
      <w:r>
        <w:rPr>
          <w:rFonts w:ascii="Arial MT"/>
        </w:rPr>
        <w:t>CPoint2d</w:t>
      </w:r>
      <w:r>
        <w:rPr>
          <w:rFonts w:ascii="Arial MT"/>
          <w:spacing w:val="9"/>
        </w:rPr>
        <w:t xml:space="preserve"> </w:t>
      </w:r>
      <w:r>
        <w:rPr>
          <w:rFonts w:ascii="Arial MT"/>
        </w:rPr>
        <w:t>{</w:t>
      </w:r>
      <w:r>
        <w:rPr>
          <w:rFonts w:ascii="Arial MT"/>
          <w:spacing w:val="1"/>
        </w:rPr>
        <w:t xml:space="preserve"> </w:t>
      </w:r>
      <w:r>
        <w:rPr>
          <w:rFonts w:ascii="Arial MT"/>
        </w:rPr>
        <w:t>...</w:t>
      </w:r>
      <w:r>
        <w:rPr>
          <w:rFonts w:ascii="Arial MT"/>
          <w:spacing w:val="5"/>
        </w:rPr>
        <w:t xml:space="preserve"> </w:t>
      </w:r>
      <w:r>
        <w:rPr>
          <w:rFonts w:ascii="Arial MT"/>
        </w:rPr>
        <w:t>}</w:t>
      </w:r>
      <w:r>
        <w:rPr>
          <w:rFonts w:ascii="Arial MT"/>
          <w:spacing w:val="5"/>
        </w:rPr>
        <w:t xml:space="preserve"> </w:t>
      </w:r>
      <w:r>
        <w:rPr>
          <w:rFonts w:ascii="Arial MT"/>
        </w:rPr>
        <w:t>ap3d;</w:t>
      </w:r>
    </w:p>
    <w:p>
      <w:pPr>
        <w:pStyle w:val="11"/>
        <w:spacing w:before="1"/>
        <w:rPr>
          <w:rFonts w:ascii="Arial MT"/>
          <w:sz w:val="23"/>
        </w:rPr>
      </w:pPr>
    </w:p>
    <w:p>
      <w:pPr>
        <w:pStyle w:val="11"/>
        <w:spacing w:before="98"/>
        <w:ind w:left="2953"/>
        <w:rPr>
          <w:rFonts w:ascii="Arial MT"/>
        </w:rPr>
      </w:pPr>
      <w:r>
        <w:pict>
          <v:group id="_x0000_s2658" o:spid="_x0000_s2658" o:spt="203" style="position:absolute;left:0pt;margin-left:155.5pt;margin-top:-8.95pt;height:91.9pt;width:226.6pt;mso-position-horizontal-relative:page;z-index:251745280;mso-width-relative:page;mso-height-relative:page;" coordorigin="3111,-179" coordsize="4532,1838">
            <o:lock v:ext="edit"/>
            <v:rect id="_x0000_s2659" o:spid="_x0000_s2659" o:spt="1" style="position:absolute;left:3304;top:-175;height:353;width:1395;" fillcolor="#B1B1B1" filled="t" stroked="f" coordsize="21600,21600">
              <v:path/>
              <v:fill on="t" focussize="0,0"/>
              <v:stroke on="f"/>
              <v:imagedata o:title=""/>
              <o:lock v:ext="edit"/>
            </v:rect>
            <v:rect id="_x0000_s2660" o:spid="_x0000_s2660" o:spt="1" style="position:absolute;left:3304;top:-175;height:353;width:1395;" filled="f" stroked="t" coordsize="21600,21600">
              <v:path/>
              <v:fill on="f" focussize="0,0"/>
              <v:stroke weight="0.509527559055118pt" color="#000000"/>
              <v:imagedata o:title=""/>
              <o:lock v:ext="edit"/>
            </v:rect>
            <v:shape id="_x0000_s2661" o:spid="_x0000_s2661" o:spt="75" type="#_x0000_t75" style="position:absolute;left:3300;top:920;height:370;width:1407;" filled="f" stroked="f" coordsize="21600,21600">
              <v:path/>
              <v:fill on="f" focussize="0,0"/>
              <v:stroke on="f"/>
              <v:imagedata r:id="rId58" o:title=""/>
              <o:lock v:ext="edit" aspectratio="t"/>
            </v:shape>
            <v:rect id="_x0000_s2662" o:spid="_x0000_s2662" o:spt="1" style="position:absolute;left:3304;top:925;height:353;width:1395;" filled="f" stroked="t" coordsize="21600,21600">
              <v:path/>
              <v:fill on="f" focussize="0,0"/>
              <v:stroke weight="0.509527559055118pt" color="#000000"/>
              <v:imagedata o:title=""/>
              <o:lock v:ext="edit"/>
            </v:rect>
            <v:shape id="_x0000_s2663" o:spid="_x0000_s2663" o:spt="75" type="#_x0000_t75" style="position:absolute;left:3300;top:1284;height:370;width:1407;" filled="f" stroked="f" coordsize="21600,21600">
              <v:path/>
              <v:fill on="f" focussize="0,0"/>
              <v:stroke on="f"/>
              <v:imagedata r:id="rId58" o:title=""/>
              <o:lock v:ext="edit" aspectratio="t"/>
            </v:shape>
            <v:rect id="_x0000_s2664" o:spid="_x0000_s2664" o:spt="1" style="position:absolute;left:3304;top:1291;height:353;width:1395;" filled="f" stroked="t" coordsize="21600,21600">
              <v:path/>
              <v:fill on="f" focussize="0,0"/>
              <v:stroke weight="0.509527559055118pt" color="#000000"/>
              <v:imagedata o:title=""/>
              <o:lock v:ext="edit"/>
            </v:rect>
            <v:shape id="_x0000_s2665" o:spid="_x0000_s2665" o:spt="75" type="#_x0000_t75" style="position:absolute;left:3300;top:555;height:365;width:1407;" filled="f" stroked="f" coordsize="21600,21600">
              <v:path/>
              <v:fill on="f" focussize="0,0"/>
              <v:stroke on="f"/>
              <v:imagedata r:id="rId58" o:title=""/>
              <o:lock v:ext="edit" aspectratio="t"/>
            </v:shape>
            <v:rect id="_x0000_s2666" o:spid="_x0000_s2666" o:spt="1" style="position:absolute;left:3304;top:558;height:353;width:1395;" filled="f" stroked="t" coordsize="21600,21600">
              <v:path/>
              <v:fill on="f" focussize="0,0"/>
              <v:stroke weight="0.509527559055118pt" color="#000000"/>
              <v:imagedata o:title=""/>
              <o:lock v:ext="edit"/>
            </v:rect>
            <v:rect id="_x0000_s2667" o:spid="_x0000_s2667" o:spt="1" style="position:absolute;left:3304;top:192;height:353;width:1395;" fillcolor="#B1B1B1" filled="t" stroked="f" coordsize="21600,21600">
              <v:path/>
              <v:fill on="t" focussize="0,0"/>
              <v:stroke on="f"/>
              <v:imagedata o:title=""/>
              <o:lock v:ext="edit"/>
            </v:rect>
            <v:rect id="_x0000_s2668" o:spid="_x0000_s2668" o:spt="1" style="position:absolute;left:3304;top:192;height:353;width:1395;" filled="f" stroked="t" coordsize="21600,21600">
              <v:path/>
              <v:fill on="f" focussize="0,0"/>
              <v:stroke weight="0.509527559055118pt" color="#000000"/>
              <v:imagedata o:title=""/>
              <o:lock v:ext="edit"/>
            </v:rect>
            <v:shape id="_x0000_s2669" o:spid="_x0000_s2669" style="position:absolute;left:3115;top:65;height:1588;width:3007;" filled="f" stroked="t" coordorigin="3116,65" coordsize="3007,1588" path="m3238,554l3177,587,3177,1087,3116,1120,3177,1153,3177,1620,3238,1653m4647,65l5381,65,5381,493,6122,493e">
              <v:path arrowok="t"/>
              <v:fill on="f" focussize="0,0"/>
              <v:stroke weight="0.509527559055118pt" color="#000000"/>
              <v:imagedata o:title=""/>
              <o:lock v:ext="edit"/>
            </v:shape>
            <v:shape id="_x0000_s2670" o:spid="_x0000_s2670" style="position:absolute;left:6243;top:131;height:719;width:1395;" filled="f" stroked="t" coordorigin="6243,131" coordsize="1395,719" path="m7637,498l6243,498,6243,850,7637,850,7637,498xm7637,131l6243,131,6243,484,7637,484,7637,131xe">
              <v:path arrowok="t"/>
              <v:fill on="f" focussize="0,0"/>
              <v:stroke weight="0.509527559055118pt" color="#000000"/>
              <v:imagedata o:title=""/>
              <o:lock v:ext="edit"/>
            </v:shape>
            <v:shape id="_x0000_s2671" o:spid="_x0000_s2671" style="position:absolute;left:6082;top:444;height:97;width:156;" fillcolor="#000000" filled="t" stroked="f" coordorigin="6083,444" coordsize="156,97" path="m6083,444l6102,493,6083,541,6238,493,6083,444xe">
              <v:path arrowok="t"/>
              <v:fill on="t" focussize="0,0"/>
              <v:stroke on="f"/>
              <v:imagedata o:title=""/>
              <o:lock v:ext="edit"/>
            </v:shape>
            <v:shape id="_x0000_s2672" o:spid="_x0000_s2672" style="position:absolute;left:4646;top:737;height:550;width:1476;" filled="f" stroked="t" coordorigin="4647,737" coordsize="1476,550" path="m4647,737l5381,737,5381,1287,6122,1287e">
              <v:path arrowok="t"/>
              <v:fill on="f" focussize="0,0"/>
              <v:stroke weight="0.509527559055118pt" color="#000000"/>
              <v:imagedata o:title=""/>
              <o:lock v:ext="edit"/>
            </v:shape>
            <v:shape id="_x0000_s2673" o:spid="_x0000_s2673" style="position:absolute;left:6082;top:1238;height:97;width:156;" fillcolor="#000000" filled="t" stroked="f" coordorigin="6083,1238" coordsize="156,97" path="m6083,1238l6102,1287,6083,1335,6238,1287,6083,1238xe">
              <v:path arrowok="t"/>
              <v:fill on="t" focussize="0,0"/>
              <v:stroke on="f"/>
              <v:imagedata o:title=""/>
              <o:lock v:ext="edit"/>
            </v:shape>
            <v:shape id="_x0000_s2674" o:spid="_x0000_s2674" style="position:absolute;left:3143;top:-180;height:733;width:67;" fillcolor="#FF3300" filled="t" stroked="f" coordorigin="3144,-179" coordsize="67,733" path="m3182,446l3172,446,3172,456,3182,456,3182,446xm3182,405l3172,405,3172,415,3182,415,3182,405xm3182,364l3172,364,3172,374,3182,374,3182,364xm3182,323l3172,323,3172,334,3182,334,3182,323xm3182,283l3172,283,3172,293,3182,293,3182,283xm3182,242l3172,242,3172,252,3182,252,3182,242xm3182,201l3172,201,3172,211,3182,211,3182,201xm3182,161l3172,161,3172,171,3182,171,3182,161xm3182,120l3172,120,3172,130,3182,130,3182,120xm3182,79l3172,79,3172,89,3182,89,3182,79xm3182,39l3172,39,3172,49,3182,49,3182,39xm3182,-2l3172,-2,3172,8,3182,8,3182,-2xm3182,-43l3172,-43,3172,-33,3182,-33,3182,-43xm3182,-84l3172,-84,3172,-74,3182,-74,3182,-84xm3210,478l3182,487,3182,486,3172,486,3172,487,3144,478,3177,554,3210,478xm3210,-103l3177,-179,3144,-103,3177,-114,3210,-103xe">
              <v:path arrowok="t"/>
              <v:fill on="t" focussize="0,0"/>
              <v:stroke on="f"/>
              <v:imagedata o:title=""/>
              <o:lock v:ext="edit"/>
            </v:shape>
            <v:shape id="_x0000_s2675" o:spid="_x0000_s2675" o:spt="202" type="#_x0000_t202" style="position:absolute;left:6248;top:495;height:350;width:1384;" filled="f" stroked="f" coordsize="21600,21600">
              <v:path/>
              <v:fill on="f" focussize="0,0"/>
              <v:stroke on="f" joinstyle="miter"/>
              <v:imagedata o:title=""/>
              <o:lock v:ext="edit"/>
              <v:textbox inset="0mm,0mm,0mm,0mm">
                <w:txbxContent>
                  <w:p>
                    <w:pPr>
                      <w:spacing w:before="67"/>
                      <w:ind w:left="605" w:right="605" w:firstLine="0"/>
                      <w:jc w:val="center"/>
                      <w:rPr>
                        <w:rFonts w:ascii="Arial MT"/>
                        <w:sz w:val="16"/>
                      </w:rPr>
                    </w:pPr>
                    <w:r>
                      <w:rPr>
                        <w:rFonts w:ascii="Arial MT"/>
                        <w:sz w:val="16"/>
                      </w:rPr>
                      <w:t>...</w:t>
                    </w:r>
                  </w:p>
                </w:txbxContent>
              </v:textbox>
            </v:shape>
            <v:shape id="_x0000_s2676" o:spid="_x0000_s2676" o:spt="202" type="#_x0000_t202" style="position:absolute;left:6248;top:136;height:350;width:1384;" filled="f" stroked="f" coordsize="21600,21600">
              <v:path/>
              <v:fill on="f" focussize="0,0"/>
              <v:stroke on="f" joinstyle="miter"/>
              <v:imagedata o:title=""/>
              <o:lock v:ext="edit"/>
              <v:textbox inset="0mm,0mm,0mm,0mm">
                <w:txbxContent>
                  <w:p>
                    <w:pPr>
                      <w:tabs>
                        <w:tab w:val="left" w:pos="1151"/>
                      </w:tabs>
                      <w:spacing w:before="62"/>
                      <w:ind w:left="623" w:right="0" w:firstLine="0"/>
                      <w:jc w:val="left"/>
                      <w:rPr>
                        <w:rFonts w:ascii="Arial MT"/>
                        <w:sz w:val="16"/>
                      </w:rPr>
                    </w:pPr>
                    <w:r>
                      <w:rPr>
                        <w:rFonts w:ascii="Arial MT"/>
                        <w:sz w:val="16"/>
                      </w:rPr>
                      <w:t>...</w:t>
                    </w:r>
                    <w:r>
                      <w:rPr>
                        <w:rFonts w:ascii="Arial MT"/>
                        <w:sz w:val="16"/>
                      </w:rPr>
                      <w:tab/>
                    </w:r>
                    <w:r>
                      <w:rPr>
                        <w:rFonts w:ascii="Arial MT"/>
                        <w:color w:val="FF3300"/>
                        <w:position w:val="-1"/>
                        <w:sz w:val="16"/>
                      </w:rPr>
                      <w:t>(8)</w:t>
                    </w:r>
                  </w:p>
                </w:txbxContent>
              </v:textbox>
            </v:shape>
            <v:shape id="_x0000_s2677" o:spid="_x0000_s2677" o:spt="202" type="#_x0000_t202" style="position:absolute;left:3309;top:1297;height:342;width:1384;" filled="f" stroked="f" coordsize="21600,21600">
              <v:path/>
              <v:fill on="f" focussize="0,0"/>
              <v:stroke on="f" joinstyle="miter"/>
              <v:imagedata o:title=""/>
              <o:lock v:ext="edit"/>
              <v:textbox inset="0mm,0mm,0mm,0mm">
                <w:txbxContent>
                  <w:p>
                    <w:pPr>
                      <w:spacing w:before="62"/>
                      <w:ind w:left="427" w:right="0" w:firstLine="0"/>
                      <w:jc w:val="left"/>
                      <w:rPr>
                        <w:rFonts w:ascii="Arial MT"/>
                        <w:sz w:val="16"/>
                      </w:rPr>
                    </w:pPr>
                    <w:r>
                      <w:rPr>
                        <w:rFonts w:ascii="Arial MT"/>
                        <w:sz w:val="16"/>
                      </w:rPr>
                      <w:t>float</w:t>
                    </w:r>
                    <w:r>
                      <w:rPr>
                        <w:rFonts w:ascii="Arial MT"/>
                        <w:spacing w:val="4"/>
                        <w:sz w:val="16"/>
                      </w:rPr>
                      <w:t xml:space="preserve"> </w:t>
                    </w:r>
                    <w:r>
                      <w:rPr>
                        <w:rFonts w:ascii="Arial MT"/>
                        <w:sz w:val="16"/>
                      </w:rPr>
                      <w:t>_y</w:t>
                    </w:r>
                  </w:p>
                </w:txbxContent>
              </v:textbox>
            </v:shape>
            <v:shape id="_x0000_s2678" o:spid="_x0000_s2678" o:spt="202" type="#_x0000_t202" style="position:absolute;left:3309;top:923;height:351;width:1384;" filled="f" stroked="f" coordsize="21600,21600">
              <v:path/>
              <v:fill on="f" focussize="0,0"/>
              <v:stroke on="f" joinstyle="miter"/>
              <v:imagedata o:title=""/>
              <o:lock v:ext="edit"/>
              <v:textbox inset="0mm,0mm,0mm,0mm">
                <w:txbxContent>
                  <w:p>
                    <w:pPr>
                      <w:spacing w:before="67"/>
                      <w:ind w:left="427" w:right="0" w:firstLine="0"/>
                      <w:jc w:val="left"/>
                      <w:rPr>
                        <w:rFonts w:ascii="Arial MT"/>
                        <w:sz w:val="16"/>
                      </w:rPr>
                    </w:pPr>
                    <w:r>
                      <w:rPr>
                        <w:rFonts w:ascii="Arial MT"/>
                        <w:sz w:val="16"/>
                      </w:rPr>
                      <w:t>float</w:t>
                    </w:r>
                    <w:r>
                      <w:rPr>
                        <w:rFonts w:ascii="Arial MT"/>
                        <w:spacing w:val="4"/>
                        <w:sz w:val="16"/>
                      </w:rPr>
                      <w:t xml:space="preserve"> </w:t>
                    </w:r>
                    <w:r>
                      <w:rPr>
                        <w:rFonts w:ascii="Arial MT"/>
                        <w:sz w:val="16"/>
                      </w:rPr>
                      <w:t>_x</w:t>
                    </w:r>
                  </w:p>
                </w:txbxContent>
              </v:textbox>
            </v:shape>
            <v:shape id="_x0000_s2679" o:spid="_x0000_s2679" o:spt="202" type="#_x0000_t202" style="position:absolute;left:3309;top:527;height:386;width:1384;" filled="f" stroked="f" coordsize="21600,21600">
              <v:path/>
              <v:fill on="f" focussize="0,0"/>
              <v:stroke on="f" joinstyle="miter"/>
              <v:imagedata o:title=""/>
              <o:lock v:ext="edit"/>
              <v:textbox inset="0mm,0mm,0mm,0mm">
                <w:txbxContent>
                  <w:p>
                    <w:pPr>
                      <w:spacing w:before="98"/>
                      <w:ind w:left="139" w:right="0" w:firstLine="0"/>
                      <w:jc w:val="left"/>
                      <w:rPr>
                        <w:rFonts w:ascii="Arial MT" w:hAnsi="Arial MT"/>
                        <w:sz w:val="16"/>
                      </w:rPr>
                    </w:pPr>
                    <w:r>
                      <w:rPr>
                        <w:rFonts w:ascii="Arial MT" w:hAnsi="Arial MT"/>
                        <w:sz w:val="16"/>
                      </w:rPr>
                      <w:t>CPoint2d’s</w:t>
                    </w:r>
                    <w:r>
                      <w:rPr>
                        <w:rFonts w:ascii="Arial MT" w:hAnsi="Arial MT"/>
                        <w:spacing w:val="6"/>
                        <w:sz w:val="16"/>
                      </w:rPr>
                      <w:t xml:space="preserve"> </w:t>
                    </w:r>
                    <w:r>
                      <w:rPr>
                        <w:rFonts w:ascii="Arial MT" w:hAnsi="Arial MT"/>
                        <w:sz w:val="16"/>
                      </w:rPr>
                      <w:t>vptr</w:t>
                    </w:r>
                  </w:p>
                </w:txbxContent>
              </v:textbox>
            </v:shape>
            <v:shape id="_x0000_s2680" o:spid="_x0000_s2680" o:spt="202" type="#_x0000_t202" style="position:absolute;left:3309;top:190;height:327;width:1384;" filled="f" stroked="f" coordsize="21600,21600">
              <v:path/>
              <v:fill on="f" focussize="0,0"/>
              <v:stroke on="f" joinstyle="miter"/>
              <v:imagedata o:title=""/>
              <o:lock v:ext="edit"/>
              <v:textbox inset="0mm,0mm,0mm,0mm">
                <w:txbxContent>
                  <w:p>
                    <w:pPr>
                      <w:spacing w:before="70"/>
                      <w:ind w:left="187" w:right="0" w:firstLine="0"/>
                      <w:jc w:val="left"/>
                      <w:rPr>
                        <w:rFonts w:ascii="Arial MT"/>
                        <w:sz w:val="16"/>
                      </w:rPr>
                    </w:pPr>
                    <w:r>
                      <w:rPr>
                        <w:rFonts w:ascii="Arial MT"/>
                        <w:sz w:val="16"/>
                      </w:rPr>
                      <w:t>CVertex*</w:t>
                    </w:r>
                    <w:r>
                      <w:rPr>
                        <w:rFonts w:ascii="Arial MT"/>
                        <w:spacing w:val="9"/>
                        <w:sz w:val="16"/>
                      </w:rPr>
                      <w:t xml:space="preserve"> </w:t>
                    </w:r>
                    <w:r>
                      <w:rPr>
                        <w:rFonts w:ascii="Arial MT"/>
                        <w:sz w:val="16"/>
                      </w:rPr>
                      <w:t>next</w:t>
                    </w:r>
                  </w:p>
                </w:txbxContent>
              </v:textbox>
            </v:shape>
            <v:shape id="_x0000_s2681" o:spid="_x0000_s2681" o:spt="202" type="#_x0000_t202" style="position:absolute;left:3309;top:-169;height:350;width:1384;" filled="f" stroked="f" coordsize="21600,21600">
              <v:path/>
              <v:fill on="f" focussize="0,0"/>
              <v:stroke on="f" joinstyle="miter"/>
              <v:imagedata o:title=""/>
              <o:lock v:ext="edit"/>
              <v:textbox inset="0mm,0mm,0mm,0mm">
                <w:txbxContent>
                  <w:p>
                    <w:pPr>
                      <w:spacing w:before="60"/>
                      <w:ind w:left="183" w:right="0" w:firstLine="0"/>
                      <w:jc w:val="left"/>
                      <w:rPr>
                        <w:rFonts w:ascii="Arial MT" w:hAnsi="Arial MT"/>
                        <w:sz w:val="16"/>
                      </w:rPr>
                    </w:pPr>
                    <w:r>
                      <w:rPr>
                        <w:rFonts w:ascii="Arial MT" w:hAnsi="Arial MT"/>
                        <w:sz w:val="16"/>
                      </w:rPr>
                      <w:t>CVertex’s</w:t>
                    </w:r>
                    <w:r>
                      <w:rPr>
                        <w:rFonts w:ascii="Arial MT" w:hAnsi="Arial MT"/>
                        <w:spacing w:val="5"/>
                        <w:sz w:val="16"/>
                      </w:rPr>
                      <w:t xml:space="preserve"> </w:t>
                    </w:r>
                    <w:r>
                      <w:rPr>
                        <w:rFonts w:ascii="Arial MT" w:hAnsi="Arial MT"/>
                        <w:sz w:val="16"/>
                      </w:rPr>
                      <w:t>vptr</w:t>
                    </w:r>
                  </w:p>
                </w:txbxContent>
              </v:textbox>
            </v:shape>
            <v:shape id="_x0000_s2682" o:spid="_x0000_s2682" o:spt="202" type="#_x0000_t202" style="position:absolute;left:6243;top:1291;height:353;width:1395;" filled="f" stroked="t" coordsize="21600,21600">
              <v:path/>
              <v:fill on="f" focussize="0,0"/>
              <v:stroke weight="0.509527559055118pt" color="#000000"/>
              <v:imagedata o:title=""/>
              <o:lock v:ext="edit"/>
              <v:textbox inset="0mm,0mm,0mm,0mm">
                <w:txbxContent>
                  <w:p>
                    <w:pPr>
                      <w:spacing w:before="63"/>
                      <w:ind w:left="605" w:right="605" w:firstLine="0"/>
                      <w:jc w:val="center"/>
                      <w:rPr>
                        <w:rFonts w:ascii="Arial MT"/>
                        <w:sz w:val="16"/>
                      </w:rPr>
                    </w:pPr>
                    <w:r>
                      <w:rPr>
                        <w:rFonts w:ascii="Arial MT"/>
                        <w:sz w:val="16"/>
                      </w:rPr>
                      <w:t>...</w:t>
                    </w:r>
                  </w:p>
                </w:txbxContent>
              </v:textbox>
            </v:shape>
          </v:group>
        </w:pict>
      </w:r>
      <w:r>
        <w:rPr>
          <w:rFonts w:ascii="Arial MT"/>
          <w:color w:val="FF3300"/>
          <w:w w:val="101"/>
        </w:rPr>
        <w:t>8</w:t>
      </w:r>
    </w:p>
    <w:p>
      <w:pPr>
        <w:pStyle w:val="11"/>
        <w:rPr>
          <w:rFonts w:ascii="Arial MT"/>
          <w:sz w:val="20"/>
        </w:rPr>
      </w:pPr>
    </w:p>
    <w:p>
      <w:pPr>
        <w:pStyle w:val="11"/>
        <w:spacing w:before="9"/>
        <w:rPr>
          <w:rFonts w:ascii="Arial MT"/>
          <w:sz w:val="29"/>
        </w:rPr>
      </w:pPr>
    </w:p>
    <w:p>
      <w:pPr>
        <w:pStyle w:val="11"/>
        <w:spacing w:before="98" w:line="256" w:lineRule="auto"/>
        <w:ind w:left="2339" w:right="6693" w:firstLine="14"/>
        <w:rPr>
          <w:rFonts w:ascii="Arial MT"/>
        </w:rPr>
      </w:pPr>
      <w:r>
        <w:rPr>
          <w:rFonts w:ascii="Arial MT"/>
        </w:rPr>
        <w:t>CPoint2d</w:t>
      </w:r>
      <w:r>
        <w:rPr>
          <w:rFonts w:ascii="Arial MT"/>
          <w:spacing w:val="-42"/>
        </w:rPr>
        <w:t xml:space="preserve"> </w:t>
      </w:r>
      <w:r>
        <w:rPr>
          <w:rFonts w:ascii="Arial MT"/>
        </w:rPr>
        <w:t>subobject</w:t>
      </w:r>
    </w:p>
    <w:p>
      <w:pPr>
        <w:pStyle w:val="11"/>
        <w:spacing w:before="1"/>
        <w:rPr>
          <w:rFonts w:ascii="Arial MT"/>
          <w:sz w:val="21"/>
        </w:rPr>
      </w:pPr>
    </w:p>
    <w:p>
      <w:pPr>
        <w:spacing w:after="0"/>
        <w:rPr>
          <w:rFonts w:ascii="Arial MT"/>
          <w:sz w:val="21"/>
        </w:rPr>
        <w:sectPr>
          <w:type w:val="continuous"/>
          <w:pgSz w:w="10320" w:h="13220"/>
          <w:pgMar w:top="580" w:right="80" w:bottom="280" w:left="40" w:header="720" w:footer="720" w:gutter="0"/>
          <w:cols w:space="720" w:num="1"/>
        </w:sectPr>
      </w:pPr>
    </w:p>
    <w:p>
      <w:pPr>
        <w:pStyle w:val="11"/>
        <w:rPr>
          <w:rFonts w:ascii="Arial MT"/>
          <w:sz w:val="18"/>
        </w:rPr>
      </w:pPr>
    </w:p>
    <w:p>
      <w:pPr>
        <w:pStyle w:val="11"/>
        <w:rPr>
          <w:rFonts w:ascii="Arial MT"/>
          <w:sz w:val="18"/>
        </w:rPr>
      </w:pPr>
    </w:p>
    <w:p>
      <w:pPr>
        <w:pStyle w:val="11"/>
        <w:rPr>
          <w:rFonts w:ascii="Arial MT"/>
          <w:sz w:val="18"/>
        </w:rPr>
      </w:pPr>
    </w:p>
    <w:p>
      <w:pPr>
        <w:pStyle w:val="11"/>
        <w:spacing w:before="115" w:line="256" w:lineRule="auto"/>
        <w:ind w:left="2343" w:right="-11" w:firstLine="52"/>
        <w:rPr>
          <w:rFonts w:ascii="Arial MT"/>
        </w:rPr>
      </w:pPr>
      <w:r>
        <w:rPr>
          <w:rFonts w:ascii="Arial MT"/>
        </w:rPr>
        <w:t>CVertex</w:t>
      </w:r>
      <w:r>
        <w:rPr>
          <w:rFonts w:ascii="Arial MT"/>
          <w:spacing w:val="1"/>
        </w:rPr>
        <w:t xml:space="preserve"> </w:t>
      </w:r>
      <w:r>
        <w:rPr>
          <w:rFonts w:ascii="Arial MT"/>
        </w:rPr>
        <w:t>subobject</w:t>
      </w:r>
    </w:p>
    <w:p>
      <w:pPr>
        <w:pStyle w:val="11"/>
        <w:rPr>
          <w:rFonts w:ascii="Arial MT"/>
          <w:sz w:val="18"/>
        </w:rPr>
      </w:pPr>
    </w:p>
    <w:p>
      <w:pPr>
        <w:pStyle w:val="11"/>
        <w:spacing w:before="7"/>
        <w:rPr>
          <w:rFonts w:ascii="Arial MT"/>
        </w:rPr>
      </w:pPr>
    </w:p>
    <w:p>
      <w:pPr>
        <w:pStyle w:val="11"/>
        <w:spacing w:before="1" w:line="256" w:lineRule="auto"/>
        <w:ind w:left="2343" w:right="-11" w:firstLine="9"/>
        <w:rPr>
          <w:rFonts w:ascii="Arial MT"/>
        </w:rPr>
      </w:pPr>
      <w:r>
        <w:rPr>
          <w:rFonts w:ascii="Arial MT"/>
        </w:rPr>
        <w:t>CPoint3d</w:t>
      </w:r>
      <w:r>
        <w:rPr>
          <w:rFonts w:ascii="Arial MT"/>
          <w:spacing w:val="-42"/>
        </w:rPr>
        <w:t xml:space="preserve"> </w:t>
      </w:r>
      <w:r>
        <w:rPr>
          <w:rFonts w:ascii="Arial MT"/>
        </w:rPr>
        <w:t>subobject</w:t>
      </w:r>
    </w:p>
    <w:p>
      <w:pPr>
        <w:pStyle w:val="11"/>
        <w:rPr>
          <w:rFonts w:ascii="Arial MT"/>
          <w:sz w:val="18"/>
        </w:rPr>
      </w:pPr>
    </w:p>
    <w:p>
      <w:pPr>
        <w:pStyle w:val="11"/>
        <w:rPr>
          <w:rFonts w:ascii="Arial MT"/>
          <w:sz w:val="18"/>
        </w:rPr>
      </w:pPr>
    </w:p>
    <w:p>
      <w:pPr>
        <w:pStyle w:val="11"/>
        <w:rPr>
          <w:rFonts w:ascii="Arial MT"/>
          <w:sz w:val="18"/>
        </w:rPr>
      </w:pPr>
    </w:p>
    <w:p>
      <w:pPr>
        <w:pStyle w:val="11"/>
        <w:spacing w:before="9"/>
        <w:rPr>
          <w:rFonts w:ascii="Arial MT"/>
          <w:sz w:val="17"/>
        </w:rPr>
      </w:pPr>
    </w:p>
    <w:p>
      <w:pPr>
        <w:pStyle w:val="11"/>
        <w:spacing w:line="249" w:lineRule="auto"/>
        <w:ind w:left="2339" w:right="-7" w:firstLine="14"/>
        <w:rPr>
          <w:rFonts w:ascii="Arial MT"/>
        </w:rPr>
      </w:pPr>
      <w:r>
        <w:rPr>
          <w:rFonts w:ascii="Arial MT"/>
        </w:rPr>
        <w:t>CPoint2d</w:t>
      </w:r>
      <w:r>
        <w:rPr>
          <w:rFonts w:ascii="Arial MT"/>
          <w:spacing w:val="-42"/>
        </w:rPr>
        <w:t xml:space="preserve"> </w:t>
      </w:r>
      <w:r>
        <w:rPr>
          <w:rFonts w:ascii="Arial MT"/>
        </w:rPr>
        <w:t>subobject</w:t>
      </w:r>
    </w:p>
    <w:p>
      <w:pPr>
        <w:pStyle w:val="11"/>
        <w:spacing w:before="98"/>
        <w:ind w:left="183"/>
        <w:rPr>
          <w:rFonts w:ascii="Arial MT"/>
        </w:rPr>
      </w:pPr>
      <w:r>
        <w:br w:type="column"/>
      </w:r>
      <w:r>
        <w:rPr>
          <w:rFonts w:ascii="Arial MT"/>
        </w:rPr>
        <w:t>class</w:t>
      </w:r>
      <w:r>
        <w:rPr>
          <w:rFonts w:ascii="Arial MT"/>
          <w:spacing w:val="7"/>
        </w:rPr>
        <w:t xml:space="preserve"> </w:t>
      </w:r>
      <w:r>
        <w:rPr>
          <w:rFonts w:ascii="Arial MT"/>
        </w:rPr>
        <w:t>CVertex</w:t>
      </w:r>
      <w:r>
        <w:rPr>
          <w:rFonts w:ascii="Arial MT"/>
          <w:spacing w:val="4"/>
        </w:rPr>
        <w:t xml:space="preserve"> </w:t>
      </w:r>
      <w:r>
        <w:rPr>
          <w:rFonts w:ascii="Arial MT"/>
        </w:rPr>
        <w:t>:</w:t>
      </w:r>
      <w:r>
        <w:rPr>
          <w:rFonts w:ascii="Arial MT"/>
          <w:spacing w:val="5"/>
        </w:rPr>
        <w:t xml:space="preserve"> </w:t>
      </w:r>
      <w:r>
        <w:rPr>
          <w:rFonts w:ascii="Arial MT"/>
        </w:rPr>
        <w:t>virtual</w:t>
      </w:r>
      <w:r>
        <w:rPr>
          <w:rFonts w:ascii="Arial MT"/>
          <w:spacing w:val="5"/>
        </w:rPr>
        <w:t xml:space="preserve"> </w:t>
      </w:r>
      <w:r>
        <w:rPr>
          <w:rFonts w:ascii="Arial MT"/>
        </w:rPr>
        <w:t>CPoint2d</w:t>
      </w:r>
      <w:r>
        <w:rPr>
          <w:rFonts w:ascii="Arial MT"/>
          <w:spacing w:val="3"/>
        </w:rPr>
        <w:t xml:space="preserve"> </w:t>
      </w:r>
      <w:r>
        <w:rPr>
          <w:rFonts w:ascii="Arial MT"/>
        </w:rPr>
        <w:t>{</w:t>
      </w:r>
      <w:r>
        <w:rPr>
          <w:rFonts w:ascii="Arial MT"/>
          <w:spacing w:val="6"/>
        </w:rPr>
        <w:t xml:space="preserve"> </w:t>
      </w:r>
      <w:r>
        <w:rPr>
          <w:rFonts w:ascii="Arial MT"/>
        </w:rPr>
        <w:t>...</w:t>
      </w:r>
      <w:r>
        <w:rPr>
          <w:rFonts w:ascii="Arial MT"/>
          <w:spacing w:val="5"/>
        </w:rPr>
        <w:t xml:space="preserve"> </w:t>
      </w:r>
      <w:r>
        <w:rPr>
          <w:rFonts w:ascii="Arial MT"/>
        </w:rPr>
        <w:t>}</w:t>
      </w:r>
      <w:r>
        <w:rPr>
          <w:rFonts w:ascii="Arial MT"/>
          <w:spacing w:val="6"/>
        </w:rPr>
        <w:t xml:space="preserve"> </w:t>
      </w:r>
      <w:r>
        <w:rPr>
          <w:rFonts w:ascii="Arial MT"/>
        </w:rPr>
        <w:t>av;</w:t>
      </w:r>
    </w:p>
    <w:p>
      <w:pPr>
        <w:pStyle w:val="11"/>
        <w:spacing w:before="8" w:after="1"/>
        <w:rPr>
          <w:rFonts w:ascii="Arial MT"/>
          <w:sz w:val="25"/>
        </w:rPr>
      </w:pPr>
    </w:p>
    <w:p>
      <w:pPr>
        <w:pStyle w:val="6"/>
        <w:ind w:left="-10"/>
        <w:rPr>
          <w:rFonts w:ascii="Arial MT"/>
        </w:rPr>
      </w:pPr>
      <w:r>
        <w:rPr>
          <w:rFonts w:ascii="Arial MT"/>
          <w:position w:val="151"/>
        </w:rPr>
        <w:pict>
          <v:group id="_x0000_s2683" o:spid="_x0000_s2683" o:spt="203" style="height:73.55pt;width:5.5pt;" coordsize="110,1471">
            <o:lock v:ext="edit"/>
            <v:shape id="_x0000_s2684" o:spid="_x0000_s2684" style="position:absolute;left:5;top:735;height:731;width:99;" filled="f" stroked="t" coordorigin="5,735" coordsize="99,731" path="m104,735l55,757,55,1089,5,1112,55,1133,55,1444,104,1465e">
              <v:path arrowok="t"/>
              <v:fill on="f" focussize="0,0"/>
              <v:stroke weight="0.50748031496063pt" color="#000000"/>
              <v:imagedata o:title=""/>
              <o:lock v:ext="edit"/>
            </v:shape>
            <v:shape id="_x0000_s2685" o:spid="_x0000_s2685" style="position:absolute;left:5;top:5;height:731;width:99;" filled="f" stroked="t" coordorigin="5,5" coordsize="99,731" path="m104,5l55,27,55,359,5,382,55,403,55,714,104,735e">
              <v:path arrowok="t"/>
              <v:fill on="f" focussize="0,0"/>
              <v:stroke weight="0.50748031496063pt" color="#000000"/>
              <v:imagedata o:title=""/>
              <o:lock v:ext="edit"/>
            </v:shape>
            <w10:wrap type="none"/>
            <w10:anchorlock/>
          </v:group>
        </w:pict>
      </w:r>
      <w:r>
        <w:rPr>
          <w:spacing w:val="-33"/>
          <w:position w:val="151"/>
        </w:rPr>
        <w:t xml:space="preserve"> </w:t>
      </w:r>
      <w:r>
        <w:rPr>
          <w:rFonts w:ascii="Arial MT"/>
          <w:spacing w:val="-33"/>
          <w:position w:val="6"/>
        </w:rPr>
        <w:pict>
          <v:shape id="_x0000_s2686" o:spid="_x0000_s2686" o:spt="202" type="#_x0000_t202" style="height:145.95pt;width:143.1pt;" filled="f" stroked="f" coordsize="21600,21600">
            <v:path/>
            <v:fill on="f" focussize="0,0"/>
            <v:stroke on="f" joinstyle="miter"/>
            <v:imagedata o:title=""/>
            <o:lock v:ext="edit"/>
            <v:textbox inset="0mm,0mm,0mm,0mm">
              <w:txbxContent>
                <w:tbl>
                  <w:tblPr>
                    <w:tblStyle w:val="12"/>
                    <w:tblW w:w="0" w:type="auto"/>
                    <w:tblInd w:w="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389"/>
                    <w:gridCol w:w="719"/>
                    <w:gridCol w:w="738"/>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7" w:hRule="atLeast"/>
                    </w:trPr>
                    <w:tc>
                      <w:tcPr>
                        <w:tcW w:w="1389" w:type="dxa"/>
                        <w:vMerge w:val="restart"/>
                        <w:tcBorders>
                          <w:bottom w:val="double" w:color="000000" w:sz="2" w:space="0"/>
                        </w:tcBorders>
                        <w:shd w:val="clear" w:color="auto" w:fill="B1B1B1"/>
                      </w:tcPr>
                      <w:p>
                        <w:pPr>
                          <w:pStyle w:val="16"/>
                          <w:spacing w:before="58"/>
                          <w:ind w:left="182"/>
                          <w:rPr>
                            <w:rFonts w:ascii="Arial MT" w:hAnsi="Arial MT"/>
                            <w:sz w:val="16"/>
                          </w:rPr>
                        </w:pPr>
                        <w:r>
                          <w:rPr>
                            <w:rFonts w:ascii="Arial MT" w:hAnsi="Arial MT"/>
                            <w:sz w:val="16"/>
                          </w:rPr>
                          <w:t>CVertex’s</w:t>
                        </w:r>
                        <w:r>
                          <w:rPr>
                            <w:rFonts w:ascii="Arial MT" w:hAnsi="Arial MT"/>
                            <w:spacing w:val="4"/>
                            <w:sz w:val="16"/>
                          </w:rPr>
                          <w:t xml:space="preserve"> </w:t>
                        </w:r>
                        <w:r>
                          <w:rPr>
                            <w:rFonts w:ascii="Arial MT" w:hAnsi="Arial MT"/>
                            <w:sz w:val="16"/>
                          </w:rPr>
                          <w:t>vptr</w:t>
                        </w:r>
                      </w:p>
                    </w:tc>
                    <w:tc>
                      <w:tcPr>
                        <w:tcW w:w="1457" w:type="dxa"/>
                        <w:gridSpan w:val="2"/>
                        <w:tcBorders>
                          <w:top w:val="nil"/>
                          <w:bottom w:val="nil"/>
                          <w:right w:val="nil"/>
                        </w:tcBorders>
                      </w:tcPr>
                      <w:p>
                        <w:pPr>
                          <w:pStyle w:val="16"/>
                          <w:spacing w:before="0"/>
                          <w:rPr>
                            <w:rFonts w:ascii="Times New Roman"/>
                            <w:sz w:val="8"/>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36" w:hRule="atLeast"/>
                    </w:trPr>
                    <w:tc>
                      <w:tcPr>
                        <w:tcW w:w="1389" w:type="dxa"/>
                        <w:vMerge w:val="continue"/>
                        <w:tcBorders>
                          <w:top w:val="nil"/>
                          <w:bottom w:val="double" w:color="000000" w:sz="2" w:space="0"/>
                        </w:tcBorders>
                        <w:shd w:val="clear" w:color="auto" w:fill="B1B1B1"/>
                      </w:tcPr>
                      <w:p>
                        <w:pPr>
                          <w:rPr>
                            <w:sz w:val="2"/>
                            <w:szCs w:val="2"/>
                          </w:rPr>
                        </w:pPr>
                      </w:p>
                    </w:tc>
                    <w:tc>
                      <w:tcPr>
                        <w:tcW w:w="719" w:type="dxa"/>
                        <w:vMerge w:val="restart"/>
                        <w:tcBorders>
                          <w:top w:val="single" w:color="FF3300" w:sz="6" w:space="0"/>
                          <w:bottom w:val="nil"/>
                        </w:tcBorders>
                      </w:tcPr>
                      <w:p>
                        <w:pPr>
                          <w:pStyle w:val="16"/>
                          <w:spacing w:before="72"/>
                          <w:ind w:left="228"/>
                          <w:rPr>
                            <w:rFonts w:ascii="Arial MT"/>
                            <w:sz w:val="16"/>
                          </w:rPr>
                        </w:pPr>
                        <w:r>
                          <w:rPr>
                            <w:rFonts w:ascii="Arial MT"/>
                            <w:color w:val="FF3300"/>
                            <w:sz w:val="16"/>
                          </w:rPr>
                          <w:t>20</w:t>
                        </w:r>
                      </w:p>
                    </w:tc>
                    <w:tc>
                      <w:tcPr>
                        <w:tcW w:w="738" w:type="dxa"/>
                        <w:vMerge w:val="restart"/>
                        <w:tcBorders>
                          <w:top w:val="nil"/>
                          <w:bottom w:val="nil"/>
                          <w:right w:val="nil"/>
                        </w:tcBorders>
                      </w:tcPr>
                      <w:p>
                        <w:pPr>
                          <w:pStyle w:val="16"/>
                          <w:spacing w:before="0"/>
                          <w:rPr>
                            <w:rFonts w:ascii="Times New Roman"/>
                            <w:sz w:val="1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05" w:hRule="atLeast"/>
                    </w:trPr>
                    <w:tc>
                      <w:tcPr>
                        <w:tcW w:w="1389" w:type="dxa"/>
                        <w:tcBorders>
                          <w:top w:val="double" w:color="000000" w:sz="2" w:space="0"/>
                        </w:tcBorders>
                        <w:shd w:val="clear" w:color="auto" w:fill="B1B1B1"/>
                      </w:tcPr>
                      <w:p>
                        <w:pPr>
                          <w:pStyle w:val="16"/>
                          <w:spacing w:before="49"/>
                          <w:ind w:left="213" w:right="198"/>
                          <w:jc w:val="center"/>
                          <w:rPr>
                            <w:rFonts w:ascii="Arial MT"/>
                            <w:sz w:val="16"/>
                          </w:rPr>
                        </w:pPr>
                        <w:r>
                          <w:rPr>
                            <w:rFonts w:ascii="Arial MT"/>
                            <w:sz w:val="16"/>
                          </w:rPr>
                          <w:t>Vertex*</w:t>
                        </w:r>
                        <w:r>
                          <w:rPr>
                            <w:rFonts w:ascii="Arial MT"/>
                            <w:spacing w:val="6"/>
                            <w:sz w:val="16"/>
                          </w:rPr>
                          <w:t xml:space="preserve"> </w:t>
                        </w:r>
                        <w:r>
                          <w:rPr>
                            <w:rFonts w:ascii="Arial MT"/>
                            <w:sz w:val="16"/>
                          </w:rPr>
                          <w:t>next</w:t>
                        </w:r>
                      </w:p>
                    </w:tc>
                    <w:tc>
                      <w:tcPr>
                        <w:tcW w:w="719" w:type="dxa"/>
                        <w:vMerge w:val="continue"/>
                        <w:tcBorders>
                          <w:top w:val="nil"/>
                          <w:bottom w:val="nil"/>
                        </w:tcBorders>
                      </w:tcPr>
                      <w:p>
                        <w:pPr>
                          <w:rPr>
                            <w:sz w:val="2"/>
                            <w:szCs w:val="2"/>
                          </w:rPr>
                        </w:pPr>
                      </w:p>
                    </w:tc>
                    <w:tc>
                      <w:tcPr>
                        <w:tcW w:w="738" w:type="dxa"/>
                        <w:vMerge w:val="continue"/>
                        <w:tcBorders>
                          <w:top w:val="nil"/>
                          <w:bottom w:val="nil"/>
                          <w:right w:val="nil"/>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83" w:hRule="atLeast"/>
                    </w:trPr>
                    <w:tc>
                      <w:tcPr>
                        <w:tcW w:w="1389" w:type="dxa"/>
                        <w:vMerge w:val="restart"/>
                        <w:tcBorders>
                          <w:bottom w:val="double" w:color="000000" w:sz="2" w:space="0"/>
                        </w:tcBorders>
                        <w:shd w:val="clear" w:color="auto" w:fill="CCCCFF"/>
                      </w:tcPr>
                      <w:p>
                        <w:pPr>
                          <w:pStyle w:val="16"/>
                          <w:spacing w:before="93"/>
                          <w:ind w:left="144"/>
                          <w:rPr>
                            <w:rFonts w:ascii="Arial MT" w:hAnsi="Arial MT"/>
                            <w:sz w:val="16"/>
                          </w:rPr>
                        </w:pPr>
                        <w:r>
                          <w:rPr>
                            <w:rFonts w:ascii="Arial MT" w:hAnsi="Arial MT"/>
                            <w:sz w:val="16"/>
                          </w:rPr>
                          <w:t>CPoint3d’s</w:t>
                        </w:r>
                        <w:r>
                          <w:rPr>
                            <w:rFonts w:ascii="Arial MT" w:hAnsi="Arial MT"/>
                            <w:spacing w:val="3"/>
                            <w:sz w:val="16"/>
                          </w:rPr>
                          <w:t xml:space="preserve"> </w:t>
                        </w:r>
                        <w:r>
                          <w:rPr>
                            <w:rFonts w:ascii="Arial MT" w:hAnsi="Arial MT"/>
                            <w:sz w:val="16"/>
                          </w:rPr>
                          <w:t>vptr</w:t>
                        </w:r>
                      </w:p>
                    </w:tc>
                    <w:tc>
                      <w:tcPr>
                        <w:tcW w:w="1457" w:type="dxa"/>
                        <w:gridSpan w:val="2"/>
                        <w:tcBorders>
                          <w:top w:val="nil"/>
                          <w:bottom w:val="nil"/>
                          <w:right w:val="nil"/>
                        </w:tcBorders>
                      </w:tcPr>
                      <w:p>
                        <w:pPr>
                          <w:pStyle w:val="16"/>
                          <w:spacing w:before="0"/>
                          <w:rPr>
                            <w:rFonts w:ascii="Times New Roman"/>
                            <w:sz w:val="1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36" w:hRule="atLeast"/>
                    </w:trPr>
                    <w:tc>
                      <w:tcPr>
                        <w:tcW w:w="1389" w:type="dxa"/>
                        <w:vMerge w:val="continue"/>
                        <w:tcBorders>
                          <w:top w:val="nil"/>
                          <w:bottom w:val="double" w:color="000000" w:sz="2" w:space="0"/>
                        </w:tcBorders>
                        <w:shd w:val="clear" w:color="auto" w:fill="CCCCFF"/>
                      </w:tcPr>
                      <w:p>
                        <w:pPr>
                          <w:rPr>
                            <w:sz w:val="2"/>
                            <w:szCs w:val="2"/>
                          </w:rPr>
                        </w:pPr>
                      </w:p>
                    </w:tc>
                    <w:tc>
                      <w:tcPr>
                        <w:tcW w:w="719" w:type="dxa"/>
                        <w:vMerge w:val="restart"/>
                        <w:tcBorders>
                          <w:top w:val="nil"/>
                          <w:bottom w:val="nil"/>
                        </w:tcBorders>
                      </w:tcPr>
                      <w:p>
                        <w:pPr>
                          <w:pStyle w:val="16"/>
                          <w:spacing w:before="134"/>
                          <w:ind w:left="46"/>
                          <w:rPr>
                            <w:rFonts w:ascii="Arial MT"/>
                            <w:sz w:val="16"/>
                          </w:rPr>
                        </w:pPr>
                        <w:r>
                          <w:rPr>
                            <w:rFonts w:ascii="Arial MT"/>
                            <w:color w:val="FF3300"/>
                            <w:sz w:val="16"/>
                          </w:rPr>
                          <w:t>12</w:t>
                        </w:r>
                      </w:p>
                    </w:tc>
                    <w:tc>
                      <w:tcPr>
                        <w:tcW w:w="738" w:type="dxa"/>
                        <w:vMerge w:val="restart"/>
                        <w:tcBorders>
                          <w:top w:val="nil"/>
                          <w:right w:val="nil"/>
                        </w:tcBorders>
                      </w:tcPr>
                      <w:p>
                        <w:pPr>
                          <w:pStyle w:val="16"/>
                          <w:spacing w:before="0"/>
                          <w:rPr>
                            <w:rFonts w:ascii="Times New Roman"/>
                            <w:sz w:val="1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20" w:hRule="atLeast"/>
                    </w:trPr>
                    <w:tc>
                      <w:tcPr>
                        <w:tcW w:w="1389" w:type="dxa"/>
                        <w:tcBorders>
                          <w:top w:val="double" w:color="000000" w:sz="2" w:space="0"/>
                          <w:bottom w:val="double" w:color="000000" w:sz="2" w:space="0"/>
                        </w:tcBorders>
                        <w:shd w:val="clear" w:color="auto" w:fill="CCCCFF"/>
                      </w:tcPr>
                      <w:p>
                        <w:pPr>
                          <w:pStyle w:val="16"/>
                          <w:spacing w:before="48"/>
                          <w:ind w:left="211" w:right="198"/>
                          <w:jc w:val="center"/>
                          <w:rPr>
                            <w:rFonts w:ascii="Arial MT"/>
                            <w:sz w:val="16"/>
                          </w:rPr>
                        </w:pPr>
                        <w:r>
                          <w:rPr>
                            <w:rFonts w:ascii="Arial MT"/>
                            <w:sz w:val="16"/>
                          </w:rPr>
                          <w:t>float</w:t>
                        </w:r>
                        <w:r>
                          <w:rPr>
                            <w:rFonts w:ascii="Arial MT"/>
                            <w:spacing w:val="5"/>
                            <w:sz w:val="16"/>
                          </w:rPr>
                          <w:t xml:space="preserve"> </w:t>
                        </w:r>
                        <w:r>
                          <w:rPr>
                            <w:rFonts w:ascii="Arial MT"/>
                            <w:sz w:val="16"/>
                          </w:rPr>
                          <w:t>_z</w:t>
                        </w:r>
                      </w:p>
                    </w:tc>
                    <w:tc>
                      <w:tcPr>
                        <w:tcW w:w="719" w:type="dxa"/>
                        <w:vMerge w:val="continue"/>
                        <w:tcBorders>
                          <w:top w:val="nil"/>
                          <w:bottom w:val="nil"/>
                        </w:tcBorders>
                      </w:tcPr>
                      <w:p>
                        <w:pPr>
                          <w:rPr>
                            <w:sz w:val="2"/>
                            <w:szCs w:val="2"/>
                          </w:rPr>
                        </w:pPr>
                      </w:p>
                    </w:tc>
                    <w:tc>
                      <w:tcPr>
                        <w:tcW w:w="738" w:type="dxa"/>
                        <w:vMerge w:val="continue"/>
                        <w:tcBorders>
                          <w:top w:val="nil"/>
                          <w:right w:val="nil"/>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9" w:hRule="atLeast"/>
                    </w:trPr>
                    <w:tc>
                      <w:tcPr>
                        <w:tcW w:w="1389" w:type="dxa"/>
                        <w:tcBorders>
                          <w:top w:val="double" w:color="000000" w:sz="2" w:space="0"/>
                          <w:bottom w:val="double" w:color="000000" w:sz="2" w:space="0"/>
                        </w:tcBorders>
                      </w:tcPr>
                      <w:p>
                        <w:pPr>
                          <w:pStyle w:val="16"/>
                          <w:spacing w:before="52"/>
                          <w:ind w:left="215" w:right="198"/>
                          <w:jc w:val="center"/>
                          <w:rPr>
                            <w:rFonts w:ascii="Arial MT"/>
                            <w:sz w:val="16"/>
                          </w:rPr>
                        </w:pPr>
                        <w:r>
                          <w:rPr>
                            <w:rFonts w:ascii="Arial MT"/>
                            <w:sz w:val="16"/>
                          </w:rPr>
                          <w:t>float</w:t>
                        </w:r>
                        <w:r>
                          <w:rPr>
                            <w:rFonts w:ascii="Arial MT"/>
                            <w:spacing w:val="4"/>
                            <w:sz w:val="16"/>
                          </w:rPr>
                          <w:t xml:space="preserve"> </w:t>
                        </w:r>
                        <w:r>
                          <w:rPr>
                            <w:rFonts w:ascii="Arial MT"/>
                            <w:sz w:val="16"/>
                          </w:rPr>
                          <w:t>mumble</w:t>
                        </w:r>
                      </w:p>
                    </w:tc>
                    <w:tc>
                      <w:tcPr>
                        <w:tcW w:w="1457" w:type="dxa"/>
                        <w:gridSpan w:val="2"/>
                        <w:vMerge w:val="restart"/>
                        <w:tcBorders>
                          <w:top w:val="nil"/>
                          <w:bottom w:val="nil"/>
                          <w:right w:val="nil"/>
                        </w:tcBorders>
                      </w:tcPr>
                      <w:p>
                        <w:pPr>
                          <w:pStyle w:val="16"/>
                          <w:spacing w:before="0"/>
                          <w:rPr>
                            <w:rFonts w:ascii="Times New Roman"/>
                            <w:sz w:val="1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38" w:hRule="atLeast"/>
                    </w:trPr>
                    <w:tc>
                      <w:tcPr>
                        <w:tcW w:w="1389" w:type="dxa"/>
                        <w:vMerge w:val="restart"/>
                        <w:tcBorders>
                          <w:top w:val="double" w:color="000000" w:sz="2" w:space="0"/>
                          <w:bottom w:val="double" w:color="000000" w:sz="2" w:space="0"/>
                        </w:tcBorders>
                      </w:tcPr>
                      <w:p>
                        <w:pPr>
                          <w:pStyle w:val="16"/>
                          <w:spacing w:before="52"/>
                          <w:ind w:left="144"/>
                          <w:rPr>
                            <w:rFonts w:ascii="Arial MT" w:hAnsi="Arial MT"/>
                            <w:sz w:val="16"/>
                          </w:rPr>
                        </w:pPr>
                        <w:r>
                          <w:rPr>
                            <w:rFonts w:ascii="Arial MT" w:hAnsi="Arial MT"/>
                            <w:sz w:val="16"/>
                          </w:rPr>
                          <w:t>CPoint2d’s</w:t>
                        </w:r>
                        <w:r>
                          <w:rPr>
                            <w:rFonts w:ascii="Arial MT" w:hAnsi="Arial MT"/>
                            <w:spacing w:val="3"/>
                            <w:sz w:val="16"/>
                          </w:rPr>
                          <w:t xml:space="preserve"> </w:t>
                        </w:r>
                        <w:r>
                          <w:rPr>
                            <w:rFonts w:ascii="Arial MT" w:hAnsi="Arial MT"/>
                            <w:sz w:val="16"/>
                          </w:rPr>
                          <w:t>vptr</w:t>
                        </w:r>
                      </w:p>
                    </w:tc>
                    <w:tc>
                      <w:tcPr>
                        <w:tcW w:w="1457" w:type="dxa"/>
                        <w:gridSpan w:val="2"/>
                        <w:vMerge w:val="continue"/>
                        <w:tcBorders>
                          <w:top w:val="nil"/>
                          <w:bottom w:val="nil"/>
                          <w:right w:val="nil"/>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36" w:hRule="atLeast"/>
                    </w:trPr>
                    <w:tc>
                      <w:tcPr>
                        <w:tcW w:w="1389" w:type="dxa"/>
                        <w:vMerge w:val="continue"/>
                        <w:tcBorders>
                          <w:top w:val="nil"/>
                          <w:bottom w:val="double" w:color="000000" w:sz="2" w:space="0"/>
                        </w:tcBorders>
                      </w:tcPr>
                      <w:p>
                        <w:pPr>
                          <w:rPr>
                            <w:sz w:val="2"/>
                            <w:szCs w:val="2"/>
                          </w:rPr>
                        </w:pPr>
                      </w:p>
                    </w:tc>
                    <w:tc>
                      <w:tcPr>
                        <w:tcW w:w="719" w:type="dxa"/>
                        <w:vMerge w:val="restart"/>
                      </w:tcPr>
                      <w:p>
                        <w:pPr>
                          <w:pStyle w:val="16"/>
                          <w:spacing w:before="0"/>
                          <w:rPr>
                            <w:rFonts w:ascii="Times New Roman"/>
                            <w:sz w:val="16"/>
                          </w:rPr>
                        </w:pPr>
                      </w:p>
                    </w:tc>
                    <w:tc>
                      <w:tcPr>
                        <w:tcW w:w="738" w:type="dxa"/>
                        <w:vMerge w:val="restart"/>
                        <w:tcBorders>
                          <w:top w:val="nil"/>
                          <w:right w:val="nil"/>
                        </w:tcBorders>
                      </w:tcPr>
                      <w:p>
                        <w:pPr>
                          <w:pStyle w:val="16"/>
                          <w:spacing w:before="0"/>
                          <w:rPr>
                            <w:rFonts w:ascii="Times New Roman"/>
                            <w:sz w:val="1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6" w:hRule="atLeast"/>
                    </w:trPr>
                    <w:tc>
                      <w:tcPr>
                        <w:tcW w:w="1389" w:type="dxa"/>
                        <w:tcBorders>
                          <w:top w:val="double" w:color="000000" w:sz="2" w:space="0"/>
                        </w:tcBorders>
                      </w:tcPr>
                      <w:p>
                        <w:pPr>
                          <w:pStyle w:val="16"/>
                          <w:spacing w:before="52"/>
                          <w:ind w:left="211" w:right="198"/>
                          <w:jc w:val="center"/>
                          <w:rPr>
                            <w:rFonts w:ascii="Arial MT"/>
                            <w:sz w:val="16"/>
                          </w:rPr>
                        </w:pPr>
                        <w:r>
                          <w:rPr>
                            <w:rFonts w:ascii="Arial MT"/>
                            <w:sz w:val="16"/>
                          </w:rPr>
                          <w:t>float</w:t>
                        </w:r>
                        <w:r>
                          <w:rPr>
                            <w:rFonts w:ascii="Arial MT"/>
                            <w:spacing w:val="5"/>
                            <w:sz w:val="16"/>
                          </w:rPr>
                          <w:t xml:space="preserve"> </w:t>
                        </w:r>
                        <w:r>
                          <w:rPr>
                            <w:rFonts w:ascii="Arial MT"/>
                            <w:sz w:val="16"/>
                          </w:rPr>
                          <w:t>_x</w:t>
                        </w:r>
                      </w:p>
                    </w:tc>
                    <w:tc>
                      <w:tcPr>
                        <w:tcW w:w="719" w:type="dxa"/>
                        <w:vMerge w:val="continue"/>
                        <w:tcBorders>
                          <w:top w:val="nil"/>
                        </w:tcBorders>
                      </w:tcPr>
                      <w:p>
                        <w:pPr>
                          <w:rPr>
                            <w:sz w:val="2"/>
                            <w:szCs w:val="2"/>
                          </w:rPr>
                        </w:pPr>
                      </w:p>
                    </w:tc>
                    <w:tc>
                      <w:tcPr>
                        <w:tcW w:w="738" w:type="dxa"/>
                        <w:vMerge w:val="continue"/>
                        <w:tcBorders>
                          <w:top w:val="nil"/>
                          <w:right w:val="nil"/>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2" w:hRule="atLeast"/>
                    </w:trPr>
                    <w:tc>
                      <w:tcPr>
                        <w:tcW w:w="1389" w:type="dxa"/>
                      </w:tcPr>
                      <w:p>
                        <w:pPr>
                          <w:pStyle w:val="16"/>
                          <w:spacing w:before="36"/>
                          <w:ind w:left="211" w:right="198"/>
                          <w:jc w:val="center"/>
                          <w:rPr>
                            <w:rFonts w:ascii="Arial MT"/>
                            <w:sz w:val="16"/>
                          </w:rPr>
                        </w:pPr>
                        <w:r>
                          <w:rPr>
                            <w:rFonts w:ascii="Arial MT"/>
                            <w:sz w:val="16"/>
                          </w:rPr>
                          <w:t>float</w:t>
                        </w:r>
                        <w:r>
                          <w:rPr>
                            <w:rFonts w:ascii="Arial MT"/>
                            <w:spacing w:val="5"/>
                            <w:sz w:val="16"/>
                          </w:rPr>
                          <w:t xml:space="preserve"> </w:t>
                        </w:r>
                        <w:r>
                          <w:rPr>
                            <w:rFonts w:ascii="Arial MT"/>
                            <w:sz w:val="16"/>
                          </w:rPr>
                          <w:t>_y</w:t>
                        </w:r>
                      </w:p>
                    </w:tc>
                    <w:tc>
                      <w:tcPr>
                        <w:tcW w:w="1457" w:type="dxa"/>
                        <w:gridSpan w:val="2"/>
                        <w:tcBorders>
                          <w:bottom w:val="nil"/>
                          <w:right w:val="nil"/>
                        </w:tcBorders>
                      </w:tcPr>
                      <w:p>
                        <w:pPr>
                          <w:pStyle w:val="16"/>
                          <w:spacing w:before="0"/>
                          <w:rPr>
                            <w:rFonts w:ascii="Times New Roman"/>
                            <w:sz w:val="16"/>
                          </w:rPr>
                        </w:pPr>
                      </w:p>
                    </w:tc>
                  </w:tr>
                </w:tbl>
                <w:p>
                  <w:pPr>
                    <w:pStyle w:val="11"/>
                  </w:pPr>
                </w:p>
              </w:txbxContent>
            </v:textbox>
            <w10:wrap type="none"/>
            <w10:anchorlock/>
          </v:shape>
        </w:pict>
      </w:r>
      <w:r>
        <w:rPr>
          <w:spacing w:val="48"/>
          <w:position w:val="6"/>
        </w:rPr>
        <w:t xml:space="preserve"> </w:t>
      </w:r>
      <w:r>
        <w:rPr>
          <w:rFonts w:ascii="Arial MT"/>
          <w:spacing w:val="48"/>
          <w:position w:val="0"/>
        </w:rPr>
        <w:pict>
          <v:shape id="_x0000_s2687" o:spid="_x0000_s2687" o:spt="202" type="#_x0000_t202" style="height:17.65pt;width:69.5pt;" filled="f" stroked="t" coordsize="21600,21600">
            <v:path/>
            <v:fill on="f" focussize="0,0"/>
            <v:stroke weight="0.50748031496063pt" color="#000000"/>
            <v:imagedata o:title=""/>
            <o:lock v:ext="edit"/>
            <v:textbox inset="0mm,0mm,0mm,0mm">
              <w:txbxContent>
                <w:p>
                  <w:pPr>
                    <w:pStyle w:val="11"/>
                    <w:spacing w:before="60"/>
                    <w:ind w:left="604" w:right="602"/>
                    <w:jc w:val="center"/>
                    <w:rPr>
                      <w:rFonts w:ascii="Arial MT"/>
                    </w:rPr>
                  </w:pPr>
                  <w:r>
                    <w:rPr>
                      <w:rFonts w:ascii="Arial MT"/>
                    </w:rPr>
                    <w:t>...</w:t>
                  </w:r>
                </w:p>
              </w:txbxContent>
            </v:textbox>
            <w10:wrap type="none"/>
            <w10:anchorlock/>
          </v:shape>
        </w:pict>
      </w:r>
    </w:p>
    <w:p>
      <w:pPr>
        <w:pStyle w:val="11"/>
        <w:ind w:left="116"/>
        <w:rPr>
          <w:rFonts w:ascii="Arial MT"/>
        </w:rPr>
      </w:pPr>
      <w:r>
        <w:pict>
          <v:group id="_x0000_s2688" o:spid="_x0000_s2688" o:spt="203" style="position:absolute;left:0pt;margin-left:155.3pt;margin-top:-59.6pt;height:55.3pt;width:77.7pt;mso-position-horizontal-relative:page;z-index:-251462656;mso-width-relative:page;mso-height-relative:page;" coordorigin="3106,-1193" coordsize="1554,1106">
            <o:lock v:ext="edit"/>
            <v:shape id="_x0000_s2689" o:spid="_x0000_s2689" o:spt="75" type="#_x0000_t75" style="position:absolute;left:3257;top:-825;height:370;width:1402;" filled="f" stroked="f" coordsize="21600,21600">
              <v:path/>
              <v:fill on="f" focussize="0,0"/>
              <v:stroke on="f"/>
              <v:imagedata r:id="rId60" o:title=""/>
              <o:lock v:ext="edit" aspectratio="t"/>
            </v:shape>
            <v:shape id="_x0000_s2690" o:spid="_x0000_s2690" o:spt="75" type="#_x0000_t75" style="position:absolute;left:3257;top:-460;height:370;width:1402;" filled="f" stroked="f" coordsize="21600,21600">
              <v:path/>
              <v:fill on="f" focussize="0,0"/>
              <v:stroke on="f"/>
              <v:imagedata r:id="rId60" o:title=""/>
              <o:lock v:ext="edit" aspectratio="t"/>
            </v:shape>
            <v:shape id="_x0000_s2691" o:spid="_x0000_s2691" o:spt="75" type="#_x0000_t75" style="position:absolute;left:3257;top:-1190;height:370;width:1402;" filled="f" stroked="f" coordsize="21600,21600">
              <v:path/>
              <v:fill on="f" focussize="0,0"/>
              <v:stroke on="f"/>
              <v:imagedata r:id="rId61" o:title=""/>
              <o:lock v:ext="edit" aspectratio="t"/>
            </v:shape>
            <v:shape id="_x0000_s2692" o:spid="_x0000_s2692" style="position:absolute;left:3111;top:-1188;height:1096;width:101;" filled="f" stroked="t" coordorigin="3111,-1188" coordsize="101,1096" path="m3211,-1188l3162,-1155,3162,-656,3111,-623,3162,-590,3162,-125,3211,-92e">
              <v:path arrowok="t"/>
              <v:fill on="f" focussize="0,0"/>
              <v:stroke weight="0.50748031496063pt" color="#000000"/>
              <v:imagedata o:title=""/>
              <o:lock v:ext="edit"/>
            </v:shape>
          </v:group>
        </w:pict>
      </w:r>
      <w:r>
        <w:pict>
          <v:group id="_x0000_s2693" o:spid="_x0000_s2693" o:spt="203" style="position:absolute;left:0pt;margin-left:303.3pt;margin-top:-135.4pt;height:75.95pt;width:78.1pt;mso-position-horizontal-relative:page;z-index:-251461632;mso-width-relative:page;mso-height-relative:page;" coordorigin="6066,-2709" coordsize="1562,1519">
            <o:lock v:ext="edit"/>
            <v:shape id="_x0000_s2694" o:spid="_x0000_s2694" style="position:absolute;left:6225;top:-2704;height:718;width:1390;" filled="f" stroked="t" coordorigin="6225,-2704" coordsize="1390,718" path="m7614,-2339l6225,-2339,6225,-1986,7614,-1986,7614,-2339xm7614,-2704l6225,-2704,6225,-2351,7614,-2351,7614,-2704xe">
              <v:path arrowok="t"/>
              <v:fill on="f" focussize="0,0"/>
              <v:stroke weight="0.50748031496063pt" color="#000000"/>
              <v:imagedata o:title=""/>
              <o:lock v:ext="edit"/>
            </v:shape>
            <v:shape id="_x0000_s2695" o:spid="_x0000_s2695" style="position:absolute;left:6066;top:-2393;height:97;width:155;" fillcolor="#000000" filled="t" stroked="f" coordorigin="6066,-2392" coordsize="155,97" path="m6066,-2392l6085,-2344,6066,-2296,6221,-2344,6066,-2392xe">
              <v:path arrowok="t"/>
              <v:fill on="t" focussize="0,0"/>
              <v:stroke on="f"/>
              <v:imagedata o:title=""/>
              <o:lock v:ext="edit"/>
            </v:shape>
            <v:shape id="_x0000_s2696" o:spid="_x0000_s2696" style="position:absolute;left:6225;top:-1913;height:718;width:1390;" filled="f" stroked="t" coordorigin="6225,-1913" coordsize="1390,718" path="m7614,-1548l6225,-1548,6225,-1195,7614,-1195,7614,-1548xm7614,-1913l6225,-1913,6225,-1560,7614,-1560,7614,-1913xe">
              <v:path arrowok="t"/>
              <v:fill on="f" focussize="0,0"/>
              <v:stroke weight="0.50748031496063pt" color="#000000"/>
              <v:imagedata o:title=""/>
              <o:lock v:ext="edit"/>
            </v:shape>
            <v:shape id="_x0000_s2697" o:spid="_x0000_s2697" style="position:absolute;left:6066;top:-1602;height:97;width:155;" fillcolor="#000000" filled="t" stroked="f" coordorigin="6066,-1601" coordsize="155,97" path="m6066,-1601l6085,-1553,6066,-1504,6221,-1553,6066,-1601xe">
              <v:path arrowok="t"/>
              <v:fill on="t" focussize="0,0"/>
              <v:stroke on="f"/>
              <v:imagedata o:title=""/>
              <o:lock v:ext="edit"/>
            </v:shape>
            <v:shape id="_x0000_s2698" o:spid="_x0000_s2698" o:spt="202" type="#_x0000_t202" style="position:absolute;left:6230;top:-1549;height:349;width:1380;" filled="f" stroked="f" coordsize="21600,21600">
              <v:path/>
              <v:fill on="f" focussize="0,0"/>
              <v:stroke on="f" joinstyle="miter"/>
              <v:imagedata o:title=""/>
              <o:lock v:ext="edit"/>
              <v:textbox inset="0mm,0mm,0mm,0mm">
                <w:txbxContent>
                  <w:p>
                    <w:pPr>
                      <w:spacing w:before="70"/>
                      <w:ind w:left="20" w:right="18" w:firstLine="0"/>
                      <w:jc w:val="center"/>
                      <w:rPr>
                        <w:rFonts w:ascii="Arial MT"/>
                        <w:sz w:val="16"/>
                      </w:rPr>
                    </w:pPr>
                    <w:r>
                      <w:rPr>
                        <w:rFonts w:ascii="Arial MT"/>
                        <w:sz w:val="16"/>
                      </w:rPr>
                      <w:t>...</w:t>
                    </w:r>
                  </w:p>
                </w:txbxContent>
              </v:textbox>
            </v:shape>
            <v:shape id="_x0000_s2699" o:spid="_x0000_s2699" o:spt="202" type="#_x0000_t202" style="position:absolute;left:7318;top:-1759;height:182;width:310;" filled="f" stroked="f" coordsize="21600,21600">
              <v:path/>
              <v:fill on="f" focussize="0,0"/>
              <v:stroke on="f" joinstyle="miter"/>
              <v:imagedata o:title=""/>
              <o:lock v:ext="edit"/>
              <v:textbox inset="0mm,0mm,0mm,0mm">
                <w:txbxContent>
                  <w:p>
                    <w:pPr>
                      <w:spacing w:before="0" w:line="181" w:lineRule="exact"/>
                      <w:ind w:left="0" w:right="0" w:firstLine="0"/>
                      <w:jc w:val="left"/>
                      <w:rPr>
                        <w:rFonts w:ascii="Arial MT"/>
                        <w:sz w:val="16"/>
                      </w:rPr>
                    </w:pPr>
                    <w:r>
                      <w:rPr>
                        <w:rFonts w:ascii="Arial MT"/>
                        <w:color w:val="FF3300"/>
                        <w:sz w:val="16"/>
                      </w:rPr>
                      <w:t>(12)</w:t>
                    </w:r>
                  </w:p>
                </w:txbxContent>
              </v:textbox>
            </v:shape>
            <v:shape id="_x0000_s2700" o:spid="_x0000_s2700" o:spt="202" type="#_x0000_t202" style="position:absolute;left:6852;top:-1845;height:182;width:157;" filled="f" stroked="f" coordsize="21600,21600">
              <v:path/>
              <v:fill on="f" focussize="0,0"/>
              <v:stroke on="f" joinstyle="miter"/>
              <v:imagedata o:title=""/>
              <o:lock v:ext="edit"/>
              <v:textbox inset="0mm,0mm,0mm,0mm">
                <w:txbxContent>
                  <w:p>
                    <w:pPr>
                      <w:spacing w:before="0" w:line="181" w:lineRule="exact"/>
                      <w:ind w:left="0" w:right="0" w:firstLine="0"/>
                      <w:jc w:val="left"/>
                      <w:rPr>
                        <w:rFonts w:ascii="Arial MT"/>
                        <w:sz w:val="16"/>
                      </w:rPr>
                    </w:pPr>
                    <w:r>
                      <w:rPr>
                        <w:rFonts w:ascii="Arial MT"/>
                        <w:sz w:val="16"/>
                      </w:rPr>
                      <w:t>...</w:t>
                    </w:r>
                  </w:p>
                </w:txbxContent>
              </v:textbox>
            </v:shape>
            <v:shape id="_x0000_s2701" o:spid="_x0000_s2701" o:spt="202" type="#_x0000_t202" style="position:absolute;left:6230;top:-2340;height:349;width:1380;" filled="f" stroked="f" coordsize="21600,21600">
              <v:path/>
              <v:fill on="f" focussize="0,0"/>
              <v:stroke on="f" joinstyle="miter"/>
              <v:imagedata o:title=""/>
              <o:lock v:ext="edit"/>
              <v:textbox inset="0mm,0mm,0mm,0mm">
                <w:txbxContent>
                  <w:p>
                    <w:pPr>
                      <w:spacing w:before="69"/>
                      <w:ind w:left="20" w:right="18" w:firstLine="0"/>
                      <w:jc w:val="center"/>
                      <w:rPr>
                        <w:rFonts w:ascii="Arial MT"/>
                        <w:sz w:val="16"/>
                      </w:rPr>
                    </w:pPr>
                    <w:r>
                      <w:rPr>
                        <w:rFonts w:ascii="Arial MT"/>
                        <w:sz w:val="16"/>
                      </w:rPr>
                      <w:t>...</w:t>
                    </w:r>
                  </w:p>
                </w:txbxContent>
              </v:textbox>
            </v:shape>
            <v:shape id="_x0000_s2702" o:spid="_x0000_s2702" o:spt="202" type="#_x0000_t202" style="position:absolute;left:7318;top:-2551;height:182;width:310;" filled="f" stroked="f" coordsize="21600,21600">
              <v:path/>
              <v:fill on="f" focussize="0,0"/>
              <v:stroke on="f" joinstyle="miter"/>
              <v:imagedata o:title=""/>
              <o:lock v:ext="edit"/>
              <v:textbox inset="0mm,0mm,0mm,0mm">
                <w:txbxContent>
                  <w:p>
                    <w:pPr>
                      <w:spacing w:before="0" w:line="181" w:lineRule="exact"/>
                      <w:ind w:left="0" w:right="0" w:firstLine="0"/>
                      <w:jc w:val="left"/>
                      <w:rPr>
                        <w:rFonts w:ascii="Arial MT"/>
                        <w:sz w:val="16"/>
                      </w:rPr>
                    </w:pPr>
                    <w:r>
                      <w:rPr>
                        <w:rFonts w:ascii="Arial MT"/>
                        <w:color w:val="FF3300"/>
                        <w:sz w:val="16"/>
                      </w:rPr>
                      <w:t>(20)</w:t>
                    </w:r>
                  </w:p>
                </w:txbxContent>
              </v:textbox>
            </v:shape>
            <v:shape id="_x0000_s2703" o:spid="_x0000_s2703" o:spt="202" type="#_x0000_t202" style="position:absolute;left:6852;top:-2633;height:182;width:157;" filled="f" stroked="f" coordsize="21600,21600">
              <v:path/>
              <v:fill on="f" focussize="0,0"/>
              <v:stroke on="f" joinstyle="miter"/>
              <v:imagedata o:title=""/>
              <o:lock v:ext="edit"/>
              <v:textbox inset="0mm,0mm,0mm,0mm">
                <w:txbxContent>
                  <w:p>
                    <w:pPr>
                      <w:spacing w:before="0" w:line="181" w:lineRule="exact"/>
                      <w:ind w:left="0" w:right="0" w:firstLine="0"/>
                      <w:jc w:val="left"/>
                      <w:rPr>
                        <w:rFonts w:ascii="Arial MT"/>
                        <w:sz w:val="16"/>
                      </w:rPr>
                    </w:pPr>
                    <w:r>
                      <w:rPr>
                        <w:rFonts w:ascii="Arial MT"/>
                        <w:sz w:val="16"/>
                      </w:rPr>
                      <w:t>...</w:t>
                    </w:r>
                  </w:p>
                </w:txbxContent>
              </v:textbox>
            </v:shape>
          </v:group>
        </w:pict>
      </w:r>
      <w:r>
        <w:pict>
          <v:shape id="_x0000_s2704" o:spid="_x0000_s2704" style="position:absolute;left:0pt;margin-left:303.3pt;margin-top:-22.2pt;height:4.85pt;width:7.75pt;mso-position-horizontal-relative:page;z-index:-251461632;mso-width-relative:page;mso-height-relative:page;" fillcolor="#000000" filled="t" stroked="f" coordorigin="6066,-445" coordsize="155,97" path="m6066,-445l6085,-397,6066,-348,6221,-397,6066,-445xe">
            <v:path arrowok="t"/>
            <v:fill on="t" focussize="0,0"/>
            <v:stroke on="f"/>
            <v:imagedata o:title=""/>
            <o:lock v:ext="edit"/>
          </v:shape>
        </w:pict>
      </w:r>
      <w:r>
        <w:pict>
          <v:shape id="_x0000_s2705" o:spid="_x0000_s2705" style="position:absolute;left:0pt;margin-left:236.25pt;margin-top:-114.1pt;height:5.2pt;width:3.3pt;mso-position-horizontal-relative:page;z-index:-251460608;mso-width-relative:page;mso-height-relative:page;" fillcolor="#FF3300" filled="t" stroked="f" coordorigin="4725,-2283" coordsize="66,104" path="m4763,-2189l4753,-2189,4753,-2179,4763,-2179,4763,-2189xm4791,-2207l4758,-2283,4725,-2207,4758,-2218,4791,-2207xe">
            <v:path arrowok="t"/>
            <v:fill on="t" focussize="0,0"/>
            <v:stroke on="f"/>
            <v:imagedata o:title=""/>
            <o:lock v:ext="edit"/>
          </v:shape>
        </w:pict>
      </w:r>
      <w:r>
        <w:pict>
          <v:shape id="_x0000_s2706" o:spid="_x0000_s2706" style="position:absolute;left:0pt;margin-left:236.25pt;margin-top:-101.3pt;height:42pt;width:3.3pt;mso-position-horizontal-relative:page;z-index:-251460608;mso-width-relative:page;mso-height-relative:page;" fillcolor="#FF3300" filled="t" stroked="f" coordorigin="4725,-2027" coordsize="66,840" path="m4763,-1297l4753,-1297,4753,-1286,4763,-1286,4763,-1297xm4763,-1337l4753,-1337,4753,-1327,4763,-1327,4763,-1337xm4763,-1378l4753,-1378,4753,-1368,4763,-1368,4763,-1378xm4763,-1418l4753,-1418,4753,-1408,4763,-1408,4763,-1418xm4763,-1459l4753,-1459,4753,-1449,4763,-1449,4763,-1459xm4763,-1499l4753,-1499,4753,-1489,4763,-1489,4763,-1499xm4763,-1540l4753,-1540,4753,-1530,4763,-1530,4763,-1540xm4763,-1581l4753,-1581,4753,-1570,4763,-1570,4763,-1581xm4763,-1621l4753,-1621,4753,-1611,4763,-1611,4763,-1621xm4763,-1662l4753,-1662,4753,-1652,4763,-1652,4763,-1662xm4763,-1702l4753,-1702,4753,-1692,4763,-1692,4763,-1702xm4763,-1743l4753,-1743,4753,-1733,4763,-1733,4763,-1743xm4763,-1783l4753,-1783,4753,-1773,4763,-1773,4763,-1783xm4763,-1824l4753,-1824,4753,-1814,4763,-1814,4763,-1824xm4763,-1865l4753,-1865,4753,-1855,4763,-1855,4763,-1865xm4763,-1905l4753,-1905,4753,-1895,4763,-1895,4763,-1905xm4763,-1946l4753,-1946,4753,-1936,4763,-1936,4763,-1946xm4763,-1986l4753,-1986,4753,-1976,4763,-1976,4763,-1986xm4763,-2027l4753,-2027,4753,-2017,4763,-2017,4763,-2027xm4791,-1264l4763,-1254,4763,-1256,4753,-1256,4753,-1254,4725,-1264,4758,-1188,4791,-1264xe">
            <v:path arrowok="t"/>
            <v:fill on="t" focussize="0,0"/>
            <v:stroke on="f"/>
            <v:imagedata o:title=""/>
            <o:lock v:ext="edit"/>
          </v:shape>
        </w:pict>
      </w:r>
      <w:r>
        <w:pict>
          <v:shape id="_x0000_s2707" o:spid="_x0000_s2707" style="position:absolute;left:0pt;margin-left:245.4pt;margin-top:-150.65pt;height:7.25pt;width:3.3pt;mso-position-horizontal-relative:page;z-index:-251459584;mso-width-relative:page;mso-height-relative:page;" fillcolor="#FF3300" filled="t" stroked="f" coordorigin="4908,-3013" coordsize="66,145" path="m4946,-2879l4936,-2879,4936,-2869,4946,-2869,4946,-2879xm4946,-2920l4936,-2920,4936,-2909,4946,-2909,4946,-2920xm4974,-2937l4941,-3013,4908,-2937,4941,-2949,4974,-2937xe">
            <v:path arrowok="t"/>
            <v:fill on="t" focussize="0,0"/>
            <v:stroke on="f"/>
            <v:imagedata o:title=""/>
            <o:lock v:ext="edit"/>
          </v:shape>
        </w:pict>
      </w:r>
      <w:r>
        <w:pict>
          <v:shape id="_x0000_s2708" o:spid="_x0000_s2708" style="position:absolute;left:0pt;margin-left:246.75pt;margin-top:-137.85pt;height:20.85pt;width:0.55pt;mso-position-horizontal-relative:page;z-index:-251459584;mso-width-relative:page;mso-height-relative:page;" fillcolor="#FF3300" filled="t" stroked="f" coordorigin="4936,-2757" coordsize="11,417" path="m4946,-2351l4936,-2351,4936,-2341,4946,-2341,4946,-2351xm4946,-2392l4936,-2392,4936,-2382,4946,-2382,4946,-2392xm4946,-2433l4936,-2433,4936,-2422,4946,-2422,4946,-2433xm4946,-2473l4936,-2473,4936,-2463,4946,-2463,4946,-2473xm4946,-2514l4936,-2514,4936,-2503,4946,-2503,4946,-2514xm4946,-2554l4936,-2554,4936,-2544,4946,-2544,4946,-2554xm4946,-2595l4936,-2595,4936,-2585,4946,-2585,4946,-2595xm4946,-2635l4936,-2635,4936,-2625,4946,-2625,4946,-2635xm4946,-2676l4936,-2676,4936,-2666,4946,-2666,4946,-2676xm4946,-2716l4936,-2716,4936,-2707,4946,-2707,4946,-2716xm4946,-2757l4936,-2757,4936,-2747,4946,-2747,4946,-2757xe">
            <v:path arrowok="t"/>
            <v:fill on="t" focussize="0,0"/>
            <v:stroke on="f"/>
            <v:imagedata o:title=""/>
            <o:lock v:ext="edit"/>
          </v:shape>
        </w:pict>
      </w:r>
      <w:r>
        <w:pict>
          <v:shape id="_x0000_s2709" o:spid="_x0000_s2709" style="position:absolute;left:0pt;margin-left:246.75pt;margin-top:-113.5pt;height:4.6pt;width:0.55pt;mso-position-horizontal-relative:page;z-index:-251458560;mso-width-relative:page;mso-height-relative:page;" fillcolor="#FF3300" filled="t" stroked="f" coordorigin="4936,-2270" coordsize="11,92" path="m4946,-2189l4936,-2189,4936,-2179,4946,-2179,4946,-2189xm4946,-2230l4936,-2230,4936,-2220,4946,-2220,4946,-2230xm4946,-2270l4936,-2270,4936,-2260,4946,-2260,4946,-2270xe">
            <v:path arrowok="t"/>
            <v:fill on="t" focussize="0,0"/>
            <v:stroke on="f"/>
            <v:imagedata o:title=""/>
            <o:lock v:ext="edit"/>
          </v:shape>
        </w:pict>
      </w:r>
      <w:r>
        <w:pict>
          <v:shape id="_x0000_s2710" o:spid="_x0000_s2710" style="position:absolute;left:0pt;margin-left:245.4pt;margin-top:-101.3pt;height:42pt;width:3.3pt;mso-position-horizontal-relative:page;z-index:-251458560;mso-width-relative:page;mso-height-relative:page;" fillcolor="#FF3300" filled="t" stroked="f" coordorigin="4908,-2027" coordsize="66,840" path="m4946,-1297l4936,-1297,4936,-1286,4946,-1286,4946,-1297xm4946,-1337l4936,-1337,4936,-1327,4946,-1327,4946,-1337xm4946,-1378l4936,-1378,4936,-1368,4946,-1368,4946,-1378xm4946,-1418l4936,-1418,4936,-1408,4946,-1408,4946,-1418xm4946,-1459l4936,-1459,4936,-1449,4946,-1449,4946,-1459xm4946,-1499l4936,-1499,4936,-1489,4946,-1489,4946,-1499xm4946,-1540l4936,-1540,4936,-1530,4946,-1530,4946,-1540xm4946,-1581l4936,-1581,4936,-1570,4946,-1570,4946,-1581xm4946,-1621l4936,-1621,4936,-1611,4946,-1611,4946,-1621xm4946,-1662l4936,-1662,4936,-1652,4946,-1652,4946,-1662xm4946,-1702l4936,-1702,4936,-1692,4946,-1692,4946,-1702xm4946,-1743l4936,-1743,4936,-1733,4946,-1733,4946,-1743xm4946,-1783l4936,-1783,4936,-1773,4946,-1773,4946,-1783xm4946,-1824l4936,-1824,4936,-1814,4946,-1814,4946,-1824xm4946,-1865l4936,-1865,4936,-1855,4946,-1855,4946,-1865xm4946,-1905l4936,-1905,4936,-1895,4946,-1895,4946,-1905xm4946,-1946l4936,-1946,4936,-1936,4946,-1936,4946,-1946xm4946,-1986l4936,-1986,4936,-1976,4946,-1976,4946,-1986xm4946,-2027l4936,-2027,4936,-2017,4946,-2017,4946,-2027xm4974,-1264l4946,-1254,4946,-1256,4936,-1256,4936,-1254,4908,-1264,4941,-1188,4974,-1264xe">
            <v:path arrowok="t"/>
            <v:fill on="t" focussize="0,0"/>
            <v:stroke on="f"/>
            <v:imagedata o:title=""/>
            <o:lock v:ext="edit"/>
          </v:shape>
        </w:pict>
      </w:r>
      <w:r>
        <w:rPr>
          <w:rFonts w:ascii="Arial MT"/>
        </w:rPr>
        <w:t>class</w:t>
      </w:r>
      <w:r>
        <w:rPr>
          <w:rFonts w:ascii="Arial MT"/>
          <w:spacing w:val="8"/>
        </w:rPr>
        <w:t xml:space="preserve"> </w:t>
      </w:r>
      <w:r>
        <w:rPr>
          <w:rFonts w:ascii="Arial MT"/>
        </w:rPr>
        <w:t>CVertex3d</w:t>
      </w:r>
      <w:r>
        <w:rPr>
          <w:rFonts w:ascii="Arial MT"/>
          <w:spacing w:val="3"/>
        </w:rPr>
        <w:t xml:space="preserve"> </w:t>
      </w:r>
      <w:r>
        <w:rPr>
          <w:rFonts w:ascii="Arial MT"/>
        </w:rPr>
        <w:t>:</w:t>
      </w:r>
      <w:r>
        <w:rPr>
          <w:rFonts w:ascii="Arial MT"/>
          <w:spacing w:val="6"/>
        </w:rPr>
        <w:t xml:space="preserve"> </w:t>
      </w:r>
      <w:r>
        <w:rPr>
          <w:rFonts w:ascii="Arial MT"/>
        </w:rPr>
        <w:t>public</w:t>
      </w:r>
      <w:r>
        <w:rPr>
          <w:rFonts w:ascii="Arial MT"/>
          <w:spacing w:val="3"/>
        </w:rPr>
        <w:t xml:space="preserve"> </w:t>
      </w:r>
      <w:r>
        <w:rPr>
          <w:rFonts w:ascii="Arial MT"/>
        </w:rPr>
        <w:t>CVertex,</w:t>
      </w:r>
      <w:r>
        <w:rPr>
          <w:rFonts w:ascii="Arial MT"/>
          <w:spacing w:val="6"/>
        </w:rPr>
        <w:t xml:space="preserve"> </w:t>
      </w:r>
      <w:r>
        <w:rPr>
          <w:rFonts w:ascii="Arial MT"/>
        </w:rPr>
        <w:t>public</w:t>
      </w:r>
      <w:r>
        <w:rPr>
          <w:rFonts w:ascii="Arial MT"/>
          <w:spacing w:val="4"/>
        </w:rPr>
        <w:t xml:space="preserve"> </w:t>
      </w:r>
      <w:r>
        <w:rPr>
          <w:rFonts w:ascii="Arial MT"/>
        </w:rPr>
        <w:t>CPoint3d</w:t>
      </w:r>
    </w:p>
    <w:p>
      <w:pPr>
        <w:pStyle w:val="11"/>
        <w:spacing w:before="7"/>
        <w:ind w:left="299"/>
        <w:rPr>
          <w:rFonts w:ascii="Arial MT"/>
        </w:rPr>
      </w:pPr>
      <w:r>
        <w:rPr>
          <w:rFonts w:ascii="Arial MT"/>
        </w:rPr>
        <w:t>{</w:t>
      </w:r>
      <w:r>
        <w:rPr>
          <w:rFonts w:ascii="Arial MT"/>
          <w:spacing w:val="2"/>
        </w:rPr>
        <w:t xml:space="preserve"> </w:t>
      </w:r>
      <w:r>
        <w:rPr>
          <w:rFonts w:ascii="Arial MT"/>
        </w:rPr>
        <w:t>...</w:t>
      </w:r>
      <w:r>
        <w:rPr>
          <w:rFonts w:ascii="Arial MT"/>
          <w:spacing w:val="1"/>
        </w:rPr>
        <w:t xml:space="preserve"> </w:t>
      </w:r>
      <w:r>
        <w:rPr>
          <w:rFonts w:ascii="Arial MT"/>
        </w:rPr>
        <w:t>}</w:t>
      </w:r>
      <w:r>
        <w:rPr>
          <w:rFonts w:ascii="Arial MT"/>
          <w:spacing w:val="2"/>
        </w:rPr>
        <w:t xml:space="preserve"> </w:t>
      </w:r>
      <w:r>
        <w:rPr>
          <w:rFonts w:ascii="Arial MT"/>
        </w:rPr>
        <w:t>av3d;</w:t>
      </w:r>
    </w:p>
    <w:p>
      <w:pPr>
        <w:spacing w:after="0"/>
        <w:rPr>
          <w:rFonts w:ascii="Arial MT"/>
        </w:rPr>
        <w:sectPr>
          <w:type w:val="continuous"/>
          <w:pgSz w:w="10320" w:h="13220"/>
          <w:pgMar w:top="580" w:right="80" w:bottom="280" w:left="40" w:header="720" w:footer="720" w:gutter="0"/>
          <w:cols w:equalWidth="0" w:num="2">
            <w:col w:w="3037" w:space="40"/>
            <w:col w:w="7123"/>
          </w:cols>
        </w:sectPr>
      </w:pPr>
    </w:p>
    <w:p>
      <w:pPr>
        <w:pStyle w:val="11"/>
        <w:spacing w:before="7"/>
        <w:rPr>
          <w:rFonts w:ascii="Arial MT"/>
          <w:sz w:val="19"/>
        </w:rPr>
      </w:pPr>
    </w:p>
    <w:p>
      <w:pPr>
        <w:tabs>
          <w:tab w:val="left" w:pos="3428"/>
        </w:tabs>
        <w:spacing w:before="69" w:line="249" w:lineRule="auto"/>
        <w:ind w:left="3529" w:right="1184" w:hanging="903"/>
        <w:jc w:val="left"/>
        <w:rPr>
          <w:rFonts w:hint="eastAsia" w:ascii="宋体" w:eastAsia="宋体"/>
          <w:sz w:val="18"/>
        </w:rPr>
      </w:pPr>
      <w:r>
        <w:rPr>
          <w:rFonts w:hint="eastAsia" w:ascii="宋体" w:eastAsia="宋体"/>
          <w:w w:val="90"/>
          <w:sz w:val="18"/>
        </w:rPr>
        <w:t>圖</w:t>
      </w:r>
      <w:r>
        <w:rPr>
          <w:rFonts w:hint="eastAsia" w:ascii="宋体" w:eastAsia="宋体"/>
          <w:spacing w:val="-11"/>
          <w:w w:val="90"/>
          <w:sz w:val="18"/>
        </w:rPr>
        <w:t xml:space="preserve"> </w:t>
      </w:r>
      <w:r>
        <w:rPr>
          <w:rFonts w:ascii="Calibri" w:eastAsia="Calibri"/>
          <w:spacing w:val="10"/>
          <w:w w:val="90"/>
          <w:sz w:val="18"/>
        </w:rPr>
        <w:t>2.12</w:t>
      </w:r>
      <w:r>
        <w:rPr>
          <w:rFonts w:ascii="Calibri" w:eastAsia="Calibri"/>
          <w:spacing w:val="10"/>
          <w:w w:val="90"/>
          <w:sz w:val="18"/>
        </w:rPr>
        <w:tab/>
      </w:r>
      <w:r>
        <w:rPr>
          <w:rFonts w:hint="eastAsia" w:ascii="宋体" w:eastAsia="宋体"/>
          <w:spacing w:val="28"/>
          <w:sz w:val="18"/>
        </w:rPr>
        <w:t>虚拟继承中</w:t>
      </w:r>
      <w:r>
        <w:rPr>
          <w:rFonts w:hint="eastAsia" w:ascii="宋体" w:eastAsia="宋体"/>
          <w:sz w:val="18"/>
        </w:rPr>
        <w:t>的</w:t>
      </w:r>
      <w:r>
        <w:rPr>
          <w:rFonts w:hint="eastAsia" w:ascii="宋体" w:eastAsia="宋体"/>
          <w:spacing w:val="31"/>
          <w:sz w:val="18"/>
        </w:rPr>
        <w:t xml:space="preserve"> </w:t>
      </w:r>
      <w:r>
        <w:rPr>
          <w:rFonts w:ascii="Calibri" w:eastAsia="Calibri"/>
          <w:spacing w:val="11"/>
          <w:sz w:val="18"/>
        </w:rPr>
        <w:t>Virtual</w:t>
      </w:r>
      <w:r>
        <w:rPr>
          <w:rFonts w:ascii="Calibri" w:eastAsia="Calibri"/>
          <w:spacing w:val="24"/>
          <w:sz w:val="18"/>
        </w:rPr>
        <w:t xml:space="preserve"> </w:t>
      </w:r>
      <w:r>
        <w:rPr>
          <w:rFonts w:ascii="Calibri" w:eastAsia="Calibri"/>
          <w:spacing w:val="10"/>
          <w:sz w:val="18"/>
        </w:rPr>
        <w:t>Table</w:t>
      </w:r>
      <w:r>
        <w:rPr>
          <w:rFonts w:ascii="Calibri" w:eastAsia="Calibri"/>
          <w:spacing w:val="26"/>
          <w:sz w:val="18"/>
        </w:rPr>
        <w:t xml:space="preserve"> </w:t>
      </w:r>
      <w:r>
        <w:rPr>
          <w:rFonts w:ascii="Calibri" w:eastAsia="Calibri"/>
          <w:spacing w:val="11"/>
          <w:sz w:val="18"/>
        </w:rPr>
        <w:t>Offset</w:t>
      </w:r>
      <w:r>
        <w:rPr>
          <w:rFonts w:ascii="Calibri" w:eastAsia="Calibri"/>
          <w:spacing w:val="24"/>
          <w:sz w:val="18"/>
        </w:rPr>
        <w:t xml:space="preserve"> </w:t>
      </w:r>
      <w:r>
        <w:rPr>
          <w:rFonts w:ascii="Calibri" w:eastAsia="Calibri"/>
          <w:spacing w:val="11"/>
          <w:sz w:val="18"/>
        </w:rPr>
        <w:t>Strategy</w:t>
      </w:r>
      <w:r>
        <w:rPr>
          <w:rFonts w:ascii="Calibri" w:eastAsia="Calibri"/>
          <w:spacing w:val="20"/>
          <w:sz w:val="18"/>
        </w:rPr>
        <w:t xml:space="preserve"> </w:t>
      </w:r>
      <w:r>
        <w:rPr>
          <w:rFonts w:hint="eastAsia" w:ascii="宋体" w:eastAsia="宋体"/>
          <w:spacing w:val="28"/>
          <w:sz w:val="18"/>
        </w:rPr>
        <w:t>物件模型。本图</w:t>
      </w:r>
      <w:r>
        <w:rPr>
          <w:rFonts w:hint="eastAsia" w:ascii="宋体" w:eastAsia="宋体"/>
          <w:sz w:val="18"/>
        </w:rPr>
        <w:t>参</w:t>
      </w:r>
      <w:r>
        <w:rPr>
          <w:rFonts w:hint="eastAsia" w:ascii="宋体" w:eastAsia="宋体"/>
          <w:w w:val="90"/>
          <w:sz w:val="18"/>
        </w:rPr>
        <w:t>考</w:t>
      </w:r>
      <w:r>
        <w:rPr>
          <w:rFonts w:hint="eastAsia" w:ascii="宋体" w:eastAsia="宋体"/>
          <w:spacing w:val="32"/>
          <w:w w:val="90"/>
          <w:sz w:val="18"/>
        </w:rPr>
        <w:t xml:space="preserve"> </w:t>
      </w:r>
      <w:r>
        <w:rPr>
          <w:rFonts w:ascii="Calibri" w:eastAsia="Calibri"/>
          <w:i/>
          <w:spacing w:val="11"/>
          <w:w w:val="90"/>
          <w:sz w:val="19"/>
        </w:rPr>
        <w:t>Inside</w:t>
      </w:r>
      <w:r>
        <w:rPr>
          <w:rFonts w:ascii="Calibri" w:eastAsia="Calibri"/>
          <w:i/>
          <w:spacing w:val="28"/>
          <w:w w:val="90"/>
          <w:sz w:val="19"/>
        </w:rPr>
        <w:t xml:space="preserve"> </w:t>
      </w:r>
      <w:r>
        <w:rPr>
          <w:rFonts w:ascii="Calibri" w:eastAsia="Calibri"/>
          <w:i/>
          <w:w w:val="90"/>
          <w:sz w:val="19"/>
        </w:rPr>
        <w:t>The</w:t>
      </w:r>
      <w:r>
        <w:rPr>
          <w:rFonts w:ascii="Calibri" w:eastAsia="Calibri"/>
          <w:i/>
          <w:spacing w:val="38"/>
          <w:w w:val="90"/>
          <w:sz w:val="19"/>
        </w:rPr>
        <w:t xml:space="preserve"> </w:t>
      </w:r>
      <w:r>
        <w:rPr>
          <w:rFonts w:ascii="Calibri" w:eastAsia="Calibri"/>
          <w:i/>
          <w:spacing w:val="9"/>
          <w:w w:val="90"/>
          <w:sz w:val="19"/>
        </w:rPr>
        <w:t>C++</w:t>
      </w:r>
      <w:r>
        <w:rPr>
          <w:rFonts w:ascii="Calibri" w:eastAsia="Calibri"/>
          <w:i/>
          <w:spacing w:val="71"/>
          <w:sz w:val="19"/>
        </w:rPr>
        <w:t xml:space="preserve"> </w:t>
      </w:r>
      <w:r>
        <w:rPr>
          <w:rFonts w:ascii="Calibri" w:eastAsia="Calibri"/>
          <w:i/>
          <w:spacing w:val="12"/>
          <w:w w:val="90"/>
          <w:sz w:val="19"/>
        </w:rPr>
        <w:t>Object</w:t>
      </w:r>
      <w:r>
        <w:rPr>
          <w:rFonts w:ascii="Calibri" w:eastAsia="Calibri"/>
          <w:i/>
          <w:spacing w:val="68"/>
          <w:sz w:val="19"/>
        </w:rPr>
        <w:t xml:space="preserve"> </w:t>
      </w:r>
      <w:r>
        <w:rPr>
          <w:rFonts w:ascii="Calibri" w:eastAsia="Calibri"/>
          <w:i/>
          <w:w w:val="90"/>
          <w:sz w:val="19"/>
        </w:rPr>
        <w:t>Model</w:t>
      </w:r>
      <w:r>
        <w:rPr>
          <w:rFonts w:hint="eastAsia" w:ascii="宋体" w:eastAsia="宋体"/>
          <w:w w:val="90"/>
          <w:sz w:val="18"/>
        </w:rPr>
        <w:t>（</w:t>
      </w:r>
      <w:r>
        <w:rPr>
          <w:rFonts w:hint="eastAsia" w:ascii="宋体" w:eastAsia="宋体"/>
          <w:spacing w:val="-42"/>
          <w:w w:val="90"/>
          <w:sz w:val="18"/>
        </w:rPr>
        <w:t xml:space="preserve"> </w:t>
      </w:r>
      <w:r>
        <w:rPr>
          <w:rFonts w:hint="eastAsia" w:ascii="宋体" w:eastAsia="宋体"/>
          <w:spacing w:val="28"/>
          <w:w w:val="90"/>
          <w:sz w:val="18"/>
        </w:rPr>
        <w:t>侯俊杰</w:t>
      </w:r>
      <w:r>
        <w:rPr>
          <w:rFonts w:hint="eastAsia" w:ascii="宋体" w:eastAsia="宋体"/>
          <w:spacing w:val="14"/>
          <w:w w:val="90"/>
          <w:sz w:val="18"/>
        </w:rPr>
        <w:t>译</w:t>
      </w:r>
      <w:r>
        <w:rPr>
          <w:rFonts w:hint="eastAsia" w:ascii="宋体" w:eastAsia="宋体"/>
          <w:w w:val="90"/>
          <w:sz w:val="18"/>
        </w:rPr>
        <w:t>：</w:t>
      </w:r>
      <w:r>
        <w:rPr>
          <w:rFonts w:hint="eastAsia" w:ascii="宋体" w:eastAsia="宋体"/>
          <w:spacing w:val="28"/>
          <w:w w:val="90"/>
          <w:sz w:val="18"/>
        </w:rPr>
        <w:t>「深度探</w:t>
      </w:r>
      <w:r>
        <w:rPr>
          <w:rFonts w:hint="eastAsia" w:ascii="宋体" w:eastAsia="宋体"/>
          <w:w w:val="90"/>
          <w:sz w:val="18"/>
        </w:rPr>
        <w:t>索</w:t>
      </w:r>
      <w:r>
        <w:rPr>
          <w:rFonts w:hint="eastAsia" w:ascii="宋体" w:eastAsia="宋体"/>
          <w:spacing w:val="33"/>
          <w:w w:val="90"/>
          <w:sz w:val="18"/>
        </w:rPr>
        <w:t xml:space="preserve"> </w:t>
      </w:r>
      <w:r>
        <w:rPr>
          <w:rFonts w:ascii="Calibri" w:eastAsia="Calibri"/>
          <w:spacing w:val="9"/>
          <w:w w:val="90"/>
          <w:sz w:val="18"/>
        </w:rPr>
        <w:t>C++</w:t>
      </w:r>
      <w:r>
        <w:rPr>
          <w:rFonts w:ascii="Calibri" w:eastAsia="Calibri"/>
          <w:spacing w:val="63"/>
          <w:sz w:val="18"/>
        </w:rPr>
        <w:t xml:space="preserve"> </w:t>
      </w:r>
      <w:r>
        <w:rPr>
          <w:rFonts w:hint="eastAsia" w:ascii="宋体" w:eastAsia="宋体"/>
          <w:w w:val="90"/>
          <w:sz w:val="18"/>
        </w:rPr>
        <w:t>物</w:t>
      </w:r>
      <w:r>
        <w:rPr>
          <w:rFonts w:hint="eastAsia" w:ascii="宋体" w:eastAsia="宋体"/>
          <w:spacing w:val="28"/>
          <w:w w:val="101"/>
          <w:sz w:val="18"/>
        </w:rPr>
        <w:t>件模型」</w:t>
      </w:r>
      <w:r>
        <w:rPr>
          <w:rFonts w:hint="eastAsia" w:ascii="宋体" w:eastAsia="宋体"/>
          <w:w w:val="101"/>
          <w:sz w:val="18"/>
        </w:rPr>
        <w:t>，</w:t>
      </w:r>
      <w:r>
        <w:rPr>
          <w:rFonts w:hint="eastAsia" w:ascii="宋体" w:eastAsia="宋体"/>
          <w:spacing w:val="-62"/>
          <w:sz w:val="18"/>
        </w:rPr>
        <w:t xml:space="preserve"> </w:t>
      </w:r>
      <w:r>
        <w:rPr>
          <w:rFonts w:hint="eastAsia" w:ascii="宋体" w:eastAsia="宋体"/>
          <w:spacing w:val="28"/>
          <w:w w:val="101"/>
          <w:sz w:val="18"/>
        </w:rPr>
        <w:t>碁峰</w:t>
      </w:r>
      <w:r>
        <w:rPr>
          <w:rFonts w:ascii="Calibri" w:eastAsia="Calibri"/>
          <w:spacing w:val="15"/>
          <w:w w:val="68"/>
          <w:sz w:val="18"/>
        </w:rPr>
        <w:t>/</w:t>
      </w:r>
      <w:r>
        <w:rPr>
          <w:rFonts w:ascii="Calibri" w:eastAsia="Calibri"/>
          <w:spacing w:val="13"/>
          <w:w w:val="48"/>
          <w:sz w:val="18"/>
        </w:rPr>
        <w:t>1</w:t>
      </w:r>
      <w:r>
        <w:rPr>
          <w:rFonts w:ascii="Calibri" w:eastAsia="Calibri"/>
          <w:spacing w:val="14"/>
          <w:w w:val="99"/>
          <w:sz w:val="18"/>
        </w:rPr>
        <w:t>99</w:t>
      </w:r>
      <w:r>
        <w:rPr>
          <w:rFonts w:ascii="Calibri" w:eastAsia="Calibri"/>
          <w:spacing w:val="15"/>
          <w:w w:val="98"/>
          <w:sz w:val="18"/>
        </w:rPr>
        <w:t>8</w:t>
      </w:r>
      <w:r>
        <w:rPr>
          <w:rFonts w:hint="eastAsia" w:ascii="宋体" w:eastAsia="宋体"/>
          <w:w w:val="101"/>
          <w:sz w:val="18"/>
        </w:rPr>
        <w:t>）</w:t>
      </w:r>
      <w:r>
        <w:rPr>
          <w:rFonts w:hint="eastAsia" w:ascii="宋体" w:eastAsia="宋体"/>
          <w:spacing w:val="-62"/>
          <w:sz w:val="18"/>
        </w:rPr>
        <w:t xml:space="preserve"> </w:t>
      </w:r>
      <w:r>
        <w:rPr>
          <w:rFonts w:hint="eastAsia" w:ascii="宋体" w:eastAsia="宋体"/>
          <w:w w:val="101"/>
          <w:sz w:val="18"/>
        </w:rPr>
        <w:t>图</w:t>
      </w:r>
      <w:r>
        <w:rPr>
          <w:rFonts w:hint="eastAsia" w:ascii="宋体" w:eastAsia="宋体"/>
          <w:spacing w:val="-9"/>
          <w:sz w:val="18"/>
        </w:rPr>
        <w:t xml:space="preserve"> </w:t>
      </w:r>
      <w:r>
        <w:rPr>
          <w:rFonts w:ascii="Calibri" w:eastAsia="Calibri"/>
          <w:spacing w:val="13"/>
          <w:w w:val="90"/>
          <w:sz w:val="18"/>
        </w:rPr>
        <w:t>3</w:t>
      </w:r>
      <w:r>
        <w:rPr>
          <w:rFonts w:ascii="Calibri" w:eastAsia="Calibri"/>
          <w:spacing w:val="14"/>
          <w:w w:val="74"/>
          <w:sz w:val="18"/>
        </w:rPr>
        <w:t>.</w:t>
      </w:r>
      <w:r>
        <w:rPr>
          <w:rFonts w:ascii="Calibri" w:eastAsia="Calibri"/>
          <w:spacing w:val="15"/>
          <w:w w:val="92"/>
          <w:sz w:val="18"/>
        </w:rPr>
        <w:t>5</w:t>
      </w:r>
      <w:r>
        <w:rPr>
          <w:rFonts w:ascii="Calibri" w:eastAsia="Calibri"/>
          <w:spacing w:val="14"/>
          <w:w w:val="91"/>
          <w:sz w:val="18"/>
        </w:rPr>
        <w:t>b</w:t>
      </w:r>
      <w:r>
        <w:rPr>
          <w:rFonts w:hint="eastAsia" w:ascii="宋体" w:eastAsia="宋体"/>
          <w:w w:val="101"/>
          <w:sz w:val="18"/>
        </w:rPr>
        <w:t>。</w:t>
      </w:r>
    </w:p>
    <w:p>
      <w:pPr>
        <w:pStyle w:val="11"/>
        <w:rPr>
          <w:rFonts w:ascii="宋体"/>
          <w:sz w:val="20"/>
        </w:rPr>
      </w:pPr>
    </w:p>
    <w:p>
      <w:pPr>
        <w:pStyle w:val="11"/>
        <w:rPr>
          <w:rFonts w:ascii="宋体"/>
          <w:sz w:val="21"/>
        </w:rPr>
      </w:pPr>
    </w:p>
    <w:p>
      <w:pPr>
        <w:pStyle w:val="5"/>
      </w:pPr>
      <w:r>
        <w:t>144</w:t>
      </w:r>
    </w:p>
    <w:p>
      <w:pPr>
        <w:spacing w:after="0"/>
        <w:sectPr>
          <w:type w:val="continuous"/>
          <w:pgSz w:w="10320" w:h="13220"/>
          <w:pgMar w:top="580" w:right="80" w:bottom="280" w:left="40" w:header="720" w:footer="720" w:gutter="0"/>
          <w:cols w:space="720" w:num="1"/>
        </w:sectPr>
      </w:pPr>
    </w:p>
    <w:p>
      <w:pPr>
        <w:pStyle w:val="11"/>
        <w:spacing w:before="64"/>
        <w:ind w:left="5905"/>
        <w:rPr>
          <w:rFonts w:hint="eastAsia" w:ascii="宋体" w:eastAsia="宋体"/>
        </w:rPr>
      </w:pPr>
      <w:r>
        <w:pict>
          <v:rect id="_x0000_s2711" o:spid="_x0000_s2711" o:spt="1" style="position:absolute;left:0pt;margin-left:131.9pt;margin-top:18.85pt;height:0.7pt;width:323pt;mso-position-horizontal-relative:page;mso-wrap-distance-bottom:0pt;mso-wrap-distance-top:0pt;z-index:-251253760;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2"/>
        </w:rPr>
        <w:t xml:space="preserve">第２章 </w:t>
      </w:r>
      <w:r>
        <w:rPr>
          <w:rFonts w:ascii="Times New Roman" w:eastAsia="Times New Roman"/>
        </w:rPr>
        <w:t>C</w:t>
      </w:r>
      <w:r>
        <w:rPr>
          <w:rFonts w:ascii="Times New Roman" w:eastAsia="Times New Roman"/>
          <w:spacing w:val="8"/>
        </w:rPr>
        <w:t xml:space="preserve">++ </w:t>
      </w:r>
      <w:r>
        <w:rPr>
          <w:rFonts w:hint="eastAsia" w:ascii="宋体" w:eastAsia="宋体"/>
        </w:rPr>
        <w:t>物件模型（</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9"/>
        </w:rPr>
        <w:t xml:space="preserve"> </w:t>
      </w:r>
      <w:r>
        <w:rPr>
          <w:rFonts w:ascii="Times New Roman" w:eastAsia="Times New Roman"/>
        </w:rPr>
        <w:t>Model</w:t>
      </w:r>
      <w:r>
        <w:rPr>
          <w:rFonts w:hint="eastAsia" w:ascii="宋体" w:eastAsia="宋体"/>
        </w:rPr>
        <w:t>）</w:t>
      </w:r>
    </w:p>
    <w:p>
      <w:pPr>
        <w:pStyle w:val="11"/>
        <w:spacing w:before="8"/>
        <w:rPr>
          <w:rFonts w:ascii="宋体"/>
          <w:sz w:val="29"/>
        </w:rPr>
      </w:pPr>
    </w:p>
    <w:p>
      <w:pPr>
        <w:spacing w:before="83" w:line="374" w:lineRule="auto"/>
        <w:ind w:left="2627" w:right="1156" w:firstLine="0"/>
        <w:jc w:val="both"/>
        <w:rPr>
          <w:rFonts w:hint="eastAsia" w:ascii="宋体" w:eastAsia="宋体"/>
          <w:sz w:val="18"/>
        </w:rPr>
      </w:pPr>
      <w:r>
        <w:rPr>
          <w:rFonts w:hint="eastAsia" w:ascii="宋体" w:eastAsia="宋体"/>
          <w:spacing w:val="-2"/>
          <w:sz w:val="18"/>
        </w:rPr>
        <w:t xml:space="preserve">这两种作法的优劣点，以及各家编译器实际设计时的改良作法，请参考 </w:t>
      </w:r>
      <w:r>
        <w:rPr>
          <w:rFonts w:ascii="Times New Roman" w:eastAsia="Times New Roman"/>
          <w:b/>
          <w:i/>
          <w:spacing w:val="-1"/>
          <w:sz w:val="18"/>
        </w:rPr>
        <w:t>Inside</w:t>
      </w:r>
      <w:r>
        <w:rPr>
          <w:rFonts w:ascii="Times New Roman" w:eastAsia="Times New Roman"/>
          <w:b/>
          <w:i/>
          <w:spacing w:val="-8"/>
          <w:sz w:val="18"/>
        </w:rPr>
        <w:t xml:space="preserve"> </w:t>
      </w:r>
      <w:r>
        <w:rPr>
          <w:rFonts w:ascii="Times New Roman" w:eastAsia="Times New Roman"/>
          <w:b/>
          <w:i/>
          <w:spacing w:val="-1"/>
          <w:sz w:val="18"/>
        </w:rPr>
        <w:t>The</w:t>
      </w:r>
      <w:r>
        <w:rPr>
          <w:rFonts w:ascii="Times New Roman" w:eastAsia="Times New Roman"/>
          <w:b/>
          <w:i/>
          <w:spacing w:val="-43"/>
          <w:sz w:val="18"/>
        </w:rPr>
        <w:t xml:space="preserve"> </w:t>
      </w:r>
      <w:r>
        <w:rPr>
          <w:rFonts w:ascii="Times New Roman" w:eastAsia="Times New Roman"/>
          <w:b/>
          <w:i/>
          <w:sz w:val="18"/>
        </w:rPr>
        <w:t>C</w:t>
      </w:r>
      <w:r>
        <w:rPr>
          <w:rFonts w:ascii="Times New Roman" w:eastAsia="Times New Roman"/>
          <w:b/>
          <w:i/>
          <w:spacing w:val="2"/>
          <w:sz w:val="18"/>
        </w:rPr>
        <w:t xml:space="preserve">++ </w:t>
      </w:r>
      <w:r>
        <w:rPr>
          <w:rFonts w:ascii="Times New Roman" w:eastAsia="Times New Roman"/>
          <w:b/>
          <w:i/>
          <w:sz w:val="18"/>
        </w:rPr>
        <w:t>Object</w:t>
      </w:r>
      <w:r>
        <w:rPr>
          <w:rFonts w:ascii="Times New Roman" w:eastAsia="Times New Roman"/>
          <w:b/>
          <w:i/>
          <w:spacing w:val="14"/>
          <w:sz w:val="18"/>
        </w:rPr>
        <w:t xml:space="preserve"> </w:t>
      </w:r>
      <w:r>
        <w:rPr>
          <w:rFonts w:ascii="Times New Roman" w:eastAsia="Times New Roman"/>
          <w:b/>
          <w:i/>
          <w:sz w:val="18"/>
        </w:rPr>
        <w:t>Model</w:t>
      </w:r>
      <w:r>
        <w:rPr>
          <w:rFonts w:ascii="Times New Roman" w:eastAsia="Times New Roman"/>
          <w:b/>
          <w:i/>
          <w:spacing w:val="14"/>
          <w:sz w:val="18"/>
        </w:rPr>
        <w:t xml:space="preserve"> </w:t>
      </w:r>
      <w:r>
        <w:rPr>
          <w:rFonts w:hint="eastAsia" w:ascii="宋体" w:eastAsia="宋体"/>
          <w:sz w:val="18"/>
        </w:rPr>
        <w:t>第３章（</w:t>
      </w:r>
      <w:r>
        <w:rPr>
          <w:rFonts w:ascii="Times New Roman" w:eastAsia="Times New Roman"/>
          <w:sz w:val="18"/>
        </w:rPr>
        <w:t>Stanley</w:t>
      </w:r>
      <w:r>
        <w:rPr>
          <w:rFonts w:ascii="Times New Roman" w:eastAsia="Times New Roman"/>
          <w:spacing w:val="2"/>
          <w:sz w:val="18"/>
        </w:rPr>
        <w:t xml:space="preserve"> </w:t>
      </w:r>
      <w:r>
        <w:rPr>
          <w:rFonts w:ascii="Times New Roman" w:eastAsia="Times New Roman"/>
          <w:sz w:val="18"/>
        </w:rPr>
        <w:t>Lippman</w:t>
      </w:r>
      <w:r>
        <w:rPr>
          <w:rFonts w:ascii="Times New Roman" w:eastAsia="Times New Roman"/>
          <w:spacing w:val="8"/>
          <w:sz w:val="18"/>
        </w:rPr>
        <w:t xml:space="preserve"> / </w:t>
      </w:r>
      <w:r>
        <w:rPr>
          <w:rFonts w:ascii="Times New Roman" w:eastAsia="Times New Roman"/>
          <w:sz w:val="18"/>
        </w:rPr>
        <w:t>Addison</w:t>
      </w:r>
      <w:r>
        <w:rPr>
          <w:rFonts w:ascii="Times New Roman" w:eastAsia="Times New Roman"/>
          <w:spacing w:val="12"/>
          <w:sz w:val="18"/>
        </w:rPr>
        <w:t xml:space="preserve"> </w:t>
      </w:r>
      <w:r>
        <w:rPr>
          <w:rFonts w:ascii="Times New Roman" w:eastAsia="Times New Roman"/>
          <w:sz w:val="18"/>
        </w:rPr>
        <w:t>Wesley</w:t>
      </w:r>
      <w:r>
        <w:rPr>
          <w:rFonts w:ascii="Times New Roman" w:eastAsia="Times New Roman"/>
          <w:spacing w:val="5"/>
          <w:sz w:val="18"/>
        </w:rPr>
        <w:t xml:space="preserve"> / </w:t>
      </w:r>
      <w:r>
        <w:rPr>
          <w:rFonts w:ascii="Times New Roman" w:eastAsia="Times New Roman"/>
          <w:sz w:val="18"/>
        </w:rPr>
        <w:t>1996</w:t>
      </w:r>
      <w:r>
        <w:rPr>
          <w:rFonts w:hint="eastAsia" w:ascii="宋体" w:eastAsia="宋体"/>
          <w:spacing w:val="1"/>
          <w:sz w:val="18"/>
        </w:rPr>
        <w:t xml:space="preserve">；侯俊杰译 </w:t>
      </w:r>
      <w:r>
        <w:rPr>
          <w:rFonts w:ascii="Times New Roman" w:eastAsia="Times New Roman"/>
          <w:sz w:val="18"/>
        </w:rPr>
        <w:t>/</w:t>
      </w:r>
      <w:r>
        <w:rPr>
          <w:rFonts w:ascii="Times New Roman" w:eastAsia="Times New Roman"/>
          <w:spacing w:val="-43"/>
          <w:sz w:val="18"/>
        </w:rPr>
        <w:t xml:space="preserve"> </w:t>
      </w:r>
      <w:r>
        <w:rPr>
          <w:rFonts w:hint="eastAsia" w:ascii="宋体" w:eastAsia="宋体"/>
          <w:sz w:val="18"/>
        </w:rPr>
        <w:t xml:space="preserve">碁峰 </w:t>
      </w:r>
      <w:r>
        <w:rPr>
          <w:rFonts w:ascii="Times New Roman" w:eastAsia="Times New Roman"/>
          <w:spacing w:val="2"/>
          <w:sz w:val="18"/>
        </w:rPr>
        <w:t xml:space="preserve">/ </w:t>
      </w:r>
      <w:r>
        <w:rPr>
          <w:rFonts w:ascii="Times New Roman" w:eastAsia="Times New Roman"/>
          <w:sz w:val="18"/>
        </w:rPr>
        <w:t>1998</w:t>
      </w:r>
      <w:r>
        <w:rPr>
          <w:rFonts w:hint="eastAsia" w:ascii="宋体" w:eastAsia="宋体"/>
          <w:sz w:val="18"/>
        </w:rPr>
        <w:t>）。</w:t>
      </w:r>
    </w:p>
    <w:p>
      <w:pPr>
        <w:pStyle w:val="11"/>
        <w:spacing w:before="5"/>
        <w:rPr>
          <w:rFonts w:ascii="宋体"/>
          <w:sz w:val="17"/>
        </w:rPr>
      </w:pPr>
    </w:p>
    <w:p>
      <w:pPr>
        <w:spacing w:before="0" w:line="348" w:lineRule="auto"/>
        <w:ind w:left="2627" w:right="1155" w:firstLine="0"/>
        <w:jc w:val="both"/>
        <w:rPr>
          <w:rFonts w:hint="eastAsia" w:ascii="宋体" w:eastAsia="宋体"/>
          <w:sz w:val="18"/>
        </w:rPr>
      </w:pPr>
      <w:r>
        <w:rPr>
          <w:rFonts w:hint="eastAsia" w:ascii="宋体" w:eastAsia="宋体"/>
          <w:spacing w:val="1"/>
          <w:sz w:val="18"/>
        </w:rPr>
        <w:t xml:space="preserve">现在让我再次利用先前讨论多重继承时的 </w:t>
      </w:r>
      <w:r>
        <w:rPr>
          <w:rFonts w:ascii="Times New Roman" w:eastAsia="Times New Roman"/>
          <w:sz w:val="18"/>
        </w:rPr>
        <w:t>classes</w:t>
      </w:r>
      <w:r>
        <w:rPr>
          <w:rFonts w:ascii="Times New Roman" w:eastAsia="Times New Roman"/>
          <w:spacing w:val="36"/>
          <w:sz w:val="18"/>
        </w:rPr>
        <w:t xml:space="preserve"> </w:t>
      </w:r>
      <w:r>
        <w:rPr>
          <w:rFonts w:hint="eastAsia" w:ascii="宋体" w:eastAsia="宋体"/>
          <w:sz w:val="18"/>
        </w:rPr>
        <w:t>体系（</w:t>
      </w:r>
      <w:r>
        <w:rPr>
          <w:rFonts w:hint="eastAsia" w:ascii="宋体" w:eastAsia="宋体"/>
          <w:spacing w:val="13"/>
          <w:sz w:val="18"/>
        </w:rPr>
        <w:t xml:space="preserve">图 </w:t>
      </w:r>
      <w:r>
        <w:rPr>
          <w:rFonts w:ascii="Arial Black" w:eastAsia="Arial Black"/>
          <w:sz w:val="18"/>
        </w:rPr>
        <w:t>2.9</w:t>
      </w:r>
      <w:r>
        <w:rPr>
          <w:rFonts w:hint="eastAsia" w:ascii="宋体" w:eastAsia="宋体"/>
          <w:sz w:val="18"/>
        </w:rPr>
        <w:t>），改装为虚拟</w:t>
      </w:r>
      <w:r>
        <w:rPr>
          <w:rFonts w:hint="eastAsia" w:ascii="宋体" w:eastAsia="宋体"/>
          <w:spacing w:val="1"/>
          <w:sz w:val="18"/>
        </w:rPr>
        <w:t xml:space="preserve">继承，并使用 </w:t>
      </w:r>
      <w:r>
        <w:rPr>
          <w:rFonts w:ascii="Times New Roman" w:eastAsia="Times New Roman"/>
          <w:sz w:val="18"/>
        </w:rPr>
        <w:t>Visual</w:t>
      </w:r>
      <w:r>
        <w:rPr>
          <w:rFonts w:ascii="Times New Roman" w:eastAsia="Times New Roman"/>
          <w:spacing w:val="18"/>
          <w:sz w:val="18"/>
        </w:rPr>
        <w:t xml:space="preserve"> </w:t>
      </w:r>
      <w:r>
        <w:rPr>
          <w:rFonts w:ascii="Times New Roman" w:eastAsia="Times New Roman"/>
          <w:sz w:val="18"/>
        </w:rPr>
        <w:t>C+</w:t>
      </w:r>
      <w:r>
        <w:rPr>
          <w:rFonts w:ascii="Times New Roman" w:eastAsia="Times New Roman"/>
          <w:spacing w:val="6"/>
          <w:sz w:val="18"/>
        </w:rPr>
        <w:t xml:space="preserve">+ </w:t>
      </w:r>
      <w:r>
        <w:rPr>
          <w:rFonts w:hint="eastAsia" w:ascii="宋体" w:eastAsia="宋体"/>
          <w:spacing w:val="-2"/>
          <w:sz w:val="18"/>
        </w:rPr>
        <w:t xml:space="preserve">编译器，看看实际情况如何。我对图 </w:t>
      </w:r>
      <w:r>
        <w:rPr>
          <w:rFonts w:ascii="Arial Black" w:eastAsia="Arial Black"/>
          <w:sz w:val="18"/>
        </w:rPr>
        <w:t>2.9</w:t>
      </w:r>
      <w:r>
        <w:rPr>
          <w:rFonts w:ascii="Arial Black" w:eastAsia="Arial Black"/>
          <w:spacing w:val="-1"/>
          <w:sz w:val="18"/>
        </w:rPr>
        <w:t xml:space="preserve"> </w:t>
      </w:r>
      <w:r>
        <w:rPr>
          <w:rFonts w:hint="eastAsia" w:ascii="宋体" w:eastAsia="宋体"/>
          <w:sz w:val="18"/>
        </w:rPr>
        <w:t>的改装动作有二：</w:t>
      </w:r>
    </w:p>
    <w:p>
      <w:pPr>
        <w:pStyle w:val="11"/>
        <w:spacing w:before="5"/>
        <w:rPr>
          <w:rFonts w:ascii="宋体"/>
          <w:sz w:val="13"/>
        </w:rPr>
      </w:pPr>
    </w:p>
    <w:p>
      <w:pPr>
        <w:pStyle w:val="15"/>
        <w:numPr>
          <w:ilvl w:val="0"/>
          <w:numId w:val="28"/>
        </w:numPr>
        <w:tabs>
          <w:tab w:val="left" w:pos="2911"/>
        </w:tabs>
        <w:spacing w:before="0" w:after="0" w:line="240" w:lineRule="auto"/>
        <w:ind w:left="2910" w:right="0" w:hanging="284"/>
        <w:jc w:val="both"/>
        <w:rPr>
          <w:sz w:val="18"/>
        </w:rPr>
      </w:pPr>
      <w:r>
        <w:rPr>
          <w:spacing w:val="16"/>
          <w:sz w:val="18"/>
        </w:rPr>
        <w:t>改用虚拟多重继承。</w:t>
      </w:r>
    </w:p>
    <w:p>
      <w:pPr>
        <w:pStyle w:val="11"/>
        <w:spacing w:before="11"/>
        <w:rPr>
          <w:rFonts w:ascii="宋体"/>
        </w:rPr>
      </w:pPr>
    </w:p>
    <w:p>
      <w:pPr>
        <w:pStyle w:val="15"/>
        <w:numPr>
          <w:ilvl w:val="0"/>
          <w:numId w:val="28"/>
        </w:numPr>
        <w:tabs>
          <w:tab w:val="left" w:pos="2911"/>
        </w:tabs>
        <w:spacing w:before="0" w:after="0" w:line="240" w:lineRule="auto"/>
        <w:ind w:left="2910" w:right="0" w:hanging="284"/>
        <w:jc w:val="both"/>
        <w:rPr>
          <w:sz w:val="18"/>
        </w:rPr>
      </w:pPr>
      <w:r>
        <w:rPr>
          <w:spacing w:val="18"/>
          <w:sz w:val="18"/>
        </w:rPr>
        <w:t>本案情况复杂， 我必须使用除错器观察</w:t>
      </w:r>
      <w:r>
        <w:rPr>
          <w:sz w:val="18"/>
        </w:rPr>
        <w:t>（</w:t>
      </w:r>
      <w:r>
        <w:rPr>
          <w:spacing w:val="17"/>
          <w:sz w:val="18"/>
        </w:rPr>
        <w:t xml:space="preserve"> 用法请参考本章最后一节</w:t>
      </w:r>
    </w:p>
    <w:p>
      <w:pPr>
        <w:spacing w:before="91" w:line="333" w:lineRule="auto"/>
        <w:ind w:left="2910" w:right="1174" w:firstLine="0"/>
        <w:jc w:val="left"/>
        <w:rPr>
          <w:rFonts w:hint="eastAsia" w:ascii="宋体" w:eastAsia="宋体"/>
          <w:sz w:val="18"/>
        </w:rPr>
      </w:pPr>
      <w:r>
        <w:rPr>
          <w:rFonts w:ascii="Times New Roman" w:eastAsia="Times New Roman"/>
          <w:color w:val="FF0000"/>
          <w:sz w:val="18"/>
        </w:rPr>
        <w:t>p.150</w:t>
      </w:r>
      <w:r>
        <w:rPr>
          <w:rFonts w:hint="eastAsia" w:ascii="宋体" w:eastAsia="宋体"/>
          <w:color w:val="FF0000"/>
          <w:sz w:val="18"/>
        </w:rPr>
        <w:t>）</w:t>
      </w:r>
      <w:r>
        <w:rPr>
          <w:rFonts w:hint="eastAsia" w:ascii="宋体" w:eastAsia="宋体"/>
          <w:color w:val="FF0000"/>
          <w:spacing w:val="-45"/>
          <w:sz w:val="18"/>
        </w:rPr>
        <w:t xml:space="preserve"> </w:t>
      </w:r>
      <w:r>
        <w:rPr>
          <w:rFonts w:hint="eastAsia" w:ascii="宋体" w:eastAsia="宋体"/>
          <w:spacing w:val="19"/>
          <w:sz w:val="18"/>
        </w:rPr>
        <w:t>。为了能够在除错器的「</w:t>
      </w:r>
      <w:r>
        <w:rPr>
          <w:rFonts w:ascii="Times New Roman" w:eastAsia="Times New Roman"/>
          <w:sz w:val="18"/>
        </w:rPr>
        <w:t>Memory</w:t>
      </w:r>
      <w:r>
        <w:rPr>
          <w:rFonts w:ascii="Times New Roman" w:eastAsia="Times New Roman"/>
          <w:spacing w:val="31"/>
          <w:sz w:val="18"/>
        </w:rPr>
        <w:t xml:space="preserve"> </w:t>
      </w:r>
      <w:r>
        <w:rPr>
          <w:rFonts w:hint="eastAsia" w:ascii="宋体" w:eastAsia="宋体"/>
          <w:spacing w:val="10"/>
          <w:sz w:val="18"/>
        </w:rPr>
        <w:t>视窗」中轻易观看数值， 我</w:t>
      </w:r>
      <w:r>
        <w:rPr>
          <w:rFonts w:hint="eastAsia" w:ascii="宋体" w:eastAsia="宋体"/>
          <w:spacing w:val="20"/>
          <w:sz w:val="18"/>
        </w:rPr>
        <w:t xml:space="preserve">把原先的 </w:t>
      </w:r>
      <w:r>
        <w:rPr>
          <w:rFonts w:ascii="Times New Roman" w:eastAsia="Times New Roman"/>
          <w:sz w:val="18"/>
        </w:rPr>
        <w:t>float</w:t>
      </w:r>
      <w:r>
        <w:rPr>
          <w:rFonts w:ascii="Times New Roman" w:eastAsia="Times New Roman"/>
          <w:spacing w:val="27"/>
          <w:sz w:val="18"/>
        </w:rPr>
        <w:t xml:space="preserve"> </w:t>
      </w:r>
      <w:r>
        <w:rPr>
          <w:rFonts w:ascii="Times New Roman" w:eastAsia="Times New Roman"/>
          <w:sz w:val="18"/>
        </w:rPr>
        <w:t>members</w:t>
      </w:r>
      <w:r>
        <w:rPr>
          <w:rFonts w:ascii="Times New Roman" w:eastAsia="Times New Roman"/>
          <w:spacing w:val="39"/>
          <w:sz w:val="18"/>
        </w:rPr>
        <w:t xml:space="preserve"> </w:t>
      </w:r>
      <w:r>
        <w:rPr>
          <w:rFonts w:hint="eastAsia" w:ascii="宋体" w:eastAsia="宋体"/>
          <w:spacing w:val="20"/>
          <w:sz w:val="18"/>
        </w:rPr>
        <w:t xml:space="preserve">全改为 </w:t>
      </w:r>
      <w:r>
        <w:rPr>
          <w:rFonts w:ascii="Times New Roman" w:eastAsia="Times New Roman"/>
          <w:sz w:val="18"/>
        </w:rPr>
        <w:t>long</w:t>
      </w:r>
      <w:r>
        <w:rPr>
          <w:rFonts w:hint="eastAsia" w:ascii="宋体" w:eastAsia="宋体"/>
          <w:sz w:val="18"/>
        </w:rPr>
        <w:t>。</w:t>
      </w:r>
    </w:p>
    <w:p>
      <w:pPr>
        <w:pStyle w:val="11"/>
        <w:spacing w:before="11"/>
        <w:rPr>
          <w:rFonts w:ascii="宋体"/>
          <w:sz w:val="24"/>
        </w:rPr>
      </w:pPr>
    </w:p>
    <w:p>
      <w:pPr>
        <w:spacing w:before="0"/>
        <w:ind w:left="2627" w:right="0" w:firstLine="0"/>
        <w:jc w:val="both"/>
        <w:rPr>
          <w:rFonts w:hint="eastAsia" w:ascii="宋体" w:eastAsia="宋体"/>
          <w:sz w:val="18"/>
        </w:rPr>
      </w:pPr>
      <w:r>
        <w:rPr>
          <w:rFonts w:hint="eastAsia" w:ascii="宋体" w:eastAsia="宋体"/>
          <w:spacing w:val="-3"/>
          <w:w w:val="95"/>
          <w:sz w:val="18"/>
        </w:rPr>
        <w:t xml:space="preserve">图 </w:t>
      </w:r>
      <w:r>
        <w:rPr>
          <w:rFonts w:ascii="Calibri" w:eastAsia="Calibri"/>
          <w:spacing w:val="10"/>
          <w:w w:val="95"/>
          <w:sz w:val="18"/>
        </w:rPr>
        <w:t>2.13</w:t>
      </w:r>
      <w:r>
        <w:rPr>
          <w:rFonts w:ascii="Calibri" w:eastAsia="Calibri"/>
          <w:spacing w:val="61"/>
          <w:sz w:val="18"/>
        </w:rPr>
        <w:t xml:space="preserve">  </w:t>
      </w:r>
      <w:r>
        <w:rPr>
          <w:rFonts w:hint="eastAsia" w:ascii="宋体" w:eastAsia="宋体"/>
          <w:spacing w:val="28"/>
          <w:w w:val="95"/>
          <w:sz w:val="18"/>
        </w:rPr>
        <w:t xml:space="preserve">虚拟继承的 </w:t>
      </w:r>
      <w:r>
        <w:rPr>
          <w:rFonts w:ascii="Calibri" w:eastAsia="Calibri"/>
          <w:spacing w:val="11"/>
          <w:w w:val="95"/>
          <w:sz w:val="18"/>
        </w:rPr>
        <w:t>classes</w:t>
      </w:r>
      <w:r>
        <w:rPr>
          <w:rFonts w:ascii="Calibri" w:eastAsia="Calibri"/>
          <w:spacing w:val="94"/>
          <w:sz w:val="18"/>
        </w:rPr>
        <w:t xml:space="preserve"> </w:t>
      </w:r>
      <w:r>
        <w:rPr>
          <w:rFonts w:hint="eastAsia" w:ascii="宋体" w:eastAsia="宋体"/>
          <w:spacing w:val="14"/>
          <w:w w:val="95"/>
          <w:sz w:val="18"/>
        </w:rPr>
        <w:t>体系</w:t>
      </w:r>
    </w:p>
    <w:p>
      <w:pPr>
        <w:pStyle w:val="11"/>
        <w:spacing w:before="1"/>
        <w:rPr>
          <w:rFonts w:ascii="宋体"/>
          <w:sz w:val="14"/>
        </w:rPr>
      </w:pPr>
    </w:p>
    <w:p>
      <w:pPr>
        <w:pStyle w:val="11"/>
        <w:spacing w:before="1"/>
        <w:ind w:left="2910"/>
      </w:pPr>
      <w:r>
        <w:t>#0001</w:t>
      </w:r>
      <w:r>
        <w:rPr>
          <w:spacing w:val="58"/>
        </w:rPr>
        <w:t xml:space="preserve"> </w:t>
      </w:r>
      <w:r>
        <w:t>class</w:t>
      </w:r>
      <w:r>
        <w:rPr>
          <w:spacing w:val="-5"/>
        </w:rPr>
        <w:t xml:space="preserve"> </w:t>
      </w:r>
      <w:r>
        <w:t>CPoint2d</w:t>
      </w:r>
    </w:p>
    <w:p>
      <w:pPr>
        <w:pStyle w:val="11"/>
        <w:spacing w:before="39"/>
        <w:ind w:left="2910"/>
      </w:pPr>
      <w:r>
        <w:pict>
          <v:group id="_x0000_s2712" o:spid="_x0000_s2712" o:spt="203" style="position:absolute;left:0pt;margin-left:381.5pt;margin-top:1.9pt;height:112.8pt;width:103.5pt;mso-position-horizontal-relative:page;z-index:251746304;mso-width-relative:page;mso-height-relative:page;" coordorigin="7630,38" coordsize="2070,2256">
            <o:lock v:ext="edit"/>
            <v:shape id="_x0000_s2713" o:spid="_x0000_s2713" style="position:absolute;left:8844;top:973;height:466;width:855;" fillcolor="#959595" filled="t" stroked="f" coordorigin="8845,974" coordsize="855,466" path="m9699,974l8845,974,8845,1350,8845,1439,9699,1439,9699,1350,9699,974xe">
              <v:path arrowok="t"/>
              <v:fill on="t" focussize="0,0"/>
              <v:stroke on="f"/>
              <v:imagedata o:title=""/>
              <o:lock v:ext="edit"/>
            </v:shape>
            <v:rect id="_x0000_s2714" o:spid="_x0000_s2714" o:spt="1" style="position:absolute;left:8776;top:899;height:450;width:841;" fillcolor="#FFFFFF" filled="t" stroked="f" coordsize="21600,21600">
              <v:path/>
              <v:fill on="t" focussize="0,0"/>
              <v:stroke on="f"/>
              <v:imagedata o:title=""/>
              <o:lock v:ext="edit"/>
            </v:rect>
            <v:shape id="_x0000_s2715" o:spid="_x0000_s2715" style="position:absolute;left:7702;top:973;height:466;width:855;" fillcolor="#959595" filled="t" stroked="f" coordorigin="7702,974" coordsize="855,466" path="m8557,974l7702,974,7702,1350,7702,1439,8557,1439,8557,1350,8557,974xe">
              <v:path arrowok="t"/>
              <v:fill on="t" focussize="0,0"/>
              <v:stroke on="f"/>
              <v:imagedata o:title=""/>
              <o:lock v:ext="edit"/>
            </v:shape>
            <v:rect id="_x0000_s2716" o:spid="_x0000_s2716" o:spt="1" style="position:absolute;left:7636;top:899;height:450;width:841;" fillcolor="#FFFFFF" filled="t" stroked="f" coordsize="21600,21600">
              <v:path/>
              <v:fill on="t" focussize="0,0"/>
              <v:stroke on="f"/>
              <v:imagedata o:title=""/>
              <o:lock v:ext="edit"/>
            </v:rect>
            <v:shape id="_x0000_s2717" o:spid="_x0000_s2717" style="position:absolute;left:8273;top:119;height:466;width:927;" fillcolor="#959595" filled="t" stroked="f" coordorigin="8274,119" coordsize="927,466" path="m9200,119l8274,119,8274,494,8274,585,9200,585,9200,494,9200,119xe">
              <v:path arrowok="t"/>
              <v:fill on="t" focussize="0,0"/>
              <v:stroke on="f"/>
              <v:imagedata o:title=""/>
              <o:lock v:ext="edit"/>
            </v:shape>
            <v:rect id="_x0000_s2718" o:spid="_x0000_s2718" o:spt="1" style="position:absolute;left:8206;top:44;height:450;width:912;" fillcolor="#FFFFFF" filled="t" stroked="f" coordsize="21600,21600">
              <v:path/>
              <v:fill on="t" focussize="0,0"/>
              <v:stroke on="f"/>
              <v:imagedata o:title=""/>
              <o:lock v:ext="edit"/>
            </v:rect>
            <v:line id="_x0000_s2719" o:spid="_x0000_s2719" o:spt="20" style="position:absolute;left:8058;top:504;flip:x;height:389;width:570;" stroked="t" coordsize="21600,21600">
              <v:path arrowok="t"/>
              <v:fill focussize="0,0"/>
              <v:stroke weight="0.621496062992126pt" color="#000000"/>
              <v:imagedata o:title=""/>
              <o:lock v:ext="edit"/>
            </v:line>
            <v:line id="_x0000_s2720" o:spid="_x0000_s2720" o:spt="20" style="position:absolute;left:8628;top:504;height:389;width:571;" stroked="t" coordsize="21600,21600">
              <v:path arrowok="t"/>
              <v:fill focussize="0,0"/>
              <v:stroke weight="0.621496062992126pt" color="#000000"/>
              <v:imagedata o:title=""/>
              <o:lock v:ext="edit"/>
            </v:line>
            <v:shape id="_x0000_s2721" o:spid="_x0000_s2721" style="position:absolute;left:8201;top:1905;height:389;width:1071;" fillcolor="#959595" filled="t" stroked="f" coordorigin="8202,1905" coordsize="1071,389" path="m9272,1905l8202,1905,8202,2205,8202,2294,9272,2294,9272,2205,9272,1905xe">
              <v:path arrowok="t"/>
              <v:fill on="t" focussize="0,0"/>
              <v:stroke on="f"/>
              <v:imagedata o:title=""/>
              <o:lock v:ext="edit"/>
            </v:shape>
            <v:rect id="_x0000_s2722" o:spid="_x0000_s2722" o:spt="1" style="position:absolute;left:8135;top:1832;height:373;width:1055;" fillcolor="#FFFFFF" filled="t" stroked="f" coordsize="21600,21600">
              <v:path/>
              <v:fill on="t" focussize="0,0"/>
              <v:stroke on="f"/>
              <v:imagedata o:title=""/>
              <o:lock v:ext="edit"/>
            </v:rect>
            <v:line id="_x0000_s2723" o:spid="_x0000_s2723" o:spt="20" style="position:absolute;left:8058;top:1359;height:467;width:570;" stroked="t" coordsize="21600,21600">
              <v:path arrowok="t"/>
              <v:fill focussize="0,0"/>
              <v:stroke weight="0.621496062992126pt" color="#000000"/>
              <v:imagedata o:title=""/>
              <o:lock v:ext="edit"/>
            </v:line>
            <v:line id="_x0000_s2724" o:spid="_x0000_s2724" o:spt="20" style="position:absolute;left:8628;top:1359;flip:x;height:467;width:571;" stroked="t" coordsize="21600,21600">
              <v:path arrowok="t"/>
              <v:fill focussize="0,0"/>
              <v:stroke weight="0.621496062992126pt" color="#000000"/>
              <v:imagedata o:title=""/>
              <o:lock v:ext="edit"/>
            </v:line>
            <v:shape id="_x0000_s2725" o:spid="_x0000_s2725" o:spt="202" type="#_x0000_t202" style="position:absolute;left:8135;top:1832;height:373;width:1055;" filled="f" stroked="t" coordsize="21600,21600">
              <v:path/>
              <v:fill on="f" focussize="0,0"/>
              <v:stroke weight="0.621496062992126pt" color="#000000"/>
              <v:imagedata o:title=""/>
              <o:lock v:ext="edit"/>
              <v:textbox inset="0mm,0mm,0mm,0mm">
                <w:txbxContent>
                  <w:p>
                    <w:pPr>
                      <w:spacing w:before="56"/>
                      <w:ind w:left="127" w:right="0" w:firstLine="0"/>
                      <w:jc w:val="left"/>
                      <w:rPr>
                        <w:rFonts w:ascii="Arial MT"/>
                        <w:sz w:val="18"/>
                      </w:rPr>
                    </w:pPr>
                    <w:r>
                      <w:rPr>
                        <w:rFonts w:ascii="Arial MT"/>
                        <w:sz w:val="18"/>
                      </w:rPr>
                      <w:t>CVertex3d</w:t>
                    </w:r>
                  </w:p>
                </w:txbxContent>
              </v:textbox>
            </v:shape>
            <v:shape id="_x0000_s2726" o:spid="_x0000_s2726" o:spt="202" type="#_x0000_t202" style="position:absolute;left:8776;top:899;height:450;width:841;" filled="f" stroked="t" coordsize="21600,21600">
              <v:path/>
              <v:fill on="f" focussize="0,0"/>
              <v:stroke weight="0.621496062992126pt" color="#000000"/>
              <v:imagedata o:title=""/>
              <o:lock v:ext="edit"/>
              <v:textbox inset="0mm,0mm,0mm,0mm">
                <w:txbxContent>
                  <w:p>
                    <w:pPr>
                      <w:spacing w:before="96"/>
                      <w:ind w:left="114" w:right="0" w:firstLine="0"/>
                      <w:jc w:val="left"/>
                      <w:rPr>
                        <w:rFonts w:ascii="Arial MT"/>
                        <w:sz w:val="18"/>
                      </w:rPr>
                    </w:pPr>
                    <w:r>
                      <w:rPr>
                        <w:rFonts w:ascii="Arial MT"/>
                        <w:sz w:val="18"/>
                      </w:rPr>
                      <w:t>CVertex</w:t>
                    </w:r>
                  </w:p>
                </w:txbxContent>
              </v:textbox>
            </v:shape>
            <v:shape id="_x0000_s2727" o:spid="_x0000_s2727" o:spt="202" type="#_x0000_t202" style="position:absolute;left:7636;top:899;height:450;width:841;" filled="f" stroked="t" coordsize="21600,21600">
              <v:path/>
              <v:fill on="f" focussize="0,0"/>
              <v:stroke weight="0.621496062992126pt" color="#000000"/>
              <v:imagedata o:title=""/>
              <o:lock v:ext="edit"/>
              <v:textbox inset="0mm,0mm,0mm,0mm">
                <w:txbxContent>
                  <w:p>
                    <w:pPr>
                      <w:spacing w:before="96"/>
                      <w:ind w:left="74" w:right="0" w:firstLine="0"/>
                      <w:jc w:val="left"/>
                      <w:rPr>
                        <w:rFonts w:ascii="Arial MT"/>
                        <w:sz w:val="18"/>
                      </w:rPr>
                    </w:pPr>
                    <w:r>
                      <w:rPr>
                        <w:rFonts w:ascii="Arial MT"/>
                        <w:spacing w:val="-1"/>
                        <w:sz w:val="18"/>
                      </w:rPr>
                      <w:t>CPoint3d</w:t>
                    </w:r>
                  </w:p>
                </w:txbxContent>
              </v:textbox>
            </v:shape>
            <v:shape id="_x0000_s2728" o:spid="_x0000_s2728" o:spt="202" type="#_x0000_t202" style="position:absolute;left:8206;top:44;height:450;width:912;" filled="f" stroked="t" coordsize="21600,21600">
              <v:path/>
              <v:fill on="f" focussize="0,0"/>
              <v:stroke weight="0.621496062992126pt" color="#000000"/>
              <v:imagedata o:title=""/>
              <o:lock v:ext="edit"/>
              <v:textbox inset="0mm,0mm,0mm,0mm">
                <w:txbxContent>
                  <w:p>
                    <w:pPr>
                      <w:spacing w:before="96"/>
                      <w:ind w:left="108" w:right="0" w:firstLine="0"/>
                      <w:jc w:val="left"/>
                      <w:rPr>
                        <w:rFonts w:ascii="Arial MT"/>
                        <w:sz w:val="18"/>
                      </w:rPr>
                    </w:pPr>
                    <w:r>
                      <w:rPr>
                        <w:rFonts w:ascii="Arial MT"/>
                        <w:sz w:val="18"/>
                      </w:rPr>
                      <w:t>CPoint2d</w:t>
                    </w:r>
                  </w:p>
                </w:txbxContent>
              </v:textbox>
            </v:shape>
          </v:group>
        </w:pict>
      </w:r>
      <w:r>
        <w:t>#0002</w:t>
      </w:r>
      <w:r>
        <w:rPr>
          <w:spacing w:val="63"/>
        </w:rPr>
        <w:t xml:space="preserve"> </w:t>
      </w:r>
      <w:r>
        <w:t>{</w:t>
      </w:r>
    </w:p>
    <w:p>
      <w:pPr>
        <w:pStyle w:val="11"/>
        <w:spacing w:before="40"/>
        <w:ind w:left="2910"/>
      </w:pPr>
      <w:r>
        <w:t>#0003</w:t>
      </w:r>
      <w:r>
        <w:rPr>
          <w:spacing w:val="59"/>
        </w:rPr>
        <w:t xml:space="preserve"> </w:t>
      </w:r>
      <w:r>
        <w:t>public:</w:t>
      </w:r>
    </w:p>
    <w:p>
      <w:pPr>
        <w:pStyle w:val="11"/>
        <w:tabs>
          <w:tab w:val="left" w:pos="3880"/>
          <w:tab w:val="left" w:pos="4207"/>
        </w:tabs>
        <w:spacing w:before="39" w:line="292" w:lineRule="auto"/>
        <w:ind w:left="2910" w:right="3067"/>
      </w:pPr>
      <w:r>
        <w:t>#0004</w:t>
      </w:r>
      <w:r>
        <w:tab/>
      </w:r>
      <w:r>
        <w:t>CPoint2d(</w:t>
      </w:r>
      <w:r>
        <w:rPr>
          <w:spacing w:val="-7"/>
        </w:rPr>
        <w:t xml:space="preserve"> </w:t>
      </w:r>
      <w:r>
        <w:t>long</w:t>
      </w:r>
      <w:r>
        <w:rPr>
          <w:spacing w:val="-7"/>
        </w:rPr>
        <w:t xml:space="preserve"> </w:t>
      </w:r>
      <w:r>
        <w:t>x</w:t>
      </w:r>
      <w:r>
        <w:rPr>
          <w:spacing w:val="-6"/>
        </w:rPr>
        <w:t xml:space="preserve"> </w:t>
      </w:r>
      <w:r>
        <w:t>=</w:t>
      </w:r>
      <w:r>
        <w:rPr>
          <w:spacing w:val="-7"/>
        </w:rPr>
        <w:t xml:space="preserve"> </w:t>
      </w:r>
      <w:r>
        <w:t>0,</w:t>
      </w:r>
      <w:r>
        <w:rPr>
          <w:spacing w:val="-2"/>
        </w:rPr>
        <w:t xml:space="preserve"> </w:t>
      </w:r>
      <w:r>
        <w:t>long</w:t>
      </w:r>
      <w:r>
        <w:rPr>
          <w:spacing w:val="-3"/>
        </w:rPr>
        <w:t xml:space="preserve"> </w:t>
      </w:r>
      <w:r>
        <w:t>y</w:t>
      </w:r>
      <w:r>
        <w:rPr>
          <w:spacing w:val="-3"/>
        </w:rPr>
        <w:t xml:space="preserve"> </w:t>
      </w:r>
      <w:r>
        <w:t>=</w:t>
      </w:r>
      <w:r>
        <w:rPr>
          <w:spacing w:val="-2"/>
        </w:rPr>
        <w:t xml:space="preserve"> </w:t>
      </w:r>
      <w:r>
        <w:t>1</w:t>
      </w:r>
      <w:r>
        <w:rPr>
          <w:spacing w:val="-3"/>
        </w:rPr>
        <w:t xml:space="preserve"> </w:t>
      </w:r>
      <w:r>
        <w:t>)</w:t>
      </w:r>
      <w:r>
        <w:rPr>
          <w:spacing w:val="-93"/>
        </w:rPr>
        <w:t xml:space="preserve"> </w:t>
      </w:r>
      <w:r>
        <w:t>#0005</w:t>
      </w:r>
      <w:r>
        <w:tab/>
      </w:r>
      <w:r>
        <w:tab/>
      </w:r>
      <w:r>
        <w:t>:</w:t>
      </w:r>
      <w:r>
        <w:rPr>
          <w:spacing w:val="-1"/>
        </w:rPr>
        <w:t xml:space="preserve"> </w:t>
      </w:r>
      <w:r>
        <w:t>_x(</w:t>
      </w:r>
      <w:r>
        <w:rPr>
          <w:spacing w:val="-1"/>
        </w:rPr>
        <w:t xml:space="preserve"> </w:t>
      </w:r>
      <w:r>
        <w:t>x</w:t>
      </w:r>
      <w:r>
        <w:rPr>
          <w:spacing w:val="-1"/>
        </w:rPr>
        <w:t xml:space="preserve"> </w:t>
      </w:r>
      <w:r>
        <w:t>),</w:t>
      </w:r>
      <w:r>
        <w:rPr>
          <w:spacing w:val="-1"/>
        </w:rPr>
        <w:t xml:space="preserve"> </w:t>
      </w:r>
      <w:r>
        <w:t>_y(</w:t>
      </w:r>
      <w:r>
        <w:rPr>
          <w:spacing w:val="-1"/>
        </w:rPr>
        <w:t xml:space="preserve"> </w:t>
      </w:r>
      <w:r>
        <w:t>y</w:t>
      </w:r>
      <w:r>
        <w:rPr>
          <w:spacing w:val="-1"/>
        </w:rPr>
        <w:t xml:space="preserve"> </w:t>
      </w:r>
      <w:r>
        <w:t>)</w:t>
      </w:r>
      <w:r>
        <w:rPr>
          <w:spacing w:val="-1"/>
        </w:rPr>
        <w:t xml:space="preserve"> </w:t>
      </w:r>
      <w:r>
        <w:t>{</w:t>
      </w:r>
      <w:r>
        <w:rPr>
          <w:spacing w:val="-1"/>
        </w:rPr>
        <w:t xml:space="preserve"> </w:t>
      </w:r>
      <w:r>
        <w:t>};</w:t>
      </w:r>
    </w:p>
    <w:p>
      <w:pPr>
        <w:pStyle w:val="11"/>
        <w:spacing w:line="181" w:lineRule="exact"/>
        <w:ind w:left="2910"/>
      </w:pPr>
      <w:r>
        <w:t>#0006</w:t>
      </w:r>
    </w:p>
    <w:p>
      <w:pPr>
        <w:pStyle w:val="11"/>
        <w:spacing w:before="40" w:line="292" w:lineRule="auto"/>
        <w:ind w:left="2910" w:right="4103"/>
        <w:jc w:val="both"/>
      </w:pPr>
      <w:r>
        <w:t>#0007</w:t>
      </w:r>
      <w:r>
        <w:rPr>
          <w:spacing w:val="1"/>
        </w:rPr>
        <w:t xml:space="preserve"> </w:t>
      </w:r>
      <w:r>
        <w:t>long x() { return _x; }</w:t>
      </w:r>
      <w:r>
        <w:rPr>
          <w:spacing w:val="-94"/>
        </w:rPr>
        <w:t xml:space="preserve"> </w:t>
      </w:r>
      <w:r>
        <w:t>#0008</w:t>
      </w:r>
      <w:r>
        <w:rPr>
          <w:spacing w:val="1"/>
        </w:rPr>
        <w:t xml:space="preserve"> </w:t>
      </w:r>
      <w:r>
        <w:t>long y() { return _y; }</w:t>
      </w:r>
      <w:r>
        <w:rPr>
          <w:spacing w:val="-94"/>
        </w:rPr>
        <w:t xml:space="preserve"> </w:t>
      </w:r>
      <w:r>
        <w:t>#0009</w:t>
      </w:r>
    </w:p>
    <w:p>
      <w:pPr>
        <w:pStyle w:val="11"/>
        <w:spacing w:line="292" w:lineRule="auto"/>
        <w:ind w:left="2910" w:right="3067"/>
        <w:jc w:val="both"/>
      </w:pPr>
      <w:r>
        <w:t>#0010</w:t>
      </w:r>
      <w:r>
        <w:rPr>
          <w:spacing w:val="2"/>
        </w:rPr>
        <w:t xml:space="preserve"> </w:t>
      </w:r>
      <w:r>
        <w:t>void</w:t>
      </w:r>
      <w:r>
        <w:rPr>
          <w:spacing w:val="-6"/>
        </w:rPr>
        <w:t xml:space="preserve"> </w:t>
      </w:r>
      <w:r>
        <w:t>x(</w:t>
      </w:r>
      <w:r>
        <w:rPr>
          <w:spacing w:val="-6"/>
        </w:rPr>
        <w:t xml:space="preserve"> </w:t>
      </w:r>
      <w:r>
        <w:t>long</w:t>
      </w:r>
      <w:r>
        <w:rPr>
          <w:spacing w:val="-6"/>
        </w:rPr>
        <w:t xml:space="preserve"> </w:t>
      </w:r>
      <w:r>
        <w:t>newX</w:t>
      </w:r>
      <w:r>
        <w:rPr>
          <w:spacing w:val="-6"/>
        </w:rPr>
        <w:t xml:space="preserve"> </w:t>
      </w:r>
      <w:r>
        <w:t>)</w:t>
      </w:r>
      <w:r>
        <w:rPr>
          <w:spacing w:val="-2"/>
        </w:rPr>
        <w:t xml:space="preserve"> </w:t>
      </w:r>
      <w:r>
        <w:t>{</w:t>
      </w:r>
      <w:r>
        <w:rPr>
          <w:spacing w:val="-2"/>
        </w:rPr>
        <w:t xml:space="preserve"> </w:t>
      </w:r>
      <w:r>
        <w:t>_x</w:t>
      </w:r>
      <w:r>
        <w:rPr>
          <w:spacing w:val="-3"/>
        </w:rPr>
        <w:t xml:space="preserve"> </w:t>
      </w:r>
      <w:r>
        <w:t>=</w:t>
      </w:r>
      <w:r>
        <w:rPr>
          <w:spacing w:val="-2"/>
        </w:rPr>
        <w:t xml:space="preserve"> </w:t>
      </w:r>
      <w:r>
        <w:t>newX;</w:t>
      </w:r>
      <w:r>
        <w:rPr>
          <w:spacing w:val="-2"/>
        </w:rPr>
        <w:t xml:space="preserve"> </w:t>
      </w:r>
      <w:r>
        <w:t>}</w:t>
      </w:r>
      <w:r>
        <w:rPr>
          <w:spacing w:val="-94"/>
        </w:rPr>
        <w:t xml:space="preserve"> </w:t>
      </w:r>
      <w:r>
        <w:t>#0011</w:t>
      </w:r>
      <w:r>
        <w:rPr>
          <w:spacing w:val="2"/>
        </w:rPr>
        <w:t xml:space="preserve"> </w:t>
      </w:r>
      <w:r>
        <w:t>void</w:t>
      </w:r>
      <w:r>
        <w:rPr>
          <w:spacing w:val="-6"/>
        </w:rPr>
        <w:t xml:space="preserve"> </w:t>
      </w:r>
      <w:r>
        <w:t>y(</w:t>
      </w:r>
      <w:r>
        <w:rPr>
          <w:spacing w:val="-6"/>
        </w:rPr>
        <w:t xml:space="preserve"> </w:t>
      </w:r>
      <w:r>
        <w:t>long</w:t>
      </w:r>
      <w:r>
        <w:rPr>
          <w:spacing w:val="-6"/>
        </w:rPr>
        <w:t xml:space="preserve"> </w:t>
      </w:r>
      <w:r>
        <w:t>newY</w:t>
      </w:r>
      <w:r>
        <w:rPr>
          <w:spacing w:val="-6"/>
        </w:rPr>
        <w:t xml:space="preserve"> </w:t>
      </w:r>
      <w:r>
        <w:t>)</w:t>
      </w:r>
      <w:r>
        <w:rPr>
          <w:spacing w:val="-2"/>
        </w:rPr>
        <w:t xml:space="preserve"> </w:t>
      </w:r>
      <w:r>
        <w:t>{</w:t>
      </w:r>
      <w:r>
        <w:rPr>
          <w:spacing w:val="-2"/>
        </w:rPr>
        <w:t xml:space="preserve"> </w:t>
      </w:r>
      <w:r>
        <w:t>_y</w:t>
      </w:r>
      <w:r>
        <w:rPr>
          <w:spacing w:val="-3"/>
        </w:rPr>
        <w:t xml:space="preserve"> </w:t>
      </w:r>
      <w:r>
        <w:t>=</w:t>
      </w:r>
      <w:r>
        <w:rPr>
          <w:spacing w:val="-2"/>
        </w:rPr>
        <w:t xml:space="preserve"> </w:t>
      </w:r>
      <w:r>
        <w:t>newY;</w:t>
      </w:r>
      <w:r>
        <w:rPr>
          <w:spacing w:val="-2"/>
        </w:rPr>
        <w:t xml:space="preserve"> </w:t>
      </w:r>
      <w:r>
        <w:t>}</w:t>
      </w:r>
      <w:r>
        <w:rPr>
          <w:spacing w:val="-94"/>
        </w:rPr>
        <w:t xml:space="preserve"> </w:t>
      </w:r>
      <w:r>
        <w:t>#0012</w:t>
      </w:r>
    </w:p>
    <w:p>
      <w:pPr>
        <w:pStyle w:val="11"/>
        <w:spacing w:line="166" w:lineRule="exact"/>
        <w:ind w:left="2910"/>
        <w:jc w:val="both"/>
        <w:rPr>
          <w:rFonts w:hint="eastAsia" w:ascii="宋体" w:eastAsia="宋体"/>
        </w:rPr>
      </w:pPr>
      <w:r>
        <w:t>#0013</w:t>
      </w:r>
      <w:r>
        <w:rPr>
          <w:spacing w:val="1"/>
        </w:rPr>
        <w:t xml:space="preserve">     // </w:t>
      </w:r>
      <w:r>
        <w:rPr>
          <w:rFonts w:hint="eastAsia" w:ascii="宋体" w:eastAsia="宋体"/>
          <w:spacing w:val="2"/>
        </w:rPr>
        <w:t xml:space="preserve">加上 </w:t>
      </w:r>
      <w:r>
        <w:t>z</w:t>
      </w:r>
      <w:r>
        <w:rPr>
          <w:spacing w:val="-11"/>
        </w:rPr>
        <w:t xml:space="preserve"> </w:t>
      </w:r>
      <w:r>
        <w:rPr>
          <w:rFonts w:hint="eastAsia" w:ascii="宋体" w:eastAsia="宋体"/>
        </w:rPr>
        <w:t>的保留空間（目前什麼也沒做）</w:t>
      </w:r>
    </w:p>
    <w:p>
      <w:pPr>
        <w:pStyle w:val="11"/>
        <w:tabs>
          <w:tab w:val="left" w:pos="3880"/>
        </w:tabs>
        <w:spacing w:before="53" w:line="292" w:lineRule="auto"/>
        <w:ind w:left="2910" w:right="3431"/>
      </w:pPr>
      <w:r>
        <w:t>#0014</w:t>
      </w:r>
      <w:r>
        <w:tab/>
      </w:r>
      <w:r>
        <w:t>virtual long z() { return 0; }</w:t>
      </w:r>
      <w:r>
        <w:rPr>
          <w:spacing w:val="-94"/>
        </w:rPr>
        <w:t xml:space="preserve"> </w:t>
      </w:r>
      <w:r>
        <w:t>#0015</w:t>
      </w:r>
      <w:r>
        <w:tab/>
      </w:r>
      <w:r>
        <w:t>virtual void z( long ) { }</w:t>
      </w:r>
      <w:r>
        <w:rPr>
          <w:spacing w:val="1"/>
        </w:rPr>
        <w:t xml:space="preserve"> </w:t>
      </w:r>
      <w:r>
        <w:t>#0016</w:t>
      </w:r>
    </w:p>
    <w:p>
      <w:pPr>
        <w:pStyle w:val="11"/>
        <w:tabs>
          <w:tab w:val="left" w:pos="3880"/>
        </w:tabs>
        <w:spacing w:line="292" w:lineRule="auto"/>
        <w:ind w:left="2910" w:right="3595"/>
      </w:pPr>
      <w:r>
        <w:t>#0017</w:t>
      </w:r>
      <w:r>
        <w:rPr>
          <w:spacing w:val="60"/>
        </w:rPr>
        <w:t xml:space="preserve"> </w:t>
      </w:r>
      <w:r>
        <w:t>public:</w:t>
      </w:r>
      <w:r>
        <w:rPr>
          <w:spacing w:val="60"/>
        </w:rPr>
        <w:t xml:space="preserve"> </w:t>
      </w:r>
      <w:r>
        <w:t>//</w:t>
      </w:r>
      <w:r>
        <w:rPr>
          <w:spacing w:val="-5"/>
        </w:rPr>
        <w:t xml:space="preserve"> </w:t>
      </w:r>
      <w:r>
        <w:t>protected:</w:t>
      </w:r>
      <w:r>
        <w:rPr>
          <w:spacing w:val="-4"/>
        </w:rPr>
        <w:t xml:space="preserve"> </w:t>
      </w:r>
      <w:r>
        <w:t>is</w:t>
      </w:r>
      <w:r>
        <w:rPr>
          <w:spacing w:val="-5"/>
        </w:rPr>
        <w:t xml:space="preserve"> </w:t>
      </w:r>
      <w:r>
        <w:t>better</w:t>
      </w:r>
      <w:r>
        <w:rPr>
          <w:spacing w:val="-93"/>
        </w:rPr>
        <w:t xml:space="preserve"> </w:t>
      </w:r>
      <w:r>
        <w:t>#0018</w:t>
      </w:r>
      <w:r>
        <w:tab/>
      </w:r>
      <w:r>
        <w:t>long</w:t>
      </w:r>
      <w:r>
        <w:rPr>
          <w:spacing w:val="-1"/>
        </w:rPr>
        <w:t xml:space="preserve"> </w:t>
      </w:r>
      <w:r>
        <w:t>_x,</w:t>
      </w:r>
      <w:r>
        <w:rPr>
          <w:spacing w:val="-1"/>
        </w:rPr>
        <w:t xml:space="preserve"> </w:t>
      </w:r>
      <w:r>
        <w:t>_y;</w:t>
      </w:r>
    </w:p>
    <w:p>
      <w:pPr>
        <w:pStyle w:val="11"/>
        <w:spacing w:line="181" w:lineRule="exact"/>
        <w:ind w:left="2910"/>
      </w:pPr>
      <w:r>
        <w:t>#0019</w:t>
      </w:r>
      <w:r>
        <w:rPr>
          <w:spacing w:val="62"/>
        </w:rPr>
        <w:t xml:space="preserve"> </w:t>
      </w:r>
      <w:r>
        <w:t>};</w:t>
      </w:r>
    </w:p>
    <w:p>
      <w:pPr>
        <w:pStyle w:val="11"/>
        <w:spacing w:before="38"/>
        <w:ind w:left="2910"/>
      </w:pPr>
      <w:r>
        <w:t>#0020</w:t>
      </w:r>
    </w:p>
    <w:p>
      <w:pPr>
        <w:pStyle w:val="11"/>
        <w:spacing w:before="40" w:line="292" w:lineRule="auto"/>
        <w:ind w:left="2910" w:right="2706"/>
      </w:pPr>
      <w:r>
        <w:t>#0021</w:t>
      </w:r>
      <w:r>
        <w:rPr>
          <w:spacing w:val="58"/>
        </w:rPr>
        <w:t xml:space="preserve"> </w:t>
      </w:r>
      <w:r>
        <w:t>class</w:t>
      </w:r>
      <w:r>
        <w:rPr>
          <w:spacing w:val="-5"/>
        </w:rPr>
        <w:t xml:space="preserve"> </w:t>
      </w:r>
      <w:r>
        <w:t>CPoint3d</w:t>
      </w:r>
      <w:r>
        <w:rPr>
          <w:spacing w:val="-6"/>
        </w:rPr>
        <w:t xml:space="preserve"> </w:t>
      </w:r>
      <w:r>
        <w:t>:</w:t>
      </w:r>
      <w:r>
        <w:rPr>
          <w:spacing w:val="-5"/>
        </w:rPr>
        <w:t xml:space="preserve"> </w:t>
      </w:r>
      <w:r>
        <w:t>public</w:t>
      </w:r>
      <w:r>
        <w:rPr>
          <w:spacing w:val="-5"/>
        </w:rPr>
        <w:t xml:space="preserve"> </w:t>
      </w:r>
      <w:r>
        <w:rPr>
          <w:shd w:val="clear" w:color="auto" w:fill="FFFF00"/>
        </w:rPr>
        <w:t>virtual</w:t>
      </w:r>
      <w:r>
        <w:rPr>
          <w:spacing w:val="-4"/>
        </w:rPr>
        <w:t xml:space="preserve"> </w:t>
      </w:r>
      <w:r>
        <w:t>CPoint2d</w:t>
      </w:r>
      <w:r>
        <w:rPr>
          <w:spacing w:val="-93"/>
        </w:rPr>
        <w:t xml:space="preserve"> </w:t>
      </w:r>
      <w:r>
        <w:t>#0022</w:t>
      </w:r>
      <w:r>
        <w:rPr>
          <w:spacing w:val="67"/>
        </w:rPr>
        <w:t xml:space="preserve"> </w:t>
      </w:r>
      <w:r>
        <w:t>{</w:t>
      </w:r>
    </w:p>
    <w:p>
      <w:pPr>
        <w:pStyle w:val="11"/>
        <w:spacing w:line="181" w:lineRule="exact"/>
        <w:ind w:left="2910"/>
      </w:pPr>
      <w:r>
        <w:t>#0023</w:t>
      </w:r>
      <w:r>
        <w:rPr>
          <w:spacing w:val="59"/>
        </w:rPr>
        <w:t xml:space="preserve"> </w:t>
      </w:r>
      <w:r>
        <w:t>public:</w:t>
      </w:r>
    </w:p>
    <w:p>
      <w:pPr>
        <w:pStyle w:val="11"/>
        <w:tabs>
          <w:tab w:val="left" w:pos="3880"/>
          <w:tab w:val="left" w:pos="4207"/>
        </w:tabs>
        <w:spacing w:before="39" w:line="292" w:lineRule="auto"/>
        <w:ind w:left="2910" w:right="1896"/>
      </w:pPr>
      <w:r>
        <w:t>#0024</w:t>
      </w:r>
      <w:r>
        <w:tab/>
      </w:r>
      <w:r>
        <w:t>CPoint3d( long x = 0, long y = 1, long z = 2 )</w:t>
      </w:r>
      <w:r>
        <w:rPr>
          <w:spacing w:val="-94"/>
        </w:rPr>
        <w:t xml:space="preserve"> </w:t>
      </w:r>
      <w:r>
        <w:t>#0025</w:t>
      </w:r>
      <w:r>
        <w:tab/>
      </w:r>
      <w:r>
        <w:tab/>
      </w:r>
      <w:r>
        <w:t>:</w:t>
      </w:r>
      <w:r>
        <w:rPr>
          <w:spacing w:val="-2"/>
        </w:rPr>
        <w:t xml:space="preserve"> </w:t>
      </w:r>
      <w:r>
        <w:t>CPoint2d(</w:t>
      </w:r>
      <w:r>
        <w:rPr>
          <w:spacing w:val="-1"/>
        </w:rPr>
        <w:t xml:space="preserve"> </w:t>
      </w:r>
      <w:r>
        <w:t>x,</w:t>
      </w:r>
      <w:r>
        <w:rPr>
          <w:spacing w:val="-1"/>
        </w:rPr>
        <w:t xml:space="preserve"> </w:t>
      </w:r>
      <w:r>
        <w:t>y</w:t>
      </w:r>
      <w:r>
        <w:rPr>
          <w:spacing w:val="-1"/>
        </w:rPr>
        <w:t xml:space="preserve"> </w:t>
      </w:r>
      <w:r>
        <w:t>),</w:t>
      </w:r>
      <w:r>
        <w:rPr>
          <w:spacing w:val="-1"/>
        </w:rPr>
        <w:t xml:space="preserve"> </w:t>
      </w:r>
      <w:r>
        <w:t>_z(</w:t>
      </w:r>
      <w:r>
        <w:rPr>
          <w:spacing w:val="-1"/>
        </w:rPr>
        <w:t xml:space="preserve"> </w:t>
      </w:r>
      <w:r>
        <w:t>z</w:t>
      </w:r>
      <w:r>
        <w:rPr>
          <w:spacing w:val="-1"/>
        </w:rPr>
        <w:t xml:space="preserve"> </w:t>
      </w:r>
      <w:r>
        <w:t>)</w:t>
      </w:r>
      <w:r>
        <w:rPr>
          <w:spacing w:val="-2"/>
        </w:rPr>
        <w:t xml:space="preserve"> </w:t>
      </w:r>
      <w:r>
        <w:t>{</w:t>
      </w:r>
      <w:r>
        <w:rPr>
          <w:spacing w:val="-1"/>
        </w:rPr>
        <w:t xml:space="preserve"> </w:t>
      </w:r>
      <w:r>
        <w:t>};</w:t>
      </w:r>
    </w:p>
    <w:p>
      <w:pPr>
        <w:pStyle w:val="11"/>
        <w:rPr>
          <w:sz w:val="20"/>
        </w:rPr>
      </w:pPr>
    </w:p>
    <w:p>
      <w:pPr>
        <w:pStyle w:val="11"/>
        <w:spacing w:before="7"/>
        <w:rPr>
          <w:sz w:val="19"/>
        </w:rPr>
      </w:pPr>
    </w:p>
    <w:p>
      <w:pPr>
        <w:pStyle w:val="5"/>
        <w:spacing w:before="1"/>
        <w:ind w:left="0" w:right="390"/>
        <w:jc w:val="right"/>
      </w:pPr>
      <w:r>
        <w:t>145</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2729" o:spid="_x0000_s2729" o:spt="1" style="position:absolute;left:0pt;margin-left:131.9pt;margin-top:18.85pt;height:0.7pt;width:323pt;mso-position-horizontal-relative:page;mso-wrap-distance-bottom:0pt;mso-wrap-distance-top:0pt;z-index:-251252736;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
        <w:rPr>
          <w:rFonts w:ascii="宋体"/>
          <w:sz w:val="23"/>
        </w:rPr>
      </w:pPr>
    </w:p>
    <w:p>
      <w:pPr>
        <w:pStyle w:val="11"/>
        <w:spacing w:before="99"/>
        <w:ind w:left="2910"/>
      </w:pPr>
      <w:r>
        <w:t>#0026</w:t>
      </w:r>
    </w:p>
    <w:p>
      <w:pPr>
        <w:pStyle w:val="11"/>
        <w:tabs>
          <w:tab w:val="left" w:pos="3880"/>
        </w:tabs>
        <w:spacing w:before="39"/>
        <w:ind w:left="2910"/>
      </w:pPr>
      <w:r>
        <w:t>#0027</w:t>
      </w:r>
      <w:r>
        <w:tab/>
      </w:r>
      <w:r>
        <w:t>virtual</w:t>
      </w:r>
      <w:r>
        <w:rPr>
          <w:spacing w:val="-4"/>
        </w:rPr>
        <w:t xml:space="preserve"> </w:t>
      </w:r>
      <w:r>
        <w:t>long</w:t>
      </w:r>
      <w:r>
        <w:rPr>
          <w:spacing w:val="-4"/>
        </w:rPr>
        <w:t xml:space="preserve"> </w:t>
      </w:r>
      <w:r>
        <w:t>z()</w:t>
      </w:r>
      <w:r>
        <w:rPr>
          <w:spacing w:val="-4"/>
        </w:rPr>
        <w:t xml:space="preserve"> </w:t>
      </w:r>
      <w:r>
        <w:t>{</w:t>
      </w:r>
      <w:r>
        <w:rPr>
          <w:spacing w:val="-3"/>
        </w:rPr>
        <w:t xml:space="preserve"> </w:t>
      </w:r>
      <w:r>
        <w:t>return</w:t>
      </w:r>
      <w:r>
        <w:rPr>
          <w:spacing w:val="-4"/>
        </w:rPr>
        <w:t xml:space="preserve"> </w:t>
      </w:r>
      <w:r>
        <w:t>_z;</w:t>
      </w:r>
      <w:r>
        <w:rPr>
          <w:spacing w:val="-4"/>
        </w:rPr>
        <w:t xml:space="preserve"> </w:t>
      </w:r>
      <w:r>
        <w:t>}</w:t>
      </w:r>
    </w:p>
    <w:p>
      <w:pPr>
        <w:pStyle w:val="11"/>
        <w:tabs>
          <w:tab w:val="left" w:pos="3880"/>
        </w:tabs>
        <w:spacing w:before="40" w:line="292" w:lineRule="auto"/>
        <w:ind w:left="2910" w:right="2280"/>
      </w:pPr>
      <w:r>
        <w:t>#0028</w:t>
      </w:r>
      <w:r>
        <w:tab/>
      </w:r>
      <w:r>
        <w:t>virtual void z( long newZ ) { _z = newZ; }</w:t>
      </w:r>
      <w:r>
        <w:rPr>
          <w:spacing w:val="-94"/>
        </w:rPr>
        <w:t xml:space="preserve"> </w:t>
      </w:r>
      <w:r>
        <w:t>#0029</w:t>
      </w:r>
    </w:p>
    <w:p>
      <w:pPr>
        <w:pStyle w:val="11"/>
        <w:tabs>
          <w:tab w:val="left" w:pos="3880"/>
        </w:tabs>
        <w:spacing w:line="292" w:lineRule="auto"/>
        <w:ind w:left="2910" w:right="3595"/>
      </w:pPr>
      <w:r>
        <w:t>#0030</w:t>
      </w:r>
      <w:r>
        <w:rPr>
          <w:spacing w:val="60"/>
        </w:rPr>
        <w:t xml:space="preserve"> </w:t>
      </w:r>
      <w:r>
        <w:t>public:</w:t>
      </w:r>
      <w:r>
        <w:rPr>
          <w:spacing w:val="60"/>
        </w:rPr>
        <w:t xml:space="preserve"> </w:t>
      </w:r>
      <w:r>
        <w:t>//</w:t>
      </w:r>
      <w:r>
        <w:rPr>
          <w:spacing w:val="-5"/>
        </w:rPr>
        <w:t xml:space="preserve"> </w:t>
      </w:r>
      <w:r>
        <w:t>protected:</w:t>
      </w:r>
      <w:r>
        <w:rPr>
          <w:spacing w:val="-4"/>
        </w:rPr>
        <w:t xml:space="preserve"> </w:t>
      </w:r>
      <w:r>
        <w:t>is</w:t>
      </w:r>
      <w:r>
        <w:rPr>
          <w:spacing w:val="-5"/>
        </w:rPr>
        <w:t xml:space="preserve"> </w:t>
      </w:r>
      <w:r>
        <w:t>better</w:t>
      </w:r>
      <w:r>
        <w:rPr>
          <w:spacing w:val="-93"/>
        </w:rPr>
        <w:t xml:space="preserve"> </w:t>
      </w:r>
      <w:r>
        <w:t>#0031</w:t>
      </w:r>
      <w:r>
        <w:tab/>
      </w:r>
      <w:r>
        <w:t>long</w:t>
      </w:r>
      <w:r>
        <w:rPr>
          <w:spacing w:val="-1"/>
        </w:rPr>
        <w:t xml:space="preserve"> </w:t>
      </w:r>
      <w:r>
        <w:t>_z;</w:t>
      </w:r>
    </w:p>
    <w:p>
      <w:pPr>
        <w:pStyle w:val="11"/>
        <w:spacing w:line="181" w:lineRule="exact"/>
        <w:ind w:left="2910"/>
      </w:pPr>
      <w:r>
        <w:t>#0032</w:t>
      </w:r>
      <w:r>
        <w:rPr>
          <w:spacing w:val="62"/>
        </w:rPr>
        <w:t xml:space="preserve"> </w:t>
      </w:r>
      <w:r>
        <w:t>};</w:t>
      </w:r>
    </w:p>
    <w:p>
      <w:pPr>
        <w:pStyle w:val="11"/>
        <w:spacing w:before="39"/>
        <w:ind w:left="2910"/>
      </w:pPr>
      <w:r>
        <w:t>#0033</w:t>
      </w:r>
    </w:p>
    <w:p>
      <w:pPr>
        <w:pStyle w:val="11"/>
        <w:spacing w:before="39" w:line="292" w:lineRule="auto"/>
        <w:ind w:left="2910" w:right="2706"/>
      </w:pPr>
      <w:r>
        <w:t>#0034</w:t>
      </w:r>
      <w:r>
        <w:rPr>
          <w:spacing w:val="58"/>
        </w:rPr>
        <w:t xml:space="preserve"> </w:t>
      </w:r>
      <w:r>
        <w:t>class</w:t>
      </w:r>
      <w:r>
        <w:rPr>
          <w:spacing w:val="-5"/>
        </w:rPr>
        <w:t xml:space="preserve"> </w:t>
      </w:r>
      <w:r>
        <w:t>CVertex</w:t>
      </w:r>
      <w:r>
        <w:rPr>
          <w:spacing w:val="-5"/>
        </w:rPr>
        <w:t xml:space="preserve"> </w:t>
      </w:r>
      <w:r>
        <w:t>:</w:t>
      </w:r>
      <w:r>
        <w:rPr>
          <w:spacing w:val="-6"/>
        </w:rPr>
        <w:t xml:space="preserve"> </w:t>
      </w:r>
      <w:r>
        <w:t>public</w:t>
      </w:r>
      <w:r>
        <w:rPr>
          <w:spacing w:val="-4"/>
        </w:rPr>
        <w:t xml:space="preserve"> </w:t>
      </w:r>
      <w:r>
        <w:rPr>
          <w:shd w:val="clear" w:color="auto" w:fill="FFFF00"/>
        </w:rPr>
        <w:t>virtual</w:t>
      </w:r>
      <w:r>
        <w:rPr>
          <w:spacing w:val="-4"/>
        </w:rPr>
        <w:t xml:space="preserve"> </w:t>
      </w:r>
      <w:r>
        <w:t>CPoint2d</w:t>
      </w:r>
      <w:r>
        <w:rPr>
          <w:spacing w:val="-93"/>
        </w:rPr>
        <w:t xml:space="preserve"> </w:t>
      </w:r>
      <w:r>
        <w:t>#0035</w:t>
      </w:r>
      <w:r>
        <w:rPr>
          <w:spacing w:val="67"/>
        </w:rPr>
        <w:t xml:space="preserve"> </w:t>
      </w:r>
      <w:r>
        <w:t>{</w:t>
      </w:r>
    </w:p>
    <w:p>
      <w:pPr>
        <w:pStyle w:val="11"/>
        <w:spacing w:line="181" w:lineRule="exact"/>
        <w:ind w:left="2910"/>
      </w:pPr>
      <w:r>
        <w:t>#0036</w:t>
      </w:r>
      <w:r>
        <w:rPr>
          <w:spacing w:val="59"/>
        </w:rPr>
        <w:t xml:space="preserve"> </w:t>
      </w:r>
      <w:r>
        <w:t>public:</w:t>
      </w:r>
    </w:p>
    <w:p>
      <w:pPr>
        <w:pStyle w:val="11"/>
        <w:tabs>
          <w:tab w:val="left" w:pos="3798"/>
        </w:tabs>
        <w:spacing w:before="40" w:line="292" w:lineRule="auto"/>
        <w:ind w:left="2910" w:right="3897"/>
      </w:pPr>
      <w:r>
        <w:t>#0037</w:t>
      </w:r>
      <w:r>
        <w:tab/>
      </w:r>
      <w:r>
        <w:t>CVertex() { next = NULL; }</w:t>
      </w:r>
      <w:r>
        <w:rPr>
          <w:spacing w:val="-94"/>
        </w:rPr>
        <w:t xml:space="preserve"> </w:t>
      </w:r>
      <w:r>
        <w:t>#0038</w:t>
      </w:r>
      <w:r>
        <w:tab/>
      </w:r>
      <w:r>
        <w:t>virtual void foo() {</w:t>
      </w:r>
      <w:r>
        <w:rPr>
          <w:spacing w:val="1"/>
        </w:rPr>
        <w:t xml:space="preserve"> </w:t>
      </w:r>
      <w:r>
        <w:t>} ;</w:t>
      </w:r>
      <w:r>
        <w:rPr>
          <w:spacing w:val="1"/>
        </w:rPr>
        <w:t xml:space="preserve"> </w:t>
      </w:r>
      <w:r>
        <w:t>#0039</w:t>
      </w:r>
    </w:p>
    <w:p>
      <w:pPr>
        <w:pStyle w:val="11"/>
        <w:tabs>
          <w:tab w:val="left" w:pos="3798"/>
        </w:tabs>
        <w:spacing w:line="292" w:lineRule="auto"/>
        <w:ind w:left="2910" w:right="3595"/>
      </w:pPr>
      <w:r>
        <w:t>#0040</w:t>
      </w:r>
      <w:r>
        <w:rPr>
          <w:spacing w:val="60"/>
        </w:rPr>
        <w:t xml:space="preserve"> </w:t>
      </w:r>
      <w:r>
        <w:t>public:</w:t>
      </w:r>
      <w:r>
        <w:rPr>
          <w:spacing w:val="60"/>
        </w:rPr>
        <w:t xml:space="preserve"> </w:t>
      </w:r>
      <w:r>
        <w:t>//</w:t>
      </w:r>
      <w:r>
        <w:rPr>
          <w:spacing w:val="-5"/>
        </w:rPr>
        <w:t xml:space="preserve"> </w:t>
      </w:r>
      <w:r>
        <w:t>protected:</w:t>
      </w:r>
      <w:r>
        <w:rPr>
          <w:spacing w:val="-4"/>
        </w:rPr>
        <w:t xml:space="preserve"> </w:t>
      </w:r>
      <w:r>
        <w:t>is</w:t>
      </w:r>
      <w:r>
        <w:rPr>
          <w:spacing w:val="-5"/>
        </w:rPr>
        <w:t xml:space="preserve"> </w:t>
      </w:r>
      <w:r>
        <w:t>better</w:t>
      </w:r>
      <w:r>
        <w:rPr>
          <w:spacing w:val="-93"/>
        </w:rPr>
        <w:t xml:space="preserve"> </w:t>
      </w:r>
      <w:r>
        <w:t>#0041</w:t>
      </w:r>
      <w:r>
        <w:tab/>
      </w:r>
      <w:r>
        <w:t>CVertex</w:t>
      </w:r>
      <w:r>
        <w:rPr>
          <w:spacing w:val="-1"/>
        </w:rPr>
        <w:t xml:space="preserve"> </w:t>
      </w:r>
      <w:r>
        <w:t>*next;</w:t>
      </w:r>
    </w:p>
    <w:p>
      <w:pPr>
        <w:pStyle w:val="11"/>
        <w:spacing w:line="181" w:lineRule="exact"/>
        <w:ind w:left="2910"/>
      </w:pPr>
      <w:r>
        <w:t>#0042</w:t>
      </w:r>
      <w:r>
        <w:rPr>
          <w:spacing w:val="62"/>
        </w:rPr>
        <w:t xml:space="preserve"> </w:t>
      </w:r>
      <w:r>
        <w:t>};</w:t>
      </w:r>
    </w:p>
    <w:p>
      <w:pPr>
        <w:pStyle w:val="11"/>
        <w:spacing w:before="38"/>
        <w:ind w:left="2910"/>
      </w:pPr>
      <w:r>
        <w:t>#0043</w:t>
      </w:r>
    </w:p>
    <w:p>
      <w:pPr>
        <w:pStyle w:val="11"/>
        <w:spacing w:before="40" w:line="292" w:lineRule="auto"/>
        <w:ind w:left="2910" w:right="1664" w:hanging="1"/>
      </w:pPr>
      <w:r>
        <w:t>#0044</w:t>
      </w:r>
      <w:r>
        <w:rPr>
          <w:spacing w:val="58"/>
        </w:rPr>
        <w:t xml:space="preserve"> </w:t>
      </w:r>
      <w:r>
        <w:t>class</w:t>
      </w:r>
      <w:r>
        <w:rPr>
          <w:spacing w:val="-6"/>
        </w:rPr>
        <w:t xml:space="preserve"> </w:t>
      </w:r>
      <w:r>
        <w:t>CVertex3d</w:t>
      </w:r>
      <w:r>
        <w:rPr>
          <w:spacing w:val="-6"/>
        </w:rPr>
        <w:t xml:space="preserve"> </w:t>
      </w:r>
      <w:r>
        <w:t>:</w:t>
      </w:r>
      <w:r>
        <w:rPr>
          <w:spacing w:val="-4"/>
        </w:rPr>
        <w:t xml:space="preserve"> </w:t>
      </w:r>
      <w:r>
        <w:rPr>
          <w:shd w:val="clear" w:color="auto" w:fill="FFFF00"/>
        </w:rPr>
        <w:t>public</w:t>
      </w:r>
      <w:r>
        <w:rPr>
          <w:spacing w:val="-6"/>
          <w:shd w:val="clear" w:color="auto" w:fill="FFFF00"/>
        </w:rPr>
        <w:t xml:space="preserve"> </w:t>
      </w:r>
      <w:r>
        <w:rPr>
          <w:shd w:val="clear" w:color="auto" w:fill="FFFF00"/>
        </w:rPr>
        <w:t>CPoint3d,</w:t>
      </w:r>
      <w:r>
        <w:rPr>
          <w:spacing w:val="-6"/>
          <w:shd w:val="clear" w:color="auto" w:fill="FFFF00"/>
        </w:rPr>
        <w:t xml:space="preserve"> </w:t>
      </w:r>
      <w:r>
        <w:rPr>
          <w:shd w:val="clear" w:color="auto" w:fill="FFFF00"/>
        </w:rPr>
        <w:t>public</w:t>
      </w:r>
      <w:r>
        <w:rPr>
          <w:spacing w:val="-5"/>
          <w:shd w:val="clear" w:color="auto" w:fill="FFFF00"/>
        </w:rPr>
        <w:t xml:space="preserve"> </w:t>
      </w:r>
      <w:r>
        <w:rPr>
          <w:shd w:val="clear" w:color="auto" w:fill="FFFF00"/>
        </w:rPr>
        <w:t>CVertex</w:t>
      </w:r>
      <w:r>
        <w:rPr>
          <w:spacing w:val="-93"/>
        </w:rPr>
        <w:t xml:space="preserve"> </w:t>
      </w:r>
      <w:r>
        <w:t>#0045</w:t>
      </w:r>
      <w:r>
        <w:rPr>
          <w:spacing w:val="67"/>
        </w:rPr>
        <w:t xml:space="preserve"> </w:t>
      </w:r>
      <w:r>
        <w:t>{</w:t>
      </w:r>
    </w:p>
    <w:p>
      <w:pPr>
        <w:pStyle w:val="11"/>
        <w:spacing w:line="181" w:lineRule="exact"/>
        <w:ind w:left="2910"/>
      </w:pPr>
      <w:r>
        <w:t>#0046</w:t>
      </w:r>
      <w:r>
        <w:rPr>
          <w:spacing w:val="59"/>
        </w:rPr>
        <w:t xml:space="preserve"> </w:t>
      </w:r>
      <w:r>
        <w:t>public:</w:t>
      </w:r>
    </w:p>
    <w:p>
      <w:pPr>
        <w:pStyle w:val="11"/>
        <w:tabs>
          <w:tab w:val="left" w:pos="3880"/>
        </w:tabs>
        <w:spacing w:before="39" w:line="292" w:lineRule="auto"/>
        <w:ind w:left="2910" w:right="2760"/>
      </w:pPr>
      <w:r>
        <w:t>#0047</w:t>
      </w:r>
      <w:r>
        <w:tab/>
      </w:r>
      <w:r>
        <w:t>CVertex3d(long m = 5) { mumble = m; }</w:t>
      </w:r>
      <w:r>
        <w:rPr>
          <w:spacing w:val="-94"/>
        </w:rPr>
        <w:t xml:space="preserve"> </w:t>
      </w:r>
      <w:r>
        <w:t>#0048</w:t>
      </w:r>
    </w:p>
    <w:p>
      <w:pPr>
        <w:pStyle w:val="11"/>
        <w:tabs>
          <w:tab w:val="left" w:pos="3798"/>
        </w:tabs>
        <w:spacing w:line="292" w:lineRule="auto"/>
        <w:ind w:left="2910" w:right="3595"/>
      </w:pPr>
      <w:r>
        <w:t>#0049</w:t>
      </w:r>
      <w:r>
        <w:rPr>
          <w:spacing w:val="60"/>
        </w:rPr>
        <w:t xml:space="preserve"> </w:t>
      </w:r>
      <w:r>
        <w:t>public:</w:t>
      </w:r>
      <w:r>
        <w:rPr>
          <w:spacing w:val="60"/>
        </w:rPr>
        <w:t xml:space="preserve"> </w:t>
      </w:r>
      <w:r>
        <w:t>//</w:t>
      </w:r>
      <w:r>
        <w:rPr>
          <w:spacing w:val="-5"/>
        </w:rPr>
        <w:t xml:space="preserve"> </w:t>
      </w:r>
      <w:r>
        <w:t>protected:</w:t>
      </w:r>
      <w:r>
        <w:rPr>
          <w:spacing w:val="-4"/>
        </w:rPr>
        <w:t xml:space="preserve"> </w:t>
      </w:r>
      <w:r>
        <w:t>is</w:t>
      </w:r>
      <w:r>
        <w:rPr>
          <w:spacing w:val="-5"/>
        </w:rPr>
        <w:t xml:space="preserve"> </w:t>
      </w:r>
      <w:r>
        <w:t>better</w:t>
      </w:r>
      <w:r>
        <w:rPr>
          <w:spacing w:val="-93"/>
        </w:rPr>
        <w:t xml:space="preserve"> </w:t>
      </w:r>
      <w:r>
        <w:t>#0050</w:t>
      </w:r>
      <w:r>
        <w:tab/>
      </w:r>
      <w:r>
        <w:t>long</w:t>
      </w:r>
      <w:r>
        <w:rPr>
          <w:spacing w:val="-1"/>
        </w:rPr>
        <w:t xml:space="preserve"> </w:t>
      </w:r>
      <w:r>
        <w:t>mumble;</w:t>
      </w:r>
    </w:p>
    <w:p>
      <w:pPr>
        <w:pStyle w:val="11"/>
        <w:spacing w:line="181" w:lineRule="exact"/>
        <w:ind w:left="2910"/>
      </w:pPr>
      <w:r>
        <w:t>#0051</w:t>
      </w:r>
      <w:r>
        <w:rPr>
          <w:spacing w:val="62"/>
        </w:rPr>
        <w:t xml:space="preserve"> </w:t>
      </w:r>
      <w:r>
        <w:t>};</w:t>
      </w:r>
    </w:p>
    <w:p>
      <w:pPr>
        <w:pStyle w:val="11"/>
        <w:rPr>
          <w:sz w:val="18"/>
        </w:rPr>
      </w:pPr>
    </w:p>
    <w:p>
      <w:pPr>
        <w:pStyle w:val="11"/>
        <w:spacing w:before="7"/>
        <w:rPr>
          <w:sz w:val="21"/>
        </w:rPr>
      </w:pPr>
    </w:p>
    <w:p>
      <w:pPr>
        <w:spacing w:before="0"/>
        <w:ind w:left="2627" w:right="0" w:firstLine="0"/>
        <w:jc w:val="left"/>
        <w:rPr>
          <w:rFonts w:hint="eastAsia" w:ascii="宋体" w:eastAsia="宋体"/>
          <w:sz w:val="18"/>
        </w:rPr>
      </w:pPr>
      <w:r>
        <w:rPr>
          <w:rFonts w:hint="eastAsia" w:ascii="宋体" w:eastAsia="宋体"/>
          <w:spacing w:val="1"/>
          <w:sz w:val="18"/>
        </w:rPr>
        <w:t xml:space="preserve">首先检查各个 </w:t>
      </w:r>
      <w:r>
        <w:rPr>
          <w:rFonts w:ascii="Times New Roman" w:eastAsia="Times New Roman"/>
          <w:sz w:val="18"/>
        </w:rPr>
        <w:t>class</w:t>
      </w:r>
      <w:r>
        <w:rPr>
          <w:rFonts w:ascii="Times New Roman" w:eastAsia="Times New Roman"/>
          <w:spacing w:val="10"/>
          <w:sz w:val="18"/>
        </w:rPr>
        <w:t xml:space="preserve"> </w:t>
      </w:r>
      <w:r>
        <w:rPr>
          <w:rFonts w:ascii="Times New Roman" w:eastAsia="Times New Roman"/>
          <w:sz w:val="18"/>
        </w:rPr>
        <w:t>object</w:t>
      </w:r>
      <w:r>
        <w:rPr>
          <w:rFonts w:ascii="Times New Roman" w:eastAsia="Times New Roman"/>
          <w:spacing w:val="61"/>
          <w:sz w:val="18"/>
        </w:rPr>
        <w:t xml:space="preserve"> </w:t>
      </w:r>
      <w:r>
        <w:rPr>
          <w:rFonts w:hint="eastAsia" w:ascii="宋体" w:eastAsia="宋体"/>
          <w:sz w:val="18"/>
        </w:rPr>
        <w:t>的大小（</w:t>
      </w:r>
      <w:r>
        <w:rPr>
          <w:rFonts w:hint="eastAsia" w:ascii="宋体" w:eastAsia="宋体"/>
          <w:spacing w:val="14"/>
          <w:sz w:val="18"/>
        </w:rPr>
        <w:t>以下为</w:t>
      </w:r>
      <w:r>
        <w:rPr>
          <w:rFonts w:ascii="Times New Roman" w:eastAsia="Times New Roman"/>
          <w:sz w:val="18"/>
        </w:rPr>
        <w:t>Visual</w:t>
      </w:r>
      <w:r>
        <w:rPr>
          <w:rFonts w:ascii="Times New Roman" w:eastAsia="Times New Roman"/>
          <w:spacing w:val="12"/>
          <w:sz w:val="18"/>
        </w:rPr>
        <w:t xml:space="preserve"> </w:t>
      </w:r>
      <w:r>
        <w:rPr>
          <w:rFonts w:ascii="Times New Roman" w:eastAsia="Times New Roman"/>
          <w:sz w:val="18"/>
        </w:rPr>
        <w:t>C+</w:t>
      </w:r>
      <w:r>
        <w:rPr>
          <w:rFonts w:ascii="Times New Roman" w:eastAsia="Times New Roman"/>
          <w:spacing w:val="28"/>
          <w:sz w:val="18"/>
        </w:rPr>
        <w:t xml:space="preserve">+ </w:t>
      </w:r>
      <w:r>
        <w:rPr>
          <w:rFonts w:hint="eastAsia" w:ascii="宋体" w:eastAsia="宋体"/>
          <w:sz w:val="18"/>
        </w:rPr>
        <w:t>执行结果）：</w:t>
      </w:r>
    </w:p>
    <w:p>
      <w:pPr>
        <w:pStyle w:val="11"/>
        <w:spacing w:before="9"/>
        <w:rPr>
          <w:rFonts w:ascii="宋体"/>
          <w:sz w:val="21"/>
        </w:rPr>
      </w:pPr>
    </w:p>
    <w:tbl>
      <w:tblPr>
        <w:tblStyle w:val="12"/>
        <w:tblW w:w="0" w:type="auto"/>
        <w:tblInd w:w="28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459"/>
        <w:gridCol w:w="386"/>
        <w:gridCol w:w="2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3459" w:type="dxa"/>
          </w:tcPr>
          <w:p>
            <w:pPr>
              <w:pStyle w:val="16"/>
              <w:spacing w:before="0" w:line="180" w:lineRule="exact"/>
              <w:ind w:left="50"/>
              <w:rPr>
                <w:sz w:val="16"/>
              </w:rPr>
            </w:pPr>
            <w:r>
              <w:rPr>
                <w:sz w:val="16"/>
              </w:rPr>
              <w:t>cout</w:t>
            </w:r>
            <w:r>
              <w:rPr>
                <w:spacing w:val="-7"/>
                <w:sz w:val="16"/>
              </w:rPr>
              <w:t xml:space="preserve"> </w:t>
            </w:r>
            <w:r>
              <w:rPr>
                <w:sz w:val="16"/>
              </w:rPr>
              <w:t>&lt;&lt;</w:t>
            </w:r>
            <w:r>
              <w:rPr>
                <w:spacing w:val="-6"/>
                <w:sz w:val="16"/>
              </w:rPr>
              <w:t xml:space="preserve"> </w:t>
            </w:r>
            <w:r>
              <w:rPr>
                <w:sz w:val="16"/>
              </w:rPr>
              <w:t>sizeof(CPoint2d)</w:t>
            </w:r>
            <w:r>
              <w:rPr>
                <w:spacing w:val="-6"/>
                <w:sz w:val="16"/>
              </w:rPr>
              <w:t xml:space="preserve"> </w:t>
            </w:r>
            <w:r>
              <w:rPr>
                <w:sz w:val="16"/>
              </w:rPr>
              <w:t>&lt;&lt;</w:t>
            </w:r>
            <w:r>
              <w:rPr>
                <w:spacing w:val="-6"/>
                <w:sz w:val="16"/>
              </w:rPr>
              <w:t xml:space="preserve"> </w:t>
            </w:r>
            <w:r>
              <w:rPr>
                <w:sz w:val="16"/>
              </w:rPr>
              <w:t>endl;</w:t>
            </w:r>
          </w:p>
        </w:tc>
        <w:tc>
          <w:tcPr>
            <w:tcW w:w="386" w:type="dxa"/>
          </w:tcPr>
          <w:p>
            <w:pPr>
              <w:pStyle w:val="16"/>
              <w:spacing w:before="0" w:line="180" w:lineRule="exact"/>
              <w:ind w:right="45"/>
              <w:jc w:val="right"/>
              <w:rPr>
                <w:sz w:val="16"/>
              </w:rPr>
            </w:pPr>
            <w:r>
              <w:rPr>
                <w:sz w:val="16"/>
              </w:rPr>
              <w:t>//</w:t>
            </w:r>
          </w:p>
        </w:tc>
        <w:tc>
          <w:tcPr>
            <w:tcW w:w="289" w:type="dxa"/>
          </w:tcPr>
          <w:p>
            <w:pPr>
              <w:pStyle w:val="16"/>
              <w:spacing w:before="0" w:line="180" w:lineRule="exact"/>
              <w:ind w:left="26" w:right="25"/>
              <w:jc w:val="center"/>
              <w:rPr>
                <w:sz w:val="16"/>
              </w:rPr>
            </w:pPr>
            <w:r>
              <w:rPr>
                <w:sz w:val="16"/>
              </w:rPr>
              <w:t>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3459" w:type="dxa"/>
          </w:tcPr>
          <w:p>
            <w:pPr>
              <w:pStyle w:val="16"/>
              <w:ind w:left="50"/>
              <w:rPr>
                <w:sz w:val="16"/>
              </w:rPr>
            </w:pPr>
            <w:r>
              <w:rPr>
                <w:sz w:val="16"/>
              </w:rPr>
              <w:t>cout</w:t>
            </w:r>
            <w:r>
              <w:rPr>
                <w:spacing w:val="-7"/>
                <w:sz w:val="16"/>
              </w:rPr>
              <w:t xml:space="preserve"> </w:t>
            </w:r>
            <w:r>
              <w:rPr>
                <w:sz w:val="16"/>
              </w:rPr>
              <w:t>&lt;&lt;</w:t>
            </w:r>
            <w:r>
              <w:rPr>
                <w:spacing w:val="-6"/>
                <w:sz w:val="16"/>
              </w:rPr>
              <w:t xml:space="preserve"> </w:t>
            </w:r>
            <w:r>
              <w:rPr>
                <w:sz w:val="16"/>
              </w:rPr>
              <w:t>sizeof(CPoint3d)</w:t>
            </w:r>
            <w:r>
              <w:rPr>
                <w:spacing w:val="-6"/>
                <w:sz w:val="16"/>
              </w:rPr>
              <w:t xml:space="preserve"> </w:t>
            </w:r>
            <w:r>
              <w:rPr>
                <w:sz w:val="16"/>
              </w:rPr>
              <w:t>&lt;&lt;</w:t>
            </w:r>
            <w:r>
              <w:rPr>
                <w:spacing w:val="-6"/>
                <w:sz w:val="16"/>
              </w:rPr>
              <w:t xml:space="preserve"> </w:t>
            </w:r>
            <w:r>
              <w:rPr>
                <w:sz w:val="16"/>
              </w:rPr>
              <w:t>endl;</w:t>
            </w:r>
          </w:p>
        </w:tc>
        <w:tc>
          <w:tcPr>
            <w:tcW w:w="386" w:type="dxa"/>
          </w:tcPr>
          <w:p>
            <w:pPr>
              <w:pStyle w:val="16"/>
              <w:ind w:right="45"/>
              <w:jc w:val="right"/>
              <w:rPr>
                <w:sz w:val="16"/>
              </w:rPr>
            </w:pPr>
            <w:r>
              <w:rPr>
                <w:sz w:val="16"/>
              </w:rPr>
              <w:t>//</w:t>
            </w:r>
          </w:p>
        </w:tc>
        <w:tc>
          <w:tcPr>
            <w:tcW w:w="289" w:type="dxa"/>
          </w:tcPr>
          <w:p>
            <w:pPr>
              <w:pStyle w:val="16"/>
              <w:ind w:left="26" w:right="25"/>
              <w:jc w:val="center"/>
              <w:rPr>
                <w:sz w:val="16"/>
              </w:rPr>
            </w:pPr>
            <w:r>
              <w:rPr>
                <w:sz w:val="16"/>
              </w:rPr>
              <w:t>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3459" w:type="dxa"/>
          </w:tcPr>
          <w:p>
            <w:pPr>
              <w:pStyle w:val="16"/>
              <w:ind w:left="50"/>
              <w:rPr>
                <w:sz w:val="16"/>
              </w:rPr>
            </w:pPr>
            <w:r>
              <w:rPr>
                <w:sz w:val="16"/>
              </w:rPr>
              <w:t>cout</w:t>
            </w:r>
            <w:r>
              <w:rPr>
                <w:spacing w:val="-7"/>
                <w:sz w:val="16"/>
              </w:rPr>
              <w:t xml:space="preserve"> </w:t>
            </w:r>
            <w:r>
              <w:rPr>
                <w:sz w:val="16"/>
              </w:rPr>
              <w:t>&lt;&lt;</w:t>
            </w:r>
            <w:r>
              <w:rPr>
                <w:spacing w:val="-6"/>
                <w:sz w:val="16"/>
              </w:rPr>
              <w:t xml:space="preserve"> </w:t>
            </w:r>
            <w:r>
              <w:rPr>
                <w:sz w:val="16"/>
              </w:rPr>
              <w:t>sizeof(CVertex)</w:t>
            </w:r>
            <w:r>
              <w:rPr>
                <w:spacing w:val="-6"/>
                <w:sz w:val="16"/>
              </w:rPr>
              <w:t xml:space="preserve"> </w:t>
            </w:r>
            <w:r>
              <w:rPr>
                <w:sz w:val="16"/>
              </w:rPr>
              <w:t>&lt;&lt;</w:t>
            </w:r>
            <w:r>
              <w:rPr>
                <w:spacing w:val="-6"/>
                <w:sz w:val="16"/>
              </w:rPr>
              <w:t xml:space="preserve"> </w:t>
            </w:r>
            <w:r>
              <w:rPr>
                <w:sz w:val="16"/>
              </w:rPr>
              <w:t>endl;</w:t>
            </w:r>
          </w:p>
        </w:tc>
        <w:tc>
          <w:tcPr>
            <w:tcW w:w="386" w:type="dxa"/>
          </w:tcPr>
          <w:p>
            <w:pPr>
              <w:pStyle w:val="16"/>
              <w:ind w:right="45"/>
              <w:jc w:val="right"/>
              <w:rPr>
                <w:sz w:val="16"/>
              </w:rPr>
            </w:pPr>
            <w:r>
              <w:rPr>
                <w:sz w:val="16"/>
              </w:rPr>
              <w:t>//</w:t>
            </w:r>
          </w:p>
        </w:tc>
        <w:tc>
          <w:tcPr>
            <w:tcW w:w="289" w:type="dxa"/>
          </w:tcPr>
          <w:p>
            <w:pPr>
              <w:pStyle w:val="16"/>
              <w:ind w:left="26" w:right="25"/>
              <w:jc w:val="center"/>
              <w:rPr>
                <w:sz w:val="16"/>
              </w:rPr>
            </w:pPr>
            <w:r>
              <w:rPr>
                <w:sz w:val="16"/>
              </w:rPr>
              <w:t>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3459" w:type="dxa"/>
          </w:tcPr>
          <w:p>
            <w:pPr>
              <w:pStyle w:val="16"/>
              <w:spacing w:line="161" w:lineRule="exact"/>
              <w:ind w:left="50"/>
              <w:rPr>
                <w:sz w:val="16"/>
              </w:rPr>
            </w:pPr>
            <w:r>
              <w:rPr>
                <w:sz w:val="16"/>
              </w:rPr>
              <w:t>cout</w:t>
            </w:r>
            <w:r>
              <w:rPr>
                <w:spacing w:val="-7"/>
                <w:sz w:val="16"/>
              </w:rPr>
              <w:t xml:space="preserve"> </w:t>
            </w:r>
            <w:r>
              <w:rPr>
                <w:sz w:val="16"/>
              </w:rPr>
              <w:t>&lt;&lt;</w:t>
            </w:r>
            <w:r>
              <w:rPr>
                <w:spacing w:val="-6"/>
                <w:sz w:val="16"/>
              </w:rPr>
              <w:t xml:space="preserve"> </w:t>
            </w:r>
            <w:r>
              <w:rPr>
                <w:sz w:val="16"/>
              </w:rPr>
              <w:t>sizeof(CVertex3d)</w:t>
            </w:r>
            <w:r>
              <w:rPr>
                <w:spacing w:val="-7"/>
                <w:sz w:val="16"/>
              </w:rPr>
              <w:t xml:space="preserve"> </w:t>
            </w:r>
            <w:r>
              <w:rPr>
                <w:sz w:val="16"/>
              </w:rPr>
              <w:t>&lt;&lt;</w:t>
            </w:r>
            <w:r>
              <w:rPr>
                <w:spacing w:val="-6"/>
                <w:sz w:val="16"/>
              </w:rPr>
              <w:t xml:space="preserve"> </w:t>
            </w:r>
            <w:r>
              <w:rPr>
                <w:sz w:val="16"/>
              </w:rPr>
              <w:t>endl;</w:t>
            </w:r>
          </w:p>
        </w:tc>
        <w:tc>
          <w:tcPr>
            <w:tcW w:w="386" w:type="dxa"/>
          </w:tcPr>
          <w:p>
            <w:pPr>
              <w:pStyle w:val="16"/>
              <w:spacing w:line="161" w:lineRule="exact"/>
              <w:ind w:right="45"/>
              <w:jc w:val="right"/>
              <w:rPr>
                <w:sz w:val="16"/>
              </w:rPr>
            </w:pPr>
            <w:r>
              <w:rPr>
                <w:sz w:val="16"/>
              </w:rPr>
              <w:t>//</w:t>
            </w:r>
          </w:p>
        </w:tc>
        <w:tc>
          <w:tcPr>
            <w:tcW w:w="289" w:type="dxa"/>
          </w:tcPr>
          <w:p>
            <w:pPr>
              <w:pStyle w:val="16"/>
              <w:spacing w:line="161" w:lineRule="exact"/>
              <w:ind w:left="26" w:right="25"/>
              <w:jc w:val="center"/>
              <w:rPr>
                <w:sz w:val="16"/>
              </w:rPr>
            </w:pPr>
            <w:r>
              <w:rPr>
                <w:sz w:val="16"/>
              </w:rPr>
              <w:t>40</w:t>
            </w:r>
          </w:p>
        </w:tc>
      </w:tr>
    </w:tbl>
    <w:p>
      <w:pPr>
        <w:pStyle w:val="11"/>
        <w:rPr>
          <w:rFonts w:ascii="宋体"/>
          <w:sz w:val="20"/>
        </w:rPr>
      </w:pPr>
    </w:p>
    <w:p>
      <w:pPr>
        <w:pStyle w:val="11"/>
        <w:rPr>
          <w:rFonts w:ascii="宋体"/>
          <w:sz w:val="15"/>
        </w:rPr>
      </w:pPr>
    </w:p>
    <w:p>
      <w:pPr>
        <w:spacing w:before="0"/>
        <w:ind w:left="2627" w:right="0" w:firstLine="0"/>
        <w:jc w:val="left"/>
        <w:rPr>
          <w:rFonts w:hint="eastAsia" w:ascii="宋体" w:eastAsia="宋体"/>
          <w:sz w:val="18"/>
        </w:rPr>
      </w:pPr>
      <w:r>
        <w:rPr>
          <w:rFonts w:hint="eastAsia" w:ascii="宋体" w:eastAsia="宋体"/>
          <w:spacing w:val="1"/>
          <w:sz w:val="18"/>
        </w:rPr>
        <w:t xml:space="preserve">以下可以取出所有 </w:t>
      </w:r>
      <w:r>
        <w:rPr>
          <w:rFonts w:ascii="Times New Roman" w:eastAsia="Times New Roman"/>
          <w:sz w:val="18"/>
        </w:rPr>
        <w:t>data</w:t>
      </w:r>
      <w:r>
        <w:rPr>
          <w:rFonts w:ascii="Times New Roman" w:eastAsia="Times New Roman"/>
          <w:spacing w:val="11"/>
          <w:sz w:val="18"/>
        </w:rPr>
        <w:t xml:space="preserve"> </w:t>
      </w:r>
      <w:r>
        <w:rPr>
          <w:rFonts w:ascii="Times New Roman" w:eastAsia="Times New Roman"/>
          <w:sz w:val="18"/>
        </w:rPr>
        <w:t>members</w:t>
      </w:r>
      <w:r>
        <w:rPr>
          <w:rFonts w:ascii="Times New Roman" w:eastAsia="Times New Roman"/>
          <w:spacing w:val="62"/>
          <w:sz w:val="18"/>
        </w:rPr>
        <w:t xml:space="preserve"> </w:t>
      </w:r>
      <w:r>
        <w:rPr>
          <w:rFonts w:hint="eastAsia" w:ascii="宋体" w:eastAsia="宋体"/>
          <w:sz w:val="18"/>
        </w:rPr>
        <w:t>的位址：</w:t>
      </w:r>
    </w:p>
    <w:p>
      <w:pPr>
        <w:pStyle w:val="11"/>
        <w:spacing w:before="8"/>
        <w:rPr>
          <w:rFonts w:ascii="宋体"/>
          <w:sz w:val="21"/>
        </w:rPr>
      </w:pPr>
    </w:p>
    <w:p>
      <w:pPr>
        <w:pStyle w:val="11"/>
        <w:ind w:left="2910"/>
        <w:jc w:val="both"/>
      </w:pPr>
      <w:r>
        <w:t>CVertex3d</w:t>
      </w:r>
      <w:r>
        <w:rPr>
          <w:spacing w:val="-9"/>
        </w:rPr>
        <w:t xml:space="preserve"> </w:t>
      </w:r>
      <w:r>
        <w:t>av3d;</w:t>
      </w:r>
    </w:p>
    <w:p>
      <w:pPr>
        <w:pStyle w:val="11"/>
        <w:tabs>
          <w:tab w:val="left" w:pos="6467"/>
        </w:tabs>
        <w:spacing w:before="40"/>
        <w:ind w:left="2910"/>
        <w:jc w:val="both"/>
      </w:pPr>
      <w:r>
        <w:t>cout</w:t>
      </w:r>
      <w:r>
        <w:rPr>
          <w:spacing w:val="-4"/>
        </w:rPr>
        <w:t xml:space="preserve"> </w:t>
      </w:r>
      <w:r>
        <w:t>&lt;&lt;</w:t>
      </w:r>
      <w:r>
        <w:rPr>
          <w:spacing w:val="-4"/>
        </w:rPr>
        <w:t xml:space="preserve"> </w:t>
      </w:r>
      <w:r>
        <w:t>&amp;av3d</w:t>
      </w:r>
      <w:r>
        <w:rPr>
          <w:spacing w:val="-3"/>
        </w:rPr>
        <w:t xml:space="preserve"> </w:t>
      </w:r>
      <w:r>
        <w:t>&lt;&lt;</w:t>
      </w:r>
      <w:r>
        <w:rPr>
          <w:spacing w:val="-4"/>
        </w:rPr>
        <w:t xml:space="preserve"> </w:t>
      </w:r>
      <w:r>
        <w:t>endl;</w:t>
      </w:r>
      <w:r>
        <w:tab/>
      </w:r>
      <w:r>
        <w:t>//</w:t>
      </w:r>
      <w:r>
        <w:rPr>
          <w:spacing w:val="-10"/>
        </w:rPr>
        <w:t xml:space="preserve"> </w:t>
      </w:r>
      <w:r>
        <w:t>0x65FDCC</w:t>
      </w:r>
    </w:p>
    <w:p>
      <w:pPr>
        <w:pStyle w:val="11"/>
        <w:spacing w:before="40"/>
        <w:ind w:left="2910"/>
        <w:jc w:val="both"/>
      </w:pPr>
      <w:r>
        <w:t>cout</w:t>
      </w:r>
      <w:r>
        <w:rPr>
          <w:spacing w:val="-3"/>
        </w:rPr>
        <w:t xml:space="preserve"> </w:t>
      </w:r>
      <w:r>
        <w:t>&lt;&lt;</w:t>
      </w:r>
      <w:r>
        <w:rPr>
          <w:spacing w:val="-2"/>
        </w:rPr>
        <w:t xml:space="preserve"> </w:t>
      </w:r>
      <w:r>
        <w:t>&amp;(av3d._x)</w:t>
      </w:r>
      <w:r>
        <w:rPr>
          <w:spacing w:val="-2"/>
        </w:rPr>
        <w:t xml:space="preserve"> </w:t>
      </w:r>
      <w:r>
        <w:t>&lt;&lt;</w:t>
      </w:r>
      <w:r>
        <w:rPr>
          <w:spacing w:val="-2"/>
        </w:rPr>
        <w:t xml:space="preserve"> </w:t>
      </w:r>
      <w:r>
        <w:t xml:space="preserve">endl;        </w:t>
      </w:r>
      <w:r>
        <w:rPr>
          <w:spacing w:val="80"/>
        </w:rPr>
        <w:t xml:space="preserve"> </w:t>
      </w:r>
      <w:r>
        <w:t>//</w:t>
      </w:r>
      <w:r>
        <w:rPr>
          <w:spacing w:val="-2"/>
        </w:rPr>
        <w:t xml:space="preserve"> </w:t>
      </w:r>
      <w:r>
        <w:t>0x65FDEC</w:t>
      </w:r>
    </w:p>
    <w:p>
      <w:pPr>
        <w:pStyle w:val="11"/>
        <w:spacing w:before="39"/>
        <w:ind w:left="2910"/>
        <w:jc w:val="both"/>
      </w:pPr>
      <w:r>
        <w:t>cout</w:t>
      </w:r>
      <w:r>
        <w:rPr>
          <w:spacing w:val="-3"/>
        </w:rPr>
        <w:t xml:space="preserve"> </w:t>
      </w:r>
      <w:r>
        <w:t>&lt;&lt;</w:t>
      </w:r>
      <w:r>
        <w:rPr>
          <w:spacing w:val="-2"/>
        </w:rPr>
        <w:t xml:space="preserve"> </w:t>
      </w:r>
      <w:r>
        <w:t>&amp;(av3d._y)</w:t>
      </w:r>
      <w:r>
        <w:rPr>
          <w:spacing w:val="-1"/>
        </w:rPr>
        <w:t xml:space="preserve"> </w:t>
      </w:r>
      <w:r>
        <w:t>&lt;&lt;</w:t>
      </w:r>
      <w:r>
        <w:rPr>
          <w:spacing w:val="-2"/>
        </w:rPr>
        <w:t xml:space="preserve"> </w:t>
      </w:r>
      <w:r>
        <w:t xml:space="preserve">endl;        </w:t>
      </w:r>
      <w:r>
        <w:rPr>
          <w:spacing w:val="79"/>
        </w:rPr>
        <w:t xml:space="preserve"> </w:t>
      </w:r>
      <w:r>
        <w:t>//</w:t>
      </w:r>
      <w:r>
        <w:rPr>
          <w:spacing w:val="-2"/>
        </w:rPr>
        <w:t xml:space="preserve"> </w:t>
      </w:r>
      <w:r>
        <w:t>0x65FDF0</w:t>
      </w:r>
    </w:p>
    <w:p>
      <w:pPr>
        <w:pStyle w:val="11"/>
        <w:spacing w:before="40" w:line="292" w:lineRule="auto"/>
        <w:ind w:left="2910" w:right="2668"/>
        <w:jc w:val="both"/>
      </w:pPr>
      <w:r>
        <w:t xml:space="preserve">cout &lt;&lt; &amp;(av3d._z) &lt;&lt; endl;      </w:t>
      </w:r>
      <w:r>
        <w:rPr>
          <w:spacing w:val="1"/>
        </w:rPr>
        <w:t xml:space="preserve"> </w:t>
      </w:r>
      <w:r>
        <w:t>// 0x65FDDC</w:t>
      </w:r>
      <w:r>
        <w:rPr>
          <w:spacing w:val="1"/>
        </w:rPr>
        <w:t xml:space="preserve"> </w:t>
      </w:r>
      <w:r>
        <w:t xml:space="preserve">cout &lt;&lt; &amp;(av3d.next) &lt;&lt; endl;    </w:t>
      </w:r>
      <w:r>
        <w:rPr>
          <w:spacing w:val="1"/>
        </w:rPr>
        <w:t xml:space="preserve"> </w:t>
      </w:r>
      <w:r>
        <w:t>// 0x65FDD4</w:t>
      </w:r>
      <w:r>
        <w:rPr>
          <w:spacing w:val="1"/>
        </w:rPr>
        <w:t xml:space="preserve"> </w:t>
      </w:r>
      <w:r>
        <w:t>cout</w:t>
      </w:r>
      <w:r>
        <w:rPr>
          <w:spacing w:val="-4"/>
        </w:rPr>
        <w:t xml:space="preserve"> </w:t>
      </w:r>
      <w:r>
        <w:t>&lt;&lt;</w:t>
      </w:r>
      <w:r>
        <w:rPr>
          <w:spacing w:val="-3"/>
        </w:rPr>
        <w:t xml:space="preserve"> </w:t>
      </w:r>
      <w:r>
        <w:t>&amp;(av3d.mumble)</w:t>
      </w:r>
      <w:r>
        <w:rPr>
          <w:spacing w:val="-3"/>
        </w:rPr>
        <w:t xml:space="preserve"> </w:t>
      </w:r>
      <w:r>
        <w:t>&lt;&lt;</w:t>
      </w:r>
      <w:r>
        <w:rPr>
          <w:spacing w:val="-4"/>
        </w:rPr>
        <w:t xml:space="preserve"> </w:t>
      </w:r>
      <w:r>
        <w:t xml:space="preserve">endl;    </w:t>
      </w:r>
      <w:r>
        <w:rPr>
          <w:spacing w:val="83"/>
        </w:rPr>
        <w:t xml:space="preserve"> </w:t>
      </w:r>
      <w:r>
        <w:t>//</w:t>
      </w:r>
      <w:r>
        <w:rPr>
          <w:spacing w:val="-4"/>
        </w:rPr>
        <w:t xml:space="preserve"> </w:t>
      </w:r>
      <w:r>
        <w:t>0x65FDE0</w:t>
      </w:r>
    </w:p>
    <w:p>
      <w:pPr>
        <w:pStyle w:val="11"/>
        <w:rPr>
          <w:sz w:val="20"/>
        </w:rPr>
      </w:pPr>
    </w:p>
    <w:p>
      <w:pPr>
        <w:pStyle w:val="11"/>
        <w:rPr>
          <w:sz w:val="20"/>
        </w:rPr>
      </w:pPr>
    </w:p>
    <w:p>
      <w:pPr>
        <w:pStyle w:val="11"/>
        <w:spacing w:before="3"/>
        <w:rPr>
          <w:sz w:val="23"/>
        </w:rPr>
      </w:pPr>
    </w:p>
    <w:p>
      <w:pPr>
        <w:pStyle w:val="5"/>
        <w:spacing w:before="0"/>
      </w:pPr>
      <w:r>
        <w:t>146</w:t>
      </w:r>
    </w:p>
    <w:p>
      <w:pPr>
        <w:spacing w:after="0"/>
        <w:sectPr>
          <w:pgSz w:w="10320" w:h="13220"/>
          <w:pgMar w:top="580" w:right="80" w:bottom="280" w:left="40" w:header="720" w:footer="720" w:gutter="0"/>
          <w:cols w:space="720" w:num="1"/>
        </w:sectPr>
      </w:pPr>
    </w:p>
    <w:p>
      <w:pPr>
        <w:pStyle w:val="11"/>
        <w:spacing w:before="64"/>
        <w:ind w:left="5905"/>
        <w:rPr>
          <w:rFonts w:hint="eastAsia" w:ascii="宋体" w:eastAsia="宋体"/>
        </w:rPr>
      </w:pPr>
      <w:r>
        <w:pict>
          <v:rect id="_x0000_s2730" o:spid="_x0000_s2730" o:spt="1" style="position:absolute;left:0pt;margin-left:131.9pt;margin-top:18.85pt;height:0.7pt;width:323pt;mso-position-horizontal-relative:page;mso-wrap-distance-bottom:0pt;mso-wrap-distance-top:0pt;z-index:-251252736;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2"/>
        </w:rPr>
        <w:t xml:space="preserve">第２章 </w:t>
      </w:r>
      <w:r>
        <w:rPr>
          <w:rFonts w:ascii="Times New Roman" w:eastAsia="Times New Roman"/>
        </w:rPr>
        <w:t>C</w:t>
      </w:r>
      <w:r>
        <w:rPr>
          <w:rFonts w:ascii="Times New Roman" w:eastAsia="Times New Roman"/>
          <w:spacing w:val="8"/>
        </w:rPr>
        <w:t xml:space="preserve">++ </w:t>
      </w:r>
      <w:r>
        <w:rPr>
          <w:rFonts w:hint="eastAsia" w:ascii="宋体" w:eastAsia="宋体"/>
        </w:rPr>
        <w:t>物件模型（</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9"/>
        </w:rPr>
        <w:t xml:space="preserve"> </w:t>
      </w:r>
      <w:r>
        <w:rPr>
          <w:rFonts w:ascii="Times New Roman" w:eastAsia="Times New Roman"/>
        </w:rPr>
        <w:t>Model</w:t>
      </w:r>
      <w:r>
        <w:rPr>
          <w:rFonts w:hint="eastAsia" w:ascii="宋体" w:eastAsia="宋体"/>
        </w:rPr>
        <w:t>）</w:t>
      </w:r>
    </w:p>
    <w:p>
      <w:pPr>
        <w:pStyle w:val="11"/>
        <w:rPr>
          <w:rFonts w:ascii="宋体"/>
          <w:sz w:val="20"/>
        </w:rPr>
      </w:pPr>
    </w:p>
    <w:p>
      <w:pPr>
        <w:pStyle w:val="11"/>
        <w:rPr>
          <w:rFonts w:ascii="宋体"/>
          <w:sz w:val="19"/>
        </w:rPr>
      </w:pPr>
    </w:p>
    <w:p>
      <w:pPr>
        <w:spacing w:before="83"/>
        <w:ind w:left="2627" w:right="0" w:firstLine="0"/>
        <w:jc w:val="left"/>
        <w:rPr>
          <w:rFonts w:hint="eastAsia" w:ascii="宋体" w:eastAsia="宋体"/>
          <w:sz w:val="18"/>
        </w:rPr>
      </w:pPr>
      <w:r>
        <w:rPr>
          <w:rFonts w:hint="eastAsia" w:ascii="宋体" w:eastAsia="宋体"/>
          <w:spacing w:val="2"/>
          <w:sz w:val="18"/>
        </w:rPr>
        <w:t xml:space="preserve">以下可以把 </w:t>
      </w:r>
      <w:r>
        <w:rPr>
          <w:rFonts w:ascii="Times New Roman" w:eastAsia="Times New Roman"/>
          <w:i/>
          <w:sz w:val="18"/>
        </w:rPr>
        <w:t>av3d</w:t>
      </w:r>
      <w:r>
        <w:rPr>
          <w:rFonts w:ascii="Times New Roman" w:eastAsia="Times New Roman"/>
          <w:i/>
          <w:spacing w:val="11"/>
          <w:sz w:val="18"/>
        </w:rPr>
        <w:t xml:space="preserve"> </w:t>
      </w:r>
      <w:r>
        <w:rPr>
          <w:rFonts w:ascii="Times New Roman" w:eastAsia="Times New Roman"/>
          <w:sz w:val="18"/>
        </w:rPr>
        <w:t>object</w:t>
      </w:r>
      <w:r>
        <w:rPr>
          <w:rFonts w:ascii="Times New Roman" w:eastAsia="Times New Roman"/>
          <w:spacing w:val="63"/>
          <w:sz w:val="18"/>
        </w:rPr>
        <w:t xml:space="preserve"> </w:t>
      </w:r>
      <w:r>
        <w:rPr>
          <w:rFonts w:hint="eastAsia" w:ascii="宋体" w:eastAsia="宋体"/>
          <w:sz w:val="18"/>
        </w:rPr>
        <w:t>的所有內容列印出來：</w:t>
      </w:r>
    </w:p>
    <w:p>
      <w:pPr>
        <w:pStyle w:val="11"/>
        <w:spacing w:before="8"/>
        <w:rPr>
          <w:rFonts w:ascii="宋体"/>
          <w:sz w:val="21"/>
        </w:rPr>
      </w:pPr>
    </w:p>
    <w:p>
      <w:pPr>
        <w:pStyle w:val="11"/>
        <w:spacing w:after="41"/>
        <w:ind w:left="2910"/>
      </w:pPr>
      <w:r>
        <w:t>//</w:t>
      </w:r>
      <w:r>
        <w:rPr>
          <w:spacing w:val="-5"/>
        </w:rPr>
        <w:t xml:space="preserve"> </w:t>
      </w:r>
      <w:r>
        <w:t>check</w:t>
      </w:r>
      <w:r>
        <w:rPr>
          <w:spacing w:val="-4"/>
        </w:rPr>
        <w:t xml:space="preserve"> </w:t>
      </w:r>
      <w:r>
        <w:t>the</w:t>
      </w:r>
      <w:r>
        <w:rPr>
          <w:spacing w:val="-4"/>
        </w:rPr>
        <w:t xml:space="preserve"> </w:t>
      </w:r>
      <w:r>
        <w:t>value</w:t>
      </w:r>
      <w:r>
        <w:rPr>
          <w:spacing w:val="-4"/>
        </w:rPr>
        <w:t xml:space="preserve"> </w:t>
      </w:r>
      <w:r>
        <w:t>of</w:t>
      </w:r>
      <w:r>
        <w:rPr>
          <w:spacing w:val="-4"/>
        </w:rPr>
        <w:t xml:space="preserve"> </w:t>
      </w:r>
      <w:r>
        <w:t>data</w:t>
      </w:r>
      <w:r>
        <w:rPr>
          <w:spacing w:val="-5"/>
        </w:rPr>
        <w:t xml:space="preserve"> </w:t>
      </w:r>
      <w:r>
        <w:t>members</w:t>
      </w:r>
    </w:p>
    <w:tbl>
      <w:tblPr>
        <w:tblStyle w:val="12"/>
        <w:tblW w:w="0" w:type="auto"/>
        <w:tblInd w:w="28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538"/>
        <w:gridCol w:w="768"/>
        <w:gridCol w:w="1440"/>
        <w:gridCol w:w="192"/>
        <w:gridCol w:w="650"/>
        <w:gridCol w:w="362"/>
        <w:gridCol w:w="8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1538" w:type="dxa"/>
          </w:tcPr>
          <w:p>
            <w:pPr>
              <w:pStyle w:val="16"/>
              <w:spacing w:before="0" w:line="180" w:lineRule="exact"/>
              <w:ind w:right="47"/>
              <w:jc w:val="right"/>
              <w:rPr>
                <w:sz w:val="16"/>
              </w:rPr>
            </w:pPr>
            <w:r>
              <w:rPr>
                <w:sz w:val="16"/>
              </w:rPr>
              <w:t>printf("%#x\n",</w:t>
            </w:r>
          </w:p>
        </w:tc>
        <w:tc>
          <w:tcPr>
            <w:tcW w:w="768" w:type="dxa"/>
          </w:tcPr>
          <w:p>
            <w:pPr>
              <w:pStyle w:val="16"/>
              <w:spacing w:before="0" w:line="180" w:lineRule="exact"/>
              <w:ind w:left="27" w:right="28"/>
              <w:jc w:val="center"/>
              <w:rPr>
                <w:sz w:val="16"/>
              </w:rPr>
            </w:pPr>
            <w:r>
              <w:rPr>
                <w:sz w:val="16"/>
              </w:rPr>
              <w:t>*(long*</w:t>
            </w:r>
          </w:p>
        </w:tc>
        <w:tc>
          <w:tcPr>
            <w:tcW w:w="1440" w:type="dxa"/>
          </w:tcPr>
          <w:p>
            <w:pPr>
              <w:pStyle w:val="16"/>
              <w:spacing w:before="0" w:line="180" w:lineRule="exact"/>
              <w:ind w:left="26" w:right="27"/>
              <w:jc w:val="center"/>
              <w:rPr>
                <w:sz w:val="16"/>
              </w:rPr>
            </w:pPr>
            <w:r>
              <w:rPr>
                <w:sz w:val="16"/>
              </w:rPr>
              <w:t>)((char*)&amp;av3d</w:t>
            </w:r>
          </w:p>
        </w:tc>
        <w:tc>
          <w:tcPr>
            <w:tcW w:w="192" w:type="dxa"/>
          </w:tcPr>
          <w:p>
            <w:pPr>
              <w:pStyle w:val="16"/>
              <w:spacing w:before="0" w:line="180" w:lineRule="exact"/>
              <w:ind w:right="47"/>
              <w:jc w:val="right"/>
              <w:rPr>
                <w:sz w:val="16"/>
              </w:rPr>
            </w:pPr>
            <w:r>
              <w:rPr>
                <w:w w:val="98"/>
                <w:sz w:val="16"/>
              </w:rPr>
              <w:t>+</w:t>
            </w:r>
          </w:p>
        </w:tc>
        <w:tc>
          <w:tcPr>
            <w:tcW w:w="650" w:type="dxa"/>
          </w:tcPr>
          <w:p>
            <w:pPr>
              <w:pStyle w:val="16"/>
              <w:spacing w:before="0" w:line="180" w:lineRule="exact"/>
              <w:ind w:left="47"/>
              <w:rPr>
                <w:sz w:val="16"/>
              </w:rPr>
            </w:pPr>
            <w:r>
              <w:rPr>
                <w:sz w:val="16"/>
              </w:rPr>
              <w:t>0</w:t>
            </w:r>
            <w:r>
              <w:rPr>
                <w:spacing w:val="-3"/>
                <w:sz w:val="16"/>
              </w:rPr>
              <w:t xml:space="preserve"> </w:t>
            </w:r>
            <w:r>
              <w:rPr>
                <w:sz w:val="16"/>
              </w:rPr>
              <w:t>));</w:t>
            </w:r>
          </w:p>
        </w:tc>
        <w:tc>
          <w:tcPr>
            <w:tcW w:w="362" w:type="dxa"/>
          </w:tcPr>
          <w:p>
            <w:pPr>
              <w:pStyle w:val="16"/>
              <w:spacing w:before="0" w:line="180" w:lineRule="exact"/>
              <w:ind w:left="100" w:right="27"/>
              <w:jc w:val="center"/>
              <w:rPr>
                <w:sz w:val="16"/>
              </w:rPr>
            </w:pPr>
            <w:r>
              <w:rPr>
                <w:sz w:val="16"/>
              </w:rPr>
              <w:t>//</w:t>
            </w:r>
          </w:p>
        </w:tc>
        <w:tc>
          <w:tcPr>
            <w:tcW w:w="865" w:type="dxa"/>
          </w:tcPr>
          <w:p>
            <w:pPr>
              <w:pStyle w:val="16"/>
              <w:spacing w:before="0" w:line="180" w:lineRule="exact"/>
              <w:ind w:left="48"/>
              <w:rPr>
                <w:sz w:val="16"/>
              </w:rPr>
            </w:pPr>
            <w:r>
              <w:rPr>
                <w:sz w:val="16"/>
              </w:rPr>
              <w:t>0x419064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1538" w:type="dxa"/>
          </w:tcPr>
          <w:p>
            <w:pPr>
              <w:pStyle w:val="16"/>
              <w:ind w:right="47"/>
              <w:jc w:val="right"/>
              <w:rPr>
                <w:sz w:val="16"/>
              </w:rPr>
            </w:pPr>
            <w:r>
              <w:rPr>
                <w:sz w:val="16"/>
              </w:rPr>
              <w:t>printf("%#x\n",</w:t>
            </w:r>
          </w:p>
        </w:tc>
        <w:tc>
          <w:tcPr>
            <w:tcW w:w="768" w:type="dxa"/>
          </w:tcPr>
          <w:p>
            <w:pPr>
              <w:pStyle w:val="16"/>
              <w:ind w:left="27" w:right="28"/>
              <w:jc w:val="center"/>
              <w:rPr>
                <w:sz w:val="16"/>
              </w:rPr>
            </w:pPr>
            <w:r>
              <w:rPr>
                <w:sz w:val="16"/>
              </w:rPr>
              <w:t>*(long*</w:t>
            </w:r>
          </w:p>
        </w:tc>
        <w:tc>
          <w:tcPr>
            <w:tcW w:w="1440" w:type="dxa"/>
          </w:tcPr>
          <w:p>
            <w:pPr>
              <w:pStyle w:val="16"/>
              <w:ind w:left="27" w:right="27"/>
              <w:jc w:val="center"/>
              <w:rPr>
                <w:sz w:val="16"/>
              </w:rPr>
            </w:pPr>
            <w:r>
              <w:rPr>
                <w:sz w:val="16"/>
              </w:rPr>
              <w:t>)((char*)&amp;av3d</w:t>
            </w:r>
          </w:p>
        </w:tc>
        <w:tc>
          <w:tcPr>
            <w:tcW w:w="192" w:type="dxa"/>
          </w:tcPr>
          <w:p>
            <w:pPr>
              <w:pStyle w:val="16"/>
              <w:ind w:right="47"/>
              <w:jc w:val="right"/>
              <w:rPr>
                <w:sz w:val="16"/>
              </w:rPr>
            </w:pPr>
            <w:r>
              <w:rPr>
                <w:w w:val="98"/>
                <w:sz w:val="16"/>
              </w:rPr>
              <w:t>+</w:t>
            </w:r>
          </w:p>
        </w:tc>
        <w:tc>
          <w:tcPr>
            <w:tcW w:w="650" w:type="dxa"/>
          </w:tcPr>
          <w:p>
            <w:pPr>
              <w:pStyle w:val="16"/>
              <w:ind w:left="47"/>
              <w:rPr>
                <w:sz w:val="16"/>
              </w:rPr>
            </w:pPr>
            <w:r>
              <w:rPr>
                <w:sz w:val="16"/>
              </w:rPr>
              <w:t>4</w:t>
            </w:r>
            <w:r>
              <w:rPr>
                <w:spacing w:val="-3"/>
                <w:sz w:val="16"/>
              </w:rPr>
              <w:t xml:space="preserve"> </w:t>
            </w:r>
            <w:r>
              <w:rPr>
                <w:sz w:val="16"/>
              </w:rPr>
              <w:t>));</w:t>
            </w:r>
          </w:p>
        </w:tc>
        <w:tc>
          <w:tcPr>
            <w:tcW w:w="362" w:type="dxa"/>
          </w:tcPr>
          <w:p>
            <w:pPr>
              <w:pStyle w:val="16"/>
              <w:ind w:left="100" w:right="27"/>
              <w:jc w:val="center"/>
              <w:rPr>
                <w:sz w:val="16"/>
              </w:rPr>
            </w:pPr>
            <w:r>
              <w:rPr>
                <w:sz w:val="16"/>
              </w:rPr>
              <w:t>//</w:t>
            </w:r>
          </w:p>
        </w:tc>
        <w:tc>
          <w:tcPr>
            <w:tcW w:w="865" w:type="dxa"/>
          </w:tcPr>
          <w:p>
            <w:pPr>
              <w:pStyle w:val="16"/>
              <w:ind w:left="48"/>
              <w:rPr>
                <w:sz w:val="16"/>
              </w:rPr>
            </w:pPr>
            <w:r>
              <w:rPr>
                <w:sz w:val="16"/>
              </w:rPr>
              <w:t>0x419068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1538" w:type="dxa"/>
          </w:tcPr>
          <w:p>
            <w:pPr>
              <w:pStyle w:val="16"/>
              <w:ind w:right="47"/>
              <w:jc w:val="right"/>
              <w:rPr>
                <w:sz w:val="16"/>
              </w:rPr>
            </w:pPr>
            <w:r>
              <w:rPr>
                <w:sz w:val="16"/>
              </w:rPr>
              <w:t>printf("%#x\n",</w:t>
            </w:r>
          </w:p>
        </w:tc>
        <w:tc>
          <w:tcPr>
            <w:tcW w:w="768" w:type="dxa"/>
          </w:tcPr>
          <w:p>
            <w:pPr>
              <w:pStyle w:val="16"/>
              <w:ind w:left="27" w:right="28"/>
              <w:jc w:val="center"/>
              <w:rPr>
                <w:sz w:val="16"/>
              </w:rPr>
            </w:pPr>
            <w:r>
              <w:rPr>
                <w:sz w:val="16"/>
              </w:rPr>
              <w:t>*(long*</w:t>
            </w:r>
          </w:p>
        </w:tc>
        <w:tc>
          <w:tcPr>
            <w:tcW w:w="1440" w:type="dxa"/>
          </w:tcPr>
          <w:p>
            <w:pPr>
              <w:pStyle w:val="16"/>
              <w:ind w:left="26" w:right="27"/>
              <w:jc w:val="center"/>
              <w:rPr>
                <w:sz w:val="16"/>
              </w:rPr>
            </w:pPr>
            <w:r>
              <w:rPr>
                <w:sz w:val="16"/>
              </w:rPr>
              <w:t>)((char*)&amp;av3d</w:t>
            </w:r>
          </w:p>
        </w:tc>
        <w:tc>
          <w:tcPr>
            <w:tcW w:w="192" w:type="dxa"/>
          </w:tcPr>
          <w:p>
            <w:pPr>
              <w:pStyle w:val="16"/>
              <w:ind w:right="47"/>
              <w:jc w:val="right"/>
              <w:rPr>
                <w:sz w:val="16"/>
              </w:rPr>
            </w:pPr>
            <w:r>
              <w:rPr>
                <w:w w:val="98"/>
                <w:sz w:val="16"/>
              </w:rPr>
              <w:t>+</w:t>
            </w:r>
          </w:p>
        </w:tc>
        <w:tc>
          <w:tcPr>
            <w:tcW w:w="650" w:type="dxa"/>
          </w:tcPr>
          <w:p>
            <w:pPr>
              <w:pStyle w:val="16"/>
              <w:ind w:left="47"/>
              <w:rPr>
                <w:sz w:val="16"/>
              </w:rPr>
            </w:pPr>
            <w:r>
              <w:rPr>
                <w:sz w:val="16"/>
              </w:rPr>
              <w:t>8</w:t>
            </w:r>
            <w:r>
              <w:rPr>
                <w:spacing w:val="-3"/>
                <w:sz w:val="16"/>
              </w:rPr>
              <w:t xml:space="preserve"> </w:t>
            </w:r>
            <w:r>
              <w:rPr>
                <w:sz w:val="16"/>
              </w:rPr>
              <w:t>));</w:t>
            </w:r>
          </w:p>
        </w:tc>
        <w:tc>
          <w:tcPr>
            <w:tcW w:w="362" w:type="dxa"/>
          </w:tcPr>
          <w:p>
            <w:pPr>
              <w:pStyle w:val="16"/>
              <w:ind w:left="100" w:right="27"/>
              <w:jc w:val="center"/>
              <w:rPr>
                <w:sz w:val="16"/>
              </w:rPr>
            </w:pPr>
            <w:r>
              <w:rPr>
                <w:sz w:val="16"/>
              </w:rPr>
              <w:t>//</w:t>
            </w:r>
          </w:p>
        </w:tc>
        <w:tc>
          <w:tcPr>
            <w:tcW w:w="865" w:type="dxa"/>
          </w:tcPr>
          <w:p>
            <w:pPr>
              <w:pStyle w:val="16"/>
              <w:ind w:left="48"/>
              <w:rPr>
                <w:sz w:val="16"/>
              </w:rPr>
            </w:pPr>
            <w:r>
              <w:rPr>
                <w:w w:val="98"/>
                <w:sz w:val="16"/>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1538" w:type="dxa"/>
          </w:tcPr>
          <w:p>
            <w:pPr>
              <w:pStyle w:val="16"/>
              <w:ind w:right="48"/>
              <w:jc w:val="right"/>
              <w:rPr>
                <w:sz w:val="16"/>
              </w:rPr>
            </w:pPr>
            <w:r>
              <w:rPr>
                <w:sz w:val="16"/>
              </w:rPr>
              <w:t>printf("%#x\n",</w:t>
            </w:r>
          </w:p>
        </w:tc>
        <w:tc>
          <w:tcPr>
            <w:tcW w:w="768" w:type="dxa"/>
          </w:tcPr>
          <w:p>
            <w:pPr>
              <w:pStyle w:val="16"/>
              <w:ind w:left="27" w:right="28"/>
              <w:jc w:val="center"/>
              <w:rPr>
                <w:sz w:val="16"/>
              </w:rPr>
            </w:pPr>
            <w:r>
              <w:rPr>
                <w:sz w:val="16"/>
              </w:rPr>
              <w:t>*(long*</w:t>
            </w:r>
          </w:p>
        </w:tc>
        <w:tc>
          <w:tcPr>
            <w:tcW w:w="1440" w:type="dxa"/>
          </w:tcPr>
          <w:p>
            <w:pPr>
              <w:pStyle w:val="16"/>
              <w:ind w:left="26" w:right="27"/>
              <w:jc w:val="center"/>
              <w:rPr>
                <w:sz w:val="16"/>
              </w:rPr>
            </w:pPr>
            <w:r>
              <w:rPr>
                <w:sz w:val="16"/>
              </w:rPr>
              <w:t>)((char*)&amp;av3d</w:t>
            </w:r>
          </w:p>
        </w:tc>
        <w:tc>
          <w:tcPr>
            <w:tcW w:w="192" w:type="dxa"/>
          </w:tcPr>
          <w:p>
            <w:pPr>
              <w:pStyle w:val="16"/>
              <w:ind w:right="47"/>
              <w:jc w:val="right"/>
              <w:rPr>
                <w:sz w:val="16"/>
              </w:rPr>
            </w:pPr>
            <w:r>
              <w:rPr>
                <w:w w:val="98"/>
                <w:sz w:val="16"/>
              </w:rPr>
              <w:t>+</w:t>
            </w:r>
          </w:p>
        </w:tc>
        <w:tc>
          <w:tcPr>
            <w:tcW w:w="650" w:type="dxa"/>
          </w:tcPr>
          <w:p>
            <w:pPr>
              <w:pStyle w:val="16"/>
              <w:ind w:left="47"/>
              <w:rPr>
                <w:sz w:val="16"/>
              </w:rPr>
            </w:pPr>
            <w:r>
              <w:rPr>
                <w:sz w:val="16"/>
              </w:rPr>
              <w:t>12));</w:t>
            </w:r>
          </w:p>
        </w:tc>
        <w:tc>
          <w:tcPr>
            <w:tcW w:w="362" w:type="dxa"/>
          </w:tcPr>
          <w:p>
            <w:pPr>
              <w:pStyle w:val="16"/>
              <w:ind w:left="100" w:right="27"/>
              <w:jc w:val="center"/>
              <w:rPr>
                <w:sz w:val="16"/>
              </w:rPr>
            </w:pPr>
            <w:r>
              <w:rPr>
                <w:sz w:val="16"/>
              </w:rPr>
              <w:t>//</w:t>
            </w:r>
          </w:p>
        </w:tc>
        <w:tc>
          <w:tcPr>
            <w:tcW w:w="865" w:type="dxa"/>
          </w:tcPr>
          <w:p>
            <w:pPr>
              <w:pStyle w:val="16"/>
              <w:ind w:left="48"/>
              <w:rPr>
                <w:sz w:val="16"/>
              </w:rPr>
            </w:pPr>
            <w:r>
              <w:rPr>
                <w:sz w:val="16"/>
              </w:rPr>
              <w:t>0x419078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1538" w:type="dxa"/>
          </w:tcPr>
          <w:p>
            <w:pPr>
              <w:pStyle w:val="16"/>
              <w:ind w:right="46"/>
              <w:jc w:val="right"/>
              <w:rPr>
                <w:sz w:val="16"/>
              </w:rPr>
            </w:pPr>
            <w:r>
              <w:rPr>
                <w:sz w:val="16"/>
              </w:rPr>
              <w:t>printf("%ld\n",</w:t>
            </w:r>
          </w:p>
        </w:tc>
        <w:tc>
          <w:tcPr>
            <w:tcW w:w="768" w:type="dxa"/>
          </w:tcPr>
          <w:p>
            <w:pPr>
              <w:pStyle w:val="16"/>
              <w:ind w:left="27" w:right="28"/>
              <w:jc w:val="center"/>
              <w:rPr>
                <w:sz w:val="16"/>
              </w:rPr>
            </w:pPr>
            <w:r>
              <w:rPr>
                <w:sz w:val="16"/>
              </w:rPr>
              <w:t>*(long*</w:t>
            </w:r>
          </w:p>
        </w:tc>
        <w:tc>
          <w:tcPr>
            <w:tcW w:w="1440" w:type="dxa"/>
          </w:tcPr>
          <w:p>
            <w:pPr>
              <w:pStyle w:val="16"/>
              <w:ind w:left="26" w:right="27"/>
              <w:jc w:val="center"/>
              <w:rPr>
                <w:sz w:val="16"/>
              </w:rPr>
            </w:pPr>
            <w:r>
              <w:rPr>
                <w:sz w:val="16"/>
              </w:rPr>
              <w:t>)((char*)&amp;av3d</w:t>
            </w:r>
          </w:p>
        </w:tc>
        <w:tc>
          <w:tcPr>
            <w:tcW w:w="192" w:type="dxa"/>
          </w:tcPr>
          <w:p>
            <w:pPr>
              <w:pStyle w:val="16"/>
              <w:ind w:right="47"/>
              <w:jc w:val="right"/>
              <w:rPr>
                <w:sz w:val="16"/>
              </w:rPr>
            </w:pPr>
            <w:r>
              <w:rPr>
                <w:w w:val="98"/>
                <w:sz w:val="16"/>
              </w:rPr>
              <w:t>+</w:t>
            </w:r>
          </w:p>
        </w:tc>
        <w:tc>
          <w:tcPr>
            <w:tcW w:w="650" w:type="dxa"/>
          </w:tcPr>
          <w:p>
            <w:pPr>
              <w:pStyle w:val="16"/>
              <w:ind w:left="47"/>
              <w:rPr>
                <w:sz w:val="16"/>
              </w:rPr>
            </w:pPr>
            <w:r>
              <w:rPr>
                <w:sz w:val="16"/>
              </w:rPr>
              <w:t>16));</w:t>
            </w:r>
          </w:p>
        </w:tc>
        <w:tc>
          <w:tcPr>
            <w:tcW w:w="362" w:type="dxa"/>
          </w:tcPr>
          <w:p>
            <w:pPr>
              <w:pStyle w:val="16"/>
              <w:ind w:left="101" w:right="27"/>
              <w:jc w:val="center"/>
              <w:rPr>
                <w:sz w:val="16"/>
              </w:rPr>
            </w:pPr>
            <w:r>
              <w:rPr>
                <w:sz w:val="16"/>
              </w:rPr>
              <w:t>//</w:t>
            </w:r>
          </w:p>
        </w:tc>
        <w:tc>
          <w:tcPr>
            <w:tcW w:w="865" w:type="dxa"/>
          </w:tcPr>
          <w:p>
            <w:pPr>
              <w:pStyle w:val="16"/>
              <w:ind w:left="48"/>
              <w:rPr>
                <w:sz w:val="16"/>
              </w:rPr>
            </w:pPr>
            <w:r>
              <w:rPr>
                <w:w w:val="98"/>
                <w:sz w:val="16"/>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1538" w:type="dxa"/>
          </w:tcPr>
          <w:p>
            <w:pPr>
              <w:pStyle w:val="16"/>
              <w:ind w:right="46"/>
              <w:jc w:val="right"/>
              <w:rPr>
                <w:sz w:val="16"/>
              </w:rPr>
            </w:pPr>
            <w:r>
              <w:rPr>
                <w:sz w:val="16"/>
              </w:rPr>
              <w:t>printf("%ld\n",</w:t>
            </w:r>
          </w:p>
        </w:tc>
        <w:tc>
          <w:tcPr>
            <w:tcW w:w="768" w:type="dxa"/>
          </w:tcPr>
          <w:p>
            <w:pPr>
              <w:pStyle w:val="16"/>
              <w:ind w:left="27" w:right="28"/>
              <w:jc w:val="center"/>
              <w:rPr>
                <w:sz w:val="16"/>
              </w:rPr>
            </w:pPr>
            <w:r>
              <w:rPr>
                <w:sz w:val="16"/>
              </w:rPr>
              <w:t>*(long*</w:t>
            </w:r>
          </w:p>
        </w:tc>
        <w:tc>
          <w:tcPr>
            <w:tcW w:w="1440" w:type="dxa"/>
          </w:tcPr>
          <w:p>
            <w:pPr>
              <w:pStyle w:val="16"/>
              <w:ind w:left="26" w:right="27"/>
              <w:jc w:val="center"/>
              <w:rPr>
                <w:sz w:val="16"/>
              </w:rPr>
            </w:pPr>
            <w:r>
              <w:rPr>
                <w:sz w:val="16"/>
              </w:rPr>
              <w:t>)((char*)&amp;av3d</w:t>
            </w:r>
          </w:p>
        </w:tc>
        <w:tc>
          <w:tcPr>
            <w:tcW w:w="192" w:type="dxa"/>
          </w:tcPr>
          <w:p>
            <w:pPr>
              <w:pStyle w:val="16"/>
              <w:ind w:right="47"/>
              <w:jc w:val="right"/>
              <w:rPr>
                <w:sz w:val="16"/>
              </w:rPr>
            </w:pPr>
            <w:r>
              <w:rPr>
                <w:w w:val="98"/>
                <w:sz w:val="16"/>
              </w:rPr>
              <w:t>+</w:t>
            </w:r>
          </w:p>
        </w:tc>
        <w:tc>
          <w:tcPr>
            <w:tcW w:w="650" w:type="dxa"/>
          </w:tcPr>
          <w:p>
            <w:pPr>
              <w:pStyle w:val="16"/>
              <w:ind w:left="47"/>
              <w:rPr>
                <w:sz w:val="16"/>
              </w:rPr>
            </w:pPr>
            <w:r>
              <w:rPr>
                <w:sz w:val="16"/>
              </w:rPr>
              <w:t>20));</w:t>
            </w:r>
          </w:p>
        </w:tc>
        <w:tc>
          <w:tcPr>
            <w:tcW w:w="362" w:type="dxa"/>
          </w:tcPr>
          <w:p>
            <w:pPr>
              <w:pStyle w:val="16"/>
              <w:ind w:left="100" w:right="27"/>
              <w:jc w:val="center"/>
              <w:rPr>
                <w:sz w:val="16"/>
              </w:rPr>
            </w:pPr>
            <w:r>
              <w:rPr>
                <w:sz w:val="16"/>
              </w:rPr>
              <w:t>//</w:t>
            </w:r>
          </w:p>
        </w:tc>
        <w:tc>
          <w:tcPr>
            <w:tcW w:w="865" w:type="dxa"/>
          </w:tcPr>
          <w:p>
            <w:pPr>
              <w:pStyle w:val="16"/>
              <w:ind w:left="48"/>
              <w:rPr>
                <w:sz w:val="16"/>
              </w:rPr>
            </w:pPr>
            <w:r>
              <w:rPr>
                <w:w w:val="98"/>
                <w:sz w:val="16"/>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1538" w:type="dxa"/>
          </w:tcPr>
          <w:p>
            <w:pPr>
              <w:pStyle w:val="16"/>
              <w:ind w:right="46"/>
              <w:jc w:val="right"/>
              <w:rPr>
                <w:sz w:val="16"/>
              </w:rPr>
            </w:pPr>
            <w:r>
              <w:rPr>
                <w:sz w:val="16"/>
              </w:rPr>
              <w:t>printf("%#x\n",</w:t>
            </w:r>
          </w:p>
        </w:tc>
        <w:tc>
          <w:tcPr>
            <w:tcW w:w="768" w:type="dxa"/>
          </w:tcPr>
          <w:p>
            <w:pPr>
              <w:pStyle w:val="16"/>
              <w:ind w:left="27" w:right="28"/>
              <w:jc w:val="center"/>
              <w:rPr>
                <w:sz w:val="16"/>
              </w:rPr>
            </w:pPr>
            <w:r>
              <w:rPr>
                <w:sz w:val="16"/>
              </w:rPr>
              <w:t>*(long*</w:t>
            </w:r>
          </w:p>
        </w:tc>
        <w:tc>
          <w:tcPr>
            <w:tcW w:w="1440" w:type="dxa"/>
          </w:tcPr>
          <w:p>
            <w:pPr>
              <w:pStyle w:val="16"/>
              <w:ind w:left="26" w:right="27"/>
              <w:jc w:val="center"/>
              <w:rPr>
                <w:sz w:val="16"/>
              </w:rPr>
            </w:pPr>
            <w:r>
              <w:rPr>
                <w:sz w:val="16"/>
              </w:rPr>
              <w:t>)((char*)&amp;av3d</w:t>
            </w:r>
          </w:p>
        </w:tc>
        <w:tc>
          <w:tcPr>
            <w:tcW w:w="192" w:type="dxa"/>
          </w:tcPr>
          <w:p>
            <w:pPr>
              <w:pStyle w:val="16"/>
              <w:ind w:right="47"/>
              <w:jc w:val="right"/>
              <w:rPr>
                <w:sz w:val="16"/>
              </w:rPr>
            </w:pPr>
            <w:r>
              <w:rPr>
                <w:w w:val="98"/>
                <w:sz w:val="16"/>
              </w:rPr>
              <w:t>+</w:t>
            </w:r>
          </w:p>
        </w:tc>
        <w:tc>
          <w:tcPr>
            <w:tcW w:w="650" w:type="dxa"/>
          </w:tcPr>
          <w:p>
            <w:pPr>
              <w:pStyle w:val="16"/>
              <w:ind w:left="47"/>
              <w:rPr>
                <w:sz w:val="16"/>
              </w:rPr>
            </w:pPr>
            <w:r>
              <w:rPr>
                <w:sz w:val="16"/>
              </w:rPr>
              <w:t>24));</w:t>
            </w:r>
          </w:p>
        </w:tc>
        <w:tc>
          <w:tcPr>
            <w:tcW w:w="362" w:type="dxa"/>
          </w:tcPr>
          <w:p>
            <w:pPr>
              <w:pStyle w:val="16"/>
              <w:ind w:left="100" w:right="27"/>
              <w:jc w:val="center"/>
              <w:rPr>
                <w:sz w:val="16"/>
              </w:rPr>
            </w:pPr>
            <w:r>
              <w:rPr>
                <w:sz w:val="16"/>
              </w:rPr>
              <w:t>//</w:t>
            </w:r>
          </w:p>
        </w:tc>
        <w:tc>
          <w:tcPr>
            <w:tcW w:w="865" w:type="dxa"/>
          </w:tcPr>
          <w:p>
            <w:pPr>
              <w:pStyle w:val="16"/>
              <w:ind w:left="48"/>
              <w:rPr>
                <w:sz w:val="16"/>
              </w:rPr>
            </w:pPr>
            <w:r>
              <w:rPr>
                <w:w w:val="98"/>
                <w:sz w:val="16"/>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1538" w:type="dxa"/>
          </w:tcPr>
          <w:p>
            <w:pPr>
              <w:pStyle w:val="16"/>
              <w:ind w:right="46"/>
              <w:jc w:val="right"/>
              <w:rPr>
                <w:sz w:val="16"/>
              </w:rPr>
            </w:pPr>
            <w:r>
              <w:rPr>
                <w:sz w:val="16"/>
              </w:rPr>
              <w:t>printf("%#x\n",</w:t>
            </w:r>
          </w:p>
        </w:tc>
        <w:tc>
          <w:tcPr>
            <w:tcW w:w="768" w:type="dxa"/>
          </w:tcPr>
          <w:p>
            <w:pPr>
              <w:pStyle w:val="16"/>
              <w:ind w:left="27" w:right="28"/>
              <w:jc w:val="center"/>
              <w:rPr>
                <w:sz w:val="16"/>
              </w:rPr>
            </w:pPr>
            <w:r>
              <w:rPr>
                <w:sz w:val="16"/>
              </w:rPr>
              <w:t>*(long*</w:t>
            </w:r>
          </w:p>
        </w:tc>
        <w:tc>
          <w:tcPr>
            <w:tcW w:w="1440" w:type="dxa"/>
          </w:tcPr>
          <w:p>
            <w:pPr>
              <w:pStyle w:val="16"/>
              <w:ind w:left="26" w:right="27"/>
              <w:jc w:val="center"/>
              <w:rPr>
                <w:sz w:val="16"/>
              </w:rPr>
            </w:pPr>
            <w:r>
              <w:rPr>
                <w:sz w:val="16"/>
              </w:rPr>
              <w:t>)((char*)&amp;av3d</w:t>
            </w:r>
          </w:p>
        </w:tc>
        <w:tc>
          <w:tcPr>
            <w:tcW w:w="192" w:type="dxa"/>
          </w:tcPr>
          <w:p>
            <w:pPr>
              <w:pStyle w:val="16"/>
              <w:ind w:right="47"/>
              <w:jc w:val="right"/>
              <w:rPr>
                <w:sz w:val="16"/>
              </w:rPr>
            </w:pPr>
            <w:r>
              <w:rPr>
                <w:w w:val="98"/>
                <w:sz w:val="16"/>
              </w:rPr>
              <w:t>+</w:t>
            </w:r>
          </w:p>
        </w:tc>
        <w:tc>
          <w:tcPr>
            <w:tcW w:w="650" w:type="dxa"/>
          </w:tcPr>
          <w:p>
            <w:pPr>
              <w:pStyle w:val="16"/>
              <w:ind w:left="47"/>
              <w:rPr>
                <w:sz w:val="16"/>
              </w:rPr>
            </w:pPr>
            <w:r>
              <w:rPr>
                <w:sz w:val="16"/>
              </w:rPr>
              <w:t>28));</w:t>
            </w:r>
          </w:p>
        </w:tc>
        <w:tc>
          <w:tcPr>
            <w:tcW w:w="362" w:type="dxa"/>
          </w:tcPr>
          <w:p>
            <w:pPr>
              <w:pStyle w:val="16"/>
              <w:ind w:left="100" w:right="27"/>
              <w:jc w:val="center"/>
              <w:rPr>
                <w:sz w:val="16"/>
              </w:rPr>
            </w:pPr>
            <w:r>
              <w:rPr>
                <w:sz w:val="16"/>
              </w:rPr>
              <w:t>//</w:t>
            </w:r>
          </w:p>
        </w:tc>
        <w:tc>
          <w:tcPr>
            <w:tcW w:w="865" w:type="dxa"/>
          </w:tcPr>
          <w:p>
            <w:pPr>
              <w:pStyle w:val="16"/>
              <w:ind w:left="48"/>
              <w:rPr>
                <w:sz w:val="16"/>
              </w:rPr>
            </w:pPr>
            <w:r>
              <w:rPr>
                <w:sz w:val="16"/>
              </w:rPr>
              <w:t>0x419058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1538" w:type="dxa"/>
          </w:tcPr>
          <w:p>
            <w:pPr>
              <w:pStyle w:val="16"/>
              <w:ind w:right="46"/>
              <w:jc w:val="right"/>
              <w:rPr>
                <w:sz w:val="16"/>
              </w:rPr>
            </w:pPr>
            <w:r>
              <w:rPr>
                <w:sz w:val="16"/>
              </w:rPr>
              <w:t>printf("%ld\n",</w:t>
            </w:r>
          </w:p>
        </w:tc>
        <w:tc>
          <w:tcPr>
            <w:tcW w:w="768" w:type="dxa"/>
          </w:tcPr>
          <w:p>
            <w:pPr>
              <w:pStyle w:val="16"/>
              <w:ind w:left="27" w:right="28"/>
              <w:jc w:val="center"/>
              <w:rPr>
                <w:sz w:val="16"/>
              </w:rPr>
            </w:pPr>
            <w:r>
              <w:rPr>
                <w:sz w:val="16"/>
              </w:rPr>
              <w:t>*(long*</w:t>
            </w:r>
          </w:p>
        </w:tc>
        <w:tc>
          <w:tcPr>
            <w:tcW w:w="1440" w:type="dxa"/>
          </w:tcPr>
          <w:p>
            <w:pPr>
              <w:pStyle w:val="16"/>
              <w:ind w:left="26" w:right="27"/>
              <w:jc w:val="center"/>
              <w:rPr>
                <w:sz w:val="16"/>
              </w:rPr>
            </w:pPr>
            <w:r>
              <w:rPr>
                <w:sz w:val="16"/>
              </w:rPr>
              <w:t>)((char*)&amp;av3d</w:t>
            </w:r>
          </w:p>
        </w:tc>
        <w:tc>
          <w:tcPr>
            <w:tcW w:w="192" w:type="dxa"/>
          </w:tcPr>
          <w:p>
            <w:pPr>
              <w:pStyle w:val="16"/>
              <w:ind w:right="47"/>
              <w:jc w:val="right"/>
              <w:rPr>
                <w:sz w:val="16"/>
              </w:rPr>
            </w:pPr>
            <w:r>
              <w:rPr>
                <w:w w:val="98"/>
                <w:sz w:val="16"/>
              </w:rPr>
              <w:t>+</w:t>
            </w:r>
          </w:p>
        </w:tc>
        <w:tc>
          <w:tcPr>
            <w:tcW w:w="650" w:type="dxa"/>
          </w:tcPr>
          <w:p>
            <w:pPr>
              <w:pStyle w:val="16"/>
              <w:ind w:left="47"/>
              <w:rPr>
                <w:sz w:val="16"/>
              </w:rPr>
            </w:pPr>
            <w:r>
              <w:rPr>
                <w:sz w:val="16"/>
              </w:rPr>
              <w:t>32));</w:t>
            </w:r>
          </w:p>
        </w:tc>
        <w:tc>
          <w:tcPr>
            <w:tcW w:w="362" w:type="dxa"/>
          </w:tcPr>
          <w:p>
            <w:pPr>
              <w:pStyle w:val="16"/>
              <w:ind w:left="100" w:right="27"/>
              <w:jc w:val="center"/>
              <w:rPr>
                <w:sz w:val="16"/>
              </w:rPr>
            </w:pPr>
            <w:r>
              <w:rPr>
                <w:sz w:val="16"/>
              </w:rPr>
              <w:t>//</w:t>
            </w:r>
          </w:p>
        </w:tc>
        <w:tc>
          <w:tcPr>
            <w:tcW w:w="865" w:type="dxa"/>
          </w:tcPr>
          <w:p>
            <w:pPr>
              <w:pStyle w:val="16"/>
              <w:ind w:left="48"/>
              <w:rPr>
                <w:sz w:val="16"/>
              </w:rPr>
            </w:pPr>
            <w:r>
              <w:rPr>
                <w:w w:val="98"/>
                <w:sz w:val="16"/>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1538" w:type="dxa"/>
          </w:tcPr>
          <w:p>
            <w:pPr>
              <w:pStyle w:val="16"/>
              <w:spacing w:line="161" w:lineRule="exact"/>
              <w:ind w:right="46"/>
              <w:jc w:val="right"/>
              <w:rPr>
                <w:sz w:val="16"/>
              </w:rPr>
            </w:pPr>
            <w:r>
              <w:rPr>
                <w:sz w:val="16"/>
              </w:rPr>
              <w:t>printf("%ld\n",</w:t>
            </w:r>
          </w:p>
        </w:tc>
        <w:tc>
          <w:tcPr>
            <w:tcW w:w="768" w:type="dxa"/>
          </w:tcPr>
          <w:p>
            <w:pPr>
              <w:pStyle w:val="16"/>
              <w:spacing w:line="161" w:lineRule="exact"/>
              <w:ind w:left="27" w:right="28"/>
              <w:jc w:val="center"/>
              <w:rPr>
                <w:sz w:val="16"/>
              </w:rPr>
            </w:pPr>
            <w:r>
              <w:rPr>
                <w:sz w:val="16"/>
              </w:rPr>
              <w:t>*(long*</w:t>
            </w:r>
          </w:p>
        </w:tc>
        <w:tc>
          <w:tcPr>
            <w:tcW w:w="1440" w:type="dxa"/>
          </w:tcPr>
          <w:p>
            <w:pPr>
              <w:pStyle w:val="16"/>
              <w:spacing w:line="161" w:lineRule="exact"/>
              <w:ind w:left="26" w:right="27"/>
              <w:jc w:val="center"/>
              <w:rPr>
                <w:sz w:val="16"/>
              </w:rPr>
            </w:pPr>
            <w:r>
              <w:rPr>
                <w:sz w:val="16"/>
              </w:rPr>
              <w:t>)((char*)&amp;av3d</w:t>
            </w:r>
          </w:p>
        </w:tc>
        <w:tc>
          <w:tcPr>
            <w:tcW w:w="192" w:type="dxa"/>
          </w:tcPr>
          <w:p>
            <w:pPr>
              <w:pStyle w:val="16"/>
              <w:spacing w:line="161" w:lineRule="exact"/>
              <w:ind w:right="47"/>
              <w:jc w:val="right"/>
              <w:rPr>
                <w:sz w:val="16"/>
              </w:rPr>
            </w:pPr>
            <w:r>
              <w:rPr>
                <w:w w:val="98"/>
                <w:sz w:val="16"/>
              </w:rPr>
              <w:t>+</w:t>
            </w:r>
          </w:p>
        </w:tc>
        <w:tc>
          <w:tcPr>
            <w:tcW w:w="650" w:type="dxa"/>
          </w:tcPr>
          <w:p>
            <w:pPr>
              <w:pStyle w:val="16"/>
              <w:spacing w:line="161" w:lineRule="exact"/>
              <w:ind w:left="47"/>
              <w:rPr>
                <w:sz w:val="16"/>
              </w:rPr>
            </w:pPr>
            <w:r>
              <w:rPr>
                <w:sz w:val="16"/>
              </w:rPr>
              <w:t>36));</w:t>
            </w:r>
          </w:p>
        </w:tc>
        <w:tc>
          <w:tcPr>
            <w:tcW w:w="362" w:type="dxa"/>
          </w:tcPr>
          <w:p>
            <w:pPr>
              <w:pStyle w:val="16"/>
              <w:spacing w:line="161" w:lineRule="exact"/>
              <w:ind w:left="100" w:right="27"/>
              <w:jc w:val="center"/>
              <w:rPr>
                <w:sz w:val="16"/>
              </w:rPr>
            </w:pPr>
            <w:r>
              <w:rPr>
                <w:sz w:val="16"/>
              </w:rPr>
              <w:t>//</w:t>
            </w:r>
          </w:p>
        </w:tc>
        <w:tc>
          <w:tcPr>
            <w:tcW w:w="865" w:type="dxa"/>
          </w:tcPr>
          <w:p>
            <w:pPr>
              <w:pStyle w:val="16"/>
              <w:spacing w:line="161" w:lineRule="exact"/>
              <w:ind w:left="48"/>
              <w:rPr>
                <w:sz w:val="16"/>
              </w:rPr>
            </w:pPr>
            <w:r>
              <w:rPr>
                <w:w w:val="98"/>
                <w:sz w:val="16"/>
              </w:rPr>
              <w:t>1</w:t>
            </w:r>
          </w:p>
        </w:tc>
      </w:tr>
    </w:tbl>
    <w:p>
      <w:pPr>
        <w:pStyle w:val="11"/>
        <w:rPr>
          <w:sz w:val="18"/>
        </w:rPr>
      </w:pPr>
    </w:p>
    <w:p>
      <w:pPr>
        <w:pStyle w:val="11"/>
        <w:spacing w:before="7"/>
        <w:rPr>
          <w:sz w:val="21"/>
        </w:rPr>
      </w:pPr>
    </w:p>
    <w:p>
      <w:pPr>
        <w:spacing w:before="0"/>
        <w:ind w:left="2627" w:right="0" w:firstLine="0"/>
        <w:jc w:val="left"/>
        <w:rPr>
          <w:rFonts w:hint="eastAsia" w:ascii="宋体" w:eastAsia="宋体"/>
          <w:sz w:val="18"/>
        </w:rPr>
      </w:pPr>
      <w:r>
        <w:rPr>
          <w:rFonts w:hint="eastAsia" w:ascii="宋体" w:eastAsia="宋体"/>
          <w:sz w:val="18"/>
        </w:rPr>
        <w:t>根据我的判断，这些栏位所代表的意义如下（有些栏位的意义并不清楚）：</w:t>
      </w:r>
    </w:p>
    <w:p>
      <w:pPr>
        <w:pStyle w:val="11"/>
        <w:rPr>
          <w:rFonts w:ascii="宋体"/>
          <w:sz w:val="20"/>
        </w:rPr>
      </w:pPr>
    </w:p>
    <w:p>
      <w:pPr>
        <w:pStyle w:val="11"/>
        <w:spacing w:before="4"/>
        <w:rPr>
          <w:rFonts w:ascii="宋体"/>
          <w:sz w:val="15"/>
        </w:rPr>
      </w:pPr>
    </w:p>
    <w:p>
      <w:pPr>
        <w:spacing w:after="0"/>
        <w:rPr>
          <w:rFonts w:ascii="宋体"/>
          <w:sz w:val="15"/>
        </w:rPr>
        <w:sectPr>
          <w:pgSz w:w="10320" w:h="13220"/>
          <w:pgMar w:top="580" w:right="80" w:bottom="280" w:left="40" w:header="720" w:footer="720" w:gutter="0"/>
          <w:cols w:space="720" w:num="1"/>
        </w:sectPr>
      </w:pPr>
    </w:p>
    <w:p>
      <w:pPr>
        <w:spacing w:before="101"/>
        <w:ind w:left="1451" w:right="0" w:firstLine="0"/>
        <w:jc w:val="left"/>
        <w:rPr>
          <w:rFonts w:ascii="Arial MT"/>
          <w:sz w:val="17"/>
        </w:rPr>
      </w:pPr>
      <w:r>
        <w:rPr>
          <w:rFonts w:ascii="Arial MT"/>
          <w:w w:val="105"/>
          <w:sz w:val="17"/>
        </w:rPr>
        <w:t>av</w:t>
      </w:r>
      <w:r>
        <w:rPr>
          <w:rFonts w:ascii="Arial MT"/>
          <w:spacing w:val="-8"/>
          <w:w w:val="105"/>
          <w:sz w:val="17"/>
        </w:rPr>
        <w:t xml:space="preserve"> </w:t>
      </w:r>
      <w:r>
        <w:rPr>
          <w:rFonts w:ascii="Arial MT"/>
          <w:w w:val="105"/>
          <w:sz w:val="17"/>
        </w:rPr>
        <w:t>(CVertex</w:t>
      </w:r>
      <w:r>
        <w:rPr>
          <w:rFonts w:ascii="Arial MT"/>
          <w:spacing w:val="-7"/>
          <w:w w:val="105"/>
          <w:sz w:val="17"/>
        </w:rPr>
        <w:t xml:space="preserve"> </w:t>
      </w:r>
      <w:r>
        <w:rPr>
          <w:rFonts w:ascii="Arial MT"/>
          <w:w w:val="105"/>
          <w:sz w:val="17"/>
        </w:rPr>
        <w:t>object)</w:t>
      </w:r>
    </w:p>
    <w:p>
      <w:pPr>
        <w:spacing w:before="142" w:line="312" w:lineRule="auto"/>
        <w:ind w:left="2939" w:right="70" w:firstLine="0"/>
        <w:jc w:val="left"/>
        <w:rPr>
          <w:rFonts w:ascii="Times New Roman" w:hAnsi="Times New Roman"/>
          <w:sz w:val="19"/>
        </w:rPr>
      </w:pPr>
      <w:r>
        <w:pict>
          <v:group id="_x0000_s2731" o:spid="_x0000_s2731" o:spt="203" style="position:absolute;left:0pt;margin-left:78.15pt;margin-top:5.15pt;height:42.75pt;width:94.9pt;mso-position-horizontal-relative:page;z-index:-251457536;mso-width-relative:page;mso-height-relative:page;" coordorigin="1563,103" coordsize="1898,855">
            <o:lock v:ext="edit"/>
            <v:shape id="_x0000_s2732" o:spid="_x0000_s2732" o:spt="75" type="#_x0000_t75" style="position:absolute;left:1563;top:386;height:288;width:1272;" filled="f" stroked="f" coordsize="21600,21600">
              <v:path/>
              <v:fill on="f" focussize="0,0"/>
              <v:stroke on="f"/>
              <v:imagedata r:id="rId62" o:title=""/>
              <o:lock v:ext="edit" aspectratio="t"/>
            </v:shape>
            <v:shape id="_x0000_s2733" o:spid="_x0000_s2733" o:spt="75" type="#_x0000_t75" style="position:absolute;left:1563;top:669;height:288;width:1272;" filled="f" stroked="f" coordsize="21600,21600">
              <v:path/>
              <v:fill on="f" focussize="0,0"/>
              <v:stroke on="f"/>
              <v:imagedata r:id="rId62" o:title=""/>
              <o:lock v:ext="edit" aspectratio="t"/>
            </v:shape>
            <v:shape id="_x0000_s2734" o:spid="_x0000_s2734" o:spt="75" type="#_x0000_t75" style="position:absolute;left:1563;top:103;height:288;width:1272;" filled="f" stroked="f" coordsize="21600,21600">
              <v:path/>
              <v:fill on="f" focussize="0,0"/>
              <v:stroke on="f"/>
              <v:imagedata r:id="rId62" o:title=""/>
              <o:lock v:ext="edit" aspectratio="t"/>
            </v:shape>
            <v:shape id="_x0000_s2735" o:spid="_x0000_s2735" o:spt="75" type="#_x0000_t75" style="position:absolute;left:2080;top:190;height:113;width:472;" filled="f" stroked="f" coordsize="21600,21600">
              <v:path/>
              <v:fill on="f" focussize="0,0"/>
              <v:stroke on="f"/>
              <v:imagedata r:id="rId63" o:title=""/>
              <o:lock v:ext="edit" aspectratio="t"/>
            </v:shape>
            <v:shape id="_x0000_s2736" o:spid="_x0000_s2736" style="position:absolute;left:2879;top:569;height:151;width:582;" fillcolor="#000000" filled="t" stroked="f" coordorigin="2880,569" coordsize="582,151" path="m2893,571l2881,569,2880,581,2892,583,2893,571xm2940,577l2928,575,2927,587,2939,588,2940,577xm2988,584l2979,583,2976,583,2974,594,2977,594,2986,596,2988,584xm3035,591l3023,590,3021,602,3033,603,3035,591xm3082,599l3070,597,3069,609,3080,611,3082,599xm3128,608l3116,606,3114,618,3126,620,3128,608xm3173,618l3162,615,3160,627,3172,630,3173,618xm3219,628l3209,625,3206,637,3216,640,3219,628xm3265,642l3255,637,3250,649,3262,652,3265,642xm3310,654l3300,651,3296,662,3308,665,3310,654xm3461,720l3312,603,3313,664,3272,708,3461,720xe">
              <v:path arrowok="t"/>
              <v:fill on="t" focussize="0,0"/>
              <v:stroke on="f"/>
              <v:imagedata o:title=""/>
              <o:lock v:ext="edit"/>
            </v:shape>
          </v:group>
        </w:pict>
      </w:r>
      <w:r>
        <w:pict>
          <v:shape id="_x0000_s2737" o:spid="_x0000_s2737" style="position:absolute;left:0pt;margin-left:141.6pt;margin-top:28.15pt;height:0.7pt;width:0.7pt;mso-position-horizontal-relative:page;z-index:251747328;mso-width-relative:page;mso-height-relative:page;" fillcolor="#000000" filled="t" stroked="f" coordorigin="2832,564" coordsize="14,14" path="m2846,565l2834,564,2832,575,2844,577,2846,565xe">
            <v:path arrowok="t"/>
            <v:fill on="t" focussize="0,0"/>
            <v:stroke on="f"/>
            <v:imagedata o:title=""/>
            <o:lock v:ext="edit"/>
          </v:shape>
        </w:pict>
      </w:r>
      <w:r>
        <w:pict>
          <v:shape id="_x0000_s2738" o:spid="_x0000_s2738" o:spt="202" type="#_x0000_t202" style="position:absolute;left:0pt;margin-left:78pt;margin-top:5.2pt;height:84.8pt;width:63.9pt;mso-position-horizontal-relative:page;z-index:251749376;mso-width-relative:page;mso-height-relative:page;" filled="f" stroked="f" coordsize="21600,21600">
            <v:path/>
            <v:fill on="f" focussize="0,0"/>
            <v:stroke on="f" joinstyle="miter"/>
            <v:imagedata o:title=""/>
            <o:lock v:ext="edit"/>
            <v:textbox inset="0mm,0mm,0mm,0mm">
              <w:txbxContent>
                <w:tbl>
                  <w:tblPr>
                    <w:tblStyle w:val="12"/>
                    <w:tblW w:w="0" w:type="auto"/>
                    <w:tblInd w:w="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54"/>
                    <w:gridCol w:w="607"/>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45" w:hRule="atLeast"/>
                    </w:trPr>
                    <w:tc>
                      <w:tcPr>
                        <w:tcW w:w="1261" w:type="dxa"/>
                        <w:gridSpan w:val="2"/>
                        <w:tcBorders>
                          <w:bottom w:val="double" w:color="000000" w:sz="2" w:space="0"/>
                        </w:tcBorders>
                      </w:tcPr>
                      <w:p>
                        <w:pPr>
                          <w:pStyle w:val="16"/>
                          <w:spacing w:before="0"/>
                          <w:rPr>
                            <w:rFonts w:ascii="Times New Roman"/>
                            <w:sz w:val="1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3" w:hRule="atLeast"/>
                    </w:trPr>
                    <w:tc>
                      <w:tcPr>
                        <w:tcW w:w="654" w:type="dxa"/>
                        <w:vMerge w:val="restart"/>
                        <w:tcBorders>
                          <w:top w:val="double" w:color="000000" w:sz="2" w:space="0"/>
                          <w:bottom w:val="double" w:color="000000" w:sz="2" w:space="0"/>
                          <w:right w:val="nil"/>
                        </w:tcBorders>
                      </w:tcPr>
                      <w:p>
                        <w:pPr>
                          <w:pStyle w:val="16"/>
                          <w:spacing w:before="0"/>
                          <w:rPr>
                            <w:rFonts w:ascii="Times New Roman"/>
                            <w:sz w:val="16"/>
                          </w:rPr>
                        </w:pPr>
                      </w:p>
                    </w:tc>
                    <w:tc>
                      <w:tcPr>
                        <w:tcW w:w="607" w:type="dxa"/>
                        <w:tcBorders>
                          <w:top w:val="double" w:color="000000" w:sz="2" w:space="0"/>
                          <w:left w:val="nil"/>
                          <w:bottom w:val="single" w:color="000000" w:sz="18" w:space="0"/>
                        </w:tcBorders>
                      </w:tcPr>
                      <w:p>
                        <w:pPr>
                          <w:pStyle w:val="16"/>
                          <w:spacing w:before="0"/>
                          <w:rPr>
                            <w:rFonts w:ascii="Times New Roman"/>
                            <w:sz w:val="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89" w:hRule="atLeast"/>
                    </w:trPr>
                    <w:tc>
                      <w:tcPr>
                        <w:tcW w:w="654" w:type="dxa"/>
                        <w:vMerge w:val="continue"/>
                        <w:tcBorders>
                          <w:top w:val="nil"/>
                          <w:bottom w:val="double" w:color="000000" w:sz="2" w:space="0"/>
                          <w:right w:val="nil"/>
                        </w:tcBorders>
                      </w:tcPr>
                      <w:p>
                        <w:pPr>
                          <w:rPr>
                            <w:sz w:val="2"/>
                            <w:szCs w:val="2"/>
                          </w:rPr>
                        </w:pPr>
                      </w:p>
                    </w:tc>
                    <w:tc>
                      <w:tcPr>
                        <w:tcW w:w="607" w:type="dxa"/>
                        <w:tcBorders>
                          <w:top w:val="single" w:color="000000" w:sz="18" w:space="0"/>
                          <w:left w:val="nil"/>
                          <w:bottom w:val="double" w:color="000000" w:sz="2" w:space="0"/>
                        </w:tcBorders>
                      </w:tcPr>
                      <w:p>
                        <w:pPr>
                          <w:pStyle w:val="16"/>
                          <w:spacing w:before="0"/>
                          <w:rPr>
                            <w:rFonts w:ascii="Times New Roman"/>
                            <w:sz w:val="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38" w:hRule="atLeast"/>
                    </w:trPr>
                    <w:tc>
                      <w:tcPr>
                        <w:tcW w:w="1261" w:type="dxa"/>
                        <w:gridSpan w:val="2"/>
                        <w:tcBorders>
                          <w:top w:val="double" w:color="000000" w:sz="2" w:space="0"/>
                          <w:bottom w:val="double" w:color="000000" w:sz="2" w:space="0"/>
                        </w:tcBorders>
                      </w:tcPr>
                      <w:p>
                        <w:pPr>
                          <w:pStyle w:val="16"/>
                          <w:spacing w:before="0" w:line="206" w:lineRule="exact"/>
                          <w:ind w:left="446" w:right="431"/>
                          <w:jc w:val="center"/>
                          <w:rPr>
                            <w:rFonts w:ascii="Times New Roman"/>
                            <w:sz w:val="19"/>
                          </w:rPr>
                        </w:pPr>
                        <w:r>
                          <w:rPr>
                            <w:rFonts w:ascii="Times New Roman"/>
                            <w:sz w:val="19"/>
                          </w:rPr>
                          <w:t>next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38" w:hRule="atLeast"/>
                    </w:trPr>
                    <w:tc>
                      <w:tcPr>
                        <w:tcW w:w="1261" w:type="dxa"/>
                        <w:gridSpan w:val="2"/>
                        <w:tcBorders>
                          <w:top w:val="double" w:color="000000" w:sz="2" w:space="0"/>
                          <w:bottom w:val="double" w:color="000000" w:sz="2" w:space="0"/>
                        </w:tcBorders>
                        <w:shd w:val="clear" w:color="auto" w:fill="00CC99"/>
                      </w:tcPr>
                      <w:p>
                        <w:pPr>
                          <w:pStyle w:val="16"/>
                          <w:spacing w:before="7"/>
                          <w:rPr>
                            <w:rFonts w:ascii="Arial"/>
                            <w:b/>
                            <w:sz w:val="5"/>
                          </w:rPr>
                        </w:pPr>
                      </w:p>
                      <w:p>
                        <w:pPr>
                          <w:pStyle w:val="16"/>
                          <w:spacing w:before="0" w:line="112" w:lineRule="exact"/>
                          <w:ind w:left="512"/>
                          <w:rPr>
                            <w:rFonts w:ascii="Arial"/>
                            <w:sz w:val="11"/>
                          </w:rPr>
                        </w:pPr>
                        <w:r>
                          <w:rPr>
                            <w:rFonts w:ascii="Arial"/>
                            <w:position w:val="-1"/>
                            <w:sz w:val="11"/>
                          </w:rPr>
                          <w:drawing>
                            <wp:inline distT="0" distB="0" distL="0" distR="0">
                              <wp:extent cx="300355" cy="71120"/>
                              <wp:effectExtent l="0" t="0" r="0" b="0"/>
                              <wp:docPr id="23"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8.png"/>
                                      <pic:cNvPicPr>
                                        <a:picLocks noChangeAspect="1"/>
                                      </pic:cNvPicPr>
                                    </pic:nvPicPr>
                                    <pic:blipFill>
                                      <a:blip r:embed="rId63" cstate="print"/>
                                      <a:stretch>
                                        <a:fillRect/>
                                      </a:stretch>
                                    </pic:blipFill>
                                    <pic:spPr>
                                      <a:xfrm>
                                        <a:off x="0" y="0"/>
                                        <a:ext cx="300457" cy="71437"/>
                                      </a:xfrm>
                                      <a:prstGeom prst="rect">
                                        <a:avLst/>
                                      </a:prstGeom>
                                    </pic:spPr>
                                  </pic:pic>
                                </a:graphicData>
                              </a:graphic>
                            </wp:inline>
                          </w:drawing>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38" w:hRule="atLeast"/>
                    </w:trPr>
                    <w:tc>
                      <w:tcPr>
                        <w:tcW w:w="1261" w:type="dxa"/>
                        <w:gridSpan w:val="2"/>
                        <w:tcBorders>
                          <w:top w:val="double" w:color="000000" w:sz="2" w:space="0"/>
                          <w:bottom w:val="double" w:color="000000" w:sz="2" w:space="0"/>
                        </w:tcBorders>
                        <w:shd w:val="clear" w:color="auto" w:fill="00CC99"/>
                      </w:tcPr>
                      <w:p>
                        <w:pPr>
                          <w:pStyle w:val="16"/>
                          <w:spacing w:before="0" w:line="206" w:lineRule="exact"/>
                          <w:ind w:left="445" w:right="431"/>
                          <w:jc w:val="center"/>
                          <w:rPr>
                            <w:rFonts w:ascii="Times New Roman"/>
                            <w:sz w:val="19"/>
                          </w:rPr>
                        </w:pPr>
                        <w:r>
                          <w:rPr>
                            <w:rFonts w:ascii="Times New Roman"/>
                            <w:sz w:val="19"/>
                          </w:rPr>
                          <w:t>_x</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45" w:hRule="atLeast"/>
                    </w:trPr>
                    <w:tc>
                      <w:tcPr>
                        <w:tcW w:w="1261" w:type="dxa"/>
                        <w:gridSpan w:val="2"/>
                        <w:tcBorders>
                          <w:top w:val="double" w:color="000000" w:sz="2" w:space="0"/>
                        </w:tcBorders>
                        <w:shd w:val="clear" w:color="auto" w:fill="00CC99"/>
                      </w:tcPr>
                      <w:p>
                        <w:pPr>
                          <w:pStyle w:val="16"/>
                          <w:spacing w:before="0" w:line="206" w:lineRule="exact"/>
                          <w:ind w:left="445" w:right="431"/>
                          <w:jc w:val="center"/>
                          <w:rPr>
                            <w:rFonts w:ascii="Times New Roman"/>
                            <w:sz w:val="19"/>
                          </w:rPr>
                        </w:pPr>
                        <w:r>
                          <w:rPr>
                            <w:rFonts w:ascii="Times New Roman"/>
                            <w:sz w:val="19"/>
                          </w:rPr>
                          <w:t>_y</w:t>
                        </w:r>
                      </w:p>
                    </w:tc>
                  </w:tr>
                </w:tbl>
                <w:p>
                  <w:pPr>
                    <w:pStyle w:val="11"/>
                  </w:pPr>
                </w:p>
              </w:txbxContent>
            </v:textbox>
          </v:shape>
        </w:pict>
      </w:r>
      <w:r>
        <w:rPr>
          <w:rFonts w:ascii="Times New Roman" w:hAnsi="Times New Roman"/>
          <w:spacing w:val="-2"/>
          <w:sz w:val="19"/>
        </w:rPr>
        <w:t xml:space="preserve">CVertex’s </w:t>
      </w:r>
      <w:r>
        <w:rPr>
          <w:rFonts w:ascii="Times New Roman" w:hAnsi="Times New Roman"/>
          <w:spacing w:val="-1"/>
          <w:sz w:val="19"/>
        </w:rPr>
        <w:t>vptr</w:t>
      </w:r>
      <w:r>
        <w:rPr>
          <w:rFonts w:ascii="Times New Roman" w:hAnsi="Times New Roman"/>
          <w:spacing w:val="-45"/>
          <w:sz w:val="19"/>
        </w:rPr>
        <w:t xml:space="preserve"> </w:t>
      </w:r>
      <w:r>
        <w:rPr>
          <w:rFonts w:ascii="Times New Roman" w:hAnsi="Times New Roman"/>
          <w:sz w:val="19"/>
        </w:rPr>
        <w:t>a</w:t>
      </w:r>
      <w:r>
        <w:rPr>
          <w:rFonts w:ascii="Times New Roman" w:hAnsi="Times New Roman"/>
          <w:spacing w:val="-3"/>
          <w:sz w:val="19"/>
        </w:rPr>
        <w:t xml:space="preserve"> </w:t>
      </w:r>
      <w:r>
        <w:rPr>
          <w:rFonts w:ascii="Times New Roman" w:hAnsi="Times New Roman"/>
          <w:sz w:val="19"/>
        </w:rPr>
        <w:t>pointer</w:t>
      </w:r>
    </w:p>
    <w:p>
      <w:pPr>
        <w:spacing w:before="0" w:line="316" w:lineRule="auto"/>
        <w:ind w:left="2939" w:right="0" w:firstLine="0"/>
        <w:jc w:val="left"/>
        <w:rPr>
          <w:rFonts w:ascii="Times New Roman" w:hAnsi="Times New Roman"/>
          <w:sz w:val="19"/>
        </w:rPr>
      </w:pPr>
      <w:r>
        <w:rPr>
          <w:rFonts w:ascii="Times New Roman" w:hAnsi="Times New Roman"/>
          <w:sz w:val="19"/>
        </w:rPr>
        <w:t>next</w:t>
      </w:r>
      <w:r>
        <w:rPr>
          <w:rFonts w:ascii="Times New Roman" w:hAnsi="Times New Roman"/>
          <w:spacing w:val="1"/>
          <w:sz w:val="19"/>
        </w:rPr>
        <w:t xml:space="preserve"> </w:t>
      </w:r>
      <w:r>
        <w:rPr>
          <w:rFonts w:ascii="Times New Roman" w:hAnsi="Times New Roman"/>
          <w:spacing w:val="-1"/>
          <w:sz w:val="19"/>
        </w:rPr>
        <w:t>CPoint2d’s</w:t>
      </w:r>
      <w:r>
        <w:rPr>
          <w:rFonts w:ascii="Times New Roman" w:hAnsi="Times New Roman"/>
          <w:spacing w:val="-11"/>
          <w:sz w:val="19"/>
        </w:rPr>
        <w:t xml:space="preserve"> </w:t>
      </w:r>
      <w:r>
        <w:rPr>
          <w:rFonts w:ascii="Times New Roman" w:hAnsi="Times New Roman"/>
          <w:spacing w:val="-1"/>
          <w:sz w:val="19"/>
        </w:rPr>
        <w:t>vptr</w:t>
      </w:r>
    </w:p>
    <w:p>
      <w:pPr>
        <w:pStyle w:val="7"/>
        <w:spacing w:line="213" w:lineRule="exact"/>
        <w:ind w:left="2939"/>
      </w:pPr>
      <w:r>
        <w:t>_x</w:t>
      </w:r>
    </w:p>
    <w:p>
      <w:pPr>
        <w:spacing w:before="63"/>
        <w:ind w:left="2939" w:right="0" w:firstLine="0"/>
        <w:jc w:val="left"/>
        <w:rPr>
          <w:rFonts w:ascii="Times New Roman"/>
          <w:sz w:val="19"/>
        </w:rPr>
      </w:pPr>
      <w:r>
        <w:rPr>
          <w:rFonts w:ascii="Times New Roman"/>
          <w:sz w:val="19"/>
        </w:rPr>
        <w:t>_y</w:t>
      </w:r>
    </w:p>
    <w:p>
      <w:pPr>
        <w:pStyle w:val="11"/>
        <w:rPr>
          <w:rFonts w:ascii="Times New Roman"/>
          <w:sz w:val="20"/>
        </w:rPr>
      </w:pPr>
    </w:p>
    <w:p>
      <w:pPr>
        <w:spacing w:before="131"/>
        <w:ind w:left="1451" w:right="0" w:firstLine="0"/>
        <w:jc w:val="left"/>
        <w:rPr>
          <w:rFonts w:ascii="Arial MT"/>
          <w:sz w:val="17"/>
        </w:rPr>
      </w:pPr>
      <w:r>
        <w:rPr>
          <w:rFonts w:ascii="Arial MT"/>
          <w:w w:val="105"/>
          <w:sz w:val="17"/>
        </w:rPr>
        <w:t>a3d</w:t>
      </w:r>
      <w:r>
        <w:rPr>
          <w:rFonts w:ascii="Arial MT"/>
          <w:spacing w:val="-13"/>
          <w:w w:val="105"/>
          <w:sz w:val="17"/>
        </w:rPr>
        <w:t xml:space="preserve"> </w:t>
      </w:r>
      <w:r>
        <w:rPr>
          <w:rFonts w:ascii="Arial MT"/>
          <w:w w:val="105"/>
          <w:sz w:val="17"/>
        </w:rPr>
        <w:t>(CPoint3d</w:t>
      </w:r>
      <w:r>
        <w:rPr>
          <w:rFonts w:ascii="Arial MT"/>
          <w:spacing w:val="-12"/>
          <w:w w:val="105"/>
          <w:sz w:val="17"/>
        </w:rPr>
        <w:t xml:space="preserve"> </w:t>
      </w:r>
      <w:r>
        <w:rPr>
          <w:rFonts w:ascii="Arial MT"/>
          <w:w w:val="105"/>
          <w:sz w:val="17"/>
        </w:rPr>
        <w:t>object)</w:t>
      </w:r>
    </w:p>
    <w:p>
      <w:pPr>
        <w:pStyle w:val="7"/>
        <w:spacing w:before="137"/>
        <w:ind w:left="2939"/>
      </w:pPr>
      <w:r>
        <w:pict>
          <v:shape id="_x0000_s2739" o:spid="_x0000_s2739" o:spt="202" type="#_x0000_t202" style="position:absolute;left:0pt;margin-left:78pt;margin-top:5.15pt;height:84.75pt;width:63.9pt;mso-position-horizontal-relative:page;z-index:251750400;mso-width-relative:page;mso-height-relative:page;" filled="f" stroked="f" coordsize="21600,21600">
            <v:path/>
            <v:fill on="f" focussize="0,0"/>
            <v:stroke on="f" joinstyle="miter"/>
            <v:imagedata o:title=""/>
            <o:lock v:ext="edit"/>
            <v:textbox inset="0mm,0mm,0mm,0mm">
              <w:txbxContent>
                <w:tbl>
                  <w:tblPr>
                    <w:tblStyle w:val="12"/>
                    <w:tblW w:w="0" w:type="auto"/>
                    <w:tblInd w:w="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26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44" w:hRule="atLeast"/>
                    </w:trPr>
                    <w:tc>
                      <w:tcPr>
                        <w:tcW w:w="1260" w:type="dxa"/>
                        <w:tcBorders>
                          <w:bottom w:val="double" w:color="000000" w:sz="2" w:space="0"/>
                        </w:tcBorders>
                        <w:shd w:val="clear" w:color="auto" w:fill="CCCCFF"/>
                      </w:tcPr>
                      <w:p>
                        <w:pPr>
                          <w:pStyle w:val="16"/>
                          <w:spacing w:before="3"/>
                          <w:rPr>
                            <w:rFonts w:ascii="Arial"/>
                            <w:b/>
                            <w:sz w:val="6"/>
                          </w:rPr>
                        </w:pPr>
                      </w:p>
                      <w:p>
                        <w:pPr>
                          <w:pStyle w:val="16"/>
                          <w:spacing w:before="0" w:line="112" w:lineRule="exact"/>
                          <w:ind w:left="512"/>
                          <w:rPr>
                            <w:rFonts w:ascii="Arial"/>
                            <w:sz w:val="11"/>
                          </w:rPr>
                        </w:pPr>
                        <w:r>
                          <w:rPr>
                            <w:rFonts w:ascii="Arial"/>
                            <w:position w:val="-1"/>
                            <w:sz w:val="11"/>
                          </w:rPr>
                          <w:drawing>
                            <wp:inline distT="0" distB="0" distL="0" distR="0">
                              <wp:extent cx="300355" cy="71120"/>
                              <wp:effectExtent l="0" t="0" r="0" b="0"/>
                              <wp:docPr id="25"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9.png"/>
                                      <pic:cNvPicPr>
                                        <a:picLocks noChangeAspect="1"/>
                                      </pic:cNvPicPr>
                                    </pic:nvPicPr>
                                    <pic:blipFill>
                                      <a:blip r:embed="rId64" cstate="print"/>
                                      <a:stretch>
                                        <a:fillRect/>
                                      </a:stretch>
                                    </pic:blipFill>
                                    <pic:spPr>
                                      <a:xfrm>
                                        <a:off x="0" y="0"/>
                                        <a:ext cx="300457" cy="71437"/>
                                      </a:xfrm>
                                      <a:prstGeom prst="rect">
                                        <a:avLst/>
                                      </a:prstGeom>
                                    </pic:spPr>
                                  </pic:pic>
                                </a:graphicData>
                              </a:graphic>
                            </wp:inline>
                          </w:drawing>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38" w:hRule="atLeast"/>
                    </w:trPr>
                    <w:tc>
                      <w:tcPr>
                        <w:tcW w:w="1260" w:type="dxa"/>
                        <w:tcBorders>
                          <w:top w:val="double" w:color="000000" w:sz="2" w:space="0"/>
                          <w:bottom w:val="double" w:color="000000" w:sz="2" w:space="0"/>
                        </w:tcBorders>
                        <w:shd w:val="clear" w:color="auto" w:fill="CCCCFF"/>
                      </w:tcPr>
                      <w:p>
                        <w:pPr>
                          <w:pStyle w:val="16"/>
                          <w:spacing w:before="0" w:line="208" w:lineRule="exact"/>
                          <w:ind w:left="349" w:right="335"/>
                          <w:jc w:val="center"/>
                          <w:rPr>
                            <w:rFonts w:ascii="Times New Roman"/>
                            <w:sz w:val="19"/>
                          </w:rPr>
                        </w:pPr>
                        <w:r>
                          <w:rPr>
                            <w:rFonts w:ascii="Times New Roman"/>
                            <w:sz w:val="19"/>
                          </w:rPr>
                          <w:t>_z</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38" w:hRule="atLeast"/>
                    </w:trPr>
                    <w:tc>
                      <w:tcPr>
                        <w:tcW w:w="1260" w:type="dxa"/>
                        <w:tcBorders>
                          <w:top w:val="double" w:color="000000" w:sz="2" w:space="0"/>
                          <w:bottom w:val="double" w:color="000000" w:sz="2" w:space="0"/>
                        </w:tcBorders>
                        <w:shd w:val="clear" w:color="auto" w:fill="CCCCFF"/>
                      </w:tcPr>
                      <w:p>
                        <w:pPr>
                          <w:pStyle w:val="16"/>
                          <w:spacing w:before="0" w:line="208" w:lineRule="exact"/>
                          <w:ind w:left="349" w:right="337"/>
                          <w:jc w:val="center"/>
                          <w:rPr>
                            <w:rFonts w:ascii="Times New Roman"/>
                            <w:sz w:val="19"/>
                          </w:rPr>
                        </w:pPr>
                        <w:r>
                          <w:rPr>
                            <w:rFonts w:ascii="Times New Roman"/>
                            <w:sz w:val="19"/>
                          </w:rPr>
                          <w:t>???</w:t>
                        </w:r>
                        <w:r>
                          <w:rPr>
                            <w:rFonts w:ascii="Times New Roman"/>
                            <w:spacing w:val="-4"/>
                            <w:sz w:val="19"/>
                          </w:rPr>
                          <w:t xml:space="preserve"> </w:t>
                        </w:r>
                        <w:r>
                          <w:rPr>
                            <w:rFonts w:ascii="Times New Roman"/>
                            <w:sz w:val="19"/>
                          </w:rPr>
                          <w:t>(0)</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38" w:hRule="atLeast"/>
                    </w:trPr>
                    <w:tc>
                      <w:tcPr>
                        <w:tcW w:w="1260" w:type="dxa"/>
                        <w:tcBorders>
                          <w:top w:val="double" w:color="000000" w:sz="2" w:space="0"/>
                          <w:bottom w:val="double" w:color="000000" w:sz="2" w:space="0"/>
                        </w:tcBorders>
                        <w:shd w:val="clear" w:color="auto" w:fill="00CC99"/>
                      </w:tcPr>
                      <w:p>
                        <w:pPr>
                          <w:pStyle w:val="16"/>
                          <w:spacing w:before="7"/>
                          <w:rPr>
                            <w:rFonts w:ascii="Arial"/>
                            <w:b/>
                            <w:sz w:val="5"/>
                          </w:rPr>
                        </w:pPr>
                      </w:p>
                      <w:p>
                        <w:pPr>
                          <w:pStyle w:val="16"/>
                          <w:spacing w:before="0" w:line="112" w:lineRule="exact"/>
                          <w:ind w:left="512"/>
                          <w:rPr>
                            <w:rFonts w:ascii="Arial"/>
                            <w:sz w:val="11"/>
                          </w:rPr>
                        </w:pPr>
                        <w:r>
                          <w:rPr>
                            <w:rFonts w:ascii="Arial"/>
                            <w:position w:val="-1"/>
                            <w:sz w:val="11"/>
                          </w:rPr>
                          <w:drawing>
                            <wp:inline distT="0" distB="0" distL="0" distR="0">
                              <wp:extent cx="300355" cy="71120"/>
                              <wp:effectExtent l="0" t="0" r="0" b="0"/>
                              <wp:docPr id="27"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9.png"/>
                                      <pic:cNvPicPr>
                                        <a:picLocks noChangeAspect="1"/>
                                      </pic:cNvPicPr>
                                    </pic:nvPicPr>
                                    <pic:blipFill>
                                      <a:blip r:embed="rId64" cstate="print"/>
                                      <a:stretch>
                                        <a:fillRect/>
                                      </a:stretch>
                                    </pic:blipFill>
                                    <pic:spPr>
                                      <a:xfrm>
                                        <a:off x="0" y="0"/>
                                        <a:ext cx="300457" cy="71437"/>
                                      </a:xfrm>
                                      <a:prstGeom prst="rect">
                                        <a:avLst/>
                                      </a:prstGeom>
                                    </pic:spPr>
                                  </pic:pic>
                                </a:graphicData>
                              </a:graphic>
                            </wp:inline>
                          </w:drawing>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38" w:hRule="atLeast"/>
                    </w:trPr>
                    <w:tc>
                      <w:tcPr>
                        <w:tcW w:w="1260" w:type="dxa"/>
                        <w:tcBorders>
                          <w:top w:val="double" w:color="000000" w:sz="2" w:space="0"/>
                          <w:bottom w:val="double" w:color="000000" w:sz="2" w:space="0"/>
                        </w:tcBorders>
                        <w:shd w:val="clear" w:color="auto" w:fill="00CC99"/>
                      </w:tcPr>
                      <w:p>
                        <w:pPr>
                          <w:pStyle w:val="16"/>
                          <w:spacing w:before="0" w:line="208" w:lineRule="exact"/>
                          <w:ind w:left="349" w:right="334"/>
                          <w:jc w:val="center"/>
                          <w:rPr>
                            <w:rFonts w:ascii="Times New Roman"/>
                            <w:sz w:val="19"/>
                          </w:rPr>
                        </w:pPr>
                        <w:r>
                          <w:rPr>
                            <w:rFonts w:ascii="Times New Roman"/>
                            <w:sz w:val="19"/>
                          </w:rPr>
                          <w:t>_x</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44" w:hRule="atLeast"/>
                    </w:trPr>
                    <w:tc>
                      <w:tcPr>
                        <w:tcW w:w="1260" w:type="dxa"/>
                        <w:tcBorders>
                          <w:top w:val="double" w:color="000000" w:sz="2" w:space="0"/>
                        </w:tcBorders>
                        <w:shd w:val="clear" w:color="auto" w:fill="00CC99"/>
                      </w:tcPr>
                      <w:p>
                        <w:pPr>
                          <w:pStyle w:val="16"/>
                          <w:spacing w:before="0" w:line="208" w:lineRule="exact"/>
                          <w:ind w:left="349" w:right="334"/>
                          <w:jc w:val="center"/>
                          <w:rPr>
                            <w:rFonts w:ascii="Times New Roman"/>
                            <w:sz w:val="19"/>
                          </w:rPr>
                        </w:pPr>
                        <w:r>
                          <w:rPr>
                            <w:rFonts w:ascii="Times New Roman"/>
                            <w:sz w:val="19"/>
                          </w:rPr>
                          <w:t>_y</w:t>
                        </w:r>
                      </w:p>
                    </w:tc>
                  </w:tr>
                </w:tbl>
                <w:p>
                  <w:pPr>
                    <w:pStyle w:val="11"/>
                  </w:pPr>
                </w:p>
              </w:txbxContent>
            </v:textbox>
          </v:shape>
        </w:pict>
      </w:r>
      <w:r>
        <w:rPr>
          <w:spacing w:val="-1"/>
        </w:rPr>
        <w:t>CPoint3d’s</w:t>
      </w:r>
      <w:r>
        <w:rPr>
          <w:spacing w:val="-11"/>
        </w:rPr>
        <w:t xml:space="preserve"> </w:t>
      </w:r>
      <w:r>
        <w:rPr>
          <w:spacing w:val="-1"/>
        </w:rPr>
        <w:t>vptr</w:t>
      </w:r>
    </w:p>
    <w:p>
      <w:pPr>
        <w:spacing w:before="69"/>
        <w:ind w:left="2939" w:right="0" w:firstLine="0"/>
        <w:jc w:val="left"/>
        <w:rPr>
          <w:rFonts w:ascii="Times New Roman"/>
          <w:sz w:val="19"/>
        </w:rPr>
      </w:pPr>
      <w:r>
        <w:rPr>
          <w:rFonts w:ascii="Times New Roman"/>
          <w:sz w:val="19"/>
        </w:rPr>
        <w:t>_z</w:t>
      </w:r>
    </w:p>
    <w:p>
      <w:pPr>
        <w:pStyle w:val="7"/>
        <w:spacing w:before="65"/>
        <w:ind w:left="2939"/>
      </w:pPr>
      <w:r>
        <w:t>???</w:t>
      </w:r>
    </w:p>
    <w:p>
      <w:pPr>
        <w:spacing w:before="65"/>
        <w:ind w:left="2939" w:right="0" w:firstLine="0"/>
        <w:jc w:val="left"/>
        <w:rPr>
          <w:rFonts w:ascii="Times New Roman" w:hAnsi="Times New Roman"/>
          <w:sz w:val="19"/>
        </w:rPr>
      </w:pPr>
      <w:r>
        <w:rPr>
          <w:rFonts w:ascii="Times New Roman" w:hAnsi="Times New Roman"/>
          <w:spacing w:val="-1"/>
          <w:sz w:val="19"/>
        </w:rPr>
        <w:t>CPoint2d’s</w:t>
      </w:r>
      <w:r>
        <w:rPr>
          <w:rFonts w:ascii="Times New Roman" w:hAnsi="Times New Roman"/>
          <w:spacing w:val="-11"/>
          <w:sz w:val="19"/>
        </w:rPr>
        <w:t xml:space="preserve"> </w:t>
      </w:r>
      <w:r>
        <w:rPr>
          <w:rFonts w:ascii="Times New Roman" w:hAnsi="Times New Roman"/>
          <w:spacing w:val="-1"/>
          <w:sz w:val="19"/>
        </w:rPr>
        <w:t>vptr</w:t>
      </w:r>
    </w:p>
    <w:p>
      <w:pPr>
        <w:pStyle w:val="7"/>
        <w:spacing w:before="69"/>
        <w:ind w:left="2939"/>
      </w:pPr>
      <w:r>
        <w:t>_x</w:t>
      </w:r>
    </w:p>
    <w:p>
      <w:pPr>
        <w:spacing w:before="65"/>
        <w:ind w:left="2939" w:right="0" w:firstLine="0"/>
        <w:jc w:val="left"/>
        <w:rPr>
          <w:rFonts w:ascii="Times New Roman"/>
          <w:sz w:val="19"/>
        </w:rPr>
      </w:pPr>
      <w:r>
        <w:rPr>
          <w:rFonts w:ascii="Times New Roman"/>
          <w:sz w:val="19"/>
        </w:rPr>
        <w:t>_y</w:t>
      </w:r>
    </w:p>
    <w:p>
      <w:pPr>
        <w:spacing w:before="101"/>
        <w:ind w:left="2004" w:right="2074" w:firstLine="0"/>
        <w:jc w:val="center"/>
        <w:rPr>
          <w:rFonts w:ascii="Arial MT"/>
          <w:sz w:val="17"/>
        </w:rPr>
      </w:pPr>
      <w:r>
        <w:br w:type="column"/>
      </w:r>
      <w:r>
        <w:rPr>
          <w:rFonts w:ascii="Arial MT"/>
          <w:spacing w:val="-1"/>
          <w:w w:val="105"/>
          <w:sz w:val="17"/>
        </w:rPr>
        <w:t>av3d</w:t>
      </w:r>
      <w:r>
        <w:rPr>
          <w:rFonts w:ascii="Arial MT"/>
          <w:spacing w:val="-8"/>
          <w:w w:val="105"/>
          <w:sz w:val="17"/>
        </w:rPr>
        <w:t xml:space="preserve"> </w:t>
      </w:r>
      <w:r>
        <w:rPr>
          <w:rFonts w:ascii="Arial MT"/>
          <w:w w:val="105"/>
          <w:sz w:val="17"/>
        </w:rPr>
        <w:t>(CVertex3d</w:t>
      </w:r>
      <w:r>
        <w:rPr>
          <w:rFonts w:ascii="Arial MT"/>
          <w:spacing w:val="-11"/>
          <w:w w:val="105"/>
          <w:sz w:val="17"/>
        </w:rPr>
        <w:t xml:space="preserve"> </w:t>
      </w:r>
      <w:r>
        <w:rPr>
          <w:rFonts w:ascii="Arial MT"/>
          <w:w w:val="105"/>
          <w:sz w:val="17"/>
        </w:rPr>
        <w:t>object)</w:t>
      </w:r>
    </w:p>
    <w:p>
      <w:pPr>
        <w:pStyle w:val="7"/>
        <w:spacing w:before="142" w:line="312" w:lineRule="auto"/>
        <w:ind w:left="3574" w:right="1301"/>
      </w:pPr>
      <w:r>
        <w:pict>
          <v:group id="_x0000_s2740" o:spid="_x0000_s2740" o:spt="203" style="position:absolute;left:0pt;margin-left:314.35pt;margin-top:3.3pt;height:46.35pt;width:68.15pt;mso-position-horizontal-relative:page;z-index:251747328;mso-width-relative:page;mso-height-relative:page;" coordorigin="6287,66" coordsize="1363,927">
            <o:lock v:ext="edit"/>
            <v:shape id="_x0000_s2741" o:spid="_x0000_s2741" o:spt="75" type="#_x0000_t75" style="position:absolute;left:6377;top:103;height:288;width:1272;" filled="f" stroked="f" coordsize="21600,21600">
              <v:path/>
              <v:fill on="f" focussize="0,0"/>
              <v:stroke on="f"/>
              <v:imagedata r:id="rId62" o:title=""/>
              <o:lock v:ext="edit" aspectratio="t"/>
            </v:shape>
            <v:shape id="_x0000_s2742" o:spid="_x0000_s2742" o:spt="75" type="#_x0000_t75" style="position:absolute;left:6377;top:386;height:288;width:1272;" filled="f" stroked="f" coordsize="21600,21600">
              <v:path/>
              <v:fill on="f" focussize="0,0"/>
              <v:stroke on="f"/>
              <v:imagedata r:id="rId62" o:title=""/>
              <o:lock v:ext="edit" aspectratio="t"/>
            </v:shape>
            <v:shape id="_x0000_s2743" o:spid="_x0000_s2743" o:spt="75" type="#_x0000_t75" style="position:absolute;left:6377;top:669;height:288;width:1272;" filled="f" stroked="f" coordsize="21600,21600">
              <v:path/>
              <v:fill on="f" focussize="0,0"/>
              <v:stroke on="f"/>
              <v:imagedata r:id="rId62" o:title=""/>
              <o:lock v:ext="edit" aspectratio="t"/>
            </v:shape>
            <v:shape id="_x0000_s2744" o:spid="_x0000_s2744" style="position:absolute;left:6287;top:66;height:927;width:89;" fillcolor="#000000" filled="t" stroked="f" coordorigin="6287,66" coordsize="89,927" path="m6376,954l6287,916,6301,954,6287,993,6376,954xm6376,105l6287,66,6301,105,6287,143,6376,105xe">
              <v:path arrowok="t"/>
              <v:fill on="t" focussize="0,0"/>
              <v:stroke on="f"/>
              <v:imagedata o:title=""/>
              <o:lock v:ext="edit"/>
            </v:shape>
          </v:group>
        </w:pict>
      </w:r>
      <w:r>
        <w:pict>
          <v:shape id="_x0000_s2745" o:spid="_x0000_s2745" style="position:absolute;left:0pt;margin-left:387.15pt;margin-top:26.8pt;height:9.15pt;width:47.9pt;mso-position-horizontal-relative:page;z-index:-251456512;mso-width-relative:page;mso-height-relative:page;" fillcolor="#000000" filled="t" stroked="f" coordorigin="7743,537" coordsize="958,183" path="m7755,537l7743,537,7743,549,7755,549,7755,537xm7802,540l7790,540,7790,552,7802,552,7802,540xm7850,543l7841,543,7841,543,7838,543,7836,555,7839,555,7841,555,7841,555,7850,555,7850,543xm7897,547l7885,546,7885,558,7895,559,7897,547xm7944,550l7932,550,7931,561,7942,562,7944,550xm7991,555l7979,553,7978,565,7990,567,7991,555xm8038,559l8037,559,8027,558,8025,569,8035,571,8037,571,8038,559xm8085,565l8074,564,8072,575,8084,577,8085,565xm8133,571l8121,569,8119,581,8131,583,8133,571xm8180,577l8168,575,8167,587,8178,588,8180,577xm8227,584l8218,583,8215,583,8214,594,8217,594,8226,596,8227,584xm8274,591l8262,590,8261,602,8273,603,8274,591xm8322,599l8310,597,8308,609,8320,611,8322,599xm8367,608l8355,606,8354,618,8366,620,8367,608xm8413,618l8401,615,8400,627,8412,630,8413,618xm8459,628l8448,625,8445,637,8456,640,8459,628xm8505,642l8494,637,8490,649,8502,652,8505,642xm8550,654l8540,651,8535,662,8547,665,8550,654xm8701,720l8552,603,8553,664,8512,708,8701,720xe">
            <v:path arrowok="t"/>
            <v:fill on="t" focussize="0,0"/>
            <v:stroke on="f"/>
            <v:imagedata o:title=""/>
            <o:lock v:ext="edit"/>
          </v:shape>
        </w:pict>
      </w:r>
      <w:r>
        <w:pict>
          <v:shape id="_x0000_s2746" o:spid="_x0000_s2746" o:spt="202" type="#_x0000_t202" style="position:absolute;left:0pt;margin-left:210.05pt;margin-top:-14.35pt;height:40.75pt;width:68.75pt;mso-position-horizontal-relative:page;z-index:251749376;mso-width-relative:page;mso-height-relative:page;" filled="f" stroked="f" coordsize="21600,21600">
            <v:path/>
            <v:fill on="f" focussize="0,0"/>
            <v:stroke on="f" joinstyle="miter"/>
            <v:imagedata o:title=""/>
            <o:lock v:ext="edit"/>
            <v:textbox inset="0mm,0mm,0mm,0mm">
              <w:txbxContent>
                <w:p>
                  <w:pPr>
                    <w:spacing w:before="146"/>
                    <w:ind w:left="332" w:right="0" w:firstLine="0"/>
                    <w:jc w:val="left"/>
                    <w:rPr>
                      <w:rFonts w:ascii="Times New Roman"/>
                      <w:sz w:val="19"/>
                    </w:rPr>
                  </w:pPr>
                  <w:r>
                    <w:rPr>
                      <w:rFonts w:ascii="Times New Roman"/>
                      <w:sz w:val="19"/>
                    </w:rPr>
                    <w:t>CVertex3d*</w:t>
                  </w:r>
                </w:p>
              </w:txbxContent>
            </v:textbox>
          </v:shape>
        </w:pict>
      </w:r>
      <w:r>
        <w:pict>
          <v:shape id="_x0000_s2747" o:spid="_x0000_s2747" o:spt="202" type="#_x0000_t202" style="position:absolute;left:0pt;margin-left:226.25pt;margin-top:5.05pt;height:141.55pt;width:156.4pt;mso-position-horizontal-relative:page;z-index:251750400;mso-width-relative:page;mso-height-relative:page;" filled="f" stroked="f" coordsize="21600,21600">
            <v:path/>
            <v:fill on="f" focussize="0,0"/>
            <v:stroke on="f" joinstyle="miter"/>
            <v:imagedata o:title=""/>
            <o:lock v:ext="edit"/>
            <v:textbox inset="0mm,0mm,0mm,0mm">
              <w:txbxContent>
                <w:tbl>
                  <w:tblPr>
                    <w:tblStyle w:val="12"/>
                    <w:tblW w:w="0" w:type="auto"/>
                    <w:tblInd w:w="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850"/>
                    <w:gridCol w:w="1079"/>
                    <w:gridCol w:w="182"/>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48" w:hRule="atLeast"/>
                    </w:trPr>
                    <w:tc>
                      <w:tcPr>
                        <w:tcW w:w="1850" w:type="dxa"/>
                        <w:tcBorders>
                          <w:left w:val="nil"/>
                          <w:bottom w:val="nil"/>
                        </w:tcBorders>
                      </w:tcPr>
                      <w:p>
                        <w:pPr>
                          <w:pStyle w:val="16"/>
                          <w:tabs>
                            <w:tab w:val="left" w:pos="1001"/>
                          </w:tabs>
                          <w:spacing w:before="39" w:line="168" w:lineRule="auto"/>
                          <w:ind w:left="8"/>
                          <w:rPr>
                            <w:sz w:val="15"/>
                          </w:rPr>
                        </w:pPr>
                        <w:r>
                          <w:rPr>
                            <w:rFonts w:ascii="Times New Roman"/>
                            <w:position w:val="-6"/>
                            <w:sz w:val="19"/>
                          </w:rPr>
                          <w:t>CVertex*</w:t>
                        </w:r>
                        <w:r>
                          <w:rPr>
                            <w:rFonts w:ascii="Times New Roman"/>
                            <w:position w:val="-6"/>
                            <w:sz w:val="19"/>
                          </w:rPr>
                          <w:tab/>
                        </w:r>
                        <w:r>
                          <w:rPr>
                            <w:sz w:val="15"/>
                          </w:rPr>
                          <w:t>0x65FDCC</w:t>
                        </w:r>
                      </w:p>
                    </w:tc>
                    <w:tc>
                      <w:tcPr>
                        <w:tcW w:w="1261" w:type="dxa"/>
                        <w:gridSpan w:val="2"/>
                        <w:tcBorders>
                          <w:bottom w:val="double" w:color="000000" w:sz="2" w:space="0"/>
                        </w:tcBorders>
                      </w:tcPr>
                      <w:p>
                        <w:pPr>
                          <w:pStyle w:val="16"/>
                          <w:spacing w:before="0" w:line="216" w:lineRule="exact"/>
                          <w:ind w:left="253"/>
                          <w:rPr>
                            <w:rFonts w:ascii="Times New Roman"/>
                            <w:sz w:val="19"/>
                          </w:rPr>
                        </w:pPr>
                        <w:r>
                          <w:rPr>
                            <w:rFonts w:ascii="Times New Roman"/>
                            <w:sz w:val="19"/>
                          </w:rPr>
                          <w:t>0x419064</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6" w:hRule="atLeast"/>
                    </w:trPr>
                    <w:tc>
                      <w:tcPr>
                        <w:tcW w:w="1850" w:type="dxa"/>
                        <w:vMerge w:val="restart"/>
                        <w:tcBorders>
                          <w:top w:val="nil"/>
                          <w:left w:val="nil"/>
                        </w:tcBorders>
                      </w:tcPr>
                      <w:p>
                        <w:pPr>
                          <w:pStyle w:val="16"/>
                          <w:spacing w:before="0" w:line="167" w:lineRule="exact"/>
                          <w:ind w:left="1002"/>
                          <w:rPr>
                            <w:sz w:val="15"/>
                          </w:rPr>
                        </w:pPr>
                        <w:r>
                          <w:rPr>
                            <w:sz w:val="15"/>
                          </w:rPr>
                          <w:t>0x65FDD0</w:t>
                        </w:r>
                      </w:p>
                      <w:p>
                        <w:pPr>
                          <w:pStyle w:val="16"/>
                          <w:spacing w:before="115" w:line="220" w:lineRule="exact"/>
                          <w:ind w:left="8"/>
                          <w:rPr>
                            <w:sz w:val="15"/>
                          </w:rPr>
                        </w:pPr>
                        <w:r>
                          <w:rPr>
                            <w:rFonts w:ascii="Times New Roman"/>
                            <w:sz w:val="19"/>
                          </w:rPr>
                          <w:t xml:space="preserve">CPoint3d*  </w:t>
                        </w:r>
                        <w:r>
                          <w:rPr>
                            <w:rFonts w:ascii="Times New Roman"/>
                            <w:spacing w:val="46"/>
                            <w:sz w:val="19"/>
                          </w:rPr>
                          <w:t xml:space="preserve"> </w:t>
                        </w:r>
                        <w:r>
                          <w:rPr>
                            <w:position w:val="7"/>
                            <w:sz w:val="15"/>
                          </w:rPr>
                          <w:t>0x65FDD4</w:t>
                        </w:r>
                      </w:p>
                    </w:tc>
                    <w:tc>
                      <w:tcPr>
                        <w:tcW w:w="1079" w:type="dxa"/>
                        <w:vMerge w:val="restart"/>
                        <w:tcBorders>
                          <w:top w:val="double" w:color="000000" w:sz="2" w:space="0"/>
                          <w:bottom w:val="double" w:color="000000" w:sz="2" w:space="0"/>
                          <w:right w:val="nil"/>
                        </w:tcBorders>
                      </w:tcPr>
                      <w:p>
                        <w:pPr>
                          <w:pStyle w:val="16"/>
                          <w:spacing w:before="0" w:line="206" w:lineRule="exact"/>
                          <w:ind w:left="253"/>
                          <w:rPr>
                            <w:rFonts w:ascii="Times New Roman"/>
                            <w:sz w:val="19"/>
                          </w:rPr>
                        </w:pPr>
                        <w:r>
                          <w:rPr>
                            <w:rFonts w:ascii="Times New Roman"/>
                            <w:sz w:val="19"/>
                          </w:rPr>
                          <w:t>0x419068</w:t>
                        </w:r>
                      </w:p>
                    </w:tc>
                    <w:tc>
                      <w:tcPr>
                        <w:tcW w:w="182" w:type="dxa"/>
                        <w:tcBorders>
                          <w:top w:val="double" w:color="000000" w:sz="2" w:space="0"/>
                          <w:left w:val="nil"/>
                        </w:tcBorders>
                      </w:tcPr>
                      <w:p>
                        <w:pPr>
                          <w:pStyle w:val="16"/>
                          <w:spacing w:before="0"/>
                          <w:rPr>
                            <w:rFonts w:ascii="Times New Roman"/>
                            <w:sz w:val="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86" w:hRule="atLeast"/>
                    </w:trPr>
                    <w:tc>
                      <w:tcPr>
                        <w:tcW w:w="1850" w:type="dxa"/>
                        <w:vMerge w:val="continue"/>
                        <w:tcBorders>
                          <w:top w:val="nil"/>
                          <w:left w:val="nil"/>
                        </w:tcBorders>
                      </w:tcPr>
                      <w:p>
                        <w:pPr>
                          <w:rPr>
                            <w:sz w:val="2"/>
                            <w:szCs w:val="2"/>
                          </w:rPr>
                        </w:pPr>
                      </w:p>
                    </w:tc>
                    <w:tc>
                      <w:tcPr>
                        <w:tcW w:w="1079" w:type="dxa"/>
                        <w:vMerge w:val="continue"/>
                        <w:tcBorders>
                          <w:top w:val="nil"/>
                          <w:bottom w:val="double" w:color="000000" w:sz="2" w:space="0"/>
                          <w:right w:val="nil"/>
                        </w:tcBorders>
                      </w:tcPr>
                      <w:p>
                        <w:pPr>
                          <w:rPr>
                            <w:sz w:val="2"/>
                            <w:szCs w:val="2"/>
                          </w:rPr>
                        </w:pPr>
                      </w:p>
                    </w:tc>
                    <w:tc>
                      <w:tcPr>
                        <w:tcW w:w="182" w:type="dxa"/>
                        <w:tcBorders>
                          <w:left w:val="nil"/>
                          <w:bottom w:val="double" w:color="000000" w:sz="2" w:space="0"/>
                        </w:tcBorders>
                      </w:tcPr>
                      <w:p>
                        <w:pPr>
                          <w:pStyle w:val="16"/>
                          <w:spacing w:before="0"/>
                          <w:rPr>
                            <w:rFonts w:ascii="Times New Roman"/>
                            <w:sz w:val="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38" w:hRule="atLeast"/>
                    </w:trPr>
                    <w:tc>
                      <w:tcPr>
                        <w:tcW w:w="1850" w:type="dxa"/>
                        <w:vMerge w:val="continue"/>
                        <w:tcBorders>
                          <w:top w:val="nil"/>
                          <w:left w:val="nil"/>
                        </w:tcBorders>
                      </w:tcPr>
                      <w:p>
                        <w:pPr>
                          <w:rPr>
                            <w:sz w:val="2"/>
                            <w:szCs w:val="2"/>
                          </w:rPr>
                        </w:pPr>
                      </w:p>
                    </w:tc>
                    <w:tc>
                      <w:tcPr>
                        <w:tcW w:w="1261" w:type="dxa"/>
                        <w:gridSpan w:val="2"/>
                        <w:tcBorders>
                          <w:top w:val="double" w:color="000000" w:sz="2" w:space="0"/>
                          <w:bottom w:val="double" w:color="000000" w:sz="2" w:space="0"/>
                        </w:tcBorders>
                      </w:tcPr>
                      <w:p>
                        <w:pPr>
                          <w:pStyle w:val="16"/>
                          <w:spacing w:before="0" w:line="206" w:lineRule="exact"/>
                          <w:ind w:left="234"/>
                          <w:rPr>
                            <w:rFonts w:ascii="Times New Roman"/>
                            <w:sz w:val="19"/>
                          </w:rPr>
                        </w:pPr>
                        <w:r>
                          <w:rPr>
                            <w:rFonts w:ascii="Times New Roman"/>
                            <w:sz w:val="19"/>
                          </w:rPr>
                          <w:t>next</w:t>
                        </w:r>
                        <w:r>
                          <w:rPr>
                            <w:rFonts w:ascii="Times New Roman"/>
                            <w:spacing w:val="-6"/>
                            <w:sz w:val="19"/>
                          </w:rPr>
                          <w:t xml:space="preserve"> </w:t>
                        </w:r>
                        <w:r>
                          <w:rPr>
                            <w:rFonts w:ascii="Times New Roman"/>
                            <w:sz w:val="19"/>
                          </w:rPr>
                          <w:t>(null)</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38" w:hRule="atLeast"/>
                    </w:trPr>
                    <w:tc>
                      <w:tcPr>
                        <w:tcW w:w="1850" w:type="dxa"/>
                        <w:vMerge w:val="restart"/>
                        <w:tcBorders>
                          <w:left w:val="nil"/>
                        </w:tcBorders>
                      </w:tcPr>
                      <w:p>
                        <w:pPr>
                          <w:pStyle w:val="16"/>
                          <w:spacing w:before="6"/>
                          <w:ind w:left="1002"/>
                          <w:rPr>
                            <w:sz w:val="15"/>
                          </w:rPr>
                        </w:pPr>
                        <w:r>
                          <w:rPr>
                            <w:sz w:val="15"/>
                          </w:rPr>
                          <w:t>0x65FDD8</w:t>
                        </w:r>
                      </w:p>
                      <w:p>
                        <w:pPr>
                          <w:pStyle w:val="16"/>
                          <w:spacing w:before="113"/>
                          <w:ind w:left="1002"/>
                          <w:rPr>
                            <w:sz w:val="15"/>
                          </w:rPr>
                        </w:pPr>
                        <w:r>
                          <w:rPr>
                            <w:sz w:val="15"/>
                          </w:rPr>
                          <w:t>0x65FDDC</w:t>
                        </w:r>
                      </w:p>
                      <w:p>
                        <w:pPr>
                          <w:pStyle w:val="16"/>
                          <w:spacing w:before="118"/>
                          <w:ind w:left="1002"/>
                          <w:rPr>
                            <w:sz w:val="15"/>
                          </w:rPr>
                        </w:pPr>
                        <w:r>
                          <w:rPr>
                            <w:sz w:val="15"/>
                          </w:rPr>
                          <w:t>0x65FDE0</w:t>
                        </w:r>
                      </w:p>
                      <w:p>
                        <w:pPr>
                          <w:pStyle w:val="16"/>
                          <w:spacing w:before="119" w:line="201" w:lineRule="exact"/>
                          <w:ind w:left="8"/>
                          <w:rPr>
                            <w:sz w:val="15"/>
                          </w:rPr>
                        </w:pPr>
                        <w:r>
                          <w:rPr>
                            <w:rFonts w:ascii="Times New Roman"/>
                            <w:sz w:val="19"/>
                          </w:rPr>
                          <w:t xml:space="preserve">CPoint2d*  </w:t>
                        </w:r>
                        <w:r>
                          <w:rPr>
                            <w:rFonts w:ascii="Times New Roman"/>
                            <w:spacing w:val="46"/>
                            <w:sz w:val="19"/>
                          </w:rPr>
                          <w:t xml:space="preserve"> </w:t>
                        </w:r>
                        <w:r>
                          <w:rPr>
                            <w:position w:val="5"/>
                            <w:sz w:val="15"/>
                          </w:rPr>
                          <w:t>0x65FDE4</w:t>
                        </w:r>
                      </w:p>
                    </w:tc>
                    <w:tc>
                      <w:tcPr>
                        <w:tcW w:w="1261" w:type="dxa"/>
                        <w:gridSpan w:val="2"/>
                        <w:tcBorders>
                          <w:top w:val="double" w:color="000000" w:sz="2" w:space="0"/>
                          <w:bottom w:val="double" w:color="000000" w:sz="2" w:space="0"/>
                        </w:tcBorders>
                        <w:shd w:val="clear" w:color="auto" w:fill="CCCCFF"/>
                      </w:tcPr>
                      <w:p>
                        <w:pPr>
                          <w:pStyle w:val="16"/>
                          <w:spacing w:before="0" w:line="206" w:lineRule="exact"/>
                          <w:ind w:left="253"/>
                          <w:rPr>
                            <w:rFonts w:ascii="Times New Roman"/>
                            <w:sz w:val="19"/>
                          </w:rPr>
                        </w:pPr>
                        <w:r>
                          <w:rPr>
                            <w:rFonts w:ascii="Times New Roman"/>
                            <w:sz w:val="19"/>
                          </w:rPr>
                          <w:t>0x419078</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38" w:hRule="atLeast"/>
                    </w:trPr>
                    <w:tc>
                      <w:tcPr>
                        <w:tcW w:w="1850" w:type="dxa"/>
                        <w:vMerge w:val="continue"/>
                        <w:tcBorders>
                          <w:top w:val="nil"/>
                          <w:left w:val="nil"/>
                        </w:tcBorders>
                      </w:tcPr>
                      <w:p>
                        <w:pPr>
                          <w:rPr>
                            <w:sz w:val="2"/>
                            <w:szCs w:val="2"/>
                          </w:rPr>
                        </w:pPr>
                      </w:p>
                    </w:tc>
                    <w:tc>
                      <w:tcPr>
                        <w:tcW w:w="1261" w:type="dxa"/>
                        <w:gridSpan w:val="2"/>
                        <w:tcBorders>
                          <w:top w:val="double" w:color="000000" w:sz="2" w:space="0"/>
                          <w:bottom w:val="double" w:color="000000" w:sz="2" w:space="0"/>
                        </w:tcBorders>
                        <w:shd w:val="clear" w:color="auto" w:fill="CCCCFF"/>
                      </w:tcPr>
                      <w:p>
                        <w:pPr>
                          <w:pStyle w:val="16"/>
                          <w:spacing w:before="0" w:line="206" w:lineRule="exact"/>
                          <w:ind w:left="406"/>
                          <w:rPr>
                            <w:rFonts w:ascii="Times New Roman"/>
                            <w:sz w:val="19"/>
                          </w:rPr>
                        </w:pPr>
                        <w:r>
                          <w:rPr>
                            <w:rFonts w:ascii="Times New Roman"/>
                            <w:sz w:val="19"/>
                          </w:rPr>
                          <w:t>_z</w:t>
                        </w:r>
                        <w:r>
                          <w:rPr>
                            <w:rFonts w:ascii="Times New Roman"/>
                            <w:spacing w:val="-3"/>
                            <w:sz w:val="19"/>
                          </w:rPr>
                          <w:t xml:space="preserve"> </w:t>
                        </w:r>
                        <w:r>
                          <w:rPr>
                            <w:rFonts w:ascii="Times New Roman"/>
                            <w:sz w:val="19"/>
                          </w:rPr>
                          <w:t>(2)</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38" w:hRule="atLeast"/>
                    </w:trPr>
                    <w:tc>
                      <w:tcPr>
                        <w:tcW w:w="1850" w:type="dxa"/>
                        <w:vMerge w:val="continue"/>
                        <w:tcBorders>
                          <w:top w:val="nil"/>
                          <w:left w:val="nil"/>
                        </w:tcBorders>
                      </w:tcPr>
                      <w:p>
                        <w:pPr>
                          <w:rPr>
                            <w:sz w:val="2"/>
                            <w:szCs w:val="2"/>
                          </w:rPr>
                        </w:pPr>
                      </w:p>
                    </w:tc>
                    <w:tc>
                      <w:tcPr>
                        <w:tcW w:w="1261" w:type="dxa"/>
                        <w:gridSpan w:val="2"/>
                        <w:tcBorders>
                          <w:top w:val="double" w:color="000000" w:sz="2" w:space="0"/>
                          <w:bottom w:val="double" w:color="000000" w:sz="2" w:space="0"/>
                        </w:tcBorders>
                      </w:tcPr>
                      <w:p>
                        <w:pPr>
                          <w:pStyle w:val="16"/>
                          <w:spacing w:before="0" w:line="206" w:lineRule="exact"/>
                          <w:ind w:left="186"/>
                          <w:rPr>
                            <w:rFonts w:ascii="Times New Roman"/>
                            <w:sz w:val="19"/>
                          </w:rPr>
                        </w:pPr>
                        <w:r>
                          <w:rPr>
                            <w:rFonts w:ascii="Times New Roman"/>
                            <w:sz w:val="19"/>
                          </w:rPr>
                          <w:t>mumble</w:t>
                        </w:r>
                        <w:r>
                          <w:rPr>
                            <w:rFonts w:ascii="Times New Roman"/>
                            <w:spacing w:val="-7"/>
                            <w:sz w:val="19"/>
                          </w:rPr>
                          <w:t xml:space="preserve"> </w:t>
                        </w:r>
                        <w:r>
                          <w:rPr>
                            <w:rFonts w:ascii="Times New Roman"/>
                            <w:sz w:val="19"/>
                          </w:rPr>
                          <w:t>(5)</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37" w:hRule="atLeast"/>
                    </w:trPr>
                    <w:tc>
                      <w:tcPr>
                        <w:tcW w:w="1850" w:type="dxa"/>
                        <w:vMerge w:val="continue"/>
                        <w:tcBorders>
                          <w:top w:val="nil"/>
                          <w:left w:val="nil"/>
                        </w:tcBorders>
                      </w:tcPr>
                      <w:p>
                        <w:pPr>
                          <w:rPr>
                            <w:sz w:val="2"/>
                            <w:szCs w:val="2"/>
                          </w:rPr>
                        </w:pPr>
                      </w:p>
                    </w:tc>
                    <w:tc>
                      <w:tcPr>
                        <w:tcW w:w="1261" w:type="dxa"/>
                        <w:gridSpan w:val="2"/>
                        <w:tcBorders>
                          <w:top w:val="double" w:color="000000" w:sz="2" w:space="0"/>
                          <w:bottom w:val="double" w:color="000000" w:sz="2" w:space="0"/>
                        </w:tcBorders>
                        <w:shd w:val="clear" w:color="auto" w:fill="CCCCFF"/>
                      </w:tcPr>
                      <w:p>
                        <w:pPr>
                          <w:pStyle w:val="16"/>
                          <w:spacing w:before="0" w:line="206" w:lineRule="exact"/>
                          <w:ind w:left="368"/>
                          <w:rPr>
                            <w:rFonts w:ascii="Times New Roman"/>
                            <w:sz w:val="19"/>
                          </w:rPr>
                        </w:pPr>
                        <w:r>
                          <w:rPr>
                            <w:rFonts w:ascii="Times New Roman"/>
                            <w:sz w:val="19"/>
                          </w:rPr>
                          <w:t>???</w:t>
                        </w:r>
                        <w:r>
                          <w:rPr>
                            <w:rFonts w:ascii="Times New Roman"/>
                            <w:spacing w:val="-4"/>
                            <w:sz w:val="19"/>
                          </w:rPr>
                          <w:t xml:space="preserve"> </w:t>
                        </w:r>
                        <w:r>
                          <w:rPr>
                            <w:rFonts w:ascii="Times New Roman"/>
                            <w:sz w:val="19"/>
                          </w:rPr>
                          <w:t>(0)</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38" w:hRule="atLeast"/>
                    </w:trPr>
                    <w:tc>
                      <w:tcPr>
                        <w:tcW w:w="1850" w:type="dxa"/>
                        <w:vMerge w:val="restart"/>
                        <w:tcBorders>
                          <w:left w:val="nil"/>
                          <w:bottom w:val="nil"/>
                        </w:tcBorders>
                      </w:tcPr>
                      <w:p>
                        <w:pPr>
                          <w:pStyle w:val="16"/>
                          <w:spacing w:before="16"/>
                          <w:ind w:left="1002"/>
                          <w:rPr>
                            <w:sz w:val="15"/>
                          </w:rPr>
                        </w:pPr>
                        <w:r>
                          <w:rPr>
                            <w:sz w:val="15"/>
                          </w:rPr>
                          <w:t>0x65FDE8</w:t>
                        </w:r>
                      </w:p>
                      <w:p>
                        <w:pPr>
                          <w:pStyle w:val="16"/>
                          <w:spacing w:before="118"/>
                          <w:ind w:left="1002"/>
                          <w:rPr>
                            <w:sz w:val="15"/>
                          </w:rPr>
                        </w:pPr>
                        <w:r>
                          <w:rPr>
                            <w:sz w:val="15"/>
                          </w:rPr>
                          <w:t>0x65FDEC</w:t>
                        </w:r>
                      </w:p>
                      <w:p>
                        <w:pPr>
                          <w:pStyle w:val="16"/>
                          <w:spacing w:before="114"/>
                          <w:ind w:left="1002"/>
                          <w:rPr>
                            <w:sz w:val="15"/>
                          </w:rPr>
                        </w:pPr>
                        <w:r>
                          <w:rPr>
                            <w:sz w:val="15"/>
                          </w:rPr>
                          <w:t>0x65FDF0</w:t>
                        </w:r>
                      </w:p>
                    </w:tc>
                    <w:tc>
                      <w:tcPr>
                        <w:tcW w:w="1261" w:type="dxa"/>
                        <w:gridSpan w:val="2"/>
                        <w:tcBorders>
                          <w:top w:val="double" w:color="000000" w:sz="2" w:space="0"/>
                          <w:bottom w:val="double" w:color="000000" w:sz="2" w:space="0"/>
                        </w:tcBorders>
                        <w:shd w:val="clear" w:color="auto" w:fill="00CC99"/>
                      </w:tcPr>
                      <w:p>
                        <w:pPr>
                          <w:pStyle w:val="16"/>
                          <w:spacing w:before="0" w:line="207" w:lineRule="exact"/>
                          <w:ind w:left="253"/>
                          <w:rPr>
                            <w:rFonts w:ascii="Times New Roman"/>
                            <w:sz w:val="19"/>
                          </w:rPr>
                        </w:pPr>
                        <w:r>
                          <w:rPr>
                            <w:rFonts w:ascii="Times New Roman"/>
                            <w:sz w:val="19"/>
                          </w:rPr>
                          <w:t>0x419058</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38" w:hRule="atLeast"/>
                    </w:trPr>
                    <w:tc>
                      <w:tcPr>
                        <w:tcW w:w="1850" w:type="dxa"/>
                        <w:vMerge w:val="continue"/>
                        <w:tcBorders>
                          <w:top w:val="nil"/>
                          <w:left w:val="nil"/>
                          <w:bottom w:val="nil"/>
                        </w:tcBorders>
                      </w:tcPr>
                      <w:p>
                        <w:pPr>
                          <w:rPr>
                            <w:sz w:val="2"/>
                            <w:szCs w:val="2"/>
                          </w:rPr>
                        </w:pPr>
                      </w:p>
                    </w:tc>
                    <w:tc>
                      <w:tcPr>
                        <w:tcW w:w="1261" w:type="dxa"/>
                        <w:gridSpan w:val="2"/>
                        <w:tcBorders>
                          <w:top w:val="double" w:color="000000" w:sz="2" w:space="0"/>
                          <w:bottom w:val="double" w:color="000000" w:sz="2" w:space="0"/>
                        </w:tcBorders>
                        <w:shd w:val="clear" w:color="auto" w:fill="00CC99"/>
                      </w:tcPr>
                      <w:p>
                        <w:pPr>
                          <w:pStyle w:val="16"/>
                          <w:spacing w:before="0" w:line="207" w:lineRule="exact"/>
                          <w:ind w:left="402"/>
                          <w:rPr>
                            <w:rFonts w:ascii="Times New Roman"/>
                            <w:sz w:val="19"/>
                          </w:rPr>
                        </w:pPr>
                        <w:r>
                          <w:rPr>
                            <w:rFonts w:ascii="Times New Roman"/>
                            <w:sz w:val="19"/>
                          </w:rPr>
                          <w:t>_x</w:t>
                        </w:r>
                        <w:r>
                          <w:rPr>
                            <w:rFonts w:ascii="Times New Roman"/>
                            <w:spacing w:val="-2"/>
                            <w:sz w:val="19"/>
                          </w:rPr>
                          <w:t xml:space="preserve"> </w:t>
                        </w:r>
                        <w:r>
                          <w:rPr>
                            <w:rFonts w:ascii="Times New Roman"/>
                            <w:sz w:val="19"/>
                          </w:rPr>
                          <w:t>(0)</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44" w:hRule="atLeast"/>
                    </w:trPr>
                    <w:tc>
                      <w:tcPr>
                        <w:tcW w:w="1850" w:type="dxa"/>
                        <w:vMerge w:val="continue"/>
                        <w:tcBorders>
                          <w:top w:val="nil"/>
                          <w:left w:val="nil"/>
                          <w:bottom w:val="nil"/>
                        </w:tcBorders>
                      </w:tcPr>
                      <w:p>
                        <w:pPr>
                          <w:rPr>
                            <w:sz w:val="2"/>
                            <w:szCs w:val="2"/>
                          </w:rPr>
                        </w:pPr>
                      </w:p>
                    </w:tc>
                    <w:tc>
                      <w:tcPr>
                        <w:tcW w:w="1261" w:type="dxa"/>
                        <w:gridSpan w:val="2"/>
                        <w:tcBorders>
                          <w:top w:val="double" w:color="000000" w:sz="2" w:space="0"/>
                        </w:tcBorders>
                        <w:shd w:val="clear" w:color="auto" w:fill="00CC99"/>
                      </w:tcPr>
                      <w:p>
                        <w:pPr>
                          <w:pStyle w:val="16"/>
                          <w:spacing w:before="0" w:line="207" w:lineRule="exact"/>
                          <w:ind w:left="402"/>
                          <w:rPr>
                            <w:rFonts w:ascii="Times New Roman"/>
                            <w:sz w:val="19"/>
                          </w:rPr>
                        </w:pPr>
                        <w:r>
                          <w:rPr>
                            <w:rFonts w:ascii="Times New Roman"/>
                            <w:sz w:val="19"/>
                          </w:rPr>
                          <w:t>_y</w:t>
                        </w:r>
                        <w:r>
                          <w:rPr>
                            <w:rFonts w:ascii="Times New Roman"/>
                            <w:spacing w:val="-2"/>
                            <w:sz w:val="19"/>
                          </w:rPr>
                          <w:t xml:space="preserve"> </w:t>
                        </w:r>
                        <w:r>
                          <w:rPr>
                            <w:rFonts w:ascii="Times New Roman"/>
                            <w:sz w:val="19"/>
                          </w:rPr>
                          <w:t>(1)</w:t>
                        </w:r>
                      </w:p>
                    </w:tc>
                  </w:tr>
                </w:tbl>
                <w:p>
                  <w:pPr>
                    <w:pStyle w:val="11"/>
                  </w:pPr>
                </w:p>
              </w:txbxContent>
            </v:textbox>
          </v:shape>
        </w:pict>
      </w:r>
      <w:r>
        <w:pict>
          <v:shape id="_x0000_s2748" o:spid="_x0000_s2748" style="position:absolute;left:0pt;margin-left:210.65pt;margin-top:-13.75pt;height:39.55pt;width:67.6pt;mso-position-horizontal-relative:page;z-index:251751424;mso-width-relative:page;mso-height-relative:page;" filled="f" stroked="t" coordorigin="4213,-276" coordsize="1352,791" path="m4817,429l4791,465,4706,494,4616,513,4521,515,4424,498,4325,457,4244,370,4213,279,4222,180,4278,77,4397,-21,4538,-111,4681,-184,4820,-242,4985,-276,5154,-267,5300,-221,5435,-139,5531,-47,5564,36,5547,133,5452,234,5262,339,5048,444,4847,496,4703,509,4616,513,4539,503,4600,484e">
            <v:path arrowok="t"/>
            <v:fill on="f" focussize="0,0"/>
            <v:stroke weight="1.18pt" color="#000000"/>
            <v:imagedata o:title=""/>
            <o:lock v:ext="edit"/>
          </v:shape>
        </w:pict>
      </w:r>
      <w:r>
        <w:rPr>
          <w:spacing w:val="-1"/>
        </w:rPr>
        <w:t xml:space="preserve">CVertex’s </w:t>
      </w:r>
      <w:r>
        <w:t>vptr</w:t>
      </w:r>
      <w:r>
        <w:rPr>
          <w:spacing w:val="-45"/>
        </w:rPr>
        <w:t xml:space="preserve"> </w:t>
      </w:r>
      <w:r>
        <w:t>a</w:t>
      </w:r>
      <w:r>
        <w:rPr>
          <w:spacing w:val="-3"/>
        </w:rPr>
        <w:t xml:space="preserve"> </w:t>
      </w:r>
      <w:r>
        <w:t>pointer</w:t>
      </w:r>
    </w:p>
    <w:p>
      <w:pPr>
        <w:spacing w:before="0" w:line="316" w:lineRule="auto"/>
        <w:ind w:left="3574" w:right="1236" w:firstLine="0"/>
        <w:jc w:val="left"/>
        <w:rPr>
          <w:rFonts w:ascii="Times New Roman" w:hAnsi="Times New Roman"/>
          <w:sz w:val="19"/>
        </w:rPr>
      </w:pPr>
      <w:r>
        <w:rPr>
          <w:rFonts w:ascii="Times New Roman" w:hAnsi="Times New Roman"/>
          <w:sz w:val="19"/>
        </w:rPr>
        <w:t>next</w:t>
      </w:r>
      <w:r>
        <w:rPr>
          <w:rFonts w:ascii="Times New Roman" w:hAnsi="Times New Roman"/>
          <w:spacing w:val="1"/>
          <w:sz w:val="19"/>
        </w:rPr>
        <w:t xml:space="preserve"> </w:t>
      </w:r>
      <w:r>
        <w:rPr>
          <w:rFonts w:ascii="Times New Roman" w:hAnsi="Times New Roman"/>
          <w:sz w:val="19"/>
        </w:rPr>
        <w:t>CPoint3d’s</w:t>
      </w:r>
      <w:r>
        <w:rPr>
          <w:rFonts w:ascii="Times New Roman" w:hAnsi="Times New Roman"/>
          <w:spacing w:val="-11"/>
          <w:sz w:val="19"/>
        </w:rPr>
        <w:t xml:space="preserve"> </w:t>
      </w:r>
      <w:r>
        <w:rPr>
          <w:rFonts w:ascii="Times New Roman" w:hAnsi="Times New Roman"/>
          <w:sz w:val="19"/>
        </w:rPr>
        <w:t>vptr</w:t>
      </w:r>
    </w:p>
    <w:p>
      <w:pPr>
        <w:pStyle w:val="7"/>
        <w:spacing w:line="312" w:lineRule="auto"/>
        <w:ind w:left="3574" w:right="1809"/>
      </w:pPr>
      <w:r>
        <w:t>_z</w:t>
      </w:r>
      <w:r>
        <w:rPr>
          <w:spacing w:val="1"/>
        </w:rPr>
        <w:t xml:space="preserve"> </w:t>
      </w:r>
      <w:r>
        <w:rPr>
          <w:spacing w:val="-1"/>
        </w:rPr>
        <w:t>mumble</w:t>
      </w:r>
    </w:p>
    <w:p>
      <w:pPr>
        <w:spacing w:before="0" w:line="217" w:lineRule="exact"/>
        <w:ind w:left="3574" w:right="0" w:firstLine="0"/>
        <w:jc w:val="left"/>
        <w:rPr>
          <w:rFonts w:ascii="Times New Roman"/>
          <w:sz w:val="19"/>
        </w:rPr>
      </w:pPr>
      <w:r>
        <w:pict>
          <v:shape id="_x0000_s2749" o:spid="_x0000_s2749" style="position:absolute;left:0pt;margin-left:314.35pt;margin-top:10.05pt;height:3.85pt;width:4.45pt;mso-position-horizontal-relative:page;z-index:251748352;mso-width-relative:page;mso-height-relative:page;" fillcolor="#000000" filled="t" stroked="f" coordorigin="6287,201" coordsize="89,77" path="m6287,201l6301,240,6287,278,6376,240,6287,201xe">
            <v:path arrowok="t"/>
            <v:fill on="t" focussize="0,0"/>
            <v:stroke on="f"/>
            <v:imagedata o:title=""/>
            <o:lock v:ext="edit"/>
          </v:shape>
        </w:pict>
      </w:r>
      <w:r>
        <w:rPr>
          <w:rFonts w:ascii="Times New Roman"/>
          <w:sz w:val="19"/>
        </w:rPr>
        <w:t>???</w:t>
      </w:r>
    </w:p>
    <w:p>
      <w:pPr>
        <w:pStyle w:val="7"/>
        <w:spacing w:before="62"/>
        <w:ind w:left="3574"/>
      </w:pPr>
      <w:r>
        <w:t>CPoint2d’s</w:t>
      </w:r>
      <w:r>
        <w:rPr>
          <w:spacing w:val="-6"/>
        </w:rPr>
        <w:t xml:space="preserve"> </w:t>
      </w:r>
      <w:r>
        <w:t>vptr</w:t>
      </w:r>
    </w:p>
    <w:p>
      <w:pPr>
        <w:spacing w:before="65"/>
        <w:ind w:left="3574" w:right="0" w:firstLine="0"/>
        <w:jc w:val="left"/>
        <w:rPr>
          <w:rFonts w:ascii="Times New Roman"/>
          <w:sz w:val="19"/>
        </w:rPr>
      </w:pPr>
      <w:r>
        <w:rPr>
          <w:rFonts w:ascii="Times New Roman"/>
          <w:sz w:val="19"/>
        </w:rPr>
        <w:t>_x</w:t>
      </w:r>
    </w:p>
    <w:p>
      <w:pPr>
        <w:pStyle w:val="7"/>
        <w:spacing w:before="64"/>
        <w:ind w:left="3574"/>
      </w:pPr>
      <w:r>
        <w:t>_y</w:t>
      </w:r>
    </w:p>
    <w:p>
      <w:pPr>
        <w:pStyle w:val="11"/>
        <w:rPr>
          <w:rFonts w:ascii="Times New Roman"/>
          <w:sz w:val="20"/>
        </w:rPr>
      </w:pPr>
    </w:p>
    <w:p>
      <w:pPr>
        <w:spacing w:before="116" w:line="215" w:lineRule="exact"/>
        <w:ind w:left="315" w:right="0" w:firstLine="0"/>
        <w:jc w:val="left"/>
        <w:rPr>
          <w:rFonts w:ascii="Times New Roman" w:eastAsia="Times New Roman"/>
          <w:sz w:val="17"/>
        </w:rPr>
      </w:pPr>
      <w:r>
        <w:rPr>
          <w:rFonts w:ascii="Times New Roman" w:eastAsia="Times New Roman"/>
          <w:sz w:val="17"/>
        </w:rPr>
        <w:t>CVertex3d</w:t>
      </w:r>
      <w:r>
        <w:rPr>
          <w:rFonts w:ascii="Times New Roman" w:eastAsia="Times New Roman"/>
          <w:spacing w:val="19"/>
          <w:sz w:val="17"/>
        </w:rPr>
        <w:t xml:space="preserve"> </w:t>
      </w:r>
      <w:r>
        <w:rPr>
          <w:rFonts w:hint="eastAsia" w:ascii="宋体" w:eastAsia="宋体"/>
          <w:spacing w:val="-10"/>
          <w:sz w:val="17"/>
        </w:rPr>
        <w:t xml:space="preserve">和 </w:t>
      </w:r>
      <w:r>
        <w:rPr>
          <w:rFonts w:ascii="Times New Roman" w:eastAsia="Times New Roman"/>
          <w:sz w:val="17"/>
        </w:rPr>
        <w:t>CVertex</w:t>
      </w:r>
      <w:r>
        <w:rPr>
          <w:rFonts w:ascii="Times New Roman" w:eastAsia="Times New Roman"/>
          <w:spacing w:val="27"/>
          <w:sz w:val="17"/>
        </w:rPr>
        <w:t xml:space="preserve"> </w:t>
      </w:r>
      <w:r>
        <w:rPr>
          <w:rFonts w:hint="eastAsia" w:ascii="宋体" w:eastAsia="宋体"/>
          <w:spacing w:val="-3"/>
          <w:sz w:val="17"/>
        </w:rPr>
        <w:t xml:space="preserve">之间是属于 </w:t>
      </w:r>
      <w:r>
        <w:rPr>
          <w:rFonts w:ascii="Times New Roman" w:eastAsia="Times New Roman"/>
          <w:sz w:val="17"/>
        </w:rPr>
        <w:t>natural</w:t>
      </w:r>
      <w:r>
        <w:rPr>
          <w:rFonts w:ascii="Times New Roman" w:eastAsia="Times New Roman"/>
          <w:spacing w:val="21"/>
          <w:sz w:val="17"/>
        </w:rPr>
        <w:t xml:space="preserve"> </w:t>
      </w:r>
      <w:r>
        <w:rPr>
          <w:rFonts w:ascii="Times New Roman" w:eastAsia="Times New Roman"/>
          <w:sz w:val="17"/>
        </w:rPr>
        <w:t>polymorphism</w:t>
      </w:r>
    </w:p>
    <w:p>
      <w:pPr>
        <w:spacing w:before="0" w:line="215" w:lineRule="exact"/>
        <w:ind w:left="315" w:right="0" w:firstLine="0"/>
        <w:jc w:val="left"/>
        <w:rPr>
          <w:rFonts w:hint="eastAsia" w:ascii="宋体" w:eastAsia="宋体"/>
          <w:sz w:val="17"/>
        </w:rPr>
      </w:pPr>
      <w:r>
        <w:rPr>
          <w:rFonts w:hint="eastAsia" w:ascii="宋体" w:eastAsia="宋体"/>
          <w:spacing w:val="-1"/>
          <w:w w:val="105"/>
          <w:sz w:val="17"/>
        </w:rPr>
        <w:t>（</w:t>
      </w:r>
      <w:r>
        <w:rPr>
          <w:rFonts w:ascii="Times New Roman" w:eastAsia="Times New Roman"/>
          <w:spacing w:val="-1"/>
          <w:w w:val="105"/>
          <w:sz w:val="17"/>
        </w:rPr>
        <w:t>this</w:t>
      </w:r>
      <w:r>
        <w:rPr>
          <w:rFonts w:ascii="Times New Roman" w:eastAsia="Times New Roman"/>
          <w:spacing w:val="-11"/>
          <w:w w:val="105"/>
          <w:sz w:val="17"/>
        </w:rPr>
        <w:t xml:space="preserve"> </w:t>
      </w:r>
      <w:r>
        <w:rPr>
          <w:rFonts w:hint="eastAsia" w:ascii="宋体" w:eastAsia="宋体"/>
          <w:spacing w:val="-1"/>
          <w:w w:val="105"/>
          <w:sz w:val="17"/>
        </w:rPr>
        <w:t>指标不必移动</w:t>
      </w:r>
      <w:r>
        <w:rPr>
          <w:rFonts w:hint="eastAsia" w:ascii="宋体" w:eastAsia="宋体"/>
          <w:w w:val="105"/>
          <w:sz w:val="17"/>
        </w:rPr>
        <w:t>）</w:t>
      </w:r>
    </w:p>
    <w:p>
      <w:pPr>
        <w:pStyle w:val="11"/>
        <w:spacing w:before="12"/>
        <w:rPr>
          <w:rFonts w:ascii="宋体"/>
          <w:sz w:val="15"/>
        </w:rPr>
      </w:pPr>
    </w:p>
    <w:p>
      <w:pPr>
        <w:spacing w:before="0" w:line="217" w:lineRule="exact"/>
        <w:ind w:left="315" w:right="0" w:firstLine="0"/>
        <w:jc w:val="left"/>
        <w:rPr>
          <w:rFonts w:hint="eastAsia" w:ascii="宋体" w:eastAsia="宋体"/>
          <w:sz w:val="17"/>
        </w:rPr>
      </w:pPr>
      <w:r>
        <w:rPr>
          <w:rFonts w:ascii="Times New Roman" w:eastAsia="Times New Roman"/>
          <w:sz w:val="17"/>
        </w:rPr>
        <w:t>CVertex3d</w:t>
      </w:r>
      <w:r>
        <w:rPr>
          <w:rFonts w:ascii="Times New Roman" w:eastAsia="Times New Roman"/>
          <w:spacing w:val="18"/>
          <w:sz w:val="17"/>
        </w:rPr>
        <w:t xml:space="preserve"> </w:t>
      </w:r>
      <w:r>
        <w:rPr>
          <w:rFonts w:hint="eastAsia" w:ascii="宋体" w:eastAsia="宋体"/>
          <w:spacing w:val="-11"/>
          <w:sz w:val="17"/>
        </w:rPr>
        <w:t xml:space="preserve">和 </w:t>
      </w:r>
      <w:r>
        <w:rPr>
          <w:rFonts w:ascii="Times New Roman" w:eastAsia="Times New Roman"/>
          <w:sz w:val="17"/>
        </w:rPr>
        <w:t>CPoint2d</w:t>
      </w:r>
      <w:r>
        <w:rPr>
          <w:rFonts w:ascii="Times New Roman" w:eastAsia="Times New Roman"/>
          <w:spacing w:val="24"/>
          <w:sz w:val="17"/>
        </w:rPr>
        <w:t xml:space="preserve"> </w:t>
      </w:r>
      <w:r>
        <w:rPr>
          <w:rFonts w:hint="eastAsia" w:ascii="宋体" w:eastAsia="宋体"/>
          <w:spacing w:val="-7"/>
          <w:sz w:val="17"/>
        </w:rPr>
        <w:t xml:space="preserve">以及 </w:t>
      </w:r>
      <w:r>
        <w:rPr>
          <w:rFonts w:ascii="Times New Roman" w:eastAsia="Times New Roman"/>
          <w:sz w:val="17"/>
        </w:rPr>
        <w:t>CPoint3d</w:t>
      </w:r>
      <w:r>
        <w:rPr>
          <w:rFonts w:ascii="Times New Roman" w:eastAsia="Times New Roman"/>
          <w:spacing w:val="18"/>
          <w:sz w:val="17"/>
        </w:rPr>
        <w:t xml:space="preserve"> </w:t>
      </w:r>
      <w:r>
        <w:rPr>
          <w:rFonts w:hint="eastAsia" w:ascii="宋体" w:eastAsia="宋体"/>
          <w:sz w:val="17"/>
        </w:rPr>
        <w:t>之间是属于</w:t>
      </w:r>
    </w:p>
    <w:p>
      <w:pPr>
        <w:spacing w:before="0" w:line="217" w:lineRule="exact"/>
        <w:ind w:left="315" w:right="0" w:firstLine="0"/>
        <w:jc w:val="left"/>
        <w:rPr>
          <w:rFonts w:hint="eastAsia" w:ascii="宋体" w:eastAsia="宋体"/>
          <w:sz w:val="17"/>
        </w:rPr>
      </w:pPr>
      <w:r>
        <w:rPr>
          <w:rFonts w:ascii="Times New Roman" w:eastAsia="Times New Roman"/>
          <w:spacing w:val="-1"/>
          <w:w w:val="105"/>
          <w:sz w:val="17"/>
        </w:rPr>
        <w:t>unnatural</w:t>
      </w:r>
      <w:r>
        <w:rPr>
          <w:rFonts w:ascii="Times New Roman" w:eastAsia="Times New Roman"/>
          <w:spacing w:val="-4"/>
          <w:w w:val="105"/>
          <w:sz w:val="17"/>
        </w:rPr>
        <w:t xml:space="preserve"> </w:t>
      </w:r>
      <w:r>
        <w:rPr>
          <w:rFonts w:ascii="Times New Roman" w:eastAsia="Times New Roman"/>
          <w:spacing w:val="-1"/>
          <w:w w:val="105"/>
          <w:sz w:val="17"/>
        </w:rPr>
        <w:t>polymorphism</w:t>
      </w:r>
      <w:r>
        <w:rPr>
          <w:rFonts w:hint="eastAsia" w:ascii="宋体" w:eastAsia="宋体"/>
          <w:spacing w:val="-1"/>
          <w:w w:val="105"/>
          <w:sz w:val="17"/>
        </w:rPr>
        <w:t>（</w:t>
      </w:r>
      <w:r>
        <w:rPr>
          <w:rFonts w:ascii="Times New Roman" w:eastAsia="Times New Roman"/>
          <w:spacing w:val="-1"/>
          <w:w w:val="105"/>
          <w:sz w:val="17"/>
        </w:rPr>
        <w:t>this</w:t>
      </w:r>
      <w:r>
        <w:rPr>
          <w:rFonts w:ascii="Times New Roman" w:eastAsia="Times New Roman"/>
          <w:spacing w:val="-9"/>
          <w:w w:val="105"/>
          <w:sz w:val="17"/>
        </w:rPr>
        <w:t xml:space="preserve"> </w:t>
      </w:r>
      <w:r>
        <w:rPr>
          <w:rFonts w:hint="eastAsia" w:ascii="宋体" w:eastAsia="宋体"/>
          <w:w w:val="105"/>
          <w:sz w:val="17"/>
        </w:rPr>
        <w:t>指标必须移动）</w:t>
      </w:r>
    </w:p>
    <w:p>
      <w:pPr>
        <w:spacing w:after="0" w:line="217" w:lineRule="exact"/>
        <w:jc w:val="left"/>
        <w:rPr>
          <w:rFonts w:hint="eastAsia" w:ascii="宋体" w:eastAsia="宋体"/>
          <w:sz w:val="17"/>
        </w:rPr>
        <w:sectPr>
          <w:type w:val="continuous"/>
          <w:pgSz w:w="10320" w:h="13220"/>
          <w:pgMar w:top="580" w:right="80" w:bottom="280" w:left="40" w:header="720" w:footer="720" w:gutter="0"/>
          <w:cols w:equalWidth="0" w:num="2">
            <w:col w:w="4140" w:space="40"/>
            <w:col w:w="6020"/>
          </w:cols>
        </w:sect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1"/>
        <w:rPr>
          <w:rFonts w:ascii="宋体"/>
          <w:sz w:val="19"/>
        </w:rPr>
      </w:pPr>
    </w:p>
    <w:p>
      <w:pPr>
        <w:pStyle w:val="5"/>
        <w:ind w:left="0" w:right="390"/>
        <w:jc w:val="right"/>
      </w:pPr>
      <w:r>
        <w:t>147</w:t>
      </w:r>
    </w:p>
    <w:p>
      <w:pPr>
        <w:spacing w:after="0"/>
        <w:jc w:val="right"/>
        <w:sectPr>
          <w:type w:val="continuous"/>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2750" o:spid="_x0000_s2750" o:spt="1" style="position:absolute;left:0pt;margin-left:131.9pt;margin-top:18.85pt;height:0.7pt;width:323pt;mso-position-horizontal-relative:page;mso-wrap-distance-bottom:0pt;mso-wrap-distance-top:0pt;z-index:-251251712;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rPr>
          <w:rFonts w:ascii="宋体"/>
          <w:sz w:val="19"/>
        </w:rPr>
      </w:pPr>
    </w:p>
    <w:p>
      <w:pPr>
        <w:spacing w:before="83"/>
        <w:ind w:left="2627" w:right="0" w:firstLine="0"/>
        <w:jc w:val="left"/>
        <w:rPr>
          <w:rFonts w:hint="eastAsia" w:ascii="宋体" w:eastAsia="宋体"/>
          <w:sz w:val="18"/>
        </w:rPr>
      </w:pPr>
      <w:r>
        <w:rPr>
          <w:rFonts w:hint="eastAsia" w:ascii="宋体" w:eastAsia="宋体"/>
          <w:spacing w:val="1"/>
          <w:sz w:val="18"/>
        </w:rPr>
        <w:t xml:space="preserve">以下动作可以检验 </w:t>
      </w:r>
      <w:r>
        <w:rPr>
          <w:rFonts w:ascii="Times New Roman" w:eastAsia="Times New Roman"/>
          <w:sz w:val="18"/>
        </w:rPr>
        <w:t>polymorphism</w:t>
      </w:r>
      <w:r>
        <w:rPr>
          <w:rFonts w:ascii="Times New Roman" w:eastAsia="Times New Roman"/>
          <w:spacing w:val="58"/>
          <w:sz w:val="18"/>
        </w:rPr>
        <w:t xml:space="preserve"> </w:t>
      </w:r>
      <w:r>
        <w:rPr>
          <w:rFonts w:hint="eastAsia" w:ascii="宋体" w:eastAsia="宋体"/>
          <w:sz w:val="18"/>
        </w:rPr>
        <w:t>发生时，</w:t>
      </w:r>
      <w:r>
        <w:rPr>
          <w:rFonts w:ascii="Times New Roman" w:eastAsia="Times New Roman"/>
          <w:i/>
          <w:sz w:val="18"/>
        </w:rPr>
        <w:t>this</w:t>
      </w:r>
      <w:r>
        <w:rPr>
          <w:rFonts w:ascii="Times New Roman" w:eastAsia="Times New Roman"/>
          <w:i/>
          <w:spacing w:val="62"/>
          <w:sz w:val="18"/>
        </w:rPr>
        <w:t xml:space="preserve"> </w:t>
      </w:r>
      <w:r>
        <w:rPr>
          <w:rFonts w:hint="eastAsia" w:ascii="宋体" w:eastAsia="宋体"/>
          <w:sz w:val="18"/>
        </w:rPr>
        <w:t>指标的位移：</w:t>
      </w:r>
    </w:p>
    <w:p>
      <w:pPr>
        <w:pStyle w:val="11"/>
        <w:spacing w:before="8"/>
        <w:rPr>
          <w:rFonts w:ascii="宋体"/>
          <w:sz w:val="21"/>
        </w:rPr>
      </w:pPr>
    </w:p>
    <w:p>
      <w:pPr>
        <w:pStyle w:val="11"/>
        <w:spacing w:line="292" w:lineRule="auto"/>
        <w:ind w:left="2910" w:right="2285"/>
        <w:jc w:val="both"/>
      </w:pPr>
      <w:r>
        <w:pict>
          <v:shape id="_x0000_s2751" o:spid="_x0000_s2751" style="position:absolute;left:0pt;margin-left:277.35pt;margin-top:34.95pt;height:36pt;width:117.15pt;mso-position-horizontal-relative:page;z-index:-251455488;mso-width-relative:page;mso-height-relative:page;" filled="f" stroked="t" coordorigin="5547,700" coordsize="2343,720" path="m6718,700l6605,701,6495,706,6389,714,6287,724,6189,738,6096,754,6009,772,5928,793,5853,816,5785,841,5725,867,5629,926,5568,990,5547,1060,5552,1094,5594,1160,5673,1221,5785,1277,5853,1302,5928,1325,6009,1346,6096,1364,6189,1381,6287,1394,6389,1405,6495,1413,6605,1418,6718,1420,6831,1418,6941,1413,7048,1405,7150,1394,7248,1381,7340,1364,7427,1346,7509,1325,7583,1302,7651,1277,7711,1250,7808,1191,7868,1127,7890,1060,7884,1024,7843,958,7764,896,7651,841,7583,816,7509,793,7427,772,7340,754,7248,738,7150,724,7048,714,6941,706,6831,701,6718,700e">
            <v:path arrowok="t"/>
            <v:fill on="f" focussize="0,0"/>
            <v:stroke weight="0.24pt" color="#BFBFBF"/>
            <v:imagedata o:title=""/>
            <o:lock v:ext="edit"/>
          </v:shape>
        </w:pict>
      </w:r>
      <w:r>
        <w:t>CPoint2d *p2d = &amp;av3d;</w:t>
      </w:r>
      <w:r>
        <w:rPr>
          <w:spacing w:val="1"/>
        </w:rPr>
        <w:t xml:space="preserve"> </w:t>
      </w:r>
      <w:r>
        <w:t>// unnatural polymorphism</w:t>
      </w:r>
      <w:r>
        <w:rPr>
          <w:spacing w:val="1"/>
        </w:rPr>
        <w:t xml:space="preserve"> </w:t>
      </w:r>
      <w:r>
        <w:t>CPoint3d *p3d = &amp;av3d;</w:t>
      </w:r>
      <w:r>
        <w:rPr>
          <w:spacing w:val="1"/>
        </w:rPr>
        <w:t xml:space="preserve"> </w:t>
      </w:r>
      <w:r>
        <w:t>// unnatural polymorphism</w:t>
      </w:r>
      <w:r>
        <w:rPr>
          <w:spacing w:val="1"/>
        </w:rPr>
        <w:t xml:space="preserve"> </w:t>
      </w:r>
      <w:r>
        <w:t>CVertex</w:t>
      </w:r>
      <w:r>
        <w:rPr>
          <w:spacing w:val="48"/>
        </w:rPr>
        <w:t xml:space="preserve"> </w:t>
      </w:r>
      <w:r>
        <w:t>*pv</w:t>
      </w:r>
      <w:r>
        <w:rPr>
          <w:spacing w:val="63"/>
        </w:rPr>
        <w:t xml:space="preserve"> </w:t>
      </w:r>
      <w:r>
        <w:t>=</w:t>
      </w:r>
      <w:r>
        <w:rPr>
          <w:spacing w:val="-2"/>
        </w:rPr>
        <w:t xml:space="preserve"> </w:t>
      </w:r>
      <w:r>
        <w:t>&amp;av3d;</w:t>
      </w:r>
      <w:r>
        <w:rPr>
          <w:spacing w:val="66"/>
        </w:rPr>
        <w:t xml:space="preserve"> </w:t>
      </w:r>
      <w:r>
        <w:t>//</w:t>
      </w:r>
      <w:r>
        <w:rPr>
          <w:spacing w:val="-3"/>
        </w:rPr>
        <w:t xml:space="preserve"> </w:t>
      </w:r>
      <w:r>
        <w:t>natural</w:t>
      </w:r>
      <w:r>
        <w:rPr>
          <w:spacing w:val="-2"/>
        </w:rPr>
        <w:t xml:space="preserve"> </w:t>
      </w:r>
      <w:r>
        <w:t>polymorphism</w:t>
      </w:r>
    </w:p>
    <w:p>
      <w:pPr>
        <w:pStyle w:val="11"/>
        <w:spacing w:before="4"/>
        <w:rPr>
          <w:sz w:val="19"/>
        </w:rPr>
      </w:pPr>
    </w:p>
    <w:p>
      <w:pPr>
        <w:pStyle w:val="11"/>
        <w:tabs>
          <w:tab w:val="left" w:pos="3076"/>
        </w:tabs>
        <w:spacing w:before="1"/>
        <w:ind w:right="46"/>
        <w:jc w:val="center"/>
      </w:pPr>
      <w:r>
        <w:t>cout</w:t>
      </w:r>
      <w:r>
        <w:rPr>
          <w:spacing w:val="-4"/>
        </w:rPr>
        <w:t xml:space="preserve"> </w:t>
      </w:r>
      <w:r>
        <w:t>&lt;&lt;</w:t>
      </w:r>
      <w:r>
        <w:rPr>
          <w:spacing w:val="-4"/>
        </w:rPr>
        <w:t xml:space="preserve"> </w:t>
      </w:r>
      <w:r>
        <w:t>&amp;av3d</w:t>
      </w:r>
      <w:r>
        <w:rPr>
          <w:spacing w:val="-3"/>
        </w:rPr>
        <w:t xml:space="preserve"> </w:t>
      </w:r>
      <w:r>
        <w:t>&lt;&lt;</w:t>
      </w:r>
      <w:r>
        <w:rPr>
          <w:spacing w:val="-4"/>
        </w:rPr>
        <w:t xml:space="preserve"> </w:t>
      </w:r>
      <w:r>
        <w:t>endl;</w:t>
      </w:r>
      <w:r>
        <w:tab/>
      </w:r>
      <w:r>
        <w:t>//</w:t>
      </w:r>
      <w:r>
        <w:rPr>
          <w:spacing w:val="-11"/>
        </w:rPr>
        <w:t xml:space="preserve"> </w:t>
      </w:r>
      <w:r>
        <w:t>0x0065FDCC</w:t>
      </w:r>
    </w:p>
    <w:p>
      <w:pPr>
        <w:pStyle w:val="11"/>
        <w:tabs>
          <w:tab w:val="left" w:pos="3076"/>
        </w:tabs>
        <w:spacing w:before="39"/>
        <w:ind w:right="46"/>
        <w:jc w:val="center"/>
      </w:pPr>
      <w:r>
        <w:t>cout</w:t>
      </w:r>
      <w:r>
        <w:rPr>
          <w:spacing w:val="-3"/>
        </w:rPr>
        <w:t xml:space="preserve"> </w:t>
      </w:r>
      <w:r>
        <w:t>&lt;&lt;</w:t>
      </w:r>
      <w:r>
        <w:rPr>
          <w:spacing w:val="-3"/>
        </w:rPr>
        <w:t xml:space="preserve"> </w:t>
      </w:r>
      <w:r>
        <w:t>pv</w:t>
      </w:r>
      <w:r>
        <w:rPr>
          <w:spacing w:val="64"/>
        </w:rPr>
        <w:t xml:space="preserve"> </w:t>
      </w:r>
      <w:r>
        <w:t>&lt;&lt;</w:t>
      </w:r>
      <w:r>
        <w:rPr>
          <w:spacing w:val="-3"/>
        </w:rPr>
        <w:t xml:space="preserve"> </w:t>
      </w:r>
      <w:r>
        <w:t>endl;</w:t>
      </w:r>
      <w:r>
        <w:tab/>
      </w:r>
      <w:r>
        <w:t>//</w:t>
      </w:r>
      <w:r>
        <w:rPr>
          <w:spacing w:val="-11"/>
        </w:rPr>
        <w:t xml:space="preserve"> </w:t>
      </w:r>
      <w:r>
        <w:t>0x0065FDCC</w:t>
      </w:r>
    </w:p>
    <w:p>
      <w:pPr>
        <w:pStyle w:val="11"/>
        <w:tabs>
          <w:tab w:val="left" w:pos="3076"/>
        </w:tabs>
        <w:spacing w:before="40"/>
        <w:ind w:right="46"/>
        <w:jc w:val="center"/>
      </w:pPr>
      <w:r>
        <w:t>cout</w:t>
      </w:r>
      <w:r>
        <w:rPr>
          <w:spacing w:val="-4"/>
        </w:rPr>
        <w:t xml:space="preserve"> </w:t>
      </w:r>
      <w:r>
        <w:t>&lt;&lt;</w:t>
      </w:r>
      <w:r>
        <w:rPr>
          <w:spacing w:val="-3"/>
        </w:rPr>
        <w:t xml:space="preserve"> </w:t>
      </w:r>
      <w:r>
        <w:t>p2d</w:t>
      </w:r>
      <w:r>
        <w:rPr>
          <w:spacing w:val="-3"/>
        </w:rPr>
        <w:t xml:space="preserve"> </w:t>
      </w:r>
      <w:r>
        <w:t>&lt;&lt;</w:t>
      </w:r>
      <w:r>
        <w:rPr>
          <w:spacing w:val="-3"/>
        </w:rPr>
        <w:t xml:space="preserve"> </w:t>
      </w:r>
      <w:r>
        <w:t>endl;</w:t>
      </w:r>
      <w:r>
        <w:tab/>
      </w:r>
      <w:r>
        <w:t>//</w:t>
      </w:r>
      <w:r>
        <w:rPr>
          <w:spacing w:val="-12"/>
        </w:rPr>
        <w:t xml:space="preserve"> </w:t>
      </w:r>
      <w:r>
        <w:t>0x0065FDE8</w:t>
      </w:r>
    </w:p>
    <w:p>
      <w:pPr>
        <w:pStyle w:val="11"/>
        <w:tabs>
          <w:tab w:val="left" w:pos="3076"/>
        </w:tabs>
        <w:spacing w:before="39"/>
        <w:ind w:right="46"/>
        <w:jc w:val="center"/>
      </w:pPr>
      <w:r>
        <w:t>cout</w:t>
      </w:r>
      <w:r>
        <w:rPr>
          <w:spacing w:val="-4"/>
        </w:rPr>
        <w:t xml:space="preserve"> </w:t>
      </w:r>
      <w:r>
        <w:t>&lt;&lt;</w:t>
      </w:r>
      <w:r>
        <w:rPr>
          <w:spacing w:val="-3"/>
        </w:rPr>
        <w:t xml:space="preserve"> </w:t>
      </w:r>
      <w:r>
        <w:t>p3d</w:t>
      </w:r>
      <w:r>
        <w:rPr>
          <w:spacing w:val="-3"/>
        </w:rPr>
        <w:t xml:space="preserve"> </w:t>
      </w:r>
      <w:r>
        <w:t>&lt;&lt;</w:t>
      </w:r>
      <w:r>
        <w:rPr>
          <w:spacing w:val="-3"/>
        </w:rPr>
        <w:t xml:space="preserve"> </w:t>
      </w:r>
      <w:r>
        <w:t>endl;</w:t>
      </w:r>
      <w:r>
        <w:tab/>
      </w:r>
      <w:r>
        <w:t>//</w:t>
      </w:r>
      <w:r>
        <w:rPr>
          <w:spacing w:val="-12"/>
        </w:rPr>
        <w:t xml:space="preserve"> </w:t>
      </w:r>
      <w:r>
        <w:t>0x0065FDD8</w:t>
      </w:r>
    </w:p>
    <w:p>
      <w:pPr>
        <w:pStyle w:val="11"/>
        <w:rPr>
          <w:sz w:val="18"/>
        </w:rPr>
      </w:pPr>
    </w:p>
    <w:p>
      <w:pPr>
        <w:pStyle w:val="11"/>
        <w:spacing w:before="7"/>
        <w:rPr>
          <w:sz w:val="21"/>
        </w:rPr>
      </w:pPr>
    </w:p>
    <w:p>
      <w:pPr>
        <w:spacing w:before="0" w:line="355" w:lineRule="auto"/>
        <w:ind w:left="2627" w:right="1155" w:hanging="1"/>
        <w:jc w:val="left"/>
        <w:rPr>
          <w:rFonts w:hint="eastAsia" w:ascii="宋体" w:eastAsia="宋体"/>
          <w:sz w:val="18"/>
        </w:rPr>
      </w:pPr>
      <w:r>
        <w:rPr>
          <w:rFonts w:hint="eastAsia" w:ascii="宋体" w:eastAsia="宋体"/>
          <w:sz w:val="18"/>
        </w:rPr>
        <w:t>利用除错器（</w:t>
      </w:r>
      <w:r>
        <w:rPr>
          <w:rFonts w:hint="eastAsia" w:ascii="宋体" w:eastAsia="宋体"/>
          <w:spacing w:val="2"/>
          <w:sz w:val="18"/>
        </w:rPr>
        <w:t xml:space="preserve">请参考 </w:t>
      </w:r>
      <w:r>
        <w:rPr>
          <w:rFonts w:ascii="Times New Roman" w:eastAsia="Times New Roman"/>
          <w:color w:val="FF0000"/>
          <w:sz w:val="18"/>
        </w:rPr>
        <w:t>p.150</w:t>
      </w:r>
      <w:r>
        <w:rPr>
          <w:rFonts w:hint="eastAsia" w:ascii="宋体" w:eastAsia="宋体"/>
          <w:spacing w:val="2"/>
          <w:sz w:val="18"/>
        </w:rPr>
        <w:t xml:space="preserve">「利用除错器观察 </w:t>
      </w:r>
      <w:r>
        <w:rPr>
          <w:rFonts w:ascii="Times New Roman" w:eastAsia="Times New Roman"/>
          <w:sz w:val="18"/>
        </w:rPr>
        <w:t>object</w:t>
      </w:r>
      <w:r>
        <w:rPr>
          <w:rFonts w:ascii="Times New Roman" w:eastAsia="Times New Roman"/>
          <w:spacing w:val="24"/>
          <w:sz w:val="18"/>
        </w:rPr>
        <w:t xml:space="preserve"> </w:t>
      </w:r>
      <w:r>
        <w:rPr>
          <w:rFonts w:hint="eastAsia" w:ascii="宋体" w:eastAsia="宋体"/>
          <w:sz w:val="18"/>
        </w:rPr>
        <w:t>布局和函式位址」一节），</w:t>
      </w:r>
      <w:r>
        <w:rPr>
          <w:rFonts w:hint="eastAsia" w:ascii="宋体" w:eastAsia="宋体"/>
          <w:spacing w:val="-87"/>
          <w:sz w:val="18"/>
        </w:rPr>
        <w:t xml:space="preserve"> </w:t>
      </w:r>
      <w:r>
        <w:rPr>
          <w:rFonts w:hint="eastAsia" w:ascii="宋体" w:eastAsia="宋体"/>
          <w:spacing w:val="6"/>
          <w:sz w:val="18"/>
        </w:rPr>
        <w:t xml:space="preserve">我可以把 </w:t>
      </w:r>
      <w:r>
        <w:rPr>
          <w:rFonts w:ascii="Times New Roman" w:eastAsia="Times New Roman"/>
          <w:i/>
          <w:sz w:val="18"/>
        </w:rPr>
        <w:t>CVertex3d</w:t>
      </w:r>
      <w:r>
        <w:rPr>
          <w:rFonts w:ascii="Times New Roman" w:eastAsia="Times New Roman"/>
          <w:i/>
          <w:spacing w:val="24"/>
          <w:sz w:val="18"/>
        </w:rPr>
        <w:t xml:space="preserve"> </w:t>
      </w:r>
      <w:r>
        <w:rPr>
          <w:rFonts w:ascii="Times New Roman" w:eastAsia="Times New Roman"/>
          <w:sz w:val="18"/>
        </w:rPr>
        <w:t>object</w:t>
      </w:r>
      <w:r>
        <w:rPr>
          <w:rFonts w:ascii="Times New Roman" w:eastAsia="Times New Roman"/>
          <w:spacing w:val="28"/>
          <w:sz w:val="18"/>
        </w:rPr>
        <w:t xml:space="preserve"> </w:t>
      </w:r>
      <w:r>
        <w:rPr>
          <w:rFonts w:hint="eastAsia" w:ascii="宋体" w:eastAsia="宋体"/>
          <w:spacing w:val="2"/>
          <w:sz w:val="18"/>
        </w:rPr>
        <w:t xml:space="preserve">的布局表现如图 </w:t>
      </w:r>
      <w:r>
        <w:rPr>
          <w:rFonts w:ascii="Arial Black" w:eastAsia="Arial Black"/>
          <w:sz w:val="18"/>
        </w:rPr>
        <w:t>2.14</w:t>
      </w:r>
      <w:r>
        <w:rPr>
          <w:rFonts w:hint="eastAsia" w:ascii="宋体" w:eastAsia="宋体"/>
          <w:spacing w:val="2"/>
          <w:sz w:val="18"/>
        </w:rPr>
        <w:t xml:space="preserve">。这个模型和图 </w:t>
      </w:r>
      <w:r>
        <w:rPr>
          <w:rFonts w:ascii="Arial Black" w:eastAsia="Arial Black"/>
          <w:sz w:val="18"/>
        </w:rPr>
        <w:t>2.11</w:t>
      </w:r>
      <w:r>
        <w:rPr>
          <w:rFonts w:ascii="Arial Black" w:eastAsia="Arial Black"/>
          <w:spacing w:val="51"/>
          <w:sz w:val="18"/>
        </w:rPr>
        <w:t xml:space="preserve"> </w:t>
      </w:r>
      <w:r>
        <w:rPr>
          <w:rFonts w:hint="eastAsia" w:ascii="宋体" w:eastAsia="宋体"/>
          <w:sz w:val="18"/>
        </w:rPr>
        <w:t>及图</w:t>
      </w:r>
    </w:p>
    <w:p>
      <w:pPr>
        <w:spacing w:before="0" w:line="239" w:lineRule="exact"/>
        <w:ind w:left="2627" w:right="0" w:firstLine="0"/>
        <w:jc w:val="left"/>
        <w:rPr>
          <w:rFonts w:hint="eastAsia" w:ascii="宋体" w:eastAsia="宋体"/>
          <w:sz w:val="18"/>
        </w:rPr>
      </w:pPr>
      <w:r>
        <w:rPr>
          <w:rFonts w:ascii="Arial Black" w:eastAsia="Arial Black"/>
          <w:sz w:val="18"/>
        </w:rPr>
        <w:t>2.12</w:t>
      </w:r>
      <w:r>
        <w:rPr>
          <w:rFonts w:ascii="Arial Black" w:eastAsia="Arial Black"/>
          <w:spacing w:val="43"/>
          <w:sz w:val="18"/>
        </w:rPr>
        <w:t xml:space="preserve"> </w:t>
      </w:r>
      <w:r>
        <w:rPr>
          <w:rFonts w:hint="eastAsia" w:ascii="宋体" w:eastAsia="宋体"/>
          <w:sz w:val="18"/>
        </w:rPr>
        <w:t>的理论架构并不吻合。我只能提醒你，</w:t>
      </w:r>
      <w:r>
        <w:rPr>
          <w:rFonts w:ascii="Times New Roman" w:eastAsia="Times New Roman"/>
          <w:sz w:val="18"/>
        </w:rPr>
        <w:t>C</w:t>
      </w:r>
      <w:r>
        <w:rPr>
          <w:rFonts w:ascii="Times New Roman" w:eastAsia="Times New Roman"/>
          <w:spacing w:val="6"/>
          <w:sz w:val="18"/>
        </w:rPr>
        <w:t xml:space="preserve">++ </w:t>
      </w:r>
      <w:r>
        <w:rPr>
          <w:rFonts w:ascii="Times New Roman" w:eastAsia="Times New Roman"/>
          <w:sz w:val="18"/>
        </w:rPr>
        <w:t>Standard</w:t>
      </w:r>
      <w:r>
        <w:rPr>
          <w:rFonts w:ascii="Times New Roman" w:eastAsia="Times New Roman"/>
          <w:spacing w:val="67"/>
          <w:sz w:val="18"/>
        </w:rPr>
        <w:t xml:space="preserve"> </w:t>
      </w:r>
      <w:r>
        <w:rPr>
          <w:rFonts w:hint="eastAsia" w:ascii="宋体" w:eastAsia="宋体"/>
          <w:sz w:val="18"/>
        </w:rPr>
        <w:t>并没有硬性规定物件</w:t>
      </w:r>
    </w:p>
    <w:p>
      <w:pPr>
        <w:spacing w:before="124" w:line="374" w:lineRule="auto"/>
        <w:ind w:left="2627" w:right="1156" w:firstLine="0"/>
        <w:jc w:val="left"/>
        <w:rPr>
          <w:rFonts w:hint="eastAsia" w:ascii="宋体" w:eastAsia="宋体"/>
          <w:sz w:val="18"/>
        </w:rPr>
      </w:pPr>
      <w:r>
        <w:drawing>
          <wp:anchor distT="0" distB="0" distL="0" distR="0" simplePos="0" relativeHeight="251660288" behindDoc="0" locked="0" layoutInCell="1" allowOverlap="1">
            <wp:simplePos x="0" y="0"/>
            <wp:positionH relativeFrom="page">
              <wp:posOffset>1693545</wp:posOffset>
            </wp:positionH>
            <wp:positionV relativeFrom="paragraph">
              <wp:posOffset>616585</wp:posOffset>
            </wp:positionV>
            <wp:extent cx="4098290" cy="3240405"/>
            <wp:effectExtent l="0" t="0" r="0" b="0"/>
            <wp:wrapTopAndBottom/>
            <wp:docPr id="29"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60.png"/>
                    <pic:cNvPicPr>
                      <a:picLocks noChangeAspect="1"/>
                    </pic:cNvPicPr>
                  </pic:nvPicPr>
                  <pic:blipFill>
                    <a:blip r:embed="rId65" cstate="print"/>
                    <a:stretch>
                      <a:fillRect/>
                    </a:stretch>
                  </pic:blipFill>
                  <pic:spPr>
                    <a:xfrm>
                      <a:off x="0" y="0"/>
                      <a:ext cx="4098159" cy="3240405"/>
                    </a:xfrm>
                    <a:prstGeom prst="rect">
                      <a:avLst/>
                    </a:prstGeom>
                  </pic:spPr>
                </pic:pic>
              </a:graphicData>
            </a:graphic>
          </wp:anchor>
        </w:drawing>
      </w:r>
      <w:r>
        <w:rPr>
          <w:rFonts w:hint="eastAsia" w:ascii="宋体" w:eastAsia="宋体"/>
          <w:sz w:val="18"/>
        </w:rPr>
        <w:t xml:space="preserve">模型的标准，各家编译器厂商可以自由发挥，只要能够维系住物件导向以及多型的语意，就可以。下面是以 </w:t>
      </w:r>
      <w:r>
        <w:rPr>
          <w:rFonts w:ascii="Times New Roman" w:eastAsia="Times New Roman"/>
          <w:sz w:val="18"/>
        </w:rPr>
        <w:t>Visual</w:t>
      </w:r>
      <w:r>
        <w:rPr>
          <w:rFonts w:ascii="Times New Roman" w:eastAsia="Times New Roman"/>
          <w:spacing w:val="8"/>
          <w:sz w:val="18"/>
        </w:rPr>
        <w:t xml:space="preserve"> </w:t>
      </w:r>
      <w:r>
        <w:rPr>
          <w:rFonts w:ascii="Times New Roman" w:eastAsia="Times New Roman"/>
          <w:sz w:val="18"/>
        </w:rPr>
        <w:t>C+</w:t>
      </w:r>
      <w:r>
        <w:rPr>
          <w:rFonts w:ascii="Times New Roman" w:eastAsia="Times New Roman"/>
          <w:spacing w:val="3"/>
          <w:sz w:val="18"/>
        </w:rPr>
        <w:t xml:space="preserve">+ </w:t>
      </w:r>
      <w:r>
        <w:rPr>
          <w:rFonts w:hint="eastAsia" w:ascii="宋体" w:eastAsia="宋体"/>
          <w:sz w:val="18"/>
        </w:rPr>
        <w:t xml:space="preserve">除错器观察的 </w:t>
      </w:r>
      <w:r>
        <w:rPr>
          <w:rFonts w:ascii="Times New Roman" w:eastAsia="Times New Roman"/>
          <w:sz w:val="18"/>
        </w:rPr>
        <w:t>object</w:t>
      </w:r>
      <w:r>
        <w:rPr>
          <w:rFonts w:ascii="Times New Roman" w:eastAsia="Times New Roman"/>
          <w:spacing w:val="9"/>
          <w:sz w:val="18"/>
        </w:rPr>
        <w:t xml:space="preserve"> </w:t>
      </w:r>
      <w:r>
        <w:rPr>
          <w:rFonts w:hint="eastAsia" w:ascii="宋体" w:eastAsia="宋体"/>
          <w:sz w:val="18"/>
        </w:rPr>
        <w:t>布局结果：</w:t>
      </w:r>
    </w:p>
    <w:p>
      <w:pPr>
        <w:pStyle w:val="11"/>
        <w:rPr>
          <w:rFonts w:ascii="宋体"/>
          <w:sz w:val="20"/>
        </w:rPr>
      </w:pPr>
    </w:p>
    <w:p>
      <w:pPr>
        <w:pStyle w:val="11"/>
        <w:rPr>
          <w:rFonts w:ascii="宋体"/>
          <w:sz w:val="20"/>
        </w:rPr>
      </w:pPr>
    </w:p>
    <w:p>
      <w:pPr>
        <w:pStyle w:val="11"/>
        <w:spacing w:before="9"/>
        <w:rPr>
          <w:rFonts w:ascii="宋体"/>
          <w:sz w:val="21"/>
        </w:rPr>
      </w:pPr>
    </w:p>
    <w:p>
      <w:pPr>
        <w:pStyle w:val="5"/>
        <w:spacing w:before="0"/>
      </w:pPr>
      <w:r>
        <w:t>148</w:t>
      </w:r>
    </w:p>
    <w:p>
      <w:pPr>
        <w:spacing w:after="0"/>
        <w:sectPr>
          <w:pgSz w:w="10320" w:h="13220"/>
          <w:pgMar w:top="580" w:right="80" w:bottom="280" w:left="40" w:header="720" w:footer="720" w:gutter="0"/>
          <w:cols w:space="720" w:num="1"/>
        </w:sectPr>
      </w:pPr>
    </w:p>
    <w:p>
      <w:pPr>
        <w:pStyle w:val="11"/>
        <w:spacing w:before="64"/>
        <w:ind w:left="5905"/>
        <w:rPr>
          <w:rFonts w:hint="eastAsia" w:ascii="宋体" w:eastAsia="宋体"/>
        </w:rPr>
      </w:pPr>
      <w:r>
        <w:pict>
          <v:rect id="_x0000_s2752" o:spid="_x0000_s2752" o:spt="1" style="position:absolute;left:0pt;margin-left:131.9pt;margin-top:18.85pt;height:0.7pt;width:323pt;mso-position-horizontal-relative:page;mso-wrap-distance-bottom:0pt;mso-wrap-distance-top:0pt;z-index:-251250688;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2"/>
        </w:rPr>
        <w:t xml:space="preserve">第２章 </w:t>
      </w:r>
      <w:r>
        <w:rPr>
          <w:rFonts w:ascii="Times New Roman" w:eastAsia="Times New Roman"/>
        </w:rPr>
        <w:t>C</w:t>
      </w:r>
      <w:r>
        <w:rPr>
          <w:rFonts w:ascii="Times New Roman" w:eastAsia="Times New Roman"/>
          <w:spacing w:val="8"/>
        </w:rPr>
        <w:t xml:space="preserve">++ </w:t>
      </w:r>
      <w:r>
        <w:rPr>
          <w:rFonts w:hint="eastAsia" w:ascii="宋体" w:eastAsia="宋体"/>
        </w:rPr>
        <w:t>物件模型（</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9"/>
        </w:rPr>
        <w:t xml:space="preserve"> </w:t>
      </w:r>
      <w:r>
        <w:rPr>
          <w:rFonts w:ascii="Times New Roman" w:eastAsia="Times New Roman"/>
        </w:rPr>
        <w:t>Model</w:t>
      </w:r>
      <w:r>
        <w:rPr>
          <w:rFonts w:hint="eastAsia" w:ascii="宋体" w:eastAsia="宋体"/>
        </w:rPr>
        <w:t>）</w:t>
      </w:r>
    </w:p>
    <w:p>
      <w:pPr>
        <w:pStyle w:val="11"/>
        <w:spacing w:before="2"/>
        <w:rPr>
          <w:rFonts w:ascii="宋体"/>
          <w:sz w:val="22"/>
        </w:rPr>
      </w:pPr>
    </w:p>
    <w:p>
      <w:pPr>
        <w:spacing w:after="0"/>
        <w:rPr>
          <w:rFonts w:ascii="宋体"/>
          <w:sz w:val="22"/>
        </w:rPr>
        <w:sectPr>
          <w:pgSz w:w="10320" w:h="13220"/>
          <w:pgMar w:top="580" w:right="80" w:bottom="280" w:left="40" w:header="720" w:footer="720" w:gutter="0"/>
          <w:cols w:space="720" w:num="1"/>
        </w:sectPr>
      </w:pPr>
    </w:p>
    <w:p>
      <w:pPr>
        <w:spacing w:before="94"/>
        <w:ind w:left="2003" w:right="0" w:firstLine="0"/>
        <w:jc w:val="left"/>
        <w:rPr>
          <w:rFonts w:ascii="Arial MT"/>
          <w:sz w:val="17"/>
        </w:rPr>
      </w:pPr>
      <w:r>
        <w:pict>
          <v:group id="_x0000_s2753" o:spid="_x0000_s2753" o:spt="203" style="position:absolute;left:0pt;margin-left:105.65pt;margin-top:16.1pt;height:253.1pt;width:286.1pt;mso-position-horizontal-relative:page;z-index:-251454464;mso-width-relative:page;mso-height-relative:page;" coordorigin="2114,322" coordsize="5722,5062">
            <o:lock v:ext="edit"/>
            <v:rect id="_x0000_s2754" o:spid="_x0000_s2754" o:spt="1" style="position:absolute;left:5241;top:5102;height:275;width:1365;" filled="f" stroked="t" coordsize="21600,21600">
              <v:path/>
              <v:fill on="f" focussize="0,0"/>
              <v:stroke weight="0.603779527559055pt" color="#000000"/>
              <v:imagedata o:title=""/>
              <o:lock v:ext="edit"/>
            </v:rect>
            <v:shape id="_x0000_s2755" o:spid="_x0000_s2755" style="position:absolute;left:5235;top:5169;height:73;width:1380;" fillcolor="#608EFC" filled="t" stroked="f" coordorigin="5236,5169" coordsize="1380,73" path="m6615,5169l5236,5242,5348,5206,5497,5242,5646,5169,5758,5206,5832,5242,5907,5206,6056,5206,6168,5169,6317,5242,6391,5206,6465,5206,6578,5169,6615,5169xe">
              <v:path arrowok="t"/>
              <v:fill on="t" focussize="0,0"/>
              <v:stroke on="f"/>
              <v:imagedata o:title=""/>
              <o:lock v:ext="edit"/>
            </v:shape>
            <v:shape id="_x0000_s2756" o:spid="_x0000_s2756" style="position:absolute;left:5235;top:5169;height:73;width:1380;" filled="f" stroked="t" coordorigin="5236,5169" coordsize="1380,73" path="m5236,5242l5348,5206,5497,5242,5646,5169,5758,5206,5832,5242,5907,5206,5982,5206,6056,5206,6168,5169,6317,5242,6391,5206,6465,5206,6578,5169,6615,5169e">
              <v:path arrowok="t"/>
              <v:fill on="f" focussize="0,0"/>
              <v:stroke weight="0.603779527559055pt" color="#000000"/>
              <v:imagedata o:title=""/>
              <o:lock v:ext="edit"/>
            </v:shape>
            <v:shape id="_x0000_s2757" o:spid="_x0000_s2757" style="position:absolute;left:2119;top:328;height:3601;width:1438;" filled="f" stroked="t" coordorigin="2120,328" coordsize="1438,3601" path="m3557,328l2120,328,2120,675,3557,675,3557,328xm3557,3221l2120,3221,2120,3568,3557,3568,3557,3221xm3557,3583l2120,3583,2120,3929,3557,3929,3557,3583xm3557,1775l2120,1775,2120,2121,3557,2121,3557,1775xm3557,1413l2120,1413,2120,1760,3557,1760,3557,1413xm3557,1051l2120,1051,2120,1398,3557,1398,3557,1051xm3557,2136l2120,2136,2120,2483,3557,2483,3557,2136xe">
              <v:path arrowok="t"/>
              <v:fill on="f" focussize="0,0"/>
              <v:stroke weight="0.603779527559055pt" color="#000000"/>
              <v:imagedata o:title=""/>
              <o:lock v:ext="edit"/>
            </v:shape>
            <v:shape id="_x0000_s2758" o:spid="_x0000_s2758" style="position:absolute;left:3405;top:1584;height:1230;width:1680;" filled="f" stroked="t" coordorigin="3405,1585" coordsize="1680,1230" path="m3405,1585l4059,1585,4059,2815,5085,2815e">
              <v:path arrowok="t"/>
              <v:fill on="f" focussize="0,0"/>
              <v:stroke weight="0.603779527559055pt" color="#FF3300"/>
              <v:imagedata o:title=""/>
              <o:lock v:ext="edit"/>
            </v:shape>
            <v:shape id="_x0000_s2759" o:spid="_x0000_s2759" style="position:absolute;left:3357;top:1536;height:94;width:94;" fillcolor="#FF3300" filled="t" stroked="f" coordorigin="3357,1537" coordsize="94,94" path="m3404,1537l3386,1541,3371,1551,3361,1565,3357,1583,3361,1602,3371,1616,3386,1626,3404,1630,3422,1626,3437,1616,3447,1602,3451,1584,3447,1565,3437,1551,3422,1541,3404,1537xe">
              <v:path arrowok="t"/>
              <v:fill on="t" focussize="0,0"/>
              <v:stroke on="f"/>
              <v:imagedata o:title=""/>
              <o:lock v:ext="edit"/>
            </v:shape>
            <v:rect id="_x0000_s2760" o:spid="_x0000_s2760" o:spt="1" style="position:absolute;left:5241;top:1631;height:275;width:1365;" fillcolor="#99FF99" filled="t" stroked="f" coordsize="21600,21600">
              <v:path/>
              <v:fill on="t" focussize="0,0"/>
              <v:stroke on="f"/>
              <v:imagedata o:title=""/>
              <o:lock v:ext="edit"/>
            </v:rect>
            <v:rect id="_x0000_s2761" o:spid="_x0000_s2761" o:spt="1" style="position:absolute;left:5241;top:1631;height:275;width:1365;" filled="f" stroked="t" coordsize="21600,21600">
              <v:path/>
              <v:fill on="f" focussize="0,0"/>
              <v:stroke weight="0.603779527559055pt" color="#000000"/>
              <v:imagedata o:title=""/>
              <o:lock v:ext="edit"/>
            </v:rect>
            <v:rect id="_x0000_s2762" o:spid="_x0000_s2762" o:spt="1" style="position:absolute;left:5241;top:1920;height:275;width:1365;" fillcolor="#99FF99" filled="t" stroked="f" coordsize="21600,21600">
              <v:path/>
              <v:fill on="t" focussize="0,0"/>
              <v:stroke on="f"/>
              <v:imagedata o:title=""/>
              <o:lock v:ext="edit"/>
            </v:rect>
            <v:rect id="_x0000_s2763" o:spid="_x0000_s2763" o:spt="1" style="position:absolute;left:5241;top:1920;height:275;width:1365;" filled="f" stroked="t" coordsize="21600,21600">
              <v:path/>
              <v:fill on="f" focussize="0,0"/>
              <v:stroke weight="0.603779527559055pt" color="#000000"/>
              <v:imagedata o:title=""/>
              <o:lock v:ext="edit"/>
            </v:rect>
            <v:rect id="_x0000_s2764" o:spid="_x0000_s2764" o:spt="1" style="position:absolute;left:5241;top:474;height:275;width:1365;" fillcolor="#DCDCDC" filled="t" stroked="f" coordsize="21600,21600">
              <v:path/>
              <v:fill on="t" focussize="0,0"/>
              <v:stroke on="f"/>
              <v:imagedata o:title=""/>
              <o:lock v:ext="edit"/>
            </v:rect>
            <v:rect id="_x0000_s2765" o:spid="_x0000_s2765" o:spt="1" style="position:absolute;left:5241;top:474;height:275;width:1365;" filled="f" stroked="t" coordsize="21600,21600">
              <v:path/>
              <v:fill on="f" focussize="0,0"/>
              <v:stroke weight="0.603779527559055pt" color="#000000"/>
              <v:imagedata o:title=""/>
              <o:lock v:ext="edit"/>
            </v:rect>
            <v:rect id="_x0000_s2766" o:spid="_x0000_s2766" o:spt="1" style="position:absolute;left:5241;top:763;height:275;width:1365;" fillcolor="#DCDCDC" filled="t" stroked="f" coordsize="21600,21600">
              <v:path/>
              <v:fill on="t" focussize="0,0"/>
              <v:stroke on="f"/>
              <v:imagedata o:title=""/>
              <o:lock v:ext="edit"/>
            </v:rect>
            <v:shape id="_x0000_s2767" o:spid="_x0000_s2767" style="position:absolute;left:5241;top:763;height:564;width:1365;" filled="f" stroked="t" coordorigin="5242,764" coordsize="1365,564" path="m6606,764l5242,764,5242,1038,6606,1038,6606,764xm6606,1053l5242,1053,5242,1327,6606,1327,6606,1053xe">
              <v:path arrowok="t"/>
              <v:fill on="f" focussize="0,0"/>
              <v:stroke weight="0.603779527559055pt" color="#000000"/>
              <v:imagedata o:title=""/>
              <o:lock v:ext="edit"/>
            </v:shape>
            <v:rect id="_x0000_s2768" o:spid="_x0000_s2768" o:spt="1" style="position:absolute;left:5241;top:1342;height:275;width:1365;" fillcolor="#DCDCDC" filled="t" stroked="f" coordsize="21600,21600">
              <v:path/>
              <v:fill on="t" focussize="0,0"/>
              <v:stroke on="f"/>
              <v:imagedata o:title=""/>
              <o:lock v:ext="edit"/>
            </v:rect>
            <v:rect id="_x0000_s2769" o:spid="_x0000_s2769" o:spt="1" style="position:absolute;left:5241;top:1342;height:275;width:1365;" filled="f" stroked="t" coordsize="21600,21600">
              <v:path/>
              <v:fill on="f" focussize="0,0"/>
              <v:stroke weight="0.603779527559055pt" color="#000000"/>
              <v:imagedata o:title=""/>
              <o:lock v:ext="edit"/>
            </v:rect>
            <v:rect id="_x0000_s2770" o:spid="_x0000_s2770" o:spt="1" style="position:absolute;left:5241;top:2210;height:275;width:1365;" fillcolor="#99FF99" filled="t" stroked="f" coordsize="21600,21600">
              <v:path/>
              <v:fill on="t" focussize="0,0"/>
              <v:stroke on="f"/>
              <v:imagedata o:title=""/>
              <o:lock v:ext="edit"/>
            </v:rect>
            <v:rect id="_x0000_s2771" o:spid="_x0000_s2771" o:spt="1" style="position:absolute;left:5241;top:2210;height:275;width:1365;" filled="f" stroked="t" coordsize="21600,21600">
              <v:path/>
              <v:fill on="f" focussize="0,0"/>
              <v:stroke weight="0.603779527559055pt" color="#000000"/>
              <v:imagedata o:title=""/>
              <o:lock v:ext="edit"/>
            </v:rect>
            <v:rect id="_x0000_s2772" o:spid="_x0000_s2772" o:spt="1" style="position:absolute;left:5241;top:2788;height:275;width:1365;" fillcolor="#CCCCFF" filled="t" stroked="f" coordsize="21600,21600">
              <v:path/>
              <v:fill on="t" focussize="0,0"/>
              <v:stroke on="f"/>
              <v:imagedata o:title=""/>
              <o:lock v:ext="edit"/>
            </v:rect>
            <v:rect id="_x0000_s2773" o:spid="_x0000_s2773" o:spt="1" style="position:absolute;left:5241;top:2788;height:275;width:1365;" filled="f" stroked="t" coordsize="21600,21600">
              <v:path/>
              <v:fill on="f" focussize="0,0"/>
              <v:stroke weight="0.603779527559055pt" color="#000000"/>
              <v:imagedata o:title=""/>
              <o:lock v:ext="edit"/>
            </v:rect>
            <v:rect id="_x0000_s2774" o:spid="_x0000_s2774" o:spt="1" style="position:absolute;left:5241;top:3077;height:275;width:1365;" fillcolor="#CCCCFF" filled="t" stroked="f" coordsize="21600,21600">
              <v:path/>
              <v:fill on="t" focussize="0,0"/>
              <v:stroke on="f"/>
              <v:imagedata o:title=""/>
              <o:lock v:ext="edit"/>
            </v:rect>
            <v:rect id="_x0000_s2775" o:spid="_x0000_s2775" o:spt="1" style="position:absolute;left:5241;top:3077;height:275;width:1365;" filled="f" stroked="t" coordsize="21600,21600">
              <v:path/>
              <v:fill on="f" focussize="0,0"/>
              <v:stroke weight="0.603779527559055pt" color="#000000"/>
              <v:imagedata o:title=""/>
              <o:lock v:ext="edit"/>
            </v:rect>
            <v:rect id="_x0000_s2776" o:spid="_x0000_s2776" o:spt="1" style="position:absolute;left:5241;top:2499;height:275;width:1365;" fillcolor="#99FF99" filled="t" stroked="f" coordsize="21600,21600">
              <v:path/>
              <v:fill on="t" focussize="0,0"/>
              <v:stroke on="f"/>
              <v:imagedata o:title=""/>
              <o:lock v:ext="edit"/>
            </v:rect>
            <v:rect id="_x0000_s2777" o:spid="_x0000_s2777" o:spt="1" style="position:absolute;left:5241;top:2499;height:275;width:1365;" filled="f" stroked="t" coordsize="21600,21600">
              <v:path/>
              <v:fill on="f" focussize="0,0"/>
              <v:stroke weight="0.603779527559055pt" color="#000000"/>
              <v:imagedata o:title=""/>
              <o:lock v:ext="edit"/>
            </v:rect>
            <v:rect id="_x0000_s2778" o:spid="_x0000_s2778" o:spt="1" style="position:absolute;left:5241;top:3367;height:275;width:1365;" fillcolor="#CCCCFF" filled="t" stroked="f" coordsize="21600,21600">
              <v:path/>
              <v:fill on="t" focussize="0,0"/>
              <v:stroke on="f"/>
              <v:imagedata o:title=""/>
              <o:lock v:ext="edit"/>
            </v:rect>
            <v:rect id="_x0000_s2779" o:spid="_x0000_s2779" o:spt="1" style="position:absolute;left:5241;top:3367;height:275;width:1365;" filled="f" stroked="t" coordsize="21600,21600">
              <v:path/>
              <v:fill on="f" focussize="0,0"/>
              <v:stroke weight="0.603779527559055pt" color="#000000"/>
              <v:imagedata o:title=""/>
              <o:lock v:ext="edit"/>
            </v:rect>
            <v:rect id="_x0000_s2780" o:spid="_x0000_s2780" o:spt="1" style="position:absolute;left:5241;top:3656;height:275;width:1365;" fillcolor="#CCCCFF" filled="t" stroked="f" coordsize="21600,21600">
              <v:path/>
              <v:fill on="t" focussize="0,0"/>
              <v:stroke on="f"/>
              <v:imagedata o:title=""/>
              <o:lock v:ext="edit"/>
            </v:rect>
            <v:rect id="_x0000_s2781" o:spid="_x0000_s2781" o:spt="1" style="position:absolute;left:5241;top:3656;height:275;width:1365;" filled="f" stroked="t" coordsize="21600,21600">
              <v:path/>
              <v:fill on="f" focussize="0,0"/>
              <v:stroke weight="0.603779527559055pt" color="#000000"/>
              <v:imagedata o:title=""/>
              <o:lock v:ext="edit"/>
            </v:rect>
            <v:shape id="_x0000_s2782" o:spid="_x0000_s2782" style="position:absolute;left:5036;top:2757;height:115;width:185;" fillcolor="#FF3300" filled="t" stroked="f" coordorigin="5036,2757" coordsize="185,115" path="m5036,2757l5059,2815,5036,2872,5221,2815,5036,2757xe">
              <v:path arrowok="t"/>
              <v:fill on="t" focussize="0,0"/>
              <v:stroke on="f"/>
              <v:imagedata o:title=""/>
              <o:lock v:ext="edit"/>
            </v:shape>
            <v:rect id="_x0000_s2783" o:spid="_x0000_s2783" o:spt="1" style="position:absolute;left:2119;top:2859;height:347;width:1438;" filled="f" stroked="t" coordsize="21600,21600">
              <v:path/>
              <v:fill on="f" focussize="0,0"/>
              <v:stroke weight="0.603779527559055pt" color="#000000"/>
              <v:imagedata o:title=""/>
              <o:lock v:ext="edit"/>
            </v:rect>
            <v:rect id="_x0000_s2784" o:spid="_x0000_s2784" o:spt="1" style="position:absolute;left:2119;top:2498;height:347;width:1438;" fillcolor="#FFFFFF" filled="t" stroked="f" coordsize="21600,21600">
              <v:path/>
              <v:fill on="t" focussize="0,0"/>
              <v:stroke on="f"/>
              <v:imagedata o:title=""/>
              <o:lock v:ext="edit"/>
            </v:rect>
            <v:shape id="_x0000_s2785" o:spid="_x0000_s2785" style="position:absolute;left:2119;top:689;height:2155;width:1438;" filled="f" stroked="t" coordorigin="2120,690" coordsize="1438,2155" path="m3557,2498l2120,2498,2120,2845,3557,2845,3557,2498xm3557,690l2120,690,2120,1036,3557,1036,3557,690xe">
              <v:path arrowok="t"/>
              <v:fill on="f" focussize="0,0"/>
              <v:stroke weight="0.603779527559055pt" color="#000000"/>
              <v:imagedata o:title=""/>
              <o:lock v:ext="edit"/>
            </v:shape>
            <v:shape id="_x0000_s2786" o:spid="_x0000_s2786" style="position:absolute;left:3405;top:500;height:2532;width:1677;" filled="f" stroked="t" coordorigin="3405,500" coordsize="1677,2532" path="m3405,3031l3914,3031,3914,500,5082,500e">
              <v:path arrowok="t"/>
              <v:fill on="f" focussize="0,0"/>
              <v:stroke weight="0.603779527559055pt" color="#009900"/>
              <v:imagedata o:title=""/>
              <o:lock v:ext="edit"/>
            </v:shape>
            <v:shape id="_x0000_s2787" o:spid="_x0000_s2787" style="position:absolute;left:3357;top:443;height:2634;width:1864;" fillcolor="#009900" filled="t" stroked="f" coordorigin="3357,443" coordsize="1864,2634" path="m3451,3030l3447,3012,3437,2997,3422,2987,3404,2983,3386,2987,3371,2997,3361,3012,3357,3030,3361,3048,3371,3063,3386,3073,3404,3076,3422,3073,3437,3063,3447,3048,3451,3030xm5221,500l5036,443,5059,500,5036,557,5221,500xe">
              <v:path arrowok="t"/>
              <v:fill on="t" focussize="0,0"/>
              <v:stroke on="f"/>
              <v:imagedata o:title=""/>
              <o:lock v:ext="edit"/>
            </v:shape>
            <v:shape id="_x0000_s2788" o:spid="_x0000_s2788" style="position:absolute;left:3405;top:861;height:796;width:1681;" filled="f" stroked="t" coordorigin="3405,862" coordsize="1681,796" path="m3405,862l3696,862,3696,1657,5086,1657e">
              <v:path arrowok="t"/>
              <v:fill on="f" focussize="0,0"/>
              <v:stroke weight="0.603779527559055pt" color="#3333CC"/>
              <v:imagedata o:title=""/>
              <o:lock v:ext="edit"/>
            </v:shape>
            <v:shape id="_x0000_s2789" o:spid="_x0000_s2789" style="position:absolute;left:3357;top:813;height:901;width:1864;" fillcolor="#3333CC" filled="t" stroked="f" coordorigin="3357,814" coordsize="1864,901" path="m3451,860l3447,842,3437,827,3422,817,3404,814,3386,817,3371,827,3361,842,3357,860,3361,878,3371,893,3386,903,3404,907,3422,903,3437,893,3447,878,3451,860xm5221,1657l5036,1600,5059,1657,5036,1714,5221,1657xe">
              <v:path arrowok="t"/>
              <v:fill on="t" focussize="0,0"/>
              <v:stroke on="f"/>
              <v:imagedata o:title=""/>
              <o:lock v:ext="edit"/>
            </v:shape>
            <v:rect id="_x0000_s2790" o:spid="_x0000_s2790" o:spt="1" style="position:absolute;left:5241;top:3945;height:275;width:1365;" fillcolor="#DCDCDC" filled="t" stroked="f" coordsize="21600,21600">
              <v:path/>
              <v:fill on="t" focussize="0,0"/>
              <v:stroke on="f"/>
              <v:imagedata o:title=""/>
              <o:lock v:ext="edit"/>
            </v:rect>
            <v:rect id="_x0000_s2791" o:spid="_x0000_s2791" o:spt="1" style="position:absolute;left:5241;top:3945;height:275;width:1365;" filled="f" stroked="t" coordsize="21600,21600">
              <v:path/>
              <v:fill on="f" focussize="0,0"/>
              <v:stroke weight="0.603779527559055pt" color="#000000"/>
              <v:imagedata o:title=""/>
              <o:lock v:ext="edit"/>
            </v:rect>
            <v:rect id="_x0000_s2792" o:spid="_x0000_s2792" o:spt="1" style="position:absolute;left:5241;top:4235;height:275;width:1365;" fillcolor="#DCDCDC" filled="t" stroked="f" coordsize="21600,21600">
              <v:path/>
              <v:fill on="t" focussize="0,0"/>
              <v:stroke on="f"/>
              <v:imagedata o:title=""/>
              <o:lock v:ext="edit"/>
            </v:rect>
            <v:shape id="_x0000_s2793" o:spid="_x0000_s2793" style="position:absolute;left:5241;top:4235;height:853;width:1365;" filled="f" stroked="t" coordorigin="5242,4235" coordsize="1365,853" path="m6606,4235l5242,4235,5242,4510,6606,4510,6606,4235xm6606,4525l5242,4525,5242,4799,6606,4799,6606,4525xm6606,4814l5242,4814,5242,5088,6606,5088,6606,4814xe">
              <v:path arrowok="t"/>
              <v:fill on="f" focussize="0,0"/>
              <v:stroke weight="0.603779527559055pt" color="#000000"/>
              <v:imagedata o:title=""/>
              <o:lock v:ext="edit"/>
            </v:shape>
            <v:shape id="_x0000_s2794" o:spid="_x0000_s2794" style="position:absolute;left:3405;top:500;height:868;width:1680;" filled="f" stroked="t" coordorigin="3405,500" coordsize="1680,868" path="m3405,500l3768,500,3768,1368,5085,1368e">
              <v:path arrowok="t"/>
              <v:fill on="f" focussize="0,0"/>
              <v:stroke weight="0.603779527559055pt" color="#000000"/>
              <v:imagedata o:title=""/>
              <o:lock v:ext="edit"/>
            </v:shape>
            <v:shape id="_x0000_s2795" o:spid="_x0000_s2795" style="position:absolute;left:3357;top:452;height:974;width:1864;" fillcolor="#000000" filled="t" stroked="f" coordorigin="3357,452" coordsize="1864,974" path="m3451,499l3447,481,3437,466,3422,456,3404,452,3386,456,3371,466,3361,481,3357,499,3361,517,3371,532,3386,542,3404,545,3422,542,3437,532,3447,517,3451,499xm5221,1368l5036,1311,5059,1368,5036,1425,5221,1368xe">
              <v:path arrowok="t"/>
              <v:fill on="t" focussize="0,0"/>
              <v:stroke on="f"/>
              <v:imagedata o:title=""/>
              <o:lock v:ext="edit"/>
            </v:shape>
            <v:shape id="_x0000_s2796" o:spid="_x0000_s2796" style="position:absolute;left:6454;top:644;height:1158;width:1241;" filled="f" stroked="t" coordorigin="6455,645" coordsize="1241,1158" path="m6455,645l7399,645,7399,1802,7695,1802e">
              <v:path arrowok="t"/>
              <v:fill on="f" focussize="0,0"/>
              <v:stroke weight="0.603779527559055pt" color="#009900"/>
              <v:imagedata o:title=""/>
              <o:lock v:ext="edit"/>
            </v:shape>
            <v:shape id="_x0000_s2797" o:spid="_x0000_s2797" style="position:absolute;left:6406;top:596;height:1263;width:1428;" fillcolor="#009900" filled="t" stroked="f" coordorigin="6407,597" coordsize="1428,1263" path="m6500,643l6497,625,6487,610,6472,600,6453,597,6435,600,6420,610,6410,625,6407,643,6410,661,6420,676,6435,686,6453,690,6472,686,6487,676,6497,661,6500,643xm7835,1802l7650,1745,7673,1802,7650,1859,7835,1802xe">
              <v:path arrowok="t"/>
              <v:fill on="t" focussize="0,0"/>
              <v:stroke on="f"/>
              <v:imagedata o:title=""/>
              <o:lock v:ext="edit"/>
            </v:shape>
            <v:shape id="_x0000_s2798" o:spid="_x0000_s2798" style="position:absolute;left:6454;top:934;height:1302;width:1241;" filled="f" stroked="t" coordorigin="6455,934" coordsize="1241,1302" path="m6455,934l7253,934,7253,2236,7695,2236e">
              <v:path arrowok="t"/>
              <v:fill on="f" focussize="0,0"/>
              <v:stroke weight="0.603779527559055pt" color="#009900"/>
              <v:imagedata o:title=""/>
              <o:lock v:ext="edit"/>
            </v:shape>
            <v:shape id="_x0000_s2799" o:spid="_x0000_s2799" style="position:absolute;left:6406;top:885;height:1408;width:1428;" fillcolor="#009900" filled="t" stroked="f" coordorigin="6407,886" coordsize="1428,1408" path="m6500,933l6497,914,6487,900,6472,890,6453,886,6435,890,6420,900,6410,914,6407,932,6410,951,6420,965,6435,975,6453,979,6472,975,6487,965,6497,951,6500,933xm7835,2236l7650,2179,7673,2236,7650,2293,7835,2236xe">
              <v:path arrowok="t"/>
              <v:fill on="t" focussize="0,0"/>
              <v:stroke on="f"/>
              <v:imagedata o:title=""/>
              <o:lock v:ext="edit"/>
            </v:shape>
            <v:shape id="_x0000_s2800" o:spid="_x0000_s2800" style="position:absolute;left:6454;top:2742;height:1374;width:1241;" filled="f" stroked="t" coordorigin="6455,2742" coordsize="1241,1374" path="m6455,4116l7253,4116,7253,2742,7695,2742e">
              <v:path arrowok="t"/>
              <v:fill on="f" focussize="0,0"/>
              <v:stroke weight="0.603779527559055pt" color="#FF3300"/>
              <v:imagedata o:title=""/>
              <o:lock v:ext="edit"/>
            </v:shape>
            <v:shape id="_x0000_s2801" o:spid="_x0000_s2801" style="position:absolute;left:6406;top:2684;height:1477;width:1428;" fillcolor="#FF3300" filled="t" stroked="f" coordorigin="6407,2685" coordsize="1428,1477" path="m6500,4115l6497,4097,6487,4082,6472,4072,6453,4068,6435,4072,6420,4082,6410,4096,6407,4114,6410,4133,6420,4148,6435,4158,6453,4161,6472,4158,6487,4148,6497,4133,6500,4115xm7835,2742l7650,2685,7673,2742,7650,2799,7835,2742xe">
              <v:path arrowok="t"/>
              <v:fill on="t" focussize="0,0"/>
              <v:stroke on="f"/>
              <v:imagedata o:title=""/>
              <o:lock v:ext="edit"/>
            </v:shape>
            <v:shape id="_x0000_s2802" o:spid="_x0000_s2802" style="position:absolute;left:6454;top:1367;height:3038;width:1241;" filled="f" stroked="t" coordorigin="6455,1368" coordsize="1241,3038" path="m6455,4405l7108,4405,7108,1368,7695,1368e">
              <v:path arrowok="t"/>
              <v:fill on="f" focussize="0,0"/>
              <v:stroke weight="0.603779527559055pt" color="#FF3300"/>
              <v:imagedata o:title=""/>
              <o:lock v:ext="edit"/>
            </v:shape>
            <v:shape id="_x0000_s2803" o:spid="_x0000_s2803" style="position:absolute;left:6406;top:1310;height:3141;width:1428;" fillcolor="#FF3300" filled="t" stroked="f" coordorigin="6407,1311" coordsize="1428,3141" path="m6500,4404l6497,4386,6487,4371,6472,4361,6453,4357,6435,4361,6420,4371,6410,4386,6407,4404,6410,4422,6420,4437,6435,4447,6453,4451,6472,4447,6487,4437,6497,4422,6500,4404xm7835,1368l7650,1311,7673,1368,7650,1425,7835,1368xe">
              <v:path arrowok="t"/>
              <v:fill on="t" focussize="0,0"/>
              <v:stroke on="f"/>
              <v:imagedata o:title=""/>
              <o:lock v:ext="edit"/>
            </v:shape>
            <v:shape id="_x0000_s2804" o:spid="_x0000_s2804" style="position:absolute;left:6454;top:1006;height:507;width:1242;" filled="f" stroked="t" coordorigin="6455,1006" coordsize="1242,507" path="m6455,1513l6915,1513,7069,1006,7697,1006e">
              <v:path arrowok="t"/>
              <v:fill on="f" focussize="0,0"/>
              <v:stroke weight="0.603779527559055pt" color="#000000"/>
              <v:imagedata o:title=""/>
              <o:lock v:ext="edit"/>
            </v:shape>
            <v:shape id="_x0000_s2805" o:spid="_x0000_s2805" style="position:absolute;left:6406;top:949;height:609;width:1428;" fillcolor="#000000" filled="t" stroked="f" coordorigin="6407,949" coordsize="1428,609" path="m6500,1511l6497,1493,6487,1478,6472,1468,6453,1465,6435,1468,6420,1478,6410,1493,6407,1511,6410,1529,6420,1544,6435,1554,6453,1558,6472,1554,6487,1544,6497,1529,6500,1511xm7835,1006l7650,949,7673,1006,7650,1064,7835,1006xe">
              <v:path arrowok="t"/>
              <v:fill on="t" focussize="0,0"/>
              <v:stroke on="f"/>
              <v:imagedata o:title=""/>
              <o:lock v:ext="edit"/>
            </v:shape>
            <v:shape id="_x0000_s2806" o:spid="_x0000_s2806" style="position:absolute;left:3623;top:2014;height:873;width:1964;" fillcolor="#3333CC" filled="t" stroked="f" coordorigin="3623,2014" coordsize="1964,873" path="m3722,2885l3698,2860,3699,2860,3693,2849,3692,2849,3690,2815,3623,2887,3722,2885xm3747,2839l3741,2828,3729,2833,3735,2845,3747,2839xm3796,2818l3790,2805,3778,2812,3784,2822,3796,2818xm3844,2796l3838,2784,3826,2790,3832,2801,3844,2796xm3893,2774l3887,2763,3874,2769,3880,2780,3893,2774xm3941,2753l3935,2742,3923,2747,3929,2759,3941,2753xm3989,2731l3983,2721,3971,2725,3977,2736,3989,2731xm4038,2710l4032,2698,4020,2704,4026,2715,4038,2710xm4086,2689l4080,2677,4068,2683,4074,2694,4086,2689xm4134,2667l4128,2656,4116,2662,4122,2673,4134,2667xm4183,2646l4177,2635,4165,2640,4171,2652,4183,2646xm4231,2625l4225,2614,4213,2619,4219,2629,4231,2625xm4280,2603l4274,2591,4262,2597,4268,2608,4280,2603xm4328,2581l4322,2570,4310,2576,4316,2587,4328,2581xm4377,2560l4370,2549,4359,2555,4365,2566,4377,2560xm4425,2539l4419,2528,4407,2533,4413,2545,4425,2539xm4473,2518l4467,2507,4455,2512,4461,2522,4473,2518xm4522,2497l4516,2485,4504,2491,4510,2501,4522,2497xm4570,2474l4564,2463,4552,2469,4558,2480,4570,2474xm4619,2453l4613,2442,4600,2447,4607,2459,4619,2453xm4667,2432l4661,2421,4649,2426,4655,2438,4667,2432xm4716,2411l4710,2400,4697,2405,4703,2415,4716,2411xm4764,2389l4758,2377,4746,2383,4752,2394,4764,2389xm4812,2367l4806,2356,4794,2362,4800,2373,4812,2367xm4861,2346l4855,2335,4842,2340,4848,2352,4861,2346xm4909,2325l4903,2314,4891,2319,4897,2331,4909,2325xm4957,2304l4951,2293,4939,2298,4945,2308,4957,2304xm5006,2283l5000,2271,4988,2277,4994,2287,5006,2283xm5054,2260l5048,2249,5036,2255,5042,2266,5054,2260xm5103,2239l5097,2228,5085,2233,5091,2245,5103,2239xm5151,2218l5145,2207,5133,2212,5139,2224,5151,2218xm5199,2197l5193,2185,5181,2191,5187,2201,5199,2197xm5248,2176l5242,2164,5230,2170,5236,2180,5248,2176xm5296,2153l5290,2143,5278,2149,5284,2159,5296,2153xm5345,2132l5339,2121,5327,2126,5333,2138,5345,2132xm5393,2111l5387,2100,5375,2105,5381,2117,5393,2111xm5442,2090l5436,2078,5423,2084,5430,2094,5442,2090xm5490,2069l5484,2056,5472,2062,5478,2073,5490,2069xm5538,2046l5532,2035,5520,2041,5526,2052,5538,2046xm5587,2025l5581,2014,5568,2019,5575,2031,5587,2025xe">
              <v:path arrowok="t"/>
              <v:fill on="t" focussize="0,0"/>
              <v:stroke on="f"/>
              <v:imagedata o:title=""/>
              <o:lock v:ext="edit"/>
            </v:shape>
            <v:shape id="_x0000_s2807" o:spid="_x0000_s2807" style="position:absolute;left:3623;top:2886;height:368;width:1888;" fillcolor="#FF3300" filled="t" stroked="f" coordorigin="3623,2887" coordsize="1888,368" path="m3688,2980l3681,2968,3670,2974,3678,2986,3688,2980xm3703,2944l3623,2887,3637,2985,3664,2953,3703,2944xm3717,3028l3710,3016,3699,3022,3707,3034,3717,3028xm3746,3076l3738,3064,3728,3070,3735,3083,3746,3076xm3774,3125l3767,3113,3756,3119,3764,3131,3774,3125xm3803,3173l3796,3161,3787,3167,3793,3179,3803,3173xm3832,3221l3826,3209,3816,3215,3822,3227,3832,3221xm3865,3242l3853,3242,3853,3254,3865,3254,3865,3242xm3914,3242l3902,3242,3902,3254,3914,3254,3914,3242xm3962,3242l3950,3242,3950,3254,3962,3254,3962,3242xm4011,3242l3998,3242,3998,3254,4011,3254,4011,3242xm4059,3242l4047,3242,4047,3254,4059,3254,4059,3242xm4107,3242l4095,3242,4095,3254,4107,3254,4107,3242xm4156,3242l4144,3242,4144,3254,4156,3254,4156,3242xm4204,3242l4192,3242,4192,3254,4204,3254,4204,3242xm4253,3242l4240,3242,4240,3254,4253,3254,4253,3242xm4301,3242l4289,3242,4289,3254,4301,3254,4301,3242xm4349,3242l4337,3242,4337,3254,4349,3254,4349,3242xm4398,3242l4385,3242,4385,3254,4398,3254,4398,3242xm4446,3242l4434,3242,4434,3254,4446,3254,4446,3242xm4495,3242l4482,3242,4482,3254,4495,3254,4495,3242xm4543,3242l4531,3242,4531,3254,4543,3254,4543,3242xm4591,3242l4579,3242,4579,3254,4591,3254,4591,3242xm4640,3242l4628,3242,4628,3254,4640,3254,4640,3242xm4688,3242l4676,3242,4676,3254,4688,3254,4688,3242xm4737,3242l4724,3242,4724,3254,4737,3254,4737,3242xm4785,3242l4773,3242,4773,3254,4785,3254,4785,3242xm4833,3242l4821,3242,4821,3254,4833,3254,4833,3242xm4882,3242l4870,3242,4870,3254,4882,3254,4882,3242xm4930,3242l4918,3242,4918,3254,4930,3254,4930,3242xm4979,3242l4967,3242,4967,3254,4979,3254,4979,3242xm5027,3242l5015,3242,5015,3254,5027,3254,5027,3242xm5076,3242l5063,3242,5063,3254,5076,3254,5076,3242xm5124,3242l5112,3242,5112,3254,5124,3254,5124,3242xm5172,3242l5160,3242,5160,3254,5172,3254,5172,3242xm5221,3242l5208,3242,5208,3254,5221,3254,5221,3242xm5269,3242l5257,3242,5257,3254,5269,3254,5269,3242xm5317,3242l5305,3242,5305,3254,5317,3254,5317,3242xm5366,3242l5354,3242,5354,3254,5366,3254,5366,3242xm5414,3242l5402,3242,5402,3254,5414,3254,5414,3242xm5463,3242l5450,3242,5450,3254,5463,3254,5463,3242xm5511,3242l5499,3242,5499,3254,5511,3254,5511,3242xe">
              <v:path arrowok="t"/>
              <v:fill on="t" focussize="0,0"/>
              <v:stroke on="f"/>
              <v:imagedata o:title=""/>
              <o:lock v:ext="edit"/>
            </v:shape>
            <v:shape id="_x0000_s2808" o:spid="_x0000_s2808" style="position:absolute;left:5244;top:1609;height:2336;width:1329;" filled="f" stroked="t" coordorigin="5245,1609" coordsize="1329,2336" path="m6573,1609l5245,1609,5245,3944,6573,3944,6573,1609xe">
              <v:path arrowok="t"/>
              <v:fill on="f" focussize="0,0"/>
              <v:stroke weight="2.41543307086614pt" color="#000000"/>
              <v:imagedata o:title=""/>
              <o:lock v:ext="edit"/>
            </v:shape>
            <v:shape id="_x0000_s2809" o:spid="_x0000_s2809" o:spt="202" type="#_x0000_t202" style="position:absolute;left:2115;top:379;height:574;width:1134;" filled="f" stroked="f" coordsize="21600,21600">
              <v:path/>
              <v:fill on="f" focussize="0,0"/>
              <v:stroke on="f" joinstyle="miter"/>
              <v:imagedata o:title=""/>
              <o:lock v:ext="edit"/>
              <v:textbox inset="0mm,0mm,0mm,0mm">
                <w:txbxContent>
                  <w:p>
                    <w:pPr>
                      <w:spacing w:before="0" w:line="213" w:lineRule="exact"/>
                      <w:ind w:left="0" w:right="0" w:firstLine="0"/>
                      <w:jc w:val="left"/>
                      <w:rPr>
                        <w:rFonts w:ascii="Times New Roman"/>
                        <w:sz w:val="19"/>
                      </w:rPr>
                    </w:pPr>
                    <w:r>
                      <w:rPr>
                        <w:rFonts w:ascii="Times New Roman"/>
                        <w:position w:val="1"/>
                        <w:sz w:val="17"/>
                      </w:rPr>
                      <w:t>vptr</w:t>
                    </w:r>
                    <w:r>
                      <w:rPr>
                        <w:rFonts w:ascii="Times New Roman"/>
                        <w:spacing w:val="32"/>
                        <w:position w:val="1"/>
                        <w:sz w:val="17"/>
                      </w:rPr>
                      <w:t xml:space="preserve"> </w:t>
                    </w:r>
                    <w:r>
                      <w:rPr>
                        <w:rFonts w:ascii="Times New Roman"/>
                        <w:sz w:val="19"/>
                      </w:rPr>
                      <w:t>0x419064</w:t>
                    </w:r>
                  </w:p>
                  <w:p>
                    <w:pPr>
                      <w:spacing w:before="141"/>
                      <w:ind w:left="0" w:right="0" w:firstLine="0"/>
                      <w:jc w:val="left"/>
                      <w:rPr>
                        <w:rFonts w:ascii="Times New Roman"/>
                        <w:sz w:val="19"/>
                      </w:rPr>
                    </w:pPr>
                    <w:r>
                      <w:rPr>
                        <w:rFonts w:ascii="Times New Roman"/>
                        <w:position w:val="1"/>
                        <w:sz w:val="17"/>
                      </w:rPr>
                      <w:t>vptr</w:t>
                    </w:r>
                    <w:r>
                      <w:rPr>
                        <w:rFonts w:ascii="Times New Roman"/>
                        <w:spacing w:val="32"/>
                        <w:position w:val="1"/>
                        <w:sz w:val="17"/>
                      </w:rPr>
                      <w:t xml:space="preserve"> </w:t>
                    </w:r>
                    <w:r>
                      <w:rPr>
                        <w:rFonts w:ascii="Times New Roman"/>
                        <w:color w:val="3333CC"/>
                        <w:sz w:val="19"/>
                      </w:rPr>
                      <w:t>0x419068</w:t>
                    </w:r>
                  </w:p>
                </w:txbxContent>
              </v:textbox>
            </v:shape>
            <v:shape id="_x0000_s2810" o:spid="_x0000_s2810" o:spt="202" type="#_x0000_t202" style="position:absolute;left:5537;top:489;height:502;width:794;" filled="f" stroked="f" coordsize="21600,21600">
              <v:path/>
              <v:fill on="f" focussize="0,0"/>
              <v:stroke on="f" joinstyle="miter"/>
              <v:imagedata o:title=""/>
              <o:lock v:ext="edit"/>
              <v:textbox inset="0mm,0mm,0mm,0mm">
                <w:txbxContent>
                  <w:p>
                    <w:pPr>
                      <w:spacing w:before="0" w:line="213" w:lineRule="exact"/>
                      <w:ind w:left="0" w:right="0" w:firstLine="0"/>
                      <w:jc w:val="left"/>
                      <w:rPr>
                        <w:rFonts w:ascii="Times New Roman"/>
                        <w:sz w:val="19"/>
                      </w:rPr>
                    </w:pPr>
                    <w:r>
                      <w:rPr>
                        <w:rFonts w:ascii="Times New Roman"/>
                        <w:sz w:val="19"/>
                      </w:rPr>
                      <w:t>0x401069</w:t>
                    </w:r>
                  </w:p>
                  <w:p>
                    <w:pPr>
                      <w:spacing w:before="69"/>
                      <w:ind w:left="0" w:right="0" w:firstLine="0"/>
                      <w:jc w:val="left"/>
                      <w:rPr>
                        <w:rFonts w:ascii="Times New Roman"/>
                        <w:sz w:val="19"/>
                      </w:rPr>
                    </w:pPr>
                    <w:r>
                      <w:rPr>
                        <w:rFonts w:ascii="Times New Roman"/>
                        <w:sz w:val="19"/>
                      </w:rPr>
                      <w:t>0x401073</w:t>
                    </w:r>
                  </w:p>
                </w:txbxContent>
              </v:textbox>
            </v:shape>
            <v:shape id="_x0000_s2811" o:spid="_x0000_s2811" o:spt="202" type="#_x0000_t202" style="position:absolute;left:2451;top:1464;height:214;width:798;" filled="f" stroked="f" coordsize="21600,21600">
              <v:path/>
              <v:fill on="f" focussize="0,0"/>
              <v:stroke on="f" joinstyle="miter"/>
              <v:imagedata o:title=""/>
              <o:lock v:ext="edit"/>
              <v:textbox inset="0mm,0mm,0mm,0mm">
                <w:txbxContent>
                  <w:p>
                    <w:pPr>
                      <w:spacing w:before="0" w:line="213" w:lineRule="exact"/>
                      <w:ind w:left="0" w:right="0" w:firstLine="0"/>
                      <w:jc w:val="left"/>
                      <w:rPr>
                        <w:rFonts w:ascii="Times New Roman"/>
                        <w:sz w:val="19"/>
                      </w:rPr>
                    </w:pPr>
                    <w:r>
                      <w:rPr>
                        <w:rFonts w:ascii="Times New Roman"/>
                        <w:color w:val="FF3300"/>
                        <w:sz w:val="19"/>
                      </w:rPr>
                      <w:t>0x419078</w:t>
                    </w:r>
                  </w:p>
                </w:txbxContent>
              </v:textbox>
            </v:shape>
            <v:shape id="_x0000_s2812" o:spid="_x0000_s2812" o:spt="202" type="#_x0000_t202" style="position:absolute;left:2115;top:2908;height:214;width:1134;" filled="f" stroked="f" coordsize="21600,21600">
              <v:path/>
              <v:fill on="f" focussize="0,0"/>
              <v:stroke on="f" joinstyle="miter"/>
              <v:imagedata o:title=""/>
              <o:lock v:ext="edit"/>
              <v:textbox inset="0mm,0mm,0mm,0mm">
                <w:txbxContent>
                  <w:p>
                    <w:pPr>
                      <w:spacing w:before="0" w:line="213" w:lineRule="exact"/>
                      <w:ind w:left="0" w:right="0" w:firstLine="0"/>
                      <w:jc w:val="left"/>
                      <w:rPr>
                        <w:rFonts w:ascii="Times New Roman"/>
                        <w:sz w:val="19"/>
                      </w:rPr>
                    </w:pPr>
                    <w:r>
                      <w:rPr>
                        <w:rFonts w:ascii="Times New Roman"/>
                        <w:position w:val="1"/>
                        <w:sz w:val="17"/>
                      </w:rPr>
                      <w:t>vptr</w:t>
                    </w:r>
                    <w:r>
                      <w:rPr>
                        <w:rFonts w:ascii="Times New Roman"/>
                        <w:spacing w:val="29"/>
                        <w:position w:val="1"/>
                        <w:sz w:val="17"/>
                      </w:rPr>
                      <w:t xml:space="preserve"> </w:t>
                    </w:r>
                    <w:r>
                      <w:rPr>
                        <w:rFonts w:ascii="Times New Roman"/>
                        <w:color w:val="009900"/>
                        <w:sz w:val="19"/>
                      </w:rPr>
                      <w:t>0x419058</w:t>
                    </w:r>
                  </w:p>
                </w:txbxContent>
              </v:textbox>
            </v:shape>
            <v:shape id="_x0000_s2813" o:spid="_x0000_s2813" o:spt="202" type="#_x0000_t202" style="position:absolute;left:4366;top:555;height:4805;width:772;" filled="f" stroked="f" coordsize="21600,21600">
              <v:path/>
              <v:fill on="f" focussize="0,0"/>
              <v:stroke on="f" joinstyle="miter"/>
              <v:imagedata o:title=""/>
              <o:lock v:ext="edit"/>
              <v:textbox inset="0mm,0mm,0mm,0mm">
                <w:txbxContent>
                  <w:p>
                    <w:pPr>
                      <w:spacing w:before="5"/>
                      <w:ind w:left="0" w:right="0" w:firstLine="0"/>
                      <w:jc w:val="left"/>
                      <w:rPr>
                        <w:sz w:val="15"/>
                      </w:rPr>
                    </w:pPr>
                    <w:r>
                      <w:rPr>
                        <w:w w:val="105"/>
                        <w:sz w:val="15"/>
                      </w:rPr>
                      <w:t>0x419058</w:t>
                    </w:r>
                  </w:p>
                  <w:p>
                    <w:pPr>
                      <w:spacing w:before="118"/>
                      <w:ind w:left="0" w:right="0" w:firstLine="0"/>
                      <w:jc w:val="left"/>
                      <w:rPr>
                        <w:sz w:val="15"/>
                      </w:rPr>
                    </w:pPr>
                    <w:r>
                      <w:rPr>
                        <w:w w:val="105"/>
                        <w:sz w:val="15"/>
                      </w:rPr>
                      <w:t>0x41905C</w:t>
                    </w:r>
                  </w:p>
                  <w:p>
                    <w:pPr>
                      <w:spacing w:before="118"/>
                      <w:ind w:left="0" w:right="0" w:firstLine="0"/>
                      <w:jc w:val="left"/>
                      <w:rPr>
                        <w:sz w:val="15"/>
                      </w:rPr>
                    </w:pPr>
                    <w:r>
                      <w:rPr>
                        <w:w w:val="105"/>
                        <w:sz w:val="15"/>
                      </w:rPr>
                      <w:t>0x419060</w:t>
                    </w:r>
                  </w:p>
                  <w:p>
                    <w:pPr>
                      <w:spacing w:before="123"/>
                      <w:ind w:left="0" w:right="0" w:firstLine="0"/>
                      <w:jc w:val="left"/>
                      <w:rPr>
                        <w:sz w:val="15"/>
                      </w:rPr>
                    </w:pPr>
                    <w:r>
                      <w:rPr>
                        <w:w w:val="105"/>
                        <w:sz w:val="15"/>
                      </w:rPr>
                      <w:t>0x419064</w:t>
                    </w:r>
                  </w:p>
                  <w:p>
                    <w:pPr>
                      <w:spacing w:before="118"/>
                      <w:ind w:left="0" w:right="0" w:firstLine="0"/>
                      <w:jc w:val="left"/>
                      <w:rPr>
                        <w:sz w:val="15"/>
                      </w:rPr>
                    </w:pPr>
                    <w:r>
                      <w:rPr>
                        <w:w w:val="105"/>
                        <w:sz w:val="15"/>
                      </w:rPr>
                      <w:t>0x419068</w:t>
                    </w:r>
                  </w:p>
                  <w:p>
                    <w:pPr>
                      <w:spacing w:before="118"/>
                      <w:ind w:left="0" w:right="0" w:firstLine="0"/>
                      <w:jc w:val="left"/>
                      <w:rPr>
                        <w:sz w:val="15"/>
                      </w:rPr>
                    </w:pPr>
                    <w:r>
                      <w:rPr>
                        <w:w w:val="105"/>
                        <w:sz w:val="15"/>
                      </w:rPr>
                      <w:t>0x41906C</w:t>
                    </w:r>
                  </w:p>
                  <w:p>
                    <w:pPr>
                      <w:spacing w:before="119"/>
                      <w:ind w:left="0" w:right="0" w:firstLine="0"/>
                      <w:jc w:val="left"/>
                      <w:rPr>
                        <w:sz w:val="15"/>
                      </w:rPr>
                    </w:pPr>
                    <w:r>
                      <w:rPr>
                        <w:w w:val="105"/>
                        <w:sz w:val="15"/>
                      </w:rPr>
                      <w:t>0x419070</w:t>
                    </w:r>
                  </w:p>
                  <w:p>
                    <w:pPr>
                      <w:spacing w:before="122"/>
                      <w:ind w:left="0" w:right="0" w:firstLine="0"/>
                      <w:jc w:val="left"/>
                      <w:rPr>
                        <w:sz w:val="15"/>
                      </w:rPr>
                    </w:pPr>
                    <w:r>
                      <w:rPr>
                        <w:w w:val="105"/>
                        <w:sz w:val="15"/>
                      </w:rPr>
                      <w:t>0x419074</w:t>
                    </w:r>
                  </w:p>
                  <w:p>
                    <w:pPr>
                      <w:spacing w:before="118"/>
                      <w:ind w:left="0" w:right="0" w:firstLine="0"/>
                      <w:jc w:val="left"/>
                      <w:rPr>
                        <w:sz w:val="15"/>
                      </w:rPr>
                    </w:pPr>
                    <w:r>
                      <w:rPr>
                        <w:w w:val="105"/>
                        <w:sz w:val="15"/>
                      </w:rPr>
                      <w:t>0x419078</w:t>
                    </w:r>
                  </w:p>
                  <w:p>
                    <w:pPr>
                      <w:spacing w:before="119"/>
                      <w:ind w:left="0" w:right="0" w:firstLine="0"/>
                      <w:jc w:val="left"/>
                      <w:rPr>
                        <w:sz w:val="15"/>
                      </w:rPr>
                    </w:pPr>
                    <w:r>
                      <w:rPr>
                        <w:w w:val="105"/>
                        <w:sz w:val="15"/>
                      </w:rPr>
                      <w:t>0x41907C</w:t>
                    </w:r>
                  </w:p>
                  <w:p>
                    <w:pPr>
                      <w:spacing w:before="118"/>
                      <w:ind w:left="0" w:right="0" w:firstLine="0"/>
                      <w:jc w:val="left"/>
                      <w:rPr>
                        <w:sz w:val="15"/>
                      </w:rPr>
                    </w:pPr>
                    <w:r>
                      <w:rPr>
                        <w:w w:val="105"/>
                        <w:sz w:val="15"/>
                      </w:rPr>
                      <w:t>0x419080</w:t>
                    </w:r>
                  </w:p>
                  <w:p>
                    <w:pPr>
                      <w:spacing w:before="123"/>
                      <w:ind w:left="0" w:right="0" w:firstLine="0"/>
                      <w:jc w:val="left"/>
                      <w:rPr>
                        <w:sz w:val="15"/>
                      </w:rPr>
                    </w:pPr>
                    <w:r>
                      <w:rPr>
                        <w:w w:val="105"/>
                        <w:sz w:val="15"/>
                      </w:rPr>
                      <w:t>0x419084</w:t>
                    </w:r>
                  </w:p>
                  <w:p>
                    <w:pPr>
                      <w:spacing w:before="118"/>
                      <w:ind w:left="0" w:right="0" w:firstLine="0"/>
                      <w:jc w:val="left"/>
                      <w:rPr>
                        <w:sz w:val="15"/>
                      </w:rPr>
                    </w:pPr>
                    <w:r>
                      <w:rPr>
                        <w:w w:val="105"/>
                        <w:sz w:val="15"/>
                      </w:rPr>
                      <w:t>0x419088</w:t>
                    </w:r>
                  </w:p>
                  <w:p>
                    <w:pPr>
                      <w:spacing w:before="118"/>
                      <w:ind w:left="0" w:right="0" w:firstLine="0"/>
                      <w:jc w:val="left"/>
                      <w:rPr>
                        <w:sz w:val="15"/>
                      </w:rPr>
                    </w:pPr>
                    <w:r>
                      <w:rPr>
                        <w:w w:val="105"/>
                        <w:sz w:val="15"/>
                      </w:rPr>
                      <w:t>0x41908C</w:t>
                    </w:r>
                  </w:p>
                  <w:p>
                    <w:pPr>
                      <w:spacing w:before="118"/>
                      <w:ind w:left="0" w:right="0" w:firstLine="0"/>
                      <w:jc w:val="left"/>
                      <w:rPr>
                        <w:sz w:val="15"/>
                      </w:rPr>
                    </w:pPr>
                    <w:r>
                      <w:rPr>
                        <w:w w:val="105"/>
                        <w:sz w:val="15"/>
                      </w:rPr>
                      <w:t>0x419090</w:t>
                    </w:r>
                  </w:p>
                  <w:p>
                    <w:pPr>
                      <w:spacing w:before="123"/>
                      <w:ind w:left="0" w:right="0" w:firstLine="0"/>
                      <w:jc w:val="left"/>
                      <w:rPr>
                        <w:sz w:val="15"/>
                      </w:rPr>
                    </w:pPr>
                    <w:r>
                      <w:rPr>
                        <w:w w:val="105"/>
                        <w:sz w:val="15"/>
                      </w:rPr>
                      <w:t>0x419094</w:t>
                    </w:r>
                  </w:p>
                  <w:p>
                    <w:pPr>
                      <w:spacing w:before="118"/>
                      <w:ind w:left="0" w:right="0" w:firstLine="0"/>
                      <w:jc w:val="left"/>
                      <w:rPr>
                        <w:sz w:val="15"/>
                      </w:rPr>
                    </w:pPr>
                    <w:r>
                      <w:rPr>
                        <w:w w:val="105"/>
                        <w:sz w:val="15"/>
                      </w:rPr>
                      <w:t>0x419098</w:t>
                    </w:r>
                  </w:p>
                </w:txbxContent>
              </v:textbox>
            </v:shape>
            <v:shape id="_x0000_s2814" o:spid="_x0000_s2814" o:spt="202" type="#_x0000_t202" style="position:absolute;left:5734;top:3091;height:214;width:405;" filled="f" stroked="f" coordsize="21600,21600">
              <v:path/>
              <v:fill on="f" focussize="0,0"/>
              <v:stroke on="f" joinstyle="miter"/>
              <v:imagedata o:title=""/>
              <o:lock v:ext="edit"/>
              <v:textbox inset="0mm,0mm,0mm,0mm">
                <w:txbxContent>
                  <w:p>
                    <w:pPr>
                      <w:spacing w:before="0" w:line="213" w:lineRule="exact"/>
                      <w:ind w:left="0" w:right="0" w:firstLine="0"/>
                      <w:jc w:val="left"/>
                      <w:rPr>
                        <w:rFonts w:ascii="Times New Roman"/>
                        <w:sz w:val="19"/>
                      </w:rPr>
                    </w:pPr>
                    <w:r>
                      <w:rPr>
                        <w:rFonts w:ascii="Times New Roman"/>
                        <w:sz w:val="19"/>
                      </w:rPr>
                      <w:t>0x10</w:t>
                    </w:r>
                  </w:p>
                </w:txbxContent>
              </v:textbox>
            </v:shape>
            <v:shape id="_x0000_s2815" o:spid="_x0000_s2815" o:spt="202" type="#_x0000_t202" style="position:absolute;left:2225;top:4269;height:893;width:1601;" filled="f" stroked="f" coordsize="21600,21600">
              <v:path/>
              <v:fill on="f" focussize="0,0"/>
              <v:stroke on="f" joinstyle="miter"/>
              <v:imagedata o:title=""/>
              <o:lock v:ext="edit"/>
              <v:textbox inset="0mm,0mm,0mm,0mm">
                <w:txbxContent>
                  <w:p>
                    <w:pPr>
                      <w:spacing w:before="0" w:line="196" w:lineRule="exact"/>
                      <w:ind w:left="0" w:right="0" w:firstLine="0"/>
                      <w:jc w:val="left"/>
                      <w:rPr>
                        <w:rFonts w:hint="eastAsia" w:ascii="宋体" w:eastAsia="宋体"/>
                        <w:sz w:val="17"/>
                      </w:rPr>
                    </w:pPr>
                    <w:r>
                      <w:rPr>
                        <w:rFonts w:ascii="Times New Roman" w:eastAsia="Times New Roman"/>
                        <w:sz w:val="17"/>
                      </w:rPr>
                      <w:t>this</w:t>
                    </w:r>
                    <w:r>
                      <w:rPr>
                        <w:rFonts w:ascii="Times New Roman" w:eastAsia="Times New Roman"/>
                        <w:spacing w:val="-4"/>
                        <w:sz w:val="17"/>
                      </w:rPr>
                      <w:t xml:space="preserve"> </w:t>
                    </w:r>
                    <w:r>
                      <w:rPr>
                        <w:rFonts w:hint="eastAsia" w:ascii="宋体" w:eastAsia="宋体"/>
                        <w:sz w:val="17"/>
                      </w:rPr>
                      <w:t>指標調整：</w:t>
                    </w:r>
                  </w:p>
                  <w:p>
                    <w:pPr>
                      <w:spacing w:before="0" w:line="193" w:lineRule="exact"/>
                      <w:ind w:left="0" w:right="0" w:firstLine="0"/>
                      <w:jc w:val="left"/>
                      <w:rPr>
                        <w:rFonts w:ascii="Times New Roman"/>
                        <w:sz w:val="17"/>
                      </w:rPr>
                    </w:pPr>
                    <w:r>
                      <w:rPr>
                        <w:rFonts w:ascii="Times New Roman"/>
                        <w:sz w:val="17"/>
                      </w:rPr>
                      <w:t>65FDD4+18=65FDEC</w:t>
                    </w:r>
                  </w:p>
                  <w:p>
                    <w:pPr>
                      <w:spacing w:before="95" w:line="215" w:lineRule="exact"/>
                      <w:ind w:left="0" w:right="0" w:firstLine="0"/>
                      <w:jc w:val="left"/>
                      <w:rPr>
                        <w:rFonts w:hint="eastAsia" w:ascii="宋体" w:eastAsia="宋体"/>
                        <w:sz w:val="17"/>
                      </w:rPr>
                    </w:pPr>
                    <w:r>
                      <w:rPr>
                        <w:rFonts w:ascii="Times New Roman" w:eastAsia="Times New Roman"/>
                        <w:sz w:val="17"/>
                      </w:rPr>
                      <w:t>this</w:t>
                    </w:r>
                    <w:r>
                      <w:rPr>
                        <w:rFonts w:ascii="Times New Roman" w:eastAsia="Times New Roman"/>
                        <w:spacing w:val="-4"/>
                        <w:sz w:val="17"/>
                      </w:rPr>
                      <w:t xml:space="preserve"> </w:t>
                    </w:r>
                    <w:r>
                      <w:rPr>
                        <w:rFonts w:hint="eastAsia" w:ascii="宋体" w:eastAsia="宋体"/>
                        <w:sz w:val="17"/>
                      </w:rPr>
                      <w:t>指標調整：</w:t>
                    </w:r>
                  </w:p>
                  <w:p>
                    <w:pPr>
                      <w:spacing w:before="0" w:line="193" w:lineRule="exact"/>
                      <w:ind w:left="0" w:right="0" w:firstLine="0"/>
                      <w:jc w:val="left"/>
                      <w:rPr>
                        <w:rFonts w:ascii="Times New Roman"/>
                        <w:sz w:val="17"/>
                      </w:rPr>
                    </w:pPr>
                    <w:r>
                      <w:rPr>
                        <w:rFonts w:ascii="Times New Roman"/>
                        <w:sz w:val="17"/>
                      </w:rPr>
                      <w:t>65FDDC+10=65FDEC</w:t>
                    </w:r>
                  </w:p>
                </w:txbxContent>
              </v:textbox>
            </v:shape>
            <v:shape id="_x0000_s2816" o:spid="_x0000_s2816" o:spt="202" type="#_x0000_t202" style="position:absolute;left:5537;top:3960;height:502;width:794;" filled="f" stroked="f" coordsize="21600,21600">
              <v:path/>
              <v:fill on="f" focussize="0,0"/>
              <v:stroke on="f" joinstyle="miter"/>
              <v:imagedata o:title=""/>
              <o:lock v:ext="edit"/>
              <v:textbox inset="0mm,0mm,0mm,0mm">
                <w:txbxContent>
                  <w:p>
                    <w:pPr>
                      <w:spacing w:before="0" w:line="213" w:lineRule="exact"/>
                      <w:ind w:left="0" w:right="0" w:firstLine="0"/>
                      <w:jc w:val="left"/>
                      <w:rPr>
                        <w:rFonts w:ascii="Times New Roman"/>
                        <w:sz w:val="19"/>
                      </w:rPr>
                    </w:pPr>
                    <w:r>
                      <w:rPr>
                        <w:rFonts w:ascii="Times New Roman"/>
                        <w:sz w:val="19"/>
                      </w:rPr>
                      <w:t>0x401078</w:t>
                    </w:r>
                  </w:p>
                  <w:p>
                    <w:pPr>
                      <w:spacing w:before="69"/>
                      <w:ind w:left="0" w:right="0" w:firstLine="0"/>
                      <w:jc w:val="left"/>
                      <w:rPr>
                        <w:rFonts w:ascii="Times New Roman"/>
                        <w:sz w:val="19"/>
                      </w:rPr>
                    </w:pPr>
                    <w:r>
                      <w:rPr>
                        <w:rFonts w:ascii="Times New Roman"/>
                        <w:sz w:val="19"/>
                      </w:rPr>
                      <w:t>0x401064</w:t>
                    </w:r>
                  </w:p>
                </w:txbxContent>
              </v:textbox>
            </v:shape>
            <v:shape id="_x0000_s2817" o:spid="_x0000_s2817" o:spt="202" type="#_x0000_t202" style="position:absolute;left:5250;top:4812;height:278;width:1350;" filled="f" stroked="f" coordsize="21600,21600">
              <v:path/>
              <v:fill on="f" focussize="0,0"/>
              <v:stroke on="f" joinstyle="miter"/>
              <v:imagedata o:title=""/>
              <o:lock v:ext="edit"/>
              <v:textbox inset="0mm,0mm,0mm,0mm">
                <w:txbxContent>
                  <w:p>
                    <w:pPr>
                      <w:spacing w:before="11"/>
                      <w:ind w:left="1" w:right="0" w:firstLine="0"/>
                      <w:jc w:val="center"/>
                      <w:rPr>
                        <w:rFonts w:ascii="Times New Roman"/>
                        <w:sz w:val="19"/>
                      </w:rPr>
                    </w:pPr>
                    <w:r>
                      <w:rPr>
                        <w:rFonts w:ascii="Times New Roman"/>
                        <w:w w:val="101"/>
                        <w:sz w:val="19"/>
                      </w:rPr>
                      <w:t>0</w:t>
                    </w:r>
                  </w:p>
                </w:txbxContent>
              </v:textbox>
            </v:shape>
            <v:shape id="_x0000_s2818" o:spid="_x0000_s2818" o:spt="202" type="#_x0000_t202" style="position:absolute;left:5250;top:4523;height:278;width:1350;" filled="f" stroked="f" coordsize="21600,21600">
              <v:path/>
              <v:fill on="f" focussize="0,0"/>
              <v:stroke on="f" joinstyle="miter"/>
              <v:imagedata o:title=""/>
              <o:lock v:ext="edit"/>
              <v:textbox inset="0mm,0mm,0mm,0mm">
                <w:txbxContent>
                  <w:p>
                    <w:pPr>
                      <w:spacing w:before="7"/>
                      <w:ind w:left="1" w:right="0" w:firstLine="0"/>
                      <w:jc w:val="center"/>
                      <w:rPr>
                        <w:rFonts w:ascii="Times New Roman"/>
                        <w:sz w:val="19"/>
                      </w:rPr>
                    </w:pPr>
                    <w:r>
                      <w:rPr>
                        <w:rFonts w:ascii="Times New Roman"/>
                        <w:w w:val="101"/>
                        <w:sz w:val="19"/>
                      </w:rPr>
                      <w:t>0</w:t>
                    </w:r>
                  </w:p>
                </w:txbxContent>
              </v:textbox>
            </v:shape>
            <v:shape id="_x0000_s2819" o:spid="_x0000_s2819" o:spt="202" type="#_x0000_t202" style="position:absolute;left:5269;top:3655;height:265;width:1332;" filled="f" stroked="f" coordsize="21600,21600">
              <v:path/>
              <v:fill on="f" focussize="0,0"/>
              <v:stroke on="f" joinstyle="miter"/>
              <v:imagedata o:title=""/>
              <o:lock v:ext="edit"/>
              <v:textbox inset="0mm,0mm,0mm,0mm">
                <w:txbxContent>
                  <w:p>
                    <w:pPr>
                      <w:spacing w:before="11"/>
                      <w:ind w:left="0" w:right="14" w:firstLine="0"/>
                      <w:jc w:val="center"/>
                      <w:rPr>
                        <w:rFonts w:ascii="Times New Roman"/>
                        <w:sz w:val="19"/>
                      </w:rPr>
                    </w:pPr>
                    <w:r>
                      <w:rPr>
                        <w:rFonts w:ascii="Times New Roman"/>
                        <w:w w:val="101"/>
                        <w:sz w:val="19"/>
                      </w:rPr>
                      <w:t>0</w:t>
                    </w:r>
                  </w:p>
                </w:txbxContent>
              </v:textbox>
            </v:shape>
            <v:shape id="_x0000_s2820" o:spid="_x0000_s2820" o:spt="202" type="#_x0000_t202" style="position:absolute;left:5269;top:3366;height:278;width:1332;" filled="f" stroked="f" coordsize="21600,21600">
              <v:path/>
              <v:fill on="f" focussize="0,0"/>
              <v:stroke on="f" joinstyle="miter"/>
              <v:imagedata o:title=""/>
              <o:lock v:ext="edit"/>
              <v:textbox inset="0mm,0mm,0mm,0mm">
                <w:txbxContent>
                  <w:p>
                    <w:pPr>
                      <w:spacing w:before="7"/>
                      <w:ind w:left="0" w:right="14" w:firstLine="0"/>
                      <w:jc w:val="center"/>
                      <w:rPr>
                        <w:rFonts w:ascii="Times New Roman"/>
                        <w:sz w:val="19"/>
                      </w:rPr>
                    </w:pPr>
                    <w:r>
                      <w:rPr>
                        <w:rFonts w:ascii="Times New Roman"/>
                        <w:w w:val="101"/>
                        <w:sz w:val="19"/>
                      </w:rPr>
                      <w:t>0</w:t>
                    </w:r>
                  </w:p>
                </w:txbxContent>
              </v:textbox>
            </v:shape>
            <v:shape id="_x0000_s2821" o:spid="_x0000_s2821" o:spt="202" type="#_x0000_t202" style="position:absolute;left:5269;top:2767;height:297;width:1332;" filled="f" stroked="f" coordsize="21600,21600">
              <v:path/>
              <v:fill on="f" focussize="0,0"/>
              <v:stroke on="f" joinstyle="miter"/>
              <v:imagedata o:title=""/>
              <o:lock v:ext="edit"/>
              <v:textbox inset="0mm,0mm,0mm,0mm">
                <w:txbxContent>
                  <w:p>
                    <w:pPr>
                      <w:spacing w:before="30"/>
                      <w:ind w:left="0" w:right="14" w:firstLine="0"/>
                      <w:jc w:val="center"/>
                      <w:rPr>
                        <w:rFonts w:ascii="Times New Roman"/>
                        <w:sz w:val="19"/>
                      </w:rPr>
                    </w:pPr>
                    <w:r>
                      <w:rPr>
                        <w:rFonts w:ascii="Times New Roman"/>
                        <w:w w:val="101"/>
                        <w:sz w:val="19"/>
                      </w:rPr>
                      <w:t>0</w:t>
                    </w:r>
                  </w:p>
                </w:txbxContent>
              </v:textbox>
            </v:shape>
            <v:shape id="_x0000_s2822" o:spid="_x0000_s2822" o:spt="202" type="#_x0000_t202" style="position:absolute;left:5269;top:2498;height:258;width:1332;" filled="f" stroked="f" coordsize="21600,21600">
              <v:path/>
              <v:fill on="f" focussize="0,0"/>
              <v:stroke on="f" joinstyle="miter"/>
              <v:imagedata o:title=""/>
              <o:lock v:ext="edit"/>
              <v:textbox inset="0mm,0mm,0mm,0mm">
                <w:txbxContent>
                  <w:p>
                    <w:pPr>
                      <w:spacing w:before="11"/>
                      <w:ind w:left="0" w:right="14" w:firstLine="0"/>
                      <w:jc w:val="center"/>
                      <w:rPr>
                        <w:rFonts w:ascii="Times New Roman"/>
                        <w:sz w:val="19"/>
                      </w:rPr>
                    </w:pPr>
                    <w:r>
                      <w:rPr>
                        <w:rFonts w:ascii="Times New Roman"/>
                        <w:w w:val="101"/>
                        <w:sz w:val="19"/>
                      </w:rPr>
                      <w:t>0</w:t>
                    </w:r>
                  </w:p>
                </w:txbxContent>
              </v:textbox>
            </v:shape>
            <v:shape id="_x0000_s2823" o:spid="_x0000_s2823" o:spt="202" type="#_x0000_t202" style="position:absolute;left:5269;top:2225;height:261;width:1332;" filled="f" stroked="f" coordsize="21600,21600">
              <v:path/>
              <v:fill on="f" focussize="0,0"/>
              <v:stroke on="f" joinstyle="miter"/>
              <v:imagedata o:title=""/>
              <o:lock v:ext="edit"/>
              <v:textbox inset="0mm,0mm,0mm,0mm">
                <w:txbxContent>
                  <w:p>
                    <w:pPr>
                      <w:spacing w:before="0" w:line="210" w:lineRule="exact"/>
                      <w:ind w:left="0" w:right="14" w:firstLine="0"/>
                      <w:jc w:val="center"/>
                      <w:rPr>
                        <w:rFonts w:ascii="Times New Roman"/>
                        <w:sz w:val="19"/>
                      </w:rPr>
                    </w:pPr>
                    <w:r>
                      <w:rPr>
                        <w:rFonts w:ascii="Times New Roman"/>
                        <w:w w:val="101"/>
                        <w:sz w:val="19"/>
                      </w:rPr>
                      <w:t>0</w:t>
                    </w:r>
                  </w:p>
                </w:txbxContent>
              </v:textbox>
            </v:shape>
            <v:shape id="_x0000_s2824" o:spid="_x0000_s2824" o:spt="202" type="#_x0000_t202" style="position:absolute;left:5269;top:1919;height:294;width:1332;" filled="f" stroked="f" coordsize="21600,21600">
              <v:path/>
              <v:fill on="f" focussize="0,0"/>
              <v:stroke on="f" joinstyle="miter"/>
              <v:imagedata o:title=""/>
              <o:lock v:ext="edit"/>
              <v:textbox inset="0mm,0mm,0mm,0mm">
                <w:txbxContent>
                  <w:p>
                    <w:pPr>
                      <w:spacing w:before="9"/>
                      <w:ind w:left="442" w:right="456" w:firstLine="0"/>
                      <w:jc w:val="center"/>
                      <w:rPr>
                        <w:rFonts w:ascii="Times New Roman"/>
                        <w:sz w:val="19"/>
                      </w:rPr>
                    </w:pPr>
                    <w:r>
                      <w:rPr>
                        <w:rFonts w:ascii="Times New Roman"/>
                        <w:sz w:val="19"/>
                      </w:rPr>
                      <w:t>0x18</w:t>
                    </w:r>
                  </w:p>
                </w:txbxContent>
              </v:textbox>
            </v:shape>
            <v:shape id="_x0000_s2825" o:spid="_x0000_s2825" o:spt="202" type="#_x0000_t202" style="position:absolute;left:5269;top:1637;height:270;width:1332;" filled="f" stroked="f" coordsize="21600,21600">
              <v:path/>
              <v:fill on="f" focussize="0,0"/>
              <v:stroke on="f" joinstyle="miter"/>
              <v:imagedata o:title=""/>
              <o:lock v:ext="edit"/>
              <v:textbox inset="0mm,0mm,0mm,0mm">
                <w:txbxContent>
                  <w:p>
                    <w:pPr>
                      <w:spacing w:before="17"/>
                      <w:ind w:left="90" w:right="0" w:firstLine="0"/>
                      <w:jc w:val="left"/>
                      <w:rPr>
                        <w:rFonts w:ascii="Times New Roman"/>
                        <w:sz w:val="17"/>
                      </w:rPr>
                    </w:pPr>
                    <w:r>
                      <w:rPr>
                        <w:rFonts w:ascii="Times New Roman"/>
                        <w:sz w:val="14"/>
                      </w:rPr>
                      <w:t>0xFFFFFFFC</w:t>
                    </w:r>
                    <w:r>
                      <w:rPr>
                        <w:rFonts w:ascii="Times New Roman"/>
                        <w:spacing w:val="14"/>
                        <w:sz w:val="14"/>
                      </w:rPr>
                      <w:t xml:space="preserve"> </w:t>
                    </w:r>
                    <w:r>
                      <w:rPr>
                        <w:rFonts w:ascii="Times New Roman"/>
                        <w:sz w:val="17"/>
                      </w:rPr>
                      <w:t>(-4)</w:t>
                    </w:r>
                  </w:p>
                </w:txbxContent>
              </v:textbox>
            </v:shape>
            <v:shape id="_x0000_s2826" o:spid="_x0000_s2826" o:spt="202" type="#_x0000_t202" style="position:absolute;left:5250;top:1357;height:228;width:1350;" filled="f" stroked="f" coordsize="21600,21600">
              <v:path/>
              <v:fill on="f" focussize="0,0"/>
              <v:stroke on="f" joinstyle="miter"/>
              <v:imagedata o:title=""/>
              <o:lock v:ext="edit"/>
              <v:textbox inset="0mm,0mm,0mm,0mm">
                <w:txbxContent>
                  <w:p>
                    <w:pPr>
                      <w:spacing w:before="0" w:line="214" w:lineRule="exact"/>
                      <w:ind w:left="286" w:right="0" w:firstLine="0"/>
                      <w:jc w:val="left"/>
                      <w:rPr>
                        <w:rFonts w:ascii="Times New Roman"/>
                        <w:sz w:val="19"/>
                      </w:rPr>
                    </w:pPr>
                    <w:r>
                      <w:rPr>
                        <w:rFonts w:ascii="Times New Roman"/>
                        <w:sz w:val="19"/>
                      </w:rPr>
                      <w:t>0x401000</w:t>
                    </w:r>
                  </w:p>
                </w:txbxContent>
              </v:textbox>
            </v:shape>
            <v:shape id="_x0000_s2827" o:spid="_x0000_s2827" o:spt="202" type="#_x0000_t202" style="position:absolute;left:5250;top:1051;height:294;width:1350;" filled="f" stroked="f" coordsize="21600,21600">
              <v:path/>
              <v:fill on="f" focussize="0,0"/>
              <v:stroke on="f" joinstyle="miter"/>
              <v:imagedata o:title=""/>
              <o:lock v:ext="edit"/>
              <v:textbox inset="0mm,0mm,0mm,0mm">
                <w:txbxContent>
                  <w:p>
                    <w:pPr>
                      <w:spacing w:before="8"/>
                      <w:ind w:left="1" w:right="0" w:firstLine="0"/>
                      <w:jc w:val="center"/>
                      <w:rPr>
                        <w:rFonts w:ascii="Times New Roman"/>
                        <w:sz w:val="19"/>
                      </w:rPr>
                    </w:pPr>
                    <w:r>
                      <w:rPr>
                        <w:rFonts w:ascii="Times New Roman"/>
                        <w:w w:val="101"/>
                        <w:sz w:val="19"/>
                      </w:rPr>
                      <w:t>0</w:t>
                    </w:r>
                  </w:p>
                </w:txbxContent>
              </v:textbox>
            </v:shape>
            <v:shape id="_x0000_s2828" o:spid="_x0000_s2828" o:spt="202" type="#_x0000_t202" style="position:absolute;left:2125;top:3581;height:342;width:1426;" filled="f" stroked="f" coordsize="21600,21600">
              <v:path/>
              <v:fill on="f" focussize="0,0"/>
              <v:stroke on="f" joinstyle="miter"/>
              <v:imagedata o:title=""/>
              <o:lock v:ext="edit"/>
              <v:textbox inset="0mm,0mm,0mm,0mm">
                <w:txbxContent>
                  <w:p>
                    <w:pPr>
                      <w:spacing w:before="46"/>
                      <w:ind w:left="431" w:right="0" w:firstLine="0"/>
                      <w:jc w:val="left"/>
                      <w:rPr>
                        <w:rFonts w:ascii="Times New Roman"/>
                        <w:sz w:val="19"/>
                      </w:rPr>
                    </w:pPr>
                    <w:r>
                      <w:rPr>
                        <w:rFonts w:ascii="Times New Roman"/>
                        <w:sz w:val="19"/>
                      </w:rPr>
                      <w:t>_y</w:t>
                    </w:r>
                    <w:r>
                      <w:rPr>
                        <w:rFonts w:ascii="Times New Roman"/>
                        <w:spacing w:val="54"/>
                        <w:sz w:val="19"/>
                      </w:rPr>
                      <w:t xml:space="preserve"> </w:t>
                    </w:r>
                    <w:r>
                      <w:rPr>
                        <w:rFonts w:ascii="Times New Roman"/>
                        <w:sz w:val="19"/>
                      </w:rPr>
                      <w:t>(1)</w:t>
                    </w:r>
                  </w:p>
                </w:txbxContent>
              </v:textbox>
            </v:shape>
            <v:shape id="_x0000_s2829" o:spid="_x0000_s2829" o:spt="202" type="#_x0000_t202" style="position:absolute;left:2125;top:3219;height:350;width:1426;" filled="f" stroked="f" coordsize="21600,21600">
              <v:path/>
              <v:fill on="f" focussize="0,0"/>
              <v:stroke on="f" joinstyle="miter"/>
              <v:imagedata o:title=""/>
              <o:lock v:ext="edit"/>
              <v:textbox inset="0mm,0mm,0mm,0mm">
                <w:txbxContent>
                  <w:p>
                    <w:pPr>
                      <w:spacing w:before="43"/>
                      <w:ind w:left="431" w:right="0" w:firstLine="0"/>
                      <w:jc w:val="left"/>
                      <w:rPr>
                        <w:rFonts w:ascii="Times New Roman"/>
                        <w:sz w:val="19"/>
                      </w:rPr>
                    </w:pPr>
                    <w:r>
                      <w:rPr>
                        <w:rFonts w:ascii="Times New Roman"/>
                        <w:sz w:val="19"/>
                      </w:rPr>
                      <w:t>_x</w:t>
                    </w:r>
                    <w:r>
                      <w:rPr>
                        <w:rFonts w:ascii="Times New Roman"/>
                        <w:spacing w:val="54"/>
                        <w:sz w:val="19"/>
                      </w:rPr>
                      <w:t xml:space="preserve"> </w:t>
                    </w:r>
                    <w:r>
                      <w:rPr>
                        <w:rFonts w:ascii="Times New Roman"/>
                        <w:sz w:val="19"/>
                      </w:rPr>
                      <w:t>(0)</w:t>
                    </w:r>
                  </w:p>
                </w:txbxContent>
              </v:textbox>
            </v:shape>
            <v:shape id="_x0000_s2830" o:spid="_x0000_s2830" o:spt="202" type="#_x0000_t202" style="position:absolute;left:2125;top:2496;height:331;width:1426;" filled="f" stroked="f" coordsize="21600,21600">
              <v:path/>
              <v:fill on="f" focussize="0,0"/>
              <v:stroke on="f" joinstyle="miter"/>
              <v:imagedata o:title=""/>
              <o:lock v:ext="edit"/>
              <v:textbox inset="0mm,0mm,0mm,0mm">
                <w:txbxContent>
                  <w:p>
                    <w:pPr>
                      <w:spacing w:before="46"/>
                      <w:ind w:left="445" w:right="0" w:firstLine="0"/>
                      <w:jc w:val="left"/>
                      <w:rPr>
                        <w:rFonts w:ascii="Times New Roman"/>
                        <w:sz w:val="19"/>
                      </w:rPr>
                    </w:pPr>
                    <w:r>
                      <w:rPr>
                        <w:rFonts w:ascii="Times New Roman"/>
                        <w:sz w:val="17"/>
                      </w:rPr>
                      <w:t>???</w:t>
                    </w:r>
                    <w:r>
                      <w:rPr>
                        <w:rFonts w:ascii="Times New Roman"/>
                        <w:spacing w:val="4"/>
                        <w:sz w:val="17"/>
                      </w:rPr>
                      <w:t xml:space="preserve"> </w:t>
                    </w:r>
                    <w:r>
                      <w:rPr>
                        <w:rFonts w:ascii="Times New Roman"/>
                        <w:sz w:val="19"/>
                      </w:rPr>
                      <w:t>(0)</w:t>
                    </w:r>
                  </w:p>
                </w:txbxContent>
              </v:textbox>
            </v:shape>
            <v:shape id="_x0000_s2831" o:spid="_x0000_s2831" o:spt="202" type="#_x0000_t202" style="position:absolute;left:2125;top:2134;height:350;width:1426;" filled="f" stroked="f" coordsize="21600,21600">
              <v:path/>
              <v:fill on="f" focussize="0,0"/>
              <v:stroke on="f" joinstyle="miter"/>
              <v:imagedata o:title=""/>
              <o:lock v:ext="edit"/>
              <v:textbox inset="0mm,0mm,0mm,0mm">
                <w:txbxContent>
                  <w:p>
                    <w:pPr>
                      <w:spacing w:before="43"/>
                      <w:ind w:left="210" w:right="0" w:firstLine="0"/>
                      <w:jc w:val="left"/>
                      <w:rPr>
                        <w:rFonts w:ascii="Times New Roman"/>
                        <w:sz w:val="19"/>
                      </w:rPr>
                    </w:pPr>
                    <w:r>
                      <w:rPr>
                        <w:rFonts w:ascii="Times New Roman"/>
                        <w:sz w:val="19"/>
                      </w:rPr>
                      <w:t>mumble</w:t>
                    </w:r>
                    <w:r>
                      <w:rPr>
                        <w:rFonts w:ascii="Times New Roman"/>
                        <w:spacing w:val="59"/>
                        <w:sz w:val="19"/>
                      </w:rPr>
                      <w:t xml:space="preserve"> </w:t>
                    </w:r>
                    <w:r>
                      <w:rPr>
                        <w:rFonts w:ascii="Times New Roman"/>
                        <w:sz w:val="19"/>
                      </w:rPr>
                      <w:t>(5)</w:t>
                    </w:r>
                  </w:p>
                </w:txbxContent>
              </v:textbox>
            </v:shape>
            <v:shape id="_x0000_s2832" o:spid="_x0000_s2832" o:spt="202" type="#_x0000_t202" style="position:absolute;left:2125;top:1773;height:350;width:1426;" filled="f" stroked="f" coordsize="21600,21600">
              <v:path/>
              <v:fill on="f" focussize="0,0"/>
              <v:stroke on="f" joinstyle="miter"/>
              <v:imagedata o:title=""/>
              <o:lock v:ext="edit"/>
              <v:textbox inset="0mm,0mm,0mm,0mm">
                <w:txbxContent>
                  <w:p>
                    <w:pPr>
                      <w:spacing w:before="45"/>
                      <w:ind w:left="435" w:right="0" w:firstLine="0"/>
                      <w:jc w:val="left"/>
                      <w:rPr>
                        <w:rFonts w:ascii="Times New Roman"/>
                        <w:sz w:val="19"/>
                      </w:rPr>
                    </w:pPr>
                    <w:r>
                      <w:rPr>
                        <w:rFonts w:ascii="Times New Roman"/>
                        <w:sz w:val="19"/>
                      </w:rPr>
                      <w:t>_z</w:t>
                    </w:r>
                    <w:r>
                      <w:rPr>
                        <w:rFonts w:ascii="Times New Roman"/>
                        <w:spacing w:val="55"/>
                        <w:sz w:val="19"/>
                      </w:rPr>
                      <w:t xml:space="preserve"> </w:t>
                    </w:r>
                    <w:r>
                      <w:rPr>
                        <w:rFonts w:ascii="Times New Roman"/>
                        <w:sz w:val="19"/>
                      </w:rPr>
                      <w:t>(2)</w:t>
                    </w:r>
                  </w:p>
                </w:txbxContent>
              </v:textbox>
            </v:shape>
            <v:shape id="_x0000_s2833" o:spid="_x0000_s2833" o:spt="202" type="#_x0000_t202" style="position:absolute;left:2125;top:1050;height:331;width:1426;" filled="f" stroked="f" coordsize="21600,21600">
              <v:path/>
              <v:fill on="f" focussize="0,0"/>
              <v:stroke on="f" joinstyle="miter"/>
              <v:imagedata o:title=""/>
              <o:lock v:ext="edit"/>
              <v:textbox inset="0mm,0mm,0mm,0mm">
                <w:txbxContent>
                  <w:p>
                    <w:pPr>
                      <w:spacing w:before="43"/>
                      <w:ind w:left="258" w:right="0" w:firstLine="0"/>
                      <w:jc w:val="left"/>
                      <w:rPr>
                        <w:rFonts w:ascii="Times New Roman"/>
                        <w:sz w:val="19"/>
                      </w:rPr>
                    </w:pPr>
                    <w:r>
                      <w:rPr>
                        <w:rFonts w:ascii="Times New Roman"/>
                        <w:sz w:val="19"/>
                      </w:rPr>
                      <w:t>next</w:t>
                    </w:r>
                    <w:r>
                      <w:rPr>
                        <w:rFonts w:ascii="Times New Roman"/>
                        <w:spacing w:val="9"/>
                        <w:sz w:val="19"/>
                      </w:rPr>
                      <w:t xml:space="preserve"> </w:t>
                    </w:r>
                    <w:r>
                      <w:rPr>
                        <w:rFonts w:ascii="Times New Roman"/>
                        <w:sz w:val="19"/>
                      </w:rPr>
                      <w:t>(null)</w:t>
                    </w:r>
                  </w:p>
                </w:txbxContent>
              </v:textbox>
            </v:shape>
          </v:group>
        </w:pict>
      </w:r>
      <w:r>
        <w:rPr>
          <w:rFonts w:ascii="Arial MT"/>
          <w:sz w:val="17"/>
        </w:rPr>
        <w:t>av3d</w:t>
      </w:r>
      <w:r>
        <w:rPr>
          <w:rFonts w:ascii="Arial MT"/>
          <w:spacing w:val="-7"/>
          <w:sz w:val="17"/>
        </w:rPr>
        <w:t xml:space="preserve"> </w:t>
      </w:r>
      <w:r>
        <w:rPr>
          <w:rFonts w:ascii="Arial MT"/>
          <w:sz w:val="17"/>
        </w:rPr>
        <w:t>(CVertex3d</w:t>
      </w:r>
      <w:r>
        <w:rPr>
          <w:rFonts w:ascii="Arial MT"/>
          <w:spacing w:val="-6"/>
          <w:sz w:val="17"/>
        </w:rPr>
        <w:t xml:space="preserve"> </w:t>
      </w:r>
      <w:r>
        <w:rPr>
          <w:rFonts w:ascii="Arial MT"/>
          <w:sz w:val="17"/>
        </w:rPr>
        <w:t>object)</w:t>
      </w:r>
    </w:p>
    <w:p>
      <w:pPr>
        <w:pStyle w:val="11"/>
        <w:rPr>
          <w:rFonts w:ascii="Arial MT"/>
          <w:sz w:val="18"/>
        </w:rPr>
      </w:pPr>
    </w:p>
    <w:p>
      <w:pPr>
        <w:spacing w:before="136"/>
        <w:ind w:left="1273" w:right="0" w:firstLine="0"/>
        <w:jc w:val="left"/>
        <w:rPr>
          <w:sz w:val="15"/>
        </w:rPr>
      </w:pPr>
      <w:r>
        <w:rPr>
          <w:w w:val="105"/>
          <w:sz w:val="15"/>
        </w:rPr>
        <w:t>0x65FDD4</w:t>
      </w:r>
    </w:p>
    <w:p>
      <w:pPr>
        <w:pStyle w:val="11"/>
        <w:rPr>
          <w:sz w:val="18"/>
        </w:rPr>
      </w:pPr>
    </w:p>
    <w:p>
      <w:pPr>
        <w:pStyle w:val="11"/>
        <w:rPr>
          <w:sz w:val="18"/>
        </w:rPr>
      </w:pPr>
    </w:p>
    <w:p>
      <w:pPr>
        <w:spacing w:before="142"/>
        <w:ind w:left="1273" w:right="0" w:firstLine="0"/>
        <w:jc w:val="left"/>
        <w:rPr>
          <w:sz w:val="15"/>
        </w:rPr>
      </w:pPr>
      <w:r>
        <w:rPr>
          <w:w w:val="105"/>
          <w:sz w:val="15"/>
        </w:rPr>
        <w:t>0x65FDDC</w:t>
      </w:r>
    </w:p>
    <w:p>
      <w:pPr>
        <w:pStyle w:val="11"/>
        <w:rPr>
          <w:sz w:val="18"/>
        </w:rPr>
      </w:pPr>
    </w:p>
    <w:p>
      <w:pPr>
        <w:pStyle w:val="11"/>
        <w:rPr>
          <w:sz w:val="18"/>
        </w:rPr>
      </w:pPr>
    </w:p>
    <w:p>
      <w:pPr>
        <w:pStyle w:val="11"/>
        <w:rPr>
          <w:sz w:val="18"/>
        </w:rPr>
      </w:pPr>
    </w:p>
    <w:p>
      <w:pPr>
        <w:pStyle w:val="11"/>
        <w:rPr>
          <w:sz w:val="18"/>
        </w:rPr>
      </w:pPr>
    </w:p>
    <w:p>
      <w:pPr>
        <w:pStyle w:val="11"/>
        <w:rPr>
          <w:sz w:val="18"/>
        </w:rPr>
      </w:pPr>
    </w:p>
    <w:p>
      <w:pPr>
        <w:pStyle w:val="11"/>
        <w:rPr>
          <w:sz w:val="23"/>
        </w:rPr>
      </w:pPr>
    </w:p>
    <w:p>
      <w:pPr>
        <w:spacing w:before="0"/>
        <w:ind w:left="1273" w:right="0" w:firstLine="0"/>
        <w:jc w:val="left"/>
        <w:rPr>
          <w:sz w:val="15"/>
        </w:rPr>
      </w:pPr>
      <w:r>
        <w:rPr>
          <w:w w:val="105"/>
          <w:sz w:val="15"/>
        </w:rPr>
        <w:t>0x65FDEC</w:t>
      </w:r>
    </w:p>
    <w:p>
      <w:pPr>
        <w:pStyle w:val="11"/>
        <w:spacing w:before="5"/>
        <w:rPr>
          <w:sz w:val="27"/>
        </w:rPr>
      </w:pPr>
      <w:r>
        <w:br w:type="column"/>
      </w:r>
    </w:p>
    <w:p>
      <w:pPr>
        <w:spacing w:before="0" w:line="259" w:lineRule="auto"/>
        <w:ind w:left="1326" w:right="0" w:hanging="53"/>
        <w:jc w:val="left"/>
        <w:rPr>
          <w:rFonts w:ascii="Times New Roman"/>
          <w:sz w:val="19"/>
        </w:rPr>
      </w:pPr>
      <w:r>
        <w:pict>
          <v:group id="_x0000_s2834" o:spid="_x0000_s2834" o:spt="203" style="position:absolute;left:0pt;margin-left:395.35pt;margin-top:121pt;height:18.2pt;width:98.25pt;mso-position-horizontal-relative:page;z-index:251752448;mso-width-relative:page;mso-height-relative:page;" coordorigin="7907,2420" coordsize="1965,364">
            <o:lock v:ext="edit"/>
            <v:shape id="_x0000_s2835" o:spid="_x0000_s2835" style="position:absolute;left:7980;top:2495;height:288;width:1892;" fillcolor="#959595" filled="t" stroked="f" coordorigin="7981,2496" coordsize="1892,288" path="m9872,2496l7981,2496,7981,2701,7981,2784,9872,2784,9872,2701,9872,2496xe">
              <v:path arrowok="t"/>
              <v:fill on="t" focussize="0,0"/>
              <v:stroke on="f"/>
              <v:imagedata o:title=""/>
              <o:lock v:ext="edit"/>
            </v:shape>
            <v:shape id="_x0000_s2836" o:spid="_x0000_s2836" o:spt="202" type="#_x0000_t202" style="position:absolute;left:7913;top:2426;height:275;width:1875;" fillcolor="#DCDCDC" filled="t" stroked="t" coordsize="21600,21600">
              <v:path/>
              <v:fill on="t" focussize="0,0"/>
              <v:stroke weight="0.603779527559055pt" color="#000000"/>
              <v:imagedata o:title=""/>
              <o:lock v:ext="edit"/>
              <v:textbox inset="0mm,0mm,0mm,0mm">
                <w:txbxContent>
                  <w:p>
                    <w:pPr>
                      <w:spacing w:before="1"/>
                      <w:ind w:left="99" w:right="0" w:firstLine="0"/>
                      <w:jc w:val="left"/>
                      <w:rPr>
                        <w:rFonts w:ascii="Times New Roman"/>
                        <w:sz w:val="19"/>
                      </w:rPr>
                    </w:pPr>
                    <w:r>
                      <w:rPr>
                        <w:rFonts w:ascii="Times New Roman"/>
                        <w:sz w:val="19"/>
                      </w:rPr>
                      <w:t>long</w:t>
                    </w:r>
                    <w:r>
                      <w:rPr>
                        <w:rFonts w:ascii="Times New Roman"/>
                        <w:spacing w:val="10"/>
                        <w:sz w:val="19"/>
                      </w:rPr>
                      <w:t xml:space="preserve"> </w:t>
                    </w:r>
                    <w:r>
                      <w:rPr>
                        <w:rFonts w:ascii="Times New Roman"/>
                        <w:sz w:val="19"/>
                      </w:rPr>
                      <w:t>Point3d::z(void)</w:t>
                    </w:r>
                  </w:p>
                </w:txbxContent>
              </v:textbox>
            </v:shape>
          </v:group>
        </w:pict>
      </w:r>
      <w:r>
        <w:rPr>
          <w:rFonts w:ascii="Times New Roman"/>
          <w:sz w:val="19"/>
        </w:rPr>
        <w:t>virtual</w:t>
      </w:r>
      <w:r>
        <w:rPr>
          <w:rFonts w:ascii="Times New Roman"/>
          <w:spacing w:val="9"/>
          <w:sz w:val="19"/>
        </w:rPr>
        <w:t xml:space="preserve"> </w:t>
      </w:r>
      <w:r>
        <w:rPr>
          <w:rFonts w:ascii="Times New Roman"/>
          <w:sz w:val="19"/>
        </w:rPr>
        <w:t>functions</w:t>
      </w:r>
      <w:r>
        <w:rPr>
          <w:rFonts w:ascii="Times New Roman"/>
          <w:spacing w:val="-44"/>
          <w:sz w:val="19"/>
        </w:rPr>
        <w:t xml:space="preserve"> </w:t>
      </w:r>
      <w:r>
        <w:rPr>
          <w:rFonts w:ascii="Times New Roman"/>
          <w:sz w:val="19"/>
        </w:rPr>
        <w:t>implementation</w:t>
      </w:r>
    </w:p>
    <w:p>
      <w:pPr>
        <w:pStyle w:val="11"/>
        <w:spacing w:before="8"/>
        <w:rPr>
          <w:rFonts w:ascii="Times New Roman"/>
          <w:sz w:val="8"/>
        </w:rPr>
      </w:pPr>
      <w:r>
        <w:pict>
          <v:group id="_x0000_s2837" o:spid="_x0000_s2837" o:spt="203" style="position:absolute;left:0pt;margin-left:395.4pt;margin-top:7pt;height:18.1pt;width:98.2pt;mso-position-horizontal-relative:page;mso-wrap-distance-bottom:0pt;mso-wrap-distance-top:0pt;z-index:-251249664;mso-width-relative:page;mso-height-relative:page;" coordorigin="7909,141" coordsize="1964,362">
            <o:lock v:ext="edit"/>
            <v:shape id="_x0000_s2838" o:spid="_x0000_s2838" style="position:absolute;left:7985;top:214;height:288;width:1887;" fillcolor="#959595" filled="t" stroked="f" coordorigin="7986,215" coordsize="1887,288" path="m9872,215l7986,215,7986,421,7986,503,9872,503,9872,421,9872,215xe">
              <v:path arrowok="t"/>
              <v:fill on="t" focussize="0,0"/>
              <v:stroke on="f"/>
              <v:imagedata o:title=""/>
              <o:lock v:ext="edit"/>
            </v:shape>
            <v:shape id="_x0000_s2839" o:spid="_x0000_s2839" o:spt="202" type="#_x0000_t202" style="position:absolute;left:7914;top:146;height:275;width:1875;" fillcolor="#DCDCDC" filled="t" stroked="t" coordsize="21600,21600">
              <v:path/>
              <v:fill on="t" focussize="0,0"/>
              <v:stroke weight="0.603779527559055pt" color="#000000"/>
              <v:imagedata o:title=""/>
              <o:lock v:ext="edit"/>
              <v:textbox inset="0mm,0mm,0mm,0mm">
                <w:txbxContent>
                  <w:p>
                    <w:pPr>
                      <w:spacing w:before="0" w:line="218" w:lineRule="exact"/>
                      <w:ind w:left="55" w:right="0" w:firstLine="0"/>
                      <w:jc w:val="left"/>
                      <w:rPr>
                        <w:rFonts w:ascii="Times New Roman"/>
                        <w:sz w:val="19"/>
                      </w:rPr>
                    </w:pPr>
                    <w:r>
                      <w:rPr>
                        <w:rFonts w:ascii="Times New Roman"/>
                        <w:sz w:val="19"/>
                      </w:rPr>
                      <w:t>void</w:t>
                    </w:r>
                    <w:r>
                      <w:rPr>
                        <w:rFonts w:ascii="Times New Roman"/>
                        <w:spacing w:val="10"/>
                        <w:sz w:val="19"/>
                      </w:rPr>
                      <w:t xml:space="preserve"> </w:t>
                    </w:r>
                    <w:r>
                      <w:rPr>
                        <w:rFonts w:ascii="Times New Roman"/>
                        <w:sz w:val="19"/>
                      </w:rPr>
                      <w:t>Vertex::foo(void)</w:t>
                    </w:r>
                  </w:p>
                </w:txbxContent>
              </v:textbox>
            </v:shape>
            <w10:wrap type="topAndBottom"/>
          </v:group>
        </w:pict>
      </w:r>
    </w:p>
    <w:p>
      <w:pPr>
        <w:pStyle w:val="11"/>
        <w:spacing w:before="7"/>
        <w:rPr>
          <w:rFonts w:ascii="Times New Roman"/>
          <w:sz w:val="3"/>
        </w:rPr>
      </w:pPr>
    </w:p>
    <w:p>
      <w:pPr>
        <w:pStyle w:val="11"/>
        <w:ind w:left="963"/>
        <w:rPr>
          <w:rFonts w:ascii="Times New Roman"/>
          <w:sz w:val="20"/>
        </w:rPr>
      </w:pPr>
      <w:r>
        <w:rPr>
          <w:rFonts w:ascii="Times New Roman"/>
          <w:sz w:val="20"/>
        </w:rPr>
        <w:pict>
          <v:group id="_x0000_s2840" o:spid="_x0000_s2840" o:spt="203" style="height:18.05pt;width:98.25pt;" coordsize="1965,361">
            <o:lock v:ext="edit"/>
            <v:shape id="_x0000_s2841" o:spid="_x0000_s2841" style="position:absolute;left:73;top:76;height:284;width:1892;" fillcolor="#959595" filled="t" stroked="f" coordorigin="74,77" coordsize="1892,284" path="m1965,77l74,77,74,280,74,360,1965,360,1965,280,1965,77xe">
              <v:path arrowok="t"/>
              <v:fill on="t" focussize="0,0"/>
              <v:stroke on="f"/>
              <v:imagedata o:title=""/>
              <o:lock v:ext="edit"/>
            </v:shape>
            <v:shape id="_x0000_s2842" o:spid="_x0000_s2842" o:spt="202" type="#_x0000_t202" style="position:absolute;left:6;top:6;height:275;width:1875;" fillcolor="#DCDCDC" filled="t" stroked="t" coordsize="21600,21600">
              <v:path/>
              <v:fill on="t" focussize="0,0"/>
              <v:stroke weight="0.603779527559055pt" color="#000000"/>
              <v:imagedata o:title=""/>
              <o:lock v:ext="edit"/>
              <v:textbox inset="0mm,0mm,0mm,0mm">
                <w:txbxContent>
                  <w:p>
                    <w:pPr>
                      <w:spacing w:before="2"/>
                      <w:ind w:left="99" w:right="0" w:firstLine="0"/>
                      <w:jc w:val="left"/>
                      <w:rPr>
                        <w:rFonts w:ascii="Times New Roman"/>
                        <w:sz w:val="19"/>
                      </w:rPr>
                    </w:pPr>
                    <w:r>
                      <w:rPr>
                        <w:rFonts w:ascii="Times New Roman"/>
                        <w:sz w:val="19"/>
                      </w:rPr>
                      <w:t>void</w:t>
                    </w:r>
                    <w:r>
                      <w:rPr>
                        <w:rFonts w:ascii="Times New Roman"/>
                        <w:spacing w:val="10"/>
                        <w:sz w:val="19"/>
                      </w:rPr>
                      <w:t xml:space="preserve"> </w:t>
                    </w:r>
                    <w:r>
                      <w:rPr>
                        <w:rFonts w:ascii="Times New Roman"/>
                        <w:sz w:val="19"/>
                      </w:rPr>
                      <w:t>Point3d::z(long)</w:t>
                    </w:r>
                  </w:p>
                </w:txbxContent>
              </v:textbox>
            </v:shape>
            <w10:wrap type="none"/>
            <w10:anchorlock/>
          </v:group>
        </w:pict>
      </w:r>
    </w:p>
    <w:p>
      <w:pPr>
        <w:pStyle w:val="11"/>
        <w:spacing w:before="1"/>
        <w:rPr>
          <w:rFonts w:ascii="Times New Roman"/>
          <w:sz w:val="3"/>
        </w:rPr>
      </w:pPr>
    </w:p>
    <w:p>
      <w:pPr>
        <w:pStyle w:val="11"/>
        <w:ind w:left="962"/>
        <w:rPr>
          <w:rFonts w:ascii="Times New Roman"/>
          <w:sz w:val="20"/>
        </w:rPr>
      </w:pPr>
      <w:r>
        <w:rPr>
          <w:rFonts w:ascii="Times New Roman"/>
          <w:sz w:val="20"/>
        </w:rPr>
        <w:pict>
          <v:group id="_x0000_s2843" o:spid="_x0000_s2843" o:spt="203" style="height:18.2pt;width:98.1pt;" coordsize="1962,364">
            <o:lock v:ext="edit"/>
            <v:shape id="_x0000_s2844" o:spid="_x0000_s2844" style="position:absolute;left:75;top:75;height:288;width:1887;" fillcolor="#959595" filled="t" stroked="f" coordorigin="75,75" coordsize="1887,288" path="m1961,75l75,75,75,281,75,363,1961,363,1961,281,1961,75xe">
              <v:path arrowok="t"/>
              <v:fill on="t" focussize="0,0"/>
              <v:stroke on="f"/>
              <v:imagedata o:title=""/>
              <o:lock v:ext="edit"/>
            </v:shape>
            <v:shape id="_x0000_s2845" o:spid="_x0000_s2845" o:spt="202" type="#_x0000_t202" style="position:absolute;left:6;top:6;height:275;width:1875;" fillcolor="#DCDCDC" filled="t" stroked="t" coordsize="21600,21600">
              <v:path/>
              <v:fill on="t" focussize="0,0"/>
              <v:stroke weight="0.603779527559055pt" color="#000000"/>
              <v:imagedata o:title=""/>
              <o:lock v:ext="edit"/>
              <v:textbox inset="0mm,0mm,0mm,0mm">
                <w:txbxContent>
                  <w:p>
                    <w:pPr>
                      <w:spacing w:before="0"/>
                      <w:ind w:left="101" w:right="0" w:firstLine="0"/>
                      <w:jc w:val="left"/>
                      <w:rPr>
                        <w:rFonts w:ascii="Times New Roman"/>
                        <w:sz w:val="19"/>
                      </w:rPr>
                    </w:pPr>
                    <w:r>
                      <w:rPr>
                        <w:rFonts w:ascii="Times New Roman"/>
                        <w:sz w:val="19"/>
                      </w:rPr>
                      <w:t>long</w:t>
                    </w:r>
                    <w:r>
                      <w:rPr>
                        <w:rFonts w:ascii="Times New Roman"/>
                        <w:spacing w:val="9"/>
                        <w:sz w:val="19"/>
                      </w:rPr>
                      <w:t xml:space="preserve"> </w:t>
                    </w:r>
                    <w:r>
                      <w:rPr>
                        <w:rFonts w:ascii="Times New Roman"/>
                        <w:sz w:val="19"/>
                      </w:rPr>
                      <w:t>Point2d::z(void)</w:t>
                    </w:r>
                  </w:p>
                </w:txbxContent>
              </v:textbox>
            </v:shape>
            <w10:wrap type="none"/>
            <w10:anchorlock/>
          </v:group>
        </w:pict>
      </w:r>
    </w:p>
    <w:p>
      <w:pPr>
        <w:pStyle w:val="11"/>
        <w:spacing w:before="2"/>
        <w:rPr>
          <w:rFonts w:ascii="Times New Roman"/>
          <w:sz w:val="3"/>
        </w:rPr>
      </w:pPr>
    </w:p>
    <w:p>
      <w:pPr>
        <w:pStyle w:val="11"/>
        <w:ind w:left="962"/>
        <w:rPr>
          <w:rFonts w:ascii="Times New Roman"/>
          <w:sz w:val="20"/>
        </w:rPr>
      </w:pPr>
      <w:r>
        <w:rPr>
          <w:rFonts w:ascii="Times New Roman"/>
          <w:sz w:val="20"/>
        </w:rPr>
        <w:pict>
          <v:group id="_x0000_s2846" o:spid="_x0000_s2846" o:spt="203" style="height:18.05pt;width:98.1pt;" coordsize="1962,361">
            <o:lock v:ext="edit"/>
            <v:shape id="_x0000_s2847" o:spid="_x0000_s2847" style="position:absolute;left:75;top:72;height:288;width:1887;" fillcolor="#959595" filled="t" stroked="f" coordorigin="75,73" coordsize="1887,288" path="m1961,73l75,73,75,280,75,361,1961,361,1961,280,1961,73xe">
              <v:path arrowok="t"/>
              <v:fill on="t" focussize="0,0"/>
              <v:stroke on="f"/>
              <v:imagedata o:title=""/>
              <o:lock v:ext="edit"/>
            </v:shape>
            <v:shape id="_x0000_s2848" o:spid="_x0000_s2848" o:spt="202" type="#_x0000_t202" style="position:absolute;left:6;top:6;height:275;width:1875;" fillcolor="#DCDCDC" filled="t" stroked="t" coordsize="21600,21600">
              <v:path/>
              <v:fill on="t" focussize="0,0"/>
              <v:stroke weight="0.603779527559055pt" color="#000000"/>
              <v:imagedata o:title=""/>
              <o:lock v:ext="edit"/>
              <v:textbox inset="0mm,0mm,0mm,0mm">
                <w:txbxContent>
                  <w:p>
                    <w:pPr>
                      <w:spacing w:before="3"/>
                      <w:ind w:left="101" w:right="0" w:firstLine="0"/>
                      <w:jc w:val="left"/>
                      <w:rPr>
                        <w:rFonts w:ascii="Times New Roman"/>
                        <w:sz w:val="19"/>
                      </w:rPr>
                    </w:pPr>
                    <w:r>
                      <w:rPr>
                        <w:rFonts w:ascii="Times New Roman"/>
                        <w:sz w:val="19"/>
                      </w:rPr>
                      <w:t>void</w:t>
                    </w:r>
                    <w:r>
                      <w:rPr>
                        <w:rFonts w:ascii="Times New Roman"/>
                        <w:spacing w:val="9"/>
                        <w:sz w:val="19"/>
                      </w:rPr>
                      <w:t xml:space="preserve"> </w:t>
                    </w:r>
                    <w:r>
                      <w:rPr>
                        <w:rFonts w:ascii="Times New Roman"/>
                        <w:sz w:val="19"/>
                      </w:rPr>
                      <w:t>Point2d::z(long)</w:t>
                    </w:r>
                  </w:p>
                </w:txbxContent>
              </v:textbox>
            </v:shape>
            <w10:wrap type="none"/>
            <w10:anchorlock/>
          </v:group>
        </w:pict>
      </w:r>
    </w:p>
    <w:p>
      <w:pPr>
        <w:spacing w:after="0"/>
        <w:rPr>
          <w:rFonts w:ascii="Times New Roman"/>
          <w:sz w:val="20"/>
        </w:rPr>
        <w:sectPr>
          <w:type w:val="continuous"/>
          <w:pgSz w:w="10320" w:h="13220"/>
          <w:pgMar w:top="580" w:right="80" w:bottom="280" w:left="40" w:header="720" w:footer="720" w:gutter="0"/>
          <w:cols w:equalWidth="0" w:num="2">
            <w:col w:w="3865" w:space="3037"/>
            <w:col w:w="3298"/>
          </w:cols>
        </w:sect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rPr>
          <w:rFonts w:ascii="Times New Roman"/>
          <w:sz w:val="20"/>
        </w:rPr>
      </w:pPr>
    </w:p>
    <w:p>
      <w:pPr>
        <w:pStyle w:val="11"/>
        <w:spacing w:before="10" w:after="1"/>
        <w:rPr>
          <w:rFonts w:ascii="Times New Roman"/>
          <w:sz w:val="14"/>
        </w:rPr>
      </w:pPr>
    </w:p>
    <w:p>
      <w:pPr>
        <w:pStyle w:val="11"/>
        <w:spacing w:line="78" w:lineRule="exact"/>
        <w:ind w:left="1765"/>
        <w:rPr>
          <w:rFonts w:ascii="Times New Roman"/>
          <w:sz w:val="7"/>
        </w:rPr>
      </w:pPr>
      <w:r>
        <w:rPr>
          <w:rFonts w:ascii="Times New Roman"/>
          <w:position w:val="-1"/>
          <w:sz w:val="7"/>
        </w:rPr>
        <w:pict>
          <v:group id="_x0000_s2849" o:spid="_x0000_s2849" o:spt="203" style="height:3.95pt;width:18.3pt;" coordsize="366,79">
            <o:lock v:ext="edit"/>
            <v:shape id="_x0000_s2850" o:spid="_x0000_s2850" style="position:absolute;left:0;top:0;height:79;width:366;" fillcolor="#3333CC" filled="t" stroked="f" coordsize="366,79" path="m12,33l0,33,0,45,12,45,12,33xm60,33l48,33,48,45,60,45,60,33xm109,33l97,33,97,45,109,45,109,33xm157,33l145,33,145,45,157,45,157,33xm206,33l194,33,194,45,206,45,206,33xm254,33l242,33,242,45,254,45,254,33xm366,39l275,0,289,39,275,79,366,39xe">
              <v:path arrowok="t"/>
              <v:fill on="t" focussize="0,0"/>
              <v:stroke on="f"/>
              <v:imagedata o:title=""/>
              <o:lock v:ext="edit"/>
            </v:shape>
            <w10:wrap type="none"/>
            <w10:anchorlock/>
          </v:group>
        </w:pict>
      </w:r>
    </w:p>
    <w:p>
      <w:pPr>
        <w:pStyle w:val="11"/>
        <w:rPr>
          <w:rFonts w:ascii="Times New Roman"/>
          <w:sz w:val="20"/>
        </w:rPr>
      </w:pPr>
    </w:p>
    <w:p>
      <w:pPr>
        <w:pStyle w:val="11"/>
        <w:spacing w:before="9"/>
        <w:rPr>
          <w:rFonts w:ascii="Times New Roman"/>
          <w:sz w:val="13"/>
        </w:rPr>
      </w:pPr>
      <w:r>
        <w:pict>
          <v:shape id="_x0000_s2851" o:spid="_x0000_s2851" style="position:absolute;left:0pt;margin-left:90.25pt;margin-top:9.9pt;height:3.95pt;width:18.3pt;mso-position-horizontal-relative:page;mso-wrap-distance-bottom:0pt;mso-wrap-distance-top:0pt;z-index:-251248640;mso-width-relative:page;mso-height-relative:page;" fillcolor="#FF3300" filled="t" stroked="f" coordorigin="1805,198" coordsize="366,79" path="m1817,231l1805,231,1805,244,1817,244,1817,231xm1866,231l1854,231,1854,244,1866,244,1866,231xm1914,231l1902,231,1902,244,1914,244,1914,231xm1962,231l1950,231,1950,244,1962,244,1962,231xm2011,231l1999,231,1999,244,2011,244,2011,231xm2059,231l2047,231,2047,244,2059,244,2059,231xm2171,238l2080,198,2094,238,2080,277,2171,238xe">
            <v:path arrowok="t"/>
            <v:fill on="t" focussize="0,0"/>
            <v:stroke on="f"/>
            <v:imagedata o:title=""/>
            <o:lock v:ext="edit"/>
            <w10:wrap type="topAndBottom"/>
          </v:shape>
        </w:pict>
      </w:r>
    </w:p>
    <w:p>
      <w:pPr>
        <w:pStyle w:val="11"/>
        <w:rPr>
          <w:rFonts w:ascii="Times New Roman"/>
          <w:sz w:val="20"/>
        </w:rPr>
      </w:pPr>
    </w:p>
    <w:p>
      <w:pPr>
        <w:pStyle w:val="11"/>
        <w:rPr>
          <w:rFonts w:ascii="Times New Roman"/>
          <w:sz w:val="20"/>
        </w:rPr>
      </w:pPr>
    </w:p>
    <w:p>
      <w:pPr>
        <w:pStyle w:val="11"/>
        <w:spacing w:before="3"/>
        <w:rPr>
          <w:rFonts w:ascii="Times New Roman"/>
          <w:sz w:val="18"/>
        </w:rPr>
      </w:pPr>
    </w:p>
    <w:p>
      <w:pPr>
        <w:spacing w:before="68" w:line="249" w:lineRule="auto"/>
        <w:ind w:left="3529" w:right="1184" w:hanging="903"/>
        <w:jc w:val="both"/>
        <w:rPr>
          <w:rFonts w:hint="eastAsia" w:ascii="宋体" w:eastAsia="宋体"/>
          <w:sz w:val="18"/>
        </w:rPr>
      </w:pPr>
      <w:r>
        <w:rPr>
          <w:rFonts w:hint="eastAsia" w:ascii="宋体" w:eastAsia="宋体"/>
          <w:w w:val="101"/>
          <w:sz w:val="18"/>
        </w:rPr>
        <w:t>圖</w:t>
      </w:r>
      <w:r>
        <w:rPr>
          <w:rFonts w:hint="eastAsia" w:ascii="宋体" w:eastAsia="宋体"/>
          <w:spacing w:val="-9"/>
          <w:sz w:val="18"/>
        </w:rPr>
        <w:t xml:space="preserve"> </w:t>
      </w:r>
      <w:r>
        <w:rPr>
          <w:rFonts w:ascii="Calibri" w:eastAsia="Calibri"/>
          <w:spacing w:val="15"/>
          <w:w w:val="88"/>
          <w:sz w:val="18"/>
        </w:rPr>
        <w:t>2</w:t>
      </w:r>
      <w:r>
        <w:rPr>
          <w:rFonts w:ascii="Calibri" w:eastAsia="Calibri"/>
          <w:spacing w:val="14"/>
          <w:w w:val="74"/>
          <w:sz w:val="18"/>
        </w:rPr>
        <w:t>.</w:t>
      </w:r>
      <w:r>
        <w:rPr>
          <w:rFonts w:ascii="Calibri" w:eastAsia="Calibri"/>
          <w:spacing w:val="13"/>
          <w:w w:val="48"/>
          <w:sz w:val="18"/>
        </w:rPr>
        <w:t>1</w:t>
      </w:r>
      <w:r>
        <w:rPr>
          <w:rFonts w:ascii="Calibri" w:eastAsia="Calibri"/>
          <w:w w:val="98"/>
          <w:sz w:val="18"/>
        </w:rPr>
        <w:t>4</w:t>
      </w:r>
      <w:r>
        <w:rPr>
          <w:rFonts w:ascii="Calibri" w:eastAsia="Calibri"/>
          <w:spacing w:val="1"/>
          <w:sz w:val="18"/>
        </w:rPr>
        <w:t xml:space="preserve">      </w:t>
      </w:r>
      <w:r>
        <w:rPr>
          <w:rFonts w:hint="eastAsia" w:ascii="宋体" w:eastAsia="宋体"/>
          <w:spacing w:val="23"/>
          <w:w w:val="101"/>
          <w:sz w:val="18"/>
        </w:rPr>
        <w:t>虚拟继承下的</w:t>
      </w:r>
      <w:r>
        <w:rPr>
          <w:rFonts w:hint="eastAsia" w:ascii="宋体" w:eastAsia="宋体"/>
          <w:spacing w:val="-16"/>
          <w:sz w:val="18"/>
        </w:rPr>
        <w:t xml:space="preserve">  </w:t>
      </w:r>
      <w:r>
        <w:rPr>
          <w:rFonts w:ascii="Calibri" w:eastAsia="Calibri"/>
          <w:spacing w:val="14"/>
          <w:w w:val="85"/>
          <w:sz w:val="18"/>
        </w:rPr>
        <w:t>o</w:t>
      </w:r>
      <w:r>
        <w:rPr>
          <w:rFonts w:ascii="Calibri" w:eastAsia="Calibri"/>
          <w:spacing w:val="14"/>
          <w:w w:val="91"/>
          <w:sz w:val="18"/>
        </w:rPr>
        <w:t>b</w:t>
      </w:r>
      <w:r>
        <w:rPr>
          <w:rFonts w:ascii="Calibri" w:eastAsia="Calibri"/>
          <w:spacing w:val="16"/>
          <w:w w:val="94"/>
          <w:sz w:val="18"/>
        </w:rPr>
        <w:t>j</w:t>
      </w:r>
      <w:r>
        <w:rPr>
          <w:rFonts w:ascii="Calibri" w:eastAsia="Calibri"/>
          <w:spacing w:val="14"/>
          <w:w w:val="79"/>
          <w:sz w:val="18"/>
        </w:rPr>
        <w:t>e</w:t>
      </w:r>
      <w:r>
        <w:rPr>
          <w:rFonts w:ascii="Calibri" w:eastAsia="Calibri"/>
          <w:spacing w:val="16"/>
          <w:w w:val="91"/>
          <w:sz w:val="18"/>
        </w:rPr>
        <w:t>c</w:t>
      </w:r>
      <w:r>
        <w:rPr>
          <w:rFonts w:ascii="Calibri" w:eastAsia="Calibri"/>
          <w:w w:val="90"/>
          <w:sz w:val="18"/>
        </w:rPr>
        <w:t>t</w:t>
      </w:r>
      <w:r>
        <w:rPr>
          <w:rFonts w:ascii="Calibri" w:eastAsia="Calibri"/>
          <w:spacing w:val="-6"/>
          <w:sz w:val="18"/>
        </w:rPr>
        <w:t xml:space="preserve">   </w:t>
      </w:r>
      <w:r>
        <w:rPr>
          <w:rFonts w:hint="eastAsia" w:ascii="宋体" w:eastAsia="宋体"/>
          <w:spacing w:val="23"/>
          <w:w w:val="101"/>
          <w:sz w:val="18"/>
        </w:rPr>
        <w:t>布局</w:t>
      </w:r>
      <w:r>
        <w:rPr>
          <w:rFonts w:hint="eastAsia" w:ascii="宋体" w:eastAsia="宋体"/>
          <w:w w:val="101"/>
          <w:sz w:val="18"/>
        </w:rPr>
        <w:t>（</w:t>
      </w:r>
      <w:r>
        <w:rPr>
          <w:rFonts w:hint="eastAsia" w:ascii="宋体" w:eastAsia="宋体"/>
          <w:spacing w:val="-62"/>
          <w:sz w:val="18"/>
        </w:rPr>
        <w:t xml:space="preserve"> </w:t>
      </w:r>
      <w:r>
        <w:rPr>
          <w:rFonts w:hint="eastAsia" w:ascii="宋体" w:eastAsia="宋体"/>
          <w:spacing w:val="14"/>
          <w:w w:val="101"/>
          <w:sz w:val="18"/>
        </w:rPr>
        <w:t>使用</w:t>
      </w:r>
      <w:r>
        <w:rPr>
          <w:rFonts w:hint="eastAsia" w:ascii="宋体" w:eastAsia="宋体"/>
          <w:spacing w:val="-9"/>
          <w:sz w:val="18"/>
        </w:rPr>
        <w:t xml:space="preserve"> </w:t>
      </w:r>
      <w:r>
        <w:rPr>
          <w:rFonts w:ascii="Calibri" w:eastAsia="Calibri"/>
          <w:spacing w:val="12"/>
          <w:w w:val="100"/>
          <w:sz w:val="18"/>
        </w:rPr>
        <w:t>V</w:t>
      </w:r>
      <w:r>
        <w:rPr>
          <w:rFonts w:ascii="Calibri" w:eastAsia="Calibri"/>
          <w:spacing w:val="16"/>
          <w:w w:val="98"/>
          <w:sz w:val="18"/>
        </w:rPr>
        <w:t>i</w:t>
      </w:r>
      <w:r>
        <w:rPr>
          <w:rFonts w:ascii="Calibri" w:eastAsia="Calibri"/>
          <w:spacing w:val="13"/>
          <w:w w:val="89"/>
          <w:sz w:val="18"/>
        </w:rPr>
        <w:t>s</w:t>
      </w:r>
      <w:r>
        <w:rPr>
          <w:rFonts w:ascii="Calibri" w:eastAsia="Calibri"/>
          <w:spacing w:val="13"/>
          <w:w w:val="92"/>
          <w:sz w:val="18"/>
        </w:rPr>
        <w:t>u</w:t>
      </w:r>
      <w:r>
        <w:rPr>
          <w:rFonts w:ascii="Calibri" w:eastAsia="Calibri"/>
          <w:spacing w:val="14"/>
          <w:w w:val="83"/>
          <w:sz w:val="18"/>
        </w:rPr>
        <w:t>a</w:t>
      </w:r>
      <w:r>
        <w:rPr>
          <w:rFonts w:ascii="Calibri" w:eastAsia="Calibri"/>
          <w:w w:val="95"/>
          <w:sz w:val="18"/>
        </w:rPr>
        <w:t>l</w:t>
      </w:r>
      <w:r>
        <w:rPr>
          <w:rFonts w:ascii="Calibri" w:eastAsia="Calibri"/>
          <w:spacing w:val="-1"/>
          <w:sz w:val="18"/>
        </w:rPr>
        <w:t xml:space="preserve">  </w:t>
      </w:r>
      <w:r>
        <w:rPr>
          <w:rFonts w:ascii="Calibri" w:eastAsia="Calibri"/>
          <w:spacing w:val="14"/>
          <w:w w:val="109"/>
          <w:sz w:val="18"/>
        </w:rPr>
        <w:t>C</w:t>
      </w:r>
      <w:r>
        <w:rPr>
          <w:rFonts w:ascii="Calibri" w:eastAsia="Calibri"/>
          <w:spacing w:val="14"/>
          <w:w w:val="79"/>
          <w:sz w:val="18"/>
        </w:rPr>
        <w:t>++</w:t>
      </w:r>
      <w:r>
        <w:rPr>
          <w:rFonts w:hint="eastAsia" w:ascii="宋体" w:eastAsia="宋体"/>
          <w:spacing w:val="28"/>
          <w:w w:val="101"/>
          <w:sz w:val="18"/>
        </w:rPr>
        <w:t>编译器</w:t>
      </w:r>
      <w:r>
        <w:rPr>
          <w:rFonts w:hint="eastAsia" w:ascii="宋体" w:eastAsia="宋体"/>
          <w:spacing w:val="19"/>
          <w:w w:val="101"/>
          <w:sz w:val="18"/>
        </w:rPr>
        <w:t>）。除非拿</w:t>
      </w:r>
      <w:r>
        <w:rPr>
          <w:rFonts w:hint="eastAsia" w:ascii="宋体" w:eastAsia="宋体"/>
          <w:spacing w:val="29"/>
          <w:w w:val="95"/>
          <w:sz w:val="18"/>
        </w:rPr>
        <w:t xml:space="preserve">到 </w:t>
      </w:r>
      <w:r>
        <w:rPr>
          <w:rFonts w:ascii="Calibri" w:eastAsia="Calibri"/>
          <w:spacing w:val="11"/>
          <w:w w:val="95"/>
          <w:sz w:val="18"/>
        </w:rPr>
        <w:t>Visual</w:t>
      </w:r>
      <w:r>
        <w:rPr>
          <w:rFonts w:ascii="Calibri" w:eastAsia="Calibri"/>
          <w:spacing w:val="81"/>
          <w:sz w:val="18"/>
        </w:rPr>
        <w:t xml:space="preserve"> </w:t>
      </w:r>
      <w:r>
        <w:rPr>
          <w:rFonts w:ascii="Calibri" w:eastAsia="Calibri"/>
          <w:spacing w:val="9"/>
          <w:w w:val="95"/>
          <w:sz w:val="18"/>
        </w:rPr>
        <w:t>C++</w:t>
      </w:r>
      <w:r>
        <w:rPr>
          <w:rFonts w:ascii="Calibri" w:eastAsia="Calibri"/>
          <w:spacing w:val="92"/>
          <w:sz w:val="18"/>
        </w:rPr>
        <w:t xml:space="preserve"> </w:t>
      </w:r>
      <w:r>
        <w:rPr>
          <w:rFonts w:hint="eastAsia" w:ascii="宋体" w:eastAsia="宋体"/>
          <w:spacing w:val="17"/>
          <w:w w:val="95"/>
          <w:sz w:val="18"/>
        </w:rPr>
        <w:t>的实作技术资料， 否则很难推测出每一个栏位</w:t>
      </w:r>
      <w:r>
        <w:rPr>
          <w:rFonts w:hint="eastAsia" w:ascii="宋体" w:eastAsia="宋体"/>
          <w:spacing w:val="24"/>
          <w:sz w:val="18"/>
        </w:rPr>
        <w:t>的意义与运用方式。</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3"/>
        <w:rPr>
          <w:rFonts w:ascii="宋体"/>
          <w:sz w:val="21"/>
        </w:rPr>
      </w:pPr>
    </w:p>
    <w:p>
      <w:pPr>
        <w:pStyle w:val="5"/>
        <w:ind w:left="0" w:right="390"/>
        <w:jc w:val="right"/>
      </w:pPr>
      <w:r>
        <w:t>149</w:t>
      </w:r>
    </w:p>
    <w:p>
      <w:pPr>
        <w:spacing w:after="0"/>
        <w:jc w:val="right"/>
        <w:sectPr>
          <w:type w:val="continuous"/>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2852" o:spid="_x0000_s2852" o:spt="1" style="position:absolute;left:0pt;margin-left:131.9pt;margin-top:18.85pt;height:0.7pt;width:323pt;mso-position-horizontal-relative:page;mso-wrap-distance-bottom:0pt;mso-wrap-distance-top:0pt;z-index:-251247616;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spacing w:before="11"/>
        <w:rPr>
          <w:rFonts w:ascii="宋体"/>
          <w:sz w:val="28"/>
        </w:rPr>
      </w:pPr>
    </w:p>
    <w:p>
      <w:pPr>
        <w:pStyle w:val="3"/>
        <w:ind w:left="714" w:right="148"/>
        <w:jc w:val="center"/>
        <w:rPr>
          <w:rFonts w:hint="eastAsia" w:ascii="宋体" w:eastAsia="宋体"/>
        </w:rPr>
      </w:pPr>
      <w:r>
        <w:rPr>
          <w:rFonts w:hint="eastAsia" w:ascii="宋体" w:eastAsia="宋体"/>
          <w:spacing w:val="26"/>
          <w:w w:val="110"/>
        </w:rPr>
        <w:t xml:space="preserve">利用除错器观察 </w:t>
      </w:r>
      <w:r>
        <w:rPr>
          <w:w w:val="110"/>
        </w:rPr>
        <w:t>object</w:t>
      </w:r>
      <w:r>
        <w:rPr>
          <w:spacing w:val="34"/>
          <w:w w:val="110"/>
        </w:rPr>
        <w:t xml:space="preserve">  </w:t>
      </w:r>
      <w:r>
        <w:rPr>
          <w:rFonts w:hint="eastAsia" w:ascii="宋体" w:eastAsia="宋体"/>
          <w:spacing w:val="16"/>
          <w:w w:val="110"/>
        </w:rPr>
        <w:t>布局和函式位址</w:t>
      </w:r>
    </w:p>
    <w:p>
      <w:pPr>
        <w:spacing w:before="316" w:line="374" w:lineRule="auto"/>
        <w:ind w:left="2627" w:right="1107" w:firstLine="0"/>
        <w:jc w:val="both"/>
        <w:rPr>
          <w:rFonts w:hint="eastAsia" w:ascii="宋体" w:eastAsia="宋体"/>
          <w:sz w:val="18"/>
        </w:rPr>
      </w:pPr>
      <w:r>
        <w:rPr>
          <w:rFonts w:hint="eastAsia" w:ascii="宋体" w:eastAsia="宋体"/>
          <w:spacing w:val="1"/>
          <w:sz w:val="18"/>
        </w:rPr>
        <w:t xml:space="preserve">我相信，本章先前以 </w:t>
      </w:r>
      <w:r>
        <w:rPr>
          <w:rFonts w:ascii="Times New Roman" w:eastAsia="Times New Roman"/>
          <w:sz w:val="18"/>
        </w:rPr>
        <w:t>DIY</w:t>
      </w:r>
      <w:r>
        <w:rPr>
          <w:rFonts w:hint="eastAsia" w:ascii="宋体" w:eastAsia="宋体"/>
          <w:sz w:val="18"/>
        </w:rPr>
        <w:t>（</w:t>
      </w:r>
      <w:r>
        <w:rPr>
          <w:rFonts w:ascii="Times New Roman" w:eastAsia="Times New Roman"/>
          <w:sz w:val="18"/>
        </w:rPr>
        <w:t>Do</w:t>
      </w:r>
      <w:r>
        <w:rPr>
          <w:rFonts w:ascii="Times New Roman" w:eastAsia="Times New Roman"/>
          <w:spacing w:val="2"/>
          <w:sz w:val="18"/>
        </w:rPr>
        <w:t xml:space="preserve"> </w:t>
      </w:r>
      <w:r>
        <w:rPr>
          <w:rFonts w:ascii="Times New Roman" w:eastAsia="Times New Roman"/>
          <w:sz w:val="18"/>
        </w:rPr>
        <w:t>It</w:t>
      </w:r>
      <w:r>
        <w:rPr>
          <w:rFonts w:ascii="Times New Roman" w:eastAsia="Times New Roman"/>
          <w:spacing w:val="10"/>
          <w:sz w:val="18"/>
        </w:rPr>
        <w:t xml:space="preserve"> </w:t>
      </w:r>
      <w:r>
        <w:rPr>
          <w:rFonts w:ascii="Times New Roman" w:eastAsia="Times New Roman"/>
          <w:sz w:val="18"/>
        </w:rPr>
        <w:t>Yourself</w:t>
      </w:r>
      <w:r>
        <w:rPr>
          <w:rFonts w:hint="eastAsia" w:ascii="宋体" w:eastAsia="宋体"/>
          <w:sz w:val="18"/>
        </w:rPr>
        <w:t>）</w:t>
      </w:r>
      <w:r>
        <w:rPr>
          <w:rFonts w:hint="eastAsia" w:ascii="宋体" w:eastAsia="宋体"/>
          <w:spacing w:val="1"/>
          <w:sz w:val="18"/>
        </w:rPr>
        <w:t xml:space="preserve">的方式探索 </w:t>
      </w:r>
      <w:r>
        <w:rPr>
          <w:rFonts w:ascii="Times New Roman" w:eastAsia="Times New Roman"/>
          <w:sz w:val="18"/>
        </w:rPr>
        <w:t>object</w:t>
      </w:r>
      <w:r>
        <w:rPr>
          <w:rFonts w:ascii="Times New Roman" w:eastAsia="Times New Roman"/>
          <w:spacing w:val="14"/>
          <w:sz w:val="18"/>
        </w:rPr>
        <w:t xml:space="preserve"> </w:t>
      </w:r>
      <w:r>
        <w:rPr>
          <w:rFonts w:hint="eastAsia" w:ascii="宋体" w:eastAsia="宋体"/>
          <w:sz w:val="18"/>
        </w:rPr>
        <w:t>布局和函式位址，</w:t>
      </w:r>
      <w:r>
        <w:rPr>
          <w:rFonts w:hint="eastAsia" w:ascii="宋体" w:eastAsia="宋体"/>
          <w:spacing w:val="-88"/>
          <w:sz w:val="18"/>
        </w:rPr>
        <w:t xml:space="preserve"> </w:t>
      </w:r>
      <w:r>
        <w:rPr>
          <w:rFonts w:hint="eastAsia" w:ascii="宋体" w:eastAsia="宋体"/>
          <w:sz w:val="18"/>
        </w:rPr>
        <w:t>可以让大家学习到对于指标的各种操控。虽然麻烦，却也不是没有收获。但如果要探索更复杂更多的资料，一一写码就真的很麻烦了。</w:t>
      </w:r>
    </w:p>
    <w:p>
      <w:pPr>
        <w:pStyle w:val="11"/>
        <w:spacing w:before="10"/>
        <w:rPr>
          <w:rFonts w:ascii="宋体"/>
          <w:sz w:val="18"/>
        </w:rPr>
      </w:pPr>
    </w:p>
    <w:p>
      <w:pPr>
        <w:spacing w:before="0" w:line="374" w:lineRule="auto"/>
        <w:ind w:left="2627" w:right="1155" w:firstLine="0"/>
        <w:jc w:val="both"/>
        <w:rPr>
          <w:rFonts w:hint="eastAsia" w:ascii="宋体" w:eastAsia="宋体"/>
          <w:sz w:val="18"/>
        </w:rPr>
      </w:pPr>
      <w:r>
        <w:rPr>
          <w:rFonts w:hint="eastAsia" w:ascii="宋体" w:eastAsia="宋体"/>
          <w:sz w:val="18"/>
        </w:rPr>
        <w:t xml:space="preserve">这些工作，除错器都可以代劳。以下我以 </w:t>
      </w:r>
      <w:r>
        <w:rPr>
          <w:rFonts w:ascii="Times New Roman" w:eastAsia="Times New Roman"/>
          <w:sz w:val="18"/>
        </w:rPr>
        <w:t>Microsoft</w:t>
      </w:r>
      <w:r>
        <w:rPr>
          <w:rFonts w:ascii="Times New Roman" w:eastAsia="Times New Roman"/>
          <w:spacing w:val="1"/>
          <w:sz w:val="18"/>
        </w:rPr>
        <w:t xml:space="preserve"> </w:t>
      </w:r>
      <w:r>
        <w:rPr>
          <w:rFonts w:ascii="Times New Roman" w:eastAsia="Times New Roman"/>
          <w:sz w:val="18"/>
        </w:rPr>
        <w:t>Visual</w:t>
      </w:r>
      <w:r>
        <w:rPr>
          <w:rFonts w:ascii="Times New Roman" w:eastAsia="Times New Roman"/>
          <w:spacing w:val="1"/>
          <w:sz w:val="18"/>
        </w:rPr>
        <w:t xml:space="preserve"> </w:t>
      </w:r>
      <w:r>
        <w:rPr>
          <w:rFonts w:ascii="Times New Roman" w:eastAsia="Times New Roman"/>
          <w:sz w:val="18"/>
        </w:rPr>
        <w:t>C+</w:t>
      </w:r>
      <w:r>
        <w:rPr>
          <w:rFonts w:ascii="Times New Roman" w:eastAsia="Times New Roman"/>
          <w:spacing w:val="7"/>
          <w:sz w:val="18"/>
        </w:rPr>
        <w:t xml:space="preserve">+ </w:t>
      </w:r>
      <w:r>
        <w:rPr>
          <w:rFonts w:hint="eastAsia" w:ascii="宋体" w:eastAsia="宋体"/>
          <w:sz w:val="18"/>
        </w:rPr>
        <w:t>为例，示范除错器的功能与使用。即使你手上是另一套编译器，我想触类旁通，并不困难。</w:t>
      </w:r>
    </w:p>
    <w:p>
      <w:pPr>
        <w:pStyle w:val="11"/>
        <w:spacing w:before="9"/>
        <w:rPr>
          <w:rFonts w:ascii="宋体"/>
          <w:sz w:val="18"/>
        </w:rPr>
      </w:pPr>
    </w:p>
    <w:p>
      <w:pPr>
        <w:spacing w:before="1" w:line="374" w:lineRule="auto"/>
        <w:ind w:left="2627" w:right="1155" w:firstLine="0"/>
        <w:jc w:val="both"/>
        <w:rPr>
          <w:rFonts w:hint="eastAsia" w:ascii="宋体" w:eastAsia="宋体"/>
          <w:sz w:val="18"/>
        </w:rPr>
      </w:pPr>
      <w:r>
        <w:rPr>
          <w:rFonts w:hint="eastAsia" w:ascii="宋体" w:eastAsia="宋体"/>
          <w:spacing w:val="3"/>
          <w:sz w:val="18"/>
        </w:rPr>
        <w:t xml:space="preserve">我将示范如何在 </w:t>
      </w:r>
      <w:r>
        <w:rPr>
          <w:rFonts w:ascii="Times New Roman" w:eastAsia="Times New Roman"/>
          <w:sz w:val="18"/>
        </w:rPr>
        <w:t>Visual</w:t>
      </w:r>
      <w:r>
        <w:rPr>
          <w:rFonts w:ascii="Times New Roman" w:eastAsia="Times New Roman"/>
          <w:spacing w:val="25"/>
          <w:sz w:val="18"/>
        </w:rPr>
        <w:t xml:space="preserve"> </w:t>
      </w:r>
      <w:r>
        <w:rPr>
          <w:rFonts w:ascii="Times New Roman" w:eastAsia="Times New Roman"/>
          <w:sz w:val="18"/>
        </w:rPr>
        <w:t>C+</w:t>
      </w:r>
      <w:r>
        <w:rPr>
          <w:rFonts w:ascii="Times New Roman" w:eastAsia="Times New Roman"/>
          <w:spacing w:val="7"/>
          <w:sz w:val="18"/>
        </w:rPr>
        <w:t xml:space="preserve">+ </w:t>
      </w:r>
      <w:r>
        <w:rPr>
          <w:rFonts w:hint="eastAsia" w:ascii="宋体" w:eastAsia="宋体"/>
          <w:spacing w:val="1"/>
          <w:sz w:val="18"/>
        </w:rPr>
        <w:t xml:space="preserve">整合环境中写一个 </w:t>
      </w:r>
      <w:r>
        <w:rPr>
          <w:rFonts w:ascii="Times New Roman" w:eastAsia="Times New Roman"/>
          <w:sz w:val="18"/>
        </w:rPr>
        <w:t>console</w:t>
      </w:r>
      <w:r>
        <w:rPr>
          <w:rFonts w:ascii="Times New Roman" w:eastAsia="Times New Roman"/>
          <w:spacing w:val="17"/>
          <w:sz w:val="18"/>
        </w:rPr>
        <w:t xml:space="preserve"> </w:t>
      </w:r>
      <w:r>
        <w:rPr>
          <w:rFonts w:hint="eastAsia" w:ascii="宋体" w:eastAsia="宋体"/>
          <w:sz w:val="18"/>
        </w:rPr>
        <w:t>程序，并使用除错器观看任何你想看的东西，包括定址空间中的任何一个位址及其内容。我将以本章一开始「</w:t>
      </w:r>
      <w:r>
        <w:rPr>
          <w:rFonts w:ascii="Times New Roman" w:eastAsia="Times New Roman"/>
          <w:sz w:val="18"/>
        </w:rPr>
        <w:t>sizeof</w:t>
      </w:r>
      <w:r>
        <w:rPr>
          <w:rFonts w:ascii="Times New Roman" w:eastAsia="Times New Roman"/>
          <w:spacing w:val="30"/>
          <w:sz w:val="18"/>
        </w:rPr>
        <w:t xml:space="preserve"> </w:t>
      </w:r>
      <w:r>
        <w:rPr>
          <w:rFonts w:hint="eastAsia" w:ascii="宋体" w:eastAsia="宋体"/>
          <w:sz w:val="18"/>
        </w:rPr>
        <w:t>的疑惑」一节所出现的程序做为示范，</w:t>
      </w:r>
      <w:r>
        <w:rPr>
          <w:rFonts w:ascii="Times New Roman" w:eastAsia="Times New Roman"/>
          <w:sz w:val="18"/>
        </w:rPr>
        <w:t>project</w:t>
      </w:r>
      <w:r>
        <w:rPr>
          <w:rFonts w:ascii="Times New Roman" w:eastAsia="Times New Roman"/>
          <w:spacing w:val="29"/>
          <w:sz w:val="18"/>
        </w:rPr>
        <w:t xml:space="preserve"> </w:t>
      </w:r>
      <w:r>
        <w:rPr>
          <w:rFonts w:hint="eastAsia" w:ascii="宋体" w:eastAsia="宋体"/>
          <w:spacing w:val="6"/>
          <w:sz w:val="18"/>
        </w:rPr>
        <w:t xml:space="preserve">名称为 </w:t>
      </w:r>
      <w:r>
        <w:rPr>
          <w:rFonts w:ascii="Times New Roman" w:eastAsia="Times New Roman"/>
          <w:sz w:val="18"/>
        </w:rPr>
        <w:t>sizeof</w:t>
      </w:r>
      <w:r>
        <w:rPr>
          <w:rFonts w:hint="eastAsia" w:ascii="宋体" w:eastAsia="宋体"/>
          <w:sz w:val="18"/>
        </w:rPr>
        <w:t xml:space="preserve">，其中只有一个 </w:t>
      </w:r>
      <w:r>
        <w:rPr>
          <w:rFonts w:ascii="Times New Roman" w:eastAsia="Times New Roman"/>
          <w:sz w:val="18"/>
        </w:rPr>
        <w:t>sizeof.cpp</w:t>
      </w:r>
      <w:r>
        <w:rPr>
          <w:rFonts w:ascii="Times New Roman" w:eastAsia="Times New Roman"/>
          <w:spacing w:val="4"/>
          <w:sz w:val="18"/>
        </w:rPr>
        <w:t xml:space="preserve"> </w:t>
      </w:r>
      <w:r>
        <w:rPr>
          <w:rFonts w:hint="eastAsia" w:ascii="宋体" w:eastAsia="宋体"/>
          <w:sz w:val="18"/>
        </w:rPr>
        <w:t>档案（</w:t>
      </w:r>
      <w:r>
        <w:rPr>
          <w:rFonts w:ascii="Times New Roman" w:eastAsia="Times New Roman"/>
          <w:sz w:val="18"/>
        </w:rPr>
        <w:t>classes</w:t>
      </w:r>
      <w:r>
        <w:rPr>
          <w:rFonts w:ascii="Times New Roman" w:eastAsia="Times New Roman"/>
          <w:spacing w:val="5"/>
          <w:sz w:val="18"/>
        </w:rPr>
        <w:t xml:space="preserve"> </w:t>
      </w:r>
      <w:r>
        <w:rPr>
          <w:rFonts w:hint="eastAsia" w:ascii="宋体" w:eastAsia="宋体"/>
          <w:sz w:val="18"/>
        </w:rPr>
        <w:t>的宣告与实作都在其中）。</w:t>
      </w:r>
    </w:p>
    <w:p>
      <w:pPr>
        <w:pStyle w:val="11"/>
        <w:spacing w:before="4"/>
        <w:rPr>
          <w:rFonts w:ascii="宋体"/>
          <w:sz w:val="22"/>
        </w:rPr>
      </w:pPr>
    </w:p>
    <w:p>
      <w:pPr>
        <w:spacing w:before="1"/>
        <w:ind w:left="2627" w:right="0" w:firstLine="0"/>
        <w:jc w:val="both"/>
        <w:rPr>
          <w:rFonts w:hint="eastAsia" w:ascii="Microsoft YaHei UI" w:eastAsia="Microsoft YaHei UI"/>
          <w:b/>
          <w:sz w:val="20"/>
        </w:rPr>
      </w:pPr>
      <w:r>
        <w:rPr>
          <w:rFonts w:hint="eastAsia" w:ascii="Microsoft YaHei UI" w:eastAsia="Microsoft YaHei UI"/>
          <w:b/>
          <w:spacing w:val="20"/>
          <w:w w:val="115"/>
          <w:sz w:val="20"/>
        </w:rPr>
        <w:t xml:space="preserve">产生一个  </w:t>
      </w:r>
      <w:r>
        <w:rPr>
          <w:rFonts w:ascii="Arial" w:eastAsia="Arial"/>
          <w:b/>
          <w:w w:val="115"/>
          <w:sz w:val="20"/>
        </w:rPr>
        <w:t>project</w:t>
      </w:r>
      <w:r>
        <w:rPr>
          <w:rFonts w:hint="eastAsia" w:ascii="Microsoft YaHei UI" w:eastAsia="Microsoft YaHei UI"/>
          <w:b/>
          <w:w w:val="115"/>
          <w:sz w:val="20"/>
        </w:rPr>
        <w:t>：</w:t>
      </w:r>
    </w:p>
    <w:p>
      <w:pPr>
        <w:pStyle w:val="11"/>
        <w:spacing w:before="2"/>
        <w:rPr>
          <w:rFonts w:ascii="Microsoft YaHei UI"/>
          <w:b/>
          <w:sz w:val="11"/>
        </w:rPr>
      </w:pPr>
    </w:p>
    <w:p>
      <w:pPr>
        <w:spacing w:before="0" w:line="374" w:lineRule="auto"/>
        <w:ind w:left="2627" w:right="1156" w:firstLine="0"/>
        <w:jc w:val="both"/>
        <w:rPr>
          <w:rFonts w:hint="eastAsia" w:ascii="宋体" w:eastAsia="宋体"/>
          <w:sz w:val="18"/>
        </w:rPr>
      </w:pPr>
      <w:r>
        <w:pict>
          <v:group id="_x0000_s2853" o:spid="_x0000_s2853" o:spt="203" style="position:absolute;left:0pt;margin-left:106.2pt;margin-top:42.35pt;height:161.3pt;width:345.05pt;mso-position-horizontal-relative:page;mso-wrap-distance-bottom:0pt;mso-wrap-distance-top:0pt;z-index:-251247616;mso-width-relative:page;mso-height-relative:page;" coordorigin="2125,847" coordsize="6901,3226">
            <o:lock v:ext="edit"/>
            <v:shape id="_x0000_s2854" o:spid="_x0000_s2854" o:spt="75" type="#_x0000_t75" style="position:absolute;left:2124;top:847;height:3226;width:6900;" filled="f" stroked="f" coordsize="21600,21600">
              <v:path/>
              <v:fill on="f" focussize="0,0"/>
              <v:stroke on="f"/>
              <v:imagedata r:id="rId66" o:title=""/>
              <o:lock v:ext="edit" aspectratio="t"/>
            </v:shape>
            <v:shape id="_x0000_s2855" o:spid="_x0000_s2855" style="position:absolute;left:2164;top:3894;height:150;width:2087;" fillcolor="#608EFC" filled="t" stroked="f" coordorigin="2165,3894" coordsize="2087,150" path="m4251,3894l2165,4043,2334,3969,2559,4043,2786,3894,2955,3969,3067,4043,3180,3969,3405,3969,3574,3894,3799,4043,3913,3969,4026,3969,4194,3894,4251,3894xe">
              <v:path arrowok="t"/>
              <v:fill on="t" focussize="0,0"/>
              <v:stroke on="f"/>
              <v:imagedata o:title=""/>
              <o:lock v:ext="edit"/>
            </v:shape>
            <v:shape id="_x0000_s2856" o:spid="_x0000_s2856" style="position:absolute;left:2164;top:3894;height:150;width:2087;" filled="f" stroked="t" coordorigin="2165,3894" coordsize="2087,150" path="m2165,4043l2334,3969,2559,4043,2786,3894,2955,3969,3067,4043,3180,3969,3292,3969,3405,3969,3574,3894,3799,4043,3913,3969,4026,3969,4194,3894,4251,3894e">
              <v:path arrowok="t"/>
              <v:fill on="f" focussize="0,0"/>
              <v:stroke weight="0.621417322834646pt" color="#000000"/>
              <v:imagedata o:title=""/>
              <o:lock v:ext="edit"/>
            </v:shape>
            <v:shape id="_x0000_s2857" o:spid="_x0000_s2857" style="position:absolute;left:4176;top:3894;height:150;width:2086;" fillcolor="#608EFC" filled="t" stroked="f" coordorigin="4177,3894" coordsize="2086,150" path="m5642,3894l5868,4043,6094,3969,6263,4043,4177,3894,4234,3894,4402,3969,4515,3969,4628,4043,4853,3894,5023,3969,5248,3969,5361,4043,5473,3969,5642,3894xe">
              <v:path arrowok="t"/>
              <v:fill on="t" focussize="0,0"/>
              <v:stroke on="f"/>
              <v:imagedata o:title=""/>
              <o:lock v:ext="edit"/>
            </v:shape>
            <v:shape id="_x0000_s2858" o:spid="_x0000_s2858" style="position:absolute;left:4176;top:3894;height:150;width:2086;" filled="f" stroked="t" coordorigin="4177,3894" coordsize="2086,150" path="m6263,4043l6094,3969,5868,4043,5642,3894,5473,3969,5361,4043,5248,3969,5136,3969,5023,3969,4853,3894,4628,4043,4515,3969,4402,3969,4234,3894,4177,3894e">
              <v:path arrowok="t"/>
              <v:fill on="f" focussize="0,0"/>
              <v:stroke weight="0.621417322834646pt" color="#000000"/>
              <v:imagedata o:title=""/>
              <o:lock v:ext="edit"/>
            </v:shape>
            <v:shape id="_x0000_s2859" o:spid="_x0000_s2859" style="position:absolute;left:6262;top:3894;height:150;width:1404;" fillcolor="#608EFC" filled="t" stroked="f" coordorigin="6263,3894" coordsize="1404,150" path="m7666,3894l6263,4043,6376,3969,6528,4043,6680,3894,6794,3969,6870,4043,6946,3969,7096,3969,7211,3894,7362,4043,7439,3969,7514,3969,7627,3894,7666,3894xe">
              <v:path arrowok="t"/>
              <v:fill on="t" focussize="0,0"/>
              <v:stroke on="f"/>
              <v:imagedata o:title=""/>
              <o:lock v:ext="edit"/>
            </v:shape>
            <v:shape id="_x0000_s2860" o:spid="_x0000_s2860" style="position:absolute;left:6262;top:3894;height:150;width:1404;" filled="f" stroked="t" coordorigin="6263,3894" coordsize="1404,150" path="m6263,4043l6376,3969,6528,4043,6680,3894,6794,3969,6870,4043,6946,3969,7022,3969,7096,3969,7211,3894,7362,4043,7439,3969,7514,3969,7627,3894,7666,3894e">
              <v:path arrowok="t"/>
              <v:fill on="f" focussize="0,0"/>
              <v:stroke weight="0.621417322834646pt" color="#000000"/>
              <v:imagedata o:title=""/>
              <o:lock v:ext="edit"/>
            </v:shape>
            <v:shape id="_x0000_s2861" o:spid="_x0000_s2861" style="position:absolute;left:7616;top:3894;height:150;width:1404;" fillcolor="#608EFC" filled="t" stroked="f" coordorigin="7616,3894" coordsize="1404,150" path="m8602,3894l8754,4043,8906,3969,9019,4043,7616,3894,7655,3894,7768,3969,7845,3969,7920,4043,8071,3894,8186,3969,8337,3969,8412,4043,8489,3969,8602,3894xe">
              <v:path arrowok="t"/>
              <v:fill on="t" focussize="0,0"/>
              <v:stroke on="f"/>
              <v:imagedata o:title=""/>
              <o:lock v:ext="edit"/>
            </v:shape>
            <v:shape id="_x0000_s2862" o:spid="_x0000_s2862" style="position:absolute;left:7616;top:3894;height:150;width:1404;" filled="f" stroked="t" coordorigin="7616,3894" coordsize="1404,150" path="m9019,4043l8906,3969,8754,4043,8602,3894,8489,3969,8412,4043,8337,3969,8262,3969,8186,3969,8071,3894,7920,4043,7845,3969,7768,3969,7655,3894,7616,3894e">
              <v:path arrowok="t"/>
              <v:fill on="f" focussize="0,0"/>
              <v:stroke weight="0.621417322834646pt" color="#000000"/>
              <v:imagedata o:title=""/>
              <o:lock v:ext="edit"/>
            </v:shape>
            <w10:wrap type="topAndBottom"/>
          </v:group>
        </w:pict>
      </w:r>
      <w:r>
        <w:rPr>
          <w:rFonts w:hint="eastAsia" w:ascii="宋体" w:eastAsia="宋体"/>
          <w:spacing w:val="7"/>
          <w:sz w:val="18"/>
        </w:rPr>
        <w:t xml:space="preserve">启动 </w:t>
      </w:r>
      <w:r>
        <w:rPr>
          <w:rFonts w:ascii="Times New Roman" w:eastAsia="Times New Roman"/>
          <w:sz w:val="18"/>
        </w:rPr>
        <w:t>Visual</w:t>
      </w:r>
      <w:r>
        <w:rPr>
          <w:rFonts w:ascii="Times New Roman" w:eastAsia="Times New Roman"/>
          <w:spacing w:val="40"/>
          <w:sz w:val="18"/>
        </w:rPr>
        <w:t xml:space="preserve"> </w:t>
      </w:r>
      <w:r>
        <w:rPr>
          <w:rFonts w:ascii="Times New Roman" w:eastAsia="Times New Roman"/>
          <w:sz w:val="18"/>
        </w:rPr>
        <w:t>C++</w:t>
      </w:r>
      <w:r>
        <w:rPr>
          <w:rFonts w:hint="eastAsia" w:ascii="宋体" w:eastAsia="宋体"/>
          <w:sz w:val="18"/>
        </w:rPr>
        <w:t>。选按【</w:t>
      </w:r>
      <w:r>
        <w:rPr>
          <w:rFonts w:ascii="Times New Roman" w:eastAsia="Times New Roman"/>
          <w:sz w:val="18"/>
        </w:rPr>
        <w:t>File/New</w:t>
      </w:r>
      <w:r>
        <w:rPr>
          <w:rFonts w:hint="eastAsia" w:ascii="宋体" w:eastAsia="宋体"/>
          <w:sz w:val="18"/>
        </w:rPr>
        <w:t>】，选择【</w:t>
      </w:r>
      <w:r>
        <w:rPr>
          <w:rFonts w:ascii="Times New Roman" w:eastAsia="Times New Roman"/>
          <w:sz w:val="18"/>
        </w:rPr>
        <w:t>Project</w:t>
      </w:r>
      <w:r>
        <w:rPr>
          <w:rFonts w:hint="eastAsia" w:ascii="宋体" w:eastAsia="宋体"/>
          <w:sz w:val="18"/>
        </w:rPr>
        <w:t>】附页下的【</w:t>
      </w:r>
      <w:r>
        <w:rPr>
          <w:rFonts w:ascii="Times New Roman" w:eastAsia="Times New Roman"/>
          <w:sz w:val="18"/>
        </w:rPr>
        <w:t>Win32</w:t>
      </w:r>
      <w:r>
        <w:rPr>
          <w:rFonts w:ascii="Times New Roman" w:eastAsia="Times New Roman"/>
          <w:spacing w:val="1"/>
          <w:sz w:val="18"/>
        </w:rPr>
        <w:t xml:space="preserve"> </w:t>
      </w:r>
      <w:r>
        <w:rPr>
          <w:rFonts w:ascii="Times New Roman" w:eastAsia="Times New Roman"/>
          <w:sz w:val="18"/>
        </w:rPr>
        <w:t>Console</w:t>
      </w:r>
      <w:r>
        <w:rPr>
          <w:rFonts w:ascii="Times New Roman" w:eastAsia="Times New Roman"/>
          <w:spacing w:val="-42"/>
          <w:sz w:val="18"/>
        </w:rPr>
        <w:t xml:space="preserve"> </w:t>
      </w:r>
      <w:r>
        <w:rPr>
          <w:rFonts w:ascii="Times New Roman" w:eastAsia="Times New Roman"/>
          <w:sz w:val="18"/>
        </w:rPr>
        <w:t>Application</w:t>
      </w:r>
      <w:r>
        <w:rPr>
          <w:rFonts w:hint="eastAsia" w:ascii="宋体" w:eastAsia="宋体"/>
          <w:spacing w:val="1"/>
          <w:sz w:val="18"/>
        </w:rPr>
        <w:t xml:space="preserve">】，并在右侧输入你的 </w:t>
      </w:r>
      <w:r>
        <w:rPr>
          <w:rFonts w:ascii="Times New Roman" w:eastAsia="Times New Roman"/>
          <w:sz w:val="18"/>
        </w:rPr>
        <w:t>project</w:t>
      </w:r>
      <w:r>
        <w:rPr>
          <w:rFonts w:ascii="Times New Roman" w:eastAsia="Times New Roman"/>
          <w:spacing w:val="16"/>
          <w:sz w:val="18"/>
        </w:rPr>
        <w:t xml:space="preserve"> </w:t>
      </w:r>
      <w:r>
        <w:rPr>
          <w:rFonts w:hint="eastAsia" w:ascii="宋体" w:eastAsia="宋体"/>
          <w:sz w:val="18"/>
        </w:rPr>
        <w:t>档案目录名称，然后按下【</w:t>
      </w:r>
      <w:r>
        <w:rPr>
          <w:rFonts w:ascii="Times New Roman" w:eastAsia="Times New Roman"/>
          <w:sz w:val="18"/>
        </w:rPr>
        <w:t>OK</w:t>
      </w:r>
      <w:r>
        <w:rPr>
          <w:rFonts w:hint="eastAsia" w:ascii="宋体" w:eastAsia="宋体"/>
          <w:sz w:val="18"/>
        </w:rPr>
        <w:t>】。</w:t>
      </w:r>
    </w:p>
    <w:p>
      <w:pPr>
        <w:pStyle w:val="11"/>
        <w:rPr>
          <w:rFonts w:ascii="宋体"/>
          <w:sz w:val="20"/>
        </w:rPr>
      </w:pPr>
    </w:p>
    <w:p>
      <w:pPr>
        <w:pStyle w:val="11"/>
        <w:rPr>
          <w:rFonts w:ascii="宋体"/>
          <w:sz w:val="20"/>
        </w:rPr>
      </w:pPr>
    </w:p>
    <w:p>
      <w:pPr>
        <w:pStyle w:val="11"/>
        <w:rPr>
          <w:rFonts w:ascii="宋体"/>
          <w:sz w:val="20"/>
        </w:rPr>
      </w:pPr>
    </w:p>
    <w:p>
      <w:pPr>
        <w:pStyle w:val="11"/>
        <w:spacing w:before="6"/>
        <w:rPr>
          <w:rFonts w:ascii="宋体"/>
          <w:sz w:val="20"/>
        </w:rPr>
      </w:pPr>
    </w:p>
    <w:p>
      <w:pPr>
        <w:pStyle w:val="5"/>
        <w:spacing w:before="0"/>
      </w:pPr>
      <w:r>
        <w:t>150</w:t>
      </w:r>
    </w:p>
    <w:p>
      <w:pPr>
        <w:spacing w:after="0"/>
        <w:sectPr>
          <w:pgSz w:w="10320" w:h="13220"/>
          <w:pgMar w:top="580" w:right="80" w:bottom="280" w:left="40" w:header="720" w:footer="720" w:gutter="0"/>
          <w:cols w:space="720" w:num="1"/>
        </w:sectPr>
      </w:pPr>
    </w:p>
    <w:p>
      <w:pPr>
        <w:pStyle w:val="11"/>
        <w:spacing w:before="64"/>
        <w:ind w:left="5905"/>
        <w:rPr>
          <w:rFonts w:hint="eastAsia" w:ascii="宋体" w:eastAsia="宋体"/>
        </w:rPr>
      </w:pPr>
      <w:r>
        <w:pict>
          <v:rect id="_x0000_s2863" o:spid="_x0000_s2863" o:spt="1" style="position:absolute;left:0pt;margin-left:131.9pt;margin-top:18.85pt;height:0.7pt;width:323pt;mso-position-horizontal-relative:page;mso-wrap-distance-bottom:0pt;mso-wrap-distance-top:0pt;z-index:-251246592;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2"/>
        </w:rPr>
        <w:t xml:space="preserve">第２章 </w:t>
      </w:r>
      <w:r>
        <w:rPr>
          <w:rFonts w:ascii="Times New Roman" w:eastAsia="Times New Roman"/>
        </w:rPr>
        <w:t>C</w:t>
      </w:r>
      <w:r>
        <w:rPr>
          <w:rFonts w:ascii="Times New Roman" w:eastAsia="Times New Roman"/>
          <w:spacing w:val="8"/>
        </w:rPr>
        <w:t xml:space="preserve">++ </w:t>
      </w:r>
      <w:r>
        <w:rPr>
          <w:rFonts w:hint="eastAsia" w:ascii="宋体" w:eastAsia="宋体"/>
        </w:rPr>
        <w:t>物件模型（</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9"/>
        </w:rPr>
        <w:t xml:space="preserve"> </w:t>
      </w:r>
      <w:r>
        <w:rPr>
          <w:rFonts w:ascii="Times New Roman" w:eastAsia="Times New Roman"/>
        </w:rPr>
        <w:t>Model</w:t>
      </w:r>
      <w:r>
        <w:rPr>
          <w:rFonts w:hint="eastAsia" w:ascii="宋体" w:eastAsia="宋体"/>
        </w:rPr>
        <w:t>）</w:t>
      </w:r>
    </w:p>
    <w:p>
      <w:pPr>
        <w:pStyle w:val="11"/>
        <w:rPr>
          <w:rFonts w:ascii="宋体"/>
          <w:sz w:val="20"/>
        </w:rPr>
      </w:pPr>
    </w:p>
    <w:p>
      <w:pPr>
        <w:pStyle w:val="11"/>
        <w:spacing w:before="11"/>
        <w:rPr>
          <w:rFonts w:ascii="宋体"/>
          <w:sz w:val="26"/>
        </w:rPr>
      </w:pPr>
    </w:p>
    <w:p>
      <w:pPr>
        <w:pStyle w:val="5"/>
        <w:spacing w:before="28"/>
        <w:ind w:left="2627"/>
        <w:rPr>
          <w:rFonts w:hint="eastAsia" w:ascii="Microsoft YaHei UI" w:eastAsia="Microsoft YaHei UI"/>
        </w:rPr>
      </w:pPr>
      <w:r>
        <w:rPr>
          <w:rFonts w:hint="eastAsia" w:ascii="Microsoft YaHei UI" w:eastAsia="Microsoft YaHei UI"/>
          <w:spacing w:val="9"/>
          <w:w w:val="115"/>
        </w:rPr>
        <w:t xml:space="preserve">在  </w:t>
      </w:r>
      <w:r>
        <w:rPr>
          <w:w w:val="115"/>
        </w:rPr>
        <w:t>project</w:t>
      </w:r>
      <w:r>
        <w:rPr>
          <w:spacing w:val="10"/>
          <w:w w:val="115"/>
        </w:rPr>
        <w:t xml:space="preserve">  </w:t>
      </w:r>
      <w:r>
        <w:rPr>
          <w:rFonts w:hint="eastAsia" w:ascii="Microsoft YaHei UI" w:eastAsia="Microsoft YaHei UI"/>
          <w:spacing w:val="14"/>
          <w:w w:val="115"/>
        </w:rPr>
        <w:t xml:space="preserve">中加上  </w:t>
      </w:r>
      <w:r>
        <w:rPr>
          <w:w w:val="115"/>
        </w:rPr>
        <w:t>C</w:t>
      </w:r>
      <w:r>
        <w:rPr>
          <w:spacing w:val="6"/>
          <w:w w:val="115"/>
        </w:rPr>
        <w:t xml:space="preserve">++  </w:t>
      </w:r>
      <w:r>
        <w:rPr>
          <w:rFonts w:hint="eastAsia" w:ascii="Microsoft YaHei UI" w:eastAsia="Microsoft YaHei UI"/>
          <w:spacing w:val="15"/>
          <w:w w:val="115"/>
        </w:rPr>
        <w:t>原始码</w:t>
      </w:r>
    </w:p>
    <w:p>
      <w:pPr>
        <w:pStyle w:val="11"/>
        <w:spacing w:before="3"/>
        <w:rPr>
          <w:rFonts w:ascii="Microsoft YaHei UI"/>
          <w:b/>
          <w:sz w:val="11"/>
        </w:rPr>
      </w:pPr>
    </w:p>
    <w:p>
      <w:pPr>
        <w:spacing w:before="0" w:line="374" w:lineRule="auto"/>
        <w:ind w:left="2627" w:right="1064" w:hanging="1"/>
        <w:jc w:val="left"/>
        <w:rPr>
          <w:rFonts w:hint="eastAsia" w:ascii="宋体" w:eastAsia="宋体"/>
          <w:sz w:val="18"/>
        </w:rPr>
      </w:pPr>
      <w:r>
        <w:pict>
          <v:group id="_x0000_s2864" o:spid="_x0000_s2864" o:spt="203" style="position:absolute;left:0pt;margin-left:106.6pt;margin-top:42.35pt;height:143.55pt;width:345.75pt;mso-position-horizontal-relative:page;mso-wrap-distance-bottom:0pt;mso-wrap-distance-top:0pt;z-index:-251246592;mso-width-relative:page;mso-height-relative:page;" coordorigin="2132,847" coordsize="6915,2871">
            <o:lock v:ext="edit"/>
            <v:shape id="_x0000_s2865" o:spid="_x0000_s2865" o:spt="75" type="#_x0000_t75" style="position:absolute;left:2132;top:847;height:2847;width:6910;" filled="f" stroked="f" coordsize="21600,21600">
              <v:path/>
              <v:fill on="f" focussize="0,0"/>
              <v:stroke on="f"/>
              <v:imagedata r:id="rId67" o:title=""/>
              <o:lock v:ext="edit" aspectratio="t"/>
            </v:shape>
            <v:shape id="_x0000_s2866" o:spid="_x0000_s2866" style="position:absolute;left:2154;top:3561;height:150;width:2096;" fillcolor="#608EFC" filled="t" stroked="f" coordorigin="2154,3561" coordsize="2096,150" path="m4250,3561l2154,3711,2324,3636,2550,3711,2778,3561,2948,3636,3060,3711,3174,3636,3400,3636,3570,3561,3796,3711,3910,3636,4024,3636,4192,3561,4250,3561xe">
              <v:path arrowok="t"/>
              <v:fill on="t" focussize="0,0"/>
              <v:stroke on="f"/>
              <v:imagedata o:title=""/>
              <o:lock v:ext="edit"/>
            </v:shape>
            <v:shape id="_x0000_s2867" o:spid="_x0000_s2867" style="position:absolute;left:2154;top:3561;height:150;width:2096;" filled="f" stroked="t" coordorigin="2154,3561" coordsize="2096,150" path="m2154,3711l2324,3636,2550,3711,2778,3561,2948,3636,3060,3711,3174,3636,3286,3636,3400,3636,3570,3561,3796,3711,3910,3636,4024,3636,4192,3561,4250,3561e">
              <v:path arrowok="t"/>
              <v:fill on="f" focussize="0,0"/>
              <v:stroke weight="0.624094488188976pt" color="#000000"/>
              <v:imagedata o:title=""/>
              <o:lock v:ext="edit"/>
            </v:shape>
            <v:shape id="_x0000_s2868" o:spid="_x0000_s2868" style="position:absolute;left:4174;top:3561;height:150;width:2096;" fillcolor="#608EFC" filled="t" stroked="f" coordorigin="4175,3561" coordsize="2096,150" path="m5647,3561l5875,3711,6101,3636,6271,3711,4175,3561,4233,3561,4401,3636,4515,3636,4629,3711,4855,3561,5025,3636,5251,3636,5365,3711,5477,3636,5647,3561xe">
              <v:path arrowok="t"/>
              <v:fill on="t" focussize="0,0"/>
              <v:stroke on="f"/>
              <v:imagedata o:title=""/>
              <o:lock v:ext="edit"/>
            </v:shape>
            <v:shape id="_x0000_s2869" o:spid="_x0000_s2869" style="position:absolute;left:4174;top:3561;height:150;width:2096;" filled="f" stroked="t" coordorigin="4175,3561" coordsize="2096,150" path="m6271,3711l6101,3636,5875,3711,5647,3561,5477,3636,5365,3711,5251,3636,5138,3636,5025,3636,4855,3561,4629,3711,4515,3636,4401,3636,4233,3561,4175,3561e">
              <v:path arrowok="t"/>
              <v:fill on="f" focussize="0,0"/>
              <v:stroke weight="0.624094488188976pt" color="#000000"/>
              <v:imagedata o:title=""/>
              <o:lock v:ext="edit"/>
            </v:shape>
            <v:shape id="_x0000_s2870" o:spid="_x0000_s2870" style="position:absolute;left:6270;top:3561;height:150;width:1410;" fillcolor="#608EFC" filled="t" stroked="f" coordorigin="6271,3561" coordsize="1410,150" path="m7680,3561l6271,3711,6384,3636,6537,3711,6690,3561,6804,3636,6880,3711,6957,3636,7108,3636,7223,3561,7375,3711,7453,3636,7527,3636,7641,3561,7680,3561xe">
              <v:path arrowok="t"/>
              <v:fill on="t" focussize="0,0"/>
              <v:stroke on="f"/>
              <v:imagedata o:title=""/>
              <o:lock v:ext="edit"/>
            </v:shape>
            <v:shape id="_x0000_s2871" o:spid="_x0000_s2871" style="position:absolute;left:6270;top:3561;height:150;width:1410;" filled="f" stroked="t" coordorigin="6271,3561" coordsize="1410,150" path="m6271,3711l6384,3636,6537,3711,6690,3561,6804,3636,6880,3711,6957,3636,7033,3636,7108,3636,7223,3561,7375,3711,7453,3636,7527,3636,7641,3561,7680,3561e">
              <v:path arrowok="t"/>
              <v:fill on="f" focussize="0,0"/>
              <v:stroke weight="0.624094488188976pt" color="#000000"/>
              <v:imagedata o:title=""/>
              <o:lock v:ext="edit"/>
            </v:shape>
            <v:shape id="_x0000_s2872" o:spid="_x0000_s2872" style="position:absolute;left:7630;top:3561;height:150;width:1410;" fillcolor="#608EFC" filled="t" stroked="f" coordorigin="7630,3561" coordsize="1410,150" path="m8620,3561l8773,3711,8926,3636,9040,3711,7630,3561,7669,3561,7783,3636,7860,3636,7936,3711,8087,3561,8203,3636,8354,3636,8430,3711,8507,3636,8620,3561xe">
              <v:path arrowok="t"/>
              <v:fill on="t" focussize="0,0"/>
              <v:stroke on="f"/>
              <v:imagedata o:title=""/>
              <o:lock v:ext="edit"/>
            </v:shape>
            <v:shape id="_x0000_s2873" o:spid="_x0000_s2873" style="position:absolute;left:7630;top:3561;height:150;width:1410;" filled="f" stroked="t" coordorigin="7630,3561" coordsize="1410,150" path="m9040,3711l8926,3636,8773,3711,8620,3561,8507,3636,8430,3711,8354,3636,8279,3636,8203,3636,8087,3561,7936,3711,7860,3636,7783,3636,7669,3561,7630,3561e">
              <v:path arrowok="t"/>
              <v:fill on="f" focussize="0,0"/>
              <v:stroke weight="0.624094488188976pt" color="#000000"/>
              <v:imagedata o:title=""/>
              <o:lock v:ext="edit"/>
            </v:shape>
            <w10:wrap type="topAndBottom"/>
          </v:group>
        </w:pict>
      </w:r>
      <w:r>
        <w:rPr>
          <w:rFonts w:hint="eastAsia" w:ascii="宋体" w:eastAsia="宋体"/>
          <w:spacing w:val="-4"/>
          <w:sz w:val="18"/>
        </w:rPr>
        <w:t>如果你要在整合环境中写码，请选按【</w:t>
      </w:r>
      <w:r>
        <w:rPr>
          <w:rFonts w:ascii="Times New Roman" w:eastAsia="Times New Roman"/>
          <w:spacing w:val="-3"/>
          <w:sz w:val="18"/>
        </w:rPr>
        <w:t>File/New</w:t>
      </w:r>
      <w:r>
        <w:rPr>
          <w:rFonts w:hint="eastAsia" w:ascii="宋体" w:eastAsia="宋体"/>
          <w:spacing w:val="-3"/>
          <w:sz w:val="18"/>
        </w:rPr>
        <w:t>】并在【</w:t>
      </w:r>
      <w:r>
        <w:rPr>
          <w:rFonts w:ascii="Times New Roman" w:eastAsia="Times New Roman"/>
          <w:spacing w:val="-3"/>
          <w:sz w:val="18"/>
        </w:rPr>
        <w:t>Files</w:t>
      </w:r>
      <w:r>
        <w:rPr>
          <w:rFonts w:hint="eastAsia" w:ascii="宋体" w:eastAsia="宋体"/>
          <w:spacing w:val="-3"/>
          <w:sz w:val="18"/>
        </w:rPr>
        <w:t>】附页中选择【</w:t>
      </w:r>
      <w:r>
        <w:rPr>
          <w:rFonts w:ascii="Times New Roman" w:eastAsia="Times New Roman"/>
          <w:spacing w:val="-3"/>
          <w:sz w:val="18"/>
        </w:rPr>
        <w:t>C/C++</w:t>
      </w:r>
      <w:r>
        <w:rPr>
          <w:rFonts w:ascii="Times New Roman" w:eastAsia="Times New Roman"/>
          <w:spacing w:val="-42"/>
          <w:sz w:val="18"/>
        </w:rPr>
        <w:t xml:space="preserve"> </w:t>
      </w:r>
      <w:r>
        <w:rPr>
          <w:rFonts w:ascii="Times New Roman" w:eastAsia="Times New Roman"/>
          <w:sz w:val="18"/>
        </w:rPr>
        <w:t>Header</w:t>
      </w:r>
      <w:r>
        <w:rPr>
          <w:rFonts w:ascii="Times New Roman" w:eastAsia="Times New Roman"/>
          <w:spacing w:val="5"/>
          <w:sz w:val="18"/>
        </w:rPr>
        <w:t xml:space="preserve"> </w:t>
      </w:r>
      <w:r>
        <w:rPr>
          <w:rFonts w:ascii="Times New Roman" w:eastAsia="Times New Roman"/>
          <w:sz w:val="18"/>
        </w:rPr>
        <w:t>File</w:t>
      </w:r>
      <w:r>
        <w:rPr>
          <w:rFonts w:hint="eastAsia" w:ascii="宋体" w:eastAsia="宋体"/>
          <w:sz w:val="18"/>
        </w:rPr>
        <w:t>】或【</w:t>
      </w:r>
      <w:r>
        <w:rPr>
          <w:rFonts w:ascii="Times New Roman" w:eastAsia="Times New Roman"/>
          <w:sz w:val="18"/>
        </w:rPr>
        <w:t>C/C+</w:t>
      </w:r>
      <w:r>
        <w:rPr>
          <w:rFonts w:ascii="Times New Roman" w:eastAsia="Times New Roman"/>
          <w:spacing w:val="1"/>
          <w:sz w:val="18"/>
        </w:rPr>
        <w:t xml:space="preserve">+ </w:t>
      </w:r>
      <w:r>
        <w:rPr>
          <w:rFonts w:ascii="Times New Roman" w:eastAsia="Times New Roman"/>
          <w:sz w:val="18"/>
        </w:rPr>
        <w:t>Source</w:t>
      </w:r>
      <w:r>
        <w:rPr>
          <w:rFonts w:ascii="Times New Roman" w:eastAsia="Times New Roman"/>
          <w:spacing w:val="5"/>
          <w:sz w:val="18"/>
        </w:rPr>
        <w:t xml:space="preserve"> </w:t>
      </w:r>
      <w:r>
        <w:rPr>
          <w:rFonts w:ascii="Times New Roman" w:eastAsia="Times New Roman"/>
          <w:sz w:val="18"/>
        </w:rPr>
        <w:t>File</w:t>
      </w:r>
      <w:r>
        <w:rPr>
          <w:rFonts w:hint="eastAsia" w:ascii="宋体" w:eastAsia="宋体"/>
          <w:sz w:val="18"/>
        </w:rPr>
        <w:t>】，并在右侧填入文件名称：</w:t>
      </w:r>
    </w:p>
    <w:p>
      <w:pPr>
        <w:pStyle w:val="11"/>
        <w:spacing w:before="9"/>
        <w:rPr>
          <w:rFonts w:ascii="宋体"/>
          <w:sz w:val="19"/>
        </w:rPr>
      </w:pPr>
    </w:p>
    <w:p>
      <w:pPr>
        <w:spacing w:before="66"/>
        <w:ind w:left="2627" w:right="0" w:firstLine="0"/>
        <w:jc w:val="left"/>
        <w:rPr>
          <w:rFonts w:hint="eastAsia" w:ascii="宋体" w:eastAsia="宋体"/>
          <w:sz w:val="18"/>
        </w:rPr>
      </w:pPr>
      <w:r>
        <w:rPr>
          <w:rFonts w:hint="eastAsia" w:ascii="宋体" w:eastAsia="宋体"/>
          <w:sz w:val="18"/>
        </w:rPr>
        <w:t>然后就可以在随后出现的编辑视窗中开始写码。</w:t>
      </w:r>
    </w:p>
    <w:p>
      <w:pPr>
        <w:pStyle w:val="11"/>
        <w:rPr>
          <w:rFonts w:ascii="宋体"/>
          <w:sz w:val="18"/>
        </w:rPr>
      </w:pPr>
    </w:p>
    <w:p>
      <w:pPr>
        <w:spacing w:before="139" w:line="374" w:lineRule="auto"/>
        <w:ind w:left="2627" w:right="1155" w:hanging="1"/>
        <w:jc w:val="both"/>
        <w:rPr>
          <w:rFonts w:hint="eastAsia" w:ascii="宋体" w:eastAsia="宋体"/>
          <w:sz w:val="18"/>
        </w:rPr>
      </w:pPr>
      <w:r>
        <w:rPr>
          <w:rFonts w:hint="eastAsia" w:ascii="宋体" w:eastAsia="宋体"/>
          <w:spacing w:val="-1"/>
          <w:sz w:val="18"/>
        </w:rPr>
        <w:t xml:space="preserve">如果你已经在别的文字编辑器上写好程序，那么可以在 </w:t>
      </w:r>
      <w:r>
        <w:rPr>
          <w:rFonts w:ascii="Times New Roman" w:eastAsia="Times New Roman"/>
          <w:sz w:val="18"/>
        </w:rPr>
        <w:t>Visual C+</w:t>
      </w:r>
      <w:r>
        <w:rPr>
          <w:rFonts w:ascii="Times New Roman" w:eastAsia="Times New Roman"/>
          <w:spacing w:val="15"/>
          <w:sz w:val="18"/>
        </w:rPr>
        <w:t xml:space="preserve">+ </w:t>
      </w:r>
      <w:r>
        <w:rPr>
          <w:rFonts w:hint="eastAsia" w:ascii="宋体" w:eastAsia="宋体"/>
          <w:sz w:val="18"/>
        </w:rPr>
        <w:t>管理视窗（通常在荧幕左侧）的【</w:t>
      </w:r>
      <w:r>
        <w:rPr>
          <w:rFonts w:ascii="Times New Roman" w:eastAsia="Times New Roman"/>
          <w:sz w:val="18"/>
        </w:rPr>
        <w:t>File</w:t>
      </w:r>
      <w:r>
        <w:rPr>
          <w:rFonts w:ascii="Times New Roman" w:eastAsia="Times New Roman"/>
          <w:spacing w:val="21"/>
          <w:sz w:val="18"/>
        </w:rPr>
        <w:t xml:space="preserve"> </w:t>
      </w:r>
      <w:r>
        <w:rPr>
          <w:rFonts w:ascii="Times New Roman" w:eastAsia="Times New Roman"/>
          <w:sz w:val="18"/>
        </w:rPr>
        <w:t>View</w:t>
      </w:r>
      <w:r>
        <w:rPr>
          <w:rFonts w:hint="eastAsia" w:ascii="宋体" w:eastAsia="宋体"/>
          <w:sz w:val="18"/>
        </w:rPr>
        <w:t>】附页所出现的【</w:t>
      </w:r>
      <w:r>
        <w:rPr>
          <w:rFonts w:ascii="Times New Roman" w:eastAsia="Times New Roman"/>
          <w:sz w:val="18"/>
        </w:rPr>
        <w:t>sizeof</w:t>
      </w:r>
      <w:r>
        <w:rPr>
          <w:rFonts w:ascii="Times New Roman" w:eastAsia="Times New Roman"/>
          <w:spacing w:val="17"/>
          <w:sz w:val="18"/>
        </w:rPr>
        <w:t xml:space="preserve"> </w:t>
      </w:r>
      <w:r>
        <w:rPr>
          <w:rFonts w:ascii="Times New Roman" w:eastAsia="Times New Roman"/>
          <w:sz w:val="18"/>
        </w:rPr>
        <w:t>files</w:t>
      </w:r>
      <w:r>
        <w:rPr>
          <w:rFonts w:hint="eastAsia" w:ascii="宋体" w:eastAsia="宋体"/>
          <w:sz w:val="18"/>
        </w:rPr>
        <w:t>】资料夹上按右键，获</w:t>
      </w:r>
    </w:p>
    <w:p>
      <w:pPr>
        <w:spacing w:before="0"/>
        <w:ind w:left="6073" w:right="0" w:firstLine="0"/>
        <w:jc w:val="both"/>
        <w:rPr>
          <w:rFonts w:hint="eastAsia" w:ascii="宋体" w:eastAsia="宋体"/>
          <w:sz w:val="18"/>
        </w:rPr>
      </w:pPr>
      <w:r>
        <w:pict>
          <v:group id="_x0000_s2874" o:spid="_x0000_s2874" o:spt="203" style="position:absolute;left:0pt;margin-left:133.35pt;margin-top:9.95pt;height:183.25pt;width:163.2pt;mso-position-horizontal-relative:page;z-index:251753472;mso-width-relative:page;mso-height-relative:page;" coordorigin="2667,199" coordsize="3264,3665">
            <o:lock v:ext="edit"/>
            <v:shape id="_x0000_s2875" o:spid="_x0000_s2875" o:spt="75" type="#_x0000_t75" style="position:absolute;left:2667;top:199;height:3504;width:3264;" filled="f" stroked="f" coordsize="21600,21600">
              <v:path/>
              <v:fill on="f" focussize="0,0"/>
              <v:stroke on="f"/>
              <v:imagedata r:id="rId68" o:title=""/>
              <o:lock v:ext="edit" aspectratio="t"/>
            </v:shape>
            <v:shape id="_x0000_s2876" o:spid="_x0000_s2876" style="position:absolute;left:4467;top:1480;height:82;width:725;" fillcolor="#000000" filled="t" stroked="f" coordorigin="4467,1481" coordsize="725,82" path="m4549,1481l4467,1519,4549,1562,4549,1524,4501,1524,4501,1519,4549,1519,4549,1481xm4549,1519l4501,1519,4501,1524,4549,1524,4549,1519xm5192,1519l4549,1519,4549,1524,5187,1524,5192,1519xe">
              <v:path arrowok="t"/>
              <v:fill on="t" focussize="0,0"/>
              <v:stroke on="f"/>
              <v:imagedata o:title=""/>
              <o:lock v:ext="edit"/>
            </v:shape>
            <v:shape id="_x0000_s2877" o:spid="_x0000_s2877" style="position:absolute;left:3387;top:3319;height:543;width:1440;" filled="f" stroked="t" coordorigin="3387,3319" coordsize="1440,543" path="m4107,3319l4001,3322,3899,3331,3803,3344,3715,3363,3634,3385,3563,3412,3503,3443,3418,3513,3387,3593,3395,3633,3454,3706,3563,3769,3634,3796,3715,3818,3803,3837,3899,3850,4001,3859,4107,3862,4214,3859,4315,3850,4411,3837,4499,3818,4580,3796,4651,3769,4711,3739,4797,3671,4827,3593,4819,3552,4760,3476,4651,3412,4580,3385,4499,3363,4411,3344,4315,3331,4214,3322,4107,3319e">
              <v:path arrowok="t"/>
              <v:fill on="f" focussize="0,0"/>
              <v:stroke weight="0.24pt" color="#00007F"/>
              <v:imagedata o:title=""/>
              <o:lock v:ext="edit"/>
            </v:shape>
          </v:group>
        </w:pict>
      </w:r>
      <w:r>
        <w:rPr>
          <w:rFonts w:hint="eastAsia" w:ascii="宋体" w:eastAsia="宋体"/>
          <w:spacing w:val="24"/>
          <w:sz w:val="18"/>
        </w:rPr>
        <w:t xml:space="preserve">得 </w:t>
      </w:r>
      <w:r>
        <w:rPr>
          <w:rFonts w:ascii="Times New Roman" w:eastAsia="Times New Roman"/>
          <w:sz w:val="18"/>
        </w:rPr>
        <w:t>popup</w:t>
      </w:r>
      <w:r>
        <w:rPr>
          <w:rFonts w:ascii="Times New Roman" w:eastAsia="Times New Roman"/>
          <w:spacing w:val="72"/>
          <w:sz w:val="18"/>
        </w:rPr>
        <w:t xml:space="preserve"> </w:t>
      </w:r>
      <w:r>
        <w:rPr>
          <w:rFonts w:ascii="Times New Roman" w:eastAsia="Times New Roman"/>
          <w:sz w:val="18"/>
        </w:rPr>
        <w:t>menu</w:t>
      </w:r>
      <w:r>
        <w:rPr>
          <w:rFonts w:ascii="Times New Roman" w:eastAsia="Times New Roman"/>
          <w:spacing w:val="68"/>
          <w:sz w:val="18"/>
        </w:rPr>
        <w:t xml:space="preserve"> </w:t>
      </w:r>
      <w:r>
        <w:rPr>
          <w:rFonts w:hint="eastAsia" w:ascii="宋体" w:eastAsia="宋体"/>
          <w:spacing w:val="14"/>
          <w:sz w:val="18"/>
        </w:rPr>
        <w:t>如左。选择其中的</w:t>
      </w:r>
    </w:p>
    <w:p>
      <w:pPr>
        <w:spacing w:before="129" w:line="374" w:lineRule="auto"/>
        <w:ind w:left="6073" w:right="1155" w:firstLine="0"/>
        <w:jc w:val="both"/>
        <w:rPr>
          <w:rFonts w:hint="eastAsia" w:ascii="宋体" w:eastAsia="宋体"/>
          <w:sz w:val="18"/>
        </w:rPr>
      </w:pPr>
      <w:r>
        <w:rPr>
          <w:rFonts w:hint="eastAsia" w:ascii="宋体" w:eastAsia="宋体"/>
          <w:sz w:val="18"/>
        </w:rPr>
        <w:t>【</w:t>
      </w:r>
      <w:r>
        <w:rPr>
          <w:rFonts w:ascii="Times New Roman" w:eastAsia="Times New Roman"/>
          <w:sz w:val="18"/>
        </w:rPr>
        <w:t>Add</w:t>
      </w:r>
      <w:r>
        <w:rPr>
          <w:rFonts w:ascii="Times New Roman" w:eastAsia="Times New Roman"/>
          <w:spacing w:val="38"/>
          <w:sz w:val="18"/>
        </w:rPr>
        <w:t xml:space="preserve"> </w:t>
      </w:r>
      <w:r>
        <w:rPr>
          <w:rFonts w:ascii="Times New Roman" w:eastAsia="Times New Roman"/>
          <w:sz w:val="18"/>
        </w:rPr>
        <w:t>Files</w:t>
      </w:r>
      <w:r>
        <w:rPr>
          <w:rFonts w:ascii="Times New Roman" w:eastAsia="Times New Roman"/>
          <w:spacing w:val="40"/>
          <w:sz w:val="18"/>
        </w:rPr>
        <w:t xml:space="preserve"> </w:t>
      </w:r>
      <w:r>
        <w:rPr>
          <w:rFonts w:ascii="Times New Roman" w:eastAsia="Times New Roman"/>
          <w:sz w:val="18"/>
        </w:rPr>
        <w:t>to</w:t>
      </w:r>
      <w:r>
        <w:rPr>
          <w:rFonts w:ascii="Times New Roman" w:eastAsia="Times New Roman"/>
          <w:spacing w:val="34"/>
          <w:sz w:val="18"/>
        </w:rPr>
        <w:t xml:space="preserve"> </w:t>
      </w:r>
      <w:r>
        <w:rPr>
          <w:rFonts w:ascii="Times New Roman" w:eastAsia="Times New Roman"/>
          <w:sz w:val="18"/>
        </w:rPr>
        <w:t>project...</w:t>
      </w:r>
      <w:r>
        <w:rPr>
          <w:rFonts w:hint="eastAsia" w:ascii="宋体" w:eastAsia="宋体"/>
          <w:sz w:val="18"/>
        </w:rPr>
        <w:t>】，然后在出现的档案对话盒中选择一个已经写好的程序（</w:t>
      </w:r>
      <w:r>
        <w:rPr>
          <w:rFonts w:ascii="Times New Roman" w:eastAsia="Times New Roman"/>
          <w:sz w:val="18"/>
        </w:rPr>
        <w:t>.CPP</w:t>
      </w:r>
      <w:r>
        <w:rPr>
          <w:rFonts w:hint="eastAsia" w:ascii="宋体" w:eastAsia="宋体"/>
          <w:sz w:val="18"/>
        </w:rPr>
        <w:t xml:space="preserve">）。这个档案即被加入你的 </w:t>
      </w:r>
      <w:r>
        <w:rPr>
          <w:rFonts w:ascii="Times New Roman" w:eastAsia="Times New Roman"/>
          <w:sz w:val="18"/>
        </w:rPr>
        <w:t>project</w:t>
      </w:r>
      <w:r>
        <w:rPr>
          <w:rFonts w:ascii="Times New Roman" w:eastAsia="Times New Roman"/>
          <w:spacing w:val="5"/>
          <w:sz w:val="18"/>
        </w:rPr>
        <w:t xml:space="preserve"> </w:t>
      </w:r>
      <w:r>
        <w:rPr>
          <w:rFonts w:hint="eastAsia" w:ascii="宋体" w:eastAsia="宋体"/>
          <w:sz w:val="18"/>
        </w:rPr>
        <w:t>之中。</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2"/>
        <w:rPr>
          <w:rFonts w:ascii="宋体"/>
          <w:sz w:val="27"/>
        </w:rPr>
      </w:pPr>
    </w:p>
    <w:p>
      <w:pPr>
        <w:pStyle w:val="5"/>
        <w:ind w:left="0" w:right="390"/>
        <w:jc w:val="right"/>
      </w:pPr>
      <w:r>
        <w:t>151</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2878" o:spid="_x0000_s2878" o:spt="1" style="position:absolute;left:0pt;margin-left:131.9pt;margin-top:18.85pt;height:0.7pt;width:323pt;mso-position-horizontal-relative:page;mso-wrap-distance-bottom:0pt;mso-wrap-distance-top:0pt;z-index:-251245568;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spacing w:before="6"/>
        <w:rPr>
          <w:rFonts w:ascii="宋体"/>
          <w:sz w:val="28"/>
        </w:rPr>
      </w:pPr>
    </w:p>
    <w:p>
      <w:pPr>
        <w:pStyle w:val="5"/>
        <w:spacing w:before="8"/>
        <w:ind w:left="2627"/>
        <w:rPr>
          <w:rFonts w:hint="eastAsia" w:ascii="Microsoft YaHei UI" w:eastAsia="Microsoft YaHei UI"/>
        </w:rPr>
      </w:pPr>
      <w:r>
        <w:rPr>
          <w:rFonts w:hint="eastAsia" w:ascii="Microsoft YaHei UI" w:eastAsia="Microsoft YaHei UI"/>
          <w:spacing w:val="17"/>
          <w:w w:val="115"/>
        </w:rPr>
        <w:t>环境设定</w:t>
      </w:r>
    </w:p>
    <w:p>
      <w:pPr>
        <w:pStyle w:val="11"/>
        <w:spacing w:before="2"/>
        <w:rPr>
          <w:rFonts w:ascii="Microsoft YaHei UI"/>
          <w:b/>
          <w:sz w:val="11"/>
        </w:rPr>
      </w:pPr>
    </w:p>
    <w:p>
      <w:pPr>
        <w:spacing w:before="0" w:line="374" w:lineRule="auto"/>
        <w:ind w:left="2627" w:right="1145" w:firstLine="0"/>
        <w:jc w:val="both"/>
        <w:rPr>
          <w:rFonts w:hint="eastAsia" w:ascii="宋体" w:eastAsia="宋体"/>
          <w:sz w:val="18"/>
        </w:rPr>
      </w:pPr>
      <w:r>
        <w:pict>
          <v:group id="_x0000_s2879" o:spid="_x0000_s2879" o:spt="203" style="position:absolute;left:0pt;margin-left:133.35pt;margin-top:48.1pt;height:248.2pt;width:333.15pt;mso-position-horizontal-relative:page;z-index:-251453440;mso-width-relative:page;mso-height-relative:page;" coordorigin="2667,962" coordsize="6663,4964">
            <o:lock v:ext="edit"/>
            <v:shape id="_x0000_s2880" o:spid="_x0000_s2880" o:spt="75" type="#_x0000_t75" style="position:absolute;left:2667;top:1423;height:4503;width:6408;" filled="f" stroked="f" coordsize="21600,21600">
              <v:path/>
              <v:fill on="f" focussize="0,0"/>
              <v:stroke on="f"/>
              <v:imagedata r:id="rId69" o:title=""/>
              <o:lock v:ext="edit" aspectratio="t"/>
            </v:shape>
            <v:shape id="_x0000_s2881" o:spid="_x0000_s2881" style="position:absolute;left:4246;top:962;height:3284;width:5084;" fillcolor="#FF0000" filled="t" stroked="f" coordorigin="4246,962" coordsize="5084,3284" path="m4328,2124l4304,2076,4290,2047,4246,2124,4285,2124,4285,2945,4290,2950,4290,2124,4328,2124xm6810,962l6805,967,6643,1610,6608,1601,6627,1687,6652,1658,6685,1620,6649,1611,6810,967,6810,962xm8432,1145l8427,1145,7233,2000,7208,1966,7170,2047,7256,2033,7235,2003,8432,1150,8432,1145xm9330,4202l8149,4202,8149,4164,8067,4207,8149,4246,8149,4207,9330,4207,9330,4202xe">
              <v:path arrowok="t"/>
              <v:fill on="t" focussize="0,0"/>
              <v:stroke on="f"/>
              <v:imagedata o:title=""/>
              <o:lock v:ext="edit"/>
            </v:shape>
          </v:group>
        </w:pict>
      </w:r>
      <w:r>
        <w:rPr>
          <w:rFonts w:hint="eastAsia" w:ascii="宋体" w:eastAsia="宋体"/>
          <w:sz w:val="18"/>
        </w:rPr>
        <w:t>选按主选单中的【</w:t>
      </w:r>
      <w:r>
        <w:rPr>
          <w:rFonts w:ascii="Times New Roman" w:eastAsia="Times New Roman"/>
          <w:sz w:val="18"/>
        </w:rPr>
        <w:t>Project/Setting...</w:t>
      </w:r>
      <w:r>
        <w:rPr>
          <w:rFonts w:hint="eastAsia" w:ascii="宋体" w:eastAsia="宋体"/>
          <w:sz w:val="18"/>
        </w:rPr>
        <w:t>】。为了稍后能够使用除错器，请在对话盒左</w:t>
      </w:r>
      <w:r>
        <w:rPr>
          <w:rFonts w:hint="eastAsia" w:ascii="宋体" w:eastAsia="宋体"/>
          <w:spacing w:val="1"/>
          <w:sz w:val="18"/>
        </w:rPr>
        <w:t xml:space="preserve"> </w:t>
      </w:r>
      <w:r>
        <w:rPr>
          <w:rFonts w:hint="eastAsia" w:ascii="宋体" w:eastAsia="宋体"/>
          <w:sz w:val="18"/>
        </w:rPr>
        <w:t>上方选择【</w:t>
      </w:r>
      <w:r>
        <w:rPr>
          <w:rFonts w:ascii="Times New Roman" w:eastAsia="Times New Roman"/>
          <w:sz w:val="18"/>
        </w:rPr>
        <w:t>Win32</w:t>
      </w:r>
      <w:r>
        <w:rPr>
          <w:rFonts w:ascii="Times New Roman" w:eastAsia="Times New Roman"/>
          <w:spacing w:val="26"/>
          <w:sz w:val="18"/>
        </w:rPr>
        <w:t xml:space="preserve"> </w:t>
      </w:r>
      <w:r>
        <w:rPr>
          <w:rFonts w:ascii="Times New Roman" w:eastAsia="Times New Roman"/>
          <w:sz w:val="18"/>
        </w:rPr>
        <w:t>Debug</w:t>
      </w:r>
      <w:r>
        <w:rPr>
          <w:rFonts w:ascii="Times New Roman" w:eastAsia="Times New Roman"/>
          <w:spacing w:val="20"/>
          <w:sz w:val="18"/>
        </w:rPr>
        <w:t xml:space="preserve"> </w:t>
      </w:r>
      <w:r>
        <w:rPr>
          <w:rFonts w:ascii="Times New Roman" w:eastAsia="Times New Roman"/>
          <w:sz w:val="18"/>
        </w:rPr>
        <w:t>Mode</w:t>
      </w:r>
      <w:r>
        <w:rPr>
          <w:rFonts w:hint="eastAsia" w:ascii="宋体" w:eastAsia="宋体"/>
          <w:sz w:val="18"/>
        </w:rPr>
        <w:t>】。对话盒右侧有许多附页，提供各种环境设定。</w:t>
      </w:r>
      <w:r>
        <w:rPr>
          <w:rFonts w:hint="eastAsia" w:ascii="宋体" w:eastAsia="宋体"/>
          <w:spacing w:val="1"/>
          <w:sz w:val="18"/>
        </w:rPr>
        <w:t xml:space="preserve">与 </w:t>
      </w:r>
      <w:r>
        <w:rPr>
          <w:rFonts w:ascii="Times New Roman" w:eastAsia="Times New Roman"/>
          <w:sz w:val="18"/>
        </w:rPr>
        <w:t>C/C+</w:t>
      </w:r>
      <w:r>
        <w:rPr>
          <w:rFonts w:ascii="Times New Roman" w:eastAsia="Times New Roman"/>
          <w:spacing w:val="1"/>
          <w:sz w:val="18"/>
        </w:rPr>
        <w:t xml:space="preserve">+ </w:t>
      </w:r>
      <w:r>
        <w:rPr>
          <w:rFonts w:ascii="Times New Roman" w:eastAsia="Times New Roman"/>
          <w:sz w:val="18"/>
        </w:rPr>
        <w:t>programming</w:t>
      </w:r>
      <w:r>
        <w:rPr>
          <w:rFonts w:ascii="Times New Roman" w:eastAsia="Times New Roman"/>
          <w:spacing w:val="44"/>
          <w:sz w:val="18"/>
        </w:rPr>
        <w:t xml:space="preserve"> </w:t>
      </w:r>
      <w:r>
        <w:rPr>
          <w:rFonts w:hint="eastAsia" w:ascii="宋体" w:eastAsia="宋体"/>
          <w:sz w:val="18"/>
        </w:rPr>
        <w:t>有关的，大约都集中在【</w:t>
      </w:r>
      <w:r>
        <w:rPr>
          <w:rFonts w:ascii="Times New Roman" w:eastAsia="Times New Roman"/>
          <w:sz w:val="18"/>
        </w:rPr>
        <w:t>C/C++</w:t>
      </w:r>
      <w:r>
        <w:rPr>
          <w:rFonts w:hint="eastAsia" w:ascii="宋体" w:eastAsia="宋体"/>
          <w:sz w:val="18"/>
        </w:rPr>
        <w:t>】附页中：</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4"/>
        <w:rPr>
          <w:rFonts w:ascii="宋体"/>
          <w:sz w:val="19"/>
        </w:rPr>
      </w:pPr>
    </w:p>
    <w:p>
      <w:pPr>
        <w:spacing w:before="83" w:line="364" w:lineRule="auto"/>
        <w:ind w:left="2627" w:right="1112" w:firstLine="0"/>
        <w:jc w:val="both"/>
        <w:rPr>
          <w:rFonts w:hint="eastAsia" w:ascii="宋体" w:eastAsia="宋体"/>
          <w:sz w:val="18"/>
        </w:rPr>
      </w:pPr>
      <w:r>
        <w:rPr>
          <w:rFonts w:hint="eastAsia" w:ascii="宋体" w:eastAsia="宋体"/>
          <w:sz w:val="18"/>
        </w:rPr>
        <w:t>请拉下【</w:t>
      </w:r>
      <w:r>
        <w:rPr>
          <w:rFonts w:ascii="Times New Roman" w:eastAsia="Times New Roman"/>
          <w:sz w:val="18"/>
        </w:rPr>
        <w:t>Category:</w:t>
      </w:r>
      <w:r>
        <w:rPr>
          <w:rFonts w:hint="eastAsia" w:ascii="宋体" w:eastAsia="宋体"/>
          <w:sz w:val="18"/>
        </w:rPr>
        <w:t>】，选择【</w:t>
      </w:r>
      <w:r>
        <w:rPr>
          <w:rFonts w:ascii="Times New Roman" w:eastAsia="Times New Roman"/>
          <w:sz w:val="18"/>
        </w:rPr>
        <w:t>C+</w:t>
      </w:r>
      <w:r>
        <w:rPr>
          <w:rFonts w:ascii="Times New Roman" w:eastAsia="Times New Roman"/>
          <w:spacing w:val="10"/>
          <w:sz w:val="18"/>
        </w:rPr>
        <w:t xml:space="preserve">+ </w:t>
      </w:r>
      <w:r>
        <w:rPr>
          <w:rFonts w:ascii="Times New Roman" w:eastAsia="Times New Roman"/>
          <w:sz w:val="18"/>
        </w:rPr>
        <w:t>Language</w:t>
      </w:r>
      <w:r>
        <w:rPr>
          <w:rFonts w:hint="eastAsia" w:ascii="宋体" w:eastAsia="宋体"/>
          <w:sz w:val="18"/>
        </w:rPr>
        <w:t>】（原本是【</w:t>
      </w:r>
      <w:r>
        <w:rPr>
          <w:rFonts w:ascii="Times New Roman" w:eastAsia="Times New Roman"/>
          <w:sz w:val="18"/>
        </w:rPr>
        <w:t>General</w:t>
      </w:r>
      <w:r>
        <w:rPr>
          <w:rFonts w:hint="eastAsia" w:ascii="宋体" w:eastAsia="宋体"/>
          <w:sz w:val="18"/>
        </w:rPr>
        <w:t>】）。本书第一</w:t>
      </w:r>
      <w:r>
        <w:rPr>
          <w:rFonts w:hint="eastAsia" w:ascii="宋体" w:eastAsia="宋体"/>
          <w:spacing w:val="1"/>
          <w:sz w:val="18"/>
        </w:rPr>
        <w:t xml:space="preserve">章曾说过，若使用 </w:t>
      </w:r>
      <w:r>
        <w:rPr>
          <w:rFonts w:ascii="Times New Roman" w:eastAsia="Times New Roman"/>
          <w:sz w:val="18"/>
        </w:rPr>
        <w:t>C+</w:t>
      </w:r>
      <w:r>
        <w:rPr>
          <w:rFonts w:ascii="Times New Roman" w:eastAsia="Times New Roman"/>
          <w:spacing w:val="14"/>
          <w:sz w:val="18"/>
        </w:rPr>
        <w:t xml:space="preserve">+ </w:t>
      </w:r>
      <w:r>
        <w:rPr>
          <w:rFonts w:ascii="Times New Roman" w:eastAsia="Times New Roman"/>
          <w:sz w:val="18"/>
        </w:rPr>
        <w:t>STL</w:t>
      </w:r>
      <w:r>
        <w:rPr>
          <w:rFonts w:hint="eastAsia" w:ascii="宋体" w:eastAsia="宋体"/>
          <w:spacing w:val="2"/>
          <w:sz w:val="18"/>
        </w:rPr>
        <w:t xml:space="preserve">，必须把 </w:t>
      </w:r>
      <w:r>
        <w:rPr>
          <w:rFonts w:ascii="Times New Roman" w:eastAsia="Times New Roman"/>
          <w:sz w:val="18"/>
        </w:rPr>
        <w:t>exception</w:t>
      </w:r>
      <w:r>
        <w:rPr>
          <w:rFonts w:ascii="Times New Roman" w:eastAsia="Times New Roman"/>
          <w:spacing w:val="35"/>
          <w:sz w:val="18"/>
        </w:rPr>
        <w:t xml:space="preserve"> </w:t>
      </w:r>
      <w:r>
        <w:rPr>
          <w:rFonts w:ascii="Times New Roman" w:eastAsia="Times New Roman"/>
          <w:sz w:val="18"/>
        </w:rPr>
        <w:t>handling</w:t>
      </w:r>
      <w:r>
        <w:rPr>
          <w:rFonts w:ascii="Times New Roman" w:eastAsia="Times New Roman"/>
          <w:spacing w:val="10"/>
          <w:sz w:val="18"/>
        </w:rPr>
        <w:t xml:space="preserve"> </w:t>
      </w:r>
      <w:r>
        <w:rPr>
          <w:rFonts w:hint="eastAsia" w:ascii="宋体" w:eastAsia="宋体"/>
          <w:sz w:val="18"/>
        </w:rPr>
        <w:t>打开，这时候就需要选按【</w:t>
      </w:r>
      <w:r>
        <w:rPr>
          <w:rFonts w:ascii="Times New Roman" w:eastAsia="Times New Roman"/>
          <w:sz w:val="18"/>
        </w:rPr>
        <w:t>Enable</w:t>
      </w:r>
      <w:r>
        <w:rPr>
          <w:rFonts w:ascii="Times New Roman" w:eastAsia="Times New Roman"/>
          <w:spacing w:val="-1"/>
          <w:sz w:val="18"/>
        </w:rPr>
        <w:t xml:space="preserve"> </w:t>
      </w:r>
      <w:r>
        <w:rPr>
          <w:rFonts w:ascii="Times New Roman" w:eastAsia="Times New Roman"/>
          <w:sz w:val="18"/>
        </w:rPr>
        <w:t>exception</w:t>
      </w:r>
      <w:r>
        <w:rPr>
          <w:rFonts w:ascii="Times New Roman" w:eastAsia="Times New Roman"/>
          <w:spacing w:val="-2"/>
          <w:sz w:val="18"/>
        </w:rPr>
        <w:t xml:space="preserve"> </w:t>
      </w:r>
      <w:r>
        <w:rPr>
          <w:rFonts w:ascii="Times New Roman" w:eastAsia="Times New Roman"/>
          <w:sz w:val="18"/>
        </w:rPr>
        <w:t>handling</w:t>
      </w:r>
      <w:r>
        <w:rPr>
          <w:rFonts w:hint="eastAsia" w:ascii="宋体" w:eastAsia="宋体"/>
          <w:sz w:val="18"/>
        </w:rPr>
        <w:t>】，而下方的【</w:t>
      </w:r>
      <w:r>
        <w:rPr>
          <w:rFonts w:ascii="Times New Roman" w:eastAsia="Times New Roman"/>
          <w:sz w:val="18"/>
        </w:rPr>
        <w:t>Project</w:t>
      </w:r>
      <w:r>
        <w:rPr>
          <w:rFonts w:ascii="Times New Roman" w:eastAsia="Times New Roman"/>
          <w:spacing w:val="1"/>
          <w:sz w:val="18"/>
        </w:rPr>
        <w:t xml:space="preserve"> </w:t>
      </w:r>
      <w:r>
        <w:rPr>
          <w:rFonts w:ascii="Times New Roman" w:eastAsia="Times New Roman"/>
          <w:sz w:val="18"/>
        </w:rPr>
        <w:t>Options:</w:t>
      </w:r>
      <w:r>
        <w:rPr>
          <w:rFonts w:hint="eastAsia" w:ascii="宋体" w:eastAsia="宋体"/>
          <w:sz w:val="18"/>
        </w:rPr>
        <w:t xml:space="preserve">】第一行会多出 </w:t>
      </w:r>
      <w:r>
        <w:rPr>
          <w:rFonts w:ascii="Arial Black" w:eastAsia="Arial Black"/>
          <w:sz w:val="18"/>
        </w:rPr>
        <w:t>/GX</w:t>
      </w:r>
      <w:r>
        <w:rPr>
          <w:rFonts w:ascii="Arial Black" w:eastAsia="Arial Black"/>
          <w:spacing w:val="-57"/>
          <w:sz w:val="18"/>
        </w:rPr>
        <w:t xml:space="preserve"> </w:t>
      </w:r>
      <w:r>
        <w:rPr>
          <w:rFonts w:hint="eastAsia" w:ascii="宋体" w:eastAsia="宋体"/>
          <w:sz w:val="18"/>
        </w:rPr>
        <w:t xml:space="preserve">项目。本书第一章亦曾说过使用 </w:t>
      </w:r>
      <w:r>
        <w:rPr>
          <w:rFonts w:ascii="Times New Roman" w:eastAsia="Times New Roman"/>
          <w:i/>
          <w:sz w:val="18"/>
        </w:rPr>
        <w:t>typeid</w:t>
      </w:r>
      <w:r>
        <w:rPr>
          <w:rFonts w:ascii="Times New Roman" w:eastAsia="Times New Roman"/>
          <w:i/>
          <w:spacing w:val="38"/>
          <w:sz w:val="18"/>
        </w:rPr>
        <w:t xml:space="preserve"> </w:t>
      </w:r>
      <w:r>
        <w:rPr>
          <w:rFonts w:ascii="Times New Roman" w:eastAsia="Times New Roman"/>
          <w:sz w:val="18"/>
        </w:rPr>
        <w:t>operator</w:t>
      </w:r>
      <w:r>
        <w:rPr>
          <w:rFonts w:ascii="Times New Roman" w:eastAsia="Times New Roman"/>
          <w:spacing w:val="4"/>
          <w:sz w:val="18"/>
        </w:rPr>
        <w:t xml:space="preserve"> </w:t>
      </w:r>
      <w:r>
        <w:rPr>
          <w:rFonts w:hint="eastAsia" w:ascii="宋体" w:eastAsia="宋体"/>
          <w:spacing w:val="4"/>
          <w:sz w:val="18"/>
        </w:rPr>
        <w:t xml:space="preserve">于 </w:t>
      </w:r>
      <w:r>
        <w:rPr>
          <w:rFonts w:ascii="Times New Roman" w:eastAsia="Times New Roman"/>
          <w:sz w:val="18"/>
        </w:rPr>
        <w:t>polymorphic</w:t>
      </w:r>
      <w:r>
        <w:rPr>
          <w:rFonts w:ascii="Times New Roman" w:eastAsia="Times New Roman"/>
          <w:spacing w:val="34"/>
          <w:sz w:val="18"/>
        </w:rPr>
        <w:t xml:space="preserve"> </w:t>
      </w:r>
      <w:r>
        <w:rPr>
          <w:rFonts w:ascii="Times New Roman" w:eastAsia="Times New Roman"/>
          <w:sz w:val="18"/>
        </w:rPr>
        <w:t>classes</w:t>
      </w:r>
      <w:r>
        <w:rPr>
          <w:rFonts w:ascii="Times New Roman" w:eastAsia="Times New Roman"/>
          <w:spacing w:val="12"/>
          <w:sz w:val="18"/>
        </w:rPr>
        <w:t xml:space="preserve"> </w:t>
      </w:r>
      <w:r>
        <w:rPr>
          <w:rFonts w:hint="eastAsia" w:ascii="宋体" w:eastAsia="宋体"/>
          <w:sz w:val="18"/>
        </w:rPr>
        <w:t>时，必须</w:t>
      </w:r>
      <w:r>
        <w:rPr>
          <w:rFonts w:hint="eastAsia" w:ascii="宋体" w:eastAsia="宋体"/>
          <w:spacing w:val="-2"/>
          <w:sz w:val="18"/>
        </w:rPr>
        <w:t xml:space="preserve">把 </w:t>
      </w:r>
      <w:r>
        <w:rPr>
          <w:rFonts w:ascii="Times New Roman" w:eastAsia="Times New Roman"/>
          <w:sz w:val="18"/>
        </w:rPr>
        <w:t>RTTI</w:t>
      </w:r>
      <w:r>
        <w:rPr>
          <w:rFonts w:ascii="Times New Roman" w:eastAsia="Times New Roman"/>
          <w:spacing w:val="30"/>
          <w:sz w:val="18"/>
        </w:rPr>
        <w:t xml:space="preserve"> </w:t>
      </w:r>
      <w:r>
        <w:rPr>
          <w:rFonts w:hint="eastAsia" w:ascii="宋体" w:eastAsia="宋体"/>
          <w:sz w:val="18"/>
        </w:rPr>
        <w:t>打开，这时候你必须选按【</w:t>
      </w:r>
      <w:r>
        <w:rPr>
          <w:rFonts w:ascii="Times New Roman" w:eastAsia="Times New Roman"/>
          <w:sz w:val="18"/>
        </w:rPr>
        <w:t>Enable</w:t>
      </w:r>
      <w:r>
        <w:rPr>
          <w:rFonts w:ascii="Times New Roman" w:eastAsia="Times New Roman"/>
          <w:spacing w:val="2"/>
          <w:sz w:val="18"/>
        </w:rPr>
        <w:t xml:space="preserve"> </w:t>
      </w:r>
      <w:r>
        <w:rPr>
          <w:rFonts w:ascii="Times New Roman" w:eastAsia="Times New Roman"/>
          <w:sz w:val="18"/>
        </w:rPr>
        <w:t>Run-Time</w:t>
      </w:r>
      <w:r>
        <w:rPr>
          <w:rFonts w:ascii="Times New Roman" w:eastAsia="Times New Roman"/>
          <w:spacing w:val="1"/>
          <w:sz w:val="18"/>
        </w:rPr>
        <w:t xml:space="preserve"> </w:t>
      </w:r>
      <w:r>
        <w:rPr>
          <w:rFonts w:ascii="Times New Roman" w:eastAsia="Times New Roman"/>
          <w:sz w:val="18"/>
        </w:rPr>
        <w:t>Type</w:t>
      </w:r>
      <w:r>
        <w:rPr>
          <w:rFonts w:ascii="Times New Roman" w:eastAsia="Times New Roman"/>
          <w:spacing w:val="1"/>
          <w:sz w:val="18"/>
        </w:rPr>
        <w:t xml:space="preserve"> </w:t>
      </w:r>
      <w:r>
        <w:rPr>
          <w:rFonts w:ascii="Times New Roman" w:eastAsia="Times New Roman"/>
          <w:sz w:val="18"/>
        </w:rPr>
        <w:t>Information (RTTI)</w:t>
      </w:r>
      <w:r>
        <w:rPr>
          <w:rFonts w:hint="eastAsia" w:ascii="宋体" w:eastAsia="宋体"/>
          <w:sz w:val="18"/>
        </w:rPr>
        <w:t>】，</w:t>
      </w:r>
      <w:r>
        <w:rPr>
          <w:rFonts w:hint="eastAsia" w:ascii="宋体" w:eastAsia="宋体"/>
          <w:spacing w:val="-87"/>
          <w:sz w:val="18"/>
        </w:rPr>
        <w:t xml:space="preserve"> </w:t>
      </w:r>
      <w:r>
        <w:rPr>
          <w:rFonts w:hint="eastAsia" w:ascii="宋体" w:eastAsia="宋体"/>
          <w:sz w:val="18"/>
        </w:rPr>
        <w:t xml:space="preserve">于是下方的编译选项第一行会多出 </w:t>
      </w:r>
      <w:r>
        <w:rPr>
          <w:rFonts w:ascii="Arial Black" w:eastAsia="Arial Black"/>
          <w:sz w:val="18"/>
        </w:rPr>
        <w:t>/GR</w:t>
      </w:r>
      <w:r>
        <w:rPr>
          <w:rFonts w:ascii="Arial Black" w:eastAsia="Arial Black"/>
          <w:spacing w:val="35"/>
          <w:sz w:val="18"/>
        </w:rPr>
        <w:t xml:space="preserve"> </w:t>
      </w:r>
      <w:r>
        <w:rPr>
          <w:rFonts w:hint="eastAsia" w:ascii="宋体" w:eastAsia="宋体"/>
          <w:sz w:val="18"/>
        </w:rPr>
        <w:t>项目。</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2"/>
        <w:rPr>
          <w:rFonts w:ascii="宋体"/>
          <w:sz w:val="28"/>
        </w:rPr>
      </w:pPr>
    </w:p>
    <w:p>
      <w:pPr>
        <w:pStyle w:val="5"/>
      </w:pPr>
      <w:r>
        <w:t>152</w:t>
      </w:r>
    </w:p>
    <w:p>
      <w:pPr>
        <w:spacing w:after="0"/>
        <w:sectPr>
          <w:pgSz w:w="10320" w:h="13220"/>
          <w:pgMar w:top="580" w:right="80" w:bottom="280" w:left="40" w:header="720" w:footer="720" w:gutter="0"/>
          <w:cols w:space="720" w:num="1"/>
        </w:sectPr>
      </w:pPr>
    </w:p>
    <w:p>
      <w:pPr>
        <w:pStyle w:val="11"/>
        <w:spacing w:before="64"/>
        <w:ind w:left="5905"/>
        <w:rPr>
          <w:rFonts w:hint="eastAsia" w:ascii="宋体" w:eastAsia="宋体"/>
        </w:rPr>
      </w:pPr>
      <w:r>
        <w:pict>
          <v:rect id="_x0000_s2882" o:spid="_x0000_s2882" o:spt="1" style="position:absolute;left:0pt;margin-left:131.9pt;margin-top:18.85pt;height:0.7pt;width:323pt;mso-position-horizontal-relative:page;mso-wrap-distance-bottom:0pt;mso-wrap-distance-top:0pt;z-index:-251244544;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2"/>
        </w:rPr>
        <w:t xml:space="preserve">第２章 </w:t>
      </w:r>
      <w:r>
        <w:rPr>
          <w:rFonts w:ascii="Times New Roman" w:eastAsia="Times New Roman"/>
        </w:rPr>
        <w:t>C</w:t>
      </w:r>
      <w:r>
        <w:rPr>
          <w:rFonts w:ascii="Times New Roman" w:eastAsia="Times New Roman"/>
          <w:spacing w:val="8"/>
        </w:rPr>
        <w:t xml:space="preserve">++ </w:t>
      </w:r>
      <w:r>
        <w:rPr>
          <w:rFonts w:hint="eastAsia" w:ascii="宋体" w:eastAsia="宋体"/>
        </w:rPr>
        <w:t>物件模型（</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9"/>
        </w:rPr>
        <w:t xml:space="preserve"> </w:t>
      </w:r>
      <w:r>
        <w:rPr>
          <w:rFonts w:ascii="Times New Roman" w:eastAsia="Times New Roman"/>
        </w:rPr>
        <w:t>Model</w:t>
      </w:r>
      <w:r>
        <w:rPr>
          <w:rFonts w:hint="eastAsia" w:ascii="宋体" w:eastAsia="宋体"/>
        </w:rPr>
        <w:t>）</w:t>
      </w:r>
    </w:p>
    <w:p>
      <w:pPr>
        <w:pStyle w:val="11"/>
        <w:rPr>
          <w:rFonts w:ascii="宋体"/>
          <w:sz w:val="20"/>
        </w:rPr>
      </w:pPr>
    </w:p>
    <w:p>
      <w:pPr>
        <w:pStyle w:val="11"/>
        <w:spacing w:before="11"/>
        <w:rPr>
          <w:rFonts w:ascii="宋体"/>
          <w:sz w:val="26"/>
        </w:rPr>
      </w:pPr>
    </w:p>
    <w:p>
      <w:pPr>
        <w:pStyle w:val="5"/>
        <w:spacing w:before="28"/>
        <w:ind w:left="2627"/>
        <w:rPr>
          <w:rFonts w:hint="eastAsia" w:ascii="Microsoft YaHei UI" w:eastAsia="Microsoft YaHei UI"/>
        </w:rPr>
      </w:pPr>
      <w:r>
        <w:pict>
          <v:group id="_x0000_s2883" o:spid="_x0000_s2883" o:spt="203" style="position:absolute;left:0pt;margin-left:34.2pt;margin-top:2.3pt;height:159.6pt;width:81.4pt;mso-position-horizontal-relative:page;z-index:251754496;mso-width-relative:page;mso-height-relative:page;" coordorigin="685,47" coordsize="1628,3192">
            <o:lock v:ext="edit"/>
            <v:shape id="_x0000_s2884" o:spid="_x0000_s2884" o:spt="75" type="#_x0000_t75" style="position:absolute;left:684;top:46;height:3192;width:1416;" filled="f" stroked="f" coordsize="21600,21600">
              <v:path/>
              <v:fill on="f" focussize="0,0"/>
              <v:stroke on="f"/>
              <v:imagedata r:id="rId70" o:title=""/>
              <o:lock v:ext="edit" aspectratio="t"/>
            </v:shape>
            <v:shape id="_x0000_s2885" o:spid="_x0000_s2885" style="position:absolute;left:1587;top:162;height:82;width:725;" fillcolor="#000000" filled="t" stroked="f" coordorigin="1587,162" coordsize="725,82" path="m1669,162l1587,200,1669,244,1669,205,1621,205,1621,200,1669,200,1669,162xm1669,200l1621,200,1621,205,1669,205,1669,200xm2307,200l1669,200,1669,205,2312,205,2307,200xe">
              <v:path arrowok="t"/>
              <v:fill on="t" focussize="0,0"/>
              <v:stroke on="f"/>
              <v:imagedata o:title=""/>
              <o:lock v:ext="edit"/>
            </v:shape>
          </v:group>
        </w:pict>
      </w:r>
      <w:r>
        <w:rPr>
          <w:rFonts w:hint="eastAsia" w:ascii="Microsoft YaHei UI" w:eastAsia="Microsoft YaHei UI"/>
          <w:spacing w:val="23"/>
          <w:w w:val="110"/>
        </w:rPr>
        <w:t>建造</w:t>
      </w:r>
      <w:r>
        <w:rPr>
          <w:rFonts w:hint="eastAsia" w:ascii="Microsoft YaHei UI" w:eastAsia="Microsoft YaHei UI"/>
          <w:w w:val="110"/>
        </w:rPr>
        <w:t>（</w:t>
      </w:r>
      <w:r>
        <w:rPr>
          <w:rFonts w:hint="eastAsia" w:ascii="Microsoft YaHei UI" w:eastAsia="Microsoft YaHei UI"/>
          <w:spacing w:val="-19"/>
          <w:w w:val="110"/>
        </w:rPr>
        <w:t xml:space="preserve"> </w:t>
      </w:r>
      <w:r>
        <w:rPr>
          <w:w w:val="110"/>
        </w:rPr>
        <w:t>build</w:t>
      </w:r>
      <w:r>
        <w:rPr>
          <w:rFonts w:hint="eastAsia" w:ascii="Microsoft YaHei UI" w:eastAsia="Microsoft YaHei UI"/>
          <w:w w:val="110"/>
        </w:rPr>
        <w:t>）</w:t>
      </w:r>
      <w:r>
        <w:rPr>
          <w:rFonts w:hint="eastAsia" w:ascii="Microsoft YaHei UI" w:eastAsia="Microsoft YaHei UI"/>
          <w:spacing w:val="1"/>
          <w:w w:val="110"/>
        </w:rPr>
        <w:t xml:space="preserve"> 程式</w:t>
      </w:r>
    </w:p>
    <w:p>
      <w:pPr>
        <w:pStyle w:val="11"/>
        <w:spacing w:before="3"/>
        <w:rPr>
          <w:rFonts w:ascii="Microsoft YaHei UI"/>
          <w:b/>
          <w:sz w:val="11"/>
        </w:rPr>
      </w:pPr>
    </w:p>
    <w:p>
      <w:pPr>
        <w:spacing w:before="0"/>
        <w:ind w:left="2627" w:right="0" w:firstLine="0"/>
        <w:jc w:val="both"/>
        <w:rPr>
          <w:rFonts w:hint="eastAsia" w:ascii="宋体" w:eastAsia="宋体"/>
          <w:sz w:val="18"/>
        </w:rPr>
      </w:pPr>
      <w:r>
        <w:rPr>
          <w:rFonts w:hint="eastAsia" w:ascii="宋体" w:eastAsia="宋体"/>
          <w:sz w:val="18"/>
        </w:rPr>
        <w:t>选择【</w:t>
      </w:r>
      <w:r>
        <w:rPr>
          <w:rFonts w:ascii="Times New Roman" w:eastAsia="Times New Roman"/>
          <w:sz w:val="18"/>
        </w:rPr>
        <w:t>Build/Build</w:t>
      </w:r>
      <w:r>
        <w:rPr>
          <w:rFonts w:ascii="Times New Roman" w:eastAsia="Times New Roman"/>
          <w:spacing w:val="3"/>
          <w:sz w:val="18"/>
        </w:rPr>
        <w:t xml:space="preserve">   </w:t>
      </w:r>
      <w:r>
        <w:rPr>
          <w:rFonts w:ascii="Times New Roman" w:eastAsia="Times New Roman"/>
          <w:sz w:val="18"/>
        </w:rPr>
        <w:t>sizeof.exe</w:t>
      </w:r>
      <w:r>
        <w:rPr>
          <w:rFonts w:hint="eastAsia" w:ascii="宋体" w:eastAsia="宋体"/>
          <w:sz w:val="18"/>
        </w:rPr>
        <w:t>】。编译联结的结果会出现在荧幕最下方（通常）的</w:t>
      </w:r>
    </w:p>
    <w:p>
      <w:pPr>
        <w:spacing w:before="129" w:line="374" w:lineRule="auto"/>
        <w:ind w:left="2627" w:right="1155" w:hanging="1"/>
        <w:jc w:val="both"/>
        <w:rPr>
          <w:rFonts w:hint="eastAsia" w:ascii="宋体" w:eastAsia="宋体"/>
          <w:sz w:val="18"/>
        </w:rPr>
      </w:pPr>
      <w:r>
        <w:rPr>
          <w:rFonts w:hint="eastAsia" w:ascii="宋体" w:eastAsia="宋体"/>
          <w:sz w:val="18"/>
        </w:rPr>
        <w:t>【</w:t>
      </w:r>
      <w:r>
        <w:rPr>
          <w:rFonts w:ascii="Times New Roman" w:eastAsia="Times New Roman"/>
          <w:sz w:val="18"/>
        </w:rPr>
        <w:t>Output</w:t>
      </w:r>
      <w:r>
        <w:rPr>
          <w:rFonts w:hint="eastAsia" w:ascii="宋体" w:eastAsia="宋体"/>
          <w:sz w:val="18"/>
        </w:rPr>
        <w:t>】视窗中。这个视窗如果没有出现，可在大视窗任何空白地点按右键，</w:t>
      </w:r>
      <w:r>
        <w:rPr>
          <w:rFonts w:hint="eastAsia" w:ascii="宋体" w:eastAsia="宋体"/>
          <w:spacing w:val="1"/>
          <w:sz w:val="18"/>
        </w:rPr>
        <w:t xml:space="preserve"> </w:t>
      </w:r>
      <w:r>
        <w:rPr>
          <w:rFonts w:hint="eastAsia" w:ascii="宋体" w:eastAsia="宋体"/>
          <w:sz w:val="18"/>
        </w:rPr>
        <w:t>并在冒起式选单中选择【</w:t>
      </w:r>
      <w:r>
        <w:rPr>
          <w:rFonts w:ascii="Times New Roman" w:eastAsia="Times New Roman"/>
          <w:sz w:val="18"/>
        </w:rPr>
        <w:t>Output</w:t>
      </w:r>
      <w:r>
        <w:rPr>
          <w:rFonts w:hint="eastAsia" w:ascii="宋体" w:eastAsia="宋体"/>
          <w:sz w:val="18"/>
        </w:rPr>
        <w:t>】以显示之（如左图）。前述的管理视窗如果没有出现，也可选按左图的【</w:t>
      </w:r>
      <w:r>
        <w:rPr>
          <w:rFonts w:ascii="Times New Roman" w:eastAsia="Times New Roman"/>
          <w:sz w:val="18"/>
        </w:rPr>
        <w:t>Workspace</w:t>
      </w:r>
      <w:r>
        <w:rPr>
          <w:rFonts w:hint="eastAsia" w:ascii="宋体" w:eastAsia="宋体"/>
          <w:sz w:val="18"/>
        </w:rPr>
        <w:t>】显示之。</w:t>
      </w:r>
    </w:p>
    <w:p>
      <w:pPr>
        <w:pStyle w:val="11"/>
        <w:spacing w:before="5"/>
        <w:rPr>
          <w:rFonts w:ascii="宋体"/>
          <w:sz w:val="22"/>
        </w:rPr>
      </w:pPr>
    </w:p>
    <w:p>
      <w:pPr>
        <w:pStyle w:val="5"/>
        <w:spacing w:before="0"/>
        <w:ind w:left="2627"/>
        <w:jc w:val="both"/>
        <w:rPr>
          <w:rFonts w:hint="eastAsia" w:ascii="Microsoft YaHei UI" w:eastAsia="Microsoft YaHei UI"/>
        </w:rPr>
      </w:pPr>
      <w:r>
        <w:rPr>
          <w:rFonts w:hint="eastAsia" w:ascii="Microsoft YaHei UI" w:eastAsia="Microsoft YaHei UI"/>
          <w:spacing w:val="23"/>
          <w:w w:val="110"/>
        </w:rPr>
        <w:t>設立中斷點</w:t>
      </w:r>
      <w:r>
        <w:rPr>
          <w:rFonts w:hint="eastAsia" w:ascii="Microsoft YaHei UI" w:eastAsia="Microsoft YaHei UI"/>
          <w:w w:val="110"/>
        </w:rPr>
        <w:t>（</w:t>
      </w:r>
      <w:r>
        <w:rPr>
          <w:rFonts w:hint="eastAsia" w:ascii="Microsoft YaHei UI" w:eastAsia="Microsoft YaHei UI"/>
          <w:spacing w:val="-7"/>
          <w:w w:val="110"/>
        </w:rPr>
        <w:t xml:space="preserve"> </w:t>
      </w:r>
      <w:r>
        <w:rPr>
          <w:w w:val="110"/>
        </w:rPr>
        <w:t>break</w:t>
      </w:r>
      <w:r>
        <w:rPr>
          <w:spacing w:val="8"/>
          <w:w w:val="110"/>
        </w:rPr>
        <w:t xml:space="preserve">   </w:t>
      </w:r>
      <w:r>
        <w:rPr>
          <w:w w:val="110"/>
        </w:rPr>
        <w:t>point</w:t>
      </w:r>
      <w:r>
        <w:rPr>
          <w:rFonts w:hint="eastAsia" w:ascii="Microsoft YaHei UI" w:eastAsia="Microsoft YaHei UI"/>
          <w:w w:val="110"/>
        </w:rPr>
        <w:t>）</w:t>
      </w:r>
    </w:p>
    <w:p>
      <w:pPr>
        <w:pStyle w:val="11"/>
        <w:spacing w:before="2"/>
        <w:rPr>
          <w:rFonts w:ascii="Microsoft YaHei UI"/>
          <w:b/>
          <w:sz w:val="11"/>
        </w:rPr>
      </w:pPr>
    </w:p>
    <w:p>
      <w:pPr>
        <w:spacing w:before="1" w:line="374" w:lineRule="auto"/>
        <w:ind w:left="2627" w:right="1155" w:firstLine="0"/>
        <w:jc w:val="both"/>
        <w:rPr>
          <w:rFonts w:hint="eastAsia" w:ascii="宋体" w:eastAsia="宋体"/>
          <w:sz w:val="18"/>
        </w:rPr>
      </w:pPr>
      <w:r>
        <w:pict>
          <v:group id="_x0000_s2886" o:spid="_x0000_s2886" o:spt="203" style="position:absolute;left:0pt;margin-left:115.2pt;margin-top:37.7pt;height:105.5pt;width:284.55pt;mso-position-horizontal-relative:page;mso-wrap-distance-bottom:0pt;mso-wrap-distance-top:0pt;z-index:-251243520;mso-width-relative:page;mso-height-relative:page;" coordorigin="2305,755" coordsize="5691,2110">
            <o:lock v:ext="edit"/>
            <v:shape id="_x0000_s2887" o:spid="_x0000_s2887" o:spt="75" type="#_x0000_t75" style="position:absolute;left:2667;top:1208;height:1656;width:5328;" filled="f" stroked="f" coordsize="21600,21600">
              <v:path/>
              <v:fill on="f" focussize="0,0"/>
              <v:stroke on="f"/>
              <v:imagedata r:id="rId71" o:title=""/>
              <o:lock v:ext="edit" aspectratio="t"/>
            </v:shape>
            <v:shape id="_x0000_s2888" o:spid="_x0000_s2888" style="position:absolute;left:2307;top:848;height:1368;width:183;" filled="f" stroked="t" coordorigin="2307,848" coordsize="183,1368" path="m2307,858l2307,2216m2307,848l2490,848e">
              <v:path arrowok="t"/>
              <v:fill on="f" focussize="0,0"/>
              <v:stroke weight="0.24pt" color="#000000"/>
              <v:imagedata o:title=""/>
              <o:lock v:ext="edit"/>
            </v:shape>
            <v:shape id="_x0000_s2889" o:spid="_x0000_s2889" style="position:absolute;left:2307;top:2177;height:82;width:360;" fillcolor="#000000" filled="t" stroked="f" coordorigin="2307,2178" coordsize="360,82" path="m2590,2178l2590,2259,2667,2221,2638,2221,2638,2216,2659,2216,2590,2178xm2590,2216l2307,2216,2307,2221,2590,2221,2590,2216xm2659,2216l2638,2216,2638,2221,2667,2221,2659,2216xe">
              <v:path arrowok="t"/>
              <v:fill on="t" focussize="0,0"/>
              <v:stroke on="f"/>
              <v:imagedata o:title=""/>
              <o:lock v:ext="edit"/>
            </v:shape>
            <v:shape id="_x0000_s2890" o:spid="_x0000_s2890" o:spt="202" type="#_x0000_t202" style="position:absolute;left:2304;top:754;height:2110;width:5691;" filled="f" stroked="f" coordsize="21600,21600">
              <v:path/>
              <v:fill on="f" focussize="0,0"/>
              <v:stroke on="f" joinstyle="miter"/>
              <v:imagedata o:title=""/>
              <o:lock v:ext="edit"/>
              <v:textbox inset="0mm,0mm,0mm,0mm">
                <w:txbxContent>
                  <w:p>
                    <w:pPr>
                      <w:spacing w:before="0" w:line="197" w:lineRule="exact"/>
                      <w:ind w:left="362" w:right="0" w:firstLine="0"/>
                      <w:jc w:val="left"/>
                      <w:rPr>
                        <w:rFonts w:hint="eastAsia" w:ascii="宋体" w:eastAsia="宋体"/>
                        <w:sz w:val="18"/>
                      </w:rPr>
                    </w:pPr>
                    <w:r>
                      <w:rPr>
                        <w:rFonts w:hint="eastAsia" w:ascii="宋体" w:eastAsia="宋体"/>
                        <w:sz w:val="18"/>
                      </w:rPr>
                      <w:t>大红点，表示断点已设立妥当。</w:t>
                    </w:r>
                  </w:p>
                </w:txbxContent>
              </v:textbox>
            </v:shape>
            <w10:wrap type="topAndBottom"/>
          </v:group>
        </w:pict>
      </w:r>
      <w:r>
        <w:rPr>
          <w:rFonts w:hint="eastAsia" w:ascii="宋体" w:eastAsia="宋体"/>
          <w:sz w:val="18"/>
        </w:rPr>
        <w:t>除错之前，可以下列方式设立断点（</w:t>
      </w:r>
      <w:r>
        <w:rPr>
          <w:rFonts w:ascii="Times New Roman" w:eastAsia="Times New Roman"/>
          <w:sz w:val="18"/>
        </w:rPr>
        <w:t>break</w:t>
      </w:r>
      <w:r>
        <w:rPr>
          <w:rFonts w:ascii="Times New Roman" w:eastAsia="Times New Roman"/>
          <w:spacing w:val="-2"/>
          <w:sz w:val="18"/>
        </w:rPr>
        <w:t xml:space="preserve"> </w:t>
      </w:r>
      <w:r>
        <w:rPr>
          <w:rFonts w:ascii="Times New Roman" w:eastAsia="Times New Roman"/>
          <w:sz w:val="18"/>
        </w:rPr>
        <w:t>point</w:t>
      </w:r>
      <w:r>
        <w:rPr>
          <w:rFonts w:hint="eastAsia" w:ascii="宋体" w:eastAsia="宋体"/>
          <w:sz w:val="18"/>
        </w:rPr>
        <w:t>）：将鼠标移到文字编辑视窗中</w:t>
      </w:r>
      <w:r>
        <w:rPr>
          <w:rFonts w:hint="eastAsia" w:ascii="宋体" w:eastAsia="宋体"/>
          <w:spacing w:val="-1"/>
          <w:sz w:val="18"/>
        </w:rPr>
        <w:t xml:space="preserve">的目标行，按下 </w:t>
      </w:r>
      <w:r>
        <w:rPr>
          <w:rFonts w:ascii="Times New Roman" w:eastAsia="Times New Roman"/>
          <w:sz w:val="18"/>
        </w:rPr>
        <w:t>F9</w:t>
      </w:r>
      <w:r>
        <w:rPr>
          <w:rFonts w:hint="eastAsia" w:ascii="宋体" w:eastAsia="宋体"/>
          <w:sz w:val="18"/>
        </w:rPr>
        <w:t>（或工具列上的「手形钮」）此时目标行的最前面会出现一个</w:t>
      </w:r>
    </w:p>
    <w:p>
      <w:pPr>
        <w:pStyle w:val="11"/>
        <w:spacing w:before="1"/>
        <w:rPr>
          <w:rFonts w:ascii="宋体"/>
          <w:sz w:val="20"/>
        </w:rPr>
      </w:pPr>
    </w:p>
    <w:p>
      <w:pPr>
        <w:spacing w:before="66" w:line="374" w:lineRule="auto"/>
        <w:ind w:left="2627" w:right="1156" w:firstLine="0"/>
        <w:jc w:val="left"/>
        <w:rPr>
          <w:rFonts w:hint="eastAsia" w:ascii="宋体" w:eastAsia="宋体"/>
          <w:sz w:val="18"/>
        </w:rPr>
      </w:pPr>
      <w:r>
        <w:rPr>
          <w:rFonts w:hint="eastAsia" w:ascii="宋体" w:eastAsia="宋体"/>
          <w:sz w:val="18"/>
        </w:rPr>
        <w:t xml:space="preserve">除错过程中，程序遇到断点即暂停执行，你可以利用这个时候观察各个变量内容、存储器内容、暂存器内容 </w:t>
      </w:r>
      <w:r>
        <w:rPr>
          <w:rFonts w:ascii="Times New Roman" w:eastAsia="Times New Roman"/>
          <w:sz w:val="18"/>
        </w:rPr>
        <w:t>...</w:t>
      </w:r>
      <w:r>
        <w:rPr>
          <w:rFonts w:hint="eastAsia" w:ascii="宋体" w:eastAsia="宋体"/>
          <w:sz w:val="18"/>
        </w:rPr>
        <w:t>。</w:t>
      </w:r>
    </w:p>
    <w:p>
      <w:pPr>
        <w:pStyle w:val="11"/>
        <w:spacing w:before="5"/>
        <w:rPr>
          <w:rFonts w:ascii="宋体"/>
          <w:sz w:val="22"/>
        </w:rPr>
      </w:pPr>
    </w:p>
    <w:p>
      <w:pPr>
        <w:pStyle w:val="5"/>
        <w:spacing w:before="0"/>
        <w:ind w:left="2627"/>
        <w:rPr>
          <w:rFonts w:hint="eastAsia" w:ascii="Microsoft YaHei UI" w:eastAsia="Microsoft YaHei UI"/>
        </w:rPr>
      </w:pPr>
      <w:r>
        <w:rPr>
          <w:rFonts w:hint="eastAsia" w:ascii="Microsoft YaHei UI" w:eastAsia="Microsoft YaHei UI"/>
          <w:spacing w:val="11"/>
          <w:w w:val="115"/>
        </w:rPr>
        <w:t>除错</w:t>
      </w:r>
    </w:p>
    <w:p>
      <w:pPr>
        <w:pStyle w:val="11"/>
        <w:spacing w:before="2"/>
        <w:rPr>
          <w:rFonts w:ascii="Microsoft YaHei UI"/>
          <w:b/>
          <w:sz w:val="11"/>
        </w:rPr>
      </w:pPr>
    </w:p>
    <w:p>
      <w:pPr>
        <w:spacing w:before="0" w:line="374" w:lineRule="auto"/>
        <w:ind w:left="2627" w:right="1112" w:firstLine="0"/>
        <w:jc w:val="left"/>
        <w:rPr>
          <w:rFonts w:hint="eastAsia" w:ascii="宋体" w:eastAsia="宋体"/>
          <w:sz w:val="18"/>
        </w:rPr>
      </w:pPr>
      <w:r>
        <w:drawing>
          <wp:anchor distT="0" distB="0" distL="0" distR="0" simplePos="0" relativeHeight="251660288" behindDoc="0" locked="0" layoutInCell="1" allowOverlap="1">
            <wp:simplePos x="0" y="0"/>
            <wp:positionH relativeFrom="page">
              <wp:posOffset>1693545</wp:posOffset>
            </wp:positionH>
            <wp:positionV relativeFrom="paragraph">
              <wp:posOffset>537845</wp:posOffset>
            </wp:positionV>
            <wp:extent cx="2901315" cy="449580"/>
            <wp:effectExtent l="0" t="0" r="0" b="0"/>
            <wp:wrapTopAndBottom/>
            <wp:docPr id="31"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7.png"/>
                    <pic:cNvPicPr>
                      <a:picLocks noChangeAspect="1"/>
                    </pic:cNvPicPr>
                  </pic:nvPicPr>
                  <pic:blipFill>
                    <a:blip r:embed="rId72" cstate="print"/>
                    <a:stretch>
                      <a:fillRect/>
                    </a:stretch>
                  </pic:blipFill>
                  <pic:spPr>
                    <a:xfrm>
                      <a:off x="0" y="0"/>
                      <a:ext cx="2901006" cy="449580"/>
                    </a:xfrm>
                    <a:prstGeom prst="rect">
                      <a:avLst/>
                    </a:prstGeom>
                  </pic:spPr>
                </pic:pic>
              </a:graphicData>
            </a:graphic>
          </wp:anchor>
        </w:drawing>
      </w:r>
      <w:r>
        <w:rPr>
          <w:rFonts w:hint="eastAsia" w:ascii="宋体" w:eastAsia="宋体"/>
          <w:spacing w:val="-1"/>
          <w:sz w:val="18"/>
        </w:rPr>
        <w:t>选按【</w:t>
      </w:r>
      <w:r>
        <w:rPr>
          <w:rFonts w:ascii="Times New Roman" w:eastAsia="Times New Roman"/>
          <w:spacing w:val="-1"/>
          <w:sz w:val="18"/>
        </w:rPr>
        <w:t>Start</w:t>
      </w:r>
      <w:r>
        <w:rPr>
          <w:rFonts w:ascii="Times New Roman" w:eastAsia="Times New Roman"/>
          <w:spacing w:val="-4"/>
          <w:sz w:val="18"/>
        </w:rPr>
        <w:t xml:space="preserve"> </w:t>
      </w:r>
      <w:r>
        <w:rPr>
          <w:rFonts w:ascii="Times New Roman" w:eastAsia="Times New Roman"/>
          <w:spacing w:val="-1"/>
          <w:sz w:val="18"/>
        </w:rPr>
        <w:t>to</w:t>
      </w:r>
      <w:r>
        <w:rPr>
          <w:rFonts w:ascii="Times New Roman" w:eastAsia="Times New Roman"/>
          <w:spacing w:val="-10"/>
          <w:sz w:val="18"/>
        </w:rPr>
        <w:t xml:space="preserve"> </w:t>
      </w:r>
      <w:r>
        <w:rPr>
          <w:rFonts w:ascii="Times New Roman" w:eastAsia="Times New Roman"/>
          <w:spacing w:val="-1"/>
          <w:sz w:val="18"/>
        </w:rPr>
        <w:t>Debug...</w:t>
      </w:r>
      <w:r>
        <w:rPr>
          <w:rFonts w:hint="eastAsia" w:ascii="宋体" w:eastAsia="宋体"/>
          <w:spacing w:val="-1"/>
          <w:sz w:val="18"/>
        </w:rPr>
        <w:t>】即可开始除错。此时选单中的【</w:t>
      </w:r>
      <w:r>
        <w:rPr>
          <w:rFonts w:ascii="Times New Roman" w:eastAsia="Times New Roman"/>
          <w:spacing w:val="-1"/>
          <w:sz w:val="18"/>
        </w:rPr>
        <w:t>Project</w:t>
      </w:r>
      <w:r>
        <w:rPr>
          <w:rFonts w:hint="eastAsia" w:ascii="宋体" w:eastAsia="宋体"/>
          <w:sz w:val="18"/>
        </w:rPr>
        <w:t>】变成【</w:t>
      </w:r>
      <w:r>
        <w:rPr>
          <w:rFonts w:ascii="Times New Roman" w:eastAsia="Times New Roman"/>
          <w:sz w:val="18"/>
        </w:rPr>
        <w:t>Debug</w:t>
      </w:r>
      <w:r>
        <w:rPr>
          <w:rFonts w:hint="eastAsia" w:ascii="宋体" w:eastAsia="宋体"/>
          <w:sz w:val="18"/>
        </w:rPr>
        <w:t>】，</w:t>
      </w:r>
      <w:r>
        <w:rPr>
          <w:rFonts w:hint="eastAsia" w:ascii="宋体" w:eastAsia="宋体"/>
          <w:spacing w:val="-87"/>
          <w:sz w:val="18"/>
        </w:rPr>
        <w:t xml:space="preserve"> </w:t>
      </w:r>
      <w:r>
        <w:rPr>
          <w:rFonts w:hint="eastAsia" w:ascii="宋体" w:eastAsia="宋体"/>
          <w:sz w:val="18"/>
        </w:rPr>
        <w:t>必须再选按【</w:t>
      </w:r>
      <w:r>
        <w:rPr>
          <w:rFonts w:ascii="Times New Roman" w:eastAsia="Times New Roman"/>
          <w:sz w:val="18"/>
        </w:rPr>
        <w:t>Stop</w:t>
      </w:r>
      <w:r>
        <w:rPr>
          <w:rFonts w:ascii="Times New Roman" w:eastAsia="Times New Roman"/>
          <w:spacing w:val="6"/>
          <w:sz w:val="18"/>
        </w:rPr>
        <w:t xml:space="preserve"> </w:t>
      </w:r>
      <w:r>
        <w:rPr>
          <w:rFonts w:ascii="Times New Roman" w:eastAsia="Times New Roman"/>
          <w:sz w:val="18"/>
        </w:rPr>
        <w:t>Debugging</w:t>
      </w:r>
      <w:r>
        <w:rPr>
          <w:rFonts w:hint="eastAsia" w:ascii="宋体" w:eastAsia="宋体"/>
          <w:sz w:val="18"/>
        </w:rPr>
        <w:t>】才能够结束除错模式。下面是除错工具列：</w:t>
      </w:r>
    </w:p>
    <w:p>
      <w:pPr>
        <w:pStyle w:val="11"/>
        <w:spacing w:before="5"/>
        <w:rPr>
          <w:rFonts w:ascii="宋体"/>
          <w:sz w:val="25"/>
        </w:rPr>
      </w:pPr>
    </w:p>
    <w:p>
      <w:pPr>
        <w:spacing w:before="1"/>
        <w:ind w:left="2627" w:right="0" w:firstLine="0"/>
        <w:jc w:val="left"/>
        <w:rPr>
          <w:rFonts w:hint="eastAsia" w:ascii="宋体" w:eastAsia="宋体"/>
          <w:sz w:val="18"/>
        </w:rPr>
      </w:pPr>
      <w:r>
        <w:rPr>
          <w:rFonts w:hint="eastAsia" w:ascii="宋体" w:eastAsia="宋体"/>
          <w:sz w:val="18"/>
        </w:rPr>
        <w:t>各种除错手法如下：</w:t>
      </w:r>
    </w:p>
    <w:p>
      <w:pPr>
        <w:pStyle w:val="11"/>
        <w:rPr>
          <w:rFonts w:ascii="宋体"/>
          <w:sz w:val="20"/>
        </w:rPr>
      </w:pPr>
    </w:p>
    <w:p>
      <w:pPr>
        <w:pStyle w:val="11"/>
        <w:rPr>
          <w:rFonts w:ascii="宋体"/>
          <w:sz w:val="20"/>
        </w:rPr>
      </w:pPr>
    </w:p>
    <w:p>
      <w:pPr>
        <w:pStyle w:val="11"/>
        <w:spacing w:before="5"/>
        <w:rPr>
          <w:rFonts w:ascii="宋体"/>
          <w:sz w:val="17"/>
        </w:rPr>
      </w:pPr>
    </w:p>
    <w:p>
      <w:pPr>
        <w:pStyle w:val="5"/>
        <w:spacing w:before="0"/>
        <w:ind w:left="0" w:right="390"/>
        <w:jc w:val="right"/>
      </w:pPr>
      <w:r>
        <w:t>153</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2891" o:spid="_x0000_s2891" o:spt="1" style="position:absolute;left:0pt;margin-left:131.9pt;margin-top:18.85pt;height:0.7pt;width:323pt;mso-position-horizontal-relative:page;mso-wrap-distance-bottom:0pt;mso-wrap-distance-top:0pt;z-index:-251242496;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
        <w:rPr>
          <w:rFonts w:ascii="宋体"/>
          <w:sz w:val="25"/>
        </w:rPr>
      </w:pPr>
    </w:p>
    <w:p>
      <w:pPr>
        <w:pStyle w:val="15"/>
        <w:numPr>
          <w:ilvl w:val="0"/>
          <w:numId w:val="25"/>
        </w:numPr>
        <w:tabs>
          <w:tab w:val="left" w:pos="2911"/>
          <w:tab w:val="left" w:pos="4547"/>
          <w:tab w:val="left" w:pos="4979"/>
        </w:tabs>
        <w:spacing w:before="84" w:after="0" w:line="240" w:lineRule="auto"/>
        <w:ind w:left="2910" w:right="0" w:hanging="284"/>
        <w:jc w:val="left"/>
        <w:rPr>
          <w:sz w:val="18"/>
        </w:rPr>
      </w:pPr>
      <w:r>
        <w:rPr>
          <w:rFonts w:ascii="Times New Roman" w:hAnsi="Times New Roman" w:eastAsia="Times New Roman"/>
          <w:sz w:val="18"/>
        </w:rPr>
        <w:t>Go</w:t>
      </w:r>
      <w:r>
        <w:rPr>
          <w:rFonts w:ascii="Times New Roman" w:hAnsi="Times New Roman" w:eastAsia="Times New Roman"/>
          <w:sz w:val="18"/>
        </w:rPr>
        <w:tab/>
      </w:r>
      <w:r>
        <w:rPr>
          <w:rFonts w:ascii="Times New Roman" w:hAnsi="Times New Roman" w:eastAsia="Times New Roman"/>
          <w:sz w:val="18"/>
        </w:rPr>
        <w:t>F5</w:t>
      </w:r>
      <w:r>
        <w:rPr>
          <w:rFonts w:ascii="Times New Roman" w:hAnsi="Times New Roman" w:eastAsia="Times New Roman"/>
          <w:sz w:val="18"/>
        </w:rPr>
        <w:tab/>
      </w:r>
      <w:r>
        <w:rPr>
          <w:rFonts w:ascii="Times New Roman" w:hAnsi="Times New Roman" w:eastAsia="Times New Roman"/>
          <w:spacing w:val="22"/>
          <w:sz w:val="18"/>
        </w:rPr>
        <w:t xml:space="preserve">- </w:t>
      </w:r>
      <w:r>
        <w:rPr>
          <w:spacing w:val="19"/>
          <w:sz w:val="18"/>
        </w:rPr>
        <w:t>前进</w:t>
      </w:r>
      <w:r>
        <w:rPr>
          <w:sz w:val="18"/>
        </w:rPr>
        <w:t>（</w:t>
      </w:r>
      <w:r>
        <w:rPr>
          <w:spacing w:val="-11"/>
          <w:sz w:val="18"/>
        </w:rPr>
        <w:t xml:space="preserve"> 执行</w:t>
      </w:r>
      <w:r>
        <w:rPr>
          <w:sz w:val="18"/>
        </w:rPr>
        <w:t>）</w:t>
      </w:r>
      <w:r>
        <w:rPr>
          <w:spacing w:val="4"/>
          <w:sz w:val="18"/>
        </w:rPr>
        <w:t xml:space="preserve"> 至下一个断点</w:t>
      </w:r>
    </w:p>
    <w:p>
      <w:pPr>
        <w:pStyle w:val="15"/>
        <w:numPr>
          <w:ilvl w:val="0"/>
          <w:numId w:val="25"/>
        </w:numPr>
        <w:tabs>
          <w:tab w:val="left" w:pos="2911"/>
          <w:tab w:val="left" w:pos="4547"/>
        </w:tabs>
        <w:spacing w:before="72" w:after="0" w:line="240" w:lineRule="auto"/>
        <w:ind w:left="2910" w:right="0" w:hanging="284"/>
        <w:jc w:val="left"/>
        <w:rPr>
          <w:sz w:val="18"/>
        </w:rPr>
      </w:pPr>
      <w:r>
        <w:rPr>
          <w:rFonts w:ascii="Times New Roman" w:hAnsi="Times New Roman" w:eastAsia="Times New Roman"/>
          <w:sz w:val="18"/>
        </w:rPr>
        <w:t>Step</w:t>
      </w:r>
      <w:r>
        <w:rPr>
          <w:rFonts w:ascii="Times New Roman" w:hAnsi="Times New Roman" w:eastAsia="Times New Roman"/>
          <w:spacing w:val="77"/>
          <w:sz w:val="18"/>
        </w:rPr>
        <w:t xml:space="preserve"> </w:t>
      </w:r>
      <w:r>
        <w:rPr>
          <w:rFonts w:ascii="Times New Roman" w:hAnsi="Times New Roman" w:eastAsia="Times New Roman"/>
          <w:sz w:val="18"/>
        </w:rPr>
        <w:t>Into</w:t>
      </w:r>
      <w:r>
        <w:rPr>
          <w:rFonts w:ascii="Times New Roman" w:hAnsi="Times New Roman" w:eastAsia="Times New Roman"/>
          <w:sz w:val="18"/>
        </w:rPr>
        <w:tab/>
      </w:r>
      <w:r>
        <w:rPr>
          <w:rFonts w:ascii="Times New Roman" w:hAnsi="Times New Roman" w:eastAsia="Times New Roman"/>
          <w:sz w:val="18"/>
        </w:rPr>
        <w:t>F11</w:t>
      </w:r>
      <w:r>
        <w:rPr>
          <w:rFonts w:ascii="Times New Roman" w:hAnsi="Times New Roman" w:eastAsia="Times New Roman"/>
          <w:spacing w:val="29"/>
          <w:sz w:val="18"/>
        </w:rPr>
        <w:t xml:space="preserve"> - </w:t>
      </w:r>
      <w:r>
        <w:rPr>
          <w:spacing w:val="7"/>
          <w:sz w:val="18"/>
        </w:rPr>
        <w:t>遇到函式呼叫时， 进入函式体内除错</w:t>
      </w:r>
    </w:p>
    <w:p>
      <w:pPr>
        <w:pStyle w:val="15"/>
        <w:numPr>
          <w:ilvl w:val="0"/>
          <w:numId w:val="25"/>
        </w:numPr>
        <w:tabs>
          <w:tab w:val="left" w:pos="2911"/>
          <w:tab w:val="left" w:pos="4547"/>
        </w:tabs>
        <w:spacing w:before="71" w:after="0" w:line="240" w:lineRule="auto"/>
        <w:ind w:left="2910" w:right="0" w:hanging="284"/>
        <w:jc w:val="left"/>
        <w:rPr>
          <w:sz w:val="18"/>
        </w:rPr>
      </w:pPr>
      <w:r>
        <w:rPr>
          <w:rFonts w:ascii="Times New Roman" w:hAnsi="Times New Roman" w:eastAsia="Times New Roman"/>
          <w:sz w:val="18"/>
        </w:rPr>
        <w:t>Step</w:t>
      </w:r>
      <w:r>
        <w:rPr>
          <w:rFonts w:ascii="Times New Roman" w:hAnsi="Times New Roman" w:eastAsia="Times New Roman"/>
          <w:spacing w:val="78"/>
          <w:sz w:val="18"/>
        </w:rPr>
        <w:t xml:space="preserve"> </w:t>
      </w:r>
      <w:r>
        <w:rPr>
          <w:rFonts w:ascii="Times New Roman" w:hAnsi="Times New Roman" w:eastAsia="Times New Roman"/>
          <w:sz w:val="18"/>
        </w:rPr>
        <w:t>Over</w:t>
      </w:r>
      <w:r>
        <w:rPr>
          <w:rFonts w:ascii="Times New Roman" w:hAnsi="Times New Roman" w:eastAsia="Times New Roman"/>
          <w:sz w:val="18"/>
        </w:rPr>
        <w:tab/>
      </w:r>
      <w:r>
        <w:rPr>
          <w:rFonts w:ascii="Times New Roman" w:hAnsi="Times New Roman" w:eastAsia="Times New Roman"/>
          <w:sz w:val="18"/>
        </w:rPr>
        <w:t>F10</w:t>
      </w:r>
      <w:r>
        <w:rPr>
          <w:rFonts w:ascii="Times New Roman" w:hAnsi="Times New Roman" w:eastAsia="Times New Roman"/>
          <w:spacing w:val="31"/>
          <w:sz w:val="18"/>
        </w:rPr>
        <w:t xml:space="preserve"> - </w:t>
      </w:r>
      <w:r>
        <w:rPr>
          <w:spacing w:val="7"/>
          <w:sz w:val="18"/>
        </w:rPr>
        <w:t>遇到函式呼叫时， 不进入函式体内除错</w:t>
      </w:r>
    </w:p>
    <w:p>
      <w:pPr>
        <w:pStyle w:val="15"/>
        <w:numPr>
          <w:ilvl w:val="0"/>
          <w:numId w:val="25"/>
        </w:numPr>
        <w:tabs>
          <w:tab w:val="left" w:pos="2911"/>
          <w:tab w:val="left" w:pos="4547"/>
        </w:tabs>
        <w:spacing w:before="72" w:after="0" w:line="240" w:lineRule="auto"/>
        <w:ind w:left="2910" w:right="0" w:hanging="284"/>
        <w:jc w:val="left"/>
        <w:rPr>
          <w:sz w:val="18"/>
        </w:rPr>
      </w:pPr>
      <w:r>
        <w:rPr>
          <w:rFonts w:ascii="Times New Roman" w:hAnsi="Times New Roman" w:eastAsia="Times New Roman"/>
          <w:sz w:val="18"/>
        </w:rPr>
        <w:t>Step</w:t>
      </w:r>
      <w:r>
        <w:rPr>
          <w:rFonts w:ascii="Times New Roman" w:hAnsi="Times New Roman" w:eastAsia="Times New Roman"/>
          <w:spacing w:val="72"/>
          <w:sz w:val="18"/>
        </w:rPr>
        <w:t xml:space="preserve"> </w:t>
      </w:r>
      <w:r>
        <w:rPr>
          <w:rFonts w:ascii="Times New Roman" w:hAnsi="Times New Roman" w:eastAsia="Times New Roman"/>
          <w:sz w:val="18"/>
        </w:rPr>
        <w:t>Out</w:t>
      </w:r>
      <w:r>
        <w:rPr>
          <w:rFonts w:ascii="Times New Roman" w:hAnsi="Times New Roman" w:eastAsia="Times New Roman"/>
          <w:sz w:val="18"/>
        </w:rPr>
        <w:tab/>
      </w:r>
      <w:r>
        <w:rPr>
          <w:rFonts w:ascii="Times New Roman" w:hAnsi="Times New Roman" w:eastAsia="Times New Roman"/>
          <w:sz w:val="18"/>
        </w:rPr>
        <w:t>Shift+F11</w:t>
      </w:r>
      <w:r>
        <w:rPr>
          <w:rFonts w:ascii="Times New Roman" w:hAnsi="Times New Roman" w:eastAsia="Times New Roman"/>
          <w:spacing w:val="21"/>
          <w:sz w:val="18"/>
        </w:rPr>
        <w:t xml:space="preserve"> - </w:t>
      </w:r>
      <w:r>
        <w:rPr>
          <w:spacing w:val="13"/>
          <w:sz w:val="18"/>
        </w:rPr>
        <w:t>在函式内一直执行前进，直到跳出函式。</w:t>
      </w:r>
    </w:p>
    <w:p>
      <w:pPr>
        <w:pStyle w:val="15"/>
        <w:numPr>
          <w:ilvl w:val="0"/>
          <w:numId w:val="25"/>
        </w:numPr>
        <w:tabs>
          <w:tab w:val="left" w:pos="2911"/>
          <w:tab w:val="left" w:pos="5027"/>
        </w:tabs>
        <w:spacing w:before="72" w:after="0" w:line="240" w:lineRule="auto"/>
        <w:ind w:left="2910" w:right="0" w:hanging="284"/>
        <w:jc w:val="left"/>
        <w:rPr>
          <w:sz w:val="18"/>
        </w:rPr>
      </w:pPr>
      <w:r>
        <w:rPr>
          <w:rFonts w:ascii="Times New Roman" w:hAnsi="Times New Roman" w:eastAsia="Times New Roman"/>
          <w:sz w:val="18"/>
        </w:rPr>
        <w:t>Run</w:t>
      </w:r>
      <w:r>
        <w:rPr>
          <w:rFonts w:ascii="Times New Roman" w:hAnsi="Times New Roman" w:eastAsia="Times New Roman"/>
          <w:spacing w:val="60"/>
          <w:sz w:val="18"/>
        </w:rPr>
        <w:t xml:space="preserve"> </w:t>
      </w:r>
      <w:r>
        <w:rPr>
          <w:rFonts w:ascii="Times New Roman" w:hAnsi="Times New Roman" w:eastAsia="Times New Roman"/>
          <w:sz w:val="18"/>
        </w:rPr>
        <w:t>to</w:t>
      </w:r>
      <w:r>
        <w:rPr>
          <w:rFonts w:ascii="Times New Roman" w:hAnsi="Times New Roman" w:eastAsia="Times New Roman"/>
          <w:spacing w:val="54"/>
          <w:sz w:val="18"/>
        </w:rPr>
        <w:t xml:space="preserve"> </w:t>
      </w:r>
      <w:r>
        <w:rPr>
          <w:rFonts w:ascii="Times New Roman" w:hAnsi="Times New Roman" w:eastAsia="Times New Roman"/>
          <w:sz w:val="18"/>
        </w:rPr>
        <w:t>Cursor</w:t>
      </w:r>
      <w:r>
        <w:rPr>
          <w:rFonts w:ascii="Times New Roman" w:hAnsi="Times New Roman" w:eastAsia="Times New Roman"/>
          <w:sz w:val="18"/>
        </w:rPr>
        <w:tab/>
      </w:r>
      <w:r>
        <w:rPr>
          <w:rFonts w:ascii="Times New Roman" w:hAnsi="Times New Roman" w:eastAsia="Times New Roman"/>
          <w:sz w:val="18"/>
        </w:rPr>
        <w:t>Ctrl+F10</w:t>
      </w:r>
      <w:r>
        <w:rPr>
          <w:rFonts w:ascii="Times New Roman" w:hAnsi="Times New Roman" w:eastAsia="Times New Roman"/>
          <w:spacing w:val="15"/>
          <w:sz w:val="18"/>
        </w:rPr>
        <w:t xml:space="preserve"> -   </w:t>
      </w:r>
      <w:r>
        <w:rPr>
          <w:spacing w:val="17"/>
          <w:sz w:val="18"/>
        </w:rPr>
        <w:t>执行到游标所在那一行</w:t>
      </w:r>
    </w:p>
    <w:p>
      <w:pPr>
        <w:pStyle w:val="11"/>
        <w:rPr>
          <w:rFonts w:ascii="宋体"/>
          <w:sz w:val="23"/>
        </w:rPr>
      </w:pPr>
    </w:p>
    <w:p>
      <w:pPr>
        <w:pStyle w:val="5"/>
        <w:spacing w:before="1"/>
        <w:ind w:left="2627"/>
        <w:jc w:val="both"/>
        <w:rPr>
          <w:rFonts w:hint="eastAsia" w:ascii="Microsoft YaHei UI" w:eastAsia="Microsoft YaHei UI"/>
        </w:rPr>
      </w:pPr>
      <w:r>
        <w:rPr>
          <w:rFonts w:hint="eastAsia" w:ascii="Microsoft YaHei UI" w:eastAsia="Microsoft YaHei UI"/>
          <w:spacing w:val="13"/>
          <w:w w:val="115"/>
        </w:rPr>
        <w:t xml:space="preserve">观察  </w:t>
      </w:r>
      <w:r>
        <w:rPr>
          <w:w w:val="115"/>
        </w:rPr>
        <w:t>object</w:t>
      </w:r>
      <w:r>
        <w:rPr>
          <w:spacing w:val="12"/>
          <w:w w:val="115"/>
        </w:rPr>
        <w:t xml:space="preserve">  </w:t>
      </w:r>
      <w:r>
        <w:rPr>
          <w:rFonts w:hint="eastAsia" w:ascii="Microsoft YaHei UI" w:eastAsia="Microsoft YaHei UI"/>
          <w:spacing w:val="11"/>
          <w:w w:val="115"/>
        </w:rPr>
        <w:t>布局</w:t>
      </w:r>
    </w:p>
    <w:p>
      <w:pPr>
        <w:pStyle w:val="11"/>
        <w:spacing w:before="2"/>
        <w:rPr>
          <w:rFonts w:ascii="Microsoft YaHei UI"/>
          <w:b/>
          <w:sz w:val="11"/>
        </w:rPr>
      </w:pPr>
    </w:p>
    <w:p>
      <w:pPr>
        <w:spacing w:before="0" w:line="374" w:lineRule="auto"/>
        <w:ind w:left="2627" w:right="1150" w:firstLine="0"/>
        <w:jc w:val="both"/>
        <w:rPr>
          <w:rFonts w:hint="eastAsia" w:ascii="宋体" w:eastAsia="宋体"/>
          <w:sz w:val="18"/>
        </w:rPr>
      </w:pPr>
      <w:r>
        <w:rPr>
          <w:rFonts w:hint="eastAsia" w:ascii="宋体" w:eastAsia="宋体"/>
          <w:spacing w:val="-2"/>
          <w:sz w:val="18"/>
        </w:rPr>
        <w:t xml:space="preserve">以 </w:t>
      </w:r>
      <w:r>
        <w:rPr>
          <w:rFonts w:ascii="Times New Roman" w:eastAsia="Times New Roman"/>
          <w:sz w:val="18"/>
        </w:rPr>
        <w:t>sizeof.cpp</w:t>
      </w:r>
      <w:r>
        <w:rPr>
          <w:rFonts w:ascii="Times New Roman" w:eastAsia="Times New Roman"/>
          <w:spacing w:val="37"/>
          <w:sz w:val="18"/>
        </w:rPr>
        <w:t xml:space="preserve"> </w:t>
      </w:r>
      <w:r>
        <w:rPr>
          <w:rFonts w:hint="eastAsia" w:ascii="宋体" w:eastAsia="宋体"/>
          <w:spacing w:val="-1"/>
          <w:sz w:val="18"/>
        </w:rPr>
        <w:t xml:space="preserve">为例，我在产生出一个 </w:t>
      </w:r>
      <w:r>
        <w:rPr>
          <w:rFonts w:ascii="Times New Roman" w:eastAsia="Times New Roman"/>
          <w:i/>
          <w:sz w:val="18"/>
        </w:rPr>
        <w:t>ClassC</w:t>
      </w:r>
      <w:r>
        <w:rPr>
          <w:rFonts w:ascii="Times New Roman" w:eastAsia="Times New Roman"/>
          <w:i/>
          <w:spacing w:val="-1"/>
          <w:sz w:val="18"/>
        </w:rPr>
        <w:t xml:space="preserve"> </w:t>
      </w:r>
      <w:r>
        <w:rPr>
          <w:rFonts w:ascii="Times New Roman" w:eastAsia="Times New Roman"/>
          <w:sz w:val="18"/>
        </w:rPr>
        <w:t>object</w:t>
      </w:r>
      <w:r>
        <w:rPr>
          <w:rFonts w:ascii="Times New Roman" w:eastAsia="Times New Roman"/>
          <w:spacing w:val="39"/>
          <w:sz w:val="18"/>
        </w:rPr>
        <w:t xml:space="preserve"> </w:t>
      </w:r>
      <w:r>
        <w:rPr>
          <w:rFonts w:hint="eastAsia" w:ascii="宋体" w:eastAsia="宋体"/>
          <w:sz w:val="18"/>
        </w:rPr>
        <w:t>之后设立断点，于是就可以</w:t>
      </w:r>
      <w:r>
        <w:rPr>
          <w:rFonts w:hint="eastAsia" w:ascii="宋体" w:eastAsia="宋体"/>
          <w:spacing w:val="20"/>
          <w:sz w:val="18"/>
        </w:rPr>
        <w:t xml:space="preserve">观察 </w:t>
      </w:r>
      <w:r>
        <w:rPr>
          <w:rFonts w:ascii="Times New Roman" w:eastAsia="Times New Roman"/>
          <w:sz w:val="18"/>
        </w:rPr>
        <w:t>object</w:t>
      </w:r>
      <w:r>
        <w:rPr>
          <w:rFonts w:ascii="Times New Roman" w:eastAsia="Times New Roman"/>
          <w:spacing w:val="23"/>
          <w:sz w:val="18"/>
        </w:rPr>
        <w:t xml:space="preserve"> </w:t>
      </w:r>
      <w:r>
        <w:rPr>
          <w:rFonts w:hint="eastAsia" w:ascii="宋体" w:eastAsia="宋体"/>
          <w:spacing w:val="14"/>
          <w:sz w:val="18"/>
        </w:rPr>
        <w:t>的布局（</w:t>
      </w:r>
      <w:r>
        <w:rPr>
          <w:rFonts w:hint="eastAsia" w:ascii="宋体" w:eastAsia="宋体"/>
          <w:sz w:val="18"/>
        </w:rPr>
        <w:t>如下）。这个视窗可以在选按主选单中的【</w:t>
      </w:r>
      <w:r>
        <w:rPr>
          <w:rFonts w:ascii="Times New Roman" w:eastAsia="Times New Roman"/>
          <w:sz w:val="18"/>
        </w:rPr>
        <w:t>View/Debug</w:t>
      </w:r>
      <w:r>
        <w:rPr>
          <w:rFonts w:ascii="Times New Roman" w:eastAsia="Times New Roman"/>
          <w:spacing w:val="1"/>
          <w:sz w:val="18"/>
        </w:rPr>
        <w:t xml:space="preserve"> </w:t>
      </w:r>
      <w:r>
        <w:rPr>
          <w:rFonts w:ascii="Times New Roman" w:eastAsia="Times New Roman"/>
          <w:sz w:val="18"/>
        </w:rPr>
        <w:t>Windows/Watch</w:t>
      </w:r>
      <w:r>
        <w:rPr>
          <w:rFonts w:hint="eastAsia" w:ascii="宋体" w:eastAsia="宋体"/>
          <w:spacing w:val="3"/>
          <w:sz w:val="18"/>
        </w:rPr>
        <w:t xml:space="preserve">】后获得。要把一个 </w:t>
      </w:r>
      <w:r>
        <w:rPr>
          <w:rFonts w:ascii="Times New Roman" w:eastAsia="Times New Roman"/>
          <w:sz w:val="18"/>
        </w:rPr>
        <w:t>object</w:t>
      </w:r>
      <w:r>
        <w:rPr>
          <w:rFonts w:ascii="Times New Roman" w:eastAsia="Times New Roman"/>
          <w:spacing w:val="32"/>
          <w:sz w:val="18"/>
        </w:rPr>
        <w:t xml:space="preserve"> </w:t>
      </w:r>
      <w:r>
        <w:rPr>
          <w:rFonts w:hint="eastAsia" w:ascii="宋体" w:eastAsia="宋体"/>
          <w:spacing w:val="11"/>
          <w:sz w:val="18"/>
        </w:rPr>
        <w:t xml:space="preserve">加到 </w:t>
      </w:r>
      <w:r>
        <w:rPr>
          <w:rFonts w:ascii="Times New Roman" w:eastAsia="Times New Roman"/>
          <w:sz w:val="18"/>
        </w:rPr>
        <w:t>Watch</w:t>
      </w:r>
      <w:r>
        <w:rPr>
          <w:rFonts w:ascii="Times New Roman" w:eastAsia="Times New Roman"/>
          <w:spacing w:val="28"/>
          <w:sz w:val="18"/>
        </w:rPr>
        <w:t xml:space="preserve"> </w:t>
      </w:r>
      <w:r>
        <w:rPr>
          <w:rFonts w:hint="eastAsia" w:ascii="宋体" w:eastAsia="宋体"/>
          <w:sz w:val="18"/>
        </w:rPr>
        <w:t>视窗中，很简单，请直</w:t>
      </w:r>
      <w:r>
        <w:rPr>
          <w:rFonts w:hint="eastAsia" w:ascii="宋体" w:eastAsia="宋体"/>
          <w:spacing w:val="4"/>
          <w:sz w:val="18"/>
        </w:rPr>
        <w:t xml:space="preserve">接在编辑视窗上将该 </w:t>
      </w:r>
      <w:r>
        <w:rPr>
          <w:rFonts w:ascii="Times New Roman" w:eastAsia="Times New Roman"/>
          <w:sz w:val="18"/>
        </w:rPr>
        <w:t xml:space="preserve">object   </w:t>
      </w:r>
      <w:r>
        <w:rPr>
          <w:rFonts w:hint="eastAsia" w:ascii="宋体" w:eastAsia="宋体"/>
          <w:sz w:val="18"/>
        </w:rPr>
        <w:t>名称以鼠标圈选出（</w:t>
      </w:r>
      <w:r>
        <w:rPr>
          <w:rFonts w:ascii="Times New Roman" w:eastAsia="Times New Roman"/>
          <w:sz w:val="18"/>
        </w:rPr>
        <w:t>highlight</w:t>
      </w:r>
      <w:r>
        <w:rPr>
          <w:rFonts w:hint="eastAsia" w:ascii="宋体" w:eastAsia="宋体"/>
          <w:sz w:val="18"/>
        </w:rPr>
        <w:t>），然后按右键，并于</w:t>
      </w:r>
    </w:p>
    <w:p>
      <w:pPr>
        <w:spacing w:before="1"/>
        <w:ind w:left="6875" w:right="0" w:firstLine="0"/>
        <w:jc w:val="both"/>
        <w:rPr>
          <w:rFonts w:hint="eastAsia" w:ascii="宋体" w:eastAsia="宋体"/>
          <w:sz w:val="18"/>
        </w:rPr>
      </w:pPr>
      <w:r>
        <w:drawing>
          <wp:anchor distT="0" distB="0" distL="0" distR="0" simplePos="0" relativeHeight="251755520" behindDoc="0" locked="0" layoutInCell="1" allowOverlap="1">
            <wp:simplePos x="0" y="0"/>
            <wp:positionH relativeFrom="page">
              <wp:posOffset>662940</wp:posOffset>
            </wp:positionH>
            <wp:positionV relativeFrom="paragraph">
              <wp:posOffset>78105</wp:posOffset>
            </wp:positionV>
            <wp:extent cx="3611880" cy="3572510"/>
            <wp:effectExtent l="0" t="0" r="0" b="0"/>
            <wp:wrapNone/>
            <wp:docPr id="33"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8.png"/>
                    <pic:cNvPicPr>
                      <a:picLocks noChangeAspect="1"/>
                    </pic:cNvPicPr>
                  </pic:nvPicPr>
                  <pic:blipFill>
                    <a:blip r:embed="rId73" cstate="print"/>
                    <a:stretch>
                      <a:fillRect/>
                    </a:stretch>
                  </pic:blipFill>
                  <pic:spPr>
                    <a:xfrm>
                      <a:off x="0" y="0"/>
                      <a:ext cx="3611879" cy="3572255"/>
                    </a:xfrm>
                    <a:prstGeom prst="rect">
                      <a:avLst/>
                    </a:prstGeom>
                  </pic:spPr>
                </pic:pic>
              </a:graphicData>
            </a:graphic>
          </wp:anchor>
        </w:drawing>
      </w:r>
      <w:r>
        <w:rPr>
          <w:rFonts w:hint="eastAsia" w:ascii="宋体" w:eastAsia="宋体"/>
          <w:spacing w:val="1"/>
          <w:sz w:val="18"/>
        </w:rPr>
        <w:t>冒 起 式 选 单 中 选 择</w:t>
      </w:r>
    </w:p>
    <w:p>
      <w:pPr>
        <w:spacing w:before="129"/>
        <w:ind w:left="6875" w:right="0" w:firstLine="0"/>
        <w:jc w:val="both"/>
        <w:rPr>
          <w:rFonts w:hint="eastAsia" w:ascii="宋体" w:eastAsia="宋体"/>
          <w:sz w:val="18"/>
        </w:rPr>
      </w:pPr>
      <w:r>
        <w:rPr>
          <w:rFonts w:hint="eastAsia" w:ascii="宋体" w:eastAsia="宋体"/>
          <w:spacing w:val="28"/>
          <w:sz w:val="18"/>
        </w:rPr>
        <w:t>【</w:t>
      </w:r>
      <w:r>
        <w:rPr>
          <w:rFonts w:ascii="Times New Roman" w:eastAsia="Times New Roman"/>
          <w:sz w:val="18"/>
        </w:rPr>
        <w:t>QuickWatch</w:t>
      </w:r>
      <w:r>
        <w:rPr>
          <w:rFonts w:ascii="Times New Roman" w:eastAsia="Times New Roman"/>
          <w:spacing w:val="-10"/>
          <w:sz w:val="18"/>
        </w:rPr>
        <w:t xml:space="preserve"> </w:t>
      </w:r>
      <w:r>
        <w:rPr>
          <w:rFonts w:hint="eastAsia" w:ascii="宋体" w:eastAsia="宋体"/>
          <w:sz w:val="18"/>
        </w:rPr>
        <w:t>】， 等出现</w:t>
      </w:r>
    </w:p>
    <w:p>
      <w:pPr>
        <w:spacing w:before="130" w:line="374" w:lineRule="auto"/>
        <w:ind w:left="6875" w:right="1064" w:firstLine="0"/>
        <w:jc w:val="left"/>
        <w:rPr>
          <w:rFonts w:hint="eastAsia" w:ascii="宋体" w:eastAsia="宋体"/>
          <w:sz w:val="18"/>
        </w:rPr>
      </w:pPr>
      <w:r>
        <w:rPr>
          <w:rFonts w:hint="eastAsia" w:ascii="宋体" w:eastAsia="宋体"/>
          <w:sz w:val="18"/>
        </w:rPr>
        <w:t>【</w:t>
      </w:r>
      <w:r>
        <w:rPr>
          <w:rFonts w:ascii="Times New Roman" w:eastAsia="Times New Roman"/>
          <w:sz w:val="18"/>
        </w:rPr>
        <w:t>QuickWatch</w:t>
      </w:r>
      <w:r>
        <w:rPr>
          <w:rFonts w:hint="eastAsia" w:ascii="宋体" w:eastAsia="宋体"/>
          <w:sz w:val="18"/>
        </w:rPr>
        <w:t>】视窗后再选</w:t>
      </w:r>
      <w:r>
        <w:rPr>
          <w:rFonts w:hint="eastAsia" w:ascii="宋体" w:eastAsia="宋体"/>
          <w:spacing w:val="-1"/>
          <w:sz w:val="18"/>
        </w:rPr>
        <w:t>按其右上角的【</w:t>
      </w:r>
      <w:r>
        <w:rPr>
          <w:rFonts w:ascii="Times New Roman" w:eastAsia="Times New Roman"/>
          <w:spacing w:val="-1"/>
          <w:sz w:val="18"/>
        </w:rPr>
        <w:t>Add</w:t>
      </w:r>
      <w:r>
        <w:rPr>
          <w:rFonts w:ascii="Times New Roman" w:eastAsia="Times New Roman"/>
          <w:spacing w:val="-10"/>
          <w:sz w:val="18"/>
        </w:rPr>
        <w:t xml:space="preserve"> </w:t>
      </w:r>
      <w:r>
        <w:rPr>
          <w:rFonts w:ascii="Times New Roman" w:eastAsia="Times New Roman"/>
          <w:spacing w:val="-1"/>
          <w:sz w:val="18"/>
        </w:rPr>
        <w:t>Watch</w:t>
      </w:r>
      <w:r>
        <w:rPr>
          <w:rFonts w:hint="eastAsia" w:ascii="宋体" w:eastAsia="宋体"/>
          <w:sz w:val="18"/>
        </w:rPr>
        <w:t>】钮，即可常驻于【</w:t>
      </w:r>
      <w:r>
        <w:rPr>
          <w:rFonts w:ascii="Times New Roman" w:eastAsia="Times New Roman"/>
          <w:sz w:val="18"/>
        </w:rPr>
        <w:t>Watch</w:t>
      </w:r>
      <w:r>
        <w:rPr>
          <w:rFonts w:hint="eastAsia" w:ascii="宋体" w:eastAsia="宋体"/>
          <w:sz w:val="18"/>
        </w:rPr>
        <w:t>】视窗中随时观察之。</w:t>
      </w:r>
    </w:p>
    <w:p>
      <w:pPr>
        <w:pStyle w:val="11"/>
        <w:spacing w:before="10"/>
        <w:rPr>
          <w:rFonts w:ascii="宋体"/>
          <w:sz w:val="18"/>
        </w:rPr>
      </w:pPr>
    </w:p>
    <w:p>
      <w:pPr>
        <w:spacing w:before="0" w:line="367" w:lineRule="auto"/>
        <w:ind w:left="6875" w:right="1109" w:firstLine="0"/>
        <w:jc w:val="both"/>
        <w:rPr>
          <w:rFonts w:hint="eastAsia" w:ascii="宋体" w:eastAsia="宋体"/>
          <w:sz w:val="18"/>
        </w:rPr>
      </w:pPr>
      <w:r>
        <w:rPr>
          <w:rFonts w:hint="eastAsia" w:ascii="宋体" w:eastAsia="宋体"/>
          <w:sz w:val="18"/>
        </w:rPr>
        <w:t xml:space="preserve">根据本例的 </w:t>
      </w:r>
      <w:r>
        <w:rPr>
          <w:rFonts w:ascii="Times New Roman" w:eastAsia="Times New Roman"/>
          <w:i/>
          <w:sz w:val="18"/>
        </w:rPr>
        <w:t>ClassA</w:t>
      </w:r>
      <w:r>
        <w:rPr>
          <w:rFonts w:ascii="Times New Roman" w:eastAsia="Times New Roman"/>
          <w:sz w:val="18"/>
        </w:rPr>
        <w:t xml:space="preserve">, </w:t>
      </w:r>
      <w:r>
        <w:rPr>
          <w:rFonts w:ascii="Times New Roman" w:eastAsia="Times New Roman"/>
          <w:i/>
          <w:sz w:val="18"/>
        </w:rPr>
        <w:t>ClassB</w:t>
      </w:r>
      <w:r>
        <w:rPr>
          <w:rFonts w:ascii="Times New Roman" w:eastAsia="Times New Roman"/>
          <w:sz w:val="18"/>
        </w:rPr>
        <w:t>,</w:t>
      </w:r>
      <w:r>
        <w:rPr>
          <w:rFonts w:ascii="Times New Roman" w:eastAsia="Times New Roman"/>
          <w:spacing w:val="1"/>
          <w:sz w:val="18"/>
        </w:rPr>
        <w:t xml:space="preserve"> </w:t>
      </w:r>
      <w:r>
        <w:rPr>
          <w:rFonts w:ascii="Times New Roman" w:eastAsia="Times New Roman"/>
          <w:i/>
          <w:sz w:val="18"/>
        </w:rPr>
        <w:t>ClassC</w:t>
      </w:r>
      <w:r>
        <w:rPr>
          <w:rFonts w:ascii="Times New Roman" w:eastAsia="Times New Roman"/>
          <w:i/>
          <w:spacing w:val="7"/>
          <w:sz w:val="18"/>
        </w:rPr>
        <w:t xml:space="preserve"> </w:t>
      </w:r>
      <w:r>
        <w:rPr>
          <w:rFonts w:hint="eastAsia" w:ascii="宋体" w:eastAsia="宋体"/>
          <w:spacing w:val="38"/>
          <w:sz w:val="18"/>
        </w:rPr>
        <w:t>的物件布局</w:t>
      </w:r>
      <w:r>
        <w:rPr>
          <w:rFonts w:hint="eastAsia" w:ascii="宋体" w:eastAsia="宋体"/>
          <w:sz w:val="18"/>
        </w:rPr>
        <w:t>（</w:t>
      </w:r>
      <w:r>
        <w:rPr>
          <w:rFonts w:hint="eastAsia" w:ascii="宋体" w:eastAsia="宋体"/>
          <w:spacing w:val="-27"/>
          <w:sz w:val="18"/>
        </w:rPr>
        <w:t xml:space="preserve"> 如</w:t>
      </w:r>
      <w:r>
        <w:rPr>
          <w:rFonts w:hint="eastAsia" w:ascii="宋体" w:eastAsia="宋体"/>
          <w:sz w:val="18"/>
        </w:rPr>
        <w:t>左），很容易就可以整理出</w:t>
      </w:r>
      <w:r>
        <w:rPr>
          <w:rFonts w:hint="eastAsia" w:ascii="宋体" w:eastAsia="宋体"/>
          <w:spacing w:val="-7"/>
          <w:sz w:val="18"/>
        </w:rPr>
        <w:t xml:space="preserve">本章先前的图 </w:t>
      </w:r>
      <w:r>
        <w:rPr>
          <w:rFonts w:ascii="Arial Black" w:eastAsia="Arial Black"/>
          <w:sz w:val="18"/>
        </w:rPr>
        <w:t>2.3</w:t>
      </w:r>
      <w:r>
        <w:rPr>
          <w:rFonts w:ascii="Arial Black" w:eastAsia="Arial Black"/>
          <w:spacing w:val="37"/>
          <w:sz w:val="18"/>
        </w:rPr>
        <w:t xml:space="preserve"> </w:t>
      </w:r>
      <w:r>
        <w:rPr>
          <w:rFonts w:hint="eastAsia" w:ascii="宋体" w:eastAsia="宋体"/>
          <w:sz w:val="18"/>
        </w:rPr>
        <w:t>画面。</w:t>
      </w:r>
    </w:p>
    <w:p>
      <w:pPr>
        <w:pStyle w:val="11"/>
        <w:rPr>
          <w:rFonts w:ascii="宋体"/>
          <w:sz w:val="26"/>
        </w:rPr>
      </w:pPr>
    </w:p>
    <w:p>
      <w:pPr>
        <w:pStyle w:val="11"/>
        <w:rPr>
          <w:rFonts w:ascii="宋体"/>
          <w:sz w:val="26"/>
        </w:rPr>
      </w:pPr>
    </w:p>
    <w:p>
      <w:pPr>
        <w:pStyle w:val="11"/>
        <w:rPr>
          <w:rFonts w:ascii="宋体"/>
          <w:sz w:val="26"/>
        </w:rPr>
      </w:pPr>
    </w:p>
    <w:p>
      <w:pPr>
        <w:pStyle w:val="11"/>
        <w:rPr>
          <w:rFonts w:ascii="宋体"/>
          <w:sz w:val="26"/>
        </w:rPr>
      </w:pPr>
    </w:p>
    <w:p>
      <w:pPr>
        <w:pStyle w:val="11"/>
        <w:rPr>
          <w:rFonts w:ascii="宋体"/>
          <w:sz w:val="26"/>
        </w:rPr>
      </w:pPr>
    </w:p>
    <w:p>
      <w:pPr>
        <w:pStyle w:val="11"/>
        <w:rPr>
          <w:rFonts w:ascii="宋体"/>
          <w:sz w:val="26"/>
        </w:rPr>
      </w:pPr>
    </w:p>
    <w:p>
      <w:pPr>
        <w:pStyle w:val="11"/>
        <w:rPr>
          <w:rFonts w:ascii="宋体"/>
          <w:sz w:val="26"/>
        </w:rPr>
      </w:pPr>
    </w:p>
    <w:p>
      <w:pPr>
        <w:pStyle w:val="11"/>
        <w:rPr>
          <w:rFonts w:ascii="宋体"/>
          <w:sz w:val="26"/>
        </w:rPr>
      </w:pPr>
    </w:p>
    <w:p>
      <w:pPr>
        <w:pStyle w:val="11"/>
        <w:spacing w:before="8"/>
        <w:rPr>
          <w:rFonts w:ascii="宋体"/>
          <w:sz w:val="36"/>
        </w:rPr>
      </w:pPr>
    </w:p>
    <w:p>
      <w:pPr>
        <w:pStyle w:val="5"/>
        <w:spacing w:before="0"/>
      </w:pPr>
      <w:r>
        <w:t>154</w:t>
      </w:r>
    </w:p>
    <w:p>
      <w:pPr>
        <w:spacing w:after="0"/>
        <w:sectPr>
          <w:pgSz w:w="10320" w:h="13220"/>
          <w:pgMar w:top="580" w:right="80" w:bottom="280" w:left="40" w:header="720" w:footer="720" w:gutter="0"/>
          <w:cols w:space="720" w:num="1"/>
        </w:sectPr>
      </w:pPr>
    </w:p>
    <w:p>
      <w:pPr>
        <w:pStyle w:val="11"/>
        <w:spacing w:before="64"/>
        <w:ind w:left="5905"/>
        <w:rPr>
          <w:rFonts w:hint="eastAsia" w:ascii="宋体" w:eastAsia="宋体"/>
        </w:rPr>
      </w:pPr>
      <w:r>
        <w:pict>
          <v:rect id="_x0000_s2892" o:spid="_x0000_s2892" o:spt="1" style="position:absolute;left:0pt;margin-left:131.9pt;margin-top:18.85pt;height:0.7pt;width:323pt;mso-position-horizontal-relative:page;mso-wrap-distance-bottom:0pt;mso-wrap-distance-top:0pt;z-index:-251241472;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2"/>
        </w:rPr>
        <w:t xml:space="preserve">第２章 </w:t>
      </w:r>
      <w:r>
        <w:rPr>
          <w:rFonts w:ascii="Times New Roman" w:eastAsia="Times New Roman"/>
        </w:rPr>
        <w:t>C</w:t>
      </w:r>
      <w:r>
        <w:rPr>
          <w:rFonts w:ascii="Times New Roman" w:eastAsia="Times New Roman"/>
          <w:spacing w:val="8"/>
        </w:rPr>
        <w:t xml:space="preserve">++ </w:t>
      </w:r>
      <w:r>
        <w:rPr>
          <w:rFonts w:hint="eastAsia" w:ascii="宋体" w:eastAsia="宋体"/>
        </w:rPr>
        <w:t>物件模型（</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9"/>
        </w:rPr>
        <w:t xml:space="preserve"> </w:t>
      </w:r>
      <w:r>
        <w:rPr>
          <w:rFonts w:ascii="Times New Roman" w:eastAsia="Times New Roman"/>
        </w:rPr>
        <w:t>Model</w:t>
      </w:r>
      <w:r>
        <w:rPr>
          <w:rFonts w:hint="eastAsia" w:ascii="宋体" w:eastAsia="宋体"/>
        </w:rPr>
        <w:t>）</w:t>
      </w:r>
    </w:p>
    <w:p>
      <w:pPr>
        <w:pStyle w:val="11"/>
        <w:rPr>
          <w:rFonts w:ascii="宋体"/>
          <w:sz w:val="20"/>
        </w:rPr>
      </w:pPr>
    </w:p>
    <w:p>
      <w:pPr>
        <w:pStyle w:val="11"/>
        <w:spacing w:before="6"/>
        <w:rPr>
          <w:rFonts w:ascii="宋体"/>
          <w:sz w:val="28"/>
        </w:rPr>
      </w:pPr>
    </w:p>
    <w:p>
      <w:pPr>
        <w:pStyle w:val="5"/>
        <w:spacing w:before="8"/>
        <w:ind w:left="2627"/>
        <w:rPr>
          <w:rFonts w:hint="eastAsia" w:ascii="Microsoft YaHei UI" w:eastAsia="Microsoft YaHei UI"/>
        </w:rPr>
      </w:pPr>
      <w:r>
        <w:rPr>
          <w:rFonts w:hint="eastAsia" w:ascii="Microsoft YaHei UI" w:eastAsia="Microsoft YaHei UI"/>
          <w:spacing w:val="19"/>
          <w:w w:val="115"/>
        </w:rPr>
        <w:t>观察函式位址</w:t>
      </w:r>
    </w:p>
    <w:p>
      <w:pPr>
        <w:pStyle w:val="11"/>
        <w:spacing w:before="2"/>
        <w:rPr>
          <w:rFonts w:ascii="Microsoft YaHei UI"/>
          <w:b/>
          <w:sz w:val="11"/>
        </w:rPr>
      </w:pPr>
    </w:p>
    <w:p>
      <w:pPr>
        <w:spacing w:before="0"/>
        <w:ind w:left="2627" w:right="0" w:firstLine="0"/>
        <w:jc w:val="left"/>
        <w:rPr>
          <w:rFonts w:hint="eastAsia" w:ascii="宋体" w:eastAsia="宋体"/>
          <w:sz w:val="18"/>
        </w:rPr>
      </w:pPr>
      <w:r>
        <w:rPr>
          <w:rFonts w:ascii="Times New Roman" w:eastAsia="Times New Roman"/>
          <w:sz w:val="18"/>
        </w:rPr>
        <w:t>sizeof.cpp</w:t>
      </w:r>
      <w:r>
        <w:rPr>
          <w:rFonts w:ascii="Times New Roman" w:eastAsia="Times New Roman"/>
          <w:spacing w:val="63"/>
          <w:sz w:val="18"/>
        </w:rPr>
        <w:t xml:space="preserve"> </w:t>
      </w:r>
      <w:r>
        <w:rPr>
          <w:rFonts w:hint="eastAsia" w:ascii="宋体" w:eastAsia="宋体"/>
          <w:sz w:val="18"/>
        </w:rPr>
        <w:t>之中有这样的动作：</w:t>
      </w:r>
    </w:p>
    <w:p>
      <w:pPr>
        <w:pStyle w:val="11"/>
        <w:spacing w:before="2"/>
        <w:rPr>
          <w:rFonts w:ascii="宋体"/>
          <w:sz w:val="14"/>
        </w:rPr>
      </w:pPr>
    </w:p>
    <w:p>
      <w:pPr>
        <w:pStyle w:val="11"/>
        <w:ind w:left="2910"/>
      </w:pPr>
      <w:r>
        <w:t>void</w:t>
      </w:r>
      <w:r>
        <w:rPr>
          <w:spacing w:val="-22"/>
        </w:rPr>
        <w:t xml:space="preserve"> </w:t>
      </w:r>
      <w:r>
        <w:t>(ClassA::*pmfa)();</w:t>
      </w:r>
    </w:p>
    <w:p>
      <w:pPr>
        <w:pStyle w:val="11"/>
        <w:tabs>
          <w:tab w:val="left" w:pos="5334"/>
        </w:tabs>
        <w:spacing w:before="39"/>
        <w:ind w:left="2910"/>
      </w:pPr>
      <w:r>
        <w:t>pmfa</w:t>
      </w:r>
      <w:r>
        <w:rPr>
          <w:spacing w:val="-7"/>
        </w:rPr>
        <w:t xml:space="preserve"> </w:t>
      </w:r>
      <w:r>
        <w:t>=</w:t>
      </w:r>
      <w:r>
        <w:rPr>
          <w:spacing w:val="-6"/>
        </w:rPr>
        <w:t xml:space="preserve"> </w:t>
      </w:r>
      <w:r>
        <w:t>ClassA::func1;</w:t>
      </w:r>
      <w:r>
        <w:tab/>
      </w:r>
      <w:r>
        <w:t>//</w:t>
      </w:r>
      <w:r>
        <w:rPr>
          <w:spacing w:val="-3"/>
        </w:rPr>
        <w:t xml:space="preserve"> </w:t>
      </w:r>
      <w:r>
        <w:t>(1)</w:t>
      </w:r>
    </w:p>
    <w:p>
      <w:pPr>
        <w:pStyle w:val="11"/>
        <w:spacing w:before="2"/>
        <w:rPr>
          <w:sz w:val="20"/>
        </w:rPr>
      </w:pPr>
    </w:p>
    <w:p>
      <w:pPr>
        <w:spacing w:before="0" w:line="374" w:lineRule="auto"/>
        <w:ind w:left="2627" w:right="1155" w:firstLine="0"/>
        <w:jc w:val="both"/>
        <w:rPr>
          <w:rFonts w:hint="eastAsia" w:ascii="宋体" w:eastAsia="宋体"/>
          <w:sz w:val="18"/>
        </w:rPr>
      </w:pPr>
      <w:r>
        <w:drawing>
          <wp:anchor distT="0" distB="0" distL="0" distR="0" simplePos="0" relativeHeight="251660288" behindDoc="0" locked="0" layoutInCell="1" allowOverlap="1">
            <wp:simplePos x="0" y="0"/>
            <wp:positionH relativeFrom="page">
              <wp:posOffset>1693545</wp:posOffset>
            </wp:positionH>
            <wp:positionV relativeFrom="paragraph">
              <wp:posOffset>537845</wp:posOffset>
            </wp:positionV>
            <wp:extent cx="3942715" cy="1191260"/>
            <wp:effectExtent l="0" t="0" r="0" b="0"/>
            <wp:wrapTopAndBottom/>
            <wp:docPr id="35"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69.png"/>
                    <pic:cNvPicPr>
                      <a:picLocks noChangeAspect="1"/>
                    </pic:cNvPicPr>
                  </pic:nvPicPr>
                  <pic:blipFill>
                    <a:blip r:embed="rId74" cstate="print"/>
                    <a:stretch>
                      <a:fillRect/>
                    </a:stretch>
                  </pic:blipFill>
                  <pic:spPr>
                    <a:xfrm>
                      <a:off x="0" y="0"/>
                      <a:ext cx="3942850" cy="1191101"/>
                    </a:xfrm>
                    <a:prstGeom prst="rect">
                      <a:avLst/>
                    </a:prstGeom>
                  </pic:spPr>
                </pic:pic>
              </a:graphicData>
            </a:graphic>
          </wp:anchor>
        </w:drawing>
      </w:r>
      <w:r>
        <w:rPr>
          <w:rFonts w:hint="eastAsia" w:ascii="宋体" w:eastAsia="宋体"/>
          <w:spacing w:val="6"/>
          <w:sz w:val="18"/>
        </w:rPr>
        <w:t xml:space="preserve">把断点设在 </w:t>
      </w:r>
      <w:r>
        <w:rPr>
          <w:rFonts w:ascii="Times New Roman" w:eastAsia="Times New Roman"/>
          <w:sz w:val="18"/>
        </w:rPr>
        <w:t>(1)</w:t>
      </w:r>
      <w:r>
        <w:rPr>
          <w:rFonts w:ascii="Times New Roman" w:eastAsia="Times New Roman"/>
          <w:spacing w:val="42"/>
          <w:sz w:val="18"/>
        </w:rPr>
        <w:t xml:space="preserve"> </w:t>
      </w:r>
      <w:r>
        <w:rPr>
          <w:rFonts w:hint="eastAsia" w:ascii="宋体" w:eastAsia="宋体"/>
          <w:sz w:val="18"/>
        </w:rPr>
        <w:t>之下，</w:t>
      </w:r>
      <w:r>
        <w:rPr>
          <w:rFonts w:ascii="Times New Roman" w:eastAsia="Times New Roman"/>
          <w:sz w:val="18"/>
        </w:rPr>
        <w:t>Go</w:t>
      </w:r>
      <w:r>
        <w:rPr>
          <w:rFonts w:ascii="Times New Roman" w:eastAsia="Times New Roman"/>
          <w:spacing w:val="26"/>
          <w:sz w:val="18"/>
        </w:rPr>
        <w:t xml:space="preserve"> </w:t>
      </w:r>
      <w:r>
        <w:rPr>
          <w:rFonts w:hint="eastAsia" w:ascii="宋体" w:eastAsia="宋体"/>
          <w:sz w:val="18"/>
        </w:rPr>
        <w:t>之后遇断点即暂停执行，此时可将鼠标移到文字</w:t>
      </w:r>
      <w:r>
        <w:rPr>
          <w:rFonts w:hint="eastAsia" w:ascii="宋体" w:eastAsia="宋体"/>
          <w:spacing w:val="3"/>
          <w:sz w:val="18"/>
        </w:rPr>
        <w:t xml:space="preserve">视窗中的 </w:t>
      </w:r>
      <w:r>
        <w:rPr>
          <w:rFonts w:ascii="Times New Roman" w:eastAsia="Times New Roman"/>
          <w:i/>
          <w:sz w:val="18"/>
        </w:rPr>
        <w:t>ClassA::func1</w:t>
      </w:r>
      <w:r>
        <w:rPr>
          <w:rFonts w:ascii="Times New Roman" w:eastAsia="Times New Roman"/>
          <w:i/>
          <w:spacing w:val="18"/>
          <w:sz w:val="18"/>
        </w:rPr>
        <w:t xml:space="preserve"> </w:t>
      </w:r>
      <w:r>
        <w:rPr>
          <w:rFonts w:hint="eastAsia" w:ascii="宋体" w:eastAsia="宋体"/>
          <w:sz w:val="18"/>
        </w:rPr>
        <w:t>之上，出现函式位址（因为函式名称即函式位址）：</w:t>
      </w:r>
    </w:p>
    <w:p>
      <w:pPr>
        <w:pStyle w:val="11"/>
        <w:spacing w:before="12"/>
        <w:rPr>
          <w:rFonts w:ascii="宋体"/>
          <w:sz w:val="24"/>
        </w:rPr>
      </w:pPr>
    </w:p>
    <w:p>
      <w:pPr>
        <w:spacing w:before="0"/>
        <w:ind w:left="2627" w:right="0" w:firstLine="0"/>
        <w:jc w:val="both"/>
        <w:rPr>
          <w:rFonts w:hint="eastAsia" w:ascii="宋体" w:eastAsia="宋体"/>
          <w:sz w:val="18"/>
        </w:rPr>
      </w:pPr>
      <w:r>
        <w:rPr>
          <w:rFonts w:hint="eastAsia" w:ascii="宋体" w:eastAsia="宋体"/>
          <w:spacing w:val="1"/>
          <w:sz w:val="18"/>
        </w:rPr>
        <w:t xml:space="preserve">同理可对其他 </w:t>
      </w:r>
      <w:r>
        <w:rPr>
          <w:rFonts w:ascii="Times New Roman" w:eastAsia="Times New Roman"/>
          <w:sz w:val="18"/>
        </w:rPr>
        <w:t>member</w:t>
      </w:r>
      <w:r>
        <w:rPr>
          <w:rFonts w:ascii="Times New Roman" w:eastAsia="Times New Roman"/>
          <w:spacing w:val="10"/>
          <w:sz w:val="18"/>
        </w:rPr>
        <w:t xml:space="preserve"> </w:t>
      </w:r>
      <w:r>
        <w:rPr>
          <w:rFonts w:ascii="Times New Roman" w:eastAsia="Times New Roman"/>
          <w:sz w:val="18"/>
        </w:rPr>
        <w:t>functions</w:t>
      </w:r>
      <w:r>
        <w:rPr>
          <w:rFonts w:hint="eastAsia" w:ascii="宋体" w:eastAsia="宋体"/>
          <w:sz w:val="18"/>
        </w:rPr>
        <w:t>（</w:t>
      </w:r>
      <w:r>
        <w:rPr>
          <w:rFonts w:hint="eastAsia" w:ascii="宋体" w:eastAsia="宋体"/>
          <w:spacing w:val="4"/>
          <w:sz w:val="18"/>
        </w:rPr>
        <w:t xml:space="preserve">包括 </w:t>
      </w:r>
      <w:r>
        <w:rPr>
          <w:rFonts w:ascii="Times New Roman" w:eastAsia="Times New Roman"/>
          <w:sz w:val="18"/>
        </w:rPr>
        <w:t>virtual</w:t>
      </w:r>
      <w:r>
        <w:rPr>
          <w:rFonts w:ascii="Times New Roman" w:eastAsia="Times New Roman"/>
          <w:spacing w:val="12"/>
          <w:sz w:val="18"/>
        </w:rPr>
        <w:t xml:space="preserve"> </w:t>
      </w:r>
      <w:r>
        <w:rPr>
          <w:rFonts w:ascii="Times New Roman" w:eastAsia="Times New Roman"/>
          <w:sz w:val="18"/>
        </w:rPr>
        <w:t>member</w:t>
      </w:r>
      <w:r>
        <w:rPr>
          <w:rFonts w:ascii="Times New Roman" w:eastAsia="Times New Roman"/>
          <w:spacing w:val="10"/>
          <w:sz w:val="18"/>
        </w:rPr>
        <w:t xml:space="preserve"> </w:t>
      </w:r>
      <w:r>
        <w:rPr>
          <w:rFonts w:ascii="Times New Roman" w:eastAsia="Times New Roman"/>
          <w:sz w:val="18"/>
        </w:rPr>
        <w:t>functions</w:t>
      </w:r>
      <w:r>
        <w:rPr>
          <w:rFonts w:hint="eastAsia" w:ascii="宋体" w:eastAsia="宋体"/>
          <w:sz w:val="18"/>
        </w:rPr>
        <w:t>）依法炮制。</w:t>
      </w:r>
    </w:p>
    <w:p>
      <w:pPr>
        <w:pStyle w:val="11"/>
        <w:spacing w:before="11"/>
        <w:rPr>
          <w:rFonts w:ascii="宋体"/>
          <w:sz w:val="28"/>
        </w:rPr>
      </w:pPr>
    </w:p>
    <w:p>
      <w:pPr>
        <w:spacing w:before="0" w:line="374" w:lineRule="auto"/>
        <w:ind w:left="2627" w:right="1112" w:firstLine="0"/>
        <w:jc w:val="both"/>
        <w:rPr>
          <w:rFonts w:hint="eastAsia" w:ascii="宋体" w:eastAsia="宋体"/>
          <w:sz w:val="18"/>
        </w:rPr>
      </w:pPr>
      <w:r>
        <w:rPr>
          <w:rFonts w:hint="eastAsia" w:ascii="宋体" w:eastAsia="宋体"/>
          <w:sz w:val="18"/>
        </w:rPr>
        <w:t>奇怪的是，除错器告诉我们的函式位址（如上图），和我们自己以程序方法取出</w:t>
      </w:r>
      <w:r>
        <w:rPr>
          <w:rFonts w:hint="eastAsia" w:ascii="宋体" w:eastAsia="宋体"/>
          <w:spacing w:val="2"/>
          <w:sz w:val="18"/>
        </w:rPr>
        <w:t xml:space="preserve">的函式位址不相同。如果拿 </w:t>
      </w:r>
      <w:r>
        <w:rPr>
          <w:rFonts w:ascii="Times New Roman" w:eastAsia="Times New Roman"/>
          <w:sz w:val="18"/>
        </w:rPr>
        <w:t>sizeof.exe</w:t>
      </w:r>
      <w:r>
        <w:rPr>
          <w:rFonts w:ascii="Times New Roman" w:eastAsia="Times New Roman"/>
          <w:spacing w:val="28"/>
          <w:sz w:val="18"/>
        </w:rPr>
        <w:t xml:space="preserve"> </w:t>
      </w:r>
      <w:r>
        <w:rPr>
          <w:rFonts w:hint="eastAsia" w:ascii="宋体" w:eastAsia="宋体"/>
          <w:spacing w:val="14"/>
          <w:sz w:val="18"/>
        </w:rPr>
        <w:t xml:space="preserve">在 </w:t>
      </w:r>
      <w:r>
        <w:rPr>
          <w:rFonts w:ascii="Times New Roman" w:eastAsia="Times New Roman"/>
          <w:sz w:val="18"/>
        </w:rPr>
        <w:t>MS-DOS</w:t>
      </w:r>
      <w:r>
        <w:rPr>
          <w:rFonts w:ascii="Times New Roman" w:eastAsia="Times New Roman"/>
          <w:spacing w:val="21"/>
          <w:sz w:val="18"/>
        </w:rPr>
        <w:t xml:space="preserve"> </w:t>
      </w:r>
      <w:r>
        <w:rPr>
          <w:rFonts w:hint="eastAsia" w:ascii="宋体" w:eastAsia="宋体"/>
          <w:sz w:val="18"/>
        </w:rPr>
        <w:t>视窗中的执行结果，和除错器中观察所得两相比较，不一样是应该的（可能的），</w:t>
      </w:r>
      <w:r>
        <w:rPr>
          <w:rFonts w:hint="eastAsia" w:ascii="宋体" w:eastAsia="宋体"/>
          <w:spacing w:val="5"/>
          <w:sz w:val="18"/>
        </w:rPr>
        <w:t xml:space="preserve">因为谁知道 </w:t>
      </w:r>
      <w:r>
        <w:rPr>
          <w:rFonts w:ascii="Times New Roman" w:eastAsia="Times New Roman"/>
          <w:sz w:val="18"/>
        </w:rPr>
        <w:t>sizeof.exe</w:t>
      </w:r>
      <w:r>
        <w:rPr>
          <w:rFonts w:ascii="Times New Roman" w:eastAsia="Times New Roman"/>
          <w:spacing w:val="38"/>
          <w:sz w:val="18"/>
        </w:rPr>
        <w:t xml:space="preserve"> </w:t>
      </w:r>
      <w:r>
        <w:rPr>
          <w:rFonts w:hint="eastAsia" w:ascii="宋体" w:eastAsia="宋体"/>
          <w:sz w:val="18"/>
        </w:rPr>
        <w:t xml:space="preserve">一旦进入除错器中，和单纯的 </w:t>
      </w:r>
      <w:r>
        <w:rPr>
          <w:rFonts w:ascii="Times New Roman" w:eastAsia="Times New Roman"/>
          <w:sz w:val="18"/>
        </w:rPr>
        <w:t>console</w:t>
      </w:r>
      <w:r>
        <w:rPr>
          <w:rFonts w:ascii="Times New Roman" w:eastAsia="Times New Roman"/>
          <w:spacing w:val="29"/>
          <w:sz w:val="18"/>
        </w:rPr>
        <w:t xml:space="preserve"> </w:t>
      </w:r>
      <w:r>
        <w:rPr>
          <w:rFonts w:ascii="Times New Roman" w:eastAsia="Times New Roman"/>
          <w:sz w:val="18"/>
        </w:rPr>
        <w:t>mode</w:t>
      </w:r>
      <w:r>
        <w:rPr>
          <w:rFonts w:ascii="Times New Roman" w:eastAsia="Times New Roman"/>
          <w:spacing w:val="28"/>
          <w:sz w:val="18"/>
        </w:rPr>
        <w:t xml:space="preserve"> </w:t>
      </w:r>
      <w:r>
        <w:rPr>
          <w:rFonts w:ascii="Times New Roman" w:eastAsia="Times New Roman"/>
          <w:sz w:val="18"/>
        </w:rPr>
        <w:t>sizeof.exe</w:t>
      </w:r>
      <w:r>
        <w:rPr>
          <w:rFonts w:ascii="Times New Roman" w:eastAsia="Times New Roman"/>
          <w:spacing w:val="12"/>
          <w:sz w:val="18"/>
        </w:rPr>
        <w:t xml:space="preserve"> </w:t>
      </w:r>
      <w:r>
        <w:rPr>
          <w:rFonts w:hint="eastAsia" w:ascii="宋体" w:eastAsia="宋体"/>
          <w:sz w:val="18"/>
        </w:rPr>
        <w:t>有何差别</w:t>
      </w:r>
      <w:r>
        <w:rPr>
          <w:rFonts w:ascii="Times New Roman" w:eastAsia="Times New Roman"/>
          <w:sz w:val="18"/>
        </w:rPr>
        <w:t xml:space="preserve">?! </w:t>
      </w:r>
      <w:r>
        <w:rPr>
          <w:rFonts w:hint="eastAsia" w:ascii="宋体" w:eastAsia="宋体"/>
          <w:sz w:val="18"/>
        </w:rPr>
        <w:t xml:space="preserve">程序区段或资料区段有所膨胀是极有可能的事。但我是拿 </w:t>
      </w:r>
      <w:r>
        <w:rPr>
          <w:rFonts w:ascii="Times New Roman" w:eastAsia="Times New Roman"/>
          <w:sz w:val="18"/>
        </w:rPr>
        <w:t>sizeof.exe</w:t>
      </w:r>
      <w:r>
        <w:rPr>
          <w:rFonts w:ascii="Times New Roman" w:eastAsia="Times New Roman"/>
          <w:spacing w:val="22"/>
          <w:sz w:val="18"/>
        </w:rPr>
        <w:t xml:space="preserve"> </w:t>
      </w:r>
      <w:r>
        <w:rPr>
          <w:rFonts w:hint="eastAsia" w:ascii="宋体" w:eastAsia="宋体"/>
          <w:spacing w:val="2"/>
          <w:sz w:val="18"/>
        </w:rPr>
        <w:t xml:space="preserve">除错时同时输出于 </w:t>
      </w:r>
      <w:r>
        <w:rPr>
          <w:rFonts w:ascii="Times New Roman" w:eastAsia="Times New Roman"/>
          <w:sz w:val="18"/>
        </w:rPr>
        <w:t>DOS</w:t>
      </w:r>
      <w:r>
        <w:rPr>
          <w:rFonts w:ascii="Times New Roman" w:eastAsia="Times New Roman"/>
          <w:spacing w:val="19"/>
          <w:sz w:val="18"/>
        </w:rPr>
        <w:t xml:space="preserve"> </w:t>
      </w:r>
      <w:r>
        <w:rPr>
          <w:rFonts w:hint="eastAsia" w:ascii="宋体" w:eastAsia="宋体"/>
          <w:sz w:val="18"/>
        </w:rPr>
        <w:t>视</w:t>
      </w:r>
      <w:r>
        <w:rPr>
          <w:rFonts w:hint="eastAsia" w:ascii="宋体" w:eastAsia="宋体"/>
          <w:spacing w:val="-1"/>
          <w:sz w:val="18"/>
        </w:rPr>
        <w:t>窗的结果（如下）与除错器观察所得两相比较，却不相同，这是我所无法理解的。</w:t>
      </w:r>
      <w:r>
        <w:rPr>
          <w:rFonts w:hint="eastAsia" w:ascii="宋体" w:eastAsia="宋体"/>
          <w:sz w:val="18"/>
        </w:rPr>
        <w:t xml:space="preserve">或许和 </w:t>
      </w:r>
      <w:r>
        <w:rPr>
          <w:rFonts w:ascii="Times New Roman" w:eastAsia="Times New Roman"/>
          <w:sz w:val="18"/>
        </w:rPr>
        <w:t>Microsoft</w:t>
      </w:r>
      <w:r>
        <w:rPr>
          <w:rFonts w:ascii="Times New Roman" w:eastAsia="Times New Roman"/>
          <w:spacing w:val="5"/>
          <w:sz w:val="18"/>
        </w:rPr>
        <w:t xml:space="preserve"> </w:t>
      </w:r>
      <w:r>
        <w:rPr>
          <w:rFonts w:hint="eastAsia" w:ascii="宋体" w:eastAsia="宋体"/>
          <w:spacing w:val="1"/>
          <w:sz w:val="18"/>
        </w:rPr>
        <w:t xml:space="preserve">的 </w:t>
      </w:r>
      <w:r>
        <w:rPr>
          <w:rFonts w:ascii="Times New Roman" w:eastAsia="Times New Roman"/>
          <w:sz w:val="18"/>
        </w:rPr>
        <w:t>vcall</w:t>
      </w:r>
      <w:r>
        <w:rPr>
          <w:rFonts w:ascii="Times New Roman" w:eastAsia="Times New Roman"/>
          <w:spacing w:val="5"/>
          <w:sz w:val="18"/>
        </w:rPr>
        <w:t xml:space="preserve"> </w:t>
      </w:r>
      <w:r>
        <w:rPr>
          <w:rFonts w:ascii="Times New Roman" w:eastAsia="Times New Roman"/>
          <w:sz w:val="18"/>
        </w:rPr>
        <w:t>thunk</w:t>
      </w:r>
      <w:r>
        <w:rPr>
          <w:rFonts w:ascii="Times New Roman" w:eastAsia="Times New Roman"/>
          <w:spacing w:val="2"/>
          <w:sz w:val="18"/>
        </w:rPr>
        <w:t xml:space="preserve"> </w:t>
      </w:r>
      <w:r>
        <w:rPr>
          <w:rFonts w:hint="eastAsia" w:ascii="宋体" w:eastAsia="宋体"/>
          <w:sz w:val="18"/>
        </w:rPr>
        <w:t>有关，谁知道！</w:t>
      </w:r>
    </w:p>
    <w:p>
      <w:pPr>
        <w:pStyle w:val="11"/>
        <w:spacing w:before="11"/>
        <w:rPr>
          <w:rFonts w:ascii="宋体"/>
          <w:sz w:val="18"/>
        </w:rPr>
      </w:pPr>
    </w:p>
    <w:p>
      <w:pPr>
        <w:spacing w:before="0" w:line="374" w:lineRule="auto"/>
        <w:ind w:left="2627" w:right="1155" w:firstLine="0"/>
        <w:jc w:val="both"/>
        <w:rPr>
          <w:rFonts w:hint="eastAsia" w:ascii="宋体" w:hAnsi="宋体" w:eastAsia="宋体"/>
          <w:sz w:val="18"/>
        </w:rPr>
      </w:pPr>
      <w:r>
        <w:rPr>
          <w:rFonts w:hint="eastAsia" w:ascii="宋体" w:hAnsi="宋体" w:eastAsia="宋体"/>
          <w:spacing w:val="14"/>
          <w:sz w:val="18"/>
        </w:rPr>
        <w:t xml:space="preserve">此外，除错器中观察到的 </w:t>
      </w:r>
      <w:r>
        <w:rPr>
          <w:rFonts w:ascii="Times New Roman" w:hAnsi="Times New Roman" w:eastAsia="Times New Roman"/>
          <w:sz w:val="18"/>
        </w:rPr>
        <w:t>virtual</w:t>
      </w:r>
      <w:r>
        <w:rPr>
          <w:rFonts w:ascii="Times New Roman" w:hAnsi="Times New Roman" w:eastAsia="Times New Roman"/>
          <w:spacing w:val="5"/>
          <w:sz w:val="18"/>
        </w:rPr>
        <w:t xml:space="preserve"> </w:t>
      </w:r>
      <w:r>
        <w:rPr>
          <w:rFonts w:ascii="Times New Roman" w:hAnsi="Times New Roman" w:eastAsia="Times New Roman"/>
          <w:sz w:val="18"/>
        </w:rPr>
        <w:t>member</w:t>
      </w:r>
      <w:r>
        <w:rPr>
          <w:rFonts w:ascii="Times New Roman" w:hAnsi="Times New Roman" w:eastAsia="Times New Roman"/>
          <w:spacing w:val="4"/>
          <w:sz w:val="18"/>
        </w:rPr>
        <w:t xml:space="preserve"> </w:t>
      </w:r>
      <w:r>
        <w:rPr>
          <w:rFonts w:ascii="Times New Roman" w:hAnsi="Times New Roman" w:eastAsia="Times New Roman"/>
          <w:sz w:val="18"/>
        </w:rPr>
        <w:t>functions</w:t>
      </w:r>
      <w:r>
        <w:rPr>
          <w:rFonts w:ascii="Times New Roman" w:hAnsi="Times New Roman" w:eastAsia="Times New Roman"/>
          <w:spacing w:val="4"/>
          <w:sz w:val="18"/>
        </w:rPr>
        <w:t xml:space="preserve"> </w:t>
      </w:r>
      <w:r>
        <w:rPr>
          <w:rFonts w:hint="eastAsia" w:ascii="宋体" w:hAnsi="宋体" w:eastAsia="宋体"/>
          <w:sz w:val="18"/>
        </w:rPr>
        <w:t>位址，也没有出现在各个</w:t>
      </w:r>
      <w:r>
        <w:rPr>
          <w:rFonts w:ascii="Times New Roman" w:hAnsi="Times New Roman" w:eastAsia="Times New Roman"/>
          <w:sz w:val="18"/>
        </w:rPr>
        <w:t>objects</w:t>
      </w:r>
      <w:r>
        <w:rPr>
          <w:rFonts w:ascii="Times New Roman" w:hAnsi="Times New Roman" w:eastAsia="Times New Roman"/>
          <w:spacing w:val="3"/>
          <w:sz w:val="18"/>
        </w:rPr>
        <w:t xml:space="preserve"> </w:t>
      </w:r>
      <w:r>
        <w:rPr>
          <w:rFonts w:hint="eastAsia" w:ascii="宋体" w:hAnsi="宋体" w:eastAsia="宋体"/>
          <w:spacing w:val="2"/>
          <w:sz w:val="18"/>
        </w:rPr>
        <w:t xml:space="preserve">的 </w:t>
      </w:r>
      <w:r>
        <w:rPr>
          <w:rFonts w:ascii="Times New Roman" w:hAnsi="Times New Roman" w:eastAsia="Times New Roman"/>
          <w:sz w:val="18"/>
        </w:rPr>
        <w:t>vtbl</w:t>
      </w:r>
      <w:r>
        <w:rPr>
          <w:rFonts w:ascii="Times New Roman" w:hAnsi="Times New Roman" w:eastAsia="Times New Roman"/>
          <w:spacing w:val="3"/>
          <w:sz w:val="18"/>
        </w:rPr>
        <w:t xml:space="preserve"> </w:t>
      </w:r>
      <w:r>
        <w:rPr>
          <w:rFonts w:hint="eastAsia" w:ascii="宋体" w:hAnsi="宋体" w:eastAsia="宋体"/>
          <w:sz w:val="18"/>
        </w:rPr>
        <w:t xml:space="preserve">之中。这一点还可以解释，大约是因为 </w:t>
      </w:r>
      <w:r>
        <w:rPr>
          <w:rFonts w:ascii="Times New Roman" w:hAnsi="Times New Roman" w:eastAsia="Times New Roman"/>
          <w:sz w:val="18"/>
        </w:rPr>
        <w:t>vcall</w:t>
      </w:r>
      <w:r>
        <w:rPr>
          <w:rFonts w:ascii="Times New Roman" w:hAnsi="Times New Roman" w:eastAsia="Times New Roman"/>
          <w:spacing w:val="8"/>
          <w:sz w:val="18"/>
        </w:rPr>
        <w:t xml:space="preserve"> </w:t>
      </w:r>
      <w:r>
        <w:rPr>
          <w:rFonts w:ascii="Times New Roman" w:hAnsi="Times New Roman" w:eastAsia="Times New Roman"/>
          <w:sz w:val="18"/>
        </w:rPr>
        <w:t>thunk</w:t>
      </w:r>
      <w:r>
        <w:rPr>
          <w:rFonts w:ascii="Times New Roman" w:hAnsi="Times New Roman" w:eastAsia="Times New Roman"/>
          <w:spacing w:val="1"/>
          <w:sz w:val="18"/>
        </w:rPr>
        <w:t xml:space="preserve"> </w:t>
      </w:r>
      <w:r>
        <w:rPr>
          <w:rFonts w:hint="eastAsia" w:ascii="宋体" w:hAnsi="宋体" w:eastAsia="宋体"/>
          <w:sz w:val="18"/>
        </w:rPr>
        <w:t>之故。我好像</w:t>
      </w:r>
      <w:r>
        <w:rPr>
          <w:rFonts w:hint="eastAsia" w:ascii="宋体" w:hAnsi="宋体" w:eastAsia="宋体"/>
          <w:spacing w:val="3"/>
          <w:sz w:val="18"/>
        </w:rPr>
        <w:t xml:space="preserve">把所有无法解释的观察结果都推给 </w:t>
      </w:r>
      <w:r>
        <w:rPr>
          <w:rFonts w:ascii="Times New Roman" w:hAnsi="Times New Roman" w:eastAsia="Times New Roman"/>
          <w:sz w:val="18"/>
        </w:rPr>
        <w:t>vcall</w:t>
      </w:r>
      <w:r>
        <w:rPr>
          <w:rFonts w:ascii="Times New Roman" w:hAnsi="Times New Roman" w:eastAsia="Times New Roman"/>
          <w:spacing w:val="6"/>
          <w:sz w:val="18"/>
        </w:rPr>
        <w:t xml:space="preserve"> </w:t>
      </w:r>
      <w:r>
        <w:rPr>
          <w:rFonts w:ascii="Times New Roman" w:hAnsi="Times New Roman" w:eastAsia="Times New Roman"/>
          <w:sz w:val="18"/>
        </w:rPr>
        <w:t>thunk</w:t>
      </w:r>
      <w:r>
        <w:rPr>
          <w:rFonts w:ascii="Times New Roman" w:hAnsi="Times New Roman" w:eastAsia="Times New Roman"/>
          <w:spacing w:val="5"/>
          <w:sz w:val="18"/>
        </w:rPr>
        <w:t xml:space="preserve"> </w:t>
      </w:r>
      <w:r>
        <w:rPr>
          <w:rFonts w:hint="eastAsia" w:ascii="宋体" w:hAnsi="宋体" w:eastAsia="宋体"/>
          <w:sz w:val="18"/>
        </w:rPr>
        <w:t>了！</w:t>
      </w:r>
      <w:r>
        <w:rPr>
          <w:rFonts w:ascii="Wingdings" w:hAnsi="Wingdings" w:eastAsia="Wingdings"/>
          <w:sz w:val="18"/>
        </w:rPr>
        <w:t></w:t>
      </w:r>
      <w:r>
        <w:rPr>
          <w:rFonts w:hint="eastAsia" w:ascii="宋体" w:hAnsi="宋体" w:eastAsia="宋体"/>
          <w:sz w:val="18"/>
        </w:rPr>
        <w:t>实在是因为我们无法获知</w:t>
      </w:r>
      <w:r>
        <w:rPr>
          <w:rFonts w:ascii="Times New Roman" w:hAnsi="Times New Roman" w:eastAsia="Times New Roman"/>
          <w:sz w:val="18"/>
        </w:rPr>
        <w:t>Visual</w:t>
      </w:r>
      <w:r>
        <w:rPr>
          <w:rFonts w:ascii="Times New Roman" w:hAnsi="Times New Roman" w:eastAsia="Times New Roman"/>
          <w:spacing w:val="3"/>
          <w:sz w:val="18"/>
        </w:rPr>
        <w:t xml:space="preserve"> </w:t>
      </w:r>
      <w:r>
        <w:rPr>
          <w:rFonts w:ascii="Times New Roman" w:hAnsi="Times New Roman" w:eastAsia="Times New Roman"/>
          <w:sz w:val="18"/>
        </w:rPr>
        <w:t>C+</w:t>
      </w:r>
      <w:r>
        <w:rPr>
          <w:rFonts w:ascii="Times New Roman" w:hAnsi="Times New Roman" w:eastAsia="Times New Roman"/>
          <w:spacing w:val="18"/>
          <w:sz w:val="18"/>
        </w:rPr>
        <w:t xml:space="preserve">+ </w:t>
      </w:r>
      <w:r>
        <w:rPr>
          <w:rFonts w:hint="eastAsia" w:ascii="宋体" w:hAnsi="宋体" w:eastAsia="宋体"/>
          <w:spacing w:val="-1"/>
          <w:sz w:val="18"/>
        </w:rPr>
        <w:t xml:space="preserve">编译器中 </w:t>
      </w:r>
      <w:r>
        <w:rPr>
          <w:rFonts w:ascii="Times New Roman" w:hAnsi="Times New Roman" w:eastAsia="Times New Roman"/>
          <w:sz w:val="18"/>
        </w:rPr>
        <w:t>vcall</w:t>
      </w:r>
      <w:r>
        <w:rPr>
          <w:rFonts w:ascii="Times New Roman" w:hAnsi="Times New Roman" w:eastAsia="Times New Roman"/>
          <w:spacing w:val="4"/>
          <w:sz w:val="18"/>
        </w:rPr>
        <w:t xml:space="preserve"> </w:t>
      </w:r>
      <w:r>
        <w:rPr>
          <w:rFonts w:ascii="Times New Roman" w:hAnsi="Times New Roman" w:eastAsia="Times New Roman"/>
          <w:sz w:val="18"/>
        </w:rPr>
        <w:t>thunk</w:t>
      </w:r>
      <w:r>
        <w:rPr>
          <w:rFonts w:ascii="Times New Roman" w:hAnsi="Times New Roman" w:eastAsia="Times New Roman"/>
          <w:spacing w:val="38"/>
          <w:sz w:val="18"/>
        </w:rPr>
        <w:t xml:space="preserve"> </w:t>
      </w:r>
      <w:r>
        <w:rPr>
          <w:rFonts w:hint="eastAsia" w:ascii="宋体" w:hAnsi="宋体" w:eastAsia="宋体"/>
          <w:sz w:val="18"/>
        </w:rPr>
        <w:t>的真实结构，所以很难实证之。我把函式位址的</w:t>
      </w:r>
      <w:r>
        <w:rPr>
          <w:rFonts w:hint="eastAsia" w:ascii="宋体" w:hAnsi="宋体" w:eastAsia="宋体"/>
          <w:spacing w:val="7"/>
          <w:sz w:val="18"/>
        </w:rPr>
        <w:t>观察放在稍后</w:t>
      </w:r>
      <w:r>
        <w:rPr>
          <w:rFonts w:ascii="Times New Roman" w:hAnsi="Times New Roman" w:eastAsia="Times New Roman"/>
          <w:color w:val="FF0000"/>
          <w:sz w:val="18"/>
        </w:rPr>
        <w:t>p.157</w:t>
      </w:r>
      <w:r>
        <w:rPr>
          <w:rFonts w:ascii="Times New Roman" w:hAnsi="Times New Roman" w:eastAsia="Times New Roman"/>
          <w:color w:val="FF0000"/>
          <w:spacing w:val="5"/>
          <w:sz w:val="18"/>
        </w:rPr>
        <w:t xml:space="preserve"> </w:t>
      </w:r>
      <w:r>
        <w:rPr>
          <w:rFonts w:hint="eastAsia" w:ascii="宋体" w:hAnsi="宋体" w:eastAsia="宋体"/>
          <w:sz w:val="18"/>
        </w:rPr>
        <w:t>的一个小节之中，做成一份心得整理。</w:t>
      </w:r>
    </w:p>
    <w:p>
      <w:pPr>
        <w:pStyle w:val="11"/>
        <w:rPr>
          <w:rFonts w:ascii="宋体"/>
          <w:sz w:val="20"/>
        </w:rPr>
      </w:pPr>
    </w:p>
    <w:p>
      <w:pPr>
        <w:pStyle w:val="11"/>
        <w:spacing w:before="2"/>
        <w:rPr>
          <w:rFonts w:ascii="宋体"/>
          <w:sz w:val="24"/>
        </w:rPr>
      </w:pPr>
    </w:p>
    <w:p>
      <w:pPr>
        <w:pStyle w:val="5"/>
        <w:ind w:left="0" w:right="390"/>
        <w:jc w:val="right"/>
      </w:pPr>
      <w:r>
        <w:t>155</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2893" o:spid="_x0000_s2893" o:spt="1" style="position:absolute;left:0pt;margin-left:131.9pt;margin-top:18.85pt;height:0.7pt;width:323pt;mso-position-horizontal-relative:page;mso-wrap-distance-bottom:0pt;mso-wrap-distance-top:0pt;z-index:-251240448;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8"/>
        <w:rPr>
          <w:rFonts w:ascii="宋体"/>
          <w:sz w:val="29"/>
        </w:rPr>
      </w:pPr>
    </w:p>
    <w:p>
      <w:pPr>
        <w:spacing w:before="83"/>
        <w:ind w:left="2627" w:right="0" w:firstLine="0"/>
        <w:jc w:val="left"/>
        <w:rPr>
          <w:rFonts w:hint="eastAsia" w:ascii="宋体" w:eastAsia="宋体"/>
          <w:sz w:val="18"/>
        </w:rPr>
      </w:pPr>
      <w:r>
        <w:rPr>
          <w:rFonts w:hint="eastAsia" w:ascii="宋体" w:eastAsia="宋体"/>
          <w:spacing w:val="5"/>
          <w:sz w:val="18"/>
        </w:rPr>
        <w:t xml:space="preserve">这是 </w:t>
      </w:r>
      <w:r>
        <w:rPr>
          <w:rFonts w:ascii="Times New Roman" w:eastAsia="Times New Roman"/>
          <w:sz w:val="18"/>
        </w:rPr>
        <w:t>sizeof.exe</w:t>
      </w:r>
      <w:r>
        <w:rPr>
          <w:rFonts w:ascii="Times New Roman" w:eastAsia="Times New Roman"/>
          <w:spacing w:val="64"/>
          <w:sz w:val="18"/>
        </w:rPr>
        <w:t xml:space="preserve"> </w:t>
      </w:r>
      <w:r>
        <w:rPr>
          <w:rFonts w:hint="eastAsia" w:ascii="宋体" w:eastAsia="宋体"/>
          <w:sz w:val="18"/>
        </w:rPr>
        <w:t>在除错过程中的输出画面：</w:t>
      </w:r>
    </w:p>
    <w:p>
      <w:pPr>
        <w:pStyle w:val="11"/>
        <w:rPr>
          <w:rFonts w:ascii="宋体"/>
          <w:sz w:val="17"/>
        </w:rPr>
      </w:pPr>
      <w:r>
        <w:drawing>
          <wp:anchor distT="0" distB="0" distL="0" distR="0" simplePos="0" relativeHeight="251660288" behindDoc="0" locked="0" layoutInCell="1" allowOverlap="1">
            <wp:simplePos x="0" y="0"/>
            <wp:positionH relativeFrom="page">
              <wp:posOffset>1693545</wp:posOffset>
            </wp:positionH>
            <wp:positionV relativeFrom="paragraph">
              <wp:posOffset>163195</wp:posOffset>
            </wp:positionV>
            <wp:extent cx="4403090" cy="2251710"/>
            <wp:effectExtent l="0" t="0" r="0" b="0"/>
            <wp:wrapTopAndBottom/>
            <wp:docPr id="37"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70.png"/>
                    <pic:cNvPicPr>
                      <a:picLocks noChangeAspect="1"/>
                    </pic:cNvPicPr>
                  </pic:nvPicPr>
                  <pic:blipFill>
                    <a:blip r:embed="rId75" cstate="print"/>
                    <a:stretch>
                      <a:fillRect/>
                    </a:stretch>
                  </pic:blipFill>
                  <pic:spPr>
                    <a:xfrm>
                      <a:off x="0" y="0"/>
                      <a:ext cx="4403018" cy="2251995"/>
                    </a:xfrm>
                    <a:prstGeom prst="rect">
                      <a:avLst/>
                    </a:prstGeom>
                  </pic:spPr>
                </pic:pic>
              </a:graphicData>
            </a:graphic>
          </wp:anchor>
        </w:drawing>
      </w:r>
    </w:p>
    <w:p>
      <w:pPr>
        <w:pStyle w:val="11"/>
        <w:spacing w:before="10"/>
        <w:rPr>
          <w:rFonts w:ascii="宋体"/>
          <w:sz w:val="27"/>
        </w:rPr>
      </w:pPr>
    </w:p>
    <w:p>
      <w:pPr>
        <w:pStyle w:val="5"/>
        <w:spacing w:before="0"/>
        <w:ind w:left="2627"/>
        <w:rPr>
          <w:rFonts w:hint="eastAsia" w:ascii="Microsoft YaHei UI" w:eastAsia="Microsoft YaHei UI"/>
        </w:rPr>
      </w:pPr>
      <w:r>
        <w:rPr>
          <w:rFonts w:hint="eastAsia" w:ascii="Microsoft YaHei UI" w:eastAsia="Microsoft YaHei UI"/>
          <w:spacing w:val="19"/>
          <w:w w:val="115"/>
        </w:rPr>
        <w:t>观察位址空间</w:t>
      </w:r>
    </w:p>
    <w:p>
      <w:pPr>
        <w:pStyle w:val="11"/>
        <w:spacing w:before="2"/>
        <w:rPr>
          <w:rFonts w:ascii="Microsoft YaHei UI"/>
          <w:b/>
          <w:sz w:val="11"/>
        </w:rPr>
      </w:pPr>
    </w:p>
    <w:p>
      <w:pPr>
        <w:spacing w:before="0" w:line="374" w:lineRule="auto"/>
        <w:ind w:left="2627" w:right="1155" w:firstLine="0"/>
        <w:jc w:val="left"/>
        <w:rPr>
          <w:rFonts w:hint="eastAsia" w:ascii="宋体" w:eastAsia="宋体"/>
          <w:sz w:val="18"/>
        </w:rPr>
      </w:pPr>
      <w:r>
        <w:pict>
          <v:shape id="_x0000_s2894" o:spid="_x0000_s2894" o:spt="202" type="#_x0000_t202" style="position:absolute;left:0pt;margin-left:133.35pt;margin-top:33.45pt;height:101.8pt;width:320.4pt;mso-position-horizontal-relative:page;z-index:-251452416;mso-width-relative:page;mso-height-relative:page;" filled="f" stroked="f" coordsize="21600,21600">
            <v:path/>
            <v:fill on="f" focussize="0,0"/>
            <v:stroke on="f" joinstyle="miter"/>
            <v:imagedata o:title=""/>
            <o:lock v:ext="edit"/>
            <v:textbox inset="0mm,0mm,0mm,0mm">
              <w:txbxContent>
                <w:p>
                  <w:pPr>
                    <w:spacing w:before="50"/>
                    <w:ind w:left="-1" w:right="0" w:firstLine="0"/>
                    <w:jc w:val="left"/>
                    <w:rPr>
                      <w:rFonts w:hint="eastAsia" w:ascii="宋体" w:eastAsia="宋体"/>
                      <w:sz w:val="18"/>
                    </w:rPr>
                  </w:pPr>
                  <w:r>
                    <w:rPr>
                      <w:rFonts w:hint="eastAsia" w:ascii="宋体" w:eastAsia="宋体"/>
                      <w:sz w:val="18"/>
                    </w:rPr>
                    <w:t>会将该区域的内容显示给你。</w:t>
                  </w:r>
                </w:p>
              </w:txbxContent>
            </v:textbox>
          </v:shape>
        </w:pict>
      </w:r>
      <w:r>
        <w:pict>
          <v:group id="_x0000_s2895" o:spid="_x0000_s2895" o:spt="203" style="position:absolute;left:0pt;margin-left:133.35pt;margin-top:33.45pt;height:101.8pt;width:320.4pt;mso-position-horizontal-relative:page;z-index:251756544;mso-width-relative:page;mso-height-relative:page;" coordorigin="2667,670" coordsize="6408,2036">
            <o:lock v:ext="edit"/>
            <v:shape id="_x0000_s2896" o:spid="_x0000_s2896" o:spt="75" type="#_x0000_t75" style="position:absolute;left:2667;top:1207;height:1498;width:6408;" filled="f" stroked="f" coordsize="21600,21600">
              <v:path/>
              <v:fill on="f" focussize="0,0"/>
              <v:stroke on="f"/>
              <v:imagedata r:id="rId76" o:title=""/>
              <o:lock v:ext="edit" aspectratio="t"/>
            </v:shape>
            <v:shape id="_x0000_s2897" o:spid="_x0000_s2897" style="position:absolute;left:4467;top:669;height:903;width:1263;" fillcolor="#FF0000" filled="t" stroked="f" coordorigin="4467,670" coordsize="1263,903" path="m4510,1495l4467,1572,4553,1558,4496,1558,4491,1553,4531,1525,4510,1495xm4531,1525l4491,1553,4496,1558,4534,1530,4531,1525xm4534,1530l4496,1558,4553,1558,4534,1530xm5729,670l5725,670,4531,1525,4534,1530,5729,674,5729,670xe">
              <v:path arrowok="t"/>
              <v:fill on="t" focussize="0,0"/>
              <v:stroke on="f"/>
              <v:imagedata o:title=""/>
              <o:lock v:ext="edit"/>
            </v:shape>
          </v:group>
        </w:pict>
      </w:r>
      <w:r>
        <w:rPr>
          <w:rFonts w:hint="eastAsia" w:ascii="宋体" w:eastAsia="宋体"/>
          <w:sz w:val="18"/>
        </w:rPr>
        <w:t>选按【</w:t>
      </w:r>
      <w:r>
        <w:rPr>
          <w:rFonts w:ascii="Times New Roman" w:eastAsia="Times New Roman"/>
          <w:sz w:val="18"/>
        </w:rPr>
        <w:t>View</w:t>
      </w:r>
      <w:r>
        <w:rPr>
          <w:rFonts w:ascii="Times New Roman" w:eastAsia="Times New Roman"/>
          <w:spacing w:val="3"/>
          <w:sz w:val="18"/>
        </w:rPr>
        <w:t xml:space="preserve"> / </w:t>
      </w:r>
      <w:r>
        <w:rPr>
          <w:rFonts w:ascii="Times New Roman" w:eastAsia="Times New Roman"/>
          <w:sz w:val="18"/>
        </w:rPr>
        <w:t>Debug</w:t>
      </w:r>
      <w:r>
        <w:rPr>
          <w:rFonts w:ascii="Times New Roman" w:eastAsia="Times New Roman"/>
          <w:spacing w:val="2"/>
          <w:sz w:val="18"/>
        </w:rPr>
        <w:t xml:space="preserve"> </w:t>
      </w:r>
      <w:r>
        <w:rPr>
          <w:rFonts w:ascii="Times New Roman" w:eastAsia="Times New Roman"/>
          <w:sz w:val="18"/>
        </w:rPr>
        <w:t>Windows</w:t>
      </w:r>
      <w:r>
        <w:rPr>
          <w:rFonts w:ascii="Times New Roman" w:eastAsia="Times New Roman"/>
          <w:spacing w:val="5"/>
          <w:sz w:val="18"/>
        </w:rPr>
        <w:t xml:space="preserve"> / </w:t>
      </w:r>
      <w:r>
        <w:rPr>
          <w:rFonts w:ascii="Times New Roman" w:eastAsia="Times New Roman"/>
          <w:sz w:val="18"/>
        </w:rPr>
        <w:t>Memory</w:t>
      </w:r>
      <w:r>
        <w:rPr>
          <w:rFonts w:hint="eastAsia" w:ascii="宋体" w:eastAsia="宋体"/>
          <w:sz w:val="18"/>
        </w:rPr>
        <w:t xml:space="preserve">】，即可获得一个 </w:t>
      </w:r>
      <w:r>
        <w:rPr>
          <w:rFonts w:ascii="Times New Roman" w:eastAsia="Times New Roman"/>
          <w:sz w:val="18"/>
        </w:rPr>
        <w:t>Memory</w:t>
      </w:r>
      <w:r>
        <w:rPr>
          <w:rFonts w:ascii="Times New Roman" w:eastAsia="Times New Roman"/>
          <w:spacing w:val="37"/>
          <w:sz w:val="18"/>
        </w:rPr>
        <w:t xml:space="preserve"> </w:t>
      </w:r>
      <w:r>
        <w:rPr>
          <w:rFonts w:hint="eastAsia" w:ascii="宋体" w:eastAsia="宋体"/>
          <w:sz w:val="18"/>
        </w:rPr>
        <w:t>视窗。你可以在视窗上方的【</w:t>
      </w:r>
      <w:r>
        <w:rPr>
          <w:rFonts w:ascii="Times New Roman" w:eastAsia="Times New Roman"/>
          <w:sz w:val="18"/>
        </w:rPr>
        <w:t>Address:</w:t>
      </w:r>
      <w:r>
        <w:rPr>
          <w:rFonts w:hint="eastAsia" w:ascii="宋体" w:eastAsia="宋体"/>
          <w:spacing w:val="3"/>
          <w:sz w:val="18"/>
        </w:rPr>
        <w:t xml:space="preserve">】处键入 </w:t>
      </w:r>
      <w:r>
        <w:rPr>
          <w:rFonts w:ascii="Times New Roman" w:eastAsia="Times New Roman"/>
          <w:sz w:val="18"/>
        </w:rPr>
        <w:t>4GB</w:t>
      </w:r>
      <w:r>
        <w:rPr>
          <w:rFonts w:ascii="Times New Roman" w:eastAsia="Times New Roman"/>
          <w:spacing w:val="10"/>
          <w:sz w:val="18"/>
        </w:rPr>
        <w:t xml:space="preserve"> </w:t>
      </w:r>
      <w:r>
        <w:rPr>
          <w:rFonts w:hint="eastAsia" w:ascii="宋体" w:eastAsia="宋体"/>
          <w:sz w:val="18"/>
        </w:rPr>
        <w:t>位址空间中的任何位址，</w:t>
      </w:r>
      <w:r>
        <w:rPr>
          <w:rFonts w:ascii="Times New Roman" w:eastAsia="Times New Roman"/>
          <w:sz w:val="18"/>
        </w:rPr>
        <w:t>Memory</w:t>
      </w:r>
      <w:r>
        <w:rPr>
          <w:rFonts w:ascii="Times New Roman" w:eastAsia="Times New Roman"/>
          <w:spacing w:val="44"/>
          <w:sz w:val="18"/>
        </w:rPr>
        <w:t xml:space="preserve"> </w:t>
      </w:r>
      <w:r>
        <w:rPr>
          <w:rFonts w:hint="eastAsia" w:ascii="宋体" w:eastAsia="宋体"/>
          <w:sz w:val="18"/>
        </w:rPr>
        <w:t>视窗便</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10"/>
        <w:rPr>
          <w:rFonts w:ascii="宋体"/>
          <w:sz w:val="19"/>
        </w:rPr>
      </w:pPr>
    </w:p>
    <w:p>
      <w:pPr>
        <w:pStyle w:val="5"/>
      </w:pPr>
      <w:r>
        <w:t>156</w:t>
      </w:r>
    </w:p>
    <w:p>
      <w:pPr>
        <w:spacing w:after="0"/>
        <w:sectPr>
          <w:pgSz w:w="10320" w:h="13220"/>
          <w:pgMar w:top="580" w:right="80" w:bottom="280" w:left="40" w:header="720" w:footer="720" w:gutter="0"/>
          <w:cols w:space="720" w:num="1"/>
        </w:sectPr>
      </w:pPr>
    </w:p>
    <w:p>
      <w:pPr>
        <w:pStyle w:val="11"/>
        <w:spacing w:before="64"/>
        <w:ind w:left="5905"/>
        <w:rPr>
          <w:rFonts w:hint="eastAsia" w:ascii="宋体" w:eastAsia="宋体"/>
        </w:rPr>
      </w:pPr>
      <w:r>
        <w:pict>
          <v:rect id="_x0000_s2898" o:spid="_x0000_s2898" o:spt="1" style="position:absolute;left:0pt;margin-left:131.9pt;margin-top:18.85pt;height:0.7pt;width:323pt;mso-position-horizontal-relative:page;mso-wrap-distance-bottom:0pt;mso-wrap-distance-top:0pt;z-index:-251239424;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2"/>
        </w:rPr>
        <w:t xml:space="preserve">第２章 </w:t>
      </w:r>
      <w:r>
        <w:rPr>
          <w:rFonts w:ascii="Times New Roman" w:eastAsia="Times New Roman"/>
        </w:rPr>
        <w:t>C</w:t>
      </w:r>
      <w:r>
        <w:rPr>
          <w:rFonts w:ascii="Times New Roman" w:eastAsia="Times New Roman"/>
          <w:spacing w:val="8"/>
        </w:rPr>
        <w:t xml:space="preserve">++ </w:t>
      </w:r>
      <w:r>
        <w:rPr>
          <w:rFonts w:hint="eastAsia" w:ascii="宋体" w:eastAsia="宋体"/>
        </w:rPr>
        <w:t>物件模型（</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9"/>
        </w:rPr>
        <w:t xml:space="preserve"> </w:t>
      </w:r>
      <w:r>
        <w:rPr>
          <w:rFonts w:ascii="Times New Roman" w:eastAsia="Times New Roman"/>
        </w:rPr>
        <w:t>Model</w:t>
      </w:r>
      <w:r>
        <w:rPr>
          <w:rFonts w:hint="eastAsia" w:ascii="宋体" w:eastAsia="宋体"/>
        </w:rPr>
        <w:t>）</w:t>
      </w:r>
    </w:p>
    <w:p>
      <w:pPr>
        <w:pStyle w:val="11"/>
        <w:rPr>
          <w:rFonts w:ascii="宋体"/>
          <w:sz w:val="20"/>
        </w:rPr>
      </w:pPr>
    </w:p>
    <w:p>
      <w:pPr>
        <w:pStyle w:val="11"/>
        <w:spacing w:before="8"/>
        <w:rPr>
          <w:rFonts w:ascii="宋体"/>
          <w:sz w:val="22"/>
        </w:rPr>
      </w:pPr>
    </w:p>
    <w:p>
      <w:pPr>
        <w:spacing w:before="77"/>
        <w:ind w:left="2060" w:right="0" w:firstLine="0"/>
        <w:jc w:val="left"/>
        <w:rPr>
          <w:rFonts w:hint="eastAsia" w:ascii="宋体" w:eastAsia="宋体"/>
          <w:sz w:val="24"/>
        </w:rPr>
      </w:pPr>
      <w:r>
        <w:rPr>
          <w:rFonts w:hint="eastAsia" w:ascii="宋体" w:eastAsia="宋体"/>
          <w:spacing w:val="-7"/>
          <w:w w:val="105"/>
          <w:sz w:val="24"/>
        </w:rPr>
        <w:t xml:space="preserve">在 </w:t>
      </w:r>
      <w:r>
        <w:rPr>
          <w:rFonts w:ascii="Arial MT" w:eastAsia="Arial MT"/>
          <w:w w:val="105"/>
          <w:sz w:val="24"/>
        </w:rPr>
        <w:t>Visual</w:t>
      </w:r>
      <w:r>
        <w:rPr>
          <w:rFonts w:ascii="Arial MT" w:eastAsia="Arial MT"/>
          <w:spacing w:val="47"/>
          <w:w w:val="105"/>
          <w:sz w:val="24"/>
        </w:rPr>
        <w:t xml:space="preserve"> </w:t>
      </w:r>
      <w:r>
        <w:rPr>
          <w:rFonts w:ascii="Arial MT" w:eastAsia="Arial MT"/>
          <w:w w:val="105"/>
          <w:sz w:val="24"/>
        </w:rPr>
        <w:t>C</w:t>
      </w:r>
      <w:r>
        <w:rPr>
          <w:rFonts w:ascii="Arial MT" w:eastAsia="Arial MT"/>
          <w:spacing w:val="17"/>
          <w:w w:val="105"/>
          <w:sz w:val="24"/>
        </w:rPr>
        <w:t xml:space="preserve">++  </w:t>
      </w:r>
      <w:r>
        <w:rPr>
          <w:rFonts w:hint="eastAsia" w:ascii="宋体" w:eastAsia="宋体"/>
          <w:spacing w:val="22"/>
          <w:w w:val="105"/>
          <w:sz w:val="24"/>
        </w:rPr>
        <w:t xml:space="preserve">除错器中对函式位址的观察 </w:t>
      </w:r>
      <w:r>
        <w:rPr>
          <w:rFonts w:ascii="Arial MT" w:eastAsia="Arial MT"/>
          <w:spacing w:val="21"/>
          <w:w w:val="105"/>
          <w:sz w:val="24"/>
        </w:rPr>
        <w:t xml:space="preserve">-  </w:t>
      </w:r>
      <w:r>
        <w:rPr>
          <w:rFonts w:hint="eastAsia" w:ascii="宋体" w:eastAsia="宋体"/>
          <w:spacing w:val="14"/>
          <w:w w:val="105"/>
          <w:sz w:val="24"/>
        </w:rPr>
        <w:t>心得整理</w:t>
      </w:r>
    </w:p>
    <w:p>
      <w:pPr>
        <w:pStyle w:val="11"/>
        <w:spacing w:before="7"/>
        <w:rPr>
          <w:rFonts w:ascii="宋体"/>
          <w:sz w:val="24"/>
        </w:rPr>
      </w:pPr>
    </w:p>
    <w:p>
      <w:pPr>
        <w:spacing w:before="0" w:line="364" w:lineRule="auto"/>
        <w:ind w:left="2627" w:right="1155" w:firstLine="0"/>
        <w:jc w:val="both"/>
        <w:rPr>
          <w:rFonts w:hint="eastAsia" w:ascii="宋体" w:eastAsia="宋体"/>
          <w:sz w:val="18"/>
        </w:rPr>
      </w:pPr>
      <w:r>
        <w:rPr>
          <w:rFonts w:hint="eastAsia" w:ascii="宋体" w:eastAsia="宋体"/>
          <w:spacing w:val="-1"/>
          <w:sz w:val="18"/>
        </w:rPr>
        <w:t xml:space="preserve">我们探讨 </w:t>
      </w:r>
      <w:r>
        <w:rPr>
          <w:rFonts w:ascii="Times New Roman" w:eastAsia="Times New Roman"/>
          <w:sz w:val="18"/>
        </w:rPr>
        <w:t>Object</w:t>
      </w:r>
      <w:r>
        <w:rPr>
          <w:rFonts w:ascii="Times New Roman" w:eastAsia="Times New Roman"/>
          <w:spacing w:val="3"/>
          <w:sz w:val="18"/>
        </w:rPr>
        <w:t xml:space="preserve"> </w:t>
      </w:r>
      <w:r>
        <w:rPr>
          <w:rFonts w:ascii="Times New Roman" w:eastAsia="Times New Roman"/>
          <w:sz w:val="18"/>
        </w:rPr>
        <w:t>Model</w:t>
      </w:r>
      <w:r>
        <w:rPr>
          <w:rFonts w:hint="eastAsia" w:ascii="宋体" w:eastAsia="宋体"/>
          <w:spacing w:val="-1"/>
          <w:sz w:val="18"/>
        </w:rPr>
        <w:t xml:space="preserve">，是为了对 </w:t>
      </w:r>
      <w:r>
        <w:rPr>
          <w:rFonts w:ascii="Times New Roman" w:eastAsia="Times New Roman"/>
          <w:sz w:val="18"/>
        </w:rPr>
        <w:t>object</w:t>
      </w:r>
      <w:r>
        <w:rPr>
          <w:rFonts w:ascii="Times New Roman" w:eastAsia="Times New Roman"/>
          <w:spacing w:val="40"/>
          <w:sz w:val="18"/>
        </w:rPr>
        <w:t xml:space="preserve"> </w:t>
      </w:r>
      <w:r>
        <w:rPr>
          <w:rFonts w:hint="eastAsia" w:ascii="宋体" w:eastAsia="宋体"/>
          <w:spacing w:val="-1"/>
          <w:sz w:val="18"/>
        </w:rPr>
        <w:t xml:space="preserve">布局以及 </w:t>
      </w:r>
      <w:r>
        <w:rPr>
          <w:rFonts w:ascii="Times New Roman" w:eastAsia="Times New Roman"/>
          <w:sz w:val="18"/>
        </w:rPr>
        <w:t>vptr</w:t>
      </w:r>
      <w:r>
        <w:rPr>
          <w:rFonts w:hint="eastAsia" w:ascii="宋体" w:eastAsia="宋体"/>
          <w:sz w:val="18"/>
        </w:rPr>
        <w:t>、</w:t>
      </w:r>
      <w:r>
        <w:rPr>
          <w:rFonts w:ascii="Times New Roman" w:eastAsia="Times New Roman"/>
          <w:sz w:val="18"/>
        </w:rPr>
        <w:t>vtbl</w:t>
      </w:r>
      <w:r>
        <w:rPr>
          <w:rFonts w:ascii="Times New Roman" w:eastAsia="Times New Roman"/>
          <w:spacing w:val="40"/>
          <w:sz w:val="18"/>
        </w:rPr>
        <w:t xml:space="preserve"> </w:t>
      </w:r>
      <w:r>
        <w:rPr>
          <w:rFonts w:hint="eastAsia" w:ascii="宋体" w:eastAsia="宋体"/>
          <w:sz w:val="18"/>
        </w:rPr>
        <w:t>有一个了解，俾能</w:t>
      </w:r>
      <w:r>
        <w:rPr>
          <w:rFonts w:hint="eastAsia" w:ascii="宋体" w:eastAsia="宋体"/>
          <w:spacing w:val="20"/>
          <w:sz w:val="18"/>
        </w:rPr>
        <w:t xml:space="preserve">对于 </w:t>
      </w:r>
      <w:r>
        <w:rPr>
          <w:rFonts w:ascii="Times New Roman" w:eastAsia="Times New Roman"/>
          <w:sz w:val="18"/>
        </w:rPr>
        <w:t>polymorphism</w:t>
      </w:r>
      <w:r>
        <w:rPr>
          <w:rFonts w:ascii="Times New Roman" w:eastAsia="Times New Roman"/>
          <w:spacing w:val="7"/>
          <w:sz w:val="18"/>
        </w:rPr>
        <w:t xml:space="preserve"> </w:t>
      </w:r>
      <w:r>
        <w:rPr>
          <w:rFonts w:hint="eastAsia" w:ascii="宋体" w:eastAsia="宋体"/>
          <w:sz w:val="18"/>
        </w:rPr>
        <w:t>的背后机制「知其所以然」。以实用的角度而言，能够实证</w:t>
      </w:r>
      <w:r>
        <w:rPr>
          <w:rFonts w:hint="eastAsia" w:ascii="宋体" w:eastAsia="宋体"/>
          <w:spacing w:val="-16"/>
          <w:sz w:val="18"/>
        </w:rPr>
        <w:t xml:space="preserve">出图 </w:t>
      </w:r>
      <w:r>
        <w:rPr>
          <w:rFonts w:ascii="Arial Black" w:eastAsia="Arial Black"/>
          <w:sz w:val="18"/>
        </w:rPr>
        <w:t>2.2</w:t>
      </w:r>
      <w:r>
        <w:rPr>
          <w:rFonts w:ascii="Arial Black" w:eastAsia="Arial Black"/>
          <w:spacing w:val="29"/>
          <w:sz w:val="18"/>
        </w:rPr>
        <w:t xml:space="preserve"> </w:t>
      </w:r>
      <w:r>
        <w:rPr>
          <w:rFonts w:hint="eastAsia" w:ascii="宋体" w:eastAsia="宋体"/>
          <w:spacing w:val="-16"/>
          <w:sz w:val="18"/>
        </w:rPr>
        <w:t xml:space="preserve">和图 </w:t>
      </w:r>
      <w:r>
        <w:rPr>
          <w:rFonts w:ascii="Arial Black" w:eastAsia="Arial Black"/>
          <w:sz w:val="18"/>
        </w:rPr>
        <w:t>2.3</w:t>
      </w:r>
      <w:r>
        <w:rPr>
          <w:rFonts w:hint="eastAsia" w:ascii="宋体" w:eastAsia="宋体"/>
          <w:sz w:val="18"/>
        </w:rPr>
        <w:t>，已经足够。</w:t>
      </w:r>
    </w:p>
    <w:p>
      <w:pPr>
        <w:spacing w:before="233" w:line="374" w:lineRule="auto"/>
        <w:ind w:left="2627" w:right="1155" w:firstLine="0"/>
        <w:jc w:val="both"/>
        <w:rPr>
          <w:rFonts w:hint="eastAsia" w:ascii="宋体" w:eastAsia="宋体"/>
          <w:sz w:val="18"/>
        </w:rPr>
      </w:pPr>
      <w:r>
        <w:rPr>
          <w:rFonts w:hint="eastAsia" w:ascii="宋体" w:eastAsia="宋体"/>
          <w:spacing w:val="2"/>
          <w:sz w:val="18"/>
        </w:rPr>
        <w:t xml:space="preserve">由于 </w:t>
      </w:r>
      <w:r>
        <w:rPr>
          <w:rFonts w:ascii="Times New Roman" w:eastAsia="Times New Roman"/>
          <w:sz w:val="18"/>
        </w:rPr>
        <w:t>Microsoft</w:t>
      </w:r>
      <w:r>
        <w:rPr>
          <w:rFonts w:ascii="Times New Roman" w:eastAsia="Times New Roman"/>
          <w:spacing w:val="10"/>
          <w:sz w:val="18"/>
        </w:rPr>
        <w:t xml:space="preserve"> </w:t>
      </w:r>
      <w:r>
        <w:rPr>
          <w:rFonts w:hint="eastAsia" w:ascii="宋体" w:eastAsia="宋体"/>
          <w:spacing w:val="4"/>
          <w:sz w:val="18"/>
        </w:rPr>
        <w:t xml:space="preserve">的 </w:t>
      </w:r>
      <w:r>
        <w:rPr>
          <w:rFonts w:ascii="Times New Roman" w:eastAsia="Times New Roman"/>
          <w:sz w:val="18"/>
        </w:rPr>
        <w:t>vcall</w:t>
      </w:r>
      <w:r>
        <w:rPr>
          <w:rFonts w:ascii="Times New Roman" w:eastAsia="Times New Roman"/>
          <w:spacing w:val="18"/>
          <w:sz w:val="18"/>
        </w:rPr>
        <w:t xml:space="preserve"> </w:t>
      </w:r>
      <w:r>
        <w:rPr>
          <w:rFonts w:ascii="Times New Roman" w:eastAsia="Times New Roman"/>
          <w:sz w:val="18"/>
        </w:rPr>
        <w:t>thunk</w:t>
      </w:r>
      <w:r>
        <w:rPr>
          <w:rFonts w:ascii="Times New Roman" w:eastAsia="Times New Roman"/>
          <w:spacing w:val="8"/>
          <w:sz w:val="18"/>
        </w:rPr>
        <w:t xml:space="preserve"> </w:t>
      </w:r>
      <w:r>
        <w:rPr>
          <w:rFonts w:hint="eastAsia" w:ascii="宋体" w:eastAsia="宋体"/>
          <w:sz w:val="18"/>
        </w:rPr>
        <w:t xml:space="preserve">机制的搅和，我在 </w:t>
      </w:r>
      <w:r>
        <w:rPr>
          <w:rFonts w:ascii="Times New Roman" w:eastAsia="Times New Roman"/>
          <w:sz w:val="18"/>
        </w:rPr>
        <w:t>Visual</w:t>
      </w:r>
      <w:r>
        <w:rPr>
          <w:rFonts w:ascii="Times New Roman" w:eastAsia="Times New Roman"/>
          <w:spacing w:val="18"/>
          <w:sz w:val="18"/>
        </w:rPr>
        <w:t xml:space="preserve"> </w:t>
      </w:r>
      <w:r>
        <w:rPr>
          <w:rFonts w:ascii="Times New Roman" w:eastAsia="Times New Roman"/>
          <w:sz w:val="18"/>
        </w:rPr>
        <w:t>C+</w:t>
      </w:r>
      <w:r>
        <w:rPr>
          <w:rFonts w:ascii="Times New Roman" w:eastAsia="Times New Roman"/>
          <w:spacing w:val="3"/>
          <w:sz w:val="18"/>
        </w:rPr>
        <w:t xml:space="preserve">+ </w:t>
      </w:r>
      <w:r>
        <w:rPr>
          <w:rFonts w:hint="eastAsia" w:ascii="宋体" w:eastAsia="宋体"/>
          <w:sz w:val="18"/>
        </w:rPr>
        <w:t>中获得的和在除错</w:t>
      </w:r>
      <w:r>
        <w:rPr>
          <w:rFonts w:hint="eastAsia" w:ascii="宋体" w:eastAsia="宋体"/>
          <w:spacing w:val="3"/>
          <w:sz w:val="18"/>
        </w:rPr>
        <w:t xml:space="preserve">器中观察所得的 </w:t>
      </w:r>
      <w:r>
        <w:rPr>
          <w:rFonts w:ascii="Times New Roman" w:eastAsia="Times New Roman"/>
          <w:sz w:val="18"/>
        </w:rPr>
        <w:t>member</w:t>
      </w:r>
      <w:r>
        <w:rPr>
          <w:rFonts w:ascii="Times New Roman" w:eastAsia="Times New Roman"/>
          <w:spacing w:val="27"/>
          <w:sz w:val="18"/>
        </w:rPr>
        <w:t xml:space="preserve"> </w:t>
      </w:r>
      <w:r>
        <w:rPr>
          <w:rFonts w:ascii="Times New Roman" w:eastAsia="Times New Roman"/>
          <w:sz w:val="18"/>
        </w:rPr>
        <w:t>function</w:t>
      </w:r>
      <w:r>
        <w:rPr>
          <w:rFonts w:ascii="Times New Roman" w:eastAsia="Times New Roman"/>
          <w:spacing w:val="25"/>
          <w:sz w:val="18"/>
        </w:rPr>
        <w:t xml:space="preserve"> </w:t>
      </w:r>
      <w:r>
        <w:rPr>
          <w:rFonts w:hint="eastAsia" w:ascii="宋体" w:eastAsia="宋体"/>
          <w:sz w:val="18"/>
        </w:rPr>
        <w:t>位址有些奇怪，和理论架构之间并没有一一映合。虽然继续深入探索这一部份，其实用价值并不高，而且最终我也没有获得什么肯定的结论，不过我还是利用小小的篇幅，把观察心得整理出来，或许有兴趣的读者可以继续下去，并进而解释一些目前我不了解的真象。</w:t>
      </w:r>
    </w:p>
    <w:p>
      <w:pPr>
        <w:pStyle w:val="11"/>
        <w:spacing w:before="1"/>
        <w:rPr>
          <w:rFonts w:ascii="宋体"/>
          <w:sz w:val="8"/>
        </w:rPr>
      </w:pPr>
      <w:r>
        <w:pict>
          <v:group id="_x0000_s2899" o:spid="_x0000_s2899" o:spt="203" style="position:absolute;left:0pt;margin-left:128.3pt;margin-top:7.15pt;height:61.95pt;width:331.2pt;mso-position-horizontal-relative:page;mso-wrap-distance-bottom:0pt;mso-wrap-distance-top:0pt;z-index:-251238400;mso-width-relative:page;mso-height-relative:page;" coordorigin="2566,143" coordsize="6624,1239">
            <o:lock v:ext="edit"/>
            <v:shape id="_x0000_s2900" o:spid="_x0000_s2900" style="position:absolute;left:2566;top:143;height:1239;width:6624;" fillcolor="#000000" filled="t" stroked="f" coordorigin="2566,143" coordsize="6624,1239" path="m9190,157l9176,157,9176,143,9162,143,9162,157,9162,575,9162,935,9162,1353,2581,1353,2581,935,2581,575,2581,157,9162,157,9162,143,2581,143,2566,143,2566,1367,2581,1367,2581,1381,9162,1381,9176,1381,9190,1381,9190,1367,9190,1353,9190,935,9190,575,9190,157xe">
              <v:path arrowok="t"/>
              <v:fill on="t" focussize="0,0"/>
              <v:stroke on="f"/>
              <v:imagedata o:title=""/>
              <o:lock v:ext="edit"/>
            </v:shape>
            <v:shape id="_x0000_s2901" o:spid="_x0000_s2901" o:spt="202" type="#_x0000_t202" style="position:absolute;left:2580;top:157;height:1196;width:6581;" filled="f" stroked="f" coordsize="21600,21600">
              <v:path/>
              <v:fill on="f" focussize="0,0"/>
              <v:stroke on="f" joinstyle="miter"/>
              <v:imagedata o:title=""/>
              <o:lock v:ext="edit"/>
              <v:textbox inset="0mm,0mm,0mm,0mm">
                <w:txbxContent>
                  <w:p>
                    <w:pPr>
                      <w:spacing w:before="3" w:line="240" w:lineRule="auto"/>
                      <w:rPr>
                        <w:rFonts w:ascii="宋体"/>
                        <w:sz w:val="13"/>
                      </w:rPr>
                    </w:pPr>
                  </w:p>
                  <w:p>
                    <w:pPr>
                      <w:spacing w:before="1"/>
                      <w:ind w:left="86" w:right="0" w:firstLine="0"/>
                      <w:jc w:val="left"/>
                      <w:rPr>
                        <w:rFonts w:hint="eastAsia" w:ascii="宋体" w:eastAsia="宋体"/>
                        <w:sz w:val="18"/>
                      </w:rPr>
                    </w:pPr>
                    <w:r>
                      <w:rPr>
                        <w:rFonts w:hint="eastAsia" w:ascii="宋体" w:eastAsia="宋体"/>
                        <w:sz w:val="18"/>
                      </w:rPr>
                      <w:t>我必须说，这么低阶的动作实在不是我的专长。请把以下的整理视为我个人的一</w:t>
                    </w:r>
                  </w:p>
                  <w:p>
                    <w:pPr>
                      <w:spacing w:before="129"/>
                      <w:ind w:left="86" w:right="0" w:firstLine="0"/>
                      <w:jc w:val="left"/>
                      <w:rPr>
                        <w:rFonts w:hint="eastAsia" w:ascii="宋体" w:eastAsia="宋体"/>
                        <w:sz w:val="18"/>
                      </w:rPr>
                    </w:pPr>
                    <w:r>
                      <w:rPr>
                        <w:rFonts w:hint="eastAsia" w:ascii="宋体" w:eastAsia="宋体"/>
                        <w:spacing w:val="1"/>
                        <w:sz w:val="18"/>
                      </w:rPr>
                      <w:t xml:space="preserve">些经历，抱以适度的怀疑。如果您能指出其中错误或愿意加上补充并 </w:t>
                    </w:r>
                    <w:r>
                      <w:rPr>
                        <w:rFonts w:ascii="Times New Roman" w:eastAsia="Times New Roman"/>
                        <w:sz w:val="18"/>
                      </w:rPr>
                      <w:t>email</w:t>
                    </w:r>
                    <w:r>
                      <w:rPr>
                        <w:rFonts w:ascii="Times New Roman" w:eastAsia="Times New Roman"/>
                        <w:spacing w:val="75"/>
                        <w:sz w:val="18"/>
                      </w:rPr>
                      <w:t xml:space="preserve"> </w:t>
                    </w:r>
                    <w:r>
                      <w:rPr>
                        <w:rFonts w:hint="eastAsia" w:ascii="宋体" w:eastAsia="宋体"/>
                        <w:sz w:val="18"/>
                      </w:rPr>
                      <w:t>给我</w:t>
                    </w:r>
                  </w:p>
                  <w:p>
                    <w:pPr>
                      <w:spacing w:before="129"/>
                      <w:ind w:left="86" w:right="0" w:firstLine="0"/>
                      <w:jc w:val="left"/>
                      <w:rPr>
                        <w:rFonts w:hint="eastAsia" w:ascii="宋体" w:eastAsia="宋体"/>
                        <w:sz w:val="18"/>
                      </w:rPr>
                    </w:pPr>
                    <w:r>
                      <w:rPr>
                        <w:rFonts w:hint="eastAsia" w:ascii="宋体" w:eastAsia="宋体"/>
                        <w:sz w:val="18"/>
                      </w:rPr>
                      <w:t>（</w:t>
                    </w:r>
                    <w:r>
                      <w:fldChar w:fldCharType="begin"/>
                    </w:r>
                    <w:r>
                      <w:instrText xml:space="preserve"> HYPERLINK "mailto:jjhou@ccca.nctu.edu.tw" \h </w:instrText>
                    </w:r>
                    <w:r>
                      <w:fldChar w:fldCharType="separate"/>
                    </w:r>
                    <w:r>
                      <w:rPr>
                        <w:rFonts w:ascii="Times New Roman" w:eastAsia="Times New Roman"/>
                        <w:sz w:val="18"/>
                      </w:rPr>
                      <w:t>jjhou@ccca.nctu.edu.tw</w:t>
                    </w:r>
                    <w:r>
                      <w:rPr>
                        <w:rFonts w:ascii="Times New Roman" w:eastAsia="Times New Roman"/>
                        <w:sz w:val="18"/>
                      </w:rPr>
                      <w:fldChar w:fldCharType="end"/>
                    </w:r>
                    <w:r>
                      <w:rPr>
                        <w:rFonts w:hint="eastAsia" w:ascii="宋体" w:eastAsia="宋体"/>
                        <w:sz w:val="18"/>
                      </w:rPr>
                      <w:t>），我会很感谢您并在新刷中修正之。</w:t>
                    </w:r>
                  </w:p>
                </w:txbxContent>
              </v:textbox>
            </v:shape>
            <w10:wrap type="topAndBottom"/>
          </v:group>
        </w:pict>
      </w:r>
    </w:p>
    <w:p>
      <w:pPr>
        <w:pStyle w:val="11"/>
        <w:spacing w:before="2"/>
        <w:rPr>
          <w:rFonts w:ascii="宋体"/>
          <w:sz w:val="28"/>
        </w:rPr>
      </w:pPr>
    </w:p>
    <w:p>
      <w:pPr>
        <w:spacing w:before="83"/>
        <w:ind w:left="2627" w:right="0" w:firstLine="0"/>
        <w:jc w:val="left"/>
        <w:rPr>
          <w:rFonts w:hint="eastAsia" w:ascii="宋体" w:eastAsia="宋体"/>
          <w:sz w:val="18"/>
        </w:rPr>
      </w:pPr>
      <w:r>
        <w:rPr>
          <w:rFonts w:hint="eastAsia" w:ascii="宋体" w:eastAsia="宋体"/>
          <w:spacing w:val="7"/>
          <w:sz w:val="18"/>
        </w:rPr>
        <w:t xml:space="preserve">对于 </w:t>
      </w:r>
      <w:r>
        <w:rPr>
          <w:rFonts w:ascii="Times New Roman" w:eastAsia="Times New Roman"/>
          <w:sz w:val="18"/>
        </w:rPr>
        <w:t>member</w:t>
      </w:r>
      <w:r>
        <w:rPr>
          <w:rFonts w:ascii="Times New Roman" w:eastAsia="Times New Roman"/>
          <w:spacing w:val="16"/>
          <w:sz w:val="18"/>
        </w:rPr>
        <w:t xml:space="preserve"> </w:t>
      </w:r>
      <w:r>
        <w:rPr>
          <w:rFonts w:ascii="Times New Roman" w:eastAsia="Times New Roman"/>
          <w:sz w:val="18"/>
        </w:rPr>
        <w:t>functions</w:t>
      </w:r>
      <w:r>
        <w:rPr>
          <w:rFonts w:ascii="Times New Roman" w:eastAsia="Times New Roman"/>
          <w:spacing w:val="68"/>
          <w:sz w:val="18"/>
        </w:rPr>
        <w:t xml:space="preserve"> </w:t>
      </w:r>
      <w:r>
        <w:rPr>
          <w:rFonts w:hint="eastAsia" w:ascii="宋体" w:eastAsia="宋体"/>
          <w:sz w:val="18"/>
        </w:rPr>
        <w:t>位址，目前有三个方式可以观察，但互不一致：</w:t>
      </w:r>
    </w:p>
    <w:p>
      <w:pPr>
        <w:pStyle w:val="11"/>
        <w:spacing w:before="4"/>
        <w:rPr>
          <w:rFonts w:ascii="宋体"/>
          <w:sz w:val="21"/>
        </w:rPr>
      </w:pPr>
    </w:p>
    <w:p>
      <w:pPr>
        <w:pStyle w:val="15"/>
        <w:numPr>
          <w:ilvl w:val="0"/>
          <w:numId w:val="29"/>
        </w:numPr>
        <w:tabs>
          <w:tab w:val="left" w:pos="2911"/>
        </w:tabs>
        <w:spacing w:before="0" w:after="0" w:line="316" w:lineRule="auto"/>
        <w:ind w:left="2910" w:right="1126" w:hanging="284"/>
        <w:jc w:val="left"/>
        <w:rPr>
          <w:sz w:val="18"/>
        </w:rPr>
      </w:pPr>
      <w:r>
        <w:rPr>
          <w:spacing w:val="25"/>
          <w:sz w:val="18"/>
        </w:rPr>
        <w:t xml:space="preserve">第一组位址：从 </w:t>
      </w:r>
      <w:r>
        <w:rPr>
          <w:rFonts w:ascii="Times New Roman" w:eastAsia="Times New Roman"/>
          <w:sz w:val="18"/>
        </w:rPr>
        <w:t>vtbl</w:t>
      </w:r>
      <w:r>
        <w:rPr>
          <w:rFonts w:ascii="Times New Roman" w:eastAsia="Times New Roman"/>
          <w:spacing w:val="61"/>
          <w:sz w:val="18"/>
        </w:rPr>
        <w:t xml:space="preserve"> </w:t>
      </w:r>
      <w:r>
        <w:rPr>
          <w:spacing w:val="30"/>
          <w:sz w:val="18"/>
        </w:rPr>
        <w:t xml:space="preserve">观察到的 </w:t>
      </w:r>
      <w:r>
        <w:rPr>
          <w:rFonts w:ascii="Times New Roman" w:eastAsia="Times New Roman"/>
          <w:sz w:val="18"/>
        </w:rPr>
        <w:t>virtual</w:t>
      </w:r>
      <w:r>
        <w:rPr>
          <w:rFonts w:ascii="Times New Roman" w:eastAsia="Times New Roman"/>
          <w:spacing w:val="55"/>
          <w:sz w:val="18"/>
        </w:rPr>
        <w:t xml:space="preserve"> </w:t>
      </w:r>
      <w:r>
        <w:rPr>
          <w:rFonts w:ascii="Times New Roman" w:eastAsia="Times New Roman"/>
          <w:sz w:val="18"/>
        </w:rPr>
        <w:t>member</w:t>
      </w:r>
      <w:r>
        <w:rPr>
          <w:rFonts w:ascii="Times New Roman" w:eastAsia="Times New Roman"/>
          <w:spacing w:val="54"/>
          <w:sz w:val="18"/>
        </w:rPr>
        <w:t xml:space="preserve"> </w:t>
      </w:r>
      <w:r>
        <w:rPr>
          <w:rFonts w:ascii="Times New Roman" w:eastAsia="Times New Roman"/>
          <w:sz w:val="18"/>
        </w:rPr>
        <w:t>functions</w:t>
      </w:r>
      <w:r>
        <w:rPr>
          <w:spacing w:val="15"/>
          <w:sz w:val="18"/>
        </w:rPr>
        <w:t>「位址」。此</w:t>
      </w:r>
      <w:r>
        <w:rPr>
          <w:spacing w:val="14"/>
          <w:sz w:val="18"/>
        </w:rPr>
        <w:t>组资料可以程序方法取出，或从除错器观察</w:t>
      </w:r>
      <w:r>
        <w:rPr>
          <w:sz w:val="18"/>
        </w:rPr>
        <w:t>（</w:t>
      </w:r>
      <w:r>
        <w:rPr>
          <w:spacing w:val="-13"/>
          <w:sz w:val="18"/>
        </w:rPr>
        <w:t xml:space="preserve"> 如图 </w:t>
      </w:r>
      <w:r>
        <w:rPr>
          <w:rFonts w:ascii="Arial Black" w:eastAsia="Arial Black"/>
          <w:sz w:val="18"/>
        </w:rPr>
        <w:t>2.3</w:t>
      </w:r>
      <w:r>
        <w:rPr>
          <w:rFonts w:ascii="Arial Black" w:eastAsia="Arial Black"/>
          <w:spacing w:val="14"/>
          <w:sz w:val="18"/>
        </w:rPr>
        <w:t xml:space="preserve"> </w:t>
      </w:r>
      <w:r>
        <w:rPr>
          <w:spacing w:val="-1"/>
          <w:sz w:val="18"/>
        </w:rPr>
        <w:t xml:space="preserve">或 </w:t>
      </w:r>
      <w:r>
        <w:rPr>
          <w:rFonts w:ascii="Times New Roman" w:eastAsia="Times New Roman"/>
          <w:color w:val="FF0000"/>
          <w:spacing w:val="9"/>
          <w:sz w:val="18"/>
        </w:rPr>
        <w:t>p.154</w:t>
      </w:r>
      <w:r>
        <w:rPr>
          <w:rFonts w:ascii="Times New Roman" w:eastAsia="Times New Roman"/>
          <w:color w:val="FF0000"/>
          <w:spacing w:val="38"/>
          <w:sz w:val="18"/>
        </w:rPr>
        <w:t xml:space="preserve"> </w:t>
      </w:r>
      <w:r>
        <w:rPr>
          <w:spacing w:val="24"/>
          <w:sz w:val="18"/>
        </w:rPr>
        <w:t>图</w:t>
      </w:r>
      <w:r>
        <w:rPr>
          <w:sz w:val="18"/>
        </w:rPr>
        <w:t>）。</w:t>
      </w:r>
    </w:p>
    <w:p>
      <w:pPr>
        <w:pStyle w:val="15"/>
        <w:numPr>
          <w:ilvl w:val="0"/>
          <w:numId w:val="29"/>
        </w:numPr>
        <w:tabs>
          <w:tab w:val="left" w:pos="2911"/>
        </w:tabs>
        <w:spacing w:before="129" w:after="0" w:line="333" w:lineRule="auto"/>
        <w:ind w:left="2910" w:right="1175" w:hanging="284"/>
        <w:jc w:val="left"/>
        <w:rPr>
          <w:sz w:val="18"/>
        </w:rPr>
      </w:pPr>
      <w:r>
        <w:rPr>
          <w:spacing w:val="20"/>
          <w:sz w:val="18"/>
        </w:rPr>
        <w:t xml:space="preserve">第二组位址： 在除错器中直接把游标移到 </w:t>
      </w:r>
      <w:r>
        <w:rPr>
          <w:rFonts w:ascii="Times New Roman" w:eastAsia="Times New Roman"/>
          <w:sz w:val="18"/>
        </w:rPr>
        <w:t>member</w:t>
      </w:r>
      <w:r>
        <w:rPr>
          <w:rFonts w:ascii="Times New Roman" w:eastAsia="Times New Roman"/>
          <w:spacing w:val="72"/>
          <w:sz w:val="18"/>
        </w:rPr>
        <w:t xml:space="preserve"> </w:t>
      </w:r>
      <w:r>
        <w:rPr>
          <w:rFonts w:ascii="Times New Roman" w:eastAsia="Times New Roman"/>
          <w:sz w:val="18"/>
        </w:rPr>
        <w:t>functions</w:t>
      </w:r>
      <w:r>
        <w:rPr>
          <w:rFonts w:ascii="Times New Roman" w:eastAsia="Times New Roman"/>
          <w:spacing w:val="86"/>
          <w:sz w:val="18"/>
        </w:rPr>
        <w:t xml:space="preserve"> </w:t>
      </w:r>
      <w:r>
        <w:rPr>
          <w:spacing w:val="15"/>
          <w:sz w:val="18"/>
        </w:rPr>
        <w:t>名称之</w:t>
      </w:r>
      <w:r>
        <w:rPr>
          <w:spacing w:val="1"/>
          <w:sz w:val="18"/>
        </w:rPr>
        <w:t>上， 观察所得</w:t>
      </w:r>
      <w:r>
        <w:rPr>
          <w:sz w:val="18"/>
        </w:rPr>
        <w:t>（</w:t>
      </w:r>
      <w:r>
        <w:rPr>
          <w:spacing w:val="-31"/>
          <w:sz w:val="18"/>
        </w:rPr>
        <w:t xml:space="preserve"> 如 </w:t>
      </w:r>
      <w:r>
        <w:rPr>
          <w:rFonts w:ascii="Times New Roman" w:eastAsia="Times New Roman"/>
          <w:color w:val="FF0000"/>
          <w:sz w:val="18"/>
        </w:rPr>
        <w:t>p.155</w:t>
      </w:r>
      <w:r>
        <w:rPr>
          <w:rFonts w:ascii="Times New Roman" w:eastAsia="Times New Roman"/>
          <w:color w:val="FF0000"/>
          <w:spacing w:val="33"/>
          <w:sz w:val="18"/>
        </w:rPr>
        <w:t xml:space="preserve"> </w:t>
      </w:r>
      <w:r>
        <w:rPr>
          <w:spacing w:val="19"/>
          <w:sz w:val="18"/>
        </w:rPr>
        <w:t>图）</w:t>
      </w:r>
      <w:r>
        <w:rPr>
          <w:sz w:val="18"/>
        </w:rPr>
        <w:t>。</w:t>
      </w:r>
    </w:p>
    <w:p>
      <w:pPr>
        <w:pStyle w:val="15"/>
        <w:numPr>
          <w:ilvl w:val="0"/>
          <w:numId w:val="29"/>
        </w:numPr>
        <w:tabs>
          <w:tab w:val="left" w:pos="2911"/>
        </w:tabs>
        <w:spacing w:before="126" w:after="0" w:line="240" w:lineRule="auto"/>
        <w:ind w:left="2910" w:right="0" w:hanging="284"/>
        <w:jc w:val="left"/>
        <w:rPr>
          <w:sz w:val="18"/>
        </w:rPr>
      </w:pPr>
      <w:r>
        <w:rPr>
          <w:spacing w:val="17"/>
          <w:sz w:val="18"/>
        </w:rPr>
        <w:t xml:space="preserve">第三组位址：在程序中取 </w:t>
      </w:r>
      <w:r>
        <w:rPr>
          <w:rFonts w:ascii="Times New Roman" w:eastAsia="Times New Roman"/>
          <w:sz w:val="18"/>
        </w:rPr>
        <w:t>member</w:t>
      </w:r>
      <w:r>
        <w:rPr>
          <w:rFonts w:ascii="Times New Roman" w:eastAsia="Times New Roman"/>
          <w:spacing w:val="47"/>
          <w:sz w:val="18"/>
        </w:rPr>
        <w:t xml:space="preserve"> </w:t>
      </w:r>
      <w:r>
        <w:rPr>
          <w:rFonts w:ascii="Times New Roman" w:eastAsia="Times New Roman"/>
          <w:sz w:val="18"/>
        </w:rPr>
        <w:t>functions</w:t>
      </w:r>
      <w:r>
        <w:rPr>
          <w:rFonts w:ascii="Times New Roman" w:eastAsia="Times New Roman"/>
          <w:spacing w:val="1"/>
          <w:sz w:val="18"/>
        </w:rPr>
        <w:t xml:space="preserve">   </w:t>
      </w:r>
      <w:r>
        <w:rPr>
          <w:spacing w:val="12"/>
          <w:sz w:val="18"/>
        </w:rPr>
        <w:t>的位址</w:t>
      </w:r>
      <w:r>
        <w:rPr>
          <w:sz w:val="18"/>
        </w:rPr>
        <w:t>（</w:t>
      </w:r>
      <w:r>
        <w:rPr>
          <w:spacing w:val="-22"/>
          <w:sz w:val="18"/>
        </w:rPr>
        <w:t xml:space="preserve"> 如 </w:t>
      </w:r>
      <w:r>
        <w:rPr>
          <w:rFonts w:ascii="Times New Roman" w:eastAsia="Times New Roman"/>
          <w:color w:val="FF0000"/>
          <w:sz w:val="18"/>
        </w:rPr>
        <w:t>p.113~p.115</w:t>
      </w:r>
      <w:r>
        <w:rPr>
          <w:sz w:val="18"/>
        </w:rPr>
        <w:t>）。</w:t>
      </w:r>
    </w:p>
    <w:p>
      <w:pPr>
        <w:pStyle w:val="11"/>
        <w:spacing w:before="12"/>
        <w:rPr>
          <w:rFonts w:ascii="宋体"/>
          <w:sz w:val="22"/>
        </w:rPr>
      </w:pPr>
    </w:p>
    <w:p>
      <w:pPr>
        <w:spacing w:before="0"/>
        <w:ind w:left="2627" w:right="0" w:firstLine="0"/>
        <w:jc w:val="left"/>
        <w:rPr>
          <w:rFonts w:hint="eastAsia" w:ascii="宋体" w:eastAsia="宋体"/>
          <w:sz w:val="18"/>
        </w:rPr>
      </w:pPr>
      <w:r>
        <w:rPr>
          <w:rFonts w:hint="eastAsia" w:ascii="宋体" w:eastAsia="宋体"/>
          <w:sz w:val="18"/>
        </w:rPr>
        <w:t>在某一次实验过程中，三组数据如下（</w:t>
      </w:r>
      <w:r>
        <w:rPr>
          <w:rFonts w:ascii="Times New Roman" w:eastAsia="Times New Roman"/>
          <w:sz w:val="18"/>
        </w:rPr>
        <w:t>classes</w:t>
      </w:r>
      <w:r>
        <w:rPr>
          <w:rFonts w:ascii="Times New Roman" w:eastAsia="Times New Roman"/>
          <w:spacing w:val="89"/>
          <w:sz w:val="18"/>
        </w:rPr>
        <w:t xml:space="preserve"> </w:t>
      </w:r>
      <w:r>
        <w:rPr>
          <w:rFonts w:hint="eastAsia" w:ascii="宋体" w:eastAsia="宋体"/>
          <w:spacing w:val="-5"/>
          <w:sz w:val="18"/>
        </w:rPr>
        <w:t xml:space="preserve">体系请见图 </w:t>
      </w:r>
      <w:r>
        <w:rPr>
          <w:rFonts w:ascii="Arial Black" w:eastAsia="Arial Black"/>
          <w:sz w:val="18"/>
        </w:rPr>
        <w:t>2.1</w:t>
      </w:r>
      <w:r>
        <w:rPr>
          <w:rFonts w:hint="eastAsia" w:ascii="宋体" w:eastAsia="宋体"/>
          <w:sz w:val="18"/>
        </w:rPr>
        <w:t>）：</w:t>
      </w:r>
    </w:p>
    <w:p>
      <w:pPr>
        <w:pStyle w:val="11"/>
        <w:spacing w:before="9"/>
        <w:rPr>
          <w:rFonts w:ascii="宋体"/>
          <w:sz w:val="17"/>
        </w:rPr>
      </w:pPr>
      <w:r>
        <w:pict>
          <v:group id="_x0000_s2902" o:spid="_x0000_s2902" o:spt="203" style="position:absolute;left:0pt;margin-left:128.3pt;margin-top:13.3pt;height:61.95pt;width:331.2pt;mso-position-horizontal-relative:page;mso-wrap-distance-bottom:0pt;mso-wrap-distance-top:0pt;z-index:-251238400;mso-width-relative:page;mso-height-relative:page;" coordorigin="2566,266" coordsize="6624,1239">
            <o:lock v:ext="edit"/>
            <v:shape id="_x0000_s2903" o:spid="_x0000_s2903" style="position:absolute;left:2566;top:266;height:1239;width:6624;" fillcolor="#000000" filled="t" stroked="f" coordorigin="2566,266" coordsize="6624,1239" path="m9176,266l9162,266,2581,266,2566,266,2566,281,2581,281,9162,281,9176,281,9176,266xm9190,281l9176,281,9162,281,9162,698,9162,1058,9162,1476,2581,1476,2581,1058,2581,698,2581,281,2566,281,2566,698,2566,1058,2566,1476,2566,1490,2581,1490,2581,1505,9162,1505,9176,1505,9190,1505,9190,1490,9190,1476,9190,1058,9190,698,9190,281xe">
              <v:path arrowok="t"/>
              <v:fill on="t" focussize="0,0"/>
              <v:stroke on="f"/>
              <v:imagedata o:title=""/>
              <o:lock v:ext="edit"/>
            </v:shape>
            <v:shape id="_x0000_s2904" o:spid="_x0000_s2904" o:spt="202" type="#_x0000_t202" style="position:absolute;left:2580;top:280;height:1196;width:6581;" filled="f" stroked="f" coordsize="21600,21600">
              <v:path/>
              <v:fill on="f" focussize="0,0"/>
              <v:stroke on="f" joinstyle="miter"/>
              <v:imagedata o:title=""/>
              <o:lock v:ext="edit"/>
              <v:textbox inset="0mm,0mm,0mm,0mm">
                <w:txbxContent>
                  <w:p>
                    <w:pPr>
                      <w:spacing w:before="41" w:line="360" w:lineRule="atLeast"/>
                      <w:ind w:left="86" w:right="41" w:firstLine="0"/>
                      <w:jc w:val="both"/>
                      <w:rPr>
                        <w:rFonts w:hint="eastAsia" w:ascii="宋体" w:eastAsia="宋体"/>
                        <w:sz w:val="18"/>
                      </w:rPr>
                    </w:pPr>
                    <w:r>
                      <w:rPr>
                        <w:rFonts w:hint="eastAsia" w:ascii="宋体" w:eastAsia="宋体"/>
                        <w:sz w:val="18"/>
                      </w:rPr>
                      <w:t xml:space="preserve">注意：以下 </w:t>
                    </w:r>
                    <w:r>
                      <w:rPr>
                        <w:rFonts w:ascii="Times New Roman" w:eastAsia="Times New Roman"/>
                        <w:sz w:val="18"/>
                      </w:rPr>
                      <w:t>memory</w:t>
                    </w:r>
                    <w:r>
                      <w:rPr>
                        <w:rFonts w:ascii="Times New Roman" w:eastAsia="Times New Roman"/>
                        <w:spacing w:val="-5"/>
                        <w:sz w:val="18"/>
                      </w:rPr>
                      <w:t xml:space="preserve"> </w:t>
                    </w:r>
                    <w:r>
                      <w:rPr>
                        <w:rFonts w:ascii="Times New Roman" w:eastAsia="Times New Roman"/>
                        <w:sz w:val="18"/>
                      </w:rPr>
                      <w:t>dump</w:t>
                    </w:r>
                    <w:r>
                      <w:rPr>
                        <w:rFonts w:ascii="Times New Roman" w:eastAsia="Times New Roman"/>
                        <w:spacing w:val="1"/>
                        <w:sz w:val="18"/>
                      </w:rPr>
                      <w:t xml:space="preserve"> </w:t>
                    </w:r>
                    <w:r>
                      <w:rPr>
                        <w:rFonts w:hint="eastAsia" w:ascii="宋体" w:eastAsia="宋体"/>
                        <w:sz w:val="18"/>
                      </w:rPr>
                      <w:t xml:space="preserve">中屡屡出现形式为 </w:t>
                    </w:r>
                    <w:r>
                      <w:rPr>
                        <w:rFonts w:ascii="Times New Roman" w:eastAsia="Times New Roman"/>
                        <w:sz w:val="18"/>
                      </w:rPr>
                      <w:t>"E9</w:t>
                    </w:r>
                    <w:r>
                      <w:rPr>
                        <w:rFonts w:ascii="Times New Roman" w:eastAsia="Times New Roman"/>
                        <w:spacing w:val="4"/>
                        <w:sz w:val="18"/>
                      </w:rPr>
                      <w:t xml:space="preserve"> </w:t>
                    </w:r>
                    <w:r>
                      <w:rPr>
                        <w:rFonts w:ascii="Times New Roman" w:eastAsia="Times New Roman"/>
                        <w:sz w:val="18"/>
                      </w:rPr>
                      <w:t>xx</w:t>
                    </w:r>
                    <w:r>
                      <w:rPr>
                        <w:rFonts w:ascii="Times New Roman" w:eastAsia="Times New Roman"/>
                        <w:spacing w:val="5"/>
                        <w:sz w:val="18"/>
                      </w:rPr>
                      <w:t xml:space="preserve"> </w:t>
                    </w:r>
                    <w:r>
                      <w:rPr>
                        <w:rFonts w:ascii="Times New Roman" w:eastAsia="Times New Roman"/>
                        <w:sz w:val="18"/>
                      </w:rPr>
                      <w:t>xx</w:t>
                    </w:r>
                    <w:r>
                      <w:rPr>
                        <w:rFonts w:ascii="Times New Roman" w:eastAsia="Times New Roman"/>
                        <w:spacing w:val="4"/>
                        <w:sz w:val="18"/>
                      </w:rPr>
                      <w:t xml:space="preserve"> </w:t>
                    </w:r>
                    <w:r>
                      <w:rPr>
                        <w:rFonts w:ascii="Times New Roman" w:eastAsia="Times New Roman"/>
                        <w:sz w:val="18"/>
                      </w:rPr>
                      <w:t>xx</w:t>
                    </w:r>
                    <w:r>
                      <w:rPr>
                        <w:rFonts w:ascii="Times New Roman" w:eastAsia="Times New Roman"/>
                        <w:spacing w:val="4"/>
                        <w:sz w:val="18"/>
                      </w:rPr>
                      <w:t xml:space="preserve"> </w:t>
                    </w:r>
                    <w:r>
                      <w:rPr>
                        <w:rFonts w:ascii="Times New Roman" w:eastAsia="Times New Roman"/>
                        <w:sz w:val="18"/>
                      </w:rPr>
                      <w:t>xx"</w:t>
                    </w:r>
                    <w:r>
                      <w:rPr>
                        <w:rFonts w:ascii="Times New Roman" w:eastAsia="Times New Roman"/>
                        <w:spacing w:val="44"/>
                        <w:sz w:val="18"/>
                      </w:rPr>
                      <w:t xml:space="preserve"> </w:t>
                    </w:r>
                    <w:r>
                      <w:rPr>
                        <w:rFonts w:hint="eastAsia" w:ascii="宋体" w:eastAsia="宋体"/>
                        <w:sz w:val="18"/>
                      </w:rPr>
                      <w:t>的内容。</w:t>
                    </w:r>
                    <w:r>
                      <w:rPr>
                        <w:rFonts w:ascii="Times New Roman" w:eastAsia="Times New Roman"/>
                        <w:sz w:val="18"/>
                      </w:rPr>
                      <w:t>E9</w:t>
                    </w:r>
                    <w:r>
                      <w:rPr>
                        <w:rFonts w:ascii="Times New Roman" w:eastAsia="Times New Roman"/>
                        <w:spacing w:val="1"/>
                        <w:sz w:val="18"/>
                      </w:rPr>
                      <w:t xml:space="preserve"> </w:t>
                    </w:r>
                    <w:r>
                      <w:rPr>
                        <w:rFonts w:hint="eastAsia" w:ascii="宋体" w:eastAsia="宋体"/>
                        <w:sz w:val="18"/>
                      </w:rPr>
                      <w:t>是个</w:t>
                    </w:r>
                    <w:r>
                      <w:rPr>
                        <w:rFonts w:ascii="Times New Roman" w:eastAsia="Times New Roman"/>
                        <w:sz w:val="18"/>
                      </w:rPr>
                      <w:t>machine</w:t>
                    </w:r>
                    <w:r>
                      <w:rPr>
                        <w:rFonts w:ascii="Times New Roman" w:eastAsia="Times New Roman"/>
                        <w:spacing w:val="1"/>
                        <w:sz w:val="18"/>
                      </w:rPr>
                      <w:t xml:space="preserve"> </w:t>
                    </w:r>
                    <w:r>
                      <w:rPr>
                        <w:rFonts w:ascii="Times New Roman" w:eastAsia="Times New Roman"/>
                        <w:sz w:val="18"/>
                      </w:rPr>
                      <w:t>code</w:t>
                    </w:r>
                    <w:r>
                      <w:rPr>
                        <w:rFonts w:hint="eastAsia" w:ascii="宋体" w:eastAsia="宋体"/>
                        <w:sz w:val="18"/>
                      </w:rPr>
                      <w:t>，意思是：</w:t>
                    </w:r>
                    <w:r>
                      <w:rPr>
                        <w:rFonts w:ascii="Times New Roman" w:eastAsia="Times New Roman"/>
                        <w:sz w:val="18"/>
                      </w:rPr>
                      <w:t>JMP label</w:t>
                    </w:r>
                    <w:r>
                      <w:rPr>
                        <w:rFonts w:hint="eastAsia" w:ascii="宋体" w:eastAsia="宋体"/>
                        <w:spacing w:val="-1"/>
                        <w:sz w:val="18"/>
                      </w:rPr>
                      <w:t xml:space="preserve">，也就是 </w:t>
                    </w:r>
                    <w:r>
                      <w:rPr>
                        <w:rFonts w:ascii="Times New Roman" w:eastAsia="Times New Roman"/>
                        <w:sz w:val="18"/>
                      </w:rPr>
                      <w:t>near</w:t>
                    </w:r>
                    <w:r>
                      <w:rPr>
                        <w:rFonts w:ascii="Times New Roman" w:eastAsia="Times New Roman"/>
                        <w:spacing w:val="2"/>
                        <w:sz w:val="18"/>
                      </w:rPr>
                      <w:t xml:space="preserve"> </w:t>
                    </w:r>
                    <w:r>
                      <w:rPr>
                        <w:rFonts w:ascii="Times New Roman" w:eastAsia="Times New Roman"/>
                        <w:sz w:val="18"/>
                      </w:rPr>
                      <w:t>jump</w:t>
                    </w:r>
                    <w:r>
                      <w:rPr>
                        <w:rFonts w:ascii="Times New Roman" w:eastAsia="Times New Roman"/>
                        <w:spacing w:val="37"/>
                        <w:sz w:val="18"/>
                      </w:rPr>
                      <w:t xml:space="preserve"> </w:t>
                    </w:r>
                    <w:r>
                      <w:rPr>
                        <w:rFonts w:hint="eastAsia" w:ascii="宋体" w:eastAsia="宋体"/>
                        <w:spacing w:val="8"/>
                        <w:sz w:val="18"/>
                      </w:rPr>
                      <w:t>的意思，在</w:t>
                    </w:r>
                    <w:r>
                      <w:rPr>
                        <w:rFonts w:ascii="Times New Roman" w:eastAsia="Times New Roman"/>
                        <w:sz w:val="18"/>
                      </w:rPr>
                      <w:t>Win32</w:t>
                    </w:r>
                    <w:r>
                      <w:rPr>
                        <w:rFonts w:ascii="Times New Roman" w:eastAsia="Times New Roman"/>
                        <w:spacing w:val="2"/>
                        <w:sz w:val="18"/>
                      </w:rPr>
                      <w:t xml:space="preserve"> </w:t>
                    </w:r>
                    <w:r>
                      <w:rPr>
                        <w:rFonts w:hint="eastAsia" w:ascii="宋体" w:eastAsia="宋体"/>
                        <w:sz w:val="18"/>
                      </w:rPr>
                      <w:t>环境下，</w:t>
                    </w:r>
                    <w:r>
                      <w:rPr>
                        <w:rFonts w:hint="eastAsia" w:ascii="宋体" w:eastAsia="宋体"/>
                        <w:spacing w:val="-88"/>
                        <w:sz w:val="18"/>
                      </w:rPr>
                      <w:t xml:space="preserve"> </w:t>
                    </w:r>
                    <w:r>
                      <w:rPr>
                        <w:rFonts w:hint="eastAsia" w:ascii="宋体" w:eastAsia="宋体"/>
                        <w:sz w:val="18"/>
                      </w:rPr>
                      <w:t xml:space="preserve">后接一个 </w:t>
                    </w:r>
                    <w:r>
                      <w:rPr>
                        <w:rFonts w:ascii="Times New Roman" w:eastAsia="Times New Roman"/>
                        <w:sz w:val="18"/>
                      </w:rPr>
                      <w:t>DWORD</w:t>
                    </w:r>
                    <w:r>
                      <w:rPr>
                        <w:rFonts w:hint="eastAsia" w:ascii="宋体" w:eastAsia="宋体"/>
                        <w:sz w:val="18"/>
                      </w:rPr>
                      <w:t>。</w:t>
                    </w:r>
                  </w:p>
                </w:txbxContent>
              </v:textbox>
            </v:shape>
            <w10:wrap type="topAndBottom"/>
          </v:group>
        </w:pict>
      </w:r>
    </w:p>
    <w:p>
      <w:pPr>
        <w:pStyle w:val="11"/>
        <w:rPr>
          <w:rFonts w:ascii="宋体"/>
          <w:sz w:val="20"/>
        </w:rPr>
      </w:pPr>
    </w:p>
    <w:p>
      <w:pPr>
        <w:pStyle w:val="11"/>
        <w:spacing w:before="3"/>
        <w:rPr>
          <w:rFonts w:ascii="宋体"/>
          <w:sz w:val="15"/>
        </w:rPr>
      </w:pPr>
    </w:p>
    <w:p>
      <w:pPr>
        <w:spacing w:before="95"/>
        <w:ind w:left="0" w:right="390" w:firstLine="0"/>
        <w:jc w:val="right"/>
        <w:rPr>
          <w:rFonts w:ascii="Arial"/>
          <w:b/>
          <w:sz w:val="20"/>
        </w:rPr>
      </w:pPr>
      <w:r>
        <w:rPr>
          <w:rFonts w:ascii="Arial"/>
          <w:b/>
          <w:sz w:val="20"/>
        </w:rPr>
        <w:t>157</w:t>
      </w:r>
    </w:p>
    <w:p>
      <w:pPr>
        <w:spacing w:after="0"/>
        <w:jc w:val="right"/>
        <w:rPr>
          <w:rFonts w:ascii="Arial"/>
          <w:sz w:val="20"/>
        </w:rPr>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2905" o:spid="_x0000_s2905" o:spt="1" style="position:absolute;left:0pt;margin-left:131.9pt;margin-top:18.85pt;height:0.7pt;width:323pt;mso-position-horizontal-relative:page;mso-wrap-distance-bottom:0pt;mso-wrap-distance-top:0pt;z-index:-251237376;mso-width-relative:page;mso-height-relative:page;" fillcolor="#000000" filled="t" stroked="f" coordsize="21600,21600">
            <v:path/>
            <v:fill on="t" focussize="0,0"/>
            <v:stroke on="f"/>
            <v:imagedata o:title=""/>
            <o:lock v:ext="edit"/>
            <w10:wrap type="topAndBottom"/>
          </v:rect>
        </w:pict>
      </w:r>
      <w:r>
        <w:pict>
          <v:group id="_x0000_s2906" o:spid="_x0000_s2906" o:spt="203" style="position:absolute;left:0pt;margin-left:131.15pt;margin-top:38.55pt;height:20.4pt;width:325pt;mso-position-horizontal-relative:page;mso-wrap-distance-bottom:0pt;mso-wrap-distance-top:0pt;z-index:-251237376;mso-width-relative:page;mso-height-relative:page;" coordorigin="2624,771" coordsize="6500,408">
            <o:lock v:ext="edit"/>
            <v:rect id="_x0000_s2907" o:spid="_x0000_s2907" o:spt="1" style="position:absolute;left:2623;top:800;height:365;width:6500;" fillcolor="#E4E4E4" filled="t" stroked="f" coordsize="21600,21600">
              <v:path/>
              <v:fill on="t" focussize="0,0"/>
              <v:stroke on="f"/>
              <v:imagedata o:title=""/>
              <o:lock v:ext="edit"/>
            </v:rect>
            <v:shape id="_x0000_s2908" o:spid="_x0000_s2908" style="position:absolute;left:2638;top:771;height:408;width:6476;" fillcolor="#7F7F7F" filled="t" stroked="f" coordorigin="2638,771" coordsize="6476,408" path="m9114,1165l7688,1165,7674,1165,6070,1165,6056,1165,4448,1165,4448,1165,4434,1165,2638,1165,2638,1179,4434,1179,4448,1179,4448,1179,6056,1179,6070,1179,7674,1179,7688,1179,9114,1179,9114,1165xm9114,771l7702,771,7674,771,6085,771,6056,771,4462,771,4434,771,2638,771,2638,800,4434,800,4462,800,6056,800,6085,800,7674,800,7702,800,9114,800,9114,771xe">
              <v:path arrowok="t"/>
              <v:fill on="t" focussize="0,0"/>
              <v:stroke on="f"/>
              <v:imagedata o:title=""/>
              <o:lock v:ext="edit"/>
            </v:shape>
            <v:shape id="_x0000_s2909" o:spid="_x0000_s2909" o:spt="202" type="#_x0000_t202" style="position:absolute;left:2623;top:800;height:365;width:6500;" filled="f" stroked="f" coordsize="21600,21600">
              <v:path/>
              <v:fill on="f" focussize="0,0"/>
              <v:stroke on="f" joinstyle="miter"/>
              <v:imagedata o:title=""/>
              <o:lock v:ext="edit"/>
              <v:textbox inset="0mm,0mm,0mm,0mm">
                <w:txbxContent>
                  <w:p>
                    <w:pPr>
                      <w:tabs>
                        <w:tab w:val="left" w:pos="1847"/>
                        <w:tab w:val="left" w:pos="3470"/>
                        <w:tab w:val="left" w:pos="5087"/>
                      </w:tabs>
                      <w:spacing w:before="55"/>
                      <w:ind w:left="43" w:right="0" w:firstLine="0"/>
                      <w:jc w:val="left"/>
                      <w:rPr>
                        <w:rFonts w:hint="eastAsia" w:ascii="宋体" w:eastAsia="宋体"/>
                        <w:sz w:val="18"/>
                      </w:rPr>
                    </w:pPr>
                    <w:r>
                      <w:rPr>
                        <w:rFonts w:hint="eastAsia" w:ascii="宋体" w:eastAsia="宋体"/>
                        <w:sz w:val="18"/>
                      </w:rPr>
                      <w:t>函式名稱</w:t>
                    </w:r>
                    <w:r>
                      <w:rPr>
                        <w:rFonts w:hint="eastAsia" w:ascii="宋体" w:eastAsia="宋体"/>
                        <w:sz w:val="18"/>
                      </w:rPr>
                      <w:tab/>
                    </w:r>
                    <w:r>
                      <w:rPr>
                        <w:rFonts w:ascii="Times New Roman" w:eastAsia="Times New Roman"/>
                        <w:sz w:val="18"/>
                      </w:rPr>
                      <w:t>(1)</w:t>
                    </w:r>
                    <w:r>
                      <w:rPr>
                        <w:rFonts w:ascii="Times New Roman" w:eastAsia="Times New Roman"/>
                        <w:spacing w:val="5"/>
                        <w:sz w:val="18"/>
                      </w:rPr>
                      <w:t xml:space="preserve"> </w:t>
                    </w:r>
                    <w:r>
                      <w:rPr>
                        <w:rFonts w:ascii="Times New Roman" w:eastAsia="Times New Roman"/>
                        <w:sz w:val="18"/>
                      </w:rPr>
                      <w:t>vtbl</w:t>
                    </w:r>
                    <w:r>
                      <w:rPr>
                        <w:rFonts w:ascii="Times New Roman" w:eastAsia="Times New Roman"/>
                        <w:spacing w:val="51"/>
                        <w:sz w:val="18"/>
                      </w:rPr>
                      <w:t xml:space="preserve"> </w:t>
                    </w:r>
                    <w:r>
                      <w:rPr>
                        <w:rFonts w:hint="eastAsia" w:ascii="宋体" w:eastAsia="宋体"/>
                        <w:sz w:val="18"/>
                      </w:rPr>
                      <w:t>內容</w:t>
                    </w:r>
                    <w:r>
                      <w:rPr>
                        <w:rFonts w:hint="eastAsia" w:ascii="宋体" w:eastAsia="宋体"/>
                        <w:sz w:val="18"/>
                      </w:rPr>
                      <w:tab/>
                    </w:r>
                    <w:r>
                      <w:rPr>
                        <w:rFonts w:ascii="Times New Roman" w:eastAsia="Times New Roman"/>
                        <w:sz w:val="18"/>
                      </w:rPr>
                      <w:t>(2)</w:t>
                    </w:r>
                    <w:r>
                      <w:rPr>
                        <w:rFonts w:hint="eastAsia" w:ascii="宋体" w:eastAsia="宋体"/>
                        <w:sz w:val="18"/>
                      </w:rPr>
                      <w:t>除錯器觀察得</w:t>
                    </w:r>
                    <w:r>
                      <w:rPr>
                        <w:rFonts w:hint="eastAsia" w:ascii="宋体" w:eastAsia="宋体"/>
                        <w:sz w:val="18"/>
                      </w:rPr>
                      <w:tab/>
                    </w:r>
                    <w:r>
                      <w:rPr>
                        <w:rFonts w:ascii="Times New Roman" w:eastAsia="Times New Roman"/>
                        <w:sz w:val="18"/>
                      </w:rPr>
                      <w:t>(3)</w:t>
                    </w:r>
                    <w:r>
                      <w:rPr>
                        <w:rFonts w:hint="eastAsia" w:ascii="宋体" w:eastAsia="宋体"/>
                        <w:sz w:val="18"/>
                      </w:rPr>
                      <w:t>程式中取得</w:t>
                    </w:r>
                  </w:p>
                </w:txbxContent>
              </v:textbox>
            </v:shape>
            <w10:wrap type="topAndBottom"/>
          </v:group>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3"/>
        <w:rPr>
          <w:rFonts w:ascii="宋体"/>
          <w:sz w:val="24"/>
        </w:rPr>
      </w:pPr>
    </w:p>
    <w:p>
      <w:pPr>
        <w:tabs>
          <w:tab w:val="left" w:pos="4431"/>
          <w:tab w:val="left" w:pos="6054"/>
          <w:tab w:val="left" w:pos="7671"/>
        </w:tabs>
        <w:spacing w:before="19"/>
        <w:ind w:left="2627" w:right="0" w:firstLine="0"/>
        <w:jc w:val="left"/>
        <w:rPr>
          <w:rFonts w:ascii="Times New Roman"/>
          <w:sz w:val="18"/>
        </w:rPr>
      </w:pPr>
      <w:r>
        <w:rPr>
          <w:rFonts w:ascii="Times New Roman"/>
          <w:sz w:val="18"/>
        </w:rPr>
        <w:t>ClassA::func1()</w:t>
      </w:r>
      <w:r>
        <w:rPr>
          <w:rFonts w:ascii="Times New Roman"/>
          <w:sz w:val="18"/>
        </w:rPr>
        <w:tab/>
      </w:r>
      <w:r>
        <w:rPr>
          <w:rFonts w:ascii="Times New Roman"/>
          <w:sz w:val="18"/>
        </w:rPr>
        <w:t>x</w:t>
      </w:r>
      <w:r>
        <w:rPr>
          <w:rFonts w:ascii="Times New Roman"/>
          <w:sz w:val="18"/>
        </w:rPr>
        <w:tab/>
      </w:r>
      <w:r>
        <w:rPr>
          <w:rFonts w:ascii="Times New Roman"/>
          <w:sz w:val="18"/>
        </w:rPr>
        <w:t>0x402070</w:t>
      </w:r>
      <w:r>
        <w:rPr>
          <w:rFonts w:ascii="Times New Roman"/>
          <w:sz w:val="18"/>
        </w:rPr>
        <w:tab/>
      </w:r>
      <w:r>
        <w:rPr>
          <w:rFonts w:ascii="Times New Roman"/>
          <w:sz w:val="18"/>
        </w:rPr>
        <w:t>0x401028</w:t>
      </w:r>
    </w:p>
    <w:p>
      <w:pPr>
        <w:tabs>
          <w:tab w:val="left" w:pos="4431"/>
          <w:tab w:val="left" w:pos="6054"/>
          <w:tab w:val="left" w:pos="7671"/>
        </w:tabs>
        <w:spacing w:before="90"/>
        <w:ind w:left="2627" w:right="0" w:firstLine="0"/>
        <w:jc w:val="left"/>
        <w:rPr>
          <w:rFonts w:ascii="Times New Roman"/>
          <w:sz w:val="18"/>
        </w:rPr>
      </w:pPr>
      <w:r>
        <w:rPr>
          <w:rFonts w:ascii="Times New Roman"/>
          <w:sz w:val="18"/>
        </w:rPr>
        <w:t>ClassA::func2()</w:t>
      </w:r>
      <w:r>
        <w:rPr>
          <w:rFonts w:ascii="Times New Roman"/>
          <w:sz w:val="18"/>
        </w:rPr>
        <w:tab/>
      </w:r>
      <w:r>
        <w:rPr>
          <w:rFonts w:ascii="Times New Roman"/>
          <w:sz w:val="18"/>
        </w:rPr>
        <w:t>x</w:t>
      </w:r>
      <w:r>
        <w:rPr>
          <w:rFonts w:ascii="Times New Roman"/>
          <w:sz w:val="18"/>
        </w:rPr>
        <w:tab/>
      </w:r>
      <w:r>
        <w:rPr>
          <w:rFonts w:ascii="Times New Roman"/>
          <w:sz w:val="18"/>
        </w:rPr>
        <w:t>0x402530</w:t>
      </w:r>
      <w:r>
        <w:rPr>
          <w:rFonts w:ascii="Times New Roman"/>
          <w:sz w:val="18"/>
        </w:rPr>
        <w:tab/>
      </w:r>
      <w:r>
        <w:rPr>
          <w:rFonts w:ascii="Times New Roman"/>
          <w:sz w:val="18"/>
        </w:rPr>
        <w:t>0x401055</w:t>
      </w:r>
    </w:p>
    <w:p>
      <w:pPr>
        <w:tabs>
          <w:tab w:val="left" w:pos="4431"/>
          <w:tab w:val="left" w:pos="6054"/>
        </w:tabs>
        <w:spacing w:before="96"/>
        <w:ind w:left="2627" w:right="0" w:firstLine="0"/>
        <w:jc w:val="left"/>
        <w:rPr>
          <w:rFonts w:ascii="Times New Roman"/>
          <w:sz w:val="18"/>
        </w:rPr>
      </w:pPr>
      <w:r>
        <w:pict>
          <v:shape id="_x0000_s2910" o:spid="_x0000_s2910" o:spt="202" type="#_x0000_t202" style="position:absolute;left:0pt;margin-left:376.45pt;margin-top:6pt;height:26.9pt;width:54pt;mso-position-horizontal-relative:page;z-index:251758592;mso-width-relative:page;mso-height-relative:page;" filled="f" stroked="t" coordsize="21600,21600">
            <v:path/>
            <v:fill on="f" focussize="0,0"/>
            <v:stroke weight="0.24pt" color="#FF0000" dashstyle="dash"/>
            <v:imagedata o:title=""/>
            <o:lock v:ext="edit"/>
            <v:textbox inset="0mm,0mm,0mm,0mm">
              <w:txbxContent>
                <w:p>
                  <w:pPr>
                    <w:spacing w:before="0" w:line="176" w:lineRule="exact"/>
                    <w:ind w:left="180" w:right="0" w:firstLine="0"/>
                    <w:jc w:val="left"/>
                    <w:rPr>
                      <w:rFonts w:ascii="Times New Roman"/>
                      <w:sz w:val="18"/>
                    </w:rPr>
                  </w:pPr>
                  <w:r>
                    <w:rPr>
                      <w:rFonts w:ascii="Times New Roman"/>
                      <w:sz w:val="18"/>
                    </w:rPr>
                    <w:t>0x40103C</w:t>
                  </w:r>
                </w:p>
                <w:p>
                  <w:pPr>
                    <w:spacing w:before="90"/>
                    <w:ind w:left="180" w:right="0" w:firstLine="0"/>
                    <w:jc w:val="left"/>
                    <w:rPr>
                      <w:rFonts w:ascii="Times New Roman"/>
                      <w:sz w:val="18"/>
                    </w:rPr>
                  </w:pPr>
                  <w:r>
                    <w:rPr>
                      <w:rFonts w:ascii="Times New Roman"/>
                      <w:sz w:val="18"/>
                    </w:rPr>
                    <w:t>0x401046</w:t>
                  </w:r>
                </w:p>
              </w:txbxContent>
            </v:textbox>
          </v:shape>
        </w:pict>
      </w:r>
      <w:r>
        <w:rPr>
          <w:rFonts w:ascii="Times New Roman"/>
          <w:b/>
          <w:sz w:val="18"/>
        </w:rPr>
        <w:t>ClassA::vfunc1()</w:t>
      </w:r>
      <w:r>
        <w:rPr>
          <w:rFonts w:ascii="Times New Roman"/>
          <w:b/>
          <w:sz w:val="18"/>
        </w:rPr>
        <w:tab/>
      </w:r>
      <w:r>
        <w:rPr>
          <w:rFonts w:ascii="Times New Roman"/>
          <w:sz w:val="18"/>
        </w:rPr>
        <w:t>0x40100F</w:t>
      </w:r>
      <w:r>
        <w:rPr>
          <w:rFonts w:ascii="Times New Roman"/>
          <w:sz w:val="18"/>
        </w:rPr>
        <w:tab/>
      </w:r>
      <w:r>
        <w:rPr>
          <w:rFonts w:ascii="Times New Roman"/>
          <w:sz w:val="18"/>
        </w:rPr>
        <w:t>0x4025F0</w:t>
      </w:r>
    </w:p>
    <w:p>
      <w:pPr>
        <w:tabs>
          <w:tab w:val="left" w:pos="4431"/>
          <w:tab w:val="left" w:pos="6054"/>
        </w:tabs>
        <w:spacing w:before="90"/>
        <w:ind w:left="2627" w:right="0" w:firstLine="0"/>
        <w:jc w:val="left"/>
        <w:rPr>
          <w:rFonts w:ascii="Times New Roman"/>
          <w:sz w:val="18"/>
        </w:rPr>
      </w:pPr>
      <w:r>
        <w:rPr>
          <w:rFonts w:ascii="Times New Roman"/>
          <w:b/>
          <w:sz w:val="18"/>
        </w:rPr>
        <w:t>ClassA::vfunc2()</w:t>
      </w:r>
      <w:r>
        <w:rPr>
          <w:rFonts w:ascii="Times New Roman"/>
          <w:b/>
          <w:sz w:val="18"/>
        </w:rPr>
        <w:tab/>
      </w:r>
      <w:r>
        <w:rPr>
          <w:rFonts w:ascii="Times New Roman"/>
          <w:sz w:val="18"/>
          <w:shd w:val="clear" w:color="auto" w:fill="FFFF00"/>
        </w:rPr>
        <w:t>0x401019</w:t>
      </w:r>
      <w:r>
        <w:rPr>
          <w:rFonts w:ascii="Times New Roman"/>
          <w:sz w:val="18"/>
        </w:rPr>
        <w:tab/>
      </w:r>
      <w:r>
        <w:rPr>
          <w:rFonts w:ascii="Times New Roman"/>
          <w:sz w:val="18"/>
          <w:shd w:val="clear" w:color="auto" w:fill="FFFF00"/>
        </w:rPr>
        <w:t>0x402620</w:t>
      </w:r>
    </w:p>
    <w:p>
      <w:pPr>
        <w:tabs>
          <w:tab w:val="left" w:pos="4431"/>
          <w:tab w:val="left" w:pos="6054"/>
          <w:tab w:val="left" w:pos="7671"/>
        </w:tabs>
        <w:spacing w:before="86"/>
        <w:ind w:left="2627" w:right="0" w:firstLine="0"/>
        <w:jc w:val="left"/>
        <w:rPr>
          <w:rFonts w:ascii="Times New Roman"/>
          <w:sz w:val="18"/>
        </w:rPr>
      </w:pPr>
      <w:r>
        <w:rPr>
          <w:rFonts w:ascii="Times New Roman"/>
          <w:sz w:val="18"/>
        </w:rPr>
        <w:t>ClassB::func2()</w:t>
      </w:r>
      <w:r>
        <w:rPr>
          <w:rFonts w:ascii="Times New Roman"/>
          <w:sz w:val="18"/>
        </w:rPr>
        <w:tab/>
      </w:r>
      <w:r>
        <w:rPr>
          <w:rFonts w:ascii="Times New Roman"/>
          <w:sz w:val="18"/>
        </w:rPr>
        <w:t>x</w:t>
      </w:r>
      <w:r>
        <w:rPr>
          <w:rFonts w:ascii="Times New Roman"/>
          <w:sz w:val="18"/>
        </w:rPr>
        <w:tab/>
      </w:r>
      <w:r>
        <w:rPr>
          <w:rFonts w:ascii="Times New Roman"/>
          <w:sz w:val="18"/>
        </w:rPr>
        <w:t>0x402560</w:t>
      </w:r>
      <w:r>
        <w:rPr>
          <w:rFonts w:ascii="Times New Roman"/>
          <w:sz w:val="18"/>
        </w:rPr>
        <w:tab/>
      </w:r>
      <w:r>
        <w:rPr>
          <w:rFonts w:ascii="Times New Roman"/>
          <w:sz w:val="18"/>
        </w:rPr>
        <w:t>0x401050</w:t>
      </w:r>
    </w:p>
    <w:p>
      <w:pPr>
        <w:tabs>
          <w:tab w:val="left" w:pos="4431"/>
          <w:tab w:val="left" w:pos="6054"/>
        </w:tabs>
        <w:spacing w:before="96"/>
        <w:ind w:left="2627" w:right="0" w:firstLine="0"/>
        <w:jc w:val="left"/>
        <w:rPr>
          <w:rFonts w:ascii="Times New Roman"/>
          <w:sz w:val="18"/>
        </w:rPr>
      </w:pPr>
      <w:r>
        <w:pict>
          <v:shape id="_x0000_s2911" o:spid="_x0000_s2911" o:spt="202" type="#_x0000_t202" style="position:absolute;left:0pt;margin-left:376.45pt;margin-top:6.2pt;height:27.15pt;width:54pt;mso-position-horizontal-relative:page;z-index:251757568;mso-width-relative:page;mso-height-relative:page;" filled="f" stroked="t" coordsize="21600,21600">
            <v:path/>
            <v:fill on="f" focussize="0,0"/>
            <v:stroke weight="0.24pt" color="#FF0000" dashstyle="dash"/>
            <v:imagedata o:title=""/>
            <o:lock v:ext="edit"/>
            <v:textbox inset="0mm,0mm,0mm,0mm">
              <w:txbxContent>
                <w:p>
                  <w:pPr>
                    <w:spacing w:before="0" w:line="171" w:lineRule="exact"/>
                    <w:ind w:left="179" w:right="0" w:firstLine="0"/>
                    <w:jc w:val="left"/>
                    <w:rPr>
                      <w:rFonts w:ascii="Times New Roman"/>
                      <w:sz w:val="18"/>
                    </w:rPr>
                  </w:pPr>
                  <w:r>
                    <w:rPr>
                      <w:rFonts w:ascii="Times New Roman"/>
                      <w:sz w:val="18"/>
                    </w:rPr>
                    <w:t>0x40103C</w:t>
                  </w:r>
                </w:p>
                <w:p>
                  <w:pPr>
                    <w:spacing w:before="90"/>
                    <w:ind w:left="180" w:right="0" w:firstLine="0"/>
                    <w:jc w:val="left"/>
                    <w:rPr>
                      <w:rFonts w:ascii="Times New Roman"/>
                      <w:sz w:val="18"/>
                    </w:rPr>
                  </w:pPr>
                  <w:r>
                    <w:rPr>
                      <w:rFonts w:ascii="Times New Roman"/>
                      <w:sz w:val="18"/>
                    </w:rPr>
                    <w:t>0x401046</w:t>
                  </w:r>
                </w:p>
              </w:txbxContent>
            </v:textbox>
          </v:shape>
        </w:pict>
      </w:r>
      <w:r>
        <w:rPr>
          <w:rFonts w:ascii="Times New Roman"/>
          <w:b/>
          <w:sz w:val="18"/>
        </w:rPr>
        <w:t>ClassB::vfunc1()</w:t>
      </w:r>
      <w:r>
        <w:rPr>
          <w:rFonts w:ascii="Times New Roman"/>
          <w:b/>
          <w:sz w:val="18"/>
        </w:rPr>
        <w:tab/>
      </w:r>
      <w:r>
        <w:rPr>
          <w:rFonts w:ascii="Times New Roman"/>
          <w:sz w:val="18"/>
        </w:rPr>
        <w:t>0x40104B</w:t>
      </w:r>
      <w:r>
        <w:rPr>
          <w:rFonts w:ascii="Times New Roman"/>
          <w:sz w:val="18"/>
        </w:rPr>
        <w:tab/>
      </w:r>
      <w:r>
        <w:rPr>
          <w:rFonts w:ascii="Times New Roman"/>
          <w:sz w:val="18"/>
        </w:rPr>
        <w:t>0x4020A0</w:t>
      </w:r>
    </w:p>
    <w:p>
      <w:pPr>
        <w:tabs>
          <w:tab w:val="left" w:pos="4431"/>
          <w:tab w:val="left" w:pos="6054"/>
        </w:tabs>
        <w:spacing w:before="90"/>
        <w:ind w:left="2627" w:right="0" w:firstLine="0"/>
        <w:jc w:val="left"/>
        <w:rPr>
          <w:rFonts w:ascii="Times New Roman"/>
          <w:sz w:val="18"/>
        </w:rPr>
      </w:pPr>
      <w:r>
        <w:rPr>
          <w:rFonts w:ascii="Times New Roman"/>
          <w:b/>
          <w:sz w:val="18"/>
        </w:rPr>
        <w:t>ClassB::vfunc2()</w:t>
      </w:r>
      <w:r>
        <w:rPr>
          <w:rFonts w:ascii="Times New Roman"/>
          <w:b/>
          <w:sz w:val="18"/>
        </w:rPr>
        <w:tab/>
      </w:r>
      <w:r>
        <w:rPr>
          <w:rFonts w:ascii="Times New Roman"/>
          <w:sz w:val="18"/>
          <w:shd w:val="clear" w:color="auto" w:fill="FFFF00"/>
        </w:rPr>
        <w:t>0x401019</w:t>
      </w:r>
      <w:r>
        <w:rPr>
          <w:rFonts w:ascii="Times New Roman"/>
          <w:sz w:val="18"/>
        </w:rPr>
        <w:tab/>
      </w:r>
      <w:r>
        <w:rPr>
          <w:rFonts w:ascii="Times New Roman"/>
          <w:sz w:val="18"/>
          <w:shd w:val="clear" w:color="auto" w:fill="FFFF00"/>
        </w:rPr>
        <w:t>0x402620</w:t>
      </w:r>
    </w:p>
    <w:p>
      <w:pPr>
        <w:tabs>
          <w:tab w:val="left" w:pos="4431"/>
          <w:tab w:val="left" w:pos="6054"/>
          <w:tab w:val="left" w:pos="7671"/>
        </w:tabs>
        <w:spacing w:before="86"/>
        <w:ind w:left="2627" w:right="0" w:firstLine="0"/>
        <w:jc w:val="left"/>
        <w:rPr>
          <w:rFonts w:ascii="Times New Roman"/>
          <w:sz w:val="18"/>
        </w:rPr>
      </w:pPr>
      <w:r>
        <w:pict>
          <v:group id="_x0000_s2912" o:spid="_x0000_s2912" o:spt="203" style="position:absolute;left:0pt;margin-left:131.15pt;margin-top:19.45pt;height:28.9pt;width:325pt;mso-position-horizontal-relative:page;mso-wrap-distance-bottom:0pt;mso-wrap-distance-top:0pt;z-index:-251236352;mso-width-relative:page;mso-height-relative:page;" coordorigin="2624,389" coordsize="6500,578">
            <o:lock v:ext="edit"/>
            <v:rect id="_x0000_s2913" o:spid="_x0000_s2913" o:spt="1" style="position:absolute;left:2623;top:930;height:29;width:6500;" fillcolor="#7F7F7F" filled="t" stroked="f" coordsize="21600,21600">
              <v:path/>
              <v:fill on="t" focussize="0,0"/>
              <v:stroke on="f"/>
              <v:imagedata o:title=""/>
              <o:lock v:ext="edit"/>
            </v:rect>
            <v:rect id="_x0000_s2914" o:spid="_x0000_s2914" o:spt="1" style="position:absolute;left:7529;top:426;height:538;width:1080;" filled="f" stroked="t" coordsize="21600,21600">
              <v:path/>
              <v:fill on="f" focussize="0,0"/>
              <v:stroke weight="0.24pt" color="#FF0000"/>
              <v:imagedata o:title=""/>
              <o:lock v:ext="edit"/>
            </v:rect>
            <v:shape id="_x0000_s2915" o:spid="_x0000_s2915" o:spt="202" type="#_x0000_t202" style="position:absolute;left:2667;top:393;height:500;width:1338;" filled="f" stroked="f" coordsize="21600,21600">
              <v:path/>
              <v:fill on="f" focussize="0,0"/>
              <v:stroke on="f" joinstyle="miter"/>
              <v:imagedata o:title=""/>
              <o:lock v:ext="edit"/>
              <v:textbox inset="0mm,0mm,0mm,0mm">
                <w:txbxContent>
                  <w:p>
                    <w:pPr>
                      <w:spacing w:before="0" w:line="201" w:lineRule="exact"/>
                      <w:ind w:left="0" w:right="0" w:firstLine="0"/>
                      <w:jc w:val="left"/>
                      <w:rPr>
                        <w:rFonts w:ascii="Times New Roman"/>
                        <w:b/>
                        <w:sz w:val="18"/>
                      </w:rPr>
                    </w:pPr>
                    <w:r>
                      <w:rPr>
                        <w:rFonts w:ascii="Times New Roman"/>
                        <w:b/>
                        <w:sz w:val="18"/>
                      </w:rPr>
                      <w:t>ClassC::vfunc1()</w:t>
                    </w:r>
                  </w:p>
                  <w:p>
                    <w:pPr>
                      <w:spacing w:before="90"/>
                      <w:ind w:left="0" w:right="0" w:firstLine="0"/>
                      <w:jc w:val="left"/>
                      <w:rPr>
                        <w:rFonts w:ascii="Times New Roman"/>
                        <w:b/>
                        <w:sz w:val="18"/>
                      </w:rPr>
                    </w:pPr>
                    <w:r>
                      <w:rPr>
                        <w:rFonts w:ascii="Times New Roman"/>
                        <w:b/>
                        <w:sz w:val="18"/>
                      </w:rPr>
                      <w:t>ClassC::vfunc2()</w:t>
                    </w:r>
                  </w:p>
                </w:txbxContent>
              </v:textbox>
            </v:shape>
            <v:shape id="_x0000_s2916" o:spid="_x0000_s2916" o:spt="202" type="#_x0000_t202" style="position:absolute;left:4471;top:389;height:500;width:790;" filled="f" stroked="f" coordsize="21600,21600">
              <v:path/>
              <v:fill on="f" focussize="0,0"/>
              <v:stroke on="f" joinstyle="miter"/>
              <v:imagedata o:title=""/>
              <o:lock v:ext="edit"/>
              <v:textbox inset="0mm,0mm,0mm,0mm">
                <w:txbxContent>
                  <w:p>
                    <w:pPr>
                      <w:spacing w:before="0" w:line="201" w:lineRule="exact"/>
                      <w:ind w:left="0" w:right="0" w:firstLine="0"/>
                      <w:jc w:val="left"/>
                      <w:rPr>
                        <w:rFonts w:ascii="Times New Roman"/>
                        <w:sz w:val="18"/>
                      </w:rPr>
                    </w:pPr>
                    <w:r>
                      <w:rPr>
                        <w:rFonts w:ascii="Times New Roman"/>
                        <w:sz w:val="18"/>
                      </w:rPr>
                      <w:t>0x40100A</w:t>
                    </w:r>
                  </w:p>
                  <w:p>
                    <w:pPr>
                      <w:spacing w:before="90"/>
                      <w:ind w:left="0" w:right="0" w:firstLine="0"/>
                      <w:jc w:val="left"/>
                      <w:rPr>
                        <w:rFonts w:ascii="Times New Roman"/>
                        <w:sz w:val="18"/>
                      </w:rPr>
                    </w:pPr>
                    <w:r>
                      <w:rPr>
                        <w:rFonts w:ascii="Times New Roman"/>
                        <w:sz w:val="18"/>
                        <w:shd w:val="clear" w:color="auto" w:fill="FFFF00"/>
                      </w:rPr>
                      <w:t>0x401019</w:t>
                    </w:r>
                  </w:p>
                </w:txbxContent>
              </v:textbox>
            </v:shape>
            <v:shape id="_x0000_s2917" o:spid="_x0000_s2917" o:spt="202" type="#_x0000_t202" style="position:absolute;left:6094;top:389;height:500;width:750;" filled="f" stroked="f" coordsize="21600,21600">
              <v:path/>
              <v:fill on="f" focussize="0,0"/>
              <v:stroke on="f" joinstyle="miter"/>
              <v:imagedata o:title=""/>
              <o:lock v:ext="edit"/>
              <v:textbox inset="0mm,0mm,0mm,0mm">
                <w:txbxContent>
                  <w:p>
                    <w:pPr>
                      <w:spacing w:before="0" w:line="201" w:lineRule="exact"/>
                      <w:ind w:left="0" w:right="0" w:firstLine="0"/>
                      <w:jc w:val="left"/>
                      <w:rPr>
                        <w:rFonts w:ascii="Times New Roman"/>
                        <w:sz w:val="18"/>
                      </w:rPr>
                    </w:pPr>
                    <w:r>
                      <w:rPr>
                        <w:rFonts w:ascii="Times New Roman"/>
                        <w:sz w:val="18"/>
                      </w:rPr>
                      <w:t>0x402690</w:t>
                    </w:r>
                  </w:p>
                  <w:p>
                    <w:pPr>
                      <w:spacing w:before="90"/>
                      <w:ind w:left="0" w:right="0" w:firstLine="0"/>
                      <w:jc w:val="left"/>
                      <w:rPr>
                        <w:rFonts w:ascii="Times New Roman"/>
                        <w:sz w:val="18"/>
                      </w:rPr>
                    </w:pPr>
                    <w:r>
                      <w:rPr>
                        <w:rFonts w:ascii="Times New Roman"/>
                        <w:sz w:val="18"/>
                        <w:shd w:val="clear" w:color="auto" w:fill="FFFF00"/>
                      </w:rPr>
                      <w:t>0x402620</w:t>
                    </w:r>
                  </w:p>
                </w:txbxContent>
              </v:textbox>
            </v:shape>
            <v:shape id="_x0000_s2918" o:spid="_x0000_s2918" o:spt="202" type="#_x0000_t202" style="position:absolute;left:7531;top:429;height:502;width:1076;" filled="f" stroked="f" coordsize="21600,21600">
              <v:path/>
              <v:fill on="f" focussize="0,0"/>
              <v:stroke on="f" joinstyle="miter"/>
              <v:imagedata o:title=""/>
              <o:lock v:ext="edit"/>
              <v:textbox inset="0mm,0mm,0mm,0mm">
                <w:txbxContent>
                  <w:p>
                    <w:pPr>
                      <w:spacing w:before="0" w:line="161" w:lineRule="exact"/>
                      <w:ind w:left="179" w:right="0" w:firstLine="0"/>
                      <w:jc w:val="left"/>
                      <w:rPr>
                        <w:rFonts w:ascii="Times New Roman"/>
                        <w:sz w:val="18"/>
                      </w:rPr>
                    </w:pPr>
                    <w:r>
                      <w:rPr>
                        <w:rFonts w:ascii="Times New Roman"/>
                        <w:sz w:val="18"/>
                      </w:rPr>
                      <w:t>0x40103C</w:t>
                    </w:r>
                  </w:p>
                  <w:p>
                    <w:pPr>
                      <w:spacing w:before="90"/>
                      <w:ind w:left="180" w:right="0" w:firstLine="0"/>
                      <w:jc w:val="left"/>
                      <w:rPr>
                        <w:rFonts w:ascii="Times New Roman"/>
                        <w:sz w:val="18"/>
                      </w:rPr>
                    </w:pPr>
                    <w:r>
                      <w:rPr>
                        <w:rFonts w:ascii="Times New Roman"/>
                        <w:sz w:val="18"/>
                      </w:rPr>
                      <w:t>0x401046</w:t>
                    </w:r>
                  </w:p>
                </w:txbxContent>
              </v:textbox>
            </v:shape>
            <w10:wrap type="topAndBottom"/>
          </v:group>
        </w:pict>
      </w:r>
      <w:r>
        <w:rPr>
          <w:rFonts w:ascii="Times New Roman"/>
          <w:sz w:val="18"/>
        </w:rPr>
        <w:t>ClassC::func2()</w:t>
      </w:r>
      <w:r>
        <w:rPr>
          <w:rFonts w:ascii="Times New Roman"/>
          <w:sz w:val="18"/>
        </w:rPr>
        <w:tab/>
      </w:r>
      <w:r>
        <w:rPr>
          <w:rFonts w:ascii="Times New Roman"/>
          <w:sz w:val="18"/>
        </w:rPr>
        <w:t>x</w:t>
      </w:r>
      <w:r>
        <w:rPr>
          <w:rFonts w:ascii="Times New Roman"/>
          <w:sz w:val="18"/>
        </w:rPr>
        <w:tab/>
      </w:r>
      <w:r>
        <w:rPr>
          <w:rFonts w:ascii="Times New Roman"/>
          <w:sz w:val="18"/>
        </w:rPr>
        <w:t>0x402590</w:t>
      </w:r>
      <w:r>
        <w:rPr>
          <w:rFonts w:ascii="Times New Roman"/>
          <w:sz w:val="18"/>
        </w:rPr>
        <w:tab/>
      </w:r>
      <w:r>
        <w:rPr>
          <w:rFonts w:ascii="Times New Roman"/>
          <w:sz w:val="18"/>
        </w:rPr>
        <w:t>0x40101E</w:t>
      </w:r>
    </w:p>
    <w:p>
      <w:pPr>
        <w:pStyle w:val="11"/>
        <w:spacing w:before="7"/>
        <w:rPr>
          <w:rFonts w:ascii="Times New Roman"/>
          <w:sz w:val="28"/>
        </w:rPr>
      </w:pPr>
    </w:p>
    <w:p>
      <w:pPr>
        <w:spacing w:before="83" w:line="374" w:lineRule="auto"/>
        <w:ind w:left="2627" w:right="1155" w:firstLine="0"/>
        <w:jc w:val="left"/>
        <w:rPr>
          <w:rFonts w:hint="eastAsia" w:ascii="宋体" w:eastAsia="宋体"/>
          <w:sz w:val="18"/>
        </w:rPr>
      </w:pPr>
      <w:r>
        <w:rPr>
          <w:rFonts w:hint="eastAsia" w:ascii="宋体" w:eastAsia="宋体"/>
          <w:sz w:val="18"/>
        </w:rPr>
        <w:t>为了了解这些位址究竟是代表什么，我必须到除错器的【</w:t>
      </w:r>
      <w:r>
        <w:rPr>
          <w:rFonts w:ascii="Times New Roman" w:eastAsia="Times New Roman"/>
          <w:sz w:val="18"/>
        </w:rPr>
        <w:t>Memory</w:t>
      </w:r>
      <w:r>
        <w:rPr>
          <w:rFonts w:ascii="Times New Roman" w:eastAsia="Times New Roman"/>
          <w:spacing w:val="37"/>
          <w:sz w:val="18"/>
        </w:rPr>
        <w:t xml:space="preserve"> </w:t>
      </w:r>
      <w:r>
        <w:rPr>
          <w:rFonts w:hint="eastAsia" w:ascii="宋体" w:eastAsia="宋体"/>
          <w:sz w:val="18"/>
        </w:rPr>
        <w:t>视窗】中去看看它们所指的内容：</w:t>
      </w:r>
    </w:p>
    <w:p>
      <w:pPr>
        <w:pStyle w:val="15"/>
        <w:numPr>
          <w:ilvl w:val="0"/>
          <w:numId w:val="25"/>
        </w:numPr>
        <w:tabs>
          <w:tab w:val="left" w:pos="2911"/>
        </w:tabs>
        <w:spacing w:before="144" w:after="0" w:line="240" w:lineRule="auto"/>
        <w:ind w:left="2910" w:right="0" w:hanging="284"/>
        <w:jc w:val="left"/>
        <w:rPr>
          <w:sz w:val="18"/>
        </w:rPr>
      </w:pPr>
      <w:r>
        <w:pict>
          <v:shape id="_x0000_s2919" o:spid="_x0000_s2919" style="position:absolute;left:0pt;margin-left:160.45pt;margin-top:76.9pt;height:8.9pt;width:90pt;mso-position-horizontal-relative:page;z-index:-251451392;mso-width-relative:page;mso-height-relative:page;" filled="f" stroked="t" coordorigin="3210,1538" coordsize="1800,178" path="m4107,1538l3995,1540,3887,1544,3783,1551,3686,1560,3595,1571,3512,1584,3436,1599,3371,1615,3315,1633,3270,1653,3237,1673,3217,1694,3210,1716m4107,1538l4220,1540,4330,1544,4434,1551,4532,1560,4623,1571,4707,1584,4782,1599,4848,1615,4904,1633,4949,1653,4982,1673,5002,1694,5010,1716e">
            <v:path arrowok="t"/>
            <v:fill on="f" focussize="0,0"/>
            <v:stroke weight="0.24pt" color="#FF0000"/>
            <v:imagedata o:title=""/>
            <o:lock v:ext="edit"/>
          </v:shape>
        </w:pict>
      </w:r>
      <w:r>
        <w:rPr>
          <w:spacing w:val="19"/>
          <w:sz w:val="18"/>
        </w:rPr>
        <w:t>第一组位址</w:t>
      </w:r>
      <w:r>
        <w:rPr>
          <w:sz w:val="18"/>
        </w:rPr>
        <w:t>（</w:t>
      </w:r>
      <w:r>
        <w:rPr>
          <w:spacing w:val="-67"/>
          <w:sz w:val="18"/>
        </w:rPr>
        <w:t xml:space="preserve"> </w:t>
      </w:r>
      <w:r>
        <w:rPr>
          <w:rFonts w:ascii="Times New Roman" w:hAnsi="Times New Roman" w:eastAsia="Times New Roman"/>
          <w:sz w:val="18"/>
        </w:rPr>
        <w:t>vtbl</w:t>
      </w:r>
      <w:r>
        <w:rPr>
          <w:rFonts w:ascii="Times New Roman" w:hAnsi="Times New Roman" w:eastAsia="Times New Roman"/>
          <w:spacing w:val="61"/>
          <w:sz w:val="18"/>
        </w:rPr>
        <w:t xml:space="preserve"> </w:t>
      </w:r>
      <w:r>
        <w:rPr>
          <w:spacing w:val="21"/>
          <w:sz w:val="18"/>
        </w:rPr>
        <w:t xml:space="preserve">内容。可在程序中根据 </w:t>
      </w:r>
      <w:r>
        <w:rPr>
          <w:rFonts w:ascii="Times New Roman" w:hAnsi="Times New Roman" w:eastAsia="Times New Roman"/>
          <w:sz w:val="18"/>
        </w:rPr>
        <w:t>vptr</w:t>
      </w:r>
      <w:r>
        <w:rPr>
          <w:rFonts w:ascii="Times New Roman" w:hAnsi="Times New Roman" w:eastAsia="Times New Roman"/>
          <w:spacing w:val="4"/>
          <w:sz w:val="18"/>
        </w:rPr>
        <w:t xml:space="preserve">   </w:t>
      </w:r>
      <w:r>
        <w:rPr>
          <w:spacing w:val="19"/>
          <w:sz w:val="18"/>
        </w:rPr>
        <w:t>取得</w:t>
      </w:r>
      <w:r>
        <w:rPr>
          <w:spacing w:val="9"/>
          <w:sz w:val="18"/>
        </w:rPr>
        <w:t>）：</w:t>
      </w:r>
    </w:p>
    <w:p>
      <w:pPr>
        <w:pStyle w:val="11"/>
        <w:spacing w:before="2"/>
        <w:rPr>
          <w:rFonts w:ascii="宋体"/>
          <w:sz w:val="24"/>
        </w:rPr>
      </w:pPr>
    </w:p>
    <w:tbl>
      <w:tblPr>
        <w:tblStyle w:val="12"/>
        <w:tblW w:w="0" w:type="auto"/>
        <w:tblInd w:w="133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207"/>
        <w:gridCol w:w="899"/>
        <w:gridCol w:w="1232"/>
        <w:gridCol w:w="909"/>
        <w:gridCol w:w="36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3" w:hRule="atLeast"/>
        </w:trPr>
        <w:tc>
          <w:tcPr>
            <w:tcW w:w="1207" w:type="dxa"/>
            <w:tcBorders>
              <w:top w:val="single" w:color="7F7F7F" w:sz="12" w:space="0"/>
              <w:bottom w:val="single" w:color="7F7F7F" w:sz="6" w:space="0"/>
            </w:tcBorders>
            <w:shd w:val="clear" w:color="auto" w:fill="E4E4E4"/>
          </w:tcPr>
          <w:p>
            <w:pPr>
              <w:pStyle w:val="16"/>
              <w:spacing w:before="54"/>
              <w:ind w:left="43"/>
              <w:rPr>
                <w:rFonts w:hint="eastAsia" w:ascii="宋体" w:eastAsia="宋体"/>
                <w:sz w:val="18"/>
              </w:rPr>
            </w:pPr>
            <w:r>
              <w:rPr>
                <w:rFonts w:hint="eastAsia" w:ascii="宋体" w:eastAsia="宋体"/>
                <w:sz w:val="18"/>
              </w:rPr>
              <w:t>函式</w:t>
            </w:r>
          </w:p>
        </w:tc>
        <w:tc>
          <w:tcPr>
            <w:tcW w:w="899" w:type="dxa"/>
            <w:tcBorders>
              <w:top w:val="single" w:color="7F7F7F" w:sz="12" w:space="0"/>
              <w:bottom w:val="single" w:color="7F7F7F" w:sz="6" w:space="0"/>
            </w:tcBorders>
            <w:shd w:val="clear" w:color="auto" w:fill="E4E4E4"/>
          </w:tcPr>
          <w:p>
            <w:pPr>
              <w:pStyle w:val="16"/>
              <w:spacing w:before="90"/>
              <w:ind w:left="93"/>
              <w:rPr>
                <w:rFonts w:ascii="Times New Roman"/>
                <w:sz w:val="18"/>
              </w:rPr>
            </w:pPr>
            <w:r>
              <w:rPr>
                <w:rFonts w:ascii="Times New Roman"/>
                <w:sz w:val="18"/>
              </w:rPr>
              <w:t>vtbl</w:t>
            </w:r>
            <w:r>
              <w:rPr>
                <w:rFonts w:ascii="Times New Roman"/>
                <w:spacing w:val="7"/>
                <w:sz w:val="18"/>
              </w:rPr>
              <w:t xml:space="preserve"> </w:t>
            </w:r>
            <w:r>
              <w:rPr>
                <w:rFonts w:ascii="Times New Roman"/>
                <w:sz w:val="18"/>
              </w:rPr>
              <w:t>entry</w:t>
            </w:r>
          </w:p>
        </w:tc>
        <w:tc>
          <w:tcPr>
            <w:tcW w:w="1232" w:type="dxa"/>
            <w:tcBorders>
              <w:top w:val="single" w:color="7F7F7F" w:sz="12" w:space="0"/>
              <w:bottom w:val="single" w:color="7F7F7F" w:sz="6" w:space="0"/>
            </w:tcBorders>
            <w:shd w:val="clear" w:color="auto" w:fill="E4E4E4"/>
          </w:tcPr>
          <w:p>
            <w:pPr>
              <w:pStyle w:val="16"/>
              <w:spacing w:before="54"/>
              <w:ind w:left="2" w:right="125"/>
              <w:jc w:val="center"/>
              <w:rPr>
                <w:rFonts w:hint="eastAsia" w:ascii="宋体" w:eastAsia="宋体"/>
                <w:sz w:val="18"/>
              </w:rPr>
            </w:pPr>
            <w:r>
              <w:rPr>
                <w:rFonts w:hint="eastAsia" w:ascii="宋体" w:eastAsia="宋体"/>
                <w:sz w:val="18"/>
              </w:rPr>
              <w:t>存储器内容</w:t>
            </w:r>
          </w:p>
        </w:tc>
        <w:tc>
          <w:tcPr>
            <w:tcW w:w="909" w:type="dxa"/>
            <w:tcBorders>
              <w:top w:val="single" w:color="7F7F7F" w:sz="12" w:space="0"/>
              <w:bottom w:val="single" w:color="7F7F7F" w:sz="6" w:space="0"/>
            </w:tcBorders>
            <w:shd w:val="clear" w:color="auto" w:fill="E4E4E4"/>
          </w:tcPr>
          <w:p>
            <w:pPr>
              <w:pStyle w:val="16"/>
              <w:spacing w:before="54"/>
              <w:ind w:left="122"/>
              <w:rPr>
                <w:rFonts w:hint="eastAsia" w:ascii="宋体" w:eastAsia="宋体"/>
                <w:sz w:val="18"/>
              </w:rPr>
            </w:pPr>
            <w:r>
              <w:rPr>
                <w:rFonts w:ascii="Times New Roman" w:eastAsia="Times New Roman"/>
                <w:sz w:val="18"/>
              </w:rPr>
              <w:t>JMP</w:t>
            </w:r>
            <w:r>
              <w:rPr>
                <w:rFonts w:ascii="Times New Roman" w:eastAsia="Times New Roman"/>
                <w:spacing w:val="5"/>
                <w:sz w:val="18"/>
              </w:rPr>
              <w:t xml:space="preserve"> </w:t>
            </w:r>
            <w:r>
              <w:rPr>
                <w:rFonts w:hint="eastAsia" w:ascii="宋体" w:eastAsia="宋体"/>
                <w:sz w:val="18"/>
              </w:rPr>
              <w:t>至</w:t>
            </w:r>
          </w:p>
        </w:tc>
        <w:tc>
          <w:tcPr>
            <w:tcW w:w="3685" w:type="dxa"/>
            <w:tcBorders>
              <w:top w:val="single" w:color="7F7F7F" w:sz="12" w:space="0"/>
              <w:bottom w:val="single" w:color="7F7F7F" w:sz="6" w:space="0"/>
            </w:tcBorders>
            <w:shd w:val="clear" w:color="auto" w:fill="E4E4E4"/>
          </w:tcPr>
          <w:p>
            <w:pPr>
              <w:pStyle w:val="16"/>
              <w:spacing w:before="54"/>
              <w:ind w:left="116"/>
              <w:rPr>
                <w:rFonts w:hint="eastAsia" w:ascii="宋体" w:eastAsia="宋体"/>
                <w:sz w:val="18"/>
              </w:rPr>
            </w:pPr>
            <w:r>
              <w:rPr>
                <w:rFonts w:hint="eastAsia" w:ascii="宋体" w:eastAsia="宋体"/>
                <w:sz w:val="18"/>
              </w:rPr>
              <w:t>「</w:t>
            </w:r>
            <w:r>
              <w:rPr>
                <w:rFonts w:ascii="Times New Roman" w:eastAsia="Times New Roman"/>
                <w:sz w:val="18"/>
              </w:rPr>
              <w:t>JMP</w:t>
            </w:r>
            <w:r>
              <w:rPr>
                <w:rFonts w:ascii="Times New Roman" w:eastAsia="Times New Roman"/>
                <w:spacing w:val="19"/>
                <w:sz w:val="18"/>
              </w:rPr>
              <w:t xml:space="preserve"> </w:t>
            </w:r>
            <w:r>
              <w:rPr>
                <w:rFonts w:hint="eastAsia" w:ascii="宋体" w:eastAsia="宋体"/>
                <w:sz w:val="18"/>
              </w:rPr>
              <w:t>目标地」的存储器内容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3" w:hRule="atLeast"/>
        </w:trPr>
        <w:tc>
          <w:tcPr>
            <w:tcW w:w="1207" w:type="dxa"/>
            <w:tcBorders>
              <w:top w:val="single" w:color="7F7F7F" w:sz="6" w:space="0"/>
            </w:tcBorders>
          </w:tcPr>
          <w:p>
            <w:pPr>
              <w:pStyle w:val="16"/>
              <w:spacing w:before="71"/>
              <w:ind w:left="43"/>
              <w:rPr>
                <w:rFonts w:ascii="Times New Roman"/>
                <w:sz w:val="16"/>
              </w:rPr>
            </w:pPr>
            <w:r>
              <w:rPr>
                <w:rFonts w:ascii="Times New Roman"/>
                <w:sz w:val="16"/>
              </w:rPr>
              <w:t>ClassA::func1()</w:t>
            </w:r>
          </w:p>
        </w:tc>
        <w:tc>
          <w:tcPr>
            <w:tcW w:w="899" w:type="dxa"/>
            <w:tcBorders>
              <w:top w:val="single" w:color="7F7F7F" w:sz="6" w:space="0"/>
            </w:tcBorders>
          </w:tcPr>
          <w:p>
            <w:pPr>
              <w:pStyle w:val="16"/>
              <w:spacing w:before="71"/>
              <w:ind w:left="93"/>
              <w:rPr>
                <w:rFonts w:ascii="Times New Roman"/>
                <w:sz w:val="16"/>
              </w:rPr>
            </w:pPr>
            <w:r>
              <w:rPr>
                <w:rFonts w:ascii="Times New Roman"/>
                <w:w w:val="98"/>
                <w:sz w:val="16"/>
              </w:rPr>
              <w:t>x</w:t>
            </w:r>
          </w:p>
        </w:tc>
        <w:tc>
          <w:tcPr>
            <w:tcW w:w="1232" w:type="dxa"/>
            <w:tcBorders>
              <w:top w:val="single" w:color="7F7F7F" w:sz="6" w:space="0"/>
            </w:tcBorders>
          </w:tcPr>
          <w:p>
            <w:pPr>
              <w:pStyle w:val="16"/>
              <w:spacing w:before="0"/>
              <w:rPr>
                <w:rFonts w:ascii="Times New Roman"/>
                <w:sz w:val="16"/>
              </w:rPr>
            </w:pPr>
          </w:p>
        </w:tc>
        <w:tc>
          <w:tcPr>
            <w:tcW w:w="909" w:type="dxa"/>
            <w:tcBorders>
              <w:top w:val="single" w:color="7F7F7F" w:sz="6" w:space="0"/>
            </w:tcBorders>
          </w:tcPr>
          <w:p>
            <w:pPr>
              <w:pStyle w:val="16"/>
              <w:spacing w:before="0"/>
              <w:rPr>
                <w:rFonts w:ascii="Times New Roman"/>
                <w:sz w:val="16"/>
              </w:rPr>
            </w:pPr>
          </w:p>
        </w:tc>
        <w:tc>
          <w:tcPr>
            <w:tcW w:w="3685" w:type="dxa"/>
            <w:tcBorders>
              <w:top w:val="single" w:color="7F7F7F" w:sz="6" w:space="0"/>
            </w:tcBorders>
          </w:tcPr>
          <w:p>
            <w:pPr>
              <w:pStyle w:val="16"/>
              <w:spacing w:before="0"/>
              <w:rPr>
                <w:rFonts w:ascii="Times New Roman"/>
                <w:sz w:val="1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0" w:hRule="atLeast"/>
        </w:trPr>
        <w:tc>
          <w:tcPr>
            <w:tcW w:w="1207" w:type="dxa"/>
          </w:tcPr>
          <w:p>
            <w:pPr>
              <w:pStyle w:val="16"/>
              <w:spacing w:before="55"/>
              <w:ind w:left="43"/>
              <w:rPr>
                <w:rFonts w:ascii="Times New Roman"/>
                <w:sz w:val="16"/>
              </w:rPr>
            </w:pPr>
            <w:r>
              <w:rPr>
                <w:rFonts w:ascii="Times New Roman"/>
                <w:sz w:val="16"/>
              </w:rPr>
              <w:t>ClassA::func2()</w:t>
            </w:r>
          </w:p>
        </w:tc>
        <w:tc>
          <w:tcPr>
            <w:tcW w:w="899" w:type="dxa"/>
          </w:tcPr>
          <w:p>
            <w:pPr>
              <w:pStyle w:val="16"/>
              <w:spacing w:before="55"/>
              <w:ind w:left="93"/>
              <w:rPr>
                <w:rFonts w:ascii="Times New Roman"/>
                <w:sz w:val="16"/>
              </w:rPr>
            </w:pPr>
            <w:r>
              <w:rPr>
                <w:rFonts w:ascii="Times New Roman"/>
                <w:w w:val="98"/>
                <w:sz w:val="16"/>
              </w:rPr>
              <w:t>x</w:t>
            </w:r>
          </w:p>
        </w:tc>
        <w:tc>
          <w:tcPr>
            <w:tcW w:w="1232" w:type="dxa"/>
          </w:tcPr>
          <w:p>
            <w:pPr>
              <w:pStyle w:val="16"/>
              <w:spacing w:before="0"/>
              <w:rPr>
                <w:rFonts w:ascii="Times New Roman"/>
                <w:sz w:val="16"/>
              </w:rPr>
            </w:pPr>
          </w:p>
        </w:tc>
        <w:tc>
          <w:tcPr>
            <w:tcW w:w="909" w:type="dxa"/>
          </w:tcPr>
          <w:p>
            <w:pPr>
              <w:pStyle w:val="16"/>
              <w:spacing w:before="25"/>
              <w:ind w:left="122"/>
              <w:rPr>
                <w:rFonts w:hint="eastAsia" w:ascii="宋体" w:eastAsia="宋体"/>
                <w:sz w:val="16"/>
              </w:rPr>
            </w:pPr>
            <w:r>
              <w:rPr>
                <w:rFonts w:hint="eastAsia" w:ascii="宋体" w:eastAsia="宋体"/>
                <w:sz w:val="16"/>
              </w:rPr>
              <w:t>（註）</w:t>
            </w:r>
          </w:p>
        </w:tc>
        <w:tc>
          <w:tcPr>
            <w:tcW w:w="3685" w:type="dxa"/>
          </w:tcPr>
          <w:p>
            <w:pPr>
              <w:pStyle w:val="16"/>
              <w:spacing w:before="0"/>
              <w:rPr>
                <w:rFonts w:ascii="Times New Roman"/>
                <w:sz w:val="1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7" w:hRule="atLeast"/>
        </w:trPr>
        <w:tc>
          <w:tcPr>
            <w:tcW w:w="1207" w:type="dxa"/>
          </w:tcPr>
          <w:p>
            <w:pPr>
              <w:pStyle w:val="16"/>
              <w:spacing w:before="53"/>
              <w:ind w:left="43"/>
              <w:rPr>
                <w:rFonts w:ascii="Times New Roman"/>
                <w:sz w:val="16"/>
              </w:rPr>
            </w:pPr>
            <w:r>
              <w:rPr>
                <w:rFonts w:ascii="Times New Roman"/>
                <w:sz w:val="16"/>
              </w:rPr>
              <w:t>ClassA::vfunc1()</w:t>
            </w:r>
          </w:p>
        </w:tc>
        <w:tc>
          <w:tcPr>
            <w:tcW w:w="899" w:type="dxa"/>
          </w:tcPr>
          <w:p>
            <w:pPr>
              <w:pStyle w:val="16"/>
              <w:spacing w:before="53"/>
              <w:ind w:left="93"/>
              <w:rPr>
                <w:rFonts w:ascii="Times New Roman"/>
                <w:sz w:val="16"/>
              </w:rPr>
            </w:pPr>
            <w:r>
              <w:rPr>
                <w:rFonts w:ascii="Times New Roman"/>
                <w:sz w:val="16"/>
              </w:rPr>
              <w:t>0x40100F</w:t>
            </w:r>
          </w:p>
        </w:tc>
        <w:tc>
          <w:tcPr>
            <w:tcW w:w="1232" w:type="dxa"/>
          </w:tcPr>
          <w:p>
            <w:pPr>
              <w:pStyle w:val="16"/>
              <w:spacing w:before="53"/>
              <w:ind w:left="80" w:right="100"/>
              <w:jc w:val="center"/>
              <w:rPr>
                <w:rFonts w:ascii="Times New Roman"/>
                <w:sz w:val="16"/>
              </w:rPr>
            </w:pPr>
            <w:r>
              <w:rPr>
                <w:rFonts w:ascii="Times New Roman"/>
                <w:b/>
                <w:sz w:val="16"/>
              </w:rPr>
              <w:t>E9</w:t>
            </w:r>
            <w:r>
              <w:rPr>
                <w:rFonts w:ascii="Times New Roman"/>
                <w:b/>
                <w:spacing w:val="-1"/>
                <w:sz w:val="16"/>
              </w:rPr>
              <w:t xml:space="preserve"> </w:t>
            </w:r>
            <w:r>
              <w:rPr>
                <w:rFonts w:ascii="Times New Roman"/>
                <w:color w:val="3366FF"/>
                <w:sz w:val="16"/>
              </w:rPr>
              <w:t>7C</w:t>
            </w:r>
            <w:r>
              <w:rPr>
                <w:rFonts w:ascii="Times New Roman"/>
                <w:color w:val="3366FF"/>
                <w:spacing w:val="-2"/>
                <w:sz w:val="16"/>
              </w:rPr>
              <w:t xml:space="preserve"> </w:t>
            </w:r>
            <w:r>
              <w:rPr>
                <w:rFonts w:ascii="Times New Roman"/>
                <w:color w:val="3366FF"/>
                <w:sz w:val="16"/>
              </w:rPr>
              <w:t xml:space="preserve">16 </w:t>
            </w:r>
            <w:r>
              <w:rPr>
                <w:rFonts w:ascii="Times New Roman"/>
                <w:sz w:val="16"/>
              </w:rPr>
              <w:t>00 00</w:t>
            </w:r>
          </w:p>
        </w:tc>
        <w:tc>
          <w:tcPr>
            <w:tcW w:w="909" w:type="dxa"/>
          </w:tcPr>
          <w:p>
            <w:pPr>
              <w:pStyle w:val="16"/>
              <w:spacing w:before="53"/>
              <w:ind w:left="122"/>
              <w:rPr>
                <w:rFonts w:ascii="Times New Roman"/>
                <w:sz w:val="16"/>
              </w:rPr>
            </w:pPr>
            <w:r>
              <w:rPr>
                <w:rFonts w:ascii="Times New Roman"/>
                <w:sz w:val="16"/>
              </w:rPr>
              <w:t>0x402690</w:t>
            </w:r>
          </w:p>
        </w:tc>
        <w:tc>
          <w:tcPr>
            <w:tcW w:w="3685" w:type="dxa"/>
          </w:tcPr>
          <w:p>
            <w:pPr>
              <w:pStyle w:val="16"/>
              <w:spacing w:before="53"/>
              <w:ind w:left="116"/>
              <w:rPr>
                <w:rFonts w:ascii="Times New Roman"/>
                <w:sz w:val="16"/>
              </w:rPr>
            </w:pPr>
            <w:r>
              <w:rPr>
                <w:rFonts w:ascii="Times New Roman"/>
                <w:sz w:val="16"/>
              </w:rPr>
              <w:t>55</w:t>
            </w:r>
            <w:r>
              <w:rPr>
                <w:rFonts w:ascii="Times New Roman"/>
                <w:spacing w:val="-1"/>
                <w:sz w:val="16"/>
              </w:rPr>
              <w:t xml:space="preserve"> </w:t>
            </w:r>
            <w:r>
              <w:rPr>
                <w:rFonts w:ascii="Times New Roman"/>
                <w:sz w:val="16"/>
              </w:rPr>
              <w:t>8B</w:t>
            </w:r>
            <w:r>
              <w:rPr>
                <w:rFonts w:ascii="Times New Roman"/>
                <w:spacing w:val="-3"/>
                <w:sz w:val="16"/>
              </w:rPr>
              <w:t xml:space="preserve"> </w:t>
            </w:r>
            <w:r>
              <w:rPr>
                <w:rFonts w:ascii="Times New Roman"/>
                <w:sz w:val="16"/>
              </w:rPr>
              <w:t>EC</w:t>
            </w:r>
            <w:r>
              <w:rPr>
                <w:rFonts w:ascii="Times New Roman"/>
                <w:spacing w:val="-2"/>
                <w:sz w:val="16"/>
              </w:rPr>
              <w:t xml:space="preserve"> </w:t>
            </w:r>
            <w:r>
              <w:rPr>
                <w:rFonts w:ascii="Times New Roman"/>
                <w:sz w:val="16"/>
              </w:rPr>
              <w:t>51</w:t>
            </w:r>
            <w:r>
              <w:rPr>
                <w:rFonts w:ascii="Times New Roman"/>
                <w:spacing w:val="-1"/>
                <w:sz w:val="16"/>
              </w:rPr>
              <w:t xml:space="preserve"> </w:t>
            </w:r>
            <w:r>
              <w:rPr>
                <w:rFonts w:ascii="Times New Roman"/>
                <w:sz w:val="16"/>
              </w:rPr>
              <w:t>89 4D</w:t>
            </w:r>
            <w:r>
              <w:rPr>
                <w:rFonts w:ascii="Times New Roman"/>
                <w:spacing w:val="-2"/>
                <w:sz w:val="16"/>
              </w:rPr>
              <w:t xml:space="preserve"> </w:t>
            </w:r>
            <w:r>
              <w:rPr>
                <w:rFonts w:ascii="Times New Roman"/>
                <w:sz w:val="16"/>
              </w:rPr>
              <w:t>FC</w:t>
            </w:r>
            <w:r>
              <w:rPr>
                <w:rFonts w:ascii="Times New Roman"/>
                <w:spacing w:val="-2"/>
                <w:sz w:val="16"/>
              </w:rPr>
              <w:t xml:space="preserve"> </w:t>
            </w:r>
            <w:r>
              <w:rPr>
                <w:rFonts w:ascii="Times New Roman"/>
                <w:sz w:val="16"/>
              </w:rPr>
              <w:t>68</w:t>
            </w:r>
            <w:r>
              <w:rPr>
                <w:rFonts w:ascii="Times New Roman"/>
                <w:spacing w:val="-1"/>
                <w:sz w:val="16"/>
              </w:rPr>
              <w:t xml:space="preserve"> </w:t>
            </w:r>
            <w:r>
              <w:rPr>
                <w:rFonts w:ascii="Times New Roman"/>
                <w:sz w:val="16"/>
              </w:rPr>
              <w:t>23 10</w:t>
            </w:r>
            <w:r>
              <w:rPr>
                <w:rFonts w:ascii="Times New Roman"/>
                <w:spacing w:val="-1"/>
                <w:sz w:val="16"/>
              </w:rPr>
              <w:t xml:space="preserve"> </w:t>
            </w:r>
            <w:r>
              <w:rPr>
                <w:rFonts w:ascii="Times New Roman"/>
                <w:sz w:val="16"/>
              </w:rPr>
              <w:t>40 00</w:t>
            </w:r>
            <w:r>
              <w:rPr>
                <w:rFonts w:ascii="Times New Roman"/>
                <w:spacing w:val="-1"/>
                <w:sz w:val="16"/>
              </w:rPr>
              <w:t xml:space="preserve"> </w:t>
            </w:r>
            <w:r>
              <w:rPr>
                <w:rFonts w:ascii="Times New Roman"/>
                <w:sz w:val="16"/>
              </w:rPr>
              <w:t>68</w:t>
            </w:r>
            <w:r>
              <w:rPr>
                <w:rFonts w:ascii="Times New Roman"/>
                <w:spacing w:val="-1"/>
                <w:sz w:val="16"/>
              </w:rPr>
              <w:t xml:space="preserve"> </w:t>
            </w:r>
            <w:r>
              <w:rPr>
                <w:rFonts w:ascii="Times New Roman"/>
                <w:sz w:val="16"/>
              </w:rPr>
              <w:t>48 A3</w:t>
            </w:r>
            <w:r>
              <w:rPr>
                <w:rFonts w:ascii="Times New Roman"/>
                <w:spacing w:val="-1"/>
                <w:sz w:val="16"/>
              </w:rPr>
              <w:t xml:space="preserve"> </w:t>
            </w:r>
            <w:r>
              <w:rPr>
                <w:rFonts w:ascii="Times New Roman"/>
                <w:sz w:val="16"/>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7" w:hRule="atLeast"/>
        </w:trPr>
        <w:tc>
          <w:tcPr>
            <w:tcW w:w="1207" w:type="dxa"/>
          </w:tcPr>
          <w:p>
            <w:pPr>
              <w:pStyle w:val="16"/>
              <w:spacing w:before="53"/>
              <w:ind w:left="43"/>
              <w:rPr>
                <w:rFonts w:ascii="Times New Roman"/>
                <w:sz w:val="16"/>
              </w:rPr>
            </w:pPr>
            <w:r>
              <w:rPr>
                <w:rFonts w:ascii="Times New Roman"/>
                <w:sz w:val="16"/>
              </w:rPr>
              <w:t>ClassA::vfunc2()</w:t>
            </w:r>
          </w:p>
        </w:tc>
        <w:tc>
          <w:tcPr>
            <w:tcW w:w="899" w:type="dxa"/>
          </w:tcPr>
          <w:p>
            <w:pPr>
              <w:pStyle w:val="16"/>
              <w:spacing w:before="53"/>
              <w:ind w:left="93"/>
              <w:rPr>
                <w:rFonts w:ascii="Times New Roman"/>
                <w:sz w:val="16"/>
              </w:rPr>
            </w:pPr>
            <w:r>
              <w:rPr>
                <w:rFonts w:ascii="Times New Roman"/>
                <w:sz w:val="16"/>
                <w:shd w:val="clear" w:color="auto" w:fill="FFFF00"/>
              </w:rPr>
              <w:t>0x401019</w:t>
            </w:r>
          </w:p>
        </w:tc>
        <w:tc>
          <w:tcPr>
            <w:tcW w:w="1232" w:type="dxa"/>
          </w:tcPr>
          <w:p>
            <w:pPr>
              <w:pStyle w:val="16"/>
              <w:spacing w:before="53"/>
              <w:ind w:left="80" w:right="124"/>
              <w:jc w:val="center"/>
              <w:rPr>
                <w:rFonts w:ascii="Times New Roman"/>
                <w:sz w:val="16"/>
              </w:rPr>
            </w:pPr>
            <w:r>
              <w:rPr>
                <w:rFonts w:ascii="Times New Roman"/>
                <w:b/>
                <w:sz w:val="16"/>
              </w:rPr>
              <w:t>E9</w:t>
            </w:r>
            <w:r>
              <w:rPr>
                <w:rFonts w:ascii="Times New Roman"/>
                <w:b/>
                <w:spacing w:val="-1"/>
                <w:sz w:val="16"/>
              </w:rPr>
              <w:t xml:space="preserve"> </w:t>
            </w:r>
            <w:r>
              <w:rPr>
                <w:rFonts w:ascii="Times New Roman"/>
                <w:sz w:val="16"/>
              </w:rPr>
              <w:t>02 16 00 00</w:t>
            </w:r>
          </w:p>
        </w:tc>
        <w:tc>
          <w:tcPr>
            <w:tcW w:w="909" w:type="dxa"/>
          </w:tcPr>
          <w:p>
            <w:pPr>
              <w:pStyle w:val="16"/>
              <w:spacing w:before="53"/>
              <w:ind w:left="122"/>
              <w:rPr>
                <w:rFonts w:ascii="Times New Roman"/>
                <w:sz w:val="16"/>
              </w:rPr>
            </w:pPr>
            <w:r>
              <w:rPr>
                <w:rFonts w:ascii="Times New Roman"/>
                <w:sz w:val="16"/>
                <w:shd w:val="clear" w:color="auto" w:fill="FFFF00"/>
              </w:rPr>
              <w:t>0x402620</w:t>
            </w:r>
          </w:p>
        </w:tc>
        <w:tc>
          <w:tcPr>
            <w:tcW w:w="3685" w:type="dxa"/>
          </w:tcPr>
          <w:p>
            <w:pPr>
              <w:pStyle w:val="16"/>
              <w:spacing w:before="53"/>
              <w:ind w:left="116"/>
              <w:rPr>
                <w:rFonts w:ascii="Times New Roman"/>
                <w:sz w:val="16"/>
              </w:rPr>
            </w:pPr>
            <w:r>
              <w:rPr>
                <w:rFonts w:ascii="Times New Roman"/>
                <w:sz w:val="16"/>
              </w:rPr>
              <w:t>55</w:t>
            </w:r>
            <w:r>
              <w:rPr>
                <w:rFonts w:ascii="Times New Roman"/>
                <w:spacing w:val="-1"/>
                <w:sz w:val="16"/>
              </w:rPr>
              <w:t xml:space="preserve"> </w:t>
            </w:r>
            <w:r>
              <w:rPr>
                <w:rFonts w:ascii="Times New Roman"/>
                <w:sz w:val="16"/>
              </w:rPr>
              <w:t>8B</w:t>
            </w:r>
            <w:r>
              <w:rPr>
                <w:rFonts w:ascii="Times New Roman"/>
                <w:spacing w:val="-3"/>
                <w:sz w:val="16"/>
              </w:rPr>
              <w:t xml:space="preserve"> </w:t>
            </w:r>
            <w:r>
              <w:rPr>
                <w:rFonts w:ascii="Times New Roman"/>
                <w:sz w:val="16"/>
              </w:rPr>
              <w:t>EC</w:t>
            </w:r>
            <w:r>
              <w:rPr>
                <w:rFonts w:ascii="Times New Roman"/>
                <w:spacing w:val="-2"/>
                <w:sz w:val="16"/>
              </w:rPr>
              <w:t xml:space="preserve"> </w:t>
            </w:r>
            <w:r>
              <w:rPr>
                <w:rFonts w:ascii="Times New Roman"/>
                <w:sz w:val="16"/>
              </w:rPr>
              <w:t>51</w:t>
            </w:r>
            <w:r>
              <w:rPr>
                <w:rFonts w:ascii="Times New Roman"/>
                <w:spacing w:val="-1"/>
                <w:sz w:val="16"/>
              </w:rPr>
              <w:t xml:space="preserve"> </w:t>
            </w:r>
            <w:r>
              <w:rPr>
                <w:rFonts w:ascii="Times New Roman"/>
                <w:sz w:val="16"/>
              </w:rPr>
              <w:t>89 4D</w:t>
            </w:r>
            <w:r>
              <w:rPr>
                <w:rFonts w:ascii="Times New Roman"/>
                <w:spacing w:val="-2"/>
                <w:sz w:val="16"/>
              </w:rPr>
              <w:t xml:space="preserve"> </w:t>
            </w:r>
            <w:r>
              <w:rPr>
                <w:rFonts w:ascii="Times New Roman"/>
                <w:sz w:val="16"/>
              </w:rPr>
              <w:t>FC</w:t>
            </w:r>
            <w:r>
              <w:rPr>
                <w:rFonts w:ascii="Times New Roman"/>
                <w:spacing w:val="-2"/>
                <w:sz w:val="16"/>
              </w:rPr>
              <w:t xml:space="preserve"> </w:t>
            </w:r>
            <w:r>
              <w:rPr>
                <w:rFonts w:ascii="Times New Roman"/>
                <w:sz w:val="16"/>
              </w:rPr>
              <w:t>68</w:t>
            </w:r>
            <w:r>
              <w:rPr>
                <w:rFonts w:ascii="Times New Roman"/>
                <w:spacing w:val="-1"/>
                <w:sz w:val="16"/>
              </w:rPr>
              <w:t xml:space="preserve"> </w:t>
            </w:r>
            <w:r>
              <w:rPr>
                <w:rFonts w:ascii="Times New Roman"/>
                <w:sz w:val="16"/>
              </w:rPr>
              <w:t>23 10</w:t>
            </w:r>
            <w:r>
              <w:rPr>
                <w:rFonts w:ascii="Times New Roman"/>
                <w:spacing w:val="-1"/>
                <w:sz w:val="16"/>
              </w:rPr>
              <w:t xml:space="preserve"> </w:t>
            </w:r>
            <w:r>
              <w:rPr>
                <w:rFonts w:ascii="Times New Roman"/>
                <w:sz w:val="16"/>
              </w:rPr>
              <w:t>40 00</w:t>
            </w:r>
            <w:r>
              <w:rPr>
                <w:rFonts w:ascii="Times New Roman"/>
                <w:spacing w:val="-1"/>
                <w:sz w:val="16"/>
              </w:rPr>
              <w:t xml:space="preserve"> </w:t>
            </w:r>
            <w:r>
              <w:rPr>
                <w:rFonts w:ascii="Times New Roman"/>
                <w:sz w:val="16"/>
              </w:rPr>
              <w:t>68</w:t>
            </w:r>
            <w:r>
              <w:rPr>
                <w:rFonts w:ascii="Times New Roman"/>
                <w:spacing w:val="-1"/>
                <w:sz w:val="16"/>
              </w:rPr>
              <w:t xml:space="preserve"> </w:t>
            </w:r>
            <w:r>
              <w:rPr>
                <w:rFonts w:ascii="Times New Roman"/>
                <w:sz w:val="16"/>
              </w:rPr>
              <w:t>20 A3</w:t>
            </w:r>
            <w:r>
              <w:rPr>
                <w:rFonts w:ascii="Times New Roman"/>
                <w:spacing w:val="-1"/>
                <w:sz w:val="16"/>
              </w:rPr>
              <w:t xml:space="preserve"> </w:t>
            </w:r>
            <w:r>
              <w:rPr>
                <w:rFonts w:ascii="Times New Roman"/>
                <w:sz w:val="16"/>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7" w:hRule="atLeast"/>
        </w:trPr>
        <w:tc>
          <w:tcPr>
            <w:tcW w:w="1207" w:type="dxa"/>
          </w:tcPr>
          <w:p>
            <w:pPr>
              <w:pStyle w:val="16"/>
              <w:spacing w:before="53"/>
              <w:ind w:left="43"/>
              <w:rPr>
                <w:rFonts w:ascii="Times New Roman"/>
                <w:sz w:val="16"/>
              </w:rPr>
            </w:pPr>
            <w:r>
              <w:rPr>
                <w:rFonts w:ascii="Times New Roman"/>
                <w:sz w:val="16"/>
              </w:rPr>
              <w:t>ClassB::func2()</w:t>
            </w:r>
          </w:p>
        </w:tc>
        <w:tc>
          <w:tcPr>
            <w:tcW w:w="899" w:type="dxa"/>
          </w:tcPr>
          <w:p>
            <w:pPr>
              <w:pStyle w:val="16"/>
              <w:spacing w:before="53"/>
              <w:ind w:left="93"/>
              <w:rPr>
                <w:rFonts w:ascii="Times New Roman"/>
                <w:sz w:val="16"/>
              </w:rPr>
            </w:pPr>
            <w:r>
              <w:rPr>
                <w:rFonts w:ascii="Times New Roman"/>
                <w:w w:val="98"/>
                <w:sz w:val="16"/>
              </w:rPr>
              <w:t>x</w:t>
            </w:r>
          </w:p>
        </w:tc>
        <w:tc>
          <w:tcPr>
            <w:tcW w:w="1232" w:type="dxa"/>
          </w:tcPr>
          <w:p>
            <w:pPr>
              <w:pStyle w:val="16"/>
              <w:spacing w:before="0"/>
              <w:rPr>
                <w:rFonts w:ascii="Times New Roman"/>
                <w:sz w:val="16"/>
              </w:rPr>
            </w:pPr>
          </w:p>
        </w:tc>
        <w:tc>
          <w:tcPr>
            <w:tcW w:w="909" w:type="dxa"/>
          </w:tcPr>
          <w:p>
            <w:pPr>
              <w:pStyle w:val="16"/>
              <w:spacing w:before="0"/>
              <w:rPr>
                <w:rFonts w:ascii="Times New Roman"/>
                <w:sz w:val="16"/>
              </w:rPr>
            </w:pPr>
          </w:p>
        </w:tc>
        <w:tc>
          <w:tcPr>
            <w:tcW w:w="3685" w:type="dxa"/>
          </w:tcPr>
          <w:p>
            <w:pPr>
              <w:pStyle w:val="16"/>
              <w:spacing w:before="0"/>
              <w:rPr>
                <w:rFonts w:ascii="Times New Roman"/>
                <w:sz w:val="1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7" w:hRule="atLeast"/>
        </w:trPr>
        <w:tc>
          <w:tcPr>
            <w:tcW w:w="1207" w:type="dxa"/>
          </w:tcPr>
          <w:p>
            <w:pPr>
              <w:pStyle w:val="16"/>
              <w:spacing w:before="53"/>
              <w:ind w:left="43"/>
              <w:rPr>
                <w:rFonts w:ascii="Times New Roman"/>
                <w:sz w:val="16"/>
              </w:rPr>
            </w:pPr>
            <w:r>
              <w:rPr>
                <w:rFonts w:ascii="Times New Roman"/>
                <w:sz w:val="16"/>
              </w:rPr>
              <w:t>ClassB::vfunc1()</w:t>
            </w:r>
          </w:p>
        </w:tc>
        <w:tc>
          <w:tcPr>
            <w:tcW w:w="899" w:type="dxa"/>
          </w:tcPr>
          <w:p>
            <w:pPr>
              <w:pStyle w:val="16"/>
              <w:spacing w:before="53"/>
              <w:ind w:left="93"/>
              <w:rPr>
                <w:rFonts w:ascii="Times New Roman"/>
                <w:sz w:val="16"/>
              </w:rPr>
            </w:pPr>
            <w:r>
              <w:rPr>
                <w:rFonts w:ascii="Times New Roman"/>
                <w:sz w:val="16"/>
              </w:rPr>
              <w:t>0x40104B</w:t>
            </w:r>
          </w:p>
        </w:tc>
        <w:tc>
          <w:tcPr>
            <w:tcW w:w="1232" w:type="dxa"/>
          </w:tcPr>
          <w:p>
            <w:pPr>
              <w:pStyle w:val="16"/>
              <w:spacing w:before="53"/>
              <w:ind w:left="80" w:right="124"/>
              <w:jc w:val="center"/>
              <w:rPr>
                <w:rFonts w:ascii="Times New Roman"/>
                <w:sz w:val="16"/>
              </w:rPr>
            </w:pPr>
            <w:r>
              <w:rPr>
                <w:rFonts w:ascii="Times New Roman"/>
                <w:b/>
                <w:sz w:val="16"/>
              </w:rPr>
              <w:t>E9</w:t>
            </w:r>
            <w:r>
              <w:rPr>
                <w:rFonts w:ascii="Times New Roman"/>
                <w:b/>
                <w:spacing w:val="-1"/>
                <w:sz w:val="16"/>
              </w:rPr>
              <w:t xml:space="preserve"> </w:t>
            </w:r>
            <w:r>
              <w:rPr>
                <w:rFonts w:ascii="Times New Roman"/>
                <w:sz w:val="16"/>
              </w:rPr>
              <w:t>50 10 00 00</w:t>
            </w:r>
          </w:p>
        </w:tc>
        <w:tc>
          <w:tcPr>
            <w:tcW w:w="909" w:type="dxa"/>
          </w:tcPr>
          <w:p>
            <w:pPr>
              <w:pStyle w:val="16"/>
              <w:spacing w:before="53"/>
              <w:ind w:left="122"/>
              <w:rPr>
                <w:rFonts w:ascii="Times New Roman"/>
                <w:sz w:val="16"/>
              </w:rPr>
            </w:pPr>
            <w:r>
              <w:rPr>
                <w:rFonts w:ascii="Times New Roman"/>
                <w:sz w:val="16"/>
              </w:rPr>
              <w:t>0x4020A0</w:t>
            </w:r>
          </w:p>
        </w:tc>
        <w:tc>
          <w:tcPr>
            <w:tcW w:w="3685" w:type="dxa"/>
          </w:tcPr>
          <w:p>
            <w:pPr>
              <w:pStyle w:val="16"/>
              <w:spacing w:before="53"/>
              <w:ind w:left="116"/>
              <w:rPr>
                <w:rFonts w:ascii="Times New Roman"/>
                <w:sz w:val="16"/>
              </w:rPr>
            </w:pPr>
            <w:r>
              <w:rPr>
                <w:rFonts w:ascii="Times New Roman"/>
                <w:sz w:val="16"/>
              </w:rPr>
              <w:t>55</w:t>
            </w:r>
            <w:r>
              <w:rPr>
                <w:rFonts w:ascii="Times New Roman"/>
                <w:spacing w:val="-1"/>
                <w:sz w:val="16"/>
              </w:rPr>
              <w:t xml:space="preserve"> </w:t>
            </w:r>
            <w:r>
              <w:rPr>
                <w:rFonts w:ascii="Times New Roman"/>
                <w:sz w:val="16"/>
              </w:rPr>
              <w:t>8B</w:t>
            </w:r>
            <w:r>
              <w:rPr>
                <w:rFonts w:ascii="Times New Roman"/>
                <w:spacing w:val="-3"/>
                <w:sz w:val="16"/>
              </w:rPr>
              <w:t xml:space="preserve"> </w:t>
            </w:r>
            <w:r>
              <w:rPr>
                <w:rFonts w:ascii="Times New Roman"/>
                <w:sz w:val="16"/>
              </w:rPr>
              <w:t>EC</w:t>
            </w:r>
            <w:r>
              <w:rPr>
                <w:rFonts w:ascii="Times New Roman"/>
                <w:spacing w:val="-2"/>
                <w:sz w:val="16"/>
              </w:rPr>
              <w:t xml:space="preserve"> </w:t>
            </w:r>
            <w:r>
              <w:rPr>
                <w:rFonts w:ascii="Times New Roman"/>
                <w:sz w:val="16"/>
              </w:rPr>
              <w:t>51</w:t>
            </w:r>
            <w:r>
              <w:rPr>
                <w:rFonts w:ascii="Times New Roman"/>
                <w:spacing w:val="-1"/>
                <w:sz w:val="16"/>
              </w:rPr>
              <w:t xml:space="preserve"> </w:t>
            </w:r>
            <w:r>
              <w:rPr>
                <w:rFonts w:ascii="Times New Roman"/>
                <w:sz w:val="16"/>
              </w:rPr>
              <w:t>89 4D</w:t>
            </w:r>
            <w:r>
              <w:rPr>
                <w:rFonts w:ascii="Times New Roman"/>
                <w:spacing w:val="-2"/>
                <w:sz w:val="16"/>
              </w:rPr>
              <w:t xml:space="preserve"> </w:t>
            </w:r>
            <w:r>
              <w:rPr>
                <w:rFonts w:ascii="Times New Roman"/>
                <w:sz w:val="16"/>
              </w:rPr>
              <w:t>FC</w:t>
            </w:r>
            <w:r>
              <w:rPr>
                <w:rFonts w:ascii="Times New Roman"/>
                <w:spacing w:val="-2"/>
                <w:sz w:val="16"/>
              </w:rPr>
              <w:t xml:space="preserve"> </w:t>
            </w:r>
            <w:r>
              <w:rPr>
                <w:rFonts w:ascii="Times New Roman"/>
                <w:sz w:val="16"/>
              </w:rPr>
              <w:t>68</w:t>
            </w:r>
            <w:r>
              <w:rPr>
                <w:rFonts w:ascii="Times New Roman"/>
                <w:spacing w:val="-1"/>
                <w:sz w:val="16"/>
              </w:rPr>
              <w:t xml:space="preserve"> </w:t>
            </w:r>
            <w:r>
              <w:rPr>
                <w:rFonts w:ascii="Times New Roman"/>
                <w:sz w:val="16"/>
              </w:rPr>
              <w:t>23 10</w:t>
            </w:r>
            <w:r>
              <w:rPr>
                <w:rFonts w:ascii="Times New Roman"/>
                <w:spacing w:val="-1"/>
                <w:sz w:val="16"/>
              </w:rPr>
              <w:t xml:space="preserve"> </w:t>
            </w:r>
            <w:r>
              <w:rPr>
                <w:rFonts w:ascii="Times New Roman"/>
                <w:sz w:val="16"/>
              </w:rPr>
              <w:t>40 00</w:t>
            </w:r>
            <w:r>
              <w:rPr>
                <w:rFonts w:ascii="Times New Roman"/>
                <w:spacing w:val="-1"/>
                <w:sz w:val="16"/>
              </w:rPr>
              <w:t xml:space="preserve"> </w:t>
            </w:r>
            <w:r>
              <w:rPr>
                <w:rFonts w:ascii="Times New Roman"/>
                <w:sz w:val="16"/>
              </w:rPr>
              <w:t>68</w:t>
            </w:r>
            <w:r>
              <w:rPr>
                <w:rFonts w:ascii="Times New Roman"/>
                <w:spacing w:val="-1"/>
                <w:sz w:val="16"/>
              </w:rPr>
              <w:t xml:space="preserve"> </w:t>
            </w:r>
            <w:r>
              <w:rPr>
                <w:rFonts w:ascii="Times New Roman"/>
                <w:sz w:val="16"/>
              </w:rPr>
              <w:t>34 A3</w:t>
            </w:r>
            <w:r>
              <w:rPr>
                <w:rFonts w:ascii="Times New Roman"/>
                <w:spacing w:val="-1"/>
                <w:sz w:val="16"/>
              </w:rPr>
              <w:t xml:space="preserve"> </w:t>
            </w:r>
            <w:r>
              <w:rPr>
                <w:rFonts w:ascii="Times New Roman"/>
                <w:sz w:val="16"/>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7" w:hRule="atLeast"/>
        </w:trPr>
        <w:tc>
          <w:tcPr>
            <w:tcW w:w="1207" w:type="dxa"/>
          </w:tcPr>
          <w:p>
            <w:pPr>
              <w:pStyle w:val="16"/>
              <w:spacing w:before="53"/>
              <w:ind w:left="43"/>
              <w:rPr>
                <w:rFonts w:ascii="Times New Roman"/>
                <w:sz w:val="16"/>
              </w:rPr>
            </w:pPr>
            <w:r>
              <w:rPr>
                <w:rFonts w:ascii="Times New Roman"/>
                <w:sz w:val="16"/>
              </w:rPr>
              <w:t>ClassB::vfunc2()</w:t>
            </w:r>
          </w:p>
        </w:tc>
        <w:tc>
          <w:tcPr>
            <w:tcW w:w="899" w:type="dxa"/>
          </w:tcPr>
          <w:p>
            <w:pPr>
              <w:pStyle w:val="16"/>
              <w:spacing w:before="53"/>
              <w:ind w:left="93"/>
              <w:rPr>
                <w:rFonts w:ascii="Times New Roman"/>
                <w:sz w:val="16"/>
              </w:rPr>
            </w:pPr>
            <w:r>
              <w:rPr>
                <w:rFonts w:ascii="Times New Roman"/>
                <w:sz w:val="16"/>
                <w:shd w:val="clear" w:color="auto" w:fill="FFFF00"/>
              </w:rPr>
              <w:t>0x401019</w:t>
            </w:r>
          </w:p>
        </w:tc>
        <w:tc>
          <w:tcPr>
            <w:tcW w:w="1232" w:type="dxa"/>
          </w:tcPr>
          <w:p>
            <w:pPr>
              <w:pStyle w:val="16"/>
              <w:spacing w:before="53"/>
              <w:ind w:left="80" w:right="124"/>
              <w:jc w:val="center"/>
              <w:rPr>
                <w:rFonts w:ascii="Times New Roman"/>
                <w:sz w:val="16"/>
              </w:rPr>
            </w:pPr>
            <w:r>
              <w:rPr>
                <w:rFonts w:ascii="Times New Roman"/>
                <w:b/>
                <w:sz w:val="16"/>
              </w:rPr>
              <w:t>E9</w:t>
            </w:r>
            <w:r>
              <w:rPr>
                <w:rFonts w:ascii="Times New Roman"/>
                <w:b/>
                <w:spacing w:val="-1"/>
                <w:sz w:val="16"/>
              </w:rPr>
              <w:t xml:space="preserve"> </w:t>
            </w:r>
            <w:r>
              <w:rPr>
                <w:rFonts w:ascii="Times New Roman"/>
                <w:sz w:val="16"/>
              </w:rPr>
              <w:t>02 16 00 00</w:t>
            </w:r>
          </w:p>
        </w:tc>
        <w:tc>
          <w:tcPr>
            <w:tcW w:w="909" w:type="dxa"/>
          </w:tcPr>
          <w:p>
            <w:pPr>
              <w:pStyle w:val="16"/>
              <w:spacing w:before="53"/>
              <w:ind w:left="122"/>
              <w:rPr>
                <w:rFonts w:ascii="Times New Roman"/>
                <w:sz w:val="16"/>
              </w:rPr>
            </w:pPr>
            <w:r>
              <w:rPr>
                <w:rFonts w:ascii="Times New Roman"/>
                <w:sz w:val="16"/>
                <w:shd w:val="clear" w:color="auto" w:fill="FFFF00"/>
              </w:rPr>
              <w:t>0x402620</w:t>
            </w:r>
          </w:p>
        </w:tc>
        <w:tc>
          <w:tcPr>
            <w:tcW w:w="3685" w:type="dxa"/>
          </w:tcPr>
          <w:p>
            <w:pPr>
              <w:pStyle w:val="16"/>
              <w:spacing w:before="53"/>
              <w:ind w:left="116"/>
              <w:rPr>
                <w:rFonts w:ascii="Times New Roman"/>
                <w:sz w:val="16"/>
              </w:rPr>
            </w:pPr>
            <w:r>
              <w:rPr>
                <w:rFonts w:ascii="Times New Roman"/>
                <w:sz w:val="16"/>
              </w:rPr>
              <w:t>55</w:t>
            </w:r>
            <w:r>
              <w:rPr>
                <w:rFonts w:ascii="Times New Roman"/>
                <w:spacing w:val="-1"/>
                <w:sz w:val="16"/>
              </w:rPr>
              <w:t xml:space="preserve"> </w:t>
            </w:r>
            <w:r>
              <w:rPr>
                <w:rFonts w:ascii="Times New Roman"/>
                <w:sz w:val="16"/>
              </w:rPr>
              <w:t>8B</w:t>
            </w:r>
            <w:r>
              <w:rPr>
                <w:rFonts w:ascii="Times New Roman"/>
                <w:spacing w:val="-3"/>
                <w:sz w:val="16"/>
              </w:rPr>
              <w:t xml:space="preserve"> </w:t>
            </w:r>
            <w:r>
              <w:rPr>
                <w:rFonts w:ascii="Times New Roman"/>
                <w:sz w:val="16"/>
              </w:rPr>
              <w:t>EC</w:t>
            </w:r>
            <w:r>
              <w:rPr>
                <w:rFonts w:ascii="Times New Roman"/>
                <w:spacing w:val="-2"/>
                <w:sz w:val="16"/>
              </w:rPr>
              <w:t xml:space="preserve"> </w:t>
            </w:r>
            <w:r>
              <w:rPr>
                <w:rFonts w:ascii="Times New Roman"/>
                <w:sz w:val="16"/>
              </w:rPr>
              <w:t>51</w:t>
            </w:r>
            <w:r>
              <w:rPr>
                <w:rFonts w:ascii="Times New Roman"/>
                <w:spacing w:val="-1"/>
                <w:sz w:val="16"/>
              </w:rPr>
              <w:t xml:space="preserve"> </w:t>
            </w:r>
            <w:r>
              <w:rPr>
                <w:rFonts w:ascii="Times New Roman"/>
                <w:sz w:val="16"/>
              </w:rPr>
              <w:t>89 4D</w:t>
            </w:r>
            <w:r>
              <w:rPr>
                <w:rFonts w:ascii="Times New Roman"/>
                <w:spacing w:val="-2"/>
                <w:sz w:val="16"/>
              </w:rPr>
              <w:t xml:space="preserve"> </w:t>
            </w:r>
            <w:r>
              <w:rPr>
                <w:rFonts w:ascii="Times New Roman"/>
                <w:sz w:val="16"/>
              </w:rPr>
              <w:t>FC</w:t>
            </w:r>
            <w:r>
              <w:rPr>
                <w:rFonts w:ascii="Times New Roman"/>
                <w:spacing w:val="-2"/>
                <w:sz w:val="16"/>
              </w:rPr>
              <w:t xml:space="preserve"> </w:t>
            </w:r>
            <w:r>
              <w:rPr>
                <w:rFonts w:ascii="Times New Roman"/>
                <w:sz w:val="16"/>
              </w:rPr>
              <w:t>68</w:t>
            </w:r>
            <w:r>
              <w:rPr>
                <w:rFonts w:ascii="Times New Roman"/>
                <w:spacing w:val="-1"/>
                <w:sz w:val="16"/>
              </w:rPr>
              <w:t xml:space="preserve"> </w:t>
            </w:r>
            <w:r>
              <w:rPr>
                <w:rFonts w:ascii="Times New Roman"/>
                <w:sz w:val="16"/>
              </w:rPr>
              <w:t>23 10</w:t>
            </w:r>
            <w:r>
              <w:rPr>
                <w:rFonts w:ascii="Times New Roman"/>
                <w:spacing w:val="-1"/>
                <w:sz w:val="16"/>
              </w:rPr>
              <w:t xml:space="preserve"> </w:t>
            </w:r>
            <w:r>
              <w:rPr>
                <w:rFonts w:ascii="Times New Roman"/>
                <w:sz w:val="16"/>
              </w:rPr>
              <w:t>40 00</w:t>
            </w:r>
            <w:r>
              <w:rPr>
                <w:rFonts w:ascii="Times New Roman"/>
                <w:spacing w:val="-1"/>
                <w:sz w:val="16"/>
              </w:rPr>
              <w:t xml:space="preserve"> </w:t>
            </w:r>
            <w:r>
              <w:rPr>
                <w:rFonts w:ascii="Times New Roman"/>
                <w:sz w:val="16"/>
              </w:rPr>
              <w:t>68</w:t>
            </w:r>
            <w:r>
              <w:rPr>
                <w:rFonts w:ascii="Times New Roman"/>
                <w:spacing w:val="-1"/>
                <w:sz w:val="16"/>
              </w:rPr>
              <w:t xml:space="preserve"> </w:t>
            </w:r>
            <w:r>
              <w:rPr>
                <w:rFonts w:ascii="Times New Roman"/>
                <w:sz w:val="16"/>
              </w:rPr>
              <w:t>20 A3</w:t>
            </w:r>
            <w:r>
              <w:rPr>
                <w:rFonts w:ascii="Times New Roman"/>
                <w:spacing w:val="-1"/>
                <w:sz w:val="16"/>
              </w:rPr>
              <w:t xml:space="preserve"> </w:t>
            </w:r>
            <w:r>
              <w:rPr>
                <w:rFonts w:ascii="Times New Roman"/>
                <w:sz w:val="16"/>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7" w:hRule="atLeast"/>
        </w:trPr>
        <w:tc>
          <w:tcPr>
            <w:tcW w:w="1207" w:type="dxa"/>
          </w:tcPr>
          <w:p>
            <w:pPr>
              <w:pStyle w:val="16"/>
              <w:spacing w:before="53"/>
              <w:ind w:left="43"/>
              <w:rPr>
                <w:rFonts w:ascii="Times New Roman"/>
                <w:sz w:val="16"/>
              </w:rPr>
            </w:pPr>
            <w:r>
              <w:rPr>
                <w:rFonts w:ascii="Times New Roman"/>
                <w:sz w:val="16"/>
              </w:rPr>
              <w:t>ClassC::func2()</w:t>
            </w:r>
          </w:p>
        </w:tc>
        <w:tc>
          <w:tcPr>
            <w:tcW w:w="899" w:type="dxa"/>
          </w:tcPr>
          <w:p>
            <w:pPr>
              <w:pStyle w:val="16"/>
              <w:spacing w:before="53"/>
              <w:ind w:left="93"/>
              <w:rPr>
                <w:rFonts w:ascii="Times New Roman"/>
                <w:sz w:val="16"/>
              </w:rPr>
            </w:pPr>
            <w:r>
              <w:rPr>
                <w:rFonts w:ascii="Times New Roman"/>
                <w:w w:val="98"/>
                <w:sz w:val="16"/>
              </w:rPr>
              <w:t>x</w:t>
            </w:r>
          </w:p>
        </w:tc>
        <w:tc>
          <w:tcPr>
            <w:tcW w:w="1232" w:type="dxa"/>
          </w:tcPr>
          <w:p>
            <w:pPr>
              <w:pStyle w:val="16"/>
              <w:spacing w:before="0"/>
              <w:rPr>
                <w:rFonts w:ascii="Times New Roman"/>
                <w:sz w:val="16"/>
              </w:rPr>
            </w:pPr>
          </w:p>
        </w:tc>
        <w:tc>
          <w:tcPr>
            <w:tcW w:w="909" w:type="dxa"/>
          </w:tcPr>
          <w:p>
            <w:pPr>
              <w:pStyle w:val="16"/>
              <w:spacing w:before="0"/>
              <w:rPr>
                <w:rFonts w:ascii="Times New Roman"/>
                <w:sz w:val="16"/>
              </w:rPr>
            </w:pPr>
          </w:p>
        </w:tc>
        <w:tc>
          <w:tcPr>
            <w:tcW w:w="3685" w:type="dxa"/>
          </w:tcPr>
          <w:p>
            <w:pPr>
              <w:pStyle w:val="16"/>
              <w:spacing w:before="0"/>
              <w:rPr>
                <w:rFonts w:ascii="Times New Roman"/>
                <w:sz w:val="1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7" w:hRule="atLeast"/>
        </w:trPr>
        <w:tc>
          <w:tcPr>
            <w:tcW w:w="1207" w:type="dxa"/>
          </w:tcPr>
          <w:p>
            <w:pPr>
              <w:pStyle w:val="16"/>
              <w:spacing w:before="53"/>
              <w:ind w:left="43"/>
              <w:rPr>
                <w:rFonts w:ascii="Times New Roman"/>
                <w:sz w:val="16"/>
              </w:rPr>
            </w:pPr>
            <w:r>
              <w:rPr>
                <w:rFonts w:ascii="Times New Roman"/>
                <w:sz w:val="16"/>
              </w:rPr>
              <w:t>ClassC::vfunc1()</w:t>
            </w:r>
          </w:p>
        </w:tc>
        <w:tc>
          <w:tcPr>
            <w:tcW w:w="899" w:type="dxa"/>
          </w:tcPr>
          <w:p>
            <w:pPr>
              <w:pStyle w:val="16"/>
              <w:spacing w:before="53"/>
              <w:ind w:left="93"/>
              <w:rPr>
                <w:rFonts w:ascii="Times New Roman"/>
                <w:sz w:val="16"/>
              </w:rPr>
            </w:pPr>
            <w:r>
              <w:rPr>
                <w:rFonts w:ascii="Times New Roman"/>
                <w:sz w:val="16"/>
              </w:rPr>
              <w:t>0x40100A</w:t>
            </w:r>
          </w:p>
        </w:tc>
        <w:tc>
          <w:tcPr>
            <w:tcW w:w="1232" w:type="dxa"/>
          </w:tcPr>
          <w:p>
            <w:pPr>
              <w:pStyle w:val="16"/>
              <w:spacing w:before="53"/>
              <w:ind w:left="71" w:right="100"/>
              <w:jc w:val="center"/>
              <w:rPr>
                <w:rFonts w:ascii="Times New Roman"/>
                <w:sz w:val="16"/>
              </w:rPr>
            </w:pPr>
            <w:r>
              <w:rPr>
                <w:rFonts w:ascii="Times New Roman"/>
                <w:b/>
                <w:sz w:val="16"/>
              </w:rPr>
              <w:t>E9</w:t>
            </w:r>
            <w:r>
              <w:rPr>
                <w:rFonts w:ascii="Times New Roman"/>
                <w:b/>
                <w:spacing w:val="-1"/>
                <w:sz w:val="16"/>
              </w:rPr>
              <w:t xml:space="preserve"> </w:t>
            </w:r>
            <w:r>
              <w:rPr>
                <w:rFonts w:ascii="Times New Roman"/>
                <w:sz w:val="16"/>
              </w:rPr>
              <w:t>E1</w:t>
            </w:r>
            <w:r>
              <w:rPr>
                <w:rFonts w:ascii="Times New Roman"/>
                <w:spacing w:val="-1"/>
                <w:sz w:val="16"/>
              </w:rPr>
              <w:t xml:space="preserve"> </w:t>
            </w:r>
            <w:r>
              <w:rPr>
                <w:rFonts w:ascii="Times New Roman"/>
                <w:sz w:val="16"/>
              </w:rPr>
              <w:t>15</w:t>
            </w:r>
            <w:r>
              <w:rPr>
                <w:rFonts w:ascii="Times New Roman"/>
                <w:spacing w:val="-1"/>
                <w:sz w:val="16"/>
              </w:rPr>
              <w:t xml:space="preserve"> </w:t>
            </w:r>
            <w:r>
              <w:rPr>
                <w:rFonts w:ascii="Times New Roman"/>
                <w:sz w:val="16"/>
              </w:rPr>
              <w:t>00 00</w:t>
            </w:r>
          </w:p>
        </w:tc>
        <w:tc>
          <w:tcPr>
            <w:tcW w:w="909" w:type="dxa"/>
          </w:tcPr>
          <w:p>
            <w:pPr>
              <w:pStyle w:val="16"/>
              <w:spacing w:before="53"/>
              <w:ind w:left="122"/>
              <w:rPr>
                <w:rFonts w:ascii="Times New Roman"/>
                <w:sz w:val="16"/>
              </w:rPr>
            </w:pPr>
            <w:r>
              <w:rPr>
                <w:rFonts w:ascii="Times New Roman"/>
                <w:sz w:val="16"/>
              </w:rPr>
              <w:t>0x4025F0</w:t>
            </w:r>
          </w:p>
        </w:tc>
        <w:tc>
          <w:tcPr>
            <w:tcW w:w="3685" w:type="dxa"/>
          </w:tcPr>
          <w:p>
            <w:pPr>
              <w:pStyle w:val="16"/>
              <w:spacing w:before="53"/>
              <w:ind w:left="116"/>
              <w:rPr>
                <w:rFonts w:ascii="Times New Roman"/>
                <w:sz w:val="16"/>
              </w:rPr>
            </w:pPr>
            <w:r>
              <w:rPr>
                <w:rFonts w:ascii="Times New Roman"/>
                <w:sz w:val="16"/>
              </w:rPr>
              <w:t>55</w:t>
            </w:r>
            <w:r>
              <w:rPr>
                <w:rFonts w:ascii="Times New Roman"/>
                <w:spacing w:val="-1"/>
                <w:sz w:val="16"/>
              </w:rPr>
              <w:t xml:space="preserve"> </w:t>
            </w:r>
            <w:r>
              <w:rPr>
                <w:rFonts w:ascii="Times New Roman"/>
                <w:sz w:val="16"/>
              </w:rPr>
              <w:t>8B</w:t>
            </w:r>
            <w:r>
              <w:rPr>
                <w:rFonts w:ascii="Times New Roman"/>
                <w:spacing w:val="-3"/>
                <w:sz w:val="16"/>
              </w:rPr>
              <w:t xml:space="preserve"> </w:t>
            </w:r>
            <w:r>
              <w:rPr>
                <w:rFonts w:ascii="Times New Roman"/>
                <w:sz w:val="16"/>
              </w:rPr>
              <w:t>EC</w:t>
            </w:r>
            <w:r>
              <w:rPr>
                <w:rFonts w:ascii="Times New Roman"/>
                <w:spacing w:val="-2"/>
                <w:sz w:val="16"/>
              </w:rPr>
              <w:t xml:space="preserve"> </w:t>
            </w:r>
            <w:r>
              <w:rPr>
                <w:rFonts w:ascii="Times New Roman"/>
                <w:sz w:val="16"/>
              </w:rPr>
              <w:t>51</w:t>
            </w:r>
            <w:r>
              <w:rPr>
                <w:rFonts w:ascii="Times New Roman"/>
                <w:spacing w:val="-1"/>
                <w:sz w:val="16"/>
              </w:rPr>
              <w:t xml:space="preserve"> </w:t>
            </w:r>
            <w:r>
              <w:rPr>
                <w:rFonts w:ascii="Times New Roman"/>
                <w:sz w:val="16"/>
              </w:rPr>
              <w:t>89 4D</w:t>
            </w:r>
            <w:r>
              <w:rPr>
                <w:rFonts w:ascii="Times New Roman"/>
                <w:spacing w:val="-2"/>
                <w:sz w:val="16"/>
              </w:rPr>
              <w:t xml:space="preserve"> </w:t>
            </w:r>
            <w:r>
              <w:rPr>
                <w:rFonts w:ascii="Times New Roman"/>
                <w:sz w:val="16"/>
              </w:rPr>
              <w:t>FC</w:t>
            </w:r>
            <w:r>
              <w:rPr>
                <w:rFonts w:ascii="Times New Roman"/>
                <w:spacing w:val="-2"/>
                <w:sz w:val="16"/>
              </w:rPr>
              <w:t xml:space="preserve"> </w:t>
            </w:r>
            <w:r>
              <w:rPr>
                <w:rFonts w:ascii="Times New Roman"/>
                <w:sz w:val="16"/>
              </w:rPr>
              <w:t>68</w:t>
            </w:r>
            <w:r>
              <w:rPr>
                <w:rFonts w:ascii="Times New Roman"/>
                <w:spacing w:val="-1"/>
                <w:sz w:val="16"/>
              </w:rPr>
              <w:t xml:space="preserve"> </w:t>
            </w:r>
            <w:r>
              <w:rPr>
                <w:rFonts w:ascii="Times New Roman"/>
                <w:sz w:val="16"/>
              </w:rPr>
              <w:t>23</w:t>
            </w:r>
            <w:r>
              <w:rPr>
                <w:rFonts w:ascii="Times New Roman"/>
                <w:spacing w:val="-1"/>
                <w:sz w:val="16"/>
              </w:rPr>
              <w:t xml:space="preserve"> </w:t>
            </w:r>
            <w:r>
              <w:rPr>
                <w:rFonts w:ascii="Times New Roman"/>
                <w:sz w:val="16"/>
              </w:rPr>
              <w:t>10 40</w:t>
            </w:r>
            <w:r>
              <w:rPr>
                <w:rFonts w:ascii="Times New Roman"/>
                <w:spacing w:val="-1"/>
                <w:sz w:val="16"/>
              </w:rPr>
              <w:t xml:space="preserve"> </w:t>
            </w:r>
            <w:r>
              <w:rPr>
                <w:rFonts w:ascii="Times New Roman"/>
                <w:sz w:val="16"/>
              </w:rPr>
              <w:t>00 68</w:t>
            </w:r>
            <w:r>
              <w:rPr>
                <w:rFonts w:ascii="Times New Roman"/>
                <w:spacing w:val="-1"/>
                <w:sz w:val="16"/>
              </w:rPr>
              <w:t xml:space="preserve"> </w:t>
            </w:r>
            <w:r>
              <w:rPr>
                <w:rFonts w:ascii="Times New Roman"/>
                <w:sz w:val="16"/>
              </w:rPr>
              <w:t>0C</w:t>
            </w:r>
            <w:r>
              <w:rPr>
                <w:rFonts w:ascii="Times New Roman"/>
                <w:spacing w:val="-2"/>
                <w:sz w:val="16"/>
              </w:rPr>
              <w:t xml:space="preserve"> </w:t>
            </w:r>
            <w:r>
              <w:rPr>
                <w:rFonts w:ascii="Times New Roman"/>
                <w:sz w:val="16"/>
              </w:rPr>
              <w:t>A3</w:t>
            </w:r>
            <w:r>
              <w:rPr>
                <w:rFonts w:ascii="Times New Roman"/>
                <w:spacing w:val="-1"/>
                <w:sz w:val="16"/>
              </w:rPr>
              <w:t xml:space="preserve"> </w:t>
            </w:r>
            <w:r>
              <w:rPr>
                <w:rFonts w:ascii="Times New Roman"/>
                <w:sz w:val="16"/>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8" w:hRule="atLeast"/>
        </w:trPr>
        <w:tc>
          <w:tcPr>
            <w:tcW w:w="1207" w:type="dxa"/>
            <w:tcBorders>
              <w:bottom w:val="single" w:color="7F7F7F" w:sz="12" w:space="0"/>
            </w:tcBorders>
          </w:tcPr>
          <w:p>
            <w:pPr>
              <w:pStyle w:val="16"/>
              <w:spacing w:before="53"/>
              <w:ind w:left="43"/>
              <w:rPr>
                <w:rFonts w:ascii="Times New Roman"/>
                <w:sz w:val="16"/>
              </w:rPr>
            </w:pPr>
            <w:r>
              <w:rPr>
                <w:rFonts w:ascii="Times New Roman"/>
                <w:sz w:val="16"/>
              </w:rPr>
              <w:t>ClassC::vfunc2()</w:t>
            </w:r>
          </w:p>
        </w:tc>
        <w:tc>
          <w:tcPr>
            <w:tcW w:w="899" w:type="dxa"/>
            <w:tcBorders>
              <w:bottom w:val="single" w:color="7F7F7F" w:sz="12" w:space="0"/>
            </w:tcBorders>
          </w:tcPr>
          <w:p>
            <w:pPr>
              <w:pStyle w:val="16"/>
              <w:spacing w:before="53"/>
              <w:ind w:left="93"/>
              <w:rPr>
                <w:rFonts w:ascii="Times New Roman"/>
                <w:sz w:val="16"/>
              </w:rPr>
            </w:pPr>
            <w:r>
              <w:rPr>
                <w:rFonts w:ascii="Times New Roman"/>
                <w:sz w:val="16"/>
                <w:shd w:val="clear" w:color="auto" w:fill="FFFF00"/>
              </w:rPr>
              <w:t>0x401019</w:t>
            </w:r>
          </w:p>
        </w:tc>
        <w:tc>
          <w:tcPr>
            <w:tcW w:w="1232" w:type="dxa"/>
            <w:tcBorders>
              <w:bottom w:val="single" w:color="7F7F7F" w:sz="12" w:space="0"/>
            </w:tcBorders>
          </w:tcPr>
          <w:p>
            <w:pPr>
              <w:pStyle w:val="16"/>
              <w:spacing w:before="53"/>
              <w:ind w:left="80" w:right="124"/>
              <w:jc w:val="center"/>
              <w:rPr>
                <w:rFonts w:ascii="Times New Roman"/>
                <w:sz w:val="16"/>
              </w:rPr>
            </w:pPr>
            <w:r>
              <w:rPr>
                <w:rFonts w:ascii="Times New Roman"/>
                <w:b/>
                <w:sz w:val="16"/>
              </w:rPr>
              <w:t>E9</w:t>
            </w:r>
            <w:r>
              <w:rPr>
                <w:rFonts w:ascii="Times New Roman"/>
                <w:b/>
                <w:spacing w:val="-1"/>
                <w:sz w:val="16"/>
              </w:rPr>
              <w:t xml:space="preserve"> </w:t>
            </w:r>
            <w:r>
              <w:rPr>
                <w:rFonts w:ascii="Times New Roman"/>
                <w:sz w:val="16"/>
              </w:rPr>
              <w:t>02 16 00 00</w:t>
            </w:r>
          </w:p>
        </w:tc>
        <w:tc>
          <w:tcPr>
            <w:tcW w:w="909" w:type="dxa"/>
            <w:tcBorders>
              <w:bottom w:val="single" w:color="7F7F7F" w:sz="12" w:space="0"/>
            </w:tcBorders>
          </w:tcPr>
          <w:p>
            <w:pPr>
              <w:pStyle w:val="16"/>
              <w:spacing w:before="53"/>
              <w:ind w:left="122"/>
              <w:rPr>
                <w:rFonts w:ascii="Times New Roman"/>
                <w:sz w:val="16"/>
              </w:rPr>
            </w:pPr>
            <w:r>
              <w:rPr>
                <w:rFonts w:ascii="Times New Roman"/>
                <w:sz w:val="16"/>
                <w:shd w:val="clear" w:color="auto" w:fill="FFFF00"/>
              </w:rPr>
              <w:t>0x402620</w:t>
            </w:r>
          </w:p>
        </w:tc>
        <w:tc>
          <w:tcPr>
            <w:tcW w:w="3685" w:type="dxa"/>
            <w:tcBorders>
              <w:bottom w:val="single" w:color="7F7F7F" w:sz="12" w:space="0"/>
            </w:tcBorders>
          </w:tcPr>
          <w:p>
            <w:pPr>
              <w:pStyle w:val="16"/>
              <w:spacing w:before="53"/>
              <w:ind w:left="116"/>
              <w:rPr>
                <w:rFonts w:ascii="Times New Roman"/>
                <w:sz w:val="16"/>
              </w:rPr>
            </w:pPr>
            <w:r>
              <w:rPr>
                <w:rFonts w:ascii="Times New Roman"/>
                <w:sz w:val="16"/>
              </w:rPr>
              <w:t>55</w:t>
            </w:r>
            <w:r>
              <w:rPr>
                <w:rFonts w:ascii="Times New Roman"/>
                <w:spacing w:val="-1"/>
                <w:sz w:val="16"/>
              </w:rPr>
              <w:t xml:space="preserve"> </w:t>
            </w:r>
            <w:r>
              <w:rPr>
                <w:rFonts w:ascii="Times New Roman"/>
                <w:sz w:val="16"/>
              </w:rPr>
              <w:t>8B</w:t>
            </w:r>
            <w:r>
              <w:rPr>
                <w:rFonts w:ascii="Times New Roman"/>
                <w:spacing w:val="-3"/>
                <w:sz w:val="16"/>
              </w:rPr>
              <w:t xml:space="preserve"> </w:t>
            </w:r>
            <w:r>
              <w:rPr>
                <w:rFonts w:ascii="Times New Roman"/>
                <w:sz w:val="16"/>
              </w:rPr>
              <w:t>EC</w:t>
            </w:r>
            <w:r>
              <w:rPr>
                <w:rFonts w:ascii="Times New Roman"/>
                <w:spacing w:val="-2"/>
                <w:sz w:val="16"/>
              </w:rPr>
              <w:t xml:space="preserve"> </w:t>
            </w:r>
            <w:r>
              <w:rPr>
                <w:rFonts w:ascii="Times New Roman"/>
                <w:sz w:val="16"/>
              </w:rPr>
              <w:t>51</w:t>
            </w:r>
            <w:r>
              <w:rPr>
                <w:rFonts w:ascii="Times New Roman"/>
                <w:spacing w:val="-1"/>
                <w:sz w:val="16"/>
              </w:rPr>
              <w:t xml:space="preserve"> </w:t>
            </w:r>
            <w:r>
              <w:rPr>
                <w:rFonts w:ascii="Times New Roman"/>
                <w:sz w:val="16"/>
              </w:rPr>
              <w:t>89 4D</w:t>
            </w:r>
            <w:r>
              <w:rPr>
                <w:rFonts w:ascii="Times New Roman"/>
                <w:spacing w:val="-2"/>
                <w:sz w:val="16"/>
              </w:rPr>
              <w:t xml:space="preserve"> </w:t>
            </w:r>
            <w:r>
              <w:rPr>
                <w:rFonts w:ascii="Times New Roman"/>
                <w:sz w:val="16"/>
              </w:rPr>
              <w:t>FC</w:t>
            </w:r>
            <w:r>
              <w:rPr>
                <w:rFonts w:ascii="Times New Roman"/>
                <w:spacing w:val="-2"/>
                <w:sz w:val="16"/>
              </w:rPr>
              <w:t xml:space="preserve"> </w:t>
            </w:r>
            <w:r>
              <w:rPr>
                <w:rFonts w:ascii="Times New Roman"/>
                <w:sz w:val="16"/>
              </w:rPr>
              <w:t>68</w:t>
            </w:r>
            <w:r>
              <w:rPr>
                <w:rFonts w:ascii="Times New Roman"/>
                <w:spacing w:val="-1"/>
                <w:sz w:val="16"/>
              </w:rPr>
              <w:t xml:space="preserve"> </w:t>
            </w:r>
            <w:r>
              <w:rPr>
                <w:rFonts w:ascii="Times New Roman"/>
                <w:sz w:val="16"/>
              </w:rPr>
              <w:t>23 10</w:t>
            </w:r>
            <w:r>
              <w:rPr>
                <w:rFonts w:ascii="Times New Roman"/>
                <w:spacing w:val="-1"/>
                <w:sz w:val="16"/>
              </w:rPr>
              <w:t xml:space="preserve"> </w:t>
            </w:r>
            <w:r>
              <w:rPr>
                <w:rFonts w:ascii="Times New Roman"/>
                <w:sz w:val="16"/>
              </w:rPr>
              <w:t>40 00</w:t>
            </w:r>
            <w:r>
              <w:rPr>
                <w:rFonts w:ascii="Times New Roman"/>
                <w:spacing w:val="-1"/>
                <w:sz w:val="16"/>
              </w:rPr>
              <w:t xml:space="preserve"> </w:t>
            </w:r>
            <w:r>
              <w:rPr>
                <w:rFonts w:ascii="Times New Roman"/>
                <w:sz w:val="16"/>
              </w:rPr>
              <w:t>68</w:t>
            </w:r>
            <w:r>
              <w:rPr>
                <w:rFonts w:ascii="Times New Roman"/>
                <w:spacing w:val="-1"/>
                <w:sz w:val="16"/>
              </w:rPr>
              <w:t xml:space="preserve"> </w:t>
            </w:r>
            <w:r>
              <w:rPr>
                <w:rFonts w:ascii="Times New Roman"/>
                <w:sz w:val="16"/>
              </w:rPr>
              <w:t>20 A3</w:t>
            </w:r>
            <w:r>
              <w:rPr>
                <w:rFonts w:ascii="Times New Roman"/>
                <w:spacing w:val="-1"/>
                <w:sz w:val="16"/>
              </w:rPr>
              <w:t xml:space="preserve"> </w:t>
            </w:r>
            <w:r>
              <w:rPr>
                <w:rFonts w:ascii="Times New Roman"/>
                <w:sz w:val="16"/>
              </w:rPr>
              <w:t>41</w:t>
            </w:r>
          </w:p>
        </w:tc>
      </w:tr>
    </w:tbl>
    <w:p>
      <w:pPr>
        <w:pStyle w:val="11"/>
        <w:ind w:left="2910"/>
      </w:pPr>
      <w:r>
        <w:t>*</w:t>
      </w:r>
      <w:r>
        <w:rPr>
          <w:rFonts w:hint="eastAsia" w:ascii="宋体" w:eastAsia="宋体"/>
        </w:rPr>
        <w:t>註：</w:t>
      </w:r>
      <w:r>
        <w:t>040100F</w:t>
      </w:r>
      <w:r>
        <w:rPr>
          <w:spacing w:val="-4"/>
        </w:rPr>
        <w:t xml:space="preserve"> + </w:t>
      </w:r>
      <w:r>
        <w:t>5(instruction</w:t>
      </w:r>
      <w:r>
        <w:rPr>
          <w:spacing w:val="-6"/>
        </w:rPr>
        <w:t xml:space="preserve"> </w:t>
      </w:r>
      <w:r>
        <w:t>length)</w:t>
      </w:r>
      <w:r>
        <w:rPr>
          <w:spacing w:val="-4"/>
        </w:rPr>
        <w:t xml:space="preserve"> + </w:t>
      </w:r>
      <w:r>
        <w:rPr>
          <w:color w:val="3366FF"/>
        </w:rPr>
        <w:t>167C</w:t>
      </w:r>
      <w:r>
        <w:t>(operand)</w:t>
      </w:r>
      <w:r>
        <w:rPr>
          <w:spacing w:val="-4"/>
        </w:rPr>
        <w:t xml:space="preserve"> = </w:t>
      </w:r>
      <w:r>
        <w:t>402690</w:t>
      </w: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spacing w:before="6"/>
        <w:rPr>
          <w:sz w:val="17"/>
        </w:rPr>
      </w:pPr>
    </w:p>
    <w:p>
      <w:pPr>
        <w:pStyle w:val="5"/>
      </w:pPr>
      <w:r>
        <w:t>158</w:t>
      </w:r>
    </w:p>
    <w:p>
      <w:pPr>
        <w:spacing w:after="0"/>
        <w:sectPr>
          <w:pgSz w:w="10320" w:h="13220"/>
          <w:pgMar w:top="580" w:right="80" w:bottom="280" w:left="40" w:header="720" w:footer="720" w:gutter="0"/>
          <w:cols w:space="720" w:num="1"/>
        </w:sectPr>
      </w:pPr>
    </w:p>
    <w:p>
      <w:pPr>
        <w:pStyle w:val="11"/>
        <w:spacing w:before="64"/>
        <w:ind w:left="5905"/>
        <w:rPr>
          <w:rFonts w:hint="eastAsia" w:ascii="宋体" w:eastAsia="宋体"/>
        </w:rPr>
      </w:pPr>
      <w:r>
        <w:pict>
          <v:rect id="_x0000_s2920" o:spid="_x0000_s2920" o:spt="1" style="position:absolute;left:0pt;margin-left:131.9pt;margin-top:18.85pt;height:0.7pt;width:323pt;mso-position-horizontal-relative:page;mso-wrap-distance-bottom:0pt;mso-wrap-distance-top:0pt;z-index:-251235328;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2"/>
        </w:rPr>
        <w:t xml:space="preserve">第２章 </w:t>
      </w:r>
      <w:r>
        <w:rPr>
          <w:rFonts w:ascii="Times New Roman" w:eastAsia="Times New Roman"/>
        </w:rPr>
        <w:t>C</w:t>
      </w:r>
      <w:r>
        <w:rPr>
          <w:rFonts w:ascii="Times New Roman" w:eastAsia="Times New Roman"/>
          <w:spacing w:val="8"/>
        </w:rPr>
        <w:t xml:space="preserve">++ </w:t>
      </w:r>
      <w:r>
        <w:rPr>
          <w:rFonts w:hint="eastAsia" w:ascii="宋体" w:eastAsia="宋体"/>
        </w:rPr>
        <w:t>物件模型（</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9"/>
        </w:rPr>
        <w:t xml:space="preserve"> </w:t>
      </w:r>
      <w:r>
        <w:rPr>
          <w:rFonts w:ascii="Times New Roman" w:eastAsia="Times New Roman"/>
        </w:rPr>
        <w:t>Model</w:t>
      </w:r>
      <w:r>
        <w:rPr>
          <w:rFonts w:hint="eastAsia" w:ascii="宋体" w:eastAsia="宋体"/>
        </w:rPr>
        <w:t>）</w:t>
      </w:r>
    </w:p>
    <w:p>
      <w:pPr>
        <w:pStyle w:val="11"/>
        <w:rPr>
          <w:rFonts w:ascii="宋体"/>
          <w:sz w:val="20"/>
        </w:rPr>
      </w:pPr>
    </w:p>
    <w:p>
      <w:pPr>
        <w:pStyle w:val="11"/>
        <w:rPr>
          <w:rFonts w:ascii="宋体"/>
          <w:sz w:val="18"/>
        </w:rPr>
      </w:pPr>
    </w:p>
    <w:p>
      <w:pPr>
        <w:pStyle w:val="15"/>
        <w:numPr>
          <w:ilvl w:val="0"/>
          <w:numId w:val="25"/>
        </w:numPr>
        <w:tabs>
          <w:tab w:val="left" w:pos="2911"/>
        </w:tabs>
        <w:spacing w:before="0" w:after="0" w:line="240" w:lineRule="auto"/>
        <w:ind w:left="2910" w:right="0" w:hanging="284"/>
        <w:jc w:val="left"/>
        <w:rPr>
          <w:sz w:val="18"/>
        </w:rPr>
      </w:pPr>
      <w:r>
        <w:pict>
          <v:rect id="_x0000_s2921" o:spid="_x0000_s2921" o:spt="1" style="position:absolute;left:0pt;margin-left:131.9pt;margin-top:26.25pt;height:1.4pt;width:322.55pt;mso-position-horizontal-relative:page;z-index:251759616;mso-width-relative:page;mso-height-relative:page;" fillcolor="#7F7F7F" filled="t" stroked="f" coordsize="21600,21600">
            <v:path/>
            <v:fill on="t" focussize="0,0"/>
            <v:stroke on="f"/>
            <v:imagedata o:title=""/>
            <o:lock v:ext="edit"/>
          </v:rect>
        </w:pict>
      </w:r>
      <w:r>
        <w:rPr>
          <w:spacing w:val="19"/>
          <w:sz w:val="18"/>
        </w:rPr>
        <w:t>第二组位址</w:t>
      </w:r>
      <w:r>
        <w:rPr>
          <w:sz w:val="18"/>
        </w:rPr>
        <w:t>（</w:t>
      </w:r>
      <w:r>
        <w:rPr>
          <w:spacing w:val="1"/>
          <w:sz w:val="18"/>
        </w:rPr>
        <w:t xml:space="preserve"> 从除错器中直接观察所得， 如 </w:t>
      </w:r>
      <w:r>
        <w:rPr>
          <w:rFonts w:ascii="Times New Roman" w:hAnsi="Times New Roman" w:eastAsia="Times New Roman"/>
          <w:color w:val="FF0000"/>
          <w:sz w:val="18"/>
        </w:rPr>
        <w:t>p.155</w:t>
      </w:r>
      <w:r>
        <w:rPr>
          <w:rFonts w:ascii="Times New Roman" w:hAnsi="Times New Roman" w:eastAsia="Times New Roman"/>
          <w:color w:val="FF0000"/>
          <w:spacing w:val="38"/>
          <w:sz w:val="18"/>
        </w:rPr>
        <w:t xml:space="preserve"> </w:t>
      </w:r>
      <w:r>
        <w:rPr>
          <w:spacing w:val="19"/>
          <w:sz w:val="18"/>
        </w:rPr>
        <w:t>图</w:t>
      </w:r>
      <w:r>
        <w:rPr>
          <w:spacing w:val="9"/>
          <w:sz w:val="18"/>
        </w:rPr>
        <w:t>）：</w:t>
      </w:r>
    </w:p>
    <w:p>
      <w:pPr>
        <w:pStyle w:val="11"/>
        <w:spacing w:before="3"/>
        <w:rPr>
          <w:rFonts w:ascii="宋体"/>
          <w:sz w:val="25"/>
        </w:rPr>
      </w:pPr>
    </w:p>
    <w:tbl>
      <w:tblPr>
        <w:tblStyle w:val="12"/>
        <w:tblW w:w="0" w:type="auto"/>
        <w:tblInd w:w="259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479"/>
        <w:gridCol w:w="1210"/>
        <w:gridCol w:w="37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4" w:hRule="atLeast"/>
        </w:trPr>
        <w:tc>
          <w:tcPr>
            <w:tcW w:w="1479" w:type="dxa"/>
            <w:tcBorders>
              <w:bottom w:val="single" w:color="7F7F7F" w:sz="6" w:space="0"/>
            </w:tcBorders>
            <w:shd w:val="clear" w:color="auto" w:fill="E4E4E4"/>
          </w:tcPr>
          <w:p>
            <w:pPr>
              <w:pStyle w:val="16"/>
              <w:spacing w:before="55"/>
              <w:ind w:left="42"/>
              <w:rPr>
                <w:rFonts w:hint="eastAsia" w:ascii="宋体" w:eastAsia="宋体"/>
                <w:sz w:val="18"/>
              </w:rPr>
            </w:pPr>
            <w:r>
              <w:rPr>
                <w:rFonts w:hint="eastAsia" w:ascii="宋体" w:eastAsia="宋体"/>
                <w:sz w:val="18"/>
              </w:rPr>
              <w:t>函式</w:t>
            </w:r>
          </w:p>
        </w:tc>
        <w:tc>
          <w:tcPr>
            <w:tcW w:w="1210" w:type="dxa"/>
            <w:tcBorders>
              <w:bottom w:val="single" w:color="7F7F7F" w:sz="6" w:space="0"/>
            </w:tcBorders>
            <w:shd w:val="clear" w:color="auto" w:fill="E4E4E4"/>
          </w:tcPr>
          <w:p>
            <w:pPr>
              <w:pStyle w:val="16"/>
              <w:spacing w:before="55"/>
              <w:ind w:left="209"/>
              <w:rPr>
                <w:rFonts w:hint="eastAsia" w:ascii="宋体" w:eastAsia="宋体"/>
                <w:sz w:val="18"/>
              </w:rPr>
            </w:pPr>
            <w:r>
              <w:rPr>
                <w:rFonts w:hint="eastAsia" w:ascii="宋体" w:eastAsia="宋体"/>
                <w:sz w:val="18"/>
              </w:rPr>
              <w:t>位址</w:t>
            </w:r>
          </w:p>
        </w:tc>
        <w:tc>
          <w:tcPr>
            <w:tcW w:w="3784" w:type="dxa"/>
            <w:tcBorders>
              <w:bottom w:val="single" w:color="7F7F7F" w:sz="6" w:space="0"/>
            </w:tcBorders>
            <w:shd w:val="clear" w:color="auto" w:fill="E4E4E4"/>
          </w:tcPr>
          <w:p>
            <w:pPr>
              <w:pStyle w:val="16"/>
              <w:spacing w:before="55"/>
              <w:ind w:left="238"/>
              <w:rPr>
                <w:rFonts w:hint="eastAsia" w:ascii="宋体" w:eastAsia="宋体"/>
                <w:sz w:val="18"/>
              </w:rPr>
            </w:pPr>
            <w:r>
              <w:rPr>
                <w:rFonts w:hint="eastAsia" w:ascii="宋体" w:eastAsia="宋体"/>
                <w:sz w:val="18"/>
              </w:rPr>
              <w:t>该处内容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9" w:hRule="atLeast"/>
        </w:trPr>
        <w:tc>
          <w:tcPr>
            <w:tcW w:w="1479" w:type="dxa"/>
            <w:tcBorders>
              <w:top w:val="single" w:color="7F7F7F" w:sz="6" w:space="0"/>
            </w:tcBorders>
          </w:tcPr>
          <w:p>
            <w:pPr>
              <w:pStyle w:val="16"/>
              <w:spacing w:before="91"/>
              <w:ind w:left="42"/>
              <w:rPr>
                <w:rFonts w:ascii="Times New Roman"/>
                <w:sz w:val="18"/>
              </w:rPr>
            </w:pPr>
            <w:r>
              <w:rPr>
                <w:rFonts w:ascii="Times New Roman"/>
                <w:sz w:val="18"/>
              </w:rPr>
              <w:t>ClassA::func1()</w:t>
            </w:r>
          </w:p>
        </w:tc>
        <w:tc>
          <w:tcPr>
            <w:tcW w:w="1210" w:type="dxa"/>
            <w:tcBorders>
              <w:top w:val="single" w:color="7F7F7F" w:sz="6" w:space="0"/>
            </w:tcBorders>
          </w:tcPr>
          <w:p>
            <w:pPr>
              <w:pStyle w:val="16"/>
              <w:spacing w:before="91"/>
              <w:ind w:left="209"/>
              <w:rPr>
                <w:rFonts w:ascii="Times New Roman"/>
                <w:sz w:val="18"/>
              </w:rPr>
            </w:pPr>
            <w:r>
              <w:rPr>
                <w:rFonts w:ascii="Times New Roman"/>
                <w:sz w:val="18"/>
              </w:rPr>
              <w:t>0x402070</w:t>
            </w:r>
          </w:p>
        </w:tc>
        <w:tc>
          <w:tcPr>
            <w:tcW w:w="3784" w:type="dxa"/>
            <w:tcBorders>
              <w:top w:val="single" w:color="7F7F7F" w:sz="6" w:space="0"/>
            </w:tcBorders>
          </w:tcPr>
          <w:p>
            <w:pPr>
              <w:pStyle w:val="16"/>
              <w:spacing w:before="114"/>
              <w:ind w:left="238"/>
              <w:rPr>
                <w:rFonts w:ascii="Times New Roman"/>
                <w:sz w:val="16"/>
              </w:rPr>
            </w:pPr>
            <w:r>
              <w:rPr>
                <w:rFonts w:ascii="Times New Roman"/>
                <w:sz w:val="16"/>
              </w:rPr>
              <w:t>55</w:t>
            </w:r>
            <w:r>
              <w:rPr>
                <w:rFonts w:ascii="Times New Roman"/>
                <w:spacing w:val="-1"/>
                <w:sz w:val="16"/>
              </w:rPr>
              <w:t xml:space="preserve"> </w:t>
            </w:r>
            <w:r>
              <w:rPr>
                <w:rFonts w:ascii="Times New Roman"/>
                <w:sz w:val="16"/>
              </w:rPr>
              <w:t>8B</w:t>
            </w:r>
            <w:r>
              <w:rPr>
                <w:rFonts w:ascii="Times New Roman"/>
                <w:spacing w:val="-3"/>
                <w:sz w:val="16"/>
              </w:rPr>
              <w:t xml:space="preserve"> </w:t>
            </w:r>
            <w:r>
              <w:rPr>
                <w:rFonts w:ascii="Times New Roman"/>
                <w:sz w:val="16"/>
              </w:rPr>
              <w:t>EC</w:t>
            </w:r>
            <w:r>
              <w:rPr>
                <w:rFonts w:ascii="Times New Roman"/>
                <w:spacing w:val="-3"/>
                <w:sz w:val="16"/>
              </w:rPr>
              <w:t xml:space="preserve"> </w:t>
            </w:r>
            <w:r>
              <w:rPr>
                <w:rFonts w:ascii="Times New Roman"/>
                <w:sz w:val="16"/>
              </w:rPr>
              <w:t>51 89</w:t>
            </w:r>
            <w:r>
              <w:rPr>
                <w:rFonts w:ascii="Times New Roman"/>
                <w:spacing w:val="-1"/>
                <w:sz w:val="16"/>
              </w:rPr>
              <w:t xml:space="preserve"> </w:t>
            </w:r>
            <w:r>
              <w:rPr>
                <w:rFonts w:ascii="Times New Roman"/>
                <w:sz w:val="16"/>
              </w:rPr>
              <w:t>4D</w:t>
            </w:r>
            <w:r>
              <w:rPr>
                <w:rFonts w:ascii="Times New Roman"/>
                <w:spacing w:val="-2"/>
                <w:sz w:val="16"/>
              </w:rPr>
              <w:t xml:space="preserve"> </w:t>
            </w:r>
            <w:r>
              <w:rPr>
                <w:rFonts w:ascii="Times New Roman"/>
                <w:sz w:val="16"/>
              </w:rPr>
              <w:t>FC</w:t>
            </w:r>
            <w:r>
              <w:rPr>
                <w:rFonts w:ascii="Times New Roman"/>
                <w:spacing w:val="-2"/>
                <w:sz w:val="16"/>
              </w:rPr>
              <w:t xml:space="preserve"> </w:t>
            </w:r>
            <w:r>
              <w:rPr>
                <w:rFonts w:ascii="Times New Roman"/>
                <w:sz w:val="16"/>
              </w:rPr>
              <w:t>68</w:t>
            </w:r>
            <w:r>
              <w:rPr>
                <w:rFonts w:ascii="Times New Roman"/>
                <w:spacing w:val="-1"/>
                <w:sz w:val="16"/>
              </w:rPr>
              <w:t xml:space="preserve"> </w:t>
            </w:r>
            <w:r>
              <w:rPr>
                <w:rFonts w:ascii="Times New Roman"/>
                <w:sz w:val="16"/>
              </w:rPr>
              <w:t>23</w:t>
            </w:r>
            <w:r>
              <w:rPr>
                <w:rFonts w:ascii="Times New Roman"/>
                <w:spacing w:val="-1"/>
                <w:sz w:val="16"/>
              </w:rPr>
              <w:t xml:space="preserve"> </w:t>
            </w:r>
            <w:r>
              <w:rPr>
                <w:rFonts w:ascii="Times New Roman"/>
                <w:sz w:val="16"/>
              </w:rPr>
              <w:t>10 40</w:t>
            </w:r>
            <w:r>
              <w:rPr>
                <w:rFonts w:ascii="Times New Roman"/>
                <w:spacing w:val="-1"/>
                <w:sz w:val="16"/>
              </w:rPr>
              <w:t xml:space="preserve"> </w:t>
            </w:r>
            <w:r>
              <w:rPr>
                <w:rFonts w:ascii="Times New Roman"/>
                <w:sz w:val="16"/>
              </w:rPr>
              <w:t>00</w:t>
            </w:r>
            <w:r>
              <w:rPr>
                <w:rFonts w:ascii="Times New Roman"/>
                <w:spacing w:val="-1"/>
                <w:sz w:val="16"/>
              </w:rPr>
              <w:t xml:space="preserve"> </w:t>
            </w:r>
            <w:r>
              <w:rPr>
                <w:rFonts w:ascii="Times New Roman"/>
                <w:sz w:val="16"/>
              </w:rPr>
              <w:t>68</w:t>
            </w:r>
            <w:r>
              <w:rPr>
                <w:rFonts w:ascii="Times New Roman"/>
                <w:spacing w:val="-1"/>
                <w:sz w:val="16"/>
              </w:rPr>
              <w:t xml:space="preserve"> </w:t>
            </w:r>
            <w:r>
              <w:rPr>
                <w:rFonts w:ascii="Times New Roman"/>
                <w:sz w:val="16"/>
              </w:rPr>
              <w:t>CC</w:t>
            </w:r>
            <w:r>
              <w:rPr>
                <w:rFonts w:ascii="Times New Roman"/>
                <w:spacing w:val="-2"/>
                <w:sz w:val="16"/>
              </w:rPr>
              <w:t xml:space="preserve"> </w:t>
            </w:r>
            <w:r>
              <w:rPr>
                <w:rFonts w:ascii="Times New Roman"/>
                <w:sz w:val="16"/>
              </w:rPr>
              <w:t>A2</w:t>
            </w:r>
            <w:r>
              <w:rPr>
                <w:rFonts w:ascii="Times New Roman"/>
                <w:spacing w:val="-1"/>
                <w:sz w:val="16"/>
              </w:rPr>
              <w:t xml:space="preserve"> </w:t>
            </w:r>
            <w:r>
              <w:rPr>
                <w:rFonts w:ascii="Times New Roman"/>
                <w:sz w:val="16"/>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4" w:hRule="atLeast"/>
        </w:trPr>
        <w:tc>
          <w:tcPr>
            <w:tcW w:w="1479" w:type="dxa"/>
          </w:tcPr>
          <w:p>
            <w:pPr>
              <w:pStyle w:val="16"/>
              <w:spacing w:before="76"/>
              <w:ind w:left="42"/>
              <w:rPr>
                <w:rFonts w:ascii="Times New Roman"/>
                <w:sz w:val="18"/>
              </w:rPr>
            </w:pPr>
            <w:r>
              <w:rPr>
                <w:rFonts w:ascii="Times New Roman"/>
                <w:sz w:val="18"/>
              </w:rPr>
              <w:t>ClassA::func2()</w:t>
            </w:r>
          </w:p>
        </w:tc>
        <w:tc>
          <w:tcPr>
            <w:tcW w:w="1210" w:type="dxa"/>
          </w:tcPr>
          <w:p>
            <w:pPr>
              <w:pStyle w:val="16"/>
              <w:spacing w:before="76"/>
              <w:ind w:left="209"/>
              <w:rPr>
                <w:rFonts w:ascii="Times New Roman"/>
                <w:sz w:val="18"/>
              </w:rPr>
            </w:pPr>
            <w:r>
              <w:rPr>
                <w:rFonts w:ascii="Times New Roman"/>
                <w:sz w:val="18"/>
              </w:rPr>
              <w:t>0x402530</w:t>
            </w:r>
          </w:p>
        </w:tc>
        <w:tc>
          <w:tcPr>
            <w:tcW w:w="3784" w:type="dxa"/>
          </w:tcPr>
          <w:p>
            <w:pPr>
              <w:pStyle w:val="16"/>
              <w:spacing w:before="99"/>
              <w:ind w:left="238"/>
              <w:rPr>
                <w:rFonts w:ascii="Times New Roman"/>
                <w:sz w:val="16"/>
              </w:rPr>
            </w:pPr>
            <w:r>
              <w:rPr>
                <w:rFonts w:ascii="Times New Roman"/>
                <w:sz w:val="16"/>
              </w:rPr>
              <w:t>55</w:t>
            </w:r>
            <w:r>
              <w:rPr>
                <w:rFonts w:ascii="Times New Roman"/>
                <w:spacing w:val="-1"/>
                <w:sz w:val="16"/>
              </w:rPr>
              <w:t xml:space="preserve"> </w:t>
            </w:r>
            <w:r>
              <w:rPr>
                <w:rFonts w:ascii="Times New Roman"/>
                <w:sz w:val="16"/>
              </w:rPr>
              <w:t>8B</w:t>
            </w:r>
            <w:r>
              <w:rPr>
                <w:rFonts w:ascii="Times New Roman"/>
                <w:spacing w:val="-3"/>
                <w:sz w:val="16"/>
              </w:rPr>
              <w:t xml:space="preserve"> </w:t>
            </w:r>
            <w:r>
              <w:rPr>
                <w:rFonts w:ascii="Times New Roman"/>
                <w:sz w:val="16"/>
              </w:rPr>
              <w:t>EC</w:t>
            </w:r>
            <w:r>
              <w:rPr>
                <w:rFonts w:ascii="Times New Roman"/>
                <w:spacing w:val="-3"/>
                <w:sz w:val="16"/>
              </w:rPr>
              <w:t xml:space="preserve"> </w:t>
            </w:r>
            <w:r>
              <w:rPr>
                <w:rFonts w:ascii="Times New Roman"/>
                <w:sz w:val="16"/>
              </w:rPr>
              <w:t>51 89</w:t>
            </w:r>
            <w:r>
              <w:rPr>
                <w:rFonts w:ascii="Times New Roman"/>
                <w:spacing w:val="-1"/>
                <w:sz w:val="16"/>
              </w:rPr>
              <w:t xml:space="preserve"> </w:t>
            </w:r>
            <w:r>
              <w:rPr>
                <w:rFonts w:ascii="Times New Roman"/>
                <w:sz w:val="16"/>
              </w:rPr>
              <w:t>4D</w:t>
            </w:r>
            <w:r>
              <w:rPr>
                <w:rFonts w:ascii="Times New Roman"/>
                <w:spacing w:val="-2"/>
                <w:sz w:val="16"/>
              </w:rPr>
              <w:t xml:space="preserve"> </w:t>
            </w:r>
            <w:r>
              <w:rPr>
                <w:rFonts w:ascii="Times New Roman"/>
                <w:sz w:val="16"/>
              </w:rPr>
              <w:t>FC</w:t>
            </w:r>
            <w:r>
              <w:rPr>
                <w:rFonts w:ascii="Times New Roman"/>
                <w:spacing w:val="-2"/>
                <w:sz w:val="16"/>
              </w:rPr>
              <w:t xml:space="preserve"> </w:t>
            </w:r>
            <w:r>
              <w:rPr>
                <w:rFonts w:ascii="Times New Roman"/>
                <w:sz w:val="16"/>
              </w:rPr>
              <w:t>68</w:t>
            </w:r>
            <w:r>
              <w:rPr>
                <w:rFonts w:ascii="Times New Roman"/>
                <w:spacing w:val="-1"/>
                <w:sz w:val="16"/>
              </w:rPr>
              <w:t xml:space="preserve"> </w:t>
            </w:r>
            <w:r>
              <w:rPr>
                <w:rFonts w:ascii="Times New Roman"/>
                <w:sz w:val="16"/>
              </w:rPr>
              <w:t>23</w:t>
            </w:r>
            <w:r>
              <w:rPr>
                <w:rFonts w:ascii="Times New Roman"/>
                <w:spacing w:val="-1"/>
                <w:sz w:val="16"/>
              </w:rPr>
              <w:t xml:space="preserve"> </w:t>
            </w:r>
            <w:r>
              <w:rPr>
                <w:rFonts w:ascii="Times New Roman"/>
                <w:sz w:val="16"/>
              </w:rPr>
              <w:t>10</w:t>
            </w:r>
            <w:r>
              <w:rPr>
                <w:rFonts w:ascii="Times New Roman"/>
                <w:spacing w:val="-1"/>
                <w:sz w:val="16"/>
              </w:rPr>
              <w:t xml:space="preserve"> </w:t>
            </w:r>
            <w:r>
              <w:rPr>
                <w:rFonts w:ascii="Times New Roman"/>
                <w:sz w:val="16"/>
              </w:rPr>
              <w:t>40 00</w:t>
            </w:r>
            <w:r>
              <w:rPr>
                <w:rFonts w:ascii="Times New Roman"/>
                <w:spacing w:val="-1"/>
                <w:sz w:val="16"/>
              </w:rPr>
              <w:t xml:space="preserve"> </w:t>
            </w:r>
            <w:r>
              <w:rPr>
                <w:rFonts w:ascii="Times New Roman"/>
                <w:sz w:val="16"/>
              </w:rPr>
              <w:t>68</w:t>
            </w:r>
            <w:r>
              <w:rPr>
                <w:rFonts w:ascii="Times New Roman"/>
                <w:spacing w:val="-1"/>
                <w:sz w:val="16"/>
              </w:rPr>
              <w:t xml:space="preserve"> </w:t>
            </w:r>
            <w:r>
              <w:rPr>
                <w:rFonts w:ascii="Times New Roman"/>
                <w:sz w:val="16"/>
              </w:rPr>
              <w:t>DC</w:t>
            </w:r>
            <w:r>
              <w:rPr>
                <w:rFonts w:ascii="Times New Roman"/>
                <w:spacing w:val="-2"/>
                <w:sz w:val="16"/>
              </w:rPr>
              <w:t xml:space="preserve"> </w:t>
            </w:r>
            <w:r>
              <w:rPr>
                <w:rFonts w:ascii="Times New Roman"/>
                <w:sz w:val="16"/>
              </w:rPr>
              <w:t>A2</w:t>
            </w:r>
            <w:r>
              <w:rPr>
                <w:rFonts w:ascii="Times New Roman"/>
                <w:spacing w:val="-1"/>
                <w:sz w:val="16"/>
              </w:rPr>
              <w:t xml:space="preserve"> </w:t>
            </w:r>
            <w:r>
              <w:rPr>
                <w:rFonts w:ascii="Times New Roman"/>
                <w:sz w:val="16"/>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4" w:hRule="atLeast"/>
        </w:trPr>
        <w:tc>
          <w:tcPr>
            <w:tcW w:w="1479" w:type="dxa"/>
          </w:tcPr>
          <w:p>
            <w:pPr>
              <w:pStyle w:val="16"/>
              <w:spacing w:before="76"/>
              <w:ind w:left="42"/>
              <w:rPr>
                <w:rFonts w:ascii="Times New Roman"/>
                <w:sz w:val="18"/>
              </w:rPr>
            </w:pPr>
            <w:r>
              <w:rPr>
                <w:rFonts w:ascii="Times New Roman"/>
                <w:sz w:val="18"/>
              </w:rPr>
              <w:t>ClassA::vfunc1()</w:t>
            </w:r>
          </w:p>
        </w:tc>
        <w:tc>
          <w:tcPr>
            <w:tcW w:w="1210" w:type="dxa"/>
          </w:tcPr>
          <w:p>
            <w:pPr>
              <w:pStyle w:val="16"/>
              <w:spacing w:before="76"/>
              <w:ind w:left="209"/>
              <w:rPr>
                <w:rFonts w:ascii="Times New Roman"/>
                <w:sz w:val="18"/>
              </w:rPr>
            </w:pPr>
            <w:r>
              <w:rPr>
                <w:rFonts w:ascii="Times New Roman"/>
                <w:sz w:val="18"/>
              </w:rPr>
              <w:t>0x4025F0</w:t>
            </w:r>
          </w:p>
        </w:tc>
        <w:tc>
          <w:tcPr>
            <w:tcW w:w="3784" w:type="dxa"/>
          </w:tcPr>
          <w:p>
            <w:pPr>
              <w:pStyle w:val="16"/>
              <w:spacing w:before="99"/>
              <w:ind w:left="238"/>
              <w:rPr>
                <w:rFonts w:ascii="Times New Roman"/>
                <w:sz w:val="16"/>
              </w:rPr>
            </w:pPr>
            <w:r>
              <w:rPr>
                <w:rFonts w:ascii="Times New Roman"/>
                <w:sz w:val="16"/>
              </w:rPr>
              <w:t>55</w:t>
            </w:r>
            <w:r>
              <w:rPr>
                <w:rFonts w:ascii="Times New Roman"/>
                <w:spacing w:val="-1"/>
                <w:sz w:val="16"/>
              </w:rPr>
              <w:t xml:space="preserve"> </w:t>
            </w:r>
            <w:r>
              <w:rPr>
                <w:rFonts w:ascii="Times New Roman"/>
                <w:sz w:val="16"/>
              </w:rPr>
              <w:t>8B</w:t>
            </w:r>
            <w:r>
              <w:rPr>
                <w:rFonts w:ascii="Times New Roman"/>
                <w:spacing w:val="-3"/>
                <w:sz w:val="16"/>
              </w:rPr>
              <w:t xml:space="preserve"> </w:t>
            </w:r>
            <w:r>
              <w:rPr>
                <w:rFonts w:ascii="Times New Roman"/>
                <w:sz w:val="16"/>
              </w:rPr>
              <w:t>EC</w:t>
            </w:r>
            <w:r>
              <w:rPr>
                <w:rFonts w:ascii="Times New Roman"/>
                <w:spacing w:val="-2"/>
                <w:sz w:val="16"/>
              </w:rPr>
              <w:t xml:space="preserve"> </w:t>
            </w:r>
            <w:r>
              <w:rPr>
                <w:rFonts w:ascii="Times New Roman"/>
                <w:sz w:val="16"/>
              </w:rPr>
              <w:t>51</w:t>
            </w:r>
            <w:r>
              <w:rPr>
                <w:rFonts w:ascii="Times New Roman"/>
                <w:spacing w:val="-1"/>
                <w:sz w:val="16"/>
              </w:rPr>
              <w:t xml:space="preserve"> </w:t>
            </w:r>
            <w:r>
              <w:rPr>
                <w:rFonts w:ascii="Times New Roman"/>
                <w:sz w:val="16"/>
              </w:rPr>
              <w:t>89 4D</w:t>
            </w:r>
            <w:r>
              <w:rPr>
                <w:rFonts w:ascii="Times New Roman"/>
                <w:spacing w:val="-2"/>
                <w:sz w:val="16"/>
              </w:rPr>
              <w:t xml:space="preserve"> </w:t>
            </w:r>
            <w:r>
              <w:rPr>
                <w:rFonts w:ascii="Times New Roman"/>
                <w:sz w:val="16"/>
              </w:rPr>
              <w:t>FC</w:t>
            </w:r>
            <w:r>
              <w:rPr>
                <w:rFonts w:ascii="Times New Roman"/>
                <w:spacing w:val="-2"/>
                <w:sz w:val="16"/>
              </w:rPr>
              <w:t xml:space="preserve"> </w:t>
            </w:r>
            <w:r>
              <w:rPr>
                <w:rFonts w:ascii="Times New Roman"/>
                <w:sz w:val="16"/>
              </w:rPr>
              <w:t>68</w:t>
            </w:r>
            <w:r>
              <w:rPr>
                <w:rFonts w:ascii="Times New Roman"/>
                <w:spacing w:val="-1"/>
                <w:sz w:val="16"/>
              </w:rPr>
              <w:t xml:space="preserve"> </w:t>
            </w:r>
            <w:r>
              <w:rPr>
                <w:rFonts w:ascii="Times New Roman"/>
                <w:sz w:val="16"/>
              </w:rPr>
              <w:t>23</w:t>
            </w:r>
            <w:r>
              <w:rPr>
                <w:rFonts w:ascii="Times New Roman"/>
                <w:spacing w:val="-1"/>
                <w:sz w:val="16"/>
              </w:rPr>
              <w:t xml:space="preserve"> </w:t>
            </w:r>
            <w:r>
              <w:rPr>
                <w:rFonts w:ascii="Times New Roman"/>
                <w:sz w:val="16"/>
              </w:rPr>
              <w:t>10 40</w:t>
            </w:r>
            <w:r>
              <w:rPr>
                <w:rFonts w:ascii="Times New Roman"/>
                <w:spacing w:val="-1"/>
                <w:sz w:val="16"/>
              </w:rPr>
              <w:t xml:space="preserve"> </w:t>
            </w:r>
            <w:r>
              <w:rPr>
                <w:rFonts w:ascii="Times New Roman"/>
                <w:sz w:val="16"/>
              </w:rPr>
              <w:t>00 68</w:t>
            </w:r>
            <w:r>
              <w:rPr>
                <w:rFonts w:ascii="Times New Roman"/>
                <w:spacing w:val="-1"/>
                <w:sz w:val="16"/>
              </w:rPr>
              <w:t xml:space="preserve"> </w:t>
            </w:r>
            <w:r>
              <w:rPr>
                <w:rFonts w:ascii="Times New Roman"/>
                <w:sz w:val="16"/>
              </w:rPr>
              <w:t>0C</w:t>
            </w:r>
            <w:r>
              <w:rPr>
                <w:rFonts w:ascii="Times New Roman"/>
                <w:spacing w:val="-2"/>
                <w:sz w:val="16"/>
              </w:rPr>
              <w:t xml:space="preserve"> </w:t>
            </w:r>
            <w:r>
              <w:rPr>
                <w:rFonts w:ascii="Times New Roman"/>
                <w:sz w:val="16"/>
              </w:rPr>
              <w:t>A3</w:t>
            </w:r>
            <w:r>
              <w:rPr>
                <w:rFonts w:ascii="Times New Roman"/>
                <w:spacing w:val="-1"/>
                <w:sz w:val="16"/>
              </w:rPr>
              <w:t xml:space="preserve"> </w:t>
            </w:r>
            <w:r>
              <w:rPr>
                <w:rFonts w:ascii="Times New Roman"/>
                <w:sz w:val="16"/>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4" w:hRule="atLeast"/>
        </w:trPr>
        <w:tc>
          <w:tcPr>
            <w:tcW w:w="1479" w:type="dxa"/>
          </w:tcPr>
          <w:p>
            <w:pPr>
              <w:pStyle w:val="16"/>
              <w:spacing w:before="76"/>
              <w:ind w:left="42"/>
              <w:rPr>
                <w:rFonts w:ascii="Times New Roman"/>
                <w:sz w:val="18"/>
              </w:rPr>
            </w:pPr>
            <w:r>
              <w:rPr>
                <w:rFonts w:ascii="Times New Roman"/>
                <w:sz w:val="18"/>
              </w:rPr>
              <w:t>ClassA::vfunc2()</w:t>
            </w:r>
          </w:p>
        </w:tc>
        <w:tc>
          <w:tcPr>
            <w:tcW w:w="1210" w:type="dxa"/>
          </w:tcPr>
          <w:p>
            <w:pPr>
              <w:pStyle w:val="16"/>
              <w:spacing w:before="76"/>
              <w:ind w:left="209"/>
              <w:rPr>
                <w:rFonts w:ascii="Times New Roman"/>
                <w:sz w:val="18"/>
              </w:rPr>
            </w:pPr>
            <w:r>
              <w:rPr>
                <w:rFonts w:ascii="Times New Roman"/>
                <w:sz w:val="18"/>
                <w:shd w:val="clear" w:color="auto" w:fill="FFFF00"/>
              </w:rPr>
              <w:t>0x402620</w:t>
            </w:r>
          </w:p>
        </w:tc>
        <w:tc>
          <w:tcPr>
            <w:tcW w:w="3784" w:type="dxa"/>
          </w:tcPr>
          <w:p>
            <w:pPr>
              <w:pStyle w:val="16"/>
              <w:spacing w:before="99"/>
              <w:ind w:left="238"/>
              <w:rPr>
                <w:rFonts w:ascii="Times New Roman"/>
                <w:sz w:val="16"/>
              </w:rPr>
            </w:pPr>
            <w:r>
              <w:rPr>
                <w:rFonts w:ascii="Times New Roman"/>
                <w:sz w:val="16"/>
              </w:rPr>
              <w:t>55</w:t>
            </w:r>
            <w:r>
              <w:rPr>
                <w:rFonts w:ascii="Times New Roman"/>
                <w:spacing w:val="-1"/>
                <w:sz w:val="16"/>
              </w:rPr>
              <w:t xml:space="preserve"> </w:t>
            </w:r>
            <w:r>
              <w:rPr>
                <w:rFonts w:ascii="Times New Roman"/>
                <w:sz w:val="16"/>
              </w:rPr>
              <w:t>8B</w:t>
            </w:r>
            <w:r>
              <w:rPr>
                <w:rFonts w:ascii="Times New Roman"/>
                <w:spacing w:val="-3"/>
                <w:sz w:val="16"/>
              </w:rPr>
              <w:t xml:space="preserve"> </w:t>
            </w:r>
            <w:r>
              <w:rPr>
                <w:rFonts w:ascii="Times New Roman"/>
                <w:sz w:val="16"/>
              </w:rPr>
              <w:t>EC</w:t>
            </w:r>
            <w:r>
              <w:rPr>
                <w:rFonts w:ascii="Times New Roman"/>
                <w:spacing w:val="-2"/>
                <w:sz w:val="16"/>
              </w:rPr>
              <w:t xml:space="preserve"> </w:t>
            </w:r>
            <w:r>
              <w:rPr>
                <w:rFonts w:ascii="Times New Roman"/>
                <w:sz w:val="16"/>
              </w:rPr>
              <w:t>51</w:t>
            </w:r>
            <w:r>
              <w:rPr>
                <w:rFonts w:ascii="Times New Roman"/>
                <w:spacing w:val="-1"/>
                <w:sz w:val="16"/>
              </w:rPr>
              <w:t xml:space="preserve"> </w:t>
            </w:r>
            <w:r>
              <w:rPr>
                <w:rFonts w:ascii="Times New Roman"/>
                <w:sz w:val="16"/>
              </w:rPr>
              <w:t>89 4D</w:t>
            </w:r>
            <w:r>
              <w:rPr>
                <w:rFonts w:ascii="Times New Roman"/>
                <w:spacing w:val="-2"/>
                <w:sz w:val="16"/>
              </w:rPr>
              <w:t xml:space="preserve"> </w:t>
            </w:r>
            <w:r>
              <w:rPr>
                <w:rFonts w:ascii="Times New Roman"/>
                <w:sz w:val="16"/>
              </w:rPr>
              <w:t>FC</w:t>
            </w:r>
            <w:r>
              <w:rPr>
                <w:rFonts w:ascii="Times New Roman"/>
                <w:spacing w:val="-2"/>
                <w:sz w:val="16"/>
              </w:rPr>
              <w:t xml:space="preserve"> </w:t>
            </w:r>
            <w:r>
              <w:rPr>
                <w:rFonts w:ascii="Times New Roman"/>
                <w:sz w:val="16"/>
              </w:rPr>
              <w:t>68</w:t>
            </w:r>
            <w:r>
              <w:rPr>
                <w:rFonts w:ascii="Times New Roman"/>
                <w:spacing w:val="-1"/>
                <w:sz w:val="16"/>
              </w:rPr>
              <w:t xml:space="preserve"> </w:t>
            </w:r>
            <w:r>
              <w:rPr>
                <w:rFonts w:ascii="Times New Roman"/>
                <w:sz w:val="16"/>
              </w:rPr>
              <w:t>23 10</w:t>
            </w:r>
            <w:r>
              <w:rPr>
                <w:rFonts w:ascii="Times New Roman"/>
                <w:spacing w:val="-1"/>
                <w:sz w:val="16"/>
              </w:rPr>
              <w:t xml:space="preserve"> </w:t>
            </w:r>
            <w:r>
              <w:rPr>
                <w:rFonts w:ascii="Times New Roman"/>
                <w:sz w:val="16"/>
              </w:rPr>
              <w:t>40 00</w:t>
            </w:r>
            <w:r>
              <w:rPr>
                <w:rFonts w:ascii="Times New Roman"/>
                <w:spacing w:val="-1"/>
                <w:sz w:val="16"/>
              </w:rPr>
              <w:t xml:space="preserve"> </w:t>
            </w:r>
            <w:r>
              <w:rPr>
                <w:rFonts w:ascii="Times New Roman"/>
                <w:sz w:val="16"/>
              </w:rPr>
              <w:t>68</w:t>
            </w:r>
            <w:r>
              <w:rPr>
                <w:rFonts w:ascii="Times New Roman"/>
                <w:spacing w:val="-1"/>
                <w:sz w:val="16"/>
              </w:rPr>
              <w:t xml:space="preserve"> </w:t>
            </w:r>
            <w:r>
              <w:rPr>
                <w:rFonts w:ascii="Times New Roman"/>
                <w:sz w:val="16"/>
              </w:rPr>
              <w:t>20 A3</w:t>
            </w:r>
            <w:r>
              <w:rPr>
                <w:rFonts w:ascii="Times New Roman"/>
                <w:spacing w:val="-1"/>
                <w:sz w:val="16"/>
              </w:rPr>
              <w:t xml:space="preserve"> </w:t>
            </w:r>
            <w:r>
              <w:rPr>
                <w:rFonts w:ascii="Times New Roman"/>
                <w:sz w:val="16"/>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4" w:hRule="atLeast"/>
        </w:trPr>
        <w:tc>
          <w:tcPr>
            <w:tcW w:w="1479" w:type="dxa"/>
          </w:tcPr>
          <w:p>
            <w:pPr>
              <w:pStyle w:val="16"/>
              <w:spacing w:before="76"/>
              <w:ind w:left="42"/>
              <w:rPr>
                <w:rFonts w:ascii="Times New Roman"/>
                <w:sz w:val="18"/>
              </w:rPr>
            </w:pPr>
            <w:r>
              <w:rPr>
                <w:rFonts w:ascii="Times New Roman"/>
                <w:sz w:val="18"/>
              </w:rPr>
              <w:t>ClassB::func2()</w:t>
            </w:r>
          </w:p>
        </w:tc>
        <w:tc>
          <w:tcPr>
            <w:tcW w:w="1210" w:type="dxa"/>
          </w:tcPr>
          <w:p>
            <w:pPr>
              <w:pStyle w:val="16"/>
              <w:spacing w:before="76"/>
              <w:ind w:left="209"/>
              <w:rPr>
                <w:rFonts w:ascii="Times New Roman"/>
                <w:sz w:val="18"/>
              </w:rPr>
            </w:pPr>
            <w:r>
              <w:rPr>
                <w:rFonts w:ascii="Times New Roman"/>
                <w:sz w:val="18"/>
              </w:rPr>
              <w:t>0x402560</w:t>
            </w:r>
          </w:p>
        </w:tc>
        <w:tc>
          <w:tcPr>
            <w:tcW w:w="3784" w:type="dxa"/>
          </w:tcPr>
          <w:p>
            <w:pPr>
              <w:pStyle w:val="16"/>
              <w:spacing w:before="99"/>
              <w:ind w:left="238"/>
              <w:rPr>
                <w:rFonts w:ascii="Times New Roman"/>
                <w:sz w:val="16"/>
              </w:rPr>
            </w:pPr>
            <w:r>
              <w:rPr>
                <w:rFonts w:ascii="Times New Roman"/>
                <w:sz w:val="16"/>
              </w:rPr>
              <w:t>55</w:t>
            </w:r>
            <w:r>
              <w:rPr>
                <w:rFonts w:ascii="Times New Roman"/>
                <w:spacing w:val="-1"/>
                <w:sz w:val="16"/>
              </w:rPr>
              <w:t xml:space="preserve"> </w:t>
            </w:r>
            <w:r>
              <w:rPr>
                <w:rFonts w:ascii="Times New Roman"/>
                <w:sz w:val="16"/>
              </w:rPr>
              <w:t>8B</w:t>
            </w:r>
            <w:r>
              <w:rPr>
                <w:rFonts w:ascii="Times New Roman"/>
                <w:spacing w:val="-3"/>
                <w:sz w:val="16"/>
              </w:rPr>
              <w:t xml:space="preserve"> </w:t>
            </w:r>
            <w:r>
              <w:rPr>
                <w:rFonts w:ascii="Times New Roman"/>
                <w:sz w:val="16"/>
              </w:rPr>
              <w:t>EC</w:t>
            </w:r>
            <w:r>
              <w:rPr>
                <w:rFonts w:ascii="Times New Roman"/>
                <w:spacing w:val="-3"/>
                <w:sz w:val="16"/>
              </w:rPr>
              <w:t xml:space="preserve"> </w:t>
            </w:r>
            <w:r>
              <w:rPr>
                <w:rFonts w:ascii="Times New Roman"/>
                <w:sz w:val="16"/>
              </w:rPr>
              <w:t>51 89</w:t>
            </w:r>
            <w:r>
              <w:rPr>
                <w:rFonts w:ascii="Times New Roman"/>
                <w:spacing w:val="-1"/>
                <w:sz w:val="16"/>
              </w:rPr>
              <w:t xml:space="preserve"> </w:t>
            </w:r>
            <w:r>
              <w:rPr>
                <w:rFonts w:ascii="Times New Roman"/>
                <w:sz w:val="16"/>
              </w:rPr>
              <w:t>4D</w:t>
            </w:r>
            <w:r>
              <w:rPr>
                <w:rFonts w:ascii="Times New Roman"/>
                <w:spacing w:val="-2"/>
                <w:sz w:val="16"/>
              </w:rPr>
              <w:t xml:space="preserve"> </w:t>
            </w:r>
            <w:r>
              <w:rPr>
                <w:rFonts w:ascii="Times New Roman"/>
                <w:sz w:val="16"/>
              </w:rPr>
              <w:t>FC</w:t>
            </w:r>
            <w:r>
              <w:rPr>
                <w:rFonts w:ascii="Times New Roman"/>
                <w:spacing w:val="-3"/>
                <w:sz w:val="16"/>
              </w:rPr>
              <w:t xml:space="preserve"> </w:t>
            </w:r>
            <w:r>
              <w:rPr>
                <w:rFonts w:ascii="Times New Roman"/>
                <w:sz w:val="16"/>
              </w:rPr>
              <w:t>68</w:t>
            </w:r>
            <w:r>
              <w:rPr>
                <w:rFonts w:ascii="Times New Roman"/>
                <w:spacing w:val="-1"/>
                <w:sz w:val="16"/>
              </w:rPr>
              <w:t xml:space="preserve"> </w:t>
            </w:r>
            <w:r>
              <w:rPr>
                <w:rFonts w:ascii="Times New Roman"/>
                <w:sz w:val="16"/>
              </w:rPr>
              <w:t>23 10</w:t>
            </w:r>
            <w:r>
              <w:rPr>
                <w:rFonts w:ascii="Times New Roman"/>
                <w:spacing w:val="-1"/>
                <w:sz w:val="16"/>
              </w:rPr>
              <w:t xml:space="preserve"> </w:t>
            </w:r>
            <w:r>
              <w:rPr>
                <w:rFonts w:ascii="Times New Roman"/>
                <w:sz w:val="16"/>
              </w:rPr>
              <w:t>40</w:t>
            </w:r>
            <w:r>
              <w:rPr>
                <w:rFonts w:ascii="Times New Roman"/>
                <w:spacing w:val="-1"/>
                <w:sz w:val="16"/>
              </w:rPr>
              <w:t xml:space="preserve"> </w:t>
            </w:r>
            <w:r>
              <w:rPr>
                <w:rFonts w:ascii="Times New Roman"/>
                <w:sz w:val="16"/>
              </w:rPr>
              <w:t>00</w:t>
            </w:r>
            <w:r>
              <w:rPr>
                <w:rFonts w:ascii="Times New Roman"/>
                <w:spacing w:val="-1"/>
                <w:sz w:val="16"/>
              </w:rPr>
              <w:t xml:space="preserve"> </w:t>
            </w:r>
            <w:r>
              <w:rPr>
                <w:rFonts w:ascii="Times New Roman"/>
                <w:sz w:val="16"/>
              </w:rPr>
              <w:t>68 EC</w:t>
            </w:r>
            <w:r>
              <w:rPr>
                <w:rFonts w:ascii="Times New Roman"/>
                <w:spacing w:val="-3"/>
                <w:sz w:val="16"/>
              </w:rPr>
              <w:t xml:space="preserve"> </w:t>
            </w:r>
            <w:r>
              <w:rPr>
                <w:rFonts w:ascii="Times New Roman"/>
                <w:sz w:val="16"/>
              </w:rPr>
              <w:t>A2</w:t>
            </w:r>
            <w:r>
              <w:rPr>
                <w:rFonts w:ascii="Times New Roman"/>
                <w:spacing w:val="-1"/>
                <w:sz w:val="16"/>
              </w:rPr>
              <w:t xml:space="preserve"> </w:t>
            </w:r>
            <w:r>
              <w:rPr>
                <w:rFonts w:ascii="Times New Roman"/>
                <w:sz w:val="16"/>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4" w:hRule="atLeast"/>
        </w:trPr>
        <w:tc>
          <w:tcPr>
            <w:tcW w:w="1479" w:type="dxa"/>
          </w:tcPr>
          <w:p>
            <w:pPr>
              <w:pStyle w:val="16"/>
              <w:spacing w:before="76"/>
              <w:ind w:left="42"/>
              <w:rPr>
                <w:rFonts w:ascii="Times New Roman"/>
                <w:sz w:val="18"/>
              </w:rPr>
            </w:pPr>
            <w:r>
              <w:rPr>
                <w:rFonts w:ascii="Times New Roman"/>
                <w:sz w:val="18"/>
              </w:rPr>
              <w:t>ClassB::vfunc1()</w:t>
            </w:r>
          </w:p>
        </w:tc>
        <w:tc>
          <w:tcPr>
            <w:tcW w:w="1210" w:type="dxa"/>
          </w:tcPr>
          <w:p>
            <w:pPr>
              <w:pStyle w:val="16"/>
              <w:spacing w:before="76"/>
              <w:ind w:left="209"/>
              <w:rPr>
                <w:rFonts w:ascii="Times New Roman"/>
                <w:sz w:val="18"/>
              </w:rPr>
            </w:pPr>
            <w:r>
              <w:rPr>
                <w:rFonts w:ascii="Times New Roman"/>
                <w:sz w:val="18"/>
              </w:rPr>
              <w:t>0x4020A0</w:t>
            </w:r>
          </w:p>
        </w:tc>
        <w:tc>
          <w:tcPr>
            <w:tcW w:w="3784" w:type="dxa"/>
          </w:tcPr>
          <w:p>
            <w:pPr>
              <w:pStyle w:val="16"/>
              <w:spacing w:before="99"/>
              <w:ind w:left="238"/>
              <w:rPr>
                <w:rFonts w:ascii="Times New Roman"/>
                <w:sz w:val="16"/>
              </w:rPr>
            </w:pPr>
            <w:r>
              <w:rPr>
                <w:rFonts w:ascii="Times New Roman"/>
                <w:sz w:val="16"/>
              </w:rPr>
              <w:t>55</w:t>
            </w:r>
            <w:r>
              <w:rPr>
                <w:rFonts w:ascii="Times New Roman"/>
                <w:spacing w:val="-1"/>
                <w:sz w:val="16"/>
              </w:rPr>
              <w:t xml:space="preserve"> </w:t>
            </w:r>
            <w:r>
              <w:rPr>
                <w:rFonts w:ascii="Times New Roman"/>
                <w:sz w:val="16"/>
              </w:rPr>
              <w:t>8B</w:t>
            </w:r>
            <w:r>
              <w:rPr>
                <w:rFonts w:ascii="Times New Roman"/>
                <w:spacing w:val="-3"/>
                <w:sz w:val="16"/>
              </w:rPr>
              <w:t xml:space="preserve"> </w:t>
            </w:r>
            <w:r>
              <w:rPr>
                <w:rFonts w:ascii="Times New Roman"/>
                <w:sz w:val="16"/>
              </w:rPr>
              <w:t>EC</w:t>
            </w:r>
            <w:r>
              <w:rPr>
                <w:rFonts w:ascii="Times New Roman"/>
                <w:spacing w:val="-2"/>
                <w:sz w:val="16"/>
              </w:rPr>
              <w:t xml:space="preserve"> </w:t>
            </w:r>
            <w:r>
              <w:rPr>
                <w:rFonts w:ascii="Times New Roman"/>
                <w:sz w:val="16"/>
              </w:rPr>
              <w:t>51</w:t>
            </w:r>
            <w:r>
              <w:rPr>
                <w:rFonts w:ascii="Times New Roman"/>
                <w:spacing w:val="-1"/>
                <w:sz w:val="16"/>
              </w:rPr>
              <w:t xml:space="preserve"> </w:t>
            </w:r>
            <w:r>
              <w:rPr>
                <w:rFonts w:ascii="Times New Roman"/>
                <w:sz w:val="16"/>
              </w:rPr>
              <w:t>89 4D</w:t>
            </w:r>
            <w:r>
              <w:rPr>
                <w:rFonts w:ascii="Times New Roman"/>
                <w:spacing w:val="-2"/>
                <w:sz w:val="16"/>
              </w:rPr>
              <w:t xml:space="preserve"> </w:t>
            </w:r>
            <w:r>
              <w:rPr>
                <w:rFonts w:ascii="Times New Roman"/>
                <w:sz w:val="16"/>
              </w:rPr>
              <w:t>FC</w:t>
            </w:r>
            <w:r>
              <w:rPr>
                <w:rFonts w:ascii="Times New Roman"/>
                <w:spacing w:val="-2"/>
                <w:sz w:val="16"/>
              </w:rPr>
              <w:t xml:space="preserve"> </w:t>
            </w:r>
            <w:r>
              <w:rPr>
                <w:rFonts w:ascii="Times New Roman"/>
                <w:sz w:val="16"/>
              </w:rPr>
              <w:t>68</w:t>
            </w:r>
            <w:r>
              <w:rPr>
                <w:rFonts w:ascii="Times New Roman"/>
                <w:spacing w:val="-1"/>
                <w:sz w:val="16"/>
              </w:rPr>
              <w:t xml:space="preserve"> </w:t>
            </w:r>
            <w:r>
              <w:rPr>
                <w:rFonts w:ascii="Times New Roman"/>
                <w:sz w:val="16"/>
              </w:rPr>
              <w:t>23 10</w:t>
            </w:r>
            <w:r>
              <w:rPr>
                <w:rFonts w:ascii="Times New Roman"/>
                <w:spacing w:val="-1"/>
                <w:sz w:val="16"/>
              </w:rPr>
              <w:t xml:space="preserve"> </w:t>
            </w:r>
            <w:r>
              <w:rPr>
                <w:rFonts w:ascii="Times New Roman"/>
                <w:sz w:val="16"/>
              </w:rPr>
              <w:t>40 00</w:t>
            </w:r>
            <w:r>
              <w:rPr>
                <w:rFonts w:ascii="Times New Roman"/>
                <w:spacing w:val="-1"/>
                <w:sz w:val="16"/>
              </w:rPr>
              <w:t xml:space="preserve"> </w:t>
            </w:r>
            <w:r>
              <w:rPr>
                <w:rFonts w:ascii="Times New Roman"/>
                <w:sz w:val="16"/>
              </w:rPr>
              <w:t>68</w:t>
            </w:r>
            <w:r>
              <w:rPr>
                <w:rFonts w:ascii="Times New Roman"/>
                <w:spacing w:val="-1"/>
                <w:sz w:val="16"/>
              </w:rPr>
              <w:t xml:space="preserve"> </w:t>
            </w:r>
            <w:r>
              <w:rPr>
                <w:rFonts w:ascii="Times New Roman"/>
                <w:sz w:val="16"/>
              </w:rPr>
              <w:t>34 A3</w:t>
            </w:r>
            <w:r>
              <w:rPr>
                <w:rFonts w:ascii="Times New Roman"/>
                <w:spacing w:val="-1"/>
                <w:sz w:val="16"/>
              </w:rPr>
              <w:t xml:space="preserve"> </w:t>
            </w:r>
            <w:r>
              <w:rPr>
                <w:rFonts w:ascii="Times New Roman"/>
                <w:sz w:val="16"/>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4" w:hRule="atLeast"/>
        </w:trPr>
        <w:tc>
          <w:tcPr>
            <w:tcW w:w="1479" w:type="dxa"/>
          </w:tcPr>
          <w:p>
            <w:pPr>
              <w:pStyle w:val="16"/>
              <w:spacing w:before="76"/>
              <w:ind w:left="42"/>
              <w:rPr>
                <w:rFonts w:ascii="Times New Roman"/>
                <w:sz w:val="18"/>
              </w:rPr>
            </w:pPr>
            <w:r>
              <w:rPr>
                <w:rFonts w:ascii="Times New Roman"/>
                <w:sz w:val="18"/>
              </w:rPr>
              <w:t>ClassB::vfunc2()</w:t>
            </w:r>
          </w:p>
        </w:tc>
        <w:tc>
          <w:tcPr>
            <w:tcW w:w="1210" w:type="dxa"/>
          </w:tcPr>
          <w:p>
            <w:pPr>
              <w:pStyle w:val="16"/>
              <w:spacing w:before="76"/>
              <w:ind w:left="209"/>
              <w:rPr>
                <w:rFonts w:ascii="Times New Roman"/>
                <w:sz w:val="18"/>
              </w:rPr>
            </w:pPr>
            <w:r>
              <w:rPr>
                <w:rFonts w:ascii="Times New Roman"/>
                <w:sz w:val="18"/>
                <w:shd w:val="clear" w:color="auto" w:fill="FFFF00"/>
              </w:rPr>
              <w:t>0x402620</w:t>
            </w:r>
          </w:p>
        </w:tc>
        <w:tc>
          <w:tcPr>
            <w:tcW w:w="3784" w:type="dxa"/>
          </w:tcPr>
          <w:p>
            <w:pPr>
              <w:pStyle w:val="16"/>
              <w:spacing w:before="99"/>
              <w:ind w:left="238"/>
              <w:rPr>
                <w:rFonts w:ascii="Times New Roman"/>
                <w:sz w:val="16"/>
              </w:rPr>
            </w:pPr>
            <w:r>
              <w:rPr>
                <w:rFonts w:ascii="Times New Roman"/>
                <w:sz w:val="16"/>
              </w:rPr>
              <w:t>55</w:t>
            </w:r>
            <w:r>
              <w:rPr>
                <w:rFonts w:ascii="Times New Roman"/>
                <w:spacing w:val="-1"/>
                <w:sz w:val="16"/>
              </w:rPr>
              <w:t xml:space="preserve"> </w:t>
            </w:r>
            <w:r>
              <w:rPr>
                <w:rFonts w:ascii="Times New Roman"/>
                <w:sz w:val="16"/>
              </w:rPr>
              <w:t>8B</w:t>
            </w:r>
            <w:r>
              <w:rPr>
                <w:rFonts w:ascii="Times New Roman"/>
                <w:spacing w:val="-3"/>
                <w:sz w:val="16"/>
              </w:rPr>
              <w:t xml:space="preserve"> </w:t>
            </w:r>
            <w:r>
              <w:rPr>
                <w:rFonts w:ascii="Times New Roman"/>
                <w:sz w:val="16"/>
              </w:rPr>
              <w:t>EC</w:t>
            </w:r>
            <w:r>
              <w:rPr>
                <w:rFonts w:ascii="Times New Roman"/>
                <w:spacing w:val="-2"/>
                <w:sz w:val="16"/>
              </w:rPr>
              <w:t xml:space="preserve"> </w:t>
            </w:r>
            <w:r>
              <w:rPr>
                <w:rFonts w:ascii="Times New Roman"/>
                <w:sz w:val="16"/>
              </w:rPr>
              <w:t>51</w:t>
            </w:r>
            <w:r>
              <w:rPr>
                <w:rFonts w:ascii="Times New Roman"/>
                <w:spacing w:val="-1"/>
                <w:sz w:val="16"/>
              </w:rPr>
              <w:t xml:space="preserve"> </w:t>
            </w:r>
            <w:r>
              <w:rPr>
                <w:rFonts w:ascii="Times New Roman"/>
                <w:sz w:val="16"/>
              </w:rPr>
              <w:t>89 4D</w:t>
            </w:r>
            <w:r>
              <w:rPr>
                <w:rFonts w:ascii="Times New Roman"/>
                <w:spacing w:val="-2"/>
                <w:sz w:val="16"/>
              </w:rPr>
              <w:t xml:space="preserve"> </w:t>
            </w:r>
            <w:r>
              <w:rPr>
                <w:rFonts w:ascii="Times New Roman"/>
                <w:sz w:val="16"/>
              </w:rPr>
              <w:t>FC</w:t>
            </w:r>
            <w:r>
              <w:rPr>
                <w:rFonts w:ascii="Times New Roman"/>
                <w:spacing w:val="-2"/>
                <w:sz w:val="16"/>
              </w:rPr>
              <w:t xml:space="preserve"> </w:t>
            </w:r>
            <w:r>
              <w:rPr>
                <w:rFonts w:ascii="Times New Roman"/>
                <w:sz w:val="16"/>
              </w:rPr>
              <w:t>68</w:t>
            </w:r>
            <w:r>
              <w:rPr>
                <w:rFonts w:ascii="Times New Roman"/>
                <w:spacing w:val="-1"/>
                <w:sz w:val="16"/>
              </w:rPr>
              <w:t xml:space="preserve"> </w:t>
            </w:r>
            <w:r>
              <w:rPr>
                <w:rFonts w:ascii="Times New Roman"/>
                <w:sz w:val="16"/>
              </w:rPr>
              <w:t>23 10</w:t>
            </w:r>
            <w:r>
              <w:rPr>
                <w:rFonts w:ascii="Times New Roman"/>
                <w:spacing w:val="-1"/>
                <w:sz w:val="16"/>
              </w:rPr>
              <w:t xml:space="preserve"> </w:t>
            </w:r>
            <w:r>
              <w:rPr>
                <w:rFonts w:ascii="Times New Roman"/>
                <w:sz w:val="16"/>
              </w:rPr>
              <w:t>40 00</w:t>
            </w:r>
            <w:r>
              <w:rPr>
                <w:rFonts w:ascii="Times New Roman"/>
                <w:spacing w:val="-1"/>
                <w:sz w:val="16"/>
              </w:rPr>
              <w:t xml:space="preserve"> </w:t>
            </w:r>
            <w:r>
              <w:rPr>
                <w:rFonts w:ascii="Times New Roman"/>
                <w:sz w:val="16"/>
              </w:rPr>
              <w:t>68</w:t>
            </w:r>
            <w:r>
              <w:rPr>
                <w:rFonts w:ascii="Times New Roman"/>
                <w:spacing w:val="-1"/>
                <w:sz w:val="16"/>
              </w:rPr>
              <w:t xml:space="preserve"> </w:t>
            </w:r>
            <w:r>
              <w:rPr>
                <w:rFonts w:ascii="Times New Roman"/>
                <w:sz w:val="16"/>
              </w:rPr>
              <w:t>20 A3</w:t>
            </w:r>
            <w:r>
              <w:rPr>
                <w:rFonts w:ascii="Times New Roman"/>
                <w:spacing w:val="-1"/>
                <w:sz w:val="16"/>
              </w:rPr>
              <w:t xml:space="preserve"> </w:t>
            </w:r>
            <w:r>
              <w:rPr>
                <w:rFonts w:ascii="Times New Roman"/>
                <w:sz w:val="16"/>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4" w:hRule="atLeast"/>
        </w:trPr>
        <w:tc>
          <w:tcPr>
            <w:tcW w:w="1479" w:type="dxa"/>
          </w:tcPr>
          <w:p>
            <w:pPr>
              <w:pStyle w:val="16"/>
              <w:spacing w:before="76"/>
              <w:ind w:left="42"/>
              <w:rPr>
                <w:rFonts w:ascii="Times New Roman"/>
                <w:sz w:val="18"/>
              </w:rPr>
            </w:pPr>
            <w:r>
              <w:rPr>
                <w:rFonts w:ascii="Times New Roman"/>
                <w:sz w:val="18"/>
              </w:rPr>
              <w:t>ClassC::func2()</w:t>
            </w:r>
          </w:p>
        </w:tc>
        <w:tc>
          <w:tcPr>
            <w:tcW w:w="1210" w:type="dxa"/>
          </w:tcPr>
          <w:p>
            <w:pPr>
              <w:pStyle w:val="16"/>
              <w:spacing w:before="76"/>
              <w:ind w:left="209"/>
              <w:rPr>
                <w:rFonts w:ascii="Times New Roman"/>
                <w:sz w:val="18"/>
              </w:rPr>
            </w:pPr>
            <w:r>
              <w:rPr>
                <w:rFonts w:ascii="Times New Roman"/>
                <w:sz w:val="18"/>
              </w:rPr>
              <w:t>0x402590</w:t>
            </w:r>
          </w:p>
        </w:tc>
        <w:tc>
          <w:tcPr>
            <w:tcW w:w="3784" w:type="dxa"/>
          </w:tcPr>
          <w:p>
            <w:pPr>
              <w:pStyle w:val="16"/>
              <w:spacing w:before="99"/>
              <w:ind w:left="238"/>
              <w:rPr>
                <w:rFonts w:ascii="Times New Roman"/>
                <w:sz w:val="16"/>
              </w:rPr>
            </w:pPr>
            <w:r>
              <w:rPr>
                <w:rFonts w:ascii="Times New Roman"/>
                <w:sz w:val="16"/>
              </w:rPr>
              <w:t>55</w:t>
            </w:r>
            <w:r>
              <w:rPr>
                <w:rFonts w:ascii="Times New Roman"/>
                <w:spacing w:val="-1"/>
                <w:sz w:val="16"/>
              </w:rPr>
              <w:t xml:space="preserve"> </w:t>
            </w:r>
            <w:r>
              <w:rPr>
                <w:rFonts w:ascii="Times New Roman"/>
                <w:sz w:val="16"/>
              </w:rPr>
              <w:t>8B</w:t>
            </w:r>
            <w:r>
              <w:rPr>
                <w:rFonts w:ascii="Times New Roman"/>
                <w:spacing w:val="-3"/>
                <w:sz w:val="16"/>
              </w:rPr>
              <w:t xml:space="preserve"> </w:t>
            </w:r>
            <w:r>
              <w:rPr>
                <w:rFonts w:ascii="Times New Roman"/>
                <w:sz w:val="16"/>
              </w:rPr>
              <w:t>EC</w:t>
            </w:r>
            <w:r>
              <w:rPr>
                <w:rFonts w:ascii="Times New Roman"/>
                <w:spacing w:val="-3"/>
                <w:sz w:val="16"/>
              </w:rPr>
              <w:t xml:space="preserve"> </w:t>
            </w:r>
            <w:r>
              <w:rPr>
                <w:rFonts w:ascii="Times New Roman"/>
                <w:sz w:val="16"/>
              </w:rPr>
              <w:t>51</w:t>
            </w:r>
            <w:r>
              <w:rPr>
                <w:rFonts w:ascii="Times New Roman"/>
                <w:spacing w:val="-1"/>
                <w:sz w:val="16"/>
              </w:rPr>
              <w:t xml:space="preserve"> </w:t>
            </w:r>
            <w:r>
              <w:rPr>
                <w:rFonts w:ascii="Times New Roman"/>
                <w:sz w:val="16"/>
              </w:rPr>
              <w:t>89</w:t>
            </w:r>
            <w:r>
              <w:rPr>
                <w:rFonts w:ascii="Times New Roman"/>
                <w:spacing w:val="-1"/>
                <w:sz w:val="16"/>
              </w:rPr>
              <w:t xml:space="preserve"> </w:t>
            </w:r>
            <w:r>
              <w:rPr>
                <w:rFonts w:ascii="Times New Roman"/>
                <w:sz w:val="16"/>
              </w:rPr>
              <w:t>4D</w:t>
            </w:r>
            <w:r>
              <w:rPr>
                <w:rFonts w:ascii="Times New Roman"/>
                <w:spacing w:val="-1"/>
                <w:sz w:val="16"/>
              </w:rPr>
              <w:t xml:space="preserve"> </w:t>
            </w:r>
            <w:r>
              <w:rPr>
                <w:rFonts w:ascii="Times New Roman"/>
                <w:sz w:val="16"/>
              </w:rPr>
              <w:t>FC</w:t>
            </w:r>
            <w:r>
              <w:rPr>
                <w:rFonts w:ascii="Times New Roman"/>
                <w:spacing w:val="-3"/>
                <w:sz w:val="16"/>
              </w:rPr>
              <w:t xml:space="preserve"> </w:t>
            </w:r>
            <w:r>
              <w:rPr>
                <w:rFonts w:ascii="Times New Roman"/>
                <w:sz w:val="16"/>
              </w:rPr>
              <w:t>68</w:t>
            </w:r>
            <w:r>
              <w:rPr>
                <w:rFonts w:ascii="Times New Roman"/>
                <w:spacing w:val="-1"/>
                <w:sz w:val="16"/>
              </w:rPr>
              <w:t xml:space="preserve"> </w:t>
            </w:r>
            <w:r>
              <w:rPr>
                <w:rFonts w:ascii="Times New Roman"/>
                <w:sz w:val="16"/>
              </w:rPr>
              <w:t>23</w:t>
            </w:r>
            <w:r>
              <w:rPr>
                <w:rFonts w:ascii="Times New Roman"/>
                <w:spacing w:val="-1"/>
                <w:sz w:val="16"/>
              </w:rPr>
              <w:t xml:space="preserve"> </w:t>
            </w:r>
            <w:r>
              <w:rPr>
                <w:rFonts w:ascii="Times New Roman"/>
                <w:sz w:val="16"/>
              </w:rPr>
              <w:t>10</w:t>
            </w:r>
            <w:r>
              <w:rPr>
                <w:rFonts w:ascii="Times New Roman"/>
                <w:spacing w:val="-1"/>
                <w:sz w:val="16"/>
              </w:rPr>
              <w:t xml:space="preserve"> </w:t>
            </w:r>
            <w:r>
              <w:rPr>
                <w:rFonts w:ascii="Times New Roman"/>
                <w:sz w:val="16"/>
              </w:rPr>
              <w:t>40 00</w:t>
            </w:r>
            <w:r>
              <w:rPr>
                <w:rFonts w:ascii="Times New Roman"/>
                <w:spacing w:val="-1"/>
                <w:sz w:val="16"/>
              </w:rPr>
              <w:t xml:space="preserve"> </w:t>
            </w:r>
            <w:r>
              <w:rPr>
                <w:rFonts w:ascii="Times New Roman"/>
                <w:sz w:val="16"/>
              </w:rPr>
              <w:t>68</w:t>
            </w:r>
            <w:r>
              <w:rPr>
                <w:rFonts w:ascii="Times New Roman"/>
                <w:spacing w:val="-1"/>
                <w:sz w:val="16"/>
              </w:rPr>
              <w:t xml:space="preserve"> </w:t>
            </w:r>
            <w:r>
              <w:rPr>
                <w:rFonts w:ascii="Times New Roman"/>
                <w:sz w:val="16"/>
              </w:rPr>
              <w:t>FC</w:t>
            </w:r>
            <w:r>
              <w:rPr>
                <w:rFonts w:ascii="Times New Roman"/>
                <w:spacing w:val="-3"/>
                <w:sz w:val="16"/>
              </w:rPr>
              <w:t xml:space="preserve"> </w:t>
            </w:r>
            <w:r>
              <w:rPr>
                <w:rFonts w:ascii="Times New Roman"/>
                <w:sz w:val="16"/>
              </w:rPr>
              <w:t>A2</w:t>
            </w:r>
            <w:r>
              <w:rPr>
                <w:rFonts w:ascii="Times New Roman"/>
                <w:spacing w:val="-1"/>
                <w:sz w:val="16"/>
              </w:rPr>
              <w:t xml:space="preserve"> </w:t>
            </w:r>
            <w:r>
              <w:rPr>
                <w:rFonts w:ascii="Times New Roman"/>
                <w:sz w:val="16"/>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4" w:hRule="atLeast"/>
        </w:trPr>
        <w:tc>
          <w:tcPr>
            <w:tcW w:w="1479" w:type="dxa"/>
          </w:tcPr>
          <w:p>
            <w:pPr>
              <w:pStyle w:val="16"/>
              <w:spacing w:before="76"/>
              <w:ind w:left="42"/>
              <w:rPr>
                <w:rFonts w:ascii="Times New Roman"/>
                <w:sz w:val="18"/>
              </w:rPr>
            </w:pPr>
            <w:r>
              <w:rPr>
                <w:rFonts w:ascii="Times New Roman"/>
                <w:sz w:val="18"/>
              </w:rPr>
              <w:t>ClassC::vfunc1()</w:t>
            </w:r>
          </w:p>
        </w:tc>
        <w:tc>
          <w:tcPr>
            <w:tcW w:w="1210" w:type="dxa"/>
          </w:tcPr>
          <w:p>
            <w:pPr>
              <w:pStyle w:val="16"/>
              <w:spacing w:before="76"/>
              <w:ind w:left="209"/>
              <w:rPr>
                <w:rFonts w:ascii="Times New Roman"/>
                <w:sz w:val="18"/>
              </w:rPr>
            </w:pPr>
            <w:r>
              <w:rPr>
                <w:rFonts w:ascii="Times New Roman"/>
                <w:sz w:val="18"/>
              </w:rPr>
              <w:t>0x402690</w:t>
            </w:r>
          </w:p>
        </w:tc>
        <w:tc>
          <w:tcPr>
            <w:tcW w:w="3784" w:type="dxa"/>
          </w:tcPr>
          <w:p>
            <w:pPr>
              <w:pStyle w:val="16"/>
              <w:spacing w:before="99"/>
              <w:ind w:left="238"/>
              <w:rPr>
                <w:rFonts w:ascii="Times New Roman"/>
                <w:sz w:val="16"/>
              </w:rPr>
            </w:pPr>
            <w:r>
              <w:rPr>
                <w:rFonts w:ascii="Times New Roman"/>
                <w:sz w:val="16"/>
              </w:rPr>
              <w:t>55</w:t>
            </w:r>
            <w:r>
              <w:rPr>
                <w:rFonts w:ascii="Times New Roman"/>
                <w:spacing w:val="-1"/>
                <w:sz w:val="16"/>
              </w:rPr>
              <w:t xml:space="preserve"> </w:t>
            </w:r>
            <w:r>
              <w:rPr>
                <w:rFonts w:ascii="Times New Roman"/>
                <w:sz w:val="16"/>
              </w:rPr>
              <w:t>8B</w:t>
            </w:r>
            <w:r>
              <w:rPr>
                <w:rFonts w:ascii="Times New Roman"/>
                <w:spacing w:val="-3"/>
                <w:sz w:val="16"/>
              </w:rPr>
              <w:t xml:space="preserve"> </w:t>
            </w:r>
            <w:r>
              <w:rPr>
                <w:rFonts w:ascii="Times New Roman"/>
                <w:sz w:val="16"/>
              </w:rPr>
              <w:t>EC</w:t>
            </w:r>
            <w:r>
              <w:rPr>
                <w:rFonts w:ascii="Times New Roman"/>
                <w:spacing w:val="-2"/>
                <w:sz w:val="16"/>
              </w:rPr>
              <w:t xml:space="preserve"> </w:t>
            </w:r>
            <w:r>
              <w:rPr>
                <w:rFonts w:ascii="Times New Roman"/>
                <w:sz w:val="16"/>
              </w:rPr>
              <w:t>51</w:t>
            </w:r>
            <w:r>
              <w:rPr>
                <w:rFonts w:ascii="Times New Roman"/>
                <w:spacing w:val="-1"/>
                <w:sz w:val="16"/>
              </w:rPr>
              <w:t xml:space="preserve"> </w:t>
            </w:r>
            <w:r>
              <w:rPr>
                <w:rFonts w:ascii="Times New Roman"/>
                <w:sz w:val="16"/>
              </w:rPr>
              <w:t>89 4D</w:t>
            </w:r>
            <w:r>
              <w:rPr>
                <w:rFonts w:ascii="Times New Roman"/>
                <w:spacing w:val="-2"/>
                <w:sz w:val="16"/>
              </w:rPr>
              <w:t xml:space="preserve"> </w:t>
            </w:r>
            <w:r>
              <w:rPr>
                <w:rFonts w:ascii="Times New Roman"/>
                <w:sz w:val="16"/>
              </w:rPr>
              <w:t>FC</w:t>
            </w:r>
            <w:r>
              <w:rPr>
                <w:rFonts w:ascii="Times New Roman"/>
                <w:spacing w:val="-2"/>
                <w:sz w:val="16"/>
              </w:rPr>
              <w:t xml:space="preserve"> </w:t>
            </w:r>
            <w:r>
              <w:rPr>
                <w:rFonts w:ascii="Times New Roman"/>
                <w:sz w:val="16"/>
              </w:rPr>
              <w:t>68</w:t>
            </w:r>
            <w:r>
              <w:rPr>
                <w:rFonts w:ascii="Times New Roman"/>
                <w:spacing w:val="-1"/>
                <w:sz w:val="16"/>
              </w:rPr>
              <w:t xml:space="preserve"> </w:t>
            </w:r>
            <w:r>
              <w:rPr>
                <w:rFonts w:ascii="Times New Roman"/>
                <w:sz w:val="16"/>
              </w:rPr>
              <w:t>23 10</w:t>
            </w:r>
            <w:r>
              <w:rPr>
                <w:rFonts w:ascii="Times New Roman"/>
                <w:spacing w:val="-1"/>
                <w:sz w:val="16"/>
              </w:rPr>
              <w:t xml:space="preserve"> </w:t>
            </w:r>
            <w:r>
              <w:rPr>
                <w:rFonts w:ascii="Times New Roman"/>
                <w:sz w:val="16"/>
              </w:rPr>
              <w:t>40 00</w:t>
            </w:r>
            <w:r>
              <w:rPr>
                <w:rFonts w:ascii="Times New Roman"/>
                <w:spacing w:val="-1"/>
                <w:sz w:val="16"/>
              </w:rPr>
              <w:t xml:space="preserve"> </w:t>
            </w:r>
            <w:r>
              <w:rPr>
                <w:rFonts w:ascii="Times New Roman"/>
                <w:sz w:val="16"/>
              </w:rPr>
              <w:t>68</w:t>
            </w:r>
            <w:r>
              <w:rPr>
                <w:rFonts w:ascii="Times New Roman"/>
                <w:spacing w:val="-1"/>
                <w:sz w:val="16"/>
              </w:rPr>
              <w:t xml:space="preserve"> </w:t>
            </w:r>
            <w:r>
              <w:rPr>
                <w:rFonts w:ascii="Times New Roman"/>
                <w:sz w:val="16"/>
              </w:rPr>
              <w:t>48 A3</w:t>
            </w:r>
            <w:r>
              <w:rPr>
                <w:rFonts w:ascii="Times New Roman"/>
                <w:spacing w:val="-1"/>
                <w:sz w:val="16"/>
              </w:rPr>
              <w:t xml:space="preserve"> </w:t>
            </w:r>
            <w:r>
              <w:rPr>
                <w:rFonts w:ascii="Times New Roman"/>
                <w:sz w:val="16"/>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8" w:hRule="atLeast"/>
        </w:trPr>
        <w:tc>
          <w:tcPr>
            <w:tcW w:w="1479" w:type="dxa"/>
            <w:tcBorders>
              <w:bottom w:val="single" w:color="7F7F7F" w:sz="12" w:space="0"/>
            </w:tcBorders>
          </w:tcPr>
          <w:p>
            <w:pPr>
              <w:pStyle w:val="16"/>
              <w:spacing w:before="76"/>
              <w:ind w:left="42"/>
              <w:rPr>
                <w:rFonts w:ascii="Times New Roman"/>
                <w:sz w:val="18"/>
              </w:rPr>
            </w:pPr>
            <w:r>
              <w:rPr>
                <w:rFonts w:ascii="Times New Roman"/>
                <w:sz w:val="18"/>
              </w:rPr>
              <w:t>ClassC::vfunc2()</w:t>
            </w:r>
          </w:p>
        </w:tc>
        <w:tc>
          <w:tcPr>
            <w:tcW w:w="1210" w:type="dxa"/>
            <w:tcBorders>
              <w:bottom w:val="single" w:color="7F7F7F" w:sz="12" w:space="0"/>
            </w:tcBorders>
          </w:tcPr>
          <w:p>
            <w:pPr>
              <w:pStyle w:val="16"/>
              <w:spacing w:before="76"/>
              <w:ind w:left="209"/>
              <w:rPr>
                <w:rFonts w:ascii="Times New Roman"/>
                <w:sz w:val="18"/>
              </w:rPr>
            </w:pPr>
            <w:r>
              <w:rPr>
                <w:rFonts w:ascii="Times New Roman"/>
                <w:sz w:val="18"/>
                <w:shd w:val="clear" w:color="auto" w:fill="FFFF00"/>
              </w:rPr>
              <w:t>0x402620</w:t>
            </w:r>
          </w:p>
        </w:tc>
        <w:tc>
          <w:tcPr>
            <w:tcW w:w="3784" w:type="dxa"/>
            <w:tcBorders>
              <w:bottom w:val="single" w:color="7F7F7F" w:sz="12" w:space="0"/>
            </w:tcBorders>
          </w:tcPr>
          <w:p>
            <w:pPr>
              <w:pStyle w:val="16"/>
              <w:spacing w:before="99"/>
              <w:ind w:left="238"/>
              <w:rPr>
                <w:rFonts w:ascii="Times New Roman"/>
                <w:sz w:val="16"/>
              </w:rPr>
            </w:pPr>
            <w:r>
              <w:rPr>
                <w:rFonts w:ascii="Times New Roman"/>
                <w:sz w:val="16"/>
              </w:rPr>
              <w:t>55</w:t>
            </w:r>
            <w:r>
              <w:rPr>
                <w:rFonts w:ascii="Times New Roman"/>
                <w:spacing w:val="-1"/>
                <w:sz w:val="16"/>
              </w:rPr>
              <w:t xml:space="preserve"> </w:t>
            </w:r>
            <w:r>
              <w:rPr>
                <w:rFonts w:ascii="Times New Roman"/>
                <w:sz w:val="16"/>
              </w:rPr>
              <w:t>8B</w:t>
            </w:r>
            <w:r>
              <w:rPr>
                <w:rFonts w:ascii="Times New Roman"/>
                <w:spacing w:val="-3"/>
                <w:sz w:val="16"/>
              </w:rPr>
              <w:t xml:space="preserve"> </w:t>
            </w:r>
            <w:r>
              <w:rPr>
                <w:rFonts w:ascii="Times New Roman"/>
                <w:sz w:val="16"/>
              </w:rPr>
              <w:t>EC</w:t>
            </w:r>
            <w:r>
              <w:rPr>
                <w:rFonts w:ascii="Times New Roman"/>
                <w:spacing w:val="-2"/>
                <w:sz w:val="16"/>
              </w:rPr>
              <w:t xml:space="preserve"> </w:t>
            </w:r>
            <w:r>
              <w:rPr>
                <w:rFonts w:ascii="Times New Roman"/>
                <w:sz w:val="16"/>
              </w:rPr>
              <w:t>51</w:t>
            </w:r>
            <w:r>
              <w:rPr>
                <w:rFonts w:ascii="Times New Roman"/>
                <w:spacing w:val="-1"/>
                <w:sz w:val="16"/>
              </w:rPr>
              <w:t xml:space="preserve"> </w:t>
            </w:r>
            <w:r>
              <w:rPr>
                <w:rFonts w:ascii="Times New Roman"/>
                <w:sz w:val="16"/>
              </w:rPr>
              <w:t>89 4D</w:t>
            </w:r>
            <w:r>
              <w:rPr>
                <w:rFonts w:ascii="Times New Roman"/>
                <w:spacing w:val="-2"/>
                <w:sz w:val="16"/>
              </w:rPr>
              <w:t xml:space="preserve"> </w:t>
            </w:r>
            <w:r>
              <w:rPr>
                <w:rFonts w:ascii="Times New Roman"/>
                <w:sz w:val="16"/>
              </w:rPr>
              <w:t>FC</w:t>
            </w:r>
            <w:r>
              <w:rPr>
                <w:rFonts w:ascii="Times New Roman"/>
                <w:spacing w:val="-2"/>
                <w:sz w:val="16"/>
              </w:rPr>
              <w:t xml:space="preserve"> </w:t>
            </w:r>
            <w:r>
              <w:rPr>
                <w:rFonts w:ascii="Times New Roman"/>
                <w:sz w:val="16"/>
              </w:rPr>
              <w:t>68</w:t>
            </w:r>
            <w:r>
              <w:rPr>
                <w:rFonts w:ascii="Times New Roman"/>
                <w:spacing w:val="-1"/>
                <w:sz w:val="16"/>
              </w:rPr>
              <w:t xml:space="preserve"> </w:t>
            </w:r>
            <w:r>
              <w:rPr>
                <w:rFonts w:ascii="Times New Roman"/>
                <w:sz w:val="16"/>
              </w:rPr>
              <w:t>23 10</w:t>
            </w:r>
            <w:r>
              <w:rPr>
                <w:rFonts w:ascii="Times New Roman"/>
                <w:spacing w:val="-1"/>
                <w:sz w:val="16"/>
              </w:rPr>
              <w:t xml:space="preserve"> </w:t>
            </w:r>
            <w:r>
              <w:rPr>
                <w:rFonts w:ascii="Times New Roman"/>
                <w:sz w:val="16"/>
              </w:rPr>
              <w:t>40 00</w:t>
            </w:r>
            <w:r>
              <w:rPr>
                <w:rFonts w:ascii="Times New Roman"/>
                <w:spacing w:val="-1"/>
                <w:sz w:val="16"/>
              </w:rPr>
              <w:t xml:space="preserve"> </w:t>
            </w:r>
            <w:r>
              <w:rPr>
                <w:rFonts w:ascii="Times New Roman"/>
                <w:sz w:val="16"/>
              </w:rPr>
              <w:t>68</w:t>
            </w:r>
            <w:r>
              <w:rPr>
                <w:rFonts w:ascii="Times New Roman"/>
                <w:spacing w:val="-1"/>
                <w:sz w:val="16"/>
              </w:rPr>
              <w:t xml:space="preserve"> </w:t>
            </w:r>
            <w:r>
              <w:rPr>
                <w:rFonts w:ascii="Times New Roman"/>
                <w:sz w:val="16"/>
              </w:rPr>
              <w:t>20 A3</w:t>
            </w:r>
            <w:r>
              <w:rPr>
                <w:rFonts w:ascii="Times New Roman"/>
                <w:spacing w:val="-1"/>
                <w:sz w:val="16"/>
              </w:rPr>
              <w:t xml:space="preserve"> </w:t>
            </w:r>
            <w:r>
              <w:rPr>
                <w:rFonts w:ascii="Times New Roman"/>
                <w:sz w:val="16"/>
              </w:rPr>
              <w:t>41</w:t>
            </w:r>
          </w:p>
        </w:tc>
      </w:tr>
    </w:tbl>
    <w:p>
      <w:pPr>
        <w:pStyle w:val="11"/>
        <w:rPr>
          <w:rFonts w:ascii="宋体"/>
          <w:sz w:val="20"/>
        </w:rPr>
      </w:pPr>
    </w:p>
    <w:p>
      <w:pPr>
        <w:pStyle w:val="11"/>
        <w:rPr>
          <w:rFonts w:ascii="宋体"/>
          <w:sz w:val="18"/>
        </w:rPr>
      </w:pPr>
    </w:p>
    <w:p>
      <w:pPr>
        <w:pStyle w:val="15"/>
        <w:numPr>
          <w:ilvl w:val="0"/>
          <w:numId w:val="25"/>
        </w:numPr>
        <w:tabs>
          <w:tab w:val="left" w:pos="2911"/>
        </w:tabs>
        <w:spacing w:before="0" w:after="0" w:line="240" w:lineRule="auto"/>
        <w:ind w:left="2910" w:right="0" w:hanging="284"/>
        <w:jc w:val="left"/>
        <w:rPr>
          <w:sz w:val="18"/>
        </w:rPr>
      </w:pPr>
      <w:r>
        <w:rPr>
          <w:spacing w:val="19"/>
          <w:sz w:val="18"/>
        </w:rPr>
        <w:t>第三組位址</w:t>
      </w:r>
      <w:r>
        <w:rPr>
          <w:sz w:val="18"/>
        </w:rPr>
        <w:t>（</w:t>
      </w:r>
      <w:r>
        <w:rPr>
          <w:spacing w:val="9"/>
          <w:sz w:val="18"/>
        </w:rPr>
        <w:t xml:space="preserve"> 利用程式方法取得的函式位址）：</w:t>
      </w:r>
    </w:p>
    <w:p>
      <w:pPr>
        <w:pStyle w:val="11"/>
        <w:spacing w:before="2"/>
        <w:rPr>
          <w:rFonts w:ascii="宋体"/>
          <w:sz w:val="24"/>
        </w:rPr>
      </w:pPr>
    </w:p>
    <w:tbl>
      <w:tblPr>
        <w:tblStyle w:val="12"/>
        <w:tblW w:w="0" w:type="auto"/>
        <w:tblInd w:w="135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210"/>
        <w:gridCol w:w="881"/>
        <w:gridCol w:w="1257"/>
        <w:gridCol w:w="903"/>
        <w:gridCol w:w="36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3" w:hRule="atLeast"/>
        </w:trPr>
        <w:tc>
          <w:tcPr>
            <w:tcW w:w="1210" w:type="dxa"/>
            <w:tcBorders>
              <w:top w:val="single" w:color="7F7F7F" w:sz="12" w:space="0"/>
              <w:bottom w:val="single" w:color="7F7F7F" w:sz="6" w:space="0"/>
            </w:tcBorders>
            <w:shd w:val="clear" w:color="auto" w:fill="E4E4E4"/>
          </w:tcPr>
          <w:p>
            <w:pPr>
              <w:pStyle w:val="16"/>
              <w:spacing w:before="54"/>
              <w:ind w:left="43"/>
              <w:rPr>
                <w:rFonts w:hint="eastAsia" w:ascii="宋体" w:eastAsia="宋体"/>
                <w:sz w:val="18"/>
              </w:rPr>
            </w:pPr>
            <w:r>
              <w:rPr>
                <w:rFonts w:hint="eastAsia" w:ascii="宋体" w:eastAsia="宋体"/>
                <w:sz w:val="18"/>
              </w:rPr>
              <w:t>函式</w:t>
            </w:r>
          </w:p>
        </w:tc>
        <w:tc>
          <w:tcPr>
            <w:tcW w:w="881" w:type="dxa"/>
            <w:tcBorders>
              <w:top w:val="single" w:color="7F7F7F" w:sz="12" w:space="0"/>
              <w:bottom w:val="single" w:color="7F7F7F" w:sz="6" w:space="0"/>
            </w:tcBorders>
            <w:shd w:val="clear" w:color="auto" w:fill="E4E4E4"/>
          </w:tcPr>
          <w:p>
            <w:pPr>
              <w:pStyle w:val="16"/>
              <w:spacing w:before="54"/>
              <w:ind w:left="95"/>
              <w:rPr>
                <w:rFonts w:hint="eastAsia" w:ascii="宋体" w:eastAsia="宋体"/>
                <w:sz w:val="18"/>
              </w:rPr>
            </w:pPr>
            <w:r>
              <w:rPr>
                <w:rFonts w:hint="eastAsia" w:ascii="宋体" w:eastAsia="宋体"/>
                <w:sz w:val="18"/>
              </w:rPr>
              <w:t>位址</w:t>
            </w:r>
          </w:p>
        </w:tc>
        <w:tc>
          <w:tcPr>
            <w:tcW w:w="1257" w:type="dxa"/>
            <w:tcBorders>
              <w:top w:val="single" w:color="7F7F7F" w:sz="12" w:space="0"/>
              <w:bottom w:val="single" w:color="7F7F7F" w:sz="6" w:space="0"/>
            </w:tcBorders>
            <w:shd w:val="clear" w:color="auto" w:fill="E4E4E4"/>
          </w:tcPr>
          <w:p>
            <w:pPr>
              <w:pStyle w:val="16"/>
              <w:spacing w:before="54"/>
              <w:ind w:left="112"/>
              <w:rPr>
                <w:rFonts w:hint="eastAsia" w:ascii="宋体" w:eastAsia="宋体"/>
                <w:sz w:val="18"/>
              </w:rPr>
            </w:pPr>
            <w:r>
              <w:rPr>
                <w:rFonts w:hint="eastAsia" w:ascii="宋体" w:eastAsia="宋体"/>
                <w:sz w:val="18"/>
              </w:rPr>
              <w:t>内容</w:t>
            </w:r>
          </w:p>
        </w:tc>
        <w:tc>
          <w:tcPr>
            <w:tcW w:w="903" w:type="dxa"/>
            <w:tcBorders>
              <w:top w:val="single" w:color="7F7F7F" w:sz="12" w:space="0"/>
              <w:bottom w:val="single" w:color="7F7F7F" w:sz="6" w:space="0"/>
            </w:tcBorders>
            <w:shd w:val="clear" w:color="auto" w:fill="E4E4E4"/>
          </w:tcPr>
          <w:p>
            <w:pPr>
              <w:pStyle w:val="16"/>
              <w:spacing w:before="54"/>
              <w:ind w:left="41" w:right="97"/>
              <w:jc w:val="center"/>
              <w:rPr>
                <w:rFonts w:hint="eastAsia" w:ascii="宋体" w:eastAsia="宋体"/>
                <w:sz w:val="18"/>
              </w:rPr>
            </w:pPr>
            <w:r>
              <w:rPr>
                <w:rFonts w:ascii="Times New Roman" w:eastAsia="Times New Roman"/>
                <w:sz w:val="18"/>
              </w:rPr>
              <w:t>JMP</w:t>
            </w:r>
            <w:r>
              <w:rPr>
                <w:rFonts w:ascii="Times New Roman" w:eastAsia="Times New Roman"/>
                <w:spacing w:val="5"/>
                <w:sz w:val="18"/>
              </w:rPr>
              <w:t xml:space="preserve"> </w:t>
            </w:r>
            <w:r>
              <w:rPr>
                <w:rFonts w:hint="eastAsia" w:ascii="宋体" w:eastAsia="宋体"/>
                <w:sz w:val="18"/>
              </w:rPr>
              <w:t>至</w:t>
            </w:r>
          </w:p>
        </w:tc>
        <w:tc>
          <w:tcPr>
            <w:tcW w:w="3691" w:type="dxa"/>
            <w:tcBorders>
              <w:top w:val="single" w:color="7F7F7F" w:sz="12" w:space="0"/>
              <w:bottom w:val="single" w:color="7F7F7F" w:sz="6" w:space="0"/>
            </w:tcBorders>
            <w:shd w:val="clear" w:color="auto" w:fill="E4E4E4"/>
          </w:tcPr>
          <w:p>
            <w:pPr>
              <w:pStyle w:val="16"/>
              <w:spacing w:before="54"/>
              <w:ind w:left="112"/>
              <w:rPr>
                <w:rFonts w:hint="eastAsia" w:ascii="宋体" w:eastAsia="宋体"/>
                <w:sz w:val="18"/>
              </w:rPr>
            </w:pPr>
            <w:r>
              <w:rPr>
                <w:rFonts w:hint="eastAsia" w:ascii="宋体" w:eastAsia="宋体"/>
                <w:sz w:val="18"/>
              </w:rPr>
              <w:t>「</w:t>
            </w:r>
            <w:r>
              <w:rPr>
                <w:rFonts w:ascii="Times New Roman" w:eastAsia="Times New Roman"/>
                <w:sz w:val="18"/>
              </w:rPr>
              <w:t>JMP</w:t>
            </w:r>
            <w:r>
              <w:rPr>
                <w:rFonts w:ascii="Times New Roman" w:eastAsia="Times New Roman"/>
                <w:spacing w:val="19"/>
                <w:sz w:val="18"/>
              </w:rPr>
              <w:t xml:space="preserve"> </w:t>
            </w:r>
            <w:r>
              <w:rPr>
                <w:rFonts w:hint="eastAsia" w:ascii="宋体" w:eastAsia="宋体"/>
                <w:sz w:val="18"/>
              </w:rPr>
              <w:t>目标地」的存储器内容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rPr>
        <w:tc>
          <w:tcPr>
            <w:tcW w:w="1210" w:type="dxa"/>
            <w:tcBorders>
              <w:top w:val="single" w:color="7F7F7F" w:sz="6" w:space="0"/>
            </w:tcBorders>
          </w:tcPr>
          <w:p>
            <w:pPr>
              <w:pStyle w:val="16"/>
              <w:spacing w:before="71"/>
              <w:ind w:left="43"/>
              <w:rPr>
                <w:rFonts w:ascii="Times New Roman"/>
                <w:sz w:val="16"/>
              </w:rPr>
            </w:pPr>
            <w:r>
              <w:rPr>
                <w:rFonts w:ascii="Times New Roman"/>
                <w:sz w:val="16"/>
              </w:rPr>
              <w:t>ClassA::func1()</w:t>
            </w:r>
          </w:p>
        </w:tc>
        <w:tc>
          <w:tcPr>
            <w:tcW w:w="881" w:type="dxa"/>
            <w:tcBorders>
              <w:top w:val="single" w:color="7F7F7F" w:sz="6" w:space="0"/>
            </w:tcBorders>
          </w:tcPr>
          <w:p>
            <w:pPr>
              <w:pStyle w:val="16"/>
              <w:spacing w:before="71"/>
              <w:ind w:left="95"/>
              <w:rPr>
                <w:rFonts w:ascii="Times New Roman"/>
                <w:sz w:val="16"/>
              </w:rPr>
            </w:pPr>
            <w:r>
              <w:rPr>
                <w:rFonts w:ascii="Times New Roman"/>
                <w:sz w:val="16"/>
              </w:rPr>
              <w:t>0x401028</w:t>
            </w:r>
          </w:p>
        </w:tc>
        <w:tc>
          <w:tcPr>
            <w:tcW w:w="1257" w:type="dxa"/>
            <w:tcBorders>
              <w:top w:val="single" w:color="7F7F7F" w:sz="6" w:space="0"/>
            </w:tcBorders>
          </w:tcPr>
          <w:p>
            <w:pPr>
              <w:pStyle w:val="16"/>
              <w:spacing w:before="71"/>
              <w:ind w:left="112"/>
              <w:rPr>
                <w:rFonts w:ascii="Times New Roman"/>
                <w:sz w:val="16"/>
              </w:rPr>
            </w:pPr>
            <w:r>
              <w:rPr>
                <w:rFonts w:ascii="Times New Roman"/>
                <w:b/>
                <w:sz w:val="16"/>
              </w:rPr>
              <w:t>E9</w:t>
            </w:r>
            <w:r>
              <w:rPr>
                <w:rFonts w:ascii="Times New Roman"/>
                <w:b/>
                <w:spacing w:val="-1"/>
                <w:sz w:val="16"/>
              </w:rPr>
              <w:t xml:space="preserve"> </w:t>
            </w:r>
            <w:r>
              <w:rPr>
                <w:rFonts w:ascii="Times New Roman"/>
                <w:sz w:val="16"/>
              </w:rPr>
              <w:t>43 10 00 00</w:t>
            </w:r>
          </w:p>
        </w:tc>
        <w:tc>
          <w:tcPr>
            <w:tcW w:w="903" w:type="dxa"/>
            <w:tcBorders>
              <w:top w:val="single" w:color="7F7F7F" w:sz="6" w:space="0"/>
            </w:tcBorders>
          </w:tcPr>
          <w:p>
            <w:pPr>
              <w:pStyle w:val="16"/>
              <w:spacing w:before="71"/>
              <w:ind w:left="77" w:right="97"/>
              <w:jc w:val="center"/>
              <w:rPr>
                <w:rFonts w:ascii="Times New Roman"/>
                <w:sz w:val="16"/>
              </w:rPr>
            </w:pPr>
            <w:r>
              <w:rPr>
                <w:rFonts w:ascii="Times New Roman"/>
                <w:sz w:val="16"/>
              </w:rPr>
              <w:t>0x402070</w:t>
            </w:r>
          </w:p>
        </w:tc>
        <w:tc>
          <w:tcPr>
            <w:tcW w:w="3691" w:type="dxa"/>
            <w:tcBorders>
              <w:top w:val="single" w:color="7F7F7F" w:sz="6" w:space="0"/>
            </w:tcBorders>
          </w:tcPr>
          <w:p>
            <w:pPr>
              <w:pStyle w:val="16"/>
              <w:spacing w:before="71"/>
              <w:ind w:left="112"/>
              <w:rPr>
                <w:rFonts w:ascii="Times New Roman"/>
                <w:sz w:val="16"/>
              </w:rPr>
            </w:pPr>
            <w:r>
              <w:rPr>
                <w:rFonts w:ascii="Times New Roman"/>
                <w:sz w:val="16"/>
              </w:rPr>
              <w:t>55</w:t>
            </w:r>
            <w:r>
              <w:rPr>
                <w:rFonts w:ascii="Times New Roman"/>
                <w:spacing w:val="-1"/>
                <w:sz w:val="16"/>
              </w:rPr>
              <w:t xml:space="preserve"> </w:t>
            </w:r>
            <w:r>
              <w:rPr>
                <w:rFonts w:ascii="Times New Roman"/>
                <w:sz w:val="16"/>
              </w:rPr>
              <w:t>8B</w:t>
            </w:r>
            <w:r>
              <w:rPr>
                <w:rFonts w:ascii="Times New Roman"/>
                <w:spacing w:val="-3"/>
                <w:sz w:val="16"/>
              </w:rPr>
              <w:t xml:space="preserve"> </w:t>
            </w:r>
            <w:r>
              <w:rPr>
                <w:rFonts w:ascii="Times New Roman"/>
                <w:sz w:val="16"/>
              </w:rPr>
              <w:t>EC</w:t>
            </w:r>
            <w:r>
              <w:rPr>
                <w:rFonts w:ascii="Times New Roman"/>
                <w:spacing w:val="-3"/>
                <w:sz w:val="16"/>
              </w:rPr>
              <w:t xml:space="preserve"> </w:t>
            </w:r>
            <w:r>
              <w:rPr>
                <w:rFonts w:ascii="Times New Roman"/>
                <w:sz w:val="16"/>
              </w:rPr>
              <w:t>51 89</w:t>
            </w:r>
            <w:r>
              <w:rPr>
                <w:rFonts w:ascii="Times New Roman"/>
                <w:spacing w:val="-1"/>
                <w:sz w:val="16"/>
              </w:rPr>
              <w:t xml:space="preserve"> </w:t>
            </w:r>
            <w:r>
              <w:rPr>
                <w:rFonts w:ascii="Times New Roman"/>
                <w:sz w:val="16"/>
              </w:rPr>
              <w:t>4D</w:t>
            </w:r>
            <w:r>
              <w:rPr>
                <w:rFonts w:ascii="Times New Roman"/>
                <w:spacing w:val="-2"/>
                <w:sz w:val="16"/>
              </w:rPr>
              <w:t xml:space="preserve"> </w:t>
            </w:r>
            <w:r>
              <w:rPr>
                <w:rFonts w:ascii="Times New Roman"/>
                <w:sz w:val="16"/>
              </w:rPr>
              <w:t>FC</w:t>
            </w:r>
            <w:r>
              <w:rPr>
                <w:rFonts w:ascii="Times New Roman"/>
                <w:spacing w:val="-2"/>
                <w:sz w:val="16"/>
              </w:rPr>
              <w:t xml:space="preserve"> </w:t>
            </w:r>
            <w:r>
              <w:rPr>
                <w:rFonts w:ascii="Times New Roman"/>
                <w:sz w:val="16"/>
              </w:rPr>
              <w:t>68</w:t>
            </w:r>
            <w:r>
              <w:rPr>
                <w:rFonts w:ascii="Times New Roman"/>
                <w:spacing w:val="-1"/>
                <w:sz w:val="16"/>
              </w:rPr>
              <w:t xml:space="preserve"> </w:t>
            </w:r>
            <w:r>
              <w:rPr>
                <w:rFonts w:ascii="Times New Roman"/>
                <w:sz w:val="16"/>
              </w:rPr>
              <w:t>23</w:t>
            </w:r>
            <w:r>
              <w:rPr>
                <w:rFonts w:ascii="Times New Roman"/>
                <w:spacing w:val="-1"/>
                <w:sz w:val="16"/>
              </w:rPr>
              <w:t xml:space="preserve"> </w:t>
            </w:r>
            <w:r>
              <w:rPr>
                <w:rFonts w:ascii="Times New Roman"/>
                <w:sz w:val="16"/>
              </w:rPr>
              <w:t>10 40</w:t>
            </w:r>
            <w:r>
              <w:rPr>
                <w:rFonts w:ascii="Times New Roman"/>
                <w:spacing w:val="-1"/>
                <w:sz w:val="16"/>
              </w:rPr>
              <w:t xml:space="preserve"> </w:t>
            </w:r>
            <w:r>
              <w:rPr>
                <w:rFonts w:ascii="Times New Roman"/>
                <w:sz w:val="16"/>
              </w:rPr>
              <w:t>00</w:t>
            </w:r>
            <w:r>
              <w:rPr>
                <w:rFonts w:ascii="Times New Roman"/>
                <w:spacing w:val="-1"/>
                <w:sz w:val="16"/>
              </w:rPr>
              <w:t xml:space="preserve"> </w:t>
            </w:r>
            <w:r>
              <w:rPr>
                <w:rFonts w:ascii="Times New Roman"/>
                <w:sz w:val="16"/>
              </w:rPr>
              <w:t>68</w:t>
            </w:r>
            <w:r>
              <w:rPr>
                <w:rFonts w:ascii="Times New Roman"/>
                <w:spacing w:val="-1"/>
                <w:sz w:val="16"/>
              </w:rPr>
              <w:t xml:space="preserve"> </w:t>
            </w:r>
            <w:r>
              <w:rPr>
                <w:rFonts w:ascii="Times New Roman"/>
                <w:sz w:val="16"/>
              </w:rPr>
              <w:t>CC</w:t>
            </w:r>
            <w:r>
              <w:rPr>
                <w:rFonts w:ascii="Times New Roman"/>
                <w:spacing w:val="-2"/>
                <w:sz w:val="16"/>
              </w:rPr>
              <w:t xml:space="preserve"> </w:t>
            </w:r>
            <w:r>
              <w:rPr>
                <w:rFonts w:ascii="Times New Roman"/>
                <w:sz w:val="16"/>
              </w:rPr>
              <w:t>A2</w:t>
            </w:r>
            <w:r>
              <w:rPr>
                <w:rFonts w:ascii="Times New Roman"/>
                <w:spacing w:val="-1"/>
                <w:sz w:val="16"/>
              </w:rPr>
              <w:t xml:space="preserve"> </w:t>
            </w:r>
            <w:r>
              <w:rPr>
                <w:rFonts w:ascii="Times New Roman"/>
                <w:sz w:val="16"/>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7" w:hRule="atLeast"/>
        </w:trPr>
        <w:tc>
          <w:tcPr>
            <w:tcW w:w="1210" w:type="dxa"/>
          </w:tcPr>
          <w:p>
            <w:pPr>
              <w:pStyle w:val="16"/>
              <w:spacing w:before="53"/>
              <w:ind w:left="43"/>
              <w:rPr>
                <w:rFonts w:ascii="Times New Roman"/>
                <w:sz w:val="16"/>
              </w:rPr>
            </w:pPr>
            <w:r>
              <w:rPr>
                <w:rFonts w:ascii="Times New Roman"/>
                <w:sz w:val="16"/>
              </w:rPr>
              <w:t>ClassA::func2()</w:t>
            </w:r>
          </w:p>
        </w:tc>
        <w:tc>
          <w:tcPr>
            <w:tcW w:w="881" w:type="dxa"/>
          </w:tcPr>
          <w:p>
            <w:pPr>
              <w:pStyle w:val="16"/>
              <w:spacing w:before="53"/>
              <w:ind w:left="95"/>
              <w:rPr>
                <w:rFonts w:ascii="Times New Roman"/>
                <w:sz w:val="16"/>
              </w:rPr>
            </w:pPr>
            <w:r>
              <w:rPr>
                <w:rFonts w:ascii="Times New Roman"/>
                <w:sz w:val="16"/>
              </w:rPr>
              <w:t>0x401055</w:t>
            </w:r>
          </w:p>
        </w:tc>
        <w:tc>
          <w:tcPr>
            <w:tcW w:w="1257" w:type="dxa"/>
          </w:tcPr>
          <w:p>
            <w:pPr>
              <w:pStyle w:val="16"/>
              <w:spacing w:before="53"/>
              <w:ind w:left="112"/>
              <w:rPr>
                <w:rFonts w:ascii="Times New Roman"/>
                <w:sz w:val="16"/>
              </w:rPr>
            </w:pPr>
            <w:r>
              <w:rPr>
                <w:rFonts w:ascii="Times New Roman"/>
                <w:b/>
                <w:sz w:val="16"/>
              </w:rPr>
              <w:t>E9</w:t>
            </w:r>
            <w:r>
              <w:rPr>
                <w:rFonts w:ascii="Times New Roman"/>
                <w:b/>
                <w:spacing w:val="-1"/>
                <w:sz w:val="16"/>
              </w:rPr>
              <w:t xml:space="preserve"> </w:t>
            </w:r>
            <w:r>
              <w:rPr>
                <w:rFonts w:ascii="Times New Roman"/>
                <w:sz w:val="16"/>
              </w:rPr>
              <w:t>D6</w:t>
            </w:r>
            <w:r>
              <w:rPr>
                <w:rFonts w:ascii="Times New Roman"/>
                <w:spacing w:val="-1"/>
                <w:sz w:val="16"/>
              </w:rPr>
              <w:t xml:space="preserve"> </w:t>
            </w:r>
            <w:r>
              <w:rPr>
                <w:rFonts w:ascii="Times New Roman"/>
                <w:sz w:val="16"/>
              </w:rPr>
              <w:t>14 00</w:t>
            </w:r>
            <w:r>
              <w:rPr>
                <w:rFonts w:ascii="Times New Roman"/>
                <w:spacing w:val="-1"/>
                <w:sz w:val="16"/>
              </w:rPr>
              <w:t xml:space="preserve"> </w:t>
            </w:r>
            <w:r>
              <w:rPr>
                <w:rFonts w:ascii="Times New Roman"/>
                <w:sz w:val="16"/>
              </w:rPr>
              <w:t>00</w:t>
            </w:r>
          </w:p>
        </w:tc>
        <w:tc>
          <w:tcPr>
            <w:tcW w:w="903" w:type="dxa"/>
          </w:tcPr>
          <w:p>
            <w:pPr>
              <w:pStyle w:val="16"/>
              <w:spacing w:before="53"/>
              <w:ind w:left="77" w:right="97"/>
              <w:jc w:val="center"/>
              <w:rPr>
                <w:rFonts w:ascii="Times New Roman"/>
                <w:sz w:val="16"/>
              </w:rPr>
            </w:pPr>
            <w:r>
              <w:rPr>
                <w:rFonts w:ascii="Times New Roman"/>
                <w:sz w:val="16"/>
              </w:rPr>
              <w:t>0x402530</w:t>
            </w:r>
          </w:p>
        </w:tc>
        <w:tc>
          <w:tcPr>
            <w:tcW w:w="3691" w:type="dxa"/>
          </w:tcPr>
          <w:p>
            <w:pPr>
              <w:pStyle w:val="16"/>
              <w:spacing w:before="53"/>
              <w:ind w:left="112"/>
              <w:rPr>
                <w:rFonts w:ascii="Times New Roman"/>
                <w:sz w:val="16"/>
              </w:rPr>
            </w:pPr>
            <w:r>
              <w:rPr>
                <w:rFonts w:ascii="Times New Roman"/>
                <w:sz w:val="16"/>
              </w:rPr>
              <w:t>55</w:t>
            </w:r>
            <w:r>
              <w:rPr>
                <w:rFonts w:ascii="Times New Roman"/>
                <w:spacing w:val="-1"/>
                <w:sz w:val="16"/>
              </w:rPr>
              <w:t xml:space="preserve"> </w:t>
            </w:r>
            <w:r>
              <w:rPr>
                <w:rFonts w:ascii="Times New Roman"/>
                <w:sz w:val="16"/>
              </w:rPr>
              <w:t>8B</w:t>
            </w:r>
            <w:r>
              <w:rPr>
                <w:rFonts w:ascii="Times New Roman"/>
                <w:spacing w:val="-3"/>
                <w:sz w:val="16"/>
              </w:rPr>
              <w:t xml:space="preserve"> </w:t>
            </w:r>
            <w:r>
              <w:rPr>
                <w:rFonts w:ascii="Times New Roman"/>
                <w:sz w:val="16"/>
              </w:rPr>
              <w:t>EC</w:t>
            </w:r>
            <w:r>
              <w:rPr>
                <w:rFonts w:ascii="Times New Roman"/>
                <w:spacing w:val="-3"/>
                <w:sz w:val="16"/>
              </w:rPr>
              <w:t xml:space="preserve"> </w:t>
            </w:r>
            <w:r>
              <w:rPr>
                <w:rFonts w:ascii="Times New Roman"/>
                <w:sz w:val="16"/>
              </w:rPr>
              <w:t>51 89</w:t>
            </w:r>
            <w:r>
              <w:rPr>
                <w:rFonts w:ascii="Times New Roman"/>
                <w:spacing w:val="-1"/>
                <w:sz w:val="16"/>
              </w:rPr>
              <w:t xml:space="preserve"> </w:t>
            </w:r>
            <w:r>
              <w:rPr>
                <w:rFonts w:ascii="Times New Roman"/>
                <w:sz w:val="16"/>
              </w:rPr>
              <w:t>4D</w:t>
            </w:r>
            <w:r>
              <w:rPr>
                <w:rFonts w:ascii="Times New Roman"/>
                <w:spacing w:val="-2"/>
                <w:sz w:val="16"/>
              </w:rPr>
              <w:t xml:space="preserve"> </w:t>
            </w:r>
            <w:r>
              <w:rPr>
                <w:rFonts w:ascii="Times New Roman"/>
                <w:sz w:val="16"/>
              </w:rPr>
              <w:t>FC</w:t>
            </w:r>
            <w:r>
              <w:rPr>
                <w:rFonts w:ascii="Times New Roman"/>
                <w:spacing w:val="-2"/>
                <w:sz w:val="16"/>
              </w:rPr>
              <w:t xml:space="preserve"> </w:t>
            </w:r>
            <w:r>
              <w:rPr>
                <w:rFonts w:ascii="Times New Roman"/>
                <w:sz w:val="16"/>
              </w:rPr>
              <w:t>68</w:t>
            </w:r>
            <w:r>
              <w:rPr>
                <w:rFonts w:ascii="Times New Roman"/>
                <w:spacing w:val="-1"/>
                <w:sz w:val="16"/>
              </w:rPr>
              <w:t xml:space="preserve"> </w:t>
            </w:r>
            <w:r>
              <w:rPr>
                <w:rFonts w:ascii="Times New Roman"/>
                <w:sz w:val="16"/>
              </w:rPr>
              <w:t>23</w:t>
            </w:r>
            <w:r>
              <w:rPr>
                <w:rFonts w:ascii="Times New Roman"/>
                <w:spacing w:val="-1"/>
                <w:sz w:val="16"/>
              </w:rPr>
              <w:t xml:space="preserve"> </w:t>
            </w:r>
            <w:r>
              <w:rPr>
                <w:rFonts w:ascii="Times New Roman"/>
                <w:sz w:val="16"/>
              </w:rPr>
              <w:t>10</w:t>
            </w:r>
            <w:r>
              <w:rPr>
                <w:rFonts w:ascii="Times New Roman"/>
                <w:spacing w:val="-1"/>
                <w:sz w:val="16"/>
              </w:rPr>
              <w:t xml:space="preserve"> </w:t>
            </w:r>
            <w:r>
              <w:rPr>
                <w:rFonts w:ascii="Times New Roman"/>
                <w:sz w:val="16"/>
              </w:rPr>
              <w:t>40 00</w:t>
            </w:r>
            <w:r>
              <w:rPr>
                <w:rFonts w:ascii="Times New Roman"/>
                <w:spacing w:val="-1"/>
                <w:sz w:val="16"/>
              </w:rPr>
              <w:t xml:space="preserve"> </w:t>
            </w:r>
            <w:r>
              <w:rPr>
                <w:rFonts w:ascii="Times New Roman"/>
                <w:sz w:val="16"/>
              </w:rPr>
              <w:t>68</w:t>
            </w:r>
            <w:r>
              <w:rPr>
                <w:rFonts w:ascii="Times New Roman"/>
                <w:spacing w:val="-1"/>
                <w:sz w:val="16"/>
              </w:rPr>
              <w:t xml:space="preserve"> </w:t>
            </w:r>
            <w:r>
              <w:rPr>
                <w:rFonts w:ascii="Times New Roman"/>
                <w:sz w:val="16"/>
              </w:rPr>
              <w:t>DC</w:t>
            </w:r>
            <w:r>
              <w:rPr>
                <w:rFonts w:ascii="Times New Roman"/>
                <w:spacing w:val="-2"/>
                <w:sz w:val="16"/>
              </w:rPr>
              <w:t xml:space="preserve"> </w:t>
            </w:r>
            <w:r>
              <w:rPr>
                <w:rFonts w:ascii="Times New Roman"/>
                <w:sz w:val="16"/>
              </w:rPr>
              <w:t>A2</w:t>
            </w:r>
            <w:r>
              <w:rPr>
                <w:rFonts w:ascii="Times New Roman"/>
                <w:spacing w:val="-1"/>
                <w:sz w:val="16"/>
              </w:rPr>
              <w:t xml:space="preserve"> </w:t>
            </w:r>
            <w:r>
              <w:rPr>
                <w:rFonts w:ascii="Times New Roman"/>
                <w:sz w:val="16"/>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7" w:hRule="atLeast"/>
        </w:trPr>
        <w:tc>
          <w:tcPr>
            <w:tcW w:w="1210" w:type="dxa"/>
          </w:tcPr>
          <w:p>
            <w:pPr>
              <w:pStyle w:val="16"/>
              <w:spacing w:before="53"/>
              <w:ind w:left="43"/>
              <w:rPr>
                <w:rFonts w:ascii="Times New Roman"/>
                <w:sz w:val="16"/>
              </w:rPr>
            </w:pPr>
            <w:r>
              <w:rPr>
                <w:rFonts w:ascii="Times New Roman"/>
                <w:sz w:val="16"/>
              </w:rPr>
              <w:t>ClassA::vfunc1()</w:t>
            </w:r>
          </w:p>
        </w:tc>
        <w:tc>
          <w:tcPr>
            <w:tcW w:w="881" w:type="dxa"/>
          </w:tcPr>
          <w:p>
            <w:pPr>
              <w:pStyle w:val="16"/>
              <w:spacing w:before="53"/>
              <w:ind w:left="95"/>
              <w:rPr>
                <w:rFonts w:ascii="Times New Roman"/>
                <w:sz w:val="16"/>
              </w:rPr>
            </w:pPr>
            <w:r>
              <w:rPr>
                <w:rFonts w:ascii="Times New Roman"/>
                <w:sz w:val="16"/>
                <w:shd w:val="clear" w:color="auto" w:fill="FFFF00"/>
              </w:rPr>
              <w:t>0x40103C</w:t>
            </w:r>
          </w:p>
        </w:tc>
        <w:tc>
          <w:tcPr>
            <w:tcW w:w="1257" w:type="dxa"/>
          </w:tcPr>
          <w:p>
            <w:pPr>
              <w:pStyle w:val="16"/>
              <w:spacing w:before="53"/>
              <w:ind w:left="112"/>
              <w:rPr>
                <w:rFonts w:ascii="Times New Roman"/>
                <w:sz w:val="16"/>
              </w:rPr>
            </w:pPr>
            <w:r>
              <w:rPr>
                <w:rFonts w:ascii="Times New Roman"/>
                <w:b/>
                <w:sz w:val="16"/>
              </w:rPr>
              <w:t>E9</w:t>
            </w:r>
            <w:r>
              <w:rPr>
                <w:rFonts w:ascii="Times New Roman"/>
                <w:b/>
                <w:spacing w:val="-1"/>
                <w:sz w:val="16"/>
              </w:rPr>
              <w:t xml:space="preserve"> </w:t>
            </w:r>
            <w:r>
              <w:rPr>
                <w:rFonts w:ascii="Times New Roman"/>
                <w:sz w:val="16"/>
              </w:rPr>
              <w:t>7F</w:t>
            </w:r>
            <w:r>
              <w:rPr>
                <w:rFonts w:ascii="Times New Roman"/>
                <w:spacing w:val="-4"/>
                <w:sz w:val="16"/>
              </w:rPr>
              <w:t xml:space="preserve"> </w:t>
            </w:r>
            <w:r>
              <w:rPr>
                <w:rFonts w:ascii="Times New Roman"/>
                <w:sz w:val="16"/>
              </w:rPr>
              <w:t>16 00 00</w:t>
            </w:r>
          </w:p>
        </w:tc>
        <w:tc>
          <w:tcPr>
            <w:tcW w:w="903" w:type="dxa"/>
          </w:tcPr>
          <w:p>
            <w:pPr>
              <w:pStyle w:val="16"/>
              <w:spacing w:before="53"/>
              <w:ind w:left="98" w:right="97"/>
              <w:jc w:val="center"/>
              <w:rPr>
                <w:rFonts w:ascii="Times New Roman"/>
                <w:sz w:val="16"/>
              </w:rPr>
            </w:pPr>
            <w:r>
              <w:rPr>
                <w:rFonts w:ascii="Times New Roman"/>
                <w:sz w:val="16"/>
                <w:shd w:val="clear" w:color="auto" w:fill="FFFF00"/>
              </w:rPr>
              <w:t>0x4026C0</w:t>
            </w:r>
          </w:p>
        </w:tc>
        <w:tc>
          <w:tcPr>
            <w:tcW w:w="3691" w:type="dxa"/>
          </w:tcPr>
          <w:p>
            <w:pPr>
              <w:pStyle w:val="16"/>
              <w:spacing w:before="53"/>
              <w:ind w:left="112"/>
              <w:rPr>
                <w:rFonts w:ascii="Times New Roman"/>
                <w:sz w:val="16"/>
              </w:rPr>
            </w:pPr>
            <w:r>
              <w:rPr>
                <w:rFonts w:ascii="Times New Roman"/>
                <w:sz w:val="16"/>
              </w:rPr>
              <w:t>8B</w:t>
            </w:r>
            <w:r>
              <w:rPr>
                <w:rFonts w:ascii="Times New Roman"/>
                <w:spacing w:val="-4"/>
                <w:sz w:val="16"/>
              </w:rPr>
              <w:t xml:space="preserve"> </w:t>
            </w:r>
            <w:r>
              <w:rPr>
                <w:rFonts w:ascii="Times New Roman"/>
                <w:sz w:val="16"/>
              </w:rPr>
              <w:t>01</w:t>
            </w:r>
            <w:r>
              <w:rPr>
                <w:rFonts w:ascii="Times New Roman"/>
                <w:spacing w:val="-2"/>
                <w:sz w:val="16"/>
              </w:rPr>
              <w:t xml:space="preserve"> </w:t>
            </w:r>
            <w:r>
              <w:rPr>
                <w:rFonts w:ascii="Times New Roman"/>
                <w:sz w:val="16"/>
              </w:rPr>
              <w:t>FF</w:t>
            </w:r>
            <w:r>
              <w:rPr>
                <w:rFonts w:ascii="Times New Roman"/>
                <w:spacing w:val="-6"/>
                <w:sz w:val="16"/>
              </w:rPr>
              <w:t xml:space="preserve"> </w:t>
            </w:r>
            <w:r>
              <w:rPr>
                <w:rFonts w:ascii="Times New Roman"/>
                <w:sz w:val="16"/>
              </w:rPr>
              <w:t>20</w:t>
            </w:r>
            <w:r>
              <w:rPr>
                <w:rFonts w:ascii="Times New Roman"/>
                <w:spacing w:val="-1"/>
                <w:sz w:val="16"/>
              </w:rPr>
              <w:t xml:space="preserve"> </w:t>
            </w:r>
            <w:r>
              <w:rPr>
                <w:rFonts w:ascii="Times New Roman"/>
                <w:sz w:val="16"/>
              </w:rPr>
              <w:t>CC</w:t>
            </w:r>
            <w:r>
              <w:rPr>
                <w:rFonts w:ascii="Times New Roman"/>
                <w:spacing w:val="-4"/>
                <w:sz w:val="16"/>
              </w:rPr>
              <w:t xml:space="preserve"> </w:t>
            </w:r>
            <w:r>
              <w:rPr>
                <w:rFonts w:ascii="Times New Roman"/>
                <w:sz w:val="16"/>
              </w:rPr>
              <w:t>CC</w:t>
            </w:r>
            <w:r>
              <w:rPr>
                <w:rFonts w:ascii="Times New Roman"/>
                <w:spacing w:val="-4"/>
                <w:sz w:val="16"/>
              </w:rPr>
              <w:t xml:space="preserve"> </w:t>
            </w:r>
            <w:r>
              <w:rPr>
                <w:rFonts w:ascii="Times New Roman"/>
                <w:sz w:val="16"/>
              </w:rPr>
              <w:t>CC</w:t>
            </w:r>
            <w:r>
              <w:rPr>
                <w:rFonts w:ascii="Times New Roman"/>
                <w:spacing w:val="-4"/>
                <w:sz w:val="16"/>
              </w:rPr>
              <w:t xml:space="preserve"> </w:t>
            </w:r>
            <w:r>
              <w:rPr>
                <w:rFonts w:ascii="Times New Roman"/>
                <w:sz w:val="16"/>
              </w:rPr>
              <w:t>CC</w:t>
            </w:r>
            <w:r>
              <w:rPr>
                <w:rFonts w:ascii="Times New Roman"/>
                <w:spacing w:val="-3"/>
                <w:sz w:val="16"/>
              </w:rPr>
              <w:t xml:space="preserve"> </w:t>
            </w:r>
            <w:r>
              <w:rPr>
                <w:rFonts w:ascii="Times New Roman"/>
                <w:sz w:val="16"/>
              </w:rPr>
              <w:t>CC</w:t>
            </w:r>
            <w:r>
              <w:rPr>
                <w:rFonts w:ascii="Times New Roman"/>
                <w:spacing w:val="-4"/>
                <w:sz w:val="16"/>
              </w:rPr>
              <w:t xml:space="preserve"> </w:t>
            </w:r>
            <w:r>
              <w:rPr>
                <w:rFonts w:ascii="Times New Roman"/>
                <w:sz w:val="16"/>
              </w:rPr>
              <w:t>CC</w:t>
            </w:r>
            <w:r>
              <w:rPr>
                <w:rFonts w:ascii="Times New Roman"/>
                <w:spacing w:val="-4"/>
                <w:sz w:val="16"/>
              </w:rPr>
              <w:t xml:space="preserve"> </w:t>
            </w:r>
            <w:r>
              <w:rPr>
                <w:rFonts w:ascii="Times New Roman"/>
                <w:sz w:val="16"/>
              </w:rPr>
              <w:t>CC</w:t>
            </w:r>
            <w:r>
              <w:rPr>
                <w:rFonts w:ascii="Times New Roman"/>
                <w:spacing w:val="-3"/>
                <w:sz w:val="16"/>
              </w:rPr>
              <w:t xml:space="preserve"> </w:t>
            </w:r>
            <w:r>
              <w:rPr>
                <w:rFonts w:ascii="Times New Roman"/>
                <w:sz w:val="16"/>
              </w:rPr>
              <w:t>CC</w:t>
            </w:r>
            <w:r>
              <w:rPr>
                <w:rFonts w:ascii="Times New Roman"/>
                <w:spacing w:val="-4"/>
                <w:sz w:val="16"/>
              </w:rPr>
              <w:t xml:space="preserve"> </w:t>
            </w:r>
            <w:r>
              <w:rPr>
                <w:rFonts w:ascii="Times New Roman"/>
                <w:sz w:val="16"/>
              </w:rPr>
              <w:t>CC</w:t>
            </w:r>
            <w:r>
              <w:rPr>
                <w:rFonts w:ascii="Times New Roman"/>
                <w:spacing w:val="-4"/>
                <w:sz w:val="16"/>
              </w:rPr>
              <w:t xml:space="preserve"> </w:t>
            </w:r>
            <w:r>
              <w:rPr>
                <w:rFonts w:ascii="Times New Roman"/>
                <w:sz w:val="16"/>
              </w:rPr>
              <w:t>CC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7" w:hRule="atLeast"/>
        </w:trPr>
        <w:tc>
          <w:tcPr>
            <w:tcW w:w="1210" w:type="dxa"/>
          </w:tcPr>
          <w:p>
            <w:pPr>
              <w:pStyle w:val="16"/>
              <w:spacing w:before="53"/>
              <w:ind w:left="43"/>
              <w:rPr>
                <w:rFonts w:ascii="Times New Roman"/>
                <w:sz w:val="16"/>
              </w:rPr>
            </w:pPr>
            <w:r>
              <w:rPr>
                <w:rFonts w:ascii="Times New Roman"/>
                <w:sz w:val="16"/>
              </w:rPr>
              <w:t>ClassA::vfunc2()</w:t>
            </w:r>
          </w:p>
        </w:tc>
        <w:tc>
          <w:tcPr>
            <w:tcW w:w="881" w:type="dxa"/>
          </w:tcPr>
          <w:p>
            <w:pPr>
              <w:pStyle w:val="16"/>
              <w:spacing w:before="53"/>
              <w:ind w:left="95"/>
              <w:rPr>
                <w:rFonts w:ascii="Times New Roman"/>
                <w:sz w:val="16"/>
              </w:rPr>
            </w:pPr>
            <w:r>
              <w:rPr>
                <w:rFonts w:ascii="Times New Roman"/>
                <w:sz w:val="16"/>
                <w:shd w:val="clear" w:color="auto" w:fill="FFFF00"/>
              </w:rPr>
              <w:t>0x401046</w:t>
            </w:r>
          </w:p>
        </w:tc>
        <w:tc>
          <w:tcPr>
            <w:tcW w:w="1257" w:type="dxa"/>
          </w:tcPr>
          <w:p>
            <w:pPr>
              <w:pStyle w:val="16"/>
              <w:spacing w:before="53"/>
              <w:ind w:left="112"/>
              <w:rPr>
                <w:rFonts w:ascii="Times New Roman"/>
                <w:sz w:val="16"/>
              </w:rPr>
            </w:pPr>
            <w:r>
              <w:rPr>
                <w:rFonts w:ascii="Times New Roman"/>
                <w:b/>
                <w:sz w:val="16"/>
              </w:rPr>
              <w:t>E9</w:t>
            </w:r>
            <w:r>
              <w:rPr>
                <w:rFonts w:ascii="Times New Roman"/>
                <w:b/>
                <w:spacing w:val="-1"/>
                <w:sz w:val="16"/>
              </w:rPr>
              <w:t xml:space="preserve"> </w:t>
            </w:r>
            <w:r>
              <w:rPr>
                <w:rFonts w:ascii="Times New Roman"/>
                <w:sz w:val="16"/>
              </w:rPr>
              <w:t>95 16 00 00</w:t>
            </w:r>
          </w:p>
        </w:tc>
        <w:tc>
          <w:tcPr>
            <w:tcW w:w="903" w:type="dxa"/>
          </w:tcPr>
          <w:p>
            <w:pPr>
              <w:pStyle w:val="16"/>
              <w:spacing w:before="53"/>
              <w:ind w:left="92" w:right="97"/>
              <w:jc w:val="center"/>
              <w:rPr>
                <w:rFonts w:ascii="Times New Roman"/>
                <w:sz w:val="16"/>
              </w:rPr>
            </w:pPr>
            <w:r>
              <w:rPr>
                <w:rFonts w:ascii="Times New Roman"/>
                <w:sz w:val="16"/>
                <w:shd w:val="clear" w:color="auto" w:fill="FFFF00"/>
              </w:rPr>
              <w:t>0x4026E0</w:t>
            </w:r>
          </w:p>
        </w:tc>
        <w:tc>
          <w:tcPr>
            <w:tcW w:w="3691" w:type="dxa"/>
          </w:tcPr>
          <w:p>
            <w:pPr>
              <w:pStyle w:val="16"/>
              <w:spacing w:before="53"/>
              <w:ind w:left="112"/>
              <w:rPr>
                <w:rFonts w:ascii="Times New Roman"/>
                <w:sz w:val="16"/>
              </w:rPr>
            </w:pPr>
            <w:r>
              <w:rPr>
                <w:rFonts w:ascii="Times New Roman"/>
                <w:sz w:val="16"/>
              </w:rPr>
              <w:t>8B</w:t>
            </w:r>
            <w:r>
              <w:rPr>
                <w:rFonts w:ascii="Times New Roman"/>
                <w:spacing w:val="-4"/>
                <w:sz w:val="16"/>
              </w:rPr>
              <w:t xml:space="preserve"> </w:t>
            </w:r>
            <w:r>
              <w:rPr>
                <w:rFonts w:ascii="Times New Roman"/>
                <w:sz w:val="16"/>
              </w:rPr>
              <w:t>01</w:t>
            </w:r>
            <w:r>
              <w:rPr>
                <w:rFonts w:ascii="Times New Roman"/>
                <w:spacing w:val="-2"/>
                <w:sz w:val="16"/>
              </w:rPr>
              <w:t xml:space="preserve"> </w:t>
            </w:r>
            <w:r>
              <w:rPr>
                <w:rFonts w:ascii="Times New Roman"/>
                <w:sz w:val="16"/>
              </w:rPr>
              <w:t>FF</w:t>
            </w:r>
            <w:r>
              <w:rPr>
                <w:rFonts w:ascii="Times New Roman"/>
                <w:spacing w:val="-5"/>
                <w:sz w:val="16"/>
              </w:rPr>
              <w:t xml:space="preserve"> </w:t>
            </w:r>
            <w:r>
              <w:rPr>
                <w:rFonts w:ascii="Times New Roman"/>
                <w:sz w:val="16"/>
              </w:rPr>
              <w:t>60</w:t>
            </w:r>
            <w:r>
              <w:rPr>
                <w:rFonts w:ascii="Times New Roman"/>
                <w:spacing w:val="-2"/>
                <w:sz w:val="16"/>
              </w:rPr>
              <w:t xml:space="preserve"> </w:t>
            </w:r>
            <w:r>
              <w:rPr>
                <w:rFonts w:ascii="Times New Roman"/>
                <w:sz w:val="16"/>
              </w:rPr>
              <w:t>04</w:t>
            </w:r>
            <w:r>
              <w:rPr>
                <w:rFonts w:ascii="Times New Roman"/>
                <w:spacing w:val="-1"/>
                <w:sz w:val="16"/>
              </w:rPr>
              <w:t xml:space="preserve"> </w:t>
            </w:r>
            <w:r>
              <w:rPr>
                <w:rFonts w:ascii="Times New Roman"/>
                <w:sz w:val="16"/>
              </w:rPr>
              <w:t>CC</w:t>
            </w:r>
            <w:r>
              <w:rPr>
                <w:rFonts w:ascii="Times New Roman"/>
                <w:spacing w:val="-4"/>
                <w:sz w:val="16"/>
              </w:rPr>
              <w:t xml:space="preserve"> </w:t>
            </w:r>
            <w:r>
              <w:rPr>
                <w:rFonts w:ascii="Times New Roman"/>
                <w:sz w:val="16"/>
              </w:rPr>
              <w:t>CC</w:t>
            </w:r>
            <w:r>
              <w:rPr>
                <w:rFonts w:ascii="Times New Roman"/>
                <w:spacing w:val="-3"/>
                <w:sz w:val="16"/>
              </w:rPr>
              <w:t xml:space="preserve"> </w:t>
            </w:r>
            <w:r>
              <w:rPr>
                <w:rFonts w:ascii="Times New Roman"/>
                <w:sz w:val="16"/>
              </w:rPr>
              <w:t>CC</w:t>
            </w:r>
            <w:r>
              <w:rPr>
                <w:rFonts w:ascii="Times New Roman"/>
                <w:spacing w:val="-4"/>
                <w:sz w:val="16"/>
              </w:rPr>
              <w:t xml:space="preserve"> </w:t>
            </w:r>
            <w:r>
              <w:rPr>
                <w:rFonts w:ascii="Times New Roman"/>
                <w:sz w:val="16"/>
              </w:rPr>
              <w:t>CC</w:t>
            </w:r>
            <w:r>
              <w:rPr>
                <w:rFonts w:ascii="Times New Roman"/>
                <w:spacing w:val="-3"/>
                <w:sz w:val="16"/>
              </w:rPr>
              <w:t xml:space="preserve"> </w:t>
            </w:r>
            <w:r>
              <w:rPr>
                <w:rFonts w:ascii="Times New Roman"/>
                <w:sz w:val="16"/>
              </w:rPr>
              <w:t>CC</w:t>
            </w:r>
            <w:r>
              <w:rPr>
                <w:rFonts w:ascii="Times New Roman"/>
                <w:spacing w:val="-4"/>
                <w:sz w:val="16"/>
              </w:rPr>
              <w:t xml:space="preserve"> </w:t>
            </w:r>
            <w:r>
              <w:rPr>
                <w:rFonts w:ascii="Times New Roman"/>
                <w:sz w:val="16"/>
              </w:rPr>
              <w:t>CC</w:t>
            </w:r>
            <w:r>
              <w:rPr>
                <w:rFonts w:ascii="Times New Roman"/>
                <w:spacing w:val="-3"/>
                <w:sz w:val="16"/>
              </w:rPr>
              <w:t xml:space="preserve"> </w:t>
            </w:r>
            <w:r>
              <w:rPr>
                <w:rFonts w:ascii="Times New Roman"/>
                <w:sz w:val="16"/>
              </w:rPr>
              <w:t>CC</w:t>
            </w:r>
            <w:r>
              <w:rPr>
                <w:rFonts w:ascii="Times New Roman"/>
                <w:spacing w:val="-4"/>
                <w:sz w:val="16"/>
              </w:rPr>
              <w:t xml:space="preserve"> </w:t>
            </w:r>
            <w:r>
              <w:rPr>
                <w:rFonts w:ascii="Times New Roman"/>
                <w:sz w:val="16"/>
              </w:rPr>
              <w:t>CC</w:t>
            </w:r>
            <w:r>
              <w:rPr>
                <w:rFonts w:ascii="Times New Roman"/>
                <w:spacing w:val="-4"/>
                <w:sz w:val="16"/>
              </w:rPr>
              <w:t xml:space="preserve"> </w:t>
            </w:r>
            <w:r>
              <w:rPr>
                <w:rFonts w:ascii="Times New Roman"/>
                <w:sz w:val="16"/>
              </w:rPr>
              <w:t>CC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7" w:hRule="atLeast"/>
        </w:trPr>
        <w:tc>
          <w:tcPr>
            <w:tcW w:w="1210" w:type="dxa"/>
          </w:tcPr>
          <w:p>
            <w:pPr>
              <w:pStyle w:val="16"/>
              <w:spacing w:before="53"/>
              <w:ind w:left="43"/>
              <w:rPr>
                <w:rFonts w:ascii="Times New Roman"/>
                <w:sz w:val="16"/>
              </w:rPr>
            </w:pPr>
            <w:r>
              <w:rPr>
                <w:rFonts w:ascii="Times New Roman"/>
                <w:sz w:val="16"/>
              </w:rPr>
              <w:t>ClassB::func2()</w:t>
            </w:r>
          </w:p>
        </w:tc>
        <w:tc>
          <w:tcPr>
            <w:tcW w:w="881" w:type="dxa"/>
          </w:tcPr>
          <w:p>
            <w:pPr>
              <w:pStyle w:val="16"/>
              <w:spacing w:before="53"/>
              <w:ind w:left="95"/>
              <w:rPr>
                <w:rFonts w:ascii="Times New Roman"/>
                <w:sz w:val="16"/>
              </w:rPr>
            </w:pPr>
            <w:r>
              <w:rPr>
                <w:rFonts w:ascii="Times New Roman"/>
                <w:sz w:val="16"/>
              </w:rPr>
              <w:t>0x401050</w:t>
            </w:r>
          </w:p>
        </w:tc>
        <w:tc>
          <w:tcPr>
            <w:tcW w:w="1257" w:type="dxa"/>
          </w:tcPr>
          <w:p>
            <w:pPr>
              <w:pStyle w:val="16"/>
              <w:spacing w:before="53"/>
              <w:ind w:left="112"/>
              <w:rPr>
                <w:rFonts w:ascii="Times New Roman"/>
                <w:sz w:val="16"/>
              </w:rPr>
            </w:pPr>
            <w:r>
              <w:rPr>
                <w:rFonts w:ascii="Times New Roman"/>
                <w:b/>
                <w:sz w:val="16"/>
              </w:rPr>
              <w:t>E9</w:t>
            </w:r>
            <w:r>
              <w:rPr>
                <w:rFonts w:ascii="Times New Roman"/>
                <w:b/>
                <w:spacing w:val="-1"/>
                <w:sz w:val="16"/>
              </w:rPr>
              <w:t xml:space="preserve"> </w:t>
            </w:r>
            <w:r>
              <w:rPr>
                <w:rFonts w:ascii="Times New Roman"/>
                <w:sz w:val="16"/>
              </w:rPr>
              <w:t>0B</w:t>
            </w:r>
            <w:r>
              <w:rPr>
                <w:rFonts w:ascii="Times New Roman"/>
                <w:spacing w:val="-2"/>
                <w:sz w:val="16"/>
              </w:rPr>
              <w:t xml:space="preserve"> </w:t>
            </w:r>
            <w:r>
              <w:rPr>
                <w:rFonts w:ascii="Times New Roman"/>
                <w:sz w:val="16"/>
              </w:rPr>
              <w:t>15 00 00</w:t>
            </w:r>
          </w:p>
        </w:tc>
        <w:tc>
          <w:tcPr>
            <w:tcW w:w="903" w:type="dxa"/>
          </w:tcPr>
          <w:p>
            <w:pPr>
              <w:pStyle w:val="16"/>
              <w:spacing w:before="53"/>
              <w:ind w:left="77" w:right="97"/>
              <w:jc w:val="center"/>
              <w:rPr>
                <w:rFonts w:ascii="Times New Roman"/>
                <w:sz w:val="16"/>
              </w:rPr>
            </w:pPr>
            <w:r>
              <w:rPr>
                <w:rFonts w:ascii="Times New Roman"/>
                <w:sz w:val="16"/>
              </w:rPr>
              <w:t>0x402560</w:t>
            </w:r>
          </w:p>
        </w:tc>
        <w:tc>
          <w:tcPr>
            <w:tcW w:w="3691" w:type="dxa"/>
          </w:tcPr>
          <w:p>
            <w:pPr>
              <w:pStyle w:val="16"/>
              <w:spacing w:before="53"/>
              <w:ind w:left="112"/>
              <w:rPr>
                <w:rFonts w:ascii="Times New Roman"/>
                <w:sz w:val="16"/>
              </w:rPr>
            </w:pPr>
            <w:r>
              <w:rPr>
                <w:rFonts w:ascii="Times New Roman"/>
                <w:sz w:val="16"/>
              </w:rPr>
              <w:t>55</w:t>
            </w:r>
            <w:r>
              <w:rPr>
                <w:rFonts w:ascii="Times New Roman"/>
                <w:spacing w:val="-1"/>
                <w:sz w:val="16"/>
              </w:rPr>
              <w:t xml:space="preserve"> </w:t>
            </w:r>
            <w:r>
              <w:rPr>
                <w:rFonts w:ascii="Times New Roman"/>
                <w:sz w:val="16"/>
              </w:rPr>
              <w:t>8B</w:t>
            </w:r>
            <w:r>
              <w:rPr>
                <w:rFonts w:ascii="Times New Roman"/>
                <w:spacing w:val="-3"/>
                <w:sz w:val="16"/>
              </w:rPr>
              <w:t xml:space="preserve"> </w:t>
            </w:r>
            <w:r>
              <w:rPr>
                <w:rFonts w:ascii="Times New Roman"/>
                <w:sz w:val="16"/>
              </w:rPr>
              <w:t>EC</w:t>
            </w:r>
            <w:r>
              <w:rPr>
                <w:rFonts w:ascii="Times New Roman"/>
                <w:spacing w:val="-3"/>
                <w:sz w:val="16"/>
              </w:rPr>
              <w:t xml:space="preserve"> </w:t>
            </w:r>
            <w:r>
              <w:rPr>
                <w:rFonts w:ascii="Times New Roman"/>
                <w:sz w:val="16"/>
              </w:rPr>
              <w:t>51 89</w:t>
            </w:r>
            <w:r>
              <w:rPr>
                <w:rFonts w:ascii="Times New Roman"/>
                <w:spacing w:val="-1"/>
                <w:sz w:val="16"/>
              </w:rPr>
              <w:t xml:space="preserve"> </w:t>
            </w:r>
            <w:r>
              <w:rPr>
                <w:rFonts w:ascii="Times New Roman"/>
                <w:sz w:val="16"/>
              </w:rPr>
              <w:t>4D</w:t>
            </w:r>
            <w:r>
              <w:rPr>
                <w:rFonts w:ascii="Times New Roman"/>
                <w:spacing w:val="-2"/>
                <w:sz w:val="16"/>
              </w:rPr>
              <w:t xml:space="preserve"> </w:t>
            </w:r>
            <w:r>
              <w:rPr>
                <w:rFonts w:ascii="Times New Roman"/>
                <w:sz w:val="16"/>
              </w:rPr>
              <w:t>FC</w:t>
            </w:r>
            <w:r>
              <w:rPr>
                <w:rFonts w:ascii="Times New Roman"/>
                <w:spacing w:val="-3"/>
                <w:sz w:val="16"/>
              </w:rPr>
              <w:t xml:space="preserve"> </w:t>
            </w:r>
            <w:r>
              <w:rPr>
                <w:rFonts w:ascii="Times New Roman"/>
                <w:sz w:val="16"/>
              </w:rPr>
              <w:t>68</w:t>
            </w:r>
            <w:r>
              <w:rPr>
                <w:rFonts w:ascii="Times New Roman"/>
                <w:spacing w:val="-1"/>
                <w:sz w:val="16"/>
              </w:rPr>
              <w:t xml:space="preserve"> </w:t>
            </w:r>
            <w:r>
              <w:rPr>
                <w:rFonts w:ascii="Times New Roman"/>
                <w:sz w:val="16"/>
              </w:rPr>
              <w:t>23 10</w:t>
            </w:r>
            <w:r>
              <w:rPr>
                <w:rFonts w:ascii="Times New Roman"/>
                <w:spacing w:val="-1"/>
                <w:sz w:val="16"/>
              </w:rPr>
              <w:t xml:space="preserve"> </w:t>
            </w:r>
            <w:r>
              <w:rPr>
                <w:rFonts w:ascii="Times New Roman"/>
                <w:sz w:val="16"/>
              </w:rPr>
              <w:t>40</w:t>
            </w:r>
            <w:r>
              <w:rPr>
                <w:rFonts w:ascii="Times New Roman"/>
                <w:spacing w:val="-1"/>
                <w:sz w:val="16"/>
              </w:rPr>
              <w:t xml:space="preserve"> </w:t>
            </w:r>
            <w:r>
              <w:rPr>
                <w:rFonts w:ascii="Times New Roman"/>
                <w:sz w:val="16"/>
              </w:rPr>
              <w:t>00</w:t>
            </w:r>
            <w:r>
              <w:rPr>
                <w:rFonts w:ascii="Times New Roman"/>
                <w:spacing w:val="-1"/>
                <w:sz w:val="16"/>
              </w:rPr>
              <w:t xml:space="preserve"> </w:t>
            </w:r>
            <w:r>
              <w:rPr>
                <w:rFonts w:ascii="Times New Roman"/>
                <w:sz w:val="16"/>
              </w:rPr>
              <w:t>68 EC</w:t>
            </w:r>
            <w:r>
              <w:rPr>
                <w:rFonts w:ascii="Times New Roman"/>
                <w:spacing w:val="-3"/>
                <w:sz w:val="16"/>
              </w:rPr>
              <w:t xml:space="preserve"> </w:t>
            </w:r>
            <w:r>
              <w:rPr>
                <w:rFonts w:ascii="Times New Roman"/>
                <w:sz w:val="16"/>
              </w:rPr>
              <w:t>A2</w:t>
            </w:r>
            <w:r>
              <w:rPr>
                <w:rFonts w:ascii="Times New Roman"/>
                <w:spacing w:val="-1"/>
                <w:sz w:val="16"/>
              </w:rPr>
              <w:t xml:space="preserve"> </w:t>
            </w:r>
            <w:r>
              <w:rPr>
                <w:rFonts w:ascii="Times New Roman"/>
                <w:sz w:val="16"/>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7" w:hRule="atLeast"/>
        </w:trPr>
        <w:tc>
          <w:tcPr>
            <w:tcW w:w="1210" w:type="dxa"/>
          </w:tcPr>
          <w:p>
            <w:pPr>
              <w:pStyle w:val="16"/>
              <w:spacing w:before="53"/>
              <w:ind w:left="43"/>
              <w:rPr>
                <w:rFonts w:ascii="Times New Roman"/>
                <w:sz w:val="16"/>
              </w:rPr>
            </w:pPr>
            <w:r>
              <w:rPr>
                <w:rFonts w:ascii="Times New Roman"/>
                <w:sz w:val="16"/>
              </w:rPr>
              <w:t>ClassB::vfunc1()</w:t>
            </w:r>
          </w:p>
        </w:tc>
        <w:tc>
          <w:tcPr>
            <w:tcW w:w="881" w:type="dxa"/>
          </w:tcPr>
          <w:p>
            <w:pPr>
              <w:pStyle w:val="16"/>
              <w:spacing w:before="53"/>
              <w:ind w:left="95"/>
              <w:rPr>
                <w:rFonts w:ascii="Times New Roman"/>
                <w:sz w:val="16"/>
              </w:rPr>
            </w:pPr>
            <w:r>
              <w:rPr>
                <w:rFonts w:ascii="Times New Roman"/>
                <w:sz w:val="16"/>
                <w:shd w:val="clear" w:color="auto" w:fill="FFFF00"/>
              </w:rPr>
              <w:t>0x40103C</w:t>
            </w:r>
          </w:p>
        </w:tc>
        <w:tc>
          <w:tcPr>
            <w:tcW w:w="1257" w:type="dxa"/>
          </w:tcPr>
          <w:p>
            <w:pPr>
              <w:pStyle w:val="16"/>
              <w:spacing w:before="53"/>
              <w:ind w:left="112"/>
              <w:rPr>
                <w:rFonts w:ascii="Times New Roman"/>
                <w:sz w:val="16"/>
              </w:rPr>
            </w:pPr>
            <w:r>
              <w:rPr>
                <w:rFonts w:ascii="Times New Roman"/>
                <w:b/>
                <w:sz w:val="16"/>
              </w:rPr>
              <w:t>E9</w:t>
            </w:r>
            <w:r>
              <w:rPr>
                <w:rFonts w:ascii="Times New Roman"/>
                <w:b/>
                <w:spacing w:val="-1"/>
                <w:sz w:val="16"/>
              </w:rPr>
              <w:t xml:space="preserve"> </w:t>
            </w:r>
            <w:r>
              <w:rPr>
                <w:rFonts w:ascii="Times New Roman"/>
                <w:sz w:val="16"/>
              </w:rPr>
              <w:t>7F</w:t>
            </w:r>
            <w:r>
              <w:rPr>
                <w:rFonts w:ascii="Times New Roman"/>
                <w:spacing w:val="-4"/>
                <w:sz w:val="16"/>
              </w:rPr>
              <w:t xml:space="preserve"> </w:t>
            </w:r>
            <w:r>
              <w:rPr>
                <w:rFonts w:ascii="Times New Roman"/>
                <w:sz w:val="16"/>
              </w:rPr>
              <w:t>16 00 00</w:t>
            </w:r>
          </w:p>
        </w:tc>
        <w:tc>
          <w:tcPr>
            <w:tcW w:w="903" w:type="dxa"/>
          </w:tcPr>
          <w:p>
            <w:pPr>
              <w:pStyle w:val="16"/>
              <w:spacing w:before="53"/>
              <w:ind w:left="98" w:right="97"/>
              <w:jc w:val="center"/>
              <w:rPr>
                <w:rFonts w:ascii="Times New Roman"/>
                <w:sz w:val="16"/>
              </w:rPr>
            </w:pPr>
            <w:r>
              <w:rPr>
                <w:rFonts w:ascii="Times New Roman"/>
                <w:sz w:val="16"/>
                <w:shd w:val="clear" w:color="auto" w:fill="FFFF00"/>
              </w:rPr>
              <w:t>0x4026C0</w:t>
            </w:r>
          </w:p>
        </w:tc>
        <w:tc>
          <w:tcPr>
            <w:tcW w:w="3691" w:type="dxa"/>
          </w:tcPr>
          <w:p>
            <w:pPr>
              <w:pStyle w:val="16"/>
              <w:spacing w:before="53"/>
              <w:ind w:left="112"/>
              <w:rPr>
                <w:rFonts w:ascii="Times New Roman"/>
                <w:sz w:val="16"/>
              </w:rPr>
            </w:pPr>
            <w:r>
              <w:rPr>
                <w:rFonts w:ascii="Times New Roman"/>
                <w:sz w:val="16"/>
              </w:rPr>
              <w:t>8B</w:t>
            </w:r>
            <w:r>
              <w:rPr>
                <w:rFonts w:ascii="Times New Roman"/>
                <w:spacing w:val="-4"/>
                <w:sz w:val="16"/>
              </w:rPr>
              <w:t xml:space="preserve"> </w:t>
            </w:r>
            <w:r>
              <w:rPr>
                <w:rFonts w:ascii="Times New Roman"/>
                <w:sz w:val="16"/>
              </w:rPr>
              <w:t>01</w:t>
            </w:r>
            <w:r>
              <w:rPr>
                <w:rFonts w:ascii="Times New Roman"/>
                <w:spacing w:val="-2"/>
                <w:sz w:val="16"/>
              </w:rPr>
              <w:t xml:space="preserve"> </w:t>
            </w:r>
            <w:r>
              <w:rPr>
                <w:rFonts w:ascii="Times New Roman"/>
                <w:sz w:val="16"/>
              </w:rPr>
              <w:t>FF</w:t>
            </w:r>
            <w:r>
              <w:rPr>
                <w:rFonts w:ascii="Times New Roman"/>
                <w:spacing w:val="-6"/>
                <w:sz w:val="16"/>
              </w:rPr>
              <w:t xml:space="preserve"> </w:t>
            </w:r>
            <w:r>
              <w:rPr>
                <w:rFonts w:ascii="Times New Roman"/>
                <w:sz w:val="16"/>
              </w:rPr>
              <w:t>20</w:t>
            </w:r>
            <w:r>
              <w:rPr>
                <w:rFonts w:ascii="Times New Roman"/>
                <w:spacing w:val="-1"/>
                <w:sz w:val="16"/>
              </w:rPr>
              <w:t xml:space="preserve"> </w:t>
            </w:r>
            <w:r>
              <w:rPr>
                <w:rFonts w:ascii="Times New Roman"/>
                <w:sz w:val="16"/>
              </w:rPr>
              <w:t>CC</w:t>
            </w:r>
            <w:r>
              <w:rPr>
                <w:rFonts w:ascii="Times New Roman"/>
                <w:spacing w:val="-4"/>
                <w:sz w:val="16"/>
              </w:rPr>
              <w:t xml:space="preserve"> </w:t>
            </w:r>
            <w:r>
              <w:rPr>
                <w:rFonts w:ascii="Times New Roman"/>
                <w:sz w:val="16"/>
              </w:rPr>
              <w:t>CC</w:t>
            </w:r>
            <w:r>
              <w:rPr>
                <w:rFonts w:ascii="Times New Roman"/>
                <w:spacing w:val="-4"/>
                <w:sz w:val="16"/>
              </w:rPr>
              <w:t xml:space="preserve"> </w:t>
            </w:r>
            <w:r>
              <w:rPr>
                <w:rFonts w:ascii="Times New Roman"/>
                <w:sz w:val="16"/>
              </w:rPr>
              <w:t>CC</w:t>
            </w:r>
            <w:r>
              <w:rPr>
                <w:rFonts w:ascii="Times New Roman"/>
                <w:spacing w:val="-4"/>
                <w:sz w:val="16"/>
              </w:rPr>
              <w:t xml:space="preserve"> </w:t>
            </w:r>
            <w:r>
              <w:rPr>
                <w:rFonts w:ascii="Times New Roman"/>
                <w:sz w:val="16"/>
              </w:rPr>
              <w:t>CC</w:t>
            </w:r>
            <w:r>
              <w:rPr>
                <w:rFonts w:ascii="Times New Roman"/>
                <w:spacing w:val="-3"/>
                <w:sz w:val="16"/>
              </w:rPr>
              <w:t xml:space="preserve"> </w:t>
            </w:r>
            <w:r>
              <w:rPr>
                <w:rFonts w:ascii="Times New Roman"/>
                <w:sz w:val="16"/>
              </w:rPr>
              <w:t>CC</w:t>
            </w:r>
            <w:r>
              <w:rPr>
                <w:rFonts w:ascii="Times New Roman"/>
                <w:spacing w:val="-4"/>
                <w:sz w:val="16"/>
              </w:rPr>
              <w:t xml:space="preserve"> </w:t>
            </w:r>
            <w:r>
              <w:rPr>
                <w:rFonts w:ascii="Times New Roman"/>
                <w:sz w:val="16"/>
              </w:rPr>
              <w:t>CC</w:t>
            </w:r>
            <w:r>
              <w:rPr>
                <w:rFonts w:ascii="Times New Roman"/>
                <w:spacing w:val="-4"/>
                <w:sz w:val="16"/>
              </w:rPr>
              <w:t xml:space="preserve"> </w:t>
            </w:r>
            <w:r>
              <w:rPr>
                <w:rFonts w:ascii="Times New Roman"/>
                <w:sz w:val="16"/>
              </w:rPr>
              <w:t>CC</w:t>
            </w:r>
            <w:r>
              <w:rPr>
                <w:rFonts w:ascii="Times New Roman"/>
                <w:spacing w:val="-3"/>
                <w:sz w:val="16"/>
              </w:rPr>
              <w:t xml:space="preserve"> </w:t>
            </w:r>
            <w:r>
              <w:rPr>
                <w:rFonts w:ascii="Times New Roman"/>
                <w:sz w:val="16"/>
              </w:rPr>
              <w:t>CC</w:t>
            </w:r>
            <w:r>
              <w:rPr>
                <w:rFonts w:ascii="Times New Roman"/>
                <w:spacing w:val="-4"/>
                <w:sz w:val="16"/>
              </w:rPr>
              <w:t xml:space="preserve"> </w:t>
            </w:r>
            <w:r>
              <w:rPr>
                <w:rFonts w:ascii="Times New Roman"/>
                <w:sz w:val="16"/>
              </w:rPr>
              <w:t>CC</w:t>
            </w:r>
            <w:r>
              <w:rPr>
                <w:rFonts w:ascii="Times New Roman"/>
                <w:spacing w:val="-4"/>
                <w:sz w:val="16"/>
              </w:rPr>
              <w:t xml:space="preserve"> </w:t>
            </w:r>
            <w:r>
              <w:rPr>
                <w:rFonts w:ascii="Times New Roman"/>
                <w:sz w:val="16"/>
              </w:rPr>
              <w:t>CC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7" w:hRule="atLeast"/>
        </w:trPr>
        <w:tc>
          <w:tcPr>
            <w:tcW w:w="1210" w:type="dxa"/>
          </w:tcPr>
          <w:p>
            <w:pPr>
              <w:pStyle w:val="16"/>
              <w:spacing w:before="53"/>
              <w:ind w:left="43"/>
              <w:rPr>
                <w:rFonts w:ascii="Times New Roman"/>
                <w:sz w:val="16"/>
              </w:rPr>
            </w:pPr>
            <w:r>
              <w:rPr>
                <w:rFonts w:ascii="Times New Roman"/>
                <w:sz w:val="16"/>
              </w:rPr>
              <w:t>ClassB::vfunc2()</w:t>
            </w:r>
          </w:p>
        </w:tc>
        <w:tc>
          <w:tcPr>
            <w:tcW w:w="881" w:type="dxa"/>
          </w:tcPr>
          <w:p>
            <w:pPr>
              <w:pStyle w:val="16"/>
              <w:spacing w:before="53"/>
              <w:ind w:left="95"/>
              <w:rPr>
                <w:rFonts w:ascii="Times New Roman"/>
                <w:sz w:val="16"/>
              </w:rPr>
            </w:pPr>
            <w:r>
              <w:rPr>
                <w:rFonts w:ascii="Times New Roman"/>
                <w:sz w:val="16"/>
                <w:shd w:val="clear" w:color="auto" w:fill="FFFF00"/>
              </w:rPr>
              <w:t>0x401046</w:t>
            </w:r>
          </w:p>
        </w:tc>
        <w:tc>
          <w:tcPr>
            <w:tcW w:w="1257" w:type="dxa"/>
          </w:tcPr>
          <w:p>
            <w:pPr>
              <w:pStyle w:val="16"/>
              <w:spacing w:before="53"/>
              <w:ind w:left="112"/>
              <w:rPr>
                <w:rFonts w:ascii="Times New Roman"/>
                <w:sz w:val="16"/>
              </w:rPr>
            </w:pPr>
            <w:r>
              <w:rPr>
                <w:rFonts w:ascii="Times New Roman"/>
                <w:b/>
                <w:sz w:val="16"/>
              </w:rPr>
              <w:t>E9</w:t>
            </w:r>
            <w:r>
              <w:rPr>
                <w:rFonts w:ascii="Times New Roman"/>
                <w:b/>
                <w:spacing w:val="-1"/>
                <w:sz w:val="16"/>
              </w:rPr>
              <w:t xml:space="preserve"> </w:t>
            </w:r>
            <w:r>
              <w:rPr>
                <w:rFonts w:ascii="Times New Roman"/>
                <w:sz w:val="16"/>
              </w:rPr>
              <w:t>95 16 00 00</w:t>
            </w:r>
          </w:p>
        </w:tc>
        <w:tc>
          <w:tcPr>
            <w:tcW w:w="903" w:type="dxa"/>
          </w:tcPr>
          <w:p>
            <w:pPr>
              <w:pStyle w:val="16"/>
              <w:spacing w:before="53"/>
              <w:ind w:left="92" w:right="97"/>
              <w:jc w:val="center"/>
              <w:rPr>
                <w:rFonts w:ascii="Times New Roman"/>
                <w:sz w:val="16"/>
              </w:rPr>
            </w:pPr>
            <w:r>
              <w:rPr>
                <w:rFonts w:ascii="Times New Roman"/>
                <w:sz w:val="16"/>
                <w:shd w:val="clear" w:color="auto" w:fill="FFFF00"/>
              </w:rPr>
              <w:t>0x4026E0</w:t>
            </w:r>
          </w:p>
        </w:tc>
        <w:tc>
          <w:tcPr>
            <w:tcW w:w="3691" w:type="dxa"/>
          </w:tcPr>
          <w:p>
            <w:pPr>
              <w:pStyle w:val="16"/>
              <w:spacing w:before="53"/>
              <w:ind w:left="112"/>
              <w:rPr>
                <w:rFonts w:ascii="Times New Roman"/>
                <w:sz w:val="16"/>
              </w:rPr>
            </w:pPr>
            <w:r>
              <w:rPr>
                <w:rFonts w:ascii="Times New Roman"/>
                <w:sz w:val="16"/>
              </w:rPr>
              <w:t>8B</w:t>
            </w:r>
            <w:r>
              <w:rPr>
                <w:rFonts w:ascii="Times New Roman"/>
                <w:spacing w:val="-4"/>
                <w:sz w:val="16"/>
              </w:rPr>
              <w:t xml:space="preserve"> </w:t>
            </w:r>
            <w:r>
              <w:rPr>
                <w:rFonts w:ascii="Times New Roman"/>
                <w:sz w:val="16"/>
              </w:rPr>
              <w:t>01</w:t>
            </w:r>
            <w:r>
              <w:rPr>
                <w:rFonts w:ascii="Times New Roman"/>
                <w:spacing w:val="-2"/>
                <w:sz w:val="16"/>
              </w:rPr>
              <w:t xml:space="preserve"> </w:t>
            </w:r>
            <w:r>
              <w:rPr>
                <w:rFonts w:ascii="Times New Roman"/>
                <w:sz w:val="16"/>
              </w:rPr>
              <w:t>FF</w:t>
            </w:r>
            <w:r>
              <w:rPr>
                <w:rFonts w:ascii="Times New Roman"/>
                <w:spacing w:val="-5"/>
                <w:sz w:val="16"/>
              </w:rPr>
              <w:t xml:space="preserve"> </w:t>
            </w:r>
            <w:r>
              <w:rPr>
                <w:rFonts w:ascii="Times New Roman"/>
                <w:sz w:val="16"/>
              </w:rPr>
              <w:t>60</w:t>
            </w:r>
            <w:r>
              <w:rPr>
                <w:rFonts w:ascii="Times New Roman"/>
                <w:spacing w:val="-2"/>
                <w:sz w:val="16"/>
              </w:rPr>
              <w:t xml:space="preserve"> </w:t>
            </w:r>
            <w:r>
              <w:rPr>
                <w:rFonts w:ascii="Times New Roman"/>
                <w:sz w:val="16"/>
              </w:rPr>
              <w:t>04</w:t>
            </w:r>
            <w:r>
              <w:rPr>
                <w:rFonts w:ascii="Times New Roman"/>
                <w:spacing w:val="-1"/>
                <w:sz w:val="16"/>
              </w:rPr>
              <w:t xml:space="preserve"> </w:t>
            </w:r>
            <w:r>
              <w:rPr>
                <w:rFonts w:ascii="Times New Roman"/>
                <w:sz w:val="16"/>
              </w:rPr>
              <w:t>CC</w:t>
            </w:r>
            <w:r>
              <w:rPr>
                <w:rFonts w:ascii="Times New Roman"/>
                <w:spacing w:val="-4"/>
                <w:sz w:val="16"/>
              </w:rPr>
              <w:t xml:space="preserve"> </w:t>
            </w:r>
            <w:r>
              <w:rPr>
                <w:rFonts w:ascii="Times New Roman"/>
                <w:sz w:val="16"/>
              </w:rPr>
              <w:t>CC</w:t>
            </w:r>
            <w:r>
              <w:rPr>
                <w:rFonts w:ascii="Times New Roman"/>
                <w:spacing w:val="-3"/>
                <w:sz w:val="16"/>
              </w:rPr>
              <w:t xml:space="preserve"> </w:t>
            </w:r>
            <w:r>
              <w:rPr>
                <w:rFonts w:ascii="Times New Roman"/>
                <w:sz w:val="16"/>
              </w:rPr>
              <w:t>CC</w:t>
            </w:r>
            <w:r>
              <w:rPr>
                <w:rFonts w:ascii="Times New Roman"/>
                <w:spacing w:val="-4"/>
                <w:sz w:val="16"/>
              </w:rPr>
              <w:t xml:space="preserve"> </w:t>
            </w:r>
            <w:r>
              <w:rPr>
                <w:rFonts w:ascii="Times New Roman"/>
                <w:sz w:val="16"/>
              </w:rPr>
              <w:t>CC</w:t>
            </w:r>
            <w:r>
              <w:rPr>
                <w:rFonts w:ascii="Times New Roman"/>
                <w:spacing w:val="-3"/>
                <w:sz w:val="16"/>
              </w:rPr>
              <w:t xml:space="preserve"> </w:t>
            </w:r>
            <w:r>
              <w:rPr>
                <w:rFonts w:ascii="Times New Roman"/>
                <w:sz w:val="16"/>
              </w:rPr>
              <w:t>CC</w:t>
            </w:r>
            <w:r>
              <w:rPr>
                <w:rFonts w:ascii="Times New Roman"/>
                <w:spacing w:val="-4"/>
                <w:sz w:val="16"/>
              </w:rPr>
              <w:t xml:space="preserve"> </w:t>
            </w:r>
            <w:r>
              <w:rPr>
                <w:rFonts w:ascii="Times New Roman"/>
                <w:sz w:val="16"/>
              </w:rPr>
              <w:t>CC</w:t>
            </w:r>
            <w:r>
              <w:rPr>
                <w:rFonts w:ascii="Times New Roman"/>
                <w:spacing w:val="-3"/>
                <w:sz w:val="16"/>
              </w:rPr>
              <w:t xml:space="preserve"> </w:t>
            </w:r>
            <w:r>
              <w:rPr>
                <w:rFonts w:ascii="Times New Roman"/>
                <w:sz w:val="16"/>
              </w:rPr>
              <w:t>CC</w:t>
            </w:r>
            <w:r>
              <w:rPr>
                <w:rFonts w:ascii="Times New Roman"/>
                <w:spacing w:val="-4"/>
                <w:sz w:val="16"/>
              </w:rPr>
              <w:t xml:space="preserve"> </w:t>
            </w:r>
            <w:r>
              <w:rPr>
                <w:rFonts w:ascii="Times New Roman"/>
                <w:sz w:val="16"/>
              </w:rPr>
              <w:t>CC</w:t>
            </w:r>
            <w:r>
              <w:rPr>
                <w:rFonts w:ascii="Times New Roman"/>
                <w:spacing w:val="-4"/>
                <w:sz w:val="16"/>
              </w:rPr>
              <w:t xml:space="preserve"> </w:t>
            </w:r>
            <w:r>
              <w:rPr>
                <w:rFonts w:ascii="Times New Roman"/>
                <w:sz w:val="16"/>
              </w:rPr>
              <w:t>CC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7" w:hRule="atLeast"/>
        </w:trPr>
        <w:tc>
          <w:tcPr>
            <w:tcW w:w="1210" w:type="dxa"/>
          </w:tcPr>
          <w:p>
            <w:pPr>
              <w:pStyle w:val="16"/>
              <w:spacing w:before="53"/>
              <w:ind w:left="43"/>
              <w:rPr>
                <w:rFonts w:ascii="Times New Roman"/>
                <w:sz w:val="16"/>
              </w:rPr>
            </w:pPr>
            <w:r>
              <w:rPr>
                <w:rFonts w:ascii="Times New Roman"/>
                <w:sz w:val="16"/>
              </w:rPr>
              <w:t>ClassC::func2()</w:t>
            </w:r>
          </w:p>
        </w:tc>
        <w:tc>
          <w:tcPr>
            <w:tcW w:w="881" w:type="dxa"/>
          </w:tcPr>
          <w:p>
            <w:pPr>
              <w:pStyle w:val="16"/>
              <w:spacing w:before="53"/>
              <w:ind w:left="95"/>
              <w:rPr>
                <w:rFonts w:ascii="Times New Roman"/>
                <w:sz w:val="16"/>
              </w:rPr>
            </w:pPr>
            <w:r>
              <w:rPr>
                <w:rFonts w:ascii="Times New Roman"/>
                <w:sz w:val="16"/>
              </w:rPr>
              <w:t>0x40101E</w:t>
            </w:r>
          </w:p>
        </w:tc>
        <w:tc>
          <w:tcPr>
            <w:tcW w:w="1257" w:type="dxa"/>
          </w:tcPr>
          <w:p>
            <w:pPr>
              <w:pStyle w:val="16"/>
              <w:spacing w:before="53"/>
              <w:ind w:left="112"/>
              <w:rPr>
                <w:rFonts w:ascii="Times New Roman"/>
                <w:sz w:val="16"/>
              </w:rPr>
            </w:pPr>
            <w:r>
              <w:rPr>
                <w:rFonts w:ascii="Times New Roman"/>
                <w:b/>
                <w:sz w:val="16"/>
              </w:rPr>
              <w:t>E9</w:t>
            </w:r>
            <w:r>
              <w:rPr>
                <w:rFonts w:ascii="Times New Roman"/>
                <w:b/>
                <w:spacing w:val="-1"/>
                <w:sz w:val="16"/>
              </w:rPr>
              <w:t xml:space="preserve"> </w:t>
            </w:r>
            <w:r>
              <w:rPr>
                <w:rFonts w:ascii="Times New Roman"/>
                <w:sz w:val="16"/>
              </w:rPr>
              <w:t>6D</w:t>
            </w:r>
            <w:r>
              <w:rPr>
                <w:rFonts w:ascii="Times New Roman"/>
                <w:spacing w:val="-1"/>
                <w:sz w:val="16"/>
              </w:rPr>
              <w:t xml:space="preserve"> </w:t>
            </w:r>
            <w:r>
              <w:rPr>
                <w:rFonts w:ascii="Times New Roman"/>
                <w:sz w:val="16"/>
              </w:rPr>
              <w:t>15 00 00</w:t>
            </w:r>
          </w:p>
        </w:tc>
        <w:tc>
          <w:tcPr>
            <w:tcW w:w="903" w:type="dxa"/>
          </w:tcPr>
          <w:p>
            <w:pPr>
              <w:pStyle w:val="16"/>
              <w:spacing w:before="53"/>
              <w:ind w:left="77" w:right="97"/>
              <w:jc w:val="center"/>
              <w:rPr>
                <w:rFonts w:ascii="Times New Roman"/>
                <w:sz w:val="16"/>
              </w:rPr>
            </w:pPr>
            <w:r>
              <w:rPr>
                <w:rFonts w:ascii="Times New Roman"/>
                <w:sz w:val="16"/>
              </w:rPr>
              <w:t>0x402590</w:t>
            </w:r>
          </w:p>
        </w:tc>
        <w:tc>
          <w:tcPr>
            <w:tcW w:w="3691" w:type="dxa"/>
          </w:tcPr>
          <w:p>
            <w:pPr>
              <w:pStyle w:val="16"/>
              <w:spacing w:before="53"/>
              <w:ind w:left="112"/>
              <w:rPr>
                <w:rFonts w:ascii="Times New Roman"/>
                <w:sz w:val="16"/>
              </w:rPr>
            </w:pPr>
            <w:r>
              <w:rPr>
                <w:rFonts w:ascii="Times New Roman"/>
                <w:sz w:val="16"/>
              </w:rPr>
              <w:t>55</w:t>
            </w:r>
            <w:r>
              <w:rPr>
                <w:rFonts w:ascii="Times New Roman"/>
                <w:spacing w:val="-1"/>
                <w:sz w:val="16"/>
              </w:rPr>
              <w:t xml:space="preserve"> </w:t>
            </w:r>
            <w:r>
              <w:rPr>
                <w:rFonts w:ascii="Times New Roman"/>
                <w:sz w:val="16"/>
              </w:rPr>
              <w:t>8B</w:t>
            </w:r>
            <w:r>
              <w:rPr>
                <w:rFonts w:ascii="Times New Roman"/>
                <w:spacing w:val="-3"/>
                <w:sz w:val="16"/>
              </w:rPr>
              <w:t xml:space="preserve"> </w:t>
            </w:r>
            <w:r>
              <w:rPr>
                <w:rFonts w:ascii="Times New Roman"/>
                <w:sz w:val="16"/>
              </w:rPr>
              <w:t>EC</w:t>
            </w:r>
            <w:r>
              <w:rPr>
                <w:rFonts w:ascii="Times New Roman"/>
                <w:spacing w:val="-3"/>
                <w:sz w:val="16"/>
              </w:rPr>
              <w:t xml:space="preserve"> </w:t>
            </w:r>
            <w:r>
              <w:rPr>
                <w:rFonts w:ascii="Times New Roman"/>
                <w:sz w:val="16"/>
              </w:rPr>
              <w:t>51</w:t>
            </w:r>
            <w:r>
              <w:rPr>
                <w:rFonts w:ascii="Times New Roman"/>
                <w:spacing w:val="-1"/>
                <w:sz w:val="16"/>
              </w:rPr>
              <w:t xml:space="preserve"> </w:t>
            </w:r>
            <w:r>
              <w:rPr>
                <w:rFonts w:ascii="Times New Roman"/>
                <w:sz w:val="16"/>
              </w:rPr>
              <w:t>89</w:t>
            </w:r>
            <w:r>
              <w:rPr>
                <w:rFonts w:ascii="Times New Roman"/>
                <w:spacing w:val="-1"/>
                <w:sz w:val="16"/>
              </w:rPr>
              <w:t xml:space="preserve"> </w:t>
            </w:r>
            <w:r>
              <w:rPr>
                <w:rFonts w:ascii="Times New Roman"/>
                <w:sz w:val="16"/>
              </w:rPr>
              <w:t>4D</w:t>
            </w:r>
            <w:r>
              <w:rPr>
                <w:rFonts w:ascii="Times New Roman"/>
                <w:spacing w:val="-1"/>
                <w:sz w:val="16"/>
              </w:rPr>
              <w:t xml:space="preserve"> </w:t>
            </w:r>
            <w:r>
              <w:rPr>
                <w:rFonts w:ascii="Times New Roman"/>
                <w:sz w:val="16"/>
              </w:rPr>
              <w:t>FC</w:t>
            </w:r>
            <w:r>
              <w:rPr>
                <w:rFonts w:ascii="Times New Roman"/>
                <w:spacing w:val="-3"/>
                <w:sz w:val="16"/>
              </w:rPr>
              <w:t xml:space="preserve"> </w:t>
            </w:r>
            <w:r>
              <w:rPr>
                <w:rFonts w:ascii="Times New Roman"/>
                <w:sz w:val="16"/>
              </w:rPr>
              <w:t>68</w:t>
            </w:r>
            <w:r>
              <w:rPr>
                <w:rFonts w:ascii="Times New Roman"/>
                <w:spacing w:val="-1"/>
                <w:sz w:val="16"/>
              </w:rPr>
              <w:t xml:space="preserve"> </w:t>
            </w:r>
            <w:r>
              <w:rPr>
                <w:rFonts w:ascii="Times New Roman"/>
                <w:sz w:val="16"/>
              </w:rPr>
              <w:t>23</w:t>
            </w:r>
            <w:r>
              <w:rPr>
                <w:rFonts w:ascii="Times New Roman"/>
                <w:spacing w:val="-1"/>
                <w:sz w:val="16"/>
              </w:rPr>
              <w:t xml:space="preserve"> </w:t>
            </w:r>
            <w:r>
              <w:rPr>
                <w:rFonts w:ascii="Times New Roman"/>
                <w:sz w:val="16"/>
              </w:rPr>
              <w:t>10</w:t>
            </w:r>
            <w:r>
              <w:rPr>
                <w:rFonts w:ascii="Times New Roman"/>
                <w:spacing w:val="-1"/>
                <w:sz w:val="16"/>
              </w:rPr>
              <w:t xml:space="preserve"> </w:t>
            </w:r>
            <w:r>
              <w:rPr>
                <w:rFonts w:ascii="Times New Roman"/>
                <w:sz w:val="16"/>
              </w:rPr>
              <w:t>40 00</w:t>
            </w:r>
            <w:r>
              <w:rPr>
                <w:rFonts w:ascii="Times New Roman"/>
                <w:spacing w:val="-1"/>
                <w:sz w:val="16"/>
              </w:rPr>
              <w:t xml:space="preserve"> </w:t>
            </w:r>
            <w:r>
              <w:rPr>
                <w:rFonts w:ascii="Times New Roman"/>
                <w:sz w:val="16"/>
              </w:rPr>
              <w:t>68</w:t>
            </w:r>
            <w:r>
              <w:rPr>
                <w:rFonts w:ascii="Times New Roman"/>
                <w:spacing w:val="-1"/>
                <w:sz w:val="16"/>
              </w:rPr>
              <w:t xml:space="preserve"> </w:t>
            </w:r>
            <w:r>
              <w:rPr>
                <w:rFonts w:ascii="Times New Roman"/>
                <w:sz w:val="16"/>
              </w:rPr>
              <w:t>FC</w:t>
            </w:r>
            <w:r>
              <w:rPr>
                <w:rFonts w:ascii="Times New Roman"/>
                <w:spacing w:val="-3"/>
                <w:sz w:val="16"/>
              </w:rPr>
              <w:t xml:space="preserve"> </w:t>
            </w:r>
            <w:r>
              <w:rPr>
                <w:rFonts w:ascii="Times New Roman"/>
                <w:sz w:val="16"/>
              </w:rPr>
              <w:t>A2</w:t>
            </w:r>
            <w:r>
              <w:rPr>
                <w:rFonts w:ascii="Times New Roman"/>
                <w:spacing w:val="-1"/>
                <w:sz w:val="16"/>
              </w:rPr>
              <w:t xml:space="preserve"> </w:t>
            </w:r>
            <w:r>
              <w:rPr>
                <w:rFonts w:ascii="Times New Roman"/>
                <w:sz w:val="16"/>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7" w:hRule="atLeast"/>
        </w:trPr>
        <w:tc>
          <w:tcPr>
            <w:tcW w:w="1210" w:type="dxa"/>
          </w:tcPr>
          <w:p>
            <w:pPr>
              <w:pStyle w:val="16"/>
              <w:spacing w:before="53"/>
              <w:ind w:left="43"/>
              <w:rPr>
                <w:rFonts w:ascii="Times New Roman"/>
                <w:sz w:val="16"/>
              </w:rPr>
            </w:pPr>
            <w:r>
              <w:rPr>
                <w:rFonts w:ascii="Times New Roman"/>
                <w:sz w:val="16"/>
              </w:rPr>
              <w:t>ClassC::vfunc1()</w:t>
            </w:r>
          </w:p>
        </w:tc>
        <w:tc>
          <w:tcPr>
            <w:tcW w:w="881" w:type="dxa"/>
          </w:tcPr>
          <w:p>
            <w:pPr>
              <w:pStyle w:val="16"/>
              <w:spacing w:before="53"/>
              <w:ind w:left="95"/>
              <w:rPr>
                <w:rFonts w:ascii="Times New Roman"/>
                <w:sz w:val="16"/>
              </w:rPr>
            </w:pPr>
            <w:r>
              <w:rPr>
                <w:rFonts w:ascii="Times New Roman"/>
                <w:sz w:val="16"/>
                <w:shd w:val="clear" w:color="auto" w:fill="FFFF00"/>
              </w:rPr>
              <w:t>0x40103C</w:t>
            </w:r>
          </w:p>
        </w:tc>
        <w:tc>
          <w:tcPr>
            <w:tcW w:w="1257" w:type="dxa"/>
          </w:tcPr>
          <w:p>
            <w:pPr>
              <w:pStyle w:val="16"/>
              <w:spacing w:before="53"/>
              <w:ind w:left="112"/>
              <w:rPr>
                <w:rFonts w:ascii="Times New Roman"/>
                <w:sz w:val="16"/>
              </w:rPr>
            </w:pPr>
            <w:r>
              <w:rPr>
                <w:rFonts w:ascii="Times New Roman"/>
                <w:b/>
                <w:sz w:val="16"/>
              </w:rPr>
              <w:t>E9</w:t>
            </w:r>
            <w:r>
              <w:rPr>
                <w:rFonts w:ascii="Times New Roman"/>
                <w:b/>
                <w:spacing w:val="-1"/>
                <w:sz w:val="16"/>
              </w:rPr>
              <w:t xml:space="preserve"> </w:t>
            </w:r>
            <w:r>
              <w:rPr>
                <w:rFonts w:ascii="Times New Roman"/>
                <w:sz w:val="16"/>
              </w:rPr>
              <w:t>7F</w:t>
            </w:r>
            <w:r>
              <w:rPr>
                <w:rFonts w:ascii="Times New Roman"/>
                <w:spacing w:val="-4"/>
                <w:sz w:val="16"/>
              </w:rPr>
              <w:t xml:space="preserve"> </w:t>
            </w:r>
            <w:r>
              <w:rPr>
                <w:rFonts w:ascii="Times New Roman"/>
                <w:sz w:val="16"/>
              </w:rPr>
              <w:t>16 00 00</w:t>
            </w:r>
          </w:p>
        </w:tc>
        <w:tc>
          <w:tcPr>
            <w:tcW w:w="903" w:type="dxa"/>
          </w:tcPr>
          <w:p>
            <w:pPr>
              <w:pStyle w:val="16"/>
              <w:spacing w:before="53"/>
              <w:ind w:left="98" w:right="97"/>
              <w:jc w:val="center"/>
              <w:rPr>
                <w:rFonts w:ascii="Times New Roman"/>
                <w:sz w:val="16"/>
              </w:rPr>
            </w:pPr>
            <w:r>
              <w:rPr>
                <w:rFonts w:ascii="Times New Roman"/>
                <w:sz w:val="16"/>
                <w:shd w:val="clear" w:color="auto" w:fill="FFFF00"/>
              </w:rPr>
              <w:t>0x4026C0</w:t>
            </w:r>
          </w:p>
        </w:tc>
        <w:tc>
          <w:tcPr>
            <w:tcW w:w="3691" w:type="dxa"/>
          </w:tcPr>
          <w:p>
            <w:pPr>
              <w:pStyle w:val="16"/>
              <w:spacing w:before="53"/>
              <w:ind w:left="112"/>
              <w:rPr>
                <w:rFonts w:ascii="Times New Roman"/>
                <w:sz w:val="16"/>
              </w:rPr>
            </w:pPr>
            <w:r>
              <w:rPr>
                <w:rFonts w:ascii="Times New Roman"/>
                <w:sz w:val="16"/>
              </w:rPr>
              <w:t>8B</w:t>
            </w:r>
            <w:r>
              <w:rPr>
                <w:rFonts w:ascii="Times New Roman"/>
                <w:spacing w:val="-4"/>
                <w:sz w:val="16"/>
              </w:rPr>
              <w:t xml:space="preserve"> </w:t>
            </w:r>
            <w:r>
              <w:rPr>
                <w:rFonts w:ascii="Times New Roman"/>
                <w:sz w:val="16"/>
              </w:rPr>
              <w:t>01</w:t>
            </w:r>
            <w:r>
              <w:rPr>
                <w:rFonts w:ascii="Times New Roman"/>
                <w:spacing w:val="-2"/>
                <w:sz w:val="16"/>
              </w:rPr>
              <w:t xml:space="preserve"> </w:t>
            </w:r>
            <w:r>
              <w:rPr>
                <w:rFonts w:ascii="Times New Roman"/>
                <w:sz w:val="16"/>
              </w:rPr>
              <w:t>FF</w:t>
            </w:r>
            <w:r>
              <w:rPr>
                <w:rFonts w:ascii="Times New Roman"/>
                <w:spacing w:val="-6"/>
                <w:sz w:val="16"/>
              </w:rPr>
              <w:t xml:space="preserve"> </w:t>
            </w:r>
            <w:r>
              <w:rPr>
                <w:rFonts w:ascii="Times New Roman"/>
                <w:sz w:val="16"/>
              </w:rPr>
              <w:t>20</w:t>
            </w:r>
            <w:r>
              <w:rPr>
                <w:rFonts w:ascii="Times New Roman"/>
                <w:spacing w:val="-1"/>
                <w:sz w:val="16"/>
              </w:rPr>
              <w:t xml:space="preserve"> </w:t>
            </w:r>
            <w:r>
              <w:rPr>
                <w:rFonts w:ascii="Times New Roman"/>
                <w:sz w:val="16"/>
              </w:rPr>
              <w:t>CC</w:t>
            </w:r>
            <w:r>
              <w:rPr>
                <w:rFonts w:ascii="Times New Roman"/>
                <w:spacing w:val="-4"/>
                <w:sz w:val="16"/>
              </w:rPr>
              <w:t xml:space="preserve"> </w:t>
            </w:r>
            <w:r>
              <w:rPr>
                <w:rFonts w:ascii="Times New Roman"/>
                <w:sz w:val="16"/>
              </w:rPr>
              <w:t>CC</w:t>
            </w:r>
            <w:r>
              <w:rPr>
                <w:rFonts w:ascii="Times New Roman"/>
                <w:spacing w:val="-4"/>
                <w:sz w:val="16"/>
              </w:rPr>
              <w:t xml:space="preserve"> </w:t>
            </w:r>
            <w:r>
              <w:rPr>
                <w:rFonts w:ascii="Times New Roman"/>
                <w:sz w:val="16"/>
              </w:rPr>
              <w:t>CC</w:t>
            </w:r>
            <w:r>
              <w:rPr>
                <w:rFonts w:ascii="Times New Roman"/>
                <w:spacing w:val="-4"/>
                <w:sz w:val="16"/>
              </w:rPr>
              <w:t xml:space="preserve"> </w:t>
            </w:r>
            <w:r>
              <w:rPr>
                <w:rFonts w:ascii="Times New Roman"/>
                <w:sz w:val="16"/>
              </w:rPr>
              <w:t>CC</w:t>
            </w:r>
            <w:r>
              <w:rPr>
                <w:rFonts w:ascii="Times New Roman"/>
                <w:spacing w:val="-3"/>
                <w:sz w:val="16"/>
              </w:rPr>
              <w:t xml:space="preserve"> </w:t>
            </w:r>
            <w:r>
              <w:rPr>
                <w:rFonts w:ascii="Times New Roman"/>
                <w:sz w:val="16"/>
              </w:rPr>
              <w:t>CC</w:t>
            </w:r>
            <w:r>
              <w:rPr>
                <w:rFonts w:ascii="Times New Roman"/>
                <w:spacing w:val="-4"/>
                <w:sz w:val="16"/>
              </w:rPr>
              <w:t xml:space="preserve"> </w:t>
            </w:r>
            <w:r>
              <w:rPr>
                <w:rFonts w:ascii="Times New Roman"/>
                <w:sz w:val="16"/>
              </w:rPr>
              <w:t>CC</w:t>
            </w:r>
            <w:r>
              <w:rPr>
                <w:rFonts w:ascii="Times New Roman"/>
                <w:spacing w:val="-4"/>
                <w:sz w:val="16"/>
              </w:rPr>
              <w:t xml:space="preserve"> </w:t>
            </w:r>
            <w:r>
              <w:rPr>
                <w:rFonts w:ascii="Times New Roman"/>
                <w:sz w:val="16"/>
              </w:rPr>
              <w:t>CC</w:t>
            </w:r>
            <w:r>
              <w:rPr>
                <w:rFonts w:ascii="Times New Roman"/>
                <w:spacing w:val="-3"/>
                <w:sz w:val="16"/>
              </w:rPr>
              <w:t xml:space="preserve"> </w:t>
            </w:r>
            <w:r>
              <w:rPr>
                <w:rFonts w:ascii="Times New Roman"/>
                <w:sz w:val="16"/>
              </w:rPr>
              <w:t>CC</w:t>
            </w:r>
            <w:r>
              <w:rPr>
                <w:rFonts w:ascii="Times New Roman"/>
                <w:spacing w:val="-4"/>
                <w:sz w:val="16"/>
              </w:rPr>
              <w:t xml:space="preserve"> </w:t>
            </w:r>
            <w:r>
              <w:rPr>
                <w:rFonts w:ascii="Times New Roman"/>
                <w:sz w:val="16"/>
              </w:rPr>
              <w:t>CC</w:t>
            </w:r>
            <w:r>
              <w:rPr>
                <w:rFonts w:ascii="Times New Roman"/>
                <w:spacing w:val="-4"/>
                <w:sz w:val="16"/>
              </w:rPr>
              <w:t xml:space="preserve"> </w:t>
            </w:r>
            <w:r>
              <w:rPr>
                <w:rFonts w:ascii="Times New Roman"/>
                <w:sz w:val="16"/>
              </w:rPr>
              <w:t>CC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8" w:hRule="atLeast"/>
        </w:trPr>
        <w:tc>
          <w:tcPr>
            <w:tcW w:w="1210" w:type="dxa"/>
            <w:tcBorders>
              <w:bottom w:val="single" w:color="7F7F7F" w:sz="12" w:space="0"/>
            </w:tcBorders>
          </w:tcPr>
          <w:p>
            <w:pPr>
              <w:pStyle w:val="16"/>
              <w:spacing w:before="53"/>
              <w:ind w:left="43"/>
              <w:rPr>
                <w:rFonts w:ascii="Times New Roman"/>
                <w:sz w:val="16"/>
              </w:rPr>
            </w:pPr>
            <w:r>
              <w:rPr>
                <w:rFonts w:ascii="Times New Roman"/>
                <w:sz w:val="16"/>
              </w:rPr>
              <w:t>ClassC::vfunc2()</w:t>
            </w:r>
          </w:p>
        </w:tc>
        <w:tc>
          <w:tcPr>
            <w:tcW w:w="881" w:type="dxa"/>
            <w:tcBorders>
              <w:bottom w:val="single" w:color="7F7F7F" w:sz="12" w:space="0"/>
            </w:tcBorders>
          </w:tcPr>
          <w:p>
            <w:pPr>
              <w:pStyle w:val="16"/>
              <w:spacing w:before="53"/>
              <w:ind w:left="95"/>
              <w:rPr>
                <w:rFonts w:ascii="Times New Roman"/>
                <w:sz w:val="16"/>
              </w:rPr>
            </w:pPr>
            <w:r>
              <w:rPr>
                <w:rFonts w:ascii="Times New Roman"/>
                <w:sz w:val="16"/>
                <w:shd w:val="clear" w:color="auto" w:fill="FFFF00"/>
              </w:rPr>
              <w:t>0x401046</w:t>
            </w:r>
          </w:p>
        </w:tc>
        <w:tc>
          <w:tcPr>
            <w:tcW w:w="1257" w:type="dxa"/>
            <w:tcBorders>
              <w:bottom w:val="single" w:color="7F7F7F" w:sz="12" w:space="0"/>
            </w:tcBorders>
          </w:tcPr>
          <w:p>
            <w:pPr>
              <w:pStyle w:val="16"/>
              <w:spacing w:before="53"/>
              <w:ind w:left="112"/>
              <w:rPr>
                <w:rFonts w:ascii="Times New Roman"/>
                <w:sz w:val="16"/>
              </w:rPr>
            </w:pPr>
            <w:r>
              <w:rPr>
                <w:rFonts w:ascii="Times New Roman"/>
                <w:b/>
                <w:sz w:val="16"/>
              </w:rPr>
              <w:t>E9</w:t>
            </w:r>
            <w:r>
              <w:rPr>
                <w:rFonts w:ascii="Times New Roman"/>
                <w:b/>
                <w:spacing w:val="-1"/>
                <w:sz w:val="16"/>
              </w:rPr>
              <w:t xml:space="preserve"> </w:t>
            </w:r>
            <w:r>
              <w:rPr>
                <w:rFonts w:ascii="Times New Roman"/>
                <w:sz w:val="16"/>
              </w:rPr>
              <w:t>95 16 00 00</w:t>
            </w:r>
          </w:p>
        </w:tc>
        <w:tc>
          <w:tcPr>
            <w:tcW w:w="903" w:type="dxa"/>
            <w:tcBorders>
              <w:bottom w:val="single" w:color="7F7F7F" w:sz="12" w:space="0"/>
            </w:tcBorders>
          </w:tcPr>
          <w:p>
            <w:pPr>
              <w:pStyle w:val="16"/>
              <w:spacing w:before="53"/>
              <w:ind w:left="92" w:right="97"/>
              <w:jc w:val="center"/>
              <w:rPr>
                <w:rFonts w:ascii="Times New Roman"/>
                <w:sz w:val="16"/>
              </w:rPr>
            </w:pPr>
            <w:r>
              <w:rPr>
                <w:rFonts w:ascii="Times New Roman"/>
                <w:sz w:val="16"/>
                <w:shd w:val="clear" w:color="auto" w:fill="FFFF00"/>
              </w:rPr>
              <w:t>0x4026E0</w:t>
            </w:r>
          </w:p>
        </w:tc>
        <w:tc>
          <w:tcPr>
            <w:tcW w:w="3691" w:type="dxa"/>
            <w:tcBorders>
              <w:bottom w:val="single" w:color="7F7F7F" w:sz="12" w:space="0"/>
            </w:tcBorders>
          </w:tcPr>
          <w:p>
            <w:pPr>
              <w:pStyle w:val="16"/>
              <w:spacing w:before="53"/>
              <w:ind w:left="112"/>
              <w:rPr>
                <w:rFonts w:ascii="Times New Roman"/>
                <w:sz w:val="16"/>
              </w:rPr>
            </w:pPr>
            <w:r>
              <w:rPr>
                <w:rFonts w:ascii="Times New Roman"/>
                <w:sz w:val="16"/>
              </w:rPr>
              <w:t>8B</w:t>
            </w:r>
            <w:r>
              <w:rPr>
                <w:rFonts w:ascii="Times New Roman"/>
                <w:spacing w:val="-4"/>
                <w:sz w:val="16"/>
              </w:rPr>
              <w:t xml:space="preserve"> </w:t>
            </w:r>
            <w:r>
              <w:rPr>
                <w:rFonts w:ascii="Times New Roman"/>
                <w:sz w:val="16"/>
              </w:rPr>
              <w:t>01</w:t>
            </w:r>
            <w:r>
              <w:rPr>
                <w:rFonts w:ascii="Times New Roman"/>
                <w:spacing w:val="-2"/>
                <w:sz w:val="16"/>
              </w:rPr>
              <w:t xml:space="preserve"> </w:t>
            </w:r>
            <w:r>
              <w:rPr>
                <w:rFonts w:ascii="Times New Roman"/>
                <w:sz w:val="16"/>
              </w:rPr>
              <w:t>FF</w:t>
            </w:r>
            <w:r>
              <w:rPr>
                <w:rFonts w:ascii="Times New Roman"/>
                <w:spacing w:val="-5"/>
                <w:sz w:val="16"/>
              </w:rPr>
              <w:t xml:space="preserve"> </w:t>
            </w:r>
            <w:r>
              <w:rPr>
                <w:rFonts w:ascii="Times New Roman"/>
                <w:sz w:val="16"/>
              </w:rPr>
              <w:t>60</w:t>
            </w:r>
            <w:r>
              <w:rPr>
                <w:rFonts w:ascii="Times New Roman"/>
                <w:spacing w:val="-2"/>
                <w:sz w:val="16"/>
              </w:rPr>
              <w:t xml:space="preserve"> </w:t>
            </w:r>
            <w:r>
              <w:rPr>
                <w:rFonts w:ascii="Times New Roman"/>
                <w:sz w:val="16"/>
              </w:rPr>
              <w:t>04</w:t>
            </w:r>
            <w:r>
              <w:rPr>
                <w:rFonts w:ascii="Times New Roman"/>
                <w:spacing w:val="-1"/>
                <w:sz w:val="16"/>
              </w:rPr>
              <w:t xml:space="preserve"> </w:t>
            </w:r>
            <w:r>
              <w:rPr>
                <w:rFonts w:ascii="Times New Roman"/>
                <w:sz w:val="16"/>
              </w:rPr>
              <w:t>CC</w:t>
            </w:r>
            <w:r>
              <w:rPr>
                <w:rFonts w:ascii="Times New Roman"/>
                <w:spacing w:val="-4"/>
                <w:sz w:val="16"/>
              </w:rPr>
              <w:t xml:space="preserve"> </w:t>
            </w:r>
            <w:r>
              <w:rPr>
                <w:rFonts w:ascii="Times New Roman"/>
                <w:sz w:val="16"/>
              </w:rPr>
              <w:t>CC</w:t>
            </w:r>
            <w:r>
              <w:rPr>
                <w:rFonts w:ascii="Times New Roman"/>
                <w:spacing w:val="-3"/>
                <w:sz w:val="16"/>
              </w:rPr>
              <w:t xml:space="preserve"> </w:t>
            </w:r>
            <w:r>
              <w:rPr>
                <w:rFonts w:ascii="Times New Roman"/>
                <w:sz w:val="16"/>
              </w:rPr>
              <w:t>CC</w:t>
            </w:r>
            <w:r>
              <w:rPr>
                <w:rFonts w:ascii="Times New Roman"/>
                <w:spacing w:val="-4"/>
                <w:sz w:val="16"/>
              </w:rPr>
              <w:t xml:space="preserve"> </w:t>
            </w:r>
            <w:r>
              <w:rPr>
                <w:rFonts w:ascii="Times New Roman"/>
                <w:sz w:val="16"/>
              </w:rPr>
              <w:t>CC</w:t>
            </w:r>
            <w:r>
              <w:rPr>
                <w:rFonts w:ascii="Times New Roman"/>
                <w:spacing w:val="-3"/>
                <w:sz w:val="16"/>
              </w:rPr>
              <w:t xml:space="preserve"> </w:t>
            </w:r>
            <w:r>
              <w:rPr>
                <w:rFonts w:ascii="Times New Roman"/>
                <w:sz w:val="16"/>
              </w:rPr>
              <w:t>CC</w:t>
            </w:r>
            <w:r>
              <w:rPr>
                <w:rFonts w:ascii="Times New Roman"/>
                <w:spacing w:val="-4"/>
                <w:sz w:val="16"/>
              </w:rPr>
              <w:t xml:space="preserve"> </w:t>
            </w:r>
            <w:r>
              <w:rPr>
                <w:rFonts w:ascii="Times New Roman"/>
                <w:sz w:val="16"/>
              </w:rPr>
              <w:t>CC</w:t>
            </w:r>
            <w:r>
              <w:rPr>
                <w:rFonts w:ascii="Times New Roman"/>
                <w:spacing w:val="-3"/>
                <w:sz w:val="16"/>
              </w:rPr>
              <w:t xml:space="preserve"> </w:t>
            </w:r>
            <w:r>
              <w:rPr>
                <w:rFonts w:ascii="Times New Roman"/>
                <w:sz w:val="16"/>
              </w:rPr>
              <w:t>CC</w:t>
            </w:r>
            <w:r>
              <w:rPr>
                <w:rFonts w:ascii="Times New Roman"/>
                <w:spacing w:val="-4"/>
                <w:sz w:val="16"/>
              </w:rPr>
              <w:t xml:space="preserve"> </w:t>
            </w:r>
            <w:r>
              <w:rPr>
                <w:rFonts w:ascii="Times New Roman"/>
                <w:sz w:val="16"/>
              </w:rPr>
              <w:t>CC</w:t>
            </w:r>
            <w:r>
              <w:rPr>
                <w:rFonts w:ascii="Times New Roman"/>
                <w:spacing w:val="-4"/>
                <w:sz w:val="16"/>
              </w:rPr>
              <w:t xml:space="preserve"> </w:t>
            </w:r>
            <w:r>
              <w:rPr>
                <w:rFonts w:ascii="Times New Roman"/>
                <w:sz w:val="16"/>
              </w:rPr>
              <w:t>CC</w:t>
            </w:r>
          </w:p>
        </w:tc>
      </w:tr>
    </w:tbl>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1"/>
        <w:rPr>
          <w:rFonts w:ascii="宋体"/>
          <w:sz w:val="22"/>
        </w:rPr>
      </w:pPr>
    </w:p>
    <w:p>
      <w:pPr>
        <w:pStyle w:val="5"/>
        <w:spacing w:before="0"/>
        <w:ind w:left="0" w:right="390"/>
        <w:jc w:val="right"/>
      </w:pPr>
      <w:r>
        <w:t>159</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2922" o:spid="_x0000_s2922" o:spt="1" style="position:absolute;left:0pt;margin-left:131.9pt;margin-top:18.85pt;height:0.7pt;width:323pt;mso-position-horizontal-relative:page;mso-wrap-distance-bottom:0pt;mso-wrap-distance-top:0pt;z-index:-251234304;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rPr>
          <w:rFonts w:ascii="宋体"/>
          <w:sz w:val="19"/>
        </w:rPr>
      </w:pPr>
    </w:p>
    <w:p>
      <w:pPr>
        <w:spacing w:before="83" w:line="374" w:lineRule="auto"/>
        <w:ind w:left="2627" w:right="1157" w:firstLine="0"/>
        <w:jc w:val="both"/>
        <w:rPr>
          <w:rFonts w:hint="eastAsia" w:ascii="宋体" w:eastAsia="宋体"/>
          <w:sz w:val="18"/>
        </w:rPr>
      </w:pPr>
      <w:r>
        <w:rPr>
          <w:rFonts w:hint="eastAsia" w:ascii="宋体" w:eastAsia="宋体"/>
          <w:spacing w:val="3"/>
          <w:sz w:val="18"/>
        </w:rPr>
        <w:t xml:space="preserve">为了查证函式的起头是什么格式，我在另一个简单程序中设计了一个 </w:t>
      </w:r>
      <w:r>
        <w:rPr>
          <w:rFonts w:ascii="Times New Roman" w:eastAsia="Times New Roman"/>
          <w:sz w:val="18"/>
        </w:rPr>
        <w:t>global</w:t>
      </w:r>
      <w:r>
        <w:rPr>
          <w:rFonts w:ascii="Times New Roman" w:eastAsia="Times New Roman"/>
          <w:spacing w:val="1"/>
          <w:sz w:val="18"/>
        </w:rPr>
        <w:t xml:space="preserve"> </w:t>
      </w:r>
      <w:r>
        <w:rPr>
          <w:rFonts w:ascii="Times New Roman" w:eastAsia="Times New Roman"/>
          <w:sz w:val="18"/>
        </w:rPr>
        <w:t>function</w:t>
      </w:r>
      <w:r>
        <w:rPr>
          <w:rFonts w:ascii="Times New Roman" w:eastAsia="Times New Roman"/>
          <w:spacing w:val="2"/>
          <w:sz w:val="18"/>
        </w:rPr>
        <w:t xml:space="preserve"> </w:t>
      </w:r>
      <w:r>
        <w:rPr>
          <w:rFonts w:hint="eastAsia" w:ascii="宋体" w:eastAsia="宋体"/>
          <w:sz w:val="18"/>
        </w:rPr>
        <w:t>如下：</w:t>
      </w:r>
    </w:p>
    <w:p>
      <w:pPr>
        <w:pStyle w:val="11"/>
        <w:spacing w:before="148"/>
        <w:ind w:left="2910"/>
      </w:pPr>
      <w:r>
        <w:t>void</w:t>
      </w:r>
      <w:r>
        <w:rPr>
          <w:spacing w:val="-4"/>
        </w:rPr>
        <w:t xml:space="preserve"> </w:t>
      </w:r>
      <w:r>
        <w:t>func1()</w:t>
      </w:r>
      <w:r>
        <w:rPr>
          <w:spacing w:val="-4"/>
        </w:rPr>
        <w:t xml:space="preserve"> </w:t>
      </w:r>
      <w:r>
        <w:t>{</w:t>
      </w:r>
      <w:r>
        <w:rPr>
          <w:spacing w:val="-4"/>
        </w:rPr>
        <w:t xml:space="preserve"> </w:t>
      </w:r>
      <w:r>
        <w:t>cout</w:t>
      </w:r>
      <w:r>
        <w:rPr>
          <w:spacing w:val="-4"/>
        </w:rPr>
        <w:t xml:space="preserve"> </w:t>
      </w:r>
      <w:r>
        <w:t>&lt;&lt;</w:t>
      </w:r>
      <w:r>
        <w:rPr>
          <w:spacing w:val="-3"/>
        </w:rPr>
        <w:t xml:space="preserve"> </w:t>
      </w:r>
      <w:r>
        <w:t>"func1"</w:t>
      </w:r>
      <w:r>
        <w:rPr>
          <w:spacing w:val="-4"/>
        </w:rPr>
        <w:t xml:space="preserve"> </w:t>
      </w:r>
      <w:r>
        <w:t>&lt;&lt;</w:t>
      </w:r>
      <w:r>
        <w:rPr>
          <w:spacing w:val="-4"/>
        </w:rPr>
        <w:t xml:space="preserve"> </w:t>
      </w:r>
      <w:r>
        <w:t>endl;</w:t>
      </w:r>
      <w:r>
        <w:rPr>
          <w:spacing w:val="-4"/>
        </w:rPr>
        <w:t xml:space="preserve"> </w:t>
      </w:r>
      <w:r>
        <w:t>}</w:t>
      </w:r>
    </w:p>
    <w:p>
      <w:pPr>
        <w:pStyle w:val="11"/>
        <w:spacing w:before="40" w:line="180" w:lineRule="exact"/>
        <w:ind w:left="2910"/>
      </w:pPr>
      <w:r>
        <w:t>...</w:t>
      </w:r>
    </w:p>
    <w:p>
      <w:pPr>
        <w:pStyle w:val="11"/>
        <w:tabs>
          <w:tab w:val="left" w:pos="5987"/>
        </w:tabs>
        <w:spacing w:line="207" w:lineRule="exact"/>
        <w:ind w:left="2910"/>
        <w:rPr>
          <w:rFonts w:hint="eastAsia" w:ascii="宋体" w:eastAsia="宋体"/>
        </w:rPr>
      </w:pPr>
      <w:r>
        <w:t>cout</w:t>
      </w:r>
      <w:r>
        <w:rPr>
          <w:spacing w:val="-3"/>
        </w:rPr>
        <w:t xml:space="preserve"> &lt;&lt; </w:t>
      </w:r>
      <w:r>
        <w:t>&amp;func1</w:t>
      </w:r>
      <w:r>
        <w:rPr>
          <w:spacing w:val="-2"/>
        </w:rPr>
        <w:t xml:space="preserve"> &lt;&lt; </w:t>
      </w:r>
      <w:r>
        <w:t>endl;</w:t>
      </w:r>
      <w:r>
        <w:tab/>
      </w:r>
      <w:r>
        <w:rPr>
          <w:spacing w:val="-5"/>
        </w:rPr>
        <w:t xml:space="preserve">// </w:t>
      </w:r>
      <w:r>
        <w:rPr>
          <w:rFonts w:hint="eastAsia" w:ascii="宋体" w:eastAsia="宋体"/>
          <w:spacing w:val="1"/>
        </w:rPr>
        <w:t xml:space="preserve">取出 </w:t>
      </w:r>
      <w:r>
        <w:t>func1()</w:t>
      </w:r>
      <w:r>
        <w:rPr>
          <w:spacing w:val="-16"/>
        </w:rPr>
        <w:t xml:space="preserve"> </w:t>
      </w:r>
      <w:r>
        <w:rPr>
          <w:rFonts w:hint="eastAsia" w:ascii="宋体" w:eastAsia="宋体"/>
        </w:rPr>
        <w:t>的位址</w:t>
      </w:r>
    </w:p>
    <w:p>
      <w:pPr>
        <w:pStyle w:val="11"/>
        <w:spacing w:before="5"/>
        <w:rPr>
          <w:rFonts w:ascii="宋体"/>
          <w:sz w:val="26"/>
        </w:rPr>
      </w:pPr>
    </w:p>
    <w:p>
      <w:pPr>
        <w:spacing w:before="0" w:line="374" w:lineRule="auto"/>
        <w:ind w:left="2627" w:right="1155" w:firstLine="0"/>
        <w:jc w:val="both"/>
        <w:rPr>
          <w:rFonts w:hint="eastAsia" w:ascii="宋体" w:eastAsia="宋体"/>
          <w:sz w:val="18"/>
        </w:rPr>
      </w:pPr>
      <w:r>
        <w:rPr>
          <w:rFonts w:hint="eastAsia" w:ascii="宋体" w:eastAsia="宋体"/>
          <w:spacing w:val="1"/>
          <w:sz w:val="18"/>
        </w:rPr>
        <w:t xml:space="preserve">程序的输出是 </w:t>
      </w:r>
      <w:r>
        <w:rPr>
          <w:rFonts w:ascii="Times New Roman" w:eastAsia="Times New Roman"/>
          <w:sz w:val="18"/>
        </w:rPr>
        <w:t>0x401037</w:t>
      </w:r>
      <w:r>
        <w:rPr>
          <w:rFonts w:hint="eastAsia" w:ascii="宋体" w:eastAsia="宋体"/>
          <w:spacing w:val="1"/>
          <w:sz w:val="18"/>
        </w:rPr>
        <w:t xml:space="preserve">，该处内容是 </w:t>
      </w:r>
      <w:r>
        <w:rPr>
          <w:rFonts w:ascii="Times New Roman" w:eastAsia="Times New Roman"/>
          <w:sz w:val="18"/>
        </w:rPr>
        <w:t>E9</w:t>
      </w:r>
      <w:r>
        <w:rPr>
          <w:rFonts w:ascii="Times New Roman" w:eastAsia="Times New Roman"/>
          <w:spacing w:val="14"/>
          <w:sz w:val="18"/>
        </w:rPr>
        <w:t xml:space="preserve"> </w:t>
      </w:r>
      <w:r>
        <w:rPr>
          <w:rFonts w:ascii="Times New Roman" w:eastAsia="Times New Roman"/>
          <w:sz w:val="18"/>
        </w:rPr>
        <w:t>54</w:t>
      </w:r>
      <w:r>
        <w:rPr>
          <w:rFonts w:ascii="Times New Roman" w:eastAsia="Times New Roman"/>
          <w:spacing w:val="13"/>
          <w:sz w:val="18"/>
        </w:rPr>
        <w:t xml:space="preserve"> </w:t>
      </w:r>
      <w:r>
        <w:rPr>
          <w:rFonts w:ascii="Times New Roman" w:eastAsia="Times New Roman"/>
          <w:sz w:val="18"/>
        </w:rPr>
        <w:t>00</w:t>
      </w:r>
      <w:r>
        <w:rPr>
          <w:rFonts w:ascii="Times New Roman" w:eastAsia="Times New Roman"/>
          <w:spacing w:val="14"/>
          <w:sz w:val="18"/>
        </w:rPr>
        <w:t xml:space="preserve"> </w:t>
      </w:r>
      <w:r>
        <w:rPr>
          <w:rFonts w:ascii="Times New Roman" w:eastAsia="Times New Roman"/>
          <w:sz w:val="18"/>
        </w:rPr>
        <w:t>00</w:t>
      </w:r>
      <w:r>
        <w:rPr>
          <w:rFonts w:ascii="Times New Roman" w:eastAsia="Times New Roman"/>
          <w:spacing w:val="19"/>
          <w:sz w:val="18"/>
        </w:rPr>
        <w:t xml:space="preserve"> </w:t>
      </w:r>
      <w:r>
        <w:rPr>
          <w:rFonts w:ascii="Times New Roman" w:eastAsia="Times New Roman"/>
          <w:sz w:val="18"/>
        </w:rPr>
        <w:t>00</w:t>
      </w:r>
      <w:r>
        <w:rPr>
          <w:rFonts w:hint="eastAsia" w:ascii="宋体" w:eastAsia="宋体"/>
          <w:spacing w:val="1"/>
          <w:sz w:val="18"/>
        </w:rPr>
        <w:t xml:space="preserve">，也就表示要 </w:t>
      </w:r>
      <w:r>
        <w:rPr>
          <w:rFonts w:ascii="Times New Roman" w:eastAsia="Times New Roman"/>
          <w:sz w:val="18"/>
        </w:rPr>
        <w:t>JMP</w:t>
      </w:r>
      <w:r>
        <w:rPr>
          <w:rFonts w:ascii="Times New Roman" w:eastAsia="Times New Roman"/>
          <w:spacing w:val="13"/>
          <w:sz w:val="18"/>
        </w:rPr>
        <w:t xml:space="preserve"> </w:t>
      </w:r>
      <w:r>
        <w:rPr>
          <w:rFonts w:hint="eastAsia" w:ascii="宋体" w:eastAsia="宋体"/>
          <w:sz w:val="18"/>
        </w:rPr>
        <w:t>到绝对</w:t>
      </w:r>
      <w:r>
        <w:rPr>
          <w:rFonts w:hint="eastAsia" w:ascii="宋体" w:eastAsia="宋体"/>
          <w:spacing w:val="2"/>
          <w:sz w:val="18"/>
        </w:rPr>
        <w:t xml:space="preserve">位址 </w:t>
      </w:r>
      <w:r>
        <w:rPr>
          <w:rFonts w:ascii="Times New Roman" w:eastAsia="Times New Roman"/>
          <w:spacing w:val="-1"/>
          <w:sz w:val="18"/>
        </w:rPr>
        <w:t>0x401037+0x0054+5=0x401090</w:t>
      </w:r>
      <w:r>
        <w:rPr>
          <w:rFonts w:ascii="Times New Roman" w:eastAsia="Times New Roman"/>
          <w:spacing w:val="2"/>
          <w:sz w:val="18"/>
        </w:rPr>
        <w:t xml:space="preserve"> </w:t>
      </w:r>
      <w:r>
        <w:rPr>
          <w:rFonts w:hint="eastAsia" w:ascii="宋体" w:eastAsia="宋体"/>
          <w:spacing w:val="-4"/>
          <w:sz w:val="18"/>
        </w:rPr>
        <w:t xml:space="preserve">处，而除错器所显示的 </w:t>
      </w:r>
      <w:r>
        <w:rPr>
          <w:rFonts w:ascii="Times New Roman" w:eastAsia="Times New Roman"/>
          <w:i/>
          <w:sz w:val="18"/>
        </w:rPr>
        <w:t xml:space="preserve">func1() </w:t>
      </w:r>
      <w:r>
        <w:rPr>
          <w:rFonts w:hint="eastAsia" w:ascii="宋体" w:eastAsia="宋体"/>
          <w:sz w:val="18"/>
        </w:rPr>
        <w:t>函式位址也是</w:t>
      </w:r>
      <w:r>
        <w:rPr>
          <w:rFonts w:ascii="Times New Roman" w:eastAsia="Times New Roman"/>
          <w:sz w:val="18"/>
        </w:rPr>
        <w:t>0x401090</w:t>
      </w:r>
      <w:r>
        <w:rPr>
          <w:rFonts w:hint="eastAsia" w:ascii="宋体" w:eastAsia="宋体"/>
          <w:sz w:val="18"/>
        </w:rPr>
        <w:t>：</w:t>
      </w:r>
    </w:p>
    <w:p>
      <w:pPr>
        <w:spacing w:before="140" w:after="8"/>
        <w:ind w:left="3879" w:right="0" w:firstLine="0"/>
        <w:jc w:val="left"/>
        <w:rPr>
          <w:rFonts w:hint="eastAsia" w:ascii="宋体" w:eastAsia="宋体"/>
          <w:sz w:val="18"/>
        </w:rPr>
      </w:pPr>
      <w:r>
        <w:rPr>
          <w:rFonts w:ascii="Times New Roman" w:eastAsia="Times New Roman"/>
          <w:sz w:val="18"/>
        </w:rPr>
        <w:t>0x401090</w:t>
      </w:r>
      <w:r>
        <w:rPr>
          <w:rFonts w:hint="eastAsia" w:ascii="宋体" w:eastAsia="宋体"/>
          <w:sz w:val="18"/>
        </w:rPr>
        <w:t>（根据程序方法所取得的函式位址）</w:t>
      </w:r>
    </w:p>
    <w:p>
      <w:pPr>
        <w:pStyle w:val="11"/>
        <w:ind w:left="4029"/>
        <w:rPr>
          <w:rFonts w:ascii="宋体"/>
          <w:sz w:val="20"/>
        </w:rPr>
      </w:pPr>
      <w:r>
        <w:rPr>
          <w:rFonts w:ascii="宋体"/>
          <w:sz w:val="20"/>
        </w:rPr>
        <w:pict>
          <v:group id="_x0000_s2923" o:spid="_x0000_s2923" o:spt="203" style="height:20.4pt;width:5.35pt;" coordsize="107,408">
            <o:lock v:ext="edit"/>
            <v:line id="_x0000_s2924" o:spid="_x0000_s2924" o:spt="20" style="position:absolute;left:53;top:0;height:281;width:0;" stroked="t" coordsize="21600,21600">
              <v:path arrowok="t"/>
              <v:fill focussize="0,0"/>
              <v:stroke weight="0.562125984251968pt" color="#000000"/>
              <v:imagedata o:title=""/>
              <o:lock v:ext="edit"/>
            </v:line>
            <v:shape id="_x0000_s2925" o:spid="_x0000_s2925" style="position:absolute;left:0;top:235;height:172;width:107;" fillcolor="#000000" filled="t" stroked="f" coordorigin="0,236" coordsize="107,172" path="m107,236l53,257,0,236,53,407,107,236xe">
              <v:path arrowok="t"/>
              <v:fill on="t" focussize="0,0"/>
              <v:stroke on="f"/>
              <v:imagedata o:title=""/>
              <o:lock v:ext="edit"/>
            </v:shape>
            <w10:wrap type="none"/>
            <w10:anchorlock/>
          </v:group>
        </w:pict>
      </w:r>
    </w:p>
    <w:p>
      <w:pPr>
        <w:spacing w:before="1"/>
        <w:ind w:left="4014" w:right="0" w:firstLine="0"/>
        <w:jc w:val="left"/>
        <w:rPr>
          <w:rFonts w:ascii="Times New Roman"/>
          <w:sz w:val="18"/>
        </w:rPr>
      </w:pPr>
      <w:r>
        <w:pict>
          <v:group id="_x0000_s2926" o:spid="_x0000_s2926" o:spt="203" style="position:absolute;left:0pt;margin-left:203.4pt;margin-top:8.55pt;height:20.4pt;width:5.35pt;mso-position-horizontal-relative:page;z-index:251760640;mso-width-relative:page;mso-height-relative:page;" coordorigin="4069,171" coordsize="107,408">
            <o:lock v:ext="edit"/>
            <v:line id="_x0000_s2927" o:spid="_x0000_s2927" o:spt="20" style="position:absolute;left:4122;top:296;flip:y;height:282;width:0;" stroked="t" coordsize="21600,21600">
              <v:path arrowok="t"/>
              <v:fill focussize="0,0"/>
              <v:stroke weight="0.562125984251968pt" color="#000000"/>
              <v:imagedata o:title=""/>
              <o:lock v:ext="edit"/>
            </v:line>
            <v:shape id="_x0000_s2928" o:spid="_x0000_s2928" style="position:absolute;left:4069;top:171;height:172;width:107;" fillcolor="#000000" filled="t" stroked="f" coordorigin="4069,171" coordsize="107,172" path="m4122,171l4069,342,4122,321,4176,342,4122,171xe">
              <v:path arrowok="t"/>
              <v:fill on="t" focussize="0,0"/>
              <v:stroke on="f"/>
              <v:imagedata o:title=""/>
              <o:lock v:ext="edit"/>
            </v:shape>
          </v:group>
        </w:pict>
      </w:r>
      <w:r>
        <w:rPr>
          <w:rFonts w:ascii="Times New Roman"/>
          <w:sz w:val="18"/>
        </w:rPr>
        <w:t>55</w:t>
      </w:r>
      <w:r>
        <w:rPr>
          <w:rFonts w:ascii="Times New Roman"/>
          <w:spacing w:val="-2"/>
          <w:sz w:val="18"/>
        </w:rPr>
        <w:t xml:space="preserve"> </w:t>
      </w:r>
      <w:r>
        <w:rPr>
          <w:rFonts w:ascii="Times New Roman"/>
          <w:sz w:val="18"/>
        </w:rPr>
        <w:t>8B</w:t>
      </w:r>
      <w:r>
        <w:rPr>
          <w:rFonts w:ascii="Times New Roman"/>
          <w:spacing w:val="-2"/>
          <w:sz w:val="18"/>
        </w:rPr>
        <w:t xml:space="preserve"> </w:t>
      </w:r>
      <w:r>
        <w:rPr>
          <w:rFonts w:ascii="Times New Roman"/>
          <w:sz w:val="18"/>
        </w:rPr>
        <w:t>EC</w:t>
      </w:r>
      <w:r>
        <w:rPr>
          <w:rFonts w:ascii="Times New Roman"/>
          <w:spacing w:val="2"/>
          <w:sz w:val="18"/>
        </w:rPr>
        <w:t xml:space="preserve"> </w:t>
      </w:r>
      <w:r>
        <w:rPr>
          <w:rFonts w:ascii="Times New Roman"/>
          <w:sz w:val="18"/>
        </w:rPr>
        <w:t>68</w:t>
      </w:r>
      <w:r>
        <w:rPr>
          <w:rFonts w:ascii="Times New Roman"/>
          <w:spacing w:val="-1"/>
          <w:sz w:val="18"/>
        </w:rPr>
        <w:t xml:space="preserve"> </w:t>
      </w:r>
      <w:r>
        <w:rPr>
          <w:rFonts w:ascii="Times New Roman"/>
          <w:sz w:val="18"/>
        </w:rPr>
        <w:t>1E</w:t>
      </w:r>
      <w:r>
        <w:rPr>
          <w:rFonts w:ascii="Times New Roman"/>
          <w:spacing w:val="-2"/>
          <w:sz w:val="18"/>
        </w:rPr>
        <w:t xml:space="preserve"> </w:t>
      </w:r>
      <w:r>
        <w:rPr>
          <w:rFonts w:ascii="Times New Roman"/>
          <w:sz w:val="18"/>
        </w:rPr>
        <w:t>10</w:t>
      </w:r>
      <w:r>
        <w:rPr>
          <w:rFonts w:ascii="Times New Roman"/>
          <w:spacing w:val="-1"/>
          <w:sz w:val="18"/>
        </w:rPr>
        <w:t xml:space="preserve"> </w:t>
      </w:r>
      <w:r>
        <w:rPr>
          <w:rFonts w:ascii="Times New Roman"/>
          <w:sz w:val="18"/>
        </w:rPr>
        <w:t>40</w:t>
      </w:r>
      <w:r>
        <w:rPr>
          <w:rFonts w:ascii="Times New Roman"/>
          <w:spacing w:val="-1"/>
          <w:sz w:val="18"/>
        </w:rPr>
        <w:t xml:space="preserve"> </w:t>
      </w:r>
      <w:r>
        <w:rPr>
          <w:rFonts w:ascii="Times New Roman"/>
          <w:sz w:val="18"/>
        </w:rPr>
        <w:t>00</w:t>
      </w:r>
      <w:r>
        <w:rPr>
          <w:rFonts w:ascii="Times New Roman"/>
          <w:spacing w:val="-1"/>
          <w:sz w:val="18"/>
        </w:rPr>
        <w:t xml:space="preserve"> </w:t>
      </w:r>
      <w:r>
        <w:rPr>
          <w:rFonts w:ascii="Times New Roman"/>
          <w:sz w:val="18"/>
        </w:rPr>
        <w:t>68</w:t>
      </w:r>
      <w:r>
        <w:rPr>
          <w:rFonts w:ascii="Times New Roman"/>
          <w:spacing w:val="-1"/>
          <w:sz w:val="18"/>
        </w:rPr>
        <w:t xml:space="preserve"> </w:t>
      </w:r>
      <w:r>
        <w:rPr>
          <w:rFonts w:ascii="Times New Roman"/>
          <w:sz w:val="18"/>
        </w:rPr>
        <w:t>50</w:t>
      </w:r>
      <w:r>
        <w:rPr>
          <w:rFonts w:ascii="Times New Roman"/>
          <w:spacing w:val="-1"/>
          <w:sz w:val="18"/>
        </w:rPr>
        <w:t xml:space="preserve"> </w:t>
      </w:r>
      <w:r>
        <w:rPr>
          <w:rFonts w:ascii="Times New Roman"/>
          <w:sz w:val="18"/>
        </w:rPr>
        <w:t>6D</w:t>
      </w:r>
      <w:r>
        <w:rPr>
          <w:rFonts w:ascii="Times New Roman"/>
          <w:spacing w:val="-2"/>
          <w:sz w:val="18"/>
        </w:rPr>
        <w:t xml:space="preserve"> </w:t>
      </w:r>
      <w:r>
        <w:rPr>
          <w:rFonts w:ascii="Times New Roman"/>
          <w:sz w:val="18"/>
        </w:rPr>
        <w:t>41</w:t>
      </w:r>
      <w:r>
        <w:rPr>
          <w:rFonts w:ascii="Times New Roman"/>
          <w:spacing w:val="-1"/>
          <w:sz w:val="18"/>
        </w:rPr>
        <w:t xml:space="preserve"> </w:t>
      </w:r>
      <w:r>
        <w:rPr>
          <w:rFonts w:ascii="Times New Roman"/>
          <w:sz w:val="18"/>
        </w:rPr>
        <w:t>00</w:t>
      </w:r>
      <w:r>
        <w:rPr>
          <w:rFonts w:ascii="Times New Roman"/>
          <w:spacing w:val="-1"/>
          <w:sz w:val="18"/>
        </w:rPr>
        <w:t xml:space="preserve"> </w:t>
      </w:r>
      <w:r>
        <w:rPr>
          <w:rFonts w:ascii="Times New Roman"/>
          <w:sz w:val="18"/>
        </w:rPr>
        <w:t>B9</w:t>
      </w:r>
      <w:r>
        <w:rPr>
          <w:rFonts w:ascii="Times New Roman"/>
          <w:spacing w:val="-1"/>
          <w:sz w:val="18"/>
        </w:rPr>
        <w:t xml:space="preserve"> </w:t>
      </w:r>
      <w:r>
        <w:rPr>
          <w:rFonts w:ascii="Times New Roman"/>
          <w:sz w:val="18"/>
        </w:rPr>
        <w:t>30</w:t>
      </w:r>
      <w:r>
        <w:rPr>
          <w:rFonts w:ascii="Times New Roman"/>
          <w:spacing w:val="-1"/>
          <w:sz w:val="18"/>
        </w:rPr>
        <w:t xml:space="preserve"> </w:t>
      </w:r>
      <w:r>
        <w:rPr>
          <w:rFonts w:ascii="Times New Roman"/>
          <w:sz w:val="18"/>
        </w:rPr>
        <w:t>A1</w:t>
      </w:r>
    </w:p>
    <w:p>
      <w:pPr>
        <w:pStyle w:val="11"/>
        <w:rPr>
          <w:rFonts w:ascii="Times New Roman"/>
          <w:sz w:val="27"/>
        </w:rPr>
      </w:pPr>
    </w:p>
    <w:p>
      <w:pPr>
        <w:spacing w:before="80"/>
        <w:ind w:left="766" w:right="148" w:firstLine="0"/>
        <w:jc w:val="center"/>
        <w:rPr>
          <w:rFonts w:hint="eastAsia" w:ascii="宋体" w:eastAsia="宋体"/>
          <w:sz w:val="18"/>
        </w:rPr>
      </w:pPr>
      <w:r>
        <w:rPr>
          <w:rFonts w:ascii="Times New Roman" w:eastAsia="Times New Roman"/>
          <w:sz w:val="18"/>
        </w:rPr>
        <w:t>0x401090</w:t>
      </w:r>
      <w:r>
        <w:rPr>
          <w:rFonts w:hint="eastAsia" w:ascii="宋体" w:eastAsia="宋体"/>
          <w:sz w:val="18"/>
        </w:rPr>
        <w:t>（除错器所显示的函式位址）</w:t>
      </w:r>
    </w:p>
    <w:p>
      <w:pPr>
        <w:pStyle w:val="11"/>
        <w:rPr>
          <w:rFonts w:ascii="宋体"/>
          <w:sz w:val="20"/>
        </w:rPr>
      </w:pPr>
    </w:p>
    <w:p>
      <w:pPr>
        <w:spacing w:before="152"/>
        <w:ind w:left="859" w:right="148" w:firstLine="0"/>
        <w:jc w:val="center"/>
        <w:rPr>
          <w:rFonts w:hint="eastAsia" w:ascii="宋体" w:eastAsia="宋体"/>
          <w:sz w:val="18"/>
        </w:rPr>
      </w:pPr>
      <w:r>
        <w:rPr>
          <w:rFonts w:hint="eastAsia" w:ascii="宋体" w:eastAsia="宋体"/>
          <w:sz w:val="18"/>
        </w:rPr>
        <w:t>这个位址的确是函式的</w:t>
      </w:r>
      <w:r>
        <w:rPr>
          <w:rFonts w:hint="eastAsia" w:ascii="宋体" w:eastAsia="宋体"/>
          <w:sz w:val="18"/>
          <w:u w:val="single"/>
        </w:rPr>
        <w:t>真正</w:t>
      </w:r>
      <w:r>
        <w:rPr>
          <w:rFonts w:hint="eastAsia" w:ascii="宋体" w:eastAsia="宋体"/>
          <w:spacing w:val="2"/>
          <w:sz w:val="18"/>
        </w:rPr>
        <w:t xml:space="preserve">起始处，因为一开始的两个 </w:t>
      </w:r>
      <w:r>
        <w:rPr>
          <w:rFonts w:ascii="Times New Roman" w:eastAsia="Times New Roman"/>
          <w:sz w:val="18"/>
        </w:rPr>
        <w:t>machine</w:t>
      </w:r>
      <w:r>
        <w:rPr>
          <w:rFonts w:ascii="Times New Roman" w:eastAsia="Times New Roman"/>
          <w:spacing w:val="23"/>
          <w:sz w:val="18"/>
        </w:rPr>
        <w:t xml:space="preserve"> </w:t>
      </w:r>
      <w:r>
        <w:rPr>
          <w:rFonts w:ascii="Times New Roman" w:eastAsia="Times New Roman"/>
          <w:sz w:val="18"/>
        </w:rPr>
        <w:t>code</w:t>
      </w:r>
      <w:r>
        <w:rPr>
          <w:rFonts w:hint="eastAsia" w:ascii="宋体" w:eastAsia="宋体"/>
          <w:sz w:val="18"/>
        </w:rPr>
        <w:t>：</w:t>
      </w:r>
    </w:p>
    <w:p>
      <w:pPr>
        <w:pStyle w:val="11"/>
        <w:spacing w:before="5"/>
        <w:rPr>
          <w:rFonts w:ascii="宋体"/>
          <w:sz w:val="18"/>
        </w:rPr>
      </w:pPr>
    </w:p>
    <w:p>
      <w:pPr>
        <w:pStyle w:val="11"/>
        <w:tabs>
          <w:tab w:val="left" w:pos="3347"/>
        </w:tabs>
        <w:spacing w:line="254" w:lineRule="auto"/>
        <w:ind w:left="2910" w:right="5515"/>
      </w:pPr>
      <w:r>
        <w:t>55</w:t>
      </w:r>
      <w:r>
        <w:tab/>
      </w:r>
      <w:r>
        <w:rPr>
          <w:rFonts w:hint="eastAsia" w:ascii="宋体" w:eastAsia="宋体"/>
        </w:rPr>
        <w:t>：</w:t>
      </w:r>
      <w:r>
        <w:rPr>
          <w:rFonts w:hint="eastAsia" w:ascii="宋体" w:eastAsia="宋体"/>
          <w:spacing w:val="4"/>
        </w:rPr>
        <w:t xml:space="preserve"> </w:t>
      </w:r>
      <w:r>
        <w:t>push</w:t>
      </w:r>
      <w:r>
        <w:rPr>
          <w:spacing w:val="-1"/>
        </w:rPr>
        <w:t xml:space="preserve"> </w:t>
      </w:r>
      <w:r>
        <w:t>ebp</w:t>
      </w:r>
      <w:r>
        <w:rPr>
          <w:spacing w:val="1"/>
        </w:rPr>
        <w:t xml:space="preserve"> </w:t>
      </w:r>
      <w:r>
        <w:t>8BEC</w:t>
      </w:r>
      <w:r>
        <w:rPr>
          <w:spacing w:val="-19"/>
        </w:rPr>
        <w:t xml:space="preserve"> </w:t>
      </w:r>
      <w:r>
        <w:rPr>
          <w:rFonts w:hint="eastAsia" w:ascii="宋体" w:eastAsia="宋体"/>
        </w:rPr>
        <w:t>：</w:t>
      </w:r>
      <w:r>
        <w:rPr>
          <w:rFonts w:hint="eastAsia" w:ascii="宋体" w:eastAsia="宋体"/>
          <w:spacing w:val="2"/>
        </w:rPr>
        <w:t xml:space="preserve"> </w:t>
      </w:r>
      <w:r>
        <w:t>mov</w:t>
      </w:r>
      <w:r>
        <w:rPr>
          <w:spacing w:val="-6"/>
        </w:rPr>
        <w:t xml:space="preserve"> </w:t>
      </w:r>
      <w:r>
        <w:t>ebp,esp</w:t>
      </w:r>
    </w:p>
    <w:p>
      <w:pPr>
        <w:pStyle w:val="11"/>
        <w:spacing w:before="2"/>
        <w:rPr>
          <w:sz w:val="18"/>
        </w:rPr>
      </w:pPr>
    </w:p>
    <w:p>
      <w:pPr>
        <w:spacing w:before="0"/>
        <w:ind w:left="2627" w:right="0" w:firstLine="0"/>
        <w:jc w:val="left"/>
        <w:rPr>
          <w:rFonts w:hint="eastAsia" w:ascii="宋体" w:eastAsia="宋体"/>
          <w:sz w:val="18"/>
        </w:rPr>
      </w:pPr>
      <w:r>
        <w:rPr>
          <w:rFonts w:hint="eastAsia" w:ascii="宋体" w:eastAsia="宋体"/>
          <w:spacing w:val="3"/>
          <w:sz w:val="18"/>
        </w:rPr>
        <w:t xml:space="preserve">正是 </w:t>
      </w:r>
      <w:r>
        <w:rPr>
          <w:rFonts w:ascii="Times New Roman" w:eastAsia="Times New Roman"/>
          <w:sz w:val="18"/>
        </w:rPr>
        <w:t>C/C+</w:t>
      </w:r>
      <w:r>
        <w:rPr>
          <w:rFonts w:ascii="Times New Roman" w:eastAsia="Times New Roman"/>
          <w:spacing w:val="27"/>
          <w:sz w:val="18"/>
        </w:rPr>
        <w:t xml:space="preserve">+ </w:t>
      </w:r>
      <w:r>
        <w:rPr>
          <w:rFonts w:hint="eastAsia" w:ascii="宋体" w:eastAsia="宋体"/>
          <w:spacing w:val="1"/>
          <w:sz w:val="18"/>
        </w:rPr>
        <w:t xml:space="preserve">语言的函式 </w:t>
      </w:r>
      <w:r>
        <w:rPr>
          <w:rFonts w:ascii="Times New Roman" w:eastAsia="Times New Roman"/>
          <w:sz w:val="18"/>
        </w:rPr>
        <w:t>prologue</w:t>
      </w:r>
      <w:r>
        <w:rPr>
          <w:rFonts w:hint="eastAsia" w:ascii="宋体" w:eastAsia="宋体"/>
          <w:sz w:val="18"/>
        </w:rPr>
        <w:t>（前置码），</w:t>
      </w:r>
      <w:r>
        <w:rPr>
          <w:rFonts w:hint="eastAsia" w:ascii="宋体" w:eastAsia="宋体"/>
          <w:spacing w:val="1"/>
          <w:sz w:val="18"/>
        </w:rPr>
        <w:t xml:space="preserve">用来布置标准的 </w:t>
      </w:r>
      <w:r>
        <w:rPr>
          <w:rFonts w:ascii="Times New Roman" w:eastAsia="Times New Roman"/>
          <w:sz w:val="18"/>
        </w:rPr>
        <w:t>stack</w:t>
      </w:r>
      <w:r>
        <w:rPr>
          <w:rFonts w:ascii="Times New Roman" w:eastAsia="Times New Roman"/>
          <w:spacing w:val="8"/>
          <w:sz w:val="18"/>
        </w:rPr>
        <w:t xml:space="preserve"> </w:t>
      </w:r>
      <w:r>
        <w:rPr>
          <w:rFonts w:ascii="Times New Roman" w:eastAsia="Times New Roman"/>
          <w:sz w:val="18"/>
        </w:rPr>
        <w:t>frame</w:t>
      </w:r>
      <w:r>
        <w:rPr>
          <w:rFonts w:ascii="Arial Black" w:eastAsia="Arial Black"/>
          <w:color w:val="FF0000"/>
          <w:position w:val="5"/>
          <w:sz w:val="14"/>
        </w:rPr>
        <w:t>9</w:t>
      </w:r>
      <w:r>
        <w:rPr>
          <w:rFonts w:hint="eastAsia" w:ascii="宋体" w:eastAsia="宋体"/>
          <w:sz w:val="18"/>
        </w:rPr>
        <w:t>。</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6"/>
        <w:rPr>
          <w:rFonts w:ascii="宋体"/>
          <w:sz w:val="21"/>
        </w:rPr>
      </w:pPr>
      <w:r>
        <w:pict>
          <v:rect id="_x0000_s2929" o:spid="_x0000_s2929" o:spt="1" style="position:absolute;left:0pt;margin-left:133.35pt;margin-top:15.7pt;height:0.45pt;width:144pt;mso-position-horizontal-relative:page;mso-wrap-distance-bottom:0pt;mso-wrap-distance-top:0pt;z-index:-251233280;mso-width-relative:page;mso-height-relative:page;" fillcolor="#000000" filled="t" stroked="f" coordsize="21600,21600">
            <v:path/>
            <v:fill on="t" focussize="0,0"/>
            <v:stroke on="f"/>
            <v:imagedata o:title=""/>
            <o:lock v:ext="edit"/>
            <w10:wrap type="topAndBottom"/>
          </v:rect>
        </w:pict>
      </w:r>
    </w:p>
    <w:p>
      <w:pPr>
        <w:pStyle w:val="15"/>
        <w:numPr>
          <w:ilvl w:val="0"/>
          <w:numId w:val="20"/>
        </w:numPr>
        <w:tabs>
          <w:tab w:val="left" w:pos="2796"/>
        </w:tabs>
        <w:spacing w:before="122" w:after="0" w:line="357" w:lineRule="auto"/>
        <w:ind w:left="2627" w:right="1073" w:firstLine="0"/>
        <w:jc w:val="left"/>
        <w:rPr>
          <w:sz w:val="16"/>
        </w:rPr>
      </w:pPr>
      <w:r>
        <w:rPr>
          <w:spacing w:val="-1"/>
          <w:sz w:val="16"/>
        </w:rPr>
        <w:t>函式呼叫端（</w:t>
      </w:r>
      <w:r>
        <w:rPr>
          <w:rFonts w:ascii="Times New Roman" w:eastAsia="Times New Roman"/>
          <w:spacing w:val="-1"/>
          <w:sz w:val="16"/>
        </w:rPr>
        <w:t>caller</w:t>
      </w:r>
      <w:r>
        <w:rPr>
          <w:spacing w:val="-1"/>
          <w:sz w:val="16"/>
        </w:rPr>
        <w:t>）</w:t>
      </w:r>
      <w:r>
        <w:rPr>
          <w:spacing w:val="-2"/>
          <w:sz w:val="16"/>
        </w:rPr>
        <w:t xml:space="preserve">会有一些由编译器加入的程序码，将参数压入 </w:t>
      </w:r>
      <w:r>
        <w:rPr>
          <w:rFonts w:ascii="Times New Roman" w:eastAsia="Times New Roman"/>
          <w:sz w:val="16"/>
        </w:rPr>
        <w:t>stack</w:t>
      </w:r>
      <w:r>
        <w:rPr>
          <w:rFonts w:ascii="Times New Roman" w:eastAsia="Times New Roman"/>
          <w:spacing w:val="22"/>
          <w:sz w:val="16"/>
        </w:rPr>
        <w:t xml:space="preserve"> </w:t>
      </w:r>
      <w:r>
        <w:rPr>
          <w:sz w:val="16"/>
        </w:rPr>
        <w:t>之中，然后再由</w:t>
      </w:r>
      <w:r>
        <w:rPr>
          <w:rFonts w:ascii="Times New Roman" w:eastAsia="Times New Roman"/>
          <w:w w:val="95"/>
          <w:sz w:val="16"/>
        </w:rPr>
        <w:t>CALL</w:t>
      </w:r>
      <w:r>
        <w:rPr>
          <w:rFonts w:ascii="Times New Roman" w:eastAsia="Times New Roman"/>
          <w:spacing w:val="11"/>
          <w:w w:val="95"/>
          <w:sz w:val="16"/>
        </w:rPr>
        <w:t xml:space="preserve"> </w:t>
      </w:r>
      <w:r>
        <w:rPr>
          <w:w w:val="95"/>
          <w:sz w:val="16"/>
        </w:rPr>
        <w:t>指令将函式回返位址（</w:t>
      </w:r>
      <w:r>
        <w:rPr>
          <w:rFonts w:ascii="Times New Roman" w:eastAsia="Times New Roman"/>
          <w:w w:val="95"/>
          <w:sz w:val="16"/>
        </w:rPr>
        <w:t>return</w:t>
      </w:r>
      <w:r>
        <w:rPr>
          <w:rFonts w:ascii="Times New Roman" w:eastAsia="Times New Roman"/>
          <w:spacing w:val="21"/>
          <w:w w:val="95"/>
          <w:sz w:val="16"/>
        </w:rPr>
        <w:t xml:space="preserve"> </w:t>
      </w:r>
      <w:r>
        <w:rPr>
          <w:rFonts w:ascii="Times New Roman" w:eastAsia="Times New Roman"/>
          <w:w w:val="95"/>
          <w:sz w:val="16"/>
        </w:rPr>
        <w:t>address</w:t>
      </w:r>
      <w:r>
        <w:rPr>
          <w:w w:val="95"/>
          <w:sz w:val="16"/>
        </w:rPr>
        <w:t>）</w:t>
      </w:r>
      <w:r>
        <w:rPr>
          <w:spacing w:val="16"/>
          <w:w w:val="95"/>
          <w:sz w:val="16"/>
        </w:rPr>
        <w:t xml:space="preserve">压入 </w:t>
      </w:r>
      <w:r>
        <w:rPr>
          <w:rFonts w:ascii="Times New Roman" w:eastAsia="Times New Roman"/>
          <w:w w:val="95"/>
          <w:sz w:val="16"/>
        </w:rPr>
        <w:t>stack</w:t>
      </w:r>
      <w:r>
        <w:rPr>
          <w:w w:val="95"/>
          <w:sz w:val="16"/>
        </w:rPr>
        <w:t>，并将控制权（</w:t>
      </w:r>
      <w:r>
        <w:rPr>
          <w:rFonts w:ascii="Times New Roman" w:eastAsia="Times New Roman"/>
          <w:w w:val="95"/>
          <w:sz w:val="16"/>
        </w:rPr>
        <w:t>IP</w:t>
      </w:r>
      <w:r>
        <w:rPr>
          <w:w w:val="95"/>
          <w:sz w:val="16"/>
        </w:rPr>
        <w:t>，</w:t>
      </w:r>
      <w:r>
        <w:rPr>
          <w:rFonts w:ascii="Times New Roman" w:eastAsia="Times New Roman"/>
          <w:w w:val="95"/>
          <w:sz w:val="16"/>
        </w:rPr>
        <w:t>instruction</w:t>
      </w:r>
      <w:r>
        <w:rPr>
          <w:rFonts w:ascii="Times New Roman" w:eastAsia="Times New Roman"/>
          <w:spacing w:val="1"/>
          <w:w w:val="95"/>
          <w:sz w:val="16"/>
        </w:rPr>
        <w:t xml:space="preserve"> </w:t>
      </w:r>
      <w:r>
        <w:rPr>
          <w:rFonts w:ascii="Times New Roman" w:eastAsia="Times New Roman"/>
          <w:w w:val="95"/>
          <w:sz w:val="16"/>
        </w:rPr>
        <w:t>pointer</w:t>
      </w:r>
      <w:r>
        <w:rPr>
          <w:w w:val="95"/>
          <w:sz w:val="16"/>
        </w:rPr>
        <w:t>）</w:t>
      </w:r>
      <w:r>
        <w:rPr>
          <w:spacing w:val="-73"/>
          <w:w w:val="95"/>
          <w:sz w:val="16"/>
        </w:rPr>
        <w:t xml:space="preserve"> </w:t>
      </w:r>
      <w:r>
        <w:rPr>
          <w:spacing w:val="1"/>
          <w:w w:val="95"/>
          <w:sz w:val="16"/>
        </w:rPr>
        <w:t>指向函式起头处。函式一开始的这个由编译器自动加入的</w:t>
      </w:r>
      <w:r>
        <w:rPr>
          <w:rFonts w:ascii="Times New Roman" w:eastAsia="Times New Roman"/>
          <w:w w:val="95"/>
          <w:sz w:val="16"/>
        </w:rPr>
        <w:t>prologue</w:t>
      </w:r>
      <w:r>
        <w:rPr>
          <w:w w:val="95"/>
          <w:sz w:val="16"/>
        </w:rPr>
        <w:t>（前置码）</w:t>
      </w:r>
      <w:r>
        <w:rPr>
          <w:spacing w:val="7"/>
          <w:w w:val="95"/>
          <w:sz w:val="16"/>
        </w:rPr>
        <w:t xml:space="preserve">，即是将 </w:t>
      </w:r>
      <w:r>
        <w:rPr>
          <w:rFonts w:ascii="Times New Roman" w:eastAsia="Times New Roman"/>
          <w:w w:val="95"/>
          <w:sz w:val="16"/>
        </w:rPr>
        <w:t>ebp</w:t>
      </w:r>
      <w:r>
        <w:rPr>
          <w:rFonts w:ascii="Times New Roman" w:eastAsia="Times New Roman"/>
          <w:spacing w:val="72"/>
          <w:sz w:val="16"/>
        </w:rPr>
        <w:t xml:space="preserve"> </w:t>
      </w:r>
      <w:r>
        <w:rPr>
          <w:w w:val="95"/>
          <w:sz w:val="16"/>
        </w:rPr>
        <w:t>准</w:t>
      </w:r>
      <w:r>
        <w:rPr>
          <w:spacing w:val="-1"/>
          <w:sz w:val="16"/>
        </w:rPr>
        <w:t xml:space="preserve">备妥当，以便稍后能够在 </w:t>
      </w:r>
      <w:r>
        <w:rPr>
          <w:rFonts w:ascii="Times New Roman" w:eastAsia="Times New Roman"/>
          <w:sz w:val="16"/>
        </w:rPr>
        <w:t>statck</w:t>
      </w:r>
      <w:r>
        <w:rPr>
          <w:rFonts w:ascii="Times New Roman" w:eastAsia="Times New Roman"/>
          <w:spacing w:val="35"/>
          <w:sz w:val="16"/>
        </w:rPr>
        <w:t xml:space="preserve"> </w:t>
      </w:r>
      <w:r>
        <w:rPr>
          <w:spacing w:val="-2"/>
          <w:sz w:val="16"/>
        </w:rPr>
        <w:t xml:space="preserve">中保留 </w:t>
      </w:r>
      <w:r>
        <w:rPr>
          <w:rFonts w:ascii="Times New Roman" w:eastAsia="Times New Roman"/>
          <w:sz w:val="16"/>
        </w:rPr>
        <w:t>local</w:t>
      </w:r>
      <w:r>
        <w:rPr>
          <w:rFonts w:ascii="Times New Roman" w:eastAsia="Times New Roman"/>
          <w:spacing w:val="32"/>
          <w:sz w:val="16"/>
        </w:rPr>
        <w:t xml:space="preserve"> </w:t>
      </w:r>
      <w:r>
        <w:rPr>
          <w:sz w:val="16"/>
        </w:rPr>
        <w:t>变量的空间以及抓取函式参数。</w:t>
      </w:r>
    </w:p>
    <w:p>
      <w:pPr>
        <w:pStyle w:val="11"/>
        <w:spacing w:before="5"/>
        <w:rPr>
          <w:rFonts w:ascii="宋体"/>
          <w:sz w:val="25"/>
        </w:rPr>
      </w:pPr>
    </w:p>
    <w:p>
      <w:pPr>
        <w:pStyle w:val="5"/>
        <w:spacing w:before="96"/>
      </w:pPr>
      <w:r>
        <w:t>160</w:t>
      </w:r>
    </w:p>
    <w:p>
      <w:pPr>
        <w:spacing w:after="0"/>
        <w:sectPr>
          <w:pgSz w:w="10320" w:h="13220"/>
          <w:pgMar w:top="580" w:right="80" w:bottom="280" w:left="40" w:header="720" w:footer="720" w:gutter="0"/>
          <w:cols w:space="720" w:num="1"/>
        </w:sectPr>
      </w:pPr>
    </w:p>
    <w:p>
      <w:pPr>
        <w:pStyle w:val="11"/>
        <w:spacing w:before="64"/>
        <w:ind w:left="5905"/>
        <w:rPr>
          <w:rFonts w:hint="eastAsia" w:ascii="宋体" w:eastAsia="宋体"/>
        </w:rPr>
      </w:pPr>
      <w:r>
        <w:pict>
          <v:rect id="_x0000_s2930" o:spid="_x0000_s2930" o:spt="1" style="position:absolute;left:0pt;margin-left:131.9pt;margin-top:18.85pt;height:0.7pt;width:323pt;mso-position-horizontal-relative:page;mso-wrap-distance-bottom:0pt;mso-wrap-distance-top:0pt;z-index:-251232256;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2"/>
        </w:rPr>
        <w:t xml:space="preserve">第２章 </w:t>
      </w:r>
      <w:r>
        <w:rPr>
          <w:rFonts w:ascii="Times New Roman" w:eastAsia="Times New Roman"/>
        </w:rPr>
        <w:t>C</w:t>
      </w:r>
      <w:r>
        <w:rPr>
          <w:rFonts w:ascii="Times New Roman" w:eastAsia="Times New Roman"/>
          <w:spacing w:val="8"/>
        </w:rPr>
        <w:t xml:space="preserve">++ </w:t>
      </w:r>
      <w:r>
        <w:rPr>
          <w:rFonts w:hint="eastAsia" w:ascii="宋体" w:eastAsia="宋体"/>
        </w:rPr>
        <w:t>物件模型（</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9"/>
        </w:rPr>
        <w:t xml:space="preserve"> </w:t>
      </w:r>
      <w:r>
        <w:rPr>
          <w:rFonts w:ascii="Times New Roman" w:eastAsia="Times New Roman"/>
        </w:rPr>
        <w:t>Model</w:t>
      </w:r>
      <w:r>
        <w:rPr>
          <w:rFonts w:hint="eastAsia" w:ascii="宋体" w:eastAsia="宋体"/>
        </w:rPr>
        <w:t>）</w:t>
      </w:r>
    </w:p>
    <w:p>
      <w:pPr>
        <w:pStyle w:val="11"/>
        <w:rPr>
          <w:rFonts w:ascii="宋体"/>
          <w:sz w:val="20"/>
        </w:rPr>
      </w:pPr>
    </w:p>
    <w:p>
      <w:pPr>
        <w:pStyle w:val="11"/>
        <w:spacing w:before="1"/>
        <w:rPr>
          <w:rFonts w:ascii="宋体"/>
        </w:rPr>
      </w:pPr>
    </w:p>
    <w:p>
      <w:pPr>
        <w:spacing w:before="102"/>
        <w:ind w:left="2627" w:right="0" w:firstLine="0"/>
        <w:jc w:val="left"/>
        <w:rPr>
          <w:rFonts w:hint="eastAsia" w:ascii="宋体" w:eastAsia="宋体"/>
          <w:sz w:val="18"/>
        </w:rPr>
      </w:pPr>
      <w:r>
        <w:rPr>
          <w:rFonts w:hint="eastAsia" w:ascii="宋体" w:eastAsia="宋体"/>
          <w:spacing w:val="1"/>
          <w:sz w:val="18"/>
        </w:rPr>
        <w:t xml:space="preserve">前述第二、三组数据中的 </w:t>
      </w:r>
      <w:r>
        <w:rPr>
          <w:rFonts w:ascii="Arial Black" w:eastAsia="Arial Black"/>
          <w:sz w:val="18"/>
        </w:rPr>
        <w:t>non-virtual</w:t>
      </w:r>
      <w:r>
        <w:rPr>
          <w:rFonts w:ascii="Arial Black" w:eastAsia="Arial Black"/>
          <w:spacing w:val="-3"/>
          <w:sz w:val="18"/>
        </w:rPr>
        <w:t xml:space="preserve"> </w:t>
      </w:r>
      <w:r>
        <w:rPr>
          <w:rFonts w:ascii="Times New Roman" w:eastAsia="Times New Roman"/>
          <w:sz w:val="18"/>
        </w:rPr>
        <w:t>member</w:t>
      </w:r>
      <w:r>
        <w:rPr>
          <w:rFonts w:ascii="Times New Roman" w:eastAsia="Times New Roman"/>
          <w:spacing w:val="13"/>
          <w:sz w:val="18"/>
        </w:rPr>
        <w:t xml:space="preserve"> </w:t>
      </w:r>
      <w:r>
        <w:rPr>
          <w:rFonts w:ascii="Times New Roman" w:eastAsia="Times New Roman"/>
          <w:sz w:val="18"/>
        </w:rPr>
        <w:t>functions</w:t>
      </w:r>
      <w:r>
        <w:rPr>
          <w:rFonts w:ascii="Times New Roman" w:eastAsia="Times New Roman"/>
          <w:spacing w:val="64"/>
          <w:sz w:val="18"/>
        </w:rPr>
        <w:t xml:space="preserve"> </w:t>
      </w:r>
      <w:r>
        <w:rPr>
          <w:rFonts w:hint="eastAsia" w:ascii="宋体" w:eastAsia="宋体"/>
          <w:sz w:val="18"/>
        </w:rPr>
        <w:t>都符合这种模式：</w:t>
      </w:r>
    </w:p>
    <w:p>
      <w:pPr>
        <w:pStyle w:val="11"/>
        <w:spacing w:before="4"/>
        <w:rPr>
          <w:rFonts w:ascii="宋体"/>
          <w:sz w:val="15"/>
        </w:rPr>
      </w:pPr>
    </w:p>
    <w:p>
      <w:pPr>
        <w:spacing w:before="73"/>
        <w:ind w:left="4028" w:right="0" w:firstLine="0"/>
        <w:jc w:val="left"/>
        <w:rPr>
          <w:rFonts w:hint="eastAsia" w:ascii="宋体" w:eastAsia="宋体"/>
          <w:sz w:val="17"/>
        </w:rPr>
      </w:pPr>
      <w:r>
        <w:rPr>
          <w:rFonts w:hint="eastAsia" w:ascii="宋体" w:eastAsia="宋体"/>
          <w:spacing w:val="-2"/>
          <w:w w:val="105"/>
          <w:sz w:val="17"/>
        </w:rPr>
        <w:t>第三组位址（以程序方法取得）的起始处</w:t>
      </w:r>
    </w:p>
    <w:p>
      <w:pPr>
        <w:pStyle w:val="11"/>
        <w:spacing w:before="5"/>
        <w:rPr>
          <w:rFonts w:ascii="宋体"/>
          <w:sz w:val="8"/>
        </w:rPr>
      </w:pPr>
    </w:p>
    <w:p>
      <w:pPr>
        <w:spacing w:before="73" w:line="283" w:lineRule="auto"/>
        <w:ind w:left="2708" w:right="6357" w:firstLine="196"/>
        <w:jc w:val="left"/>
        <w:rPr>
          <w:rFonts w:ascii="Times New Roman" w:eastAsia="Times New Roman"/>
          <w:sz w:val="17"/>
        </w:rPr>
      </w:pPr>
      <w:r>
        <w:pict>
          <v:group id="_x0000_s2931" o:spid="_x0000_s2931" o:spt="203" style="position:absolute;left:0pt;margin-left:207.3pt;margin-top:-4.5pt;height:20pt;width:5.25pt;mso-position-horizontal-relative:page;z-index:251761664;mso-width-relative:page;mso-height-relative:page;" coordorigin="4146,-90" coordsize="105,400">
            <o:lock v:ext="edit"/>
            <v:line id="_x0000_s2932" o:spid="_x0000_s2932" o:spt="20" style="position:absolute;left:4199;top:-90;height:276;width:0;" stroked="t" coordsize="21600,21600">
              <v:path arrowok="t"/>
              <v:fill focussize="0,0"/>
              <v:stroke weight="0.550787401574803pt" color="#000000"/>
              <v:imagedata o:title=""/>
              <o:lock v:ext="edit"/>
            </v:line>
            <v:shape id="_x0000_s2933" o:spid="_x0000_s2933" style="position:absolute;left:4146;top:141;height:169;width:105;" fillcolor="#000000" filled="t" stroked="f" coordorigin="4146,142" coordsize="105,169" path="m4251,142l4199,162,4146,142,4199,310,4251,142xe">
              <v:path arrowok="t"/>
              <v:fill on="t" focussize="0,0"/>
              <v:stroke on="f"/>
              <v:imagedata o:title=""/>
              <o:lock v:ext="edit"/>
            </v:shape>
          </v:group>
        </w:pict>
      </w:r>
      <w:r>
        <w:pict>
          <v:shape id="_x0000_s2934" o:spid="_x0000_s2934" o:spt="202" type="#_x0000_t202" style="position:absolute;left:0pt;margin-left:203.6pt;margin-top:12.45pt;height:49pt;width:194pt;mso-position-horizontal-relative:page;z-index:251763712;mso-width-relative:page;mso-height-relative:page;" filled="f" stroked="t" coordsize="21600,21600">
            <v:path/>
            <v:fill on="f" focussize="0,0"/>
            <v:stroke weight="0.565826771653543pt" color="#000000"/>
            <v:imagedata o:title=""/>
            <o:lock v:ext="edit"/>
            <v:textbox inset="0mm,0mm,0mm,0mm">
              <w:txbxContent>
                <w:p>
                  <w:pPr>
                    <w:spacing w:before="93"/>
                    <w:ind w:left="53" w:right="0" w:firstLine="0"/>
                    <w:jc w:val="left"/>
                    <w:rPr>
                      <w:rFonts w:ascii="Times New Roman"/>
                      <w:sz w:val="17"/>
                    </w:rPr>
                  </w:pPr>
                  <w:r>
                    <w:rPr>
                      <w:rFonts w:ascii="Times New Roman"/>
                      <w:w w:val="105"/>
                      <w:sz w:val="17"/>
                    </w:rPr>
                    <w:t>55</w:t>
                  </w:r>
                  <w:r>
                    <w:rPr>
                      <w:rFonts w:ascii="Times New Roman"/>
                      <w:spacing w:val="-8"/>
                      <w:w w:val="105"/>
                      <w:sz w:val="17"/>
                    </w:rPr>
                    <w:t xml:space="preserve"> </w:t>
                  </w:r>
                  <w:r>
                    <w:rPr>
                      <w:rFonts w:ascii="Times New Roman"/>
                      <w:w w:val="105"/>
                      <w:sz w:val="17"/>
                    </w:rPr>
                    <w:t>8B</w:t>
                  </w:r>
                  <w:r>
                    <w:rPr>
                      <w:rFonts w:ascii="Times New Roman"/>
                      <w:spacing w:val="-7"/>
                      <w:w w:val="105"/>
                      <w:sz w:val="17"/>
                    </w:rPr>
                    <w:t xml:space="preserve"> </w:t>
                  </w:r>
                  <w:r>
                    <w:rPr>
                      <w:rFonts w:ascii="Times New Roman"/>
                      <w:w w:val="105"/>
                      <w:sz w:val="17"/>
                    </w:rPr>
                    <w:t>EC</w:t>
                  </w:r>
                  <w:r>
                    <w:rPr>
                      <w:rFonts w:ascii="Times New Roman"/>
                      <w:spacing w:val="-7"/>
                      <w:w w:val="105"/>
                      <w:sz w:val="17"/>
                    </w:rPr>
                    <w:t xml:space="preserve"> </w:t>
                  </w:r>
                  <w:r>
                    <w:rPr>
                      <w:rFonts w:ascii="Times New Roman"/>
                      <w:w w:val="105"/>
                      <w:sz w:val="17"/>
                    </w:rPr>
                    <w:t>51</w:t>
                  </w:r>
                  <w:r>
                    <w:rPr>
                      <w:rFonts w:ascii="Times New Roman"/>
                      <w:spacing w:val="-3"/>
                      <w:w w:val="105"/>
                      <w:sz w:val="17"/>
                    </w:rPr>
                    <w:t xml:space="preserve"> </w:t>
                  </w:r>
                  <w:r>
                    <w:rPr>
                      <w:rFonts w:ascii="Times New Roman"/>
                      <w:w w:val="105"/>
                      <w:sz w:val="17"/>
                    </w:rPr>
                    <w:t>89</w:t>
                  </w:r>
                  <w:r>
                    <w:rPr>
                      <w:rFonts w:ascii="Times New Roman"/>
                      <w:spacing w:val="-2"/>
                      <w:w w:val="105"/>
                      <w:sz w:val="17"/>
                    </w:rPr>
                    <w:t xml:space="preserve"> </w:t>
                  </w:r>
                  <w:r>
                    <w:rPr>
                      <w:rFonts w:ascii="Times New Roman"/>
                      <w:w w:val="105"/>
                      <w:sz w:val="17"/>
                    </w:rPr>
                    <w:t>4D</w:t>
                  </w:r>
                  <w:r>
                    <w:rPr>
                      <w:rFonts w:ascii="Times New Roman"/>
                      <w:spacing w:val="-4"/>
                      <w:w w:val="105"/>
                      <w:sz w:val="17"/>
                    </w:rPr>
                    <w:t xml:space="preserve"> </w:t>
                  </w:r>
                  <w:r>
                    <w:rPr>
                      <w:rFonts w:ascii="Times New Roman"/>
                      <w:w w:val="105"/>
                      <w:sz w:val="17"/>
                    </w:rPr>
                    <w:t>FC</w:t>
                  </w:r>
                  <w:r>
                    <w:rPr>
                      <w:rFonts w:ascii="Times New Roman"/>
                      <w:spacing w:val="-3"/>
                      <w:w w:val="105"/>
                      <w:sz w:val="17"/>
                    </w:rPr>
                    <w:t xml:space="preserve"> </w:t>
                  </w:r>
                  <w:r>
                    <w:rPr>
                      <w:rFonts w:ascii="Times New Roman"/>
                      <w:w w:val="105"/>
                      <w:sz w:val="17"/>
                    </w:rPr>
                    <w:t>68</w:t>
                  </w:r>
                  <w:r>
                    <w:rPr>
                      <w:rFonts w:ascii="Times New Roman"/>
                      <w:spacing w:val="-3"/>
                      <w:w w:val="105"/>
                      <w:sz w:val="17"/>
                    </w:rPr>
                    <w:t xml:space="preserve"> </w:t>
                  </w:r>
                  <w:r>
                    <w:rPr>
                      <w:rFonts w:ascii="Times New Roman"/>
                      <w:w w:val="105"/>
                      <w:sz w:val="17"/>
                    </w:rPr>
                    <w:t>23</w:t>
                  </w:r>
                  <w:r>
                    <w:rPr>
                      <w:rFonts w:ascii="Times New Roman"/>
                      <w:spacing w:val="-7"/>
                      <w:w w:val="105"/>
                      <w:sz w:val="17"/>
                    </w:rPr>
                    <w:t xml:space="preserve"> </w:t>
                  </w:r>
                  <w:r>
                    <w:rPr>
                      <w:rFonts w:ascii="Times New Roman"/>
                      <w:w w:val="105"/>
                      <w:sz w:val="17"/>
                    </w:rPr>
                    <w:t>10</w:t>
                  </w:r>
                  <w:r>
                    <w:rPr>
                      <w:rFonts w:ascii="Times New Roman"/>
                      <w:spacing w:val="-7"/>
                      <w:w w:val="105"/>
                      <w:sz w:val="17"/>
                    </w:rPr>
                    <w:t xml:space="preserve"> </w:t>
                  </w:r>
                  <w:r>
                    <w:rPr>
                      <w:rFonts w:ascii="Times New Roman"/>
                      <w:w w:val="105"/>
                      <w:sz w:val="17"/>
                    </w:rPr>
                    <w:t>40</w:t>
                  </w:r>
                  <w:r>
                    <w:rPr>
                      <w:rFonts w:ascii="Times New Roman"/>
                      <w:spacing w:val="-8"/>
                      <w:w w:val="105"/>
                      <w:sz w:val="17"/>
                    </w:rPr>
                    <w:t xml:space="preserve"> </w:t>
                  </w:r>
                  <w:r>
                    <w:rPr>
                      <w:rFonts w:ascii="Times New Roman"/>
                      <w:w w:val="105"/>
                      <w:sz w:val="17"/>
                    </w:rPr>
                    <w:t>00</w:t>
                  </w:r>
                  <w:r>
                    <w:rPr>
                      <w:rFonts w:ascii="Times New Roman"/>
                      <w:spacing w:val="-2"/>
                      <w:w w:val="105"/>
                      <w:sz w:val="17"/>
                    </w:rPr>
                    <w:t xml:space="preserve"> </w:t>
                  </w:r>
                  <w:r>
                    <w:rPr>
                      <w:rFonts w:ascii="Times New Roman"/>
                      <w:w w:val="105"/>
                      <w:sz w:val="17"/>
                    </w:rPr>
                    <w:t>68</w:t>
                  </w:r>
                  <w:r>
                    <w:rPr>
                      <w:rFonts w:ascii="Times New Roman"/>
                      <w:spacing w:val="-3"/>
                      <w:w w:val="105"/>
                      <w:sz w:val="17"/>
                    </w:rPr>
                    <w:t xml:space="preserve"> </w:t>
                  </w:r>
                  <w:r>
                    <w:rPr>
                      <w:rFonts w:ascii="Times New Roman"/>
                      <w:w w:val="105"/>
                      <w:sz w:val="17"/>
                    </w:rPr>
                    <w:t>CC</w:t>
                  </w:r>
                  <w:r>
                    <w:rPr>
                      <w:rFonts w:ascii="Times New Roman"/>
                      <w:spacing w:val="-3"/>
                      <w:w w:val="105"/>
                      <w:sz w:val="17"/>
                    </w:rPr>
                    <w:t xml:space="preserve"> </w:t>
                  </w:r>
                  <w:r>
                    <w:rPr>
                      <w:rFonts w:ascii="Times New Roman"/>
                      <w:w w:val="105"/>
                      <w:sz w:val="17"/>
                    </w:rPr>
                    <w:t>A2</w:t>
                  </w:r>
                  <w:r>
                    <w:rPr>
                      <w:rFonts w:ascii="Times New Roman"/>
                      <w:spacing w:val="-3"/>
                      <w:w w:val="105"/>
                      <w:sz w:val="17"/>
                    </w:rPr>
                    <w:t xml:space="preserve"> </w:t>
                  </w:r>
                  <w:r>
                    <w:rPr>
                      <w:rFonts w:ascii="Times New Roman"/>
                      <w:w w:val="105"/>
                      <w:sz w:val="17"/>
                    </w:rPr>
                    <w:t>41</w:t>
                  </w:r>
                </w:p>
                <w:p>
                  <w:pPr>
                    <w:spacing w:before="21"/>
                    <w:ind w:left="53" w:right="0" w:firstLine="0"/>
                    <w:jc w:val="left"/>
                    <w:rPr>
                      <w:rFonts w:ascii="Times New Roman"/>
                      <w:sz w:val="17"/>
                    </w:rPr>
                  </w:pPr>
                  <w:r>
                    <w:rPr>
                      <w:rFonts w:ascii="Times New Roman"/>
                      <w:w w:val="105"/>
                      <w:sz w:val="17"/>
                    </w:rPr>
                    <w:t>55</w:t>
                  </w:r>
                  <w:r>
                    <w:rPr>
                      <w:rFonts w:ascii="Times New Roman"/>
                      <w:spacing w:val="-8"/>
                      <w:w w:val="105"/>
                      <w:sz w:val="17"/>
                    </w:rPr>
                    <w:t xml:space="preserve"> </w:t>
                  </w:r>
                  <w:r>
                    <w:rPr>
                      <w:rFonts w:ascii="Times New Roman"/>
                      <w:w w:val="105"/>
                      <w:sz w:val="17"/>
                    </w:rPr>
                    <w:t>8B</w:t>
                  </w:r>
                  <w:r>
                    <w:rPr>
                      <w:rFonts w:ascii="Times New Roman"/>
                      <w:spacing w:val="-7"/>
                      <w:w w:val="105"/>
                      <w:sz w:val="17"/>
                    </w:rPr>
                    <w:t xml:space="preserve"> </w:t>
                  </w:r>
                  <w:r>
                    <w:rPr>
                      <w:rFonts w:ascii="Times New Roman"/>
                      <w:w w:val="105"/>
                      <w:sz w:val="17"/>
                    </w:rPr>
                    <w:t>EC</w:t>
                  </w:r>
                  <w:r>
                    <w:rPr>
                      <w:rFonts w:ascii="Times New Roman"/>
                      <w:spacing w:val="-7"/>
                      <w:w w:val="105"/>
                      <w:sz w:val="17"/>
                    </w:rPr>
                    <w:t xml:space="preserve"> </w:t>
                  </w:r>
                  <w:r>
                    <w:rPr>
                      <w:rFonts w:ascii="Times New Roman"/>
                      <w:w w:val="105"/>
                      <w:sz w:val="17"/>
                    </w:rPr>
                    <w:t>51</w:t>
                  </w:r>
                  <w:r>
                    <w:rPr>
                      <w:rFonts w:ascii="Times New Roman"/>
                      <w:spacing w:val="-3"/>
                      <w:w w:val="105"/>
                      <w:sz w:val="17"/>
                    </w:rPr>
                    <w:t xml:space="preserve"> </w:t>
                  </w:r>
                  <w:r>
                    <w:rPr>
                      <w:rFonts w:ascii="Times New Roman"/>
                      <w:w w:val="105"/>
                      <w:sz w:val="17"/>
                    </w:rPr>
                    <w:t>89</w:t>
                  </w:r>
                  <w:r>
                    <w:rPr>
                      <w:rFonts w:ascii="Times New Roman"/>
                      <w:spacing w:val="-2"/>
                      <w:w w:val="105"/>
                      <w:sz w:val="17"/>
                    </w:rPr>
                    <w:t xml:space="preserve"> </w:t>
                  </w:r>
                  <w:r>
                    <w:rPr>
                      <w:rFonts w:ascii="Times New Roman"/>
                      <w:w w:val="105"/>
                      <w:sz w:val="17"/>
                    </w:rPr>
                    <w:t>4D</w:t>
                  </w:r>
                  <w:r>
                    <w:rPr>
                      <w:rFonts w:ascii="Times New Roman"/>
                      <w:spacing w:val="-4"/>
                      <w:w w:val="105"/>
                      <w:sz w:val="17"/>
                    </w:rPr>
                    <w:t xml:space="preserve"> </w:t>
                  </w:r>
                  <w:r>
                    <w:rPr>
                      <w:rFonts w:ascii="Times New Roman"/>
                      <w:w w:val="105"/>
                      <w:sz w:val="17"/>
                    </w:rPr>
                    <w:t>FC</w:t>
                  </w:r>
                  <w:r>
                    <w:rPr>
                      <w:rFonts w:ascii="Times New Roman"/>
                      <w:spacing w:val="-3"/>
                      <w:w w:val="105"/>
                      <w:sz w:val="17"/>
                    </w:rPr>
                    <w:t xml:space="preserve"> </w:t>
                  </w:r>
                  <w:r>
                    <w:rPr>
                      <w:rFonts w:ascii="Times New Roman"/>
                      <w:w w:val="105"/>
                      <w:sz w:val="17"/>
                    </w:rPr>
                    <w:t>68</w:t>
                  </w:r>
                  <w:r>
                    <w:rPr>
                      <w:rFonts w:ascii="Times New Roman"/>
                      <w:spacing w:val="-3"/>
                      <w:w w:val="105"/>
                      <w:sz w:val="17"/>
                    </w:rPr>
                    <w:t xml:space="preserve"> </w:t>
                  </w:r>
                  <w:r>
                    <w:rPr>
                      <w:rFonts w:ascii="Times New Roman"/>
                      <w:w w:val="105"/>
                      <w:sz w:val="17"/>
                    </w:rPr>
                    <w:t>23</w:t>
                  </w:r>
                  <w:r>
                    <w:rPr>
                      <w:rFonts w:ascii="Times New Roman"/>
                      <w:spacing w:val="-7"/>
                      <w:w w:val="105"/>
                      <w:sz w:val="17"/>
                    </w:rPr>
                    <w:t xml:space="preserve"> </w:t>
                  </w:r>
                  <w:r>
                    <w:rPr>
                      <w:rFonts w:ascii="Times New Roman"/>
                      <w:w w:val="105"/>
                      <w:sz w:val="17"/>
                    </w:rPr>
                    <w:t>10</w:t>
                  </w:r>
                  <w:r>
                    <w:rPr>
                      <w:rFonts w:ascii="Times New Roman"/>
                      <w:spacing w:val="-8"/>
                      <w:w w:val="105"/>
                      <w:sz w:val="17"/>
                    </w:rPr>
                    <w:t xml:space="preserve"> </w:t>
                  </w:r>
                  <w:r>
                    <w:rPr>
                      <w:rFonts w:ascii="Times New Roman"/>
                      <w:w w:val="105"/>
                      <w:sz w:val="17"/>
                    </w:rPr>
                    <w:t>40</w:t>
                  </w:r>
                  <w:r>
                    <w:rPr>
                      <w:rFonts w:ascii="Times New Roman"/>
                      <w:spacing w:val="-7"/>
                      <w:w w:val="105"/>
                      <w:sz w:val="17"/>
                    </w:rPr>
                    <w:t xml:space="preserve"> </w:t>
                  </w:r>
                  <w:r>
                    <w:rPr>
                      <w:rFonts w:ascii="Times New Roman"/>
                      <w:w w:val="105"/>
                      <w:sz w:val="17"/>
                    </w:rPr>
                    <w:t>00</w:t>
                  </w:r>
                  <w:r>
                    <w:rPr>
                      <w:rFonts w:ascii="Times New Roman"/>
                      <w:spacing w:val="-2"/>
                      <w:w w:val="105"/>
                      <w:sz w:val="17"/>
                    </w:rPr>
                    <w:t xml:space="preserve"> </w:t>
                  </w:r>
                  <w:r>
                    <w:rPr>
                      <w:rFonts w:ascii="Times New Roman"/>
                      <w:w w:val="105"/>
                      <w:sz w:val="17"/>
                    </w:rPr>
                    <w:t>68</w:t>
                  </w:r>
                  <w:r>
                    <w:rPr>
                      <w:rFonts w:ascii="Times New Roman"/>
                      <w:spacing w:val="-3"/>
                      <w:w w:val="105"/>
                      <w:sz w:val="17"/>
                    </w:rPr>
                    <w:t xml:space="preserve"> </w:t>
                  </w:r>
                  <w:r>
                    <w:rPr>
                      <w:rFonts w:ascii="Times New Roman"/>
                      <w:w w:val="105"/>
                      <w:sz w:val="17"/>
                    </w:rPr>
                    <w:t>DC</w:t>
                  </w:r>
                  <w:r>
                    <w:rPr>
                      <w:rFonts w:ascii="Times New Roman"/>
                      <w:spacing w:val="-3"/>
                      <w:w w:val="105"/>
                      <w:sz w:val="17"/>
                    </w:rPr>
                    <w:t xml:space="preserve"> </w:t>
                  </w:r>
                  <w:r>
                    <w:rPr>
                      <w:rFonts w:ascii="Times New Roman"/>
                      <w:w w:val="105"/>
                      <w:sz w:val="17"/>
                    </w:rPr>
                    <w:t>A2</w:t>
                  </w:r>
                  <w:r>
                    <w:rPr>
                      <w:rFonts w:ascii="Times New Roman"/>
                      <w:spacing w:val="-3"/>
                      <w:w w:val="105"/>
                      <w:sz w:val="17"/>
                    </w:rPr>
                    <w:t xml:space="preserve"> </w:t>
                  </w:r>
                  <w:r>
                    <w:rPr>
                      <w:rFonts w:ascii="Times New Roman"/>
                      <w:w w:val="105"/>
                      <w:sz w:val="17"/>
                    </w:rPr>
                    <w:t>41</w:t>
                  </w:r>
                </w:p>
                <w:p>
                  <w:pPr>
                    <w:spacing w:before="15"/>
                    <w:ind w:left="53" w:right="0" w:firstLine="0"/>
                    <w:jc w:val="left"/>
                    <w:rPr>
                      <w:rFonts w:ascii="Times New Roman"/>
                      <w:sz w:val="17"/>
                    </w:rPr>
                  </w:pPr>
                  <w:r>
                    <w:rPr>
                      <w:rFonts w:ascii="Times New Roman"/>
                      <w:w w:val="105"/>
                      <w:sz w:val="17"/>
                    </w:rPr>
                    <w:t>55</w:t>
                  </w:r>
                  <w:r>
                    <w:rPr>
                      <w:rFonts w:ascii="Times New Roman"/>
                      <w:spacing w:val="-8"/>
                      <w:w w:val="105"/>
                      <w:sz w:val="17"/>
                    </w:rPr>
                    <w:t xml:space="preserve"> </w:t>
                  </w:r>
                  <w:r>
                    <w:rPr>
                      <w:rFonts w:ascii="Times New Roman"/>
                      <w:w w:val="105"/>
                      <w:sz w:val="17"/>
                    </w:rPr>
                    <w:t>8B</w:t>
                  </w:r>
                  <w:r>
                    <w:rPr>
                      <w:rFonts w:ascii="Times New Roman"/>
                      <w:spacing w:val="-7"/>
                      <w:w w:val="105"/>
                      <w:sz w:val="17"/>
                    </w:rPr>
                    <w:t xml:space="preserve"> </w:t>
                  </w:r>
                  <w:r>
                    <w:rPr>
                      <w:rFonts w:ascii="Times New Roman"/>
                      <w:w w:val="105"/>
                      <w:sz w:val="17"/>
                    </w:rPr>
                    <w:t>EC</w:t>
                  </w:r>
                  <w:r>
                    <w:rPr>
                      <w:rFonts w:ascii="Times New Roman"/>
                      <w:spacing w:val="-7"/>
                      <w:w w:val="105"/>
                      <w:sz w:val="17"/>
                    </w:rPr>
                    <w:t xml:space="preserve"> </w:t>
                  </w:r>
                  <w:r>
                    <w:rPr>
                      <w:rFonts w:ascii="Times New Roman"/>
                      <w:w w:val="105"/>
                      <w:sz w:val="17"/>
                    </w:rPr>
                    <w:t>51</w:t>
                  </w:r>
                  <w:r>
                    <w:rPr>
                      <w:rFonts w:ascii="Times New Roman"/>
                      <w:spacing w:val="-3"/>
                      <w:w w:val="105"/>
                      <w:sz w:val="17"/>
                    </w:rPr>
                    <w:t xml:space="preserve"> </w:t>
                  </w:r>
                  <w:r>
                    <w:rPr>
                      <w:rFonts w:ascii="Times New Roman"/>
                      <w:w w:val="105"/>
                      <w:sz w:val="17"/>
                    </w:rPr>
                    <w:t>89</w:t>
                  </w:r>
                  <w:r>
                    <w:rPr>
                      <w:rFonts w:ascii="Times New Roman"/>
                      <w:spacing w:val="-2"/>
                      <w:w w:val="105"/>
                      <w:sz w:val="17"/>
                    </w:rPr>
                    <w:t xml:space="preserve"> </w:t>
                  </w:r>
                  <w:r>
                    <w:rPr>
                      <w:rFonts w:ascii="Times New Roman"/>
                      <w:w w:val="105"/>
                      <w:sz w:val="17"/>
                    </w:rPr>
                    <w:t>4D</w:t>
                  </w:r>
                  <w:r>
                    <w:rPr>
                      <w:rFonts w:ascii="Times New Roman"/>
                      <w:spacing w:val="-4"/>
                      <w:w w:val="105"/>
                      <w:sz w:val="17"/>
                    </w:rPr>
                    <w:t xml:space="preserve"> </w:t>
                  </w:r>
                  <w:r>
                    <w:rPr>
                      <w:rFonts w:ascii="Times New Roman"/>
                      <w:w w:val="105"/>
                      <w:sz w:val="17"/>
                    </w:rPr>
                    <w:t>FC</w:t>
                  </w:r>
                  <w:r>
                    <w:rPr>
                      <w:rFonts w:ascii="Times New Roman"/>
                      <w:spacing w:val="-3"/>
                      <w:w w:val="105"/>
                      <w:sz w:val="17"/>
                    </w:rPr>
                    <w:t xml:space="preserve"> </w:t>
                  </w:r>
                  <w:r>
                    <w:rPr>
                      <w:rFonts w:ascii="Times New Roman"/>
                      <w:w w:val="105"/>
                      <w:sz w:val="17"/>
                    </w:rPr>
                    <w:t>68</w:t>
                  </w:r>
                  <w:r>
                    <w:rPr>
                      <w:rFonts w:ascii="Times New Roman"/>
                      <w:spacing w:val="-3"/>
                      <w:w w:val="105"/>
                      <w:sz w:val="17"/>
                    </w:rPr>
                    <w:t xml:space="preserve"> </w:t>
                  </w:r>
                  <w:r>
                    <w:rPr>
                      <w:rFonts w:ascii="Times New Roman"/>
                      <w:w w:val="105"/>
                      <w:sz w:val="17"/>
                    </w:rPr>
                    <w:t>23</w:t>
                  </w:r>
                  <w:r>
                    <w:rPr>
                      <w:rFonts w:ascii="Times New Roman"/>
                      <w:spacing w:val="-7"/>
                      <w:w w:val="105"/>
                      <w:sz w:val="17"/>
                    </w:rPr>
                    <w:t xml:space="preserve"> </w:t>
                  </w:r>
                  <w:r>
                    <w:rPr>
                      <w:rFonts w:ascii="Times New Roman"/>
                      <w:w w:val="105"/>
                      <w:sz w:val="17"/>
                    </w:rPr>
                    <w:t>10</w:t>
                  </w:r>
                  <w:r>
                    <w:rPr>
                      <w:rFonts w:ascii="Times New Roman"/>
                      <w:spacing w:val="-7"/>
                      <w:w w:val="105"/>
                      <w:sz w:val="17"/>
                    </w:rPr>
                    <w:t xml:space="preserve"> </w:t>
                  </w:r>
                  <w:r>
                    <w:rPr>
                      <w:rFonts w:ascii="Times New Roman"/>
                      <w:w w:val="105"/>
                      <w:sz w:val="17"/>
                    </w:rPr>
                    <w:t>40</w:t>
                  </w:r>
                  <w:r>
                    <w:rPr>
                      <w:rFonts w:ascii="Times New Roman"/>
                      <w:spacing w:val="-8"/>
                      <w:w w:val="105"/>
                      <w:sz w:val="17"/>
                    </w:rPr>
                    <w:t xml:space="preserve"> </w:t>
                  </w:r>
                  <w:r>
                    <w:rPr>
                      <w:rFonts w:ascii="Times New Roman"/>
                      <w:w w:val="105"/>
                      <w:sz w:val="17"/>
                    </w:rPr>
                    <w:t>00</w:t>
                  </w:r>
                  <w:r>
                    <w:rPr>
                      <w:rFonts w:ascii="Times New Roman"/>
                      <w:spacing w:val="-2"/>
                      <w:w w:val="105"/>
                      <w:sz w:val="17"/>
                    </w:rPr>
                    <w:t xml:space="preserve"> </w:t>
                  </w:r>
                  <w:r>
                    <w:rPr>
                      <w:rFonts w:ascii="Times New Roman"/>
                      <w:w w:val="105"/>
                      <w:sz w:val="17"/>
                    </w:rPr>
                    <w:t>68</w:t>
                  </w:r>
                  <w:r>
                    <w:rPr>
                      <w:rFonts w:ascii="Times New Roman"/>
                      <w:spacing w:val="-3"/>
                      <w:w w:val="105"/>
                      <w:sz w:val="17"/>
                    </w:rPr>
                    <w:t xml:space="preserve"> </w:t>
                  </w:r>
                  <w:r>
                    <w:rPr>
                      <w:rFonts w:ascii="Times New Roman"/>
                      <w:w w:val="105"/>
                      <w:sz w:val="17"/>
                    </w:rPr>
                    <w:t>EC</w:t>
                  </w:r>
                  <w:r>
                    <w:rPr>
                      <w:rFonts w:ascii="Times New Roman"/>
                      <w:spacing w:val="-3"/>
                      <w:w w:val="105"/>
                      <w:sz w:val="17"/>
                    </w:rPr>
                    <w:t xml:space="preserve"> </w:t>
                  </w:r>
                  <w:r>
                    <w:rPr>
                      <w:rFonts w:ascii="Times New Roman"/>
                      <w:w w:val="105"/>
                      <w:sz w:val="17"/>
                    </w:rPr>
                    <w:t>A2</w:t>
                  </w:r>
                  <w:r>
                    <w:rPr>
                      <w:rFonts w:ascii="Times New Roman"/>
                      <w:spacing w:val="-3"/>
                      <w:w w:val="105"/>
                      <w:sz w:val="17"/>
                    </w:rPr>
                    <w:t xml:space="preserve"> </w:t>
                  </w:r>
                  <w:r>
                    <w:rPr>
                      <w:rFonts w:ascii="Times New Roman"/>
                      <w:w w:val="105"/>
                      <w:sz w:val="17"/>
                    </w:rPr>
                    <w:t>41</w:t>
                  </w:r>
                </w:p>
                <w:p>
                  <w:pPr>
                    <w:spacing w:before="16"/>
                    <w:ind w:left="53" w:right="0" w:firstLine="0"/>
                    <w:jc w:val="left"/>
                    <w:rPr>
                      <w:rFonts w:ascii="Times New Roman"/>
                      <w:sz w:val="17"/>
                    </w:rPr>
                  </w:pPr>
                  <w:r>
                    <w:rPr>
                      <w:rFonts w:ascii="Times New Roman"/>
                      <w:w w:val="105"/>
                      <w:sz w:val="17"/>
                    </w:rPr>
                    <w:t>55</w:t>
                  </w:r>
                  <w:r>
                    <w:rPr>
                      <w:rFonts w:ascii="Times New Roman"/>
                      <w:spacing w:val="-8"/>
                      <w:w w:val="105"/>
                      <w:sz w:val="17"/>
                    </w:rPr>
                    <w:t xml:space="preserve"> </w:t>
                  </w:r>
                  <w:r>
                    <w:rPr>
                      <w:rFonts w:ascii="Times New Roman"/>
                      <w:w w:val="105"/>
                      <w:sz w:val="17"/>
                    </w:rPr>
                    <w:t>8B</w:t>
                  </w:r>
                  <w:r>
                    <w:rPr>
                      <w:rFonts w:ascii="Times New Roman"/>
                      <w:spacing w:val="-7"/>
                      <w:w w:val="105"/>
                      <w:sz w:val="17"/>
                    </w:rPr>
                    <w:t xml:space="preserve"> </w:t>
                  </w:r>
                  <w:r>
                    <w:rPr>
                      <w:rFonts w:ascii="Times New Roman"/>
                      <w:w w:val="105"/>
                      <w:sz w:val="17"/>
                    </w:rPr>
                    <w:t>EC</w:t>
                  </w:r>
                  <w:r>
                    <w:rPr>
                      <w:rFonts w:ascii="Times New Roman"/>
                      <w:spacing w:val="-7"/>
                      <w:w w:val="105"/>
                      <w:sz w:val="17"/>
                    </w:rPr>
                    <w:t xml:space="preserve"> </w:t>
                  </w:r>
                  <w:r>
                    <w:rPr>
                      <w:rFonts w:ascii="Times New Roman"/>
                      <w:w w:val="105"/>
                      <w:sz w:val="17"/>
                    </w:rPr>
                    <w:t>51</w:t>
                  </w:r>
                  <w:r>
                    <w:rPr>
                      <w:rFonts w:ascii="Times New Roman"/>
                      <w:spacing w:val="-3"/>
                      <w:w w:val="105"/>
                      <w:sz w:val="17"/>
                    </w:rPr>
                    <w:t xml:space="preserve"> </w:t>
                  </w:r>
                  <w:r>
                    <w:rPr>
                      <w:rFonts w:ascii="Times New Roman"/>
                      <w:w w:val="105"/>
                      <w:sz w:val="17"/>
                    </w:rPr>
                    <w:t>89</w:t>
                  </w:r>
                  <w:r>
                    <w:rPr>
                      <w:rFonts w:ascii="Times New Roman"/>
                      <w:spacing w:val="-2"/>
                      <w:w w:val="105"/>
                      <w:sz w:val="17"/>
                    </w:rPr>
                    <w:t xml:space="preserve"> </w:t>
                  </w:r>
                  <w:r>
                    <w:rPr>
                      <w:rFonts w:ascii="Times New Roman"/>
                      <w:w w:val="105"/>
                      <w:sz w:val="17"/>
                    </w:rPr>
                    <w:t>4D</w:t>
                  </w:r>
                  <w:r>
                    <w:rPr>
                      <w:rFonts w:ascii="Times New Roman"/>
                      <w:spacing w:val="-4"/>
                      <w:w w:val="105"/>
                      <w:sz w:val="17"/>
                    </w:rPr>
                    <w:t xml:space="preserve"> </w:t>
                  </w:r>
                  <w:r>
                    <w:rPr>
                      <w:rFonts w:ascii="Times New Roman"/>
                      <w:w w:val="105"/>
                      <w:sz w:val="17"/>
                    </w:rPr>
                    <w:t>FC</w:t>
                  </w:r>
                  <w:r>
                    <w:rPr>
                      <w:rFonts w:ascii="Times New Roman"/>
                      <w:spacing w:val="-3"/>
                      <w:w w:val="105"/>
                      <w:sz w:val="17"/>
                    </w:rPr>
                    <w:t xml:space="preserve"> </w:t>
                  </w:r>
                  <w:r>
                    <w:rPr>
                      <w:rFonts w:ascii="Times New Roman"/>
                      <w:w w:val="105"/>
                      <w:sz w:val="17"/>
                    </w:rPr>
                    <w:t>68</w:t>
                  </w:r>
                  <w:r>
                    <w:rPr>
                      <w:rFonts w:ascii="Times New Roman"/>
                      <w:spacing w:val="-3"/>
                      <w:w w:val="105"/>
                      <w:sz w:val="17"/>
                    </w:rPr>
                    <w:t xml:space="preserve"> </w:t>
                  </w:r>
                  <w:r>
                    <w:rPr>
                      <w:rFonts w:ascii="Times New Roman"/>
                      <w:w w:val="105"/>
                      <w:sz w:val="17"/>
                    </w:rPr>
                    <w:t>23</w:t>
                  </w:r>
                  <w:r>
                    <w:rPr>
                      <w:rFonts w:ascii="Times New Roman"/>
                      <w:spacing w:val="-7"/>
                      <w:w w:val="105"/>
                      <w:sz w:val="17"/>
                    </w:rPr>
                    <w:t xml:space="preserve"> </w:t>
                  </w:r>
                  <w:r>
                    <w:rPr>
                      <w:rFonts w:ascii="Times New Roman"/>
                      <w:w w:val="105"/>
                      <w:sz w:val="17"/>
                    </w:rPr>
                    <w:t>10</w:t>
                  </w:r>
                  <w:r>
                    <w:rPr>
                      <w:rFonts w:ascii="Times New Roman"/>
                      <w:spacing w:val="-7"/>
                      <w:w w:val="105"/>
                      <w:sz w:val="17"/>
                    </w:rPr>
                    <w:t xml:space="preserve"> </w:t>
                  </w:r>
                  <w:r>
                    <w:rPr>
                      <w:rFonts w:ascii="Times New Roman"/>
                      <w:w w:val="105"/>
                      <w:sz w:val="17"/>
                    </w:rPr>
                    <w:t>40</w:t>
                  </w:r>
                  <w:r>
                    <w:rPr>
                      <w:rFonts w:ascii="Times New Roman"/>
                      <w:spacing w:val="-8"/>
                      <w:w w:val="105"/>
                      <w:sz w:val="17"/>
                    </w:rPr>
                    <w:t xml:space="preserve"> </w:t>
                  </w:r>
                  <w:r>
                    <w:rPr>
                      <w:rFonts w:ascii="Times New Roman"/>
                      <w:w w:val="105"/>
                      <w:sz w:val="17"/>
                    </w:rPr>
                    <w:t>00</w:t>
                  </w:r>
                  <w:r>
                    <w:rPr>
                      <w:rFonts w:ascii="Times New Roman"/>
                      <w:spacing w:val="-2"/>
                      <w:w w:val="105"/>
                      <w:sz w:val="17"/>
                    </w:rPr>
                    <w:t xml:space="preserve"> </w:t>
                  </w:r>
                  <w:r>
                    <w:rPr>
                      <w:rFonts w:ascii="Times New Roman"/>
                      <w:w w:val="105"/>
                      <w:sz w:val="17"/>
                    </w:rPr>
                    <w:t>68</w:t>
                  </w:r>
                  <w:r>
                    <w:rPr>
                      <w:rFonts w:ascii="Times New Roman"/>
                      <w:spacing w:val="-3"/>
                      <w:w w:val="105"/>
                      <w:sz w:val="17"/>
                    </w:rPr>
                    <w:t xml:space="preserve"> </w:t>
                  </w:r>
                  <w:r>
                    <w:rPr>
                      <w:rFonts w:ascii="Times New Roman"/>
                      <w:w w:val="105"/>
                      <w:sz w:val="17"/>
                    </w:rPr>
                    <w:t>FC</w:t>
                  </w:r>
                  <w:r>
                    <w:rPr>
                      <w:rFonts w:ascii="Times New Roman"/>
                      <w:spacing w:val="-3"/>
                      <w:w w:val="105"/>
                      <w:sz w:val="17"/>
                    </w:rPr>
                    <w:t xml:space="preserve"> </w:t>
                  </w:r>
                  <w:r>
                    <w:rPr>
                      <w:rFonts w:ascii="Times New Roman"/>
                      <w:w w:val="105"/>
                      <w:sz w:val="17"/>
                    </w:rPr>
                    <w:t>A2</w:t>
                  </w:r>
                  <w:r>
                    <w:rPr>
                      <w:rFonts w:ascii="Times New Roman"/>
                      <w:spacing w:val="-3"/>
                      <w:w w:val="105"/>
                      <w:sz w:val="17"/>
                    </w:rPr>
                    <w:t xml:space="preserve"> </w:t>
                  </w:r>
                  <w:r>
                    <w:rPr>
                      <w:rFonts w:ascii="Times New Roman"/>
                      <w:w w:val="105"/>
                      <w:sz w:val="17"/>
                    </w:rPr>
                    <w:t>41</w:t>
                  </w:r>
                </w:p>
              </w:txbxContent>
            </v:textbox>
          </v:shape>
        </w:pict>
      </w:r>
      <w:r>
        <w:rPr>
          <w:rFonts w:hint="eastAsia" w:ascii="宋体" w:eastAsia="宋体"/>
          <w:w w:val="105"/>
          <w:sz w:val="17"/>
        </w:rPr>
        <w:t>函式名稱</w:t>
      </w:r>
      <w:r>
        <w:rPr>
          <w:rFonts w:ascii="Times New Roman" w:eastAsia="Times New Roman"/>
          <w:spacing w:val="-1"/>
          <w:w w:val="105"/>
          <w:sz w:val="17"/>
        </w:rPr>
        <w:t>ClassA::func1()</w:t>
      </w:r>
      <w:r>
        <w:rPr>
          <w:rFonts w:ascii="Times New Roman" w:eastAsia="Times New Roman"/>
          <w:spacing w:val="-42"/>
          <w:w w:val="105"/>
          <w:sz w:val="17"/>
        </w:rPr>
        <w:t xml:space="preserve"> </w:t>
      </w:r>
      <w:r>
        <w:rPr>
          <w:rFonts w:ascii="Times New Roman" w:eastAsia="Times New Roman"/>
          <w:spacing w:val="-1"/>
          <w:w w:val="105"/>
          <w:sz w:val="17"/>
        </w:rPr>
        <w:t>ClassA::func2()</w:t>
      </w:r>
    </w:p>
    <w:p>
      <w:pPr>
        <w:spacing w:before="0" w:line="180" w:lineRule="exact"/>
        <w:ind w:left="2708" w:right="0" w:firstLine="0"/>
        <w:jc w:val="left"/>
        <w:rPr>
          <w:rFonts w:ascii="Times New Roman"/>
          <w:sz w:val="17"/>
        </w:rPr>
      </w:pPr>
      <w:r>
        <w:rPr>
          <w:rFonts w:ascii="Times New Roman"/>
          <w:w w:val="105"/>
          <w:sz w:val="17"/>
        </w:rPr>
        <w:t>ClassB::func2()</w:t>
      </w:r>
    </w:p>
    <w:p>
      <w:pPr>
        <w:spacing w:before="16"/>
        <w:ind w:left="2708" w:right="0" w:firstLine="0"/>
        <w:jc w:val="left"/>
        <w:rPr>
          <w:rFonts w:ascii="Times New Roman"/>
          <w:sz w:val="17"/>
        </w:rPr>
      </w:pPr>
      <w:r>
        <w:pict>
          <v:group id="_x0000_s2935" o:spid="_x0000_s2935" o:spt="203" style="position:absolute;left:0pt;margin-left:207.3pt;margin-top:13.3pt;height:20pt;width:5.25pt;mso-position-horizontal-relative:page;mso-wrap-distance-bottom:0pt;mso-wrap-distance-top:0pt;z-index:-251232256;mso-width-relative:page;mso-height-relative:page;" coordorigin="4146,266" coordsize="105,400">
            <o:lock v:ext="edit"/>
            <v:line id="_x0000_s2936" o:spid="_x0000_s2936" o:spt="20" style="position:absolute;left:4199;top:389;flip:y;height:277;width:0;" stroked="t" coordsize="21600,21600">
              <v:path arrowok="t"/>
              <v:fill focussize="0,0"/>
              <v:stroke weight="0.550787401574803pt" color="#000000"/>
              <v:imagedata o:title=""/>
              <o:lock v:ext="edit"/>
            </v:line>
            <v:shape id="_x0000_s2937" o:spid="_x0000_s2937" style="position:absolute;left:4146;top:266;height:169;width:105;" fillcolor="#000000" filled="t" stroked="f" coordorigin="4146,266" coordsize="105,169" path="m4199,266l4146,435,4199,414,4251,435,4199,266xe">
              <v:path arrowok="t"/>
              <v:fill on="t" focussize="0,0"/>
              <v:stroke on="f"/>
              <v:imagedata o:title=""/>
              <o:lock v:ext="edit"/>
            </v:shape>
            <w10:wrap type="topAndBottom"/>
          </v:group>
        </w:pict>
      </w:r>
      <w:r>
        <w:rPr>
          <w:rFonts w:ascii="Times New Roman"/>
          <w:w w:val="105"/>
          <w:sz w:val="17"/>
        </w:rPr>
        <w:t>ClassC::func2()</w:t>
      </w:r>
    </w:p>
    <w:p>
      <w:pPr>
        <w:spacing w:before="0" w:line="208" w:lineRule="exact"/>
        <w:ind w:left="4028" w:right="0" w:firstLine="0"/>
        <w:jc w:val="left"/>
        <w:rPr>
          <w:rFonts w:hint="eastAsia" w:ascii="宋体" w:eastAsia="宋体"/>
          <w:sz w:val="17"/>
        </w:rPr>
      </w:pPr>
      <w:r>
        <w:rPr>
          <w:rFonts w:hint="eastAsia" w:ascii="宋体" w:eastAsia="宋体"/>
          <w:spacing w:val="-2"/>
          <w:w w:val="105"/>
          <w:sz w:val="17"/>
        </w:rPr>
        <w:t>第二组位址（除错器观察所得）的起始处</w:t>
      </w:r>
    </w:p>
    <w:p>
      <w:pPr>
        <w:pStyle w:val="11"/>
        <w:spacing w:before="7"/>
        <w:rPr>
          <w:rFonts w:ascii="宋体"/>
          <w:sz w:val="22"/>
        </w:rPr>
      </w:pPr>
    </w:p>
    <w:p>
      <w:pPr>
        <w:spacing w:before="103" w:line="357" w:lineRule="auto"/>
        <w:ind w:left="2627" w:right="1155" w:firstLine="0"/>
        <w:jc w:val="left"/>
        <w:rPr>
          <w:rFonts w:hint="eastAsia" w:ascii="宋体" w:eastAsia="宋体"/>
          <w:sz w:val="18"/>
        </w:rPr>
      </w:pPr>
      <w:r>
        <w:rPr>
          <w:rFonts w:hint="eastAsia" w:ascii="宋体" w:eastAsia="宋体"/>
          <w:spacing w:val="1"/>
          <w:sz w:val="18"/>
        </w:rPr>
        <w:t xml:space="preserve">但是三组数据中的 </w:t>
      </w:r>
      <w:r>
        <w:rPr>
          <w:rFonts w:ascii="Arial Black" w:eastAsia="Arial Black"/>
          <w:sz w:val="18"/>
        </w:rPr>
        <w:t>virtual</w:t>
      </w:r>
      <w:r>
        <w:rPr>
          <w:rFonts w:ascii="Arial Black" w:eastAsia="Arial Black"/>
          <w:spacing w:val="14"/>
          <w:sz w:val="18"/>
        </w:rPr>
        <w:t xml:space="preserve"> </w:t>
      </w:r>
      <w:r>
        <w:rPr>
          <w:rFonts w:ascii="Times New Roman" w:eastAsia="Times New Roman"/>
          <w:sz w:val="18"/>
        </w:rPr>
        <w:t>member</w:t>
      </w:r>
      <w:r>
        <w:rPr>
          <w:rFonts w:ascii="Times New Roman" w:eastAsia="Times New Roman"/>
          <w:spacing w:val="31"/>
          <w:sz w:val="18"/>
        </w:rPr>
        <w:t xml:space="preserve"> </w:t>
      </w:r>
      <w:r>
        <w:rPr>
          <w:rFonts w:ascii="Times New Roman" w:eastAsia="Times New Roman"/>
          <w:sz w:val="18"/>
        </w:rPr>
        <w:t>functions</w:t>
      </w:r>
      <w:r>
        <w:rPr>
          <w:rFonts w:ascii="Times New Roman" w:eastAsia="Times New Roman"/>
          <w:spacing w:val="19"/>
          <w:sz w:val="18"/>
        </w:rPr>
        <w:t xml:space="preserve"> </w:t>
      </w:r>
      <w:r>
        <w:rPr>
          <w:rFonts w:hint="eastAsia" w:ascii="宋体" w:eastAsia="宋体"/>
          <w:sz w:val="18"/>
        </w:rPr>
        <w:t>则有不同的模式，这是我所无法理解的（或许你有什么心得？）：</w:t>
      </w:r>
    </w:p>
    <w:p>
      <w:pPr>
        <w:pStyle w:val="11"/>
        <w:rPr>
          <w:rFonts w:ascii="宋体"/>
          <w:sz w:val="18"/>
        </w:rPr>
      </w:pPr>
    </w:p>
    <w:p>
      <w:pPr>
        <w:pStyle w:val="15"/>
        <w:numPr>
          <w:ilvl w:val="0"/>
          <w:numId w:val="30"/>
        </w:numPr>
        <w:tabs>
          <w:tab w:val="left" w:pos="1725"/>
        </w:tabs>
        <w:spacing w:before="132" w:after="0" w:line="240" w:lineRule="auto"/>
        <w:ind w:left="1724" w:right="0" w:hanging="265"/>
        <w:jc w:val="left"/>
        <w:rPr>
          <w:sz w:val="16"/>
        </w:rPr>
      </w:pPr>
      <w:r>
        <w:rPr>
          <w:sz w:val="16"/>
        </w:rPr>
        <w:t>第一组位址（</w:t>
      </w:r>
      <w:r>
        <w:rPr>
          <w:spacing w:val="6"/>
          <w:sz w:val="16"/>
        </w:rPr>
        <w:t xml:space="preserve">根据 </w:t>
      </w:r>
      <w:r>
        <w:rPr>
          <w:rFonts w:ascii="Courier New" w:hAnsi="Courier New" w:eastAsia="Courier New"/>
          <w:sz w:val="16"/>
        </w:rPr>
        <w:t>vtbl</w:t>
      </w:r>
      <w:r>
        <w:rPr>
          <w:rFonts w:ascii="Courier New" w:hAnsi="Courier New" w:eastAsia="Courier New"/>
          <w:spacing w:val="5"/>
          <w:sz w:val="16"/>
        </w:rPr>
        <w:t xml:space="preserve"> </w:t>
      </w:r>
      <w:r>
        <w:rPr>
          <w:sz w:val="16"/>
        </w:rPr>
        <w:t>内容所导出的函式位址）：</w:t>
      </w:r>
    </w:p>
    <w:p>
      <w:pPr>
        <w:pStyle w:val="11"/>
        <w:spacing w:before="1"/>
        <w:rPr>
          <w:rFonts w:ascii="宋体"/>
        </w:rPr>
      </w:pPr>
    </w:p>
    <w:tbl>
      <w:tblPr>
        <w:tblStyle w:val="12"/>
        <w:tblW w:w="0" w:type="auto"/>
        <w:tblInd w:w="14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705"/>
        <w:gridCol w:w="1349"/>
        <w:gridCol w:w="1132"/>
        <w:gridCol w:w="293"/>
        <w:gridCol w:w="291"/>
        <w:gridCol w:w="293"/>
        <w:gridCol w:w="25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84" w:hRule="atLeast"/>
        </w:trPr>
        <w:tc>
          <w:tcPr>
            <w:tcW w:w="1705" w:type="dxa"/>
          </w:tcPr>
          <w:p>
            <w:pPr>
              <w:pStyle w:val="16"/>
              <w:spacing w:before="0" w:line="165" w:lineRule="exact"/>
              <w:ind w:left="50"/>
              <w:rPr>
                <w:rFonts w:hint="eastAsia" w:ascii="宋体" w:eastAsia="宋体"/>
                <w:sz w:val="16"/>
              </w:rPr>
            </w:pPr>
            <w:r>
              <w:rPr>
                <w:rFonts w:hint="eastAsia" w:ascii="宋体" w:eastAsia="宋体"/>
                <w:sz w:val="16"/>
              </w:rPr>
              <w:t>函式</w:t>
            </w:r>
          </w:p>
        </w:tc>
        <w:tc>
          <w:tcPr>
            <w:tcW w:w="1349" w:type="dxa"/>
          </w:tcPr>
          <w:p>
            <w:pPr>
              <w:pStyle w:val="16"/>
              <w:spacing w:before="0" w:line="165" w:lineRule="exact"/>
              <w:ind w:left="131"/>
              <w:rPr>
                <w:rFonts w:hint="eastAsia" w:ascii="宋体" w:eastAsia="宋体"/>
                <w:sz w:val="16"/>
              </w:rPr>
            </w:pPr>
            <w:r>
              <w:rPr>
                <w:sz w:val="16"/>
              </w:rPr>
              <w:t>JMP</w:t>
            </w:r>
            <w:r>
              <w:rPr>
                <w:spacing w:val="4"/>
                <w:sz w:val="16"/>
              </w:rPr>
              <w:t xml:space="preserve"> </w:t>
            </w:r>
            <w:r>
              <w:rPr>
                <w:rFonts w:hint="eastAsia" w:ascii="宋体" w:eastAsia="宋体"/>
                <w:sz w:val="16"/>
              </w:rPr>
              <w:t>至</w:t>
            </w:r>
          </w:p>
        </w:tc>
        <w:tc>
          <w:tcPr>
            <w:tcW w:w="1132" w:type="dxa"/>
            <w:tcBorders>
              <w:bottom w:val="single" w:color="000000" w:sz="6" w:space="0"/>
            </w:tcBorders>
          </w:tcPr>
          <w:p>
            <w:pPr>
              <w:pStyle w:val="16"/>
              <w:spacing w:before="0" w:line="179" w:lineRule="exact"/>
              <w:ind w:left="10"/>
              <w:rPr>
                <w:rFonts w:hint="eastAsia" w:ascii="宋体" w:eastAsia="宋体"/>
                <w:sz w:val="16"/>
              </w:rPr>
            </w:pPr>
            <w:r>
              <w:rPr>
                <w:rFonts w:hint="eastAsia" w:ascii="宋体" w:eastAsia="宋体"/>
                <w:sz w:val="16"/>
              </w:rPr>
              <w:t>內容</w:t>
            </w:r>
          </w:p>
        </w:tc>
        <w:tc>
          <w:tcPr>
            <w:tcW w:w="3468" w:type="dxa"/>
            <w:gridSpan w:val="4"/>
            <w:tcBorders>
              <w:bottom w:val="single" w:color="000000" w:sz="6" w:space="0"/>
            </w:tcBorders>
          </w:tcPr>
          <w:p>
            <w:pPr>
              <w:pStyle w:val="16"/>
              <w:spacing w:before="0"/>
              <w:rPr>
                <w:rFonts w:ascii="Times New Roman"/>
                <w:sz w:val="1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82" w:hRule="atLeast"/>
        </w:trPr>
        <w:tc>
          <w:tcPr>
            <w:tcW w:w="1705" w:type="dxa"/>
          </w:tcPr>
          <w:p>
            <w:pPr>
              <w:pStyle w:val="16"/>
              <w:spacing w:before="0" w:line="163" w:lineRule="exact"/>
              <w:ind w:left="50"/>
              <w:rPr>
                <w:sz w:val="16"/>
              </w:rPr>
            </w:pPr>
            <w:r>
              <w:rPr>
                <w:color w:val="FF3300"/>
                <w:sz w:val="16"/>
              </w:rPr>
              <w:t>ClassA::vfunc1()</w:t>
            </w:r>
          </w:p>
        </w:tc>
        <w:tc>
          <w:tcPr>
            <w:tcW w:w="1349" w:type="dxa"/>
            <w:tcBorders>
              <w:right w:val="single" w:color="000000" w:sz="6" w:space="0"/>
            </w:tcBorders>
          </w:tcPr>
          <w:p>
            <w:pPr>
              <w:pStyle w:val="16"/>
              <w:spacing w:before="0" w:line="163" w:lineRule="exact"/>
              <w:ind w:left="97"/>
              <w:rPr>
                <w:sz w:val="16"/>
              </w:rPr>
            </w:pPr>
            <w:r>
              <w:rPr>
                <w:color w:val="FF3300"/>
                <w:sz w:val="16"/>
              </w:rPr>
              <w:t>0x402690</w:t>
            </w:r>
          </w:p>
        </w:tc>
        <w:tc>
          <w:tcPr>
            <w:tcW w:w="1132" w:type="dxa"/>
            <w:tcBorders>
              <w:top w:val="single" w:color="000000" w:sz="6" w:space="0"/>
              <w:left w:val="single" w:color="000000" w:sz="6" w:space="0"/>
            </w:tcBorders>
          </w:tcPr>
          <w:p>
            <w:pPr>
              <w:pStyle w:val="16"/>
              <w:spacing w:before="0" w:line="148" w:lineRule="exact"/>
              <w:ind w:left="4"/>
              <w:rPr>
                <w:sz w:val="16"/>
              </w:rPr>
            </w:pPr>
            <w:r>
              <w:rPr>
                <w:color w:val="FF3300"/>
                <w:sz w:val="16"/>
              </w:rPr>
              <w:t>55</w:t>
            </w:r>
            <w:r>
              <w:rPr>
                <w:color w:val="FF3300"/>
                <w:spacing w:val="2"/>
                <w:sz w:val="16"/>
              </w:rPr>
              <w:t xml:space="preserve"> </w:t>
            </w:r>
            <w:r>
              <w:rPr>
                <w:color w:val="FF3300"/>
                <w:sz w:val="16"/>
              </w:rPr>
              <w:t>8B</w:t>
            </w:r>
            <w:r>
              <w:rPr>
                <w:color w:val="FF3300"/>
                <w:spacing w:val="7"/>
                <w:sz w:val="16"/>
              </w:rPr>
              <w:t xml:space="preserve"> </w:t>
            </w:r>
            <w:r>
              <w:rPr>
                <w:color w:val="FF3300"/>
                <w:sz w:val="16"/>
              </w:rPr>
              <w:t>EC</w:t>
            </w:r>
            <w:r>
              <w:rPr>
                <w:color w:val="FF3300"/>
                <w:spacing w:val="2"/>
                <w:sz w:val="16"/>
              </w:rPr>
              <w:t xml:space="preserve"> </w:t>
            </w:r>
            <w:r>
              <w:rPr>
                <w:color w:val="FF3300"/>
                <w:sz w:val="16"/>
              </w:rPr>
              <w:t>51</w:t>
            </w:r>
          </w:p>
        </w:tc>
        <w:tc>
          <w:tcPr>
            <w:tcW w:w="293" w:type="dxa"/>
            <w:tcBorders>
              <w:top w:val="single" w:color="000000" w:sz="6" w:space="0"/>
            </w:tcBorders>
          </w:tcPr>
          <w:p>
            <w:pPr>
              <w:pStyle w:val="16"/>
              <w:spacing w:before="0" w:line="148" w:lineRule="exact"/>
              <w:ind w:left="29" w:right="29"/>
              <w:jc w:val="center"/>
              <w:rPr>
                <w:sz w:val="16"/>
              </w:rPr>
            </w:pPr>
            <w:r>
              <w:rPr>
                <w:color w:val="FF3300"/>
                <w:sz w:val="16"/>
              </w:rPr>
              <w:t>89</w:t>
            </w:r>
          </w:p>
        </w:tc>
        <w:tc>
          <w:tcPr>
            <w:tcW w:w="291" w:type="dxa"/>
            <w:tcBorders>
              <w:top w:val="single" w:color="000000" w:sz="6" w:space="0"/>
            </w:tcBorders>
          </w:tcPr>
          <w:p>
            <w:pPr>
              <w:pStyle w:val="16"/>
              <w:spacing w:before="0" w:line="148" w:lineRule="exact"/>
              <w:ind w:left="27" w:right="28"/>
              <w:jc w:val="center"/>
              <w:rPr>
                <w:sz w:val="16"/>
              </w:rPr>
            </w:pPr>
            <w:r>
              <w:rPr>
                <w:color w:val="FF3300"/>
                <w:sz w:val="16"/>
              </w:rPr>
              <w:t>4D</w:t>
            </w:r>
          </w:p>
        </w:tc>
        <w:tc>
          <w:tcPr>
            <w:tcW w:w="293" w:type="dxa"/>
            <w:tcBorders>
              <w:top w:val="single" w:color="000000" w:sz="6" w:space="0"/>
            </w:tcBorders>
          </w:tcPr>
          <w:p>
            <w:pPr>
              <w:pStyle w:val="16"/>
              <w:spacing w:before="0" w:line="148" w:lineRule="exact"/>
              <w:ind w:left="29" w:right="30"/>
              <w:jc w:val="center"/>
              <w:rPr>
                <w:sz w:val="16"/>
              </w:rPr>
            </w:pPr>
            <w:r>
              <w:rPr>
                <w:color w:val="FF3300"/>
                <w:sz w:val="16"/>
              </w:rPr>
              <w:t>FC</w:t>
            </w:r>
          </w:p>
        </w:tc>
        <w:tc>
          <w:tcPr>
            <w:tcW w:w="2591" w:type="dxa"/>
            <w:tcBorders>
              <w:top w:val="single" w:color="000000" w:sz="6" w:space="0"/>
              <w:right w:val="single" w:color="000000" w:sz="6" w:space="0"/>
            </w:tcBorders>
          </w:tcPr>
          <w:p>
            <w:pPr>
              <w:pStyle w:val="16"/>
              <w:spacing w:before="0" w:line="148" w:lineRule="exact"/>
              <w:ind w:right="4"/>
              <w:jc w:val="right"/>
              <w:rPr>
                <w:sz w:val="16"/>
              </w:rPr>
            </w:pPr>
            <w:r>
              <w:rPr>
                <w:color w:val="FF3300"/>
                <w:sz w:val="16"/>
              </w:rPr>
              <w:t>68</w:t>
            </w:r>
            <w:r>
              <w:rPr>
                <w:color w:val="FF3300"/>
                <w:spacing w:val="1"/>
                <w:sz w:val="16"/>
              </w:rPr>
              <w:t xml:space="preserve"> </w:t>
            </w:r>
            <w:r>
              <w:rPr>
                <w:color w:val="FF3300"/>
                <w:sz w:val="16"/>
              </w:rPr>
              <w:t>23</w:t>
            </w:r>
            <w:r>
              <w:rPr>
                <w:color w:val="FF3300"/>
                <w:spacing w:val="1"/>
                <w:sz w:val="16"/>
              </w:rPr>
              <w:t xml:space="preserve"> </w:t>
            </w:r>
            <w:r>
              <w:rPr>
                <w:color w:val="FF3300"/>
                <w:sz w:val="16"/>
              </w:rPr>
              <w:t>10</w:t>
            </w:r>
            <w:r>
              <w:rPr>
                <w:color w:val="FF3300"/>
                <w:spacing w:val="5"/>
                <w:sz w:val="16"/>
              </w:rPr>
              <w:t xml:space="preserve"> </w:t>
            </w:r>
            <w:r>
              <w:rPr>
                <w:color w:val="FF3300"/>
                <w:sz w:val="16"/>
              </w:rPr>
              <w:t>40</w:t>
            </w:r>
            <w:r>
              <w:rPr>
                <w:color w:val="FF3300"/>
                <w:spacing w:val="5"/>
                <w:sz w:val="16"/>
              </w:rPr>
              <w:t xml:space="preserve"> </w:t>
            </w:r>
            <w:r>
              <w:rPr>
                <w:color w:val="FF3300"/>
                <w:sz w:val="16"/>
              </w:rPr>
              <w:t>00</w:t>
            </w:r>
            <w:r>
              <w:rPr>
                <w:color w:val="FF3300"/>
                <w:spacing w:val="1"/>
                <w:sz w:val="16"/>
              </w:rPr>
              <w:t xml:space="preserve"> </w:t>
            </w:r>
            <w:r>
              <w:rPr>
                <w:color w:val="FF3300"/>
                <w:sz w:val="16"/>
              </w:rPr>
              <w:t>68</w:t>
            </w:r>
            <w:r>
              <w:rPr>
                <w:color w:val="FF3300"/>
                <w:spacing w:val="6"/>
                <w:sz w:val="16"/>
              </w:rPr>
              <w:t xml:space="preserve"> </w:t>
            </w:r>
            <w:r>
              <w:rPr>
                <w:color w:val="FF3300"/>
                <w:sz w:val="16"/>
              </w:rPr>
              <w:t>48</w:t>
            </w:r>
            <w:r>
              <w:rPr>
                <w:color w:val="FF3300"/>
                <w:spacing w:val="5"/>
                <w:sz w:val="16"/>
              </w:rPr>
              <w:t xml:space="preserve"> </w:t>
            </w:r>
            <w:r>
              <w:rPr>
                <w:color w:val="FF3300"/>
                <w:sz w:val="16"/>
              </w:rPr>
              <w:t>A3</w:t>
            </w:r>
            <w:r>
              <w:rPr>
                <w:color w:val="FF3300"/>
                <w:spacing w:val="1"/>
                <w:sz w:val="16"/>
              </w:rPr>
              <w:t xml:space="preserve"> </w:t>
            </w:r>
            <w:r>
              <w:rPr>
                <w:color w:val="FF3300"/>
                <w:sz w:val="16"/>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4" w:hRule="atLeast"/>
        </w:trPr>
        <w:tc>
          <w:tcPr>
            <w:tcW w:w="1705" w:type="dxa"/>
          </w:tcPr>
          <w:p>
            <w:pPr>
              <w:pStyle w:val="16"/>
              <w:spacing w:before="8" w:line="166" w:lineRule="exact"/>
              <w:ind w:left="50"/>
              <w:rPr>
                <w:sz w:val="16"/>
              </w:rPr>
            </w:pPr>
            <w:r>
              <w:rPr>
                <w:sz w:val="16"/>
              </w:rPr>
              <w:t>ClassA::vfunc2()</w:t>
            </w:r>
          </w:p>
        </w:tc>
        <w:tc>
          <w:tcPr>
            <w:tcW w:w="1349" w:type="dxa"/>
            <w:tcBorders>
              <w:right w:val="single" w:color="000000" w:sz="6" w:space="0"/>
            </w:tcBorders>
          </w:tcPr>
          <w:p>
            <w:pPr>
              <w:pStyle w:val="16"/>
              <w:spacing w:before="8" w:line="166" w:lineRule="exact"/>
              <w:ind w:left="97"/>
              <w:rPr>
                <w:sz w:val="16"/>
              </w:rPr>
            </w:pPr>
            <w:r>
              <w:rPr>
                <w:sz w:val="16"/>
              </w:rPr>
              <w:t>0x402620</w:t>
            </w:r>
            <w:r>
              <w:rPr>
                <w:spacing w:val="5"/>
                <w:sz w:val="16"/>
              </w:rPr>
              <w:t xml:space="preserve"> </w:t>
            </w:r>
            <w:r>
              <w:rPr>
                <w:sz w:val="16"/>
              </w:rPr>
              <w:t>*</w:t>
            </w:r>
          </w:p>
        </w:tc>
        <w:tc>
          <w:tcPr>
            <w:tcW w:w="1132" w:type="dxa"/>
            <w:tcBorders>
              <w:left w:val="single" w:color="000000" w:sz="6" w:space="0"/>
            </w:tcBorders>
          </w:tcPr>
          <w:p>
            <w:pPr>
              <w:pStyle w:val="16"/>
              <w:spacing w:before="8" w:line="166" w:lineRule="exact"/>
              <w:ind w:left="4"/>
              <w:rPr>
                <w:sz w:val="16"/>
              </w:rPr>
            </w:pPr>
            <w:r>
              <w:rPr>
                <w:sz w:val="16"/>
              </w:rPr>
              <w:t>55</w:t>
            </w:r>
            <w:r>
              <w:rPr>
                <w:spacing w:val="2"/>
                <w:sz w:val="16"/>
              </w:rPr>
              <w:t xml:space="preserve"> </w:t>
            </w:r>
            <w:r>
              <w:rPr>
                <w:sz w:val="16"/>
              </w:rPr>
              <w:t>8B</w:t>
            </w:r>
            <w:r>
              <w:rPr>
                <w:spacing w:val="7"/>
                <w:sz w:val="16"/>
              </w:rPr>
              <w:t xml:space="preserve"> </w:t>
            </w:r>
            <w:r>
              <w:rPr>
                <w:sz w:val="16"/>
              </w:rPr>
              <w:t>EC</w:t>
            </w:r>
            <w:r>
              <w:rPr>
                <w:spacing w:val="2"/>
                <w:sz w:val="16"/>
              </w:rPr>
              <w:t xml:space="preserve"> </w:t>
            </w:r>
            <w:r>
              <w:rPr>
                <w:sz w:val="16"/>
              </w:rPr>
              <w:t>51</w:t>
            </w:r>
          </w:p>
        </w:tc>
        <w:tc>
          <w:tcPr>
            <w:tcW w:w="293" w:type="dxa"/>
          </w:tcPr>
          <w:p>
            <w:pPr>
              <w:pStyle w:val="16"/>
              <w:spacing w:before="8" w:line="166" w:lineRule="exact"/>
              <w:ind w:left="29" w:right="29"/>
              <w:jc w:val="center"/>
              <w:rPr>
                <w:sz w:val="16"/>
              </w:rPr>
            </w:pPr>
            <w:r>
              <w:rPr>
                <w:sz w:val="16"/>
              </w:rPr>
              <w:t>89</w:t>
            </w:r>
          </w:p>
        </w:tc>
        <w:tc>
          <w:tcPr>
            <w:tcW w:w="291" w:type="dxa"/>
          </w:tcPr>
          <w:p>
            <w:pPr>
              <w:pStyle w:val="16"/>
              <w:spacing w:before="8" w:line="166" w:lineRule="exact"/>
              <w:ind w:left="27" w:right="28"/>
              <w:jc w:val="center"/>
              <w:rPr>
                <w:sz w:val="16"/>
              </w:rPr>
            </w:pPr>
            <w:r>
              <w:rPr>
                <w:sz w:val="16"/>
              </w:rPr>
              <w:t>4D</w:t>
            </w:r>
          </w:p>
        </w:tc>
        <w:tc>
          <w:tcPr>
            <w:tcW w:w="293" w:type="dxa"/>
          </w:tcPr>
          <w:p>
            <w:pPr>
              <w:pStyle w:val="16"/>
              <w:spacing w:before="8" w:line="166" w:lineRule="exact"/>
              <w:ind w:left="29" w:right="30"/>
              <w:jc w:val="center"/>
              <w:rPr>
                <w:sz w:val="16"/>
              </w:rPr>
            </w:pPr>
            <w:r>
              <w:rPr>
                <w:sz w:val="16"/>
              </w:rPr>
              <w:t>FC</w:t>
            </w:r>
          </w:p>
        </w:tc>
        <w:tc>
          <w:tcPr>
            <w:tcW w:w="2591" w:type="dxa"/>
            <w:tcBorders>
              <w:right w:val="single" w:color="000000" w:sz="6" w:space="0"/>
            </w:tcBorders>
          </w:tcPr>
          <w:p>
            <w:pPr>
              <w:pStyle w:val="16"/>
              <w:spacing w:before="8" w:line="166" w:lineRule="exact"/>
              <w:ind w:right="4"/>
              <w:jc w:val="right"/>
              <w:rPr>
                <w:sz w:val="16"/>
              </w:rPr>
            </w:pPr>
            <w:r>
              <w:rPr>
                <w:sz w:val="16"/>
              </w:rPr>
              <w:t>68</w:t>
            </w:r>
            <w:r>
              <w:rPr>
                <w:spacing w:val="1"/>
                <w:sz w:val="16"/>
              </w:rPr>
              <w:t xml:space="preserve"> </w:t>
            </w:r>
            <w:r>
              <w:rPr>
                <w:sz w:val="16"/>
              </w:rPr>
              <w:t>23</w:t>
            </w:r>
            <w:r>
              <w:rPr>
                <w:spacing w:val="1"/>
                <w:sz w:val="16"/>
              </w:rPr>
              <w:t xml:space="preserve"> </w:t>
            </w:r>
            <w:r>
              <w:rPr>
                <w:sz w:val="16"/>
              </w:rPr>
              <w:t>10</w:t>
            </w:r>
            <w:r>
              <w:rPr>
                <w:spacing w:val="5"/>
                <w:sz w:val="16"/>
              </w:rPr>
              <w:t xml:space="preserve"> </w:t>
            </w:r>
            <w:r>
              <w:rPr>
                <w:sz w:val="16"/>
              </w:rPr>
              <w:t>40</w:t>
            </w:r>
            <w:r>
              <w:rPr>
                <w:spacing w:val="5"/>
                <w:sz w:val="16"/>
              </w:rPr>
              <w:t xml:space="preserve"> </w:t>
            </w:r>
            <w:r>
              <w:rPr>
                <w:sz w:val="16"/>
              </w:rPr>
              <w:t>00</w:t>
            </w:r>
            <w:r>
              <w:rPr>
                <w:spacing w:val="1"/>
                <w:sz w:val="16"/>
              </w:rPr>
              <w:t xml:space="preserve"> </w:t>
            </w:r>
            <w:r>
              <w:rPr>
                <w:sz w:val="16"/>
              </w:rPr>
              <w:t>68</w:t>
            </w:r>
            <w:r>
              <w:rPr>
                <w:spacing w:val="6"/>
                <w:sz w:val="16"/>
              </w:rPr>
              <w:t xml:space="preserve"> </w:t>
            </w:r>
            <w:r>
              <w:rPr>
                <w:sz w:val="16"/>
              </w:rPr>
              <w:t>20</w:t>
            </w:r>
            <w:r>
              <w:rPr>
                <w:spacing w:val="5"/>
                <w:sz w:val="16"/>
              </w:rPr>
              <w:t xml:space="preserve"> </w:t>
            </w:r>
            <w:r>
              <w:rPr>
                <w:sz w:val="16"/>
              </w:rPr>
              <w:t>A3</w:t>
            </w:r>
            <w:r>
              <w:rPr>
                <w:spacing w:val="1"/>
                <w:sz w:val="16"/>
              </w:rPr>
              <w:t xml:space="preserve"> </w:t>
            </w:r>
            <w:r>
              <w:rPr>
                <w:sz w:val="16"/>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2" w:hRule="atLeast"/>
        </w:trPr>
        <w:tc>
          <w:tcPr>
            <w:tcW w:w="1705" w:type="dxa"/>
          </w:tcPr>
          <w:p>
            <w:pPr>
              <w:pStyle w:val="16"/>
              <w:spacing w:before="6" w:line="166" w:lineRule="exact"/>
              <w:ind w:left="50"/>
              <w:rPr>
                <w:sz w:val="16"/>
              </w:rPr>
            </w:pPr>
            <w:r>
              <w:rPr>
                <w:sz w:val="16"/>
              </w:rPr>
              <w:t>ClassB::vfunc1()</w:t>
            </w:r>
          </w:p>
        </w:tc>
        <w:tc>
          <w:tcPr>
            <w:tcW w:w="1349" w:type="dxa"/>
            <w:tcBorders>
              <w:right w:val="single" w:color="000000" w:sz="6" w:space="0"/>
            </w:tcBorders>
          </w:tcPr>
          <w:p>
            <w:pPr>
              <w:pStyle w:val="16"/>
              <w:spacing w:before="6" w:line="166" w:lineRule="exact"/>
              <w:ind w:left="97"/>
              <w:rPr>
                <w:sz w:val="16"/>
              </w:rPr>
            </w:pPr>
            <w:r>
              <w:rPr>
                <w:sz w:val="16"/>
              </w:rPr>
              <w:t>0x4020A0</w:t>
            </w:r>
          </w:p>
        </w:tc>
        <w:tc>
          <w:tcPr>
            <w:tcW w:w="1132" w:type="dxa"/>
            <w:tcBorders>
              <w:left w:val="single" w:color="000000" w:sz="6" w:space="0"/>
            </w:tcBorders>
          </w:tcPr>
          <w:p>
            <w:pPr>
              <w:pStyle w:val="16"/>
              <w:spacing w:before="6" w:line="166" w:lineRule="exact"/>
              <w:ind w:left="4"/>
              <w:rPr>
                <w:sz w:val="16"/>
              </w:rPr>
            </w:pPr>
            <w:r>
              <w:rPr>
                <w:sz w:val="16"/>
              </w:rPr>
              <w:t>55</w:t>
            </w:r>
            <w:r>
              <w:rPr>
                <w:spacing w:val="2"/>
                <w:sz w:val="16"/>
              </w:rPr>
              <w:t xml:space="preserve"> </w:t>
            </w:r>
            <w:r>
              <w:rPr>
                <w:sz w:val="16"/>
              </w:rPr>
              <w:t>8B</w:t>
            </w:r>
            <w:r>
              <w:rPr>
                <w:spacing w:val="7"/>
                <w:sz w:val="16"/>
              </w:rPr>
              <w:t xml:space="preserve"> </w:t>
            </w:r>
            <w:r>
              <w:rPr>
                <w:sz w:val="16"/>
              </w:rPr>
              <w:t>EC</w:t>
            </w:r>
            <w:r>
              <w:rPr>
                <w:spacing w:val="2"/>
                <w:sz w:val="16"/>
              </w:rPr>
              <w:t xml:space="preserve"> </w:t>
            </w:r>
            <w:r>
              <w:rPr>
                <w:sz w:val="16"/>
              </w:rPr>
              <w:t>51</w:t>
            </w:r>
          </w:p>
        </w:tc>
        <w:tc>
          <w:tcPr>
            <w:tcW w:w="293" w:type="dxa"/>
          </w:tcPr>
          <w:p>
            <w:pPr>
              <w:pStyle w:val="16"/>
              <w:spacing w:before="6" w:line="166" w:lineRule="exact"/>
              <w:ind w:left="29" w:right="29"/>
              <w:jc w:val="center"/>
              <w:rPr>
                <w:sz w:val="16"/>
              </w:rPr>
            </w:pPr>
            <w:r>
              <w:rPr>
                <w:sz w:val="16"/>
              </w:rPr>
              <w:t>89</w:t>
            </w:r>
          </w:p>
        </w:tc>
        <w:tc>
          <w:tcPr>
            <w:tcW w:w="291" w:type="dxa"/>
          </w:tcPr>
          <w:p>
            <w:pPr>
              <w:pStyle w:val="16"/>
              <w:spacing w:before="6" w:line="166" w:lineRule="exact"/>
              <w:ind w:left="27" w:right="28"/>
              <w:jc w:val="center"/>
              <w:rPr>
                <w:sz w:val="16"/>
              </w:rPr>
            </w:pPr>
            <w:r>
              <w:rPr>
                <w:sz w:val="16"/>
              </w:rPr>
              <w:t>4D</w:t>
            </w:r>
          </w:p>
        </w:tc>
        <w:tc>
          <w:tcPr>
            <w:tcW w:w="293" w:type="dxa"/>
          </w:tcPr>
          <w:p>
            <w:pPr>
              <w:pStyle w:val="16"/>
              <w:spacing w:before="6" w:line="166" w:lineRule="exact"/>
              <w:ind w:left="29" w:right="30"/>
              <w:jc w:val="center"/>
              <w:rPr>
                <w:sz w:val="16"/>
              </w:rPr>
            </w:pPr>
            <w:r>
              <w:rPr>
                <w:sz w:val="16"/>
              </w:rPr>
              <w:t>FC</w:t>
            </w:r>
          </w:p>
        </w:tc>
        <w:tc>
          <w:tcPr>
            <w:tcW w:w="2591" w:type="dxa"/>
            <w:tcBorders>
              <w:right w:val="single" w:color="000000" w:sz="6" w:space="0"/>
            </w:tcBorders>
          </w:tcPr>
          <w:p>
            <w:pPr>
              <w:pStyle w:val="16"/>
              <w:spacing w:before="6" w:line="166" w:lineRule="exact"/>
              <w:ind w:right="4"/>
              <w:jc w:val="right"/>
              <w:rPr>
                <w:sz w:val="16"/>
              </w:rPr>
            </w:pPr>
            <w:r>
              <w:rPr>
                <w:sz w:val="16"/>
              </w:rPr>
              <w:t>68</w:t>
            </w:r>
            <w:r>
              <w:rPr>
                <w:spacing w:val="1"/>
                <w:sz w:val="16"/>
              </w:rPr>
              <w:t xml:space="preserve"> </w:t>
            </w:r>
            <w:r>
              <w:rPr>
                <w:sz w:val="16"/>
              </w:rPr>
              <w:t>23</w:t>
            </w:r>
            <w:r>
              <w:rPr>
                <w:spacing w:val="1"/>
                <w:sz w:val="16"/>
              </w:rPr>
              <w:t xml:space="preserve"> </w:t>
            </w:r>
            <w:r>
              <w:rPr>
                <w:sz w:val="16"/>
              </w:rPr>
              <w:t>10</w:t>
            </w:r>
            <w:r>
              <w:rPr>
                <w:spacing w:val="5"/>
                <w:sz w:val="16"/>
              </w:rPr>
              <w:t xml:space="preserve"> </w:t>
            </w:r>
            <w:r>
              <w:rPr>
                <w:sz w:val="16"/>
              </w:rPr>
              <w:t>40</w:t>
            </w:r>
            <w:r>
              <w:rPr>
                <w:spacing w:val="5"/>
                <w:sz w:val="16"/>
              </w:rPr>
              <w:t xml:space="preserve"> </w:t>
            </w:r>
            <w:r>
              <w:rPr>
                <w:sz w:val="16"/>
              </w:rPr>
              <w:t>00</w:t>
            </w:r>
            <w:r>
              <w:rPr>
                <w:spacing w:val="1"/>
                <w:sz w:val="16"/>
              </w:rPr>
              <w:t xml:space="preserve"> </w:t>
            </w:r>
            <w:r>
              <w:rPr>
                <w:sz w:val="16"/>
              </w:rPr>
              <w:t>68</w:t>
            </w:r>
            <w:r>
              <w:rPr>
                <w:spacing w:val="6"/>
                <w:sz w:val="16"/>
              </w:rPr>
              <w:t xml:space="preserve"> </w:t>
            </w:r>
            <w:r>
              <w:rPr>
                <w:sz w:val="16"/>
              </w:rPr>
              <w:t>34</w:t>
            </w:r>
            <w:r>
              <w:rPr>
                <w:spacing w:val="5"/>
                <w:sz w:val="16"/>
              </w:rPr>
              <w:t xml:space="preserve"> </w:t>
            </w:r>
            <w:r>
              <w:rPr>
                <w:sz w:val="16"/>
              </w:rPr>
              <w:t>A3</w:t>
            </w:r>
            <w:r>
              <w:rPr>
                <w:spacing w:val="1"/>
                <w:sz w:val="16"/>
              </w:rPr>
              <w:t xml:space="preserve"> </w:t>
            </w:r>
            <w:r>
              <w:rPr>
                <w:sz w:val="16"/>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4" w:hRule="atLeast"/>
        </w:trPr>
        <w:tc>
          <w:tcPr>
            <w:tcW w:w="1705" w:type="dxa"/>
          </w:tcPr>
          <w:p>
            <w:pPr>
              <w:pStyle w:val="16"/>
              <w:spacing w:before="6" w:line="169" w:lineRule="exact"/>
              <w:ind w:left="50"/>
              <w:rPr>
                <w:sz w:val="16"/>
              </w:rPr>
            </w:pPr>
            <w:r>
              <w:rPr>
                <w:sz w:val="16"/>
              </w:rPr>
              <w:t>ClassB::vfunc2()</w:t>
            </w:r>
          </w:p>
        </w:tc>
        <w:tc>
          <w:tcPr>
            <w:tcW w:w="1349" w:type="dxa"/>
            <w:tcBorders>
              <w:right w:val="single" w:color="000000" w:sz="6" w:space="0"/>
            </w:tcBorders>
          </w:tcPr>
          <w:p>
            <w:pPr>
              <w:pStyle w:val="16"/>
              <w:spacing w:before="6" w:line="169" w:lineRule="exact"/>
              <w:ind w:left="97"/>
              <w:rPr>
                <w:sz w:val="16"/>
              </w:rPr>
            </w:pPr>
            <w:r>
              <w:rPr>
                <w:sz w:val="16"/>
              </w:rPr>
              <w:t>0x402620</w:t>
            </w:r>
            <w:r>
              <w:rPr>
                <w:spacing w:val="5"/>
                <w:sz w:val="16"/>
              </w:rPr>
              <w:t xml:space="preserve"> </w:t>
            </w:r>
            <w:r>
              <w:rPr>
                <w:sz w:val="16"/>
              </w:rPr>
              <w:t>*</w:t>
            </w:r>
          </w:p>
        </w:tc>
        <w:tc>
          <w:tcPr>
            <w:tcW w:w="1132" w:type="dxa"/>
            <w:tcBorders>
              <w:left w:val="single" w:color="000000" w:sz="6" w:space="0"/>
            </w:tcBorders>
          </w:tcPr>
          <w:p>
            <w:pPr>
              <w:pStyle w:val="16"/>
              <w:spacing w:before="6" w:line="169" w:lineRule="exact"/>
              <w:ind w:left="4"/>
              <w:rPr>
                <w:sz w:val="16"/>
              </w:rPr>
            </w:pPr>
            <w:r>
              <w:rPr>
                <w:sz w:val="16"/>
              </w:rPr>
              <w:t>55</w:t>
            </w:r>
            <w:r>
              <w:rPr>
                <w:spacing w:val="2"/>
                <w:sz w:val="16"/>
              </w:rPr>
              <w:t xml:space="preserve"> </w:t>
            </w:r>
            <w:r>
              <w:rPr>
                <w:sz w:val="16"/>
              </w:rPr>
              <w:t>8B</w:t>
            </w:r>
            <w:r>
              <w:rPr>
                <w:spacing w:val="7"/>
                <w:sz w:val="16"/>
              </w:rPr>
              <w:t xml:space="preserve"> </w:t>
            </w:r>
            <w:r>
              <w:rPr>
                <w:sz w:val="16"/>
              </w:rPr>
              <w:t>EC</w:t>
            </w:r>
            <w:r>
              <w:rPr>
                <w:spacing w:val="2"/>
                <w:sz w:val="16"/>
              </w:rPr>
              <w:t xml:space="preserve"> </w:t>
            </w:r>
            <w:r>
              <w:rPr>
                <w:sz w:val="16"/>
              </w:rPr>
              <w:t>51</w:t>
            </w:r>
          </w:p>
        </w:tc>
        <w:tc>
          <w:tcPr>
            <w:tcW w:w="293" w:type="dxa"/>
          </w:tcPr>
          <w:p>
            <w:pPr>
              <w:pStyle w:val="16"/>
              <w:spacing w:before="6" w:line="169" w:lineRule="exact"/>
              <w:ind w:left="29" w:right="29"/>
              <w:jc w:val="center"/>
              <w:rPr>
                <w:sz w:val="16"/>
              </w:rPr>
            </w:pPr>
            <w:r>
              <w:rPr>
                <w:sz w:val="16"/>
              </w:rPr>
              <w:t>89</w:t>
            </w:r>
          </w:p>
        </w:tc>
        <w:tc>
          <w:tcPr>
            <w:tcW w:w="291" w:type="dxa"/>
          </w:tcPr>
          <w:p>
            <w:pPr>
              <w:pStyle w:val="16"/>
              <w:spacing w:before="6" w:line="169" w:lineRule="exact"/>
              <w:ind w:left="27" w:right="28"/>
              <w:jc w:val="center"/>
              <w:rPr>
                <w:sz w:val="16"/>
              </w:rPr>
            </w:pPr>
            <w:r>
              <w:rPr>
                <w:sz w:val="16"/>
              </w:rPr>
              <w:t>4D</w:t>
            </w:r>
          </w:p>
        </w:tc>
        <w:tc>
          <w:tcPr>
            <w:tcW w:w="293" w:type="dxa"/>
          </w:tcPr>
          <w:p>
            <w:pPr>
              <w:pStyle w:val="16"/>
              <w:spacing w:before="6" w:line="169" w:lineRule="exact"/>
              <w:ind w:left="29" w:right="30"/>
              <w:jc w:val="center"/>
              <w:rPr>
                <w:sz w:val="16"/>
              </w:rPr>
            </w:pPr>
            <w:r>
              <w:rPr>
                <w:sz w:val="16"/>
              </w:rPr>
              <w:t>FC</w:t>
            </w:r>
          </w:p>
        </w:tc>
        <w:tc>
          <w:tcPr>
            <w:tcW w:w="2591" w:type="dxa"/>
            <w:tcBorders>
              <w:right w:val="single" w:color="000000" w:sz="6" w:space="0"/>
            </w:tcBorders>
          </w:tcPr>
          <w:p>
            <w:pPr>
              <w:pStyle w:val="16"/>
              <w:spacing w:before="6" w:line="169" w:lineRule="exact"/>
              <w:ind w:right="4"/>
              <w:jc w:val="right"/>
              <w:rPr>
                <w:sz w:val="16"/>
              </w:rPr>
            </w:pPr>
            <w:r>
              <w:rPr>
                <w:sz w:val="16"/>
              </w:rPr>
              <w:t>68</w:t>
            </w:r>
            <w:r>
              <w:rPr>
                <w:spacing w:val="1"/>
                <w:sz w:val="16"/>
              </w:rPr>
              <w:t xml:space="preserve"> </w:t>
            </w:r>
            <w:r>
              <w:rPr>
                <w:sz w:val="16"/>
              </w:rPr>
              <w:t>23</w:t>
            </w:r>
            <w:r>
              <w:rPr>
                <w:spacing w:val="1"/>
                <w:sz w:val="16"/>
              </w:rPr>
              <w:t xml:space="preserve"> </w:t>
            </w:r>
            <w:r>
              <w:rPr>
                <w:sz w:val="16"/>
              </w:rPr>
              <w:t>10</w:t>
            </w:r>
            <w:r>
              <w:rPr>
                <w:spacing w:val="5"/>
                <w:sz w:val="16"/>
              </w:rPr>
              <w:t xml:space="preserve"> </w:t>
            </w:r>
            <w:r>
              <w:rPr>
                <w:sz w:val="16"/>
              </w:rPr>
              <w:t>40</w:t>
            </w:r>
            <w:r>
              <w:rPr>
                <w:spacing w:val="5"/>
                <w:sz w:val="16"/>
              </w:rPr>
              <w:t xml:space="preserve"> </w:t>
            </w:r>
            <w:r>
              <w:rPr>
                <w:sz w:val="16"/>
              </w:rPr>
              <w:t>00</w:t>
            </w:r>
            <w:r>
              <w:rPr>
                <w:spacing w:val="1"/>
                <w:sz w:val="16"/>
              </w:rPr>
              <w:t xml:space="preserve"> </w:t>
            </w:r>
            <w:r>
              <w:rPr>
                <w:sz w:val="16"/>
              </w:rPr>
              <w:t>68</w:t>
            </w:r>
            <w:r>
              <w:rPr>
                <w:spacing w:val="6"/>
                <w:sz w:val="16"/>
              </w:rPr>
              <w:t xml:space="preserve"> </w:t>
            </w:r>
            <w:r>
              <w:rPr>
                <w:sz w:val="16"/>
              </w:rPr>
              <w:t>20</w:t>
            </w:r>
            <w:r>
              <w:rPr>
                <w:spacing w:val="5"/>
                <w:sz w:val="16"/>
              </w:rPr>
              <w:t xml:space="preserve"> </w:t>
            </w:r>
            <w:r>
              <w:rPr>
                <w:sz w:val="16"/>
              </w:rPr>
              <w:t>A3</w:t>
            </w:r>
            <w:r>
              <w:rPr>
                <w:spacing w:val="1"/>
                <w:sz w:val="16"/>
              </w:rPr>
              <w:t xml:space="preserve"> </w:t>
            </w:r>
            <w:r>
              <w:rPr>
                <w:sz w:val="16"/>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4" w:hRule="atLeast"/>
        </w:trPr>
        <w:tc>
          <w:tcPr>
            <w:tcW w:w="1705" w:type="dxa"/>
          </w:tcPr>
          <w:p>
            <w:pPr>
              <w:pStyle w:val="16"/>
              <w:spacing w:before="8" w:line="166" w:lineRule="exact"/>
              <w:ind w:left="50"/>
              <w:rPr>
                <w:sz w:val="16"/>
              </w:rPr>
            </w:pPr>
            <w:r>
              <w:rPr>
                <w:color w:val="FF3300"/>
                <w:sz w:val="16"/>
              </w:rPr>
              <w:t>ClassC::vfunc1()</w:t>
            </w:r>
          </w:p>
        </w:tc>
        <w:tc>
          <w:tcPr>
            <w:tcW w:w="1349" w:type="dxa"/>
            <w:tcBorders>
              <w:right w:val="single" w:color="000000" w:sz="6" w:space="0"/>
            </w:tcBorders>
          </w:tcPr>
          <w:p>
            <w:pPr>
              <w:pStyle w:val="16"/>
              <w:spacing w:before="8" w:line="166" w:lineRule="exact"/>
              <w:ind w:left="97"/>
              <w:rPr>
                <w:sz w:val="16"/>
              </w:rPr>
            </w:pPr>
            <w:r>
              <w:rPr>
                <w:color w:val="FF3300"/>
                <w:sz w:val="16"/>
              </w:rPr>
              <w:t>0x4025F0</w:t>
            </w:r>
          </w:p>
        </w:tc>
        <w:tc>
          <w:tcPr>
            <w:tcW w:w="1132" w:type="dxa"/>
            <w:tcBorders>
              <w:left w:val="single" w:color="000000" w:sz="6" w:space="0"/>
            </w:tcBorders>
          </w:tcPr>
          <w:p>
            <w:pPr>
              <w:pStyle w:val="16"/>
              <w:spacing w:before="8" w:line="166" w:lineRule="exact"/>
              <w:ind w:left="4"/>
              <w:rPr>
                <w:sz w:val="16"/>
              </w:rPr>
            </w:pPr>
            <w:r>
              <w:rPr>
                <w:color w:val="FF3300"/>
                <w:sz w:val="16"/>
              </w:rPr>
              <w:t>55</w:t>
            </w:r>
            <w:r>
              <w:rPr>
                <w:color w:val="FF3300"/>
                <w:spacing w:val="2"/>
                <w:sz w:val="16"/>
              </w:rPr>
              <w:t xml:space="preserve"> </w:t>
            </w:r>
            <w:r>
              <w:rPr>
                <w:color w:val="FF3300"/>
                <w:sz w:val="16"/>
              </w:rPr>
              <w:t>8B</w:t>
            </w:r>
            <w:r>
              <w:rPr>
                <w:color w:val="FF3300"/>
                <w:spacing w:val="7"/>
                <w:sz w:val="16"/>
              </w:rPr>
              <w:t xml:space="preserve"> </w:t>
            </w:r>
            <w:r>
              <w:rPr>
                <w:color w:val="FF3300"/>
                <w:sz w:val="16"/>
              </w:rPr>
              <w:t>EC</w:t>
            </w:r>
            <w:r>
              <w:rPr>
                <w:color w:val="FF3300"/>
                <w:spacing w:val="2"/>
                <w:sz w:val="16"/>
              </w:rPr>
              <w:t xml:space="preserve"> </w:t>
            </w:r>
            <w:r>
              <w:rPr>
                <w:color w:val="FF3300"/>
                <w:sz w:val="16"/>
              </w:rPr>
              <w:t>51</w:t>
            </w:r>
          </w:p>
        </w:tc>
        <w:tc>
          <w:tcPr>
            <w:tcW w:w="293" w:type="dxa"/>
          </w:tcPr>
          <w:p>
            <w:pPr>
              <w:pStyle w:val="16"/>
              <w:spacing w:before="8" w:line="166" w:lineRule="exact"/>
              <w:ind w:left="29" w:right="29"/>
              <w:jc w:val="center"/>
              <w:rPr>
                <w:sz w:val="16"/>
              </w:rPr>
            </w:pPr>
            <w:r>
              <w:rPr>
                <w:color w:val="FF3300"/>
                <w:sz w:val="16"/>
              </w:rPr>
              <w:t>89</w:t>
            </w:r>
          </w:p>
        </w:tc>
        <w:tc>
          <w:tcPr>
            <w:tcW w:w="291" w:type="dxa"/>
          </w:tcPr>
          <w:p>
            <w:pPr>
              <w:pStyle w:val="16"/>
              <w:spacing w:before="8" w:line="166" w:lineRule="exact"/>
              <w:ind w:left="27" w:right="28"/>
              <w:jc w:val="center"/>
              <w:rPr>
                <w:sz w:val="16"/>
              </w:rPr>
            </w:pPr>
            <w:r>
              <w:rPr>
                <w:color w:val="FF3300"/>
                <w:sz w:val="16"/>
              </w:rPr>
              <w:t>4D</w:t>
            </w:r>
          </w:p>
        </w:tc>
        <w:tc>
          <w:tcPr>
            <w:tcW w:w="293" w:type="dxa"/>
          </w:tcPr>
          <w:p>
            <w:pPr>
              <w:pStyle w:val="16"/>
              <w:spacing w:before="8" w:line="166" w:lineRule="exact"/>
              <w:ind w:left="29" w:right="30"/>
              <w:jc w:val="center"/>
              <w:rPr>
                <w:sz w:val="16"/>
              </w:rPr>
            </w:pPr>
            <w:r>
              <w:rPr>
                <w:color w:val="FF3300"/>
                <w:sz w:val="16"/>
              </w:rPr>
              <w:t>FC</w:t>
            </w:r>
          </w:p>
        </w:tc>
        <w:tc>
          <w:tcPr>
            <w:tcW w:w="2591" w:type="dxa"/>
            <w:tcBorders>
              <w:right w:val="single" w:color="000000" w:sz="6" w:space="0"/>
            </w:tcBorders>
          </w:tcPr>
          <w:p>
            <w:pPr>
              <w:pStyle w:val="16"/>
              <w:spacing w:before="8" w:line="166" w:lineRule="exact"/>
              <w:ind w:right="4"/>
              <w:jc w:val="right"/>
              <w:rPr>
                <w:sz w:val="16"/>
              </w:rPr>
            </w:pPr>
            <w:r>
              <w:rPr>
                <w:color w:val="FF3300"/>
                <w:sz w:val="16"/>
              </w:rPr>
              <w:t>68</w:t>
            </w:r>
            <w:r>
              <w:rPr>
                <w:color w:val="FF3300"/>
                <w:spacing w:val="1"/>
                <w:sz w:val="16"/>
              </w:rPr>
              <w:t xml:space="preserve"> </w:t>
            </w:r>
            <w:r>
              <w:rPr>
                <w:color w:val="FF3300"/>
                <w:sz w:val="16"/>
              </w:rPr>
              <w:t>23</w:t>
            </w:r>
            <w:r>
              <w:rPr>
                <w:color w:val="FF3300"/>
                <w:spacing w:val="1"/>
                <w:sz w:val="16"/>
              </w:rPr>
              <w:t xml:space="preserve"> </w:t>
            </w:r>
            <w:r>
              <w:rPr>
                <w:color w:val="FF3300"/>
                <w:sz w:val="16"/>
              </w:rPr>
              <w:t>10</w:t>
            </w:r>
            <w:r>
              <w:rPr>
                <w:color w:val="FF3300"/>
                <w:spacing w:val="5"/>
                <w:sz w:val="16"/>
              </w:rPr>
              <w:t xml:space="preserve"> </w:t>
            </w:r>
            <w:r>
              <w:rPr>
                <w:color w:val="FF3300"/>
                <w:sz w:val="16"/>
              </w:rPr>
              <w:t>40</w:t>
            </w:r>
            <w:r>
              <w:rPr>
                <w:color w:val="FF3300"/>
                <w:spacing w:val="5"/>
                <w:sz w:val="16"/>
              </w:rPr>
              <w:t xml:space="preserve"> </w:t>
            </w:r>
            <w:r>
              <w:rPr>
                <w:color w:val="FF3300"/>
                <w:sz w:val="16"/>
              </w:rPr>
              <w:t>00</w:t>
            </w:r>
            <w:r>
              <w:rPr>
                <w:color w:val="FF3300"/>
                <w:spacing w:val="1"/>
                <w:sz w:val="16"/>
              </w:rPr>
              <w:t xml:space="preserve"> </w:t>
            </w:r>
            <w:r>
              <w:rPr>
                <w:color w:val="FF3300"/>
                <w:sz w:val="16"/>
              </w:rPr>
              <w:t>68</w:t>
            </w:r>
            <w:r>
              <w:rPr>
                <w:color w:val="FF3300"/>
                <w:spacing w:val="6"/>
                <w:sz w:val="16"/>
              </w:rPr>
              <w:t xml:space="preserve"> </w:t>
            </w:r>
            <w:r>
              <w:rPr>
                <w:color w:val="FF3300"/>
                <w:sz w:val="16"/>
              </w:rPr>
              <w:t>0C</w:t>
            </w:r>
            <w:r>
              <w:rPr>
                <w:color w:val="FF3300"/>
                <w:spacing w:val="5"/>
                <w:sz w:val="16"/>
              </w:rPr>
              <w:t xml:space="preserve"> </w:t>
            </w:r>
            <w:r>
              <w:rPr>
                <w:color w:val="FF3300"/>
                <w:sz w:val="16"/>
              </w:rPr>
              <w:t>A3</w:t>
            </w:r>
            <w:r>
              <w:rPr>
                <w:color w:val="FF3300"/>
                <w:spacing w:val="1"/>
                <w:sz w:val="16"/>
              </w:rPr>
              <w:t xml:space="preserve"> </w:t>
            </w:r>
            <w:r>
              <w:rPr>
                <w:color w:val="FF3300"/>
                <w:sz w:val="16"/>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57" w:hRule="atLeast"/>
        </w:trPr>
        <w:tc>
          <w:tcPr>
            <w:tcW w:w="1705" w:type="dxa"/>
          </w:tcPr>
          <w:p>
            <w:pPr>
              <w:pStyle w:val="16"/>
              <w:spacing w:before="6" w:line="132" w:lineRule="exact"/>
              <w:ind w:left="50"/>
              <w:rPr>
                <w:sz w:val="16"/>
              </w:rPr>
            </w:pPr>
            <w:r>
              <w:rPr>
                <w:sz w:val="16"/>
              </w:rPr>
              <w:t>ClassC::vfunc2()</w:t>
            </w:r>
          </w:p>
        </w:tc>
        <w:tc>
          <w:tcPr>
            <w:tcW w:w="1349" w:type="dxa"/>
            <w:tcBorders>
              <w:right w:val="single" w:color="000000" w:sz="6" w:space="0"/>
            </w:tcBorders>
          </w:tcPr>
          <w:p>
            <w:pPr>
              <w:pStyle w:val="16"/>
              <w:spacing w:before="6" w:line="132" w:lineRule="exact"/>
              <w:ind w:left="97"/>
              <w:rPr>
                <w:sz w:val="16"/>
              </w:rPr>
            </w:pPr>
            <w:r>
              <w:rPr>
                <w:sz w:val="16"/>
              </w:rPr>
              <w:t>0x402620</w:t>
            </w:r>
            <w:r>
              <w:rPr>
                <w:spacing w:val="5"/>
                <w:sz w:val="16"/>
              </w:rPr>
              <w:t xml:space="preserve"> </w:t>
            </w:r>
            <w:r>
              <w:rPr>
                <w:sz w:val="16"/>
              </w:rPr>
              <w:t>*</w:t>
            </w:r>
          </w:p>
        </w:tc>
        <w:tc>
          <w:tcPr>
            <w:tcW w:w="1132" w:type="dxa"/>
            <w:tcBorders>
              <w:left w:val="single" w:color="000000" w:sz="6" w:space="0"/>
              <w:bottom w:val="single" w:color="000000" w:sz="6" w:space="0"/>
            </w:tcBorders>
          </w:tcPr>
          <w:p>
            <w:pPr>
              <w:pStyle w:val="16"/>
              <w:spacing w:before="6" w:line="132" w:lineRule="exact"/>
              <w:ind w:left="4"/>
              <w:rPr>
                <w:sz w:val="16"/>
              </w:rPr>
            </w:pPr>
            <w:r>
              <w:rPr>
                <w:sz w:val="16"/>
              </w:rPr>
              <w:t>55</w:t>
            </w:r>
            <w:r>
              <w:rPr>
                <w:spacing w:val="2"/>
                <w:sz w:val="16"/>
              </w:rPr>
              <w:t xml:space="preserve"> </w:t>
            </w:r>
            <w:r>
              <w:rPr>
                <w:sz w:val="16"/>
              </w:rPr>
              <w:t>8B</w:t>
            </w:r>
            <w:r>
              <w:rPr>
                <w:spacing w:val="7"/>
                <w:sz w:val="16"/>
              </w:rPr>
              <w:t xml:space="preserve"> </w:t>
            </w:r>
            <w:r>
              <w:rPr>
                <w:sz w:val="16"/>
              </w:rPr>
              <w:t>EC</w:t>
            </w:r>
            <w:r>
              <w:rPr>
                <w:spacing w:val="2"/>
                <w:sz w:val="16"/>
              </w:rPr>
              <w:t xml:space="preserve"> </w:t>
            </w:r>
            <w:r>
              <w:rPr>
                <w:sz w:val="16"/>
              </w:rPr>
              <w:t>51</w:t>
            </w:r>
          </w:p>
        </w:tc>
        <w:tc>
          <w:tcPr>
            <w:tcW w:w="293" w:type="dxa"/>
            <w:tcBorders>
              <w:bottom w:val="single" w:color="000000" w:sz="6" w:space="0"/>
            </w:tcBorders>
          </w:tcPr>
          <w:p>
            <w:pPr>
              <w:pStyle w:val="16"/>
              <w:spacing w:before="6" w:line="132" w:lineRule="exact"/>
              <w:ind w:left="29" w:right="29"/>
              <w:jc w:val="center"/>
              <w:rPr>
                <w:sz w:val="16"/>
              </w:rPr>
            </w:pPr>
            <w:r>
              <w:rPr>
                <w:sz w:val="16"/>
              </w:rPr>
              <w:t>89</w:t>
            </w:r>
          </w:p>
        </w:tc>
        <w:tc>
          <w:tcPr>
            <w:tcW w:w="291" w:type="dxa"/>
            <w:tcBorders>
              <w:bottom w:val="single" w:color="000000" w:sz="6" w:space="0"/>
            </w:tcBorders>
          </w:tcPr>
          <w:p>
            <w:pPr>
              <w:pStyle w:val="16"/>
              <w:spacing w:before="6" w:line="132" w:lineRule="exact"/>
              <w:ind w:left="27" w:right="28"/>
              <w:jc w:val="center"/>
              <w:rPr>
                <w:sz w:val="16"/>
              </w:rPr>
            </w:pPr>
            <w:r>
              <w:rPr>
                <w:sz w:val="16"/>
              </w:rPr>
              <w:t>4D</w:t>
            </w:r>
          </w:p>
        </w:tc>
        <w:tc>
          <w:tcPr>
            <w:tcW w:w="293" w:type="dxa"/>
            <w:tcBorders>
              <w:bottom w:val="single" w:color="000000" w:sz="6" w:space="0"/>
            </w:tcBorders>
          </w:tcPr>
          <w:p>
            <w:pPr>
              <w:pStyle w:val="16"/>
              <w:spacing w:before="6" w:line="132" w:lineRule="exact"/>
              <w:ind w:left="29" w:right="30"/>
              <w:jc w:val="center"/>
              <w:rPr>
                <w:sz w:val="16"/>
              </w:rPr>
            </w:pPr>
            <w:r>
              <w:rPr>
                <w:sz w:val="16"/>
              </w:rPr>
              <w:t>FC</w:t>
            </w:r>
          </w:p>
        </w:tc>
        <w:tc>
          <w:tcPr>
            <w:tcW w:w="2591" w:type="dxa"/>
            <w:tcBorders>
              <w:bottom w:val="single" w:color="000000" w:sz="6" w:space="0"/>
              <w:right w:val="single" w:color="000000" w:sz="6" w:space="0"/>
            </w:tcBorders>
          </w:tcPr>
          <w:p>
            <w:pPr>
              <w:pStyle w:val="16"/>
              <w:spacing w:before="6" w:line="132" w:lineRule="exact"/>
              <w:ind w:right="4"/>
              <w:jc w:val="right"/>
              <w:rPr>
                <w:sz w:val="16"/>
              </w:rPr>
            </w:pPr>
            <w:r>
              <w:rPr>
                <w:sz w:val="16"/>
              </w:rPr>
              <w:t>68</w:t>
            </w:r>
            <w:r>
              <w:rPr>
                <w:spacing w:val="1"/>
                <w:sz w:val="16"/>
              </w:rPr>
              <w:t xml:space="preserve"> </w:t>
            </w:r>
            <w:r>
              <w:rPr>
                <w:sz w:val="16"/>
              </w:rPr>
              <w:t>23</w:t>
            </w:r>
            <w:r>
              <w:rPr>
                <w:spacing w:val="1"/>
                <w:sz w:val="16"/>
              </w:rPr>
              <w:t xml:space="preserve"> </w:t>
            </w:r>
            <w:r>
              <w:rPr>
                <w:sz w:val="16"/>
              </w:rPr>
              <w:t>10</w:t>
            </w:r>
            <w:r>
              <w:rPr>
                <w:spacing w:val="5"/>
                <w:sz w:val="16"/>
              </w:rPr>
              <w:t xml:space="preserve"> </w:t>
            </w:r>
            <w:r>
              <w:rPr>
                <w:sz w:val="16"/>
              </w:rPr>
              <w:t>40</w:t>
            </w:r>
            <w:r>
              <w:rPr>
                <w:spacing w:val="5"/>
                <w:sz w:val="16"/>
              </w:rPr>
              <w:t xml:space="preserve"> </w:t>
            </w:r>
            <w:r>
              <w:rPr>
                <w:sz w:val="16"/>
              </w:rPr>
              <w:t>00</w:t>
            </w:r>
            <w:r>
              <w:rPr>
                <w:spacing w:val="1"/>
                <w:sz w:val="16"/>
              </w:rPr>
              <w:t xml:space="preserve"> </w:t>
            </w:r>
            <w:r>
              <w:rPr>
                <w:sz w:val="16"/>
              </w:rPr>
              <w:t>68</w:t>
            </w:r>
            <w:r>
              <w:rPr>
                <w:spacing w:val="6"/>
                <w:sz w:val="16"/>
              </w:rPr>
              <w:t xml:space="preserve"> </w:t>
            </w:r>
            <w:r>
              <w:rPr>
                <w:sz w:val="16"/>
              </w:rPr>
              <w:t>20</w:t>
            </w:r>
            <w:r>
              <w:rPr>
                <w:spacing w:val="5"/>
                <w:sz w:val="16"/>
              </w:rPr>
              <w:t xml:space="preserve"> </w:t>
            </w:r>
            <w:r>
              <w:rPr>
                <w:sz w:val="16"/>
              </w:rPr>
              <w:t>A3</w:t>
            </w:r>
            <w:r>
              <w:rPr>
                <w:spacing w:val="1"/>
                <w:sz w:val="16"/>
              </w:rPr>
              <w:t xml:space="preserve"> </w:t>
            </w:r>
            <w:r>
              <w:rPr>
                <w:sz w:val="16"/>
              </w:rPr>
              <w:t>41</w:t>
            </w:r>
          </w:p>
        </w:tc>
      </w:tr>
    </w:tbl>
    <w:p>
      <w:pPr>
        <w:pStyle w:val="11"/>
        <w:spacing w:before="5"/>
        <w:rPr>
          <w:rFonts w:ascii="宋体"/>
          <w:sz w:val="19"/>
        </w:rPr>
      </w:pPr>
    </w:p>
    <w:p>
      <w:pPr>
        <w:spacing w:after="0"/>
        <w:rPr>
          <w:rFonts w:ascii="宋体"/>
          <w:sz w:val="19"/>
        </w:rPr>
        <w:sectPr>
          <w:pgSz w:w="10320" w:h="13220"/>
          <w:pgMar w:top="580" w:right="80" w:bottom="280" w:left="40" w:header="720" w:footer="720" w:gutter="0"/>
          <w:cols w:space="720" w:num="1"/>
        </w:sectPr>
      </w:pPr>
    </w:p>
    <w:p>
      <w:pPr>
        <w:pStyle w:val="15"/>
        <w:numPr>
          <w:ilvl w:val="0"/>
          <w:numId w:val="30"/>
        </w:numPr>
        <w:tabs>
          <w:tab w:val="left" w:pos="1725"/>
        </w:tabs>
        <w:spacing w:before="132" w:after="0" w:line="240" w:lineRule="auto"/>
        <w:ind w:left="1724" w:right="0" w:hanging="265"/>
        <w:jc w:val="left"/>
        <w:rPr>
          <w:sz w:val="16"/>
        </w:rPr>
      </w:pPr>
      <w:r>
        <w:rPr>
          <w:sz w:val="16"/>
        </w:rPr>
        <w:t>第二组位址（利用除错器直接观察到的函式位址）：</w:t>
      </w:r>
    </w:p>
    <w:p>
      <w:pPr>
        <w:pStyle w:val="11"/>
        <w:rPr>
          <w:rFonts w:ascii="宋体"/>
        </w:rPr>
      </w:pPr>
    </w:p>
    <w:p>
      <w:pPr>
        <w:pStyle w:val="11"/>
        <w:rPr>
          <w:rFonts w:ascii="宋体"/>
        </w:rPr>
      </w:pPr>
    </w:p>
    <w:p>
      <w:pPr>
        <w:pStyle w:val="11"/>
        <w:rPr>
          <w:rFonts w:ascii="宋体"/>
        </w:rPr>
      </w:pPr>
    </w:p>
    <w:p>
      <w:pPr>
        <w:pStyle w:val="11"/>
        <w:rPr>
          <w:rFonts w:ascii="宋体"/>
        </w:rPr>
      </w:pPr>
    </w:p>
    <w:p>
      <w:pPr>
        <w:pStyle w:val="11"/>
        <w:rPr>
          <w:rFonts w:ascii="宋体"/>
        </w:rPr>
      </w:pPr>
    </w:p>
    <w:p>
      <w:pPr>
        <w:pStyle w:val="11"/>
        <w:rPr>
          <w:rFonts w:ascii="宋体"/>
        </w:rPr>
      </w:pPr>
    </w:p>
    <w:p>
      <w:pPr>
        <w:pStyle w:val="11"/>
        <w:rPr>
          <w:rFonts w:ascii="宋体"/>
        </w:rPr>
      </w:pPr>
    </w:p>
    <w:p>
      <w:pPr>
        <w:pStyle w:val="15"/>
        <w:numPr>
          <w:ilvl w:val="0"/>
          <w:numId w:val="30"/>
        </w:numPr>
        <w:tabs>
          <w:tab w:val="left" w:pos="1725"/>
          <w:tab w:val="left" w:pos="3247"/>
          <w:tab w:val="left" w:pos="4475"/>
        </w:tabs>
        <w:spacing w:before="115" w:after="0" w:line="390" w:lineRule="atLeast"/>
        <w:ind w:left="1460" w:right="487" w:firstLine="0"/>
        <w:jc w:val="left"/>
        <w:rPr>
          <w:sz w:val="16"/>
        </w:rPr>
      </w:pPr>
      <w:r>
        <w:rPr>
          <w:sz w:val="16"/>
        </w:rPr>
        <w:t>第三组位址（以程序方法取得的函式位址）：</w:t>
      </w:r>
      <w:r>
        <w:rPr>
          <w:spacing w:val="-77"/>
          <w:sz w:val="16"/>
        </w:rPr>
        <w:t xml:space="preserve"> </w:t>
      </w:r>
      <w:r>
        <w:rPr>
          <w:sz w:val="16"/>
        </w:rPr>
        <w:t>函式</w:t>
      </w:r>
      <w:r>
        <w:rPr>
          <w:sz w:val="16"/>
        </w:rPr>
        <w:tab/>
      </w:r>
      <w:r>
        <w:rPr>
          <w:rFonts w:ascii="Courier New" w:hAnsi="Courier New" w:eastAsia="Courier New"/>
          <w:sz w:val="16"/>
        </w:rPr>
        <w:t>JMP</w:t>
      </w:r>
      <w:r>
        <w:rPr>
          <w:rFonts w:ascii="Courier New" w:hAnsi="Courier New" w:eastAsia="Courier New"/>
          <w:spacing w:val="3"/>
          <w:sz w:val="16"/>
        </w:rPr>
        <w:t xml:space="preserve"> </w:t>
      </w:r>
      <w:r>
        <w:rPr>
          <w:sz w:val="16"/>
        </w:rPr>
        <w:t>至</w:t>
      </w:r>
      <w:r>
        <w:rPr>
          <w:sz w:val="16"/>
        </w:rPr>
        <w:tab/>
      </w:r>
      <w:r>
        <w:rPr>
          <w:sz w:val="16"/>
        </w:rPr>
        <w:t>内容</w:t>
      </w:r>
    </w:p>
    <w:p>
      <w:pPr>
        <w:pStyle w:val="11"/>
        <w:spacing w:before="17" w:line="256" w:lineRule="auto"/>
        <w:ind w:left="1460" w:right="1237"/>
        <w:jc w:val="both"/>
      </w:pPr>
      <w:r>
        <w:t>ClassA::vfunc1()</w:t>
      </w:r>
      <w:r>
        <w:rPr>
          <w:spacing w:val="1"/>
        </w:rPr>
        <w:t xml:space="preserve"> </w:t>
      </w:r>
      <w:r>
        <w:t>0x4026C0 *</w:t>
      </w:r>
      <w:r>
        <w:rPr>
          <w:spacing w:val="-94"/>
        </w:rPr>
        <w:t xml:space="preserve"> </w:t>
      </w:r>
      <w:r>
        <w:t>ClassA::vfunc2()</w:t>
      </w:r>
      <w:r>
        <w:rPr>
          <w:spacing w:val="1"/>
        </w:rPr>
        <w:t xml:space="preserve"> </w:t>
      </w:r>
      <w:r>
        <w:t>0x4026E0 *</w:t>
      </w:r>
      <w:r>
        <w:rPr>
          <w:spacing w:val="-94"/>
        </w:rPr>
        <w:t xml:space="preserve"> </w:t>
      </w:r>
      <w:r>
        <w:t>ClassB::vfunc1()</w:t>
      </w:r>
      <w:r>
        <w:rPr>
          <w:spacing w:val="1"/>
        </w:rPr>
        <w:t xml:space="preserve"> </w:t>
      </w:r>
      <w:r>
        <w:t>0x4026C0 *</w:t>
      </w:r>
      <w:r>
        <w:rPr>
          <w:spacing w:val="-94"/>
        </w:rPr>
        <w:t xml:space="preserve"> </w:t>
      </w:r>
      <w:r>
        <w:t>ClassB::vfunc2()</w:t>
      </w:r>
      <w:r>
        <w:rPr>
          <w:spacing w:val="1"/>
        </w:rPr>
        <w:t xml:space="preserve"> </w:t>
      </w:r>
      <w:r>
        <w:t>0x4026E0 *</w:t>
      </w:r>
      <w:r>
        <w:rPr>
          <w:spacing w:val="-94"/>
        </w:rPr>
        <w:t xml:space="preserve"> </w:t>
      </w:r>
      <w:r>
        <w:t>ClassC::vfunc1()</w:t>
      </w:r>
      <w:r>
        <w:rPr>
          <w:spacing w:val="1"/>
        </w:rPr>
        <w:t xml:space="preserve"> </w:t>
      </w:r>
      <w:r>
        <w:t>0x4026C0 *</w:t>
      </w:r>
      <w:r>
        <w:rPr>
          <w:spacing w:val="-94"/>
        </w:rPr>
        <w:t xml:space="preserve"> </w:t>
      </w:r>
      <w:r>
        <w:t>ClassC::vfunc2()</w:t>
      </w:r>
      <w:r>
        <w:rPr>
          <w:spacing w:val="14"/>
        </w:rPr>
        <w:t xml:space="preserve"> </w:t>
      </w:r>
      <w:r>
        <w:t>0x4026E0</w:t>
      </w:r>
      <w:r>
        <w:rPr>
          <w:spacing w:val="4"/>
        </w:rPr>
        <w:t xml:space="preserve"> </w:t>
      </w:r>
      <w:r>
        <w:t>*</w:t>
      </w:r>
    </w:p>
    <w:p>
      <w:pPr>
        <w:pStyle w:val="11"/>
        <w:spacing w:before="75" w:line="199" w:lineRule="exact"/>
        <w:ind w:left="1017"/>
        <w:rPr>
          <w:rFonts w:hint="eastAsia" w:ascii="宋体" w:eastAsia="宋体"/>
        </w:rPr>
      </w:pPr>
      <w:r>
        <w:br w:type="column"/>
      </w:r>
      <w:r>
        <w:rPr>
          <w:rFonts w:hint="eastAsia" w:ascii="宋体" w:eastAsia="宋体"/>
        </w:rPr>
        <w:t>疑点一：为什么没有完全相同？</w:t>
      </w:r>
    </w:p>
    <w:p>
      <w:pPr>
        <w:pStyle w:val="11"/>
        <w:spacing w:line="199" w:lineRule="exact"/>
        <w:ind w:left="1017"/>
        <w:rPr>
          <w:rFonts w:hint="eastAsia" w:ascii="宋体" w:eastAsia="宋体"/>
        </w:rPr>
      </w:pPr>
      <w:r>
        <w:pict>
          <v:shape id="_x0000_s2938" o:spid="_x0000_s2938" style="position:absolute;left:0pt;margin-left:298.1pt;margin-top:-17.8pt;height:31.8pt;width:19.7pt;mso-position-horizontal-relative:page;z-index:251762688;mso-width-relative:page;mso-height-relative:page;" filled="f" stroked="t" coordorigin="5962,-357" coordsize="394,636" path="m5962,-200l6060,-200,6060,-45,6258,-45,6258,-200,6356,-200,6160,-357,5962,-200xm6160,279l6356,124,6258,124,6258,-33,6060,-33,6060,124,5962,124,6160,279xe">
            <v:path arrowok="t"/>
            <v:fill on="f" focussize="0,0"/>
            <v:stroke weight="0.674724409448819pt" color="#000000"/>
            <v:imagedata o:title=""/>
            <o:lock v:ext="edit"/>
          </v:shape>
        </w:pict>
      </w:r>
      <w:r>
        <w:pict>
          <v:shape id="_x0000_s2939" o:spid="_x0000_s2939" o:spt="202" type="#_x0000_t202" style="position:absolute;left:0pt;margin-left:72.5pt;margin-top:13.9pt;height:69.25pt;width:383.05pt;mso-position-horizontal-relative:page;z-index:251764736;mso-width-relative:page;mso-height-relative:page;" filled="f" stroked="f" coordsize="21600,21600">
            <v:path/>
            <v:fill on="f" focussize="0,0"/>
            <v:stroke on="f" joinstyle="miter"/>
            <v:imagedata o:title=""/>
            <o:lock v:ext="edit"/>
            <v:textbox inset="0mm,0mm,0mm,0mm">
              <w:txbxContent>
                <w:tbl>
                  <w:tblPr>
                    <w:tblStyle w:val="12"/>
                    <w:tblW w:w="0" w:type="auto"/>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705"/>
                    <w:gridCol w:w="1349"/>
                    <w:gridCol w:w="549"/>
                    <w:gridCol w:w="291"/>
                    <w:gridCol w:w="293"/>
                    <w:gridCol w:w="293"/>
                    <w:gridCol w:w="291"/>
                    <w:gridCol w:w="293"/>
                    <w:gridCol w:w="25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66" w:hRule="atLeast"/>
                    </w:trPr>
                    <w:tc>
                      <w:tcPr>
                        <w:tcW w:w="1705" w:type="dxa"/>
                      </w:tcPr>
                      <w:p>
                        <w:pPr>
                          <w:pStyle w:val="16"/>
                          <w:spacing w:before="0" w:line="147" w:lineRule="exact"/>
                          <w:ind w:left="50"/>
                          <w:rPr>
                            <w:rFonts w:hint="eastAsia" w:ascii="宋体" w:eastAsia="宋体"/>
                            <w:sz w:val="16"/>
                          </w:rPr>
                        </w:pPr>
                        <w:r>
                          <w:rPr>
                            <w:rFonts w:hint="eastAsia" w:ascii="宋体" w:eastAsia="宋体"/>
                            <w:sz w:val="16"/>
                          </w:rPr>
                          <w:t>函式</w:t>
                        </w:r>
                      </w:p>
                    </w:tc>
                    <w:tc>
                      <w:tcPr>
                        <w:tcW w:w="1349" w:type="dxa"/>
                      </w:tcPr>
                      <w:p>
                        <w:pPr>
                          <w:pStyle w:val="16"/>
                          <w:spacing w:before="0" w:line="147" w:lineRule="exact"/>
                          <w:ind w:left="130"/>
                          <w:rPr>
                            <w:rFonts w:hint="eastAsia" w:ascii="宋体" w:eastAsia="宋体"/>
                            <w:sz w:val="16"/>
                          </w:rPr>
                        </w:pPr>
                        <w:r>
                          <w:rPr>
                            <w:rFonts w:hint="eastAsia" w:ascii="宋体" w:eastAsia="宋体"/>
                            <w:sz w:val="16"/>
                          </w:rPr>
                          <w:t>函式位址</w:t>
                        </w:r>
                      </w:p>
                    </w:tc>
                    <w:tc>
                      <w:tcPr>
                        <w:tcW w:w="549" w:type="dxa"/>
                        <w:tcBorders>
                          <w:bottom w:val="single" w:color="000000" w:sz="6" w:space="0"/>
                        </w:tcBorders>
                      </w:tcPr>
                      <w:p>
                        <w:pPr>
                          <w:pStyle w:val="16"/>
                          <w:spacing w:before="0" w:line="147" w:lineRule="exact"/>
                          <w:ind w:left="5"/>
                          <w:rPr>
                            <w:rFonts w:hint="eastAsia" w:ascii="宋体" w:eastAsia="宋体"/>
                            <w:sz w:val="16"/>
                          </w:rPr>
                        </w:pPr>
                        <w:r>
                          <w:rPr>
                            <w:rFonts w:hint="eastAsia" w:ascii="宋体" w:eastAsia="宋体"/>
                            <w:sz w:val="16"/>
                          </w:rPr>
                          <w:t>內容</w:t>
                        </w:r>
                      </w:p>
                    </w:tc>
                    <w:tc>
                      <w:tcPr>
                        <w:tcW w:w="4052" w:type="dxa"/>
                        <w:gridSpan w:val="6"/>
                        <w:tcBorders>
                          <w:bottom w:val="single" w:color="000000" w:sz="6" w:space="0"/>
                        </w:tcBorders>
                      </w:tcPr>
                      <w:p>
                        <w:pPr>
                          <w:pStyle w:val="16"/>
                          <w:spacing w:before="0"/>
                          <w:rPr>
                            <w:rFonts w:ascii="Times New Roman"/>
                            <w:sz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7" w:hRule="atLeast"/>
                    </w:trPr>
                    <w:tc>
                      <w:tcPr>
                        <w:tcW w:w="1705" w:type="dxa"/>
                      </w:tcPr>
                      <w:p>
                        <w:pPr>
                          <w:pStyle w:val="16"/>
                          <w:spacing w:before="11" w:line="166" w:lineRule="exact"/>
                          <w:ind w:left="50"/>
                          <w:rPr>
                            <w:sz w:val="16"/>
                          </w:rPr>
                        </w:pPr>
                        <w:r>
                          <w:rPr>
                            <w:color w:val="3333CC"/>
                            <w:sz w:val="16"/>
                          </w:rPr>
                          <w:t>ClassA::vfunc1()</w:t>
                        </w:r>
                      </w:p>
                    </w:tc>
                    <w:tc>
                      <w:tcPr>
                        <w:tcW w:w="1349" w:type="dxa"/>
                        <w:tcBorders>
                          <w:right w:val="single" w:color="000000" w:sz="6" w:space="0"/>
                        </w:tcBorders>
                      </w:tcPr>
                      <w:p>
                        <w:pPr>
                          <w:pStyle w:val="16"/>
                          <w:spacing w:before="11" w:line="166" w:lineRule="exact"/>
                          <w:ind w:left="97"/>
                          <w:rPr>
                            <w:sz w:val="16"/>
                          </w:rPr>
                        </w:pPr>
                        <w:r>
                          <w:rPr>
                            <w:color w:val="3333CC"/>
                            <w:sz w:val="16"/>
                          </w:rPr>
                          <w:t>0x4025F0</w:t>
                        </w:r>
                      </w:p>
                    </w:tc>
                    <w:tc>
                      <w:tcPr>
                        <w:tcW w:w="549" w:type="dxa"/>
                        <w:tcBorders>
                          <w:top w:val="single" w:color="000000" w:sz="6" w:space="0"/>
                          <w:left w:val="single" w:color="000000" w:sz="6" w:space="0"/>
                        </w:tcBorders>
                      </w:tcPr>
                      <w:p>
                        <w:pPr>
                          <w:pStyle w:val="16"/>
                          <w:spacing w:before="11" w:line="166" w:lineRule="exact"/>
                          <w:ind w:left="4"/>
                          <w:rPr>
                            <w:sz w:val="16"/>
                          </w:rPr>
                        </w:pPr>
                        <w:r>
                          <w:rPr>
                            <w:color w:val="3333CC"/>
                            <w:sz w:val="16"/>
                          </w:rPr>
                          <w:t>55</w:t>
                        </w:r>
                        <w:r>
                          <w:rPr>
                            <w:color w:val="3333CC"/>
                            <w:spacing w:val="3"/>
                            <w:sz w:val="16"/>
                          </w:rPr>
                          <w:t xml:space="preserve"> </w:t>
                        </w:r>
                        <w:r>
                          <w:rPr>
                            <w:color w:val="3333CC"/>
                            <w:sz w:val="16"/>
                          </w:rPr>
                          <w:t>8B</w:t>
                        </w:r>
                      </w:p>
                    </w:tc>
                    <w:tc>
                      <w:tcPr>
                        <w:tcW w:w="291" w:type="dxa"/>
                        <w:tcBorders>
                          <w:top w:val="single" w:color="000000" w:sz="6" w:space="0"/>
                        </w:tcBorders>
                      </w:tcPr>
                      <w:p>
                        <w:pPr>
                          <w:pStyle w:val="16"/>
                          <w:spacing w:before="11" w:line="166" w:lineRule="exact"/>
                          <w:ind w:left="27" w:right="27"/>
                          <w:jc w:val="center"/>
                          <w:rPr>
                            <w:sz w:val="16"/>
                          </w:rPr>
                        </w:pPr>
                        <w:r>
                          <w:rPr>
                            <w:color w:val="3333CC"/>
                            <w:sz w:val="16"/>
                          </w:rPr>
                          <w:t>EC</w:t>
                        </w:r>
                      </w:p>
                    </w:tc>
                    <w:tc>
                      <w:tcPr>
                        <w:tcW w:w="293" w:type="dxa"/>
                        <w:tcBorders>
                          <w:top w:val="single" w:color="000000" w:sz="6" w:space="0"/>
                        </w:tcBorders>
                      </w:tcPr>
                      <w:p>
                        <w:pPr>
                          <w:pStyle w:val="16"/>
                          <w:spacing w:before="11" w:line="166" w:lineRule="exact"/>
                          <w:ind w:left="29" w:right="29"/>
                          <w:jc w:val="center"/>
                          <w:rPr>
                            <w:sz w:val="16"/>
                          </w:rPr>
                        </w:pPr>
                        <w:r>
                          <w:rPr>
                            <w:color w:val="3333CC"/>
                            <w:sz w:val="16"/>
                          </w:rPr>
                          <w:t>51</w:t>
                        </w:r>
                      </w:p>
                    </w:tc>
                    <w:tc>
                      <w:tcPr>
                        <w:tcW w:w="293" w:type="dxa"/>
                        <w:tcBorders>
                          <w:top w:val="single" w:color="000000" w:sz="6" w:space="0"/>
                        </w:tcBorders>
                      </w:tcPr>
                      <w:p>
                        <w:pPr>
                          <w:pStyle w:val="16"/>
                          <w:spacing w:before="11" w:line="166" w:lineRule="exact"/>
                          <w:ind w:left="29" w:right="29"/>
                          <w:jc w:val="center"/>
                          <w:rPr>
                            <w:sz w:val="16"/>
                          </w:rPr>
                        </w:pPr>
                        <w:r>
                          <w:rPr>
                            <w:color w:val="3333CC"/>
                            <w:sz w:val="16"/>
                          </w:rPr>
                          <w:t>89</w:t>
                        </w:r>
                      </w:p>
                    </w:tc>
                    <w:tc>
                      <w:tcPr>
                        <w:tcW w:w="291" w:type="dxa"/>
                        <w:tcBorders>
                          <w:top w:val="single" w:color="000000" w:sz="6" w:space="0"/>
                        </w:tcBorders>
                      </w:tcPr>
                      <w:p>
                        <w:pPr>
                          <w:pStyle w:val="16"/>
                          <w:spacing w:before="11" w:line="166" w:lineRule="exact"/>
                          <w:ind w:left="26" w:right="29"/>
                          <w:jc w:val="center"/>
                          <w:rPr>
                            <w:sz w:val="16"/>
                          </w:rPr>
                        </w:pPr>
                        <w:r>
                          <w:rPr>
                            <w:color w:val="3333CC"/>
                            <w:sz w:val="16"/>
                          </w:rPr>
                          <w:t>4D</w:t>
                        </w:r>
                      </w:p>
                    </w:tc>
                    <w:tc>
                      <w:tcPr>
                        <w:tcW w:w="293" w:type="dxa"/>
                        <w:tcBorders>
                          <w:top w:val="single" w:color="000000" w:sz="6" w:space="0"/>
                        </w:tcBorders>
                      </w:tcPr>
                      <w:p>
                        <w:pPr>
                          <w:pStyle w:val="16"/>
                          <w:spacing w:before="11" w:line="166" w:lineRule="exact"/>
                          <w:ind w:left="29" w:right="30"/>
                          <w:jc w:val="center"/>
                          <w:rPr>
                            <w:sz w:val="16"/>
                          </w:rPr>
                        </w:pPr>
                        <w:r>
                          <w:rPr>
                            <w:color w:val="3333CC"/>
                            <w:sz w:val="16"/>
                          </w:rPr>
                          <w:t>FC</w:t>
                        </w:r>
                      </w:p>
                    </w:tc>
                    <w:tc>
                      <w:tcPr>
                        <w:tcW w:w="2591" w:type="dxa"/>
                        <w:tcBorders>
                          <w:top w:val="single" w:color="000000" w:sz="6" w:space="0"/>
                          <w:right w:val="single" w:color="000000" w:sz="6" w:space="0"/>
                        </w:tcBorders>
                      </w:tcPr>
                      <w:p>
                        <w:pPr>
                          <w:pStyle w:val="16"/>
                          <w:spacing w:before="11" w:line="166" w:lineRule="exact"/>
                          <w:ind w:right="5"/>
                          <w:jc w:val="right"/>
                          <w:rPr>
                            <w:sz w:val="16"/>
                          </w:rPr>
                        </w:pPr>
                        <w:r>
                          <w:rPr>
                            <w:color w:val="3333CC"/>
                            <w:sz w:val="16"/>
                          </w:rPr>
                          <w:t>68</w:t>
                        </w:r>
                        <w:r>
                          <w:rPr>
                            <w:color w:val="3333CC"/>
                            <w:spacing w:val="1"/>
                            <w:sz w:val="16"/>
                          </w:rPr>
                          <w:t xml:space="preserve"> </w:t>
                        </w:r>
                        <w:r>
                          <w:rPr>
                            <w:color w:val="3333CC"/>
                            <w:sz w:val="16"/>
                          </w:rPr>
                          <w:t>23</w:t>
                        </w:r>
                        <w:r>
                          <w:rPr>
                            <w:color w:val="3333CC"/>
                            <w:spacing w:val="1"/>
                            <w:sz w:val="16"/>
                          </w:rPr>
                          <w:t xml:space="preserve"> </w:t>
                        </w:r>
                        <w:r>
                          <w:rPr>
                            <w:color w:val="3333CC"/>
                            <w:sz w:val="16"/>
                          </w:rPr>
                          <w:t>10</w:t>
                        </w:r>
                        <w:r>
                          <w:rPr>
                            <w:color w:val="3333CC"/>
                            <w:spacing w:val="5"/>
                            <w:sz w:val="16"/>
                          </w:rPr>
                          <w:t xml:space="preserve"> </w:t>
                        </w:r>
                        <w:r>
                          <w:rPr>
                            <w:color w:val="3333CC"/>
                            <w:sz w:val="16"/>
                          </w:rPr>
                          <w:t>40</w:t>
                        </w:r>
                        <w:r>
                          <w:rPr>
                            <w:color w:val="3333CC"/>
                            <w:spacing w:val="5"/>
                            <w:sz w:val="16"/>
                          </w:rPr>
                          <w:t xml:space="preserve"> </w:t>
                        </w:r>
                        <w:r>
                          <w:rPr>
                            <w:color w:val="3333CC"/>
                            <w:sz w:val="16"/>
                          </w:rPr>
                          <w:t>00</w:t>
                        </w:r>
                        <w:r>
                          <w:rPr>
                            <w:color w:val="3333CC"/>
                            <w:spacing w:val="1"/>
                            <w:sz w:val="16"/>
                          </w:rPr>
                          <w:t xml:space="preserve"> </w:t>
                        </w:r>
                        <w:r>
                          <w:rPr>
                            <w:color w:val="3333CC"/>
                            <w:sz w:val="16"/>
                          </w:rPr>
                          <w:t>68</w:t>
                        </w:r>
                        <w:r>
                          <w:rPr>
                            <w:color w:val="3333CC"/>
                            <w:spacing w:val="6"/>
                            <w:sz w:val="16"/>
                          </w:rPr>
                          <w:t xml:space="preserve"> </w:t>
                        </w:r>
                        <w:r>
                          <w:rPr>
                            <w:color w:val="3333CC"/>
                            <w:sz w:val="16"/>
                          </w:rPr>
                          <w:t>0C</w:t>
                        </w:r>
                        <w:r>
                          <w:rPr>
                            <w:color w:val="3333CC"/>
                            <w:spacing w:val="5"/>
                            <w:sz w:val="16"/>
                          </w:rPr>
                          <w:t xml:space="preserve"> </w:t>
                        </w:r>
                        <w:r>
                          <w:rPr>
                            <w:color w:val="3333CC"/>
                            <w:sz w:val="16"/>
                          </w:rPr>
                          <w:t>A3</w:t>
                        </w:r>
                        <w:r>
                          <w:rPr>
                            <w:color w:val="3333CC"/>
                            <w:spacing w:val="1"/>
                            <w:sz w:val="16"/>
                          </w:rPr>
                          <w:t xml:space="preserve"> </w:t>
                        </w:r>
                        <w:r>
                          <w:rPr>
                            <w:color w:val="3333CC"/>
                            <w:sz w:val="16"/>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2" w:hRule="atLeast"/>
                    </w:trPr>
                    <w:tc>
                      <w:tcPr>
                        <w:tcW w:w="1705" w:type="dxa"/>
                      </w:tcPr>
                      <w:p>
                        <w:pPr>
                          <w:pStyle w:val="16"/>
                          <w:spacing w:before="6" w:line="166" w:lineRule="exact"/>
                          <w:ind w:left="50"/>
                          <w:rPr>
                            <w:sz w:val="16"/>
                          </w:rPr>
                        </w:pPr>
                        <w:r>
                          <w:rPr>
                            <w:sz w:val="16"/>
                          </w:rPr>
                          <w:t>ClassA::vfunc2()</w:t>
                        </w:r>
                      </w:p>
                    </w:tc>
                    <w:tc>
                      <w:tcPr>
                        <w:tcW w:w="1349" w:type="dxa"/>
                        <w:tcBorders>
                          <w:right w:val="single" w:color="000000" w:sz="6" w:space="0"/>
                        </w:tcBorders>
                      </w:tcPr>
                      <w:p>
                        <w:pPr>
                          <w:pStyle w:val="16"/>
                          <w:spacing w:before="6" w:line="166" w:lineRule="exact"/>
                          <w:ind w:left="97"/>
                          <w:rPr>
                            <w:sz w:val="16"/>
                          </w:rPr>
                        </w:pPr>
                        <w:r>
                          <w:rPr>
                            <w:sz w:val="16"/>
                          </w:rPr>
                          <w:t>0x402620</w:t>
                        </w:r>
                        <w:r>
                          <w:rPr>
                            <w:spacing w:val="5"/>
                            <w:sz w:val="16"/>
                          </w:rPr>
                          <w:t xml:space="preserve"> </w:t>
                        </w:r>
                        <w:r>
                          <w:rPr>
                            <w:sz w:val="16"/>
                          </w:rPr>
                          <w:t>*</w:t>
                        </w:r>
                      </w:p>
                    </w:tc>
                    <w:tc>
                      <w:tcPr>
                        <w:tcW w:w="549" w:type="dxa"/>
                        <w:tcBorders>
                          <w:left w:val="single" w:color="000000" w:sz="6" w:space="0"/>
                        </w:tcBorders>
                      </w:tcPr>
                      <w:p>
                        <w:pPr>
                          <w:pStyle w:val="16"/>
                          <w:spacing w:before="6" w:line="166" w:lineRule="exact"/>
                          <w:ind w:left="4"/>
                          <w:rPr>
                            <w:sz w:val="16"/>
                          </w:rPr>
                        </w:pPr>
                        <w:r>
                          <w:rPr>
                            <w:sz w:val="16"/>
                          </w:rPr>
                          <w:t>55</w:t>
                        </w:r>
                        <w:r>
                          <w:rPr>
                            <w:spacing w:val="3"/>
                            <w:sz w:val="16"/>
                          </w:rPr>
                          <w:t xml:space="preserve"> </w:t>
                        </w:r>
                        <w:r>
                          <w:rPr>
                            <w:sz w:val="16"/>
                          </w:rPr>
                          <w:t>8B</w:t>
                        </w:r>
                      </w:p>
                    </w:tc>
                    <w:tc>
                      <w:tcPr>
                        <w:tcW w:w="291" w:type="dxa"/>
                      </w:tcPr>
                      <w:p>
                        <w:pPr>
                          <w:pStyle w:val="16"/>
                          <w:spacing w:before="6" w:line="166" w:lineRule="exact"/>
                          <w:ind w:left="27" w:right="27"/>
                          <w:jc w:val="center"/>
                          <w:rPr>
                            <w:sz w:val="16"/>
                          </w:rPr>
                        </w:pPr>
                        <w:r>
                          <w:rPr>
                            <w:sz w:val="16"/>
                          </w:rPr>
                          <w:t>EC</w:t>
                        </w:r>
                      </w:p>
                    </w:tc>
                    <w:tc>
                      <w:tcPr>
                        <w:tcW w:w="293" w:type="dxa"/>
                      </w:tcPr>
                      <w:p>
                        <w:pPr>
                          <w:pStyle w:val="16"/>
                          <w:spacing w:before="6" w:line="166" w:lineRule="exact"/>
                          <w:ind w:left="29" w:right="29"/>
                          <w:jc w:val="center"/>
                          <w:rPr>
                            <w:sz w:val="16"/>
                          </w:rPr>
                        </w:pPr>
                        <w:r>
                          <w:rPr>
                            <w:sz w:val="16"/>
                          </w:rPr>
                          <w:t>51</w:t>
                        </w:r>
                      </w:p>
                    </w:tc>
                    <w:tc>
                      <w:tcPr>
                        <w:tcW w:w="293" w:type="dxa"/>
                      </w:tcPr>
                      <w:p>
                        <w:pPr>
                          <w:pStyle w:val="16"/>
                          <w:spacing w:before="6" w:line="166" w:lineRule="exact"/>
                          <w:ind w:left="29" w:right="29"/>
                          <w:jc w:val="center"/>
                          <w:rPr>
                            <w:sz w:val="16"/>
                          </w:rPr>
                        </w:pPr>
                        <w:r>
                          <w:rPr>
                            <w:sz w:val="16"/>
                          </w:rPr>
                          <w:t>89</w:t>
                        </w:r>
                      </w:p>
                    </w:tc>
                    <w:tc>
                      <w:tcPr>
                        <w:tcW w:w="291" w:type="dxa"/>
                      </w:tcPr>
                      <w:p>
                        <w:pPr>
                          <w:pStyle w:val="16"/>
                          <w:spacing w:before="6" w:line="166" w:lineRule="exact"/>
                          <w:ind w:left="26" w:right="29"/>
                          <w:jc w:val="center"/>
                          <w:rPr>
                            <w:sz w:val="16"/>
                          </w:rPr>
                        </w:pPr>
                        <w:r>
                          <w:rPr>
                            <w:sz w:val="16"/>
                          </w:rPr>
                          <w:t>4D</w:t>
                        </w:r>
                      </w:p>
                    </w:tc>
                    <w:tc>
                      <w:tcPr>
                        <w:tcW w:w="293" w:type="dxa"/>
                      </w:tcPr>
                      <w:p>
                        <w:pPr>
                          <w:pStyle w:val="16"/>
                          <w:spacing w:before="6" w:line="166" w:lineRule="exact"/>
                          <w:ind w:left="29" w:right="30"/>
                          <w:jc w:val="center"/>
                          <w:rPr>
                            <w:sz w:val="16"/>
                          </w:rPr>
                        </w:pPr>
                        <w:r>
                          <w:rPr>
                            <w:sz w:val="16"/>
                          </w:rPr>
                          <w:t>FC</w:t>
                        </w:r>
                      </w:p>
                    </w:tc>
                    <w:tc>
                      <w:tcPr>
                        <w:tcW w:w="2591" w:type="dxa"/>
                        <w:tcBorders>
                          <w:right w:val="single" w:color="000000" w:sz="6" w:space="0"/>
                        </w:tcBorders>
                      </w:tcPr>
                      <w:p>
                        <w:pPr>
                          <w:pStyle w:val="16"/>
                          <w:spacing w:before="6" w:line="166" w:lineRule="exact"/>
                          <w:ind w:right="5"/>
                          <w:jc w:val="right"/>
                          <w:rPr>
                            <w:sz w:val="16"/>
                          </w:rPr>
                        </w:pPr>
                        <w:r>
                          <w:rPr>
                            <w:sz w:val="16"/>
                          </w:rPr>
                          <w:t>68</w:t>
                        </w:r>
                        <w:r>
                          <w:rPr>
                            <w:spacing w:val="1"/>
                            <w:sz w:val="16"/>
                          </w:rPr>
                          <w:t xml:space="preserve"> </w:t>
                        </w:r>
                        <w:r>
                          <w:rPr>
                            <w:sz w:val="16"/>
                          </w:rPr>
                          <w:t>23</w:t>
                        </w:r>
                        <w:r>
                          <w:rPr>
                            <w:spacing w:val="1"/>
                            <w:sz w:val="16"/>
                          </w:rPr>
                          <w:t xml:space="preserve"> </w:t>
                        </w:r>
                        <w:r>
                          <w:rPr>
                            <w:sz w:val="16"/>
                          </w:rPr>
                          <w:t>10</w:t>
                        </w:r>
                        <w:r>
                          <w:rPr>
                            <w:spacing w:val="5"/>
                            <w:sz w:val="16"/>
                          </w:rPr>
                          <w:t xml:space="preserve"> </w:t>
                        </w:r>
                        <w:r>
                          <w:rPr>
                            <w:sz w:val="16"/>
                          </w:rPr>
                          <w:t>40</w:t>
                        </w:r>
                        <w:r>
                          <w:rPr>
                            <w:spacing w:val="5"/>
                            <w:sz w:val="16"/>
                          </w:rPr>
                          <w:t xml:space="preserve"> </w:t>
                        </w:r>
                        <w:r>
                          <w:rPr>
                            <w:sz w:val="16"/>
                          </w:rPr>
                          <w:t>00</w:t>
                        </w:r>
                        <w:r>
                          <w:rPr>
                            <w:spacing w:val="1"/>
                            <w:sz w:val="16"/>
                          </w:rPr>
                          <w:t xml:space="preserve"> </w:t>
                        </w:r>
                        <w:r>
                          <w:rPr>
                            <w:sz w:val="16"/>
                          </w:rPr>
                          <w:t>68</w:t>
                        </w:r>
                        <w:r>
                          <w:rPr>
                            <w:spacing w:val="6"/>
                            <w:sz w:val="16"/>
                          </w:rPr>
                          <w:t xml:space="preserve"> </w:t>
                        </w:r>
                        <w:r>
                          <w:rPr>
                            <w:sz w:val="16"/>
                          </w:rPr>
                          <w:t>20</w:t>
                        </w:r>
                        <w:r>
                          <w:rPr>
                            <w:spacing w:val="5"/>
                            <w:sz w:val="16"/>
                          </w:rPr>
                          <w:t xml:space="preserve"> </w:t>
                        </w:r>
                        <w:r>
                          <w:rPr>
                            <w:sz w:val="16"/>
                          </w:rPr>
                          <w:t>A3</w:t>
                        </w:r>
                        <w:r>
                          <w:rPr>
                            <w:spacing w:val="1"/>
                            <w:sz w:val="16"/>
                          </w:rPr>
                          <w:t xml:space="preserve"> </w:t>
                        </w:r>
                        <w:r>
                          <w:rPr>
                            <w:sz w:val="16"/>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4" w:hRule="atLeast"/>
                    </w:trPr>
                    <w:tc>
                      <w:tcPr>
                        <w:tcW w:w="1705" w:type="dxa"/>
                      </w:tcPr>
                      <w:p>
                        <w:pPr>
                          <w:pStyle w:val="16"/>
                          <w:spacing w:before="6" w:line="169" w:lineRule="exact"/>
                          <w:ind w:left="50"/>
                          <w:rPr>
                            <w:sz w:val="16"/>
                          </w:rPr>
                        </w:pPr>
                        <w:r>
                          <w:rPr>
                            <w:sz w:val="16"/>
                          </w:rPr>
                          <w:t>ClassB::vfunc1()</w:t>
                        </w:r>
                      </w:p>
                    </w:tc>
                    <w:tc>
                      <w:tcPr>
                        <w:tcW w:w="1349" w:type="dxa"/>
                        <w:tcBorders>
                          <w:right w:val="single" w:color="000000" w:sz="6" w:space="0"/>
                        </w:tcBorders>
                      </w:tcPr>
                      <w:p>
                        <w:pPr>
                          <w:pStyle w:val="16"/>
                          <w:spacing w:before="6" w:line="169" w:lineRule="exact"/>
                          <w:ind w:left="97"/>
                          <w:rPr>
                            <w:sz w:val="16"/>
                          </w:rPr>
                        </w:pPr>
                        <w:r>
                          <w:rPr>
                            <w:sz w:val="16"/>
                          </w:rPr>
                          <w:t>0x4020A0</w:t>
                        </w:r>
                      </w:p>
                    </w:tc>
                    <w:tc>
                      <w:tcPr>
                        <w:tcW w:w="549" w:type="dxa"/>
                        <w:tcBorders>
                          <w:left w:val="single" w:color="000000" w:sz="6" w:space="0"/>
                        </w:tcBorders>
                      </w:tcPr>
                      <w:p>
                        <w:pPr>
                          <w:pStyle w:val="16"/>
                          <w:spacing w:before="6" w:line="169" w:lineRule="exact"/>
                          <w:ind w:left="4"/>
                          <w:rPr>
                            <w:sz w:val="16"/>
                          </w:rPr>
                        </w:pPr>
                        <w:r>
                          <w:rPr>
                            <w:sz w:val="16"/>
                          </w:rPr>
                          <w:t>55</w:t>
                        </w:r>
                        <w:r>
                          <w:rPr>
                            <w:spacing w:val="3"/>
                            <w:sz w:val="16"/>
                          </w:rPr>
                          <w:t xml:space="preserve"> </w:t>
                        </w:r>
                        <w:r>
                          <w:rPr>
                            <w:sz w:val="16"/>
                          </w:rPr>
                          <w:t>8B</w:t>
                        </w:r>
                      </w:p>
                    </w:tc>
                    <w:tc>
                      <w:tcPr>
                        <w:tcW w:w="291" w:type="dxa"/>
                      </w:tcPr>
                      <w:p>
                        <w:pPr>
                          <w:pStyle w:val="16"/>
                          <w:spacing w:before="6" w:line="169" w:lineRule="exact"/>
                          <w:ind w:left="27" w:right="27"/>
                          <w:jc w:val="center"/>
                          <w:rPr>
                            <w:sz w:val="16"/>
                          </w:rPr>
                        </w:pPr>
                        <w:r>
                          <w:rPr>
                            <w:sz w:val="16"/>
                          </w:rPr>
                          <w:t>EC</w:t>
                        </w:r>
                      </w:p>
                    </w:tc>
                    <w:tc>
                      <w:tcPr>
                        <w:tcW w:w="293" w:type="dxa"/>
                      </w:tcPr>
                      <w:p>
                        <w:pPr>
                          <w:pStyle w:val="16"/>
                          <w:spacing w:before="6" w:line="169" w:lineRule="exact"/>
                          <w:ind w:left="29" w:right="29"/>
                          <w:jc w:val="center"/>
                          <w:rPr>
                            <w:sz w:val="16"/>
                          </w:rPr>
                        </w:pPr>
                        <w:r>
                          <w:rPr>
                            <w:sz w:val="16"/>
                          </w:rPr>
                          <w:t>51</w:t>
                        </w:r>
                      </w:p>
                    </w:tc>
                    <w:tc>
                      <w:tcPr>
                        <w:tcW w:w="293" w:type="dxa"/>
                      </w:tcPr>
                      <w:p>
                        <w:pPr>
                          <w:pStyle w:val="16"/>
                          <w:spacing w:before="6" w:line="169" w:lineRule="exact"/>
                          <w:ind w:left="29" w:right="29"/>
                          <w:jc w:val="center"/>
                          <w:rPr>
                            <w:sz w:val="16"/>
                          </w:rPr>
                        </w:pPr>
                        <w:r>
                          <w:rPr>
                            <w:sz w:val="16"/>
                          </w:rPr>
                          <w:t>89</w:t>
                        </w:r>
                      </w:p>
                    </w:tc>
                    <w:tc>
                      <w:tcPr>
                        <w:tcW w:w="291" w:type="dxa"/>
                      </w:tcPr>
                      <w:p>
                        <w:pPr>
                          <w:pStyle w:val="16"/>
                          <w:spacing w:before="6" w:line="169" w:lineRule="exact"/>
                          <w:ind w:left="26" w:right="29"/>
                          <w:jc w:val="center"/>
                          <w:rPr>
                            <w:sz w:val="16"/>
                          </w:rPr>
                        </w:pPr>
                        <w:r>
                          <w:rPr>
                            <w:sz w:val="16"/>
                          </w:rPr>
                          <w:t>4D</w:t>
                        </w:r>
                      </w:p>
                    </w:tc>
                    <w:tc>
                      <w:tcPr>
                        <w:tcW w:w="293" w:type="dxa"/>
                      </w:tcPr>
                      <w:p>
                        <w:pPr>
                          <w:pStyle w:val="16"/>
                          <w:spacing w:before="6" w:line="169" w:lineRule="exact"/>
                          <w:ind w:left="29" w:right="30"/>
                          <w:jc w:val="center"/>
                          <w:rPr>
                            <w:sz w:val="16"/>
                          </w:rPr>
                        </w:pPr>
                        <w:r>
                          <w:rPr>
                            <w:sz w:val="16"/>
                          </w:rPr>
                          <w:t>FC</w:t>
                        </w:r>
                      </w:p>
                    </w:tc>
                    <w:tc>
                      <w:tcPr>
                        <w:tcW w:w="2591" w:type="dxa"/>
                        <w:tcBorders>
                          <w:right w:val="single" w:color="000000" w:sz="6" w:space="0"/>
                        </w:tcBorders>
                      </w:tcPr>
                      <w:p>
                        <w:pPr>
                          <w:pStyle w:val="16"/>
                          <w:spacing w:before="6" w:line="169" w:lineRule="exact"/>
                          <w:ind w:right="5"/>
                          <w:jc w:val="right"/>
                          <w:rPr>
                            <w:sz w:val="16"/>
                          </w:rPr>
                        </w:pPr>
                        <w:r>
                          <w:rPr>
                            <w:sz w:val="16"/>
                          </w:rPr>
                          <w:t>68</w:t>
                        </w:r>
                        <w:r>
                          <w:rPr>
                            <w:spacing w:val="1"/>
                            <w:sz w:val="16"/>
                          </w:rPr>
                          <w:t xml:space="preserve"> </w:t>
                        </w:r>
                        <w:r>
                          <w:rPr>
                            <w:sz w:val="16"/>
                          </w:rPr>
                          <w:t>23</w:t>
                        </w:r>
                        <w:r>
                          <w:rPr>
                            <w:spacing w:val="1"/>
                            <w:sz w:val="16"/>
                          </w:rPr>
                          <w:t xml:space="preserve"> </w:t>
                        </w:r>
                        <w:r>
                          <w:rPr>
                            <w:sz w:val="16"/>
                          </w:rPr>
                          <w:t>10</w:t>
                        </w:r>
                        <w:r>
                          <w:rPr>
                            <w:spacing w:val="5"/>
                            <w:sz w:val="16"/>
                          </w:rPr>
                          <w:t xml:space="preserve"> </w:t>
                        </w:r>
                        <w:r>
                          <w:rPr>
                            <w:sz w:val="16"/>
                          </w:rPr>
                          <w:t>40</w:t>
                        </w:r>
                        <w:r>
                          <w:rPr>
                            <w:spacing w:val="5"/>
                            <w:sz w:val="16"/>
                          </w:rPr>
                          <w:t xml:space="preserve"> </w:t>
                        </w:r>
                        <w:r>
                          <w:rPr>
                            <w:sz w:val="16"/>
                          </w:rPr>
                          <w:t>00</w:t>
                        </w:r>
                        <w:r>
                          <w:rPr>
                            <w:spacing w:val="1"/>
                            <w:sz w:val="16"/>
                          </w:rPr>
                          <w:t xml:space="preserve"> </w:t>
                        </w:r>
                        <w:r>
                          <w:rPr>
                            <w:sz w:val="16"/>
                          </w:rPr>
                          <w:t>68</w:t>
                        </w:r>
                        <w:r>
                          <w:rPr>
                            <w:spacing w:val="6"/>
                            <w:sz w:val="16"/>
                          </w:rPr>
                          <w:t xml:space="preserve"> </w:t>
                        </w:r>
                        <w:r>
                          <w:rPr>
                            <w:sz w:val="16"/>
                          </w:rPr>
                          <w:t>34</w:t>
                        </w:r>
                        <w:r>
                          <w:rPr>
                            <w:spacing w:val="5"/>
                            <w:sz w:val="16"/>
                          </w:rPr>
                          <w:t xml:space="preserve"> </w:t>
                        </w:r>
                        <w:r>
                          <w:rPr>
                            <w:sz w:val="16"/>
                          </w:rPr>
                          <w:t>A3</w:t>
                        </w:r>
                        <w:r>
                          <w:rPr>
                            <w:spacing w:val="1"/>
                            <w:sz w:val="16"/>
                          </w:rPr>
                          <w:t xml:space="preserve"> </w:t>
                        </w:r>
                        <w:r>
                          <w:rPr>
                            <w:sz w:val="16"/>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4" w:hRule="atLeast"/>
                    </w:trPr>
                    <w:tc>
                      <w:tcPr>
                        <w:tcW w:w="1705" w:type="dxa"/>
                      </w:tcPr>
                      <w:p>
                        <w:pPr>
                          <w:pStyle w:val="16"/>
                          <w:spacing w:before="8" w:line="166" w:lineRule="exact"/>
                          <w:ind w:left="50"/>
                          <w:rPr>
                            <w:sz w:val="16"/>
                          </w:rPr>
                        </w:pPr>
                        <w:r>
                          <w:rPr>
                            <w:sz w:val="16"/>
                          </w:rPr>
                          <w:t>ClassB::vfunc2()</w:t>
                        </w:r>
                      </w:p>
                    </w:tc>
                    <w:tc>
                      <w:tcPr>
                        <w:tcW w:w="1349" w:type="dxa"/>
                        <w:tcBorders>
                          <w:right w:val="single" w:color="000000" w:sz="6" w:space="0"/>
                        </w:tcBorders>
                      </w:tcPr>
                      <w:p>
                        <w:pPr>
                          <w:pStyle w:val="16"/>
                          <w:spacing w:before="8" w:line="166" w:lineRule="exact"/>
                          <w:ind w:left="97"/>
                          <w:rPr>
                            <w:sz w:val="16"/>
                          </w:rPr>
                        </w:pPr>
                        <w:r>
                          <w:rPr>
                            <w:sz w:val="16"/>
                          </w:rPr>
                          <w:t>0x402620</w:t>
                        </w:r>
                        <w:r>
                          <w:rPr>
                            <w:spacing w:val="5"/>
                            <w:sz w:val="16"/>
                          </w:rPr>
                          <w:t xml:space="preserve"> </w:t>
                        </w:r>
                        <w:r>
                          <w:rPr>
                            <w:sz w:val="16"/>
                          </w:rPr>
                          <w:t>*</w:t>
                        </w:r>
                      </w:p>
                    </w:tc>
                    <w:tc>
                      <w:tcPr>
                        <w:tcW w:w="549" w:type="dxa"/>
                        <w:tcBorders>
                          <w:left w:val="single" w:color="000000" w:sz="6" w:space="0"/>
                        </w:tcBorders>
                      </w:tcPr>
                      <w:p>
                        <w:pPr>
                          <w:pStyle w:val="16"/>
                          <w:spacing w:before="8" w:line="166" w:lineRule="exact"/>
                          <w:ind w:left="4"/>
                          <w:rPr>
                            <w:sz w:val="16"/>
                          </w:rPr>
                        </w:pPr>
                        <w:r>
                          <w:rPr>
                            <w:sz w:val="16"/>
                          </w:rPr>
                          <w:t>55</w:t>
                        </w:r>
                        <w:r>
                          <w:rPr>
                            <w:spacing w:val="3"/>
                            <w:sz w:val="16"/>
                          </w:rPr>
                          <w:t xml:space="preserve"> </w:t>
                        </w:r>
                        <w:r>
                          <w:rPr>
                            <w:sz w:val="16"/>
                          </w:rPr>
                          <w:t>8B</w:t>
                        </w:r>
                      </w:p>
                    </w:tc>
                    <w:tc>
                      <w:tcPr>
                        <w:tcW w:w="291" w:type="dxa"/>
                      </w:tcPr>
                      <w:p>
                        <w:pPr>
                          <w:pStyle w:val="16"/>
                          <w:spacing w:before="8" w:line="166" w:lineRule="exact"/>
                          <w:ind w:left="27" w:right="27"/>
                          <w:jc w:val="center"/>
                          <w:rPr>
                            <w:sz w:val="16"/>
                          </w:rPr>
                        </w:pPr>
                        <w:r>
                          <w:rPr>
                            <w:sz w:val="16"/>
                          </w:rPr>
                          <w:t>EC</w:t>
                        </w:r>
                      </w:p>
                    </w:tc>
                    <w:tc>
                      <w:tcPr>
                        <w:tcW w:w="293" w:type="dxa"/>
                      </w:tcPr>
                      <w:p>
                        <w:pPr>
                          <w:pStyle w:val="16"/>
                          <w:spacing w:before="8" w:line="166" w:lineRule="exact"/>
                          <w:ind w:left="29" w:right="29"/>
                          <w:jc w:val="center"/>
                          <w:rPr>
                            <w:sz w:val="16"/>
                          </w:rPr>
                        </w:pPr>
                        <w:r>
                          <w:rPr>
                            <w:sz w:val="16"/>
                          </w:rPr>
                          <w:t>51</w:t>
                        </w:r>
                      </w:p>
                    </w:tc>
                    <w:tc>
                      <w:tcPr>
                        <w:tcW w:w="293" w:type="dxa"/>
                      </w:tcPr>
                      <w:p>
                        <w:pPr>
                          <w:pStyle w:val="16"/>
                          <w:spacing w:before="8" w:line="166" w:lineRule="exact"/>
                          <w:ind w:left="29" w:right="29"/>
                          <w:jc w:val="center"/>
                          <w:rPr>
                            <w:sz w:val="16"/>
                          </w:rPr>
                        </w:pPr>
                        <w:r>
                          <w:rPr>
                            <w:sz w:val="16"/>
                          </w:rPr>
                          <w:t>89</w:t>
                        </w:r>
                      </w:p>
                    </w:tc>
                    <w:tc>
                      <w:tcPr>
                        <w:tcW w:w="291" w:type="dxa"/>
                      </w:tcPr>
                      <w:p>
                        <w:pPr>
                          <w:pStyle w:val="16"/>
                          <w:spacing w:before="8" w:line="166" w:lineRule="exact"/>
                          <w:ind w:left="26" w:right="29"/>
                          <w:jc w:val="center"/>
                          <w:rPr>
                            <w:sz w:val="16"/>
                          </w:rPr>
                        </w:pPr>
                        <w:r>
                          <w:rPr>
                            <w:sz w:val="16"/>
                          </w:rPr>
                          <w:t>4D</w:t>
                        </w:r>
                      </w:p>
                    </w:tc>
                    <w:tc>
                      <w:tcPr>
                        <w:tcW w:w="293" w:type="dxa"/>
                      </w:tcPr>
                      <w:p>
                        <w:pPr>
                          <w:pStyle w:val="16"/>
                          <w:spacing w:before="8" w:line="166" w:lineRule="exact"/>
                          <w:ind w:left="29" w:right="30"/>
                          <w:jc w:val="center"/>
                          <w:rPr>
                            <w:sz w:val="16"/>
                          </w:rPr>
                        </w:pPr>
                        <w:r>
                          <w:rPr>
                            <w:sz w:val="16"/>
                          </w:rPr>
                          <w:t>FC</w:t>
                        </w:r>
                      </w:p>
                    </w:tc>
                    <w:tc>
                      <w:tcPr>
                        <w:tcW w:w="2591" w:type="dxa"/>
                        <w:tcBorders>
                          <w:right w:val="single" w:color="000000" w:sz="6" w:space="0"/>
                        </w:tcBorders>
                      </w:tcPr>
                      <w:p>
                        <w:pPr>
                          <w:pStyle w:val="16"/>
                          <w:spacing w:before="8" w:line="166" w:lineRule="exact"/>
                          <w:ind w:right="5"/>
                          <w:jc w:val="right"/>
                          <w:rPr>
                            <w:sz w:val="16"/>
                          </w:rPr>
                        </w:pPr>
                        <w:r>
                          <w:rPr>
                            <w:sz w:val="16"/>
                          </w:rPr>
                          <w:t>68</w:t>
                        </w:r>
                        <w:r>
                          <w:rPr>
                            <w:spacing w:val="1"/>
                            <w:sz w:val="16"/>
                          </w:rPr>
                          <w:t xml:space="preserve"> </w:t>
                        </w:r>
                        <w:r>
                          <w:rPr>
                            <w:sz w:val="16"/>
                          </w:rPr>
                          <w:t>23</w:t>
                        </w:r>
                        <w:r>
                          <w:rPr>
                            <w:spacing w:val="1"/>
                            <w:sz w:val="16"/>
                          </w:rPr>
                          <w:t xml:space="preserve"> </w:t>
                        </w:r>
                        <w:r>
                          <w:rPr>
                            <w:sz w:val="16"/>
                          </w:rPr>
                          <w:t>10</w:t>
                        </w:r>
                        <w:r>
                          <w:rPr>
                            <w:spacing w:val="5"/>
                            <w:sz w:val="16"/>
                          </w:rPr>
                          <w:t xml:space="preserve"> </w:t>
                        </w:r>
                        <w:r>
                          <w:rPr>
                            <w:sz w:val="16"/>
                          </w:rPr>
                          <w:t>40</w:t>
                        </w:r>
                        <w:r>
                          <w:rPr>
                            <w:spacing w:val="5"/>
                            <w:sz w:val="16"/>
                          </w:rPr>
                          <w:t xml:space="preserve"> </w:t>
                        </w:r>
                        <w:r>
                          <w:rPr>
                            <w:sz w:val="16"/>
                          </w:rPr>
                          <w:t>00</w:t>
                        </w:r>
                        <w:r>
                          <w:rPr>
                            <w:spacing w:val="1"/>
                            <w:sz w:val="16"/>
                          </w:rPr>
                          <w:t xml:space="preserve"> </w:t>
                        </w:r>
                        <w:r>
                          <w:rPr>
                            <w:sz w:val="16"/>
                          </w:rPr>
                          <w:t>68</w:t>
                        </w:r>
                        <w:r>
                          <w:rPr>
                            <w:spacing w:val="6"/>
                            <w:sz w:val="16"/>
                          </w:rPr>
                          <w:t xml:space="preserve"> </w:t>
                        </w:r>
                        <w:r>
                          <w:rPr>
                            <w:sz w:val="16"/>
                          </w:rPr>
                          <w:t>20</w:t>
                        </w:r>
                        <w:r>
                          <w:rPr>
                            <w:spacing w:val="5"/>
                            <w:sz w:val="16"/>
                          </w:rPr>
                          <w:t xml:space="preserve"> </w:t>
                        </w:r>
                        <w:r>
                          <w:rPr>
                            <w:sz w:val="16"/>
                          </w:rPr>
                          <w:t>A3</w:t>
                        </w:r>
                        <w:r>
                          <w:rPr>
                            <w:spacing w:val="1"/>
                            <w:sz w:val="16"/>
                          </w:rPr>
                          <w:t xml:space="preserve"> </w:t>
                        </w:r>
                        <w:r>
                          <w:rPr>
                            <w:sz w:val="16"/>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4" w:hRule="atLeast"/>
                    </w:trPr>
                    <w:tc>
                      <w:tcPr>
                        <w:tcW w:w="1705" w:type="dxa"/>
                      </w:tcPr>
                      <w:p>
                        <w:pPr>
                          <w:pStyle w:val="16"/>
                          <w:spacing w:before="6" w:line="169" w:lineRule="exact"/>
                          <w:ind w:left="50"/>
                          <w:rPr>
                            <w:sz w:val="16"/>
                          </w:rPr>
                        </w:pPr>
                        <w:r>
                          <w:rPr>
                            <w:color w:val="3333CC"/>
                            <w:sz w:val="16"/>
                          </w:rPr>
                          <w:t>ClassC::vfunc1()</w:t>
                        </w:r>
                      </w:p>
                    </w:tc>
                    <w:tc>
                      <w:tcPr>
                        <w:tcW w:w="1349" w:type="dxa"/>
                        <w:tcBorders>
                          <w:right w:val="single" w:color="000000" w:sz="6" w:space="0"/>
                        </w:tcBorders>
                      </w:tcPr>
                      <w:p>
                        <w:pPr>
                          <w:pStyle w:val="16"/>
                          <w:spacing w:before="6" w:line="169" w:lineRule="exact"/>
                          <w:ind w:left="97"/>
                          <w:rPr>
                            <w:sz w:val="16"/>
                          </w:rPr>
                        </w:pPr>
                        <w:r>
                          <w:rPr>
                            <w:color w:val="3333CC"/>
                            <w:sz w:val="16"/>
                          </w:rPr>
                          <w:t>0x402690</w:t>
                        </w:r>
                      </w:p>
                    </w:tc>
                    <w:tc>
                      <w:tcPr>
                        <w:tcW w:w="549" w:type="dxa"/>
                        <w:tcBorders>
                          <w:left w:val="single" w:color="000000" w:sz="6" w:space="0"/>
                        </w:tcBorders>
                      </w:tcPr>
                      <w:p>
                        <w:pPr>
                          <w:pStyle w:val="16"/>
                          <w:spacing w:before="6" w:line="169" w:lineRule="exact"/>
                          <w:ind w:left="4"/>
                          <w:rPr>
                            <w:sz w:val="16"/>
                          </w:rPr>
                        </w:pPr>
                        <w:r>
                          <w:rPr>
                            <w:color w:val="3333CC"/>
                            <w:sz w:val="16"/>
                          </w:rPr>
                          <w:t>55</w:t>
                        </w:r>
                        <w:r>
                          <w:rPr>
                            <w:color w:val="3333CC"/>
                            <w:spacing w:val="3"/>
                            <w:sz w:val="16"/>
                          </w:rPr>
                          <w:t xml:space="preserve"> </w:t>
                        </w:r>
                        <w:r>
                          <w:rPr>
                            <w:color w:val="3333CC"/>
                            <w:sz w:val="16"/>
                          </w:rPr>
                          <w:t>8B</w:t>
                        </w:r>
                      </w:p>
                    </w:tc>
                    <w:tc>
                      <w:tcPr>
                        <w:tcW w:w="291" w:type="dxa"/>
                      </w:tcPr>
                      <w:p>
                        <w:pPr>
                          <w:pStyle w:val="16"/>
                          <w:spacing w:before="6" w:line="169" w:lineRule="exact"/>
                          <w:ind w:left="27" w:right="27"/>
                          <w:jc w:val="center"/>
                          <w:rPr>
                            <w:sz w:val="16"/>
                          </w:rPr>
                        </w:pPr>
                        <w:r>
                          <w:rPr>
                            <w:color w:val="3333CC"/>
                            <w:sz w:val="16"/>
                          </w:rPr>
                          <w:t>EC</w:t>
                        </w:r>
                      </w:p>
                    </w:tc>
                    <w:tc>
                      <w:tcPr>
                        <w:tcW w:w="293" w:type="dxa"/>
                      </w:tcPr>
                      <w:p>
                        <w:pPr>
                          <w:pStyle w:val="16"/>
                          <w:spacing w:before="6" w:line="169" w:lineRule="exact"/>
                          <w:ind w:left="29" w:right="29"/>
                          <w:jc w:val="center"/>
                          <w:rPr>
                            <w:sz w:val="16"/>
                          </w:rPr>
                        </w:pPr>
                        <w:r>
                          <w:rPr>
                            <w:color w:val="3333CC"/>
                            <w:sz w:val="16"/>
                          </w:rPr>
                          <w:t>51</w:t>
                        </w:r>
                      </w:p>
                    </w:tc>
                    <w:tc>
                      <w:tcPr>
                        <w:tcW w:w="293" w:type="dxa"/>
                      </w:tcPr>
                      <w:p>
                        <w:pPr>
                          <w:pStyle w:val="16"/>
                          <w:spacing w:before="6" w:line="169" w:lineRule="exact"/>
                          <w:ind w:left="29" w:right="29"/>
                          <w:jc w:val="center"/>
                          <w:rPr>
                            <w:sz w:val="16"/>
                          </w:rPr>
                        </w:pPr>
                        <w:r>
                          <w:rPr>
                            <w:color w:val="3333CC"/>
                            <w:sz w:val="16"/>
                          </w:rPr>
                          <w:t>89</w:t>
                        </w:r>
                      </w:p>
                    </w:tc>
                    <w:tc>
                      <w:tcPr>
                        <w:tcW w:w="291" w:type="dxa"/>
                      </w:tcPr>
                      <w:p>
                        <w:pPr>
                          <w:pStyle w:val="16"/>
                          <w:spacing w:before="6" w:line="169" w:lineRule="exact"/>
                          <w:ind w:left="26" w:right="29"/>
                          <w:jc w:val="center"/>
                          <w:rPr>
                            <w:sz w:val="16"/>
                          </w:rPr>
                        </w:pPr>
                        <w:r>
                          <w:rPr>
                            <w:color w:val="3333CC"/>
                            <w:sz w:val="16"/>
                          </w:rPr>
                          <w:t>4D</w:t>
                        </w:r>
                      </w:p>
                    </w:tc>
                    <w:tc>
                      <w:tcPr>
                        <w:tcW w:w="293" w:type="dxa"/>
                      </w:tcPr>
                      <w:p>
                        <w:pPr>
                          <w:pStyle w:val="16"/>
                          <w:spacing w:before="6" w:line="169" w:lineRule="exact"/>
                          <w:ind w:left="29" w:right="30"/>
                          <w:jc w:val="center"/>
                          <w:rPr>
                            <w:sz w:val="16"/>
                          </w:rPr>
                        </w:pPr>
                        <w:r>
                          <w:rPr>
                            <w:color w:val="3333CC"/>
                            <w:sz w:val="16"/>
                          </w:rPr>
                          <w:t>FC</w:t>
                        </w:r>
                      </w:p>
                    </w:tc>
                    <w:tc>
                      <w:tcPr>
                        <w:tcW w:w="2591" w:type="dxa"/>
                        <w:tcBorders>
                          <w:right w:val="single" w:color="000000" w:sz="6" w:space="0"/>
                        </w:tcBorders>
                      </w:tcPr>
                      <w:p>
                        <w:pPr>
                          <w:pStyle w:val="16"/>
                          <w:spacing w:before="6" w:line="169" w:lineRule="exact"/>
                          <w:ind w:right="5"/>
                          <w:jc w:val="right"/>
                          <w:rPr>
                            <w:sz w:val="16"/>
                          </w:rPr>
                        </w:pPr>
                        <w:r>
                          <w:rPr>
                            <w:color w:val="3333CC"/>
                            <w:sz w:val="16"/>
                          </w:rPr>
                          <w:t>68</w:t>
                        </w:r>
                        <w:r>
                          <w:rPr>
                            <w:color w:val="3333CC"/>
                            <w:spacing w:val="1"/>
                            <w:sz w:val="16"/>
                          </w:rPr>
                          <w:t xml:space="preserve"> </w:t>
                        </w:r>
                        <w:r>
                          <w:rPr>
                            <w:color w:val="3333CC"/>
                            <w:sz w:val="16"/>
                          </w:rPr>
                          <w:t>23</w:t>
                        </w:r>
                        <w:r>
                          <w:rPr>
                            <w:color w:val="3333CC"/>
                            <w:spacing w:val="1"/>
                            <w:sz w:val="16"/>
                          </w:rPr>
                          <w:t xml:space="preserve"> </w:t>
                        </w:r>
                        <w:r>
                          <w:rPr>
                            <w:color w:val="3333CC"/>
                            <w:sz w:val="16"/>
                          </w:rPr>
                          <w:t>10</w:t>
                        </w:r>
                        <w:r>
                          <w:rPr>
                            <w:color w:val="3333CC"/>
                            <w:spacing w:val="5"/>
                            <w:sz w:val="16"/>
                          </w:rPr>
                          <w:t xml:space="preserve"> </w:t>
                        </w:r>
                        <w:r>
                          <w:rPr>
                            <w:color w:val="3333CC"/>
                            <w:sz w:val="16"/>
                          </w:rPr>
                          <w:t>40</w:t>
                        </w:r>
                        <w:r>
                          <w:rPr>
                            <w:color w:val="3333CC"/>
                            <w:spacing w:val="5"/>
                            <w:sz w:val="16"/>
                          </w:rPr>
                          <w:t xml:space="preserve"> </w:t>
                        </w:r>
                        <w:r>
                          <w:rPr>
                            <w:color w:val="3333CC"/>
                            <w:sz w:val="16"/>
                          </w:rPr>
                          <w:t>00</w:t>
                        </w:r>
                        <w:r>
                          <w:rPr>
                            <w:color w:val="3333CC"/>
                            <w:spacing w:val="1"/>
                            <w:sz w:val="16"/>
                          </w:rPr>
                          <w:t xml:space="preserve"> </w:t>
                        </w:r>
                        <w:r>
                          <w:rPr>
                            <w:color w:val="3333CC"/>
                            <w:sz w:val="16"/>
                          </w:rPr>
                          <w:t>68</w:t>
                        </w:r>
                        <w:r>
                          <w:rPr>
                            <w:color w:val="3333CC"/>
                            <w:spacing w:val="6"/>
                            <w:sz w:val="16"/>
                          </w:rPr>
                          <w:t xml:space="preserve"> </w:t>
                        </w:r>
                        <w:r>
                          <w:rPr>
                            <w:color w:val="3333CC"/>
                            <w:sz w:val="16"/>
                          </w:rPr>
                          <w:t>48</w:t>
                        </w:r>
                        <w:r>
                          <w:rPr>
                            <w:color w:val="3333CC"/>
                            <w:spacing w:val="5"/>
                            <w:sz w:val="16"/>
                          </w:rPr>
                          <w:t xml:space="preserve"> </w:t>
                        </w:r>
                        <w:r>
                          <w:rPr>
                            <w:color w:val="3333CC"/>
                            <w:sz w:val="16"/>
                          </w:rPr>
                          <w:t>A3</w:t>
                        </w:r>
                        <w:r>
                          <w:rPr>
                            <w:color w:val="3333CC"/>
                            <w:spacing w:val="1"/>
                            <w:sz w:val="16"/>
                          </w:rPr>
                          <w:t xml:space="preserve"> </w:t>
                        </w:r>
                        <w:r>
                          <w:rPr>
                            <w:color w:val="3333CC"/>
                            <w:sz w:val="16"/>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9" w:hRule="atLeast"/>
                    </w:trPr>
                    <w:tc>
                      <w:tcPr>
                        <w:tcW w:w="1705" w:type="dxa"/>
                      </w:tcPr>
                      <w:p>
                        <w:pPr>
                          <w:pStyle w:val="16"/>
                          <w:spacing w:before="8" w:line="181" w:lineRule="exact"/>
                          <w:ind w:left="50"/>
                          <w:rPr>
                            <w:sz w:val="16"/>
                          </w:rPr>
                        </w:pPr>
                        <w:r>
                          <w:rPr>
                            <w:sz w:val="16"/>
                          </w:rPr>
                          <w:t>ClassC::vfunc2()</w:t>
                        </w:r>
                      </w:p>
                    </w:tc>
                    <w:tc>
                      <w:tcPr>
                        <w:tcW w:w="1349" w:type="dxa"/>
                        <w:tcBorders>
                          <w:right w:val="single" w:color="000000" w:sz="6" w:space="0"/>
                        </w:tcBorders>
                      </w:tcPr>
                      <w:p>
                        <w:pPr>
                          <w:pStyle w:val="16"/>
                          <w:spacing w:before="8" w:line="181" w:lineRule="exact"/>
                          <w:ind w:left="97"/>
                          <w:rPr>
                            <w:sz w:val="16"/>
                          </w:rPr>
                        </w:pPr>
                        <w:r>
                          <w:rPr>
                            <w:sz w:val="16"/>
                          </w:rPr>
                          <w:t>0x402620</w:t>
                        </w:r>
                        <w:r>
                          <w:rPr>
                            <w:spacing w:val="5"/>
                            <w:sz w:val="16"/>
                          </w:rPr>
                          <w:t xml:space="preserve"> </w:t>
                        </w:r>
                        <w:r>
                          <w:rPr>
                            <w:sz w:val="16"/>
                          </w:rPr>
                          <w:t>*</w:t>
                        </w:r>
                      </w:p>
                    </w:tc>
                    <w:tc>
                      <w:tcPr>
                        <w:tcW w:w="549" w:type="dxa"/>
                        <w:tcBorders>
                          <w:left w:val="single" w:color="000000" w:sz="6" w:space="0"/>
                          <w:bottom w:val="single" w:color="000000" w:sz="6" w:space="0"/>
                        </w:tcBorders>
                      </w:tcPr>
                      <w:p>
                        <w:pPr>
                          <w:pStyle w:val="16"/>
                          <w:spacing w:before="8" w:line="181" w:lineRule="exact"/>
                          <w:ind w:left="4"/>
                          <w:rPr>
                            <w:sz w:val="16"/>
                          </w:rPr>
                        </w:pPr>
                        <w:r>
                          <w:rPr>
                            <w:sz w:val="16"/>
                          </w:rPr>
                          <w:t>55</w:t>
                        </w:r>
                        <w:r>
                          <w:rPr>
                            <w:spacing w:val="3"/>
                            <w:sz w:val="16"/>
                          </w:rPr>
                          <w:t xml:space="preserve"> </w:t>
                        </w:r>
                        <w:r>
                          <w:rPr>
                            <w:sz w:val="16"/>
                          </w:rPr>
                          <w:t>8B</w:t>
                        </w:r>
                      </w:p>
                    </w:tc>
                    <w:tc>
                      <w:tcPr>
                        <w:tcW w:w="291" w:type="dxa"/>
                        <w:tcBorders>
                          <w:bottom w:val="single" w:color="000000" w:sz="6" w:space="0"/>
                        </w:tcBorders>
                      </w:tcPr>
                      <w:p>
                        <w:pPr>
                          <w:pStyle w:val="16"/>
                          <w:spacing w:before="8" w:line="181" w:lineRule="exact"/>
                          <w:ind w:left="27" w:right="27"/>
                          <w:jc w:val="center"/>
                          <w:rPr>
                            <w:sz w:val="16"/>
                          </w:rPr>
                        </w:pPr>
                        <w:r>
                          <w:rPr>
                            <w:sz w:val="16"/>
                          </w:rPr>
                          <w:t>EC</w:t>
                        </w:r>
                      </w:p>
                    </w:tc>
                    <w:tc>
                      <w:tcPr>
                        <w:tcW w:w="293" w:type="dxa"/>
                        <w:tcBorders>
                          <w:bottom w:val="single" w:color="000000" w:sz="6" w:space="0"/>
                        </w:tcBorders>
                      </w:tcPr>
                      <w:p>
                        <w:pPr>
                          <w:pStyle w:val="16"/>
                          <w:spacing w:before="8" w:line="181" w:lineRule="exact"/>
                          <w:ind w:left="29" w:right="29"/>
                          <w:jc w:val="center"/>
                          <w:rPr>
                            <w:sz w:val="16"/>
                          </w:rPr>
                        </w:pPr>
                        <w:r>
                          <w:rPr>
                            <w:sz w:val="16"/>
                          </w:rPr>
                          <w:t>51</w:t>
                        </w:r>
                      </w:p>
                    </w:tc>
                    <w:tc>
                      <w:tcPr>
                        <w:tcW w:w="293" w:type="dxa"/>
                        <w:tcBorders>
                          <w:bottom w:val="single" w:color="000000" w:sz="6" w:space="0"/>
                        </w:tcBorders>
                      </w:tcPr>
                      <w:p>
                        <w:pPr>
                          <w:pStyle w:val="16"/>
                          <w:spacing w:before="8" w:line="181" w:lineRule="exact"/>
                          <w:ind w:left="29" w:right="29"/>
                          <w:jc w:val="center"/>
                          <w:rPr>
                            <w:sz w:val="16"/>
                          </w:rPr>
                        </w:pPr>
                        <w:r>
                          <w:rPr>
                            <w:sz w:val="16"/>
                          </w:rPr>
                          <w:t>89</w:t>
                        </w:r>
                      </w:p>
                    </w:tc>
                    <w:tc>
                      <w:tcPr>
                        <w:tcW w:w="291" w:type="dxa"/>
                        <w:tcBorders>
                          <w:bottom w:val="single" w:color="000000" w:sz="6" w:space="0"/>
                        </w:tcBorders>
                      </w:tcPr>
                      <w:p>
                        <w:pPr>
                          <w:pStyle w:val="16"/>
                          <w:spacing w:before="8" w:line="181" w:lineRule="exact"/>
                          <w:ind w:left="26" w:right="29"/>
                          <w:jc w:val="center"/>
                          <w:rPr>
                            <w:sz w:val="16"/>
                          </w:rPr>
                        </w:pPr>
                        <w:r>
                          <w:rPr>
                            <w:sz w:val="16"/>
                          </w:rPr>
                          <w:t>4D</w:t>
                        </w:r>
                      </w:p>
                    </w:tc>
                    <w:tc>
                      <w:tcPr>
                        <w:tcW w:w="293" w:type="dxa"/>
                        <w:tcBorders>
                          <w:bottom w:val="single" w:color="000000" w:sz="6" w:space="0"/>
                        </w:tcBorders>
                      </w:tcPr>
                      <w:p>
                        <w:pPr>
                          <w:pStyle w:val="16"/>
                          <w:spacing w:before="8" w:line="181" w:lineRule="exact"/>
                          <w:ind w:left="29" w:right="30"/>
                          <w:jc w:val="center"/>
                          <w:rPr>
                            <w:sz w:val="16"/>
                          </w:rPr>
                        </w:pPr>
                        <w:r>
                          <w:rPr>
                            <w:sz w:val="16"/>
                          </w:rPr>
                          <w:t>FC</w:t>
                        </w:r>
                      </w:p>
                    </w:tc>
                    <w:tc>
                      <w:tcPr>
                        <w:tcW w:w="2591" w:type="dxa"/>
                        <w:tcBorders>
                          <w:bottom w:val="single" w:color="000000" w:sz="6" w:space="0"/>
                          <w:right w:val="single" w:color="000000" w:sz="6" w:space="0"/>
                        </w:tcBorders>
                      </w:tcPr>
                      <w:p>
                        <w:pPr>
                          <w:pStyle w:val="16"/>
                          <w:spacing w:before="8" w:line="181" w:lineRule="exact"/>
                          <w:ind w:right="5"/>
                          <w:jc w:val="right"/>
                          <w:rPr>
                            <w:sz w:val="16"/>
                          </w:rPr>
                        </w:pPr>
                        <w:r>
                          <w:rPr>
                            <w:sz w:val="16"/>
                          </w:rPr>
                          <w:t>68</w:t>
                        </w:r>
                        <w:r>
                          <w:rPr>
                            <w:spacing w:val="1"/>
                            <w:sz w:val="16"/>
                          </w:rPr>
                          <w:t xml:space="preserve"> </w:t>
                        </w:r>
                        <w:r>
                          <w:rPr>
                            <w:sz w:val="16"/>
                          </w:rPr>
                          <w:t>23</w:t>
                        </w:r>
                        <w:r>
                          <w:rPr>
                            <w:spacing w:val="1"/>
                            <w:sz w:val="16"/>
                          </w:rPr>
                          <w:t xml:space="preserve"> </w:t>
                        </w:r>
                        <w:r>
                          <w:rPr>
                            <w:sz w:val="16"/>
                          </w:rPr>
                          <w:t>10</w:t>
                        </w:r>
                        <w:r>
                          <w:rPr>
                            <w:spacing w:val="5"/>
                            <w:sz w:val="16"/>
                          </w:rPr>
                          <w:t xml:space="preserve"> </w:t>
                        </w:r>
                        <w:r>
                          <w:rPr>
                            <w:sz w:val="16"/>
                          </w:rPr>
                          <w:t>40</w:t>
                        </w:r>
                        <w:r>
                          <w:rPr>
                            <w:spacing w:val="5"/>
                            <w:sz w:val="16"/>
                          </w:rPr>
                          <w:t xml:space="preserve"> </w:t>
                        </w:r>
                        <w:r>
                          <w:rPr>
                            <w:sz w:val="16"/>
                          </w:rPr>
                          <w:t>00</w:t>
                        </w:r>
                        <w:r>
                          <w:rPr>
                            <w:spacing w:val="1"/>
                            <w:sz w:val="16"/>
                          </w:rPr>
                          <w:t xml:space="preserve"> </w:t>
                        </w:r>
                        <w:r>
                          <w:rPr>
                            <w:sz w:val="16"/>
                          </w:rPr>
                          <w:t>68</w:t>
                        </w:r>
                        <w:r>
                          <w:rPr>
                            <w:spacing w:val="6"/>
                            <w:sz w:val="16"/>
                          </w:rPr>
                          <w:t xml:space="preserve"> </w:t>
                        </w:r>
                        <w:r>
                          <w:rPr>
                            <w:sz w:val="16"/>
                          </w:rPr>
                          <w:t>20</w:t>
                        </w:r>
                        <w:r>
                          <w:rPr>
                            <w:spacing w:val="5"/>
                            <w:sz w:val="16"/>
                          </w:rPr>
                          <w:t xml:space="preserve"> </w:t>
                        </w:r>
                        <w:r>
                          <w:rPr>
                            <w:sz w:val="16"/>
                          </w:rPr>
                          <w:t>A3</w:t>
                        </w:r>
                        <w:r>
                          <w:rPr>
                            <w:spacing w:val="1"/>
                            <w:sz w:val="16"/>
                          </w:rPr>
                          <w:t xml:space="preserve"> </w:t>
                        </w:r>
                        <w:r>
                          <w:rPr>
                            <w:sz w:val="16"/>
                          </w:rPr>
                          <w:t>41</w:t>
                        </w:r>
                      </w:p>
                    </w:tc>
                  </w:tr>
                </w:tbl>
                <w:p>
                  <w:pPr>
                    <w:pStyle w:val="11"/>
                  </w:pPr>
                </w:p>
              </w:txbxContent>
            </v:textbox>
          </v:shape>
        </w:pict>
      </w:r>
      <w:r>
        <w:rPr>
          <w:rFonts w:hint="eastAsia" w:ascii="宋体" w:eastAsia="宋体"/>
        </w:rPr>
        <w:t>（</w:t>
      </w:r>
      <w:r>
        <w:rPr>
          <w:rFonts w:hint="eastAsia" w:ascii="宋体" w:eastAsia="宋体"/>
          <w:spacing w:val="-10"/>
        </w:rPr>
        <w:t xml:space="preserve">两组的 </w:t>
      </w:r>
      <w:r>
        <w:rPr>
          <w:rFonts w:ascii="Times New Roman" w:eastAsia="Times New Roman"/>
        </w:rPr>
        <w:t>#1</w:t>
      </w:r>
      <w:r>
        <w:rPr>
          <w:rFonts w:ascii="Times New Roman" w:eastAsia="Times New Roman"/>
          <w:spacing w:val="2"/>
        </w:rPr>
        <w:t xml:space="preserve"> </w:t>
      </w:r>
      <w:r>
        <w:rPr>
          <w:rFonts w:hint="eastAsia" w:ascii="宋体" w:eastAsia="宋体"/>
          <w:spacing w:val="-13"/>
        </w:rPr>
        <w:t xml:space="preserve">行和 </w:t>
      </w:r>
      <w:r>
        <w:rPr>
          <w:rFonts w:ascii="Times New Roman" w:eastAsia="Times New Roman"/>
        </w:rPr>
        <w:t>#5</w:t>
      </w:r>
      <w:r>
        <w:rPr>
          <w:rFonts w:ascii="Times New Roman" w:eastAsia="Times New Roman"/>
          <w:spacing w:val="3"/>
        </w:rPr>
        <w:t xml:space="preserve"> </w:t>
      </w:r>
      <w:r>
        <w:rPr>
          <w:rFonts w:hint="eastAsia" w:ascii="宋体" w:eastAsia="宋体"/>
        </w:rPr>
        <w:t>行刚好相反）</w:t>
      </w:r>
    </w:p>
    <w:p>
      <w:pPr>
        <w:pStyle w:val="11"/>
        <w:rPr>
          <w:rFonts w:ascii="宋体"/>
          <w:sz w:val="18"/>
        </w:rPr>
      </w:pPr>
    </w:p>
    <w:p>
      <w:pPr>
        <w:pStyle w:val="11"/>
        <w:rPr>
          <w:rFonts w:ascii="宋体"/>
          <w:sz w:val="18"/>
        </w:rPr>
      </w:pPr>
    </w:p>
    <w:p>
      <w:pPr>
        <w:pStyle w:val="11"/>
        <w:rPr>
          <w:rFonts w:ascii="宋体"/>
          <w:sz w:val="18"/>
        </w:rPr>
      </w:pPr>
    </w:p>
    <w:p>
      <w:pPr>
        <w:pStyle w:val="11"/>
        <w:rPr>
          <w:rFonts w:ascii="宋体"/>
          <w:sz w:val="18"/>
        </w:rPr>
      </w:pPr>
    </w:p>
    <w:p>
      <w:pPr>
        <w:pStyle w:val="11"/>
        <w:rPr>
          <w:rFonts w:ascii="宋体"/>
          <w:sz w:val="18"/>
        </w:rPr>
      </w:pPr>
    </w:p>
    <w:p>
      <w:pPr>
        <w:pStyle w:val="11"/>
        <w:rPr>
          <w:rFonts w:ascii="宋体"/>
          <w:sz w:val="18"/>
        </w:rPr>
      </w:pPr>
    </w:p>
    <w:p>
      <w:pPr>
        <w:pStyle w:val="11"/>
        <w:rPr>
          <w:rFonts w:ascii="宋体"/>
          <w:sz w:val="18"/>
        </w:rPr>
      </w:pPr>
    </w:p>
    <w:p>
      <w:pPr>
        <w:pStyle w:val="11"/>
        <w:spacing w:before="6"/>
        <w:rPr>
          <w:rFonts w:ascii="宋体"/>
          <w:sz w:val="13"/>
        </w:rPr>
      </w:pPr>
    </w:p>
    <w:p>
      <w:pPr>
        <w:pStyle w:val="11"/>
        <w:ind w:left="695"/>
        <w:rPr>
          <w:rFonts w:hint="eastAsia" w:ascii="宋体" w:eastAsia="宋体"/>
        </w:rPr>
      </w:pPr>
      <w:r>
        <w:drawing>
          <wp:anchor distT="0" distB="0" distL="0" distR="0" simplePos="0" relativeHeight="251762688" behindDoc="0" locked="0" layoutInCell="1" allowOverlap="1">
            <wp:simplePos x="0" y="0"/>
            <wp:positionH relativeFrom="page">
              <wp:posOffset>3681095</wp:posOffset>
            </wp:positionH>
            <wp:positionV relativeFrom="paragraph">
              <wp:posOffset>50165</wp:posOffset>
            </wp:positionV>
            <wp:extent cx="210820" cy="205105"/>
            <wp:effectExtent l="0" t="0" r="0" b="0"/>
            <wp:wrapNone/>
            <wp:docPr id="39"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72.png"/>
                    <pic:cNvPicPr>
                      <a:picLocks noChangeAspect="1"/>
                    </pic:cNvPicPr>
                  </pic:nvPicPr>
                  <pic:blipFill>
                    <a:blip r:embed="rId77" cstate="print"/>
                    <a:stretch>
                      <a:fillRect/>
                    </a:stretch>
                  </pic:blipFill>
                  <pic:spPr>
                    <a:xfrm>
                      <a:off x="0" y="0"/>
                      <a:ext cx="210786" cy="205261"/>
                    </a:xfrm>
                    <a:prstGeom prst="rect">
                      <a:avLst/>
                    </a:prstGeom>
                  </pic:spPr>
                </pic:pic>
              </a:graphicData>
            </a:graphic>
          </wp:anchor>
        </w:drawing>
      </w:r>
      <w:r>
        <w:rPr>
          <w:rFonts w:hint="eastAsia" w:ascii="宋体" w:eastAsia="宋体"/>
        </w:rPr>
        <w:t>疑点二：这是什么？</w:t>
      </w:r>
      <w:r>
        <w:rPr>
          <w:rFonts w:ascii="Times New Roman" w:eastAsia="Times New Roman"/>
        </w:rPr>
        <w:t>vcall</w:t>
      </w:r>
      <w:r>
        <w:rPr>
          <w:rFonts w:ascii="Times New Roman" w:eastAsia="Times New Roman"/>
          <w:spacing w:val="5"/>
        </w:rPr>
        <w:t xml:space="preserve"> </w:t>
      </w:r>
      <w:r>
        <w:rPr>
          <w:rFonts w:ascii="Times New Roman" w:eastAsia="Times New Roman"/>
        </w:rPr>
        <w:t>thunk</w:t>
      </w:r>
      <w:r>
        <w:rPr>
          <w:rFonts w:ascii="Times New Roman" w:eastAsia="Times New Roman"/>
          <w:spacing w:val="2"/>
        </w:rPr>
        <w:t xml:space="preserve"> </w:t>
      </w:r>
      <w:r>
        <w:rPr>
          <w:rFonts w:hint="eastAsia" w:ascii="宋体" w:eastAsia="宋体"/>
        </w:rPr>
        <w:t>吗？</w:t>
      </w:r>
    </w:p>
    <w:p>
      <w:pPr>
        <w:pStyle w:val="11"/>
        <w:spacing w:before="2"/>
        <w:rPr>
          <w:rFonts w:ascii="宋体"/>
          <w:sz w:val="17"/>
        </w:rPr>
      </w:pPr>
    </w:p>
    <w:p>
      <w:pPr>
        <w:pStyle w:val="11"/>
        <w:spacing w:line="256" w:lineRule="auto"/>
        <w:ind w:left="472" w:right="2600"/>
        <w:jc w:val="both"/>
      </w:pPr>
      <w:r>
        <w:pict>
          <v:shape id="_x0000_s2940" o:spid="_x0000_s2940" o:spt="202" type="#_x0000_t202" style="position:absolute;left:0pt;margin-left:225.2pt;margin-top:-0.75pt;height:59.85pt;width:72.1pt;mso-position-horizontal-relative:page;z-index:251763712;mso-width-relative:page;mso-height-relative:page;" filled="f" stroked="t" coordsize="21600,21600">
            <v:path/>
            <v:fill on="f" focussize="0,0"/>
            <v:stroke weight="0.689685039370079pt" color="#000000"/>
            <v:imagedata o:title=""/>
            <o:lock v:ext="edit"/>
            <v:textbox inset="0mm,0mm,0mm,0mm">
              <w:txbxContent>
                <w:p>
                  <w:pPr>
                    <w:pStyle w:val="11"/>
                    <w:spacing w:before="8"/>
                    <w:ind w:left="5"/>
                  </w:pPr>
                  <w:r>
                    <w:t>8B</w:t>
                  </w:r>
                  <w:r>
                    <w:rPr>
                      <w:spacing w:val="3"/>
                    </w:rPr>
                    <w:t xml:space="preserve"> </w:t>
                  </w:r>
                  <w:r>
                    <w:t>01</w:t>
                  </w:r>
                  <w:r>
                    <w:rPr>
                      <w:spacing w:val="8"/>
                    </w:rPr>
                    <w:t xml:space="preserve"> </w:t>
                  </w:r>
                  <w:r>
                    <w:t>FF</w:t>
                  </w:r>
                  <w:r>
                    <w:rPr>
                      <w:spacing w:val="3"/>
                    </w:rPr>
                    <w:t xml:space="preserve"> </w:t>
                  </w:r>
                  <w:r>
                    <w:t>20</w:t>
                  </w:r>
                  <w:r>
                    <w:rPr>
                      <w:spacing w:val="3"/>
                    </w:rPr>
                    <w:t xml:space="preserve"> </w:t>
                  </w:r>
                  <w:r>
                    <w:t>CC</w:t>
                  </w:r>
                </w:p>
                <w:p>
                  <w:pPr>
                    <w:pStyle w:val="11"/>
                    <w:spacing w:before="11"/>
                    <w:ind w:left="5"/>
                  </w:pPr>
                  <w:r>
                    <w:t>8B</w:t>
                  </w:r>
                  <w:r>
                    <w:rPr>
                      <w:spacing w:val="3"/>
                    </w:rPr>
                    <w:t xml:space="preserve"> </w:t>
                  </w:r>
                  <w:r>
                    <w:t>01</w:t>
                  </w:r>
                  <w:r>
                    <w:rPr>
                      <w:spacing w:val="8"/>
                    </w:rPr>
                    <w:t xml:space="preserve"> </w:t>
                  </w:r>
                  <w:r>
                    <w:t>FF</w:t>
                  </w:r>
                  <w:r>
                    <w:rPr>
                      <w:spacing w:val="3"/>
                    </w:rPr>
                    <w:t xml:space="preserve"> </w:t>
                  </w:r>
                  <w:r>
                    <w:t>60</w:t>
                  </w:r>
                  <w:r>
                    <w:rPr>
                      <w:spacing w:val="3"/>
                    </w:rPr>
                    <w:t xml:space="preserve"> </w:t>
                  </w:r>
                  <w:r>
                    <w:t>04</w:t>
                  </w:r>
                </w:p>
                <w:p>
                  <w:pPr>
                    <w:pStyle w:val="11"/>
                    <w:spacing w:before="11"/>
                    <w:ind w:left="5"/>
                  </w:pPr>
                  <w:r>
                    <w:t>8B</w:t>
                  </w:r>
                  <w:r>
                    <w:rPr>
                      <w:spacing w:val="3"/>
                    </w:rPr>
                    <w:t xml:space="preserve"> </w:t>
                  </w:r>
                  <w:r>
                    <w:t>01</w:t>
                  </w:r>
                  <w:r>
                    <w:rPr>
                      <w:spacing w:val="8"/>
                    </w:rPr>
                    <w:t xml:space="preserve"> </w:t>
                  </w:r>
                  <w:r>
                    <w:t>FF</w:t>
                  </w:r>
                  <w:r>
                    <w:rPr>
                      <w:spacing w:val="3"/>
                    </w:rPr>
                    <w:t xml:space="preserve"> </w:t>
                  </w:r>
                  <w:r>
                    <w:t>20</w:t>
                  </w:r>
                  <w:r>
                    <w:rPr>
                      <w:spacing w:val="3"/>
                    </w:rPr>
                    <w:t xml:space="preserve"> </w:t>
                  </w:r>
                  <w:r>
                    <w:t>CC</w:t>
                  </w:r>
                </w:p>
                <w:p>
                  <w:pPr>
                    <w:pStyle w:val="11"/>
                    <w:spacing w:before="15"/>
                    <w:ind w:left="5"/>
                  </w:pPr>
                  <w:r>
                    <w:t>8B</w:t>
                  </w:r>
                  <w:r>
                    <w:rPr>
                      <w:spacing w:val="3"/>
                    </w:rPr>
                    <w:t xml:space="preserve"> </w:t>
                  </w:r>
                  <w:r>
                    <w:t>01</w:t>
                  </w:r>
                  <w:r>
                    <w:rPr>
                      <w:spacing w:val="8"/>
                    </w:rPr>
                    <w:t xml:space="preserve"> </w:t>
                  </w:r>
                  <w:r>
                    <w:t>FF</w:t>
                  </w:r>
                  <w:r>
                    <w:rPr>
                      <w:spacing w:val="3"/>
                    </w:rPr>
                    <w:t xml:space="preserve"> </w:t>
                  </w:r>
                  <w:r>
                    <w:t>60</w:t>
                  </w:r>
                  <w:r>
                    <w:rPr>
                      <w:spacing w:val="3"/>
                    </w:rPr>
                    <w:t xml:space="preserve"> </w:t>
                  </w:r>
                  <w:r>
                    <w:t>04</w:t>
                  </w:r>
                </w:p>
                <w:p>
                  <w:pPr>
                    <w:pStyle w:val="11"/>
                    <w:spacing w:before="11"/>
                    <w:ind w:left="5"/>
                  </w:pPr>
                  <w:r>
                    <w:t>8B</w:t>
                  </w:r>
                  <w:r>
                    <w:rPr>
                      <w:spacing w:val="3"/>
                    </w:rPr>
                    <w:t xml:space="preserve"> </w:t>
                  </w:r>
                  <w:r>
                    <w:t>01</w:t>
                  </w:r>
                  <w:r>
                    <w:rPr>
                      <w:spacing w:val="8"/>
                    </w:rPr>
                    <w:t xml:space="preserve"> </w:t>
                  </w:r>
                  <w:r>
                    <w:t>FF</w:t>
                  </w:r>
                  <w:r>
                    <w:rPr>
                      <w:spacing w:val="3"/>
                    </w:rPr>
                    <w:t xml:space="preserve"> </w:t>
                  </w:r>
                  <w:r>
                    <w:t>20</w:t>
                  </w:r>
                  <w:r>
                    <w:rPr>
                      <w:spacing w:val="3"/>
                    </w:rPr>
                    <w:t xml:space="preserve"> </w:t>
                  </w:r>
                  <w:r>
                    <w:t>CC</w:t>
                  </w:r>
                </w:p>
                <w:p>
                  <w:pPr>
                    <w:pStyle w:val="11"/>
                    <w:spacing w:before="16"/>
                    <w:ind w:left="5"/>
                  </w:pPr>
                  <w:r>
                    <w:t>8B</w:t>
                  </w:r>
                  <w:r>
                    <w:rPr>
                      <w:spacing w:val="3"/>
                    </w:rPr>
                    <w:t xml:space="preserve"> </w:t>
                  </w:r>
                  <w:r>
                    <w:t>01</w:t>
                  </w:r>
                  <w:r>
                    <w:rPr>
                      <w:spacing w:val="8"/>
                    </w:rPr>
                    <w:t xml:space="preserve"> </w:t>
                  </w:r>
                  <w:r>
                    <w:t>FF</w:t>
                  </w:r>
                  <w:r>
                    <w:rPr>
                      <w:spacing w:val="3"/>
                    </w:rPr>
                    <w:t xml:space="preserve"> </w:t>
                  </w:r>
                  <w:r>
                    <w:t>60</w:t>
                  </w:r>
                  <w:r>
                    <w:rPr>
                      <w:spacing w:val="3"/>
                    </w:rPr>
                    <w:t xml:space="preserve"> </w:t>
                  </w:r>
                  <w:r>
                    <w:t>04</w:t>
                  </w:r>
                </w:p>
              </w:txbxContent>
            </v:textbox>
          </v:shape>
        </w:pict>
      </w:r>
      <w:r>
        <w:t>CC CC CC CC CC CC</w:t>
      </w:r>
      <w:r>
        <w:rPr>
          <w:spacing w:val="-94"/>
        </w:rPr>
        <w:t xml:space="preserve"> </w:t>
      </w:r>
      <w:r>
        <w:t>CC CC CC CC CC CC</w:t>
      </w:r>
      <w:r>
        <w:rPr>
          <w:spacing w:val="-94"/>
        </w:rPr>
        <w:t xml:space="preserve"> </w:t>
      </w:r>
      <w:r>
        <w:t>CC CC CC CC CC CC</w:t>
      </w:r>
      <w:r>
        <w:rPr>
          <w:spacing w:val="-94"/>
        </w:rPr>
        <w:t xml:space="preserve"> </w:t>
      </w:r>
      <w:r>
        <w:t>CC CC CC CC CC CC</w:t>
      </w:r>
      <w:r>
        <w:rPr>
          <w:spacing w:val="-94"/>
        </w:rPr>
        <w:t xml:space="preserve"> </w:t>
      </w:r>
      <w:r>
        <w:t>CC CC CC CC CC CC</w:t>
      </w:r>
      <w:r>
        <w:rPr>
          <w:spacing w:val="-94"/>
        </w:rPr>
        <w:t xml:space="preserve"> </w:t>
      </w:r>
      <w:r>
        <w:t>CC</w:t>
      </w:r>
      <w:r>
        <w:rPr>
          <w:spacing w:val="2"/>
        </w:rPr>
        <w:t xml:space="preserve"> </w:t>
      </w:r>
      <w:r>
        <w:t>CC</w:t>
      </w:r>
      <w:r>
        <w:rPr>
          <w:spacing w:val="2"/>
        </w:rPr>
        <w:t xml:space="preserve"> </w:t>
      </w:r>
      <w:r>
        <w:t>CC</w:t>
      </w:r>
      <w:r>
        <w:rPr>
          <w:spacing w:val="-1"/>
        </w:rPr>
        <w:t xml:space="preserve"> </w:t>
      </w:r>
      <w:r>
        <w:t>CC</w:t>
      </w:r>
      <w:r>
        <w:rPr>
          <w:spacing w:val="-2"/>
        </w:rPr>
        <w:t xml:space="preserve"> </w:t>
      </w:r>
      <w:r>
        <w:t>CC</w:t>
      </w:r>
      <w:r>
        <w:rPr>
          <w:spacing w:val="3"/>
        </w:rPr>
        <w:t xml:space="preserve"> </w:t>
      </w:r>
      <w:r>
        <w:t>CC</w:t>
      </w:r>
    </w:p>
    <w:p>
      <w:pPr>
        <w:spacing w:after="0" w:line="256" w:lineRule="auto"/>
        <w:jc w:val="both"/>
        <w:sectPr>
          <w:type w:val="continuous"/>
          <w:pgSz w:w="10320" w:h="13220"/>
          <w:pgMar w:top="580" w:right="80" w:bottom="280" w:left="40" w:header="720" w:footer="720" w:gutter="0"/>
          <w:cols w:equalWidth="0" w:num="2">
            <w:col w:w="5425" w:space="40"/>
            <w:col w:w="4735"/>
          </w:cols>
        </w:sectPr>
      </w:pPr>
    </w:p>
    <w:p>
      <w:pPr>
        <w:pStyle w:val="11"/>
        <w:rPr>
          <w:sz w:val="20"/>
        </w:rPr>
      </w:pPr>
    </w:p>
    <w:p>
      <w:pPr>
        <w:pStyle w:val="11"/>
        <w:spacing w:before="2"/>
        <w:rPr>
          <w:sz w:val="24"/>
        </w:rPr>
      </w:pPr>
    </w:p>
    <w:p>
      <w:pPr>
        <w:pStyle w:val="5"/>
        <w:spacing w:before="0"/>
        <w:ind w:left="0" w:right="390"/>
        <w:jc w:val="right"/>
      </w:pPr>
      <w:r>
        <w:t>161</w:t>
      </w:r>
    </w:p>
    <w:p>
      <w:pPr>
        <w:spacing w:after="0"/>
        <w:jc w:val="right"/>
        <w:sectPr>
          <w:type w:val="continuous"/>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2941" o:spid="_x0000_s2941" o:spt="1" style="position:absolute;left:0pt;margin-left:131.9pt;margin-top:18.85pt;height:0.7pt;width:323pt;mso-position-horizontal-relative:page;mso-wrap-distance-bottom:0pt;mso-wrap-distance-top:0pt;z-index:-251231232;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2"/>
        <w:rPr>
          <w:rFonts w:ascii="宋体"/>
          <w:sz w:val="20"/>
        </w:rPr>
      </w:pPr>
    </w:p>
    <w:p>
      <w:pPr>
        <w:pStyle w:val="5"/>
      </w:pPr>
      <w:r>
        <w:t>162</w:t>
      </w:r>
    </w:p>
    <w:p>
      <w:pPr>
        <w:spacing w:after="0"/>
        <w:sectPr>
          <w:pgSz w:w="10320" w:h="13220"/>
          <w:pgMar w:top="580" w:right="80" w:bottom="280" w:left="40" w:header="720" w:footer="720" w:gutter="0"/>
          <w:cols w:space="720" w:num="1"/>
        </w:sectPr>
      </w:pPr>
    </w:p>
    <w:p>
      <w:pPr>
        <w:pStyle w:val="11"/>
        <w:spacing w:before="64"/>
        <w:ind w:left="6615"/>
        <w:rPr>
          <w:rFonts w:hint="eastAsia" w:ascii="宋体" w:eastAsia="宋体"/>
        </w:rPr>
      </w:pPr>
      <w:r>
        <w:pict>
          <v:rect id="_x0000_s2942" o:spid="_x0000_s2942" o:spt="1" style="position:absolute;left:0pt;margin-left:131.9pt;margin-top:18.85pt;height:0.7pt;width:323pt;mso-position-horizontal-relative:page;mso-wrap-distance-bottom:0pt;mso-wrap-distance-top:0pt;z-index:-251231232;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6"/>
        </w:rPr>
        <w:t>第３章 型別轉換</w:t>
      </w:r>
      <w:r>
        <w:rPr>
          <w:rFonts w:hint="eastAsia" w:ascii="宋体" w:eastAsia="宋体"/>
          <w:spacing w:val="-1"/>
        </w:rPr>
        <w:t>（</w:t>
      </w:r>
      <w:r>
        <w:rPr>
          <w:rFonts w:ascii="Times New Roman" w:eastAsia="Times New Roman"/>
          <w:spacing w:val="-1"/>
        </w:rPr>
        <w:t>Type</w:t>
      </w:r>
      <w:r>
        <w:rPr>
          <w:rFonts w:ascii="Times New Roman" w:eastAsia="Times New Roman"/>
          <w:spacing w:val="-8"/>
        </w:rPr>
        <w:t xml:space="preserve"> </w:t>
      </w:r>
      <w:r>
        <w:rPr>
          <w:rFonts w:ascii="Times New Roman" w:eastAsia="Times New Roman"/>
          <w:spacing w:val="-1"/>
        </w:rPr>
        <w:t>Casting</w:t>
      </w:r>
      <w:r>
        <w:rPr>
          <w:rFonts w:hint="eastAsia" w:ascii="宋体" w:eastAsia="宋体"/>
          <w:spacing w:val="-1"/>
        </w:rPr>
        <w:t>）</w:t>
      </w:r>
    </w:p>
    <w:p>
      <w:pPr>
        <w:pStyle w:val="11"/>
        <w:rPr>
          <w:rFonts w:ascii="宋体"/>
          <w:sz w:val="20"/>
        </w:rPr>
      </w:pPr>
    </w:p>
    <w:p>
      <w:pPr>
        <w:pStyle w:val="11"/>
        <w:spacing w:before="6"/>
        <w:rPr>
          <w:rFonts w:ascii="宋体"/>
          <w:sz w:val="28"/>
        </w:rPr>
      </w:pPr>
    </w:p>
    <w:p>
      <w:pPr>
        <w:spacing w:before="8"/>
        <w:ind w:left="2627" w:right="0" w:firstLine="0"/>
        <w:jc w:val="left"/>
        <w:rPr>
          <w:rFonts w:hint="eastAsia" w:ascii="Microsoft YaHei UI" w:eastAsia="Microsoft YaHei UI"/>
          <w:b/>
          <w:sz w:val="20"/>
        </w:rPr>
      </w:pPr>
      <w:r>
        <w:rPr>
          <w:rFonts w:hint="eastAsia" w:ascii="Microsoft YaHei UI" w:eastAsia="Microsoft YaHei UI"/>
          <w:b/>
          <w:spacing w:val="15"/>
          <w:w w:val="115"/>
          <w:sz w:val="20"/>
        </w:rPr>
        <w:t>第３章</w:t>
      </w:r>
    </w:p>
    <w:p>
      <w:pPr>
        <w:pStyle w:val="11"/>
        <w:rPr>
          <w:rFonts w:ascii="Microsoft YaHei UI"/>
          <w:b/>
          <w:sz w:val="20"/>
        </w:rPr>
      </w:pPr>
    </w:p>
    <w:p>
      <w:pPr>
        <w:pStyle w:val="11"/>
        <w:rPr>
          <w:rFonts w:ascii="Microsoft YaHei UI"/>
          <w:b/>
          <w:sz w:val="20"/>
        </w:rPr>
      </w:pPr>
    </w:p>
    <w:p>
      <w:pPr>
        <w:pStyle w:val="11"/>
        <w:rPr>
          <w:rFonts w:ascii="Microsoft YaHei UI"/>
          <w:b/>
          <w:sz w:val="20"/>
        </w:rPr>
      </w:pPr>
    </w:p>
    <w:p>
      <w:pPr>
        <w:pStyle w:val="11"/>
        <w:spacing w:before="1"/>
        <w:rPr>
          <w:rFonts w:ascii="Microsoft YaHei UI"/>
          <w:b/>
          <w:sz w:val="25"/>
        </w:rPr>
      </w:pPr>
    </w:p>
    <w:p>
      <w:pPr>
        <w:pStyle w:val="2"/>
        <w:spacing w:line="708" w:lineRule="exact"/>
        <w:rPr>
          <w:rFonts w:hint="eastAsia" w:ascii="宋体" w:eastAsia="宋体"/>
        </w:rPr>
      </w:pPr>
      <w:r>
        <w:rPr>
          <w:rFonts w:hint="eastAsia" w:ascii="宋体" w:eastAsia="宋体"/>
          <w:spacing w:val="13"/>
          <w:w w:val="115"/>
        </w:rPr>
        <w:t>型别转换</w:t>
      </w:r>
    </w:p>
    <w:p>
      <w:pPr>
        <w:pStyle w:val="3"/>
        <w:spacing w:before="26"/>
        <w:ind w:left="1593" w:right="148"/>
        <w:jc w:val="center"/>
        <w:rPr>
          <w:rFonts w:hint="eastAsia" w:ascii="宋体" w:eastAsia="宋体"/>
        </w:rPr>
      </w:pPr>
      <w:r>
        <w:rPr>
          <w:rFonts w:hint="eastAsia" w:ascii="宋体" w:eastAsia="宋体"/>
          <w:spacing w:val="9"/>
          <w:w w:val="120"/>
        </w:rPr>
        <w:t>（</w:t>
      </w:r>
      <w:r>
        <w:rPr>
          <w:spacing w:val="9"/>
          <w:w w:val="120"/>
        </w:rPr>
        <w:t>Type</w:t>
      </w:r>
      <w:r>
        <w:rPr>
          <w:spacing w:val="76"/>
          <w:w w:val="120"/>
        </w:rPr>
        <w:t xml:space="preserve"> </w:t>
      </w:r>
      <w:r>
        <w:rPr>
          <w:w w:val="120"/>
        </w:rPr>
        <w:t>Casting</w:t>
      </w:r>
      <w:r>
        <w:rPr>
          <w:rFonts w:hint="eastAsia" w:ascii="宋体" w:eastAsia="宋体"/>
          <w:w w:val="120"/>
        </w:rPr>
        <w:t>）</w:t>
      </w:r>
    </w:p>
    <w:p>
      <w:pPr>
        <w:pStyle w:val="11"/>
        <w:rPr>
          <w:rFonts w:ascii="宋体"/>
          <w:sz w:val="36"/>
        </w:rPr>
      </w:pPr>
    </w:p>
    <w:p>
      <w:pPr>
        <w:pStyle w:val="11"/>
        <w:rPr>
          <w:rFonts w:ascii="宋体"/>
          <w:sz w:val="36"/>
        </w:rPr>
      </w:pPr>
    </w:p>
    <w:p>
      <w:pPr>
        <w:pStyle w:val="11"/>
        <w:rPr>
          <w:rFonts w:ascii="宋体"/>
          <w:sz w:val="36"/>
        </w:rPr>
      </w:pPr>
    </w:p>
    <w:p>
      <w:pPr>
        <w:pStyle w:val="11"/>
        <w:rPr>
          <w:rFonts w:ascii="宋体"/>
          <w:sz w:val="36"/>
        </w:rPr>
      </w:pPr>
    </w:p>
    <w:p>
      <w:pPr>
        <w:spacing w:before="271" w:line="374" w:lineRule="auto"/>
        <w:ind w:left="2627" w:right="1112" w:hanging="1"/>
        <w:jc w:val="both"/>
        <w:rPr>
          <w:rFonts w:hint="eastAsia" w:ascii="宋体" w:eastAsia="宋体"/>
          <w:sz w:val="18"/>
        </w:rPr>
      </w:pPr>
      <w:r>
        <w:rPr>
          <w:rFonts w:hint="eastAsia" w:ascii="宋体" w:eastAsia="宋体"/>
          <w:sz w:val="18"/>
        </w:rPr>
        <w:t>到目前为止，我所举出的最接近多型（</w:t>
      </w:r>
      <w:r>
        <w:rPr>
          <w:rFonts w:ascii="Times New Roman" w:eastAsia="Times New Roman"/>
          <w:sz w:val="18"/>
        </w:rPr>
        <w:t>polymorphism</w:t>
      </w:r>
      <w:r>
        <w:rPr>
          <w:rFonts w:hint="eastAsia" w:ascii="宋体" w:eastAsia="宋体"/>
          <w:sz w:val="18"/>
        </w:rPr>
        <w:t>）应用的例子，是第１章末</w:t>
      </w:r>
      <w:r>
        <w:rPr>
          <w:rFonts w:hint="eastAsia" w:ascii="宋体" w:eastAsia="宋体"/>
          <w:spacing w:val="1"/>
          <w:sz w:val="18"/>
        </w:rPr>
        <w:t xml:space="preserve"> </w:t>
      </w:r>
      <w:r>
        <w:rPr>
          <w:rFonts w:hint="eastAsia" w:ascii="宋体" w:eastAsia="宋体"/>
          <w:spacing w:val="2"/>
          <w:sz w:val="18"/>
        </w:rPr>
        <w:t xml:space="preserve">利用 </w:t>
      </w:r>
      <w:r>
        <w:rPr>
          <w:rFonts w:ascii="Times New Roman" w:eastAsia="Times New Roman"/>
          <w:sz w:val="18"/>
        </w:rPr>
        <w:t>STL</w:t>
      </w:r>
      <w:r>
        <w:rPr>
          <w:rFonts w:ascii="Times New Roman" w:eastAsia="Times New Roman"/>
          <w:spacing w:val="2"/>
          <w:sz w:val="18"/>
        </w:rPr>
        <w:t xml:space="preserve"> </w:t>
      </w:r>
      <w:r>
        <w:rPr>
          <w:rFonts w:hint="eastAsia" w:ascii="宋体" w:eastAsia="宋体"/>
          <w:spacing w:val="1"/>
          <w:sz w:val="18"/>
        </w:rPr>
        <w:t xml:space="preserve">以及利用 </w:t>
      </w:r>
      <w:r>
        <w:rPr>
          <w:rFonts w:ascii="Times New Roman" w:eastAsia="Times New Roman"/>
          <w:sz w:val="18"/>
        </w:rPr>
        <w:t>MFC</w:t>
      </w:r>
      <w:r>
        <w:rPr>
          <w:rFonts w:ascii="Times New Roman" w:eastAsia="Times New Roman"/>
          <w:spacing w:val="15"/>
          <w:sz w:val="18"/>
        </w:rPr>
        <w:t xml:space="preserve"> </w:t>
      </w:r>
      <w:r>
        <w:rPr>
          <w:rFonts w:ascii="Times New Roman" w:eastAsia="Times New Roman"/>
          <w:sz w:val="18"/>
        </w:rPr>
        <w:t>Collection</w:t>
      </w:r>
      <w:r>
        <w:rPr>
          <w:rFonts w:ascii="Times New Roman" w:eastAsia="Times New Roman"/>
          <w:spacing w:val="22"/>
          <w:sz w:val="18"/>
        </w:rPr>
        <w:t xml:space="preserve"> </w:t>
      </w:r>
      <w:r>
        <w:rPr>
          <w:rFonts w:ascii="Times New Roman" w:eastAsia="Times New Roman"/>
          <w:sz w:val="18"/>
        </w:rPr>
        <w:t>Class</w:t>
      </w:r>
      <w:r>
        <w:rPr>
          <w:rFonts w:ascii="Times New Roman" w:eastAsia="Times New Roman"/>
          <w:spacing w:val="10"/>
          <w:sz w:val="18"/>
        </w:rPr>
        <w:t xml:space="preserve"> </w:t>
      </w:r>
      <w:r>
        <w:rPr>
          <w:rFonts w:hint="eastAsia" w:ascii="宋体" w:eastAsia="宋体"/>
          <w:sz w:val="18"/>
        </w:rPr>
        <w:t xml:space="preserve">所做的「形状串列」。我以 </w:t>
      </w:r>
      <w:r>
        <w:rPr>
          <w:rFonts w:ascii="Times New Roman" w:eastAsia="Times New Roman"/>
          <w:sz w:val="18"/>
        </w:rPr>
        <w:t>base</w:t>
      </w:r>
      <w:r>
        <w:rPr>
          <w:rFonts w:ascii="Times New Roman" w:eastAsia="Times New Roman"/>
          <w:spacing w:val="1"/>
          <w:sz w:val="18"/>
        </w:rPr>
        <w:t xml:space="preserve"> </w:t>
      </w:r>
      <w:r>
        <w:rPr>
          <w:rFonts w:ascii="Times New Roman" w:eastAsia="Times New Roman"/>
          <w:sz w:val="18"/>
        </w:rPr>
        <w:t>type</w:t>
      </w:r>
      <w:r>
        <w:rPr>
          <w:rFonts w:ascii="Times New Roman" w:eastAsia="Times New Roman"/>
          <w:spacing w:val="1"/>
          <w:sz w:val="18"/>
        </w:rPr>
        <w:t xml:space="preserve"> </w:t>
      </w:r>
      <w:r>
        <w:rPr>
          <w:rFonts w:ascii="Times New Roman" w:eastAsia="Times New Roman"/>
          <w:sz w:val="18"/>
        </w:rPr>
        <w:t>pointers</w:t>
      </w:r>
      <w:r>
        <w:rPr>
          <w:rFonts w:hint="eastAsia" w:ascii="宋体" w:eastAsia="宋体"/>
          <w:sz w:val="18"/>
        </w:rPr>
        <w:t>（</w:t>
      </w:r>
      <w:r>
        <w:rPr>
          <w:rFonts w:ascii="Times New Roman" w:eastAsia="Times New Roman"/>
          <w:i/>
          <w:sz w:val="18"/>
        </w:rPr>
        <w:t>CShape</w:t>
      </w:r>
      <w:r>
        <w:rPr>
          <w:rFonts w:ascii="Times New Roman" w:eastAsia="Times New Roman"/>
          <w:sz w:val="18"/>
        </w:rPr>
        <w:t>*</w:t>
      </w:r>
      <w:r>
        <w:rPr>
          <w:rFonts w:hint="eastAsia" w:ascii="宋体" w:eastAsia="宋体"/>
          <w:sz w:val="18"/>
        </w:rPr>
        <w:t>）</w:t>
      </w:r>
      <w:r>
        <w:rPr>
          <w:rFonts w:hint="eastAsia" w:ascii="宋体" w:eastAsia="宋体"/>
          <w:spacing w:val="-4"/>
          <w:sz w:val="18"/>
        </w:rPr>
        <w:t xml:space="preserve">指向各种 </w:t>
      </w:r>
      <w:r>
        <w:rPr>
          <w:rFonts w:ascii="Times New Roman" w:eastAsia="Times New Roman"/>
          <w:sz w:val="18"/>
        </w:rPr>
        <w:t>derived</w:t>
      </w:r>
      <w:r>
        <w:rPr>
          <w:rFonts w:ascii="Times New Roman" w:eastAsia="Times New Roman"/>
          <w:spacing w:val="-9"/>
          <w:sz w:val="18"/>
        </w:rPr>
        <w:t xml:space="preserve"> </w:t>
      </w:r>
      <w:r>
        <w:rPr>
          <w:rFonts w:ascii="Times New Roman" w:eastAsia="Times New Roman"/>
          <w:sz w:val="18"/>
        </w:rPr>
        <w:t>type</w:t>
      </w:r>
      <w:r>
        <w:rPr>
          <w:rFonts w:ascii="Times New Roman" w:eastAsia="Times New Roman"/>
          <w:spacing w:val="-8"/>
          <w:sz w:val="18"/>
        </w:rPr>
        <w:t xml:space="preserve"> </w:t>
      </w:r>
      <w:r>
        <w:rPr>
          <w:rFonts w:ascii="Times New Roman" w:eastAsia="Times New Roman"/>
          <w:sz w:val="18"/>
        </w:rPr>
        <w:t>object</w:t>
      </w:r>
      <w:r>
        <w:rPr>
          <w:rFonts w:hint="eastAsia" w:ascii="宋体" w:eastAsia="宋体"/>
          <w:sz w:val="18"/>
        </w:rPr>
        <w:t>（矩形、正方形、三角形、圆形、椭圆形），加入串列之中，然后再将串列走访一遍，呼叫每一个「形状物件」的</w:t>
      </w:r>
      <w:r>
        <w:rPr>
          <w:rFonts w:ascii="Times New Roman" w:eastAsia="Times New Roman"/>
          <w:i/>
          <w:sz w:val="18"/>
        </w:rPr>
        <w:t>display()</w:t>
      </w:r>
      <w:r>
        <w:rPr>
          <w:rFonts w:hint="eastAsia" w:ascii="宋体" w:eastAsia="宋体"/>
          <w:sz w:val="18"/>
        </w:rPr>
        <w:t xml:space="preserve">，这是一个从 </w:t>
      </w:r>
      <w:r>
        <w:rPr>
          <w:rFonts w:ascii="Times New Roman" w:eastAsia="Times New Roman"/>
          <w:i/>
          <w:sz w:val="18"/>
        </w:rPr>
        <w:t>CShape</w:t>
      </w:r>
      <w:r>
        <w:rPr>
          <w:rFonts w:ascii="Times New Roman" w:eastAsia="Times New Roman"/>
          <w:i/>
          <w:spacing w:val="41"/>
          <w:sz w:val="18"/>
        </w:rPr>
        <w:t xml:space="preserve"> </w:t>
      </w:r>
      <w:r>
        <w:rPr>
          <w:rFonts w:hint="eastAsia" w:ascii="宋体" w:eastAsia="宋体"/>
          <w:sz w:val="18"/>
        </w:rPr>
        <w:t xml:space="preserve">开始即出现的 </w:t>
      </w:r>
      <w:r>
        <w:rPr>
          <w:rFonts w:ascii="Times New Roman" w:eastAsia="Times New Roman"/>
          <w:sz w:val="18"/>
        </w:rPr>
        <w:t>virtual</w:t>
      </w:r>
      <w:r>
        <w:rPr>
          <w:rFonts w:ascii="Times New Roman" w:eastAsia="Times New Roman"/>
          <w:spacing w:val="7"/>
          <w:sz w:val="18"/>
        </w:rPr>
        <w:t xml:space="preserve"> </w:t>
      </w:r>
      <w:r>
        <w:rPr>
          <w:rFonts w:ascii="Times New Roman" w:eastAsia="Times New Roman"/>
          <w:sz w:val="18"/>
        </w:rPr>
        <w:t>function</w:t>
      </w:r>
      <w:r>
        <w:rPr>
          <w:rFonts w:hint="eastAsia" w:ascii="宋体" w:eastAsia="宋体"/>
          <w:spacing w:val="1"/>
          <w:sz w:val="18"/>
        </w:rPr>
        <w:t xml:space="preserve">。于是各个 </w:t>
      </w:r>
      <w:r>
        <w:rPr>
          <w:rFonts w:ascii="Times New Roman" w:eastAsia="Times New Roman"/>
          <w:i/>
          <w:sz w:val="18"/>
        </w:rPr>
        <w:t>display()</w:t>
      </w:r>
      <w:r>
        <w:rPr>
          <w:rFonts w:ascii="Times New Roman" w:eastAsia="Times New Roman"/>
          <w:i/>
          <w:spacing w:val="1"/>
          <w:sz w:val="18"/>
        </w:rPr>
        <w:t xml:space="preserve"> </w:t>
      </w:r>
      <w:r>
        <w:rPr>
          <w:rFonts w:hint="eastAsia" w:ascii="宋体" w:eastAsia="宋体"/>
          <w:sz w:val="18"/>
        </w:rPr>
        <w:t>函式依序被唤起。</w:t>
      </w:r>
    </w:p>
    <w:p>
      <w:pPr>
        <w:pStyle w:val="11"/>
        <w:spacing w:before="10"/>
        <w:rPr>
          <w:rFonts w:ascii="宋体"/>
          <w:sz w:val="18"/>
        </w:rPr>
      </w:pPr>
    </w:p>
    <w:p>
      <w:pPr>
        <w:spacing w:before="1"/>
        <w:ind w:left="2627" w:right="0" w:firstLine="0"/>
        <w:jc w:val="left"/>
        <w:rPr>
          <w:rFonts w:hint="eastAsia" w:ascii="宋体" w:eastAsia="宋体"/>
          <w:sz w:val="18"/>
        </w:rPr>
      </w:pPr>
      <w:r>
        <w:rPr>
          <w:rFonts w:hint="eastAsia" w:ascii="宋体" w:eastAsia="宋体"/>
          <w:sz w:val="18"/>
        </w:rPr>
        <w:t>这个例子过于简单，没有出现型别转换（尤其是指标的型别转换）动作。</w:t>
      </w:r>
    </w:p>
    <w:p>
      <w:pPr>
        <w:pStyle w:val="11"/>
        <w:rPr>
          <w:rFonts w:ascii="宋体"/>
          <w:sz w:val="18"/>
        </w:rPr>
      </w:pPr>
    </w:p>
    <w:p>
      <w:pPr>
        <w:spacing w:before="138" w:line="374" w:lineRule="auto"/>
        <w:ind w:left="2627" w:right="1155" w:firstLine="0"/>
        <w:jc w:val="both"/>
        <w:rPr>
          <w:rFonts w:hint="eastAsia" w:ascii="宋体" w:eastAsia="宋体"/>
          <w:sz w:val="18"/>
        </w:rPr>
      </w:pPr>
      <w:r>
        <w:rPr>
          <w:rFonts w:hint="eastAsia" w:ascii="宋体" w:eastAsia="宋体"/>
          <w:spacing w:val="1"/>
          <w:sz w:val="18"/>
        </w:rPr>
        <w:t xml:space="preserve">我在第２章探讨 </w:t>
      </w:r>
      <w:r>
        <w:rPr>
          <w:rFonts w:ascii="Times New Roman" w:eastAsia="Times New Roman"/>
          <w:sz w:val="18"/>
        </w:rPr>
        <w:t>object</w:t>
      </w:r>
      <w:r>
        <w:rPr>
          <w:rFonts w:ascii="Times New Roman" w:eastAsia="Times New Roman"/>
          <w:spacing w:val="16"/>
          <w:sz w:val="18"/>
        </w:rPr>
        <w:t xml:space="preserve"> </w:t>
      </w:r>
      <w:r>
        <w:rPr>
          <w:rFonts w:hint="eastAsia" w:ascii="宋体" w:eastAsia="宋体"/>
          <w:spacing w:val="1"/>
          <w:sz w:val="18"/>
        </w:rPr>
        <w:t xml:space="preserve">布局时曾经一再强调 </w:t>
      </w:r>
      <w:r>
        <w:rPr>
          <w:rFonts w:ascii="Times New Roman" w:eastAsia="Times New Roman"/>
          <w:sz w:val="18"/>
        </w:rPr>
        <w:t>C+</w:t>
      </w:r>
      <w:r>
        <w:rPr>
          <w:rFonts w:ascii="Times New Roman" w:eastAsia="Times New Roman"/>
          <w:spacing w:val="14"/>
          <w:sz w:val="18"/>
        </w:rPr>
        <w:t xml:space="preserve">+ </w:t>
      </w:r>
      <w:r>
        <w:rPr>
          <w:rFonts w:ascii="Times New Roman" w:eastAsia="Times New Roman"/>
          <w:sz w:val="18"/>
        </w:rPr>
        <w:t>Standard</w:t>
      </w:r>
      <w:r>
        <w:rPr>
          <w:rFonts w:ascii="Times New Roman" w:eastAsia="Times New Roman"/>
          <w:spacing w:val="13"/>
          <w:sz w:val="18"/>
        </w:rPr>
        <w:t xml:space="preserve"> </w:t>
      </w:r>
      <w:r>
        <w:rPr>
          <w:rFonts w:hint="eastAsia" w:ascii="宋体" w:eastAsia="宋体"/>
          <w:sz w:val="18"/>
        </w:rPr>
        <w:t>所强调的一个观念：</w:t>
      </w:r>
      <w:r>
        <w:rPr>
          <w:rFonts w:hint="eastAsia" w:ascii="宋体" w:eastAsia="宋体"/>
          <w:spacing w:val="-88"/>
          <w:sz w:val="18"/>
        </w:rPr>
        <w:t xml:space="preserve"> </w:t>
      </w:r>
      <w:r>
        <w:rPr>
          <w:rFonts w:hint="eastAsia" w:ascii="宋体" w:eastAsia="宋体"/>
          <w:spacing w:val="2"/>
          <w:sz w:val="18"/>
        </w:rPr>
        <w:t xml:space="preserve">一个 </w:t>
      </w:r>
      <w:r>
        <w:rPr>
          <w:rFonts w:ascii="Times New Roman" w:eastAsia="Times New Roman"/>
          <w:sz w:val="18"/>
        </w:rPr>
        <w:t>derived</w:t>
      </w:r>
      <w:r>
        <w:rPr>
          <w:rFonts w:ascii="Times New Roman" w:eastAsia="Times New Roman"/>
          <w:spacing w:val="42"/>
          <w:sz w:val="18"/>
        </w:rPr>
        <w:t xml:space="preserve"> </w:t>
      </w:r>
      <w:r>
        <w:rPr>
          <w:rFonts w:ascii="Times New Roman" w:eastAsia="Times New Roman"/>
          <w:sz w:val="18"/>
        </w:rPr>
        <w:t>type</w:t>
      </w:r>
      <w:r>
        <w:rPr>
          <w:rFonts w:ascii="Times New Roman" w:eastAsia="Times New Roman"/>
          <w:spacing w:val="44"/>
          <w:sz w:val="18"/>
        </w:rPr>
        <w:t xml:space="preserve"> </w:t>
      </w:r>
      <w:r>
        <w:rPr>
          <w:rFonts w:ascii="Times New Roman" w:eastAsia="Times New Roman"/>
          <w:sz w:val="18"/>
        </w:rPr>
        <w:t>object</w:t>
      </w:r>
      <w:r>
        <w:rPr>
          <w:rFonts w:ascii="Times New Roman" w:eastAsia="Times New Roman"/>
          <w:spacing w:val="12"/>
          <w:sz w:val="18"/>
        </w:rPr>
        <w:t xml:space="preserve"> </w:t>
      </w:r>
      <w:r>
        <w:rPr>
          <w:rFonts w:hint="eastAsia" w:ascii="宋体" w:eastAsia="宋体"/>
          <w:spacing w:val="1"/>
          <w:sz w:val="18"/>
        </w:rPr>
        <w:t xml:space="preserve">中存在有其 </w:t>
      </w:r>
      <w:r>
        <w:rPr>
          <w:rFonts w:ascii="Times New Roman" w:eastAsia="Times New Roman"/>
          <w:sz w:val="18"/>
        </w:rPr>
        <w:t>base</w:t>
      </w:r>
      <w:r>
        <w:rPr>
          <w:rFonts w:ascii="Times New Roman" w:eastAsia="Times New Roman"/>
          <w:spacing w:val="3"/>
          <w:sz w:val="18"/>
        </w:rPr>
        <w:t xml:space="preserve"> </w:t>
      </w:r>
      <w:r>
        <w:rPr>
          <w:rFonts w:ascii="Times New Roman" w:eastAsia="Times New Roman"/>
          <w:sz w:val="18"/>
        </w:rPr>
        <w:t>type</w:t>
      </w:r>
      <w:r>
        <w:rPr>
          <w:rFonts w:ascii="Times New Roman" w:eastAsia="Times New Roman"/>
          <w:spacing w:val="3"/>
          <w:sz w:val="18"/>
        </w:rPr>
        <w:t xml:space="preserve"> </w:t>
      </w:r>
      <w:r>
        <w:rPr>
          <w:rFonts w:ascii="Times New Roman" w:eastAsia="Times New Roman"/>
          <w:sz w:val="18"/>
        </w:rPr>
        <w:t>subobjects</w:t>
      </w:r>
      <w:r>
        <w:rPr>
          <w:rFonts w:hint="eastAsia" w:ascii="宋体" w:eastAsia="宋体"/>
          <w:sz w:val="18"/>
        </w:rPr>
        <w:t>。我也曾经以土拨鼠为例，说明土拨鼠身上拥有松鼠、啮齿动物、哺乳动物、脊索动物、以及（当然）</w:t>
      </w:r>
      <w:r>
        <w:rPr>
          <w:rFonts w:hint="eastAsia" w:ascii="宋体" w:eastAsia="宋体"/>
          <w:spacing w:val="1"/>
          <w:sz w:val="18"/>
        </w:rPr>
        <w:t xml:space="preserve"> </w:t>
      </w:r>
      <w:r>
        <w:rPr>
          <w:rFonts w:hint="eastAsia" w:ascii="宋体" w:eastAsia="宋体"/>
          <w:sz w:val="18"/>
        </w:rPr>
        <w:t>动物的特征。当我以一个「动物指标」指向一只「土拨鼠实体」，是被允许的，</w:t>
      </w:r>
      <w:r>
        <w:rPr>
          <w:rFonts w:hint="eastAsia" w:ascii="宋体" w:eastAsia="宋体"/>
          <w:spacing w:val="1"/>
          <w:sz w:val="18"/>
        </w:rPr>
        <w:t xml:space="preserve"> </w:t>
      </w:r>
      <w:r>
        <w:rPr>
          <w:rFonts w:hint="eastAsia" w:ascii="宋体" w:eastAsia="宋体"/>
          <w:sz w:val="18"/>
        </w:rPr>
        <w:t>而且也是符合自然的。如果我再把这个指标转型为「啮齿动物」指标，这时候指</w:t>
      </w:r>
    </w:p>
    <w:p>
      <w:pPr>
        <w:pStyle w:val="11"/>
        <w:rPr>
          <w:rFonts w:ascii="宋体"/>
          <w:sz w:val="20"/>
        </w:rPr>
      </w:pPr>
    </w:p>
    <w:p>
      <w:pPr>
        <w:pStyle w:val="11"/>
        <w:spacing w:before="4"/>
        <w:rPr>
          <w:rFonts w:ascii="宋体"/>
        </w:rPr>
      </w:pPr>
    </w:p>
    <w:p>
      <w:pPr>
        <w:spacing w:before="95"/>
        <w:ind w:left="0" w:right="390" w:firstLine="0"/>
        <w:jc w:val="right"/>
        <w:rPr>
          <w:rFonts w:ascii="Arial"/>
          <w:b/>
          <w:sz w:val="20"/>
        </w:rPr>
      </w:pPr>
      <w:r>
        <w:rPr>
          <w:rFonts w:ascii="Arial"/>
          <w:b/>
          <w:sz w:val="20"/>
        </w:rPr>
        <w:t>163</w:t>
      </w:r>
    </w:p>
    <w:p>
      <w:pPr>
        <w:spacing w:after="0"/>
        <w:jc w:val="right"/>
        <w:rPr>
          <w:rFonts w:ascii="Arial"/>
          <w:sz w:val="20"/>
        </w:rPr>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2943" o:spid="_x0000_s2943" o:spt="1" style="position:absolute;left:0pt;margin-left:131.9pt;margin-top:18.85pt;height:0.7pt;width:323pt;mso-position-horizontal-relative:page;mso-wrap-distance-bottom:0pt;mso-wrap-distance-top:0pt;z-index:-251230208;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8"/>
        <w:rPr>
          <w:rFonts w:ascii="宋体"/>
          <w:sz w:val="29"/>
        </w:rPr>
      </w:pPr>
    </w:p>
    <w:p>
      <w:pPr>
        <w:spacing w:before="83" w:line="374" w:lineRule="auto"/>
        <w:ind w:left="2627" w:right="1155" w:firstLine="0"/>
        <w:jc w:val="both"/>
        <w:rPr>
          <w:rFonts w:hint="eastAsia" w:ascii="宋体" w:eastAsia="宋体"/>
          <w:sz w:val="18"/>
        </w:rPr>
      </w:pPr>
      <w:r>
        <w:rPr>
          <w:rFonts w:hint="eastAsia" w:ascii="宋体" w:eastAsia="宋体"/>
          <w:spacing w:val="-1"/>
          <w:sz w:val="18"/>
        </w:rPr>
        <w:t xml:space="preserve">标所指的就是土拨鼠中的「啮齿动物 </w:t>
      </w:r>
      <w:r>
        <w:rPr>
          <w:rFonts w:ascii="Times New Roman" w:eastAsia="Times New Roman"/>
          <w:sz w:val="18"/>
        </w:rPr>
        <w:t>subobject</w:t>
      </w:r>
      <w:r>
        <w:rPr>
          <w:rFonts w:hint="eastAsia" w:ascii="宋体" w:eastAsia="宋体"/>
          <w:sz w:val="18"/>
        </w:rPr>
        <w:t>」。</w:t>
      </w:r>
      <w:r>
        <w:rPr>
          <w:rFonts w:ascii="Times New Roman" w:eastAsia="Times New Roman"/>
          <w:sz w:val="18"/>
        </w:rPr>
        <w:t>subobject</w:t>
      </w:r>
      <w:r>
        <w:rPr>
          <w:rFonts w:ascii="Times New Roman" w:eastAsia="Times New Roman"/>
          <w:spacing w:val="35"/>
          <w:sz w:val="18"/>
        </w:rPr>
        <w:t xml:space="preserve"> </w:t>
      </w:r>
      <w:r>
        <w:rPr>
          <w:rFonts w:hint="eastAsia" w:ascii="宋体" w:eastAsia="宋体"/>
          <w:sz w:val="18"/>
        </w:rPr>
        <w:t xml:space="preserve">虽然不能够抽出成为一个独立实体，但它在 </w:t>
      </w:r>
      <w:r>
        <w:rPr>
          <w:rFonts w:ascii="Times New Roman" w:eastAsia="Times New Roman"/>
          <w:sz w:val="18"/>
        </w:rPr>
        <w:t>object</w:t>
      </w:r>
      <w:r>
        <w:rPr>
          <w:rFonts w:ascii="Times New Roman" w:eastAsia="Times New Roman"/>
          <w:spacing w:val="6"/>
          <w:sz w:val="18"/>
        </w:rPr>
        <w:t xml:space="preserve"> </w:t>
      </w:r>
      <w:r>
        <w:rPr>
          <w:rFonts w:hint="eastAsia" w:ascii="宋体" w:eastAsia="宋体"/>
          <w:sz w:val="18"/>
        </w:rPr>
        <w:t>的运作上是有意义的。</w:t>
      </w:r>
    </w:p>
    <w:p>
      <w:pPr>
        <w:pStyle w:val="11"/>
        <w:spacing w:before="10"/>
        <w:rPr>
          <w:rFonts w:ascii="宋体"/>
          <w:sz w:val="18"/>
        </w:rPr>
      </w:pPr>
    </w:p>
    <w:p>
      <w:pPr>
        <w:spacing w:before="0" w:line="374" w:lineRule="auto"/>
        <w:ind w:left="2627" w:right="1155" w:firstLine="0"/>
        <w:jc w:val="both"/>
        <w:rPr>
          <w:rFonts w:hint="eastAsia" w:ascii="宋体" w:eastAsia="宋体"/>
          <w:sz w:val="18"/>
        </w:rPr>
      </w:pPr>
      <w:r>
        <w:rPr>
          <w:rFonts w:hint="eastAsia" w:ascii="宋体" w:eastAsia="宋体"/>
          <w:spacing w:val="-1"/>
          <w:sz w:val="18"/>
        </w:rPr>
        <w:t xml:space="preserve">在多重继承情况下，由于 </w:t>
      </w:r>
      <w:r>
        <w:rPr>
          <w:rFonts w:ascii="Times New Roman" w:eastAsia="Times New Roman"/>
          <w:sz w:val="18"/>
        </w:rPr>
        <w:t>subobjects</w:t>
      </w:r>
      <w:r>
        <w:rPr>
          <w:rFonts w:ascii="Times New Roman" w:eastAsia="Times New Roman"/>
          <w:spacing w:val="36"/>
          <w:sz w:val="18"/>
        </w:rPr>
        <w:t xml:space="preserve"> </w:t>
      </w:r>
      <w:r>
        <w:rPr>
          <w:rFonts w:hint="eastAsia" w:ascii="宋体" w:eastAsia="宋体"/>
          <w:spacing w:val="-3"/>
          <w:sz w:val="18"/>
        </w:rPr>
        <w:t xml:space="preserve">在 </w:t>
      </w:r>
      <w:r>
        <w:rPr>
          <w:rFonts w:ascii="Times New Roman" w:eastAsia="Times New Roman"/>
          <w:sz w:val="18"/>
        </w:rPr>
        <w:t>object</w:t>
      </w:r>
      <w:r>
        <w:rPr>
          <w:rFonts w:ascii="Times New Roman" w:eastAsia="Times New Roman"/>
          <w:spacing w:val="37"/>
          <w:sz w:val="18"/>
        </w:rPr>
        <w:t xml:space="preserve"> </w:t>
      </w:r>
      <w:r>
        <w:rPr>
          <w:rFonts w:hint="eastAsia" w:ascii="宋体" w:eastAsia="宋体"/>
          <w:sz w:val="18"/>
        </w:rPr>
        <w:t>中的排列次序，多型因而分为自然</w:t>
      </w:r>
      <w:r>
        <w:rPr>
          <w:rFonts w:hint="eastAsia" w:ascii="宋体" w:eastAsia="宋体"/>
          <w:spacing w:val="-1"/>
          <w:sz w:val="18"/>
        </w:rPr>
        <w:t>多型（</w:t>
      </w:r>
      <w:r>
        <w:rPr>
          <w:rFonts w:ascii="Times New Roman" w:eastAsia="Times New Roman"/>
          <w:spacing w:val="-1"/>
          <w:sz w:val="18"/>
        </w:rPr>
        <w:t>natural</w:t>
      </w:r>
      <w:r>
        <w:rPr>
          <w:rFonts w:ascii="Times New Roman" w:eastAsia="Times New Roman"/>
          <w:spacing w:val="-10"/>
          <w:sz w:val="18"/>
        </w:rPr>
        <w:t xml:space="preserve"> </w:t>
      </w:r>
      <w:r>
        <w:rPr>
          <w:rFonts w:ascii="Times New Roman" w:eastAsia="Times New Roman"/>
          <w:sz w:val="18"/>
        </w:rPr>
        <w:t>polymorphism</w:t>
      </w:r>
      <w:r>
        <w:rPr>
          <w:rFonts w:hint="eastAsia" w:ascii="宋体" w:eastAsia="宋体"/>
          <w:sz w:val="18"/>
        </w:rPr>
        <w:t>）和非自然多型（</w:t>
      </w:r>
      <w:r>
        <w:rPr>
          <w:rFonts w:ascii="Times New Roman" w:eastAsia="Times New Roman"/>
          <w:sz w:val="18"/>
        </w:rPr>
        <w:t>unnatural</w:t>
      </w:r>
      <w:r>
        <w:rPr>
          <w:rFonts w:ascii="Times New Roman" w:eastAsia="Times New Roman"/>
          <w:spacing w:val="-9"/>
          <w:sz w:val="18"/>
        </w:rPr>
        <w:t xml:space="preserve"> </w:t>
      </w:r>
      <w:r>
        <w:rPr>
          <w:rFonts w:ascii="Times New Roman" w:eastAsia="Times New Roman"/>
          <w:sz w:val="18"/>
        </w:rPr>
        <w:t>polymorphism</w:t>
      </w:r>
      <w:r>
        <w:rPr>
          <w:rFonts w:hint="eastAsia" w:ascii="宋体" w:eastAsia="宋体"/>
          <w:sz w:val="18"/>
        </w:rPr>
        <w:t>）两种。它们</w:t>
      </w:r>
      <w:r>
        <w:rPr>
          <w:rFonts w:hint="eastAsia" w:ascii="宋体" w:eastAsia="宋体"/>
          <w:spacing w:val="1"/>
          <w:sz w:val="18"/>
        </w:rPr>
        <w:t xml:space="preserve">关系到 </w:t>
      </w:r>
      <w:r>
        <w:rPr>
          <w:rFonts w:ascii="Times New Roman" w:eastAsia="Times New Roman"/>
          <w:i/>
          <w:sz w:val="18"/>
        </w:rPr>
        <w:t>this</w:t>
      </w:r>
      <w:r>
        <w:rPr>
          <w:rFonts w:ascii="Times New Roman" w:eastAsia="Times New Roman"/>
          <w:i/>
          <w:spacing w:val="3"/>
          <w:sz w:val="18"/>
        </w:rPr>
        <w:t xml:space="preserve"> </w:t>
      </w:r>
      <w:r>
        <w:rPr>
          <w:rFonts w:hint="eastAsia" w:ascii="宋体" w:eastAsia="宋体"/>
          <w:sz w:val="18"/>
        </w:rPr>
        <w:t>指标的移动。不过请记住，多型的自然或非自然，由编译器去操心就可以了，对我们并没有影响。</w:t>
      </w:r>
    </w:p>
    <w:p>
      <w:pPr>
        <w:pStyle w:val="11"/>
        <w:spacing w:before="10"/>
        <w:rPr>
          <w:rFonts w:ascii="宋体"/>
          <w:sz w:val="18"/>
        </w:rPr>
      </w:pPr>
    </w:p>
    <w:p>
      <w:pPr>
        <w:spacing w:before="0" w:line="374" w:lineRule="auto"/>
        <w:ind w:left="2627" w:right="1155" w:firstLine="0"/>
        <w:jc w:val="left"/>
        <w:rPr>
          <w:rFonts w:hint="eastAsia" w:ascii="宋体" w:eastAsia="宋体"/>
          <w:sz w:val="18"/>
        </w:rPr>
      </w:pPr>
      <w:r>
        <w:rPr>
          <w:rFonts w:hint="eastAsia" w:ascii="宋体" w:eastAsia="宋体"/>
          <w:sz w:val="18"/>
        </w:rPr>
        <w:t>在多型应用上，指标的型别转换是必要的功课。我们先在这一章完成基本功，然后再在后两章实例探讨中检视其运用。</w:t>
      </w:r>
    </w:p>
    <w:p>
      <w:pPr>
        <w:pStyle w:val="11"/>
        <w:rPr>
          <w:rFonts w:ascii="宋体"/>
          <w:sz w:val="18"/>
        </w:rPr>
      </w:pPr>
    </w:p>
    <w:p>
      <w:pPr>
        <w:pStyle w:val="3"/>
        <w:spacing w:before="124"/>
        <w:rPr>
          <w:rFonts w:hint="eastAsia" w:ascii="宋体" w:eastAsia="宋体"/>
        </w:rPr>
      </w:pPr>
      <w:r>
        <w:rPr>
          <w:rFonts w:hint="eastAsia" w:ascii="宋体" w:eastAsia="宋体"/>
          <w:spacing w:val="19"/>
          <w:w w:val="110"/>
        </w:rPr>
        <w:t>型别转换</w:t>
      </w:r>
      <w:r>
        <w:rPr>
          <w:rFonts w:hint="eastAsia" w:ascii="宋体" w:eastAsia="宋体"/>
          <w:spacing w:val="9"/>
          <w:w w:val="110"/>
        </w:rPr>
        <w:t>（</w:t>
      </w:r>
      <w:r>
        <w:rPr>
          <w:spacing w:val="9"/>
          <w:w w:val="110"/>
        </w:rPr>
        <w:t>cast</w:t>
      </w:r>
      <w:r>
        <w:rPr>
          <w:rFonts w:hint="eastAsia" w:ascii="宋体" w:eastAsia="宋体"/>
          <w:spacing w:val="9"/>
          <w:w w:val="110"/>
        </w:rPr>
        <w:t>）</w:t>
      </w:r>
    </w:p>
    <w:p>
      <w:pPr>
        <w:spacing w:before="316"/>
        <w:ind w:left="2627" w:right="0" w:firstLine="0"/>
        <w:jc w:val="left"/>
        <w:rPr>
          <w:rFonts w:hint="eastAsia" w:ascii="宋体" w:eastAsia="宋体"/>
          <w:sz w:val="18"/>
        </w:rPr>
      </w:pPr>
      <w:r>
        <w:rPr>
          <w:rFonts w:hint="eastAsia" w:ascii="宋体" w:eastAsia="宋体"/>
          <w:sz w:val="18"/>
        </w:rPr>
        <w:t>只要是面对指标，就常常要面对型别转换的问题。</w:t>
      </w:r>
    </w:p>
    <w:p>
      <w:pPr>
        <w:pStyle w:val="11"/>
        <w:rPr>
          <w:rFonts w:ascii="宋体"/>
          <w:sz w:val="18"/>
        </w:rPr>
      </w:pPr>
    </w:p>
    <w:p>
      <w:pPr>
        <w:spacing w:before="139" w:line="374" w:lineRule="auto"/>
        <w:ind w:left="2627" w:right="1155" w:firstLine="0"/>
        <w:jc w:val="both"/>
        <w:rPr>
          <w:rFonts w:hint="eastAsia" w:ascii="宋体" w:eastAsia="宋体"/>
          <w:sz w:val="18"/>
        </w:rPr>
      </w:pPr>
      <w:r>
        <w:rPr>
          <w:rFonts w:hint="eastAsia" w:ascii="宋体" w:eastAsia="宋体"/>
          <w:spacing w:val="1"/>
          <w:sz w:val="18"/>
        </w:rPr>
        <w:t xml:space="preserve">从过去的 </w:t>
      </w:r>
      <w:r>
        <w:rPr>
          <w:rFonts w:ascii="Times New Roman" w:eastAsia="Times New Roman"/>
          <w:sz w:val="18"/>
        </w:rPr>
        <w:t>16</w:t>
      </w:r>
      <w:r>
        <w:rPr>
          <w:rFonts w:ascii="Times New Roman" w:eastAsia="Times New Roman"/>
          <w:spacing w:val="2"/>
          <w:sz w:val="18"/>
        </w:rPr>
        <w:t xml:space="preserve"> </w:t>
      </w:r>
      <w:r>
        <w:rPr>
          <w:rFonts w:hint="eastAsia" w:ascii="宋体" w:eastAsia="宋体"/>
          <w:sz w:val="18"/>
        </w:rPr>
        <w:t xml:space="preserve">位元时代到今天的 </w:t>
      </w:r>
      <w:r>
        <w:rPr>
          <w:rFonts w:ascii="Times New Roman" w:eastAsia="Times New Roman"/>
          <w:sz w:val="18"/>
        </w:rPr>
        <w:t>32</w:t>
      </w:r>
      <w:r>
        <w:rPr>
          <w:rFonts w:ascii="Times New Roman" w:eastAsia="Times New Roman"/>
          <w:spacing w:val="1"/>
          <w:sz w:val="18"/>
        </w:rPr>
        <w:t xml:space="preserve"> </w:t>
      </w:r>
      <w:r>
        <w:rPr>
          <w:rFonts w:hint="eastAsia" w:ascii="宋体" w:eastAsia="宋体"/>
          <w:sz w:val="18"/>
        </w:rPr>
        <w:t xml:space="preserve">位元时代，指标本身一直占用 </w:t>
      </w:r>
      <w:r>
        <w:rPr>
          <w:rFonts w:ascii="Times New Roman" w:eastAsia="Times New Roman"/>
          <w:sz w:val="18"/>
        </w:rPr>
        <w:t>4</w:t>
      </w:r>
      <w:r>
        <w:rPr>
          <w:rFonts w:ascii="Times New Roman" w:eastAsia="Times New Roman"/>
          <w:spacing w:val="4"/>
          <w:sz w:val="18"/>
        </w:rPr>
        <w:t xml:space="preserve"> </w:t>
      </w:r>
      <w:r>
        <w:rPr>
          <w:rFonts w:ascii="Times New Roman" w:eastAsia="Times New Roman"/>
          <w:sz w:val="18"/>
        </w:rPr>
        <w:t>bytes</w:t>
      </w:r>
      <w:r>
        <w:rPr>
          <w:rFonts w:hint="eastAsia" w:ascii="宋体" w:eastAsia="宋体"/>
          <w:sz w:val="18"/>
        </w:rPr>
        <w:t>。对于指标的各种操作（例如将它前进一个单元）的结果，视指标型别（</w:t>
      </w:r>
      <w:r>
        <w:rPr>
          <w:rFonts w:ascii="Times New Roman" w:eastAsia="Times New Roman"/>
          <w:sz w:val="18"/>
        </w:rPr>
        <w:t>type</w:t>
      </w:r>
      <w:r>
        <w:rPr>
          <w:rFonts w:hint="eastAsia" w:ascii="宋体" w:eastAsia="宋体"/>
          <w:sz w:val="18"/>
        </w:rPr>
        <w:t>）而定。例如：</w:t>
      </w:r>
    </w:p>
    <w:p>
      <w:pPr>
        <w:pStyle w:val="11"/>
        <w:spacing w:before="148" w:line="292" w:lineRule="auto"/>
        <w:ind w:left="2910" w:right="4934"/>
      </w:pPr>
      <w:r>
        <w:t>char str[] = "Hello";</w:t>
      </w:r>
      <w:r>
        <w:rPr>
          <w:spacing w:val="1"/>
        </w:rPr>
        <w:t xml:space="preserve"> </w:t>
      </w:r>
      <w:r>
        <w:t>char</w:t>
      </w:r>
      <w:r>
        <w:rPr>
          <w:spacing w:val="-6"/>
        </w:rPr>
        <w:t xml:space="preserve"> </w:t>
      </w:r>
      <w:r>
        <w:t>*pc</w:t>
      </w:r>
      <w:r>
        <w:rPr>
          <w:spacing w:val="-6"/>
        </w:rPr>
        <w:t xml:space="preserve"> </w:t>
      </w:r>
      <w:r>
        <w:t>=</w:t>
      </w:r>
      <w:r>
        <w:rPr>
          <w:spacing w:val="-6"/>
        </w:rPr>
        <w:t xml:space="preserve"> </w:t>
      </w:r>
      <w:r>
        <w:t>(char*)&amp;str;</w:t>
      </w:r>
    </w:p>
    <w:p>
      <w:pPr>
        <w:pStyle w:val="11"/>
        <w:spacing w:before="5"/>
        <w:rPr>
          <w:sz w:val="19"/>
        </w:rPr>
      </w:pPr>
    </w:p>
    <w:p>
      <w:pPr>
        <w:pStyle w:val="11"/>
        <w:tabs>
          <w:tab w:val="left" w:pos="5987"/>
        </w:tabs>
        <w:ind w:left="2910"/>
      </w:pPr>
      <w:r>
        <w:t>printf("%c</w:t>
      </w:r>
      <w:r>
        <w:rPr>
          <w:spacing w:val="-6"/>
        </w:rPr>
        <w:t xml:space="preserve"> </w:t>
      </w:r>
      <w:r>
        <w:t>\n",</w:t>
      </w:r>
      <w:r>
        <w:rPr>
          <w:spacing w:val="-6"/>
        </w:rPr>
        <w:t xml:space="preserve"> </w:t>
      </w:r>
      <w:r>
        <w:t>*pc);</w:t>
      </w:r>
      <w:r>
        <w:tab/>
      </w:r>
      <w:r>
        <w:t>//</w:t>
      </w:r>
      <w:r>
        <w:rPr>
          <w:spacing w:val="-3"/>
        </w:rPr>
        <w:t xml:space="preserve"> </w:t>
      </w:r>
      <w:r>
        <w:t>'H'</w:t>
      </w:r>
    </w:p>
    <w:p>
      <w:pPr>
        <w:pStyle w:val="11"/>
        <w:tabs>
          <w:tab w:val="left" w:pos="5987"/>
        </w:tabs>
        <w:spacing w:before="40" w:line="292" w:lineRule="auto"/>
        <w:ind w:left="2910" w:right="3340"/>
      </w:pPr>
      <w:r>
        <w:t>printf("%c</w:t>
      </w:r>
      <w:r>
        <w:rPr>
          <w:spacing w:val="-7"/>
        </w:rPr>
        <w:t xml:space="preserve"> </w:t>
      </w:r>
      <w:r>
        <w:t>\n",</w:t>
      </w:r>
      <w:r>
        <w:rPr>
          <w:spacing w:val="-8"/>
        </w:rPr>
        <w:t xml:space="preserve"> </w:t>
      </w:r>
      <w:r>
        <w:t>*(pc+1));</w:t>
      </w:r>
      <w:r>
        <w:tab/>
      </w:r>
      <w:r>
        <w:t>// 'e'</w:t>
      </w:r>
      <w:r>
        <w:rPr>
          <w:spacing w:val="1"/>
        </w:rPr>
        <w:t xml:space="preserve"> </w:t>
      </w:r>
      <w:r>
        <w:t>printf("%X</w:t>
      </w:r>
      <w:r>
        <w:rPr>
          <w:spacing w:val="-6"/>
        </w:rPr>
        <w:t xml:space="preserve"> </w:t>
      </w:r>
      <w:r>
        <w:t>\n",</w:t>
      </w:r>
      <w:r>
        <w:rPr>
          <w:spacing w:val="-5"/>
        </w:rPr>
        <w:t xml:space="preserve"> </w:t>
      </w:r>
      <w:r>
        <w:t>pc);</w:t>
      </w:r>
      <w:r>
        <w:tab/>
      </w:r>
      <w:r>
        <w:t>//</w:t>
      </w:r>
      <w:r>
        <w:rPr>
          <w:spacing w:val="-19"/>
        </w:rPr>
        <w:t xml:space="preserve"> </w:t>
      </w:r>
      <w:r>
        <w:t>63FDE4</w:t>
      </w:r>
    </w:p>
    <w:p>
      <w:pPr>
        <w:pStyle w:val="11"/>
        <w:tabs>
          <w:tab w:val="left" w:pos="5987"/>
        </w:tabs>
        <w:spacing w:line="181" w:lineRule="exact"/>
        <w:ind w:left="2910"/>
      </w:pPr>
      <w:r>
        <w:t>printf("%X</w:t>
      </w:r>
      <w:r>
        <w:rPr>
          <w:spacing w:val="-6"/>
        </w:rPr>
        <w:t xml:space="preserve"> </w:t>
      </w:r>
      <w:r>
        <w:t>\n",</w:t>
      </w:r>
      <w:r>
        <w:rPr>
          <w:spacing w:val="-7"/>
        </w:rPr>
        <w:t xml:space="preserve"> </w:t>
      </w:r>
      <w:r>
        <w:t>pc+1);</w:t>
      </w:r>
      <w:r>
        <w:tab/>
      </w:r>
      <w:r>
        <w:t>//</w:t>
      </w:r>
      <w:r>
        <w:rPr>
          <w:spacing w:val="-8"/>
        </w:rPr>
        <w:t xml:space="preserve"> </w:t>
      </w:r>
      <w:r>
        <w:t>63FDE5</w:t>
      </w:r>
    </w:p>
    <w:p>
      <w:pPr>
        <w:pStyle w:val="11"/>
        <w:rPr>
          <w:sz w:val="18"/>
        </w:rPr>
      </w:pPr>
    </w:p>
    <w:p>
      <w:pPr>
        <w:spacing w:before="120" w:line="374" w:lineRule="auto"/>
        <w:ind w:left="2627" w:right="1155" w:firstLine="0"/>
        <w:jc w:val="left"/>
        <w:rPr>
          <w:rFonts w:hint="eastAsia" w:ascii="宋体" w:eastAsia="宋体"/>
          <w:sz w:val="18"/>
        </w:rPr>
      </w:pPr>
      <w:r>
        <w:rPr>
          <w:rFonts w:ascii="Times New Roman" w:eastAsia="Times New Roman"/>
          <w:i/>
          <w:sz w:val="18"/>
        </w:rPr>
        <w:t>pc</w:t>
      </w:r>
      <w:r>
        <w:rPr>
          <w:rFonts w:ascii="Times New Roman" w:eastAsia="Times New Roman"/>
          <w:i/>
          <w:spacing w:val="7"/>
          <w:sz w:val="18"/>
        </w:rPr>
        <w:t xml:space="preserve"> </w:t>
      </w:r>
      <w:r>
        <w:rPr>
          <w:rFonts w:hint="eastAsia" w:ascii="宋体" w:eastAsia="宋体"/>
          <w:spacing w:val="1"/>
          <w:sz w:val="18"/>
        </w:rPr>
        <w:t xml:space="preserve">指向 </w:t>
      </w:r>
      <w:r>
        <w:rPr>
          <w:rFonts w:ascii="Times New Roman" w:eastAsia="Times New Roman"/>
          <w:sz w:val="18"/>
        </w:rPr>
        <w:t>char</w:t>
      </w:r>
      <w:r>
        <w:rPr>
          <w:rFonts w:hint="eastAsia" w:ascii="宋体" w:eastAsia="宋体"/>
          <w:spacing w:val="1"/>
          <w:sz w:val="18"/>
        </w:rPr>
        <w:t xml:space="preserve">，那么 </w:t>
      </w:r>
      <w:r>
        <w:rPr>
          <w:rFonts w:ascii="Times New Roman" w:eastAsia="Times New Roman"/>
          <w:sz w:val="18"/>
        </w:rPr>
        <w:t>(</w:t>
      </w:r>
      <w:r>
        <w:rPr>
          <w:rFonts w:ascii="Times New Roman" w:eastAsia="Times New Roman"/>
          <w:i/>
          <w:sz w:val="18"/>
        </w:rPr>
        <w:t>pc</w:t>
      </w:r>
      <w:r>
        <w:rPr>
          <w:rFonts w:ascii="Times New Roman" w:eastAsia="Times New Roman"/>
          <w:sz w:val="18"/>
        </w:rPr>
        <w:t>+1)</w:t>
      </w:r>
      <w:r>
        <w:rPr>
          <w:rFonts w:ascii="Times New Roman" w:eastAsia="Times New Roman"/>
          <w:spacing w:val="8"/>
          <w:sz w:val="18"/>
        </w:rPr>
        <w:t xml:space="preserve"> </w:t>
      </w:r>
      <w:r>
        <w:rPr>
          <w:rFonts w:hint="eastAsia" w:ascii="宋体" w:eastAsia="宋体"/>
          <w:spacing w:val="1"/>
          <w:sz w:val="18"/>
        </w:rPr>
        <w:t xml:space="preserve">将前进 </w:t>
      </w:r>
      <w:r>
        <w:rPr>
          <w:rFonts w:ascii="Times New Roman" w:eastAsia="Times New Roman"/>
          <w:sz w:val="18"/>
        </w:rPr>
        <w:t>1</w:t>
      </w:r>
      <w:r>
        <w:rPr>
          <w:rFonts w:ascii="Times New Roman" w:eastAsia="Times New Roman"/>
          <w:spacing w:val="21"/>
          <w:sz w:val="18"/>
        </w:rPr>
        <w:t xml:space="preserve"> </w:t>
      </w:r>
      <w:r>
        <w:rPr>
          <w:rFonts w:ascii="Times New Roman" w:eastAsia="Times New Roman"/>
          <w:sz w:val="18"/>
        </w:rPr>
        <w:t>byte</w:t>
      </w:r>
      <w:r>
        <w:rPr>
          <w:rFonts w:hint="eastAsia" w:ascii="宋体" w:eastAsia="宋体"/>
          <w:sz w:val="18"/>
        </w:rPr>
        <w:t>（</w:t>
      </w:r>
      <w:r>
        <w:rPr>
          <w:rFonts w:hint="eastAsia" w:ascii="宋体" w:eastAsia="宋体"/>
          <w:spacing w:val="1"/>
          <w:sz w:val="18"/>
        </w:rPr>
        <w:t xml:space="preserve">因为一个 </w:t>
      </w:r>
      <w:r>
        <w:rPr>
          <w:rFonts w:ascii="Times New Roman" w:eastAsia="Times New Roman"/>
          <w:sz w:val="18"/>
        </w:rPr>
        <w:t>char</w:t>
      </w:r>
      <w:r>
        <w:rPr>
          <w:rFonts w:ascii="Times New Roman" w:eastAsia="Times New Roman"/>
          <w:spacing w:val="8"/>
          <w:sz w:val="18"/>
        </w:rPr>
        <w:t xml:space="preserve"> </w:t>
      </w:r>
      <w:r>
        <w:rPr>
          <w:rFonts w:hint="eastAsia" w:ascii="宋体" w:eastAsia="宋体"/>
          <w:spacing w:val="3"/>
          <w:sz w:val="18"/>
        </w:rPr>
        <w:t xml:space="preserve">是 </w:t>
      </w:r>
      <w:r>
        <w:rPr>
          <w:rFonts w:ascii="Times New Roman" w:eastAsia="Times New Roman"/>
          <w:sz w:val="18"/>
        </w:rPr>
        <w:t>1</w:t>
      </w:r>
      <w:r>
        <w:rPr>
          <w:rFonts w:ascii="Times New Roman" w:eastAsia="Times New Roman"/>
          <w:spacing w:val="25"/>
          <w:sz w:val="18"/>
        </w:rPr>
        <w:t xml:space="preserve"> </w:t>
      </w:r>
      <w:r>
        <w:rPr>
          <w:rFonts w:ascii="Times New Roman" w:eastAsia="Times New Roman"/>
          <w:sz w:val="18"/>
        </w:rPr>
        <w:t>byte</w:t>
      </w:r>
      <w:r>
        <w:rPr>
          <w:rFonts w:hint="eastAsia" w:ascii="宋体" w:eastAsia="宋体"/>
          <w:sz w:val="18"/>
        </w:rPr>
        <w:t xml:space="preserve">）。如果指标指向 </w:t>
      </w:r>
      <w:r>
        <w:rPr>
          <w:rFonts w:ascii="Times New Roman" w:eastAsia="Times New Roman"/>
          <w:sz w:val="18"/>
        </w:rPr>
        <w:t>long</w:t>
      </w:r>
      <w:r>
        <w:rPr>
          <w:rFonts w:hint="eastAsia" w:ascii="宋体" w:eastAsia="宋体"/>
          <w:sz w:val="18"/>
        </w:rPr>
        <w:t>：</w:t>
      </w:r>
    </w:p>
    <w:p>
      <w:pPr>
        <w:pStyle w:val="11"/>
        <w:spacing w:before="148" w:line="180" w:lineRule="exact"/>
        <w:ind w:left="2910"/>
      </w:pPr>
      <w:r>
        <w:t>long</w:t>
      </w:r>
      <w:r>
        <w:rPr>
          <w:spacing w:val="-4"/>
        </w:rPr>
        <w:t xml:space="preserve"> </w:t>
      </w:r>
      <w:r>
        <w:t>larray[3]</w:t>
      </w:r>
      <w:r>
        <w:rPr>
          <w:spacing w:val="-3"/>
        </w:rPr>
        <w:t xml:space="preserve"> </w:t>
      </w:r>
      <w:r>
        <w:t>=</w:t>
      </w:r>
      <w:r>
        <w:rPr>
          <w:spacing w:val="-3"/>
        </w:rPr>
        <w:t xml:space="preserve"> </w:t>
      </w:r>
      <w:r>
        <w:t>{</w:t>
      </w:r>
      <w:r>
        <w:rPr>
          <w:spacing w:val="-3"/>
        </w:rPr>
        <w:t xml:space="preserve"> </w:t>
      </w:r>
      <w:r>
        <w:t>11,</w:t>
      </w:r>
      <w:r>
        <w:rPr>
          <w:spacing w:val="-4"/>
        </w:rPr>
        <w:t xml:space="preserve"> </w:t>
      </w:r>
      <w:r>
        <w:t>22,</w:t>
      </w:r>
      <w:r>
        <w:rPr>
          <w:spacing w:val="-3"/>
        </w:rPr>
        <w:t xml:space="preserve"> </w:t>
      </w:r>
      <w:r>
        <w:t>33</w:t>
      </w:r>
      <w:r>
        <w:rPr>
          <w:spacing w:val="-3"/>
        </w:rPr>
        <w:t xml:space="preserve"> </w:t>
      </w:r>
      <w:r>
        <w:t>};</w:t>
      </w:r>
    </w:p>
    <w:p>
      <w:pPr>
        <w:pStyle w:val="11"/>
        <w:tabs>
          <w:tab w:val="left" w:pos="5987"/>
        </w:tabs>
        <w:spacing w:line="207" w:lineRule="exact"/>
        <w:ind w:left="2910"/>
      </w:pPr>
      <w:r>
        <w:t>long</w:t>
      </w:r>
      <w:r>
        <w:rPr>
          <w:spacing w:val="-6"/>
        </w:rPr>
        <w:t xml:space="preserve"> </w:t>
      </w:r>
      <w:r>
        <w:t>*pl</w:t>
      </w:r>
      <w:r>
        <w:rPr>
          <w:spacing w:val="-4"/>
        </w:rPr>
        <w:t xml:space="preserve"> = </w:t>
      </w:r>
      <w:r>
        <w:t>(long*)&amp;larray;</w:t>
      </w:r>
      <w:r>
        <w:tab/>
      </w:r>
      <w:r>
        <w:rPr>
          <w:spacing w:val="-7"/>
        </w:rPr>
        <w:t xml:space="preserve">// </w:t>
      </w:r>
      <w:r>
        <w:rPr>
          <w:rFonts w:hint="eastAsia" w:ascii="宋体" w:eastAsia="宋体"/>
        </w:rPr>
        <w:t xml:space="preserve">等同于 </w:t>
      </w:r>
      <w:r>
        <w:t>(long*)&amp;larray[0]</w:t>
      </w:r>
    </w:p>
    <w:p>
      <w:pPr>
        <w:pStyle w:val="11"/>
        <w:spacing w:before="2"/>
        <w:rPr>
          <w:sz w:val="24"/>
        </w:rPr>
      </w:pPr>
    </w:p>
    <w:p>
      <w:pPr>
        <w:pStyle w:val="11"/>
        <w:tabs>
          <w:tab w:val="left" w:pos="5987"/>
        </w:tabs>
        <w:spacing w:before="1" w:line="292" w:lineRule="auto"/>
        <w:ind w:left="2910" w:right="3724"/>
      </w:pPr>
      <w:r>
        <w:t>printf("%ld</w:t>
      </w:r>
      <w:r>
        <w:rPr>
          <w:spacing w:val="-6"/>
        </w:rPr>
        <w:t xml:space="preserve"> </w:t>
      </w:r>
      <w:r>
        <w:t>\n",</w:t>
      </w:r>
      <w:r>
        <w:rPr>
          <w:spacing w:val="-7"/>
        </w:rPr>
        <w:t xml:space="preserve"> </w:t>
      </w:r>
      <w:r>
        <w:t>*pl);</w:t>
      </w:r>
      <w:r>
        <w:tab/>
      </w:r>
      <w:r>
        <w:t>// 11</w:t>
      </w:r>
      <w:r>
        <w:rPr>
          <w:spacing w:val="-93"/>
        </w:rPr>
        <w:t xml:space="preserve"> </w:t>
      </w:r>
      <w:r>
        <w:t>printf("%ld</w:t>
      </w:r>
      <w:r>
        <w:rPr>
          <w:spacing w:val="-8"/>
        </w:rPr>
        <w:t xml:space="preserve"> </w:t>
      </w:r>
      <w:r>
        <w:t>\n",</w:t>
      </w:r>
      <w:r>
        <w:rPr>
          <w:spacing w:val="-7"/>
        </w:rPr>
        <w:t xml:space="preserve"> </w:t>
      </w:r>
      <w:r>
        <w:t>*(pl+1));</w:t>
      </w:r>
      <w:r>
        <w:tab/>
      </w:r>
      <w:r>
        <w:t>//</w:t>
      </w:r>
      <w:r>
        <w:rPr>
          <w:spacing w:val="-15"/>
        </w:rPr>
        <w:t xml:space="preserve"> </w:t>
      </w:r>
      <w:r>
        <w:t>22</w:t>
      </w:r>
    </w:p>
    <w:p>
      <w:pPr>
        <w:pStyle w:val="11"/>
        <w:rPr>
          <w:sz w:val="20"/>
        </w:rPr>
      </w:pPr>
    </w:p>
    <w:p>
      <w:pPr>
        <w:pStyle w:val="11"/>
        <w:spacing w:before="1"/>
        <w:rPr>
          <w:sz w:val="23"/>
        </w:rPr>
      </w:pPr>
    </w:p>
    <w:p>
      <w:pPr>
        <w:spacing w:before="95"/>
        <w:ind w:left="644" w:right="0" w:firstLine="0"/>
        <w:jc w:val="left"/>
        <w:rPr>
          <w:rFonts w:ascii="Arial"/>
          <w:b/>
          <w:sz w:val="20"/>
        </w:rPr>
      </w:pPr>
      <w:r>
        <w:rPr>
          <w:rFonts w:ascii="Arial"/>
          <w:b/>
          <w:sz w:val="20"/>
        </w:rPr>
        <w:t>164</w:t>
      </w:r>
    </w:p>
    <w:p>
      <w:pPr>
        <w:spacing w:after="0"/>
        <w:jc w:val="left"/>
        <w:rPr>
          <w:rFonts w:ascii="Arial"/>
          <w:sz w:val="20"/>
        </w:rPr>
        <w:sectPr>
          <w:pgSz w:w="10320" w:h="13220"/>
          <w:pgMar w:top="580" w:right="80" w:bottom="280" w:left="40" w:header="720" w:footer="720" w:gutter="0"/>
          <w:cols w:space="720" w:num="1"/>
        </w:sectPr>
      </w:pPr>
    </w:p>
    <w:p>
      <w:pPr>
        <w:pStyle w:val="11"/>
        <w:spacing w:before="64"/>
        <w:ind w:left="6615"/>
        <w:rPr>
          <w:rFonts w:hint="eastAsia" w:ascii="宋体" w:eastAsia="宋体"/>
        </w:rPr>
      </w:pPr>
      <w:r>
        <w:pict>
          <v:rect id="_x0000_s2944" o:spid="_x0000_s2944" o:spt="1" style="position:absolute;left:0pt;margin-left:131.9pt;margin-top:18.85pt;height:0.7pt;width:323pt;mso-position-horizontal-relative:page;mso-wrap-distance-bottom:0pt;mso-wrap-distance-top:0pt;z-index:-251230208;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6"/>
        </w:rPr>
        <w:t>第３章 型別轉換</w:t>
      </w:r>
      <w:r>
        <w:rPr>
          <w:rFonts w:hint="eastAsia" w:ascii="宋体" w:eastAsia="宋体"/>
          <w:spacing w:val="-1"/>
        </w:rPr>
        <w:t>（</w:t>
      </w:r>
      <w:r>
        <w:rPr>
          <w:rFonts w:ascii="Times New Roman" w:eastAsia="Times New Roman"/>
          <w:spacing w:val="-1"/>
        </w:rPr>
        <w:t>Type</w:t>
      </w:r>
      <w:r>
        <w:rPr>
          <w:rFonts w:ascii="Times New Roman" w:eastAsia="Times New Roman"/>
          <w:spacing w:val="-8"/>
        </w:rPr>
        <w:t xml:space="preserve"> </w:t>
      </w:r>
      <w:r>
        <w:rPr>
          <w:rFonts w:ascii="Times New Roman" w:eastAsia="Times New Roman"/>
          <w:spacing w:val="-1"/>
        </w:rPr>
        <w:t>Casting</w:t>
      </w:r>
      <w:r>
        <w:rPr>
          <w:rFonts w:hint="eastAsia" w:ascii="宋体" w:eastAsia="宋体"/>
          <w:spacing w:val="-1"/>
        </w:rPr>
        <w:t>）</w:t>
      </w:r>
    </w:p>
    <w:p>
      <w:pPr>
        <w:pStyle w:val="11"/>
        <w:spacing w:before="1"/>
        <w:rPr>
          <w:rFonts w:ascii="宋体"/>
          <w:sz w:val="23"/>
        </w:rPr>
      </w:pPr>
    </w:p>
    <w:p>
      <w:pPr>
        <w:pStyle w:val="11"/>
        <w:tabs>
          <w:tab w:val="left" w:pos="5987"/>
        </w:tabs>
        <w:spacing w:before="99"/>
        <w:ind w:left="2910"/>
      </w:pPr>
      <w:r>
        <w:t>printf("%X</w:t>
      </w:r>
      <w:r>
        <w:rPr>
          <w:spacing w:val="-6"/>
        </w:rPr>
        <w:t xml:space="preserve"> </w:t>
      </w:r>
      <w:r>
        <w:t>\n",</w:t>
      </w:r>
      <w:r>
        <w:rPr>
          <w:spacing w:val="-5"/>
        </w:rPr>
        <w:t xml:space="preserve"> </w:t>
      </w:r>
      <w:r>
        <w:t>pl);</w:t>
      </w:r>
      <w:r>
        <w:tab/>
      </w:r>
      <w:r>
        <w:t>//</w:t>
      </w:r>
      <w:r>
        <w:rPr>
          <w:spacing w:val="-8"/>
        </w:rPr>
        <w:t xml:space="preserve"> </w:t>
      </w:r>
      <w:r>
        <w:t>63FDEC</w:t>
      </w:r>
    </w:p>
    <w:p>
      <w:pPr>
        <w:pStyle w:val="11"/>
        <w:tabs>
          <w:tab w:val="left" w:pos="5987"/>
        </w:tabs>
        <w:spacing w:before="39"/>
        <w:ind w:left="2910"/>
      </w:pPr>
      <w:r>
        <w:t>printf("%X</w:t>
      </w:r>
      <w:r>
        <w:rPr>
          <w:spacing w:val="-6"/>
        </w:rPr>
        <w:t xml:space="preserve"> </w:t>
      </w:r>
      <w:r>
        <w:t>\n",</w:t>
      </w:r>
      <w:r>
        <w:rPr>
          <w:spacing w:val="-7"/>
        </w:rPr>
        <w:t xml:space="preserve"> </w:t>
      </w:r>
      <w:r>
        <w:t>pl+1);</w:t>
      </w:r>
      <w:r>
        <w:tab/>
      </w:r>
      <w:r>
        <w:t>//</w:t>
      </w:r>
      <w:r>
        <w:rPr>
          <w:spacing w:val="-8"/>
        </w:rPr>
        <w:t xml:space="preserve"> </w:t>
      </w:r>
      <w:r>
        <w:t>63FDF0</w:t>
      </w:r>
    </w:p>
    <w:p>
      <w:pPr>
        <w:spacing w:before="24" w:line="600" w:lineRule="exact"/>
        <w:ind w:left="2627" w:right="2974" w:firstLine="0"/>
        <w:jc w:val="left"/>
        <w:rPr>
          <w:rFonts w:hint="eastAsia" w:ascii="宋体" w:eastAsia="宋体"/>
          <w:sz w:val="18"/>
        </w:rPr>
      </w:pPr>
      <w:r>
        <w:rPr>
          <w:rFonts w:hint="eastAsia" w:ascii="宋体" w:eastAsia="宋体"/>
          <w:spacing w:val="1"/>
          <w:sz w:val="18"/>
        </w:rPr>
        <w:t xml:space="preserve">那么 </w:t>
      </w:r>
      <w:r>
        <w:rPr>
          <w:rFonts w:ascii="Times New Roman" w:eastAsia="Times New Roman"/>
          <w:sz w:val="18"/>
        </w:rPr>
        <w:t>(</w:t>
      </w:r>
      <w:r>
        <w:rPr>
          <w:rFonts w:ascii="Times New Roman" w:eastAsia="Times New Roman"/>
          <w:i/>
          <w:sz w:val="18"/>
        </w:rPr>
        <w:t>pl</w:t>
      </w:r>
      <w:r>
        <w:rPr>
          <w:rFonts w:ascii="Times New Roman" w:eastAsia="Times New Roman"/>
          <w:sz w:val="18"/>
        </w:rPr>
        <w:t>+1)</w:t>
      </w:r>
      <w:r>
        <w:rPr>
          <w:rFonts w:ascii="Times New Roman" w:eastAsia="Times New Roman"/>
          <w:spacing w:val="8"/>
          <w:sz w:val="18"/>
        </w:rPr>
        <w:t xml:space="preserve"> </w:t>
      </w:r>
      <w:r>
        <w:rPr>
          <w:rFonts w:hint="eastAsia" w:ascii="宋体" w:eastAsia="宋体"/>
          <w:spacing w:val="1"/>
          <w:sz w:val="18"/>
        </w:rPr>
        <w:t xml:space="preserve">将前进 </w:t>
      </w:r>
      <w:r>
        <w:rPr>
          <w:rFonts w:ascii="Times New Roman" w:eastAsia="Times New Roman"/>
          <w:sz w:val="18"/>
        </w:rPr>
        <w:t>4</w:t>
      </w:r>
      <w:r>
        <w:rPr>
          <w:rFonts w:ascii="Times New Roman" w:eastAsia="Times New Roman"/>
          <w:spacing w:val="4"/>
          <w:sz w:val="18"/>
        </w:rPr>
        <w:t xml:space="preserve"> </w:t>
      </w:r>
      <w:r>
        <w:rPr>
          <w:rFonts w:ascii="Times New Roman" w:eastAsia="Times New Roman"/>
          <w:sz w:val="18"/>
        </w:rPr>
        <w:t>byte</w:t>
      </w:r>
      <w:r>
        <w:rPr>
          <w:rFonts w:hint="eastAsia" w:ascii="宋体" w:eastAsia="宋体"/>
          <w:sz w:val="18"/>
        </w:rPr>
        <w:t>（</w:t>
      </w:r>
      <w:r>
        <w:rPr>
          <w:rFonts w:hint="eastAsia" w:ascii="宋体" w:eastAsia="宋体"/>
          <w:spacing w:val="1"/>
          <w:sz w:val="18"/>
        </w:rPr>
        <w:t xml:space="preserve">因为一个 </w:t>
      </w:r>
      <w:r>
        <w:rPr>
          <w:rFonts w:ascii="Times New Roman" w:eastAsia="Times New Roman"/>
          <w:sz w:val="18"/>
        </w:rPr>
        <w:t>long</w:t>
      </w:r>
      <w:r>
        <w:rPr>
          <w:rFonts w:ascii="Times New Roman" w:eastAsia="Times New Roman"/>
          <w:spacing w:val="1"/>
          <w:sz w:val="18"/>
        </w:rPr>
        <w:t xml:space="preserve"> </w:t>
      </w:r>
      <w:r>
        <w:rPr>
          <w:rFonts w:hint="eastAsia" w:ascii="宋体" w:eastAsia="宋体"/>
          <w:spacing w:val="2"/>
          <w:sz w:val="18"/>
        </w:rPr>
        <w:t xml:space="preserve">是 </w:t>
      </w:r>
      <w:r>
        <w:rPr>
          <w:rFonts w:ascii="Times New Roman" w:eastAsia="Times New Roman"/>
          <w:sz w:val="18"/>
        </w:rPr>
        <w:t>4</w:t>
      </w:r>
      <w:r>
        <w:rPr>
          <w:rFonts w:ascii="Times New Roman" w:eastAsia="Times New Roman"/>
          <w:spacing w:val="5"/>
          <w:sz w:val="18"/>
        </w:rPr>
        <w:t xml:space="preserve"> </w:t>
      </w:r>
      <w:r>
        <w:rPr>
          <w:rFonts w:ascii="Times New Roman" w:eastAsia="Times New Roman"/>
          <w:sz w:val="18"/>
        </w:rPr>
        <w:t>byte</w:t>
      </w:r>
      <w:r>
        <w:rPr>
          <w:rFonts w:hint="eastAsia" w:ascii="宋体" w:eastAsia="宋体"/>
          <w:sz w:val="18"/>
        </w:rPr>
        <w:t>）。注意，前述的两个转型动作：</w:t>
      </w:r>
    </w:p>
    <w:p>
      <w:pPr>
        <w:pStyle w:val="11"/>
        <w:spacing w:before="3"/>
        <w:rPr>
          <w:rFonts w:ascii="宋体"/>
        </w:rPr>
      </w:pPr>
    </w:p>
    <w:p>
      <w:pPr>
        <w:pStyle w:val="11"/>
        <w:spacing w:line="292" w:lineRule="auto"/>
        <w:ind w:left="2910" w:right="4934"/>
      </w:pPr>
      <w:r>
        <w:t>char str[] = "Hello";</w:t>
      </w:r>
      <w:r>
        <w:rPr>
          <w:spacing w:val="1"/>
        </w:rPr>
        <w:t xml:space="preserve"> </w:t>
      </w:r>
      <w:r>
        <w:t>char</w:t>
      </w:r>
      <w:r>
        <w:rPr>
          <w:spacing w:val="-6"/>
        </w:rPr>
        <w:t xml:space="preserve"> </w:t>
      </w:r>
      <w:r>
        <w:t>*pc</w:t>
      </w:r>
      <w:r>
        <w:rPr>
          <w:spacing w:val="-5"/>
        </w:rPr>
        <w:t xml:space="preserve"> </w:t>
      </w:r>
      <w:r>
        <w:t>=</w:t>
      </w:r>
      <w:r>
        <w:rPr>
          <w:spacing w:val="-6"/>
        </w:rPr>
        <w:t xml:space="preserve"> </w:t>
      </w:r>
      <w:r>
        <w:t>(char*)&amp;str;</w:t>
      </w:r>
    </w:p>
    <w:p>
      <w:pPr>
        <w:pStyle w:val="11"/>
        <w:spacing w:before="4"/>
        <w:rPr>
          <w:sz w:val="19"/>
        </w:rPr>
      </w:pPr>
    </w:p>
    <w:p>
      <w:pPr>
        <w:pStyle w:val="11"/>
        <w:spacing w:before="1" w:line="292" w:lineRule="auto"/>
        <w:ind w:left="2910" w:right="4197"/>
      </w:pPr>
      <w:r>
        <w:t>long larray[3] = { 11, 22, 33 };</w:t>
      </w:r>
      <w:r>
        <w:rPr>
          <w:spacing w:val="-94"/>
        </w:rPr>
        <w:t xml:space="preserve"> </w:t>
      </w:r>
      <w:r>
        <w:t>long</w:t>
      </w:r>
      <w:r>
        <w:rPr>
          <w:spacing w:val="-3"/>
        </w:rPr>
        <w:t xml:space="preserve"> </w:t>
      </w:r>
      <w:r>
        <w:t>*pl</w:t>
      </w:r>
      <w:r>
        <w:rPr>
          <w:spacing w:val="-2"/>
        </w:rPr>
        <w:t xml:space="preserve"> </w:t>
      </w:r>
      <w:r>
        <w:t>=</w:t>
      </w:r>
      <w:r>
        <w:rPr>
          <w:spacing w:val="-3"/>
        </w:rPr>
        <w:t xml:space="preserve"> </w:t>
      </w:r>
      <w:r>
        <w:t>(long*)&amp;larray;</w:t>
      </w:r>
    </w:p>
    <w:p>
      <w:pPr>
        <w:pStyle w:val="11"/>
        <w:rPr>
          <w:sz w:val="25"/>
        </w:rPr>
      </w:pPr>
    </w:p>
    <w:p>
      <w:pPr>
        <w:spacing w:before="0"/>
        <w:ind w:left="2627" w:right="0" w:firstLine="0"/>
        <w:jc w:val="left"/>
        <w:rPr>
          <w:rFonts w:hint="eastAsia" w:ascii="宋体" w:eastAsia="宋体"/>
          <w:sz w:val="18"/>
        </w:rPr>
      </w:pPr>
      <w:r>
        <w:rPr>
          <w:rFonts w:hint="eastAsia" w:ascii="宋体" w:eastAsia="宋体"/>
          <w:sz w:val="18"/>
        </w:rPr>
        <w:t>如果没有明白地指定型别，而改为这个样子：</w:t>
      </w:r>
    </w:p>
    <w:p>
      <w:pPr>
        <w:pStyle w:val="11"/>
        <w:spacing w:before="8"/>
        <w:rPr>
          <w:rFonts w:ascii="宋体"/>
          <w:sz w:val="21"/>
        </w:rPr>
      </w:pPr>
    </w:p>
    <w:p>
      <w:pPr>
        <w:pStyle w:val="11"/>
        <w:ind w:left="2910"/>
      </w:pPr>
      <w:r>
        <w:t>char</w:t>
      </w:r>
      <w:r>
        <w:rPr>
          <w:spacing w:val="-5"/>
        </w:rPr>
        <w:t xml:space="preserve"> </w:t>
      </w:r>
      <w:r>
        <w:t>str[]</w:t>
      </w:r>
      <w:r>
        <w:rPr>
          <w:spacing w:val="-5"/>
        </w:rPr>
        <w:t xml:space="preserve"> </w:t>
      </w:r>
      <w:r>
        <w:t>=</w:t>
      </w:r>
      <w:r>
        <w:rPr>
          <w:spacing w:val="-5"/>
        </w:rPr>
        <w:t xml:space="preserve"> </w:t>
      </w:r>
      <w:r>
        <w:t>"Hello";</w:t>
      </w:r>
    </w:p>
    <w:p>
      <w:pPr>
        <w:pStyle w:val="11"/>
        <w:tabs>
          <w:tab w:val="left" w:pos="5027"/>
        </w:tabs>
        <w:spacing w:before="40"/>
        <w:ind w:left="2910"/>
      </w:pPr>
      <w:r>
        <w:t>char</w:t>
      </w:r>
      <w:r>
        <w:rPr>
          <w:spacing w:val="-4"/>
        </w:rPr>
        <w:t xml:space="preserve"> </w:t>
      </w:r>
      <w:r>
        <w:t>*pc</w:t>
      </w:r>
      <w:r>
        <w:rPr>
          <w:spacing w:val="-3"/>
        </w:rPr>
        <w:t xml:space="preserve"> </w:t>
      </w:r>
      <w:r>
        <w:t>=</w:t>
      </w:r>
      <w:r>
        <w:rPr>
          <w:spacing w:val="-3"/>
        </w:rPr>
        <w:t xml:space="preserve"> </w:t>
      </w:r>
      <w:r>
        <w:t>&amp;str;</w:t>
      </w:r>
      <w:r>
        <w:tab/>
      </w:r>
      <w:r>
        <w:t>//</w:t>
      </w:r>
      <w:r>
        <w:rPr>
          <w:spacing w:val="-7"/>
        </w:rPr>
        <w:t xml:space="preserve"> </w:t>
      </w:r>
      <w:r>
        <w:t>error</w:t>
      </w:r>
    </w:p>
    <w:p>
      <w:pPr>
        <w:pStyle w:val="11"/>
        <w:spacing w:before="11"/>
        <w:rPr>
          <w:sz w:val="22"/>
        </w:rPr>
      </w:pPr>
    </w:p>
    <w:p>
      <w:pPr>
        <w:pStyle w:val="11"/>
        <w:tabs>
          <w:tab w:val="left" w:pos="5060"/>
        </w:tabs>
        <w:spacing w:line="292" w:lineRule="auto"/>
        <w:ind w:left="2910" w:right="4210"/>
      </w:pPr>
      <w:r>
        <w:t>long larray[3] = { 11, 22, 33 };</w:t>
      </w:r>
      <w:r>
        <w:rPr>
          <w:spacing w:val="-94"/>
        </w:rPr>
        <w:t xml:space="preserve"> </w:t>
      </w:r>
      <w:r>
        <w:t>long</w:t>
      </w:r>
      <w:r>
        <w:rPr>
          <w:spacing w:val="-4"/>
        </w:rPr>
        <w:t xml:space="preserve"> </w:t>
      </w:r>
      <w:r>
        <w:t>*pl</w:t>
      </w:r>
      <w:r>
        <w:rPr>
          <w:spacing w:val="-4"/>
        </w:rPr>
        <w:t xml:space="preserve"> </w:t>
      </w:r>
      <w:r>
        <w:t>=</w:t>
      </w:r>
      <w:r>
        <w:rPr>
          <w:spacing w:val="-4"/>
        </w:rPr>
        <w:t xml:space="preserve"> </w:t>
      </w:r>
      <w:r>
        <w:t>&amp;larray;</w:t>
      </w:r>
      <w:r>
        <w:tab/>
      </w:r>
      <w:r>
        <w:t>//</w:t>
      </w:r>
      <w:r>
        <w:rPr>
          <w:spacing w:val="-3"/>
        </w:rPr>
        <w:t xml:space="preserve"> </w:t>
      </w:r>
      <w:r>
        <w:t>error</w:t>
      </w:r>
    </w:p>
    <w:p>
      <w:pPr>
        <w:pStyle w:val="11"/>
        <w:rPr>
          <w:sz w:val="25"/>
        </w:rPr>
      </w:pPr>
    </w:p>
    <w:p>
      <w:pPr>
        <w:spacing w:before="0"/>
        <w:ind w:left="2627" w:right="0" w:firstLine="0"/>
        <w:jc w:val="left"/>
        <w:rPr>
          <w:rFonts w:hint="eastAsia" w:ascii="宋体" w:eastAsia="宋体"/>
          <w:sz w:val="18"/>
        </w:rPr>
      </w:pPr>
      <w:r>
        <w:rPr>
          <w:rFonts w:hint="eastAsia" w:ascii="宋体" w:eastAsia="宋体"/>
          <w:spacing w:val="4"/>
          <w:sz w:val="18"/>
        </w:rPr>
        <w:t xml:space="preserve">将无法通过型别检验极为严格的 </w:t>
      </w:r>
      <w:r>
        <w:rPr>
          <w:rFonts w:ascii="Times New Roman" w:eastAsia="Times New Roman"/>
          <w:sz w:val="18"/>
        </w:rPr>
        <w:t>C+</w:t>
      </w:r>
      <w:r>
        <w:rPr>
          <w:rFonts w:ascii="Times New Roman" w:eastAsia="Times New Roman"/>
          <w:spacing w:val="3"/>
          <w:sz w:val="18"/>
        </w:rPr>
        <w:t xml:space="preserve">+   </w:t>
      </w:r>
      <w:r>
        <w:rPr>
          <w:rFonts w:hint="eastAsia" w:ascii="宋体" w:eastAsia="宋体"/>
          <w:sz w:val="18"/>
        </w:rPr>
        <w:t>编译器，编译时会出现错误讯息如下（以</w:t>
      </w:r>
    </w:p>
    <w:p>
      <w:pPr>
        <w:spacing w:before="130"/>
        <w:ind w:left="2627" w:right="0" w:firstLine="0"/>
        <w:jc w:val="left"/>
        <w:rPr>
          <w:rFonts w:hint="eastAsia" w:ascii="宋体" w:eastAsia="宋体"/>
          <w:sz w:val="18"/>
        </w:rPr>
      </w:pPr>
      <w:r>
        <w:rPr>
          <w:rFonts w:ascii="Times New Roman" w:eastAsia="Times New Roman"/>
          <w:sz w:val="18"/>
        </w:rPr>
        <w:t>Visual</w:t>
      </w:r>
      <w:r>
        <w:rPr>
          <w:rFonts w:ascii="Times New Roman" w:eastAsia="Times New Roman"/>
          <w:spacing w:val="8"/>
          <w:sz w:val="18"/>
        </w:rPr>
        <w:t xml:space="preserve"> </w:t>
      </w:r>
      <w:r>
        <w:rPr>
          <w:rFonts w:ascii="Times New Roman" w:eastAsia="Times New Roman"/>
          <w:sz w:val="18"/>
        </w:rPr>
        <w:t>C+</w:t>
      </w:r>
      <w:r>
        <w:rPr>
          <w:rFonts w:ascii="Times New Roman" w:eastAsia="Times New Roman"/>
          <w:spacing w:val="3"/>
          <w:sz w:val="18"/>
        </w:rPr>
        <w:t xml:space="preserve">+ </w:t>
      </w:r>
      <w:r>
        <w:rPr>
          <w:rFonts w:hint="eastAsia" w:ascii="宋体" w:eastAsia="宋体"/>
          <w:sz w:val="18"/>
        </w:rPr>
        <w:t>为例）：</w:t>
      </w:r>
    </w:p>
    <w:p>
      <w:pPr>
        <w:pStyle w:val="11"/>
        <w:spacing w:before="7"/>
        <w:rPr>
          <w:rFonts w:ascii="宋体"/>
          <w:sz w:val="21"/>
        </w:rPr>
      </w:pPr>
    </w:p>
    <w:p>
      <w:pPr>
        <w:pStyle w:val="11"/>
        <w:spacing w:before="1" w:line="292" w:lineRule="auto"/>
        <w:ind w:left="2910" w:right="1155"/>
      </w:pPr>
      <w:r>
        <w:rPr>
          <w:w w:val="95"/>
        </w:rPr>
        <w:t>error</w:t>
      </w:r>
      <w:r>
        <w:rPr>
          <w:spacing w:val="2"/>
          <w:w w:val="95"/>
        </w:rPr>
        <w:t xml:space="preserve"> </w:t>
      </w:r>
      <w:r>
        <w:rPr>
          <w:w w:val="95"/>
        </w:rPr>
        <w:t>C2440:</w:t>
      </w:r>
      <w:r>
        <w:rPr>
          <w:spacing w:val="3"/>
          <w:w w:val="95"/>
        </w:rPr>
        <w:t xml:space="preserve"> </w:t>
      </w:r>
      <w:r>
        <w:rPr>
          <w:w w:val="95"/>
        </w:rPr>
        <w:t>'initializing'</w:t>
      </w:r>
      <w:r>
        <w:rPr>
          <w:spacing w:val="3"/>
          <w:w w:val="95"/>
        </w:rPr>
        <w:t xml:space="preserve"> </w:t>
      </w:r>
      <w:r>
        <w:rPr>
          <w:w w:val="95"/>
        </w:rPr>
        <w:t>:</w:t>
      </w:r>
      <w:r>
        <w:rPr>
          <w:spacing w:val="2"/>
          <w:w w:val="95"/>
        </w:rPr>
        <w:t xml:space="preserve"> </w:t>
      </w:r>
      <w:r>
        <w:rPr>
          <w:w w:val="95"/>
        </w:rPr>
        <w:t>cannot</w:t>
      </w:r>
      <w:r>
        <w:rPr>
          <w:spacing w:val="3"/>
          <w:w w:val="95"/>
        </w:rPr>
        <w:t xml:space="preserve"> </w:t>
      </w:r>
      <w:r>
        <w:rPr>
          <w:w w:val="95"/>
        </w:rPr>
        <w:t>convert</w:t>
      </w:r>
      <w:r>
        <w:rPr>
          <w:spacing w:val="3"/>
          <w:w w:val="95"/>
        </w:rPr>
        <w:t xml:space="preserve"> </w:t>
      </w:r>
      <w:r>
        <w:rPr>
          <w:w w:val="95"/>
        </w:rPr>
        <w:t>from</w:t>
      </w:r>
      <w:r>
        <w:rPr>
          <w:spacing w:val="2"/>
          <w:w w:val="95"/>
        </w:rPr>
        <w:t xml:space="preserve"> </w:t>
      </w:r>
      <w:r>
        <w:rPr>
          <w:w w:val="95"/>
        </w:rPr>
        <w:t>'char</w:t>
      </w:r>
      <w:r>
        <w:rPr>
          <w:spacing w:val="3"/>
          <w:w w:val="95"/>
        </w:rPr>
        <w:t xml:space="preserve"> </w:t>
      </w:r>
      <w:r>
        <w:rPr>
          <w:w w:val="95"/>
        </w:rPr>
        <w:t>(*)[6]'</w:t>
      </w:r>
      <w:r>
        <w:rPr>
          <w:spacing w:val="9"/>
          <w:w w:val="95"/>
        </w:rPr>
        <w:t xml:space="preserve"> </w:t>
      </w:r>
      <w:r>
        <w:rPr>
          <w:w w:val="95"/>
        </w:rPr>
        <w:t>to</w:t>
      </w:r>
      <w:r>
        <w:rPr>
          <w:spacing w:val="-88"/>
          <w:w w:val="95"/>
        </w:rPr>
        <w:t xml:space="preserve"> </w:t>
      </w:r>
      <w:r>
        <w:t>'char</w:t>
      </w:r>
      <w:r>
        <w:rPr>
          <w:spacing w:val="-2"/>
        </w:rPr>
        <w:t xml:space="preserve"> </w:t>
      </w:r>
      <w:r>
        <w:t>*'</w:t>
      </w:r>
      <w:r>
        <w:rPr>
          <w:spacing w:val="-1"/>
        </w:rPr>
        <w:t xml:space="preserve"> </w:t>
      </w:r>
      <w:r>
        <w:t>(new</w:t>
      </w:r>
      <w:r>
        <w:rPr>
          <w:spacing w:val="-1"/>
        </w:rPr>
        <w:t xml:space="preserve"> </w:t>
      </w:r>
      <w:r>
        <w:t>behavior;</w:t>
      </w:r>
      <w:r>
        <w:rPr>
          <w:spacing w:val="-1"/>
        </w:rPr>
        <w:t xml:space="preserve"> </w:t>
      </w:r>
      <w:r>
        <w:t>please</w:t>
      </w:r>
      <w:r>
        <w:rPr>
          <w:spacing w:val="-1"/>
        </w:rPr>
        <w:t xml:space="preserve"> </w:t>
      </w:r>
      <w:r>
        <w:t>see</w:t>
      </w:r>
      <w:r>
        <w:rPr>
          <w:spacing w:val="-1"/>
        </w:rPr>
        <w:t xml:space="preserve"> </w:t>
      </w:r>
      <w:r>
        <w:t>help)</w:t>
      </w:r>
    </w:p>
    <w:p>
      <w:pPr>
        <w:pStyle w:val="11"/>
        <w:spacing w:line="292" w:lineRule="auto"/>
        <w:ind w:left="2910" w:right="1155"/>
      </w:pPr>
      <w:r>
        <w:rPr>
          <w:w w:val="95"/>
        </w:rPr>
        <w:t>error</w:t>
      </w:r>
      <w:r>
        <w:rPr>
          <w:spacing w:val="2"/>
          <w:w w:val="95"/>
        </w:rPr>
        <w:t xml:space="preserve"> </w:t>
      </w:r>
      <w:r>
        <w:rPr>
          <w:w w:val="95"/>
        </w:rPr>
        <w:t>C2440:</w:t>
      </w:r>
      <w:r>
        <w:rPr>
          <w:spacing w:val="3"/>
          <w:w w:val="95"/>
        </w:rPr>
        <w:t xml:space="preserve"> </w:t>
      </w:r>
      <w:r>
        <w:rPr>
          <w:w w:val="95"/>
        </w:rPr>
        <w:t>'initializing'</w:t>
      </w:r>
      <w:r>
        <w:rPr>
          <w:spacing w:val="3"/>
          <w:w w:val="95"/>
        </w:rPr>
        <w:t xml:space="preserve"> </w:t>
      </w:r>
      <w:r>
        <w:rPr>
          <w:w w:val="95"/>
        </w:rPr>
        <w:t>:</w:t>
      </w:r>
      <w:r>
        <w:rPr>
          <w:spacing w:val="2"/>
          <w:w w:val="95"/>
        </w:rPr>
        <w:t xml:space="preserve"> </w:t>
      </w:r>
      <w:r>
        <w:rPr>
          <w:w w:val="95"/>
        </w:rPr>
        <w:t>cannot</w:t>
      </w:r>
      <w:r>
        <w:rPr>
          <w:spacing w:val="3"/>
          <w:w w:val="95"/>
        </w:rPr>
        <w:t xml:space="preserve"> </w:t>
      </w:r>
      <w:r>
        <w:rPr>
          <w:w w:val="95"/>
        </w:rPr>
        <w:t>convert</w:t>
      </w:r>
      <w:r>
        <w:rPr>
          <w:spacing w:val="3"/>
          <w:w w:val="95"/>
        </w:rPr>
        <w:t xml:space="preserve"> </w:t>
      </w:r>
      <w:r>
        <w:rPr>
          <w:w w:val="95"/>
        </w:rPr>
        <w:t>from</w:t>
      </w:r>
      <w:r>
        <w:rPr>
          <w:spacing w:val="2"/>
          <w:w w:val="95"/>
        </w:rPr>
        <w:t xml:space="preserve"> </w:t>
      </w:r>
      <w:r>
        <w:rPr>
          <w:w w:val="95"/>
        </w:rPr>
        <w:t>'long</w:t>
      </w:r>
      <w:r>
        <w:rPr>
          <w:spacing w:val="3"/>
          <w:w w:val="95"/>
        </w:rPr>
        <w:t xml:space="preserve"> </w:t>
      </w:r>
      <w:r>
        <w:rPr>
          <w:w w:val="95"/>
        </w:rPr>
        <w:t>(*)[3]'</w:t>
      </w:r>
      <w:r>
        <w:rPr>
          <w:spacing w:val="9"/>
          <w:w w:val="95"/>
        </w:rPr>
        <w:t xml:space="preserve"> </w:t>
      </w:r>
      <w:r>
        <w:rPr>
          <w:w w:val="95"/>
        </w:rPr>
        <w:t>to</w:t>
      </w:r>
      <w:r>
        <w:rPr>
          <w:spacing w:val="-88"/>
          <w:w w:val="95"/>
        </w:rPr>
        <w:t xml:space="preserve"> </w:t>
      </w:r>
      <w:r>
        <w:t>'long</w:t>
      </w:r>
      <w:r>
        <w:rPr>
          <w:spacing w:val="-2"/>
        </w:rPr>
        <w:t xml:space="preserve"> </w:t>
      </w:r>
      <w:r>
        <w:t>*'</w:t>
      </w:r>
      <w:r>
        <w:rPr>
          <w:spacing w:val="-1"/>
        </w:rPr>
        <w:t xml:space="preserve"> </w:t>
      </w:r>
      <w:r>
        <w:t>(new</w:t>
      </w:r>
      <w:r>
        <w:rPr>
          <w:spacing w:val="-1"/>
        </w:rPr>
        <w:t xml:space="preserve"> </w:t>
      </w:r>
      <w:r>
        <w:t>behavior;</w:t>
      </w:r>
      <w:r>
        <w:rPr>
          <w:spacing w:val="-1"/>
        </w:rPr>
        <w:t xml:space="preserve"> </w:t>
      </w:r>
      <w:r>
        <w:t>please</w:t>
      </w:r>
      <w:r>
        <w:rPr>
          <w:spacing w:val="-1"/>
        </w:rPr>
        <w:t xml:space="preserve"> </w:t>
      </w:r>
      <w:r>
        <w:t>see</w:t>
      </w:r>
      <w:r>
        <w:rPr>
          <w:spacing w:val="-1"/>
        </w:rPr>
        <w:t xml:space="preserve"> </w:t>
      </w:r>
      <w:r>
        <w:t>help)</w:t>
      </w:r>
    </w:p>
    <w:p>
      <w:pPr>
        <w:pStyle w:val="11"/>
        <w:rPr>
          <w:sz w:val="18"/>
        </w:rPr>
      </w:pPr>
    </w:p>
    <w:p>
      <w:pPr>
        <w:pStyle w:val="11"/>
        <w:spacing w:before="11"/>
        <w:rPr>
          <w:sz w:val="17"/>
        </w:rPr>
      </w:pPr>
    </w:p>
    <w:p>
      <w:pPr>
        <w:spacing w:before="0"/>
        <w:ind w:left="2627" w:right="0" w:firstLine="0"/>
        <w:jc w:val="left"/>
        <w:rPr>
          <w:rFonts w:hint="eastAsia" w:ascii="宋体" w:eastAsia="宋体"/>
          <w:sz w:val="18"/>
        </w:rPr>
      </w:pPr>
      <w:r>
        <w:rPr>
          <w:rFonts w:ascii="Times New Roman" w:eastAsia="Times New Roman"/>
          <w:sz w:val="18"/>
        </w:rPr>
        <w:t>C+</w:t>
      </w:r>
      <w:r>
        <w:rPr>
          <w:rFonts w:ascii="Times New Roman" w:eastAsia="Times New Roman"/>
          <w:spacing w:val="36"/>
          <w:sz w:val="18"/>
        </w:rPr>
        <w:t xml:space="preserve">+ </w:t>
      </w:r>
      <w:r>
        <w:rPr>
          <w:rFonts w:hint="eastAsia" w:ascii="宋体" w:eastAsia="宋体"/>
          <w:sz w:val="18"/>
        </w:rPr>
        <w:t>对于型别检验极为严格，并支援四种转型运算子（</w:t>
      </w:r>
      <w:r>
        <w:rPr>
          <w:rFonts w:ascii="Times New Roman" w:eastAsia="Times New Roman"/>
          <w:sz w:val="18"/>
        </w:rPr>
        <w:t>cast</w:t>
      </w:r>
      <w:r>
        <w:rPr>
          <w:rFonts w:ascii="Times New Roman" w:eastAsia="Times New Roman"/>
          <w:spacing w:val="23"/>
          <w:sz w:val="18"/>
        </w:rPr>
        <w:t xml:space="preserve"> </w:t>
      </w:r>
      <w:r>
        <w:rPr>
          <w:rFonts w:ascii="Times New Roman" w:eastAsia="Times New Roman"/>
          <w:sz w:val="18"/>
        </w:rPr>
        <w:t>operator</w:t>
      </w:r>
      <w:r>
        <w:rPr>
          <w:rFonts w:hint="eastAsia" w:ascii="宋体" w:eastAsia="宋体"/>
          <w:sz w:val="18"/>
        </w:rPr>
        <w:t>），分别是：</w:t>
      </w:r>
    </w:p>
    <w:p>
      <w:pPr>
        <w:pStyle w:val="11"/>
        <w:spacing w:before="1"/>
        <w:rPr>
          <w:rFonts w:ascii="宋体"/>
          <w:sz w:val="24"/>
        </w:rPr>
      </w:pPr>
    </w:p>
    <w:p>
      <w:pPr>
        <w:pStyle w:val="15"/>
        <w:numPr>
          <w:ilvl w:val="0"/>
          <w:numId w:val="31"/>
        </w:numPr>
        <w:tabs>
          <w:tab w:val="left" w:pos="2911"/>
        </w:tabs>
        <w:spacing w:before="0" w:after="0" w:line="240" w:lineRule="auto"/>
        <w:ind w:left="2910" w:right="0" w:hanging="284"/>
        <w:jc w:val="left"/>
        <w:rPr>
          <w:rFonts w:ascii="Times New Roman"/>
          <w:i/>
          <w:sz w:val="18"/>
        </w:rPr>
      </w:pPr>
      <w:r>
        <w:rPr>
          <w:rFonts w:ascii="Times New Roman"/>
          <w:i/>
          <w:sz w:val="18"/>
        </w:rPr>
        <w:t>reinterpret_cast</w:t>
      </w:r>
    </w:p>
    <w:p>
      <w:pPr>
        <w:pStyle w:val="11"/>
        <w:spacing w:before="9"/>
        <w:rPr>
          <w:rFonts w:ascii="Times New Roman"/>
          <w:i/>
          <w:sz w:val="20"/>
        </w:rPr>
      </w:pPr>
    </w:p>
    <w:p>
      <w:pPr>
        <w:pStyle w:val="15"/>
        <w:numPr>
          <w:ilvl w:val="0"/>
          <w:numId w:val="31"/>
        </w:numPr>
        <w:tabs>
          <w:tab w:val="left" w:pos="2911"/>
        </w:tabs>
        <w:spacing w:before="0" w:after="0" w:line="240" w:lineRule="auto"/>
        <w:ind w:left="2910" w:right="0" w:hanging="284"/>
        <w:jc w:val="left"/>
        <w:rPr>
          <w:rFonts w:ascii="Times New Roman"/>
          <w:i/>
          <w:sz w:val="18"/>
        </w:rPr>
      </w:pPr>
      <w:r>
        <w:rPr>
          <w:rFonts w:ascii="Times New Roman"/>
          <w:i/>
          <w:spacing w:val="9"/>
          <w:sz w:val="18"/>
        </w:rPr>
        <w:t>static</w:t>
      </w:r>
      <w:r>
        <w:rPr>
          <w:rFonts w:ascii="Times New Roman"/>
          <w:spacing w:val="9"/>
          <w:sz w:val="18"/>
        </w:rPr>
        <w:t>_</w:t>
      </w:r>
      <w:r>
        <w:rPr>
          <w:rFonts w:ascii="Times New Roman"/>
          <w:i/>
          <w:spacing w:val="9"/>
          <w:sz w:val="18"/>
        </w:rPr>
        <w:t>cast</w:t>
      </w:r>
    </w:p>
    <w:p>
      <w:pPr>
        <w:pStyle w:val="11"/>
        <w:spacing w:before="8"/>
        <w:rPr>
          <w:rFonts w:ascii="Times New Roman"/>
          <w:i/>
          <w:sz w:val="20"/>
        </w:rPr>
      </w:pPr>
    </w:p>
    <w:p>
      <w:pPr>
        <w:pStyle w:val="15"/>
        <w:numPr>
          <w:ilvl w:val="0"/>
          <w:numId w:val="31"/>
        </w:numPr>
        <w:tabs>
          <w:tab w:val="left" w:pos="2911"/>
        </w:tabs>
        <w:spacing w:before="0" w:after="0" w:line="240" w:lineRule="auto"/>
        <w:ind w:left="2910" w:right="0" w:hanging="284"/>
        <w:jc w:val="left"/>
        <w:rPr>
          <w:rFonts w:ascii="Times New Roman"/>
          <w:i/>
          <w:sz w:val="18"/>
        </w:rPr>
      </w:pPr>
      <w:r>
        <w:rPr>
          <w:rFonts w:ascii="Times New Roman"/>
          <w:i/>
          <w:sz w:val="18"/>
        </w:rPr>
        <w:t>dynamic</w:t>
      </w:r>
      <w:r>
        <w:rPr>
          <w:rFonts w:ascii="Times New Roman"/>
          <w:sz w:val="18"/>
        </w:rPr>
        <w:t>_</w:t>
      </w:r>
      <w:r>
        <w:rPr>
          <w:rFonts w:ascii="Times New Roman"/>
          <w:i/>
          <w:sz w:val="18"/>
        </w:rPr>
        <w:t>cast</w:t>
      </w:r>
    </w:p>
    <w:p>
      <w:pPr>
        <w:pStyle w:val="11"/>
        <w:spacing w:before="8"/>
        <w:rPr>
          <w:rFonts w:ascii="Times New Roman"/>
          <w:i/>
          <w:sz w:val="17"/>
        </w:rPr>
      </w:pPr>
    </w:p>
    <w:p>
      <w:pPr>
        <w:pStyle w:val="15"/>
        <w:numPr>
          <w:ilvl w:val="0"/>
          <w:numId w:val="31"/>
        </w:numPr>
        <w:tabs>
          <w:tab w:val="left" w:pos="2911"/>
        </w:tabs>
        <w:spacing w:before="0" w:after="0" w:line="240" w:lineRule="auto"/>
        <w:ind w:left="2910" w:right="0" w:hanging="284"/>
        <w:jc w:val="left"/>
        <w:rPr>
          <w:sz w:val="18"/>
        </w:rPr>
      </w:pPr>
      <w:r>
        <w:rPr>
          <w:rFonts w:ascii="Times New Roman" w:eastAsia="Times New Roman"/>
          <w:i/>
          <w:sz w:val="18"/>
        </w:rPr>
        <w:t>const_cast</w:t>
      </w:r>
      <w:r>
        <w:rPr>
          <w:sz w:val="18"/>
        </w:rPr>
        <w:t>（</w:t>
      </w:r>
      <w:r>
        <w:rPr>
          <w:spacing w:val="15"/>
          <w:sz w:val="18"/>
        </w:rPr>
        <w:t xml:space="preserve"> 本书并不讨论此运算子</w:t>
      </w:r>
      <w:r>
        <w:rPr>
          <w:sz w:val="18"/>
        </w:rPr>
        <w:t>）</w:t>
      </w:r>
    </w:p>
    <w:p>
      <w:pPr>
        <w:pStyle w:val="11"/>
        <w:spacing w:before="4"/>
        <w:rPr>
          <w:rFonts w:ascii="宋体"/>
          <w:sz w:val="24"/>
        </w:rPr>
      </w:pPr>
    </w:p>
    <w:p>
      <w:pPr>
        <w:spacing w:before="1"/>
        <w:ind w:left="2627" w:right="0" w:firstLine="0"/>
        <w:jc w:val="left"/>
        <w:rPr>
          <w:rFonts w:hint="eastAsia" w:ascii="宋体" w:eastAsia="宋体"/>
          <w:sz w:val="18"/>
        </w:rPr>
      </w:pPr>
      <w:r>
        <w:rPr>
          <w:rFonts w:hint="eastAsia" w:ascii="宋体" w:eastAsia="宋体"/>
          <w:sz w:val="18"/>
        </w:rPr>
        <w:t>我将先在这里预演一遍，看看结果，精确意义则留待稍后各节再深入介绍。</w:t>
      </w:r>
    </w:p>
    <w:p>
      <w:pPr>
        <w:pStyle w:val="11"/>
        <w:rPr>
          <w:rFonts w:ascii="宋体"/>
          <w:sz w:val="20"/>
        </w:rPr>
      </w:pPr>
    </w:p>
    <w:p>
      <w:pPr>
        <w:pStyle w:val="11"/>
        <w:rPr>
          <w:rFonts w:ascii="宋体"/>
          <w:sz w:val="20"/>
        </w:rPr>
      </w:pPr>
    </w:p>
    <w:p>
      <w:pPr>
        <w:pStyle w:val="11"/>
        <w:spacing w:before="2"/>
        <w:rPr>
          <w:rFonts w:ascii="宋体"/>
          <w:sz w:val="17"/>
        </w:rPr>
      </w:pPr>
    </w:p>
    <w:p>
      <w:pPr>
        <w:pStyle w:val="5"/>
        <w:ind w:left="0" w:right="390"/>
        <w:jc w:val="right"/>
      </w:pPr>
      <w:r>
        <w:t>165</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2945" o:spid="_x0000_s2945" o:spt="1" style="position:absolute;left:0pt;margin-left:131.9pt;margin-top:18.85pt;height:0.7pt;width:323pt;mso-position-horizontal-relative:page;mso-wrap-distance-bottom:0pt;mso-wrap-distance-top:0pt;z-index:-251229184;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多型与虚拟（</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rPr>
          <w:rFonts w:ascii="宋体"/>
          <w:sz w:val="19"/>
        </w:rPr>
      </w:pPr>
    </w:p>
    <w:p>
      <w:pPr>
        <w:spacing w:before="83"/>
        <w:ind w:left="2627" w:right="0" w:firstLine="0"/>
        <w:jc w:val="left"/>
        <w:rPr>
          <w:rFonts w:hint="eastAsia" w:ascii="宋体" w:eastAsia="宋体"/>
          <w:sz w:val="18"/>
        </w:rPr>
      </w:pPr>
      <w:r>
        <w:rPr>
          <w:rFonts w:hint="eastAsia" w:ascii="宋体" w:eastAsia="宋体"/>
          <w:spacing w:val="1"/>
          <w:sz w:val="18"/>
        </w:rPr>
        <w:t xml:space="preserve">前面的两个转型动作如果改采 </w:t>
      </w:r>
      <w:r>
        <w:rPr>
          <w:rFonts w:ascii="Times New Roman" w:eastAsia="Times New Roman"/>
          <w:i/>
          <w:sz w:val="18"/>
        </w:rPr>
        <w:t>reinterpret_cast</w:t>
      </w:r>
      <w:r>
        <w:rPr>
          <w:rFonts w:ascii="Times New Roman" w:eastAsia="Times New Roman"/>
          <w:i/>
          <w:spacing w:val="71"/>
          <w:sz w:val="18"/>
        </w:rPr>
        <w:t xml:space="preserve"> </w:t>
      </w:r>
      <w:r>
        <w:rPr>
          <w:rFonts w:hint="eastAsia" w:ascii="宋体" w:eastAsia="宋体"/>
          <w:sz w:val="18"/>
        </w:rPr>
        <w:t>如下：</w:t>
      </w:r>
    </w:p>
    <w:p>
      <w:pPr>
        <w:pStyle w:val="11"/>
        <w:spacing w:before="8"/>
        <w:rPr>
          <w:rFonts w:ascii="宋体"/>
          <w:sz w:val="21"/>
        </w:rPr>
      </w:pPr>
    </w:p>
    <w:p>
      <w:pPr>
        <w:pStyle w:val="11"/>
        <w:ind w:left="2910"/>
      </w:pPr>
      <w:r>
        <w:t>char</w:t>
      </w:r>
      <w:r>
        <w:rPr>
          <w:spacing w:val="-5"/>
        </w:rPr>
        <w:t xml:space="preserve"> </w:t>
      </w:r>
      <w:r>
        <w:t>str[]</w:t>
      </w:r>
      <w:r>
        <w:rPr>
          <w:spacing w:val="-5"/>
        </w:rPr>
        <w:t xml:space="preserve"> </w:t>
      </w:r>
      <w:r>
        <w:t>=</w:t>
      </w:r>
      <w:r>
        <w:rPr>
          <w:spacing w:val="-5"/>
        </w:rPr>
        <w:t xml:space="preserve"> </w:t>
      </w:r>
      <w:r>
        <w:t>"Hello";</w:t>
      </w:r>
    </w:p>
    <w:p>
      <w:pPr>
        <w:pStyle w:val="11"/>
        <w:spacing w:before="39"/>
        <w:ind w:left="2910"/>
      </w:pPr>
      <w:r>
        <w:t>char</w:t>
      </w:r>
      <w:r>
        <w:rPr>
          <w:spacing w:val="-11"/>
        </w:rPr>
        <w:t xml:space="preserve"> </w:t>
      </w:r>
      <w:r>
        <w:t>*pc</w:t>
      </w:r>
      <w:r>
        <w:rPr>
          <w:spacing w:val="-10"/>
        </w:rPr>
        <w:t xml:space="preserve"> </w:t>
      </w:r>
      <w:r>
        <w:t>=</w:t>
      </w:r>
      <w:r>
        <w:rPr>
          <w:spacing w:val="-11"/>
        </w:rPr>
        <w:t xml:space="preserve"> </w:t>
      </w:r>
      <w:r>
        <w:t>reinterpret_cast&lt;char*&gt;(&amp;str);</w:t>
      </w:r>
    </w:p>
    <w:p>
      <w:pPr>
        <w:pStyle w:val="11"/>
        <w:rPr>
          <w:sz w:val="23"/>
        </w:rPr>
      </w:pPr>
    </w:p>
    <w:p>
      <w:pPr>
        <w:pStyle w:val="11"/>
        <w:ind w:left="2910"/>
      </w:pPr>
      <w:r>
        <w:t>long</w:t>
      </w:r>
      <w:r>
        <w:rPr>
          <w:spacing w:val="-4"/>
        </w:rPr>
        <w:t xml:space="preserve"> </w:t>
      </w:r>
      <w:r>
        <w:t>larray[3]</w:t>
      </w:r>
      <w:r>
        <w:rPr>
          <w:spacing w:val="-3"/>
        </w:rPr>
        <w:t xml:space="preserve"> </w:t>
      </w:r>
      <w:r>
        <w:t>=</w:t>
      </w:r>
      <w:r>
        <w:rPr>
          <w:spacing w:val="-3"/>
        </w:rPr>
        <w:t xml:space="preserve"> </w:t>
      </w:r>
      <w:r>
        <w:t>{</w:t>
      </w:r>
      <w:r>
        <w:rPr>
          <w:spacing w:val="-3"/>
        </w:rPr>
        <w:t xml:space="preserve"> </w:t>
      </w:r>
      <w:r>
        <w:t>11,</w:t>
      </w:r>
      <w:r>
        <w:rPr>
          <w:spacing w:val="-3"/>
        </w:rPr>
        <w:t xml:space="preserve"> </w:t>
      </w:r>
      <w:r>
        <w:t>22,</w:t>
      </w:r>
      <w:r>
        <w:rPr>
          <w:spacing w:val="-3"/>
        </w:rPr>
        <w:t xml:space="preserve"> </w:t>
      </w:r>
      <w:r>
        <w:t>33</w:t>
      </w:r>
      <w:r>
        <w:rPr>
          <w:spacing w:val="-3"/>
        </w:rPr>
        <w:t xml:space="preserve"> </w:t>
      </w:r>
      <w:r>
        <w:t>};</w:t>
      </w:r>
    </w:p>
    <w:p>
      <w:pPr>
        <w:pStyle w:val="11"/>
        <w:spacing w:before="40"/>
        <w:ind w:left="2910"/>
      </w:pPr>
      <w:r>
        <w:t>long</w:t>
      </w:r>
      <w:r>
        <w:rPr>
          <w:spacing w:val="-12"/>
        </w:rPr>
        <w:t xml:space="preserve"> </w:t>
      </w:r>
      <w:r>
        <w:t>*pl</w:t>
      </w:r>
      <w:r>
        <w:rPr>
          <w:spacing w:val="-11"/>
        </w:rPr>
        <w:t xml:space="preserve"> </w:t>
      </w:r>
      <w:r>
        <w:t>=</w:t>
      </w:r>
      <w:r>
        <w:rPr>
          <w:spacing w:val="-11"/>
        </w:rPr>
        <w:t xml:space="preserve"> </w:t>
      </w:r>
      <w:r>
        <w:t>reinterpret_cast&lt;long*&gt;(&amp;larray);</w:t>
      </w:r>
    </w:p>
    <w:p>
      <w:pPr>
        <w:pStyle w:val="11"/>
        <w:rPr>
          <w:sz w:val="18"/>
        </w:rPr>
      </w:pPr>
    </w:p>
    <w:p>
      <w:pPr>
        <w:spacing w:before="120" w:line="374" w:lineRule="auto"/>
        <w:ind w:left="2627" w:right="1155" w:firstLine="0"/>
        <w:jc w:val="left"/>
        <w:rPr>
          <w:rFonts w:hint="eastAsia" w:ascii="宋体" w:eastAsia="宋体"/>
          <w:sz w:val="18"/>
        </w:rPr>
      </w:pPr>
      <w:r>
        <w:rPr>
          <w:rFonts w:hint="eastAsia" w:ascii="宋体" w:eastAsia="宋体"/>
          <w:spacing w:val="1"/>
          <w:sz w:val="18"/>
        </w:rPr>
        <w:t xml:space="preserve">可以顺利通过编译。可见 </w:t>
      </w:r>
      <w:r>
        <w:rPr>
          <w:rFonts w:ascii="Times New Roman" w:eastAsia="Times New Roman"/>
          <w:i/>
          <w:sz w:val="18"/>
        </w:rPr>
        <w:t>reinterpret</w:t>
      </w:r>
      <w:r>
        <w:rPr>
          <w:rFonts w:ascii="Times New Roman" w:eastAsia="Times New Roman"/>
          <w:sz w:val="18"/>
        </w:rPr>
        <w:t>_</w:t>
      </w:r>
      <w:r>
        <w:rPr>
          <w:rFonts w:ascii="Times New Roman" w:eastAsia="Times New Roman"/>
          <w:i/>
          <w:sz w:val="18"/>
        </w:rPr>
        <w:t>cast</w:t>
      </w:r>
      <w:r>
        <w:rPr>
          <w:rFonts w:ascii="Times New Roman" w:eastAsia="Times New Roman"/>
          <w:i/>
          <w:spacing w:val="22"/>
          <w:sz w:val="18"/>
        </w:rPr>
        <w:t xml:space="preserve"> </w:t>
      </w:r>
      <w:r>
        <w:rPr>
          <w:rFonts w:hint="eastAsia" w:ascii="宋体" w:eastAsia="宋体"/>
          <w:spacing w:val="4"/>
          <w:sz w:val="18"/>
        </w:rPr>
        <w:t xml:space="preserve">似乎与 </w:t>
      </w:r>
      <w:r>
        <w:rPr>
          <w:rFonts w:ascii="Times New Roman" w:eastAsia="Times New Roman"/>
          <w:sz w:val="18"/>
        </w:rPr>
        <w:t>C</w:t>
      </w:r>
      <w:r>
        <w:rPr>
          <w:rFonts w:ascii="Times New Roman" w:eastAsia="Times New Roman"/>
          <w:spacing w:val="17"/>
          <w:sz w:val="18"/>
        </w:rPr>
        <w:t xml:space="preserve"> </w:t>
      </w:r>
      <w:r>
        <w:rPr>
          <w:rFonts w:hint="eastAsia" w:ascii="宋体" w:eastAsia="宋体"/>
          <w:sz w:val="18"/>
        </w:rPr>
        <w:t xml:space="preserve">语言时代的强制转型有异曲同工之妙。是否真是如此，待会儿就知道。如果改为 </w:t>
      </w:r>
      <w:r>
        <w:rPr>
          <w:rFonts w:ascii="Times New Roman" w:eastAsia="Times New Roman"/>
          <w:i/>
          <w:sz w:val="18"/>
        </w:rPr>
        <w:t>static</w:t>
      </w:r>
      <w:r>
        <w:rPr>
          <w:rFonts w:ascii="Times New Roman" w:eastAsia="Times New Roman"/>
          <w:sz w:val="18"/>
        </w:rPr>
        <w:t>_</w:t>
      </w:r>
      <w:r>
        <w:rPr>
          <w:rFonts w:ascii="Times New Roman" w:eastAsia="Times New Roman"/>
          <w:i/>
          <w:sz w:val="18"/>
        </w:rPr>
        <w:t>cast</w:t>
      </w:r>
      <w:r>
        <w:rPr>
          <w:rFonts w:hint="eastAsia" w:ascii="宋体" w:eastAsia="宋体"/>
          <w:sz w:val="18"/>
        </w:rPr>
        <w:t>：</w:t>
      </w:r>
    </w:p>
    <w:p>
      <w:pPr>
        <w:pStyle w:val="11"/>
        <w:spacing w:before="148"/>
        <w:ind w:left="2910"/>
      </w:pPr>
      <w:r>
        <w:t>char</w:t>
      </w:r>
      <w:r>
        <w:rPr>
          <w:spacing w:val="-5"/>
        </w:rPr>
        <w:t xml:space="preserve"> </w:t>
      </w:r>
      <w:r>
        <w:t>str[]</w:t>
      </w:r>
      <w:r>
        <w:rPr>
          <w:spacing w:val="-5"/>
        </w:rPr>
        <w:t xml:space="preserve"> </w:t>
      </w:r>
      <w:r>
        <w:t>=</w:t>
      </w:r>
      <w:r>
        <w:rPr>
          <w:spacing w:val="-5"/>
        </w:rPr>
        <w:t xml:space="preserve"> </w:t>
      </w:r>
      <w:r>
        <w:t>"Hello";</w:t>
      </w:r>
    </w:p>
    <w:p>
      <w:pPr>
        <w:pStyle w:val="11"/>
        <w:spacing w:before="39"/>
        <w:ind w:left="2910"/>
      </w:pPr>
      <w:r>
        <w:t>char</w:t>
      </w:r>
      <w:r>
        <w:rPr>
          <w:spacing w:val="-10"/>
        </w:rPr>
        <w:t xml:space="preserve"> </w:t>
      </w:r>
      <w:r>
        <w:t>*pc</w:t>
      </w:r>
      <w:r>
        <w:rPr>
          <w:spacing w:val="-9"/>
        </w:rPr>
        <w:t xml:space="preserve"> </w:t>
      </w:r>
      <w:r>
        <w:t>=</w:t>
      </w:r>
      <w:r>
        <w:rPr>
          <w:spacing w:val="-9"/>
        </w:rPr>
        <w:t xml:space="preserve"> </w:t>
      </w:r>
      <w:r>
        <w:t>static_cast&lt;char*&gt;(&amp;str);</w:t>
      </w:r>
    </w:p>
    <w:p>
      <w:pPr>
        <w:pStyle w:val="11"/>
        <w:rPr>
          <w:sz w:val="23"/>
        </w:rPr>
      </w:pPr>
    </w:p>
    <w:p>
      <w:pPr>
        <w:pStyle w:val="11"/>
        <w:ind w:left="2910"/>
      </w:pPr>
      <w:r>
        <w:t>long</w:t>
      </w:r>
      <w:r>
        <w:rPr>
          <w:spacing w:val="-4"/>
        </w:rPr>
        <w:t xml:space="preserve"> </w:t>
      </w:r>
      <w:r>
        <w:t>larray[3]</w:t>
      </w:r>
      <w:r>
        <w:rPr>
          <w:spacing w:val="-3"/>
        </w:rPr>
        <w:t xml:space="preserve"> </w:t>
      </w:r>
      <w:r>
        <w:t>=</w:t>
      </w:r>
      <w:r>
        <w:rPr>
          <w:spacing w:val="-3"/>
        </w:rPr>
        <w:t xml:space="preserve"> </w:t>
      </w:r>
      <w:r>
        <w:t>{</w:t>
      </w:r>
      <w:r>
        <w:rPr>
          <w:spacing w:val="-3"/>
        </w:rPr>
        <w:t xml:space="preserve"> </w:t>
      </w:r>
      <w:r>
        <w:t>11,</w:t>
      </w:r>
      <w:r>
        <w:rPr>
          <w:spacing w:val="-4"/>
        </w:rPr>
        <w:t xml:space="preserve"> </w:t>
      </w:r>
      <w:r>
        <w:t>22,</w:t>
      </w:r>
      <w:r>
        <w:rPr>
          <w:spacing w:val="-3"/>
        </w:rPr>
        <w:t xml:space="preserve"> </w:t>
      </w:r>
      <w:r>
        <w:t>33</w:t>
      </w:r>
      <w:r>
        <w:rPr>
          <w:spacing w:val="-3"/>
        </w:rPr>
        <w:t xml:space="preserve"> </w:t>
      </w:r>
      <w:r>
        <w:t>};</w:t>
      </w:r>
    </w:p>
    <w:p>
      <w:pPr>
        <w:pStyle w:val="11"/>
        <w:spacing w:before="40"/>
        <w:ind w:left="2910"/>
      </w:pPr>
      <w:r>
        <w:t>long</w:t>
      </w:r>
      <w:r>
        <w:rPr>
          <w:spacing w:val="-10"/>
        </w:rPr>
        <w:t xml:space="preserve"> </w:t>
      </w:r>
      <w:r>
        <w:t>*pl</w:t>
      </w:r>
      <w:r>
        <w:rPr>
          <w:spacing w:val="-10"/>
        </w:rPr>
        <w:t xml:space="preserve"> </w:t>
      </w:r>
      <w:r>
        <w:t>=</w:t>
      </w:r>
      <w:r>
        <w:rPr>
          <w:spacing w:val="-9"/>
        </w:rPr>
        <w:t xml:space="preserve"> </w:t>
      </w:r>
      <w:r>
        <w:t>static_cast&lt;long*&gt;(&amp;larray);</w:t>
      </w:r>
    </w:p>
    <w:p>
      <w:pPr>
        <w:pStyle w:val="11"/>
        <w:rPr>
          <w:sz w:val="18"/>
        </w:rPr>
      </w:pPr>
    </w:p>
    <w:p>
      <w:pPr>
        <w:spacing w:before="120"/>
        <w:ind w:left="2627" w:right="0" w:firstLine="0"/>
        <w:jc w:val="left"/>
        <w:rPr>
          <w:rFonts w:hint="eastAsia" w:ascii="宋体" w:eastAsia="宋体"/>
          <w:sz w:val="18"/>
        </w:rPr>
      </w:pPr>
      <w:r>
        <w:rPr>
          <w:rFonts w:hint="eastAsia" w:ascii="宋体" w:eastAsia="宋体"/>
          <w:sz w:val="18"/>
        </w:rPr>
        <w:t>却又不行，会出现编译错误讯息如下：</w:t>
      </w:r>
    </w:p>
    <w:p>
      <w:pPr>
        <w:pStyle w:val="11"/>
        <w:spacing w:before="8"/>
        <w:rPr>
          <w:rFonts w:ascii="宋体"/>
          <w:sz w:val="21"/>
        </w:rPr>
      </w:pPr>
    </w:p>
    <w:p>
      <w:pPr>
        <w:pStyle w:val="11"/>
        <w:spacing w:line="292" w:lineRule="auto"/>
        <w:ind w:left="2910" w:right="1155"/>
      </w:pPr>
      <w:r>
        <w:rPr>
          <w:w w:val="95"/>
        </w:rPr>
        <w:t>error</w:t>
      </w:r>
      <w:r>
        <w:rPr>
          <w:spacing w:val="-40"/>
          <w:w w:val="95"/>
        </w:rPr>
        <w:t xml:space="preserve"> </w:t>
      </w:r>
      <w:r>
        <w:rPr>
          <w:w w:val="95"/>
        </w:rPr>
        <w:t>C2040:</w:t>
      </w:r>
      <w:r>
        <w:rPr>
          <w:spacing w:val="-39"/>
          <w:w w:val="95"/>
        </w:rPr>
        <w:t xml:space="preserve"> </w:t>
      </w:r>
      <w:r>
        <w:rPr>
          <w:w w:val="95"/>
        </w:rPr>
        <w:t>'static_cast'</w:t>
      </w:r>
      <w:r>
        <w:rPr>
          <w:spacing w:val="-39"/>
          <w:w w:val="95"/>
        </w:rPr>
        <w:t xml:space="preserve"> </w:t>
      </w:r>
      <w:r>
        <w:rPr>
          <w:w w:val="95"/>
        </w:rPr>
        <w:t>:</w:t>
      </w:r>
      <w:r>
        <w:rPr>
          <w:spacing w:val="-39"/>
          <w:w w:val="95"/>
        </w:rPr>
        <w:t xml:space="preserve"> </w:t>
      </w:r>
      <w:r>
        <w:rPr>
          <w:w w:val="95"/>
        </w:rPr>
        <w:t>'char</w:t>
      </w:r>
      <w:r>
        <w:rPr>
          <w:spacing w:val="-31"/>
          <w:w w:val="95"/>
        </w:rPr>
        <w:t xml:space="preserve"> </w:t>
      </w:r>
      <w:r>
        <w:rPr>
          <w:w w:val="95"/>
        </w:rPr>
        <w:t>*'</w:t>
      </w:r>
      <w:r>
        <w:rPr>
          <w:spacing w:val="-32"/>
          <w:w w:val="95"/>
        </w:rPr>
        <w:t xml:space="preserve"> </w:t>
      </w:r>
      <w:r>
        <w:rPr>
          <w:w w:val="95"/>
        </w:rPr>
        <w:t>differs</w:t>
      </w:r>
      <w:r>
        <w:rPr>
          <w:spacing w:val="-31"/>
          <w:w w:val="95"/>
        </w:rPr>
        <w:t xml:space="preserve"> </w:t>
      </w:r>
      <w:r>
        <w:rPr>
          <w:w w:val="95"/>
        </w:rPr>
        <w:t>in</w:t>
      </w:r>
      <w:r>
        <w:rPr>
          <w:spacing w:val="-32"/>
          <w:w w:val="95"/>
        </w:rPr>
        <w:t xml:space="preserve"> </w:t>
      </w:r>
      <w:r>
        <w:rPr>
          <w:w w:val="95"/>
        </w:rPr>
        <w:t>levels</w:t>
      </w:r>
      <w:r>
        <w:rPr>
          <w:spacing w:val="-31"/>
          <w:w w:val="95"/>
        </w:rPr>
        <w:t xml:space="preserve"> </w:t>
      </w:r>
      <w:r>
        <w:rPr>
          <w:w w:val="95"/>
        </w:rPr>
        <w:t>of</w:t>
      </w:r>
      <w:r>
        <w:rPr>
          <w:spacing w:val="-31"/>
          <w:w w:val="95"/>
        </w:rPr>
        <w:t xml:space="preserve"> </w:t>
      </w:r>
      <w:r>
        <w:rPr>
          <w:w w:val="95"/>
        </w:rPr>
        <w:t>indirection</w:t>
      </w:r>
      <w:r>
        <w:rPr>
          <w:spacing w:val="1"/>
          <w:w w:val="95"/>
        </w:rPr>
        <w:t xml:space="preserve"> </w:t>
      </w:r>
      <w:r>
        <w:t>from</w:t>
      </w:r>
      <w:r>
        <w:rPr>
          <w:spacing w:val="-1"/>
        </w:rPr>
        <w:t xml:space="preserve"> </w:t>
      </w:r>
      <w:r>
        <w:t>'char (*)[6]'</w:t>
      </w:r>
    </w:p>
    <w:p>
      <w:pPr>
        <w:pStyle w:val="11"/>
        <w:spacing w:line="292" w:lineRule="auto"/>
        <w:ind w:left="2910" w:right="1155"/>
      </w:pPr>
      <w:r>
        <w:rPr>
          <w:w w:val="95"/>
        </w:rPr>
        <w:t>error</w:t>
      </w:r>
      <w:r>
        <w:rPr>
          <w:spacing w:val="-40"/>
          <w:w w:val="95"/>
        </w:rPr>
        <w:t xml:space="preserve"> </w:t>
      </w:r>
      <w:r>
        <w:rPr>
          <w:w w:val="95"/>
        </w:rPr>
        <w:t>C2040:</w:t>
      </w:r>
      <w:r>
        <w:rPr>
          <w:spacing w:val="-39"/>
          <w:w w:val="95"/>
        </w:rPr>
        <w:t xml:space="preserve"> </w:t>
      </w:r>
      <w:r>
        <w:rPr>
          <w:w w:val="95"/>
        </w:rPr>
        <w:t>'static_cast'</w:t>
      </w:r>
      <w:r>
        <w:rPr>
          <w:spacing w:val="-39"/>
          <w:w w:val="95"/>
        </w:rPr>
        <w:t xml:space="preserve"> </w:t>
      </w:r>
      <w:r>
        <w:rPr>
          <w:w w:val="95"/>
        </w:rPr>
        <w:t>:</w:t>
      </w:r>
      <w:r>
        <w:rPr>
          <w:spacing w:val="-39"/>
          <w:w w:val="95"/>
        </w:rPr>
        <w:t xml:space="preserve"> </w:t>
      </w:r>
      <w:r>
        <w:rPr>
          <w:w w:val="95"/>
        </w:rPr>
        <w:t>'long</w:t>
      </w:r>
      <w:r>
        <w:rPr>
          <w:spacing w:val="-31"/>
          <w:w w:val="95"/>
        </w:rPr>
        <w:t xml:space="preserve"> </w:t>
      </w:r>
      <w:r>
        <w:rPr>
          <w:w w:val="95"/>
        </w:rPr>
        <w:t>*'</w:t>
      </w:r>
      <w:r>
        <w:rPr>
          <w:spacing w:val="-32"/>
          <w:w w:val="95"/>
        </w:rPr>
        <w:t xml:space="preserve"> </w:t>
      </w:r>
      <w:r>
        <w:rPr>
          <w:w w:val="95"/>
        </w:rPr>
        <w:t>differs</w:t>
      </w:r>
      <w:r>
        <w:rPr>
          <w:spacing w:val="-31"/>
          <w:w w:val="95"/>
        </w:rPr>
        <w:t xml:space="preserve"> </w:t>
      </w:r>
      <w:r>
        <w:rPr>
          <w:w w:val="95"/>
        </w:rPr>
        <w:t>in</w:t>
      </w:r>
      <w:r>
        <w:rPr>
          <w:spacing w:val="-32"/>
          <w:w w:val="95"/>
        </w:rPr>
        <w:t xml:space="preserve"> </w:t>
      </w:r>
      <w:r>
        <w:rPr>
          <w:w w:val="95"/>
        </w:rPr>
        <w:t>levels</w:t>
      </w:r>
      <w:r>
        <w:rPr>
          <w:spacing w:val="-31"/>
          <w:w w:val="95"/>
        </w:rPr>
        <w:t xml:space="preserve"> </w:t>
      </w:r>
      <w:r>
        <w:rPr>
          <w:w w:val="95"/>
        </w:rPr>
        <w:t>of</w:t>
      </w:r>
      <w:r>
        <w:rPr>
          <w:spacing w:val="-31"/>
          <w:w w:val="95"/>
        </w:rPr>
        <w:t xml:space="preserve"> </w:t>
      </w:r>
      <w:r>
        <w:rPr>
          <w:w w:val="95"/>
        </w:rPr>
        <w:t>indirection</w:t>
      </w:r>
      <w:r>
        <w:rPr>
          <w:spacing w:val="1"/>
          <w:w w:val="95"/>
        </w:rPr>
        <w:t xml:space="preserve"> </w:t>
      </w:r>
      <w:r>
        <w:t>from</w:t>
      </w:r>
      <w:r>
        <w:rPr>
          <w:spacing w:val="-1"/>
        </w:rPr>
        <w:t xml:space="preserve"> </w:t>
      </w:r>
      <w:r>
        <w:t>'long (*)[3]'</w:t>
      </w:r>
    </w:p>
    <w:p>
      <w:pPr>
        <w:pStyle w:val="11"/>
        <w:spacing w:before="11"/>
        <w:rPr>
          <w:sz w:val="24"/>
        </w:rPr>
      </w:pPr>
    </w:p>
    <w:p>
      <w:pPr>
        <w:spacing w:before="0"/>
        <w:ind w:left="2627" w:right="0" w:firstLine="0"/>
        <w:jc w:val="left"/>
        <w:rPr>
          <w:rFonts w:hint="eastAsia" w:ascii="宋体" w:eastAsia="宋体"/>
          <w:sz w:val="18"/>
        </w:rPr>
      </w:pPr>
      <w:r>
        <w:rPr>
          <w:rFonts w:hint="eastAsia" w:ascii="宋体" w:eastAsia="宋体"/>
          <w:spacing w:val="4"/>
          <w:sz w:val="18"/>
        </w:rPr>
        <w:t xml:space="preserve">改为 </w:t>
      </w:r>
      <w:r>
        <w:rPr>
          <w:rFonts w:ascii="Times New Roman" w:eastAsia="Times New Roman"/>
          <w:i/>
          <w:sz w:val="18"/>
        </w:rPr>
        <w:t>dynamic</w:t>
      </w:r>
      <w:r>
        <w:rPr>
          <w:rFonts w:ascii="Times New Roman" w:eastAsia="Times New Roman"/>
          <w:sz w:val="18"/>
        </w:rPr>
        <w:t>_</w:t>
      </w:r>
      <w:r>
        <w:rPr>
          <w:rFonts w:ascii="Times New Roman" w:eastAsia="Times New Roman"/>
          <w:i/>
          <w:sz w:val="18"/>
        </w:rPr>
        <w:t>cast</w:t>
      </w:r>
      <w:r>
        <w:rPr>
          <w:rFonts w:ascii="Times New Roman" w:eastAsia="Times New Roman"/>
          <w:i/>
          <w:spacing w:val="62"/>
          <w:sz w:val="18"/>
        </w:rPr>
        <w:t xml:space="preserve"> </w:t>
      </w:r>
      <w:r>
        <w:rPr>
          <w:rFonts w:hint="eastAsia" w:ascii="宋体" w:eastAsia="宋体"/>
          <w:sz w:val="18"/>
        </w:rPr>
        <w:t>也不行：</w:t>
      </w:r>
    </w:p>
    <w:p>
      <w:pPr>
        <w:pStyle w:val="11"/>
        <w:spacing w:before="8"/>
        <w:rPr>
          <w:rFonts w:ascii="宋体"/>
          <w:sz w:val="21"/>
        </w:rPr>
      </w:pPr>
    </w:p>
    <w:p>
      <w:pPr>
        <w:pStyle w:val="11"/>
        <w:ind w:left="2910"/>
      </w:pPr>
      <w:r>
        <w:t>char</w:t>
      </w:r>
      <w:r>
        <w:rPr>
          <w:spacing w:val="-6"/>
        </w:rPr>
        <w:t xml:space="preserve"> </w:t>
      </w:r>
      <w:r>
        <w:t>str[]</w:t>
      </w:r>
      <w:r>
        <w:rPr>
          <w:spacing w:val="-6"/>
        </w:rPr>
        <w:t xml:space="preserve"> </w:t>
      </w:r>
      <w:r>
        <w:t>=</w:t>
      </w:r>
      <w:r>
        <w:rPr>
          <w:spacing w:val="-5"/>
        </w:rPr>
        <w:t xml:space="preserve"> </w:t>
      </w:r>
      <w:r>
        <w:t>"Hello";</w:t>
      </w:r>
    </w:p>
    <w:p>
      <w:pPr>
        <w:pStyle w:val="11"/>
        <w:spacing w:before="39"/>
        <w:ind w:left="2910"/>
      </w:pPr>
      <w:r>
        <w:t>char</w:t>
      </w:r>
      <w:r>
        <w:rPr>
          <w:spacing w:val="-10"/>
        </w:rPr>
        <w:t xml:space="preserve"> </w:t>
      </w:r>
      <w:r>
        <w:t>*pc</w:t>
      </w:r>
      <w:r>
        <w:rPr>
          <w:spacing w:val="-9"/>
        </w:rPr>
        <w:t xml:space="preserve"> </w:t>
      </w:r>
      <w:r>
        <w:t>=</w:t>
      </w:r>
      <w:r>
        <w:rPr>
          <w:spacing w:val="-10"/>
        </w:rPr>
        <w:t xml:space="preserve"> </w:t>
      </w:r>
      <w:r>
        <w:t>dynamic_cast&lt;char*&gt;(&amp;str);</w:t>
      </w:r>
    </w:p>
    <w:p>
      <w:pPr>
        <w:pStyle w:val="11"/>
        <w:rPr>
          <w:sz w:val="23"/>
        </w:rPr>
      </w:pPr>
    </w:p>
    <w:p>
      <w:pPr>
        <w:pStyle w:val="11"/>
        <w:ind w:left="2910"/>
      </w:pPr>
      <w:r>
        <w:t>long</w:t>
      </w:r>
      <w:r>
        <w:rPr>
          <w:spacing w:val="-4"/>
        </w:rPr>
        <w:t xml:space="preserve"> </w:t>
      </w:r>
      <w:r>
        <w:t>larray[3]</w:t>
      </w:r>
      <w:r>
        <w:rPr>
          <w:spacing w:val="-3"/>
        </w:rPr>
        <w:t xml:space="preserve"> </w:t>
      </w:r>
      <w:r>
        <w:t>=</w:t>
      </w:r>
      <w:r>
        <w:rPr>
          <w:spacing w:val="-3"/>
        </w:rPr>
        <w:t xml:space="preserve"> </w:t>
      </w:r>
      <w:r>
        <w:t>{</w:t>
      </w:r>
      <w:r>
        <w:rPr>
          <w:spacing w:val="-3"/>
        </w:rPr>
        <w:t xml:space="preserve"> </w:t>
      </w:r>
      <w:r>
        <w:t>11,</w:t>
      </w:r>
      <w:r>
        <w:rPr>
          <w:spacing w:val="-4"/>
        </w:rPr>
        <w:t xml:space="preserve"> </w:t>
      </w:r>
      <w:r>
        <w:t>22,</w:t>
      </w:r>
      <w:r>
        <w:rPr>
          <w:spacing w:val="-3"/>
        </w:rPr>
        <w:t xml:space="preserve"> </w:t>
      </w:r>
      <w:r>
        <w:t>33</w:t>
      </w:r>
      <w:r>
        <w:rPr>
          <w:spacing w:val="-3"/>
        </w:rPr>
        <w:t xml:space="preserve"> </w:t>
      </w:r>
      <w:r>
        <w:t>};</w:t>
      </w:r>
    </w:p>
    <w:p>
      <w:pPr>
        <w:pStyle w:val="11"/>
        <w:spacing w:before="40"/>
        <w:ind w:left="2910"/>
      </w:pPr>
      <w:r>
        <w:t>long</w:t>
      </w:r>
      <w:r>
        <w:rPr>
          <w:spacing w:val="-11"/>
        </w:rPr>
        <w:t xml:space="preserve"> </w:t>
      </w:r>
      <w:r>
        <w:t>*pl</w:t>
      </w:r>
      <w:r>
        <w:rPr>
          <w:spacing w:val="-10"/>
        </w:rPr>
        <w:t xml:space="preserve"> </w:t>
      </w:r>
      <w:r>
        <w:t>=</w:t>
      </w:r>
      <w:r>
        <w:rPr>
          <w:spacing w:val="-10"/>
        </w:rPr>
        <w:t xml:space="preserve"> </w:t>
      </w:r>
      <w:r>
        <w:t>dynamic_cast&lt;long*&gt;(&amp;larray);</w:t>
      </w:r>
    </w:p>
    <w:p>
      <w:pPr>
        <w:pStyle w:val="11"/>
        <w:rPr>
          <w:sz w:val="18"/>
        </w:rPr>
      </w:pPr>
    </w:p>
    <w:p>
      <w:pPr>
        <w:spacing w:before="120"/>
        <w:ind w:left="2627" w:right="0" w:firstLine="0"/>
        <w:jc w:val="left"/>
        <w:rPr>
          <w:rFonts w:hint="eastAsia" w:ascii="宋体" w:eastAsia="宋体"/>
          <w:sz w:val="18"/>
        </w:rPr>
      </w:pPr>
      <w:r>
        <w:rPr>
          <w:rFonts w:hint="eastAsia" w:ascii="宋体" w:eastAsia="宋体"/>
          <w:sz w:val="18"/>
        </w:rPr>
        <w:t>会出现编译错误讯息如下：</w:t>
      </w:r>
    </w:p>
    <w:p>
      <w:pPr>
        <w:pStyle w:val="11"/>
        <w:spacing w:before="8"/>
        <w:rPr>
          <w:rFonts w:ascii="宋体"/>
          <w:sz w:val="21"/>
        </w:rPr>
      </w:pPr>
    </w:p>
    <w:p>
      <w:pPr>
        <w:pStyle w:val="11"/>
        <w:spacing w:line="292" w:lineRule="auto"/>
        <w:ind w:left="2910" w:right="1509"/>
      </w:pPr>
      <w:r>
        <w:t>error C2680: 'char *' : invalid target type for dynamic_cast</w:t>
      </w:r>
      <w:r>
        <w:rPr>
          <w:spacing w:val="-94"/>
        </w:rPr>
        <w:t xml:space="preserve"> </w:t>
      </w:r>
      <w:r>
        <w:t>error</w:t>
      </w:r>
      <w:r>
        <w:rPr>
          <w:spacing w:val="-6"/>
        </w:rPr>
        <w:t xml:space="preserve"> </w:t>
      </w:r>
      <w:r>
        <w:t>C2680:</w:t>
      </w:r>
      <w:r>
        <w:rPr>
          <w:spacing w:val="-5"/>
        </w:rPr>
        <w:t xml:space="preserve"> </w:t>
      </w:r>
      <w:r>
        <w:t>'long</w:t>
      </w:r>
      <w:r>
        <w:rPr>
          <w:spacing w:val="-5"/>
        </w:rPr>
        <w:t xml:space="preserve"> </w:t>
      </w:r>
      <w:r>
        <w:t>*'</w:t>
      </w:r>
      <w:r>
        <w:rPr>
          <w:spacing w:val="-5"/>
        </w:rPr>
        <w:t xml:space="preserve"> </w:t>
      </w:r>
      <w:r>
        <w:t>:</w:t>
      </w:r>
      <w:r>
        <w:rPr>
          <w:spacing w:val="-6"/>
        </w:rPr>
        <w:t xml:space="preserve"> </w:t>
      </w:r>
      <w:r>
        <w:t>invalid</w:t>
      </w:r>
      <w:r>
        <w:rPr>
          <w:spacing w:val="-5"/>
        </w:rPr>
        <w:t xml:space="preserve"> </w:t>
      </w:r>
      <w:r>
        <w:t>target</w:t>
      </w:r>
      <w:r>
        <w:rPr>
          <w:spacing w:val="-5"/>
        </w:rPr>
        <w:t xml:space="preserve"> </w:t>
      </w:r>
      <w:r>
        <w:t>type</w:t>
      </w:r>
      <w:r>
        <w:rPr>
          <w:spacing w:val="-5"/>
        </w:rPr>
        <w:t xml:space="preserve"> </w:t>
      </w:r>
      <w:r>
        <w:t>for</w:t>
      </w:r>
      <w:r>
        <w:rPr>
          <w:spacing w:val="-5"/>
        </w:rPr>
        <w:t xml:space="preserve"> </w:t>
      </w:r>
      <w:r>
        <w:t>dynamic_cast</w:t>
      </w:r>
    </w:p>
    <w:p>
      <w:pPr>
        <w:pStyle w:val="11"/>
        <w:rPr>
          <w:sz w:val="18"/>
        </w:rPr>
      </w:pPr>
    </w:p>
    <w:p>
      <w:pPr>
        <w:pStyle w:val="11"/>
        <w:rPr>
          <w:sz w:val="18"/>
        </w:rPr>
      </w:pPr>
    </w:p>
    <w:p>
      <w:pPr>
        <w:spacing w:before="1"/>
        <w:ind w:left="2627" w:right="0" w:firstLine="0"/>
        <w:jc w:val="left"/>
        <w:rPr>
          <w:rFonts w:hint="eastAsia" w:ascii="宋体" w:eastAsia="宋体"/>
          <w:sz w:val="18"/>
        </w:rPr>
      </w:pPr>
      <w:r>
        <w:rPr>
          <w:rFonts w:hint="eastAsia" w:ascii="宋体" w:eastAsia="宋体"/>
          <w:sz w:val="18"/>
        </w:rPr>
        <w:t>稍后我会对于这三个型别转换运算子做更详细的解释。</w:t>
      </w:r>
    </w:p>
    <w:p>
      <w:pPr>
        <w:pStyle w:val="11"/>
        <w:rPr>
          <w:rFonts w:ascii="宋体"/>
          <w:sz w:val="20"/>
        </w:rPr>
      </w:pPr>
    </w:p>
    <w:p>
      <w:pPr>
        <w:pStyle w:val="11"/>
        <w:rPr>
          <w:rFonts w:ascii="宋体"/>
          <w:sz w:val="20"/>
        </w:rPr>
      </w:pPr>
    </w:p>
    <w:p>
      <w:pPr>
        <w:pStyle w:val="11"/>
        <w:rPr>
          <w:rFonts w:ascii="宋体"/>
          <w:sz w:val="20"/>
        </w:rPr>
      </w:pPr>
    </w:p>
    <w:p>
      <w:pPr>
        <w:pStyle w:val="11"/>
        <w:spacing w:before="11"/>
        <w:rPr>
          <w:rFonts w:ascii="宋体"/>
          <w:sz w:val="27"/>
        </w:rPr>
      </w:pPr>
    </w:p>
    <w:p>
      <w:pPr>
        <w:pStyle w:val="5"/>
      </w:pPr>
      <w:r>
        <w:t>166</w:t>
      </w:r>
    </w:p>
    <w:p>
      <w:pPr>
        <w:spacing w:after="0"/>
        <w:sectPr>
          <w:pgSz w:w="10320" w:h="13220"/>
          <w:pgMar w:top="580" w:right="80" w:bottom="280" w:left="40" w:header="720" w:footer="720" w:gutter="0"/>
          <w:cols w:space="720" w:num="1"/>
        </w:sectPr>
      </w:pPr>
    </w:p>
    <w:p>
      <w:pPr>
        <w:pStyle w:val="11"/>
        <w:spacing w:before="64"/>
        <w:ind w:left="6615"/>
        <w:rPr>
          <w:rFonts w:hint="eastAsia" w:ascii="宋体" w:eastAsia="宋体"/>
        </w:rPr>
      </w:pPr>
      <w:r>
        <w:pict>
          <v:rect id="_x0000_s2946" o:spid="_x0000_s2946" o:spt="1" style="position:absolute;left:0pt;margin-left:131.9pt;margin-top:18.85pt;height:0.7pt;width:323pt;mso-position-horizontal-relative:page;mso-wrap-distance-bottom:0pt;mso-wrap-distance-top:0pt;z-index:-251229184;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6"/>
        </w:rPr>
        <w:t>第３章 型别转换</w:t>
      </w:r>
      <w:r>
        <w:rPr>
          <w:rFonts w:hint="eastAsia" w:ascii="宋体" w:eastAsia="宋体"/>
          <w:spacing w:val="-1"/>
        </w:rPr>
        <w:t>（</w:t>
      </w:r>
      <w:r>
        <w:rPr>
          <w:rFonts w:ascii="Times New Roman" w:eastAsia="Times New Roman"/>
          <w:spacing w:val="-1"/>
        </w:rPr>
        <w:t>Type</w:t>
      </w:r>
      <w:r>
        <w:rPr>
          <w:rFonts w:ascii="Times New Roman" w:eastAsia="Times New Roman"/>
          <w:spacing w:val="-8"/>
        </w:rPr>
        <w:t xml:space="preserve"> </w:t>
      </w:r>
      <w:r>
        <w:rPr>
          <w:rFonts w:ascii="Times New Roman" w:eastAsia="Times New Roman"/>
          <w:spacing w:val="-1"/>
        </w:rPr>
        <w:t>Casting</w:t>
      </w:r>
      <w:r>
        <w:rPr>
          <w:rFonts w:hint="eastAsia" w:ascii="宋体" w:eastAsia="宋体"/>
          <w:spacing w:val="-1"/>
        </w:rPr>
        <w:t>）</w:t>
      </w:r>
    </w:p>
    <w:p>
      <w:pPr>
        <w:pStyle w:val="11"/>
        <w:rPr>
          <w:rFonts w:ascii="宋体"/>
          <w:sz w:val="20"/>
        </w:rPr>
      </w:pPr>
    </w:p>
    <w:p>
      <w:pPr>
        <w:pStyle w:val="11"/>
        <w:rPr>
          <w:rFonts w:ascii="宋体"/>
          <w:sz w:val="19"/>
        </w:rPr>
      </w:pPr>
    </w:p>
    <w:p>
      <w:pPr>
        <w:spacing w:before="83" w:line="374" w:lineRule="auto"/>
        <w:ind w:left="2627" w:right="1153" w:firstLine="0"/>
        <w:jc w:val="both"/>
        <w:rPr>
          <w:rFonts w:hint="eastAsia" w:ascii="宋体" w:eastAsia="宋体"/>
          <w:sz w:val="18"/>
        </w:rPr>
      </w:pPr>
      <w:r>
        <w:rPr>
          <w:rFonts w:ascii="Times New Roman" w:eastAsia="Times New Roman"/>
          <w:sz w:val="18"/>
        </w:rPr>
        <w:t>C+</w:t>
      </w:r>
      <w:r>
        <w:rPr>
          <w:rFonts w:ascii="Times New Roman" w:eastAsia="Times New Roman"/>
          <w:spacing w:val="1"/>
          <w:sz w:val="18"/>
        </w:rPr>
        <w:t xml:space="preserve">+ </w:t>
      </w:r>
      <w:r>
        <w:rPr>
          <w:rFonts w:hint="eastAsia" w:ascii="宋体" w:eastAsia="宋体"/>
          <w:spacing w:val="1"/>
          <w:sz w:val="18"/>
        </w:rPr>
        <w:t xml:space="preserve">的型别转换比起 </w:t>
      </w:r>
      <w:r>
        <w:rPr>
          <w:rFonts w:ascii="Times New Roman" w:eastAsia="Times New Roman"/>
          <w:sz w:val="18"/>
        </w:rPr>
        <w:t>C</w:t>
      </w:r>
      <w:r>
        <w:rPr>
          <w:rFonts w:ascii="Times New Roman" w:eastAsia="Times New Roman"/>
          <w:spacing w:val="2"/>
          <w:sz w:val="18"/>
        </w:rPr>
        <w:t xml:space="preserve"> </w:t>
      </w:r>
      <w:r>
        <w:rPr>
          <w:rFonts w:hint="eastAsia" w:ascii="宋体" w:eastAsia="宋体"/>
          <w:spacing w:val="1"/>
          <w:sz w:val="18"/>
        </w:rPr>
        <w:t xml:space="preserve">复杂得多，因为 </w:t>
      </w:r>
      <w:r>
        <w:rPr>
          <w:rFonts w:ascii="Times New Roman" w:eastAsia="Times New Roman"/>
          <w:sz w:val="18"/>
        </w:rPr>
        <w:t>C</w:t>
      </w:r>
      <w:r>
        <w:rPr>
          <w:rFonts w:ascii="Times New Roman" w:eastAsia="Times New Roman"/>
          <w:spacing w:val="2"/>
          <w:sz w:val="18"/>
        </w:rPr>
        <w:t xml:space="preserve"> </w:t>
      </w:r>
      <w:r>
        <w:rPr>
          <w:rFonts w:hint="eastAsia" w:ascii="宋体" w:eastAsia="宋体"/>
          <w:sz w:val="18"/>
        </w:rPr>
        <w:t>的指标通常用来指向资料（</w:t>
      </w:r>
      <w:r>
        <w:rPr>
          <w:rFonts w:hint="eastAsia" w:ascii="宋体" w:eastAsia="宋体"/>
          <w:spacing w:val="4"/>
          <w:sz w:val="18"/>
        </w:rPr>
        <w:t xml:space="preserve">在 </w:t>
      </w:r>
      <w:r>
        <w:rPr>
          <w:rFonts w:ascii="Times New Roman" w:eastAsia="Times New Roman"/>
          <w:sz w:val="18"/>
        </w:rPr>
        <w:t>C</w:t>
      </w:r>
      <w:r>
        <w:rPr>
          <w:rFonts w:ascii="Times New Roman" w:eastAsia="Times New Roman"/>
          <w:spacing w:val="47"/>
          <w:sz w:val="18"/>
        </w:rPr>
        <w:t xml:space="preserve"> </w:t>
      </w:r>
      <w:r>
        <w:rPr>
          <w:rFonts w:hint="eastAsia" w:ascii="宋体" w:eastAsia="宋体"/>
          <w:sz w:val="18"/>
        </w:rPr>
        <w:t>语</w:t>
      </w:r>
      <w:r>
        <w:rPr>
          <w:rFonts w:hint="eastAsia" w:ascii="宋体" w:eastAsia="宋体"/>
          <w:spacing w:val="-16"/>
          <w:w w:val="101"/>
          <w:sz w:val="18"/>
        </w:rPr>
        <w:t>言中使用函式指标，算是高阶技法；把函式指标拿来转型，更是少之又少</w:t>
      </w:r>
      <w:r>
        <w:rPr>
          <w:rFonts w:hint="eastAsia" w:ascii="宋体" w:eastAsia="宋体"/>
          <w:spacing w:val="-116"/>
          <w:w w:val="101"/>
          <w:sz w:val="18"/>
        </w:rPr>
        <w:t>）</w:t>
      </w:r>
      <w:r>
        <w:rPr>
          <w:rFonts w:hint="eastAsia" w:ascii="宋体" w:eastAsia="宋体"/>
          <w:spacing w:val="-20"/>
          <w:w w:val="101"/>
          <w:sz w:val="18"/>
        </w:rPr>
        <w:t>，而</w:t>
      </w:r>
      <w:r>
        <w:rPr>
          <w:rFonts w:hint="eastAsia" w:ascii="宋体" w:eastAsia="宋体"/>
          <w:spacing w:val="1"/>
          <w:sz w:val="18"/>
        </w:rPr>
        <w:t xml:space="preserve"> </w:t>
      </w:r>
      <w:r>
        <w:rPr>
          <w:rFonts w:ascii="Times New Roman" w:eastAsia="Times New Roman"/>
          <w:spacing w:val="-6"/>
          <w:w w:val="101"/>
          <w:sz w:val="18"/>
        </w:rPr>
        <w:t>C+</w:t>
      </w:r>
      <w:r>
        <w:rPr>
          <w:rFonts w:ascii="Times New Roman" w:eastAsia="Times New Roman"/>
          <w:spacing w:val="-4"/>
          <w:w w:val="101"/>
          <w:sz w:val="18"/>
        </w:rPr>
        <w:t>+</w:t>
      </w:r>
      <w:r>
        <w:rPr>
          <w:rFonts w:hint="eastAsia" w:ascii="宋体" w:eastAsia="宋体"/>
          <w:spacing w:val="17"/>
          <w:sz w:val="18"/>
        </w:rPr>
        <w:t xml:space="preserve">的指标常常用来指向 </w:t>
      </w:r>
      <w:r>
        <w:rPr>
          <w:rFonts w:ascii="Times New Roman" w:eastAsia="Times New Roman"/>
          <w:sz w:val="18"/>
        </w:rPr>
        <w:t>object</w:t>
      </w:r>
      <w:r>
        <w:rPr>
          <w:rFonts w:hint="eastAsia" w:ascii="宋体" w:eastAsia="宋体"/>
          <w:spacing w:val="16"/>
          <w:sz w:val="18"/>
        </w:rPr>
        <w:t xml:space="preserve">。透过指向 </w:t>
      </w:r>
      <w:r>
        <w:rPr>
          <w:rFonts w:ascii="Times New Roman" w:eastAsia="Times New Roman"/>
          <w:sz w:val="18"/>
        </w:rPr>
        <w:t>object</w:t>
      </w:r>
      <w:r>
        <w:rPr>
          <w:rFonts w:ascii="Times New Roman" w:eastAsia="Times New Roman"/>
          <w:spacing w:val="30"/>
          <w:sz w:val="18"/>
        </w:rPr>
        <w:t xml:space="preserve"> </w:t>
      </w:r>
      <w:r>
        <w:rPr>
          <w:rFonts w:hint="eastAsia" w:ascii="宋体" w:eastAsia="宋体"/>
          <w:spacing w:val="15"/>
          <w:sz w:val="18"/>
        </w:rPr>
        <w:t xml:space="preserve">的指标，可以唤起 </w:t>
      </w:r>
      <w:r>
        <w:rPr>
          <w:rFonts w:ascii="Times New Roman" w:eastAsia="Times New Roman"/>
          <w:sz w:val="18"/>
        </w:rPr>
        <w:t>object</w:t>
      </w:r>
      <w:r>
        <w:rPr>
          <w:rFonts w:ascii="Times New Roman" w:eastAsia="Times New Roman"/>
          <w:spacing w:val="29"/>
          <w:sz w:val="18"/>
        </w:rPr>
        <w:t xml:space="preserve"> </w:t>
      </w:r>
      <w:r>
        <w:rPr>
          <w:rFonts w:hint="eastAsia" w:ascii="宋体" w:eastAsia="宋体"/>
          <w:sz w:val="18"/>
        </w:rPr>
        <w:t>的</w:t>
      </w:r>
      <w:r>
        <w:rPr>
          <w:rFonts w:ascii="Times New Roman" w:eastAsia="Times New Roman"/>
          <w:sz w:val="18"/>
        </w:rPr>
        <w:t>member</w:t>
      </w:r>
      <w:r>
        <w:rPr>
          <w:rFonts w:ascii="Times New Roman" w:eastAsia="Times New Roman"/>
          <w:spacing w:val="-8"/>
          <w:sz w:val="18"/>
        </w:rPr>
        <w:t xml:space="preserve"> </w:t>
      </w:r>
      <w:r>
        <w:rPr>
          <w:rFonts w:ascii="Times New Roman" w:eastAsia="Times New Roman"/>
          <w:sz w:val="18"/>
        </w:rPr>
        <w:t>functions</w:t>
      </w:r>
      <w:r>
        <w:rPr>
          <w:rFonts w:hint="eastAsia" w:ascii="宋体" w:eastAsia="宋体"/>
          <w:spacing w:val="-22"/>
          <w:sz w:val="18"/>
        </w:rPr>
        <w:t>，也可以</w:t>
      </w:r>
      <w:r>
        <w:rPr>
          <w:rFonts w:hint="eastAsia" w:ascii="宋体" w:eastAsia="宋体"/>
          <w:sz w:val="18"/>
        </w:rPr>
        <w:t>（可能</w:t>
      </w:r>
      <w:r>
        <w:rPr>
          <w:rFonts w:hint="eastAsia" w:ascii="宋体" w:eastAsia="宋体"/>
          <w:spacing w:val="-82"/>
          <w:sz w:val="18"/>
        </w:rPr>
        <w:t>）</w:t>
      </w:r>
      <w:r>
        <w:rPr>
          <w:rFonts w:hint="eastAsia" w:ascii="宋体" w:eastAsia="宋体"/>
          <w:spacing w:val="-7"/>
          <w:sz w:val="18"/>
        </w:rPr>
        <w:t xml:space="preserve">取得 </w:t>
      </w:r>
      <w:r>
        <w:rPr>
          <w:rFonts w:ascii="Times New Roman" w:eastAsia="Times New Roman"/>
          <w:sz w:val="18"/>
        </w:rPr>
        <w:t>object</w:t>
      </w:r>
      <w:r>
        <w:rPr>
          <w:rFonts w:ascii="Times New Roman" w:eastAsia="Times New Roman"/>
          <w:spacing w:val="22"/>
          <w:sz w:val="18"/>
        </w:rPr>
        <w:t xml:space="preserve"> </w:t>
      </w:r>
      <w:r>
        <w:rPr>
          <w:rFonts w:hint="eastAsia" w:ascii="宋体" w:eastAsia="宋体"/>
          <w:spacing w:val="-11"/>
          <w:sz w:val="18"/>
        </w:rPr>
        <w:t xml:space="preserve">的 </w:t>
      </w:r>
      <w:r>
        <w:rPr>
          <w:rFonts w:ascii="Times New Roman" w:eastAsia="Times New Roman"/>
          <w:sz w:val="18"/>
        </w:rPr>
        <w:t>data</w:t>
      </w:r>
      <w:r>
        <w:rPr>
          <w:rFonts w:ascii="Times New Roman" w:eastAsia="Times New Roman"/>
          <w:spacing w:val="-9"/>
          <w:sz w:val="18"/>
        </w:rPr>
        <w:t xml:space="preserve"> </w:t>
      </w:r>
      <w:r>
        <w:rPr>
          <w:rFonts w:ascii="Times New Roman" w:eastAsia="Times New Roman"/>
          <w:sz w:val="18"/>
        </w:rPr>
        <w:t>members</w:t>
      </w:r>
      <w:r>
        <w:rPr>
          <w:rFonts w:hint="eastAsia" w:ascii="宋体" w:eastAsia="宋体"/>
          <w:spacing w:val="-3"/>
          <w:sz w:val="18"/>
        </w:rPr>
        <w:t xml:space="preserve">。但是我们知道 </w:t>
      </w:r>
      <w:r>
        <w:rPr>
          <w:rFonts w:ascii="Times New Roman" w:eastAsia="Times New Roman"/>
          <w:sz w:val="18"/>
        </w:rPr>
        <w:t>C++</w:t>
      </w:r>
      <w:r>
        <w:rPr>
          <w:rFonts w:ascii="Times New Roman" w:eastAsia="Times New Roman"/>
          <w:spacing w:val="-42"/>
          <w:sz w:val="18"/>
        </w:rPr>
        <w:t xml:space="preserve"> </w:t>
      </w:r>
      <w:r>
        <w:rPr>
          <w:rFonts w:ascii="Times New Roman" w:eastAsia="Times New Roman"/>
          <w:sz w:val="18"/>
        </w:rPr>
        <w:t>classes</w:t>
      </w:r>
      <w:r>
        <w:rPr>
          <w:rFonts w:ascii="Times New Roman" w:eastAsia="Times New Roman"/>
          <w:spacing w:val="4"/>
          <w:sz w:val="18"/>
        </w:rPr>
        <w:t xml:space="preserve"> </w:t>
      </w:r>
      <w:r>
        <w:rPr>
          <w:rFonts w:hint="eastAsia" w:ascii="宋体" w:eastAsia="宋体"/>
          <w:sz w:val="18"/>
        </w:rPr>
        <w:t xml:space="preserve">有继承的能力，而 </w:t>
      </w:r>
      <w:r>
        <w:rPr>
          <w:rFonts w:ascii="Times New Roman" w:eastAsia="Times New Roman"/>
          <w:sz w:val="18"/>
        </w:rPr>
        <w:t>base</w:t>
      </w:r>
      <w:r>
        <w:rPr>
          <w:rFonts w:ascii="Times New Roman" w:eastAsia="Times New Roman"/>
          <w:spacing w:val="6"/>
          <w:sz w:val="18"/>
        </w:rPr>
        <w:t xml:space="preserve"> </w:t>
      </w:r>
      <w:r>
        <w:rPr>
          <w:rFonts w:ascii="Times New Roman" w:eastAsia="Times New Roman"/>
          <w:sz w:val="18"/>
        </w:rPr>
        <w:t>type</w:t>
      </w:r>
      <w:r>
        <w:rPr>
          <w:rFonts w:ascii="Times New Roman" w:eastAsia="Times New Roman"/>
          <w:spacing w:val="7"/>
          <w:sz w:val="18"/>
        </w:rPr>
        <w:t xml:space="preserve"> </w:t>
      </w:r>
      <w:r>
        <w:rPr>
          <w:rFonts w:ascii="Times New Roman" w:eastAsia="Times New Roman"/>
          <w:sz w:val="18"/>
        </w:rPr>
        <w:t>pointer</w:t>
      </w:r>
      <w:r>
        <w:rPr>
          <w:rFonts w:ascii="Times New Roman" w:eastAsia="Times New Roman"/>
          <w:spacing w:val="4"/>
          <w:sz w:val="18"/>
        </w:rPr>
        <w:t xml:space="preserve"> </w:t>
      </w:r>
      <w:r>
        <w:rPr>
          <w:rFonts w:hint="eastAsia" w:ascii="宋体" w:eastAsia="宋体"/>
          <w:spacing w:val="1"/>
          <w:sz w:val="18"/>
        </w:rPr>
        <w:t xml:space="preserve">可能指向 </w:t>
      </w:r>
      <w:r>
        <w:rPr>
          <w:rFonts w:ascii="Times New Roman" w:eastAsia="Times New Roman"/>
          <w:sz w:val="18"/>
        </w:rPr>
        <w:t>derived</w:t>
      </w:r>
      <w:r>
        <w:rPr>
          <w:rFonts w:ascii="Times New Roman" w:eastAsia="Times New Roman"/>
          <w:spacing w:val="5"/>
          <w:sz w:val="18"/>
        </w:rPr>
        <w:t xml:space="preserve"> </w:t>
      </w:r>
      <w:r>
        <w:rPr>
          <w:rFonts w:ascii="Times New Roman" w:eastAsia="Times New Roman"/>
          <w:sz w:val="18"/>
        </w:rPr>
        <w:t>object</w:t>
      </w:r>
      <w:r>
        <w:rPr>
          <w:rFonts w:hint="eastAsia" w:ascii="宋体" w:eastAsia="宋体"/>
          <w:sz w:val="18"/>
        </w:rPr>
        <w:t xml:space="preserve">（在多型应用下尤其常见）。因此，如果型别转换没有搞清楚，没有 </w:t>
      </w:r>
      <w:r>
        <w:rPr>
          <w:rFonts w:ascii="Times New Roman" w:eastAsia="Times New Roman"/>
          <w:sz w:val="18"/>
        </w:rPr>
        <w:t>"type-safe"</w:t>
      </w:r>
      <w:r>
        <w:rPr>
          <w:rFonts w:ascii="Times New Roman" w:eastAsia="Times New Roman"/>
          <w:spacing w:val="2"/>
          <w:sz w:val="18"/>
        </w:rPr>
        <w:t xml:space="preserve"> </w:t>
      </w:r>
      <w:r>
        <w:rPr>
          <w:rFonts w:hint="eastAsia" w:ascii="宋体" w:eastAsia="宋体"/>
          <w:sz w:val="18"/>
        </w:rPr>
        <w:t>的话，程序逻辑很容易出错。</w:t>
      </w:r>
    </w:p>
    <w:p>
      <w:pPr>
        <w:pStyle w:val="11"/>
        <w:spacing w:before="11"/>
        <w:rPr>
          <w:rFonts w:ascii="宋体"/>
          <w:sz w:val="18"/>
        </w:rPr>
      </w:pPr>
    </w:p>
    <w:p>
      <w:pPr>
        <w:spacing w:before="0" w:line="374" w:lineRule="auto"/>
        <w:ind w:left="2627" w:right="1112" w:firstLine="0"/>
        <w:jc w:val="both"/>
        <w:rPr>
          <w:rFonts w:hint="eastAsia" w:ascii="宋体" w:eastAsia="宋体"/>
          <w:sz w:val="18"/>
        </w:rPr>
      </w:pPr>
      <w:r>
        <w:rPr>
          <w:rFonts w:hint="eastAsia" w:ascii="宋体" w:eastAsia="宋体"/>
          <w:spacing w:val="23"/>
          <w:sz w:val="18"/>
        </w:rPr>
        <w:t xml:space="preserve">面对 </w:t>
      </w:r>
      <w:r>
        <w:rPr>
          <w:rFonts w:ascii="Times New Roman" w:eastAsia="Times New Roman"/>
          <w:sz w:val="18"/>
        </w:rPr>
        <w:t>C+</w:t>
      </w:r>
      <w:r>
        <w:rPr>
          <w:rFonts w:ascii="Times New Roman" w:eastAsia="Times New Roman"/>
          <w:spacing w:val="4"/>
          <w:sz w:val="18"/>
        </w:rPr>
        <w:t xml:space="preserve">+ </w:t>
      </w:r>
      <w:r>
        <w:rPr>
          <w:rFonts w:ascii="Times New Roman" w:eastAsia="Times New Roman"/>
          <w:sz w:val="18"/>
        </w:rPr>
        <w:t>classes</w:t>
      </w:r>
      <w:r>
        <w:rPr>
          <w:rFonts w:ascii="Times New Roman" w:eastAsia="Times New Roman"/>
          <w:spacing w:val="14"/>
          <w:sz w:val="18"/>
        </w:rPr>
        <w:t xml:space="preserve"> </w:t>
      </w:r>
      <w:r>
        <w:rPr>
          <w:rFonts w:hint="eastAsia" w:ascii="宋体" w:eastAsia="宋体"/>
          <w:sz w:val="18"/>
        </w:rPr>
        <w:t xml:space="preserve">的继承体系，我们操作指标时（例如透过指标唤起 </w:t>
      </w:r>
      <w:r>
        <w:rPr>
          <w:rFonts w:ascii="Times New Roman" w:eastAsia="Times New Roman"/>
          <w:sz w:val="18"/>
        </w:rPr>
        <w:t>member</w:t>
      </w:r>
      <w:r>
        <w:rPr>
          <w:rFonts w:ascii="Times New Roman" w:eastAsia="Times New Roman"/>
          <w:spacing w:val="1"/>
          <w:sz w:val="18"/>
        </w:rPr>
        <w:t xml:space="preserve"> </w:t>
      </w:r>
      <w:r>
        <w:rPr>
          <w:rFonts w:ascii="Times New Roman" w:eastAsia="Times New Roman"/>
          <w:sz w:val="18"/>
        </w:rPr>
        <w:t>functions</w:t>
      </w:r>
      <w:r>
        <w:rPr>
          <w:rFonts w:hint="eastAsia" w:ascii="宋体" w:eastAsia="宋体"/>
          <w:sz w:val="18"/>
        </w:rPr>
        <w:t xml:space="preserve">），操作结果主要是以指标的型别为依据（除非是指向 </w:t>
      </w:r>
      <w:r>
        <w:rPr>
          <w:rFonts w:ascii="Times New Roman" w:eastAsia="Times New Roman"/>
          <w:sz w:val="18"/>
        </w:rPr>
        <w:t>virtual</w:t>
      </w:r>
      <w:r>
        <w:rPr>
          <w:rFonts w:ascii="Times New Roman" w:eastAsia="Times New Roman"/>
          <w:spacing w:val="1"/>
          <w:sz w:val="18"/>
        </w:rPr>
        <w:t xml:space="preserve"> </w:t>
      </w:r>
      <w:r>
        <w:rPr>
          <w:rFonts w:ascii="Times New Roman" w:eastAsia="Times New Roman"/>
          <w:sz w:val="18"/>
        </w:rPr>
        <w:t>member</w:t>
      </w:r>
      <w:r>
        <w:rPr>
          <w:rFonts w:ascii="Times New Roman" w:eastAsia="Times New Roman"/>
          <w:spacing w:val="1"/>
          <w:sz w:val="18"/>
        </w:rPr>
        <w:t xml:space="preserve"> </w:t>
      </w:r>
      <w:r>
        <w:rPr>
          <w:rFonts w:ascii="Times New Roman" w:eastAsia="Times New Roman"/>
          <w:spacing w:val="-1"/>
          <w:sz w:val="18"/>
        </w:rPr>
        <w:t>function</w:t>
      </w:r>
      <w:r>
        <w:rPr>
          <w:rFonts w:hint="eastAsia" w:ascii="宋体" w:eastAsia="宋体"/>
          <w:spacing w:val="-1"/>
          <w:sz w:val="18"/>
        </w:rPr>
        <w:t>）</w:t>
      </w:r>
      <w:r>
        <w:rPr>
          <w:rFonts w:hint="eastAsia" w:ascii="宋体" w:eastAsia="宋体"/>
          <w:spacing w:val="-3"/>
          <w:sz w:val="18"/>
        </w:rPr>
        <w:t xml:space="preserve">。然而指标真正指向哪一个 </w:t>
      </w:r>
      <w:r>
        <w:rPr>
          <w:rFonts w:ascii="Times New Roman" w:eastAsia="Times New Roman"/>
          <w:spacing w:val="-1"/>
          <w:sz w:val="18"/>
        </w:rPr>
        <w:t>object</w:t>
      </w:r>
      <w:r>
        <w:rPr>
          <w:rFonts w:hint="eastAsia" w:ascii="宋体" w:eastAsia="宋体"/>
          <w:spacing w:val="-1"/>
          <w:sz w:val="18"/>
        </w:rPr>
        <w:t>，</w:t>
      </w:r>
      <w:r>
        <w:rPr>
          <w:rFonts w:ascii="Times New Roman" w:eastAsia="Times New Roman"/>
          <w:spacing w:val="-1"/>
          <w:sz w:val="18"/>
        </w:rPr>
        <w:t>object</w:t>
      </w:r>
      <w:r>
        <w:rPr>
          <w:rFonts w:ascii="Times New Roman" w:eastAsia="Times New Roman"/>
          <w:spacing w:val="25"/>
          <w:sz w:val="18"/>
        </w:rPr>
        <w:t xml:space="preserve"> </w:t>
      </w:r>
      <w:r>
        <w:rPr>
          <w:rFonts w:hint="eastAsia" w:ascii="宋体" w:eastAsia="宋体"/>
          <w:sz w:val="18"/>
        </w:rPr>
        <w:t>的型别是否与指标型别相符，</w:t>
      </w:r>
      <w:r>
        <w:rPr>
          <w:rFonts w:hint="eastAsia" w:ascii="宋体" w:eastAsia="宋体"/>
          <w:spacing w:val="-88"/>
          <w:sz w:val="18"/>
        </w:rPr>
        <w:t xml:space="preserve"> </w:t>
      </w:r>
      <w:r>
        <w:rPr>
          <w:rFonts w:hint="eastAsia" w:ascii="宋体" w:eastAsia="宋体"/>
          <w:sz w:val="18"/>
        </w:rPr>
        <w:t xml:space="preserve">却只有在执行时期才能确定。是的，我们无法从指标型别去推论或判断它真正所指的 </w:t>
      </w:r>
      <w:r>
        <w:rPr>
          <w:rFonts w:ascii="Times New Roman" w:eastAsia="Times New Roman"/>
          <w:sz w:val="18"/>
        </w:rPr>
        <w:t>object</w:t>
      </w:r>
      <w:r>
        <w:rPr>
          <w:rFonts w:hint="eastAsia" w:ascii="宋体" w:eastAsia="宋体"/>
          <w:sz w:val="18"/>
        </w:rPr>
        <w:t>（尤其在多型发生的时候）。这正是关键所在。</w:t>
      </w:r>
    </w:p>
    <w:p>
      <w:pPr>
        <w:pStyle w:val="11"/>
        <w:spacing w:before="10"/>
        <w:rPr>
          <w:rFonts w:ascii="宋体"/>
          <w:sz w:val="18"/>
        </w:rPr>
      </w:pPr>
    </w:p>
    <w:p>
      <w:pPr>
        <w:spacing w:before="0" w:line="374" w:lineRule="auto"/>
        <w:ind w:left="2627" w:right="1126" w:firstLine="0"/>
        <w:jc w:val="both"/>
        <w:rPr>
          <w:rFonts w:hint="eastAsia" w:ascii="宋体" w:eastAsia="宋体"/>
          <w:sz w:val="18"/>
        </w:rPr>
      </w:pPr>
      <w:r>
        <w:rPr>
          <w:rFonts w:hint="eastAsia" w:ascii="宋体" w:eastAsia="宋体"/>
          <w:spacing w:val="9"/>
          <w:sz w:val="18"/>
        </w:rPr>
        <w:t xml:space="preserve">谈到指标在 </w:t>
      </w:r>
      <w:r>
        <w:rPr>
          <w:rFonts w:ascii="Times New Roman" w:eastAsia="Times New Roman"/>
          <w:sz w:val="18"/>
        </w:rPr>
        <w:t>classes</w:t>
      </w:r>
      <w:r>
        <w:rPr>
          <w:rFonts w:ascii="Times New Roman" w:eastAsia="Times New Roman"/>
          <w:spacing w:val="9"/>
          <w:sz w:val="18"/>
        </w:rPr>
        <w:t xml:space="preserve"> </w:t>
      </w:r>
      <w:r>
        <w:rPr>
          <w:rFonts w:hint="eastAsia" w:ascii="宋体" w:eastAsia="宋体"/>
          <w:sz w:val="18"/>
        </w:rPr>
        <w:t>继承体系中游走（转型），我们必须先了解两种游走方向的意义。这两种游走方向是「向上游走（</w:t>
      </w:r>
      <w:r>
        <w:rPr>
          <w:rFonts w:ascii="Times New Roman" w:eastAsia="Times New Roman"/>
          <w:sz w:val="18"/>
        </w:rPr>
        <w:t>upcast</w:t>
      </w:r>
      <w:r>
        <w:rPr>
          <w:rFonts w:hint="eastAsia" w:ascii="宋体" w:eastAsia="宋体"/>
          <w:sz w:val="18"/>
        </w:rPr>
        <w:t>）」和「向下游走（</w:t>
      </w:r>
      <w:r>
        <w:rPr>
          <w:rFonts w:ascii="Times New Roman" w:eastAsia="Times New Roman"/>
          <w:sz w:val="18"/>
        </w:rPr>
        <w:t>downcast</w:t>
      </w:r>
      <w:r>
        <w:rPr>
          <w:rFonts w:hint="eastAsia" w:ascii="宋体" w:eastAsia="宋体"/>
          <w:sz w:val="18"/>
        </w:rPr>
        <w:t>）」。</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12"/>
        <w:rPr>
          <w:rFonts w:ascii="宋体"/>
          <w:sz w:val="23"/>
        </w:rPr>
      </w:pPr>
    </w:p>
    <w:p>
      <w:pPr>
        <w:pStyle w:val="5"/>
        <w:ind w:left="0" w:right="390"/>
        <w:jc w:val="right"/>
      </w:pPr>
      <w:r>
        <w:t>167</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2947" o:spid="_x0000_s2947" o:spt="1" style="position:absolute;left:0pt;margin-left:131.9pt;margin-top:18.85pt;height:0.7pt;width:323pt;mso-position-horizontal-relative:page;mso-wrap-distance-bottom:0pt;mso-wrap-distance-top:0pt;z-index:-251228160;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多型与虚拟（</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spacing w:before="11"/>
        <w:rPr>
          <w:rFonts w:ascii="宋体"/>
          <w:sz w:val="28"/>
        </w:rPr>
      </w:pPr>
    </w:p>
    <w:p>
      <w:pPr>
        <w:pStyle w:val="3"/>
        <w:rPr>
          <w:rFonts w:hint="eastAsia" w:ascii="宋体" w:eastAsia="宋体"/>
        </w:rPr>
      </w:pPr>
      <w:r>
        <w:rPr>
          <w:w w:val="110"/>
        </w:rPr>
        <w:t>Up</w:t>
      </w:r>
      <w:r>
        <w:rPr>
          <w:spacing w:val="51"/>
          <w:w w:val="110"/>
        </w:rPr>
        <w:t xml:space="preserve"> </w:t>
      </w:r>
      <w:r>
        <w:rPr>
          <w:spacing w:val="11"/>
          <w:w w:val="110"/>
        </w:rPr>
        <w:t>Cast</w:t>
      </w:r>
      <w:r>
        <w:rPr>
          <w:rFonts w:hint="eastAsia" w:ascii="宋体" w:eastAsia="宋体"/>
          <w:spacing w:val="11"/>
          <w:w w:val="110"/>
        </w:rPr>
        <w:t>（</w:t>
      </w:r>
      <w:r>
        <w:rPr>
          <w:rFonts w:hint="eastAsia" w:ascii="宋体" w:eastAsia="宋体"/>
          <w:spacing w:val="19"/>
          <w:w w:val="110"/>
        </w:rPr>
        <w:t>向上转型</w:t>
      </w:r>
      <w:r>
        <w:rPr>
          <w:rFonts w:hint="eastAsia" w:ascii="宋体" w:eastAsia="宋体"/>
          <w:w w:val="110"/>
        </w:rPr>
        <w:t>）</w:t>
      </w:r>
    </w:p>
    <w:p>
      <w:pPr>
        <w:spacing w:before="316" w:line="374" w:lineRule="auto"/>
        <w:ind w:left="2627" w:right="1112" w:firstLine="0"/>
        <w:jc w:val="both"/>
        <w:rPr>
          <w:rFonts w:hint="eastAsia" w:ascii="宋体" w:eastAsia="宋体"/>
          <w:sz w:val="18"/>
        </w:rPr>
      </w:pPr>
      <w:r>
        <w:rPr>
          <w:rFonts w:hint="eastAsia" w:ascii="宋体" w:eastAsia="宋体"/>
          <w:spacing w:val="2"/>
          <w:sz w:val="18"/>
        </w:rPr>
        <w:t xml:space="preserve">所谓 </w:t>
      </w:r>
      <w:r>
        <w:rPr>
          <w:rFonts w:ascii="Times New Roman" w:eastAsia="Times New Roman"/>
          <w:sz w:val="18"/>
        </w:rPr>
        <w:t>up</w:t>
      </w:r>
      <w:r>
        <w:rPr>
          <w:rFonts w:ascii="Times New Roman" w:eastAsia="Times New Roman"/>
          <w:spacing w:val="11"/>
          <w:sz w:val="18"/>
        </w:rPr>
        <w:t xml:space="preserve"> </w:t>
      </w:r>
      <w:r>
        <w:rPr>
          <w:rFonts w:ascii="Times New Roman" w:eastAsia="Times New Roman"/>
          <w:sz w:val="18"/>
        </w:rPr>
        <w:t>cast</w:t>
      </w:r>
      <w:r>
        <w:rPr>
          <w:rFonts w:hint="eastAsia" w:ascii="宋体" w:eastAsia="宋体"/>
          <w:spacing w:val="1"/>
          <w:sz w:val="18"/>
        </w:rPr>
        <w:t xml:space="preserve">，意思是把 </w:t>
      </w:r>
      <w:r>
        <w:rPr>
          <w:rFonts w:ascii="Times New Roman" w:eastAsia="Times New Roman"/>
          <w:sz w:val="18"/>
        </w:rPr>
        <w:t>derived</w:t>
      </w:r>
      <w:r>
        <w:rPr>
          <w:rFonts w:ascii="Times New Roman" w:eastAsia="Times New Roman"/>
          <w:spacing w:val="17"/>
          <w:sz w:val="18"/>
        </w:rPr>
        <w:t xml:space="preserve"> </w:t>
      </w:r>
      <w:r>
        <w:rPr>
          <w:rFonts w:ascii="Times New Roman" w:eastAsia="Times New Roman"/>
          <w:sz w:val="18"/>
        </w:rPr>
        <w:t>type</w:t>
      </w:r>
      <w:r>
        <w:rPr>
          <w:rFonts w:ascii="Times New Roman" w:eastAsia="Times New Roman"/>
          <w:spacing w:val="10"/>
          <w:sz w:val="18"/>
        </w:rPr>
        <w:t xml:space="preserve"> </w:t>
      </w:r>
      <w:r>
        <w:rPr>
          <w:rFonts w:hint="eastAsia" w:ascii="宋体" w:eastAsia="宋体"/>
          <w:spacing w:val="1"/>
          <w:sz w:val="18"/>
        </w:rPr>
        <w:t xml:space="preserve">指标，转型为 </w:t>
      </w:r>
      <w:r>
        <w:rPr>
          <w:rFonts w:ascii="Times New Roman" w:eastAsia="Times New Roman"/>
          <w:sz w:val="18"/>
        </w:rPr>
        <w:t>base</w:t>
      </w:r>
      <w:r>
        <w:rPr>
          <w:rFonts w:ascii="Times New Roman" w:eastAsia="Times New Roman"/>
          <w:spacing w:val="18"/>
          <w:sz w:val="18"/>
        </w:rPr>
        <w:t xml:space="preserve"> </w:t>
      </w:r>
      <w:r>
        <w:rPr>
          <w:rFonts w:ascii="Times New Roman" w:eastAsia="Times New Roman"/>
          <w:sz w:val="18"/>
        </w:rPr>
        <w:t>type</w:t>
      </w:r>
      <w:r>
        <w:rPr>
          <w:rFonts w:ascii="Times New Roman" w:eastAsia="Times New Roman"/>
          <w:spacing w:val="10"/>
          <w:sz w:val="18"/>
        </w:rPr>
        <w:t xml:space="preserve"> </w:t>
      </w:r>
      <w:r>
        <w:rPr>
          <w:rFonts w:hint="eastAsia" w:ascii="宋体" w:eastAsia="宋体"/>
          <w:sz w:val="18"/>
        </w:rPr>
        <w:t>指标。由于我们通常把型别继承体系图（</w:t>
      </w:r>
      <w:r>
        <w:rPr>
          <w:rFonts w:ascii="Times New Roman" w:eastAsia="Times New Roman"/>
          <w:sz w:val="18"/>
        </w:rPr>
        <w:t>type</w:t>
      </w:r>
      <w:r>
        <w:rPr>
          <w:rFonts w:ascii="Times New Roman" w:eastAsia="Times New Roman"/>
          <w:spacing w:val="6"/>
          <w:sz w:val="18"/>
        </w:rPr>
        <w:t xml:space="preserve"> </w:t>
      </w:r>
      <w:r>
        <w:rPr>
          <w:rFonts w:ascii="Times New Roman" w:eastAsia="Times New Roman"/>
          <w:sz w:val="18"/>
        </w:rPr>
        <w:t>hierarchy</w:t>
      </w:r>
      <w:r>
        <w:rPr>
          <w:rFonts w:hint="eastAsia" w:ascii="宋体" w:eastAsia="宋体"/>
          <w:sz w:val="18"/>
        </w:rPr>
        <w:t>）</w:t>
      </w:r>
      <w:r>
        <w:rPr>
          <w:rFonts w:hint="eastAsia" w:ascii="宋体" w:eastAsia="宋体"/>
          <w:spacing w:val="2"/>
          <w:sz w:val="18"/>
        </w:rPr>
        <w:t xml:space="preserve">画成 </w:t>
      </w:r>
      <w:r>
        <w:rPr>
          <w:rFonts w:ascii="Times New Roman" w:eastAsia="Times New Roman"/>
          <w:sz w:val="18"/>
        </w:rPr>
        <w:t>base</w:t>
      </w:r>
      <w:r>
        <w:rPr>
          <w:rFonts w:ascii="Times New Roman" w:eastAsia="Times New Roman"/>
          <w:spacing w:val="7"/>
          <w:sz w:val="18"/>
        </w:rPr>
        <w:t xml:space="preserve"> </w:t>
      </w:r>
      <w:r>
        <w:rPr>
          <w:rFonts w:ascii="Times New Roman" w:eastAsia="Times New Roman"/>
          <w:sz w:val="18"/>
        </w:rPr>
        <w:t>type</w:t>
      </w:r>
      <w:r>
        <w:rPr>
          <w:rFonts w:ascii="Times New Roman" w:eastAsia="Times New Roman"/>
          <w:spacing w:val="10"/>
          <w:sz w:val="18"/>
        </w:rPr>
        <w:t xml:space="preserve"> </w:t>
      </w:r>
      <w:r>
        <w:rPr>
          <w:rFonts w:hint="eastAsia" w:ascii="宋体" w:eastAsia="宋体"/>
          <w:spacing w:val="2"/>
          <w:sz w:val="18"/>
        </w:rPr>
        <w:t xml:space="preserve">在上而 </w:t>
      </w:r>
      <w:r>
        <w:rPr>
          <w:rFonts w:ascii="Times New Roman" w:eastAsia="Times New Roman"/>
          <w:sz w:val="18"/>
        </w:rPr>
        <w:t>derived</w:t>
      </w:r>
      <w:r>
        <w:rPr>
          <w:rFonts w:ascii="Times New Roman" w:eastAsia="Times New Roman"/>
          <w:spacing w:val="6"/>
          <w:sz w:val="18"/>
        </w:rPr>
        <w:t xml:space="preserve"> </w:t>
      </w:r>
      <w:r>
        <w:rPr>
          <w:rFonts w:ascii="Times New Roman" w:eastAsia="Times New Roman"/>
          <w:sz w:val="18"/>
        </w:rPr>
        <w:t>type</w:t>
      </w:r>
      <w:r>
        <w:rPr>
          <w:rFonts w:ascii="Times New Roman" w:eastAsia="Times New Roman"/>
          <w:spacing w:val="10"/>
          <w:sz w:val="18"/>
        </w:rPr>
        <w:t xml:space="preserve"> </w:t>
      </w:r>
      <w:r>
        <w:rPr>
          <w:rFonts w:hint="eastAsia" w:ascii="宋体" w:eastAsia="宋体"/>
          <w:sz w:val="18"/>
        </w:rPr>
        <w:t>在下，</w:t>
      </w:r>
      <w:r>
        <w:rPr>
          <w:rFonts w:hint="eastAsia" w:ascii="宋体" w:eastAsia="宋体"/>
          <w:spacing w:val="-88"/>
          <w:sz w:val="18"/>
        </w:rPr>
        <w:t xml:space="preserve"> </w:t>
      </w:r>
      <w:r>
        <w:rPr>
          <w:rFonts w:hint="eastAsia" w:ascii="宋体" w:eastAsia="宋体"/>
          <w:sz w:val="18"/>
        </w:rPr>
        <w:t xml:space="preserve">所以这样的转型动作称为 </w:t>
      </w:r>
      <w:r>
        <w:rPr>
          <w:rFonts w:ascii="Times New Roman" w:eastAsia="Times New Roman"/>
          <w:sz w:val="18"/>
        </w:rPr>
        <w:t>up</w:t>
      </w:r>
      <w:r>
        <w:rPr>
          <w:rFonts w:ascii="Times New Roman" w:eastAsia="Times New Roman"/>
          <w:spacing w:val="3"/>
          <w:sz w:val="18"/>
        </w:rPr>
        <w:t xml:space="preserve"> </w:t>
      </w:r>
      <w:r>
        <w:rPr>
          <w:rFonts w:ascii="Times New Roman" w:eastAsia="Times New Roman"/>
          <w:sz w:val="18"/>
        </w:rPr>
        <w:t>cast</w:t>
      </w:r>
      <w:r>
        <w:rPr>
          <w:rFonts w:hint="eastAsia" w:ascii="宋体" w:eastAsia="宋体"/>
          <w:sz w:val="18"/>
        </w:rPr>
        <w:t>（向上转型）。例如：</w:t>
      </w:r>
    </w:p>
    <w:p>
      <w:pPr>
        <w:pStyle w:val="11"/>
        <w:spacing w:before="148"/>
        <w:ind w:left="2910"/>
      </w:pPr>
      <w:r>
        <w:t>class</w:t>
      </w:r>
      <w:r>
        <w:rPr>
          <w:spacing w:val="-3"/>
        </w:rPr>
        <w:t xml:space="preserve"> </w:t>
      </w:r>
      <w:r>
        <w:t>B</w:t>
      </w:r>
      <w:r>
        <w:rPr>
          <w:spacing w:val="-2"/>
        </w:rPr>
        <w:t xml:space="preserve"> </w:t>
      </w:r>
      <w:r>
        <w:t>{</w:t>
      </w:r>
      <w:r>
        <w:rPr>
          <w:spacing w:val="-3"/>
        </w:rPr>
        <w:t xml:space="preserve"> </w:t>
      </w:r>
      <w:r>
        <w:t>};</w:t>
      </w:r>
    </w:p>
    <w:p>
      <w:pPr>
        <w:pStyle w:val="11"/>
        <w:spacing w:before="40" w:line="292" w:lineRule="auto"/>
        <w:ind w:left="2910" w:right="5061"/>
      </w:pPr>
      <w:r>
        <w:t>class C : public B { };</w:t>
      </w:r>
      <w:r>
        <w:rPr>
          <w:spacing w:val="-94"/>
        </w:rPr>
        <w:t xml:space="preserve"> </w:t>
      </w:r>
      <w:r>
        <w:t>class</w:t>
      </w:r>
      <w:r>
        <w:rPr>
          <w:spacing w:val="-3"/>
        </w:rPr>
        <w:t xml:space="preserve"> </w:t>
      </w:r>
      <w:r>
        <w:t>D</w:t>
      </w:r>
      <w:r>
        <w:rPr>
          <w:spacing w:val="-3"/>
        </w:rPr>
        <w:t xml:space="preserve"> </w:t>
      </w:r>
      <w:r>
        <w:t>:</w:t>
      </w:r>
      <w:r>
        <w:rPr>
          <w:spacing w:val="-2"/>
        </w:rPr>
        <w:t xml:space="preserve"> </w:t>
      </w:r>
      <w:r>
        <w:t>public</w:t>
      </w:r>
      <w:r>
        <w:rPr>
          <w:spacing w:val="-3"/>
        </w:rPr>
        <w:t xml:space="preserve"> </w:t>
      </w:r>
      <w:r>
        <w:t>C</w:t>
      </w:r>
      <w:r>
        <w:rPr>
          <w:spacing w:val="-3"/>
        </w:rPr>
        <w:t xml:space="preserve"> </w:t>
      </w:r>
      <w:r>
        <w:t>{</w:t>
      </w:r>
      <w:r>
        <w:rPr>
          <w:spacing w:val="-2"/>
        </w:rPr>
        <w:t xml:space="preserve"> </w:t>
      </w:r>
      <w:r>
        <w:t>};</w:t>
      </w:r>
    </w:p>
    <w:p>
      <w:pPr>
        <w:pStyle w:val="11"/>
        <w:spacing w:before="4"/>
        <w:rPr>
          <w:sz w:val="19"/>
        </w:rPr>
      </w:pPr>
    </w:p>
    <w:p>
      <w:pPr>
        <w:pStyle w:val="11"/>
        <w:ind w:left="2910"/>
      </w:pPr>
      <w:r>
        <w:t>void</w:t>
      </w:r>
      <w:r>
        <w:rPr>
          <w:spacing w:val="-7"/>
        </w:rPr>
        <w:t xml:space="preserve"> </w:t>
      </w:r>
      <w:r>
        <w:t>main()</w:t>
      </w:r>
    </w:p>
    <w:p>
      <w:pPr>
        <w:pStyle w:val="11"/>
        <w:spacing w:before="40"/>
        <w:ind w:left="2910"/>
      </w:pPr>
      <w:r>
        <w:rPr>
          <w:w w:val="98"/>
        </w:rPr>
        <w:t>{</w:t>
      </w:r>
    </w:p>
    <w:p>
      <w:pPr>
        <w:pStyle w:val="11"/>
        <w:tabs>
          <w:tab w:val="left" w:pos="5026"/>
        </w:tabs>
        <w:spacing w:before="40" w:line="292" w:lineRule="auto"/>
        <w:ind w:left="3073" w:right="1421"/>
      </w:pPr>
      <w:r>
        <w:t>D*</w:t>
      </w:r>
      <w:r>
        <w:rPr>
          <w:spacing w:val="-2"/>
        </w:rPr>
        <w:t xml:space="preserve"> </w:t>
      </w:r>
      <w:r>
        <w:t>pd</w:t>
      </w:r>
      <w:r>
        <w:rPr>
          <w:spacing w:val="-2"/>
        </w:rPr>
        <w:t xml:space="preserve"> </w:t>
      </w:r>
      <w:r>
        <w:t>=</w:t>
      </w:r>
      <w:r>
        <w:rPr>
          <w:spacing w:val="-2"/>
        </w:rPr>
        <w:t xml:space="preserve"> </w:t>
      </w:r>
      <w:r>
        <w:t>new</w:t>
      </w:r>
      <w:r>
        <w:rPr>
          <w:spacing w:val="-2"/>
        </w:rPr>
        <w:t xml:space="preserve"> </w:t>
      </w:r>
      <w:r>
        <w:t>D;</w:t>
      </w:r>
      <w:r>
        <w:tab/>
      </w:r>
      <w:r>
        <w:t>// (1) pd point to a complete D object.</w:t>
      </w:r>
      <w:r>
        <w:rPr>
          <w:spacing w:val="-93"/>
        </w:rPr>
        <w:t xml:space="preserve"> </w:t>
      </w:r>
      <w:r>
        <w:t>C*</w:t>
      </w:r>
      <w:r>
        <w:rPr>
          <w:spacing w:val="-2"/>
        </w:rPr>
        <w:t xml:space="preserve"> </w:t>
      </w:r>
      <w:r>
        <w:t>pc</w:t>
      </w:r>
      <w:r>
        <w:rPr>
          <w:spacing w:val="-2"/>
        </w:rPr>
        <w:t xml:space="preserve"> </w:t>
      </w:r>
      <w:r>
        <w:t>=</w:t>
      </w:r>
      <w:r>
        <w:rPr>
          <w:spacing w:val="-2"/>
        </w:rPr>
        <w:t xml:space="preserve"> </w:t>
      </w:r>
      <w:r>
        <w:t>pd;</w:t>
      </w:r>
      <w:r>
        <w:tab/>
      </w:r>
      <w:r>
        <w:t>//</w:t>
      </w:r>
      <w:r>
        <w:rPr>
          <w:spacing w:val="-1"/>
        </w:rPr>
        <w:t xml:space="preserve"> </w:t>
      </w:r>
      <w:r>
        <w:t>(2)</w:t>
      </w:r>
      <w:r>
        <w:rPr>
          <w:spacing w:val="-1"/>
        </w:rPr>
        <w:t xml:space="preserve"> </w:t>
      </w:r>
      <w:r>
        <w:t>ok,</w:t>
      </w:r>
      <w:r>
        <w:rPr>
          <w:spacing w:val="-1"/>
        </w:rPr>
        <w:t xml:space="preserve"> </w:t>
      </w:r>
      <w:r>
        <w:t>up casting</w:t>
      </w:r>
    </w:p>
    <w:p>
      <w:pPr>
        <w:pStyle w:val="11"/>
        <w:tabs>
          <w:tab w:val="left" w:pos="5026"/>
        </w:tabs>
        <w:spacing w:line="181" w:lineRule="exact"/>
        <w:ind w:left="3073"/>
      </w:pPr>
      <w:r>
        <w:t>B*</w:t>
      </w:r>
      <w:r>
        <w:rPr>
          <w:spacing w:val="-2"/>
        </w:rPr>
        <w:t xml:space="preserve"> </w:t>
      </w:r>
      <w:r>
        <w:t>pb</w:t>
      </w:r>
      <w:r>
        <w:rPr>
          <w:spacing w:val="-2"/>
        </w:rPr>
        <w:t xml:space="preserve"> </w:t>
      </w:r>
      <w:r>
        <w:t>=</w:t>
      </w:r>
      <w:r>
        <w:rPr>
          <w:spacing w:val="-2"/>
        </w:rPr>
        <w:t xml:space="preserve"> </w:t>
      </w:r>
      <w:r>
        <w:t>pd;</w:t>
      </w:r>
      <w:r>
        <w:tab/>
      </w:r>
      <w:r>
        <w:t>//</w:t>
      </w:r>
      <w:r>
        <w:rPr>
          <w:spacing w:val="-5"/>
        </w:rPr>
        <w:t xml:space="preserve"> </w:t>
      </w:r>
      <w:r>
        <w:t>(3)</w:t>
      </w:r>
      <w:r>
        <w:rPr>
          <w:spacing w:val="-4"/>
        </w:rPr>
        <w:t xml:space="preserve"> </w:t>
      </w:r>
      <w:r>
        <w:t>ok,</w:t>
      </w:r>
      <w:r>
        <w:rPr>
          <w:spacing w:val="-4"/>
        </w:rPr>
        <w:t xml:space="preserve"> </w:t>
      </w:r>
      <w:r>
        <w:t>up</w:t>
      </w:r>
      <w:r>
        <w:rPr>
          <w:spacing w:val="-4"/>
        </w:rPr>
        <w:t xml:space="preserve"> </w:t>
      </w:r>
      <w:r>
        <w:t>casting</w:t>
      </w:r>
    </w:p>
    <w:p>
      <w:pPr>
        <w:pStyle w:val="11"/>
        <w:spacing w:before="39"/>
        <w:ind w:left="2910"/>
      </w:pPr>
      <w:r>
        <w:rPr>
          <w:w w:val="98"/>
        </w:rPr>
        <w:t>}</w:t>
      </w:r>
    </w:p>
    <w:p>
      <w:pPr>
        <w:pStyle w:val="11"/>
        <w:rPr>
          <w:sz w:val="20"/>
        </w:rPr>
      </w:pPr>
    </w:p>
    <w:p>
      <w:pPr>
        <w:pStyle w:val="11"/>
        <w:spacing w:before="7"/>
        <w:rPr>
          <w:sz w:val="19"/>
        </w:rPr>
      </w:pPr>
    </w:p>
    <w:p>
      <w:pPr>
        <w:spacing w:before="0" w:line="374" w:lineRule="auto"/>
        <w:ind w:left="2627" w:right="1155" w:firstLine="0"/>
        <w:jc w:val="left"/>
        <w:rPr>
          <w:rFonts w:hint="eastAsia" w:ascii="宋体" w:eastAsia="宋体"/>
          <w:sz w:val="18"/>
        </w:rPr>
      </w:pPr>
      <w:r>
        <w:rPr>
          <w:rFonts w:ascii="Times New Roman" w:eastAsia="Times New Roman"/>
          <w:sz w:val="18"/>
        </w:rPr>
        <w:t>Up</w:t>
      </w:r>
      <w:r>
        <w:rPr>
          <w:rFonts w:ascii="Times New Roman" w:eastAsia="Times New Roman"/>
          <w:spacing w:val="9"/>
          <w:sz w:val="18"/>
        </w:rPr>
        <w:t xml:space="preserve"> </w:t>
      </w:r>
      <w:r>
        <w:rPr>
          <w:rFonts w:ascii="Times New Roman" w:eastAsia="Times New Roman"/>
          <w:sz w:val="18"/>
        </w:rPr>
        <w:t>cast</w:t>
      </w:r>
      <w:r>
        <w:rPr>
          <w:rFonts w:ascii="Times New Roman" w:eastAsia="Times New Roman"/>
          <w:spacing w:val="13"/>
          <w:sz w:val="18"/>
        </w:rPr>
        <w:t xml:space="preserve"> </w:t>
      </w:r>
      <w:r>
        <w:rPr>
          <w:rFonts w:hint="eastAsia" w:ascii="宋体" w:eastAsia="宋体"/>
          <w:sz w:val="18"/>
        </w:rPr>
        <w:t>是一种安全的行为，也是一种不必明言的（</w:t>
      </w:r>
      <w:r>
        <w:rPr>
          <w:rFonts w:ascii="Times New Roman" w:eastAsia="Times New Roman"/>
          <w:sz w:val="18"/>
        </w:rPr>
        <w:t>implicitly</w:t>
      </w:r>
      <w:r>
        <w:rPr>
          <w:rFonts w:hint="eastAsia" w:ascii="宋体" w:eastAsia="宋体"/>
          <w:sz w:val="18"/>
        </w:rPr>
        <w:t xml:space="preserve">）型别转换。上述程序码 </w:t>
      </w:r>
      <w:r>
        <w:rPr>
          <w:rFonts w:ascii="Times New Roman" w:eastAsia="Times New Roman"/>
          <w:sz w:val="18"/>
        </w:rPr>
        <w:t>(1)</w:t>
      </w:r>
      <w:r>
        <w:rPr>
          <w:rFonts w:ascii="Times New Roman" w:eastAsia="Times New Roman"/>
          <w:spacing w:val="2"/>
          <w:sz w:val="18"/>
        </w:rPr>
        <w:t xml:space="preserve"> (</w:t>
      </w:r>
      <w:r>
        <w:rPr>
          <w:rFonts w:ascii="Times New Roman" w:eastAsia="Times New Roman"/>
          <w:sz w:val="18"/>
        </w:rPr>
        <w:t>2)</w:t>
      </w:r>
      <w:r>
        <w:rPr>
          <w:rFonts w:ascii="Times New Roman" w:eastAsia="Times New Roman"/>
          <w:spacing w:val="2"/>
          <w:sz w:val="18"/>
        </w:rPr>
        <w:t xml:space="preserve"> (</w:t>
      </w:r>
      <w:r>
        <w:rPr>
          <w:rFonts w:ascii="Times New Roman" w:eastAsia="Times New Roman"/>
          <w:sz w:val="18"/>
        </w:rPr>
        <w:t>3)</w:t>
      </w:r>
      <w:r>
        <w:rPr>
          <w:rFonts w:ascii="Times New Roman" w:eastAsia="Times New Roman"/>
          <w:spacing w:val="4"/>
          <w:sz w:val="18"/>
        </w:rPr>
        <w:t xml:space="preserve"> </w:t>
      </w:r>
      <w:r>
        <w:rPr>
          <w:rFonts w:hint="eastAsia" w:ascii="宋体" w:eastAsia="宋体"/>
          <w:sz w:val="18"/>
        </w:rPr>
        <w:t>的意义是：</w:t>
      </w:r>
    </w:p>
    <w:p>
      <w:pPr>
        <w:pStyle w:val="15"/>
        <w:numPr>
          <w:ilvl w:val="0"/>
          <w:numId w:val="32"/>
        </w:numPr>
        <w:tabs>
          <w:tab w:val="left" w:pos="2911"/>
        </w:tabs>
        <w:spacing w:before="144" w:after="0" w:line="240" w:lineRule="auto"/>
        <w:ind w:left="2910" w:right="0" w:hanging="284"/>
        <w:jc w:val="left"/>
        <w:rPr>
          <w:sz w:val="18"/>
        </w:rPr>
      </w:pPr>
      <w:r>
        <w:rPr>
          <w:rFonts w:ascii="Times New Roman" w:eastAsia="Times New Roman"/>
          <w:i/>
          <w:sz w:val="18"/>
        </w:rPr>
        <w:t>pd</w:t>
      </w:r>
      <w:r>
        <w:rPr>
          <w:rFonts w:ascii="Times New Roman" w:eastAsia="Times New Roman"/>
          <w:i/>
          <w:spacing w:val="59"/>
          <w:sz w:val="18"/>
        </w:rPr>
        <w:t xml:space="preserve"> </w:t>
      </w:r>
      <w:r>
        <w:rPr>
          <w:spacing w:val="22"/>
          <w:sz w:val="18"/>
        </w:rPr>
        <w:t xml:space="preserve">指向一个完整的 </w:t>
      </w:r>
      <w:r>
        <w:rPr>
          <w:rFonts w:ascii="Times New Roman" w:eastAsia="Times New Roman"/>
          <w:i/>
          <w:sz w:val="18"/>
        </w:rPr>
        <w:t>D</w:t>
      </w:r>
      <w:r>
        <w:rPr>
          <w:rFonts w:ascii="Times New Roman" w:eastAsia="Times New Roman"/>
          <w:i/>
          <w:spacing w:val="35"/>
          <w:sz w:val="18"/>
        </w:rPr>
        <w:t xml:space="preserve"> </w:t>
      </w:r>
      <w:r>
        <w:rPr>
          <w:rFonts w:ascii="Times New Roman" w:eastAsia="Times New Roman"/>
          <w:sz w:val="18"/>
        </w:rPr>
        <w:t>object</w:t>
      </w:r>
      <w:r>
        <w:rPr>
          <w:sz w:val="18"/>
        </w:rPr>
        <w:t>；</w:t>
      </w:r>
    </w:p>
    <w:p>
      <w:pPr>
        <w:pStyle w:val="11"/>
        <w:spacing w:before="11"/>
        <w:rPr>
          <w:rFonts w:ascii="宋体"/>
        </w:rPr>
      </w:pPr>
    </w:p>
    <w:p>
      <w:pPr>
        <w:pStyle w:val="15"/>
        <w:numPr>
          <w:ilvl w:val="0"/>
          <w:numId w:val="32"/>
        </w:numPr>
        <w:tabs>
          <w:tab w:val="left" w:pos="2911"/>
        </w:tabs>
        <w:spacing w:before="0" w:after="0" w:line="240" w:lineRule="auto"/>
        <w:ind w:left="2910" w:right="0" w:hanging="284"/>
        <w:jc w:val="left"/>
        <w:rPr>
          <w:sz w:val="18"/>
        </w:rPr>
      </w:pPr>
      <w:r>
        <w:rPr>
          <w:rFonts w:ascii="Times New Roman" w:eastAsia="Times New Roman"/>
          <w:i/>
          <w:sz w:val="18"/>
        </w:rPr>
        <w:t>pc</w:t>
      </w:r>
      <w:r>
        <w:rPr>
          <w:rFonts w:ascii="Times New Roman" w:eastAsia="Times New Roman"/>
          <w:i/>
          <w:spacing w:val="5"/>
          <w:sz w:val="18"/>
        </w:rPr>
        <w:t xml:space="preserve">   </w:t>
      </w:r>
      <w:r>
        <w:rPr>
          <w:spacing w:val="27"/>
          <w:sz w:val="18"/>
        </w:rPr>
        <w:t xml:space="preserve">指向该 </w:t>
      </w:r>
      <w:r>
        <w:rPr>
          <w:rFonts w:ascii="Times New Roman" w:eastAsia="Times New Roman"/>
          <w:i/>
          <w:sz w:val="18"/>
        </w:rPr>
        <w:t>D</w:t>
      </w:r>
      <w:r>
        <w:rPr>
          <w:rFonts w:ascii="Times New Roman" w:eastAsia="Times New Roman"/>
          <w:i/>
          <w:spacing w:val="37"/>
          <w:sz w:val="18"/>
        </w:rPr>
        <w:t xml:space="preserve"> </w:t>
      </w:r>
      <w:r>
        <w:rPr>
          <w:rFonts w:ascii="Times New Roman" w:eastAsia="Times New Roman"/>
          <w:sz w:val="18"/>
        </w:rPr>
        <w:t>object</w:t>
      </w:r>
      <w:r>
        <w:rPr>
          <w:rFonts w:ascii="Times New Roman" w:eastAsia="Times New Roman"/>
          <w:spacing w:val="6"/>
          <w:sz w:val="18"/>
        </w:rPr>
        <w:t xml:space="preserve">   </w:t>
      </w:r>
      <w:r>
        <w:rPr>
          <w:spacing w:val="30"/>
          <w:sz w:val="18"/>
        </w:rPr>
        <w:t xml:space="preserve">中的 </w:t>
      </w:r>
      <w:r>
        <w:rPr>
          <w:rFonts w:ascii="Times New Roman" w:eastAsia="Times New Roman"/>
          <w:i/>
          <w:sz w:val="18"/>
        </w:rPr>
        <w:t>C</w:t>
      </w:r>
      <w:r>
        <w:rPr>
          <w:rFonts w:ascii="Times New Roman" w:eastAsia="Times New Roman"/>
          <w:i/>
          <w:spacing w:val="38"/>
          <w:sz w:val="18"/>
        </w:rPr>
        <w:t xml:space="preserve"> </w:t>
      </w:r>
      <w:r>
        <w:rPr>
          <w:rFonts w:ascii="Times New Roman" w:eastAsia="Times New Roman"/>
          <w:sz w:val="18"/>
        </w:rPr>
        <w:t>subobject</w:t>
      </w:r>
      <w:r>
        <w:rPr>
          <w:sz w:val="18"/>
        </w:rPr>
        <w:t>（</w:t>
      </w:r>
      <w:r>
        <w:rPr>
          <w:spacing w:val="-7"/>
          <w:sz w:val="18"/>
        </w:rPr>
        <w:t xml:space="preserve"> 合法， 没问题</w:t>
      </w:r>
      <w:r>
        <w:rPr>
          <w:spacing w:val="9"/>
          <w:sz w:val="18"/>
        </w:rPr>
        <w:t>）；</w:t>
      </w:r>
    </w:p>
    <w:p>
      <w:pPr>
        <w:pStyle w:val="11"/>
        <w:spacing w:before="11"/>
        <w:rPr>
          <w:rFonts w:ascii="宋体"/>
        </w:rPr>
      </w:pPr>
    </w:p>
    <w:p>
      <w:pPr>
        <w:pStyle w:val="15"/>
        <w:numPr>
          <w:ilvl w:val="0"/>
          <w:numId w:val="32"/>
        </w:numPr>
        <w:tabs>
          <w:tab w:val="left" w:pos="2911"/>
        </w:tabs>
        <w:spacing w:before="0" w:after="0" w:line="240" w:lineRule="auto"/>
        <w:ind w:left="2910" w:right="0" w:hanging="284"/>
        <w:jc w:val="left"/>
        <w:rPr>
          <w:sz w:val="18"/>
        </w:rPr>
      </w:pPr>
      <w:r>
        <w:rPr>
          <w:rFonts w:ascii="Times New Roman" w:eastAsia="Times New Roman"/>
          <w:i/>
          <w:sz w:val="18"/>
        </w:rPr>
        <w:t>pb</w:t>
      </w:r>
      <w:r>
        <w:rPr>
          <w:rFonts w:ascii="Times New Roman" w:eastAsia="Times New Roman"/>
          <w:i/>
          <w:spacing w:val="6"/>
          <w:sz w:val="18"/>
        </w:rPr>
        <w:t xml:space="preserve">   </w:t>
      </w:r>
      <w:r>
        <w:rPr>
          <w:spacing w:val="28"/>
          <w:sz w:val="18"/>
        </w:rPr>
        <w:t xml:space="preserve">指向该 </w:t>
      </w:r>
      <w:r>
        <w:rPr>
          <w:rFonts w:ascii="Times New Roman" w:eastAsia="Times New Roman"/>
          <w:i/>
          <w:sz w:val="18"/>
        </w:rPr>
        <w:t>D</w:t>
      </w:r>
      <w:r>
        <w:rPr>
          <w:rFonts w:ascii="Times New Roman" w:eastAsia="Times New Roman"/>
          <w:i/>
          <w:spacing w:val="38"/>
          <w:sz w:val="18"/>
        </w:rPr>
        <w:t xml:space="preserve"> </w:t>
      </w:r>
      <w:r>
        <w:rPr>
          <w:rFonts w:ascii="Times New Roman" w:eastAsia="Times New Roman"/>
          <w:sz w:val="18"/>
        </w:rPr>
        <w:t>object</w:t>
      </w:r>
      <w:r>
        <w:rPr>
          <w:rFonts w:ascii="Times New Roman" w:eastAsia="Times New Roman"/>
          <w:spacing w:val="33"/>
          <w:sz w:val="18"/>
        </w:rPr>
        <w:t xml:space="preserve"> </w:t>
      </w:r>
      <w:r>
        <w:rPr>
          <w:spacing w:val="31"/>
          <w:sz w:val="18"/>
        </w:rPr>
        <w:t xml:space="preserve">中的 </w:t>
      </w:r>
      <w:r>
        <w:rPr>
          <w:rFonts w:ascii="Times New Roman" w:eastAsia="Times New Roman"/>
          <w:i/>
          <w:sz w:val="18"/>
        </w:rPr>
        <w:t>B</w:t>
      </w:r>
      <w:r>
        <w:rPr>
          <w:rFonts w:ascii="Times New Roman" w:eastAsia="Times New Roman"/>
          <w:i/>
          <w:spacing w:val="41"/>
          <w:sz w:val="18"/>
        </w:rPr>
        <w:t xml:space="preserve"> </w:t>
      </w:r>
      <w:r>
        <w:rPr>
          <w:rFonts w:ascii="Times New Roman" w:eastAsia="Times New Roman"/>
          <w:sz w:val="18"/>
        </w:rPr>
        <w:t>subobject</w:t>
      </w:r>
      <w:r>
        <w:rPr>
          <w:sz w:val="18"/>
        </w:rPr>
        <w:t>（</w:t>
      </w:r>
      <w:r>
        <w:rPr>
          <w:spacing w:val="-7"/>
          <w:sz w:val="18"/>
        </w:rPr>
        <w:t xml:space="preserve"> 合法， 没问题</w:t>
      </w:r>
      <w:r>
        <w:rPr>
          <w:spacing w:val="19"/>
          <w:sz w:val="18"/>
        </w:rPr>
        <w:t>）</w:t>
      </w:r>
      <w:r>
        <w:rPr>
          <w:sz w:val="18"/>
        </w:rPr>
        <w:t>。</w:t>
      </w:r>
    </w:p>
    <w:p>
      <w:pPr>
        <w:pStyle w:val="11"/>
        <w:spacing w:before="4"/>
        <w:rPr>
          <w:rFonts w:ascii="宋体"/>
          <w:sz w:val="24"/>
        </w:rPr>
      </w:pPr>
    </w:p>
    <w:p>
      <w:pPr>
        <w:spacing w:before="0"/>
        <w:ind w:left="2627" w:right="0" w:firstLine="0"/>
        <w:jc w:val="left"/>
        <w:rPr>
          <w:rFonts w:hint="eastAsia" w:ascii="宋体" w:eastAsia="宋体"/>
          <w:sz w:val="18"/>
        </w:rPr>
      </w:pPr>
      <w:r>
        <w:rPr>
          <w:rFonts w:ascii="Times New Roman" w:eastAsia="Times New Roman"/>
          <w:i/>
          <w:sz w:val="18"/>
        </w:rPr>
        <w:t>pc</w:t>
      </w:r>
      <w:r>
        <w:rPr>
          <w:rFonts w:ascii="Times New Roman" w:eastAsia="Times New Roman"/>
          <w:i/>
          <w:spacing w:val="21"/>
          <w:sz w:val="18"/>
        </w:rPr>
        <w:t xml:space="preserve"> </w:t>
      </w:r>
      <w:r>
        <w:rPr>
          <w:rFonts w:hint="eastAsia" w:ascii="宋体" w:eastAsia="宋体"/>
          <w:spacing w:val="4"/>
          <w:sz w:val="18"/>
        </w:rPr>
        <w:t xml:space="preserve">和 </w:t>
      </w:r>
      <w:r>
        <w:rPr>
          <w:rFonts w:ascii="Times New Roman" w:eastAsia="Times New Roman"/>
          <w:i/>
          <w:sz w:val="18"/>
        </w:rPr>
        <w:t>pb</w:t>
      </w:r>
      <w:r>
        <w:rPr>
          <w:rFonts w:ascii="Times New Roman" w:eastAsia="Times New Roman"/>
          <w:i/>
          <w:spacing w:val="64"/>
          <w:sz w:val="18"/>
        </w:rPr>
        <w:t xml:space="preserve"> </w:t>
      </w:r>
      <w:r>
        <w:rPr>
          <w:rFonts w:hint="eastAsia" w:ascii="宋体" w:eastAsia="宋体"/>
          <w:sz w:val="18"/>
        </w:rPr>
        <w:t>的活动范围（权力范围）</w:t>
      </w:r>
      <w:r>
        <w:rPr>
          <w:rFonts w:hint="eastAsia" w:ascii="宋体" w:eastAsia="宋体"/>
          <w:spacing w:val="2"/>
          <w:sz w:val="18"/>
        </w:rPr>
        <w:t xml:space="preserve">只分别在 </w:t>
      </w:r>
      <w:r>
        <w:rPr>
          <w:rFonts w:ascii="Times New Roman" w:eastAsia="Times New Roman"/>
          <w:i/>
          <w:sz w:val="18"/>
        </w:rPr>
        <w:t>C</w:t>
      </w:r>
      <w:r>
        <w:rPr>
          <w:rFonts w:ascii="Times New Roman" w:eastAsia="Times New Roman"/>
          <w:i/>
          <w:spacing w:val="15"/>
          <w:sz w:val="18"/>
        </w:rPr>
        <w:t xml:space="preserve"> </w:t>
      </w:r>
      <w:r>
        <w:rPr>
          <w:rFonts w:ascii="Times New Roman" w:eastAsia="Times New Roman"/>
          <w:sz w:val="18"/>
        </w:rPr>
        <w:t>subobject</w:t>
      </w:r>
      <w:r>
        <w:rPr>
          <w:rFonts w:ascii="Times New Roman" w:eastAsia="Times New Roman"/>
          <w:spacing w:val="56"/>
          <w:sz w:val="18"/>
        </w:rPr>
        <w:t xml:space="preserve"> </w:t>
      </w:r>
      <w:r>
        <w:rPr>
          <w:rFonts w:hint="eastAsia" w:ascii="宋体" w:eastAsia="宋体"/>
          <w:spacing w:val="5"/>
          <w:sz w:val="18"/>
        </w:rPr>
        <w:t xml:space="preserve">和 </w:t>
      </w:r>
      <w:r>
        <w:rPr>
          <w:rFonts w:ascii="Times New Roman" w:eastAsia="Times New Roman"/>
          <w:i/>
          <w:sz w:val="18"/>
        </w:rPr>
        <w:t>B</w:t>
      </w:r>
      <w:r>
        <w:rPr>
          <w:rFonts w:ascii="Times New Roman" w:eastAsia="Times New Roman"/>
          <w:i/>
          <w:spacing w:val="16"/>
          <w:sz w:val="18"/>
        </w:rPr>
        <w:t xml:space="preserve"> </w:t>
      </w:r>
      <w:r>
        <w:rPr>
          <w:rFonts w:ascii="Times New Roman" w:eastAsia="Times New Roman"/>
          <w:sz w:val="18"/>
        </w:rPr>
        <w:t>subobject</w:t>
      </w:r>
      <w:r>
        <w:rPr>
          <w:rFonts w:ascii="Times New Roman" w:eastAsia="Times New Roman"/>
          <w:spacing w:val="57"/>
          <w:sz w:val="18"/>
        </w:rPr>
        <w:t xml:space="preserve"> </w:t>
      </w:r>
      <w:r>
        <w:rPr>
          <w:rFonts w:hint="eastAsia" w:ascii="宋体" w:eastAsia="宋体"/>
          <w:sz w:val="18"/>
        </w:rPr>
        <w:t>之中：</w:t>
      </w:r>
    </w:p>
    <w:p>
      <w:pPr>
        <w:pStyle w:val="11"/>
        <w:spacing w:before="4"/>
        <w:rPr>
          <w:rFonts w:ascii="宋体"/>
          <w:sz w:val="22"/>
        </w:rPr>
      </w:pPr>
    </w:p>
    <w:p>
      <w:pPr>
        <w:spacing w:after="0"/>
        <w:rPr>
          <w:rFonts w:ascii="宋体"/>
          <w:sz w:val="22"/>
        </w:rPr>
        <w:sectPr>
          <w:pgSz w:w="10320" w:h="13220"/>
          <w:pgMar w:top="580" w:right="80" w:bottom="280" w:left="40" w:header="720" w:footer="720" w:gutter="0"/>
          <w:cols w:space="720" w:num="1"/>
        </w:sectPr>
      </w:pPr>
    </w:p>
    <w:p>
      <w:pPr>
        <w:pStyle w:val="11"/>
        <w:spacing w:before="4"/>
        <w:rPr>
          <w:rFonts w:ascii="宋体"/>
          <w:sz w:val="18"/>
        </w:rPr>
      </w:pPr>
    </w:p>
    <w:p>
      <w:pPr>
        <w:spacing w:before="0"/>
        <w:ind w:left="0" w:right="0" w:firstLine="0"/>
        <w:jc w:val="right"/>
        <w:rPr>
          <w:rFonts w:ascii="Times New Roman"/>
          <w:sz w:val="18"/>
        </w:rPr>
      </w:pPr>
      <w:r>
        <w:rPr>
          <w:rFonts w:ascii="Times New Roman"/>
          <w:sz w:val="18"/>
        </w:rPr>
        <w:t>D</w:t>
      </w:r>
      <w:r>
        <w:rPr>
          <w:rFonts w:ascii="Times New Roman"/>
          <w:spacing w:val="3"/>
          <w:sz w:val="18"/>
        </w:rPr>
        <w:t xml:space="preserve"> </w:t>
      </w:r>
      <w:r>
        <w:rPr>
          <w:rFonts w:ascii="Times New Roman"/>
          <w:sz w:val="18"/>
        </w:rPr>
        <w:t>object</w:t>
      </w:r>
    </w:p>
    <w:p>
      <w:pPr>
        <w:spacing w:before="96"/>
        <w:ind w:left="989" w:right="0" w:firstLine="0"/>
        <w:jc w:val="left"/>
        <w:rPr>
          <w:rFonts w:ascii="Times New Roman"/>
          <w:sz w:val="18"/>
        </w:rPr>
      </w:pPr>
      <w:r>
        <w:br w:type="column"/>
      </w:r>
      <w:r>
        <w:rPr>
          <w:rFonts w:ascii="Times New Roman"/>
          <w:sz w:val="18"/>
        </w:rPr>
        <w:t>C*</w:t>
      </w:r>
      <w:r>
        <w:rPr>
          <w:rFonts w:ascii="Times New Roman"/>
          <w:spacing w:val="5"/>
          <w:sz w:val="18"/>
        </w:rPr>
        <w:t xml:space="preserve"> </w:t>
      </w:r>
      <w:r>
        <w:rPr>
          <w:rFonts w:ascii="Times New Roman"/>
          <w:sz w:val="18"/>
        </w:rPr>
        <w:t>pc</w:t>
      </w:r>
    </w:p>
    <w:p>
      <w:pPr>
        <w:spacing w:after="0"/>
        <w:jc w:val="left"/>
        <w:rPr>
          <w:rFonts w:ascii="Times New Roman"/>
          <w:sz w:val="18"/>
        </w:rPr>
        <w:sectPr>
          <w:type w:val="continuous"/>
          <w:pgSz w:w="10320" w:h="13220"/>
          <w:pgMar w:top="580" w:right="80" w:bottom="280" w:left="40" w:header="720" w:footer="720" w:gutter="0"/>
          <w:cols w:equalWidth="0" w:num="2">
            <w:col w:w="6624" w:space="40"/>
            <w:col w:w="3536"/>
          </w:cols>
        </w:sectPr>
      </w:pPr>
    </w:p>
    <w:p>
      <w:pPr>
        <w:spacing w:before="0"/>
        <w:ind w:left="4701" w:right="0" w:firstLine="0"/>
        <w:jc w:val="center"/>
        <w:rPr>
          <w:rFonts w:ascii="Times New Roman"/>
          <w:sz w:val="18"/>
        </w:rPr>
      </w:pPr>
      <w:r>
        <w:pict>
          <v:group id="_x0000_s2948" o:spid="_x0000_s2948" o:spt="203" style="position:absolute;left:0pt;margin-left:152.7pt;margin-top:1.9pt;height:86.15pt;width:51.7pt;mso-position-horizontal-relative:page;z-index:251765760;mso-width-relative:page;mso-height-relative:page;" coordorigin="3054,39" coordsize="1034,1723">
            <o:lock v:ext="edit"/>
            <v:shape id="_x0000_s2949" o:spid="_x0000_s2949" style="position:absolute;left:3127;top:110;height:413;width:960;" fillcolor="#959595" filled="t" stroked="f" coordorigin="3128,110" coordsize="960,413" path="m4088,110l3128,110,3128,443,3128,523,4088,523,4088,443,4088,110xe">
              <v:path arrowok="t"/>
              <v:fill on="t" focussize="0,0"/>
              <v:stroke on="f"/>
              <v:imagedata o:title=""/>
              <o:lock v:ext="edit"/>
            </v:shape>
            <v:rect id="_x0000_s2950" o:spid="_x0000_s2950" o:spt="1" style="position:absolute;left:3060;top:44;height:399;width:952;" fillcolor="#DCDCDC" filled="t" stroked="f" coordsize="21600,21600">
              <v:path/>
              <v:fill on="t" focussize="0,0"/>
              <v:stroke on="f"/>
              <v:imagedata o:title=""/>
              <o:lock v:ext="edit"/>
            </v:rect>
            <v:shape id="_x0000_s2951" o:spid="_x0000_s2951" style="position:absolute;left:3127;top:729;height:413;width:960;" fillcolor="#959595" filled="t" stroked="f" coordorigin="3128,730" coordsize="960,413" path="m4088,730l3128,730,3128,1064,3128,1142,4088,1142,4088,1064,4088,730xe">
              <v:path arrowok="t"/>
              <v:fill on="t" focussize="0,0"/>
              <v:stroke on="f"/>
              <v:imagedata o:title=""/>
              <o:lock v:ext="edit"/>
            </v:shape>
            <v:rect id="_x0000_s2952" o:spid="_x0000_s2952" o:spt="1" style="position:absolute;left:3060;top:664;height:399;width:952;" fillcolor="#FFFF99" filled="t" stroked="f" coordsize="21600,21600">
              <v:path/>
              <v:fill on="t" focussize="0,0"/>
              <v:stroke on="f"/>
              <v:imagedata o:title=""/>
              <o:lock v:ext="edit"/>
            </v:rect>
            <v:line id="_x0000_s2953" o:spid="_x0000_s2953" o:spt="20" style="position:absolute;left:3537;top:449;height:213;width:0;" stroked="t" coordsize="21600,21600">
              <v:path arrowok="t"/>
              <v:fill focussize="0,0"/>
              <v:stroke weight="0.574409448818898pt" color="#000000"/>
              <v:imagedata o:title=""/>
              <o:lock v:ext="edit"/>
            </v:line>
            <v:shape id="_x0000_s2954" o:spid="_x0000_s2954" style="position:absolute;left:3127;top:1348;height:413;width:960;" fillcolor="#959595" filled="t" stroked="f" coordorigin="3128,1349" coordsize="960,413" path="m4088,1349l3128,1349,3128,1683,3128,1762,4088,1762,4088,1683,4088,1349xe">
              <v:path arrowok="t"/>
              <v:fill on="t" focussize="0,0"/>
              <v:stroke on="f"/>
              <v:imagedata o:title=""/>
              <o:lock v:ext="edit"/>
            </v:shape>
            <v:rect id="_x0000_s2955" o:spid="_x0000_s2955" o:spt="1" style="position:absolute;left:3060;top:1284;height:399;width:952;" fillcolor="#CCCCFF" filled="t" stroked="f" coordsize="21600,21600">
              <v:path/>
              <v:fill on="t" focussize="0,0"/>
              <v:stroke on="f"/>
              <v:imagedata o:title=""/>
              <o:lock v:ext="edit"/>
            </v:rect>
            <v:line id="_x0000_s2956" o:spid="_x0000_s2956" o:spt="20" style="position:absolute;left:3537;top:1069;height:213;width:0;" stroked="t" coordsize="21600,21600">
              <v:path arrowok="t"/>
              <v:fill focussize="0,0"/>
              <v:stroke weight="0.574409448818898pt" color="#000000"/>
              <v:imagedata o:title=""/>
              <o:lock v:ext="edit"/>
            </v:line>
            <v:shape id="_x0000_s2957" o:spid="_x0000_s2957" o:spt="202" type="#_x0000_t202" style="position:absolute;left:3060;top:1284;height:399;width:952;" filled="f" stroked="t" coordsize="21600,21600">
              <v:path/>
              <v:fill on="f" focussize="0,0"/>
              <v:stroke weight="0.574409448818898pt" color="#000000"/>
              <v:imagedata o:title=""/>
              <o:lock v:ext="edit"/>
              <v:textbox inset="0mm,0mm,0mm,0mm">
                <w:txbxContent>
                  <w:p>
                    <w:pPr>
                      <w:spacing w:before="86"/>
                      <w:ind w:left="206" w:right="0" w:firstLine="0"/>
                      <w:jc w:val="left"/>
                      <w:rPr>
                        <w:rFonts w:ascii="Arial MT"/>
                        <w:sz w:val="16"/>
                      </w:rPr>
                    </w:pPr>
                    <w:r>
                      <w:rPr>
                        <w:rFonts w:ascii="Arial MT"/>
                        <w:sz w:val="16"/>
                      </w:rPr>
                      <w:t>class D</w:t>
                    </w:r>
                  </w:p>
                </w:txbxContent>
              </v:textbox>
            </v:shape>
            <v:shape id="_x0000_s2958" o:spid="_x0000_s2958" o:spt="202" type="#_x0000_t202" style="position:absolute;left:3060;top:664;height:399;width:952;" filled="f" stroked="t" coordsize="21600,21600">
              <v:path/>
              <v:fill on="f" focussize="0,0"/>
              <v:stroke weight="0.574409448818898pt" color="#000000"/>
              <v:imagedata o:title=""/>
              <o:lock v:ext="edit"/>
              <v:textbox inset="0mm,0mm,0mm,0mm">
                <w:txbxContent>
                  <w:p>
                    <w:pPr>
                      <w:spacing w:before="82"/>
                      <w:ind w:left="206" w:right="0" w:firstLine="0"/>
                      <w:jc w:val="left"/>
                      <w:rPr>
                        <w:rFonts w:ascii="Arial MT"/>
                        <w:sz w:val="16"/>
                      </w:rPr>
                    </w:pPr>
                    <w:r>
                      <w:rPr>
                        <w:rFonts w:ascii="Arial MT"/>
                        <w:sz w:val="16"/>
                      </w:rPr>
                      <w:t>class C</w:t>
                    </w:r>
                  </w:p>
                </w:txbxContent>
              </v:textbox>
            </v:shape>
            <v:shape id="_x0000_s2959" o:spid="_x0000_s2959" o:spt="202" type="#_x0000_t202" style="position:absolute;left:3060;top:44;height:399;width:952;" filled="f" stroked="t" coordsize="21600,21600">
              <v:path/>
              <v:fill on="f" focussize="0,0"/>
              <v:stroke weight="0.574409448818898pt" color="#000000"/>
              <v:imagedata o:title=""/>
              <o:lock v:ext="edit"/>
              <v:textbox inset="0mm,0mm,0mm,0mm">
                <w:txbxContent>
                  <w:p>
                    <w:pPr>
                      <w:spacing w:before="83"/>
                      <w:ind w:left="210" w:right="0" w:firstLine="0"/>
                      <w:jc w:val="left"/>
                      <w:rPr>
                        <w:rFonts w:ascii="Arial MT"/>
                        <w:sz w:val="16"/>
                      </w:rPr>
                    </w:pPr>
                    <w:r>
                      <w:rPr>
                        <w:rFonts w:ascii="Arial MT"/>
                        <w:sz w:val="16"/>
                      </w:rPr>
                      <w:t>class B</w:t>
                    </w:r>
                  </w:p>
                </w:txbxContent>
              </v:textbox>
            </v:shape>
          </v:group>
        </w:pict>
      </w:r>
      <w:r>
        <w:pict>
          <v:shape id="_x0000_s2960" o:spid="_x0000_s2960" o:spt="202" type="#_x0000_t202" style="position:absolute;left:0pt;margin-left:291.5pt;margin-top:5pt;height:62.35pt;width:51.6pt;mso-position-horizontal-relative:page;z-index:251766784;mso-width-relative:page;mso-height-relative:page;" filled="f" stroked="f" coordsize="21600,21600">
            <v:path/>
            <v:fill on="f" focussize="0,0"/>
            <v:stroke on="f" joinstyle="miter"/>
            <v:imagedata o:title=""/>
            <o:lock v:ext="edit"/>
            <v:textbox inset="0mm,0mm,0mm,0mm">
              <w:txbxContent>
                <w:p>
                  <w:pPr>
                    <w:spacing w:before="144"/>
                    <w:ind w:left="0" w:right="43" w:firstLine="0"/>
                    <w:jc w:val="center"/>
                    <w:rPr>
                      <w:rFonts w:ascii="Times New Roman"/>
                      <w:sz w:val="18"/>
                    </w:rPr>
                  </w:pPr>
                  <w:r>
                    <w:rPr>
                      <w:rFonts w:ascii="Times New Roman"/>
                      <w:w w:val="102"/>
                      <w:sz w:val="18"/>
                    </w:rPr>
                    <w:t>B</w:t>
                  </w:r>
                </w:p>
                <w:p>
                  <w:pPr>
                    <w:spacing w:before="13"/>
                    <w:ind w:left="150" w:right="151" w:firstLine="0"/>
                    <w:jc w:val="center"/>
                    <w:rPr>
                      <w:rFonts w:ascii="Times New Roman"/>
                      <w:sz w:val="18"/>
                    </w:rPr>
                  </w:pPr>
                  <w:r>
                    <w:rPr>
                      <w:rFonts w:ascii="Times New Roman"/>
                      <w:sz w:val="18"/>
                    </w:rPr>
                    <w:t>subobject</w:t>
                  </w:r>
                </w:p>
                <w:p>
                  <w:pPr>
                    <w:pStyle w:val="11"/>
                    <w:rPr>
                      <w:rFonts w:ascii="Times New Roman"/>
                      <w:sz w:val="25"/>
                    </w:rPr>
                  </w:pPr>
                </w:p>
                <w:p>
                  <w:pPr>
                    <w:spacing w:before="0"/>
                    <w:ind w:left="0" w:right="43" w:firstLine="0"/>
                    <w:jc w:val="center"/>
                    <w:rPr>
                      <w:rFonts w:ascii="Times New Roman"/>
                      <w:sz w:val="18"/>
                    </w:rPr>
                  </w:pPr>
                  <w:r>
                    <w:rPr>
                      <w:rFonts w:ascii="Times New Roman"/>
                      <w:w w:val="102"/>
                      <w:sz w:val="18"/>
                    </w:rPr>
                    <w:t>C</w:t>
                  </w:r>
                </w:p>
                <w:p>
                  <w:pPr>
                    <w:spacing w:before="14" w:line="167" w:lineRule="exact"/>
                    <w:ind w:left="-3" w:right="-15" w:firstLine="0"/>
                    <w:jc w:val="center"/>
                    <w:rPr>
                      <w:rFonts w:ascii="Times New Roman"/>
                      <w:sz w:val="18"/>
                    </w:rPr>
                  </w:pPr>
                  <w:r>
                    <w:rPr>
                      <w:rFonts w:ascii="Times New Roman"/>
                      <w:w w:val="102"/>
                      <w:sz w:val="18"/>
                      <w:u w:val="single"/>
                    </w:rPr>
                    <w:t xml:space="preserve"> </w:t>
                  </w:r>
                  <w:r>
                    <w:rPr>
                      <w:rFonts w:ascii="Times New Roman"/>
                      <w:sz w:val="18"/>
                      <w:u w:val="single"/>
                    </w:rPr>
                    <w:t xml:space="preserve">  </w:t>
                  </w:r>
                  <w:r>
                    <w:rPr>
                      <w:rFonts w:ascii="Times New Roman"/>
                      <w:spacing w:val="-16"/>
                      <w:sz w:val="18"/>
                      <w:u w:val="single"/>
                    </w:rPr>
                    <w:t xml:space="preserve"> </w:t>
                  </w:r>
                  <w:r>
                    <w:rPr>
                      <w:rFonts w:ascii="Times New Roman"/>
                      <w:sz w:val="18"/>
                      <w:u w:val="single"/>
                    </w:rPr>
                    <w:t>subobject</w:t>
                  </w:r>
                  <w:r>
                    <w:rPr>
                      <w:rFonts w:ascii="Times New Roman"/>
                      <w:spacing w:val="-14"/>
                      <w:sz w:val="18"/>
                      <w:u w:val="single"/>
                    </w:rPr>
                    <w:t xml:space="preserve"> </w:t>
                  </w:r>
                </w:p>
              </w:txbxContent>
            </v:textbox>
          </v:shape>
        </w:pict>
      </w:r>
      <w:r>
        <w:rPr>
          <w:rFonts w:ascii="Times New Roman"/>
          <w:sz w:val="18"/>
        </w:rPr>
        <w:t>D*</w:t>
      </w:r>
      <w:r>
        <w:rPr>
          <w:rFonts w:ascii="Times New Roman"/>
          <w:spacing w:val="5"/>
          <w:sz w:val="18"/>
        </w:rPr>
        <w:t xml:space="preserve"> </w:t>
      </w:r>
      <w:r>
        <w:rPr>
          <w:rFonts w:ascii="Times New Roman"/>
          <w:sz w:val="18"/>
        </w:rPr>
        <w:t>pd</w:t>
      </w:r>
    </w:p>
    <w:p>
      <w:pPr>
        <w:pStyle w:val="11"/>
        <w:rPr>
          <w:rFonts w:ascii="Times New Roman"/>
          <w:sz w:val="20"/>
        </w:rPr>
      </w:pPr>
    </w:p>
    <w:p>
      <w:pPr>
        <w:pStyle w:val="11"/>
        <w:rPr>
          <w:rFonts w:ascii="Times New Roman"/>
          <w:sz w:val="20"/>
        </w:rPr>
      </w:pPr>
    </w:p>
    <w:p>
      <w:pPr>
        <w:pStyle w:val="11"/>
        <w:spacing w:before="7"/>
        <w:rPr>
          <w:rFonts w:ascii="Times New Roman"/>
          <w:sz w:val="19"/>
        </w:rPr>
      </w:pPr>
    </w:p>
    <w:p>
      <w:pPr>
        <w:spacing w:before="0"/>
        <w:ind w:left="4614" w:right="0" w:firstLine="0"/>
        <w:jc w:val="center"/>
        <w:rPr>
          <w:rFonts w:ascii="Times New Roman" w:hAnsi="Times New Roman"/>
          <w:sz w:val="18"/>
        </w:rPr>
      </w:pPr>
      <w:r>
        <w:rPr>
          <w:rFonts w:ascii="Times New Roman" w:hAnsi="Times New Roman"/>
          <w:sz w:val="18"/>
        </w:rPr>
        <w:t>pd’s</w:t>
      </w:r>
      <w:r>
        <w:rPr>
          <w:rFonts w:ascii="Times New Roman" w:hAnsi="Times New Roman"/>
          <w:spacing w:val="-1"/>
          <w:sz w:val="18"/>
        </w:rPr>
        <w:t xml:space="preserve"> </w:t>
      </w:r>
      <w:r>
        <w:rPr>
          <w:rFonts w:ascii="Times New Roman" w:hAnsi="Times New Roman"/>
          <w:sz w:val="18"/>
        </w:rPr>
        <w:t>scope</w:t>
      </w:r>
    </w:p>
    <w:p>
      <w:pPr>
        <w:pStyle w:val="11"/>
        <w:rPr>
          <w:rFonts w:ascii="Times New Roman"/>
          <w:sz w:val="20"/>
        </w:rPr>
      </w:pPr>
      <w:r>
        <w:br w:type="column"/>
      </w:r>
    </w:p>
    <w:p>
      <w:pPr>
        <w:pStyle w:val="11"/>
        <w:spacing w:before="10"/>
        <w:rPr>
          <w:rFonts w:ascii="Times New Roman"/>
          <w:sz w:val="15"/>
        </w:rPr>
      </w:pPr>
    </w:p>
    <w:p>
      <w:pPr>
        <w:spacing w:before="0" w:line="256" w:lineRule="auto"/>
        <w:ind w:left="1798" w:right="-7" w:firstLine="0"/>
        <w:jc w:val="left"/>
        <w:rPr>
          <w:rFonts w:ascii="Times New Roman" w:hAnsi="Times New Roman"/>
          <w:sz w:val="18"/>
        </w:rPr>
      </w:pPr>
      <w:r>
        <w:rPr>
          <w:rFonts w:ascii="Times New Roman" w:hAnsi="Times New Roman"/>
          <w:sz w:val="18"/>
        </w:rPr>
        <w:t>pb’s</w:t>
      </w:r>
      <w:r>
        <w:rPr>
          <w:rFonts w:ascii="Times New Roman" w:hAnsi="Times New Roman"/>
          <w:spacing w:val="1"/>
          <w:sz w:val="18"/>
        </w:rPr>
        <w:t xml:space="preserve"> </w:t>
      </w:r>
      <w:r>
        <w:rPr>
          <w:rFonts w:ascii="Times New Roman" w:hAnsi="Times New Roman"/>
          <w:sz w:val="18"/>
        </w:rPr>
        <w:t>scope</w:t>
      </w:r>
    </w:p>
    <w:p>
      <w:pPr>
        <w:spacing w:before="0"/>
        <w:ind w:left="574" w:right="0" w:firstLine="0"/>
        <w:jc w:val="left"/>
        <w:rPr>
          <w:rFonts w:ascii="Times New Roman"/>
          <w:sz w:val="18"/>
        </w:rPr>
      </w:pPr>
      <w:r>
        <w:br w:type="column"/>
      </w:r>
      <w:r>
        <w:rPr>
          <w:rFonts w:ascii="Times New Roman"/>
          <w:sz w:val="18"/>
        </w:rPr>
        <w:t>B*</w:t>
      </w:r>
      <w:r>
        <w:rPr>
          <w:rFonts w:ascii="Times New Roman"/>
          <w:spacing w:val="5"/>
          <w:sz w:val="18"/>
        </w:rPr>
        <w:t xml:space="preserve"> </w:t>
      </w:r>
      <w:r>
        <w:rPr>
          <w:rFonts w:ascii="Times New Roman"/>
          <w:sz w:val="18"/>
        </w:rPr>
        <w:t>pb</w:t>
      </w:r>
    </w:p>
    <w:p>
      <w:pPr>
        <w:pStyle w:val="11"/>
        <w:rPr>
          <w:rFonts w:ascii="Times New Roman"/>
          <w:sz w:val="20"/>
        </w:rPr>
      </w:pPr>
    </w:p>
    <w:p>
      <w:pPr>
        <w:pStyle w:val="11"/>
        <w:spacing w:before="9"/>
        <w:rPr>
          <w:rFonts w:ascii="Times New Roman"/>
          <w:sz w:val="15"/>
        </w:rPr>
      </w:pPr>
    </w:p>
    <w:p>
      <w:pPr>
        <w:spacing w:before="1" w:line="256" w:lineRule="auto"/>
        <w:ind w:left="296" w:right="1517" w:firstLine="0"/>
        <w:jc w:val="left"/>
        <w:rPr>
          <w:rFonts w:ascii="Times New Roman" w:hAnsi="Times New Roman"/>
          <w:sz w:val="18"/>
        </w:rPr>
      </w:pPr>
      <w:r>
        <w:rPr>
          <w:rFonts w:ascii="Times New Roman" w:hAnsi="Times New Roman"/>
          <w:sz w:val="18"/>
        </w:rPr>
        <w:t>pc’s</w:t>
      </w:r>
      <w:r>
        <w:rPr>
          <w:rFonts w:ascii="Times New Roman" w:hAnsi="Times New Roman"/>
          <w:spacing w:val="1"/>
          <w:sz w:val="18"/>
        </w:rPr>
        <w:t xml:space="preserve"> </w:t>
      </w:r>
      <w:r>
        <w:rPr>
          <w:rFonts w:ascii="Times New Roman" w:hAnsi="Times New Roman"/>
          <w:sz w:val="18"/>
        </w:rPr>
        <w:t>scope</w:t>
      </w:r>
    </w:p>
    <w:p>
      <w:pPr>
        <w:spacing w:after="0" w:line="256" w:lineRule="auto"/>
        <w:jc w:val="left"/>
        <w:rPr>
          <w:rFonts w:ascii="Times New Roman" w:hAnsi="Times New Roman"/>
          <w:sz w:val="18"/>
        </w:rPr>
        <w:sectPr>
          <w:type w:val="continuous"/>
          <w:pgSz w:w="10320" w:h="13220"/>
          <w:pgMar w:top="580" w:right="80" w:bottom="280" w:left="40" w:header="720" w:footer="720" w:gutter="0"/>
          <w:cols w:equalWidth="0" w:num="3">
            <w:col w:w="5397" w:space="40"/>
            <w:col w:w="2221" w:space="39"/>
            <w:col w:w="2503"/>
          </w:cols>
        </w:sectPr>
      </w:pPr>
    </w:p>
    <w:p>
      <w:pPr>
        <w:pStyle w:val="11"/>
        <w:rPr>
          <w:rFonts w:ascii="Times New Roman"/>
          <w:sz w:val="20"/>
        </w:rPr>
      </w:pPr>
    </w:p>
    <w:p>
      <w:pPr>
        <w:pStyle w:val="11"/>
        <w:rPr>
          <w:rFonts w:ascii="Times New Roman"/>
          <w:sz w:val="20"/>
        </w:rPr>
      </w:pPr>
    </w:p>
    <w:p>
      <w:pPr>
        <w:pStyle w:val="11"/>
        <w:spacing w:before="5"/>
        <w:rPr>
          <w:rFonts w:ascii="Times New Roman"/>
          <w:sz w:val="18"/>
        </w:rPr>
      </w:pPr>
    </w:p>
    <w:p>
      <w:pPr>
        <w:spacing w:before="96"/>
        <w:ind w:left="2943" w:right="0" w:firstLine="0"/>
        <w:jc w:val="left"/>
        <w:rPr>
          <w:rFonts w:ascii="Times New Roman"/>
          <w:sz w:val="18"/>
        </w:rPr>
      </w:pPr>
      <w:r>
        <w:pict>
          <v:group id="_x0000_s2961" o:spid="_x0000_s2961" o:spt="203" style="position:absolute;left:0pt;margin-left:267.1pt;margin-top:-97.7pt;height:97.05pt;width:145.15pt;mso-position-horizontal-relative:page;z-index:-251450368;mso-width-relative:page;mso-height-relative:page;" coordorigin="5342,-1955" coordsize="2903,1941">
            <o:lock v:ext="edit"/>
            <v:line id="_x0000_s2962" o:spid="_x0000_s2962" o:spt="20" style="position:absolute;left:7058;top:-1674;height:0;width:1187;" stroked="t" coordsize="21600,21600">
              <v:path arrowok="t"/>
              <v:fill focussize="0,0"/>
              <v:stroke weight="0.574409448818898pt" color="#000000"/>
              <v:imagedata o:title=""/>
              <o:lock v:ext="edit"/>
            </v:line>
            <v:shape id="_x0000_s2963" o:spid="_x0000_s2963" style="position:absolute;left:6931;top:-1728;height:109;width:176;" fillcolor="#000000" filled="t" stroked="f" coordorigin="6932,-1728" coordsize="176,109" path="m7107,-1728l6932,-1674,7107,-1619,7085,-1674,7107,-1728xe">
              <v:path arrowok="t"/>
              <v:fill on="t" focussize="0,0"/>
              <v:stroke on="f"/>
              <v:imagedata o:title=""/>
              <o:lock v:ext="edit"/>
            </v:shape>
            <v:shape id="_x0000_s2964" o:spid="_x0000_s2964" style="position:absolute;left:7069;top:-1605;height:689;width:138;" filled="f" stroked="t" coordorigin="7070,-1605" coordsize="138,689" path="m7070,-1605l7138,-1583,7138,-1270,7207,-1250,7138,-1229,7138,-937,7070,-916e">
              <v:path arrowok="t"/>
              <v:fill on="f" focussize="0,0"/>
              <v:stroke weight="0.574409448818898pt" color="#000000"/>
              <v:imagedata o:title=""/>
              <o:lock v:ext="edit"/>
            </v:shape>
            <v:line id="_x0000_s2965" o:spid="_x0000_s2965" o:spt="20" style="position:absolute;left:5342;top:-1674;flip:x;height:0;width:219;" stroked="t" coordsize="21600,21600">
              <v:path arrowok="t"/>
              <v:fill focussize="0,0"/>
              <v:stroke weight="0.574409448818898pt" color="#000000"/>
              <v:imagedata o:title=""/>
              <o:lock v:ext="edit"/>
            </v:line>
            <v:shape id="_x0000_s2966" o:spid="_x0000_s2966" style="position:absolute;left:5514;top:-1728;height:109;width:176;" fillcolor="#000000" filled="t" stroked="f" coordorigin="5515,-1728" coordsize="176,109" path="m5515,-1728l5536,-1674,5515,-1619,5690,-1674,5515,-1728xe">
              <v:path arrowok="t"/>
              <v:fill on="t" focussize="0,0"/>
              <v:stroke on="f"/>
              <v:imagedata o:title=""/>
              <o:lock v:ext="edit"/>
            </v:shape>
            <v:shape id="_x0000_s2967" o:spid="_x0000_s2967" style="position:absolute;left:5551;top:-1605;height:1585;width:138;" filled="f" stroked="t" coordorigin="5552,-1605" coordsize="138,1585" path="m5690,-1605l5621,-1557,5621,-837,5552,-788,5621,-739,5621,-68,5690,-20e">
              <v:path arrowok="t"/>
              <v:fill on="f" focussize="0,0"/>
              <v:stroke weight="0.574409448818898pt" color="#000000"/>
              <v:imagedata o:title=""/>
              <o:lock v:ext="edit"/>
            </v:shape>
            <v:rect id="_x0000_s2968" o:spid="_x0000_s2968" o:spt="1" style="position:absolute;left:5764;top:-1668;height:1639;width:1159;" fillcolor="#CCCCFF" filled="t" stroked="f" coordsize="21600,21600">
              <v:path/>
              <v:fill on="t" focussize="0,0"/>
              <v:stroke on="f"/>
              <v:imagedata o:title=""/>
              <o:lock v:ext="edit"/>
            </v:rect>
            <v:rect id="_x0000_s2969" o:spid="_x0000_s2969" o:spt="1" style="position:absolute;left:5764;top:-1668;height:1639;width:1159;" filled="f" stroked="t" coordsize="21600,21600">
              <v:path/>
              <v:fill on="f" focussize="0,0"/>
              <v:stroke weight="0.574409448818898pt" color="#000000"/>
              <v:imagedata o:title=""/>
              <o:lock v:ext="edit"/>
            </v:rect>
            <v:rect id="_x0000_s2970" o:spid="_x0000_s2970" o:spt="1" style="position:absolute;left:5830;top:-1671;height:1306;width:1032;" fillcolor="#FFFF99" filled="t" stroked="f" coordsize="21600,21600">
              <v:path/>
              <v:fill on="t" focussize="0,0"/>
              <v:stroke on="f"/>
              <v:imagedata o:title=""/>
              <o:lock v:ext="edit"/>
            </v:rect>
            <v:shape id="_x0000_s2971" o:spid="_x0000_s2971" style="position:absolute;left:5827;top:-1674;height:1218;width:1037;" fillcolor="#000000" filled="t" stroked="f" coordorigin="5828,-1674" coordsize="1037,1218" path="m5839,-468l5828,-468,5828,-457,5839,-457,5839,-468xm5839,-514l5828,-514,5828,-502,5839,-502,5839,-514xm5839,-560l5828,-560,5828,-548,5839,-548,5839,-560xm5839,-606l5828,-606,5828,-594,5839,-594,5839,-606xm5839,-652l5828,-652,5828,-640,5839,-640,5839,-652xm5839,-698l5828,-698,5828,-686,5839,-686,5839,-698xm5839,-744l5828,-744,5828,-732,5839,-732,5839,-744xm5839,-790l5828,-790,5828,-778,5839,-778,5839,-790xm5839,-835l5828,-835,5828,-824,5839,-824,5839,-835xm5839,-881l5828,-881,5828,-870,5839,-870,5839,-881xm5839,-927l5828,-927,5828,-916,5839,-916,5839,-927xm5839,-973l5828,-973,5828,-962,5839,-962,5839,-973xm5839,-1019l5828,-1019,5828,-1008,5839,-1008,5839,-1019xm5839,-1065l5828,-1065,5828,-1054,5839,-1054,5839,-1065xm5839,-1111l5828,-1111,5828,-1099,5839,-1099,5839,-1111xm5839,-1157l5828,-1157,5828,-1145,5839,-1145,5839,-1157xm5839,-1203l5828,-1203,5828,-1191,5839,-1191,5839,-1203xm5839,-1249l5828,-1249,5828,-1237,5839,-1237,5839,-1249xm5839,-1295l5828,-1295,5828,-1283,5839,-1283,5839,-1295xm5839,-1341l5828,-1341,5828,-1329,5839,-1329,5839,-1341xm5839,-1387l5828,-1387,5828,-1375,5839,-1375,5839,-1387xm5839,-1432l5828,-1432,5828,-1421,5839,-1421,5839,-1432xm5839,-1478l5828,-1478,5828,-1467,5839,-1467,5839,-1478xm5839,-1524l5828,-1524,5828,-1513,5839,-1513,5839,-1524xm5839,-1570l5828,-1570,5828,-1559,5839,-1559,5839,-1570xm5839,-1616l5828,-1616,5828,-1605,5839,-1605,5839,-1616xm5839,-1662l5828,-1662,5828,-1651,5839,-1651,5839,-1662xm6121,-1674l6110,-1674,6110,-1670,6121,-1670,6121,-1674xm6167,-1674l6155,-1674,6155,-1670,6167,-1670,6167,-1674xm6213,-1674l6201,-1674,6201,-1670,6213,-1670,6213,-1674xm6259,-1674l6248,-1674,6248,-1670,6259,-1670,6259,-1674xm6305,-1674l6293,-1674,6293,-1670,6305,-1670,6305,-1674xm6351,-1674l6339,-1674,6339,-1670,6351,-1670,6351,-1674xm6397,-1674l6386,-1674,6386,-1670,6397,-1670,6397,-1674xm6443,-1674l6432,-1674,6432,-1670,6443,-1670,6443,-1674xm6489,-1674l6477,-1674,6477,-1670,6489,-1670,6489,-1674xm6535,-1674l6523,-1674,6523,-1670,6535,-1670,6535,-1674xm6581,-1674l6569,-1674,6569,-1670,6581,-1670,6581,-1674xm6627,-1674l6615,-1674,6615,-1670,6627,-1670,6627,-1674xm6673,-1674l6661,-1674,6661,-1670,6673,-1670,6673,-1674xm6719,-1674l6707,-1674,6707,-1670,6719,-1670,6719,-1674xm6765,-1674l6753,-1674,6753,-1670,6765,-1670,6765,-1674xm6811,-1674l6799,-1674,6799,-1662,6811,-1662,6811,-1674xm6852,-1674l6845,-1674,6845,-1662,6852,-1662,6852,-1674xm6864,-475l6852,-475,6852,-464,6864,-464,6864,-475xm6864,-521l6852,-521,6852,-510,6864,-510,6864,-521xm6864,-567l6852,-567,6852,-556,6864,-556,6864,-567xm6864,-613l6852,-613,6852,-601,6864,-601,6864,-613xm6864,-659l6852,-659,6852,-647,6864,-647,6864,-659xm6864,-705l6852,-705,6852,-693,6864,-693,6864,-705xm6864,-751l6852,-751,6852,-739,6864,-739,6864,-751xm6864,-797l6852,-797,6852,-785,6864,-785,6864,-797xm6864,-843l6852,-843,6852,-831,6864,-831,6864,-843xm6864,-889l6852,-889,6852,-877,6864,-877,6864,-889xm6864,-934l6852,-934,6852,-923,6864,-923,6864,-934xm6864,-980l6852,-980,6852,-969,6864,-969,6864,-980xm6864,-1026l6852,-1026,6852,-1015,6864,-1015,6864,-1026xm6864,-1072l6852,-1072,6852,-1061,6864,-1061,6864,-1072xm6864,-1118l6852,-1118,6852,-1107,6864,-1107,6864,-1118xm6864,-1164l6852,-1164,6852,-1153,6864,-1153,6864,-1164xm6864,-1210l6852,-1210,6852,-1198,6864,-1198,6864,-1210xm6864,-1256l6852,-1256,6852,-1244,6864,-1244,6864,-1256xm6864,-1302l6852,-1302,6852,-1290,6864,-1290,6864,-1302xm6864,-1348l6852,-1348,6852,-1336,6864,-1336,6864,-1348xm6864,-1394l6852,-1394,6852,-1382,6864,-1382,6864,-1394xm6864,-1440l6852,-1440,6852,-1428,6864,-1428,6864,-1440xm6864,-1486l6852,-1486,6852,-1474,6864,-1474,6864,-1486xm6864,-1531l6852,-1531,6852,-1520,6864,-1520,6864,-1531xm6864,-1577l6852,-1577,6852,-1566,6864,-1566,6864,-1577xm6864,-1623l6852,-1623,6852,-1612,6864,-1612,6864,-1623xm6864,-1662l6852,-1662,6852,-1658,6864,-1658,6864,-1662xe">
              <v:path arrowok="t"/>
              <v:fill on="t" focussize="0,0"/>
              <v:stroke on="f"/>
              <v:imagedata o:title=""/>
              <o:lock v:ext="edit"/>
            </v:shape>
            <v:shape id="_x0000_s2972" o:spid="_x0000_s2972" style="position:absolute;left:5839;top:-1674;height:12;width:282;" fillcolor="#000000" filled="t" stroked="f" coordorigin="5839,-1674" coordsize="282,12" path="m5845,-1674l5839,-1674,5839,-1662,5845,-1662,5845,-1674xm5891,-1674l5880,-1674,5880,-1662,5891,-1662,5891,-1674xm5937,-1674l5926,-1674,5926,-1670,5937,-1670,5937,-1674xm5983,-1674l5972,-1674,5972,-1670,5983,-1670,5983,-1674xm6029,-1674l6018,-1674,6018,-1670,6029,-1670,6029,-1674xm6075,-1674l6064,-1674,6064,-1670,6075,-1670,6075,-1674xm6121,-1674l6110,-1674,6110,-1670,6121,-1670,6121,-1674xe">
              <v:path arrowok="t"/>
              <v:fill on="t" focussize="0,0"/>
              <v:stroke on="f"/>
              <v:imagedata o:title=""/>
              <o:lock v:ext="edit"/>
            </v:shape>
            <v:rect id="_x0000_s2973" o:spid="_x0000_s2973" o:spt="1" style="position:absolute;left:5897;top:-1671;height:754;width:898;" fillcolor="#DCDCDC" filled="t" stroked="f" coordsize="21600,21600">
              <v:path/>
              <v:fill on="t" focussize="0,0"/>
              <v:stroke on="f"/>
              <v:imagedata o:title=""/>
              <o:lock v:ext="edit"/>
            </v:rect>
            <v:shape id="_x0000_s2974" o:spid="_x0000_s2974" style="position:absolute;left:5896;top:-1674;height:760;width:899;" fillcolor="#000000" filled="t" stroked="f" coordorigin="5897,-1674" coordsize="899,760" path="m5908,-927l5897,-927,5897,-926,5908,-926,5908,-927xm5908,-973l5897,-973,5897,-962,5908,-962,5908,-973xm5908,-1019l5897,-1019,5897,-1008,5908,-1008,5908,-1019xm5908,-1065l5897,-1065,5897,-1054,5908,-1054,5908,-1065xm5908,-1111l5897,-1111,5897,-1099,5908,-1099,5908,-1111xm5908,-1157l5897,-1157,5897,-1145,5908,-1145,5908,-1157xm5908,-1203l5897,-1203,5897,-1191,5908,-1191,5908,-1203xm5908,-1249l5897,-1249,5897,-1237,5908,-1237,5908,-1249xm5908,-1295l5897,-1295,5897,-1283,5908,-1283,5908,-1295xm5908,-1341l5897,-1341,5897,-1329,5908,-1329,5908,-1341xm5908,-1387l5897,-1387,5897,-1375,5908,-1375,5908,-1387xm5908,-1432l5897,-1432,5897,-1421,5908,-1421,5908,-1432xm5908,-1478l5897,-1478,5897,-1467,5908,-1467,5908,-1478xm5908,-1524l5897,-1524,5897,-1513,5908,-1513,5908,-1524xm5908,-1570l5897,-1570,5897,-1559,5908,-1559,5908,-1570xm5908,-1616l5897,-1616,5897,-1605,5908,-1605,5908,-1616xm5908,-1662l5897,-1662,5897,-1651,5908,-1651,5908,-1662xm5918,-926l5908,-926,5908,-914,5918,-914,5918,-926xm5964,-926l5953,-926,5953,-914,5964,-914,5964,-926xm6010,-926l5999,-926,5999,-914,6010,-914,6010,-926xm6052,-1674l6041,-1674,6041,-1662,6052,-1662,6052,-1674xm6057,-926l6045,-926,6045,-914,6057,-914,6057,-926xm6098,-1674l6087,-1674,6087,-1662,6098,-1662,6098,-1674xm6102,-926l6091,-926,6091,-914,6102,-914,6102,-926xm6144,-1674l6133,-1674,6133,-1662,6144,-1662,6144,-1674xm6148,-926l6137,-926,6137,-914,6148,-914,6148,-926xm6190,-1674l6179,-1674,6179,-1662,6190,-1662,6190,-1674xm6194,-926l6183,-926,6183,-914,6194,-914,6194,-926xm6236,-1674l6224,-1674,6224,-1662,6236,-1662,6236,-1674xm6240,-926l6229,-926,6229,-914,6240,-914,6240,-926xm6282,-1674l6270,-1674,6270,-1662,6282,-1662,6282,-1674xm6286,-926l6275,-926,6275,-914,6286,-914,6286,-926xm6328,-1674l6317,-1674,6317,-1662,6328,-1662,6328,-1674xm6332,-926l6321,-926,6321,-914,6332,-914,6332,-926xm6374,-1674l6362,-1674,6362,-1662,6374,-1662,6374,-1674xm6378,-926l6367,-926,6367,-914,6378,-914,6378,-926xm6420,-1674l6408,-1674,6408,-1662,6420,-1662,6420,-1674xm6424,-926l6413,-926,6413,-914,6424,-914,6424,-926xm6466,-1674l6454,-1674,6454,-1662,6466,-1662,6466,-1674xm6470,-926l6459,-926,6459,-914,6470,-914,6470,-926xm6512,-1674l6500,-1674,6500,-1662,6512,-1662,6512,-1674xm6516,-926l6505,-926,6505,-914,6516,-914,6516,-926xm6558,-1674l6546,-1674,6546,-1662,6558,-1662,6558,-1674xm6562,-926l6551,-926,6551,-914,6562,-914,6562,-926xm6604,-1674l6592,-1674,6592,-1662,6604,-1662,6604,-1674xm6608,-926l6597,-926,6597,-914,6608,-914,6608,-926xm6650,-1674l6638,-1674,6638,-1662,6650,-1662,6650,-1674xm6654,-926l6643,-926,6643,-914,6654,-914,6654,-926xm6696,-1674l6684,-1674,6684,-1662,6696,-1662,6696,-1674xm6700,-926l6689,-926,6689,-914,6700,-914,6700,-926xm6742,-1674l6730,-1674,6730,-1662,6742,-1662,6742,-1674xm6746,-926l6735,-926,6735,-914,6746,-914,6746,-926xm6783,-926l6781,-926,6781,-914,6783,-914,6783,-926xm6783,-1674l6776,-1674,6776,-1662,6783,-1662,6783,-1674xm6795,-934l6783,-934,6783,-926,6795,-926,6795,-934xm6795,-980l6783,-980,6783,-969,6795,-969,6795,-980xm6795,-1026l6783,-1026,6783,-1015,6795,-1015,6795,-1026xm6795,-1072l6783,-1072,6783,-1061,6795,-1061,6795,-1072xm6795,-1118l6783,-1118,6783,-1107,6795,-1107,6795,-1118xm6795,-1164l6783,-1164,6783,-1153,6795,-1153,6795,-1164xm6795,-1210l6783,-1210,6783,-1198,6795,-1198,6795,-1210xm6795,-1256l6783,-1256,6783,-1244,6795,-1244,6795,-1256xm6795,-1302l6783,-1302,6783,-1290,6795,-1290,6795,-1302xm6795,-1348l6783,-1348,6783,-1336,6795,-1336,6795,-1348xm6795,-1394l6783,-1394,6783,-1382,6795,-1382,6795,-1394xm6795,-1440l6783,-1440,6783,-1428,6795,-1428,6795,-1440xm6795,-1486l6783,-1486,6783,-1474,6795,-1474,6795,-1486xm6795,-1531l6783,-1531,6783,-1520,6795,-1520,6795,-1531xm6795,-1577l6783,-1577,6783,-1566,6795,-1566,6795,-1577xm6795,-1623l6783,-1623,6783,-1612,6795,-1612,6795,-1623xm6795,-1662l6783,-1662,6783,-1658,6795,-1658,6795,-1662xe">
              <v:path arrowok="t"/>
              <v:fill on="t" focussize="0,0"/>
              <v:stroke on="f"/>
              <v:imagedata o:title=""/>
              <o:lock v:ext="edit"/>
            </v:shape>
            <v:shape id="_x0000_s2975" o:spid="_x0000_s2975" style="position:absolute;left:5908;top:-1674;height:12;width:144;" fillcolor="#000000" filled="t" stroked="f" coordorigin="5908,-1674" coordsize="144,12" path="m5914,-1674l5908,-1674,5908,-1662,5914,-1662,5914,-1674xm5960,-1674l5948,-1674,5948,-1662,5960,-1662,5960,-1674xm6006,-1674l5995,-1674,5995,-1662,6006,-1662,6006,-1674xm6052,-1674l6041,-1674,6041,-1662,6052,-1662,6052,-1674xe">
              <v:path arrowok="t"/>
              <v:fill on="t" focussize="0,0"/>
              <v:stroke on="f"/>
              <v:imagedata o:title=""/>
              <o:lock v:ext="edit"/>
            </v:shape>
            <v:shape id="_x0000_s2976" o:spid="_x0000_s2976" style="position:absolute;left:7690;top:-1605;height:1240;width:276;" filled="f" stroked="t" coordorigin="7690,-1605" coordsize="276,1240" path="m7690,-1605l7828,-1567,7828,-1003,7966,-966,7828,-927,7828,-402,7690,-365e">
              <v:path arrowok="t"/>
              <v:fill on="f" focussize="0,0"/>
              <v:stroke weight="0.574409448818898pt" color="#000000"/>
              <v:imagedata o:title=""/>
              <o:lock v:ext="edit"/>
            </v:shape>
            <v:shape id="_x0000_s2977" o:spid="_x0000_s2977" style="position:absolute;left:6997;top:-371;height:12;width:610;" fillcolor="#000000" filled="t" stroked="f" coordorigin="6998,-370" coordsize="610,12" path="m7009,-370l6998,-370,6998,-359,7009,-359,7009,-370xm7055,-370l7044,-370,7044,-359,7055,-359,7055,-370xm7101,-370l7090,-370,7090,-359,7101,-359,7101,-370xm7147,-370l7136,-370,7136,-359,7147,-359,7147,-370xm7193,-370l7182,-370,7182,-359,7193,-359,7193,-370xm7239,-370l7227,-370,7227,-359,7239,-359,7239,-370xm7285,-370l7274,-370,7274,-359,7285,-359,7285,-370xm7331,-370l7320,-370,7320,-359,7331,-359,7331,-370xm7377,-370l7365,-370,7365,-359,7377,-359,7377,-370xm7423,-370l7412,-370,7412,-359,7423,-359,7423,-370xm7469,-370l7458,-370,7458,-359,7469,-359,7469,-370xm7515,-370l7503,-370,7503,-359,7515,-359,7515,-370xm7561,-370l7549,-370,7549,-359,7561,-359,7561,-370xm7607,-370l7596,-370,7596,-359,7607,-359,7607,-370xe">
              <v:path arrowok="t"/>
              <v:fill on="t" focussize="0,0"/>
              <v:stroke on="f"/>
              <v:imagedata o:title=""/>
              <o:lock v:ext="edit"/>
            </v:shape>
            <v:line id="_x0000_s2978" o:spid="_x0000_s2978" o:spt="20" style="position:absolute;left:7276;top:-1949;flip:y;height:275;width:345;" stroked="t" coordsize="21600,21600">
              <v:path arrowok="t"/>
              <v:fill focussize="0,0"/>
              <v:stroke weight="0.574409448818898pt" color="#000000"/>
              <v:imagedata o:title=""/>
              <o:lock v:ext="edit"/>
            </v:line>
          </v:group>
        </w:pict>
      </w:r>
      <w:r>
        <w:rPr>
          <w:rFonts w:ascii="Times New Roman"/>
          <w:sz w:val="18"/>
        </w:rPr>
        <w:t>class</w:t>
      </w:r>
      <w:r>
        <w:rPr>
          <w:rFonts w:ascii="Times New Roman"/>
          <w:spacing w:val="11"/>
          <w:sz w:val="18"/>
        </w:rPr>
        <w:t xml:space="preserve"> </w:t>
      </w:r>
      <w:r>
        <w:rPr>
          <w:rFonts w:ascii="Times New Roman"/>
          <w:sz w:val="18"/>
        </w:rPr>
        <w:t>hierarchy</w:t>
      </w:r>
    </w:p>
    <w:p>
      <w:pPr>
        <w:pStyle w:val="11"/>
        <w:rPr>
          <w:rFonts w:ascii="Times New Roman"/>
          <w:sz w:val="20"/>
        </w:rPr>
      </w:pPr>
    </w:p>
    <w:p>
      <w:pPr>
        <w:pStyle w:val="11"/>
        <w:spacing w:before="8"/>
        <w:rPr>
          <w:rFonts w:ascii="Times New Roman"/>
        </w:rPr>
      </w:pPr>
    </w:p>
    <w:p>
      <w:pPr>
        <w:spacing w:before="95"/>
        <w:ind w:left="644" w:right="0" w:firstLine="0"/>
        <w:jc w:val="left"/>
        <w:rPr>
          <w:rFonts w:ascii="Arial"/>
          <w:b/>
          <w:sz w:val="20"/>
        </w:rPr>
      </w:pPr>
      <w:r>
        <w:rPr>
          <w:rFonts w:ascii="Arial"/>
          <w:b/>
          <w:sz w:val="20"/>
        </w:rPr>
        <w:t>168</w:t>
      </w:r>
    </w:p>
    <w:p>
      <w:pPr>
        <w:spacing w:after="0"/>
        <w:jc w:val="left"/>
        <w:rPr>
          <w:rFonts w:ascii="Arial"/>
          <w:sz w:val="20"/>
        </w:rPr>
        <w:sectPr>
          <w:type w:val="continuous"/>
          <w:pgSz w:w="10320" w:h="13220"/>
          <w:pgMar w:top="580" w:right="80" w:bottom="280" w:left="40" w:header="720" w:footer="720" w:gutter="0"/>
          <w:cols w:space="720" w:num="1"/>
        </w:sectPr>
      </w:pPr>
    </w:p>
    <w:p>
      <w:pPr>
        <w:pStyle w:val="11"/>
        <w:spacing w:before="64"/>
        <w:ind w:left="6615"/>
        <w:rPr>
          <w:rFonts w:hint="eastAsia" w:ascii="宋体" w:eastAsia="宋体"/>
        </w:rPr>
      </w:pPr>
      <w:r>
        <w:pict>
          <v:rect id="_x0000_s2979" o:spid="_x0000_s2979" o:spt="1" style="position:absolute;left:0pt;margin-left:131.9pt;margin-top:18.85pt;height:0.7pt;width:323pt;mso-position-horizontal-relative:page;mso-wrap-distance-bottom:0pt;mso-wrap-distance-top:0pt;z-index:-251227136;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6"/>
        </w:rPr>
        <w:t>第３章 型別轉換</w:t>
      </w:r>
      <w:r>
        <w:rPr>
          <w:rFonts w:hint="eastAsia" w:ascii="宋体" w:eastAsia="宋体"/>
          <w:spacing w:val="-1"/>
        </w:rPr>
        <w:t>（</w:t>
      </w:r>
      <w:r>
        <w:rPr>
          <w:rFonts w:ascii="Times New Roman" w:eastAsia="Times New Roman"/>
          <w:spacing w:val="-1"/>
        </w:rPr>
        <w:t>Type</w:t>
      </w:r>
      <w:r>
        <w:rPr>
          <w:rFonts w:ascii="Times New Roman" w:eastAsia="Times New Roman"/>
          <w:spacing w:val="-8"/>
        </w:rPr>
        <w:t xml:space="preserve"> </w:t>
      </w:r>
      <w:r>
        <w:rPr>
          <w:rFonts w:ascii="Times New Roman" w:eastAsia="Times New Roman"/>
          <w:spacing w:val="-1"/>
        </w:rPr>
        <w:t>Casting</w:t>
      </w:r>
      <w:r>
        <w:rPr>
          <w:rFonts w:hint="eastAsia" w:ascii="宋体" w:eastAsia="宋体"/>
          <w:spacing w:val="-1"/>
        </w:rPr>
        <w:t>）</w:t>
      </w:r>
    </w:p>
    <w:p>
      <w:pPr>
        <w:pStyle w:val="11"/>
        <w:rPr>
          <w:rFonts w:ascii="宋体"/>
          <w:sz w:val="20"/>
        </w:rPr>
      </w:pPr>
    </w:p>
    <w:p>
      <w:pPr>
        <w:pStyle w:val="11"/>
        <w:spacing w:before="7"/>
        <w:rPr>
          <w:rFonts w:ascii="宋体"/>
          <w:sz w:val="26"/>
        </w:rPr>
      </w:pPr>
    </w:p>
    <w:p>
      <w:pPr>
        <w:spacing w:before="82" w:line="374" w:lineRule="auto"/>
        <w:ind w:left="2627" w:right="1155" w:firstLine="0"/>
        <w:jc w:val="both"/>
        <w:rPr>
          <w:rFonts w:hint="eastAsia" w:ascii="宋体" w:eastAsia="宋体"/>
          <w:sz w:val="18"/>
        </w:rPr>
      </w:pPr>
      <w:r>
        <w:rPr>
          <w:rFonts w:hint="eastAsia" w:ascii="宋体" w:eastAsia="宋体"/>
          <w:sz w:val="18"/>
        </w:rPr>
        <w:t>但是不要忘了，</w:t>
      </w:r>
      <w:r>
        <w:rPr>
          <w:rFonts w:ascii="Times New Roman" w:eastAsia="Times New Roman"/>
          <w:i/>
          <w:sz w:val="18"/>
        </w:rPr>
        <w:t>pc</w:t>
      </w:r>
      <w:r>
        <w:rPr>
          <w:rFonts w:ascii="Times New Roman" w:eastAsia="Times New Roman"/>
          <w:i/>
          <w:spacing w:val="17"/>
          <w:sz w:val="18"/>
        </w:rPr>
        <w:t xml:space="preserve"> </w:t>
      </w:r>
      <w:r>
        <w:rPr>
          <w:rFonts w:hint="eastAsia" w:ascii="宋体" w:eastAsia="宋体"/>
          <w:spacing w:val="5"/>
          <w:sz w:val="18"/>
        </w:rPr>
        <w:t xml:space="preserve">和 </w:t>
      </w:r>
      <w:r>
        <w:rPr>
          <w:rFonts w:ascii="Times New Roman" w:eastAsia="Times New Roman"/>
          <w:i/>
          <w:sz w:val="18"/>
        </w:rPr>
        <w:t>pb</w:t>
      </w:r>
      <w:r>
        <w:rPr>
          <w:rFonts w:ascii="Times New Roman" w:eastAsia="Times New Roman"/>
          <w:i/>
          <w:spacing w:val="16"/>
          <w:sz w:val="18"/>
        </w:rPr>
        <w:t xml:space="preserve"> </w:t>
      </w:r>
      <w:r>
        <w:rPr>
          <w:rFonts w:hint="eastAsia" w:ascii="宋体" w:eastAsia="宋体"/>
          <w:sz w:val="18"/>
        </w:rPr>
        <w:t>虽然受限于其形式（</w:t>
      </w:r>
      <w:r>
        <w:rPr>
          <w:rFonts w:hint="eastAsia" w:ascii="宋体" w:eastAsia="宋体"/>
          <w:spacing w:val="1"/>
          <w:sz w:val="18"/>
        </w:rPr>
        <w:t xml:space="preserve">也就是受到其 </w:t>
      </w:r>
      <w:r>
        <w:rPr>
          <w:rFonts w:ascii="Times New Roman" w:eastAsia="Times New Roman"/>
          <w:sz w:val="18"/>
        </w:rPr>
        <w:t>type</w:t>
      </w:r>
      <w:r>
        <w:rPr>
          <w:rFonts w:ascii="Times New Roman" w:eastAsia="Times New Roman"/>
          <w:spacing w:val="6"/>
          <w:sz w:val="18"/>
        </w:rPr>
        <w:t xml:space="preserve"> </w:t>
      </w:r>
      <w:r>
        <w:rPr>
          <w:rFonts w:hint="eastAsia" w:ascii="宋体" w:eastAsia="宋体"/>
          <w:sz w:val="18"/>
        </w:rPr>
        <w:t>的束缚），毕</w:t>
      </w:r>
      <w:r>
        <w:rPr>
          <w:rFonts w:hint="eastAsia" w:ascii="宋体" w:eastAsia="宋体"/>
          <w:spacing w:val="1"/>
          <w:sz w:val="18"/>
        </w:rPr>
        <w:t xml:space="preserve">竟它们真正所指的还是个完整的 </w:t>
      </w:r>
      <w:r>
        <w:rPr>
          <w:rFonts w:ascii="Times New Roman" w:eastAsia="Times New Roman"/>
          <w:i/>
          <w:sz w:val="18"/>
        </w:rPr>
        <w:t>D</w:t>
      </w:r>
      <w:r>
        <w:rPr>
          <w:rFonts w:ascii="Times New Roman" w:eastAsia="Times New Roman"/>
          <w:i/>
          <w:spacing w:val="26"/>
          <w:sz w:val="18"/>
        </w:rPr>
        <w:t xml:space="preserve"> </w:t>
      </w:r>
      <w:r>
        <w:rPr>
          <w:rFonts w:ascii="Times New Roman" w:eastAsia="Times New Roman"/>
          <w:sz w:val="18"/>
        </w:rPr>
        <w:t>object</w:t>
      </w:r>
      <w:r>
        <w:rPr>
          <w:rFonts w:hint="eastAsia" w:ascii="宋体" w:eastAsia="宋体"/>
          <w:sz w:val="18"/>
        </w:rPr>
        <w:t xml:space="preserve">（这开始有点多型的味道了）。如果我再把它们还原为 </w:t>
      </w:r>
      <w:r>
        <w:rPr>
          <w:rFonts w:ascii="Times New Roman" w:eastAsia="Times New Roman"/>
          <w:i/>
          <w:sz w:val="18"/>
        </w:rPr>
        <w:t>D</w:t>
      </w:r>
      <w:r>
        <w:rPr>
          <w:rFonts w:ascii="Times New Roman" w:eastAsia="Times New Roman"/>
          <w:i/>
          <w:spacing w:val="11"/>
          <w:sz w:val="18"/>
        </w:rPr>
        <w:t xml:space="preserve"> </w:t>
      </w:r>
      <w:r>
        <w:rPr>
          <w:rFonts w:ascii="Times New Roman" w:eastAsia="Times New Roman"/>
          <w:sz w:val="18"/>
        </w:rPr>
        <w:t>type</w:t>
      </w:r>
      <w:r>
        <w:rPr>
          <w:rFonts w:ascii="Times New Roman" w:eastAsia="Times New Roman"/>
          <w:spacing w:val="2"/>
          <w:sz w:val="18"/>
        </w:rPr>
        <w:t xml:space="preserve"> </w:t>
      </w:r>
      <w:r>
        <w:rPr>
          <w:rFonts w:hint="eastAsia" w:ascii="宋体" w:eastAsia="宋体"/>
          <w:sz w:val="18"/>
        </w:rPr>
        <w:t>呢？像这样：</w:t>
      </w:r>
    </w:p>
    <w:p>
      <w:pPr>
        <w:pStyle w:val="11"/>
        <w:tabs>
          <w:tab w:val="left" w:pos="4388"/>
        </w:tabs>
        <w:spacing w:before="149"/>
        <w:ind w:left="2910"/>
      </w:pPr>
      <w:r>
        <w:t>D*</w:t>
      </w:r>
      <w:r>
        <w:rPr>
          <w:spacing w:val="-3"/>
        </w:rPr>
        <w:t xml:space="preserve"> </w:t>
      </w:r>
      <w:r>
        <w:t>pd2</w:t>
      </w:r>
      <w:r>
        <w:rPr>
          <w:spacing w:val="-2"/>
        </w:rPr>
        <w:t xml:space="preserve"> </w:t>
      </w:r>
      <w:r>
        <w:t>=</w:t>
      </w:r>
      <w:r>
        <w:rPr>
          <w:spacing w:val="-2"/>
        </w:rPr>
        <w:t xml:space="preserve"> </w:t>
      </w:r>
      <w:r>
        <w:t>pb;</w:t>
      </w:r>
      <w:r>
        <w:tab/>
      </w:r>
      <w:r>
        <w:t>//</w:t>
      </w:r>
      <w:r>
        <w:rPr>
          <w:spacing w:val="-5"/>
        </w:rPr>
        <w:t xml:space="preserve"> </w:t>
      </w:r>
      <w:r>
        <w:t>error,</w:t>
      </w:r>
      <w:r>
        <w:rPr>
          <w:spacing w:val="-6"/>
        </w:rPr>
        <w:t xml:space="preserve"> </w:t>
      </w:r>
      <w:r>
        <w:t>down</w:t>
      </w:r>
      <w:r>
        <w:rPr>
          <w:spacing w:val="-5"/>
        </w:rPr>
        <w:t xml:space="preserve"> </w:t>
      </w:r>
      <w:r>
        <w:t>casting</w:t>
      </w:r>
    </w:p>
    <w:p>
      <w:pPr>
        <w:pStyle w:val="11"/>
        <w:spacing w:before="1"/>
        <w:rPr>
          <w:sz w:val="20"/>
        </w:rPr>
      </w:pPr>
    </w:p>
    <w:p>
      <w:pPr>
        <w:spacing w:before="0"/>
        <w:ind w:left="2627" w:right="0" w:firstLine="0"/>
        <w:jc w:val="left"/>
        <w:rPr>
          <w:rFonts w:hint="eastAsia" w:ascii="宋体" w:eastAsia="宋体"/>
          <w:sz w:val="18"/>
        </w:rPr>
      </w:pPr>
      <w:r>
        <w:rPr>
          <w:rFonts w:hint="eastAsia" w:ascii="宋体" w:eastAsia="宋体"/>
          <w:sz w:val="18"/>
        </w:rPr>
        <w:t>会出现编译错误讯息如下：</w:t>
      </w:r>
    </w:p>
    <w:p>
      <w:pPr>
        <w:pStyle w:val="11"/>
        <w:spacing w:before="8"/>
        <w:rPr>
          <w:rFonts w:ascii="宋体"/>
          <w:sz w:val="21"/>
        </w:rPr>
      </w:pPr>
    </w:p>
    <w:p>
      <w:pPr>
        <w:pStyle w:val="11"/>
        <w:spacing w:line="292" w:lineRule="auto"/>
        <w:ind w:left="2910" w:right="1155"/>
      </w:pPr>
      <w:r>
        <w:t>error</w:t>
      </w:r>
      <w:r>
        <w:rPr>
          <w:spacing w:val="-9"/>
        </w:rPr>
        <w:t xml:space="preserve"> </w:t>
      </w:r>
      <w:r>
        <w:t>C2440:</w:t>
      </w:r>
      <w:r>
        <w:rPr>
          <w:spacing w:val="-9"/>
        </w:rPr>
        <w:t xml:space="preserve"> </w:t>
      </w:r>
      <w:r>
        <w:t>'initializing'</w:t>
      </w:r>
      <w:r>
        <w:rPr>
          <w:spacing w:val="-9"/>
        </w:rPr>
        <w:t xml:space="preserve"> </w:t>
      </w:r>
      <w:r>
        <w:t>:</w:t>
      </w:r>
      <w:r>
        <w:rPr>
          <w:spacing w:val="-9"/>
        </w:rPr>
        <w:t xml:space="preserve"> </w:t>
      </w:r>
      <w:r>
        <w:t>cannot</w:t>
      </w:r>
      <w:r>
        <w:rPr>
          <w:spacing w:val="-5"/>
        </w:rPr>
        <w:t xml:space="preserve"> </w:t>
      </w:r>
      <w:r>
        <w:t>convert</w:t>
      </w:r>
      <w:r>
        <w:rPr>
          <w:spacing w:val="-5"/>
        </w:rPr>
        <w:t xml:space="preserve"> </w:t>
      </w:r>
      <w:r>
        <w:t>from</w:t>
      </w:r>
      <w:r>
        <w:rPr>
          <w:spacing w:val="-5"/>
        </w:rPr>
        <w:t xml:space="preserve"> </w:t>
      </w:r>
      <w:r>
        <w:t>'class</w:t>
      </w:r>
      <w:r>
        <w:rPr>
          <w:spacing w:val="-5"/>
        </w:rPr>
        <w:t xml:space="preserve"> </w:t>
      </w:r>
      <w:r>
        <w:t>B</w:t>
      </w:r>
      <w:r>
        <w:rPr>
          <w:spacing w:val="-5"/>
        </w:rPr>
        <w:t xml:space="preserve"> </w:t>
      </w:r>
      <w:r>
        <w:t>*'</w:t>
      </w:r>
      <w:r>
        <w:rPr>
          <w:spacing w:val="-5"/>
        </w:rPr>
        <w:t xml:space="preserve"> </w:t>
      </w:r>
      <w:r>
        <w:t>to</w:t>
      </w:r>
      <w:r>
        <w:rPr>
          <w:spacing w:val="-93"/>
        </w:rPr>
        <w:t xml:space="preserve"> </w:t>
      </w:r>
      <w:r>
        <w:t>'class</w:t>
      </w:r>
      <w:r>
        <w:rPr>
          <w:spacing w:val="-2"/>
        </w:rPr>
        <w:t xml:space="preserve"> </w:t>
      </w:r>
      <w:r>
        <w:t>D</w:t>
      </w:r>
      <w:r>
        <w:rPr>
          <w:spacing w:val="-1"/>
        </w:rPr>
        <w:t xml:space="preserve"> </w:t>
      </w:r>
      <w:r>
        <w:t>*'</w:t>
      </w:r>
      <w:r>
        <w:rPr>
          <w:spacing w:val="-1"/>
        </w:rPr>
        <w:t xml:space="preserve"> </w:t>
      </w:r>
      <w:r>
        <w:t>(new</w:t>
      </w:r>
      <w:r>
        <w:rPr>
          <w:spacing w:val="-1"/>
        </w:rPr>
        <w:t xml:space="preserve"> </w:t>
      </w:r>
      <w:r>
        <w:t>behavior;</w:t>
      </w:r>
      <w:r>
        <w:rPr>
          <w:spacing w:val="-2"/>
        </w:rPr>
        <w:t xml:space="preserve"> </w:t>
      </w:r>
      <w:r>
        <w:t>please</w:t>
      </w:r>
      <w:r>
        <w:rPr>
          <w:spacing w:val="-1"/>
        </w:rPr>
        <w:t xml:space="preserve"> </w:t>
      </w:r>
      <w:r>
        <w:t>see</w:t>
      </w:r>
      <w:r>
        <w:rPr>
          <w:spacing w:val="-1"/>
        </w:rPr>
        <w:t xml:space="preserve"> </w:t>
      </w:r>
      <w:r>
        <w:t>help)</w:t>
      </w:r>
    </w:p>
    <w:p>
      <w:pPr>
        <w:pStyle w:val="11"/>
        <w:rPr>
          <w:sz w:val="18"/>
        </w:rPr>
      </w:pPr>
    </w:p>
    <w:p>
      <w:pPr>
        <w:pStyle w:val="11"/>
        <w:rPr>
          <w:sz w:val="18"/>
        </w:rPr>
      </w:pPr>
    </w:p>
    <w:p>
      <w:pPr>
        <w:spacing w:before="1" w:line="374" w:lineRule="auto"/>
        <w:ind w:left="2627" w:right="1155" w:firstLine="0"/>
        <w:jc w:val="both"/>
        <w:rPr>
          <w:rFonts w:hint="eastAsia" w:ascii="宋体" w:eastAsia="宋体"/>
          <w:sz w:val="18"/>
        </w:rPr>
      </w:pPr>
      <w:r>
        <w:rPr>
          <w:rFonts w:hint="eastAsia" w:ascii="宋体" w:eastAsia="宋体"/>
          <w:spacing w:val="1"/>
          <w:sz w:val="18"/>
        </w:rPr>
        <w:t xml:space="preserve">这样的编译错误，对执行时期实际情况而言，是不合理的，因为 </w:t>
      </w:r>
      <w:r>
        <w:rPr>
          <w:rFonts w:ascii="Times New Roman" w:eastAsia="Times New Roman"/>
          <w:i/>
          <w:sz w:val="18"/>
        </w:rPr>
        <w:t>pb</w:t>
      </w:r>
      <w:r>
        <w:rPr>
          <w:rFonts w:ascii="Times New Roman" w:eastAsia="Times New Roman"/>
          <w:i/>
          <w:spacing w:val="2"/>
          <w:sz w:val="18"/>
        </w:rPr>
        <w:t xml:space="preserve"> </w:t>
      </w:r>
      <w:r>
        <w:rPr>
          <w:rFonts w:hint="eastAsia" w:ascii="宋体" w:eastAsia="宋体"/>
          <w:sz w:val="18"/>
        </w:rPr>
        <w:t>的型别虽为</w:t>
      </w:r>
      <w:r>
        <w:rPr>
          <w:rFonts w:ascii="Times New Roman" w:eastAsia="Times New Roman"/>
          <w:i/>
          <w:sz w:val="18"/>
        </w:rPr>
        <w:t>B</w:t>
      </w:r>
      <w:r>
        <w:rPr>
          <w:rFonts w:ascii="Times New Roman" w:eastAsia="Times New Roman"/>
          <w:sz w:val="18"/>
        </w:rPr>
        <w:t>*</w:t>
      </w:r>
      <w:r>
        <w:rPr>
          <w:rFonts w:hint="eastAsia" w:ascii="宋体" w:eastAsia="宋体"/>
          <w:spacing w:val="3"/>
          <w:sz w:val="18"/>
        </w:rPr>
        <w:t xml:space="preserve">，毕竟真正指向的是一个 </w:t>
      </w:r>
      <w:r>
        <w:rPr>
          <w:rFonts w:ascii="Times New Roman" w:eastAsia="Times New Roman"/>
          <w:i/>
          <w:sz w:val="18"/>
        </w:rPr>
        <w:t>D</w:t>
      </w:r>
      <w:r>
        <w:rPr>
          <w:rFonts w:ascii="Times New Roman" w:eastAsia="Times New Roman"/>
          <w:i/>
          <w:spacing w:val="39"/>
          <w:sz w:val="18"/>
        </w:rPr>
        <w:t xml:space="preserve"> </w:t>
      </w:r>
      <w:r>
        <w:rPr>
          <w:rFonts w:ascii="Times New Roman" w:eastAsia="Times New Roman"/>
          <w:sz w:val="18"/>
        </w:rPr>
        <w:t>object</w:t>
      </w:r>
      <w:r>
        <w:rPr>
          <w:rFonts w:hint="eastAsia" w:ascii="宋体" w:eastAsia="宋体"/>
          <w:sz w:val="18"/>
        </w:rPr>
        <w:t>。但这个编译错误，对程序开发阶段而言却</w:t>
      </w:r>
      <w:r>
        <w:rPr>
          <w:rFonts w:hint="eastAsia" w:ascii="宋体" w:eastAsia="宋体"/>
          <w:spacing w:val="1"/>
          <w:sz w:val="18"/>
        </w:rPr>
        <w:t xml:space="preserve">又是一种良好的保护，因为从语法来分析，编译器真的不知道在执行时期 </w:t>
      </w:r>
      <w:r>
        <w:rPr>
          <w:rFonts w:ascii="Times New Roman" w:eastAsia="Times New Roman"/>
          <w:i/>
          <w:sz w:val="18"/>
        </w:rPr>
        <w:t>pb</w:t>
      </w:r>
      <w:r>
        <w:rPr>
          <w:rFonts w:ascii="Times New Roman" w:eastAsia="Times New Roman"/>
          <w:i/>
          <w:spacing w:val="2"/>
          <w:sz w:val="18"/>
        </w:rPr>
        <w:t xml:space="preserve"> </w:t>
      </w:r>
      <w:r>
        <w:rPr>
          <w:rFonts w:hint="eastAsia" w:ascii="宋体" w:eastAsia="宋体"/>
          <w:sz w:val="18"/>
        </w:rPr>
        <w:t xml:space="preserve">会指向 </w:t>
      </w:r>
      <w:r>
        <w:rPr>
          <w:rFonts w:ascii="Times New Roman" w:eastAsia="Times New Roman"/>
          <w:i/>
          <w:sz w:val="18"/>
        </w:rPr>
        <w:t>D</w:t>
      </w:r>
      <w:r>
        <w:rPr>
          <w:rFonts w:ascii="Times New Roman" w:eastAsia="Times New Roman"/>
          <w:i/>
          <w:spacing w:val="11"/>
          <w:sz w:val="18"/>
        </w:rPr>
        <w:t xml:space="preserve"> </w:t>
      </w:r>
      <w:r>
        <w:rPr>
          <w:rFonts w:ascii="Times New Roman" w:eastAsia="Times New Roman"/>
          <w:sz w:val="18"/>
        </w:rPr>
        <w:t>object</w:t>
      </w:r>
      <w:r>
        <w:rPr>
          <w:rFonts w:hint="eastAsia" w:ascii="宋体" w:eastAsia="宋体"/>
          <w:sz w:val="18"/>
        </w:rPr>
        <w:t xml:space="preserve">，编译器只认为 </w:t>
      </w:r>
      <w:r>
        <w:rPr>
          <w:rFonts w:ascii="Times New Roman" w:eastAsia="Times New Roman"/>
          <w:i/>
          <w:sz w:val="18"/>
        </w:rPr>
        <w:t>pb</w:t>
      </w:r>
      <w:r>
        <w:rPr>
          <w:rFonts w:ascii="Times New Roman" w:eastAsia="Times New Roman"/>
          <w:i/>
          <w:spacing w:val="13"/>
          <w:sz w:val="18"/>
        </w:rPr>
        <w:t xml:space="preserve"> </w:t>
      </w:r>
      <w:r>
        <w:rPr>
          <w:rFonts w:hint="eastAsia" w:ascii="宋体" w:eastAsia="宋体"/>
          <w:sz w:val="18"/>
        </w:rPr>
        <w:t xml:space="preserve">会指向 </w:t>
      </w:r>
      <w:r>
        <w:rPr>
          <w:rFonts w:ascii="Times New Roman" w:eastAsia="Times New Roman"/>
          <w:i/>
          <w:sz w:val="18"/>
        </w:rPr>
        <w:t>B</w:t>
      </w:r>
      <w:r>
        <w:rPr>
          <w:rFonts w:ascii="Times New Roman" w:eastAsia="Times New Roman"/>
          <w:i/>
          <w:spacing w:val="12"/>
          <w:sz w:val="18"/>
        </w:rPr>
        <w:t xml:space="preserve"> </w:t>
      </w:r>
      <w:r>
        <w:rPr>
          <w:rFonts w:ascii="Times New Roman" w:eastAsia="Times New Roman"/>
          <w:sz w:val="18"/>
        </w:rPr>
        <w:t>object</w:t>
      </w:r>
      <w:r>
        <w:rPr>
          <w:rFonts w:hint="eastAsia" w:ascii="宋体" w:eastAsia="宋体"/>
          <w:sz w:val="18"/>
        </w:rPr>
        <w:t>。</w:t>
      </w:r>
    </w:p>
    <w:p>
      <w:pPr>
        <w:pStyle w:val="11"/>
        <w:spacing w:before="10"/>
        <w:rPr>
          <w:rFonts w:ascii="宋体"/>
          <w:sz w:val="18"/>
        </w:rPr>
      </w:pPr>
    </w:p>
    <w:p>
      <w:pPr>
        <w:spacing w:before="0" w:line="374" w:lineRule="auto"/>
        <w:ind w:left="2627" w:right="1156" w:hanging="1"/>
        <w:jc w:val="both"/>
        <w:rPr>
          <w:rFonts w:hint="eastAsia" w:ascii="宋体" w:eastAsia="宋体"/>
          <w:sz w:val="18"/>
        </w:rPr>
      </w:pPr>
      <w:r>
        <w:rPr>
          <w:rFonts w:hint="eastAsia" w:ascii="宋体" w:eastAsia="宋体"/>
          <w:sz w:val="18"/>
        </w:rPr>
        <w:t>有没有什么办法，既可以有编译时期的良好保护，又兼顾执行时期的多型可能性</w:t>
      </w:r>
      <w:r>
        <w:rPr>
          <w:rFonts w:hint="eastAsia" w:ascii="宋体" w:eastAsia="宋体"/>
          <w:spacing w:val="1"/>
          <w:sz w:val="18"/>
        </w:rPr>
        <w:t xml:space="preserve">呢？我将在 </w:t>
      </w:r>
      <w:r>
        <w:rPr>
          <w:rFonts w:ascii="Times New Roman" w:eastAsia="Times New Roman"/>
          <w:i/>
          <w:sz w:val="18"/>
        </w:rPr>
        <w:t>dynamic</w:t>
      </w:r>
      <w:r>
        <w:rPr>
          <w:rFonts w:ascii="Times New Roman" w:eastAsia="Times New Roman"/>
          <w:sz w:val="18"/>
        </w:rPr>
        <w:t>_</w:t>
      </w:r>
      <w:r>
        <w:rPr>
          <w:rFonts w:ascii="Times New Roman" w:eastAsia="Times New Roman"/>
          <w:i/>
          <w:sz w:val="18"/>
        </w:rPr>
        <w:t>cast</w:t>
      </w:r>
      <w:r>
        <w:rPr>
          <w:rFonts w:ascii="Times New Roman" w:eastAsia="Times New Roman"/>
          <w:i/>
          <w:spacing w:val="23"/>
          <w:sz w:val="18"/>
        </w:rPr>
        <w:t xml:space="preserve"> </w:t>
      </w:r>
      <w:r>
        <w:rPr>
          <w:rFonts w:hint="eastAsia" w:ascii="宋体" w:eastAsia="宋体"/>
          <w:sz w:val="18"/>
        </w:rPr>
        <w:t>那一节（</w:t>
      </w:r>
      <w:r>
        <w:rPr>
          <w:rFonts w:ascii="Times New Roman" w:eastAsia="Times New Roman"/>
          <w:sz w:val="18"/>
        </w:rPr>
        <w:t>p.171</w:t>
      </w:r>
      <w:r>
        <w:rPr>
          <w:rFonts w:hint="eastAsia" w:ascii="宋体" w:eastAsia="宋体"/>
          <w:sz w:val="18"/>
        </w:rPr>
        <w:t>）回答这个问题。</w:t>
      </w:r>
    </w:p>
    <w:p>
      <w:pPr>
        <w:pStyle w:val="11"/>
        <w:spacing w:before="9"/>
        <w:rPr>
          <w:rFonts w:ascii="宋体"/>
          <w:sz w:val="27"/>
        </w:rPr>
      </w:pPr>
    </w:p>
    <w:p>
      <w:pPr>
        <w:pStyle w:val="3"/>
        <w:spacing w:before="0"/>
        <w:rPr>
          <w:rFonts w:hint="eastAsia" w:ascii="宋体" w:eastAsia="宋体"/>
        </w:rPr>
      </w:pPr>
      <w:r>
        <w:rPr>
          <w:w w:val="110"/>
        </w:rPr>
        <w:t>Down</w:t>
      </w:r>
      <w:r>
        <w:rPr>
          <w:spacing w:val="66"/>
          <w:w w:val="110"/>
        </w:rPr>
        <w:t xml:space="preserve"> </w:t>
      </w:r>
      <w:r>
        <w:rPr>
          <w:spacing w:val="11"/>
          <w:w w:val="110"/>
        </w:rPr>
        <w:t>Cast</w:t>
      </w:r>
      <w:r>
        <w:rPr>
          <w:rFonts w:hint="eastAsia" w:ascii="宋体" w:eastAsia="宋体"/>
          <w:spacing w:val="11"/>
          <w:w w:val="110"/>
        </w:rPr>
        <w:t>（</w:t>
      </w:r>
      <w:r>
        <w:rPr>
          <w:rFonts w:hint="eastAsia" w:ascii="宋体" w:eastAsia="宋体"/>
          <w:spacing w:val="19"/>
          <w:w w:val="110"/>
        </w:rPr>
        <w:t>向下转型</w:t>
      </w:r>
      <w:r>
        <w:rPr>
          <w:rFonts w:hint="eastAsia" w:ascii="宋体" w:eastAsia="宋体"/>
          <w:w w:val="110"/>
        </w:rPr>
        <w:t>）</w:t>
      </w:r>
    </w:p>
    <w:p>
      <w:pPr>
        <w:spacing w:before="315" w:line="374" w:lineRule="auto"/>
        <w:ind w:left="2627" w:right="1112" w:firstLine="0"/>
        <w:jc w:val="both"/>
        <w:rPr>
          <w:rFonts w:hint="eastAsia" w:ascii="宋体" w:eastAsia="宋体"/>
          <w:sz w:val="18"/>
        </w:rPr>
      </w:pPr>
      <w:r>
        <w:rPr>
          <w:rFonts w:hint="eastAsia" w:ascii="宋体" w:eastAsia="宋体"/>
          <w:spacing w:val="-5"/>
          <w:sz w:val="18"/>
        </w:rPr>
        <w:t xml:space="preserve">所谓 </w:t>
      </w:r>
      <w:r>
        <w:rPr>
          <w:rFonts w:ascii="Times New Roman" w:eastAsia="Times New Roman"/>
          <w:sz w:val="18"/>
        </w:rPr>
        <w:t>down</w:t>
      </w:r>
      <w:r>
        <w:rPr>
          <w:rFonts w:ascii="Times New Roman" w:eastAsia="Times New Roman"/>
          <w:spacing w:val="-5"/>
          <w:sz w:val="18"/>
        </w:rPr>
        <w:t xml:space="preserve"> </w:t>
      </w:r>
      <w:r>
        <w:rPr>
          <w:rFonts w:ascii="Times New Roman" w:eastAsia="Times New Roman"/>
          <w:sz w:val="18"/>
        </w:rPr>
        <w:t>cast</w:t>
      </w:r>
      <w:r>
        <w:rPr>
          <w:rFonts w:hint="eastAsia" w:ascii="宋体" w:eastAsia="宋体"/>
          <w:sz w:val="18"/>
        </w:rPr>
        <w:t>（向下转型）</w:t>
      </w:r>
      <w:r>
        <w:rPr>
          <w:rFonts w:hint="eastAsia" w:ascii="宋体" w:eastAsia="宋体"/>
          <w:spacing w:val="-3"/>
          <w:sz w:val="18"/>
        </w:rPr>
        <w:t xml:space="preserve">，意思是把 </w:t>
      </w:r>
      <w:r>
        <w:rPr>
          <w:rFonts w:ascii="Times New Roman" w:eastAsia="Times New Roman"/>
          <w:sz w:val="18"/>
        </w:rPr>
        <w:t>base</w:t>
      </w:r>
      <w:r>
        <w:rPr>
          <w:rFonts w:ascii="Times New Roman" w:eastAsia="Times New Roman"/>
          <w:spacing w:val="-4"/>
          <w:sz w:val="18"/>
        </w:rPr>
        <w:t xml:space="preserve"> </w:t>
      </w:r>
      <w:r>
        <w:rPr>
          <w:rFonts w:ascii="Times New Roman" w:eastAsia="Times New Roman"/>
          <w:sz w:val="18"/>
        </w:rPr>
        <w:t>type</w:t>
      </w:r>
      <w:r>
        <w:rPr>
          <w:rFonts w:ascii="Times New Roman" w:eastAsia="Times New Roman"/>
          <w:spacing w:val="29"/>
          <w:sz w:val="18"/>
        </w:rPr>
        <w:t xml:space="preserve"> </w:t>
      </w:r>
      <w:r>
        <w:rPr>
          <w:rFonts w:hint="eastAsia" w:ascii="宋体" w:eastAsia="宋体"/>
          <w:spacing w:val="-2"/>
          <w:sz w:val="18"/>
        </w:rPr>
        <w:t xml:space="preserve">指标转型为 </w:t>
      </w:r>
      <w:r>
        <w:rPr>
          <w:rFonts w:ascii="Times New Roman" w:eastAsia="Times New Roman"/>
          <w:sz w:val="18"/>
        </w:rPr>
        <w:t>derived</w:t>
      </w:r>
      <w:r>
        <w:rPr>
          <w:rFonts w:ascii="Times New Roman" w:eastAsia="Times New Roman"/>
          <w:spacing w:val="-5"/>
          <w:sz w:val="18"/>
        </w:rPr>
        <w:t xml:space="preserve"> </w:t>
      </w:r>
      <w:r>
        <w:rPr>
          <w:rFonts w:ascii="Times New Roman" w:eastAsia="Times New Roman"/>
          <w:sz w:val="18"/>
        </w:rPr>
        <w:t>type</w:t>
      </w:r>
      <w:r>
        <w:rPr>
          <w:rFonts w:ascii="Times New Roman" w:eastAsia="Times New Roman"/>
          <w:spacing w:val="29"/>
          <w:sz w:val="18"/>
        </w:rPr>
        <w:t xml:space="preserve"> </w:t>
      </w:r>
      <w:r>
        <w:rPr>
          <w:rFonts w:hint="eastAsia" w:ascii="宋体" w:eastAsia="宋体"/>
          <w:sz w:val="18"/>
        </w:rPr>
        <w:t>指标。</w:t>
      </w:r>
      <w:r>
        <w:rPr>
          <w:rFonts w:hint="eastAsia" w:ascii="宋体" w:eastAsia="宋体"/>
          <w:spacing w:val="-6"/>
          <w:w w:val="101"/>
          <w:sz w:val="18"/>
        </w:rPr>
        <w:t>由于我们通常把型别继承体系图</w:t>
      </w:r>
      <w:r>
        <w:rPr>
          <w:rFonts w:hint="eastAsia" w:ascii="宋体" w:eastAsia="宋体"/>
          <w:w w:val="101"/>
          <w:sz w:val="18"/>
        </w:rPr>
        <w:t>（</w:t>
      </w:r>
      <w:r>
        <w:rPr>
          <w:rFonts w:ascii="Times New Roman" w:eastAsia="Times New Roman"/>
          <w:spacing w:val="2"/>
          <w:w w:val="101"/>
          <w:sz w:val="18"/>
        </w:rPr>
        <w:t>t</w:t>
      </w:r>
      <w:r>
        <w:rPr>
          <w:rFonts w:ascii="Times New Roman" w:eastAsia="Times New Roman"/>
          <w:spacing w:val="-10"/>
          <w:w w:val="101"/>
          <w:sz w:val="18"/>
        </w:rPr>
        <w:t>y</w:t>
      </w:r>
      <w:r>
        <w:rPr>
          <w:rFonts w:ascii="Times New Roman" w:eastAsia="Times New Roman"/>
          <w:w w:val="101"/>
          <w:sz w:val="18"/>
        </w:rPr>
        <w:t>pe</w:t>
      </w:r>
      <w:r>
        <w:rPr>
          <w:rFonts w:ascii="Times New Roman" w:eastAsia="Times New Roman"/>
          <w:spacing w:val="3"/>
          <w:sz w:val="18"/>
        </w:rPr>
        <w:t xml:space="preserve"> </w:t>
      </w:r>
      <w:r>
        <w:rPr>
          <w:rFonts w:ascii="Times New Roman" w:eastAsia="Times New Roman"/>
          <w:w w:val="101"/>
          <w:sz w:val="18"/>
        </w:rPr>
        <w:t>h</w:t>
      </w:r>
      <w:r>
        <w:rPr>
          <w:rFonts w:ascii="Times New Roman" w:eastAsia="Times New Roman"/>
          <w:spacing w:val="2"/>
          <w:w w:val="101"/>
          <w:sz w:val="18"/>
        </w:rPr>
        <w:t>i</w:t>
      </w:r>
      <w:r>
        <w:rPr>
          <w:rFonts w:ascii="Times New Roman" w:eastAsia="Times New Roman"/>
          <w:w w:val="101"/>
          <w:sz w:val="18"/>
        </w:rPr>
        <w:t>e</w:t>
      </w:r>
      <w:r>
        <w:rPr>
          <w:rFonts w:ascii="Times New Roman" w:eastAsia="Times New Roman"/>
          <w:spacing w:val="1"/>
          <w:w w:val="101"/>
          <w:sz w:val="18"/>
        </w:rPr>
        <w:t>r</w:t>
      </w:r>
      <w:r>
        <w:rPr>
          <w:rFonts w:ascii="Times New Roman" w:eastAsia="Times New Roman"/>
          <w:w w:val="101"/>
          <w:sz w:val="18"/>
        </w:rPr>
        <w:t>a</w:t>
      </w:r>
      <w:r>
        <w:rPr>
          <w:rFonts w:ascii="Times New Roman" w:eastAsia="Times New Roman"/>
          <w:spacing w:val="1"/>
          <w:w w:val="101"/>
          <w:sz w:val="18"/>
        </w:rPr>
        <w:t>r</w:t>
      </w:r>
      <w:r>
        <w:rPr>
          <w:rFonts w:ascii="Times New Roman" w:eastAsia="Times New Roman"/>
          <w:spacing w:val="-4"/>
          <w:w w:val="101"/>
          <w:sz w:val="18"/>
        </w:rPr>
        <w:t>c</w:t>
      </w:r>
      <w:r>
        <w:rPr>
          <w:rFonts w:ascii="Times New Roman" w:eastAsia="Times New Roman"/>
          <w:w w:val="101"/>
          <w:sz w:val="18"/>
        </w:rPr>
        <w:t>h</w:t>
      </w:r>
      <w:r>
        <w:rPr>
          <w:rFonts w:ascii="Times New Roman" w:eastAsia="Times New Roman"/>
          <w:spacing w:val="-10"/>
          <w:w w:val="101"/>
          <w:sz w:val="18"/>
        </w:rPr>
        <w:t>y</w:t>
      </w:r>
      <w:r>
        <w:rPr>
          <w:rFonts w:hint="eastAsia" w:ascii="宋体" w:eastAsia="宋体"/>
          <w:spacing w:val="-72"/>
          <w:w w:val="101"/>
          <w:sz w:val="18"/>
        </w:rPr>
        <w:t>）</w:t>
      </w:r>
      <w:r>
        <w:rPr>
          <w:rFonts w:hint="eastAsia" w:ascii="宋体" w:eastAsia="宋体"/>
          <w:w w:val="101"/>
          <w:sz w:val="18"/>
        </w:rPr>
        <w:t>画成</w:t>
      </w:r>
      <w:r>
        <w:rPr>
          <w:rFonts w:hint="eastAsia" w:ascii="宋体" w:eastAsia="宋体"/>
          <w:spacing w:val="1"/>
          <w:sz w:val="18"/>
        </w:rPr>
        <w:t xml:space="preserve"> </w:t>
      </w:r>
      <w:r>
        <w:rPr>
          <w:rFonts w:ascii="Times New Roman" w:eastAsia="Times New Roman"/>
          <w:w w:val="101"/>
          <w:sz w:val="18"/>
        </w:rPr>
        <w:t>base</w:t>
      </w:r>
      <w:r>
        <w:rPr>
          <w:rFonts w:ascii="Times New Roman" w:eastAsia="Times New Roman"/>
          <w:spacing w:val="3"/>
          <w:sz w:val="18"/>
        </w:rPr>
        <w:t xml:space="preserve"> </w:t>
      </w:r>
      <w:r>
        <w:rPr>
          <w:rFonts w:ascii="Times New Roman" w:eastAsia="Times New Roman"/>
          <w:spacing w:val="2"/>
          <w:w w:val="101"/>
          <w:sz w:val="18"/>
        </w:rPr>
        <w:t>t</w:t>
      </w:r>
      <w:r>
        <w:rPr>
          <w:rFonts w:ascii="Times New Roman" w:eastAsia="Times New Roman"/>
          <w:spacing w:val="-10"/>
          <w:w w:val="101"/>
          <w:sz w:val="18"/>
        </w:rPr>
        <w:t>y</w:t>
      </w:r>
      <w:r>
        <w:rPr>
          <w:rFonts w:ascii="Times New Roman" w:eastAsia="Times New Roman"/>
          <w:w w:val="101"/>
          <w:sz w:val="18"/>
        </w:rPr>
        <w:t>pe</w:t>
      </w:r>
      <w:r>
        <w:rPr>
          <w:rFonts w:ascii="Times New Roman" w:eastAsia="Times New Roman"/>
          <w:spacing w:val="-2"/>
          <w:sz w:val="18"/>
        </w:rPr>
        <w:t xml:space="preserve">  </w:t>
      </w:r>
      <w:r>
        <w:rPr>
          <w:rFonts w:hint="eastAsia" w:ascii="宋体" w:eastAsia="宋体"/>
          <w:spacing w:val="-25"/>
          <w:w w:val="101"/>
          <w:sz w:val="18"/>
        </w:rPr>
        <w:t>在上，</w:t>
      </w:r>
      <w:r>
        <w:rPr>
          <w:rFonts w:ascii="Times New Roman" w:eastAsia="Times New Roman"/>
          <w:w w:val="101"/>
          <w:sz w:val="18"/>
        </w:rPr>
        <w:t>de</w:t>
      </w:r>
      <w:r>
        <w:rPr>
          <w:rFonts w:ascii="Times New Roman" w:eastAsia="Times New Roman"/>
          <w:spacing w:val="1"/>
          <w:w w:val="101"/>
          <w:sz w:val="18"/>
        </w:rPr>
        <w:t>r</w:t>
      </w:r>
      <w:r>
        <w:rPr>
          <w:rFonts w:ascii="Times New Roman" w:eastAsia="Times New Roman"/>
          <w:spacing w:val="2"/>
          <w:w w:val="101"/>
          <w:sz w:val="18"/>
        </w:rPr>
        <w:t>i</w:t>
      </w:r>
      <w:r>
        <w:rPr>
          <w:rFonts w:ascii="Times New Roman" w:eastAsia="Times New Roman"/>
          <w:spacing w:val="-5"/>
          <w:w w:val="101"/>
          <w:sz w:val="18"/>
        </w:rPr>
        <w:t>v</w:t>
      </w:r>
      <w:r>
        <w:rPr>
          <w:rFonts w:ascii="Times New Roman" w:eastAsia="Times New Roman"/>
          <w:w w:val="101"/>
          <w:sz w:val="18"/>
        </w:rPr>
        <w:t>ed</w:t>
      </w:r>
      <w:r>
        <w:rPr>
          <w:rFonts w:ascii="Times New Roman" w:eastAsia="Times New Roman"/>
          <w:spacing w:val="2"/>
          <w:sz w:val="18"/>
        </w:rPr>
        <w:t xml:space="preserve"> </w:t>
      </w:r>
      <w:r>
        <w:rPr>
          <w:rFonts w:ascii="Times New Roman" w:eastAsia="Times New Roman"/>
          <w:spacing w:val="2"/>
          <w:w w:val="101"/>
          <w:sz w:val="18"/>
        </w:rPr>
        <w:t>t</w:t>
      </w:r>
      <w:r>
        <w:rPr>
          <w:rFonts w:ascii="Times New Roman" w:eastAsia="Times New Roman"/>
          <w:spacing w:val="-10"/>
          <w:w w:val="101"/>
          <w:sz w:val="18"/>
        </w:rPr>
        <w:t>y</w:t>
      </w:r>
      <w:r>
        <w:rPr>
          <w:rFonts w:ascii="Times New Roman" w:eastAsia="Times New Roman"/>
          <w:w w:val="101"/>
          <w:sz w:val="18"/>
        </w:rPr>
        <w:t>pe</w:t>
      </w:r>
      <w:r>
        <w:rPr>
          <w:rFonts w:hint="eastAsia" w:ascii="宋体" w:eastAsia="宋体"/>
          <w:sz w:val="18"/>
        </w:rPr>
        <w:t xml:space="preserve">在下，所以这样的转型动作称为 </w:t>
      </w:r>
      <w:r>
        <w:rPr>
          <w:rFonts w:ascii="Times New Roman" w:eastAsia="Times New Roman"/>
          <w:sz w:val="18"/>
        </w:rPr>
        <w:t>down</w:t>
      </w:r>
      <w:r>
        <w:rPr>
          <w:rFonts w:ascii="Times New Roman" w:eastAsia="Times New Roman"/>
          <w:spacing w:val="4"/>
          <w:sz w:val="18"/>
        </w:rPr>
        <w:t xml:space="preserve"> </w:t>
      </w:r>
      <w:r>
        <w:rPr>
          <w:rFonts w:ascii="Times New Roman" w:eastAsia="Times New Roman"/>
          <w:sz w:val="18"/>
        </w:rPr>
        <w:t>cast</w:t>
      </w:r>
      <w:r>
        <w:rPr>
          <w:rFonts w:hint="eastAsia" w:ascii="宋体" w:eastAsia="宋体"/>
          <w:sz w:val="18"/>
        </w:rPr>
        <w:t>（向下转型）。例如：</w:t>
      </w:r>
    </w:p>
    <w:p>
      <w:pPr>
        <w:pStyle w:val="11"/>
        <w:spacing w:before="149"/>
        <w:ind w:left="2910"/>
      </w:pPr>
      <w:r>
        <w:t>class</w:t>
      </w:r>
      <w:r>
        <w:rPr>
          <w:spacing w:val="-3"/>
        </w:rPr>
        <w:t xml:space="preserve"> </w:t>
      </w:r>
      <w:r>
        <w:t>B</w:t>
      </w:r>
      <w:r>
        <w:rPr>
          <w:spacing w:val="-2"/>
        </w:rPr>
        <w:t xml:space="preserve"> </w:t>
      </w:r>
      <w:r>
        <w:t>{</w:t>
      </w:r>
      <w:r>
        <w:rPr>
          <w:spacing w:val="-3"/>
        </w:rPr>
        <w:t xml:space="preserve"> </w:t>
      </w:r>
      <w:r>
        <w:t>};</w:t>
      </w:r>
    </w:p>
    <w:p>
      <w:pPr>
        <w:pStyle w:val="11"/>
        <w:spacing w:before="39" w:line="292" w:lineRule="auto"/>
        <w:ind w:left="2910" w:right="5061"/>
      </w:pPr>
      <w:r>
        <w:t>class C : public B { };</w:t>
      </w:r>
      <w:r>
        <w:rPr>
          <w:spacing w:val="-94"/>
        </w:rPr>
        <w:t xml:space="preserve"> </w:t>
      </w:r>
      <w:r>
        <w:t>class</w:t>
      </w:r>
      <w:r>
        <w:rPr>
          <w:spacing w:val="-3"/>
        </w:rPr>
        <w:t xml:space="preserve"> </w:t>
      </w:r>
      <w:r>
        <w:t>D</w:t>
      </w:r>
      <w:r>
        <w:rPr>
          <w:spacing w:val="-3"/>
        </w:rPr>
        <w:t xml:space="preserve"> </w:t>
      </w:r>
      <w:r>
        <w:t>:</w:t>
      </w:r>
      <w:r>
        <w:rPr>
          <w:spacing w:val="-2"/>
        </w:rPr>
        <w:t xml:space="preserve"> </w:t>
      </w:r>
      <w:r>
        <w:t>public</w:t>
      </w:r>
      <w:r>
        <w:rPr>
          <w:spacing w:val="-3"/>
        </w:rPr>
        <w:t xml:space="preserve"> </w:t>
      </w:r>
      <w:r>
        <w:t>C</w:t>
      </w:r>
      <w:r>
        <w:rPr>
          <w:spacing w:val="-3"/>
        </w:rPr>
        <w:t xml:space="preserve"> </w:t>
      </w:r>
      <w:r>
        <w:t>{</w:t>
      </w:r>
      <w:r>
        <w:rPr>
          <w:spacing w:val="-2"/>
        </w:rPr>
        <w:t xml:space="preserve"> </w:t>
      </w:r>
      <w:r>
        <w:t>};</w:t>
      </w:r>
    </w:p>
    <w:p>
      <w:pPr>
        <w:pStyle w:val="11"/>
        <w:spacing w:before="5"/>
        <w:rPr>
          <w:sz w:val="19"/>
        </w:rPr>
      </w:pPr>
    </w:p>
    <w:p>
      <w:pPr>
        <w:pStyle w:val="11"/>
        <w:ind w:left="2910"/>
      </w:pPr>
      <w:r>
        <w:t>void</w:t>
      </w:r>
      <w:r>
        <w:rPr>
          <w:spacing w:val="-7"/>
        </w:rPr>
        <w:t xml:space="preserve"> </w:t>
      </w:r>
      <w:r>
        <w:t>main()</w:t>
      </w:r>
    </w:p>
    <w:p>
      <w:pPr>
        <w:pStyle w:val="11"/>
        <w:spacing w:before="40"/>
        <w:ind w:left="2910"/>
      </w:pPr>
      <w:r>
        <w:rPr>
          <w:w w:val="98"/>
        </w:rPr>
        <w:t>{</w:t>
      </w:r>
    </w:p>
    <w:p>
      <w:pPr>
        <w:pStyle w:val="11"/>
        <w:tabs>
          <w:tab w:val="left" w:pos="5027"/>
        </w:tabs>
        <w:spacing w:before="39" w:line="285" w:lineRule="auto"/>
        <w:ind w:left="3073" w:right="1421"/>
      </w:pPr>
      <w:r>
        <w:t>B*</w:t>
      </w:r>
      <w:r>
        <w:rPr>
          <w:spacing w:val="-2"/>
        </w:rPr>
        <w:t xml:space="preserve"> </w:t>
      </w:r>
      <w:r>
        <w:t>pb</w:t>
      </w:r>
      <w:r>
        <w:rPr>
          <w:spacing w:val="-2"/>
        </w:rPr>
        <w:t xml:space="preserve"> </w:t>
      </w:r>
      <w:r>
        <w:t>=</w:t>
      </w:r>
      <w:r>
        <w:rPr>
          <w:spacing w:val="-2"/>
        </w:rPr>
        <w:t xml:space="preserve"> </w:t>
      </w:r>
      <w:r>
        <w:t>new</w:t>
      </w:r>
      <w:r>
        <w:rPr>
          <w:spacing w:val="-2"/>
        </w:rPr>
        <w:t xml:space="preserve"> </w:t>
      </w:r>
      <w:r>
        <w:t>B;</w:t>
      </w:r>
      <w:r>
        <w:tab/>
      </w:r>
      <w:r>
        <w:t>// (1) pb point to a complete B object.</w:t>
      </w:r>
      <w:r>
        <w:rPr>
          <w:spacing w:val="-93"/>
        </w:rPr>
        <w:t xml:space="preserve"> </w:t>
      </w:r>
      <w:r>
        <w:t>C*</w:t>
      </w:r>
      <w:r>
        <w:rPr>
          <w:spacing w:val="-2"/>
        </w:rPr>
        <w:t xml:space="preserve"> </w:t>
      </w:r>
      <w:r>
        <w:t>pc</w:t>
      </w:r>
      <w:r>
        <w:rPr>
          <w:spacing w:val="-2"/>
        </w:rPr>
        <w:t xml:space="preserve"> </w:t>
      </w:r>
      <w:r>
        <w:t>=</w:t>
      </w:r>
      <w:r>
        <w:rPr>
          <w:spacing w:val="-2"/>
        </w:rPr>
        <w:t xml:space="preserve"> </w:t>
      </w:r>
      <w:r>
        <w:t>pb;</w:t>
      </w:r>
      <w:r>
        <w:tab/>
      </w:r>
      <w:r>
        <w:t>//</w:t>
      </w:r>
      <w:r>
        <w:rPr>
          <w:spacing w:val="-2"/>
        </w:rPr>
        <w:t xml:space="preserve"> </w:t>
      </w:r>
      <w:r>
        <w:t xml:space="preserve">(2) </w:t>
      </w:r>
      <w:r>
        <w:rPr>
          <w:b/>
        </w:rPr>
        <w:t>error</w:t>
      </w:r>
      <w:r>
        <w:t>,</w:t>
      </w:r>
      <w:r>
        <w:rPr>
          <w:spacing w:val="-1"/>
        </w:rPr>
        <w:t xml:space="preserve"> </w:t>
      </w:r>
      <w:r>
        <w:t>down</w:t>
      </w:r>
      <w:r>
        <w:rPr>
          <w:spacing w:val="-1"/>
        </w:rPr>
        <w:t xml:space="preserve"> </w:t>
      </w:r>
      <w:r>
        <w:t>casting</w:t>
      </w:r>
    </w:p>
    <w:p>
      <w:pPr>
        <w:pStyle w:val="11"/>
        <w:tabs>
          <w:tab w:val="left" w:pos="5027"/>
        </w:tabs>
        <w:spacing w:before="6"/>
        <w:ind w:left="3073"/>
      </w:pPr>
      <w:r>
        <w:t>D*</w:t>
      </w:r>
      <w:r>
        <w:rPr>
          <w:spacing w:val="-2"/>
        </w:rPr>
        <w:t xml:space="preserve"> </w:t>
      </w:r>
      <w:r>
        <w:t>pd</w:t>
      </w:r>
      <w:r>
        <w:rPr>
          <w:spacing w:val="-2"/>
        </w:rPr>
        <w:t xml:space="preserve"> </w:t>
      </w:r>
      <w:r>
        <w:t>=</w:t>
      </w:r>
      <w:r>
        <w:rPr>
          <w:spacing w:val="-2"/>
        </w:rPr>
        <w:t xml:space="preserve"> </w:t>
      </w:r>
      <w:r>
        <w:t>pb;</w:t>
      </w:r>
      <w:r>
        <w:tab/>
      </w:r>
      <w:r>
        <w:t>//</w:t>
      </w:r>
      <w:r>
        <w:rPr>
          <w:spacing w:val="-6"/>
        </w:rPr>
        <w:t xml:space="preserve"> </w:t>
      </w:r>
      <w:r>
        <w:t>(3)</w:t>
      </w:r>
      <w:r>
        <w:rPr>
          <w:spacing w:val="-4"/>
        </w:rPr>
        <w:t xml:space="preserve"> </w:t>
      </w:r>
      <w:r>
        <w:rPr>
          <w:b/>
        </w:rPr>
        <w:t>error</w:t>
      </w:r>
      <w:r>
        <w:t>,</w:t>
      </w:r>
      <w:r>
        <w:rPr>
          <w:spacing w:val="-5"/>
        </w:rPr>
        <w:t xml:space="preserve"> </w:t>
      </w:r>
      <w:r>
        <w:t>down</w:t>
      </w:r>
      <w:r>
        <w:rPr>
          <w:spacing w:val="-5"/>
        </w:rPr>
        <w:t xml:space="preserve"> </w:t>
      </w:r>
      <w:r>
        <w:t>casting</w:t>
      </w:r>
    </w:p>
    <w:p>
      <w:pPr>
        <w:pStyle w:val="11"/>
        <w:spacing w:before="44"/>
        <w:ind w:left="2910"/>
      </w:pPr>
      <w:r>
        <w:rPr>
          <w:w w:val="98"/>
        </w:rPr>
        <w:t>}</w:t>
      </w:r>
    </w:p>
    <w:p>
      <w:pPr>
        <w:pStyle w:val="11"/>
        <w:rPr>
          <w:sz w:val="20"/>
        </w:rPr>
      </w:pPr>
    </w:p>
    <w:p>
      <w:pPr>
        <w:pStyle w:val="11"/>
        <w:spacing w:before="6"/>
        <w:rPr>
          <w:sz w:val="21"/>
        </w:rPr>
      </w:pPr>
    </w:p>
    <w:p>
      <w:pPr>
        <w:spacing w:before="96"/>
        <w:ind w:left="0" w:right="390" w:firstLine="0"/>
        <w:jc w:val="right"/>
        <w:rPr>
          <w:rFonts w:ascii="Arial"/>
          <w:b/>
          <w:sz w:val="20"/>
        </w:rPr>
      </w:pPr>
      <w:r>
        <w:rPr>
          <w:rFonts w:ascii="Arial"/>
          <w:b/>
          <w:sz w:val="20"/>
        </w:rPr>
        <w:t>169</w:t>
      </w:r>
    </w:p>
    <w:p>
      <w:pPr>
        <w:spacing w:after="0"/>
        <w:jc w:val="right"/>
        <w:rPr>
          <w:rFonts w:ascii="Arial"/>
          <w:sz w:val="20"/>
        </w:rPr>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2980" o:spid="_x0000_s2980" o:spt="1" style="position:absolute;left:0pt;margin-left:131.9pt;margin-top:18.85pt;height:0.7pt;width:323pt;mso-position-horizontal-relative:page;mso-wrap-distance-bottom:0pt;mso-wrap-distance-top:0pt;z-index:-251227136;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
        <w:rPr>
          <w:rFonts w:ascii="宋体"/>
          <w:sz w:val="22"/>
        </w:rPr>
      </w:pPr>
    </w:p>
    <w:p>
      <w:pPr>
        <w:spacing w:after="0"/>
        <w:rPr>
          <w:rFonts w:ascii="宋体"/>
          <w:sz w:val="22"/>
        </w:rPr>
        <w:sectPr>
          <w:pgSz w:w="10320" w:h="13220"/>
          <w:pgMar w:top="580" w:right="80" w:bottom="280" w:left="40" w:header="720" w:footer="720" w:gutter="0"/>
          <w:cols w:space="720" w:num="1"/>
        </w:sectPr>
      </w:pPr>
    </w:p>
    <w:p>
      <w:pPr>
        <w:pStyle w:val="11"/>
        <w:spacing w:before="4"/>
        <w:rPr>
          <w:rFonts w:ascii="宋体"/>
          <w:sz w:val="18"/>
        </w:rPr>
      </w:pPr>
    </w:p>
    <w:p>
      <w:pPr>
        <w:pStyle w:val="7"/>
        <w:spacing w:before="1"/>
        <w:jc w:val="right"/>
      </w:pPr>
      <w:r>
        <w:t>D</w:t>
      </w:r>
      <w:r>
        <w:rPr>
          <w:spacing w:val="-2"/>
        </w:rPr>
        <w:t xml:space="preserve"> </w:t>
      </w:r>
      <w:r>
        <w:t>object</w:t>
      </w:r>
    </w:p>
    <w:p>
      <w:pPr>
        <w:spacing w:before="91"/>
        <w:ind w:left="1011" w:right="0" w:firstLine="0"/>
        <w:jc w:val="left"/>
        <w:rPr>
          <w:rFonts w:ascii="Times New Roman"/>
          <w:sz w:val="19"/>
        </w:rPr>
      </w:pPr>
      <w:r>
        <w:br w:type="column"/>
      </w:r>
      <w:r>
        <w:rPr>
          <w:rFonts w:ascii="Times New Roman"/>
          <w:sz w:val="19"/>
        </w:rPr>
        <w:t>C*</w:t>
      </w:r>
      <w:r>
        <w:rPr>
          <w:rFonts w:ascii="Times New Roman"/>
          <w:spacing w:val="-3"/>
          <w:sz w:val="19"/>
        </w:rPr>
        <w:t xml:space="preserve"> </w:t>
      </w:r>
      <w:r>
        <w:rPr>
          <w:rFonts w:ascii="Times New Roman"/>
          <w:sz w:val="19"/>
        </w:rPr>
        <w:t>pc</w:t>
      </w:r>
    </w:p>
    <w:p>
      <w:pPr>
        <w:spacing w:after="0"/>
        <w:jc w:val="left"/>
        <w:rPr>
          <w:rFonts w:ascii="Times New Roman"/>
          <w:sz w:val="19"/>
        </w:rPr>
        <w:sectPr>
          <w:type w:val="continuous"/>
          <w:pgSz w:w="10320" w:h="13220"/>
          <w:pgMar w:top="580" w:right="80" w:bottom="280" w:left="40" w:header="720" w:footer="720" w:gutter="0"/>
          <w:cols w:equalWidth="0" w:num="2">
            <w:col w:w="6544" w:space="40"/>
            <w:col w:w="3616"/>
          </w:cols>
        </w:sectPr>
      </w:pPr>
    </w:p>
    <w:p>
      <w:pPr>
        <w:pStyle w:val="7"/>
        <w:tabs>
          <w:tab w:val="left" w:pos="8233"/>
        </w:tabs>
        <w:spacing w:line="211" w:lineRule="exact"/>
        <w:ind w:left="4695"/>
      </w:pPr>
      <w:r>
        <w:pict>
          <v:group id="_x0000_s2981" o:spid="_x0000_s2981" o:spt="203" style="position:absolute;left:0pt;margin-left:154.1pt;margin-top:4.95pt;height:88.75pt;width:53.2pt;mso-position-horizontal-relative:page;z-index:251767808;mso-width-relative:page;mso-height-relative:page;" coordorigin="3082,99" coordsize="1064,1775">
            <o:lock v:ext="edit"/>
            <v:shape id="_x0000_s2982" o:spid="_x0000_s2982" style="position:absolute;left:3156;top:170;height:428;width:989;" fillcolor="#959595" filled="t" stroked="f" coordorigin="3157,170" coordsize="989,428" path="m4146,170l3157,170,3157,516,3157,597,4146,597,4146,516,4146,170xe">
              <v:path arrowok="t"/>
              <v:fill on="t" focussize="0,0"/>
              <v:stroke on="f"/>
              <v:imagedata o:title=""/>
              <o:lock v:ext="edit"/>
            </v:shape>
            <v:shape id="_x0000_s2983" o:spid="_x0000_s2983" style="position:absolute;left:3088;top:105;height:411;width:977;" fillcolor="#DCDCDC" filled="t" stroked="f" coordorigin="3088,105" coordsize="977,411" path="m4065,105l3089,105,3088,516,4065,516,4065,105xe">
              <v:path arrowok="t"/>
              <v:fill on="t" focussize="0,0"/>
              <v:stroke on="f"/>
              <v:imagedata o:title=""/>
              <o:lock v:ext="edit"/>
            </v:shape>
            <v:shape id="_x0000_s2984" o:spid="_x0000_s2984" style="position:absolute;left:3156;top:808;height:428;width:989;" fillcolor="#959595" filled="t" stroked="f" coordorigin="3157,808" coordsize="989,428" path="m4146,808l3157,808,3157,1154,3157,1236,4146,1236,4146,1154,4146,808xe">
              <v:path arrowok="t"/>
              <v:fill on="t" focussize="0,0"/>
              <v:stroke on="f"/>
              <v:imagedata o:title=""/>
              <o:lock v:ext="edit"/>
            </v:shape>
            <v:shape id="_x0000_s2985" o:spid="_x0000_s2985" style="position:absolute;left:3088;top:743;height:411;width:977;" fillcolor="#FFFF99" filled="t" stroked="f" coordorigin="3088,743" coordsize="977,411" path="m4065,743l3089,743,3088,1154,4065,1154,4065,743xe">
              <v:path arrowok="t"/>
              <v:fill on="t" focussize="0,0"/>
              <v:stroke on="f"/>
              <v:imagedata o:title=""/>
              <o:lock v:ext="edit"/>
            </v:shape>
            <v:line id="_x0000_s2986" o:spid="_x0000_s2986" o:spt="20" style="position:absolute;left:3578;top:522;height:218;width:0;" stroked="t" coordsize="21600,21600">
              <v:path arrowok="t"/>
              <v:fill focussize="0,0"/>
              <v:stroke weight="0.590314960629921pt" color="#000000"/>
              <v:imagedata o:title=""/>
              <o:lock v:ext="edit"/>
            </v:line>
            <v:shape id="_x0000_s2987" o:spid="_x0000_s2987" style="position:absolute;left:3156;top:1446;height:428;width:989;" fillcolor="#959595" filled="t" stroked="f" coordorigin="3157,1447" coordsize="989,428" path="m4146,1447l3157,1447,3157,1792,3157,1874,4146,1874,4146,1792,4146,1447xe">
              <v:path arrowok="t"/>
              <v:fill on="t" focussize="0,0"/>
              <v:stroke on="f"/>
              <v:imagedata o:title=""/>
              <o:lock v:ext="edit"/>
            </v:shape>
            <v:shape id="_x0000_s2988" o:spid="_x0000_s2988" style="position:absolute;left:3088;top:1381;height:411;width:977;" fillcolor="#CCCCFF" filled="t" stroked="f" coordorigin="3088,1381" coordsize="977,411" path="m4065,1381l3089,1381,3088,1792,4065,1792,4065,1381xe">
              <v:path arrowok="t"/>
              <v:fill on="t" focussize="0,0"/>
              <v:stroke on="f"/>
              <v:imagedata o:title=""/>
              <o:lock v:ext="edit"/>
            </v:shape>
            <v:line id="_x0000_s2989" o:spid="_x0000_s2989" o:spt="20" style="position:absolute;left:3578;top:1160;height:218;width:0;" stroked="t" coordsize="21600,21600">
              <v:path arrowok="t"/>
              <v:fill focussize="0,0"/>
              <v:stroke weight="0.590314960629921pt" color="#000000"/>
              <v:imagedata o:title=""/>
              <o:lock v:ext="edit"/>
            </v:line>
            <v:shape id="_x0000_s2990" o:spid="_x0000_s2990" o:spt="202" type="#_x0000_t202" style="position:absolute;left:3088;top:1381;height:411;width:977;" filled="f" stroked="t" coordsize="21600,21600">
              <v:path/>
              <v:fill on="f" focussize="0,0"/>
              <v:stroke weight="0.605275590551181pt" color="#000000"/>
              <v:imagedata o:title=""/>
              <o:lock v:ext="edit"/>
              <v:textbox inset="0mm,0mm,0mm,0mm">
                <w:txbxContent>
                  <w:p>
                    <w:pPr>
                      <w:spacing w:before="91"/>
                      <w:ind w:left="210" w:right="0" w:firstLine="0"/>
                      <w:jc w:val="left"/>
                      <w:rPr>
                        <w:rFonts w:ascii="Arial MT"/>
                        <w:sz w:val="16"/>
                      </w:rPr>
                    </w:pPr>
                    <w:r>
                      <w:rPr>
                        <w:rFonts w:ascii="Arial MT"/>
                        <w:w w:val="105"/>
                        <w:sz w:val="16"/>
                      </w:rPr>
                      <w:t>class</w:t>
                    </w:r>
                    <w:r>
                      <w:rPr>
                        <w:rFonts w:ascii="Arial MT"/>
                        <w:spacing w:val="-5"/>
                        <w:w w:val="105"/>
                        <w:sz w:val="16"/>
                      </w:rPr>
                      <w:t xml:space="preserve"> </w:t>
                    </w:r>
                    <w:r>
                      <w:rPr>
                        <w:rFonts w:ascii="Arial MT"/>
                        <w:w w:val="105"/>
                        <w:sz w:val="16"/>
                      </w:rPr>
                      <w:t>D</w:t>
                    </w:r>
                  </w:p>
                </w:txbxContent>
              </v:textbox>
            </v:shape>
            <v:shape id="_x0000_s2991" o:spid="_x0000_s2991" o:spt="202" type="#_x0000_t202" style="position:absolute;left:3088;top:743;height:411;width:977;" filled="f" stroked="t" coordsize="21600,21600">
              <v:path/>
              <v:fill on="f" focussize="0,0"/>
              <v:stroke weight="0.605275590551181pt" color="#000000"/>
              <v:imagedata o:title=""/>
              <o:lock v:ext="edit"/>
              <v:textbox inset="0mm,0mm,0mm,0mm">
                <w:txbxContent>
                  <w:p>
                    <w:pPr>
                      <w:spacing w:before="91"/>
                      <w:ind w:left="210" w:right="0" w:firstLine="0"/>
                      <w:jc w:val="left"/>
                      <w:rPr>
                        <w:rFonts w:ascii="Arial MT"/>
                        <w:sz w:val="16"/>
                      </w:rPr>
                    </w:pPr>
                    <w:r>
                      <w:rPr>
                        <w:rFonts w:ascii="Arial MT"/>
                        <w:w w:val="105"/>
                        <w:sz w:val="16"/>
                      </w:rPr>
                      <w:t>class</w:t>
                    </w:r>
                    <w:r>
                      <w:rPr>
                        <w:rFonts w:ascii="Arial MT"/>
                        <w:spacing w:val="-5"/>
                        <w:w w:val="105"/>
                        <w:sz w:val="16"/>
                      </w:rPr>
                      <w:t xml:space="preserve"> </w:t>
                    </w:r>
                    <w:r>
                      <w:rPr>
                        <w:rFonts w:ascii="Arial MT"/>
                        <w:w w:val="105"/>
                        <w:sz w:val="16"/>
                      </w:rPr>
                      <w:t>C</w:t>
                    </w:r>
                  </w:p>
                </w:txbxContent>
              </v:textbox>
            </v:shape>
            <v:shape id="_x0000_s2992" o:spid="_x0000_s2992" o:spt="202" type="#_x0000_t202" style="position:absolute;left:3088;top:105;height:411;width:977;" filled="f" stroked="t" coordsize="21600,21600">
              <v:path/>
              <v:fill on="f" focussize="0,0"/>
              <v:stroke weight="0.605275590551181pt" color="#000000"/>
              <v:imagedata o:title=""/>
              <o:lock v:ext="edit"/>
              <v:textbox inset="0mm,0mm,0mm,0mm">
                <w:txbxContent>
                  <w:p>
                    <w:pPr>
                      <w:spacing w:before="91"/>
                      <w:ind w:left="215" w:right="0" w:firstLine="0"/>
                      <w:jc w:val="left"/>
                      <w:rPr>
                        <w:rFonts w:ascii="Arial MT"/>
                        <w:sz w:val="16"/>
                      </w:rPr>
                    </w:pPr>
                    <w:r>
                      <w:rPr>
                        <w:rFonts w:ascii="Arial MT"/>
                        <w:w w:val="105"/>
                        <w:sz w:val="16"/>
                      </w:rPr>
                      <w:t>class</w:t>
                    </w:r>
                    <w:r>
                      <w:rPr>
                        <w:rFonts w:ascii="Arial MT"/>
                        <w:spacing w:val="-5"/>
                        <w:w w:val="105"/>
                        <w:sz w:val="16"/>
                      </w:rPr>
                      <w:t xml:space="preserve"> </w:t>
                    </w:r>
                    <w:r>
                      <w:rPr>
                        <w:rFonts w:ascii="Arial MT"/>
                        <w:w w:val="105"/>
                        <w:sz w:val="16"/>
                      </w:rPr>
                      <w:t>B</w:t>
                    </w:r>
                  </w:p>
                </w:txbxContent>
              </v:textbox>
            </v:shape>
          </v:group>
        </w:pict>
      </w:r>
      <w:r>
        <w:pict>
          <v:shape id="_x0000_s2993" o:spid="_x0000_s2993" o:spt="202" type="#_x0000_t202" style="position:absolute;left:0pt;margin-left:290.05pt;margin-top:5.3pt;height:38.2pt;width:45.3pt;mso-position-horizontal-relative:page;z-index:-251448320;mso-width-relative:page;mso-height-relative:page;" fillcolor="#DCDCDC" filled="t" stroked="t" coordsize="21600,21600">
            <v:path/>
            <v:fill on="t" focussize="0,0"/>
            <v:stroke weight="0.605275590551181pt" color="#000000"/>
            <v:imagedata o:title=""/>
            <o:lock v:ext="edit"/>
            <v:textbox inset="0mm,0mm,0mm,0mm">
              <w:txbxContent>
                <w:p>
                  <w:pPr>
                    <w:spacing w:before="129"/>
                    <w:ind w:left="0" w:right="39" w:firstLine="0"/>
                    <w:jc w:val="center"/>
                    <w:rPr>
                      <w:rFonts w:ascii="Times New Roman"/>
                      <w:sz w:val="19"/>
                    </w:rPr>
                  </w:pPr>
                  <w:r>
                    <w:rPr>
                      <w:rFonts w:ascii="Times New Roman"/>
                      <w:w w:val="99"/>
                      <w:sz w:val="19"/>
                    </w:rPr>
                    <w:t>B</w:t>
                  </w:r>
                </w:p>
                <w:p>
                  <w:pPr>
                    <w:spacing w:before="12"/>
                    <w:ind w:left="62" w:right="62" w:firstLine="0"/>
                    <w:jc w:val="center"/>
                    <w:rPr>
                      <w:rFonts w:ascii="Times New Roman"/>
                      <w:sz w:val="19"/>
                    </w:rPr>
                  </w:pPr>
                  <w:r>
                    <w:rPr>
                      <w:rFonts w:ascii="Times New Roman"/>
                      <w:sz w:val="19"/>
                    </w:rPr>
                    <w:t>subobject</w:t>
                  </w:r>
                </w:p>
              </w:txbxContent>
            </v:textbox>
          </v:shape>
        </w:pict>
      </w:r>
      <w:r>
        <w:t>D*</w:t>
      </w:r>
      <w:r>
        <w:rPr>
          <w:spacing w:val="-5"/>
        </w:rPr>
        <w:t xml:space="preserve"> </w:t>
      </w:r>
      <w:r>
        <w:t>pd</w:t>
      </w:r>
      <w:r>
        <w:tab/>
      </w:r>
      <w:r>
        <w:t>B*</w:t>
      </w:r>
      <w:r>
        <w:rPr>
          <w:spacing w:val="-2"/>
        </w:rPr>
        <w:t xml:space="preserve"> </w:t>
      </w:r>
      <w:r>
        <w:t>pb</w:t>
      </w:r>
    </w:p>
    <w:p>
      <w:pPr>
        <w:pStyle w:val="11"/>
        <w:spacing w:before="1"/>
        <w:rPr>
          <w:rFonts w:ascii="Times New Roman"/>
          <w:sz w:val="18"/>
        </w:rPr>
      </w:pPr>
    </w:p>
    <w:p>
      <w:pPr>
        <w:spacing w:before="0"/>
        <w:ind w:left="0" w:right="2694" w:firstLine="0"/>
        <w:jc w:val="right"/>
        <w:rPr>
          <w:rFonts w:ascii="Times New Roman" w:hAnsi="Times New Roman"/>
          <w:sz w:val="19"/>
        </w:rPr>
      </w:pPr>
      <w:r>
        <w:rPr>
          <w:rFonts w:ascii="Times New Roman" w:hAnsi="Times New Roman"/>
          <w:sz w:val="19"/>
        </w:rPr>
        <w:t>pb’s</w:t>
      </w:r>
    </w:p>
    <w:p>
      <w:pPr>
        <w:spacing w:after="0"/>
        <w:jc w:val="right"/>
        <w:rPr>
          <w:rFonts w:ascii="Times New Roman" w:hAnsi="Times New Roman"/>
          <w:sz w:val="19"/>
        </w:rPr>
        <w:sectPr>
          <w:type w:val="continuous"/>
          <w:pgSz w:w="10320" w:h="13220"/>
          <w:pgMar w:top="580" w:right="80" w:bottom="280" w:left="40" w:header="720" w:footer="720" w:gutter="0"/>
          <w:cols w:space="720" w:num="1"/>
        </w:sectPr>
      </w:pPr>
    </w:p>
    <w:p>
      <w:pPr>
        <w:pStyle w:val="11"/>
        <w:rPr>
          <w:rFonts w:ascii="Times New Roman"/>
          <w:sz w:val="24"/>
        </w:rPr>
      </w:pPr>
    </w:p>
    <w:p>
      <w:pPr>
        <w:pStyle w:val="7"/>
        <w:tabs>
          <w:tab w:val="left" w:pos="1651"/>
        </w:tabs>
        <w:jc w:val="right"/>
      </w:pPr>
      <w:r>
        <w:t>pd’s</w:t>
      </w:r>
      <w:r>
        <w:rPr>
          <w:spacing w:val="-4"/>
        </w:rPr>
        <w:t xml:space="preserve"> </w:t>
      </w:r>
      <w:r>
        <w:t>scope</w:t>
      </w:r>
      <w:r>
        <w:tab/>
      </w:r>
      <w:r>
        <w:rPr>
          <w:position w:val="-6"/>
        </w:rPr>
        <w:t>C</w:t>
      </w:r>
    </w:p>
    <w:p>
      <w:pPr>
        <w:spacing w:before="8"/>
        <w:ind w:left="0" w:right="0" w:firstLine="0"/>
        <w:jc w:val="right"/>
        <w:rPr>
          <w:rFonts w:ascii="Times New Roman"/>
          <w:sz w:val="19"/>
        </w:rPr>
      </w:pPr>
      <w:r>
        <w:br w:type="column"/>
      </w:r>
      <w:r>
        <w:rPr>
          <w:rFonts w:ascii="Times New Roman"/>
          <w:sz w:val="19"/>
        </w:rPr>
        <w:t>scope</w:t>
      </w:r>
    </w:p>
    <w:p>
      <w:pPr>
        <w:pStyle w:val="7"/>
        <w:spacing w:line="247" w:lineRule="auto"/>
        <w:ind w:left="308" w:right="1797"/>
      </w:pPr>
      <w:r>
        <w:br w:type="column"/>
      </w:r>
      <w:r>
        <w:t>pc’s</w:t>
      </w:r>
      <w:r>
        <w:rPr>
          <w:spacing w:val="1"/>
        </w:rPr>
        <w:t xml:space="preserve"> </w:t>
      </w:r>
      <w:r>
        <w:t>scope</w:t>
      </w:r>
    </w:p>
    <w:p>
      <w:pPr>
        <w:spacing w:after="0" w:line="247" w:lineRule="auto"/>
        <w:sectPr>
          <w:type w:val="continuous"/>
          <w:pgSz w:w="10320" w:h="13220"/>
          <w:pgMar w:top="580" w:right="80" w:bottom="280" w:left="40" w:header="720" w:footer="720" w:gutter="0"/>
          <w:cols w:equalWidth="0" w:num="3">
            <w:col w:w="6258" w:space="40"/>
            <w:col w:w="1305" w:space="39"/>
            <w:col w:w="2558"/>
          </w:cols>
        </w:sectPr>
      </w:pPr>
    </w:p>
    <w:p>
      <w:pPr>
        <w:tabs>
          <w:tab w:val="left" w:pos="7552"/>
        </w:tabs>
        <w:spacing w:before="9"/>
        <w:ind w:left="5685" w:right="0" w:firstLine="0"/>
        <w:jc w:val="left"/>
        <w:rPr>
          <w:rFonts w:ascii="Times New Roman"/>
          <w:sz w:val="19"/>
        </w:rPr>
      </w:pPr>
      <w:r>
        <w:rPr>
          <w:rFonts w:ascii="Times New Roman"/>
          <w:w w:val="99"/>
          <w:sz w:val="19"/>
          <w:u w:val="single"/>
        </w:rPr>
        <w:t xml:space="preserve"> </w:t>
      </w:r>
      <w:r>
        <w:rPr>
          <w:rFonts w:ascii="Times New Roman"/>
          <w:sz w:val="19"/>
          <w:u w:val="single"/>
        </w:rPr>
        <w:t xml:space="preserve">  </w:t>
      </w:r>
      <w:r>
        <w:rPr>
          <w:rFonts w:ascii="Times New Roman"/>
          <w:spacing w:val="-23"/>
          <w:sz w:val="19"/>
          <w:u w:val="single"/>
        </w:rPr>
        <w:t xml:space="preserve"> </w:t>
      </w:r>
      <w:r>
        <w:rPr>
          <w:rFonts w:ascii="Times New Roman"/>
          <w:sz w:val="19"/>
          <w:u w:val="single"/>
        </w:rPr>
        <w:t xml:space="preserve">subobject   </w:t>
      </w:r>
      <w:r>
        <w:rPr>
          <w:rFonts w:ascii="Times New Roman"/>
          <w:spacing w:val="-19"/>
          <w:sz w:val="19"/>
          <w:u w:val="single"/>
        </w:rPr>
        <w:t xml:space="preserve"> </w:t>
      </w:r>
      <w:r>
        <w:rPr>
          <w:rFonts w:ascii="Times New Roman"/>
          <w:sz w:val="19"/>
        </w:rPr>
        <w:t xml:space="preserve">  </w:t>
      </w:r>
      <w:r>
        <w:rPr>
          <w:rFonts w:ascii="Times New Roman"/>
          <w:spacing w:val="-6"/>
          <w:sz w:val="19"/>
        </w:rPr>
        <w:t xml:space="preserve"> </w:t>
      </w:r>
      <w:r>
        <w:rPr>
          <w:rFonts w:ascii="Times New Roman"/>
          <w:w w:val="99"/>
          <w:sz w:val="19"/>
          <w:u w:val="single"/>
        </w:rPr>
        <w:t xml:space="preserve"> </w:t>
      </w:r>
      <w:r>
        <w:rPr>
          <w:rFonts w:ascii="Times New Roman"/>
          <w:sz w:val="19"/>
          <w:u w:val="single"/>
        </w:rPr>
        <w:tab/>
      </w:r>
    </w:p>
    <w:p>
      <w:pPr>
        <w:pStyle w:val="11"/>
        <w:rPr>
          <w:rFonts w:ascii="Times New Roman"/>
          <w:sz w:val="20"/>
        </w:rPr>
      </w:pPr>
    </w:p>
    <w:p>
      <w:pPr>
        <w:pStyle w:val="11"/>
        <w:spacing w:before="10"/>
        <w:rPr>
          <w:rFonts w:ascii="Times New Roman"/>
          <w:sz w:val="19"/>
        </w:rPr>
      </w:pPr>
    </w:p>
    <w:p>
      <w:pPr>
        <w:pStyle w:val="7"/>
        <w:spacing w:before="92"/>
        <w:ind w:left="2972"/>
      </w:pPr>
      <w:r>
        <w:pict>
          <v:group id="_x0000_s2994" o:spid="_x0000_s2994" o:spt="203" style="position:absolute;left:0pt;margin-left:261.3pt;margin-top:-103.9pt;height:99.85pt;width:148.95pt;mso-position-horizontal-relative:page;z-index:-251449344;mso-width-relative:page;mso-height-relative:page;" coordorigin="5227,-2078" coordsize="2979,1997">
            <o:lock v:ext="edit"/>
            <v:rect id="_x0000_s2995" o:spid="_x0000_s2995" o:spt="1" style="position:absolute;left:6991;top:-1795;height:12;width:1214;" fillcolor="#000000" filled="t" stroked="f" coordsize="21600,21600">
              <v:path/>
              <v:fill on="t" focussize="0,0"/>
              <v:stroke on="f"/>
              <v:imagedata o:title=""/>
              <o:lock v:ext="edit"/>
            </v:rect>
            <v:shape id="_x0000_s2996" o:spid="_x0000_s2996" style="position:absolute;left:6857;top:-1845;height:113;width:180;" fillcolor="#000000" filled="t" stroked="f" coordorigin="6858,-1845" coordsize="180,113" path="m7038,-1845l6858,-1789,7038,-1733,7016,-1789,7038,-1845xe">
              <v:path arrowok="t"/>
              <v:fill on="t" focussize="0,0"/>
              <v:stroke on="f"/>
              <v:imagedata o:title=""/>
              <o:lock v:ext="edit"/>
            </v:shape>
            <v:shape id="_x0000_s2997" o:spid="_x0000_s2997" style="position:absolute;left:6999;top:-1718;height:710;width:142;" filled="f" stroked="t" coordorigin="6999,-1718" coordsize="142,710" path="m6999,-1718l7070,-1696,7070,-1374,7141,-1353,7070,-1331,7070,-1031,6999,-1009e">
              <v:path arrowok="t"/>
              <v:fill on="f" focussize="0,0"/>
              <v:stroke weight="0.590314960629921pt" color="#000000"/>
              <v:imagedata o:title=""/>
              <o:lock v:ext="edit"/>
            </v:shape>
            <v:line id="_x0000_s2998" o:spid="_x0000_s2998" o:spt="20" style="position:absolute;left:5227;top:-1789;flip:x;height:0;width:224;" stroked="t" coordsize="21600,21600">
              <v:path arrowok="t"/>
              <v:fill focussize="0,0"/>
              <v:stroke weight="0.590314960629921pt" color="#000000"/>
              <v:imagedata o:title=""/>
              <o:lock v:ext="edit"/>
            </v:line>
            <v:shape id="_x0000_s2999" o:spid="_x0000_s2999" style="position:absolute;left:5403;top:-1845;height:113;width:180;" fillcolor="#000000" filled="t" stroked="f" coordorigin="5404,-1845" coordsize="180,113" path="m5404,-1845l5426,-1789,5404,-1733,5584,-1789,5404,-1845xe">
              <v:path arrowok="t"/>
              <v:fill on="t" focussize="0,0"/>
              <v:stroke on="f"/>
              <v:imagedata o:title=""/>
              <o:lock v:ext="edit"/>
            </v:shape>
            <v:shape id="_x0000_s3000" o:spid="_x0000_s3000" style="position:absolute;left:5442;top:-1718;height:1631;width:142;" filled="f" stroked="t" coordorigin="5442,-1718" coordsize="142,1631" path="m5584,-1718l5513,-1669,5513,-928,5442,-877,5513,-827,5513,-136,5584,-87e">
              <v:path arrowok="t"/>
              <v:fill on="f" focussize="0,0"/>
              <v:stroke weight="0.590314960629921pt" color="#000000"/>
              <v:imagedata o:title=""/>
              <o:lock v:ext="edit"/>
            </v:shape>
            <v:shape id="_x0000_s3001" o:spid="_x0000_s3001" style="position:absolute;left:5654;top:-1777;height:1692;width:1205;" fillcolor="#000000" filled="t" stroked="f" coordorigin="5655,-1777" coordsize="1205,1692" path="m5666,-122l5655,-122,5655,-111,5666,-111,5666,-122xm5666,-170l5655,-170,5655,-158,5666,-158,5666,-170xm5666,-217l5655,-217,5655,-205,5666,-205,5666,-217xm5666,-264l5655,-264,5655,-252,5666,-252,5666,-264xm5666,-311l5655,-311,5655,-300,5666,-300,5666,-311xm5666,-359l5655,-359,5655,-347,5666,-347,5666,-359xm5666,-406l5655,-406,5655,-394,5666,-394,5666,-406xm5666,-453l5655,-453,5655,-442,5666,-442,5666,-453xm5666,-501l5655,-501,5655,-489,5666,-489,5666,-501xm5666,-548l5655,-548,5655,-536,5666,-536,5666,-548xm5666,-595l5655,-595,5655,-583,5666,-583,5666,-595xm5666,-642l5655,-642,5655,-631,5666,-631,5666,-642xm5666,-690l5655,-690,5655,-678,5666,-678,5666,-690xm5666,-737l5655,-737,5655,-725,5666,-725,5666,-737xm5666,-784l5655,-784,5655,-772,5666,-772,5666,-784xm5666,-831l5655,-831,5655,-820,5666,-820,5666,-831xm5666,-879l5655,-879,5655,-867,5666,-867,5666,-879xm5666,-926l5655,-926,5655,-914,5666,-914,5666,-926xm5666,-973l5655,-973,5655,-961,5666,-961,5666,-973xm5666,-1021l5655,-1021,5655,-1009,5666,-1009,5666,-1021xm5666,-1068l5655,-1068,5655,-1056,5666,-1056,5666,-1068xm5666,-1115l5655,-1115,5655,-1103,5666,-1103,5666,-1115xm5666,-1162l5655,-1162,5655,-1150,5666,-1150,5666,-1162xm5666,-1210l5655,-1210,5655,-1198,5666,-1198,5666,-1210xm5666,-1257l5655,-1257,5655,-1245,5666,-1245,5666,-1257xm5666,-1304l5655,-1304,5655,-1292,5666,-1292,5666,-1304xm5666,-1352l5655,-1352,5655,-1340,5666,-1340,5666,-1352xm5666,-1399l5655,-1399,5655,-1387,5666,-1387,5666,-1399xm5666,-1446l5655,-1446,5655,-1434,5666,-1434,5666,-1446xm5666,-1493l5655,-1493,5655,-1481,5666,-1481,5666,-1493xm5666,-1541l5655,-1541,5655,-1529,5666,-1529,5666,-1541xm5666,-1588l5655,-1588,5655,-1576,5666,-1576,5666,-1588xm5666,-1635l5655,-1635,5655,-1623,5666,-1623,5666,-1635xm5666,-1682l5655,-1682,5655,-1670,5666,-1670,5666,-1682xm5666,-1730l5655,-1730,5655,-1718,5666,-1718,5666,-1730xm5666,-1777l5655,-1777,5655,-1765,5666,-1765,5666,-1777xm5700,-97l5688,-97,5688,-85,5700,-85,5700,-97xm5748,-97l5736,-97,5736,-85,5748,-85,5748,-97xm5795,-97l5783,-97,5783,-85,5795,-85,5795,-97xm5842,-97l5830,-97,5830,-85,5842,-85,5842,-97xm5889,-97l5877,-97,5877,-85,5889,-85,5889,-97xm5936,-97l5924,-97,5924,-85,5936,-85,5936,-97xm5983,-97l5972,-97,5972,-85,5983,-85,5983,-97xm6030,-97l6019,-97,6019,-85,6030,-85,6030,-97xm6078,-97l6066,-97,6066,-85,6078,-85,6078,-97xm6125,-97l6113,-97,6113,-85,6125,-85,6125,-97xm6172,-97l6160,-97,6160,-85,6172,-85,6172,-97xm6219,-97l6207,-97,6207,-85,6219,-85,6219,-97xm6267,-97l6255,-97,6255,-85,6267,-85,6267,-97xm6314,-97l6302,-97,6302,-85,6314,-85,6314,-97xm6361,-97l6349,-97,6349,-85,6361,-85,6361,-97xm6408,-97l6396,-97,6396,-85,6408,-85,6408,-97xm6455,-97l6444,-97,6444,-85,6455,-85,6455,-97xm6502,-97l6491,-97,6491,-85,6502,-85,6502,-97xm6550,-97l6538,-97,6538,-85,6550,-85,6550,-97xm6597,-97l6585,-97,6585,-85,6597,-85,6597,-97xm6644,-97l6632,-97,6632,-85,6644,-85,6644,-97xm6691,-97l6679,-97,6679,-85,6691,-85,6691,-97xm6738,-97l6726,-97,6726,-85,6738,-85,6738,-97xm6785,-97l6774,-97,6774,-85,6785,-85,6785,-97xm6833,-97l6821,-97,6821,-85,6833,-85,6833,-97xm6859,-130l6847,-130,6847,-118,6859,-118,6859,-130xm6859,-177l6847,-177,6847,-165,6859,-165,6859,-177xm6859,-224l6847,-224,6847,-212,6859,-212,6859,-224xm6859,-272l6847,-272,6847,-260,6859,-260,6859,-272xm6859,-319l6847,-319,6847,-307,6859,-307,6859,-319xm6859,-366l6847,-366,6847,-354,6859,-354,6859,-366xm6859,-413l6847,-413,6847,-402,6859,-402,6859,-413xm6859,-461l6847,-461,6847,-449,6859,-449,6859,-461xm6859,-508l6847,-508,6847,-496,6859,-496,6859,-508xm6859,-555l6847,-555,6847,-543,6859,-543,6859,-555xe">
              <v:path arrowok="t"/>
              <v:fill on="t" focussize="0,0"/>
              <v:stroke on="f"/>
              <v:imagedata o:title=""/>
              <o:lock v:ext="edit"/>
            </v:shape>
            <v:shape id="_x0000_s3002" o:spid="_x0000_s3002" style="position:absolute;left:6840;top:-1789;height:1246;width:20;" fillcolor="#000000" filled="t" stroked="f" coordorigin="6840,-1789" coordsize="20,1246" path="m6847,-1789l6840,-1789,6840,-1777,6847,-1777,6847,-1789xm6859,-555l6847,-555,6847,-543,6859,-543,6859,-555xm6859,-602l6847,-602,6847,-591,6859,-591,6859,-602xm6859,-650l6847,-650,6847,-638,6859,-638,6859,-650xm6859,-697l6847,-697,6847,-685,6859,-685,6859,-697xm6859,-744l6847,-744,6847,-733,6859,-733,6859,-744xm6859,-792l6847,-792,6847,-780,6859,-780,6859,-792xm6859,-839l6847,-839,6847,-827,6859,-827,6859,-839xm6859,-886l6847,-886,6847,-874,6859,-874,6859,-886xm6859,-933l6847,-933,6847,-922,6859,-922,6859,-933xm6859,-981l6847,-981,6847,-969,6859,-969,6859,-981xm6859,-1028l6847,-1028,6847,-1016,6859,-1016,6859,-1028xm6859,-1075l6847,-1075,6847,-1064,6859,-1064,6859,-1075xm6859,-1122l6847,-1122,6847,-1111,6859,-1111,6859,-1122xm6859,-1170l6847,-1170,6847,-1158,6859,-1158,6859,-1170xm6859,-1217l6847,-1217,6847,-1205,6859,-1205,6859,-1217xm6859,-1264l6847,-1264,6847,-1253,6859,-1253,6859,-1264xm6859,-1312l6847,-1312,6847,-1300,6859,-1300,6859,-1312xm6859,-1359l6847,-1359,6847,-1347,6859,-1347,6859,-1359xm6859,-1406l6847,-1406,6847,-1394,6859,-1394,6859,-1406xm6859,-1453l6847,-1453,6847,-1442,6859,-1442,6859,-1453xm6859,-1501l6847,-1501,6847,-1489,6859,-1489,6859,-1501xm6859,-1548l6847,-1548,6847,-1536,6859,-1536,6859,-1548xm6859,-1595l6847,-1595,6847,-1583,6859,-1583,6859,-1595xm6859,-1642l6847,-1642,6847,-1631,6859,-1631,6859,-1642xm6859,-1690l6847,-1690,6847,-1678,6859,-1678,6859,-1690xm6859,-1737l6847,-1737,6847,-1725,6859,-1725,6859,-1737xm6859,-1777l6847,-1777,6847,-1772,6859,-1772,6859,-1777xe">
              <v:path arrowok="t"/>
              <v:fill on="t" focussize="0,0"/>
              <v:stroke on="f"/>
              <v:imagedata o:title=""/>
              <o:lock v:ext="edit"/>
            </v:shape>
            <v:line id="_x0000_s3003" o:spid="_x0000_s3003" o:spt="20" style="position:absolute;left:5708;top:-1777;height:0;width:1097;" stroked="t" coordsize="21600,21600">
              <v:path arrowok="t"/>
              <v:fill focussize="0,0"/>
              <v:stroke weight="0.3pt" color="#000000"/>
              <v:imagedata o:title=""/>
              <o:lock v:ext="edit"/>
            </v:line>
            <v:shape id="_x0000_s3004" o:spid="_x0000_s3004" style="position:absolute;left:5666;top:-1789;height:1300;width:1123;" fillcolor="#000000" filled="t" stroked="f" coordorigin="5666,-1789" coordsize="1123,1300" path="m5672,-1789l5666,-1789,5666,-1777,5672,-1777,5672,-1789xm5737,-501l5725,-501,5725,-489,5737,-489,5737,-501xm5737,-548l5725,-548,5725,-536,5737,-536,5737,-548xm5737,-595l5725,-595,5725,-583,5737,-583,5737,-595xm5737,-642l5725,-642,5725,-631,5737,-631,5737,-642xm5737,-690l5725,-690,5725,-678,5737,-678,5737,-690xm5737,-737l5725,-737,5725,-725,5737,-725,5737,-737xm5737,-784l5725,-784,5725,-772,5737,-772,5737,-784xm5737,-831l5725,-831,5725,-820,5737,-820,5737,-831xm5737,-879l5725,-879,5725,-867,5737,-867,5737,-879xm5737,-926l5725,-926,5725,-914,5737,-914,5737,-926xm5737,-1115l5725,-1115,5725,-1103,5737,-1103,5737,-1115xm5737,-1162l5725,-1162,5725,-1150,5737,-1150,5737,-1162xm5737,-1210l5725,-1210,5725,-1198,5737,-1198,5737,-1210xm5737,-1257l5725,-1257,5725,-1245,5737,-1245,5737,-1257xm5737,-1304l5725,-1304,5725,-1292,5737,-1292,5737,-1304xm5737,-1352l5725,-1352,5725,-1340,5737,-1340,5737,-1352xm5737,-1399l5725,-1399,5725,-1387,5737,-1387,5737,-1399xm5737,-1446l5725,-1446,5725,-1434,5737,-1434,5737,-1446xm5737,-1493l5725,-1493,5725,-1481,5737,-1481,5737,-1493xm5737,-1541l5725,-1541,5725,-1529,5737,-1529,5737,-1541xm5737,-1588l5725,-1588,5725,-1576,5737,-1576,5737,-1588xm5737,-1635l5725,-1635,5725,-1623,5737,-1623,5737,-1635xm5737,-1682l5725,-1682,5725,-1670,5737,-1670,5737,-1682xm5737,-1730l5725,-1730,5725,-1718,5737,-1718,5737,-1730xm6788,-508l6777,-508,6777,-496,6788,-496,6788,-508xm6788,-555l6777,-555,6777,-543,6788,-543,6788,-555xm6788,-602l6777,-602,6777,-591,6788,-591,6788,-602xm6788,-650l6777,-650,6777,-638,6788,-638,6788,-650xm6788,-697l6777,-697,6777,-685,6788,-685,6788,-697xm6788,-744l6777,-744,6777,-733,6788,-733,6788,-744xm6788,-792l6777,-792,6777,-780,6788,-780,6788,-792xm6788,-839l6777,-839,6777,-827,6788,-827,6788,-839xm6788,-886l6777,-886,6777,-874,6788,-874,6788,-886xm6788,-933l6777,-933,6777,-922,6788,-922,6788,-933xm6788,-1122l6777,-1122,6777,-1111,6788,-1111,6788,-1122xm6788,-1170l6777,-1170,6777,-1158,6788,-1158,6788,-1170xm6788,-1217l6777,-1217,6777,-1205,6788,-1205,6788,-1217xm6788,-1264l6777,-1264,6777,-1253,6788,-1253,6788,-1264xm6788,-1312l6777,-1312,6777,-1300,6788,-1300,6788,-1312xm6788,-1359l6777,-1359,6777,-1347,6788,-1347,6788,-1359xm6788,-1406l6777,-1406,6777,-1394,6788,-1394,6788,-1406xm6788,-1453l6777,-1453,6777,-1442,6788,-1442,6788,-1453xm6788,-1501l6777,-1501,6777,-1489,6788,-1489,6788,-1501xm6788,-1548l6777,-1548,6777,-1536,6788,-1536,6788,-1548xm6788,-1595l6777,-1595,6777,-1583,6788,-1583,6788,-1595xm6788,-1642l6777,-1642,6777,-1631,6788,-1631,6788,-1642xm6788,-1690l6777,-1690,6777,-1678,6788,-1678,6788,-1690xm6788,-1737l6777,-1737,6777,-1725,6788,-1725,6788,-1737xe">
              <v:path arrowok="t"/>
              <v:fill on="t" focussize="0,0"/>
              <v:stroke on="f"/>
              <v:imagedata o:title=""/>
              <o:lock v:ext="edit"/>
            </v:shape>
            <v:shape id="_x0000_s3005" o:spid="_x0000_s3005" style="position:absolute;left:7636;top:-1718;height:1277;width:284;" filled="f" stroked="t" coordorigin="7636,-1718" coordsize="284,1277" path="m7636,-1718l7778,-1679,7778,-1099,7919,-1061,7778,-1021,7778,-480,7636,-442e">
              <v:path arrowok="t"/>
              <v:fill on="f" focussize="0,0"/>
              <v:stroke weight="0.590314960629921pt" color="#000000"/>
              <v:imagedata o:title=""/>
              <o:lock v:ext="edit"/>
            </v:shape>
            <v:line id="_x0000_s3006" o:spid="_x0000_s3006" o:spt="20" style="position:absolute;left:7212;top:-2072;flip:y;height:283;width:353;" stroked="t" coordsize="21600,21600">
              <v:path arrowok="t"/>
              <v:fill focussize="0,0"/>
              <v:stroke weight="0.590314960629921pt" color="#000000"/>
              <v:imagedata o:title=""/>
              <o:lock v:ext="edit"/>
            </v:line>
          </v:group>
        </w:pict>
      </w:r>
      <w:r>
        <w:t>class</w:t>
      </w:r>
      <w:r>
        <w:rPr>
          <w:spacing w:val="-8"/>
        </w:rPr>
        <w:t xml:space="preserve"> </w:t>
      </w:r>
      <w:r>
        <w:t>hierarchy</w:t>
      </w:r>
    </w:p>
    <w:p>
      <w:pPr>
        <w:pStyle w:val="11"/>
        <w:rPr>
          <w:rFonts w:ascii="Times New Roman"/>
          <w:sz w:val="20"/>
        </w:rPr>
      </w:pPr>
    </w:p>
    <w:p>
      <w:pPr>
        <w:pStyle w:val="11"/>
        <w:rPr>
          <w:rFonts w:ascii="Times New Roman"/>
          <w:sz w:val="20"/>
        </w:rPr>
      </w:pPr>
    </w:p>
    <w:p>
      <w:pPr>
        <w:spacing w:before="178"/>
        <w:ind w:left="2627" w:right="0" w:firstLine="0"/>
        <w:jc w:val="left"/>
        <w:rPr>
          <w:rFonts w:hint="eastAsia" w:ascii="宋体" w:eastAsia="宋体"/>
          <w:sz w:val="18"/>
        </w:rPr>
      </w:pPr>
      <w:r>
        <w:rPr>
          <w:rFonts w:hint="eastAsia" w:ascii="宋体" w:eastAsia="宋体"/>
          <w:spacing w:val="1"/>
          <w:sz w:val="18"/>
        </w:rPr>
        <w:t xml:space="preserve">上面程序码 </w:t>
      </w:r>
      <w:r>
        <w:rPr>
          <w:rFonts w:ascii="Times New Roman" w:eastAsia="Times New Roman"/>
          <w:sz w:val="18"/>
        </w:rPr>
        <w:t>(1)</w:t>
      </w:r>
      <w:r>
        <w:rPr>
          <w:rFonts w:ascii="Times New Roman" w:eastAsia="Times New Roman"/>
          <w:spacing w:val="5"/>
          <w:sz w:val="18"/>
        </w:rPr>
        <w:t xml:space="preserve"> (</w:t>
      </w:r>
      <w:r>
        <w:rPr>
          <w:rFonts w:ascii="Times New Roman" w:eastAsia="Times New Roman"/>
          <w:sz w:val="18"/>
        </w:rPr>
        <w:t>2)</w:t>
      </w:r>
      <w:r>
        <w:rPr>
          <w:rFonts w:ascii="Times New Roman" w:eastAsia="Times New Roman"/>
          <w:spacing w:val="5"/>
          <w:sz w:val="18"/>
        </w:rPr>
        <w:t xml:space="preserve"> (</w:t>
      </w:r>
      <w:r>
        <w:rPr>
          <w:rFonts w:ascii="Times New Roman" w:eastAsia="Times New Roman"/>
          <w:sz w:val="18"/>
        </w:rPr>
        <w:t>3)</w:t>
      </w:r>
      <w:r>
        <w:rPr>
          <w:rFonts w:ascii="Times New Roman" w:eastAsia="Times New Roman"/>
          <w:spacing w:val="59"/>
          <w:sz w:val="18"/>
        </w:rPr>
        <w:t xml:space="preserve"> </w:t>
      </w:r>
      <w:r>
        <w:rPr>
          <w:rFonts w:hint="eastAsia" w:ascii="宋体" w:eastAsia="宋体"/>
          <w:sz w:val="18"/>
        </w:rPr>
        <w:t>的意义是：</w:t>
      </w:r>
    </w:p>
    <w:p>
      <w:pPr>
        <w:pStyle w:val="11"/>
        <w:spacing w:before="4"/>
        <w:rPr>
          <w:rFonts w:ascii="宋体"/>
          <w:sz w:val="21"/>
        </w:rPr>
      </w:pPr>
    </w:p>
    <w:p>
      <w:pPr>
        <w:pStyle w:val="15"/>
        <w:numPr>
          <w:ilvl w:val="0"/>
          <w:numId w:val="33"/>
        </w:numPr>
        <w:tabs>
          <w:tab w:val="left" w:pos="2911"/>
        </w:tabs>
        <w:spacing w:before="0" w:after="0" w:line="240" w:lineRule="auto"/>
        <w:ind w:left="2910" w:right="0" w:hanging="284"/>
        <w:jc w:val="left"/>
        <w:rPr>
          <w:sz w:val="18"/>
        </w:rPr>
      </w:pPr>
      <w:r>
        <w:rPr>
          <w:rFonts w:ascii="Times New Roman" w:eastAsia="Times New Roman"/>
          <w:i/>
          <w:sz w:val="18"/>
        </w:rPr>
        <w:t>pb</w:t>
      </w:r>
      <w:r>
        <w:rPr>
          <w:rFonts w:ascii="Times New Roman" w:eastAsia="Times New Roman"/>
          <w:i/>
          <w:spacing w:val="59"/>
          <w:sz w:val="18"/>
        </w:rPr>
        <w:t xml:space="preserve"> </w:t>
      </w:r>
      <w:r>
        <w:rPr>
          <w:spacing w:val="22"/>
          <w:sz w:val="18"/>
        </w:rPr>
        <w:t xml:space="preserve">指向一个完整的 </w:t>
      </w:r>
      <w:r>
        <w:rPr>
          <w:rFonts w:ascii="Times New Roman" w:eastAsia="Times New Roman"/>
          <w:i/>
          <w:sz w:val="18"/>
        </w:rPr>
        <w:t>B</w:t>
      </w:r>
      <w:r>
        <w:rPr>
          <w:rFonts w:ascii="Times New Roman" w:eastAsia="Times New Roman"/>
          <w:i/>
          <w:spacing w:val="37"/>
          <w:sz w:val="18"/>
        </w:rPr>
        <w:t xml:space="preserve"> </w:t>
      </w:r>
      <w:r>
        <w:rPr>
          <w:rFonts w:ascii="Times New Roman" w:eastAsia="Times New Roman"/>
          <w:sz w:val="18"/>
        </w:rPr>
        <w:t>object</w:t>
      </w:r>
      <w:r>
        <w:rPr>
          <w:sz w:val="18"/>
        </w:rPr>
        <w:t>；</w:t>
      </w:r>
    </w:p>
    <w:p>
      <w:pPr>
        <w:pStyle w:val="11"/>
        <w:spacing w:before="11"/>
        <w:rPr>
          <w:rFonts w:ascii="宋体"/>
        </w:rPr>
      </w:pPr>
    </w:p>
    <w:p>
      <w:pPr>
        <w:pStyle w:val="15"/>
        <w:numPr>
          <w:ilvl w:val="0"/>
          <w:numId w:val="33"/>
        </w:numPr>
        <w:tabs>
          <w:tab w:val="left" w:pos="2911"/>
        </w:tabs>
        <w:spacing w:before="0" w:after="0" w:line="240" w:lineRule="auto"/>
        <w:ind w:left="2910" w:right="0" w:hanging="284"/>
        <w:jc w:val="left"/>
        <w:rPr>
          <w:rFonts w:ascii="Times New Roman" w:eastAsia="Times New Roman"/>
          <w:sz w:val="18"/>
        </w:rPr>
      </w:pPr>
      <w:r>
        <w:rPr>
          <w:rFonts w:ascii="Times New Roman" w:eastAsia="Times New Roman"/>
          <w:i/>
          <w:sz w:val="18"/>
        </w:rPr>
        <w:t>pc</w:t>
      </w:r>
      <w:r>
        <w:rPr>
          <w:rFonts w:ascii="Times New Roman" w:eastAsia="Times New Roman"/>
          <w:i/>
          <w:spacing w:val="3"/>
          <w:sz w:val="18"/>
        </w:rPr>
        <w:t xml:space="preserve">   </w:t>
      </w:r>
      <w:r>
        <w:rPr>
          <w:spacing w:val="25"/>
          <w:sz w:val="18"/>
        </w:rPr>
        <w:t xml:space="preserve">指向该 </w:t>
      </w:r>
      <w:r>
        <w:rPr>
          <w:rFonts w:ascii="Times New Roman" w:eastAsia="Times New Roman"/>
          <w:i/>
          <w:sz w:val="18"/>
        </w:rPr>
        <w:t>B</w:t>
      </w:r>
      <w:r>
        <w:rPr>
          <w:rFonts w:ascii="Times New Roman" w:eastAsia="Times New Roman"/>
          <w:i/>
          <w:spacing w:val="35"/>
          <w:sz w:val="18"/>
        </w:rPr>
        <w:t xml:space="preserve"> </w:t>
      </w:r>
      <w:r>
        <w:rPr>
          <w:rFonts w:ascii="Times New Roman" w:eastAsia="Times New Roman"/>
          <w:sz w:val="18"/>
        </w:rPr>
        <w:t>object</w:t>
      </w:r>
    </w:p>
    <w:p>
      <w:pPr>
        <w:pStyle w:val="11"/>
        <w:spacing w:before="8"/>
        <w:rPr>
          <w:rFonts w:ascii="Times New Roman"/>
          <w:sz w:val="18"/>
        </w:rPr>
      </w:pPr>
    </w:p>
    <w:p>
      <w:pPr>
        <w:pStyle w:val="15"/>
        <w:numPr>
          <w:ilvl w:val="0"/>
          <w:numId w:val="33"/>
        </w:numPr>
        <w:tabs>
          <w:tab w:val="left" w:pos="2911"/>
        </w:tabs>
        <w:spacing w:before="1" w:after="0" w:line="240" w:lineRule="auto"/>
        <w:ind w:left="2910" w:right="0" w:hanging="284"/>
        <w:jc w:val="left"/>
        <w:rPr>
          <w:rFonts w:ascii="Times New Roman" w:eastAsia="Times New Roman"/>
          <w:sz w:val="18"/>
        </w:rPr>
      </w:pPr>
      <w:r>
        <w:rPr>
          <w:rFonts w:ascii="Times New Roman" w:eastAsia="Times New Roman"/>
          <w:i/>
          <w:sz w:val="18"/>
        </w:rPr>
        <w:t>pd</w:t>
      </w:r>
      <w:r>
        <w:rPr>
          <w:rFonts w:ascii="Times New Roman" w:eastAsia="Times New Roman"/>
          <w:i/>
          <w:spacing w:val="3"/>
          <w:sz w:val="18"/>
        </w:rPr>
        <w:t xml:space="preserve">   </w:t>
      </w:r>
      <w:r>
        <w:rPr>
          <w:spacing w:val="25"/>
          <w:sz w:val="18"/>
        </w:rPr>
        <w:t xml:space="preserve">指向该 </w:t>
      </w:r>
      <w:r>
        <w:rPr>
          <w:rFonts w:ascii="Times New Roman" w:eastAsia="Times New Roman"/>
          <w:i/>
          <w:sz w:val="18"/>
        </w:rPr>
        <w:t>B</w:t>
      </w:r>
      <w:r>
        <w:rPr>
          <w:rFonts w:ascii="Times New Roman" w:eastAsia="Times New Roman"/>
          <w:i/>
          <w:spacing w:val="34"/>
          <w:sz w:val="18"/>
        </w:rPr>
        <w:t xml:space="preserve"> </w:t>
      </w:r>
      <w:r>
        <w:rPr>
          <w:rFonts w:ascii="Times New Roman" w:eastAsia="Times New Roman"/>
          <w:sz w:val="18"/>
        </w:rPr>
        <w:t>object</w:t>
      </w:r>
    </w:p>
    <w:p>
      <w:pPr>
        <w:pStyle w:val="11"/>
        <w:spacing w:before="1"/>
        <w:rPr>
          <w:rFonts w:ascii="Times New Roman"/>
          <w:sz w:val="27"/>
        </w:rPr>
      </w:pPr>
    </w:p>
    <w:p>
      <w:pPr>
        <w:spacing w:before="0"/>
        <w:ind w:left="2627" w:right="0" w:firstLine="0"/>
        <w:jc w:val="left"/>
        <w:rPr>
          <w:rFonts w:hint="eastAsia" w:ascii="宋体" w:eastAsia="宋体"/>
          <w:sz w:val="18"/>
        </w:rPr>
      </w:pPr>
      <w:r>
        <w:rPr>
          <w:rFonts w:hint="eastAsia" w:ascii="宋体" w:eastAsia="宋体"/>
          <w:spacing w:val="3"/>
          <w:sz w:val="18"/>
        </w:rPr>
        <w:t xml:space="preserve">但是 </w:t>
      </w:r>
      <w:r>
        <w:rPr>
          <w:rFonts w:ascii="Times New Roman" w:eastAsia="Times New Roman"/>
          <w:sz w:val="18"/>
        </w:rPr>
        <w:t>(2)</w:t>
      </w:r>
      <w:r>
        <w:rPr>
          <w:rFonts w:ascii="Times New Roman" w:eastAsia="Times New Roman"/>
          <w:spacing w:val="58"/>
          <w:sz w:val="18"/>
        </w:rPr>
        <w:t xml:space="preserve"> </w:t>
      </w:r>
      <w:r>
        <w:rPr>
          <w:rFonts w:hint="eastAsia" w:ascii="宋体" w:eastAsia="宋体"/>
          <w:spacing w:val="6"/>
          <w:sz w:val="18"/>
        </w:rPr>
        <w:t xml:space="preserve">和 </w:t>
      </w:r>
      <w:r>
        <w:rPr>
          <w:rFonts w:ascii="Times New Roman" w:eastAsia="Times New Roman"/>
          <w:sz w:val="18"/>
        </w:rPr>
        <w:t>(3)</w:t>
      </w:r>
      <w:r>
        <w:rPr>
          <w:rFonts w:ascii="Times New Roman" w:eastAsia="Times New Roman"/>
          <w:spacing w:val="57"/>
          <w:sz w:val="18"/>
        </w:rPr>
        <w:t xml:space="preserve"> </w:t>
      </w:r>
      <w:r>
        <w:rPr>
          <w:rFonts w:hint="eastAsia" w:ascii="宋体" w:eastAsia="宋体"/>
          <w:sz w:val="18"/>
        </w:rPr>
        <w:t>会出现编译错误讯息如下：</w:t>
      </w:r>
    </w:p>
    <w:p>
      <w:pPr>
        <w:pStyle w:val="11"/>
        <w:spacing w:before="8"/>
        <w:rPr>
          <w:rFonts w:ascii="宋体"/>
          <w:sz w:val="21"/>
        </w:rPr>
      </w:pPr>
    </w:p>
    <w:p>
      <w:pPr>
        <w:pStyle w:val="11"/>
        <w:spacing w:line="292" w:lineRule="auto"/>
        <w:ind w:left="3889" w:right="1158" w:hanging="1263"/>
      </w:pPr>
      <w:r>
        <w:rPr>
          <w:w w:val="95"/>
        </w:rPr>
        <w:t>error</w:t>
      </w:r>
      <w:r>
        <w:rPr>
          <w:spacing w:val="-15"/>
          <w:w w:val="95"/>
        </w:rPr>
        <w:t xml:space="preserve"> </w:t>
      </w:r>
      <w:r>
        <w:rPr>
          <w:w w:val="95"/>
        </w:rPr>
        <w:t>C2440:</w:t>
      </w:r>
      <w:r>
        <w:rPr>
          <w:spacing w:val="-15"/>
          <w:w w:val="95"/>
        </w:rPr>
        <w:t xml:space="preserve"> </w:t>
      </w:r>
      <w:r>
        <w:rPr>
          <w:w w:val="95"/>
        </w:rPr>
        <w:t>'initializing'</w:t>
      </w:r>
      <w:r>
        <w:rPr>
          <w:spacing w:val="-14"/>
          <w:w w:val="95"/>
        </w:rPr>
        <w:t xml:space="preserve"> </w:t>
      </w:r>
      <w:r>
        <w:rPr>
          <w:w w:val="95"/>
        </w:rPr>
        <w:t>:</w:t>
      </w:r>
      <w:r>
        <w:rPr>
          <w:spacing w:val="-15"/>
          <w:w w:val="95"/>
        </w:rPr>
        <w:t xml:space="preserve"> </w:t>
      </w:r>
      <w:r>
        <w:rPr>
          <w:w w:val="95"/>
        </w:rPr>
        <w:t>cannot</w:t>
      </w:r>
      <w:r>
        <w:rPr>
          <w:spacing w:val="-14"/>
          <w:w w:val="95"/>
        </w:rPr>
        <w:t xml:space="preserve"> </w:t>
      </w:r>
      <w:r>
        <w:rPr>
          <w:w w:val="95"/>
        </w:rPr>
        <w:t>convert</w:t>
      </w:r>
      <w:r>
        <w:rPr>
          <w:spacing w:val="-15"/>
          <w:w w:val="95"/>
        </w:rPr>
        <w:t xml:space="preserve"> </w:t>
      </w:r>
      <w:r>
        <w:rPr>
          <w:w w:val="95"/>
        </w:rPr>
        <w:t>from</w:t>
      </w:r>
      <w:r>
        <w:rPr>
          <w:spacing w:val="-15"/>
          <w:w w:val="95"/>
        </w:rPr>
        <w:t xml:space="preserve"> </w:t>
      </w:r>
      <w:r>
        <w:rPr>
          <w:w w:val="95"/>
        </w:rPr>
        <w:t>'class</w:t>
      </w:r>
      <w:r>
        <w:rPr>
          <w:spacing w:val="-14"/>
          <w:w w:val="95"/>
        </w:rPr>
        <w:t xml:space="preserve"> </w:t>
      </w:r>
      <w:r>
        <w:rPr>
          <w:w w:val="95"/>
        </w:rPr>
        <w:t>B</w:t>
      </w:r>
      <w:r>
        <w:rPr>
          <w:spacing w:val="-8"/>
          <w:w w:val="95"/>
        </w:rPr>
        <w:t xml:space="preserve"> </w:t>
      </w:r>
      <w:r>
        <w:rPr>
          <w:w w:val="95"/>
        </w:rPr>
        <w:t>*'</w:t>
      </w:r>
      <w:r>
        <w:rPr>
          <w:spacing w:val="-8"/>
          <w:w w:val="95"/>
        </w:rPr>
        <w:t xml:space="preserve"> </w:t>
      </w:r>
      <w:r>
        <w:rPr>
          <w:w w:val="95"/>
        </w:rPr>
        <w:t>to</w:t>
      </w:r>
      <w:r>
        <w:rPr>
          <w:spacing w:val="-8"/>
          <w:w w:val="95"/>
        </w:rPr>
        <w:t xml:space="preserve"> </w:t>
      </w:r>
      <w:r>
        <w:rPr>
          <w:w w:val="95"/>
        </w:rPr>
        <w:t>'class</w:t>
      </w:r>
      <w:r>
        <w:rPr>
          <w:spacing w:val="-88"/>
          <w:w w:val="95"/>
        </w:rPr>
        <w:t xml:space="preserve"> </w:t>
      </w:r>
      <w:r>
        <w:t>C</w:t>
      </w:r>
      <w:r>
        <w:rPr>
          <w:spacing w:val="-2"/>
        </w:rPr>
        <w:t xml:space="preserve"> </w:t>
      </w:r>
      <w:r>
        <w:t>*'</w:t>
      </w:r>
      <w:r>
        <w:rPr>
          <w:spacing w:val="-1"/>
        </w:rPr>
        <w:t xml:space="preserve"> </w:t>
      </w:r>
      <w:r>
        <w:t>(new</w:t>
      </w:r>
      <w:r>
        <w:rPr>
          <w:spacing w:val="-1"/>
        </w:rPr>
        <w:t xml:space="preserve"> </w:t>
      </w:r>
      <w:r>
        <w:t>behavior;</w:t>
      </w:r>
      <w:r>
        <w:rPr>
          <w:spacing w:val="-1"/>
        </w:rPr>
        <w:t xml:space="preserve"> </w:t>
      </w:r>
      <w:r>
        <w:t>please</w:t>
      </w:r>
      <w:r>
        <w:rPr>
          <w:spacing w:val="-1"/>
        </w:rPr>
        <w:t xml:space="preserve"> </w:t>
      </w:r>
      <w:r>
        <w:t>see</w:t>
      </w:r>
      <w:r>
        <w:rPr>
          <w:spacing w:val="-2"/>
        </w:rPr>
        <w:t xml:space="preserve"> </w:t>
      </w:r>
      <w:r>
        <w:t>help)</w:t>
      </w:r>
    </w:p>
    <w:p>
      <w:pPr>
        <w:pStyle w:val="11"/>
        <w:spacing w:line="292" w:lineRule="auto"/>
        <w:ind w:left="3889" w:right="1158" w:hanging="1263"/>
      </w:pPr>
      <w:r>
        <w:rPr>
          <w:w w:val="95"/>
        </w:rPr>
        <w:t>error</w:t>
      </w:r>
      <w:r>
        <w:rPr>
          <w:spacing w:val="-15"/>
          <w:w w:val="95"/>
        </w:rPr>
        <w:t xml:space="preserve"> </w:t>
      </w:r>
      <w:r>
        <w:rPr>
          <w:w w:val="95"/>
        </w:rPr>
        <w:t>C2440:</w:t>
      </w:r>
      <w:r>
        <w:rPr>
          <w:spacing w:val="-15"/>
          <w:w w:val="95"/>
        </w:rPr>
        <w:t xml:space="preserve"> </w:t>
      </w:r>
      <w:r>
        <w:rPr>
          <w:w w:val="95"/>
        </w:rPr>
        <w:t>'initializing'</w:t>
      </w:r>
      <w:r>
        <w:rPr>
          <w:spacing w:val="-14"/>
          <w:w w:val="95"/>
        </w:rPr>
        <w:t xml:space="preserve"> </w:t>
      </w:r>
      <w:r>
        <w:rPr>
          <w:w w:val="95"/>
        </w:rPr>
        <w:t>:</w:t>
      </w:r>
      <w:r>
        <w:rPr>
          <w:spacing w:val="-15"/>
          <w:w w:val="95"/>
        </w:rPr>
        <w:t xml:space="preserve"> </w:t>
      </w:r>
      <w:r>
        <w:rPr>
          <w:w w:val="95"/>
        </w:rPr>
        <w:t>cannot</w:t>
      </w:r>
      <w:r>
        <w:rPr>
          <w:spacing w:val="-14"/>
          <w:w w:val="95"/>
        </w:rPr>
        <w:t xml:space="preserve"> </w:t>
      </w:r>
      <w:r>
        <w:rPr>
          <w:w w:val="95"/>
        </w:rPr>
        <w:t>convert</w:t>
      </w:r>
      <w:r>
        <w:rPr>
          <w:spacing w:val="-15"/>
          <w:w w:val="95"/>
        </w:rPr>
        <w:t xml:space="preserve"> </w:t>
      </w:r>
      <w:r>
        <w:rPr>
          <w:w w:val="95"/>
        </w:rPr>
        <w:t>from</w:t>
      </w:r>
      <w:r>
        <w:rPr>
          <w:spacing w:val="-15"/>
          <w:w w:val="95"/>
        </w:rPr>
        <w:t xml:space="preserve"> </w:t>
      </w:r>
      <w:r>
        <w:rPr>
          <w:w w:val="95"/>
        </w:rPr>
        <w:t>'class</w:t>
      </w:r>
      <w:r>
        <w:rPr>
          <w:spacing w:val="-14"/>
          <w:w w:val="95"/>
        </w:rPr>
        <w:t xml:space="preserve"> </w:t>
      </w:r>
      <w:r>
        <w:rPr>
          <w:w w:val="95"/>
        </w:rPr>
        <w:t>B</w:t>
      </w:r>
      <w:r>
        <w:rPr>
          <w:spacing w:val="-8"/>
          <w:w w:val="95"/>
        </w:rPr>
        <w:t xml:space="preserve"> </w:t>
      </w:r>
      <w:r>
        <w:rPr>
          <w:w w:val="95"/>
        </w:rPr>
        <w:t>*'</w:t>
      </w:r>
      <w:r>
        <w:rPr>
          <w:spacing w:val="-8"/>
          <w:w w:val="95"/>
        </w:rPr>
        <w:t xml:space="preserve"> </w:t>
      </w:r>
      <w:r>
        <w:rPr>
          <w:w w:val="95"/>
        </w:rPr>
        <w:t>to</w:t>
      </w:r>
      <w:r>
        <w:rPr>
          <w:spacing w:val="-8"/>
          <w:w w:val="95"/>
        </w:rPr>
        <w:t xml:space="preserve"> </w:t>
      </w:r>
      <w:r>
        <w:rPr>
          <w:w w:val="95"/>
        </w:rPr>
        <w:t>'class</w:t>
      </w:r>
      <w:r>
        <w:rPr>
          <w:spacing w:val="-88"/>
          <w:w w:val="95"/>
        </w:rPr>
        <w:t xml:space="preserve"> </w:t>
      </w:r>
      <w:r>
        <w:t>D</w:t>
      </w:r>
      <w:r>
        <w:rPr>
          <w:spacing w:val="-2"/>
        </w:rPr>
        <w:t xml:space="preserve"> </w:t>
      </w:r>
      <w:r>
        <w:t>*'</w:t>
      </w:r>
      <w:r>
        <w:rPr>
          <w:spacing w:val="-1"/>
        </w:rPr>
        <w:t xml:space="preserve"> </w:t>
      </w:r>
      <w:r>
        <w:t>(new</w:t>
      </w:r>
      <w:r>
        <w:rPr>
          <w:spacing w:val="-1"/>
        </w:rPr>
        <w:t xml:space="preserve"> </w:t>
      </w:r>
      <w:r>
        <w:t>behavior;</w:t>
      </w:r>
      <w:r>
        <w:rPr>
          <w:spacing w:val="-1"/>
        </w:rPr>
        <w:t xml:space="preserve"> </w:t>
      </w:r>
      <w:r>
        <w:t>please</w:t>
      </w:r>
      <w:r>
        <w:rPr>
          <w:spacing w:val="-2"/>
        </w:rPr>
        <w:t xml:space="preserve"> </w:t>
      </w:r>
      <w:r>
        <w:t>see</w:t>
      </w:r>
      <w:r>
        <w:rPr>
          <w:spacing w:val="-1"/>
        </w:rPr>
        <w:t xml:space="preserve"> </w:t>
      </w:r>
      <w:r>
        <w:t>help)</w:t>
      </w:r>
    </w:p>
    <w:p>
      <w:pPr>
        <w:pStyle w:val="11"/>
        <w:spacing w:before="11"/>
        <w:rPr>
          <w:sz w:val="24"/>
        </w:rPr>
      </w:pPr>
    </w:p>
    <w:p>
      <w:pPr>
        <w:spacing w:before="0" w:line="374" w:lineRule="auto"/>
        <w:ind w:left="2627" w:right="1078" w:firstLine="0"/>
        <w:jc w:val="left"/>
        <w:rPr>
          <w:rFonts w:hint="eastAsia" w:ascii="宋体" w:eastAsia="宋体"/>
          <w:sz w:val="18"/>
        </w:rPr>
      </w:pPr>
      <w:r>
        <w:rPr>
          <w:rFonts w:hint="eastAsia" w:ascii="宋体" w:eastAsia="宋体"/>
          <w:sz w:val="18"/>
        </w:rPr>
        <w:t>这是一种很好的保护。从形式（型别）的角度来看，</w:t>
      </w:r>
      <w:r>
        <w:rPr>
          <w:rFonts w:ascii="Times New Roman" w:eastAsia="Times New Roman"/>
          <w:i/>
          <w:sz w:val="18"/>
        </w:rPr>
        <w:t>pc</w:t>
      </w:r>
      <w:r>
        <w:rPr>
          <w:rFonts w:ascii="Times New Roman" w:eastAsia="Times New Roman"/>
          <w:i/>
          <w:spacing w:val="27"/>
          <w:sz w:val="18"/>
        </w:rPr>
        <w:t xml:space="preserve"> </w:t>
      </w:r>
      <w:r>
        <w:rPr>
          <w:rFonts w:hint="eastAsia" w:ascii="宋体" w:eastAsia="宋体"/>
          <w:sz w:val="18"/>
        </w:rPr>
        <w:t>的活动范围（权力范围）</w:t>
      </w:r>
      <w:r>
        <w:rPr>
          <w:rFonts w:hint="eastAsia" w:ascii="宋体" w:eastAsia="宋体"/>
          <w:spacing w:val="-87"/>
          <w:sz w:val="18"/>
        </w:rPr>
        <w:t xml:space="preserve"> </w:t>
      </w:r>
      <w:r>
        <w:rPr>
          <w:rFonts w:hint="eastAsia" w:ascii="宋体" w:eastAsia="宋体"/>
          <w:spacing w:val="-2"/>
          <w:sz w:val="18"/>
        </w:rPr>
        <w:t xml:space="preserve">有 </w:t>
      </w:r>
      <w:r>
        <w:rPr>
          <w:rFonts w:ascii="Times New Roman" w:eastAsia="Times New Roman"/>
          <w:i/>
          <w:sz w:val="18"/>
        </w:rPr>
        <w:t>C</w:t>
      </w:r>
      <w:r>
        <w:rPr>
          <w:rFonts w:ascii="Times New Roman" w:eastAsia="Times New Roman"/>
          <w:i/>
          <w:spacing w:val="7"/>
          <w:sz w:val="18"/>
        </w:rPr>
        <w:t xml:space="preserve"> </w:t>
      </w:r>
      <w:r>
        <w:rPr>
          <w:rFonts w:ascii="Times New Roman" w:eastAsia="Times New Roman"/>
          <w:sz w:val="18"/>
        </w:rPr>
        <w:t>type</w:t>
      </w:r>
      <w:r>
        <w:rPr>
          <w:rFonts w:ascii="Times New Roman" w:eastAsia="Times New Roman"/>
          <w:spacing w:val="38"/>
          <w:sz w:val="18"/>
        </w:rPr>
        <w:t xml:space="preserve"> </w:t>
      </w:r>
      <w:r>
        <w:rPr>
          <w:rFonts w:hint="eastAsia" w:ascii="宋体" w:eastAsia="宋体"/>
          <w:sz w:val="18"/>
        </w:rPr>
        <w:t>那么大（</w:t>
      </w:r>
      <w:r>
        <w:rPr>
          <w:rFonts w:ascii="Times New Roman" w:eastAsia="Times New Roman"/>
          <w:i/>
          <w:sz w:val="18"/>
        </w:rPr>
        <w:t xml:space="preserve">C  </w:t>
      </w:r>
      <w:r>
        <w:rPr>
          <w:rFonts w:hint="eastAsia" w:ascii="宋体" w:eastAsia="宋体"/>
          <w:spacing w:val="-2"/>
          <w:sz w:val="18"/>
        </w:rPr>
        <w:t xml:space="preserve">是 </w:t>
      </w:r>
      <w:r>
        <w:rPr>
          <w:rFonts w:ascii="Times New Roman" w:eastAsia="Times New Roman"/>
          <w:i/>
          <w:sz w:val="18"/>
        </w:rPr>
        <w:t>B</w:t>
      </w:r>
      <w:r>
        <w:rPr>
          <w:rFonts w:ascii="Times New Roman" w:eastAsia="Times New Roman"/>
          <w:i/>
          <w:spacing w:val="2"/>
          <w:sz w:val="18"/>
        </w:rPr>
        <w:t xml:space="preserve"> </w:t>
      </w:r>
      <w:r>
        <w:rPr>
          <w:rFonts w:hint="eastAsia" w:ascii="宋体" w:eastAsia="宋体"/>
          <w:sz w:val="18"/>
        </w:rPr>
        <w:t>的超集），</w:t>
      </w:r>
      <w:r>
        <w:rPr>
          <w:rFonts w:ascii="Times New Roman" w:eastAsia="Times New Roman"/>
          <w:i/>
          <w:sz w:val="18"/>
        </w:rPr>
        <w:t>pd</w:t>
      </w:r>
      <w:r>
        <w:rPr>
          <w:rFonts w:ascii="Times New Roman" w:eastAsia="Times New Roman"/>
          <w:i/>
          <w:spacing w:val="2"/>
          <w:sz w:val="18"/>
        </w:rPr>
        <w:t xml:space="preserve"> </w:t>
      </w:r>
      <w:r>
        <w:rPr>
          <w:rFonts w:hint="eastAsia" w:ascii="宋体" w:eastAsia="宋体"/>
          <w:sz w:val="18"/>
        </w:rPr>
        <w:t>的活动范围（权力范围）</w:t>
      </w:r>
      <w:r>
        <w:rPr>
          <w:rFonts w:hint="eastAsia" w:ascii="宋体" w:eastAsia="宋体"/>
          <w:spacing w:val="-2"/>
          <w:sz w:val="18"/>
        </w:rPr>
        <w:t xml:space="preserve">有 </w:t>
      </w:r>
      <w:r>
        <w:rPr>
          <w:rFonts w:ascii="Times New Roman" w:eastAsia="Times New Roman"/>
          <w:i/>
          <w:sz w:val="18"/>
        </w:rPr>
        <w:t>D</w:t>
      </w:r>
      <w:r>
        <w:rPr>
          <w:rFonts w:ascii="Times New Roman" w:eastAsia="Times New Roman"/>
          <w:i/>
          <w:spacing w:val="8"/>
          <w:sz w:val="18"/>
        </w:rPr>
        <w:t xml:space="preserve"> </w:t>
      </w:r>
      <w:r>
        <w:rPr>
          <w:rFonts w:ascii="Times New Roman" w:eastAsia="Times New Roman"/>
          <w:sz w:val="18"/>
        </w:rPr>
        <w:t>type</w:t>
      </w:r>
      <w:r>
        <w:rPr>
          <w:rFonts w:ascii="Times New Roman" w:eastAsia="Times New Roman"/>
          <w:spacing w:val="38"/>
          <w:sz w:val="18"/>
        </w:rPr>
        <w:t xml:space="preserve"> </w:t>
      </w:r>
      <w:r>
        <w:rPr>
          <w:rFonts w:hint="eastAsia" w:ascii="宋体" w:eastAsia="宋体"/>
          <w:sz w:val="18"/>
        </w:rPr>
        <w:t>那么大（</w:t>
      </w:r>
      <w:r>
        <w:rPr>
          <w:rFonts w:ascii="Times New Roman" w:eastAsia="Times New Roman"/>
          <w:i/>
          <w:sz w:val="18"/>
        </w:rPr>
        <w:t>D</w:t>
      </w:r>
      <w:r>
        <w:rPr>
          <w:rFonts w:ascii="Times New Roman" w:eastAsia="Times New Roman"/>
          <w:i/>
          <w:spacing w:val="7"/>
          <w:sz w:val="18"/>
        </w:rPr>
        <w:t xml:space="preserve"> </w:t>
      </w:r>
      <w:r>
        <w:rPr>
          <w:rFonts w:hint="eastAsia" w:ascii="宋体" w:eastAsia="宋体"/>
          <w:spacing w:val="1"/>
          <w:sz w:val="18"/>
        </w:rPr>
        <w:t xml:space="preserve">也是 </w:t>
      </w:r>
      <w:r>
        <w:rPr>
          <w:rFonts w:ascii="Times New Roman" w:eastAsia="Times New Roman"/>
          <w:i/>
          <w:sz w:val="18"/>
        </w:rPr>
        <w:t>B</w:t>
      </w:r>
      <w:r>
        <w:rPr>
          <w:rFonts w:ascii="Times New Roman" w:eastAsia="Times New Roman"/>
          <w:i/>
          <w:spacing w:val="53"/>
          <w:sz w:val="18"/>
        </w:rPr>
        <w:t xml:space="preserve"> </w:t>
      </w:r>
      <w:r>
        <w:rPr>
          <w:rFonts w:hint="eastAsia" w:ascii="宋体" w:eastAsia="宋体"/>
          <w:sz w:val="18"/>
        </w:rPr>
        <w:t xml:space="preserve">的超集），如果透过 </w:t>
      </w:r>
      <w:r>
        <w:rPr>
          <w:rFonts w:ascii="Times New Roman" w:eastAsia="Times New Roman"/>
          <w:i/>
          <w:sz w:val="18"/>
        </w:rPr>
        <w:t>pc</w:t>
      </w:r>
      <w:r>
        <w:rPr>
          <w:rFonts w:ascii="Times New Roman" w:eastAsia="Times New Roman"/>
          <w:i/>
          <w:spacing w:val="54"/>
          <w:sz w:val="18"/>
        </w:rPr>
        <w:t xml:space="preserve"> </w:t>
      </w:r>
      <w:r>
        <w:rPr>
          <w:rFonts w:hint="eastAsia" w:ascii="宋体" w:eastAsia="宋体"/>
          <w:spacing w:val="2"/>
          <w:sz w:val="18"/>
        </w:rPr>
        <w:t xml:space="preserve">或 </w:t>
      </w:r>
      <w:r>
        <w:rPr>
          <w:rFonts w:ascii="Times New Roman" w:eastAsia="Times New Roman"/>
          <w:i/>
          <w:sz w:val="18"/>
        </w:rPr>
        <w:t>pd</w:t>
      </w:r>
      <w:r>
        <w:rPr>
          <w:rFonts w:ascii="Times New Roman" w:eastAsia="Times New Roman"/>
          <w:i/>
          <w:spacing w:val="54"/>
          <w:sz w:val="18"/>
        </w:rPr>
        <w:t xml:space="preserve"> </w:t>
      </w:r>
      <w:r>
        <w:rPr>
          <w:rFonts w:hint="eastAsia" w:ascii="宋体" w:eastAsia="宋体"/>
          <w:spacing w:val="1"/>
          <w:sz w:val="18"/>
        </w:rPr>
        <w:t xml:space="preserve">去取 </w:t>
      </w:r>
      <w:r>
        <w:rPr>
          <w:rFonts w:ascii="Times New Roman" w:eastAsia="Times New Roman"/>
          <w:i/>
          <w:sz w:val="18"/>
        </w:rPr>
        <w:t>C</w:t>
      </w:r>
      <w:r>
        <w:rPr>
          <w:rFonts w:ascii="Times New Roman" w:eastAsia="Times New Roman"/>
          <w:i/>
          <w:spacing w:val="12"/>
          <w:sz w:val="18"/>
        </w:rPr>
        <w:t xml:space="preserve"> </w:t>
      </w:r>
      <w:r>
        <w:rPr>
          <w:rFonts w:ascii="Times New Roman" w:eastAsia="Times New Roman"/>
          <w:sz w:val="18"/>
        </w:rPr>
        <w:t xml:space="preserve">type  </w:t>
      </w:r>
      <w:r>
        <w:rPr>
          <w:rFonts w:hint="eastAsia" w:ascii="宋体" w:eastAsia="宋体"/>
          <w:spacing w:val="2"/>
          <w:sz w:val="18"/>
        </w:rPr>
        <w:t xml:space="preserve">或 </w:t>
      </w:r>
      <w:r>
        <w:rPr>
          <w:rFonts w:ascii="Times New Roman" w:eastAsia="Times New Roman"/>
          <w:i/>
          <w:sz w:val="18"/>
        </w:rPr>
        <w:t>D</w:t>
      </w:r>
      <w:r>
        <w:rPr>
          <w:rFonts w:ascii="Times New Roman" w:eastAsia="Times New Roman"/>
          <w:i/>
          <w:spacing w:val="12"/>
          <w:sz w:val="18"/>
        </w:rPr>
        <w:t xml:space="preserve"> </w:t>
      </w:r>
      <w:r>
        <w:rPr>
          <w:rFonts w:ascii="Times New Roman" w:eastAsia="Times New Roman"/>
          <w:sz w:val="18"/>
        </w:rPr>
        <w:t xml:space="preserve">type  </w:t>
      </w:r>
      <w:r>
        <w:rPr>
          <w:rFonts w:hint="eastAsia" w:ascii="宋体" w:eastAsia="宋体"/>
          <w:sz w:val="18"/>
        </w:rPr>
        <w:t>之中超</w:t>
      </w:r>
      <w:r>
        <w:rPr>
          <w:rFonts w:hint="eastAsia" w:ascii="宋体" w:eastAsia="宋体"/>
          <w:spacing w:val="3"/>
          <w:sz w:val="18"/>
        </w:rPr>
        <w:t xml:space="preserve">越 </w:t>
      </w:r>
      <w:r>
        <w:rPr>
          <w:rFonts w:ascii="Times New Roman" w:eastAsia="Times New Roman"/>
          <w:i/>
          <w:sz w:val="18"/>
        </w:rPr>
        <w:t>B</w:t>
      </w:r>
      <w:r>
        <w:rPr>
          <w:rFonts w:ascii="Times New Roman" w:eastAsia="Times New Roman"/>
          <w:i/>
          <w:spacing w:val="26"/>
          <w:sz w:val="18"/>
        </w:rPr>
        <w:t xml:space="preserve"> </w:t>
      </w:r>
      <w:r>
        <w:rPr>
          <w:rFonts w:ascii="Times New Roman" w:eastAsia="Times New Roman"/>
          <w:sz w:val="18"/>
        </w:rPr>
        <w:t>type</w:t>
      </w:r>
      <w:r>
        <w:rPr>
          <w:rFonts w:ascii="Times New Roman" w:eastAsia="Times New Roman"/>
          <w:spacing w:val="9"/>
          <w:sz w:val="18"/>
        </w:rPr>
        <w:t xml:space="preserve"> </w:t>
      </w:r>
      <w:r>
        <w:rPr>
          <w:rFonts w:hint="eastAsia" w:ascii="宋体" w:eastAsia="宋体"/>
          <w:sz w:val="18"/>
        </w:rPr>
        <w:t>的东西（</w:t>
      </w:r>
      <w:r>
        <w:rPr>
          <w:rFonts w:hint="eastAsia" w:ascii="宋体" w:eastAsia="宋体"/>
          <w:spacing w:val="1"/>
          <w:sz w:val="18"/>
        </w:rPr>
        <w:t xml:space="preserve">不管是 </w:t>
      </w:r>
      <w:r>
        <w:rPr>
          <w:rFonts w:ascii="Times New Roman" w:eastAsia="Times New Roman"/>
          <w:sz w:val="18"/>
        </w:rPr>
        <w:t>data</w:t>
      </w:r>
      <w:r>
        <w:rPr>
          <w:rFonts w:ascii="Times New Roman" w:eastAsia="Times New Roman"/>
          <w:spacing w:val="21"/>
          <w:sz w:val="18"/>
        </w:rPr>
        <w:t xml:space="preserve"> </w:t>
      </w:r>
      <w:r>
        <w:rPr>
          <w:rFonts w:ascii="Times New Roman" w:eastAsia="Times New Roman"/>
          <w:sz w:val="18"/>
        </w:rPr>
        <w:t>members</w:t>
      </w:r>
      <w:r>
        <w:rPr>
          <w:rFonts w:ascii="Times New Roman" w:eastAsia="Times New Roman"/>
          <w:spacing w:val="53"/>
          <w:sz w:val="18"/>
        </w:rPr>
        <w:t xml:space="preserve"> </w:t>
      </w:r>
      <w:r>
        <w:rPr>
          <w:rFonts w:hint="eastAsia" w:ascii="宋体" w:eastAsia="宋体"/>
          <w:spacing w:val="3"/>
          <w:sz w:val="18"/>
        </w:rPr>
        <w:t xml:space="preserve">或 </w:t>
      </w:r>
      <w:r>
        <w:rPr>
          <w:rFonts w:ascii="Times New Roman" w:eastAsia="Times New Roman"/>
          <w:sz w:val="18"/>
        </w:rPr>
        <w:t>member</w:t>
      </w:r>
      <w:r>
        <w:rPr>
          <w:rFonts w:ascii="Times New Roman" w:eastAsia="Times New Roman"/>
          <w:spacing w:val="23"/>
          <w:sz w:val="18"/>
        </w:rPr>
        <w:t xml:space="preserve"> </w:t>
      </w:r>
      <w:r>
        <w:rPr>
          <w:rFonts w:ascii="Times New Roman" w:eastAsia="Times New Roman"/>
          <w:sz w:val="18"/>
        </w:rPr>
        <w:t>functions</w:t>
      </w:r>
      <w:r>
        <w:rPr>
          <w:rFonts w:hint="eastAsia" w:ascii="宋体" w:eastAsia="宋体"/>
          <w:sz w:val="18"/>
        </w:rPr>
        <w:t>），就形式而言是应该被允许的，而就实质而言却又会造成程序崩溃。所以编译器才要把你拦下来，</w:t>
      </w:r>
      <w:r>
        <w:rPr>
          <w:rFonts w:hint="eastAsia" w:ascii="宋体" w:eastAsia="宋体"/>
          <w:spacing w:val="-87"/>
          <w:sz w:val="18"/>
        </w:rPr>
        <w:t xml:space="preserve"> </w:t>
      </w:r>
      <w:r>
        <w:rPr>
          <w:rFonts w:hint="eastAsia" w:ascii="宋体" w:eastAsia="宋体"/>
          <w:sz w:val="18"/>
        </w:rPr>
        <w:t>不让通关。</w:t>
      </w:r>
    </w:p>
    <w:p>
      <w:pPr>
        <w:pStyle w:val="11"/>
        <w:spacing w:before="11"/>
        <w:rPr>
          <w:rFonts w:ascii="宋体"/>
          <w:sz w:val="18"/>
        </w:rPr>
      </w:pPr>
    </w:p>
    <w:p>
      <w:pPr>
        <w:spacing w:before="0"/>
        <w:ind w:left="2627" w:right="0" w:firstLine="0"/>
        <w:jc w:val="left"/>
        <w:rPr>
          <w:rFonts w:hint="eastAsia" w:ascii="宋体" w:eastAsia="宋体"/>
          <w:sz w:val="18"/>
        </w:rPr>
      </w:pPr>
      <w:r>
        <w:rPr>
          <w:rFonts w:hint="eastAsia" w:ascii="宋体" w:eastAsia="宋体"/>
          <w:spacing w:val="5"/>
          <w:sz w:val="18"/>
        </w:rPr>
        <w:t>接下来让我们看看</w:t>
      </w:r>
      <w:r>
        <w:rPr>
          <w:rFonts w:ascii="Times New Roman" w:eastAsia="Times New Roman"/>
          <w:sz w:val="18"/>
        </w:rPr>
        <w:t>C+</w:t>
      </w:r>
      <w:r>
        <w:rPr>
          <w:rFonts w:ascii="Times New Roman" w:eastAsia="Times New Roman"/>
          <w:spacing w:val="1"/>
          <w:sz w:val="18"/>
        </w:rPr>
        <w:t xml:space="preserve">+   </w:t>
      </w:r>
      <w:r>
        <w:rPr>
          <w:rFonts w:hint="eastAsia" w:ascii="宋体" w:eastAsia="宋体"/>
          <w:sz w:val="18"/>
        </w:rPr>
        <w:t>对于型别转换提供了哪些协助。</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3"/>
        <w:rPr>
          <w:rFonts w:ascii="宋体"/>
          <w:sz w:val="21"/>
        </w:rPr>
      </w:pPr>
    </w:p>
    <w:p>
      <w:pPr>
        <w:pStyle w:val="5"/>
        <w:spacing w:before="0"/>
      </w:pPr>
      <w:r>
        <w:t>170</w:t>
      </w:r>
    </w:p>
    <w:p>
      <w:pPr>
        <w:spacing w:after="0"/>
        <w:sectPr>
          <w:type w:val="continuous"/>
          <w:pgSz w:w="10320" w:h="13220"/>
          <w:pgMar w:top="580" w:right="80" w:bottom="280" w:left="40" w:header="720" w:footer="720" w:gutter="0"/>
          <w:cols w:space="720" w:num="1"/>
        </w:sectPr>
      </w:pPr>
    </w:p>
    <w:p>
      <w:pPr>
        <w:pStyle w:val="11"/>
        <w:spacing w:before="64"/>
        <w:ind w:left="6615"/>
        <w:rPr>
          <w:rFonts w:hint="eastAsia" w:ascii="宋体" w:eastAsia="宋体"/>
        </w:rPr>
      </w:pPr>
      <w:r>
        <w:pict>
          <v:rect id="_x0000_s3007" o:spid="_x0000_s3007" o:spt="1" style="position:absolute;left:0pt;margin-left:131.9pt;margin-top:18.85pt;height:0.7pt;width:323pt;mso-position-horizontal-relative:page;mso-wrap-distance-bottom:0pt;mso-wrap-distance-top:0pt;z-index:-251226112;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6"/>
        </w:rPr>
        <w:t>第３章 型別轉換</w:t>
      </w:r>
      <w:r>
        <w:rPr>
          <w:rFonts w:hint="eastAsia" w:ascii="宋体" w:eastAsia="宋体"/>
          <w:spacing w:val="-1"/>
        </w:rPr>
        <w:t>（</w:t>
      </w:r>
      <w:r>
        <w:rPr>
          <w:rFonts w:ascii="Times New Roman" w:eastAsia="Times New Roman"/>
          <w:spacing w:val="-1"/>
        </w:rPr>
        <w:t>Type</w:t>
      </w:r>
      <w:r>
        <w:rPr>
          <w:rFonts w:ascii="Times New Roman" w:eastAsia="Times New Roman"/>
          <w:spacing w:val="-8"/>
        </w:rPr>
        <w:t xml:space="preserve"> </w:t>
      </w:r>
      <w:r>
        <w:rPr>
          <w:rFonts w:ascii="Times New Roman" w:eastAsia="Times New Roman"/>
          <w:spacing w:val="-1"/>
        </w:rPr>
        <w:t>Casting</w:t>
      </w:r>
      <w:r>
        <w:rPr>
          <w:rFonts w:hint="eastAsia" w:ascii="宋体" w:eastAsia="宋体"/>
          <w:spacing w:val="-1"/>
        </w:rPr>
        <w:t>）</w:t>
      </w:r>
    </w:p>
    <w:p>
      <w:pPr>
        <w:pStyle w:val="11"/>
        <w:rPr>
          <w:rFonts w:ascii="宋体"/>
          <w:sz w:val="20"/>
        </w:rPr>
      </w:pPr>
    </w:p>
    <w:p>
      <w:pPr>
        <w:pStyle w:val="11"/>
        <w:spacing w:before="11"/>
        <w:rPr>
          <w:rFonts w:ascii="宋体"/>
          <w:sz w:val="28"/>
        </w:rPr>
      </w:pPr>
    </w:p>
    <w:p>
      <w:pPr>
        <w:pStyle w:val="3"/>
        <w:rPr>
          <w:rFonts w:hint="eastAsia" w:ascii="宋体" w:eastAsia="宋体"/>
        </w:rPr>
      </w:pPr>
      <w:r>
        <w:rPr>
          <w:w w:val="110"/>
        </w:rPr>
        <w:t>dynamic_cast</w:t>
      </w:r>
      <w:r>
        <w:rPr>
          <w:spacing w:val="5"/>
          <w:w w:val="110"/>
        </w:rPr>
        <w:t xml:space="preserve">   </w:t>
      </w:r>
      <w:r>
        <w:rPr>
          <w:rFonts w:hint="eastAsia" w:ascii="宋体" w:eastAsia="宋体"/>
          <w:spacing w:val="12"/>
          <w:w w:val="110"/>
        </w:rPr>
        <w:t>运算子</w:t>
      </w:r>
    </w:p>
    <w:p>
      <w:pPr>
        <w:pStyle w:val="11"/>
        <w:spacing w:before="12"/>
        <w:rPr>
          <w:rFonts w:ascii="宋体"/>
          <w:sz w:val="13"/>
        </w:rPr>
      </w:pPr>
      <w:r>
        <w:pict>
          <v:group id="_x0000_s3008" o:spid="_x0000_s3008" o:spt="203" style="position:absolute;left:0pt;margin-left:130.2pt;margin-top:10.85pt;height:39.15pt;width:327.4pt;mso-position-horizontal-relative:page;mso-wrap-distance-bottom:0pt;mso-wrap-distance-top:0pt;z-index:-251225088;mso-width-relative:page;mso-height-relative:page;" coordorigin="2605,218" coordsize="6548,783">
            <o:lock v:ext="edit"/>
            <v:shape id="_x0000_s3009" o:spid="_x0000_s3009" style="position:absolute;left:2604;top:217;height:783;width:6548;" fillcolor="#000000" filled="t" stroked="f" coordorigin="2605,218" coordsize="6548,783" path="m9152,232l9138,232,9138,218,9123,218,2619,218,2605,218,2605,232,2605,731,2605,971,2619,971,2619,731,2619,232,9123,232,9123,731,9123,971,9138,971,9123,971,2619,971,2605,971,2605,986,2619,986,9123,986,9138,986,9123,986,2619,986,2619,1000,9123,1000,9138,1000,9152,1000,9152,986,9152,971,9152,731,9152,232xe">
              <v:path arrowok="t"/>
              <v:fill on="t" focussize="0,0"/>
              <v:stroke on="f"/>
              <v:imagedata o:title=""/>
              <o:lock v:ext="edit"/>
            </v:shape>
            <v:shape id="_x0000_s3010" o:spid="_x0000_s3010" o:spt="202" type="#_x0000_t202" style="position:absolute;left:2619;top:232;height:740;width:6504;" filled="f" stroked="f" coordsize="21600,21600">
              <v:path/>
              <v:fill on="f" focussize="0,0"/>
              <v:stroke on="f" joinstyle="miter"/>
              <v:imagedata o:title=""/>
              <o:lock v:ext="edit"/>
              <v:textbox inset="0mm,0mm,0mm,0mm">
                <w:txbxContent>
                  <w:p>
                    <w:pPr>
                      <w:spacing w:before="132"/>
                      <w:ind w:left="48" w:right="0" w:firstLine="0"/>
                      <w:jc w:val="left"/>
                      <w:rPr>
                        <w:rFonts w:hint="eastAsia" w:ascii="宋体" w:eastAsia="宋体"/>
                        <w:sz w:val="18"/>
                      </w:rPr>
                    </w:pPr>
                    <w:r>
                      <w:rPr>
                        <w:rFonts w:ascii="Times New Roman" w:eastAsia="Times New Roman"/>
                        <w:sz w:val="18"/>
                      </w:rPr>
                      <w:t>C+</w:t>
                    </w:r>
                    <w:r>
                      <w:rPr>
                        <w:rFonts w:ascii="Times New Roman" w:eastAsia="Times New Roman"/>
                        <w:spacing w:val="1"/>
                        <w:sz w:val="18"/>
                      </w:rPr>
                      <w:t xml:space="preserve">+ </w:t>
                    </w:r>
                    <w:r>
                      <w:rPr>
                        <w:rFonts w:hint="eastAsia" w:ascii="宋体" w:eastAsia="宋体"/>
                        <w:sz w:val="18"/>
                      </w:rPr>
                      <w:t>語法：</w:t>
                    </w:r>
                  </w:p>
                  <w:p>
                    <w:pPr>
                      <w:spacing w:before="164"/>
                      <w:ind w:left="48" w:right="0" w:firstLine="0"/>
                      <w:jc w:val="left"/>
                      <w:rPr>
                        <w:sz w:val="16"/>
                      </w:rPr>
                    </w:pPr>
                    <w:r>
                      <w:rPr>
                        <w:sz w:val="16"/>
                      </w:rPr>
                      <w:t>dynamic_cast&lt;</w:t>
                    </w:r>
                    <w:r>
                      <w:rPr>
                        <w:rFonts w:ascii="Arial MT"/>
                        <w:sz w:val="16"/>
                      </w:rPr>
                      <w:t>type-id</w:t>
                    </w:r>
                    <w:r>
                      <w:rPr>
                        <w:sz w:val="16"/>
                      </w:rPr>
                      <w:t>&gt;(</w:t>
                    </w:r>
                    <w:r>
                      <w:rPr>
                        <w:rFonts w:ascii="Arial MT"/>
                        <w:sz w:val="16"/>
                      </w:rPr>
                      <w:t>expression</w:t>
                    </w:r>
                    <w:r>
                      <w:rPr>
                        <w:sz w:val="16"/>
                      </w:rPr>
                      <w:t>)</w:t>
                    </w:r>
                  </w:p>
                </w:txbxContent>
              </v:textbox>
            </v:shape>
            <w10:wrap type="topAndBottom"/>
          </v:group>
        </w:pict>
      </w:r>
    </w:p>
    <w:p>
      <w:pPr>
        <w:pStyle w:val="11"/>
        <w:spacing w:before="9"/>
        <w:rPr>
          <w:rFonts w:ascii="宋体"/>
          <w:sz w:val="10"/>
        </w:rPr>
      </w:pPr>
    </w:p>
    <w:p>
      <w:pPr>
        <w:spacing w:before="66" w:line="374" w:lineRule="auto"/>
        <w:ind w:left="2627" w:right="1155" w:firstLine="0"/>
        <w:jc w:val="both"/>
        <w:rPr>
          <w:rFonts w:hint="eastAsia" w:ascii="宋体" w:eastAsia="宋体"/>
          <w:sz w:val="18"/>
        </w:rPr>
      </w:pPr>
      <w:r>
        <w:rPr>
          <w:rFonts w:hint="eastAsia" w:ascii="宋体" w:eastAsia="宋体"/>
          <w:spacing w:val="-1"/>
          <w:sz w:val="18"/>
        </w:rPr>
        <w:t xml:space="preserve">这个运算子可以把 </w:t>
      </w:r>
      <w:r>
        <w:rPr>
          <w:rFonts w:ascii="Arial MT" w:eastAsia="Arial MT"/>
          <w:sz w:val="16"/>
        </w:rPr>
        <w:t>expression</w:t>
      </w:r>
      <w:r>
        <w:rPr>
          <w:rFonts w:ascii="Arial MT" w:eastAsia="Arial MT"/>
          <w:spacing w:val="41"/>
          <w:sz w:val="16"/>
        </w:rPr>
        <w:t xml:space="preserve"> </w:t>
      </w:r>
      <w:r>
        <w:rPr>
          <w:rFonts w:hint="eastAsia" w:ascii="宋体" w:eastAsia="宋体"/>
          <w:spacing w:val="-1"/>
          <w:sz w:val="18"/>
        </w:rPr>
        <w:t xml:space="preserve">转换为一个 </w:t>
      </w:r>
      <w:r>
        <w:rPr>
          <w:rFonts w:ascii="Arial MT" w:eastAsia="Arial MT"/>
          <w:sz w:val="16"/>
        </w:rPr>
        <w:t>type-id</w:t>
      </w:r>
      <w:r>
        <w:rPr>
          <w:rFonts w:ascii="Arial MT" w:eastAsia="Arial MT"/>
          <w:spacing w:val="41"/>
          <w:sz w:val="16"/>
        </w:rPr>
        <w:t xml:space="preserve"> </w:t>
      </w:r>
      <w:r>
        <w:rPr>
          <w:rFonts w:hint="eastAsia" w:ascii="宋体" w:eastAsia="宋体"/>
          <w:spacing w:val="-1"/>
          <w:sz w:val="18"/>
        </w:rPr>
        <w:t xml:space="preserve">物件型别，其中 </w:t>
      </w:r>
      <w:r>
        <w:rPr>
          <w:rFonts w:ascii="Arial MT" w:eastAsia="Arial MT"/>
          <w:sz w:val="16"/>
        </w:rPr>
        <w:t>type-id</w:t>
      </w:r>
      <w:r>
        <w:rPr>
          <w:rFonts w:ascii="Arial MT" w:eastAsia="Arial MT"/>
          <w:spacing w:val="41"/>
          <w:sz w:val="16"/>
        </w:rPr>
        <w:t xml:space="preserve"> </w:t>
      </w:r>
      <w:r>
        <w:rPr>
          <w:rFonts w:hint="eastAsia" w:ascii="宋体" w:eastAsia="宋体"/>
          <w:sz w:val="18"/>
        </w:rPr>
        <w:t xml:space="preserve">必须是程序中已定义之 </w:t>
      </w:r>
      <w:r>
        <w:rPr>
          <w:rFonts w:ascii="Times New Roman" w:eastAsia="Times New Roman"/>
          <w:sz w:val="18"/>
        </w:rPr>
        <w:t>class</w:t>
      </w:r>
      <w:r>
        <w:rPr>
          <w:rFonts w:ascii="Times New Roman" w:eastAsia="Times New Roman"/>
          <w:spacing w:val="41"/>
          <w:sz w:val="18"/>
        </w:rPr>
        <w:t xml:space="preserve"> </w:t>
      </w:r>
      <w:r>
        <w:rPr>
          <w:rFonts w:hint="eastAsia" w:ascii="宋体" w:eastAsia="宋体"/>
          <w:sz w:val="18"/>
        </w:rPr>
        <w:t xml:space="preserve">的指标或 </w:t>
      </w:r>
      <w:r>
        <w:rPr>
          <w:rFonts w:ascii="Times New Roman" w:eastAsia="Times New Roman"/>
          <w:sz w:val="18"/>
        </w:rPr>
        <w:t>reference</w:t>
      </w:r>
      <w:r>
        <w:rPr>
          <w:rFonts w:hint="eastAsia" w:ascii="宋体" w:eastAsia="宋体"/>
          <w:sz w:val="18"/>
        </w:rPr>
        <w:t xml:space="preserve">，或者是一个 </w:t>
      </w:r>
      <w:r>
        <w:rPr>
          <w:rFonts w:ascii="Times New Roman" w:eastAsia="Times New Roman"/>
          <w:i/>
          <w:sz w:val="18"/>
        </w:rPr>
        <w:t>void</w:t>
      </w:r>
      <w:r>
        <w:rPr>
          <w:rFonts w:ascii="Times New Roman" w:eastAsia="Times New Roman"/>
          <w:sz w:val="18"/>
        </w:rPr>
        <w:t>*</w:t>
      </w:r>
      <w:r>
        <w:rPr>
          <w:rFonts w:hint="eastAsia" w:ascii="宋体" w:eastAsia="宋体"/>
          <w:sz w:val="18"/>
        </w:rPr>
        <w:t xml:space="preserve">。如果 </w:t>
      </w:r>
      <w:r>
        <w:rPr>
          <w:rFonts w:ascii="Arial MT" w:eastAsia="Arial MT"/>
          <w:sz w:val="16"/>
        </w:rPr>
        <w:t>type-id</w:t>
      </w:r>
      <w:r>
        <w:rPr>
          <w:rFonts w:ascii="Arial MT" w:eastAsia="Arial MT"/>
          <w:spacing w:val="39"/>
          <w:sz w:val="16"/>
        </w:rPr>
        <w:t xml:space="preserve"> </w:t>
      </w:r>
      <w:r>
        <w:rPr>
          <w:rFonts w:hint="eastAsia" w:ascii="宋体" w:eastAsia="宋体"/>
          <w:sz w:val="18"/>
        </w:rPr>
        <w:t>是指标，</w:t>
      </w:r>
      <w:r>
        <w:rPr>
          <w:rFonts w:ascii="Arial MT" w:eastAsia="Arial MT"/>
          <w:sz w:val="16"/>
        </w:rPr>
        <w:t>expression</w:t>
      </w:r>
      <w:r>
        <w:rPr>
          <w:rFonts w:ascii="Arial MT" w:eastAsia="Arial MT"/>
          <w:spacing w:val="2"/>
          <w:sz w:val="16"/>
        </w:rPr>
        <w:t xml:space="preserve"> </w:t>
      </w:r>
      <w:r>
        <w:rPr>
          <w:rFonts w:hint="eastAsia" w:ascii="宋体" w:eastAsia="宋体"/>
          <w:sz w:val="18"/>
        </w:rPr>
        <w:t xml:space="preserve">也必须是指标；如果 </w:t>
      </w:r>
      <w:r>
        <w:rPr>
          <w:rFonts w:ascii="Arial MT" w:eastAsia="Arial MT"/>
          <w:sz w:val="16"/>
        </w:rPr>
        <w:t>type-id</w:t>
      </w:r>
      <w:r>
        <w:rPr>
          <w:rFonts w:ascii="Arial MT" w:eastAsia="Arial MT"/>
          <w:spacing w:val="42"/>
          <w:sz w:val="16"/>
        </w:rPr>
        <w:t xml:space="preserve"> </w:t>
      </w:r>
      <w:r>
        <w:rPr>
          <w:rFonts w:hint="eastAsia" w:ascii="宋体" w:eastAsia="宋体"/>
          <w:spacing w:val="-1"/>
          <w:sz w:val="18"/>
        </w:rPr>
        <w:t xml:space="preserve">是 </w:t>
      </w:r>
      <w:r>
        <w:rPr>
          <w:rFonts w:ascii="Times New Roman" w:eastAsia="Times New Roman"/>
          <w:sz w:val="18"/>
        </w:rPr>
        <w:t>reference</w:t>
      </w:r>
      <w:r>
        <w:rPr>
          <w:rFonts w:hint="eastAsia" w:ascii="宋体" w:eastAsia="宋体"/>
          <w:sz w:val="18"/>
        </w:rPr>
        <w:t>，</w:t>
      </w:r>
      <w:r>
        <w:rPr>
          <w:rFonts w:ascii="Arial MT" w:eastAsia="Arial MT"/>
          <w:sz w:val="16"/>
        </w:rPr>
        <w:t>expression</w:t>
      </w:r>
      <w:r>
        <w:rPr>
          <w:rFonts w:ascii="Arial MT" w:eastAsia="Arial MT"/>
          <w:spacing w:val="43"/>
          <w:sz w:val="16"/>
        </w:rPr>
        <w:t xml:space="preserve"> </w:t>
      </w:r>
      <w:r>
        <w:rPr>
          <w:rFonts w:hint="eastAsia" w:ascii="宋体" w:eastAsia="宋体"/>
          <w:sz w:val="18"/>
        </w:rPr>
        <w:t>必须是一个</w:t>
      </w:r>
      <w:r>
        <w:rPr>
          <w:rFonts w:ascii="Times New Roman" w:eastAsia="Times New Roman"/>
          <w:sz w:val="18"/>
        </w:rPr>
        <w:t>L-Value</w:t>
      </w:r>
      <w:r>
        <w:rPr>
          <w:rFonts w:hint="eastAsia" w:ascii="宋体" w:eastAsia="宋体"/>
          <w:sz w:val="18"/>
        </w:rPr>
        <w:t>。</w:t>
      </w:r>
    </w:p>
    <w:p>
      <w:pPr>
        <w:pStyle w:val="11"/>
        <w:rPr>
          <w:rFonts w:ascii="宋体"/>
          <w:sz w:val="22"/>
        </w:rPr>
      </w:pPr>
    </w:p>
    <w:p>
      <w:pPr>
        <w:pStyle w:val="4"/>
        <w:rPr>
          <w:rFonts w:hint="eastAsia" w:ascii="宋体" w:eastAsia="宋体"/>
        </w:rPr>
      </w:pPr>
      <w:r>
        <w:rPr>
          <w:rFonts w:hint="eastAsia" w:ascii="宋体" w:eastAsia="宋体"/>
          <w:spacing w:val="19"/>
          <w:w w:val="105"/>
        </w:rPr>
        <w:t>单一继承</w:t>
      </w:r>
      <w:r>
        <w:rPr>
          <w:rFonts w:hint="eastAsia" w:ascii="宋体" w:eastAsia="宋体"/>
          <w:w w:val="105"/>
        </w:rPr>
        <w:t>（</w:t>
      </w:r>
      <w:r>
        <w:rPr>
          <w:w w:val="105"/>
        </w:rPr>
        <w:t>Single</w:t>
      </w:r>
      <w:r>
        <w:rPr>
          <w:spacing w:val="1"/>
          <w:w w:val="105"/>
        </w:rPr>
        <w:t xml:space="preserve">    </w:t>
      </w:r>
      <w:r>
        <w:rPr>
          <w:spacing w:val="9"/>
          <w:w w:val="105"/>
        </w:rPr>
        <w:t>Inhertance</w:t>
      </w:r>
      <w:r>
        <w:rPr>
          <w:rFonts w:hint="eastAsia" w:ascii="宋体" w:eastAsia="宋体"/>
          <w:spacing w:val="9"/>
          <w:w w:val="105"/>
        </w:rPr>
        <w:t>）</w:t>
      </w:r>
      <w:r>
        <w:rPr>
          <w:rFonts w:hint="eastAsia" w:ascii="宋体" w:eastAsia="宋体"/>
          <w:spacing w:val="12"/>
          <w:w w:val="105"/>
        </w:rPr>
        <w:t>情况下</w:t>
      </w:r>
    </w:p>
    <w:p>
      <w:pPr>
        <w:pStyle w:val="11"/>
        <w:spacing w:before="7"/>
        <w:rPr>
          <w:rFonts w:ascii="宋体"/>
          <w:sz w:val="24"/>
        </w:rPr>
      </w:pPr>
    </w:p>
    <w:p>
      <w:pPr>
        <w:spacing w:before="0" w:line="374" w:lineRule="auto"/>
        <w:ind w:left="2627" w:right="1112" w:firstLine="0"/>
        <w:jc w:val="both"/>
        <w:rPr>
          <w:rFonts w:hint="eastAsia" w:ascii="宋体" w:eastAsia="宋体"/>
          <w:sz w:val="18"/>
        </w:rPr>
      </w:pPr>
      <w:r>
        <w:rPr>
          <w:rFonts w:hint="eastAsia" w:ascii="宋体" w:eastAsia="宋体"/>
          <w:spacing w:val="-8"/>
          <w:sz w:val="18"/>
        </w:rPr>
        <w:t xml:space="preserve">如果 </w:t>
      </w:r>
      <w:r>
        <w:rPr>
          <w:rFonts w:ascii="Arial MT" w:eastAsia="Arial MT"/>
          <w:sz w:val="16"/>
        </w:rPr>
        <w:t>type-id</w:t>
      </w:r>
      <w:r>
        <w:rPr>
          <w:rFonts w:ascii="Arial MT" w:eastAsia="Arial MT"/>
          <w:spacing w:val="20"/>
          <w:sz w:val="16"/>
        </w:rPr>
        <w:t xml:space="preserve"> </w:t>
      </w:r>
      <w:r>
        <w:rPr>
          <w:rFonts w:hint="eastAsia" w:ascii="宋体" w:eastAsia="宋体"/>
          <w:spacing w:val="-3"/>
          <w:sz w:val="18"/>
        </w:rPr>
        <w:t xml:space="preserve">是个指标，指向 </w:t>
      </w:r>
      <w:r>
        <w:rPr>
          <w:rFonts w:ascii="Arial MT" w:eastAsia="Arial MT"/>
          <w:sz w:val="16"/>
        </w:rPr>
        <w:t>expression</w:t>
      </w:r>
      <w:r>
        <w:rPr>
          <w:rFonts w:ascii="Arial MT" w:eastAsia="Arial MT"/>
          <w:spacing w:val="19"/>
          <w:sz w:val="16"/>
        </w:rPr>
        <w:t xml:space="preserve"> </w:t>
      </w:r>
      <w:r>
        <w:rPr>
          <w:rFonts w:hint="eastAsia" w:ascii="宋体" w:eastAsia="宋体"/>
          <w:sz w:val="18"/>
        </w:rPr>
        <w:t xml:space="preserve">的「可存取，且直接（或间接）」的 </w:t>
      </w:r>
      <w:r>
        <w:rPr>
          <w:rFonts w:ascii="Times New Roman" w:eastAsia="Times New Roman"/>
          <w:sz w:val="18"/>
        </w:rPr>
        <w:t>base</w:t>
      </w:r>
      <w:r>
        <w:rPr>
          <w:rFonts w:ascii="Times New Roman" w:eastAsia="Times New Roman"/>
          <w:spacing w:val="-42"/>
          <w:sz w:val="18"/>
        </w:rPr>
        <w:t xml:space="preserve"> </w:t>
      </w:r>
      <w:r>
        <w:rPr>
          <w:rFonts w:ascii="Times New Roman" w:eastAsia="Times New Roman"/>
          <w:sz w:val="18"/>
        </w:rPr>
        <w:t>class</w:t>
      </w:r>
      <w:r>
        <w:rPr>
          <w:rFonts w:hint="eastAsia" w:ascii="宋体" w:eastAsia="宋体"/>
          <w:sz w:val="18"/>
        </w:rPr>
        <w:t xml:space="preserve">，那么 </w:t>
      </w:r>
      <w:r>
        <w:rPr>
          <w:rFonts w:ascii="Times New Roman" w:eastAsia="Times New Roman"/>
          <w:i/>
          <w:sz w:val="18"/>
        </w:rPr>
        <w:t>dynamic</w:t>
      </w:r>
      <w:r>
        <w:rPr>
          <w:rFonts w:ascii="Times New Roman" w:eastAsia="Times New Roman"/>
          <w:sz w:val="18"/>
        </w:rPr>
        <w:t>_</w:t>
      </w:r>
      <w:r>
        <w:rPr>
          <w:rFonts w:ascii="Times New Roman" w:eastAsia="Times New Roman"/>
          <w:i/>
          <w:sz w:val="18"/>
        </w:rPr>
        <w:t>cast</w:t>
      </w:r>
      <w:r>
        <w:rPr>
          <w:rFonts w:ascii="Times New Roman" w:eastAsia="Times New Roman"/>
          <w:i/>
          <w:spacing w:val="10"/>
          <w:sz w:val="18"/>
        </w:rPr>
        <w:t xml:space="preserve"> </w:t>
      </w:r>
      <w:r>
        <w:rPr>
          <w:rFonts w:hint="eastAsia" w:ascii="宋体" w:eastAsia="宋体"/>
          <w:sz w:val="18"/>
        </w:rPr>
        <w:t xml:space="preserve">运算子将传回一个指标，指向 </w:t>
      </w:r>
      <w:r>
        <w:rPr>
          <w:rFonts w:ascii="Arial MT" w:eastAsia="Arial MT"/>
          <w:sz w:val="16"/>
        </w:rPr>
        <w:t>type-id</w:t>
      </w:r>
      <w:r>
        <w:rPr>
          <w:rFonts w:ascii="Arial MT" w:eastAsia="Arial MT"/>
          <w:spacing w:val="1"/>
          <w:sz w:val="16"/>
        </w:rPr>
        <w:t xml:space="preserve"> </w:t>
      </w:r>
      <w:r>
        <w:rPr>
          <w:rFonts w:ascii="Times New Roman" w:eastAsia="Times New Roman"/>
          <w:sz w:val="18"/>
        </w:rPr>
        <w:t>subobject</w:t>
      </w:r>
      <w:r>
        <w:rPr>
          <w:rFonts w:hint="eastAsia" w:ascii="宋体" w:eastAsia="宋体"/>
          <w:sz w:val="18"/>
        </w:rPr>
        <w:t>。例如：</w:t>
      </w:r>
    </w:p>
    <w:p>
      <w:pPr>
        <w:pStyle w:val="11"/>
        <w:spacing w:before="148"/>
        <w:ind w:left="2910"/>
      </w:pPr>
      <w:r>
        <w:pict>
          <v:group id="_x0000_s3011" o:spid="_x0000_s3011" o:spt="203" style="position:absolute;left:0pt;margin-left:39.5pt;margin-top:8.05pt;height:95.55pt;width:56.9pt;mso-position-horizontal-relative:page;z-index:251768832;mso-width-relative:page;mso-height-relative:page;" coordorigin="790,161" coordsize="1138,1911">
            <o:lock v:ext="edit"/>
            <v:shape id="_x0000_s3012" o:spid="_x0000_s3012" style="position:absolute;left:867;top:238;height:456;width:1061;" fillcolor="#959595" filled="t" stroked="f" coordorigin="867,238" coordsize="1061,456" path="m1928,238l867,238,867,610,867,694,1928,694,1928,610,1928,238xe">
              <v:path arrowok="t"/>
              <v:fill on="t" focussize="0,0"/>
              <v:stroke on="f"/>
              <v:imagedata o:title=""/>
              <o:lock v:ext="edit"/>
            </v:shape>
            <v:rect id="_x0000_s3013" o:spid="_x0000_s3013" o:spt="1" style="position:absolute;left:796;top:167;height:443;width:1045;" fillcolor="#FFFFFF" filled="t" stroked="f" coordsize="21600,21600">
              <v:path/>
              <v:fill on="t" focussize="0,0"/>
              <v:stroke on="f"/>
              <v:imagedata o:title=""/>
              <o:lock v:ext="edit"/>
            </v:rect>
            <v:shape id="_x0000_s3014" o:spid="_x0000_s3014" style="position:absolute;left:867;top:929;height:456;width:1061;" fillcolor="#959595" filled="t" stroked="f" coordorigin="867,929" coordsize="1061,456" path="m1928,929l867,929,867,1297,867,1385,1928,1385,1928,1297,1928,929xe">
              <v:path arrowok="t"/>
              <v:fill on="t" focussize="0,0"/>
              <v:stroke on="f"/>
              <v:imagedata o:title=""/>
              <o:lock v:ext="edit"/>
            </v:shape>
            <v:rect id="_x0000_s3015" o:spid="_x0000_s3015" o:spt="1" style="position:absolute;left:796;top:854;height:443;width:1045;" fillcolor="#FFFFFF" filled="t" stroked="f" coordsize="21600,21600">
              <v:path/>
              <v:fill on="t" focussize="0,0"/>
              <v:stroke on="f"/>
              <v:imagedata o:title=""/>
              <o:lock v:ext="edit"/>
            </v:rect>
            <v:line id="_x0000_s3016" o:spid="_x0000_s3016" o:spt="20" style="position:absolute;left:1320;top:616;height:236;width:0;" stroked="t" coordsize="21600,21600">
              <v:path arrowok="t"/>
              <v:fill focussize="0,0"/>
              <v:stroke weight="0.633700787401575pt" color="#000000"/>
              <v:imagedata o:title=""/>
              <o:lock v:ext="edit"/>
            </v:line>
            <v:shape id="_x0000_s3017" o:spid="_x0000_s3017" style="position:absolute;left:867;top:1615;height:456;width:1061;" fillcolor="#959595" filled="t" stroked="f" coordorigin="867,1616" coordsize="1061,456" path="m1928,1616l867,1616,867,1984,867,2072,1928,2072,1928,1984,1928,1616xe">
              <v:path arrowok="t"/>
              <v:fill on="t" focussize="0,0"/>
              <v:stroke on="f"/>
              <v:imagedata o:title=""/>
              <o:lock v:ext="edit"/>
            </v:shape>
            <v:rect id="_x0000_s3018" o:spid="_x0000_s3018" o:spt="1" style="position:absolute;left:796;top:1541;height:443;width:1045;" fillcolor="#FFFFFF" filled="t" stroked="f" coordsize="21600,21600">
              <v:path/>
              <v:fill on="t" focussize="0,0"/>
              <v:stroke on="f"/>
              <v:imagedata o:title=""/>
              <o:lock v:ext="edit"/>
            </v:rect>
            <v:rect id="_x0000_s3019" o:spid="_x0000_s3019" o:spt="1" style="position:absolute;left:1314;top:1308;height:231;width:13;" fillcolor="#000000" filled="t" stroked="f" coordsize="21600,21600">
              <v:path/>
              <v:fill on="t" focussize="0,0"/>
              <v:stroke on="f"/>
              <v:imagedata o:title=""/>
              <o:lock v:ext="edit"/>
            </v:rect>
            <v:shape id="_x0000_s3020" o:spid="_x0000_s3020" o:spt="202" type="#_x0000_t202" style="position:absolute;left:796;top:1541;height:443;width:1045;" filled="f" stroked="t" coordsize="21600,21600">
              <v:path/>
              <v:fill on="f" focussize="0,0"/>
              <v:stroke weight="0.633700787401575pt" color="#000000"/>
              <v:imagedata o:title=""/>
              <o:lock v:ext="edit"/>
              <v:textbox inset="0mm,0mm,0mm,0mm">
                <w:txbxContent>
                  <w:p>
                    <w:pPr>
                      <w:spacing w:before="90"/>
                      <w:ind w:left="227" w:right="0" w:firstLine="0"/>
                      <w:jc w:val="left"/>
                      <w:rPr>
                        <w:rFonts w:ascii="Arial MT"/>
                        <w:sz w:val="18"/>
                      </w:rPr>
                    </w:pPr>
                    <w:r>
                      <w:rPr>
                        <w:rFonts w:ascii="Arial MT"/>
                        <w:sz w:val="18"/>
                      </w:rPr>
                      <w:t>class</w:t>
                    </w:r>
                    <w:r>
                      <w:rPr>
                        <w:rFonts w:ascii="Arial MT"/>
                        <w:spacing w:val="-6"/>
                        <w:sz w:val="18"/>
                      </w:rPr>
                      <w:t xml:space="preserve"> </w:t>
                    </w:r>
                    <w:r>
                      <w:rPr>
                        <w:rFonts w:ascii="Arial MT"/>
                        <w:sz w:val="18"/>
                      </w:rPr>
                      <w:t>D</w:t>
                    </w:r>
                  </w:p>
                </w:txbxContent>
              </v:textbox>
            </v:shape>
            <v:shape id="_x0000_s3021" o:spid="_x0000_s3021" o:spt="202" type="#_x0000_t202" style="position:absolute;left:796;top:854;height:443;width:1045;" filled="f" stroked="t" coordsize="21600,21600">
              <v:path/>
              <v:fill on="f" focussize="0,0"/>
              <v:stroke weight="0.633700787401575pt" color="#000000"/>
              <v:imagedata o:title=""/>
              <o:lock v:ext="edit"/>
              <v:textbox inset="0mm,0mm,0mm,0mm">
                <w:txbxContent>
                  <w:p>
                    <w:pPr>
                      <w:spacing w:before="91"/>
                      <w:ind w:left="227" w:right="0" w:firstLine="0"/>
                      <w:jc w:val="left"/>
                      <w:rPr>
                        <w:rFonts w:ascii="Arial MT"/>
                        <w:sz w:val="18"/>
                      </w:rPr>
                    </w:pPr>
                    <w:r>
                      <w:rPr>
                        <w:rFonts w:ascii="Arial MT"/>
                        <w:sz w:val="18"/>
                      </w:rPr>
                      <w:t>class</w:t>
                    </w:r>
                    <w:r>
                      <w:rPr>
                        <w:rFonts w:ascii="Arial MT"/>
                        <w:spacing w:val="-6"/>
                        <w:sz w:val="18"/>
                      </w:rPr>
                      <w:t xml:space="preserve"> </w:t>
                    </w:r>
                    <w:r>
                      <w:rPr>
                        <w:rFonts w:ascii="Arial MT"/>
                        <w:sz w:val="18"/>
                      </w:rPr>
                      <w:t>C</w:t>
                    </w:r>
                  </w:p>
                </w:txbxContent>
              </v:textbox>
            </v:shape>
            <v:shape id="_x0000_s3022" o:spid="_x0000_s3022" o:spt="202" type="#_x0000_t202" style="position:absolute;left:796;top:167;height:443;width:1045;" filled="f" stroked="t" coordsize="21600,21600">
              <v:path/>
              <v:fill on="f" focussize="0,0"/>
              <v:stroke weight="0.633700787401575pt" color="#000000"/>
              <v:imagedata o:title=""/>
              <o:lock v:ext="edit"/>
              <v:textbox inset="0mm,0mm,0mm,0mm">
                <w:txbxContent>
                  <w:p>
                    <w:pPr>
                      <w:spacing w:before="92"/>
                      <w:ind w:left="232" w:right="0" w:firstLine="0"/>
                      <w:jc w:val="left"/>
                      <w:rPr>
                        <w:rFonts w:ascii="Arial MT"/>
                        <w:sz w:val="18"/>
                      </w:rPr>
                    </w:pPr>
                    <w:r>
                      <w:rPr>
                        <w:rFonts w:ascii="Arial MT"/>
                        <w:sz w:val="18"/>
                      </w:rPr>
                      <w:t>class</w:t>
                    </w:r>
                    <w:r>
                      <w:rPr>
                        <w:rFonts w:ascii="Arial MT"/>
                        <w:spacing w:val="-6"/>
                        <w:sz w:val="18"/>
                      </w:rPr>
                      <w:t xml:space="preserve"> </w:t>
                    </w:r>
                    <w:r>
                      <w:rPr>
                        <w:rFonts w:ascii="Arial MT"/>
                        <w:sz w:val="18"/>
                      </w:rPr>
                      <w:t>B</w:t>
                    </w:r>
                  </w:p>
                </w:txbxContent>
              </v:textbox>
            </v:shape>
          </v:group>
        </w:pict>
      </w:r>
      <w:r>
        <w:t>class</w:t>
      </w:r>
      <w:r>
        <w:rPr>
          <w:spacing w:val="-3"/>
        </w:rPr>
        <w:t xml:space="preserve"> </w:t>
      </w:r>
      <w:r>
        <w:t>B</w:t>
      </w:r>
      <w:r>
        <w:rPr>
          <w:spacing w:val="-3"/>
        </w:rPr>
        <w:t xml:space="preserve"> </w:t>
      </w:r>
      <w:r>
        <w:t>{</w:t>
      </w:r>
      <w:r>
        <w:rPr>
          <w:spacing w:val="-2"/>
        </w:rPr>
        <w:t xml:space="preserve"> </w:t>
      </w:r>
      <w:r>
        <w:t>...</w:t>
      </w:r>
      <w:r>
        <w:rPr>
          <w:spacing w:val="-3"/>
        </w:rPr>
        <w:t xml:space="preserve"> </w:t>
      </w:r>
      <w:r>
        <w:t>};</w:t>
      </w:r>
    </w:p>
    <w:p>
      <w:pPr>
        <w:pStyle w:val="11"/>
        <w:spacing w:before="39"/>
        <w:ind w:left="2910"/>
      </w:pPr>
      <w:r>
        <w:t>class</w:t>
      </w:r>
      <w:r>
        <w:rPr>
          <w:spacing w:val="-3"/>
        </w:rPr>
        <w:t xml:space="preserve"> </w:t>
      </w:r>
      <w:r>
        <w:t>C</w:t>
      </w:r>
      <w:r>
        <w:rPr>
          <w:spacing w:val="-3"/>
        </w:rPr>
        <w:t xml:space="preserve"> </w:t>
      </w:r>
      <w:r>
        <w:t>:</w:t>
      </w:r>
      <w:r>
        <w:rPr>
          <w:spacing w:val="-3"/>
        </w:rPr>
        <w:t xml:space="preserve"> </w:t>
      </w:r>
      <w:r>
        <w:t>public</w:t>
      </w:r>
      <w:r>
        <w:rPr>
          <w:spacing w:val="-3"/>
        </w:rPr>
        <w:t xml:space="preserve"> </w:t>
      </w:r>
      <w:r>
        <w:t>B</w:t>
      </w:r>
      <w:r>
        <w:rPr>
          <w:spacing w:val="-2"/>
        </w:rPr>
        <w:t xml:space="preserve"> </w:t>
      </w:r>
      <w:r>
        <w:t>{</w:t>
      </w:r>
      <w:r>
        <w:rPr>
          <w:spacing w:val="-3"/>
        </w:rPr>
        <w:t xml:space="preserve"> </w:t>
      </w:r>
      <w:r>
        <w:t>...</w:t>
      </w:r>
      <w:r>
        <w:rPr>
          <w:spacing w:val="-3"/>
        </w:rPr>
        <w:t xml:space="preserve"> </w:t>
      </w:r>
      <w:r>
        <w:t>};</w:t>
      </w:r>
    </w:p>
    <w:p>
      <w:pPr>
        <w:pStyle w:val="11"/>
        <w:spacing w:before="40"/>
        <w:ind w:left="2910"/>
      </w:pPr>
      <w:r>
        <w:t>class</w:t>
      </w:r>
      <w:r>
        <w:rPr>
          <w:spacing w:val="-3"/>
        </w:rPr>
        <w:t xml:space="preserve"> </w:t>
      </w:r>
      <w:r>
        <w:t>D</w:t>
      </w:r>
      <w:r>
        <w:rPr>
          <w:spacing w:val="-3"/>
        </w:rPr>
        <w:t xml:space="preserve"> </w:t>
      </w:r>
      <w:r>
        <w:t>:</w:t>
      </w:r>
      <w:r>
        <w:rPr>
          <w:spacing w:val="-3"/>
        </w:rPr>
        <w:t xml:space="preserve"> </w:t>
      </w:r>
      <w:r>
        <w:t>public</w:t>
      </w:r>
      <w:r>
        <w:rPr>
          <w:spacing w:val="-3"/>
        </w:rPr>
        <w:t xml:space="preserve"> </w:t>
      </w:r>
      <w:r>
        <w:t>C</w:t>
      </w:r>
      <w:r>
        <w:rPr>
          <w:spacing w:val="-2"/>
        </w:rPr>
        <w:t xml:space="preserve"> </w:t>
      </w:r>
      <w:r>
        <w:t>{</w:t>
      </w:r>
      <w:r>
        <w:rPr>
          <w:spacing w:val="-3"/>
        </w:rPr>
        <w:t xml:space="preserve"> </w:t>
      </w:r>
      <w:r>
        <w:t>...</w:t>
      </w:r>
      <w:r>
        <w:rPr>
          <w:spacing w:val="-3"/>
        </w:rPr>
        <w:t xml:space="preserve"> </w:t>
      </w:r>
      <w:r>
        <w:t>};</w:t>
      </w:r>
    </w:p>
    <w:p>
      <w:pPr>
        <w:pStyle w:val="11"/>
        <w:rPr>
          <w:sz w:val="23"/>
        </w:rPr>
      </w:pPr>
    </w:p>
    <w:p>
      <w:pPr>
        <w:pStyle w:val="11"/>
        <w:ind w:left="2910"/>
      </w:pPr>
      <w:r>
        <w:t>void</w:t>
      </w:r>
      <w:r>
        <w:rPr>
          <w:spacing w:val="-5"/>
        </w:rPr>
        <w:t xml:space="preserve"> </w:t>
      </w:r>
      <w:r>
        <w:t>f(D*</w:t>
      </w:r>
      <w:r>
        <w:rPr>
          <w:spacing w:val="-4"/>
        </w:rPr>
        <w:t xml:space="preserve"> </w:t>
      </w:r>
      <w:r>
        <w:t>pd)</w:t>
      </w:r>
    </w:p>
    <w:p>
      <w:pPr>
        <w:pStyle w:val="11"/>
        <w:spacing w:before="39"/>
        <w:ind w:left="2910"/>
      </w:pPr>
      <w:r>
        <w:rPr>
          <w:w w:val="98"/>
        </w:rPr>
        <w:t>{</w:t>
      </w:r>
    </w:p>
    <w:p>
      <w:pPr>
        <w:pStyle w:val="11"/>
        <w:spacing w:before="40" w:line="180" w:lineRule="exact"/>
        <w:ind w:left="3073"/>
      </w:pPr>
      <w:r>
        <w:t>C*</w:t>
      </w:r>
      <w:r>
        <w:rPr>
          <w:spacing w:val="-8"/>
        </w:rPr>
        <w:t xml:space="preserve"> </w:t>
      </w:r>
      <w:r>
        <w:t>pc</w:t>
      </w:r>
      <w:r>
        <w:rPr>
          <w:spacing w:val="-7"/>
        </w:rPr>
        <w:t xml:space="preserve"> </w:t>
      </w:r>
      <w:r>
        <w:t>=</w:t>
      </w:r>
      <w:r>
        <w:rPr>
          <w:spacing w:val="-7"/>
        </w:rPr>
        <w:t xml:space="preserve"> </w:t>
      </w:r>
      <w:r>
        <w:t>dynamic_cast&lt;C*&gt;(pd);</w:t>
      </w:r>
    </w:p>
    <w:p>
      <w:pPr>
        <w:pStyle w:val="11"/>
        <w:spacing w:line="207" w:lineRule="exact"/>
        <w:ind w:left="3073"/>
        <w:rPr>
          <w:rFonts w:hint="eastAsia" w:ascii="宋体" w:eastAsia="宋体"/>
        </w:rPr>
      </w:pPr>
      <w:r>
        <w:rPr>
          <w:spacing w:val="-5"/>
        </w:rPr>
        <w:t xml:space="preserve">// </w:t>
      </w:r>
      <w:r>
        <w:rPr>
          <w:rFonts w:hint="eastAsia" w:ascii="宋体" w:eastAsia="宋体"/>
        </w:rPr>
        <w:t xml:space="preserve">没问题，因为 </w:t>
      </w:r>
      <w:r>
        <w:t>C</w:t>
      </w:r>
      <w:r>
        <w:rPr>
          <w:spacing w:val="-15"/>
        </w:rPr>
        <w:t xml:space="preserve"> </w:t>
      </w:r>
      <w:r>
        <w:rPr>
          <w:rFonts w:hint="eastAsia" w:ascii="宋体" w:eastAsia="宋体"/>
          <w:spacing w:val="3"/>
        </w:rPr>
        <w:t xml:space="preserve">是 </w:t>
      </w:r>
      <w:r>
        <w:t>D</w:t>
      </w:r>
      <w:r>
        <w:rPr>
          <w:spacing w:val="-15"/>
        </w:rPr>
        <w:t xml:space="preserve"> </w:t>
      </w:r>
      <w:r>
        <w:rPr>
          <w:rFonts w:hint="eastAsia" w:ascii="宋体" w:eastAsia="宋体"/>
          <w:spacing w:val="1"/>
        </w:rPr>
        <w:t xml:space="preserve">的一个 </w:t>
      </w:r>
      <w:r>
        <w:t>direct</w:t>
      </w:r>
      <w:r>
        <w:rPr>
          <w:spacing w:val="-1"/>
        </w:rPr>
        <w:t xml:space="preserve"> </w:t>
      </w:r>
      <w:r>
        <w:t>base</w:t>
      </w:r>
      <w:r>
        <w:rPr>
          <w:spacing w:val="-1"/>
        </w:rPr>
        <w:t xml:space="preserve"> </w:t>
      </w:r>
      <w:r>
        <w:t>class</w:t>
      </w:r>
      <w:r>
        <w:rPr>
          <w:rFonts w:hint="eastAsia" w:ascii="宋体" w:eastAsia="宋体"/>
        </w:rPr>
        <w:t>。</w:t>
      </w:r>
    </w:p>
    <w:p>
      <w:pPr>
        <w:pStyle w:val="11"/>
        <w:spacing w:before="13"/>
        <w:ind w:left="3073"/>
        <w:rPr>
          <w:rFonts w:hint="eastAsia" w:ascii="宋体" w:eastAsia="宋体"/>
        </w:rPr>
      </w:pPr>
      <w:r>
        <w:rPr>
          <w:spacing w:val="-6"/>
        </w:rPr>
        <w:t xml:space="preserve">// </w:t>
      </w:r>
      <w:r>
        <w:rPr>
          <w:rFonts w:hint="eastAsia" w:ascii="宋体" w:eastAsia="宋体"/>
          <w:spacing w:val="1"/>
        </w:rPr>
        <w:t xml:space="preserve">现在 </w:t>
      </w:r>
      <w:r>
        <w:t>pc</w:t>
      </w:r>
      <w:r>
        <w:rPr>
          <w:spacing w:val="-15"/>
        </w:rPr>
        <w:t xml:space="preserve"> </w:t>
      </w:r>
      <w:r>
        <w:rPr>
          <w:rFonts w:hint="eastAsia" w:ascii="宋体" w:eastAsia="宋体"/>
          <w:spacing w:val="1"/>
        </w:rPr>
        <w:t xml:space="preserve">指向 </w:t>
      </w:r>
      <w:r>
        <w:t>pd</w:t>
      </w:r>
      <w:r>
        <w:rPr>
          <w:spacing w:val="-16"/>
        </w:rPr>
        <w:t xml:space="preserve"> </w:t>
      </w:r>
      <w:r>
        <w:rPr>
          <w:rFonts w:hint="eastAsia" w:ascii="宋体" w:eastAsia="宋体"/>
          <w:spacing w:val="1"/>
        </w:rPr>
        <w:t xml:space="preserve">所指之 </w:t>
      </w:r>
      <w:r>
        <w:t>D</w:t>
      </w:r>
      <w:r>
        <w:rPr>
          <w:spacing w:val="-2"/>
        </w:rPr>
        <w:t xml:space="preserve"> </w:t>
      </w:r>
      <w:r>
        <w:t>object</w:t>
      </w:r>
      <w:r>
        <w:rPr>
          <w:spacing w:val="-16"/>
        </w:rPr>
        <w:t xml:space="preserve"> </w:t>
      </w:r>
      <w:r>
        <w:rPr>
          <w:rFonts w:hint="eastAsia" w:ascii="宋体" w:eastAsia="宋体"/>
          <w:spacing w:val="1"/>
        </w:rPr>
        <w:t xml:space="preserve">中的 </w:t>
      </w:r>
      <w:r>
        <w:t>C</w:t>
      </w:r>
      <w:r>
        <w:rPr>
          <w:spacing w:val="-2"/>
        </w:rPr>
        <w:t xml:space="preserve"> </w:t>
      </w:r>
      <w:r>
        <w:t>subobject</w:t>
      </w:r>
      <w:r>
        <w:rPr>
          <w:rFonts w:hint="eastAsia" w:ascii="宋体" w:eastAsia="宋体"/>
        </w:rPr>
        <w:t>。</w:t>
      </w:r>
    </w:p>
    <w:p>
      <w:pPr>
        <w:pStyle w:val="11"/>
        <w:spacing w:before="9"/>
        <w:rPr>
          <w:rFonts w:ascii="宋体"/>
          <w:sz w:val="13"/>
        </w:rPr>
      </w:pPr>
    </w:p>
    <w:p>
      <w:pPr>
        <w:pStyle w:val="11"/>
        <w:spacing w:before="99" w:line="180" w:lineRule="exact"/>
        <w:ind w:left="3073"/>
      </w:pPr>
      <w:r>
        <w:t>B*</w:t>
      </w:r>
      <w:r>
        <w:rPr>
          <w:spacing w:val="-8"/>
        </w:rPr>
        <w:t xml:space="preserve"> </w:t>
      </w:r>
      <w:r>
        <w:t>pb</w:t>
      </w:r>
      <w:r>
        <w:rPr>
          <w:spacing w:val="-7"/>
        </w:rPr>
        <w:t xml:space="preserve"> </w:t>
      </w:r>
      <w:r>
        <w:t>=</w:t>
      </w:r>
      <w:r>
        <w:rPr>
          <w:spacing w:val="-7"/>
        </w:rPr>
        <w:t xml:space="preserve"> </w:t>
      </w:r>
      <w:r>
        <w:t>dynamic_cast&lt;B*&gt;(pd);</w:t>
      </w:r>
    </w:p>
    <w:p>
      <w:pPr>
        <w:pStyle w:val="11"/>
        <w:spacing w:line="207" w:lineRule="exact"/>
        <w:ind w:left="3073"/>
        <w:rPr>
          <w:rFonts w:hint="eastAsia" w:ascii="宋体" w:eastAsia="宋体"/>
        </w:rPr>
      </w:pPr>
      <w:r>
        <w:rPr>
          <w:spacing w:val="-5"/>
        </w:rPr>
        <w:t xml:space="preserve">// </w:t>
      </w:r>
      <w:r>
        <w:rPr>
          <w:rFonts w:hint="eastAsia" w:ascii="宋体" w:eastAsia="宋体"/>
        </w:rPr>
        <w:t xml:space="preserve">没问题，因为 </w:t>
      </w:r>
      <w:r>
        <w:t>B</w:t>
      </w:r>
      <w:r>
        <w:rPr>
          <w:spacing w:val="-15"/>
        </w:rPr>
        <w:t xml:space="preserve"> </w:t>
      </w:r>
      <w:r>
        <w:rPr>
          <w:rFonts w:hint="eastAsia" w:ascii="宋体" w:eastAsia="宋体"/>
          <w:spacing w:val="2"/>
        </w:rPr>
        <w:t xml:space="preserve">是 </w:t>
      </w:r>
      <w:r>
        <w:t>D</w:t>
      </w:r>
      <w:r>
        <w:rPr>
          <w:spacing w:val="-15"/>
        </w:rPr>
        <w:t xml:space="preserve"> </w:t>
      </w:r>
      <w:r>
        <w:rPr>
          <w:rFonts w:hint="eastAsia" w:ascii="宋体" w:eastAsia="宋体"/>
          <w:spacing w:val="1"/>
        </w:rPr>
        <w:t xml:space="preserve">的一个 </w:t>
      </w:r>
      <w:r>
        <w:t>indirect</w:t>
      </w:r>
      <w:r>
        <w:rPr>
          <w:spacing w:val="-1"/>
        </w:rPr>
        <w:t xml:space="preserve"> </w:t>
      </w:r>
      <w:r>
        <w:t>base</w:t>
      </w:r>
      <w:r>
        <w:rPr>
          <w:spacing w:val="-1"/>
        </w:rPr>
        <w:t xml:space="preserve"> </w:t>
      </w:r>
      <w:r>
        <w:t>class</w:t>
      </w:r>
      <w:r>
        <w:rPr>
          <w:rFonts w:hint="eastAsia" w:ascii="宋体" w:eastAsia="宋体"/>
        </w:rPr>
        <w:t>。</w:t>
      </w:r>
    </w:p>
    <w:p>
      <w:pPr>
        <w:pStyle w:val="11"/>
        <w:spacing w:before="13"/>
        <w:ind w:left="3073"/>
        <w:rPr>
          <w:rFonts w:hint="eastAsia" w:ascii="宋体" w:eastAsia="宋体"/>
        </w:rPr>
      </w:pPr>
      <w:r>
        <w:rPr>
          <w:spacing w:val="-6"/>
        </w:rPr>
        <w:t xml:space="preserve">// </w:t>
      </w:r>
      <w:r>
        <w:rPr>
          <w:rFonts w:hint="eastAsia" w:ascii="宋体" w:eastAsia="宋体"/>
          <w:spacing w:val="1"/>
        </w:rPr>
        <w:t xml:space="preserve">现在 </w:t>
      </w:r>
      <w:r>
        <w:t>pb</w:t>
      </w:r>
      <w:r>
        <w:rPr>
          <w:spacing w:val="-15"/>
        </w:rPr>
        <w:t xml:space="preserve"> </w:t>
      </w:r>
      <w:r>
        <w:rPr>
          <w:rFonts w:hint="eastAsia" w:ascii="宋体" w:eastAsia="宋体"/>
          <w:spacing w:val="1"/>
        </w:rPr>
        <w:t xml:space="preserve">指向 </w:t>
      </w:r>
      <w:r>
        <w:t>pd</w:t>
      </w:r>
      <w:r>
        <w:rPr>
          <w:spacing w:val="-16"/>
        </w:rPr>
        <w:t xml:space="preserve"> </w:t>
      </w:r>
      <w:r>
        <w:rPr>
          <w:rFonts w:hint="eastAsia" w:ascii="宋体" w:eastAsia="宋体"/>
          <w:spacing w:val="1"/>
        </w:rPr>
        <w:t xml:space="preserve">所指之 </w:t>
      </w:r>
      <w:r>
        <w:t>D</w:t>
      </w:r>
      <w:r>
        <w:rPr>
          <w:spacing w:val="-2"/>
        </w:rPr>
        <w:t xml:space="preserve"> </w:t>
      </w:r>
      <w:r>
        <w:t>object</w:t>
      </w:r>
      <w:r>
        <w:rPr>
          <w:spacing w:val="-16"/>
        </w:rPr>
        <w:t xml:space="preserve"> </w:t>
      </w:r>
      <w:r>
        <w:rPr>
          <w:rFonts w:hint="eastAsia" w:ascii="宋体" w:eastAsia="宋体"/>
          <w:spacing w:val="1"/>
        </w:rPr>
        <w:t xml:space="preserve">中的 </w:t>
      </w:r>
      <w:r>
        <w:t>B</w:t>
      </w:r>
      <w:r>
        <w:rPr>
          <w:spacing w:val="-2"/>
        </w:rPr>
        <w:t xml:space="preserve"> </w:t>
      </w:r>
      <w:r>
        <w:t>subobject</w:t>
      </w:r>
      <w:r>
        <w:rPr>
          <w:rFonts w:hint="eastAsia" w:ascii="宋体" w:eastAsia="宋体"/>
        </w:rPr>
        <w:t>。</w:t>
      </w:r>
    </w:p>
    <w:p>
      <w:pPr>
        <w:pStyle w:val="11"/>
        <w:spacing w:before="53"/>
        <w:ind w:left="3073"/>
      </w:pPr>
      <w:r>
        <w:t>...</w:t>
      </w:r>
    </w:p>
    <w:p>
      <w:pPr>
        <w:pStyle w:val="11"/>
        <w:spacing w:before="40"/>
        <w:ind w:left="2910"/>
      </w:pPr>
      <w:r>
        <w:rPr>
          <w:w w:val="98"/>
        </w:rPr>
        <w:t>}</w:t>
      </w:r>
    </w:p>
    <w:p>
      <w:pPr>
        <w:pStyle w:val="11"/>
        <w:rPr>
          <w:sz w:val="20"/>
        </w:rPr>
      </w:pPr>
    </w:p>
    <w:p>
      <w:pPr>
        <w:pStyle w:val="11"/>
        <w:spacing w:before="2"/>
        <w:rPr>
          <w:sz w:val="20"/>
        </w:rPr>
      </w:pPr>
    </w:p>
    <w:p>
      <w:pPr>
        <w:pStyle w:val="5"/>
        <w:spacing w:before="0"/>
        <w:ind w:left="2627"/>
      </w:pPr>
      <w:r>
        <w:rPr>
          <w:w w:val="110"/>
        </w:rPr>
        <w:t>Up</w:t>
      </w:r>
      <w:r>
        <w:rPr>
          <w:spacing w:val="41"/>
          <w:w w:val="110"/>
        </w:rPr>
        <w:t xml:space="preserve"> </w:t>
      </w:r>
      <w:r>
        <w:rPr>
          <w:w w:val="110"/>
        </w:rPr>
        <w:t>Cast</w:t>
      </w:r>
    </w:p>
    <w:p>
      <w:pPr>
        <w:pStyle w:val="11"/>
        <w:spacing w:before="9"/>
        <w:rPr>
          <w:rFonts w:ascii="Arial"/>
          <w:b/>
          <w:sz w:val="20"/>
        </w:rPr>
      </w:pPr>
    </w:p>
    <w:p>
      <w:pPr>
        <w:spacing w:before="0"/>
        <w:ind w:left="2627" w:right="0" w:firstLine="0"/>
        <w:jc w:val="left"/>
        <w:rPr>
          <w:rFonts w:ascii="Times New Roman" w:eastAsia="Times New Roman"/>
          <w:sz w:val="18"/>
        </w:rPr>
      </w:pPr>
      <w:r>
        <w:rPr>
          <w:rFonts w:hint="eastAsia" w:ascii="宋体" w:eastAsia="宋体"/>
          <w:spacing w:val="4"/>
          <w:sz w:val="18"/>
        </w:rPr>
        <w:t xml:space="preserve">上面这两个转换都是一种 </w:t>
      </w:r>
      <w:r>
        <w:rPr>
          <w:rFonts w:ascii="Times New Roman" w:eastAsia="Times New Roman"/>
          <w:sz w:val="18"/>
        </w:rPr>
        <w:t>up-cast</w:t>
      </w:r>
      <w:r>
        <w:rPr>
          <w:rFonts w:hint="eastAsia" w:ascii="宋体" w:eastAsia="宋体"/>
          <w:sz w:val="18"/>
        </w:rPr>
        <w:t>，因为指标往类别继承体系的上层转换。</w:t>
      </w:r>
      <w:r>
        <w:rPr>
          <w:rFonts w:ascii="Times New Roman" w:eastAsia="Times New Roman"/>
          <w:sz w:val="18"/>
        </w:rPr>
        <w:t>up-cast</w:t>
      </w:r>
    </w:p>
    <w:p>
      <w:pPr>
        <w:spacing w:before="129"/>
        <w:ind w:left="2627" w:right="0" w:firstLine="0"/>
        <w:jc w:val="left"/>
        <w:rPr>
          <w:rFonts w:hint="eastAsia" w:ascii="宋体" w:eastAsia="宋体"/>
          <w:sz w:val="18"/>
        </w:rPr>
      </w:pPr>
      <w:r>
        <w:rPr>
          <w:rFonts w:hint="eastAsia" w:ascii="宋体" w:eastAsia="宋体"/>
          <w:sz w:val="18"/>
        </w:rPr>
        <w:t>是一种隐喻的，不必言明的（</w:t>
      </w:r>
      <w:r>
        <w:rPr>
          <w:rFonts w:ascii="Times New Roman" w:eastAsia="Times New Roman"/>
          <w:sz w:val="18"/>
        </w:rPr>
        <w:t>implicit</w:t>
      </w:r>
      <w:r>
        <w:rPr>
          <w:rFonts w:hint="eastAsia" w:ascii="宋体" w:eastAsia="宋体"/>
          <w:sz w:val="18"/>
        </w:rPr>
        <w:t>）转换，一定可以成功。所以上述两个转换</w:t>
      </w:r>
    </w:p>
    <w:p>
      <w:pPr>
        <w:pStyle w:val="11"/>
        <w:rPr>
          <w:rFonts w:ascii="宋体"/>
          <w:sz w:val="20"/>
        </w:rPr>
      </w:pPr>
    </w:p>
    <w:p>
      <w:pPr>
        <w:pStyle w:val="11"/>
        <w:rPr>
          <w:rFonts w:ascii="宋体"/>
          <w:sz w:val="20"/>
        </w:rPr>
      </w:pPr>
    </w:p>
    <w:p>
      <w:pPr>
        <w:pStyle w:val="11"/>
        <w:spacing w:before="11"/>
        <w:rPr>
          <w:rFonts w:ascii="宋体"/>
          <w:sz w:val="20"/>
        </w:rPr>
      </w:pPr>
    </w:p>
    <w:p>
      <w:pPr>
        <w:pStyle w:val="5"/>
        <w:spacing w:before="0"/>
        <w:ind w:left="0" w:right="390"/>
        <w:jc w:val="right"/>
      </w:pPr>
      <w:r>
        <w:t>171</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023" o:spid="_x0000_s3023" o:spt="1" style="position:absolute;left:0pt;margin-left:131.9pt;margin-top:18.85pt;height:0.7pt;width:323pt;mso-position-horizontal-relative:page;mso-wrap-distance-bottom:0pt;mso-wrap-distance-top:0pt;z-index:-251224064;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8"/>
        <w:rPr>
          <w:rFonts w:ascii="宋体"/>
          <w:sz w:val="29"/>
        </w:rPr>
      </w:pPr>
    </w:p>
    <w:p>
      <w:pPr>
        <w:spacing w:before="83"/>
        <w:ind w:left="2627" w:right="0" w:firstLine="0"/>
        <w:jc w:val="left"/>
        <w:rPr>
          <w:rFonts w:hint="eastAsia" w:ascii="宋体" w:eastAsia="宋体"/>
          <w:sz w:val="18"/>
        </w:rPr>
      </w:pPr>
      <w:r>
        <w:rPr>
          <w:rFonts w:hint="eastAsia" w:ascii="宋体" w:eastAsia="宋体"/>
          <w:spacing w:val="10"/>
          <w:sz w:val="18"/>
        </w:rPr>
        <w:t xml:space="preserve">其实不动用 </w:t>
      </w:r>
      <w:r>
        <w:rPr>
          <w:rFonts w:ascii="Times New Roman" w:eastAsia="Times New Roman"/>
          <w:i/>
          <w:sz w:val="18"/>
        </w:rPr>
        <w:t>dynamic</w:t>
      </w:r>
      <w:r>
        <w:rPr>
          <w:rFonts w:ascii="Times New Roman" w:eastAsia="Times New Roman"/>
          <w:sz w:val="18"/>
        </w:rPr>
        <w:t>_</w:t>
      </w:r>
      <w:r>
        <w:rPr>
          <w:rFonts w:ascii="Times New Roman" w:eastAsia="Times New Roman"/>
          <w:i/>
          <w:sz w:val="18"/>
        </w:rPr>
        <w:t>cast</w:t>
      </w:r>
      <w:r>
        <w:rPr>
          <w:rFonts w:ascii="Times New Roman" w:eastAsia="Times New Roman"/>
          <w:i/>
          <w:spacing w:val="5"/>
          <w:sz w:val="18"/>
        </w:rPr>
        <w:t xml:space="preserve">    </w:t>
      </w:r>
      <w:r>
        <w:rPr>
          <w:rFonts w:hint="eastAsia" w:ascii="宋体" w:eastAsia="宋体"/>
          <w:sz w:val="18"/>
        </w:rPr>
        <w:t>运算子也没有关系。</w:t>
      </w:r>
    </w:p>
    <w:p>
      <w:pPr>
        <w:pStyle w:val="11"/>
        <w:spacing w:before="11"/>
        <w:rPr>
          <w:rFonts w:ascii="宋体"/>
          <w:sz w:val="28"/>
        </w:rPr>
      </w:pPr>
    </w:p>
    <w:p>
      <w:pPr>
        <w:spacing w:before="0" w:line="374" w:lineRule="auto"/>
        <w:ind w:left="2627" w:right="1112" w:firstLine="0"/>
        <w:jc w:val="left"/>
        <w:rPr>
          <w:rFonts w:hint="eastAsia" w:ascii="宋体" w:eastAsia="宋体"/>
          <w:sz w:val="18"/>
        </w:rPr>
      </w:pPr>
      <w:r>
        <w:rPr>
          <w:rFonts w:hint="eastAsia" w:ascii="宋体" w:eastAsia="宋体"/>
          <w:spacing w:val="1"/>
          <w:sz w:val="18"/>
        </w:rPr>
        <w:t xml:space="preserve">如果 </w:t>
      </w:r>
      <w:r>
        <w:rPr>
          <w:rFonts w:ascii="Arial MT" w:eastAsia="Arial MT"/>
          <w:sz w:val="16"/>
        </w:rPr>
        <w:t>type-id</w:t>
      </w:r>
      <w:r>
        <w:rPr>
          <w:rFonts w:ascii="Arial MT" w:eastAsia="Arial MT"/>
          <w:spacing w:val="43"/>
          <w:sz w:val="16"/>
        </w:rPr>
        <w:t xml:space="preserve"> </w:t>
      </w:r>
      <w:r>
        <w:rPr>
          <w:rFonts w:hint="eastAsia" w:ascii="宋体" w:eastAsia="宋体"/>
          <w:spacing w:val="3"/>
          <w:sz w:val="18"/>
        </w:rPr>
        <w:t xml:space="preserve">是 </w:t>
      </w:r>
      <w:r>
        <w:rPr>
          <w:rFonts w:ascii="Times New Roman" w:eastAsia="Times New Roman"/>
          <w:i/>
          <w:sz w:val="18"/>
        </w:rPr>
        <w:t>void</w:t>
      </w:r>
      <w:r>
        <w:rPr>
          <w:rFonts w:ascii="Times New Roman" w:eastAsia="Times New Roman"/>
          <w:sz w:val="18"/>
        </w:rPr>
        <w:t>*</w:t>
      </w:r>
      <w:r>
        <w:rPr>
          <w:rFonts w:hint="eastAsia" w:ascii="宋体" w:eastAsia="宋体"/>
          <w:sz w:val="18"/>
        </w:rPr>
        <w:t xml:space="preserve">，那么传回的指标就指向 </w:t>
      </w:r>
      <w:r>
        <w:rPr>
          <w:rFonts w:ascii="Arial MT" w:eastAsia="Arial MT"/>
          <w:sz w:val="16"/>
        </w:rPr>
        <w:t>expression</w:t>
      </w:r>
      <w:r>
        <w:rPr>
          <w:rFonts w:ascii="Arial MT" w:eastAsia="Arial MT"/>
          <w:spacing w:val="43"/>
          <w:sz w:val="16"/>
        </w:rPr>
        <w:t xml:space="preserve"> </w:t>
      </w:r>
      <w:r>
        <w:rPr>
          <w:rFonts w:hint="eastAsia" w:ascii="宋体" w:eastAsia="宋体"/>
          <w:sz w:val="18"/>
        </w:rPr>
        <w:t xml:space="preserve">真正所指的完整物件。至于 </w:t>
      </w:r>
      <w:r>
        <w:rPr>
          <w:rFonts w:ascii="Arial MT" w:eastAsia="Arial MT"/>
          <w:sz w:val="16"/>
        </w:rPr>
        <w:t>expression</w:t>
      </w:r>
      <w:r>
        <w:rPr>
          <w:rFonts w:ascii="Arial MT" w:eastAsia="Arial MT"/>
          <w:spacing w:val="2"/>
          <w:sz w:val="16"/>
        </w:rPr>
        <w:t xml:space="preserve"> </w:t>
      </w:r>
      <w:r>
        <w:rPr>
          <w:rFonts w:hint="eastAsia" w:ascii="宋体" w:eastAsia="宋体"/>
          <w:sz w:val="18"/>
        </w:rPr>
        <w:t>真正指向什么，执行时期才能决定。例如：</w:t>
      </w:r>
    </w:p>
    <w:p>
      <w:pPr>
        <w:pStyle w:val="11"/>
        <w:spacing w:before="148" w:line="180" w:lineRule="exact"/>
        <w:ind w:left="2910"/>
      </w:pPr>
      <w:r>
        <w:t>class</w:t>
      </w:r>
      <w:r>
        <w:rPr>
          <w:spacing w:val="-3"/>
        </w:rPr>
        <w:t xml:space="preserve"> </w:t>
      </w:r>
      <w:r>
        <w:t>A</w:t>
      </w:r>
      <w:r>
        <w:rPr>
          <w:spacing w:val="-3"/>
        </w:rPr>
        <w:t xml:space="preserve"> </w:t>
      </w:r>
      <w:r>
        <w:t>{</w:t>
      </w:r>
      <w:r>
        <w:rPr>
          <w:spacing w:val="-2"/>
        </w:rPr>
        <w:t xml:space="preserve"> </w:t>
      </w:r>
      <w:r>
        <w:t>...</w:t>
      </w:r>
      <w:r>
        <w:rPr>
          <w:spacing w:val="-3"/>
        </w:rPr>
        <w:t xml:space="preserve"> </w:t>
      </w:r>
      <w:r>
        <w:t>};</w:t>
      </w:r>
    </w:p>
    <w:p>
      <w:pPr>
        <w:pStyle w:val="11"/>
        <w:spacing w:line="207" w:lineRule="exact"/>
        <w:ind w:left="2910"/>
        <w:rPr>
          <w:rFonts w:hint="eastAsia" w:ascii="宋体" w:eastAsia="宋体"/>
        </w:rPr>
      </w:pPr>
      <w:r>
        <w:pict>
          <v:group id="_x0000_s3024" o:spid="_x0000_s3024" o:spt="203" style="position:absolute;left:0pt;margin-left:48.35pt;margin-top:1.2pt;height:28.35pt;width:61.25pt;mso-position-horizontal-relative:page;z-index:251769856;mso-width-relative:page;mso-height-relative:page;" coordorigin="968,25" coordsize="1225,567">
            <o:lock v:ext="edit"/>
            <v:shape id="_x0000_s3025" o:spid="_x0000_s3025" style="position:absolute;left:1049;top:106;height:485;width:1143;" fillcolor="#959595" filled="t" stroked="f" coordorigin="1050,106" coordsize="1143,485" path="m2192,106l1050,106,1050,501,1050,591,2192,591,2192,501,2192,106xe">
              <v:path arrowok="t"/>
              <v:fill on="t" focussize="0,0"/>
              <v:stroke on="f"/>
              <v:imagedata o:title=""/>
              <o:lock v:ext="edit"/>
            </v:shape>
            <v:shape id="_x0000_s3026" o:spid="_x0000_s3026" style="position:absolute;left:974;top:31;height:470;width:1125;" fillcolor="#FFFFFF" filled="t" stroked="f" coordorigin="974,32" coordsize="1125,470" path="m2099,32l975,32,974,501,2099,501,2099,32xe">
              <v:path arrowok="t"/>
              <v:fill on="t" focussize="0,0"/>
              <v:stroke on="f"/>
              <v:imagedata o:title=""/>
              <o:lock v:ext="edit"/>
            </v:shape>
            <v:shape id="_x0000_s3027" o:spid="_x0000_s3027" o:spt="202" type="#_x0000_t202" style="position:absolute;left:974;top:31;height:470;width:1125;" filled="f" stroked="t" coordsize="21600,21600">
              <v:path/>
              <v:fill on="f" focussize="0,0"/>
              <v:stroke weight="0.691496062992126pt" color="#000000"/>
              <v:imagedata o:title=""/>
              <o:lock v:ext="edit"/>
              <v:textbox inset="0mm,0mm,0mm,0mm">
                <w:txbxContent>
                  <w:p>
                    <w:pPr>
                      <w:spacing w:before="96"/>
                      <w:ind w:left="250" w:right="0" w:firstLine="0"/>
                      <w:jc w:val="left"/>
                      <w:rPr>
                        <w:rFonts w:ascii="Arial MT"/>
                        <w:sz w:val="19"/>
                      </w:rPr>
                    </w:pPr>
                    <w:r>
                      <w:rPr>
                        <w:rFonts w:ascii="Arial MT"/>
                        <w:sz w:val="19"/>
                      </w:rPr>
                      <w:t>class</w:t>
                    </w:r>
                    <w:r>
                      <w:rPr>
                        <w:rFonts w:ascii="Arial MT"/>
                        <w:spacing w:val="-2"/>
                        <w:sz w:val="19"/>
                      </w:rPr>
                      <w:t xml:space="preserve"> </w:t>
                    </w:r>
                    <w:r>
                      <w:rPr>
                        <w:rFonts w:ascii="Arial MT"/>
                        <w:sz w:val="19"/>
                      </w:rPr>
                      <w:t>A</w:t>
                    </w:r>
                  </w:p>
                </w:txbxContent>
              </v:textbox>
            </v:shape>
          </v:group>
        </w:pict>
      </w:r>
      <w:r>
        <w:t>class B</w:t>
      </w:r>
      <w:r>
        <w:rPr>
          <w:spacing w:val="3"/>
        </w:rPr>
        <w:t xml:space="preserve"> { ... }; // </w:t>
      </w:r>
      <w:r>
        <w:rPr>
          <w:rFonts w:hint="eastAsia" w:ascii="宋体" w:eastAsia="宋体"/>
          <w:spacing w:val="2"/>
        </w:rPr>
        <w:t xml:space="preserve">注意 </w:t>
      </w:r>
      <w:r>
        <w:t>A</w:t>
      </w:r>
      <w:r>
        <w:rPr>
          <w:spacing w:val="-14"/>
        </w:rPr>
        <w:t xml:space="preserve"> </w:t>
      </w:r>
      <w:r>
        <w:rPr>
          <w:rFonts w:hint="eastAsia" w:ascii="宋体" w:eastAsia="宋体"/>
          <w:spacing w:val="3"/>
        </w:rPr>
        <w:t xml:space="preserve">和 </w:t>
      </w:r>
      <w:r>
        <w:t>B</w:t>
      </w:r>
      <w:r>
        <w:rPr>
          <w:spacing w:val="-14"/>
        </w:rPr>
        <w:t xml:space="preserve"> </w:t>
      </w:r>
      <w:r>
        <w:rPr>
          <w:rFonts w:hint="eastAsia" w:ascii="宋体" w:eastAsia="宋体"/>
        </w:rPr>
        <w:t>之间没有继承关系。</w:t>
      </w:r>
    </w:p>
    <w:p>
      <w:pPr>
        <w:pStyle w:val="11"/>
        <w:spacing w:before="5"/>
        <w:rPr>
          <w:rFonts w:ascii="宋体"/>
          <w:sz w:val="21"/>
        </w:rPr>
      </w:pPr>
    </w:p>
    <w:p>
      <w:pPr>
        <w:pStyle w:val="11"/>
        <w:ind w:left="2910"/>
      </w:pPr>
      <w:r>
        <w:t>void</w:t>
      </w:r>
      <w:r>
        <w:rPr>
          <w:spacing w:val="-5"/>
        </w:rPr>
        <w:t xml:space="preserve"> </w:t>
      </w:r>
      <w:r>
        <w:t>f()</w:t>
      </w:r>
    </w:p>
    <w:p>
      <w:pPr>
        <w:pStyle w:val="11"/>
        <w:spacing w:before="40"/>
        <w:ind w:left="2910"/>
      </w:pPr>
      <w:r>
        <w:pict>
          <v:group id="_x0000_s3028" o:spid="_x0000_s3028" o:spt="203" style="position:absolute;left:0pt;margin-left:48.35pt;margin-top:4.5pt;height:28.4pt;width:61.25pt;mso-position-horizontal-relative:page;z-index:251770880;mso-width-relative:page;mso-height-relative:page;" coordorigin="968,90" coordsize="1225,568">
            <o:lock v:ext="edit"/>
            <v:shape id="_x0000_s3029" o:spid="_x0000_s3029" style="position:absolute;left:1049;top:173;height:485;width:1143;" fillcolor="#959595" filled="t" stroked="f" coordorigin="1050,173" coordsize="1143,485" path="m2192,173l1050,173,1050,565,1050,658,2192,658,2192,565,2192,173xe">
              <v:path arrowok="t"/>
              <v:fill on="t" focussize="0,0"/>
              <v:stroke on="f"/>
              <v:imagedata o:title=""/>
              <o:lock v:ext="edit"/>
            </v:shape>
            <v:shape id="_x0000_s3030" o:spid="_x0000_s3030" style="position:absolute;left:974;top:97;height:469;width:1125;" fillcolor="#FFFFFF" filled="t" stroked="f" coordorigin="974,97" coordsize="1125,469" path="m2099,97l975,97,974,565,2099,565,2099,97xe">
              <v:path arrowok="t"/>
              <v:fill on="t" focussize="0,0"/>
              <v:stroke on="f"/>
              <v:imagedata o:title=""/>
              <o:lock v:ext="edit"/>
            </v:shape>
            <v:shape id="_x0000_s3031" o:spid="_x0000_s3031" o:spt="202" type="#_x0000_t202" style="position:absolute;left:974;top:97;height:469;width:1125;" filled="f" stroked="t" coordsize="21600,21600">
              <v:path/>
              <v:fill on="f" focussize="0,0"/>
              <v:stroke weight="0.691496062992126pt" color="#000000"/>
              <v:imagedata o:title=""/>
              <o:lock v:ext="edit"/>
              <v:textbox inset="0mm,0mm,0mm,0mm">
                <w:txbxContent>
                  <w:p>
                    <w:pPr>
                      <w:spacing w:before="97"/>
                      <w:ind w:left="250" w:right="0" w:firstLine="0"/>
                      <w:jc w:val="left"/>
                      <w:rPr>
                        <w:rFonts w:ascii="Arial MT"/>
                        <w:sz w:val="19"/>
                      </w:rPr>
                    </w:pPr>
                    <w:r>
                      <w:rPr>
                        <w:rFonts w:ascii="Arial MT"/>
                        <w:sz w:val="19"/>
                      </w:rPr>
                      <w:t>class</w:t>
                    </w:r>
                    <w:r>
                      <w:rPr>
                        <w:rFonts w:ascii="Arial MT"/>
                        <w:spacing w:val="-2"/>
                        <w:sz w:val="19"/>
                      </w:rPr>
                      <w:t xml:space="preserve"> </w:t>
                    </w:r>
                    <w:r>
                      <w:rPr>
                        <w:rFonts w:ascii="Arial MT"/>
                        <w:sz w:val="19"/>
                      </w:rPr>
                      <w:t>B</w:t>
                    </w:r>
                  </w:p>
                </w:txbxContent>
              </v:textbox>
            </v:shape>
          </v:group>
        </w:pict>
      </w:r>
      <w:r>
        <w:rPr>
          <w:w w:val="98"/>
        </w:rPr>
        <w:t>{</w:t>
      </w:r>
    </w:p>
    <w:p>
      <w:pPr>
        <w:pStyle w:val="11"/>
        <w:spacing w:before="40" w:line="292" w:lineRule="auto"/>
        <w:ind w:left="3073" w:right="5762"/>
      </w:pPr>
      <w:r>
        <w:t>A* pa = new A;</w:t>
      </w:r>
      <w:r>
        <w:rPr>
          <w:spacing w:val="-94"/>
        </w:rPr>
        <w:t xml:space="preserve"> </w:t>
      </w:r>
      <w:r>
        <w:t>B*</w:t>
      </w:r>
      <w:r>
        <w:rPr>
          <w:spacing w:val="-3"/>
        </w:rPr>
        <w:t xml:space="preserve"> </w:t>
      </w:r>
      <w:r>
        <w:t>pb</w:t>
      </w:r>
      <w:r>
        <w:rPr>
          <w:spacing w:val="-2"/>
        </w:rPr>
        <w:t xml:space="preserve"> </w:t>
      </w:r>
      <w:r>
        <w:t>=</w:t>
      </w:r>
      <w:r>
        <w:rPr>
          <w:spacing w:val="-2"/>
        </w:rPr>
        <w:t xml:space="preserve"> </w:t>
      </w:r>
      <w:r>
        <w:t>new</w:t>
      </w:r>
      <w:r>
        <w:rPr>
          <w:spacing w:val="-3"/>
        </w:rPr>
        <w:t xml:space="preserve"> </w:t>
      </w:r>
      <w:r>
        <w:t>B;</w:t>
      </w:r>
    </w:p>
    <w:p>
      <w:pPr>
        <w:pStyle w:val="11"/>
        <w:spacing w:line="166" w:lineRule="exact"/>
        <w:ind w:left="3073"/>
      </w:pPr>
      <w:r>
        <w:t>void*</w:t>
      </w:r>
      <w:r>
        <w:rPr>
          <w:spacing w:val="-5"/>
        </w:rPr>
        <w:t xml:space="preserve"> </w:t>
      </w:r>
      <w:r>
        <w:t>pv</w:t>
      </w:r>
      <w:r>
        <w:rPr>
          <w:spacing w:val="-4"/>
        </w:rPr>
        <w:t xml:space="preserve"> = </w:t>
      </w:r>
      <w:r>
        <w:t>dynamic_cast&lt;void*&gt;(pa);</w:t>
      </w:r>
      <w:r>
        <w:rPr>
          <w:spacing w:val="10"/>
        </w:rPr>
        <w:t xml:space="preserve"> // </w:t>
      </w:r>
      <w:r>
        <w:rPr>
          <w:rFonts w:hint="eastAsia" w:ascii="宋体" w:eastAsia="宋体"/>
        </w:rPr>
        <w:t xml:space="preserve">現在 </w:t>
      </w:r>
      <w:r>
        <w:t>pv</w:t>
      </w:r>
      <w:r>
        <w:rPr>
          <w:spacing w:val="-18"/>
        </w:rPr>
        <w:t xml:space="preserve"> </w:t>
      </w:r>
      <w:r>
        <w:rPr>
          <w:rFonts w:hint="eastAsia" w:ascii="宋体" w:eastAsia="宋体"/>
        </w:rPr>
        <w:t xml:space="preserve">指向 </w:t>
      </w:r>
      <w:r>
        <w:t>A</w:t>
      </w:r>
      <w:r>
        <w:rPr>
          <w:spacing w:val="-4"/>
        </w:rPr>
        <w:t xml:space="preserve"> </w:t>
      </w:r>
      <w:r>
        <w:t>object</w:t>
      </w:r>
    </w:p>
    <w:p>
      <w:pPr>
        <w:pStyle w:val="11"/>
        <w:tabs>
          <w:tab w:val="left" w:pos="6592"/>
        </w:tabs>
        <w:spacing w:before="12"/>
        <w:ind w:left="3073"/>
      </w:pPr>
      <w:r>
        <w:t>pv</w:t>
      </w:r>
      <w:r>
        <w:rPr>
          <w:spacing w:val="-6"/>
        </w:rPr>
        <w:t xml:space="preserve"> = </w:t>
      </w:r>
      <w:r>
        <w:t>dynamic_cast&lt;void*&gt;(pb);</w:t>
      </w:r>
      <w:r>
        <w:tab/>
      </w:r>
      <w:r>
        <w:rPr>
          <w:spacing w:val="-5"/>
        </w:rPr>
        <w:t xml:space="preserve">// </w:t>
      </w:r>
      <w:r>
        <w:rPr>
          <w:rFonts w:hint="eastAsia" w:ascii="宋体" w:eastAsia="宋体"/>
          <w:spacing w:val="1"/>
        </w:rPr>
        <w:t xml:space="preserve">現在 </w:t>
      </w:r>
      <w:r>
        <w:t>pv</w:t>
      </w:r>
      <w:r>
        <w:rPr>
          <w:spacing w:val="-16"/>
        </w:rPr>
        <w:t xml:space="preserve"> </w:t>
      </w:r>
      <w:r>
        <w:rPr>
          <w:rFonts w:hint="eastAsia" w:ascii="宋体" w:eastAsia="宋体"/>
          <w:spacing w:val="1"/>
        </w:rPr>
        <w:t xml:space="preserve">指向 </w:t>
      </w:r>
      <w:r>
        <w:t>B</w:t>
      </w:r>
      <w:r>
        <w:rPr>
          <w:spacing w:val="-2"/>
        </w:rPr>
        <w:t xml:space="preserve"> </w:t>
      </w:r>
      <w:r>
        <w:t>object</w:t>
      </w:r>
    </w:p>
    <w:p>
      <w:pPr>
        <w:pStyle w:val="11"/>
        <w:spacing w:before="54"/>
        <w:ind w:left="3073"/>
      </w:pPr>
      <w:r>
        <w:t>...</w:t>
      </w:r>
    </w:p>
    <w:p>
      <w:pPr>
        <w:pStyle w:val="11"/>
        <w:spacing w:before="40"/>
        <w:ind w:left="2910"/>
      </w:pPr>
      <w:r>
        <w:rPr>
          <w:w w:val="98"/>
        </w:rPr>
        <w:t>}</w:t>
      </w:r>
    </w:p>
    <w:p>
      <w:pPr>
        <w:pStyle w:val="11"/>
        <w:spacing w:before="3"/>
        <w:rPr>
          <w:sz w:val="21"/>
        </w:rPr>
      </w:pPr>
    </w:p>
    <w:p>
      <w:pPr>
        <w:spacing w:before="83"/>
        <w:ind w:left="2627" w:right="0" w:firstLine="0"/>
        <w:jc w:val="left"/>
        <w:rPr>
          <w:rFonts w:hint="eastAsia" w:ascii="宋体" w:eastAsia="宋体"/>
          <w:sz w:val="18"/>
        </w:rPr>
      </w:pPr>
      <w:r>
        <w:rPr>
          <w:rFonts w:hint="eastAsia" w:ascii="宋体" w:eastAsia="宋体"/>
          <w:spacing w:val="1"/>
          <w:sz w:val="18"/>
        </w:rPr>
        <w:t xml:space="preserve">但请注意，以此例的 </w:t>
      </w:r>
      <w:r>
        <w:rPr>
          <w:rFonts w:ascii="Times New Roman" w:eastAsia="Times New Roman"/>
          <w:i/>
          <w:sz w:val="18"/>
        </w:rPr>
        <w:t>A</w:t>
      </w:r>
      <w:r>
        <w:rPr>
          <w:rFonts w:ascii="Times New Roman" w:eastAsia="Times New Roman"/>
          <w:i/>
          <w:spacing w:val="75"/>
          <w:sz w:val="18"/>
        </w:rPr>
        <w:t xml:space="preserve"> </w:t>
      </w:r>
      <w:r>
        <w:rPr>
          <w:rFonts w:hint="eastAsia" w:ascii="宋体" w:eastAsia="宋体"/>
          <w:spacing w:val="9"/>
          <w:sz w:val="18"/>
        </w:rPr>
        <w:t xml:space="preserve">和 </w:t>
      </w:r>
      <w:r>
        <w:rPr>
          <w:rFonts w:ascii="Times New Roman" w:eastAsia="Times New Roman"/>
          <w:i/>
          <w:sz w:val="18"/>
        </w:rPr>
        <w:t>B</w:t>
      </w:r>
      <w:r>
        <w:rPr>
          <w:rFonts w:ascii="Times New Roman" w:eastAsia="Times New Roman"/>
          <w:i/>
          <w:spacing w:val="75"/>
          <w:sz w:val="18"/>
        </w:rPr>
        <w:t xml:space="preserve"> </w:t>
      </w:r>
      <w:r>
        <w:rPr>
          <w:rFonts w:hint="eastAsia" w:ascii="宋体" w:eastAsia="宋体"/>
          <w:sz w:val="18"/>
        </w:rPr>
        <w:t>而言（它们之间没有继承关系），如果你这么做：</w:t>
      </w:r>
    </w:p>
    <w:p>
      <w:pPr>
        <w:pStyle w:val="11"/>
        <w:spacing w:before="8"/>
        <w:rPr>
          <w:rFonts w:ascii="宋体"/>
          <w:sz w:val="21"/>
        </w:rPr>
      </w:pPr>
    </w:p>
    <w:p>
      <w:pPr>
        <w:pStyle w:val="11"/>
        <w:ind w:left="2910"/>
      </w:pPr>
      <w:r>
        <w:t>void</w:t>
      </w:r>
      <w:r>
        <w:rPr>
          <w:spacing w:val="-5"/>
        </w:rPr>
        <w:t xml:space="preserve"> </w:t>
      </w:r>
      <w:r>
        <w:t>f()</w:t>
      </w:r>
    </w:p>
    <w:p>
      <w:pPr>
        <w:pStyle w:val="11"/>
        <w:spacing w:before="39"/>
        <w:ind w:left="2910"/>
      </w:pPr>
      <w:r>
        <w:rPr>
          <w:w w:val="98"/>
        </w:rPr>
        <w:t>{</w:t>
      </w:r>
    </w:p>
    <w:p>
      <w:pPr>
        <w:pStyle w:val="11"/>
        <w:spacing w:before="40" w:line="292" w:lineRule="auto"/>
        <w:ind w:left="3073" w:right="5762"/>
      </w:pPr>
      <w:r>
        <w:t>A* pa = new A;</w:t>
      </w:r>
      <w:r>
        <w:rPr>
          <w:spacing w:val="-94"/>
        </w:rPr>
        <w:t xml:space="preserve"> </w:t>
      </w:r>
      <w:r>
        <w:t>assert(pa);</w:t>
      </w:r>
    </w:p>
    <w:p>
      <w:pPr>
        <w:pStyle w:val="11"/>
        <w:tabs>
          <w:tab w:val="left" w:pos="6467"/>
        </w:tabs>
        <w:spacing w:line="166" w:lineRule="exact"/>
        <w:ind w:left="3073"/>
        <w:rPr>
          <w:rFonts w:hint="eastAsia" w:ascii="宋体" w:eastAsia="宋体"/>
        </w:rPr>
      </w:pPr>
      <w:r>
        <w:pict>
          <v:shape id="_x0000_s3032" o:spid="_x0000_s3032" o:spt="202" type="#_x0000_t202" style="position:absolute;left:0pt;margin-left:146.05pt;margin-top:8.75pt;height:11.05pt;width:309.15pt;mso-position-horizontal-relative:page;mso-wrap-distance-bottom:0pt;mso-wrap-distance-top:0pt;z-index:-251224064;mso-width-relative:page;mso-height-relative:page;" fillcolor="#E4E4E4" filled="t" stroked="f" coordsize="21600,21600">
            <v:path/>
            <v:fill on="t" focussize="0,0"/>
            <v:stroke on="f" joinstyle="miter"/>
            <v:imagedata o:title=""/>
            <o:lock v:ext="edit"/>
            <v:textbox inset="0mm,0mm,0mm,0mm">
              <w:txbxContent>
                <w:p>
                  <w:pPr>
                    <w:pStyle w:val="11"/>
                    <w:tabs>
                      <w:tab w:val="left" w:pos="3585"/>
                    </w:tabs>
                    <w:spacing w:before="3"/>
                    <w:ind w:left="192"/>
                    <w:rPr>
                      <w:rFonts w:hint="eastAsia" w:ascii="宋体" w:eastAsia="宋体"/>
                    </w:rPr>
                  </w:pPr>
                  <w:r>
                    <w:t>assert(pb);</w:t>
                  </w:r>
                  <w:r>
                    <w:tab/>
                  </w:r>
                  <w:r>
                    <w:rPr>
                      <w:spacing w:val="-1"/>
                    </w:rPr>
                    <w:t xml:space="preserve">// </w:t>
                  </w:r>
                  <w:r>
                    <w:t>pb</w:t>
                  </w:r>
                  <w:r>
                    <w:rPr>
                      <w:spacing w:val="-16"/>
                    </w:rPr>
                    <w:t xml:space="preserve"> </w:t>
                  </w:r>
                  <w:r>
                    <w:rPr>
                      <w:rFonts w:hint="eastAsia" w:ascii="宋体" w:eastAsia="宋体"/>
                      <w:spacing w:val="1"/>
                    </w:rPr>
                    <w:t xml:space="preserve">將為 </w:t>
                  </w:r>
                  <w:r>
                    <w:t>null</w:t>
                  </w:r>
                  <w:r>
                    <w:rPr>
                      <w:rFonts w:hint="eastAsia" w:ascii="宋体" w:eastAsia="宋体"/>
                    </w:rPr>
                    <w:t>。</w:t>
                  </w:r>
                </w:p>
              </w:txbxContent>
            </v:textbox>
            <w10:wrap type="topAndBottom"/>
          </v:shape>
        </w:pict>
      </w:r>
      <w:r>
        <w:t>B*</w:t>
      </w:r>
      <w:r>
        <w:rPr>
          <w:spacing w:val="-6"/>
        </w:rPr>
        <w:t xml:space="preserve"> </w:t>
      </w:r>
      <w:r>
        <w:t>pb</w:t>
      </w:r>
      <w:r>
        <w:rPr>
          <w:spacing w:val="-4"/>
        </w:rPr>
        <w:t xml:space="preserve"> = </w:t>
      </w:r>
      <w:r>
        <w:t>dynamic_cast&lt;B*&gt;(pa);</w:t>
      </w:r>
      <w:r>
        <w:tab/>
      </w:r>
      <w:r>
        <w:rPr>
          <w:spacing w:val="-4"/>
        </w:rPr>
        <w:t xml:space="preserve">// </w:t>
      </w:r>
      <w:r>
        <w:rPr>
          <w:rFonts w:hint="eastAsia" w:ascii="宋体" w:eastAsia="宋体"/>
        </w:rPr>
        <w:t>轉型失敗。</w:t>
      </w:r>
    </w:p>
    <w:p>
      <w:pPr>
        <w:pStyle w:val="11"/>
        <w:spacing w:before="29"/>
        <w:ind w:left="2910"/>
      </w:pPr>
      <w:r>
        <w:rPr>
          <w:w w:val="98"/>
        </w:rPr>
        <w:t>}</w:t>
      </w:r>
    </w:p>
    <w:p>
      <w:pPr>
        <w:pStyle w:val="11"/>
        <w:rPr>
          <w:sz w:val="18"/>
        </w:rPr>
      </w:pPr>
    </w:p>
    <w:p>
      <w:pPr>
        <w:spacing w:before="120"/>
        <w:ind w:left="2627" w:right="0" w:firstLine="0"/>
        <w:jc w:val="left"/>
        <w:rPr>
          <w:rFonts w:hint="eastAsia" w:ascii="宋体" w:eastAsia="宋体"/>
          <w:sz w:val="18"/>
        </w:rPr>
      </w:pPr>
      <w:r>
        <w:pict>
          <v:shape id="_x0000_s3033" o:spid="_x0000_s3033" style="position:absolute;left:0pt;margin-left:196.2pt;margin-top:-19.8pt;height:54.25pt;width:36.25pt;mso-position-horizontal-relative:page;z-index:-251447296;mso-width-relative:page;mso-height-relative:page;" fillcolor="#BFBFBF" filled="t" stroked="f" coordorigin="3925,-396" coordsize="725,1085" path="m4602,623l4573,646,4650,689,4646,665,4630,665,4602,623xm4608,619l4602,623,4630,665,4635,660,4608,619xm4635,598l4608,619,4635,660,4630,665,4646,665,4635,598xm3930,-396l3925,-396,3925,-391,4602,623,4608,619,3930,-396xe">
            <v:path arrowok="t"/>
            <v:fill on="t" focussize="0,0"/>
            <v:stroke on="f"/>
            <v:imagedata o:title=""/>
            <o:lock v:ext="edit"/>
          </v:shape>
        </w:pict>
      </w:r>
      <w:r>
        <w:rPr>
          <w:rFonts w:hint="eastAsia" w:ascii="宋体" w:eastAsia="宋体"/>
          <w:sz w:val="18"/>
        </w:rPr>
        <w:t>执行时会出现：</w:t>
      </w:r>
    </w:p>
    <w:p>
      <w:pPr>
        <w:pStyle w:val="11"/>
        <w:spacing w:before="8"/>
        <w:rPr>
          <w:rFonts w:ascii="宋体"/>
          <w:sz w:val="21"/>
        </w:rPr>
      </w:pPr>
    </w:p>
    <w:p>
      <w:pPr>
        <w:pStyle w:val="11"/>
        <w:spacing w:line="292" w:lineRule="auto"/>
        <w:ind w:left="2910" w:right="3045"/>
      </w:pPr>
      <w:r>
        <w:t>Assertion failed: pb, file xxx.cpp, line xxx</w:t>
      </w:r>
      <w:r>
        <w:rPr>
          <w:spacing w:val="-94"/>
        </w:rPr>
        <w:t xml:space="preserve"> </w:t>
      </w:r>
      <w:r>
        <w:t>abnormal</w:t>
      </w:r>
      <w:r>
        <w:rPr>
          <w:spacing w:val="-2"/>
        </w:rPr>
        <w:t xml:space="preserve"> </w:t>
      </w:r>
      <w:r>
        <w:t>program</w:t>
      </w:r>
      <w:r>
        <w:rPr>
          <w:spacing w:val="-1"/>
        </w:rPr>
        <w:t xml:space="preserve"> </w:t>
      </w:r>
      <w:r>
        <w:t>termination</w:t>
      </w:r>
    </w:p>
    <w:p>
      <w:pPr>
        <w:pStyle w:val="11"/>
        <w:rPr>
          <w:sz w:val="25"/>
        </w:rPr>
      </w:pPr>
    </w:p>
    <w:p>
      <w:pPr>
        <w:spacing w:before="1" w:line="374" w:lineRule="auto"/>
        <w:ind w:left="2627" w:right="1155" w:firstLine="0"/>
        <w:jc w:val="left"/>
        <w:rPr>
          <w:rFonts w:hint="eastAsia" w:ascii="宋体" w:eastAsia="宋体"/>
          <w:sz w:val="18"/>
        </w:rPr>
      </w:pPr>
      <w:r>
        <w:rPr>
          <w:rFonts w:hint="eastAsia" w:ascii="宋体" w:eastAsia="宋体"/>
          <w:sz w:val="18"/>
        </w:rPr>
        <w:t>也就是说，</w:t>
      </w:r>
      <w:r>
        <w:rPr>
          <w:rFonts w:ascii="Times New Roman" w:eastAsia="Times New Roman"/>
          <w:i/>
          <w:sz w:val="18"/>
        </w:rPr>
        <w:t>dynamic_cast</w:t>
      </w:r>
      <w:r>
        <w:rPr>
          <w:rFonts w:ascii="Times New Roman" w:eastAsia="Times New Roman"/>
          <w:i/>
          <w:spacing w:val="8"/>
          <w:sz w:val="18"/>
        </w:rPr>
        <w:t xml:space="preserve"> </w:t>
      </w:r>
      <w:r>
        <w:rPr>
          <w:rFonts w:hint="eastAsia" w:ascii="宋体" w:eastAsia="宋体"/>
          <w:spacing w:val="2"/>
          <w:sz w:val="18"/>
        </w:rPr>
        <w:t xml:space="preserve">检查出 </w:t>
      </w:r>
      <w:r>
        <w:rPr>
          <w:rFonts w:ascii="Times New Roman" w:eastAsia="Times New Roman"/>
          <w:i/>
          <w:sz w:val="18"/>
        </w:rPr>
        <w:t>A</w:t>
      </w:r>
      <w:r>
        <w:rPr>
          <w:rFonts w:ascii="Times New Roman" w:eastAsia="Times New Roman"/>
          <w:i/>
          <w:spacing w:val="4"/>
          <w:sz w:val="18"/>
        </w:rPr>
        <w:t xml:space="preserve"> </w:t>
      </w:r>
      <w:r>
        <w:rPr>
          <w:rFonts w:hint="eastAsia" w:ascii="宋体" w:eastAsia="宋体"/>
          <w:spacing w:val="5"/>
          <w:sz w:val="18"/>
        </w:rPr>
        <w:t xml:space="preserve">和 </w:t>
      </w:r>
      <w:r>
        <w:rPr>
          <w:rFonts w:ascii="Times New Roman" w:eastAsia="Times New Roman"/>
          <w:i/>
          <w:sz w:val="18"/>
        </w:rPr>
        <w:t>B</w:t>
      </w:r>
      <w:r>
        <w:rPr>
          <w:rFonts w:ascii="Times New Roman" w:eastAsia="Times New Roman"/>
          <w:i/>
          <w:spacing w:val="4"/>
          <w:sz w:val="18"/>
        </w:rPr>
        <w:t xml:space="preserve"> </w:t>
      </w:r>
      <w:r>
        <w:rPr>
          <w:rFonts w:hint="eastAsia" w:ascii="宋体" w:eastAsia="宋体"/>
          <w:sz w:val="18"/>
        </w:rPr>
        <w:t xml:space="preserve">并没有继承关系，所以把 </w:t>
      </w:r>
      <w:r>
        <w:rPr>
          <w:rFonts w:ascii="Times New Roman" w:eastAsia="Times New Roman"/>
          <w:i/>
          <w:sz w:val="18"/>
        </w:rPr>
        <w:t>pa</w:t>
      </w:r>
      <w:r>
        <w:rPr>
          <w:rFonts w:ascii="Times New Roman" w:eastAsia="Times New Roman"/>
          <w:i/>
          <w:spacing w:val="50"/>
          <w:sz w:val="18"/>
        </w:rPr>
        <w:t xml:space="preserve"> </w:t>
      </w:r>
      <w:r>
        <w:rPr>
          <w:rFonts w:hint="eastAsia" w:ascii="宋体" w:eastAsia="宋体"/>
          <w:sz w:val="18"/>
        </w:rPr>
        <w:t xml:space="preserve">的转型结果（也就是 </w:t>
      </w:r>
      <w:r>
        <w:rPr>
          <w:rFonts w:ascii="Times New Roman" w:eastAsia="Times New Roman"/>
          <w:i/>
          <w:sz w:val="18"/>
        </w:rPr>
        <w:t>pb</w:t>
      </w:r>
      <w:r>
        <w:rPr>
          <w:rFonts w:hint="eastAsia" w:ascii="宋体" w:eastAsia="宋体"/>
          <w:sz w:val="18"/>
        </w:rPr>
        <w:t xml:space="preserve">）设为 </w:t>
      </w:r>
      <w:r>
        <w:rPr>
          <w:rFonts w:ascii="Times New Roman" w:eastAsia="Times New Roman"/>
          <w:sz w:val="18"/>
        </w:rPr>
        <w:t>null</w:t>
      </w:r>
      <w:r>
        <w:rPr>
          <w:rFonts w:hint="eastAsia" w:ascii="宋体" w:eastAsia="宋体"/>
          <w:sz w:val="18"/>
        </w:rPr>
        <w:t>。</w:t>
      </w:r>
    </w:p>
    <w:p>
      <w:pPr>
        <w:pStyle w:val="11"/>
        <w:rPr>
          <w:rFonts w:ascii="宋体"/>
          <w:sz w:val="29"/>
        </w:rPr>
      </w:pPr>
    </w:p>
    <w:p>
      <w:pPr>
        <w:pStyle w:val="5"/>
        <w:spacing w:before="0"/>
        <w:ind w:left="2627"/>
      </w:pPr>
      <w:r>
        <w:rPr>
          <w:w w:val="110"/>
        </w:rPr>
        <w:t>Down</w:t>
      </w:r>
      <w:r>
        <w:rPr>
          <w:spacing w:val="52"/>
          <w:w w:val="110"/>
        </w:rPr>
        <w:t xml:space="preserve"> </w:t>
      </w:r>
      <w:r>
        <w:rPr>
          <w:w w:val="110"/>
        </w:rPr>
        <w:t>Cast</w:t>
      </w:r>
    </w:p>
    <w:p>
      <w:pPr>
        <w:pStyle w:val="11"/>
        <w:spacing w:before="8"/>
        <w:rPr>
          <w:rFonts w:ascii="Arial"/>
          <w:b/>
          <w:sz w:val="20"/>
        </w:rPr>
      </w:pPr>
    </w:p>
    <w:p>
      <w:pPr>
        <w:spacing w:before="1" w:line="374" w:lineRule="auto"/>
        <w:ind w:left="2627" w:right="1155" w:firstLine="0"/>
        <w:jc w:val="left"/>
        <w:rPr>
          <w:rFonts w:hint="eastAsia" w:ascii="宋体" w:eastAsia="宋体"/>
          <w:sz w:val="18"/>
        </w:rPr>
      </w:pPr>
      <w:r>
        <w:rPr>
          <w:rFonts w:hint="eastAsia" w:ascii="宋体" w:eastAsia="宋体"/>
          <w:sz w:val="18"/>
        </w:rPr>
        <w:t xml:space="preserve">如果 </w:t>
      </w:r>
      <w:r>
        <w:rPr>
          <w:rFonts w:ascii="Arial MT" w:eastAsia="Arial MT"/>
          <w:sz w:val="16"/>
        </w:rPr>
        <w:t xml:space="preserve">expression  </w:t>
      </w:r>
      <w:r>
        <w:rPr>
          <w:rFonts w:hint="eastAsia" w:ascii="宋体" w:eastAsia="宋体"/>
          <w:sz w:val="18"/>
        </w:rPr>
        <w:t xml:space="preserve">是 </w:t>
      </w:r>
      <w:r>
        <w:rPr>
          <w:rFonts w:ascii="Arial MT" w:eastAsia="Arial MT"/>
          <w:sz w:val="16"/>
        </w:rPr>
        <w:t xml:space="preserve">type-id  </w:t>
      </w:r>
      <w:r>
        <w:rPr>
          <w:rFonts w:hint="eastAsia" w:ascii="宋体" w:eastAsia="宋体"/>
          <w:sz w:val="18"/>
        </w:rPr>
        <w:t xml:space="preserve">的一个 </w:t>
      </w:r>
      <w:r>
        <w:rPr>
          <w:rFonts w:ascii="Times New Roman" w:eastAsia="Times New Roman"/>
          <w:sz w:val="18"/>
        </w:rPr>
        <w:t>base</w:t>
      </w:r>
      <w:r>
        <w:rPr>
          <w:rFonts w:ascii="Times New Roman" w:eastAsia="Times New Roman"/>
          <w:spacing w:val="17"/>
          <w:sz w:val="18"/>
        </w:rPr>
        <w:t xml:space="preserve"> </w:t>
      </w:r>
      <w:r>
        <w:rPr>
          <w:rFonts w:ascii="Times New Roman" w:eastAsia="Times New Roman"/>
          <w:sz w:val="18"/>
        </w:rPr>
        <w:t>class</w:t>
      </w:r>
      <w:r>
        <w:rPr>
          <w:rFonts w:hint="eastAsia" w:ascii="宋体" w:eastAsia="宋体"/>
          <w:sz w:val="18"/>
        </w:rPr>
        <w:t>，这就等于我们要把一个指标往类别</w:t>
      </w:r>
      <w:r>
        <w:rPr>
          <w:rFonts w:hint="eastAsia" w:ascii="宋体" w:eastAsia="宋体"/>
          <w:spacing w:val="-1"/>
          <w:sz w:val="18"/>
        </w:rPr>
        <w:t xml:space="preserve">继承体系的下层转换，也就是 </w:t>
      </w:r>
      <w:r>
        <w:rPr>
          <w:rFonts w:ascii="Times New Roman" w:eastAsia="Times New Roman"/>
          <w:sz w:val="18"/>
        </w:rPr>
        <w:t>down-cast</w:t>
      </w:r>
      <w:r>
        <w:rPr>
          <w:rFonts w:hint="eastAsia" w:ascii="宋体" w:eastAsia="宋体"/>
          <w:sz w:val="18"/>
        </w:rPr>
        <w:t>。这不一定能够转型成功，它会引发一个</w:t>
      </w:r>
    </w:p>
    <w:p>
      <w:pPr>
        <w:pStyle w:val="11"/>
        <w:rPr>
          <w:rFonts w:ascii="宋体"/>
          <w:sz w:val="20"/>
        </w:rPr>
      </w:pPr>
    </w:p>
    <w:p>
      <w:pPr>
        <w:pStyle w:val="11"/>
        <w:spacing w:before="1"/>
        <w:rPr>
          <w:rFonts w:ascii="宋体"/>
          <w:sz w:val="21"/>
        </w:rPr>
      </w:pPr>
    </w:p>
    <w:p>
      <w:pPr>
        <w:pStyle w:val="5"/>
      </w:pPr>
      <w:r>
        <w:t>172</w:t>
      </w:r>
    </w:p>
    <w:p>
      <w:pPr>
        <w:spacing w:after="0"/>
        <w:sectPr>
          <w:pgSz w:w="10320" w:h="13220"/>
          <w:pgMar w:top="580" w:right="80" w:bottom="280" w:left="40" w:header="720" w:footer="720" w:gutter="0"/>
          <w:cols w:space="720" w:num="1"/>
        </w:sectPr>
      </w:pPr>
    </w:p>
    <w:p>
      <w:pPr>
        <w:pStyle w:val="11"/>
        <w:spacing w:before="64"/>
        <w:ind w:left="6615"/>
        <w:rPr>
          <w:rFonts w:hint="eastAsia" w:ascii="宋体" w:eastAsia="宋体"/>
        </w:rPr>
      </w:pPr>
      <w:r>
        <w:pict>
          <v:rect id="_x0000_s3034" o:spid="_x0000_s3034" o:spt="1" style="position:absolute;left:0pt;margin-left:131.9pt;margin-top:18.85pt;height:0.7pt;width:323pt;mso-position-horizontal-relative:page;mso-wrap-distance-bottom:0pt;mso-wrap-distance-top:0pt;z-index:-251223040;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6"/>
        </w:rPr>
        <w:t>第３章 型別轉換</w:t>
      </w:r>
      <w:r>
        <w:rPr>
          <w:rFonts w:hint="eastAsia" w:ascii="宋体" w:eastAsia="宋体"/>
          <w:spacing w:val="-1"/>
        </w:rPr>
        <w:t>（</w:t>
      </w:r>
      <w:r>
        <w:rPr>
          <w:rFonts w:ascii="Times New Roman" w:eastAsia="Times New Roman"/>
          <w:spacing w:val="-1"/>
        </w:rPr>
        <w:t>Type</w:t>
      </w:r>
      <w:r>
        <w:rPr>
          <w:rFonts w:ascii="Times New Roman" w:eastAsia="Times New Roman"/>
          <w:spacing w:val="-8"/>
        </w:rPr>
        <w:t xml:space="preserve"> </w:t>
      </w:r>
      <w:r>
        <w:rPr>
          <w:rFonts w:ascii="Times New Roman" w:eastAsia="Times New Roman"/>
          <w:spacing w:val="-1"/>
        </w:rPr>
        <w:t>Casting</w:t>
      </w:r>
      <w:r>
        <w:rPr>
          <w:rFonts w:hint="eastAsia" w:ascii="宋体" w:eastAsia="宋体"/>
          <w:spacing w:val="-1"/>
        </w:rPr>
        <w:t>）</w:t>
      </w:r>
    </w:p>
    <w:p>
      <w:pPr>
        <w:pStyle w:val="11"/>
        <w:spacing w:before="8"/>
        <w:rPr>
          <w:rFonts w:ascii="宋体"/>
          <w:sz w:val="29"/>
        </w:rPr>
      </w:pPr>
    </w:p>
    <w:p>
      <w:pPr>
        <w:spacing w:before="83" w:line="374" w:lineRule="auto"/>
        <w:ind w:left="2627" w:right="1112" w:firstLine="0"/>
        <w:jc w:val="left"/>
        <w:rPr>
          <w:rFonts w:hint="eastAsia" w:ascii="宋体" w:eastAsia="宋体"/>
          <w:sz w:val="18"/>
        </w:rPr>
      </w:pPr>
      <w:r>
        <w:rPr>
          <w:rFonts w:hint="eastAsia" w:ascii="宋体" w:eastAsia="宋体"/>
          <w:sz w:val="18"/>
        </w:rPr>
        <w:t>执行时期的检查（</w:t>
      </w:r>
      <w:r>
        <w:rPr>
          <w:rFonts w:ascii="Times New Roman" w:eastAsia="Times New Roman"/>
          <w:sz w:val="18"/>
        </w:rPr>
        <w:t>RTTI</w:t>
      </w:r>
      <w:r>
        <w:rPr>
          <w:rFonts w:hint="eastAsia" w:ascii="宋体" w:eastAsia="宋体"/>
          <w:sz w:val="18"/>
        </w:rPr>
        <w:t>）</w:t>
      </w:r>
      <w:r>
        <w:rPr>
          <w:rFonts w:hint="eastAsia" w:ascii="宋体" w:eastAsia="宋体"/>
          <w:spacing w:val="-3"/>
          <w:sz w:val="18"/>
        </w:rPr>
        <w:t xml:space="preserve">，看看是否 </w:t>
      </w:r>
      <w:r>
        <w:rPr>
          <w:rFonts w:ascii="Arial MT" w:eastAsia="Arial MT"/>
          <w:sz w:val="16"/>
        </w:rPr>
        <w:t>expression</w:t>
      </w:r>
      <w:r>
        <w:rPr>
          <w:rFonts w:ascii="Arial MT" w:eastAsia="Arial MT"/>
          <w:spacing w:val="25"/>
          <w:sz w:val="16"/>
        </w:rPr>
        <w:t xml:space="preserve"> </w:t>
      </w:r>
      <w:r>
        <w:rPr>
          <w:rFonts w:hint="eastAsia" w:ascii="宋体" w:eastAsia="宋体"/>
          <w:spacing w:val="-3"/>
          <w:sz w:val="18"/>
        </w:rPr>
        <w:t xml:space="preserve">确实指向一个 </w:t>
      </w:r>
      <w:r>
        <w:rPr>
          <w:rFonts w:ascii="Arial MT" w:eastAsia="Arial MT"/>
          <w:sz w:val="16"/>
        </w:rPr>
        <w:t>type-id</w:t>
      </w:r>
      <w:r>
        <w:rPr>
          <w:rFonts w:ascii="Arial MT" w:eastAsia="Arial MT"/>
          <w:spacing w:val="24"/>
          <w:sz w:val="16"/>
        </w:rPr>
        <w:t xml:space="preserve"> </w:t>
      </w:r>
      <w:r>
        <w:rPr>
          <w:rFonts w:hint="eastAsia" w:ascii="宋体" w:eastAsia="宋体"/>
          <w:sz w:val="18"/>
        </w:rPr>
        <w:t>完整物件。</w:t>
      </w:r>
      <w:r>
        <w:rPr>
          <w:rFonts w:hint="eastAsia" w:ascii="宋体" w:eastAsia="宋体"/>
          <w:spacing w:val="-5"/>
          <w:sz w:val="18"/>
        </w:rPr>
        <w:t xml:space="preserve">如果是，就传回指标，指向一个 </w:t>
      </w:r>
      <w:r>
        <w:rPr>
          <w:rFonts w:ascii="Arial MT" w:eastAsia="Arial MT"/>
          <w:spacing w:val="-3"/>
          <w:sz w:val="16"/>
        </w:rPr>
        <w:t>type-id</w:t>
      </w:r>
      <w:r>
        <w:rPr>
          <w:rFonts w:ascii="Arial MT" w:eastAsia="Arial MT"/>
          <w:spacing w:val="21"/>
          <w:sz w:val="16"/>
        </w:rPr>
        <w:t xml:space="preserve"> </w:t>
      </w:r>
      <w:r>
        <w:rPr>
          <w:rFonts w:hint="eastAsia" w:ascii="宋体" w:eastAsia="宋体"/>
          <w:spacing w:val="-5"/>
          <w:sz w:val="18"/>
        </w:rPr>
        <w:t xml:space="preserve">完整物件；如果不是，就传回 </w:t>
      </w:r>
      <w:r>
        <w:rPr>
          <w:rFonts w:ascii="Times New Roman" w:eastAsia="Times New Roman"/>
          <w:spacing w:val="-2"/>
          <w:sz w:val="18"/>
        </w:rPr>
        <w:t>null</w:t>
      </w:r>
      <w:r>
        <w:rPr>
          <w:rFonts w:hint="eastAsia" w:ascii="宋体" w:eastAsia="宋体"/>
          <w:spacing w:val="-2"/>
          <w:sz w:val="18"/>
        </w:rPr>
        <w:t>。例如：</w:t>
      </w:r>
    </w:p>
    <w:p>
      <w:pPr>
        <w:pStyle w:val="11"/>
        <w:spacing w:before="52"/>
        <w:ind w:left="2910"/>
      </w:pPr>
      <w:r>
        <w:t>class</w:t>
      </w:r>
      <w:r>
        <w:rPr>
          <w:spacing w:val="-3"/>
        </w:rPr>
        <w:t xml:space="preserve"> </w:t>
      </w:r>
      <w:r>
        <w:t>B</w:t>
      </w:r>
      <w:r>
        <w:rPr>
          <w:spacing w:val="-3"/>
        </w:rPr>
        <w:t xml:space="preserve"> </w:t>
      </w:r>
      <w:r>
        <w:t>{</w:t>
      </w:r>
      <w:r>
        <w:rPr>
          <w:spacing w:val="-2"/>
        </w:rPr>
        <w:t xml:space="preserve"> </w:t>
      </w:r>
      <w:r>
        <w:t>...</w:t>
      </w:r>
      <w:r>
        <w:rPr>
          <w:spacing w:val="-3"/>
        </w:rPr>
        <w:t xml:space="preserve"> </w:t>
      </w:r>
      <w:r>
        <w:t>};</w:t>
      </w:r>
    </w:p>
    <w:p>
      <w:pPr>
        <w:pStyle w:val="11"/>
        <w:spacing w:before="40"/>
        <w:ind w:left="2910"/>
      </w:pPr>
      <w:r>
        <w:pict>
          <v:group id="_x0000_s3035" o:spid="_x0000_s3035" o:spt="203" style="position:absolute;left:0pt;margin-left:57.5pt;margin-top:4.3pt;height:64.35pt;width:60.5pt;mso-position-horizontal-relative:page;z-index:251771904;mso-width-relative:page;mso-height-relative:page;" coordorigin="1150,87" coordsize="1210,1287">
            <o:lock v:ext="edit"/>
            <v:shape id="_x0000_s3036" o:spid="_x0000_s3036" style="position:absolute;left:1231;top:168;height:480;width:1128;" fillcolor="#959595" filled="t" stroked="f" coordorigin="1232,168" coordsize="1128,480" path="m2360,168l1232,168,1232,558,1232,648,2360,648,2360,558,2360,168xe">
              <v:path arrowok="t"/>
              <v:fill on="t" focussize="0,0"/>
              <v:stroke on="f"/>
              <v:imagedata o:title=""/>
              <o:lock v:ext="edit"/>
            </v:shape>
            <v:shape id="_x0000_s3037" o:spid="_x0000_s3037" style="position:absolute;left:1156;top:93;height:465;width:1111;" fillcolor="#FFFFFF" filled="t" stroked="f" coordorigin="1157,94" coordsize="1111,465" path="m2268,94l1157,94,1157,558,2267,558,2268,94xe">
              <v:path arrowok="t"/>
              <v:fill on="t" focussize="0,0"/>
              <v:stroke on="f"/>
              <v:imagedata o:title=""/>
              <o:lock v:ext="edit"/>
            </v:shape>
            <v:shape id="_x0000_s3038" o:spid="_x0000_s3038" style="position:absolute;left:1231;top:893;height:480;width:1128;" fillcolor="#959595" filled="t" stroked="f" coordorigin="1232,893" coordsize="1128,480" path="m2360,893l1232,893,1232,1281,1232,1373,2360,1373,2360,1281,2360,893xe">
              <v:path arrowok="t"/>
              <v:fill on="t" focussize="0,0"/>
              <v:stroke on="f"/>
              <v:imagedata o:title=""/>
              <o:lock v:ext="edit"/>
            </v:shape>
            <v:shape id="_x0000_s3039" o:spid="_x0000_s3039" style="position:absolute;left:1156;top:816;height:465;width:1111;" fillcolor="#FFFFFF" filled="t" stroked="f" coordorigin="1157,816" coordsize="1111,465" path="m2268,816l1157,816,1157,1281,2267,1281,2268,816xe">
              <v:path arrowok="t"/>
              <v:fill on="t" focussize="0,0"/>
              <v:stroke on="f"/>
              <v:imagedata o:title=""/>
              <o:lock v:ext="edit"/>
            </v:shape>
            <v:line id="_x0000_s3040" o:spid="_x0000_s3040" o:spt="20" style="position:absolute;left:1714;top:565;height:248;width:0;" stroked="t" coordsize="21600,21600">
              <v:path arrowok="t"/>
              <v:fill focussize="0,0"/>
              <v:stroke weight="0.67pt" color="#000000"/>
              <v:imagedata o:title=""/>
              <o:lock v:ext="edit"/>
            </v:line>
            <v:shape id="_x0000_s3041" o:spid="_x0000_s3041" o:spt="202" type="#_x0000_t202" style="position:absolute;left:1157;top:816;height:465;width:1111;" filled="f" stroked="t" coordsize="21600,21600">
              <v:path/>
              <v:fill on="f" focussize="0,0"/>
              <v:stroke weight="0.68503937007874pt" color="#000000"/>
              <v:imagedata o:title=""/>
              <o:lock v:ext="edit"/>
              <v:textbox inset="0mm,0mm,0mm,0mm">
                <w:txbxContent>
                  <w:p>
                    <w:pPr>
                      <w:spacing w:before="102"/>
                      <w:ind w:left="240" w:right="0" w:firstLine="0"/>
                      <w:jc w:val="left"/>
                      <w:rPr>
                        <w:rFonts w:ascii="Arial MT"/>
                        <w:sz w:val="18"/>
                      </w:rPr>
                    </w:pPr>
                    <w:r>
                      <w:rPr>
                        <w:rFonts w:ascii="Arial MT"/>
                        <w:w w:val="105"/>
                        <w:sz w:val="18"/>
                      </w:rPr>
                      <w:t>class</w:t>
                    </w:r>
                    <w:r>
                      <w:rPr>
                        <w:rFonts w:ascii="Arial MT"/>
                        <w:spacing w:val="-5"/>
                        <w:w w:val="105"/>
                        <w:sz w:val="18"/>
                      </w:rPr>
                      <w:t xml:space="preserve"> </w:t>
                    </w:r>
                    <w:r>
                      <w:rPr>
                        <w:rFonts w:ascii="Arial MT"/>
                        <w:w w:val="105"/>
                        <w:sz w:val="18"/>
                      </w:rPr>
                      <w:t>D</w:t>
                    </w:r>
                  </w:p>
                </w:txbxContent>
              </v:textbox>
            </v:shape>
            <v:shape id="_x0000_s3042" o:spid="_x0000_s3042" o:spt="202" type="#_x0000_t202" style="position:absolute;left:1157;top:93;height:465;width:1111;" filled="f" stroked="t" coordsize="21600,21600">
              <v:path/>
              <v:fill on="f" focussize="0,0"/>
              <v:stroke weight="0.68503937007874pt" color="#000000"/>
              <v:imagedata o:title=""/>
              <o:lock v:ext="edit"/>
              <v:textbox inset="0mm,0mm,0mm,0mm">
                <w:txbxContent>
                  <w:p>
                    <w:pPr>
                      <w:spacing w:before="105"/>
                      <w:ind w:left="245" w:right="0" w:firstLine="0"/>
                      <w:jc w:val="left"/>
                      <w:rPr>
                        <w:rFonts w:ascii="Arial MT"/>
                        <w:sz w:val="18"/>
                      </w:rPr>
                    </w:pPr>
                    <w:r>
                      <w:rPr>
                        <w:rFonts w:ascii="Arial MT"/>
                        <w:w w:val="105"/>
                        <w:sz w:val="18"/>
                      </w:rPr>
                      <w:t>class</w:t>
                    </w:r>
                    <w:r>
                      <w:rPr>
                        <w:rFonts w:ascii="Arial MT"/>
                        <w:spacing w:val="-5"/>
                        <w:w w:val="105"/>
                        <w:sz w:val="18"/>
                      </w:rPr>
                      <w:t xml:space="preserve"> </w:t>
                    </w:r>
                    <w:r>
                      <w:rPr>
                        <w:rFonts w:ascii="Arial MT"/>
                        <w:w w:val="105"/>
                        <w:sz w:val="18"/>
                      </w:rPr>
                      <w:t>B</w:t>
                    </w:r>
                  </w:p>
                </w:txbxContent>
              </v:textbox>
            </v:shape>
          </v:group>
        </w:pict>
      </w:r>
      <w:r>
        <w:t>class</w:t>
      </w:r>
      <w:r>
        <w:rPr>
          <w:spacing w:val="-3"/>
        </w:rPr>
        <w:t xml:space="preserve"> </w:t>
      </w:r>
      <w:r>
        <w:t>D</w:t>
      </w:r>
      <w:r>
        <w:rPr>
          <w:spacing w:val="-3"/>
        </w:rPr>
        <w:t xml:space="preserve"> </w:t>
      </w:r>
      <w:r>
        <w:t>:</w:t>
      </w:r>
      <w:r>
        <w:rPr>
          <w:spacing w:val="-2"/>
        </w:rPr>
        <w:t xml:space="preserve"> </w:t>
      </w:r>
      <w:r>
        <w:t>public</w:t>
      </w:r>
      <w:r>
        <w:rPr>
          <w:spacing w:val="-3"/>
        </w:rPr>
        <w:t xml:space="preserve"> </w:t>
      </w:r>
      <w:r>
        <w:t>B</w:t>
      </w:r>
      <w:r>
        <w:rPr>
          <w:spacing w:val="-2"/>
        </w:rPr>
        <w:t xml:space="preserve"> </w:t>
      </w:r>
      <w:r>
        <w:t>{</w:t>
      </w:r>
      <w:r>
        <w:rPr>
          <w:spacing w:val="-3"/>
        </w:rPr>
        <w:t xml:space="preserve"> </w:t>
      </w:r>
      <w:r>
        <w:t>...</w:t>
      </w:r>
      <w:r>
        <w:rPr>
          <w:spacing w:val="-3"/>
        </w:rPr>
        <w:t xml:space="preserve"> </w:t>
      </w:r>
      <w:r>
        <w:t>};</w:t>
      </w:r>
    </w:p>
    <w:p>
      <w:pPr>
        <w:pStyle w:val="11"/>
        <w:spacing w:before="11"/>
        <w:rPr>
          <w:sz w:val="22"/>
        </w:rPr>
      </w:pPr>
    </w:p>
    <w:p>
      <w:pPr>
        <w:pStyle w:val="11"/>
        <w:ind w:left="2910"/>
      </w:pPr>
      <w:r>
        <w:t>void</w:t>
      </w:r>
      <w:r>
        <w:rPr>
          <w:spacing w:val="-5"/>
        </w:rPr>
        <w:t xml:space="preserve"> </w:t>
      </w:r>
      <w:r>
        <w:t>f()</w:t>
      </w:r>
    </w:p>
    <w:p>
      <w:pPr>
        <w:pStyle w:val="11"/>
        <w:spacing w:before="39"/>
        <w:ind w:left="2910"/>
      </w:pPr>
      <w:r>
        <w:rPr>
          <w:w w:val="98"/>
        </w:rPr>
        <w:t>{</w:t>
      </w:r>
    </w:p>
    <w:p>
      <w:pPr>
        <w:pStyle w:val="11"/>
        <w:spacing w:line="302" w:lineRule="auto"/>
        <w:ind w:left="3073" w:right="2155"/>
      </w:pPr>
      <w:r>
        <w:t>B*</w:t>
      </w:r>
      <w:r>
        <w:rPr>
          <w:spacing w:val="-3"/>
        </w:rPr>
        <w:t xml:space="preserve"> </w:t>
      </w:r>
      <w:r>
        <w:t>pb1</w:t>
      </w:r>
      <w:r>
        <w:rPr>
          <w:spacing w:val="-2"/>
        </w:rPr>
        <w:t xml:space="preserve"> = </w:t>
      </w:r>
      <w:r>
        <w:t>new</w:t>
      </w:r>
      <w:r>
        <w:rPr>
          <w:spacing w:val="-3"/>
        </w:rPr>
        <w:t xml:space="preserve"> </w:t>
      </w:r>
      <w:r>
        <w:t>D;</w:t>
      </w:r>
      <w:r>
        <w:rPr>
          <w:spacing w:val="15"/>
        </w:rPr>
        <w:t xml:space="preserve"> // </w:t>
      </w:r>
      <w:r>
        <w:t>base</w:t>
      </w:r>
      <w:r>
        <w:rPr>
          <w:spacing w:val="-2"/>
        </w:rPr>
        <w:t xml:space="preserve"> </w:t>
      </w:r>
      <w:r>
        <w:t>type</w:t>
      </w:r>
      <w:r>
        <w:rPr>
          <w:spacing w:val="-16"/>
        </w:rPr>
        <w:t xml:space="preserve"> </w:t>
      </w:r>
      <w:r>
        <w:rPr>
          <w:rFonts w:hint="eastAsia" w:ascii="宋体" w:eastAsia="宋体"/>
        </w:rPr>
        <w:t xml:space="preserve">指標指向 </w:t>
      </w:r>
      <w:r>
        <w:t>derived</w:t>
      </w:r>
      <w:r>
        <w:rPr>
          <w:spacing w:val="-2"/>
        </w:rPr>
        <w:t xml:space="preserve"> </w:t>
      </w:r>
      <w:r>
        <w:t>object</w:t>
      </w:r>
      <w:r>
        <w:rPr>
          <w:spacing w:val="-93"/>
        </w:rPr>
        <w:t xml:space="preserve"> </w:t>
      </w:r>
      <w:r>
        <w:t>B*</w:t>
      </w:r>
      <w:r>
        <w:rPr>
          <w:spacing w:val="-1"/>
        </w:rPr>
        <w:t xml:space="preserve"> </w:t>
      </w:r>
      <w:r>
        <w:t>pb2 = new</w:t>
      </w:r>
      <w:r>
        <w:rPr>
          <w:spacing w:val="-1"/>
        </w:rPr>
        <w:t xml:space="preserve"> </w:t>
      </w:r>
      <w:r>
        <w:t>B;</w:t>
      </w:r>
    </w:p>
    <w:p>
      <w:pPr>
        <w:pStyle w:val="11"/>
        <w:spacing w:before="9"/>
        <w:rPr>
          <w:sz w:val="18"/>
        </w:rPr>
      </w:pPr>
    </w:p>
    <w:p>
      <w:pPr>
        <w:pStyle w:val="11"/>
        <w:spacing w:line="180" w:lineRule="exact"/>
        <w:ind w:left="3073"/>
      </w:pPr>
      <w:r>
        <w:t>D*</w:t>
      </w:r>
      <w:r>
        <w:rPr>
          <w:spacing w:val="-8"/>
        </w:rPr>
        <w:t xml:space="preserve"> </w:t>
      </w:r>
      <w:r>
        <w:t>pd1</w:t>
      </w:r>
      <w:r>
        <w:rPr>
          <w:spacing w:val="-8"/>
        </w:rPr>
        <w:t xml:space="preserve"> </w:t>
      </w:r>
      <w:r>
        <w:t>=</w:t>
      </w:r>
      <w:r>
        <w:rPr>
          <w:spacing w:val="-8"/>
        </w:rPr>
        <w:t xml:space="preserve"> </w:t>
      </w:r>
      <w:r>
        <w:t>dynamic_cast&lt;D*&gt;(pb1);</w:t>
      </w:r>
    </w:p>
    <w:p>
      <w:pPr>
        <w:pStyle w:val="11"/>
        <w:spacing w:line="207" w:lineRule="exact"/>
        <w:ind w:left="3073"/>
        <w:rPr>
          <w:rFonts w:hint="eastAsia" w:ascii="宋体" w:eastAsia="宋体"/>
        </w:rPr>
      </w:pPr>
      <w:r>
        <w:rPr>
          <w:spacing w:val="-5"/>
        </w:rPr>
        <w:t xml:space="preserve">// </w:t>
      </w:r>
      <w:r>
        <w:rPr>
          <w:rFonts w:hint="eastAsia" w:ascii="宋体" w:eastAsia="宋体"/>
          <w:spacing w:val="1"/>
        </w:rPr>
        <w:t xml:space="preserve">没问题，因为 </w:t>
      </w:r>
      <w:r>
        <w:t>pb1</w:t>
      </w:r>
      <w:r>
        <w:rPr>
          <w:spacing w:val="-12"/>
        </w:rPr>
        <w:t xml:space="preserve"> </w:t>
      </w:r>
      <w:r>
        <w:rPr>
          <w:rFonts w:hint="eastAsia" w:ascii="宋体" w:eastAsia="宋体"/>
          <w:spacing w:val="1"/>
        </w:rPr>
        <w:t xml:space="preserve">本就指向完整的 </w:t>
      </w:r>
      <w:r>
        <w:t>D</w:t>
      </w:r>
      <w:r>
        <w:rPr>
          <w:spacing w:val="3"/>
        </w:rPr>
        <w:t xml:space="preserve"> </w:t>
      </w:r>
      <w:r>
        <w:t>object</w:t>
      </w:r>
      <w:r>
        <w:rPr>
          <w:rFonts w:hint="eastAsia" w:ascii="宋体" w:eastAsia="宋体"/>
        </w:rPr>
        <w:t>。</w:t>
      </w:r>
    </w:p>
    <w:p>
      <w:pPr>
        <w:pStyle w:val="11"/>
        <w:spacing w:before="9"/>
        <w:rPr>
          <w:rFonts w:ascii="宋体"/>
          <w:sz w:val="13"/>
        </w:rPr>
      </w:pPr>
    </w:p>
    <w:p>
      <w:pPr>
        <w:pStyle w:val="11"/>
        <w:spacing w:before="99" w:line="180" w:lineRule="exact"/>
        <w:ind w:left="3073"/>
      </w:pPr>
      <w:r>
        <w:t>D*</w:t>
      </w:r>
      <w:r>
        <w:rPr>
          <w:spacing w:val="-8"/>
        </w:rPr>
        <w:t xml:space="preserve"> </w:t>
      </w:r>
      <w:r>
        <w:t>pd2</w:t>
      </w:r>
      <w:r>
        <w:rPr>
          <w:spacing w:val="-7"/>
        </w:rPr>
        <w:t xml:space="preserve"> </w:t>
      </w:r>
      <w:r>
        <w:t>=</w:t>
      </w:r>
      <w:r>
        <w:rPr>
          <w:spacing w:val="-8"/>
        </w:rPr>
        <w:t xml:space="preserve"> </w:t>
      </w:r>
      <w:r>
        <w:t>dynamic_cast&lt;D*&gt;(pb2);</w:t>
      </w:r>
    </w:p>
    <w:p>
      <w:pPr>
        <w:pStyle w:val="11"/>
        <w:spacing w:line="207" w:lineRule="exact"/>
        <w:ind w:left="3073"/>
        <w:rPr>
          <w:rFonts w:hint="eastAsia" w:ascii="宋体" w:eastAsia="宋体"/>
        </w:rPr>
      </w:pPr>
      <w:r>
        <w:rPr>
          <w:spacing w:val="-5"/>
        </w:rPr>
        <w:t xml:space="preserve">// </w:t>
      </w:r>
      <w:r>
        <w:rPr>
          <w:rFonts w:hint="eastAsia" w:ascii="宋体" w:eastAsia="宋体"/>
        </w:rPr>
        <w:t xml:space="preserve">转换失败，因为 </w:t>
      </w:r>
      <w:r>
        <w:t>pb2</w:t>
      </w:r>
      <w:r>
        <w:rPr>
          <w:spacing w:val="-14"/>
        </w:rPr>
        <w:t xml:space="preserve"> </w:t>
      </w:r>
      <w:r>
        <w:rPr>
          <w:rFonts w:hint="eastAsia" w:ascii="宋体" w:eastAsia="宋体"/>
          <w:spacing w:val="1"/>
        </w:rPr>
        <w:t xml:space="preserve">原本指向 </w:t>
      </w:r>
      <w:r>
        <w:t>B object</w:t>
      </w:r>
      <w:r>
        <w:rPr>
          <w:spacing w:val="-14"/>
        </w:rPr>
        <w:t xml:space="preserve"> </w:t>
      </w:r>
      <w:r>
        <w:rPr>
          <w:rFonts w:hint="eastAsia" w:ascii="宋体" w:eastAsia="宋体"/>
          <w:spacing w:val="2"/>
        </w:rPr>
        <w:t xml:space="preserve">而非 </w:t>
      </w:r>
      <w:r>
        <w:t>D object</w:t>
      </w:r>
      <w:r>
        <w:rPr>
          <w:rFonts w:hint="eastAsia" w:ascii="宋体" w:eastAsia="宋体"/>
        </w:rPr>
        <w:t>。</w:t>
      </w:r>
    </w:p>
    <w:p>
      <w:pPr>
        <w:pStyle w:val="11"/>
        <w:spacing w:before="13"/>
        <w:ind w:left="3073"/>
        <w:rPr>
          <w:rFonts w:hint="eastAsia" w:ascii="宋体" w:eastAsia="宋体"/>
        </w:rPr>
      </w:pPr>
      <w:r>
        <w:rPr>
          <w:spacing w:val="-5"/>
        </w:rPr>
        <w:t xml:space="preserve">// </w:t>
      </w:r>
      <w:r>
        <w:rPr>
          <w:rFonts w:hint="eastAsia" w:ascii="宋体" w:eastAsia="宋体"/>
        </w:rPr>
        <w:t>现在，</w:t>
      </w:r>
      <w:r>
        <w:t>pd2</w:t>
      </w:r>
      <w:r>
        <w:rPr>
          <w:spacing w:val="-14"/>
        </w:rPr>
        <w:t xml:space="preserve"> </w:t>
      </w:r>
      <w:r>
        <w:rPr>
          <w:rFonts w:hint="eastAsia" w:ascii="宋体" w:eastAsia="宋体"/>
          <w:spacing w:val="1"/>
        </w:rPr>
        <w:t xml:space="preserve">将等于 </w:t>
      </w:r>
      <w:r>
        <w:t>null</w:t>
      </w:r>
      <w:r>
        <w:rPr>
          <w:rFonts w:hint="eastAsia" w:ascii="宋体" w:eastAsia="宋体"/>
        </w:rPr>
        <w:t>。</w:t>
      </w:r>
    </w:p>
    <w:p>
      <w:pPr>
        <w:pStyle w:val="11"/>
        <w:spacing w:before="54"/>
        <w:ind w:left="3073"/>
      </w:pPr>
      <w:r>
        <w:t>...</w:t>
      </w:r>
    </w:p>
    <w:p>
      <w:pPr>
        <w:pStyle w:val="11"/>
        <w:spacing w:before="39"/>
        <w:ind w:left="2910"/>
      </w:pPr>
      <w:r>
        <w:rPr>
          <w:w w:val="98"/>
        </w:rPr>
        <w:t>}</w:t>
      </w:r>
    </w:p>
    <w:p>
      <w:pPr>
        <w:pStyle w:val="11"/>
        <w:spacing w:before="3"/>
        <w:rPr>
          <w:sz w:val="14"/>
        </w:rPr>
      </w:pPr>
    </w:p>
    <w:p>
      <w:pPr>
        <w:spacing w:before="67"/>
        <w:ind w:left="2627" w:right="0" w:firstLine="0"/>
        <w:jc w:val="left"/>
        <w:rPr>
          <w:rFonts w:hint="eastAsia" w:ascii="宋体" w:eastAsia="宋体"/>
          <w:sz w:val="18"/>
        </w:rPr>
      </w:pPr>
      <w:r>
        <w:rPr>
          <w:rFonts w:hint="eastAsia" w:ascii="宋体" w:eastAsia="宋体"/>
          <w:sz w:val="18"/>
        </w:rPr>
        <w:t>下面是一個完整的程式實例：</w:t>
      </w:r>
    </w:p>
    <w:p>
      <w:pPr>
        <w:pStyle w:val="11"/>
        <w:spacing w:before="7"/>
        <w:rPr>
          <w:rFonts w:ascii="宋体"/>
          <w:sz w:val="21"/>
        </w:rPr>
      </w:pPr>
    </w:p>
    <w:p>
      <w:pPr>
        <w:pStyle w:val="11"/>
        <w:spacing w:line="292" w:lineRule="auto"/>
        <w:ind w:left="2910" w:right="3839"/>
      </w:pPr>
      <w:r>
        <w:t>#0001</w:t>
      </w:r>
      <w:r>
        <w:rPr>
          <w:spacing w:val="61"/>
        </w:rPr>
        <w:t xml:space="preserve"> </w:t>
      </w:r>
      <w:r>
        <w:t>//</w:t>
      </w:r>
      <w:r>
        <w:rPr>
          <w:spacing w:val="-4"/>
        </w:rPr>
        <w:t xml:space="preserve"> </w:t>
      </w:r>
      <w:r>
        <w:t>build</w:t>
      </w:r>
      <w:r>
        <w:rPr>
          <w:spacing w:val="-4"/>
        </w:rPr>
        <w:t xml:space="preserve"> </w:t>
      </w:r>
      <w:r>
        <w:t>:</w:t>
      </w:r>
      <w:r>
        <w:rPr>
          <w:spacing w:val="-4"/>
        </w:rPr>
        <w:t xml:space="preserve"> </w:t>
      </w:r>
      <w:r>
        <w:t>cl</w:t>
      </w:r>
      <w:r>
        <w:rPr>
          <w:spacing w:val="-4"/>
        </w:rPr>
        <w:t xml:space="preserve"> </w:t>
      </w:r>
      <w:r>
        <w:t>/GR</w:t>
      </w:r>
      <w:r>
        <w:rPr>
          <w:spacing w:val="-4"/>
        </w:rPr>
        <w:t xml:space="preserve"> </w:t>
      </w:r>
      <w:r>
        <w:t>dyncast.cpp</w:t>
      </w:r>
      <w:r>
        <w:rPr>
          <w:spacing w:val="-93"/>
        </w:rPr>
        <w:t xml:space="preserve"> </w:t>
      </w:r>
      <w:r>
        <w:t>#0002</w:t>
      </w:r>
      <w:r>
        <w:rPr>
          <w:spacing w:val="64"/>
        </w:rPr>
        <w:t xml:space="preserve"> </w:t>
      </w:r>
      <w:r>
        <w:t>#include</w:t>
      </w:r>
      <w:r>
        <w:rPr>
          <w:spacing w:val="-2"/>
        </w:rPr>
        <w:t xml:space="preserve"> </w:t>
      </w:r>
      <w:r>
        <w:t>&lt;iostream.h&gt;</w:t>
      </w:r>
    </w:p>
    <w:p>
      <w:pPr>
        <w:pStyle w:val="11"/>
        <w:spacing w:line="181" w:lineRule="exact"/>
        <w:ind w:left="2910"/>
      </w:pPr>
      <w:r>
        <w:t>#0003</w:t>
      </w:r>
      <w:r>
        <w:rPr>
          <w:spacing w:val="56"/>
        </w:rPr>
        <w:t xml:space="preserve"> </w:t>
      </w:r>
      <w:r>
        <w:t>#include</w:t>
      </w:r>
      <w:r>
        <w:rPr>
          <w:spacing w:val="-7"/>
        </w:rPr>
        <w:t xml:space="preserve"> </w:t>
      </w:r>
      <w:r>
        <w:t>&lt;assert.h&gt;</w:t>
      </w:r>
    </w:p>
    <w:p>
      <w:pPr>
        <w:pStyle w:val="11"/>
        <w:spacing w:before="40"/>
        <w:ind w:left="2910"/>
      </w:pPr>
      <w:r>
        <w:pict>
          <v:group id="_x0000_s3043" o:spid="_x0000_s3043" o:spt="203" style="position:absolute;left:0pt;margin-left:57.5pt;margin-top:11.3pt;height:102.75pt;width:61.95pt;mso-position-horizontal-relative:page;z-index:251772928;mso-width-relative:page;mso-height-relative:page;" coordorigin="1150,226" coordsize="1239,2055">
            <o:lock v:ext="edit"/>
            <v:shape id="_x0000_s3044" o:spid="_x0000_s3044" style="position:absolute;left:1236;top:312;height:490;width:1152;" fillcolor="#959595" filled="t" stroked="f" coordorigin="1237,312" coordsize="1152,490" path="m2389,312l1237,312,1237,708,1237,802,2389,802,2389,708,2389,312xe">
              <v:path arrowok="t"/>
              <v:fill on="t" focussize="0,0"/>
              <v:stroke on="f"/>
              <v:imagedata o:title=""/>
              <o:lock v:ext="edit"/>
            </v:shape>
            <v:rect id="_x0000_s3045" o:spid="_x0000_s3045" o:spt="1" style="position:absolute;left:1157;top:232;height:476;width:1137;" fillcolor="#FFFFFF" filled="t" stroked="f" coordsize="21600,21600">
              <v:path/>
              <v:fill on="t" focussize="0,0"/>
              <v:stroke on="f"/>
              <v:imagedata o:title=""/>
              <o:lock v:ext="edit"/>
            </v:rect>
            <v:shape id="_x0000_s3046" o:spid="_x0000_s3046" style="position:absolute;left:1236;top:1051;height:490;width:1152;" fillcolor="#959595" filled="t" stroked="f" coordorigin="1237,1052" coordsize="1152,490" path="m2389,1052l1237,1052,1237,1447,1237,1541,2389,1541,2389,1447,2389,1052xe">
              <v:path arrowok="t"/>
              <v:fill on="t" focussize="0,0"/>
              <v:stroke on="f"/>
              <v:imagedata o:title=""/>
              <o:lock v:ext="edit"/>
            </v:shape>
            <v:rect id="_x0000_s3047" o:spid="_x0000_s3047" o:spt="1" style="position:absolute;left:1157;top:971;height:476;width:1137;" fillcolor="#FFFFFF" filled="t" stroked="f" coordsize="21600,21600">
              <v:path/>
              <v:fill on="t" focussize="0,0"/>
              <v:stroke on="f"/>
              <v:imagedata o:title=""/>
              <o:lock v:ext="edit"/>
            </v:rect>
            <v:rect id="_x0000_s3048" o:spid="_x0000_s3048" o:spt="1" style="position:absolute;left:1720;top:720;height:249;width:14;" fillcolor="#000000" filled="t" stroked="f" coordsize="21600,21600">
              <v:path/>
              <v:fill on="t" focussize="0,0"/>
              <v:stroke on="f"/>
              <v:imagedata o:title=""/>
              <o:lock v:ext="edit"/>
            </v:rect>
            <v:shape id="_x0000_s3049" o:spid="_x0000_s3049" style="position:absolute;left:1236;top:1786;height:495;width:1152;" fillcolor="#959595" filled="t" stroked="f" coordorigin="1237,1786" coordsize="1152,495" path="m2389,1786l1237,1786,1237,2186,1237,2280,2389,2280,2389,2186,2389,1786xe">
              <v:path arrowok="t"/>
              <v:fill on="t" focussize="0,0"/>
              <v:stroke on="f"/>
              <v:imagedata o:title=""/>
              <o:lock v:ext="edit"/>
            </v:shape>
            <v:rect id="_x0000_s3050" o:spid="_x0000_s3050" o:spt="1" style="position:absolute;left:1157;top:1711;height:476;width:1137;" fillcolor="#FFFFFF" filled="t" stroked="f" coordsize="21600,21600">
              <v:path/>
              <v:fill on="t" focussize="0,0"/>
              <v:stroke on="f"/>
              <v:imagedata o:title=""/>
              <o:lock v:ext="edit"/>
            </v:rect>
            <v:rect id="_x0000_s3051" o:spid="_x0000_s3051" o:spt="1" style="position:absolute;left:1720;top:1459;height:248;width:14;" fillcolor="#000000" filled="t" stroked="f" coordsize="21600,21600">
              <v:path/>
              <v:fill on="t" focussize="0,0"/>
              <v:stroke on="f"/>
              <v:imagedata o:title=""/>
              <o:lock v:ext="edit"/>
            </v:rect>
            <v:shape id="_x0000_s3052" o:spid="_x0000_s3052" o:spt="202" type="#_x0000_t202" style="position:absolute;left:1157;top:1711;height:476;width:1137;" filled="f" stroked="t" coordsize="21600,21600">
              <v:path/>
              <v:fill on="f" focussize="0,0"/>
              <v:stroke weight="0.685590551181102pt" color="#000000"/>
              <v:imagedata o:title=""/>
              <o:lock v:ext="edit"/>
              <v:textbox inset="0mm,0mm,0mm,0mm">
                <w:txbxContent>
                  <w:p>
                    <w:pPr>
                      <w:spacing w:before="101"/>
                      <w:ind w:left="245" w:right="0" w:firstLine="0"/>
                      <w:jc w:val="left"/>
                      <w:rPr>
                        <w:rFonts w:ascii="Arial MT"/>
                        <w:sz w:val="19"/>
                      </w:rPr>
                    </w:pPr>
                    <w:r>
                      <w:rPr>
                        <w:rFonts w:ascii="Arial MT"/>
                        <w:sz w:val="19"/>
                      </w:rPr>
                      <w:t>class</w:t>
                    </w:r>
                    <w:r>
                      <w:rPr>
                        <w:rFonts w:ascii="Arial MT"/>
                        <w:spacing w:val="3"/>
                        <w:sz w:val="19"/>
                      </w:rPr>
                      <w:t xml:space="preserve"> </w:t>
                    </w:r>
                    <w:r>
                      <w:rPr>
                        <w:rFonts w:ascii="Arial MT"/>
                        <w:sz w:val="19"/>
                      </w:rPr>
                      <w:t>D</w:t>
                    </w:r>
                  </w:p>
                </w:txbxContent>
              </v:textbox>
            </v:shape>
            <v:shape id="_x0000_s3053" o:spid="_x0000_s3053" o:spt="202" type="#_x0000_t202" style="position:absolute;left:1157;top:971;height:476;width:1137;" filled="f" stroked="t" coordsize="21600,21600">
              <v:path/>
              <v:fill on="f" focussize="0,0"/>
              <v:stroke weight="0.685590551181102pt" color="#000000"/>
              <v:imagedata o:title=""/>
              <o:lock v:ext="edit"/>
              <v:textbox inset="0mm,0mm,0mm,0mm">
                <w:txbxContent>
                  <w:p>
                    <w:pPr>
                      <w:spacing w:before="101"/>
                      <w:ind w:left="245" w:right="0" w:firstLine="0"/>
                      <w:jc w:val="left"/>
                      <w:rPr>
                        <w:rFonts w:ascii="Arial MT"/>
                        <w:sz w:val="19"/>
                      </w:rPr>
                    </w:pPr>
                    <w:r>
                      <w:rPr>
                        <w:rFonts w:ascii="Arial MT"/>
                        <w:sz w:val="19"/>
                      </w:rPr>
                      <w:t>class</w:t>
                    </w:r>
                    <w:r>
                      <w:rPr>
                        <w:rFonts w:ascii="Arial MT"/>
                        <w:spacing w:val="3"/>
                        <w:sz w:val="19"/>
                      </w:rPr>
                      <w:t xml:space="preserve"> </w:t>
                    </w:r>
                    <w:r>
                      <w:rPr>
                        <w:rFonts w:ascii="Arial MT"/>
                        <w:sz w:val="19"/>
                      </w:rPr>
                      <w:t>C</w:t>
                    </w:r>
                  </w:p>
                </w:txbxContent>
              </v:textbox>
            </v:shape>
            <v:shape id="_x0000_s3054" o:spid="_x0000_s3054" o:spt="202" type="#_x0000_t202" style="position:absolute;left:1157;top:232;height:476;width:1137;" filled="f" stroked="t" coordsize="21600,21600">
              <v:path/>
              <v:fill on="f" focussize="0,0"/>
              <v:stroke weight="0.685590551181102pt" color="#000000"/>
              <v:imagedata o:title=""/>
              <o:lock v:ext="edit"/>
              <v:textbox inset="0mm,0mm,0mm,0mm">
                <w:txbxContent>
                  <w:p>
                    <w:pPr>
                      <w:spacing w:before="101"/>
                      <w:ind w:left="250" w:right="0" w:firstLine="0"/>
                      <w:jc w:val="left"/>
                      <w:rPr>
                        <w:rFonts w:ascii="Arial MT"/>
                        <w:sz w:val="19"/>
                      </w:rPr>
                    </w:pPr>
                    <w:r>
                      <w:rPr>
                        <w:rFonts w:ascii="Arial MT"/>
                        <w:sz w:val="19"/>
                      </w:rPr>
                      <w:t>class</w:t>
                    </w:r>
                    <w:r>
                      <w:rPr>
                        <w:rFonts w:ascii="Arial MT"/>
                        <w:spacing w:val="2"/>
                        <w:sz w:val="19"/>
                      </w:rPr>
                      <w:t xml:space="preserve"> </w:t>
                    </w:r>
                    <w:r>
                      <w:rPr>
                        <w:rFonts w:ascii="Arial MT"/>
                        <w:sz w:val="19"/>
                      </w:rPr>
                      <w:t>B</w:t>
                    </w:r>
                  </w:p>
                </w:txbxContent>
              </v:textbox>
            </v:shape>
          </v:group>
        </w:pict>
      </w:r>
      <w:r>
        <w:t>#0004</w:t>
      </w:r>
    </w:p>
    <w:p>
      <w:pPr>
        <w:pStyle w:val="11"/>
        <w:spacing w:before="40" w:line="292" w:lineRule="auto"/>
        <w:ind w:left="2910" w:right="1155"/>
      </w:pPr>
      <w:r>
        <w:rPr>
          <w:w w:val="95"/>
        </w:rPr>
        <w:t>#0005</w:t>
      </w:r>
      <w:r>
        <w:rPr>
          <w:spacing w:val="17"/>
          <w:w w:val="95"/>
        </w:rPr>
        <w:t xml:space="preserve"> </w:t>
      </w:r>
      <w:r>
        <w:rPr>
          <w:w w:val="95"/>
        </w:rPr>
        <w:t>class</w:t>
      </w:r>
      <w:r>
        <w:rPr>
          <w:spacing w:val="-22"/>
          <w:w w:val="95"/>
        </w:rPr>
        <w:t xml:space="preserve"> </w:t>
      </w:r>
      <w:r>
        <w:rPr>
          <w:w w:val="95"/>
        </w:rPr>
        <w:t>B</w:t>
      </w:r>
      <w:r>
        <w:rPr>
          <w:spacing w:val="-21"/>
          <w:w w:val="95"/>
        </w:rPr>
        <w:t xml:space="preserve"> </w:t>
      </w:r>
      <w:r>
        <w:rPr>
          <w:w w:val="95"/>
        </w:rPr>
        <w:t>{</w:t>
      </w:r>
      <w:r>
        <w:rPr>
          <w:spacing w:val="-15"/>
          <w:w w:val="95"/>
        </w:rPr>
        <w:t xml:space="preserve"> </w:t>
      </w:r>
      <w:r>
        <w:rPr>
          <w:w w:val="95"/>
        </w:rPr>
        <w:t>public:</w:t>
      </w:r>
      <w:r>
        <w:rPr>
          <w:spacing w:val="-15"/>
          <w:w w:val="95"/>
        </w:rPr>
        <w:t xml:space="preserve"> </w:t>
      </w:r>
      <w:r>
        <w:rPr>
          <w:w w:val="95"/>
        </w:rPr>
        <w:t>virtual</w:t>
      </w:r>
      <w:r>
        <w:rPr>
          <w:spacing w:val="-16"/>
          <w:w w:val="95"/>
        </w:rPr>
        <w:t xml:space="preserve"> </w:t>
      </w:r>
      <w:r>
        <w:rPr>
          <w:w w:val="95"/>
        </w:rPr>
        <w:t>void</w:t>
      </w:r>
      <w:r>
        <w:rPr>
          <w:spacing w:val="-15"/>
          <w:w w:val="95"/>
        </w:rPr>
        <w:t xml:space="preserve"> </w:t>
      </w:r>
      <w:r>
        <w:rPr>
          <w:w w:val="95"/>
        </w:rPr>
        <w:t>func()</w:t>
      </w:r>
      <w:r>
        <w:rPr>
          <w:spacing w:val="-15"/>
          <w:w w:val="95"/>
        </w:rPr>
        <w:t xml:space="preserve"> </w:t>
      </w:r>
      <w:r>
        <w:rPr>
          <w:w w:val="95"/>
        </w:rPr>
        <w:t>{</w:t>
      </w:r>
      <w:r>
        <w:rPr>
          <w:spacing w:val="-15"/>
          <w:w w:val="95"/>
        </w:rPr>
        <w:t xml:space="preserve"> </w:t>
      </w:r>
      <w:r>
        <w:rPr>
          <w:w w:val="95"/>
        </w:rPr>
        <w:t>};</w:t>
      </w:r>
      <w:r>
        <w:rPr>
          <w:spacing w:val="-16"/>
          <w:w w:val="95"/>
        </w:rPr>
        <w:t xml:space="preserve"> </w:t>
      </w:r>
      <w:r>
        <w:rPr>
          <w:w w:val="95"/>
        </w:rPr>
        <w:t>};</w:t>
      </w:r>
      <w:r>
        <w:rPr>
          <w:spacing w:val="16"/>
          <w:w w:val="95"/>
        </w:rPr>
        <w:t xml:space="preserve"> </w:t>
      </w:r>
      <w:r>
        <w:rPr>
          <w:w w:val="95"/>
        </w:rPr>
        <w:t>//</w:t>
      </w:r>
      <w:r>
        <w:rPr>
          <w:spacing w:val="-15"/>
          <w:w w:val="95"/>
        </w:rPr>
        <w:t xml:space="preserve"> </w:t>
      </w:r>
      <w:r>
        <w:rPr>
          <w:w w:val="95"/>
        </w:rPr>
        <w:t>polymorphic</w:t>
      </w:r>
      <w:r>
        <w:rPr>
          <w:spacing w:val="-89"/>
          <w:w w:val="95"/>
        </w:rPr>
        <w:t xml:space="preserve"> </w:t>
      </w:r>
      <w:r>
        <w:t>#0006</w:t>
      </w:r>
      <w:r>
        <w:rPr>
          <w:spacing w:val="67"/>
        </w:rPr>
        <w:t xml:space="preserve"> </w:t>
      </w:r>
      <w:r>
        <w:t>class</w:t>
      </w:r>
      <w:r>
        <w:rPr>
          <w:spacing w:val="-1"/>
        </w:rPr>
        <w:t xml:space="preserve"> </w:t>
      </w:r>
      <w:r>
        <w:t>C :</w:t>
      </w:r>
      <w:r>
        <w:rPr>
          <w:spacing w:val="-1"/>
        </w:rPr>
        <w:t xml:space="preserve"> </w:t>
      </w:r>
      <w:r>
        <w:t>public B</w:t>
      </w:r>
      <w:r>
        <w:rPr>
          <w:spacing w:val="-1"/>
        </w:rPr>
        <w:t xml:space="preserve"> </w:t>
      </w:r>
      <w:r>
        <w:t>{</w:t>
      </w:r>
      <w:r>
        <w:rPr>
          <w:spacing w:val="67"/>
        </w:rPr>
        <w:t xml:space="preserve"> </w:t>
      </w:r>
      <w:r>
        <w:t>};</w:t>
      </w:r>
    </w:p>
    <w:p>
      <w:pPr>
        <w:pStyle w:val="11"/>
        <w:spacing w:line="292" w:lineRule="auto"/>
        <w:ind w:left="2910" w:right="3968"/>
      </w:pPr>
      <w:r>
        <w:t>#0007</w:t>
      </w:r>
      <w:r>
        <w:rPr>
          <w:spacing w:val="63"/>
        </w:rPr>
        <w:t xml:space="preserve"> </w:t>
      </w:r>
      <w:r>
        <w:t>class</w:t>
      </w:r>
      <w:r>
        <w:rPr>
          <w:spacing w:val="-2"/>
        </w:rPr>
        <w:t xml:space="preserve"> </w:t>
      </w:r>
      <w:r>
        <w:t>D</w:t>
      </w:r>
      <w:r>
        <w:rPr>
          <w:spacing w:val="-3"/>
        </w:rPr>
        <w:t xml:space="preserve"> </w:t>
      </w:r>
      <w:r>
        <w:t>:</w:t>
      </w:r>
      <w:r>
        <w:rPr>
          <w:spacing w:val="-2"/>
        </w:rPr>
        <w:t xml:space="preserve"> </w:t>
      </w:r>
      <w:r>
        <w:t>public</w:t>
      </w:r>
      <w:r>
        <w:rPr>
          <w:spacing w:val="-3"/>
        </w:rPr>
        <w:t xml:space="preserve"> </w:t>
      </w:r>
      <w:r>
        <w:t>C</w:t>
      </w:r>
      <w:r>
        <w:rPr>
          <w:spacing w:val="-2"/>
        </w:rPr>
        <w:t xml:space="preserve"> </w:t>
      </w:r>
      <w:r>
        <w:t>{</w:t>
      </w:r>
      <w:r>
        <w:rPr>
          <w:spacing w:val="64"/>
        </w:rPr>
        <w:t xml:space="preserve"> </w:t>
      </w:r>
      <w:r>
        <w:t>};</w:t>
      </w:r>
      <w:r>
        <w:rPr>
          <w:spacing w:val="-93"/>
        </w:rPr>
        <w:t xml:space="preserve"> </w:t>
      </w:r>
      <w:r>
        <w:t>#0008</w:t>
      </w:r>
    </w:p>
    <w:p>
      <w:pPr>
        <w:pStyle w:val="11"/>
        <w:spacing w:line="181" w:lineRule="exact"/>
        <w:ind w:left="2910"/>
      </w:pPr>
      <w:r>
        <w:t>#0009</w:t>
      </w:r>
      <w:r>
        <w:rPr>
          <w:spacing w:val="60"/>
        </w:rPr>
        <w:t xml:space="preserve"> </w:t>
      </w:r>
      <w:r>
        <w:t>void</w:t>
      </w:r>
      <w:r>
        <w:rPr>
          <w:spacing w:val="-5"/>
        </w:rPr>
        <w:t xml:space="preserve"> </w:t>
      </w:r>
      <w:r>
        <w:t>main()</w:t>
      </w:r>
    </w:p>
    <w:p>
      <w:pPr>
        <w:pStyle w:val="11"/>
        <w:spacing w:before="38"/>
        <w:ind w:left="2910"/>
      </w:pPr>
      <w:r>
        <w:t>#0010</w:t>
      </w:r>
      <w:r>
        <w:rPr>
          <w:spacing w:val="63"/>
        </w:rPr>
        <w:t xml:space="preserve"> </w:t>
      </w:r>
      <w:r>
        <w:t>{</w:t>
      </w:r>
    </w:p>
    <w:p>
      <w:pPr>
        <w:pStyle w:val="11"/>
        <w:tabs>
          <w:tab w:val="left" w:pos="3716"/>
        </w:tabs>
        <w:spacing w:before="40" w:line="292" w:lineRule="auto"/>
        <w:ind w:left="2910" w:right="5130"/>
      </w:pPr>
      <w:r>
        <w:t>#0011</w:t>
      </w:r>
      <w:r>
        <w:tab/>
      </w:r>
      <w:r>
        <w:t>D* pd = new D;</w:t>
      </w:r>
      <w:r>
        <w:rPr>
          <w:spacing w:val="-94"/>
        </w:rPr>
        <w:t xml:space="preserve"> </w:t>
      </w:r>
      <w:r>
        <w:t>#0012</w:t>
      </w:r>
    </w:p>
    <w:p>
      <w:pPr>
        <w:pStyle w:val="11"/>
        <w:tabs>
          <w:tab w:val="left" w:pos="3716"/>
          <w:tab w:val="left" w:pos="6947"/>
        </w:tabs>
        <w:spacing w:line="181" w:lineRule="exact"/>
        <w:ind w:left="2910"/>
      </w:pPr>
      <w:r>
        <w:t>#0013</w:t>
      </w:r>
      <w:r>
        <w:tab/>
      </w:r>
      <w:r>
        <w:t>C*</w:t>
      </w:r>
      <w:r>
        <w:rPr>
          <w:spacing w:val="-7"/>
        </w:rPr>
        <w:t xml:space="preserve"> </w:t>
      </w:r>
      <w:r>
        <w:t>pc</w:t>
      </w:r>
      <w:r>
        <w:rPr>
          <w:spacing w:val="-6"/>
        </w:rPr>
        <w:t xml:space="preserve"> </w:t>
      </w:r>
      <w:r>
        <w:t>=</w:t>
      </w:r>
      <w:r>
        <w:rPr>
          <w:spacing w:val="-7"/>
        </w:rPr>
        <w:t xml:space="preserve"> </w:t>
      </w:r>
      <w:r>
        <w:t>dynamic_cast&lt;C*&gt;(pd);</w:t>
      </w:r>
      <w:r>
        <w:tab/>
      </w:r>
      <w:r>
        <w:t>//</w:t>
      </w:r>
      <w:r>
        <w:rPr>
          <w:spacing w:val="-5"/>
        </w:rPr>
        <w:t xml:space="preserve"> </w:t>
      </w:r>
      <w:r>
        <w:t>upcast</w:t>
      </w:r>
    </w:p>
    <w:p>
      <w:pPr>
        <w:pStyle w:val="11"/>
        <w:tabs>
          <w:tab w:val="left" w:pos="3716"/>
          <w:tab w:val="left" w:pos="6947"/>
        </w:tabs>
        <w:spacing w:before="40" w:line="292" w:lineRule="auto"/>
        <w:ind w:left="2910" w:right="1708"/>
      </w:pPr>
      <w:r>
        <w:t>#0014</w:t>
      </w:r>
      <w:r>
        <w:tab/>
      </w:r>
      <w:r>
        <w:t>assert(pc);</w:t>
      </w:r>
      <w:r>
        <w:tab/>
      </w:r>
      <w:r>
        <w:t>// it will be ok</w:t>
      </w:r>
      <w:r>
        <w:rPr>
          <w:spacing w:val="-94"/>
        </w:rPr>
        <w:t xml:space="preserve"> </w:t>
      </w:r>
      <w:r>
        <w:t>#0015</w:t>
      </w:r>
    </w:p>
    <w:p>
      <w:pPr>
        <w:pStyle w:val="11"/>
        <w:tabs>
          <w:tab w:val="left" w:pos="3716"/>
          <w:tab w:val="left" w:pos="6947"/>
        </w:tabs>
        <w:spacing w:line="181" w:lineRule="exact"/>
        <w:ind w:left="2910"/>
      </w:pPr>
      <w:r>
        <w:t>#0016</w:t>
      </w:r>
      <w:r>
        <w:tab/>
      </w:r>
      <w:r>
        <w:t>B*</w:t>
      </w:r>
      <w:r>
        <w:rPr>
          <w:spacing w:val="-7"/>
        </w:rPr>
        <w:t xml:space="preserve"> </w:t>
      </w:r>
      <w:r>
        <w:t>pb</w:t>
      </w:r>
      <w:r>
        <w:rPr>
          <w:spacing w:val="-6"/>
        </w:rPr>
        <w:t xml:space="preserve"> </w:t>
      </w:r>
      <w:r>
        <w:t>=</w:t>
      </w:r>
      <w:r>
        <w:rPr>
          <w:spacing w:val="-7"/>
        </w:rPr>
        <w:t xml:space="preserve"> </w:t>
      </w:r>
      <w:r>
        <w:t>dynamic_cast&lt;B*&gt;(pd);</w:t>
      </w:r>
      <w:r>
        <w:tab/>
      </w:r>
      <w:r>
        <w:t>//</w:t>
      </w:r>
      <w:r>
        <w:rPr>
          <w:spacing w:val="-5"/>
        </w:rPr>
        <w:t xml:space="preserve"> </w:t>
      </w:r>
      <w:r>
        <w:t>upcast</w:t>
      </w:r>
    </w:p>
    <w:p>
      <w:pPr>
        <w:pStyle w:val="11"/>
        <w:tabs>
          <w:tab w:val="left" w:pos="3716"/>
          <w:tab w:val="left" w:pos="6947"/>
        </w:tabs>
        <w:spacing w:before="39" w:line="292" w:lineRule="auto"/>
        <w:ind w:left="2910" w:right="1708"/>
      </w:pPr>
      <w:r>
        <w:t>#0017</w:t>
      </w:r>
      <w:r>
        <w:tab/>
      </w:r>
      <w:r>
        <w:t>assert(pb);</w:t>
      </w:r>
      <w:r>
        <w:tab/>
      </w:r>
      <w:r>
        <w:t>// it will be ok</w:t>
      </w:r>
      <w:r>
        <w:rPr>
          <w:spacing w:val="-94"/>
        </w:rPr>
        <w:t xml:space="preserve"> </w:t>
      </w:r>
      <w:r>
        <w:t>#0018</w:t>
      </w:r>
    </w:p>
    <w:p>
      <w:pPr>
        <w:pStyle w:val="11"/>
        <w:tabs>
          <w:tab w:val="left" w:pos="3716"/>
        </w:tabs>
        <w:spacing w:line="292" w:lineRule="auto"/>
        <w:ind w:left="2910" w:right="3144"/>
      </w:pPr>
      <w:r>
        <w:t>#0019</w:t>
      </w:r>
      <w:r>
        <w:tab/>
      </w:r>
      <w:r>
        <w:t>B*</w:t>
      </w:r>
      <w:r>
        <w:rPr>
          <w:spacing w:val="-3"/>
        </w:rPr>
        <w:t xml:space="preserve"> </w:t>
      </w:r>
      <w:r>
        <w:t>pb1</w:t>
      </w:r>
      <w:r>
        <w:rPr>
          <w:spacing w:val="-3"/>
        </w:rPr>
        <w:t xml:space="preserve"> </w:t>
      </w:r>
      <w:r>
        <w:t>=</w:t>
      </w:r>
      <w:r>
        <w:rPr>
          <w:spacing w:val="-3"/>
        </w:rPr>
        <w:t xml:space="preserve"> </w:t>
      </w:r>
      <w:r>
        <w:t>new</w:t>
      </w:r>
      <w:r>
        <w:rPr>
          <w:spacing w:val="-3"/>
        </w:rPr>
        <w:t xml:space="preserve"> </w:t>
      </w:r>
      <w:r>
        <w:t>D;</w:t>
      </w:r>
      <w:r>
        <w:rPr>
          <w:spacing w:val="63"/>
        </w:rPr>
        <w:t xml:space="preserve"> </w:t>
      </w:r>
      <w:r>
        <w:t>//</w:t>
      </w:r>
      <w:r>
        <w:rPr>
          <w:spacing w:val="-2"/>
        </w:rPr>
        <w:t xml:space="preserve"> </w:t>
      </w:r>
      <w:r>
        <w:t>unclear</w:t>
      </w:r>
      <w:r>
        <w:rPr>
          <w:spacing w:val="-3"/>
        </w:rPr>
        <w:t xml:space="preserve"> </w:t>
      </w:r>
      <w:r>
        <w:t>but</w:t>
      </w:r>
      <w:r>
        <w:rPr>
          <w:spacing w:val="-3"/>
        </w:rPr>
        <w:t xml:space="preserve"> </w:t>
      </w:r>
      <w:r>
        <w:t>ok.</w:t>
      </w:r>
      <w:r>
        <w:rPr>
          <w:spacing w:val="-93"/>
        </w:rPr>
        <w:t xml:space="preserve"> </w:t>
      </w:r>
      <w:r>
        <w:t>#0020</w:t>
      </w:r>
      <w:r>
        <w:tab/>
      </w:r>
      <w:r>
        <w:t>B*</w:t>
      </w:r>
      <w:r>
        <w:rPr>
          <w:spacing w:val="-1"/>
        </w:rPr>
        <w:t xml:space="preserve"> </w:t>
      </w:r>
      <w:r>
        <w:t>pb2 =</w:t>
      </w:r>
      <w:r>
        <w:rPr>
          <w:spacing w:val="-1"/>
        </w:rPr>
        <w:t xml:space="preserve"> </w:t>
      </w:r>
      <w:r>
        <w:t>new B;</w:t>
      </w:r>
    </w:p>
    <w:p>
      <w:pPr>
        <w:pStyle w:val="11"/>
        <w:spacing w:line="292" w:lineRule="auto"/>
        <w:ind w:left="2910" w:right="3378"/>
        <w:jc w:val="both"/>
      </w:pPr>
      <w:r>
        <w:t>#0021</w:t>
      </w:r>
      <w:r>
        <w:rPr>
          <w:spacing w:val="1"/>
        </w:rPr>
        <w:t xml:space="preserve"> </w:t>
      </w:r>
      <w:r>
        <w:t>assert(pb1);</w:t>
      </w:r>
      <w:r>
        <w:rPr>
          <w:spacing w:val="97"/>
        </w:rPr>
        <w:t xml:space="preserve"> </w:t>
      </w:r>
      <w:r>
        <w:t>// it will be ok</w:t>
      </w:r>
      <w:r>
        <w:rPr>
          <w:spacing w:val="-94"/>
        </w:rPr>
        <w:t xml:space="preserve"> </w:t>
      </w:r>
      <w:r>
        <w:t>#0022</w:t>
      </w:r>
      <w:r>
        <w:rPr>
          <w:spacing w:val="1"/>
        </w:rPr>
        <w:t xml:space="preserve"> </w:t>
      </w:r>
      <w:r>
        <w:t>assert(pb2);</w:t>
      </w:r>
      <w:r>
        <w:rPr>
          <w:spacing w:val="97"/>
        </w:rPr>
        <w:t xml:space="preserve"> </w:t>
      </w:r>
      <w:r>
        <w:t>// it will be ok</w:t>
      </w:r>
      <w:r>
        <w:rPr>
          <w:spacing w:val="-94"/>
        </w:rPr>
        <w:t xml:space="preserve"> </w:t>
      </w:r>
      <w:r>
        <w:t>#0023</w:t>
      </w:r>
    </w:p>
    <w:p>
      <w:pPr>
        <w:pStyle w:val="11"/>
        <w:rPr>
          <w:sz w:val="20"/>
        </w:rPr>
      </w:pPr>
    </w:p>
    <w:p>
      <w:pPr>
        <w:pStyle w:val="11"/>
        <w:spacing w:before="1"/>
        <w:rPr>
          <w:sz w:val="22"/>
        </w:rPr>
      </w:pPr>
    </w:p>
    <w:p>
      <w:pPr>
        <w:pStyle w:val="5"/>
        <w:ind w:left="0" w:right="390"/>
        <w:jc w:val="right"/>
      </w:pPr>
      <w:r>
        <w:t>173</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055" o:spid="_x0000_s3055" o:spt="1" style="position:absolute;left:0pt;margin-left:131.9pt;margin-top:18.85pt;height:0.7pt;width:323pt;mso-position-horizontal-relative:page;mso-wrap-distance-bottom:0pt;mso-wrap-distance-top:0pt;z-index:-251222016;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
        <w:rPr>
          <w:rFonts w:ascii="宋体"/>
          <w:sz w:val="23"/>
        </w:rPr>
      </w:pPr>
    </w:p>
    <w:p>
      <w:pPr>
        <w:pStyle w:val="11"/>
        <w:tabs>
          <w:tab w:val="left" w:pos="3716"/>
        </w:tabs>
        <w:spacing w:before="99"/>
        <w:ind w:left="2910" w:right="1613"/>
      </w:pPr>
      <w:r>
        <w:t>#0024</w:t>
      </w:r>
      <w:r>
        <w:tab/>
      </w:r>
      <w:r>
        <w:t>D*</w:t>
      </w:r>
      <w:r>
        <w:rPr>
          <w:spacing w:val="-6"/>
        </w:rPr>
        <w:t xml:space="preserve"> </w:t>
      </w:r>
      <w:r>
        <w:t>pd1</w:t>
      </w:r>
      <w:r>
        <w:rPr>
          <w:spacing w:val="-5"/>
        </w:rPr>
        <w:t xml:space="preserve"> </w:t>
      </w:r>
      <w:r>
        <w:t>=</w:t>
      </w:r>
      <w:r>
        <w:rPr>
          <w:spacing w:val="-5"/>
        </w:rPr>
        <w:t xml:space="preserve"> </w:t>
      </w:r>
      <w:r>
        <w:t>dynamic_cast&lt;D*&gt;(pb1);</w:t>
      </w:r>
      <w:r>
        <w:rPr>
          <w:spacing w:val="59"/>
        </w:rPr>
        <w:t xml:space="preserve"> </w:t>
      </w:r>
      <w:r>
        <w:t>//</w:t>
      </w:r>
      <w:r>
        <w:rPr>
          <w:spacing w:val="-5"/>
        </w:rPr>
        <w:t xml:space="preserve"> </w:t>
      </w:r>
      <w:r>
        <w:t>downcast</w:t>
      </w:r>
      <w:r>
        <w:rPr>
          <w:spacing w:val="-5"/>
        </w:rPr>
        <w:t xml:space="preserve"> </w:t>
      </w:r>
      <w:r>
        <w:t>but</w:t>
      </w:r>
      <w:r>
        <w:rPr>
          <w:spacing w:val="-5"/>
        </w:rPr>
        <w:t xml:space="preserve"> </w:t>
      </w:r>
      <w:r>
        <w:t>ok</w:t>
      </w:r>
      <w:r>
        <w:rPr>
          <w:spacing w:val="-93"/>
        </w:rPr>
        <w:t xml:space="preserve"> </w:t>
      </w:r>
      <w:r>
        <w:t>#0025</w:t>
      </w:r>
      <w:r>
        <w:tab/>
      </w:r>
      <w:r>
        <w:t>D*</w:t>
      </w:r>
      <w:r>
        <w:rPr>
          <w:spacing w:val="-6"/>
        </w:rPr>
        <w:t xml:space="preserve"> </w:t>
      </w:r>
      <w:r>
        <w:t>pd2</w:t>
      </w:r>
      <w:r>
        <w:rPr>
          <w:spacing w:val="-6"/>
        </w:rPr>
        <w:t xml:space="preserve"> </w:t>
      </w:r>
      <w:r>
        <w:t>=</w:t>
      </w:r>
      <w:r>
        <w:rPr>
          <w:spacing w:val="-6"/>
        </w:rPr>
        <w:t xml:space="preserve"> </w:t>
      </w:r>
      <w:r>
        <w:t>dynamic_cast&lt;D*&gt;(pb2);</w:t>
      </w:r>
      <w:r>
        <w:rPr>
          <w:spacing w:val="58"/>
        </w:rPr>
        <w:t xml:space="preserve"> </w:t>
      </w:r>
      <w:r>
        <w:t>//</w:t>
      </w:r>
      <w:r>
        <w:rPr>
          <w:spacing w:val="-6"/>
        </w:rPr>
        <w:t xml:space="preserve"> </w:t>
      </w:r>
      <w:r>
        <w:t>downcast</w:t>
      </w:r>
      <w:r>
        <w:rPr>
          <w:rFonts w:hint="eastAsia" w:ascii="宋体" w:eastAsia="宋体"/>
        </w:rPr>
        <w:t>，</w:t>
      </w:r>
      <w:r>
        <w:t>error</w:t>
      </w:r>
    </w:p>
    <w:p>
      <w:pPr>
        <w:pStyle w:val="11"/>
        <w:tabs>
          <w:tab w:val="left" w:pos="3716"/>
          <w:tab w:val="left" w:pos="5277"/>
        </w:tabs>
        <w:spacing w:before="52"/>
        <w:ind w:left="2910"/>
      </w:pPr>
      <w:r>
        <w:t>#0026</w:t>
      </w:r>
      <w:r>
        <w:tab/>
      </w:r>
      <w:r>
        <w:t>assert(pd1);</w:t>
      </w:r>
      <w:r>
        <w:tab/>
      </w:r>
      <w:r>
        <w:t>//</w:t>
      </w:r>
      <w:r>
        <w:rPr>
          <w:spacing w:val="-3"/>
        </w:rPr>
        <w:t xml:space="preserve"> </w:t>
      </w:r>
      <w:r>
        <w:t>it</w:t>
      </w:r>
      <w:r>
        <w:rPr>
          <w:spacing w:val="-3"/>
        </w:rPr>
        <w:t xml:space="preserve"> </w:t>
      </w:r>
      <w:r>
        <w:t>will</w:t>
      </w:r>
      <w:r>
        <w:rPr>
          <w:spacing w:val="-2"/>
        </w:rPr>
        <w:t xml:space="preserve"> </w:t>
      </w:r>
      <w:r>
        <w:t>be</w:t>
      </w:r>
      <w:r>
        <w:rPr>
          <w:spacing w:val="-3"/>
        </w:rPr>
        <w:t xml:space="preserve"> </w:t>
      </w:r>
      <w:r>
        <w:t>ok</w:t>
      </w:r>
    </w:p>
    <w:p>
      <w:pPr>
        <w:pStyle w:val="11"/>
        <w:spacing w:line="220" w:lineRule="exact"/>
        <w:ind w:left="2881"/>
        <w:rPr>
          <w:sz w:val="20"/>
        </w:rPr>
      </w:pPr>
      <w:r>
        <w:rPr>
          <w:position w:val="-3"/>
          <w:sz w:val="20"/>
        </w:rPr>
        <w:pict>
          <v:shape id="_x0000_s3056" o:spid="_x0000_s3056" o:spt="202" type="#_x0000_t202" style="height:11.05pt;width:309.15pt;" fillcolor="#E4E4E4" filled="t" stroked="f" coordsize="21600,21600">
            <v:path/>
            <v:fill on="t" focussize="0,0"/>
            <v:stroke on="f" joinstyle="miter"/>
            <v:imagedata o:title=""/>
            <o:lock v:ext="edit"/>
            <v:textbox inset="0mm,0mm,0mm,0mm">
              <w:txbxContent>
                <w:p>
                  <w:pPr>
                    <w:pStyle w:val="11"/>
                    <w:tabs>
                      <w:tab w:val="left" w:pos="835"/>
                      <w:tab w:val="left" w:pos="2395"/>
                    </w:tabs>
                    <w:spacing w:before="44" w:line="176" w:lineRule="exact"/>
                    <w:ind w:left="28"/>
                  </w:pPr>
                  <w:r>
                    <w:t>#0027</w:t>
                  </w:r>
                  <w:r>
                    <w:tab/>
                  </w:r>
                  <w:r>
                    <w:t>assert(pd2);</w:t>
                  </w:r>
                  <w:r>
                    <w:tab/>
                  </w:r>
                  <w:r>
                    <w:t>//</w:t>
                  </w:r>
                  <w:r>
                    <w:rPr>
                      <w:spacing w:val="-4"/>
                    </w:rPr>
                    <w:t xml:space="preserve"> </w:t>
                  </w:r>
                  <w:r>
                    <w:t>it</w:t>
                  </w:r>
                  <w:r>
                    <w:rPr>
                      <w:spacing w:val="-3"/>
                    </w:rPr>
                    <w:t xml:space="preserve"> </w:t>
                  </w:r>
                  <w:r>
                    <w:t>will</w:t>
                  </w:r>
                  <w:r>
                    <w:rPr>
                      <w:spacing w:val="-3"/>
                    </w:rPr>
                    <w:t xml:space="preserve"> </w:t>
                  </w:r>
                  <w:r>
                    <w:t>be</w:t>
                  </w:r>
                  <w:r>
                    <w:rPr>
                      <w:spacing w:val="-4"/>
                    </w:rPr>
                    <w:t xml:space="preserve"> </w:t>
                  </w:r>
                  <w:r>
                    <w:t>fail</w:t>
                  </w:r>
                  <w:r>
                    <w:rPr>
                      <w:spacing w:val="-3"/>
                    </w:rPr>
                    <w:t xml:space="preserve"> </w:t>
                  </w:r>
                  <w:r>
                    <w:t>(pd2</w:t>
                  </w:r>
                  <w:r>
                    <w:rPr>
                      <w:spacing w:val="-3"/>
                    </w:rPr>
                    <w:t xml:space="preserve"> </w:t>
                  </w:r>
                  <w:r>
                    <w:t>will</w:t>
                  </w:r>
                  <w:r>
                    <w:rPr>
                      <w:spacing w:val="-4"/>
                    </w:rPr>
                    <w:t xml:space="preserve"> </w:t>
                  </w:r>
                  <w:r>
                    <w:t>be</w:t>
                  </w:r>
                  <w:r>
                    <w:rPr>
                      <w:spacing w:val="-3"/>
                    </w:rPr>
                    <w:t xml:space="preserve"> </w:t>
                  </w:r>
                  <w:r>
                    <w:t>null)</w:t>
                  </w:r>
                </w:p>
              </w:txbxContent>
            </v:textbox>
            <w10:wrap type="none"/>
            <w10:anchorlock/>
          </v:shape>
        </w:pict>
      </w:r>
    </w:p>
    <w:p>
      <w:pPr>
        <w:pStyle w:val="11"/>
        <w:spacing w:before="40"/>
        <w:ind w:left="2910"/>
      </w:pPr>
      <w:r>
        <w:pict>
          <v:shape id="_x0000_s3057" o:spid="_x0000_s3057" style="position:absolute;left:0pt;margin-left:302.3pt;margin-top:18.5pt;height:45.15pt;width:4.1pt;mso-position-horizontal-relative:page;z-index:-251446272;mso-width-relative:page;mso-height-relative:page;" fillcolor="#000000" filled="t" stroked="f" coordorigin="6046,370" coordsize="82,903" path="m6085,1191l6046,1191,6090,1272,6105,1239,6085,1239,6085,1191xm6090,370l6085,370,6085,1239,6090,1239,6090,370xm6128,1191l6090,1191,6090,1239,6105,1239,6128,1191xe">
            <v:path arrowok="t"/>
            <v:fill on="t" focussize="0,0"/>
            <v:stroke on="f"/>
            <v:imagedata o:title=""/>
            <o:lock v:ext="edit"/>
          </v:shape>
        </w:pict>
      </w:r>
      <w:r>
        <w:t>#0028</w:t>
      </w:r>
      <w:r>
        <w:rPr>
          <w:spacing w:val="64"/>
        </w:rPr>
        <w:t xml:space="preserve"> </w:t>
      </w:r>
      <w:r>
        <w:t>}</w:t>
      </w:r>
    </w:p>
    <w:p>
      <w:pPr>
        <w:pStyle w:val="11"/>
        <w:rPr>
          <w:sz w:val="18"/>
        </w:rPr>
      </w:pPr>
    </w:p>
    <w:p>
      <w:pPr>
        <w:pStyle w:val="11"/>
        <w:spacing w:before="7"/>
        <w:rPr>
          <w:sz w:val="21"/>
        </w:rPr>
      </w:pPr>
    </w:p>
    <w:p>
      <w:pPr>
        <w:spacing w:before="0"/>
        <w:ind w:left="2627" w:right="0" w:firstLine="0"/>
        <w:jc w:val="left"/>
        <w:rPr>
          <w:rFonts w:hint="eastAsia" w:ascii="宋体" w:eastAsia="宋体"/>
          <w:sz w:val="18"/>
        </w:rPr>
      </w:pPr>
      <w:r>
        <w:rPr>
          <w:rFonts w:hint="eastAsia" w:ascii="宋体" w:eastAsia="宋体"/>
          <w:sz w:val="18"/>
        </w:rPr>
        <w:t>此程式之輸出結果如下：</w:t>
      </w:r>
    </w:p>
    <w:p>
      <w:pPr>
        <w:pStyle w:val="11"/>
        <w:spacing w:before="8"/>
        <w:rPr>
          <w:rFonts w:ascii="宋体"/>
          <w:sz w:val="21"/>
        </w:rPr>
      </w:pPr>
    </w:p>
    <w:p>
      <w:pPr>
        <w:pStyle w:val="11"/>
        <w:spacing w:line="292" w:lineRule="auto"/>
        <w:ind w:left="2910" w:right="2661"/>
      </w:pPr>
      <w:r>
        <w:t>Assertion failed: pd2, file dyncast.cpp, line 27</w:t>
      </w:r>
      <w:r>
        <w:rPr>
          <w:spacing w:val="-94"/>
        </w:rPr>
        <w:t xml:space="preserve"> </w:t>
      </w:r>
      <w:r>
        <w:t>abnormal</w:t>
      </w:r>
      <w:r>
        <w:rPr>
          <w:spacing w:val="-2"/>
        </w:rPr>
        <w:t xml:space="preserve"> </w:t>
      </w:r>
      <w:r>
        <w:t>program</w:t>
      </w:r>
      <w:r>
        <w:rPr>
          <w:spacing w:val="-1"/>
        </w:rPr>
        <w:t xml:space="preserve"> </w:t>
      </w:r>
      <w:r>
        <w:t>termination</w:t>
      </w:r>
    </w:p>
    <w:p>
      <w:pPr>
        <w:pStyle w:val="11"/>
        <w:spacing w:before="6"/>
      </w:pPr>
    </w:p>
    <w:p>
      <w:pPr>
        <w:spacing w:before="1" w:line="374" w:lineRule="auto"/>
        <w:ind w:left="2627" w:right="1155" w:firstLine="0"/>
        <w:jc w:val="left"/>
        <w:rPr>
          <w:rFonts w:hint="eastAsia" w:ascii="宋体" w:eastAsia="宋体"/>
          <w:sz w:val="18"/>
        </w:rPr>
      </w:pPr>
      <w:r>
        <w:rPr>
          <w:rFonts w:hint="eastAsia" w:ascii="宋体" w:eastAsia="宋体"/>
          <w:sz w:val="18"/>
        </w:rPr>
        <w:t xml:space="preserve">是的，我们可以在 </w:t>
      </w:r>
      <w:r>
        <w:rPr>
          <w:rFonts w:ascii="Times New Roman" w:eastAsia="Times New Roman"/>
          <w:i/>
          <w:sz w:val="18"/>
        </w:rPr>
        <w:t>dynamic_cast</w:t>
      </w:r>
      <w:r>
        <w:rPr>
          <w:rFonts w:ascii="Times New Roman" w:eastAsia="Times New Roman"/>
          <w:i/>
          <w:spacing w:val="44"/>
          <w:sz w:val="18"/>
        </w:rPr>
        <w:t xml:space="preserve"> </w:t>
      </w:r>
      <w:r>
        <w:rPr>
          <w:rFonts w:hint="eastAsia" w:ascii="宋体" w:eastAsia="宋体"/>
          <w:sz w:val="18"/>
        </w:rPr>
        <w:t xml:space="preserve">之后，检查转型结果是否为 </w:t>
      </w:r>
      <w:r>
        <w:rPr>
          <w:rFonts w:ascii="Times New Roman" w:eastAsia="Times New Roman"/>
          <w:sz w:val="18"/>
        </w:rPr>
        <w:t>null</w:t>
      </w:r>
      <w:r>
        <w:rPr>
          <w:rFonts w:hint="eastAsia" w:ascii="宋体" w:eastAsia="宋体"/>
          <w:sz w:val="18"/>
        </w:rPr>
        <w:t>，以判断转型是否成功。</w:t>
      </w:r>
    </w:p>
    <w:p>
      <w:pPr>
        <w:pStyle w:val="11"/>
        <w:spacing w:before="9"/>
        <w:rPr>
          <w:rFonts w:ascii="宋体"/>
          <w:sz w:val="18"/>
        </w:rPr>
      </w:pPr>
    </w:p>
    <w:p>
      <w:pPr>
        <w:spacing w:before="0" w:line="374" w:lineRule="auto"/>
        <w:ind w:left="2627" w:right="1155" w:firstLine="0"/>
        <w:jc w:val="both"/>
        <w:rPr>
          <w:rFonts w:hint="eastAsia" w:ascii="宋体" w:eastAsia="宋体"/>
          <w:sz w:val="18"/>
        </w:rPr>
      </w:pPr>
      <w:r>
        <w:rPr>
          <w:rFonts w:hint="eastAsia" w:ascii="宋体" w:eastAsia="宋体"/>
          <w:spacing w:val="1"/>
          <w:sz w:val="18"/>
        </w:rPr>
        <w:t xml:space="preserve">请注意了，上例的 </w:t>
      </w:r>
      <w:r>
        <w:rPr>
          <w:rFonts w:ascii="Times New Roman" w:eastAsia="Times New Roman"/>
          <w:i/>
          <w:sz w:val="18"/>
        </w:rPr>
        <w:t>B</w:t>
      </w:r>
      <w:r>
        <w:rPr>
          <w:rFonts w:ascii="Times New Roman" w:eastAsia="Times New Roman"/>
          <w:i/>
          <w:spacing w:val="9"/>
          <w:sz w:val="18"/>
        </w:rPr>
        <w:t xml:space="preserve"> </w:t>
      </w:r>
      <w:r>
        <w:rPr>
          <w:rFonts w:hint="eastAsia" w:ascii="宋体" w:eastAsia="宋体"/>
          <w:spacing w:val="2"/>
          <w:sz w:val="18"/>
        </w:rPr>
        <w:t xml:space="preserve">有一个 </w:t>
      </w:r>
      <w:r>
        <w:rPr>
          <w:rFonts w:ascii="Times New Roman" w:eastAsia="Times New Roman"/>
          <w:sz w:val="18"/>
        </w:rPr>
        <w:t>virtual</w:t>
      </w:r>
      <w:r>
        <w:rPr>
          <w:rFonts w:ascii="Times New Roman" w:eastAsia="Times New Roman"/>
          <w:spacing w:val="12"/>
          <w:sz w:val="18"/>
        </w:rPr>
        <w:t xml:space="preserve"> </w:t>
      </w:r>
      <w:r>
        <w:rPr>
          <w:rFonts w:ascii="Times New Roman" w:eastAsia="Times New Roman"/>
          <w:sz w:val="18"/>
        </w:rPr>
        <w:t>function</w:t>
      </w:r>
      <w:r>
        <w:rPr>
          <w:rFonts w:hint="eastAsia" w:ascii="宋体" w:eastAsia="宋体"/>
          <w:spacing w:val="1"/>
          <w:sz w:val="18"/>
        </w:rPr>
        <w:t xml:space="preserve">，为的是使 </w:t>
      </w:r>
      <w:r>
        <w:rPr>
          <w:rFonts w:ascii="Times New Roman" w:eastAsia="Times New Roman"/>
          <w:i/>
          <w:sz w:val="18"/>
        </w:rPr>
        <w:t>B</w:t>
      </w:r>
      <w:r>
        <w:rPr>
          <w:rFonts w:ascii="Times New Roman" w:eastAsia="Times New Roman"/>
          <w:i/>
          <w:spacing w:val="9"/>
          <w:sz w:val="18"/>
        </w:rPr>
        <w:t xml:space="preserve"> </w:t>
      </w:r>
      <w:r>
        <w:rPr>
          <w:rFonts w:hint="eastAsia" w:ascii="宋体" w:eastAsia="宋体"/>
          <w:sz w:val="18"/>
        </w:rPr>
        <w:t>以下的整个继承体系</w:t>
      </w:r>
      <w:r>
        <w:rPr>
          <w:rFonts w:hint="eastAsia" w:ascii="宋体" w:eastAsia="宋体"/>
          <w:spacing w:val="-2"/>
          <w:sz w:val="18"/>
        </w:rPr>
        <w:t xml:space="preserve">成为 </w:t>
      </w:r>
      <w:r>
        <w:rPr>
          <w:rFonts w:ascii="Times New Roman" w:eastAsia="Times New Roman"/>
          <w:sz w:val="18"/>
        </w:rPr>
        <w:t>polymorphic</w:t>
      </w:r>
      <w:r>
        <w:rPr>
          <w:rFonts w:ascii="Times New Roman" w:eastAsia="Times New Roman"/>
          <w:spacing w:val="-5"/>
          <w:sz w:val="18"/>
        </w:rPr>
        <w:t xml:space="preserve"> </w:t>
      </w:r>
      <w:r>
        <w:rPr>
          <w:rFonts w:ascii="Times New Roman" w:eastAsia="Times New Roman"/>
          <w:sz w:val="18"/>
        </w:rPr>
        <w:t>type</w:t>
      </w:r>
      <w:r>
        <w:rPr>
          <w:rFonts w:hint="eastAsia" w:ascii="宋体" w:eastAsia="宋体"/>
          <w:spacing w:val="-1"/>
          <w:sz w:val="18"/>
        </w:rPr>
        <w:t xml:space="preserve">。原因是，如果发生 </w:t>
      </w:r>
      <w:r>
        <w:rPr>
          <w:rFonts w:ascii="Times New Roman" w:eastAsia="Times New Roman"/>
          <w:sz w:val="18"/>
        </w:rPr>
        <w:t>down-cast</w:t>
      </w:r>
      <w:r>
        <w:rPr>
          <w:rFonts w:hint="eastAsia" w:ascii="宋体" w:eastAsia="宋体"/>
          <w:spacing w:val="-2"/>
          <w:sz w:val="18"/>
        </w:rPr>
        <w:t xml:space="preserve">，那么 </w:t>
      </w:r>
      <w:r>
        <w:rPr>
          <w:rFonts w:ascii="Times New Roman" w:eastAsia="Times New Roman"/>
          <w:i/>
          <w:sz w:val="18"/>
        </w:rPr>
        <w:t>dynamic</w:t>
      </w:r>
      <w:r>
        <w:rPr>
          <w:rFonts w:ascii="Times New Roman" w:eastAsia="Times New Roman"/>
          <w:sz w:val="18"/>
        </w:rPr>
        <w:t>_</w:t>
      </w:r>
      <w:r>
        <w:rPr>
          <w:rFonts w:ascii="Times New Roman" w:eastAsia="Times New Roman"/>
          <w:i/>
          <w:sz w:val="18"/>
        </w:rPr>
        <w:t>cast</w:t>
      </w:r>
      <w:r>
        <w:rPr>
          <w:rFonts w:ascii="Times New Roman" w:eastAsia="Times New Roman"/>
          <w:i/>
          <w:spacing w:val="36"/>
          <w:sz w:val="18"/>
        </w:rPr>
        <w:t xml:space="preserve"> </w:t>
      </w:r>
      <w:r>
        <w:rPr>
          <w:rFonts w:hint="eastAsia" w:ascii="宋体" w:eastAsia="宋体"/>
          <w:sz w:val="18"/>
        </w:rPr>
        <w:t>只有在</w:t>
      </w:r>
      <w:r>
        <w:rPr>
          <w:rFonts w:hint="eastAsia" w:ascii="宋体" w:eastAsia="宋体"/>
          <w:spacing w:val="7"/>
          <w:sz w:val="18"/>
        </w:rPr>
        <w:t xml:space="preserve">面对 </w:t>
      </w:r>
      <w:r>
        <w:rPr>
          <w:rFonts w:ascii="Times New Roman" w:eastAsia="Times New Roman"/>
          <w:sz w:val="18"/>
        </w:rPr>
        <w:t>polymorphic</w:t>
      </w:r>
      <w:r>
        <w:rPr>
          <w:rFonts w:ascii="Times New Roman" w:eastAsia="Times New Roman"/>
          <w:spacing w:val="13"/>
          <w:sz w:val="18"/>
        </w:rPr>
        <w:t xml:space="preserve"> </w:t>
      </w:r>
      <w:r>
        <w:rPr>
          <w:rFonts w:ascii="Times New Roman" w:eastAsia="Times New Roman"/>
          <w:sz w:val="18"/>
        </w:rPr>
        <w:t>type</w:t>
      </w:r>
      <w:r>
        <w:rPr>
          <w:rFonts w:ascii="Times New Roman" w:eastAsia="Times New Roman"/>
          <w:spacing w:val="18"/>
          <w:sz w:val="18"/>
        </w:rPr>
        <w:t xml:space="preserve"> </w:t>
      </w:r>
      <w:r>
        <w:rPr>
          <w:rFonts w:hint="eastAsia" w:ascii="宋体" w:eastAsia="宋体"/>
          <w:sz w:val="18"/>
        </w:rPr>
        <w:t xml:space="preserve">时才有正常的演出，而我们都知道，在 </w:t>
      </w:r>
      <w:r>
        <w:rPr>
          <w:rFonts w:ascii="Times New Roman" w:eastAsia="Times New Roman"/>
          <w:sz w:val="18"/>
        </w:rPr>
        <w:t>C+</w:t>
      </w:r>
      <w:r>
        <w:rPr>
          <w:rFonts w:ascii="Times New Roman" w:eastAsia="Times New Roman"/>
          <w:spacing w:val="4"/>
          <w:sz w:val="18"/>
        </w:rPr>
        <w:t xml:space="preserve">+ </w:t>
      </w:r>
      <w:r>
        <w:rPr>
          <w:rFonts w:hint="eastAsia" w:ascii="宋体" w:eastAsia="宋体"/>
          <w:sz w:val="18"/>
        </w:rPr>
        <w:t>语言中要制</w:t>
      </w:r>
      <w:r>
        <w:rPr>
          <w:rFonts w:hint="eastAsia" w:ascii="宋体" w:eastAsia="宋体"/>
          <w:spacing w:val="1"/>
          <w:sz w:val="18"/>
        </w:rPr>
        <w:t xml:space="preserve">造出一个 </w:t>
      </w:r>
      <w:r>
        <w:rPr>
          <w:rFonts w:ascii="Times New Roman" w:eastAsia="Times New Roman"/>
          <w:sz w:val="18"/>
        </w:rPr>
        <w:t>polymorphic</w:t>
      </w:r>
      <w:r>
        <w:rPr>
          <w:rFonts w:ascii="Times New Roman" w:eastAsia="Times New Roman"/>
          <w:spacing w:val="1"/>
          <w:sz w:val="18"/>
        </w:rPr>
        <w:t xml:space="preserve"> </w:t>
      </w:r>
      <w:r>
        <w:rPr>
          <w:rFonts w:ascii="Times New Roman" w:eastAsia="Times New Roman"/>
          <w:sz w:val="18"/>
        </w:rPr>
        <w:t>type</w:t>
      </w:r>
      <w:r>
        <w:rPr>
          <w:rFonts w:ascii="Times New Roman" w:eastAsia="Times New Roman"/>
          <w:spacing w:val="7"/>
          <w:sz w:val="18"/>
        </w:rPr>
        <w:t xml:space="preserve"> </w:t>
      </w:r>
      <w:r>
        <w:rPr>
          <w:rFonts w:hint="eastAsia" w:ascii="宋体" w:eastAsia="宋体"/>
          <w:sz w:val="18"/>
        </w:rPr>
        <w:t xml:space="preserve">的唯一方法就是在 </w:t>
      </w:r>
      <w:r>
        <w:rPr>
          <w:rFonts w:ascii="Times New Roman" w:eastAsia="Times New Roman"/>
          <w:sz w:val="18"/>
        </w:rPr>
        <w:t>class</w:t>
      </w:r>
      <w:r>
        <w:rPr>
          <w:rFonts w:ascii="Times New Roman" w:eastAsia="Times New Roman"/>
          <w:spacing w:val="8"/>
          <w:sz w:val="18"/>
        </w:rPr>
        <w:t xml:space="preserve"> </w:t>
      </w:r>
      <w:r>
        <w:rPr>
          <w:rFonts w:hint="eastAsia" w:ascii="宋体" w:eastAsia="宋体"/>
          <w:spacing w:val="1"/>
          <w:sz w:val="18"/>
        </w:rPr>
        <w:t xml:space="preserve">中设计 </w:t>
      </w:r>
      <w:r>
        <w:rPr>
          <w:rFonts w:ascii="Times New Roman" w:eastAsia="Times New Roman"/>
          <w:sz w:val="18"/>
        </w:rPr>
        <w:t>virtual</w:t>
      </w:r>
      <w:r>
        <w:rPr>
          <w:rFonts w:ascii="Times New Roman" w:eastAsia="Times New Roman"/>
          <w:spacing w:val="8"/>
          <w:sz w:val="18"/>
        </w:rPr>
        <w:t xml:space="preserve"> </w:t>
      </w:r>
      <w:r>
        <w:rPr>
          <w:rFonts w:ascii="Times New Roman" w:eastAsia="Times New Roman"/>
          <w:sz w:val="18"/>
        </w:rPr>
        <w:t>function(s)</w:t>
      </w:r>
      <w:r>
        <w:rPr>
          <w:rFonts w:hint="eastAsia" w:ascii="宋体" w:eastAsia="宋体"/>
          <w:sz w:val="18"/>
        </w:rPr>
        <w:t>。</w:t>
      </w:r>
    </w:p>
    <w:p>
      <w:pPr>
        <w:pStyle w:val="11"/>
        <w:spacing w:before="11"/>
        <w:rPr>
          <w:rFonts w:ascii="宋体"/>
          <w:sz w:val="18"/>
        </w:rPr>
      </w:pPr>
    </w:p>
    <w:p>
      <w:pPr>
        <w:spacing w:before="0" w:line="374" w:lineRule="auto"/>
        <w:ind w:left="2627" w:right="1155" w:firstLine="0"/>
        <w:jc w:val="both"/>
        <w:rPr>
          <w:rFonts w:hint="eastAsia" w:ascii="宋体" w:eastAsia="宋体"/>
          <w:sz w:val="18"/>
        </w:rPr>
      </w:pPr>
      <w:r>
        <w:rPr>
          <w:rFonts w:hint="eastAsia" w:ascii="宋体" w:eastAsia="宋体"/>
          <w:sz w:val="18"/>
        </w:rPr>
        <w:t xml:space="preserve">当然，我想你必然好奇地想知道 </w:t>
      </w:r>
      <w:r>
        <w:rPr>
          <w:rFonts w:ascii="Times New Roman" w:eastAsia="Times New Roman"/>
          <w:i/>
          <w:sz w:val="18"/>
        </w:rPr>
        <w:t>dynamic</w:t>
      </w:r>
      <w:r>
        <w:rPr>
          <w:rFonts w:ascii="Times New Roman" w:eastAsia="Times New Roman"/>
          <w:sz w:val="18"/>
        </w:rPr>
        <w:t>_</w:t>
      </w:r>
      <w:r>
        <w:rPr>
          <w:rFonts w:ascii="Times New Roman" w:eastAsia="Times New Roman"/>
          <w:i/>
          <w:sz w:val="18"/>
        </w:rPr>
        <w:t>cast</w:t>
      </w:r>
      <w:r>
        <w:rPr>
          <w:rFonts w:ascii="Times New Roman" w:eastAsia="Times New Roman"/>
          <w:i/>
          <w:spacing w:val="5"/>
          <w:sz w:val="18"/>
        </w:rPr>
        <w:t xml:space="preserve"> </w:t>
      </w:r>
      <w:r>
        <w:rPr>
          <w:rFonts w:hint="eastAsia" w:ascii="宋体" w:eastAsia="宋体"/>
          <w:spacing w:val="1"/>
          <w:sz w:val="18"/>
        </w:rPr>
        <w:t xml:space="preserve">施行于 </w:t>
      </w:r>
      <w:r>
        <w:rPr>
          <w:rFonts w:ascii="Times New Roman" w:eastAsia="Times New Roman"/>
          <w:sz w:val="18"/>
        </w:rPr>
        <w:t>non-polymorphic</w:t>
      </w:r>
      <w:r>
        <w:rPr>
          <w:rFonts w:ascii="Times New Roman" w:eastAsia="Times New Roman"/>
          <w:spacing w:val="1"/>
          <w:sz w:val="18"/>
        </w:rPr>
        <w:t xml:space="preserve"> </w:t>
      </w:r>
      <w:r>
        <w:rPr>
          <w:rFonts w:ascii="Times New Roman" w:eastAsia="Times New Roman"/>
          <w:sz w:val="18"/>
        </w:rPr>
        <w:t>type</w:t>
      </w:r>
      <w:r>
        <w:rPr>
          <w:rFonts w:ascii="Times New Roman" w:eastAsia="Times New Roman"/>
          <w:spacing w:val="2"/>
          <w:sz w:val="18"/>
        </w:rPr>
        <w:t xml:space="preserve"> </w:t>
      </w:r>
      <w:r>
        <w:rPr>
          <w:rFonts w:hint="eastAsia" w:ascii="宋体" w:eastAsia="宋体"/>
          <w:sz w:val="18"/>
        </w:rPr>
        <w:t xml:space="preserve">的情况。如果上一个程序的 </w:t>
      </w:r>
      <w:r>
        <w:rPr>
          <w:rFonts w:ascii="Times New Roman" w:eastAsia="Times New Roman"/>
          <w:sz w:val="18"/>
        </w:rPr>
        <w:t>class</w:t>
      </w:r>
      <w:r>
        <w:rPr>
          <w:rFonts w:ascii="Times New Roman" w:eastAsia="Times New Roman"/>
          <w:spacing w:val="4"/>
          <w:sz w:val="18"/>
        </w:rPr>
        <w:t xml:space="preserve"> </w:t>
      </w:r>
      <w:r>
        <w:rPr>
          <w:rFonts w:ascii="Times New Roman" w:eastAsia="Times New Roman"/>
          <w:i/>
          <w:sz w:val="18"/>
        </w:rPr>
        <w:t>B</w:t>
      </w:r>
      <w:r>
        <w:rPr>
          <w:rFonts w:ascii="Times New Roman" w:eastAsia="Times New Roman"/>
          <w:i/>
          <w:spacing w:val="39"/>
          <w:sz w:val="18"/>
        </w:rPr>
        <w:t xml:space="preserve"> </w:t>
      </w:r>
      <w:r>
        <w:rPr>
          <w:rFonts w:hint="eastAsia" w:ascii="宋体" w:eastAsia="宋体"/>
          <w:sz w:val="18"/>
        </w:rPr>
        <w:t xml:space="preserve">没有任何 </w:t>
      </w:r>
      <w:r>
        <w:rPr>
          <w:rFonts w:ascii="Times New Roman" w:eastAsia="Times New Roman"/>
          <w:sz w:val="18"/>
        </w:rPr>
        <w:t>virtual</w:t>
      </w:r>
      <w:r>
        <w:rPr>
          <w:rFonts w:ascii="Times New Roman" w:eastAsia="Times New Roman"/>
          <w:spacing w:val="5"/>
          <w:sz w:val="18"/>
        </w:rPr>
        <w:t xml:space="preserve"> </w:t>
      </w:r>
      <w:r>
        <w:rPr>
          <w:rFonts w:ascii="Times New Roman" w:eastAsia="Times New Roman"/>
          <w:sz w:val="18"/>
        </w:rPr>
        <w:t>function</w:t>
      </w:r>
      <w:r>
        <w:rPr>
          <w:rFonts w:hint="eastAsia" w:ascii="宋体" w:eastAsia="宋体"/>
          <w:sz w:val="18"/>
        </w:rPr>
        <w:t xml:space="preserve">，那么施行 </w:t>
      </w:r>
      <w:r>
        <w:rPr>
          <w:rFonts w:ascii="Times New Roman" w:eastAsia="Times New Roman"/>
          <w:i/>
          <w:sz w:val="18"/>
        </w:rPr>
        <w:t>dynamic</w:t>
      </w:r>
      <w:r>
        <w:rPr>
          <w:rFonts w:ascii="Times New Roman" w:eastAsia="Times New Roman"/>
          <w:sz w:val="18"/>
        </w:rPr>
        <w:t>_</w:t>
      </w:r>
      <w:r>
        <w:rPr>
          <w:rFonts w:ascii="Times New Roman" w:eastAsia="Times New Roman"/>
          <w:i/>
          <w:sz w:val="18"/>
        </w:rPr>
        <w:t>cast</w:t>
      </w:r>
      <w:r>
        <w:rPr>
          <w:rFonts w:ascii="Times New Roman" w:eastAsia="Times New Roman"/>
          <w:i/>
          <w:spacing w:val="-43"/>
          <w:sz w:val="18"/>
        </w:rPr>
        <w:t xml:space="preserve"> </w:t>
      </w:r>
      <w:r>
        <w:rPr>
          <w:rFonts w:hint="eastAsia" w:ascii="宋体" w:eastAsia="宋体"/>
          <w:sz w:val="18"/>
        </w:rPr>
        <w:t>的那两行码（</w:t>
      </w:r>
      <w:r>
        <w:rPr>
          <w:rFonts w:ascii="Times New Roman" w:eastAsia="Times New Roman"/>
          <w:sz w:val="18"/>
        </w:rPr>
        <w:t>L24,</w:t>
      </w:r>
      <w:r>
        <w:rPr>
          <w:rFonts w:ascii="Times New Roman" w:eastAsia="Times New Roman"/>
          <w:spacing w:val="5"/>
          <w:sz w:val="18"/>
        </w:rPr>
        <w:t xml:space="preserve"> </w:t>
      </w:r>
      <w:r>
        <w:rPr>
          <w:rFonts w:ascii="Times New Roman" w:eastAsia="Times New Roman"/>
          <w:sz w:val="18"/>
        </w:rPr>
        <w:t>L25</w:t>
      </w:r>
      <w:r>
        <w:rPr>
          <w:rFonts w:hint="eastAsia" w:ascii="宋体" w:eastAsia="宋体"/>
          <w:sz w:val="18"/>
        </w:rPr>
        <w:t>）会出现编译错误：</w:t>
      </w:r>
    </w:p>
    <w:p>
      <w:pPr>
        <w:pStyle w:val="11"/>
        <w:spacing w:before="148" w:line="292" w:lineRule="auto"/>
        <w:ind w:left="2910" w:right="1155"/>
      </w:pPr>
      <w:r>
        <w:rPr>
          <w:w w:val="95"/>
        </w:rPr>
        <w:t>line(24)</w:t>
      </w:r>
      <w:r>
        <w:rPr>
          <w:spacing w:val="1"/>
          <w:w w:val="95"/>
        </w:rPr>
        <w:t xml:space="preserve"> </w:t>
      </w:r>
      <w:r>
        <w:rPr>
          <w:w w:val="95"/>
        </w:rPr>
        <w:t>error</w:t>
      </w:r>
      <w:r>
        <w:rPr>
          <w:spacing w:val="-1"/>
          <w:w w:val="95"/>
        </w:rPr>
        <w:t xml:space="preserve"> </w:t>
      </w:r>
      <w:r>
        <w:rPr>
          <w:w w:val="95"/>
        </w:rPr>
        <w:t>C2683: dynamic_cast :</w:t>
      </w:r>
      <w:r>
        <w:rPr>
          <w:spacing w:val="6"/>
          <w:w w:val="95"/>
        </w:rPr>
        <w:t xml:space="preserve"> </w:t>
      </w:r>
      <w:r>
        <w:rPr>
          <w:w w:val="95"/>
        </w:rPr>
        <w:t>'B'</w:t>
      </w:r>
      <w:r>
        <w:rPr>
          <w:spacing w:val="6"/>
          <w:w w:val="95"/>
        </w:rPr>
        <w:t xml:space="preserve"> </w:t>
      </w:r>
      <w:r>
        <w:rPr>
          <w:w w:val="95"/>
        </w:rPr>
        <w:t>is</w:t>
      </w:r>
      <w:r>
        <w:rPr>
          <w:spacing w:val="6"/>
          <w:w w:val="95"/>
        </w:rPr>
        <w:t xml:space="preserve"> </w:t>
      </w:r>
      <w:r>
        <w:rPr>
          <w:w w:val="95"/>
        </w:rPr>
        <w:t>not</w:t>
      </w:r>
      <w:r>
        <w:rPr>
          <w:spacing w:val="6"/>
          <w:w w:val="95"/>
        </w:rPr>
        <w:t xml:space="preserve"> </w:t>
      </w:r>
      <w:r>
        <w:rPr>
          <w:w w:val="95"/>
        </w:rPr>
        <w:t>a</w:t>
      </w:r>
      <w:r>
        <w:rPr>
          <w:spacing w:val="7"/>
          <w:w w:val="95"/>
        </w:rPr>
        <w:t xml:space="preserve"> </w:t>
      </w:r>
      <w:r>
        <w:rPr>
          <w:w w:val="95"/>
        </w:rPr>
        <w:t>polymorphic</w:t>
      </w:r>
      <w:r>
        <w:rPr>
          <w:spacing w:val="6"/>
          <w:w w:val="95"/>
        </w:rPr>
        <w:t xml:space="preserve"> </w:t>
      </w:r>
      <w:r>
        <w:rPr>
          <w:w w:val="95"/>
        </w:rPr>
        <w:t>type</w:t>
      </w:r>
      <w:r>
        <w:rPr>
          <w:spacing w:val="-88"/>
          <w:w w:val="95"/>
        </w:rPr>
        <w:t xml:space="preserve"> </w:t>
      </w:r>
      <w:r>
        <w:rPr>
          <w:w w:val="95"/>
        </w:rPr>
        <w:t>line(25)</w:t>
      </w:r>
      <w:r>
        <w:rPr>
          <w:spacing w:val="-1"/>
          <w:w w:val="95"/>
        </w:rPr>
        <w:t xml:space="preserve"> </w:t>
      </w:r>
      <w:r>
        <w:rPr>
          <w:w w:val="95"/>
        </w:rPr>
        <w:t>error C2683: dynamic_cast :</w:t>
      </w:r>
      <w:r>
        <w:rPr>
          <w:spacing w:val="6"/>
          <w:w w:val="95"/>
        </w:rPr>
        <w:t xml:space="preserve"> </w:t>
      </w:r>
      <w:r>
        <w:rPr>
          <w:w w:val="95"/>
        </w:rPr>
        <w:t>'B'</w:t>
      </w:r>
      <w:r>
        <w:rPr>
          <w:spacing w:val="6"/>
          <w:w w:val="95"/>
        </w:rPr>
        <w:t xml:space="preserve"> </w:t>
      </w:r>
      <w:r>
        <w:rPr>
          <w:w w:val="95"/>
        </w:rPr>
        <w:t>is</w:t>
      </w:r>
      <w:r>
        <w:rPr>
          <w:spacing w:val="6"/>
          <w:w w:val="95"/>
        </w:rPr>
        <w:t xml:space="preserve"> </w:t>
      </w:r>
      <w:r>
        <w:rPr>
          <w:w w:val="95"/>
        </w:rPr>
        <w:t>not</w:t>
      </w:r>
      <w:r>
        <w:rPr>
          <w:spacing w:val="6"/>
          <w:w w:val="95"/>
        </w:rPr>
        <w:t xml:space="preserve"> </w:t>
      </w:r>
      <w:r>
        <w:rPr>
          <w:w w:val="95"/>
        </w:rPr>
        <w:t>a</w:t>
      </w:r>
      <w:r>
        <w:rPr>
          <w:spacing w:val="6"/>
          <w:w w:val="95"/>
        </w:rPr>
        <w:t xml:space="preserve"> </w:t>
      </w:r>
      <w:r>
        <w:rPr>
          <w:w w:val="95"/>
        </w:rPr>
        <w:t>polymorphic</w:t>
      </w:r>
      <w:r>
        <w:rPr>
          <w:spacing w:val="6"/>
          <w:w w:val="95"/>
        </w:rPr>
        <w:t xml:space="preserve"> </w:t>
      </w:r>
      <w:r>
        <w:rPr>
          <w:w w:val="95"/>
        </w:rPr>
        <w:t>type</w:t>
      </w:r>
    </w:p>
    <w:p>
      <w:pPr>
        <w:pStyle w:val="11"/>
        <w:rPr>
          <w:sz w:val="25"/>
        </w:rPr>
      </w:pPr>
    </w:p>
    <w:p>
      <w:pPr>
        <w:spacing w:before="1"/>
        <w:ind w:left="2627" w:right="0" w:firstLine="0"/>
        <w:jc w:val="left"/>
        <w:rPr>
          <w:rFonts w:hint="eastAsia" w:ascii="宋体" w:eastAsia="宋体"/>
          <w:sz w:val="18"/>
        </w:rPr>
      </w:pPr>
      <w:r>
        <w:rPr>
          <w:rFonts w:hint="eastAsia" w:ascii="宋体" w:eastAsia="宋体"/>
          <w:spacing w:val="3"/>
          <w:sz w:val="18"/>
        </w:rPr>
        <w:t xml:space="preserve">但 </w:t>
      </w:r>
      <w:r>
        <w:rPr>
          <w:rFonts w:ascii="Times New Roman" w:eastAsia="Times New Roman"/>
          <w:sz w:val="18"/>
        </w:rPr>
        <w:t>L13</w:t>
      </w:r>
      <w:r>
        <w:rPr>
          <w:rFonts w:ascii="Times New Roman" w:eastAsia="Times New Roman"/>
          <w:spacing w:val="9"/>
          <w:sz w:val="18"/>
        </w:rPr>
        <w:t xml:space="preserve"> </w:t>
      </w:r>
      <w:r>
        <w:rPr>
          <w:rFonts w:hint="eastAsia" w:ascii="宋体" w:eastAsia="宋体"/>
          <w:spacing w:val="3"/>
          <w:sz w:val="18"/>
        </w:rPr>
        <w:t xml:space="preserve">和 </w:t>
      </w:r>
      <w:r>
        <w:rPr>
          <w:rFonts w:ascii="Times New Roman" w:eastAsia="Times New Roman"/>
          <w:sz w:val="18"/>
        </w:rPr>
        <w:t>L16</w:t>
      </w:r>
      <w:r>
        <w:rPr>
          <w:rFonts w:ascii="Times New Roman" w:eastAsia="Times New Roman"/>
          <w:spacing w:val="53"/>
          <w:sz w:val="18"/>
        </w:rPr>
        <w:t xml:space="preserve"> </w:t>
      </w:r>
      <w:r>
        <w:rPr>
          <w:rFonts w:hint="eastAsia" w:ascii="宋体" w:eastAsia="宋体"/>
          <w:sz w:val="18"/>
        </w:rPr>
        <w:t xml:space="preserve">可以安全通过编译，因为它们是 </w:t>
      </w:r>
      <w:r>
        <w:rPr>
          <w:rFonts w:ascii="Times New Roman" w:eastAsia="Times New Roman"/>
          <w:sz w:val="18"/>
        </w:rPr>
        <w:t>up-casting</w:t>
      </w:r>
      <w:r>
        <w:rPr>
          <w:rFonts w:hint="eastAsia" w:ascii="宋体" w:eastAsia="宋体"/>
          <w:sz w:val="18"/>
        </w:rPr>
        <w:t>。</w:t>
      </w:r>
    </w:p>
    <w:p>
      <w:pPr>
        <w:pStyle w:val="11"/>
        <w:spacing w:before="10"/>
        <w:rPr>
          <w:rFonts w:ascii="宋体"/>
          <w:sz w:val="28"/>
        </w:rPr>
      </w:pPr>
    </w:p>
    <w:p>
      <w:pPr>
        <w:spacing w:before="0"/>
        <w:ind w:left="2627" w:right="0" w:firstLine="0"/>
        <w:jc w:val="left"/>
        <w:rPr>
          <w:rFonts w:ascii="Times New Roman" w:eastAsia="Times New Roman"/>
          <w:sz w:val="18"/>
        </w:rPr>
      </w:pPr>
      <w:r>
        <w:rPr>
          <w:rFonts w:hint="eastAsia" w:ascii="宋体" w:eastAsia="宋体"/>
          <w:spacing w:val="1"/>
          <w:sz w:val="18"/>
        </w:rPr>
        <w:t xml:space="preserve">另请注意，你必须在 </w:t>
      </w:r>
      <w:r>
        <w:rPr>
          <w:rFonts w:ascii="Times New Roman" w:eastAsia="Times New Roman"/>
          <w:sz w:val="18"/>
        </w:rPr>
        <w:t>Visual</w:t>
      </w:r>
      <w:r>
        <w:rPr>
          <w:rFonts w:ascii="Times New Roman" w:eastAsia="Times New Roman"/>
          <w:spacing w:val="43"/>
          <w:sz w:val="18"/>
        </w:rPr>
        <w:t xml:space="preserve"> </w:t>
      </w:r>
      <w:r>
        <w:rPr>
          <w:rFonts w:ascii="Times New Roman" w:eastAsia="Times New Roman"/>
          <w:sz w:val="18"/>
        </w:rPr>
        <w:t>C+</w:t>
      </w:r>
      <w:r>
        <w:rPr>
          <w:rFonts w:ascii="Times New Roman" w:eastAsia="Times New Roman"/>
          <w:spacing w:val="27"/>
          <w:sz w:val="18"/>
        </w:rPr>
        <w:t xml:space="preserve">+ </w:t>
      </w:r>
      <w:r>
        <w:rPr>
          <w:rFonts w:hint="eastAsia" w:ascii="宋体" w:eastAsia="宋体"/>
          <w:spacing w:val="1"/>
          <w:sz w:val="18"/>
        </w:rPr>
        <w:t xml:space="preserve">编译器上设定 </w:t>
      </w:r>
      <w:r>
        <w:rPr>
          <w:rFonts w:ascii="Times New Roman" w:eastAsia="Times New Roman"/>
          <w:sz w:val="18"/>
        </w:rPr>
        <w:t>/GR</w:t>
      </w:r>
      <w:r>
        <w:rPr>
          <w:rFonts w:ascii="Times New Roman" w:eastAsia="Times New Roman"/>
          <w:spacing w:val="55"/>
          <w:sz w:val="18"/>
        </w:rPr>
        <w:t xml:space="preserve"> </w:t>
      </w:r>
      <w:r>
        <w:rPr>
          <w:rFonts w:hint="eastAsia" w:ascii="宋体" w:eastAsia="宋体"/>
          <w:sz w:val="18"/>
        </w:rPr>
        <w:t>选项（</w:t>
      </w:r>
      <w:r>
        <w:rPr>
          <w:rFonts w:hint="eastAsia" w:ascii="宋体" w:eastAsia="宋体"/>
          <w:spacing w:val="1"/>
          <w:sz w:val="18"/>
        </w:rPr>
        <w:t xml:space="preserve">意思是要拥有 </w:t>
      </w:r>
      <w:r>
        <w:rPr>
          <w:rFonts w:ascii="Times New Roman" w:eastAsia="Times New Roman"/>
          <w:sz w:val="18"/>
        </w:rPr>
        <w:t>RTTI</w:t>
      </w:r>
    </w:p>
    <w:p>
      <w:pPr>
        <w:spacing w:before="130"/>
        <w:ind w:left="2627" w:right="0" w:firstLine="0"/>
        <w:jc w:val="left"/>
        <w:rPr>
          <w:rFonts w:hint="eastAsia" w:ascii="宋体" w:eastAsia="宋体"/>
          <w:sz w:val="18"/>
        </w:rPr>
      </w:pPr>
      <w:r>
        <w:rPr>
          <w:rFonts w:hint="eastAsia" w:ascii="宋体" w:eastAsia="宋体"/>
          <w:sz w:val="18"/>
        </w:rPr>
        <w:t>能力），</w:t>
      </w:r>
      <w:r>
        <w:rPr>
          <w:rFonts w:hint="eastAsia" w:ascii="宋体" w:eastAsia="宋体"/>
          <w:spacing w:val="5"/>
          <w:sz w:val="18"/>
        </w:rPr>
        <w:t xml:space="preserve">否则 </w:t>
      </w:r>
      <w:r>
        <w:rPr>
          <w:rFonts w:ascii="Times New Roman" w:eastAsia="Times New Roman"/>
          <w:i/>
          <w:sz w:val="18"/>
        </w:rPr>
        <w:t>dynamic</w:t>
      </w:r>
      <w:r>
        <w:rPr>
          <w:rFonts w:ascii="Times New Roman" w:eastAsia="Times New Roman"/>
          <w:sz w:val="18"/>
        </w:rPr>
        <w:t>_</w:t>
      </w:r>
      <w:r>
        <w:rPr>
          <w:rFonts w:ascii="Times New Roman" w:eastAsia="Times New Roman"/>
          <w:i/>
          <w:sz w:val="18"/>
        </w:rPr>
        <w:t>cast</w:t>
      </w:r>
      <w:r>
        <w:rPr>
          <w:rFonts w:ascii="Times New Roman" w:eastAsia="Times New Roman"/>
          <w:i/>
          <w:spacing w:val="63"/>
          <w:sz w:val="18"/>
        </w:rPr>
        <w:t xml:space="preserve"> </w:t>
      </w:r>
      <w:r>
        <w:rPr>
          <w:rFonts w:hint="eastAsia" w:ascii="宋体" w:eastAsia="宋体"/>
          <w:spacing w:val="4"/>
          <w:sz w:val="18"/>
        </w:rPr>
        <w:t xml:space="preserve">施行于 </w:t>
      </w:r>
      <w:r>
        <w:rPr>
          <w:rFonts w:ascii="Times New Roman" w:eastAsia="Times New Roman"/>
          <w:sz w:val="18"/>
        </w:rPr>
        <w:t>down-cast</w:t>
      </w:r>
      <w:r>
        <w:rPr>
          <w:rFonts w:ascii="Times New Roman" w:eastAsia="Times New Roman"/>
          <w:spacing w:val="63"/>
          <w:sz w:val="18"/>
        </w:rPr>
        <w:t xml:space="preserve"> </w:t>
      </w:r>
      <w:r>
        <w:rPr>
          <w:rFonts w:hint="eastAsia" w:ascii="宋体" w:eastAsia="宋体"/>
          <w:sz w:val="18"/>
        </w:rPr>
        <w:t>情况时，会出现警告讯息如下：</w:t>
      </w:r>
    </w:p>
    <w:p>
      <w:pPr>
        <w:pStyle w:val="11"/>
        <w:spacing w:before="7"/>
        <w:rPr>
          <w:rFonts w:ascii="宋体"/>
          <w:sz w:val="21"/>
        </w:rPr>
      </w:pPr>
    </w:p>
    <w:p>
      <w:pPr>
        <w:pStyle w:val="11"/>
        <w:spacing w:line="292" w:lineRule="auto"/>
        <w:ind w:left="2910" w:right="1155"/>
      </w:pPr>
      <w:r>
        <w:rPr>
          <w:w w:val="95"/>
        </w:rPr>
        <w:t>line(24)</w:t>
      </w:r>
      <w:r>
        <w:rPr>
          <w:spacing w:val="-41"/>
          <w:w w:val="95"/>
        </w:rPr>
        <w:t xml:space="preserve"> </w:t>
      </w:r>
      <w:r>
        <w:rPr>
          <w:w w:val="95"/>
        </w:rPr>
        <w:t>warning</w:t>
      </w:r>
      <w:r>
        <w:rPr>
          <w:spacing w:val="-40"/>
          <w:w w:val="95"/>
        </w:rPr>
        <w:t xml:space="preserve"> </w:t>
      </w:r>
      <w:r>
        <w:rPr>
          <w:w w:val="95"/>
        </w:rPr>
        <w:t>C4541:</w:t>
      </w:r>
      <w:r>
        <w:rPr>
          <w:spacing w:val="-40"/>
          <w:w w:val="95"/>
        </w:rPr>
        <w:t xml:space="preserve"> </w:t>
      </w:r>
      <w:r>
        <w:rPr>
          <w:w w:val="95"/>
        </w:rPr>
        <w:t>'dynamic_cast'</w:t>
      </w:r>
      <w:r>
        <w:rPr>
          <w:spacing w:val="-40"/>
          <w:w w:val="95"/>
        </w:rPr>
        <w:t xml:space="preserve"> </w:t>
      </w:r>
      <w:r>
        <w:rPr>
          <w:w w:val="95"/>
        </w:rPr>
        <w:t>used</w:t>
      </w:r>
      <w:r>
        <w:rPr>
          <w:spacing w:val="-41"/>
          <w:w w:val="95"/>
        </w:rPr>
        <w:t xml:space="preserve"> </w:t>
      </w:r>
      <w:r>
        <w:rPr>
          <w:w w:val="95"/>
        </w:rPr>
        <w:t>on</w:t>
      </w:r>
      <w:r>
        <w:rPr>
          <w:spacing w:val="-31"/>
          <w:w w:val="95"/>
        </w:rPr>
        <w:t xml:space="preserve"> </w:t>
      </w:r>
      <w:r>
        <w:rPr>
          <w:w w:val="95"/>
        </w:rPr>
        <w:t>polymorphic</w:t>
      </w:r>
      <w:r>
        <w:rPr>
          <w:spacing w:val="-31"/>
          <w:w w:val="95"/>
        </w:rPr>
        <w:t xml:space="preserve"> </w:t>
      </w:r>
      <w:r>
        <w:rPr>
          <w:w w:val="95"/>
        </w:rPr>
        <w:t>type</w:t>
      </w:r>
      <w:r>
        <w:rPr>
          <w:spacing w:val="-32"/>
          <w:w w:val="95"/>
        </w:rPr>
        <w:t xml:space="preserve"> </w:t>
      </w:r>
      <w:r>
        <w:rPr>
          <w:w w:val="95"/>
        </w:rPr>
        <w:t>'class</w:t>
      </w:r>
      <w:r>
        <w:rPr>
          <w:spacing w:val="1"/>
          <w:w w:val="95"/>
        </w:rPr>
        <w:t xml:space="preserve"> </w:t>
      </w:r>
      <w:r>
        <w:t>B'</w:t>
      </w:r>
      <w:r>
        <w:rPr>
          <w:spacing w:val="-2"/>
        </w:rPr>
        <w:t xml:space="preserve"> </w:t>
      </w:r>
      <w:r>
        <w:t>with</w:t>
      </w:r>
      <w:r>
        <w:rPr>
          <w:spacing w:val="-2"/>
        </w:rPr>
        <w:t xml:space="preserve"> </w:t>
      </w:r>
      <w:r>
        <w:t>/GR-;</w:t>
      </w:r>
      <w:r>
        <w:rPr>
          <w:spacing w:val="-1"/>
        </w:rPr>
        <w:t xml:space="preserve"> </w:t>
      </w:r>
      <w:r>
        <w:t>unpredictable</w:t>
      </w:r>
      <w:r>
        <w:rPr>
          <w:spacing w:val="-2"/>
        </w:rPr>
        <w:t xml:space="preserve"> </w:t>
      </w:r>
      <w:r>
        <w:t>behavior</w:t>
      </w:r>
      <w:r>
        <w:rPr>
          <w:spacing w:val="-2"/>
        </w:rPr>
        <w:t xml:space="preserve"> </w:t>
      </w:r>
      <w:r>
        <w:t>may</w:t>
      </w:r>
      <w:r>
        <w:rPr>
          <w:spacing w:val="-1"/>
        </w:rPr>
        <w:t xml:space="preserve"> </w:t>
      </w:r>
      <w:r>
        <w:t>result</w:t>
      </w:r>
    </w:p>
    <w:p>
      <w:pPr>
        <w:pStyle w:val="11"/>
        <w:spacing w:line="292" w:lineRule="auto"/>
        <w:ind w:left="2910" w:right="1155"/>
      </w:pPr>
      <w:r>
        <w:rPr>
          <w:w w:val="95"/>
        </w:rPr>
        <w:t>line(25)</w:t>
      </w:r>
      <w:r>
        <w:rPr>
          <w:spacing w:val="-41"/>
          <w:w w:val="95"/>
        </w:rPr>
        <w:t xml:space="preserve"> </w:t>
      </w:r>
      <w:r>
        <w:rPr>
          <w:w w:val="95"/>
        </w:rPr>
        <w:t>warning</w:t>
      </w:r>
      <w:r>
        <w:rPr>
          <w:spacing w:val="-40"/>
          <w:w w:val="95"/>
        </w:rPr>
        <w:t xml:space="preserve"> </w:t>
      </w:r>
      <w:r>
        <w:rPr>
          <w:w w:val="95"/>
        </w:rPr>
        <w:t>C4541:</w:t>
      </w:r>
      <w:r>
        <w:rPr>
          <w:spacing w:val="-40"/>
          <w:w w:val="95"/>
        </w:rPr>
        <w:t xml:space="preserve"> </w:t>
      </w:r>
      <w:r>
        <w:rPr>
          <w:w w:val="95"/>
        </w:rPr>
        <w:t>'dynamic_cast'</w:t>
      </w:r>
      <w:r>
        <w:rPr>
          <w:spacing w:val="-40"/>
          <w:w w:val="95"/>
        </w:rPr>
        <w:t xml:space="preserve"> </w:t>
      </w:r>
      <w:r>
        <w:rPr>
          <w:w w:val="95"/>
        </w:rPr>
        <w:t>used</w:t>
      </w:r>
      <w:r>
        <w:rPr>
          <w:spacing w:val="-41"/>
          <w:w w:val="95"/>
        </w:rPr>
        <w:t xml:space="preserve"> </w:t>
      </w:r>
      <w:r>
        <w:rPr>
          <w:w w:val="95"/>
        </w:rPr>
        <w:t>on</w:t>
      </w:r>
      <w:r>
        <w:rPr>
          <w:spacing w:val="-31"/>
          <w:w w:val="95"/>
        </w:rPr>
        <w:t xml:space="preserve"> </w:t>
      </w:r>
      <w:r>
        <w:rPr>
          <w:w w:val="95"/>
        </w:rPr>
        <w:t>polymorphic</w:t>
      </w:r>
      <w:r>
        <w:rPr>
          <w:spacing w:val="-31"/>
          <w:w w:val="95"/>
        </w:rPr>
        <w:t xml:space="preserve"> </w:t>
      </w:r>
      <w:r>
        <w:rPr>
          <w:w w:val="95"/>
        </w:rPr>
        <w:t>type</w:t>
      </w:r>
      <w:r>
        <w:rPr>
          <w:spacing w:val="-32"/>
          <w:w w:val="95"/>
        </w:rPr>
        <w:t xml:space="preserve"> </w:t>
      </w:r>
      <w:r>
        <w:rPr>
          <w:w w:val="95"/>
        </w:rPr>
        <w:t>'class</w:t>
      </w:r>
      <w:r>
        <w:rPr>
          <w:spacing w:val="1"/>
          <w:w w:val="95"/>
        </w:rPr>
        <w:t xml:space="preserve"> </w:t>
      </w:r>
      <w:r>
        <w:t>B'</w:t>
      </w:r>
      <w:r>
        <w:rPr>
          <w:spacing w:val="-2"/>
        </w:rPr>
        <w:t xml:space="preserve"> </w:t>
      </w:r>
      <w:r>
        <w:t>with</w:t>
      </w:r>
      <w:r>
        <w:rPr>
          <w:spacing w:val="-2"/>
        </w:rPr>
        <w:t xml:space="preserve"> </w:t>
      </w:r>
      <w:r>
        <w:t>/GR-;</w:t>
      </w:r>
      <w:r>
        <w:rPr>
          <w:spacing w:val="-1"/>
        </w:rPr>
        <w:t xml:space="preserve"> </w:t>
      </w:r>
      <w:r>
        <w:t>unpredictable</w:t>
      </w:r>
      <w:r>
        <w:rPr>
          <w:spacing w:val="-2"/>
        </w:rPr>
        <w:t xml:space="preserve"> </w:t>
      </w:r>
      <w:r>
        <w:t>behavior</w:t>
      </w:r>
      <w:r>
        <w:rPr>
          <w:spacing w:val="-2"/>
        </w:rPr>
        <w:t xml:space="preserve"> </w:t>
      </w:r>
      <w:r>
        <w:t>may</w:t>
      </w:r>
      <w:r>
        <w:rPr>
          <w:spacing w:val="-1"/>
        </w:rPr>
        <w:t xml:space="preserve"> </w:t>
      </w:r>
      <w:r>
        <w:t>result</w:t>
      </w:r>
    </w:p>
    <w:p>
      <w:pPr>
        <w:pStyle w:val="11"/>
        <w:rPr>
          <w:sz w:val="25"/>
        </w:rPr>
      </w:pPr>
    </w:p>
    <w:p>
      <w:pPr>
        <w:spacing w:before="0"/>
        <w:ind w:left="2627" w:right="0" w:firstLine="0"/>
        <w:jc w:val="left"/>
        <w:rPr>
          <w:rFonts w:hint="eastAsia" w:ascii="宋体" w:eastAsia="宋体"/>
          <w:sz w:val="18"/>
        </w:rPr>
      </w:pPr>
      <w:r>
        <w:rPr>
          <w:rFonts w:hint="eastAsia" w:ascii="宋体" w:eastAsia="宋体"/>
          <w:spacing w:val="2"/>
          <w:sz w:val="18"/>
        </w:rPr>
        <w:t xml:space="preserve">此时 </w:t>
      </w:r>
      <w:r>
        <w:rPr>
          <w:rFonts w:ascii="Times New Roman" w:eastAsia="Times New Roman"/>
          <w:i/>
          <w:sz w:val="18"/>
        </w:rPr>
        <w:t>dynamic_cast</w:t>
      </w:r>
      <w:r>
        <w:rPr>
          <w:rFonts w:ascii="Times New Roman" w:eastAsia="Times New Roman"/>
          <w:i/>
          <w:spacing w:val="50"/>
          <w:sz w:val="18"/>
        </w:rPr>
        <w:t xml:space="preserve"> </w:t>
      </w:r>
      <w:r>
        <w:rPr>
          <w:rFonts w:hint="eastAsia" w:ascii="宋体" w:eastAsia="宋体"/>
          <w:sz w:val="18"/>
        </w:rPr>
        <w:t>不保证能够发挥它的正常功能。不理会上述警告而强渡关山的</w:t>
      </w:r>
    </w:p>
    <w:p>
      <w:pPr>
        <w:pStyle w:val="11"/>
        <w:rPr>
          <w:rFonts w:ascii="宋体"/>
          <w:sz w:val="20"/>
        </w:rPr>
      </w:pPr>
    </w:p>
    <w:p>
      <w:pPr>
        <w:pStyle w:val="11"/>
        <w:spacing w:before="4"/>
        <w:rPr>
          <w:rFonts w:ascii="宋体"/>
          <w:sz w:val="20"/>
        </w:rPr>
      </w:pPr>
    </w:p>
    <w:p>
      <w:pPr>
        <w:pStyle w:val="5"/>
      </w:pPr>
      <w:r>
        <w:t>174</w:t>
      </w:r>
    </w:p>
    <w:p>
      <w:pPr>
        <w:spacing w:after="0"/>
        <w:sectPr>
          <w:pgSz w:w="10320" w:h="13220"/>
          <w:pgMar w:top="580" w:right="80" w:bottom="280" w:left="40" w:header="720" w:footer="720" w:gutter="0"/>
          <w:cols w:space="720" w:num="1"/>
        </w:sectPr>
      </w:pPr>
    </w:p>
    <w:p>
      <w:pPr>
        <w:pStyle w:val="11"/>
        <w:spacing w:before="64"/>
        <w:ind w:left="6615"/>
        <w:rPr>
          <w:rFonts w:hint="eastAsia" w:ascii="宋体" w:eastAsia="宋体"/>
        </w:rPr>
      </w:pPr>
      <w:r>
        <w:pict>
          <v:rect id="_x0000_s3058" o:spid="_x0000_s3058" o:spt="1" style="position:absolute;left:0pt;margin-left:131.9pt;margin-top:18.85pt;height:0.7pt;width:323pt;mso-position-horizontal-relative:page;mso-wrap-distance-bottom:0pt;mso-wrap-distance-top:0pt;z-index:-251220992;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6"/>
        </w:rPr>
        <w:t>第３章 型別轉換</w:t>
      </w:r>
      <w:r>
        <w:rPr>
          <w:rFonts w:hint="eastAsia" w:ascii="宋体" w:eastAsia="宋体"/>
          <w:spacing w:val="-1"/>
        </w:rPr>
        <w:t>（</w:t>
      </w:r>
      <w:r>
        <w:rPr>
          <w:rFonts w:ascii="Times New Roman" w:eastAsia="Times New Roman"/>
          <w:spacing w:val="-1"/>
        </w:rPr>
        <w:t>Type</w:t>
      </w:r>
      <w:r>
        <w:rPr>
          <w:rFonts w:ascii="Times New Roman" w:eastAsia="Times New Roman"/>
          <w:spacing w:val="-8"/>
        </w:rPr>
        <w:t xml:space="preserve"> </w:t>
      </w:r>
      <w:r>
        <w:rPr>
          <w:rFonts w:ascii="Times New Roman" w:eastAsia="Times New Roman"/>
          <w:spacing w:val="-1"/>
        </w:rPr>
        <w:t>Casting</w:t>
      </w:r>
      <w:r>
        <w:rPr>
          <w:rFonts w:hint="eastAsia" w:ascii="宋体" w:eastAsia="宋体"/>
          <w:spacing w:val="-1"/>
        </w:rPr>
        <w:t>）</w:t>
      </w:r>
    </w:p>
    <w:p>
      <w:pPr>
        <w:pStyle w:val="11"/>
        <w:rPr>
          <w:rFonts w:ascii="宋体"/>
          <w:sz w:val="20"/>
        </w:rPr>
      </w:pPr>
    </w:p>
    <w:p>
      <w:pPr>
        <w:pStyle w:val="11"/>
        <w:spacing w:before="1"/>
        <w:rPr>
          <w:rFonts w:ascii="宋体"/>
        </w:rPr>
      </w:pPr>
    </w:p>
    <w:p>
      <w:pPr>
        <w:spacing w:before="0"/>
        <w:ind w:left="2627" w:right="0" w:firstLine="0"/>
        <w:jc w:val="left"/>
        <w:rPr>
          <w:rFonts w:hint="eastAsia" w:ascii="宋体" w:eastAsia="宋体"/>
          <w:sz w:val="18"/>
        </w:rPr>
      </w:pPr>
      <w:r>
        <w:rPr>
          <w:rFonts w:hint="eastAsia" w:ascii="宋体" w:eastAsia="宋体"/>
          <w:sz w:val="18"/>
        </w:rPr>
        <w:t>结果是：</w:t>
      </w:r>
    </w:p>
    <w:p>
      <w:pPr>
        <w:pStyle w:val="11"/>
        <w:spacing w:before="8"/>
        <w:rPr>
          <w:rFonts w:ascii="宋体"/>
          <w:sz w:val="21"/>
        </w:rPr>
      </w:pPr>
    </w:p>
    <w:p>
      <w:pPr>
        <w:pStyle w:val="11"/>
        <w:spacing w:line="292" w:lineRule="auto"/>
        <w:ind w:left="2910" w:right="2661"/>
      </w:pPr>
      <w:r>
        <w:pict>
          <v:shape id="_x0000_s3059" o:spid="_x0000_s3059" style="position:absolute;left:0pt;margin-left:331.35pt;margin-top:22.95pt;height:26.9pt;width:63.15pt;mso-position-horizontal-relative:page;z-index:-251445248;mso-width-relative:page;mso-height-relative:page;" filled="f" stroked="t" coordorigin="6627,460" coordsize="1263,538" path="m7256,460l7154,463,7058,473,6968,490,6885,511,6812,538,6749,570,6698,605,6635,685,6627,728,6635,772,6698,852,6749,887,6812,919,6885,945,6968,967,7058,984,7154,994,7256,997,7359,994,7456,984,7547,967,7630,945,7704,919,7767,887,7819,852,7881,772,7890,728,7881,685,7819,605,7767,570,7704,538,7630,511,7547,490,7456,473,7359,463,7256,460e">
            <v:path arrowok="t"/>
            <v:fill on="f" focussize="0,0"/>
            <v:stroke weight="0.24pt" color="#000000"/>
            <v:imagedata o:title=""/>
            <o:lock v:ext="edit"/>
          </v:shape>
        </w:pict>
      </w:r>
      <w:r>
        <w:t>Assertion failed: pd1, file dyncast.cpp, line 26</w:t>
      </w:r>
      <w:r>
        <w:rPr>
          <w:spacing w:val="-94"/>
        </w:rPr>
        <w:t xml:space="preserve"> </w:t>
      </w:r>
      <w:r>
        <w:t>abnormal</w:t>
      </w:r>
      <w:r>
        <w:rPr>
          <w:spacing w:val="-2"/>
        </w:rPr>
        <w:t xml:space="preserve"> </w:t>
      </w:r>
      <w:r>
        <w:t>program</w:t>
      </w:r>
      <w:r>
        <w:rPr>
          <w:spacing w:val="-1"/>
        </w:rPr>
        <w:t xml:space="preserve"> </w:t>
      </w:r>
      <w:r>
        <w:t>termination</w:t>
      </w:r>
    </w:p>
    <w:p>
      <w:pPr>
        <w:pStyle w:val="11"/>
        <w:spacing w:before="1"/>
        <w:rPr>
          <w:sz w:val="25"/>
        </w:rPr>
      </w:pPr>
    </w:p>
    <w:p>
      <w:pPr>
        <w:spacing w:before="0"/>
        <w:ind w:left="2627" w:right="0" w:firstLine="0"/>
        <w:jc w:val="left"/>
        <w:rPr>
          <w:rFonts w:hint="eastAsia" w:ascii="宋体" w:eastAsia="宋体"/>
          <w:sz w:val="18"/>
        </w:rPr>
      </w:pPr>
      <w:r>
        <w:rPr>
          <w:rFonts w:hint="eastAsia" w:ascii="宋体" w:eastAsia="宋体"/>
          <w:sz w:val="18"/>
        </w:rPr>
        <w:t>这不是正确的执行结果，</w:t>
      </w:r>
      <w:r>
        <w:rPr>
          <w:rFonts w:ascii="Times New Roman" w:eastAsia="Times New Roman"/>
          <w:sz w:val="18"/>
        </w:rPr>
        <w:t>L26</w:t>
      </w:r>
      <w:r>
        <w:rPr>
          <w:rFonts w:ascii="Times New Roman" w:eastAsia="Times New Roman"/>
          <w:spacing w:val="66"/>
          <w:sz w:val="18"/>
        </w:rPr>
        <w:t xml:space="preserve"> </w:t>
      </w:r>
      <w:r>
        <w:rPr>
          <w:rFonts w:hint="eastAsia" w:ascii="宋体" w:eastAsia="宋体"/>
          <w:spacing w:val="10"/>
          <w:sz w:val="18"/>
        </w:rPr>
        <w:t xml:space="preserve">的 </w:t>
      </w:r>
      <w:r>
        <w:rPr>
          <w:rFonts w:ascii="Times New Roman" w:eastAsia="Times New Roman"/>
          <w:i/>
          <w:sz w:val="18"/>
        </w:rPr>
        <w:t>pd1</w:t>
      </w:r>
      <w:r>
        <w:rPr>
          <w:rFonts w:ascii="Times New Roman" w:eastAsia="Times New Roman"/>
          <w:i/>
          <w:spacing w:val="66"/>
          <w:sz w:val="18"/>
        </w:rPr>
        <w:t xml:space="preserve"> </w:t>
      </w:r>
      <w:r>
        <w:rPr>
          <w:rFonts w:hint="eastAsia" w:ascii="宋体" w:eastAsia="宋体"/>
          <w:sz w:val="18"/>
        </w:rPr>
        <w:t>本来应该是可以转型成功的！</w:t>
      </w:r>
    </w:p>
    <w:p>
      <w:pPr>
        <w:pStyle w:val="11"/>
        <w:rPr>
          <w:rFonts w:ascii="宋体"/>
          <w:sz w:val="20"/>
        </w:rPr>
      </w:pPr>
    </w:p>
    <w:p>
      <w:pPr>
        <w:pStyle w:val="4"/>
        <w:spacing w:before="154"/>
        <w:rPr>
          <w:rFonts w:hint="eastAsia" w:ascii="宋体" w:eastAsia="宋体"/>
        </w:rPr>
      </w:pPr>
      <w:r>
        <w:rPr>
          <w:rFonts w:hint="eastAsia" w:ascii="宋体" w:eastAsia="宋体"/>
          <w:spacing w:val="19"/>
          <w:w w:val="105"/>
        </w:rPr>
        <w:t>多重继承</w:t>
      </w:r>
      <w:r>
        <w:rPr>
          <w:rFonts w:hint="eastAsia" w:ascii="宋体" w:eastAsia="宋体"/>
          <w:w w:val="105"/>
        </w:rPr>
        <w:t>（</w:t>
      </w:r>
      <w:r>
        <w:rPr>
          <w:w w:val="105"/>
        </w:rPr>
        <w:t>Multiple</w:t>
      </w:r>
      <w:r>
        <w:rPr>
          <w:spacing w:val="7"/>
          <w:w w:val="105"/>
        </w:rPr>
        <w:t xml:space="preserve">    </w:t>
      </w:r>
      <w:r>
        <w:rPr>
          <w:spacing w:val="9"/>
          <w:w w:val="105"/>
        </w:rPr>
        <w:t>Inhertance</w:t>
      </w:r>
      <w:r>
        <w:rPr>
          <w:rFonts w:hint="eastAsia" w:ascii="宋体" w:eastAsia="宋体"/>
          <w:spacing w:val="9"/>
          <w:w w:val="105"/>
        </w:rPr>
        <w:t>）</w:t>
      </w:r>
      <w:r>
        <w:rPr>
          <w:rFonts w:hint="eastAsia" w:ascii="宋体" w:eastAsia="宋体"/>
          <w:spacing w:val="12"/>
          <w:w w:val="105"/>
        </w:rPr>
        <w:t>情况下</w:t>
      </w:r>
    </w:p>
    <w:p>
      <w:pPr>
        <w:pStyle w:val="11"/>
        <w:spacing w:before="6"/>
        <w:rPr>
          <w:rFonts w:ascii="宋体"/>
          <w:sz w:val="24"/>
        </w:rPr>
      </w:pPr>
    </w:p>
    <w:p>
      <w:pPr>
        <w:spacing w:before="0"/>
        <w:ind w:left="2627" w:right="0" w:firstLine="0"/>
        <w:jc w:val="left"/>
        <w:rPr>
          <w:rFonts w:hint="eastAsia" w:ascii="宋体" w:eastAsia="宋体"/>
          <w:sz w:val="18"/>
        </w:rPr>
      </w:pPr>
      <w:r>
        <w:rPr>
          <w:rFonts w:hint="eastAsia" w:ascii="宋体" w:eastAsia="宋体"/>
          <w:sz w:val="18"/>
        </w:rPr>
        <w:t>在多重继承的情况下：</w:t>
      </w:r>
    </w:p>
    <w:p>
      <w:pPr>
        <w:pStyle w:val="11"/>
        <w:spacing w:before="8"/>
        <w:rPr>
          <w:rFonts w:ascii="宋体"/>
          <w:sz w:val="21"/>
        </w:rPr>
      </w:pPr>
    </w:p>
    <w:p>
      <w:pPr>
        <w:pStyle w:val="11"/>
        <w:spacing w:line="292" w:lineRule="auto"/>
        <w:ind w:left="2910" w:right="1064"/>
      </w:pPr>
      <w:r>
        <w:pict>
          <v:group id="_x0000_s3060" o:spid="_x0000_s3060" o:spt="203" style="position:absolute;left:0pt;margin-left:12.35pt;margin-top:2.3pt;height:105.15pt;width:94.35pt;mso-position-horizontal-relative:page;z-index:251773952;mso-width-relative:page;mso-height-relative:page;" coordorigin="248,47" coordsize="1887,2103">
            <o:lock v:ext="edit"/>
            <v:shape id="_x0000_s3061" o:spid="_x0000_s3061" style="position:absolute;left:1303;top:123;height:452;width:831;" fillcolor="#959595" filled="t" stroked="f" coordorigin="1304,124" coordsize="831,452" path="m2134,124l1304,124,1304,488,1304,575,2134,575,2134,488,2134,124xe">
              <v:path arrowok="t"/>
              <v:fill on="t" focussize="0,0"/>
              <v:stroke on="f"/>
              <v:imagedata o:title=""/>
              <o:lock v:ext="edit"/>
            </v:shape>
            <v:rect id="_x0000_s3062" o:spid="_x0000_s3062" o:spt="1" style="position:absolute;left:1234;top:53;height:435;width:814;" fillcolor="#FFFFFF" filled="t" stroked="f" coordsize="21600,21600">
              <v:path/>
              <v:fill on="t" focussize="0,0"/>
              <v:stroke on="f"/>
              <v:imagedata o:title=""/>
              <o:lock v:ext="edit"/>
            </v:rect>
            <v:rect id="_x0000_s3063" o:spid="_x0000_s3063" o:spt="1" style="position:absolute;left:1749;top:498;height:228;width:13;" fillcolor="#000000" filled="t" stroked="f" coordsize="21600,21600">
              <v:path/>
              <v:fill on="t" focussize="0,0"/>
              <v:stroke on="f"/>
              <v:imagedata o:title=""/>
              <o:lock v:ext="edit"/>
            </v:rect>
            <v:shape id="_x0000_s3064" o:spid="_x0000_s3064" style="position:absolute;left:1303;top:800;height:447;width:831;" fillcolor="#959595" filled="t" stroked="f" coordorigin="1304,800" coordsize="831,447" path="m2134,800l1304,800,1304,1163,1304,1247,2134,1247,2134,1163,2134,800xe">
              <v:path arrowok="t"/>
              <v:fill on="t" focussize="0,0"/>
              <v:stroke on="f"/>
              <v:imagedata o:title=""/>
              <o:lock v:ext="edit"/>
            </v:shape>
            <v:rect id="_x0000_s3065" o:spid="_x0000_s3065" o:spt="1" style="position:absolute;left:1234;top:728;height:435;width:814;" fillcolor="#FFFFFF" filled="t" stroked="f" coordsize="21600,21600">
              <v:path/>
              <v:fill on="t" focussize="0,0"/>
              <v:stroke on="f"/>
              <v:imagedata o:title=""/>
              <o:lock v:ext="edit"/>
            </v:rect>
            <v:shape id="_x0000_s3066" o:spid="_x0000_s3066" style="position:absolute;left:324;top:123;height:452;width:831;" fillcolor="#959595" filled="t" stroked="f" coordorigin="325,124" coordsize="831,452" path="m1155,124l325,124,325,488,325,575,1155,575,1155,488,1155,124xe">
              <v:path arrowok="t"/>
              <v:fill on="t" focussize="0,0"/>
              <v:stroke on="f"/>
              <v:imagedata o:title=""/>
              <o:lock v:ext="edit"/>
            </v:shape>
            <v:rect id="_x0000_s3067" o:spid="_x0000_s3067" o:spt="1" style="position:absolute;left:254;top:53;height:435;width:814;" fillcolor="#FFFFFF" filled="t" stroked="f" coordsize="21600,21600">
              <v:path/>
              <v:fill on="t" focussize="0,0"/>
              <v:stroke on="f"/>
              <v:imagedata o:title=""/>
              <o:lock v:ext="edit"/>
            </v:rect>
            <v:shape id="_x0000_s3068" o:spid="_x0000_s3068" style="position:absolute;left:324;top:800;height:447;width:831;" fillcolor="#959595" filled="t" stroked="f" coordorigin="325,800" coordsize="831,447" path="m1155,800l325,800,325,1163,325,1247,1155,1247,1155,1163,1155,800xe">
              <v:path arrowok="t"/>
              <v:fill on="t" focussize="0,0"/>
              <v:stroke on="f"/>
              <v:imagedata o:title=""/>
              <o:lock v:ext="edit"/>
            </v:shape>
            <v:rect id="_x0000_s3069" o:spid="_x0000_s3069" o:spt="1" style="position:absolute;left:254;top:728;height:435;width:814;" fillcolor="#FFFFFF" filled="t" stroked="f" coordsize="21600,21600">
              <v:path/>
              <v:fill on="t" focussize="0,0"/>
              <v:stroke on="f"/>
              <v:imagedata o:title=""/>
              <o:lock v:ext="edit"/>
            </v:rect>
            <v:rect id="_x0000_s3070" o:spid="_x0000_s3070" o:spt="1" style="position:absolute;left:618;top:498;height:228;width:13;" fillcolor="#000000" filled="t" stroked="f" coordsize="21600,21600">
              <v:path/>
              <v:fill on="t" focussize="0,0"/>
              <v:stroke on="f"/>
              <v:imagedata o:title=""/>
              <o:lock v:ext="edit"/>
            </v:rect>
            <v:line id="_x0000_s3071" o:spid="_x0000_s3071" o:spt="20" style="position:absolute;left:1153;top:1394;height:231;width:0;" stroked="t" coordsize="21600,21600">
              <v:path arrowok="t"/>
              <v:fill focussize="0,0"/>
              <v:stroke weight="0.626692913385827pt" color="#000000"/>
              <v:imagedata o:title=""/>
              <o:lock v:ext="edit"/>
            </v:line>
            <v:shape id="_x0000_s3072" o:spid="_x0000_s3072" style="position:absolute;left:624;top:1172;height:225;width:1131;" filled="f" stroked="t" coordorigin="625,1172" coordsize="1131,225" path="m625,1172l625,1397,1756,1397,1756,1172e">
              <v:path arrowok="t"/>
              <v:fill on="f" focussize="0,0"/>
              <v:stroke weight="0.626692913385827pt" color="#000000"/>
              <v:imagedata o:title=""/>
              <o:lock v:ext="edit"/>
            </v:shape>
            <v:shape id="_x0000_s3073" o:spid="_x0000_s3073" style="position:absolute;left:775;top:1698;height:452;width:980;" fillcolor="#959595" filled="t" stroked="f" coordorigin="776,1698" coordsize="980,452" path="m1755,1698l776,1698,776,2063,776,2149,1755,2149,1755,2063,1755,1698xe">
              <v:path arrowok="t"/>
              <v:fill on="t" focussize="0,0"/>
              <v:stroke on="f"/>
              <v:imagedata o:title=""/>
              <o:lock v:ext="edit"/>
            </v:shape>
            <v:rect id="_x0000_s3074" o:spid="_x0000_s3074" o:spt="1" style="position:absolute;left:706;top:1628;height:435;width:965;" fillcolor="#FFFFFF" filled="t" stroked="f" coordsize="21600,21600">
              <v:path/>
              <v:fill on="t" focussize="0,0"/>
              <v:stroke on="f"/>
              <v:imagedata o:title=""/>
              <o:lock v:ext="edit"/>
            </v:rect>
            <v:shape id="_x0000_s3075" o:spid="_x0000_s3075" o:spt="202" type="#_x0000_t202" style="position:absolute;left:706;top:1628;height:435;width:965;" filled="f" stroked="t" coordsize="21600,21600">
              <v:path/>
              <v:fill on="f" focussize="0,0"/>
              <v:stroke weight="0.626692913385827pt" color="#000000"/>
              <v:imagedata o:title=""/>
              <o:lock v:ext="edit"/>
              <v:textbox inset="0mm,0mm,0mm,0mm">
                <w:txbxContent>
                  <w:p>
                    <w:pPr>
                      <w:spacing w:before="72"/>
                      <w:ind w:left="149" w:right="0" w:firstLine="0"/>
                      <w:jc w:val="left"/>
                      <w:rPr>
                        <w:rFonts w:ascii="Arial MT"/>
                        <w:sz w:val="20"/>
                      </w:rPr>
                    </w:pPr>
                    <w:r>
                      <w:rPr>
                        <w:rFonts w:ascii="Arial MT"/>
                        <w:sz w:val="20"/>
                      </w:rPr>
                      <w:t>class D</w:t>
                    </w:r>
                  </w:p>
                </w:txbxContent>
              </v:textbox>
            </v:shape>
            <v:shape id="_x0000_s3076" o:spid="_x0000_s3076" o:spt="202" type="#_x0000_t202" style="position:absolute;left:1234;top:728;height:435;width:814;" filled="f" stroked="t" coordsize="21600,21600">
              <v:path/>
              <v:fill on="f" focussize="0,0"/>
              <v:stroke weight="0.626692913385827pt" color="#000000"/>
              <v:imagedata o:title=""/>
              <o:lock v:ext="edit"/>
              <v:textbox inset="0mm,0mm,0mm,0mm">
                <w:txbxContent>
                  <w:p>
                    <w:pPr>
                      <w:spacing w:before="75"/>
                      <w:ind w:left="72" w:right="0" w:firstLine="0"/>
                      <w:jc w:val="left"/>
                      <w:rPr>
                        <w:rFonts w:ascii="Arial MT"/>
                        <w:sz w:val="20"/>
                      </w:rPr>
                    </w:pPr>
                    <w:r>
                      <w:rPr>
                        <w:rFonts w:ascii="Arial MT"/>
                        <w:sz w:val="20"/>
                      </w:rPr>
                      <w:t>class</w:t>
                    </w:r>
                    <w:r>
                      <w:rPr>
                        <w:rFonts w:ascii="Arial MT"/>
                        <w:spacing w:val="-3"/>
                        <w:sz w:val="20"/>
                      </w:rPr>
                      <w:t xml:space="preserve"> </w:t>
                    </w:r>
                    <w:r>
                      <w:rPr>
                        <w:rFonts w:ascii="Arial MT"/>
                        <w:sz w:val="20"/>
                      </w:rPr>
                      <w:t>C</w:t>
                    </w:r>
                  </w:p>
                </w:txbxContent>
              </v:textbox>
            </v:shape>
            <v:shape id="_x0000_s3077" o:spid="_x0000_s3077" o:spt="202" type="#_x0000_t202" style="position:absolute;left:254;top:728;height:435;width:814;" filled="f" stroked="t" coordsize="21600,21600">
              <v:path/>
              <v:fill on="f" focussize="0,0"/>
              <v:stroke weight="0.626692913385827pt" color="#000000"/>
              <v:imagedata o:title=""/>
              <o:lock v:ext="edit"/>
              <v:textbox inset="0mm,0mm,0mm,0mm">
                <w:txbxContent>
                  <w:p>
                    <w:pPr>
                      <w:spacing w:before="75"/>
                      <w:ind w:left="78" w:right="0" w:firstLine="0"/>
                      <w:jc w:val="left"/>
                      <w:rPr>
                        <w:rFonts w:ascii="Arial MT"/>
                        <w:sz w:val="20"/>
                      </w:rPr>
                    </w:pPr>
                    <w:r>
                      <w:rPr>
                        <w:rFonts w:ascii="Arial MT"/>
                        <w:sz w:val="20"/>
                      </w:rPr>
                      <w:t>class</w:t>
                    </w:r>
                    <w:r>
                      <w:rPr>
                        <w:rFonts w:ascii="Arial MT"/>
                        <w:spacing w:val="-3"/>
                        <w:sz w:val="20"/>
                      </w:rPr>
                      <w:t xml:space="preserve"> </w:t>
                    </w:r>
                    <w:r>
                      <w:rPr>
                        <w:rFonts w:ascii="Arial MT"/>
                        <w:sz w:val="20"/>
                      </w:rPr>
                      <w:t>B</w:t>
                    </w:r>
                  </w:p>
                </w:txbxContent>
              </v:textbox>
            </v:shape>
            <v:shape id="_x0000_s3078" o:spid="_x0000_s3078" o:spt="202" type="#_x0000_t202" style="position:absolute;left:1234;top:53;height:435;width:814;" filled="f" stroked="t" coordsize="21600,21600">
              <v:path/>
              <v:fill on="f" focussize="0,0"/>
              <v:stroke weight="0.626692913385827pt" color="#000000"/>
              <v:imagedata o:title=""/>
              <o:lock v:ext="edit"/>
              <v:textbox inset="0mm,0mm,0mm,0mm">
                <w:txbxContent>
                  <w:p>
                    <w:pPr>
                      <w:spacing w:before="73"/>
                      <w:ind w:left="77" w:right="0" w:firstLine="0"/>
                      <w:jc w:val="left"/>
                      <w:rPr>
                        <w:rFonts w:ascii="Arial MT"/>
                        <w:sz w:val="20"/>
                      </w:rPr>
                    </w:pPr>
                    <w:r>
                      <w:rPr>
                        <w:rFonts w:ascii="Arial MT"/>
                        <w:sz w:val="20"/>
                      </w:rPr>
                      <w:t>class</w:t>
                    </w:r>
                    <w:r>
                      <w:rPr>
                        <w:rFonts w:ascii="Arial MT"/>
                        <w:spacing w:val="-3"/>
                        <w:sz w:val="20"/>
                      </w:rPr>
                      <w:t xml:space="preserve"> </w:t>
                    </w:r>
                    <w:r>
                      <w:rPr>
                        <w:rFonts w:ascii="Arial MT"/>
                        <w:sz w:val="20"/>
                      </w:rPr>
                      <w:t>A</w:t>
                    </w:r>
                  </w:p>
                </w:txbxContent>
              </v:textbox>
            </v:shape>
            <v:shape id="_x0000_s3079" o:spid="_x0000_s3079" o:spt="202" type="#_x0000_t202" style="position:absolute;left:254;top:53;height:435;width:814;" filled="f" stroked="t" coordsize="21600,21600">
              <v:path/>
              <v:fill on="f" focussize="0,0"/>
              <v:stroke weight="0.626692913385827pt" color="#000000"/>
              <v:imagedata o:title=""/>
              <o:lock v:ext="edit"/>
              <v:textbox inset="0mm,0mm,0mm,0mm">
                <w:txbxContent>
                  <w:p>
                    <w:pPr>
                      <w:spacing w:before="73"/>
                      <w:ind w:left="78" w:right="0" w:firstLine="0"/>
                      <w:jc w:val="left"/>
                      <w:rPr>
                        <w:rFonts w:ascii="Arial MT"/>
                        <w:sz w:val="20"/>
                      </w:rPr>
                    </w:pPr>
                    <w:r>
                      <w:rPr>
                        <w:rFonts w:ascii="Arial MT"/>
                        <w:sz w:val="20"/>
                      </w:rPr>
                      <w:t>class</w:t>
                    </w:r>
                    <w:r>
                      <w:rPr>
                        <w:rFonts w:ascii="Arial MT"/>
                        <w:spacing w:val="-3"/>
                        <w:sz w:val="20"/>
                      </w:rPr>
                      <w:t xml:space="preserve"> </w:t>
                    </w:r>
                    <w:r>
                      <w:rPr>
                        <w:rFonts w:ascii="Arial MT"/>
                        <w:sz w:val="20"/>
                      </w:rPr>
                      <w:t>A</w:t>
                    </w:r>
                  </w:p>
                </w:txbxContent>
              </v:textbox>
            </v:shape>
          </v:group>
        </w:pict>
      </w:r>
      <w:r>
        <w:t>class</w:t>
      </w:r>
      <w:r>
        <w:rPr>
          <w:spacing w:val="-18"/>
        </w:rPr>
        <w:t xml:space="preserve"> </w:t>
      </w:r>
      <w:r>
        <w:t>A</w:t>
      </w:r>
      <w:r>
        <w:rPr>
          <w:spacing w:val="-13"/>
        </w:rPr>
        <w:t xml:space="preserve"> </w:t>
      </w:r>
      <w:r>
        <w:t>{</w:t>
      </w:r>
      <w:r>
        <w:rPr>
          <w:spacing w:val="-13"/>
        </w:rPr>
        <w:t xml:space="preserve"> </w:t>
      </w:r>
      <w:r>
        <w:t>public:</w:t>
      </w:r>
      <w:r>
        <w:rPr>
          <w:spacing w:val="-12"/>
        </w:rPr>
        <w:t xml:space="preserve"> </w:t>
      </w:r>
      <w:r>
        <w:t>virtual</w:t>
      </w:r>
      <w:r>
        <w:rPr>
          <w:spacing w:val="-13"/>
        </w:rPr>
        <w:t xml:space="preserve"> </w:t>
      </w:r>
      <w:r>
        <w:t>void</w:t>
      </w:r>
      <w:r>
        <w:rPr>
          <w:spacing w:val="-13"/>
        </w:rPr>
        <w:t xml:space="preserve"> </w:t>
      </w:r>
      <w:r>
        <w:t>func()</w:t>
      </w:r>
      <w:r>
        <w:rPr>
          <w:spacing w:val="-13"/>
        </w:rPr>
        <w:t xml:space="preserve"> </w:t>
      </w:r>
      <w:r>
        <w:t>{</w:t>
      </w:r>
      <w:r>
        <w:rPr>
          <w:spacing w:val="-13"/>
        </w:rPr>
        <w:t xml:space="preserve"> </w:t>
      </w:r>
      <w:r>
        <w:t>};</w:t>
      </w:r>
      <w:r>
        <w:rPr>
          <w:spacing w:val="-12"/>
        </w:rPr>
        <w:t xml:space="preserve"> </w:t>
      </w:r>
      <w:r>
        <w:t>};</w:t>
      </w:r>
      <w:r>
        <w:rPr>
          <w:spacing w:val="60"/>
        </w:rPr>
        <w:t xml:space="preserve"> </w:t>
      </w:r>
      <w:r>
        <w:t>//</w:t>
      </w:r>
      <w:r>
        <w:rPr>
          <w:spacing w:val="-12"/>
        </w:rPr>
        <w:t xml:space="preserve"> </w:t>
      </w:r>
      <w:r>
        <w:t>polymorphic</w:t>
      </w:r>
      <w:r>
        <w:rPr>
          <w:spacing w:val="-13"/>
        </w:rPr>
        <w:t xml:space="preserve"> </w:t>
      </w:r>
      <w:r>
        <w:t>type</w:t>
      </w:r>
      <w:r>
        <w:rPr>
          <w:spacing w:val="-93"/>
        </w:rPr>
        <w:t xml:space="preserve"> </w:t>
      </w:r>
      <w:r>
        <w:t>class</w:t>
      </w:r>
      <w:r>
        <w:rPr>
          <w:spacing w:val="-1"/>
        </w:rPr>
        <w:t xml:space="preserve"> </w:t>
      </w:r>
      <w:r>
        <w:t>B :</w:t>
      </w:r>
      <w:r>
        <w:rPr>
          <w:spacing w:val="-1"/>
        </w:rPr>
        <w:t xml:space="preserve"> </w:t>
      </w:r>
      <w:r>
        <w:t>public A {</w:t>
      </w:r>
      <w:r>
        <w:rPr>
          <w:spacing w:val="67"/>
        </w:rPr>
        <w:t xml:space="preserve"> </w:t>
      </w:r>
      <w:r>
        <w:t>};</w:t>
      </w:r>
    </w:p>
    <w:p>
      <w:pPr>
        <w:pStyle w:val="11"/>
        <w:spacing w:line="181" w:lineRule="exact"/>
        <w:ind w:left="2910"/>
      </w:pPr>
      <w:r>
        <w:t>class</w:t>
      </w:r>
      <w:r>
        <w:rPr>
          <w:spacing w:val="-3"/>
        </w:rPr>
        <w:t xml:space="preserve"> </w:t>
      </w:r>
      <w:r>
        <w:t>C</w:t>
      </w:r>
      <w:r>
        <w:rPr>
          <w:spacing w:val="-2"/>
        </w:rPr>
        <w:t xml:space="preserve"> </w:t>
      </w:r>
      <w:r>
        <w:t>:</w:t>
      </w:r>
      <w:r>
        <w:rPr>
          <w:spacing w:val="-3"/>
        </w:rPr>
        <w:t xml:space="preserve"> </w:t>
      </w:r>
      <w:r>
        <w:t>public</w:t>
      </w:r>
      <w:r>
        <w:rPr>
          <w:spacing w:val="-2"/>
        </w:rPr>
        <w:t xml:space="preserve"> </w:t>
      </w:r>
      <w:r>
        <w:t>A</w:t>
      </w:r>
      <w:r>
        <w:rPr>
          <w:spacing w:val="-3"/>
        </w:rPr>
        <w:t xml:space="preserve"> </w:t>
      </w:r>
      <w:r>
        <w:t>{</w:t>
      </w:r>
      <w:r>
        <w:rPr>
          <w:spacing w:val="64"/>
        </w:rPr>
        <w:t xml:space="preserve"> </w:t>
      </w:r>
      <w:r>
        <w:t>};</w:t>
      </w:r>
    </w:p>
    <w:p>
      <w:pPr>
        <w:pStyle w:val="11"/>
        <w:spacing w:before="40"/>
        <w:ind w:left="2910"/>
      </w:pPr>
      <w:r>
        <w:t>class</w:t>
      </w:r>
      <w:r>
        <w:rPr>
          <w:spacing w:val="-3"/>
        </w:rPr>
        <w:t xml:space="preserve"> </w:t>
      </w:r>
      <w:r>
        <w:t>D</w:t>
      </w:r>
      <w:r>
        <w:rPr>
          <w:spacing w:val="-3"/>
        </w:rPr>
        <w:t xml:space="preserve"> </w:t>
      </w:r>
      <w:r>
        <w:t>:</w:t>
      </w:r>
      <w:r>
        <w:rPr>
          <w:spacing w:val="-2"/>
        </w:rPr>
        <w:t xml:space="preserve"> </w:t>
      </w:r>
      <w:r>
        <w:t>public</w:t>
      </w:r>
      <w:r>
        <w:rPr>
          <w:spacing w:val="-3"/>
        </w:rPr>
        <w:t xml:space="preserve"> </w:t>
      </w:r>
      <w:r>
        <w:t>B,</w:t>
      </w:r>
      <w:r>
        <w:rPr>
          <w:spacing w:val="-3"/>
        </w:rPr>
        <w:t xml:space="preserve"> </w:t>
      </w:r>
      <w:r>
        <w:t>public</w:t>
      </w:r>
      <w:r>
        <w:rPr>
          <w:spacing w:val="-2"/>
        </w:rPr>
        <w:t xml:space="preserve"> </w:t>
      </w:r>
      <w:r>
        <w:t>C</w:t>
      </w:r>
      <w:r>
        <w:rPr>
          <w:spacing w:val="-3"/>
        </w:rPr>
        <w:t xml:space="preserve"> </w:t>
      </w:r>
      <w:r>
        <w:t>{</w:t>
      </w:r>
      <w:r>
        <w:rPr>
          <w:spacing w:val="64"/>
        </w:rPr>
        <w:t xml:space="preserve"> </w:t>
      </w:r>
      <w:r>
        <w:t>};</w:t>
      </w:r>
    </w:p>
    <w:p>
      <w:pPr>
        <w:pStyle w:val="11"/>
        <w:rPr>
          <w:sz w:val="18"/>
        </w:rPr>
      </w:pPr>
    </w:p>
    <w:p>
      <w:pPr>
        <w:spacing w:before="120" w:line="374" w:lineRule="auto"/>
        <w:ind w:left="2627" w:right="1155" w:firstLine="0"/>
        <w:jc w:val="left"/>
        <w:rPr>
          <w:rFonts w:hint="eastAsia" w:ascii="宋体" w:eastAsia="宋体"/>
          <w:sz w:val="18"/>
        </w:rPr>
      </w:pPr>
      <w:r>
        <w:rPr>
          <w:rFonts w:ascii="Times New Roman" w:eastAsia="Times New Roman"/>
          <w:i/>
          <w:sz w:val="18"/>
        </w:rPr>
        <w:t>D</w:t>
      </w:r>
      <w:r>
        <w:rPr>
          <w:rFonts w:ascii="Times New Roman" w:eastAsia="Times New Roman"/>
          <w:i/>
          <w:spacing w:val="40"/>
          <w:sz w:val="18"/>
        </w:rPr>
        <w:t xml:space="preserve"> </w:t>
      </w:r>
      <w:r>
        <w:rPr>
          <w:rFonts w:hint="eastAsia" w:ascii="宋体" w:eastAsia="宋体"/>
          <w:sz w:val="18"/>
        </w:rPr>
        <w:t xml:space="preserve">物件指标可以被安全地转型为 </w:t>
      </w:r>
      <w:r>
        <w:rPr>
          <w:rFonts w:ascii="Times New Roman" w:eastAsia="Times New Roman"/>
          <w:i/>
          <w:sz w:val="18"/>
        </w:rPr>
        <w:t>B</w:t>
      </w:r>
      <w:r>
        <w:rPr>
          <w:rFonts w:ascii="Times New Roman" w:eastAsia="Times New Roman"/>
          <w:i/>
          <w:spacing w:val="42"/>
          <w:sz w:val="18"/>
        </w:rPr>
        <w:t xml:space="preserve"> </w:t>
      </w:r>
      <w:r>
        <w:rPr>
          <w:rFonts w:hint="eastAsia" w:ascii="宋体" w:eastAsia="宋体"/>
          <w:spacing w:val="1"/>
          <w:sz w:val="18"/>
        </w:rPr>
        <w:t xml:space="preserve">或 </w:t>
      </w:r>
      <w:r>
        <w:rPr>
          <w:rFonts w:ascii="Times New Roman" w:eastAsia="Times New Roman"/>
          <w:i/>
          <w:sz w:val="18"/>
        </w:rPr>
        <w:t>C</w:t>
      </w:r>
      <w:r>
        <w:rPr>
          <w:rFonts w:ascii="Times New Roman" w:eastAsia="Times New Roman"/>
          <w:i/>
          <w:spacing w:val="41"/>
          <w:sz w:val="18"/>
        </w:rPr>
        <w:t xml:space="preserve"> </w:t>
      </w:r>
      <w:r>
        <w:rPr>
          <w:rFonts w:hint="eastAsia" w:ascii="宋体" w:eastAsia="宋体"/>
          <w:spacing w:val="-6"/>
          <w:sz w:val="18"/>
        </w:rPr>
        <w:t xml:space="preserve">型别。然而如果 </w:t>
      </w:r>
      <w:r>
        <w:rPr>
          <w:rFonts w:ascii="Times New Roman" w:eastAsia="Times New Roman"/>
          <w:i/>
          <w:sz w:val="18"/>
        </w:rPr>
        <w:t>D</w:t>
      </w:r>
      <w:r>
        <w:rPr>
          <w:rFonts w:ascii="Times New Roman" w:eastAsia="Times New Roman"/>
          <w:i/>
          <w:spacing w:val="41"/>
          <w:sz w:val="18"/>
        </w:rPr>
        <w:t xml:space="preserve"> </w:t>
      </w:r>
      <w:r>
        <w:rPr>
          <w:rFonts w:hint="eastAsia" w:ascii="宋体" w:eastAsia="宋体"/>
          <w:sz w:val="18"/>
        </w:rPr>
        <w:t xml:space="preserve">指标被转型为 </w:t>
      </w:r>
      <w:r>
        <w:rPr>
          <w:rFonts w:ascii="Times New Roman" w:eastAsia="Times New Roman"/>
          <w:i/>
          <w:sz w:val="18"/>
        </w:rPr>
        <w:t>A</w:t>
      </w:r>
      <w:r>
        <w:rPr>
          <w:rFonts w:ascii="Times New Roman" w:eastAsia="Times New Roman"/>
          <w:i/>
          <w:spacing w:val="42"/>
          <w:sz w:val="18"/>
        </w:rPr>
        <w:t xml:space="preserve"> </w:t>
      </w:r>
      <w:r>
        <w:rPr>
          <w:rFonts w:hint="eastAsia" w:ascii="宋体" w:eastAsia="宋体"/>
          <w:sz w:val="18"/>
        </w:rPr>
        <w:t xml:space="preserve">型别，它应该指向哪一个 </w:t>
      </w:r>
      <w:r>
        <w:rPr>
          <w:rFonts w:ascii="Times New Roman" w:eastAsia="Times New Roman"/>
          <w:i/>
          <w:sz w:val="18"/>
        </w:rPr>
        <w:t>A</w:t>
      </w:r>
      <w:r>
        <w:rPr>
          <w:rFonts w:ascii="Times New Roman" w:eastAsia="Times New Roman"/>
          <w:i/>
          <w:spacing w:val="8"/>
          <w:sz w:val="18"/>
        </w:rPr>
        <w:t xml:space="preserve"> </w:t>
      </w:r>
      <w:r>
        <w:rPr>
          <w:rFonts w:hint="eastAsia" w:ascii="宋体" w:eastAsia="宋体"/>
          <w:sz w:val="18"/>
        </w:rPr>
        <w:t>呢？这是一种暧昧不明（</w:t>
      </w:r>
      <w:r>
        <w:rPr>
          <w:rFonts w:ascii="Times New Roman" w:eastAsia="Times New Roman"/>
          <w:sz w:val="18"/>
        </w:rPr>
        <w:t>ambiguous</w:t>
      </w:r>
      <w:r>
        <w:rPr>
          <w:rFonts w:hint="eastAsia" w:ascii="宋体" w:eastAsia="宋体"/>
          <w:sz w:val="18"/>
        </w:rPr>
        <w:t>）的情况：</w:t>
      </w:r>
    </w:p>
    <w:p>
      <w:pPr>
        <w:pStyle w:val="11"/>
        <w:tabs>
          <w:tab w:val="left" w:pos="3923"/>
        </w:tabs>
        <w:spacing w:before="107"/>
        <w:ind w:left="2910"/>
        <w:rPr>
          <w:rFonts w:hint="eastAsia" w:ascii="宋体" w:eastAsia="宋体"/>
        </w:rPr>
      </w:pPr>
      <w:r>
        <w:t>void</w:t>
      </w:r>
      <w:r>
        <w:rPr>
          <w:spacing w:val="-3"/>
        </w:rPr>
        <w:t xml:space="preserve"> </w:t>
      </w:r>
      <w:r>
        <w:t>f()</w:t>
      </w:r>
      <w:r>
        <w:tab/>
      </w:r>
      <w:r>
        <w:rPr>
          <w:spacing w:val="-4"/>
        </w:rPr>
        <w:t xml:space="preserve">// </w:t>
      </w:r>
      <w:r>
        <w:rPr>
          <w:rFonts w:hint="eastAsia" w:ascii="宋体" w:eastAsia="宋体"/>
          <w:spacing w:val="1"/>
        </w:rPr>
        <w:t xml:space="preserve">注意，别忘了在 </w:t>
      </w:r>
      <w:r>
        <w:t>VC++</w:t>
      </w:r>
      <w:r>
        <w:rPr>
          <w:spacing w:val="-12"/>
        </w:rPr>
        <w:t xml:space="preserve"> </w:t>
      </w:r>
      <w:r>
        <w:rPr>
          <w:rFonts w:hint="eastAsia" w:ascii="宋体" w:eastAsia="宋体"/>
          <w:spacing w:val="2"/>
        </w:rPr>
        <w:t xml:space="preserve">中使用 </w:t>
      </w:r>
      <w:r>
        <w:t>/GR</w:t>
      </w:r>
      <w:r>
        <w:rPr>
          <w:spacing w:val="-12"/>
        </w:rPr>
        <w:t xml:space="preserve"> </w:t>
      </w:r>
      <w:r>
        <w:rPr>
          <w:rFonts w:hint="eastAsia" w:ascii="宋体" w:eastAsia="宋体"/>
        </w:rPr>
        <w:t>编译选项</w:t>
      </w:r>
    </w:p>
    <w:p>
      <w:pPr>
        <w:pStyle w:val="11"/>
        <w:spacing w:before="54"/>
        <w:ind w:left="2910"/>
      </w:pPr>
      <w:r>
        <w:rPr>
          <w:w w:val="98"/>
        </w:rPr>
        <w:t>{</w:t>
      </w:r>
    </w:p>
    <w:p>
      <w:pPr>
        <w:pStyle w:val="11"/>
        <w:spacing w:before="39" w:line="180" w:lineRule="exact"/>
        <w:ind w:left="3073"/>
      </w:pPr>
      <w:r>
        <w:t>D*</w:t>
      </w:r>
      <w:r>
        <w:rPr>
          <w:spacing w:val="-3"/>
        </w:rPr>
        <w:t xml:space="preserve"> </w:t>
      </w:r>
      <w:r>
        <w:t>pd</w:t>
      </w:r>
      <w:r>
        <w:rPr>
          <w:spacing w:val="-2"/>
        </w:rPr>
        <w:t xml:space="preserve"> </w:t>
      </w:r>
      <w:r>
        <w:t>=</w:t>
      </w:r>
      <w:r>
        <w:rPr>
          <w:spacing w:val="-2"/>
        </w:rPr>
        <w:t xml:space="preserve"> </w:t>
      </w:r>
      <w:r>
        <w:t>new</w:t>
      </w:r>
      <w:r>
        <w:rPr>
          <w:spacing w:val="-2"/>
        </w:rPr>
        <w:t xml:space="preserve"> </w:t>
      </w:r>
      <w:r>
        <w:t>D;</w:t>
      </w:r>
    </w:p>
    <w:p>
      <w:pPr>
        <w:pStyle w:val="11"/>
        <w:spacing w:line="207" w:lineRule="exact"/>
        <w:ind w:left="3073"/>
        <w:rPr>
          <w:rFonts w:hint="eastAsia" w:ascii="宋体" w:eastAsia="宋体"/>
        </w:rPr>
      </w:pPr>
      <w:r>
        <w:t>A*</w:t>
      </w:r>
      <w:r>
        <w:rPr>
          <w:spacing w:val="-2"/>
        </w:rPr>
        <w:t xml:space="preserve"> </w:t>
      </w:r>
      <w:r>
        <w:t>pa</w:t>
      </w:r>
      <w:r>
        <w:rPr>
          <w:spacing w:val="-2"/>
        </w:rPr>
        <w:t xml:space="preserve"> = </w:t>
      </w:r>
      <w:r>
        <w:t>dynamic_cast&lt;A*&gt;(pd);</w:t>
      </w:r>
      <w:r>
        <w:rPr>
          <w:spacing w:val="12"/>
        </w:rPr>
        <w:t xml:space="preserve"> // </w:t>
      </w:r>
      <w:r>
        <w:rPr>
          <w:rFonts w:hint="eastAsia" w:ascii="宋体" w:eastAsia="宋体"/>
        </w:rPr>
        <w:t>错误，暧昧不明，</w:t>
      </w:r>
    </w:p>
    <w:p>
      <w:pPr>
        <w:pStyle w:val="11"/>
        <w:spacing w:before="13"/>
        <w:ind w:left="5987"/>
        <w:rPr>
          <w:rFonts w:hint="eastAsia" w:ascii="宋体" w:eastAsia="宋体"/>
        </w:rPr>
      </w:pPr>
      <w:r>
        <w:t>// pa</w:t>
      </w:r>
      <w:r>
        <w:rPr>
          <w:spacing w:val="-14"/>
        </w:rPr>
        <w:t xml:space="preserve"> </w:t>
      </w:r>
      <w:r>
        <w:rPr>
          <w:rFonts w:hint="eastAsia" w:ascii="宋体" w:eastAsia="宋体"/>
        </w:rPr>
        <w:t xml:space="preserve">不知指向哪一个 </w:t>
      </w:r>
      <w:r>
        <w:t>A</w:t>
      </w:r>
      <w:r>
        <w:rPr>
          <w:spacing w:val="1"/>
        </w:rPr>
        <w:t xml:space="preserve"> </w:t>
      </w:r>
      <w:r>
        <w:t>object</w:t>
      </w:r>
      <w:r>
        <w:rPr>
          <w:rFonts w:hint="eastAsia" w:ascii="宋体" w:eastAsia="宋体"/>
        </w:rPr>
        <w:t>。</w:t>
      </w:r>
    </w:p>
    <w:p>
      <w:pPr>
        <w:pStyle w:val="11"/>
        <w:spacing w:before="54"/>
        <w:ind w:left="2910"/>
      </w:pPr>
      <w:r>
        <w:rPr>
          <w:w w:val="98"/>
        </w:rPr>
        <w:t>}</w:t>
      </w:r>
    </w:p>
    <w:p>
      <w:pPr>
        <w:pStyle w:val="11"/>
        <w:spacing w:before="9"/>
        <w:rPr>
          <w:sz w:val="12"/>
        </w:rPr>
      </w:pPr>
    </w:p>
    <w:p>
      <w:pPr>
        <w:spacing w:before="83"/>
        <w:ind w:left="2627" w:right="0" w:firstLine="0"/>
        <w:jc w:val="left"/>
        <w:rPr>
          <w:rFonts w:hint="eastAsia" w:ascii="宋体" w:eastAsia="宋体"/>
          <w:sz w:val="18"/>
        </w:rPr>
      </w:pPr>
      <w:r>
        <w:rPr>
          <w:rFonts w:hint="eastAsia" w:ascii="宋体" w:eastAsia="宋体"/>
          <w:spacing w:val="2"/>
          <w:sz w:val="18"/>
        </w:rPr>
        <w:t xml:space="preserve">编译错误出现在 </w:t>
      </w:r>
      <w:r>
        <w:rPr>
          <w:rFonts w:ascii="Times New Roman" w:eastAsia="Times New Roman"/>
          <w:i/>
          <w:sz w:val="18"/>
        </w:rPr>
        <w:t>dynamic</w:t>
      </w:r>
      <w:r>
        <w:rPr>
          <w:rFonts w:ascii="Times New Roman" w:eastAsia="Times New Roman"/>
          <w:sz w:val="18"/>
        </w:rPr>
        <w:t>_</w:t>
      </w:r>
      <w:r>
        <w:rPr>
          <w:rFonts w:ascii="Times New Roman" w:eastAsia="Times New Roman"/>
          <w:i/>
          <w:sz w:val="18"/>
        </w:rPr>
        <w:t>cast</w:t>
      </w:r>
      <w:r>
        <w:rPr>
          <w:rFonts w:ascii="Times New Roman" w:eastAsia="Times New Roman"/>
          <w:i/>
          <w:spacing w:val="67"/>
          <w:sz w:val="18"/>
        </w:rPr>
        <w:t xml:space="preserve"> </w:t>
      </w:r>
      <w:r>
        <w:rPr>
          <w:rFonts w:hint="eastAsia" w:ascii="宋体" w:eastAsia="宋体"/>
          <w:sz w:val="18"/>
        </w:rPr>
        <w:t>那一行：</w:t>
      </w:r>
    </w:p>
    <w:p>
      <w:pPr>
        <w:pStyle w:val="11"/>
        <w:spacing w:before="8"/>
        <w:rPr>
          <w:rFonts w:ascii="宋体"/>
          <w:sz w:val="21"/>
        </w:rPr>
      </w:pPr>
    </w:p>
    <w:p>
      <w:pPr>
        <w:pStyle w:val="11"/>
        <w:spacing w:line="292" w:lineRule="auto"/>
        <w:ind w:left="2910" w:right="1064"/>
      </w:pPr>
      <w:r>
        <w:t>warning C4540: dynamic_cast used to convert to inaccessible or</w:t>
      </w:r>
      <w:r>
        <w:rPr>
          <w:spacing w:val="1"/>
        </w:rPr>
        <w:t xml:space="preserve"> </w:t>
      </w:r>
      <w:r>
        <w:rPr>
          <w:w w:val="95"/>
        </w:rPr>
        <w:t>ambiguous</w:t>
      </w:r>
      <w:r>
        <w:rPr>
          <w:spacing w:val="-7"/>
          <w:w w:val="95"/>
        </w:rPr>
        <w:t xml:space="preserve"> </w:t>
      </w:r>
      <w:r>
        <w:rPr>
          <w:w w:val="95"/>
        </w:rPr>
        <w:t>base;</w:t>
      </w:r>
      <w:r>
        <w:rPr>
          <w:spacing w:val="-7"/>
          <w:w w:val="95"/>
        </w:rPr>
        <w:t xml:space="preserve"> </w:t>
      </w:r>
      <w:r>
        <w:rPr>
          <w:w w:val="95"/>
        </w:rPr>
        <w:t>run-time</w:t>
      </w:r>
      <w:r>
        <w:rPr>
          <w:spacing w:val="-6"/>
          <w:w w:val="95"/>
        </w:rPr>
        <w:t xml:space="preserve"> </w:t>
      </w:r>
      <w:r>
        <w:rPr>
          <w:w w:val="95"/>
        </w:rPr>
        <w:t>test</w:t>
      </w:r>
      <w:r>
        <w:rPr>
          <w:spacing w:val="-7"/>
          <w:w w:val="95"/>
        </w:rPr>
        <w:t xml:space="preserve"> </w:t>
      </w:r>
      <w:r>
        <w:rPr>
          <w:w w:val="95"/>
        </w:rPr>
        <w:t>will</w:t>
      </w:r>
      <w:r>
        <w:rPr>
          <w:spacing w:val="-7"/>
          <w:w w:val="95"/>
        </w:rPr>
        <w:t xml:space="preserve"> </w:t>
      </w:r>
      <w:r>
        <w:rPr>
          <w:w w:val="95"/>
        </w:rPr>
        <w:t>fail</w:t>
      </w:r>
      <w:r>
        <w:rPr>
          <w:spacing w:val="-6"/>
          <w:w w:val="95"/>
        </w:rPr>
        <w:t xml:space="preserve"> </w:t>
      </w:r>
      <w:r>
        <w:rPr>
          <w:w w:val="95"/>
        </w:rPr>
        <w:t>('class</w:t>
      </w:r>
      <w:r>
        <w:rPr>
          <w:spacing w:val="-7"/>
          <w:w w:val="95"/>
        </w:rPr>
        <w:t xml:space="preserve"> </w:t>
      </w:r>
      <w:r>
        <w:rPr>
          <w:w w:val="95"/>
        </w:rPr>
        <w:t>D</w:t>
      </w:r>
      <w:r>
        <w:rPr>
          <w:spacing w:val="-7"/>
          <w:w w:val="95"/>
        </w:rPr>
        <w:t xml:space="preserve"> </w:t>
      </w:r>
      <w:r>
        <w:rPr>
          <w:w w:val="95"/>
        </w:rPr>
        <w:t>*'</w:t>
      </w:r>
      <w:r>
        <w:rPr>
          <w:spacing w:val="-6"/>
          <w:w w:val="95"/>
        </w:rPr>
        <w:t xml:space="preserve"> </w:t>
      </w:r>
      <w:r>
        <w:rPr>
          <w:w w:val="95"/>
        </w:rPr>
        <w:t>to</w:t>
      </w:r>
      <w:r>
        <w:rPr>
          <w:spacing w:val="-2"/>
          <w:w w:val="95"/>
        </w:rPr>
        <w:t xml:space="preserve"> </w:t>
      </w:r>
      <w:r>
        <w:rPr>
          <w:w w:val="95"/>
        </w:rPr>
        <w:t>'class</w:t>
      </w:r>
      <w:r>
        <w:rPr>
          <w:spacing w:val="-2"/>
          <w:w w:val="95"/>
        </w:rPr>
        <w:t xml:space="preserve"> </w:t>
      </w:r>
      <w:r>
        <w:rPr>
          <w:w w:val="95"/>
        </w:rPr>
        <w:t>A</w:t>
      </w:r>
      <w:r>
        <w:rPr>
          <w:spacing w:val="-1"/>
          <w:w w:val="95"/>
        </w:rPr>
        <w:t xml:space="preserve"> </w:t>
      </w:r>
      <w:r>
        <w:rPr>
          <w:w w:val="95"/>
        </w:rPr>
        <w:t>*')</w:t>
      </w:r>
    </w:p>
    <w:p>
      <w:pPr>
        <w:pStyle w:val="11"/>
        <w:spacing w:before="6"/>
      </w:pPr>
    </w:p>
    <w:p>
      <w:pPr>
        <w:spacing w:before="0"/>
        <w:ind w:left="2627" w:right="0" w:firstLine="0"/>
        <w:jc w:val="left"/>
        <w:rPr>
          <w:rFonts w:hint="eastAsia" w:ascii="宋体" w:eastAsia="宋体"/>
          <w:sz w:val="18"/>
        </w:rPr>
      </w:pPr>
      <w:r>
        <w:rPr>
          <w:rFonts w:hint="eastAsia" w:ascii="宋体" w:eastAsia="宋体"/>
          <w:sz w:val="18"/>
        </w:rPr>
        <w:t>这种情况可以藉着两个明确的型别转换来解决：</w:t>
      </w:r>
    </w:p>
    <w:p>
      <w:pPr>
        <w:pStyle w:val="11"/>
        <w:spacing w:before="8"/>
        <w:rPr>
          <w:rFonts w:ascii="宋体"/>
          <w:sz w:val="21"/>
        </w:rPr>
      </w:pPr>
    </w:p>
    <w:p>
      <w:pPr>
        <w:pStyle w:val="11"/>
        <w:ind w:left="2910"/>
      </w:pPr>
      <w:r>
        <w:t>void</w:t>
      </w:r>
      <w:r>
        <w:rPr>
          <w:spacing w:val="-5"/>
        </w:rPr>
        <w:t xml:space="preserve"> </w:t>
      </w:r>
      <w:r>
        <w:t>f()</w:t>
      </w:r>
    </w:p>
    <w:p>
      <w:pPr>
        <w:pStyle w:val="11"/>
        <w:spacing w:before="40"/>
        <w:ind w:left="2910"/>
      </w:pPr>
      <w:r>
        <w:rPr>
          <w:w w:val="98"/>
        </w:rPr>
        <w:t>{</w:t>
      </w:r>
    </w:p>
    <w:p>
      <w:pPr>
        <w:pStyle w:val="11"/>
        <w:spacing w:before="39" w:line="180" w:lineRule="exact"/>
        <w:ind w:left="3073"/>
      </w:pPr>
      <w:r>
        <w:t>D*</w:t>
      </w:r>
      <w:r>
        <w:rPr>
          <w:spacing w:val="-3"/>
        </w:rPr>
        <w:t xml:space="preserve"> </w:t>
      </w:r>
      <w:r>
        <w:t>pd</w:t>
      </w:r>
      <w:r>
        <w:rPr>
          <w:spacing w:val="-2"/>
        </w:rPr>
        <w:t xml:space="preserve"> </w:t>
      </w:r>
      <w:r>
        <w:t>=</w:t>
      </w:r>
      <w:r>
        <w:rPr>
          <w:spacing w:val="-2"/>
        </w:rPr>
        <w:t xml:space="preserve"> </w:t>
      </w:r>
      <w:r>
        <w:t>new</w:t>
      </w:r>
      <w:r>
        <w:rPr>
          <w:spacing w:val="-2"/>
        </w:rPr>
        <w:t xml:space="preserve"> </w:t>
      </w:r>
      <w:r>
        <w:t>D;</w:t>
      </w:r>
    </w:p>
    <w:p>
      <w:pPr>
        <w:pStyle w:val="11"/>
        <w:spacing w:line="207" w:lineRule="exact"/>
        <w:ind w:left="3073"/>
        <w:rPr>
          <w:rFonts w:hint="eastAsia" w:ascii="宋体" w:eastAsia="宋体"/>
        </w:rPr>
      </w:pPr>
      <w:r>
        <w:t>B*</w:t>
      </w:r>
      <w:r>
        <w:rPr>
          <w:spacing w:val="-4"/>
        </w:rPr>
        <w:t xml:space="preserve"> </w:t>
      </w:r>
      <w:r>
        <w:t>pb</w:t>
      </w:r>
      <w:r>
        <w:rPr>
          <w:spacing w:val="-3"/>
        </w:rPr>
        <w:t xml:space="preserve"> = </w:t>
      </w:r>
      <w:r>
        <w:t>dynamic_cast&lt;B*&gt;(pd);</w:t>
      </w:r>
      <w:r>
        <w:rPr>
          <w:spacing w:val="10"/>
        </w:rPr>
        <w:t xml:space="preserve"> // </w:t>
      </w:r>
      <w:r>
        <w:rPr>
          <w:rFonts w:hint="eastAsia" w:ascii="宋体" w:eastAsia="宋体"/>
        </w:rPr>
        <w:t xml:space="preserve">先转型为 </w:t>
      </w:r>
      <w:r>
        <w:t>B</w:t>
      </w:r>
      <w:r>
        <w:rPr>
          <w:rFonts w:hint="eastAsia" w:ascii="宋体" w:eastAsia="宋体"/>
        </w:rPr>
        <w:t>。</w:t>
      </w:r>
    </w:p>
    <w:p>
      <w:pPr>
        <w:pStyle w:val="11"/>
        <w:spacing w:before="13"/>
        <w:ind w:left="3073"/>
      </w:pPr>
      <w:r>
        <w:t>A*</w:t>
      </w:r>
      <w:r>
        <w:rPr>
          <w:spacing w:val="-3"/>
        </w:rPr>
        <w:t xml:space="preserve"> </w:t>
      </w:r>
      <w:r>
        <w:t>pa</w:t>
      </w:r>
      <w:r>
        <w:rPr>
          <w:spacing w:val="-2"/>
        </w:rPr>
        <w:t xml:space="preserve"> = </w:t>
      </w:r>
      <w:r>
        <w:t>dynamic_cast&lt;A*&gt;(pb);</w:t>
      </w:r>
      <w:r>
        <w:rPr>
          <w:spacing w:val="11"/>
        </w:rPr>
        <w:t xml:space="preserve"> // </w:t>
      </w:r>
      <w:r>
        <w:rPr>
          <w:rFonts w:hint="eastAsia" w:ascii="宋体" w:eastAsia="宋体"/>
        </w:rPr>
        <w:t xml:space="preserve">再转型为 </w:t>
      </w:r>
      <w:r>
        <w:t>A</w:t>
      </w:r>
      <w:r>
        <w:rPr>
          <w:rFonts w:hint="eastAsia" w:ascii="宋体" w:eastAsia="宋体"/>
        </w:rPr>
        <w:t xml:space="preserve">，指向图左的 </w:t>
      </w:r>
      <w:r>
        <w:t>A</w:t>
      </w:r>
      <w:r>
        <w:rPr>
          <w:spacing w:val="-2"/>
        </w:rPr>
        <w:t xml:space="preserve"> </w:t>
      </w:r>
      <w:r>
        <w:t>object</w:t>
      </w:r>
    </w:p>
    <w:p>
      <w:pPr>
        <w:pStyle w:val="11"/>
        <w:spacing w:before="54"/>
        <w:ind w:left="2910"/>
      </w:pPr>
      <w:r>
        <w:rPr>
          <w:w w:val="98"/>
        </w:rPr>
        <w:t>}</w:t>
      </w:r>
    </w:p>
    <w:p>
      <w:pPr>
        <w:pStyle w:val="11"/>
        <w:rPr>
          <w:sz w:val="20"/>
        </w:rPr>
      </w:pPr>
    </w:p>
    <w:p>
      <w:pPr>
        <w:pStyle w:val="11"/>
        <w:spacing w:before="7"/>
        <w:rPr>
          <w:sz w:val="19"/>
        </w:rPr>
      </w:pPr>
    </w:p>
    <w:p>
      <w:pPr>
        <w:spacing w:before="0"/>
        <w:ind w:left="201" w:right="148" w:firstLine="0"/>
        <w:jc w:val="center"/>
        <w:rPr>
          <w:rFonts w:hint="eastAsia" w:ascii="宋体" w:eastAsia="宋体"/>
          <w:sz w:val="18"/>
        </w:rPr>
      </w:pPr>
      <w:r>
        <w:rPr>
          <w:rFonts w:hint="eastAsia" w:ascii="宋体" w:eastAsia="宋体"/>
          <w:spacing w:val="4"/>
          <w:sz w:val="18"/>
        </w:rPr>
        <w:t xml:space="preserve">上述的最后两个动作显然是 </w:t>
      </w:r>
      <w:r>
        <w:rPr>
          <w:rFonts w:ascii="Times New Roman" w:eastAsia="Times New Roman"/>
          <w:sz w:val="18"/>
        </w:rPr>
        <w:t>up-cast</w:t>
      </w:r>
      <w:r>
        <w:rPr>
          <w:rFonts w:hint="eastAsia" w:ascii="宋体" w:eastAsia="宋体"/>
          <w:sz w:val="18"/>
        </w:rPr>
        <w:t>，所以，写成这样也可以：</w:t>
      </w:r>
    </w:p>
    <w:p>
      <w:pPr>
        <w:pStyle w:val="11"/>
        <w:rPr>
          <w:rFonts w:ascii="宋体"/>
          <w:sz w:val="20"/>
        </w:rPr>
      </w:pPr>
    </w:p>
    <w:p>
      <w:pPr>
        <w:pStyle w:val="11"/>
        <w:spacing w:before="4"/>
        <w:rPr>
          <w:rFonts w:ascii="宋体"/>
          <w:sz w:val="18"/>
        </w:rPr>
      </w:pPr>
    </w:p>
    <w:p>
      <w:pPr>
        <w:spacing w:before="1"/>
        <w:ind w:left="0" w:right="390" w:firstLine="0"/>
        <w:jc w:val="right"/>
        <w:rPr>
          <w:rFonts w:ascii="Arial"/>
          <w:b/>
          <w:sz w:val="20"/>
        </w:rPr>
      </w:pPr>
      <w:r>
        <w:rPr>
          <w:rFonts w:ascii="Arial"/>
          <w:b/>
          <w:sz w:val="20"/>
        </w:rPr>
        <w:t>175</w:t>
      </w:r>
    </w:p>
    <w:p>
      <w:pPr>
        <w:spacing w:after="0"/>
        <w:jc w:val="right"/>
        <w:rPr>
          <w:rFonts w:ascii="Arial"/>
          <w:sz w:val="20"/>
        </w:rPr>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080" o:spid="_x0000_s3080" o:spt="1" style="position:absolute;left:0pt;margin-left:131.9pt;margin-top:18.85pt;height:0.7pt;width:323pt;mso-position-horizontal-relative:page;mso-wrap-distance-bottom:0pt;mso-wrap-distance-top:0pt;z-index:-251219968;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spacing w:before="3"/>
        <w:rPr>
          <w:rFonts w:ascii="宋体"/>
          <w:sz w:val="18"/>
        </w:rPr>
      </w:pPr>
    </w:p>
    <w:p>
      <w:pPr>
        <w:pStyle w:val="11"/>
        <w:ind w:left="2910"/>
      </w:pPr>
      <w:r>
        <w:t>void</w:t>
      </w:r>
      <w:r>
        <w:rPr>
          <w:spacing w:val="-5"/>
        </w:rPr>
        <w:t xml:space="preserve"> </w:t>
      </w:r>
      <w:r>
        <w:t>f()</w:t>
      </w:r>
    </w:p>
    <w:p>
      <w:pPr>
        <w:pStyle w:val="11"/>
        <w:spacing w:before="40"/>
        <w:ind w:left="2910"/>
      </w:pPr>
      <w:r>
        <w:rPr>
          <w:w w:val="98"/>
        </w:rPr>
        <w:t>{</w:t>
      </w:r>
    </w:p>
    <w:p>
      <w:pPr>
        <w:pStyle w:val="11"/>
        <w:spacing w:before="40" w:line="180" w:lineRule="exact"/>
        <w:ind w:left="3073"/>
      </w:pPr>
      <w:r>
        <w:t>D*</w:t>
      </w:r>
      <w:r>
        <w:rPr>
          <w:spacing w:val="-3"/>
        </w:rPr>
        <w:t xml:space="preserve"> </w:t>
      </w:r>
      <w:r>
        <w:t>pd</w:t>
      </w:r>
      <w:r>
        <w:rPr>
          <w:spacing w:val="-2"/>
        </w:rPr>
        <w:t xml:space="preserve"> </w:t>
      </w:r>
      <w:r>
        <w:t>=</w:t>
      </w:r>
      <w:r>
        <w:rPr>
          <w:spacing w:val="-2"/>
        </w:rPr>
        <w:t xml:space="preserve"> </w:t>
      </w:r>
      <w:r>
        <w:t>new</w:t>
      </w:r>
      <w:r>
        <w:rPr>
          <w:spacing w:val="-2"/>
        </w:rPr>
        <w:t xml:space="preserve"> </w:t>
      </w:r>
      <w:r>
        <w:t>D;</w:t>
      </w:r>
    </w:p>
    <w:p>
      <w:pPr>
        <w:pStyle w:val="11"/>
        <w:spacing w:line="207" w:lineRule="exact"/>
        <w:ind w:left="3073"/>
        <w:rPr>
          <w:rFonts w:hint="eastAsia" w:ascii="宋体" w:eastAsia="宋体"/>
        </w:rPr>
      </w:pPr>
      <w:r>
        <w:t>B*</w:t>
      </w:r>
      <w:r>
        <w:rPr>
          <w:spacing w:val="-2"/>
        </w:rPr>
        <w:t xml:space="preserve"> </w:t>
      </w:r>
      <w:r>
        <w:t>pb</w:t>
      </w:r>
      <w:r>
        <w:rPr>
          <w:spacing w:val="-2"/>
        </w:rPr>
        <w:t xml:space="preserve"> = </w:t>
      </w:r>
      <w:r>
        <w:t>pd;</w:t>
      </w:r>
      <w:r>
        <w:rPr>
          <w:spacing w:val="15"/>
        </w:rPr>
        <w:t xml:space="preserve"> // </w:t>
      </w:r>
      <w:r>
        <w:t>upcast.</w:t>
      </w:r>
      <w:r>
        <w:rPr>
          <w:spacing w:val="-16"/>
        </w:rPr>
        <w:t xml:space="preserve"> </w:t>
      </w:r>
      <w:r>
        <w:rPr>
          <w:rFonts w:hint="eastAsia" w:ascii="宋体" w:eastAsia="宋体"/>
          <w:spacing w:val="1"/>
        </w:rPr>
        <w:t xml:space="preserve">先转型为 </w:t>
      </w:r>
      <w:r>
        <w:t>B</w:t>
      </w:r>
      <w:r>
        <w:rPr>
          <w:rFonts w:hint="eastAsia" w:ascii="宋体" w:eastAsia="宋体"/>
        </w:rPr>
        <w:t>。</w:t>
      </w:r>
    </w:p>
    <w:p>
      <w:pPr>
        <w:pStyle w:val="11"/>
        <w:spacing w:before="12"/>
        <w:ind w:left="3073"/>
        <w:rPr>
          <w:rFonts w:hint="eastAsia" w:ascii="宋体" w:eastAsia="宋体"/>
        </w:rPr>
      </w:pPr>
      <w:r>
        <w:t>A*</w:t>
      </w:r>
      <w:r>
        <w:rPr>
          <w:spacing w:val="-1"/>
        </w:rPr>
        <w:t xml:space="preserve"> </w:t>
      </w:r>
      <w:r>
        <w:t>pa</w:t>
      </w:r>
      <w:r>
        <w:rPr>
          <w:spacing w:val="-1"/>
        </w:rPr>
        <w:t xml:space="preserve"> = </w:t>
      </w:r>
      <w:r>
        <w:t>pb;</w:t>
      </w:r>
      <w:r>
        <w:rPr>
          <w:spacing w:val="16"/>
        </w:rPr>
        <w:t xml:space="preserve"> // </w:t>
      </w:r>
      <w:r>
        <w:t>upcast.</w:t>
      </w:r>
      <w:r>
        <w:rPr>
          <w:spacing w:val="-14"/>
        </w:rPr>
        <w:t xml:space="preserve"> </w:t>
      </w:r>
      <w:r>
        <w:rPr>
          <w:rFonts w:hint="eastAsia" w:ascii="宋体" w:eastAsia="宋体"/>
          <w:spacing w:val="1"/>
        </w:rPr>
        <w:t xml:space="preserve">再转型为 </w:t>
      </w:r>
      <w:r>
        <w:t>A</w:t>
      </w:r>
      <w:r>
        <w:rPr>
          <w:rFonts w:hint="eastAsia" w:ascii="宋体" w:eastAsia="宋体"/>
        </w:rPr>
        <w:t>（</w:t>
      </w:r>
      <w:r>
        <w:rPr>
          <w:rFonts w:hint="eastAsia" w:ascii="宋体" w:eastAsia="宋体"/>
          <w:spacing w:val="1"/>
        </w:rPr>
        <w:t xml:space="preserve">指向图左的 </w:t>
      </w:r>
      <w:r>
        <w:t>A</w:t>
      </w:r>
      <w:r>
        <w:rPr>
          <w:spacing w:val="-1"/>
        </w:rPr>
        <w:t xml:space="preserve"> </w:t>
      </w:r>
      <w:r>
        <w:t>object</w:t>
      </w:r>
      <w:r>
        <w:rPr>
          <w:rFonts w:hint="eastAsia" w:ascii="宋体" w:eastAsia="宋体"/>
        </w:rPr>
        <w:t>）。</w:t>
      </w:r>
    </w:p>
    <w:p>
      <w:pPr>
        <w:pStyle w:val="11"/>
        <w:spacing w:before="54"/>
        <w:ind w:left="2910"/>
      </w:pPr>
      <w:r>
        <w:rPr>
          <w:w w:val="98"/>
        </w:rPr>
        <w:t>}</w:t>
      </w:r>
    </w:p>
    <w:p>
      <w:pPr>
        <w:pStyle w:val="11"/>
        <w:rPr>
          <w:sz w:val="20"/>
        </w:rPr>
      </w:pPr>
    </w:p>
    <w:p>
      <w:pPr>
        <w:pStyle w:val="11"/>
        <w:spacing w:before="5"/>
      </w:pPr>
    </w:p>
    <w:p>
      <w:pPr>
        <w:pStyle w:val="4"/>
        <w:spacing w:before="77"/>
        <w:rPr>
          <w:rFonts w:hint="eastAsia" w:ascii="宋体" w:eastAsia="宋体"/>
        </w:rPr>
      </w:pPr>
      <w:r>
        <w:rPr>
          <w:rFonts w:hint="eastAsia" w:ascii="宋体" w:eastAsia="宋体"/>
          <w:spacing w:val="19"/>
          <w:w w:val="105"/>
        </w:rPr>
        <w:t>虚拟继承</w:t>
      </w:r>
      <w:r>
        <w:rPr>
          <w:rFonts w:hint="eastAsia" w:ascii="宋体" w:eastAsia="宋体"/>
          <w:w w:val="105"/>
        </w:rPr>
        <w:t>（</w:t>
      </w:r>
      <w:r>
        <w:rPr>
          <w:w w:val="105"/>
        </w:rPr>
        <w:t>Virtual     Inhertance</w:t>
      </w:r>
      <w:r>
        <w:rPr>
          <w:rFonts w:hint="eastAsia" w:ascii="宋体" w:eastAsia="宋体"/>
          <w:w w:val="105"/>
        </w:rPr>
        <w:t>）</w:t>
      </w:r>
    </w:p>
    <w:p>
      <w:pPr>
        <w:pStyle w:val="11"/>
        <w:spacing w:before="6"/>
        <w:rPr>
          <w:rFonts w:ascii="宋体"/>
          <w:sz w:val="24"/>
        </w:rPr>
      </w:pPr>
    </w:p>
    <w:p>
      <w:pPr>
        <w:spacing w:before="1"/>
        <w:ind w:left="240" w:right="72" w:firstLine="0"/>
        <w:jc w:val="center"/>
        <w:rPr>
          <w:rFonts w:hint="eastAsia" w:ascii="宋体" w:eastAsia="宋体"/>
          <w:sz w:val="18"/>
        </w:rPr>
      </w:pPr>
      <w:r>
        <w:rPr>
          <w:rFonts w:hint="eastAsia" w:ascii="宋体" w:eastAsia="宋体"/>
          <w:sz w:val="18"/>
        </w:rPr>
        <w:t>如果使用虚拟继承，情况会更加暧昧不明。以下一个例子而言：</w:t>
      </w:r>
    </w:p>
    <w:p>
      <w:pPr>
        <w:pStyle w:val="11"/>
        <w:spacing w:before="7"/>
        <w:rPr>
          <w:rFonts w:ascii="宋体"/>
          <w:sz w:val="21"/>
        </w:rPr>
      </w:pPr>
    </w:p>
    <w:p>
      <w:pPr>
        <w:pStyle w:val="11"/>
        <w:spacing w:line="292" w:lineRule="auto"/>
        <w:ind w:left="2910" w:right="1064"/>
      </w:pPr>
      <w:r>
        <w:pict>
          <v:group id="_x0000_s3081" o:spid="_x0000_s3081" o:spt="203" style="position:absolute;left:0pt;margin-left:21.5pt;margin-top:-4.85pt;height:142.8pt;width:89.55pt;mso-position-horizontal-relative:page;z-index:251774976;mso-width-relative:page;mso-height-relative:page;" coordorigin="430,-97" coordsize="1791,2856">
            <o:lock v:ext="edit"/>
            <v:shape id="_x0000_s3082" o:spid="_x0000_s3082" style="position:absolute;left:862;top:-26;height:428;width:927;" fillcolor="#959595" filled="t" stroked="f" coordorigin="862,-25" coordsize="927,428" path="m1789,-25l862,-25,862,322,862,402,1789,402,1789,322,1789,-25xe">
              <v:path arrowok="t"/>
              <v:fill on="t" focussize="0,0"/>
              <v:stroke on="f"/>
              <v:imagedata o:title=""/>
              <o:lock v:ext="edit"/>
            </v:shape>
            <v:rect id="_x0000_s3083" o:spid="_x0000_s3083" o:spt="1" style="position:absolute;left:794;top:-92;height:414;width:916;" fillcolor="#FFFFFF" filled="t" stroked="f" coordsize="21600,21600">
              <v:path/>
              <v:fill on="t" focussize="0,0"/>
              <v:stroke on="f"/>
              <v:imagedata o:title=""/>
              <o:lock v:ext="edit"/>
            </v:rect>
            <v:line id="_x0000_s3084" o:spid="_x0000_s3084" o:spt="20" style="position:absolute;left:1289;top:328;flip:y;height:220;width:0;" stroked="t" coordsize="21600,21600">
              <v:path arrowok="t"/>
              <v:fill focussize="0,0"/>
              <v:stroke weight="0.595433070866142pt" color="#000000"/>
              <v:imagedata o:title=""/>
              <o:lock v:ext="edit"/>
            </v:line>
            <v:shape id="_x0000_s3085" o:spid="_x0000_s3085" style="position:absolute;left:1433;top:834;height:428;width:788;" fillcolor="#959595" filled="t" stroked="f" coordorigin="1434,834" coordsize="788,428" path="m2221,834l1434,834,1434,1178,1434,1261,2221,1261,2221,1178,2221,834xe">
              <v:path arrowok="t"/>
              <v:fill on="t" focussize="0,0"/>
              <v:stroke on="f"/>
              <v:imagedata o:title=""/>
              <o:lock v:ext="edit"/>
            </v:shape>
            <v:rect id="_x0000_s3086" o:spid="_x0000_s3086" o:spt="1" style="position:absolute;left:1366;top:765;height:414;width:773;" fillcolor="#FFFFFF" filled="t" stroked="f" coordsize="21600,21600">
              <v:path/>
              <v:fill on="t" focussize="0,0"/>
              <v:stroke on="f"/>
              <v:imagedata o:title=""/>
              <o:lock v:ext="edit"/>
            </v:rect>
            <v:rect id="_x0000_s3087" o:spid="_x0000_s3087" o:spt="1" style="position:absolute;left:1855;top:1189;height:216;width:12;" fillcolor="#000000" filled="t" stroked="f" coordsize="21600,21600">
              <v:path/>
              <v:fill on="t" focussize="0,0"/>
              <v:stroke on="f"/>
              <v:imagedata o:title=""/>
              <o:lock v:ext="edit"/>
            </v:rect>
            <v:shape id="_x0000_s3088" o:spid="_x0000_s3088" style="position:absolute;left:1433;top:1477;height:423;width:788;" fillcolor="#959595" filled="t" stroked="f" coordorigin="1434,1477" coordsize="788,423" path="m2221,1477l1434,1477,1434,1820,1434,1900,2221,1900,2221,1820,2221,1477xe">
              <v:path arrowok="t"/>
              <v:fill on="t" focussize="0,0"/>
              <v:stroke on="f"/>
              <v:imagedata o:title=""/>
              <o:lock v:ext="edit"/>
            </v:shape>
            <v:rect id="_x0000_s3089" o:spid="_x0000_s3089" o:spt="1" style="position:absolute;left:1366;top:1407;height:414;width:773;" fillcolor="#FFFFFF" filled="t" stroked="f" coordsize="21600,21600">
              <v:path/>
              <v:fill on="t" focussize="0,0"/>
              <v:stroke on="f"/>
              <v:imagedata o:title=""/>
              <o:lock v:ext="edit"/>
            </v:rect>
            <v:shape id="_x0000_s3090" o:spid="_x0000_s3090" style="position:absolute;left:502;top:834;height:428;width:788;" fillcolor="#959595" filled="t" stroked="f" coordorigin="502,834" coordsize="788,428" path="m1290,834l502,834,502,1178,502,1261,1290,1261,1290,1178,1290,834xe">
              <v:path arrowok="t"/>
              <v:fill on="t" focussize="0,0"/>
              <v:stroke on="f"/>
              <v:imagedata o:title=""/>
              <o:lock v:ext="edit"/>
            </v:shape>
            <v:rect id="_x0000_s3091" o:spid="_x0000_s3091" o:spt="1" style="position:absolute;left:436;top:765;height:414;width:773;" fillcolor="#FFFFFF" filled="t" stroked="f" coordsize="21600,21600">
              <v:path/>
              <v:fill on="t" focussize="0,0"/>
              <v:stroke on="f"/>
              <v:imagedata o:title=""/>
              <o:lock v:ext="edit"/>
            </v:rect>
            <v:shape id="_x0000_s3092" o:spid="_x0000_s3092" style="position:absolute;left:502;top:1477;height:423;width:788;" fillcolor="#959595" filled="t" stroked="f" coordorigin="502,1477" coordsize="788,423" path="m1290,1477l502,1477,502,1820,502,1900,1290,1900,1290,1820,1290,1477xe">
              <v:path arrowok="t"/>
              <v:fill on="t" focussize="0,0"/>
              <v:stroke on="f"/>
              <v:imagedata o:title=""/>
              <o:lock v:ext="edit"/>
            </v:shape>
            <v:rect id="_x0000_s3093" o:spid="_x0000_s3093" o:spt="1" style="position:absolute;left:436;top:1407;height:414;width:773;" fillcolor="#FFFFFF" filled="t" stroked="f" coordsize="21600,21600">
              <v:path/>
              <v:fill on="t" focussize="0,0"/>
              <v:stroke on="f"/>
              <v:imagedata o:title=""/>
              <o:lock v:ext="edit"/>
            </v:rect>
            <v:rect id="_x0000_s3094" o:spid="_x0000_s3094" o:spt="1" style="position:absolute;left:782;top:1189;height:216;width:12;" fillcolor="#000000" filled="t" stroked="f" coordsize="21600,21600">
              <v:path/>
              <v:fill on="t" focussize="0,0"/>
              <v:stroke on="f"/>
              <v:imagedata o:title=""/>
              <o:lock v:ext="edit"/>
            </v:rect>
            <v:line id="_x0000_s3095" o:spid="_x0000_s3095" o:spt="20" style="position:absolute;left:1289;top:2041;height:220;width:0;" stroked="t" coordsize="21600,21600">
              <v:path arrowok="t"/>
              <v:fill focussize="0,0"/>
              <v:stroke weight="0.595433070866142pt" color="#000000"/>
              <v:imagedata o:title=""/>
              <o:lock v:ext="edit"/>
            </v:line>
            <v:shape id="_x0000_s3096" o:spid="_x0000_s3096" style="position:absolute;left:788;top:1829;height:215;width:1074;" filled="f" stroked="t" coordorigin="788,1829" coordsize="1074,215" path="m788,1829l788,2044,1862,2044,1862,1829e">
              <v:path arrowok="t"/>
              <v:fill on="f" focussize="0,0"/>
              <v:stroke weight="0.595433070866142pt" color="#000000"/>
              <v:imagedata o:title=""/>
              <o:lock v:ext="edit"/>
            </v:shape>
            <v:shape id="_x0000_s3097" o:spid="_x0000_s3097" style="position:absolute;left:934;top:2331;height:428;width:927;" fillcolor="#959595" filled="t" stroked="f" coordorigin="934,2332" coordsize="927,428" path="m1861,2332l934,2332,934,2677,934,2759,1861,2759,1861,2677,1861,2332xe">
              <v:path arrowok="t"/>
              <v:fill on="t" focussize="0,0"/>
              <v:stroke on="f"/>
              <v:imagedata o:title=""/>
              <o:lock v:ext="edit"/>
            </v:shape>
            <v:rect id="_x0000_s3098" o:spid="_x0000_s3098" o:spt="1" style="position:absolute;left:865;top:2263;height:414;width:916;" fillcolor="#FFFFFF" filled="t" stroked="f" coordsize="21600,21600">
              <v:path/>
              <v:fill on="t" focussize="0,0"/>
              <v:stroke on="f"/>
              <v:imagedata o:title=""/>
              <o:lock v:ext="edit"/>
            </v:rect>
            <v:shape id="_x0000_s3099" o:spid="_x0000_s3099" style="position:absolute;left:788;top:544;height:215;width:1074;" filled="f" stroked="t" coordorigin="788,545" coordsize="1074,215" path="m788,759l788,545,1862,545,1862,759e">
              <v:path arrowok="t"/>
              <v:fill on="f" focussize="0,0"/>
              <v:stroke weight="0.595433070866142pt" color="#000000"/>
              <v:imagedata o:title=""/>
              <o:lock v:ext="edit"/>
            </v:shape>
            <v:shape id="_x0000_s3100" o:spid="_x0000_s3100" o:spt="202" type="#_x0000_t202" style="position:absolute;left:804;top:2263;height:414;width:941;" filled="f" stroked="t" coordsize="21600,21600">
              <v:path/>
              <v:fill on="f" focussize="0,0"/>
              <v:stroke weight="0.595433070866142pt" color="#000000"/>
              <v:imagedata o:title=""/>
              <o:lock v:ext="edit"/>
              <v:textbox inset="0mm,0mm,0mm,0mm">
                <w:txbxContent>
                  <w:p>
                    <w:pPr>
                      <w:spacing w:before="71"/>
                      <w:ind w:left="205" w:right="0" w:firstLine="0"/>
                      <w:jc w:val="left"/>
                      <w:rPr>
                        <w:rFonts w:ascii="Arial MT"/>
                        <w:sz w:val="19"/>
                      </w:rPr>
                    </w:pPr>
                    <w:r>
                      <w:rPr>
                        <w:rFonts w:ascii="Arial MT"/>
                        <w:sz w:val="19"/>
                      </w:rPr>
                      <w:t>class</w:t>
                    </w:r>
                    <w:r>
                      <w:rPr>
                        <w:rFonts w:ascii="Arial MT"/>
                        <w:spacing w:val="-1"/>
                        <w:sz w:val="19"/>
                      </w:rPr>
                      <w:t xml:space="preserve"> </w:t>
                    </w:r>
                    <w:r>
                      <w:rPr>
                        <w:rFonts w:ascii="Arial MT"/>
                        <w:sz w:val="19"/>
                      </w:rPr>
                      <w:t>E</w:t>
                    </w:r>
                  </w:p>
                </w:txbxContent>
              </v:textbox>
            </v:shape>
            <v:shape id="_x0000_s3101" o:spid="_x0000_s3101" o:spt="202" type="#_x0000_t202" style="position:absolute;left:1327;top:1407;height:414;width:812;" filled="f" stroked="t" coordsize="21600,21600">
              <v:path/>
              <v:fill on="f" focussize="0,0"/>
              <v:stroke weight="0.595433070866142pt" color="#000000"/>
              <v:imagedata o:title=""/>
              <o:lock v:ext="edit"/>
              <v:textbox inset="0mm,0mm,0mm,0mm">
                <w:txbxContent>
                  <w:p>
                    <w:pPr>
                      <w:spacing w:before="68"/>
                      <w:ind w:left="109" w:right="0" w:firstLine="0"/>
                      <w:jc w:val="left"/>
                      <w:rPr>
                        <w:rFonts w:ascii="Arial MT"/>
                        <w:sz w:val="19"/>
                      </w:rPr>
                    </w:pPr>
                    <w:r>
                      <w:rPr>
                        <w:rFonts w:ascii="Arial MT"/>
                        <w:sz w:val="19"/>
                      </w:rPr>
                      <w:t>class</w:t>
                    </w:r>
                    <w:r>
                      <w:rPr>
                        <w:rFonts w:ascii="Arial MT"/>
                        <w:spacing w:val="-2"/>
                        <w:sz w:val="19"/>
                      </w:rPr>
                      <w:t xml:space="preserve"> </w:t>
                    </w:r>
                    <w:r>
                      <w:rPr>
                        <w:rFonts w:ascii="Arial MT"/>
                        <w:sz w:val="19"/>
                      </w:rPr>
                      <w:t>D</w:t>
                    </w:r>
                  </w:p>
                </w:txbxContent>
              </v:textbox>
            </v:shape>
            <v:shape id="_x0000_s3102" o:spid="_x0000_s3102" o:spt="202" type="#_x0000_t202" style="position:absolute;left:436;top:1407;height:414;width:773;" filled="f" stroked="t" coordsize="21600,21600">
              <v:path/>
              <v:fill on="f" focussize="0,0"/>
              <v:stroke weight="0.595433070866142pt" color="#000000"/>
              <v:imagedata o:title=""/>
              <o:lock v:ext="edit"/>
              <v:textbox inset="0mm,0mm,0mm,0mm">
                <w:txbxContent>
                  <w:p>
                    <w:pPr>
                      <w:spacing w:before="68"/>
                      <w:ind w:left="69" w:right="0" w:firstLine="0"/>
                      <w:jc w:val="left"/>
                      <w:rPr>
                        <w:rFonts w:ascii="Arial MT"/>
                        <w:sz w:val="19"/>
                      </w:rPr>
                    </w:pPr>
                    <w:r>
                      <w:rPr>
                        <w:rFonts w:ascii="Arial MT"/>
                        <w:sz w:val="19"/>
                      </w:rPr>
                      <w:t>class</w:t>
                    </w:r>
                    <w:r>
                      <w:rPr>
                        <w:rFonts w:ascii="Arial MT"/>
                        <w:spacing w:val="-4"/>
                        <w:sz w:val="19"/>
                      </w:rPr>
                      <w:t xml:space="preserve"> </w:t>
                    </w:r>
                    <w:r>
                      <w:rPr>
                        <w:rFonts w:ascii="Arial MT"/>
                        <w:sz w:val="19"/>
                      </w:rPr>
                      <w:t>C</w:t>
                    </w:r>
                  </w:p>
                </w:txbxContent>
              </v:textbox>
            </v:shape>
            <v:shape id="_x0000_s3103" o:spid="_x0000_s3103" o:spt="202" type="#_x0000_t202" style="position:absolute;left:1327;top:765;height:414;width:812;" filled="f" stroked="t" coordsize="21600,21600">
              <v:path/>
              <v:fill on="f" focussize="0,0"/>
              <v:stroke weight="0.595433070866142pt" color="#000000"/>
              <v:imagedata o:title=""/>
              <o:lock v:ext="edit"/>
              <v:textbox inset="0mm,0mm,0mm,0mm">
                <w:txbxContent>
                  <w:p>
                    <w:pPr>
                      <w:spacing w:before="72"/>
                      <w:ind w:left="114" w:right="0" w:firstLine="0"/>
                      <w:jc w:val="left"/>
                      <w:rPr>
                        <w:rFonts w:ascii="Arial MT"/>
                        <w:sz w:val="19"/>
                      </w:rPr>
                    </w:pPr>
                    <w:r>
                      <w:rPr>
                        <w:rFonts w:ascii="Arial MT"/>
                        <w:sz w:val="19"/>
                      </w:rPr>
                      <w:t>class</w:t>
                    </w:r>
                    <w:r>
                      <w:rPr>
                        <w:rFonts w:ascii="Arial MT"/>
                        <w:spacing w:val="-4"/>
                        <w:sz w:val="19"/>
                      </w:rPr>
                      <w:t xml:space="preserve"> </w:t>
                    </w:r>
                    <w:r>
                      <w:rPr>
                        <w:rFonts w:ascii="Arial MT"/>
                        <w:sz w:val="19"/>
                      </w:rPr>
                      <w:t>B</w:t>
                    </w:r>
                  </w:p>
                </w:txbxContent>
              </v:textbox>
            </v:shape>
            <v:shape id="_x0000_s3104" o:spid="_x0000_s3104" o:spt="202" type="#_x0000_t202" style="position:absolute;left:436;top:765;height:414;width:773;" filled="f" stroked="t" coordsize="21600,21600">
              <v:path/>
              <v:fill on="f" focussize="0,0"/>
              <v:stroke weight="0.595433070866142pt" color="#000000"/>
              <v:imagedata o:title=""/>
              <o:lock v:ext="edit"/>
              <v:textbox inset="0mm,0mm,0mm,0mm">
                <w:txbxContent>
                  <w:p>
                    <w:pPr>
                      <w:spacing w:before="72"/>
                      <w:ind w:left="74" w:right="0" w:firstLine="0"/>
                      <w:jc w:val="left"/>
                      <w:rPr>
                        <w:rFonts w:ascii="Arial MT"/>
                        <w:sz w:val="19"/>
                      </w:rPr>
                    </w:pPr>
                    <w:r>
                      <w:rPr>
                        <w:rFonts w:ascii="Arial MT"/>
                        <w:sz w:val="19"/>
                      </w:rPr>
                      <w:t>class</w:t>
                    </w:r>
                    <w:r>
                      <w:rPr>
                        <w:rFonts w:ascii="Arial MT"/>
                        <w:spacing w:val="-1"/>
                        <w:sz w:val="19"/>
                      </w:rPr>
                      <w:t xml:space="preserve"> </w:t>
                    </w:r>
                    <w:r>
                      <w:rPr>
                        <w:rFonts w:ascii="Arial MT"/>
                        <w:sz w:val="19"/>
                      </w:rPr>
                      <w:t>B</w:t>
                    </w:r>
                  </w:p>
                </w:txbxContent>
              </v:textbox>
            </v:shape>
            <v:shape id="_x0000_s3105" o:spid="_x0000_s3105" o:spt="202" type="#_x0000_t202" style="position:absolute;left:804;top:-92;height:414;width:941;" filled="f" stroked="t" coordsize="21600,21600">
              <v:path/>
              <v:fill on="f" focussize="0,0"/>
              <v:stroke weight="0.595433070866142pt" color="#000000"/>
              <v:imagedata o:title=""/>
              <o:lock v:ext="edit"/>
              <v:textbox inset="0mm,0mm,0mm,0mm">
                <w:txbxContent>
                  <w:p>
                    <w:pPr>
                      <w:spacing w:before="69"/>
                      <w:ind w:left="133" w:right="0" w:firstLine="0"/>
                      <w:jc w:val="left"/>
                      <w:rPr>
                        <w:rFonts w:ascii="Arial MT"/>
                        <w:sz w:val="19"/>
                      </w:rPr>
                    </w:pPr>
                    <w:r>
                      <w:rPr>
                        <w:rFonts w:ascii="Arial MT"/>
                        <w:sz w:val="19"/>
                      </w:rPr>
                      <w:t>class</w:t>
                    </w:r>
                    <w:r>
                      <w:rPr>
                        <w:rFonts w:ascii="Arial MT"/>
                        <w:spacing w:val="-1"/>
                        <w:sz w:val="19"/>
                      </w:rPr>
                      <w:t xml:space="preserve"> </w:t>
                    </w:r>
                    <w:r>
                      <w:rPr>
                        <w:rFonts w:ascii="Arial MT"/>
                        <w:sz w:val="19"/>
                      </w:rPr>
                      <w:t>A</w:t>
                    </w:r>
                  </w:p>
                </w:txbxContent>
              </v:textbox>
            </v:shape>
          </v:group>
        </w:pict>
      </w:r>
      <w:r>
        <w:t>class</w:t>
      </w:r>
      <w:r>
        <w:rPr>
          <w:spacing w:val="-18"/>
        </w:rPr>
        <w:t xml:space="preserve"> </w:t>
      </w:r>
      <w:r>
        <w:t>A</w:t>
      </w:r>
      <w:r>
        <w:rPr>
          <w:spacing w:val="-13"/>
        </w:rPr>
        <w:t xml:space="preserve"> </w:t>
      </w:r>
      <w:r>
        <w:t>{</w:t>
      </w:r>
      <w:r>
        <w:rPr>
          <w:spacing w:val="-13"/>
        </w:rPr>
        <w:t xml:space="preserve"> </w:t>
      </w:r>
      <w:r>
        <w:t>public:</w:t>
      </w:r>
      <w:r>
        <w:rPr>
          <w:spacing w:val="-13"/>
        </w:rPr>
        <w:t xml:space="preserve"> </w:t>
      </w:r>
      <w:r>
        <w:t>virtual</w:t>
      </w:r>
      <w:r>
        <w:rPr>
          <w:spacing w:val="-13"/>
        </w:rPr>
        <w:t xml:space="preserve"> </w:t>
      </w:r>
      <w:r>
        <w:t>void</w:t>
      </w:r>
      <w:r>
        <w:rPr>
          <w:spacing w:val="-12"/>
        </w:rPr>
        <w:t xml:space="preserve"> </w:t>
      </w:r>
      <w:r>
        <w:t>func()</w:t>
      </w:r>
      <w:r>
        <w:rPr>
          <w:spacing w:val="-13"/>
        </w:rPr>
        <w:t xml:space="preserve"> </w:t>
      </w:r>
      <w:r>
        <w:t>{</w:t>
      </w:r>
      <w:r>
        <w:rPr>
          <w:spacing w:val="-13"/>
        </w:rPr>
        <w:t xml:space="preserve"> </w:t>
      </w:r>
      <w:r>
        <w:t>};</w:t>
      </w:r>
      <w:r>
        <w:rPr>
          <w:spacing w:val="-13"/>
        </w:rPr>
        <w:t xml:space="preserve"> </w:t>
      </w:r>
      <w:r>
        <w:t>};</w:t>
      </w:r>
      <w:r>
        <w:rPr>
          <w:spacing w:val="61"/>
        </w:rPr>
        <w:t xml:space="preserve"> </w:t>
      </w:r>
      <w:r>
        <w:t>//</w:t>
      </w:r>
      <w:r>
        <w:rPr>
          <w:spacing w:val="-13"/>
        </w:rPr>
        <w:t xml:space="preserve"> </w:t>
      </w:r>
      <w:r>
        <w:t>polymorphic</w:t>
      </w:r>
      <w:r>
        <w:rPr>
          <w:spacing w:val="-13"/>
        </w:rPr>
        <w:t xml:space="preserve"> </w:t>
      </w:r>
      <w:r>
        <w:t>type</w:t>
      </w:r>
      <w:r>
        <w:rPr>
          <w:spacing w:val="-93"/>
        </w:rPr>
        <w:t xml:space="preserve"> </w:t>
      </w:r>
      <w:r>
        <w:t>class</w:t>
      </w:r>
      <w:r>
        <w:rPr>
          <w:spacing w:val="-1"/>
        </w:rPr>
        <w:t xml:space="preserve"> </w:t>
      </w:r>
      <w:r>
        <w:t>B</w:t>
      </w:r>
      <w:r>
        <w:rPr>
          <w:spacing w:val="-1"/>
        </w:rPr>
        <w:t xml:space="preserve"> </w:t>
      </w:r>
      <w:r>
        <w:t>: public</w:t>
      </w:r>
      <w:r>
        <w:rPr>
          <w:spacing w:val="-1"/>
        </w:rPr>
        <w:t xml:space="preserve"> </w:t>
      </w:r>
      <w:r>
        <w:t>virtual A</w:t>
      </w:r>
      <w:r>
        <w:rPr>
          <w:spacing w:val="-1"/>
        </w:rPr>
        <w:t xml:space="preserve"> </w:t>
      </w:r>
      <w:r>
        <w:t>{</w:t>
      </w:r>
      <w:r>
        <w:rPr>
          <w:spacing w:val="67"/>
        </w:rPr>
        <w:t xml:space="preserve"> </w:t>
      </w:r>
      <w:r>
        <w:t>};</w:t>
      </w:r>
    </w:p>
    <w:p>
      <w:pPr>
        <w:pStyle w:val="11"/>
        <w:spacing w:line="292" w:lineRule="auto"/>
        <w:ind w:left="2910" w:right="4684"/>
      </w:pPr>
      <w:r>
        <w:t>class</w:t>
      </w:r>
      <w:r>
        <w:rPr>
          <w:spacing w:val="-3"/>
        </w:rPr>
        <w:t xml:space="preserve"> </w:t>
      </w:r>
      <w:r>
        <w:t>C</w:t>
      </w:r>
      <w:r>
        <w:rPr>
          <w:spacing w:val="-2"/>
        </w:rPr>
        <w:t xml:space="preserve"> </w:t>
      </w:r>
      <w:r>
        <w:t>:</w:t>
      </w:r>
      <w:r>
        <w:rPr>
          <w:spacing w:val="-3"/>
        </w:rPr>
        <w:t xml:space="preserve"> </w:t>
      </w:r>
      <w:r>
        <w:t>public</w:t>
      </w:r>
      <w:r>
        <w:rPr>
          <w:spacing w:val="-2"/>
        </w:rPr>
        <w:t xml:space="preserve"> </w:t>
      </w:r>
      <w:r>
        <w:t>B</w:t>
      </w:r>
      <w:r>
        <w:rPr>
          <w:spacing w:val="-2"/>
        </w:rPr>
        <w:t xml:space="preserve"> </w:t>
      </w:r>
      <w:r>
        <w:t>{</w:t>
      </w:r>
      <w:r>
        <w:rPr>
          <w:spacing w:val="63"/>
        </w:rPr>
        <w:t xml:space="preserve"> </w:t>
      </w:r>
      <w:r>
        <w:t>};</w:t>
      </w:r>
      <w:r>
        <w:rPr>
          <w:spacing w:val="-93"/>
        </w:rPr>
        <w:t xml:space="preserve"> </w:t>
      </w:r>
      <w:r>
        <w:t>class</w:t>
      </w:r>
      <w:r>
        <w:rPr>
          <w:spacing w:val="-3"/>
        </w:rPr>
        <w:t xml:space="preserve"> </w:t>
      </w:r>
      <w:r>
        <w:t>D</w:t>
      </w:r>
      <w:r>
        <w:rPr>
          <w:spacing w:val="-2"/>
        </w:rPr>
        <w:t xml:space="preserve"> </w:t>
      </w:r>
      <w:r>
        <w:t>:</w:t>
      </w:r>
      <w:r>
        <w:rPr>
          <w:spacing w:val="-3"/>
        </w:rPr>
        <w:t xml:space="preserve"> </w:t>
      </w:r>
      <w:r>
        <w:t>public</w:t>
      </w:r>
      <w:r>
        <w:rPr>
          <w:spacing w:val="-2"/>
        </w:rPr>
        <w:t xml:space="preserve"> </w:t>
      </w:r>
      <w:r>
        <w:t>B</w:t>
      </w:r>
      <w:r>
        <w:rPr>
          <w:spacing w:val="-2"/>
        </w:rPr>
        <w:t xml:space="preserve"> </w:t>
      </w:r>
      <w:r>
        <w:t>{</w:t>
      </w:r>
      <w:r>
        <w:rPr>
          <w:spacing w:val="63"/>
        </w:rPr>
        <w:t xml:space="preserve"> </w:t>
      </w:r>
      <w:r>
        <w:t>};</w:t>
      </w:r>
    </w:p>
    <w:p>
      <w:pPr>
        <w:pStyle w:val="11"/>
        <w:spacing w:line="181" w:lineRule="exact"/>
        <w:ind w:left="2910"/>
      </w:pPr>
      <w:r>
        <w:t>class</w:t>
      </w:r>
      <w:r>
        <w:rPr>
          <w:spacing w:val="-3"/>
        </w:rPr>
        <w:t xml:space="preserve"> </w:t>
      </w:r>
      <w:r>
        <w:t>E</w:t>
      </w:r>
      <w:r>
        <w:rPr>
          <w:spacing w:val="-3"/>
        </w:rPr>
        <w:t xml:space="preserve"> </w:t>
      </w:r>
      <w:r>
        <w:t>:</w:t>
      </w:r>
      <w:r>
        <w:rPr>
          <w:spacing w:val="-2"/>
        </w:rPr>
        <w:t xml:space="preserve"> </w:t>
      </w:r>
      <w:r>
        <w:t>public</w:t>
      </w:r>
      <w:r>
        <w:rPr>
          <w:spacing w:val="-3"/>
        </w:rPr>
        <w:t xml:space="preserve"> </w:t>
      </w:r>
      <w:r>
        <w:t>C,</w:t>
      </w:r>
      <w:r>
        <w:rPr>
          <w:spacing w:val="-2"/>
        </w:rPr>
        <w:t xml:space="preserve"> </w:t>
      </w:r>
      <w:r>
        <w:t>public</w:t>
      </w:r>
      <w:r>
        <w:rPr>
          <w:spacing w:val="-3"/>
        </w:rPr>
        <w:t xml:space="preserve"> </w:t>
      </w:r>
      <w:r>
        <w:t>D</w:t>
      </w:r>
      <w:r>
        <w:rPr>
          <w:spacing w:val="-2"/>
        </w:rPr>
        <w:t xml:space="preserve"> </w:t>
      </w:r>
      <w:r>
        <w:t>{</w:t>
      </w:r>
      <w:r>
        <w:rPr>
          <w:spacing w:val="63"/>
        </w:rPr>
        <w:t xml:space="preserve"> </w:t>
      </w:r>
      <w:r>
        <w:t>};</w:t>
      </w:r>
    </w:p>
    <w:p>
      <w:pPr>
        <w:pStyle w:val="11"/>
        <w:rPr>
          <w:sz w:val="18"/>
        </w:rPr>
      </w:pPr>
    </w:p>
    <w:p>
      <w:pPr>
        <w:spacing w:before="120" w:line="374" w:lineRule="auto"/>
        <w:ind w:left="2627" w:right="1155" w:firstLine="0"/>
        <w:jc w:val="both"/>
        <w:rPr>
          <w:rFonts w:hint="eastAsia" w:ascii="宋体" w:eastAsia="宋体"/>
          <w:sz w:val="18"/>
        </w:rPr>
      </w:pPr>
      <w:r>
        <w:rPr>
          <w:rFonts w:ascii="Times New Roman" w:eastAsia="Times New Roman"/>
          <w:i/>
          <w:sz w:val="18"/>
        </w:rPr>
        <w:t>A</w:t>
      </w:r>
      <w:r>
        <w:rPr>
          <w:rFonts w:ascii="Times New Roman" w:eastAsia="Times New Roman"/>
          <w:i/>
          <w:spacing w:val="37"/>
          <w:sz w:val="18"/>
        </w:rPr>
        <w:t xml:space="preserve"> </w:t>
      </w:r>
      <w:r>
        <w:rPr>
          <w:rFonts w:hint="eastAsia" w:ascii="宋体" w:eastAsia="宋体"/>
          <w:spacing w:val="-1"/>
          <w:sz w:val="18"/>
        </w:rPr>
        <w:t xml:space="preserve">是一个 </w:t>
      </w:r>
      <w:r>
        <w:rPr>
          <w:rFonts w:ascii="Times New Roman" w:eastAsia="Times New Roman"/>
          <w:sz w:val="18"/>
        </w:rPr>
        <w:t>virtual</w:t>
      </w:r>
      <w:r>
        <w:rPr>
          <w:rFonts w:ascii="Times New Roman" w:eastAsia="Times New Roman"/>
          <w:spacing w:val="4"/>
          <w:sz w:val="18"/>
        </w:rPr>
        <w:t xml:space="preserve"> </w:t>
      </w:r>
      <w:r>
        <w:rPr>
          <w:rFonts w:ascii="Times New Roman" w:eastAsia="Times New Roman"/>
          <w:sz w:val="18"/>
        </w:rPr>
        <w:t>base</w:t>
      </w:r>
      <w:r>
        <w:rPr>
          <w:rFonts w:ascii="Times New Roman" w:eastAsia="Times New Roman"/>
          <w:spacing w:val="1"/>
          <w:sz w:val="18"/>
        </w:rPr>
        <w:t xml:space="preserve"> </w:t>
      </w:r>
      <w:r>
        <w:rPr>
          <w:rFonts w:ascii="Times New Roman" w:eastAsia="Times New Roman"/>
          <w:sz w:val="18"/>
        </w:rPr>
        <w:t>class</w:t>
      </w:r>
      <w:r>
        <w:rPr>
          <w:rFonts w:hint="eastAsia" w:ascii="宋体" w:eastAsia="宋体"/>
          <w:spacing w:val="-1"/>
          <w:sz w:val="18"/>
        </w:rPr>
        <w:t xml:space="preserve">。如果我们令指标 </w:t>
      </w:r>
      <w:r>
        <w:rPr>
          <w:rFonts w:ascii="Times New Roman" w:eastAsia="Times New Roman"/>
          <w:i/>
          <w:sz w:val="18"/>
        </w:rPr>
        <w:t>A</w:t>
      </w:r>
      <w:r>
        <w:rPr>
          <w:rFonts w:ascii="Times New Roman" w:eastAsia="Times New Roman"/>
          <w:sz w:val="18"/>
        </w:rPr>
        <w:t>*</w:t>
      </w:r>
      <w:r>
        <w:rPr>
          <w:rFonts w:ascii="Times New Roman" w:eastAsia="Times New Roman"/>
          <w:spacing w:val="2"/>
          <w:sz w:val="18"/>
        </w:rPr>
        <w:t xml:space="preserve"> </w:t>
      </w:r>
      <w:r>
        <w:rPr>
          <w:rFonts w:ascii="Times New Roman" w:eastAsia="Times New Roman"/>
          <w:i/>
          <w:sz w:val="18"/>
        </w:rPr>
        <w:t>pa</w:t>
      </w:r>
      <w:r>
        <w:rPr>
          <w:rFonts w:ascii="Times New Roman" w:eastAsia="Times New Roman"/>
          <w:i/>
          <w:spacing w:val="38"/>
          <w:sz w:val="18"/>
        </w:rPr>
        <w:t xml:space="preserve"> </w:t>
      </w:r>
      <w:r>
        <w:rPr>
          <w:rFonts w:hint="eastAsia" w:ascii="宋体" w:eastAsia="宋体"/>
          <w:spacing w:val="-1"/>
          <w:sz w:val="18"/>
        </w:rPr>
        <w:t xml:space="preserve">指向一个完整的 </w:t>
      </w:r>
      <w:r>
        <w:rPr>
          <w:rFonts w:ascii="Times New Roman" w:eastAsia="Times New Roman"/>
          <w:i/>
          <w:sz w:val="18"/>
        </w:rPr>
        <w:t xml:space="preserve">E </w:t>
      </w:r>
      <w:r>
        <w:rPr>
          <w:rFonts w:ascii="Times New Roman" w:eastAsia="Times New Roman"/>
          <w:sz w:val="18"/>
        </w:rPr>
        <w:t>object</w:t>
      </w:r>
      <w:r>
        <w:rPr>
          <w:rFonts w:hint="eastAsia" w:ascii="宋体" w:eastAsia="宋体"/>
          <w:sz w:val="18"/>
        </w:rPr>
        <w:t>（以</w:t>
      </w:r>
      <w:r>
        <w:rPr>
          <w:rFonts w:hint="eastAsia" w:ascii="宋体" w:eastAsia="宋体"/>
          <w:w w:val="101"/>
          <w:sz w:val="18"/>
        </w:rPr>
        <w:t>形式而言</w:t>
      </w:r>
      <w:r>
        <w:rPr>
          <w:rFonts w:hint="eastAsia" w:ascii="宋体" w:eastAsia="宋体"/>
          <w:spacing w:val="1"/>
          <w:sz w:val="18"/>
        </w:rPr>
        <w:t xml:space="preserve"> </w:t>
      </w:r>
      <w:r>
        <w:rPr>
          <w:rFonts w:ascii="Times New Roman" w:eastAsia="Times New Roman"/>
          <w:i/>
          <w:w w:val="101"/>
          <w:sz w:val="18"/>
        </w:rPr>
        <w:t>pa</w:t>
      </w:r>
      <w:r>
        <w:rPr>
          <w:rFonts w:ascii="Times New Roman" w:eastAsia="Times New Roman"/>
          <w:i/>
          <w:spacing w:val="-2"/>
          <w:sz w:val="18"/>
        </w:rPr>
        <w:t xml:space="preserve">  </w:t>
      </w:r>
      <w:r>
        <w:rPr>
          <w:rFonts w:hint="eastAsia" w:ascii="宋体" w:eastAsia="宋体"/>
          <w:w w:val="101"/>
          <w:sz w:val="18"/>
        </w:rPr>
        <w:t>指向</w:t>
      </w:r>
      <w:r>
        <w:rPr>
          <w:rFonts w:hint="eastAsia" w:ascii="宋体" w:eastAsia="宋体"/>
          <w:spacing w:val="1"/>
          <w:sz w:val="18"/>
        </w:rPr>
        <w:t xml:space="preserve"> </w:t>
      </w:r>
      <w:r>
        <w:rPr>
          <w:rFonts w:ascii="Times New Roman" w:eastAsia="Times New Roman"/>
          <w:i/>
          <w:w w:val="101"/>
          <w:sz w:val="18"/>
        </w:rPr>
        <w:t>E</w:t>
      </w:r>
      <w:r>
        <w:rPr>
          <w:rFonts w:ascii="Times New Roman" w:eastAsia="Times New Roman"/>
          <w:i/>
          <w:spacing w:val="1"/>
          <w:sz w:val="18"/>
        </w:rPr>
        <w:t xml:space="preserve"> </w:t>
      </w:r>
      <w:r>
        <w:rPr>
          <w:rFonts w:ascii="Times New Roman" w:eastAsia="Times New Roman"/>
          <w:spacing w:val="-5"/>
          <w:w w:val="101"/>
          <w:sz w:val="18"/>
        </w:rPr>
        <w:t>o</w:t>
      </w:r>
      <w:r>
        <w:rPr>
          <w:rFonts w:ascii="Times New Roman" w:eastAsia="Times New Roman"/>
          <w:w w:val="101"/>
          <w:sz w:val="18"/>
        </w:rPr>
        <w:t>b</w:t>
      </w:r>
      <w:r>
        <w:rPr>
          <w:rFonts w:ascii="Times New Roman" w:eastAsia="Times New Roman"/>
          <w:spacing w:val="2"/>
          <w:w w:val="101"/>
          <w:sz w:val="18"/>
        </w:rPr>
        <w:t>j</w:t>
      </w:r>
      <w:r>
        <w:rPr>
          <w:rFonts w:ascii="Times New Roman" w:eastAsia="Times New Roman"/>
          <w:w w:val="101"/>
          <w:sz w:val="18"/>
        </w:rPr>
        <w:t>e</w:t>
      </w:r>
      <w:r>
        <w:rPr>
          <w:rFonts w:ascii="Times New Roman" w:eastAsia="Times New Roman"/>
          <w:spacing w:val="-4"/>
          <w:w w:val="101"/>
          <w:sz w:val="18"/>
        </w:rPr>
        <w:t>c</w:t>
      </w:r>
      <w:r>
        <w:rPr>
          <w:rFonts w:ascii="Times New Roman" w:eastAsia="Times New Roman"/>
          <w:w w:val="101"/>
          <w:sz w:val="18"/>
        </w:rPr>
        <w:t>t</w:t>
      </w:r>
      <w:r>
        <w:rPr>
          <w:rFonts w:ascii="Times New Roman" w:eastAsia="Times New Roman"/>
          <w:spacing w:val="-1"/>
          <w:sz w:val="18"/>
        </w:rPr>
        <w:t xml:space="preserve">  </w:t>
      </w:r>
      <w:r>
        <w:rPr>
          <w:rFonts w:hint="eastAsia" w:ascii="宋体" w:eastAsia="宋体"/>
          <w:w w:val="101"/>
          <w:sz w:val="18"/>
        </w:rPr>
        <w:t>中的</w:t>
      </w:r>
      <w:r>
        <w:rPr>
          <w:rFonts w:hint="eastAsia" w:ascii="宋体" w:eastAsia="宋体"/>
          <w:spacing w:val="1"/>
          <w:sz w:val="18"/>
        </w:rPr>
        <w:t xml:space="preserve"> </w:t>
      </w:r>
      <w:r>
        <w:rPr>
          <w:rFonts w:ascii="Times New Roman" w:eastAsia="Times New Roman"/>
          <w:i/>
          <w:w w:val="101"/>
          <w:sz w:val="18"/>
        </w:rPr>
        <w:t>A</w:t>
      </w:r>
      <w:r>
        <w:rPr>
          <w:rFonts w:ascii="Times New Roman" w:eastAsia="Times New Roman"/>
          <w:i/>
          <w:spacing w:val="1"/>
          <w:sz w:val="18"/>
        </w:rPr>
        <w:t xml:space="preserve"> </w:t>
      </w:r>
      <w:r>
        <w:rPr>
          <w:rFonts w:ascii="Times New Roman" w:eastAsia="Times New Roman"/>
          <w:w w:val="101"/>
          <w:sz w:val="18"/>
        </w:rPr>
        <w:t>sub</w:t>
      </w:r>
      <w:r>
        <w:rPr>
          <w:rFonts w:ascii="Times New Roman" w:eastAsia="Times New Roman"/>
          <w:spacing w:val="-5"/>
          <w:w w:val="101"/>
          <w:sz w:val="18"/>
        </w:rPr>
        <w:t>o</w:t>
      </w:r>
      <w:r>
        <w:rPr>
          <w:rFonts w:ascii="Times New Roman" w:eastAsia="Times New Roman"/>
          <w:w w:val="101"/>
          <w:sz w:val="18"/>
        </w:rPr>
        <w:t>b</w:t>
      </w:r>
      <w:r>
        <w:rPr>
          <w:rFonts w:ascii="Times New Roman" w:eastAsia="Times New Roman"/>
          <w:spacing w:val="2"/>
          <w:w w:val="101"/>
          <w:sz w:val="18"/>
        </w:rPr>
        <w:t>j</w:t>
      </w:r>
      <w:r>
        <w:rPr>
          <w:rFonts w:ascii="Times New Roman" w:eastAsia="Times New Roman"/>
          <w:w w:val="101"/>
          <w:sz w:val="18"/>
        </w:rPr>
        <w:t>e</w:t>
      </w:r>
      <w:r>
        <w:rPr>
          <w:rFonts w:ascii="Times New Roman" w:eastAsia="Times New Roman"/>
          <w:spacing w:val="-4"/>
          <w:w w:val="101"/>
          <w:sz w:val="18"/>
        </w:rPr>
        <w:t>c</w:t>
      </w:r>
      <w:r>
        <w:rPr>
          <w:rFonts w:ascii="Times New Roman" w:eastAsia="Times New Roman"/>
          <w:spacing w:val="2"/>
          <w:w w:val="101"/>
          <w:sz w:val="18"/>
        </w:rPr>
        <w:t>t</w:t>
      </w:r>
      <w:r>
        <w:rPr>
          <w:rFonts w:hint="eastAsia" w:ascii="宋体" w:eastAsia="宋体"/>
          <w:spacing w:val="-106"/>
          <w:w w:val="101"/>
          <w:sz w:val="18"/>
        </w:rPr>
        <w:t>）</w:t>
      </w:r>
      <w:r>
        <w:rPr>
          <w:rFonts w:hint="eastAsia" w:ascii="宋体" w:eastAsia="宋体"/>
          <w:spacing w:val="-7"/>
          <w:w w:val="101"/>
          <w:sz w:val="18"/>
        </w:rPr>
        <w:t>。现在把该指标以</w:t>
      </w:r>
      <w:r>
        <w:rPr>
          <w:rFonts w:hint="eastAsia" w:ascii="宋体" w:eastAsia="宋体"/>
          <w:spacing w:val="1"/>
          <w:sz w:val="18"/>
        </w:rPr>
        <w:t xml:space="preserve"> </w:t>
      </w:r>
      <w:r>
        <w:rPr>
          <w:rFonts w:ascii="Times New Roman" w:eastAsia="Times New Roman"/>
          <w:i/>
          <w:w w:val="101"/>
          <w:sz w:val="18"/>
        </w:rPr>
        <w:t>dyna</w:t>
      </w:r>
      <w:r>
        <w:rPr>
          <w:rFonts w:ascii="Times New Roman" w:eastAsia="Times New Roman"/>
          <w:i/>
          <w:spacing w:val="-2"/>
          <w:w w:val="101"/>
          <w:sz w:val="18"/>
        </w:rPr>
        <w:t>m</w:t>
      </w:r>
      <w:r>
        <w:rPr>
          <w:rFonts w:ascii="Times New Roman" w:eastAsia="Times New Roman"/>
          <w:i/>
          <w:spacing w:val="2"/>
          <w:w w:val="101"/>
          <w:sz w:val="18"/>
        </w:rPr>
        <w:t>i</w:t>
      </w:r>
      <w:r>
        <w:rPr>
          <w:rFonts w:ascii="Times New Roman" w:eastAsia="Times New Roman"/>
          <w:i/>
          <w:w w:val="101"/>
          <w:sz w:val="18"/>
        </w:rPr>
        <w:t>c</w:t>
      </w:r>
      <w:r>
        <w:rPr>
          <w:rFonts w:ascii="Times New Roman" w:eastAsia="Times New Roman"/>
          <w:w w:val="101"/>
          <w:sz w:val="18"/>
        </w:rPr>
        <w:t>_</w:t>
      </w:r>
      <w:r>
        <w:rPr>
          <w:rFonts w:ascii="Times New Roman" w:eastAsia="Times New Roman"/>
          <w:i/>
          <w:w w:val="101"/>
          <w:sz w:val="18"/>
        </w:rPr>
        <w:t>cast</w:t>
      </w:r>
      <w:r>
        <w:rPr>
          <w:rFonts w:ascii="Times New Roman" w:eastAsia="Times New Roman"/>
          <w:i/>
          <w:spacing w:val="-1"/>
          <w:sz w:val="18"/>
        </w:rPr>
        <w:t xml:space="preserve">  </w:t>
      </w:r>
      <w:r>
        <w:rPr>
          <w:rFonts w:hint="eastAsia" w:ascii="宋体" w:eastAsia="宋体"/>
          <w:w w:val="101"/>
          <w:sz w:val="18"/>
        </w:rPr>
        <w:t>转</w:t>
      </w:r>
      <w:r>
        <w:rPr>
          <w:rFonts w:hint="eastAsia" w:ascii="宋体" w:eastAsia="宋体"/>
          <w:sz w:val="18"/>
        </w:rPr>
        <w:t xml:space="preserve">型为 </w:t>
      </w:r>
      <w:r>
        <w:rPr>
          <w:rFonts w:ascii="Times New Roman" w:eastAsia="Times New Roman"/>
          <w:i/>
          <w:sz w:val="18"/>
        </w:rPr>
        <w:t>B</w:t>
      </w:r>
      <w:r>
        <w:rPr>
          <w:rFonts w:ascii="Times New Roman" w:eastAsia="Times New Roman"/>
          <w:sz w:val="18"/>
        </w:rPr>
        <w:t>*</w:t>
      </w:r>
      <w:r>
        <w:rPr>
          <w:rFonts w:hint="eastAsia" w:ascii="宋体" w:eastAsia="宋体"/>
          <w:sz w:val="18"/>
        </w:rPr>
        <w:t>，会出现暧昧不明的情况：</w:t>
      </w:r>
    </w:p>
    <w:p>
      <w:pPr>
        <w:pStyle w:val="11"/>
        <w:spacing w:before="148"/>
        <w:ind w:left="2910"/>
      </w:pPr>
      <w:r>
        <w:t>void</w:t>
      </w:r>
      <w:r>
        <w:rPr>
          <w:spacing w:val="-5"/>
        </w:rPr>
        <w:t xml:space="preserve"> </w:t>
      </w:r>
      <w:r>
        <w:t>f()</w:t>
      </w:r>
    </w:p>
    <w:p>
      <w:pPr>
        <w:pStyle w:val="11"/>
        <w:spacing w:before="40"/>
        <w:ind w:left="2910"/>
      </w:pPr>
      <w:r>
        <w:rPr>
          <w:w w:val="98"/>
        </w:rPr>
        <w:t>{</w:t>
      </w:r>
    </w:p>
    <w:p>
      <w:pPr>
        <w:pStyle w:val="11"/>
        <w:spacing w:before="39"/>
        <w:ind w:left="3073"/>
      </w:pPr>
      <w:r>
        <w:t>A*</w:t>
      </w:r>
      <w:r>
        <w:rPr>
          <w:spacing w:val="-3"/>
        </w:rPr>
        <w:t xml:space="preserve"> </w:t>
      </w:r>
      <w:r>
        <w:t>pa</w:t>
      </w:r>
      <w:r>
        <w:rPr>
          <w:spacing w:val="-2"/>
        </w:rPr>
        <w:t xml:space="preserve"> </w:t>
      </w:r>
      <w:r>
        <w:t>=</w:t>
      </w:r>
      <w:r>
        <w:rPr>
          <w:spacing w:val="-2"/>
        </w:rPr>
        <w:t xml:space="preserve"> </w:t>
      </w:r>
      <w:r>
        <w:t>new</w:t>
      </w:r>
      <w:r>
        <w:rPr>
          <w:spacing w:val="-2"/>
        </w:rPr>
        <w:t xml:space="preserve"> </w:t>
      </w:r>
      <w:r>
        <w:t>E;</w:t>
      </w:r>
    </w:p>
    <w:p>
      <w:pPr>
        <w:pStyle w:val="11"/>
        <w:spacing w:before="4"/>
        <w:rPr>
          <w:sz w:val="19"/>
        </w:rPr>
      </w:pPr>
    </w:p>
    <w:p>
      <w:pPr>
        <w:pStyle w:val="11"/>
        <w:ind w:right="1156"/>
        <w:jc w:val="right"/>
      </w:pPr>
      <w:r>
        <w:rPr>
          <w:w w:val="95"/>
        </w:rPr>
        <w:t>B*</w:t>
      </w:r>
      <w:r>
        <w:rPr>
          <w:spacing w:val="-1"/>
          <w:w w:val="95"/>
        </w:rPr>
        <w:t xml:space="preserve"> </w:t>
      </w:r>
      <w:r>
        <w:rPr>
          <w:w w:val="95"/>
        </w:rPr>
        <w:t>pb</w:t>
      </w:r>
      <w:r>
        <w:rPr>
          <w:spacing w:val="-1"/>
          <w:w w:val="95"/>
        </w:rPr>
        <w:t xml:space="preserve"> = </w:t>
      </w:r>
      <w:r>
        <w:rPr>
          <w:w w:val="95"/>
        </w:rPr>
        <w:t>dynamic_cast&lt;B*&gt;(pa);</w:t>
      </w:r>
      <w:r>
        <w:rPr>
          <w:spacing w:val="123"/>
        </w:rPr>
        <w:t xml:space="preserve"> </w:t>
      </w:r>
      <w:r>
        <w:rPr>
          <w:w w:val="95"/>
        </w:rPr>
        <w:t xml:space="preserve">// </w:t>
      </w:r>
      <w:r>
        <w:rPr>
          <w:rFonts w:hint="eastAsia" w:ascii="宋体" w:eastAsia="宋体"/>
          <w:w w:val="95"/>
        </w:rPr>
        <w:t>转型失败。</w:t>
      </w:r>
      <w:r>
        <w:rPr>
          <w:w w:val="95"/>
        </w:rPr>
        <w:t>fail due</w:t>
      </w:r>
      <w:r>
        <w:rPr>
          <w:spacing w:val="-1"/>
          <w:w w:val="95"/>
        </w:rPr>
        <w:t xml:space="preserve"> </w:t>
      </w:r>
      <w:r>
        <w:rPr>
          <w:w w:val="95"/>
        </w:rPr>
        <w:t>to ambiguity.</w:t>
      </w:r>
    </w:p>
    <w:p>
      <w:pPr>
        <w:pStyle w:val="11"/>
        <w:tabs>
          <w:tab w:val="left" w:pos="6182"/>
        </w:tabs>
        <w:spacing w:before="54"/>
        <w:ind w:right="1126"/>
        <w:jc w:val="right"/>
      </w:pPr>
      <w:r>
        <w:rPr>
          <w:rFonts w:ascii="Times New Roman"/>
          <w:w w:val="98"/>
          <w:shd w:val="clear" w:color="auto" w:fill="E4E4E4"/>
        </w:rPr>
        <w:t xml:space="preserve"> </w:t>
      </w:r>
      <w:r>
        <w:rPr>
          <w:rFonts w:ascii="Times New Roman"/>
          <w:shd w:val="clear" w:color="auto" w:fill="E4E4E4"/>
        </w:rPr>
        <w:t xml:space="preserve">   </w:t>
      </w:r>
      <w:r>
        <w:rPr>
          <w:rFonts w:ascii="Times New Roman"/>
          <w:spacing w:val="-8"/>
          <w:shd w:val="clear" w:color="auto" w:fill="E4E4E4"/>
        </w:rPr>
        <w:t xml:space="preserve"> </w:t>
      </w:r>
      <w:r>
        <w:rPr>
          <w:shd w:val="clear" w:color="auto" w:fill="E4E4E4"/>
        </w:rPr>
        <w:t>assert(pb);</w:t>
      </w:r>
      <w:r>
        <w:rPr>
          <w:shd w:val="clear" w:color="auto" w:fill="E4E4E4"/>
        </w:rPr>
        <w:tab/>
      </w:r>
    </w:p>
    <w:p>
      <w:pPr>
        <w:pStyle w:val="11"/>
        <w:spacing w:before="40"/>
        <w:ind w:left="2910"/>
      </w:pPr>
      <w:r>
        <w:rPr>
          <w:w w:val="98"/>
        </w:rPr>
        <w:t>}</w:t>
      </w:r>
    </w:p>
    <w:p>
      <w:pPr>
        <w:pStyle w:val="11"/>
        <w:rPr>
          <w:sz w:val="18"/>
        </w:rPr>
      </w:pPr>
    </w:p>
    <w:p>
      <w:pPr>
        <w:spacing w:before="120"/>
        <w:ind w:left="2627" w:right="0" w:firstLine="0"/>
        <w:jc w:val="left"/>
        <w:rPr>
          <w:rFonts w:hint="eastAsia" w:ascii="宋体" w:eastAsia="宋体"/>
          <w:sz w:val="18"/>
        </w:rPr>
      </w:pPr>
      <w:r>
        <w:rPr>
          <w:rFonts w:hint="eastAsia" w:ascii="宋体" w:eastAsia="宋体"/>
          <w:spacing w:val="2"/>
          <w:sz w:val="18"/>
        </w:rPr>
        <w:t xml:space="preserve">程序执行时会失败于 </w:t>
      </w:r>
      <w:r>
        <w:rPr>
          <w:rFonts w:ascii="Times New Roman" w:eastAsia="Times New Roman"/>
          <w:sz w:val="18"/>
        </w:rPr>
        <w:t>assert(</w:t>
      </w:r>
      <w:r>
        <w:rPr>
          <w:rFonts w:ascii="Times New Roman" w:eastAsia="Times New Roman"/>
          <w:i/>
          <w:sz w:val="18"/>
        </w:rPr>
        <w:t>pb</w:t>
      </w:r>
      <w:r>
        <w:rPr>
          <w:rFonts w:ascii="Times New Roman" w:eastAsia="Times New Roman"/>
          <w:spacing w:val="34"/>
          <w:sz w:val="18"/>
        </w:rPr>
        <w:t xml:space="preserve">) </w:t>
      </w:r>
      <w:r>
        <w:rPr>
          <w:rFonts w:hint="eastAsia" w:ascii="宋体" w:eastAsia="宋体"/>
          <w:sz w:val="18"/>
        </w:rPr>
        <w:t>那一行：</w:t>
      </w:r>
    </w:p>
    <w:p>
      <w:pPr>
        <w:pStyle w:val="11"/>
        <w:spacing w:before="7"/>
        <w:rPr>
          <w:rFonts w:ascii="宋体"/>
          <w:sz w:val="21"/>
        </w:rPr>
      </w:pPr>
    </w:p>
    <w:p>
      <w:pPr>
        <w:pStyle w:val="11"/>
        <w:spacing w:before="1" w:line="292" w:lineRule="auto"/>
        <w:ind w:left="2910" w:right="3045"/>
      </w:pPr>
      <w:r>
        <w:pict>
          <v:shape id="_x0000_s3106" o:spid="_x0000_s3106" style="position:absolute;left:0pt;margin-left:194.3pt;margin-top:-4.05pt;height:18.25pt;width:4.1pt;mso-position-horizontal-relative:page;z-index:-251444224;mso-width-relative:page;mso-height-relative:page;" fillcolor="#000000" filled="t" stroked="f" coordorigin="3886,-82" coordsize="82,365" path="m3925,201l3886,201,3930,283,3945,249,3925,249,3925,201xm3930,-82l3925,-77,3925,249,3930,249,3930,-82xm3968,201l3930,201,3930,249,3945,249,3968,201xe">
            <v:path arrowok="t"/>
            <v:fill on="t" focussize="0,0"/>
            <v:stroke on="f"/>
            <v:imagedata o:title=""/>
            <o:lock v:ext="edit"/>
          </v:shape>
        </w:pict>
      </w:r>
      <w:r>
        <w:t>Assertion failed: pb, file xxx.cpp, line xxx</w:t>
      </w:r>
      <w:r>
        <w:rPr>
          <w:spacing w:val="-94"/>
        </w:rPr>
        <w:t xml:space="preserve"> </w:t>
      </w:r>
      <w:r>
        <w:t>abnormal</w:t>
      </w:r>
      <w:r>
        <w:rPr>
          <w:spacing w:val="-2"/>
        </w:rPr>
        <w:t xml:space="preserve"> </w:t>
      </w:r>
      <w:r>
        <w:t>program</w:t>
      </w:r>
      <w:r>
        <w:rPr>
          <w:spacing w:val="-1"/>
        </w:rPr>
        <w:t xml:space="preserve"> </w:t>
      </w:r>
      <w:r>
        <w:t>termination</w:t>
      </w:r>
    </w:p>
    <w:p>
      <w:pPr>
        <w:pStyle w:val="11"/>
        <w:rPr>
          <w:sz w:val="18"/>
        </w:rPr>
      </w:pPr>
    </w:p>
    <w:p>
      <w:pPr>
        <w:pStyle w:val="11"/>
        <w:rPr>
          <w:sz w:val="18"/>
        </w:rPr>
      </w:pPr>
    </w:p>
    <w:p>
      <w:pPr>
        <w:spacing w:before="0" w:line="374" w:lineRule="auto"/>
        <w:ind w:left="2627" w:right="1155" w:firstLine="0"/>
        <w:jc w:val="left"/>
        <w:rPr>
          <w:rFonts w:hint="eastAsia" w:ascii="宋体" w:eastAsia="宋体"/>
          <w:sz w:val="18"/>
        </w:rPr>
      </w:pPr>
      <w:r>
        <w:rPr>
          <w:rFonts w:hint="eastAsia" w:ascii="宋体" w:eastAsia="宋体"/>
          <w:sz w:val="18"/>
        </w:rPr>
        <w:t xml:space="preserve">解决之道是，先把该 </w:t>
      </w:r>
      <w:r>
        <w:rPr>
          <w:rFonts w:ascii="Times New Roman" w:eastAsia="Times New Roman"/>
          <w:i/>
          <w:sz w:val="18"/>
        </w:rPr>
        <w:t>pa</w:t>
      </w:r>
      <w:r>
        <w:rPr>
          <w:rFonts w:ascii="Times New Roman" w:eastAsia="Times New Roman"/>
          <w:i/>
          <w:spacing w:val="2"/>
          <w:sz w:val="18"/>
        </w:rPr>
        <w:t xml:space="preserve"> </w:t>
      </w:r>
      <w:r>
        <w:rPr>
          <w:rFonts w:hint="eastAsia" w:ascii="宋体" w:eastAsia="宋体"/>
          <w:sz w:val="18"/>
        </w:rPr>
        <w:t xml:space="preserve">转型指向完整的 </w:t>
      </w:r>
      <w:r>
        <w:rPr>
          <w:rFonts w:ascii="Times New Roman" w:eastAsia="Times New Roman"/>
          <w:i/>
          <w:sz w:val="18"/>
        </w:rPr>
        <w:t>E</w:t>
      </w:r>
      <w:r>
        <w:rPr>
          <w:rFonts w:ascii="Times New Roman" w:eastAsia="Times New Roman"/>
          <w:i/>
          <w:spacing w:val="4"/>
          <w:sz w:val="18"/>
        </w:rPr>
        <w:t xml:space="preserve"> </w:t>
      </w:r>
      <w:r>
        <w:rPr>
          <w:rFonts w:ascii="Times New Roman" w:eastAsia="Times New Roman"/>
          <w:sz w:val="18"/>
        </w:rPr>
        <w:t>object</w:t>
      </w:r>
      <w:r>
        <w:rPr>
          <w:rFonts w:hint="eastAsia" w:ascii="宋体" w:eastAsia="宋体"/>
          <w:sz w:val="18"/>
        </w:rPr>
        <w:t>（</w:t>
      </w:r>
      <w:r>
        <w:rPr>
          <w:rFonts w:hint="eastAsia" w:ascii="宋体" w:eastAsia="宋体"/>
          <w:spacing w:val="1"/>
          <w:sz w:val="18"/>
        </w:rPr>
        <w:t xml:space="preserve">虽然是 </w:t>
      </w:r>
      <w:r>
        <w:rPr>
          <w:rFonts w:ascii="Times New Roman" w:eastAsia="Times New Roman"/>
          <w:sz w:val="18"/>
        </w:rPr>
        <w:t>down-cast</w:t>
      </w:r>
      <w:r>
        <w:rPr>
          <w:rFonts w:hint="eastAsia" w:ascii="宋体" w:eastAsia="宋体"/>
          <w:sz w:val="18"/>
        </w:rPr>
        <w:t xml:space="preserve">，但符合成功条件），再依次做 </w:t>
      </w:r>
      <w:r>
        <w:rPr>
          <w:rFonts w:ascii="Times New Roman" w:eastAsia="Times New Roman"/>
          <w:sz w:val="18"/>
        </w:rPr>
        <w:t>up-cast</w:t>
      </w:r>
      <w:r>
        <w:rPr>
          <w:rFonts w:ascii="Times New Roman" w:eastAsia="Times New Roman"/>
          <w:spacing w:val="7"/>
          <w:sz w:val="18"/>
        </w:rPr>
        <w:t xml:space="preserve"> </w:t>
      </w:r>
      <w:r>
        <w:rPr>
          <w:rFonts w:hint="eastAsia" w:ascii="宋体" w:eastAsia="宋体"/>
          <w:sz w:val="18"/>
        </w:rPr>
        <w:t xml:space="preserve">动作，转型为我们要的 </w:t>
      </w:r>
      <w:r>
        <w:rPr>
          <w:rFonts w:ascii="Times New Roman" w:eastAsia="Times New Roman"/>
          <w:i/>
          <w:sz w:val="18"/>
        </w:rPr>
        <w:t>B</w:t>
      </w:r>
      <w:r>
        <w:rPr>
          <w:rFonts w:ascii="Times New Roman" w:eastAsia="Times New Roman"/>
          <w:i/>
          <w:spacing w:val="2"/>
          <w:sz w:val="18"/>
        </w:rPr>
        <w:t xml:space="preserve"> </w:t>
      </w:r>
      <w:r>
        <w:rPr>
          <w:rFonts w:ascii="Times New Roman" w:eastAsia="Times New Roman"/>
          <w:sz w:val="18"/>
        </w:rPr>
        <w:t>object</w:t>
      </w:r>
      <w:r>
        <w:rPr>
          <w:rFonts w:hint="eastAsia" w:ascii="宋体" w:eastAsia="宋体"/>
          <w:sz w:val="18"/>
        </w:rPr>
        <w:t>：</w:t>
      </w:r>
    </w:p>
    <w:p>
      <w:pPr>
        <w:pStyle w:val="11"/>
        <w:spacing w:before="148"/>
        <w:ind w:left="2910"/>
      </w:pPr>
      <w:r>
        <w:t>void</w:t>
      </w:r>
      <w:r>
        <w:rPr>
          <w:spacing w:val="-5"/>
        </w:rPr>
        <w:t xml:space="preserve"> </w:t>
      </w:r>
      <w:r>
        <w:t>f()</w:t>
      </w:r>
    </w:p>
    <w:p>
      <w:pPr>
        <w:pStyle w:val="11"/>
        <w:spacing w:before="40"/>
        <w:ind w:left="2910"/>
      </w:pPr>
      <w:r>
        <w:rPr>
          <w:w w:val="98"/>
        </w:rPr>
        <w:t>{</w:t>
      </w:r>
    </w:p>
    <w:p>
      <w:pPr>
        <w:pStyle w:val="11"/>
        <w:rPr>
          <w:sz w:val="20"/>
        </w:rPr>
      </w:pPr>
    </w:p>
    <w:p>
      <w:pPr>
        <w:pStyle w:val="11"/>
        <w:spacing w:before="9"/>
        <w:rPr>
          <w:sz w:val="28"/>
        </w:rPr>
      </w:pPr>
    </w:p>
    <w:p>
      <w:pPr>
        <w:spacing w:before="95"/>
        <w:ind w:left="644" w:right="0" w:firstLine="0"/>
        <w:jc w:val="left"/>
        <w:rPr>
          <w:rFonts w:ascii="Arial"/>
          <w:b/>
          <w:sz w:val="20"/>
        </w:rPr>
      </w:pPr>
      <w:r>
        <w:rPr>
          <w:rFonts w:ascii="Arial"/>
          <w:b/>
          <w:sz w:val="20"/>
        </w:rPr>
        <w:t>176</w:t>
      </w:r>
    </w:p>
    <w:p>
      <w:pPr>
        <w:spacing w:after="0"/>
        <w:jc w:val="left"/>
        <w:rPr>
          <w:rFonts w:ascii="Arial"/>
          <w:sz w:val="20"/>
        </w:rPr>
        <w:sectPr>
          <w:pgSz w:w="10320" w:h="13220"/>
          <w:pgMar w:top="580" w:right="80" w:bottom="280" w:left="40" w:header="720" w:footer="720" w:gutter="0"/>
          <w:cols w:space="720" w:num="1"/>
        </w:sectPr>
      </w:pPr>
    </w:p>
    <w:p>
      <w:pPr>
        <w:pStyle w:val="11"/>
        <w:spacing w:before="64"/>
        <w:ind w:left="6615"/>
        <w:rPr>
          <w:rFonts w:hint="eastAsia" w:ascii="宋体" w:eastAsia="宋体"/>
        </w:rPr>
      </w:pPr>
      <w:r>
        <w:pict>
          <v:rect id="_x0000_s3107" o:spid="_x0000_s3107" o:spt="1" style="position:absolute;left:0pt;margin-left:131.9pt;margin-top:18.85pt;height:0.7pt;width:323pt;mso-position-horizontal-relative:page;mso-wrap-distance-bottom:0pt;mso-wrap-distance-top:0pt;z-index:-251218944;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6"/>
        </w:rPr>
        <w:t>第３章 型別轉換</w:t>
      </w:r>
      <w:r>
        <w:rPr>
          <w:rFonts w:hint="eastAsia" w:ascii="宋体" w:eastAsia="宋体"/>
          <w:spacing w:val="-1"/>
        </w:rPr>
        <w:t>（</w:t>
      </w:r>
      <w:r>
        <w:rPr>
          <w:rFonts w:ascii="Times New Roman" w:eastAsia="Times New Roman"/>
          <w:spacing w:val="-1"/>
        </w:rPr>
        <w:t>Type</w:t>
      </w:r>
      <w:r>
        <w:rPr>
          <w:rFonts w:ascii="Times New Roman" w:eastAsia="Times New Roman"/>
          <w:spacing w:val="-8"/>
        </w:rPr>
        <w:t xml:space="preserve"> </w:t>
      </w:r>
      <w:r>
        <w:rPr>
          <w:rFonts w:ascii="Times New Roman" w:eastAsia="Times New Roman"/>
          <w:spacing w:val="-1"/>
        </w:rPr>
        <w:t>Casting</w:t>
      </w:r>
      <w:r>
        <w:rPr>
          <w:rFonts w:hint="eastAsia" w:ascii="宋体" w:eastAsia="宋体"/>
          <w:spacing w:val="-1"/>
        </w:rPr>
        <w:t>）</w:t>
      </w:r>
    </w:p>
    <w:p>
      <w:pPr>
        <w:pStyle w:val="11"/>
        <w:spacing w:before="1"/>
        <w:rPr>
          <w:rFonts w:ascii="宋体"/>
          <w:sz w:val="23"/>
        </w:rPr>
      </w:pPr>
    </w:p>
    <w:p>
      <w:pPr>
        <w:pStyle w:val="11"/>
        <w:spacing w:before="99"/>
        <w:ind w:left="3073"/>
      </w:pPr>
      <w:r>
        <w:t>A*</w:t>
      </w:r>
      <w:r>
        <w:rPr>
          <w:spacing w:val="-3"/>
        </w:rPr>
        <w:t xml:space="preserve"> </w:t>
      </w:r>
      <w:r>
        <w:t>pa</w:t>
      </w:r>
      <w:r>
        <w:rPr>
          <w:spacing w:val="-2"/>
        </w:rPr>
        <w:t xml:space="preserve"> </w:t>
      </w:r>
      <w:r>
        <w:t>=</w:t>
      </w:r>
      <w:r>
        <w:rPr>
          <w:spacing w:val="-2"/>
        </w:rPr>
        <w:t xml:space="preserve"> </w:t>
      </w:r>
      <w:r>
        <w:t>new</w:t>
      </w:r>
      <w:r>
        <w:rPr>
          <w:spacing w:val="-2"/>
        </w:rPr>
        <w:t xml:space="preserve"> </w:t>
      </w:r>
      <w:r>
        <w:t>E;</w:t>
      </w:r>
    </w:p>
    <w:p>
      <w:pPr>
        <w:pStyle w:val="11"/>
        <w:spacing w:before="3"/>
        <w:rPr>
          <w:sz w:val="14"/>
        </w:rPr>
      </w:pPr>
    </w:p>
    <w:p>
      <w:pPr>
        <w:pStyle w:val="11"/>
        <w:spacing w:before="98" w:line="292" w:lineRule="auto"/>
        <w:ind w:left="3073" w:right="620"/>
      </w:pPr>
      <w:r>
        <w:rPr>
          <w:w w:val="95"/>
        </w:rPr>
        <w:t>E*</w:t>
      </w:r>
      <w:r>
        <w:rPr>
          <w:spacing w:val="-32"/>
          <w:w w:val="95"/>
        </w:rPr>
        <w:t xml:space="preserve"> </w:t>
      </w:r>
      <w:r>
        <w:rPr>
          <w:w w:val="95"/>
        </w:rPr>
        <w:t>pe</w:t>
      </w:r>
      <w:r>
        <w:rPr>
          <w:spacing w:val="-31"/>
          <w:w w:val="95"/>
        </w:rPr>
        <w:t xml:space="preserve"> </w:t>
      </w:r>
      <w:r>
        <w:rPr>
          <w:w w:val="95"/>
        </w:rPr>
        <w:t>=</w:t>
      </w:r>
      <w:r>
        <w:rPr>
          <w:spacing w:val="-31"/>
          <w:w w:val="95"/>
        </w:rPr>
        <w:t xml:space="preserve"> </w:t>
      </w:r>
      <w:r>
        <w:rPr>
          <w:w w:val="95"/>
        </w:rPr>
        <w:t>dynamic_cast&lt;E*&gt;(pa);</w:t>
      </w:r>
      <w:r>
        <w:rPr>
          <w:spacing w:val="43"/>
          <w:w w:val="95"/>
        </w:rPr>
        <w:t xml:space="preserve"> </w:t>
      </w:r>
      <w:r>
        <w:rPr>
          <w:w w:val="95"/>
        </w:rPr>
        <w:t>//</w:t>
      </w:r>
      <w:r>
        <w:rPr>
          <w:spacing w:val="-31"/>
          <w:w w:val="95"/>
        </w:rPr>
        <w:t xml:space="preserve"> </w:t>
      </w:r>
      <w:r>
        <w:rPr>
          <w:w w:val="95"/>
        </w:rPr>
        <w:t>downcast</w:t>
      </w:r>
      <w:r>
        <w:rPr>
          <w:spacing w:val="-31"/>
          <w:w w:val="95"/>
        </w:rPr>
        <w:t xml:space="preserve"> </w:t>
      </w:r>
      <w:r>
        <w:rPr>
          <w:w w:val="95"/>
        </w:rPr>
        <w:t>to</w:t>
      </w:r>
      <w:r>
        <w:rPr>
          <w:spacing w:val="-31"/>
          <w:w w:val="95"/>
        </w:rPr>
        <w:t xml:space="preserve"> </w:t>
      </w:r>
      <w:r>
        <w:rPr>
          <w:w w:val="95"/>
        </w:rPr>
        <w:t>complete</w:t>
      </w:r>
      <w:r>
        <w:rPr>
          <w:spacing w:val="-31"/>
          <w:w w:val="95"/>
        </w:rPr>
        <w:t xml:space="preserve"> </w:t>
      </w:r>
      <w:r>
        <w:rPr>
          <w:w w:val="95"/>
        </w:rPr>
        <w:t>E</w:t>
      </w:r>
      <w:r>
        <w:rPr>
          <w:spacing w:val="-31"/>
          <w:w w:val="95"/>
        </w:rPr>
        <w:t xml:space="preserve"> </w:t>
      </w:r>
      <w:r>
        <w:rPr>
          <w:w w:val="95"/>
        </w:rPr>
        <w:t>object</w:t>
      </w:r>
      <w:r>
        <w:rPr>
          <w:spacing w:val="-31"/>
          <w:w w:val="95"/>
        </w:rPr>
        <w:t xml:space="preserve"> </w:t>
      </w:r>
      <w:r>
        <w:rPr>
          <w:w w:val="95"/>
        </w:rPr>
        <w:t>first.</w:t>
      </w:r>
      <w:r>
        <w:rPr>
          <w:spacing w:val="-89"/>
          <w:w w:val="95"/>
        </w:rPr>
        <w:t xml:space="preserve"> </w:t>
      </w:r>
      <w:r>
        <w:t>assert(pe);</w:t>
      </w:r>
    </w:p>
    <w:p>
      <w:pPr>
        <w:pStyle w:val="11"/>
        <w:spacing w:line="292" w:lineRule="auto"/>
        <w:ind w:left="3073" w:right="1155"/>
      </w:pPr>
      <w:r>
        <w:pict>
          <v:shape id="_x0000_s3108" o:spid="_x0000_s3108" style="position:absolute;left:0pt;margin-left:176.3pt;margin-top:7.35pt;height:27.15pt;width:4.1pt;mso-position-horizontal-relative:page;z-index:-251443200;mso-width-relative:page;mso-height-relative:page;" fillcolor="#BFBFBF" filled="t" stroked="f" coordorigin="3526,148" coordsize="82,543" path="m3565,613l3526,613,3570,690,3584,661,3565,661,3565,613xm3570,148l3565,152,3565,661,3570,661,3570,148xm3608,613l3570,613,3570,661,3584,661,3608,613xe">
            <v:path arrowok="t"/>
            <v:fill on="t" focussize="0,0"/>
            <v:stroke on="f"/>
            <v:imagedata o:title=""/>
            <o:lock v:ext="edit"/>
          </v:shape>
        </w:pict>
      </w:r>
      <w:r>
        <w:t>C*</w:t>
      </w:r>
      <w:r>
        <w:rPr>
          <w:spacing w:val="-5"/>
        </w:rPr>
        <w:t xml:space="preserve"> </w:t>
      </w:r>
      <w:r>
        <w:t>pc</w:t>
      </w:r>
      <w:r>
        <w:rPr>
          <w:spacing w:val="-5"/>
        </w:rPr>
        <w:t xml:space="preserve"> </w:t>
      </w:r>
      <w:r>
        <w:t>=</w:t>
      </w:r>
      <w:r>
        <w:rPr>
          <w:spacing w:val="-5"/>
        </w:rPr>
        <w:t xml:space="preserve"> </w:t>
      </w:r>
      <w:r>
        <w:t>dynamic_cast&lt;C*&gt;(pe);</w:t>
      </w:r>
      <w:r>
        <w:rPr>
          <w:spacing w:val="60"/>
        </w:rPr>
        <w:t xml:space="preserve"> </w:t>
      </w:r>
      <w:r>
        <w:t>//</w:t>
      </w:r>
      <w:r>
        <w:rPr>
          <w:spacing w:val="-5"/>
        </w:rPr>
        <w:t xml:space="preserve"> </w:t>
      </w:r>
      <w:r>
        <w:t>upcast</w:t>
      </w:r>
      <w:r>
        <w:rPr>
          <w:spacing w:val="-4"/>
        </w:rPr>
        <w:t xml:space="preserve"> </w:t>
      </w:r>
      <w:r>
        <w:t>to</w:t>
      </w:r>
      <w:r>
        <w:rPr>
          <w:spacing w:val="-5"/>
        </w:rPr>
        <w:t xml:space="preserve"> </w:t>
      </w:r>
      <w:r>
        <w:t>the</w:t>
      </w:r>
      <w:r>
        <w:rPr>
          <w:spacing w:val="-5"/>
        </w:rPr>
        <w:t xml:space="preserve"> </w:t>
      </w:r>
      <w:r>
        <w:t>C</w:t>
      </w:r>
      <w:r>
        <w:rPr>
          <w:spacing w:val="-5"/>
        </w:rPr>
        <w:t xml:space="preserve"> </w:t>
      </w:r>
      <w:r>
        <w:t>subobject.</w:t>
      </w:r>
      <w:r>
        <w:rPr>
          <w:spacing w:val="-93"/>
        </w:rPr>
        <w:t xml:space="preserve"> </w:t>
      </w:r>
      <w:r>
        <w:t>assert(pc);</w:t>
      </w:r>
    </w:p>
    <w:p>
      <w:pPr>
        <w:pStyle w:val="11"/>
        <w:spacing w:line="292" w:lineRule="auto"/>
        <w:ind w:left="3073" w:right="1155"/>
      </w:pPr>
      <w:r>
        <w:t>B*</w:t>
      </w:r>
      <w:r>
        <w:rPr>
          <w:spacing w:val="-5"/>
        </w:rPr>
        <w:t xml:space="preserve"> </w:t>
      </w:r>
      <w:r>
        <w:t>pb</w:t>
      </w:r>
      <w:r>
        <w:rPr>
          <w:spacing w:val="-5"/>
        </w:rPr>
        <w:t xml:space="preserve"> </w:t>
      </w:r>
      <w:r>
        <w:t>=</w:t>
      </w:r>
      <w:r>
        <w:rPr>
          <w:spacing w:val="-5"/>
        </w:rPr>
        <w:t xml:space="preserve"> </w:t>
      </w:r>
      <w:r>
        <w:t>dynamic_cast&lt;B*&gt;(pc);</w:t>
      </w:r>
      <w:r>
        <w:rPr>
          <w:spacing w:val="60"/>
        </w:rPr>
        <w:t xml:space="preserve"> </w:t>
      </w:r>
      <w:r>
        <w:t>//</w:t>
      </w:r>
      <w:r>
        <w:rPr>
          <w:spacing w:val="-5"/>
        </w:rPr>
        <w:t xml:space="preserve"> </w:t>
      </w:r>
      <w:r>
        <w:t>upcast</w:t>
      </w:r>
      <w:r>
        <w:rPr>
          <w:spacing w:val="-4"/>
        </w:rPr>
        <w:t xml:space="preserve"> </w:t>
      </w:r>
      <w:r>
        <w:t>to</w:t>
      </w:r>
      <w:r>
        <w:rPr>
          <w:spacing w:val="-5"/>
        </w:rPr>
        <w:t xml:space="preserve"> </w:t>
      </w:r>
      <w:r>
        <w:t>the</w:t>
      </w:r>
      <w:r>
        <w:rPr>
          <w:spacing w:val="-5"/>
        </w:rPr>
        <w:t xml:space="preserve"> </w:t>
      </w:r>
      <w:r>
        <w:t>B</w:t>
      </w:r>
      <w:r>
        <w:rPr>
          <w:spacing w:val="-5"/>
        </w:rPr>
        <w:t xml:space="preserve"> </w:t>
      </w:r>
      <w:r>
        <w:t>subobject.</w:t>
      </w:r>
      <w:r>
        <w:rPr>
          <w:spacing w:val="-93"/>
        </w:rPr>
        <w:t xml:space="preserve"> </w:t>
      </w:r>
      <w:r>
        <w:t>assert(pb);</w:t>
      </w:r>
    </w:p>
    <w:p>
      <w:pPr>
        <w:pStyle w:val="11"/>
        <w:spacing w:line="181" w:lineRule="exact"/>
        <w:ind w:left="2910"/>
      </w:pPr>
      <w:r>
        <w:rPr>
          <w:w w:val="98"/>
        </w:rPr>
        <w:t>}</w:t>
      </w:r>
    </w:p>
    <w:p>
      <w:pPr>
        <w:pStyle w:val="11"/>
        <w:spacing w:before="2"/>
        <w:rPr>
          <w:sz w:val="21"/>
        </w:rPr>
      </w:pPr>
    </w:p>
    <w:p>
      <w:pPr>
        <w:spacing w:before="83"/>
        <w:ind w:left="2627" w:right="0" w:firstLine="0"/>
        <w:jc w:val="left"/>
        <w:rPr>
          <w:rFonts w:hint="eastAsia" w:ascii="宋体" w:eastAsia="宋体"/>
          <w:sz w:val="18"/>
        </w:rPr>
      </w:pPr>
      <w:r>
        <w:rPr>
          <w:rFonts w:hint="eastAsia" w:ascii="宋体" w:eastAsia="宋体"/>
          <w:spacing w:val="1"/>
          <w:sz w:val="18"/>
        </w:rPr>
        <w:t xml:space="preserve">这一次就不会再出现 </w:t>
      </w:r>
      <w:r>
        <w:rPr>
          <w:rFonts w:ascii="Times New Roman" w:eastAsia="Times New Roman"/>
          <w:sz w:val="18"/>
        </w:rPr>
        <w:t>Assertion</w:t>
      </w:r>
      <w:r>
        <w:rPr>
          <w:rFonts w:ascii="Times New Roman" w:eastAsia="Times New Roman"/>
          <w:spacing w:val="10"/>
          <w:sz w:val="18"/>
        </w:rPr>
        <w:t xml:space="preserve"> </w:t>
      </w:r>
      <w:r>
        <w:rPr>
          <w:rFonts w:ascii="Times New Roman" w:eastAsia="Times New Roman"/>
          <w:sz w:val="18"/>
        </w:rPr>
        <w:t>failed</w:t>
      </w:r>
      <w:r>
        <w:rPr>
          <w:rFonts w:ascii="Times New Roman" w:eastAsia="Times New Roman"/>
          <w:spacing w:val="63"/>
          <w:sz w:val="18"/>
        </w:rPr>
        <w:t xml:space="preserve"> </w:t>
      </w:r>
      <w:r>
        <w:rPr>
          <w:rFonts w:hint="eastAsia" w:ascii="宋体" w:eastAsia="宋体"/>
          <w:sz w:val="18"/>
        </w:rPr>
        <w:t>的情况了。</w:t>
      </w:r>
    </w:p>
    <w:p>
      <w:pPr>
        <w:pStyle w:val="11"/>
        <w:rPr>
          <w:rFonts w:ascii="宋体"/>
          <w:sz w:val="20"/>
        </w:rPr>
      </w:pPr>
    </w:p>
    <w:p>
      <w:pPr>
        <w:pStyle w:val="4"/>
        <w:spacing w:before="154"/>
        <w:rPr>
          <w:rFonts w:hint="eastAsia" w:ascii="宋体" w:eastAsia="宋体"/>
        </w:rPr>
      </w:pPr>
      <w:r>
        <w:rPr>
          <w:rFonts w:hint="eastAsia" w:ascii="宋体" w:eastAsia="宋体"/>
          <w:spacing w:val="19"/>
          <w:w w:val="105"/>
        </w:rPr>
        <w:t>横向转型</w:t>
      </w:r>
      <w:r>
        <w:rPr>
          <w:rFonts w:hint="eastAsia" w:ascii="宋体" w:eastAsia="宋体"/>
          <w:w w:val="105"/>
        </w:rPr>
        <w:t>（</w:t>
      </w:r>
      <w:r>
        <w:rPr>
          <w:w w:val="105"/>
        </w:rPr>
        <w:t>cross</w:t>
      </w:r>
      <w:r>
        <w:rPr>
          <w:spacing w:val="15"/>
          <w:w w:val="105"/>
        </w:rPr>
        <w:t xml:space="preserve">   </w:t>
      </w:r>
      <w:r>
        <w:rPr>
          <w:w w:val="105"/>
        </w:rPr>
        <w:t>cast</w:t>
      </w:r>
      <w:r>
        <w:rPr>
          <w:rFonts w:hint="eastAsia" w:ascii="宋体" w:eastAsia="宋体"/>
          <w:w w:val="105"/>
        </w:rPr>
        <w:t>）</w:t>
      </w:r>
    </w:p>
    <w:p>
      <w:pPr>
        <w:pStyle w:val="11"/>
        <w:spacing w:before="6"/>
        <w:rPr>
          <w:rFonts w:ascii="宋体"/>
          <w:sz w:val="24"/>
        </w:rPr>
      </w:pPr>
    </w:p>
    <w:p>
      <w:pPr>
        <w:spacing w:before="1"/>
        <w:ind w:left="2627" w:right="0" w:firstLine="0"/>
        <w:jc w:val="left"/>
        <w:rPr>
          <w:rFonts w:hint="eastAsia" w:ascii="宋体" w:eastAsia="宋体"/>
          <w:sz w:val="18"/>
        </w:rPr>
      </w:pPr>
      <w:r>
        <w:rPr>
          <w:rFonts w:hint="eastAsia" w:ascii="宋体" w:eastAsia="宋体"/>
          <w:sz w:val="18"/>
        </w:rPr>
        <w:t>假设一个继承体系如下：</w:t>
      </w:r>
    </w:p>
    <w:p>
      <w:pPr>
        <w:pStyle w:val="11"/>
        <w:spacing w:before="7"/>
        <w:rPr>
          <w:rFonts w:ascii="宋体"/>
          <w:sz w:val="21"/>
        </w:rPr>
      </w:pPr>
    </w:p>
    <w:p>
      <w:pPr>
        <w:pStyle w:val="11"/>
        <w:spacing w:before="1" w:line="292" w:lineRule="auto"/>
        <w:ind w:left="2910" w:right="620"/>
      </w:pPr>
      <w:r>
        <w:t>class A { public: virtual void funcA() { }; }; // polymorphic type</w:t>
      </w:r>
      <w:r>
        <w:rPr>
          <w:spacing w:val="-94"/>
        </w:rPr>
        <w:t xml:space="preserve"> </w:t>
      </w:r>
      <w:r>
        <w:t>class</w:t>
      </w:r>
      <w:r>
        <w:rPr>
          <w:spacing w:val="-1"/>
        </w:rPr>
        <w:t xml:space="preserve"> </w:t>
      </w:r>
      <w:r>
        <w:t>B : public</w:t>
      </w:r>
      <w:r>
        <w:rPr>
          <w:spacing w:val="-1"/>
        </w:rPr>
        <w:t xml:space="preserve"> </w:t>
      </w:r>
      <w:r>
        <w:t>A {</w:t>
      </w:r>
      <w:r>
        <w:rPr>
          <w:spacing w:val="67"/>
        </w:rPr>
        <w:t xml:space="preserve"> </w:t>
      </w:r>
      <w:r>
        <w:t>};</w:t>
      </w:r>
    </w:p>
    <w:p>
      <w:pPr>
        <w:pStyle w:val="11"/>
        <w:spacing w:line="181" w:lineRule="exact"/>
        <w:ind w:left="2910"/>
      </w:pPr>
      <w:r>
        <w:t>class</w:t>
      </w:r>
      <w:r>
        <w:rPr>
          <w:spacing w:val="-3"/>
        </w:rPr>
        <w:t xml:space="preserve"> </w:t>
      </w:r>
      <w:r>
        <w:t>C</w:t>
      </w:r>
      <w:r>
        <w:rPr>
          <w:spacing w:val="-2"/>
        </w:rPr>
        <w:t xml:space="preserve"> </w:t>
      </w:r>
      <w:r>
        <w:t>:</w:t>
      </w:r>
      <w:r>
        <w:rPr>
          <w:spacing w:val="-3"/>
        </w:rPr>
        <w:t xml:space="preserve"> </w:t>
      </w:r>
      <w:r>
        <w:t>public</w:t>
      </w:r>
      <w:r>
        <w:rPr>
          <w:spacing w:val="-2"/>
        </w:rPr>
        <w:t xml:space="preserve"> </w:t>
      </w:r>
      <w:r>
        <w:t>A</w:t>
      </w:r>
      <w:r>
        <w:rPr>
          <w:spacing w:val="-3"/>
        </w:rPr>
        <w:t xml:space="preserve"> </w:t>
      </w:r>
      <w:r>
        <w:t>{</w:t>
      </w:r>
      <w:r>
        <w:rPr>
          <w:spacing w:val="64"/>
        </w:rPr>
        <w:t xml:space="preserve"> </w:t>
      </w:r>
      <w:r>
        <w:t>};</w:t>
      </w:r>
    </w:p>
    <w:p>
      <w:pPr>
        <w:pStyle w:val="11"/>
        <w:spacing w:before="39" w:line="292" w:lineRule="auto"/>
        <w:ind w:left="2910" w:right="620"/>
      </w:pPr>
      <w:r>
        <w:t>class D { public: virtual void funcD() { }; }; // polymorphic type</w:t>
      </w:r>
      <w:r>
        <w:rPr>
          <w:spacing w:val="-94"/>
        </w:rPr>
        <w:t xml:space="preserve"> </w:t>
      </w:r>
      <w:r>
        <w:t>class</w:t>
      </w:r>
      <w:r>
        <w:rPr>
          <w:spacing w:val="-1"/>
        </w:rPr>
        <w:t xml:space="preserve"> </w:t>
      </w:r>
      <w:r>
        <w:t>E</w:t>
      </w:r>
      <w:r>
        <w:rPr>
          <w:spacing w:val="-1"/>
        </w:rPr>
        <w:t xml:space="preserve"> </w:t>
      </w:r>
      <w:r>
        <w:t>:</w:t>
      </w:r>
      <w:r>
        <w:rPr>
          <w:spacing w:val="-1"/>
        </w:rPr>
        <w:t xml:space="preserve"> </w:t>
      </w:r>
      <w:r>
        <w:t>public</w:t>
      </w:r>
      <w:r>
        <w:rPr>
          <w:spacing w:val="-1"/>
        </w:rPr>
        <w:t xml:space="preserve"> </w:t>
      </w:r>
      <w:r>
        <w:t>B,</w:t>
      </w:r>
      <w:r>
        <w:rPr>
          <w:spacing w:val="-1"/>
        </w:rPr>
        <w:t xml:space="preserve"> </w:t>
      </w:r>
      <w:r>
        <w:t>public</w:t>
      </w:r>
      <w:r>
        <w:rPr>
          <w:spacing w:val="-1"/>
        </w:rPr>
        <w:t xml:space="preserve"> </w:t>
      </w:r>
      <w:r>
        <w:t>C,</w:t>
      </w:r>
      <w:r>
        <w:rPr>
          <w:spacing w:val="-1"/>
        </w:rPr>
        <w:t xml:space="preserve"> </w:t>
      </w:r>
      <w:r>
        <w:t>public</w:t>
      </w:r>
      <w:r>
        <w:rPr>
          <w:spacing w:val="-1"/>
        </w:rPr>
        <w:t xml:space="preserve"> </w:t>
      </w:r>
      <w:r>
        <w:t>D</w:t>
      </w:r>
      <w:r>
        <w:rPr>
          <w:spacing w:val="-1"/>
        </w:rPr>
        <w:t xml:space="preserve"> </w:t>
      </w:r>
      <w:r>
        <w:t>{</w:t>
      </w:r>
      <w:r>
        <w:rPr>
          <w:spacing w:val="66"/>
        </w:rPr>
        <w:t xml:space="preserve"> </w:t>
      </w:r>
      <w:r>
        <w:t>};</w:t>
      </w:r>
    </w:p>
    <w:p>
      <w:pPr>
        <w:pStyle w:val="11"/>
        <w:spacing w:before="1"/>
        <w:rPr>
          <w:sz w:val="20"/>
        </w:rPr>
      </w:pPr>
      <w:r>
        <w:pict>
          <v:group id="_x0000_s3109" o:spid="_x0000_s3109" o:spt="203" style="position:absolute;left:0pt;margin-left:220.2pt;margin-top:13.35pt;height:105.15pt;width:146.4pt;mso-position-horizontal-relative:page;mso-wrap-distance-bottom:0pt;mso-wrap-distance-top:0pt;z-index:-251217920;mso-width-relative:page;mso-height-relative:page;" coordorigin="4405,267" coordsize="2928,2103">
            <o:lock v:ext="edit"/>
            <v:shape id="_x0000_s3110" o:spid="_x0000_s3110" style="position:absolute;left:5455;top:344;height:452;width:826;" fillcolor="#959595" filled="t" stroked="f" coordorigin="5456,344" coordsize="826,452" path="m6282,344l5456,344,5456,708,5456,795,6282,795,6282,708,6282,344xe">
              <v:path arrowok="t"/>
              <v:fill on="t" focussize="0,0"/>
              <v:stroke on="f"/>
              <v:imagedata o:title=""/>
              <o:lock v:ext="edit"/>
            </v:shape>
            <v:rect id="_x0000_s3111" o:spid="_x0000_s3111" o:spt="1" style="position:absolute;left:5386;top:273;height:435;width:810;" fillcolor="#FFFFFF" filled="t" stroked="f" coordsize="21600,21600">
              <v:path/>
              <v:fill on="t" focussize="0,0"/>
              <v:stroke on="f"/>
              <v:imagedata o:title=""/>
              <o:lock v:ext="edit"/>
            </v:rect>
            <v:line id="_x0000_s3112" o:spid="_x0000_s3112" o:spt="20" style="position:absolute;left:5906;top:715;height:231;width:0;" stroked="t" coordsize="21600,21600">
              <v:path arrowok="t"/>
              <v:fill focussize="0,0"/>
              <v:stroke weight="0.625196850393701pt" color="#000000"/>
              <v:imagedata o:title=""/>
              <o:lock v:ext="edit"/>
            </v:line>
            <v:shape id="_x0000_s3113" o:spid="_x0000_s3113" style="position:absolute;left:5455;top:1020;height:447;width:826;" fillcolor="#959595" filled="t" stroked="f" coordorigin="5456,1021" coordsize="826,447" path="m6282,1021l5456,1021,5456,1383,5456,1467,6282,1467,6282,1383,6282,1021xe">
              <v:path arrowok="t"/>
              <v:fill on="t" focussize="0,0"/>
              <v:stroke on="f"/>
              <v:imagedata o:title=""/>
              <o:lock v:ext="edit"/>
            </v:shape>
            <v:rect id="_x0000_s3114" o:spid="_x0000_s3114" o:spt="1" style="position:absolute;left:5386;top:948;height:435;width:810;" fillcolor="#FFFFFF" filled="t" stroked="f" coordsize="21600,21600">
              <v:path/>
              <v:fill on="t" focussize="0,0"/>
              <v:stroke on="f"/>
              <v:imagedata o:title=""/>
              <o:lock v:ext="edit"/>
            </v:rect>
            <v:shape id="_x0000_s3115" o:spid="_x0000_s3115" style="position:absolute;left:4481;top:344;height:452;width:826;" fillcolor="#959595" filled="t" stroked="f" coordorigin="4482,344" coordsize="826,452" path="m5307,344l4482,344,4482,708,4482,795,5307,795,5307,708,5307,344xe">
              <v:path arrowok="t"/>
              <v:fill on="t" focussize="0,0"/>
              <v:stroke on="f"/>
              <v:imagedata o:title=""/>
              <o:lock v:ext="edit"/>
            </v:shape>
            <v:rect id="_x0000_s3116" o:spid="_x0000_s3116" o:spt="1" style="position:absolute;left:4411;top:273;height:435;width:810;" fillcolor="#FFFFFF" filled="t" stroked="f" coordsize="21600,21600">
              <v:path/>
              <v:fill on="t" focussize="0,0"/>
              <v:stroke on="f"/>
              <v:imagedata o:title=""/>
              <o:lock v:ext="edit"/>
            </v:rect>
            <v:shape id="_x0000_s3117" o:spid="_x0000_s3117" style="position:absolute;left:4481;top:1020;height:447;width:826;" fillcolor="#959595" filled="t" stroked="f" coordorigin="4482,1021" coordsize="826,447" path="m5307,1021l4482,1021,4482,1383,4482,1467,5307,1467,5307,1383,5307,1021xe">
              <v:path arrowok="t"/>
              <v:fill on="t" focussize="0,0"/>
              <v:stroke on="f"/>
              <v:imagedata o:title=""/>
              <o:lock v:ext="edit"/>
            </v:shape>
            <v:rect id="_x0000_s3118" o:spid="_x0000_s3118" o:spt="1" style="position:absolute;left:4411;top:948;height:435;width:810;" fillcolor="#FFFFFF" filled="t" stroked="f" coordsize="21600,21600">
              <v:path/>
              <v:fill on="t" focussize="0,0"/>
              <v:stroke on="f"/>
              <v:imagedata o:title=""/>
              <o:lock v:ext="edit"/>
            </v:rect>
            <v:line id="_x0000_s3119" o:spid="_x0000_s3119" o:spt="20" style="position:absolute;left:4780;top:715;height:231;width:0;" stroked="t" coordsize="21600,21600">
              <v:path arrowok="t"/>
              <v:fill focussize="0,0"/>
              <v:stroke weight="0.625196850393701pt" color="#000000"/>
              <v:imagedata o:title=""/>
              <o:lock v:ext="edit"/>
            </v:line>
            <v:line id="_x0000_s3120" o:spid="_x0000_s3120" o:spt="20" style="position:absolute;left:5906;top:1615;height:231;width:0;" stroked="t" coordsize="21600,21600">
              <v:path arrowok="t"/>
              <v:fill focussize="0,0"/>
              <v:stroke weight="0.625196850393701pt" color="#000000"/>
              <v:imagedata o:title=""/>
              <o:lock v:ext="edit"/>
            </v:line>
            <v:shape id="_x0000_s3121" o:spid="_x0000_s3121" style="position:absolute;left:4780;top:1392;height:225;width:1126;" filled="f" stroked="t" coordorigin="4780,1393" coordsize="1126,225" path="m4780,1393l4780,1618,5906,1618,5906,1393e">
              <v:path arrowok="t"/>
              <v:fill on="f" focussize="0,0"/>
              <v:stroke weight="0.625196850393701pt" color="#000000"/>
              <v:imagedata o:title=""/>
              <o:lock v:ext="edit"/>
            </v:shape>
            <v:shape id="_x0000_s3122" o:spid="_x0000_s3122" style="position:absolute;left:5532;top:1918;height:452;width:975;" fillcolor="#959595" filled="t" stroked="f" coordorigin="5533,1919" coordsize="975,452" path="m6507,1919l5533,1919,5533,2284,5533,2370,6507,2370,6507,2284,6507,1919xe">
              <v:path arrowok="t"/>
              <v:fill on="t" focussize="0,0"/>
              <v:stroke on="f"/>
              <v:imagedata o:title=""/>
              <o:lock v:ext="edit"/>
            </v:shape>
            <v:rect id="_x0000_s3123" o:spid="_x0000_s3123" o:spt="1" style="position:absolute;left:5461;top:1849;height:435;width:960;" fillcolor="#FFFFFF" filled="t" stroked="f" coordsize="21600,21600">
              <v:path/>
              <v:fill on="t" focussize="0,0"/>
              <v:stroke on="f"/>
              <v:imagedata o:title=""/>
              <o:lock v:ext="edit"/>
            </v:rect>
            <v:shape id="_x0000_s3124" o:spid="_x0000_s3124" style="position:absolute;left:6507;top:1020;height:447;width:826;" fillcolor="#959595" filled="t" stroked="f" coordorigin="6507,1021" coordsize="826,447" path="m7333,1021l6507,1021,6507,1383,6507,1467,7333,1467,7333,1383,7333,1021xe">
              <v:path arrowok="t"/>
              <v:fill on="t" focussize="0,0"/>
              <v:stroke on="f"/>
              <v:imagedata o:title=""/>
              <o:lock v:ext="edit"/>
            </v:shape>
            <v:rect id="_x0000_s3125" o:spid="_x0000_s3125" o:spt="1" style="position:absolute;left:6437;top:948;height:435;width:810;" fillcolor="#FFFFFF" filled="t" stroked="f" coordsize="21600,21600">
              <v:path/>
              <v:fill on="t" focussize="0,0"/>
              <v:stroke on="f"/>
              <v:imagedata o:title=""/>
              <o:lock v:ext="edit"/>
            </v:rect>
            <v:shape id="_x0000_s3126" o:spid="_x0000_s3126" style="position:absolute;left:5905;top:1392;height:225;width:901;" filled="f" stroked="t" coordorigin="5906,1393" coordsize="901,225" path="m5906,1618l6806,1618,6806,1393e">
              <v:path arrowok="t"/>
              <v:fill on="f" focussize="0,0"/>
              <v:stroke weight="0.625196850393701pt" color="#000000"/>
              <v:imagedata o:title=""/>
              <o:lock v:ext="edit"/>
            </v:shape>
            <v:shape id="_x0000_s3127" o:spid="_x0000_s3127" o:spt="202" type="#_x0000_t202" style="position:absolute;left:5411;top:1849;height:435;width:1018;" filled="f" stroked="t" coordsize="21600,21600">
              <v:path/>
              <v:fill on="f" focussize="0,0"/>
              <v:stroke weight="0.625196850393701pt" color="#000000"/>
              <v:imagedata o:title=""/>
              <o:lock v:ext="edit"/>
              <v:textbox inset="0mm,0mm,0mm,0mm">
                <w:txbxContent>
                  <w:p>
                    <w:pPr>
                      <w:spacing w:before="72"/>
                      <w:ind w:left="201" w:right="0" w:firstLine="0"/>
                      <w:jc w:val="left"/>
                      <w:rPr>
                        <w:rFonts w:ascii="Arial MT"/>
                        <w:sz w:val="20"/>
                      </w:rPr>
                    </w:pPr>
                    <w:r>
                      <w:rPr>
                        <w:rFonts w:ascii="Arial MT"/>
                        <w:sz w:val="20"/>
                      </w:rPr>
                      <w:t>class E</w:t>
                    </w:r>
                  </w:p>
                </w:txbxContent>
              </v:textbox>
            </v:shape>
            <v:shape id="_x0000_s3128" o:spid="_x0000_s3128" o:spt="202" type="#_x0000_t202" style="position:absolute;left:6429;top:948;height:435;width:818;" filled="f" stroked="t" coordsize="21600,21600">
              <v:path/>
              <v:fill on="f" focussize="0,0"/>
              <v:stroke weight="0.625196850393701pt" color="#000000"/>
              <v:imagedata o:title=""/>
              <o:lock v:ext="edit"/>
              <v:textbox inset="0mm,0mm,0mm,0mm">
                <w:txbxContent>
                  <w:p>
                    <w:pPr>
                      <w:spacing w:before="75"/>
                      <w:ind w:left="81" w:right="0" w:firstLine="0"/>
                      <w:jc w:val="left"/>
                      <w:rPr>
                        <w:rFonts w:ascii="Arial MT"/>
                        <w:sz w:val="20"/>
                      </w:rPr>
                    </w:pPr>
                    <w:r>
                      <w:rPr>
                        <w:rFonts w:ascii="Arial MT"/>
                        <w:sz w:val="20"/>
                      </w:rPr>
                      <w:t>class</w:t>
                    </w:r>
                    <w:r>
                      <w:rPr>
                        <w:rFonts w:ascii="Arial MT"/>
                        <w:spacing w:val="-5"/>
                        <w:sz w:val="20"/>
                      </w:rPr>
                      <w:t xml:space="preserve"> </w:t>
                    </w:r>
                    <w:r>
                      <w:rPr>
                        <w:rFonts w:ascii="Arial MT"/>
                        <w:sz w:val="20"/>
                      </w:rPr>
                      <w:t>D</w:t>
                    </w:r>
                  </w:p>
                </w:txbxContent>
              </v:textbox>
            </v:shape>
            <v:shape id="_x0000_s3129" o:spid="_x0000_s3129" o:spt="202" type="#_x0000_t202" style="position:absolute;left:5411;top:948;height:435;width:785;" filled="f" stroked="t" coordsize="21600,21600">
              <v:path/>
              <v:fill on="f" focussize="0,0"/>
              <v:stroke weight="0.625196850393701pt" color="#000000"/>
              <v:imagedata o:title=""/>
              <o:lock v:ext="edit"/>
              <v:textbox inset="0mm,0mm,0mm,0mm">
                <w:txbxContent>
                  <w:p>
                    <w:pPr>
                      <w:spacing w:before="75"/>
                      <w:ind w:left="47" w:right="0" w:firstLine="0"/>
                      <w:jc w:val="left"/>
                      <w:rPr>
                        <w:rFonts w:ascii="Arial MT"/>
                        <w:sz w:val="20"/>
                      </w:rPr>
                    </w:pPr>
                    <w:r>
                      <w:rPr>
                        <w:rFonts w:ascii="Arial MT"/>
                        <w:sz w:val="20"/>
                      </w:rPr>
                      <w:t>class</w:t>
                    </w:r>
                    <w:r>
                      <w:rPr>
                        <w:rFonts w:ascii="Arial MT"/>
                        <w:spacing w:val="-5"/>
                        <w:sz w:val="20"/>
                      </w:rPr>
                      <w:t xml:space="preserve"> </w:t>
                    </w:r>
                    <w:r>
                      <w:rPr>
                        <w:rFonts w:ascii="Arial MT"/>
                        <w:sz w:val="20"/>
                      </w:rPr>
                      <w:t>C</w:t>
                    </w:r>
                  </w:p>
                </w:txbxContent>
              </v:textbox>
            </v:shape>
            <v:shape id="_x0000_s3130" o:spid="_x0000_s3130" o:spt="202" type="#_x0000_t202" style="position:absolute;left:4411;top:948;height:435;width:810;" filled="f" stroked="t" coordsize="21600,21600">
              <v:path/>
              <v:fill on="f" focussize="0,0"/>
              <v:stroke weight="0.625196850393701pt" color="#000000"/>
              <v:imagedata o:title=""/>
              <o:lock v:ext="edit"/>
              <v:textbox inset="0mm,0mm,0mm,0mm">
                <w:txbxContent>
                  <w:p>
                    <w:pPr>
                      <w:spacing w:before="75"/>
                      <w:ind w:left="78" w:right="0" w:firstLine="0"/>
                      <w:jc w:val="left"/>
                      <w:rPr>
                        <w:rFonts w:ascii="Arial MT"/>
                        <w:sz w:val="20"/>
                      </w:rPr>
                    </w:pPr>
                    <w:r>
                      <w:rPr>
                        <w:rFonts w:ascii="Arial MT"/>
                        <w:sz w:val="20"/>
                      </w:rPr>
                      <w:t>class</w:t>
                    </w:r>
                    <w:r>
                      <w:rPr>
                        <w:rFonts w:ascii="Arial MT"/>
                        <w:spacing w:val="-5"/>
                        <w:sz w:val="20"/>
                      </w:rPr>
                      <w:t xml:space="preserve"> </w:t>
                    </w:r>
                    <w:r>
                      <w:rPr>
                        <w:rFonts w:ascii="Arial MT"/>
                        <w:sz w:val="20"/>
                      </w:rPr>
                      <w:t>B</w:t>
                    </w:r>
                  </w:p>
                </w:txbxContent>
              </v:textbox>
            </v:shape>
            <v:shape id="_x0000_s3131" o:spid="_x0000_s3131" o:spt="202" type="#_x0000_t202" style="position:absolute;left:5411;top:273;height:435;width:785;" filled="f" stroked="t" coordsize="21600,21600">
              <v:path/>
              <v:fill on="f" focussize="0,0"/>
              <v:stroke weight="0.625196850393701pt" color="#000000"/>
              <v:imagedata o:title=""/>
              <o:lock v:ext="edit"/>
              <v:textbox inset="0mm,0mm,0mm,0mm">
                <w:txbxContent>
                  <w:p>
                    <w:pPr>
                      <w:spacing w:before="73"/>
                      <w:ind w:left="52" w:right="0" w:firstLine="0"/>
                      <w:jc w:val="left"/>
                      <w:rPr>
                        <w:rFonts w:ascii="Arial MT"/>
                        <w:sz w:val="20"/>
                      </w:rPr>
                    </w:pPr>
                    <w:r>
                      <w:rPr>
                        <w:rFonts w:ascii="Arial MT"/>
                        <w:sz w:val="20"/>
                      </w:rPr>
                      <w:t>class A</w:t>
                    </w:r>
                  </w:p>
                </w:txbxContent>
              </v:textbox>
            </v:shape>
            <v:shape id="_x0000_s3132" o:spid="_x0000_s3132" o:spt="202" type="#_x0000_t202" style="position:absolute;left:4411;top:273;height:435;width:810;" filled="f" stroked="t" coordsize="21600,21600">
              <v:path/>
              <v:fill on="f" focussize="0,0"/>
              <v:stroke weight="0.625196850393701pt" color="#000000"/>
              <v:imagedata o:title=""/>
              <o:lock v:ext="edit"/>
              <v:textbox inset="0mm,0mm,0mm,0mm">
                <w:txbxContent>
                  <w:p>
                    <w:pPr>
                      <w:spacing w:before="73"/>
                      <w:ind w:left="78" w:right="0" w:firstLine="0"/>
                      <w:jc w:val="left"/>
                      <w:rPr>
                        <w:rFonts w:ascii="Arial MT"/>
                        <w:sz w:val="20"/>
                      </w:rPr>
                    </w:pPr>
                    <w:r>
                      <w:rPr>
                        <w:rFonts w:ascii="Arial MT"/>
                        <w:sz w:val="20"/>
                      </w:rPr>
                      <w:t>class</w:t>
                    </w:r>
                    <w:r>
                      <w:rPr>
                        <w:rFonts w:ascii="Arial MT"/>
                        <w:spacing w:val="-5"/>
                        <w:sz w:val="20"/>
                      </w:rPr>
                      <w:t xml:space="preserve"> </w:t>
                    </w:r>
                    <w:r>
                      <w:rPr>
                        <w:rFonts w:ascii="Arial MT"/>
                        <w:sz w:val="20"/>
                      </w:rPr>
                      <w:t>A</w:t>
                    </w:r>
                  </w:p>
                </w:txbxContent>
              </v:textbox>
            </v:shape>
            <w10:wrap type="topAndBottom"/>
          </v:group>
        </w:pict>
      </w:r>
    </w:p>
    <w:p>
      <w:pPr>
        <w:pStyle w:val="11"/>
        <w:spacing w:before="3"/>
        <w:rPr>
          <w:sz w:val="21"/>
        </w:rPr>
      </w:pPr>
    </w:p>
    <w:p>
      <w:pPr>
        <w:spacing w:before="83"/>
        <w:ind w:left="2627" w:right="0" w:firstLine="0"/>
        <w:jc w:val="left"/>
        <w:rPr>
          <w:rFonts w:hint="eastAsia" w:ascii="宋体" w:eastAsia="宋体"/>
          <w:sz w:val="18"/>
        </w:rPr>
      </w:pPr>
      <w:r>
        <w:rPr>
          <w:rFonts w:hint="eastAsia" w:ascii="宋体" w:eastAsia="宋体"/>
          <w:w w:val="101"/>
          <w:sz w:val="18"/>
        </w:rPr>
        <w:t>如果我令指标</w:t>
      </w:r>
      <w:r>
        <w:rPr>
          <w:rFonts w:hint="eastAsia" w:ascii="宋体" w:eastAsia="宋体"/>
          <w:spacing w:val="1"/>
          <w:sz w:val="18"/>
        </w:rPr>
        <w:t xml:space="preserve"> </w:t>
      </w:r>
      <w:r>
        <w:rPr>
          <w:rFonts w:ascii="Times New Roman" w:eastAsia="Times New Roman"/>
          <w:i/>
          <w:spacing w:val="-3"/>
          <w:w w:val="101"/>
          <w:sz w:val="18"/>
        </w:rPr>
        <w:t>D</w:t>
      </w:r>
      <w:r>
        <w:rPr>
          <w:rFonts w:ascii="Times New Roman" w:eastAsia="Times New Roman"/>
          <w:w w:val="101"/>
          <w:sz w:val="18"/>
        </w:rPr>
        <w:t>*</w:t>
      </w:r>
      <w:r>
        <w:rPr>
          <w:rFonts w:ascii="Times New Roman" w:eastAsia="Times New Roman"/>
          <w:spacing w:val="3"/>
          <w:sz w:val="18"/>
        </w:rPr>
        <w:t xml:space="preserve"> </w:t>
      </w:r>
      <w:r>
        <w:rPr>
          <w:rFonts w:ascii="Times New Roman" w:eastAsia="Times New Roman"/>
          <w:i/>
          <w:w w:val="101"/>
          <w:sz w:val="18"/>
        </w:rPr>
        <w:t>pd</w:t>
      </w:r>
      <w:r>
        <w:rPr>
          <w:rFonts w:ascii="Times New Roman" w:eastAsia="Times New Roman"/>
          <w:i/>
          <w:spacing w:val="-2"/>
          <w:sz w:val="18"/>
        </w:rPr>
        <w:t xml:space="preserve">  </w:t>
      </w:r>
      <w:r>
        <w:rPr>
          <w:rFonts w:hint="eastAsia" w:ascii="宋体" w:eastAsia="宋体"/>
          <w:w w:val="101"/>
          <w:sz w:val="18"/>
        </w:rPr>
        <w:t>指向一个完整的</w:t>
      </w:r>
      <w:r>
        <w:rPr>
          <w:rFonts w:hint="eastAsia" w:ascii="宋体" w:eastAsia="宋体"/>
          <w:spacing w:val="1"/>
          <w:sz w:val="18"/>
        </w:rPr>
        <w:t xml:space="preserve"> </w:t>
      </w:r>
      <w:r>
        <w:rPr>
          <w:rFonts w:ascii="Times New Roman" w:eastAsia="Times New Roman"/>
          <w:i/>
          <w:w w:val="101"/>
          <w:sz w:val="18"/>
        </w:rPr>
        <w:t>E</w:t>
      </w:r>
      <w:r>
        <w:rPr>
          <w:rFonts w:ascii="Times New Roman" w:eastAsia="Times New Roman"/>
          <w:i/>
          <w:spacing w:val="1"/>
          <w:sz w:val="18"/>
        </w:rPr>
        <w:t xml:space="preserve"> </w:t>
      </w:r>
      <w:r>
        <w:rPr>
          <w:rFonts w:ascii="Times New Roman" w:eastAsia="Times New Roman"/>
          <w:spacing w:val="-5"/>
          <w:w w:val="101"/>
          <w:sz w:val="18"/>
        </w:rPr>
        <w:t>o</w:t>
      </w:r>
      <w:r>
        <w:rPr>
          <w:rFonts w:ascii="Times New Roman" w:eastAsia="Times New Roman"/>
          <w:w w:val="101"/>
          <w:sz w:val="18"/>
        </w:rPr>
        <w:t>b</w:t>
      </w:r>
      <w:r>
        <w:rPr>
          <w:rFonts w:ascii="Times New Roman" w:eastAsia="Times New Roman"/>
          <w:spacing w:val="2"/>
          <w:w w:val="101"/>
          <w:sz w:val="18"/>
        </w:rPr>
        <w:t>j</w:t>
      </w:r>
      <w:r>
        <w:rPr>
          <w:rFonts w:ascii="Times New Roman" w:eastAsia="Times New Roman"/>
          <w:w w:val="101"/>
          <w:sz w:val="18"/>
        </w:rPr>
        <w:t>e</w:t>
      </w:r>
      <w:r>
        <w:rPr>
          <w:rFonts w:ascii="Times New Roman" w:eastAsia="Times New Roman"/>
          <w:spacing w:val="-14"/>
          <w:w w:val="101"/>
          <w:sz w:val="18"/>
        </w:rPr>
        <w:t>c</w:t>
      </w:r>
      <w:r>
        <w:rPr>
          <w:rFonts w:hint="eastAsia" w:ascii="宋体" w:eastAsia="宋体"/>
          <w:spacing w:val="-173"/>
          <w:w w:val="101"/>
          <w:sz w:val="18"/>
        </w:rPr>
        <w:t>（</w:t>
      </w:r>
      <w:r>
        <w:rPr>
          <w:rFonts w:ascii="Times New Roman" w:eastAsia="Times New Roman"/>
          <w:w w:val="101"/>
          <w:sz w:val="18"/>
        </w:rPr>
        <w:t>t</w:t>
      </w:r>
      <w:r>
        <w:rPr>
          <w:rFonts w:ascii="Times New Roman" w:eastAsia="Times New Roman"/>
          <w:spacing w:val="-5"/>
          <w:sz w:val="18"/>
        </w:rPr>
        <w:t xml:space="preserve">   </w:t>
      </w:r>
      <w:r>
        <w:rPr>
          <w:rFonts w:hint="eastAsia" w:ascii="宋体" w:eastAsia="宋体"/>
          <w:w w:val="101"/>
          <w:sz w:val="18"/>
        </w:rPr>
        <w:t>以形式而言</w:t>
      </w:r>
      <w:r>
        <w:rPr>
          <w:rFonts w:hint="eastAsia" w:ascii="宋体" w:eastAsia="宋体"/>
          <w:spacing w:val="1"/>
          <w:sz w:val="18"/>
        </w:rPr>
        <w:t xml:space="preserve"> </w:t>
      </w:r>
      <w:r>
        <w:rPr>
          <w:rFonts w:ascii="Times New Roman" w:eastAsia="Times New Roman"/>
          <w:i/>
          <w:w w:val="101"/>
          <w:sz w:val="18"/>
        </w:rPr>
        <w:t>pd</w:t>
      </w:r>
      <w:r>
        <w:rPr>
          <w:rFonts w:ascii="Times New Roman" w:eastAsia="Times New Roman"/>
          <w:i/>
          <w:spacing w:val="-2"/>
          <w:sz w:val="18"/>
        </w:rPr>
        <w:t xml:space="preserve">  </w:t>
      </w:r>
      <w:r>
        <w:rPr>
          <w:rFonts w:hint="eastAsia" w:ascii="宋体" w:eastAsia="宋体"/>
          <w:w w:val="101"/>
          <w:sz w:val="18"/>
        </w:rPr>
        <w:t>指向</w:t>
      </w:r>
      <w:r>
        <w:rPr>
          <w:rFonts w:hint="eastAsia" w:ascii="宋体" w:eastAsia="宋体"/>
          <w:spacing w:val="1"/>
          <w:sz w:val="18"/>
        </w:rPr>
        <w:t xml:space="preserve"> </w:t>
      </w:r>
      <w:r>
        <w:rPr>
          <w:rFonts w:ascii="Times New Roman" w:eastAsia="Times New Roman"/>
          <w:i/>
          <w:w w:val="101"/>
          <w:sz w:val="18"/>
        </w:rPr>
        <w:t>E</w:t>
      </w:r>
      <w:r>
        <w:rPr>
          <w:rFonts w:ascii="Times New Roman" w:eastAsia="Times New Roman"/>
          <w:i/>
          <w:spacing w:val="1"/>
          <w:sz w:val="18"/>
        </w:rPr>
        <w:t xml:space="preserve"> </w:t>
      </w:r>
      <w:r>
        <w:rPr>
          <w:rFonts w:ascii="Times New Roman" w:eastAsia="Times New Roman"/>
          <w:spacing w:val="-5"/>
          <w:w w:val="101"/>
          <w:sz w:val="18"/>
        </w:rPr>
        <w:t>o</w:t>
      </w:r>
      <w:r>
        <w:rPr>
          <w:rFonts w:ascii="Times New Roman" w:eastAsia="Times New Roman"/>
          <w:w w:val="101"/>
          <w:sz w:val="18"/>
        </w:rPr>
        <w:t>b</w:t>
      </w:r>
      <w:r>
        <w:rPr>
          <w:rFonts w:ascii="Times New Roman" w:eastAsia="Times New Roman"/>
          <w:spacing w:val="2"/>
          <w:w w:val="101"/>
          <w:sz w:val="18"/>
        </w:rPr>
        <w:t>j</w:t>
      </w:r>
      <w:r>
        <w:rPr>
          <w:rFonts w:ascii="Times New Roman" w:eastAsia="Times New Roman"/>
          <w:w w:val="101"/>
          <w:sz w:val="18"/>
        </w:rPr>
        <w:t>e</w:t>
      </w:r>
      <w:r>
        <w:rPr>
          <w:rFonts w:ascii="Times New Roman" w:eastAsia="Times New Roman"/>
          <w:spacing w:val="-4"/>
          <w:w w:val="101"/>
          <w:sz w:val="18"/>
        </w:rPr>
        <w:t>c</w:t>
      </w:r>
      <w:r>
        <w:rPr>
          <w:rFonts w:ascii="Times New Roman" w:eastAsia="Times New Roman"/>
          <w:w w:val="101"/>
          <w:sz w:val="18"/>
        </w:rPr>
        <w:t>t</w:t>
      </w:r>
      <w:r>
        <w:rPr>
          <w:rFonts w:ascii="Times New Roman" w:eastAsia="Times New Roman"/>
          <w:spacing w:val="-1"/>
          <w:sz w:val="18"/>
        </w:rPr>
        <w:t xml:space="preserve">  </w:t>
      </w:r>
      <w:r>
        <w:rPr>
          <w:rFonts w:hint="eastAsia" w:ascii="宋体" w:eastAsia="宋体"/>
          <w:w w:val="101"/>
          <w:sz w:val="18"/>
        </w:rPr>
        <w:t>中</w:t>
      </w:r>
    </w:p>
    <w:p>
      <w:pPr>
        <w:spacing w:before="129" w:line="374" w:lineRule="auto"/>
        <w:ind w:left="2627" w:right="1155" w:firstLine="0"/>
        <w:jc w:val="left"/>
        <w:rPr>
          <w:rFonts w:hint="eastAsia" w:ascii="宋体" w:eastAsia="宋体"/>
          <w:sz w:val="18"/>
        </w:rPr>
      </w:pPr>
      <w:r>
        <w:rPr>
          <w:rFonts w:hint="eastAsia" w:ascii="宋体" w:eastAsia="宋体"/>
          <w:spacing w:val="3"/>
          <w:sz w:val="18"/>
        </w:rPr>
        <w:t xml:space="preserve">的 </w:t>
      </w:r>
      <w:r>
        <w:rPr>
          <w:rFonts w:ascii="Times New Roman" w:eastAsia="Times New Roman"/>
          <w:i/>
          <w:sz w:val="18"/>
        </w:rPr>
        <w:t>D</w:t>
      </w:r>
      <w:r>
        <w:rPr>
          <w:rFonts w:ascii="Times New Roman" w:eastAsia="Times New Roman"/>
          <w:i/>
          <w:spacing w:val="2"/>
          <w:sz w:val="18"/>
        </w:rPr>
        <w:t xml:space="preserve"> </w:t>
      </w:r>
      <w:r>
        <w:rPr>
          <w:rFonts w:ascii="Times New Roman" w:eastAsia="Times New Roman"/>
          <w:sz w:val="18"/>
        </w:rPr>
        <w:t>subobject</w:t>
      </w:r>
      <w:r>
        <w:rPr>
          <w:rFonts w:hint="eastAsia" w:ascii="宋体" w:eastAsia="宋体"/>
          <w:sz w:val="18"/>
        </w:rPr>
        <w:t xml:space="preserve">）。现在我把该指标以 </w:t>
      </w:r>
      <w:r>
        <w:rPr>
          <w:rFonts w:ascii="Times New Roman" w:eastAsia="Times New Roman"/>
          <w:i/>
          <w:sz w:val="18"/>
        </w:rPr>
        <w:t>dynamic</w:t>
      </w:r>
      <w:r>
        <w:rPr>
          <w:rFonts w:ascii="Times New Roman" w:eastAsia="Times New Roman"/>
          <w:sz w:val="18"/>
        </w:rPr>
        <w:t>_</w:t>
      </w:r>
      <w:r>
        <w:rPr>
          <w:rFonts w:ascii="Times New Roman" w:eastAsia="Times New Roman"/>
          <w:i/>
          <w:sz w:val="18"/>
        </w:rPr>
        <w:t>cast</w:t>
      </w:r>
      <w:r>
        <w:rPr>
          <w:rFonts w:ascii="Times New Roman" w:eastAsia="Times New Roman"/>
          <w:i/>
          <w:spacing w:val="4"/>
          <w:sz w:val="18"/>
        </w:rPr>
        <w:t xml:space="preserve"> </w:t>
      </w:r>
      <w:r>
        <w:rPr>
          <w:rFonts w:hint="eastAsia" w:ascii="宋体" w:eastAsia="宋体"/>
          <w:sz w:val="18"/>
        </w:rPr>
        <w:t xml:space="preserve">转型为最左边的 </w:t>
      </w:r>
      <w:r>
        <w:rPr>
          <w:rFonts w:ascii="Times New Roman" w:eastAsia="Times New Roman"/>
          <w:i/>
          <w:sz w:val="18"/>
        </w:rPr>
        <w:t>A</w:t>
      </w:r>
      <w:r>
        <w:rPr>
          <w:rFonts w:ascii="Times New Roman" w:eastAsia="Times New Roman"/>
          <w:sz w:val="18"/>
        </w:rPr>
        <w:t>*</w:t>
      </w:r>
      <w:r>
        <w:rPr>
          <w:rFonts w:hint="eastAsia" w:ascii="宋体" w:eastAsia="宋体"/>
          <w:sz w:val="18"/>
        </w:rPr>
        <w:t>，会出现暧昧不明的情况：</w:t>
      </w:r>
    </w:p>
    <w:p>
      <w:pPr>
        <w:pStyle w:val="11"/>
        <w:spacing w:before="148"/>
        <w:ind w:left="2910"/>
      </w:pPr>
      <w:r>
        <w:t>void</w:t>
      </w:r>
      <w:r>
        <w:rPr>
          <w:spacing w:val="-5"/>
        </w:rPr>
        <w:t xml:space="preserve"> </w:t>
      </w:r>
      <w:r>
        <w:t>f()</w:t>
      </w:r>
    </w:p>
    <w:p>
      <w:pPr>
        <w:pStyle w:val="11"/>
        <w:spacing w:before="40"/>
        <w:ind w:left="2910"/>
      </w:pPr>
      <w:r>
        <w:rPr>
          <w:w w:val="98"/>
        </w:rPr>
        <w:t>{</w:t>
      </w:r>
    </w:p>
    <w:p>
      <w:pPr>
        <w:pStyle w:val="11"/>
        <w:spacing w:before="39" w:line="180" w:lineRule="exact"/>
        <w:ind w:left="3073"/>
      </w:pPr>
      <w:r>
        <w:t>D*</w:t>
      </w:r>
      <w:r>
        <w:rPr>
          <w:spacing w:val="-3"/>
        </w:rPr>
        <w:t xml:space="preserve"> </w:t>
      </w:r>
      <w:r>
        <w:t>pd</w:t>
      </w:r>
      <w:r>
        <w:rPr>
          <w:spacing w:val="-2"/>
        </w:rPr>
        <w:t xml:space="preserve"> </w:t>
      </w:r>
      <w:r>
        <w:t>=</w:t>
      </w:r>
      <w:r>
        <w:rPr>
          <w:spacing w:val="-2"/>
        </w:rPr>
        <w:t xml:space="preserve"> </w:t>
      </w:r>
      <w:r>
        <w:t>new</w:t>
      </w:r>
      <w:r>
        <w:rPr>
          <w:spacing w:val="-2"/>
        </w:rPr>
        <w:t xml:space="preserve"> </w:t>
      </w:r>
      <w:r>
        <w:t>E;</w:t>
      </w:r>
    </w:p>
    <w:p>
      <w:pPr>
        <w:pStyle w:val="11"/>
        <w:spacing w:line="207" w:lineRule="exact"/>
        <w:ind w:left="3073"/>
      </w:pPr>
      <w:r>
        <w:rPr>
          <w:w w:val="95"/>
        </w:rPr>
        <w:t>A*</w:t>
      </w:r>
      <w:r>
        <w:rPr>
          <w:spacing w:val="-1"/>
          <w:w w:val="95"/>
        </w:rPr>
        <w:t xml:space="preserve"> </w:t>
      </w:r>
      <w:r>
        <w:rPr>
          <w:w w:val="95"/>
        </w:rPr>
        <w:t>pa</w:t>
      </w:r>
      <w:r>
        <w:rPr>
          <w:spacing w:val="-1"/>
          <w:w w:val="95"/>
        </w:rPr>
        <w:t xml:space="preserve"> = </w:t>
      </w:r>
      <w:r>
        <w:rPr>
          <w:w w:val="95"/>
        </w:rPr>
        <w:t>dynamic_cast&lt;A*&gt;(pd);</w:t>
      </w:r>
      <w:r>
        <w:rPr>
          <w:spacing w:val="123"/>
        </w:rPr>
        <w:t xml:space="preserve"> </w:t>
      </w:r>
      <w:r>
        <w:rPr>
          <w:w w:val="95"/>
        </w:rPr>
        <w:t xml:space="preserve">// </w:t>
      </w:r>
      <w:r>
        <w:rPr>
          <w:rFonts w:hint="eastAsia" w:ascii="宋体" w:eastAsia="宋体"/>
          <w:w w:val="95"/>
        </w:rPr>
        <w:t>转型失败。</w:t>
      </w:r>
      <w:r>
        <w:rPr>
          <w:w w:val="95"/>
        </w:rPr>
        <w:t>fail due</w:t>
      </w:r>
      <w:r>
        <w:rPr>
          <w:spacing w:val="-1"/>
          <w:w w:val="95"/>
        </w:rPr>
        <w:t xml:space="preserve"> </w:t>
      </w:r>
      <w:r>
        <w:rPr>
          <w:w w:val="95"/>
        </w:rPr>
        <w:t>to ambiguity.</w:t>
      </w:r>
    </w:p>
    <w:p>
      <w:pPr>
        <w:pStyle w:val="11"/>
        <w:tabs>
          <w:tab w:val="left" w:pos="9063"/>
        </w:tabs>
        <w:spacing w:before="54"/>
        <w:ind w:left="2881"/>
      </w:pPr>
      <w:r>
        <w:rPr>
          <w:rFonts w:ascii="Times New Roman"/>
          <w:w w:val="98"/>
          <w:shd w:val="clear" w:color="auto" w:fill="E4E4E4"/>
        </w:rPr>
        <w:t xml:space="preserve"> </w:t>
      </w:r>
      <w:r>
        <w:rPr>
          <w:rFonts w:ascii="Times New Roman"/>
          <w:shd w:val="clear" w:color="auto" w:fill="E4E4E4"/>
        </w:rPr>
        <w:t xml:space="preserve">   </w:t>
      </w:r>
      <w:r>
        <w:rPr>
          <w:rFonts w:ascii="Times New Roman"/>
          <w:spacing w:val="-8"/>
          <w:shd w:val="clear" w:color="auto" w:fill="E4E4E4"/>
        </w:rPr>
        <w:t xml:space="preserve"> </w:t>
      </w:r>
      <w:r>
        <w:rPr>
          <w:shd w:val="clear" w:color="auto" w:fill="E4E4E4"/>
        </w:rPr>
        <w:t>assert(pa);</w:t>
      </w:r>
      <w:r>
        <w:rPr>
          <w:shd w:val="clear" w:color="auto" w:fill="E4E4E4"/>
        </w:rPr>
        <w:tab/>
      </w:r>
    </w:p>
    <w:p>
      <w:pPr>
        <w:pStyle w:val="11"/>
        <w:rPr>
          <w:sz w:val="20"/>
        </w:rPr>
      </w:pPr>
    </w:p>
    <w:p>
      <w:pPr>
        <w:pStyle w:val="11"/>
        <w:spacing w:before="2"/>
        <w:rPr>
          <w:sz w:val="21"/>
        </w:rPr>
      </w:pPr>
    </w:p>
    <w:p>
      <w:pPr>
        <w:spacing w:before="95"/>
        <w:ind w:left="0" w:right="390" w:firstLine="0"/>
        <w:jc w:val="right"/>
        <w:rPr>
          <w:rFonts w:ascii="Arial"/>
          <w:b/>
          <w:sz w:val="20"/>
        </w:rPr>
      </w:pPr>
      <w:r>
        <w:rPr>
          <w:rFonts w:ascii="Arial"/>
          <w:b/>
          <w:sz w:val="20"/>
        </w:rPr>
        <w:t>177</w:t>
      </w:r>
    </w:p>
    <w:p>
      <w:pPr>
        <w:spacing w:after="0"/>
        <w:jc w:val="right"/>
        <w:rPr>
          <w:rFonts w:ascii="Arial"/>
          <w:sz w:val="20"/>
        </w:rPr>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133" o:spid="_x0000_s3133" o:spt="1" style="position:absolute;left:0pt;margin-left:131.9pt;margin-top:18.85pt;height:0.7pt;width:323pt;mso-position-horizontal-relative:page;mso-wrap-distance-bottom:0pt;mso-wrap-distance-top:0pt;z-index:-251216896;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
        <w:rPr>
          <w:rFonts w:ascii="宋体"/>
          <w:sz w:val="23"/>
        </w:rPr>
      </w:pPr>
    </w:p>
    <w:p>
      <w:pPr>
        <w:pStyle w:val="11"/>
        <w:spacing w:before="99"/>
        <w:ind w:left="2910"/>
      </w:pPr>
      <w:r>
        <w:rPr>
          <w:w w:val="98"/>
        </w:rPr>
        <w:t>}</w:t>
      </w:r>
    </w:p>
    <w:p>
      <w:pPr>
        <w:pStyle w:val="11"/>
        <w:rPr>
          <w:sz w:val="18"/>
        </w:rPr>
      </w:pPr>
    </w:p>
    <w:p>
      <w:pPr>
        <w:spacing w:before="120"/>
        <w:ind w:left="2627" w:right="0" w:firstLine="0"/>
        <w:jc w:val="left"/>
        <w:rPr>
          <w:rFonts w:hint="eastAsia" w:ascii="宋体" w:eastAsia="宋体"/>
          <w:sz w:val="18"/>
        </w:rPr>
      </w:pPr>
      <w:r>
        <w:rPr>
          <w:rFonts w:hint="eastAsia" w:ascii="宋体" w:eastAsia="宋体"/>
          <w:spacing w:val="2"/>
          <w:sz w:val="18"/>
        </w:rPr>
        <w:t xml:space="preserve">程序执行时会失败于 </w:t>
      </w:r>
      <w:r>
        <w:rPr>
          <w:rFonts w:ascii="Times New Roman" w:eastAsia="Times New Roman"/>
          <w:sz w:val="18"/>
        </w:rPr>
        <w:t>assert(</w:t>
      </w:r>
      <w:r>
        <w:rPr>
          <w:rFonts w:ascii="Times New Roman" w:eastAsia="Times New Roman"/>
          <w:i/>
          <w:sz w:val="18"/>
        </w:rPr>
        <w:t>pa</w:t>
      </w:r>
      <w:r>
        <w:rPr>
          <w:rFonts w:ascii="Times New Roman" w:eastAsia="Times New Roman"/>
          <w:spacing w:val="34"/>
          <w:sz w:val="18"/>
        </w:rPr>
        <w:t xml:space="preserve">) </w:t>
      </w:r>
      <w:r>
        <w:rPr>
          <w:rFonts w:hint="eastAsia" w:ascii="宋体" w:eastAsia="宋体"/>
          <w:sz w:val="18"/>
        </w:rPr>
        <w:t>那一行：</w:t>
      </w:r>
    </w:p>
    <w:p>
      <w:pPr>
        <w:pStyle w:val="11"/>
        <w:spacing w:before="7"/>
        <w:rPr>
          <w:rFonts w:ascii="宋体"/>
          <w:sz w:val="21"/>
        </w:rPr>
      </w:pPr>
    </w:p>
    <w:p>
      <w:pPr>
        <w:pStyle w:val="11"/>
        <w:spacing w:before="1" w:line="292" w:lineRule="auto"/>
        <w:ind w:left="2910" w:right="3045"/>
      </w:pPr>
      <w:r>
        <w:t>Assertion failed: pa, file xxx.cpp, line xxx</w:t>
      </w:r>
      <w:r>
        <w:rPr>
          <w:spacing w:val="-94"/>
        </w:rPr>
        <w:t xml:space="preserve"> </w:t>
      </w:r>
      <w:r>
        <w:t>abnormal</w:t>
      </w:r>
      <w:r>
        <w:rPr>
          <w:spacing w:val="-2"/>
        </w:rPr>
        <w:t xml:space="preserve"> </w:t>
      </w:r>
      <w:r>
        <w:t>program</w:t>
      </w:r>
      <w:r>
        <w:rPr>
          <w:spacing w:val="-1"/>
        </w:rPr>
        <w:t xml:space="preserve"> </w:t>
      </w:r>
      <w:r>
        <w:t>termination</w:t>
      </w:r>
    </w:p>
    <w:p>
      <w:pPr>
        <w:pStyle w:val="11"/>
        <w:rPr>
          <w:sz w:val="18"/>
        </w:rPr>
      </w:pPr>
    </w:p>
    <w:p>
      <w:pPr>
        <w:pStyle w:val="11"/>
        <w:rPr>
          <w:sz w:val="18"/>
        </w:rPr>
      </w:pPr>
    </w:p>
    <w:p>
      <w:pPr>
        <w:spacing w:before="0" w:line="374" w:lineRule="auto"/>
        <w:ind w:left="2627" w:right="1155" w:firstLine="0"/>
        <w:jc w:val="left"/>
        <w:rPr>
          <w:rFonts w:hint="eastAsia" w:ascii="宋体" w:eastAsia="宋体"/>
          <w:sz w:val="18"/>
        </w:rPr>
      </w:pPr>
      <w:r>
        <w:rPr>
          <w:rFonts w:hint="eastAsia" w:ascii="宋体" w:eastAsia="宋体"/>
          <w:sz w:val="18"/>
        </w:rPr>
        <w:t xml:space="preserve">解决之道是，先把 </w:t>
      </w:r>
      <w:r>
        <w:rPr>
          <w:rFonts w:ascii="Times New Roman" w:eastAsia="Times New Roman"/>
          <w:i/>
          <w:sz w:val="18"/>
        </w:rPr>
        <w:t>pd</w:t>
      </w:r>
      <w:r>
        <w:rPr>
          <w:rFonts w:ascii="Times New Roman" w:eastAsia="Times New Roman"/>
          <w:i/>
          <w:spacing w:val="2"/>
          <w:sz w:val="18"/>
        </w:rPr>
        <w:t xml:space="preserve"> </w:t>
      </w:r>
      <w:r>
        <w:rPr>
          <w:rFonts w:hint="eastAsia" w:ascii="宋体" w:eastAsia="宋体"/>
          <w:sz w:val="18"/>
        </w:rPr>
        <w:t xml:space="preserve">转型指向完整的 </w:t>
      </w:r>
      <w:r>
        <w:rPr>
          <w:rFonts w:ascii="Times New Roman" w:eastAsia="Times New Roman"/>
          <w:i/>
          <w:sz w:val="18"/>
        </w:rPr>
        <w:t>E</w:t>
      </w:r>
      <w:r>
        <w:rPr>
          <w:rFonts w:ascii="Times New Roman" w:eastAsia="Times New Roman"/>
          <w:i/>
          <w:spacing w:val="4"/>
          <w:sz w:val="18"/>
        </w:rPr>
        <w:t xml:space="preserve"> </w:t>
      </w:r>
      <w:r>
        <w:rPr>
          <w:rFonts w:ascii="Times New Roman" w:eastAsia="Times New Roman"/>
          <w:sz w:val="18"/>
        </w:rPr>
        <w:t>object</w:t>
      </w:r>
      <w:r>
        <w:rPr>
          <w:rFonts w:hint="eastAsia" w:ascii="宋体" w:eastAsia="宋体"/>
          <w:sz w:val="18"/>
        </w:rPr>
        <w:t>（</w:t>
      </w:r>
      <w:r>
        <w:rPr>
          <w:rFonts w:hint="eastAsia" w:ascii="宋体" w:eastAsia="宋体"/>
          <w:spacing w:val="1"/>
          <w:sz w:val="18"/>
        </w:rPr>
        <w:t xml:space="preserve">虽然是 </w:t>
      </w:r>
      <w:r>
        <w:rPr>
          <w:rFonts w:ascii="Times New Roman" w:eastAsia="Times New Roman"/>
          <w:sz w:val="18"/>
        </w:rPr>
        <w:t>down-cast</w:t>
      </w:r>
      <w:r>
        <w:rPr>
          <w:rFonts w:hint="eastAsia" w:ascii="宋体" w:eastAsia="宋体"/>
          <w:sz w:val="18"/>
        </w:rPr>
        <w:t xml:space="preserve">，但符合成功条件），再依次做 </w:t>
      </w:r>
      <w:r>
        <w:rPr>
          <w:rFonts w:ascii="Times New Roman" w:eastAsia="Times New Roman"/>
          <w:sz w:val="18"/>
        </w:rPr>
        <w:t>up-cast</w:t>
      </w:r>
      <w:r>
        <w:rPr>
          <w:rFonts w:ascii="Times New Roman" w:eastAsia="Times New Roman"/>
          <w:spacing w:val="6"/>
          <w:sz w:val="18"/>
        </w:rPr>
        <w:t xml:space="preserve"> </w:t>
      </w:r>
      <w:r>
        <w:rPr>
          <w:rFonts w:hint="eastAsia" w:ascii="宋体" w:eastAsia="宋体"/>
          <w:sz w:val="18"/>
        </w:rPr>
        <w:t xml:space="preserve">动作，转型为我们要的 </w:t>
      </w:r>
      <w:r>
        <w:rPr>
          <w:rFonts w:ascii="Times New Roman" w:eastAsia="Times New Roman"/>
          <w:i/>
          <w:sz w:val="18"/>
        </w:rPr>
        <w:t>B</w:t>
      </w:r>
      <w:r>
        <w:rPr>
          <w:rFonts w:ascii="Times New Roman" w:eastAsia="Times New Roman"/>
          <w:i/>
          <w:spacing w:val="2"/>
          <w:sz w:val="18"/>
        </w:rPr>
        <w:t xml:space="preserve"> </w:t>
      </w:r>
      <w:r>
        <w:rPr>
          <w:rFonts w:ascii="Times New Roman" w:eastAsia="Times New Roman"/>
          <w:sz w:val="18"/>
        </w:rPr>
        <w:t>object</w:t>
      </w:r>
      <w:r>
        <w:rPr>
          <w:rFonts w:hint="eastAsia" w:ascii="宋体" w:eastAsia="宋体"/>
          <w:sz w:val="18"/>
        </w:rPr>
        <w:t>：</w:t>
      </w:r>
    </w:p>
    <w:p>
      <w:pPr>
        <w:pStyle w:val="11"/>
        <w:spacing w:before="148"/>
        <w:ind w:left="2910"/>
      </w:pPr>
      <w:r>
        <w:t>void</w:t>
      </w:r>
      <w:r>
        <w:rPr>
          <w:spacing w:val="-7"/>
        </w:rPr>
        <w:t xml:space="preserve"> </w:t>
      </w:r>
      <w:r>
        <w:t>main()</w:t>
      </w:r>
    </w:p>
    <w:p>
      <w:pPr>
        <w:pStyle w:val="11"/>
        <w:spacing w:before="40"/>
        <w:ind w:left="2910"/>
      </w:pPr>
      <w:r>
        <w:rPr>
          <w:w w:val="98"/>
        </w:rPr>
        <w:t>{</w:t>
      </w:r>
    </w:p>
    <w:p>
      <w:pPr>
        <w:pStyle w:val="11"/>
        <w:spacing w:before="39"/>
        <w:ind w:left="3073"/>
      </w:pPr>
      <w:r>
        <w:t>D*</w:t>
      </w:r>
      <w:r>
        <w:rPr>
          <w:spacing w:val="-3"/>
        </w:rPr>
        <w:t xml:space="preserve"> </w:t>
      </w:r>
      <w:r>
        <w:t>pd</w:t>
      </w:r>
      <w:r>
        <w:rPr>
          <w:spacing w:val="-2"/>
        </w:rPr>
        <w:t xml:space="preserve"> </w:t>
      </w:r>
      <w:r>
        <w:t>=</w:t>
      </w:r>
      <w:r>
        <w:rPr>
          <w:spacing w:val="-2"/>
        </w:rPr>
        <w:t xml:space="preserve"> </w:t>
      </w:r>
      <w:r>
        <w:t>new</w:t>
      </w:r>
      <w:r>
        <w:rPr>
          <w:spacing w:val="-2"/>
        </w:rPr>
        <w:t xml:space="preserve"> </w:t>
      </w:r>
      <w:r>
        <w:t>E;</w:t>
      </w:r>
    </w:p>
    <w:p>
      <w:pPr>
        <w:pStyle w:val="11"/>
        <w:spacing w:before="40" w:line="292" w:lineRule="auto"/>
        <w:ind w:left="3073"/>
      </w:pPr>
      <w:r>
        <w:rPr>
          <w:w w:val="95"/>
        </w:rPr>
        <w:t>E*</w:t>
      </w:r>
      <w:r>
        <w:rPr>
          <w:spacing w:val="-33"/>
          <w:w w:val="95"/>
        </w:rPr>
        <w:t xml:space="preserve"> </w:t>
      </w:r>
      <w:r>
        <w:rPr>
          <w:w w:val="95"/>
        </w:rPr>
        <w:t>pe</w:t>
      </w:r>
      <w:r>
        <w:rPr>
          <w:spacing w:val="-32"/>
          <w:w w:val="95"/>
        </w:rPr>
        <w:t xml:space="preserve"> </w:t>
      </w:r>
      <w:r>
        <w:rPr>
          <w:w w:val="95"/>
        </w:rPr>
        <w:t>=</w:t>
      </w:r>
      <w:r>
        <w:rPr>
          <w:spacing w:val="-32"/>
          <w:w w:val="95"/>
        </w:rPr>
        <w:t xml:space="preserve"> </w:t>
      </w:r>
      <w:r>
        <w:rPr>
          <w:w w:val="95"/>
        </w:rPr>
        <w:t>dynamic_cast&lt;E*&gt;(pd);</w:t>
      </w:r>
      <w:r>
        <w:rPr>
          <w:spacing w:val="39"/>
          <w:w w:val="95"/>
        </w:rPr>
        <w:t xml:space="preserve"> </w:t>
      </w:r>
      <w:r>
        <w:rPr>
          <w:w w:val="95"/>
        </w:rPr>
        <w:t>//</w:t>
      </w:r>
      <w:r>
        <w:rPr>
          <w:spacing w:val="-32"/>
          <w:w w:val="95"/>
        </w:rPr>
        <w:t xml:space="preserve"> </w:t>
      </w:r>
      <w:r>
        <w:rPr>
          <w:w w:val="95"/>
        </w:rPr>
        <w:t>downcast</w:t>
      </w:r>
      <w:r>
        <w:rPr>
          <w:spacing w:val="-25"/>
          <w:w w:val="95"/>
        </w:rPr>
        <w:t xml:space="preserve"> </w:t>
      </w:r>
      <w:r>
        <w:rPr>
          <w:w w:val="95"/>
        </w:rPr>
        <w:t>to</w:t>
      </w:r>
      <w:r>
        <w:rPr>
          <w:spacing w:val="-25"/>
          <w:w w:val="95"/>
        </w:rPr>
        <w:t xml:space="preserve"> </w:t>
      </w:r>
      <w:r>
        <w:rPr>
          <w:w w:val="95"/>
        </w:rPr>
        <w:t>the</w:t>
      </w:r>
      <w:r>
        <w:rPr>
          <w:spacing w:val="-26"/>
          <w:w w:val="95"/>
        </w:rPr>
        <w:t xml:space="preserve"> </w:t>
      </w:r>
      <w:r>
        <w:rPr>
          <w:w w:val="95"/>
        </w:rPr>
        <w:t>complete</w:t>
      </w:r>
      <w:r>
        <w:rPr>
          <w:spacing w:val="-25"/>
          <w:w w:val="95"/>
        </w:rPr>
        <w:t xml:space="preserve"> </w:t>
      </w:r>
      <w:r>
        <w:rPr>
          <w:w w:val="95"/>
        </w:rPr>
        <w:t>E</w:t>
      </w:r>
      <w:r>
        <w:rPr>
          <w:spacing w:val="-25"/>
          <w:w w:val="95"/>
        </w:rPr>
        <w:t xml:space="preserve"> </w:t>
      </w:r>
      <w:r>
        <w:rPr>
          <w:w w:val="95"/>
        </w:rPr>
        <w:t>object</w:t>
      </w:r>
      <w:r>
        <w:rPr>
          <w:spacing w:val="-26"/>
          <w:w w:val="95"/>
        </w:rPr>
        <w:t xml:space="preserve"> </w:t>
      </w:r>
      <w:r>
        <w:rPr>
          <w:w w:val="95"/>
        </w:rPr>
        <w:t>first.</w:t>
      </w:r>
      <w:r>
        <w:rPr>
          <w:spacing w:val="-89"/>
          <w:w w:val="95"/>
        </w:rPr>
        <w:t xml:space="preserve"> </w:t>
      </w:r>
      <w:r>
        <w:t>assert(pe);</w:t>
      </w:r>
    </w:p>
    <w:p>
      <w:pPr>
        <w:pStyle w:val="11"/>
        <w:spacing w:line="292" w:lineRule="auto"/>
        <w:ind w:left="3073" w:right="4684"/>
      </w:pPr>
      <w:r>
        <w:t>B*</w:t>
      </w:r>
      <w:r>
        <w:rPr>
          <w:spacing w:val="-3"/>
        </w:rPr>
        <w:t xml:space="preserve"> </w:t>
      </w:r>
      <w:r>
        <w:t>pb</w:t>
      </w:r>
      <w:r>
        <w:rPr>
          <w:spacing w:val="-3"/>
        </w:rPr>
        <w:t xml:space="preserve"> </w:t>
      </w:r>
      <w:r>
        <w:t>=</w:t>
      </w:r>
      <w:r>
        <w:rPr>
          <w:spacing w:val="-2"/>
        </w:rPr>
        <w:t xml:space="preserve"> </w:t>
      </w:r>
      <w:r>
        <w:t>pe;</w:t>
      </w:r>
      <w:r>
        <w:rPr>
          <w:spacing w:val="63"/>
        </w:rPr>
        <w:t xml:space="preserve"> </w:t>
      </w:r>
      <w:r>
        <w:t>//</w:t>
      </w:r>
      <w:r>
        <w:rPr>
          <w:spacing w:val="-2"/>
        </w:rPr>
        <w:t xml:space="preserve"> </w:t>
      </w:r>
      <w:r>
        <w:t>upcast</w:t>
      </w:r>
      <w:r>
        <w:rPr>
          <w:spacing w:val="-93"/>
        </w:rPr>
        <w:t xml:space="preserve"> </w:t>
      </w:r>
      <w:r>
        <w:t>assert(pb);</w:t>
      </w:r>
    </w:p>
    <w:p>
      <w:pPr>
        <w:pStyle w:val="11"/>
        <w:spacing w:line="292" w:lineRule="auto"/>
        <w:ind w:left="3073" w:right="4684"/>
      </w:pPr>
      <w:r>
        <w:t>A*</w:t>
      </w:r>
      <w:r>
        <w:rPr>
          <w:spacing w:val="-3"/>
        </w:rPr>
        <w:t xml:space="preserve"> </w:t>
      </w:r>
      <w:r>
        <w:t>pa</w:t>
      </w:r>
      <w:r>
        <w:rPr>
          <w:spacing w:val="-3"/>
        </w:rPr>
        <w:t xml:space="preserve"> </w:t>
      </w:r>
      <w:r>
        <w:t>=</w:t>
      </w:r>
      <w:r>
        <w:rPr>
          <w:spacing w:val="-2"/>
        </w:rPr>
        <w:t xml:space="preserve"> </w:t>
      </w:r>
      <w:r>
        <w:t>pb;</w:t>
      </w:r>
      <w:r>
        <w:rPr>
          <w:spacing w:val="63"/>
        </w:rPr>
        <w:t xml:space="preserve"> </w:t>
      </w:r>
      <w:r>
        <w:t>//</w:t>
      </w:r>
      <w:r>
        <w:rPr>
          <w:spacing w:val="-2"/>
        </w:rPr>
        <w:t xml:space="preserve"> </w:t>
      </w:r>
      <w:r>
        <w:t>upcast</w:t>
      </w:r>
      <w:r>
        <w:rPr>
          <w:spacing w:val="-93"/>
        </w:rPr>
        <w:t xml:space="preserve"> </w:t>
      </w:r>
      <w:r>
        <w:t>assert(pa);</w:t>
      </w:r>
    </w:p>
    <w:p>
      <w:pPr>
        <w:pStyle w:val="11"/>
        <w:spacing w:line="181" w:lineRule="exact"/>
        <w:ind w:left="2910"/>
      </w:pPr>
      <w:r>
        <w:rPr>
          <w:w w:val="98"/>
        </w:rPr>
        <w:t>}</w:t>
      </w:r>
    </w:p>
    <w:p>
      <w:pPr>
        <w:pStyle w:val="11"/>
        <w:rPr>
          <w:sz w:val="20"/>
        </w:rPr>
      </w:pPr>
    </w:p>
    <w:p>
      <w:pPr>
        <w:pStyle w:val="11"/>
        <w:spacing w:before="5"/>
        <w:rPr>
          <w:sz w:val="19"/>
        </w:rPr>
      </w:pPr>
    </w:p>
    <w:p>
      <w:pPr>
        <w:spacing w:before="1"/>
        <w:ind w:left="2627" w:right="0" w:firstLine="0"/>
        <w:jc w:val="left"/>
        <w:rPr>
          <w:rFonts w:ascii="Times New Roman" w:eastAsia="Times New Roman"/>
          <w:i/>
          <w:sz w:val="18"/>
        </w:rPr>
      </w:pPr>
      <w:r>
        <w:rPr>
          <w:rFonts w:hint="eastAsia" w:ascii="宋体" w:eastAsia="宋体"/>
          <w:spacing w:val="2"/>
          <w:sz w:val="18"/>
        </w:rPr>
        <w:t xml:space="preserve">事实上，从本例的 </w:t>
      </w:r>
      <w:r>
        <w:rPr>
          <w:rFonts w:ascii="Times New Roman" w:eastAsia="Times New Roman"/>
          <w:i/>
          <w:sz w:val="18"/>
        </w:rPr>
        <w:t>D</w:t>
      </w:r>
      <w:r>
        <w:rPr>
          <w:rFonts w:ascii="Times New Roman" w:eastAsia="Times New Roman"/>
          <w:sz w:val="18"/>
        </w:rPr>
        <w:t>*</w:t>
      </w:r>
      <w:r>
        <w:rPr>
          <w:rFonts w:ascii="Times New Roman" w:eastAsia="Times New Roman"/>
          <w:spacing w:val="57"/>
          <w:sz w:val="18"/>
        </w:rPr>
        <w:t xml:space="preserve"> </w:t>
      </w:r>
      <w:r>
        <w:rPr>
          <w:rFonts w:hint="eastAsia" w:ascii="宋体" w:eastAsia="宋体"/>
          <w:spacing w:val="4"/>
          <w:sz w:val="18"/>
        </w:rPr>
        <w:t xml:space="preserve">转型为 </w:t>
      </w:r>
      <w:r>
        <w:rPr>
          <w:rFonts w:ascii="Times New Roman" w:eastAsia="Times New Roman"/>
          <w:i/>
          <w:sz w:val="18"/>
        </w:rPr>
        <w:t>B</w:t>
      </w:r>
      <w:r>
        <w:rPr>
          <w:rFonts w:ascii="Times New Roman" w:eastAsia="Times New Roman"/>
          <w:sz w:val="18"/>
        </w:rPr>
        <w:t>*</w:t>
      </w:r>
      <w:r>
        <w:rPr>
          <w:rFonts w:hint="eastAsia" w:ascii="宋体" w:eastAsia="宋体"/>
          <w:sz w:val="18"/>
        </w:rPr>
        <w:t>，是一种横向转型（</w:t>
      </w:r>
      <w:r>
        <w:rPr>
          <w:rFonts w:ascii="Times New Roman" w:eastAsia="Times New Roman"/>
          <w:sz w:val="18"/>
        </w:rPr>
        <w:t>cross</w:t>
      </w:r>
      <w:r>
        <w:rPr>
          <w:rFonts w:ascii="Times New Roman" w:eastAsia="Times New Roman"/>
          <w:spacing w:val="12"/>
          <w:sz w:val="18"/>
        </w:rPr>
        <w:t xml:space="preserve"> </w:t>
      </w:r>
      <w:r>
        <w:rPr>
          <w:rFonts w:ascii="Times New Roman" w:eastAsia="Times New Roman"/>
          <w:sz w:val="18"/>
        </w:rPr>
        <w:t>cast</w:t>
      </w:r>
      <w:r>
        <w:rPr>
          <w:rFonts w:hint="eastAsia" w:ascii="宋体" w:eastAsia="宋体"/>
          <w:sz w:val="18"/>
        </w:rPr>
        <w:t>）。</w:t>
      </w:r>
      <w:r>
        <w:rPr>
          <w:rFonts w:ascii="Times New Roman" w:eastAsia="Times New Roman"/>
          <w:i/>
          <w:sz w:val="18"/>
        </w:rPr>
        <w:t>dynamic</w:t>
      </w:r>
      <w:r>
        <w:rPr>
          <w:rFonts w:ascii="Times New Roman" w:eastAsia="Times New Roman"/>
          <w:sz w:val="18"/>
        </w:rPr>
        <w:t>_</w:t>
      </w:r>
      <w:r>
        <w:rPr>
          <w:rFonts w:ascii="Times New Roman" w:eastAsia="Times New Roman"/>
          <w:i/>
          <w:sz w:val="18"/>
        </w:rPr>
        <w:t>cast</w:t>
      </w:r>
    </w:p>
    <w:p>
      <w:pPr>
        <w:spacing w:before="129"/>
        <w:ind w:left="2627" w:right="0" w:firstLine="0"/>
        <w:jc w:val="left"/>
        <w:rPr>
          <w:rFonts w:hint="eastAsia" w:ascii="宋体" w:eastAsia="宋体"/>
          <w:sz w:val="18"/>
        </w:rPr>
      </w:pPr>
      <w:r>
        <w:rPr>
          <w:rFonts w:hint="eastAsia" w:ascii="宋体" w:eastAsia="宋体"/>
          <w:sz w:val="18"/>
        </w:rPr>
        <w:t>可用于横向转型，上述程序码可简化为：</w:t>
      </w:r>
    </w:p>
    <w:p>
      <w:pPr>
        <w:pStyle w:val="11"/>
        <w:spacing w:before="8"/>
        <w:rPr>
          <w:rFonts w:ascii="宋体"/>
          <w:sz w:val="21"/>
        </w:rPr>
      </w:pPr>
    </w:p>
    <w:p>
      <w:pPr>
        <w:pStyle w:val="11"/>
        <w:ind w:left="2910"/>
      </w:pPr>
      <w:r>
        <w:t>void</w:t>
      </w:r>
      <w:r>
        <w:rPr>
          <w:spacing w:val="-7"/>
        </w:rPr>
        <w:t xml:space="preserve"> </w:t>
      </w:r>
      <w:r>
        <w:t>main()</w:t>
      </w:r>
    </w:p>
    <w:p>
      <w:pPr>
        <w:pStyle w:val="11"/>
        <w:spacing w:before="39"/>
        <w:ind w:left="2910"/>
      </w:pPr>
      <w:r>
        <w:rPr>
          <w:w w:val="98"/>
        </w:rPr>
        <w:t>{</w:t>
      </w:r>
    </w:p>
    <w:p>
      <w:pPr>
        <w:pStyle w:val="11"/>
        <w:spacing w:before="40"/>
        <w:ind w:left="3073"/>
      </w:pPr>
      <w:r>
        <w:t>D*</w:t>
      </w:r>
      <w:r>
        <w:rPr>
          <w:spacing w:val="-3"/>
        </w:rPr>
        <w:t xml:space="preserve"> </w:t>
      </w:r>
      <w:r>
        <w:t>pd</w:t>
      </w:r>
      <w:r>
        <w:rPr>
          <w:spacing w:val="-2"/>
        </w:rPr>
        <w:t xml:space="preserve"> </w:t>
      </w:r>
      <w:r>
        <w:t>=</w:t>
      </w:r>
      <w:r>
        <w:rPr>
          <w:spacing w:val="-2"/>
        </w:rPr>
        <w:t xml:space="preserve"> </w:t>
      </w:r>
      <w:r>
        <w:t>new</w:t>
      </w:r>
      <w:r>
        <w:rPr>
          <w:spacing w:val="-2"/>
        </w:rPr>
        <w:t xml:space="preserve"> </w:t>
      </w:r>
      <w:r>
        <w:t>E;</w:t>
      </w:r>
    </w:p>
    <w:p>
      <w:pPr>
        <w:pStyle w:val="11"/>
        <w:spacing w:before="3"/>
        <w:rPr>
          <w:sz w:val="14"/>
        </w:rPr>
      </w:pPr>
    </w:p>
    <w:p>
      <w:pPr>
        <w:pStyle w:val="11"/>
        <w:spacing w:before="99" w:line="292" w:lineRule="auto"/>
        <w:ind w:left="3073" w:right="2155"/>
      </w:pPr>
      <w:r>
        <w:t>B*</w:t>
      </w:r>
      <w:r>
        <w:rPr>
          <w:spacing w:val="-6"/>
        </w:rPr>
        <w:t xml:space="preserve"> </w:t>
      </w:r>
      <w:r>
        <w:t>pb</w:t>
      </w:r>
      <w:r>
        <w:rPr>
          <w:spacing w:val="-5"/>
        </w:rPr>
        <w:t xml:space="preserve"> </w:t>
      </w:r>
      <w:r>
        <w:t>=</w:t>
      </w:r>
      <w:r>
        <w:rPr>
          <w:spacing w:val="-5"/>
        </w:rPr>
        <w:t xml:space="preserve"> </w:t>
      </w:r>
      <w:r>
        <w:t>dynamic_cast&lt;B*&gt;(pd);</w:t>
      </w:r>
      <w:r>
        <w:rPr>
          <w:spacing w:val="60"/>
        </w:rPr>
        <w:t xml:space="preserve"> </w:t>
      </w:r>
      <w:r>
        <w:t>//</w:t>
      </w:r>
      <w:r>
        <w:rPr>
          <w:spacing w:val="-5"/>
        </w:rPr>
        <w:t xml:space="preserve"> </w:t>
      </w:r>
      <w:r>
        <w:t>cross</w:t>
      </w:r>
      <w:r>
        <w:rPr>
          <w:spacing w:val="-5"/>
        </w:rPr>
        <w:t xml:space="preserve"> </w:t>
      </w:r>
      <w:r>
        <w:t>cast</w:t>
      </w:r>
      <w:r>
        <w:rPr>
          <w:spacing w:val="-93"/>
        </w:rPr>
        <w:t xml:space="preserve"> </w:t>
      </w:r>
      <w:r>
        <w:t>assert(pb);</w:t>
      </w:r>
    </w:p>
    <w:p>
      <w:pPr>
        <w:pStyle w:val="11"/>
        <w:spacing w:line="292" w:lineRule="auto"/>
        <w:ind w:left="3073" w:right="4684"/>
      </w:pPr>
      <w:r>
        <w:t>A*</w:t>
      </w:r>
      <w:r>
        <w:rPr>
          <w:spacing w:val="-3"/>
        </w:rPr>
        <w:t xml:space="preserve"> </w:t>
      </w:r>
      <w:r>
        <w:t>pa</w:t>
      </w:r>
      <w:r>
        <w:rPr>
          <w:spacing w:val="-3"/>
        </w:rPr>
        <w:t xml:space="preserve"> </w:t>
      </w:r>
      <w:r>
        <w:t>=</w:t>
      </w:r>
      <w:r>
        <w:rPr>
          <w:spacing w:val="-2"/>
        </w:rPr>
        <w:t xml:space="preserve"> </w:t>
      </w:r>
      <w:r>
        <w:t>pb;</w:t>
      </w:r>
      <w:r>
        <w:rPr>
          <w:spacing w:val="63"/>
        </w:rPr>
        <w:t xml:space="preserve"> </w:t>
      </w:r>
      <w:r>
        <w:t>//</w:t>
      </w:r>
      <w:r>
        <w:rPr>
          <w:spacing w:val="-2"/>
        </w:rPr>
        <w:t xml:space="preserve"> </w:t>
      </w:r>
      <w:r>
        <w:t>upcast</w:t>
      </w:r>
      <w:r>
        <w:rPr>
          <w:spacing w:val="-93"/>
        </w:rPr>
        <w:t xml:space="preserve"> </w:t>
      </w:r>
      <w:r>
        <w:t>assert(pa);</w:t>
      </w:r>
    </w:p>
    <w:p>
      <w:pPr>
        <w:pStyle w:val="11"/>
        <w:spacing w:line="181" w:lineRule="exact"/>
        <w:ind w:left="2910"/>
      </w:pPr>
      <w:r>
        <w:rPr>
          <w:w w:val="98"/>
        </w:rPr>
        <w:t>}</w:t>
      </w: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spacing w:before="4"/>
        <w:rPr>
          <w:sz w:val="17"/>
        </w:rPr>
      </w:pPr>
    </w:p>
    <w:p>
      <w:pPr>
        <w:pStyle w:val="5"/>
      </w:pPr>
      <w:r>
        <w:t>178</w:t>
      </w:r>
    </w:p>
    <w:p>
      <w:pPr>
        <w:spacing w:after="0"/>
        <w:sectPr>
          <w:pgSz w:w="10320" w:h="13220"/>
          <w:pgMar w:top="580" w:right="80" w:bottom="280" w:left="40" w:header="720" w:footer="720" w:gutter="0"/>
          <w:cols w:space="720" w:num="1"/>
        </w:sectPr>
      </w:pPr>
    </w:p>
    <w:p>
      <w:pPr>
        <w:pStyle w:val="11"/>
        <w:spacing w:before="64"/>
        <w:ind w:left="6615"/>
        <w:rPr>
          <w:rFonts w:hint="eastAsia" w:ascii="宋体" w:eastAsia="宋体"/>
        </w:rPr>
      </w:pPr>
      <w:r>
        <w:pict>
          <v:rect id="_x0000_s3134" o:spid="_x0000_s3134" o:spt="1" style="position:absolute;left:0pt;margin-left:131.9pt;margin-top:18.85pt;height:0.7pt;width:323pt;mso-position-horizontal-relative:page;mso-wrap-distance-bottom:0pt;mso-wrap-distance-top:0pt;z-index:-251216896;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6"/>
        </w:rPr>
        <w:t>第３章 型別轉換</w:t>
      </w:r>
      <w:r>
        <w:rPr>
          <w:rFonts w:hint="eastAsia" w:ascii="宋体" w:eastAsia="宋体"/>
          <w:spacing w:val="-1"/>
        </w:rPr>
        <w:t>（</w:t>
      </w:r>
      <w:r>
        <w:rPr>
          <w:rFonts w:ascii="Times New Roman" w:eastAsia="Times New Roman"/>
          <w:spacing w:val="-1"/>
        </w:rPr>
        <w:t>Type</w:t>
      </w:r>
      <w:r>
        <w:rPr>
          <w:rFonts w:ascii="Times New Roman" w:eastAsia="Times New Roman"/>
          <w:spacing w:val="-8"/>
        </w:rPr>
        <w:t xml:space="preserve"> </w:t>
      </w:r>
      <w:r>
        <w:rPr>
          <w:rFonts w:ascii="Times New Roman" w:eastAsia="Times New Roman"/>
          <w:spacing w:val="-1"/>
        </w:rPr>
        <w:t>Casting</w:t>
      </w:r>
      <w:r>
        <w:rPr>
          <w:rFonts w:hint="eastAsia" w:ascii="宋体" w:eastAsia="宋体"/>
          <w:spacing w:val="-1"/>
        </w:rPr>
        <w:t>）</w:t>
      </w:r>
    </w:p>
    <w:p>
      <w:pPr>
        <w:pStyle w:val="11"/>
        <w:rPr>
          <w:rFonts w:ascii="宋体"/>
          <w:sz w:val="20"/>
        </w:rPr>
      </w:pPr>
    </w:p>
    <w:p>
      <w:pPr>
        <w:pStyle w:val="11"/>
        <w:spacing w:before="11"/>
        <w:rPr>
          <w:rFonts w:ascii="宋体"/>
          <w:sz w:val="28"/>
        </w:rPr>
      </w:pPr>
    </w:p>
    <w:p>
      <w:pPr>
        <w:pStyle w:val="3"/>
        <w:rPr>
          <w:rFonts w:hint="eastAsia" w:ascii="宋体" w:eastAsia="宋体"/>
        </w:rPr>
      </w:pPr>
      <w:r>
        <w:rPr>
          <w:w w:val="110"/>
        </w:rPr>
        <w:t>static_cast</w:t>
      </w:r>
      <w:r>
        <w:rPr>
          <w:spacing w:val="1"/>
          <w:w w:val="110"/>
        </w:rPr>
        <w:t xml:space="preserve">   </w:t>
      </w:r>
      <w:r>
        <w:rPr>
          <w:rFonts w:hint="eastAsia" w:ascii="宋体" w:eastAsia="宋体"/>
          <w:spacing w:val="12"/>
          <w:w w:val="110"/>
        </w:rPr>
        <w:t>运算子</w:t>
      </w:r>
    </w:p>
    <w:p>
      <w:pPr>
        <w:pStyle w:val="11"/>
        <w:spacing w:before="12"/>
        <w:rPr>
          <w:rFonts w:ascii="宋体"/>
          <w:sz w:val="13"/>
        </w:rPr>
      </w:pPr>
      <w:r>
        <w:pict>
          <v:group id="_x0000_s3135" o:spid="_x0000_s3135" o:spt="203" style="position:absolute;left:0pt;margin-left:130.2pt;margin-top:10.85pt;height:39.15pt;width:327.4pt;mso-position-horizontal-relative:page;mso-wrap-distance-bottom:0pt;mso-wrap-distance-top:0pt;z-index:-251215872;mso-width-relative:page;mso-height-relative:page;" coordorigin="2605,218" coordsize="6548,783">
            <o:lock v:ext="edit"/>
            <v:shape id="_x0000_s3136" o:spid="_x0000_s3136" style="position:absolute;left:2604;top:217;height:783;width:6548;" fillcolor="#000000" filled="t" stroked="f" coordorigin="2605,218" coordsize="6548,783" path="m9152,232l9138,232,9138,218,9123,218,2619,218,2605,218,2605,232,2605,731,2605,971,2619,971,2619,731,2619,232,9123,232,9123,731,9123,971,9138,971,9123,971,2619,971,2605,971,2605,986,2619,986,9123,986,9138,986,9123,986,2619,986,2619,1000,9123,1000,9138,1000,9152,1000,9152,986,9152,971,9152,731,9152,232xe">
              <v:path arrowok="t"/>
              <v:fill on="t" focussize="0,0"/>
              <v:stroke on="f"/>
              <v:imagedata o:title=""/>
              <o:lock v:ext="edit"/>
            </v:shape>
            <v:shape id="_x0000_s3137" o:spid="_x0000_s3137" o:spt="202" type="#_x0000_t202" style="position:absolute;left:2619;top:232;height:740;width:6504;" filled="f" stroked="f" coordsize="21600,21600">
              <v:path/>
              <v:fill on="f" focussize="0,0"/>
              <v:stroke on="f" joinstyle="miter"/>
              <v:imagedata o:title=""/>
              <o:lock v:ext="edit"/>
              <v:textbox inset="0mm,0mm,0mm,0mm">
                <w:txbxContent>
                  <w:p>
                    <w:pPr>
                      <w:spacing w:before="132"/>
                      <w:ind w:left="48" w:right="0" w:firstLine="0"/>
                      <w:jc w:val="left"/>
                      <w:rPr>
                        <w:rFonts w:hint="eastAsia" w:ascii="宋体" w:eastAsia="宋体"/>
                        <w:sz w:val="18"/>
                      </w:rPr>
                    </w:pPr>
                    <w:r>
                      <w:rPr>
                        <w:rFonts w:ascii="Times New Roman" w:eastAsia="Times New Roman"/>
                        <w:sz w:val="18"/>
                      </w:rPr>
                      <w:t>C+</w:t>
                    </w:r>
                    <w:r>
                      <w:rPr>
                        <w:rFonts w:ascii="Times New Roman" w:eastAsia="Times New Roman"/>
                        <w:spacing w:val="1"/>
                        <w:sz w:val="18"/>
                      </w:rPr>
                      <w:t xml:space="preserve">+ </w:t>
                    </w:r>
                    <w:r>
                      <w:rPr>
                        <w:rFonts w:hint="eastAsia" w:ascii="宋体" w:eastAsia="宋体"/>
                        <w:sz w:val="18"/>
                      </w:rPr>
                      <w:t>語法：</w:t>
                    </w:r>
                  </w:p>
                  <w:p>
                    <w:pPr>
                      <w:spacing w:before="164"/>
                      <w:ind w:left="48" w:right="0" w:firstLine="0"/>
                      <w:jc w:val="left"/>
                      <w:rPr>
                        <w:sz w:val="16"/>
                      </w:rPr>
                    </w:pPr>
                    <w:r>
                      <w:rPr>
                        <w:sz w:val="16"/>
                      </w:rPr>
                      <w:t>static_cast&lt;</w:t>
                    </w:r>
                    <w:r>
                      <w:rPr>
                        <w:rFonts w:ascii="Arial MT"/>
                        <w:sz w:val="16"/>
                      </w:rPr>
                      <w:t>type-id</w:t>
                    </w:r>
                    <w:r>
                      <w:rPr>
                        <w:sz w:val="16"/>
                      </w:rPr>
                      <w:t>&gt;(</w:t>
                    </w:r>
                    <w:r>
                      <w:rPr>
                        <w:rFonts w:ascii="Arial MT"/>
                        <w:sz w:val="16"/>
                      </w:rPr>
                      <w:t>expression</w:t>
                    </w:r>
                    <w:r>
                      <w:rPr>
                        <w:sz w:val="16"/>
                      </w:rPr>
                      <w:t>)</w:t>
                    </w:r>
                  </w:p>
                </w:txbxContent>
              </v:textbox>
            </v:shape>
            <w10:wrap type="topAndBottom"/>
          </v:group>
        </w:pict>
      </w:r>
    </w:p>
    <w:p>
      <w:pPr>
        <w:pStyle w:val="11"/>
        <w:spacing w:before="5"/>
        <w:rPr>
          <w:rFonts w:ascii="宋体"/>
          <w:sz w:val="9"/>
        </w:rPr>
      </w:pPr>
    </w:p>
    <w:p>
      <w:pPr>
        <w:spacing w:before="83" w:line="374" w:lineRule="auto"/>
        <w:ind w:left="2627" w:right="1155" w:firstLine="0"/>
        <w:jc w:val="left"/>
        <w:rPr>
          <w:rFonts w:hint="eastAsia" w:ascii="宋体" w:eastAsia="宋体"/>
          <w:sz w:val="18"/>
        </w:rPr>
      </w:pPr>
      <w:r>
        <w:rPr>
          <w:rFonts w:hint="eastAsia" w:ascii="宋体" w:eastAsia="宋体"/>
          <w:sz w:val="18"/>
        </w:rPr>
        <w:t xml:space="preserve">此运算子可以将一个 </w:t>
      </w:r>
      <w:r>
        <w:rPr>
          <w:rFonts w:ascii="Times New Roman" w:eastAsia="Times New Roman"/>
          <w:sz w:val="18"/>
        </w:rPr>
        <w:t>base</w:t>
      </w:r>
      <w:r>
        <w:rPr>
          <w:rFonts w:ascii="Times New Roman" w:eastAsia="Times New Roman"/>
          <w:spacing w:val="6"/>
          <w:sz w:val="18"/>
        </w:rPr>
        <w:t xml:space="preserve"> </w:t>
      </w:r>
      <w:r>
        <w:rPr>
          <w:rFonts w:ascii="Times New Roman" w:eastAsia="Times New Roman"/>
          <w:sz w:val="18"/>
        </w:rPr>
        <w:t>class</w:t>
      </w:r>
      <w:r>
        <w:rPr>
          <w:rFonts w:ascii="Times New Roman" w:eastAsia="Times New Roman"/>
          <w:spacing w:val="5"/>
          <w:sz w:val="18"/>
        </w:rPr>
        <w:t xml:space="preserve"> </w:t>
      </w:r>
      <w:r>
        <w:rPr>
          <w:rFonts w:hint="eastAsia" w:ascii="宋体" w:eastAsia="宋体"/>
          <w:spacing w:val="1"/>
          <w:sz w:val="18"/>
        </w:rPr>
        <w:t xml:space="preserve">指标转指向 </w:t>
      </w:r>
      <w:r>
        <w:rPr>
          <w:rFonts w:ascii="Times New Roman" w:eastAsia="Times New Roman"/>
          <w:sz w:val="18"/>
        </w:rPr>
        <w:t>derived</w:t>
      </w:r>
      <w:r>
        <w:rPr>
          <w:rFonts w:ascii="Times New Roman" w:eastAsia="Times New Roman"/>
          <w:spacing w:val="5"/>
          <w:sz w:val="18"/>
        </w:rPr>
        <w:t xml:space="preserve"> </w:t>
      </w:r>
      <w:r>
        <w:rPr>
          <w:rFonts w:ascii="Times New Roman" w:eastAsia="Times New Roman"/>
          <w:sz w:val="18"/>
        </w:rPr>
        <w:t>object</w:t>
      </w:r>
      <w:r>
        <w:rPr>
          <w:rFonts w:hint="eastAsia" w:ascii="宋体" w:eastAsia="宋体"/>
          <w:spacing w:val="2"/>
          <w:sz w:val="18"/>
        </w:rPr>
        <w:t xml:space="preserve">。这种 </w:t>
      </w:r>
      <w:r>
        <w:rPr>
          <w:rFonts w:ascii="Times New Roman" w:eastAsia="Times New Roman"/>
          <w:sz w:val="18"/>
        </w:rPr>
        <w:t>down-cast</w:t>
      </w:r>
      <w:r>
        <w:rPr>
          <w:rFonts w:ascii="Times New Roman" w:eastAsia="Times New Roman"/>
          <w:spacing w:val="5"/>
          <w:sz w:val="18"/>
        </w:rPr>
        <w:t xml:space="preserve"> </w:t>
      </w:r>
      <w:r>
        <w:rPr>
          <w:rFonts w:hint="eastAsia" w:ascii="宋体" w:eastAsia="宋体"/>
          <w:sz w:val="18"/>
        </w:rPr>
        <w:t>动作并不总是安全。例如：</w:t>
      </w:r>
    </w:p>
    <w:p>
      <w:pPr>
        <w:pStyle w:val="11"/>
        <w:spacing w:before="148"/>
        <w:ind w:left="2910"/>
      </w:pPr>
      <w:r>
        <w:pict>
          <v:group id="_x0000_s3138" o:spid="_x0000_s3138" o:spt="203" style="position:absolute;left:0pt;margin-left:48.35pt;margin-top:8.05pt;height:68.45pt;width:64.1pt;mso-position-horizontal-relative:page;z-index:251776000;mso-width-relative:page;mso-height-relative:page;" coordorigin="968,161" coordsize="1282,1369">
            <o:lock v:ext="edit"/>
            <v:shape id="_x0000_s3139" o:spid="_x0000_s3139" style="position:absolute;left:1054;top:252;height:509;width:1196;" fillcolor="#959595" filled="t" stroked="f" coordorigin="1054,252" coordsize="1196,509" path="m2250,252l1054,252,1054,665,1054,761,2250,761,2250,665,2250,252xe">
              <v:path arrowok="t"/>
              <v:fill on="t" focussize="0,0"/>
              <v:stroke on="f"/>
              <v:imagedata o:title=""/>
              <o:lock v:ext="edit"/>
            </v:shape>
            <v:shape id="_x0000_s3140" o:spid="_x0000_s3140" style="position:absolute;left:974;top:168;height:497;width:1177;" fillcolor="#FFFFFF" filled="t" stroked="f" coordorigin="975,168" coordsize="1177,497" path="m2152,168l975,168,975,665,2151,665,2152,168xe">
              <v:path arrowok="t"/>
              <v:fill on="t" focussize="0,0"/>
              <v:stroke on="f"/>
              <v:imagedata o:title=""/>
              <o:lock v:ext="edit"/>
            </v:shape>
            <v:shape id="_x0000_s3141" o:spid="_x0000_s3141" style="position:absolute;left:1054;top:1015;height:514;width:1196;" fillcolor="#959595" filled="t" stroked="f" coordorigin="1054,1016" coordsize="1196,514" path="m2250,1016l1054,1016,1054,1433,1054,1529,2250,1529,2250,1433,2250,1016xe">
              <v:path arrowok="t"/>
              <v:fill on="t" focussize="0,0"/>
              <v:stroke on="f"/>
              <v:imagedata o:title=""/>
              <o:lock v:ext="edit"/>
            </v:shape>
            <v:shape id="_x0000_s3142" o:spid="_x0000_s3142" style="position:absolute;left:974;top:938;height:495;width:1177;" fillcolor="#FFFFFF" filled="t" stroked="f" coordorigin="975,939" coordsize="1177,495" path="m2152,939l975,939,975,1433,2151,1433,2152,939xe">
              <v:path arrowok="t"/>
              <v:fill on="t" focussize="0,0"/>
              <v:stroke on="f"/>
              <v:imagedata o:title=""/>
              <o:lock v:ext="edit"/>
            </v:shape>
            <v:rect id="_x0000_s3143" o:spid="_x0000_s3143" o:spt="1" style="position:absolute;left:1557;top:674;height:259;width:15;" fillcolor="#000000" filled="t" stroked="f" coordsize="21600,21600">
              <v:path/>
              <v:fill on="t" focussize="0,0"/>
              <v:stroke on="f"/>
              <v:imagedata o:title=""/>
              <o:lock v:ext="edit"/>
            </v:rect>
            <v:shape id="_x0000_s3144" o:spid="_x0000_s3144" o:spt="202" type="#_x0000_t202" style="position:absolute;left:974;top:938;height:495;width:1177;" filled="f" stroked="t" coordsize="21600,21600">
              <v:path/>
              <v:fill on="f" focussize="0,0"/>
              <v:stroke weight="0.726220472440945pt" color="#000000"/>
              <v:imagedata o:title=""/>
              <o:lock v:ext="edit"/>
              <v:textbox inset="0mm,0mm,0mm,0mm">
                <w:txbxContent>
                  <w:p>
                    <w:pPr>
                      <w:spacing w:before="102"/>
                      <w:ind w:left="254" w:right="0" w:firstLine="0"/>
                      <w:jc w:val="left"/>
                      <w:rPr>
                        <w:rFonts w:ascii="Arial MT"/>
                        <w:sz w:val="20"/>
                      </w:rPr>
                    </w:pPr>
                    <w:r>
                      <w:rPr>
                        <w:rFonts w:ascii="Arial MT"/>
                        <w:sz w:val="20"/>
                      </w:rPr>
                      <w:t>class</w:t>
                    </w:r>
                    <w:r>
                      <w:rPr>
                        <w:rFonts w:ascii="Arial MT"/>
                        <w:spacing w:val="-4"/>
                        <w:sz w:val="20"/>
                      </w:rPr>
                      <w:t xml:space="preserve"> </w:t>
                    </w:r>
                    <w:r>
                      <w:rPr>
                        <w:rFonts w:ascii="Arial MT"/>
                        <w:sz w:val="20"/>
                      </w:rPr>
                      <w:t>D</w:t>
                    </w:r>
                  </w:p>
                </w:txbxContent>
              </v:textbox>
            </v:shape>
            <v:shape id="_x0000_s3145" o:spid="_x0000_s3145" o:spt="202" type="#_x0000_t202" style="position:absolute;left:974;top:168;height:497;width:1177;" filled="f" stroked="t" coordsize="21600,21600">
              <v:path/>
              <v:fill on="f" focussize="0,0"/>
              <v:stroke weight="0.726220472440945pt" color="#000000"/>
              <v:imagedata o:title=""/>
              <o:lock v:ext="edit"/>
              <v:textbox inset="0mm,0mm,0mm,0mm">
                <w:txbxContent>
                  <w:p>
                    <w:pPr>
                      <w:spacing w:before="100"/>
                      <w:ind w:left="259" w:right="0" w:firstLine="0"/>
                      <w:jc w:val="left"/>
                      <w:rPr>
                        <w:rFonts w:ascii="Arial MT"/>
                        <w:sz w:val="20"/>
                      </w:rPr>
                    </w:pPr>
                    <w:r>
                      <w:rPr>
                        <w:rFonts w:ascii="Arial MT"/>
                        <w:sz w:val="20"/>
                      </w:rPr>
                      <w:t>class</w:t>
                    </w:r>
                    <w:r>
                      <w:rPr>
                        <w:rFonts w:ascii="Arial MT"/>
                        <w:spacing w:val="-4"/>
                        <w:sz w:val="20"/>
                      </w:rPr>
                      <w:t xml:space="preserve"> </w:t>
                    </w:r>
                    <w:r>
                      <w:rPr>
                        <w:rFonts w:ascii="Arial MT"/>
                        <w:sz w:val="20"/>
                      </w:rPr>
                      <w:t>B</w:t>
                    </w:r>
                  </w:p>
                </w:txbxContent>
              </v:textbox>
            </v:shape>
          </v:group>
        </w:pict>
      </w:r>
      <w:r>
        <w:t>class</w:t>
      </w:r>
      <w:r>
        <w:rPr>
          <w:spacing w:val="-3"/>
        </w:rPr>
        <w:t xml:space="preserve"> </w:t>
      </w:r>
      <w:r>
        <w:t>B</w:t>
      </w:r>
      <w:r>
        <w:rPr>
          <w:spacing w:val="-3"/>
        </w:rPr>
        <w:t xml:space="preserve"> </w:t>
      </w:r>
      <w:r>
        <w:t>{</w:t>
      </w:r>
      <w:r>
        <w:rPr>
          <w:spacing w:val="-3"/>
        </w:rPr>
        <w:t xml:space="preserve"> </w:t>
      </w:r>
      <w:r>
        <w:t>...</w:t>
      </w:r>
      <w:r>
        <w:rPr>
          <w:spacing w:val="-3"/>
        </w:rPr>
        <w:t xml:space="preserve"> </w:t>
      </w:r>
      <w:r>
        <w:t>};</w:t>
      </w:r>
    </w:p>
    <w:p>
      <w:pPr>
        <w:pStyle w:val="11"/>
        <w:spacing w:before="40"/>
        <w:ind w:left="2910"/>
      </w:pPr>
      <w:r>
        <w:t>class</w:t>
      </w:r>
      <w:r>
        <w:rPr>
          <w:spacing w:val="-3"/>
        </w:rPr>
        <w:t xml:space="preserve"> </w:t>
      </w:r>
      <w:r>
        <w:t>D</w:t>
      </w:r>
      <w:r>
        <w:rPr>
          <w:spacing w:val="-3"/>
        </w:rPr>
        <w:t xml:space="preserve"> </w:t>
      </w:r>
      <w:r>
        <w:t>:</w:t>
      </w:r>
      <w:r>
        <w:rPr>
          <w:spacing w:val="-2"/>
        </w:rPr>
        <w:t xml:space="preserve"> </w:t>
      </w:r>
      <w:r>
        <w:t>public</w:t>
      </w:r>
      <w:r>
        <w:rPr>
          <w:spacing w:val="-3"/>
        </w:rPr>
        <w:t xml:space="preserve"> </w:t>
      </w:r>
      <w:r>
        <w:t>B</w:t>
      </w:r>
      <w:r>
        <w:rPr>
          <w:spacing w:val="-2"/>
        </w:rPr>
        <w:t xml:space="preserve"> </w:t>
      </w:r>
      <w:r>
        <w:t>{</w:t>
      </w:r>
      <w:r>
        <w:rPr>
          <w:spacing w:val="-3"/>
        </w:rPr>
        <w:t xml:space="preserve"> </w:t>
      </w:r>
      <w:r>
        <w:t>...</w:t>
      </w:r>
      <w:r>
        <w:rPr>
          <w:spacing w:val="-3"/>
        </w:rPr>
        <w:t xml:space="preserve"> </w:t>
      </w:r>
      <w:r>
        <w:t>};</w:t>
      </w:r>
    </w:p>
    <w:p>
      <w:pPr>
        <w:pStyle w:val="11"/>
        <w:spacing w:before="11"/>
        <w:rPr>
          <w:sz w:val="22"/>
        </w:rPr>
      </w:pPr>
    </w:p>
    <w:p>
      <w:pPr>
        <w:pStyle w:val="11"/>
        <w:ind w:left="2910"/>
      </w:pPr>
      <w:r>
        <w:t>void</w:t>
      </w:r>
      <w:r>
        <w:rPr>
          <w:spacing w:val="-4"/>
        </w:rPr>
        <w:t xml:space="preserve"> </w:t>
      </w:r>
      <w:r>
        <w:t>f(B*</w:t>
      </w:r>
      <w:r>
        <w:rPr>
          <w:spacing w:val="-3"/>
        </w:rPr>
        <w:t xml:space="preserve"> </w:t>
      </w:r>
      <w:r>
        <w:t>pb,</w:t>
      </w:r>
      <w:r>
        <w:rPr>
          <w:spacing w:val="-4"/>
        </w:rPr>
        <w:t xml:space="preserve"> </w:t>
      </w:r>
      <w:r>
        <w:t>D*</w:t>
      </w:r>
      <w:r>
        <w:rPr>
          <w:spacing w:val="-3"/>
        </w:rPr>
        <w:t xml:space="preserve"> </w:t>
      </w:r>
      <w:r>
        <w:t>pd)</w:t>
      </w:r>
    </w:p>
    <w:p>
      <w:pPr>
        <w:pStyle w:val="11"/>
        <w:spacing w:before="39"/>
        <w:ind w:left="2910"/>
      </w:pPr>
      <w:r>
        <w:rPr>
          <w:w w:val="98"/>
        </w:rPr>
        <w:t>{</w:t>
      </w:r>
    </w:p>
    <w:p>
      <w:pPr>
        <w:pStyle w:val="11"/>
        <w:spacing w:line="207" w:lineRule="exact"/>
        <w:ind w:left="3073"/>
        <w:rPr>
          <w:rFonts w:hint="eastAsia" w:ascii="宋体" w:eastAsia="宋体"/>
        </w:rPr>
      </w:pPr>
      <w:r>
        <w:t>D*</w:t>
      </w:r>
      <w:r>
        <w:rPr>
          <w:spacing w:val="-5"/>
        </w:rPr>
        <w:t xml:space="preserve"> </w:t>
      </w:r>
      <w:r>
        <w:t>pd2</w:t>
      </w:r>
      <w:r>
        <w:rPr>
          <w:spacing w:val="-3"/>
        </w:rPr>
        <w:t xml:space="preserve"> = </w:t>
      </w:r>
      <w:r>
        <w:t>static_cast&lt;D*&gt;(pb);</w:t>
      </w:r>
      <w:r>
        <w:rPr>
          <w:spacing w:val="14"/>
        </w:rPr>
        <w:t xml:space="preserve"> // </w:t>
      </w:r>
      <w:r>
        <w:t>down-cast</w:t>
      </w:r>
      <w:r>
        <w:rPr>
          <w:rFonts w:hint="eastAsia" w:ascii="宋体" w:eastAsia="宋体"/>
        </w:rPr>
        <w:t>，不安全，</w:t>
      </w:r>
    </w:p>
    <w:p>
      <w:pPr>
        <w:pStyle w:val="11"/>
        <w:spacing w:before="12" w:line="254" w:lineRule="auto"/>
        <w:ind w:left="3073" w:right="1261" w:firstLine="2913"/>
        <w:rPr>
          <w:rFonts w:hint="eastAsia" w:ascii="宋体" w:eastAsia="宋体"/>
        </w:rPr>
      </w:pPr>
      <w:r>
        <w:rPr>
          <w:spacing w:val="-5"/>
        </w:rPr>
        <w:t xml:space="preserve">// </w:t>
      </w:r>
      <w:r>
        <w:rPr>
          <w:rFonts w:hint="eastAsia" w:ascii="宋体" w:eastAsia="宋体"/>
          <w:spacing w:val="1"/>
        </w:rPr>
        <w:t xml:space="preserve">因為 </w:t>
      </w:r>
      <w:r>
        <w:t>pb</w:t>
      </w:r>
      <w:r>
        <w:rPr>
          <w:spacing w:val="-14"/>
        </w:rPr>
        <w:t xml:space="preserve"> </w:t>
      </w:r>
      <w:r>
        <w:rPr>
          <w:rFonts w:hint="eastAsia" w:ascii="宋体" w:eastAsia="宋体"/>
        </w:rPr>
        <w:t xml:space="preserve">可能只是指向 </w:t>
      </w:r>
      <w:r>
        <w:t>B object</w:t>
      </w:r>
      <w:r>
        <w:rPr>
          <w:rFonts w:hint="eastAsia" w:ascii="宋体" w:eastAsia="宋体"/>
        </w:rPr>
        <w:t>。</w:t>
      </w:r>
      <w:r>
        <w:t>B*</w:t>
      </w:r>
      <w:r>
        <w:rPr>
          <w:spacing w:val="-1"/>
        </w:rPr>
        <w:t xml:space="preserve"> </w:t>
      </w:r>
      <w:r>
        <w:t>pb2</w:t>
      </w:r>
      <w:r>
        <w:rPr>
          <w:spacing w:val="-1"/>
        </w:rPr>
        <w:t xml:space="preserve"> = </w:t>
      </w:r>
      <w:r>
        <w:t>static_cast&lt;B*&gt;(pd);</w:t>
      </w:r>
      <w:r>
        <w:rPr>
          <w:spacing w:val="13"/>
        </w:rPr>
        <w:t xml:space="preserve"> // </w:t>
      </w:r>
      <w:r>
        <w:rPr>
          <w:rFonts w:hint="eastAsia" w:ascii="宋体" w:eastAsia="宋体"/>
        </w:rPr>
        <w:t>安全。</w:t>
      </w:r>
    </w:p>
    <w:p>
      <w:pPr>
        <w:pStyle w:val="11"/>
        <w:spacing w:before="43"/>
        <w:ind w:left="2910"/>
      </w:pPr>
      <w:r>
        <w:rPr>
          <w:w w:val="98"/>
        </w:rPr>
        <w:t>}</w:t>
      </w:r>
    </w:p>
    <w:p>
      <w:pPr>
        <w:pStyle w:val="11"/>
        <w:spacing w:before="3"/>
        <w:rPr>
          <w:sz w:val="21"/>
        </w:rPr>
      </w:pPr>
    </w:p>
    <w:p>
      <w:pPr>
        <w:spacing w:before="83" w:line="374" w:lineRule="auto"/>
        <w:ind w:left="2627" w:right="1155" w:firstLine="0"/>
        <w:jc w:val="both"/>
        <w:rPr>
          <w:rFonts w:hint="eastAsia" w:ascii="宋体" w:eastAsia="宋体"/>
          <w:sz w:val="18"/>
        </w:rPr>
      </w:pPr>
      <w:r>
        <w:rPr>
          <w:rFonts w:hint="eastAsia" w:ascii="宋体" w:eastAsia="宋体"/>
          <w:sz w:val="18"/>
        </w:rPr>
        <w:t xml:space="preserve">此运算子和 </w:t>
      </w:r>
      <w:r>
        <w:rPr>
          <w:rFonts w:ascii="Times New Roman" w:eastAsia="Times New Roman"/>
          <w:i/>
          <w:sz w:val="18"/>
        </w:rPr>
        <w:t xml:space="preserve">dynamic_cast  </w:t>
      </w:r>
      <w:r>
        <w:rPr>
          <w:rFonts w:hint="eastAsia" w:ascii="宋体" w:eastAsia="宋体"/>
          <w:sz w:val="18"/>
        </w:rPr>
        <w:t xml:space="preserve">不同的地方在于，以上例而言，它对于 </w:t>
      </w:r>
      <w:r>
        <w:rPr>
          <w:rFonts w:ascii="Times New Roman" w:eastAsia="Times New Roman"/>
          <w:i/>
          <w:sz w:val="18"/>
        </w:rPr>
        <w:t>pb</w:t>
      </w:r>
      <w:r>
        <w:rPr>
          <w:rFonts w:ascii="Times New Roman" w:eastAsia="Times New Roman"/>
          <w:i/>
          <w:spacing w:val="42"/>
          <w:sz w:val="18"/>
        </w:rPr>
        <w:t xml:space="preserve"> </w:t>
      </w:r>
      <w:r>
        <w:rPr>
          <w:rFonts w:hint="eastAsia" w:ascii="宋体" w:eastAsia="宋体"/>
          <w:sz w:val="18"/>
        </w:rPr>
        <w:t>不会有执行</w:t>
      </w:r>
      <w:r>
        <w:rPr>
          <w:rFonts w:hint="eastAsia" w:ascii="宋体" w:eastAsia="宋体"/>
          <w:spacing w:val="-1"/>
          <w:sz w:val="18"/>
        </w:rPr>
        <w:t xml:space="preserve">时期检验动作，我们还是获得了一个转型后的 </w:t>
      </w:r>
      <w:r>
        <w:rPr>
          <w:rFonts w:ascii="Times New Roman" w:eastAsia="Times New Roman"/>
          <w:sz w:val="18"/>
        </w:rPr>
        <w:t>non-null</w:t>
      </w:r>
      <w:r>
        <w:rPr>
          <w:rFonts w:ascii="Times New Roman" w:eastAsia="Times New Roman"/>
          <w:spacing w:val="1"/>
          <w:sz w:val="18"/>
        </w:rPr>
        <w:t xml:space="preserve"> </w:t>
      </w:r>
      <w:r>
        <w:rPr>
          <w:rFonts w:ascii="Times New Roman" w:eastAsia="Times New Roman"/>
          <w:i/>
          <w:sz w:val="18"/>
        </w:rPr>
        <w:t>pd2</w:t>
      </w:r>
      <w:r>
        <w:rPr>
          <w:rFonts w:hint="eastAsia" w:ascii="宋体" w:eastAsia="宋体"/>
          <w:spacing w:val="-2"/>
          <w:sz w:val="18"/>
        </w:rPr>
        <w:t xml:space="preserve">。当 </w:t>
      </w:r>
      <w:r>
        <w:rPr>
          <w:rFonts w:ascii="Times New Roman" w:eastAsia="Times New Roman"/>
          <w:i/>
          <w:sz w:val="18"/>
        </w:rPr>
        <w:t>pb</w:t>
      </w:r>
      <w:r>
        <w:rPr>
          <w:rFonts w:ascii="Times New Roman" w:eastAsia="Times New Roman"/>
          <w:i/>
          <w:spacing w:val="34"/>
          <w:sz w:val="18"/>
        </w:rPr>
        <w:t xml:space="preserve"> </w:t>
      </w:r>
      <w:r>
        <w:rPr>
          <w:rFonts w:hint="eastAsia" w:ascii="宋体" w:eastAsia="宋体"/>
          <w:sz w:val="18"/>
        </w:rPr>
        <w:t>指向的不是一</w:t>
      </w:r>
      <w:r>
        <w:rPr>
          <w:rFonts w:hint="eastAsia" w:ascii="宋体" w:eastAsia="宋体"/>
          <w:spacing w:val="5"/>
          <w:sz w:val="18"/>
        </w:rPr>
        <w:t xml:space="preserve">个 </w:t>
      </w:r>
      <w:r>
        <w:rPr>
          <w:rFonts w:ascii="Times New Roman" w:eastAsia="Times New Roman"/>
          <w:i/>
          <w:sz w:val="18"/>
        </w:rPr>
        <w:t>D</w:t>
      </w:r>
      <w:r>
        <w:rPr>
          <w:rFonts w:ascii="Times New Roman" w:eastAsia="Times New Roman"/>
          <w:i/>
          <w:spacing w:val="4"/>
          <w:sz w:val="18"/>
        </w:rPr>
        <w:t xml:space="preserve"> </w:t>
      </w:r>
      <w:r>
        <w:rPr>
          <w:rFonts w:ascii="Times New Roman" w:eastAsia="Times New Roman"/>
          <w:sz w:val="18"/>
        </w:rPr>
        <w:t>object</w:t>
      </w:r>
      <w:r>
        <w:rPr>
          <w:rFonts w:hint="eastAsia" w:ascii="宋体" w:eastAsia="宋体"/>
          <w:spacing w:val="1"/>
          <w:sz w:val="18"/>
        </w:rPr>
        <w:t xml:space="preserve">，而是一个 </w:t>
      </w:r>
      <w:r>
        <w:rPr>
          <w:rFonts w:ascii="Times New Roman" w:eastAsia="Times New Roman"/>
          <w:i/>
          <w:sz w:val="18"/>
        </w:rPr>
        <w:t>B</w:t>
      </w:r>
      <w:r>
        <w:rPr>
          <w:rFonts w:ascii="Times New Roman" w:eastAsia="Times New Roman"/>
          <w:i/>
          <w:spacing w:val="11"/>
          <w:sz w:val="18"/>
        </w:rPr>
        <w:t xml:space="preserve"> </w:t>
      </w:r>
      <w:r>
        <w:rPr>
          <w:rFonts w:ascii="Times New Roman" w:eastAsia="Times New Roman"/>
          <w:sz w:val="18"/>
        </w:rPr>
        <w:t>object</w:t>
      </w:r>
      <w:r>
        <w:rPr>
          <w:rFonts w:hint="eastAsia" w:ascii="宋体" w:eastAsia="宋体"/>
          <w:sz w:val="18"/>
        </w:rPr>
        <w:t xml:space="preserve">，程序中使用转型后的结果 </w:t>
      </w:r>
      <w:r>
        <w:rPr>
          <w:rFonts w:ascii="Times New Roman" w:eastAsia="Times New Roman"/>
          <w:i/>
          <w:sz w:val="18"/>
        </w:rPr>
        <w:t>pd2</w:t>
      </w:r>
      <w:r>
        <w:rPr>
          <w:rFonts w:hint="eastAsia" w:ascii="宋体" w:eastAsia="宋体"/>
          <w:sz w:val="18"/>
        </w:rPr>
        <w:t>，就可能导至惨重的灾情。</w:t>
      </w:r>
    </w:p>
    <w:p>
      <w:pPr>
        <w:pStyle w:val="11"/>
        <w:spacing w:before="10"/>
        <w:rPr>
          <w:rFonts w:ascii="宋体"/>
          <w:sz w:val="18"/>
        </w:rPr>
      </w:pPr>
    </w:p>
    <w:p>
      <w:pPr>
        <w:spacing w:before="0"/>
        <w:ind w:left="2627" w:right="0" w:firstLine="0"/>
        <w:jc w:val="left"/>
        <w:rPr>
          <w:rFonts w:hint="eastAsia" w:ascii="宋体" w:eastAsia="宋体"/>
          <w:sz w:val="18"/>
        </w:rPr>
      </w:pPr>
      <w:r>
        <w:rPr>
          <w:rFonts w:hint="eastAsia" w:ascii="宋体" w:eastAsia="宋体"/>
          <w:sz w:val="18"/>
        </w:rPr>
        <w:t>写一个实例瞧瞧：</w:t>
      </w:r>
    </w:p>
    <w:p>
      <w:pPr>
        <w:pStyle w:val="11"/>
        <w:spacing w:before="8"/>
        <w:rPr>
          <w:rFonts w:ascii="宋体"/>
          <w:sz w:val="21"/>
        </w:rPr>
      </w:pPr>
    </w:p>
    <w:p>
      <w:pPr>
        <w:pStyle w:val="11"/>
        <w:spacing w:line="292" w:lineRule="auto"/>
        <w:ind w:left="2910" w:right="3968"/>
      </w:pPr>
      <w:r>
        <w:pict>
          <v:group id="_x0000_s3146" o:spid="_x0000_s3146" o:spt="203" style="position:absolute;left:0pt;margin-left:48.35pt;margin-top:1.85pt;height:68.45pt;width:64.1pt;mso-position-horizontal-relative:page;z-index:251776000;mso-width-relative:page;mso-height-relative:page;" coordorigin="968,37" coordsize="1282,1369">
            <o:lock v:ext="edit"/>
            <v:shape id="_x0000_s3147" o:spid="_x0000_s3147" style="position:absolute;left:1054;top:123;height:514;width:1196;" fillcolor="#959595" filled="t" stroked="f" coordorigin="1054,124" coordsize="1196,514" path="m2250,124l1054,124,1054,539,1054,637,2250,637,2250,539,2250,124xe">
              <v:path arrowok="t"/>
              <v:fill on="t" focussize="0,0"/>
              <v:stroke on="f"/>
              <v:imagedata o:title=""/>
              <o:lock v:ext="edit"/>
            </v:shape>
            <v:shape id="_x0000_s3148" o:spid="_x0000_s3148" style="position:absolute;left:974;top:44;height:495;width:1177;" fillcolor="#FFFFFF" filled="t" stroked="f" coordorigin="975,44" coordsize="1177,495" path="m2152,44l975,44,975,539,2151,539,2152,44xe">
              <v:path arrowok="t"/>
              <v:fill on="t" focussize="0,0"/>
              <v:stroke on="f"/>
              <v:imagedata o:title=""/>
              <o:lock v:ext="edit"/>
            </v:shape>
            <v:shape id="_x0000_s3149" o:spid="_x0000_s3149" style="position:absolute;left:1054;top:891;height:514;width:1196;" fillcolor="#959595" filled="t" stroked="f" coordorigin="1054,892" coordsize="1196,514" path="m2250,892l1054,892,1054,1307,1054,1405,2250,1405,2250,1307,2250,892xe">
              <v:path arrowok="t"/>
              <v:fill on="t" focussize="0,0"/>
              <v:stroke on="f"/>
              <v:imagedata o:title=""/>
              <o:lock v:ext="edit"/>
            </v:shape>
            <v:shape id="_x0000_s3150" o:spid="_x0000_s3150" style="position:absolute;left:974;top:813;height:495;width:1177;" fillcolor="#FFFFFF" filled="t" stroked="f" coordorigin="975,813" coordsize="1177,495" path="m2152,813l975,813,975,1307,2151,1307,2152,813xe">
              <v:path arrowok="t"/>
              <v:fill on="t" focussize="0,0"/>
              <v:stroke on="f"/>
              <v:imagedata o:title=""/>
              <o:lock v:ext="edit"/>
            </v:shape>
            <v:rect id="_x0000_s3151" o:spid="_x0000_s3151" o:spt="1" style="position:absolute;left:1557;top:550;height:259;width:15;" fillcolor="#000000" filled="t" stroked="f" coordsize="21600,21600">
              <v:path/>
              <v:fill on="t" focussize="0,0"/>
              <v:stroke on="f"/>
              <v:imagedata o:title=""/>
              <o:lock v:ext="edit"/>
            </v:rect>
            <v:shape id="_x0000_s3152" o:spid="_x0000_s3152" o:spt="202" type="#_x0000_t202" style="position:absolute;left:974;top:813;height:495;width:1177;" filled="f" stroked="t" coordsize="21600,21600">
              <v:path/>
              <v:fill on="f" focussize="0,0"/>
              <v:stroke weight="0.726220472440945pt" color="#000000"/>
              <v:imagedata o:title=""/>
              <o:lock v:ext="edit"/>
              <v:textbox inset="0mm,0mm,0mm,0mm">
                <w:txbxContent>
                  <w:p>
                    <w:pPr>
                      <w:spacing w:before="104"/>
                      <w:ind w:left="254" w:right="0" w:firstLine="0"/>
                      <w:jc w:val="left"/>
                      <w:rPr>
                        <w:rFonts w:ascii="Arial MT"/>
                        <w:sz w:val="20"/>
                      </w:rPr>
                    </w:pPr>
                    <w:r>
                      <w:rPr>
                        <w:rFonts w:ascii="Arial MT"/>
                        <w:sz w:val="20"/>
                      </w:rPr>
                      <w:t>class</w:t>
                    </w:r>
                    <w:r>
                      <w:rPr>
                        <w:rFonts w:ascii="Arial MT"/>
                        <w:spacing w:val="-4"/>
                        <w:sz w:val="20"/>
                      </w:rPr>
                      <w:t xml:space="preserve"> </w:t>
                    </w:r>
                    <w:r>
                      <w:rPr>
                        <w:rFonts w:ascii="Arial MT"/>
                        <w:sz w:val="20"/>
                      </w:rPr>
                      <w:t>D</w:t>
                    </w:r>
                  </w:p>
                </w:txbxContent>
              </v:textbox>
            </v:shape>
            <v:shape id="_x0000_s3153" o:spid="_x0000_s3153" o:spt="202" type="#_x0000_t202" style="position:absolute;left:974;top:44;height:495;width:1177;" filled="f" stroked="t" coordsize="21600,21600">
              <v:path/>
              <v:fill on="f" focussize="0,0"/>
              <v:stroke weight="0.726220472440945pt" color="#000000"/>
              <v:imagedata o:title=""/>
              <o:lock v:ext="edit"/>
              <v:textbox inset="0mm,0mm,0mm,0mm">
                <w:txbxContent>
                  <w:p>
                    <w:pPr>
                      <w:spacing w:before="100"/>
                      <w:ind w:left="259" w:right="0" w:firstLine="0"/>
                      <w:jc w:val="left"/>
                      <w:rPr>
                        <w:rFonts w:ascii="Arial MT"/>
                        <w:sz w:val="20"/>
                      </w:rPr>
                    </w:pPr>
                    <w:r>
                      <w:rPr>
                        <w:rFonts w:ascii="Arial MT"/>
                        <w:sz w:val="20"/>
                      </w:rPr>
                      <w:t>class</w:t>
                    </w:r>
                    <w:r>
                      <w:rPr>
                        <w:rFonts w:ascii="Arial MT"/>
                        <w:spacing w:val="-4"/>
                        <w:sz w:val="20"/>
                      </w:rPr>
                      <w:t xml:space="preserve"> </w:t>
                    </w:r>
                    <w:r>
                      <w:rPr>
                        <w:rFonts w:ascii="Arial MT"/>
                        <w:sz w:val="20"/>
                      </w:rPr>
                      <w:t>B</w:t>
                    </w:r>
                  </w:p>
                </w:txbxContent>
              </v:textbox>
            </v:shape>
          </v:group>
        </w:pict>
      </w:r>
      <w:r>
        <w:t>#0001</w:t>
      </w:r>
      <w:r>
        <w:rPr>
          <w:spacing w:val="60"/>
        </w:rPr>
        <w:t xml:space="preserve"> </w:t>
      </w:r>
      <w:r>
        <w:t>//</w:t>
      </w:r>
      <w:r>
        <w:rPr>
          <w:spacing w:val="-4"/>
        </w:rPr>
        <w:t xml:space="preserve"> </w:t>
      </w:r>
      <w:r>
        <w:t>build</w:t>
      </w:r>
      <w:r>
        <w:rPr>
          <w:spacing w:val="-4"/>
        </w:rPr>
        <w:t xml:space="preserve"> </w:t>
      </w:r>
      <w:r>
        <w:t>:</w:t>
      </w:r>
      <w:r>
        <w:rPr>
          <w:spacing w:val="-4"/>
        </w:rPr>
        <w:t xml:space="preserve"> </w:t>
      </w:r>
      <w:r>
        <w:t>cl</w:t>
      </w:r>
      <w:r>
        <w:rPr>
          <w:spacing w:val="-4"/>
        </w:rPr>
        <w:t xml:space="preserve"> </w:t>
      </w:r>
      <w:r>
        <w:t>stacast.cpp</w:t>
      </w:r>
      <w:r>
        <w:rPr>
          <w:spacing w:val="-94"/>
        </w:rPr>
        <w:t xml:space="preserve"> </w:t>
      </w:r>
      <w:r>
        <w:t>#0002</w:t>
      </w:r>
      <w:r>
        <w:rPr>
          <w:spacing w:val="62"/>
        </w:rPr>
        <w:t xml:space="preserve"> </w:t>
      </w:r>
      <w:r>
        <w:t>#include</w:t>
      </w:r>
      <w:r>
        <w:rPr>
          <w:spacing w:val="-4"/>
        </w:rPr>
        <w:t xml:space="preserve"> </w:t>
      </w:r>
      <w:r>
        <w:t>&lt;iostream.h&gt;</w:t>
      </w:r>
    </w:p>
    <w:p>
      <w:pPr>
        <w:pStyle w:val="11"/>
        <w:spacing w:line="181" w:lineRule="exact"/>
        <w:ind w:left="2910"/>
      </w:pPr>
      <w:r>
        <w:t>#0003</w:t>
      </w:r>
      <w:r>
        <w:rPr>
          <w:spacing w:val="56"/>
        </w:rPr>
        <w:t xml:space="preserve"> </w:t>
      </w:r>
      <w:r>
        <w:t>#include</w:t>
      </w:r>
      <w:r>
        <w:rPr>
          <w:spacing w:val="-7"/>
        </w:rPr>
        <w:t xml:space="preserve"> </w:t>
      </w:r>
      <w:r>
        <w:t>&lt;assert.h&gt;</w:t>
      </w:r>
    </w:p>
    <w:p>
      <w:pPr>
        <w:pStyle w:val="11"/>
        <w:spacing w:before="39"/>
        <w:ind w:left="2910"/>
      </w:pPr>
      <w:r>
        <w:t>#0004</w:t>
      </w:r>
    </w:p>
    <w:p>
      <w:pPr>
        <w:pStyle w:val="11"/>
        <w:spacing w:before="40" w:line="292" w:lineRule="auto"/>
        <w:ind w:left="2910" w:right="5773"/>
      </w:pPr>
      <w:r>
        <w:t>#0005</w:t>
      </w:r>
      <w:r>
        <w:rPr>
          <w:spacing w:val="62"/>
        </w:rPr>
        <w:t xml:space="preserve"> </w:t>
      </w:r>
      <w:r>
        <w:t>class</w:t>
      </w:r>
      <w:r>
        <w:rPr>
          <w:spacing w:val="-3"/>
        </w:rPr>
        <w:t xml:space="preserve"> </w:t>
      </w:r>
      <w:r>
        <w:t>B</w:t>
      </w:r>
      <w:r>
        <w:rPr>
          <w:spacing w:val="-3"/>
        </w:rPr>
        <w:t xml:space="preserve"> </w:t>
      </w:r>
      <w:r>
        <w:t>{</w:t>
      </w:r>
      <w:r>
        <w:rPr>
          <w:spacing w:val="-93"/>
        </w:rPr>
        <w:t xml:space="preserve"> </w:t>
      </w:r>
      <w:r>
        <w:t>#0006</w:t>
      </w:r>
      <w:r>
        <w:rPr>
          <w:spacing w:val="62"/>
        </w:rPr>
        <w:t xml:space="preserve"> </w:t>
      </w:r>
      <w:r>
        <w:t>public:</w:t>
      </w:r>
    </w:p>
    <w:p>
      <w:pPr>
        <w:pStyle w:val="11"/>
        <w:tabs>
          <w:tab w:val="left" w:pos="3716"/>
        </w:tabs>
        <w:spacing w:line="181" w:lineRule="exact"/>
        <w:ind w:left="2910"/>
      </w:pPr>
      <w:r>
        <w:t>#0007</w:t>
      </w:r>
      <w:r>
        <w:tab/>
      </w:r>
      <w:r>
        <w:t>B::B()</w:t>
      </w:r>
      <w:r>
        <w:rPr>
          <w:spacing w:val="-3"/>
        </w:rPr>
        <w:t xml:space="preserve"> </w:t>
      </w:r>
      <w:r>
        <w:t>{</w:t>
      </w:r>
      <w:r>
        <w:rPr>
          <w:spacing w:val="-2"/>
        </w:rPr>
        <w:t xml:space="preserve"> </w:t>
      </w:r>
      <w:r>
        <w:t>m_B</w:t>
      </w:r>
      <w:r>
        <w:rPr>
          <w:spacing w:val="-3"/>
        </w:rPr>
        <w:t xml:space="preserve"> </w:t>
      </w:r>
      <w:r>
        <w:t>=</w:t>
      </w:r>
      <w:r>
        <w:rPr>
          <w:spacing w:val="-2"/>
        </w:rPr>
        <w:t xml:space="preserve"> </w:t>
      </w:r>
      <w:r>
        <w:t>3;</w:t>
      </w:r>
      <w:r>
        <w:rPr>
          <w:spacing w:val="-3"/>
        </w:rPr>
        <w:t xml:space="preserve"> </w:t>
      </w:r>
      <w:r>
        <w:t>}</w:t>
      </w:r>
    </w:p>
    <w:p>
      <w:pPr>
        <w:pStyle w:val="11"/>
        <w:tabs>
          <w:tab w:val="left" w:pos="3716"/>
        </w:tabs>
        <w:spacing w:before="39" w:line="292" w:lineRule="auto"/>
        <w:ind w:left="2910" w:right="1158"/>
      </w:pPr>
      <w:r>
        <w:t>#0008</w:t>
      </w:r>
      <w:r>
        <w:tab/>
      </w:r>
      <w:r>
        <w:rPr>
          <w:w w:val="95"/>
        </w:rPr>
        <w:t>void</w:t>
      </w:r>
      <w:r>
        <w:rPr>
          <w:spacing w:val="-29"/>
          <w:w w:val="95"/>
        </w:rPr>
        <w:t xml:space="preserve"> </w:t>
      </w:r>
      <w:r>
        <w:rPr>
          <w:w w:val="95"/>
        </w:rPr>
        <w:t>funcB()</w:t>
      </w:r>
      <w:r>
        <w:rPr>
          <w:spacing w:val="-29"/>
          <w:w w:val="95"/>
        </w:rPr>
        <w:t xml:space="preserve"> </w:t>
      </w:r>
      <w:r>
        <w:rPr>
          <w:w w:val="95"/>
        </w:rPr>
        <w:t>{</w:t>
      </w:r>
      <w:r>
        <w:rPr>
          <w:spacing w:val="-28"/>
          <w:w w:val="95"/>
        </w:rPr>
        <w:t xml:space="preserve"> </w:t>
      </w:r>
      <w:r>
        <w:rPr>
          <w:w w:val="95"/>
        </w:rPr>
        <w:t>cout</w:t>
      </w:r>
      <w:r>
        <w:rPr>
          <w:spacing w:val="-29"/>
          <w:w w:val="95"/>
        </w:rPr>
        <w:t xml:space="preserve"> </w:t>
      </w:r>
      <w:r>
        <w:rPr>
          <w:w w:val="95"/>
        </w:rPr>
        <w:t>&lt;&lt;</w:t>
      </w:r>
      <w:r>
        <w:rPr>
          <w:spacing w:val="-23"/>
          <w:w w:val="95"/>
        </w:rPr>
        <w:t xml:space="preserve"> </w:t>
      </w:r>
      <w:r>
        <w:rPr>
          <w:w w:val="95"/>
        </w:rPr>
        <w:t>"B::funcB()</w:t>
      </w:r>
      <w:r>
        <w:rPr>
          <w:spacing w:val="-23"/>
          <w:w w:val="95"/>
        </w:rPr>
        <w:t xml:space="preserve"> </w:t>
      </w:r>
      <w:r>
        <w:rPr>
          <w:w w:val="95"/>
        </w:rPr>
        <w:t>:</w:t>
      </w:r>
      <w:r>
        <w:rPr>
          <w:spacing w:val="-24"/>
          <w:w w:val="95"/>
        </w:rPr>
        <w:t xml:space="preserve"> </w:t>
      </w:r>
      <w:r>
        <w:rPr>
          <w:w w:val="95"/>
        </w:rPr>
        <w:t>m_B="</w:t>
      </w:r>
      <w:r>
        <w:rPr>
          <w:spacing w:val="-23"/>
          <w:w w:val="95"/>
        </w:rPr>
        <w:t xml:space="preserve"> </w:t>
      </w:r>
      <w:r>
        <w:rPr>
          <w:w w:val="95"/>
        </w:rPr>
        <w:t>&lt;&lt;</w:t>
      </w:r>
      <w:r>
        <w:rPr>
          <w:spacing w:val="-24"/>
          <w:w w:val="95"/>
        </w:rPr>
        <w:t xml:space="preserve"> </w:t>
      </w:r>
      <w:r>
        <w:rPr>
          <w:w w:val="95"/>
        </w:rPr>
        <w:t>m_B</w:t>
      </w:r>
      <w:r>
        <w:rPr>
          <w:spacing w:val="-23"/>
          <w:w w:val="95"/>
        </w:rPr>
        <w:t xml:space="preserve"> </w:t>
      </w:r>
      <w:r>
        <w:rPr>
          <w:w w:val="95"/>
        </w:rPr>
        <w:t>&lt;&lt;</w:t>
      </w:r>
      <w:r>
        <w:rPr>
          <w:spacing w:val="-23"/>
          <w:w w:val="95"/>
        </w:rPr>
        <w:t xml:space="preserve"> </w:t>
      </w:r>
      <w:r>
        <w:rPr>
          <w:w w:val="95"/>
        </w:rPr>
        <w:t>endl;</w:t>
      </w:r>
      <w:r>
        <w:rPr>
          <w:spacing w:val="-24"/>
          <w:w w:val="95"/>
        </w:rPr>
        <w:t xml:space="preserve"> </w:t>
      </w:r>
      <w:r>
        <w:rPr>
          <w:w w:val="95"/>
        </w:rPr>
        <w:t>};</w:t>
      </w:r>
      <w:r>
        <w:rPr>
          <w:spacing w:val="-88"/>
          <w:w w:val="95"/>
        </w:rPr>
        <w:t xml:space="preserve"> </w:t>
      </w:r>
      <w:r>
        <w:t>#0009</w:t>
      </w:r>
      <w:r>
        <w:rPr>
          <w:spacing w:val="67"/>
        </w:rPr>
        <w:t xml:space="preserve"> </w:t>
      </w:r>
      <w:r>
        <w:t>private:</w:t>
      </w:r>
    </w:p>
    <w:p>
      <w:pPr>
        <w:pStyle w:val="11"/>
        <w:tabs>
          <w:tab w:val="left" w:pos="3716"/>
        </w:tabs>
        <w:spacing w:line="181" w:lineRule="exact"/>
        <w:ind w:left="2910"/>
      </w:pPr>
      <w:r>
        <w:t>#0010</w:t>
      </w:r>
      <w:r>
        <w:tab/>
      </w:r>
      <w:r>
        <w:t>int</w:t>
      </w:r>
      <w:r>
        <w:rPr>
          <w:spacing w:val="-5"/>
        </w:rPr>
        <w:t xml:space="preserve"> </w:t>
      </w:r>
      <w:r>
        <w:t>m_B;</w:t>
      </w:r>
    </w:p>
    <w:p>
      <w:pPr>
        <w:pStyle w:val="11"/>
        <w:spacing w:before="40"/>
        <w:ind w:left="2910"/>
      </w:pPr>
      <w:r>
        <w:t>#0011</w:t>
      </w:r>
      <w:r>
        <w:rPr>
          <w:spacing w:val="62"/>
        </w:rPr>
        <w:t xml:space="preserve"> </w:t>
      </w:r>
      <w:r>
        <w:t>};</w:t>
      </w:r>
    </w:p>
    <w:p>
      <w:pPr>
        <w:pStyle w:val="11"/>
        <w:spacing w:before="40"/>
        <w:ind w:left="2910"/>
      </w:pPr>
      <w:r>
        <w:t>#0012</w:t>
      </w:r>
    </w:p>
    <w:p>
      <w:pPr>
        <w:pStyle w:val="11"/>
        <w:spacing w:before="39"/>
        <w:ind w:left="2910"/>
      </w:pPr>
      <w:r>
        <w:t>#0013</w:t>
      </w:r>
      <w:r>
        <w:rPr>
          <w:spacing w:val="63"/>
        </w:rPr>
        <w:t xml:space="preserve"> </w:t>
      </w:r>
      <w:r>
        <w:t>class</w:t>
      </w:r>
      <w:r>
        <w:rPr>
          <w:spacing w:val="-3"/>
        </w:rPr>
        <w:t xml:space="preserve"> </w:t>
      </w:r>
      <w:r>
        <w:t>D</w:t>
      </w:r>
      <w:r>
        <w:rPr>
          <w:spacing w:val="-2"/>
        </w:rPr>
        <w:t xml:space="preserve"> </w:t>
      </w:r>
      <w:r>
        <w:t>:</w:t>
      </w:r>
      <w:r>
        <w:rPr>
          <w:spacing w:val="-3"/>
        </w:rPr>
        <w:t xml:space="preserve"> </w:t>
      </w:r>
      <w:r>
        <w:t>public</w:t>
      </w:r>
      <w:r>
        <w:rPr>
          <w:spacing w:val="-3"/>
        </w:rPr>
        <w:t xml:space="preserve"> </w:t>
      </w:r>
      <w:r>
        <w:t>B</w:t>
      </w:r>
      <w:r>
        <w:rPr>
          <w:spacing w:val="-3"/>
        </w:rPr>
        <w:t xml:space="preserve"> </w:t>
      </w:r>
      <w:r>
        <w:t>{</w:t>
      </w:r>
    </w:p>
    <w:p>
      <w:pPr>
        <w:pStyle w:val="11"/>
        <w:rPr>
          <w:sz w:val="20"/>
        </w:rPr>
      </w:pPr>
    </w:p>
    <w:p>
      <w:pPr>
        <w:pStyle w:val="11"/>
        <w:spacing w:before="3"/>
        <w:rPr>
          <w:sz w:val="26"/>
        </w:rPr>
      </w:pPr>
    </w:p>
    <w:p>
      <w:pPr>
        <w:spacing w:before="95"/>
        <w:ind w:left="0" w:right="390" w:firstLine="0"/>
        <w:jc w:val="right"/>
        <w:rPr>
          <w:rFonts w:ascii="Arial"/>
          <w:b/>
          <w:sz w:val="20"/>
        </w:rPr>
      </w:pPr>
      <w:r>
        <w:rPr>
          <w:rFonts w:ascii="Arial"/>
          <w:b/>
          <w:sz w:val="20"/>
        </w:rPr>
        <w:t>179</w:t>
      </w:r>
    </w:p>
    <w:p>
      <w:pPr>
        <w:spacing w:after="0"/>
        <w:jc w:val="right"/>
        <w:rPr>
          <w:rFonts w:ascii="Arial"/>
          <w:sz w:val="20"/>
        </w:rPr>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154" o:spid="_x0000_s3154" o:spt="1" style="position:absolute;left:0pt;margin-left:131.9pt;margin-top:18.85pt;height:0.7pt;width:323pt;mso-position-horizontal-relative:page;mso-wrap-distance-bottom:0pt;mso-wrap-distance-top:0pt;z-index:-251214848;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
        <w:rPr>
          <w:rFonts w:ascii="宋体"/>
          <w:sz w:val="23"/>
        </w:rPr>
      </w:pPr>
    </w:p>
    <w:p>
      <w:pPr>
        <w:pStyle w:val="11"/>
        <w:spacing w:before="99"/>
        <w:ind w:left="2910"/>
      </w:pPr>
      <w:r>
        <w:t>#0014</w:t>
      </w:r>
      <w:r>
        <w:rPr>
          <w:spacing w:val="59"/>
        </w:rPr>
        <w:t xml:space="preserve"> </w:t>
      </w:r>
      <w:r>
        <w:t>public:</w:t>
      </w:r>
    </w:p>
    <w:p>
      <w:pPr>
        <w:pStyle w:val="11"/>
        <w:tabs>
          <w:tab w:val="left" w:pos="3716"/>
        </w:tabs>
        <w:spacing w:before="39"/>
        <w:ind w:left="2910"/>
      </w:pPr>
      <w:r>
        <w:t>#0015</w:t>
      </w:r>
      <w:r>
        <w:tab/>
      </w:r>
      <w:r>
        <w:t>D::D()</w:t>
      </w:r>
      <w:r>
        <w:rPr>
          <w:spacing w:val="-3"/>
        </w:rPr>
        <w:t xml:space="preserve"> </w:t>
      </w:r>
      <w:r>
        <w:t>{</w:t>
      </w:r>
      <w:r>
        <w:rPr>
          <w:spacing w:val="-2"/>
        </w:rPr>
        <w:t xml:space="preserve"> </w:t>
      </w:r>
      <w:r>
        <w:t>m_D</w:t>
      </w:r>
      <w:r>
        <w:rPr>
          <w:spacing w:val="-3"/>
        </w:rPr>
        <w:t xml:space="preserve"> </w:t>
      </w:r>
      <w:r>
        <w:t>=</w:t>
      </w:r>
      <w:r>
        <w:rPr>
          <w:spacing w:val="-2"/>
        </w:rPr>
        <w:t xml:space="preserve"> </w:t>
      </w:r>
      <w:r>
        <w:t>5;</w:t>
      </w:r>
      <w:r>
        <w:rPr>
          <w:spacing w:val="-3"/>
        </w:rPr>
        <w:t xml:space="preserve"> </w:t>
      </w:r>
      <w:r>
        <w:t>}</w:t>
      </w:r>
    </w:p>
    <w:p>
      <w:pPr>
        <w:pStyle w:val="11"/>
        <w:tabs>
          <w:tab w:val="left" w:pos="3716"/>
        </w:tabs>
        <w:spacing w:before="40" w:line="292" w:lineRule="auto"/>
        <w:ind w:left="2910" w:right="1158"/>
      </w:pPr>
      <w:r>
        <w:t>#0016</w:t>
      </w:r>
      <w:r>
        <w:tab/>
      </w:r>
      <w:r>
        <w:rPr>
          <w:w w:val="95"/>
        </w:rPr>
        <w:t>void</w:t>
      </w:r>
      <w:r>
        <w:rPr>
          <w:spacing w:val="-29"/>
          <w:w w:val="95"/>
        </w:rPr>
        <w:t xml:space="preserve"> </w:t>
      </w:r>
      <w:r>
        <w:rPr>
          <w:w w:val="95"/>
        </w:rPr>
        <w:t>funcD()</w:t>
      </w:r>
      <w:r>
        <w:rPr>
          <w:spacing w:val="-29"/>
          <w:w w:val="95"/>
        </w:rPr>
        <w:t xml:space="preserve"> </w:t>
      </w:r>
      <w:r>
        <w:rPr>
          <w:w w:val="95"/>
        </w:rPr>
        <w:t>{</w:t>
      </w:r>
      <w:r>
        <w:rPr>
          <w:spacing w:val="-28"/>
          <w:w w:val="95"/>
        </w:rPr>
        <w:t xml:space="preserve"> </w:t>
      </w:r>
      <w:r>
        <w:rPr>
          <w:w w:val="95"/>
        </w:rPr>
        <w:t>cout</w:t>
      </w:r>
      <w:r>
        <w:rPr>
          <w:spacing w:val="-29"/>
          <w:w w:val="95"/>
        </w:rPr>
        <w:t xml:space="preserve"> </w:t>
      </w:r>
      <w:r>
        <w:rPr>
          <w:w w:val="95"/>
        </w:rPr>
        <w:t>&lt;&lt;</w:t>
      </w:r>
      <w:r>
        <w:rPr>
          <w:spacing w:val="-23"/>
          <w:w w:val="95"/>
        </w:rPr>
        <w:t xml:space="preserve"> </w:t>
      </w:r>
      <w:r>
        <w:rPr>
          <w:w w:val="95"/>
        </w:rPr>
        <w:t>"D::funcD()</w:t>
      </w:r>
      <w:r>
        <w:rPr>
          <w:spacing w:val="-23"/>
          <w:w w:val="95"/>
        </w:rPr>
        <w:t xml:space="preserve"> </w:t>
      </w:r>
      <w:r>
        <w:rPr>
          <w:w w:val="95"/>
        </w:rPr>
        <w:t>:</w:t>
      </w:r>
      <w:r>
        <w:rPr>
          <w:spacing w:val="-24"/>
          <w:w w:val="95"/>
        </w:rPr>
        <w:t xml:space="preserve"> </w:t>
      </w:r>
      <w:r>
        <w:rPr>
          <w:w w:val="95"/>
        </w:rPr>
        <w:t>m_D="</w:t>
      </w:r>
      <w:r>
        <w:rPr>
          <w:spacing w:val="-23"/>
          <w:w w:val="95"/>
        </w:rPr>
        <w:t xml:space="preserve"> </w:t>
      </w:r>
      <w:r>
        <w:rPr>
          <w:w w:val="95"/>
        </w:rPr>
        <w:t>&lt;&lt;</w:t>
      </w:r>
      <w:r>
        <w:rPr>
          <w:spacing w:val="-24"/>
          <w:w w:val="95"/>
        </w:rPr>
        <w:t xml:space="preserve"> </w:t>
      </w:r>
      <w:r>
        <w:rPr>
          <w:w w:val="95"/>
        </w:rPr>
        <w:t>m_D</w:t>
      </w:r>
      <w:r>
        <w:rPr>
          <w:spacing w:val="-23"/>
          <w:w w:val="95"/>
        </w:rPr>
        <w:t xml:space="preserve"> </w:t>
      </w:r>
      <w:r>
        <w:rPr>
          <w:w w:val="95"/>
        </w:rPr>
        <w:t>&lt;&lt;</w:t>
      </w:r>
      <w:r>
        <w:rPr>
          <w:spacing w:val="-23"/>
          <w:w w:val="95"/>
        </w:rPr>
        <w:t xml:space="preserve"> </w:t>
      </w:r>
      <w:r>
        <w:rPr>
          <w:w w:val="95"/>
        </w:rPr>
        <w:t>endl;</w:t>
      </w:r>
      <w:r>
        <w:rPr>
          <w:spacing w:val="-24"/>
          <w:w w:val="95"/>
        </w:rPr>
        <w:t xml:space="preserve"> </w:t>
      </w:r>
      <w:r>
        <w:rPr>
          <w:w w:val="95"/>
        </w:rPr>
        <w:t>};</w:t>
      </w:r>
      <w:r>
        <w:rPr>
          <w:spacing w:val="-88"/>
          <w:w w:val="95"/>
        </w:rPr>
        <w:t xml:space="preserve"> </w:t>
      </w:r>
      <w:r>
        <w:t>#0017</w:t>
      </w:r>
      <w:r>
        <w:rPr>
          <w:spacing w:val="67"/>
        </w:rPr>
        <w:t xml:space="preserve"> </w:t>
      </w:r>
      <w:r>
        <w:t>private:</w:t>
      </w:r>
    </w:p>
    <w:p>
      <w:pPr>
        <w:pStyle w:val="11"/>
        <w:tabs>
          <w:tab w:val="left" w:pos="3716"/>
        </w:tabs>
        <w:spacing w:line="181" w:lineRule="exact"/>
        <w:ind w:left="2910"/>
      </w:pPr>
      <w:r>
        <w:t>#0018</w:t>
      </w:r>
      <w:r>
        <w:tab/>
      </w:r>
      <w:r>
        <w:t>int</w:t>
      </w:r>
      <w:r>
        <w:rPr>
          <w:spacing w:val="-5"/>
        </w:rPr>
        <w:t xml:space="preserve"> </w:t>
      </w:r>
      <w:r>
        <w:t>m_D;</w:t>
      </w:r>
    </w:p>
    <w:p>
      <w:pPr>
        <w:pStyle w:val="11"/>
        <w:spacing w:before="39"/>
        <w:ind w:left="2910"/>
      </w:pPr>
      <w:r>
        <w:t>#0019</w:t>
      </w:r>
      <w:r>
        <w:rPr>
          <w:spacing w:val="62"/>
        </w:rPr>
        <w:t xml:space="preserve"> </w:t>
      </w:r>
      <w:r>
        <w:t>};</w:t>
      </w:r>
    </w:p>
    <w:p>
      <w:pPr>
        <w:pStyle w:val="11"/>
        <w:spacing w:before="40"/>
        <w:ind w:left="2910"/>
      </w:pPr>
      <w:r>
        <w:t>#0020</w:t>
      </w:r>
    </w:p>
    <w:p>
      <w:pPr>
        <w:pStyle w:val="11"/>
        <w:spacing w:before="39" w:line="292" w:lineRule="auto"/>
        <w:ind w:left="2910" w:right="4684"/>
      </w:pPr>
      <w:r>
        <w:t>#0021</w:t>
      </w:r>
      <w:r>
        <w:rPr>
          <w:spacing w:val="62"/>
        </w:rPr>
        <w:t xml:space="preserve"> </w:t>
      </w:r>
      <w:r>
        <w:t>void</w:t>
      </w:r>
      <w:r>
        <w:rPr>
          <w:spacing w:val="-4"/>
        </w:rPr>
        <w:t xml:space="preserve"> </w:t>
      </w:r>
      <w:r>
        <w:t>f(B*</w:t>
      </w:r>
      <w:r>
        <w:rPr>
          <w:spacing w:val="-3"/>
        </w:rPr>
        <w:t xml:space="preserve"> </w:t>
      </w:r>
      <w:r>
        <w:t>pb,</w:t>
      </w:r>
      <w:r>
        <w:rPr>
          <w:spacing w:val="-4"/>
        </w:rPr>
        <w:t xml:space="preserve"> </w:t>
      </w:r>
      <w:r>
        <w:t>D*</w:t>
      </w:r>
      <w:r>
        <w:rPr>
          <w:spacing w:val="-3"/>
        </w:rPr>
        <w:t xml:space="preserve"> </w:t>
      </w:r>
      <w:r>
        <w:t>pd)</w:t>
      </w:r>
      <w:r>
        <w:rPr>
          <w:spacing w:val="-93"/>
        </w:rPr>
        <w:t xml:space="preserve"> </w:t>
      </w:r>
      <w:r>
        <w:t>#0022</w:t>
      </w:r>
      <w:r>
        <w:rPr>
          <w:spacing w:val="67"/>
        </w:rPr>
        <w:t xml:space="preserve"> </w:t>
      </w:r>
      <w:r>
        <w:t>{</w:t>
      </w:r>
    </w:p>
    <w:p>
      <w:pPr>
        <w:pStyle w:val="11"/>
        <w:tabs>
          <w:tab w:val="left" w:pos="3716"/>
        </w:tabs>
        <w:spacing w:line="166" w:lineRule="exact"/>
        <w:ind w:left="2910"/>
      </w:pPr>
      <w:r>
        <w:t>#0023</w:t>
      </w:r>
      <w:r>
        <w:tab/>
      </w:r>
      <w:r>
        <w:t>D*</w:t>
      </w:r>
      <w:r>
        <w:rPr>
          <w:spacing w:val="-7"/>
        </w:rPr>
        <w:t xml:space="preserve"> </w:t>
      </w:r>
      <w:r>
        <w:t>pd2</w:t>
      </w:r>
      <w:r>
        <w:rPr>
          <w:spacing w:val="-6"/>
        </w:rPr>
        <w:t xml:space="preserve"> </w:t>
      </w:r>
      <w:r>
        <w:t>=</w:t>
      </w:r>
      <w:r>
        <w:rPr>
          <w:spacing w:val="-6"/>
        </w:rPr>
        <w:t xml:space="preserve"> </w:t>
      </w:r>
      <w:r>
        <w:t>static_cast&lt;D*&gt;(pb);</w:t>
      </w:r>
      <w:r>
        <w:rPr>
          <w:spacing w:val="58"/>
        </w:rPr>
        <w:t xml:space="preserve"> </w:t>
      </w:r>
      <w:r>
        <w:t>//</w:t>
      </w:r>
      <w:r>
        <w:rPr>
          <w:spacing w:val="-6"/>
        </w:rPr>
        <w:t xml:space="preserve"> </w:t>
      </w:r>
      <w:r>
        <w:t>downcast</w:t>
      </w:r>
      <w:r>
        <w:rPr>
          <w:rFonts w:hint="eastAsia" w:ascii="宋体" w:eastAsia="宋体"/>
        </w:rPr>
        <w:t>，</w:t>
      </w:r>
      <w:r>
        <w:t>unsafe</w:t>
      </w:r>
    </w:p>
    <w:p>
      <w:pPr>
        <w:pStyle w:val="11"/>
        <w:tabs>
          <w:tab w:val="left" w:pos="3716"/>
        </w:tabs>
        <w:spacing w:before="54" w:line="180" w:lineRule="exact"/>
        <w:ind w:left="2910"/>
      </w:pPr>
      <w:r>
        <w:t>#0024</w:t>
      </w:r>
      <w:r>
        <w:tab/>
      </w:r>
      <w:r>
        <w:t>assert(pd2);</w:t>
      </w:r>
    </w:p>
    <w:p>
      <w:pPr>
        <w:pStyle w:val="11"/>
        <w:tabs>
          <w:tab w:val="left" w:pos="3716"/>
        </w:tabs>
        <w:spacing w:line="302" w:lineRule="auto"/>
        <w:ind w:left="2910" w:right="1957"/>
      </w:pPr>
      <w:r>
        <w:t>#0025</w:t>
      </w:r>
      <w:r>
        <w:tab/>
      </w:r>
      <w:r>
        <w:t>B*</w:t>
      </w:r>
      <w:r>
        <w:rPr>
          <w:spacing w:val="-6"/>
        </w:rPr>
        <w:t xml:space="preserve"> </w:t>
      </w:r>
      <w:r>
        <w:t>pb2</w:t>
      </w:r>
      <w:r>
        <w:rPr>
          <w:spacing w:val="-6"/>
        </w:rPr>
        <w:t xml:space="preserve"> </w:t>
      </w:r>
      <w:r>
        <w:t>=</w:t>
      </w:r>
      <w:r>
        <w:rPr>
          <w:spacing w:val="-5"/>
        </w:rPr>
        <w:t xml:space="preserve"> </w:t>
      </w:r>
      <w:r>
        <w:t>static_cast&lt;B*&gt;(pd);</w:t>
      </w:r>
      <w:r>
        <w:rPr>
          <w:spacing w:val="58"/>
        </w:rPr>
        <w:t xml:space="preserve"> </w:t>
      </w:r>
      <w:r>
        <w:t>//</w:t>
      </w:r>
      <w:r>
        <w:rPr>
          <w:spacing w:val="-5"/>
        </w:rPr>
        <w:t xml:space="preserve"> </w:t>
      </w:r>
      <w:r>
        <w:t>upcast</w:t>
      </w:r>
      <w:r>
        <w:rPr>
          <w:rFonts w:hint="eastAsia" w:ascii="宋体" w:eastAsia="宋体"/>
        </w:rPr>
        <w:t>，</w:t>
      </w:r>
      <w:r>
        <w:t>safe</w:t>
      </w:r>
      <w:r>
        <w:rPr>
          <w:rFonts w:hint="eastAsia" w:ascii="宋体" w:eastAsia="宋体"/>
        </w:rPr>
        <w:t>。</w:t>
      </w:r>
      <w:r>
        <w:t>#0026</w:t>
      </w:r>
      <w:r>
        <w:tab/>
      </w:r>
      <w:r>
        <w:t>assert(pb2);</w:t>
      </w:r>
    </w:p>
    <w:p>
      <w:pPr>
        <w:pStyle w:val="11"/>
        <w:spacing w:line="174" w:lineRule="exact"/>
        <w:ind w:left="2910"/>
      </w:pPr>
      <w:r>
        <w:t>#0027</w:t>
      </w:r>
    </w:p>
    <w:p>
      <w:pPr>
        <w:pStyle w:val="11"/>
        <w:tabs>
          <w:tab w:val="left" w:pos="3716"/>
          <w:tab w:val="left" w:pos="5358"/>
        </w:tabs>
        <w:spacing w:before="39"/>
        <w:ind w:left="2910"/>
      </w:pPr>
      <w:r>
        <w:t>#0028</w:t>
      </w:r>
      <w:r>
        <w:tab/>
      </w:r>
      <w:r>
        <w:t>pb-&gt;funcB();</w:t>
      </w:r>
      <w:r>
        <w:tab/>
      </w:r>
      <w:r>
        <w:t>//</w:t>
      </w:r>
      <w:r>
        <w:rPr>
          <w:spacing w:val="-3"/>
        </w:rPr>
        <w:t xml:space="preserve"> </w:t>
      </w:r>
      <w:r>
        <w:t>3</w:t>
      </w:r>
    </w:p>
    <w:p>
      <w:pPr>
        <w:pStyle w:val="11"/>
        <w:tabs>
          <w:tab w:val="left" w:pos="3716"/>
          <w:tab w:val="left" w:pos="5358"/>
        </w:tabs>
        <w:spacing w:before="40"/>
        <w:ind w:left="2910"/>
      </w:pPr>
      <w:r>
        <w:t>#0029</w:t>
      </w:r>
      <w:r>
        <w:tab/>
      </w:r>
      <w:r>
        <w:t>pd-&gt;funcB();</w:t>
      </w:r>
      <w:r>
        <w:tab/>
      </w:r>
      <w:r>
        <w:t>//</w:t>
      </w:r>
      <w:r>
        <w:rPr>
          <w:spacing w:val="-3"/>
        </w:rPr>
        <w:t xml:space="preserve"> </w:t>
      </w:r>
      <w:r>
        <w:t>3</w:t>
      </w:r>
    </w:p>
    <w:p>
      <w:pPr>
        <w:pStyle w:val="11"/>
        <w:tabs>
          <w:tab w:val="left" w:pos="3716"/>
          <w:tab w:val="left" w:pos="5358"/>
        </w:tabs>
        <w:spacing w:before="39"/>
        <w:ind w:left="2910"/>
      </w:pPr>
      <w:r>
        <w:t>#0030</w:t>
      </w:r>
      <w:r>
        <w:tab/>
      </w:r>
      <w:r>
        <w:t>pd-&gt;funcD();</w:t>
      </w:r>
      <w:r>
        <w:tab/>
      </w:r>
      <w:r>
        <w:t>//</w:t>
      </w:r>
      <w:r>
        <w:rPr>
          <w:spacing w:val="-3"/>
        </w:rPr>
        <w:t xml:space="preserve"> </w:t>
      </w:r>
      <w:r>
        <w:t>5</w:t>
      </w:r>
    </w:p>
    <w:p>
      <w:pPr>
        <w:pStyle w:val="11"/>
        <w:spacing w:before="40"/>
        <w:ind w:left="2910"/>
      </w:pPr>
      <w:r>
        <w:t>#0031</w:t>
      </w:r>
    </w:p>
    <w:p>
      <w:pPr>
        <w:pStyle w:val="11"/>
        <w:tabs>
          <w:tab w:val="left" w:pos="3716"/>
          <w:tab w:val="left" w:pos="5372"/>
        </w:tabs>
        <w:spacing w:before="39"/>
        <w:ind w:left="2910"/>
      </w:pPr>
      <w:r>
        <w:t>#0032</w:t>
      </w:r>
      <w:r>
        <w:tab/>
      </w:r>
      <w:r>
        <w:t>pb2-&gt;funcB();</w:t>
      </w:r>
      <w:r>
        <w:tab/>
      </w:r>
      <w:r>
        <w:t>//</w:t>
      </w:r>
      <w:r>
        <w:rPr>
          <w:spacing w:val="-3"/>
        </w:rPr>
        <w:t xml:space="preserve"> </w:t>
      </w:r>
      <w:r>
        <w:t>3</w:t>
      </w:r>
    </w:p>
    <w:p>
      <w:pPr>
        <w:pStyle w:val="11"/>
        <w:tabs>
          <w:tab w:val="left" w:pos="3716"/>
          <w:tab w:val="left" w:pos="5372"/>
        </w:tabs>
        <w:spacing w:before="40"/>
        <w:ind w:left="2910"/>
      </w:pPr>
      <w:r>
        <w:t>#0033</w:t>
      </w:r>
      <w:r>
        <w:tab/>
      </w:r>
      <w:r>
        <w:t>pd2-&gt;funcB();</w:t>
      </w:r>
      <w:r>
        <w:tab/>
      </w:r>
      <w:r>
        <w:t>//</w:t>
      </w:r>
      <w:r>
        <w:rPr>
          <w:spacing w:val="-3"/>
        </w:rPr>
        <w:t xml:space="preserve"> </w:t>
      </w:r>
      <w:r>
        <w:t>3</w:t>
      </w:r>
    </w:p>
    <w:p>
      <w:pPr>
        <w:pStyle w:val="11"/>
        <w:spacing w:line="220" w:lineRule="exact"/>
        <w:ind w:left="2881"/>
        <w:rPr>
          <w:sz w:val="20"/>
        </w:rPr>
      </w:pPr>
      <w:r>
        <w:rPr>
          <w:position w:val="-3"/>
          <w:sz w:val="20"/>
        </w:rPr>
        <w:pict>
          <v:shape id="_x0000_s3155" o:spid="_x0000_s3155" o:spt="202" type="#_x0000_t202" style="height:11.05pt;width:309.15pt;" fillcolor="#E4E4E4" filled="t" stroked="f" coordsize="21600,21600">
            <v:path/>
            <v:fill on="t" focussize="0,0"/>
            <v:stroke on="f" joinstyle="miter"/>
            <v:imagedata o:title=""/>
            <o:lock v:ext="edit"/>
            <v:textbox inset="0mm,0mm,0mm,0mm">
              <w:txbxContent>
                <w:p>
                  <w:pPr>
                    <w:pStyle w:val="11"/>
                    <w:tabs>
                      <w:tab w:val="left" w:pos="835"/>
                      <w:tab w:val="left" w:pos="2491"/>
                    </w:tabs>
                    <w:spacing w:before="44" w:line="176" w:lineRule="exact"/>
                    <w:ind w:left="28"/>
                  </w:pPr>
                  <w:r>
                    <w:t>#0034</w:t>
                  </w:r>
                  <w:r>
                    <w:tab/>
                  </w:r>
                  <w:r>
                    <w:t>pd2-&gt;funcD();</w:t>
                  </w:r>
                  <w:r>
                    <w:tab/>
                  </w:r>
                  <w:r>
                    <w:t>//</w:t>
                  </w:r>
                  <w:r>
                    <w:rPr>
                      <w:spacing w:val="-3"/>
                    </w:rPr>
                    <w:t xml:space="preserve"> </w:t>
                  </w:r>
                  <w:r>
                    <w:t>0</w:t>
                  </w:r>
                  <w:r>
                    <w:rPr>
                      <w:spacing w:val="64"/>
                    </w:rPr>
                    <w:t xml:space="preserve"> </w:t>
                  </w:r>
                  <w:r>
                    <w:t>&lt;--</w:t>
                  </w:r>
                  <w:r>
                    <w:rPr>
                      <w:spacing w:val="-3"/>
                    </w:rPr>
                    <w:t xml:space="preserve"> </w:t>
                  </w:r>
                  <w:r>
                    <w:t>error</w:t>
                  </w:r>
                </w:p>
              </w:txbxContent>
            </v:textbox>
            <w10:wrap type="none"/>
            <w10:anchorlock/>
          </v:shape>
        </w:pict>
      </w:r>
    </w:p>
    <w:p>
      <w:pPr>
        <w:pStyle w:val="11"/>
        <w:spacing w:before="40"/>
        <w:ind w:left="2910"/>
      </w:pPr>
      <w:r>
        <w:t>#0035</w:t>
      </w:r>
      <w:r>
        <w:rPr>
          <w:spacing w:val="63"/>
        </w:rPr>
        <w:t xml:space="preserve"> </w:t>
      </w:r>
      <w:r>
        <w:t>}</w:t>
      </w:r>
    </w:p>
    <w:p>
      <w:pPr>
        <w:pStyle w:val="11"/>
        <w:spacing w:before="40"/>
        <w:ind w:left="2910"/>
      </w:pPr>
      <w:r>
        <w:t>#0036</w:t>
      </w:r>
    </w:p>
    <w:p>
      <w:pPr>
        <w:pStyle w:val="11"/>
        <w:spacing w:before="39"/>
        <w:ind w:left="2910"/>
      </w:pPr>
      <w:r>
        <w:t>#0037</w:t>
      </w:r>
      <w:r>
        <w:rPr>
          <w:spacing w:val="60"/>
        </w:rPr>
        <w:t xml:space="preserve"> </w:t>
      </w:r>
      <w:r>
        <w:t>void</w:t>
      </w:r>
      <w:r>
        <w:rPr>
          <w:spacing w:val="-5"/>
        </w:rPr>
        <w:t xml:space="preserve"> </w:t>
      </w:r>
      <w:r>
        <w:t>main()</w:t>
      </w:r>
    </w:p>
    <w:p>
      <w:pPr>
        <w:pStyle w:val="11"/>
        <w:spacing w:before="40"/>
        <w:ind w:left="2910"/>
      </w:pPr>
      <w:r>
        <w:t>#0038</w:t>
      </w:r>
      <w:r>
        <w:rPr>
          <w:spacing w:val="63"/>
        </w:rPr>
        <w:t xml:space="preserve"> </w:t>
      </w:r>
      <w:r>
        <w:t>{</w:t>
      </w:r>
    </w:p>
    <w:p>
      <w:pPr>
        <w:pStyle w:val="11"/>
        <w:spacing w:before="39" w:line="292" w:lineRule="auto"/>
        <w:ind w:left="2910" w:right="5130"/>
        <w:jc w:val="both"/>
      </w:pPr>
      <w:r>
        <w:t>#0039</w:t>
      </w:r>
      <w:r>
        <w:rPr>
          <w:spacing w:val="1"/>
        </w:rPr>
        <w:t xml:space="preserve"> </w:t>
      </w:r>
      <w:r>
        <w:t>D* pd = new D;</w:t>
      </w:r>
      <w:r>
        <w:rPr>
          <w:spacing w:val="-94"/>
        </w:rPr>
        <w:t xml:space="preserve"> </w:t>
      </w:r>
      <w:r>
        <w:t>#0040</w:t>
      </w:r>
      <w:r>
        <w:rPr>
          <w:spacing w:val="1"/>
        </w:rPr>
        <w:t xml:space="preserve"> </w:t>
      </w:r>
      <w:r>
        <w:t>B* pb = new B;</w:t>
      </w:r>
      <w:r>
        <w:rPr>
          <w:spacing w:val="-94"/>
        </w:rPr>
        <w:t xml:space="preserve"> </w:t>
      </w:r>
      <w:r>
        <w:t>#0041</w:t>
      </w:r>
      <w:r>
        <w:rPr>
          <w:spacing w:val="35"/>
        </w:rPr>
        <w:t xml:space="preserve"> </w:t>
      </w:r>
      <w:r>
        <w:t>f(pb,</w:t>
      </w:r>
      <w:r>
        <w:rPr>
          <w:spacing w:val="-2"/>
        </w:rPr>
        <w:t xml:space="preserve"> </w:t>
      </w:r>
      <w:r>
        <w:t>pd);</w:t>
      </w:r>
    </w:p>
    <w:p>
      <w:pPr>
        <w:pStyle w:val="11"/>
        <w:spacing w:line="180" w:lineRule="exact"/>
        <w:ind w:left="2910"/>
        <w:jc w:val="both"/>
      </w:pPr>
      <w:r>
        <w:t>#0042</w:t>
      </w:r>
      <w:r>
        <w:rPr>
          <w:spacing w:val="63"/>
        </w:rPr>
        <w:t xml:space="preserve"> </w:t>
      </w:r>
      <w:r>
        <w:t>}</w:t>
      </w:r>
    </w:p>
    <w:p>
      <w:pPr>
        <w:pStyle w:val="11"/>
        <w:rPr>
          <w:sz w:val="18"/>
        </w:rPr>
      </w:pPr>
    </w:p>
    <w:p>
      <w:pPr>
        <w:spacing w:before="120"/>
        <w:ind w:left="2627" w:right="0" w:firstLine="0"/>
        <w:jc w:val="left"/>
        <w:rPr>
          <w:rFonts w:hint="eastAsia" w:ascii="宋体" w:eastAsia="宋体"/>
          <w:sz w:val="18"/>
        </w:rPr>
      </w:pPr>
      <w:r>
        <w:rPr>
          <w:rFonts w:hint="eastAsia" w:ascii="宋体" w:eastAsia="宋体"/>
          <w:spacing w:val="2"/>
          <w:sz w:val="18"/>
        </w:rPr>
        <w:t xml:space="preserve">我把 </w:t>
      </w:r>
      <w:r>
        <w:rPr>
          <w:rFonts w:ascii="Times New Roman" w:eastAsia="Times New Roman"/>
          <w:i/>
          <w:sz w:val="18"/>
        </w:rPr>
        <w:t>B::m_B</w:t>
      </w:r>
      <w:r>
        <w:rPr>
          <w:rFonts w:ascii="Times New Roman" w:eastAsia="Times New Roman"/>
          <w:i/>
          <w:spacing w:val="52"/>
          <w:sz w:val="18"/>
        </w:rPr>
        <w:t xml:space="preserve"> </w:t>
      </w:r>
      <w:r>
        <w:rPr>
          <w:rFonts w:hint="eastAsia" w:ascii="宋体" w:eastAsia="宋体"/>
          <w:spacing w:val="1"/>
          <w:sz w:val="18"/>
        </w:rPr>
        <w:t xml:space="preserve">設初值為 </w:t>
      </w:r>
      <w:r>
        <w:rPr>
          <w:rFonts w:ascii="Times New Roman" w:eastAsia="Times New Roman"/>
          <w:sz w:val="18"/>
        </w:rPr>
        <w:t>3</w:t>
      </w:r>
      <w:r>
        <w:rPr>
          <w:rFonts w:hint="eastAsia" w:ascii="宋体" w:eastAsia="宋体"/>
          <w:sz w:val="18"/>
        </w:rPr>
        <w:t>，</w:t>
      </w:r>
      <w:r>
        <w:rPr>
          <w:rFonts w:ascii="Times New Roman" w:eastAsia="Times New Roman"/>
          <w:i/>
          <w:sz w:val="18"/>
        </w:rPr>
        <w:t>D::m_D</w:t>
      </w:r>
      <w:r>
        <w:rPr>
          <w:rFonts w:ascii="Times New Roman" w:eastAsia="Times New Roman"/>
          <w:i/>
          <w:spacing w:val="51"/>
          <w:sz w:val="18"/>
        </w:rPr>
        <w:t xml:space="preserve"> </w:t>
      </w:r>
      <w:r>
        <w:rPr>
          <w:rFonts w:hint="eastAsia" w:ascii="宋体" w:eastAsia="宋体"/>
          <w:spacing w:val="1"/>
          <w:sz w:val="18"/>
        </w:rPr>
        <w:t xml:space="preserve">設初值為 </w:t>
      </w:r>
      <w:r>
        <w:rPr>
          <w:rFonts w:ascii="Times New Roman" w:eastAsia="Times New Roman"/>
          <w:sz w:val="18"/>
        </w:rPr>
        <w:t>5</w:t>
      </w:r>
      <w:r>
        <w:rPr>
          <w:rFonts w:hint="eastAsia" w:ascii="宋体" w:eastAsia="宋体"/>
          <w:spacing w:val="2"/>
          <w:sz w:val="18"/>
        </w:rPr>
        <w:t xml:space="preserve">。在 </w:t>
      </w:r>
      <w:r>
        <w:rPr>
          <w:rFonts w:ascii="Times New Roman" w:eastAsia="Times New Roman"/>
          <w:i/>
          <w:sz w:val="18"/>
        </w:rPr>
        <w:t>f</w:t>
      </w:r>
      <w:r>
        <w:rPr>
          <w:rFonts w:ascii="Times New Roman" w:eastAsia="Times New Roman"/>
          <w:i/>
          <w:spacing w:val="16"/>
          <w:sz w:val="18"/>
        </w:rPr>
        <w:t xml:space="preserve">() </w:t>
      </w:r>
      <w:r>
        <w:rPr>
          <w:rFonts w:hint="eastAsia" w:ascii="宋体" w:eastAsia="宋体"/>
          <w:sz w:val="18"/>
        </w:rPr>
        <w:t>函式中：</w:t>
      </w:r>
    </w:p>
    <w:p>
      <w:pPr>
        <w:pStyle w:val="11"/>
        <w:spacing w:before="5"/>
        <w:rPr>
          <w:rFonts w:ascii="宋体"/>
          <w:sz w:val="18"/>
        </w:rPr>
      </w:pPr>
    </w:p>
    <w:p>
      <w:pPr>
        <w:pStyle w:val="11"/>
        <w:tabs>
          <w:tab w:val="left" w:pos="3716"/>
        </w:tabs>
        <w:spacing w:before="1"/>
        <w:ind w:left="2910"/>
        <w:rPr>
          <w:rFonts w:hint="eastAsia" w:ascii="宋体" w:eastAsia="宋体"/>
        </w:rPr>
      </w:pPr>
      <w:r>
        <w:t>#0023</w:t>
      </w:r>
      <w:r>
        <w:tab/>
      </w:r>
      <w:r>
        <w:t>D*</w:t>
      </w:r>
      <w:r>
        <w:rPr>
          <w:spacing w:val="-3"/>
        </w:rPr>
        <w:t xml:space="preserve"> </w:t>
      </w:r>
      <w:r>
        <w:t>pd2</w:t>
      </w:r>
      <w:r>
        <w:rPr>
          <w:spacing w:val="-2"/>
        </w:rPr>
        <w:t xml:space="preserve"> = </w:t>
      </w:r>
      <w:r>
        <w:t>static_cast&lt;D*&gt;(pb);</w:t>
      </w:r>
      <w:r>
        <w:rPr>
          <w:spacing w:val="15"/>
        </w:rPr>
        <w:t xml:space="preserve"> // </w:t>
      </w:r>
      <w:r>
        <w:t>pb</w:t>
      </w:r>
      <w:r>
        <w:rPr>
          <w:spacing w:val="-17"/>
        </w:rPr>
        <w:t xml:space="preserve"> </w:t>
      </w:r>
      <w:r>
        <w:rPr>
          <w:rFonts w:hint="eastAsia" w:ascii="宋体" w:eastAsia="宋体"/>
        </w:rPr>
        <w:t xml:space="preserve">被轉換為 </w:t>
      </w:r>
      <w:r>
        <w:t>D*</w:t>
      </w:r>
      <w:r>
        <w:rPr>
          <w:spacing w:val="-16"/>
        </w:rPr>
        <w:t xml:space="preserve"> </w:t>
      </w:r>
      <w:r>
        <w:rPr>
          <w:rFonts w:hint="eastAsia" w:ascii="宋体" w:eastAsia="宋体"/>
        </w:rPr>
        <w:t xml:space="preserve">並指定給 </w:t>
      </w:r>
      <w:r>
        <w:t>pd2</w:t>
      </w:r>
      <w:r>
        <w:rPr>
          <w:rFonts w:hint="eastAsia" w:ascii="宋体" w:eastAsia="宋体"/>
        </w:rPr>
        <w:t>，</w:t>
      </w:r>
    </w:p>
    <w:p>
      <w:pPr>
        <w:pStyle w:val="11"/>
        <w:spacing w:before="53" w:line="180" w:lineRule="exact"/>
        <w:ind w:left="2910"/>
      </w:pPr>
      <w:r>
        <w:t>...</w:t>
      </w:r>
    </w:p>
    <w:p>
      <w:pPr>
        <w:pStyle w:val="11"/>
        <w:tabs>
          <w:tab w:val="left" w:pos="3716"/>
          <w:tab w:val="left" w:pos="6680"/>
        </w:tabs>
        <w:spacing w:line="207" w:lineRule="exact"/>
        <w:ind w:left="2910"/>
      </w:pPr>
      <w:r>
        <w:t>#0034</w:t>
      </w:r>
      <w:r>
        <w:tab/>
      </w:r>
      <w:r>
        <w:t>pd2-&gt;funcD();</w:t>
      </w:r>
      <w:r>
        <w:tab/>
      </w:r>
      <w:r>
        <w:rPr>
          <w:spacing w:val="-7"/>
        </w:rPr>
        <w:t xml:space="preserve">// </w:t>
      </w:r>
      <w:r>
        <w:rPr>
          <w:rFonts w:hint="eastAsia" w:ascii="宋体" w:eastAsia="宋体"/>
          <w:spacing w:val="1"/>
        </w:rPr>
        <w:t xml:space="preserve">利用 </w:t>
      </w:r>
      <w:r>
        <w:t>pd2</w:t>
      </w:r>
      <w:r>
        <w:rPr>
          <w:spacing w:val="-17"/>
        </w:rPr>
        <w:t xml:space="preserve"> </w:t>
      </w:r>
      <w:r>
        <w:rPr>
          <w:rFonts w:hint="eastAsia" w:ascii="宋体" w:eastAsia="宋体"/>
          <w:spacing w:val="1"/>
        </w:rPr>
        <w:t xml:space="preserve">呼叫 </w:t>
      </w:r>
      <w:r>
        <w:t>D::funcD()</w:t>
      </w:r>
    </w:p>
    <w:p>
      <w:pPr>
        <w:pStyle w:val="11"/>
        <w:rPr>
          <w:sz w:val="18"/>
        </w:rPr>
      </w:pPr>
    </w:p>
    <w:p>
      <w:pPr>
        <w:spacing w:before="135" w:line="374" w:lineRule="auto"/>
        <w:ind w:left="2627" w:right="1155" w:firstLine="0"/>
        <w:jc w:val="left"/>
        <w:rPr>
          <w:rFonts w:hint="eastAsia" w:ascii="宋体" w:eastAsia="宋体"/>
          <w:sz w:val="18"/>
        </w:rPr>
      </w:pPr>
      <w:r>
        <w:rPr>
          <w:rFonts w:hint="eastAsia" w:ascii="宋体" w:eastAsia="宋体"/>
          <w:sz w:val="18"/>
        </w:rPr>
        <w:t>这些码都可以通过编译，也可以执行，但执行结果却有误，</w:t>
      </w:r>
      <w:r>
        <w:rPr>
          <w:rFonts w:ascii="Times New Roman" w:eastAsia="Times New Roman"/>
          <w:sz w:val="18"/>
        </w:rPr>
        <w:t>L34</w:t>
      </w:r>
      <w:r>
        <w:rPr>
          <w:rFonts w:ascii="Times New Roman" w:eastAsia="Times New Roman"/>
          <w:spacing w:val="10"/>
          <w:sz w:val="18"/>
        </w:rPr>
        <w:t xml:space="preserve"> </w:t>
      </w:r>
      <w:r>
        <w:rPr>
          <w:rFonts w:hint="eastAsia" w:ascii="宋体" w:eastAsia="宋体"/>
          <w:sz w:val="18"/>
        </w:rPr>
        <w:t>根本就抓到了不该抓的东西。我可以下面这张图来说明这个结果：</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10"/>
        <w:rPr>
          <w:rFonts w:ascii="宋体"/>
          <w:sz w:val="17"/>
        </w:rPr>
      </w:pPr>
    </w:p>
    <w:p>
      <w:pPr>
        <w:pStyle w:val="5"/>
      </w:pPr>
      <w:r>
        <w:t>180</w:t>
      </w:r>
    </w:p>
    <w:p>
      <w:pPr>
        <w:spacing w:after="0"/>
        <w:sectPr>
          <w:pgSz w:w="10320" w:h="13220"/>
          <w:pgMar w:top="580" w:right="80" w:bottom="280" w:left="40" w:header="720" w:footer="720" w:gutter="0"/>
          <w:cols w:space="720" w:num="1"/>
        </w:sectPr>
      </w:pPr>
    </w:p>
    <w:p>
      <w:pPr>
        <w:pStyle w:val="11"/>
        <w:spacing w:before="64"/>
        <w:ind w:left="6615"/>
        <w:rPr>
          <w:rFonts w:hint="eastAsia" w:ascii="宋体" w:eastAsia="宋体"/>
        </w:rPr>
      </w:pPr>
      <w:r>
        <w:pict>
          <v:rect id="_x0000_s3156" o:spid="_x0000_s3156" o:spt="1" style="position:absolute;left:0pt;margin-left:131.9pt;margin-top:18.85pt;height:0.7pt;width:323pt;mso-position-horizontal-relative:page;mso-wrap-distance-bottom:0pt;mso-wrap-distance-top:0pt;z-index:-251213824;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6"/>
        </w:rPr>
        <w:t>第３章 型別轉換</w:t>
      </w:r>
      <w:r>
        <w:rPr>
          <w:rFonts w:hint="eastAsia" w:ascii="宋体" w:eastAsia="宋体"/>
          <w:spacing w:val="-1"/>
        </w:rPr>
        <w:t>（</w:t>
      </w:r>
      <w:r>
        <w:rPr>
          <w:rFonts w:ascii="Times New Roman" w:eastAsia="Times New Roman"/>
          <w:spacing w:val="-1"/>
        </w:rPr>
        <w:t>Type</w:t>
      </w:r>
      <w:r>
        <w:rPr>
          <w:rFonts w:ascii="Times New Roman" w:eastAsia="Times New Roman"/>
          <w:spacing w:val="-8"/>
        </w:rPr>
        <w:t xml:space="preserve"> </w:t>
      </w:r>
      <w:r>
        <w:rPr>
          <w:rFonts w:ascii="Times New Roman" w:eastAsia="Times New Roman"/>
          <w:spacing w:val="-1"/>
        </w:rPr>
        <w:t>Casting</w:t>
      </w:r>
      <w:r>
        <w:rPr>
          <w:rFonts w:hint="eastAsia" w:ascii="宋体" w:eastAsia="宋体"/>
          <w:spacing w:val="-1"/>
        </w:rPr>
        <w:t>）</w:t>
      </w:r>
    </w:p>
    <w:p>
      <w:pPr>
        <w:pStyle w:val="11"/>
        <w:rPr>
          <w:rFonts w:ascii="宋体"/>
          <w:sz w:val="22"/>
        </w:rPr>
      </w:pPr>
    </w:p>
    <w:p>
      <w:pPr>
        <w:spacing w:after="0"/>
        <w:rPr>
          <w:rFonts w:ascii="宋体"/>
          <w:sz w:val="22"/>
        </w:rPr>
        <w:sectPr>
          <w:pgSz w:w="10320" w:h="13220"/>
          <w:pgMar w:top="580" w:right="80" w:bottom="280" w:left="40" w:header="720" w:footer="720" w:gutter="0"/>
          <w:cols w:space="720" w:num="1"/>
        </w:sectPr>
      </w:pPr>
    </w:p>
    <w:p>
      <w:pPr>
        <w:pStyle w:val="11"/>
        <w:spacing w:before="10"/>
        <w:rPr>
          <w:rFonts w:ascii="宋体"/>
          <w:sz w:val="21"/>
        </w:rPr>
      </w:pPr>
    </w:p>
    <w:p>
      <w:pPr>
        <w:spacing w:before="0"/>
        <w:ind w:left="2785" w:right="0" w:firstLine="0"/>
        <w:jc w:val="center"/>
        <w:rPr>
          <w:rFonts w:ascii="Times New Roman"/>
          <w:sz w:val="17"/>
        </w:rPr>
      </w:pPr>
      <w:r>
        <w:pict>
          <v:group id="_x0000_s3157" o:spid="_x0000_s3157" o:spt="203" style="position:absolute;left:0pt;margin-left:168.7pt;margin-top:2.3pt;height:78.8pt;width:91.65pt;mso-position-horizontal-relative:page;z-index:-251442176;mso-width-relative:page;mso-height-relative:page;" coordorigin="3375,47" coordsize="1833,1576">
            <o:lock v:ext="edit"/>
            <v:line id="_x0000_s3158" o:spid="_x0000_s3158" o:spt="20" style="position:absolute;left:4956;top:99;height:7;width:246;" stroked="t" coordsize="21600,21600">
              <v:path arrowok="t"/>
              <v:fill focussize="0,0"/>
              <v:stroke weight="0.528031496062992pt" color="#000000"/>
              <v:imagedata o:title=""/>
              <o:lock v:ext="edit"/>
            </v:line>
            <v:shape id="_x0000_s3159" o:spid="_x0000_s3159" style="position:absolute;left:4835;top:50;height:101;width:163;" fillcolor="#000000" filled="t" stroked="f" coordorigin="4836,50" coordsize="163,101" path="m4998,50l4836,97,4995,151,4977,101,4998,50xe">
              <v:path arrowok="t"/>
              <v:fill on="t" focussize="0,0"/>
              <v:stroke on="f"/>
              <v:imagedata o:title=""/>
              <o:lock v:ext="edit"/>
            </v:shape>
            <v:shape id="_x0000_s3160" o:spid="_x0000_s3160" style="position:absolute;left:4948;top:158;height:706;width:127;" filled="f" stroked="t" coordorigin="4949,159" coordsize="127,706" path="m4949,159l5012,181,5012,502,5076,523,5012,544,5012,844,4949,865e">
              <v:path arrowok="t"/>
              <v:fill on="f" focussize="0,0"/>
              <v:stroke weight="0.528031496062992pt" color="#000000"/>
              <v:imagedata o:title=""/>
              <o:lock v:ext="edit"/>
            </v:shape>
            <v:line id="_x0000_s3161" o:spid="_x0000_s3161" o:spt="20" style="position:absolute;left:3375;top:97;flip:x;height:0;width:201;" stroked="t" coordsize="21600,21600">
              <v:path arrowok="t"/>
              <v:fill focussize="0,0"/>
              <v:stroke weight="0.528031496062992pt" color="#000000"/>
              <v:imagedata o:title=""/>
              <o:lock v:ext="edit"/>
            </v:line>
            <v:shape id="_x0000_s3162" o:spid="_x0000_s3162" style="position:absolute;left:3533;top:46;height:101;width:162;" fillcolor="#000000" filled="t" stroked="f" coordorigin="3534,47" coordsize="162,101" path="m3534,47l3553,97,3534,147,3695,97,3534,47xe">
              <v:path arrowok="t"/>
              <v:fill on="t" focussize="0,0"/>
              <v:stroke on="f"/>
              <v:imagedata o:title=""/>
              <o:lock v:ext="edit"/>
            </v:shape>
            <v:shape id="_x0000_s3163" o:spid="_x0000_s3163" style="position:absolute;left:3567;top:159;height:1457;width:127;" filled="f" stroked="t" coordorigin="3568,160" coordsize="127,1457" path="m3695,160l3631,204,3631,866,3568,911,3631,956,3631,1573,3695,1617e">
              <v:path arrowok="t"/>
              <v:fill on="f" focussize="0,0"/>
              <v:stroke weight="0.528031496062992pt" color="#000000"/>
              <v:imagedata o:title=""/>
              <o:lock v:ext="edit"/>
            </v:shape>
            <v:shape id="_x0000_s3164" o:spid="_x0000_s3164" style="position:absolute;left:3763;top:111;height:1498;width:1064;" filled="f" stroked="t" coordorigin="3763,111" coordsize="1064,1498" path="m4826,871l3763,871,3763,1609,4826,1609,4826,871xm4826,111l3763,111,3763,849,4826,849,4826,111xe">
              <v:path arrowok="t"/>
              <v:fill on="f" focussize="0,0"/>
              <v:stroke weight="0.528031496062992pt" color="#000000"/>
              <v:imagedata o:title=""/>
              <o:lock v:ext="edit"/>
            </v:shape>
          </v:group>
        </w:pict>
      </w:r>
      <w:r>
        <w:rPr>
          <w:rFonts w:ascii="Times New Roman"/>
          <w:sz w:val="17"/>
        </w:rPr>
        <w:t>D*</w:t>
      </w:r>
      <w:r>
        <w:rPr>
          <w:rFonts w:ascii="Times New Roman"/>
          <w:spacing w:val="-5"/>
          <w:sz w:val="17"/>
        </w:rPr>
        <w:t xml:space="preserve"> </w:t>
      </w:r>
      <w:r>
        <w:rPr>
          <w:rFonts w:ascii="Times New Roman"/>
          <w:sz w:val="17"/>
        </w:rPr>
        <w:t>pd</w:t>
      </w:r>
    </w:p>
    <w:p>
      <w:pPr>
        <w:pStyle w:val="11"/>
        <w:rPr>
          <w:rFonts w:ascii="Times New Roman"/>
          <w:sz w:val="18"/>
        </w:rPr>
      </w:pPr>
    </w:p>
    <w:p>
      <w:pPr>
        <w:pStyle w:val="11"/>
        <w:rPr>
          <w:rFonts w:ascii="Times New Roman"/>
          <w:sz w:val="18"/>
        </w:rPr>
      </w:pPr>
    </w:p>
    <w:p>
      <w:pPr>
        <w:pStyle w:val="11"/>
        <w:spacing w:before="9"/>
        <w:rPr>
          <w:rFonts w:ascii="Times New Roman"/>
          <w:sz w:val="18"/>
        </w:rPr>
      </w:pPr>
    </w:p>
    <w:p>
      <w:pPr>
        <w:spacing w:before="0"/>
        <w:ind w:left="2703" w:right="0" w:firstLine="0"/>
        <w:jc w:val="center"/>
        <w:rPr>
          <w:rFonts w:ascii="Times New Roman" w:hAnsi="Times New Roman"/>
          <w:sz w:val="17"/>
        </w:rPr>
      </w:pPr>
      <w:r>
        <w:rPr>
          <w:rFonts w:ascii="Times New Roman" w:hAnsi="Times New Roman"/>
          <w:spacing w:val="-2"/>
          <w:sz w:val="17"/>
        </w:rPr>
        <w:t>pd’s</w:t>
      </w:r>
      <w:r>
        <w:rPr>
          <w:rFonts w:ascii="Times New Roman" w:hAnsi="Times New Roman"/>
          <w:spacing w:val="-9"/>
          <w:sz w:val="17"/>
        </w:rPr>
        <w:t xml:space="preserve"> </w:t>
      </w:r>
      <w:r>
        <w:rPr>
          <w:rFonts w:ascii="Times New Roman" w:hAnsi="Times New Roman"/>
          <w:spacing w:val="-1"/>
          <w:sz w:val="17"/>
        </w:rPr>
        <w:t>scope</w:t>
      </w:r>
    </w:p>
    <w:p>
      <w:pPr>
        <w:spacing w:before="92"/>
        <w:ind w:left="509" w:right="0" w:firstLine="0"/>
        <w:jc w:val="left"/>
        <w:rPr>
          <w:rFonts w:ascii="Times New Roman"/>
          <w:sz w:val="17"/>
        </w:rPr>
      </w:pPr>
      <w:r>
        <w:br w:type="column"/>
      </w:r>
      <w:r>
        <w:rPr>
          <w:rFonts w:ascii="Times New Roman"/>
          <w:spacing w:val="-2"/>
          <w:sz w:val="17"/>
        </w:rPr>
        <w:t>D</w:t>
      </w:r>
      <w:r>
        <w:rPr>
          <w:rFonts w:ascii="Times New Roman"/>
          <w:spacing w:val="-7"/>
          <w:sz w:val="17"/>
        </w:rPr>
        <w:t xml:space="preserve"> </w:t>
      </w:r>
      <w:r>
        <w:rPr>
          <w:rFonts w:ascii="Times New Roman"/>
          <w:spacing w:val="-2"/>
          <w:sz w:val="17"/>
        </w:rPr>
        <w:t>object</w:t>
      </w:r>
    </w:p>
    <w:p>
      <w:pPr>
        <w:tabs>
          <w:tab w:val="left" w:pos="1535"/>
        </w:tabs>
        <w:spacing w:before="114" w:line="370" w:lineRule="atLeast"/>
        <w:ind w:left="523" w:right="170" w:firstLine="134"/>
        <w:jc w:val="left"/>
        <w:rPr>
          <w:rFonts w:ascii="Times New Roman" w:hAnsi="Times New Roman"/>
          <w:sz w:val="17"/>
        </w:rPr>
      </w:pPr>
      <w:r>
        <w:br w:type="column"/>
      </w:r>
      <w:r>
        <w:rPr>
          <w:rFonts w:ascii="Times New Roman" w:hAnsi="Times New Roman"/>
          <w:sz w:val="17"/>
        </w:rPr>
        <w:t>B*</w:t>
      </w:r>
      <w:r>
        <w:rPr>
          <w:rFonts w:ascii="Times New Roman" w:hAnsi="Times New Roman"/>
          <w:spacing w:val="-1"/>
          <w:sz w:val="17"/>
        </w:rPr>
        <w:t xml:space="preserve"> </w:t>
      </w:r>
      <w:r>
        <w:rPr>
          <w:rFonts w:ascii="Times New Roman" w:hAnsi="Times New Roman"/>
          <w:sz w:val="17"/>
        </w:rPr>
        <w:t>pb2</w:t>
      </w:r>
      <w:r>
        <w:rPr>
          <w:rFonts w:ascii="Times New Roman" w:hAnsi="Times New Roman"/>
          <w:sz w:val="17"/>
        </w:rPr>
        <w:tab/>
      </w:r>
      <w:r>
        <w:rPr>
          <w:rFonts w:ascii="Times New Roman" w:hAnsi="Times New Roman"/>
          <w:spacing w:val="-1"/>
          <w:position w:val="1"/>
          <w:sz w:val="17"/>
        </w:rPr>
        <w:t>D* pd2</w:t>
      </w:r>
      <w:r>
        <w:rPr>
          <w:rFonts w:ascii="Times New Roman" w:hAnsi="Times New Roman"/>
          <w:spacing w:val="-39"/>
          <w:position w:val="1"/>
          <w:sz w:val="17"/>
        </w:rPr>
        <w:t xml:space="preserve"> </w:t>
      </w:r>
      <w:r>
        <w:rPr>
          <w:rFonts w:ascii="Times New Roman" w:hAnsi="Times New Roman"/>
          <w:sz w:val="17"/>
        </w:rPr>
        <w:t>pb2’s</w:t>
      </w:r>
    </w:p>
    <w:p>
      <w:pPr>
        <w:spacing w:before="11"/>
        <w:ind w:left="523" w:right="0" w:firstLine="0"/>
        <w:jc w:val="left"/>
        <w:rPr>
          <w:rFonts w:ascii="Times New Roman"/>
          <w:sz w:val="17"/>
        </w:rPr>
      </w:pPr>
      <w:r>
        <w:pict>
          <v:shape id="_x0000_s3165" o:spid="_x0000_s3165" o:spt="202" type="#_x0000_t202" style="position:absolute;left:0pt;margin-left:188.4pt;margin-top:-22.9pt;height:36.95pt;width:52.65pt;mso-position-horizontal-relative:page;z-index:251778048;mso-width-relative:page;mso-height-relative:page;" filled="f" stroked="f" coordsize="21600,21600">
            <v:path/>
            <v:fill on="f" focussize="0,0"/>
            <v:stroke on="f" joinstyle="miter"/>
            <v:imagedata o:title=""/>
            <o:lock v:ext="edit"/>
            <v:textbox inset="0mm,0mm,0mm,0mm">
              <w:txbxContent>
                <w:p>
                  <w:pPr>
                    <w:pStyle w:val="11"/>
                    <w:spacing w:before="6"/>
                    <w:rPr>
                      <w:rFonts w:ascii="Arial"/>
                      <w:b/>
                      <w:sz w:val="21"/>
                    </w:rPr>
                  </w:pPr>
                </w:p>
                <w:p>
                  <w:pPr>
                    <w:spacing w:before="0"/>
                    <w:ind w:left="242" w:right="0" w:firstLine="0"/>
                    <w:jc w:val="left"/>
                    <w:rPr>
                      <w:rFonts w:ascii="Times New Roman"/>
                      <w:sz w:val="17"/>
                    </w:rPr>
                  </w:pPr>
                  <w:r>
                    <w:rPr>
                      <w:rFonts w:ascii="Times New Roman"/>
                      <w:sz w:val="17"/>
                    </w:rPr>
                    <w:t>m_B</w:t>
                  </w:r>
                  <w:r>
                    <w:rPr>
                      <w:rFonts w:ascii="Times New Roman"/>
                      <w:spacing w:val="-1"/>
                      <w:sz w:val="17"/>
                    </w:rPr>
                    <w:t xml:space="preserve"> </w:t>
                  </w:r>
                  <w:r>
                    <w:rPr>
                      <w:rFonts w:ascii="Times New Roman"/>
                      <w:sz w:val="17"/>
                    </w:rPr>
                    <w:t>(3)</w:t>
                  </w:r>
                </w:p>
              </w:txbxContent>
            </v:textbox>
          </v:shape>
        </w:pict>
      </w:r>
      <w:r>
        <w:rPr>
          <w:rFonts w:ascii="Times New Roman"/>
          <w:sz w:val="17"/>
        </w:rPr>
        <w:t>scope</w:t>
      </w:r>
    </w:p>
    <w:p>
      <w:pPr>
        <w:spacing w:before="44"/>
        <w:ind w:left="1411" w:right="0" w:firstLine="0"/>
        <w:jc w:val="left"/>
        <w:rPr>
          <w:rFonts w:ascii="Times New Roman" w:hAnsi="Times New Roman"/>
          <w:sz w:val="17"/>
        </w:rPr>
      </w:pPr>
      <w:r>
        <w:pict>
          <v:shape id="_x0000_s3166" o:spid="_x0000_s3166" o:spt="202" type="#_x0000_t202" style="position:absolute;left:0pt;margin-left:188.4pt;margin-top:4.15pt;height:36.95pt;width:52.65pt;mso-position-horizontal-relative:page;z-index:251777024;mso-width-relative:page;mso-height-relative:page;" filled="f" stroked="f" coordsize="21600,21600">
            <v:path/>
            <v:fill on="f" focussize="0,0"/>
            <v:stroke on="f" joinstyle="miter"/>
            <v:imagedata o:title=""/>
            <o:lock v:ext="edit"/>
            <v:textbox inset="0mm,0mm,0mm,0mm">
              <w:txbxContent>
                <w:p>
                  <w:pPr>
                    <w:pStyle w:val="11"/>
                    <w:spacing w:before="4"/>
                    <w:rPr>
                      <w:rFonts w:ascii="Arial"/>
                      <w:b/>
                      <w:sz w:val="22"/>
                    </w:rPr>
                  </w:pPr>
                </w:p>
                <w:p>
                  <w:pPr>
                    <w:spacing w:before="1"/>
                    <w:ind w:left="237" w:right="0" w:firstLine="0"/>
                    <w:jc w:val="left"/>
                    <w:rPr>
                      <w:rFonts w:ascii="Times New Roman"/>
                      <w:sz w:val="17"/>
                    </w:rPr>
                  </w:pPr>
                  <w:r>
                    <w:rPr>
                      <w:rFonts w:ascii="Times New Roman"/>
                      <w:sz w:val="17"/>
                    </w:rPr>
                    <w:t>m_D</w:t>
                  </w:r>
                  <w:r>
                    <w:rPr>
                      <w:rFonts w:ascii="Times New Roman"/>
                      <w:spacing w:val="-1"/>
                      <w:sz w:val="17"/>
                    </w:rPr>
                    <w:t xml:space="preserve"> </w:t>
                  </w:r>
                  <w:r>
                    <w:rPr>
                      <w:rFonts w:ascii="Times New Roman"/>
                      <w:sz w:val="17"/>
                    </w:rPr>
                    <w:t>(5)</w:t>
                  </w:r>
                </w:p>
              </w:txbxContent>
            </v:textbox>
          </v:shape>
        </w:pict>
      </w:r>
      <w:r>
        <w:rPr>
          <w:rFonts w:ascii="Times New Roman" w:hAnsi="Times New Roman"/>
          <w:spacing w:val="-2"/>
          <w:sz w:val="17"/>
        </w:rPr>
        <w:t>pd2’s</w:t>
      </w:r>
      <w:r>
        <w:rPr>
          <w:rFonts w:ascii="Times New Roman" w:hAnsi="Times New Roman"/>
          <w:spacing w:val="-9"/>
          <w:sz w:val="17"/>
        </w:rPr>
        <w:t xml:space="preserve"> </w:t>
      </w:r>
      <w:r>
        <w:rPr>
          <w:rFonts w:ascii="Times New Roman" w:hAnsi="Times New Roman"/>
          <w:spacing w:val="-1"/>
          <w:sz w:val="17"/>
        </w:rPr>
        <w:t>scope</w:t>
      </w:r>
    </w:p>
    <w:p>
      <w:pPr>
        <w:spacing w:before="92"/>
        <w:ind w:left="427" w:right="0" w:firstLine="0"/>
        <w:jc w:val="left"/>
        <w:rPr>
          <w:rFonts w:ascii="Times New Roman"/>
          <w:sz w:val="17"/>
        </w:rPr>
      </w:pPr>
      <w:r>
        <w:br w:type="column"/>
      </w:r>
      <w:r>
        <w:rPr>
          <w:rFonts w:ascii="Times New Roman"/>
          <w:spacing w:val="-3"/>
          <w:sz w:val="17"/>
        </w:rPr>
        <w:t>B</w:t>
      </w:r>
      <w:r>
        <w:rPr>
          <w:rFonts w:ascii="Times New Roman"/>
          <w:spacing w:val="-5"/>
          <w:sz w:val="17"/>
        </w:rPr>
        <w:t xml:space="preserve"> </w:t>
      </w:r>
      <w:r>
        <w:rPr>
          <w:rFonts w:ascii="Times New Roman"/>
          <w:spacing w:val="-3"/>
          <w:sz w:val="17"/>
        </w:rPr>
        <w:t>object</w:t>
      </w:r>
    </w:p>
    <w:p>
      <w:pPr>
        <w:pStyle w:val="11"/>
        <w:rPr>
          <w:rFonts w:ascii="Times New Roman"/>
          <w:sz w:val="18"/>
        </w:rPr>
      </w:pPr>
    </w:p>
    <w:p>
      <w:pPr>
        <w:pStyle w:val="11"/>
        <w:rPr>
          <w:rFonts w:ascii="Times New Roman"/>
          <w:sz w:val="18"/>
        </w:rPr>
      </w:pPr>
    </w:p>
    <w:p>
      <w:pPr>
        <w:pStyle w:val="11"/>
        <w:rPr>
          <w:rFonts w:ascii="Times New Roman"/>
          <w:sz w:val="18"/>
        </w:rPr>
      </w:pPr>
    </w:p>
    <w:p>
      <w:pPr>
        <w:pStyle w:val="11"/>
        <w:rPr>
          <w:rFonts w:ascii="Times New Roman"/>
          <w:sz w:val="18"/>
        </w:rPr>
      </w:pPr>
    </w:p>
    <w:p>
      <w:pPr>
        <w:pStyle w:val="11"/>
        <w:spacing w:before="11"/>
        <w:rPr>
          <w:rFonts w:ascii="Times New Roman"/>
          <w:sz w:val="24"/>
        </w:rPr>
      </w:pPr>
    </w:p>
    <w:p>
      <w:pPr>
        <w:spacing w:before="0"/>
        <w:ind w:left="427" w:right="0" w:firstLine="0"/>
        <w:jc w:val="left"/>
        <w:rPr>
          <w:rFonts w:ascii="Times New Roman"/>
          <w:sz w:val="17"/>
        </w:rPr>
      </w:pPr>
      <w:r>
        <w:pict>
          <v:group id="_x0000_s3167" o:spid="_x0000_s3167" o:spt="203" style="position:absolute;left:0pt;margin-left:333.75pt;margin-top:-53.8pt;height:78.8pt;width:91.35pt;mso-position-horizontal-relative:page;z-index:-251442176;mso-width-relative:page;mso-height-relative:page;" coordorigin="6675,-1077" coordsize="1827,1576">
            <o:lock v:ext="edit"/>
            <v:rect id="_x0000_s3168" o:spid="_x0000_s3168" o:spt="1" style="position:absolute;left:6675;top:-1032;height:11;width:197;" fillcolor="#000000" filled="t" stroked="f" coordsize="21600,21600">
              <v:path/>
              <v:fill on="t" focussize="0,0"/>
              <v:stroke on="f"/>
              <v:imagedata o:title=""/>
              <o:lock v:ext="edit"/>
            </v:rect>
            <v:shape id="_x0000_s3169" o:spid="_x0000_s3169" style="position:absolute;left:6829;top:-1077;height:101;width:162;" fillcolor="#000000" filled="t" stroked="f" coordorigin="6829,-1077" coordsize="162,101" path="m6829,-1077l6849,-1027,6829,-976,6990,-1027,6829,-1077xe">
              <v:path arrowok="t"/>
              <v:fill on="t" focussize="0,0"/>
              <v:stroke on="f"/>
              <v:imagedata o:title=""/>
              <o:lock v:ext="edit"/>
            </v:shape>
            <v:shape id="_x0000_s3170" o:spid="_x0000_s3170" style="position:absolute;left:6863;top:-964;height:1457;width:127;" filled="f" stroked="t" coordorigin="6864,-963" coordsize="127,1457" path="m6990,-963l6927,-919,6927,-257,6864,-212,6927,-167,6927,450,6990,494e">
              <v:path arrowok="t"/>
              <v:fill on="f" focussize="0,0"/>
              <v:stroke weight="0.528031496062992pt" color="#000000"/>
              <v:imagedata o:title=""/>
              <o:lock v:ext="edit"/>
            </v:shape>
            <v:shape id="_x0000_s3171" o:spid="_x0000_s3171" style="position:absolute;left:7054;top:-258;height:753;width:1079;" fillcolor="#000000" filled="t" stroked="f" coordorigin="7054,-257" coordsize="1079,753" path="m7065,471l7054,471,7054,482,7065,482,7065,471xm7065,429l7054,429,7054,440,7065,440,7065,429xm7065,387l7054,387,7054,397,7065,397,7065,387xm7065,344l7054,344,7054,355,7065,355,7065,344xm7065,302l7054,302,7054,313,7065,313,7065,302xm7065,260l7054,260,7054,271,7065,271,7065,260xm7065,218l7054,218,7054,228,7065,228,7065,218xm7065,176l7054,176,7054,186,7065,186,7065,176xm7065,133l7054,133,7054,144,7065,144,7065,133xm7065,91l7054,91,7054,102,7065,102,7065,91xm7065,49l7054,49,7054,59,7065,59,7065,49xm7065,7l7054,7,7054,17,7065,17,7065,7xm7065,-36l7054,-36,7054,-25,7065,-25,7065,-36xm7065,-78l7054,-78,7054,-67,7065,-67,7065,-78xm7065,-120l7054,-120,7054,-109,7065,-109,7065,-120xm7065,-162l7054,-162,7054,-152,7065,-152,7065,-162xm7065,-205l7054,-205,7054,-194,7065,-194,7065,-205xm7065,-247l7054,-247,7054,-236,7065,-236,7065,-247xm7104,484l7094,484,7094,495,7104,495,7104,484xm7146,484l7136,484,7136,495,7146,495,7146,484xm7189,484l7178,484,7178,495,7189,495,7189,484xm7231,484l7220,484,7220,495,7231,495,7231,484xm7273,484l7263,484,7263,495,7273,495,7273,484xm7315,484l7305,484,7305,495,7315,495,7315,484xm7358,484l7347,484,7347,495,7358,495,7358,484xm7400,484l7389,484,7389,495,7400,495,7400,484xm7442,484l7431,484,7431,495,7442,495,7442,484xm7485,484l7474,484,7474,495,7485,495,7485,484xm7527,484l7516,484,7516,495,7527,495,7527,484xm7569,484l7558,484,7558,495,7569,495,7569,484xm7611,484l7601,484,7601,495,7611,495,7611,484xm7653,484l7643,484,7643,495,7653,495,7653,484xm7685,-257l7674,-257,7674,-247,7685,-247,7685,-257xm7696,484l7685,484,7685,495,7696,495,7696,484xm7727,-257l7717,-257,7717,-247,7727,-247,7727,-257xm7738,484l7727,484,7727,495,7738,495,7738,484xm7770,-257l7759,-257,7759,-247,7770,-247,7770,-257xm7780,484l7770,484,7770,495,7780,495,7780,484xm7812,-257l7801,-257,7801,-247,7812,-247,7812,-257xm7822,484l7812,484,7812,495,7822,495,7822,484xm7854,-257l7844,-257,7844,-247,7854,-247,7854,-257xm7865,484l7854,484,7854,495,7865,495,7865,484xm7896,-257l7886,-257,7886,-247,7896,-247,7896,-257xm7907,484l7896,484,7896,495,7907,495,7907,484xm7939,-257l7928,-257,7928,-247,7939,-247,7939,-257xm7949,484l7939,484,7939,495,7949,495,7949,484xm7981,-257l7970,-257,7970,-247,7981,-247,7981,-257xm7992,484l7981,484,7981,495,7992,495,7992,484xm8023,-257l8013,-257,8013,-247,8023,-247,8023,-257xm8034,484l8023,484,8023,495,8034,495,8034,484xm8065,-257l8055,-257,8055,-247,8065,-247,8065,-257xm8076,484l8065,484,8065,495,8076,495,8076,484xm8108,-257l8097,-257,8097,-247,8108,-247,8108,-257xm8118,484l8108,484,8108,495,8118,495,8118,484xm8133,446l8122,446,8122,457,8133,457,8133,446xm8133,404l8122,404,8122,414,8133,414,8133,404xm8133,362l8122,362,8122,372,8133,372,8133,362xm8133,320l8122,320,8122,330,8133,330,8133,320xm8133,277l8122,277,8122,288,8133,288,8133,277xm8133,235l8122,235,8122,245,8133,245,8133,235xm8133,193l8122,193,8122,203,8133,203,8133,193xm8133,151l8122,151,8122,161,8133,161,8133,151xm8133,108l8122,108,8122,119,8133,119,8133,108xm8133,66l8122,66,8122,77,8133,77,8133,66xm8133,24l8122,24,8122,34,8133,34,8133,24xm8133,-18l8122,-18,8122,-8,8133,-8,8133,-18xm8133,-61l8122,-61,8122,-50,8133,-50,8133,-61xm8133,-103l8122,-103,8122,-92,8133,-92,8133,-103xm8133,-145l8122,-145,8122,-134,8133,-134,8133,-145xm8133,-187l8122,-187,8122,-177,8133,-177,8133,-187xm8133,-229l8122,-229,8122,-219,8133,-219,8133,-229xe">
              <v:path arrowok="t"/>
              <v:fill on="t" focussize="0,0"/>
              <v:stroke on="f"/>
              <v:imagedata o:title=""/>
              <o:lock v:ext="edit"/>
            </v:shape>
            <v:shape id="_x0000_s3172" o:spid="_x0000_s3172" style="position:absolute;left:7082;top:-258;height:11;width:603;" fillcolor="#000000" filled="t" stroked="f" coordorigin="7083,-257" coordsize="603,11" path="m7094,-257l7083,-257,7083,-247,7094,-247,7094,-257xm7136,-257l7125,-257,7125,-247,7136,-247,7136,-257xm7178,-257l7167,-257,7167,-247,7178,-247,7178,-257xm7220,-257l7210,-257,7210,-247,7220,-247,7220,-257xm7263,-257l7252,-257,7252,-247,7263,-247,7263,-257xm7305,-257l7294,-257,7294,-247,7305,-247,7305,-257xm7347,-257l7337,-257,7337,-247,7347,-247,7347,-257xm7389,-257l7379,-257,7379,-247,7389,-247,7389,-257xm7431,-257l7421,-257,7421,-247,7431,-247,7431,-257xm7474,-257l7463,-257,7463,-247,7474,-247,7474,-257xm7516,-257l7506,-257,7506,-247,7516,-247,7516,-257xm7558,-257l7548,-257,7548,-247,7558,-247,7558,-257xm7601,-257l7590,-257,7590,-247,7601,-247,7601,-257xm7643,-257l7632,-257,7632,-247,7643,-247,7643,-257xm7685,-257l7674,-257,7674,-247,7685,-247,7685,-257xe">
              <v:path arrowok="t"/>
              <v:fill on="t" focussize="0,0"/>
              <v:stroke on="f"/>
              <v:imagedata o:title=""/>
              <o:lock v:ext="edit"/>
            </v:shape>
            <v:shape id="_x0000_s3173" o:spid="_x0000_s3173" style="position:absolute;left:7059;top:-1012;height:738;width:1064;" filled="f" stroked="t" coordorigin="7059,-1012" coordsize="1064,738" path="m8122,-1012l7059,-1012,7059,-274,8122,-274,8122,-1012xe">
              <v:path arrowok="t"/>
              <v:fill on="f" focussize="0,0"/>
              <v:stroke weight="0.528031496062992pt" color="#000000"/>
              <v:imagedata o:title=""/>
              <o:lock v:ext="edit"/>
            </v:shape>
            <v:shape id="_x0000_s3174" o:spid="_x0000_s3174" style="position:absolute;left:8308;top:-965;height:706;width:127;" filled="f" stroked="t" coordorigin="8308,-964" coordsize="127,706" path="m8308,-964l8372,-942,8372,-621,8435,-600,8372,-579,8372,-280,8308,-259e">
              <v:path arrowok="t"/>
              <v:fill on="f" focussize="0,0"/>
              <v:stroke weight="0.528031496062992pt" color="#000000"/>
              <v:imagedata o:title=""/>
              <o:lock v:ext="edit"/>
            </v:shape>
            <v:rect id="_x0000_s3175" o:spid="_x0000_s3175" o:spt="1" style="position:absolute;left:8239;top:-1023;height:11;width:262;" fillcolor="#000000" filled="t" stroked="f" coordsize="21600,21600">
              <v:path/>
              <v:fill on="t" focussize="0,0"/>
              <v:stroke on="f"/>
              <v:imagedata o:title=""/>
              <o:lock v:ext="edit"/>
            </v:rect>
            <v:shape id="_x0000_s3176" o:spid="_x0000_s3176" style="position:absolute;left:8118;top:-1068;height:101;width:162;" fillcolor="#000000" filled="t" stroked="f" coordorigin="8118,-1067" coordsize="162,101" path="m8279,-1067l8118,-1017,8279,-967,8259,-1017,8279,-1067xe">
              <v:path arrowok="t"/>
              <v:fill on="t" focussize="0,0"/>
              <v:stroke on="f"/>
              <v:imagedata o:title=""/>
              <o:lock v:ext="edit"/>
            </v:shape>
          </v:group>
        </w:pict>
      </w:r>
      <w:r>
        <w:pict>
          <v:shape id="_x0000_s3177" o:spid="_x0000_s3177" o:spt="202" type="#_x0000_t202" style="position:absolute;left:0pt;margin-left:353.2pt;margin-top:-50.3pt;height:37.2pt;width:52.65pt;mso-position-horizontal-relative:page;z-index:251778048;mso-width-relative:page;mso-height-relative:page;" filled="f" stroked="f" coordsize="21600,21600">
            <v:path/>
            <v:fill on="f" focussize="0,0"/>
            <v:stroke on="f" joinstyle="miter"/>
            <v:imagedata o:title=""/>
            <o:lock v:ext="edit"/>
            <v:textbox inset="0mm,0mm,0mm,0mm">
              <w:txbxContent>
                <w:p>
                  <w:pPr>
                    <w:pStyle w:val="11"/>
                    <w:spacing w:before="6"/>
                    <w:rPr>
                      <w:rFonts w:ascii="Arial"/>
                      <w:b/>
                      <w:sz w:val="21"/>
                    </w:rPr>
                  </w:pPr>
                </w:p>
                <w:p>
                  <w:pPr>
                    <w:spacing w:before="0"/>
                    <w:ind w:left="244" w:right="0" w:firstLine="0"/>
                    <w:jc w:val="left"/>
                    <w:rPr>
                      <w:rFonts w:ascii="Times New Roman"/>
                      <w:sz w:val="17"/>
                    </w:rPr>
                  </w:pPr>
                  <w:r>
                    <w:rPr>
                      <w:rFonts w:ascii="Times New Roman"/>
                      <w:sz w:val="17"/>
                    </w:rPr>
                    <w:t>m_B</w:t>
                  </w:r>
                  <w:r>
                    <w:rPr>
                      <w:rFonts w:ascii="Times New Roman"/>
                      <w:spacing w:val="-4"/>
                      <w:sz w:val="17"/>
                    </w:rPr>
                    <w:t xml:space="preserve"> </w:t>
                  </w:r>
                  <w:r>
                    <w:rPr>
                      <w:rFonts w:ascii="Times New Roman"/>
                      <w:sz w:val="17"/>
                    </w:rPr>
                    <w:t>(3)</w:t>
                  </w:r>
                </w:p>
              </w:txbxContent>
            </v:textbox>
          </v:shape>
        </w:pict>
      </w:r>
      <w:r>
        <w:rPr>
          <w:rFonts w:ascii="Times New Roman"/>
          <w:spacing w:val="-3"/>
          <w:sz w:val="17"/>
        </w:rPr>
        <w:t>m_D</w:t>
      </w:r>
      <w:r>
        <w:rPr>
          <w:rFonts w:ascii="Times New Roman"/>
          <w:spacing w:val="-8"/>
          <w:sz w:val="17"/>
        </w:rPr>
        <w:t xml:space="preserve"> </w:t>
      </w:r>
      <w:r>
        <w:rPr>
          <w:rFonts w:ascii="Times New Roman"/>
          <w:spacing w:val="-3"/>
          <w:sz w:val="17"/>
        </w:rPr>
        <w:t>(?)</w:t>
      </w:r>
    </w:p>
    <w:p>
      <w:pPr>
        <w:pStyle w:val="11"/>
        <w:spacing w:before="1"/>
        <w:rPr>
          <w:rFonts w:ascii="Times New Roman"/>
          <w:sz w:val="25"/>
        </w:rPr>
      </w:pPr>
      <w:r>
        <w:br w:type="column"/>
      </w:r>
    </w:p>
    <w:p>
      <w:pPr>
        <w:spacing w:before="0"/>
        <w:ind w:left="671" w:right="0" w:firstLine="0"/>
        <w:jc w:val="left"/>
        <w:rPr>
          <w:rFonts w:ascii="Times New Roman"/>
          <w:sz w:val="17"/>
        </w:rPr>
      </w:pPr>
      <w:r>
        <w:rPr>
          <w:rFonts w:ascii="Times New Roman"/>
          <w:sz w:val="17"/>
        </w:rPr>
        <w:t>B*</w:t>
      </w:r>
      <w:r>
        <w:rPr>
          <w:rFonts w:ascii="Times New Roman"/>
          <w:spacing w:val="-2"/>
          <w:sz w:val="17"/>
        </w:rPr>
        <w:t xml:space="preserve"> </w:t>
      </w:r>
      <w:r>
        <w:rPr>
          <w:rFonts w:ascii="Times New Roman"/>
          <w:sz w:val="17"/>
        </w:rPr>
        <w:t>pb</w:t>
      </w:r>
    </w:p>
    <w:p>
      <w:pPr>
        <w:pStyle w:val="11"/>
        <w:spacing w:before="1"/>
        <w:rPr>
          <w:rFonts w:ascii="Times New Roman"/>
          <w:sz w:val="15"/>
        </w:rPr>
      </w:pPr>
    </w:p>
    <w:p>
      <w:pPr>
        <w:spacing w:before="1" w:line="254" w:lineRule="auto"/>
        <w:ind w:left="599" w:right="1319" w:firstLine="0"/>
        <w:jc w:val="left"/>
        <w:rPr>
          <w:rFonts w:ascii="Times New Roman" w:hAnsi="Times New Roman"/>
          <w:sz w:val="17"/>
        </w:rPr>
      </w:pPr>
      <w:r>
        <w:rPr>
          <w:rFonts w:ascii="Times New Roman" w:hAnsi="Times New Roman"/>
          <w:sz w:val="17"/>
        </w:rPr>
        <w:t>pb’s</w:t>
      </w:r>
      <w:r>
        <w:rPr>
          <w:rFonts w:ascii="Times New Roman" w:hAnsi="Times New Roman"/>
          <w:spacing w:val="1"/>
          <w:sz w:val="17"/>
        </w:rPr>
        <w:t xml:space="preserve"> </w:t>
      </w:r>
      <w:r>
        <w:rPr>
          <w:rFonts w:ascii="Times New Roman" w:hAnsi="Times New Roman"/>
          <w:sz w:val="17"/>
        </w:rPr>
        <w:t>scope</w:t>
      </w:r>
    </w:p>
    <w:p>
      <w:pPr>
        <w:spacing w:after="0" w:line="254" w:lineRule="auto"/>
        <w:jc w:val="left"/>
        <w:rPr>
          <w:rFonts w:ascii="Times New Roman" w:hAnsi="Times New Roman"/>
          <w:sz w:val="17"/>
        </w:rPr>
        <w:sectPr>
          <w:type w:val="continuous"/>
          <w:pgSz w:w="10320" w:h="13220"/>
          <w:pgMar w:top="580" w:right="80" w:bottom="280" w:left="40" w:header="720" w:footer="720" w:gutter="0"/>
          <w:cols w:equalWidth="0" w:num="5">
            <w:col w:w="3422" w:space="40"/>
            <w:col w:w="1089" w:space="39"/>
            <w:col w:w="2211" w:space="40"/>
            <w:col w:w="993" w:space="40"/>
            <w:col w:w="2326"/>
          </w:cols>
        </w:sectPr>
      </w:pPr>
    </w:p>
    <w:p>
      <w:pPr>
        <w:pStyle w:val="11"/>
        <w:rPr>
          <w:rFonts w:ascii="Times New Roman"/>
          <w:sz w:val="20"/>
        </w:rPr>
      </w:pPr>
    </w:p>
    <w:p>
      <w:pPr>
        <w:pStyle w:val="11"/>
        <w:rPr>
          <w:rFonts w:ascii="Times New Roman"/>
          <w:sz w:val="20"/>
        </w:rPr>
      </w:pPr>
    </w:p>
    <w:p>
      <w:pPr>
        <w:pStyle w:val="11"/>
        <w:spacing w:before="8"/>
        <w:rPr>
          <w:rFonts w:ascii="Times New Roman"/>
          <w:sz w:val="29"/>
        </w:rPr>
      </w:pPr>
    </w:p>
    <w:p>
      <w:pPr>
        <w:spacing w:before="66"/>
        <w:ind w:left="2627" w:right="0" w:firstLine="0"/>
        <w:jc w:val="left"/>
        <w:rPr>
          <w:rFonts w:hint="eastAsia" w:ascii="宋体" w:eastAsia="宋体"/>
          <w:sz w:val="18"/>
        </w:rPr>
      </w:pPr>
      <w:r>
        <w:rPr>
          <w:rFonts w:hint="eastAsia" w:ascii="宋体" w:eastAsia="宋体"/>
          <w:sz w:val="18"/>
        </w:rPr>
        <w:t>當然，如果程式是這樣：</w:t>
      </w:r>
    </w:p>
    <w:p>
      <w:pPr>
        <w:pStyle w:val="11"/>
        <w:spacing w:before="8"/>
        <w:rPr>
          <w:rFonts w:ascii="宋体"/>
          <w:sz w:val="21"/>
        </w:rPr>
      </w:pPr>
    </w:p>
    <w:p>
      <w:pPr>
        <w:pStyle w:val="11"/>
        <w:ind w:left="2910"/>
      </w:pPr>
      <w:r>
        <w:t>#0037</w:t>
      </w:r>
      <w:r>
        <w:rPr>
          <w:spacing w:val="58"/>
        </w:rPr>
        <w:t xml:space="preserve"> </w:t>
      </w:r>
      <w:r>
        <w:t>void</w:t>
      </w:r>
      <w:r>
        <w:rPr>
          <w:spacing w:val="-5"/>
        </w:rPr>
        <w:t xml:space="preserve"> </w:t>
      </w:r>
      <w:r>
        <w:t>main()</w:t>
      </w:r>
    </w:p>
    <w:p>
      <w:pPr>
        <w:pStyle w:val="11"/>
        <w:spacing w:before="40"/>
        <w:ind w:left="2910"/>
      </w:pPr>
      <w:r>
        <w:t>#0038</w:t>
      </w:r>
      <w:r>
        <w:rPr>
          <w:spacing w:val="63"/>
        </w:rPr>
        <w:t xml:space="preserve"> </w:t>
      </w:r>
      <w:r>
        <w:t>{</w:t>
      </w:r>
    </w:p>
    <w:p>
      <w:pPr>
        <w:pStyle w:val="11"/>
        <w:tabs>
          <w:tab w:val="left" w:pos="3716"/>
        </w:tabs>
        <w:spacing w:before="39" w:line="180" w:lineRule="exact"/>
        <w:ind w:left="2910"/>
      </w:pPr>
      <w:r>
        <w:t>#0039</w:t>
      </w:r>
      <w:r>
        <w:tab/>
      </w:r>
      <w:r>
        <w:t>D*</w:t>
      </w:r>
      <w:r>
        <w:rPr>
          <w:spacing w:val="-3"/>
        </w:rPr>
        <w:t xml:space="preserve"> </w:t>
      </w:r>
      <w:r>
        <w:t>pd</w:t>
      </w:r>
      <w:r>
        <w:rPr>
          <w:spacing w:val="-2"/>
        </w:rPr>
        <w:t xml:space="preserve"> </w:t>
      </w:r>
      <w:r>
        <w:t>=</w:t>
      </w:r>
      <w:r>
        <w:rPr>
          <w:spacing w:val="-2"/>
        </w:rPr>
        <w:t xml:space="preserve"> </w:t>
      </w:r>
      <w:r>
        <w:t>new</w:t>
      </w:r>
      <w:r>
        <w:rPr>
          <w:spacing w:val="-2"/>
        </w:rPr>
        <w:t xml:space="preserve"> </w:t>
      </w:r>
      <w:r>
        <w:t>D;</w:t>
      </w:r>
    </w:p>
    <w:p>
      <w:pPr>
        <w:pStyle w:val="11"/>
        <w:tabs>
          <w:tab w:val="left" w:pos="3716"/>
          <w:tab w:val="left" w:pos="9063"/>
        </w:tabs>
        <w:spacing w:line="302" w:lineRule="auto"/>
        <w:ind w:left="2910" w:right="1126"/>
      </w:pPr>
      <w:r>
        <w:rPr>
          <w:shd w:val="clear" w:color="auto" w:fill="E4E4E4"/>
        </w:rPr>
        <w:t>#0040</w:t>
      </w:r>
      <w:r>
        <w:rPr>
          <w:shd w:val="clear" w:color="auto" w:fill="E4E4E4"/>
        </w:rPr>
        <w:tab/>
      </w:r>
      <w:r>
        <w:rPr>
          <w:shd w:val="clear" w:color="auto" w:fill="E4E4E4"/>
        </w:rPr>
        <w:t>B*</w:t>
      </w:r>
      <w:r>
        <w:rPr>
          <w:spacing w:val="-1"/>
          <w:shd w:val="clear" w:color="auto" w:fill="E4E4E4"/>
        </w:rPr>
        <w:t xml:space="preserve"> </w:t>
      </w:r>
      <w:r>
        <w:rPr>
          <w:shd w:val="clear" w:color="auto" w:fill="E4E4E4"/>
        </w:rPr>
        <w:t>pb = new D;</w:t>
      </w:r>
      <w:r>
        <w:rPr>
          <w:spacing w:val="68"/>
          <w:shd w:val="clear" w:color="auto" w:fill="E4E4E4"/>
        </w:rPr>
        <w:t xml:space="preserve"> </w:t>
      </w:r>
      <w:r>
        <w:rPr>
          <w:shd w:val="clear" w:color="auto" w:fill="E4E4E4"/>
        </w:rPr>
        <w:t>//</w:t>
      </w:r>
      <w:r>
        <w:rPr>
          <w:spacing w:val="-14"/>
          <w:shd w:val="clear" w:color="auto" w:fill="E4E4E4"/>
        </w:rPr>
        <w:t xml:space="preserve"> </w:t>
      </w:r>
      <w:r>
        <w:rPr>
          <w:rFonts w:hint="eastAsia" w:ascii="宋体" w:eastAsia="宋体"/>
          <w:shd w:val="clear" w:color="auto" w:fill="E4E4E4"/>
        </w:rPr>
        <w:t>注意，</w:t>
      </w:r>
      <w:r>
        <w:rPr>
          <w:shd w:val="clear" w:color="auto" w:fill="E4E4E4"/>
        </w:rPr>
        <w:t>pb</w:t>
      </w:r>
      <w:r>
        <w:rPr>
          <w:spacing w:val="-14"/>
          <w:shd w:val="clear" w:color="auto" w:fill="E4E4E4"/>
        </w:rPr>
        <w:t xml:space="preserve"> </w:t>
      </w:r>
      <w:r>
        <w:rPr>
          <w:rFonts w:hint="eastAsia" w:ascii="宋体" w:eastAsia="宋体"/>
          <w:shd w:val="clear" w:color="auto" w:fill="E4E4E4"/>
        </w:rPr>
        <w:t>指向一個完整的</w:t>
      </w:r>
      <w:r>
        <w:rPr>
          <w:rFonts w:hint="eastAsia" w:ascii="宋体" w:eastAsia="宋体"/>
          <w:spacing w:val="7"/>
          <w:shd w:val="clear" w:color="auto" w:fill="E4E4E4"/>
        </w:rPr>
        <w:t xml:space="preserve"> </w:t>
      </w:r>
      <w:r>
        <w:rPr>
          <w:shd w:val="clear" w:color="auto" w:fill="E4E4E4"/>
        </w:rPr>
        <w:t>D object</w:t>
      </w:r>
      <w:r>
        <w:rPr>
          <w:shd w:val="clear" w:color="auto" w:fill="E4E4E4"/>
        </w:rPr>
        <w:tab/>
      </w:r>
      <w:r>
        <w:t xml:space="preserve"> #0041</w:t>
      </w:r>
      <w:r>
        <w:tab/>
      </w:r>
      <w:r>
        <w:t>f(pb,</w:t>
      </w:r>
      <w:r>
        <w:rPr>
          <w:spacing w:val="-1"/>
        </w:rPr>
        <w:t xml:space="preserve"> </w:t>
      </w:r>
      <w:r>
        <w:t>pd);</w:t>
      </w:r>
    </w:p>
    <w:p>
      <w:pPr>
        <w:pStyle w:val="11"/>
        <w:spacing w:line="174" w:lineRule="exact"/>
        <w:ind w:left="2910"/>
      </w:pPr>
      <w:r>
        <w:t>#0042</w:t>
      </w:r>
      <w:r>
        <w:rPr>
          <w:spacing w:val="63"/>
        </w:rPr>
        <w:t xml:space="preserve"> </w:t>
      </w:r>
      <w:r>
        <w:t>}</w:t>
      </w:r>
    </w:p>
    <w:p>
      <w:pPr>
        <w:pStyle w:val="11"/>
        <w:rPr>
          <w:sz w:val="18"/>
        </w:rPr>
      </w:pPr>
    </w:p>
    <w:p>
      <w:pPr>
        <w:spacing w:before="120"/>
        <w:ind w:left="2627" w:right="0" w:firstLine="0"/>
        <w:jc w:val="left"/>
        <w:rPr>
          <w:rFonts w:hint="eastAsia" w:ascii="宋体" w:eastAsia="宋体"/>
          <w:sz w:val="18"/>
        </w:rPr>
      </w:pPr>
      <w:r>
        <w:rPr>
          <w:rFonts w:hint="eastAsia" w:ascii="宋体" w:eastAsia="宋体"/>
          <w:sz w:val="18"/>
        </w:rPr>
        <w:t>执行结果就是正确的：</w:t>
      </w:r>
    </w:p>
    <w:p>
      <w:pPr>
        <w:pStyle w:val="11"/>
        <w:spacing w:before="9"/>
        <w:rPr>
          <w:rFonts w:ascii="宋体"/>
          <w:sz w:val="21"/>
        </w:rPr>
      </w:pPr>
    </w:p>
    <w:tbl>
      <w:tblPr>
        <w:tblStyle w:val="12"/>
        <w:tblW w:w="0" w:type="auto"/>
        <w:tblInd w:w="28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93"/>
        <w:gridCol w:w="1615"/>
        <w:gridCol w:w="13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693" w:type="dxa"/>
          </w:tcPr>
          <w:p>
            <w:pPr>
              <w:pStyle w:val="16"/>
              <w:spacing w:before="0" w:line="180" w:lineRule="exact"/>
              <w:ind w:left="50"/>
              <w:rPr>
                <w:sz w:val="16"/>
              </w:rPr>
            </w:pPr>
            <w:r>
              <w:rPr>
                <w:sz w:val="16"/>
              </w:rPr>
              <w:t>#0032</w:t>
            </w:r>
          </w:p>
        </w:tc>
        <w:tc>
          <w:tcPr>
            <w:tcW w:w="1615" w:type="dxa"/>
          </w:tcPr>
          <w:p>
            <w:pPr>
              <w:pStyle w:val="16"/>
              <w:spacing w:before="0" w:line="180" w:lineRule="exact"/>
              <w:ind w:left="163"/>
              <w:rPr>
                <w:sz w:val="16"/>
              </w:rPr>
            </w:pPr>
            <w:r>
              <w:rPr>
                <w:sz w:val="16"/>
              </w:rPr>
              <w:t>pb2-&gt;funcB();</w:t>
            </w:r>
          </w:p>
        </w:tc>
        <w:tc>
          <w:tcPr>
            <w:tcW w:w="1376" w:type="dxa"/>
          </w:tcPr>
          <w:p>
            <w:pPr>
              <w:pStyle w:val="16"/>
              <w:spacing w:before="0" w:line="180" w:lineRule="exact"/>
              <w:ind w:left="204"/>
              <w:rPr>
                <w:sz w:val="16"/>
              </w:rPr>
            </w:pPr>
            <w:r>
              <w:rPr>
                <w:sz w:val="16"/>
              </w:rPr>
              <w:t>//</w:t>
            </w:r>
            <w:r>
              <w:rPr>
                <w:spacing w:val="-2"/>
                <w:sz w:val="16"/>
              </w:rPr>
              <w:t xml:space="preserve"> </w:t>
            </w:r>
            <w:r>
              <w:rPr>
                <w:sz w:val="16"/>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#0033</w:t>
            </w:r>
          </w:p>
        </w:tc>
        <w:tc>
          <w:tcPr>
            <w:tcW w:w="1615" w:type="dxa"/>
          </w:tcPr>
          <w:p>
            <w:pPr>
              <w:pStyle w:val="16"/>
              <w:ind w:left="163"/>
              <w:rPr>
                <w:sz w:val="16"/>
              </w:rPr>
            </w:pPr>
            <w:r>
              <w:rPr>
                <w:sz w:val="16"/>
              </w:rPr>
              <w:t>pd2-&gt;funcB();</w:t>
            </w:r>
          </w:p>
        </w:tc>
        <w:tc>
          <w:tcPr>
            <w:tcW w:w="1376" w:type="dxa"/>
          </w:tcPr>
          <w:p>
            <w:pPr>
              <w:pStyle w:val="16"/>
              <w:ind w:left="204"/>
              <w:rPr>
                <w:sz w:val="16"/>
              </w:rPr>
            </w:pPr>
            <w:r>
              <w:rPr>
                <w:sz w:val="16"/>
              </w:rPr>
              <w:t>//</w:t>
            </w:r>
            <w:r>
              <w:rPr>
                <w:spacing w:val="-2"/>
                <w:sz w:val="16"/>
              </w:rPr>
              <w:t xml:space="preserve"> </w:t>
            </w:r>
            <w:r>
              <w:rPr>
                <w:sz w:val="16"/>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693" w:type="dxa"/>
          </w:tcPr>
          <w:p>
            <w:pPr>
              <w:pStyle w:val="16"/>
              <w:spacing w:line="161" w:lineRule="exact"/>
              <w:ind w:left="50"/>
              <w:rPr>
                <w:sz w:val="16"/>
              </w:rPr>
            </w:pPr>
            <w:r>
              <w:rPr>
                <w:sz w:val="16"/>
              </w:rPr>
              <w:t>#0034</w:t>
            </w:r>
          </w:p>
        </w:tc>
        <w:tc>
          <w:tcPr>
            <w:tcW w:w="1615" w:type="dxa"/>
          </w:tcPr>
          <w:p>
            <w:pPr>
              <w:pStyle w:val="16"/>
              <w:spacing w:line="161" w:lineRule="exact"/>
              <w:ind w:left="163"/>
              <w:rPr>
                <w:sz w:val="16"/>
              </w:rPr>
            </w:pPr>
            <w:r>
              <w:rPr>
                <w:sz w:val="16"/>
              </w:rPr>
              <w:t>pd2-&gt;funcD();</w:t>
            </w:r>
          </w:p>
        </w:tc>
        <w:tc>
          <w:tcPr>
            <w:tcW w:w="1376" w:type="dxa"/>
          </w:tcPr>
          <w:p>
            <w:pPr>
              <w:pStyle w:val="16"/>
              <w:spacing w:line="161" w:lineRule="exact"/>
              <w:ind w:left="204"/>
              <w:rPr>
                <w:sz w:val="16"/>
              </w:rPr>
            </w:pPr>
            <w:r>
              <w:rPr>
                <w:sz w:val="16"/>
              </w:rPr>
              <w:t>//</w:t>
            </w:r>
            <w:r>
              <w:rPr>
                <w:spacing w:val="-2"/>
                <w:sz w:val="16"/>
              </w:rPr>
              <w:t xml:space="preserve"> </w:t>
            </w:r>
            <w:r>
              <w:rPr>
                <w:sz w:val="16"/>
              </w:rPr>
              <w:t>5</w:t>
            </w:r>
            <w:r>
              <w:rPr>
                <w:spacing w:val="65"/>
                <w:sz w:val="16"/>
              </w:rPr>
              <w:t xml:space="preserve"> </w:t>
            </w:r>
            <w:r>
              <w:rPr>
                <w:sz w:val="16"/>
              </w:rPr>
              <w:t>&lt;--</w:t>
            </w:r>
            <w:r>
              <w:rPr>
                <w:spacing w:val="-2"/>
                <w:sz w:val="16"/>
              </w:rPr>
              <w:t xml:space="preserve"> </w:t>
            </w:r>
            <w:r>
              <w:rPr>
                <w:sz w:val="16"/>
              </w:rPr>
              <w:t>OK</w:t>
            </w:r>
          </w:p>
        </w:tc>
      </w:tr>
    </w:tbl>
    <w:p>
      <w:pPr>
        <w:pStyle w:val="11"/>
        <w:rPr>
          <w:rFonts w:ascii="宋体"/>
          <w:sz w:val="18"/>
        </w:rPr>
      </w:pPr>
    </w:p>
    <w:p>
      <w:pPr>
        <w:pStyle w:val="11"/>
        <w:rPr>
          <w:rFonts w:ascii="宋体"/>
          <w:sz w:val="17"/>
        </w:rPr>
      </w:pPr>
    </w:p>
    <w:p>
      <w:pPr>
        <w:spacing w:before="0" w:line="374" w:lineRule="auto"/>
        <w:ind w:left="2627" w:right="1155" w:firstLine="0"/>
        <w:jc w:val="both"/>
        <w:rPr>
          <w:rFonts w:hint="eastAsia" w:ascii="宋体" w:eastAsia="宋体"/>
          <w:sz w:val="18"/>
        </w:rPr>
      </w:pPr>
      <w:r>
        <w:rPr>
          <w:rFonts w:hint="eastAsia" w:ascii="宋体" w:eastAsia="宋体"/>
          <w:spacing w:val="2"/>
          <w:sz w:val="18"/>
        </w:rPr>
        <w:t>所以， 为了确保拥有正确的转型， 不至发生误谬的执行结果，我们应该以</w:t>
      </w:r>
      <w:r>
        <w:rPr>
          <w:rFonts w:ascii="Times New Roman" w:eastAsia="Times New Roman"/>
          <w:i/>
          <w:sz w:val="18"/>
        </w:rPr>
        <w:t>dynamic</w:t>
      </w:r>
      <w:r>
        <w:rPr>
          <w:rFonts w:ascii="Times New Roman" w:eastAsia="Times New Roman"/>
          <w:sz w:val="18"/>
        </w:rPr>
        <w:t>_</w:t>
      </w:r>
      <w:r>
        <w:rPr>
          <w:rFonts w:ascii="Times New Roman" w:eastAsia="Times New Roman"/>
          <w:i/>
          <w:sz w:val="18"/>
        </w:rPr>
        <w:t>cast</w:t>
      </w:r>
      <w:r>
        <w:rPr>
          <w:rFonts w:ascii="Times New Roman" w:eastAsia="Times New Roman"/>
          <w:i/>
          <w:spacing w:val="8"/>
          <w:sz w:val="18"/>
        </w:rPr>
        <w:t xml:space="preserve"> </w:t>
      </w:r>
      <w:r>
        <w:rPr>
          <w:rFonts w:hint="eastAsia" w:ascii="宋体" w:eastAsia="宋体"/>
          <w:spacing w:val="3"/>
          <w:sz w:val="18"/>
        </w:rPr>
        <w:t xml:space="preserve">取代 </w:t>
      </w:r>
      <w:r>
        <w:rPr>
          <w:rFonts w:ascii="Times New Roman" w:eastAsia="Times New Roman"/>
          <w:i/>
          <w:sz w:val="18"/>
        </w:rPr>
        <w:t>static</w:t>
      </w:r>
      <w:r>
        <w:rPr>
          <w:rFonts w:ascii="Times New Roman" w:eastAsia="Times New Roman"/>
          <w:sz w:val="18"/>
        </w:rPr>
        <w:t>_</w:t>
      </w:r>
      <w:r>
        <w:rPr>
          <w:rFonts w:ascii="Times New Roman" w:eastAsia="Times New Roman"/>
          <w:i/>
          <w:sz w:val="18"/>
        </w:rPr>
        <w:t>cast</w:t>
      </w:r>
      <w:r>
        <w:rPr>
          <w:rFonts w:hint="eastAsia" w:ascii="宋体" w:eastAsia="宋体"/>
          <w:sz w:val="18"/>
        </w:rPr>
        <w:t xml:space="preserve">，那么一旦有不正确的转型动作，就会得到 </w:t>
      </w:r>
      <w:r>
        <w:rPr>
          <w:rFonts w:ascii="Times New Roman" w:eastAsia="Times New Roman"/>
          <w:sz w:val="18"/>
        </w:rPr>
        <w:t>null</w:t>
      </w:r>
      <w:r>
        <w:rPr>
          <w:rFonts w:ascii="Times New Roman" w:eastAsia="Times New Roman"/>
          <w:spacing w:val="8"/>
          <w:sz w:val="18"/>
        </w:rPr>
        <w:t xml:space="preserve"> </w:t>
      </w:r>
      <w:r>
        <w:rPr>
          <w:rFonts w:hint="eastAsia" w:ascii="宋体" w:eastAsia="宋体"/>
          <w:sz w:val="18"/>
        </w:rPr>
        <w:t>指标，而我们可以在程序中判断并决定接下来的动作：</w:t>
      </w:r>
    </w:p>
    <w:p>
      <w:pPr>
        <w:pStyle w:val="11"/>
        <w:spacing w:before="149" w:line="292" w:lineRule="auto"/>
        <w:ind w:left="2910" w:right="4684"/>
      </w:pPr>
      <w:r>
        <w:t>#0021</w:t>
      </w:r>
      <w:r>
        <w:rPr>
          <w:spacing w:val="62"/>
        </w:rPr>
        <w:t xml:space="preserve"> </w:t>
      </w:r>
      <w:r>
        <w:t>void</w:t>
      </w:r>
      <w:r>
        <w:rPr>
          <w:spacing w:val="-4"/>
        </w:rPr>
        <w:t xml:space="preserve"> </w:t>
      </w:r>
      <w:r>
        <w:t>f(B*</w:t>
      </w:r>
      <w:r>
        <w:rPr>
          <w:spacing w:val="-3"/>
        </w:rPr>
        <w:t xml:space="preserve"> </w:t>
      </w:r>
      <w:r>
        <w:t>pb,</w:t>
      </w:r>
      <w:r>
        <w:rPr>
          <w:spacing w:val="-4"/>
        </w:rPr>
        <w:t xml:space="preserve"> </w:t>
      </w:r>
      <w:r>
        <w:t>D*</w:t>
      </w:r>
      <w:r>
        <w:rPr>
          <w:spacing w:val="-3"/>
        </w:rPr>
        <w:t xml:space="preserve"> </w:t>
      </w:r>
      <w:r>
        <w:t>pd)</w:t>
      </w:r>
      <w:r>
        <w:rPr>
          <w:spacing w:val="-93"/>
        </w:rPr>
        <w:t xml:space="preserve"> </w:t>
      </w:r>
      <w:r>
        <w:t>#0022</w:t>
      </w:r>
      <w:r>
        <w:rPr>
          <w:spacing w:val="67"/>
        </w:rPr>
        <w:t xml:space="preserve"> </w:t>
      </w:r>
      <w:r>
        <w:t>{</w:t>
      </w:r>
    </w:p>
    <w:p>
      <w:pPr>
        <w:pStyle w:val="11"/>
        <w:tabs>
          <w:tab w:val="left" w:pos="3716"/>
        </w:tabs>
        <w:spacing w:line="292" w:lineRule="auto"/>
        <w:ind w:left="2910" w:right="2376"/>
      </w:pPr>
      <w:r>
        <w:t>#0023</w:t>
      </w:r>
      <w:r>
        <w:tab/>
      </w:r>
      <w:r>
        <w:t>D*</w:t>
      </w:r>
      <w:r>
        <w:rPr>
          <w:spacing w:val="-6"/>
        </w:rPr>
        <w:t xml:space="preserve"> </w:t>
      </w:r>
      <w:r>
        <w:t>pd2</w:t>
      </w:r>
      <w:r>
        <w:rPr>
          <w:spacing w:val="-6"/>
        </w:rPr>
        <w:t xml:space="preserve"> </w:t>
      </w:r>
      <w:r>
        <w:t>=</w:t>
      </w:r>
      <w:r>
        <w:rPr>
          <w:spacing w:val="-6"/>
        </w:rPr>
        <w:t xml:space="preserve"> </w:t>
      </w:r>
      <w:r>
        <w:t>dynamic_cast&lt;D*&gt;(pb);</w:t>
      </w:r>
      <w:r>
        <w:rPr>
          <w:spacing w:val="58"/>
        </w:rPr>
        <w:t xml:space="preserve"> </w:t>
      </w:r>
      <w:r>
        <w:t>//</w:t>
      </w:r>
      <w:r>
        <w:rPr>
          <w:spacing w:val="-6"/>
        </w:rPr>
        <w:t xml:space="preserve"> </w:t>
      </w:r>
      <w:r>
        <w:t>downcast</w:t>
      </w:r>
      <w:r>
        <w:rPr>
          <w:spacing w:val="-93"/>
        </w:rPr>
        <w:t xml:space="preserve"> </w:t>
      </w:r>
      <w:r>
        <w:t>#0024</w:t>
      </w:r>
      <w:r>
        <w:tab/>
      </w:r>
      <w:r>
        <w:t>if</w:t>
      </w:r>
      <w:r>
        <w:rPr>
          <w:spacing w:val="-1"/>
        </w:rPr>
        <w:t xml:space="preserve"> </w:t>
      </w:r>
      <w:r>
        <w:t>(pd2) {</w:t>
      </w:r>
    </w:p>
    <w:p>
      <w:pPr>
        <w:pStyle w:val="11"/>
        <w:tabs>
          <w:tab w:val="left" w:pos="4043"/>
        </w:tabs>
        <w:spacing w:line="181" w:lineRule="exact"/>
        <w:ind w:left="2910"/>
      </w:pPr>
      <w:r>
        <w:t>#0025</w:t>
      </w:r>
      <w:r>
        <w:tab/>
      </w:r>
      <w:r>
        <w:t>...</w:t>
      </w:r>
    </w:p>
    <w:p>
      <w:pPr>
        <w:pStyle w:val="11"/>
        <w:rPr>
          <w:sz w:val="18"/>
        </w:rPr>
      </w:pPr>
    </w:p>
    <w:p>
      <w:pPr>
        <w:pStyle w:val="11"/>
        <w:spacing w:before="6"/>
        <w:rPr>
          <w:sz w:val="21"/>
        </w:rPr>
      </w:pPr>
    </w:p>
    <w:p>
      <w:pPr>
        <w:spacing w:before="0" w:line="374" w:lineRule="auto"/>
        <w:ind w:left="2627" w:right="1155" w:firstLine="0"/>
        <w:jc w:val="both"/>
        <w:rPr>
          <w:rFonts w:hint="eastAsia" w:ascii="宋体" w:eastAsia="宋体"/>
          <w:sz w:val="18"/>
        </w:rPr>
      </w:pPr>
      <w:r>
        <w:rPr>
          <w:rFonts w:hint="eastAsia" w:ascii="宋体" w:eastAsia="宋体"/>
          <w:sz w:val="18"/>
        </w:rPr>
        <w:t>这么说来，</w:t>
      </w:r>
      <w:r>
        <w:rPr>
          <w:rFonts w:ascii="Times New Roman" w:eastAsia="Times New Roman"/>
          <w:i/>
          <w:sz w:val="18"/>
        </w:rPr>
        <w:t>dynamic</w:t>
      </w:r>
      <w:r>
        <w:rPr>
          <w:rFonts w:ascii="Times New Roman" w:eastAsia="Times New Roman"/>
          <w:sz w:val="18"/>
        </w:rPr>
        <w:t>_</w:t>
      </w:r>
      <w:r>
        <w:rPr>
          <w:rFonts w:ascii="Times New Roman" w:eastAsia="Times New Roman"/>
          <w:i/>
          <w:sz w:val="18"/>
        </w:rPr>
        <w:t>cast</w:t>
      </w:r>
      <w:r>
        <w:rPr>
          <w:rFonts w:ascii="Times New Roman" w:eastAsia="Times New Roman"/>
          <w:i/>
          <w:spacing w:val="36"/>
          <w:sz w:val="18"/>
        </w:rPr>
        <w:t xml:space="preserve"> </w:t>
      </w:r>
      <w:r>
        <w:rPr>
          <w:rFonts w:hint="eastAsia" w:ascii="宋体" w:eastAsia="宋体"/>
          <w:spacing w:val="12"/>
          <w:sz w:val="18"/>
        </w:rPr>
        <w:t xml:space="preserve">比起 </w:t>
      </w:r>
      <w:r>
        <w:rPr>
          <w:rFonts w:ascii="Times New Roman" w:eastAsia="Times New Roman"/>
          <w:i/>
          <w:sz w:val="18"/>
        </w:rPr>
        <w:t>static</w:t>
      </w:r>
      <w:r>
        <w:rPr>
          <w:rFonts w:ascii="Times New Roman" w:eastAsia="Times New Roman"/>
          <w:sz w:val="18"/>
        </w:rPr>
        <w:t>_</w:t>
      </w:r>
      <w:r>
        <w:rPr>
          <w:rFonts w:ascii="Times New Roman" w:eastAsia="Times New Roman"/>
          <w:i/>
          <w:sz w:val="18"/>
        </w:rPr>
        <w:t>cast</w:t>
      </w:r>
      <w:r>
        <w:rPr>
          <w:rFonts w:ascii="Times New Roman" w:eastAsia="Times New Roman"/>
          <w:i/>
          <w:spacing w:val="35"/>
          <w:sz w:val="18"/>
        </w:rPr>
        <w:t xml:space="preserve"> </w:t>
      </w:r>
      <w:r>
        <w:rPr>
          <w:rFonts w:hint="eastAsia" w:ascii="宋体" w:eastAsia="宋体"/>
          <w:spacing w:val="2"/>
          <w:sz w:val="18"/>
        </w:rPr>
        <w:t xml:space="preserve">完美，为什么还需要 </w:t>
      </w:r>
      <w:r>
        <w:rPr>
          <w:rFonts w:ascii="Times New Roman" w:eastAsia="Times New Roman"/>
          <w:i/>
          <w:sz w:val="18"/>
        </w:rPr>
        <w:t>static</w:t>
      </w:r>
      <w:r>
        <w:rPr>
          <w:rFonts w:ascii="Times New Roman" w:eastAsia="Times New Roman"/>
          <w:sz w:val="18"/>
        </w:rPr>
        <w:t>_</w:t>
      </w:r>
      <w:r>
        <w:rPr>
          <w:rFonts w:ascii="Times New Roman" w:eastAsia="Times New Roman"/>
          <w:i/>
          <w:sz w:val="18"/>
        </w:rPr>
        <w:t>cast</w:t>
      </w:r>
      <w:r>
        <w:rPr>
          <w:rFonts w:ascii="Times New Roman" w:eastAsia="Times New Roman"/>
          <w:i/>
          <w:spacing w:val="29"/>
          <w:sz w:val="18"/>
        </w:rPr>
        <w:t xml:space="preserve"> </w:t>
      </w:r>
      <w:r>
        <w:rPr>
          <w:rFonts w:hint="eastAsia" w:ascii="宋体" w:eastAsia="宋体"/>
          <w:sz w:val="18"/>
        </w:rPr>
        <w:t>呢？</w:t>
      </w:r>
      <w:r>
        <w:rPr>
          <w:rFonts w:hint="eastAsia" w:ascii="宋体" w:eastAsia="宋体"/>
          <w:spacing w:val="-88"/>
          <w:sz w:val="18"/>
        </w:rPr>
        <w:t xml:space="preserve"> </w:t>
      </w:r>
      <w:r>
        <w:rPr>
          <w:rFonts w:hint="eastAsia" w:ascii="宋体" w:eastAsia="宋体"/>
          <w:sz w:val="18"/>
        </w:rPr>
        <w:t>原因是成本问题。</w:t>
      </w:r>
      <w:r>
        <w:rPr>
          <w:rFonts w:ascii="Times New Roman" w:eastAsia="Times New Roman"/>
          <w:i/>
          <w:sz w:val="18"/>
        </w:rPr>
        <w:t>static</w:t>
      </w:r>
      <w:r>
        <w:rPr>
          <w:rFonts w:ascii="Times New Roman" w:eastAsia="Times New Roman"/>
          <w:sz w:val="18"/>
        </w:rPr>
        <w:t>_</w:t>
      </w:r>
      <w:r>
        <w:rPr>
          <w:rFonts w:ascii="Times New Roman" w:eastAsia="Times New Roman"/>
          <w:i/>
          <w:sz w:val="18"/>
        </w:rPr>
        <w:t>cast</w:t>
      </w:r>
      <w:r>
        <w:rPr>
          <w:rFonts w:ascii="Times New Roman" w:eastAsia="Times New Roman"/>
          <w:i/>
          <w:spacing w:val="12"/>
          <w:sz w:val="18"/>
        </w:rPr>
        <w:t xml:space="preserve"> </w:t>
      </w:r>
      <w:r>
        <w:rPr>
          <w:rFonts w:hint="eastAsia" w:ascii="宋体" w:eastAsia="宋体"/>
          <w:spacing w:val="1"/>
          <w:sz w:val="18"/>
        </w:rPr>
        <w:t xml:space="preserve">只依赖出现在 </w:t>
      </w:r>
      <w:r>
        <w:rPr>
          <w:rFonts w:ascii="Times New Roman" w:eastAsia="Times New Roman"/>
          <w:sz w:val="18"/>
        </w:rPr>
        <w:t>cast</w:t>
      </w:r>
      <w:r>
        <w:rPr>
          <w:rFonts w:ascii="Times New Roman" w:eastAsia="Times New Roman"/>
          <w:spacing w:val="12"/>
          <w:sz w:val="18"/>
        </w:rPr>
        <w:t xml:space="preserve"> </w:t>
      </w:r>
      <w:r>
        <w:rPr>
          <w:rFonts w:hint="eastAsia" w:ascii="宋体" w:eastAsia="宋体"/>
          <w:sz w:val="18"/>
        </w:rPr>
        <w:t>运算子上的信息（也就是操作数</w:t>
      </w:r>
      <w:r>
        <w:rPr>
          <w:rFonts w:hint="eastAsia" w:ascii="宋体" w:eastAsia="宋体"/>
          <w:spacing w:val="-2"/>
          <w:sz w:val="18"/>
        </w:rPr>
        <w:t>的型别</w:t>
      </w:r>
      <w:r>
        <w:rPr>
          <w:rFonts w:hint="eastAsia" w:ascii="宋体" w:eastAsia="宋体"/>
          <w:spacing w:val="-1"/>
          <w:sz w:val="18"/>
        </w:rPr>
        <w:t>）来做决定，</w:t>
      </w:r>
      <w:r>
        <w:rPr>
          <w:rFonts w:ascii="Times New Roman" w:eastAsia="Times New Roman"/>
          <w:i/>
          <w:spacing w:val="-1"/>
          <w:sz w:val="18"/>
        </w:rPr>
        <w:t>dynamic</w:t>
      </w:r>
      <w:r>
        <w:rPr>
          <w:rFonts w:ascii="Times New Roman" w:eastAsia="Times New Roman"/>
          <w:spacing w:val="-1"/>
          <w:sz w:val="18"/>
        </w:rPr>
        <w:t>_</w:t>
      </w:r>
      <w:r>
        <w:rPr>
          <w:rFonts w:ascii="Times New Roman" w:eastAsia="Times New Roman"/>
          <w:i/>
          <w:spacing w:val="-1"/>
          <w:sz w:val="18"/>
        </w:rPr>
        <w:t>cast</w:t>
      </w:r>
      <w:r>
        <w:rPr>
          <w:rFonts w:ascii="Times New Roman" w:eastAsia="Times New Roman"/>
          <w:i/>
          <w:sz w:val="18"/>
        </w:rPr>
        <w:t xml:space="preserve"> </w:t>
      </w:r>
      <w:r>
        <w:rPr>
          <w:rFonts w:hint="eastAsia" w:ascii="宋体" w:eastAsia="宋体"/>
          <w:spacing w:val="-1"/>
          <w:sz w:val="18"/>
        </w:rPr>
        <w:t xml:space="preserve">却还需要取 </w:t>
      </w:r>
      <w:r>
        <w:rPr>
          <w:rFonts w:ascii="Times New Roman" w:eastAsia="Times New Roman"/>
          <w:spacing w:val="-1"/>
          <w:sz w:val="18"/>
        </w:rPr>
        <w:t>object</w:t>
      </w:r>
      <w:r>
        <w:rPr>
          <w:rFonts w:ascii="Times New Roman" w:eastAsia="Times New Roman"/>
          <w:sz w:val="18"/>
        </w:rPr>
        <w:t xml:space="preserve"> </w:t>
      </w:r>
      <w:r>
        <w:rPr>
          <w:rFonts w:hint="eastAsia" w:ascii="宋体" w:eastAsia="宋体"/>
          <w:spacing w:val="-24"/>
          <w:sz w:val="18"/>
        </w:rPr>
        <w:t xml:space="preserve">的 </w:t>
      </w:r>
      <w:r>
        <w:rPr>
          <w:rFonts w:ascii="Times New Roman" w:eastAsia="Times New Roman"/>
          <w:i/>
          <w:spacing w:val="-1"/>
          <w:sz w:val="18"/>
        </w:rPr>
        <w:t>type</w:t>
      </w:r>
      <w:r>
        <w:rPr>
          <w:rFonts w:ascii="Times New Roman" w:eastAsia="Times New Roman"/>
          <w:spacing w:val="-1"/>
          <w:sz w:val="18"/>
        </w:rPr>
        <w:t>_</w:t>
      </w:r>
      <w:r>
        <w:rPr>
          <w:rFonts w:ascii="Times New Roman" w:eastAsia="Times New Roman"/>
          <w:i/>
          <w:spacing w:val="-1"/>
          <w:sz w:val="18"/>
        </w:rPr>
        <w:t>info</w:t>
      </w:r>
      <w:r>
        <w:rPr>
          <w:rFonts w:hint="eastAsia" w:ascii="宋体" w:eastAsia="宋体"/>
          <w:spacing w:val="-1"/>
          <w:sz w:val="18"/>
        </w:rPr>
        <w:t xml:space="preserve">（也是一个 </w:t>
      </w:r>
      <w:r>
        <w:rPr>
          <w:rFonts w:ascii="Times New Roman" w:eastAsia="Times New Roman"/>
          <w:spacing w:val="-1"/>
          <w:sz w:val="18"/>
        </w:rPr>
        <w:t>class</w:t>
      </w:r>
      <w:r>
        <w:rPr>
          <w:rFonts w:ascii="Times New Roman" w:eastAsia="Times New Roman"/>
          <w:spacing w:val="-43"/>
          <w:sz w:val="18"/>
        </w:rPr>
        <w:t xml:space="preserve"> </w:t>
      </w:r>
      <w:r>
        <w:rPr>
          <w:rFonts w:ascii="Times New Roman" w:eastAsia="Times New Roman"/>
          <w:sz w:val="18"/>
        </w:rPr>
        <w:t>object</w:t>
      </w:r>
      <w:r>
        <w:rPr>
          <w:rFonts w:hint="eastAsia" w:ascii="宋体" w:eastAsia="宋体"/>
          <w:sz w:val="18"/>
        </w:rPr>
        <w:t>）来比对，效率上当然差些。</w:t>
      </w:r>
    </w:p>
    <w:p>
      <w:pPr>
        <w:pStyle w:val="11"/>
        <w:rPr>
          <w:rFonts w:ascii="宋体"/>
          <w:sz w:val="20"/>
        </w:rPr>
      </w:pPr>
    </w:p>
    <w:p>
      <w:pPr>
        <w:pStyle w:val="11"/>
        <w:spacing w:before="6"/>
        <w:rPr>
          <w:rFonts w:ascii="宋体"/>
          <w:sz w:val="18"/>
        </w:rPr>
      </w:pPr>
    </w:p>
    <w:p>
      <w:pPr>
        <w:pStyle w:val="5"/>
        <w:spacing w:before="0"/>
        <w:ind w:left="0" w:right="390"/>
        <w:jc w:val="right"/>
      </w:pPr>
      <w:r>
        <w:t>181</w:t>
      </w:r>
    </w:p>
    <w:p>
      <w:pPr>
        <w:spacing w:after="0"/>
        <w:jc w:val="right"/>
        <w:sectPr>
          <w:type w:val="continuous"/>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178" o:spid="_x0000_s3178" o:spt="1" style="position:absolute;left:0pt;margin-left:131.9pt;margin-top:18.85pt;height:0.7pt;width:323pt;mso-position-horizontal-relative:page;mso-wrap-distance-bottom:0pt;mso-wrap-distance-top:0pt;z-index:-251212800;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多型与虚拟（</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8"/>
        <w:rPr>
          <w:rFonts w:ascii="宋体"/>
          <w:sz w:val="29"/>
        </w:rPr>
      </w:pPr>
    </w:p>
    <w:p>
      <w:pPr>
        <w:spacing w:before="83" w:line="374" w:lineRule="auto"/>
        <w:ind w:left="2627" w:right="1155" w:firstLine="0"/>
        <w:jc w:val="both"/>
        <w:rPr>
          <w:rFonts w:hint="eastAsia" w:ascii="宋体" w:eastAsia="宋体"/>
          <w:sz w:val="18"/>
        </w:rPr>
      </w:pPr>
      <w:r>
        <w:rPr>
          <w:rFonts w:ascii="Times New Roman" w:eastAsia="Times New Roman"/>
          <w:i/>
          <w:sz w:val="18"/>
        </w:rPr>
        <w:t>static</w:t>
      </w:r>
      <w:r>
        <w:rPr>
          <w:rFonts w:ascii="Times New Roman" w:eastAsia="Times New Roman"/>
          <w:sz w:val="18"/>
        </w:rPr>
        <w:t>_</w:t>
      </w:r>
      <w:r>
        <w:rPr>
          <w:rFonts w:ascii="Times New Roman" w:eastAsia="Times New Roman"/>
          <w:i/>
          <w:sz w:val="18"/>
        </w:rPr>
        <w:t>cast</w:t>
      </w:r>
      <w:r>
        <w:rPr>
          <w:rFonts w:ascii="Times New Roman" w:eastAsia="Times New Roman"/>
          <w:i/>
          <w:spacing w:val="25"/>
          <w:sz w:val="18"/>
        </w:rPr>
        <w:t xml:space="preserve"> </w:t>
      </w:r>
      <w:r>
        <w:rPr>
          <w:rFonts w:hint="eastAsia" w:ascii="宋体" w:eastAsia="宋体"/>
          <w:sz w:val="18"/>
        </w:rPr>
        <w:t xml:space="preserve">能否应用在继承体系以外的型别转换呢？答案是可以，但相同地，转型后的结果是否安全，程序员自己心里得有个谱！没有任何人可以帮你。延续上例，如果另加上一个 </w:t>
      </w:r>
      <w:r>
        <w:rPr>
          <w:rFonts w:ascii="Times New Roman" w:eastAsia="Times New Roman"/>
          <w:sz w:val="18"/>
        </w:rPr>
        <w:t>class</w:t>
      </w:r>
      <w:r>
        <w:rPr>
          <w:rFonts w:ascii="Times New Roman" w:eastAsia="Times New Roman"/>
          <w:spacing w:val="4"/>
          <w:sz w:val="18"/>
        </w:rPr>
        <w:t xml:space="preserve"> </w:t>
      </w:r>
      <w:r>
        <w:rPr>
          <w:rFonts w:ascii="Times New Roman" w:eastAsia="Times New Roman"/>
          <w:i/>
          <w:sz w:val="18"/>
        </w:rPr>
        <w:t>D1</w:t>
      </w:r>
      <w:r>
        <w:rPr>
          <w:rFonts w:hint="eastAsia" w:ascii="宋体" w:eastAsia="宋体"/>
          <w:sz w:val="18"/>
        </w:rPr>
        <w:t>：</w:t>
      </w:r>
    </w:p>
    <w:p>
      <w:pPr>
        <w:pStyle w:val="11"/>
        <w:spacing w:before="107"/>
        <w:ind w:left="2910"/>
        <w:jc w:val="both"/>
        <w:rPr>
          <w:rFonts w:hint="eastAsia" w:ascii="宋体" w:eastAsia="宋体"/>
        </w:rPr>
      </w:pPr>
      <w:r>
        <w:pict>
          <v:group id="_x0000_s3179" o:spid="_x0000_s3179" o:spt="203" style="position:absolute;left:0pt;margin-left:30.35pt;margin-top:3.25pt;height:67pt;width:62.45pt;mso-position-horizontal-relative:page;z-index:251779072;mso-width-relative:page;mso-height-relative:page;" coordorigin="608,65" coordsize="1249,1340">
            <o:lock v:ext="edit"/>
            <v:shape id="_x0000_s3180" o:spid="_x0000_s3180" style="position:absolute;left:694;top:151;height:500;width:1162;" fillcolor="#959595" filled="t" stroked="f" coordorigin="694,152" coordsize="1162,500" path="m1856,152l694,152,694,556,694,651,1856,651,1856,556,1856,152xe">
              <v:path arrowok="t"/>
              <v:fill on="t" focussize="0,0"/>
              <v:stroke on="f"/>
              <v:imagedata o:title=""/>
              <o:lock v:ext="edit"/>
            </v:shape>
            <v:rect id="_x0000_s3181" o:spid="_x0000_s3181" o:spt="1" style="position:absolute;left:614;top:72;height:484;width:1146;" fillcolor="#FFFFFF" filled="t" stroked="f" coordsize="21600,21600">
              <v:path/>
              <v:fill on="t" focussize="0,0"/>
              <v:stroke on="f"/>
              <v:imagedata o:title=""/>
              <o:lock v:ext="edit"/>
            </v:rect>
            <v:shape id="_x0000_s3182" o:spid="_x0000_s3182" style="position:absolute;left:694;top:905;height:500;width:1162;" fillcolor="#959595" filled="t" stroked="f" coordorigin="694,905" coordsize="1162,500" path="m1856,905l694,905,694,1308,694,1405,1856,1405,1856,1308,1856,905xe">
              <v:path arrowok="t"/>
              <v:fill on="t" focussize="0,0"/>
              <v:stroke on="f"/>
              <v:imagedata o:title=""/>
              <o:lock v:ext="edit"/>
            </v:shape>
            <v:rect id="_x0000_s3183" o:spid="_x0000_s3183" o:spt="1" style="position:absolute;left:614;top:824;height:485;width:1146;" fillcolor="#FFFFFF" filled="t" stroked="f" coordsize="21600,21600">
              <v:path/>
              <v:fill on="t" focussize="0,0"/>
              <v:stroke on="f"/>
              <v:imagedata o:title=""/>
              <o:lock v:ext="edit"/>
            </v:rect>
            <v:line id="_x0000_s3184" o:spid="_x0000_s3184" o:spt="20" style="position:absolute;left:1190;top:563;height:258;width:0;" stroked="t" coordsize="21600,21600">
              <v:path arrowok="t"/>
              <v:fill focussize="0,0"/>
              <v:stroke weight="0.694330708661417pt" color="#000000"/>
              <v:imagedata o:title=""/>
              <o:lock v:ext="edit"/>
            </v:line>
            <v:shape id="_x0000_s3185" o:spid="_x0000_s3185" o:spt="202" type="#_x0000_t202" style="position:absolute;left:614;top:824;height:485;width:1146;" filled="f" stroked="t" coordsize="21600,21600">
              <v:path/>
              <v:fill on="f" focussize="0,0"/>
              <v:stroke weight="0.694330708661417pt" color="#000000"/>
              <v:imagedata o:title=""/>
              <o:lock v:ext="edit"/>
              <v:textbox inset="0mm,0mm,0mm,0mm">
                <w:txbxContent>
                  <w:p>
                    <w:pPr>
                      <w:spacing w:before="107"/>
                      <w:ind w:left="250" w:right="0" w:firstLine="0"/>
                      <w:jc w:val="left"/>
                      <w:rPr>
                        <w:rFonts w:ascii="Arial MT"/>
                        <w:sz w:val="19"/>
                      </w:rPr>
                    </w:pPr>
                    <w:r>
                      <w:rPr>
                        <w:rFonts w:ascii="Arial MT"/>
                        <w:w w:val="105"/>
                        <w:sz w:val="19"/>
                      </w:rPr>
                      <w:t>class</w:t>
                    </w:r>
                    <w:r>
                      <w:rPr>
                        <w:rFonts w:ascii="Arial MT"/>
                        <w:spacing w:val="-13"/>
                        <w:w w:val="105"/>
                        <w:sz w:val="19"/>
                      </w:rPr>
                      <w:t xml:space="preserve"> </w:t>
                    </w:r>
                    <w:r>
                      <w:rPr>
                        <w:rFonts w:ascii="Arial MT"/>
                        <w:w w:val="105"/>
                        <w:sz w:val="19"/>
                      </w:rPr>
                      <w:t>D</w:t>
                    </w:r>
                  </w:p>
                </w:txbxContent>
              </v:textbox>
            </v:shape>
            <v:shape id="_x0000_s3186" o:spid="_x0000_s3186" o:spt="202" type="#_x0000_t202" style="position:absolute;left:614;top:72;height:484;width:1146;" filled="f" stroked="t" coordsize="21600,21600">
              <v:path/>
              <v:fill on="f" focussize="0,0"/>
              <v:stroke weight="0.694330708661417pt" color="#000000"/>
              <v:imagedata o:title=""/>
              <o:lock v:ext="edit"/>
              <v:textbox inset="0mm,0mm,0mm,0mm">
                <w:txbxContent>
                  <w:p>
                    <w:pPr>
                      <w:spacing w:before="105"/>
                      <w:ind w:left="254" w:right="0" w:firstLine="0"/>
                      <w:jc w:val="left"/>
                      <w:rPr>
                        <w:rFonts w:ascii="Arial MT"/>
                        <w:sz w:val="19"/>
                      </w:rPr>
                    </w:pPr>
                    <w:r>
                      <w:rPr>
                        <w:rFonts w:ascii="Arial MT"/>
                        <w:w w:val="105"/>
                        <w:sz w:val="19"/>
                      </w:rPr>
                      <w:t>class</w:t>
                    </w:r>
                    <w:r>
                      <w:rPr>
                        <w:rFonts w:ascii="Arial MT"/>
                        <w:spacing w:val="-13"/>
                        <w:w w:val="105"/>
                        <w:sz w:val="19"/>
                      </w:rPr>
                      <w:t xml:space="preserve"> </w:t>
                    </w:r>
                    <w:r>
                      <w:rPr>
                        <w:rFonts w:ascii="Arial MT"/>
                        <w:w w:val="105"/>
                        <w:sz w:val="19"/>
                      </w:rPr>
                      <w:t>B</w:t>
                    </w:r>
                  </w:p>
                </w:txbxContent>
              </v:textbox>
            </v:shape>
          </v:group>
        </w:pict>
      </w:r>
      <w:r>
        <w:t>class</w:t>
      </w:r>
      <w:r>
        <w:rPr>
          <w:spacing w:val="-2"/>
        </w:rPr>
        <w:t xml:space="preserve"> </w:t>
      </w:r>
      <w:r>
        <w:t>D1</w:t>
      </w:r>
      <w:r>
        <w:rPr>
          <w:spacing w:val="11"/>
        </w:rPr>
        <w:t xml:space="preserve"> { }; // </w:t>
      </w:r>
      <w:r>
        <w:rPr>
          <w:rFonts w:hint="eastAsia" w:ascii="宋体" w:eastAsia="宋体"/>
          <w:spacing w:val="2"/>
        </w:rPr>
        <w:t xml:space="preserve">與 </w:t>
      </w:r>
      <w:r>
        <w:t>class</w:t>
      </w:r>
      <w:r>
        <w:rPr>
          <w:spacing w:val="-1"/>
        </w:rPr>
        <w:t xml:space="preserve"> </w:t>
      </w:r>
      <w:r>
        <w:t>B</w:t>
      </w:r>
      <w:r>
        <w:rPr>
          <w:spacing w:val="-16"/>
        </w:rPr>
        <w:t xml:space="preserve"> </w:t>
      </w:r>
      <w:r>
        <w:rPr>
          <w:rFonts w:hint="eastAsia" w:ascii="宋体" w:eastAsia="宋体"/>
          <w:spacing w:val="2"/>
        </w:rPr>
        <w:t xml:space="preserve">和 </w:t>
      </w:r>
      <w:r>
        <w:t>class</w:t>
      </w:r>
      <w:r>
        <w:rPr>
          <w:spacing w:val="-1"/>
        </w:rPr>
        <w:t xml:space="preserve"> </w:t>
      </w:r>
      <w:r>
        <w:t>D</w:t>
      </w:r>
      <w:r>
        <w:rPr>
          <w:spacing w:val="-15"/>
        </w:rPr>
        <w:t xml:space="preserve"> </w:t>
      </w:r>
      <w:r>
        <w:rPr>
          <w:rFonts w:hint="eastAsia" w:ascii="宋体" w:eastAsia="宋体"/>
        </w:rPr>
        <w:t>沒有任何關連</w:t>
      </w:r>
    </w:p>
    <w:p>
      <w:pPr>
        <w:pStyle w:val="11"/>
        <w:spacing w:before="5"/>
        <w:rPr>
          <w:rFonts w:ascii="宋体"/>
          <w:sz w:val="26"/>
        </w:rPr>
      </w:pPr>
    </w:p>
    <w:p>
      <w:pPr>
        <w:spacing w:before="0"/>
        <w:ind w:left="2627" w:right="0" w:firstLine="0"/>
        <w:jc w:val="left"/>
        <w:rPr>
          <w:rFonts w:hint="eastAsia" w:ascii="宋体" w:eastAsia="宋体"/>
          <w:sz w:val="18"/>
        </w:rPr>
      </w:pPr>
      <w:r>
        <w:rPr>
          <w:rFonts w:hint="eastAsia" w:ascii="宋体" w:eastAsia="宋体"/>
          <w:sz w:val="18"/>
        </w:rPr>
        <w:t>那么这样的动作：</w:t>
      </w:r>
    </w:p>
    <w:p>
      <w:pPr>
        <w:pStyle w:val="11"/>
        <w:spacing w:before="8"/>
        <w:rPr>
          <w:rFonts w:ascii="宋体"/>
          <w:sz w:val="21"/>
        </w:rPr>
      </w:pPr>
    </w:p>
    <w:p>
      <w:pPr>
        <w:pStyle w:val="11"/>
        <w:ind w:left="2910"/>
        <w:jc w:val="both"/>
      </w:pPr>
      <w:r>
        <w:t>D1*</w:t>
      </w:r>
      <w:r>
        <w:rPr>
          <w:spacing w:val="-3"/>
        </w:rPr>
        <w:t xml:space="preserve"> </w:t>
      </w:r>
      <w:r>
        <w:t>pd1</w:t>
      </w:r>
      <w:r>
        <w:rPr>
          <w:spacing w:val="-3"/>
        </w:rPr>
        <w:t xml:space="preserve"> </w:t>
      </w:r>
      <w:r>
        <w:t>=</w:t>
      </w:r>
      <w:r>
        <w:rPr>
          <w:spacing w:val="-2"/>
        </w:rPr>
        <w:t xml:space="preserve"> </w:t>
      </w:r>
      <w:r>
        <w:t>new</w:t>
      </w:r>
      <w:r>
        <w:rPr>
          <w:spacing w:val="-3"/>
        </w:rPr>
        <w:t xml:space="preserve"> </w:t>
      </w:r>
      <w:r>
        <w:t>D1;</w:t>
      </w:r>
    </w:p>
    <w:p>
      <w:pPr>
        <w:pStyle w:val="11"/>
        <w:spacing w:before="40" w:line="292" w:lineRule="auto"/>
        <w:ind w:left="2910" w:right="2127"/>
        <w:jc w:val="both"/>
      </w:pPr>
      <w:r>
        <w:pict>
          <v:group id="_x0000_s3187" o:spid="_x0000_s3187" o:spt="203" style="position:absolute;left:0pt;margin-left:30.35pt;margin-top:15.55pt;height:29.35pt;width:62.45pt;mso-position-horizontal-relative:page;z-index:251780096;mso-width-relative:page;mso-height-relative:page;" coordorigin="608,311" coordsize="1249,587">
            <o:lock v:ext="edit"/>
            <v:shape id="_x0000_s3188" o:spid="_x0000_s3188" style="position:absolute;left:694;top:398;height:500;width:1162;" fillcolor="#959595" filled="t" stroked="f" coordorigin="694,399" coordsize="1162,500" path="m1856,399l694,399,694,802,694,898,1856,898,1856,802,1856,399xe">
              <v:path arrowok="t"/>
              <v:fill on="t" focussize="0,0"/>
              <v:stroke on="f"/>
              <v:imagedata o:title=""/>
              <o:lock v:ext="edit"/>
            </v:shape>
            <v:rect id="_x0000_s3189" o:spid="_x0000_s3189" o:spt="1" style="position:absolute;left:614;top:318;height:485;width:1146;" fillcolor="#FFFFFF" filled="t" stroked="f" coordsize="21600,21600">
              <v:path/>
              <v:fill on="t" focussize="0,0"/>
              <v:stroke on="f"/>
              <v:imagedata o:title=""/>
              <o:lock v:ext="edit"/>
            </v:rect>
            <v:shape id="_x0000_s3190" o:spid="_x0000_s3190" o:spt="202" type="#_x0000_t202" style="position:absolute;left:614;top:318;height:485;width:1146;" filled="f" stroked="t" coordsize="21600,21600">
              <v:path/>
              <v:fill on="f" focussize="0,0"/>
              <v:stroke weight="0.694330708661417pt" color="#000000"/>
              <v:imagedata o:title=""/>
              <o:lock v:ext="edit"/>
              <v:textbox inset="0mm,0mm,0mm,0mm">
                <w:txbxContent>
                  <w:p>
                    <w:pPr>
                      <w:spacing w:before="106"/>
                      <w:ind w:left="197" w:right="0" w:firstLine="0"/>
                      <w:jc w:val="left"/>
                      <w:rPr>
                        <w:rFonts w:ascii="Arial MT"/>
                        <w:sz w:val="19"/>
                      </w:rPr>
                    </w:pPr>
                    <w:r>
                      <w:rPr>
                        <w:rFonts w:ascii="Arial MT"/>
                        <w:w w:val="105"/>
                        <w:sz w:val="19"/>
                      </w:rPr>
                      <w:t>class</w:t>
                    </w:r>
                    <w:r>
                      <w:rPr>
                        <w:rFonts w:ascii="Arial MT"/>
                        <w:spacing w:val="-12"/>
                        <w:w w:val="105"/>
                        <w:sz w:val="19"/>
                      </w:rPr>
                      <w:t xml:space="preserve"> </w:t>
                    </w:r>
                    <w:r>
                      <w:rPr>
                        <w:rFonts w:ascii="Arial MT"/>
                        <w:w w:val="105"/>
                        <w:sz w:val="19"/>
                      </w:rPr>
                      <w:t>D1</w:t>
                    </w:r>
                  </w:p>
                </w:txbxContent>
              </v:textbox>
            </v:shape>
          </v:group>
        </w:pict>
      </w:r>
      <w:r>
        <w:t>D* pd = static_cast&lt;D*&gt;(pd1); // fail due to bad_cast</w:t>
      </w:r>
      <w:r>
        <w:rPr>
          <w:spacing w:val="-94"/>
        </w:rPr>
        <w:t xml:space="preserve"> </w:t>
      </w:r>
      <w:r>
        <w:t>B* pb = static_cast&lt;B*&gt;(pd1); // fail due to bad_cast</w:t>
      </w:r>
      <w:r>
        <w:rPr>
          <w:spacing w:val="-94"/>
        </w:rPr>
        <w:t xml:space="preserve"> </w:t>
      </w:r>
      <w:r>
        <w:t>pd-&gt;funcD();</w:t>
      </w:r>
    </w:p>
    <w:p>
      <w:pPr>
        <w:pStyle w:val="11"/>
        <w:spacing w:line="180" w:lineRule="exact"/>
        <w:ind w:left="2910"/>
      </w:pPr>
      <w:r>
        <w:t>pb-&gt;funcB();</w:t>
      </w:r>
    </w:p>
    <w:p>
      <w:pPr>
        <w:pStyle w:val="11"/>
        <w:rPr>
          <w:sz w:val="18"/>
        </w:rPr>
      </w:pPr>
    </w:p>
    <w:p>
      <w:pPr>
        <w:spacing w:before="120"/>
        <w:ind w:left="2627" w:right="0" w:firstLine="0"/>
        <w:jc w:val="left"/>
        <w:rPr>
          <w:rFonts w:hint="eastAsia" w:ascii="宋体" w:eastAsia="宋体"/>
          <w:sz w:val="18"/>
        </w:rPr>
      </w:pPr>
      <w:r>
        <w:rPr>
          <w:rFonts w:hint="eastAsia" w:ascii="宋体" w:eastAsia="宋体"/>
          <w:sz w:val="18"/>
        </w:rPr>
        <w:t>虽然可以执行，结果却不可预期。</w:t>
      </w:r>
    </w:p>
    <w:p>
      <w:pPr>
        <w:pStyle w:val="11"/>
        <w:rPr>
          <w:rFonts w:ascii="宋体"/>
          <w:sz w:val="18"/>
        </w:rPr>
      </w:pPr>
    </w:p>
    <w:p>
      <w:pPr>
        <w:spacing w:before="139" w:line="374" w:lineRule="auto"/>
        <w:ind w:left="2627" w:right="1155" w:firstLine="0"/>
        <w:jc w:val="left"/>
        <w:rPr>
          <w:rFonts w:hint="eastAsia" w:ascii="宋体" w:eastAsia="宋体"/>
          <w:sz w:val="18"/>
        </w:rPr>
      </w:pPr>
      <w:r>
        <w:rPr>
          <w:rFonts w:hint="eastAsia" w:ascii="宋体" w:eastAsia="宋体"/>
          <w:sz w:val="18"/>
        </w:rPr>
        <w:t>同样的道理，</w:t>
      </w:r>
      <w:r>
        <w:rPr>
          <w:rFonts w:ascii="Times New Roman" w:eastAsia="Times New Roman"/>
          <w:i/>
          <w:sz w:val="18"/>
        </w:rPr>
        <w:t>static</w:t>
      </w:r>
      <w:r>
        <w:rPr>
          <w:rFonts w:ascii="Times New Roman" w:eastAsia="Times New Roman"/>
          <w:sz w:val="18"/>
        </w:rPr>
        <w:t>_</w:t>
      </w:r>
      <w:r>
        <w:rPr>
          <w:rFonts w:ascii="Times New Roman" w:eastAsia="Times New Roman"/>
          <w:i/>
          <w:sz w:val="18"/>
        </w:rPr>
        <w:t>cast</w:t>
      </w:r>
      <w:r>
        <w:rPr>
          <w:rFonts w:ascii="Times New Roman" w:eastAsia="Times New Roman"/>
          <w:i/>
          <w:spacing w:val="15"/>
          <w:sz w:val="18"/>
        </w:rPr>
        <w:t xml:space="preserve"> </w:t>
      </w:r>
      <w:r>
        <w:rPr>
          <w:rFonts w:hint="eastAsia" w:ascii="宋体" w:eastAsia="宋体"/>
          <w:spacing w:val="2"/>
          <w:sz w:val="18"/>
        </w:rPr>
        <w:t xml:space="preserve">可应用于 </w:t>
      </w:r>
      <w:r>
        <w:rPr>
          <w:rFonts w:ascii="Times New Roman" w:eastAsia="Times New Roman"/>
          <w:sz w:val="18"/>
        </w:rPr>
        <w:t>class</w:t>
      </w:r>
      <w:r>
        <w:rPr>
          <w:rFonts w:ascii="Times New Roman" w:eastAsia="Times New Roman"/>
          <w:spacing w:val="13"/>
          <w:sz w:val="18"/>
        </w:rPr>
        <w:t xml:space="preserve"> </w:t>
      </w:r>
      <w:r>
        <w:rPr>
          <w:rFonts w:ascii="Times New Roman" w:eastAsia="Times New Roman"/>
          <w:sz w:val="18"/>
        </w:rPr>
        <w:t>types</w:t>
      </w:r>
      <w:r>
        <w:rPr>
          <w:rFonts w:ascii="Times New Roman" w:eastAsia="Times New Roman"/>
          <w:spacing w:val="13"/>
          <w:sz w:val="18"/>
        </w:rPr>
        <w:t xml:space="preserve"> </w:t>
      </w:r>
      <w:r>
        <w:rPr>
          <w:rFonts w:hint="eastAsia" w:ascii="宋体" w:eastAsia="宋体"/>
          <w:spacing w:val="3"/>
          <w:sz w:val="18"/>
        </w:rPr>
        <w:t xml:space="preserve">以外的 </w:t>
      </w:r>
      <w:r>
        <w:rPr>
          <w:rFonts w:ascii="Times New Roman" w:eastAsia="Times New Roman"/>
          <w:sz w:val="18"/>
        </w:rPr>
        <w:t>data</w:t>
      </w:r>
      <w:r>
        <w:rPr>
          <w:rFonts w:ascii="Times New Roman" w:eastAsia="Times New Roman"/>
          <w:spacing w:val="57"/>
          <w:sz w:val="18"/>
        </w:rPr>
        <w:t xml:space="preserve"> </w:t>
      </w:r>
      <w:r>
        <w:rPr>
          <w:rFonts w:ascii="Times New Roman" w:eastAsia="Times New Roman"/>
          <w:sz w:val="18"/>
        </w:rPr>
        <w:t>types</w:t>
      </w:r>
      <w:r>
        <w:rPr>
          <w:rFonts w:hint="eastAsia" w:ascii="宋体" w:eastAsia="宋体"/>
          <w:sz w:val="18"/>
        </w:rPr>
        <w:t>，如语言内建的</w:t>
      </w:r>
      <w:r>
        <w:rPr>
          <w:rFonts w:ascii="Times New Roman" w:eastAsia="Times New Roman"/>
          <w:sz w:val="18"/>
        </w:rPr>
        <w:t>int</w:t>
      </w:r>
      <w:r>
        <w:rPr>
          <w:rFonts w:hint="eastAsia" w:ascii="宋体" w:eastAsia="宋体"/>
          <w:sz w:val="18"/>
        </w:rPr>
        <w:t>、</w:t>
      </w:r>
      <w:r>
        <w:rPr>
          <w:rFonts w:ascii="Times New Roman" w:eastAsia="Times New Roman"/>
          <w:sz w:val="18"/>
        </w:rPr>
        <w:t>float</w:t>
      </w:r>
      <w:r>
        <w:rPr>
          <w:rFonts w:hint="eastAsia" w:ascii="宋体" w:eastAsia="宋体"/>
          <w:sz w:val="18"/>
        </w:rPr>
        <w:t>、</w:t>
      </w:r>
      <w:r>
        <w:rPr>
          <w:rFonts w:ascii="Times New Roman" w:eastAsia="Times New Roman"/>
          <w:sz w:val="18"/>
        </w:rPr>
        <w:t>char</w:t>
      </w:r>
      <w:r>
        <w:rPr>
          <w:rFonts w:ascii="Times New Roman" w:eastAsia="Times New Roman"/>
          <w:spacing w:val="3"/>
          <w:sz w:val="18"/>
        </w:rPr>
        <w:t xml:space="preserve"> </w:t>
      </w:r>
      <w:r>
        <w:rPr>
          <w:rFonts w:hint="eastAsia" w:ascii="宋体" w:eastAsia="宋体"/>
          <w:sz w:val="18"/>
        </w:rPr>
        <w:t>等等。你可以这么做：</w:t>
      </w:r>
    </w:p>
    <w:p>
      <w:pPr>
        <w:pStyle w:val="11"/>
        <w:spacing w:before="148" w:line="292" w:lineRule="auto"/>
        <w:ind w:left="2910" w:right="6225"/>
      </w:pPr>
      <w:r>
        <w:t>char</w:t>
      </w:r>
      <w:r>
        <w:rPr>
          <w:spacing w:val="8"/>
        </w:rPr>
        <w:t xml:space="preserve"> </w:t>
      </w:r>
      <w:r>
        <w:t>ch;</w:t>
      </w:r>
      <w:r>
        <w:rPr>
          <w:spacing w:val="1"/>
        </w:rPr>
        <w:t xml:space="preserve"> </w:t>
      </w:r>
      <w:r>
        <w:t>int</w:t>
      </w:r>
      <w:r>
        <w:rPr>
          <w:spacing w:val="-7"/>
        </w:rPr>
        <w:t xml:space="preserve"> </w:t>
      </w:r>
      <w:r>
        <w:t>i</w:t>
      </w:r>
      <w:r>
        <w:rPr>
          <w:spacing w:val="-6"/>
        </w:rPr>
        <w:t xml:space="preserve"> </w:t>
      </w:r>
      <w:r>
        <w:t>=</w:t>
      </w:r>
      <w:r>
        <w:rPr>
          <w:spacing w:val="-6"/>
        </w:rPr>
        <w:t xml:space="preserve"> </w:t>
      </w:r>
      <w:r>
        <w:t>65;</w:t>
      </w:r>
    </w:p>
    <w:p>
      <w:pPr>
        <w:pStyle w:val="11"/>
        <w:spacing w:line="292" w:lineRule="auto"/>
        <w:ind w:left="2910" w:right="5925"/>
      </w:pPr>
      <w:r>
        <w:t>float f = 2.5;</w:t>
      </w:r>
      <w:r>
        <w:rPr>
          <w:spacing w:val="-94"/>
        </w:rPr>
        <w:t xml:space="preserve"> </w:t>
      </w:r>
      <w:r>
        <w:t>double</w:t>
      </w:r>
      <w:r>
        <w:rPr>
          <w:spacing w:val="-3"/>
        </w:rPr>
        <w:t xml:space="preserve"> </w:t>
      </w:r>
      <w:r>
        <w:t>dbl;</w:t>
      </w:r>
    </w:p>
    <w:p>
      <w:pPr>
        <w:pStyle w:val="11"/>
        <w:spacing w:before="4"/>
        <w:rPr>
          <w:sz w:val="19"/>
        </w:rPr>
      </w:pPr>
    </w:p>
    <w:p>
      <w:pPr>
        <w:pStyle w:val="11"/>
        <w:tabs>
          <w:tab w:val="left" w:pos="6304"/>
        </w:tabs>
        <w:ind w:left="2910"/>
      </w:pPr>
      <w:r>
        <w:t>ch</w:t>
      </w:r>
      <w:r>
        <w:rPr>
          <w:spacing w:val="-8"/>
        </w:rPr>
        <w:t xml:space="preserve"> </w:t>
      </w:r>
      <w:r>
        <w:t>=</w:t>
      </w:r>
      <w:r>
        <w:rPr>
          <w:spacing w:val="-8"/>
        </w:rPr>
        <w:t xml:space="preserve"> </w:t>
      </w:r>
      <w:r>
        <w:t>static_cast&lt;char&gt;(i);</w:t>
      </w:r>
      <w:r>
        <w:tab/>
      </w:r>
      <w:r>
        <w:t>//</w:t>
      </w:r>
      <w:r>
        <w:rPr>
          <w:spacing w:val="-3"/>
        </w:rPr>
        <w:t xml:space="preserve"> </w:t>
      </w:r>
      <w:r>
        <w:t>int</w:t>
      </w:r>
      <w:r>
        <w:rPr>
          <w:spacing w:val="-4"/>
        </w:rPr>
        <w:t xml:space="preserve"> </w:t>
      </w:r>
      <w:r>
        <w:t>to</w:t>
      </w:r>
      <w:r>
        <w:rPr>
          <w:spacing w:val="-3"/>
        </w:rPr>
        <w:t xml:space="preserve"> </w:t>
      </w:r>
      <w:r>
        <w:t>char</w:t>
      </w:r>
    </w:p>
    <w:p>
      <w:pPr>
        <w:pStyle w:val="11"/>
        <w:tabs>
          <w:tab w:val="left" w:pos="6347"/>
        </w:tabs>
        <w:spacing w:before="40"/>
        <w:ind w:left="2910"/>
      </w:pPr>
      <w:r>
        <w:t>dbl</w:t>
      </w:r>
      <w:r>
        <w:rPr>
          <w:spacing w:val="-9"/>
        </w:rPr>
        <w:t xml:space="preserve"> </w:t>
      </w:r>
      <w:r>
        <w:t>=</w:t>
      </w:r>
      <w:r>
        <w:rPr>
          <w:spacing w:val="-9"/>
        </w:rPr>
        <w:t xml:space="preserve"> </w:t>
      </w:r>
      <w:r>
        <w:t>static_cast&lt;double&gt;(f);</w:t>
      </w:r>
      <w:r>
        <w:tab/>
      </w:r>
      <w:r>
        <w:t>//</w:t>
      </w:r>
      <w:r>
        <w:rPr>
          <w:spacing w:val="-5"/>
        </w:rPr>
        <w:t xml:space="preserve"> </w:t>
      </w:r>
      <w:r>
        <w:t>float</w:t>
      </w:r>
      <w:r>
        <w:rPr>
          <w:spacing w:val="-4"/>
        </w:rPr>
        <w:t xml:space="preserve"> </w:t>
      </w:r>
      <w:r>
        <w:t>to</w:t>
      </w:r>
      <w:r>
        <w:rPr>
          <w:spacing w:val="-4"/>
        </w:rPr>
        <w:t xml:space="preserve"> </w:t>
      </w:r>
      <w:r>
        <w:t>double</w:t>
      </w:r>
    </w:p>
    <w:p>
      <w:pPr>
        <w:pStyle w:val="11"/>
        <w:spacing w:before="39"/>
        <w:ind w:left="2910"/>
      </w:pPr>
      <w:r>
        <w:t>i</w:t>
      </w:r>
      <w:r>
        <w:rPr>
          <w:spacing w:val="-6"/>
        </w:rPr>
        <w:t xml:space="preserve"> </w:t>
      </w:r>
      <w:r>
        <w:t>=</w:t>
      </w:r>
      <w:r>
        <w:rPr>
          <w:spacing w:val="-5"/>
        </w:rPr>
        <w:t xml:space="preserve"> </w:t>
      </w:r>
      <w:r>
        <w:t>static_cast&lt;unsigned</w:t>
      </w:r>
      <w:r>
        <w:rPr>
          <w:spacing w:val="-5"/>
        </w:rPr>
        <w:t xml:space="preserve"> </w:t>
      </w:r>
      <w:r>
        <w:t>char&gt;(ch);</w:t>
      </w:r>
      <w:r>
        <w:rPr>
          <w:spacing w:val="59"/>
        </w:rPr>
        <w:t xml:space="preserve"> </w:t>
      </w:r>
      <w:r>
        <w:t>//</w:t>
      </w:r>
      <w:r>
        <w:rPr>
          <w:spacing w:val="-6"/>
        </w:rPr>
        <w:t xml:space="preserve"> </w:t>
      </w:r>
      <w:r>
        <w:t>ch</w:t>
      </w:r>
      <w:r>
        <w:rPr>
          <w:spacing w:val="-5"/>
        </w:rPr>
        <w:t xml:space="preserve"> </w:t>
      </w:r>
      <w:r>
        <w:t>to</w:t>
      </w:r>
      <w:r>
        <w:rPr>
          <w:spacing w:val="-5"/>
        </w:rPr>
        <w:t xml:space="preserve"> </w:t>
      </w:r>
      <w:r>
        <w:t>unsigned</w:t>
      </w:r>
      <w:r>
        <w:rPr>
          <w:spacing w:val="-6"/>
        </w:rPr>
        <w:t xml:space="preserve"> </w:t>
      </w:r>
      <w:r>
        <w:t>char</w:t>
      </w:r>
    </w:p>
    <w:p>
      <w:pPr>
        <w:pStyle w:val="11"/>
        <w:rPr>
          <w:sz w:val="18"/>
        </w:rPr>
      </w:pPr>
    </w:p>
    <w:p>
      <w:pPr>
        <w:spacing w:before="120" w:line="374" w:lineRule="auto"/>
        <w:ind w:left="2627" w:right="1155" w:hanging="1"/>
        <w:jc w:val="both"/>
        <w:rPr>
          <w:rFonts w:hint="eastAsia" w:ascii="宋体" w:eastAsia="宋体"/>
          <w:sz w:val="18"/>
        </w:rPr>
      </w:pPr>
      <w:r>
        <w:rPr>
          <w:rFonts w:hint="eastAsia" w:ascii="宋体" w:eastAsia="宋体"/>
          <w:spacing w:val="9"/>
          <w:sz w:val="18"/>
        </w:rPr>
        <w:t xml:space="preserve">把 </w:t>
      </w:r>
      <w:r>
        <w:rPr>
          <w:rFonts w:ascii="Times New Roman" w:eastAsia="Times New Roman"/>
          <w:sz w:val="18"/>
        </w:rPr>
        <w:t>int</w:t>
      </w:r>
      <w:r>
        <w:rPr>
          <w:rFonts w:ascii="Times New Roman" w:eastAsia="Times New Roman"/>
          <w:spacing w:val="12"/>
          <w:sz w:val="18"/>
        </w:rPr>
        <w:t xml:space="preserve"> </w:t>
      </w:r>
      <w:r>
        <w:rPr>
          <w:rFonts w:hint="eastAsia" w:ascii="宋体" w:eastAsia="宋体"/>
          <w:spacing w:val="2"/>
          <w:sz w:val="18"/>
        </w:rPr>
        <w:t xml:space="preserve">转型为 </w:t>
      </w:r>
      <w:r>
        <w:rPr>
          <w:rFonts w:ascii="Times New Roman" w:eastAsia="Times New Roman"/>
          <w:sz w:val="18"/>
        </w:rPr>
        <w:t>char</w:t>
      </w:r>
      <w:r>
        <w:rPr>
          <w:rFonts w:hint="eastAsia" w:ascii="宋体" w:eastAsia="宋体"/>
          <w:spacing w:val="1"/>
          <w:sz w:val="18"/>
        </w:rPr>
        <w:t xml:space="preserve">，可能使得 </w:t>
      </w:r>
      <w:r>
        <w:rPr>
          <w:rFonts w:ascii="Times New Roman" w:eastAsia="Times New Roman"/>
          <w:sz w:val="18"/>
        </w:rPr>
        <w:t>char</w:t>
      </w:r>
      <w:r>
        <w:rPr>
          <w:rFonts w:ascii="Times New Roman" w:eastAsia="Times New Roman"/>
          <w:spacing w:val="11"/>
          <w:sz w:val="18"/>
        </w:rPr>
        <w:t xml:space="preserve"> </w:t>
      </w:r>
      <w:r>
        <w:rPr>
          <w:rFonts w:hint="eastAsia" w:ascii="宋体" w:eastAsia="宋体"/>
          <w:sz w:val="18"/>
        </w:rPr>
        <w:t xml:space="preserve">没有足够的位元来放置完整的 </w:t>
      </w:r>
      <w:r>
        <w:rPr>
          <w:rFonts w:ascii="Times New Roman" w:eastAsia="Times New Roman"/>
          <w:sz w:val="18"/>
        </w:rPr>
        <w:t>int</w:t>
      </w:r>
      <w:r>
        <w:rPr>
          <w:rFonts w:ascii="Times New Roman" w:eastAsia="Times New Roman"/>
          <w:spacing w:val="12"/>
          <w:sz w:val="18"/>
        </w:rPr>
        <w:t xml:space="preserve"> </w:t>
      </w:r>
      <w:r>
        <w:rPr>
          <w:rFonts w:hint="eastAsia" w:ascii="宋体" w:eastAsia="宋体"/>
          <w:sz w:val="18"/>
        </w:rPr>
        <w:t xml:space="preserve">内容。但这是你自己必须负起的责任（既然你坚持要这么使用 </w:t>
      </w:r>
      <w:r>
        <w:rPr>
          <w:rFonts w:ascii="Times New Roman" w:eastAsia="Times New Roman"/>
          <w:i/>
          <w:sz w:val="18"/>
        </w:rPr>
        <w:t>static</w:t>
      </w:r>
      <w:r>
        <w:rPr>
          <w:rFonts w:ascii="Times New Roman" w:eastAsia="Times New Roman"/>
          <w:sz w:val="18"/>
        </w:rPr>
        <w:t>_</w:t>
      </w:r>
      <w:r>
        <w:rPr>
          <w:rFonts w:ascii="Times New Roman" w:eastAsia="Times New Roman"/>
          <w:i/>
          <w:sz w:val="18"/>
        </w:rPr>
        <w:t>cast</w:t>
      </w:r>
      <w:r>
        <w:rPr>
          <w:rFonts w:hint="eastAsia" w:ascii="宋体" w:eastAsia="宋体"/>
          <w:sz w:val="18"/>
        </w:rPr>
        <w:t>）。</w:t>
      </w:r>
    </w:p>
    <w:p>
      <w:pPr>
        <w:pStyle w:val="11"/>
        <w:spacing w:before="10"/>
        <w:rPr>
          <w:rFonts w:ascii="宋体"/>
          <w:sz w:val="18"/>
        </w:rPr>
      </w:pPr>
    </w:p>
    <w:p>
      <w:pPr>
        <w:spacing w:before="0" w:line="374" w:lineRule="auto"/>
        <w:ind w:left="2627" w:right="1155" w:firstLine="0"/>
        <w:jc w:val="both"/>
        <w:rPr>
          <w:rFonts w:hint="eastAsia" w:ascii="宋体" w:eastAsia="宋体"/>
          <w:sz w:val="18"/>
        </w:rPr>
      </w:pPr>
      <w:r>
        <w:rPr>
          <w:rFonts w:hint="eastAsia" w:ascii="宋体" w:eastAsia="宋体"/>
          <w:sz w:val="18"/>
        </w:rPr>
        <w:t xml:space="preserve">另外，请注意，任何 </w:t>
      </w:r>
      <w:r>
        <w:rPr>
          <w:rFonts w:ascii="Arial MT" w:eastAsia="Arial MT"/>
          <w:sz w:val="16"/>
        </w:rPr>
        <w:t>expression</w:t>
      </w:r>
      <w:r>
        <w:rPr>
          <w:rFonts w:ascii="Arial MT" w:eastAsia="Arial MT"/>
          <w:spacing w:val="6"/>
          <w:sz w:val="16"/>
        </w:rPr>
        <w:t xml:space="preserve"> </w:t>
      </w:r>
      <w:r>
        <w:rPr>
          <w:rFonts w:hint="eastAsia" w:ascii="宋体" w:eastAsia="宋体"/>
          <w:spacing w:val="1"/>
          <w:sz w:val="18"/>
        </w:rPr>
        <w:t xml:space="preserve">都可以被 </w:t>
      </w:r>
      <w:r>
        <w:rPr>
          <w:rFonts w:ascii="Times New Roman" w:eastAsia="Times New Roman"/>
          <w:i/>
          <w:sz w:val="18"/>
        </w:rPr>
        <w:t>static</w:t>
      </w:r>
      <w:r>
        <w:rPr>
          <w:rFonts w:ascii="Times New Roman" w:eastAsia="Times New Roman"/>
          <w:sz w:val="18"/>
        </w:rPr>
        <w:t>_</w:t>
      </w:r>
      <w:r>
        <w:rPr>
          <w:rFonts w:ascii="Times New Roman" w:eastAsia="Times New Roman"/>
          <w:i/>
          <w:sz w:val="18"/>
        </w:rPr>
        <w:t>cast</w:t>
      </w:r>
      <w:r>
        <w:rPr>
          <w:rFonts w:ascii="Times New Roman" w:eastAsia="Times New Roman"/>
          <w:i/>
          <w:spacing w:val="8"/>
          <w:sz w:val="18"/>
        </w:rPr>
        <w:t xml:space="preserve"> </w:t>
      </w:r>
      <w:r>
        <w:rPr>
          <w:rFonts w:hint="eastAsia" w:ascii="宋体" w:eastAsia="宋体"/>
          <w:sz w:val="18"/>
        </w:rPr>
        <w:t xml:space="preserve">运算子转换为 </w:t>
      </w:r>
      <w:r>
        <w:rPr>
          <w:rFonts w:ascii="Times New Roman" w:eastAsia="Times New Roman"/>
          <w:sz w:val="18"/>
        </w:rPr>
        <w:t>void</w:t>
      </w:r>
      <w:r>
        <w:rPr>
          <w:rFonts w:ascii="Times New Roman" w:eastAsia="Times New Roman"/>
          <w:spacing w:val="6"/>
          <w:sz w:val="18"/>
        </w:rPr>
        <w:t xml:space="preserve"> </w:t>
      </w:r>
      <w:r>
        <w:rPr>
          <w:rFonts w:hint="eastAsia" w:ascii="宋体" w:eastAsia="宋体"/>
          <w:sz w:val="18"/>
        </w:rPr>
        <w:t>型别，</w:t>
      </w:r>
      <w:r>
        <w:rPr>
          <w:rFonts w:hint="eastAsia" w:ascii="宋体" w:eastAsia="宋体"/>
          <w:spacing w:val="-88"/>
          <w:sz w:val="18"/>
        </w:rPr>
        <w:t xml:space="preserve"> </w:t>
      </w:r>
      <w:r>
        <w:rPr>
          <w:rFonts w:hint="eastAsia" w:ascii="宋体" w:eastAsia="宋体"/>
          <w:sz w:val="18"/>
        </w:rPr>
        <w:t xml:space="preserve">而且可以选择性地加上 </w:t>
      </w:r>
      <w:r>
        <w:rPr>
          <w:rFonts w:ascii="Times New Roman" w:eastAsia="Times New Roman"/>
          <w:sz w:val="18"/>
        </w:rPr>
        <w:t>const</w:t>
      </w:r>
      <w:r>
        <w:rPr>
          <w:rFonts w:hint="eastAsia" w:ascii="宋体" w:eastAsia="宋体"/>
          <w:sz w:val="18"/>
        </w:rPr>
        <w:t>、</w:t>
      </w:r>
      <w:r>
        <w:rPr>
          <w:rFonts w:ascii="Times New Roman" w:eastAsia="Times New Roman"/>
          <w:sz w:val="18"/>
        </w:rPr>
        <w:t>volatile</w:t>
      </w:r>
      <w:r>
        <w:rPr>
          <w:rFonts w:ascii="Times New Roman" w:eastAsia="Times New Roman"/>
          <w:spacing w:val="6"/>
          <w:sz w:val="18"/>
        </w:rPr>
        <w:t xml:space="preserve"> </w:t>
      </w:r>
      <w:r>
        <w:rPr>
          <w:rFonts w:hint="eastAsia" w:ascii="宋体" w:eastAsia="宋体"/>
          <w:sz w:val="18"/>
        </w:rPr>
        <w:t>或</w:t>
      </w:r>
      <w:r>
        <w:rPr>
          <w:rFonts w:hint="eastAsia" w:ascii="宋体" w:eastAsia="宋体"/>
          <w:spacing w:val="13"/>
          <w:sz w:val="18"/>
          <w:u w:val="single"/>
        </w:rPr>
        <w:t xml:space="preserve"> </w:t>
      </w:r>
      <w:r>
        <w:rPr>
          <w:rFonts w:ascii="Times New Roman" w:eastAsia="Times New Roman"/>
          <w:sz w:val="18"/>
        </w:rPr>
        <w:t>unaligned</w:t>
      </w:r>
      <w:r>
        <w:rPr>
          <w:rFonts w:ascii="Times New Roman" w:eastAsia="Times New Roman"/>
          <w:spacing w:val="5"/>
          <w:sz w:val="18"/>
        </w:rPr>
        <w:t xml:space="preserve"> </w:t>
      </w:r>
      <w:r>
        <w:rPr>
          <w:rFonts w:hint="eastAsia" w:ascii="宋体" w:eastAsia="宋体"/>
          <w:sz w:val="18"/>
        </w:rPr>
        <w:t>等修饰属性。</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2"/>
        <w:rPr>
          <w:rFonts w:ascii="宋体"/>
          <w:sz w:val="15"/>
        </w:rPr>
      </w:pPr>
    </w:p>
    <w:p>
      <w:pPr>
        <w:pStyle w:val="5"/>
      </w:pPr>
      <w:r>
        <w:t>182</w:t>
      </w:r>
    </w:p>
    <w:p>
      <w:pPr>
        <w:spacing w:after="0"/>
        <w:sectPr>
          <w:pgSz w:w="10320" w:h="13220"/>
          <w:pgMar w:top="580" w:right="80" w:bottom="280" w:left="40" w:header="720" w:footer="720" w:gutter="0"/>
          <w:cols w:space="720" w:num="1"/>
        </w:sectPr>
      </w:pPr>
    </w:p>
    <w:p>
      <w:pPr>
        <w:pStyle w:val="11"/>
        <w:spacing w:before="64"/>
        <w:ind w:left="6615"/>
        <w:rPr>
          <w:rFonts w:hint="eastAsia" w:ascii="宋体" w:eastAsia="宋体"/>
        </w:rPr>
      </w:pPr>
      <w:r>
        <w:pict>
          <v:rect id="_x0000_s3191" o:spid="_x0000_s3191" o:spt="1" style="position:absolute;left:0pt;margin-left:131.9pt;margin-top:18.85pt;height:0.7pt;width:323pt;mso-position-horizontal-relative:page;mso-wrap-distance-bottom:0pt;mso-wrap-distance-top:0pt;z-index:-251211776;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6"/>
        </w:rPr>
        <w:t>第３章 型別轉換</w:t>
      </w:r>
      <w:r>
        <w:rPr>
          <w:rFonts w:hint="eastAsia" w:ascii="宋体" w:eastAsia="宋体"/>
          <w:spacing w:val="-1"/>
        </w:rPr>
        <w:t>（</w:t>
      </w:r>
      <w:r>
        <w:rPr>
          <w:rFonts w:ascii="Times New Roman" w:eastAsia="Times New Roman"/>
          <w:spacing w:val="-1"/>
        </w:rPr>
        <w:t>Type</w:t>
      </w:r>
      <w:r>
        <w:rPr>
          <w:rFonts w:ascii="Times New Roman" w:eastAsia="Times New Roman"/>
          <w:spacing w:val="-8"/>
        </w:rPr>
        <w:t xml:space="preserve"> </w:t>
      </w:r>
      <w:r>
        <w:rPr>
          <w:rFonts w:ascii="Times New Roman" w:eastAsia="Times New Roman"/>
          <w:spacing w:val="-1"/>
        </w:rPr>
        <w:t>Casting</w:t>
      </w:r>
      <w:r>
        <w:rPr>
          <w:rFonts w:hint="eastAsia" w:ascii="宋体" w:eastAsia="宋体"/>
          <w:spacing w:val="-1"/>
        </w:rPr>
        <w:t>）</w:t>
      </w:r>
    </w:p>
    <w:p>
      <w:pPr>
        <w:pStyle w:val="11"/>
        <w:rPr>
          <w:rFonts w:ascii="宋体"/>
          <w:sz w:val="20"/>
        </w:rPr>
      </w:pPr>
    </w:p>
    <w:p>
      <w:pPr>
        <w:pStyle w:val="11"/>
        <w:spacing w:before="11"/>
        <w:rPr>
          <w:rFonts w:ascii="宋体"/>
          <w:sz w:val="28"/>
        </w:rPr>
      </w:pPr>
    </w:p>
    <w:p>
      <w:pPr>
        <w:pStyle w:val="3"/>
        <w:rPr>
          <w:rFonts w:hint="eastAsia" w:ascii="宋体" w:eastAsia="宋体"/>
        </w:rPr>
      </w:pPr>
      <w:r>
        <w:rPr>
          <w:spacing w:val="9"/>
          <w:w w:val="110"/>
        </w:rPr>
        <w:t>reinterpret_cast</w:t>
      </w:r>
      <w:r>
        <w:rPr>
          <w:spacing w:val="28"/>
          <w:w w:val="110"/>
        </w:rPr>
        <w:t xml:space="preserve">  </w:t>
      </w:r>
      <w:r>
        <w:rPr>
          <w:rFonts w:hint="eastAsia" w:ascii="宋体" w:eastAsia="宋体"/>
          <w:spacing w:val="12"/>
          <w:w w:val="110"/>
        </w:rPr>
        <w:t>運算子</w:t>
      </w:r>
    </w:p>
    <w:p>
      <w:pPr>
        <w:pStyle w:val="11"/>
        <w:spacing w:before="12"/>
        <w:rPr>
          <w:rFonts w:ascii="宋体"/>
          <w:sz w:val="13"/>
        </w:rPr>
      </w:pPr>
      <w:r>
        <w:pict>
          <v:group id="_x0000_s3192" o:spid="_x0000_s3192" o:spt="203" style="position:absolute;left:0pt;margin-left:130.2pt;margin-top:10.85pt;height:39.15pt;width:327.4pt;mso-position-horizontal-relative:page;mso-wrap-distance-bottom:0pt;mso-wrap-distance-top:0pt;z-index:-251211776;mso-width-relative:page;mso-height-relative:page;" coordorigin="2605,218" coordsize="6548,783">
            <o:lock v:ext="edit"/>
            <v:shape id="_x0000_s3193" o:spid="_x0000_s3193" style="position:absolute;left:2604;top:217;height:783;width:6548;" fillcolor="#000000" filled="t" stroked="f" coordorigin="2605,218" coordsize="6548,783" path="m9152,232l9138,232,9138,218,9123,218,2619,218,2605,218,2605,232,2605,731,2605,971,2619,971,2619,731,2619,232,9123,232,9123,731,9123,971,9138,971,9123,971,2619,971,2605,971,2605,986,2619,986,9123,986,9138,986,9123,986,2619,986,2619,1000,9123,1000,9138,1000,9152,1000,9152,986,9152,971,9152,731,9152,232xe">
              <v:path arrowok="t"/>
              <v:fill on="t" focussize="0,0"/>
              <v:stroke on="f"/>
              <v:imagedata o:title=""/>
              <o:lock v:ext="edit"/>
            </v:shape>
            <v:shape id="_x0000_s3194" o:spid="_x0000_s3194" o:spt="202" type="#_x0000_t202" style="position:absolute;left:2619;top:232;height:740;width:6504;" filled="f" stroked="f" coordsize="21600,21600">
              <v:path/>
              <v:fill on="f" focussize="0,0"/>
              <v:stroke on="f" joinstyle="miter"/>
              <v:imagedata o:title=""/>
              <o:lock v:ext="edit"/>
              <v:textbox inset="0mm,0mm,0mm,0mm">
                <w:txbxContent>
                  <w:p>
                    <w:pPr>
                      <w:spacing w:before="132"/>
                      <w:ind w:left="48" w:right="0" w:firstLine="0"/>
                      <w:jc w:val="left"/>
                      <w:rPr>
                        <w:rFonts w:hint="eastAsia" w:ascii="宋体" w:eastAsia="宋体"/>
                        <w:sz w:val="18"/>
                      </w:rPr>
                    </w:pPr>
                    <w:r>
                      <w:rPr>
                        <w:rFonts w:ascii="Times New Roman" w:eastAsia="Times New Roman"/>
                        <w:sz w:val="18"/>
                      </w:rPr>
                      <w:t>C+</w:t>
                    </w:r>
                    <w:r>
                      <w:rPr>
                        <w:rFonts w:ascii="Times New Roman" w:eastAsia="Times New Roman"/>
                        <w:spacing w:val="1"/>
                        <w:sz w:val="18"/>
                      </w:rPr>
                      <w:t xml:space="preserve">+ </w:t>
                    </w:r>
                    <w:r>
                      <w:rPr>
                        <w:rFonts w:hint="eastAsia" w:ascii="宋体" w:eastAsia="宋体"/>
                        <w:sz w:val="18"/>
                      </w:rPr>
                      <w:t>語法：</w:t>
                    </w:r>
                  </w:p>
                  <w:p>
                    <w:pPr>
                      <w:spacing w:before="164"/>
                      <w:ind w:left="48" w:right="0" w:firstLine="0"/>
                      <w:jc w:val="left"/>
                      <w:rPr>
                        <w:sz w:val="16"/>
                      </w:rPr>
                    </w:pPr>
                    <w:r>
                      <w:rPr>
                        <w:sz w:val="16"/>
                      </w:rPr>
                      <w:t>reinterpret_cast&lt;</w:t>
                    </w:r>
                    <w:r>
                      <w:rPr>
                        <w:rFonts w:ascii="Arial MT"/>
                        <w:sz w:val="16"/>
                      </w:rPr>
                      <w:t>type-id</w:t>
                    </w:r>
                    <w:r>
                      <w:rPr>
                        <w:sz w:val="16"/>
                      </w:rPr>
                      <w:t>&gt;(</w:t>
                    </w:r>
                    <w:r>
                      <w:rPr>
                        <w:rFonts w:ascii="Arial MT"/>
                        <w:sz w:val="16"/>
                      </w:rPr>
                      <w:t>expression</w:t>
                    </w:r>
                    <w:r>
                      <w:rPr>
                        <w:sz w:val="16"/>
                      </w:rPr>
                      <w:t>)</w:t>
                    </w:r>
                  </w:p>
                </w:txbxContent>
              </v:textbox>
            </v:shape>
            <w10:wrap type="topAndBottom"/>
          </v:group>
        </w:pict>
      </w:r>
    </w:p>
    <w:p>
      <w:pPr>
        <w:pStyle w:val="11"/>
        <w:spacing w:before="9"/>
        <w:rPr>
          <w:rFonts w:ascii="宋体"/>
          <w:sz w:val="10"/>
        </w:rPr>
      </w:pPr>
    </w:p>
    <w:p>
      <w:pPr>
        <w:spacing w:before="66" w:line="374" w:lineRule="auto"/>
        <w:ind w:left="2627" w:right="1155" w:hanging="1"/>
        <w:jc w:val="left"/>
        <w:rPr>
          <w:rFonts w:hint="eastAsia" w:ascii="宋体" w:eastAsia="宋体"/>
          <w:sz w:val="18"/>
        </w:rPr>
      </w:pPr>
      <w:r>
        <w:rPr>
          <w:rFonts w:hint="eastAsia" w:ascii="宋体" w:eastAsia="宋体"/>
          <w:sz w:val="18"/>
        </w:rPr>
        <w:t>此运算子允许任何指标转换为任何其他型别。所以如果程序员自己不注意，使用这个运算子很容易出错（因为编译器不会为你做检查）。</w:t>
      </w:r>
    </w:p>
    <w:p>
      <w:pPr>
        <w:pStyle w:val="11"/>
        <w:spacing w:before="10"/>
        <w:rPr>
          <w:rFonts w:ascii="宋体"/>
          <w:sz w:val="18"/>
        </w:rPr>
      </w:pPr>
    </w:p>
    <w:p>
      <w:pPr>
        <w:spacing w:before="0"/>
        <w:ind w:left="2627" w:right="0" w:firstLine="0"/>
        <w:jc w:val="left"/>
        <w:rPr>
          <w:rFonts w:hint="eastAsia" w:ascii="宋体" w:eastAsia="宋体"/>
          <w:sz w:val="18"/>
        </w:rPr>
      </w:pPr>
      <w:r>
        <w:rPr>
          <w:rFonts w:hint="eastAsia" w:ascii="宋体" w:eastAsia="宋体"/>
          <w:spacing w:val="1"/>
          <w:sz w:val="18"/>
        </w:rPr>
        <w:t xml:space="preserve">这个运算子最为接近旧时代的 </w:t>
      </w:r>
      <w:r>
        <w:rPr>
          <w:rFonts w:ascii="Times New Roman" w:eastAsia="Times New Roman"/>
          <w:sz w:val="18"/>
        </w:rPr>
        <w:t>C</w:t>
      </w:r>
      <w:r>
        <w:rPr>
          <w:rFonts w:ascii="Times New Roman" w:eastAsia="Times New Roman"/>
          <w:spacing w:val="66"/>
          <w:sz w:val="18"/>
        </w:rPr>
        <w:t xml:space="preserve"> </w:t>
      </w:r>
      <w:r>
        <w:rPr>
          <w:rFonts w:hint="eastAsia" w:ascii="宋体" w:eastAsia="宋体"/>
          <w:sz w:val="18"/>
        </w:rPr>
        <w:t>转型动作。</w:t>
      </w:r>
    </w:p>
    <w:p>
      <w:pPr>
        <w:pStyle w:val="11"/>
        <w:rPr>
          <w:rFonts w:ascii="宋体"/>
          <w:sz w:val="20"/>
        </w:rPr>
      </w:pPr>
    </w:p>
    <w:p>
      <w:pPr>
        <w:pStyle w:val="11"/>
        <w:spacing w:before="10"/>
        <w:rPr>
          <w:rFonts w:ascii="宋体"/>
          <w:sz w:val="17"/>
        </w:rPr>
      </w:pPr>
    </w:p>
    <w:p>
      <w:pPr>
        <w:pStyle w:val="3"/>
        <w:spacing w:before="0"/>
        <w:rPr>
          <w:rFonts w:hint="eastAsia" w:ascii="宋体" w:eastAsia="宋体"/>
        </w:rPr>
      </w:pPr>
      <w:r>
        <w:rPr>
          <w:w w:val="110"/>
        </w:rPr>
        <w:t>const_cast</w:t>
      </w:r>
      <w:r>
        <w:rPr>
          <w:spacing w:val="47"/>
          <w:w w:val="110"/>
        </w:rPr>
        <w:t xml:space="preserve">  </w:t>
      </w:r>
      <w:r>
        <w:rPr>
          <w:rFonts w:hint="eastAsia" w:ascii="宋体" w:eastAsia="宋体"/>
          <w:spacing w:val="12"/>
          <w:w w:val="110"/>
        </w:rPr>
        <w:t>运算子</w:t>
      </w:r>
    </w:p>
    <w:p>
      <w:pPr>
        <w:pStyle w:val="11"/>
        <w:spacing w:before="11"/>
        <w:rPr>
          <w:rFonts w:ascii="宋体"/>
          <w:sz w:val="13"/>
        </w:rPr>
      </w:pPr>
      <w:r>
        <w:pict>
          <v:group id="_x0000_s3195" o:spid="_x0000_s3195" o:spt="203" style="position:absolute;left:0pt;margin-left:130.2pt;margin-top:10.85pt;height:39.15pt;width:327.4pt;mso-position-horizontal-relative:page;mso-wrap-distance-bottom:0pt;mso-wrap-distance-top:0pt;z-index:-251210752;mso-width-relative:page;mso-height-relative:page;" coordorigin="2605,217" coordsize="6548,783">
            <o:lock v:ext="edit"/>
            <v:shape id="_x0000_s3196" o:spid="_x0000_s3196" style="position:absolute;left:2604;top:217;height:783;width:6548;" fillcolor="#000000" filled="t" stroked="f" coordorigin="2605,217" coordsize="6548,783" path="m9152,232l9138,232,9138,217,9123,217,9123,232,9123,731,9123,971,2619,971,2619,731,2619,232,9123,232,9123,217,2619,217,2605,217,2605,232,2605,731,2605,971,2605,985,2619,985,2619,1000,9123,1000,9138,1000,9152,1000,9152,985,9152,971,9152,731,9152,232xe">
              <v:path arrowok="t"/>
              <v:fill on="t" focussize="0,0"/>
              <v:stroke on="f"/>
              <v:imagedata o:title=""/>
              <o:lock v:ext="edit"/>
            </v:shape>
            <v:shape id="_x0000_s3197" o:spid="_x0000_s3197" o:spt="202" type="#_x0000_t202" style="position:absolute;left:2619;top:231;height:740;width:6504;" filled="f" stroked="f" coordsize="21600,21600">
              <v:path/>
              <v:fill on="f" focussize="0,0"/>
              <v:stroke on="f" joinstyle="miter"/>
              <v:imagedata o:title=""/>
              <o:lock v:ext="edit"/>
              <v:textbox inset="0mm,0mm,0mm,0mm">
                <w:txbxContent>
                  <w:p>
                    <w:pPr>
                      <w:spacing w:before="132"/>
                      <w:ind w:left="48" w:right="0" w:firstLine="0"/>
                      <w:jc w:val="left"/>
                      <w:rPr>
                        <w:rFonts w:hint="eastAsia" w:ascii="宋体" w:eastAsia="宋体"/>
                        <w:sz w:val="18"/>
                      </w:rPr>
                    </w:pPr>
                    <w:r>
                      <w:rPr>
                        <w:rFonts w:ascii="Times New Roman" w:eastAsia="Times New Roman"/>
                        <w:sz w:val="18"/>
                      </w:rPr>
                      <w:t>C+</w:t>
                    </w:r>
                    <w:r>
                      <w:rPr>
                        <w:rFonts w:ascii="Times New Roman" w:eastAsia="Times New Roman"/>
                        <w:spacing w:val="1"/>
                        <w:sz w:val="18"/>
                      </w:rPr>
                      <w:t xml:space="preserve">+ </w:t>
                    </w:r>
                    <w:r>
                      <w:rPr>
                        <w:rFonts w:hint="eastAsia" w:ascii="宋体" w:eastAsia="宋体"/>
                        <w:sz w:val="18"/>
                      </w:rPr>
                      <w:t>語法：</w:t>
                    </w:r>
                  </w:p>
                  <w:p>
                    <w:pPr>
                      <w:spacing w:before="164"/>
                      <w:ind w:left="48" w:right="0" w:firstLine="0"/>
                      <w:jc w:val="left"/>
                      <w:rPr>
                        <w:sz w:val="16"/>
                      </w:rPr>
                    </w:pPr>
                    <w:r>
                      <w:rPr>
                        <w:sz w:val="16"/>
                      </w:rPr>
                      <w:t>const_cast&lt;</w:t>
                    </w:r>
                    <w:r>
                      <w:rPr>
                        <w:rFonts w:ascii="Arial MT"/>
                        <w:sz w:val="16"/>
                      </w:rPr>
                      <w:t>type-id</w:t>
                    </w:r>
                    <w:r>
                      <w:rPr>
                        <w:sz w:val="16"/>
                      </w:rPr>
                      <w:t>&gt;(</w:t>
                    </w:r>
                    <w:r>
                      <w:rPr>
                        <w:rFonts w:ascii="Arial MT"/>
                        <w:sz w:val="16"/>
                      </w:rPr>
                      <w:t>expression</w:t>
                    </w:r>
                    <w:r>
                      <w:rPr>
                        <w:sz w:val="16"/>
                      </w:rPr>
                      <w:t>)</w:t>
                    </w:r>
                  </w:p>
                </w:txbxContent>
              </v:textbox>
            </v:shape>
            <w10:wrap type="topAndBottom"/>
          </v:group>
        </w:pict>
      </w:r>
    </w:p>
    <w:p>
      <w:pPr>
        <w:pStyle w:val="11"/>
        <w:spacing w:before="5"/>
        <w:rPr>
          <w:rFonts w:ascii="宋体"/>
          <w:sz w:val="9"/>
        </w:rPr>
      </w:pPr>
    </w:p>
    <w:p>
      <w:pPr>
        <w:spacing w:before="83"/>
        <w:ind w:left="2627" w:right="0" w:firstLine="0"/>
        <w:jc w:val="both"/>
        <w:rPr>
          <w:rFonts w:hint="eastAsia" w:ascii="宋体" w:eastAsia="宋体"/>
          <w:sz w:val="18"/>
        </w:rPr>
      </w:pPr>
      <w:r>
        <w:rPr>
          <w:rFonts w:hint="eastAsia" w:ascii="宋体" w:eastAsia="宋体"/>
          <w:spacing w:val="5"/>
          <w:sz w:val="18"/>
        </w:rPr>
        <w:t>此运算子用来转换</w:t>
      </w:r>
      <w:r>
        <w:rPr>
          <w:rFonts w:ascii="Arial MT" w:eastAsia="Arial MT"/>
          <w:sz w:val="16"/>
        </w:rPr>
        <w:t>expression</w:t>
      </w:r>
      <w:r>
        <w:rPr>
          <w:rFonts w:ascii="Arial MT" w:eastAsia="Arial MT"/>
          <w:spacing w:val="52"/>
          <w:sz w:val="16"/>
        </w:rPr>
        <w:t xml:space="preserve"> </w:t>
      </w:r>
      <w:r>
        <w:rPr>
          <w:rFonts w:hint="eastAsia" w:ascii="宋体" w:eastAsia="宋体"/>
          <w:sz w:val="18"/>
        </w:rPr>
        <w:t>的「</w:t>
      </w:r>
      <w:r>
        <w:rPr>
          <w:rFonts w:ascii="Times New Roman" w:eastAsia="Times New Roman"/>
          <w:sz w:val="18"/>
        </w:rPr>
        <w:t>const</w:t>
      </w:r>
      <w:r>
        <w:rPr>
          <w:rFonts w:ascii="Times New Roman" w:eastAsia="Times New Roman"/>
          <w:spacing w:val="56"/>
          <w:sz w:val="18"/>
        </w:rPr>
        <w:t xml:space="preserve"> </w:t>
      </w:r>
      <w:r>
        <w:rPr>
          <w:rFonts w:hint="eastAsia" w:ascii="宋体" w:eastAsia="宋体"/>
          <w:sz w:val="18"/>
        </w:rPr>
        <w:t>属性」，唯不在本书讨论之列。</w:t>
      </w:r>
    </w:p>
    <w:p>
      <w:pPr>
        <w:pStyle w:val="11"/>
        <w:rPr>
          <w:rFonts w:ascii="宋体"/>
          <w:sz w:val="20"/>
        </w:rPr>
      </w:pPr>
    </w:p>
    <w:p>
      <w:pPr>
        <w:pStyle w:val="11"/>
        <w:rPr>
          <w:rFonts w:ascii="宋体"/>
          <w:sz w:val="20"/>
        </w:rPr>
      </w:pPr>
    </w:p>
    <w:p>
      <w:pPr>
        <w:pStyle w:val="11"/>
        <w:rPr>
          <w:rFonts w:ascii="宋体"/>
          <w:sz w:val="20"/>
        </w:rPr>
      </w:pPr>
    </w:p>
    <w:p>
      <w:pPr>
        <w:pStyle w:val="11"/>
        <w:spacing w:before="8"/>
        <w:rPr>
          <w:rFonts w:ascii="宋体"/>
          <w:sz w:val="15"/>
        </w:rPr>
      </w:pPr>
    </w:p>
    <w:p>
      <w:pPr>
        <w:spacing w:before="1" w:line="374" w:lineRule="auto"/>
        <w:ind w:left="2627" w:right="1155" w:firstLine="0"/>
        <w:jc w:val="both"/>
        <w:rPr>
          <w:rFonts w:hint="eastAsia" w:ascii="宋体" w:eastAsia="宋体"/>
          <w:sz w:val="18"/>
        </w:rPr>
      </w:pPr>
      <w:r>
        <w:rPr>
          <w:rFonts w:hint="eastAsia" w:ascii="宋体" w:eastAsia="宋体"/>
          <w:sz w:val="18"/>
        </w:rPr>
        <w:t>除了介绍上述的三个型别转换运算子，接下来我还要介绍两个很特殊的运算子，</w:t>
      </w:r>
      <w:r>
        <w:rPr>
          <w:rFonts w:hint="eastAsia" w:ascii="宋体" w:eastAsia="宋体"/>
          <w:spacing w:val="1"/>
          <w:sz w:val="18"/>
        </w:rPr>
        <w:t xml:space="preserve"> </w:t>
      </w:r>
      <w:r>
        <w:rPr>
          <w:rFonts w:hint="eastAsia" w:ascii="宋体" w:eastAsia="宋体"/>
          <w:spacing w:val="6"/>
          <w:sz w:val="18"/>
        </w:rPr>
        <w:t xml:space="preserve">分别是 </w:t>
      </w:r>
      <w:r>
        <w:rPr>
          <w:rFonts w:ascii="Times New Roman" w:eastAsia="Times New Roman"/>
          <w:spacing w:val="12"/>
          <w:sz w:val="18"/>
        </w:rPr>
        <w:t xml:space="preserve"># </w:t>
      </w:r>
      <w:r>
        <w:rPr>
          <w:rFonts w:hint="eastAsia" w:ascii="宋体" w:eastAsia="宋体"/>
          <w:spacing w:val="14"/>
          <w:sz w:val="18"/>
        </w:rPr>
        <w:t xml:space="preserve">和 </w:t>
      </w:r>
      <w:r>
        <w:rPr>
          <w:rFonts w:ascii="Times New Roman" w:eastAsia="Times New Roman"/>
          <w:sz w:val="18"/>
        </w:rPr>
        <w:t>##</w:t>
      </w:r>
      <w:r>
        <w:rPr>
          <w:rFonts w:hint="eastAsia" w:ascii="宋体" w:eastAsia="宋体"/>
          <w:sz w:val="18"/>
        </w:rPr>
        <w:t>。这两个运算子在本书</w:t>
      </w:r>
      <w:r>
        <w:rPr>
          <w:rFonts w:hint="eastAsia" w:ascii="宋体" w:eastAsia="宋体"/>
          <w:color w:val="FF0000"/>
          <w:sz w:val="18"/>
        </w:rPr>
        <w:t>第５章</w:t>
      </w:r>
      <w:r>
        <w:rPr>
          <w:rFonts w:hint="eastAsia" w:ascii="宋体" w:eastAsia="宋体"/>
          <w:spacing w:val="9"/>
          <w:sz w:val="18"/>
        </w:rPr>
        <w:t xml:space="preserve">的 </w:t>
      </w:r>
      <w:r>
        <w:rPr>
          <w:rFonts w:ascii="Times New Roman" w:eastAsia="Times New Roman"/>
          <w:sz w:val="18"/>
        </w:rPr>
        <w:t>Polymorphism</w:t>
      </w:r>
      <w:r>
        <w:rPr>
          <w:rFonts w:ascii="Times New Roman" w:eastAsia="Times New Roman"/>
          <w:spacing w:val="14"/>
          <w:sz w:val="18"/>
        </w:rPr>
        <w:t xml:space="preserve"> </w:t>
      </w:r>
      <w:r>
        <w:rPr>
          <w:rFonts w:hint="eastAsia" w:ascii="宋体" w:eastAsia="宋体"/>
          <w:sz w:val="18"/>
        </w:rPr>
        <w:t>实例中，有吃重</w:t>
      </w:r>
      <w:r>
        <w:rPr>
          <w:rFonts w:hint="eastAsia" w:ascii="宋体" w:eastAsia="宋体"/>
          <w:spacing w:val="1"/>
          <w:sz w:val="18"/>
        </w:rPr>
        <w:t xml:space="preserve">的演出。你也可以在 </w:t>
      </w:r>
      <w:r>
        <w:rPr>
          <w:rFonts w:ascii="Times New Roman" w:eastAsia="Times New Roman"/>
          <w:sz w:val="18"/>
        </w:rPr>
        <w:t>Bjarne</w:t>
      </w:r>
      <w:r>
        <w:rPr>
          <w:rFonts w:ascii="Times New Roman" w:eastAsia="Times New Roman"/>
          <w:spacing w:val="22"/>
          <w:sz w:val="18"/>
        </w:rPr>
        <w:t xml:space="preserve"> </w:t>
      </w:r>
      <w:r>
        <w:rPr>
          <w:rFonts w:ascii="Times New Roman" w:eastAsia="Times New Roman"/>
          <w:sz w:val="18"/>
        </w:rPr>
        <w:t>Stroustrup</w:t>
      </w:r>
      <w:r>
        <w:rPr>
          <w:rFonts w:ascii="Times New Roman" w:eastAsia="Times New Roman"/>
          <w:spacing w:val="16"/>
          <w:sz w:val="18"/>
        </w:rPr>
        <w:t xml:space="preserve"> </w:t>
      </w:r>
      <w:r>
        <w:rPr>
          <w:rFonts w:hint="eastAsia" w:ascii="宋体" w:eastAsia="宋体"/>
          <w:spacing w:val="3"/>
          <w:sz w:val="18"/>
        </w:rPr>
        <w:t xml:space="preserve">所着的 </w:t>
      </w:r>
      <w:r>
        <w:rPr>
          <w:rFonts w:ascii="Times New Roman" w:eastAsia="Times New Roman"/>
          <w:b/>
          <w:i/>
          <w:sz w:val="18"/>
        </w:rPr>
        <w:t>The</w:t>
      </w:r>
      <w:r>
        <w:rPr>
          <w:rFonts w:ascii="Times New Roman" w:eastAsia="Times New Roman"/>
          <w:b/>
          <w:i/>
          <w:spacing w:val="22"/>
          <w:sz w:val="18"/>
        </w:rPr>
        <w:t xml:space="preserve"> </w:t>
      </w:r>
      <w:r>
        <w:rPr>
          <w:rFonts w:ascii="Times New Roman" w:eastAsia="Times New Roman"/>
          <w:b/>
          <w:i/>
          <w:sz w:val="18"/>
        </w:rPr>
        <w:t>C</w:t>
      </w:r>
      <w:r>
        <w:rPr>
          <w:rFonts w:ascii="Times New Roman" w:eastAsia="Times New Roman"/>
          <w:b/>
          <w:i/>
          <w:spacing w:val="9"/>
          <w:sz w:val="18"/>
        </w:rPr>
        <w:t xml:space="preserve">++ </w:t>
      </w:r>
      <w:r>
        <w:rPr>
          <w:rFonts w:ascii="Times New Roman" w:eastAsia="Times New Roman"/>
          <w:b/>
          <w:i/>
          <w:sz w:val="18"/>
        </w:rPr>
        <w:t>Programming</w:t>
      </w:r>
      <w:r>
        <w:rPr>
          <w:rFonts w:ascii="Times New Roman" w:eastAsia="Times New Roman"/>
          <w:b/>
          <w:i/>
          <w:spacing w:val="27"/>
          <w:sz w:val="18"/>
        </w:rPr>
        <w:t xml:space="preserve"> </w:t>
      </w:r>
      <w:r>
        <w:rPr>
          <w:rFonts w:ascii="Times New Roman" w:eastAsia="Times New Roman"/>
          <w:b/>
          <w:i/>
          <w:sz w:val="18"/>
        </w:rPr>
        <w:t>Language</w:t>
      </w:r>
      <w:r>
        <w:rPr>
          <w:rFonts w:ascii="Times New Roman" w:eastAsia="Times New Roman"/>
          <w:b/>
          <w:i/>
          <w:spacing w:val="-43"/>
          <w:sz w:val="18"/>
        </w:rPr>
        <w:t xml:space="preserve"> </w:t>
      </w:r>
      <w:r>
        <w:rPr>
          <w:rFonts w:ascii="Times New Roman" w:eastAsia="Times New Roman"/>
          <w:b/>
          <w:i/>
          <w:sz w:val="18"/>
        </w:rPr>
        <w:t>2/e</w:t>
      </w:r>
      <w:r>
        <w:rPr>
          <w:rFonts w:ascii="Times New Roman" w:eastAsia="Times New Roman"/>
          <w:b/>
          <w:i/>
          <w:spacing w:val="2"/>
          <w:sz w:val="18"/>
        </w:rPr>
        <w:t xml:space="preserve"> </w:t>
      </w:r>
      <w:r>
        <w:rPr>
          <w:rFonts w:ascii="Times New Roman" w:eastAsia="Times New Roman"/>
          <w:sz w:val="18"/>
        </w:rPr>
        <w:t>p609~p610</w:t>
      </w:r>
      <w:r>
        <w:rPr>
          <w:rFonts w:ascii="Times New Roman" w:eastAsia="Times New Roman"/>
          <w:spacing w:val="41"/>
          <w:sz w:val="18"/>
        </w:rPr>
        <w:t xml:space="preserve"> </w:t>
      </w:r>
      <w:r>
        <w:rPr>
          <w:rFonts w:hint="eastAsia" w:ascii="宋体" w:eastAsia="宋体"/>
          <w:sz w:val="18"/>
        </w:rPr>
        <w:t>看到这两个运算子的介绍。奇怪的是，我却无法在同一本书的更新版（</w:t>
      </w:r>
      <w:r>
        <w:rPr>
          <w:rFonts w:ascii="Times New Roman" w:eastAsia="Times New Roman"/>
          <w:b/>
          <w:i/>
          <w:sz w:val="18"/>
        </w:rPr>
        <w:t>The C++ Programming Language</w:t>
      </w:r>
      <w:r>
        <w:rPr>
          <w:rFonts w:ascii="Times New Roman" w:eastAsia="Times New Roman"/>
          <w:b/>
          <w:i/>
          <w:spacing w:val="1"/>
          <w:sz w:val="18"/>
        </w:rPr>
        <w:t xml:space="preserve"> </w:t>
      </w:r>
      <w:r>
        <w:rPr>
          <w:rFonts w:ascii="Times New Roman" w:eastAsia="Times New Roman"/>
          <w:b/>
          <w:i/>
          <w:sz w:val="18"/>
        </w:rPr>
        <w:t>3/e</w:t>
      </w:r>
      <w:r>
        <w:rPr>
          <w:rFonts w:hint="eastAsia" w:ascii="宋体" w:eastAsia="宋体"/>
          <w:sz w:val="18"/>
        </w:rPr>
        <w:t>）</w:t>
      </w:r>
      <w:r>
        <w:rPr>
          <w:rFonts w:hint="eastAsia" w:ascii="宋体" w:eastAsia="宋体"/>
          <w:spacing w:val="-1"/>
          <w:sz w:val="18"/>
        </w:rPr>
        <w:t xml:space="preserve">索引中找到 </w:t>
      </w:r>
      <w:r>
        <w:rPr>
          <w:rFonts w:ascii="Times New Roman" w:eastAsia="Times New Roman"/>
          <w:spacing w:val="19"/>
          <w:sz w:val="18"/>
        </w:rPr>
        <w:t xml:space="preserve"># </w:t>
      </w:r>
      <w:r>
        <w:rPr>
          <w:rFonts w:hint="eastAsia" w:ascii="宋体" w:eastAsia="宋体"/>
          <w:sz w:val="18"/>
        </w:rPr>
        <w:t xml:space="preserve">运算子，我只找到了 </w:t>
      </w:r>
      <w:r>
        <w:rPr>
          <w:rFonts w:ascii="Times New Roman" w:eastAsia="Times New Roman"/>
          <w:sz w:val="18"/>
        </w:rPr>
        <w:t>##</w:t>
      </w:r>
      <w:r>
        <w:rPr>
          <w:rFonts w:ascii="Times New Roman" w:eastAsia="Times New Roman"/>
          <w:spacing w:val="-42"/>
          <w:sz w:val="18"/>
        </w:rPr>
        <w:t xml:space="preserve"> </w:t>
      </w:r>
      <w:r>
        <w:rPr>
          <w:rFonts w:hint="eastAsia" w:ascii="宋体" w:eastAsia="宋体"/>
          <w:sz w:val="18"/>
        </w:rPr>
        <w:t>运算子。</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7"/>
        <w:rPr>
          <w:rFonts w:ascii="宋体"/>
        </w:rPr>
      </w:pPr>
    </w:p>
    <w:p>
      <w:pPr>
        <w:pStyle w:val="5"/>
        <w:ind w:left="0" w:right="390"/>
        <w:jc w:val="right"/>
      </w:pPr>
      <w:r>
        <w:t>183</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198" o:spid="_x0000_s3198" o:spt="1" style="position:absolute;left:0pt;margin-left:131.9pt;margin-top:18.85pt;height:0.7pt;width:323pt;mso-position-horizontal-relative:page;mso-wrap-distance-bottom:0pt;mso-wrap-distance-top:0pt;z-index:-251210752;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spacing w:before="1"/>
        <w:rPr>
          <w:rFonts w:ascii="宋体"/>
          <w:sz w:val="28"/>
        </w:rPr>
      </w:pPr>
    </w:p>
    <w:p>
      <w:pPr>
        <w:pStyle w:val="6"/>
        <w:spacing w:before="91"/>
        <w:ind w:left="2060"/>
        <w:rPr>
          <w:rFonts w:hint="eastAsia" w:ascii="宋体" w:eastAsia="宋体"/>
        </w:rPr>
      </w:pPr>
      <w:r>
        <w:rPr>
          <w:rFonts w:ascii="Arial MT" w:eastAsia="Arial MT"/>
          <w:w w:val="105"/>
          <w:sz w:val="32"/>
        </w:rPr>
        <w:t>#</w:t>
      </w:r>
      <w:r>
        <w:rPr>
          <w:rFonts w:hint="eastAsia" w:ascii="宋体" w:eastAsia="宋体"/>
          <w:w w:val="105"/>
        </w:rPr>
        <w:t>（</w:t>
      </w:r>
      <w:r>
        <w:rPr>
          <w:rFonts w:hint="eastAsia" w:ascii="宋体" w:eastAsia="宋体"/>
          <w:spacing w:val="-44"/>
          <w:w w:val="105"/>
        </w:rPr>
        <w:t xml:space="preserve"> </w:t>
      </w:r>
      <w:r>
        <w:rPr>
          <w:rFonts w:ascii="Arial MT" w:eastAsia="Arial MT"/>
          <w:w w:val="105"/>
        </w:rPr>
        <w:t xml:space="preserve">stringizing  </w:t>
      </w:r>
      <w:r>
        <w:rPr>
          <w:rFonts w:ascii="Arial MT" w:eastAsia="Arial MT"/>
          <w:spacing w:val="26"/>
          <w:w w:val="105"/>
        </w:rPr>
        <w:t xml:space="preserve"> </w:t>
      </w:r>
      <w:r>
        <w:rPr>
          <w:rFonts w:ascii="Arial MT" w:eastAsia="Arial MT"/>
          <w:w w:val="105"/>
        </w:rPr>
        <w:t>operator</w:t>
      </w:r>
      <w:r>
        <w:rPr>
          <w:rFonts w:hint="eastAsia" w:ascii="宋体" w:eastAsia="宋体"/>
          <w:w w:val="105"/>
        </w:rPr>
        <w:t>）</w:t>
      </w:r>
    </w:p>
    <w:p>
      <w:pPr>
        <w:spacing w:before="300" w:line="374" w:lineRule="auto"/>
        <w:ind w:left="2627" w:right="1112" w:firstLine="0"/>
        <w:jc w:val="both"/>
        <w:rPr>
          <w:rFonts w:hint="eastAsia" w:ascii="宋体" w:eastAsia="宋体"/>
          <w:sz w:val="18"/>
        </w:rPr>
      </w:pPr>
      <w:r>
        <w:rPr>
          <w:rFonts w:ascii="Times New Roman" w:eastAsia="Times New Roman"/>
          <w:spacing w:val="6"/>
          <w:sz w:val="18"/>
        </w:rPr>
        <w:t xml:space="preserve"># </w:t>
      </w:r>
      <w:r>
        <w:rPr>
          <w:rFonts w:hint="eastAsia" w:ascii="宋体" w:eastAsia="宋体"/>
          <w:spacing w:val="3"/>
          <w:sz w:val="18"/>
        </w:rPr>
        <w:t xml:space="preserve">是所谓的 </w:t>
      </w:r>
      <w:r>
        <w:rPr>
          <w:rFonts w:ascii="Times New Roman" w:eastAsia="Times New Roman"/>
          <w:sz w:val="18"/>
        </w:rPr>
        <w:t>"stringizing"</w:t>
      </w:r>
      <w:r>
        <w:rPr>
          <w:rFonts w:hint="eastAsia" w:ascii="宋体" w:eastAsia="宋体"/>
          <w:sz w:val="18"/>
        </w:rPr>
        <w:t>（字符串化）运算子，可以把巨集的参数转换为字符串常数，</w:t>
      </w:r>
      <w:r>
        <w:rPr>
          <w:rFonts w:hint="eastAsia" w:ascii="宋体" w:eastAsia="宋体"/>
          <w:spacing w:val="-88"/>
          <w:sz w:val="18"/>
        </w:rPr>
        <w:t xml:space="preserve"> </w:t>
      </w:r>
      <w:r>
        <w:rPr>
          <w:rFonts w:hint="eastAsia" w:ascii="宋体" w:eastAsia="宋体"/>
          <w:sz w:val="18"/>
        </w:rPr>
        <w:t>等于是让编译器为我们产生原始文字码。它只适用于带有参数的巨集。</w:t>
      </w:r>
    </w:p>
    <w:p>
      <w:pPr>
        <w:pStyle w:val="11"/>
        <w:spacing w:before="9"/>
        <w:rPr>
          <w:rFonts w:ascii="宋体"/>
          <w:sz w:val="18"/>
        </w:rPr>
      </w:pPr>
    </w:p>
    <w:p>
      <w:pPr>
        <w:spacing w:before="1" w:line="374" w:lineRule="auto"/>
        <w:ind w:left="2627" w:right="1155" w:firstLine="0"/>
        <w:jc w:val="both"/>
        <w:rPr>
          <w:rFonts w:hint="eastAsia" w:ascii="宋体" w:eastAsia="宋体"/>
          <w:sz w:val="18"/>
        </w:rPr>
      </w:pPr>
      <w:r>
        <w:rPr>
          <w:rFonts w:hint="eastAsia" w:ascii="宋体" w:eastAsia="宋体"/>
          <w:spacing w:val="-1"/>
          <w:sz w:val="18"/>
        </w:rPr>
        <w:t xml:space="preserve">由于将参数转换为字符串，所以字符串中的空格符或任何需要 </w:t>
      </w:r>
      <w:r>
        <w:rPr>
          <w:rFonts w:ascii="Times New Roman" w:eastAsia="Times New Roman"/>
          <w:sz w:val="18"/>
        </w:rPr>
        <w:t>escape</w:t>
      </w:r>
      <w:r>
        <w:rPr>
          <w:rFonts w:ascii="Times New Roman" w:eastAsia="Times New Roman"/>
          <w:spacing w:val="2"/>
          <w:sz w:val="18"/>
        </w:rPr>
        <w:t xml:space="preserve"> </w:t>
      </w:r>
      <w:r>
        <w:rPr>
          <w:rFonts w:ascii="Times New Roman" w:eastAsia="Times New Roman"/>
          <w:sz w:val="18"/>
        </w:rPr>
        <w:t>sequence</w:t>
      </w:r>
      <w:r>
        <w:rPr>
          <w:rFonts w:ascii="Times New Roman" w:eastAsia="Times New Roman"/>
          <w:spacing w:val="40"/>
          <w:sz w:val="18"/>
        </w:rPr>
        <w:t xml:space="preserve"> </w:t>
      </w:r>
      <w:r>
        <w:rPr>
          <w:rFonts w:hint="eastAsia" w:ascii="宋体" w:eastAsia="宋体"/>
          <w:sz w:val="18"/>
        </w:rPr>
        <w:t xml:space="preserve">的符号（例如双引号 </w:t>
      </w:r>
      <w:r>
        <w:rPr>
          <w:rFonts w:ascii="Times New Roman" w:eastAsia="Times New Roman"/>
          <w:spacing w:val="21"/>
          <w:sz w:val="18"/>
        </w:rPr>
        <w:t xml:space="preserve">" </w:t>
      </w:r>
      <w:r>
        <w:rPr>
          <w:rFonts w:hint="eastAsia" w:ascii="宋体" w:eastAsia="宋体"/>
          <w:spacing w:val="1"/>
          <w:sz w:val="18"/>
        </w:rPr>
        <w:t xml:space="preserve">或倒斜线 </w:t>
      </w:r>
      <w:r>
        <w:rPr>
          <w:rFonts w:ascii="Times New Roman" w:eastAsia="Times New Roman"/>
          <w:sz w:val="18"/>
        </w:rPr>
        <w:t>\</w:t>
      </w:r>
      <w:r>
        <w:rPr>
          <w:rFonts w:hint="eastAsia" w:ascii="宋体" w:eastAsia="宋体"/>
          <w:sz w:val="18"/>
        </w:rPr>
        <w:t xml:space="preserve">），就需要特别处理。巨集中的第一个 </w:t>
      </w:r>
      <w:r>
        <w:rPr>
          <w:rFonts w:ascii="Times New Roman" w:eastAsia="Times New Roman"/>
          <w:sz w:val="18"/>
        </w:rPr>
        <w:t>token</w:t>
      </w:r>
      <w:r>
        <w:rPr>
          <w:rFonts w:ascii="Times New Roman" w:eastAsia="Times New Roman"/>
          <w:spacing w:val="1"/>
          <w:sz w:val="18"/>
        </w:rPr>
        <w:t xml:space="preserve"> </w:t>
      </w:r>
      <w:r>
        <w:rPr>
          <w:rFonts w:hint="eastAsia" w:ascii="宋体" w:eastAsia="宋体"/>
          <w:sz w:val="18"/>
        </w:rPr>
        <w:t xml:space="preserve">之前以及最后一个 </w:t>
      </w:r>
      <w:r>
        <w:rPr>
          <w:rFonts w:ascii="Times New Roman" w:eastAsia="Times New Roman"/>
          <w:sz w:val="18"/>
        </w:rPr>
        <w:t>token</w:t>
      </w:r>
      <w:r>
        <w:rPr>
          <w:rFonts w:ascii="Times New Roman" w:eastAsia="Times New Roman"/>
          <w:spacing w:val="7"/>
          <w:sz w:val="18"/>
        </w:rPr>
        <w:t xml:space="preserve"> </w:t>
      </w:r>
      <w:r>
        <w:rPr>
          <w:rFonts w:hint="eastAsia" w:ascii="宋体" w:eastAsia="宋体"/>
          <w:sz w:val="18"/>
        </w:rPr>
        <w:t>之后的空格符，都会被忽略不处理。例如：</w:t>
      </w:r>
    </w:p>
    <w:p>
      <w:pPr>
        <w:pStyle w:val="11"/>
        <w:tabs>
          <w:tab w:val="left" w:pos="4829"/>
          <w:tab w:val="left" w:pos="5170"/>
        </w:tabs>
        <w:spacing w:before="148"/>
        <w:ind w:left="2910"/>
      </w:pPr>
      <w:r>
        <w:pict>
          <v:shape id="_x0000_s3199" o:spid="_x0000_s3199" o:spt="202" type="#_x0000_t202" style="position:absolute;left:0pt;margin-left:229.8pt;margin-top:-0.3pt;height:20.2pt;width:11.3pt;mso-position-horizontal-relative:page;z-index:-251440128;mso-width-relative:page;mso-height-relative:page;" filled="f" stroked="t" coordsize="21600,21600">
            <v:path/>
            <v:fill on="f" focussize="0,0"/>
            <v:stroke weight="0.24pt" color="#7F7F7F" dashstyle="dash"/>
            <v:imagedata o:title=""/>
            <o:lock v:ext="edit"/>
            <v:textbox inset="0mm,0mm,0mm,0mm">
              <w:txbxContent>
                <w:p>
                  <w:pPr>
                    <w:pStyle w:val="11"/>
                    <w:spacing w:before="152"/>
                    <w:ind w:left="78"/>
                  </w:pPr>
                  <w:r>
                    <w:rPr>
                      <w:w w:val="98"/>
                    </w:rPr>
                    <w:t>x</w:t>
                  </w:r>
                </w:p>
              </w:txbxContent>
            </v:textbox>
          </v:shape>
        </w:pict>
      </w:r>
      <w:r>
        <w:pict>
          <v:group id="_x0000_s3200" o:spid="_x0000_s3200" o:spt="203" style="position:absolute;left:0pt;margin-left:241.35pt;margin-top:-0.45pt;height:144.15pt;width:68.3pt;mso-position-horizontal-relative:page;z-index:251781120;mso-width-relative:page;mso-height-relative:page;" coordorigin="4827,-9" coordsize="1366,2883">
            <o:lock v:ext="edit"/>
            <v:rect id="_x0000_s3201" o:spid="_x0000_s3201" o:spt="1" style="position:absolute;left:5907;top:-7;height:360;width:284;" filled="f" stroked="t" coordsize="21600,21600">
              <v:path/>
              <v:fill on="f" focussize="0,0"/>
              <v:stroke weight="0.24pt" color="#7F7F7F"/>
              <v:imagedata o:title=""/>
              <o:lock v:ext="edit"/>
            </v:rect>
            <v:shape id="_x0000_s3202" o:spid="_x0000_s3202" style="position:absolute;left:4827;top:70;height:2804;width:1263;" fillcolor="#7F7F7F" filled="t" stroked="f" coordorigin="4827,70" coordsize="1263,2804" path="m4832,108l4827,108,4827,113,4832,113,4832,108xm4842,108l4837,108,4837,113,4842,113,4842,108xm4851,108l4846,108,4846,113,4851,113,4851,108xm4861,108l4856,108,4856,113,4861,113,4861,108xm4870,108l4866,108,4866,113,4870,113,4870,108xm4880,108l4875,108,4875,113,4880,113,4880,108xm4894,108l4890,108,4890,113,4894,113,4894,108xm4904,108l4899,108,4899,113,4904,113,4904,108xm4914,108l4909,108,4909,113,4914,113,4914,108xm4923,108l4918,108,4918,113,4923,113,4923,108xm4933,108l4928,108,4928,113,4933,113,4933,108xm4942,108l4938,108,4938,113,4942,113,4942,108xm4952,108l4947,108,4947,113,4952,113,4952,108xm4962,108l4957,108,4957,113,4962,113,4962,108xm4971,108l4966,108,4966,113,4971,113,4971,108xm4981,108l4976,108,4976,113,4981,113,4981,108xm4990,108l4986,108,4986,113,4990,113,4990,108xm5000,108l4995,108,4995,113,5000,113,5000,108xm5014,108l5010,108,5010,113,5014,113,5014,108xm5024,108l5019,108,5019,113,5024,113,5024,108xm5034,108l5029,108,5029,113,5034,113,5034,108xm5043,108l5038,108,5038,113,5043,113,5043,108xm5053,108l5048,108,5048,113,5053,113,5053,108xm5062,108l5058,108,5058,113,5062,113,5062,108xm5072,108l5067,108,5067,113,5072,113,5072,108xm5082,108l5077,108,5077,113,5082,113,5082,108xm5091,108l5086,108,5086,113,5091,113,5091,108xm5101,108l5096,108,5096,113,5101,113,5101,108xm5110,108l5106,108,5106,113,5110,113,5110,108xm5120,108l5115,108,5115,113,5120,113,5120,108xm5134,108l5130,108,5130,113,5134,113,5134,108xm5144,108l5139,108,5139,113,5144,113,5144,108xm5154,108l5149,108,5149,113,5154,113,5154,108xm5163,108l5158,108,5158,113,5163,113,5163,108xm5173,108l5168,108,5168,113,5173,113,5173,108xm5182,108l5178,108,5178,113,5182,113,5182,108xm5192,108l5187,108,5187,113,5192,113,5192,108xm5202,108l5197,108,5197,113,5202,113,5202,108xm5211,108l5206,108,5206,113,5211,113,5211,108xm5221,108l5216,108,5216,113,5221,113,5221,108xm5230,108l5226,108,5226,113,5230,113,5230,108xm5240,108l5235,108,5235,113,5240,113,5240,108xm5254,108l5250,108,5250,113,5254,113,5254,108xm5259,2816l5254,2816,5259,2820,5259,2816xm5264,108l5259,108,5259,113,5264,113,5264,108xm5269,2811l5264,2806,5264,2816,5269,2811xm5274,2854l5266,2844,5230,2844,5221,2844,5226,2840,5235,2840,5262,2840,5255,2830,5253,2827,5254,2825,5250,2820,5248,2821,5226,2792,5187,2873,5252,2859,5274,2854xm5274,108l5269,108,5269,113,5274,113,5274,108xm5278,2806l5274,2801,5269,2806,5274,2811,5278,2806xm5283,2796l5278,2796,5278,2801,5283,2801,5283,2796xm5283,108l5278,108,5278,113,5283,113,5283,108xm5293,2792l5283,2792,5288,2796,5293,2792xm5293,108l5288,108,5288,113,5293,113,5293,108xm5302,2787l5298,2782,5293,2787,5298,2792,5302,2787xm5302,108l5298,108,5298,113,5302,113,5302,108xm5307,2777l5302,2782,5307,2782,5307,2777xm5312,108l5307,108,5307,113,5312,113,5312,108xm5317,2772l5307,2772,5312,2777,5317,2772xm5322,2763l5317,2768,5322,2772,5322,2763xm5322,108l5317,108,5317,113,5322,113,5322,108xm5331,2763l5326,2758,5326,2763,5331,2763xm5331,108l5326,108,5326,113,5331,113,5331,108xm5341,2758l5336,2753,5331,2753,5336,2758,5341,2758xm5341,108l5336,108,5336,113,5341,113,5341,108xm5346,2744l5341,2748,5341,2753,5346,2748,5346,2744xm5350,108l5346,108,5346,113,5350,113,5350,108xm5355,2744l5350,2739,5346,2744,5350,2748,5355,2744xm5360,108l5355,108,5355,113,5360,113,5360,108xm5365,2739l5360,2734,5355,2734,5360,2739,5365,2739xm5370,2729l5365,2729,5365,2734,5370,2729xm5374,108l5370,108,5370,113,5374,113,5374,108xm5379,2724l5374,2720,5370,2724,5374,2729,5379,2724xm5384,2715l5379,2720,5384,2720,5384,2715xm5384,108l5379,108,5379,113,5384,113,5384,108xm5394,2710l5389,2710,5389,2715,5394,2710xm5394,108l5389,108,5389,113,5394,113,5394,108xm5403,2705l5398,2700,5394,2705,5398,2710,5403,2705xm5403,108l5398,108,5398,113,5403,113,5403,108xm5408,2696l5403,2700,5408,2700,5408,2696xm5413,108l5408,108,5408,113,5413,113,5413,108xm5418,2696l5413,2691,5408,2691,5413,2696,5418,2696xm5422,108l5418,108,5418,113,5422,113,5422,108xm5427,2686l5422,2681,5418,2686,5422,2691,5427,2686xm5432,2676l5427,2681,5427,2686,5432,2681,5432,2676xm5432,108l5427,108,5427,113,5432,113,5432,108xm5442,2676l5437,2672,5432,2672,5437,2676,5442,2676xm5442,108l5437,108,5437,113,5442,113,5442,108xm5446,2667l5442,2667,5446,2672,5446,2667xm5451,108l5446,108,5446,113,5451,113,5451,108xm5456,2662l5451,2657,5451,2667,5456,2662xm5461,108l5456,108,5456,113,5461,113,5461,108xm5466,2657l5461,2652,5456,2657,5466,2657xm5470,2648l5466,2648,5470,2652,5470,2648xm5470,108l5466,108,5466,113,5470,113,5470,108xm5480,2643l5475,2638,5470,2643,5475,2648,5480,2643xm5480,108l5475,108,5475,113,5480,113,5480,108xm5490,2638l5485,2633,5480,2638,5490,2638xm5494,2628l5490,2628,5490,2633,5494,2633,5494,2628xm5494,108l5490,108,5490,113,5494,113,5494,108xm5504,2624l5499,2619,5494,2624,5499,2628,5504,2624xm5504,108l5499,108,5499,113,5504,113,5504,108xm5509,2614l5504,2619,5509,2624,5509,2614xm5514,108l5509,108,5509,113,5514,113,5514,108xm5518,2614l5514,2609,5514,2614,5518,2614xm5523,108l5518,108,5518,113,5523,113,5523,108xm5528,2604l5523,2600,5518,2604,5523,2609,5528,2604xm5533,2595l5528,2600,5533,2604,5533,2595xm5533,108l5528,108,5528,113,5533,113,5533,108xm5542,2595l5538,2590,5538,2595,5542,2595xm5542,108l5538,108,5538,113,5542,113,5542,108xm5552,2585l5542,2585,5547,2590,5552,2585xm5552,108l5547,108,5547,113,5552,113,5552,108xm5557,2576l5552,2580,5552,2585,5557,2580,5557,2576xm5562,108l5557,108,5557,113,5562,113,5562,108xm5566,2576l5562,2571,5557,2576,5566,2576xm5571,2566l5566,2566,5571,2571,5571,2566xm5571,108l5566,108,5566,113,5571,113,5571,108xm5581,2561l5576,2556,5576,2566,5581,2561xm5581,108l5576,108,5576,113,5581,113,5581,108xm5590,2556l5586,2552,5581,2556,5586,2561,5590,2556xm5590,108l5586,108,5586,113,5590,113,5590,108xm5595,2547l5590,2547,5595,2552,5595,2547xm5600,108l5595,108,5595,113,5600,113,5600,108xm5605,2542l5600,2537,5600,2547,5605,2542xm5614,2537l5610,2532,5605,2537,5610,2542,5614,2537xm5614,108l5610,108,5610,113,5614,113,5614,108xm5619,2528l5614,2532,5619,2532,5619,2528xm5624,108l5619,108,5619,113,5624,113,5624,108xm5629,2523l5619,2523,5624,2528,5629,2523xm5634,2513l5629,2518,5634,2523,5634,2513xm5634,108l5629,108,5629,113,5634,113,5634,108xm5643,2513l5638,2508,5638,2513,5643,2513xm5643,108l5638,108,5638,113,5643,113,5643,108xm5653,2504l5643,2504,5648,2508,5653,2504xm5653,108l5648,108,5648,113,5653,113,5653,108xm5658,2494l5653,2499,5658,2504,5658,2494xm5662,108l5658,108,5658,113,5662,113,5662,108xm5667,2494l5662,2489,5662,2499,5667,2494xm5672,108l5667,108,5667,113,5672,113,5672,108xm5677,2489l5672,2484,5667,2484,5672,2489,5677,2489xm5682,2475l5677,2480,5677,2484,5682,2480,5682,2475xm5682,108l5677,108,5677,113,5682,113,5682,108xm5691,2475l5686,2470,5682,2475,5686,2480,5691,2475xm5691,108l5686,108,5686,113,5691,113,5691,108xm5701,2470l5696,2465,5691,2470,5701,2470xm5701,108l5696,108,5696,113,5701,113,5701,108xm5706,2460l5701,2460,5701,2465,5706,2460xm5710,108l5706,108,5706,113,5710,113,5710,108xm5715,2456l5710,2451,5706,2456,5710,2460,5715,2456xm5720,2446l5715,2451,5720,2451,5720,2446xm5720,108l5715,108,5715,113,5720,113,5720,108xm5730,2441l5725,2441,5725,2446,5730,2441xm5734,108l5730,108,5730,113,5734,113,5734,108xm5739,2436l5734,2432,5730,2436,5734,2441,5739,2436xm5744,2427l5739,2432,5739,2436,5744,2432,5744,2427xm5744,108l5739,108,5739,113,5744,113,5744,108xm5754,2427l5749,2422,5744,2422,5749,2427,5754,2427xm5754,108l5749,108,5749,113,5754,113,5754,108xm5763,2417l5758,2412,5754,2417,5758,2422,5763,2417xm5763,108l5758,108,5758,113,5763,113,5763,108xm5768,2408l5763,2412,5763,2417,5768,2412,5768,2408xm5773,108l5768,108,5768,113,5773,113,5773,108xm5778,2408l5773,2403,5768,2403,5773,2408,5778,2408xm5782,2398l5778,2398,5782,2403,5782,2398xm5782,108l5778,108,5778,113,5782,113,5782,108xm5792,2393l5787,2388,5787,2398,5792,2393xm5792,108l5787,108,5787,113,5792,113,5792,108xm5802,2388l5797,2384,5792,2388,5802,2388xm5802,108l5797,108,5797,113,5802,113,5802,108xm5806,2379l5802,2379,5802,2384,5806,2379xm5811,108l5806,108,5806,113,5811,113,5811,108xm5816,2374l5811,2369,5806,2374,5811,2379,5816,2374xm5821,108l5816,108,5816,113,5821,113,5821,108xm5826,2369l5821,2364,5816,2369,5821,2374,5826,2369xm5830,2360l5826,2360,5826,2364,5830,2364,5830,2360xm5840,2355l5835,2350,5830,2355,5835,2360,5840,2355xm5845,2345l5840,2350,5845,2355,5845,2345xm5854,2345l5850,2340,5850,2345,5854,2345xm5864,2336l5854,2336,5859,2340,5864,2336xm5869,2326l5864,2331,5864,2336,5869,2331,5869,2326xm5878,2326l5874,2321,5869,2326,5878,2326xm5888,2316l5878,2316,5883,2321,5888,2316xm5893,2307l5888,2312,5888,2316,5893,2312,5893,2307xm5902,2307l5898,2302,5893,2307,5902,2307xm5907,2297l5902,2297,5907,2302,5907,2297xm5907,113l5899,108,5830,70,5830,108,5826,108,5826,113,5830,113,5830,152,5907,113xm5917,2292l5912,2288,5912,2297,5917,2292xm5926,2288l5922,2283,5917,2288,5922,2292,5926,2288xm5931,2278l5926,2278,5931,2283,5931,2278xm5941,2273l5931,2273,5936,2278,5941,2273xm5950,2268l5946,2264,5941,2268,5946,2273,5950,2268xm5955,2259l5950,2264,5955,2264,5955,2259xm5965,2254l5955,2254,5960,2259,5965,2254xm5970,2244l5965,2249,5970,2254,5970,2244xm5979,2244l5974,2240,5974,2244,5979,2244xm5989,2240l5984,2235,5979,2235,5984,2240,5989,2240xm5994,2225l5989,2230,5994,2235,5994,2225xm6003,2225l5998,2220,5994,2225,5998,2230,6003,2225xm6013,2220l6008,2216,6003,2216,6008,2220,6013,2220xm6018,2211l6013,2211,6013,2216,6018,2211xm6027,2206l6022,2201,6018,2206,6022,2211,6027,2206xm6032,2196l6027,2201,6032,2201,6032,2196xm6042,2192l6037,2192,6037,2196,6042,2192xm6051,2187l6046,2182,6042,2187,6046,2192,6051,2187xm6056,2177l6051,2182,6056,2182,6056,2177xm6066,2177l6061,2172,6061,2177,6066,2177xm6075,2168l6070,2163,6066,2168,6070,2172,6075,2168xm6080,2158l6075,2163,6075,2168,6080,2163,6080,2158xm6090,2158l6085,2153,6080,2153,6085,2158,6090,2158xm6090,2144l6085,2144,6085,2148,6090,2148,6090,2144xm6090,2134l6085,2134,6085,2139,6090,2139,6090,2134xm6090,2124l6085,2124,6085,2129,6090,2129,6090,2124xm6090,2115l6085,2115,6085,2120,6090,2120,6090,2115xm6090,2105l6085,2105,6085,2110,6090,2110,6090,2105xm6090,2096l6085,2096,6085,2100,6090,2100,6090,2096xm6090,2086l6085,2086,6085,2091,6090,2091,6090,2086xm6090,2076l6085,2076,6085,2081,6090,2081,6090,2076xm6090,2062l6085,2062,6085,2067,6090,2067,6090,2062xm6090,2052l6085,2052,6085,2057,6090,2057,6090,2052xm6090,2043l6085,2043,6085,2048,6090,2048,6090,2043xm6090,2033l6085,2033,6085,2038,6090,2038,6090,2033xm6090,2024l6085,2024,6085,2028,6090,2028,6090,2024xm6090,2014l6085,2014,6085,2019,6090,2019,6090,2014xm6090,2004l6085,2004,6085,2009,6090,2009,6090,2004xm6090,1995l6085,1995,6085,2000,6090,2000,6090,1995xm6090,1985l6085,1985,6085,1990,6090,1990,6090,1985xm6090,1976l6085,1976,6085,1980,6090,1980,6090,1976xm6090,1966l6085,1966,6085,1971,6090,1971,6090,1966xm6090,1956l6085,1956,6085,1961,6090,1961,6090,1956xm6090,1942l6085,1942,6085,1947,6090,1947,6090,1942xm6090,1932l6085,1932,6085,1937,6090,1937,6090,1932xm6090,1923l6085,1923,6085,1928,6090,1928,6090,1923xm6090,1913l6085,1913,6085,1918,6090,1918,6090,1913xm6090,1904l6085,1904,6085,1908,6090,1908,6090,1904xm6090,1894l6085,1894,6085,1899,6090,1899,6090,1894xm6090,1884l6085,1884,6085,1889,6090,1889,6090,1884xm6090,1875l6085,1875,6085,1880,6090,1880,6090,1875xm6090,1865l6085,1865,6085,1870,6090,1870,6090,1865xm6090,1856l6085,1856,6085,1860,6090,1860,6090,1856xm6090,1846l6085,1846,6085,1851,6090,1851,6090,1846xm6090,1836l6085,1836,6085,1841,6090,1841,6090,1836xm6090,1822l6085,1822,6085,1827,6090,1827,6090,1822xm6090,1812l6085,1812,6085,1817,6090,1817,6090,1812xm6090,1803l6085,1803,6085,1808,6090,1808,6090,1803xm6090,1793l6085,1793,6085,1798,6090,1798,6090,1793xm6090,1784l6085,1784,6085,1788,6090,1788,6090,1784xm6090,1774l6085,1774,6085,1779,6090,1779,6090,1774xm6090,1764l6085,1764,6085,1769,6090,1769,6090,1764xm6090,1755l6085,1755,6085,1760,6090,1760,6090,1755xm6090,1745l6085,1745,6085,1750,6090,1750,6090,1745xm6090,1736l6085,1736,6085,1740,6090,1740,6090,1736xm6090,1726l6085,1726,6085,1731,6090,1731,6090,1726xm6090,1716l6085,1716,6085,1721,6090,1721,6090,1716xm6090,1702l6085,1702,6085,1707,6090,1707,6090,1702xm6090,1692l6085,1692,6085,1697,6090,1697,6090,1692xm6090,1683l6085,1683,6085,1688,6090,1688,6090,1683xm6090,1673l6085,1673,6085,1678,6090,1678,6090,1673xm6090,1664l6085,1664,6085,1668,6090,1668,6090,1664xm6090,1654l6085,1654,6085,1659,6090,1659,6090,1654xm6090,1644l6085,1644,6085,1649,6090,1649,6090,1644xm6090,1635l6085,1635,6085,1640,6090,1640,6090,1635xm6090,1625l6085,1625,6085,1630,6090,1630,6090,1625xm6090,1616l6085,1616,6085,1620,6090,1620,6090,1616xm6090,1606l6085,1606,6085,1611,6090,1611,6090,1606xm6090,1596l6085,1596,6085,1601,6090,1601,6090,1596xm6090,1582l6085,1582,6085,1587,6090,1587,6090,1582xm6090,1572l6085,1572,6085,1577,6090,1577,6090,1572xm6090,1563l6085,1563,6085,1568,6090,1568,6090,1563xm6090,1553l6085,1553,6085,1558,6090,1558,6090,1553xm6090,1544l6085,1544,6085,1548,6090,1548,6090,1544xm6090,1534l6085,1534,6085,1539,6090,1539,6090,1534xm6090,1524l6085,1524,6085,1529,6090,1529,6090,1524xm6090,1515l6085,1515,6085,1520,6090,1520,6090,1515xm6090,1505l6085,1505,6085,1510,6090,1510,6090,1505xm6090,1496l6085,1496,6085,1500,6090,1500,6090,1496xm6090,1486l6085,1486,6085,1491,6090,1491,6090,1486xm6090,1476l6085,1476,6085,1481,6090,1481,6090,1476xm6090,1462l6085,1462,6085,1467,6090,1467,6090,1462xm6090,1452l6085,1452,6085,1457,6090,1457,6090,1452xm6090,1443l6085,1443,6085,1448,6090,1448,6090,1443xm6090,1433l6085,1433,6085,1438,6090,1438,6090,1433xm6090,1424l6085,1424,6085,1428,6090,1428,6090,1424xm6090,1414l6085,1414,6085,1419,6090,1419,6090,1414xm6090,1404l6085,1404,6085,1409,6090,1409,6090,1404xm6090,1395l6085,1395,6085,1400,6090,1400,6090,1395xm6090,1385l6085,1385,6085,1390,6090,1390,6090,1385xm6090,1376l6085,1376,6085,1380,6090,1380,6090,1376xm6090,1366l6085,1366,6085,1371,6090,1371,6090,1366xm6090,1356l6085,1356,6085,1361,6090,1361,6090,1356xm6090,1342l6085,1342,6085,1347,6090,1347,6090,1342xm6090,1332l6085,1332,6085,1337,6090,1337,6090,1332xm6090,1323l6085,1323,6085,1328,6090,1328,6090,1323xm6090,1313l6085,1313,6085,1318,6090,1318,6090,1313xm6090,1304l6085,1304,6085,1308,6090,1308,6090,1304xm6090,1294l6085,1294,6085,1299,6090,1299,6090,1294xm6090,1284l6085,1284,6085,1289,6090,1289,6090,1284xm6090,1275l6085,1275,6085,1280,6090,1280,6090,1275xm6090,1265l6085,1265,6085,1270,6090,1270,6090,1265xm6090,1256l6085,1256,6085,1260,6090,1260,6090,1256xm6090,1246l6085,1246,6085,1251,6090,1251,6090,1246xm6090,1236l6085,1236,6085,1241,6090,1241,6090,1236xm6090,1222l6085,1222,6085,1227,6090,1227,6090,1222xm6090,1212l6085,1212,6085,1217,6090,1217,6090,1212xm6090,1203l6085,1203,6085,1208,6090,1208,6090,1203xm6090,1193l6085,1193,6085,1198,6090,1198,6090,1193xm6090,1184l6085,1184,6085,1188,6090,1188,6090,1184xm6090,1174l6085,1174,6085,1179,6090,1179,6090,1174xm6090,1164l6085,1164,6085,1169,6090,1169,6090,1164xm6090,1155l6085,1155,6085,1160,6090,1160,6090,1155xm6090,1145l6085,1145,6085,1150,6090,1150,6090,1145xm6090,1136l6085,1136,6085,1140,6090,1140,6090,1136xm6090,1126l6085,1126,6085,1131,6090,1131,6090,1126xm6090,1116l6085,1116,6085,1121,6090,1121,6090,1116xm6090,1102l6085,1102,6085,1107,6090,1107,6090,1102xm6090,1092l6085,1092,6085,1097,6090,1097,6090,1092xm6090,1083l6085,1083,6085,1088,6090,1088,6090,1083xm6090,1073l6085,1073,6085,1078,6090,1078,6090,1073xm6090,1064l6085,1064,6085,1068,6090,1068,6090,1064xm6090,1054l6085,1054,6085,1059,6090,1059,6090,1054xm6090,1044l6085,1044,6085,1049,6090,1049,6090,1044xm6090,1035l6085,1035,6085,1040,6090,1040,6090,1035xm6090,1025l6085,1025,6085,1030,6090,1030,6090,1025xm6090,1016l6085,1016,6085,1020,6090,1020,6090,1016xm6090,1006l6085,1006,6085,1011,6090,1011,6090,1006xm6090,996l6085,996,6085,1001,6090,1001,6090,996xm6090,982l6085,982,6085,987,6090,987,6090,982xm6090,972l6085,972,6085,977,6090,977,6090,972xm6090,963l6085,963,6085,968,6090,968,6090,963xm6090,953l6085,953,6085,958,6090,958,6090,953xm6090,944l6085,944,6085,948,6090,948,6090,944xm6090,934l6085,934,6085,939,6090,939,6090,934xm6090,924l6085,924,6085,929,6090,929,6090,924xm6090,915l6085,915,6085,920,6090,920,6090,915xm6090,905l6085,905,6085,910,6090,910,6090,905xm6090,896l6085,896,6085,900,6090,900,6090,896xm6090,886l6085,886,6085,891,6090,891,6090,886xm6090,876l6085,876,6085,881,6090,881,6090,876xm6090,862l6085,862,6085,867,6090,867,6090,862xm6090,852l6085,852,6085,857,6090,857,6090,852xm6090,843l6085,843,6085,848,6090,848,6090,843xm6090,833l6085,833,6085,838,6090,838,6090,833xm6090,824l6085,824,6085,828,6090,828,6090,824xm6090,814l6085,814,6085,819,6090,819,6090,814xm6090,804l6085,804,6085,809,6090,809,6090,804xm6090,795l6085,795,6085,800,6090,800,6090,795xm6090,785l6085,785,6085,790,6090,790,6090,785xm6090,776l6085,776,6085,780,6090,780,6090,776xm6090,766l6085,766,6085,771,6090,771,6090,766xm6090,756l6085,756,6085,761,6090,761,6090,756xm6090,742l6085,742,6085,747,6090,747,6090,742xm6090,732l6085,732,6085,737,6090,737,6090,732xm6090,723l6085,723,6085,728,6090,728,6090,723xm6090,713l6085,713,6085,718,6090,718,6090,713xm6090,704l6085,704,6085,708,6090,708,6090,704xm6090,694l6085,694,6085,699,6090,699,6090,694xm6090,684l6085,684,6085,689,6090,689,6090,684xm6090,675l6085,675,6085,680,6090,680,6090,675xm6090,665l6085,665,6085,670,6090,670,6090,665xm6090,656l6085,656,6085,660,6090,660,6090,656xm6090,646l6085,646,6085,651,6090,651,6090,646xm6090,636l6085,636,6085,641,6090,641,6090,636xm6090,622l6085,622,6085,627,6090,627,6090,622xm6090,612l6085,612,6085,617,6090,617,6090,612xm6090,603l6085,603,6085,608,6090,608,6090,603xm6090,593l6085,593,6085,598,6090,598,6090,593xm6090,584l6085,584,6085,588,6090,588,6090,584xm6090,574l6085,574,6085,579,6090,579,6090,574xm6090,564l6085,564,6085,569,6090,569,6090,564xm6090,555l6085,555,6085,560,6090,560,6090,555xm6090,545l6085,545,6085,550,6090,550,6090,545xm6090,536l6085,536,6085,540,6090,540,6090,536xm6090,526l6085,526,6085,531,6090,531,6090,526xm6090,516l6085,516,6085,521,6090,521,6090,516xm6090,502l6085,502,6085,507,6090,507,6090,502xm6090,492l6085,492,6085,497,6090,497,6090,492xm6090,483l6085,483,6085,488,6090,488,6090,483xm6090,473l6085,473,6085,478,6090,478,6090,473xm6090,464l6085,464,6085,468,6090,468,6090,464xm6090,454l6085,454,6085,459,6090,459,6090,454xm6090,444l6085,444,6085,449,6090,449,6090,444xm6090,435l6085,435,6085,440,6090,440,6090,435xm6090,425l6085,425,6085,430,6090,430,6090,425xm6090,416l6085,416,6085,420,6090,420,6090,416xm6090,406l6085,406,6085,411,6090,411,6090,406xm6090,396l6085,396,6085,401,6090,401,6090,396xm6090,382l6085,382,6085,387,6090,387,6090,382xm6090,372l6085,372,6085,377,6090,377,6090,372xm6090,363l6085,363,6085,368,6090,368,6090,363xm6090,353l6085,353,6085,358,6090,358,6090,353xe">
              <v:path arrowok="t"/>
              <v:fill on="t" focussize="0,0"/>
              <v:stroke on="f"/>
              <v:imagedata o:title=""/>
              <o:lock v:ext="edit"/>
            </v:shape>
          </v:group>
        </w:pict>
      </w:r>
      <w:r>
        <w:t>#define</w:t>
      </w:r>
      <w:r>
        <w:rPr>
          <w:spacing w:val="-9"/>
        </w:rPr>
        <w:t xml:space="preserve"> </w:t>
      </w:r>
      <w:r>
        <w:t>stringer(</w:t>
      </w:r>
      <w:r>
        <w:tab/>
      </w:r>
      <w:r>
        <w:t>)</w:t>
      </w:r>
      <w:r>
        <w:tab/>
      </w:r>
      <w:r>
        <w:t>printf(</w:t>
      </w:r>
      <w:r>
        <w:rPr>
          <w:spacing w:val="-3"/>
        </w:rPr>
        <w:t xml:space="preserve"> </w:t>
      </w:r>
      <w:r>
        <w:t>#x</w:t>
      </w:r>
      <w:r>
        <w:rPr>
          <w:spacing w:val="-4"/>
        </w:rPr>
        <w:t xml:space="preserve"> </w:t>
      </w:r>
      <w:r>
        <w:t>"\n"</w:t>
      </w:r>
      <w:r>
        <w:rPr>
          <w:spacing w:val="-3"/>
        </w:rPr>
        <w:t xml:space="preserve"> </w:t>
      </w:r>
      <w:r>
        <w:t>)</w:t>
      </w:r>
    </w:p>
    <w:p>
      <w:pPr>
        <w:pStyle w:val="11"/>
        <w:spacing w:before="3"/>
        <w:rPr>
          <w:sz w:val="21"/>
        </w:rPr>
      </w:pPr>
    </w:p>
    <w:p>
      <w:pPr>
        <w:spacing w:before="83" w:line="374" w:lineRule="auto"/>
        <w:ind w:left="2627" w:right="1155" w:firstLine="0"/>
        <w:jc w:val="both"/>
        <w:rPr>
          <w:rFonts w:hint="eastAsia" w:ascii="宋体" w:eastAsia="宋体"/>
          <w:sz w:val="18"/>
        </w:rPr>
      </w:pPr>
      <w:r>
        <w:pict>
          <v:group id="_x0000_s3203" o:spid="_x0000_s3203" o:spt="203" style="position:absolute;left:0pt;margin-left:233.4pt;margin-top:-10.85pt;height:72.25pt;width:4.1pt;mso-position-horizontal-relative:page;z-index:251781120;mso-width-relative:page;mso-height-relative:page;" coordorigin="4669,-217" coordsize="82,1445">
            <o:lock v:ext="edit"/>
            <v:shape id="_x0000_s3204" o:spid="_x0000_s3204" style="position:absolute;left:4707;top:359;height:869;width:5;" fillcolor="#7F7F7F" filled="t" stroked="f" coordorigin="4707,359" coordsize="5,869" path="m4712,1218l4707,1218,4707,1228,4712,1223,4712,1218xm4712,1209l4707,1209,4707,1213,4712,1213,4712,1209xm4712,1199l4707,1199,4707,1204,4712,1204,4712,1199xm4712,1189l4707,1189,4707,1194,4712,1194,4712,1189xm4712,1180l4707,1180,4707,1185,4712,1185,4712,1180xm4712,1170l4707,1170,4707,1175,4712,1175,4712,1170xm4712,1161l4707,1161,4707,1165,4712,1165,4712,1161xm4712,1151l4707,1151,4707,1156,4712,1156,4712,1151xm4712,1141l4707,1141,4707,1146,4712,1146,4712,1141xm4712,1132l4707,1132,4707,1137,4712,1137,4712,1132xm4712,1122l4707,1122,4707,1127,4712,1127,4712,1122xm4712,1108l4707,1108,4707,1113,4712,1113,4712,1108xm4712,1098l4707,1098,4707,1103,4712,1103,4712,1098xm4712,1089l4707,1089,4707,1093,4712,1093,4712,1089xm4712,1079l4707,1079,4707,1084,4712,1084,4712,1079xm4712,1069l4707,1069,4707,1074,4712,1074,4712,1069xm4712,1060l4707,1060,4707,1065,4712,1065,4712,1060xm4712,1050l4707,1050,4707,1055,4712,1055,4712,1050xm4712,1041l4707,1041,4707,1045,4712,1045,4712,1041xm4712,1031l4707,1031,4707,1036,4712,1036,4712,1031xm4712,1021l4707,1021,4707,1026,4712,1026,4712,1021xm4712,1012l4707,1012,4707,1017,4712,1017,4712,1012xm4712,1002l4707,1002,4707,1007,4712,1007,4712,1002xm4712,988l4707,988,4707,993,4712,993,4712,988xm4712,978l4707,978,4707,983,4712,983,4712,978xm4712,969l4707,969,4707,973,4712,973,4712,969xm4712,959l4707,959,4707,964,4712,964,4712,959xm4712,949l4707,949,4707,954,4712,954,4712,949xm4712,940l4707,940,4707,945,4712,945,4712,940xm4712,930l4707,930,4707,935,4712,935,4712,930xm4712,921l4707,921,4707,925,4712,925,4712,921xm4712,911l4707,911,4707,916,4712,916,4712,911xm4712,901l4707,901,4707,906,4712,906,4712,901xm4712,892l4707,892,4707,897,4712,897,4712,892xm4712,882l4707,882,4707,887,4712,887,4712,882xm4712,868l4707,868,4707,873,4712,873,4712,868xm4712,858l4707,858,4707,863,4712,863,4712,858xm4712,849l4707,849,4707,853,4712,853,4712,849xm4712,839l4707,839,4707,844,4712,844,4712,839xm4712,829l4707,829,4707,834,4712,834,4712,829xm4712,820l4707,820,4707,825,4712,825,4712,820xm4712,810l4707,810,4707,815,4712,815,4712,810xm4712,801l4707,801,4707,805,4712,805,4712,801xm4712,791l4707,791,4707,796,4712,796,4712,791xm4712,781l4707,781,4707,786,4712,786,4712,781xm4712,772l4707,772,4707,777,4712,777,4712,772xm4712,762l4707,762,4707,767,4712,767,4712,762xm4712,748l4707,748,4707,753,4712,753,4712,748xm4712,738l4707,738,4707,743,4712,743,4712,738xm4712,729l4707,729,4707,733,4712,733,4712,729xm4712,719l4707,719,4707,724,4712,724,4712,719xm4712,709l4707,709,4707,714,4712,714,4712,709xm4712,700l4707,700,4707,705,4712,705,4712,700xm4712,690l4707,690,4707,695,4712,695,4712,690xm4712,681l4707,681,4707,685,4712,685,4712,681xm4712,671l4707,671,4707,676,4712,676,4712,671xm4712,661l4707,661,4707,666,4712,666,4712,661xm4712,652l4707,652,4707,657,4712,657,4712,652xm4712,642l4707,642,4707,647,4712,647,4712,642xm4712,628l4707,628,4707,633,4712,633,4712,628xm4712,618l4707,618,4707,623,4712,623,4712,618xm4712,609l4707,609,4707,613,4712,613,4712,609xm4712,599l4707,599,4707,604,4712,604,4712,599xm4712,589l4707,589,4707,594,4712,594,4712,589xm4712,580l4707,580,4707,585,4712,585,4712,580xm4712,570l4707,570,4707,575,4712,575,4712,570xm4712,561l4707,561,4707,565,4712,565,4712,561xm4712,551l4707,551,4707,556,4712,556,4712,551xm4712,541l4707,541,4707,546,4712,546,4712,541xm4712,532l4707,532,4707,537,4712,537,4712,532xm4712,522l4707,522,4707,527,4712,527,4712,522xm4712,508l4707,508,4707,513,4712,513,4712,508xm4712,498l4707,498,4707,503,4712,503,4712,498xm4712,489l4707,489,4707,493,4712,493,4712,489xm4712,479l4707,479,4707,484,4712,484,4712,479xm4712,469l4707,469,4707,474,4712,474,4712,469xm4712,460l4707,460,4707,465,4712,465,4712,460xm4712,450l4707,450,4707,455,4712,455,4712,450xm4712,441l4707,441,4707,445,4712,445,4712,441xm4712,431l4707,431,4707,436,4712,436,4712,431xm4712,421l4707,421,4707,426,4712,426,4712,421xm4712,412l4707,412,4707,417,4712,417,4712,412xm4712,402l4707,402,4707,407,4712,407,4712,402xm4712,388l4707,388,4707,393,4712,393,4712,388xm4712,378l4707,378,4707,383,4712,383,4712,378xm4712,369l4707,369,4707,373,4712,373,4712,369xm4712,359l4707,359,4707,364,4712,364,4712,359xe">
              <v:path arrowok="t"/>
              <v:fill on="t" focussize="0,0"/>
              <v:stroke on="f"/>
              <v:imagedata o:title=""/>
              <o:lock v:ext="edit"/>
            </v:shape>
            <v:shape id="_x0000_s3205" o:spid="_x0000_s3205" style="position:absolute;left:4668;top:-217;height:581;width:82;" fillcolor="#7F7F7F" filled="t" stroked="f" coordorigin="4669,-217" coordsize="82,581" path="m4712,359l4707,359,4707,364,4712,364,4712,359xm4712,349l4707,349,4707,354,4712,354,4712,349xm4712,340l4707,340,4707,345,4712,345,4712,340xm4712,330l4707,330,4707,335,4712,335,4712,330xm4712,321l4707,321,4707,325,4712,325,4712,321xm4712,311l4707,311,4707,316,4712,316,4712,311xm4712,301l4707,301,4707,306,4712,306,4712,301xm4712,292l4707,292,4707,297,4712,297,4712,292xm4712,282l4707,282,4707,287,4712,287,4712,282xm4712,268l4707,268,4707,273,4712,273,4712,268xm4712,258l4707,258,4707,263,4712,263,4712,258xm4712,249l4707,249,4707,253,4712,253,4712,249xm4712,239l4707,239,4707,244,4712,244,4712,239xm4712,229l4707,229,4707,234,4712,234,4712,229xm4712,220l4707,220,4707,225,4712,225,4712,220xm4712,210l4707,210,4707,215,4712,215,4712,210xm4712,201l4707,201,4707,205,4712,205,4712,201xm4712,191l4707,191,4707,196,4712,196,4712,191xm4712,181l4707,181,4707,186,4712,186,4712,181xm4712,172l4707,172,4707,177,4712,177,4712,172xm4712,162l4707,162,4707,167,4712,167,4712,162xm4712,148l4707,148,4707,153,4712,153,4712,148xm4712,138l4707,138,4707,143,4712,143,4712,138xm4712,129l4707,129,4707,133,4712,133,4712,129xm4712,119l4707,119,4707,124,4712,124,4712,119xm4712,109l4707,109,4707,114,4712,114,4712,109xm4712,100l4707,100,4707,105,4712,105,4712,100xm4712,90l4707,90,4707,95,4712,95,4712,90xm4712,81l4707,81,4707,85,4712,85,4712,81xm4712,71l4707,71,4707,76,4712,76,4712,71xm4712,61l4707,61,4707,66,4712,66,4712,61xm4712,52l4707,52,4707,57,4712,57,4712,52xm4712,42l4707,42,4707,47,4712,47,4712,42xm4712,28l4707,28,4707,33,4712,33,4712,28xm4712,18l4707,18,4707,23,4712,23,4712,18xm4712,9l4707,9,4707,13,4712,13,4712,9xm4712,-1l4707,-1,4707,4,4712,4,4712,-1xm4712,-11l4707,-11,4707,-6,4712,-6,4712,-11xm4712,-20l4707,-20,4707,-15,4712,-15,4712,-20xm4712,-30l4707,-30,4707,-25,4712,-25,4712,-30xm4712,-39l4707,-39,4707,-35,4712,-35,4712,-39xm4712,-49l4707,-49,4707,-44,4712,-44,4712,-49xm4712,-59l4707,-59,4707,-54,4712,-54,4712,-59xm4712,-68l4707,-68,4707,-63,4712,-63,4712,-68xm4712,-78l4707,-78,4707,-73,4712,-73,4712,-78xm4712,-92l4707,-92,4707,-87,4712,-87,4712,-92xm4712,-102l4707,-102,4707,-97,4712,-97,4712,-102xm4712,-111l4707,-111,4707,-107,4712,-107,4712,-111xm4712,-121l4707,-121,4707,-116,4712,-116,4712,-121xm4712,-131l4707,-131,4707,-126,4712,-126,4712,-131xm4750,-135l4748,-140,4745,-145,4743,-150,4740,-155,4738,-159,4735,-164,4733,-169,4730,-174,4727,-179,4707,-217,4669,-135,4707,-135,4712,-135,4750,-135xe">
              <v:path arrowok="t"/>
              <v:fill on="t" focussize="0,0"/>
              <v:stroke on="f"/>
              <v:imagedata o:title=""/>
              <o:lock v:ext="edit"/>
            </v:shape>
          </v:group>
        </w:pict>
      </w:r>
      <w:r>
        <w:rPr>
          <w:rFonts w:hint="eastAsia" w:ascii="宋体" w:eastAsia="宋体"/>
          <w:spacing w:val="8"/>
          <w:sz w:val="18"/>
        </w:rPr>
        <w:t xml:space="preserve">巨集参数 </w:t>
      </w:r>
      <w:r>
        <w:rPr>
          <w:rFonts w:ascii="Times New Roman" w:eastAsia="Times New Roman"/>
          <w:i/>
          <w:sz w:val="18"/>
        </w:rPr>
        <w:t>x</w:t>
      </w:r>
      <w:r>
        <w:rPr>
          <w:rFonts w:ascii="Times New Roman" w:eastAsia="Times New Roman"/>
          <w:i/>
          <w:spacing w:val="39"/>
          <w:sz w:val="18"/>
        </w:rPr>
        <w:t xml:space="preserve"> </w:t>
      </w:r>
      <w:r>
        <w:rPr>
          <w:rFonts w:hint="eastAsia" w:ascii="宋体" w:eastAsia="宋体"/>
          <w:spacing w:val="1"/>
          <w:sz w:val="18"/>
        </w:rPr>
        <w:t xml:space="preserve">之前和之后各有一个空格符，都不会被处理。如果两个 </w:t>
      </w:r>
      <w:r>
        <w:rPr>
          <w:rFonts w:ascii="Times New Roman" w:eastAsia="Times New Roman"/>
          <w:sz w:val="18"/>
        </w:rPr>
        <w:t>token</w:t>
      </w:r>
      <w:r>
        <w:rPr>
          <w:rFonts w:ascii="Times New Roman" w:eastAsia="Times New Roman"/>
          <w:spacing w:val="32"/>
          <w:sz w:val="18"/>
        </w:rPr>
        <w:t xml:space="preserve"> </w:t>
      </w:r>
      <w:r>
        <w:rPr>
          <w:rFonts w:hint="eastAsia" w:ascii="宋体" w:eastAsia="宋体"/>
          <w:sz w:val="18"/>
        </w:rPr>
        <w:t xml:space="preserve">之间有许多个空格符，会被视为单独一个空格符，例如我们这样呼叫 </w:t>
      </w:r>
      <w:r>
        <w:rPr>
          <w:rFonts w:ascii="Times New Roman" w:eastAsia="Times New Roman"/>
          <w:i/>
          <w:sz w:val="18"/>
        </w:rPr>
        <w:t>stringer</w:t>
      </w:r>
      <w:r>
        <w:rPr>
          <w:rFonts w:ascii="Times New Roman" w:eastAsia="Times New Roman"/>
          <w:i/>
          <w:spacing w:val="1"/>
          <w:sz w:val="18"/>
        </w:rPr>
        <w:t xml:space="preserve"> </w:t>
      </w:r>
      <w:r>
        <w:rPr>
          <w:rFonts w:hint="eastAsia" w:ascii="宋体" w:eastAsia="宋体"/>
          <w:sz w:val="18"/>
        </w:rPr>
        <w:t>巨集：</w:t>
      </w:r>
    </w:p>
    <w:p>
      <w:pPr>
        <w:pStyle w:val="11"/>
        <w:tabs>
          <w:tab w:val="left" w:pos="5526"/>
        </w:tabs>
        <w:spacing w:before="148"/>
        <w:ind w:left="2910"/>
      </w:pPr>
      <w:r>
        <w:pict>
          <v:shape id="_x0000_s3206" o:spid="_x0000_s3206" o:spt="202" type="#_x0000_t202" style="position:absolute;left:0pt;margin-left:192.85pt;margin-top:3pt;height:18pt;width:81.15pt;mso-position-horizontal-relative:page;z-index:-251441152;mso-width-relative:page;mso-height-relative:page;" filled="f" stroked="t" coordsize="21600,21600">
            <v:path/>
            <v:fill on="f" focussize="0,0"/>
            <v:stroke weight="0.24pt" color="#7F7F7F" dashstyle="dash"/>
            <v:imagedata o:title=""/>
            <o:lock v:ext="edit"/>
            <v:textbox inset="0mm,0mm,0mm,0mm">
              <w:txbxContent>
                <w:p>
                  <w:pPr>
                    <w:pStyle w:val="11"/>
                    <w:tabs>
                      <w:tab w:val="left" w:pos="1034"/>
                    </w:tabs>
                    <w:spacing w:before="85"/>
                    <w:ind w:left="50"/>
                  </w:pPr>
                  <w:r>
                    <w:t>token1</w:t>
                  </w:r>
                  <w:r>
                    <w:tab/>
                  </w:r>
                  <w:r>
                    <w:t>token2</w:t>
                  </w:r>
                </w:p>
              </w:txbxContent>
            </v:textbox>
          </v:shape>
        </w:pict>
      </w:r>
      <w:r>
        <w:t>stringer(</w:t>
      </w:r>
      <w:r>
        <w:tab/>
      </w:r>
      <w:r>
        <w:t>);</w:t>
      </w:r>
    </w:p>
    <w:p>
      <w:pPr>
        <w:pStyle w:val="11"/>
        <w:spacing w:before="3"/>
        <w:rPr>
          <w:sz w:val="21"/>
        </w:rPr>
      </w:pPr>
    </w:p>
    <w:p>
      <w:pPr>
        <w:spacing w:before="83"/>
        <w:ind w:left="2627" w:right="0" w:firstLine="0"/>
        <w:jc w:val="left"/>
        <w:rPr>
          <w:rFonts w:hint="eastAsia" w:ascii="宋体" w:eastAsia="宋体"/>
          <w:sz w:val="18"/>
        </w:rPr>
      </w:pPr>
      <w:r>
        <w:rPr>
          <w:rFonts w:hint="eastAsia" w:ascii="宋体" w:eastAsia="宋体"/>
          <w:spacing w:val="5"/>
          <w:sz w:val="18"/>
        </w:rPr>
        <w:t xml:space="preserve">在 </w:t>
      </w:r>
      <w:r>
        <w:rPr>
          <w:rFonts w:ascii="Times New Roman" w:eastAsia="Times New Roman"/>
          <w:i/>
          <w:sz w:val="18"/>
        </w:rPr>
        <w:t>token1</w:t>
      </w:r>
      <w:r>
        <w:rPr>
          <w:rFonts w:ascii="Times New Roman" w:eastAsia="Times New Roman"/>
          <w:i/>
          <w:spacing w:val="11"/>
          <w:sz w:val="18"/>
        </w:rPr>
        <w:t xml:space="preserve"> </w:t>
      </w:r>
      <w:r>
        <w:rPr>
          <w:rFonts w:hint="eastAsia" w:ascii="宋体" w:eastAsia="宋体"/>
          <w:spacing w:val="5"/>
          <w:sz w:val="18"/>
        </w:rPr>
        <w:t xml:space="preserve">和 </w:t>
      </w:r>
      <w:r>
        <w:rPr>
          <w:rFonts w:ascii="Times New Roman" w:eastAsia="Times New Roman"/>
          <w:i/>
          <w:sz w:val="18"/>
        </w:rPr>
        <w:t>token2</w:t>
      </w:r>
      <w:r>
        <w:rPr>
          <w:rFonts w:ascii="Times New Roman" w:eastAsia="Times New Roman"/>
          <w:i/>
          <w:spacing w:val="55"/>
          <w:sz w:val="18"/>
        </w:rPr>
        <w:t xml:space="preserve"> </w:t>
      </w:r>
      <w:r>
        <w:rPr>
          <w:rFonts w:hint="eastAsia" w:ascii="宋体" w:eastAsia="宋体"/>
          <w:spacing w:val="2"/>
          <w:sz w:val="18"/>
        </w:rPr>
        <w:t xml:space="preserve">之间有 </w:t>
      </w:r>
      <w:r>
        <w:rPr>
          <w:rFonts w:ascii="Times New Roman" w:eastAsia="Times New Roman"/>
          <w:sz w:val="18"/>
        </w:rPr>
        <w:t>5</w:t>
      </w:r>
      <w:r>
        <w:rPr>
          <w:rFonts w:ascii="Times New Roman" w:eastAsia="Times New Roman"/>
          <w:spacing w:val="55"/>
          <w:sz w:val="18"/>
        </w:rPr>
        <w:t xml:space="preserve"> </w:t>
      </w:r>
      <w:r>
        <w:rPr>
          <w:rFonts w:hint="eastAsia" w:ascii="宋体" w:eastAsia="宋体"/>
          <w:sz w:val="18"/>
        </w:rPr>
        <w:t>个空格符，但巨集扩展后得到的是：</w:t>
      </w:r>
    </w:p>
    <w:p>
      <w:pPr>
        <w:pStyle w:val="11"/>
        <w:spacing w:before="12"/>
        <w:rPr>
          <w:rFonts w:ascii="宋体"/>
          <w:sz w:val="13"/>
        </w:rPr>
      </w:pPr>
    </w:p>
    <w:p>
      <w:pPr>
        <w:pStyle w:val="11"/>
        <w:tabs>
          <w:tab w:val="left" w:pos="5213"/>
        </w:tabs>
        <w:spacing w:before="99"/>
        <w:ind w:left="2910"/>
      </w:pPr>
      <w:r>
        <w:pict>
          <v:shape id="_x0000_s3207" o:spid="_x0000_s3207" o:spt="202" type="#_x0000_t202" style="position:absolute;left:0pt;margin-left:181.55pt;margin-top:3.9pt;height:11.3pt;width:79.45pt;mso-position-horizontal-relative:page;z-index:-251441152;mso-width-relative:page;mso-height-relative:page;" filled="f" stroked="t" coordsize="21600,21600">
            <v:path/>
            <v:fill on="f" focussize="0,0"/>
            <v:stroke weight="0.24pt" color="#7F7F7F" dashstyle="dash"/>
            <v:imagedata o:title=""/>
            <o:lock v:ext="edit"/>
            <v:textbox inset="0mm,0mm,0mm,0mm">
              <w:txbxContent>
                <w:p>
                  <w:pPr>
                    <w:pStyle w:val="11"/>
                    <w:spacing w:before="18"/>
                    <w:ind w:left="83"/>
                  </w:pPr>
                  <w:r>
                    <w:t>"token1</w:t>
                  </w:r>
                  <w:r>
                    <w:rPr>
                      <w:spacing w:val="-9"/>
                    </w:rPr>
                    <w:t xml:space="preserve"> </w:t>
                  </w:r>
                  <w:r>
                    <w:t>token2"</w:t>
                  </w:r>
                </w:p>
              </w:txbxContent>
            </v:textbox>
          </v:shape>
        </w:pict>
      </w:r>
      <w:r>
        <w:t>printf(</w:t>
      </w:r>
      <w:r>
        <w:tab/>
      </w:r>
      <w:r>
        <w:t>"\n"</w:t>
      </w:r>
      <w:r>
        <w:rPr>
          <w:spacing w:val="-4"/>
        </w:rPr>
        <w:t xml:space="preserve"> </w:t>
      </w:r>
      <w:r>
        <w:t>);</w:t>
      </w:r>
    </w:p>
    <w:p>
      <w:pPr>
        <w:pStyle w:val="11"/>
        <w:spacing w:line="206" w:lineRule="exact"/>
        <w:ind w:left="2910"/>
        <w:rPr>
          <w:rFonts w:hint="eastAsia" w:ascii="宋体" w:eastAsia="宋体"/>
        </w:rPr>
      </w:pPr>
      <w:r>
        <w:rPr>
          <w:spacing w:val="-1"/>
        </w:rPr>
        <w:t xml:space="preserve">// </w:t>
      </w:r>
      <w:r>
        <w:t>token1</w:t>
      </w:r>
      <w:r>
        <w:rPr>
          <w:spacing w:val="-14"/>
        </w:rPr>
        <w:t xml:space="preserve"> </w:t>
      </w:r>
      <w:r>
        <w:rPr>
          <w:rFonts w:hint="eastAsia" w:ascii="宋体" w:eastAsia="宋体"/>
          <w:spacing w:val="3"/>
        </w:rPr>
        <w:t xml:space="preserve">和 </w:t>
      </w:r>
      <w:r>
        <w:t>token2</w:t>
      </w:r>
      <w:r>
        <w:rPr>
          <w:spacing w:val="-14"/>
        </w:rPr>
        <w:t xml:space="preserve"> </w:t>
      </w:r>
      <w:r>
        <w:rPr>
          <w:rFonts w:hint="eastAsia" w:ascii="宋体" w:eastAsia="宋体"/>
          <w:spacing w:val="1"/>
        </w:rPr>
        <w:t xml:space="preserve">之間只留有 </w:t>
      </w:r>
      <w:r>
        <w:t>1</w:t>
      </w:r>
      <w:r>
        <w:rPr>
          <w:spacing w:val="-14"/>
        </w:rPr>
        <w:t xml:space="preserve"> </w:t>
      </w:r>
      <w:r>
        <w:rPr>
          <w:rFonts w:hint="eastAsia" w:ascii="宋体" w:eastAsia="宋体"/>
        </w:rPr>
        <w:t>個空白字元</w:t>
      </w:r>
    </w:p>
    <w:p>
      <w:pPr>
        <w:pStyle w:val="11"/>
        <w:spacing w:before="5"/>
        <w:rPr>
          <w:rFonts w:ascii="宋体"/>
          <w:sz w:val="26"/>
        </w:rPr>
      </w:pPr>
    </w:p>
    <w:p>
      <w:pPr>
        <w:spacing w:before="0"/>
        <w:ind w:left="2627" w:right="0" w:firstLine="0"/>
        <w:jc w:val="left"/>
        <w:rPr>
          <w:rFonts w:hint="eastAsia" w:ascii="宋体" w:eastAsia="宋体"/>
          <w:sz w:val="18"/>
        </w:rPr>
      </w:pPr>
      <w:r>
        <w:rPr>
          <w:rFonts w:hint="eastAsia" w:ascii="宋体" w:eastAsia="宋体"/>
          <w:sz w:val="18"/>
        </w:rPr>
        <w:t>如果我们这样呼叫巨集：</w:t>
      </w:r>
    </w:p>
    <w:p>
      <w:pPr>
        <w:pStyle w:val="11"/>
        <w:spacing w:before="8"/>
        <w:rPr>
          <w:rFonts w:ascii="宋体"/>
          <w:sz w:val="21"/>
        </w:rPr>
      </w:pPr>
    </w:p>
    <w:p>
      <w:pPr>
        <w:pStyle w:val="11"/>
        <w:ind w:left="2910"/>
      </w:pPr>
      <w:r>
        <w:t>stringer(</w:t>
      </w:r>
      <w:r>
        <w:rPr>
          <w:spacing w:val="-5"/>
        </w:rPr>
        <w:t xml:space="preserve"> </w:t>
      </w:r>
      <w:r>
        <w:t>In</w:t>
      </w:r>
      <w:r>
        <w:rPr>
          <w:spacing w:val="-5"/>
        </w:rPr>
        <w:t xml:space="preserve"> </w:t>
      </w:r>
      <w:r>
        <w:t>quotes</w:t>
      </w:r>
      <w:r>
        <w:rPr>
          <w:spacing w:val="-5"/>
        </w:rPr>
        <w:t xml:space="preserve"> </w:t>
      </w:r>
      <w:r>
        <w:t>in</w:t>
      </w:r>
      <w:r>
        <w:rPr>
          <w:spacing w:val="-5"/>
        </w:rPr>
        <w:t xml:space="preserve"> </w:t>
      </w:r>
      <w:r>
        <w:t>the</w:t>
      </w:r>
      <w:r>
        <w:rPr>
          <w:spacing w:val="-5"/>
        </w:rPr>
        <w:t xml:space="preserve"> </w:t>
      </w:r>
      <w:r>
        <w:t>printf</w:t>
      </w:r>
      <w:r>
        <w:rPr>
          <w:spacing w:val="-4"/>
        </w:rPr>
        <w:t xml:space="preserve"> </w:t>
      </w:r>
      <w:r>
        <w:t>function</w:t>
      </w:r>
      <w:r>
        <w:rPr>
          <w:spacing w:val="-5"/>
        </w:rPr>
        <w:t xml:space="preserve"> </w:t>
      </w:r>
      <w:r>
        <w:t>call\n</w:t>
      </w:r>
      <w:r>
        <w:rPr>
          <w:spacing w:val="-5"/>
        </w:rPr>
        <w:t xml:space="preserve"> </w:t>
      </w:r>
      <w:r>
        <w:t>);</w:t>
      </w:r>
    </w:p>
    <w:p>
      <w:pPr>
        <w:pStyle w:val="11"/>
        <w:rPr>
          <w:sz w:val="18"/>
        </w:rPr>
      </w:pPr>
    </w:p>
    <w:p>
      <w:pPr>
        <w:spacing w:before="120"/>
        <w:ind w:left="2627" w:right="0" w:firstLine="0"/>
        <w:jc w:val="left"/>
        <w:rPr>
          <w:rFonts w:hint="eastAsia" w:ascii="宋体" w:eastAsia="宋体"/>
          <w:sz w:val="18"/>
        </w:rPr>
      </w:pPr>
      <w:r>
        <w:rPr>
          <w:rFonts w:ascii="Times New Roman" w:eastAsia="Times New Roman"/>
          <w:i/>
          <w:sz w:val="18"/>
        </w:rPr>
        <w:t>stringer</w:t>
      </w:r>
      <w:r>
        <w:rPr>
          <w:rFonts w:ascii="Times New Roman" w:eastAsia="Times New Roman"/>
          <w:i/>
          <w:spacing w:val="18"/>
          <w:sz w:val="18"/>
        </w:rPr>
        <w:t xml:space="preserve"> </w:t>
      </w:r>
      <w:r>
        <w:rPr>
          <w:rFonts w:hint="eastAsia" w:ascii="宋体" w:eastAsia="宋体"/>
          <w:sz w:val="18"/>
        </w:rPr>
        <w:t>巨集将会扩展为：</w:t>
      </w:r>
    </w:p>
    <w:p>
      <w:pPr>
        <w:pStyle w:val="11"/>
        <w:spacing w:before="8"/>
        <w:rPr>
          <w:rFonts w:ascii="宋体"/>
          <w:sz w:val="21"/>
        </w:rPr>
      </w:pPr>
    </w:p>
    <w:p>
      <w:pPr>
        <w:pStyle w:val="11"/>
        <w:ind w:left="2910"/>
      </w:pPr>
      <w:r>
        <w:t>printf(</w:t>
      </w:r>
      <w:r>
        <w:rPr>
          <w:spacing w:val="-5"/>
        </w:rPr>
        <w:t xml:space="preserve"> </w:t>
      </w:r>
      <w:r>
        <w:t>"In</w:t>
      </w:r>
      <w:r>
        <w:rPr>
          <w:spacing w:val="-5"/>
        </w:rPr>
        <w:t xml:space="preserve"> </w:t>
      </w:r>
      <w:r>
        <w:t>quotes</w:t>
      </w:r>
      <w:r>
        <w:rPr>
          <w:spacing w:val="-4"/>
        </w:rPr>
        <w:t xml:space="preserve"> </w:t>
      </w:r>
      <w:r>
        <w:t>in</w:t>
      </w:r>
      <w:r>
        <w:rPr>
          <w:spacing w:val="-5"/>
        </w:rPr>
        <w:t xml:space="preserve"> </w:t>
      </w:r>
      <w:r>
        <w:t>the</w:t>
      </w:r>
      <w:r>
        <w:rPr>
          <w:spacing w:val="-5"/>
        </w:rPr>
        <w:t xml:space="preserve"> </w:t>
      </w:r>
      <w:r>
        <w:t>printf</w:t>
      </w:r>
      <w:r>
        <w:rPr>
          <w:spacing w:val="-4"/>
        </w:rPr>
        <w:t xml:space="preserve"> </w:t>
      </w:r>
      <w:r>
        <w:t>function</w:t>
      </w:r>
      <w:r>
        <w:rPr>
          <w:spacing w:val="-5"/>
        </w:rPr>
        <w:t xml:space="preserve"> </w:t>
      </w:r>
      <w:r>
        <w:t>call\n"</w:t>
      </w:r>
      <w:r>
        <w:rPr>
          <w:spacing w:val="-4"/>
        </w:rPr>
        <w:t xml:space="preserve"> </w:t>
      </w:r>
      <w:r>
        <w:t>"\n"</w:t>
      </w:r>
      <w:r>
        <w:rPr>
          <w:spacing w:val="-5"/>
        </w:rPr>
        <w:t xml:space="preserve"> </w:t>
      </w:r>
      <w:r>
        <w:t>);</w:t>
      </w:r>
    </w:p>
    <w:p>
      <w:pPr>
        <w:pStyle w:val="11"/>
        <w:rPr>
          <w:sz w:val="18"/>
        </w:rPr>
      </w:pPr>
    </w:p>
    <w:p>
      <w:pPr>
        <w:spacing w:before="120" w:line="374" w:lineRule="auto"/>
        <w:ind w:left="2627" w:right="1155" w:firstLine="0"/>
        <w:jc w:val="left"/>
        <w:rPr>
          <w:rFonts w:hint="eastAsia" w:ascii="宋体" w:eastAsia="宋体"/>
          <w:sz w:val="18"/>
        </w:rPr>
      </w:pPr>
      <w:r>
        <w:rPr>
          <w:rFonts w:hint="eastAsia" w:ascii="宋体" w:eastAsia="宋体"/>
          <w:spacing w:val="2"/>
          <w:sz w:val="18"/>
        </w:rPr>
        <w:t xml:space="preserve">至于那些需要 </w:t>
      </w:r>
      <w:r>
        <w:rPr>
          <w:rFonts w:ascii="Times New Roman" w:eastAsia="Times New Roman"/>
          <w:sz w:val="18"/>
        </w:rPr>
        <w:t>escape</w:t>
      </w:r>
      <w:r>
        <w:rPr>
          <w:rFonts w:ascii="Times New Roman" w:eastAsia="Times New Roman"/>
          <w:spacing w:val="15"/>
          <w:sz w:val="18"/>
        </w:rPr>
        <w:t xml:space="preserve"> </w:t>
      </w:r>
      <w:r>
        <w:rPr>
          <w:rFonts w:ascii="Times New Roman" w:eastAsia="Times New Roman"/>
          <w:sz w:val="18"/>
        </w:rPr>
        <w:t>sequence</w:t>
      </w:r>
      <w:r>
        <w:rPr>
          <w:rFonts w:ascii="Times New Roman" w:eastAsia="Times New Roman"/>
          <w:spacing w:val="16"/>
          <w:sz w:val="18"/>
        </w:rPr>
        <w:t xml:space="preserve"> </w:t>
      </w:r>
      <w:r>
        <w:rPr>
          <w:rFonts w:hint="eastAsia" w:ascii="宋体" w:eastAsia="宋体"/>
          <w:sz w:val="18"/>
        </w:rPr>
        <w:t>的符号（</w:t>
      </w:r>
      <w:r>
        <w:rPr>
          <w:rFonts w:hint="eastAsia" w:ascii="宋体" w:eastAsia="宋体"/>
          <w:spacing w:val="2"/>
          <w:sz w:val="18"/>
        </w:rPr>
        <w:t xml:space="preserve">例如双引号 </w:t>
      </w:r>
      <w:r>
        <w:rPr>
          <w:rFonts w:ascii="Times New Roman" w:eastAsia="Times New Roman"/>
          <w:spacing w:val="5"/>
          <w:sz w:val="18"/>
        </w:rPr>
        <w:t xml:space="preserve">" </w:t>
      </w:r>
      <w:r>
        <w:rPr>
          <w:rFonts w:hint="eastAsia" w:ascii="宋体" w:eastAsia="宋体"/>
          <w:spacing w:val="2"/>
          <w:sz w:val="18"/>
        </w:rPr>
        <w:t xml:space="preserve">或倒斜线 </w:t>
      </w:r>
      <w:r>
        <w:rPr>
          <w:rFonts w:ascii="Times New Roman" w:eastAsia="Times New Roman"/>
          <w:sz w:val="18"/>
        </w:rPr>
        <w:t>\</w:t>
      </w:r>
      <w:r>
        <w:rPr>
          <w:rFonts w:hint="eastAsia" w:ascii="宋体" w:eastAsia="宋体"/>
          <w:sz w:val="18"/>
        </w:rPr>
        <w:t>）及其注意事项，请参考编译器说明文件。</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12"/>
        <w:rPr>
          <w:rFonts w:ascii="宋体"/>
        </w:rPr>
      </w:pPr>
    </w:p>
    <w:p>
      <w:pPr>
        <w:pStyle w:val="5"/>
      </w:pPr>
      <w:r>
        <w:t>184</w:t>
      </w:r>
    </w:p>
    <w:p>
      <w:pPr>
        <w:spacing w:after="0"/>
        <w:sectPr>
          <w:pgSz w:w="10320" w:h="13220"/>
          <w:pgMar w:top="580" w:right="80" w:bottom="280" w:left="40" w:header="720" w:footer="720" w:gutter="0"/>
          <w:cols w:space="720" w:num="1"/>
        </w:sectPr>
      </w:pPr>
    </w:p>
    <w:p>
      <w:pPr>
        <w:pStyle w:val="11"/>
        <w:spacing w:before="64"/>
        <w:ind w:left="6615"/>
        <w:rPr>
          <w:rFonts w:hint="eastAsia" w:ascii="宋体" w:eastAsia="宋体"/>
        </w:rPr>
      </w:pPr>
      <w:r>
        <w:pict>
          <v:rect id="_x0000_s3208" o:spid="_x0000_s3208" o:spt="1" style="position:absolute;left:0pt;margin-left:131.9pt;margin-top:18.85pt;height:0.7pt;width:323pt;mso-position-horizontal-relative:page;mso-wrap-distance-bottom:0pt;mso-wrap-distance-top:0pt;z-index:-251209728;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6"/>
        </w:rPr>
        <w:t>第３章 型別轉換</w:t>
      </w:r>
      <w:r>
        <w:rPr>
          <w:rFonts w:hint="eastAsia" w:ascii="宋体" w:eastAsia="宋体"/>
          <w:spacing w:val="-1"/>
        </w:rPr>
        <w:t>（</w:t>
      </w:r>
      <w:r>
        <w:rPr>
          <w:rFonts w:ascii="Times New Roman" w:eastAsia="Times New Roman"/>
          <w:spacing w:val="-1"/>
        </w:rPr>
        <w:t>Type</w:t>
      </w:r>
      <w:r>
        <w:rPr>
          <w:rFonts w:ascii="Times New Roman" w:eastAsia="Times New Roman"/>
          <w:spacing w:val="-8"/>
        </w:rPr>
        <w:t xml:space="preserve"> </w:t>
      </w:r>
      <w:r>
        <w:rPr>
          <w:rFonts w:ascii="Times New Roman" w:eastAsia="Times New Roman"/>
          <w:spacing w:val="-1"/>
        </w:rPr>
        <w:t>Casting</w:t>
      </w:r>
      <w:r>
        <w:rPr>
          <w:rFonts w:hint="eastAsia" w:ascii="宋体" w:eastAsia="宋体"/>
          <w:spacing w:val="-1"/>
        </w:rPr>
        <w:t>）</w:t>
      </w:r>
    </w:p>
    <w:p>
      <w:pPr>
        <w:pStyle w:val="11"/>
        <w:rPr>
          <w:rFonts w:ascii="宋体"/>
          <w:sz w:val="20"/>
        </w:rPr>
      </w:pPr>
    </w:p>
    <w:p>
      <w:pPr>
        <w:pStyle w:val="11"/>
        <w:spacing w:before="1"/>
        <w:rPr>
          <w:rFonts w:ascii="宋体"/>
          <w:sz w:val="28"/>
        </w:rPr>
      </w:pPr>
    </w:p>
    <w:p>
      <w:pPr>
        <w:pStyle w:val="6"/>
        <w:spacing w:before="91"/>
        <w:ind w:left="240" w:right="880"/>
        <w:jc w:val="center"/>
        <w:rPr>
          <w:rFonts w:hint="eastAsia" w:ascii="宋体" w:eastAsia="宋体"/>
        </w:rPr>
      </w:pPr>
      <w:r>
        <w:rPr>
          <w:rFonts w:ascii="Arial MT" w:eastAsia="Arial MT"/>
          <w:w w:val="105"/>
          <w:sz w:val="32"/>
        </w:rPr>
        <w:t>##</w:t>
      </w:r>
      <w:r>
        <w:rPr>
          <w:rFonts w:hint="eastAsia" w:ascii="宋体" w:eastAsia="宋体"/>
          <w:w w:val="105"/>
        </w:rPr>
        <w:t>（</w:t>
      </w:r>
      <w:r>
        <w:rPr>
          <w:rFonts w:hint="eastAsia" w:ascii="宋体" w:eastAsia="宋体"/>
          <w:spacing w:val="-62"/>
          <w:w w:val="105"/>
        </w:rPr>
        <w:t xml:space="preserve"> </w:t>
      </w:r>
      <w:r>
        <w:rPr>
          <w:rFonts w:ascii="Arial MT" w:eastAsia="Arial MT"/>
          <w:w w:val="105"/>
        </w:rPr>
        <w:t xml:space="preserve">merging </w:t>
      </w:r>
      <w:r>
        <w:rPr>
          <w:rFonts w:ascii="Arial MT" w:eastAsia="Arial MT"/>
          <w:spacing w:val="56"/>
          <w:w w:val="105"/>
        </w:rPr>
        <w:t xml:space="preserve"> </w:t>
      </w:r>
      <w:r>
        <w:rPr>
          <w:rFonts w:ascii="Arial MT" w:eastAsia="Arial MT"/>
          <w:w w:val="105"/>
        </w:rPr>
        <w:t xml:space="preserve">operator  </w:t>
      </w:r>
      <w:r>
        <w:rPr>
          <w:rFonts w:ascii="Arial MT" w:eastAsia="Arial MT"/>
          <w:spacing w:val="1"/>
          <w:w w:val="105"/>
        </w:rPr>
        <w:t xml:space="preserve"> </w:t>
      </w:r>
      <w:r>
        <w:rPr>
          <w:rFonts w:ascii="Arial MT" w:eastAsia="Arial MT"/>
          <w:w w:val="105"/>
        </w:rPr>
        <w:t xml:space="preserve">or   token-pasting </w:t>
      </w:r>
      <w:r>
        <w:rPr>
          <w:rFonts w:ascii="Arial MT" w:eastAsia="Arial MT"/>
          <w:spacing w:val="56"/>
          <w:w w:val="105"/>
        </w:rPr>
        <w:t xml:space="preserve"> </w:t>
      </w:r>
      <w:r>
        <w:rPr>
          <w:rFonts w:ascii="Arial MT" w:eastAsia="Arial MT"/>
          <w:w w:val="105"/>
        </w:rPr>
        <w:t>operator</w:t>
      </w:r>
      <w:r>
        <w:rPr>
          <w:rFonts w:hint="eastAsia" w:ascii="宋体" w:eastAsia="宋体"/>
          <w:w w:val="105"/>
        </w:rPr>
        <w:t>）</w:t>
      </w:r>
    </w:p>
    <w:p>
      <w:pPr>
        <w:spacing w:before="300" w:line="374" w:lineRule="auto"/>
        <w:ind w:left="2627" w:right="1155" w:firstLine="0"/>
        <w:jc w:val="both"/>
        <w:rPr>
          <w:rFonts w:hint="eastAsia" w:ascii="宋体" w:eastAsia="宋体"/>
          <w:sz w:val="18"/>
        </w:rPr>
      </w:pPr>
      <w:r>
        <w:drawing>
          <wp:anchor distT="0" distB="0" distL="0" distR="0" simplePos="0" relativeHeight="251877376" behindDoc="1" locked="0" layoutInCell="1" allowOverlap="1">
            <wp:simplePos x="0" y="0"/>
            <wp:positionH relativeFrom="page">
              <wp:posOffset>3065145</wp:posOffset>
            </wp:positionH>
            <wp:positionV relativeFrom="paragraph">
              <wp:posOffset>909320</wp:posOffset>
            </wp:positionV>
            <wp:extent cx="2058670" cy="1372870"/>
            <wp:effectExtent l="0" t="0" r="0" b="0"/>
            <wp:wrapNone/>
            <wp:docPr id="41"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73.png"/>
                    <pic:cNvPicPr>
                      <a:picLocks noChangeAspect="1"/>
                    </pic:cNvPicPr>
                  </pic:nvPicPr>
                  <pic:blipFill>
                    <a:blip r:embed="rId78" cstate="print"/>
                    <a:stretch>
                      <a:fillRect/>
                    </a:stretch>
                  </pic:blipFill>
                  <pic:spPr>
                    <a:xfrm>
                      <a:off x="0" y="0"/>
                      <a:ext cx="2058924" cy="1373124"/>
                    </a:xfrm>
                    <a:prstGeom prst="rect">
                      <a:avLst/>
                    </a:prstGeom>
                  </pic:spPr>
                </pic:pic>
              </a:graphicData>
            </a:graphic>
          </wp:anchor>
        </w:drawing>
      </w:r>
      <w:r>
        <w:rPr>
          <w:rFonts w:ascii="Times New Roman" w:eastAsia="Times New Roman"/>
          <w:spacing w:val="1"/>
          <w:sz w:val="18"/>
        </w:rPr>
        <w:t xml:space="preserve">## </w:t>
      </w:r>
      <w:r>
        <w:rPr>
          <w:rFonts w:hint="eastAsia" w:ascii="宋体" w:eastAsia="宋体"/>
          <w:spacing w:val="1"/>
          <w:sz w:val="18"/>
        </w:rPr>
        <w:t xml:space="preserve">是所谓的 </w:t>
      </w:r>
      <w:r>
        <w:rPr>
          <w:rFonts w:ascii="Times New Roman" w:eastAsia="Times New Roman"/>
          <w:sz w:val="18"/>
        </w:rPr>
        <w:t>"merging"</w:t>
      </w:r>
      <w:r>
        <w:rPr>
          <w:rFonts w:hint="eastAsia" w:ascii="宋体" w:eastAsia="宋体"/>
          <w:sz w:val="18"/>
        </w:rPr>
        <w:t>（合并）</w:t>
      </w:r>
      <w:r>
        <w:rPr>
          <w:rFonts w:hint="eastAsia" w:ascii="宋体" w:eastAsia="宋体"/>
          <w:spacing w:val="1"/>
          <w:sz w:val="18"/>
        </w:rPr>
        <w:t xml:space="preserve">运算子，或称为 </w:t>
      </w:r>
      <w:r>
        <w:rPr>
          <w:rFonts w:ascii="Times New Roman" w:eastAsia="Times New Roman"/>
          <w:sz w:val="18"/>
        </w:rPr>
        <w:t>"token-pasting</w:t>
      </w:r>
      <w:r>
        <w:rPr>
          <w:rFonts w:ascii="Times New Roman" w:eastAsia="Times New Roman"/>
          <w:spacing w:val="1"/>
          <w:sz w:val="18"/>
        </w:rPr>
        <w:t xml:space="preserve">" </w:t>
      </w:r>
      <w:r>
        <w:rPr>
          <w:rFonts w:hint="eastAsia" w:ascii="宋体" w:eastAsia="宋体"/>
          <w:sz w:val="18"/>
        </w:rPr>
        <w:t>运算子。它会把</w:t>
      </w:r>
      <w:r>
        <w:rPr>
          <w:rFonts w:hint="eastAsia" w:ascii="宋体" w:eastAsia="宋体"/>
          <w:spacing w:val="12"/>
          <w:sz w:val="18"/>
        </w:rPr>
        <w:t xml:space="preserve">两个 </w:t>
      </w:r>
      <w:r>
        <w:rPr>
          <w:rFonts w:ascii="Times New Roman" w:eastAsia="Times New Roman"/>
          <w:sz w:val="18"/>
        </w:rPr>
        <w:t>token</w:t>
      </w:r>
      <w:r>
        <w:rPr>
          <w:rFonts w:ascii="Times New Roman" w:eastAsia="Times New Roman"/>
          <w:spacing w:val="35"/>
          <w:sz w:val="18"/>
        </w:rPr>
        <w:t xml:space="preserve"> </w:t>
      </w:r>
      <w:r>
        <w:rPr>
          <w:rFonts w:hint="eastAsia" w:ascii="宋体" w:eastAsia="宋体"/>
          <w:spacing w:val="6"/>
          <w:sz w:val="18"/>
        </w:rPr>
        <w:t xml:space="preserve">合并为一个 </w:t>
      </w:r>
      <w:r>
        <w:rPr>
          <w:rFonts w:ascii="Times New Roman" w:eastAsia="Times New Roman"/>
          <w:sz w:val="18"/>
        </w:rPr>
        <w:t>token</w:t>
      </w:r>
      <w:r>
        <w:rPr>
          <w:rFonts w:hint="eastAsia" w:ascii="宋体" w:eastAsia="宋体"/>
          <w:sz w:val="18"/>
        </w:rPr>
        <w:t>，然后再交给编译器去解析（</w:t>
      </w:r>
      <w:r>
        <w:rPr>
          <w:rFonts w:ascii="Times New Roman" w:eastAsia="Times New Roman"/>
          <w:sz w:val="18"/>
        </w:rPr>
        <w:t>parsing</w:t>
      </w:r>
      <w:r>
        <w:rPr>
          <w:rFonts w:hint="eastAsia" w:ascii="宋体" w:eastAsia="宋体"/>
          <w:sz w:val="18"/>
        </w:rPr>
        <w:t>）。等于是让编译器为我们产生原始文字码。举个实例：</w:t>
      </w:r>
    </w:p>
    <w:p>
      <w:pPr>
        <w:pStyle w:val="11"/>
        <w:tabs>
          <w:tab w:val="left" w:pos="4786"/>
        </w:tabs>
        <w:spacing w:before="148" w:line="292" w:lineRule="auto"/>
        <w:ind w:left="2910" w:right="1977"/>
      </w:pPr>
      <w:r>
        <w:t>#define</w:t>
      </w:r>
      <w:r>
        <w:rPr>
          <w:spacing w:val="-9"/>
        </w:rPr>
        <w:t xml:space="preserve"> </w:t>
      </w:r>
      <w:r>
        <w:t>paster(n)</w:t>
      </w:r>
      <w:r>
        <w:tab/>
      </w:r>
      <w:r>
        <w:t>printf("token"</w:t>
      </w:r>
      <w:r>
        <w:rPr>
          <w:spacing w:val="-5"/>
        </w:rPr>
        <w:t xml:space="preserve"> </w:t>
      </w:r>
      <w:r>
        <w:t>#n</w:t>
      </w:r>
      <w:r>
        <w:rPr>
          <w:spacing w:val="-6"/>
        </w:rPr>
        <w:t xml:space="preserve"> </w:t>
      </w:r>
      <w:r>
        <w:t>"=%d",</w:t>
      </w:r>
      <w:r>
        <w:rPr>
          <w:spacing w:val="-6"/>
        </w:rPr>
        <w:t xml:space="preserve"> </w:t>
      </w:r>
      <w:r>
        <w:t>token##n</w:t>
      </w:r>
      <w:r>
        <w:rPr>
          <w:spacing w:val="58"/>
        </w:rPr>
        <w:t xml:space="preserve"> </w:t>
      </w:r>
      <w:r>
        <w:t>)</w:t>
      </w:r>
      <w:r>
        <w:rPr>
          <w:spacing w:val="-93"/>
        </w:rPr>
        <w:t xml:space="preserve"> </w:t>
      </w:r>
      <w:r>
        <w:t>int</w:t>
      </w:r>
      <w:r>
        <w:rPr>
          <w:spacing w:val="-1"/>
        </w:rPr>
        <w:t xml:space="preserve"> </w:t>
      </w:r>
      <w:r>
        <w:t>token9 = 9;</w:t>
      </w:r>
    </w:p>
    <w:p>
      <w:pPr>
        <w:pStyle w:val="11"/>
        <w:rPr>
          <w:sz w:val="25"/>
        </w:rPr>
      </w:pPr>
    </w:p>
    <w:p>
      <w:pPr>
        <w:spacing w:before="1"/>
        <w:ind w:left="2627" w:right="0" w:firstLine="0"/>
        <w:jc w:val="left"/>
        <w:rPr>
          <w:rFonts w:hint="eastAsia" w:ascii="宋体" w:eastAsia="宋体"/>
          <w:sz w:val="18"/>
        </w:rPr>
      </w:pPr>
      <w:r>
        <w:rPr>
          <w:rFonts w:hint="eastAsia" w:ascii="宋体" w:eastAsia="宋体"/>
          <w:spacing w:val="1"/>
          <w:sz w:val="18"/>
        </w:rPr>
        <w:t xml:space="preserve">如果我们这样呼叫 </w:t>
      </w:r>
      <w:r>
        <w:rPr>
          <w:rFonts w:ascii="Times New Roman" w:eastAsia="Times New Roman"/>
          <w:i/>
          <w:sz w:val="18"/>
        </w:rPr>
        <w:t>paster</w:t>
      </w:r>
      <w:r>
        <w:rPr>
          <w:rFonts w:ascii="Times New Roman" w:eastAsia="Times New Roman"/>
          <w:i/>
          <w:spacing w:val="62"/>
          <w:sz w:val="18"/>
        </w:rPr>
        <w:t xml:space="preserve"> </w:t>
      </w:r>
      <w:r>
        <w:rPr>
          <w:rFonts w:hint="eastAsia" w:ascii="宋体" w:eastAsia="宋体"/>
          <w:sz w:val="18"/>
        </w:rPr>
        <w:t>巨集：</w:t>
      </w:r>
    </w:p>
    <w:p>
      <w:pPr>
        <w:pStyle w:val="11"/>
        <w:spacing w:before="7"/>
        <w:rPr>
          <w:rFonts w:ascii="宋体"/>
          <w:sz w:val="21"/>
        </w:rPr>
      </w:pPr>
    </w:p>
    <w:p>
      <w:pPr>
        <w:pStyle w:val="11"/>
        <w:ind w:left="2910"/>
      </w:pPr>
      <w:r>
        <w:t>paster(9);</w:t>
      </w:r>
    </w:p>
    <w:p>
      <w:pPr>
        <w:pStyle w:val="11"/>
        <w:rPr>
          <w:sz w:val="18"/>
        </w:rPr>
      </w:pPr>
    </w:p>
    <w:p>
      <w:pPr>
        <w:spacing w:before="121"/>
        <w:ind w:left="2627" w:right="0" w:firstLine="0"/>
        <w:jc w:val="left"/>
        <w:rPr>
          <w:rFonts w:hint="eastAsia" w:ascii="宋体" w:eastAsia="宋体"/>
          <w:sz w:val="18"/>
        </w:rPr>
      </w:pPr>
      <w:r>
        <w:rPr>
          <w:rFonts w:hint="eastAsia" w:ascii="宋体" w:eastAsia="宋体"/>
          <w:sz w:val="18"/>
        </w:rPr>
        <w:t>巨集展开后导至：</w:t>
      </w:r>
    </w:p>
    <w:p>
      <w:pPr>
        <w:pStyle w:val="11"/>
        <w:spacing w:before="11"/>
        <w:rPr>
          <w:rFonts w:ascii="宋体"/>
          <w:sz w:val="13"/>
        </w:rPr>
      </w:pPr>
    </w:p>
    <w:p>
      <w:pPr>
        <w:pStyle w:val="11"/>
        <w:tabs>
          <w:tab w:val="left" w:pos="4733"/>
          <w:tab w:val="left" w:pos="6077"/>
        </w:tabs>
        <w:spacing w:before="99"/>
        <w:ind w:left="2910"/>
      </w:pPr>
      <w:r>
        <w:pict>
          <v:group id="_x0000_s3209" o:spid="_x0000_s3209" o:spt="203" style="position:absolute;left:0pt;margin-left:218.15pt;margin-top:4.75pt;height:18.25pt;width:18.5pt;mso-position-horizontal-relative:page;z-index:-251439104;mso-width-relative:page;mso-height-relative:page;" coordorigin="4364,95" coordsize="370,365">
            <o:lock v:ext="edit"/>
            <v:rect id="_x0000_s3210" o:spid="_x0000_s3210" o:spt="1" style="position:absolute;left:4366;top:97;height:360;width:365;" filled="f" stroked="t" coordsize="21600,21600">
              <v:path/>
              <v:fill on="f" focussize="0,0"/>
              <v:stroke weight="0.24pt" color="#7F7F7F"/>
              <v:imagedata o:title=""/>
              <o:lock v:ext="edit"/>
            </v:rect>
            <v:shape id="_x0000_s3211" o:spid="_x0000_s3211" o:spt="202" type="#_x0000_t202" style="position:absolute;left:4363;top:95;height:365;width:370;" filled="f" stroked="f" coordsize="21600,21600">
              <v:path/>
              <v:fill on="f" focussize="0,0"/>
              <v:stroke on="f" joinstyle="miter"/>
              <v:imagedata o:title=""/>
              <o:lock v:ext="edit"/>
              <v:textbox inset="0mm,0mm,0mm,0mm">
                <w:txbxContent>
                  <w:p>
                    <w:pPr>
                      <w:spacing w:before="3"/>
                      <w:ind w:left="25" w:right="0" w:firstLine="0"/>
                      <w:jc w:val="left"/>
                      <w:rPr>
                        <w:sz w:val="16"/>
                      </w:rPr>
                    </w:pPr>
                    <w:r>
                      <w:rPr>
                        <w:sz w:val="16"/>
                      </w:rPr>
                      <w:t>"9"</w:t>
                    </w:r>
                  </w:p>
                </w:txbxContent>
              </v:textbox>
            </v:shape>
          </v:group>
        </w:pict>
      </w:r>
      <w:r>
        <w:pict>
          <v:shape id="_x0000_s3212" o:spid="_x0000_s3212" o:spt="202" type="#_x0000_t202" style="position:absolute;left:0pt;margin-left:268.45pt;margin-top:4.85pt;height:18pt;width:36pt;mso-position-horizontal-relative:page;z-index:-251438080;mso-width-relative:page;mso-height-relative:page;" filled="f" stroked="t" coordsize="21600,21600">
            <v:path/>
            <v:fill on="f" focussize="0,0"/>
            <v:stroke weight="0.24pt" color="#7F7F7F" dashstyle="dash"/>
            <v:imagedata o:title=""/>
            <o:lock v:ext="edit"/>
            <v:textbox inset="0mm,0mm,0mm,0mm">
              <w:txbxContent>
                <w:p>
                  <w:pPr>
                    <w:pStyle w:val="11"/>
                    <w:spacing w:line="180" w:lineRule="exact"/>
                    <w:ind w:left="73"/>
                  </w:pPr>
                  <w:r>
                    <w:t>token9</w:t>
                  </w:r>
                </w:p>
              </w:txbxContent>
            </v:textbox>
          </v:shape>
        </w:pict>
      </w:r>
      <w:r>
        <w:t>printf("token"</w:t>
      </w:r>
      <w:r>
        <w:tab/>
      </w:r>
      <w:r>
        <w:t>"=%d",</w:t>
      </w:r>
      <w:r>
        <w:tab/>
      </w:r>
      <w:r>
        <w:t>);</w:t>
      </w:r>
    </w:p>
    <w:p>
      <w:pPr>
        <w:pStyle w:val="11"/>
        <w:spacing w:before="8"/>
        <w:rPr>
          <w:sz w:val="22"/>
        </w:rPr>
      </w:pPr>
    </w:p>
    <w:p>
      <w:pPr>
        <w:spacing w:before="67"/>
        <w:ind w:left="2627" w:right="0" w:firstLine="0"/>
        <w:jc w:val="left"/>
        <w:rPr>
          <w:rFonts w:hint="eastAsia" w:ascii="宋体" w:eastAsia="宋体"/>
          <w:sz w:val="18"/>
        </w:rPr>
      </w:pPr>
      <w:r>
        <w:rPr>
          <w:rFonts w:hint="eastAsia" w:ascii="宋体" w:eastAsia="宋体"/>
          <w:sz w:val="18"/>
        </w:rPr>
        <w:t>也就是：</w:t>
      </w:r>
    </w:p>
    <w:p>
      <w:pPr>
        <w:pStyle w:val="11"/>
        <w:spacing w:before="7"/>
        <w:rPr>
          <w:rFonts w:ascii="宋体"/>
          <w:sz w:val="21"/>
        </w:rPr>
      </w:pPr>
    </w:p>
    <w:p>
      <w:pPr>
        <w:pStyle w:val="11"/>
        <w:spacing w:before="1"/>
        <w:ind w:left="2910"/>
      </w:pPr>
      <w:r>
        <w:t>printf("token9=%d",</w:t>
      </w:r>
      <w:r>
        <w:rPr>
          <w:spacing w:val="-9"/>
        </w:rPr>
        <w:t xml:space="preserve"> </w:t>
      </w:r>
      <w:r>
        <w:t>token9);</w:t>
      </w:r>
      <w:r>
        <w:rPr>
          <w:spacing w:val="54"/>
        </w:rPr>
        <w:t xml:space="preserve"> </w:t>
      </w:r>
      <w:r>
        <w:t>//</w:t>
      </w:r>
      <w:r>
        <w:rPr>
          <w:spacing w:val="-8"/>
        </w:rPr>
        <w:t xml:space="preserve"> </w:t>
      </w:r>
      <w:r>
        <w:t>output:</w:t>
      </w:r>
      <w:r>
        <w:rPr>
          <w:spacing w:val="-8"/>
        </w:rPr>
        <w:t xml:space="preserve"> </w:t>
      </w:r>
      <w:r>
        <w:t>token9=9</w:t>
      </w:r>
    </w:p>
    <w:p>
      <w:pPr>
        <w:pStyle w:val="11"/>
        <w:rPr>
          <w:sz w:val="18"/>
        </w:rPr>
      </w:pPr>
    </w:p>
    <w:p>
      <w:pPr>
        <w:pStyle w:val="11"/>
        <w:spacing w:before="6"/>
        <w:rPr>
          <w:sz w:val="21"/>
        </w:rPr>
      </w:pPr>
    </w:p>
    <w:p>
      <w:pPr>
        <w:spacing w:before="1" w:line="374" w:lineRule="auto"/>
        <w:ind w:left="2627" w:right="1155" w:firstLine="0"/>
        <w:jc w:val="left"/>
        <w:rPr>
          <w:rFonts w:hint="eastAsia" w:ascii="宋体" w:eastAsia="宋体"/>
          <w:sz w:val="18"/>
        </w:rPr>
      </w:pPr>
      <w:r>
        <w:rPr>
          <w:rFonts w:ascii="Times New Roman" w:eastAsia="Times New Roman"/>
          <w:spacing w:val="5"/>
          <w:sz w:val="18"/>
        </w:rPr>
        <w:t xml:space="preserve"># </w:t>
      </w:r>
      <w:r>
        <w:rPr>
          <w:rFonts w:hint="eastAsia" w:ascii="宋体" w:eastAsia="宋体"/>
          <w:spacing w:val="5"/>
          <w:sz w:val="18"/>
        </w:rPr>
        <w:t xml:space="preserve">和 </w:t>
      </w:r>
      <w:r>
        <w:rPr>
          <w:rFonts w:ascii="Times New Roman" w:eastAsia="Times New Roman"/>
          <w:spacing w:val="3"/>
          <w:sz w:val="18"/>
        </w:rPr>
        <w:t xml:space="preserve">## </w:t>
      </w:r>
      <w:r>
        <w:rPr>
          <w:rFonts w:hint="eastAsia" w:ascii="宋体" w:eastAsia="宋体"/>
          <w:spacing w:val="2"/>
          <w:sz w:val="18"/>
        </w:rPr>
        <w:t xml:space="preserve">运算子在 </w:t>
      </w:r>
      <w:r>
        <w:rPr>
          <w:rFonts w:ascii="Times New Roman" w:eastAsia="Times New Roman"/>
          <w:sz w:val="18"/>
        </w:rPr>
        <w:t>MFC</w:t>
      </w:r>
      <w:r>
        <w:rPr>
          <w:rFonts w:ascii="Times New Roman" w:eastAsia="Times New Roman"/>
          <w:spacing w:val="42"/>
          <w:sz w:val="18"/>
        </w:rPr>
        <w:t xml:space="preserve"> </w:t>
      </w:r>
      <w:r>
        <w:rPr>
          <w:rFonts w:ascii="Times New Roman" w:eastAsia="Times New Roman"/>
          <w:sz w:val="18"/>
        </w:rPr>
        <w:t>source</w:t>
      </w:r>
      <w:r>
        <w:rPr>
          <w:rFonts w:ascii="Times New Roman" w:eastAsia="Times New Roman"/>
          <w:spacing w:val="11"/>
          <w:sz w:val="18"/>
        </w:rPr>
        <w:t xml:space="preserve"> </w:t>
      </w:r>
      <w:r>
        <w:rPr>
          <w:rFonts w:hint="eastAsia" w:ascii="宋体" w:eastAsia="宋体"/>
          <w:sz w:val="18"/>
        </w:rPr>
        <w:t>中有颇为吃重的运用，它们被安放在一组极重要的巨集之内：</w:t>
      </w:r>
    </w:p>
    <w:p>
      <w:pPr>
        <w:pStyle w:val="11"/>
        <w:spacing w:before="148" w:line="292" w:lineRule="auto"/>
        <w:ind w:left="2910" w:right="5637"/>
      </w:pPr>
      <w:r>
        <w:t>DECLARE_DYNAMIC</w:t>
      </w:r>
      <w:r>
        <w:rPr>
          <w:spacing w:val="1"/>
        </w:rPr>
        <w:t xml:space="preserve"> </w:t>
      </w:r>
      <w:r>
        <w:t>IMPLEMENT_DYNAMIC</w:t>
      </w:r>
    </w:p>
    <w:p>
      <w:pPr>
        <w:pStyle w:val="11"/>
        <w:rPr>
          <w:sz w:val="25"/>
        </w:rPr>
      </w:pPr>
    </w:p>
    <w:p>
      <w:pPr>
        <w:spacing w:before="0" w:line="374" w:lineRule="auto"/>
        <w:ind w:left="2627" w:right="1155" w:firstLine="0"/>
        <w:jc w:val="left"/>
        <w:rPr>
          <w:rFonts w:hint="eastAsia" w:ascii="宋体" w:eastAsia="宋体"/>
          <w:sz w:val="18"/>
        </w:rPr>
      </w:pPr>
      <w:r>
        <w:rPr>
          <w:rFonts w:hint="eastAsia" w:ascii="宋体" w:eastAsia="宋体"/>
          <w:sz w:val="18"/>
        </w:rPr>
        <w:t>这组巨集与执行时期型别鉴定（</w:t>
      </w:r>
      <w:r>
        <w:rPr>
          <w:rFonts w:ascii="Times New Roman" w:eastAsia="Times New Roman"/>
          <w:sz w:val="18"/>
        </w:rPr>
        <w:t>RTTI</w:t>
      </w:r>
      <w:r>
        <w:rPr>
          <w:rFonts w:hint="eastAsia" w:ascii="宋体" w:eastAsia="宋体"/>
          <w:sz w:val="18"/>
        </w:rPr>
        <w:t>）有重要关联。而这一组巨集又是以下两组巨集的基础：</w:t>
      </w:r>
    </w:p>
    <w:p>
      <w:pPr>
        <w:pStyle w:val="11"/>
        <w:spacing w:before="148" w:line="292" w:lineRule="auto"/>
        <w:ind w:left="2910" w:right="5091"/>
      </w:pPr>
      <w:r>
        <w:t>DECLARE_DYNCREATE</w:t>
      </w:r>
      <w:r>
        <w:rPr>
          <w:spacing w:val="1"/>
        </w:rPr>
        <w:t xml:space="preserve"> </w:t>
      </w:r>
      <w:r>
        <w:rPr>
          <w:w w:val="95"/>
        </w:rPr>
        <w:t>IMPLEMENT_DYNCREATE</w:t>
      </w:r>
    </w:p>
    <w:p>
      <w:pPr>
        <w:pStyle w:val="11"/>
        <w:spacing w:before="5"/>
        <w:rPr>
          <w:sz w:val="19"/>
        </w:rPr>
      </w:pPr>
    </w:p>
    <w:p>
      <w:pPr>
        <w:pStyle w:val="11"/>
        <w:spacing w:line="292" w:lineRule="auto"/>
        <w:ind w:left="2910" w:right="5733"/>
      </w:pPr>
      <w:r>
        <w:t>DECLARE_SERIAL</w:t>
      </w:r>
      <w:r>
        <w:rPr>
          <w:spacing w:val="1"/>
        </w:rPr>
        <w:t xml:space="preserve"> </w:t>
      </w:r>
      <w:r>
        <w:t>IMPLEMENT_SERIAL</w:t>
      </w:r>
    </w:p>
    <w:p>
      <w:pPr>
        <w:pStyle w:val="11"/>
        <w:rPr>
          <w:sz w:val="25"/>
        </w:rPr>
      </w:pPr>
    </w:p>
    <w:p>
      <w:pPr>
        <w:spacing w:before="1"/>
        <w:ind w:left="2627" w:right="0" w:firstLine="0"/>
        <w:jc w:val="left"/>
        <w:rPr>
          <w:rFonts w:hint="eastAsia" w:ascii="宋体" w:eastAsia="宋体"/>
          <w:sz w:val="18"/>
        </w:rPr>
      </w:pPr>
      <w:r>
        <w:rPr>
          <w:rFonts w:hint="eastAsia" w:ascii="宋体" w:eastAsia="宋体"/>
          <w:spacing w:val="1"/>
          <w:sz w:val="18"/>
        </w:rPr>
        <w:t>前一组巨集与动态生成</w:t>
      </w:r>
      <w:r>
        <w:rPr>
          <w:rFonts w:hint="eastAsia" w:ascii="宋体" w:eastAsia="宋体"/>
          <w:sz w:val="18"/>
        </w:rPr>
        <w:t>（</w:t>
      </w:r>
      <w:r>
        <w:rPr>
          <w:rFonts w:ascii="Times New Roman" w:eastAsia="Times New Roman"/>
          <w:sz w:val="18"/>
        </w:rPr>
        <w:t>dynamic       creation</w:t>
      </w:r>
      <w:r>
        <w:rPr>
          <w:rFonts w:hint="eastAsia" w:ascii="宋体" w:eastAsia="宋体"/>
          <w:sz w:val="18"/>
        </w:rPr>
        <w:t>）有关，后一组巨集与物件永久保存</w:t>
      </w:r>
    </w:p>
    <w:p>
      <w:pPr>
        <w:pStyle w:val="11"/>
        <w:rPr>
          <w:rFonts w:ascii="宋体"/>
          <w:sz w:val="20"/>
        </w:rPr>
      </w:pPr>
    </w:p>
    <w:p>
      <w:pPr>
        <w:pStyle w:val="11"/>
        <w:rPr>
          <w:rFonts w:ascii="宋体"/>
          <w:sz w:val="15"/>
        </w:rPr>
      </w:pPr>
    </w:p>
    <w:p>
      <w:pPr>
        <w:pStyle w:val="5"/>
        <w:ind w:left="0" w:right="390"/>
        <w:jc w:val="right"/>
      </w:pPr>
      <w:r>
        <w:t>185</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213" o:spid="_x0000_s3213" o:spt="1" style="position:absolute;left:0pt;margin-left:131.9pt;margin-top:18.85pt;height:0.7pt;width:323pt;mso-position-horizontal-relative:page;mso-wrap-distance-bottom:0pt;mso-wrap-distance-top:0pt;z-index:-251208704;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8"/>
        <w:rPr>
          <w:rFonts w:ascii="宋体"/>
          <w:sz w:val="29"/>
        </w:rPr>
      </w:pPr>
    </w:p>
    <w:p>
      <w:pPr>
        <w:spacing w:before="83" w:line="374" w:lineRule="auto"/>
        <w:ind w:left="2627" w:right="1147" w:firstLine="0"/>
        <w:jc w:val="both"/>
        <w:rPr>
          <w:rFonts w:hint="eastAsia" w:ascii="宋体" w:eastAsia="宋体"/>
          <w:sz w:val="18"/>
        </w:rPr>
      </w:pPr>
      <w:r>
        <w:rPr>
          <w:rFonts w:hint="eastAsia" w:ascii="宋体" w:eastAsia="宋体"/>
          <w:sz w:val="18"/>
        </w:rPr>
        <w:t>（</w:t>
      </w:r>
      <w:r>
        <w:rPr>
          <w:rFonts w:ascii="Times New Roman" w:eastAsia="Times New Roman"/>
          <w:sz w:val="18"/>
        </w:rPr>
        <w:t>persistence</w:t>
      </w:r>
      <w:r>
        <w:rPr>
          <w:rFonts w:hint="eastAsia" w:ascii="宋体" w:eastAsia="宋体"/>
          <w:sz w:val="18"/>
        </w:rPr>
        <w:t>）有关。本书</w:t>
      </w:r>
      <w:r>
        <w:rPr>
          <w:rFonts w:hint="eastAsia" w:ascii="宋体" w:eastAsia="宋体"/>
          <w:color w:val="FF0000"/>
          <w:sz w:val="18"/>
        </w:rPr>
        <w:t>第５章</w:t>
      </w:r>
      <w:r>
        <w:rPr>
          <w:rFonts w:hint="eastAsia" w:ascii="宋体" w:eastAsia="宋体"/>
          <w:spacing w:val="8"/>
          <w:sz w:val="18"/>
        </w:rPr>
        <w:t xml:space="preserve">将以 </w:t>
      </w:r>
      <w:r>
        <w:rPr>
          <w:rFonts w:ascii="Times New Roman" w:eastAsia="Times New Roman"/>
          <w:sz w:val="18"/>
        </w:rPr>
        <w:t>MFC</w:t>
      </w:r>
      <w:r>
        <w:rPr>
          <w:rFonts w:ascii="Times New Roman" w:eastAsia="Times New Roman"/>
          <w:spacing w:val="25"/>
          <w:sz w:val="18"/>
        </w:rPr>
        <w:t xml:space="preserve"> </w:t>
      </w:r>
      <w:r>
        <w:rPr>
          <w:rFonts w:hint="eastAsia" w:ascii="宋体" w:eastAsia="宋体"/>
          <w:sz w:val="18"/>
        </w:rPr>
        <w:t xml:space="preserve">的技术为蓝本，实作一套具有 </w:t>
      </w:r>
      <w:r>
        <w:rPr>
          <w:rFonts w:ascii="Times New Roman" w:eastAsia="Times New Roman"/>
          <w:sz w:val="18"/>
        </w:rPr>
        <w:t>RTTI</w:t>
      </w:r>
      <w:r>
        <w:rPr>
          <w:rFonts w:ascii="Times New Roman" w:eastAsia="Times New Roman"/>
          <w:spacing w:val="-43"/>
          <w:sz w:val="18"/>
        </w:rPr>
        <w:t xml:space="preserve"> </w:t>
      </w:r>
      <w:r>
        <w:rPr>
          <w:rFonts w:hint="eastAsia" w:ascii="宋体" w:eastAsia="宋体"/>
          <w:spacing w:val="12"/>
          <w:sz w:val="18"/>
        </w:rPr>
        <w:t xml:space="preserve">和 </w:t>
      </w:r>
      <w:r>
        <w:rPr>
          <w:rFonts w:ascii="Times New Roman" w:eastAsia="Times New Roman"/>
          <w:sz w:val="18"/>
        </w:rPr>
        <w:t>Dynamic</w:t>
      </w:r>
      <w:r>
        <w:rPr>
          <w:rFonts w:ascii="Times New Roman" w:eastAsia="Times New Roman"/>
          <w:spacing w:val="16"/>
          <w:sz w:val="18"/>
        </w:rPr>
        <w:t xml:space="preserve"> </w:t>
      </w:r>
      <w:r>
        <w:rPr>
          <w:rFonts w:ascii="Times New Roman" w:eastAsia="Times New Roman"/>
          <w:sz w:val="18"/>
        </w:rPr>
        <w:t>Creation</w:t>
      </w:r>
      <w:r>
        <w:rPr>
          <w:rFonts w:ascii="Times New Roman" w:eastAsia="Times New Roman"/>
          <w:spacing w:val="21"/>
          <w:sz w:val="18"/>
        </w:rPr>
        <w:t xml:space="preserve"> </w:t>
      </w:r>
      <w:r>
        <w:rPr>
          <w:rFonts w:hint="eastAsia" w:ascii="宋体" w:eastAsia="宋体"/>
          <w:spacing w:val="6"/>
          <w:sz w:val="18"/>
        </w:rPr>
        <w:t xml:space="preserve">机能的 </w:t>
      </w:r>
      <w:r>
        <w:rPr>
          <w:rFonts w:ascii="Times New Roman" w:eastAsia="Times New Roman"/>
          <w:sz w:val="18"/>
        </w:rPr>
        <w:t>class</w:t>
      </w:r>
      <w:r>
        <w:rPr>
          <w:rFonts w:ascii="Times New Roman" w:eastAsia="Times New Roman"/>
          <w:spacing w:val="21"/>
          <w:sz w:val="18"/>
        </w:rPr>
        <w:t xml:space="preserve"> </w:t>
      </w:r>
      <w:r>
        <w:rPr>
          <w:rFonts w:ascii="Times New Roman" w:eastAsia="Times New Roman"/>
          <w:sz w:val="18"/>
        </w:rPr>
        <w:t>hierarchy</w:t>
      </w:r>
      <w:r>
        <w:rPr>
          <w:rFonts w:ascii="Times New Roman" w:eastAsia="Times New Roman"/>
          <w:spacing w:val="54"/>
          <w:sz w:val="18"/>
        </w:rPr>
        <w:t xml:space="preserve"> </w:t>
      </w:r>
      <w:r>
        <w:rPr>
          <w:rFonts w:hint="eastAsia" w:ascii="宋体" w:eastAsia="宋体"/>
          <w:sz w:val="18"/>
        </w:rPr>
        <w:t>出来，做为多型应用的一个大型实例。</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10"/>
        <w:rPr>
          <w:rFonts w:ascii="宋体"/>
          <w:sz w:val="19"/>
        </w:rPr>
      </w:pPr>
    </w:p>
    <w:p>
      <w:pPr>
        <w:pStyle w:val="5"/>
        <w:spacing w:before="96"/>
      </w:pPr>
      <w:r>
        <w:t>186</w:t>
      </w:r>
    </w:p>
    <w:p>
      <w:pPr>
        <w:spacing w:after="0"/>
        <w:sectPr>
          <w:pgSz w:w="10320" w:h="13220"/>
          <w:pgMar w:top="580" w:right="80" w:bottom="280" w:left="40" w:header="720" w:footer="720" w:gutter="0"/>
          <w:cols w:space="720" w:num="1"/>
        </w:sectPr>
      </w:pPr>
    </w:p>
    <w:p>
      <w:pPr>
        <w:pStyle w:val="11"/>
        <w:spacing w:before="64"/>
        <w:ind w:left="6380"/>
        <w:rPr>
          <w:rFonts w:hint="eastAsia" w:ascii="宋体" w:eastAsia="宋体"/>
        </w:rPr>
      </w:pPr>
      <w:r>
        <w:pict>
          <v:rect id="_x0000_s3214" o:spid="_x0000_s3214" o:spt="1" style="position:absolute;left:0pt;margin-left:131.9pt;margin-top:18.85pt;height:0.7pt;width:323pt;mso-position-horizontal-relative:page;mso-wrap-distance-bottom:0pt;mso-wrap-distance-top:0pt;z-index:-251207680;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5"/>
        </w:rPr>
        <w:t xml:space="preserve">第５章 </w:t>
      </w:r>
      <w:r>
        <w:rPr>
          <w:rFonts w:ascii="Times New Roman" w:eastAsia="Times New Roman"/>
        </w:rPr>
        <w:t>Polymorphism</w:t>
      </w:r>
      <w:r>
        <w:rPr>
          <w:rFonts w:hint="eastAsia" w:ascii="宋体" w:eastAsia="宋体"/>
        </w:rPr>
        <w:t>（多型）的應用</w:t>
      </w:r>
    </w:p>
    <w:p>
      <w:pPr>
        <w:pStyle w:val="11"/>
        <w:rPr>
          <w:rFonts w:ascii="宋体"/>
          <w:sz w:val="20"/>
        </w:rPr>
      </w:pPr>
    </w:p>
    <w:p>
      <w:pPr>
        <w:pStyle w:val="11"/>
        <w:spacing w:before="6"/>
        <w:rPr>
          <w:rFonts w:ascii="宋体"/>
          <w:sz w:val="28"/>
        </w:rPr>
      </w:pPr>
    </w:p>
    <w:p>
      <w:pPr>
        <w:spacing w:before="8"/>
        <w:ind w:left="2627" w:right="0" w:firstLine="0"/>
        <w:jc w:val="left"/>
        <w:rPr>
          <w:rFonts w:hint="eastAsia" w:ascii="Microsoft YaHei UI" w:eastAsia="Microsoft YaHei UI"/>
          <w:b/>
          <w:sz w:val="20"/>
        </w:rPr>
      </w:pPr>
      <w:r>
        <w:rPr>
          <w:rFonts w:hint="eastAsia" w:ascii="Microsoft YaHei UI" w:eastAsia="Microsoft YaHei UI"/>
          <w:b/>
          <w:spacing w:val="15"/>
          <w:w w:val="115"/>
          <w:sz w:val="20"/>
        </w:rPr>
        <w:t>第５章</w:t>
      </w:r>
    </w:p>
    <w:p>
      <w:pPr>
        <w:pStyle w:val="11"/>
        <w:rPr>
          <w:rFonts w:ascii="Microsoft YaHei UI"/>
          <w:b/>
          <w:sz w:val="20"/>
        </w:rPr>
      </w:pPr>
    </w:p>
    <w:p>
      <w:pPr>
        <w:pStyle w:val="11"/>
        <w:rPr>
          <w:rFonts w:ascii="Microsoft YaHei UI"/>
          <w:b/>
          <w:sz w:val="20"/>
        </w:rPr>
      </w:pPr>
    </w:p>
    <w:p>
      <w:pPr>
        <w:pStyle w:val="11"/>
        <w:rPr>
          <w:rFonts w:ascii="Microsoft YaHei UI"/>
          <w:b/>
          <w:sz w:val="20"/>
        </w:rPr>
      </w:pPr>
    </w:p>
    <w:p>
      <w:pPr>
        <w:pStyle w:val="11"/>
        <w:spacing w:before="17"/>
        <w:rPr>
          <w:rFonts w:ascii="Microsoft YaHei UI"/>
          <w:b/>
          <w:sz w:val="20"/>
        </w:rPr>
      </w:pPr>
    </w:p>
    <w:p>
      <w:pPr>
        <w:pStyle w:val="2"/>
        <w:spacing w:before="83"/>
        <w:ind w:left="1603"/>
      </w:pPr>
      <w:r>
        <w:rPr>
          <w:w w:val="120"/>
        </w:rPr>
        <w:t>Polymorphism</w:t>
      </w:r>
    </w:p>
    <w:p>
      <w:pPr>
        <w:spacing w:before="0" w:line="709" w:lineRule="exact"/>
        <w:ind w:left="1592" w:right="148" w:firstLine="0"/>
        <w:jc w:val="center"/>
        <w:rPr>
          <w:rFonts w:hint="eastAsia" w:ascii="宋体" w:eastAsia="宋体"/>
          <w:sz w:val="56"/>
        </w:rPr>
      </w:pPr>
      <w:r>
        <w:rPr>
          <w:rFonts w:hint="eastAsia" w:ascii="宋体" w:eastAsia="宋体"/>
          <w:spacing w:val="12"/>
          <w:w w:val="115"/>
          <w:sz w:val="56"/>
        </w:rPr>
        <w:t>的应用</w:t>
      </w:r>
    </w:p>
    <w:p>
      <w:pPr>
        <w:pStyle w:val="11"/>
        <w:rPr>
          <w:rFonts w:ascii="宋体"/>
          <w:sz w:val="56"/>
        </w:rPr>
      </w:pPr>
    </w:p>
    <w:p>
      <w:pPr>
        <w:pStyle w:val="11"/>
        <w:spacing w:before="10"/>
        <w:rPr>
          <w:rFonts w:ascii="宋体"/>
          <w:sz w:val="63"/>
        </w:rPr>
      </w:pPr>
    </w:p>
    <w:p>
      <w:pPr>
        <w:spacing w:before="0"/>
        <w:ind w:left="0" w:right="1155" w:firstLine="0"/>
        <w:jc w:val="right"/>
        <w:rPr>
          <w:rFonts w:hint="eastAsia" w:ascii="宋体" w:eastAsia="宋体"/>
          <w:sz w:val="18"/>
        </w:rPr>
      </w:pPr>
      <w:r>
        <w:rPr>
          <w:rFonts w:hint="eastAsia" w:ascii="宋体" w:eastAsia="宋体"/>
          <w:sz w:val="18"/>
        </w:rPr>
        <w:t>纳须弥于芥子</w:t>
      </w:r>
    </w:p>
    <w:p>
      <w:pPr>
        <w:pStyle w:val="11"/>
        <w:rPr>
          <w:rFonts w:ascii="宋体"/>
          <w:sz w:val="18"/>
        </w:rPr>
      </w:pPr>
    </w:p>
    <w:p>
      <w:pPr>
        <w:pStyle w:val="11"/>
        <w:rPr>
          <w:rFonts w:ascii="宋体"/>
          <w:sz w:val="18"/>
        </w:rPr>
      </w:pPr>
    </w:p>
    <w:p>
      <w:pPr>
        <w:spacing w:before="124" w:line="374" w:lineRule="auto"/>
        <w:ind w:left="2627" w:right="1155" w:firstLine="0"/>
        <w:jc w:val="both"/>
        <w:rPr>
          <w:rFonts w:hint="eastAsia" w:ascii="宋体" w:eastAsia="宋体"/>
          <w:sz w:val="18"/>
        </w:rPr>
      </w:pPr>
      <w:r>
        <w:rPr>
          <w:rFonts w:ascii="Times New Roman" w:eastAsia="Times New Roman"/>
          <w:sz w:val="18"/>
        </w:rPr>
        <w:t>C+</w:t>
      </w:r>
      <w:r>
        <w:rPr>
          <w:rFonts w:ascii="Times New Roman" w:eastAsia="Times New Roman"/>
          <w:spacing w:val="17"/>
          <w:sz w:val="18"/>
        </w:rPr>
        <w:t xml:space="preserve">+ </w:t>
      </w:r>
      <w:r>
        <w:rPr>
          <w:rFonts w:hint="eastAsia" w:ascii="宋体" w:eastAsia="宋体"/>
          <w:spacing w:val="-1"/>
          <w:sz w:val="18"/>
        </w:rPr>
        <w:t xml:space="preserve">的运用有两种层次，一种是自行开发 </w:t>
      </w:r>
      <w:r>
        <w:rPr>
          <w:rFonts w:ascii="Times New Roman" w:eastAsia="Times New Roman"/>
          <w:sz w:val="18"/>
        </w:rPr>
        <w:t>classes</w:t>
      </w:r>
      <w:r>
        <w:rPr>
          <w:rFonts w:hint="eastAsia" w:ascii="宋体" w:eastAsia="宋体"/>
          <w:sz w:val="18"/>
        </w:rPr>
        <w:t>，一种是选用功能齐全威力强大</w:t>
      </w:r>
      <w:r>
        <w:rPr>
          <w:rFonts w:hint="eastAsia" w:ascii="宋体" w:eastAsia="宋体"/>
          <w:spacing w:val="9"/>
          <w:sz w:val="18"/>
        </w:rPr>
        <w:t xml:space="preserve">的市售 </w:t>
      </w:r>
      <w:r>
        <w:rPr>
          <w:rFonts w:ascii="Times New Roman" w:eastAsia="Times New Roman"/>
          <w:sz w:val="18"/>
        </w:rPr>
        <w:t>class  libraries</w:t>
      </w:r>
      <w:r>
        <w:rPr>
          <w:rFonts w:hint="eastAsia" w:ascii="宋体" w:eastAsia="宋体"/>
          <w:sz w:val="18"/>
        </w:rPr>
        <w:t>。从轮子开始做起的人不多，也不够聪明。能够站在别人的肩膀上，运用别人的心血结晶，并且有能力衍生（</w:t>
      </w:r>
      <w:r>
        <w:rPr>
          <w:rFonts w:ascii="Times New Roman" w:eastAsia="Times New Roman"/>
          <w:sz w:val="18"/>
        </w:rPr>
        <w:t>derived</w:t>
      </w:r>
      <w:r>
        <w:rPr>
          <w:rFonts w:hint="eastAsia" w:ascii="宋体" w:eastAsia="宋体"/>
          <w:sz w:val="18"/>
        </w:rPr>
        <w:t>）适用于自己项目目的</w:t>
      </w:r>
      <w:r>
        <w:rPr>
          <w:rFonts w:hint="eastAsia" w:ascii="宋体" w:eastAsia="宋体"/>
          <w:spacing w:val="1"/>
          <w:sz w:val="18"/>
        </w:rPr>
        <w:t xml:space="preserve">之 </w:t>
      </w:r>
      <w:r>
        <w:rPr>
          <w:rFonts w:ascii="Times New Roman" w:eastAsia="Times New Roman"/>
          <w:sz w:val="18"/>
        </w:rPr>
        <w:t>classes</w:t>
      </w:r>
      <w:r>
        <w:rPr>
          <w:rFonts w:hint="eastAsia" w:ascii="宋体" w:eastAsia="宋体"/>
          <w:spacing w:val="8"/>
          <w:sz w:val="18"/>
        </w:rPr>
        <w:t>，才是运用</w:t>
      </w:r>
      <w:r>
        <w:rPr>
          <w:rFonts w:ascii="Times New Roman" w:eastAsia="Times New Roman"/>
          <w:sz w:val="18"/>
        </w:rPr>
        <w:t xml:space="preserve">C++  </w:t>
      </w:r>
      <w:r>
        <w:rPr>
          <w:rFonts w:hint="eastAsia" w:ascii="宋体" w:eastAsia="宋体"/>
          <w:sz w:val="18"/>
        </w:rPr>
        <w:t>物件导向性质的最佳路线。</w:t>
      </w:r>
    </w:p>
    <w:p>
      <w:pPr>
        <w:pStyle w:val="11"/>
        <w:spacing w:before="10"/>
        <w:rPr>
          <w:rFonts w:ascii="宋体"/>
          <w:sz w:val="18"/>
        </w:rPr>
      </w:pPr>
    </w:p>
    <w:p>
      <w:pPr>
        <w:spacing w:before="0" w:line="374" w:lineRule="auto"/>
        <w:ind w:left="2627" w:right="1155" w:firstLine="0"/>
        <w:jc w:val="both"/>
        <w:rPr>
          <w:rFonts w:hint="eastAsia" w:ascii="宋体" w:eastAsia="宋体"/>
          <w:sz w:val="18"/>
        </w:rPr>
      </w:pPr>
      <w:r>
        <w:rPr>
          <w:rFonts w:hint="eastAsia" w:ascii="宋体" w:eastAsia="宋体"/>
          <w:sz w:val="18"/>
        </w:rPr>
        <w:t>有什么方法可以既学习到前人种树的功力，又享受到后人乘凉的福利？最好的训练莫过于观摩名家作品了。一来学习大家风范，二来用心观摩之后必然对于该作品了如指掌，使用起来也就反掌折枝，了无罣碍。</w:t>
      </w:r>
    </w:p>
    <w:p>
      <w:pPr>
        <w:pStyle w:val="11"/>
        <w:spacing w:before="10"/>
        <w:rPr>
          <w:rFonts w:ascii="宋体"/>
          <w:sz w:val="18"/>
        </w:rPr>
      </w:pPr>
    </w:p>
    <w:p>
      <w:pPr>
        <w:spacing w:before="0" w:line="374" w:lineRule="auto"/>
        <w:ind w:left="2627" w:right="1155" w:firstLine="0"/>
        <w:jc w:val="both"/>
        <w:rPr>
          <w:rFonts w:hint="eastAsia" w:ascii="宋体" w:eastAsia="宋体"/>
          <w:sz w:val="18"/>
        </w:rPr>
      </w:pPr>
      <w:r>
        <w:rPr>
          <w:rFonts w:hint="eastAsia" w:ascii="宋体" w:eastAsia="宋体"/>
          <w:sz w:val="18"/>
        </w:rPr>
        <w:t xml:space="preserve">虽然市售的 </w:t>
      </w:r>
      <w:r>
        <w:rPr>
          <w:rFonts w:ascii="Times New Roman" w:eastAsia="Times New Roman"/>
          <w:sz w:val="18"/>
        </w:rPr>
        <w:t>class</w:t>
      </w:r>
      <w:r>
        <w:rPr>
          <w:rFonts w:ascii="Times New Roman" w:eastAsia="Times New Roman"/>
          <w:spacing w:val="5"/>
          <w:sz w:val="18"/>
        </w:rPr>
        <w:t xml:space="preserve"> </w:t>
      </w:r>
      <w:r>
        <w:rPr>
          <w:rFonts w:ascii="Times New Roman" w:eastAsia="Times New Roman"/>
          <w:sz w:val="18"/>
        </w:rPr>
        <w:t>libraries</w:t>
      </w:r>
      <w:r>
        <w:rPr>
          <w:rFonts w:ascii="Times New Roman" w:eastAsia="Times New Roman"/>
          <w:spacing w:val="4"/>
          <w:sz w:val="18"/>
        </w:rPr>
        <w:t xml:space="preserve"> </w:t>
      </w:r>
      <w:r>
        <w:rPr>
          <w:rFonts w:hint="eastAsia" w:ascii="宋体" w:eastAsia="宋体"/>
          <w:sz w:val="18"/>
        </w:rPr>
        <w:t>总是附有原始码（这是这个领域一向的习惯），但是冒冒然一头埋进庞大的架构，在重峦叠嶂里头迷路是想当然耳的事情。行家眼中的壮丽山川在你看来却成了穷山恶水，那可不妙。面面俱到（因而复杂无比）的设计，固然有利于商品化，对学习与教学的效果却一定会大打折扣。因此，如果要</w:t>
      </w:r>
    </w:p>
    <w:p>
      <w:pPr>
        <w:pStyle w:val="11"/>
        <w:spacing w:before="7"/>
        <w:rPr>
          <w:rFonts w:ascii="宋体"/>
          <w:sz w:val="29"/>
        </w:rPr>
      </w:pPr>
    </w:p>
    <w:p>
      <w:pPr>
        <w:spacing w:before="95"/>
        <w:ind w:left="0" w:right="390" w:firstLine="0"/>
        <w:jc w:val="right"/>
        <w:rPr>
          <w:rFonts w:ascii="Arial"/>
          <w:b/>
          <w:sz w:val="20"/>
        </w:rPr>
      </w:pPr>
      <w:r>
        <w:rPr>
          <w:rFonts w:ascii="Arial"/>
          <w:b/>
          <w:sz w:val="20"/>
        </w:rPr>
        <w:t>227</w:t>
      </w:r>
    </w:p>
    <w:p>
      <w:pPr>
        <w:spacing w:after="0"/>
        <w:jc w:val="right"/>
        <w:rPr>
          <w:rFonts w:ascii="Arial"/>
          <w:sz w:val="20"/>
        </w:rPr>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215" o:spid="_x0000_s3215" o:spt="1" style="position:absolute;left:0pt;margin-left:131.9pt;margin-top:18.85pt;height:0.7pt;width:323pt;mso-position-horizontal-relative:page;mso-wrap-distance-bottom:0pt;mso-wrap-distance-top:0pt;z-index:-251207680;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8"/>
        <w:rPr>
          <w:rFonts w:ascii="宋体"/>
          <w:sz w:val="29"/>
        </w:rPr>
      </w:pPr>
    </w:p>
    <w:p>
      <w:pPr>
        <w:spacing w:before="83" w:line="374" w:lineRule="auto"/>
        <w:ind w:left="2627" w:right="1155" w:hanging="1"/>
        <w:jc w:val="both"/>
        <w:rPr>
          <w:rFonts w:hint="eastAsia" w:ascii="宋体" w:eastAsia="宋体"/>
          <w:sz w:val="18"/>
        </w:rPr>
      </w:pPr>
      <w:r>
        <w:rPr>
          <w:rFonts w:hint="eastAsia" w:ascii="宋体" w:eastAsia="宋体"/>
          <w:sz w:val="18"/>
        </w:rPr>
        <w:t xml:space="preserve">以这些极其庞大极其复杂的市售 </w:t>
      </w:r>
      <w:r>
        <w:rPr>
          <w:rFonts w:ascii="Times New Roman" w:eastAsia="Times New Roman"/>
          <w:sz w:val="18"/>
        </w:rPr>
        <w:t>class</w:t>
      </w:r>
      <w:r>
        <w:rPr>
          <w:rFonts w:ascii="Times New Roman" w:eastAsia="Times New Roman"/>
          <w:spacing w:val="6"/>
          <w:sz w:val="18"/>
        </w:rPr>
        <w:t xml:space="preserve"> </w:t>
      </w:r>
      <w:r>
        <w:rPr>
          <w:rFonts w:ascii="Times New Roman" w:eastAsia="Times New Roman"/>
          <w:sz w:val="18"/>
        </w:rPr>
        <w:t>libraries</w:t>
      </w:r>
      <w:r>
        <w:rPr>
          <w:rFonts w:ascii="Times New Roman" w:eastAsia="Times New Roman"/>
          <w:spacing w:val="3"/>
          <w:sz w:val="18"/>
        </w:rPr>
        <w:t xml:space="preserve"> </w:t>
      </w:r>
      <w:r>
        <w:rPr>
          <w:rFonts w:hint="eastAsia" w:ascii="宋体" w:eastAsia="宋体"/>
          <w:sz w:val="18"/>
        </w:rPr>
        <w:t>为技术学习对象，一定要简化、简化、再简化。</w:t>
      </w:r>
    </w:p>
    <w:p>
      <w:pPr>
        <w:pStyle w:val="11"/>
        <w:spacing w:before="10"/>
        <w:rPr>
          <w:rFonts w:ascii="宋体"/>
          <w:sz w:val="18"/>
        </w:rPr>
      </w:pPr>
    </w:p>
    <w:p>
      <w:pPr>
        <w:spacing w:before="0" w:line="374" w:lineRule="auto"/>
        <w:ind w:left="2627" w:right="1153" w:firstLine="0"/>
        <w:jc w:val="both"/>
        <w:rPr>
          <w:rFonts w:ascii="Times New Roman" w:eastAsia="Times New Roman"/>
          <w:sz w:val="18"/>
        </w:rPr>
      </w:pPr>
      <w:r>
        <w:rPr>
          <w:rFonts w:hint="eastAsia" w:ascii="宋体" w:eastAsia="宋体"/>
          <w:spacing w:val="17"/>
          <w:sz w:val="18"/>
        </w:rPr>
        <w:t xml:space="preserve">这一章，我挑选在 </w:t>
      </w:r>
      <w:r>
        <w:rPr>
          <w:rFonts w:ascii="Times New Roman" w:eastAsia="Times New Roman"/>
          <w:sz w:val="18"/>
        </w:rPr>
        <w:t>C+</w:t>
      </w:r>
      <w:r>
        <w:rPr>
          <w:rFonts w:ascii="Times New Roman" w:eastAsia="Times New Roman"/>
          <w:spacing w:val="20"/>
          <w:sz w:val="18"/>
        </w:rPr>
        <w:t xml:space="preserve">+ </w:t>
      </w:r>
      <w:r>
        <w:rPr>
          <w:rFonts w:ascii="Times New Roman" w:eastAsia="Times New Roman"/>
          <w:sz w:val="18"/>
        </w:rPr>
        <w:t>class</w:t>
      </w:r>
      <w:r>
        <w:rPr>
          <w:rFonts w:ascii="Times New Roman" w:eastAsia="Times New Roman"/>
          <w:spacing w:val="44"/>
          <w:sz w:val="18"/>
        </w:rPr>
        <w:t xml:space="preserve"> </w:t>
      </w:r>
      <w:r>
        <w:rPr>
          <w:rFonts w:ascii="Times New Roman" w:eastAsia="Times New Roman"/>
          <w:sz w:val="18"/>
        </w:rPr>
        <w:t>libraries</w:t>
      </w:r>
      <w:r>
        <w:rPr>
          <w:rFonts w:ascii="Times New Roman" w:eastAsia="Times New Roman"/>
          <w:spacing w:val="45"/>
          <w:sz w:val="18"/>
        </w:rPr>
        <w:t xml:space="preserve"> </w:t>
      </w:r>
      <w:r>
        <w:rPr>
          <w:rFonts w:hint="eastAsia" w:ascii="宋体" w:eastAsia="宋体"/>
          <w:sz w:val="18"/>
        </w:rPr>
        <w:t xml:space="preserve">市场上占有率最高的 </w:t>
      </w:r>
      <w:r>
        <w:rPr>
          <w:rFonts w:ascii="Times New Roman" w:eastAsia="Times New Roman"/>
          <w:sz w:val="18"/>
        </w:rPr>
        <w:t>MFC</w:t>
      </w:r>
      <w:r>
        <w:rPr>
          <w:rFonts w:hint="eastAsia" w:ascii="宋体" w:eastAsia="宋体"/>
          <w:sz w:val="18"/>
        </w:rPr>
        <w:t>（</w:t>
      </w:r>
      <w:r>
        <w:rPr>
          <w:rFonts w:ascii="Times New Roman" w:eastAsia="Times New Roman"/>
          <w:sz w:val="18"/>
        </w:rPr>
        <w:t>Microsoft</w:t>
      </w:r>
      <w:r>
        <w:rPr>
          <w:rFonts w:ascii="Times New Roman" w:eastAsia="Times New Roman"/>
          <w:spacing w:val="-43"/>
          <w:sz w:val="18"/>
        </w:rPr>
        <w:t xml:space="preserve"> </w:t>
      </w:r>
      <w:r>
        <w:rPr>
          <w:rFonts w:ascii="Times New Roman" w:eastAsia="Times New Roman"/>
          <w:spacing w:val="-1"/>
          <w:w w:val="101"/>
          <w:sz w:val="18"/>
        </w:rPr>
        <w:t>F</w:t>
      </w:r>
      <w:r>
        <w:rPr>
          <w:rFonts w:ascii="Times New Roman" w:eastAsia="Times New Roman"/>
          <w:spacing w:val="-5"/>
          <w:w w:val="101"/>
          <w:sz w:val="18"/>
        </w:rPr>
        <w:t>o</w:t>
      </w:r>
      <w:r>
        <w:rPr>
          <w:rFonts w:ascii="Times New Roman" w:eastAsia="Times New Roman"/>
          <w:w w:val="101"/>
          <w:sz w:val="18"/>
        </w:rPr>
        <w:t>unda</w:t>
      </w:r>
      <w:r>
        <w:rPr>
          <w:rFonts w:ascii="Times New Roman" w:eastAsia="Times New Roman"/>
          <w:spacing w:val="2"/>
          <w:w w:val="101"/>
          <w:sz w:val="18"/>
        </w:rPr>
        <w:t>ti</w:t>
      </w:r>
      <w:r>
        <w:rPr>
          <w:rFonts w:ascii="Times New Roman" w:eastAsia="Times New Roman"/>
          <w:spacing w:val="-5"/>
          <w:w w:val="101"/>
          <w:sz w:val="18"/>
        </w:rPr>
        <w:t>o</w:t>
      </w:r>
      <w:r>
        <w:rPr>
          <w:rFonts w:ascii="Times New Roman" w:eastAsia="Times New Roman"/>
          <w:w w:val="101"/>
          <w:sz w:val="18"/>
        </w:rPr>
        <w:t>n</w:t>
      </w:r>
      <w:r>
        <w:rPr>
          <w:rFonts w:ascii="Times New Roman" w:eastAsia="Times New Roman"/>
          <w:spacing w:val="2"/>
          <w:sz w:val="18"/>
        </w:rPr>
        <w:t xml:space="preserve"> </w:t>
      </w:r>
      <w:r>
        <w:rPr>
          <w:rFonts w:ascii="Times New Roman" w:eastAsia="Times New Roman"/>
          <w:spacing w:val="-2"/>
          <w:w w:val="101"/>
          <w:sz w:val="18"/>
        </w:rPr>
        <w:t>C</w:t>
      </w:r>
      <w:r>
        <w:rPr>
          <w:rFonts w:ascii="Times New Roman" w:eastAsia="Times New Roman"/>
          <w:spacing w:val="2"/>
          <w:w w:val="101"/>
          <w:sz w:val="18"/>
        </w:rPr>
        <w:t>l</w:t>
      </w:r>
      <w:r>
        <w:rPr>
          <w:rFonts w:ascii="Times New Roman" w:eastAsia="Times New Roman"/>
          <w:w w:val="101"/>
          <w:sz w:val="18"/>
        </w:rPr>
        <w:t>asse</w:t>
      </w:r>
      <w:r>
        <w:rPr>
          <w:rFonts w:ascii="Times New Roman" w:eastAsia="Times New Roman"/>
          <w:spacing w:val="1"/>
          <w:w w:val="101"/>
          <w:sz w:val="18"/>
        </w:rPr>
        <w:t>s</w:t>
      </w:r>
      <w:r>
        <w:rPr>
          <w:rFonts w:hint="eastAsia" w:ascii="宋体" w:eastAsia="宋体"/>
          <w:spacing w:val="-87"/>
          <w:w w:val="101"/>
          <w:sz w:val="18"/>
        </w:rPr>
        <w:t>）</w:t>
      </w:r>
      <w:r>
        <w:rPr>
          <w:rFonts w:hint="eastAsia" w:ascii="宋体" w:eastAsia="宋体"/>
          <w:spacing w:val="-10"/>
          <w:w w:val="101"/>
          <w:sz w:val="18"/>
        </w:rPr>
        <w:t>，在特定范围内将它极简化之后，引介各位体会</w:t>
      </w:r>
      <w:r>
        <w:rPr>
          <w:rFonts w:hint="eastAsia" w:ascii="宋体" w:eastAsia="宋体"/>
          <w:spacing w:val="1"/>
          <w:sz w:val="18"/>
        </w:rPr>
        <w:t xml:space="preserve"> </w:t>
      </w:r>
      <w:r>
        <w:rPr>
          <w:rFonts w:ascii="Times New Roman" w:eastAsia="Times New Roman"/>
          <w:w w:val="101"/>
          <w:sz w:val="18"/>
        </w:rPr>
        <w:t>p</w:t>
      </w:r>
      <w:r>
        <w:rPr>
          <w:rFonts w:ascii="Times New Roman" w:eastAsia="Times New Roman"/>
          <w:spacing w:val="-5"/>
          <w:w w:val="101"/>
          <w:sz w:val="18"/>
        </w:rPr>
        <w:t>o</w:t>
      </w:r>
      <w:r>
        <w:rPr>
          <w:rFonts w:ascii="Times New Roman" w:eastAsia="Times New Roman"/>
          <w:spacing w:val="2"/>
          <w:w w:val="101"/>
          <w:sz w:val="18"/>
        </w:rPr>
        <w:t>l</w:t>
      </w:r>
      <w:r>
        <w:rPr>
          <w:rFonts w:ascii="Times New Roman" w:eastAsia="Times New Roman"/>
          <w:spacing w:val="-10"/>
          <w:w w:val="101"/>
          <w:sz w:val="18"/>
        </w:rPr>
        <w:t>y</w:t>
      </w:r>
      <w:r>
        <w:rPr>
          <w:rFonts w:ascii="Times New Roman" w:eastAsia="Times New Roman"/>
          <w:spacing w:val="-3"/>
          <w:w w:val="101"/>
          <w:sz w:val="18"/>
        </w:rPr>
        <w:t>m</w:t>
      </w:r>
      <w:r>
        <w:rPr>
          <w:rFonts w:ascii="Times New Roman" w:eastAsia="Times New Roman"/>
          <w:spacing w:val="-5"/>
          <w:w w:val="101"/>
          <w:sz w:val="18"/>
        </w:rPr>
        <w:t>o</w:t>
      </w:r>
      <w:r>
        <w:rPr>
          <w:rFonts w:ascii="Times New Roman" w:eastAsia="Times New Roman"/>
          <w:spacing w:val="1"/>
          <w:w w:val="101"/>
          <w:sz w:val="18"/>
        </w:rPr>
        <w:t>r</w:t>
      </w:r>
      <w:r>
        <w:rPr>
          <w:rFonts w:ascii="Times New Roman" w:eastAsia="Times New Roman"/>
          <w:w w:val="101"/>
          <w:sz w:val="18"/>
        </w:rPr>
        <w:t>ph</w:t>
      </w:r>
      <w:r>
        <w:rPr>
          <w:rFonts w:ascii="Times New Roman" w:eastAsia="Times New Roman"/>
          <w:spacing w:val="2"/>
          <w:w w:val="101"/>
          <w:sz w:val="18"/>
        </w:rPr>
        <w:t>i</w:t>
      </w:r>
      <w:r>
        <w:rPr>
          <w:rFonts w:ascii="Times New Roman" w:eastAsia="Times New Roman"/>
          <w:w w:val="101"/>
          <w:sz w:val="18"/>
        </w:rPr>
        <w:t>sm</w:t>
      </w:r>
    </w:p>
    <w:p>
      <w:pPr>
        <w:spacing w:before="0" w:line="374" w:lineRule="auto"/>
        <w:ind w:left="2627" w:right="1153" w:firstLine="0"/>
        <w:jc w:val="both"/>
        <w:rPr>
          <w:rFonts w:hint="eastAsia" w:ascii="宋体" w:eastAsia="宋体"/>
          <w:sz w:val="18"/>
        </w:rPr>
      </w:pPr>
      <w:r>
        <w:rPr>
          <w:rFonts w:hint="eastAsia" w:ascii="宋体" w:eastAsia="宋体"/>
          <w:sz w:val="18"/>
        </w:rPr>
        <w:t>（多型）的实作技术与运用之美。我会在简化地点加上说明，提醒你值得改善的</w:t>
      </w:r>
      <w:r>
        <w:rPr>
          <w:rFonts w:hint="eastAsia" w:ascii="宋体" w:eastAsia="宋体"/>
          <w:spacing w:val="-5"/>
          <w:sz w:val="18"/>
        </w:rPr>
        <w:t xml:space="preserve">方向。为了让它成为一个纯粹的 </w:t>
      </w:r>
      <w:r>
        <w:rPr>
          <w:rFonts w:ascii="Times New Roman" w:eastAsia="Times New Roman"/>
          <w:spacing w:val="-3"/>
          <w:sz w:val="18"/>
        </w:rPr>
        <w:t>C+</w:t>
      </w:r>
      <w:r>
        <w:rPr>
          <w:rFonts w:ascii="Times New Roman" w:eastAsia="Times New Roman"/>
          <w:spacing w:val="8"/>
          <w:sz w:val="18"/>
        </w:rPr>
        <w:t xml:space="preserve">+ </w:t>
      </w:r>
      <w:r>
        <w:rPr>
          <w:rFonts w:hint="eastAsia" w:ascii="宋体" w:eastAsia="宋体"/>
          <w:spacing w:val="-2"/>
          <w:sz w:val="18"/>
        </w:rPr>
        <w:t xml:space="preserve">程序，不涉及任何特定作业平台，我把 </w:t>
      </w:r>
      <w:r>
        <w:rPr>
          <w:rFonts w:ascii="Times New Roman" w:eastAsia="Times New Roman"/>
          <w:spacing w:val="-2"/>
          <w:sz w:val="18"/>
        </w:rPr>
        <w:t>MFC</w:t>
      </w:r>
      <w:r>
        <w:rPr>
          <w:rFonts w:ascii="Times New Roman" w:eastAsia="Times New Roman"/>
          <w:spacing w:val="-42"/>
          <w:sz w:val="18"/>
        </w:rPr>
        <w:t xml:space="preserve"> </w:t>
      </w:r>
      <w:r>
        <w:rPr>
          <w:rFonts w:hint="eastAsia" w:ascii="宋体" w:eastAsia="宋体"/>
          <w:spacing w:val="-1"/>
          <w:sz w:val="18"/>
        </w:rPr>
        <w:t xml:space="preserve">原始码中凡是用到 </w:t>
      </w:r>
      <w:r>
        <w:rPr>
          <w:rFonts w:ascii="Times New Roman" w:eastAsia="Times New Roman"/>
          <w:sz w:val="18"/>
        </w:rPr>
        <w:t>Win32</w:t>
      </w:r>
      <w:r>
        <w:rPr>
          <w:rFonts w:ascii="Times New Roman" w:eastAsia="Times New Roman"/>
          <w:spacing w:val="-1"/>
          <w:sz w:val="18"/>
        </w:rPr>
        <w:t xml:space="preserve"> </w:t>
      </w:r>
      <w:r>
        <w:rPr>
          <w:rFonts w:ascii="Times New Roman" w:eastAsia="Times New Roman"/>
          <w:sz w:val="18"/>
        </w:rPr>
        <w:t>API</w:t>
      </w:r>
      <w:r>
        <w:rPr>
          <w:rFonts w:ascii="Times New Roman" w:eastAsia="Times New Roman"/>
          <w:spacing w:val="29"/>
          <w:sz w:val="18"/>
        </w:rPr>
        <w:t xml:space="preserve"> </w:t>
      </w:r>
      <w:r>
        <w:rPr>
          <w:rFonts w:hint="eastAsia" w:ascii="宋体" w:eastAsia="宋体"/>
          <w:spacing w:val="-1"/>
          <w:sz w:val="18"/>
        </w:rPr>
        <w:t xml:space="preserve">的地方，完全改用 </w:t>
      </w:r>
      <w:r>
        <w:rPr>
          <w:rFonts w:ascii="Times New Roman" w:eastAsia="Times New Roman"/>
          <w:sz w:val="18"/>
        </w:rPr>
        <w:t>ANCI</w:t>
      </w:r>
      <w:r>
        <w:rPr>
          <w:rFonts w:ascii="Times New Roman" w:eastAsia="Times New Roman"/>
          <w:spacing w:val="-7"/>
          <w:sz w:val="18"/>
        </w:rPr>
        <w:t xml:space="preserve"> </w:t>
      </w:r>
      <w:r>
        <w:rPr>
          <w:rFonts w:ascii="Times New Roman" w:eastAsia="Times New Roman"/>
          <w:sz w:val="18"/>
        </w:rPr>
        <w:t>C</w:t>
      </w:r>
      <w:r>
        <w:rPr>
          <w:rFonts w:ascii="Times New Roman" w:eastAsia="Times New Roman"/>
          <w:spacing w:val="-1"/>
          <w:sz w:val="18"/>
        </w:rPr>
        <w:t xml:space="preserve"> </w:t>
      </w:r>
      <w:r>
        <w:rPr>
          <w:rFonts w:ascii="Times New Roman" w:eastAsia="Times New Roman"/>
          <w:sz w:val="18"/>
        </w:rPr>
        <w:t>runtime library</w:t>
      </w:r>
      <w:r>
        <w:rPr>
          <w:rFonts w:hint="eastAsia" w:ascii="宋体" w:eastAsia="宋体"/>
          <w:sz w:val="18"/>
        </w:rPr>
        <w:t>，以完成诸如字符串比对、档案读写、存储器配置等等底层动作。</w:t>
      </w:r>
    </w:p>
    <w:p>
      <w:pPr>
        <w:pStyle w:val="11"/>
        <w:spacing w:before="8"/>
        <w:rPr>
          <w:rFonts w:ascii="宋体"/>
          <w:sz w:val="15"/>
        </w:rPr>
      </w:pPr>
      <w:r>
        <w:pict>
          <v:group id="_x0000_s3216" o:spid="_x0000_s3216" o:spt="203" style="position:absolute;left:0pt;margin-left:128.3pt;margin-top:11.95pt;height:79.95pt;width:331.2pt;mso-position-horizontal-relative:page;mso-wrap-distance-bottom:0pt;mso-wrap-distance-top:0pt;z-index:-251206656;mso-width-relative:page;mso-height-relative:page;" coordorigin="2566,239" coordsize="6624,1599">
            <o:lock v:ext="edit"/>
            <v:shape id="_x0000_s3217" o:spid="_x0000_s3217" style="position:absolute;left:2566;top:239;height:1599;width:6624;" fillcolor="#000000" filled="t" stroked="f" coordorigin="2566,239" coordsize="6624,1599" path="m9176,239l9162,239,2581,239,2566,239,2566,254,2581,254,9162,254,9176,254,9176,239xm9190,254l9176,254,9162,254,9162,671,9162,1031,9162,1391,9162,1809,2581,1809,2581,1391,2581,1031,2581,671,2581,254,2566,254,2566,671,2566,1031,2566,1391,2566,1809,2566,1823,2581,1823,2581,1838,9162,1838,9176,1838,9190,1838,9190,1823,9190,1809,9190,1391,9190,1031,9190,671,9190,254xe">
              <v:path arrowok="t"/>
              <v:fill on="t" focussize="0,0"/>
              <v:stroke on="f"/>
              <v:imagedata o:title=""/>
              <o:lock v:ext="edit"/>
            </v:shape>
            <v:shape id="_x0000_s3218" o:spid="_x0000_s3218" o:spt="202" type="#_x0000_t202" style="position:absolute;left:2580;top:253;height:1556;width:6581;" filled="f" stroked="f" coordsize="21600,21600">
              <v:path/>
              <v:fill on="f" focussize="0,0"/>
              <v:stroke on="f" joinstyle="miter"/>
              <v:imagedata o:title=""/>
              <o:lock v:ext="edit"/>
              <v:textbox inset="0mm,0mm,0mm,0mm">
                <w:txbxContent>
                  <w:p>
                    <w:pPr>
                      <w:spacing w:before="41" w:line="360" w:lineRule="atLeast"/>
                      <w:ind w:left="86" w:right="36" w:firstLine="0"/>
                      <w:jc w:val="both"/>
                      <w:rPr>
                        <w:rFonts w:hint="eastAsia" w:ascii="宋体" w:eastAsia="宋体"/>
                        <w:sz w:val="18"/>
                      </w:rPr>
                    </w:pPr>
                    <w:r>
                      <w:rPr>
                        <w:rFonts w:hint="eastAsia" w:ascii="宋体" w:eastAsia="宋体"/>
                        <w:spacing w:val="2"/>
                        <w:sz w:val="18"/>
                      </w:rPr>
                      <w:t xml:space="preserve">以下的所有 </w:t>
                    </w:r>
                    <w:r>
                      <w:rPr>
                        <w:rFonts w:ascii="Times New Roman" w:eastAsia="Times New Roman"/>
                        <w:sz w:val="18"/>
                      </w:rPr>
                      <w:t>classes</w:t>
                    </w:r>
                    <w:r>
                      <w:rPr>
                        <w:rFonts w:ascii="Times New Roman" w:eastAsia="Times New Roman"/>
                        <w:spacing w:val="18"/>
                        <w:sz w:val="18"/>
                      </w:rPr>
                      <w:t xml:space="preserve"> </w:t>
                    </w:r>
                    <w:r>
                      <w:rPr>
                        <w:rFonts w:ascii="Times New Roman" w:eastAsia="Times New Roman"/>
                        <w:sz w:val="18"/>
                      </w:rPr>
                      <w:t>declaration</w:t>
                    </w:r>
                    <w:r>
                      <w:rPr>
                        <w:rFonts w:hint="eastAsia" w:ascii="宋体" w:eastAsia="宋体"/>
                        <w:sz w:val="18"/>
                      </w:rPr>
                      <w:t>、</w:t>
                    </w:r>
                    <w:r>
                      <w:rPr>
                        <w:rFonts w:ascii="Times New Roman" w:eastAsia="Times New Roman"/>
                        <w:sz w:val="18"/>
                      </w:rPr>
                      <w:t>implementation</w:t>
                    </w:r>
                    <w:r>
                      <w:rPr>
                        <w:rFonts w:hint="eastAsia" w:ascii="宋体" w:eastAsia="宋体"/>
                        <w:sz w:val="18"/>
                      </w:rPr>
                      <w:t>、</w:t>
                    </w:r>
                    <w:r>
                      <w:rPr>
                        <w:rFonts w:ascii="Times New Roman" w:eastAsia="Times New Roman"/>
                        <w:sz w:val="18"/>
                      </w:rPr>
                      <w:t>macro</w:t>
                    </w:r>
                    <w:r>
                      <w:rPr>
                        <w:rFonts w:hint="eastAsia" w:ascii="宋体" w:eastAsia="宋体"/>
                        <w:spacing w:val="3"/>
                        <w:sz w:val="18"/>
                      </w:rPr>
                      <w:t xml:space="preserve">，都是从 </w:t>
                    </w:r>
                    <w:r>
                      <w:rPr>
                        <w:rFonts w:ascii="Times New Roman" w:eastAsia="Times New Roman"/>
                        <w:sz w:val="18"/>
                      </w:rPr>
                      <w:t>MFC</w:t>
                    </w:r>
                    <w:r>
                      <w:rPr>
                        <w:rFonts w:ascii="Times New Roman" w:eastAsia="Times New Roman"/>
                        <w:spacing w:val="14"/>
                        <w:sz w:val="18"/>
                      </w:rPr>
                      <w:t xml:space="preserve"> </w:t>
                    </w:r>
                    <w:r>
                      <w:rPr>
                        <w:rFonts w:hint="eastAsia" w:ascii="宋体" w:eastAsia="宋体"/>
                        <w:sz w:val="18"/>
                      </w:rPr>
                      <w:t>中剪裁并</w:t>
                    </w:r>
                    <w:r>
                      <w:rPr>
                        <w:rFonts w:hint="eastAsia" w:ascii="宋体" w:eastAsia="宋体"/>
                        <w:spacing w:val="-1"/>
                        <w:sz w:val="18"/>
                      </w:rPr>
                      <w:t>稍加修改而来。为了解说语气的顺畅，我必须使用第一人称来说明这些设计理念，</w:t>
                    </w:r>
                    <w:r>
                      <w:rPr>
                        <w:rFonts w:hint="eastAsia" w:ascii="宋体" w:eastAsia="宋体"/>
                        <w:spacing w:val="-88"/>
                        <w:sz w:val="18"/>
                      </w:rPr>
                      <w:t xml:space="preserve"> </w:t>
                    </w:r>
                    <w:r>
                      <w:rPr>
                        <w:rFonts w:hint="eastAsia" w:ascii="宋体" w:eastAsia="宋体"/>
                        <w:sz w:val="18"/>
                      </w:rPr>
                      <w:t xml:space="preserve">但文中的「我」，一旦涉及程序实作码，绝大部份其实代表的是 </w:t>
                    </w:r>
                    <w:r>
                      <w:rPr>
                        <w:rFonts w:ascii="Times New Roman" w:eastAsia="Times New Roman"/>
                        <w:sz w:val="18"/>
                      </w:rPr>
                      <w:t>Microsoft's MFC</w:t>
                    </w:r>
                    <w:r>
                      <w:rPr>
                        <w:rFonts w:ascii="Times New Roman" w:eastAsia="Times New Roman"/>
                        <w:spacing w:val="1"/>
                        <w:sz w:val="18"/>
                      </w:rPr>
                      <w:t xml:space="preserve"> </w:t>
                    </w:r>
                    <w:r>
                      <w:rPr>
                        <w:rFonts w:ascii="Times New Roman" w:eastAsia="Times New Roman"/>
                        <w:sz w:val="18"/>
                      </w:rPr>
                      <w:t>team</w:t>
                    </w:r>
                    <w:r>
                      <w:rPr>
                        <w:rFonts w:hint="eastAsia" w:ascii="宋体" w:eastAsia="宋体"/>
                        <w:sz w:val="18"/>
                      </w:rPr>
                      <w:t>。</w:t>
                    </w:r>
                  </w:p>
                </w:txbxContent>
              </v:textbox>
            </v:shape>
            <w10:wrap type="topAndBottom"/>
          </v:group>
        </w:pict>
      </w:r>
    </w:p>
    <w:p>
      <w:pPr>
        <w:pStyle w:val="11"/>
        <w:rPr>
          <w:rFonts w:ascii="宋体"/>
          <w:sz w:val="20"/>
        </w:rPr>
      </w:pPr>
    </w:p>
    <w:p>
      <w:pPr>
        <w:pStyle w:val="11"/>
        <w:spacing w:before="5"/>
        <w:rPr>
          <w:rFonts w:ascii="宋体"/>
          <w:sz w:val="11"/>
        </w:rPr>
      </w:pPr>
      <w:r>
        <w:pict>
          <v:group id="_x0000_s3219" o:spid="_x0000_s3219" o:spt="203" style="position:absolute;left:0pt;margin-left:128.3pt;margin-top:9.25pt;height:223.95pt;width:331.2pt;mso-position-horizontal-relative:page;mso-wrap-distance-bottom:0pt;mso-wrap-distance-top:0pt;z-index:-251206656;mso-width-relative:page;mso-height-relative:page;" coordorigin="2566,185" coordsize="6624,4479">
            <o:lock v:ext="edit"/>
            <v:shape id="_x0000_s3220" o:spid="_x0000_s3220" style="position:absolute;left:2566;top:185;height:4479;width:6624;" fillcolor="#000000" filled="t" stroked="f" coordorigin="2566,185" coordsize="6624,4479" path="m9176,185l9162,185,2581,185,2566,185,2566,200,2581,200,9162,200,9176,200,9176,185xm9190,200l9176,200,9162,200,9162,617,9162,977,9162,1337,9162,1697,9162,2057,9162,2417,9162,2777,9162,3137,9162,3497,9162,3857,9162,4217,9162,4635,2581,4635,2581,4217,2581,3857,2581,3497,2581,3137,2581,2777,2581,2417,2581,2057,2581,1697,2581,1337,2581,977,2581,617,2581,200,2566,200,2566,617,2566,977,2566,1337,2566,1697,2566,2057,2566,2417,2566,2777,2566,3137,2566,3497,2566,3857,2566,4217,2566,4635,2566,4649,2581,4649,2581,4664,9162,4664,9176,4664,9190,4664,9190,4649,9190,4635,9190,4217,9190,3857,9190,3497,9190,3137,9190,2777,9190,2417,9190,2057,9190,1697,9190,1337,9190,977,9190,617,9190,200xe">
              <v:path arrowok="t"/>
              <v:fill on="t" focussize="0,0"/>
              <v:stroke on="f"/>
              <v:imagedata o:title=""/>
              <o:lock v:ext="edit"/>
            </v:shape>
            <v:shape id="_x0000_s3221" o:spid="_x0000_s3221" o:spt="202" type="#_x0000_t202" style="position:absolute;left:2580;top:199;height:4436;width:6581;" filled="f" stroked="f" coordsize="21600,21600">
              <v:path/>
              <v:fill on="f" focussize="0,0"/>
              <v:stroke on="f" joinstyle="miter"/>
              <v:imagedata o:title=""/>
              <o:lock v:ext="edit"/>
              <v:textbox inset="0mm,0mm,0mm,0mm">
                <w:txbxContent>
                  <w:p>
                    <w:pPr>
                      <w:spacing w:before="152" w:line="369" w:lineRule="auto"/>
                      <w:ind w:left="86" w:right="84" w:hanging="1"/>
                      <w:jc w:val="both"/>
                      <w:rPr>
                        <w:rFonts w:hint="eastAsia" w:ascii="宋体" w:eastAsia="宋体"/>
                        <w:sz w:val="18"/>
                      </w:rPr>
                    </w:pPr>
                    <w:r>
                      <w:rPr>
                        <w:rFonts w:hint="eastAsia" w:ascii="宋体" w:eastAsia="宋体"/>
                        <w:spacing w:val="2"/>
                        <w:sz w:val="18"/>
                      </w:rPr>
                      <w:t xml:space="preserve">我曾经在 深入浅出 </w:t>
                    </w:r>
                    <w:r>
                      <w:rPr>
                        <w:rFonts w:ascii="Arial Black" w:eastAsia="Arial Black"/>
                        <w:sz w:val="18"/>
                      </w:rPr>
                      <w:t>MFC</w:t>
                    </w:r>
                    <w:r>
                      <w:rPr>
                        <w:rFonts w:ascii="Arial Black" w:eastAsia="Arial Black"/>
                        <w:spacing w:val="47"/>
                        <w:sz w:val="18"/>
                      </w:rPr>
                      <w:t xml:space="preserve"> </w:t>
                    </w:r>
                    <w:r>
                      <w:rPr>
                        <w:rFonts w:hint="eastAsia" w:ascii="宋体" w:eastAsia="宋体"/>
                        <w:sz w:val="18"/>
                      </w:rPr>
                      <w:t>第一版和第二版（侯俊杰着</w:t>
                    </w:r>
                    <w:r>
                      <w:rPr>
                        <w:rFonts w:ascii="Times New Roman" w:eastAsia="Times New Roman"/>
                        <w:sz w:val="18"/>
                      </w:rPr>
                      <w:t>/</w:t>
                    </w:r>
                    <w:r>
                      <w:rPr>
                        <w:rFonts w:hint="eastAsia" w:ascii="宋体" w:eastAsia="宋体"/>
                        <w:sz w:val="18"/>
                      </w:rPr>
                      <w:t>松岗）第３章对于类似主题有所介绍，可能已有不少读者看过该书。本章和「深」书第３章有些什么异同</w:t>
                    </w:r>
                    <w:r>
                      <w:rPr>
                        <w:rFonts w:hint="eastAsia" w:ascii="宋体" w:eastAsia="宋体"/>
                        <w:spacing w:val="1"/>
                        <w:sz w:val="18"/>
                      </w:rPr>
                      <w:t xml:space="preserve">呢？技术上两者都涵盖 </w:t>
                    </w:r>
                    <w:r>
                      <w:rPr>
                        <w:rFonts w:ascii="Times New Roman" w:eastAsia="Times New Roman"/>
                        <w:sz w:val="18"/>
                      </w:rPr>
                      <w:t>RTTI</w:t>
                    </w:r>
                    <w:r>
                      <w:rPr>
                        <w:rFonts w:ascii="Times New Roman" w:eastAsia="Times New Roman"/>
                        <w:spacing w:val="6"/>
                        <w:sz w:val="18"/>
                      </w:rPr>
                      <w:t xml:space="preserve"> </w:t>
                    </w:r>
                    <w:r>
                      <w:rPr>
                        <w:rFonts w:hint="eastAsia" w:ascii="宋体" w:eastAsia="宋体"/>
                        <w:spacing w:val="8"/>
                        <w:sz w:val="18"/>
                      </w:rPr>
                      <w:t xml:space="preserve">和 </w:t>
                    </w:r>
                    <w:r>
                      <w:rPr>
                        <w:rFonts w:ascii="Times New Roman" w:eastAsia="Times New Roman"/>
                        <w:sz w:val="18"/>
                      </w:rPr>
                      <w:t>Dynamic  Creation</w:t>
                    </w:r>
                    <w:r>
                      <w:rPr>
                        <w:rFonts w:hint="eastAsia" w:ascii="宋体" w:eastAsia="宋体"/>
                        <w:sz w:val="18"/>
                      </w:rPr>
                      <w:t>，但在本章之中我对于设计理念着墨较多，对于物件导向的观念、多型的观念、</w:t>
                    </w:r>
                    <w:r>
                      <w:rPr>
                        <w:rFonts w:ascii="Times New Roman" w:eastAsia="Times New Roman"/>
                        <w:sz w:val="18"/>
                      </w:rPr>
                      <w:t>C+</w:t>
                    </w:r>
                    <w:r>
                      <w:rPr>
                        <w:rFonts w:ascii="Times New Roman" w:eastAsia="Times New Roman"/>
                        <w:spacing w:val="15"/>
                        <w:sz w:val="18"/>
                      </w:rPr>
                      <w:t xml:space="preserve">+ </w:t>
                    </w:r>
                    <w:r>
                      <w:rPr>
                        <w:rFonts w:hint="eastAsia" w:ascii="宋体" w:eastAsia="宋体"/>
                        <w:sz w:val="18"/>
                      </w:rPr>
                      <w:t>高阶技巧、为什么这样设计、为什么那样设计</w:t>
                    </w:r>
                    <w:r>
                      <w:rPr>
                        <w:rFonts w:ascii="Times New Roman" w:eastAsia="Times New Roman"/>
                        <w:sz w:val="18"/>
                      </w:rPr>
                      <w:t xml:space="preserve">...   </w:t>
                    </w:r>
                    <w:r>
                      <w:rPr>
                        <w:rFonts w:hint="eastAsia" w:ascii="宋体" w:eastAsia="宋体"/>
                        <w:sz w:val="18"/>
                      </w:rPr>
                      <w:t>有较多的解释。技术层面上最大的差异在于，「深」书第</w:t>
                    </w:r>
                  </w:p>
                  <w:p>
                    <w:pPr>
                      <w:spacing w:before="7" w:line="374" w:lineRule="auto"/>
                      <w:ind w:left="86" w:right="41" w:firstLine="0"/>
                      <w:jc w:val="both"/>
                      <w:rPr>
                        <w:rFonts w:hint="eastAsia" w:ascii="宋体" w:eastAsia="宋体"/>
                        <w:sz w:val="18"/>
                      </w:rPr>
                    </w:pPr>
                    <w:r>
                      <w:rPr>
                        <w:rFonts w:hint="eastAsia" w:ascii="宋体" w:eastAsia="宋体"/>
                        <w:sz w:val="18"/>
                      </w:rPr>
                      <w:t xml:space="preserve">３章还涵盖了对 </w:t>
                    </w:r>
                    <w:r>
                      <w:rPr>
                        <w:rFonts w:ascii="Times New Roman" w:eastAsia="Times New Roman"/>
                        <w:sz w:val="18"/>
                      </w:rPr>
                      <w:t>MFC</w:t>
                    </w:r>
                    <w:r>
                      <w:rPr>
                        <w:rFonts w:ascii="Times New Roman" w:eastAsia="Times New Roman"/>
                        <w:spacing w:val="1"/>
                        <w:sz w:val="18"/>
                      </w:rPr>
                      <w:t xml:space="preserve"> </w:t>
                    </w:r>
                    <w:r>
                      <w:rPr>
                        <w:rFonts w:ascii="Times New Roman" w:eastAsia="Times New Roman"/>
                        <w:sz w:val="18"/>
                      </w:rPr>
                      <w:t>message</w:t>
                    </w:r>
                    <w:r>
                      <w:rPr>
                        <w:rFonts w:ascii="Times New Roman" w:eastAsia="Times New Roman"/>
                        <w:spacing w:val="3"/>
                        <w:sz w:val="18"/>
                      </w:rPr>
                      <w:t xml:space="preserve"> </w:t>
                    </w:r>
                    <w:r>
                      <w:rPr>
                        <w:rFonts w:ascii="Times New Roman" w:eastAsia="Times New Roman"/>
                        <w:sz w:val="18"/>
                      </w:rPr>
                      <w:t>mapping</w:t>
                    </w:r>
                    <w:r>
                      <w:rPr>
                        <w:rFonts w:ascii="Times New Roman" w:eastAsia="Times New Roman"/>
                        <w:spacing w:val="37"/>
                        <w:sz w:val="18"/>
                      </w:rPr>
                      <w:t xml:space="preserve"> </w:t>
                    </w:r>
                    <w:r>
                      <w:rPr>
                        <w:rFonts w:hint="eastAsia" w:ascii="宋体" w:eastAsia="宋体"/>
                        <w:sz w:val="18"/>
                      </w:rPr>
                      <w:t xml:space="preserve">和 </w:t>
                    </w:r>
                    <w:r>
                      <w:rPr>
                        <w:rFonts w:ascii="Times New Roman" w:eastAsia="Times New Roman"/>
                        <w:sz w:val="18"/>
                      </w:rPr>
                      <w:t>command</w:t>
                    </w:r>
                    <w:r>
                      <w:rPr>
                        <w:rFonts w:ascii="Times New Roman" w:eastAsia="Times New Roman"/>
                        <w:spacing w:val="2"/>
                        <w:sz w:val="18"/>
                      </w:rPr>
                      <w:t xml:space="preserve"> </w:t>
                    </w:r>
                    <w:r>
                      <w:rPr>
                        <w:rFonts w:ascii="Times New Roman" w:eastAsia="Times New Roman"/>
                        <w:sz w:val="18"/>
                      </w:rPr>
                      <w:t>routing</w:t>
                    </w:r>
                    <w:r>
                      <w:rPr>
                        <w:rFonts w:ascii="Times New Roman" w:eastAsia="Times New Roman"/>
                        <w:spacing w:val="36"/>
                        <w:sz w:val="18"/>
                      </w:rPr>
                      <w:t xml:space="preserve"> </w:t>
                    </w:r>
                    <w:r>
                      <w:rPr>
                        <w:rFonts w:hint="eastAsia" w:ascii="宋体" w:eastAsia="宋体"/>
                        <w:sz w:val="18"/>
                      </w:rPr>
                      <w:t>的模拟，然而讯息是</w:t>
                    </w:r>
                    <w:r>
                      <w:rPr>
                        <w:rFonts w:ascii="Times New Roman" w:eastAsia="Times New Roman"/>
                        <w:sz w:val="18"/>
                      </w:rPr>
                      <w:t>Windows</w:t>
                    </w:r>
                    <w:r>
                      <w:rPr>
                        <w:rFonts w:ascii="Times New Roman" w:eastAsia="Times New Roman"/>
                        <w:spacing w:val="27"/>
                        <w:sz w:val="18"/>
                      </w:rPr>
                      <w:t xml:space="preserve"> </w:t>
                    </w:r>
                    <w:r>
                      <w:rPr>
                        <w:rFonts w:hint="eastAsia" w:ascii="宋体" w:eastAsia="宋体"/>
                        <w:sz w:val="18"/>
                      </w:rPr>
                      <w:t>平台的特性，当然我不会在本章讨论之。此外，「深」书第３章还涵盖</w:t>
                    </w:r>
                    <w:r>
                      <w:rPr>
                        <w:rFonts w:hint="eastAsia" w:ascii="宋体" w:eastAsia="宋体"/>
                        <w:spacing w:val="23"/>
                        <w:sz w:val="18"/>
                      </w:rPr>
                      <w:t xml:space="preserve">了隐藏于 </w:t>
                    </w:r>
                    <w:r>
                      <w:rPr>
                        <w:rFonts w:ascii="Times New Roman" w:eastAsia="Times New Roman"/>
                        <w:sz w:val="18"/>
                      </w:rPr>
                      <w:t>MFC</w:t>
                    </w:r>
                    <w:r>
                      <w:rPr>
                        <w:rFonts w:ascii="Times New Roman" w:eastAsia="Times New Roman"/>
                        <w:spacing w:val="37"/>
                        <w:sz w:val="18"/>
                      </w:rPr>
                      <w:t xml:space="preserve"> </w:t>
                    </w:r>
                    <w:r>
                      <w:rPr>
                        <w:rFonts w:hint="eastAsia" w:ascii="宋体" w:eastAsia="宋体"/>
                        <w:spacing w:val="23"/>
                        <w:sz w:val="18"/>
                      </w:rPr>
                      <w:t>应用程序表面之后的四大类别</w:t>
                    </w:r>
                    <w:r>
                      <w:rPr>
                        <w:rFonts w:hint="eastAsia" w:ascii="宋体" w:eastAsia="宋体"/>
                        <w:sz w:val="18"/>
                      </w:rPr>
                      <w:t>（</w:t>
                    </w:r>
                    <w:r>
                      <w:rPr>
                        <w:rFonts w:hint="eastAsia" w:ascii="宋体" w:eastAsia="宋体"/>
                        <w:spacing w:val="-64"/>
                        <w:sz w:val="18"/>
                      </w:rPr>
                      <w:t xml:space="preserve"> </w:t>
                    </w:r>
                    <w:r>
                      <w:rPr>
                        <w:rFonts w:ascii="Times New Roman" w:eastAsia="Times New Roman"/>
                        <w:i/>
                        <w:sz w:val="18"/>
                      </w:rPr>
                      <w:t>CWinApp</w:t>
                    </w:r>
                    <w:r>
                      <w:rPr>
                        <w:rFonts w:ascii="Times New Roman" w:eastAsia="Times New Roman"/>
                        <w:i/>
                        <w:spacing w:val="-19"/>
                        <w:sz w:val="18"/>
                      </w:rPr>
                      <w:t xml:space="preserve"> </w:t>
                    </w:r>
                    <w:r>
                      <w:rPr>
                        <w:rFonts w:hint="eastAsia" w:ascii="宋体" w:eastAsia="宋体"/>
                        <w:spacing w:val="24"/>
                        <w:sz w:val="18"/>
                      </w:rPr>
                      <w:t>、</w:t>
                    </w:r>
                    <w:r>
                      <w:rPr>
                        <w:rFonts w:ascii="Times New Roman" w:eastAsia="Times New Roman"/>
                        <w:i/>
                        <w:sz w:val="18"/>
                      </w:rPr>
                      <w:t>CFrameWnd</w:t>
                    </w:r>
                    <w:r>
                      <w:rPr>
                        <w:rFonts w:ascii="Times New Roman" w:eastAsia="Times New Roman"/>
                        <w:i/>
                        <w:spacing w:val="-19"/>
                        <w:sz w:val="18"/>
                      </w:rPr>
                      <w:t xml:space="preserve"> </w:t>
                    </w:r>
                    <w:r>
                      <w:rPr>
                        <w:rFonts w:hint="eastAsia" w:ascii="宋体" w:eastAsia="宋体"/>
                        <w:sz w:val="18"/>
                      </w:rPr>
                      <w:t>、</w:t>
                    </w:r>
                    <w:r>
                      <w:rPr>
                        <w:rFonts w:ascii="Times New Roman" w:eastAsia="Times New Roman"/>
                        <w:i/>
                        <w:sz w:val="18"/>
                      </w:rPr>
                      <w:t>CDocument</w:t>
                    </w:r>
                    <w:r>
                      <w:rPr>
                        <w:rFonts w:hint="eastAsia" w:ascii="宋体" w:eastAsia="宋体"/>
                        <w:sz w:val="18"/>
                      </w:rPr>
                      <w:t>、</w:t>
                    </w:r>
                    <w:r>
                      <w:rPr>
                        <w:rFonts w:ascii="Times New Roman" w:eastAsia="Times New Roman"/>
                        <w:i/>
                        <w:sz w:val="18"/>
                      </w:rPr>
                      <w:t>CView</w:t>
                    </w:r>
                    <w:r>
                      <w:rPr>
                        <w:rFonts w:hint="eastAsia" w:ascii="宋体" w:eastAsia="宋体"/>
                        <w:sz w:val="18"/>
                      </w:rPr>
                      <w:t>）的最初实现（</w:t>
                    </w:r>
                    <w:r>
                      <w:rPr>
                        <w:rFonts w:ascii="Times New Roman" w:eastAsia="Times New Roman"/>
                        <w:sz w:val="18"/>
                      </w:rPr>
                      <w:t>instantiation</w:t>
                    </w:r>
                    <w:r>
                      <w:rPr>
                        <w:rFonts w:hint="eastAsia" w:ascii="宋体" w:eastAsia="宋体"/>
                        <w:sz w:val="18"/>
                      </w:rPr>
                      <w:t>）过程，同样地，我也不会在一本</w:t>
                    </w:r>
                    <w:r>
                      <w:rPr>
                        <w:rFonts w:hint="eastAsia" w:ascii="宋体" w:eastAsia="宋体"/>
                        <w:spacing w:val="19"/>
                        <w:sz w:val="18"/>
                      </w:rPr>
                      <w:t xml:space="preserve">专讲 </w:t>
                    </w:r>
                    <w:r>
                      <w:rPr>
                        <w:rFonts w:ascii="Times New Roman" w:eastAsia="Times New Roman"/>
                        <w:sz w:val="18"/>
                      </w:rPr>
                      <w:t>C+</w:t>
                    </w:r>
                    <w:r>
                      <w:rPr>
                        <w:rFonts w:ascii="Times New Roman" w:eastAsia="Times New Roman"/>
                        <w:spacing w:val="2"/>
                        <w:sz w:val="18"/>
                      </w:rPr>
                      <w:t xml:space="preserve">+ </w:t>
                    </w:r>
                    <w:r>
                      <w:rPr>
                        <w:rFonts w:hint="eastAsia" w:ascii="宋体" w:eastAsia="宋体"/>
                        <w:sz w:val="18"/>
                      </w:rPr>
                      <w:t>物件导向观念的书中谈它。至于本章在技术上特别突出的是，模拟出</w:t>
                    </w:r>
                    <w:r>
                      <w:rPr>
                        <w:rFonts w:ascii="Times New Roman" w:eastAsia="Times New Roman"/>
                        <w:spacing w:val="-2"/>
                        <w:sz w:val="18"/>
                      </w:rPr>
                      <w:t>persistence</w:t>
                    </w:r>
                    <w:r>
                      <w:rPr>
                        <w:rFonts w:ascii="Times New Roman" w:eastAsia="Times New Roman"/>
                        <w:spacing w:val="23"/>
                        <w:sz w:val="18"/>
                      </w:rPr>
                      <w:t xml:space="preserve"> </w:t>
                    </w:r>
                    <w:r>
                      <w:rPr>
                        <w:rFonts w:hint="eastAsia" w:ascii="宋体" w:eastAsia="宋体"/>
                        <w:spacing w:val="-3"/>
                        <w:sz w:val="18"/>
                      </w:rPr>
                      <w:t xml:space="preserve">性质。这项性质关系到 </w:t>
                    </w:r>
                    <w:r>
                      <w:rPr>
                        <w:rFonts w:ascii="Times New Roman" w:eastAsia="Times New Roman"/>
                        <w:spacing w:val="-1"/>
                        <w:sz w:val="18"/>
                      </w:rPr>
                      <w:t>archive</w:t>
                    </w:r>
                    <w:r>
                      <w:rPr>
                        <w:rFonts w:hint="eastAsia" w:ascii="宋体" w:eastAsia="宋体"/>
                        <w:spacing w:val="-1"/>
                        <w:sz w:val="18"/>
                      </w:rPr>
                      <w:t>、</w:t>
                    </w:r>
                    <w:r>
                      <w:rPr>
                        <w:rFonts w:ascii="Times New Roman" w:eastAsia="Times New Roman"/>
                        <w:spacing w:val="-1"/>
                        <w:sz w:val="18"/>
                      </w:rPr>
                      <w:t>file</w:t>
                    </w:r>
                    <w:r>
                      <w:rPr>
                        <w:rFonts w:hint="eastAsia" w:ascii="宋体" w:eastAsia="宋体"/>
                        <w:spacing w:val="-1"/>
                        <w:sz w:val="18"/>
                      </w:rPr>
                      <w:t>、</w:t>
                    </w:r>
                    <w:r>
                      <w:rPr>
                        <w:rFonts w:ascii="Times New Roman" w:eastAsia="Times New Roman"/>
                        <w:spacing w:val="-1"/>
                        <w:sz w:val="18"/>
                      </w:rPr>
                      <w:t>list</w:t>
                    </w:r>
                    <w:r>
                      <w:rPr>
                        <w:rFonts w:hint="eastAsia" w:ascii="宋体" w:eastAsia="宋体"/>
                        <w:spacing w:val="-1"/>
                        <w:sz w:val="18"/>
                      </w:rPr>
                      <w:t>、</w:t>
                    </w:r>
                    <w:r>
                      <w:rPr>
                        <w:rFonts w:ascii="Times New Roman" w:eastAsia="Times New Roman"/>
                        <w:spacing w:val="-1"/>
                        <w:sz w:val="18"/>
                      </w:rPr>
                      <w:t>array</w:t>
                    </w:r>
                    <w:r>
                      <w:rPr>
                        <w:rFonts w:ascii="Times New Roman" w:eastAsia="Times New Roman"/>
                        <w:spacing w:val="15"/>
                        <w:sz w:val="18"/>
                      </w:rPr>
                      <w:t xml:space="preserve"> </w:t>
                    </w:r>
                    <w:r>
                      <w:rPr>
                        <w:rFonts w:hint="eastAsia" w:ascii="宋体" w:eastAsia="宋体"/>
                        <w:spacing w:val="-1"/>
                        <w:sz w:val="18"/>
                      </w:rPr>
                      <w:t>的实作，涵盖面很广，</w:t>
                    </w:r>
                  </w:p>
                  <w:p>
                    <w:pPr>
                      <w:spacing w:before="1"/>
                      <w:ind w:left="86" w:right="0" w:firstLine="0"/>
                      <w:jc w:val="left"/>
                      <w:rPr>
                        <w:rFonts w:hint="eastAsia" w:ascii="宋体" w:eastAsia="宋体"/>
                        <w:sz w:val="18"/>
                      </w:rPr>
                    </w:pPr>
                    <w:r>
                      <w:rPr>
                        <w:rFonts w:hint="eastAsia" w:ascii="宋体" w:eastAsia="宋体"/>
                        <w:sz w:val="18"/>
                      </w:rPr>
                      <w:t>我相信对你的物件导向技术必定有非常大的助益。</w:t>
                    </w:r>
                  </w:p>
                </w:txbxContent>
              </v:textbox>
            </v:shape>
            <w10:wrap type="topAndBottom"/>
          </v:group>
        </w:pict>
      </w:r>
    </w:p>
    <w:p>
      <w:pPr>
        <w:pStyle w:val="11"/>
        <w:rPr>
          <w:rFonts w:ascii="宋体"/>
          <w:sz w:val="20"/>
        </w:rPr>
      </w:pPr>
    </w:p>
    <w:p>
      <w:pPr>
        <w:pStyle w:val="11"/>
        <w:spacing w:before="9"/>
        <w:rPr>
          <w:rFonts w:ascii="宋体"/>
          <w:sz w:val="28"/>
        </w:rPr>
      </w:pPr>
    </w:p>
    <w:p>
      <w:pPr>
        <w:pStyle w:val="5"/>
      </w:pPr>
      <w:r>
        <w:t>228</w:t>
      </w:r>
    </w:p>
    <w:p>
      <w:pPr>
        <w:spacing w:after="0"/>
        <w:sectPr>
          <w:pgSz w:w="10320" w:h="13220"/>
          <w:pgMar w:top="580" w:right="80" w:bottom="280" w:left="40" w:header="720" w:footer="720" w:gutter="0"/>
          <w:cols w:space="720" w:num="1"/>
        </w:sectPr>
      </w:pPr>
    </w:p>
    <w:p>
      <w:pPr>
        <w:pStyle w:val="11"/>
        <w:spacing w:before="64"/>
        <w:ind w:left="6380"/>
        <w:rPr>
          <w:rFonts w:hint="eastAsia" w:ascii="宋体" w:eastAsia="宋体"/>
        </w:rPr>
      </w:pPr>
      <w:r>
        <w:pict>
          <v:rect id="_x0000_s3222" o:spid="_x0000_s3222" o:spt="1" style="position:absolute;left:0pt;margin-left:131.9pt;margin-top:18.85pt;height:0.7pt;width:323pt;mso-position-horizontal-relative:page;mso-wrap-distance-bottom:0pt;mso-wrap-distance-top:0pt;z-index:-251205632;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5"/>
        </w:rPr>
        <w:t xml:space="preserve">第５章 </w:t>
      </w:r>
      <w:r>
        <w:rPr>
          <w:rFonts w:ascii="Times New Roman" w:eastAsia="Times New Roman"/>
        </w:rPr>
        <w:t>Polymorphism</w:t>
      </w:r>
      <w:r>
        <w:rPr>
          <w:rFonts w:hint="eastAsia" w:ascii="宋体" w:eastAsia="宋体"/>
        </w:rPr>
        <w:t>（多型）的應用</w:t>
      </w:r>
    </w:p>
    <w:p>
      <w:pPr>
        <w:pStyle w:val="11"/>
        <w:rPr>
          <w:rFonts w:ascii="宋体"/>
          <w:sz w:val="20"/>
        </w:rPr>
      </w:pPr>
    </w:p>
    <w:p>
      <w:pPr>
        <w:pStyle w:val="11"/>
        <w:spacing w:before="11"/>
        <w:rPr>
          <w:rFonts w:ascii="宋体"/>
          <w:sz w:val="28"/>
        </w:rPr>
      </w:pPr>
    </w:p>
    <w:p>
      <w:pPr>
        <w:spacing w:before="71"/>
        <w:ind w:left="240" w:right="938" w:firstLine="0"/>
        <w:jc w:val="center"/>
        <w:rPr>
          <w:rFonts w:hint="eastAsia" w:ascii="宋体" w:eastAsia="宋体"/>
          <w:sz w:val="32"/>
        </w:rPr>
      </w:pPr>
      <w:r>
        <w:rPr>
          <w:rFonts w:hint="eastAsia" w:ascii="宋体" w:eastAsia="宋体"/>
          <w:spacing w:val="25"/>
          <w:w w:val="110"/>
          <w:sz w:val="32"/>
        </w:rPr>
        <w:t xml:space="preserve">目标 </w:t>
      </w:r>
      <w:r>
        <w:rPr>
          <w:rFonts w:ascii="Arial MT" w:eastAsia="Arial MT"/>
          <w:spacing w:val="9"/>
          <w:w w:val="110"/>
          <w:sz w:val="32"/>
        </w:rPr>
        <w:t xml:space="preserve">-  </w:t>
      </w:r>
      <w:r>
        <w:rPr>
          <w:rFonts w:hint="eastAsia" w:ascii="宋体" w:eastAsia="宋体"/>
          <w:spacing w:val="17"/>
          <w:w w:val="110"/>
          <w:sz w:val="32"/>
        </w:rPr>
        <w:t>三大服务的公共基础建设</w:t>
      </w:r>
    </w:p>
    <w:p>
      <w:pPr>
        <w:spacing w:before="316"/>
        <w:ind w:left="2627" w:right="0" w:firstLine="0"/>
        <w:jc w:val="both"/>
        <w:rPr>
          <w:rFonts w:hint="eastAsia" w:ascii="宋体" w:eastAsia="宋体"/>
          <w:sz w:val="18"/>
        </w:rPr>
      </w:pPr>
      <w:r>
        <w:rPr>
          <w:rFonts w:hint="eastAsia" w:ascii="宋体" w:eastAsia="宋体"/>
          <w:spacing w:val="3"/>
          <w:sz w:val="18"/>
        </w:rPr>
        <w:t xml:space="preserve">我的目标是希望呈现一个 </w:t>
      </w:r>
      <w:r>
        <w:rPr>
          <w:rFonts w:ascii="Times New Roman" w:eastAsia="Times New Roman"/>
          <w:sz w:val="18"/>
        </w:rPr>
        <w:t>class</w:t>
      </w:r>
      <w:r>
        <w:rPr>
          <w:rFonts w:ascii="Times New Roman" w:eastAsia="Times New Roman"/>
          <w:spacing w:val="26"/>
          <w:sz w:val="18"/>
        </w:rPr>
        <w:t xml:space="preserve"> </w:t>
      </w:r>
      <w:r>
        <w:rPr>
          <w:rFonts w:ascii="Times New Roman" w:eastAsia="Times New Roman"/>
          <w:sz w:val="18"/>
        </w:rPr>
        <w:t>library</w:t>
      </w:r>
      <w:r>
        <w:rPr>
          <w:rFonts w:ascii="Times New Roman" w:eastAsia="Times New Roman"/>
          <w:spacing w:val="6"/>
          <w:sz w:val="18"/>
        </w:rPr>
        <w:t xml:space="preserve"> </w:t>
      </w:r>
      <w:r>
        <w:rPr>
          <w:rFonts w:hint="eastAsia" w:ascii="宋体" w:eastAsia="宋体"/>
          <w:sz w:val="18"/>
        </w:rPr>
        <w:t>基础建设，这个基础建设提供三大服务：</w:t>
      </w:r>
    </w:p>
    <w:p>
      <w:pPr>
        <w:pStyle w:val="11"/>
        <w:spacing w:before="11"/>
        <w:rPr>
          <w:rFonts w:ascii="宋体"/>
          <w:sz w:val="19"/>
        </w:rPr>
      </w:pPr>
    </w:p>
    <w:p>
      <w:pPr>
        <w:pStyle w:val="15"/>
        <w:numPr>
          <w:ilvl w:val="0"/>
          <w:numId w:val="34"/>
        </w:numPr>
        <w:tabs>
          <w:tab w:val="left" w:pos="2911"/>
        </w:tabs>
        <w:spacing w:before="1" w:after="0" w:line="240" w:lineRule="auto"/>
        <w:ind w:left="2910" w:right="0" w:hanging="284"/>
        <w:jc w:val="left"/>
        <w:rPr>
          <w:sz w:val="18"/>
        </w:rPr>
      </w:pPr>
      <w:r>
        <w:rPr>
          <w:rFonts w:ascii="Arial Black" w:eastAsia="Arial Black"/>
          <w:sz w:val="18"/>
        </w:rPr>
        <w:t>Run</w:t>
      </w:r>
      <w:r>
        <w:rPr>
          <w:rFonts w:ascii="Arial Black" w:eastAsia="Arial Black"/>
          <w:spacing w:val="111"/>
          <w:sz w:val="18"/>
        </w:rPr>
        <w:t xml:space="preserve"> </w:t>
      </w:r>
      <w:r>
        <w:rPr>
          <w:rFonts w:ascii="Arial Black" w:eastAsia="Arial Black"/>
          <w:sz w:val="18"/>
        </w:rPr>
        <w:t>Time</w:t>
      </w:r>
      <w:r>
        <w:rPr>
          <w:rFonts w:ascii="Arial Black" w:eastAsia="Arial Black"/>
          <w:spacing w:val="111"/>
          <w:sz w:val="18"/>
        </w:rPr>
        <w:t xml:space="preserve"> </w:t>
      </w:r>
      <w:r>
        <w:rPr>
          <w:rFonts w:ascii="Arial Black" w:eastAsia="Arial Black"/>
          <w:sz w:val="18"/>
        </w:rPr>
        <w:t>Type</w:t>
      </w:r>
      <w:r>
        <w:rPr>
          <w:rFonts w:ascii="Arial Black" w:eastAsia="Arial Black"/>
          <w:spacing w:val="112"/>
          <w:sz w:val="18"/>
        </w:rPr>
        <w:t xml:space="preserve"> </w:t>
      </w:r>
      <w:r>
        <w:rPr>
          <w:rFonts w:ascii="Arial Black" w:eastAsia="Arial Black"/>
          <w:sz w:val="18"/>
        </w:rPr>
        <w:t>Identification</w:t>
      </w:r>
      <w:r>
        <w:rPr>
          <w:sz w:val="18"/>
        </w:rPr>
        <w:t>（</w:t>
      </w:r>
      <w:r>
        <w:rPr>
          <w:spacing w:val="-54"/>
          <w:sz w:val="18"/>
        </w:rPr>
        <w:t xml:space="preserve"> </w:t>
      </w:r>
      <w:r>
        <w:rPr>
          <w:rFonts w:ascii="Times New Roman" w:eastAsia="Times New Roman"/>
          <w:sz w:val="18"/>
        </w:rPr>
        <w:t>RTTI</w:t>
      </w:r>
      <w:r>
        <w:rPr>
          <w:sz w:val="18"/>
        </w:rPr>
        <w:t>）</w:t>
      </w:r>
      <w:r>
        <w:rPr>
          <w:spacing w:val="-54"/>
          <w:sz w:val="18"/>
        </w:rPr>
        <w:t xml:space="preserve"> </w:t>
      </w:r>
      <w:r>
        <w:rPr>
          <w:rFonts w:ascii="Times New Roman" w:eastAsia="Times New Roman"/>
          <w:sz w:val="18"/>
        </w:rPr>
        <w:t xml:space="preserve">-    </w:t>
      </w:r>
      <w:r>
        <w:rPr>
          <w:spacing w:val="17"/>
          <w:sz w:val="18"/>
        </w:rPr>
        <w:t>可以在执行时期供应</w:t>
      </w:r>
    </w:p>
    <w:p>
      <w:pPr>
        <w:spacing w:before="85"/>
        <w:ind w:left="240" w:right="2325" w:firstLine="0"/>
        <w:jc w:val="center"/>
        <w:rPr>
          <w:rFonts w:hint="eastAsia" w:ascii="宋体" w:eastAsia="宋体"/>
          <w:sz w:val="18"/>
        </w:rPr>
      </w:pPr>
      <w:r>
        <w:rPr>
          <w:rFonts w:ascii="Times New Roman" w:eastAsia="Times New Roman"/>
          <w:sz w:val="18"/>
        </w:rPr>
        <w:t>objects</w:t>
      </w:r>
      <w:r>
        <w:rPr>
          <w:rFonts w:ascii="Times New Roman" w:eastAsia="Times New Roman"/>
          <w:spacing w:val="48"/>
          <w:sz w:val="18"/>
        </w:rPr>
        <w:t xml:space="preserve"> </w:t>
      </w:r>
      <w:r>
        <w:rPr>
          <w:rFonts w:ascii="Times New Roman" w:eastAsia="Times New Roman"/>
          <w:sz w:val="18"/>
        </w:rPr>
        <w:t>type</w:t>
      </w:r>
      <w:r>
        <w:rPr>
          <w:rFonts w:ascii="Times New Roman" w:eastAsia="Times New Roman"/>
          <w:spacing w:val="10"/>
          <w:sz w:val="18"/>
        </w:rPr>
        <w:t xml:space="preserve">   </w:t>
      </w:r>
      <w:r>
        <w:rPr>
          <w:rFonts w:hint="eastAsia" w:ascii="宋体" w:eastAsia="宋体"/>
          <w:spacing w:val="15"/>
          <w:sz w:val="18"/>
        </w:rPr>
        <w:t>的查询服务。</w:t>
      </w:r>
    </w:p>
    <w:p>
      <w:pPr>
        <w:pStyle w:val="11"/>
        <w:spacing w:before="6"/>
        <w:rPr>
          <w:rFonts w:ascii="宋体"/>
          <w:sz w:val="15"/>
        </w:rPr>
      </w:pPr>
    </w:p>
    <w:p>
      <w:pPr>
        <w:pStyle w:val="15"/>
        <w:numPr>
          <w:ilvl w:val="0"/>
          <w:numId w:val="34"/>
        </w:numPr>
        <w:tabs>
          <w:tab w:val="left" w:pos="2911"/>
        </w:tabs>
        <w:spacing w:before="0" w:after="0" w:line="321" w:lineRule="auto"/>
        <w:ind w:left="2910" w:right="1174" w:hanging="284"/>
        <w:jc w:val="both"/>
        <w:rPr>
          <w:sz w:val="18"/>
        </w:rPr>
      </w:pPr>
      <w:r>
        <w:rPr>
          <w:rFonts w:ascii="Arial Black" w:eastAsia="Arial Black"/>
          <w:sz w:val="18"/>
        </w:rPr>
        <w:t>Dynamic</w:t>
      </w:r>
      <w:r>
        <w:rPr>
          <w:rFonts w:ascii="Arial Black" w:eastAsia="Arial Black"/>
          <w:spacing w:val="11"/>
          <w:sz w:val="18"/>
        </w:rPr>
        <w:t xml:space="preserve"> </w:t>
      </w:r>
      <w:r>
        <w:rPr>
          <w:rFonts w:ascii="Arial Black" w:eastAsia="Arial Black"/>
          <w:sz w:val="18"/>
        </w:rPr>
        <w:t>Creation</w:t>
      </w:r>
      <w:r>
        <w:rPr>
          <w:rFonts w:ascii="Arial Black" w:eastAsia="Arial Black"/>
          <w:spacing w:val="70"/>
          <w:sz w:val="18"/>
        </w:rPr>
        <w:t xml:space="preserve"> </w:t>
      </w:r>
      <w:r>
        <w:rPr>
          <w:rFonts w:ascii="Times New Roman" w:eastAsia="Times New Roman"/>
          <w:spacing w:val="35"/>
          <w:sz w:val="18"/>
        </w:rPr>
        <w:t xml:space="preserve">- </w:t>
      </w:r>
      <w:r>
        <w:rPr>
          <w:spacing w:val="23"/>
          <w:sz w:val="18"/>
        </w:rPr>
        <w:t xml:space="preserve">可以在执行时期产生 </w:t>
      </w:r>
      <w:r>
        <w:rPr>
          <w:rFonts w:ascii="Times New Roman" w:eastAsia="Times New Roman"/>
          <w:sz w:val="18"/>
        </w:rPr>
        <w:t>class</w:t>
      </w:r>
      <w:r>
        <w:rPr>
          <w:rFonts w:ascii="Times New Roman" w:eastAsia="Times New Roman"/>
          <w:spacing w:val="50"/>
          <w:sz w:val="18"/>
        </w:rPr>
        <w:t xml:space="preserve"> </w:t>
      </w:r>
      <w:r>
        <w:rPr>
          <w:rFonts w:ascii="Times New Roman" w:eastAsia="Times New Roman"/>
          <w:spacing w:val="9"/>
          <w:sz w:val="18"/>
        </w:rPr>
        <w:t>libraries</w:t>
      </w:r>
      <w:r>
        <w:rPr>
          <w:spacing w:val="9"/>
          <w:sz w:val="18"/>
        </w:rPr>
        <w:t>（</w:t>
      </w:r>
      <w:r>
        <w:rPr>
          <w:spacing w:val="-7"/>
          <w:sz w:val="18"/>
        </w:rPr>
        <w:t xml:space="preserve"> 及你据</w:t>
      </w:r>
      <w:r>
        <w:rPr>
          <w:spacing w:val="19"/>
          <w:sz w:val="18"/>
        </w:rPr>
        <w:t>所衍生</w:t>
      </w:r>
      <w:r>
        <w:rPr>
          <w:sz w:val="18"/>
        </w:rPr>
        <w:t>）</w:t>
      </w:r>
      <w:r>
        <w:rPr>
          <w:spacing w:val="6"/>
          <w:sz w:val="18"/>
        </w:rPr>
        <w:t xml:space="preserve"> 之任何一个 </w:t>
      </w:r>
      <w:r>
        <w:rPr>
          <w:rFonts w:ascii="Times New Roman" w:eastAsia="Times New Roman"/>
          <w:sz w:val="18"/>
        </w:rPr>
        <w:t>class</w:t>
      </w:r>
      <w:r>
        <w:rPr>
          <w:rFonts w:ascii="Times New Roman" w:eastAsia="Times New Roman"/>
          <w:spacing w:val="37"/>
          <w:sz w:val="18"/>
        </w:rPr>
        <w:t xml:space="preserve"> </w:t>
      </w:r>
      <w:r>
        <w:rPr>
          <w:spacing w:val="22"/>
          <w:sz w:val="18"/>
        </w:rPr>
        <w:t xml:space="preserve">的 </w:t>
      </w:r>
      <w:r>
        <w:rPr>
          <w:rFonts w:ascii="Times New Roman" w:eastAsia="Times New Roman"/>
          <w:sz w:val="18"/>
        </w:rPr>
        <w:t>objects</w:t>
      </w:r>
      <w:r>
        <w:rPr>
          <w:sz w:val="18"/>
        </w:rPr>
        <w:t>。</w:t>
      </w:r>
    </w:p>
    <w:p>
      <w:pPr>
        <w:pStyle w:val="15"/>
        <w:numPr>
          <w:ilvl w:val="0"/>
          <w:numId w:val="34"/>
        </w:numPr>
        <w:tabs>
          <w:tab w:val="left" w:pos="2911"/>
        </w:tabs>
        <w:spacing w:before="119" w:after="0" w:line="331" w:lineRule="auto"/>
        <w:ind w:left="2910" w:right="1166" w:hanging="284"/>
        <w:jc w:val="both"/>
        <w:rPr>
          <w:sz w:val="18"/>
        </w:rPr>
      </w:pPr>
      <w:r>
        <w:rPr>
          <w:rFonts w:ascii="Arial Black" w:eastAsia="Arial Black"/>
          <w:sz w:val="18"/>
        </w:rPr>
        <w:t>Persistence</w:t>
      </w:r>
      <w:r>
        <w:rPr>
          <w:rFonts w:ascii="Arial Black" w:eastAsia="Arial Black"/>
          <w:spacing w:val="35"/>
          <w:sz w:val="18"/>
        </w:rPr>
        <w:t xml:space="preserve"> </w:t>
      </w:r>
      <w:r>
        <w:rPr>
          <w:rFonts w:ascii="Times New Roman" w:eastAsia="Times New Roman"/>
          <w:spacing w:val="7"/>
          <w:sz w:val="18"/>
        </w:rPr>
        <w:t xml:space="preserve">- </w:t>
      </w:r>
      <w:r>
        <w:rPr>
          <w:spacing w:val="24"/>
          <w:sz w:val="18"/>
        </w:rPr>
        <w:t xml:space="preserve">可以将程序之中由许多 </w:t>
      </w:r>
      <w:r>
        <w:rPr>
          <w:rFonts w:ascii="Times New Roman" w:eastAsia="Times New Roman"/>
          <w:sz w:val="18"/>
        </w:rPr>
        <w:t>objects</w:t>
      </w:r>
      <w:r>
        <w:rPr>
          <w:rFonts w:ascii="Times New Roman" w:eastAsia="Times New Roman"/>
          <w:spacing w:val="72"/>
          <w:sz w:val="18"/>
        </w:rPr>
        <w:t xml:space="preserve"> </w:t>
      </w:r>
      <w:r>
        <w:rPr>
          <w:spacing w:val="16"/>
          <w:sz w:val="18"/>
        </w:rPr>
        <w:t>组成的资料结构永久</w:t>
      </w:r>
      <w:r>
        <w:rPr>
          <w:spacing w:val="7"/>
          <w:sz w:val="18"/>
        </w:rPr>
        <w:t>保存起来， 也就是储存到档案里头。当然， 更重要的是必须能够读回</w:t>
      </w:r>
      <w:r>
        <w:rPr>
          <w:spacing w:val="16"/>
          <w:sz w:val="18"/>
        </w:rPr>
        <w:t xml:space="preserve">来并原貌重组资料结构。读回来的过程， 必须一一产生原来的 </w:t>
      </w:r>
      <w:r>
        <w:rPr>
          <w:rFonts w:ascii="Times New Roman" w:eastAsia="Times New Roman"/>
          <w:sz w:val="18"/>
        </w:rPr>
        <w:t>class</w:t>
      </w:r>
      <w:r>
        <w:rPr>
          <w:rFonts w:ascii="Times New Roman" w:eastAsia="Times New Roman"/>
          <w:spacing w:val="1"/>
          <w:sz w:val="18"/>
        </w:rPr>
        <w:t xml:space="preserve"> </w:t>
      </w:r>
      <w:r>
        <w:rPr>
          <w:rFonts w:ascii="Times New Roman" w:eastAsia="Times New Roman"/>
          <w:sz w:val="18"/>
        </w:rPr>
        <w:t>objects</w:t>
      </w:r>
      <w:r>
        <w:rPr>
          <w:spacing w:val="11"/>
          <w:sz w:val="18"/>
        </w:rPr>
        <w:t xml:space="preserve">， 也就是必须用到项目 </w:t>
      </w:r>
      <w:r>
        <w:rPr>
          <w:rFonts w:ascii="Courier New" w:eastAsia="Courier New"/>
          <w:b/>
          <w:sz w:val="18"/>
        </w:rPr>
        <w:t>2</w:t>
      </w:r>
      <w:r>
        <w:rPr>
          <w:rFonts w:ascii="Courier New" w:eastAsia="Courier New"/>
          <w:b/>
          <w:spacing w:val="43"/>
          <w:sz w:val="18"/>
        </w:rPr>
        <w:t xml:space="preserve"> </w:t>
      </w:r>
      <w:r>
        <w:rPr>
          <w:spacing w:val="42"/>
          <w:sz w:val="18"/>
        </w:rPr>
        <w:t xml:space="preserve">的 </w:t>
      </w:r>
      <w:r>
        <w:rPr>
          <w:rFonts w:ascii="Times New Roman" w:eastAsia="Times New Roman"/>
          <w:sz w:val="18"/>
        </w:rPr>
        <w:t>dynamic</w:t>
      </w:r>
      <w:r>
        <w:rPr>
          <w:rFonts w:ascii="Times New Roman" w:eastAsia="Times New Roman"/>
          <w:spacing w:val="39"/>
          <w:sz w:val="18"/>
        </w:rPr>
        <w:t xml:space="preserve"> </w:t>
      </w:r>
      <w:r>
        <w:rPr>
          <w:rFonts w:ascii="Times New Roman" w:eastAsia="Times New Roman"/>
          <w:sz w:val="18"/>
        </w:rPr>
        <w:t>creation</w:t>
      </w:r>
      <w:r>
        <w:rPr>
          <w:rFonts w:ascii="Times New Roman" w:eastAsia="Times New Roman"/>
          <w:spacing w:val="23"/>
          <w:sz w:val="18"/>
        </w:rPr>
        <w:t xml:space="preserve"> </w:t>
      </w:r>
      <w:r>
        <w:rPr>
          <w:spacing w:val="13"/>
          <w:sz w:val="18"/>
        </w:rPr>
        <w:t xml:space="preserve">服务以及项目 </w:t>
      </w:r>
      <w:r>
        <w:rPr>
          <w:rFonts w:ascii="Courier New" w:eastAsia="Courier New"/>
          <w:b/>
          <w:sz w:val="18"/>
        </w:rPr>
        <w:t>1</w:t>
      </w:r>
      <w:r>
        <w:rPr>
          <w:rFonts w:ascii="Courier New" w:eastAsia="Courier New"/>
          <w:b/>
          <w:spacing w:val="-106"/>
          <w:sz w:val="18"/>
        </w:rPr>
        <w:t xml:space="preserve"> </w:t>
      </w:r>
      <w:r>
        <w:rPr>
          <w:spacing w:val="19"/>
          <w:sz w:val="18"/>
        </w:rPr>
        <w:t xml:space="preserve">的 </w:t>
      </w:r>
      <w:r>
        <w:rPr>
          <w:rFonts w:ascii="Times New Roman" w:eastAsia="Times New Roman"/>
          <w:sz w:val="18"/>
        </w:rPr>
        <w:t>RTTI</w:t>
      </w:r>
      <w:r>
        <w:rPr>
          <w:rFonts w:ascii="Times New Roman" w:eastAsia="Times New Roman"/>
          <w:spacing w:val="24"/>
          <w:sz w:val="18"/>
        </w:rPr>
        <w:t xml:space="preserve"> </w:t>
      </w:r>
      <w:r>
        <w:rPr>
          <w:spacing w:val="12"/>
          <w:sz w:val="18"/>
        </w:rPr>
        <w:t>服务。</w:t>
      </w:r>
    </w:p>
    <w:p>
      <w:pPr>
        <w:pStyle w:val="11"/>
        <w:rPr>
          <w:rFonts w:ascii="宋体"/>
          <w:sz w:val="20"/>
        </w:rPr>
      </w:pPr>
    </w:p>
    <w:p>
      <w:pPr>
        <w:spacing w:before="162"/>
        <w:ind w:left="240" w:right="2233" w:firstLine="0"/>
        <w:jc w:val="center"/>
        <w:rPr>
          <w:rFonts w:hint="eastAsia" w:ascii="宋体" w:eastAsia="宋体"/>
          <w:sz w:val="18"/>
        </w:rPr>
      </w:pPr>
      <w:r>
        <w:rPr>
          <w:rFonts w:hint="eastAsia" w:ascii="宋体" w:eastAsia="宋体"/>
          <w:spacing w:val="-19"/>
          <w:sz w:val="18"/>
        </w:rPr>
        <w:t xml:space="preserve">图 </w:t>
      </w:r>
      <w:r>
        <w:rPr>
          <w:rFonts w:ascii="Arial Black" w:eastAsia="Arial Black"/>
          <w:sz w:val="18"/>
        </w:rPr>
        <w:t>5.1</w:t>
      </w:r>
      <w:r>
        <w:rPr>
          <w:rFonts w:ascii="Arial Black" w:eastAsia="Arial Black"/>
          <w:spacing w:val="-8"/>
          <w:sz w:val="18"/>
        </w:rPr>
        <w:t xml:space="preserve"> </w:t>
      </w:r>
      <w:r>
        <w:rPr>
          <w:rFonts w:hint="eastAsia" w:ascii="宋体" w:eastAsia="宋体"/>
          <w:sz w:val="18"/>
        </w:rPr>
        <w:t>展示这三大性质的图解说明。</w:t>
      </w:r>
    </w:p>
    <w:p>
      <w:pPr>
        <w:pStyle w:val="11"/>
        <w:spacing w:before="5"/>
        <w:rPr>
          <w:rFonts w:ascii="宋体"/>
          <w:sz w:val="28"/>
        </w:rPr>
      </w:pPr>
    </w:p>
    <w:p>
      <w:pPr>
        <w:spacing w:before="0" w:line="374" w:lineRule="auto"/>
        <w:ind w:left="2627" w:right="1153" w:firstLine="0"/>
        <w:jc w:val="both"/>
        <w:rPr>
          <w:rFonts w:hint="eastAsia" w:ascii="宋体" w:eastAsia="宋体"/>
          <w:sz w:val="18"/>
        </w:rPr>
      </w:pPr>
      <w:r>
        <w:rPr>
          <w:rFonts w:hint="eastAsia" w:ascii="宋体" w:eastAsia="宋体"/>
          <w:sz w:val="18"/>
        </w:rPr>
        <w:t xml:space="preserve">这三项都是物件导向领域里头的高难度动作。项目 </w:t>
      </w:r>
      <w:r>
        <w:rPr>
          <w:rFonts w:ascii="Times New Roman" w:eastAsia="Times New Roman"/>
          <w:sz w:val="18"/>
        </w:rPr>
        <w:t>1</w:t>
      </w:r>
      <w:r>
        <w:rPr>
          <w:rFonts w:ascii="Times New Roman" w:eastAsia="Times New Roman"/>
          <w:spacing w:val="8"/>
          <w:sz w:val="18"/>
        </w:rPr>
        <w:t xml:space="preserve"> </w:t>
      </w:r>
      <w:r>
        <w:rPr>
          <w:rFonts w:hint="eastAsia" w:ascii="宋体" w:eastAsia="宋体"/>
          <w:spacing w:val="2"/>
          <w:sz w:val="18"/>
        </w:rPr>
        <w:t xml:space="preserve">目前已由 </w:t>
      </w:r>
      <w:r>
        <w:rPr>
          <w:rFonts w:ascii="Times New Roman" w:eastAsia="Times New Roman"/>
          <w:sz w:val="18"/>
        </w:rPr>
        <w:t>C+</w:t>
      </w:r>
      <w:r>
        <w:rPr>
          <w:rFonts w:ascii="Times New Roman" w:eastAsia="Times New Roman"/>
          <w:spacing w:val="2"/>
          <w:sz w:val="18"/>
        </w:rPr>
        <w:t xml:space="preserve">+ </w:t>
      </w:r>
      <w:r>
        <w:rPr>
          <w:rFonts w:hint="eastAsia" w:ascii="宋体" w:eastAsia="宋体"/>
          <w:sz w:val="18"/>
        </w:rPr>
        <w:t>语言本身支</w:t>
      </w:r>
      <w:r>
        <w:rPr>
          <w:rFonts w:hint="eastAsia" w:ascii="宋体" w:eastAsia="宋体"/>
          <w:spacing w:val="5"/>
          <w:sz w:val="18"/>
        </w:rPr>
        <w:t xml:space="preserve">援，项目 </w:t>
      </w:r>
      <w:r>
        <w:rPr>
          <w:rFonts w:ascii="Times New Roman" w:eastAsia="Times New Roman"/>
          <w:sz w:val="18"/>
        </w:rPr>
        <w:t>2</w:t>
      </w:r>
      <w:r>
        <w:rPr>
          <w:rFonts w:ascii="Times New Roman" w:eastAsia="Times New Roman"/>
          <w:spacing w:val="21"/>
          <w:sz w:val="18"/>
        </w:rPr>
        <w:t xml:space="preserve"> </w:t>
      </w:r>
      <w:r>
        <w:rPr>
          <w:rFonts w:hint="eastAsia" w:ascii="宋体" w:eastAsia="宋体"/>
          <w:spacing w:val="4"/>
          <w:sz w:val="18"/>
        </w:rPr>
        <w:t xml:space="preserve">和项目 </w:t>
      </w:r>
      <w:r>
        <w:rPr>
          <w:rFonts w:ascii="Times New Roman" w:eastAsia="Times New Roman"/>
          <w:sz w:val="18"/>
        </w:rPr>
        <w:t>3</w:t>
      </w:r>
      <w:r>
        <w:rPr>
          <w:rFonts w:ascii="Times New Roman" w:eastAsia="Times New Roman"/>
          <w:spacing w:val="20"/>
          <w:sz w:val="18"/>
        </w:rPr>
        <w:t xml:space="preserve"> </w:t>
      </w:r>
      <w:r>
        <w:rPr>
          <w:rFonts w:hint="eastAsia" w:ascii="宋体" w:eastAsia="宋体"/>
          <w:sz w:val="18"/>
        </w:rPr>
        <w:t>则尚未有语言层面的解决方案。我们可以从本章实例中看到名家（</w:t>
      </w:r>
      <w:r>
        <w:rPr>
          <w:rFonts w:hint="eastAsia" w:ascii="宋体" w:eastAsia="宋体"/>
          <w:spacing w:val="4"/>
          <w:sz w:val="18"/>
        </w:rPr>
        <w:t xml:space="preserve">我是指 </w:t>
      </w:r>
      <w:r>
        <w:rPr>
          <w:rFonts w:ascii="Times New Roman" w:eastAsia="Times New Roman"/>
          <w:sz w:val="18"/>
        </w:rPr>
        <w:t>Microsoft</w:t>
      </w:r>
      <w:r>
        <w:rPr>
          <w:rFonts w:hint="eastAsia" w:ascii="宋体" w:eastAsia="宋体"/>
          <w:sz w:val="18"/>
        </w:rPr>
        <w:t>）如何漂亮地解决这些问题。我所谓漂亮，意思是尽量贴近（模拟）</w:t>
      </w:r>
      <w:r>
        <w:rPr>
          <w:rFonts w:hint="eastAsia" w:ascii="宋体" w:eastAsia="宋体"/>
          <w:spacing w:val="1"/>
          <w:sz w:val="18"/>
        </w:rPr>
        <w:t xml:space="preserve">语言层次，只以一个 </w:t>
      </w:r>
      <w:r>
        <w:rPr>
          <w:rFonts w:ascii="Times New Roman" w:eastAsia="Times New Roman"/>
          <w:sz w:val="18"/>
        </w:rPr>
        <w:t>statement</w:t>
      </w:r>
      <w:r>
        <w:rPr>
          <w:rFonts w:hint="eastAsia" w:ascii="宋体" w:eastAsia="宋体"/>
          <w:sz w:val="18"/>
        </w:rPr>
        <w:t>（</w:t>
      </w:r>
      <w:r>
        <w:rPr>
          <w:rFonts w:hint="eastAsia" w:ascii="宋体" w:eastAsia="宋体"/>
          <w:spacing w:val="2"/>
          <w:sz w:val="18"/>
        </w:rPr>
        <w:t xml:space="preserve">本例中其实是个 </w:t>
      </w:r>
      <w:r>
        <w:rPr>
          <w:rFonts w:ascii="Times New Roman" w:eastAsia="Times New Roman"/>
          <w:sz w:val="18"/>
        </w:rPr>
        <w:t>macro</w:t>
      </w:r>
      <w:r>
        <w:rPr>
          <w:rFonts w:hint="eastAsia" w:ascii="宋体" w:eastAsia="宋体"/>
          <w:sz w:val="18"/>
        </w:rPr>
        <w:t>）就完成上</w:t>
      </w:r>
      <w:r>
        <w:rPr>
          <w:rFonts w:hint="eastAsia" w:ascii="宋体" w:eastAsia="宋体"/>
          <w:spacing w:val="-2"/>
          <w:sz w:val="18"/>
        </w:rPr>
        <w:t>述功能的铺设。从历史上看，</w:t>
      </w:r>
      <w:r>
        <w:rPr>
          <w:rFonts w:ascii="Times New Roman" w:eastAsia="Times New Roman"/>
          <w:spacing w:val="-1"/>
          <w:sz w:val="18"/>
        </w:rPr>
        <w:t>C+</w:t>
      </w:r>
      <w:r>
        <w:rPr>
          <w:rFonts w:ascii="Times New Roman" w:eastAsia="Times New Roman"/>
          <w:spacing w:val="8"/>
          <w:sz w:val="18"/>
        </w:rPr>
        <w:t xml:space="preserve">+ </w:t>
      </w:r>
      <w:r>
        <w:rPr>
          <w:rFonts w:hint="eastAsia" w:ascii="宋体" w:eastAsia="宋体"/>
          <w:spacing w:val="-3"/>
          <w:sz w:val="18"/>
        </w:rPr>
        <w:t xml:space="preserve">语言原本并没有支援 </w:t>
      </w:r>
      <w:r>
        <w:rPr>
          <w:rFonts w:ascii="Times New Roman" w:eastAsia="Times New Roman"/>
          <w:spacing w:val="-1"/>
          <w:sz w:val="18"/>
        </w:rPr>
        <w:t>RTTI</w:t>
      </w:r>
      <w:r>
        <w:rPr>
          <w:rFonts w:hint="eastAsia" w:ascii="宋体" w:eastAsia="宋体"/>
          <w:spacing w:val="-5"/>
          <w:sz w:val="18"/>
        </w:rPr>
        <w:t xml:space="preserve">，后来才以 </w:t>
      </w:r>
      <w:r>
        <w:rPr>
          <w:rFonts w:ascii="Times New Roman" w:eastAsia="Times New Roman"/>
          <w:i/>
          <w:spacing w:val="-1"/>
          <w:sz w:val="18"/>
        </w:rPr>
        <w:t>type_info</w:t>
      </w:r>
      <w:r>
        <w:rPr>
          <w:rFonts w:ascii="Times New Roman" w:eastAsia="Times New Roman"/>
          <w:i/>
          <w:spacing w:val="-42"/>
          <w:sz w:val="18"/>
        </w:rPr>
        <w:t xml:space="preserve"> </w:t>
      </w:r>
      <w:r>
        <w:rPr>
          <w:rFonts w:hint="eastAsia" w:ascii="宋体" w:eastAsia="宋体"/>
          <w:spacing w:val="4"/>
          <w:sz w:val="18"/>
        </w:rPr>
        <w:t xml:space="preserve">和 </w:t>
      </w:r>
      <w:r>
        <w:rPr>
          <w:rFonts w:ascii="Times New Roman" w:eastAsia="Times New Roman"/>
          <w:i/>
          <w:sz w:val="18"/>
        </w:rPr>
        <w:t xml:space="preserve">typeid() </w:t>
      </w:r>
      <w:r>
        <w:rPr>
          <w:rFonts w:hint="eastAsia" w:ascii="宋体" w:eastAsia="宋体"/>
          <w:sz w:val="18"/>
        </w:rPr>
        <w:t xml:space="preserve">支援之（见第１章），那么，历史未尝不可能重演，谁知道将来 </w:t>
      </w:r>
      <w:r>
        <w:rPr>
          <w:rFonts w:ascii="Times New Roman" w:eastAsia="Times New Roman"/>
          <w:sz w:val="18"/>
        </w:rPr>
        <w:t>C++</w:t>
      </w:r>
      <w:r>
        <w:rPr>
          <w:rFonts w:ascii="Times New Roman" w:eastAsia="Times New Roman"/>
          <w:spacing w:val="-43"/>
          <w:sz w:val="18"/>
        </w:rPr>
        <w:t xml:space="preserve"> </w:t>
      </w:r>
      <w:r>
        <w:rPr>
          <w:rFonts w:hint="eastAsia" w:ascii="宋体" w:eastAsia="宋体"/>
          <w:spacing w:val="24"/>
          <w:sz w:val="18"/>
        </w:rPr>
        <w:t xml:space="preserve">会不会加上类似 </w:t>
      </w:r>
      <w:r>
        <w:rPr>
          <w:rFonts w:ascii="Times New Roman" w:eastAsia="Times New Roman"/>
          <w:i/>
          <w:sz w:val="18"/>
        </w:rPr>
        <w:t>declare_dyncreate</w:t>
      </w:r>
      <w:r>
        <w:rPr>
          <w:rFonts w:ascii="Times New Roman" w:eastAsia="Times New Roman"/>
          <w:i/>
          <w:spacing w:val="-12"/>
          <w:sz w:val="18"/>
        </w:rPr>
        <w:t xml:space="preserve"> </w:t>
      </w:r>
      <w:r>
        <w:rPr>
          <w:rFonts w:hint="eastAsia" w:ascii="宋体" w:eastAsia="宋体"/>
          <w:spacing w:val="-26"/>
          <w:sz w:val="18"/>
        </w:rPr>
        <w:t xml:space="preserve">、 </w:t>
      </w:r>
      <w:r>
        <w:rPr>
          <w:rFonts w:ascii="Times New Roman" w:eastAsia="Times New Roman"/>
          <w:i/>
          <w:sz w:val="18"/>
        </w:rPr>
        <w:t>implement_dyncreate</w:t>
      </w:r>
      <w:r>
        <w:rPr>
          <w:rFonts w:ascii="Times New Roman" w:eastAsia="Times New Roman"/>
          <w:i/>
          <w:spacing w:val="4"/>
          <w:sz w:val="18"/>
        </w:rPr>
        <w:t xml:space="preserve"> </w:t>
      </w:r>
      <w:r>
        <w:rPr>
          <w:rFonts w:hint="eastAsia" w:ascii="宋体" w:eastAsia="宋体"/>
          <w:spacing w:val="28"/>
          <w:sz w:val="18"/>
        </w:rPr>
        <w:t>运算子或是诸如</w:t>
      </w:r>
      <w:r>
        <w:rPr>
          <w:rFonts w:ascii="Times New Roman" w:eastAsia="Times New Roman"/>
          <w:i/>
          <w:sz w:val="18"/>
        </w:rPr>
        <w:t>declare_persistence</w:t>
      </w:r>
      <w:r>
        <w:rPr>
          <w:rFonts w:hint="eastAsia" w:ascii="宋体" w:eastAsia="宋体"/>
          <w:sz w:val="18"/>
        </w:rPr>
        <w:t>、</w:t>
      </w:r>
      <w:r>
        <w:rPr>
          <w:rFonts w:ascii="Times New Roman" w:eastAsia="Times New Roman"/>
          <w:i/>
          <w:sz w:val="18"/>
        </w:rPr>
        <w:t>implement_persistence</w:t>
      </w:r>
      <w:r>
        <w:rPr>
          <w:rFonts w:ascii="Times New Roman" w:eastAsia="Times New Roman"/>
          <w:i/>
          <w:spacing w:val="28"/>
          <w:sz w:val="18"/>
        </w:rPr>
        <w:t xml:space="preserve"> </w:t>
      </w:r>
      <w:r>
        <w:rPr>
          <w:rFonts w:hint="eastAsia" w:ascii="宋体" w:eastAsia="宋体"/>
          <w:spacing w:val="3"/>
          <w:sz w:val="18"/>
        </w:rPr>
        <w:t xml:space="preserve">等运算子来完成项目 </w:t>
      </w:r>
      <w:r>
        <w:rPr>
          <w:rFonts w:ascii="Times New Roman" w:eastAsia="Times New Roman"/>
          <w:sz w:val="18"/>
        </w:rPr>
        <w:t>2</w:t>
      </w:r>
      <w:r>
        <w:rPr>
          <w:rFonts w:ascii="Times New Roman" w:eastAsia="Times New Roman"/>
          <w:spacing w:val="26"/>
          <w:sz w:val="18"/>
        </w:rPr>
        <w:t xml:space="preserve"> </w:t>
      </w:r>
      <w:r>
        <w:rPr>
          <w:rFonts w:hint="eastAsia" w:ascii="宋体" w:eastAsia="宋体"/>
          <w:spacing w:val="15"/>
          <w:sz w:val="18"/>
        </w:rPr>
        <w:t xml:space="preserve">和 </w:t>
      </w:r>
      <w:r>
        <w:rPr>
          <w:rFonts w:ascii="Times New Roman" w:eastAsia="Times New Roman"/>
          <w:sz w:val="18"/>
        </w:rPr>
        <w:t>3</w:t>
      </w:r>
      <w:r>
        <w:rPr>
          <w:rFonts w:ascii="Times New Roman" w:eastAsia="Times New Roman"/>
          <w:spacing w:val="26"/>
          <w:sz w:val="18"/>
        </w:rPr>
        <w:t xml:space="preserve"> </w:t>
      </w:r>
      <w:r>
        <w:rPr>
          <w:rFonts w:hint="eastAsia" w:ascii="宋体" w:eastAsia="宋体"/>
          <w:sz w:val="18"/>
        </w:rPr>
        <w:t>的功能</w:t>
      </w:r>
    </w:p>
    <w:p>
      <w:pPr>
        <w:spacing w:before="2"/>
        <w:ind w:left="2627" w:right="0" w:firstLine="0"/>
        <w:jc w:val="both"/>
        <w:rPr>
          <w:rFonts w:hint="eastAsia" w:ascii="宋体" w:hAnsi="宋体" w:eastAsia="宋体"/>
          <w:sz w:val="18"/>
        </w:rPr>
      </w:pPr>
      <w:r>
        <w:rPr>
          <w:rFonts w:ascii="Wingdings" w:hAnsi="Wingdings" w:eastAsia="Wingdings"/>
          <w:sz w:val="18"/>
        </w:rPr>
        <w:t></w:t>
      </w:r>
      <w:r>
        <w:rPr>
          <w:rFonts w:ascii="Times New Roman" w:hAnsi="Times New Roman" w:eastAsia="Times New Roman"/>
          <w:spacing w:val="19"/>
          <w:sz w:val="18"/>
        </w:rPr>
        <w:t xml:space="preserve"> ?! </w:t>
      </w:r>
      <w:r>
        <w:rPr>
          <w:rFonts w:hint="eastAsia" w:ascii="宋体" w:hAnsi="宋体" w:eastAsia="宋体"/>
          <w:sz w:val="18"/>
        </w:rPr>
        <w:t>编译器把本章的这些技术（或类似技术）含入，实非难事。</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9"/>
        <w:rPr>
          <w:rFonts w:ascii="宋体"/>
          <w:sz w:val="20"/>
        </w:rPr>
      </w:pPr>
    </w:p>
    <w:p>
      <w:pPr>
        <w:spacing w:before="95"/>
        <w:ind w:left="0" w:right="390" w:firstLine="0"/>
        <w:jc w:val="right"/>
        <w:rPr>
          <w:rFonts w:ascii="Arial"/>
          <w:b/>
          <w:sz w:val="20"/>
        </w:rPr>
      </w:pPr>
      <w:r>
        <w:rPr>
          <w:rFonts w:ascii="Arial"/>
          <w:b/>
          <w:sz w:val="20"/>
        </w:rPr>
        <w:t>229</w:t>
      </w:r>
    </w:p>
    <w:p>
      <w:pPr>
        <w:spacing w:after="0"/>
        <w:jc w:val="right"/>
        <w:rPr>
          <w:rFonts w:ascii="Arial"/>
          <w:sz w:val="20"/>
        </w:rPr>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223" o:spid="_x0000_s3223" o:spt="1" style="position:absolute;left:0pt;margin-left:131.9pt;margin-top:18.85pt;height:0.7pt;width:323pt;mso-position-horizontal-relative:page;mso-wrap-distance-bottom:0pt;mso-wrap-distance-top:0pt;z-index:-251205632;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多型与虚拟（</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3"/>
        <w:rPr>
          <w:rFonts w:ascii="宋体"/>
          <w:sz w:val="22"/>
        </w:rPr>
      </w:pPr>
    </w:p>
    <w:p>
      <w:pPr>
        <w:spacing w:before="94"/>
        <w:ind w:left="6606" w:right="0" w:firstLine="0"/>
        <w:jc w:val="left"/>
        <w:rPr>
          <w:rFonts w:hint="eastAsia" w:ascii="宋体" w:eastAsia="宋体"/>
          <w:sz w:val="16"/>
        </w:rPr>
      </w:pPr>
      <w:r>
        <w:pict>
          <v:shape id="_x0000_s3224" o:spid="_x0000_s3224" o:spt="202" type="#_x0000_t202" style="position:absolute;left:0pt;margin-left:303.45pt;margin-top:19.85pt;height:9.25pt;width:168.4pt;mso-position-horizontal-relative:page;mso-wrap-distance-bottom:0pt;mso-wrap-distance-top:0pt;z-index:-251204608;mso-width-relative:page;mso-height-relative:page;" filled="f" stroked="t" coordsize="21600,21600">
            <v:path/>
            <v:fill on="f" focussize="0,0"/>
            <v:stroke weight="0.598503937007874pt" color="#000000"/>
            <v:imagedata o:title=""/>
            <o:lock v:ext="edit"/>
            <v:textbox inset="0mm,0mm,0mm,0mm">
              <w:txbxContent>
                <w:p>
                  <w:pPr>
                    <w:spacing w:before="0" w:line="172" w:lineRule="exact"/>
                    <w:ind w:left="0" w:right="56" w:firstLine="0"/>
                    <w:jc w:val="right"/>
                    <w:rPr>
                      <w:rFonts w:ascii="Times New Roman"/>
                      <w:sz w:val="28"/>
                    </w:rPr>
                  </w:pPr>
                  <w:r>
                    <w:rPr>
                      <w:rFonts w:ascii="Times New Roman"/>
                      <w:w w:val="105"/>
                      <w:sz w:val="28"/>
                    </w:rPr>
                    <w:t>...</w:t>
                  </w:r>
                </w:p>
              </w:txbxContent>
            </v:textbox>
            <w10:wrap type="topAndBottom"/>
          </v:shape>
        </w:pict>
      </w:r>
      <w:r>
        <w:rPr>
          <w:rFonts w:ascii="Times New Roman" w:eastAsia="Times New Roman"/>
          <w:spacing w:val="-1"/>
          <w:w w:val="105"/>
          <w:sz w:val="19"/>
        </w:rPr>
        <w:t>Document</w:t>
      </w:r>
      <w:r>
        <w:rPr>
          <w:rFonts w:hint="eastAsia" w:ascii="宋体" w:eastAsia="宋体"/>
          <w:spacing w:val="-1"/>
          <w:w w:val="105"/>
          <w:sz w:val="16"/>
        </w:rPr>
        <w:t>（</w:t>
      </w:r>
      <w:r>
        <w:rPr>
          <w:rFonts w:hint="eastAsia" w:ascii="宋体" w:eastAsia="宋体"/>
          <w:w w:val="105"/>
          <w:sz w:val="16"/>
        </w:rPr>
        <w:t>资料结构设计）</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10"/>
        <w:rPr>
          <w:rFonts w:ascii="宋体"/>
          <w:sz w:val="27"/>
        </w:rPr>
      </w:pPr>
    </w:p>
    <w:p>
      <w:pPr>
        <w:pStyle w:val="11"/>
        <w:spacing w:before="109" w:line="214" w:lineRule="exact"/>
        <w:ind w:left="6552" w:right="148"/>
        <w:jc w:val="center"/>
        <w:rPr>
          <w:rFonts w:ascii="Arial Black"/>
        </w:rPr>
      </w:pPr>
      <w:r>
        <w:pict>
          <v:group id="_x0000_s3225" o:spid="_x0000_s3225" o:spt="203" style="position:absolute;left:0pt;margin-left:106.2pt;margin-top:-76.3pt;height:162.35pt;width:172.1pt;mso-position-horizontal-relative:page;z-index:-251437056;mso-width-relative:page;mso-height-relative:page;" coordorigin="2125,-1527" coordsize="3442,3247">
            <o:lock v:ext="edit"/>
            <v:rect id="_x0000_s3226" o:spid="_x0000_s3226" o:spt="1" style="position:absolute;left:4702;top:186;height:1240;width:367;" filled="f" stroked="t" coordsize="21600,21600">
              <v:path/>
              <v:fill on="f" focussize="0,0"/>
              <v:stroke weight="0.598503937007874pt" color="#000000"/>
              <v:imagedata o:title=""/>
              <o:lock v:ext="edit"/>
            </v:rect>
            <v:shape id="_x0000_s3227" o:spid="_x0000_s3227" style="position:absolute;left:4702;top:-266;height:442;width:373;" filled="f" stroked="t" coordorigin="4702,-266" coordsize="373,442" path="m4889,-266l4702,176,5075,176,4889,-266xe">
              <v:path arrowok="t"/>
              <v:fill on="f" focussize="0,0"/>
              <v:stroke weight="0.598503937007874pt" color="#000000"/>
              <v:imagedata o:title=""/>
              <o:lock v:ext="edit"/>
            </v:shape>
            <v:rect id="_x0000_s3228" o:spid="_x0000_s3228" o:spt="1" style="position:absolute;left:4881;top:-421;height:152;width:12;" fillcolor="#000000" filled="t" stroked="f" coordsize="21600,21600">
              <v:path/>
              <v:fill on="t" focussize="0,0"/>
              <v:stroke on="f"/>
              <v:imagedata o:title=""/>
              <o:lock v:ext="edit"/>
            </v:rect>
            <v:shape id="_x0000_s3229" o:spid="_x0000_s3229" style="position:absolute;left:4865;top:-391;height:35;width:38;" fillcolor="#FFFFFF" filled="t" stroked="f" coordorigin="4865,-390" coordsize="38,35" path="m4895,-390l4874,-390,4865,-382,4865,-364,4874,-356,4895,-356,4903,-364,4903,-373,4903,-382,4895,-390xe">
              <v:path arrowok="t"/>
              <v:fill on="t" focussize="0,0"/>
              <v:stroke on="f"/>
              <v:imagedata o:title=""/>
              <o:lock v:ext="edit"/>
            </v:shape>
            <v:shape id="_x0000_s3230" o:spid="_x0000_s3230" style="position:absolute;left:2452;top:-391;height:1977;width:2898;" filled="f" stroked="t" coordorigin="2452,-390" coordsize="2898,1977" path="m4903,-373l4903,-382,4895,-390,4884,-390,4874,-390,4865,-382,4865,-373,4865,-364,4874,-356,4884,-356,4895,-356,4903,-364,4903,-373xm2452,1586l3354,1586,3354,1535,3436,1535,3436,1484,3518,1484,3518,1435,3600,1435,5350,1435e">
              <v:path arrowok="t"/>
              <v:fill on="f" focussize="0,0"/>
              <v:stroke weight="0.598503937007874pt" color="#000000"/>
              <v:imagedata o:title=""/>
              <o:lock v:ext="edit"/>
            </v:shape>
            <v:line id="_x0000_s3231" o:spid="_x0000_s3231" o:spt="20" style="position:absolute;left:3668;top:1342;flip:y;height:96;width:0;" stroked="t" coordsize="21600,21600">
              <v:path arrowok="t"/>
              <v:fill focussize="0,0"/>
              <v:stroke weight="0.598503937007874pt" color="#000000"/>
              <v:imagedata o:title=""/>
              <o:lock v:ext="edit"/>
            </v:line>
            <v:shape id="_x0000_s3232" o:spid="_x0000_s3232" style="position:absolute;left:3633;top:1291;height:45;width:69;" filled="f" stroked="t" coordorigin="3633,1291" coordsize="69,45" path="m3702,1314l3699,1305,3692,1298,3681,1293,3668,1291,3654,1293,3643,1298,3636,1305,3633,1314,3636,1322,3643,1330,3654,1335,3668,1336,3681,1335,3692,1330,3699,1322,3702,1314xe">
              <v:path arrowok="t"/>
              <v:fill on="f" focussize="0,0"/>
              <v:stroke weight="0.598503937007874pt" color="#000000"/>
              <v:imagedata o:title=""/>
              <o:lock v:ext="edit"/>
            </v:shape>
            <v:line id="_x0000_s3233" o:spid="_x0000_s3233" o:spt="20" style="position:absolute;left:3835;top:1342;flip:y;height:96;width:0;" stroked="t" coordsize="21600,21600">
              <v:path arrowok="t"/>
              <v:fill focussize="0,0"/>
              <v:stroke weight="0.598503937007874pt" color="#000000"/>
              <v:imagedata o:title=""/>
              <o:lock v:ext="edit"/>
            </v:line>
            <v:shape id="_x0000_s3234" o:spid="_x0000_s3234" style="position:absolute;left:3797;top:1291;height:45;width:69;" filled="f" stroked="t" coordorigin="3798,1291" coordsize="69,45" path="m3866,1314l3864,1305,3856,1298,3845,1293,3832,1291,3819,1293,3808,1298,3800,1305,3798,1314,3800,1322,3808,1330,3819,1335,3832,1336,3846,1335,3856,1330,3864,1322,3866,1314xe">
              <v:path arrowok="t"/>
              <v:fill on="f" focussize="0,0"/>
              <v:stroke weight="0.598503937007874pt" color="#000000"/>
              <v:imagedata o:title=""/>
              <o:lock v:ext="edit"/>
            </v:shape>
            <v:line id="_x0000_s3235" o:spid="_x0000_s3235" o:spt="20" style="position:absolute;left:3998;top:1342;flip:y;height:96;width:0;" stroked="t" coordsize="21600,21600">
              <v:path arrowok="t"/>
              <v:fill focussize="0,0"/>
              <v:stroke weight="0.598503937007874pt" color="#000000"/>
              <v:imagedata o:title=""/>
              <o:lock v:ext="edit"/>
            </v:line>
            <v:shape id="_x0000_s3236" o:spid="_x0000_s3236" style="position:absolute;left:3960;top:1291;height:45;width:68;" filled="f" stroked="t" coordorigin="3961,1291" coordsize="68,45" path="m4028,1314l4025,1305,4018,1298,4007,1293,3994,1291,3981,1293,3971,1298,3963,1305,3961,1314,3963,1322,3971,1330,3981,1335,3994,1336,4007,1335,4018,1330,4025,1322,4028,1314xe">
              <v:path arrowok="t"/>
              <v:fill on="f" focussize="0,0"/>
              <v:stroke weight="0.598503937007874pt" color="#000000"/>
              <v:imagedata o:title=""/>
              <o:lock v:ext="edit"/>
            </v:shape>
            <v:line id="_x0000_s3237" o:spid="_x0000_s3237" o:spt="20" style="position:absolute;left:4163;top:1342;flip:y;height:96;width:0;" stroked="t" coordsize="21600,21600">
              <v:path arrowok="t"/>
              <v:fill focussize="0,0"/>
              <v:stroke weight="0.598503937007874pt" color="#000000"/>
              <v:imagedata o:title=""/>
              <o:lock v:ext="edit"/>
            </v:line>
            <v:shape id="_x0000_s3238" o:spid="_x0000_s3238" style="position:absolute;left:4128;top:1291;height:45;width:65;" filled="f" stroked="t" coordorigin="4128,1291" coordsize="65,45" path="m4193,1314l4193,1301,4178,1291,4160,1291,4142,1291,4128,1301,4128,1314,4128,1326,4142,1336,4160,1336,4178,1336,4193,1326,4193,1314xe">
              <v:path arrowok="t"/>
              <v:fill on="f" focussize="0,0"/>
              <v:stroke weight="0.598503937007874pt" color="#000000"/>
              <v:imagedata o:title=""/>
              <o:lock v:ext="edit"/>
            </v:shape>
            <v:line id="_x0000_s3239" o:spid="_x0000_s3239" o:spt="20" style="position:absolute;left:4326;top:1342;flip:y;height:96;width:0;" stroked="t" coordsize="21600,21600">
              <v:path arrowok="t"/>
              <v:fill focussize="0,0"/>
              <v:stroke weight="0.598503937007874pt" color="#000000"/>
              <v:imagedata o:title=""/>
              <o:lock v:ext="edit"/>
            </v:line>
            <v:shape id="_x0000_s3240" o:spid="_x0000_s3240" style="position:absolute;left:4291;top:1291;height:45;width:66;" filled="f" stroked="t" coordorigin="4291,1291" coordsize="66,45" path="m4357,1314l4357,1301,4342,1291,4324,1291,4306,1291,4291,1301,4291,1314,4291,1326,4306,1336,4324,1336,4342,1336,4357,1326,4357,1314xe">
              <v:path arrowok="t"/>
              <v:fill on="f" focussize="0,0"/>
              <v:stroke weight="0.598503937007874pt" color="#000000"/>
              <v:imagedata o:title=""/>
              <o:lock v:ext="edit"/>
            </v:shape>
            <v:line id="_x0000_s3241" o:spid="_x0000_s3241" o:spt="20" style="position:absolute;left:4489;top:1342;flip:y;height:96;width:0;" stroked="t" coordsize="21600,21600">
              <v:path arrowok="t"/>
              <v:fill focussize="0,0"/>
              <v:stroke weight="0.598503937007874pt" color="#000000"/>
              <v:imagedata o:title=""/>
              <o:lock v:ext="edit"/>
            </v:line>
            <v:shape id="_x0000_s3242" o:spid="_x0000_s3242" style="position:absolute;left:4455;top:1291;height:45;width:63;" filled="f" stroked="t" coordorigin="4456,1291" coordsize="63,45" path="m4518,1314l4518,1301,4504,1291,4487,1291,4470,1291,4456,1301,4456,1314,4456,1326,4470,1336,4487,1336,4504,1336,4518,1326,4518,1314xe">
              <v:path arrowok="t"/>
              <v:fill on="f" focussize="0,0"/>
              <v:stroke weight="0.598503937007874pt" color="#000000"/>
              <v:imagedata o:title=""/>
              <o:lock v:ext="edit"/>
            </v:shape>
            <v:shape id="_x0000_s3243" o:spid="_x0000_s3243" style="position:absolute;left:3477;top:-323;height:176;width:1080;" fillcolor="#CCCCFF" filled="t" stroked="f" coordorigin="3478,-323" coordsize="1080,176" path="m4000,-323l3968,-323,3944,-318,3884,-304,3860,-301,3816,-301,3792,-295,3745,-292,3716,-290,3669,-290,3647,-286,3632,-278,3617,-263,3593,-265,3569,-265,3547,-260,3547,-220,3532,-214,3508,-214,3478,-211,3478,-205,3485,-199,3502,-187,3547,-184,3578,-179,3608,-182,3608,-176,3623,-169,3669,-157,3762,-157,3784,-161,3807,-163,3823,-155,3853,-155,3899,-158,3914,-164,3949,-166,3914,-158,3938,-157,3983,-157,4006,-158,4029,-158,4053,-152,4076,-152,4091,-158,4115,-157,4130,-151,4152,-148,4175,-148,4191,-152,4199,-148,4228,-148,4252,-149,4275,-152,4290,-161,4313,-155,4336,-158,4358,-155,4381,-149,4405,-149,4405,-166,4412,-173,4436,-173,4459,-176,4459,-190,4481,-190,4481,-196,4466,-211,4459,-223,4442,-227,4557,-227,4550,-233,4503,-245,4459,-260,4459,-277,4512,-280,4512,-292,4466,-295,4390,-298,4328,-298,4304,-299,4297,-305,4275,-311,4221,-311,4160,-308,4137,-314,4115,-314,4091,-311,4029,-311,4022,-317,4000,-323xe">
              <v:path arrowok="t"/>
              <v:fill on="t" focussize="0,0"/>
              <v:stroke on="f"/>
              <v:imagedata o:title=""/>
              <o:lock v:ext="edit"/>
            </v:shape>
            <v:shape id="_x0000_s3244" o:spid="_x0000_s3244" style="position:absolute;left:3477;top:-323;height:176;width:1080;" filled="f" stroked="t" coordorigin="3478,-323" coordsize="1080,176" path="m3949,-166l3914,-164,3899,-158,3877,-157,3853,-155,3823,-155,3807,-163,3784,-161,3762,-157,3732,-157,3701,-157,3669,-157,3623,-169,3608,-176,3608,-182,3578,-179,3547,-184,3502,-187,3485,-199,3478,-205,3478,-211,3508,-214,3532,-214,3547,-220,3547,-232,3547,-244,3547,-254,3547,-260,3569,-265,3593,-265,3617,-263,3632,-278,3647,-286,3669,-290,3693,-290,3716,-290,3745,-292,3792,-295,3816,-301,3838,-301,3860,-301,3884,-304,3944,-318,3968,-323,4000,-323,4022,-317,4029,-311,4059,-311,4091,-311,4115,-314,4137,-314,4160,-308,4221,-311,4252,-311,4275,-311,4297,-305,4304,-299,4328,-298,4390,-298,4466,-295,4512,-292,4512,-286,4512,-280,4459,-277,4459,-260,4503,-245,4550,-233,4557,-227,4512,-227,4466,-227,4442,-227,4459,-223,4466,-211,4481,-196,4481,-190,4459,-190,4459,-182,4459,-176,4436,-173,4412,-173,4405,-166,4405,-155,4405,-149,4381,-149,4358,-155,4336,-158,4313,-155,4290,-161,4275,-152,4252,-149,4228,-148,4199,-148,4191,-152,4175,-148,4152,-148,4130,-151,4115,-157,4091,-158,4076,-152,4053,-152,4029,-158,4006,-158,3983,-157,3961,-157,3938,-157,3914,-158,3949,-166xe">
              <v:path arrowok="t"/>
              <v:fill on="f" focussize="0,0"/>
              <v:stroke weight="0.598503937007874pt" color="#000000"/>
              <v:imagedata o:title=""/>
              <o:lock v:ext="edit"/>
            </v:shape>
            <v:shape id="_x0000_s3245" o:spid="_x0000_s3245" o:spt="75" type="#_x0000_t75" style="position:absolute;left:2945;top:-450;height:922;width:917;" filled="f" stroked="f" coordsize="21600,21600">
              <v:path/>
              <v:fill on="f" focussize="0,0"/>
              <v:stroke on="f"/>
              <v:imagedata r:id="rId79" o:title=""/>
              <o:lock v:ext="edit" aspectratio="t"/>
            </v:shape>
            <v:shape id="_x0000_s3246" o:spid="_x0000_s3246" style="position:absolute;left:2945;top:-448;height:351;width:382;" fillcolor="#000000" filled="t" stroked="f" coordorigin="2945,-447" coordsize="382,351" path="m3136,-447l3062,-433,3001,-396,2960,-340,2945,-272,2960,-204,3001,-148,3062,-111,3136,-97,3210,-111,3271,-148,3312,-204,3327,-272,3312,-340,3271,-396,3210,-433,3136,-447xe">
              <v:path arrowok="t"/>
              <v:fill on="t" focussize="0,0"/>
              <v:stroke on="f"/>
              <v:imagedata o:title=""/>
              <o:lock v:ext="edit"/>
            </v:shape>
            <v:shape id="_x0000_s3247" o:spid="_x0000_s3247" o:spt="75" type="#_x0000_t75" style="position:absolute;left:2945;top:-450;height:922;width:917;" filled="f" stroked="f" coordsize="21600,21600">
              <v:path/>
              <v:fill on="f" focussize="0,0"/>
              <v:stroke on="f"/>
              <v:imagedata r:id="rId80" o:title=""/>
              <o:lock v:ext="edit" aspectratio="t"/>
            </v:shape>
            <v:shape id="_x0000_s3248" o:spid="_x0000_s3248" style="position:absolute;left:2951;top:-442;height:337;width:368;" filled="f" stroked="t" coordorigin="2951,-441" coordsize="368,337" path="m3319,-273l3305,-338,3265,-392,3207,-428,3135,-441,3064,-428,3005,-392,2966,-338,2951,-273,2966,-207,3005,-154,3064,-118,3135,-104,3207,-118,3265,-154,3305,-207,3319,-273xe">
              <v:path arrowok="t"/>
              <v:fill on="f" focussize="0,0"/>
              <v:stroke weight="0.598503937007874pt" color="#000000"/>
              <v:imagedata o:title=""/>
              <o:lock v:ext="edit"/>
            </v:shape>
            <v:shape id="_x0000_s3249" o:spid="_x0000_s3249" style="position:absolute;left:2467;top:-223;height:176;width:835;" fillcolor="#CCCCFF" filled="t" stroked="f" coordorigin="2467,-223" coordsize="835,176" path="m2923,-223l2899,-223,2881,-217,2875,-211,2827,-211,2811,-214,2793,-214,2775,-208,2727,-211,2685,-211,2669,-205,2663,-199,2643,-197,2597,-197,2539,-194,2503,-191,2503,-179,2545,-176,2545,-160,2509,-145,2473,-133,2467,-127,2557,-127,2545,-122,2539,-110,2527,-95,2527,-89,2545,-89,2545,-76,2561,-74,2579,-74,2585,-65,2585,-49,2603,-49,2621,-55,2639,-58,2655,-55,2673,-61,2685,-52,2703,-49,2721,-47,2745,-47,2751,-52,2763,-47,2780,-47,2799,-50,2811,-56,2827,-58,2839,-52,2857,-52,2875,-58,2893,-58,2911,-56,2947,-56,2963,-58,2938,-65,2963,-64,2975,-58,3011,-55,3035,-55,3047,-62,3065,-61,3083,-56,3153,-56,3189,-68,3201,-76,3201,-82,3224,-79,3249,-83,3283,-88,3295,-98,3301,-104,3301,-110,3277,-113,3260,-113,3249,-119,3249,-160,3231,-164,3212,-164,3195,-163,3183,-178,3171,-185,3153,-190,3117,-190,3095,-191,3059,-194,3041,-202,3005,-202,2989,-203,2941,-218,2923,-223xe">
              <v:path arrowok="t"/>
              <v:fill on="t" focussize="0,0"/>
              <v:stroke on="f"/>
              <v:imagedata o:title=""/>
              <o:lock v:ext="edit"/>
            </v:shape>
            <v:shape id="_x0000_s3250" o:spid="_x0000_s3250" style="position:absolute;left:2467;top:-223;height:176;width:835;" filled="f" stroked="t" coordorigin="2467,-223" coordsize="835,176" path="m2938,-65l2963,-64,2975,-58,2993,-56,3011,-55,3035,-55,3047,-62,3065,-61,3083,-56,3105,-56,3129,-56,3153,-56,3189,-68,3201,-76,3201,-82,3224,-79,3249,-83,3283,-88,3295,-98,3301,-104,3301,-110,3277,-113,3260,-113,3249,-119,3249,-131,3249,-143,3249,-155,3249,-160,3231,-164,3212,-164,3195,-163,3183,-178,3171,-185,3153,-190,3135,-190,3117,-190,3095,-191,3059,-194,3041,-202,3023,-202,3005,-202,2989,-203,2941,-218,2923,-223,2899,-223,2881,-217,2875,-211,2851,-211,2827,-211,2811,-214,2793,-214,2775,-208,2727,-211,2703,-211,2685,-211,2669,-205,2663,-199,2643,-197,2597,-197,2539,-194,2503,-191,2503,-185,2503,-179,2545,-176,2545,-160,2509,-145,2473,-133,2467,-127,2503,-127,2539,-127,2557,-127,2545,-122,2539,-110,2527,-95,2527,-89,2545,-89,2545,-82,2545,-76,2561,-74,2579,-74,2585,-65,2585,-55,2585,-49,2603,-49,2621,-55,2639,-58,2655,-55,2673,-61,2685,-52,2703,-49,2721,-47,2745,-47,2751,-52,2763,-47,2780,-47,2799,-50,2811,-56,2827,-58,2839,-52,2857,-52,2875,-58,2893,-58,2911,-56,2929,-56,2947,-56,2963,-58,2938,-65xe">
              <v:path arrowok="t"/>
              <v:fill on="f" focussize="0,0"/>
              <v:stroke weight="0.598503937007874pt" color="#000000"/>
              <v:imagedata o:title=""/>
              <o:lock v:ext="edit"/>
            </v:shape>
            <v:rect id="_x0000_s3251" o:spid="_x0000_s3251" o:spt="1" style="position:absolute;left:2130;top:-645;height:2359;width:3430;" filled="f" stroked="t" coordsize="21600,21600">
              <v:path/>
              <v:fill on="f" focussize="0,0"/>
              <v:stroke weight="0.598503937007874pt" color="#000000"/>
              <v:imagedata o:title=""/>
              <o:lock v:ext="edit"/>
            </v:rect>
            <v:shape id="_x0000_s3252" o:spid="_x0000_s3252" style="position:absolute;left:4158;top:-1521;height:942;width:1119;" fillcolor="#FFFFFF" filled="t" stroked="f" coordorigin="4158,-1521" coordsize="1119,942" path="m5051,-1521l5007,-1518,4985,-1518,4962,-1521,4942,-1518,4888,-1513,4864,-1513,4844,-1509,4823,-1506,4805,-1503,4774,-1497,4743,-1488,4720,-1482,4689,-1471,4670,-1464,4646,-1456,4620,-1447,4598,-1434,4574,-1423,4532,-1398,4512,-1387,4493,-1372,4456,-1341,4417,-1302,4382,-1259,4370,-1235,4355,-1209,4343,-1175,4331,-1148,4319,-1093,4316,-1039,4316,-1010,4318,-980,4325,-946,4331,-916,4340,-884,4351,-851,4369,-823,4158,-810,4717,-579,5030,-853,4786,-844,4771,-872,4764,-899,4759,-922,4753,-944,4756,-986,4761,-1004,4768,-1024,4775,-1045,4784,-1064,4798,-1088,4814,-1103,4834,-1123,4852,-1138,4889,-1160,4925,-1175,4942,-1182,5018,-1203,5064,-1208,5088,-1211,5105,-1212,5154,-1212,5193,-1208,5276,-1492,5257,-1497,5239,-1498,5212,-1504,5196,-1506,5155,-1512,5117,-1515,5097,-1518,5051,-1521xe">
              <v:path arrowok="t"/>
              <v:fill on="t" focussize="0,0"/>
              <v:stroke on="f"/>
              <v:imagedata o:title=""/>
              <o:lock v:ext="edit"/>
            </v:shape>
            <v:shape id="_x0000_s3253" o:spid="_x0000_s3253" style="position:absolute;left:4158;top:-1521;height:942;width:1119;" filled="f" stroked="t" coordorigin="4158,-1521" coordsize="1119,942" path="m5276,-1492l5257,-1497,5239,-1498,5212,-1504,5196,-1506,5176,-1509,5155,-1512,5135,-1513,5117,-1515,5097,-1518,5072,-1519,5051,-1521,5030,-1519,5007,-1518,4985,-1518,4962,-1521,4942,-1518,4925,-1516,4907,-1515,4888,-1513,4864,-1513,4844,-1509,4823,-1506,4805,-1503,4774,-1497,4743,-1488,4720,-1482,4689,-1471,4670,-1464,4646,-1456,4620,-1447,4598,-1434,4574,-1423,4554,-1411,4532,-1398,4512,-1387,4493,-1372,4474,-1356,4456,-1341,4439,-1325,4417,-1302,4400,-1281,4382,-1259,4370,-1235,4355,-1209,4343,-1175,4331,-1148,4325,-1120,4319,-1093,4318,-1067,4316,-1039,4316,-1010,4318,-980,4325,-946,4331,-916,4340,-884,4351,-851,4369,-823,4158,-810,4717,-579,5030,-853,4786,-844,4771,-872,4764,-899,4759,-922,4753,-944,4755,-965,4756,-986,4761,-1004,4768,-1024,4775,-1045,4784,-1064,4798,-1088,4814,-1103,4834,-1123,4852,-1138,4874,-1151,4889,-1160,4907,-1168,4925,-1175,4997,-1199,5064,-1208,5088,-1211,5105,-1212,5129,-1212,5154,-1212,5193,-1208,5276,-1492xe">
              <v:path arrowok="t"/>
              <v:fill on="f" focussize="0,0"/>
              <v:stroke weight="0.598503937007874pt" color="#000000"/>
              <v:imagedata o:title=""/>
              <o:lock v:ext="edit"/>
            </v:shape>
            <v:shape id="_x0000_s3254" o:spid="_x0000_s3254" o:spt="202" type="#_x0000_t202" style="position:absolute;left:2124;top:-1527;height:3247;width:3442;" filled="f" stroked="f" coordsize="21600,21600">
              <v:path/>
              <v:fill on="f" focussize="0,0"/>
              <v:stroke on="f" joinstyle="miter"/>
              <v:imagedata o:title=""/>
              <o:lock v:ext="edit"/>
              <v:textbox inset="0mm,0mm,0mm,0mm">
                <w:txbxContent>
                  <w:p>
                    <w:pPr>
                      <w:spacing w:before="0" w:line="240" w:lineRule="auto"/>
                      <w:rPr>
                        <w:rFonts w:ascii="Arial"/>
                        <w:b/>
                        <w:sz w:val="20"/>
                      </w:rPr>
                    </w:pPr>
                  </w:p>
                  <w:p>
                    <w:pPr>
                      <w:spacing w:before="2" w:line="240" w:lineRule="auto"/>
                      <w:rPr>
                        <w:rFonts w:ascii="Arial"/>
                        <w:b/>
                        <w:sz w:val="28"/>
                      </w:rPr>
                    </w:pPr>
                  </w:p>
                  <w:p>
                    <w:pPr>
                      <w:spacing w:before="0"/>
                      <w:ind w:left="359" w:right="0" w:firstLine="0"/>
                      <w:jc w:val="left"/>
                      <w:rPr>
                        <w:rFonts w:hint="eastAsia" w:ascii="宋体" w:eastAsia="宋体"/>
                        <w:sz w:val="16"/>
                      </w:rPr>
                    </w:pPr>
                    <w:r>
                      <w:rPr>
                        <w:rFonts w:ascii="Times New Roman" w:eastAsia="Times New Roman"/>
                        <w:w w:val="105"/>
                        <w:sz w:val="19"/>
                      </w:rPr>
                      <w:t>View</w:t>
                    </w:r>
                    <w:r>
                      <w:rPr>
                        <w:rFonts w:hint="eastAsia" w:ascii="宋体" w:eastAsia="宋体"/>
                        <w:w w:val="105"/>
                        <w:sz w:val="16"/>
                      </w:rPr>
                      <w:t>（资料的显示）</w:t>
                    </w:r>
                  </w:p>
                </w:txbxContent>
              </v:textbox>
            </v:shape>
          </v:group>
        </w:pict>
      </w:r>
      <w:r>
        <w:pict>
          <v:group id="_x0000_s3255" o:spid="_x0000_s3255" o:spt="203" style="position:absolute;left:0pt;margin-left:307.85pt;margin-top:10.05pt;height:78.5pt;width:45.4pt;mso-position-horizontal-relative:page;z-index:-251436032;mso-width-relative:page;mso-height-relative:page;" coordorigin="6157,201" coordsize="908,1570">
            <o:lock v:ext="edit"/>
            <v:shape id="_x0000_s3256" o:spid="_x0000_s3256" style="position:absolute;left:6163;top:207;height:1558;width:896;" fillcolor="#DCDCDC" filled="t" stroked="f" coordorigin="6163,207" coordsize="896,1558" path="m6310,207l6488,381,6450,400,6416,424,6323,504,6274,562,6256,592,6238,620,6207,685,6181,766,6174,803,6166,836,6163,908,6168,947,6169,978,6172,1007,6178,1037,6183,1068,6213,1154,6225,1182,6235,1211,6267,1267,6279,1291,6298,1324,6314,1348,6335,1381,6359,1411,6374,1428,6389,1447,6405,1466,6423,1486,6440,1502,6455,1519,6470,1532,6486,1550,6527,1585,6546,1603,6565,1618,6585,1634,6627,1666,6646,1678,6706,1717,6723,1729,6750,1744,6769,1756,6790,1765,6932,1411,6893,1386,6872,1368,6849,1347,6835,1332,6796,1290,6779,1270,6763,1253,6751,1232,6739,1214,6727,1191,6717,1170,6708,1149,6697,1128,6690,1106,6681,1076,6676,1047,6672,1013,6672,984,6682,923,6726,826,6785,764,6846,727,7059,924,6990,403,6310,207xe">
              <v:path arrowok="t"/>
              <v:fill on="t" focussize="0,0"/>
              <v:stroke on="f"/>
              <v:imagedata o:title=""/>
              <o:lock v:ext="edit"/>
            </v:shape>
            <v:shape id="_x0000_s3257" o:spid="_x0000_s3257" style="position:absolute;left:6163;top:207;height:1558;width:896;" filled="f" stroked="t" coordorigin="6163,207" coordsize="896,1558" path="m6790,1765l6769,1756,6750,1744,6723,1729,6706,1717,6685,1703,6667,1691,6646,1678,6627,1666,6609,1652,6585,1634,6565,1618,6546,1603,6527,1585,6506,1567,6486,1550,6470,1532,6455,1519,6440,1502,6423,1486,6405,1466,6389,1447,6374,1428,6359,1411,6335,1381,6314,1348,6298,1324,6279,1291,6267,1267,6252,1241,6235,1211,6225,1182,6213,1154,6202,1124,6192,1094,6183,1068,6178,1037,6172,1007,6169,978,6168,947,6163,908,6165,874,6166,836,6174,803,6181,766,6207,685,6238,620,6256,592,6274,562,6298,534,6323,504,6355,475,6384,448,6416,424,6450,400,6488,381,6310,207,6990,403,7059,924,6846,727,6811,745,6761,784,6714,848,6702,871,6693,895,6682,923,6676,950,6672,984,6672,1013,6681,1076,6708,1149,6717,1170,6727,1191,6739,1214,6751,1232,6763,1253,6779,1270,6796,1290,6817,1312,6872,1368,6932,1411,6790,1765xe">
              <v:path arrowok="t"/>
              <v:fill on="f" focussize="0,0"/>
              <v:stroke weight="0.598503937007874pt" color="#000000"/>
              <v:imagedata o:title=""/>
              <o:lock v:ext="edit"/>
            </v:shape>
          </v:group>
        </w:pict>
      </w:r>
      <w:r>
        <w:pict>
          <v:group id="_x0000_s3258" o:spid="_x0000_s3258" o:spt="203" style="position:absolute;left:0pt;margin-left:271.35pt;margin-top:-82.75pt;height:96.9pt;width:204.45pt;mso-position-horizontal-relative:page;z-index:-251436032;mso-width-relative:page;mso-height-relative:page;" coordorigin="5428,-1656" coordsize="4089,1938">
            <o:lock v:ext="edit"/>
            <v:shape id="_x0000_s3259" o:spid="_x0000_s3259" style="position:absolute;left:5503;top:-1583;height:322;width:432;" fillcolor="#B1B1B1" filled="t" stroked="f" coordorigin="5504,-1582" coordsize="432,322" path="m5936,-1582l5504,-1582,5504,-1344,5504,-1261,5936,-1261,5936,-1344,5936,-1582xe">
              <v:path arrowok="t"/>
              <v:fill on="t" focussize="0,0"/>
              <v:stroke on="f"/>
              <v:imagedata o:title=""/>
              <o:lock v:ext="edit"/>
            </v:shape>
            <v:rect id="_x0000_s3260" o:spid="_x0000_s3260" o:spt="1" style="position:absolute;left:5433;top:-1650;height:306;width:425;" fillcolor="#FFFFFF" filled="t" stroked="f" coordsize="21600,21600">
              <v:path/>
              <v:fill on="t" focussize="0,0"/>
              <v:stroke on="f"/>
              <v:imagedata o:title=""/>
              <o:lock v:ext="edit"/>
            </v:rect>
            <v:rect id="_x0000_s3261" o:spid="_x0000_s3261" o:spt="1" style="position:absolute;left:5433;top:-1650;height:306;width:425;" filled="f" stroked="t" coordsize="21600,21600">
              <v:path/>
              <v:fill on="f" focussize="0,0"/>
              <v:stroke weight="0.598503937007874pt" color="#000000"/>
              <v:imagedata o:title=""/>
              <o:lock v:ext="edit"/>
            </v:rect>
            <v:line id="_x0000_s3262" o:spid="_x0000_s3262" o:spt="20" style="position:absolute;left:5716;top:-1493;height:0;width:217;" stroked="t" coordsize="21600,21600">
              <v:path arrowok="t"/>
              <v:fill focussize="0,0"/>
              <v:stroke weight="1.27346456692913pt" color="#000000"/>
              <v:imagedata o:title=""/>
              <o:lock v:ext="edit"/>
            </v:line>
            <v:shape id="_x0000_s3263" o:spid="_x0000_s3263" style="position:absolute;left:6137;top:-1535;height:202;width:3380;" fillcolor="#B1B1B1" filled="t" stroked="f" coordorigin="6138,-1534" coordsize="3380,202" path="m9517,-1534l6138,-1534,6138,-1416,6138,-1333,9517,-1333,9517,-1416,9517,-1534xe">
              <v:path arrowok="t"/>
              <v:fill on="t" focussize="0,0"/>
              <v:stroke on="f"/>
              <v:imagedata o:title=""/>
              <o:lock v:ext="edit"/>
            </v:shape>
            <v:rect id="_x0000_s3264" o:spid="_x0000_s3264" o:spt="1" style="position:absolute;left:6069;top:-1601;height:185;width:3368;" fillcolor="#FFFFFF" filled="t" stroked="f" coordsize="21600,21600">
              <v:path/>
              <v:fill on="t" focussize="0,0"/>
              <v:stroke on="f"/>
              <v:imagedata o:title=""/>
              <o:lock v:ext="edit"/>
            </v:rect>
            <v:rect id="_x0000_s3265" o:spid="_x0000_s3265" o:spt="1" style="position:absolute;left:6069;top:-1601;height:185;width:3368;" filled="f" stroked="t" coordsize="21600,21600">
              <v:path/>
              <v:fill on="f" focussize="0,0"/>
              <v:stroke weight="0.598503937007874pt" color="#000000"/>
              <v:imagedata o:title=""/>
              <o:lock v:ext="edit"/>
            </v:rect>
            <v:shape id="_x0000_s3266" o:spid="_x0000_s3266" o:spt="75" type="#_x0000_t75" style="position:absolute;left:6203;top:-1557;height:348;width:114;" filled="f" stroked="f" coordsize="21600,21600">
              <v:path/>
              <v:fill on="f" focussize="0,0"/>
              <v:stroke on="f"/>
              <v:imagedata r:id="rId81" o:title=""/>
              <o:lock v:ext="edit" aspectratio="t"/>
            </v:shape>
            <v:shape id="_x0000_s3267" o:spid="_x0000_s3267" style="position:absolute;left:6559;top:-1551;height:87;width:84;" fillcolor="#000000" filled="t" stroked="f" coordorigin="6560,-1551" coordsize="84,87" path="m6601,-1551l6585,-1547,6572,-1538,6563,-1524,6560,-1507,6563,-1490,6572,-1477,6585,-1467,6602,-1464,6618,-1467,6631,-1477,6640,-1490,6643,-1507,6640,-1524,6631,-1538,6618,-1547,6601,-1551xe">
              <v:path arrowok="t"/>
              <v:fill on="t" focussize="0,0"/>
              <v:stroke on="f"/>
              <v:imagedata o:title=""/>
              <o:lock v:ext="edit"/>
            </v:shape>
            <v:shape id="_x0000_s3268" o:spid="_x0000_s3268" style="position:absolute;left:6559;top:-1551;height:87;width:84;" filled="f" stroked="t" coordorigin="6560,-1551" coordsize="84,87" path="m6643,-1507l6640,-1524,6631,-1538,6618,-1547,6601,-1551,6585,-1547,6572,-1538,6563,-1524,6560,-1507,6563,-1490,6572,-1477,6585,-1467,6602,-1464,6618,-1467,6631,-1477,6640,-1490,6643,-1507xe">
              <v:path arrowok="t"/>
              <v:fill on="f" focussize="0,0"/>
              <v:stroke weight="0.598503937007874pt" color="#000000"/>
              <v:imagedata o:title=""/>
              <o:lock v:ext="edit"/>
            </v:shape>
            <v:rect id="_x0000_s3269" o:spid="_x0000_s3269" o:spt="1" style="position:absolute;left:6596;top:-1453;height:611;width:12;" fillcolor="#000000" filled="t" stroked="f" coordsize="21600,21600">
              <v:path/>
              <v:fill on="t" focussize="0,0"/>
              <v:stroke on="f"/>
              <v:imagedata o:title=""/>
              <o:lock v:ext="edit"/>
            </v:rect>
            <v:shape id="_x0000_s3270" o:spid="_x0000_s3270" style="position:absolute;left:6546;top:-892;height:183;width:114;" fillcolor="#000000" filled="t" stroked="f" coordorigin="6546,-892" coordsize="114,183" path="m6659,-892l6603,-869,6546,-892,6603,-709,6659,-892xe">
              <v:path arrowok="t"/>
              <v:fill on="t" focussize="0,0"/>
              <v:stroke on="f"/>
              <v:imagedata o:title=""/>
              <o:lock v:ext="edit"/>
            </v:shape>
            <v:shape id="_x0000_s3271" o:spid="_x0000_s3271" o:spt="75" type="#_x0000_t75" style="position:absolute;left:6888;top:-1557;height:348;width:114;" filled="f" stroked="f" coordsize="21600,21600">
              <v:path/>
              <v:fill on="f" focussize="0,0"/>
              <v:stroke on="f"/>
              <v:imagedata r:id="rId82" o:title=""/>
              <o:lock v:ext="edit" aspectratio="t"/>
            </v:shape>
            <v:shape id="_x0000_s3272" o:spid="_x0000_s3272" style="position:absolute;left:7245;top:-1551;height:87;width:83;" fillcolor="#000000" filled="t" stroked="f" coordorigin="7246,-1551" coordsize="83,87" path="m7287,-1551l7271,-1547,7258,-1538,7249,-1524,7246,-1507,7249,-1490,7258,-1477,7271,-1467,7287,-1464,7303,-1467,7316,-1477,7325,-1490,7328,-1507,7325,-1524,7316,-1538,7303,-1547,7287,-1551xe">
              <v:path arrowok="t"/>
              <v:fill on="t" focussize="0,0"/>
              <v:stroke on="f"/>
              <v:imagedata o:title=""/>
              <o:lock v:ext="edit"/>
            </v:shape>
            <v:shape id="_x0000_s3273" o:spid="_x0000_s3273" style="position:absolute;left:7245;top:-1551;height:87;width:83;" filled="f" stroked="t" coordorigin="7246,-1551" coordsize="83,87" path="m7328,-1507l7325,-1524,7316,-1538,7303,-1547,7287,-1551,7271,-1547,7258,-1538,7249,-1524,7246,-1507,7249,-1490,7258,-1477,7271,-1467,7287,-1464,7303,-1467,7316,-1477,7325,-1490,7328,-1507xe">
              <v:path arrowok="t"/>
              <v:fill on="f" focussize="0,0"/>
              <v:stroke weight="0.598503937007874pt" color="#000000"/>
              <v:imagedata o:title=""/>
              <o:lock v:ext="edit"/>
            </v:shape>
            <v:rect id="_x0000_s3274" o:spid="_x0000_s3274" o:spt="1" style="position:absolute;left:7283;top:-1453;height:660;width:12;" fillcolor="#000000" filled="t" stroked="f" coordsize="21600,21600">
              <v:path/>
              <v:fill on="t" focussize="0,0"/>
              <v:stroke on="f"/>
              <v:imagedata o:title=""/>
              <o:lock v:ext="edit"/>
            </v:rect>
            <v:shape id="_x0000_s3275" o:spid="_x0000_s3275" style="position:absolute;left:5877;top:-1554;height:893;width:1469;" fillcolor="#000000" filled="t" stroked="f" coordorigin="5878,-1554" coordsize="1469,893" path="m6063,-1507l5878,-1554,5903,-1498,5884,-1440,6063,-1507xm7346,-844l7289,-822,7232,-844,7289,-661,7346,-844xe">
              <v:path arrowok="t"/>
              <v:fill on="t" focussize="0,0"/>
              <v:stroke on="f"/>
              <v:imagedata o:title=""/>
              <o:lock v:ext="edit"/>
            </v:shape>
            <v:rect id="_x0000_s3276" o:spid="_x0000_s3276" o:spt="1" style="position:absolute;left:6069;top:-1204;height:334;width:379;" filled="f" stroked="t" coordsize="21600,21600">
              <v:path/>
              <v:fill on="f" focussize="0,0"/>
              <v:stroke weight="0.598503937007874pt" color="#000000"/>
              <v:imagedata o:title=""/>
              <o:lock v:ext="edit"/>
            </v:rect>
            <v:shape id="_x0000_s3277" o:spid="_x0000_s3277" o:spt="75" type="#_x0000_t75" style="position:absolute;left:6406;top:-710;height:394;width:389;" filled="f" stroked="f" coordsize="21600,21600">
              <v:path/>
              <v:fill on="f" focussize="0,0"/>
              <v:stroke on="f"/>
              <v:imagedata r:id="rId83" o:title=""/>
              <o:lock v:ext="edit" aspectratio="t"/>
            </v:shape>
            <v:shape id="_x0000_s3278" o:spid="_x0000_s3278" style="position:absolute;left:6804;top:-1204;height:632;width:280;" filled="f" stroked="t" coordorigin="6805,-1203" coordsize="280,632" path="m7084,-887l7077,-987,7057,-1074,7027,-1142,6944,-1203,6900,-1187,6862,-1142,6832,-1074,6812,-987,6805,-887,6812,-788,6832,-701,6862,-632,6900,-588,6944,-571,6989,-588,7027,-632,7057,-701,7077,-788,7084,-887xe">
              <v:path arrowok="t"/>
              <v:fill on="f" focussize="0,0"/>
              <v:stroke weight="0.598503937007874pt" color="#000000"/>
              <v:imagedata o:title=""/>
              <o:lock v:ext="edit"/>
            </v:shape>
            <v:rect id="_x0000_s3279" o:spid="_x0000_s3279" o:spt="1" style="position:absolute;left:7196;top:-656;height:932;width:229;" filled="f" stroked="t" coordsize="21600,21600">
              <v:path/>
              <v:fill on="f" focussize="0,0"/>
              <v:stroke weight="0.598503937007874pt" color="#000000"/>
              <v:imagedata o:title=""/>
              <o:lock v:ext="edit"/>
            </v:rect>
            <v:shape id="_x0000_s3280" o:spid="_x0000_s3280" o:spt="75" type="#_x0000_t75" style="position:absolute;left:7574;top:-1557;height:348;width:114;" filled="f" stroked="f" coordsize="21600,21600">
              <v:path/>
              <v:fill on="f" focussize="0,0"/>
              <v:stroke on="f"/>
              <v:imagedata r:id="rId84" o:title=""/>
              <o:lock v:ext="edit" aspectratio="t"/>
            </v:shape>
            <v:shape id="_x0000_s3281" o:spid="_x0000_s3281" o:spt="75" type="#_x0000_t75" style="position:absolute;left:7918;top:-1557;height:348;width:114;" filled="f" stroked="f" coordsize="21600,21600">
              <v:path/>
              <v:fill on="f" focussize="0,0"/>
              <v:stroke on="f"/>
              <v:imagedata r:id="rId85" o:title=""/>
              <o:lock v:ext="edit" aspectratio="t"/>
            </v:shape>
            <v:shape id="_x0000_s3282" o:spid="_x0000_s3282" o:spt="75" type="#_x0000_t75" style="position:absolute;left:8260;top:-1557;height:549;width:114;" filled="f" stroked="f" coordsize="21600,21600">
              <v:path/>
              <v:fill on="f" focussize="0,0"/>
              <v:stroke on="f"/>
              <v:imagedata r:id="rId86" o:title=""/>
              <o:lock v:ext="edit" aspectratio="t"/>
            </v:shape>
            <v:shape id="_x0000_s3283" o:spid="_x0000_s3283" o:spt="75" type="#_x0000_t75" style="position:absolute;left:8605;top:-1557;height:348;width:114;" filled="f" stroked="f" coordsize="21600,21600">
              <v:path/>
              <v:fill on="f" focussize="0,0"/>
              <v:stroke on="f"/>
              <v:imagedata r:id="rId85" o:title=""/>
              <o:lock v:ext="edit" aspectratio="t"/>
            </v:shape>
            <v:shape id="_x0000_s3284" o:spid="_x0000_s3284" o:spt="75" type="#_x0000_t75" style="position:absolute;left:8947;top:-1557;height:450;width:114;" filled="f" stroked="f" coordsize="21600,21600">
              <v:path/>
              <v:fill on="f" focussize="0,0"/>
              <v:stroke on="f"/>
              <v:imagedata r:id="rId87" o:title=""/>
              <o:lock v:ext="edit" aspectratio="t"/>
            </v:shape>
            <v:shape id="_x0000_s3285" o:spid="_x0000_s3285" style="position:absolute;left:7491;top:-1159;height:1242;width:589;" filled="f" stroked="t" coordorigin="7491,-1159" coordsize="589,1242" path="m7634,-1151l7491,-514,7775,-514,7634,-1151xm7974,-1159l8013,-1108,8058,-1063,8080,-1031,8072,-1009,8050,-994,8028,-970,8005,-947,8020,-917,8035,-856,8050,-795,8058,-772,8028,-772,8005,-772,7981,-765,7968,-733,7968,-703,7974,-657,7990,-595,7996,-573,7996,-543,8013,-482,8020,-458,8043,-458,8050,-435,8058,-405,8058,-381,8035,-359,8013,-336,8028,-314,8043,-268,8035,-245,8013,-238,7990,-230,7968,-214,7944,-208,7937,-184,7937,-154,7952,-131,7959,-107,7959,-83,7981,-70,7990,-47,7968,-23,7959,7,7959,31,7974,53,7990,83,7974,83e">
              <v:path arrowok="t"/>
              <v:fill on="f" focussize="0,0"/>
              <v:stroke weight="0.598503937007874pt" color="#000000"/>
              <v:imagedata o:title=""/>
              <o:lock v:ext="edit"/>
            </v:shape>
            <v:shape id="_x0000_s3286" o:spid="_x0000_s3286" style="position:absolute;left:8623;top:-1159;height:796;width:87;" filled="f" stroked="t" coordorigin="8623,-1159" coordsize="87,796" path="m8687,-1159l8665,-1126,8636,-1097,8623,-1078,8627,-1063,8641,-1052,8654,-1037,8668,-1024,8659,-1003,8650,-964,8641,-925,8636,-910,8654,-910,8668,-910,8683,-905,8690,-886,8690,-866,8687,-836,8678,-798,8674,-783,8674,-765,8665,-724,8659,-709,8645,-709,8641,-694,8636,-676,8636,-661,8650,-646,8665,-631,8654,-618,8645,-588,8650,-574,8665,-567,8678,-564,8690,-553,8705,-549,8710,-534,8710,-514,8701,-499,8696,-484,8696,-470,8683,-461,8678,-447,8690,-431,8696,-411,8696,-396,8687,-383,8678,-363,8687,-363e">
              <v:path arrowok="t"/>
              <v:fill on="f" focussize="0,0"/>
              <v:stroke weight="1.19700787401575pt" color="#000000"/>
              <v:imagedata o:title=""/>
              <o:lock v:ext="edit"/>
            </v:shape>
            <v:shape id="_x0000_s3287" o:spid="_x0000_s3287" style="position:absolute;left:8177;top:-1102;height:483;width:917;" filled="f" stroked="t" coordorigin="8177,-1102" coordsize="917,483" path="m8454,-1003l8177,-1003,8177,-769,8454,-769,8454,-1003xm9094,-1102l8912,-1102,8912,-619,9094,-619,9094,-1102xe">
              <v:path arrowok="t"/>
              <v:fill on="f" focussize="0,0"/>
              <v:stroke weight="0.598503937007874pt" color="#000000"/>
              <v:imagedata o:title=""/>
              <o:lock v:ext="edit"/>
            </v:shape>
          </v:group>
        </w:pict>
      </w:r>
      <w:r>
        <w:rPr>
          <w:rFonts w:ascii="Arial Black"/>
          <w:color w:val="FF3300"/>
          <w:w w:val="105"/>
        </w:rPr>
        <w:t>RTTI</w:t>
      </w:r>
      <w:r>
        <w:rPr>
          <w:rFonts w:ascii="Arial Black"/>
          <w:color w:val="FF3300"/>
          <w:spacing w:val="-5"/>
          <w:w w:val="105"/>
        </w:rPr>
        <w:t xml:space="preserve"> </w:t>
      </w:r>
      <w:r>
        <w:rPr>
          <w:rFonts w:ascii="Arial Black"/>
          <w:color w:val="FF3300"/>
          <w:w w:val="105"/>
        </w:rPr>
        <w:t>&amp;</w:t>
      </w:r>
    </w:p>
    <w:p>
      <w:pPr>
        <w:pStyle w:val="11"/>
        <w:spacing w:line="214" w:lineRule="exact"/>
        <w:ind w:left="6553" w:right="148"/>
        <w:jc w:val="center"/>
        <w:rPr>
          <w:rFonts w:ascii="Arial Black"/>
        </w:rPr>
      </w:pPr>
      <w:r>
        <w:pict>
          <v:group id="_x0000_s3288" o:spid="_x0000_s3288" o:spt="203" style="position:absolute;left:0pt;margin-left:400.1pt;margin-top:10pt;height:75.5pt;width:45.5pt;mso-position-horizontal-relative:page;z-index:251783168;mso-width-relative:page;mso-height-relative:page;" coordorigin="8002,201" coordsize="910,1510">
            <o:lock v:ext="edit"/>
            <v:shape id="_x0000_s3289" o:spid="_x0000_s3289" style="position:absolute;left:8008;top:206;height:1498;width:898;" fillcolor="#DCDCDC" filled="t" stroked="f" coordorigin="8008,207" coordsize="898,1498" path="m8189,207l8085,574,8125,594,8149,611,8173,629,8209,659,8233,680,8251,698,8268,713,8283,734,8297,750,8310,771,8348,829,8378,909,8388,970,8387,1005,8384,1033,8378,1062,8370,1087,8360,1111,8352,1135,8298,1201,8240,1244,8008,1071,8133,1581,8829,1704,8634,1551,8668,1527,8729,1473,8784,1411,8826,1349,8856,1288,8882,1219,8898,1135,8906,1065,8903,1029,8901,993,8888,924,8882,895,8873,867,8865,835,8853,811,8840,781,8813,726,8798,701,8780,672,8762,647,8747,623,8725,593,8680,541,8654,512,8638,499,8622,481,8604,464,8581,445,8565,431,8548,416,8532,404,8512,388,8491,374,8448,343,8427,329,8406,314,8381,299,8361,287,8340,277,8318,266,8300,256,8277,245,8259,235,8210,214,8189,207xe">
              <v:path arrowok="t"/>
              <v:fill on="t" focussize="0,0"/>
              <v:stroke on="f"/>
              <v:imagedata o:title=""/>
              <o:lock v:ext="edit"/>
            </v:shape>
            <v:shape id="_x0000_s3290" o:spid="_x0000_s3290" style="position:absolute;left:8008;top:206;height:1498;width:898;" filled="f" stroked="t" coordorigin="8008,207" coordsize="898,1498" path="m8189,207l8210,214,8231,223,8259,235,8277,245,8300,256,8318,266,8340,277,8361,287,8381,299,8406,314,8427,329,8448,343,8469,358,8491,374,8512,388,8532,404,8548,416,8565,431,8581,445,8604,464,8622,481,8638,499,8654,512,8680,541,8705,571,8725,593,8747,623,8762,647,8780,672,8813,726,8840,781,8853,811,8865,835,8873,867,8882,895,8888,924,8894,955,8901,993,8903,1029,8906,1065,8903,1098,8898,1135,8882,1219,8856,1288,8826,1349,8784,1411,8729,1473,8668,1527,8634,1551,8829,1704,8133,1581,8008,1071,8240,1244,8274,1223,8319,1180,8360,1111,8370,1087,8378,1062,8384,1033,8387,1005,8388,970,8385,942,8370,880,8336,810,8310,771,8297,750,8283,734,8268,713,8251,698,8189,642,8125,594,8085,574,8189,207xe">
              <v:path arrowok="t"/>
              <v:fill on="f" focussize="0,0"/>
              <v:stroke weight="0.598503937007874pt" color="#000000"/>
              <v:imagedata o:title=""/>
              <o:lock v:ext="edit"/>
            </v:shape>
          </v:group>
        </w:pict>
      </w:r>
      <w:r>
        <w:rPr>
          <w:rFonts w:ascii="Arial Black"/>
          <w:color w:val="FF3300"/>
          <w:w w:val="105"/>
        </w:rPr>
        <w:t>Persistence</w:t>
      </w:r>
    </w:p>
    <w:p>
      <w:pPr>
        <w:pStyle w:val="11"/>
        <w:rPr>
          <w:rFonts w:ascii="Arial Black"/>
          <w:sz w:val="24"/>
        </w:rPr>
      </w:pPr>
    </w:p>
    <w:p>
      <w:pPr>
        <w:pStyle w:val="11"/>
        <w:rPr>
          <w:rFonts w:ascii="Arial Black"/>
          <w:sz w:val="24"/>
        </w:rPr>
      </w:pPr>
    </w:p>
    <w:p>
      <w:pPr>
        <w:pStyle w:val="11"/>
        <w:rPr>
          <w:rFonts w:ascii="Arial Black"/>
          <w:sz w:val="24"/>
        </w:rPr>
      </w:pPr>
    </w:p>
    <w:p>
      <w:pPr>
        <w:pStyle w:val="11"/>
        <w:spacing w:before="208" w:line="214" w:lineRule="exact"/>
        <w:ind w:left="4032" w:right="148"/>
        <w:jc w:val="center"/>
        <w:rPr>
          <w:rFonts w:ascii="Arial Black"/>
        </w:rPr>
      </w:pPr>
      <w:r>
        <w:rPr>
          <w:rFonts w:ascii="Arial Black"/>
          <w:color w:val="FF3300"/>
          <w:w w:val="105"/>
        </w:rPr>
        <w:t>RTTI</w:t>
      </w:r>
      <w:r>
        <w:rPr>
          <w:rFonts w:ascii="Arial Black"/>
          <w:color w:val="FF3300"/>
          <w:spacing w:val="-3"/>
          <w:w w:val="105"/>
        </w:rPr>
        <w:t xml:space="preserve"> </w:t>
      </w:r>
      <w:r>
        <w:rPr>
          <w:rFonts w:ascii="Arial Black"/>
          <w:color w:val="FF3300"/>
          <w:w w:val="105"/>
        </w:rPr>
        <w:t>&amp;</w:t>
      </w:r>
    </w:p>
    <w:p>
      <w:pPr>
        <w:pStyle w:val="11"/>
        <w:spacing w:line="214" w:lineRule="exact"/>
        <w:ind w:left="4086" w:right="148"/>
        <w:jc w:val="center"/>
        <w:rPr>
          <w:rFonts w:ascii="Arial Black"/>
        </w:rPr>
      </w:pPr>
      <w:r>
        <w:rPr>
          <w:rFonts w:ascii="Arial Black"/>
          <w:color w:val="FF3300"/>
          <w:w w:val="105"/>
        </w:rPr>
        <w:t>Dynamic</w:t>
      </w:r>
      <w:r>
        <w:rPr>
          <w:rFonts w:ascii="Arial Black"/>
          <w:color w:val="FF3300"/>
          <w:spacing w:val="-7"/>
          <w:w w:val="105"/>
        </w:rPr>
        <w:t xml:space="preserve"> </w:t>
      </w:r>
      <w:r>
        <w:rPr>
          <w:rFonts w:ascii="Arial Black"/>
          <w:color w:val="FF3300"/>
          <w:w w:val="105"/>
        </w:rPr>
        <w:t>Creation</w:t>
      </w:r>
    </w:p>
    <w:p>
      <w:pPr>
        <w:pStyle w:val="11"/>
        <w:rPr>
          <w:rFonts w:ascii="Arial Black"/>
          <w:sz w:val="20"/>
        </w:rPr>
      </w:pPr>
    </w:p>
    <w:p>
      <w:pPr>
        <w:pStyle w:val="11"/>
        <w:spacing w:before="10"/>
        <w:rPr>
          <w:rFonts w:ascii="Arial Black"/>
          <w:sz w:val="24"/>
        </w:rPr>
      </w:pPr>
    </w:p>
    <w:p>
      <w:pPr>
        <w:pStyle w:val="7"/>
        <w:spacing w:before="93"/>
        <w:ind w:left="240" w:right="1966"/>
        <w:jc w:val="center"/>
      </w:pPr>
      <w:r>
        <w:pict>
          <v:group id="_x0000_s3291" o:spid="_x0000_s3291" o:spt="203" style="position:absolute;left:0pt;margin-left:238.25pt;margin-top:-29.05pt;height:80.05pt;width:249.35pt;mso-position-horizontal-relative:page;z-index:251782144;mso-width-relative:page;mso-height-relative:page;" coordorigin="4765,-582" coordsize="4987,1601">
            <o:lock v:ext="edit"/>
            <v:shape id="_x0000_s3292" o:spid="_x0000_s3292" style="position:absolute;left:4841;top:-508;height:1527;width:4911;" fillcolor="#959595" filled="t" stroked="f" coordorigin="4842,-507" coordsize="4911,1527" path="m9752,-507l4842,-507,4842,937,4842,1019,9752,1019,9752,937,9752,-507xe">
              <v:path arrowok="t"/>
              <v:fill on="t" focussize="0,0"/>
              <v:stroke on="f"/>
              <v:imagedata o:title=""/>
              <o:lock v:ext="edit"/>
            </v:shape>
            <v:rect id="_x0000_s3293" o:spid="_x0000_s3293" o:spt="1" style="position:absolute;left:4771;top:-576;height:1513;width:4897;" fillcolor="#FFFFFF" filled="t" stroked="f" coordsize="21600,21600">
              <v:path/>
              <v:fill on="t" focussize="0,0"/>
              <v:stroke on="f"/>
              <v:imagedata o:title=""/>
              <o:lock v:ext="edit"/>
            </v:rect>
            <v:shape id="_x0000_s3294" o:spid="_x0000_s3294" o:spt="202" type="#_x0000_t202" style="position:absolute;left:4771;top:-576;height:1513;width:4897;" filled="f" stroked="t" coordsize="21600,21600">
              <v:path/>
              <v:fill on="f" focussize="0,0"/>
              <v:stroke weight="0.598503937007874pt" color="#000000"/>
              <v:imagedata o:title=""/>
              <o:lock v:ext="edit"/>
              <v:textbox inset="0mm,0mm,0mm,0mm">
                <w:txbxContent>
                  <w:p>
                    <w:pPr>
                      <w:tabs>
                        <w:tab w:val="left" w:leader="dot" w:pos="4028"/>
                      </w:tabs>
                      <w:spacing w:before="51"/>
                      <w:ind w:left="88" w:right="0" w:firstLine="0"/>
                      <w:jc w:val="left"/>
                      <w:rPr>
                        <w:sz w:val="10"/>
                      </w:rPr>
                    </w:pPr>
                    <w:r>
                      <w:rPr>
                        <w:w w:val="110"/>
                        <w:sz w:val="10"/>
                      </w:rPr>
                      <w:t>000000:</w:t>
                    </w:r>
                    <w:r>
                      <w:rPr>
                        <w:spacing w:val="-2"/>
                        <w:w w:val="110"/>
                        <w:sz w:val="10"/>
                      </w:rPr>
                      <w:t xml:space="preserve"> </w:t>
                    </w:r>
                    <w:r>
                      <w:rPr>
                        <w:w w:val="110"/>
                        <w:sz w:val="10"/>
                      </w:rPr>
                      <w:t>06</w:t>
                    </w:r>
                    <w:r>
                      <w:rPr>
                        <w:spacing w:val="-6"/>
                        <w:w w:val="110"/>
                        <w:sz w:val="10"/>
                      </w:rPr>
                      <w:t xml:space="preserve"> </w:t>
                    </w:r>
                    <w:r>
                      <w:rPr>
                        <w:w w:val="110"/>
                        <w:sz w:val="10"/>
                      </w:rPr>
                      <w:t>00</w:t>
                    </w:r>
                    <w:r>
                      <w:rPr>
                        <w:spacing w:val="-7"/>
                        <w:w w:val="110"/>
                        <w:sz w:val="10"/>
                      </w:rPr>
                      <w:t xml:space="preserve"> </w:t>
                    </w:r>
                    <w:r>
                      <w:rPr>
                        <w:w w:val="110"/>
                        <w:sz w:val="10"/>
                      </w:rPr>
                      <w:t>08</w:t>
                    </w:r>
                    <w:r>
                      <w:rPr>
                        <w:spacing w:val="-6"/>
                        <w:w w:val="110"/>
                        <w:sz w:val="10"/>
                      </w:rPr>
                      <w:t xml:space="preserve"> </w:t>
                    </w:r>
                    <w:r>
                      <w:rPr>
                        <w:w w:val="110"/>
                        <w:sz w:val="10"/>
                      </w:rPr>
                      <w:t>00</w:t>
                    </w:r>
                    <w:r>
                      <w:rPr>
                        <w:spacing w:val="-6"/>
                        <w:w w:val="110"/>
                        <w:sz w:val="10"/>
                      </w:rPr>
                      <w:t xml:space="preserve"> </w:t>
                    </w:r>
                    <w:r>
                      <w:rPr>
                        <w:w w:val="110"/>
                        <w:sz w:val="10"/>
                      </w:rPr>
                      <w:t>43</w:t>
                    </w:r>
                    <w:r>
                      <w:rPr>
                        <w:spacing w:val="-7"/>
                        <w:w w:val="110"/>
                        <w:sz w:val="10"/>
                      </w:rPr>
                      <w:t xml:space="preserve"> </w:t>
                    </w:r>
                    <w:r>
                      <w:rPr>
                        <w:w w:val="110"/>
                        <w:sz w:val="10"/>
                      </w:rPr>
                      <w:t>45</w:t>
                    </w:r>
                    <w:r>
                      <w:rPr>
                        <w:spacing w:val="-6"/>
                        <w:w w:val="110"/>
                        <w:sz w:val="10"/>
                      </w:rPr>
                      <w:t xml:space="preserve"> </w:t>
                    </w:r>
                    <w:r>
                      <w:rPr>
                        <w:w w:val="110"/>
                        <w:sz w:val="10"/>
                      </w:rPr>
                      <w:t>6C</w:t>
                    </w:r>
                    <w:r>
                      <w:rPr>
                        <w:spacing w:val="-6"/>
                        <w:w w:val="110"/>
                        <w:sz w:val="10"/>
                      </w:rPr>
                      <w:t xml:space="preserve"> </w:t>
                    </w:r>
                    <w:r>
                      <w:rPr>
                        <w:w w:val="110"/>
                        <w:sz w:val="10"/>
                      </w:rPr>
                      <w:t>6C</w:t>
                    </w:r>
                    <w:r>
                      <w:rPr>
                        <w:spacing w:val="57"/>
                        <w:w w:val="110"/>
                        <w:sz w:val="10"/>
                      </w:rPr>
                      <w:t xml:space="preserve"> </w:t>
                    </w:r>
                    <w:r>
                      <w:rPr>
                        <w:w w:val="110"/>
                        <w:sz w:val="10"/>
                      </w:rPr>
                      <w:t>69</w:t>
                    </w:r>
                    <w:r>
                      <w:rPr>
                        <w:spacing w:val="-6"/>
                        <w:w w:val="110"/>
                        <w:sz w:val="10"/>
                      </w:rPr>
                      <w:t xml:space="preserve"> </w:t>
                    </w:r>
                    <w:r>
                      <w:rPr>
                        <w:w w:val="110"/>
                        <w:sz w:val="10"/>
                      </w:rPr>
                      <w:t>70</w:t>
                    </w:r>
                    <w:r>
                      <w:rPr>
                        <w:spacing w:val="-7"/>
                        <w:w w:val="110"/>
                        <w:sz w:val="10"/>
                      </w:rPr>
                      <w:t xml:space="preserve"> </w:t>
                    </w:r>
                    <w:r>
                      <w:rPr>
                        <w:w w:val="110"/>
                        <w:sz w:val="10"/>
                      </w:rPr>
                      <w:t>73</w:t>
                    </w:r>
                    <w:r>
                      <w:rPr>
                        <w:spacing w:val="-6"/>
                        <w:w w:val="110"/>
                        <w:sz w:val="10"/>
                      </w:rPr>
                      <w:t xml:space="preserve"> </w:t>
                    </w:r>
                    <w:r>
                      <w:rPr>
                        <w:w w:val="110"/>
                        <w:sz w:val="10"/>
                      </w:rPr>
                      <w:t>65</w:t>
                    </w:r>
                    <w:r>
                      <w:rPr>
                        <w:spacing w:val="-6"/>
                        <w:w w:val="110"/>
                        <w:sz w:val="10"/>
                      </w:rPr>
                      <w:t xml:space="preserve"> </w:t>
                    </w:r>
                    <w:r>
                      <w:rPr>
                        <w:w w:val="110"/>
                        <w:sz w:val="10"/>
                      </w:rPr>
                      <w:t>00</w:t>
                    </w:r>
                    <w:r>
                      <w:rPr>
                        <w:spacing w:val="-6"/>
                        <w:w w:val="110"/>
                        <w:sz w:val="10"/>
                      </w:rPr>
                      <w:t xml:space="preserve"> </w:t>
                    </w:r>
                    <w:r>
                      <w:rPr>
                        <w:w w:val="110"/>
                        <w:sz w:val="10"/>
                      </w:rPr>
                      <w:t>00</w:t>
                    </w:r>
                    <w:r>
                      <w:rPr>
                        <w:spacing w:val="-7"/>
                        <w:w w:val="110"/>
                        <w:sz w:val="10"/>
                      </w:rPr>
                      <w:t xml:space="preserve"> </w:t>
                    </w:r>
                    <w:r>
                      <w:rPr>
                        <w:w w:val="110"/>
                        <w:sz w:val="10"/>
                      </w:rPr>
                      <w:t>40</w:t>
                    </w:r>
                    <w:r>
                      <w:rPr>
                        <w:spacing w:val="-10"/>
                        <w:w w:val="110"/>
                        <w:sz w:val="10"/>
                      </w:rPr>
                      <w:t xml:space="preserve"> </w:t>
                    </w:r>
                    <w:r>
                      <w:rPr>
                        <w:w w:val="110"/>
                        <w:sz w:val="10"/>
                      </w:rPr>
                      <w:t>40</w:t>
                    </w:r>
                    <w:r>
                      <w:rPr>
                        <w:rFonts w:ascii="Times New Roman"/>
                        <w:w w:val="110"/>
                        <w:sz w:val="10"/>
                      </w:rPr>
                      <w:tab/>
                    </w:r>
                    <w:r>
                      <w:rPr>
                        <w:w w:val="110"/>
                        <w:sz w:val="10"/>
                      </w:rPr>
                      <w:t>CEllipse..@@</w:t>
                    </w:r>
                  </w:p>
                  <w:p>
                    <w:pPr>
                      <w:spacing w:before="16"/>
                      <w:ind w:left="88" w:right="0" w:firstLine="0"/>
                      <w:jc w:val="left"/>
                      <w:rPr>
                        <w:sz w:val="10"/>
                      </w:rPr>
                    </w:pPr>
                    <w:r>
                      <w:rPr>
                        <w:w w:val="110"/>
                        <w:sz w:val="10"/>
                      </w:rPr>
                      <w:t>000010:</w:t>
                    </w:r>
                    <w:r>
                      <w:rPr>
                        <w:spacing w:val="-4"/>
                        <w:w w:val="110"/>
                        <w:sz w:val="10"/>
                      </w:rPr>
                      <w:t xml:space="preserve"> </w:t>
                    </w:r>
                    <w:r>
                      <w:rPr>
                        <w:w w:val="110"/>
                        <w:sz w:val="10"/>
                      </w:rPr>
                      <w:t>00</w:t>
                    </w:r>
                    <w:r>
                      <w:rPr>
                        <w:spacing w:val="-8"/>
                        <w:w w:val="110"/>
                        <w:sz w:val="10"/>
                      </w:rPr>
                      <w:t xml:space="preserve"> </w:t>
                    </w:r>
                    <w:r>
                      <w:rPr>
                        <w:w w:val="110"/>
                        <w:sz w:val="10"/>
                      </w:rPr>
                      <w:t>00</w:t>
                    </w:r>
                    <w:r>
                      <w:rPr>
                        <w:spacing w:val="-8"/>
                        <w:w w:val="110"/>
                        <w:sz w:val="10"/>
                      </w:rPr>
                      <w:t xml:space="preserve"> </w:t>
                    </w:r>
                    <w:r>
                      <w:rPr>
                        <w:w w:val="110"/>
                        <w:sz w:val="10"/>
                      </w:rPr>
                      <w:t>40</w:t>
                    </w:r>
                    <w:r>
                      <w:rPr>
                        <w:spacing w:val="-8"/>
                        <w:w w:val="110"/>
                        <w:sz w:val="10"/>
                      </w:rPr>
                      <w:t xml:space="preserve"> </w:t>
                    </w:r>
                    <w:r>
                      <w:rPr>
                        <w:w w:val="110"/>
                        <w:sz w:val="10"/>
                      </w:rPr>
                      <w:t>40</w:t>
                    </w:r>
                    <w:r>
                      <w:rPr>
                        <w:spacing w:val="-8"/>
                        <w:w w:val="110"/>
                        <w:sz w:val="10"/>
                      </w:rPr>
                      <w:t xml:space="preserve"> </w:t>
                    </w:r>
                    <w:r>
                      <w:rPr>
                        <w:w w:val="110"/>
                        <w:sz w:val="10"/>
                      </w:rPr>
                      <w:t>00</w:t>
                    </w:r>
                    <w:r>
                      <w:rPr>
                        <w:spacing w:val="-8"/>
                        <w:w w:val="110"/>
                        <w:sz w:val="10"/>
                      </w:rPr>
                      <w:t xml:space="preserve"> </w:t>
                    </w:r>
                    <w:r>
                      <w:rPr>
                        <w:w w:val="110"/>
                        <w:sz w:val="10"/>
                      </w:rPr>
                      <w:t>00</w:t>
                    </w:r>
                    <w:r>
                      <w:rPr>
                        <w:spacing w:val="-8"/>
                        <w:w w:val="110"/>
                        <w:sz w:val="10"/>
                      </w:rPr>
                      <w:t xml:space="preserve"> </w:t>
                    </w:r>
                    <w:r>
                      <w:rPr>
                        <w:w w:val="110"/>
                        <w:sz w:val="10"/>
                      </w:rPr>
                      <w:t>E0</w:t>
                    </w:r>
                    <w:r>
                      <w:rPr>
                        <w:spacing w:val="-8"/>
                        <w:w w:val="110"/>
                        <w:sz w:val="10"/>
                      </w:rPr>
                      <w:t xml:space="preserve"> </w:t>
                    </w:r>
                    <w:r>
                      <w:rPr>
                        <w:w w:val="110"/>
                        <w:sz w:val="10"/>
                      </w:rPr>
                      <w:t>40</w:t>
                    </w:r>
                    <w:r>
                      <w:rPr>
                        <w:spacing w:val="53"/>
                        <w:w w:val="110"/>
                        <w:sz w:val="10"/>
                      </w:rPr>
                      <w:t xml:space="preserve"> </w:t>
                    </w:r>
                    <w:r>
                      <w:rPr>
                        <w:w w:val="110"/>
                        <w:sz w:val="10"/>
                      </w:rPr>
                      <w:t>00</w:t>
                    </w:r>
                    <w:r>
                      <w:rPr>
                        <w:spacing w:val="-8"/>
                        <w:w w:val="110"/>
                        <w:sz w:val="10"/>
                      </w:rPr>
                      <w:t xml:space="preserve"> </w:t>
                    </w:r>
                    <w:r>
                      <w:rPr>
                        <w:w w:val="110"/>
                        <w:sz w:val="10"/>
                      </w:rPr>
                      <w:t>00</w:t>
                    </w:r>
                    <w:r>
                      <w:rPr>
                        <w:spacing w:val="-8"/>
                        <w:w w:val="110"/>
                        <w:sz w:val="10"/>
                      </w:rPr>
                      <w:t xml:space="preserve"> </w:t>
                    </w:r>
                    <w:r>
                      <w:rPr>
                        <w:w w:val="110"/>
                        <w:sz w:val="10"/>
                      </w:rPr>
                      <w:t>A8</w:t>
                    </w:r>
                    <w:r>
                      <w:rPr>
                        <w:spacing w:val="-8"/>
                        <w:w w:val="110"/>
                        <w:sz w:val="10"/>
                      </w:rPr>
                      <w:t xml:space="preserve"> </w:t>
                    </w:r>
                    <w:r>
                      <w:rPr>
                        <w:w w:val="110"/>
                        <w:sz w:val="10"/>
                      </w:rPr>
                      <w:t>41</w:t>
                    </w:r>
                    <w:r>
                      <w:rPr>
                        <w:spacing w:val="-8"/>
                        <w:w w:val="110"/>
                        <w:sz w:val="10"/>
                      </w:rPr>
                      <w:t xml:space="preserve"> </w:t>
                    </w:r>
                    <w:r>
                      <w:rPr>
                        <w:w w:val="110"/>
                        <w:sz w:val="10"/>
                      </w:rPr>
                      <w:t>07</w:t>
                    </w:r>
                    <w:r>
                      <w:rPr>
                        <w:spacing w:val="-8"/>
                        <w:w w:val="110"/>
                        <w:sz w:val="10"/>
                      </w:rPr>
                      <w:t xml:space="preserve"> </w:t>
                    </w:r>
                    <w:r>
                      <w:rPr>
                        <w:w w:val="110"/>
                        <w:sz w:val="10"/>
                      </w:rPr>
                      <w:t>00</w:t>
                    </w:r>
                    <w:r>
                      <w:rPr>
                        <w:spacing w:val="-8"/>
                        <w:w w:val="110"/>
                        <w:sz w:val="10"/>
                      </w:rPr>
                      <w:t xml:space="preserve"> </w:t>
                    </w:r>
                    <w:r>
                      <w:rPr>
                        <w:w w:val="110"/>
                        <w:sz w:val="10"/>
                      </w:rPr>
                      <w:t>43</w:t>
                    </w:r>
                    <w:r>
                      <w:rPr>
                        <w:spacing w:val="-11"/>
                        <w:w w:val="110"/>
                        <w:sz w:val="10"/>
                      </w:rPr>
                      <w:t xml:space="preserve"> </w:t>
                    </w:r>
                    <w:r>
                      <w:rPr>
                        <w:w w:val="110"/>
                        <w:sz w:val="10"/>
                      </w:rPr>
                      <w:t>43</w:t>
                    </w:r>
                    <w:r>
                      <w:rPr>
                        <w:spacing w:val="-8"/>
                        <w:w w:val="110"/>
                        <w:sz w:val="10"/>
                      </w:rPr>
                      <w:t xml:space="preserve"> </w:t>
                    </w:r>
                    <w:r>
                      <w:rPr>
                        <w:w w:val="110"/>
                        <w:sz w:val="10"/>
                      </w:rPr>
                      <w:t>..@@...@...A..CC</w:t>
                    </w:r>
                  </w:p>
                  <w:p>
                    <w:pPr>
                      <w:spacing w:before="12"/>
                      <w:ind w:left="88" w:right="0" w:firstLine="0"/>
                      <w:jc w:val="left"/>
                      <w:rPr>
                        <w:sz w:val="10"/>
                      </w:rPr>
                    </w:pPr>
                    <w:r>
                      <w:rPr>
                        <w:w w:val="110"/>
                        <w:sz w:val="10"/>
                      </w:rPr>
                      <w:t>000020:</w:t>
                    </w:r>
                    <w:r>
                      <w:rPr>
                        <w:spacing w:val="-4"/>
                        <w:w w:val="110"/>
                        <w:sz w:val="10"/>
                      </w:rPr>
                      <w:t xml:space="preserve"> </w:t>
                    </w:r>
                    <w:r>
                      <w:rPr>
                        <w:w w:val="110"/>
                        <w:sz w:val="10"/>
                      </w:rPr>
                      <w:t>69</w:t>
                    </w:r>
                    <w:r>
                      <w:rPr>
                        <w:spacing w:val="-8"/>
                        <w:w w:val="110"/>
                        <w:sz w:val="10"/>
                      </w:rPr>
                      <w:t xml:space="preserve"> </w:t>
                    </w:r>
                    <w:r>
                      <w:rPr>
                        <w:w w:val="110"/>
                        <w:sz w:val="10"/>
                      </w:rPr>
                      <w:t>72</w:t>
                    </w:r>
                    <w:r>
                      <w:rPr>
                        <w:spacing w:val="-8"/>
                        <w:w w:val="110"/>
                        <w:sz w:val="10"/>
                      </w:rPr>
                      <w:t xml:space="preserve"> </w:t>
                    </w:r>
                    <w:r>
                      <w:rPr>
                        <w:w w:val="110"/>
                        <w:sz w:val="10"/>
                      </w:rPr>
                      <w:t>63</w:t>
                    </w:r>
                    <w:r>
                      <w:rPr>
                        <w:spacing w:val="-8"/>
                        <w:w w:val="110"/>
                        <w:sz w:val="10"/>
                      </w:rPr>
                      <w:t xml:space="preserve"> </w:t>
                    </w:r>
                    <w:r>
                      <w:rPr>
                        <w:w w:val="110"/>
                        <w:sz w:val="10"/>
                      </w:rPr>
                      <w:t>6C</w:t>
                    </w:r>
                    <w:r>
                      <w:rPr>
                        <w:spacing w:val="-8"/>
                        <w:w w:val="110"/>
                        <w:sz w:val="10"/>
                      </w:rPr>
                      <w:t xml:space="preserve"> </w:t>
                    </w:r>
                    <w:r>
                      <w:rPr>
                        <w:w w:val="110"/>
                        <w:sz w:val="10"/>
                      </w:rPr>
                      <w:t>65</w:t>
                    </w:r>
                    <w:r>
                      <w:rPr>
                        <w:spacing w:val="-8"/>
                        <w:w w:val="110"/>
                        <w:sz w:val="10"/>
                      </w:rPr>
                      <w:t xml:space="preserve"> </w:t>
                    </w:r>
                    <w:r>
                      <w:rPr>
                        <w:w w:val="110"/>
                        <w:sz w:val="10"/>
                      </w:rPr>
                      <w:t>00</w:t>
                    </w:r>
                    <w:r>
                      <w:rPr>
                        <w:spacing w:val="-8"/>
                        <w:w w:val="110"/>
                        <w:sz w:val="10"/>
                      </w:rPr>
                      <w:t xml:space="preserve"> </w:t>
                    </w:r>
                    <w:r>
                      <w:rPr>
                        <w:w w:val="110"/>
                        <w:sz w:val="10"/>
                      </w:rPr>
                      <w:t>00</w:t>
                    </w:r>
                    <w:r>
                      <w:rPr>
                        <w:spacing w:val="-8"/>
                        <w:w w:val="110"/>
                        <w:sz w:val="10"/>
                      </w:rPr>
                      <w:t xml:space="preserve"> </w:t>
                    </w:r>
                    <w:r>
                      <w:rPr>
                        <w:w w:val="110"/>
                        <w:sz w:val="10"/>
                      </w:rPr>
                      <w:t>A0</w:t>
                    </w:r>
                    <w:r>
                      <w:rPr>
                        <w:spacing w:val="53"/>
                        <w:w w:val="110"/>
                        <w:sz w:val="10"/>
                      </w:rPr>
                      <w:t xml:space="preserve"> </w:t>
                    </w:r>
                    <w:r>
                      <w:rPr>
                        <w:w w:val="110"/>
                        <w:sz w:val="10"/>
                      </w:rPr>
                      <w:t>40</w:t>
                    </w:r>
                    <w:r>
                      <w:rPr>
                        <w:spacing w:val="-8"/>
                        <w:w w:val="110"/>
                        <w:sz w:val="10"/>
                      </w:rPr>
                      <w:t xml:space="preserve"> </w:t>
                    </w:r>
                    <w:r>
                      <w:rPr>
                        <w:w w:val="110"/>
                        <w:sz w:val="10"/>
                      </w:rPr>
                      <w:t>00</w:t>
                    </w:r>
                    <w:r>
                      <w:rPr>
                        <w:spacing w:val="-8"/>
                        <w:w w:val="110"/>
                        <w:sz w:val="10"/>
                      </w:rPr>
                      <w:t xml:space="preserve"> </w:t>
                    </w:r>
                    <w:r>
                      <w:rPr>
                        <w:w w:val="110"/>
                        <w:sz w:val="10"/>
                      </w:rPr>
                      <w:t>00</w:t>
                    </w:r>
                    <w:r>
                      <w:rPr>
                        <w:spacing w:val="-8"/>
                        <w:w w:val="110"/>
                        <w:sz w:val="10"/>
                      </w:rPr>
                      <w:t xml:space="preserve"> </w:t>
                    </w:r>
                    <w:r>
                      <w:rPr>
                        <w:w w:val="110"/>
                        <w:sz w:val="10"/>
                      </w:rPr>
                      <w:t>A0</w:t>
                    </w:r>
                    <w:r>
                      <w:rPr>
                        <w:spacing w:val="-8"/>
                        <w:w w:val="110"/>
                        <w:sz w:val="10"/>
                      </w:rPr>
                      <w:t xml:space="preserve"> </w:t>
                    </w:r>
                    <w:r>
                      <w:rPr>
                        <w:w w:val="110"/>
                        <w:sz w:val="10"/>
                      </w:rPr>
                      <w:t>40</w:t>
                    </w:r>
                    <w:r>
                      <w:rPr>
                        <w:spacing w:val="-8"/>
                        <w:w w:val="110"/>
                        <w:sz w:val="10"/>
                      </w:rPr>
                      <w:t xml:space="preserve"> </w:t>
                    </w:r>
                    <w:r>
                      <w:rPr>
                        <w:w w:val="110"/>
                        <w:sz w:val="10"/>
                      </w:rPr>
                      <w:t>00</w:t>
                    </w:r>
                    <w:r>
                      <w:rPr>
                        <w:spacing w:val="-8"/>
                        <w:w w:val="110"/>
                        <w:sz w:val="10"/>
                      </w:rPr>
                      <w:t xml:space="preserve"> </w:t>
                    </w:r>
                    <w:r>
                      <w:rPr>
                        <w:w w:val="110"/>
                        <w:sz w:val="10"/>
                      </w:rPr>
                      <w:t>00</w:t>
                    </w:r>
                    <w:r>
                      <w:rPr>
                        <w:spacing w:val="-11"/>
                        <w:w w:val="110"/>
                        <w:sz w:val="10"/>
                      </w:rPr>
                      <w:t xml:space="preserve"> </w:t>
                    </w:r>
                    <w:r>
                      <w:rPr>
                        <w:w w:val="110"/>
                        <w:sz w:val="10"/>
                      </w:rPr>
                      <w:t>E0</w:t>
                    </w:r>
                    <w:r>
                      <w:rPr>
                        <w:spacing w:val="-8"/>
                        <w:w w:val="110"/>
                        <w:sz w:val="10"/>
                      </w:rPr>
                      <w:t xml:space="preserve"> </w:t>
                    </w:r>
                    <w:r>
                      <w:rPr>
                        <w:w w:val="110"/>
                        <w:sz w:val="10"/>
                      </w:rPr>
                      <w:t>ircle...@...@...</w:t>
                    </w:r>
                  </w:p>
                  <w:p>
                    <w:pPr>
                      <w:spacing w:before="16"/>
                      <w:ind w:left="88" w:right="0" w:firstLine="0"/>
                      <w:jc w:val="left"/>
                      <w:rPr>
                        <w:sz w:val="10"/>
                      </w:rPr>
                    </w:pPr>
                    <w:r>
                      <w:rPr>
                        <w:w w:val="110"/>
                        <w:sz w:val="10"/>
                      </w:rPr>
                      <w:t>000030:</w:t>
                    </w:r>
                    <w:r>
                      <w:rPr>
                        <w:spacing w:val="-4"/>
                        <w:w w:val="110"/>
                        <w:sz w:val="10"/>
                      </w:rPr>
                      <w:t xml:space="preserve"> </w:t>
                    </w:r>
                    <w:r>
                      <w:rPr>
                        <w:w w:val="110"/>
                        <w:sz w:val="10"/>
                      </w:rPr>
                      <w:t>40</w:t>
                    </w:r>
                    <w:r>
                      <w:rPr>
                        <w:spacing w:val="-8"/>
                        <w:w w:val="110"/>
                        <w:sz w:val="10"/>
                      </w:rPr>
                      <w:t xml:space="preserve"> </w:t>
                    </w:r>
                    <w:r>
                      <w:rPr>
                        <w:w w:val="110"/>
                        <w:sz w:val="10"/>
                      </w:rPr>
                      <w:t>09</w:t>
                    </w:r>
                    <w:r>
                      <w:rPr>
                        <w:spacing w:val="-8"/>
                        <w:w w:val="110"/>
                        <w:sz w:val="10"/>
                      </w:rPr>
                      <w:t xml:space="preserve"> </w:t>
                    </w:r>
                    <w:r>
                      <w:rPr>
                        <w:w w:val="110"/>
                        <w:sz w:val="10"/>
                      </w:rPr>
                      <w:t>00</w:t>
                    </w:r>
                    <w:r>
                      <w:rPr>
                        <w:spacing w:val="-8"/>
                        <w:w w:val="110"/>
                        <w:sz w:val="10"/>
                      </w:rPr>
                      <w:t xml:space="preserve"> </w:t>
                    </w:r>
                    <w:r>
                      <w:rPr>
                        <w:w w:val="110"/>
                        <w:sz w:val="10"/>
                      </w:rPr>
                      <w:t>43</w:t>
                    </w:r>
                    <w:r>
                      <w:rPr>
                        <w:spacing w:val="-8"/>
                        <w:w w:val="110"/>
                        <w:sz w:val="10"/>
                      </w:rPr>
                      <w:t xml:space="preserve"> </w:t>
                    </w:r>
                    <w:r>
                      <w:rPr>
                        <w:w w:val="110"/>
                        <w:sz w:val="10"/>
                      </w:rPr>
                      <w:t>54</w:t>
                    </w:r>
                    <w:r>
                      <w:rPr>
                        <w:spacing w:val="-8"/>
                        <w:w w:val="110"/>
                        <w:sz w:val="10"/>
                      </w:rPr>
                      <w:t xml:space="preserve"> </w:t>
                    </w:r>
                    <w:r>
                      <w:rPr>
                        <w:w w:val="110"/>
                        <w:sz w:val="10"/>
                      </w:rPr>
                      <w:t>72</w:t>
                    </w:r>
                    <w:r>
                      <w:rPr>
                        <w:spacing w:val="-8"/>
                        <w:w w:val="110"/>
                        <w:sz w:val="10"/>
                      </w:rPr>
                      <w:t xml:space="preserve"> </w:t>
                    </w:r>
                    <w:r>
                      <w:rPr>
                        <w:w w:val="110"/>
                        <w:sz w:val="10"/>
                      </w:rPr>
                      <w:t>69</w:t>
                    </w:r>
                    <w:r>
                      <w:rPr>
                        <w:spacing w:val="-8"/>
                        <w:w w:val="110"/>
                        <w:sz w:val="10"/>
                      </w:rPr>
                      <w:t xml:space="preserve"> </w:t>
                    </w:r>
                    <w:r>
                      <w:rPr>
                        <w:w w:val="110"/>
                        <w:sz w:val="10"/>
                      </w:rPr>
                      <w:t>61</w:t>
                    </w:r>
                    <w:r>
                      <w:rPr>
                        <w:spacing w:val="53"/>
                        <w:w w:val="110"/>
                        <w:sz w:val="10"/>
                      </w:rPr>
                      <w:t xml:space="preserve"> </w:t>
                    </w:r>
                    <w:r>
                      <w:rPr>
                        <w:w w:val="110"/>
                        <w:sz w:val="10"/>
                      </w:rPr>
                      <w:t>6E</w:t>
                    </w:r>
                    <w:r>
                      <w:rPr>
                        <w:spacing w:val="-8"/>
                        <w:w w:val="110"/>
                        <w:sz w:val="10"/>
                      </w:rPr>
                      <w:t xml:space="preserve"> </w:t>
                    </w:r>
                    <w:r>
                      <w:rPr>
                        <w:w w:val="110"/>
                        <w:sz w:val="10"/>
                      </w:rPr>
                      <w:t>67</w:t>
                    </w:r>
                    <w:r>
                      <w:rPr>
                        <w:spacing w:val="-8"/>
                        <w:w w:val="110"/>
                        <w:sz w:val="10"/>
                      </w:rPr>
                      <w:t xml:space="preserve"> </w:t>
                    </w:r>
                    <w:r>
                      <w:rPr>
                        <w:w w:val="110"/>
                        <w:sz w:val="10"/>
                      </w:rPr>
                      <w:t>6C</w:t>
                    </w:r>
                    <w:r>
                      <w:rPr>
                        <w:spacing w:val="-8"/>
                        <w:w w:val="110"/>
                        <w:sz w:val="10"/>
                      </w:rPr>
                      <w:t xml:space="preserve"> </w:t>
                    </w:r>
                    <w:r>
                      <w:rPr>
                        <w:w w:val="110"/>
                        <w:sz w:val="10"/>
                      </w:rPr>
                      <w:t>65</w:t>
                    </w:r>
                    <w:r>
                      <w:rPr>
                        <w:spacing w:val="-8"/>
                        <w:w w:val="110"/>
                        <w:sz w:val="10"/>
                      </w:rPr>
                      <w:t xml:space="preserve"> </w:t>
                    </w:r>
                    <w:r>
                      <w:rPr>
                        <w:w w:val="110"/>
                        <w:sz w:val="10"/>
                      </w:rPr>
                      <w:t>00</w:t>
                    </w:r>
                    <w:r>
                      <w:rPr>
                        <w:spacing w:val="-8"/>
                        <w:w w:val="110"/>
                        <w:sz w:val="10"/>
                      </w:rPr>
                      <w:t xml:space="preserve"> </w:t>
                    </w:r>
                    <w:r>
                      <w:rPr>
                        <w:w w:val="110"/>
                        <w:sz w:val="10"/>
                      </w:rPr>
                      <w:t>00</w:t>
                    </w:r>
                    <w:r>
                      <w:rPr>
                        <w:spacing w:val="-8"/>
                        <w:w w:val="110"/>
                        <w:sz w:val="10"/>
                      </w:rPr>
                      <w:t xml:space="preserve"> </w:t>
                    </w:r>
                    <w:r>
                      <w:rPr>
                        <w:w w:val="110"/>
                        <w:sz w:val="10"/>
                      </w:rPr>
                      <w:t>00</w:t>
                    </w:r>
                    <w:r>
                      <w:rPr>
                        <w:spacing w:val="-11"/>
                        <w:w w:val="110"/>
                        <w:sz w:val="10"/>
                      </w:rPr>
                      <w:t xml:space="preserve"> </w:t>
                    </w:r>
                    <w:r>
                      <w:rPr>
                        <w:w w:val="110"/>
                        <w:sz w:val="10"/>
                      </w:rPr>
                      <w:t>00</w:t>
                    </w:r>
                    <w:r>
                      <w:rPr>
                        <w:spacing w:val="-8"/>
                        <w:w w:val="110"/>
                        <w:sz w:val="10"/>
                      </w:rPr>
                      <w:t xml:space="preserve"> </w:t>
                    </w:r>
                    <w:r>
                      <w:rPr>
                        <w:w w:val="110"/>
                        <w:sz w:val="10"/>
                      </w:rPr>
                      <w:t>@..CTriangle....</w:t>
                    </w:r>
                  </w:p>
                  <w:p>
                    <w:pPr>
                      <w:spacing w:before="16"/>
                      <w:ind w:left="88" w:right="0" w:firstLine="0"/>
                      <w:jc w:val="left"/>
                      <w:rPr>
                        <w:sz w:val="10"/>
                      </w:rPr>
                    </w:pPr>
                    <w:r>
                      <w:rPr>
                        <w:w w:val="110"/>
                        <w:sz w:val="10"/>
                      </w:rPr>
                      <w:t>000040:</w:t>
                    </w:r>
                    <w:r>
                      <w:rPr>
                        <w:spacing w:val="-4"/>
                        <w:w w:val="110"/>
                        <w:sz w:val="10"/>
                      </w:rPr>
                      <w:t xml:space="preserve"> </w:t>
                    </w:r>
                    <w:r>
                      <w:rPr>
                        <w:w w:val="110"/>
                        <w:sz w:val="10"/>
                      </w:rPr>
                      <w:t>00</w:t>
                    </w:r>
                    <w:r>
                      <w:rPr>
                        <w:spacing w:val="-8"/>
                        <w:w w:val="110"/>
                        <w:sz w:val="10"/>
                      </w:rPr>
                      <w:t xml:space="preserve"> </w:t>
                    </w:r>
                    <w:r>
                      <w:rPr>
                        <w:w w:val="110"/>
                        <w:sz w:val="10"/>
                      </w:rPr>
                      <w:t>00</w:t>
                    </w:r>
                    <w:r>
                      <w:rPr>
                        <w:spacing w:val="-8"/>
                        <w:w w:val="110"/>
                        <w:sz w:val="10"/>
                      </w:rPr>
                      <w:t xml:space="preserve"> </w:t>
                    </w:r>
                    <w:r>
                      <w:rPr>
                        <w:w w:val="110"/>
                        <w:sz w:val="10"/>
                      </w:rPr>
                      <w:t>00</w:t>
                    </w:r>
                    <w:r>
                      <w:rPr>
                        <w:spacing w:val="-8"/>
                        <w:w w:val="110"/>
                        <w:sz w:val="10"/>
                      </w:rPr>
                      <w:t xml:space="preserve"> </w:t>
                    </w:r>
                    <w:r>
                      <w:rPr>
                        <w:w w:val="110"/>
                        <w:sz w:val="10"/>
                      </w:rPr>
                      <w:t>00</w:t>
                    </w:r>
                    <w:r>
                      <w:rPr>
                        <w:spacing w:val="-8"/>
                        <w:w w:val="110"/>
                        <w:sz w:val="10"/>
                      </w:rPr>
                      <w:t xml:space="preserve"> </w:t>
                    </w:r>
                    <w:r>
                      <w:rPr>
                        <w:w w:val="110"/>
                        <w:sz w:val="10"/>
                      </w:rPr>
                      <w:t>00</w:t>
                    </w:r>
                    <w:r>
                      <w:rPr>
                        <w:spacing w:val="-8"/>
                        <w:w w:val="110"/>
                        <w:sz w:val="10"/>
                      </w:rPr>
                      <w:t xml:space="preserve"> </w:t>
                    </w:r>
                    <w:r>
                      <w:rPr>
                        <w:w w:val="110"/>
                        <w:sz w:val="10"/>
                      </w:rPr>
                      <w:t>00</w:t>
                    </w:r>
                    <w:r>
                      <w:rPr>
                        <w:spacing w:val="-8"/>
                        <w:w w:val="110"/>
                        <w:sz w:val="10"/>
                      </w:rPr>
                      <w:t xml:space="preserve"> </w:t>
                    </w:r>
                    <w:r>
                      <w:rPr>
                        <w:w w:val="110"/>
                        <w:sz w:val="10"/>
                      </w:rPr>
                      <w:t>80</w:t>
                    </w:r>
                    <w:r>
                      <w:rPr>
                        <w:spacing w:val="-8"/>
                        <w:w w:val="110"/>
                        <w:sz w:val="10"/>
                      </w:rPr>
                      <w:t xml:space="preserve"> </w:t>
                    </w:r>
                    <w:r>
                      <w:rPr>
                        <w:w w:val="110"/>
                        <w:sz w:val="10"/>
                      </w:rPr>
                      <w:t>3F</w:t>
                    </w:r>
                    <w:r>
                      <w:rPr>
                        <w:spacing w:val="53"/>
                        <w:w w:val="110"/>
                        <w:sz w:val="10"/>
                      </w:rPr>
                      <w:t xml:space="preserve"> </w:t>
                    </w:r>
                    <w:r>
                      <w:rPr>
                        <w:w w:val="110"/>
                        <w:sz w:val="10"/>
                      </w:rPr>
                      <w:t>00</w:t>
                    </w:r>
                    <w:r>
                      <w:rPr>
                        <w:spacing w:val="-8"/>
                        <w:w w:val="110"/>
                        <w:sz w:val="10"/>
                      </w:rPr>
                      <w:t xml:space="preserve"> </w:t>
                    </w:r>
                    <w:r>
                      <w:rPr>
                        <w:w w:val="110"/>
                        <w:sz w:val="10"/>
                      </w:rPr>
                      <w:t>00</w:t>
                    </w:r>
                    <w:r>
                      <w:rPr>
                        <w:spacing w:val="-8"/>
                        <w:w w:val="110"/>
                        <w:sz w:val="10"/>
                      </w:rPr>
                      <w:t xml:space="preserve"> </w:t>
                    </w:r>
                    <w:r>
                      <w:rPr>
                        <w:w w:val="110"/>
                        <w:sz w:val="10"/>
                      </w:rPr>
                      <w:t>00</w:t>
                    </w:r>
                    <w:r>
                      <w:rPr>
                        <w:spacing w:val="-8"/>
                        <w:w w:val="110"/>
                        <w:sz w:val="10"/>
                      </w:rPr>
                      <w:t xml:space="preserve"> </w:t>
                    </w:r>
                    <w:r>
                      <w:rPr>
                        <w:w w:val="110"/>
                        <w:sz w:val="10"/>
                      </w:rPr>
                      <w:t>00</w:t>
                    </w:r>
                    <w:r>
                      <w:rPr>
                        <w:spacing w:val="-8"/>
                        <w:w w:val="110"/>
                        <w:sz w:val="10"/>
                      </w:rPr>
                      <w:t xml:space="preserve"> </w:t>
                    </w:r>
                    <w:r>
                      <w:rPr>
                        <w:w w:val="110"/>
                        <w:sz w:val="10"/>
                      </w:rPr>
                      <w:t>00</w:t>
                    </w:r>
                    <w:r>
                      <w:rPr>
                        <w:spacing w:val="-8"/>
                        <w:w w:val="110"/>
                        <w:sz w:val="10"/>
                      </w:rPr>
                      <w:t xml:space="preserve"> </w:t>
                    </w:r>
                    <w:r>
                      <w:rPr>
                        <w:w w:val="110"/>
                        <w:sz w:val="10"/>
                      </w:rPr>
                      <w:t>00</w:t>
                    </w:r>
                    <w:r>
                      <w:rPr>
                        <w:spacing w:val="-8"/>
                        <w:w w:val="110"/>
                        <w:sz w:val="10"/>
                      </w:rPr>
                      <w:t xml:space="preserve"> </w:t>
                    </w:r>
                    <w:r>
                      <w:rPr>
                        <w:w w:val="110"/>
                        <w:sz w:val="10"/>
                      </w:rPr>
                      <w:t>00</w:t>
                    </w:r>
                    <w:r>
                      <w:rPr>
                        <w:spacing w:val="-11"/>
                        <w:w w:val="110"/>
                        <w:sz w:val="10"/>
                      </w:rPr>
                      <w:t xml:space="preserve"> </w:t>
                    </w:r>
                    <w:r>
                      <w:rPr>
                        <w:w w:val="110"/>
                        <w:sz w:val="10"/>
                      </w:rPr>
                      <w:t>00</w:t>
                    </w:r>
                    <w:r>
                      <w:rPr>
                        <w:spacing w:val="-8"/>
                        <w:w w:val="110"/>
                        <w:sz w:val="10"/>
                      </w:rPr>
                      <w:t xml:space="preserve"> </w:t>
                    </w:r>
                    <w:r>
                      <w:rPr>
                        <w:w w:val="110"/>
                        <w:sz w:val="10"/>
                      </w:rPr>
                      <w:t>.......?........</w:t>
                    </w:r>
                  </w:p>
                  <w:p>
                    <w:pPr>
                      <w:spacing w:before="17"/>
                      <w:ind w:left="88" w:right="0" w:firstLine="0"/>
                      <w:jc w:val="left"/>
                      <w:rPr>
                        <w:sz w:val="10"/>
                      </w:rPr>
                    </w:pPr>
                    <w:r>
                      <w:rPr>
                        <w:w w:val="110"/>
                        <w:sz w:val="10"/>
                      </w:rPr>
                      <w:t>000050:</w:t>
                    </w:r>
                    <w:r>
                      <w:rPr>
                        <w:spacing w:val="-4"/>
                        <w:w w:val="110"/>
                        <w:sz w:val="10"/>
                      </w:rPr>
                      <w:t xml:space="preserve"> </w:t>
                    </w:r>
                    <w:r>
                      <w:rPr>
                        <w:w w:val="110"/>
                        <w:sz w:val="10"/>
                      </w:rPr>
                      <w:t>00</w:t>
                    </w:r>
                    <w:r>
                      <w:rPr>
                        <w:spacing w:val="-8"/>
                        <w:w w:val="110"/>
                        <w:sz w:val="10"/>
                      </w:rPr>
                      <w:t xml:space="preserve"> </w:t>
                    </w:r>
                    <w:r>
                      <w:rPr>
                        <w:w w:val="110"/>
                        <w:sz w:val="10"/>
                      </w:rPr>
                      <w:t>00</w:t>
                    </w:r>
                    <w:r>
                      <w:rPr>
                        <w:spacing w:val="-8"/>
                        <w:w w:val="110"/>
                        <w:sz w:val="10"/>
                      </w:rPr>
                      <w:t xml:space="preserve"> </w:t>
                    </w:r>
                    <w:r>
                      <w:rPr>
                        <w:w w:val="110"/>
                        <w:sz w:val="10"/>
                      </w:rPr>
                      <w:t>80</w:t>
                    </w:r>
                    <w:r>
                      <w:rPr>
                        <w:spacing w:val="-8"/>
                        <w:w w:val="110"/>
                        <w:sz w:val="10"/>
                      </w:rPr>
                      <w:t xml:space="preserve"> </w:t>
                    </w:r>
                    <w:r>
                      <w:rPr>
                        <w:w w:val="110"/>
                        <w:sz w:val="10"/>
                      </w:rPr>
                      <w:t>3F</w:t>
                    </w:r>
                    <w:r>
                      <w:rPr>
                        <w:spacing w:val="-8"/>
                        <w:w w:val="110"/>
                        <w:sz w:val="10"/>
                      </w:rPr>
                      <w:t xml:space="preserve"> </w:t>
                    </w:r>
                    <w:r>
                      <w:rPr>
                        <w:w w:val="110"/>
                        <w:sz w:val="10"/>
                      </w:rPr>
                      <w:t>05</w:t>
                    </w:r>
                    <w:r>
                      <w:rPr>
                        <w:spacing w:val="-8"/>
                        <w:w w:val="110"/>
                        <w:sz w:val="10"/>
                      </w:rPr>
                      <w:t xml:space="preserve"> </w:t>
                    </w:r>
                    <w:r>
                      <w:rPr>
                        <w:w w:val="110"/>
                        <w:sz w:val="10"/>
                      </w:rPr>
                      <w:t>00</w:t>
                    </w:r>
                    <w:r>
                      <w:rPr>
                        <w:spacing w:val="-8"/>
                        <w:w w:val="110"/>
                        <w:sz w:val="10"/>
                      </w:rPr>
                      <w:t xml:space="preserve"> </w:t>
                    </w:r>
                    <w:r>
                      <w:rPr>
                        <w:w w:val="110"/>
                        <w:sz w:val="10"/>
                      </w:rPr>
                      <w:t>43</w:t>
                    </w:r>
                    <w:r>
                      <w:rPr>
                        <w:spacing w:val="-8"/>
                        <w:w w:val="110"/>
                        <w:sz w:val="10"/>
                      </w:rPr>
                      <w:t xml:space="preserve"> </w:t>
                    </w:r>
                    <w:r>
                      <w:rPr>
                        <w:w w:val="110"/>
                        <w:sz w:val="10"/>
                      </w:rPr>
                      <w:t>52</w:t>
                    </w:r>
                    <w:r>
                      <w:rPr>
                        <w:spacing w:val="53"/>
                        <w:w w:val="110"/>
                        <w:sz w:val="10"/>
                      </w:rPr>
                      <w:t xml:space="preserve"> </w:t>
                    </w:r>
                    <w:r>
                      <w:rPr>
                        <w:w w:val="110"/>
                        <w:sz w:val="10"/>
                      </w:rPr>
                      <w:t>65</w:t>
                    </w:r>
                    <w:r>
                      <w:rPr>
                        <w:spacing w:val="-8"/>
                        <w:w w:val="110"/>
                        <w:sz w:val="10"/>
                      </w:rPr>
                      <w:t xml:space="preserve"> </w:t>
                    </w:r>
                    <w:r>
                      <w:rPr>
                        <w:w w:val="110"/>
                        <w:sz w:val="10"/>
                      </w:rPr>
                      <w:t>63</w:t>
                    </w:r>
                    <w:r>
                      <w:rPr>
                        <w:spacing w:val="-8"/>
                        <w:w w:val="110"/>
                        <w:sz w:val="10"/>
                      </w:rPr>
                      <w:t xml:space="preserve"> </w:t>
                    </w:r>
                    <w:r>
                      <w:rPr>
                        <w:w w:val="110"/>
                        <w:sz w:val="10"/>
                      </w:rPr>
                      <w:t>74</w:t>
                    </w:r>
                    <w:r>
                      <w:rPr>
                        <w:spacing w:val="-8"/>
                        <w:w w:val="110"/>
                        <w:sz w:val="10"/>
                      </w:rPr>
                      <w:t xml:space="preserve"> </w:t>
                    </w:r>
                    <w:r>
                      <w:rPr>
                        <w:w w:val="110"/>
                        <w:sz w:val="10"/>
                      </w:rPr>
                      <w:t>33</w:t>
                    </w:r>
                    <w:r>
                      <w:rPr>
                        <w:spacing w:val="-8"/>
                        <w:w w:val="110"/>
                        <w:sz w:val="10"/>
                      </w:rPr>
                      <w:t xml:space="preserve"> </w:t>
                    </w:r>
                    <w:r>
                      <w:rPr>
                        <w:w w:val="110"/>
                        <w:sz w:val="10"/>
                      </w:rPr>
                      <w:t>33</w:t>
                    </w:r>
                    <w:r>
                      <w:rPr>
                        <w:spacing w:val="-8"/>
                        <w:w w:val="110"/>
                        <w:sz w:val="10"/>
                      </w:rPr>
                      <w:t xml:space="preserve"> </w:t>
                    </w:r>
                    <w:r>
                      <w:rPr>
                        <w:w w:val="110"/>
                        <w:sz w:val="10"/>
                      </w:rPr>
                      <w:t>B3</w:t>
                    </w:r>
                    <w:r>
                      <w:rPr>
                        <w:spacing w:val="-8"/>
                        <w:w w:val="110"/>
                        <w:sz w:val="10"/>
                      </w:rPr>
                      <w:t xml:space="preserve"> </w:t>
                    </w:r>
                    <w:r>
                      <w:rPr>
                        <w:w w:val="110"/>
                        <w:sz w:val="10"/>
                      </w:rPr>
                      <w:t>40</w:t>
                    </w:r>
                    <w:r>
                      <w:rPr>
                        <w:spacing w:val="-11"/>
                        <w:w w:val="110"/>
                        <w:sz w:val="10"/>
                      </w:rPr>
                      <w:t xml:space="preserve"> </w:t>
                    </w:r>
                    <w:r>
                      <w:rPr>
                        <w:w w:val="110"/>
                        <w:sz w:val="10"/>
                      </w:rPr>
                      <w:t>9A</w:t>
                    </w:r>
                    <w:r>
                      <w:rPr>
                        <w:spacing w:val="-8"/>
                        <w:w w:val="110"/>
                        <w:sz w:val="10"/>
                      </w:rPr>
                      <w:t xml:space="preserve"> </w:t>
                    </w:r>
                    <w:r>
                      <w:rPr>
                        <w:w w:val="110"/>
                        <w:sz w:val="10"/>
                      </w:rPr>
                      <w:t>...?..CRect33.@.</w:t>
                    </w:r>
                  </w:p>
                  <w:p>
                    <w:pPr>
                      <w:spacing w:before="16"/>
                      <w:ind w:left="88" w:right="0" w:firstLine="0"/>
                      <w:jc w:val="left"/>
                      <w:rPr>
                        <w:sz w:val="10"/>
                      </w:rPr>
                    </w:pPr>
                    <w:r>
                      <w:rPr>
                        <w:w w:val="110"/>
                        <w:sz w:val="10"/>
                      </w:rPr>
                      <w:t>000060:</w:t>
                    </w:r>
                    <w:r>
                      <w:rPr>
                        <w:spacing w:val="-4"/>
                        <w:w w:val="110"/>
                        <w:sz w:val="10"/>
                      </w:rPr>
                      <w:t xml:space="preserve"> </w:t>
                    </w:r>
                    <w:r>
                      <w:rPr>
                        <w:w w:val="110"/>
                        <w:sz w:val="10"/>
                      </w:rPr>
                      <w:t>99</w:t>
                    </w:r>
                    <w:r>
                      <w:rPr>
                        <w:spacing w:val="-8"/>
                        <w:w w:val="110"/>
                        <w:sz w:val="10"/>
                      </w:rPr>
                      <w:t xml:space="preserve"> </w:t>
                    </w:r>
                    <w:r>
                      <w:rPr>
                        <w:w w:val="110"/>
                        <w:sz w:val="10"/>
                      </w:rPr>
                      <w:t>D9</w:t>
                    </w:r>
                    <w:r>
                      <w:rPr>
                        <w:spacing w:val="-8"/>
                        <w:w w:val="110"/>
                        <w:sz w:val="10"/>
                      </w:rPr>
                      <w:t xml:space="preserve"> </w:t>
                    </w:r>
                    <w:r>
                      <w:rPr>
                        <w:w w:val="110"/>
                        <w:sz w:val="10"/>
                      </w:rPr>
                      <w:t>40</w:t>
                    </w:r>
                    <w:r>
                      <w:rPr>
                        <w:spacing w:val="-8"/>
                        <w:w w:val="110"/>
                        <w:sz w:val="10"/>
                      </w:rPr>
                      <w:t xml:space="preserve"> </w:t>
                    </w:r>
                    <w:r>
                      <w:rPr>
                        <w:w w:val="110"/>
                        <w:sz w:val="10"/>
                      </w:rPr>
                      <w:t>00</w:t>
                    </w:r>
                    <w:r>
                      <w:rPr>
                        <w:spacing w:val="-8"/>
                        <w:w w:val="110"/>
                        <w:sz w:val="10"/>
                      </w:rPr>
                      <w:t xml:space="preserve"> </w:t>
                    </w:r>
                    <w:r>
                      <w:rPr>
                        <w:w w:val="110"/>
                        <w:sz w:val="10"/>
                      </w:rPr>
                      <w:t>00</w:t>
                    </w:r>
                    <w:r>
                      <w:rPr>
                        <w:spacing w:val="-8"/>
                        <w:w w:val="110"/>
                        <w:sz w:val="10"/>
                      </w:rPr>
                      <w:t xml:space="preserve"> </w:t>
                    </w:r>
                    <w:r>
                      <w:rPr>
                        <w:w w:val="110"/>
                        <w:sz w:val="10"/>
                      </w:rPr>
                      <w:t>40</w:t>
                    </w:r>
                    <w:r>
                      <w:rPr>
                        <w:spacing w:val="-8"/>
                        <w:w w:val="110"/>
                        <w:sz w:val="10"/>
                      </w:rPr>
                      <w:t xml:space="preserve"> </w:t>
                    </w:r>
                    <w:r>
                      <w:rPr>
                        <w:w w:val="110"/>
                        <w:sz w:val="10"/>
                      </w:rPr>
                      <w:t>40</w:t>
                    </w:r>
                    <w:r>
                      <w:rPr>
                        <w:spacing w:val="-8"/>
                        <w:w w:val="110"/>
                        <w:sz w:val="10"/>
                      </w:rPr>
                      <w:t xml:space="preserve"> </w:t>
                    </w:r>
                    <w:r>
                      <w:rPr>
                        <w:w w:val="110"/>
                        <w:sz w:val="10"/>
                      </w:rPr>
                      <w:t>00</w:t>
                    </w:r>
                    <w:r>
                      <w:rPr>
                        <w:spacing w:val="53"/>
                        <w:w w:val="110"/>
                        <w:sz w:val="10"/>
                      </w:rPr>
                      <w:t xml:space="preserve"> </w:t>
                    </w:r>
                    <w:r>
                      <w:rPr>
                        <w:w w:val="110"/>
                        <w:sz w:val="10"/>
                      </w:rPr>
                      <w:t>00</w:t>
                    </w:r>
                    <w:r>
                      <w:rPr>
                        <w:spacing w:val="-8"/>
                        <w:w w:val="110"/>
                        <w:sz w:val="10"/>
                      </w:rPr>
                      <w:t xml:space="preserve"> </w:t>
                    </w:r>
                    <w:r>
                      <w:rPr>
                        <w:w w:val="110"/>
                        <w:sz w:val="10"/>
                      </w:rPr>
                      <w:t>10</w:t>
                    </w:r>
                    <w:r>
                      <w:rPr>
                        <w:spacing w:val="-8"/>
                        <w:w w:val="110"/>
                        <w:sz w:val="10"/>
                      </w:rPr>
                      <w:t xml:space="preserve"> </w:t>
                    </w:r>
                    <w:r>
                      <w:rPr>
                        <w:w w:val="110"/>
                        <w:sz w:val="10"/>
                      </w:rPr>
                      <w:t>41</w:t>
                    </w:r>
                    <w:r>
                      <w:rPr>
                        <w:spacing w:val="-8"/>
                        <w:w w:val="110"/>
                        <w:sz w:val="10"/>
                      </w:rPr>
                      <w:t xml:space="preserve"> </w:t>
                    </w:r>
                    <w:r>
                      <w:rPr>
                        <w:w w:val="110"/>
                        <w:sz w:val="10"/>
                      </w:rPr>
                      <w:t>07</w:t>
                    </w:r>
                    <w:r>
                      <w:rPr>
                        <w:spacing w:val="-8"/>
                        <w:w w:val="110"/>
                        <w:sz w:val="10"/>
                      </w:rPr>
                      <w:t xml:space="preserve"> </w:t>
                    </w:r>
                    <w:r>
                      <w:rPr>
                        <w:w w:val="110"/>
                        <w:sz w:val="10"/>
                      </w:rPr>
                      <w:t>00</w:t>
                    </w:r>
                    <w:r>
                      <w:rPr>
                        <w:spacing w:val="-8"/>
                        <w:w w:val="110"/>
                        <w:sz w:val="10"/>
                      </w:rPr>
                      <w:t xml:space="preserve"> </w:t>
                    </w:r>
                    <w:r>
                      <w:rPr>
                        <w:w w:val="110"/>
                        <w:sz w:val="10"/>
                      </w:rPr>
                      <w:t>43</w:t>
                    </w:r>
                    <w:r>
                      <w:rPr>
                        <w:spacing w:val="-8"/>
                        <w:w w:val="110"/>
                        <w:sz w:val="10"/>
                      </w:rPr>
                      <w:t xml:space="preserve"> </w:t>
                    </w:r>
                    <w:r>
                      <w:rPr>
                        <w:w w:val="110"/>
                        <w:sz w:val="10"/>
                      </w:rPr>
                      <w:t>53</w:t>
                    </w:r>
                    <w:r>
                      <w:rPr>
                        <w:spacing w:val="-11"/>
                        <w:w w:val="110"/>
                        <w:sz w:val="10"/>
                      </w:rPr>
                      <w:t xml:space="preserve"> </w:t>
                    </w:r>
                    <w:r>
                      <w:rPr>
                        <w:w w:val="110"/>
                        <w:sz w:val="10"/>
                      </w:rPr>
                      <w:t>71</w:t>
                    </w:r>
                    <w:r>
                      <w:rPr>
                        <w:spacing w:val="-8"/>
                        <w:w w:val="110"/>
                        <w:sz w:val="10"/>
                      </w:rPr>
                      <w:t xml:space="preserve"> </w:t>
                    </w:r>
                    <w:r>
                      <w:rPr>
                        <w:w w:val="110"/>
                        <w:sz w:val="10"/>
                      </w:rPr>
                      <w:t>..@..@@...A..CSq</w:t>
                    </w:r>
                  </w:p>
                  <w:p>
                    <w:pPr>
                      <w:tabs>
                        <w:tab w:val="left" w:leader="dot" w:pos="4738"/>
                      </w:tabs>
                      <w:spacing w:before="16"/>
                      <w:ind w:left="88" w:right="0" w:firstLine="0"/>
                      <w:jc w:val="left"/>
                      <w:rPr>
                        <w:sz w:val="10"/>
                      </w:rPr>
                    </w:pPr>
                    <w:r>
                      <w:rPr>
                        <w:w w:val="110"/>
                        <w:sz w:val="10"/>
                      </w:rPr>
                      <w:t>000070:</w:t>
                    </w:r>
                    <w:r>
                      <w:rPr>
                        <w:spacing w:val="-3"/>
                        <w:w w:val="110"/>
                        <w:sz w:val="10"/>
                      </w:rPr>
                      <w:t xml:space="preserve"> </w:t>
                    </w:r>
                    <w:r>
                      <w:rPr>
                        <w:w w:val="110"/>
                        <w:sz w:val="10"/>
                      </w:rPr>
                      <w:t>75</w:t>
                    </w:r>
                    <w:r>
                      <w:rPr>
                        <w:spacing w:val="-8"/>
                        <w:w w:val="110"/>
                        <w:sz w:val="10"/>
                      </w:rPr>
                      <w:t xml:space="preserve"> </w:t>
                    </w:r>
                    <w:r>
                      <w:rPr>
                        <w:w w:val="110"/>
                        <w:sz w:val="10"/>
                      </w:rPr>
                      <w:t>61</w:t>
                    </w:r>
                    <w:r>
                      <w:rPr>
                        <w:spacing w:val="-7"/>
                        <w:w w:val="110"/>
                        <w:sz w:val="10"/>
                      </w:rPr>
                      <w:t xml:space="preserve"> </w:t>
                    </w:r>
                    <w:r>
                      <w:rPr>
                        <w:w w:val="110"/>
                        <w:sz w:val="10"/>
                      </w:rPr>
                      <w:t>72</w:t>
                    </w:r>
                    <w:r>
                      <w:rPr>
                        <w:spacing w:val="-7"/>
                        <w:w w:val="110"/>
                        <w:sz w:val="10"/>
                      </w:rPr>
                      <w:t xml:space="preserve"> </w:t>
                    </w:r>
                    <w:r>
                      <w:rPr>
                        <w:w w:val="110"/>
                        <w:sz w:val="10"/>
                      </w:rPr>
                      <w:t>65</w:t>
                    </w:r>
                    <w:r>
                      <w:rPr>
                        <w:spacing w:val="-7"/>
                        <w:w w:val="110"/>
                        <w:sz w:val="10"/>
                      </w:rPr>
                      <w:t xml:space="preserve"> </w:t>
                    </w:r>
                    <w:r>
                      <w:rPr>
                        <w:w w:val="110"/>
                        <w:sz w:val="10"/>
                      </w:rPr>
                      <w:t>CD</w:t>
                    </w:r>
                    <w:r>
                      <w:rPr>
                        <w:spacing w:val="-8"/>
                        <w:w w:val="110"/>
                        <w:sz w:val="10"/>
                      </w:rPr>
                      <w:t xml:space="preserve"> </w:t>
                    </w:r>
                    <w:r>
                      <w:rPr>
                        <w:w w:val="110"/>
                        <w:sz w:val="10"/>
                      </w:rPr>
                      <w:t>CC</w:t>
                    </w:r>
                    <w:r>
                      <w:rPr>
                        <w:spacing w:val="-7"/>
                        <w:w w:val="110"/>
                        <w:sz w:val="10"/>
                      </w:rPr>
                      <w:t xml:space="preserve"> </w:t>
                    </w:r>
                    <w:r>
                      <w:rPr>
                        <w:w w:val="110"/>
                        <w:sz w:val="10"/>
                      </w:rPr>
                      <w:t>4C</w:t>
                    </w:r>
                    <w:r>
                      <w:rPr>
                        <w:spacing w:val="-7"/>
                        <w:w w:val="110"/>
                        <w:sz w:val="10"/>
                      </w:rPr>
                      <w:t xml:space="preserve"> </w:t>
                    </w:r>
                    <w:r>
                      <w:rPr>
                        <w:w w:val="110"/>
                        <w:sz w:val="10"/>
                      </w:rPr>
                      <w:t>40</w:t>
                    </w:r>
                    <w:r>
                      <w:rPr>
                        <w:spacing w:val="55"/>
                        <w:w w:val="110"/>
                        <w:sz w:val="10"/>
                      </w:rPr>
                      <w:t xml:space="preserve"> </w:t>
                    </w:r>
                    <w:r>
                      <w:rPr>
                        <w:w w:val="110"/>
                        <w:sz w:val="10"/>
                      </w:rPr>
                      <w:t>9A</w:t>
                    </w:r>
                    <w:r>
                      <w:rPr>
                        <w:spacing w:val="-8"/>
                        <w:w w:val="110"/>
                        <w:sz w:val="10"/>
                      </w:rPr>
                      <w:t xml:space="preserve"> </w:t>
                    </w:r>
                    <w:r>
                      <w:rPr>
                        <w:w w:val="110"/>
                        <w:sz w:val="10"/>
                      </w:rPr>
                      <w:t>99</w:t>
                    </w:r>
                    <w:r>
                      <w:rPr>
                        <w:spacing w:val="-7"/>
                        <w:w w:val="110"/>
                        <w:sz w:val="10"/>
                      </w:rPr>
                      <w:t xml:space="preserve"> </w:t>
                    </w:r>
                    <w:r>
                      <w:rPr>
                        <w:w w:val="110"/>
                        <w:sz w:val="10"/>
                      </w:rPr>
                      <w:t>89</w:t>
                    </w:r>
                    <w:r>
                      <w:rPr>
                        <w:spacing w:val="-7"/>
                        <w:w w:val="110"/>
                        <w:sz w:val="10"/>
                      </w:rPr>
                      <w:t xml:space="preserve"> </w:t>
                    </w:r>
                    <w:r>
                      <w:rPr>
                        <w:w w:val="110"/>
                        <w:sz w:val="10"/>
                      </w:rPr>
                      <w:t>40</w:t>
                    </w:r>
                    <w:r>
                      <w:rPr>
                        <w:spacing w:val="-8"/>
                        <w:w w:val="110"/>
                        <w:sz w:val="10"/>
                      </w:rPr>
                      <w:t xml:space="preserve"> </w:t>
                    </w:r>
                    <w:r>
                      <w:rPr>
                        <w:w w:val="110"/>
                        <w:sz w:val="10"/>
                      </w:rPr>
                      <w:t>00</w:t>
                    </w:r>
                    <w:r>
                      <w:rPr>
                        <w:spacing w:val="-7"/>
                        <w:w w:val="110"/>
                        <w:sz w:val="10"/>
                      </w:rPr>
                      <w:t xml:space="preserve"> </w:t>
                    </w:r>
                    <w:r>
                      <w:rPr>
                        <w:w w:val="110"/>
                        <w:sz w:val="10"/>
                      </w:rPr>
                      <w:t>00</w:t>
                    </w:r>
                    <w:r>
                      <w:rPr>
                        <w:spacing w:val="-7"/>
                        <w:w w:val="110"/>
                        <w:sz w:val="10"/>
                      </w:rPr>
                      <w:t xml:space="preserve"> </w:t>
                    </w:r>
                    <w:r>
                      <w:rPr>
                        <w:w w:val="110"/>
                        <w:sz w:val="10"/>
                      </w:rPr>
                      <w:t>C0</w:t>
                    </w:r>
                    <w:r>
                      <w:rPr>
                        <w:spacing w:val="-11"/>
                        <w:w w:val="110"/>
                        <w:sz w:val="10"/>
                      </w:rPr>
                      <w:t xml:space="preserve"> </w:t>
                    </w:r>
                    <w:r>
                      <w:rPr>
                        <w:w w:val="110"/>
                        <w:sz w:val="10"/>
                      </w:rPr>
                      <w:t>40</w:t>
                    </w:r>
                    <w:r>
                      <w:rPr>
                        <w:spacing w:val="-8"/>
                        <w:w w:val="110"/>
                        <w:sz w:val="10"/>
                      </w:rPr>
                      <w:t xml:space="preserve"> </w:t>
                    </w:r>
                    <w:r>
                      <w:rPr>
                        <w:w w:val="110"/>
                        <w:sz w:val="10"/>
                      </w:rPr>
                      <w:t>uare..L@...@</w:t>
                    </w:r>
                    <w:r>
                      <w:rPr>
                        <w:rFonts w:ascii="Times New Roman"/>
                        <w:w w:val="110"/>
                        <w:sz w:val="10"/>
                      </w:rPr>
                      <w:tab/>
                    </w:r>
                    <w:r>
                      <w:rPr>
                        <w:w w:val="110"/>
                        <w:sz w:val="10"/>
                      </w:rPr>
                      <w:t>@</w:t>
                    </w:r>
                  </w:p>
                  <w:p>
                    <w:pPr>
                      <w:spacing w:before="12"/>
                      <w:ind w:left="88" w:right="0" w:firstLine="0"/>
                      <w:jc w:val="left"/>
                      <w:rPr>
                        <w:sz w:val="10"/>
                      </w:rPr>
                    </w:pPr>
                    <w:r>
                      <w:rPr>
                        <w:w w:val="110"/>
                        <w:sz w:val="10"/>
                      </w:rPr>
                      <w:t>000080:</w:t>
                    </w:r>
                    <w:r>
                      <w:rPr>
                        <w:spacing w:val="-4"/>
                        <w:w w:val="110"/>
                        <w:sz w:val="10"/>
                      </w:rPr>
                      <w:t xml:space="preserve"> </w:t>
                    </w:r>
                    <w:r>
                      <w:rPr>
                        <w:w w:val="110"/>
                        <w:sz w:val="10"/>
                      </w:rPr>
                      <w:t>07</w:t>
                    </w:r>
                    <w:r>
                      <w:rPr>
                        <w:spacing w:val="-8"/>
                        <w:w w:val="110"/>
                        <w:sz w:val="10"/>
                      </w:rPr>
                      <w:t xml:space="preserve"> </w:t>
                    </w:r>
                    <w:r>
                      <w:rPr>
                        <w:w w:val="110"/>
                        <w:sz w:val="10"/>
                      </w:rPr>
                      <w:t>00</w:t>
                    </w:r>
                    <w:r>
                      <w:rPr>
                        <w:spacing w:val="-8"/>
                        <w:w w:val="110"/>
                        <w:sz w:val="10"/>
                      </w:rPr>
                      <w:t xml:space="preserve"> </w:t>
                    </w:r>
                    <w:r>
                      <w:rPr>
                        <w:w w:val="110"/>
                        <w:sz w:val="10"/>
                      </w:rPr>
                      <w:t>43</w:t>
                    </w:r>
                    <w:r>
                      <w:rPr>
                        <w:spacing w:val="-8"/>
                        <w:w w:val="110"/>
                        <w:sz w:val="10"/>
                      </w:rPr>
                      <w:t xml:space="preserve"> </w:t>
                    </w:r>
                    <w:r>
                      <w:rPr>
                        <w:w w:val="110"/>
                        <w:sz w:val="10"/>
                      </w:rPr>
                      <w:t>53</w:t>
                    </w:r>
                    <w:r>
                      <w:rPr>
                        <w:spacing w:val="-8"/>
                        <w:w w:val="110"/>
                        <w:sz w:val="10"/>
                      </w:rPr>
                      <w:t xml:space="preserve"> </w:t>
                    </w:r>
                    <w:r>
                      <w:rPr>
                        <w:w w:val="110"/>
                        <w:sz w:val="10"/>
                      </w:rPr>
                      <w:t>74</w:t>
                    </w:r>
                    <w:r>
                      <w:rPr>
                        <w:spacing w:val="-8"/>
                        <w:w w:val="110"/>
                        <w:sz w:val="10"/>
                      </w:rPr>
                      <w:t xml:space="preserve"> </w:t>
                    </w:r>
                    <w:r>
                      <w:rPr>
                        <w:w w:val="110"/>
                        <w:sz w:val="10"/>
                      </w:rPr>
                      <w:t>72</w:t>
                    </w:r>
                    <w:r>
                      <w:rPr>
                        <w:spacing w:val="-8"/>
                        <w:w w:val="110"/>
                        <w:sz w:val="10"/>
                      </w:rPr>
                      <w:t xml:space="preserve"> </w:t>
                    </w:r>
                    <w:r>
                      <w:rPr>
                        <w:w w:val="110"/>
                        <w:sz w:val="10"/>
                      </w:rPr>
                      <w:t>6F</w:t>
                    </w:r>
                    <w:r>
                      <w:rPr>
                        <w:spacing w:val="-8"/>
                        <w:w w:val="110"/>
                        <w:sz w:val="10"/>
                      </w:rPr>
                      <w:t xml:space="preserve"> </w:t>
                    </w:r>
                    <w:r>
                      <w:rPr>
                        <w:w w:val="110"/>
                        <w:sz w:val="10"/>
                      </w:rPr>
                      <w:t>6B</w:t>
                    </w:r>
                    <w:r>
                      <w:rPr>
                        <w:spacing w:val="53"/>
                        <w:w w:val="110"/>
                        <w:sz w:val="10"/>
                      </w:rPr>
                      <w:t xml:space="preserve"> </w:t>
                    </w:r>
                    <w:r>
                      <w:rPr>
                        <w:w w:val="110"/>
                        <w:sz w:val="10"/>
                      </w:rPr>
                      <w:t>65</w:t>
                    </w:r>
                    <w:r>
                      <w:rPr>
                        <w:spacing w:val="-8"/>
                        <w:w w:val="110"/>
                        <w:sz w:val="10"/>
                      </w:rPr>
                      <w:t xml:space="preserve"> </w:t>
                    </w:r>
                    <w:r>
                      <w:rPr>
                        <w:w w:val="110"/>
                        <w:sz w:val="10"/>
                      </w:rPr>
                      <w:t>07</w:t>
                    </w:r>
                    <w:r>
                      <w:rPr>
                        <w:spacing w:val="-8"/>
                        <w:w w:val="110"/>
                        <w:sz w:val="10"/>
                      </w:rPr>
                      <w:t xml:space="preserve"> </w:t>
                    </w:r>
                    <w:r>
                      <w:rPr>
                        <w:w w:val="110"/>
                        <w:sz w:val="10"/>
                      </w:rPr>
                      <w:t>00</w:t>
                    </w:r>
                    <w:r>
                      <w:rPr>
                        <w:spacing w:val="-8"/>
                        <w:w w:val="110"/>
                        <w:sz w:val="10"/>
                      </w:rPr>
                      <w:t xml:space="preserve"> </w:t>
                    </w:r>
                    <w:r>
                      <w:rPr>
                        <w:w w:val="110"/>
                        <w:sz w:val="10"/>
                      </w:rPr>
                      <w:t>01</w:t>
                    </w:r>
                    <w:r>
                      <w:rPr>
                        <w:spacing w:val="-8"/>
                        <w:w w:val="110"/>
                        <w:sz w:val="10"/>
                      </w:rPr>
                      <w:t xml:space="preserve"> </w:t>
                    </w:r>
                    <w:r>
                      <w:rPr>
                        <w:w w:val="110"/>
                        <w:sz w:val="10"/>
                      </w:rPr>
                      <w:t>00</w:t>
                    </w:r>
                    <w:r>
                      <w:rPr>
                        <w:spacing w:val="-8"/>
                        <w:w w:val="110"/>
                        <w:sz w:val="10"/>
                      </w:rPr>
                      <w:t xml:space="preserve"> </w:t>
                    </w:r>
                    <w:r>
                      <w:rPr>
                        <w:w w:val="110"/>
                        <w:sz w:val="10"/>
                      </w:rPr>
                      <w:t>00</w:t>
                    </w:r>
                    <w:r>
                      <w:rPr>
                        <w:spacing w:val="-8"/>
                        <w:w w:val="110"/>
                        <w:sz w:val="10"/>
                      </w:rPr>
                      <w:t xml:space="preserve"> </w:t>
                    </w:r>
                    <w:r>
                      <w:rPr>
                        <w:w w:val="110"/>
                        <w:sz w:val="10"/>
                      </w:rPr>
                      <w:t>00</w:t>
                    </w:r>
                    <w:r>
                      <w:rPr>
                        <w:spacing w:val="-11"/>
                        <w:w w:val="110"/>
                        <w:sz w:val="10"/>
                      </w:rPr>
                      <w:t xml:space="preserve"> </w:t>
                    </w:r>
                    <w:r>
                      <w:rPr>
                        <w:w w:val="110"/>
                        <w:sz w:val="10"/>
                      </w:rPr>
                      <w:t>02</w:t>
                    </w:r>
                    <w:r>
                      <w:rPr>
                        <w:spacing w:val="-8"/>
                        <w:w w:val="110"/>
                        <w:sz w:val="10"/>
                      </w:rPr>
                      <w:t xml:space="preserve"> </w:t>
                    </w:r>
                    <w:r>
                      <w:rPr>
                        <w:w w:val="110"/>
                        <w:sz w:val="10"/>
                      </w:rPr>
                      <w:t>..CStroke.......</w:t>
                    </w:r>
                  </w:p>
                  <w:p>
                    <w:pPr>
                      <w:spacing w:before="16"/>
                      <w:ind w:left="88" w:right="0" w:firstLine="0"/>
                      <w:jc w:val="left"/>
                      <w:rPr>
                        <w:sz w:val="10"/>
                      </w:rPr>
                    </w:pPr>
                    <w:r>
                      <w:rPr>
                        <w:w w:val="110"/>
                        <w:sz w:val="10"/>
                      </w:rPr>
                      <w:t>000090:</w:t>
                    </w:r>
                    <w:r>
                      <w:rPr>
                        <w:spacing w:val="-4"/>
                        <w:w w:val="110"/>
                        <w:sz w:val="10"/>
                      </w:rPr>
                      <w:t xml:space="preserve"> </w:t>
                    </w:r>
                    <w:r>
                      <w:rPr>
                        <w:w w:val="110"/>
                        <w:sz w:val="10"/>
                      </w:rPr>
                      <w:t>00</w:t>
                    </w:r>
                    <w:r>
                      <w:rPr>
                        <w:spacing w:val="-8"/>
                        <w:w w:val="110"/>
                        <w:sz w:val="10"/>
                      </w:rPr>
                      <w:t xml:space="preserve"> </w:t>
                    </w:r>
                    <w:r>
                      <w:rPr>
                        <w:w w:val="110"/>
                        <w:sz w:val="10"/>
                      </w:rPr>
                      <w:t>00</w:t>
                    </w:r>
                    <w:r>
                      <w:rPr>
                        <w:spacing w:val="-8"/>
                        <w:w w:val="110"/>
                        <w:sz w:val="10"/>
                      </w:rPr>
                      <w:t xml:space="preserve"> </w:t>
                    </w:r>
                    <w:r>
                      <w:rPr>
                        <w:w w:val="110"/>
                        <w:sz w:val="10"/>
                      </w:rPr>
                      <w:t>00</w:t>
                    </w:r>
                    <w:r>
                      <w:rPr>
                        <w:spacing w:val="-8"/>
                        <w:w w:val="110"/>
                        <w:sz w:val="10"/>
                      </w:rPr>
                      <w:t xml:space="preserve"> </w:t>
                    </w:r>
                    <w:r>
                      <w:rPr>
                        <w:w w:val="110"/>
                        <w:sz w:val="10"/>
                      </w:rPr>
                      <w:t>03</w:t>
                    </w:r>
                    <w:r>
                      <w:rPr>
                        <w:spacing w:val="-8"/>
                        <w:w w:val="110"/>
                        <w:sz w:val="10"/>
                      </w:rPr>
                      <w:t xml:space="preserve"> </w:t>
                    </w:r>
                    <w:r>
                      <w:rPr>
                        <w:w w:val="110"/>
                        <w:sz w:val="10"/>
                      </w:rPr>
                      <w:t>00</w:t>
                    </w:r>
                    <w:r>
                      <w:rPr>
                        <w:spacing w:val="-8"/>
                        <w:w w:val="110"/>
                        <w:sz w:val="10"/>
                      </w:rPr>
                      <w:t xml:space="preserve"> </w:t>
                    </w:r>
                    <w:r>
                      <w:rPr>
                        <w:w w:val="110"/>
                        <w:sz w:val="10"/>
                      </w:rPr>
                      <w:t>00</w:t>
                    </w:r>
                    <w:r>
                      <w:rPr>
                        <w:spacing w:val="-8"/>
                        <w:w w:val="110"/>
                        <w:sz w:val="10"/>
                      </w:rPr>
                      <w:t xml:space="preserve"> </w:t>
                    </w:r>
                    <w:r>
                      <w:rPr>
                        <w:w w:val="110"/>
                        <w:sz w:val="10"/>
                      </w:rPr>
                      <w:t>00</w:t>
                    </w:r>
                    <w:r>
                      <w:rPr>
                        <w:spacing w:val="-8"/>
                        <w:w w:val="110"/>
                        <w:sz w:val="10"/>
                      </w:rPr>
                      <w:t xml:space="preserve"> </w:t>
                    </w:r>
                    <w:r>
                      <w:rPr>
                        <w:w w:val="110"/>
                        <w:sz w:val="10"/>
                      </w:rPr>
                      <w:t>04</w:t>
                    </w:r>
                    <w:r>
                      <w:rPr>
                        <w:spacing w:val="53"/>
                        <w:w w:val="110"/>
                        <w:sz w:val="10"/>
                      </w:rPr>
                      <w:t xml:space="preserve"> </w:t>
                    </w:r>
                    <w:r>
                      <w:rPr>
                        <w:w w:val="110"/>
                        <w:sz w:val="10"/>
                      </w:rPr>
                      <w:t>00</w:t>
                    </w:r>
                    <w:r>
                      <w:rPr>
                        <w:spacing w:val="-8"/>
                        <w:w w:val="110"/>
                        <w:sz w:val="10"/>
                      </w:rPr>
                      <w:t xml:space="preserve"> </w:t>
                    </w:r>
                    <w:r>
                      <w:rPr>
                        <w:w w:val="110"/>
                        <w:sz w:val="10"/>
                      </w:rPr>
                      <w:t>00</w:t>
                    </w:r>
                    <w:r>
                      <w:rPr>
                        <w:spacing w:val="-8"/>
                        <w:w w:val="110"/>
                        <w:sz w:val="10"/>
                      </w:rPr>
                      <w:t xml:space="preserve"> </w:t>
                    </w:r>
                    <w:r>
                      <w:rPr>
                        <w:w w:val="110"/>
                        <w:sz w:val="10"/>
                      </w:rPr>
                      <w:t>00</w:t>
                    </w:r>
                    <w:r>
                      <w:rPr>
                        <w:spacing w:val="-8"/>
                        <w:w w:val="110"/>
                        <w:sz w:val="10"/>
                      </w:rPr>
                      <w:t xml:space="preserve"> </w:t>
                    </w:r>
                    <w:r>
                      <w:rPr>
                        <w:w w:val="110"/>
                        <w:sz w:val="10"/>
                      </w:rPr>
                      <w:t>05</w:t>
                    </w:r>
                    <w:r>
                      <w:rPr>
                        <w:spacing w:val="-8"/>
                        <w:w w:val="110"/>
                        <w:sz w:val="10"/>
                      </w:rPr>
                      <w:t xml:space="preserve"> </w:t>
                    </w:r>
                    <w:r>
                      <w:rPr>
                        <w:w w:val="110"/>
                        <w:sz w:val="10"/>
                      </w:rPr>
                      <w:t>00</w:t>
                    </w:r>
                    <w:r>
                      <w:rPr>
                        <w:spacing w:val="-8"/>
                        <w:w w:val="110"/>
                        <w:sz w:val="10"/>
                      </w:rPr>
                      <w:t xml:space="preserve"> </w:t>
                    </w:r>
                    <w:r>
                      <w:rPr>
                        <w:w w:val="110"/>
                        <w:sz w:val="10"/>
                      </w:rPr>
                      <w:t>00</w:t>
                    </w:r>
                    <w:r>
                      <w:rPr>
                        <w:spacing w:val="-8"/>
                        <w:w w:val="110"/>
                        <w:sz w:val="10"/>
                      </w:rPr>
                      <w:t xml:space="preserve"> </w:t>
                    </w:r>
                    <w:r>
                      <w:rPr>
                        <w:w w:val="110"/>
                        <w:sz w:val="10"/>
                      </w:rPr>
                      <w:t>00</w:t>
                    </w:r>
                    <w:r>
                      <w:rPr>
                        <w:spacing w:val="-11"/>
                        <w:w w:val="110"/>
                        <w:sz w:val="10"/>
                      </w:rPr>
                      <w:t xml:space="preserve"> </w:t>
                    </w:r>
                    <w:r>
                      <w:rPr>
                        <w:w w:val="110"/>
                        <w:sz w:val="10"/>
                      </w:rPr>
                      <w:t>06</w:t>
                    </w:r>
                    <w:r>
                      <w:rPr>
                        <w:spacing w:val="-8"/>
                        <w:w w:val="110"/>
                        <w:sz w:val="10"/>
                      </w:rPr>
                      <w:t xml:space="preserve"> </w:t>
                    </w:r>
                    <w:r>
                      <w:rPr>
                        <w:w w:val="110"/>
                        <w:sz w:val="10"/>
                      </w:rPr>
                      <w:t>................</w:t>
                    </w:r>
                  </w:p>
                  <w:p>
                    <w:pPr>
                      <w:spacing w:before="16"/>
                      <w:ind w:left="88" w:right="0" w:firstLine="0"/>
                      <w:jc w:val="left"/>
                      <w:rPr>
                        <w:sz w:val="10"/>
                      </w:rPr>
                    </w:pPr>
                    <w:r>
                      <w:rPr>
                        <w:w w:val="110"/>
                        <w:sz w:val="10"/>
                      </w:rPr>
                      <w:t>0000A0:</w:t>
                    </w:r>
                    <w:r>
                      <w:rPr>
                        <w:spacing w:val="-4"/>
                        <w:w w:val="110"/>
                        <w:sz w:val="10"/>
                      </w:rPr>
                      <w:t xml:space="preserve"> </w:t>
                    </w:r>
                    <w:r>
                      <w:rPr>
                        <w:w w:val="110"/>
                        <w:sz w:val="10"/>
                      </w:rPr>
                      <w:t>00</w:t>
                    </w:r>
                    <w:r>
                      <w:rPr>
                        <w:spacing w:val="-8"/>
                        <w:w w:val="110"/>
                        <w:sz w:val="10"/>
                      </w:rPr>
                      <w:t xml:space="preserve"> </w:t>
                    </w:r>
                    <w:r>
                      <w:rPr>
                        <w:w w:val="110"/>
                        <w:sz w:val="10"/>
                      </w:rPr>
                      <w:t>00</w:t>
                    </w:r>
                    <w:r>
                      <w:rPr>
                        <w:spacing w:val="-8"/>
                        <w:w w:val="110"/>
                        <w:sz w:val="10"/>
                      </w:rPr>
                      <w:t xml:space="preserve"> </w:t>
                    </w:r>
                    <w:r>
                      <w:rPr>
                        <w:w w:val="110"/>
                        <w:sz w:val="10"/>
                      </w:rPr>
                      <w:t>00</w:t>
                    </w:r>
                    <w:r>
                      <w:rPr>
                        <w:spacing w:val="-8"/>
                        <w:w w:val="110"/>
                        <w:sz w:val="10"/>
                      </w:rPr>
                      <w:t xml:space="preserve"> </w:t>
                    </w:r>
                    <w:r>
                      <w:rPr>
                        <w:w w:val="110"/>
                        <w:sz w:val="10"/>
                      </w:rPr>
                      <w:t>07</w:t>
                    </w:r>
                    <w:r>
                      <w:rPr>
                        <w:spacing w:val="-8"/>
                        <w:w w:val="110"/>
                        <w:sz w:val="10"/>
                      </w:rPr>
                      <w:t xml:space="preserve"> </w:t>
                    </w:r>
                    <w:r>
                      <w:rPr>
                        <w:w w:val="110"/>
                        <w:sz w:val="10"/>
                      </w:rPr>
                      <w:t>00</w:t>
                    </w:r>
                    <w:r>
                      <w:rPr>
                        <w:spacing w:val="-8"/>
                        <w:w w:val="110"/>
                        <w:sz w:val="10"/>
                      </w:rPr>
                      <w:t xml:space="preserve"> </w:t>
                    </w:r>
                    <w:r>
                      <w:rPr>
                        <w:w w:val="110"/>
                        <w:sz w:val="10"/>
                      </w:rPr>
                      <w:t>00</w:t>
                    </w:r>
                    <w:r>
                      <w:rPr>
                        <w:spacing w:val="-8"/>
                        <w:w w:val="110"/>
                        <w:sz w:val="10"/>
                      </w:rPr>
                      <w:t xml:space="preserve"> </w:t>
                    </w:r>
                    <w:r>
                      <w:rPr>
                        <w:w w:val="110"/>
                        <w:sz w:val="10"/>
                      </w:rPr>
                      <w:t>00</w:t>
                    </w:r>
                    <w:r>
                      <w:rPr>
                        <w:spacing w:val="-8"/>
                        <w:w w:val="110"/>
                        <w:sz w:val="10"/>
                      </w:rPr>
                      <w:t xml:space="preserve"> </w:t>
                    </w:r>
                    <w:r>
                      <w:rPr>
                        <w:w w:val="110"/>
                        <w:sz w:val="10"/>
                      </w:rPr>
                      <w:t>00</w:t>
                    </w:r>
                    <w:r>
                      <w:rPr>
                        <w:spacing w:val="53"/>
                        <w:w w:val="110"/>
                        <w:sz w:val="10"/>
                      </w:rPr>
                      <w:t xml:space="preserve"> </w:t>
                    </w:r>
                    <w:r>
                      <w:rPr>
                        <w:w w:val="110"/>
                        <w:sz w:val="10"/>
                      </w:rPr>
                      <w:t>00</w:t>
                    </w:r>
                    <w:r>
                      <w:rPr>
                        <w:spacing w:val="-8"/>
                        <w:w w:val="110"/>
                        <w:sz w:val="10"/>
                      </w:rPr>
                      <w:t xml:space="preserve"> </w:t>
                    </w:r>
                    <w:r>
                      <w:rPr>
                        <w:w w:val="110"/>
                        <w:sz w:val="10"/>
                      </w:rPr>
                      <w:t>00</w:t>
                    </w:r>
                    <w:r>
                      <w:rPr>
                        <w:spacing w:val="-8"/>
                        <w:w w:val="110"/>
                        <w:sz w:val="10"/>
                      </w:rPr>
                      <w:t xml:space="preserve"> </w:t>
                    </w:r>
                    <w:r>
                      <w:rPr>
                        <w:w w:val="110"/>
                        <w:sz w:val="10"/>
                      </w:rPr>
                      <w:t>00</w:t>
                    </w:r>
                    <w:r>
                      <w:rPr>
                        <w:spacing w:val="-8"/>
                        <w:w w:val="110"/>
                        <w:sz w:val="10"/>
                      </w:rPr>
                      <w:t xml:space="preserve"> </w:t>
                    </w:r>
                    <w:r>
                      <w:rPr>
                        <w:w w:val="110"/>
                        <w:sz w:val="10"/>
                      </w:rPr>
                      <w:t>00</w:t>
                    </w:r>
                    <w:r>
                      <w:rPr>
                        <w:spacing w:val="-8"/>
                        <w:w w:val="110"/>
                        <w:sz w:val="10"/>
                      </w:rPr>
                      <w:t xml:space="preserve"> </w:t>
                    </w:r>
                    <w:r>
                      <w:rPr>
                        <w:w w:val="110"/>
                        <w:sz w:val="10"/>
                      </w:rPr>
                      <w:t>00</w:t>
                    </w:r>
                    <w:r>
                      <w:rPr>
                        <w:spacing w:val="-8"/>
                        <w:w w:val="110"/>
                        <w:sz w:val="10"/>
                      </w:rPr>
                      <w:t xml:space="preserve"> </w:t>
                    </w:r>
                    <w:r>
                      <w:rPr>
                        <w:w w:val="110"/>
                        <w:sz w:val="10"/>
                      </w:rPr>
                      <w:t>00</w:t>
                    </w:r>
                    <w:r>
                      <w:rPr>
                        <w:spacing w:val="-8"/>
                        <w:w w:val="110"/>
                        <w:sz w:val="10"/>
                      </w:rPr>
                      <w:t xml:space="preserve"> </w:t>
                    </w:r>
                    <w:r>
                      <w:rPr>
                        <w:w w:val="110"/>
                        <w:sz w:val="10"/>
                      </w:rPr>
                      <w:t>00</w:t>
                    </w:r>
                    <w:r>
                      <w:rPr>
                        <w:spacing w:val="-11"/>
                        <w:w w:val="110"/>
                        <w:sz w:val="10"/>
                      </w:rPr>
                      <w:t xml:space="preserve"> </w:t>
                    </w:r>
                    <w:r>
                      <w:rPr>
                        <w:w w:val="110"/>
                        <w:sz w:val="10"/>
                      </w:rPr>
                      <w:t>00</w:t>
                    </w:r>
                    <w:r>
                      <w:rPr>
                        <w:spacing w:val="-8"/>
                        <w:w w:val="110"/>
                        <w:sz w:val="10"/>
                      </w:rPr>
                      <w:t xml:space="preserve"> </w:t>
                    </w:r>
                    <w:r>
                      <w:rPr>
                        <w:w w:val="110"/>
                        <w:sz w:val="10"/>
                      </w:rPr>
                      <w:t>................</w:t>
                    </w:r>
                  </w:p>
                </w:txbxContent>
              </v:textbox>
            </v:shape>
          </v:group>
        </w:pict>
      </w:r>
      <w:r>
        <w:t>Disk</w:t>
      </w:r>
      <w:r>
        <w:rPr>
          <w:spacing w:val="-1"/>
        </w:rPr>
        <w:t xml:space="preserve"> </w:t>
      </w:r>
      <w:r>
        <w:t>File</w:t>
      </w:r>
    </w:p>
    <w:p>
      <w:pPr>
        <w:pStyle w:val="11"/>
        <w:rPr>
          <w:rFonts w:ascii="Times New Roman"/>
          <w:sz w:val="20"/>
        </w:rPr>
      </w:pPr>
    </w:p>
    <w:p>
      <w:pPr>
        <w:pStyle w:val="11"/>
        <w:rPr>
          <w:rFonts w:ascii="Times New Roman"/>
          <w:sz w:val="20"/>
        </w:rPr>
      </w:pPr>
    </w:p>
    <w:p>
      <w:pPr>
        <w:pStyle w:val="11"/>
        <w:rPr>
          <w:rFonts w:ascii="Times New Roman"/>
          <w:sz w:val="20"/>
        </w:rPr>
      </w:pPr>
    </w:p>
    <w:p>
      <w:pPr>
        <w:pStyle w:val="11"/>
        <w:spacing w:before="10"/>
        <w:rPr>
          <w:rFonts w:ascii="Times New Roman"/>
          <w:sz w:val="15"/>
        </w:rPr>
      </w:pPr>
    </w:p>
    <w:p>
      <w:pPr>
        <w:spacing w:before="68"/>
        <w:ind w:left="2627" w:right="0" w:firstLine="0"/>
        <w:jc w:val="both"/>
        <w:rPr>
          <w:rFonts w:hint="eastAsia" w:ascii="宋体" w:eastAsia="宋体"/>
          <w:sz w:val="18"/>
        </w:rPr>
      </w:pPr>
      <w:r>
        <w:rPr>
          <w:rFonts w:hint="eastAsia" w:ascii="宋体" w:eastAsia="宋体"/>
          <w:spacing w:val="-9"/>
          <w:sz w:val="18"/>
        </w:rPr>
        <w:t xml:space="preserve">图 </w:t>
      </w:r>
      <w:r>
        <w:rPr>
          <w:rFonts w:ascii="Calibri" w:eastAsia="Calibri"/>
          <w:spacing w:val="9"/>
          <w:sz w:val="18"/>
        </w:rPr>
        <w:t>5.1</w:t>
      </w:r>
      <w:r>
        <w:rPr>
          <w:rFonts w:ascii="Calibri" w:eastAsia="Calibri"/>
          <w:spacing w:val="18"/>
          <w:sz w:val="18"/>
        </w:rPr>
        <w:t xml:space="preserve">   </w:t>
      </w:r>
      <w:r>
        <w:rPr>
          <w:rFonts w:hint="eastAsia" w:ascii="宋体" w:eastAsia="宋体"/>
          <w:spacing w:val="24"/>
          <w:sz w:val="18"/>
        </w:rPr>
        <w:t>物件导向三大特性</w:t>
      </w:r>
    </w:p>
    <w:p>
      <w:pPr>
        <w:pStyle w:val="11"/>
        <w:rPr>
          <w:rFonts w:ascii="宋体"/>
          <w:sz w:val="18"/>
        </w:rPr>
      </w:pPr>
    </w:p>
    <w:p>
      <w:pPr>
        <w:pStyle w:val="11"/>
        <w:rPr>
          <w:rFonts w:ascii="宋体"/>
          <w:sz w:val="18"/>
        </w:rPr>
      </w:pPr>
    </w:p>
    <w:p>
      <w:pPr>
        <w:pStyle w:val="11"/>
        <w:rPr>
          <w:rFonts w:ascii="宋体"/>
          <w:sz w:val="18"/>
        </w:rPr>
      </w:pPr>
    </w:p>
    <w:p>
      <w:pPr>
        <w:pStyle w:val="11"/>
        <w:spacing w:before="9"/>
        <w:rPr>
          <w:rFonts w:ascii="宋体"/>
          <w:sz w:val="21"/>
        </w:rPr>
      </w:pPr>
    </w:p>
    <w:p>
      <w:pPr>
        <w:spacing w:before="0" w:line="374" w:lineRule="auto"/>
        <w:ind w:left="2627" w:right="1126" w:firstLine="0"/>
        <w:jc w:val="both"/>
        <w:rPr>
          <w:rFonts w:hint="eastAsia" w:ascii="宋体" w:eastAsia="宋体"/>
          <w:sz w:val="18"/>
        </w:rPr>
      </w:pPr>
      <w:r>
        <w:rPr>
          <w:rFonts w:hint="eastAsia" w:ascii="宋体" w:eastAsia="宋体"/>
          <w:sz w:val="18"/>
        </w:rPr>
        <w:t xml:space="preserve">上述三大服务的基础建设完成之后，为了示范其威力，我必须实作一个 </w:t>
      </w:r>
      <w:r>
        <w:rPr>
          <w:rFonts w:ascii="Times New Roman" w:eastAsia="Times New Roman"/>
          <w:sz w:val="18"/>
        </w:rPr>
        <w:t>class</w:t>
      </w:r>
      <w:r>
        <w:rPr>
          <w:rFonts w:ascii="Times New Roman" w:eastAsia="Times New Roman"/>
          <w:spacing w:val="1"/>
          <w:sz w:val="18"/>
        </w:rPr>
        <w:t xml:space="preserve"> </w:t>
      </w:r>
      <w:r>
        <w:rPr>
          <w:rFonts w:ascii="Times New Roman" w:eastAsia="Times New Roman"/>
          <w:sz w:val="18"/>
        </w:rPr>
        <w:t>library</w:t>
      </w:r>
      <w:r>
        <w:rPr>
          <w:rFonts w:ascii="Times New Roman" w:eastAsia="Times New Roman"/>
          <w:spacing w:val="39"/>
          <w:sz w:val="18"/>
        </w:rPr>
        <w:t xml:space="preserve"> </w:t>
      </w:r>
      <w:r>
        <w:rPr>
          <w:rFonts w:hint="eastAsia" w:ascii="宋体" w:eastAsia="宋体"/>
          <w:spacing w:val="1"/>
          <w:sz w:val="18"/>
        </w:rPr>
        <w:t xml:space="preserve">验证之。对于 </w:t>
      </w:r>
      <w:r>
        <w:rPr>
          <w:rFonts w:ascii="Times New Roman" w:eastAsia="Times New Roman"/>
          <w:sz w:val="18"/>
        </w:rPr>
        <w:t>RTTI</w:t>
      </w:r>
      <w:r>
        <w:rPr>
          <w:rFonts w:ascii="Times New Roman" w:eastAsia="Times New Roman"/>
          <w:spacing w:val="1"/>
          <w:sz w:val="18"/>
        </w:rPr>
        <w:t xml:space="preserve"> </w:t>
      </w:r>
      <w:r>
        <w:rPr>
          <w:rFonts w:hint="eastAsia" w:ascii="宋体" w:eastAsia="宋体"/>
          <w:sz w:val="18"/>
        </w:rPr>
        <w:t xml:space="preserve">的验证很简单，我只需以 </w:t>
      </w:r>
      <w:r>
        <w:rPr>
          <w:rFonts w:ascii="Times New Roman" w:eastAsia="Times New Roman"/>
          <w:sz w:val="18"/>
        </w:rPr>
        <w:t>C+</w:t>
      </w:r>
      <w:r>
        <w:rPr>
          <w:rFonts w:ascii="Times New Roman" w:eastAsia="Times New Roman"/>
          <w:spacing w:val="4"/>
          <w:sz w:val="18"/>
        </w:rPr>
        <w:t xml:space="preserve">+ </w:t>
      </w:r>
      <w:r>
        <w:rPr>
          <w:rFonts w:hint="eastAsia" w:ascii="宋体" w:eastAsia="宋体"/>
          <w:spacing w:val="2"/>
          <w:sz w:val="18"/>
        </w:rPr>
        <w:t xml:space="preserve">语言之 </w:t>
      </w:r>
      <w:r>
        <w:rPr>
          <w:rFonts w:ascii="Times New Roman" w:eastAsia="Times New Roman"/>
          <w:i/>
          <w:sz w:val="18"/>
        </w:rPr>
        <w:t>typeid</w:t>
      </w:r>
      <w:r>
        <w:rPr>
          <w:rFonts w:ascii="Times New Roman" w:eastAsia="Times New Roman"/>
          <w:i/>
          <w:spacing w:val="17"/>
          <w:sz w:val="18"/>
        </w:rPr>
        <w:t xml:space="preserve">() </w:t>
      </w:r>
      <w:r>
        <w:rPr>
          <w:rFonts w:hint="eastAsia" w:ascii="宋体" w:eastAsia="宋体"/>
          <w:sz w:val="18"/>
        </w:rPr>
        <w:t>运算子为蓝本。</w:t>
      </w:r>
      <w:r>
        <w:rPr>
          <w:rFonts w:ascii="Times New Roman" w:eastAsia="Times New Roman"/>
          <w:sz w:val="18"/>
        </w:rPr>
        <w:t>Dynamic</w:t>
      </w:r>
      <w:r>
        <w:rPr>
          <w:rFonts w:ascii="Times New Roman" w:eastAsia="Times New Roman"/>
          <w:spacing w:val="2"/>
          <w:sz w:val="18"/>
        </w:rPr>
        <w:t xml:space="preserve"> </w:t>
      </w:r>
      <w:r>
        <w:rPr>
          <w:rFonts w:ascii="Times New Roman" w:eastAsia="Times New Roman"/>
          <w:sz w:val="18"/>
        </w:rPr>
        <w:t>Creation</w:t>
      </w:r>
      <w:r>
        <w:rPr>
          <w:rFonts w:ascii="Times New Roman" w:eastAsia="Times New Roman"/>
          <w:spacing w:val="6"/>
          <w:sz w:val="18"/>
        </w:rPr>
        <w:t xml:space="preserve"> </w:t>
      </w:r>
      <w:r>
        <w:rPr>
          <w:rFonts w:hint="eastAsia" w:ascii="宋体" w:eastAsia="宋体"/>
          <w:spacing w:val="5"/>
          <w:sz w:val="18"/>
        </w:rPr>
        <w:t xml:space="preserve">和 </w:t>
      </w:r>
      <w:r>
        <w:rPr>
          <w:rFonts w:ascii="Times New Roman" w:eastAsia="Times New Roman"/>
          <w:sz w:val="18"/>
        </w:rPr>
        <w:t>Persistence</w:t>
      </w:r>
      <w:r>
        <w:rPr>
          <w:rFonts w:ascii="Times New Roman" w:eastAsia="Times New Roman"/>
          <w:spacing w:val="7"/>
          <w:sz w:val="18"/>
        </w:rPr>
        <w:t xml:space="preserve"> </w:t>
      </w:r>
      <w:r>
        <w:rPr>
          <w:rFonts w:hint="eastAsia" w:ascii="宋体" w:eastAsia="宋体"/>
          <w:sz w:val="18"/>
        </w:rPr>
        <w:t>两项性质的验证就稍麻烦，因为我必须真的制作一个资料结构（</w:t>
      </w:r>
      <w:r>
        <w:rPr>
          <w:rFonts w:hint="eastAsia" w:ascii="宋体" w:eastAsia="宋体"/>
          <w:spacing w:val="2"/>
          <w:sz w:val="18"/>
        </w:rPr>
        <w:t xml:space="preserve">最好能够稍稍复杂些，例如拥有 </w:t>
      </w:r>
      <w:r>
        <w:rPr>
          <w:rFonts w:ascii="Times New Roman" w:eastAsia="Times New Roman"/>
          <w:sz w:val="18"/>
        </w:rPr>
        <w:t>list</w:t>
      </w:r>
      <w:r>
        <w:rPr>
          <w:rFonts w:hint="eastAsia" w:ascii="宋体" w:eastAsia="宋体"/>
          <w:sz w:val="18"/>
        </w:rPr>
        <w:t>、</w:t>
      </w:r>
      <w:r>
        <w:rPr>
          <w:rFonts w:ascii="Times New Roman" w:eastAsia="Times New Roman"/>
          <w:sz w:val="18"/>
        </w:rPr>
        <w:t>array</w:t>
      </w:r>
      <w:r>
        <w:rPr>
          <w:rFonts w:ascii="Times New Roman" w:eastAsia="Times New Roman"/>
          <w:spacing w:val="24"/>
          <w:sz w:val="18"/>
        </w:rPr>
        <w:t xml:space="preserve"> </w:t>
      </w:r>
      <w:r>
        <w:rPr>
          <w:rFonts w:hint="eastAsia" w:ascii="宋体" w:eastAsia="宋体"/>
          <w:sz w:val="18"/>
        </w:rPr>
        <w:t>等等），</w:t>
      </w:r>
      <w:r>
        <w:rPr>
          <w:rFonts w:hint="eastAsia" w:ascii="宋体" w:eastAsia="宋体"/>
          <w:spacing w:val="-88"/>
          <w:sz w:val="18"/>
        </w:rPr>
        <w:t xml:space="preserve"> </w:t>
      </w:r>
      <w:r>
        <w:rPr>
          <w:rFonts w:hint="eastAsia" w:ascii="宋体" w:eastAsia="宋体"/>
          <w:sz w:val="18"/>
        </w:rPr>
        <w:t>把它们统统写到档案去，再把它们读出来。</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9"/>
        <w:rPr>
          <w:rFonts w:ascii="宋体"/>
          <w:sz w:val="17"/>
        </w:rPr>
      </w:pPr>
    </w:p>
    <w:p>
      <w:pPr>
        <w:pStyle w:val="5"/>
        <w:spacing w:before="0"/>
      </w:pPr>
      <w:r>
        <w:t>230</w:t>
      </w:r>
    </w:p>
    <w:p>
      <w:pPr>
        <w:spacing w:after="0"/>
        <w:sectPr>
          <w:pgSz w:w="10320" w:h="13220"/>
          <w:pgMar w:top="580" w:right="80" w:bottom="280" w:left="40" w:header="720" w:footer="720" w:gutter="0"/>
          <w:cols w:space="720" w:num="1"/>
        </w:sectPr>
      </w:pPr>
    </w:p>
    <w:p>
      <w:pPr>
        <w:pStyle w:val="11"/>
        <w:spacing w:before="64"/>
        <w:ind w:left="6380"/>
        <w:rPr>
          <w:rFonts w:hint="eastAsia" w:ascii="宋体" w:eastAsia="宋体"/>
        </w:rPr>
      </w:pPr>
      <w:r>
        <w:pict>
          <v:rect id="_x0000_s3295" o:spid="_x0000_s3295" o:spt="1" style="position:absolute;left:0pt;margin-left:131.9pt;margin-top:18.85pt;height:0.7pt;width:323pt;mso-position-horizontal-relative:page;mso-wrap-distance-bottom:0pt;mso-wrap-distance-top:0pt;z-index:-251203584;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5"/>
        </w:rPr>
        <w:t xml:space="preserve">第５章 </w:t>
      </w:r>
      <w:r>
        <w:rPr>
          <w:rFonts w:ascii="Times New Roman" w:eastAsia="Times New Roman"/>
        </w:rPr>
        <w:t>Polymorphism</w:t>
      </w:r>
      <w:r>
        <w:rPr>
          <w:rFonts w:hint="eastAsia" w:ascii="宋体" w:eastAsia="宋体"/>
        </w:rPr>
        <w:t>（多型）的應用</w:t>
      </w:r>
    </w:p>
    <w:p>
      <w:pPr>
        <w:pStyle w:val="11"/>
        <w:rPr>
          <w:rFonts w:ascii="宋体"/>
          <w:sz w:val="20"/>
        </w:rPr>
      </w:pPr>
    </w:p>
    <w:p>
      <w:pPr>
        <w:pStyle w:val="11"/>
        <w:spacing w:before="6"/>
        <w:rPr>
          <w:rFonts w:ascii="宋体"/>
          <w:sz w:val="28"/>
        </w:rPr>
      </w:pPr>
    </w:p>
    <w:p>
      <w:pPr>
        <w:pStyle w:val="5"/>
        <w:spacing w:before="8"/>
        <w:ind w:left="2627"/>
        <w:rPr>
          <w:rFonts w:hint="eastAsia" w:ascii="Microsoft YaHei UI" w:eastAsia="Microsoft YaHei UI"/>
        </w:rPr>
      </w:pPr>
      <w:r>
        <w:rPr>
          <w:rFonts w:hint="eastAsia" w:ascii="Microsoft YaHei UI" w:eastAsia="Microsoft YaHei UI"/>
          <w:spacing w:val="17"/>
          <w:w w:val="115"/>
        </w:rPr>
        <w:t>模块切割</w:t>
      </w:r>
    </w:p>
    <w:p>
      <w:pPr>
        <w:pStyle w:val="11"/>
        <w:spacing w:before="2"/>
        <w:rPr>
          <w:rFonts w:ascii="Microsoft YaHei UI"/>
          <w:b/>
          <w:sz w:val="11"/>
        </w:rPr>
      </w:pPr>
    </w:p>
    <w:p>
      <w:pPr>
        <w:spacing w:before="0" w:line="374" w:lineRule="auto"/>
        <w:ind w:left="2627" w:right="1155" w:firstLine="0"/>
        <w:jc w:val="left"/>
        <w:rPr>
          <w:rFonts w:hint="eastAsia" w:ascii="宋体" w:eastAsia="宋体"/>
          <w:sz w:val="18"/>
        </w:rPr>
      </w:pPr>
      <w:r>
        <w:rPr>
          <w:rFonts w:hint="eastAsia" w:ascii="宋体" w:eastAsia="宋体"/>
          <w:spacing w:val="1"/>
          <w:sz w:val="18"/>
        </w:rPr>
        <w:t xml:space="preserve">我将完成一个能够支援上述三大服务的 </w:t>
      </w:r>
      <w:r>
        <w:rPr>
          <w:rFonts w:ascii="Times New Roman" w:eastAsia="Times New Roman"/>
          <w:sz w:val="18"/>
        </w:rPr>
        <w:t>class</w:t>
      </w:r>
      <w:r>
        <w:rPr>
          <w:rFonts w:ascii="Times New Roman" w:eastAsia="Times New Roman"/>
          <w:spacing w:val="8"/>
          <w:sz w:val="18"/>
        </w:rPr>
        <w:t xml:space="preserve"> </w:t>
      </w:r>
      <w:r>
        <w:rPr>
          <w:rFonts w:ascii="Times New Roman" w:eastAsia="Times New Roman"/>
          <w:sz w:val="18"/>
        </w:rPr>
        <w:t>library</w:t>
      </w:r>
      <w:r>
        <w:rPr>
          <w:rFonts w:hint="eastAsia" w:ascii="宋体" w:eastAsia="宋体"/>
          <w:spacing w:val="2"/>
          <w:sz w:val="18"/>
        </w:rPr>
        <w:t xml:space="preserve">。由于实作码脱胎自 </w:t>
      </w:r>
      <w:r>
        <w:rPr>
          <w:rFonts w:ascii="Times New Roman" w:eastAsia="Times New Roman"/>
          <w:sz w:val="18"/>
        </w:rPr>
        <w:t>MFC</w:t>
      </w:r>
      <w:r>
        <w:rPr>
          <w:rFonts w:hint="eastAsia" w:ascii="宋体" w:eastAsia="宋体"/>
          <w:sz w:val="18"/>
        </w:rPr>
        <w:t>，</w:t>
      </w:r>
      <w:r>
        <w:rPr>
          <w:rFonts w:hint="eastAsia" w:ascii="宋体" w:eastAsia="宋体"/>
          <w:spacing w:val="-87"/>
          <w:sz w:val="18"/>
        </w:rPr>
        <w:t xml:space="preserve"> </w:t>
      </w:r>
      <w:r>
        <w:rPr>
          <w:rFonts w:hint="eastAsia" w:ascii="宋体" w:eastAsia="宋体"/>
          <w:sz w:val="18"/>
        </w:rPr>
        <w:t xml:space="preserve">所以我把这个轻型的 </w:t>
      </w:r>
      <w:r>
        <w:rPr>
          <w:rFonts w:ascii="Times New Roman" w:eastAsia="Times New Roman"/>
          <w:sz w:val="18"/>
        </w:rPr>
        <w:t>class</w:t>
      </w:r>
      <w:r>
        <w:rPr>
          <w:rFonts w:ascii="Times New Roman" w:eastAsia="Times New Roman"/>
          <w:spacing w:val="4"/>
          <w:sz w:val="18"/>
        </w:rPr>
        <w:t xml:space="preserve"> </w:t>
      </w:r>
      <w:r>
        <w:rPr>
          <w:rFonts w:ascii="Times New Roman" w:eastAsia="Times New Roman"/>
          <w:sz w:val="18"/>
        </w:rPr>
        <w:t>library</w:t>
      </w:r>
      <w:r>
        <w:rPr>
          <w:rFonts w:ascii="Times New Roman" w:eastAsia="Times New Roman"/>
          <w:spacing w:val="39"/>
          <w:sz w:val="18"/>
        </w:rPr>
        <w:t xml:space="preserve"> </w:t>
      </w:r>
      <w:r>
        <w:rPr>
          <w:rFonts w:hint="eastAsia" w:ascii="宋体" w:eastAsia="宋体"/>
          <w:spacing w:val="21"/>
          <w:sz w:val="18"/>
        </w:rPr>
        <w:t>称为</w:t>
      </w:r>
      <w:r>
        <w:rPr>
          <w:rFonts w:ascii="Times New Roman" w:eastAsia="Times New Roman"/>
          <w:sz w:val="18"/>
        </w:rPr>
        <w:t>MFCLITE</w:t>
      </w:r>
      <w:r>
        <w:rPr>
          <w:rFonts w:hint="eastAsia" w:ascii="宋体" w:eastAsia="宋体"/>
          <w:sz w:val="18"/>
        </w:rPr>
        <w:t>（</w:t>
      </w:r>
      <w:r>
        <w:rPr>
          <w:rFonts w:ascii="Times New Roman" w:eastAsia="Times New Roman"/>
          <w:sz w:val="18"/>
        </w:rPr>
        <w:t>MFC-Lite</w:t>
      </w:r>
      <w:r>
        <w:rPr>
          <w:rFonts w:hint="eastAsia" w:ascii="宋体" w:eastAsia="宋体"/>
          <w:sz w:val="18"/>
        </w:rPr>
        <w:t>）。</w:t>
      </w:r>
    </w:p>
    <w:p>
      <w:pPr>
        <w:pStyle w:val="11"/>
        <w:spacing w:before="10"/>
        <w:rPr>
          <w:rFonts w:ascii="宋体"/>
          <w:sz w:val="18"/>
        </w:rPr>
      </w:pPr>
    </w:p>
    <w:p>
      <w:pPr>
        <w:spacing w:before="0"/>
        <w:ind w:left="2627" w:right="0" w:firstLine="0"/>
        <w:jc w:val="left"/>
        <w:rPr>
          <w:rFonts w:hint="eastAsia" w:ascii="宋体" w:eastAsia="宋体"/>
          <w:sz w:val="18"/>
        </w:rPr>
      </w:pPr>
      <w:r>
        <w:rPr>
          <w:rFonts w:hint="eastAsia" w:ascii="宋体" w:eastAsia="宋体"/>
          <w:spacing w:val="1"/>
          <w:sz w:val="18"/>
        </w:rPr>
        <w:t xml:space="preserve">我还将完成一个 </w:t>
      </w:r>
      <w:r>
        <w:rPr>
          <w:rFonts w:ascii="Times New Roman" w:eastAsia="Times New Roman"/>
          <w:sz w:val="18"/>
        </w:rPr>
        <w:t>"Shape"</w:t>
      </w:r>
      <w:r>
        <w:rPr>
          <w:rFonts w:ascii="Times New Roman" w:eastAsia="Times New Roman"/>
          <w:spacing w:val="7"/>
          <w:sz w:val="18"/>
        </w:rPr>
        <w:t xml:space="preserve"> </w:t>
      </w:r>
      <w:r>
        <w:rPr>
          <w:rFonts w:ascii="Times New Roman" w:eastAsia="Times New Roman"/>
          <w:sz w:val="18"/>
        </w:rPr>
        <w:t>hierarchy</w:t>
      </w:r>
      <w:r>
        <w:rPr>
          <w:rFonts w:hint="eastAsia" w:ascii="宋体" w:eastAsia="宋体"/>
          <w:spacing w:val="1"/>
          <w:sz w:val="18"/>
        </w:rPr>
        <w:t xml:space="preserve">，示范如何继承 </w:t>
      </w:r>
      <w:r>
        <w:rPr>
          <w:rFonts w:ascii="Times New Roman" w:eastAsia="Times New Roman"/>
          <w:sz w:val="18"/>
        </w:rPr>
        <w:t>MFCLITE</w:t>
      </w:r>
      <w:r>
        <w:rPr>
          <w:rFonts w:ascii="Times New Roman" w:eastAsia="Times New Roman"/>
          <w:spacing w:val="57"/>
          <w:sz w:val="18"/>
        </w:rPr>
        <w:t xml:space="preserve"> </w:t>
      </w:r>
      <w:r>
        <w:rPr>
          <w:rFonts w:hint="eastAsia" w:ascii="宋体" w:eastAsia="宋体"/>
          <w:sz w:val="18"/>
        </w:rPr>
        <w:t>的所有美好性质。</w:t>
      </w:r>
    </w:p>
    <w:p>
      <w:pPr>
        <w:pStyle w:val="11"/>
        <w:spacing w:before="11"/>
        <w:rPr>
          <w:rFonts w:ascii="宋体"/>
          <w:sz w:val="28"/>
        </w:rPr>
      </w:pPr>
    </w:p>
    <w:p>
      <w:pPr>
        <w:spacing w:before="0" w:line="374" w:lineRule="auto"/>
        <w:ind w:left="2627" w:right="1155" w:firstLine="0"/>
        <w:jc w:val="both"/>
        <w:rPr>
          <w:rFonts w:hint="eastAsia" w:ascii="宋体" w:eastAsia="宋体"/>
          <w:sz w:val="18"/>
        </w:rPr>
      </w:pPr>
      <w:r>
        <w:rPr>
          <w:rFonts w:hint="eastAsia" w:ascii="宋体" w:eastAsia="宋体"/>
          <w:spacing w:val="1"/>
          <w:sz w:val="18"/>
        </w:rPr>
        <w:t xml:space="preserve">最后我将完成一个 </w:t>
      </w:r>
      <w:r>
        <w:rPr>
          <w:rFonts w:ascii="Times New Roman" w:eastAsia="Times New Roman"/>
          <w:sz w:val="18"/>
        </w:rPr>
        <w:t>Test</w:t>
      </w:r>
      <w:r>
        <w:rPr>
          <w:rFonts w:ascii="Times New Roman" w:eastAsia="Times New Roman"/>
          <w:spacing w:val="12"/>
          <w:sz w:val="18"/>
        </w:rPr>
        <w:t xml:space="preserve"> </w:t>
      </w:r>
      <w:r>
        <w:rPr>
          <w:rFonts w:hint="eastAsia" w:ascii="宋体" w:eastAsia="宋体"/>
          <w:sz w:val="18"/>
        </w:rPr>
        <w:t xml:space="preserve">程序，示范如何根据 </w:t>
      </w:r>
      <w:r>
        <w:rPr>
          <w:rFonts w:ascii="Times New Roman" w:eastAsia="Times New Roman"/>
          <w:sz w:val="18"/>
        </w:rPr>
        <w:t>MFCLITE</w:t>
      </w:r>
      <w:r>
        <w:rPr>
          <w:rFonts w:ascii="Times New Roman" w:eastAsia="Times New Roman"/>
          <w:spacing w:val="7"/>
          <w:sz w:val="18"/>
        </w:rPr>
        <w:t xml:space="preserve"> </w:t>
      </w:r>
      <w:r>
        <w:rPr>
          <w:rFonts w:hint="eastAsia" w:ascii="宋体" w:eastAsia="宋体"/>
          <w:spacing w:val="4"/>
          <w:sz w:val="18"/>
        </w:rPr>
        <w:t xml:space="preserve">和 </w:t>
      </w:r>
      <w:r>
        <w:rPr>
          <w:rFonts w:ascii="Times New Roman" w:eastAsia="Times New Roman"/>
          <w:sz w:val="18"/>
        </w:rPr>
        <w:t>Shape</w:t>
      </w:r>
      <w:r>
        <w:rPr>
          <w:rFonts w:ascii="Times New Roman" w:eastAsia="Times New Roman"/>
          <w:spacing w:val="10"/>
          <w:sz w:val="18"/>
        </w:rPr>
        <w:t xml:space="preserve"> </w:t>
      </w:r>
      <w:r>
        <w:rPr>
          <w:rFonts w:ascii="Times New Roman" w:eastAsia="Times New Roman"/>
          <w:sz w:val="18"/>
        </w:rPr>
        <w:t>hierarchy</w:t>
      </w:r>
      <w:r>
        <w:rPr>
          <w:rFonts w:hint="eastAsia" w:ascii="宋体" w:eastAsia="宋体"/>
          <w:sz w:val="18"/>
        </w:rPr>
        <w:t>，设计出一个可容纳各种几何形状的工程图资料结构，并以此资料结构示范上述三大服务的运用。</w:t>
      </w:r>
    </w:p>
    <w:p>
      <w:pPr>
        <w:pStyle w:val="11"/>
        <w:spacing w:before="10"/>
        <w:rPr>
          <w:rFonts w:ascii="宋体"/>
          <w:sz w:val="18"/>
        </w:rPr>
      </w:pPr>
    </w:p>
    <w:p>
      <w:pPr>
        <w:spacing w:before="0"/>
        <w:ind w:left="2627" w:right="0" w:firstLine="0"/>
        <w:jc w:val="left"/>
        <w:rPr>
          <w:rFonts w:hint="eastAsia" w:ascii="宋体" w:eastAsia="宋体"/>
          <w:sz w:val="18"/>
        </w:rPr>
      </w:pPr>
      <w:r>
        <w:rPr>
          <w:rFonts w:hint="eastAsia" w:ascii="宋体" w:eastAsia="宋体"/>
          <w:sz w:val="18"/>
        </w:rPr>
        <w:t>本章所有的程式模組安排如下：</w:t>
      </w:r>
    </w:p>
    <w:p>
      <w:pPr>
        <w:pStyle w:val="11"/>
        <w:spacing w:before="4"/>
        <w:rPr>
          <w:rFonts w:ascii="宋体"/>
          <w:sz w:val="21"/>
        </w:rPr>
      </w:pPr>
    </w:p>
    <w:p>
      <w:pPr>
        <w:pStyle w:val="15"/>
        <w:numPr>
          <w:ilvl w:val="1"/>
          <w:numId w:val="30"/>
        </w:numPr>
        <w:tabs>
          <w:tab w:val="left" w:pos="2911"/>
        </w:tabs>
        <w:spacing w:before="0" w:after="0" w:line="333" w:lineRule="auto"/>
        <w:ind w:left="2910" w:right="1121" w:hanging="284"/>
        <w:jc w:val="both"/>
        <w:rPr>
          <w:sz w:val="18"/>
        </w:rPr>
      </w:pPr>
      <w:r>
        <w:rPr>
          <w:rFonts w:ascii="Times New Roman" w:hAnsi="Times New Roman" w:eastAsia="Times New Roman"/>
          <w:sz w:val="18"/>
        </w:rPr>
        <w:t>MFCLITE.H</w:t>
      </w:r>
      <w:r>
        <w:rPr>
          <w:spacing w:val="7"/>
          <w:sz w:val="18"/>
        </w:rPr>
        <w:t xml:space="preserve">： 内含 </w:t>
      </w:r>
      <w:r>
        <w:rPr>
          <w:rFonts w:ascii="Times New Roman" w:hAnsi="Times New Roman" w:eastAsia="Times New Roman"/>
          <w:sz w:val="18"/>
        </w:rPr>
        <w:t>MFCLITE</w:t>
      </w:r>
      <w:r>
        <w:rPr>
          <w:rFonts w:ascii="Times New Roman" w:hAnsi="Times New Roman" w:eastAsia="Times New Roman"/>
          <w:spacing w:val="58"/>
          <w:sz w:val="18"/>
        </w:rPr>
        <w:t xml:space="preserve"> </w:t>
      </w:r>
      <w:r>
        <w:rPr>
          <w:spacing w:val="30"/>
          <w:sz w:val="18"/>
        </w:rPr>
        <w:t xml:space="preserve">的所有 </w:t>
      </w:r>
      <w:r>
        <w:rPr>
          <w:rFonts w:ascii="Times New Roman" w:hAnsi="Times New Roman" w:eastAsia="Times New Roman"/>
          <w:sz w:val="18"/>
        </w:rPr>
        <w:t>classes</w:t>
      </w:r>
      <w:r>
        <w:rPr>
          <w:rFonts w:ascii="Times New Roman" w:hAnsi="Times New Roman" w:eastAsia="Times New Roman"/>
          <w:spacing w:val="67"/>
          <w:sz w:val="18"/>
        </w:rPr>
        <w:t xml:space="preserve"> </w:t>
      </w:r>
      <w:r>
        <w:rPr>
          <w:spacing w:val="28"/>
          <w:sz w:val="18"/>
        </w:rPr>
        <w:t xml:space="preserve">宣告及其 </w:t>
      </w:r>
      <w:r>
        <w:rPr>
          <w:rFonts w:ascii="Times New Roman" w:hAnsi="Times New Roman" w:eastAsia="Times New Roman"/>
          <w:sz w:val="18"/>
        </w:rPr>
        <w:t>inline</w:t>
      </w:r>
      <w:r>
        <w:rPr>
          <w:rFonts w:ascii="Times New Roman" w:hAnsi="Times New Roman" w:eastAsia="Times New Roman"/>
          <w:spacing w:val="67"/>
          <w:sz w:val="18"/>
        </w:rPr>
        <w:t xml:space="preserve"> </w:t>
      </w:r>
      <w:r>
        <w:rPr>
          <w:spacing w:val="12"/>
          <w:sz w:val="18"/>
        </w:rPr>
        <w:t>函式，</w:t>
      </w:r>
      <w:r>
        <w:rPr>
          <w:spacing w:val="-88"/>
          <w:sz w:val="18"/>
        </w:rPr>
        <w:t xml:space="preserve"> </w:t>
      </w:r>
      <w:r>
        <w:rPr>
          <w:spacing w:val="29"/>
          <w:sz w:val="18"/>
        </w:rPr>
        <w:t xml:space="preserve">以及各种 </w:t>
      </w:r>
      <w:r>
        <w:rPr>
          <w:rFonts w:ascii="Times New Roman" w:hAnsi="Times New Roman" w:eastAsia="Times New Roman"/>
          <w:sz w:val="18"/>
        </w:rPr>
        <w:t>macros</w:t>
      </w:r>
      <w:r>
        <w:rPr>
          <w:rFonts w:ascii="Times New Roman" w:hAnsi="Times New Roman" w:eastAsia="Times New Roman"/>
          <w:spacing w:val="66"/>
          <w:sz w:val="18"/>
        </w:rPr>
        <w:t xml:space="preserve"> </w:t>
      </w:r>
      <w:r>
        <w:rPr>
          <w:spacing w:val="22"/>
          <w:sz w:val="18"/>
        </w:rPr>
        <w:t xml:space="preserve">定义。任何欲使用 </w:t>
      </w:r>
      <w:r>
        <w:rPr>
          <w:rFonts w:ascii="Times New Roman" w:hAnsi="Times New Roman" w:eastAsia="Times New Roman"/>
          <w:sz w:val="18"/>
        </w:rPr>
        <w:t>MFCLITE</w:t>
      </w:r>
      <w:r>
        <w:rPr>
          <w:rFonts w:ascii="Times New Roman" w:hAnsi="Times New Roman" w:eastAsia="Times New Roman"/>
          <w:spacing w:val="58"/>
          <w:sz w:val="18"/>
        </w:rPr>
        <w:t xml:space="preserve"> </w:t>
      </w:r>
      <w:r>
        <w:rPr>
          <w:spacing w:val="16"/>
          <w:sz w:val="18"/>
        </w:rPr>
        <w:t>的程序都必须含入此</w:t>
      </w:r>
      <w:r>
        <w:rPr>
          <w:spacing w:val="9"/>
          <w:sz w:val="18"/>
        </w:rPr>
        <w:t>档。</w:t>
      </w:r>
    </w:p>
    <w:p>
      <w:pPr>
        <w:pStyle w:val="15"/>
        <w:numPr>
          <w:ilvl w:val="1"/>
          <w:numId w:val="30"/>
        </w:numPr>
        <w:tabs>
          <w:tab w:val="left" w:pos="2911"/>
        </w:tabs>
        <w:spacing w:before="128" w:after="0" w:line="328" w:lineRule="auto"/>
        <w:ind w:left="2910" w:right="1121" w:hanging="284"/>
        <w:jc w:val="both"/>
        <w:rPr>
          <w:sz w:val="18"/>
        </w:rPr>
      </w:pPr>
      <w:r>
        <w:rPr>
          <w:rFonts w:ascii="Times New Roman" w:hAnsi="Times New Roman" w:eastAsia="Times New Roman"/>
          <w:sz w:val="18"/>
        </w:rPr>
        <w:t>MFCLITE.CPP</w:t>
      </w:r>
      <w:r>
        <w:rPr>
          <w:spacing w:val="11"/>
          <w:sz w:val="18"/>
        </w:rPr>
        <w:t xml:space="preserve">： 内含 </w:t>
      </w:r>
      <w:r>
        <w:rPr>
          <w:rFonts w:ascii="Times New Roman" w:hAnsi="Times New Roman" w:eastAsia="Times New Roman"/>
          <w:sz w:val="18"/>
        </w:rPr>
        <w:t>MFCLITE</w:t>
      </w:r>
      <w:r>
        <w:rPr>
          <w:rFonts w:ascii="Times New Roman" w:hAnsi="Times New Roman" w:eastAsia="Times New Roman"/>
          <w:spacing w:val="79"/>
          <w:sz w:val="18"/>
        </w:rPr>
        <w:t xml:space="preserve"> </w:t>
      </w:r>
      <w:r>
        <w:rPr>
          <w:spacing w:val="32"/>
          <w:sz w:val="18"/>
        </w:rPr>
        <w:t xml:space="preserve">的所有 </w:t>
      </w:r>
      <w:r>
        <w:rPr>
          <w:rFonts w:ascii="Times New Roman" w:hAnsi="Times New Roman" w:eastAsia="Times New Roman"/>
          <w:sz w:val="18"/>
        </w:rPr>
        <w:t>classes</w:t>
      </w:r>
      <w:r>
        <w:rPr>
          <w:rFonts w:ascii="Times New Roman" w:hAnsi="Times New Roman" w:eastAsia="Times New Roman"/>
          <w:spacing w:val="11"/>
          <w:sz w:val="18"/>
        </w:rPr>
        <w:t xml:space="preserve">   </w:t>
      </w:r>
      <w:r>
        <w:rPr>
          <w:spacing w:val="16"/>
          <w:sz w:val="18"/>
        </w:rPr>
        <w:t>实作码。此档案需含</w:t>
      </w:r>
      <w:r>
        <w:rPr>
          <w:spacing w:val="52"/>
          <w:sz w:val="18"/>
        </w:rPr>
        <w:t xml:space="preserve">入 </w:t>
      </w:r>
      <w:r>
        <w:rPr>
          <w:rFonts w:ascii="Times New Roman" w:hAnsi="Times New Roman" w:eastAsia="Times New Roman"/>
          <w:sz w:val="18"/>
        </w:rPr>
        <w:t>MFCLITE.H</w:t>
      </w:r>
      <w:r>
        <w:rPr>
          <w:spacing w:val="27"/>
          <w:sz w:val="18"/>
        </w:rPr>
        <w:t xml:space="preserve">。如果将这个模块制作成 </w:t>
      </w:r>
      <w:r>
        <w:rPr>
          <w:rFonts w:ascii="Times New Roman" w:hAnsi="Times New Roman" w:eastAsia="Times New Roman"/>
          <w:sz w:val="18"/>
        </w:rPr>
        <w:t>DLL</w:t>
      </w:r>
      <w:r>
        <w:rPr>
          <w:spacing w:val="6"/>
          <w:sz w:val="18"/>
        </w:rPr>
        <w:t>， 最能够模拟真实应用</w:t>
      </w:r>
      <w:r>
        <w:rPr>
          <w:spacing w:val="30"/>
          <w:sz w:val="18"/>
        </w:rPr>
        <w:t xml:space="preserve">情况。但欲在 </w:t>
      </w:r>
      <w:r>
        <w:rPr>
          <w:rFonts w:ascii="Times New Roman" w:hAnsi="Times New Roman" w:eastAsia="Times New Roman"/>
          <w:sz w:val="18"/>
        </w:rPr>
        <w:t>DLL</w:t>
      </w:r>
      <w:r>
        <w:rPr>
          <w:rFonts w:ascii="Times New Roman" w:hAnsi="Times New Roman" w:eastAsia="Times New Roman"/>
          <w:spacing w:val="73"/>
          <w:sz w:val="18"/>
        </w:rPr>
        <w:t xml:space="preserve"> </w:t>
      </w:r>
      <w:r>
        <w:rPr>
          <w:spacing w:val="23"/>
          <w:sz w:val="18"/>
        </w:rPr>
        <w:t>之中开放</w:t>
      </w:r>
      <w:r>
        <w:rPr>
          <w:sz w:val="18"/>
        </w:rPr>
        <w:t>（</w:t>
      </w:r>
      <w:r>
        <w:rPr>
          <w:spacing w:val="-14"/>
          <w:sz w:val="18"/>
        </w:rPr>
        <w:t xml:space="preserve"> 汇出， </w:t>
      </w:r>
      <w:r>
        <w:rPr>
          <w:rFonts w:ascii="Times New Roman" w:hAnsi="Times New Roman" w:eastAsia="Times New Roman"/>
          <w:sz w:val="18"/>
        </w:rPr>
        <w:t>export</w:t>
      </w:r>
      <w:r>
        <w:rPr>
          <w:sz w:val="18"/>
        </w:rPr>
        <w:t>）</w:t>
      </w:r>
      <w:r>
        <w:rPr>
          <w:spacing w:val="12"/>
          <w:sz w:val="18"/>
        </w:rPr>
        <w:t xml:space="preserve"> 各个 </w:t>
      </w:r>
      <w:r>
        <w:rPr>
          <w:rFonts w:ascii="Times New Roman" w:hAnsi="Times New Roman" w:eastAsia="Times New Roman"/>
          <w:sz w:val="18"/>
        </w:rPr>
        <w:t>classes</w:t>
      </w:r>
      <w:r>
        <w:rPr>
          <w:spacing w:val="-6"/>
          <w:sz w:val="18"/>
        </w:rPr>
        <w:t>， 视各作</w:t>
      </w:r>
      <w:r>
        <w:rPr>
          <w:spacing w:val="11"/>
          <w:sz w:val="18"/>
        </w:rPr>
        <w:t xml:space="preserve">业平台之不同， 可能我们需要为每一个 </w:t>
      </w:r>
      <w:r>
        <w:rPr>
          <w:rFonts w:ascii="Times New Roman" w:hAnsi="Times New Roman" w:eastAsia="Times New Roman"/>
          <w:sz w:val="18"/>
        </w:rPr>
        <w:t>classes</w:t>
      </w:r>
      <w:r>
        <w:rPr>
          <w:rFonts w:ascii="Times New Roman" w:hAnsi="Times New Roman" w:eastAsia="Times New Roman"/>
          <w:spacing w:val="24"/>
          <w:sz w:val="18"/>
        </w:rPr>
        <w:t xml:space="preserve"> </w:t>
      </w:r>
      <w:r>
        <w:rPr>
          <w:spacing w:val="19"/>
          <w:sz w:val="18"/>
        </w:rPr>
        <w:t>多做一些动作</w:t>
      </w:r>
      <w:r>
        <w:rPr>
          <w:rFonts w:ascii="Arial Black" w:hAnsi="Arial Black" w:eastAsia="Arial Black"/>
          <w:color w:val="FF0000"/>
          <w:position w:val="5"/>
          <w:sz w:val="14"/>
        </w:rPr>
        <w:t>1</w:t>
      </w:r>
      <w:r>
        <w:rPr>
          <w:spacing w:val="12"/>
          <w:sz w:val="18"/>
        </w:rPr>
        <w:t>。为了</w:t>
      </w:r>
      <w:r>
        <w:rPr>
          <w:spacing w:val="15"/>
          <w:sz w:val="18"/>
        </w:rPr>
        <w:t xml:space="preserve">尽量与平台无关，我决定放弃制作为 </w:t>
      </w:r>
      <w:r>
        <w:rPr>
          <w:rFonts w:ascii="Times New Roman" w:hAnsi="Times New Roman" w:eastAsia="Times New Roman"/>
          <w:sz w:val="18"/>
        </w:rPr>
        <w:t>DLL</w:t>
      </w:r>
      <w:r>
        <w:rPr>
          <w:spacing w:val="16"/>
          <w:sz w:val="18"/>
        </w:rPr>
        <w:t xml:space="preserve">，编译后仅以 </w:t>
      </w:r>
      <w:r>
        <w:rPr>
          <w:rFonts w:ascii="Times New Roman" w:hAnsi="Times New Roman" w:eastAsia="Times New Roman"/>
          <w:sz w:val="18"/>
        </w:rPr>
        <w:t>.OBJ</w:t>
      </w:r>
      <w:r>
        <w:rPr>
          <w:rFonts w:ascii="Times New Roman" w:hAnsi="Times New Roman" w:eastAsia="Times New Roman"/>
          <w:spacing w:val="22"/>
          <w:sz w:val="18"/>
        </w:rPr>
        <w:t xml:space="preserve"> </w:t>
      </w:r>
      <w:r>
        <w:rPr>
          <w:spacing w:val="9"/>
          <w:sz w:val="18"/>
        </w:rPr>
        <w:t>档出现。</w:t>
      </w:r>
    </w:p>
    <w:p>
      <w:pPr>
        <w:pStyle w:val="15"/>
        <w:numPr>
          <w:ilvl w:val="1"/>
          <w:numId w:val="30"/>
        </w:numPr>
        <w:tabs>
          <w:tab w:val="left" w:pos="2911"/>
        </w:tabs>
        <w:spacing w:before="129" w:after="0" w:line="240" w:lineRule="auto"/>
        <w:ind w:left="2910" w:right="0" w:hanging="284"/>
        <w:jc w:val="left"/>
        <w:rPr>
          <w:rFonts w:ascii="Times New Roman" w:hAnsi="Times New Roman" w:eastAsia="Times New Roman"/>
          <w:sz w:val="18"/>
        </w:rPr>
      </w:pPr>
      <w:r>
        <w:rPr>
          <w:rFonts w:ascii="Times New Roman" w:hAnsi="Times New Roman" w:eastAsia="Times New Roman"/>
          <w:sz w:val="18"/>
        </w:rPr>
        <w:t>SHAPE.H</w:t>
      </w:r>
      <w:r>
        <w:rPr>
          <w:spacing w:val="27"/>
          <w:sz w:val="18"/>
        </w:rPr>
        <w:t xml:space="preserve">：内含 </w:t>
      </w:r>
      <w:r>
        <w:rPr>
          <w:rFonts w:ascii="Times New Roman" w:hAnsi="Times New Roman" w:eastAsia="Times New Roman"/>
          <w:sz w:val="18"/>
        </w:rPr>
        <w:t>Shape</w:t>
      </w:r>
      <w:r>
        <w:rPr>
          <w:rFonts w:ascii="Times New Roman" w:hAnsi="Times New Roman" w:eastAsia="Times New Roman"/>
          <w:spacing w:val="49"/>
          <w:sz w:val="18"/>
        </w:rPr>
        <w:t xml:space="preserve"> </w:t>
      </w:r>
      <w:r>
        <w:rPr>
          <w:rFonts w:ascii="Times New Roman" w:hAnsi="Times New Roman" w:eastAsia="Times New Roman"/>
          <w:sz w:val="18"/>
        </w:rPr>
        <w:t>class</w:t>
      </w:r>
      <w:r>
        <w:rPr>
          <w:rFonts w:ascii="Times New Roman" w:hAnsi="Times New Roman" w:eastAsia="Times New Roman"/>
          <w:spacing w:val="50"/>
          <w:sz w:val="18"/>
        </w:rPr>
        <w:t xml:space="preserve"> </w:t>
      </w:r>
      <w:r>
        <w:rPr>
          <w:rFonts w:ascii="Times New Roman" w:hAnsi="Times New Roman" w:eastAsia="Times New Roman"/>
          <w:sz w:val="18"/>
        </w:rPr>
        <w:t>hierarchy</w:t>
      </w:r>
      <w:r>
        <w:rPr>
          <w:rFonts w:ascii="Times New Roman" w:hAnsi="Times New Roman" w:eastAsia="Times New Roman"/>
          <w:spacing w:val="86"/>
          <w:sz w:val="18"/>
        </w:rPr>
        <w:t xml:space="preserve"> </w:t>
      </w:r>
      <w:r>
        <w:rPr>
          <w:spacing w:val="10"/>
          <w:sz w:val="18"/>
        </w:rPr>
        <w:t xml:space="preserve">的宣告，示范如何使用 </w:t>
      </w:r>
      <w:r>
        <w:rPr>
          <w:rFonts w:ascii="Times New Roman" w:hAnsi="Times New Roman" w:eastAsia="Times New Roman"/>
          <w:sz w:val="18"/>
        </w:rPr>
        <w:t>MFCLITE</w:t>
      </w:r>
    </w:p>
    <w:p>
      <w:pPr>
        <w:spacing w:before="91"/>
        <w:ind w:left="2910" w:right="0" w:firstLine="0"/>
        <w:jc w:val="left"/>
        <w:rPr>
          <w:rFonts w:hint="eastAsia" w:ascii="宋体" w:eastAsia="宋体"/>
          <w:sz w:val="18"/>
        </w:rPr>
      </w:pPr>
      <w:r>
        <w:rPr>
          <w:rFonts w:hint="eastAsia" w:ascii="宋体" w:eastAsia="宋体"/>
          <w:sz w:val="18"/>
        </w:rPr>
        <w:t>（</w:t>
      </w:r>
      <w:r>
        <w:rPr>
          <w:rFonts w:hint="eastAsia" w:ascii="宋体" w:eastAsia="宋体"/>
          <w:spacing w:val="13"/>
          <w:sz w:val="18"/>
        </w:rPr>
        <w:t xml:space="preserve"> 所以必须含入 </w:t>
      </w:r>
      <w:r>
        <w:rPr>
          <w:rFonts w:ascii="Times New Roman" w:eastAsia="Times New Roman"/>
          <w:sz w:val="18"/>
        </w:rPr>
        <w:t>MFCLITE.H</w:t>
      </w:r>
      <w:r>
        <w:rPr>
          <w:rFonts w:hint="eastAsia" w:ascii="宋体" w:eastAsia="宋体"/>
          <w:sz w:val="18"/>
        </w:rPr>
        <w:t>）</w:t>
      </w:r>
      <w:r>
        <w:rPr>
          <w:rFonts w:hint="eastAsia" w:ascii="宋体" w:eastAsia="宋体"/>
          <w:spacing w:val="24"/>
          <w:sz w:val="18"/>
        </w:rPr>
        <w:t xml:space="preserve">。此应为 </w:t>
      </w:r>
      <w:r>
        <w:rPr>
          <w:rFonts w:ascii="Times New Roman" w:eastAsia="Times New Roman"/>
          <w:sz w:val="18"/>
        </w:rPr>
        <w:t>MFCLITE  user</w:t>
      </w:r>
      <w:r>
        <w:rPr>
          <w:rFonts w:ascii="Times New Roman" w:eastAsia="Times New Roman"/>
          <w:spacing w:val="1"/>
          <w:sz w:val="18"/>
        </w:rPr>
        <w:t xml:space="preserve">   </w:t>
      </w:r>
      <w:r>
        <w:rPr>
          <w:rFonts w:hint="eastAsia" w:ascii="宋体" w:eastAsia="宋体"/>
          <w:spacing w:val="19"/>
          <w:sz w:val="18"/>
        </w:rPr>
        <w:t>的项目部份。</w:t>
      </w:r>
    </w:p>
    <w:p>
      <w:pPr>
        <w:pStyle w:val="11"/>
        <w:spacing w:before="10"/>
        <w:rPr>
          <w:rFonts w:ascii="宋体"/>
        </w:rPr>
      </w:pPr>
    </w:p>
    <w:p>
      <w:pPr>
        <w:pStyle w:val="15"/>
        <w:numPr>
          <w:ilvl w:val="1"/>
          <w:numId w:val="30"/>
        </w:numPr>
        <w:tabs>
          <w:tab w:val="left" w:pos="2911"/>
        </w:tabs>
        <w:spacing w:before="1" w:after="0" w:line="333" w:lineRule="auto"/>
        <w:ind w:left="2910" w:right="1174" w:hanging="284"/>
        <w:jc w:val="both"/>
        <w:rPr>
          <w:sz w:val="18"/>
        </w:rPr>
      </w:pPr>
      <w:r>
        <w:rPr>
          <w:rFonts w:ascii="Times New Roman" w:hAnsi="Times New Roman" w:eastAsia="Times New Roman"/>
          <w:sz w:val="18"/>
        </w:rPr>
        <w:t>SHAPE.CPP</w:t>
      </w:r>
      <w:r>
        <w:rPr>
          <w:rFonts w:ascii="Times New Roman" w:hAnsi="Times New Roman" w:eastAsia="Times New Roman"/>
          <w:spacing w:val="-11"/>
          <w:sz w:val="18"/>
        </w:rPr>
        <w:t xml:space="preserve"> </w:t>
      </w:r>
      <w:r>
        <w:rPr>
          <w:spacing w:val="6"/>
          <w:sz w:val="18"/>
        </w:rPr>
        <w:t xml:space="preserve">： 内含 </w:t>
      </w:r>
      <w:r>
        <w:rPr>
          <w:rFonts w:ascii="Times New Roman" w:hAnsi="Times New Roman" w:eastAsia="Times New Roman"/>
          <w:sz w:val="18"/>
        </w:rPr>
        <w:t>Shape</w:t>
      </w:r>
      <w:r>
        <w:rPr>
          <w:rFonts w:ascii="Times New Roman" w:hAnsi="Times New Roman" w:eastAsia="Times New Roman"/>
          <w:spacing w:val="39"/>
          <w:sz w:val="18"/>
        </w:rPr>
        <w:t xml:space="preserve"> </w:t>
      </w:r>
      <w:r>
        <w:rPr>
          <w:rFonts w:ascii="Times New Roman" w:hAnsi="Times New Roman" w:eastAsia="Times New Roman"/>
          <w:sz w:val="18"/>
        </w:rPr>
        <w:t>class</w:t>
      </w:r>
      <w:r>
        <w:rPr>
          <w:rFonts w:ascii="Times New Roman" w:hAnsi="Times New Roman" w:eastAsia="Times New Roman"/>
          <w:spacing w:val="39"/>
          <w:sz w:val="18"/>
        </w:rPr>
        <w:t xml:space="preserve"> </w:t>
      </w:r>
      <w:r>
        <w:rPr>
          <w:rFonts w:ascii="Times New Roman" w:hAnsi="Times New Roman" w:eastAsia="Times New Roman"/>
          <w:sz w:val="18"/>
        </w:rPr>
        <w:t>hierarchy</w:t>
      </w:r>
      <w:r>
        <w:rPr>
          <w:rFonts w:ascii="Times New Roman" w:hAnsi="Times New Roman" w:eastAsia="Times New Roman"/>
          <w:spacing w:val="41"/>
          <w:sz w:val="18"/>
        </w:rPr>
        <w:t xml:space="preserve"> </w:t>
      </w:r>
      <w:r>
        <w:rPr>
          <w:spacing w:val="25"/>
          <w:sz w:val="18"/>
        </w:rPr>
        <w:t>的实作内容。此档需含入</w:t>
      </w:r>
      <w:r>
        <w:rPr>
          <w:rFonts w:ascii="Times New Roman" w:hAnsi="Times New Roman" w:eastAsia="Times New Roman"/>
          <w:sz w:val="18"/>
        </w:rPr>
        <w:t>SHAPE.H</w:t>
      </w:r>
      <w:r>
        <w:rPr>
          <w:spacing w:val="27"/>
          <w:sz w:val="18"/>
        </w:rPr>
        <w:t xml:space="preserve">。此应为 </w:t>
      </w:r>
      <w:r>
        <w:rPr>
          <w:rFonts w:ascii="Times New Roman" w:hAnsi="Times New Roman" w:eastAsia="Times New Roman"/>
          <w:sz w:val="18"/>
        </w:rPr>
        <w:t>MFCLITE</w:t>
      </w:r>
      <w:r>
        <w:rPr>
          <w:rFonts w:ascii="Times New Roman" w:hAnsi="Times New Roman" w:eastAsia="Times New Roman"/>
          <w:spacing w:val="5"/>
          <w:sz w:val="18"/>
        </w:rPr>
        <w:t xml:space="preserve"> </w:t>
      </w:r>
      <w:r>
        <w:rPr>
          <w:rFonts w:ascii="Times New Roman" w:hAnsi="Times New Roman" w:eastAsia="Times New Roman"/>
          <w:sz w:val="18"/>
        </w:rPr>
        <w:t>user</w:t>
      </w:r>
      <w:r>
        <w:rPr>
          <w:rFonts w:ascii="Times New Roman" w:hAnsi="Times New Roman" w:eastAsia="Times New Roman"/>
          <w:spacing w:val="74"/>
          <w:sz w:val="18"/>
        </w:rPr>
        <w:t xml:space="preserve"> </w:t>
      </w:r>
      <w:r>
        <w:rPr>
          <w:spacing w:val="12"/>
          <w:sz w:val="18"/>
        </w:rPr>
        <w:t xml:space="preserve">的项目部份， 编译后以 </w:t>
      </w:r>
      <w:r>
        <w:rPr>
          <w:rFonts w:ascii="Times New Roman" w:hAnsi="Times New Roman" w:eastAsia="Times New Roman"/>
          <w:sz w:val="18"/>
        </w:rPr>
        <w:t>.OBJ</w:t>
      </w:r>
      <w:r>
        <w:rPr>
          <w:rFonts w:ascii="Times New Roman" w:hAnsi="Times New Roman" w:eastAsia="Times New Roman"/>
          <w:spacing w:val="72"/>
          <w:sz w:val="18"/>
        </w:rPr>
        <w:t xml:space="preserve"> </w:t>
      </w:r>
      <w:r>
        <w:rPr>
          <w:spacing w:val="9"/>
          <w:sz w:val="18"/>
        </w:rPr>
        <w:t>档出现。</w:t>
      </w:r>
    </w:p>
    <w:p>
      <w:pPr>
        <w:pStyle w:val="11"/>
        <w:spacing w:before="4"/>
        <w:rPr>
          <w:rFonts w:ascii="宋体"/>
          <w:sz w:val="27"/>
        </w:rPr>
      </w:pPr>
      <w:r>
        <w:pict>
          <v:rect id="_x0000_s3296" o:spid="_x0000_s3296" o:spt="1" style="position:absolute;left:0pt;margin-left:133.35pt;margin-top:19.45pt;height:0.45pt;width:144pt;mso-position-horizontal-relative:page;mso-wrap-distance-bottom:0pt;mso-wrap-distance-top:0pt;z-index:-251203584;mso-width-relative:page;mso-height-relative:page;" fillcolor="#000000" filled="t" stroked="f" coordsize="21600,21600">
            <v:path/>
            <v:fill on="t" focussize="0,0"/>
            <v:stroke on="f"/>
            <v:imagedata o:title=""/>
            <o:lock v:ext="edit"/>
            <w10:wrap type="topAndBottom"/>
          </v:rect>
        </w:pict>
      </w:r>
    </w:p>
    <w:p>
      <w:pPr>
        <w:pStyle w:val="15"/>
        <w:numPr>
          <w:ilvl w:val="0"/>
          <w:numId w:val="35"/>
        </w:numPr>
        <w:tabs>
          <w:tab w:val="left" w:pos="2796"/>
        </w:tabs>
        <w:spacing w:before="122" w:after="0" w:line="240" w:lineRule="auto"/>
        <w:ind w:left="2795" w:right="0" w:hanging="169"/>
        <w:jc w:val="left"/>
        <w:rPr>
          <w:rFonts w:ascii="Times New Roman" w:eastAsia="Times New Roman"/>
          <w:sz w:val="16"/>
        </w:rPr>
      </w:pPr>
      <w:r>
        <w:rPr>
          <w:spacing w:val="12"/>
          <w:w w:val="95"/>
          <w:sz w:val="16"/>
        </w:rPr>
        <w:t>例如在</w:t>
      </w:r>
      <w:r>
        <w:rPr>
          <w:rFonts w:ascii="Times New Roman" w:eastAsia="Times New Roman"/>
          <w:w w:val="95"/>
          <w:sz w:val="16"/>
        </w:rPr>
        <w:t>Windows</w:t>
      </w:r>
      <w:r>
        <w:rPr>
          <w:rFonts w:ascii="Times New Roman" w:eastAsia="Times New Roman"/>
          <w:spacing w:val="37"/>
          <w:w w:val="95"/>
          <w:sz w:val="16"/>
        </w:rPr>
        <w:t xml:space="preserve"> </w:t>
      </w:r>
      <w:r>
        <w:rPr>
          <w:w w:val="95"/>
          <w:sz w:val="16"/>
        </w:rPr>
        <w:t xml:space="preserve">系统之中，为了开放 </w:t>
      </w:r>
      <w:r>
        <w:rPr>
          <w:rFonts w:ascii="Times New Roman" w:eastAsia="Times New Roman"/>
          <w:w w:val="95"/>
          <w:sz w:val="16"/>
        </w:rPr>
        <w:t xml:space="preserve">DLL classes  </w:t>
      </w:r>
      <w:r>
        <w:rPr>
          <w:w w:val="95"/>
          <w:sz w:val="16"/>
        </w:rPr>
        <w:t xml:space="preserve">供外界使用，必须在 </w:t>
      </w:r>
      <w:r>
        <w:rPr>
          <w:rFonts w:ascii="Times New Roman" w:eastAsia="Times New Roman"/>
          <w:w w:val="95"/>
          <w:sz w:val="16"/>
        </w:rPr>
        <w:t>class</w:t>
      </w:r>
      <w:r>
        <w:rPr>
          <w:rFonts w:ascii="Times New Roman" w:eastAsia="Times New Roman"/>
          <w:spacing w:val="-2"/>
          <w:w w:val="95"/>
          <w:sz w:val="16"/>
        </w:rPr>
        <w:t xml:space="preserve"> </w:t>
      </w:r>
      <w:r>
        <w:rPr>
          <w:rFonts w:ascii="Times New Roman" w:eastAsia="Times New Roman"/>
          <w:w w:val="95"/>
          <w:sz w:val="16"/>
        </w:rPr>
        <w:t>head</w:t>
      </w:r>
      <w:r>
        <w:rPr>
          <w:rFonts w:ascii="Times New Roman" w:eastAsia="Times New Roman"/>
          <w:spacing w:val="37"/>
          <w:sz w:val="16"/>
        </w:rPr>
        <w:t xml:space="preserve"> </w:t>
      </w:r>
      <w:r>
        <w:rPr>
          <w:spacing w:val="2"/>
          <w:w w:val="95"/>
          <w:sz w:val="16"/>
        </w:rPr>
        <w:t xml:space="preserve">的 </w:t>
      </w:r>
      <w:r>
        <w:rPr>
          <w:rFonts w:ascii="Times New Roman" w:eastAsia="Times New Roman"/>
          <w:w w:val="95"/>
          <w:sz w:val="16"/>
        </w:rPr>
        <w:t>"class"</w:t>
      </w:r>
    </w:p>
    <w:p>
      <w:pPr>
        <w:pStyle w:val="11"/>
        <w:spacing w:before="107"/>
        <w:ind w:left="2627"/>
        <w:rPr>
          <w:rFonts w:hint="eastAsia" w:ascii="宋体" w:eastAsia="宋体"/>
        </w:rPr>
      </w:pPr>
      <w:r>
        <w:rPr>
          <w:rFonts w:hint="eastAsia" w:ascii="宋体" w:eastAsia="宋体"/>
          <w:spacing w:val="-4"/>
        </w:rPr>
        <w:t xml:space="preserve">关键字之后以及 </w:t>
      </w:r>
      <w:r>
        <w:rPr>
          <w:rFonts w:ascii="Times New Roman" w:eastAsia="Times New Roman"/>
          <w:spacing w:val="-2"/>
        </w:rPr>
        <w:t>class</w:t>
      </w:r>
      <w:r>
        <w:rPr>
          <w:rFonts w:ascii="Times New Roman" w:eastAsia="Times New Roman"/>
          <w:spacing w:val="20"/>
        </w:rPr>
        <w:t xml:space="preserve"> </w:t>
      </w:r>
      <w:r>
        <w:rPr>
          <w:rFonts w:hint="eastAsia" w:ascii="宋体" w:eastAsia="宋体"/>
          <w:spacing w:val="-4"/>
        </w:rPr>
        <w:t xml:space="preserve">名称之前，加上 </w:t>
      </w:r>
      <w:r>
        <w:rPr>
          <w:rFonts w:ascii="Times New Roman" w:eastAsia="Times New Roman"/>
          <w:spacing w:val="-1"/>
        </w:rPr>
        <w:t>_declspec(dllexport)</w:t>
      </w:r>
      <w:r>
        <w:rPr>
          <w:rFonts w:hint="eastAsia" w:ascii="宋体" w:eastAsia="宋体"/>
          <w:spacing w:val="-1"/>
        </w:rPr>
        <w:t>，如下所示：</w:t>
      </w:r>
    </w:p>
    <w:p>
      <w:pPr>
        <w:pStyle w:val="11"/>
        <w:spacing w:before="8"/>
        <w:rPr>
          <w:rFonts w:ascii="宋体"/>
          <w:sz w:val="15"/>
        </w:rPr>
      </w:pPr>
    </w:p>
    <w:p>
      <w:pPr>
        <w:pStyle w:val="11"/>
        <w:spacing w:before="1"/>
        <w:ind w:left="2627"/>
      </w:pPr>
      <w:r>
        <w:t>class</w:t>
      </w:r>
      <w:r>
        <w:rPr>
          <w:spacing w:val="-7"/>
        </w:rPr>
        <w:t xml:space="preserve"> </w:t>
      </w:r>
      <w:r>
        <w:t>_declspec(dllexport)</w:t>
      </w:r>
      <w:r>
        <w:rPr>
          <w:spacing w:val="-6"/>
        </w:rPr>
        <w:t xml:space="preserve"> </w:t>
      </w:r>
      <w:r>
        <w:t>CObject</w:t>
      </w:r>
      <w:r>
        <w:rPr>
          <w:spacing w:val="-7"/>
        </w:rPr>
        <w:t xml:space="preserve"> </w:t>
      </w:r>
      <w:r>
        <w:t>{</w:t>
      </w:r>
      <w:r>
        <w:rPr>
          <w:spacing w:val="-6"/>
        </w:rPr>
        <w:t xml:space="preserve"> </w:t>
      </w:r>
      <w:r>
        <w:t>...</w:t>
      </w:r>
      <w:r>
        <w:rPr>
          <w:spacing w:val="-6"/>
        </w:rPr>
        <w:t xml:space="preserve"> </w:t>
      </w:r>
      <w:r>
        <w:t>}</w:t>
      </w:r>
    </w:p>
    <w:p>
      <w:pPr>
        <w:pStyle w:val="11"/>
        <w:rPr>
          <w:sz w:val="20"/>
        </w:rPr>
      </w:pPr>
    </w:p>
    <w:p>
      <w:pPr>
        <w:pStyle w:val="11"/>
      </w:pPr>
    </w:p>
    <w:p>
      <w:pPr>
        <w:pStyle w:val="5"/>
        <w:ind w:left="0" w:right="390"/>
        <w:jc w:val="right"/>
      </w:pPr>
      <w:r>
        <w:t>231</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drawing>
          <wp:anchor distT="0" distB="0" distL="0" distR="0" simplePos="0" relativeHeight="251660288" behindDoc="0" locked="0" layoutInCell="1" allowOverlap="1">
            <wp:simplePos x="0" y="0"/>
            <wp:positionH relativeFrom="page">
              <wp:posOffset>1675130</wp:posOffset>
            </wp:positionH>
            <wp:positionV relativeFrom="paragraph">
              <wp:posOffset>239395</wp:posOffset>
            </wp:positionV>
            <wp:extent cx="4102735" cy="8890"/>
            <wp:effectExtent l="0" t="0" r="0" b="0"/>
            <wp:wrapTopAndBottom/>
            <wp:docPr id="43"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83.png"/>
                    <pic:cNvPicPr>
                      <a:picLocks noChangeAspect="1"/>
                    </pic:cNvPicPr>
                  </pic:nvPicPr>
                  <pic:blipFill>
                    <a:blip r:embed="rId88" cstate="print"/>
                    <a:stretch>
                      <a:fillRect/>
                    </a:stretch>
                  </pic:blipFill>
                  <pic:spPr>
                    <a:xfrm>
                      <a:off x="0" y="0"/>
                      <a:ext cx="4102773" cy="9144"/>
                    </a:xfrm>
                    <a:prstGeom prst="rect">
                      <a:avLst/>
                    </a:prstGeom>
                  </pic:spPr>
                </pic:pic>
              </a:graphicData>
            </a:graphic>
          </wp:anchor>
        </w:drawing>
      </w:r>
      <w:r>
        <w:rPr>
          <w:rFonts w:hint="eastAsia" w:ascii="宋体" w:eastAsia="宋体"/>
          <w:w w:val="105"/>
          <w:sz w:val="16"/>
        </w:rPr>
        <w:t>多型与虚拟（</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18"/>
        </w:rPr>
      </w:pPr>
    </w:p>
    <w:p>
      <w:pPr>
        <w:pStyle w:val="11"/>
        <w:spacing w:before="1"/>
        <w:rPr>
          <w:rFonts w:ascii="宋体"/>
          <w:sz w:val="15"/>
        </w:rPr>
      </w:pPr>
    </w:p>
    <w:p>
      <w:pPr>
        <w:spacing w:before="0" w:line="333" w:lineRule="auto"/>
        <w:ind w:left="2910" w:right="1174" w:hanging="284"/>
        <w:jc w:val="both"/>
        <w:rPr>
          <w:rFonts w:hint="eastAsia" w:ascii="宋体" w:hAnsi="宋体" w:eastAsia="宋体"/>
          <w:sz w:val="18"/>
        </w:rPr>
      </w:pPr>
      <w:r>
        <w:rPr>
          <w:rFonts w:ascii="Wingdings" w:hAnsi="Wingdings" w:eastAsia="Wingdings"/>
          <w:sz w:val="18"/>
        </w:rPr>
        <w:t></w:t>
      </w:r>
      <w:r>
        <w:rPr>
          <w:rFonts w:ascii="Times New Roman" w:hAnsi="Times New Roman" w:eastAsia="Times New Roman"/>
          <w:spacing w:val="79"/>
          <w:sz w:val="18"/>
        </w:rPr>
        <w:t xml:space="preserve"> </w:t>
      </w:r>
      <w:r>
        <w:rPr>
          <w:rFonts w:ascii="Times New Roman" w:hAnsi="Times New Roman" w:eastAsia="Times New Roman"/>
          <w:sz w:val="18"/>
        </w:rPr>
        <w:t>TEST.CPP</w:t>
      </w:r>
      <w:r>
        <w:rPr>
          <w:rFonts w:hint="eastAsia" w:ascii="宋体" w:hAnsi="宋体" w:eastAsia="宋体"/>
          <w:spacing w:val="18"/>
          <w:sz w:val="18"/>
        </w:rPr>
        <w:t xml:space="preserve">：测试用的主程序。此应为 </w:t>
      </w:r>
      <w:r>
        <w:rPr>
          <w:rFonts w:ascii="Times New Roman" w:hAnsi="Times New Roman" w:eastAsia="Times New Roman"/>
          <w:sz w:val="18"/>
        </w:rPr>
        <w:t>MFCLITE</w:t>
      </w:r>
      <w:r>
        <w:rPr>
          <w:rFonts w:ascii="Times New Roman" w:hAnsi="Times New Roman" w:eastAsia="Times New Roman"/>
          <w:spacing w:val="50"/>
          <w:sz w:val="18"/>
        </w:rPr>
        <w:t xml:space="preserve"> </w:t>
      </w:r>
      <w:r>
        <w:rPr>
          <w:rFonts w:ascii="Times New Roman" w:hAnsi="Times New Roman" w:eastAsia="Times New Roman"/>
          <w:sz w:val="18"/>
        </w:rPr>
        <w:t>user</w:t>
      </w:r>
      <w:r>
        <w:rPr>
          <w:rFonts w:ascii="Times New Roman" w:hAnsi="Times New Roman" w:eastAsia="Times New Roman"/>
          <w:spacing w:val="60"/>
          <w:sz w:val="18"/>
        </w:rPr>
        <w:t xml:space="preserve"> </w:t>
      </w:r>
      <w:r>
        <w:rPr>
          <w:rFonts w:hint="eastAsia" w:ascii="宋体" w:hAnsi="宋体" w:eastAsia="宋体"/>
          <w:spacing w:val="15"/>
          <w:sz w:val="18"/>
        </w:rPr>
        <w:t>的项目部份，需</w:t>
      </w:r>
      <w:r>
        <w:rPr>
          <w:rFonts w:hint="eastAsia" w:ascii="宋体" w:hAnsi="宋体" w:eastAsia="宋体"/>
          <w:spacing w:val="-6"/>
          <w:sz w:val="18"/>
        </w:rPr>
        <w:t xml:space="preserve">含 入 </w:t>
      </w:r>
      <w:r>
        <w:rPr>
          <w:rFonts w:ascii="Times New Roman" w:hAnsi="Times New Roman" w:eastAsia="Times New Roman"/>
          <w:sz w:val="18"/>
        </w:rPr>
        <w:t>MFCLITE.H</w:t>
      </w:r>
      <w:r>
        <w:rPr>
          <w:rFonts w:ascii="Times New Roman" w:hAnsi="Times New Roman" w:eastAsia="Times New Roman"/>
          <w:spacing w:val="5"/>
          <w:sz w:val="18"/>
        </w:rPr>
        <w:t xml:space="preserve"> </w:t>
      </w:r>
      <w:r>
        <w:rPr>
          <w:rFonts w:hint="eastAsia" w:ascii="宋体" w:hAnsi="宋体" w:eastAsia="宋体"/>
          <w:spacing w:val="32"/>
          <w:sz w:val="18"/>
        </w:rPr>
        <w:t xml:space="preserve">和 </w:t>
      </w:r>
      <w:r>
        <w:rPr>
          <w:rFonts w:ascii="Times New Roman" w:hAnsi="Times New Roman" w:eastAsia="Times New Roman"/>
          <w:sz w:val="18"/>
        </w:rPr>
        <w:t>SHAPE.H</w:t>
      </w:r>
      <w:r>
        <w:rPr>
          <w:rFonts w:ascii="Times New Roman" w:hAnsi="Times New Roman" w:eastAsia="Times New Roman"/>
          <w:spacing w:val="3"/>
          <w:sz w:val="18"/>
        </w:rPr>
        <w:t xml:space="preserve"> </w:t>
      </w:r>
      <w:r>
        <w:rPr>
          <w:rFonts w:hint="eastAsia" w:ascii="宋体" w:hAnsi="宋体" w:eastAsia="宋体"/>
          <w:spacing w:val="-10"/>
          <w:sz w:val="18"/>
        </w:rPr>
        <w:t xml:space="preserve">， 并 与 上 述 的 </w:t>
      </w:r>
      <w:r>
        <w:rPr>
          <w:rFonts w:ascii="Times New Roman" w:hAnsi="Times New Roman" w:eastAsia="Times New Roman"/>
          <w:sz w:val="18"/>
        </w:rPr>
        <w:t>MFCLITE.OBJ</w:t>
      </w:r>
      <w:r>
        <w:rPr>
          <w:rFonts w:ascii="Times New Roman" w:hAnsi="Times New Roman" w:eastAsia="Times New Roman"/>
          <w:spacing w:val="4"/>
          <w:sz w:val="18"/>
        </w:rPr>
        <w:t xml:space="preserve"> </w:t>
      </w:r>
      <w:r>
        <w:rPr>
          <w:rFonts w:hint="eastAsia" w:ascii="宋体" w:hAnsi="宋体" w:eastAsia="宋体"/>
          <w:sz w:val="18"/>
        </w:rPr>
        <w:t>和</w:t>
      </w:r>
      <w:r>
        <w:rPr>
          <w:rFonts w:ascii="Times New Roman" w:hAnsi="Times New Roman" w:eastAsia="Times New Roman"/>
          <w:sz w:val="18"/>
        </w:rPr>
        <w:t>SHAPE.OBJ</w:t>
      </w:r>
      <w:r>
        <w:rPr>
          <w:rFonts w:ascii="Times New Roman" w:hAnsi="Times New Roman" w:eastAsia="Times New Roman"/>
          <w:spacing w:val="34"/>
          <w:sz w:val="18"/>
        </w:rPr>
        <w:t xml:space="preserve"> </w:t>
      </w:r>
      <w:r>
        <w:rPr>
          <w:rFonts w:hint="eastAsia" w:ascii="宋体" w:hAnsi="宋体" w:eastAsia="宋体"/>
          <w:spacing w:val="12"/>
          <w:sz w:val="18"/>
        </w:rPr>
        <w:t>联结。</w:t>
      </w:r>
    </w:p>
    <w:p>
      <w:pPr>
        <w:pStyle w:val="11"/>
        <w:rPr>
          <w:rFonts w:ascii="宋体"/>
          <w:sz w:val="20"/>
        </w:rPr>
      </w:pPr>
    </w:p>
    <w:p>
      <w:pPr>
        <w:pStyle w:val="11"/>
        <w:rPr>
          <w:rFonts w:ascii="宋体"/>
          <w:sz w:val="20"/>
        </w:rPr>
      </w:pPr>
    </w:p>
    <w:p>
      <w:pPr>
        <w:pStyle w:val="11"/>
        <w:spacing w:before="4"/>
        <w:rPr>
          <w:rFonts w:ascii="宋体"/>
          <w:sz w:val="14"/>
        </w:rPr>
      </w:pPr>
    </w:p>
    <w:p>
      <w:pPr>
        <w:spacing w:before="66"/>
        <w:ind w:left="1187" w:right="0" w:firstLine="0"/>
        <w:jc w:val="left"/>
        <w:rPr>
          <w:rFonts w:hint="eastAsia" w:ascii="宋体" w:eastAsia="宋体"/>
          <w:sz w:val="18"/>
        </w:rPr>
      </w:pPr>
      <w:r>
        <w:pict>
          <v:group id="_x0000_s3297" o:spid="_x0000_s3297" o:spt="203" style="position:absolute;left:0pt;margin-left:148.75pt;margin-top:-12.4pt;height:190.85pt;width:286.4pt;mso-position-horizontal-relative:page;z-index:251784192;mso-width-relative:page;mso-height-relative:page;" coordorigin="2975,-248" coordsize="5728,3817">
            <o:lock v:ext="edit"/>
            <v:shape id="_x0000_s3298" o:spid="_x0000_s3298" o:spt="75" type="#_x0000_t75" style="position:absolute;left:2975;top:-249;height:3817;width:5728;" filled="f" stroked="f" coordsize="21600,21600">
              <v:path/>
              <v:fill on="f" focussize="0,0"/>
              <v:stroke on="f"/>
              <v:imagedata r:id="rId89" o:title=""/>
              <o:lock v:ext="edit" aspectratio="t"/>
            </v:shape>
            <v:shape id="_x0000_s3299" o:spid="_x0000_s3299" o:spt="202" type="#_x0000_t202" style="position:absolute;left:4697;top:1478;height:210;width:762;" filled="f" stroked="f" coordsize="21600,21600">
              <v:path/>
              <v:fill on="f" focussize="0,0"/>
              <v:stroke on="f" joinstyle="miter"/>
              <v:imagedata o:title=""/>
              <o:lock v:ext="edit"/>
              <v:textbox inset="0mm,0mm,0mm,0mm">
                <w:txbxContent>
                  <w:p>
                    <w:pPr>
                      <w:spacing w:before="0" w:line="210" w:lineRule="exact"/>
                      <w:ind w:left="0" w:right="0" w:firstLine="0"/>
                      <w:jc w:val="left"/>
                      <w:rPr>
                        <w:rFonts w:ascii="Times New Roman"/>
                        <w:sz w:val="19"/>
                      </w:rPr>
                    </w:pPr>
                    <w:r>
                      <w:rPr>
                        <w:rFonts w:ascii="Times New Roman"/>
                        <w:sz w:val="19"/>
                      </w:rPr>
                      <w:t>static</w:t>
                    </w:r>
                    <w:r>
                      <w:rPr>
                        <w:rFonts w:ascii="Times New Roman"/>
                        <w:spacing w:val="-4"/>
                        <w:sz w:val="19"/>
                      </w:rPr>
                      <w:t xml:space="preserve"> </w:t>
                    </w:r>
                    <w:r>
                      <w:rPr>
                        <w:rFonts w:ascii="Times New Roman"/>
                        <w:sz w:val="19"/>
                      </w:rPr>
                      <w:t>link</w:t>
                    </w:r>
                  </w:p>
                </w:txbxContent>
              </v:textbox>
            </v:shape>
            <v:shape id="_x0000_s3300" o:spid="_x0000_s3300" o:spt="202" type="#_x0000_t202" style="position:absolute;left:3113;top:2923;height:187;width:1107;" filled="f" stroked="f" coordsize="21600,21600">
              <v:path/>
              <v:fill on="f" focussize="0,0"/>
              <v:stroke on="f" joinstyle="miter"/>
              <v:imagedata o:title=""/>
              <o:lock v:ext="edit"/>
              <v:textbox inset="0mm,0mm,0mm,0mm">
                <w:txbxContent>
                  <w:p>
                    <w:pPr>
                      <w:spacing w:before="0" w:line="186" w:lineRule="exact"/>
                      <w:ind w:left="0" w:right="0" w:firstLine="0"/>
                      <w:jc w:val="left"/>
                      <w:rPr>
                        <w:rFonts w:ascii="Times New Roman"/>
                        <w:sz w:val="17"/>
                      </w:rPr>
                    </w:pPr>
                    <w:r>
                      <w:rPr>
                        <w:rFonts w:ascii="Times New Roman"/>
                        <w:spacing w:val="-1"/>
                        <w:sz w:val="17"/>
                      </w:rPr>
                      <w:t>MFCLITE.DLL</w:t>
                    </w:r>
                  </w:p>
                </w:txbxContent>
              </v:textbox>
            </v:shape>
            <v:shape id="_x0000_s3301" o:spid="_x0000_s3301" o:spt="202" type="#_x0000_t202" style="position:absolute;left:7726;top:2947;height:504;width:973;" filled="f" stroked="f" coordsize="21600,21600">
              <v:path/>
              <v:fill on="f" focussize="0,0"/>
              <v:stroke on="f" joinstyle="miter"/>
              <v:imagedata o:title=""/>
              <o:lock v:ext="edit"/>
              <v:textbox inset="0mm,0mm,0mm,0mm">
                <w:txbxContent>
                  <w:p>
                    <w:pPr>
                      <w:spacing w:before="0" w:line="187" w:lineRule="exact"/>
                      <w:ind w:left="0" w:right="0" w:firstLine="0"/>
                      <w:jc w:val="left"/>
                      <w:rPr>
                        <w:rFonts w:ascii="Times New Roman"/>
                        <w:sz w:val="17"/>
                      </w:rPr>
                    </w:pPr>
                    <w:r>
                      <w:rPr>
                        <w:rFonts w:ascii="Times New Roman"/>
                        <w:sz w:val="17"/>
                      </w:rPr>
                      <w:t>be</w:t>
                    </w:r>
                    <w:r>
                      <w:rPr>
                        <w:rFonts w:ascii="Times New Roman"/>
                        <w:spacing w:val="-8"/>
                        <w:sz w:val="17"/>
                      </w:rPr>
                      <w:t xml:space="preserve"> </w:t>
                    </w:r>
                    <w:r>
                      <w:rPr>
                        <w:rFonts w:ascii="Times New Roman"/>
                        <w:sz w:val="17"/>
                      </w:rPr>
                      <w:t>included</w:t>
                    </w:r>
                    <w:r>
                      <w:rPr>
                        <w:rFonts w:ascii="Times New Roman"/>
                        <w:spacing w:val="-4"/>
                        <w:sz w:val="17"/>
                      </w:rPr>
                      <w:t xml:space="preserve"> </w:t>
                    </w:r>
                    <w:r>
                      <w:rPr>
                        <w:rFonts w:ascii="Times New Roman"/>
                        <w:sz w:val="17"/>
                      </w:rPr>
                      <w:t>to</w:t>
                    </w:r>
                  </w:p>
                  <w:p>
                    <w:pPr>
                      <w:spacing w:before="121" w:line="195" w:lineRule="exact"/>
                      <w:ind w:left="0" w:right="0" w:firstLine="0"/>
                      <w:jc w:val="left"/>
                      <w:rPr>
                        <w:rFonts w:ascii="Times New Roman"/>
                        <w:sz w:val="17"/>
                      </w:rPr>
                    </w:pPr>
                    <w:r>
                      <w:rPr>
                        <w:rFonts w:ascii="Times New Roman"/>
                        <w:sz w:val="17"/>
                      </w:rPr>
                      <w:t>project</w:t>
                    </w:r>
                    <w:r>
                      <w:rPr>
                        <w:rFonts w:ascii="Times New Roman"/>
                        <w:spacing w:val="-7"/>
                        <w:sz w:val="17"/>
                      </w:rPr>
                      <w:t xml:space="preserve"> </w:t>
                    </w:r>
                    <w:r>
                      <w:rPr>
                        <w:rFonts w:ascii="Times New Roman"/>
                        <w:sz w:val="17"/>
                      </w:rPr>
                      <w:t>files</w:t>
                    </w:r>
                  </w:p>
                </w:txbxContent>
              </v:textbox>
            </v:shape>
            <v:shape id="_x0000_s3302" o:spid="_x0000_s3302" o:spt="202" type="#_x0000_t202" style="position:absolute;left:5014;top:-182;height:504;width:1200;" filled="f" stroked="f" coordsize="21600,21600">
              <v:path/>
              <v:fill on="f" focussize="0,0"/>
              <v:stroke on="f" joinstyle="miter"/>
              <v:imagedata o:title=""/>
              <o:lock v:ext="edit"/>
              <v:textbox inset="0mm,0mm,0mm,0mm">
                <w:txbxContent>
                  <w:p>
                    <w:pPr>
                      <w:spacing w:before="67"/>
                      <w:ind w:left="95" w:right="0" w:firstLine="0"/>
                      <w:jc w:val="left"/>
                      <w:rPr>
                        <w:rFonts w:ascii="Times New Roman"/>
                        <w:sz w:val="17"/>
                      </w:rPr>
                    </w:pPr>
                    <w:r>
                      <w:rPr>
                        <w:rFonts w:ascii="Times New Roman"/>
                        <w:sz w:val="17"/>
                      </w:rPr>
                      <w:t>MFCLITE.H</w:t>
                    </w:r>
                  </w:p>
                </w:txbxContent>
              </v:textbox>
            </v:shape>
            <v:shape id="_x0000_s3303" o:spid="_x0000_s3303" o:spt="202" type="#_x0000_t202" style="position:absolute;left:5270;top:2850;height:492;width:1185;" filled="f" stroked="t" coordsize="21600,21600">
              <v:path/>
              <v:fill on="f" focussize="0,0"/>
              <v:stroke weight="0.541023622047244pt" color="#000000"/>
              <v:imagedata o:title=""/>
              <o:lock v:ext="edit"/>
              <v:textbox inset="0mm,0mm,0mm,0mm">
                <w:txbxContent>
                  <w:p>
                    <w:pPr>
                      <w:spacing w:before="126"/>
                      <w:ind w:left="203" w:right="0" w:firstLine="0"/>
                      <w:jc w:val="left"/>
                      <w:rPr>
                        <w:rFonts w:ascii="Times New Roman"/>
                        <w:sz w:val="17"/>
                      </w:rPr>
                    </w:pPr>
                    <w:r>
                      <w:rPr>
                        <w:rFonts w:ascii="Times New Roman"/>
                        <w:sz w:val="17"/>
                      </w:rPr>
                      <w:t>TEST.EXE</w:t>
                    </w:r>
                  </w:p>
                </w:txbxContent>
              </v:textbox>
            </v:shape>
            <v:shape id="_x0000_s3304" o:spid="_x0000_s3304" o:spt="202" type="#_x0000_t202" style="position:absolute;left:6848;top:1777;height:491;width:1187;" fillcolor="#DCDCDC" filled="t" stroked="t" coordsize="21600,21600">
              <v:path/>
              <v:fill on="t" focussize="0,0"/>
              <v:stroke weight="0.541023622047244pt" color="#000000"/>
              <v:imagedata o:title=""/>
              <o:lock v:ext="edit"/>
              <v:textbox inset="0mm,0mm,0mm,0mm">
                <w:txbxContent>
                  <w:p>
                    <w:pPr>
                      <w:spacing w:before="124"/>
                      <w:ind w:left="151" w:right="0" w:firstLine="0"/>
                      <w:jc w:val="left"/>
                      <w:rPr>
                        <w:rFonts w:ascii="Times New Roman"/>
                        <w:sz w:val="17"/>
                      </w:rPr>
                    </w:pPr>
                    <w:r>
                      <w:rPr>
                        <w:rFonts w:ascii="Times New Roman"/>
                        <w:sz w:val="17"/>
                      </w:rPr>
                      <w:t>SHAPE.OBJ</w:t>
                    </w:r>
                  </w:p>
                </w:txbxContent>
              </v:textbox>
            </v:shape>
            <v:shape id="_x0000_s3305" o:spid="_x0000_s3305" o:spt="202" type="#_x0000_t202" style="position:absolute;left:5144;top:1777;height:491;width:1185;" fillcolor="#DCDCDC" filled="t" stroked="t" coordsize="21600,21600">
              <v:path/>
              <v:fill on="t" focussize="0,0"/>
              <v:stroke weight="0.541023622047244pt" color="#000000"/>
              <v:imagedata o:title=""/>
              <o:lock v:ext="edit"/>
              <v:textbox inset="0mm,0mm,0mm,0mm">
                <w:txbxContent>
                  <w:p>
                    <w:pPr>
                      <w:spacing w:before="124"/>
                      <w:ind w:left="219" w:right="0" w:firstLine="0"/>
                      <w:jc w:val="left"/>
                      <w:rPr>
                        <w:rFonts w:ascii="Times New Roman"/>
                        <w:sz w:val="17"/>
                      </w:rPr>
                    </w:pPr>
                    <w:r>
                      <w:rPr>
                        <w:rFonts w:ascii="Times New Roman"/>
                        <w:sz w:val="17"/>
                      </w:rPr>
                      <w:t>TEST.OBJ</w:t>
                    </w:r>
                  </w:p>
                </w:txbxContent>
              </v:textbox>
            </v:shape>
            <v:shape id="_x0000_s3306" o:spid="_x0000_s3306" o:spt="202" type="#_x0000_t202" style="position:absolute;left:3566;top:1777;height:491;width:1185;" filled="f" stroked="t" coordsize="21600,21600">
              <v:path/>
              <v:fill on="f" focussize="0,0"/>
              <v:stroke weight="0.541023622047244pt" color="#000000"/>
              <v:imagedata o:title=""/>
              <o:lock v:ext="edit"/>
              <v:textbox inset="0mm,0mm,0mm,0mm">
                <w:txbxContent>
                  <w:p>
                    <w:pPr>
                      <w:spacing w:before="124"/>
                      <w:ind w:left="73" w:right="0" w:firstLine="0"/>
                      <w:jc w:val="left"/>
                      <w:rPr>
                        <w:rFonts w:ascii="Times New Roman"/>
                        <w:sz w:val="17"/>
                      </w:rPr>
                    </w:pPr>
                    <w:r>
                      <w:rPr>
                        <w:rFonts w:ascii="Times New Roman"/>
                        <w:sz w:val="17"/>
                      </w:rPr>
                      <w:t>MFCLITE.LIB</w:t>
                    </w:r>
                  </w:p>
                </w:txbxContent>
              </v:textbox>
            </v:shape>
            <v:shape id="_x0000_s3307" o:spid="_x0000_s3307" o:spt="202" type="#_x0000_t202" style="position:absolute;left:6848;top:767;height:492;width:1187;" fillcolor="#DCDCDC" filled="t" stroked="t" coordsize="21600,21600">
              <v:path/>
              <v:fill on="t" focussize="0,0"/>
              <v:stroke weight="0.541023622047244pt" color="#000000"/>
              <v:imagedata o:title=""/>
              <o:lock v:ext="edit"/>
              <v:textbox inset="0mm,0mm,0mm,0mm">
                <w:txbxContent>
                  <w:p>
                    <w:pPr>
                      <w:spacing w:before="126"/>
                      <w:ind w:left="151" w:right="0" w:firstLine="0"/>
                      <w:jc w:val="left"/>
                      <w:rPr>
                        <w:rFonts w:ascii="Times New Roman"/>
                        <w:sz w:val="17"/>
                      </w:rPr>
                    </w:pPr>
                    <w:r>
                      <w:rPr>
                        <w:rFonts w:ascii="Times New Roman"/>
                        <w:sz w:val="17"/>
                      </w:rPr>
                      <w:t>SHAPE.CPP</w:t>
                    </w:r>
                  </w:p>
                </w:txbxContent>
              </v:textbox>
            </v:shape>
            <v:shape id="_x0000_s3308" o:spid="_x0000_s3308" o:spt="202" type="#_x0000_t202" style="position:absolute;left:4955;top:767;height:492;width:1185;" fillcolor="#DCDCDC" filled="t" stroked="t" coordsize="21600,21600">
              <v:path/>
              <v:fill on="t" focussize="0,0"/>
              <v:stroke weight="0.541023622047244pt" color="#000000"/>
              <v:imagedata o:title=""/>
              <o:lock v:ext="edit"/>
              <v:textbox inset="0mm,0mm,0mm,0mm">
                <w:txbxContent>
                  <w:p>
                    <w:pPr>
                      <w:spacing w:before="126"/>
                      <w:ind w:left="216" w:right="0" w:firstLine="0"/>
                      <w:jc w:val="left"/>
                      <w:rPr>
                        <w:rFonts w:ascii="Times New Roman"/>
                        <w:sz w:val="17"/>
                      </w:rPr>
                    </w:pPr>
                    <w:r>
                      <w:rPr>
                        <w:rFonts w:ascii="Times New Roman"/>
                        <w:sz w:val="17"/>
                      </w:rPr>
                      <w:t>TEST.CPP</w:t>
                    </w:r>
                  </w:p>
                </w:txbxContent>
              </v:textbox>
            </v:shape>
            <v:shape id="_x0000_s3309" o:spid="_x0000_s3309" o:spt="202" type="#_x0000_t202" style="position:absolute;left:6785;top:-243;height:492;width:1185;" fillcolor="#DCDCDC" filled="t" stroked="t" coordsize="21600,21600">
              <v:path/>
              <v:fill on="t" focussize="0,0"/>
              <v:stroke weight="0.541023622047244pt" color="#000000"/>
              <v:imagedata o:title=""/>
              <o:lock v:ext="edit"/>
              <v:textbox inset="0mm,0mm,0mm,0mm">
                <w:txbxContent>
                  <w:p>
                    <w:pPr>
                      <w:spacing w:before="123"/>
                      <w:ind w:left="238" w:right="0" w:firstLine="0"/>
                      <w:jc w:val="left"/>
                      <w:rPr>
                        <w:rFonts w:ascii="Times New Roman"/>
                        <w:sz w:val="17"/>
                      </w:rPr>
                    </w:pPr>
                    <w:r>
                      <w:rPr>
                        <w:rFonts w:ascii="Times New Roman"/>
                        <w:sz w:val="17"/>
                      </w:rPr>
                      <w:t>SHAPE.H</w:t>
                    </w:r>
                  </w:p>
                </w:txbxContent>
              </v:textbox>
            </v:shape>
            <v:shape id="_x0000_s3310" o:spid="_x0000_s3310" o:spt="202" type="#_x0000_t202" style="position:absolute;left:3061;top:-243;height:492;width:1185;" filled="f" stroked="t" coordsize="21600,21600">
              <v:path/>
              <v:fill on="f" focussize="0,0"/>
              <v:stroke weight="0.541023622047244pt" color="#000000"/>
              <v:imagedata o:title=""/>
              <o:lock v:ext="edit"/>
              <v:textbox inset="0mm,0mm,0mm,0mm">
                <w:txbxContent>
                  <w:p>
                    <w:pPr>
                      <w:spacing w:before="123"/>
                      <w:ind w:left="60" w:right="0" w:firstLine="0"/>
                      <w:jc w:val="left"/>
                      <w:rPr>
                        <w:rFonts w:ascii="Times New Roman"/>
                        <w:sz w:val="17"/>
                      </w:rPr>
                    </w:pPr>
                    <w:r>
                      <w:rPr>
                        <w:rFonts w:ascii="Times New Roman"/>
                        <w:sz w:val="17"/>
                      </w:rPr>
                      <w:t>MFCLITE.CPP</w:t>
                    </w:r>
                  </w:p>
                </w:txbxContent>
              </v:textbox>
            </v:shape>
          </v:group>
        </w:pict>
      </w:r>
      <w:r>
        <w:rPr>
          <w:rFonts w:hint="eastAsia" w:ascii="宋体" w:eastAsia="宋体"/>
          <w:sz w:val="18"/>
        </w:rPr>
        <w:t>理想的情況</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1"/>
        <w:rPr>
          <w:rFonts w:ascii="宋体"/>
          <w:sz w:val="27"/>
        </w:rPr>
      </w:pPr>
    </w:p>
    <w:p>
      <w:pPr>
        <w:spacing w:before="91"/>
        <w:ind w:left="240" w:right="1008" w:firstLine="0"/>
        <w:jc w:val="center"/>
        <w:rPr>
          <w:rFonts w:ascii="Times New Roman"/>
          <w:sz w:val="19"/>
        </w:rPr>
      </w:pPr>
      <w:r>
        <w:rPr>
          <w:rFonts w:ascii="Times New Roman"/>
          <w:sz w:val="19"/>
        </w:rPr>
        <w:t>dynamic</w:t>
      </w:r>
      <w:r>
        <w:rPr>
          <w:rFonts w:ascii="Times New Roman"/>
          <w:spacing w:val="-3"/>
          <w:sz w:val="19"/>
        </w:rPr>
        <w:t xml:space="preserve"> </w:t>
      </w:r>
      <w:r>
        <w:rPr>
          <w:rFonts w:ascii="Times New Roman"/>
          <w:sz w:val="19"/>
        </w:rPr>
        <w:t>link</w:t>
      </w:r>
    </w:p>
    <w:p>
      <w:pPr>
        <w:pStyle w:val="11"/>
        <w:rPr>
          <w:rFonts w:ascii="Times New Roman"/>
          <w:sz w:val="20"/>
        </w:rPr>
      </w:pPr>
    </w:p>
    <w:p>
      <w:pPr>
        <w:pStyle w:val="11"/>
        <w:rPr>
          <w:rFonts w:ascii="Times New Roman"/>
          <w:sz w:val="20"/>
        </w:rPr>
      </w:pPr>
    </w:p>
    <w:p>
      <w:pPr>
        <w:pStyle w:val="11"/>
        <w:spacing w:before="10"/>
        <w:rPr>
          <w:rFonts w:ascii="Times New Roman"/>
          <w:sz w:val="18"/>
        </w:rPr>
      </w:pPr>
    </w:p>
    <w:p>
      <w:pPr>
        <w:spacing w:before="0"/>
        <w:ind w:left="1187" w:right="0" w:firstLine="0"/>
        <w:jc w:val="left"/>
        <w:rPr>
          <w:rFonts w:hint="eastAsia" w:ascii="宋体" w:eastAsia="宋体"/>
          <w:sz w:val="18"/>
        </w:rPr>
      </w:pPr>
      <w:r>
        <w:pict>
          <v:group id="_x0000_s3311" o:spid="_x0000_s3311" o:spt="203" style="position:absolute;left:0pt;margin-left:150.25pt;margin-top:-7.75pt;height:198pt;width:286.55pt;mso-position-horizontal-relative:page;z-index:251784192;mso-width-relative:page;mso-height-relative:page;" coordorigin="3005,-156" coordsize="5731,3960">
            <o:lock v:ext="edit"/>
            <v:shape id="_x0000_s3312" o:spid="_x0000_s3312" o:spt="75" type="#_x0000_t75" style="position:absolute;left:3005;top:-156;height:3399;width:5731;" filled="f" stroked="f" coordsize="21600,21600">
              <v:path/>
              <v:fill on="f" focussize="0,0"/>
              <v:stroke on="f"/>
              <v:imagedata r:id="rId90" o:title=""/>
              <o:lock v:ext="edit" aspectratio="t"/>
            </v:shape>
            <v:shape id="_x0000_s3313" o:spid="_x0000_s3313" o:spt="75" type="#_x0000_t75" style="position:absolute;left:5331;top:3261;height:543;width:1292;" filled="f" stroked="f" coordsize="21600,21600">
              <v:path/>
              <v:fill on="f" focussize="0,0"/>
              <v:stroke on="f"/>
              <v:imagedata r:id="rId91" o:title=""/>
              <o:lock v:ext="edit" aspectratio="t"/>
            </v:shape>
            <v:shape id="_x0000_s3314" o:spid="_x0000_s3314" o:spt="75" type="#_x0000_t75" style="position:absolute;left:3007;top:3394;height:343;width:548;" filled="f" stroked="f" coordsize="21600,21600">
              <v:path/>
              <v:fill on="f" focussize="0,0"/>
              <v:stroke on="f"/>
              <v:imagedata r:id="rId92" o:title=""/>
              <o:lock v:ext="edit" aspectratio="t"/>
            </v:shape>
            <v:shape id="_x0000_s3315" o:spid="_x0000_s3315" o:spt="202" type="#_x0000_t202" style="position:absolute;left:4711;top:1711;height:227;width:823;" filled="f" stroked="f" coordsize="21600,21600">
              <v:path/>
              <v:fill on="f" focussize="0,0"/>
              <v:stroke on="f" joinstyle="miter"/>
              <v:imagedata o:title=""/>
              <o:lock v:ext="edit"/>
              <v:textbox inset="0mm,0mm,0mm,0mm">
                <w:txbxContent>
                  <w:p>
                    <w:pPr>
                      <w:spacing w:before="0" w:line="226" w:lineRule="exact"/>
                      <w:ind w:left="0" w:right="0" w:firstLine="0"/>
                      <w:jc w:val="left"/>
                      <w:rPr>
                        <w:rFonts w:ascii="Times New Roman"/>
                        <w:sz w:val="20"/>
                      </w:rPr>
                    </w:pPr>
                    <w:r>
                      <w:rPr>
                        <w:rFonts w:ascii="Times New Roman"/>
                        <w:sz w:val="20"/>
                      </w:rPr>
                      <w:t>static</w:t>
                    </w:r>
                    <w:r>
                      <w:rPr>
                        <w:rFonts w:ascii="Times New Roman"/>
                        <w:spacing w:val="9"/>
                        <w:sz w:val="20"/>
                      </w:rPr>
                      <w:t xml:space="preserve"> </w:t>
                    </w:r>
                    <w:r>
                      <w:rPr>
                        <w:rFonts w:ascii="Times New Roman"/>
                        <w:sz w:val="20"/>
                      </w:rPr>
                      <w:t>link</w:t>
                    </w:r>
                  </w:p>
                </w:txbxContent>
              </v:textbox>
            </v:shape>
            <v:shape id="_x0000_s3316" o:spid="_x0000_s3316" o:spt="202" type="#_x0000_t202" style="position:absolute;left:3622;top:3094;height:543;width:1047;" filled="f" stroked="f" coordsize="21600,21600">
              <v:path/>
              <v:fill on="f" focussize="0,0"/>
              <v:stroke on="f" joinstyle="miter"/>
              <v:imagedata o:title=""/>
              <o:lock v:ext="edit"/>
              <v:textbox inset="0mm,0mm,0mm,0mm">
                <w:txbxContent>
                  <w:p>
                    <w:pPr>
                      <w:spacing w:before="0" w:line="201" w:lineRule="exact"/>
                      <w:ind w:left="0" w:right="0" w:firstLine="0"/>
                      <w:jc w:val="left"/>
                      <w:rPr>
                        <w:rFonts w:ascii="Times New Roman"/>
                        <w:sz w:val="18"/>
                      </w:rPr>
                    </w:pPr>
                    <w:r>
                      <w:rPr>
                        <w:rFonts w:ascii="Times New Roman"/>
                        <w:sz w:val="18"/>
                      </w:rPr>
                      <w:t>be</w:t>
                    </w:r>
                    <w:r>
                      <w:rPr>
                        <w:rFonts w:ascii="Times New Roman"/>
                        <w:spacing w:val="1"/>
                        <w:sz w:val="18"/>
                      </w:rPr>
                      <w:t xml:space="preserve"> </w:t>
                    </w:r>
                    <w:r>
                      <w:rPr>
                        <w:rFonts w:ascii="Times New Roman"/>
                        <w:sz w:val="18"/>
                      </w:rPr>
                      <w:t>included to</w:t>
                    </w:r>
                  </w:p>
                  <w:p>
                    <w:pPr>
                      <w:spacing w:before="134"/>
                      <w:ind w:left="0" w:right="0" w:firstLine="0"/>
                      <w:jc w:val="left"/>
                      <w:rPr>
                        <w:rFonts w:ascii="Times New Roman"/>
                        <w:sz w:val="18"/>
                      </w:rPr>
                    </w:pPr>
                    <w:r>
                      <w:rPr>
                        <w:rFonts w:ascii="Times New Roman"/>
                        <w:sz w:val="18"/>
                      </w:rPr>
                      <w:t>project</w:t>
                    </w:r>
                    <w:r>
                      <w:rPr>
                        <w:rFonts w:ascii="Times New Roman"/>
                        <w:spacing w:val="-2"/>
                        <w:sz w:val="18"/>
                      </w:rPr>
                      <w:t xml:space="preserve"> </w:t>
                    </w:r>
                    <w:r>
                      <w:rPr>
                        <w:rFonts w:ascii="Times New Roman"/>
                        <w:sz w:val="18"/>
                      </w:rPr>
                      <w:t>files</w:t>
                    </w:r>
                  </w:p>
                </w:txbxContent>
              </v:textbox>
            </v:shape>
            <v:shape id="_x0000_s3317" o:spid="_x0000_s3317" o:spt="202" type="#_x0000_t202" style="position:absolute;left:5057;top:-84;height:543;width:1292;" filled="f" stroked="f" coordsize="21600,21600">
              <v:path/>
              <v:fill on="f" focussize="0,0"/>
              <v:stroke on="f" joinstyle="miter"/>
              <v:imagedata o:title=""/>
              <o:lock v:ext="edit"/>
              <v:textbox inset="0mm,0mm,0mm,0mm">
                <w:txbxContent>
                  <w:p>
                    <w:pPr>
                      <w:spacing w:before="76"/>
                      <w:ind w:left="95" w:right="0" w:firstLine="0"/>
                      <w:jc w:val="left"/>
                      <w:rPr>
                        <w:rFonts w:ascii="Times New Roman"/>
                        <w:sz w:val="18"/>
                      </w:rPr>
                    </w:pPr>
                    <w:r>
                      <w:rPr>
                        <w:rFonts w:ascii="Times New Roman"/>
                        <w:sz w:val="18"/>
                      </w:rPr>
                      <w:t>MFCLITE.H</w:t>
                    </w:r>
                  </w:p>
                </w:txbxContent>
              </v:textbox>
            </v:shape>
            <v:shape id="_x0000_s3318" o:spid="_x0000_s3318" o:spt="202" type="#_x0000_t202" style="position:absolute;left:5262;top:3195;height:531;width:1281;" fillcolor="#DCDCDC" filled="t" stroked="t" coordsize="21600,21600">
              <v:path/>
              <v:fill on="t" focussize="0,0"/>
              <v:stroke weight="0.568267716535433pt" color="#000000"/>
              <v:imagedata o:title=""/>
              <o:lock v:ext="edit"/>
              <v:textbox inset="0mm,0mm,0mm,0mm">
                <w:txbxContent>
                  <w:p>
                    <w:pPr>
                      <w:spacing w:before="137"/>
                      <w:ind w:left="221" w:right="0" w:firstLine="0"/>
                      <w:jc w:val="left"/>
                      <w:rPr>
                        <w:rFonts w:ascii="Times New Roman"/>
                        <w:sz w:val="18"/>
                      </w:rPr>
                    </w:pPr>
                    <w:r>
                      <w:rPr>
                        <w:rFonts w:ascii="Times New Roman"/>
                        <w:sz w:val="18"/>
                      </w:rPr>
                      <w:t>TEST.EXE</w:t>
                    </w:r>
                  </w:p>
                </w:txbxContent>
              </v:textbox>
            </v:shape>
            <v:shape id="_x0000_s3319" o:spid="_x0000_s3319" o:spt="202" type="#_x0000_t202" style="position:absolute;left:7034;top:2033;height:532;width:1281;" fillcolor="#DCDCDC" filled="t" stroked="t" coordsize="21600,21600">
              <v:path/>
              <v:fill on="t" focussize="0,0"/>
              <v:stroke weight="0.568267716535433pt" color="#000000"/>
              <v:imagedata o:title=""/>
              <o:lock v:ext="edit"/>
              <v:textbox inset="0mm,0mm,0mm,0mm">
                <w:txbxContent>
                  <w:p>
                    <w:pPr>
                      <w:spacing w:before="137"/>
                      <w:ind w:left="162" w:right="0" w:firstLine="0"/>
                      <w:jc w:val="left"/>
                      <w:rPr>
                        <w:rFonts w:ascii="Times New Roman"/>
                        <w:sz w:val="18"/>
                      </w:rPr>
                    </w:pPr>
                    <w:r>
                      <w:rPr>
                        <w:rFonts w:ascii="Times New Roman"/>
                        <w:sz w:val="18"/>
                      </w:rPr>
                      <w:t>SHAPE.OBJ</w:t>
                    </w:r>
                  </w:p>
                </w:txbxContent>
              </v:textbox>
            </v:shape>
            <v:shape id="_x0000_s3320" o:spid="_x0000_s3320" o:spt="202" type="#_x0000_t202" style="position:absolute;left:5194;top:2033;height:532;width:1281;" fillcolor="#DCDCDC" filled="t" stroked="t" coordsize="21600,21600">
              <v:path/>
              <v:fill on="t" focussize="0,0"/>
              <v:stroke weight="0.568267716535433pt" color="#000000"/>
              <v:imagedata o:title=""/>
              <o:lock v:ext="edit"/>
              <v:textbox inset="0mm,0mm,0mm,0mm">
                <w:txbxContent>
                  <w:p>
                    <w:pPr>
                      <w:spacing w:before="137"/>
                      <w:ind w:left="236" w:right="0" w:firstLine="0"/>
                      <w:jc w:val="left"/>
                      <w:rPr>
                        <w:rFonts w:ascii="Times New Roman"/>
                        <w:sz w:val="18"/>
                      </w:rPr>
                    </w:pPr>
                    <w:r>
                      <w:rPr>
                        <w:rFonts w:ascii="Times New Roman"/>
                        <w:sz w:val="18"/>
                      </w:rPr>
                      <w:t>TEST.OBJ</w:t>
                    </w:r>
                  </w:p>
                </w:txbxContent>
              </v:textbox>
            </v:shape>
            <v:shape id="_x0000_s3321" o:spid="_x0000_s3321" o:spt="202" type="#_x0000_t202" style="position:absolute;left:3286;top:2033;height:532;width:1281;" filled="f" stroked="t" coordsize="21600,21600">
              <v:path/>
              <v:fill on="f" focussize="0,0"/>
              <v:stroke weight="0.568267716535433pt" color="#000000"/>
              <v:imagedata o:title=""/>
              <o:lock v:ext="edit"/>
              <v:textbox inset="0mm,0mm,0mm,0mm">
                <w:txbxContent>
                  <w:p>
                    <w:pPr>
                      <w:spacing w:before="137"/>
                      <w:ind w:left="66" w:right="0" w:firstLine="0"/>
                      <w:jc w:val="left"/>
                      <w:rPr>
                        <w:rFonts w:ascii="Times New Roman"/>
                        <w:sz w:val="18"/>
                      </w:rPr>
                    </w:pPr>
                    <w:r>
                      <w:rPr>
                        <w:rFonts w:ascii="Times New Roman"/>
                        <w:sz w:val="18"/>
                      </w:rPr>
                      <w:t>MFCLITE.OBJ</w:t>
                    </w:r>
                  </w:p>
                </w:txbxContent>
              </v:textbox>
            </v:shape>
            <v:shape id="_x0000_s3322" o:spid="_x0000_s3322" o:spt="202" type="#_x0000_t202" style="position:absolute;left:7034;top:941;height:532;width:1281;" fillcolor="#DCDCDC" filled="t" stroked="t" coordsize="21600,21600">
              <v:path/>
              <v:fill on="t" focussize="0,0"/>
              <v:stroke weight="0.568267716535433pt" color="#000000"/>
              <v:imagedata o:title=""/>
              <o:lock v:ext="edit"/>
              <v:textbox inset="0mm,0mm,0mm,0mm">
                <w:txbxContent>
                  <w:p>
                    <w:pPr>
                      <w:spacing w:before="139"/>
                      <w:ind w:left="162" w:right="0" w:firstLine="0"/>
                      <w:jc w:val="left"/>
                      <w:rPr>
                        <w:rFonts w:ascii="Times New Roman"/>
                        <w:sz w:val="18"/>
                      </w:rPr>
                    </w:pPr>
                    <w:r>
                      <w:rPr>
                        <w:rFonts w:ascii="Times New Roman"/>
                        <w:sz w:val="18"/>
                      </w:rPr>
                      <w:t>SHAPE.CPP</w:t>
                    </w:r>
                  </w:p>
                </w:txbxContent>
              </v:textbox>
            </v:shape>
            <v:shape id="_x0000_s3323" o:spid="_x0000_s3323" o:spt="202" type="#_x0000_t202" style="position:absolute;left:4991;top:941;height:532;width:1280;" fillcolor="#DCDCDC" filled="t" stroked="t" coordsize="21600,21600">
              <v:path/>
              <v:fill on="t" focussize="0,0"/>
              <v:stroke weight="0.568267716535433pt" color="#000000"/>
              <v:imagedata o:title=""/>
              <o:lock v:ext="edit"/>
              <v:textbox inset="0mm,0mm,0mm,0mm">
                <w:txbxContent>
                  <w:p>
                    <w:pPr>
                      <w:spacing w:before="139"/>
                      <w:ind w:left="233" w:right="0" w:firstLine="0"/>
                      <w:jc w:val="left"/>
                      <w:rPr>
                        <w:rFonts w:ascii="Times New Roman"/>
                        <w:sz w:val="18"/>
                      </w:rPr>
                    </w:pPr>
                    <w:r>
                      <w:rPr>
                        <w:rFonts w:ascii="Times New Roman"/>
                        <w:sz w:val="18"/>
                      </w:rPr>
                      <w:t>TEST.CPP</w:t>
                    </w:r>
                  </w:p>
                </w:txbxContent>
              </v:textbox>
            </v:shape>
            <v:shape id="_x0000_s3324" o:spid="_x0000_s3324" o:spt="202" type="#_x0000_t202" style="position:absolute;left:6966;top:-151;height:532;width:1281;" fillcolor="#DCDCDC" filled="t" stroked="t" coordsize="21600,21600">
              <v:path/>
              <v:fill on="t" focussize="0,0"/>
              <v:stroke weight="0.568267716535433pt" color="#000000"/>
              <v:imagedata o:title=""/>
              <o:lock v:ext="edit"/>
              <v:textbox inset="0mm,0mm,0mm,0mm">
                <w:txbxContent>
                  <w:p>
                    <w:pPr>
                      <w:spacing w:before="137"/>
                      <w:ind w:left="259" w:right="0" w:firstLine="0"/>
                      <w:jc w:val="left"/>
                      <w:rPr>
                        <w:rFonts w:ascii="Times New Roman"/>
                        <w:sz w:val="18"/>
                      </w:rPr>
                    </w:pPr>
                    <w:r>
                      <w:rPr>
                        <w:rFonts w:ascii="Times New Roman"/>
                        <w:sz w:val="18"/>
                      </w:rPr>
                      <w:t>SHAPE.H</w:t>
                    </w:r>
                  </w:p>
                </w:txbxContent>
              </v:textbox>
            </v:shape>
            <v:shape id="_x0000_s3325" o:spid="_x0000_s3325" o:spt="202" type="#_x0000_t202" style="position:absolute;left:3151;top:-151;height:532;width:1280;" filled="f" stroked="t" coordsize="21600,21600">
              <v:path/>
              <v:fill on="f" focussize="0,0"/>
              <v:stroke weight="0.568267716535433pt" color="#000000"/>
              <v:imagedata o:title=""/>
              <o:lock v:ext="edit"/>
              <v:textbox inset="0mm,0mm,0mm,0mm">
                <w:txbxContent>
                  <w:p>
                    <w:pPr>
                      <w:spacing w:before="137"/>
                      <w:ind w:left="62" w:right="0" w:firstLine="0"/>
                      <w:jc w:val="left"/>
                      <w:rPr>
                        <w:rFonts w:ascii="Times New Roman"/>
                        <w:sz w:val="18"/>
                      </w:rPr>
                    </w:pPr>
                    <w:r>
                      <w:rPr>
                        <w:rFonts w:ascii="Times New Roman"/>
                        <w:sz w:val="18"/>
                      </w:rPr>
                      <w:t>MFCLITE.CPP</w:t>
                    </w:r>
                  </w:p>
                </w:txbxContent>
              </v:textbox>
            </v:shape>
          </v:group>
        </w:pict>
      </w:r>
      <w:r>
        <w:rPr>
          <w:rFonts w:hint="eastAsia" w:ascii="宋体" w:eastAsia="宋体"/>
          <w:sz w:val="18"/>
        </w:rPr>
        <w:t>权宜之计</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12"/>
        <w:rPr>
          <w:rFonts w:ascii="宋体"/>
          <w:sz w:val="19"/>
        </w:rPr>
      </w:pPr>
    </w:p>
    <w:p>
      <w:pPr>
        <w:pStyle w:val="5"/>
        <w:spacing w:before="0"/>
      </w:pPr>
      <w:r>
        <w:t>232</w:t>
      </w:r>
    </w:p>
    <w:p>
      <w:pPr>
        <w:spacing w:after="0"/>
        <w:sectPr>
          <w:pgSz w:w="10320" w:h="13220"/>
          <w:pgMar w:top="580" w:right="80" w:bottom="280" w:left="40" w:header="720" w:footer="720" w:gutter="0"/>
          <w:cols w:space="720" w:num="1"/>
        </w:sectPr>
      </w:pPr>
    </w:p>
    <w:p>
      <w:pPr>
        <w:pStyle w:val="11"/>
        <w:spacing w:before="64"/>
        <w:ind w:left="6380"/>
        <w:rPr>
          <w:rFonts w:hint="eastAsia" w:ascii="宋体" w:eastAsia="宋体"/>
        </w:rPr>
      </w:pPr>
      <w:r>
        <w:pict>
          <v:rect id="_x0000_s3326" o:spid="_x0000_s3326" o:spt="1" style="position:absolute;left:0pt;margin-left:131.9pt;margin-top:18.85pt;height:0.7pt;width:323pt;mso-position-horizontal-relative:page;mso-wrap-distance-bottom:0pt;mso-wrap-distance-top:0pt;z-index:-251202560;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5"/>
        </w:rPr>
        <w:t xml:space="preserve">第５章 </w:t>
      </w:r>
      <w:r>
        <w:rPr>
          <w:rFonts w:ascii="Times New Roman" w:eastAsia="Times New Roman"/>
        </w:rPr>
        <w:t>Polymorphism</w:t>
      </w:r>
      <w:r>
        <w:rPr>
          <w:rFonts w:hint="eastAsia" w:ascii="宋体" w:eastAsia="宋体"/>
        </w:rPr>
        <w:t>（多型）的应用</w:t>
      </w:r>
    </w:p>
    <w:p>
      <w:pPr>
        <w:pStyle w:val="11"/>
        <w:rPr>
          <w:rFonts w:ascii="宋体"/>
          <w:sz w:val="20"/>
        </w:rPr>
      </w:pPr>
    </w:p>
    <w:p>
      <w:pPr>
        <w:pStyle w:val="11"/>
        <w:spacing w:before="11"/>
        <w:rPr>
          <w:rFonts w:ascii="宋体"/>
          <w:sz w:val="26"/>
        </w:rPr>
      </w:pPr>
    </w:p>
    <w:p>
      <w:pPr>
        <w:pStyle w:val="5"/>
        <w:spacing w:before="28"/>
        <w:ind w:left="2627"/>
        <w:jc w:val="both"/>
        <w:rPr>
          <w:rFonts w:hint="eastAsia" w:ascii="Microsoft YaHei UI" w:eastAsia="Microsoft YaHei UI"/>
        </w:rPr>
      </w:pPr>
      <w:r>
        <w:rPr>
          <w:w w:val="115"/>
        </w:rPr>
        <w:t>C</w:t>
      </w:r>
      <w:r>
        <w:rPr>
          <w:spacing w:val="6"/>
          <w:w w:val="115"/>
        </w:rPr>
        <w:t xml:space="preserve">++ </w:t>
      </w:r>
      <w:r>
        <w:rPr>
          <w:rFonts w:hint="eastAsia" w:ascii="Microsoft YaHei UI" w:eastAsia="Microsoft YaHei UI"/>
          <w:spacing w:val="19"/>
          <w:w w:val="115"/>
        </w:rPr>
        <w:t>编译器环境设定</w:t>
      </w:r>
    </w:p>
    <w:p>
      <w:pPr>
        <w:pStyle w:val="11"/>
        <w:spacing w:before="3"/>
        <w:rPr>
          <w:rFonts w:ascii="Microsoft YaHei UI"/>
          <w:b/>
          <w:sz w:val="11"/>
        </w:rPr>
      </w:pPr>
    </w:p>
    <w:p>
      <w:pPr>
        <w:spacing w:before="0" w:line="374" w:lineRule="auto"/>
        <w:ind w:left="2627" w:right="1155" w:firstLine="0"/>
        <w:jc w:val="both"/>
        <w:rPr>
          <w:rFonts w:hint="eastAsia" w:ascii="宋体" w:eastAsia="宋体"/>
          <w:sz w:val="18"/>
        </w:rPr>
      </w:pPr>
      <w:r>
        <w:rPr>
          <w:rFonts w:hint="eastAsia" w:ascii="宋体" w:eastAsia="宋体"/>
          <w:spacing w:val="1"/>
          <w:sz w:val="18"/>
        </w:rPr>
        <w:t xml:space="preserve">程序设计开始之际，你当然必须决定使用哪一套 </w:t>
      </w:r>
      <w:r>
        <w:rPr>
          <w:rFonts w:ascii="Times New Roman" w:eastAsia="Times New Roman"/>
          <w:sz w:val="18"/>
        </w:rPr>
        <w:t>C+</w:t>
      </w:r>
      <w:r>
        <w:rPr>
          <w:rFonts w:ascii="Times New Roman" w:eastAsia="Times New Roman"/>
          <w:spacing w:val="11"/>
          <w:sz w:val="18"/>
        </w:rPr>
        <w:t xml:space="preserve">+ </w:t>
      </w:r>
      <w:r>
        <w:rPr>
          <w:rFonts w:hint="eastAsia" w:ascii="宋体" w:eastAsia="宋体"/>
          <w:spacing w:val="3"/>
          <w:sz w:val="18"/>
        </w:rPr>
        <w:t xml:space="preserve">编译器。目前 </w:t>
      </w:r>
      <w:r>
        <w:rPr>
          <w:rFonts w:ascii="Times New Roman" w:eastAsia="Times New Roman"/>
          <w:sz w:val="18"/>
        </w:rPr>
        <w:t>PC</w:t>
      </w:r>
      <w:r>
        <w:rPr>
          <w:rFonts w:ascii="Times New Roman" w:eastAsia="Times New Roman"/>
          <w:spacing w:val="22"/>
          <w:sz w:val="18"/>
        </w:rPr>
        <w:t xml:space="preserve"> </w:t>
      </w:r>
      <w:r>
        <w:rPr>
          <w:rFonts w:hint="eastAsia" w:ascii="宋体" w:eastAsia="宋体"/>
          <w:sz w:val="18"/>
        </w:rPr>
        <w:t xml:space="preserve">上绝大部份的 </w:t>
      </w:r>
      <w:r>
        <w:rPr>
          <w:rFonts w:ascii="Times New Roman" w:eastAsia="Times New Roman"/>
          <w:sz w:val="18"/>
        </w:rPr>
        <w:t>C+</w:t>
      </w:r>
      <w:r>
        <w:rPr>
          <w:rFonts w:ascii="Times New Roman" w:eastAsia="Times New Roman"/>
          <w:spacing w:val="22"/>
          <w:sz w:val="18"/>
        </w:rPr>
        <w:t xml:space="preserve">+ </w:t>
      </w:r>
      <w:r>
        <w:rPr>
          <w:rFonts w:hint="eastAsia" w:ascii="宋体" w:eastAsia="宋体"/>
          <w:sz w:val="18"/>
        </w:rPr>
        <w:t>编译器都提供两种开发环境：</w:t>
      </w:r>
    </w:p>
    <w:p>
      <w:pPr>
        <w:pStyle w:val="15"/>
        <w:numPr>
          <w:ilvl w:val="0"/>
          <w:numId w:val="36"/>
        </w:numPr>
        <w:tabs>
          <w:tab w:val="left" w:pos="2911"/>
        </w:tabs>
        <w:spacing w:before="144" w:after="0" w:line="333" w:lineRule="auto"/>
        <w:ind w:left="2910" w:right="1174" w:hanging="284"/>
        <w:jc w:val="both"/>
        <w:rPr>
          <w:sz w:val="18"/>
        </w:rPr>
      </w:pPr>
      <w:r>
        <w:rPr>
          <w:spacing w:val="17"/>
          <w:sz w:val="18"/>
        </w:rPr>
        <w:t xml:space="preserve">命令列模式： 可直接在系统提示号如 </w:t>
      </w:r>
      <w:r>
        <w:rPr>
          <w:rFonts w:ascii="Times New Roman" w:eastAsia="Times New Roman"/>
          <w:sz w:val="18"/>
        </w:rPr>
        <w:t>MS-DOS</w:t>
      </w:r>
      <w:r>
        <w:rPr>
          <w:sz w:val="18"/>
        </w:rPr>
        <w:t>（</w:t>
      </w:r>
      <w:r>
        <w:rPr>
          <w:spacing w:val="-13"/>
          <w:sz w:val="18"/>
        </w:rPr>
        <w:t xml:space="preserve"> 或 </w:t>
      </w:r>
      <w:r>
        <w:rPr>
          <w:rFonts w:ascii="Times New Roman" w:eastAsia="Times New Roman"/>
          <w:sz w:val="18"/>
        </w:rPr>
        <w:t>Windows</w:t>
      </w:r>
      <w:r>
        <w:rPr>
          <w:rFonts w:ascii="Times New Roman" w:eastAsia="Times New Roman"/>
          <w:spacing w:val="39"/>
          <w:sz w:val="18"/>
        </w:rPr>
        <w:t xml:space="preserve"> </w:t>
      </w:r>
      <w:r>
        <w:rPr>
          <w:spacing w:val="14"/>
          <w:sz w:val="18"/>
        </w:rPr>
        <w:t>中的</w:t>
      </w:r>
      <w:r>
        <w:rPr>
          <w:rFonts w:ascii="Times New Roman" w:eastAsia="Times New Roman"/>
          <w:sz w:val="18"/>
        </w:rPr>
        <w:t>DOS</w:t>
      </w:r>
      <w:r>
        <w:rPr>
          <w:rFonts w:ascii="Times New Roman" w:eastAsia="Times New Roman"/>
          <w:spacing w:val="51"/>
          <w:sz w:val="18"/>
        </w:rPr>
        <w:t xml:space="preserve"> </w:t>
      </w:r>
      <w:r>
        <w:rPr>
          <w:spacing w:val="23"/>
          <w:sz w:val="18"/>
        </w:rPr>
        <w:t>视窗</w:t>
      </w:r>
      <w:r>
        <w:rPr>
          <w:sz w:val="18"/>
        </w:rPr>
        <w:t xml:space="preserve">） 的 </w:t>
      </w:r>
      <w:r>
        <w:rPr>
          <w:rFonts w:ascii="Times New Roman" w:eastAsia="Times New Roman"/>
          <w:spacing w:val="12"/>
          <w:sz w:val="18"/>
        </w:rPr>
        <w:t xml:space="preserve">"&gt;" </w:t>
      </w:r>
      <w:r>
        <w:rPr>
          <w:spacing w:val="33"/>
          <w:sz w:val="18"/>
        </w:rPr>
        <w:t xml:space="preserve">或 </w:t>
      </w:r>
      <w:r>
        <w:rPr>
          <w:rFonts w:ascii="Times New Roman" w:eastAsia="Times New Roman"/>
          <w:sz w:val="18"/>
        </w:rPr>
        <w:t>UNIX</w:t>
      </w:r>
      <w:r>
        <w:rPr>
          <w:rFonts w:ascii="Times New Roman" w:eastAsia="Times New Roman"/>
          <w:spacing w:val="48"/>
          <w:sz w:val="18"/>
        </w:rPr>
        <w:t xml:space="preserve"> </w:t>
      </w:r>
      <w:r>
        <w:rPr>
          <w:spacing w:val="31"/>
          <w:sz w:val="18"/>
        </w:rPr>
        <w:t xml:space="preserve">的 </w:t>
      </w:r>
      <w:r>
        <w:rPr>
          <w:rFonts w:ascii="Times New Roman" w:eastAsia="Times New Roman"/>
          <w:spacing w:val="21"/>
          <w:sz w:val="18"/>
        </w:rPr>
        <w:t xml:space="preserve">"%" </w:t>
      </w:r>
      <w:r>
        <w:rPr>
          <w:spacing w:val="6"/>
          <w:sz w:val="18"/>
        </w:rPr>
        <w:t>之下， 下达编译指令和联结指</w:t>
      </w:r>
      <w:r>
        <w:rPr>
          <w:spacing w:val="9"/>
          <w:sz w:val="18"/>
        </w:rPr>
        <w:t>令。</w:t>
      </w:r>
    </w:p>
    <w:p>
      <w:pPr>
        <w:pStyle w:val="15"/>
        <w:numPr>
          <w:ilvl w:val="0"/>
          <w:numId w:val="36"/>
        </w:numPr>
        <w:tabs>
          <w:tab w:val="left" w:pos="2911"/>
        </w:tabs>
        <w:spacing w:before="128" w:after="0" w:line="333" w:lineRule="auto"/>
        <w:ind w:left="2910" w:right="1121" w:hanging="284"/>
        <w:jc w:val="both"/>
        <w:rPr>
          <w:sz w:val="18"/>
        </w:rPr>
      </w:pPr>
      <w:r>
        <w:rPr>
          <w:spacing w:val="8"/>
          <w:sz w:val="18"/>
        </w:rPr>
        <w:t>整合环境： 在图形界面</w:t>
      </w:r>
      <w:r>
        <w:rPr>
          <w:sz w:val="18"/>
        </w:rPr>
        <w:t>（</w:t>
      </w:r>
      <w:r>
        <w:rPr>
          <w:spacing w:val="15"/>
          <w:sz w:val="18"/>
        </w:rPr>
        <w:t xml:space="preserve"> 如 </w:t>
      </w:r>
      <w:r>
        <w:rPr>
          <w:rFonts w:ascii="Times New Roman" w:eastAsia="Times New Roman"/>
          <w:sz w:val="18"/>
        </w:rPr>
        <w:t>Windows</w:t>
      </w:r>
      <w:r>
        <w:rPr>
          <w:rFonts w:ascii="Times New Roman" w:eastAsia="Times New Roman"/>
          <w:spacing w:val="51"/>
          <w:sz w:val="18"/>
        </w:rPr>
        <w:t xml:space="preserve"> </w:t>
      </w:r>
      <w:r>
        <w:rPr>
          <w:spacing w:val="53"/>
          <w:sz w:val="18"/>
        </w:rPr>
        <w:t xml:space="preserve">或 </w:t>
      </w:r>
      <w:r>
        <w:rPr>
          <w:rFonts w:ascii="Times New Roman" w:eastAsia="Times New Roman"/>
          <w:sz w:val="18"/>
        </w:rPr>
        <w:t>OS/2</w:t>
      </w:r>
      <w:r>
        <w:rPr>
          <w:rFonts w:ascii="Times New Roman" w:eastAsia="Times New Roman"/>
          <w:spacing w:val="57"/>
          <w:sz w:val="18"/>
        </w:rPr>
        <w:t xml:space="preserve"> </w:t>
      </w:r>
      <w:r>
        <w:rPr>
          <w:rFonts w:ascii="Times New Roman" w:eastAsia="Times New Roman"/>
          <w:sz w:val="18"/>
        </w:rPr>
        <w:t>Presentation</w:t>
      </w:r>
      <w:r>
        <w:rPr>
          <w:rFonts w:ascii="Times New Roman" w:eastAsia="Times New Roman"/>
          <w:spacing w:val="56"/>
          <w:sz w:val="18"/>
        </w:rPr>
        <w:t xml:space="preserve"> </w:t>
      </w:r>
      <w:r>
        <w:rPr>
          <w:rFonts w:ascii="Times New Roman" w:eastAsia="Times New Roman"/>
          <w:sz w:val="18"/>
        </w:rPr>
        <w:t>Manager</w:t>
      </w:r>
      <w:r>
        <w:rPr>
          <w:sz w:val="18"/>
        </w:rPr>
        <w:t>）</w:t>
      </w:r>
      <w:r>
        <w:rPr>
          <w:spacing w:val="-88"/>
          <w:sz w:val="18"/>
        </w:rPr>
        <w:t xml:space="preserve"> </w:t>
      </w:r>
      <w:r>
        <w:rPr>
          <w:spacing w:val="17"/>
          <w:sz w:val="18"/>
        </w:rPr>
        <w:t>中使用各种视窗工具。</w:t>
      </w:r>
    </w:p>
    <w:p>
      <w:pPr>
        <w:pStyle w:val="11"/>
        <w:spacing w:before="5"/>
        <w:rPr>
          <w:rFonts w:ascii="宋体"/>
          <w:sz w:val="17"/>
        </w:rPr>
      </w:pPr>
    </w:p>
    <w:p>
      <w:pPr>
        <w:spacing w:before="0" w:line="374" w:lineRule="auto"/>
        <w:ind w:left="2627" w:right="1107" w:firstLine="0"/>
        <w:jc w:val="both"/>
        <w:rPr>
          <w:rFonts w:hint="eastAsia" w:ascii="宋体" w:eastAsia="宋体"/>
          <w:sz w:val="18"/>
        </w:rPr>
      </w:pPr>
      <w:r>
        <w:rPr>
          <w:rFonts w:hint="eastAsia" w:ascii="宋体" w:eastAsia="宋体"/>
          <w:spacing w:val="-1"/>
          <w:sz w:val="18"/>
        </w:rPr>
        <w:t>强烈建议各位要有命令列模式下的开发经验，对于编译、联结过程才会比较熟悉。</w:t>
      </w:r>
      <w:r>
        <w:rPr>
          <w:rFonts w:hint="eastAsia" w:ascii="宋体" w:eastAsia="宋体"/>
          <w:sz w:val="18"/>
        </w:rPr>
        <w:t xml:space="preserve">任何 </w:t>
      </w:r>
      <w:r>
        <w:rPr>
          <w:rFonts w:ascii="Times New Roman" w:eastAsia="Times New Roman"/>
          <w:sz w:val="18"/>
        </w:rPr>
        <w:t>C+</w:t>
      </w:r>
      <w:r>
        <w:rPr>
          <w:rFonts w:ascii="Times New Roman" w:eastAsia="Times New Roman"/>
          <w:spacing w:val="1"/>
          <w:sz w:val="18"/>
        </w:rPr>
        <w:t xml:space="preserve">+ </w:t>
      </w:r>
      <w:r>
        <w:rPr>
          <w:rFonts w:hint="eastAsia" w:ascii="宋体" w:eastAsia="宋体"/>
          <w:sz w:val="18"/>
        </w:rPr>
        <w:t>编译器的命令列模式都要求你设定三个环境变量：</w:t>
      </w:r>
    </w:p>
    <w:p>
      <w:pPr>
        <w:pStyle w:val="15"/>
        <w:numPr>
          <w:ilvl w:val="0"/>
          <w:numId w:val="37"/>
        </w:numPr>
        <w:tabs>
          <w:tab w:val="left" w:pos="2911"/>
        </w:tabs>
        <w:spacing w:before="127" w:after="0" w:line="321" w:lineRule="auto"/>
        <w:ind w:left="2910" w:right="1174" w:hanging="284"/>
        <w:jc w:val="both"/>
        <w:rPr>
          <w:sz w:val="18"/>
        </w:rPr>
      </w:pPr>
      <w:r>
        <w:rPr>
          <w:rFonts w:ascii="Arial Black" w:eastAsia="Arial Black"/>
          <w:sz w:val="18"/>
        </w:rPr>
        <w:t>PATH</w:t>
      </w:r>
      <w:r>
        <w:rPr>
          <w:rFonts w:ascii="Arial Black" w:eastAsia="Arial Black"/>
          <w:spacing w:val="32"/>
          <w:sz w:val="18"/>
        </w:rPr>
        <w:t xml:space="preserve"> </w:t>
      </w:r>
      <w:r>
        <w:rPr>
          <w:rFonts w:ascii="Times New Roman" w:eastAsia="Times New Roman"/>
          <w:spacing w:val="5"/>
          <w:sz w:val="18"/>
        </w:rPr>
        <w:t xml:space="preserve">- </w:t>
      </w:r>
      <w:r>
        <w:rPr>
          <w:spacing w:val="19"/>
          <w:sz w:val="18"/>
        </w:rPr>
        <w:t>指向编译器</w:t>
      </w:r>
      <w:r>
        <w:rPr>
          <w:sz w:val="18"/>
        </w:rPr>
        <w:t>（</w:t>
      </w:r>
      <w:r>
        <w:rPr>
          <w:spacing w:val="-64"/>
          <w:sz w:val="18"/>
        </w:rPr>
        <w:t xml:space="preserve"> </w:t>
      </w:r>
      <w:r>
        <w:rPr>
          <w:rFonts w:ascii="Times New Roman" w:eastAsia="Times New Roman"/>
          <w:spacing w:val="9"/>
          <w:sz w:val="18"/>
        </w:rPr>
        <w:t>compiler</w:t>
      </w:r>
      <w:r>
        <w:rPr>
          <w:spacing w:val="9"/>
          <w:sz w:val="18"/>
        </w:rPr>
        <w:t>）</w:t>
      </w:r>
      <w:r>
        <w:rPr>
          <w:spacing w:val="19"/>
          <w:sz w:val="18"/>
        </w:rPr>
        <w:t>、联结器</w:t>
      </w:r>
      <w:r>
        <w:rPr>
          <w:sz w:val="18"/>
        </w:rPr>
        <w:t>（</w:t>
      </w:r>
      <w:r>
        <w:rPr>
          <w:spacing w:val="-64"/>
          <w:sz w:val="18"/>
        </w:rPr>
        <w:t xml:space="preserve"> </w:t>
      </w:r>
      <w:r>
        <w:rPr>
          <w:rFonts w:ascii="Times New Roman" w:eastAsia="Times New Roman"/>
          <w:spacing w:val="11"/>
          <w:sz w:val="18"/>
        </w:rPr>
        <w:t>linker</w:t>
      </w:r>
      <w:r>
        <w:rPr>
          <w:spacing w:val="11"/>
          <w:sz w:val="18"/>
        </w:rPr>
        <w:t>）</w:t>
      </w:r>
      <w:r>
        <w:rPr>
          <w:spacing w:val="19"/>
          <w:sz w:val="18"/>
        </w:rPr>
        <w:t>、</w:t>
      </w:r>
      <w:r>
        <w:rPr>
          <w:rFonts w:ascii="Times New Roman" w:eastAsia="Times New Roman"/>
          <w:sz w:val="18"/>
        </w:rPr>
        <w:t>MAKE</w:t>
      </w:r>
      <w:r>
        <w:rPr>
          <w:rFonts w:ascii="Times New Roman" w:eastAsia="Times New Roman"/>
          <w:spacing w:val="57"/>
          <w:sz w:val="18"/>
        </w:rPr>
        <w:t xml:space="preserve"> </w:t>
      </w:r>
      <w:r>
        <w:rPr>
          <w:spacing w:val="12"/>
          <w:sz w:val="18"/>
        </w:rPr>
        <w:t>工具的</w:t>
      </w:r>
      <w:r>
        <w:rPr>
          <w:spacing w:val="15"/>
          <w:sz w:val="18"/>
        </w:rPr>
        <w:t>所在目录。</w:t>
      </w:r>
    </w:p>
    <w:p>
      <w:pPr>
        <w:pStyle w:val="15"/>
        <w:numPr>
          <w:ilvl w:val="0"/>
          <w:numId w:val="37"/>
        </w:numPr>
        <w:tabs>
          <w:tab w:val="left" w:pos="2911"/>
        </w:tabs>
        <w:spacing w:before="118" w:after="0" w:line="240" w:lineRule="auto"/>
        <w:ind w:left="2910" w:right="0" w:hanging="284"/>
        <w:jc w:val="left"/>
        <w:rPr>
          <w:sz w:val="18"/>
        </w:rPr>
      </w:pPr>
      <w:r>
        <w:rPr>
          <w:rFonts w:ascii="Arial Black" w:eastAsia="Arial Black"/>
          <w:sz w:val="18"/>
        </w:rPr>
        <w:t>LIB</w:t>
      </w:r>
      <w:r>
        <w:rPr>
          <w:rFonts w:ascii="Arial Black" w:eastAsia="Arial Black"/>
          <w:spacing w:val="19"/>
          <w:sz w:val="18"/>
        </w:rPr>
        <w:t xml:space="preserve"> </w:t>
      </w:r>
      <w:r>
        <w:rPr>
          <w:rFonts w:ascii="Times New Roman" w:eastAsia="Times New Roman"/>
          <w:spacing w:val="44"/>
          <w:sz w:val="18"/>
        </w:rPr>
        <w:t xml:space="preserve">- </w:t>
      </w:r>
      <w:r>
        <w:rPr>
          <w:spacing w:val="25"/>
          <w:sz w:val="18"/>
        </w:rPr>
        <w:t xml:space="preserve">指出 </w:t>
      </w:r>
      <w:r>
        <w:rPr>
          <w:rFonts w:ascii="Times New Roman" w:eastAsia="Times New Roman"/>
          <w:sz w:val="18"/>
        </w:rPr>
        <w:t>C/C</w:t>
      </w:r>
      <w:r>
        <w:rPr>
          <w:rFonts w:ascii="Times New Roman" w:eastAsia="Times New Roman"/>
          <w:spacing w:val="16"/>
          <w:sz w:val="18"/>
        </w:rPr>
        <w:t xml:space="preserve">++ </w:t>
      </w:r>
      <w:r>
        <w:rPr>
          <w:spacing w:val="29"/>
          <w:sz w:val="18"/>
        </w:rPr>
        <w:t xml:space="preserve">的 </w:t>
      </w:r>
      <w:r>
        <w:rPr>
          <w:rFonts w:ascii="Times New Roman" w:eastAsia="Times New Roman"/>
          <w:spacing w:val="9"/>
          <w:sz w:val="18"/>
        </w:rPr>
        <w:t>libraries</w:t>
      </w:r>
      <w:r>
        <w:rPr>
          <w:spacing w:val="9"/>
          <w:sz w:val="18"/>
        </w:rPr>
        <w:t>（</w:t>
      </w:r>
      <w:r>
        <w:rPr>
          <w:rFonts w:ascii="Times New Roman" w:eastAsia="Times New Roman"/>
          <w:spacing w:val="9"/>
          <w:sz w:val="18"/>
        </w:rPr>
        <w:t>.LIB</w:t>
      </w:r>
      <w:r>
        <w:rPr>
          <w:spacing w:val="9"/>
          <w:sz w:val="18"/>
        </w:rPr>
        <w:t>）</w:t>
      </w:r>
      <w:r>
        <w:rPr>
          <w:sz w:val="18"/>
        </w:rPr>
        <w:t xml:space="preserve"> 所在目录。</w:t>
      </w:r>
    </w:p>
    <w:p>
      <w:pPr>
        <w:pStyle w:val="15"/>
        <w:numPr>
          <w:ilvl w:val="0"/>
          <w:numId w:val="37"/>
        </w:numPr>
        <w:tabs>
          <w:tab w:val="left" w:pos="2911"/>
        </w:tabs>
        <w:spacing w:before="193" w:after="0" w:line="240" w:lineRule="auto"/>
        <w:ind w:left="2910" w:right="0" w:hanging="284"/>
        <w:jc w:val="left"/>
        <w:rPr>
          <w:sz w:val="18"/>
        </w:rPr>
      </w:pPr>
      <w:r>
        <w:rPr>
          <w:rFonts w:ascii="Arial Black" w:eastAsia="Arial Black"/>
          <w:sz w:val="18"/>
        </w:rPr>
        <w:t>INCLUDE</w:t>
      </w:r>
      <w:r>
        <w:rPr>
          <w:rFonts w:ascii="Arial Black" w:eastAsia="Arial Black"/>
          <w:spacing w:val="24"/>
          <w:sz w:val="18"/>
        </w:rPr>
        <w:t xml:space="preserve"> </w:t>
      </w:r>
      <w:r>
        <w:rPr>
          <w:rFonts w:ascii="Times New Roman" w:eastAsia="Times New Roman"/>
          <w:spacing w:val="3"/>
          <w:sz w:val="18"/>
        </w:rPr>
        <w:t xml:space="preserve">-   </w:t>
      </w:r>
      <w:r>
        <w:rPr>
          <w:spacing w:val="31"/>
          <w:sz w:val="18"/>
        </w:rPr>
        <w:t xml:space="preserve">指出 </w:t>
      </w:r>
      <w:r>
        <w:rPr>
          <w:rFonts w:ascii="Times New Roman" w:eastAsia="Times New Roman"/>
          <w:sz w:val="18"/>
        </w:rPr>
        <w:t>C/C</w:t>
      </w:r>
      <w:r>
        <w:rPr>
          <w:rFonts w:ascii="Times New Roman" w:eastAsia="Times New Roman"/>
          <w:spacing w:val="3"/>
          <w:sz w:val="18"/>
        </w:rPr>
        <w:t xml:space="preserve">++   </w:t>
      </w:r>
      <w:r>
        <w:rPr>
          <w:spacing w:val="38"/>
          <w:sz w:val="18"/>
        </w:rPr>
        <w:t xml:space="preserve">的 </w:t>
      </w:r>
      <w:r>
        <w:rPr>
          <w:rFonts w:ascii="Times New Roman" w:eastAsia="Times New Roman"/>
          <w:sz w:val="18"/>
        </w:rPr>
        <w:t>include</w:t>
      </w:r>
      <w:r>
        <w:rPr>
          <w:rFonts w:ascii="Times New Roman" w:eastAsia="Times New Roman"/>
          <w:spacing w:val="42"/>
          <w:sz w:val="18"/>
        </w:rPr>
        <w:t xml:space="preserve"> </w:t>
      </w:r>
      <w:r>
        <w:rPr>
          <w:rFonts w:ascii="Times New Roman" w:eastAsia="Times New Roman"/>
          <w:spacing w:val="9"/>
          <w:sz w:val="18"/>
        </w:rPr>
        <w:t>files</w:t>
      </w:r>
      <w:r>
        <w:rPr>
          <w:spacing w:val="9"/>
          <w:sz w:val="18"/>
        </w:rPr>
        <w:t>（</w:t>
      </w:r>
      <w:r>
        <w:rPr>
          <w:rFonts w:ascii="Times New Roman" w:eastAsia="Times New Roman"/>
          <w:spacing w:val="9"/>
          <w:sz w:val="18"/>
        </w:rPr>
        <w:t>.H</w:t>
      </w:r>
      <w:r>
        <w:rPr>
          <w:spacing w:val="9"/>
          <w:sz w:val="18"/>
        </w:rPr>
        <w:t>）</w:t>
      </w:r>
      <w:r>
        <w:rPr>
          <w:spacing w:val="1"/>
          <w:sz w:val="18"/>
        </w:rPr>
        <w:t xml:space="preserve"> 所在目录。</w:t>
      </w:r>
    </w:p>
    <w:p>
      <w:pPr>
        <w:pStyle w:val="11"/>
        <w:spacing w:before="12"/>
        <w:rPr>
          <w:rFonts w:ascii="宋体"/>
          <w:sz w:val="23"/>
        </w:rPr>
      </w:pPr>
    </w:p>
    <w:p>
      <w:pPr>
        <w:spacing w:before="0" w:line="374" w:lineRule="auto"/>
        <w:ind w:left="2627" w:right="1155" w:firstLine="0"/>
        <w:jc w:val="both"/>
        <w:rPr>
          <w:rFonts w:hint="eastAsia" w:ascii="宋体" w:eastAsia="宋体"/>
          <w:sz w:val="18"/>
        </w:rPr>
      </w:pPr>
      <w:r>
        <w:rPr>
          <w:rFonts w:hint="eastAsia" w:ascii="宋体" w:eastAsia="宋体"/>
          <w:spacing w:val="4"/>
          <w:sz w:val="18"/>
        </w:rPr>
        <w:t xml:space="preserve">我选用 </w:t>
      </w:r>
      <w:r>
        <w:rPr>
          <w:rFonts w:ascii="Times New Roman" w:eastAsia="Times New Roman"/>
          <w:sz w:val="18"/>
        </w:rPr>
        <w:t>Microsoft</w:t>
      </w:r>
      <w:r>
        <w:rPr>
          <w:rFonts w:ascii="Times New Roman" w:eastAsia="Times New Roman"/>
          <w:spacing w:val="1"/>
          <w:sz w:val="18"/>
        </w:rPr>
        <w:t xml:space="preserve"> </w:t>
      </w:r>
      <w:r>
        <w:rPr>
          <w:rFonts w:ascii="Times New Roman" w:eastAsia="Times New Roman"/>
          <w:sz w:val="18"/>
        </w:rPr>
        <w:t>Visual</w:t>
      </w:r>
      <w:r>
        <w:rPr>
          <w:rFonts w:ascii="Times New Roman" w:eastAsia="Times New Roman"/>
          <w:spacing w:val="1"/>
          <w:sz w:val="18"/>
        </w:rPr>
        <w:t xml:space="preserve"> </w:t>
      </w:r>
      <w:r>
        <w:rPr>
          <w:rFonts w:ascii="Times New Roman" w:eastAsia="Times New Roman"/>
          <w:sz w:val="18"/>
        </w:rPr>
        <w:t>C+</w:t>
      </w:r>
      <w:r>
        <w:rPr>
          <w:rFonts w:ascii="Times New Roman" w:eastAsia="Times New Roman"/>
          <w:spacing w:val="7"/>
          <w:sz w:val="18"/>
        </w:rPr>
        <w:t xml:space="preserve">+ </w:t>
      </w:r>
      <w:r>
        <w:rPr>
          <w:rFonts w:hint="eastAsia" w:ascii="宋体" w:eastAsia="宋体"/>
          <w:sz w:val="18"/>
        </w:rPr>
        <w:t>做为本章的开发工具。以下是其环境设定，可写成一个批次档（</w:t>
      </w:r>
      <w:r>
        <w:rPr>
          <w:rFonts w:ascii="Times New Roman" w:eastAsia="Times New Roman"/>
          <w:sz w:val="18"/>
        </w:rPr>
        <w:t>.BAT</w:t>
      </w:r>
      <w:r>
        <w:rPr>
          <w:rFonts w:hint="eastAsia" w:ascii="宋体" w:eastAsia="宋体"/>
          <w:sz w:val="18"/>
        </w:rPr>
        <w:t>）备用：</w:t>
      </w:r>
    </w:p>
    <w:p>
      <w:pPr>
        <w:pStyle w:val="11"/>
        <w:spacing w:before="148"/>
        <w:ind w:left="2910"/>
      </w:pPr>
      <w:r>
        <w:t>@echo</w:t>
      </w:r>
      <w:r>
        <w:rPr>
          <w:spacing w:val="-6"/>
        </w:rPr>
        <w:t xml:space="preserve"> </w:t>
      </w:r>
      <w:r>
        <w:t>off</w:t>
      </w:r>
    </w:p>
    <w:p>
      <w:pPr>
        <w:pStyle w:val="11"/>
        <w:spacing w:before="40" w:line="292" w:lineRule="auto"/>
        <w:ind w:left="2910" w:right="725"/>
      </w:pPr>
      <w:r>
        <w:t>rem</w:t>
      </w:r>
      <w:r>
        <w:rPr>
          <w:spacing w:val="-19"/>
        </w:rPr>
        <w:t xml:space="preserve"> </w:t>
      </w:r>
      <w:r>
        <w:rPr>
          <w:shd w:val="clear" w:color="auto" w:fill="FFFF00"/>
        </w:rPr>
        <w:t>\DevStudio\VC</w:t>
      </w:r>
      <w:r>
        <w:rPr>
          <w:spacing w:val="-19"/>
        </w:rPr>
        <w:t xml:space="preserve"> </w:t>
      </w:r>
      <w:r>
        <w:t>is</w:t>
      </w:r>
      <w:r>
        <w:rPr>
          <w:spacing w:val="-18"/>
        </w:rPr>
        <w:t xml:space="preserve"> </w:t>
      </w:r>
      <w:r>
        <w:t>VC</w:t>
      </w:r>
      <w:r>
        <w:rPr>
          <w:spacing w:val="-19"/>
        </w:rPr>
        <w:t xml:space="preserve"> </w:t>
      </w:r>
      <w:r>
        <w:t>5</w:t>
      </w:r>
      <w:r>
        <w:rPr>
          <w:spacing w:val="-19"/>
        </w:rPr>
        <w:t xml:space="preserve"> </w:t>
      </w:r>
      <w:r>
        <w:t>default</w:t>
      </w:r>
      <w:r>
        <w:rPr>
          <w:spacing w:val="-18"/>
        </w:rPr>
        <w:t xml:space="preserve"> </w:t>
      </w:r>
      <w:r>
        <w:t>directory.</w:t>
      </w:r>
      <w:r>
        <w:rPr>
          <w:spacing w:val="-19"/>
        </w:rPr>
        <w:t xml:space="preserve"> </w:t>
      </w:r>
      <w:r>
        <w:t>change</w:t>
      </w:r>
      <w:r>
        <w:rPr>
          <w:spacing w:val="-19"/>
        </w:rPr>
        <w:t xml:space="preserve"> </w:t>
      </w:r>
      <w:r>
        <w:t>it</w:t>
      </w:r>
      <w:r>
        <w:rPr>
          <w:spacing w:val="-18"/>
        </w:rPr>
        <w:t xml:space="preserve"> </w:t>
      </w:r>
      <w:r>
        <w:t>in</w:t>
      </w:r>
      <w:r>
        <w:rPr>
          <w:spacing w:val="-14"/>
        </w:rPr>
        <w:t xml:space="preserve"> </w:t>
      </w:r>
      <w:r>
        <w:t>your</w:t>
      </w:r>
      <w:r>
        <w:rPr>
          <w:spacing w:val="-14"/>
        </w:rPr>
        <w:t xml:space="preserve"> </w:t>
      </w:r>
      <w:r>
        <w:t>case.</w:t>
      </w:r>
      <w:r>
        <w:rPr>
          <w:spacing w:val="-93"/>
        </w:rPr>
        <w:t xml:space="preserve"> </w:t>
      </w:r>
      <w:r>
        <w:t>set</w:t>
      </w:r>
      <w:r>
        <w:rPr>
          <w:spacing w:val="-4"/>
        </w:rPr>
        <w:t xml:space="preserve"> </w:t>
      </w:r>
      <w:r>
        <w:t>PATH=E:\DevStudio\VC\BIN;E:\DevStudio\SharedIDE\BIN</w:t>
      </w:r>
    </w:p>
    <w:p>
      <w:pPr>
        <w:pStyle w:val="11"/>
        <w:spacing w:line="292" w:lineRule="auto"/>
        <w:ind w:left="2910" w:right="3909"/>
      </w:pPr>
      <w:r>
        <w:t>set INCLUDE=E:\DevStudio\VC\INCLUDE</w:t>
      </w:r>
      <w:r>
        <w:rPr>
          <w:spacing w:val="-94"/>
        </w:rPr>
        <w:t xml:space="preserve"> </w:t>
      </w:r>
      <w:r>
        <w:t>set</w:t>
      </w:r>
      <w:r>
        <w:rPr>
          <w:spacing w:val="-3"/>
        </w:rPr>
        <w:t xml:space="preserve"> </w:t>
      </w:r>
      <w:r>
        <w:t>LIB=E:\DevStudio\VC\LIB</w:t>
      </w:r>
    </w:p>
    <w:p>
      <w:pPr>
        <w:pStyle w:val="11"/>
        <w:rPr>
          <w:sz w:val="18"/>
        </w:rPr>
      </w:pPr>
    </w:p>
    <w:p>
      <w:pPr>
        <w:pStyle w:val="11"/>
        <w:rPr>
          <w:sz w:val="22"/>
        </w:rPr>
      </w:pPr>
    </w:p>
    <w:p>
      <w:pPr>
        <w:pStyle w:val="5"/>
        <w:spacing w:before="0"/>
        <w:ind w:left="2627"/>
        <w:jc w:val="both"/>
        <w:rPr>
          <w:rFonts w:hint="eastAsia" w:ascii="Microsoft YaHei UI" w:eastAsia="Microsoft YaHei UI"/>
        </w:rPr>
      </w:pPr>
      <w:r>
        <w:rPr>
          <w:w w:val="115"/>
        </w:rPr>
        <w:t>Makefile</w:t>
      </w:r>
      <w:r>
        <w:rPr>
          <w:spacing w:val="20"/>
          <w:w w:val="115"/>
        </w:rPr>
        <w:t xml:space="preserve">  </w:t>
      </w:r>
      <w:r>
        <w:rPr>
          <w:rFonts w:hint="eastAsia" w:ascii="Microsoft YaHei UI" w:eastAsia="Microsoft YaHei UI"/>
          <w:spacing w:val="17"/>
          <w:w w:val="115"/>
        </w:rPr>
        <w:t>语意简介</w:t>
      </w:r>
    </w:p>
    <w:p>
      <w:pPr>
        <w:pStyle w:val="11"/>
        <w:spacing w:before="3"/>
        <w:rPr>
          <w:rFonts w:ascii="Microsoft YaHei UI"/>
          <w:b/>
          <w:sz w:val="11"/>
        </w:rPr>
      </w:pPr>
    </w:p>
    <w:p>
      <w:pPr>
        <w:spacing w:before="0" w:line="374" w:lineRule="auto"/>
        <w:ind w:left="2627" w:right="1107" w:firstLine="0"/>
        <w:jc w:val="both"/>
        <w:rPr>
          <w:rFonts w:hint="eastAsia" w:ascii="宋体" w:eastAsia="宋体"/>
          <w:sz w:val="18"/>
        </w:rPr>
      </w:pPr>
      <w:r>
        <w:rPr>
          <w:rFonts w:hint="eastAsia" w:ascii="宋体" w:eastAsia="宋体"/>
          <w:sz w:val="18"/>
        </w:rPr>
        <w:t>面对先前的模块切割，我当然可以设计一个批次档（</w:t>
      </w:r>
      <w:r>
        <w:rPr>
          <w:rFonts w:ascii="Times New Roman" w:eastAsia="Times New Roman"/>
          <w:sz w:val="18"/>
        </w:rPr>
        <w:t>.BAT</w:t>
      </w:r>
      <w:r>
        <w:rPr>
          <w:rFonts w:hint="eastAsia" w:ascii="宋体" w:eastAsia="宋体"/>
          <w:sz w:val="18"/>
        </w:rPr>
        <w:t>）如下，包办所有编译</w:t>
      </w:r>
      <w:r>
        <w:rPr>
          <w:rFonts w:hint="eastAsia" w:ascii="宋体" w:eastAsia="宋体"/>
          <w:spacing w:val="-6"/>
          <w:sz w:val="18"/>
        </w:rPr>
        <w:t xml:space="preserve">联结动作，其中 </w:t>
      </w:r>
      <w:r>
        <w:rPr>
          <w:rFonts w:ascii="Times New Roman" w:eastAsia="Times New Roman"/>
          <w:sz w:val="18"/>
        </w:rPr>
        <w:t>cl(.exe)</w:t>
      </w:r>
      <w:r>
        <w:rPr>
          <w:rFonts w:ascii="Times New Roman" w:eastAsia="Times New Roman"/>
          <w:spacing w:val="43"/>
          <w:sz w:val="18"/>
        </w:rPr>
        <w:t xml:space="preserve"> </w:t>
      </w:r>
      <w:r>
        <w:rPr>
          <w:rFonts w:hint="eastAsia" w:ascii="宋体" w:eastAsia="宋体"/>
          <w:spacing w:val="7"/>
          <w:sz w:val="18"/>
        </w:rPr>
        <w:t>和</w:t>
      </w:r>
      <w:r>
        <w:rPr>
          <w:rFonts w:ascii="Times New Roman" w:eastAsia="Times New Roman"/>
          <w:sz w:val="18"/>
        </w:rPr>
        <w:t>link(.exe)</w:t>
      </w:r>
      <w:r>
        <w:rPr>
          <w:rFonts w:ascii="Times New Roman" w:eastAsia="Times New Roman"/>
          <w:spacing w:val="43"/>
          <w:sz w:val="18"/>
        </w:rPr>
        <w:t xml:space="preserve"> </w:t>
      </w:r>
      <w:r>
        <w:rPr>
          <w:rFonts w:hint="eastAsia" w:ascii="宋体" w:eastAsia="宋体"/>
          <w:sz w:val="18"/>
        </w:rPr>
        <w:t xml:space="preserve">是 </w:t>
      </w:r>
      <w:r>
        <w:rPr>
          <w:rFonts w:ascii="Times New Roman" w:eastAsia="Times New Roman"/>
          <w:sz w:val="18"/>
        </w:rPr>
        <w:t>Visual</w:t>
      </w:r>
      <w:r>
        <w:rPr>
          <w:rFonts w:ascii="Times New Roman" w:eastAsia="Times New Roman"/>
          <w:spacing w:val="5"/>
          <w:sz w:val="18"/>
        </w:rPr>
        <w:t xml:space="preserve"> </w:t>
      </w:r>
      <w:r>
        <w:rPr>
          <w:rFonts w:ascii="Times New Roman" w:eastAsia="Times New Roman"/>
          <w:sz w:val="18"/>
        </w:rPr>
        <w:t>C+</w:t>
      </w:r>
      <w:r>
        <w:rPr>
          <w:rFonts w:ascii="Times New Roman" w:eastAsia="Times New Roman"/>
          <w:spacing w:val="19"/>
          <w:sz w:val="18"/>
        </w:rPr>
        <w:t xml:space="preserve">+ </w:t>
      </w:r>
      <w:r>
        <w:rPr>
          <w:rFonts w:hint="eastAsia" w:ascii="宋体" w:eastAsia="宋体"/>
          <w:sz w:val="18"/>
        </w:rPr>
        <w:t>的编译器名称和联结器名称：</w:t>
      </w:r>
    </w:p>
    <w:p>
      <w:pPr>
        <w:pStyle w:val="11"/>
        <w:rPr>
          <w:rFonts w:ascii="宋体"/>
          <w:sz w:val="20"/>
        </w:rPr>
      </w:pPr>
    </w:p>
    <w:p>
      <w:pPr>
        <w:pStyle w:val="11"/>
        <w:rPr>
          <w:rFonts w:ascii="宋体"/>
          <w:sz w:val="20"/>
        </w:rPr>
      </w:pPr>
    </w:p>
    <w:p>
      <w:pPr>
        <w:pStyle w:val="11"/>
        <w:spacing w:before="7"/>
        <w:rPr>
          <w:rFonts w:ascii="宋体"/>
          <w:sz w:val="14"/>
        </w:rPr>
      </w:pPr>
    </w:p>
    <w:p>
      <w:pPr>
        <w:pStyle w:val="5"/>
        <w:spacing w:before="96"/>
        <w:ind w:left="0" w:right="390"/>
        <w:jc w:val="right"/>
      </w:pPr>
      <w:r>
        <w:t>233</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327" o:spid="_x0000_s3327" o:spt="1" style="position:absolute;left:0pt;margin-left:131.9pt;margin-top:18.85pt;height:0.7pt;width:323pt;mso-position-horizontal-relative:page;mso-wrap-distance-bottom:0pt;mso-wrap-distance-top:0pt;z-index:-251201536;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
        <w:rPr>
          <w:rFonts w:ascii="宋体"/>
          <w:sz w:val="23"/>
        </w:rPr>
      </w:pPr>
    </w:p>
    <w:p>
      <w:pPr>
        <w:pStyle w:val="11"/>
        <w:spacing w:before="99" w:line="292" w:lineRule="auto"/>
        <w:ind w:left="2910" w:right="5649"/>
      </w:pPr>
      <w:r>
        <w:t>cl -c mfclite.cpp</w:t>
      </w:r>
      <w:r>
        <w:rPr>
          <w:spacing w:val="-94"/>
        </w:rPr>
        <w:t xml:space="preserve"> </w:t>
      </w:r>
      <w:r>
        <w:t>cl</w:t>
      </w:r>
      <w:r>
        <w:rPr>
          <w:spacing w:val="4"/>
        </w:rPr>
        <w:t xml:space="preserve"> </w:t>
      </w:r>
      <w:r>
        <w:t>-c</w:t>
      </w:r>
      <w:r>
        <w:rPr>
          <w:spacing w:val="4"/>
        </w:rPr>
        <w:t xml:space="preserve"> </w:t>
      </w:r>
      <w:r>
        <w:t>shape.cpp</w:t>
      </w:r>
      <w:r>
        <w:rPr>
          <w:spacing w:val="1"/>
        </w:rPr>
        <w:t xml:space="preserve"> </w:t>
      </w:r>
      <w:r>
        <w:t>cl</w:t>
      </w:r>
      <w:r>
        <w:rPr>
          <w:spacing w:val="-3"/>
        </w:rPr>
        <w:t xml:space="preserve"> </w:t>
      </w:r>
      <w:r>
        <w:t>-c</w:t>
      </w:r>
      <w:r>
        <w:rPr>
          <w:spacing w:val="-2"/>
        </w:rPr>
        <w:t xml:space="preserve"> </w:t>
      </w:r>
      <w:r>
        <w:t>test.cpp</w:t>
      </w:r>
    </w:p>
    <w:p>
      <w:pPr>
        <w:pStyle w:val="11"/>
        <w:spacing w:line="180" w:lineRule="exact"/>
        <w:ind w:left="2910"/>
      </w:pPr>
      <w:r>
        <w:t>link</w:t>
      </w:r>
      <w:r>
        <w:rPr>
          <w:spacing w:val="-9"/>
        </w:rPr>
        <w:t xml:space="preserve"> </w:t>
      </w:r>
      <w:r>
        <w:t>test.obj</w:t>
      </w:r>
      <w:r>
        <w:rPr>
          <w:spacing w:val="-9"/>
        </w:rPr>
        <w:t xml:space="preserve"> </w:t>
      </w:r>
      <w:r>
        <w:t>mfclite.obj</w:t>
      </w:r>
      <w:r>
        <w:rPr>
          <w:spacing w:val="-8"/>
        </w:rPr>
        <w:t xml:space="preserve"> </w:t>
      </w:r>
      <w:r>
        <w:t>shape.obj</w:t>
      </w:r>
    </w:p>
    <w:p>
      <w:pPr>
        <w:pStyle w:val="11"/>
        <w:rPr>
          <w:sz w:val="18"/>
        </w:rPr>
      </w:pPr>
    </w:p>
    <w:p>
      <w:pPr>
        <w:pStyle w:val="11"/>
        <w:spacing w:before="6"/>
        <w:rPr>
          <w:sz w:val="21"/>
        </w:rPr>
      </w:pPr>
    </w:p>
    <w:p>
      <w:pPr>
        <w:spacing w:before="1" w:line="374" w:lineRule="auto"/>
        <w:ind w:left="2627" w:right="1112" w:firstLine="0"/>
        <w:jc w:val="both"/>
        <w:rPr>
          <w:rFonts w:hint="eastAsia" w:ascii="宋体" w:eastAsia="宋体"/>
          <w:sz w:val="18"/>
        </w:rPr>
      </w:pPr>
      <w:r>
        <w:rPr>
          <w:rFonts w:hint="eastAsia" w:ascii="宋体" w:eastAsia="宋体"/>
          <w:sz w:val="18"/>
        </w:rPr>
        <w:t xml:space="preserve">但是每次稍微修改任何一个档案，不论是 </w:t>
      </w:r>
      <w:r>
        <w:rPr>
          <w:rFonts w:ascii="Times New Roman" w:eastAsia="Times New Roman"/>
          <w:sz w:val="18"/>
        </w:rPr>
        <w:t>.H</w:t>
      </w:r>
      <w:r>
        <w:rPr>
          <w:rFonts w:ascii="Times New Roman" w:eastAsia="Times New Roman"/>
          <w:spacing w:val="43"/>
          <w:sz w:val="18"/>
        </w:rPr>
        <w:t xml:space="preserve"> </w:t>
      </w:r>
      <w:r>
        <w:rPr>
          <w:rFonts w:hint="eastAsia" w:ascii="宋体" w:eastAsia="宋体"/>
          <w:spacing w:val="2"/>
          <w:sz w:val="18"/>
        </w:rPr>
        <w:t xml:space="preserve">或 </w:t>
      </w:r>
      <w:r>
        <w:rPr>
          <w:rFonts w:ascii="Times New Roman" w:eastAsia="Times New Roman"/>
          <w:sz w:val="18"/>
        </w:rPr>
        <w:t>.CPP</w:t>
      </w:r>
      <w:r>
        <w:rPr>
          <w:rFonts w:hint="eastAsia" w:ascii="宋体" w:eastAsia="宋体"/>
          <w:sz w:val="18"/>
        </w:rPr>
        <w:t>，便全部重新编译联结，有</w:t>
      </w:r>
      <w:r>
        <w:rPr>
          <w:rFonts w:hint="eastAsia" w:ascii="宋体" w:eastAsia="宋体"/>
          <w:spacing w:val="15"/>
          <w:sz w:val="18"/>
        </w:rPr>
        <w:t xml:space="preserve">一点伤及无辜的感觉。有一种工具，几乎任何 </w:t>
      </w:r>
      <w:r>
        <w:rPr>
          <w:rFonts w:ascii="Times New Roman" w:eastAsia="Times New Roman"/>
          <w:sz w:val="18"/>
        </w:rPr>
        <w:t>C+</w:t>
      </w:r>
      <w:r>
        <w:rPr>
          <w:rFonts w:ascii="Times New Roman" w:eastAsia="Times New Roman"/>
          <w:spacing w:val="2"/>
          <w:sz w:val="18"/>
        </w:rPr>
        <w:t xml:space="preserve">+ </w:t>
      </w:r>
      <w:r>
        <w:rPr>
          <w:rFonts w:hint="eastAsia" w:ascii="宋体" w:eastAsia="宋体"/>
          <w:spacing w:val="7"/>
          <w:sz w:val="18"/>
        </w:rPr>
        <w:t>编译器都会内含，称为</w:t>
      </w:r>
      <w:r>
        <w:rPr>
          <w:rFonts w:ascii="Times New Roman" w:eastAsia="Times New Roman"/>
          <w:sz w:val="18"/>
        </w:rPr>
        <w:t>make.exe</w:t>
      </w:r>
      <w:r>
        <w:rPr>
          <w:rFonts w:hint="eastAsia" w:ascii="宋体" w:eastAsia="宋体"/>
          <w:spacing w:val="5"/>
          <w:sz w:val="18"/>
        </w:rPr>
        <w:t>，可以读取所谓的</w:t>
      </w:r>
      <w:r>
        <w:rPr>
          <w:rFonts w:ascii="Times New Roman" w:eastAsia="Times New Roman"/>
          <w:sz w:val="18"/>
        </w:rPr>
        <w:t>makefile</w:t>
      </w:r>
      <w:r>
        <w:rPr>
          <w:rFonts w:hint="eastAsia" w:ascii="宋体" w:eastAsia="宋体"/>
          <w:spacing w:val="10"/>
          <w:sz w:val="18"/>
        </w:rPr>
        <w:t>，让你在</w:t>
      </w:r>
      <w:r>
        <w:rPr>
          <w:rFonts w:ascii="Times New Roman" w:eastAsia="Times New Roman"/>
          <w:sz w:val="18"/>
        </w:rPr>
        <w:t>makefile</w:t>
      </w:r>
      <w:r>
        <w:rPr>
          <w:rFonts w:ascii="Times New Roman" w:eastAsia="Times New Roman"/>
          <w:spacing w:val="43"/>
          <w:sz w:val="18"/>
        </w:rPr>
        <w:t xml:space="preserve"> </w:t>
      </w:r>
      <w:r>
        <w:rPr>
          <w:rFonts w:hint="eastAsia" w:ascii="宋体" w:eastAsia="宋体"/>
          <w:sz w:val="18"/>
        </w:rPr>
        <w:t>中指定各档案的依存关系。</w:t>
      </w:r>
    </w:p>
    <w:p>
      <w:pPr>
        <w:pStyle w:val="11"/>
        <w:spacing w:before="9"/>
        <w:rPr>
          <w:rFonts w:ascii="宋体"/>
          <w:sz w:val="18"/>
        </w:rPr>
      </w:pPr>
    </w:p>
    <w:p>
      <w:pPr>
        <w:spacing w:before="1"/>
        <w:ind w:left="2627" w:right="0" w:firstLine="0"/>
        <w:jc w:val="both"/>
        <w:rPr>
          <w:rFonts w:hint="eastAsia" w:ascii="宋体" w:eastAsia="宋体"/>
          <w:sz w:val="18"/>
        </w:rPr>
      </w:pPr>
      <w:r>
        <w:rPr>
          <w:rFonts w:hint="eastAsia" w:ascii="宋体" w:eastAsia="宋体"/>
          <w:spacing w:val="1"/>
          <w:sz w:val="18"/>
        </w:rPr>
        <w:t xml:space="preserve">下面这个 </w:t>
      </w:r>
      <w:r>
        <w:rPr>
          <w:rFonts w:ascii="Times New Roman" w:eastAsia="Times New Roman"/>
          <w:sz w:val="18"/>
        </w:rPr>
        <w:t>makefile</w:t>
      </w:r>
      <w:r>
        <w:rPr>
          <w:rFonts w:ascii="Times New Roman" w:eastAsia="Times New Roman"/>
          <w:spacing w:val="55"/>
          <w:sz w:val="18"/>
        </w:rPr>
        <w:t xml:space="preserve"> </w:t>
      </w:r>
      <w:r>
        <w:rPr>
          <w:rFonts w:hint="eastAsia" w:ascii="宋体" w:eastAsia="宋体"/>
          <w:sz w:val="18"/>
        </w:rPr>
        <w:t xml:space="preserve">可以建造出本章所有的 </w:t>
      </w:r>
      <w:r>
        <w:rPr>
          <w:rFonts w:ascii="Times New Roman" w:eastAsia="Times New Roman"/>
          <w:sz w:val="18"/>
        </w:rPr>
        <w:t>OBJ</w:t>
      </w:r>
      <w:r>
        <w:rPr>
          <w:rFonts w:ascii="Times New Roman" w:eastAsia="Times New Roman"/>
          <w:spacing w:val="55"/>
          <w:sz w:val="18"/>
        </w:rPr>
        <w:t xml:space="preserve"> </w:t>
      </w:r>
      <w:r>
        <w:rPr>
          <w:rFonts w:hint="eastAsia" w:ascii="宋体" w:eastAsia="宋体"/>
          <w:spacing w:val="3"/>
          <w:sz w:val="18"/>
        </w:rPr>
        <w:t xml:space="preserve">档和 </w:t>
      </w:r>
      <w:r>
        <w:rPr>
          <w:rFonts w:ascii="Times New Roman" w:eastAsia="Times New Roman"/>
          <w:sz w:val="18"/>
        </w:rPr>
        <w:t>EXE</w:t>
      </w:r>
      <w:r>
        <w:rPr>
          <w:rFonts w:ascii="Times New Roman" w:eastAsia="Times New Roman"/>
          <w:spacing w:val="53"/>
          <w:sz w:val="18"/>
        </w:rPr>
        <w:t xml:space="preserve"> </w:t>
      </w:r>
      <w:r>
        <w:rPr>
          <w:rFonts w:hint="eastAsia" w:ascii="宋体" w:eastAsia="宋体"/>
          <w:sz w:val="18"/>
        </w:rPr>
        <w:t>档：</w:t>
      </w:r>
    </w:p>
    <w:p>
      <w:pPr>
        <w:pStyle w:val="11"/>
        <w:rPr>
          <w:rFonts w:ascii="宋体"/>
          <w:sz w:val="20"/>
        </w:rPr>
      </w:pPr>
    </w:p>
    <w:p>
      <w:pPr>
        <w:pStyle w:val="11"/>
        <w:spacing w:before="4"/>
        <w:rPr>
          <w:rFonts w:ascii="宋体"/>
        </w:rPr>
      </w:pPr>
    </w:p>
    <w:p>
      <w:pPr>
        <w:spacing w:before="0"/>
        <w:ind w:left="2627" w:right="0" w:firstLine="0"/>
        <w:jc w:val="both"/>
        <w:rPr>
          <w:rFonts w:ascii="Calibri" w:eastAsia="Calibri"/>
          <w:sz w:val="18"/>
        </w:rPr>
      </w:pPr>
      <w:r>
        <w:rPr>
          <w:rFonts w:hint="eastAsia" w:ascii="宋体" w:eastAsia="宋体"/>
          <w:spacing w:val="-8"/>
          <w:w w:val="95"/>
          <w:sz w:val="18"/>
        </w:rPr>
        <w:t xml:space="preserve">圖 </w:t>
      </w:r>
      <w:r>
        <w:rPr>
          <w:rFonts w:ascii="Calibri" w:eastAsia="Calibri"/>
          <w:spacing w:val="9"/>
          <w:w w:val="95"/>
          <w:sz w:val="18"/>
        </w:rPr>
        <w:t>5.2</w:t>
      </w:r>
      <w:r>
        <w:rPr>
          <w:rFonts w:ascii="Calibri" w:eastAsia="Calibri"/>
          <w:spacing w:val="136"/>
          <w:sz w:val="18"/>
        </w:rPr>
        <w:t xml:space="preserve"> </w:t>
      </w:r>
      <w:r>
        <w:rPr>
          <w:rFonts w:ascii="Calibri" w:eastAsia="Calibri"/>
          <w:spacing w:val="11"/>
          <w:w w:val="95"/>
          <w:sz w:val="18"/>
        </w:rPr>
        <w:t>test.mak</w:t>
      </w:r>
    </w:p>
    <w:p>
      <w:pPr>
        <w:pStyle w:val="11"/>
        <w:spacing w:before="8"/>
        <w:rPr>
          <w:rFonts w:ascii="Calibri"/>
          <w:sz w:val="22"/>
        </w:rPr>
      </w:pPr>
    </w:p>
    <w:p>
      <w:pPr>
        <w:pStyle w:val="11"/>
        <w:ind w:left="2910"/>
      </w:pPr>
      <w:r>
        <w:t>#0001</w:t>
      </w:r>
      <w:r>
        <w:rPr>
          <w:spacing w:val="60"/>
        </w:rPr>
        <w:t xml:space="preserve"> </w:t>
      </w:r>
      <w:r>
        <w:t>#</w:t>
      </w:r>
      <w:r>
        <w:rPr>
          <w:spacing w:val="-4"/>
        </w:rPr>
        <w:t xml:space="preserve"> </w:t>
      </w:r>
      <w:r>
        <w:t>filename</w:t>
      </w:r>
      <w:r>
        <w:rPr>
          <w:spacing w:val="-4"/>
        </w:rPr>
        <w:t xml:space="preserve"> </w:t>
      </w:r>
      <w:r>
        <w:t>:</w:t>
      </w:r>
      <w:r>
        <w:rPr>
          <w:spacing w:val="-5"/>
        </w:rPr>
        <w:t xml:space="preserve"> </w:t>
      </w:r>
      <w:r>
        <w:t>test.mak</w:t>
      </w:r>
    </w:p>
    <w:p>
      <w:pPr>
        <w:pStyle w:val="11"/>
        <w:spacing w:before="40"/>
        <w:ind w:left="2910"/>
      </w:pPr>
      <w:r>
        <w:t>#0002</w:t>
      </w:r>
      <w:r>
        <w:rPr>
          <w:spacing w:val="58"/>
        </w:rPr>
        <w:t xml:space="preserve"> </w:t>
      </w:r>
      <w:r>
        <w:t>#</w:t>
      </w:r>
      <w:r>
        <w:rPr>
          <w:spacing w:val="-5"/>
        </w:rPr>
        <w:t xml:space="preserve"> </w:t>
      </w:r>
      <w:r>
        <w:t>makefile</w:t>
      </w:r>
      <w:r>
        <w:rPr>
          <w:spacing w:val="-5"/>
        </w:rPr>
        <w:t xml:space="preserve"> </w:t>
      </w:r>
      <w:r>
        <w:t>for</w:t>
      </w:r>
      <w:r>
        <w:rPr>
          <w:spacing w:val="-6"/>
        </w:rPr>
        <w:t xml:space="preserve"> </w:t>
      </w:r>
      <w:r>
        <w:t>test.exe</w:t>
      </w:r>
      <w:r>
        <w:rPr>
          <w:spacing w:val="-5"/>
        </w:rPr>
        <w:t xml:space="preserve"> </w:t>
      </w:r>
      <w:r>
        <w:t>(plain</w:t>
      </w:r>
      <w:r>
        <w:rPr>
          <w:spacing w:val="-5"/>
        </w:rPr>
        <w:t xml:space="preserve"> </w:t>
      </w:r>
      <w:r>
        <w:t>C++</w:t>
      </w:r>
      <w:r>
        <w:rPr>
          <w:spacing w:val="-6"/>
        </w:rPr>
        <w:t xml:space="preserve"> </w:t>
      </w:r>
      <w:r>
        <w:t>application)</w:t>
      </w:r>
    </w:p>
    <w:p>
      <w:pPr>
        <w:pStyle w:val="11"/>
        <w:tabs>
          <w:tab w:val="left" w:pos="4384"/>
        </w:tabs>
        <w:spacing w:before="39" w:line="292" w:lineRule="auto"/>
        <w:ind w:left="2910" w:right="1158" w:hanging="1"/>
      </w:pPr>
      <w:r>
        <w:t>#0003</w:t>
      </w:r>
      <w:r>
        <w:rPr>
          <w:spacing w:val="59"/>
        </w:rPr>
        <w:t xml:space="preserve"> </w:t>
      </w:r>
      <w:r>
        <w:t>#</w:t>
      </w:r>
      <w:r>
        <w:rPr>
          <w:spacing w:val="-14"/>
        </w:rPr>
        <w:t xml:space="preserve"> </w:t>
      </w:r>
      <w:r>
        <w:t>build</w:t>
      </w:r>
      <w:r>
        <w:rPr>
          <w:spacing w:val="-13"/>
        </w:rPr>
        <w:t xml:space="preserve"> </w:t>
      </w:r>
      <w:r>
        <w:t>:</w:t>
      </w:r>
      <w:r>
        <w:rPr>
          <w:spacing w:val="-14"/>
        </w:rPr>
        <w:t xml:space="preserve"> </w:t>
      </w:r>
      <w:r>
        <w:t>setting</w:t>
      </w:r>
      <w:r>
        <w:rPr>
          <w:spacing w:val="-14"/>
        </w:rPr>
        <w:t xml:space="preserve"> </w:t>
      </w:r>
      <w:r>
        <w:t>proper</w:t>
      </w:r>
      <w:r>
        <w:rPr>
          <w:spacing w:val="-13"/>
        </w:rPr>
        <w:t xml:space="preserve"> </w:t>
      </w:r>
      <w:r>
        <w:t>environment</w:t>
      </w:r>
      <w:r>
        <w:rPr>
          <w:spacing w:val="-14"/>
        </w:rPr>
        <w:t xml:space="preserve"> </w:t>
      </w:r>
      <w:r>
        <w:t>for</w:t>
      </w:r>
      <w:r>
        <w:rPr>
          <w:spacing w:val="-13"/>
        </w:rPr>
        <w:t xml:space="preserve"> </w:t>
      </w:r>
      <w:r>
        <w:t>VC++</w:t>
      </w:r>
      <w:r>
        <w:rPr>
          <w:spacing w:val="-14"/>
        </w:rPr>
        <w:t xml:space="preserve"> </w:t>
      </w:r>
      <w:r>
        <w:t>any</w:t>
      </w:r>
      <w:r>
        <w:rPr>
          <w:spacing w:val="-13"/>
        </w:rPr>
        <w:t xml:space="preserve"> </w:t>
      </w:r>
      <w:r>
        <w:t>version,</w:t>
      </w:r>
      <w:r>
        <w:rPr>
          <w:spacing w:val="-93"/>
        </w:rPr>
        <w:t xml:space="preserve"> </w:t>
      </w:r>
      <w:r>
        <w:t>#0004</w:t>
      </w:r>
      <w:r>
        <w:rPr>
          <w:spacing w:val="64"/>
        </w:rPr>
        <w:t xml:space="preserve"> </w:t>
      </w:r>
      <w:r>
        <w:t>#</w:t>
      </w:r>
      <w:r>
        <w:tab/>
      </w:r>
      <w:r>
        <w:t>then</w:t>
      </w:r>
      <w:r>
        <w:rPr>
          <w:spacing w:val="65"/>
        </w:rPr>
        <w:t xml:space="preserve"> </w:t>
      </w:r>
      <w:r>
        <w:rPr>
          <w:shd w:val="clear" w:color="auto" w:fill="FFFF00"/>
        </w:rPr>
        <w:t>C:\&gt;</w:t>
      </w:r>
      <w:r>
        <w:rPr>
          <w:spacing w:val="-2"/>
          <w:shd w:val="clear" w:color="auto" w:fill="FFFF00"/>
        </w:rPr>
        <w:t xml:space="preserve"> </w:t>
      </w:r>
      <w:r>
        <w:rPr>
          <w:shd w:val="clear" w:color="auto" w:fill="FFFF00"/>
        </w:rPr>
        <w:t>nmake</w:t>
      </w:r>
      <w:r>
        <w:rPr>
          <w:spacing w:val="-1"/>
          <w:shd w:val="clear" w:color="auto" w:fill="FFFF00"/>
        </w:rPr>
        <w:t xml:space="preserve"> </w:t>
      </w:r>
      <w:r>
        <w:rPr>
          <w:shd w:val="clear" w:color="auto" w:fill="FFFF00"/>
        </w:rPr>
        <w:t>test.mak</w:t>
      </w:r>
      <w:r>
        <w:rPr>
          <w:spacing w:val="-1"/>
          <w:shd w:val="clear" w:color="auto" w:fill="FFFF00"/>
        </w:rPr>
        <w:t xml:space="preserve"> </w:t>
      </w:r>
      <w:r>
        <w:rPr>
          <w:shd w:val="clear" w:color="auto" w:fill="FFFF00"/>
        </w:rPr>
        <w:t>&lt;Enter&gt;</w:t>
      </w:r>
    </w:p>
    <w:p>
      <w:pPr>
        <w:pStyle w:val="11"/>
        <w:spacing w:line="181" w:lineRule="exact"/>
        <w:ind w:left="2910"/>
      </w:pPr>
      <w:r>
        <w:t>#0005</w:t>
      </w:r>
    </w:p>
    <w:p>
      <w:pPr>
        <w:pStyle w:val="11"/>
        <w:spacing w:before="40"/>
        <w:ind w:left="2910"/>
      </w:pPr>
      <w:r>
        <w:t>#0006</w:t>
      </w:r>
      <w:r>
        <w:rPr>
          <w:spacing w:val="55"/>
        </w:rPr>
        <w:t xml:space="preserve"> </w:t>
      </w:r>
      <w:r>
        <w:t>all:test.exe</w:t>
      </w:r>
    </w:p>
    <w:p>
      <w:pPr>
        <w:pStyle w:val="11"/>
        <w:spacing w:before="39"/>
        <w:ind w:left="2910"/>
      </w:pPr>
      <w:r>
        <w:t>#0007</w:t>
      </w:r>
    </w:p>
    <w:p>
      <w:pPr>
        <w:pStyle w:val="11"/>
        <w:spacing w:before="40"/>
        <w:ind w:left="2910"/>
      </w:pPr>
      <w:r>
        <w:t>#0008</w:t>
      </w:r>
      <w:r>
        <w:rPr>
          <w:spacing w:val="56"/>
        </w:rPr>
        <w:t xml:space="preserve"> </w:t>
      </w:r>
      <w:r>
        <w:t>test.exe</w:t>
      </w:r>
      <w:r>
        <w:rPr>
          <w:spacing w:val="-6"/>
        </w:rPr>
        <w:t xml:space="preserve"> </w:t>
      </w:r>
      <w:r>
        <w:t>:</w:t>
      </w:r>
      <w:r>
        <w:rPr>
          <w:spacing w:val="-7"/>
        </w:rPr>
        <w:t xml:space="preserve"> </w:t>
      </w:r>
      <w:r>
        <w:t>test.obj</w:t>
      </w:r>
      <w:r>
        <w:rPr>
          <w:spacing w:val="-6"/>
        </w:rPr>
        <w:t xml:space="preserve"> </w:t>
      </w:r>
      <w:r>
        <w:t>mfclite.obj</w:t>
      </w:r>
      <w:r>
        <w:rPr>
          <w:spacing w:val="-7"/>
        </w:rPr>
        <w:t xml:space="preserve"> </w:t>
      </w:r>
      <w:r>
        <w:t>shape.obj</w:t>
      </w:r>
    </w:p>
    <w:p>
      <w:pPr>
        <w:pStyle w:val="11"/>
        <w:tabs>
          <w:tab w:val="left" w:pos="3716"/>
        </w:tabs>
        <w:spacing w:before="39" w:line="292" w:lineRule="auto"/>
        <w:ind w:left="2910" w:right="1771"/>
      </w:pPr>
      <w:r>
        <w:t>#0009</w:t>
      </w:r>
      <w:r>
        <w:tab/>
      </w:r>
      <w:r>
        <w:t>link /out:test.exe test.obj mfclite.obj shape.obj</w:t>
      </w:r>
      <w:r>
        <w:rPr>
          <w:spacing w:val="-94"/>
        </w:rPr>
        <w:t xml:space="preserve"> </w:t>
      </w:r>
      <w:r>
        <w:t>#0010</w:t>
      </w:r>
    </w:p>
    <w:p>
      <w:pPr>
        <w:pStyle w:val="11"/>
        <w:tabs>
          <w:tab w:val="left" w:pos="3716"/>
        </w:tabs>
        <w:spacing w:line="292" w:lineRule="auto"/>
        <w:ind w:left="2910" w:right="3854"/>
      </w:pPr>
      <w:r>
        <w:t>#0011</w:t>
      </w:r>
      <w:r>
        <w:rPr>
          <w:spacing w:val="57"/>
        </w:rPr>
        <w:t xml:space="preserve"> </w:t>
      </w:r>
      <w:r>
        <w:t>test.obj</w:t>
      </w:r>
      <w:r>
        <w:rPr>
          <w:spacing w:val="-6"/>
        </w:rPr>
        <w:t xml:space="preserve"> </w:t>
      </w:r>
      <w:r>
        <w:t>:</w:t>
      </w:r>
      <w:r>
        <w:rPr>
          <w:spacing w:val="-6"/>
        </w:rPr>
        <w:t xml:space="preserve"> </w:t>
      </w:r>
      <w:r>
        <w:t>test.cpp</w:t>
      </w:r>
      <w:r>
        <w:rPr>
          <w:spacing w:val="-5"/>
        </w:rPr>
        <w:t xml:space="preserve"> </w:t>
      </w:r>
      <w:r>
        <w:t>mfclite.h</w:t>
      </w:r>
      <w:r>
        <w:rPr>
          <w:spacing w:val="-94"/>
        </w:rPr>
        <w:t xml:space="preserve"> </w:t>
      </w:r>
      <w:r>
        <w:t>#0012</w:t>
      </w:r>
      <w:r>
        <w:tab/>
      </w:r>
      <w:r>
        <w:t>cl</w:t>
      </w:r>
      <w:r>
        <w:rPr>
          <w:spacing w:val="-2"/>
        </w:rPr>
        <w:t xml:space="preserve"> </w:t>
      </w:r>
      <w:r>
        <w:t>-c</w:t>
      </w:r>
      <w:r>
        <w:rPr>
          <w:spacing w:val="-1"/>
        </w:rPr>
        <w:t xml:space="preserve"> </w:t>
      </w:r>
      <w:r>
        <w:t>/GR</w:t>
      </w:r>
      <w:r>
        <w:rPr>
          <w:spacing w:val="-1"/>
        </w:rPr>
        <w:t xml:space="preserve"> </w:t>
      </w:r>
      <w:r>
        <w:t>test.cpp</w:t>
      </w:r>
    </w:p>
    <w:p>
      <w:pPr>
        <w:pStyle w:val="11"/>
        <w:spacing w:line="181" w:lineRule="exact"/>
        <w:ind w:left="2910"/>
      </w:pPr>
      <w:r>
        <w:t>#0013</w:t>
      </w:r>
    </w:p>
    <w:p>
      <w:pPr>
        <w:pStyle w:val="11"/>
        <w:tabs>
          <w:tab w:val="left" w:pos="3716"/>
        </w:tabs>
        <w:spacing w:before="39" w:line="292" w:lineRule="auto"/>
        <w:ind w:left="2910" w:right="3278"/>
      </w:pPr>
      <w:r>
        <w:t>#0014</w:t>
      </w:r>
      <w:r>
        <w:rPr>
          <w:spacing w:val="56"/>
        </w:rPr>
        <w:t xml:space="preserve"> </w:t>
      </w:r>
      <w:r>
        <w:t>mfclite.obj</w:t>
      </w:r>
      <w:r>
        <w:rPr>
          <w:spacing w:val="-7"/>
        </w:rPr>
        <w:t xml:space="preserve"> </w:t>
      </w:r>
      <w:r>
        <w:t>:</w:t>
      </w:r>
      <w:r>
        <w:rPr>
          <w:spacing w:val="-8"/>
        </w:rPr>
        <w:t xml:space="preserve"> </w:t>
      </w:r>
      <w:r>
        <w:t>mfclite.cpp</w:t>
      </w:r>
      <w:r>
        <w:rPr>
          <w:spacing w:val="-7"/>
        </w:rPr>
        <w:t xml:space="preserve"> </w:t>
      </w:r>
      <w:r>
        <w:t>mfclite.h</w:t>
      </w:r>
      <w:r>
        <w:rPr>
          <w:spacing w:val="-93"/>
        </w:rPr>
        <w:t xml:space="preserve"> </w:t>
      </w:r>
      <w:r>
        <w:t>#0015</w:t>
      </w:r>
      <w:r>
        <w:tab/>
      </w:r>
      <w:r>
        <w:t>cl</w:t>
      </w:r>
      <w:r>
        <w:rPr>
          <w:spacing w:val="-1"/>
        </w:rPr>
        <w:t xml:space="preserve"> </w:t>
      </w:r>
      <w:r>
        <w:t>-c</w:t>
      </w:r>
      <w:r>
        <w:rPr>
          <w:spacing w:val="-1"/>
        </w:rPr>
        <w:t xml:space="preserve"> </w:t>
      </w:r>
      <w:r>
        <w:t>mfclite.cpp</w:t>
      </w:r>
    </w:p>
    <w:p>
      <w:pPr>
        <w:pStyle w:val="11"/>
        <w:spacing w:line="181" w:lineRule="exact"/>
        <w:ind w:left="2910"/>
      </w:pPr>
      <w:r>
        <w:t>#0016</w:t>
      </w:r>
    </w:p>
    <w:p>
      <w:pPr>
        <w:pStyle w:val="11"/>
        <w:tabs>
          <w:tab w:val="left" w:pos="3716"/>
        </w:tabs>
        <w:spacing w:before="40" w:line="292" w:lineRule="auto"/>
        <w:ind w:left="2910" w:right="2898"/>
      </w:pPr>
      <w:r>
        <w:t>#0017</w:t>
      </w:r>
      <w:r>
        <w:rPr>
          <w:spacing w:val="57"/>
        </w:rPr>
        <w:t xml:space="preserve"> </w:t>
      </w:r>
      <w:r>
        <w:t>shape.obj</w:t>
      </w:r>
      <w:r>
        <w:rPr>
          <w:spacing w:val="-7"/>
        </w:rPr>
        <w:t xml:space="preserve"> </w:t>
      </w:r>
      <w:r>
        <w:t>:</w:t>
      </w:r>
      <w:r>
        <w:rPr>
          <w:spacing w:val="-6"/>
        </w:rPr>
        <w:t xml:space="preserve"> </w:t>
      </w:r>
      <w:r>
        <w:t>shape.cpp</w:t>
      </w:r>
      <w:r>
        <w:rPr>
          <w:spacing w:val="-6"/>
        </w:rPr>
        <w:t xml:space="preserve"> </w:t>
      </w:r>
      <w:r>
        <w:t>shape.h</w:t>
      </w:r>
      <w:r>
        <w:rPr>
          <w:spacing w:val="-7"/>
        </w:rPr>
        <w:t xml:space="preserve"> </w:t>
      </w:r>
      <w:r>
        <w:t>mfclite.h</w:t>
      </w:r>
      <w:r>
        <w:rPr>
          <w:spacing w:val="-93"/>
        </w:rPr>
        <w:t xml:space="preserve"> </w:t>
      </w:r>
      <w:r>
        <w:t>#0018</w:t>
      </w:r>
      <w:r>
        <w:tab/>
      </w:r>
      <w:r>
        <w:t>cl</w:t>
      </w:r>
      <w:r>
        <w:rPr>
          <w:spacing w:val="-1"/>
        </w:rPr>
        <w:t xml:space="preserve"> </w:t>
      </w:r>
      <w:r>
        <w:t>-c</w:t>
      </w:r>
      <w:r>
        <w:rPr>
          <w:spacing w:val="-1"/>
        </w:rPr>
        <w:t xml:space="preserve"> </w:t>
      </w:r>
      <w:r>
        <w:t>shape.cpp</w:t>
      </w:r>
    </w:p>
    <w:p>
      <w:pPr>
        <w:pStyle w:val="11"/>
        <w:rPr>
          <w:sz w:val="18"/>
        </w:rPr>
      </w:pPr>
    </w:p>
    <w:p>
      <w:pPr>
        <w:pStyle w:val="11"/>
        <w:rPr>
          <w:sz w:val="18"/>
        </w:rPr>
      </w:pPr>
    </w:p>
    <w:p>
      <w:pPr>
        <w:spacing w:before="1"/>
        <w:ind w:left="2627" w:right="0" w:firstLine="0"/>
        <w:jc w:val="both"/>
        <w:rPr>
          <w:rFonts w:hint="eastAsia" w:ascii="宋体" w:eastAsia="宋体"/>
          <w:sz w:val="18"/>
        </w:rPr>
      </w:pPr>
      <w:r>
        <w:rPr>
          <w:rFonts w:ascii="Times New Roman" w:eastAsia="Times New Roman"/>
          <w:sz w:val="18"/>
        </w:rPr>
        <w:t>test.mak</w:t>
      </w:r>
      <w:r>
        <w:rPr>
          <w:rFonts w:ascii="Times New Roman" w:eastAsia="Times New Roman"/>
          <w:spacing w:val="15"/>
          <w:sz w:val="18"/>
        </w:rPr>
        <w:t xml:space="preserve"> </w:t>
      </w:r>
      <w:r>
        <w:rPr>
          <w:rFonts w:hint="eastAsia" w:ascii="宋体" w:eastAsia="宋体"/>
          <w:sz w:val="18"/>
        </w:rPr>
        <w:t>说明如下：</w:t>
      </w:r>
    </w:p>
    <w:p>
      <w:pPr>
        <w:pStyle w:val="11"/>
        <w:spacing w:before="4"/>
        <w:rPr>
          <w:rFonts w:ascii="宋体"/>
          <w:sz w:val="21"/>
        </w:rPr>
      </w:pPr>
    </w:p>
    <w:p>
      <w:pPr>
        <w:tabs>
          <w:tab w:val="left" w:pos="3672"/>
        </w:tabs>
        <w:spacing w:before="0"/>
        <w:ind w:left="2627" w:right="0" w:firstLine="0"/>
        <w:jc w:val="left"/>
        <w:rPr>
          <w:rFonts w:hint="eastAsia" w:ascii="宋体" w:hAnsi="宋体" w:eastAsia="宋体"/>
          <w:sz w:val="18"/>
        </w:rPr>
      </w:pPr>
      <w:r>
        <w:rPr>
          <w:rFonts w:ascii="Wingdings" w:hAnsi="Wingdings" w:eastAsia="Wingdings"/>
          <w:sz w:val="18"/>
        </w:rPr>
        <w:t></w:t>
      </w:r>
      <w:r>
        <w:rPr>
          <w:rFonts w:ascii="Times New Roman" w:hAnsi="Times New Roman" w:eastAsia="Times New Roman"/>
          <w:spacing w:val="10"/>
          <w:sz w:val="18"/>
        </w:rPr>
        <w:t xml:space="preserve">   </w:t>
      </w:r>
      <w:r>
        <w:rPr>
          <w:rFonts w:ascii="Times New Roman" w:hAnsi="Times New Roman" w:eastAsia="Times New Roman"/>
          <w:sz w:val="18"/>
        </w:rPr>
        <w:t>L1~L4</w:t>
      </w:r>
      <w:r>
        <w:rPr>
          <w:rFonts w:ascii="Times New Roman" w:hAnsi="Times New Roman" w:eastAsia="Times New Roman"/>
          <w:sz w:val="18"/>
        </w:rPr>
        <w:tab/>
      </w:r>
      <w:r>
        <w:rPr>
          <w:rFonts w:ascii="Times New Roman" w:hAnsi="Times New Roman" w:eastAsia="Times New Roman"/>
          <w:spacing w:val="22"/>
          <w:sz w:val="18"/>
        </w:rPr>
        <w:t xml:space="preserve"># </w:t>
      </w:r>
      <w:r>
        <w:rPr>
          <w:rFonts w:hint="eastAsia" w:ascii="宋体" w:hAnsi="宋体" w:eastAsia="宋体"/>
          <w:spacing w:val="19"/>
          <w:sz w:val="18"/>
        </w:rPr>
        <w:t>符号表示以下为文字说明</w:t>
      </w:r>
      <w:r>
        <w:rPr>
          <w:rFonts w:hint="eastAsia" w:ascii="宋体" w:hAnsi="宋体" w:eastAsia="宋体"/>
          <w:sz w:val="18"/>
        </w:rPr>
        <w:t xml:space="preserve">（ 类似 </w:t>
      </w:r>
      <w:r>
        <w:rPr>
          <w:rFonts w:ascii="Times New Roman" w:hAnsi="Times New Roman" w:eastAsia="Times New Roman"/>
          <w:sz w:val="18"/>
        </w:rPr>
        <w:t>C</w:t>
      </w:r>
      <w:r>
        <w:rPr>
          <w:rFonts w:ascii="Times New Roman" w:hAnsi="Times New Roman" w:eastAsia="Times New Roman"/>
          <w:spacing w:val="28"/>
          <w:sz w:val="18"/>
        </w:rPr>
        <w:t xml:space="preserve">++ </w:t>
      </w:r>
      <w:r>
        <w:rPr>
          <w:rFonts w:hint="eastAsia" w:ascii="宋体" w:hAnsi="宋体" w:eastAsia="宋体"/>
          <w:spacing w:val="26"/>
          <w:sz w:val="18"/>
        </w:rPr>
        <w:t xml:space="preserve">的 </w:t>
      </w:r>
      <w:r>
        <w:rPr>
          <w:rFonts w:ascii="Times New Roman" w:hAnsi="Times New Roman" w:eastAsia="Times New Roman"/>
          <w:sz w:val="18"/>
        </w:rPr>
        <w:t xml:space="preserve">//   </w:t>
      </w:r>
      <w:r>
        <w:rPr>
          <w:rFonts w:hint="eastAsia" w:ascii="宋体" w:hAnsi="宋体" w:eastAsia="宋体"/>
          <w:spacing w:val="19"/>
          <w:sz w:val="18"/>
        </w:rPr>
        <w:t>符号</w:t>
      </w:r>
      <w:r>
        <w:rPr>
          <w:rFonts w:hint="eastAsia" w:ascii="宋体" w:hAnsi="宋体" w:eastAsia="宋体"/>
          <w:sz w:val="18"/>
        </w:rPr>
        <w:t>）</w:t>
      </w:r>
    </w:p>
    <w:p>
      <w:pPr>
        <w:pStyle w:val="11"/>
        <w:spacing w:before="11"/>
        <w:rPr>
          <w:rFonts w:ascii="宋体"/>
        </w:rPr>
      </w:pPr>
    </w:p>
    <w:p>
      <w:pPr>
        <w:spacing w:before="0"/>
        <w:ind w:left="2627" w:right="0" w:firstLine="0"/>
        <w:jc w:val="left"/>
        <w:rPr>
          <w:rFonts w:hint="eastAsia" w:ascii="宋体" w:hAnsi="宋体" w:eastAsia="宋体"/>
          <w:sz w:val="18"/>
        </w:rPr>
      </w:pPr>
      <w:r>
        <w:rPr>
          <w:rFonts w:ascii="Wingdings" w:hAnsi="Wingdings" w:eastAsia="Wingdings"/>
          <w:sz w:val="18"/>
        </w:rPr>
        <w:t></w:t>
      </w:r>
      <w:r>
        <w:rPr>
          <w:rFonts w:ascii="Times New Roman" w:hAnsi="Times New Roman" w:eastAsia="Times New Roman"/>
          <w:spacing w:val="83"/>
          <w:sz w:val="18"/>
        </w:rPr>
        <w:t xml:space="preserve"> </w:t>
      </w:r>
      <w:r>
        <w:rPr>
          <w:rFonts w:ascii="Times New Roman" w:hAnsi="Times New Roman" w:eastAsia="Times New Roman"/>
          <w:sz w:val="18"/>
        </w:rPr>
        <w:t>L6</w:t>
      </w:r>
      <w:r>
        <w:rPr>
          <w:rFonts w:ascii="Times New Roman" w:hAnsi="Times New Roman" w:eastAsia="Times New Roman"/>
          <w:spacing w:val="32"/>
          <w:sz w:val="18"/>
        </w:rPr>
        <w:t xml:space="preserve"> </w:t>
      </w:r>
      <w:r>
        <w:rPr>
          <w:rFonts w:ascii="Times New Roman" w:hAnsi="Times New Roman" w:eastAsia="Times New Roman"/>
          <w:sz w:val="18"/>
        </w:rPr>
        <w:t>all</w:t>
      </w:r>
      <w:r>
        <w:rPr>
          <w:rFonts w:ascii="Times New Roman" w:hAnsi="Times New Roman" w:eastAsia="Times New Roman"/>
          <w:spacing w:val="43"/>
          <w:sz w:val="18"/>
        </w:rPr>
        <w:t xml:space="preserve">: </w:t>
      </w:r>
      <w:r>
        <w:rPr>
          <w:rFonts w:hint="eastAsia" w:ascii="宋体" w:hAnsi="宋体" w:eastAsia="宋体"/>
          <w:spacing w:val="23"/>
          <w:sz w:val="18"/>
        </w:rPr>
        <w:t xml:space="preserve">表示这个 </w:t>
      </w:r>
      <w:r>
        <w:rPr>
          <w:rFonts w:ascii="Times New Roman" w:hAnsi="Times New Roman" w:eastAsia="Times New Roman"/>
          <w:sz w:val="18"/>
        </w:rPr>
        <w:t>makefile</w:t>
      </w:r>
      <w:r>
        <w:rPr>
          <w:rFonts w:ascii="Times New Roman" w:hAnsi="Times New Roman" w:eastAsia="Times New Roman"/>
          <w:spacing w:val="2"/>
          <w:sz w:val="18"/>
        </w:rPr>
        <w:t xml:space="preserve">   </w:t>
      </w:r>
      <w:r>
        <w:rPr>
          <w:rFonts w:hint="eastAsia" w:ascii="宋体" w:hAnsi="宋体" w:eastAsia="宋体"/>
          <w:spacing w:val="21"/>
          <w:sz w:val="18"/>
        </w:rPr>
        <w:t xml:space="preserve">最终目的是要做出 </w:t>
      </w:r>
      <w:r>
        <w:rPr>
          <w:rFonts w:ascii="Times New Roman" w:hAnsi="Times New Roman" w:eastAsia="Times New Roman"/>
          <w:spacing w:val="9"/>
          <w:sz w:val="18"/>
        </w:rPr>
        <w:t>test.exe</w:t>
      </w:r>
      <w:r>
        <w:rPr>
          <w:rFonts w:ascii="Times New Roman" w:hAnsi="Times New Roman" w:eastAsia="Times New Roman"/>
          <w:spacing w:val="26"/>
          <w:sz w:val="18"/>
        </w:rPr>
        <w:t xml:space="preserve">  </w:t>
      </w:r>
      <w:r>
        <w:rPr>
          <w:rFonts w:hint="eastAsia" w:ascii="宋体" w:hAnsi="宋体" w:eastAsia="宋体"/>
          <w:sz w:val="18"/>
        </w:rPr>
        <w:t>档</w:t>
      </w:r>
    </w:p>
    <w:p>
      <w:pPr>
        <w:pStyle w:val="11"/>
        <w:spacing w:before="10"/>
        <w:rPr>
          <w:rFonts w:ascii="宋体"/>
        </w:rPr>
      </w:pPr>
    </w:p>
    <w:p>
      <w:pPr>
        <w:spacing w:before="1" w:line="333" w:lineRule="auto"/>
        <w:ind w:left="2910" w:right="1175" w:hanging="284"/>
        <w:jc w:val="left"/>
        <w:rPr>
          <w:rFonts w:hint="eastAsia" w:ascii="宋体" w:hAnsi="宋体" w:eastAsia="宋体"/>
          <w:sz w:val="18"/>
        </w:rPr>
      </w:pPr>
      <w:r>
        <w:rPr>
          <w:rFonts w:ascii="Wingdings" w:hAnsi="Wingdings" w:eastAsia="Wingdings"/>
          <w:sz w:val="18"/>
        </w:rPr>
        <w:t></w:t>
      </w:r>
      <w:r>
        <w:rPr>
          <w:rFonts w:ascii="Times New Roman" w:hAnsi="Times New Roman" w:eastAsia="Times New Roman"/>
          <w:spacing w:val="37"/>
          <w:sz w:val="18"/>
        </w:rPr>
        <w:t xml:space="preserve"> </w:t>
      </w:r>
      <w:r>
        <w:rPr>
          <w:rFonts w:ascii="Times New Roman" w:hAnsi="Times New Roman" w:eastAsia="Times New Roman"/>
          <w:sz w:val="18"/>
        </w:rPr>
        <w:t>L8</w:t>
      </w:r>
      <w:r>
        <w:rPr>
          <w:rFonts w:ascii="Times New Roman" w:hAnsi="Times New Roman" w:eastAsia="Times New Roman"/>
          <w:spacing w:val="31"/>
          <w:sz w:val="18"/>
        </w:rPr>
        <w:t xml:space="preserve"> </w:t>
      </w:r>
      <w:r>
        <w:rPr>
          <w:rFonts w:ascii="Times New Roman" w:hAnsi="Times New Roman" w:eastAsia="Times New Roman"/>
          <w:sz w:val="18"/>
        </w:rPr>
        <w:t>makefile</w:t>
      </w:r>
      <w:r>
        <w:rPr>
          <w:rFonts w:ascii="Times New Roman" w:hAnsi="Times New Roman" w:eastAsia="Times New Roman"/>
          <w:spacing w:val="40"/>
          <w:sz w:val="18"/>
        </w:rPr>
        <w:t xml:space="preserve"> </w:t>
      </w:r>
      <w:r>
        <w:rPr>
          <w:rFonts w:hint="eastAsia" w:ascii="宋体" w:hAnsi="宋体" w:eastAsia="宋体"/>
          <w:spacing w:val="23"/>
          <w:sz w:val="18"/>
        </w:rPr>
        <w:t xml:space="preserve">语法是以 </w:t>
      </w:r>
      <w:r>
        <w:rPr>
          <w:rFonts w:ascii="Times New Roman" w:hAnsi="Times New Roman" w:eastAsia="Times New Roman"/>
          <w:spacing w:val="15"/>
          <w:sz w:val="18"/>
        </w:rPr>
        <w:t xml:space="preserve">: </w:t>
      </w:r>
      <w:r>
        <w:rPr>
          <w:rFonts w:hint="eastAsia" w:ascii="宋体" w:hAnsi="宋体" w:eastAsia="宋体"/>
          <w:spacing w:val="19"/>
          <w:sz w:val="18"/>
        </w:rPr>
        <w:t>符号为中心。</w:t>
      </w:r>
      <w:r>
        <w:rPr>
          <w:rFonts w:ascii="Times New Roman" w:hAnsi="Times New Roman" w:eastAsia="Times New Roman"/>
          <w:sz w:val="18"/>
        </w:rPr>
        <w:t>MAKE</w:t>
      </w:r>
      <w:r>
        <w:rPr>
          <w:rFonts w:ascii="Times New Roman" w:hAnsi="Times New Roman" w:eastAsia="Times New Roman"/>
          <w:spacing w:val="88"/>
          <w:sz w:val="18"/>
        </w:rPr>
        <w:t xml:space="preserve"> </w:t>
      </w:r>
      <w:r>
        <w:rPr>
          <w:rFonts w:hint="eastAsia" w:ascii="宋体" w:hAnsi="宋体" w:eastAsia="宋体"/>
          <w:spacing w:val="22"/>
          <w:sz w:val="18"/>
        </w:rPr>
        <w:t xml:space="preserve">工具会比较 </w:t>
      </w:r>
      <w:r>
        <w:rPr>
          <w:rFonts w:ascii="Times New Roman" w:hAnsi="Times New Roman" w:eastAsia="Times New Roman"/>
          <w:spacing w:val="39"/>
          <w:sz w:val="18"/>
        </w:rPr>
        <w:t xml:space="preserve">: </w:t>
      </w:r>
      <w:r>
        <w:rPr>
          <w:rFonts w:hint="eastAsia" w:ascii="宋体" w:hAnsi="宋体" w:eastAsia="宋体"/>
          <w:spacing w:val="14"/>
          <w:sz w:val="18"/>
        </w:rPr>
        <w:t>符号前后</w:t>
      </w:r>
      <w:r>
        <w:rPr>
          <w:rFonts w:hint="eastAsia" w:ascii="宋体" w:hAnsi="宋体" w:eastAsia="宋体"/>
          <w:spacing w:val="27"/>
          <w:sz w:val="18"/>
        </w:rPr>
        <w:t>档案的制造先后次序。如果发现右边的任何一个档案比左边的档案</w:t>
      </w:r>
    </w:p>
    <w:p>
      <w:pPr>
        <w:pStyle w:val="11"/>
        <w:rPr>
          <w:rFonts w:ascii="宋体"/>
          <w:sz w:val="20"/>
        </w:rPr>
      </w:pPr>
    </w:p>
    <w:p>
      <w:pPr>
        <w:pStyle w:val="11"/>
        <w:spacing w:before="9"/>
        <w:rPr>
          <w:rFonts w:ascii="宋体"/>
          <w:sz w:val="17"/>
        </w:rPr>
      </w:pPr>
    </w:p>
    <w:p>
      <w:pPr>
        <w:pStyle w:val="5"/>
        <w:spacing w:before="1"/>
      </w:pPr>
      <w:r>
        <w:t>234</w:t>
      </w:r>
    </w:p>
    <w:p>
      <w:pPr>
        <w:spacing w:after="0"/>
        <w:sectPr>
          <w:pgSz w:w="10320" w:h="13220"/>
          <w:pgMar w:top="580" w:right="80" w:bottom="280" w:left="40" w:header="720" w:footer="720" w:gutter="0"/>
          <w:cols w:space="720" w:num="1"/>
        </w:sectPr>
      </w:pPr>
    </w:p>
    <w:p>
      <w:pPr>
        <w:pStyle w:val="11"/>
        <w:spacing w:before="64"/>
        <w:ind w:left="6380"/>
        <w:rPr>
          <w:rFonts w:hint="eastAsia" w:ascii="宋体" w:eastAsia="宋体"/>
        </w:rPr>
      </w:pPr>
      <w:r>
        <w:pict>
          <v:rect id="_x0000_s3328" o:spid="_x0000_s3328" o:spt="1" style="position:absolute;left:0pt;margin-left:131.9pt;margin-top:18.85pt;height:0.7pt;width:323pt;mso-position-horizontal-relative:page;mso-wrap-distance-bottom:0pt;mso-wrap-distance-top:0pt;z-index:-251201536;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5"/>
        </w:rPr>
        <w:t xml:space="preserve">第５章 </w:t>
      </w:r>
      <w:r>
        <w:rPr>
          <w:rFonts w:ascii="Times New Roman" w:eastAsia="Times New Roman"/>
        </w:rPr>
        <w:t>Polymorphism</w:t>
      </w:r>
      <w:r>
        <w:rPr>
          <w:rFonts w:hint="eastAsia" w:ascii="宋体" w:eastAsia="宋体"/>
        </w:rPr>
        <w:t>（多型）的应用</w:t>
      </w:r>
    </w:p>
    <w:p>
      <w:pPr>
        <w:pStyle w:val="11"/>
        <w:spacing w:before="12"/>
        <w:rPr>
          <w:rFonts w:ascii="宋体"/>
          <w:sz w:val="27"/>
        </w:rPr>
      </w:pPr>
    </w:p>
    <w:p>
      <w:pPr>
        <w:spacing w:before="66" w:line="333" w:lineRule="auto"/>
        <w:ind w:left="2910" w:right="1175" w:firstLine="0"/>
        <w:jc w:val="left"/>
        <w:rPr>
          <w:rFonts w:hint="eastAsia" w:ascii="宋体" w:eastAsia="宋体"/>
          <w:sz w:val="18"/>
        </w:rPr>
      </w:pPr>
      <w:r>
        <w:rPr>
          <w:rFonts w:hint="eastAsia" w:ascii="宋体" w:eastAsia="宋体"/>
          <w:spacing w:val="12"/>
          <w:sz w:val="18"/>
        </w:rPr>
        <w:t>新， 就执行下一行动作</w:t>
      </w:r>
      <w:r>
        <w:rPr>
          <w:rFonts w:hint="eastAsia" w:ascii="宋体" w:eastAsia="宋体"/>
          <w:sz w:val="18"/>
        </w:rPr>
        <w:t>（</w:t>
      </w:r>
      <w:r>
        <w:rPr>
          <w:rFonts w:hint="eastAsia" w:ascii="宋体" w:eastAsia="宋体"/>
          <w:spacing w:val="6"/>
          <w:sz w:val="18"/>
        </w:rPr>
        <w:t xml:space="preserve"> 只要是可在命令列中执行的动作， 都可以指</w:t>
      </w:r>
      <w:r>
        <w:rPr>
          <w:rFonts w:hint="eastAsia" w:ascii="宋体" w:eastAsia="宋体"/>
          <w:spacing w:val="19"/>
          <w:sz w:val="18"/>
        </w:rPr>
        <w:t>定）</w:t>
      </w:r>
      <w:r>
        <w:rPr>
          <w:rFonts w:hint="eastAsia" w:ascii="宋体" w:eastAsia="宋体"/>
          <w:sz w:val="18"/>
        </w:rPr>
        <w:t>。</w:t>
      </w:r>
    </w:p>
    <w:p>
      <w:pPr>
        <w:spacing w:before="127"/>
        <w:ind w:left="2627" w:right="0" w:firstLine="0"/>
        <w:jc w:val="left"/>
        <w:rPr>
          <w:rFonts w:hint="eastAsia" w:ascii="宋体" w:hAnsi="宋体" w:eastAsia="宋体"/>
          <w:sz w:val="18"/>
        </w:rPr>
      </w:pPr>
      <w:r>
        <w:rPr>
          <w:rFonts w:ascii="Wingdings" w:hAnsi="Wingdings" w:eastAsia="Wingdings"/>
          <w:sz w:val="18"/>
        </w:rPr>
        <w:t></w:t>
      </w:r>
      <w:r>
        <w:rPr>
          <w:rFonts w:ascii="Times New Roman" w:hAnsi="Times New Roman" w:eastAsia="Times New Roman"/>
          <w:spacing w:val="74"/>
          <w:sz w:val="18"/>
        </w:rPr>
        <w:t xml:space="preserve"> </w:t>
      </w:r>
      <w:r>
        <w:rPr>
          <w:rFonts w:ascii="Times New Roman" w:hAnsi="Times New Roman" w:eastAsia="Times New Roman"/>
          <w:sz w:val="18"/>
        </w:rPr>
        <w:t>L9</w:t>
      </w:r>
      <w:r>
        <w:rPr>
          <w:rFonts w:ascii="Times New Roman" w:hAnsi="Times New Roman" w:eastAsia="Times New Roman"/>
          <w:spacing w:val="87"/>
          <w:sz w:val="18"/>
        </w:rPr>
        <w:t xml:space="preserve"> </w:t>
      </w:r>
      <w:r>
        <w:rPr>
          <w:rFonts w:hint="eastAsia" w:ascii="宋体" w:hAnsi="宋体" w:eastAsia="宋体"/>
          <w:spacing w:val="21"/>
          <w:sz w:val="18"/>
        </w:rPr>
        <w:t xml:space="preserve">任何一个 </w:t>
      </w:r>
      <w:r>
        <w:rPr>
          <w:rFonts w:ascii="Times New Roman" w:hAnsi="Times New Roman" w:eastAsia="Times New Roman"/>
          <w:sz w:val="18"/>
        </w:rPr>
        <w:t>obj</w:t>
      </w:r>
      <w:r>
        <w:rPr>
          <w:rFonts w:ascii="Times New Roman" w:hAnsi="Times New Roman" w:eastAsia="Times New Roman"/>
          <w:spacing w:val="90"/>
          <w:sz w:val="18"/>
        </w:rPr>
        <w:t xml:space="preserve"> </w:t>
      </w:r>
      <w:r>
        <w:rPr>
          <w:rFonts w:hint="eastAsia" w:ascii="宋体" w:hAnsi="宋体" w:eastAsia="宋体"/>
          <w:spacing w:val="7"/>
          <w:sz w:val="18"/>
        </w:rPr>
        <w:t>档更新， 便执行联结动作。</w:t>
      </w:r>
    </w:p>
    <w:p>
      <w:pPr>
        <w:pStyle w:val="11"/>
        <w:spacing w:before="11"/>
        <w:rPr>
          <w:rFonts w:ascii="宋体"/>
        </w:rPr>
      </w:pPr>
    </w:p>
    <w:p>
      <w:pPr>
        <w:tabs>
          <w:tab w:val="left" w:pos="4311"/>
        </w:tabs>
        <w:spacing w:before="0"/>
        <w:ind w:left="2627" w:right="0" w:firstLine="0"/>
        <w:jc w:val="left"/>
        <w:rPr>
          <w:rFonts w:hint="eastAsia" w:ascii="宋体" w:hAnsi="宋体" w:eastAsia="宋体"/>
          <w:sz w:val="18"/>
        </w:rPr>
      </w:pPr>
      <w:r>
        <w:rPr>
          <w:rFonts w:ascii="Wingdings" w:hAnsi="Wingdings" w:eastAsia="Wingdings"/>
          <w:sz w:val="18"/>
        </w:rPr>
        <w:t></w:t>
      </w:r>
      <w:r>
        <w:rPr>
          <w:rFonts w:ascii="Times New Roman" w:hAnsi="Times New Roman" w:eastAsia="Times New Roman"/>
          <w:spacing w:val="12"/>
          <w:sz w:val="18"/>
        </w:rPr>
        <w:t xml:space="preserve">   </w:t>
      </w:r>
      <w:r>
        <w:rPr>
          <w:rFonts w:ascii="Times New Roman" w:hAnsi="Times New Roman" w:eastAsia="Times New Roman"/>
          <w:sz w:val="18"/>
        </w:rPr>
        <w:t>L11</w:t>
      </w:r>
      <w:r>
        <w:rPr>
          <w:rFonts w:ascii="Times New Roman" w:hAnsi="Times New Roman" w:eastAsia="Times New Roman"/>
          <w:spacing w:val="18"/>
          <w:sz w:val="18"/>
        </w:rPr>
        <w:t xml:space="preserve">, </w:t>
      </w:r>
      <w:r>
        <w:rPr>
          <w:rFonts w:ascii="Times New Roman" w:hAnsi="Times New Roman" w:eastAsia="Times New Roman"/>
          <w:sz w:val="18"/>
        </w:rPr>
        <w:t>L14</w:t>
      </w:r>
      <w:r>
        <w:rPr>
          <w:rFonts w:ascii="Times New Roman" w:hAnsi="Times New Roman" w:eastAsia="Times New Roman"/>
          <w:spacing w:val="17"/>
          <w:sz w:val="18"/>
        </w:rPr>
        <w:t xml:space="preserve">, </w:t>
      </w:r>
      <w:r>
        <w:rPr>
          <w:rFonts w:ascii="Times New Roman" w:hAnsi="Times New Roman" w:eastAsia="Times New Roman"/>
          <w:sz w:val="18"/>
        </w:rPr>
        <w:t>L17</w:t>
      </w:r>
      <w:r>
        <w:rPr>
          <w:rFonts w:ascii="Times New Roman" w:hAnsi="Times New Roman" w:eastAsia="Times New Roman"/>
          <w:sz w:val="18"/>
        </w:rPr>
        <w:tab/>
      </w:r>
      <w:r>
        <w:rPr>
          <w:rFonts w:hint="eastAsia" w:ascii="宋体" w:hAnsi="宋体" w:eastAsia="宋体"/>
          <w:spacing w:val="8"/>
          <w:sz w:val="18"/>
        </w:rPr>
        <w:t>任何原始档更新， 便执行对应的编译动作。</w:t>
      </w:r>
    </w:p>
    <w:p>
      <w:pPr>
        <w:pStyle w:val="11"/>
        <w:rPr>
          <w:rFonts w:ascii="宋体"/>
          <w:sz w:val="20"/>
        </w:rPr>
      </w:pPr>
    </w:p>
    <w:p>
      <w:pPr>
        <w:pStyle w:val="11"/>
        <w:spacing w:before="2"/>
        <w:rPr>
          <w:rFonts w:ascii="宋体"/>
          <w:sz w:val="21"/>
        </w:rPr>
      </w:pPr>
    </w:p>
    <w:p>
      <w:pPr>
        <w:spacing w:before="0" w:line="374" w:lineRule="auto"/>
        <w:ind w:left="2627" w:right="1155" w:firstLine="0"/>
        <w:jc w:val="left"/>
        <w:rPr>
          <w:rFonts w:hint="eastAsia" w:ascii="宋体" w:eastAsia="宋体"/>
          <w:sz w:val="18"/>
        </w:rPr>
      </w:pPr>
      <w:r>
        <w:rPr>
          <w:rFonts w:hint="eastAsia" w:ascii="宋体" w:eastAsia="宋体"/>
          <w:sz w:val="18"/>
        </w:rPr>
        <w:t>虽说尽量不要涉及任何作业平台和编译平台，但真正面临实作关头，总是得选择一个编译器，这就可能影响我们所下的编译选项（</w:t>
      </w:r>
      <w:r>
        <w:rPr>
          <w:rFonts w:ascii="Times New Roman" w:eastAsia="Times New Roman"/>
          <w:sz w:val="18"/>
        </w:rPr>
        <w:t>compile</w:t>
      </w:r>
      <w:r>
        <w:rPr>
          <w:rFonts w:ascii="Times New Roman" w:eastAsia="Times New Roman"/>
          <w:spacing w:val="-3"/>
          <w:sz w:val="18"/>
        </w:rPr>
        <w:t xml:space="preserve"> </w:t>
      </w:r>
      <w:r>
        <w:rPr>
          <w:rFonts w:ascii="Times New Roman" w:eastAsia="Times New Roman"/>
          <w:sz w:val="18"/>
        </w:rPr>
        <w:t>option</w:t>
      </w:r>
      <w:r>
        <w:rPr>
          <w:rFonts w:hint="eastAsia" w:ascii="宋体" w:eastAsia="宋体"/>
          <w:sz w:val="18"/>
        </w:rPr>
        <w:t>）</w:t>
      </w:r>
      <w:r>
        <w:rPr>
          <w:rFonts w:hint="eastAsia" w:ascii="宋体" w:eastAsia="宋体"/>
          <w:spacing w:val="-2"/>
          <w:sz w:val="18"/>
        </w:rPr>
        <w:t xml:space="preserve">。上列 </w:t>
      </w:r>
      <w:r>
        <w:rPr>
          <w:rFonts w:ascii="Times New Roman" w:eastAsia="Times New Roman"/>
          <w:sz w:val="18"/>
        </w:rPr>
        <w:t>L12</w:t>
      </w:r>
      <w:r>
        <w:rPr>
          <w:rFonts w:ascii="Times New Roman" w:eastAsia="Times New Roman"/>
          <w:spacing w:val="31"/>
          <w:sz w:val="18"/>
        </w:rPr>
        <w:t xml:space="preserve"> </w:t>
      </w:r>
      <w:r>
        <w:rPr>
          <w:rFonts w:hint="eastAsia" w:ascii="宋体" w:eastAsia="宋体"/>
          <w:sz w:val="18"/>
        </w:rPr>
        <w:t>的</w:t>
      </w:r>
    </w:p>
    <w:p>
      <w:pPr>
        <w:spacing w:before="0" w:line="236" w:lineRule="exact"/>
        <w:ind w:left="2627" w:right="0" w:firstLine="0"/>
        <w:jc w:val="left"/>
        <w:rPr>
          <w:rFonts w:hint="eastAsia" w:ascii="宋体" w:eastAsia="宋体"/>
          <w:sz w:val="18"/>
        </w:rPr>
      </w:pPr>
      <w:r>
        <w:rPr>
          <w:rFonts w:ascii="Arial Black" w:eastAsia="Arial Black"/>
          <w:sz w:val="18"/>
        </w:rPr>
        <w:t xml:space="preserve">/GR   </w:t>
      </w:r>
      <w:r>
        <w:rPr>
          <w:rFonts w:hint="eastAsia" w:ascii="宋体" w:eastAsia="宋体"/>
          <w:spacing w:val="8"/>
          <w:sz w:val="18"/>
        </w:rPr>
        <w:t xml:space="preserve">就是因为我在程序中使用 </w:t>
      </w:r>
      <w:r>
        <w:rPr>
          <w:rFonts w:ascii="Times New Roman" w:eastAsia="Times New Roman"/>
          <w:i/>
          <w:sz w:val="18"/>
        </w:rPr>
        <w:t xml:space="preserve">dynamic_cast    </w:t>
      </w:r>
      <w:r>
        <w:rPr>
          <w:rFonts w:hint="eastAsia" w:ascii="宋体" w:eastAsia="宋体"/>
          <w:sz w:val="18"/>
        </w:rPr>
        <w:t>运算子（请参考第３章）而下的</w:t>
      </w:r>
    </w:p>
    <w:p>
      <w:pPr>
        <w:spacing w:before="125"/>
        <w:ind w:left="2627" w:right="0" w:firstLine="0"/>
        <w:jc w:val="left"/>
        <w:rPr>
          <w:rFonts w:hint="eastAsia" w:ascii="宋体" w:eastAsia="宋体"/>
          <w:sz w:val="18"/>
        </w:rPr>
      </w:pPr>
      <w:r>
        <w:rPr>
          <w:rFonts w:ascii="Times New Roman" w:eastAsia="Times New Roman"/>
          <w:sz w:val="18"/>
        </w:rPr>
        <w:t>Visual</w:t>
      </w:r>
      <w:r>
        <w:rPr>
          <w:rFonts w:ascii="Times New Roman" w:eastAsia="Times New Roman"/>
          <w:spacing w:val="9"/>
          <w:sz w:val="18"/>
        </w:rPr>
        <w:t xml:space="preserve"> </w:t>
      </w:r>
      <w:r>
        <w:rPr>
          <w:rFonts w:ascii="Times New Roman" w:eastAsia="Times New Roman"/>
          <w:sz w:val="18"/>
        </w:rPr>
        <w:t>C+</w:t>
      </w:r>
      <w:r>
        <w:rPr>
          <w:rFonts w:ascii="Times New Roman" w:eastAsia="Times New Roman"/>
          <w:spacing w:val="4"/>
          <w:sz w:val="18"/>
        </w:rPr>
        <w:t xml:space="preserve">+ </w:t>
      </w:r>
      <w:r>
        <w:rPr>
          <w:rFonts w:hint="eastAsia" w:ascii="宋体" w:eastAsia="宋体"/>
          <w:sz w:val="18"/>
        </w:rPr>
        <w:t>编译选项。</w:t>
      </w:r>
    </w:p>
    <w:p>
      <w:pPr>
        <w:pStyle w:val="11"/>
        <w:spacing w:before="10"/>
        <w:rPr>
          <w:rFonts w:ascii="宋体"/>
          <w:sz w:val="28"/>
        </w:rPr>
      </w:pPr>
    </w:p>
    <w:p>
      <w:pPr>
        <w:spacing w:before="0" w:line="374" w:lineRule="auto"/>
        <w:ind w:left="2627" w:right="1155" w:firstLine="0"/>
        <w:jc w:val="left"/>
        <w:rPr>
          <w:rFonts w:hint="eastAsia" w:ascii="宋体" w:eastAsia="宋体"/>
          <w:sz w:val="18"/>
        </w:rPr>
      </w:pPr>
      <w:r>
        <w:rPr>
          <w:rFonts w:hint="eastAsia" w:ascii="宋体" w:eastAsia="宋体"/>
          <w:sz w:val="18"/>
        </w:rPr>
        <w:t xml:space="preserve">下面就是我在 </w:t>
      </w:r>
      <w:r>
        <w:rPr>
          <w:rFonts w:ascii="Times New Roman" w:eastAsia="Times New Roman"/>
          <w:sz w:val="18"/>
        </w:rPr>
        <w:t>Windows</w:t>
      </w:r>
      <w:r>
        <w:rPr>
          <w:rFonts w:ascii="Times New Roman" w:eastAsia="Times New Roman"/>
          <w:spacing w:val="5"/>
          <w:sz w:val="18"/>
        </w:rPr>
        <w:t xml:space="preserve"> </w:t>
      </w:r>
      <w:r>
        <w:rPr>
          <w:rFonts w:ascii="Times New Roman" w:eastAsia="Times New Roman"/>
          <w:sz w:val="18"/>
        </w:rPr>
        <w:t>95</w:t>
      </w:r>
      <w:r>
        <w:rPr>
          <w:rFonts w:ascii="Times New Roman" w:eastAsia="Times New Roman"/>
          <w:spacing w:val="44"/>
          <w:sz w:val="18"/>
        </w:rPr>
        <w:t xml:space="preserve"> </w:t>
      </w:r>
      <w:r>
        <w:rPr>
          <w:rFonts w:hint="eastAsia" w:ascii="宋体" w:eastAsia="宋体"/>
          <w:spacing w:val="2"/>
          <w:sz w:val="18"/>
        </w:rPr>
        <w:t xml:space="preserve">的 </w:t>
      </w:r>
      <w:r>
        <w:rPr>
          <w:rFonts w:ascii="Times New Roman" w:eastAsia="Times New Roman"/>
          <w:sz w:val="18"/>
        </w:rPr>
        <w:t>DOS</w:t>
      </w:r>
      <w:r>
        <w:rPr>
          <w:rFonts w:ascii="Times New Roman" w:eastAsia="Times New Roman"/>
          <w:spacing w:val="43"/>
          <w:sz w:val="18"/>
        </w:rPr>
        <w:t xml:space="preserve"> </w:t>
      </w:r>
      <w:r>
        <w:rPr>
          <w:rFonts w:hint="eastAsia" w:ascii="宋体" w:eastAsia="宋体"/>
          <w:sz w:val="18"/>
        </w:rPr>
        <w:t xml:space="preserve">视窗中执行 </w:t>
      </w:r>
      <w:r>
        <w:rPr>
          <w:rFonts w:ascii="Times New Roman" w:eastAsia="Times New Roman"/>
          <w:sz w:val="18"/>
        </w:rPr>
        <w:t xml:space="preserve">test.mak  </w:t>
      </w:r>
      <w:r>
        <w:rPr>
          <w:rFonts w:hint="eastAsia" w:ascii="宋体" w:eastAsia="宋体"/>
          <w:sz w:val="18"/>
        </w:rPr>
        <w:t>的画面。环境变量必须</w:t>
      </w:r>
      <w:r>
        <w:rPr>
          <w:rFonts w:hint="eastAsia" w:ascii="宋体" w:eastAsia="宋体"/>
          <w:spacing w:val="6"/>
          <w:sz w:val="18"/>
        </w:rPr>
        <w:t>先设定好。其中</w:t>
      </w:r>
      <w:r>
        <w:rPr>
          <w:rFonts w:ascii="Times New Roman" w:eastAsia="Times New Roman"/>
          <w:sz w:val="18"/>
        </w:rPr>
        <w:t>nmake(.exe)</w:t>
      </w:r>
      <w:r>
        <w:rPr>
          <w:rFonts w:ascii="Times New Roman" w:eastAsia="Times New Roman"/>
          <w:spacing w:val="7"/>
          <w:sz w:val="18"/>
        </w:rPr>
        <w:t xml:space="preserve"> </w:t>
      </w:r>
      <w:r>
        <w:rPr>
          <w:rFonts w:hint="eastAsia" w:ascii="宋体" w:eastAsia="宋体"/>
          <w:spacing w:val="43"/>
          <w:sz w:val="18"/>
        </w:rPr>
        <w:t>是</w:t>
      </w:r>
      <w:r>
        <w:rPr>
          <w:rFonts w:ascii="Times New Roman" w:eastAsia="Times New Roman"/>
          <w:sz w:val="18"/>
        </w:rPr>
        <w:t>Visual</w:t>
      </w:r>
      <w:r>
        <w:rPr>
          <w:rFonts w:ascii="Times New Roman" w:eastAsia="Times New Roman"/>
          <w:spacing w:val="6"/>
          <w:sz w:val="18"/>
        </w:rPr>
        <w:t xml:space="preserve"> </w:t>
      </w:r>
      <w:r>
        <w:rPr>
          <w:rFonts w:ascii="Times New Roman" w:eastAsia="Times New Roman"/>
          <w:sz w:val="18"/>
        </w:rPr>
        <w:t>C+</w:t>
      </w:r>
      <w:r>
        <w:rPr>
          <w:rFonts w:ascii="Times New Roman" w:eastAsia="Times New Roman"/>
          <w:spacing w:val="1"/>
          <w:sz w:val="18"/>
        </w:rPr>
        <w:t xml:space="preserve">+ </w:t>
      </w:r>
      <w:r>
        <w:rPr>
          <w:rFonts w:hint="eastAsia" w:ascii="宋体" w:eastAsia="宋体"/>
          <w:spacing w:val="2"/>
          <w:sz w:val="18"/>
        </w:rPr>
        <w:t xml:space="preserve">的 </w:t>
      </w:r>
      <w:r>
        <w:rPr>
          <w:rFonts w:ascii="Times New Roman" w:eastAsia="Times New Roman"/>
          <w:sz w:val="18"/>
        </w:rPr>
        <w:t>MAKE</w:t>
      </w:r>
      <w:r>
        <w:rPr>
          <w:rFonts w:ascii="Times New Roman" w:eastAsia="Times New Roman"/>
          <w:spacing w:val="3"/>
          <w:sz w:val="18"/>
        </w:rPr>
        <w:t xml:space="preserve"> </w:t>
      </w:r>
      <w:r>
        <w:rPr>
          <w:rFonts w:hint="eastAsia" w:ascii="宋体" w:eastAsia="宋体"/>
          <w:sz w:val="18"/>
        </w:rPr>
        <w:t>工具名称。</w:t>
      </w:r>
    </w:p>
    <w:p>
      <w:pPr>
        <w:pStyle w:val="11"/>
        <w:spacing w:before="9"/>
        <w:rPr>
          <w:rFonts w:ascii="宋体"/>
          <w:sz w:val="14"/>
        </w:rPr>
      </w:pPr>
      <w:r>
        <w:pict>
          <v:shape id="_x0000_s3329" o:spid="_x0000_s3329" o:spt="202" type="#_x0000_t202" style="position:absolute;left:0pt;margin-left:130.55pt;margin-top:11.8pt;height:256.6pt;width:356.65pt;mso-position-horizontal-relative:page;mso-wrap-distance-bottom:0pt;mso-wrap-distance-top:0pt;z-index:-251200512;mso-width-relative:page;mso-height-relative:page;" filled="f" stroked="t" coordsize="21600,21600">
            <v:path/>
            <v:fill on="f" focussize="0,0"/>
            <v:stroke weight="0.72pt" color="#000000"/>
            <v:imagedata o:title=""/>
            <o:lock v:ext="edit"/>
            <v:textbox inset="0mm,0mm,0mm,0mm">
              <w:txbxContent>
                <w:p>
                  <w:pPr>
                    <w:pStyle w:val="11"/>
                    <w:spacing w:before="63"/>
                    <w:ind w:left="48"/>
                  </w:pPr>
                  <w:r>
                    <w:t>H:\G001\PROG\BIG.05&gt;</w:t>
                  </w:r>
                  <w:r>
                    <w:rPr>
                      <w:shd w:val="clear" w:color="auto" w:fill="FFFF00"/>
                    </w:rPr>
                    <w:t>nmake</w:t>
                  </w:r>
                  <w:r>
                    <w:rPr>
                      <w:spacing w:val="-19"/>
                      <w:shd w:val="clear" w:color="auto" w:fill="FFFF00"/>
                    </w:rPr>
                    <w:t xml:space="preserve"> </w:t>
                  </w:r>
                  <w:r>
                    <w:rPr>
                      <w:shd w:val="clear" w:color="auto" w:fill="FFFF00"/>
                    </w:rPr>
                    <w:t>test.mak</w:t>
                  </w:r>
                </w:p>
                <w:p>
                  <w:pPr>
                    <w:pStyle w:val="11"/>
                    <w:rPr>
                      <w:sz w:val="23"/>
                    </w:rPr>
                  </w:pPr>
                </w:p>
                <w:p>
                  <w:pPr>
                    <w:pStyle w:val="11"/>
                    <w:tabs>
                      <w:tab w:val="left" w:pos="4227"/>
                    </w:tabs>
                    <w:spacing w:line="292" w:lineRule="auto"/>
                    <w:ind w:left="48" w:right="1257"/>
                  </w:pPr>
                  <w:r>
                    <w:t>Microsoft</w:t>
                  </w:r>
                  <w:r>
                    <w:rPr>
                      <w:spacing w:val="-8"/>
                    </w:rPr>
                    <w:t xml:space="preserve"> </w:t>
                  </w:r>
                  <w:r>
                    <w:t>(R)</w:t>
                  </w:r>
                  <w:r>
                    <w:rPr>
                      <w:spacing w:val="-7"/>
                    </w:rPr>
                    <w:t xml:space="preserve"> </w:t>
                  </w:r>
                  <w:r>
                    <w:t>Program</w:t>
                  </w:r>
                  <w:r>
                    <w:rPr>
                      <w:spacing w:val="-7"/>
                    </w:rPr>
                    <w:t xml:space="preserve"> </w:t>
                  </w:r>
                  <w:r>
                    <w:t>Maintenance</w:t>
                  </w:r>
                  <w:r>
                    <w:rPr>
                      <w:spacing w:val="-8"/>
                    </w:rPr>
                    <w:t xml:space="preserve"> </w:t>
                  </w:r>
                  <w:r>
                    <w:t>Utility</w:t>
                  </w:r>
                  <w:r>
                    <w:tab/>
                  </w:r>
                  <w:r>
                    <w:t>Version 1.62.7022</w:t>
                  </w:r>
                  <w:r>
                    <w:rPr>
                      <w:spacing w:val="-94"/>
                    </w:rPr>
                    <w:t xml:space="preserve"> </w:t>
                  </w:r>
                  <w:r>
                    <w:t>Copyright</w:t>
                  </w:r>
                  <w:r>
                    <w:rPr>
                      <w:spacing w:val="-7"/>
                    </w:rPr>
                    <w:t xml:space="preserve"> </w:t>
                  </w:r>
                  <w:r>
                    <w:t>(C)</w:t>
                  </w:r>
                  <w:r>
                    <w:rPr>
                      <w:spacing w:val="-6"/>
                    </w:rPr>
                    <w:t xml:space="preserve"> </w:t>
                  </w:r>
                  <w:r>
                    <w:t>Microsoft</w:t>
                  </w:r>
                  <w:r>
                    <w:rPr>
                      <w:spacing w:val="-6"/>
                    </w:rPr>
                    <w:t xml:space="preserve"> </w:t>
                  </w:r>
                  <w:r>
                    <w:t>Corp</w:t>
                  </w:r>
                  <w:r>
                    <w:rPr>
                      <w:spacing w:val="-7"/>
                    </w:rPr>
                    <w:t xml:space="preserve"> </w:t>
                  </w:r>
                  <w:r>
                    <w:t>1988-1997.</w:t>
                  </w:r>
                  <w:r>
                    <w:rPr>
                      <w:spacing w:val="-6"/>
                    </w:rPr>
                    <w:t xml:space="preserve"> </w:t>
                  </w:r>
                  <w:r>
                    <w:t>All</w:t>
                  </w:r>
                  <w:r>
                    <w:rPr>
                      <w:spacing w:val="-6"/>
                    </w:rPr>
                    <w:t xml:space="preserve"> </w:t>
                  </w:r>
                  <w:r>
                    <w:t>rights</w:t>
                  </w:r>
                  <w:r>
                    <w:rPr>
                      <w:spacing w:val="-7"/>
                    </w:rPr>
                    <w:t xml:space="preserve"> </w:t>
                  </w:r>
                  <w:r>
                    <w:t>reserved.</w:t>
                  </w:r>
                </w:p>
                <w:p>
                  <w:pPr>
                    <w:pStyle w:val="11"/>
                    <w:spacing w:before="5"/>
                    <w:rPr>
                      <w:sz w:val="19"/>
                    </w:rPr>
                  </w:pPr>
                </w:p>
                <w:p>
                  <w:pPr>
                    <w:pStyle w:val="11"/>
                    <w:ind w:left="701"/>
                  </w:pPr>
                  <w:r>
                    <w:t>cl</w:t>
                  </w:r>
                  <w:r>
                    <w:rPr>
                      <w:spacing w:val="-5"/>
                    </w:rPr>
                    <w:t xml:space="preserve"> </w:t>
                  </w:r>
                  <w:r>
                    <w:t>-c</w:t>
                  </w:r>
                  <w:r>
                    <w:rPr>
                      <w:spacing w:val="-4"/>
                    </w:rPr>
                    <w:t xml:space="preserve"> </w:t>
                  </w:r>
                  <w:r>
                    <w:t>/GR</w:t>
                  </w:r>
                  <w:r>
                    <w:rPr>
                      <w:spacing w:val="-4"/>
                    </w:rPr>
                    <w:t xml:space="preserve"> </w:t>
                  </w:r>
                  <w:r>
                    <w:t>test.cpp</w:t>
                  </w:r>
                </w:p>
                <w:p>
                  <w:pPr>
                    <w:pStyle w:val="11"/>
                    <w:spacing w:before="40" w:line="292" w:lineRule="auto"/>
                    <w:ind w:left="48"/>
                  </w:pPr>
                  <w:r>
                    <w:rPr>
                      <w:w w:val="95"/>
                    </w:rPr>
                    <w:t>Microsoft</w:t>
                  </w:r>
                  <w:r>
                    <w:rPr>
                      <w:spacing w:val="5"/>
                      <w:w w:val="95"/>
                    </w:rPr>
                    <w:t xml:space="preserve"> </w:t>
                  </w:r>
                  <w:r>
                    <w:rPr>
                      <w:w w:val="95"/>
                    </w:rPr>
                    <w:t>(R)</w:t>
                  </w:r>
                  <w:r>
                    <w:rPr>
                      <w:spacing w:val="11"/>
                      <w:w w:val="95"/>
                    </w:rPr>
                    <w:t xml:space="preserve"> </w:t>
                  </w:r>
                  <w:r>
                    <w:rPr>
                      <w:w w:val="95"/>
                    </w:rPr>
                    <w:t>32-bit</w:t>
                  </w:r>
                  <w:r>
                    <w:rPr>
                      <w:spacing w:val="12"/>
                      <w:w w:val="95"/>
                    </w:rPr>
                    <w:t xml:space="preserve"> </w:t>
                  </w:r>
                  <w:r>
                    <w:rPr>
                      <w:w w:val="95"/>
                    </w:rPr>
                    <w:t>C/C++</w:t>
                  </w:r>
                  <w:r>
                    <w:rPr>
                      <w:spacing w:val="12"/>
                      <w:w w:val="95"/>
                    </w:rPr>
                    <w:t xml:space="preserve"> </w:t>
                  </w:r>
                  <w:r>
                    <w:rPr>
                      <w:w w:val="95"/>
                    </w:rPr>
                    <w:t>Optimizing</w:t>
                  </w:r>
                  <w:r>
                    <w:rPr>
                      <w:spacing w:val="12"/>
                      <w:w w:val="95"/>
                    </w:rPr>
                    <w:t xml:space="preserve"> </w:t>
                  </w:r>
                  <w:r>
                    <w:rPr>
                      <w:w w:val="95"/>
                    </w:rPr>
                    <w:t>Compiler</w:t>
                  </w:r>
                  <w:r>
                    <w:rPr>
                      <w:spacing w:val="12"/>
                      <w:w w:val="95"/>
                    </w:rPr>
                    <w:t xml:space="preserve"> </w:t>
                  </w:r>
                  <w:r>
                    <w:rPr>
                      <w:w w:val="95"/>
                    </w:rPr>
                    <w:t>Version</w:t>
                  </w:r>
                  <w:r>
                    <w:rPr>
                      <w:spacing w:val="12"/>
                      <w:w w:val="95"/>
                    </w:rPr>
                    <w:t xml:space="preserve"> </w:t>
                  </w:r>
                  <w:r>
                    <w:rPr>
                      <w:w w:val="95"/>
                    </w:rPr>
                    <w:t>11.00.7022</w:t>
                  </w:r>
                  <w:r>
                    <w:rPr>
                      <w:spacing w:val="11"/>
                      <w:w w:val="95"/>
                    </w:rPr>
                    <w:t xml:space="preserve"> </w:t>
                  </w:r>
                  <w:r>
                    <w:rPr>
                      <w:w w:val="95"/>
                    </w:rPr>
                    <w:t>for</w:t>
                  </w:r>
                  <w:r>
                    <w:rPr>
                      <w:spacing w:val="12"/>
                      <w:w w:val="95"/>
                    </w:rPr>
                    <w:t xml:space="preserve"> </w:t>
                  </w:r>
                  <w:r>
                    <w:rPr>
                      <w:w w:val="95"/>
                    </w:rPr>
                    <w:t>80x86</w:t>
                  </w:r>
                  <w:r>
                    <w:rPr>
                      <w:spacing w:val="-88"/>
                      <w:w w:val="95"/>
                    </w:rPr>
                    <w:t xml:space="preserve"> </w:t>
                  </w:r>
                  <w:r>
                    <w:t>Copyright</w:t>
                  </w:r>
                  <w:r>
                    <w:rPr>
                      <w:spacing w:val="-3"/>
                    </w:rPr>
                    <w:t xml:space="preserve"> </w:t>
                  </w:r>
                  <w:r>
                    <w:t>(C)</w:t>
                  </w:r>
                  <w:r>
                    <w:rPr>
                      <w:spacing w:val="-1"/>
                    </w:rPr>
                    <w:t xml:space="preserve"> </w:t>
                  </w:r>
                  <w:r>
                    <w:t>Microsoft</w:t>
                  </w:r>
                  <w:r>
                    <w:rPr>
                      <w:spacing w:val="-3"/>
                    </w:rPr>
                    <w:t xml:space="preserve"> </w:t>
                  </w:r>
                  <w:r>
                    <w:t>Corp</w:t>
                  </w:r>
                  <w:r>
                    <w:rPr>
                      <w:spacing w:val="-2"/>
                    </w:rPr>
                    <w:t xml:space="preserve"> </w:t>
                  </w:r>
                  <w:r>
                    <w:t>1984-1997.</w:t>
                  </w:r>
                  <w:r>
                    <w:rPr>
                      <w:spacing w:val="-3"/>
                    </w:rPr>
                    <w:t xml:space="preserve"> </w:t>
                  </w:r>
                  <w:r>
                    <w:t>All</w:t>
                  </w:r>
                  <w:r>
                    <w:rPr>
                      <w:spacing w:val="-2"/>
                    </w:rPr>
                    <w:t xml:space="preserve"> </w:t>
                  </w:r>
                  <w:r>
                    <w:t>rights</w:t>
                  </w:r>
                  <w:r>
                    <w:rPr>
                      <w:spacing w:val="-3"/>
                    </w:rPr>
                    <w:t xml:space="preserve"> </w:t>
                  </w:r>
                  <w:r>
                    <w:t>reserved.</w:t>
                  </w:r>
                </w:p>
                <w:p>
                  <w:pPr>
                    <w:pStyle w:val="11"/>
                    <w:spacing w:before="4"/>
                    <w:rPr>
                      <w:sz w:val="19"/>
                    </w:rPr>
                  </w:pPr>
                </w:p>
                <w:p>
                  <w:pPr>
                    <w:pStyle w:val="11"/>
                    <w:ind w:left="48"/>
                  </w:pPr>
                  <w:r>
                    <w:t>test.cpp</w:t>
                  </w:r>
                </w:p>
                <w:p>
                  <w:pPr>
                    <w:pStyle w:val="11"/>
                    <w:spacing w:before="40"/>
                    <w:ind w:left="701"/>
                  </w:pPr>
                  <w:r>
                    <w:t>cl</w:t>
                  </w:r>
                  <w:r>
                    <w:rPr>
                      <w:spacing w:val="-6"/>
                    </w:rPr>
                    <w:t xml:space="preserve"> </w:t>
                  </w:r>
                  <w:r>
                    <w:t>-c</w:t>
                  </w:r>
                  <w:r>
                    <w:rPr>
                      <w:spacing w:val="-6"/>
                    </w:rPr>
                    <w:t xml:space="preserve"> </w:t>
                  </w:r>
                  <w:r>
                    <w:t>mfclite.cpp</w:t>
                  </w:r>
                </w:p>
                <w:p>
                  <w:pPr>
                    <w:pStyle w:val="11"/>
                    <w:spacing w:before="40" w:line="292" w:lineRule="auto"/>
                    <w:ind w:left="48"/>
                  </w:pPr>
                  <w:r>
                    <w:rPr>
                      <w:w w:val="95"/>
                    </w:rPr>
                    <w:t>Microsoft</w:t>
                  </w:r>
                  <w:r>
                    <w:rPr>
                      <w:spacing w:val="5"/>
                      <w:w w:val="95"/>
                    </w:rPr>
                    <w:t xml:space="preserve"> </w:t>
                  </w:r>
                  <w:r>
                    <w:rPr>
                      <w:w w:val="95"/>
                    </w:rPr>
                    <w:t>(R)</w:t>
                  </w:r>
                  <w:r>
                    <w:rPr>
                      <w:spacing w:val="11"/>
                      <w:w w:val="95"/>
                    </w:rPr>
                    <w:t xml:space="preserve"> </w:t>
                  </w:r>
                  <w:r>
                    <w:rPr>
                      <w:w w:val="95"/>
                    </w:rPr>
                    <w:t>32-bit</w:t>
                  </w:r>
                  <w:r>
                    <w:rPr>
                      <w:spacing w:val="12"/>
                      <w:w w:val="95"/>
                    </w:rPr>
                    <w:t xml:space="preserve"> </w:t>
                  </w:r>
                  <w:r>
                    <w:rPr>
                      <w:w w:val="95"/>
                    </w:rPr>
                    <w:t>C/C++</w:t>
                  </w:r>
                  <w:r>
                    <w:rPr>
                      <w:spacing w:val="12"/>
                      <w:w w:val="95"/>
                    </w:rPr>
                    <w:t xml:space="preserve"> </w:t>
                  </w:r>
                  <w:r>
                    <w:rPr>
                      <w:w w:val="95"/>
                    </w:rPr>
                    <w:t>Optimizing</w:t>
                  </w:r>
                  <w:r>
                    <w:rPr>
                      <w:spacing w:val="12"/>
                      <w:w w:val="95"/>
                    </w:rPr>
                    <w:t xml:space="preserve"> </w:t>
                  </w:r>
                  <w:r>
                    <w:rPr>
                      <w:w w:val="95"/>
                    </w:rPr>
                    <w:t>Compiler</w:t>
                  </w:r>
                  <w:r>
                    <w:rPr>
                      <w:spacing w:val="12"/>
                      <w:w w:val="95"/>
                    </w:rPr>
                    <w:t xml:space="preserve"> </w:t>
                  </w:r>
                  <w:r>
                    <w:rPr>
                      <w:w w:val="95"/>
                    </w:rPr>
                    <w:t>Version</w:t>
                  </w:r>
                  <w:r>
                    <w:rPr>
                      <w:spacing w:val="12"/>
                      <w:w w:val="95"/>
                    </w:rPr>
                    <w:t xml:space="preserve"> </w:t>
                  </w:r>
                  <w:r>
                    <w:rPr>
                      <w:w w:val="95"/>
                    </w:rPr>
                    <w:t>11.00.7022</w:t>
                  </w:r>
                  <w:r>
                    <w:rPr>
                      <w:spacing w:val="11"/>
                      <w:w w:val="95"/>
                    </w:rPr>
                    <w:t xml:space="preserve"> </w:t>
                  </w:r>
                  <w:r>
                    <w:rPr>
                      <w:w w:val="95"/>
                    </w:rPr>
                    <w:t>for</w:t>
                  </w:r>
                  <w:r>
                    <w:rPr>
                      <w:spacing w:val="12"/>
                      <w:w w:val="95"/>
                    </w:rPr>
                    <w:t xml:space="preserve"> </w:t>
                  </w:r>
                  <w:r>
                    <w:rPr>
                      <w:w w:val="95"/>
                    </w:rPr>
                    <w:t>80x86</w:t>
                  </w:r>
                  <w:r>
                    <w:rPr>
                      <w:spacing w:val="-88"/>
                      <w:w w:val="95"/>
                    </w:rPr>
                    <w:t xml:space="preserve"> </w:t>
                  </w:r>
                  <w:r>
                    <w:t>Copyright</w:t>
                  </w:r>
                  <w:r>
                    <w:rPr>
                      <w:spacing w:val="-3"/>
                    </w:rPr>
                    <w:t xml:space="preserve"> </w:t>
                  </w:r>
                  <w:r>
                    <w:t>(C)</w:t>
                  </w:r>
                  <w:r>
                    <w:rPr>
                      <w:spacing w:val="-2"/>
                    </w:rPr>
                    <w:t xml:space="preserve"> </w:t>
                  </w:r>
                  <w:r>
                    <w:t>Microsoft</w:t>
                  </w:r>
                  <w:r>
                    <w:rPr>
                      <w:spacing w:val="-3"/>
                    </w:rPr>
                    <w:t xml:space="preserve"> </w:t>
                  </w:r>
                  <w:r>
                    <w:t>Corp</w:t>
                  </w:r>
                  <w:r>
                    <w:rPr>
                      <w:spacing w:val="-2"/>
                    </w:rPr>
                    <w:t xml:space="preserve"> </w:t>
                  </w:r>
                  <w:r>
                    <w:t>1984-1997.</w:t>
                  </w:r>
                  <w:r>
                    <w:rPr>
                      <w:spacing w:val="-3"/>
                    </w:rPr>
                    <w:t xml:space="preserve"> </w:t>
                  </w:r>
                  <w:r>
                    <w:t>All</w:t>
                  </w:r>
                  <w:r>
                    <w:rPr>
                      <w:spacing w:val="-2"/>
                    </w:rPr>
                    <w:t xml:space="preserve"> </w:t>
                  </w:r>
                  <w:r>
                    <w:t>rights</w:t>
                  </w:r>
                  <w:r>
                    <w:rPr>
                      <w:spacing w:val="-3"/>
                    </w:rPr>
                    <w:t xml:space="preserve"> </w:t>
                  </w:r>
                  <w:r>
                    <w:t>reserved.</w:t>
                  </w:r>
                </w:p>
                <w:p>
                  <w:pPr>
                    <w:pStyle w:val="11"/>
                    <w:spacing w:before="4"/>
                    <w:rPr>
                      <w:sz w:val="19"/>
                    </w:rPr>
                  </w:pPr>
                </w:p>
                <w:p>
                  <w:pPr>
                    <w:pStyle w:val="11"/>
                    <w:ind w:left="48"/>
                  </w:pPr>
                  <w:r>
                    <w:t>mfclite.cpp</w:t>
                  </w:r>
                </w:p>
                <w:p>
                  <w:pPr>
                    <w:pStyle w:val="11"/>
                    <w:spacing w:before="40"/>
                    <w:ind w:left="701"/>
                  </w:pPr>
                  <w:r>
                    <w:t>cl</w:t>
                  </w:r>
                  <w:r>
                    <w:rPr>
                      <w:spacing w:val="-5"/>
                    </w:rPr>
                    <w:t xml:space="preserve"> </w:t>
                  </w:r>
                  <w:r>
                    <w:t>-c</w:t>
                  </w:r>
                  <w:r>
                    <w:rPr>
                      <w:spacing w:val="-5"/>
                    </w:rPr>
                    <w:t xml:space="preserve"> </w:t>
                  </w:r>
                  <w:r>
                    <w:t>shape.cpp</w:t>
                  </w:r>
                </w:p>
                <w:p>
                  <w:pPr>
                    <w:pStyle w:val="11"/>
                    <w:spacing w:before="40" w:line="292" w:lineRule="auto"/>
                    <w:ind w:left="48"/>
                  </w:pPr>
                  <w:r>
                    <w:rPr>
                      <w:w w:val="95"/>
                    </w:rPr>
                    <w:t>Microsoft</w:t>
                  </w:r>
                  <w:r>
                    <w:rPr>
                      <w:spacing w:val="5"/>
                      <w:w w:val="95"/>
                    </w:rPr>
                    <w:t xml:space="preserve"> </w:t>
                  </w:r>
                  <w:r>
                    <w:rPr>
                      <w:w w:val="95"/>
                    </w:rPr>
                    <w:t>(R)</w:t>
                  </w:r>
                  <w:r>
                    <w:rPr>
                      <w:spacing w:val="11"/>
                      <w:w w:val="95"/>
                    </w:rPr>
                    <w:t xml:space="preserve"> </w:t>
                  </w:r>
                  <w:r>
                    <w:rPr>
                      <w:w w:val="95"/>
                    </w:rPr>
                    <w:t>32-bit</w:t>
                  </w:r>
                  <w:r>
                    <w:rPr>
                      <w:spacing w:val="12"/>
                      <w:w w:val="95"/>
                    </w:rPr>
                    <w:t xml:space="preserve"> </w:t>
                  </w:r>
                  <w:r>
                    <w:rPr>
                      <w:w w:val="95"/>
                    </w:rPr>
                    <w:t>C/C++</w:t>
                  </w:r>
                  <w:r>
                    <w:rPr>
                      <w:spacing w:val="12"/>
                      <w:w w:val="95"/>
                    </w:rPr>
                    <w:t xml:space="preserve"> </w:t>
                  </w:r>
                  <w:r>
                    <w:rPr>
                      <w:w w:val="95"/>
                    </w:rPr>
                    <w:t>Optimizing</w:t>
                  </w:r>
                  <w:r>
                    <w:rPr>
                      <w:spacing w:val="12"/>
                      <w:w w:val="95"/>
                    </w:rPr>
                    <w:t xml:space="preserve"> </w:t>
                  </w:r>
                  <w:r>
                    <w:rPr>
                      <w:w w:val="95"/>
                    </w:rPr>
                    <w:t>Compiler</w:t>
                  </w:r>
                  <w:r>
                    <w:rPr>
                      <w:spacing w:val="12"/>
                      <w:w w:val="95"/>
                    </w:rPr>
                    <w:t xml:space="preserve"> </w:t>
                  </w:r>
                  <w:r>
                    <w:rPr>
                      <w:w w:val="95"/>
                    </w:rPr>
                    <w:t>Version</w:t>
                  </w:r>
                  <w:r>
                    <w:rPr>
                      <w:spacing w:val="12"/>
                      <w:w w:val="95"/>
                    </w:rPr>
                    <w:t xml:space="preserve"> </w:t>
                  </w:r>
                  <w:r>
                    <w:rPr>
                      <w:w w:val="95"/>
                    </w:rPr>
                    <w:t>11.00.7022</w:t>
                  </w:r>
                  <w:r>
                    <w:rPr>
                      <w:spacing w:val="11"/>
                      <w:w w:val="95"/>
                    </w:rPr>
                    <w:t xml:space="preserve"> </w:t>
                  </w:r>
                  <w:r>
                    <w:rPr>
                      <w:w w:val="95"/>
                    </w:rPr>
                    <w:t>for</w:t>
                  </w:r>
                  <w:r>
                    <w:rPr>
                      <w:spacing w:val="12"/>
                      <w:w w:val="95"/>
                    </w:rPr>
                    <w:t xml:space="preserve"> </w:t>
                  </w:r>
                  <w:r>
                    <w:rPr>
                      <w:w w:val="95"/>
                    </w:rPr>
                    <w:t>80x86</w:t>
                  </w:r>
                  <w:r>
                    <w:rPr>
                      <w:spacing w:val="-88"/>
                      <w:w w:val="95"/>
                    </w:rPr>
                    <w:t xml:space="preserve"> </w:t>
                  </w:r>
                  <w:r>
                    <w:t>Copyright</w:t>
                  </w:r>
                  <w:r>
                    <w:rPr>
                      <w:spacing w:val="-3"/>
                    </w:rPr>
                    <w:t xml:space="preserve"> </w:t>
                  </w:r>
                  <w:r>
                    <w:t>(C)</w:t>
                  </w:r>
                  <w:r>
                    <w:rPr>
                      <w:spacing w:val="-2"/>
                    </w:rPr>
                    <w:t xml:space="preserve"> </w:t>
                  </w:r>
                  <w:r>
                    <w:t>Microsoft</w:t>
                  </w:r>
                  <w:r>
                    <w:rPr>
                      <w:spacing w:val="-3"/>
                    </w:rPr>
                    <w:t xml:space="preserve"> </w:t>
                  </w:r>
                  <w:r>
                    <w:t>Corp</w:t>
                  </w:r>
                  <w:r>
                    <w:rPr>
                      <w:spacing w:val="-2"/>
                    </w:rPr>
                    <w:t xml:space="preserve"> </w:t>
                  </w:r>
                  <w:r>
                    <w:t>1984-1997.</w:t>
                  </w:r>
                  <w:r>
                    <w:rPr>
                      <w:spacing w:val="-3"/>
                    </w:rPr>
                    <w:t xml:space="preserve"> </w:t>
                  </w:r>
                  <w:r>
                    <w:t>All</w:t>
                  </w:r>
                  <w:r>
                    <w:rPr>
                      <w:spacing w:val="-2"/>
                    </w:rPr>
                    <w:t xml:space="preserve"> </w:t>
                  </w:r>
                  <w:r>
                    <w:t>rights</w:t>
                  </w:r>
                  <w:r>
                    <w:rPr>
                      <w:spacing w:val="-3"/>
                    </w:rPr>
                    <w:t xml:space="preserve"> </w:t>
                  </w:r>
                  <w:r>
                    <w:t>reserved.</w:t>
                  </w:r>
                </w:p>
                <w:p>
                  <w:pPr>
                    <w:pStyle w:val="11"/>
                    <w:spacing w:before="4"/>
                    <w:rPr>
                      <w:sz w:val="19"/>
                    </w:rPr>
                  </w:pPr>
                </w:p>
                <w:p>
                  <w:pPr>
                    <w:pStyle w:val="11"/>
                    <w:spacing w:before="1"/>
                    <w:ind w:left="48"/>
                  </w:pPr>
                  <w:r>
                    <w:t>shape.cpp</w:t>
                  </w:r>
                </w:p>
                <w:p>
                  <w:pPr>
                    <w:pStyle w:val="11"/>
                    <w:spacing w:before="34" w:line="292" w:lineRule="auto"/>
                    <w:ind w:left="48" w:right="868" w:firstLine="653"/>
                  </w:pPr>
                  <w:r>
                    <w:t>link /out:test.exe test.obj mfclite.obj shape.obj</w:t>
                  </w:r>
                  <w:r>
                    <w:rPr>
                      <w:spacing w:val="1"/>
                    </w:rPr>
                    <w:t xml:space="preserve"> </w:t>
                  </w:r>
                  <w:r>
                    <w:t>Microsoft (R) 32-Bit Incremental Linker Version 5.00.7022</w:t>
                  </w:r>
                  <w:r>
                    <w:rPr>
                      <w:spacing w:val="1"/>
                    </w:rPr>
                    <w:t xml:space="preserve"> </w:t>
                  </w:r>
                  <w:r>
                    <w:t>Copyright</w:t>
                  </w:r>
                  <w:r>
                    <w:rPr>
                      <w:spacing w:val="-7"/>
                    </w:rPr>
                    <w:t xml:space="preserve"> </w:t>
                  </w:r>
                  <w:r>
                    <w:t>(C)</w:t>
                  </w:r>
                  <w:r>
                    <w:rPr>
                      <w:spacing w:val="-7"/>
                    </w:rPr>
                    <w:t xml:space="preserve"> </w:t>
                  </w:r>
                  <w:r>
                    <w:t>Microsoft</w:t>
                  </w:r>
                  <w:r>
                    <w:rPr>
                      <w:spacing w:val="-7"/>
                    </w:rPr>
                    <w:t xml:space="preserve"> </w:t>
                  </w:r>
                  <w:r>
                    <w:t>Corp</w:t>
                  </w:r>
                  <w:r>
                    <w:rPr>
                      <w:spacing w:val="-7"/>
                    </w:rPr>
                    <w:t xml:space="preserve"> </w:t>
                  </w:r>
                  <w:r>
                    <w:t>1992-1997.</w:t>
                  </w:r>
                  <w:r>
                    <w:rPr>
                      <w:spacing w:val="-6"/>
                    </w:rPr>
                    <w:t xml:space="preserve"> </w:t>
                  </w:r>
                  <w:r>
                    <w:t>All</w:t>
                  </w:r>
                  <w:r>
                    <w:rPr>
                      <w:spacing w:val="-7"/>
                    </w:rPr>
                    <w:t xml:space="preserve"> </w:t>
                  </w:r>
                  <w:r>
                    <w:t>rights</w:t>
                  </w:r>
                  <w:r>
                    <w:rPr>
                      <w:spacing w:val="-7"/>
                    </w:rPr>
                    <w:t xml:space="preserve"> </w:t>
                  </w:r>
                  <w:r>
                    <w:t>reserved.</w:t>
                  </w:r>
                </w:p>
              </w:txbxContent>
            </v:textbox>
            <w10:wrap type="topAndBottom"/>
          </v:shape>
        </w:pict>
      </w:r>
    </w:p>
    <w:p>
      <w:pPr>
        <w:pStyle w:val="11"/>
        <w:rPr>
          <w:rFonts w:ascii="宋体"/>
          <w:sz w:val="20"/>
        </w:rPr>
      </w:pPr>
    </w:p>
    <w:p>
      <w:pPr>
        <w:pStyle w:val="11"/>
        <w:rPr>
          <w:rFonts w:ascii="宋体"/>
          <w:sz w:val="20"/>
        </w:rPr>
      </w:pPr>
    </w:p>
    <w:p>
      <w:pPr>
        <w:pStyle w:val="11"/>
        <w:rPr>
          <w:rFonts w:ascii="宋体"/>
          <w:sz w:val="24"/>
        </w:rPr>
      </w:pPr>
    </w:p>
    <w:p>
      <w:pPr>
        <w:pStyle w:val="5"/>
        <w:ind w:left="0" w:right="390"/>
        <w:jc w:val="right"/>
      </w:pPr>
      <w:r>
        <w:t>235</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drawing>
          <wp:anchor distT="0" distB="0" distL="0" distR="0" simplePos="0" relativeHeight="251660288" behindDoc="0" locked="0" layoutInCell="1" allowOverlap="1">
            <wp:simplePos x="0" y="0"/>
            <wp:positionH relativeFrom="page">
              <wp:posOffset>1675130</wp:posOffset>
            </wp:positionH>
            <wp:positionV relativeFrom="paragraph">
              <wp:posOffset>239395</wp:posOffset>
            </wp:positionV>
            <wp:extent cx="4102735" cy="8890"/>
            <wp:effectExtent l="0" t="0" r="0" b="0"/>
            <wp:wrapTopAndBottom/>
            <wp:docPr id="45"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83.png"/>
                    <pic:cNvPicPr>
                      <a:picLocks noChangeAspect="1"/>
                    </pic:cNvPicPr>
                  </pic:nvPicPr>
                  <pic:blipFill>
                    <a:blip r:embed="rId88" cstate="print"/>
                    <a:stretch>
                      <a:fillRect/>
                    </a:stretch>
                  </pic:blipFill>
                  <pic:spPr>
                    <a:xfrm>
                      <a:off x="0" y="0"/>
                      <a:ext cx="4102773" cy="9144"/>
                    </a:xfrm>
                    <a:prstGeom prst="rect">
                      <a:avLst/>
                    </a:prstGeom>
                  </pic:spPr>
                </pic:pic>
              </a:graphicData>
            </a:graphic>
          </wp:anchor>
        </w:drawing>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18"/>
        </w:rPr>
      </w:pPr>
    </w:p>
    <w:p>
      <w:pPr>
        <w:pStyle w:val="11"/>
        <w:rPr>
          <w:rFonts w:ascii="宋体"/>
          <w:sz w:val="18"/>
        </w:rPr>
      </w:pPr>
    </w:p>
    <w:p>
      <w:pPr>
        <w:pStyle w:val="11"/>
        <w:spacing w:before="1"/>
        <w:rPr>
          <w:rFonts w:ascii="宋体"/>
          <w:sz w:val="13"/>
        </w:rPr>
      </w:pPr>
    </w:p>
    <w:p>
      <w:pPr>
        <w:pStyle w:val="5"/>
        <w:spacing w:before="0"/>
        <w:ind w:left="2627"/>
      </w:pPr>
      <w:r>
        <w:rPr>
          <w:rFonts w:hint="eastAsia" w:ascii="Microsoft YaHei UI" w:eastAsia="Microsoft YaHei UI"/>
          <w:spacing w:val="24"/>
          <w:w w:val="115"/>
        </w:rPr>
        <w:t xml:space="preserve">本章所有的 </w:t>
      </w:r>
      <w:r>
        <w:rPr>
          <w:spacing w:val="9"/>
          <w:w w:val="115"/>
        </w:rPr>
        <w:t>classes</w:t>
      </w:r>
    </w:p>
    <w:p>
      <w:pPr>
        <w:spacing w:before="180" w:line="369" w:lineRule="auto"/>
        <w:ind w:left="2627" w:right="1155" w:firstLine="0"/>
        <w:jc w:val="both"/>
        <w:rPr>
          <w:rFonts w:hint="eastAsia" w:ascii="宋体" w:eastAsia="宋体"/>
          <w:sz w:val="18"/>
        </w:rPr>
      </w:pPr>
      <w:r>
        <w:rPr>
          <w:rFonts w:hint="eastAsia" w:ascii="宋体" w:eastAsia="宋体"/>
          <w:spacing w:val="-11"/>
          <w:sz w:val="18"/>
        </w:rPr>
        <w:t xml:space="preserve">图 </w:t>
      </w:r>
      <w:r>
        <w:rPr>
          <w:rFonts w:ascii="Arial Black" w:eastAsia="Arial Black"/>
          <w:sz w:val="18"/>
        </w:rPr>
        <w:t>5.3</w:t>
      </w:r>
      <w:r>
        <w:rPr>
          <w:rFonts w:ascii="Arial Black" w:eastAsia="Arial Black"/>
          <w:spacing w:val="12"/>
          <w:sz w:val="18"/>
        </w:rPr>
        <w:t xml:space="preserve"> </w:t>
      </w:r>
      <w:r>
        <w:rPr>
          <w:rFonts w:hint="eastAsia" w:ascii="宋体" w:eastAsia="宋体"/>
          <w:spacing w:val="1"/>
          <w:sz w:val="18"/>
        </w:rPr>
        <w:t xml:space="preserve">便是本章所完成的 </w:t>
      </w:r>
      <w:r>
        <w:rPr>
          <w:rFonts w:ascii="Times New Roman" w:eastAsia="Times New Roman"/>
          <w:sz w:val="18"/>
        </w:rPr>
        <w:t>classes</w:t>
      </w:r>
      <w:r>
        <w:rPr>
          <w:rFonts w:ascii="Times New Roman" w:eastAsia="Times New Roman"/>
          <w:spacing w:val="13"/>
          <w:sz w:val="18"/>
        </w:rPr>
        <w:t xml:space="preserve"> </w:t>
      </w:r>
      <w:r>
        <w:rPr>
          <w:rFonts w:hint="eastAsia" w:ascii="宋体" w:eastAsia="宋体"/>
          <w:sz w:val="18"/>
        </w:rPr>
        <w:t>体系。</w:t>
      </w:r>
      <w:r>
        <w:rPr>
          <w:rFonts w:ascii="Times New Roman" w:eastAsia="Times New Roman"/>
          <w:sz w:val="18"/>
        </w:rPr>
        <w:t>MFCLITE</w:t>
      </w:r>
      <w:r>
        <w:rPr>
          <w:rFonts w:ascii="Times New Roman" w:eastAsia="Times New Roman"/>
          <w:spacing w:val="10"/>
          <w:sz w:val="18"/>
        </w:rPr>
        <w:t xml:space="preserve"> </w:t>
      </w:r>
      <w:r>
        <w:rPr>
          <w:rFonts w:ascii="Times New Roman" w:eastAsia="Times New Roman"/>
          <w:sz w:val="18"/>
        </w:rPr>
        <w:t>classes</w:t>
      </w:r>
      <w:r>
        <w:rPr>
          <w:rFonts w:ascii="Times New Roman" w:eastAsia="Times New Roman"/>
          <w:spacing w:val="12"/>
          <w:sz w:val="18"/>
        </w:rPr>
        <w:t xml:space="preserve"> </w:t>
      </w:r>
      <w:r>
        <w:rPr>
          <w:rFonts w:hint="eastAsia" w:ascii="宋体" w:eastAsia="宋体"/>
          <w:sz w:val="18"/>
        </w:rPr>
        <w:t>之中真正有大动作的</w:t>
      </w:r>
      <w:r>
        <w:rPr>
          <w:rFonts w:hint="eastAsia" w:ascii="宋体" w:eastAsia="宋体"/>
          <w:spacing w:val="-11"/>
          <w:sz w:val="18"/>
        </w:rPr>
        <w:t xml:space="preserve">是 </w:t>
      </w:r>
      <w:r>
        <w:rPr>
          <w:rFonts w:ascii="Times New Roman" w:eastAsia="Times New Roman"/>
          <w:i/>
          <w:spacing w:val="-6"/>
          <w:sz w:val="18"/>
        </w:rPr>
        <w:t>CRuntimeClass</w:t>
      </w:r>
      <w:r>
        <w:rPr>
          <w:rFonts w:hint="eastAsia" w:ascii="宋体" w:eastAsia="宋体"/>
          <w:spacing w:val="-6"/>
          <w:sz w:val="18"/>
        </w:rPr>
        <w:t>、</w:t>
      </w:r>
      <w:r>
        <w:rPr>
          <w:rFonts w:ascii="Times New Roman" w:eastAsia="Times New Roman"/>
          <w:i/>
          <w:spacing w:val="-6"/>
          <w:sz w:val="18"/>
        </w:rPr>
        <w:t>CObject</w:t>
      </w:r>
      <w:r>
        <w:rPr>
          <w:rFonts w:hint="eastAsia" w:ascii="宋体" w:eastAsia="宋体"/>
          <w:spacing w:val="-6"/>
          <w:sz w:val="18"/>
        </w:rPr>
        <w:t>、</w:t>
      </w:r>
      <w:r>
        <w:rPr>
          <w:rFonts w:ascii="Times New Roman" w:eastAsia="Times New Roman"/>
          <w:i/>
          <w:spacing w:val="-6"/>
          <w:sz w:val="18"/>
        </w:rPr>
        <w:t>CFile</w:t>
      </w:r>
      <w:r>
        <w:rPr>
          <w:rFonts w:hint="eastAsia" w:ascii="宋体" w:eastAsia="宋体"/>
          <w:spacing w:val="-6"/>
          <w:sz w:val="18"/>
        </w:rPr>
        <w:t>、</w:t>
      </w:r>
      <w:r>
        <w:rPr>
          <w:rFonts w:ascii="Times New Roman" w:eastAsia="Times New Roman"/>
          <w:i/>
          <w:spacing w:val="-6"/>
          <w:sz w:val="18"/>
        </w:rPr>
        <w:t>CArchive</w:t>
      </w:r>
      <w:r>
        <w:rPr>
          <w:rFonts w:hint="eastAsia" w:ascii="宋体" w:eastAsia="宋体"/>
          <w:spacing w:val="-5"/>
          <w:sz w:val="18"/>
        </w:rPr>
        <w:t>、</w:t>
      </w:r>
      <w:r>
        <w:rPr>
          <w:rFonts w:ascii="Times New Roman" w:eastAsia="Times New Roman"/>
          <w:i/>
          <w:spacing w:val="-5"/>
          <w:sz w:val="18"/>
        </w:rPr>
        <w:t>CDWordArray</w:t>
      </w:r>
      <w:r>
        <w:rPr>
          <w:rFonts w:hint="eastAsia" w:ascii="宋体" w:eastAsia="宋体"/>
          <w:spacing w:val="-5"/>
          <w:sz w:val="18"/>
        </w:rPr>
        <w:t>、</w:t>
      </w:r>
      <w:r>
        <w:rPr>
          <w:rFonts w:ascii="Times New Roman" w:eastAsia="Times New Roman"/>
          <w:i/>
          <w:spacing w:val="-5"/>
          <w:sz w:val="18"/>
        </w:rPr>
        <w:t>CObList</w:t>
      </w:r>
      <w:r>
        <w:rPr>
          <w:rFonts w:hint="eastAsia" w:ascii="宋体" w:eastAsia="宋体"/>
          <w:spacing w:val="-5"/>
          <w:sz w:val="18"/>
        </w:rPr>
        <w:t xml:space="preserve">，其他 </w:t>
      </w:r>
      <w:r>
        <w:rPr>
          <w:rFonts w:ascii="Times New Roman" w:eastAsia="Times New Roman"/>
          <w:spacing w:val="-5"/>
          <w:sz w:val="18"/>
        </w:rPr>
        <w:t>classes</w:t>
      </w:r>
      <w:r>
        <w:rPr>
          <w:rFonts w:ascii="Times New Roman" w:eastAsia="Times New Roman"/>
          <w:spacing w:val="-42"/>
          <w:sz w:val="18"/>
        </w:rPr>
        <w:t xml:space="preserve"> </w:t>
      </w:r>
      <w:r>
        <w:rPr>
          <w:rFonts w:hint="eastAsia" w:ascii="宋体" w:eastAsia="宋体"/>
          <w:spacing w:val="2"/>
          <w:sz w:val="18"/>
        </w:rPr>
        <w:t xml:space="preserve">在真正的 </w:t>
      </w:r>
      <w:r>
        <w:rPr>
          <w:rFonts w:ascii="Times New Roman" w:eastAsia="Times New Roman"/>
          <w:sz w:val="18"/>
        </w:rPr>
        <w:t>MFC</w:t>
      </w:r>
      <w:r>
        <w:rPr>
          <w:rFonts w:ascii="Times New Roman" w:eastAsia="Times New Roman"/>
          <w:spacing w:val="14"/>
          <w:sz w:val="18"/>
        </w:rPr>
        <w:t xml:space="preserve"> </w:t>
      </w:r>
      <w:r>
        <w:rPr>
          <w:rFonts w:ascii="Times New Roman" w:eastAsia="Times New Roman"/>
          <w:sz w:val="18"/>
        </w:rPr>
        <w:t>programming</w:t>
      </w:r>
      <w:r>
        <w:rPr>
          <w:rFonts w:ascii="Times New Roman" w:eastAsia="Times New Roman"/>
          <w:spacing w:val="10"/>
          <w:sz w:val="18"/>
        </w:rPr>
        <w:t xml:space="preserve"> </w:t>
      </w:r>
      <w:r>
        <w:rPr>
          <w:rFonts w:hint="eastAsia" w:ascii="宋体" w:eastAsia="宋体"/>
          <w:sz w:val="18"/>
        </w:rPr>
        <w:t xml:space="preserve">中很重要，但在此处只是为了用以模拟 </w:t>
      </w:r>
      <w:r>
        <w:rPr>
          <w:rFonts w:ascii="Times New Roman" w:eastAsia="Times New Roman"/>
          <w:sz w:val="18"/>
        </w:rPr>
        <w:t>MFC</w:t>
      </w:r>
      <w:r>
        <w:rPr>
          <w:rFonts w:ascii="Times New Roman" w:eastAsia="Times New Roman"/>
          <w:spacing w:val="13"/>
          <w:sz w:val="18"/>
        </w:rPr>
        <w:t xml:space="preserve"> </w:t>
      </w:r>
      <w:r>
        <w:rPr>
          <w:rFonts w:hint="eastAsia" w:ascii="宋体" w:eastAsia="宋体"/>
          <w:sz w:val="18"/>
        </w:rPr>
        <w:t xml:space="preserve">的部份继承体系，所以我把它们都设计为 </w:t>
      </w:r>
      <w:r>
        <w:rPr>
          <w:rFonts w:ascii="Times New Roman" w:eastAsia="Times New Roman"/>
          <w:sz w:val="18"/>
        </w:rPr>
        <w:t>empty</w:t>
      </w:r>
      <w:r>
        <w:rPr>
          <w:rFonts w:ascii="Times New Roman" w:eastAsia="Times New Roman"/>
          <w:spacing w:val="-6"/>
          <w:sz w:val="18"/>
        </w:rPr>
        <w:t xml:space="preserve"> </w:t>
      </w:r>
      <w:r>
        <w:rPr>
          <w:rFonts w:ascii="Times New Roman" w:eastAsia="Times New Roman"/>
          <w:sz w:val="18"/>
        </w:rPr>
        <w:t>classes</w:t>
      </w:r>
      <w:r>
        <w:rPr>
          <w:rFonts w:hint="eastAsia" w:ascii="宋体" w:eastAsia="宋体"/>
          <w:sz w:val="18"/>
        </w:rPr>
        <w:t>。</w:t>
      </w:r>
    </w:p>
    <w:p>
      <w:pPr>
        <w:pStyle w:val="11"/>
        <w:rPr>
          <w:rFonts w:ascii="宋体"/>
          <w:sz w:val="20"/>
        </w:rPr>
      </w:pPr>
    </w:p>
    <w:p>
      <w:pPr>
        <w:pStyle w:val="11"/>
        <w:rPr>
          <w:rFonts w:ascii="宋体"/>
          <w:sz w:val="20"/>
        </w:rPr>
      </w:pPr>
    </w:p>
    <w:p>
      <w:pPr>
        <w:pStyle w:val="11"/>
        <w:rPr>
          <w:rFonts w:ascii="宋体"/>
          <w:sz w:val="20"/>
        </w:rPr>
      </w:pPr>
    </w:p>
    <w:p>
      <w:pPr>
        <w:pStyle w:val="11"/>
        <w:spacing w:before="9"/>
        <w:rPr>
          <w:rFonts w:ascii="宋体"/>
          <w:sz w:val="10"/>
        </w:rPr>
      </w:pPr>
      <w:r>
        <w:pict>
          <v:group id="_x0000_s3330" o:spid="_x0000_s3330" o:spt="203" style="position:absolute;left:0pt;margin-left:133.35pt;margin-top:8.8pt;height:253.2pt;width:339.85pt;mso-position-horizontal-relative:page;mso-wrap-distance-bottom:0pt;mso-wrap-distance-top:0pt;z-index:-251199488;mso-width-relative:page;mso-height-relative:page;" coordorigin="2667,177" coordsize="6797,5064">
            <o:lock v:ext="edit"/>
            <v:shape id="_x0000_s3331" o:spid="_x0000_s3331" o:spt="75" type="#_x0000_t75" style="position:absolute;left:2667;top:176;height:5064;width:6797;" filled="f" stroked="f" coordsize="21600,21600">
              <v:path/>
              <v:fill on="f" focussize="0,0"/>
              <v:stroke on="f"/>
              <v:imagedata r:id="rId93" o:title=""/>
              <o:lock v:ext="edit" aspectratio="t"/>
            </v:shape>
            <v:shape id="_x0000_s3332" o:spid="_x0000_s3332" o:spt="202" type="#_x0000_t202" style="position:absolute;left:4145;top:1857;height:207;width:1050;" filled="f" stroked="f" coordsize="21600,21600">
              <v:path/>
              <v:fill on="f" focussize="0,0"/>
              <v:stroke on="f" joinstyle="miter"/>
              <v:imagedata o:title=""/>
              <o:lock v:ext="edit"/>
              <v:textbox inset="0mm,0mm,0mm,0mm">
                <w:txbxContent>
                  <w:p>
                    <w:pPr>
                      <w:spacing w:before="0" w:line="206" w:lineRule="exact"/>
                      <w:ind w:left="0" w:right="0" w:firstLine="0"/>
                      <w:jc w:val="left"/>
                      <w:rPr>
                        <w:rFonts w:ascii="Arial MT"/>
                        <w:sz w:val="18"/>
                      </w:rPr>
                    </w:pPr>
                    <w:r>
                      <w:rPr>
                        <w:rFonts w:ascii="Arial MT"/>
                        <w:sz w:val="18"/>
                      </w:rPr>
                      <w:t>CMyWinApp</w:t>
                    </w:r>
                  </w:p>
                </w:txbxContent>
              </v:textbox>
            </v:shape>
            <v:shape id="_x0000_s3333" o:spid="_x0000_s3333" o:spt="202" type="#_x0000_t202" style="position:absolute;left:6295;top:1857;height:625;width:1093;" filled="f" stroked="f" coordsize="21600,21600">
              <v:path/>
              <v:fill on="f" focussize="0,0"/>
              <v:stroke on="f" joinstyle="miter"/>
              <v:imagedata o:title=""/>
              <o:lock v:ext="edit"/>
              <v:textbox inset="0mm,0mm,0mm,0mm">
                <w:txbxContent>
                  <w:p>
                    <w:pPr>
                      <w:spacing w:before="0" w:line="206" w:lineRule="exact"/>
                      <w:ind w:left="0" w:right="0" w:firstLine="0"/>
                      <w:jc w:val="left"/>
                      <w:rPr>
                        <w:rFonts w:ascii="Arial MT"/>
                        <w:sz w:val="18"/>
                      </w:rPr>
                    </w:pPr>
                    <w:r>
                      <w:rPr>
                        <w:rFonts w:ascii="Arial MT"/>
                        <w:w w:val="105"/>
                        <w:sz w:val="18"/>
                      </w:rPr>
                      <w:t>CShape</w:t>
                    </w:r>
                  </w:p>
                  <w:p>
                    <w:pPr>
                      <w:spacing w:before="3" w:line="240" w:lineRule="auto"/>
                      <w:rPr>
                        <w:rFonts w:ascii="Arial MT"/>
                        <w:sz w:val="18"/>
                      </w:rPr>
                    </w:pPr>
                  </w:p>
                  <w:p>
                    <w:pPr>
                      <w:spacing w:before="0"/>
                      <w:ind w:left="345" w:right="0" w:firstLine="0"/>
                      <w:jc w:val="left"/>
                      <w:rPr>
                        <w:rFonts w:ascii="Arial MT"/>
                        <w:sz w:val="18"/>
                      </w:rPr>
                    </w:pPr>
                    <w:r>
                      <w:rPr>
                        <w:rFonts w:ascii="Arial MT"/>
                        <w:spacing w:val="-1"/>
                        <w:w w:val="105"/>
                        <w:sz w:val="18"/>
                      </w:rPr>
                      <w:t>CSquare</w:t>
                    </w:r>
                  </w:p>
                </w:txbxContent>
              </v:textbox>
            </v:shape>
            <v:shape id="_x0000_s3334" o:spid="_x0000_s3334" o:spt="202" type="#_x0000_t202" style="position:absolute;left:8201;top:2301;height:426;width:1201;" filled="f" stroked="f" coordsize="21600,21600">
              <v:path/>
              <v:fill on="f" focussize="0,0"/>
              <v:stroke on="f" joinstyle="miter"/>
              <v:imagedata o:title=""/>
              <o:lock v:ext="edit"/>
              <v:textbox inset="0mm,0mm,0mm,0mm">
                <w:txbxContent>
                  <w:p>
                    <w:pPr>
                      <w:spacing w:before="0" w:line="256" w:lineRule="auto"/>
                      <w:ind w:left="0" w:right="0" w:firstLine="4"/>
                      <w:jc w:val="left"/>
                      <w:rPr>
                        <w:rFonts w:ascii="Times New Roman"/>
                        <w:sz w:val="18"/>
                      </w:rPr>
                    </w:pPr>
                    <w:r>
                      <w:rPr>
                        <w:rFonts w:ascii="Times New Roman"/>
                        <w:sz w:val="18"/>
                      </w:rPr>
                      <w:t>shape</w:t>
                    </w:r>
                    <w:r>
                      <w:rPr>
                        <w:rFonts w:ascii="Times New Roman"/>
                        <w:spacing w:val="15"/>
                        <w:sz w:val="18"/>
                      </w:rPr>
                      <w:t xml:space="preserve"> </w:t>
                    </w:r>
                    <w:r>
                      <w:rPr>
                        <w:rFonts w:ascii="Times New Roman"/>
                        <w:sz w:val="18"/>
                      </w:rPr>
                      <w:t>hierarchy</w:t>
                    </w:r>
                    <w:r>
                      <w:rPr>
                        <w:rFonts w:ascii="Times New Roman"/>
                        <w:spacing w:val="-42"/>
                        <w:sz w:val="18"/>
                      </w:rPr>
                      <w:t xml:space="preserve"> </w:t>
                    </w:r>
                    <w:r>
                      <w:rPr>
                        <w:rFonts w:ascii="Times New Roman"/>
                        <w:sz w:val="18"/>
                      </w:rPr>
                      <w:t>(for</w:t>
                    </w:r>
                    <w:r>
                      <w:rPr>
                        <w:rFonts w:ascii="Times New Roman"/>
                        <w:spacing w:val="3"/>
                        <w:sz w:val="18"/>
                      </w:rPr>
                      <w:t xml:space="preserve"> </w:t>
                    </w:r>
                    <w:r>
                      <w:rPr>
                        <w:rFonts w:ascii="Times New Roman"/>
                        <w:sz w:val="18"/>
                      </w:rPr>
                      <w:t>my</w:t>
                    </w:r>
                    <w:r>
                      <w:rPr>
                        <w:rFonts w:ascii="Times New Roman"/>
                        <w:spacing w:val="7"/>
                        <w:sz w:val="18"/>
                      </w:rPr>
                      <w:t xml:space="preserve"> </w:t>
                    </w:r>
                    <w:r>
                      <w:rPr>
                        <w:rFonts w:ascii="Times New Roman"/>
                        <w:sz w:val="18"/>
                      </w:rPr>
                      <w:t>project)</w:t>
                    </w:r>
                  </w:p>
                </w:txbxContent>
              </v:textbox>
            </v:shape>
            <v:shape id="_x0000_s3335" o:spid="_x0000_s3335" o:spt="202" type="#_x0000_t202" style="position:absolute;left:6987;top:2687;height:207;width:533;" filled="f" stroked="f" coordsize="21600,21600">
              <v:path/>
              <v:fill on="f" focussize="0,0"/>
              <v:stroke on="f" joinstyle="miter"/>
              <v:imagedata o:title=""/>
              <o:lock v:ext="edit"/>
              <v:textbox inset="0mm,0mm,0mm,0mm">
                <w:txbxContent>
                  <w:p>
                    <w:pPr>
                      <w:spacing w:before="0" w:line="206" w:lineRule="exact"/>
                      <w:ind w:left="0" w:right="0" w:firstLine="0"/>
                      <w:jc w:val="left"/>
                      <w:rPr>
                        <w:rFonts w:ascii="Arial MT"/>
                        <w:sz w:val="18"/>
                      </w:rPr>
                    </w:pPr>
                    <w:r>
                      <w:rPr>
                        <w:rFonts w:ascii="Arial MT"/>
                        <w:w w:val="105"/>
                        <w:sz w:val="18"/>
                      </w:rPr>
                      <w:t>CRect</w:t>
                    </w:r>
                  </w:p>
                </w:txbxContent>
              </v:textbox>
            </v:shape>
            <v:shape id="_x0000_s3336" o:spid="_x0000_s3336" o:spt="202" type="#_x0000_t202" style="position:absolute;left:4145;top:3105;height:207;width:802;" filled="f" stroked="f" coordsize="21600,21600">
              <v:path/>
              <v:fill on="f" focussize="0,0"/>
              <v:stroke on="f" joinstyle="miter"/>
              <v:imagedata o:title=""/>
              <o:lock v:ext="edit"/>
              <v:textbox inset="0mm,0mm,0mm,0mm">
                <w:txbxContent>
                  <w:p>
                    <w:pPr>
                      <w:spacing w:before="0" w:line="206" w:lineRule="exact"/>
                      <w:ind w:left="0" w:right="0" w:firstLine="0"/>
                      <w:jc w:val="left"/>
                      <w:rPr>
                        <w:rFonts w:ascii="Arial MT"/>
                        <w:sz w:val="18"/>
                      </w:rPr>
                    </w:pPr>
                    <w:r>
                      <w:rPr>
                        <w:rFonts w:ascii="Arial MT"/>
                        <w:spacing w:val="-1"/>
                        <w:w w:val="105"/>
                        <w:sz w:val="18"/>
                      </w:rPr>
                      <w:t>CMyView</w:t>
                    </w:r>
                  </w:p>
                </w:txbxContent>
              </v:textbox>
            </v:shape>
            <v:shape id="_x0000_s3337" o:spid="_x0000_s3337" o:spt="202" type="#_x0000_t202" style="position:absolute;left:6641;top:3105;height:625;width:1045;" filled="f" stroked="f" coordsize="21600,21600">
              <v:path/>
              <v:fill on="f" focussize="0,0"/>
              <v:stroke on="f" joinstyle="miter"/>
              <v:imagedata o:title=""/>
              <o:lock v:ext="edit"/>
              <v:textbox inset="0mm,0mm,0mm,0mm">
                <w:txbxContent>
                  <w:p>
                    <w:pPr>
                      <w:spacing w:before="0" w:line="206" w:lineRule="exact"/>
                      <w:ind w:left="0" w:right="0" w:firstLine="0"/>
                      <w:jc w:val="left"/>
                      <w:rPr>
                        <w:rFonts w:ascii="Arial MT"/>
                        <w:sz w:val="18"/>
                      </w:rPr>
                    </w:pPr>
                    <w:r>
                      <w:rPr>
                        <w:rFonts w:ascii="Arial MT"/>
                        <w:w w:val="105"/>
                        <w:sz w:val="18"/>
                      </w:rPr>
                      <w:t>CCircle</w:t>
                    </w:r>
                  </w:p>
                  <w:p>
                    <w:pPr>
                      <w:spacing w:before="3" w:line="240" w:lineRule="auto"/>
                      <w:rPr>
                        <w:rFonts w:ascii="Arial MT"/>
                        <w:sz w:val="18"/>
                      </w:rPr>
                    </w:pPr>
                  </w:p>
                  <w:p>
                    <w:pPr>
                      <w:spacing w:before="0"/>
                      <w:ind w:left="345" w:right="0" w:firstLine="0"/>
                      <w:jc w:val="left"/>
                      <w:rPr>
                        <w:rFonts w:ascii="Arial MT"/>
                        <w:sz w:val="18"/>
                      </w:rPr>
                    </w:pPr>
                    <w:r>
                      <w:rPr>
                        <w:rFonts w:ascii="Arial MT"/>
                        <w:spacing w:val="-1"/>
                        <w:w w:val="105"/>
                        <w:sz w:val="18"/>
                      </w:rPr>
                      <w:t>CEllipse</w:t>
                    </w:r>
                  </w:p>
                </w:txbxContent>
              </v:textbox>
            </v:shape>
            <v:shape id="_x0000_s3338" o:spid="_x0000_s3338" o:spt="202" type="#_x0000_t202" style="position:absolute;left:4145;top:3935;height:207;width:1314;" filled="f" stroked="f" coordsize="21600,21600">
              <v:path/>
              <v:fill on="f" focussize="0,0"/>
              <v:stroke on="f" joinstyle="miter"/>
              <v:imagedata o:title=""/>
              <o:lock v:ext="edit"/>
              <v:textbox inset="0mm,0mm,0mm,0mm">
                <w:txbxContent>
                  <w:p>
                    <w:pPr>
                      <w:spacing w:before="0" w:line="206" w:lineRule="exact"/>
                      <w:ind w:left="0" w:right="0" w:firstLine="0"/>
                      <w:jc w:val="left"/>
                      <w:rPr>
                        <w:rFonts w:ascii="Arial MT"/>
                        <w:sz w:val="18"/>
                      </w:rPr>
                    </w:pPr>
                    <w:r>
                      <w:rPr>
                        <w:rFonts w:ascii="Arial MT"/>
                        <w:sz w:val="18"/>
                      </w:rPr>
                      <w:t>CMyFrameWnd</w:t>
                    </w:r>
                  </w:p>
                </w:txbxContent>
              </v:textbox>
            </v:shape>
            <v:shape id="_x0000_s3339" o:spid="_x0000_s3339" o:spt="202" type="#_x0000_t202" style="position:absolute;left:6641;top:3935;height:207;width:819;" filled="f" stroked="f" coordsize="21600,21600">
              <v:path/>
              <v:fill on="f" focussize="0,0"/>
              <v:stroke on="f" joinstyle="miter"/>
              <v:imagedata o:title=""/>
              <o:lock v:ext="edit"/>
              <v:textbox inset="0mm,0mm,0mm,0mm">
                <w:txbxContent>
                  <w:p>
                    <w:pPr>
                      <w:spacing w:before="0" w:line="206" w:lineRule="exact"/>
                      <w:ind w:left="0" w:right="0" w:firstLine="0"/>
                      <w:jc w:val="left"/>
                      <w:rPr>
                        <w:rFonts w:ascii="Arial MT"/>
                        <w:sz w:val="18"/>
                      </w:rPr>
                    </w:pPr>
                    <w:r>
                      <w:rPr>
                        <w:rFonts w:ascii="Arial MT"/>
                        <w:spacing w:val="-1"/>
                        <w:w w:val="105"/>
                        <w:sz w:val="18"/>
                      </w:rPr>
                      <w:t>CTriangle</w:t>
                    </w:r>
                  </w:p>
                </w:txbxContent>
              </v:textbox>
            </v:shape>
            <v:shape id="_x0000_s3340" o:spid="_x0000_s3340" o:spt="202" type="#_x0000_t202" style="position:absolute;left:3365;top:4342;height:261;width:1439;" filled="f" stroked="t" coordsize="21600,21600">
              <v:path/>
              <v:fill on="f" focussize="0,0"/>
              <v:stroke weight="0.57748031496063pt" color="#000000"/>
              <v:imagedata o:title=""/>
              <o:lock v:ext="edit"/>
              <v:textbox inset="0mm,0mm,0mm,0mm">
                <w:txbxContent>
                  <w:p>
                    <w:pPr>
                      <w:spacing w:before="4"/>
                      <w:ind w:left="83" w:right="0" w:firstLine="0"/>
                      <w:jc w:val="left"/>
                      <w:rPr>
                        <w:rFonts w:ascii="Arial MT"/>
                        <w:sz w:val="18"/>
                      </w:rPr>
                    </w:pPr>
                    <w:r>
                      <w:rPr>
                        <w:rFonts w:ascii="Arial MT"/>
                        <w:w w:val="105"/>
                        <w:sz w:val="18"/>
                      </w:rPr>
                      <w:t>CDocument</w:t>
                    </w:r>
                  </w:p>
                </w:txbxContent>
              </v:textbox>
            </v:shape>
            <v:shape id="_x0000_s3341" o:spid="_x0000_s3341" o:spt="202" type="#_x0000_t202" style="position:absolute;left:3711;top:3511;height:261;width:1439;" filled="f" stroked="t" coordsize="21600,21600">
              <v:path/>
              <v:fill on="f" focussize="0,0"/>
              <v:stroke weight="0.57748031496063pt" color="#000000"/>
              <v:imagedata o:title=""/>
              <o:lock v:ext="edit"/>
              <v:textbox inset="0mm,0mm,0mm,0mm">
                <w:txbxContent>
                  <w:p>
                    <w:pPr>
                      <w:spacing w:before="4"/>
                      <w:ind w:left="82" w:right="0" w:firstLine="0"/>
                      <w:jc w:val="left"/>
                      <w:rPr>
                        <w:rFonts w:ascii="Arial MT"/>
                        <w:sz w:val="18"/>
                      </w:rPr>
                    </w:pPr>
                    <w:r>
                      <w:rPr>
                        <w:rFonts w:ascii="Arial MT"/>
                        <w:w w:val="105"/>
                        <w:sz w:val="18"/>
                      </w:rPr>
                      <w:t>CFrameWnd</w:t>
                    </w:r>
                  </w:p>
                </w:txbxContent>
              </v:textbox>
            </v:shape>
            <v:shape id="_x0000_s3342" o:spid="_x0000_s3342" o:spt="202" type="#_x0000_t202" style="position:absolute;left:3711;top:2679;height:261;width:1439;" filled="f" stroked="t" coordsize="21600,21600">
              <v:path/>
              <v:fill on="f" focussize="0,0"/>
              <v:stroke weight="0.57748031496063pt" color="#000000"/>
              <v:imagedata o:title=""/>
              <o:lock v:ext="edit"/>
              <v:textbox inset="0mm,0mm,0mm,0mm">
                <w:txbxContent>
                  <w:p>
                    <w:pPr>
                      <w:spacing w:before="1"/>
                      <w:ind w:left="82" w:right="0" w:firstLine="0"/>
                      <w:jc w:val="left"/>
                      <w:rPr>
                        <w:rFonts w:ascii="Arial MT"/>
                        <w:sz w:val="18"/>
                      </w:rPr>
                    </w:pPr>
                    <w:r>
                      <w:rPr>
                        <w:rFonts w:ascii="Arial MT"/>
                        <w:w w:val="105"/>
                        <w:sz w:val="18"/>
                      </w:rPr>
                      <w:t>CView</w:t>
                    </w:r>
                  </w:p>
                </w:txbxContent>
              </v:textbox>
            </v:shape>
            <v:shape id="_x0000_s3343" o:spid="_x0000_s3343" o:spt="202" type="#_x0000_t202" style="position:absolute;left:3365;top:2263;height:261;width:1439;" filled="f" stroked="t" coordsize="21600,21600">
              <v:path/>
              <v:fill on="f" focussize="0,0"/>
              <v:stroke weight="0.57748031496063pt" color="#000000"/>
              <v:imagedata o:title=""/>
              <o:lock v:ext="edit"/>
              <v:textbox inset="0mm,0mm,0mm,0mm">
                <w:txbxContent>
                  <w:p>
                    <w:pPr>
                      <w:spacing w:before="4"/>
                      <w:ind w:left="83" w:right="0" w:firstLine="0"/>
                      <w:jc w:val="left"/>
                      <w:rPr>
                        <w:rFonts w:ascii="Arial MT"/>
                        <w:sz w:val="18"/>
                      </w:rPr>
                    </w:pPr>
                    <w:r>
                      <w:rPr>
                        <w:rFonts w:ascii="Arial MT"/>
                        <w:w w:val="105"/>
                        <w:sz w:val="18"/>
                      </w:rPr>
                      <w:t>CWnd</w:t>
                    </w:r>
                  </w:p>
                </w:txbxContent>
              </v:textbox>
            </v:shape>
            <v:shape id="_x0000_s3344" o:spid="_x0000_s3344" o:spt="202" type="#_x0000_t202" style="position:absolute;left:3711;top:1430;height:261;width:1439;" filled="f" stroked="t" coordsize="21600,21600">
              <v:path/>
              <v:fill on="f" focussize="0,0"/>
              <v:stroke weight="0.57748031496063pt" color="#000000"/>
              <v:imagedata o:title=""/>
              <o:lock v:ext="edit"/>
              <v:textbox inset="0mm,0mm,0mm,0mm">
                <w:txbxContent>
                  <w:p>
                    <w:pPr>
                      <w:spacing w:before="1"/>
                      <w:ind w:left="82" w:right="0" w:firstLine="0"/>
                      <w:jc w:val="left"/>
                      <w:rPr>
                        <w:rFonts w:ascii="Arial MT"/>
                        <w:sz w:val="18"/>
                      </w:rPr>
                    </w:pPr>
                    <w:r>
                      <w:rPr>
                        <w:rFonts w:ascii="Arial MT"/>
                        <w:w w:val="105"/>
                        <w:sz w:val="18"/>
                      </w:rPr>
                      <w:t>CWinApp</w:t>
                    </w:r>
                  </w:p>
                </w:txbxContent>
              </v:textbox>
            </v:shape>
            <v:shape id="_x0000_s3345" o:spid="_x0000_s3345" o:spt="202" type="#_x0000_t202" style="position:absolute;left:6481;top:1014;height:261;width:1370;" filled="f" stroked="t" coordsize="21600,21600">
              <v:path/>
              <v:fill on="f" focussize="0,0"/>
              <v:stroke weight="0.57748031496063pt" color="#000000"/>
              <v:imagedata o:title=""/>
              <o:lock v:ext="edit"/>
              <v:textbox inset="0mm,0mm,0mm,0mm">
                <w:txbxContent>
                  <w:p>
                    <w:pPr>
                      <w:spacing w:before="4"/>
                      <w:ind w:left="82" w:right="0" w:firstLine="0"/>
                      <w:jc w:val="left"/>
                      <w:rPr>
                        <w:rFonts w:ascii="Arial MT"/>
                        <w:sz w:val="18"/>
                      </w:rPr>
                    </w:pPr>
                    <w:r>
                      <w:rPr>
                        <w:rFonts w:ascii="Arial MT"/>
                        <w:w w:val="105"/>
                        <w:sz w:val="18"/>
                      </w:rPr>
                      <w:t>CDWordArray</w:t>
                    </w:r>
                  </w:p>
                </w:txbxContent>
              </v:textbox>
            </v:shape>
            <v:shape id="_x0000_s3346" o:spid="_x0000_s3346" o:spt="202" type="#_x0000_t202" style="position:absolute;left:3365;top:1014;height:261;width:1439;" filled="f" stroked="t" coordsize="21600,21600">
              <v:path/>
              <v:fill on="f" focussize="0,0"/>
              <v:stroke weight="0.57748031496063pt" color="#000000"/>
              <v:imagedata o:title=""/>
              <o:lock v:ext="edit"/>
              <v:textbox inset="0mm,0mm,0mm,0mm">
                <w:txbxContent>
                  <w:p>
                    <w:pPr>
                      <w:spacing w:before="4"/>
                      <w:ind w:left="83" w:right="0" w:firstLine="0"/>
                      <w:jc w:val="left"/>
                      <w:rPr>
                        <w:rFonts w:ascii="Arial MT"/>
                        <w:sz w:val="18"/>
                      </w:rPr>
                    </w:pPr>
                    <w:r>
                      <w:rPr>
                        <w:rFonts w:ascii="Arial MT"/>
                        <w:w w:val="105"/>
                        <w:sz w:val="18"/>
                      </w:rPr>
                      <w:t>CWinThread</w:t>
                    </w:r>
                  </w:p>
                </w:txbxContent>
              </v:textbox>
            </v:shape>
            <v:shape id="_x0000_s3347" o:spid="_x0000_s3347" o:spt="202" type="#_x0000_t202" style="position:absolute;left:6481;top:598;height:261;width:1370;" filled="f" stroked="t" coordsize="21600,21600">
              <v:path/>
              <v:fill on="f" focussize="0,0"/>
              <v:stroke weight="0.57748031496063pt" color="#000000"/>
              <v:imagedata o:title=""/>
              <o:lock v:ext="edit"/>
              <v:textbox inset="0mm,0mm,0mm,0mm">
                <w:txbxContent>
                  <w:p>
                    <w:pPr>
                      <w:spacing w:before="3"/>
                      <w:ind w:left="82" w:right="0" w:firstLine="0"/>
                      <w:jc w:val="left"/>
                      <w:rPr>
                        <w:rFonts w:ascii="Arial MT"/>
                        <w:sz w:val="18"/>
                      </w:rPr>
                    </w:pPr>
                    <w:r>
                      <w:rPr>
                        <w:rFonts w:ascii="Arial MT"/>
                        <w:w w:val="105"/>
                        <w:sz w:val="18"/>
                      </w:rPr>
                      <w:t>CObList</w:t>
                    </w:r>
                  </w:p>
                </w:txbxContent>
              </v:textbox>
            </v:shape>
            <v:shape id="_x0000_s3348" o:spid="_x0000_s3348" o:spt="202" type="#_x0000_t202" style="position:absolute;left:3019;top:598;height:261;width:2685;" filled="f" stroked="t" coordsize="21600,21600">
              <v:path/>
              <v:fill on="f" focussize="0,0"/>
              <v:stroke weight="0.57748031496063pt" color="#000000"/>
              <v:imagedata o:title=""/>
              <o:lock v:ext="edit"/>
              <v:textbox inset="0mm,0mm,0mm,0mm">
                <w:txbxContent>
                  <w:p>
                    <w:pPr>
                      <w:spacing w:before="3"/>
                      <w:ind w:left="83" w:right="0" w:firstLine="0"/>
                      <w:jc w:val="left"/>
                      <w:rPr>
                        <w:rFonts w:ascii="Arial MT"/>
                        <w:sz w:val="18"/>
                      </w:rPr>
                    </w:pPr>
                    <w:r>
                      <w:rPr>
                        <w:rFonts w:ascii="Arial MT"/>
                        <w:w w:val="105"/>
                        <w:sz w:val="18"/>
                      </w:rPr>
                      <w:t>CCmdTarget</w:t>
                    </w:r>
                  </w:p>
                </w:txbxContent>
              </v:textbox>
            </v:shape>
            <v:shape id="_x0000_s3349" o:spid="_x0000_s3349" o:spt="202" type="#_x0000_t202" style="position:absolute;left:5468;top:191;height:207;width:686;" filled="f" stroked="f" coordsize="21600,21600">
              <v:path/>
              <v:fill on="f" focussize="0,0"/>
              <v:stroke on="f" joinstyle="miter"/>
              <v:imagedata o:title=""/>
              <o:lock v:ext="edit"/>
              <v:textbox inset="0mm,0mm,0mm,0mm">
                <w:txbxContent>
                  <w:p>
                    <w:pPr>
                      <w:spacing w:before="0" w:line="206" w:lineRule="exact"/>
                      <w:ind w:left="0" w:right="0" w:firstLine="0"/>
                      <w:jc w:val="left"/>
                      <w:rPr>
                        <w:rFonts w:ascii="Arial MT"/>
                        <w:sz w:val="18"/>
                      </w:rPr>
                    </w:pPr>
                    <w:r>
                      <w:rPr>
                        <w:rFonts w:ascii="Arial MT"/>
                        <w:spacing w:val="-1"/>
                        <w:w w:val="105"/>
                        <w:sz w:val="18"/>
                      </w:rPr>
                      <w:t>CObject</w:t>
                    </w:r>
                  </w:p>
                </w:txbxContent>
              </v:textbox>
            </v:shape>
            <v:shape id="_x0000_s3350" o:spid="_x0000_s3350" o:spt="202" type="#_x0000_t202" style="position:absolute;left:2763;top:191;height:207;width:932;" filled="f" stroked="f" coordsize="21600,21600">
              <v:path/>
              <v:fill on="f" focussize="0,0"/>
              <v:stroke on="f" joinstyle="miter"/>
              <v:imagedata o:title=""/>
              <o:lock v:ext="edit"/>
              <v:textbox inset="0mm,0mm,0mm,0mm">
                <w:txbxContent>
                  <w:p>
                    <w:pPr>
                      <w:spacing w:before="0" w:line="206" w:lineRule="exact"/>
                      <w:ind w:left="0" w:right="0" w:firstLine="0"/>
                      <w:jc w:val="left"/>
                      <w:rPr>
                        <w:rFonts w:ascii="Arial MT"/>
                        <w:sz w:val="18"/>
                      </w:rPr>
                    </w:pPr>
                    <w:r>
                      <w:rPr>
                        <w:rFonts w:ascii="Arial MT"/>
                        <w:sz w:val="18"/>
                      </w:rPr>
                      <w:t>(</w:t>
                    </w:r>
                    <w:r>
                      <w:rPr>
                        <w:rFonts w:ascii="Arial"/>
                        <w:b/>
                        <w:sz w:val="18"/>
                      </w:rPr>
                      <w:t>MFC-Lite</w:t>
                    </w:r>
                    <w:r>
                      <w:rPr>
                        <w:rFonts w:ascii="Arial MT"/>
                        <w:sz w:val="18"/>
                      </w:rPr>
                      <w:t>)</w:t>
                    </w:r>
                  </w:p>
                </w:txbxContent>
              </v:textbox>
            </v:shape>
            <v:shape id="_x0000_s3351" o:spid="_x0000_s3351" o:spt="202" type="#_x0000_t202" style="position:absolute;left:8351;top:667;height:261;width:677;" filled="f" stroked="t" coordsize="21600,21600">
              <v:path/>
              <v:fill on="f" focussize="0,0"/>
              <v:stroke weight="0.57748031496063pt" color="#000000"/>
              <v:imagedata o:title=""/>
              <o:lock v:ext="edit"/>
              <v:textbox inset="0mm,0mm,0mm,0mm">
                <w:txbxContent>
                  <w:p>
                    <w:pPr>
                      <w:spacing w:before="1"/>
                      <w:ind w:left="84" w:right="0" w:firstLine="0"/>
                      <w:jc w:val="left"/>
                      <w:rPr>
                        <w:rFonts w:ascii="Arial MT"/>
                        <w:sz w:val="18"/>
                      </w:rPr>
                    </w:pPr>
                    <w:r>
                      <w:rPr>
                        <w:rFonts w:ascii="Arial MT"/>
                        <w:w w:val="105"/>
                        <w:sz w:val="18"/>
                      </w:rPr>
                      <w:t>CFile</w:t>
                    </w:r>
                  </w:p>
                </w:txbxContent>
              </v:textbox>
            </v:shape>
            <v:shape id="_x0000_s3352" o:spid="_x0000_s3352" o:spt="202" type="#_x0000_t202" style="position:absolute;left:3775;top:4808;height:247;width:1455;" filled="f" stroked="f" coordsize="21600,21600">
              <v:path/>
              <v:fill on="f" focussize="0,0"/>
              <v:stroke on="f" joinstyle="miter"/>
              <v:imagedata o:title=""/>
              <o:lock v:ext="edit"/>
              <v:textbox inset="0mm,0mm,0mm,0mm">
                <w:txbxContent>
                  <w:p>
                    <w:pPr>
                      <w:spacing w:before="0" w:line="163" w:lineRule="exact"/>
                      <w:ind w:left="24" w:right="0" w:firstLine="0"/>
                      <w:jc w:val="left"/>
                      <w:rPr>
                        <w:rFonts w:ascii="Arial MT"/>
                        <w:sz w:val="18"/>
                      </w:rPr>
                    </w:pPr>
                    <w:r>
                      <w:rPr>
                        <w:rFonts w:ascii="Arial MT"/>
                        <w:w w:val="105"/>
                        <w:sz w:val="18"/>
                      </w:rPr>
                      <w:t>CMyDoc</w:t>
                    </w:r>
                  </w:p>
                </w:txbxContent>
              </v:textbox>
            </v:shape>
            <v:shape id="_x0000_s3353" o:spid="_x0000_s3353" o:spt="202" type="#_x0000_t202" style="position:absolute;left:7728;top:4898;height:261;width:1439;" filled="f" stroked="t" coordsize="21600,21600">
              <v:path/>
              <v:fill on="f" focussize="0,0"/>
              <v:stroke weight="0.57748031496063pt" color="#000000"/>
              <v:imagedata o:title=""/>
              <o:lock v:ext="edit"/>
              <v:textbox inset="0mm,0mm,0mm,0mm">
                <w:txbxContent>
                  <w:p>
                    <w:pPr>
                      <w:spacing w:before="4"/>
                      <w:ind w:left="83" w:right="0" w:firstLine="0"/>
                      <w:jc w:val="left"/>
                      <w:rPr>
                        <w:rFonts w:ascii="Arial MT"/>
                        <w:sz w:val="18"/>
                      </w:rPr>
                    </w:pPr>
                    <w:r>
                      <w:rPr>
                        <w:rFonts w:ascii="Arial MT"/>
                        <w:w w:val="105"/>
                        <w:sz w:val="18"/>
                      </w:rPr>
                      <w:t>CRuntimeClass</w:t>
                    </w:r>
                  </w:p>
                </w:txbxContent>
              </v:textbox>
            </v:shape>
            <v:shape id="_x0000_s3354" o:spid="_x0000_s3354" o:spt="202" type="#_x0000_t202" style="position:absolute;left:7728;top:4482;height:261;width:1439;" filled="f" stroked="t" coordsize="21600,21600">
              <v:path/>
              <v:fill on="f" focussize="0,0"/>
              <v:stroke weight="0.57748031496063pt" color="#000000"/>
              <v:imagedata o:title=""/>
              <o:lock v:ext="edit"/>
              <v:textbox inset="0mm,0mm,0mm,0mm">
                <w:txbxContent>
                  <w:p>
                    <w:pPr>
                      <w:spacing w:before="3"/>
                      <w:ind w:left="83" w:right="0" w:firstLine="0"/>
                      <w:jc w:val="left"/>
                      <w:rPr>
                        <w:rFonts w:ascii="Arial MT"/>
                        <w:sz w:val="18"/>
                      </w:rPr>
                    </w:pPr>
                    <w:r>
                      <w:rPr>
                        <w:rFonts w:ascii="Arial MT"/>
                        <w:w w:val="105"/>
                        <w:sz w:val="18"/>
                      </w:rPr>
                      <w:t>CArchive</w:t>
                    </w:r>
                  </w:p>
                </w:txbxContent>
              </v:textbox>
            </v:shape>
            <w10:wrap type="topAndBottom"/>
          </v:group>
        </w:pict>
      </w:r>
    </w:p>
    <w:p>
      <w:pPr>
        <w:pStyle w:val="11"/>
        <w:spacing w:before="6"/>
        <w:rPr>
          <w:rFonts w:ascii="宋体"/>
          <w:sz w:val="10"/>
        </w:rPr>
      </w:pPr>
    </w:p>
    <w:p>
      <w:pPr>
        <w:tabs>
          <w:tab w:val="left" w:pos="3375"/>
        </w:tabs>
        <w:spacing w:before="69"/>
        <w:ind w:left="2627" w:right="0" w:firstLine="0"/>
        <w:jc w:val="left"/>
        <w:rPr>
          <w:rFonts w:ascii="Calibri" w:eastAsia="Calibri"/>
          <w:sz w:val="18"/>
        </w:rPr>
      </w:pPr>
      <w:r>
        <w:rPr>
          <w:rFonts w:hint="eastAsia" w:ascii="宋体" w:eastAsia="宋体"/>
          <w:sz w:val="18"/>
        </w:rPr>
        <w:t>圖</w:t>
      </w:r>
      <w:r>
        <w:rPr>
          <w:rFonts w:hint="eastAsia" w:ascii="宋体" w:eastAsia="宋体"/>
          <w:spacing w:val="-18"/>
          <w:sz w:val="18"/>
        </w:rPr>
        <w:t xml:space="preserve"> </w:t>
      </w:r>
      <w:r>
        <w:rPr>
          <w:rFonts w:ascii="Calibri" w:eastAsia="Calibri"/>
          <w:spacing w:val="9"/>
          <w:sz w:val="18"/>
        </w:rPr>
        <w:t>5.3</w:t>
      </w:r>
      <w:r>
        <w:rPr>
          <w:rFonts w:ascii="Calibri" w:eastAsia="Calibri"/>
          <w:spacing w:val="9"/>
          <w:sz w:val="18"/>
        </w:rPr>
        <w:tab/>
      </w:r>
      <w:r>
        <w:rPr>
          <w:rFonts w:hint="eastAsia" w:ascii="宋体" w:eastAsia="宋体"/>
          <w:spacing w:val="28"/>
          <w:w w:val="95"/>
          <w:sz w:val="18"/>
        </w:rPr>
        <w:t>本章所有</w:t>
      </w:r>
      <w:r>
        <w:rPr>
          <w:rFonts w:hint="eastAsia" w:ascii="宋体" w:eastAsia="宋体"/>
          <w:w w:val="95"/>
          <w:sz w:val="18"/>
        </w:rPr>
        <w:t>的</w:t>
      </w:r>
      <w:r>
        <w:rPr>
          <w:rFonts w:hint="eastAsia" w:ascii="宋体" w:eastAsia="宋体"/>
          <w:spacing w:val="10"/>
          <w:w w:val="95"/>
          <w:sz w:val="18"/>
        </w:rPr>
        <w:t xml:space="preserve"> </w:t>
      </w:r>
      <w:r>
        <w:rPr>
          <w:rFonts w:ascii="Calibri" w:eastAsia="Calibri"/>
          <w:spacing w:val="11"/>
          <w:w w:val="95"/>
          <w:sz w:val="18"/>
        </w:rPr>
        <w:t>classes</w:t>
      </w:r>
    </w:p>
    <w:p>
      <w:pPr>
        <w:pStyle w:val="11"/>
        <w:rPr>
          <w:rFonts w:ascii="Calibri"/>
          <w:sz w:val="20"/>
        </w:rPr>
      </w:pPr>
    </w:p>
    <w:p>
      <w:pPr>
        <w:pStyle w:val="11"/>
        <w:rPr>
          <w:rFonts w:ascii="Calibri"/>
          <w:sz w:val="20"/>
        </w:rPr>
      </w:pPr>
    </w:p>
    <w:p>
      <w:pPr>
        <w:pStyle w:val="11"/>
        <w:rPr>
          <w:rFonts w:ascii="Calibri"/>
          <w:sz w:val="20"/>
        </w:rPr>
      </w:pPr>
    </w:p>
    <w:p>
      <w:pPr>
        <w:pStyle w:val="11"/>
        <w:rPr>
          <w:rFonts w:ascii="Calibri"/>
          <w:sz w:val="20"/>
        </w:rPr>
      </w:pPr>
    </w:p>
    <w:p>
      <w:pPr>
        <w:pStyle w:val="11"/>
        <w:rPr>
          <w:rFonts w:ascii="Calibri"/>
          <w:sz w:val="20"/>
        </w:rPr>
      </w:pPr>
    </w:p>
    <w:p>
      <w:pPr>
        <w:pStyle w:val="11"/>
        <w:rPr>
          <w:rFonts w:ascii="Calibri"/>
          <w:sz w:val="20"/>
        </w:rPr>
      </w:pPr>
    </w:p>
    <w:p>
      <w:pPr>
        <w:pStyle w:val="11"/>
        <w:rPr>
          <w:rFonts w:ascii="Calibri"/>
          <w:sz w:val="20"/>
        </w:rPr>
      </w:pPr>
    </w:p>
    <w:p>
      <w:pPr>
        <w:pStyle w:val="11"/>
        <w:spacing w:before="11"/>
        <w:rPr>
          <w:rFonts w:ascii="Calibri"/>
          <w:sz w:val="17"/>
        </w:rPr>
      </w:pPr>
    </w:p>
    <w:p>
      <w:pPr>
        <w:pStyle w:val="5"/>
      </w:pPr>
      <w:r>
        <w:t>236</w:t>
      </w:r>
    </w:p>
    <w:p>
      <w:pPr>
        <w:spacing w:after="0"/>
        <w:sectPr>
          <w:pgSz w:w="10320" w:h="13220"/>
          <w:pgMar w:top="580" w:right="80" w:bottom="280" w:left="40" w:header="720" w:footer="720" w:gutter="0"/>
          <w:cols w:space="720" w:num="1"/>
        </w:sectPr>
      </w:pPr>
    </w:p>
    <w:p>
      <w:pPr>
        <w:pStyle w:val="11"/>
        <w:spacing w:before="64"/>
        <w:ind w:left="6380"/>
        <w:rPr>
          <w:rFonts w:hint="eastAsia" w:ascii="宋体" w:eastAsia="宋体"/>
        </w:rPr>
      </w:pPr>
      <w:r>
        <w:pict>
          <v:rect id="_x0000_s3355" o:spid="_x0000_s3355" o:spt="1" style="position:absolute;left:0pt;margin-left:131.9pt;margin-top:18.85pt;height:0.7pt;width:323pt;mso-position-horizontal-relative:page;mso-wrap-distance-bottom:0pt;mso-wrap-distance-top:0pt;z-index:-251199488;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5"/>
        </w:rPr>
        <w:t xml:space="preserve">第５章 </w:t>
      </w:r>
      <w:r>
        <w:rPr>
          <w:rFonts w:ascii="Times New Roman" w:eastAsia="Times New Roman"/>
        </w:rPr>
        <w:t>Polymorphism</w:t>
      </w:r>
      <w:r>
        <w:rPr>
          <w:rFonts w:hint="eastAsia" w:ascii="宋体" w:eastAsia="宋体"/>
        </w:rPr>
        <w:t>（多型）的應用</w:t>
      </w:r>
    </w:p>
    <w:p>
      <w:pPr>
        <w:pStyle w:val="11"/>
        <w:rPr>
          <w:rFonts w:ascii="宋体"/>
          <w:sz w:val="20"/>
        </w:rPr>
      </w:pPr>
    </w:p>
    <w:p>
      <w:pPr>
        <w:pStyle w:val="11"/>
        <w:spacing w:before="11"/>
        <w:rPr>
          <w:rFonts w:ascii="宋体"/>
          <w:sz w:val="26"/>
        </w:rPr>
      </w:pPr>
    </w:p>
    <w:p>
      <w:pPr>
        <w:pStyle w:val="5"/>
        <w:spacing w:before="28"/>
        <w:ind w:left="2627"/>
      </w:pPr>
      <w:r>
        <w:rPr>
          <w:rFonts w:hint="eastAsia" w:ascii="Microsoft YaHei UI" w:eastAsia="Microsoft YaHei UI"/>
          <w:spacing w:val="19"/>
          <w:w w:val="115"/>
        </w:rPr>
        <w:t xml:space="preserve">重新检讨  </w:t>
      </w:r>
      <w:r>
        <w:rPr>
          <w:w w:val="115"/>
        </w:rPr>
        <w:t>Shape</w:t>
      </w:r>
      <w:r>
        <w:rPr>
          <w:spacing w:val="37"/>
          <w:w w:val="115"/>
        </w:rPr>
        <w:t xml:space="preserve"> </w:t>
      </w:r>
      <w:r>
        <w:rPr>
          <w:w w:val="115"/>
        </w:rPr>
        <w:t>Hierarchy</w:t>
      </w:r>
    </w:p>
    <w:p>
      <w:pPr>
        <w:spacing w:before="180"/>
        <w:ind w:left="2627" w:right="0" w:firstLine="0"/>
        <w:jc w:val="left"/>
        <w:rPr>
          <w:rFonts w:hint="eastAsia" w:ascii="宋体" w:eastAsia="宋体"/>
          <w:sz w:val="18"/>
        </w:rPr>
      </w:pPr>
      <w:r>
        <w:rPr>
          <w:rFonts w:hint="eastAsia" w:ascii="宋体" w:eastAsia="宋体"/>
          <w:spacing w:val="-22"/>
          <w:sz w:val="18"/>
        </w:rPr>
        <w:t xml:space="preserve">图 </w:t>
      </w:r>
      <w:r>
        <w:rPr>
          <w:rFonts w:ascii="Arial Black" w:eastAsia="Arial Black"/>
          <w:sz w:val="18"/>
        </w:rPr>
        <w:t>5.3</w:t>
      </w:r>
      <w:r>
        <w:rPr>
          <w:rFonts w:ascii="Arial Black" w:eastAsia="Arial Black"/>
          <w:spacing w:val="32"/>
          <w:sz w:val="18"/>
        </w:rPr>
        <w:t xml:space="preserve"> </w:t>
      </w:r>
      <w:r>
        <w:rPr>
          <w:rFonts w:hint="eastAsia" w:ascii="宋体" w:eastAsia="宋体"/>
          <w:spacing w:val="1"/>
          <w:sz w:val="18"/>
        </w:rPr>
        <w:t xml:space="preserve">中有一大块 </w:t>
      </w:r>
      <w:r>
        <w:rPr>
          <w:rFonts w:ascii="Times New Roman" w:eastAsia="Times New Roman"/>
          <w:sz w:val="18"/>
        </w:rPr>
        <w:t>classes</w:t>
      </w:r>
      <w:r>
        <w:rPr>
          <w:rFonts w:ascii="Times New Roman" w:eastAsia="Times New Roman"/>
          <w:spacing w:val="5"/>
          <w:sz w:val="18"/>
        </w:rPr>
        <w:t xml:space="preserve"> </w:t>
      </w:r>
      <w:r>
        <w:rPr>
          <w:rFonts w:hint="eastAsia" w:ascii="宋体" w:eastAsia="宋体"/>
          <w:spacing w:val="1"/>
          <w:sz w:val="18"/>
        </w:rPr>
        <w:t xml:space="preserve">是我所谓的 </w:t>
      </w:r>
      <w:r>
        <w:rPr>
          <w:rFonts w:ascii="Times New Roman" w:eastAsia="Times New Roman"/>
          <w:sz w:val="18"/>
        </w:rPr>
        <w:t>Shape</w:t>
      </w:r>
      <w:r>
        <w:rPr>
          <w:rFonts w:ascii="Times New Roman" w:eastAsia="Times New Roman"/>
          <w:spacing w:val="8"/>
          <w:sz w:val="18"/>
        </w:rPr>
        <w:t xml:space="preserve"> </w:t>
      </w:r>
      <w:r>
        <w:rPr>
          <w:rFonts w:ascii="Times New Roman" w:eastAsia="Times New Roman"/>
          <w:sz w:val="18"/>
        </w:rPr>
        <w:t>hierarchy</w:t>
      </w:r>
      <w:r>
        <w:rPr>
          <w:rFonts w:hint="eastAsia" w:ascii="宋体" w:eastAsia="宋体"/>
          <w:spacing w:val="3"/>
          <w:sz w:val="18"/>
        </w:rPr>
        <w:t xml:space="preserve">，以 </w:t>
      </w:r>
      <w:r>
        <w:rPr>
          <w:rFonts w:ascii="Times New Roman" w:eastAsia="Times New Roman"/>
          <w:i/>
          <w:sz w:val="18"/>
        </w:rPr>
        <w:t>CShape</w:t>
      </w:r>
      <w:r>
        <w:rPr>
          <w:rFonts w:ascii="Times New Roman" w:eastAsia="Times New Roman"/>
          <w:i/>
          <w:spacing w:val="44"/>
          <w:sz w:val="18"/>
        </w:rPr>
        <w:t xml:space="preserve"> </w:t>
      </w:r>
      <w:r>
        <w:rPr>
          <w:rFonts w:hint="eastAsia" w:ascii="宋体" w:eastAsia="宋体"/>
          <w:sz w:val="18"/>
        </w:rPr>
        <w:t>为首。这组</w:t>
      </w:r>
    </w:p>
    <w:p>
      <w:pPr>
        <w:spacing w:before="125"/>
        <w:ind w:left="2627" w:right="0" w:firstLine="0"/>
        <w:jc w:val="left"/>
        <w:rPr>
          <w:rFonts w:hint="eastAsia" w:ascii="宋体" w:eastAsia="宋体"/>
          <w:sz w:val="18"/>
        </w:rPr>
      </w:pPr>
      <w:r>
        <w:rPr>
          <w:rFonts w:ascii="Times New Roman" w:eastAsia="Times New Roman"/>
          <w:sz w:val="18"/>
        </w:rPr>
        <w:t>classes</w:t>
      </w:r>
      <w:r>
        <w:rPr>
          <w:rFonts w:ascii="Times New Roman" w:eastAsia="Times New Roman"/>
          <w:spacing w:val="17"/>
          <w:sz w:val="18"/>
        </w:rPr>
        <w:t xml:space="preserve"> </w:t>
      </w:r>
      <w:r>
        <w:rPr>
          <w:rFonts w:hint="eastAsia" w:ascii="宋体" w:eastAsia="宋体"/>
          <w:spacing w:val="1"/>
          <w:sz w:val="18"/>
        </w:rPr>
        <w:t xml:space="preserve">体系与先前在第４章出现过的 </w:t>
      </w:r>
      <w:r>
        <w:rPr>
          <w:rFonts w:ascii="Times New Roman" w:eastAsia="Times New Roman"/>
          <w:sz w:val="18"/>
        </w:rPr>
        <w:t>Shape</w:t>
      </w:r>
      <w:r>
        <w:rPr>
          <w:rFonts w:ascii="Times New Roman" w:eastAsia="Times New Roman"/>
          <w:spacing w:val="60"/>
          <w:sz w:val="18"/>
        </w:rPr>
        <w:t xml:space="preserve"> </w:t>
      </w:r>
      <w:r>
        <w:rPr>
          <w:rFonts w:hint="eastAsia" w:ascii="宋体" w:eastAsia="宋体"/>
          <w:sz w:val="18"/>
        </w:rPr>
        <w:t>不太一样：</w:t>
      </w:r>
    </w:p>
    <w:p>
      <w:pPr>
        <w:pStyle w:val="11"/>
        <w:rPr>
          <w:rFonts w:ascii="宋体"/>
          <w:sz w:val="20"/>
        </w:rPr>
      </w:pPr>
    </w:p>
    <w:p>
      <w:pPr>
        <w:pStyle w:val="11"/>
        <w:spacing w:before="10"/>
        <w:rPr>
          <w:rFonts w:ascii="宋体"/>
          <w:sz w:val="13"/>
        </w:rPr>
      </w:pPr>
      <w:r>
        <w:pict>
          <v:group id="_x0000_s3356" o:spid="_x0000_s3356" o:spt="203" style="position:absolute;left:0pt;margin-left:178.7pt;margin-top:10.8pt;height:125.3pt;width:229.7pt;mso-position-horizontal-relative:page;mso-wrap-distance-bottom:0pt;mso-wrap-distance-top:0pt;z-index:-251198464;mso-width-relative:page;mso-height-relative:page;" coordorigin="3574,216" coordsize="4594,2506">
            <o:lock v:ext="edit"/>
            <v:shape id="_x0000_s3357" o:spid="_x0000_s3357" style="position:absolute;left:4366;top:2006;height:288;width:932;" fillcolor="#B1B1B1" filled="t" stroked="f" coordorigin="4366,2007" coordsize="932,288" path="m5298,2007l4366,2007,4366,2212,4366,2295,5298,2295,5298,2212,5298,2007xe">
              <v:path arrowok="t"/>
              <v:fill on="t" focussize="0,0"/>
              <v:stroke on="f"/>
              <v:imagedata o:title=""/>
              <o:lock v:ext="edit"/>
            </v:shape>
            <v:rect id="_x0000_s3358" o:spid="_x0000_s3358" o:spt="1" style="position:absolute;left:4297;top:1940;height:272;width:918;" fillcolor="#FFFFFF" filled="t" stroked="f" coordsize="21600,21600">
              <v:path/>
              <v:fill on="t" focussize="0,0"/>
              <v:stroke on="f"/>
              <v:imagedata o:title=""/>
              <o:lock v:ext="edit"/>
            </v:rect>
            <v:rect id="_x0000_s3359" o:spid="_x0000_s3359" o:spt="1" style="position:absolute;left:4297;top:1940;height:272;width:918;" filled="f" stroked="t" coordsize="21600,21600">
              <v:path/>
              <v:fill on="f" focussize="0,0"/>
              <v:stroke weight="0.597165354330709pt" color="#000000"/>
              <v:imagedata o:title=""/>
              <o:lock v:ext="edit"/>
            </v:rect>
            <v:shape id="_x0000_s3360" o:spid="_x0000_s3360" style="position:absolute;left:4006;top:2438;height:284;width:1148;" fillcolor="#B1B1B1" filled="t" stroked="f" coordorigin="4006,2439" coordsize="1148,284" path="m5154,2439l4006,2439,4006,2640,4006,2722,5154,2722,5154,2640,5154,2439xe">
              <v:path arrowok="t"/>
              <v:fill on="t" focussize="0,0"/>
              <v:stroke on="f"/>
              <v:imagedata o:title=""/>
              <o:lock v:ext="edit"/>
            </v:shape>
            <v:rect id="_x0000_s3361" o:spid="_x0000_s3361" o:spt="1" style="position:absolute;left:3938;top:2368;height:272;width:1134;" fillcolor="#FFFFFF" filled="t" stroked="f" coordsize="21600,21600">
              <v:path/>
              <v:fill on="t" focussize="0,0"/>
              <v:stroke on="f"/>
              <v:imagedata o:title=""/>
              <o:lock v:ext="edit"/>
            </v:rect>
            <v:rect id="_x0000_s3362" o:spid="_x0000_s3362" o:spt="1" style="position:absolute;left:3938;top:2368;height:272;width:1134;" filled="f" stroked="t" coordsize="21600,21600">
              <v:path/>
              <v:fill on="f" focussize="0,0"/>
              <v:stroke weight="0.597165354330709pt" color="#000000"/>
              <v:imagedata o:title=""/>
              <o:lock v:ext="edit"/>
            </v:rect>
            <v:shape id="_x0000_s3363" o:spid="_x0000_s3363" style="position:absolute;left:4006;top:1579;height:284;width:1076;" fillcolor="#B1B1B1" filled="t" stroked="f" coordorigin="4006,1580" coordsize="1076,284" path="m5082,1580l4006,1580,4006,1782,4006,1863,5082,1863,5082,1782,5082,1580xe">
              <v:path arrowok="t"/>
              <v:fill on="t" focussize="0,0"/>
              <v:stroke on="f"/>
              <v:imagedata o:title=""/>
              <o:lock v:ext="edit"/>
            </v:shape>
            <v:rect id="_x0000_s3364" o:spid="_x0000_s3364" o:spt="1" style="position:absolute;left:3938;top:1511;height:272;width:1062;" fillcolor="#FFFFFF" filled="t" stroked="f" coordsize="21600,21600">
              <v:path/>
              <v:fill on="t" focussize="0,0"/>
              <v:stroke on="f"/>
              <v:imagedata o:title=""/>
              <o:lock v:ext="edit"/>
            </v:rect>
            <v:rect id="_x0000_s3365" o:spid="_x0000_s3365" o:spt="1" style="position:absolute;left:3938;top:1511;height:272;width:1062;" filled="f" stroked="t" coordsize="21600,21600">
              <v:path/>
              <v:fill on="f" focussize="0,0"/>
              <v:stroke weight="0.597165354330709pt" color="#000000"/>
              <v:imagedata o:title=""/>
              <o:lock v:ext="edit"/>
            </v:rect>
            <v:shape id="_x0000_s3366" o:spid="_x0000_s3366" style="position:absolute;left:4366;top:1147;height:288;width:932;" fillcolor="#B1B1B1" filled="t" stroked="f" coordorigin="4366,1148" coordsize="932,288" path="m5298,1148l4366,1148,4366,1353,4366,1436,5298,1436,5298,1353,5298,1148xe">
              <v:path arrowok="t"/>
              <v:fill on="t" focussize="0,0"/>
              <v:stroke on="f"/>
              <v:imagedata o:title=""/>
              <o:lock v:ext="edit"/>
            </v:shape>
            <v:rect id="_x0000_s3367" o:spid="_x0000_s3367" o:spt="1" style="position:absolute;left:4297;top:1081;height:272;width:918;" fillcolor="#FFFFFF" filled="t" stroked="f" coordsize="21600,21600">
              <v:path/>
              <v:fill on="t" focussize="0,0"/>
              <v:stroke on="f"/>
              <v:imagedata o:title=""/>
              <o:lock v:ext="edit"/>
            </v:rect>
            <v:rect id="_x0000_s3368" o:spid="_x0000_s3368" o:spt="1" style="position:absolute;left:4297;top:1081;height:272;width:918;" filled="f" stroked="t" coordsize="21600,21600">
              <v:path/>
              <v:fill on="f" focussize="0,0"/>
              <v:stroke weight="0.597165354330709pt" color="#000000"/>
              <v:imagedata o:title=""/>
              <o:lock v:ext="edit"/>
            </v:rect>
            <v:shape id="_x0000_s3369" o:spid="_x0000_s3369" style="position:absolute;left:4006;top:720;height:284;width:1076;" fillcolor="#B1B1B1" filled="t" stroked="f" coordorigin="4006,720" coordsize="1076,284" path="m5082,720l4006,720,4006,923,4006,1004,5082,1004,5082,923,5082,720xe">
              <v:path arrowok="t"/>
              <v:fill on="t" focussize="0,0"/>
              <v:stroke on="f"/>
              <v:imagedata o:title=""/>
              <o:lock v:ext="edit"/>
            </v:shape>
            <v:rect id="_x0000_s3370" o:spid="_x0000_s3370" o:spt="1" style="position:absolute;left:3938;top:651;height:272;width:1062;" fillcolor="#FFFFFF" filled="t" stroked="f" coordsize="21600,21600">
              <v:path/>
              <v:fill on="t" focussize="0,0"/>
              <v:stroke on="f"/>
              <v:imagedata o:title=""/>
              <o:lock v:ext="edit"/>
            </v:rect>
            <v:rect id="_x0000_s3371" o:spid="_x0000_s3371" o:spt="1" style="position:absolute;left:3938;top:651;height:272;width:1062;" filled="f" stroked="t" coordsize="21600,21600">
              <v:path/>
              <v:fill on="f" focussize="0,0"/>
              <v:stroke weight="0.597165354330709pt" color="#000000"/>
              <v:imagedata o:title=""/>
              <o:lock v:ext="edit"/>
            </v:rect>
            <v:shape id="_x0000_s3372" o:spid="_x0000_s3372" style="position:absolute;left:3646;top:288;height:288;width:1796;" fillcolor="#B1B1B1" filled="t" stroked="f" coordorigin="3646,288" coordsize="1796,288" path="m5442,288l3646,288,3646,494,3646,576,5442,576,5442,494,5442,288xe">
              <v:path arrowok="t"/>
              <v:fill on="t" focussize="0,0"/>
              <v:stroke on="f"/>
              <v:imagedata o:title=""/>
              <o:lock v:ext="edit"/>
            </v:shape>
            <v:rect id="_x0000_s3373" o:spid="_x0000_s3373" o:spt="1" style="position:absolute;left:3580;top:222;height:272;width:1779;" fillcolor="#FFFFFF" filled="t" stroked="f" coordsize="21600,21600">
              <v:path/>
              <v:fill on="t" focussize="0,0"/>
              <v:stroke on="f"/>
              <v:imagedata o:title=""/>
              <o:lock v:ext="edit"/>
            </v:rect>
            <v:rect id="_x0000_s3374" o:spid="_x0000_s3374" o:spt="1" style="position:absolute;left:3580;top:222;height:272;width:1779;" filled="f" stroked="t" coordsize="21600,21600">
              <v:path/>
              <v:fill on="f" focussize="0,0"/>
              <v:stroke weight="0.597165354330709pt" color="#000000"/>
              <v:imagedata o:title=""/>
              <o:lock v:ext="edit"/>
            </v:rect>
            <v:shape id="_x0000_s3375" o:spid="_x0000_s3375" style="position:absolute;left:3717;top:502;height:2005;width:574;" filled="f" stroked="t" coordorigin="3718,503" coordsize="574,2005" path="m3718,503l3718,789,3933,789m3718,789l3718,1648,3933,1648m3718,1648l3718,2507,3933,2507m4077,932l4077,1219,4292,1219m4077,1791l4077,2078,4292,2078e">
              <v:path arrowok="t"/>
              <v:fill on="f" focussize="0,0"/>
              <v:stroke weight="0.597165354330709pt" color="#000000"/>
              <v:imagedata o:title=""/>
              <o:lock v:ext="edit"/>
            </v:shape>
            <v:shape id="_x0000_s3376" o:spid="_x0000_s3376" style="position:absolute;left:5593;top:856;height:221;width:637;" fillcolor="#000000" filled="t" stroked="f" coordorigin="5594,856" coordsize="637,221" path="m5609,1074l5606,1062,5594,1067,5597,1077,5609,1074xm5657,1058l5654,1046,5642,1050,5645,1062,5657,1058xm5704,1041l5701,1031,5689,1034,5692,1046,5704,1041xm5752,1026l5749,1014,5737,1019,5740,1029,5752,1026xm5800,1010l5797,999,5785,1002,5788,1014,5800,1010xm5848,993l5845,983,5833,987,5836,998,5848,993xm5896,979l5893,967,5881,971,5884,982,5896,979xm5943,962l5940,952,5928,955,5931,967,5943,962xm5991,947l5988,935,5976,940,5979,950,5991,947xm6039,931l6036,919,6024,923,6027,935,6039,931xm6087,914l6084,904,6072,907,6075,919,6087,914xm6135,899l6132,887,6120,892,6123,902,6135,899xm6183,883l6180,871,6168,876,6171,887,6183,883xm6231,867l6228,856,6216,859,6219,871,6231,867xe">
              <v:path arrowok="t"/>
              <v:fill on="t" focussize="0,0"/>
              <v:stroke on="f"/>
              <v:imagedata o:title=""/>
              <o:lock v:ext="edit"/>
            </v:shape>
            <v:shape id="_x0000_s3377" o:spid="_x0000_s3377" o:spt="75" type="#_x0000_t75" style="position:absolute;left:5368;top:1036;height:111;width:193;" filled="f" stroked="f" coordsize="21600,21600">
              <v:path/>
              <v:fill on="f" focussize="0,0"/>
              <v:stroke on="f"/>
              <v:imagedata r:id="rId94" o:title=""/>
              <o:lock v:ext="edit" aspectratio="t"/>
            </v:shape>
            <v:shape id="_x0000_s3378" o:spid="_x0000_s3378" style="position:absolute;left:5593;top:1715;height:221;width:637;" fillcolor="#000000" filled="t" stroked="f" coordorigin="5594,1715" coordsize="637,221" path="m5609,1933l5606,1921,5594,1925,5597,1936,5609,1933xm5657,1917l5654,1905,5642,1909,5645,1921,5657,1917xm5704,1900l5701,1890,5689,1893,5692,1905,5704,1900xm5752,1885l5749,1873,5737,1878,5740,1888,5752,1885xm5800,1869l5797,1859,5785,1862,5788,1873,5800,1869xm5848,1853l5845,1842,5833,1847,5836,1857,5848,1853xm5896,1838l5893,1826,5881,1830,5884,1841,5896,1838xm5943,1821l5940,1811,5928,1814,5931,1826,5943,1821xm5991,1806l5988,1794,5976,1799,5979,1809,5991,1806xm6039,1790l6036,1778,6024,1782,6027,1794,6039,1790xm6087,1773l6084,1763,6072,1766,6075,1778,6087,1773xm6135,1759l6132,1747,6120,1751,6123,1762,6135,1759xm6183,1742l6180,1730,6168,1735,6171,1747,6183,1742xm6231,1726l6228,1715,6216,1718,6219,1730,6231,1726xe">
              <v:path arrowok="t"/>
              <v:fill on="t" focussize="0,0"/>
              <v:stroke on="f"/>
              <v:imagedata o:title=""/>
              <o:lock v:ext="edit"/>
            </v:shape>
            <v:shape id="_x0000_s3379" o:spid="_x0000_s3379" o:spt="75" type="#_x0000_t75" style="position:absolute;left:5368;top:1895;height:111;width:193;" filled="f" stroked="f" coordsize="21600,21600">
              <v:path/>
              <v:fill on="f" focussize="0,0"/>
              <v:stroke on="f"/>
              <v:imagedata r:id="rId95" o:title=""/>
              <o:lock v:ext="edit" aspectratio="t"/>
            </v:shape>
            <v:shape id="_x0000_s3380" o:spid="_x0000_s3380" style="position:absolute;left:7092;top:2006;height:288;width:1004;" fillcolor="#B1B1B1" filled="t" stroked="f" coordorigin="7093,2007" coordsize="1004,288" path="m8096,2007l7093,2007,7093,2212,7093,2295,8096,2295,8096,2212,8096,2007xe">
              <v:path arrowok="t"/>
              <v:fill on="t" focussize="0,0"/>
              <v:stroke on="f"/>
              <v:imagedata o:title=""/>
              <o:lock v:ext="edit"/>
            </v:shape>
            <v:rect id="_x0000_s3381" o:spid="_x0000_s3381" o:spt="1" style="position:absolute;left:7024;top:1940;height:272;width:990;" fillcolor="#FFFFFF" filled="t" stroked="f" coordsize="21600,21600">
              <v:path/>
              <v:fill on="t" focussize="0,0"/>
              <v:stroke on="f"/>
              <v:imagedata o:title=""/>
              <o:lock v:ext="edit"/>
            </v:rect>
            <v:rect id="_x0000_s3382" o:spid="_x0000_s3382" o:spt="1" style="position:absolute;left:7024;top:1940;height:272;width:990;" filled="f" stroked="t" coordsize="21600,21600">
              <v:path/>
              <v:fill on="f" focussize="0,0"/>
              <v:stroke weight="0.597165354330709pt" color="#000000"/>
              <v:imagedata o:title=""/>
              <o:lock v:ext="edit"/>
            </v:rect>
            <v:shape id="_x0000_s3383" o:spid="_x0000_s3383" style="position:absolute;left:6732;top:2438;height:284;width:1148;" fillcolor="#B1B1B1" filled="t" stroked="f" coordorigin="6733,2439" coordsize="1148,284" path="m7880,2439l6733,2439,6733,2640,6733,2722,7880,2722,7880,2640,7880,2439xe">
              <v:path arrowok="t"/>
              <v:fill on="t" focussize="0,0"/>
              <v:stroke on="f"/>
              <v:imagedata o:title=""/>
              <o:lock v:ext="edit"/>
            </v:shape>
            <v:rect id="_x0000_s3384" o:spid="_x0000_s3384" o:spt="1" style="position:absolute;left:6665;top:2368;height:272;width:1134;" fillcolor="#FFFFFF" filled="t" stroked="f" coordsize="21600,21600">
              <v:path/>
              <v:fill on="t" focussize="0,0"/>
              <v:stroke on="f"/>
              <v:imagedata o:title=""/>
              <o:lock v:ext="edit"/>
            </v:rect>
            <v:rect id="_x0000_s3385" o:spid="_x0000_s3385" o:spt="1" style="position:absolute;left:6665;top:2368;height:272;width:1134;" filled="f" stroked="t" coordsize="21600,21600">
              <v:path/>
              <v:fill on="f" focussize="0,0"/>
              <v:stroke weight="0.597165354330709pt" color="#000000"/>
              <v:imagedata o:title=""/>
              <o:lock v:ext="edit"/>
            </v:rect>
            <v:shape id="_x0000_s3386" o:spid="_x0000_s3386" style="position:absolute;left:6732;top:1579;height:284;width:1076;" fillcolor="#B1B1B1" filled="t" stroked="f" coordorigin="6733,1580" coordsize="1076,284" path="m7808,1580l6733,1580,6733,1782,6733,1863,7808,1863,7808,1782,7808,1580xe">
              <v:path arrowok="t"/>
              <v:fill on="t" focussize="0,0"/>
              <v:stroke on="f"/>
              <v:imagedata o:title=""/>
              <o:lock v:ext="edit"/>
            </v:shape>
            <v:rect id="_x0000_s3387" o:spid="_x0000_s3387" o:spt="1" style="position:absolute;left:6665;top:1511;height:272;width:1062;" fillcolor="#FFFFFF" filled="t" stroked="f" coordsize="21600,21600">
              <v:path/>
              <v:fill on="t" focussize="0,0"/>
              <v:stroke on="f"/>
              <v:imagedata o:title=""/>
              <o:lock v:ext="edit"/>
            </v:rect>
            <v:rect id="_x0000_s3388" o:spid="_x0000_s3388" o:spt="1" style="position:absolute;left:6665;top:1511;height:272;width:1062;" filled="f" stroked="t" coordsize="21600,21600">
              <v:path/>
              <v:fill on="f" focussize="0,0"/>
              <v:stroke weight="0.597165354330709pt" color="#000000"/>
              <v:imagedata o:title=""/>
              <o:lock v:ext="edit"/>
            </v:rect>
            <v:shape id="_x0000_s3389" o:spid="_x0000_s3389" style="position:absolute;left:7092;top:1147;height:288;width:932;" fillcolor="#B1B1B1" filled="t" stroked="f" coordorigin="7093,1148" coordsize="932,288" path="m8024,1148l7093,1148,7093,1353,7093,1436,8024,1436,8024,1353,8024,1148xe">
              <v:path arrowok="t"/>
              <v:fill on="t" focussize="0,0"/>
              <v:stroke on="f"/>
              <v:imagedata o:title=""/>
              <o:lock v:ext="edit"/>
            </v:shape>
            <v:rect id="_x0000_s3390" o:spid="_x0000_s3390" o:spt="1" style="position:absolute;left:7024;top:1081;height:272;width:918;" fillcolor="#FFFFFF" filled="t" stroked="f" coordsize="21600,21600">
              <v:path/>
              <v:fill on="t" focussize="0,0"/>
              <v:stroke on="f"/>
              <v:imagedata o:title=""/>
              <o:lock v:ext="edit"/>
            </v:rect>
            <v:shape id="_x0000_s3391" o:spid="_x0000_s3391" style="position:absolute;left:6732;top:720;height:284;width:1076;" fillcolor="#B1B1B1" filled="t" stroked="f" coordorigin="6733,720" coordsize="1076,284" path="m7808,720l6733,720,6733,923,6733,1004,7808,1004,7808,923,7808,720xe">
              <v:path arrowok="t"/>
              <v:fill on="t" focussize="0,0"/>
              <v:stroke on="f"/>
              <v:imagedata o:title=""/>
              <o:lock v:ext="edit"/>
            </v:shape>
            <v:rect id="_x0000_s3392" o:spid="_x0000_s3392" o:spt="1" style="position:absolute;left:6665;top:651;height:272;width:1062;" fillcolor="#FFFFFF" filled="t" stroked="f" coordsize="21600,21600">
              <v:path/>
              <v:fill on="t" focussize="0,0"/>
              <v:stroke on="f"/>
              <v:imagedata o:title=""/>
              <o:lock v:ext="edit"/>
            </v:rect>
            <v:rect id="_x0000_s3393" o:spid="_x0000_s3393" o:spt="1" style="position:absolute;left:6665;top:651;height:272;width:1062;" filled="f" stroked="t" coordsize="21600,21600">
              <v:path/>
              <v:fill on="f" focussize="0,0"/>
              <v:stroke weight="0.597165354330709pt" color="#000000"/>
              <v:imagedata o:title=""/>
              <o:lock v:ext="edit"/>
            </v:rect>
            <v:shape id="_x0000_s3394" o:spid="_x0000_s3394" style="position:absolute;left:6372;top:288;height:288;width:1796;" fillcolor="#B1B1B1" filled="t" stroked="f" coordorigin="6373,288" coordsize="1796,288" path="m8168,288l6373,288,6373,494,6373,576,8168,576,8168,494,8168,288xe">
              <v:path arrowok="t"/>
              <v:fill on="t" focussize="0,0"/>
              <v:stroke on="f"/>
              <v:imagedata o:title=""/>
              <o:lock v:ext="edit"/>
            </v:shape>
            <v:rect id="_x0000_s3395" o:spid="_x0000_s3395" o:spt="1" style="position:absolute;left:6306;top:222;height:272;width:1779;" fillcolor="#FFFFFF" filled="t" stroked="f" coordsize="21600,21600">
              <v:path/>
              <v:fill on="t" focussize="0,0"/>
              <v:stroke on="f"/>
              <v:imagedata o:title=""/>
              <o:lock v:ext="edit"/>
            </v:rect>
            <v:rect id="_x0000_s3396" o:spid="_x0000_s3396" o:spt="1" style="position:absolute;left:6306;top:222;height:272;width:1779;" filled="f" stroked="t" coordsize="21600,21600">
              <v:path/>
              <v:fill on="f" focussize="0,0"/>
              <v:stroke weight="0.597165354330709pt" color="#000000"/>
              <v:imagedata o:title=""/>
              <o:lock v:ext="edit"/>
            </v:rect>
            <v:shape id="_x0000_s3397" o:spid="_x0000_s3397" style="position:absolute;left:6444;top:502;height:2005;width:575;" filled="f" stroked="t" coordorigin="6444,503" coordsize="575,2005" path="m6444,503l6444,789,6660,789m6444,789l6444,1648,6660,1648m6444,1648l6444,2507,6660,2507m6803,932l6803,1219,7018,1219m6803,1791l6803,2078,7018,2078e">
              <v:path arrowok="t"/>
              <v:fill on="f" focussize="0,0"/>
              <v:stroke weight="0.597165354330709pt" color="#000000"/>
              <v:imagedata o:title=""/>
              <o:lock v:ext="edit"/>
            </v:shape>
            <v:shape id="_x0000_s3398" o:spid="_x0000_s3398" style="position:absolute;left:5617;top:929;height:296;width:972;" fillcolor="#000000" filled="t" stroked="f" coordorigin="5618,929" coordsize="972,296" path="m5633,932l5621,929,5618,940,5630,944,5633,932xm5680,947l5668,943,5665,955,5677,958,5680,947xm5728,961l5716,958,5713,968,5725,973,5728,961xm5776,974l5764,971,5761,983,5773,986,5776,974xm5824,989l5812,986,5809,996,5821,1001,5824,989xm5872,1002l5860,999,5857,1011,5869,1014,5872,1002xm5920,1017l5908,1013,5905,1025,5917,1028,5920,1017xm5967,1031l5955,1028,5952,1038,5964,1043,5967,1031xm6015,1046l6003,1041,6000,1053,6012,1056,6015,1046xm6063,1059l6051,1056,6048,1067,6060,1071,6063,1059xm6111,1073l6099,1070,6096,1082,6108,1085,6111,1073xm6159,1088l6147,1083,6144,1095,6156,1099,6159,1088xm6207,1101l6195,1098,6192,1110,6204,1113,6207,1101xm6255,1116l6243,1111,6240,1123,6252,1126,6255,1116xm6302,1129l6290,1126,6287,1137,6299,1141,6302,1129xm6350,1144l6338,1140,6335,1151,6347,1154,6350,1144xm6398,1157l6386,1154,6383,1165,6395,1169,6398,1157xm6446,1171l6434,1168,6431,1180,6443,1183,6446,1171xm6494,1186l6482,1181,6479,1193,6491,1196,6494,1186xm6541,1199l6529,1196,6527,1208,6538,1211,6541,1199xm6589,1214l6577,1210,6574,1222,6586,1225,6589,1214xe">
              <v:path arrowok="t"/>
              <v:fill on="t" focussize="0,0"/>
              <v:stroke on="f"/>
              <v:imagedata o:title=""/>
              <o:lock v:ext="edit"/>
            </v:shape>
            <v:shape id="_x0000_s3399" o:spid="_x0000_s3399" o:spt="75" type="#_x0000_t75" style="position:absolute;left:5368;top:857;height:109;width:217;" filled="f" stroked="f" coordsize="21600,21600">
              <v:path/>
              <v:fill on="f" focussize="0,0"/>
              <v:stroke on="f"/>
              <v:imagedata r:id="rId96" o:title=""/>
              <o:lock v:ext="edit" aspectratio="t"/>
            </v:shape>
            <v:shape id="_x0000_s3400" o:spid="_x0000_s3400" style="position:absolute;left:5545;top:1716;height:296;width:972;" fillcolor="#000000" filled="t" stroked="f" coordorigin="5546,1717" coordsize="972,296" path="m5561,1720l5549,1717,5546,1727,5558,1732,5561,1720xm5609,1735l5597,1730,5594,1742,5606,1745,5609,1735xm5657,1748l5645,1745,5642,1756,5654,1760,5657,1748xm5704,1762l5692,1759,5689,1770,5701,1773,5704,1762xm5752,1776l5740,1773,5737,1784,5749,1788,5752,1776xm5800,1790l5788,1787,5785,1799,5797,1802,5800,1790xm5848,1805l5836,1800,5833,1812,5845,1815,5848,1805xm5896,1818l5884,1815,5881,1826,5893,1830,5896,1818xm5943,1833l5931,1829,5928,1841,5940,1844,5943,1833xm5991,1847l5979,1844,5976,1854,5988,1859,5991,1847xm6039,1860l6027,1857,6024,1869,6036,1872,6039,1860xm6087,1875l6075,1871,6072,1882,6084,1887,6087,1875xm6135,1888l6123,1885,6120,1897,6132,1900,6135,1888xm6183,1903l6171,1899,6168,1911,6180,1914,6183,1903xm6231,1917l6219,1914,6216,1924,6228,1928,6231,1917xm6278,1931l6267,1927,6264,1939,6275,1942,6278,1931xm6326,1945l6314,1942,6311,1952,6323,1957,6326,1945xm6374,1958l6362,1955,6359,1967,6371,1970,6374,1958xm6422,1973l6410,1969,6407,1981,6419,1984,6422,1973xm6470,1987l6458,1984,6455,1996,6467,1999,6470,1987xm6518,2002l6506,1997,6503,2009,6515,2012,6518,2002xe">
              <v:path arrowok="t"/>
              <v:fill on="t" focussize="0,0"/>
              <v:stroke on="f"/>
              <v:imagedata o:title=""/>
              <o:lock v:ext="edit"/>
            </v:shape>
            <v:shape id="_x0000_s3401" o:spid="_x0000_s3401" o:spt="75" type="#_x0000_t75" style="position:absolute;left:5296;top:1645;height:109;width:217;" filled="f" stroked="f" coordsize="21600,21600">
              <v:path/>
              <v:fill on="f" focussize="0,0"/>
              <v:stroke on="f"/>
              <v:imagedata r:id="rId97" o:title=""/>
              <o:lock v:ext="edit" aspectratio="t"/>
            </v:shape>
            <v:shape id="_x0000_s3402" o:spid="_x0000_s3402" o:spt="202" type="#_x0000_t202" style="position:absolute;left:6665;top:2368;height:272;width:1086;" filled="f" stroked="t" coordsize="21600,21600">
              <v:path/>
              <v:fill on="f" focussize="0,0"/>
              <v:stroke weight="0.597165354330709pt" color="#000000"/>
              <v:imagedata o:title=""/>
              <o:lock v:ext="edit"/>
              <v:textbox inset="0mm,0mm,0mm,0mm">
                <w:txbxContent>
                  <w:p>
                    <w:pPr>
                      <w:spacing w:before="1"/>
                      <w:ind w:left="85" w:right="0" w:firstLine="0"/>
                      <w:jc w:val="left"/>
                      <w:rPr>
                        <w:rFonts w:ascii="Arial MT"/>
                        <w:sz w:val="19"/>
                      </w:rPr>
                    </w:pPr>
                    <w:r>
                      <w:rPr>
                        <w:rFonts w:ascii="Arial MT"/>
                        <w:sz w:val="19"/>
                      </w:rPr>
                      <w:t>CTriangle</w:t>
                    </w:r>
                  </w:p>
                </w:txbxContent>
              </v:textbox>
            </v:shape>
            <v:shape id="_x0000_s3403" o:spid="_x0000_s3403" o:spt="202" type="#_x0000_t202" style="position:absolute;left:7024;top:1940;height:272;width:990;" filled="f" stroked="t" coordsize="21600,21600">
              <v:path/>
              <v:fill on="f" focussize="0,0"/>
              <v:stroke weight="0.597165354330709pt" color="#000000"/>
              <v:imagedata o:title=""/>
              <o:lock v:ext="edit"/>
              <v:textbox inset="0mm,0mm,0mm,0mm">
                <w:txbxContent>
                  <w:p>
                    <w:pPr>
                      <w:spacing w:before="0" w:line="216" w:lineRule="exact"/>
                      <w:ind w:left="86" w:right="0" w:firstLine="0"/>
                      <w:jc w:val="left"/>
                      <w:rPr>
                        <w:rFonts w:ascii="Arial MT"/>
                        <w:sz w:val="19"/>
                      </w:rPr>
                    </w:pPr>
                    <w:r>
                      <w:rPr>
                        <w:rFonts w:ascii="Arial MT"/>
                        <w:sz w:val="19"/>
                      </w:rPr>
                      <w:t>CCircle</w:t>
                    </w:r>
                  </w:p>
                </w:txbxContent>
              </v:textbox>
            </v:shape>
            <v:shape id="_x0000_s3404" o:spid="_x0000_s3404" o:spt="202" type="#_x0000_t202" style="position:absolute;left:6665;top:1511;height:272;width:1086;" filled="f" stroked="t" coordsize="21600,21600">
              <v:path/>
              <v:fill on="f" focussize="0,0"/>
              <v:stroke weight="0.597165354330709pt" color="#000000"/>
              <v:imagedata o:title=""/>
              <o:lock v:ext="edit"/>
              <v:textbox inset="0mm,0mm,0mm,0mm">
                <w:txbxContent>
                  <w:p>
                    <w:pPr>
                      <w:spacing w:before="0" w:line="218" w:lineRule="exact"/>
                      <w:ind w:left="85" w:right="0" w:firstLine="0"/>
                      <w:jc w:val="left"/>
                      <w:rPr>
                        <w:rFonts w:ascii="Arial MT"/>
                        <w:sz w:val="19"/>
                      </w:rPr>
                    </w:pPr>
                    <w:r>
                      <w:rPr>
                        <w:rFonts w:ascii="Arial MT"/>
                        <w:sz w:val="19"/>
                      </w:rPr>
                      <w:t>CEllipse</w:t>
                    </w:r>
                  </w:p>
                </w:txbxContent>
              </v:textbox>
            </v:shape>
            <v:shape id="_x0000_s3405" o:spid="_x0000_s3405" o:spt="202" type="#_x0000_t202" style="position:absolute;left:7024;top:1110;height:242;width:990;" filled="f" stroked="t" coordsize="21600,21600">
              <v:path/>
              <v:fill on="f" focussize="0,0"/>
              <v:stroke weight="0.597165354330709pt" color="#000000"/>
              <v:imagedata o:title=""/>
              <o:lock v:ext="edit"/>
              <v:textbox inset="0mm,0mm,0mm,0mm">
                <w:txbxContent>
                  <w:p>
                    <w:pPr>
                      <w:spacing w:before="0" w:line="186" w:lineRule="exact"/>
                      <w:ind w:left="86" w:right="0" w:firstLine="0"/>
                      <w:jc w:val="left"/>
                      <w:rPr>
                        <w:rFonts w:ascii="Arial MT"/>
                        <w:sz w:val="19"/>
                      </w:rPr>
                    </w:pPr>
                    <w:r>
                      <w:rPr>
                        <w:rFonts w:ascii="Arial MT"/>
                        <w:sz w:val="19"/>
                      </w:rPr>
                      <w:t>CSquare</w:t>
                    </w:r>
                  </w:p>
                </w:txbxContent>
              </v:textbox>
            </v:shape>
            <v:shape id="_x0000_s3406" o:spid="_x0000_s3406" o:spt="202" type="#_x0000_t202" style="position:absolute;left:6665;top:651;height:272;width:1086;" filled="f" stroked="t" coordsize="21600,21600">
              <v:path/>
              <v:fill on="f" focussize="0,0"/>
              <v:stroke weight="0.597165354330709pt" color="#000000"/>
              <v:imagedata o:title=""/>
              <o:lock v:ext="edit"/>
              <v:textbox inset="0mm,0mm,0mm,0mm">
                <w:txbxContent>
                  <w:p>
                    <w:pPr>
                      <w:spacing w:before="0" w:line="218" w:lineRule="exact"/>
                      <w:ind w:left="85" w:right="0" w:firstLine="0"/>
                      <w:jc w:val="left"/>
                      <w:rPr>
                        <w:rFonts w:ascii="Arial MT"/>
                        <w:sz w:val="19"/>
                      </w:rPr>
                    </w:pPr>
                    <w:r>
                      <w:rPr>
                        <w:rFonts w:ascii="Arial MT"/>
                        <w:sz w:val="19"/>
                      </w:rPr>
                      <w:t>CRect</w:t>
                    </w:r>
                  </w:p>
                </w:txbxContent>
              </v:textbox>
            </v:shape>
            <v:shape id="_x0000_s3407" o:spid="_x0000_s3407" o:spt="202" type="#_x0000_t202" style="position:absolute;left:6306;top:222;height:272;width:1707;" filled="f" stroked="t" coordsize="21600,21600">
              <v:path/>
              <v:fill on="f" focussize="0,0"/>
              <v:stroke weight="0.597165354330709pt" color="#000000"/>
              <v:imagedata o:title=""/>
              <o:lock v:ext="edit"/>
              <v:textbox inset="0mm,0mm,0mm,0mm">
                <w:txbxContent>
                  <w:p>
                    <w:pPr>
                      <w:spacing w:before="2"/>
                      <w:ind w:left="88" w:right="0" w:firstLine="0"/>
                      <w:jc w:val="left"/>
                      <w:rPr>
                        <w:rFonts w:ascii="Arial MT"/>
                        <w:sz w:val="19"/>
                      </w:rPr>
                    </w:pPr>
                    <w:r>
                      <w:rPr>
                        <w:rFonts w:ascii="Arial MT"/>
                        <w:sz w:val="19"/>
                      </w:rPr>
                      <w:t>CShape</w:t>
                    </w:r>
                  </w:p>
                </w:txbxContent>
              </v:textbox>
            </v:shape>
            <v:shape id="_x0000_s3408" o:spid="_x0000_s3408" o:spt="202" type="#_x0000_t202" style="position:absolute;left:3938;top:2368;height:272;width:1086;" filled="f" stroked="t" coordsize="21600,21600">
              <v:path/>
              <v:fill on="f" focussize="0,0"/>
              <v:stroke weight="0.597165354330709pt" color="#000000"/>
              <v:imagedata o:title=""/>
              <o:lock v:ext="edit"/>
              <v:textbox inset="0mm,0mm,0mm,0mm">
                <w:txbxContent>
                  <w:p>
                    <w:pPr>
                      <w:spacing w:before="1"/>
                      <w:ind w:left="85" w:right="0" w:firstLine="0"/>
                      <w:jc w:val="left"/>
                      <w:rPr>
                        <w:rFonts w:ascii="Arial MT"/>
                        <w:sz w:val="19"/>
                      </w:rPr>
                    </w:pPr>
                    <w:r>
                      <w:rPr>
                        <w:rFonts w:ascii="Arial MT"/>
                        <w:sz w:val="19"/>
                      </w:rPr>
                      <w:t>CTriangle</w:t>
                    </w:r>
                  </w:p>
                </w:txbxContent>
              </v:textbox>
            </v:shape>
            <v:shape id="_x0000_s3409" o:spid="_x0000_s3409" o:spt="202" type="#_x0000_t202" style="position:absolute;left:4297;top:1940;height:272;width:918;" filled="f" stroked="t" coordsize="21600,21600">
              <v:path/>
              <v:fill on="f" focussize="0,0"/>
              <v:stroke weight="0.597165354330709pt" color="#000000"/>
              <v:imagedata o:title=""/>
              <o:lock v:ext="edit"/>
              <v:textbox inset="0mm,0mm,0mm,0mm">
                <w:txbxContent>
                  <w:p>
                    <w:pPr>
                      <w:spacing w:before="0" w:line="216" w:lineRule="exact"/>
                      <w:ind w:left="86" w:right="0" w:firstLine="0"/>
                      <w:jc w:val="left"/>
                      <w:rPr>
                        <w:rFonts w:ascii="Arial MT"/>
                        <w:sz w:val="19"/>
                      </w:rPr>
                    </w:pPr>
                    <w:r>
                      <w:rPr>
                        <w:rFonts w:ascii="Arial MT"/>
                        <w:sz w:val="19"/>
                      </w:rPr>
                      <w:t>CEllipse</w:t>
                    </w:r>
                  </w:p>
                </w:txbxContent>
              </v:textbox>
            </v:shape>
            <v:shape id="_x0000_s3410" o:spid="_x0000_s3410" o:spt="202" type="#_x0000_t202" style="position:absolute;left:3938;top:1511;height:272;width:1086;" filled="f" stroked="t" coordsize="21600,21600">
              <v:path/>
              <v:fill on="f" focussize="0,0"/>
              <v:stroke weight="0.597165354330709pt" color="#000000"/>
              <v:imagedata o:title=""/>
              <o:lock v:ext="edit"/>
              <v:textbox inset="0mm,0mm,0mm,0mm">
                <w:txbxContent>
                  <w:p>
                    <w:pPr>
                      <w:spacing w:before="0" w:line="218" w:lineRule="exact"/>
                      <w:ind w:left="85" w:right="0" w:firstLine="0"/>
                      <w:jc w:val="left"/>
                      <w:rPr>
                        <w:rFonts w:ascii="Arial MT"/>
                        <w:sz w:val="19"/>
                      </w:rPr>
                    </w:pPr>
                    <w:r>
                      <w:rPr>
                        <w:rFonts w:ascii="Arial MT"/>
                        <w:sz w:val="19"/>
                      </w:rPr>
                      <w:t>CCircle</w:t>
                    </w:r>
                  </w:p>
                </w:txbxContent>
              </v:textbox>
            </v:shape>
            <v:shape id="_x0000_s3411" o:spid="_x0000_s3411" o:spt="202" type="#_x0000_t202" style="position:absolute;left:4297;top:1081;height:272;width:918;" filled="f" stroked="t" coordsize="21600,21600">
              <v:path/>
              <v:fill on="f" focussize="0,0"/>
              <v:stroke weight="0.597165354330709pt" color="#000000"/>
              <v:imagedata o:title=""/>
              <o:lock v:ext="edit"/>
              <v:textbox inset="0mm,0mm,0mm,0mm">
                <w:txbxContent>
                  <w:p>
                    <w:pPr>
                      <w:spacing w:before="0" w:line="215" w:lineRule="exact"/>
                      <w:ind w:left="86" w:right="0" w:firstLine="0"/>
                      <w:jc w:val="left"/>
                      <w:rPr>
                        <w:rFonts w:ascii="Arial MT"/>
                        <w:sz w:val="19"/>
                      </w:rPr>
                    </w:pPr>
                    <w:r>
                      <w:rPr>
                        <w:rFonts w:ascii="Arial MT"/>
                        <w:sz w:val="19"/>
                      </w:rPr>
                      <w:t>CRect</w:t>
                    </w:r>
                  </w:p>
                </w:txbxContent>
              </v:textbox>
            </v:shape>
            <v:shape id="_x0000_s3412" o:spid="_x0000_s3412" o:spt="202" type="#_x0000_t202" style="position:absolute;left:3938;top:651;height:272;width:1086;" filled="f" stroked="t" coordsize="21600,21600">
              <v:path/>
              <v:fill on="f" focussize="0,0"/>
              <v:stroke weight="0.597165354330709pt" color="#000000"/>
              <v:imagedata o:title=""/>
              <o:lock v:ext="edit"/>
              <v:textbox inset="0mm,0mm,0mm,0mm">
                <w:txbxContent>
                  <w:p>
                    <w:pPr>
                      <w:spacing w:before="0" w:line="218" w:lineRule="exact"/>
                      <w:ind w:left="85" w:right="0" w:firstLine="0"/>
                      <w:jc w:val="left"/>
                      <w:rPr>
                        <w:rFonts w:ascii="Arial MT"/>
                        <w:sz w:val="19"/>
                      </w:rPr>
                    </w:pPr>
                    <w:r>
                      <w:rPr>
                        <w:rFonts w:ascii="Arial MT"/>
                        <w:sz w:val="19"/>
                      </w:rPr>
                      <w:t>CSquare</w:t>
                    </w:r>
                  </w:p>
                </w:txbxContent>
              </v:textbox>
            </v:shape>
            <v:shape id="_x0000_s3413" o:spid="_x0000_s3413" o:spt="202" type="#_x0000_t202" style="position:absolute;left:3580;top:222;height:272;width:1779;" filled="f" stroked="t" coordsize="21600,21600">
              <v:path/>
              <v:fill on="f" focussize="0,0"/>
              <v:stroke weight="0.597165354330709pt" color="#000000"/>
              <v:imagedata o:title=""/>
              <o:lock v:ext="edit"/>
              <v:textbox inset="0mm,0mm,0mm,0mm">
                <w:txbxContent>
                  <w:p>
                    <w:pPr>
                      <w:spacing w:before="2"/>
                      <w:ind w:left="88" w:right="0" w:firstLine="0"/>
                      <w:jc w:val="left"/>
                      <w:rPr>
                        <w:rFonts w:ascii="Arial MT"/>
                        <w:sz w:val="19"/>
                      </w:rPr>
                    </w:pPr>
                    <w:r>
                      <w:rPr>
                        <w:rFonts w:ascii="Arial MT"/>
                        <w:sz w:val="19"/>
                      </w:rPr>
                      <w:t>CShape</w:t>
                    </w:r>
                  </w:p>
                </w:txbxContent>
              </v:textbox>
            </v:shape>
            <w10:wrap type="topAndBottom"/>
          </v:group>
        </w:pict>
      </w:r>
    </w:p>
    <w:p>
      <w:pPr>
        <w:pStyle w:val="11"/>
        <w:spacing w:before="6"/>
        <w:rPr>
          <w:rFonts w:ascii="宋体"/>
          <w:sz w:val="10"/>
        </w:rPr>
      </w:pPr>
    </w:p>
    <w:p>
      <w:pPr>
        <w:spacing w:before="69"/>
        <w:ind w:left="2627" w:right="0" w:firstLine="0"/>
        <w:jc w:val="both"/>
        <w:rPr>
          <w:rFonts w:hint="eastAsia" w:ascii="宋体" w:eastAsia="宋体"/>
          <w:sz w:val="18"/>
        </w:rPr>
      </w:pPr>
      <w:r>
        <w:rPr>
          <w:rFonts w:hint="eastAsia" w:ascii="宋体" w:eastAsia="宋体"/>
          <w:spacing w:val="11"/>
          <w:w w:val="95"/>
          <w:sz w:val="18"/>
        </w:rPr>
        <w:t xml:space="preserve">图 </w:t>
      </w:r>
      <w:r>
        <w:rPr>
          <w:rFonts w:ascii="Calibri" w:eastAsia="Calibri"/>
          <w:spacing w:val="9"/>
          <w:w w:val="95"/>
          <w:sz w:val="18"/>
        </w:rPr>
        <w:t>5.4</w:t>
      </w:r>
      <w:r>
        <w:rPr>
          <w:rFonts w:ascii="Calibri" w:eastAsia="Calibri"/>
          <w:spacing w:val="73"/>
          <w:sz w:val="18"/>
        </w:rPr>
        <w:t xml:space="preserve">   </w:t>
      </w:r>
      <w:r>
        <w:rPr>
          <w:rFonts w:ascii="Calibri" w:eastAsia="Calibri"/>
          <w:spacing w:val="10"/>
          <w:w w:val="95"/>
          <w:sz w:val="18"/>
        </w:rPr>
        <w:t>Shape</w:t>
      </w:r>
      <w:r>
        <w:rPr>
          <w:rFonts w:ascii="Calibri" w:eastAsia="Calibri"/>
          <w:spacing w:val="69"/>
          <w:sz w:val="18"/>
        </w:rPr>
        <w:t xml:space="preserve"> </w:t>
      </w:r>
      <w:r>
        <w:rPr>
          <w:rFonts w:ascii="Calibri" w:eastAsia="Calibri"/>
          <w:spacing w:val="14"/>
          <w:w w:val="95"/>
          <w:sz w:val="18"/>
        </w:rPr>
        <w:t>hierarchy</w:t>
      </w:r>
      <w:r>
        <w:rPr>
          <w:rFonts w:hint="eastAsia" w:ascii="宋体" w:eastAsia="宋体"/>
          <w:spacing w:val="11"/>
          <w:w w:val="95"/>
          <w:sz w:val="18"/>
        </w:rPr>
        <w:t>。图左为本章的设计， 图右为第４ 章的设计。</w:t>
      </w:r>
    </w:p>
    <w:p>
      <w:pPr>
        <w:pStyle w:val="11"/>
        <w:rPr>
          <w:rFonts w:ascii="宋体"/>
          <w:sz w:val="18"/>
        </w:rPr>
      </w:pPr>
    </w:p>
    <w:p>
      <w:pPr>
        <w:pStyle w:val="11"/>
        <w:rPr>
          <w:rFonts w:ascii="宋体"/>
          <w:sz w:val="18"/>
        </w:rPr>
      </w:pPr>
    </w:p>
    <w:p>
      <w:pPr>
        <w:spacing w:before="124" w:line="374" w:lineRule="auto"/>
        <w:ind w:left="2627" w:right="1155" w:firstLine="0"/>
        <w:jc w:val="both"/>
        <w:rPr>
          <w:rFonts w:hint="eastAsia" w:ascii="宋体" w:eastAsia="宋体"/>
          <w:sz w:val="18"/>
        </w:rPr>
      </w:pPr>
      <w:r>
        <w:rPr>
          <w:rFonts w:hint="eastAsia" w:ascii="宋体" w:eastAsia="宋体"/>
          <w:sz w:val="18"/>
        </w:rPr>
        <w:t xml:space="preserve">如何抽取特性、如何分类、如何设计 </w:t>
      </w:r>
      <w:r>
        <w:rPr>
          <w:rFonts w:ascii="Times New Roman" w:eastAsia="Times New Roman"/>
          <w:sz w:val="18"/>
        </w:rPr>
        <w:t>classes</w:t>
      </w:r>
      <w:r>
        <w:rPr>
          <w:rFonts w:hint="eastAsia" w:ascii="宋体" w:eastAsia="宋体"/>
          <w:spacing w:val="2"/>
          <w:sz w:val="18"/>
        </w:rPr>
        <w:t xml:space="preserve">，本是属于 </w:t>
      </w:r>
      <w:r>
        <w:rPr>
          <w:rFonts w:ascii="Times New Roman" w:eastAsia="Times New Roman"/>
          <w:sz w:val="18"/>
        </w:rPr>
        <w:t>OOA/OOD</w:t>
      </w:r>
      <w:r>
        <w:rPr>
          <w:rFonts w:hint="eastAsia" w:ascii="宋体" w:eastAsia="宋体"/>
          <w:sz w:val="18"/>
        </w:rPr>
        <w:t>（物件导向分析</w:t>
      </w:r>
      <w:r>
        <w:rPr>
          <w:rFonts w:ascii="Times New Roman" w:eastAsia="Times New Roman"/>
          <w:sz w:val="18"/>
        </w:rPr>
        <w:t>/</w:t>
      </w:r>
      <w:r>
        <w:rPr>
          <w:rFonts w:hint="eastAsia" w:ascii="宋体" w:eastAsia="宋体"/>
          <w:sz w:val="18"/>
        </w:rPr>
        <w:t>物件导向设计）</w:t>
      </w:r>
      <w:r>
        <w:rPr>
          <w:rFonts w:hint="eastAsia" w:ascii="宋体" w:eastAsia="宋体"/>
          <w:spacing w:val="-1"/>
          <w:sz w:val="18"/>
        </w:rPr>
        <w:t xml:space="preserve">的范畴。不过这里既然有这么个 </w:t>
      </w:r>
      <w:r>
        <w:rPr>
          <w:rFonts w:ascii="Times New Roman" w:eastAsia="Times New Roman"/>
          <w:sz w:val="18"/>
        </w:rPr>
        <w:t>shape</w:t>
      </w:r>
      <w:r>
        <w:rPr>
          <w:rFonts w:ascii="Times New Roman" w:eastAsia="Times New Roman"/>
          <w:spacing w:val="39"/>
          <w:sz w:val="18"/>
        </w:rPr>
        <w:t xml:space="preserve"> </w:t>
      </w:r>
      <w:r>
        <w:rPr>
          <w:rFonts w:hint="eastAsia" w:ascii="宋体" w:eastAsia="宋体"/>
          <w:sz w:val="18"/>
        </w:rPr>
        <w:t>例子，我也不妨谈一些基本概念。</w:t>
      </w:r>
    </w:p>
    <w:p>
      <w:pPr>
        <w:pStyle w:val="11"/>
        <w:spacing w:before="10"/>
        <w:rPr>
          <w:rFonts w:ascii="宋体"/>
          <w:sz w:val="18"/>
        </w:rPr>
      </w:pPr>
    </w:p>
    <w:p>
      <w:pPr>
        <w:spacing w:before="1" w:line="374" w:lineRule="auto"/>
        <w:ind w:left="2627" w:right="1155" w:firstLine="0"/>
        <w:jc w:val="both"/>
        <w:rPr>
          <w:rFonts w:hint="eastAsia" w:ascii="宋体" w:eastAsia="宋体"/>
          <w:sz w:val="18"/>
        </w:rPr>
      </w:pPr>
      <w:r>
        <w:rPr>
          <w:rFonts w:hint="eastAsia" w:ascii="宋体" w:eastAsia="宋体"/>
          <w:spacing w:val="1"/>
          <w:sz w:val="18"/>
        </w:rPr>
        <w:t xml:space="preserve">由于对 </w:t>
      </w:r>
      <w:r>
        <w:rPr>
          <w:rFonts w:ascii="Times New Roman" w:eastAsia="Times New Roman"/>
          <w:sz w:val="18"/>
        </w:rPr>
        <w:t>object</w:t>
      </w:r>
      <w:r>
        <w:rPr>
          <w:rFonts w:ascii="Times New Roman" w:eastAsia="Times New Roman"/>
          <w:spacing w:val="5"/>
          <w:sz w:val="18"/>
        </w:rPr>
        <w:t xml:space="preserve"> </w:t>
      </w:r>
      <w:r>
        <w:rPr>
          <w:rFonts w:hint="eastAsia" w:ascii="宋体" w:eastAsia="宋体"/>
          <w:sz w:val="18"/>
        </w:rPr>
        <w:t>布局的认识（第２章），</w:t>
      </w:r>
      <w:r>
        <w:rPr>
          <w:rFonts w:hint="eastAsia" w:ascii="宋体" w:eastAsia="宋体"/>
          <w:spacing w:val="1"/>
          <w:sz w:val="18"/>
        </w:rPr>
        <w:t xml:space="preserve">我们知道，一个 </w:t>
      </w:r>
      <w:r>
        <w:rPr>
          <w:rFonts w:ascii="Times New Roman" w:eastAsia="Times New Roman"/>
          <w:sz w:val="18"/>
        </w:rPr>
        <w:t>derived</w:t>
      </w:r>
      <w:r>
        <w:rPr>
          <w:rFonts w:ascii="Times New Roman" w:eastAsia="Times New Roman"/>
          <w:spacing w:val="5"/>
          <w:sz w:val="18"/>
        </w:rPr>
        <w:t xml:space="preserve"> </w:t>
      </w:r>
      <w:r>
        <w:rPr>
          <w:rFonts w:ascii="Times New Roman" w:eastAsia="Times New Roman"/>
          <w:sz w:val="18"/>
        </w:rPr>
        <w:t>class</w:t>
      </w:r>
      <w:r>
        <w:rPr>
          <w:rFonts w:ascii="Times New Roman" w:eastAsia="Times New Roman"/>
          <w:spacing w:val="7"/>
          <w:sz w:val="18"/>
        </w:rPr>
        <w:t xml:space="preserve"> </w:t>
      </w:r>
      <w:r>
        <w:rPr>
          <w:rFonts w:ascii="Times New Roman" w:eastAsia="Times New Roman"/>
          <w:sz w:val="18"/>
        </w:rPr>
        <w:t>object</w:t>
      </w:r>
      <w:r>
        <w:rPr>
          <w:rFonts w:ascii="Times New Roman" w:eastAsia="Times New Roman"/>
          <w:spacing w:val="6"/>
          <w:sz w:val="18"/>
        </w:rPr>
        <w:t xml:space="preserve"> </w:t>
      </w:r>
      <w:r>
        <w:rPr>
          <w:rFonts w:hint="eastAsia" w:ascii="宋体" w:eastAsia="宋体"/>
          <w:sz w:val="18"/>
        </w:rPr>
        <w:t>继承</w:t>
      </w:r>
      <w:r>
        <w:rPr>
          <w:rFonts w:hint="eastAsia" w:ascii="宋体" w:eastAsia="宋体"/>
          <w:spacing w:val="6"/>
          <w:sz w:val="18"/>
        </w:rPr>
        <w:t xml:space="preserve">了 </w:t>
      </w:r>
      <w:r>
        <w:rPr>
          <w:rFonts w:ascii="Times New Roman" w:eastAsia="Times New Roman"/>
          <w:sz w:val="18"/>
        </w:rPr>
        <w:t>base</w:t>
      </w:r>
      <w:r>
        <w:rPr>
          <w:rFonts w:ascii="Times New Roman" w:eastAsia="Times New Roman"/>
          <w:spacing w:val="31"/>
          <w:sz w:val="18"/>
        </w:rPr>
        <w:t xml:space="preserve"> </w:t>
      </w:r>
      <w:r>
        <w:rPr>
          <w:rFonts w:ascii="Times New Roman" w:eastAsia="Times New Roman"/>
          <w:sz w:val="18"/>
        </w:rPr>
        <w:t>class</w:t>
      </w:r>
      <w:r>
        <w:rPr>
          <w:rFonts w:ascii="Times New Roman" w:eastAsia="Times New Roman"/>
          <w:spacing w:val="32"/>
          <w:sz w:val="18"/>
        </w:rPr>
        <w:t xml:space="preserve"> </w:t>
      </w:r>
      <w:r>
        <w:rPr>
          <w:rFonts w:ascii="Times New Roman" w:eastAsia="Times New Roman"/>
          <w:sz w:val="18"/>
        </w:rPr>
        <w:t>object</w:t>
      </w:r>
      <w:r>
        <w:rPr>
          <w:rFonts w:ascii="Times New Roman" w:eastAsia="Times New Roman"/>
          <w:spacing w:val="18"/>
          <w:sz w:val="18"/>
        </w:rPr>
        <w:t xml:space="preserve"> </w:t>
      </w:r>
      <w:r>
        <w:rPr>
          <w:rFonts w:hint="eastAsia" w:ascii="宋体" w:eastAsia="宋体"/>
          <w:spacing w:val="3"/>
          <w:sz w:val="18"/>
        </w:rPr>
        <w:t xml:space="preserve">的所有 </w:t>
      </w:r>
      <w:r>
        <w:rPr>
          <w:rFonts w:ascii="Times New Roman" w:eastAsia="Times New Roman"/>
          <w:sz w:val="18"/>
        </w:rPr>
        <w:t>data</w:t>
      </w:r>
      <w:r>
        <w:rPr>
          <w:rFonts w:ascii="Times New Roman" w:eastAsia="Times New Roman"/>
          <w:spacing w:val="36"/>
          <w:sz w:val="18"/>
        </w:rPr>
        <w:t xml:space="preserve"> </w:t>
      </w:r>
      <w:r>
        <w:rPr>
          <w:rFonts w:ascii="Times New Roman" w:eastAsia="Times New Roman"/>
          <w:sz w:val="18"/>
        </w:rPr>
        <w:t>members</w:t>
      </w:r>
      <w:r>
        <w:rPr>
          <w:rFonts w:hint="eastAsia" w:ascii="宋体" w:eastAsia="宋体"/>
          <w:sz w:val="18"/>
        </w:rPr>
        <w:t>。那么正方形是一种矩形？抑或矩形是一种正方形？圆形是一种椭圆形？抑或椭圆形是一种圆形？</w:t>
      </w:r>
    </w:p>
    <w:p>
      <w:pPr>
        <w:spacing w:before="144" w:line="324" w:lineRule="auto"/>
        <w:ind w:left="2910" w:right="1126" w:hanging="284"/>
        <w:jc w:val="both"/>
        <w:rPr>
          <w:rFonts w:hint="eastAsia" w:ascii="宋体" w:hAnsi="宋体" w:eastAsia="宋体"/>
          <w:sz w:val="18"/>
        </w:rPr>
      </w:pPr>
      <w:r>
        <w:rPr>
          <w:rFonts w:ascii="Wingdings" w:hAnsi="Wingdings" w:eastAsia="Wingdings"/>
          <w:sz w:val="18"/>
        </w:rPr>
        <w:t></w:t>
      </w:r>
      <w:r>
        <w:rPr>
          <w:rFonts w:ascii="Times New Roman" w:hAnsi="Times New Roman" w:eastAsia="Times New Roman"/>
          <w:spacing w:val="53"/>
          <w:sz w:val="18"/>
        </w:rPr>
        <w:t xml:space="preserve"> </w:t>
      </w:r>
      <w:r>
        <w:rPr>
          <w:rFonts w:hint="eastAsia" w:ascii="宋体" w:hAnsi="宋体" w:eastAsia="宋体"/>
          <w:spacing w:val="7"/>
          <w:sz w:val="18"/>
        </w:rPr>
        <w:t>以数学的角度看， 由于正方形是矩形的一种退化， 圆形是椭圆形的一</w:t>
      </w:r>
      <w:r>
        <w:rPr>
          <w:rFonts w:hint="eastAsia" w:ascii="宋体" w:hAnsi="宋体" w:eastAsia="宋体"/>
          <w:spacing w:val="5"/>
          <w:sz w:val="18"/>
        </w:rPr>
        <w:t>种退化，所以我们说正方形「是一种」矩形，圆形「是一种」椭圆形。</w:t>
      </w:r>
      <w:r>
        <w:rPr>
          <w:rFonts w:hint="eastAsia" w:ascii="宋体" w:hAnsi="宋体" w:eastAsia="宋体"/>
          <w:spacing w:val="16"/>
          <w:sz w:val="18"/>
        </w:rPr>
        <w:t xml:space="preserve">这是为什么我在第４章很直观地把 </w:t>
      </w:r>
      <w:r>
        <w:rPr>
          <w:rFonts w:ascii="Times New Roman" w:hAnsi="Times New Roman" w:eastAsia="Times New Roman"/>
          <w:sz w:val="18"/>
        </w:rPr>
        <w:t>shape</w:t>
      </w:r>
      <w:r>
        <w:rPr>
          <w:rFonts w:ascii="Times New Roman" w:hAnsi="Times New Roman" w:eastAsia="Times New Roman"/>
          <w:spacing w:val="51"/>
          <w:sz w:val="18"/>
        </w:rPr>
        <w:t xml:space="preserve"> </w:t>
      </w:r>
      <w:r>
        <w:rPr>
          <w:rFonts w:ascii="Times New Roman" w:hAnsi="Times New Roman" w:eastAsia="Times New Roman"/>
          <w:sz w:val="18"/>
        </w:rPr>
        <w:t>hierarchy</w:t>
      </w:r>
      <w:r>
        <w:rPr>
          <w:rFonts w:ascii="Times New Roman" w:hAnsi="Times New Roman" w:eastAsia="Times New Roman"/>
          <w:spacing w:val="88"/>
          <w:sz w:val="18"/>
        </w:rPr>
        <w:t xml:space="preserve"> </w:t>
      </w:r>
      <w:r>
        <w:rPr>
          <w:rFonts w:hint="eastAsia" w:ascii="宋体" w:hAnsi="宋体" w:eastAsia="宋体"/>
          <w:spacing w:val="8"/>
          <w:sz w:val="18"/>
        </w:rPr>
        <w:t xml:space="preserve">设计成图 </w:t>
      </w:r>
      <w:r>
        <w:rPr>
          <w:rFonts w:ascii="Arial Black" w:hAnsi="Arial Black" w:eastAsia="Arial Black"/>
          <w:sz w:val="18"/>
        </w:rPr>
        <w:t>5.4</w:t>
      </w:r>
      <w:r>
        <w:rPr>
          <w:rFonts w:ascii="Arial Black" w:hAnsi="Arial Black" w:eastAsia="Arial Black"/>
          <w:spacing w:val="-1"/>
          <w:sz w:val="18"/>
        </w:rPr>
        <w:t xml:space="preserve"> </w:t>
      </w:r>
      <w:r>
        <w:rPr>
          <w:rFonts w:hint="eastAsia" w:ascii="宋体" w:hAnsi="宋体" w:eastAsia="宋体"/>
          <w:spacing w:val="9"/>
          <w:sz w:val="18"/>
        </w:rPr>
        <w:t>右侧</w:t>
      </w:r>
      <w:r>
        <w:rPr>
          <w:rFonts w:hint="eastAsia" w:ascii="宋体" w:hAnsi="宋体" w:eastAsia="宋体"/>
          <w:spacing w:val="14"/>
          <w:sz w:val="18"/>
        </w:rPr>
        <w:t>的原因。</w:t>
      </w:r>
    </w:p>
    <w:p>
      <w:pPr>
        <w:spacing w:before="135" w:line="333" w:lineRule="auto"/>
        <w:ind w:left="2910" w:right="1174" w:hanging="284"/>
        <w:jc w:val="both"/>
        <w:rPr>
          <w:rFonts w:hint="eastAsia" w:ascii="宋体" w:hAnsi="宋体" w:eastAsia="宋体"/>
          <w:sz w:val="18"/>
        </w:rPr>
      </w:pPr>
      <w:r>
        <w:rPr>
          <w:rFonts w:ascii="Wingdings" w:hAnsi="Wingdings" w:eastAsia="Wingdings"/>
          <w:sz w:val="18"/>
        </w:rPr>
        <w:t></w:t>
      </w:r>
      <w:r>
        <w:rPr>
          <w:rFonts w:ascii="Times New Roman" w:hAnsi="Times New Roman" w:eastAsia="Times New Roman"/>
          <w:spacing w:val="55"/>
          <w:sz w:val="18"/>
        </w:rPr>
        <w:t xml:space="preserve"> </w:t>
      </w:r>
      <w:r>
        <w:rPr>
          <w:rFonts w:hint="eastAsia" w:ascii="宋体" w:hAnsi="宋体" w:eastAsia="宋体"/>
          <w:spacing w:val="27"/>
          <w:sz w:val="18"/>
        </w:rPr>
        <w:t xml:space="preserve">但是以 </w:t>
      </w:r>
      <w:r>
        <w:rPr>
          <w:rFonts w:ascii="Times New Roman" w:hAnsi="Times New Roman" w:eastAsia="Times New Roman"/>
          <w:sz w:val="18"/>
        </w:rPr>
        <w:t>object</w:t>
      </w:r>
      <w:r>
        <w:rPr>
          <w:rFonts w:ascii="Times New Roman" w:hAnsi="Times New Roman" w:eastAsia="Times New Roman"/>
          <w:spacing w:val="88"/>
          <w:sz w:val="18"/>
        </w:rPr>
        <w:t xml:space="preserve"> </w:t>
      </w:r>
      <w:r>
        <w:rPr>
          <w:rFonts w:hint="eastAsia" w:ascii="宋体" w:hAnsi="宋体" w:eastAsia="宋体"/>
          <w:spacing w:val="1"/>
          <w:sz w:val="18"/>
        </w:rPr>
        <w:t xml:space="preserve">布局来看， </w:t>
      </w:r>
      <w:r>
        <w:rPr>
          <w:rFonts w:ascii="Times New Roman" w:hAnsi="Times New Roman" w:eastAsia="Times New Roman"/>
          <w:sz w:val="18"/>
        </w:rPr>
        <w:t>derived</w:t>
      </w:r>
      <w:r>
        <w:rPr>
          <w:rFonts w:ascii="Times New Roman" w:hAnsi="Times New Roman" w:eastAsia="Times New Roman"/>
          <w:spacing w:val="40"/>
          <w:sz w:val="18"/>
        </w:rPr>
        <w:t xml:space="preserve"> </w:t>
      </w:r>
      <w:r>
        <w:rPr>
          <w:rFonts w:ascii="Times New Roman" w:hAnsi="Times New Roman" w:eastAsia="Times New Roman"/>
          <w:sz w:val="18"/>
        </w:rPr>
        <w:t>class</w:t>
      </w:r>
      <w:r>
        <w:rPr>
          <w:rFonts w:ascii="Times New Roman" w:hAnsi="Times New Roman" w:eastAsia="Times New Roman"/>
          <w:spacing w:val="86"/>
          <w:sz w:val="18"/>
        </w:rPr>
        <w:t xml:space="preserve"> </w:t>
      </w:r>
      <w:r>
        <w:rPr>
          <w:rFonts w:hint="eastAsia" w:ascii="宋体" w:hAnsi="宋体" w:eastAsia="宋体"/>
          <w:spacing w:val="26"/>
          <w:sz w:val="18"/>
        </w:rPr>
        <w:t xml:space="preserve">应该有比 </w:t>
      </w:r>
      <w:r>
        <w:rPr>
          <w:rFonts w:ascii="Times New Roman" w:hAnsi="Times New Roman" w:eastAsia="Times New Roman"/>
          <w:sz w:val="18"/>
        </w:rPr>
        <w:t>base</w:t>
      </w:r>
      <w:r>
        <w:rPr>
          <w:rFonts w:ascii="Times New Roman" w:hAnsi="Times New Roman" w:eastAsia="Times New Roman"/>
          <w:spacing w:val="41"/>
          <w:sz w:val="18"/>
        </w:rPr>
        <w:t xml:space="preserve"> </w:t>
      </w:r>
      <w:r>
        <w:rPr>
          <w:rFonts w:ascii="Times New Roman" w:hAnsi="Times New Roman" w:eastAsia="Times New Roman"/>
          <w:sz w:val="18"/>
        </w:rPr>
        <w:t>class</w:t>
      </w:r>
      <w:r>
        <w:rPr>
          <w:rFonts w:ascii="Times New Roman" w:hAnsi="Times New Roman" w:eastAsia="Times New Roman"/>
          <w:spacing w:val="48"/>
          <w:sz w:val="18"/>
        </w:rPr>
        <w:t xml:space="preserve"> </w:t>
      </w:r>
      <w:r>
        <w:rPr>
          <w:rFonts w:hint="eastAsia" w:ascii="宋体" w:hAnsi="宋体" w:eastAsia="宋体"/>
          <w:spacing w:val="19"/>
          <w:sz w:val="18"/>
        </w:rPr>
        <w:t>更多</w:t>
      </w:r>
      <w:r>
        <w:rPr>
          <w:rFonts w:hint="eastAsia" w:ascii="宋体" w:hAnsi="宋体" w:eastAsia="宋体"/>
          <w:sz w:val="18"/>
        </w:rPr>
        <w:t>（</w:t>
      </w:r>
      <w:r>
        <w:rPr>
          <w:rFonts w:hint="eastAsia" w:ascii="宋体" w:hAnsi="宋体" w:eastAsia="宋体"/>
          <w:spacing w:val="-33"/>
          <w:sz w:val="18"/>
        </w:rPr>
        <w:t xml:space="preserve"> 或</w:t>
      </w:r>
      <w:r>
        <w:rPr>
          <w:rFonts w:hint="eastAsia" w:ascii="宋体" w:hAnsi="宋体" w:eastAsia="宋体"/>
          <w:spacing w:val="33"/>
          <w:sz w:val="18"/>
        </w:rPr>
        <w:t>至少相等</w:t>
      </w:r>
      <w:r>
        <w:rPr>
          <w:rFonts w:hint="eastAsia" w:ascii="宋体" w:hAnsi="宋体" w:eastAsia="宋体"/>
          <w:sz w:val="18"/>
        </w:rPr>
        <w:t>）</w:t>
      </w:r>
      <w:r>
        <w:rPr>
          <w:rFonts w:hint="eastAsia" w:ascii="宋体" w:hAnsi="宋体" w:eastAsia="宋体"/>
          <w:spacing w:val="20"/>
          <w:sz w:val="18"/>
        </w:rPr>
        <w:t xml:space="preserve"> 的资料。 我们可以依赖一个坐标点 </w:t>
      </w:r>
      <w:r>
        <w:rPr>
          <w:rFonts w:ascii="Times New Roman" w:hAnsi="Times New Roman" w:eastAsia="Times New Roman"/>
          <w:sz w:val="18"/>
        </w:rPr>
        <w:t>(x</w:t>
      </w:r>
      <w:r>
        <w:rPr>
          <w:rFonts w:ascii="Times New Roman" w:hAnsi="Times New Roman" w:eastAsia="Times New Roman"/>
          <w:spacing w:val="3"/>
          <w:sz w:val="18"/>
        </w:rPr>
        <w:t xml:space="preserve">,   </w:t>
      </w:r>
      <w:r>
        <w:rPr>
          <w:rFonts w:ascii="Times New Roman" w:hAnsi="Times New Roman" w:eastAsia="Times New Roman"/>
          <w:sz w:val="18"/>
        </w:rPr>
        <w:t>y)</w:t>
      </w:r>
      <w:r>
        <w:rPr>
          <w:rFonts w:ascii="Times New Roman" w:hAnsi="Times New Roman" w:eastAsia="Times New Roman"/>
          <w:spacing w:val="8"/>
          <w:sz w:val="18"/>
        </w:rPr>
        <w:t xml:space="preserve">   </w:t>
      </w:r>
      <w:r>
        <w:rPr>
          <w:rFonts w:hint="eastAsia" w:ascii="宋体" w:hAnsi="宋体" w:eastAsia="宋体"/>
          <w:spacing w:val="22"/>
          <w:sz w:val="18"/>
        </w:rPr>
        <w:t>和一个边高</w:t>
      </w:r>
    </w:p>
    <w:p>
      <w:pPr>
        <w:spacing w:before="2"/>
        <w:ind w:left="2910" w:right="0" w:firstLine="0"/>
        <w:jc w:val="both"/>
        <w:rPr>
          <w:rFonts w:hint="eastAsia" w:ascii="宋体" w:eastAsia="宋体"/>
          <w:sz w:val="18"/>
        </w:rPr>
      </w:pPr>
      <w:r>
        <w:rPr>
          <w:rFonts w:hint="eastAsia" w:ascii="宋体" w:eastAsia="宋体"/>
          <w:sz w:val="18"/>
        </w:rPr>
        <w:t>（</w:t>
      </w:r>
      <w:r>
        <w:rPr>
          <w:rFonts w:hint="eastAsia" w:ascii="宋体" w:eastAsia="宋体"/>
          <w:spacing w:val="-64"/>
          <w:sz w:val="18"/>
        </w:rPr>
        <w:t xml:space="preserve"> </w:t>
      </w:r>
      <w:r>
        <w:rPr>
          <w:rFonts w:ascii="Times New Roman" w:eastAsia="Times New Roman"/>
          <w:sz w:val="18"/>
        </w:rPr>
        <w:t>height</w:t>
      </w:r>
      <w:r>
        <w:rPr>
          <w:rFonts w:hint="eastAsia" w:ascii="宋体" w:eastAsia="宋体"/>
          <w:sz w:val="18"/>
        </w:rPr>
        <w:t>）</w:t>
      </w:r>
      <w:r>
        <w:rPr>
          <w:rFonts w:hint="eastAsia" w:ascii="宋体" w:eastAsia="宋体"/>
          <w:spacing w:val="16"/>
          <w:sz w:val="18"/>
        </w:rPr>
        <w:t xml:space="preserve">就描述出正方形，但我们需要一个坐标点 </w:t>
      </w:r>
      <w:r>
        <w:rPr>
          <w:rFonts w:ascii="Times New Roman" w:eastAsia="Times New Roman"/>
          <w:sz w:val="18"/>
        </w:rPr>
        <w:t>(x</w:t>
      </w:r>
      <w:r>
        <w:rPr>
          <w:rFonts w:ascii="Times New Roman" w:eastAsia="Times New Roman"/>
          <w:spacing w:val="25"/>
          <w:sz w:val="18"/>
        </w:rPr>
        <w:t xml:space="preserve">, </w:t>
      </w:r>
      <w:r>
        <w:rPr>
          <w:rFonts w:ascii="Times New Roman" w:eastAsia="Times New Roman"/>
          <w:sz w:val="18"/>
        </w:rPr>
        <w:t>y)</w:t>
      </w:r>
      <w:r>
        <w:rPr>
          <w:rFonts w:ascii="Times New Roman" w:eastAsia="Times New Roman"/>
          <w:spacing w:val="2"/>
          <w:sz w:val="18"/>
        </w:rPr>
        <w:t xml:space="preserve">   </w:t>
      </w:r>
      <w:r>
        <w:rPr>
          <w:rFonts w:hint="eastAsia" w:ascii="宋体" w:eastAsia="宋体"/>
          <w:spacing w:val="15"/>
          <w:sz w:val="18"/>
        </w:rPr>
        <w:t>和一个边高</w:t>
      </w:r>
    </w:p>
    <w:p>
      <w:pPr>
        <w:pStyle w:val="11"/>
        <w:rPr>
          <w:rFonts w:ascii="宋体"/>
          <w:sz w:val="20"/>
        </w:rPr>
      </w:pPr>
    </w:p>
    <w:p>
      <w:pPr>
        <w:pStyle w:val="11"/>
        <w:spacing w:before="12"/>
        <w:rPr>
          <w:rFonts w:ascii="宋体"/>
          <w:sz w:val="17"/>
        </w:rPr>
      </w:pPr>
    </w:p>
    <w:p>
      <w:pPr>
        <w:pStyle w:val="5"/>
        <w:spacing w:before="0"/>
        <w:ind w:left="0" w:right="390"/>
        <w:jc w:val="right"/>
      </w:pPr>
      <w:r>
        <w:t>237</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414" o:spid="_x0000_s3414" o:spt="1" style="position:absolute;left:0pt;margin-left:131.9pt;margin-top:18.85pt;height:0.7pt;width:323pt;mso-position-horizontal-relative:page;mso-wrap-distance-bottom:0pt;mso-wrap-distance-top:0pt;z-index:-251198464;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8"/>
        <w:rPr>
          <w:rFonts w:ascii="宋体"/>
          <w:sz w:val="26"/>
        </w:rPr>
      </w:pPr>
    </w:p>
    <w:p>
      <w:pPr>
        <w:spacing w:before="83" w:line="333" w:lineRule="auto"/>
        <w:ind w:left="2910" w:right="1175" w:firstLine="0"/>
        <w:jc w:val="left"/>
        <w:rPr>
          <w:rFonts w:hint="eastAsia" w:ascii="宋体" w:eastAsia="宋体"/>
          <w:sz w:val="18"/>
        </w:rPr>
      </w:pPr>
      <w:r>
        <w:rPr>
          <w:rFonts w:hint="eastAsia" w:ascii="宋体" w:eastAsia="宋体"/>
          <w:sz w:val="18"/>
        </w:rPr>
        <w:t>（</w:t>
      </w:r>
      <w:r>
        <w:rPr>
          <w:rFonts w:hint="eastAsia" w:ascii="宋体" w:eastAsia="宋体"/>
          <w:spacing w:val="-19"/>
          <w:sz w:val="18"/>
        </w:rPr>
        <w:t xml:space="preserve"> </w:t>
      </w:r>
      <w:r>
        <w:rPr>
          <w:rFonts w:ascii="Times New Roman" w:eastAsia="Times New Roman"/>
          <w:sz w:val="18"/>
        </w:rPr>
        <w:t>height</w:t>
      </w:r>
      <w:r>
        <w:rPr>
          <w:rFonts w:hint="eastAsia" w:ascii="宋体" w:eastAsia="宋体"/>
          <w:sz w:val="18"/>
        </w:rPr>
        <w:t>）</w:t>
      </w:r>
      <w:r>
        <w:rPr>
          <w:rFonts w:hint="eastAsia" w:ascii="宋体" w:eastAsia="宋体"/>
          <w:spacing w:val="15"/>
          <w:sz w:val="18"/>
        </w:rPr>
        <w:t>以及一个边宽</w:t>
      </w:r>
      <w:r>
        <w:rPr>
          <w:rFonts w:hint="eastAsia" w:ascii="宋体" w:eastAsia="宋体"/>
          <w:sz w:val="18"/>
        </w:rPr>
        <w:t>（</w:t>
      </w:r>
      <w:r>
        <w:rPr>
          <w:rFonts w:hint="eastAsia" w:ascii="宋体" w:eastAsia="宋体"/>
          <w:spacing w:val="-19"/>
          <w:sz w:val="18"/>
        </w:rPr>
        <w:t xml:space="preserve"> </w:t>
      </w:r>
      <w:r>
        <w:rPr>
          <w:rFonts w:ascii="Times New Roman" w:eastAsia="Times New Roman"/>
          <w:sz w:val="18"/>
        </w:rPr>
        <w:t>width</w:t>
      </w:r>
      <w:r>
        <w:rPr>
          <w:rFonts w:hint="eastAsia" w:ascii="宋体" w:eastAsia="宋体"/>
          <w:sz w:val="18"/>
        </w:rPr>
        <w:t>）</w:t>
      </w:r>
      <w:r>
        <w:rPr>
          <w:rFonts w:hint="eastAsia" w:ascii="宋体" w:eastAsia="宋体"/>
          <w:spacing w:val="13"/>
          <w:sz w:val="18"/>
        </w:rPr>
        <w:t>才能够描述矩形。从资料继承的角度</w:t>
      </w:r>
      <w:r>
        <w:rPr>
          <w:rFonts w:hint="eastAsia" w:ascii="宋体" w:eastAsia="宋体"/>
          <w:spacing w:val="6"/>
          <w:sz w:val="18"/>
        </w:rPr>
        <w:t>看， 我们可以说「矩形是一种正方形」！</w:t>
      </w:r>
    </w:p>
    <w:p>
      <w:pPr>
        <w:pStyle w:val="11"/>
        <w:spacing w:before="12"/>
        <w:rPr>
          <w:rFonts w:ascii="宋体"/>
          <w:sz w:val="15"/>
        </w:rPr>
      </w:pPr>
    </w:p>
    <w:p>
      <w:pPr>
        <w:tabs>
          <w:tab w:val="left" w:pos="5871"/>
        </w:tabs>
        <w:spacing w:before="99"/>
        <w:ind w:left="3231" w:right="0" w:firstLine="0"/>
        <w:jc w:val="left"/>
        <w:rPr>
          <w:rFonts w:ascii="Times New Roman"/>
          <w:sz w:val="20"/>
        </w:rPr>
      </w:pPr>
      <w:r>
        <w:pict>
          <v:group id="_x0000_s3415" o:spid="_x0000_s3415" o:spt="203" style="position:absolute;left:0pt;margin-left:175.3pt;margin-top:18.25pt;height:3.75pt;width:3.75pt;mso-position-horizontal-relative:page;mso-wrap-distance-bottom:0pt;mso-wrap-distance-top:0pt;z-index:-251197440;mso-width-relative:page;mso-height-relative:page;" coordorigin="3506,365" coordsize="75,75">
            <o:lock v:ext="edit"/>
            <v:shape id="_x0000_s3416" o:spid="_x0000_s3416" style="position:absolute;left:3512;top:371;height:62;width:62;" fillcolor="#000000" filled="t" stroked="f" coordorigin="3513,372" coordsize="62,62" path="m3543,372l3531,374,3522,381,3515,391,3513,402,3515,414,3521,424,3531,431,3543,433,3555,431,3565,424,3571,414,3574,402,3572,391,3565,381,3555,374,3543,372xe">
              <v:path arrowok="t"/>
              <v:fill on="t" focussize="0,0"/>
              <v:stroke on="f"/>
              <v:imagedata o:title=""/>
              <o:lock v:ext="edit"/>
            </v:shape>
            <v:shape id="_x0000_s3417" o:spid="_x0000_s3417" style="position:absolute;left:3512;top:371;height:62;width:62;" filled="f" stroked="t" coordorigin="3513,372" coordsize="62,62" path="m3574,402l3572,391,3565,381,3555,374,3543,372,3531,374,3522,381,3515,391,3513,402,3515,414,3521,424,3531,431,3543,433,3555,431,3565,424,3571,414,3574,402xe">
              <v:path arrowok="t"/>
              <v:fill on="f" focussize="0,0"/>
              <v:stroke weight="0.646771653543307pt" color="#000000"/>
              <v:imagedata o:title=""/>
              <o:lock v:ext="edit"/>
            </v:shape>
            <w10:wrap type="topAndBottom"/>
          </v:group>
        </w:pict>
      </w:r>
      <w:r>
        <w:pict>
          <v:group id="_x0000_s3418" o:spid="_x0000_s3418" o:spt="203" style="position:absolute;left:0pt;margin-left:307.2pt;margin-top:18.25pt;height:3.75pt;width:3.75pt;mso-position-horizontal-relative:page;mso-wrap-distance-bottom:0pt;mso-wrap-distance-top:0pt;z-index:-251197440;mso-width-relative:page;mso-height-relative:page;" coordorigin="6145,365" coordsize="75,75">
            <o:lock v:ext="edit"/>
            <v:shape id="_x0000_s3419" o:spid="_x0000_s3419" style="position:absolute;left:6151;top:371;height:62;width:62;" fillcolor="#000000" filled="t" stroked="f" coordorigin="6151,372" coordsize="62,62" path="m6182,372l6170,374,6160,381,6154,391,6151,402,6153,414,6160,424,6170,431,6182,433,6194,431,6203,424,6210,414,6212,402,6210,391,6204,381,6194,374,6182,372xe">
              <v:path arrowok="t"/>
              <v:fill on="t" focussize="0,0"/>
              <v:stroke on="f"/>
              <v:imagedata o:title=""/>
              <o:lock v:ext="edit"/>
            </v:shape>
            <v:shape id="_x0000_s3420" o:spid="_x0000_s3420" style="position:absolute;left:6151;top:371;height:62;width:62;" filled="f" stroked="t" coordorigin="6151,372" coordsize="62,62" path="m6212,402l6210,391,6204,381,6194,374,6182,372,6170,374,6160,381,6154,391,6151,402,6153,414,6160,424,6170,431,6182,433,6194,431,6203,424,6210,414,6212,402xe">
              <v:path arrowok="t"/>
              <v:fill on="f" focussize="0,0"/>
              <v:stroke weight="0.646771653543307pt" color="#000000"/>
              <v:imagedata o:title=""/>
              <o:lock v:ext="edit"/>
            </v:shape>
            <w10:wrap type="topAndBottom"/>
          </v:group>
        </w:pict>
      </w:r>
      <w:r>
        <w:rPr>
          <w:rFonts w:ascii="Times New Roman"/>
          <w:w w:val="105"/>
          <w:sz w:val="20"/>
        </w:rPr>
        <w:t>(x,</w:t>
      </w:r>
      <w:r>
        <w:rPr>
          <w:rFonts w:ascii="Times New Roman"/>
          <w:spacing w:val="-3"/>
          <w:w w:val="105"/>
          <w:sz w:val="20"/>
        </w:rPr>
        <w:t xml:space="preserve"> </w:t>
      </w:r>
      <w:r>
        <w:rPr>
          <w:rFonts w:ascii="Times New Roman"/>
          <w:w w:val="105"/>
          <w:sz w:val="20"/>
        </w:rPr>
        <w:t>y)</w:t>
      </w:r>
      <w:r>
        <w:rPr>
          <w:rFonts w:ascii="Times New Roman"/>
          <w:w w:val="105"/>
          <w:sz w:val="20"/>
        </w:rPr>
        <w:tab/>
      </w:r>
      <w:r>
        <w:rPr>
          <w:rFonts w:ascii="Times New Roman"/>
          <w:w w:val="105"/>
          <w:sz w:val="20"/>
        </w:rPr>
        <w:t>(x,</w:t>
      </w:r>
      <w:r>
        <w:rPr>
          <w:rFonts w:ascii="Times New Roman"/>
          <w:spacing w:val="-3"/>
          <w:w w:val="105"/>
          <w:sz w:val="20"/>
        </w:rPr>
        <w:t xml:space="preserve"> </w:t>
      </w:r>
      <w:r>
        <w:rPr>
          <w:rFonts w:ascii="Times New Roman"/>
          <w:w w:val="105"/>
          <w:sz w:val="20"/>
        </w:rPr>
        <w:t>y)</w:t>
      </w:r>
    </w:p>
    <w:p>
      <w:pPr>
        <w:pStyle w:val="11"/>
        <w:spacing w:before="9"/>
        <w:rPr>
          <w:rFonts w:ascii="Times New Roman"/>
          <w:sz w:val="6"/>
        </w:rPr>
      </w:pPr>
    </w:p>
    <w:p>
      <w:pPr>
        <w:tabs>
          <w:tab w:val="left" w:pos="8195"/>
        </w:tabs>
        <w:spacing w:before="99"/>
        <w:ind w:left="4782" w:right="0" w:firstLine="0"/>
        <w:jc w:val="left"/>
        <w:rPr>
          <w:rFonts w:ascii="Times New Roman"/>
          <w:sz w:val="20"/>
        </w:rPr>
      </w:pPr>
      <w:r>
        <w:pict>
          <v:group id="_x0000_s3421" o:spid="_x0000_s3421" o:spt="203" style="position:absolute;left:0pt;margin-left:231.2pt;margin-top:-9.05pt;height:46.75pt;width:4.2pt;mso-position-horizontal-relative:page;z-index:251785216;mso-width-relative:page;mso-height-relative:page;" coordorigin="4625,-182" coordsize="84,935">
            <o:lock v:ext="edit"/>
            <v:rect id="_x0000_s3422" o:spid="_x0000_s3422" o:spt="1" style="position:absolute;left:4660;top:-108;height:791;width:13;" fillcolor="#000000" filled="t" stroked="f" coordsize="21600,21600">
              <v:path/>
              <v:fill on="t" focussize="0,0"/>
              <v:stroke on="f"/>
              <v:imagedata o:title=""/>
              <o:lock v:ext="edit"/>
            </v:rect>
            <v:shape id="_x0000_s3423" o:spid="_x0000_s3423" style="position:absolute;left:4624;top:-182;height:935;width:84;" fillcolor="#000000" filled="t" stroked="f" coordorigin="4625,-182" coordsize="84,935" path="m4709,655l4667,670,4625,655,4667,752,4709,655xm4709,-85l4667,-182,4625,-85,4667,-99,4709,-85xe">
              <v:path arrowok="t"/>
              <v:fill on="t" focussize="0,0"/>
              <v:stroke on="f"/>
              <v:imagedata o:title=""/>
              <o:lock v:ext="edit"/>
            </v:shape>
          </v:group>
        </w:pict>
      </w:r>
      <w:r>
        <w:pict>
          <v:group id="_x0000_s3424" o:spid="_x0000_s3424" o:spt="203" style="position:absolute;left:0pt;margin-left:401.85pt;margin-top:-9.05pt;height:46.75pt;width:4.2pt;mso-position-horizontal-relative:page;z-index:-251435008;mso-width-relative:page;mso-height-relative:page;" coordorigin="8037,-182" coordsize="84,935">
            <o:lock v:ext="edit"/>
            <v:rect id="_x0000_s3425" o:spid="_x0000_s3425" o:spt="1" style="position:absolute;left:8072;top:-108;height:791;width:13;" fillcolor="#000000" filled="t" stroked="f" coordsize="21600,21600">
              <v:path/>
              <v:fill on="t" focussize="0,0"/>
              <v:stroke on="f"/>
              <v:imagedata o:title=""/>
              <o:lock v:ext="edit"/>
            </v:rect>
            <v:shape id="_x0000_s3426" o:spid="_x0000_s3426" style="position:absolute;left:8037;top:-182;height:935;width:84;" fillcolor="#000000" filled="t" stroked="f" coordorigin="8037,-182" coordsize="84,935" path="m8121,655l8079,670,8037,655,8079,752,8121,655xm8121,-85l8079,-182,8037,-85,8079,-99,8121,-85xe">
              <v:path arrowok="t"/>
              <v:fill on="t" focussize="0,0"/>
              <v:stroke on="f"/>
              <v:imagedata o:title=""/>
              <o:lock v:ext="edit"/>
            </v:shape>
          </v:group>
        </w:pict>
      </w:r>
      <w:r>
        <w:pict>
          <v:shape id="_x0000_s3427" o:spid="_x0000_s3427" o:spt="202" type="#_x0000_t202" style="position:absolute;left:0pt;margin-left:307.55pt;margin-top:-8.75pt;height:45.9pt;width:87.8pt;mso-position-horizontal-relative:page;z-index:-251433984;mso-width-relative:page;mso-height-relative:page;" filled="f" stroked="t" coordsize="21600,21600">
            <v:path/>
            <v:fill on="f" focussize="0,0"/>
            <v:stroke weight="0.661811023622047pt" color="#000000"/>
            <v:imagedata o:title=""/>
            <o:lock v:ext="edit"/>
            <v:textbox inset="0mm,0mm,0mm,0mm">
              <w:txbxContent>
                <w:p>
                  <w:pPr>
                    <w:pStyle w:val="11"/>
                    <w:spacing w:before="5"/>
                    <w:rPr>
                      <w:rFonts w:ascii="Arial"/>
                      <w:b/>
                      <w:sz w:val="25"/>
                    </w:rPr>
                  </w:pPr>
                </w:p>
                <w:p>
                  <w:pPr>
                    <w:spacing w:before="0"/>
                    <w:ind w:left="445" w:right="0" w:firstLine="0"/>
                    <w:jc w:val="left"/>
                    <w:rPr>
                      <w:rFonts w:ascii="Times New Roman"/>
                      <w:sz w:val="23"/>
                    </w:rPr>
                  </w:pPr>
                  <w:r>
                    <w:rPr>
                      <w:rFonts w:ascii="Times New Roman"/>
                      <w:sz w:val="23"/>
                    </w:rPr>
                    <w:t>rectangle</w:t>
                  </w:r>
                </w:p>
              </w:txbxContent>
            </v:textbox>
          </v:shape>
        </w:pict>
      </w:r>
      <w:r>
        <w:pict>
          <v:shape id="_x0000_s3428" o:spid="_x0000_s3428" o:spt="202" type="#_x0000_t202" style="position:absolute;left:0pt;margin-left:175.6pt;margin-top:-8.75pt;height:45.9pt;width:49.5pt;mso-position-horizontal-relative:page;z-index:-251433984;mso-width-relative:page;mso-height-relative:page;" filled="f" stroked="t" coordsize="21600,21600">
            <v:path/>
            <v:fill on="f" focussize="0,0"/>
            <v:stroke weight="0.661811023622047pt" color="#000000"/>
            <v:imagedata o:title=""/>
            <o:lock v:ext="edit"/>
            <v:textbox inset="0mm,0mm,0mm,0mm">
              <w:txbxContent>
                <w:p>
                  <w:pPr>
                    <w:pStyle w:val="11"/>
                    <w:spacing w:before="5"/>
                    <w:rPr>
                      <w:rFonts w:ascii="Arial"/>
                      <w:b/>
                      <w:sz w:val="25"/>
                    </w:rPr>
                  </w:pPr>
                </w:p>
                <w:p>
                  <w:pPr>
                    <w:spacing w:before="0"/>
                    <w:ind w:left="184" w:right="0" w:firstLine="0"/>
                    <w:jc w:val="left"/>
                    <w:rPr>
                      <w:rFonts w:ascii="Times New Roman"/>
                      <w:sz w:val="23"/>
                    </w:rPr>
                  </w:pPr>
                  <w:r>
                    <w:rPr>
                      <w:rFonts w:ascii="Times New Roman"/>
                      <w:sz w:val="23"/>
                    </w:rPr>
                    <w:t>square</w:t>
                  </w:r>
                </w:p>
              </w:txbxContent>
            </v:textbox>
          </v:shape>
        </w:pict>
      </w:r>
      <w:r>
        <w:rPr>
          <w:rFonts w:ascii="Times New Roman"/>
          <w:w w:val="105"/>
          <w:sz w:val="20"/>
        </w:rPr>
        <w:t>height</w:t>
      </w:r>
      <w:r>
        <w:rPr>
          <w:rFonts w:ascii="Times New Roman"/>
          <w:w w:val="105"/>
          <w:sz w:val="20"/>
        </w:rPr>
        <w:tab/>
      </w:r>
      <w:r>
        <w:rPr>
          <w:rFonts w:ascii="Times New Roman"/>
          <w:w w:val="105"/>
          <w:sz w:val="20"/>
        </w:rPr>
        <w:t>height</w:t>
      </w:r>
    </w:p>
    <w:p>
      <w:pPr>
        <w:pStyle w:val="11"/>
        <w:rPr>
          <w:rFonts w:ascii="Times New Roman"/>
          <w:sz w:val="20"/>
        </w:rPr>
      </w:pPr>
    </w:p>
    <w:p>
      <w:pPr>
        <w:pStyle w:val="11"/>
        <w:spacing w:before="3"/>
        <w:rPr>
          <w:rFonts w:ascii="Times New Roman"/>
          <w:sz w:val="23"/>
        </w:rPr>
      </w:pPr>
      <w:r>
        <w:pict>
          <v:group id="_x0000_s3429" o:spid="_x0000_s3429" o:spt="203" style="position:absolute;left:0pt;margin-left:306.8pt;margin-top:15.3pt;height:4.25pt;width:89pt;mso-position-horizontal-relative:page;mso-wrap-distance-bottom:0pt;mso-wrap-distance-top:0pt;z-index:-251196416;mso-width-relative:page;mso-height-relative:page;" coordorigin="6137,306" coordsize="1780,85">
            <o:lock v:ext="edit"/>
            <v:line id="_x0000_s3430" o:spid="_x0000_s3430" o:spt="20" style="position:absolute;left:6203;top:349;height:0;width:1645;" stroked="t" coordsize="21600,21600">
              <v:path arrowok="t"/>
              <v:fill focussize="0,0"/>
              <v:stroke weight="0.646771653543307pt" color="#000000"/>
              <v:imagedata o:title=""/>
              <o:lock v:ext="edit"/>
            </v:line>
            <v:shape id="_x0000_s3431" o:spid="_x0000_s3431" style="position:absolute;left:6136;top:306;height:85;width:1780;" fillcolor="#000000" filled="t" stroked="f" coordorigin="6137,306" coordsize="1780,85" path="m6234,306l6137,349,6234,391,6219,349,6234,306xm7916,349l7820,306,7834,349,7820,391,7916,349xe">
              <v:path arrowok="t"/>
              <v:fill on="t" focussize="0,0"/>
              <v:stroke on="f"/>
              <v:imagedata o:title=""/>
              <o:lock v:ext="edit"/>
            </v:shape>
            <w10:wrap type="topAndBottom"/>
          </v:group>
        </w:pict>
      </w:r>
    </w:p>
    <w:p>
      <w:pPr>
        <w:pStyle w:val="6"/>
        <w:spacing w:line="205" w:lineRule="exact"/>
        <w:ind w:left="6793"/>
      </w:pPr>
      <w:r>
        <w:rPr>
          <w:w w:val="105"/>
        </w:rPr>
        <w:t>width</w:t>
      </w:r>
    </w:p>
    <w:p>
      <w:pPr>
        <w:pStyle w:val="11"/>
        <w:spacing w:before="4"/>
        <w:rPr>
          <w:rFonts w:ascii="Times New Roman"/>
          <w:sz w:val="24"/>
        </w:rPr>
      </w:pPr>
    </w:p>
    <w:p>
      <w:pPr>
        <w:pStyle w:val="15"/>
        <w:numPr>
          <w:ilvl w:val="1"/>
          <w:numId w:val="30"/>
        </w:numPr>
        <w:tabs>
          <w:tab w:val="left" w:pos="2911"/>
        </w:tabs>
        <w:spacing w:before="0" w:after="0" w:line="333" w:lineRule="auto"/>
        <w:ind w:left="2910" w:right="1174" w:hanging="284"/>
        <w:jc w:val="both"/>
        <w:rPr>
          <w:sz w:val="18"/>
        </w:rPr>
      </w:pPr>
      <w:r>
        <w:rPr>
          <w:spacing w:val="17"/>
          <w:sz w:val="18"/>
        </w:rPr>
        <w:t xml:space="preserve">同样道理，我们可以依赖一个中心点 </w:t>
      </w:r>
      <w:r>
        <w:rPr>
          <w:rFonts w:ascii="Times New Roman" w:hAnsi="Times New Roman" w:eastAsia="Times New Roman"/>
          <w:sz w:val="18"/>
        </w:rPr>
        <w:t>(x</w:t>
      </w:r>
      <w:r>
        <w:rPr>
          <w:rFonts w:ascii="Times New Roman" w:hAnsi="Times New Roman" w:eastAsia="Times New Roman"/>
          <w:spacing w:val="2"/>
          <w:sz w:val="18"/>
        </w:rPr>
        <w:t xml:space="preserve">, </w:t>
      </w:r>
      <w:r>
        <w:rPr>
          <w:rFonts w:ascii="Times New Roman" w:hAnsi="Times New Roman" w:eastAsia="Times New Roman"/>
          <w:sz w:val="18"/>
        </w:rPr>
        <w:t>y)</w:t>
      </w:r>
      <w:r>
        <w:rPr>
          <w:rFonts w:ascii="Times New Roman" w:hAnsi="Times New Roman" w:eastAsia="Times New Roman"/>
          <w:spacing w:val="4"/>
          <w:sz w:val="18"/>
        </w:rPr>
        <w:t xml:space="preserve"> </w:t>
      </w:r>
      <w:r>
        <w:rPr>
          <w:spacing w:val="15"/>
          <w:sz w:val="18"/>
        </w:rPr>
        <w:t>和一个半径</w:t>
      </w:r>
      <w:r>
        <w:rPr>
          <w:sz w:val="18"/>
        </w:rPr>
        <w:t>（</w:t>
      </w:r>
      <w:r>
        <w:rPr>
          <w:spacing w:val="-65"/>
          <w:sz w:val="18"/>
        </w:rPr>
        <w:t xml:space="preserve"> </w:t>
      </w:r>
      <w:r>
        <w:rPr>
          <w:rFonts w:ascii="Times New Roman" w:hAnsi="Times New Roman" w:eastAsia="Times New Roman"/>
          <w:sz w:val="18"/>
        </w:rPr>
        <w:t>r</w:t>
      </w:r>
      <w:r>
        <w:rPr>
          <w:sz w:val="18"/>
        </w:rPr>
        <w:t>）</w:t>
      </w:r>
      <w:r>
        <w:rPr>
          <w:spacing w:val="14"/>
          <w:sz w:val="18"/>
        </w:rPr>
        <w:t>就描述出</w:t>
      </w:r>
      <w:r>
        <w:rPr>
          <w:spacing w:val="17"/>
          <w:sz w:val="18"/>
        </w:rPr>
        <w:t xml:space="preserve">圆形，但我们需要一个中心点 </w:t>
      </w:r>
      <w:r>
        <w:rPr>
          <w:rFonts w:ascii="Times New Roman" w:hAnsi="Times New Roman" w:eastAsia="Times New Roman"/>
          <w:sz w:val="18"/>
        </w:rPr>
        <w:t>(x</w:t>
      </w:r>
      <w:r>
        <w:rPr>
          <w:rFonts w:ascii="Times New Roman" w:hAnsi="Times New Roman" w:eastAsia="Times New Roman"/>
          <w:spacing w:val="2"/>
          <w:sz w:val="18"/>
        </w:rPr>
        <w:t xml:space="preserve">, </w:t>
      </w:r>
      <w:r>
        <w:rPr>
          <w:rFonts w:ascii="Times New Roman" w:hAnsi="Times New Roman" w:eastAsia="Times New Roman"/>
          <w:sz w:val="18"/>
        </w:rPr>
        <w:t>y)</w:t>
      </w:r>
      <w:r>
        <w:rPr>
          <w:rFonts w:ascii="Times New Roman" w:hAnsi="Times New Roman" w:eastAsia="Times New Roman"/>
          <w:spacing w:val="4"/>
          <w:sz w:val="18"/>
        </w:rPr>
        <w:t xml:space="preserve"> </w:t>
      </w:r>
      <w:r>
        <w:rPr>
          <w:spacing w:val="16"/>
          <w:sz w:val="18"/>
        </w:rPr>
        <w:t>和一个短轴半径</w:t>
      </w:r>
      <w:r>
        <w:rPr>
          <w:sz w:val="18"/>
        </w:rPr>
        <w:t>（</w:t>
      </w:r>
      <w:r>
        <w:rPr>
          <w:spacing w:val="-65"/>
          <w:sz w:val="18"/>
        </w:rPr>
        <w:t xml:space="preserve"> </w:t>
      </w:r>
      <w:r>
        <w:rPr>
          <w:rFonts w:ascii="Times New Roman" w:hAnsi="Times New Roman" w:eastAsia="Times New Roman"/>
          <w:sz w:val="18"/>
        </w:rPr>
        <w:t>r</w:t>
      </w:r>
      <w:r>
        <w:rPr>
          <w:sz w:val="18"/>
        </w:rPr>
        <w:t>）</w:t>
      </w:r>
      <w:r>
        <w:rPr>
          <w:spacing w:val="15"/>
          <w:sz w:val="18"/>
        </w:rPr>
        <w:t>以及一个长</w:t>
      </w:r>
      <w:r>
        <w:rPr>
          <w:spacing w:val="10"/>
          <w:sz w:val="18"/>
        </w:rPr>
        <w:t>轴半径</w:t>
      </w:r>
      <w:r>
        <w:rPr>
          <w:sz w:val="18"/>
        </w:rPr>
        <w:t>（</w:t>
      </w:r>
      <w:r>
        <w:rPr>
          <w:spacing w:val="-71"/>
          <w:sz w:val="18"/>
        </w:rPr>
        <w:t xml:space="preserve"> </w:t>
      </w:r>
      <w:r>
        <w:rPr>
          <w:rFonts w:ascii="Times New Roman" w:hAnsi="Times New Roman" w:eastAsia="Times New Roman"/>
          <w:sz w:val="18"/>
        </w:rPr>
        <w:t>r2</w:t>
      </w:r>
      <w:r>
        <w:rPr>
          <w:sz w:val="18"/>
        </w:rPr>
        <w:t>）</w:t>
      </w:r>
      <w:r>
        <w:rPr>
          <w:spacing w:val="7"/>
          <w:sz w:val="18"/>
        </w:rPr>
        <w:t>才能够描述椭圆形。从资料继承的角度看，我们可以说「椭</w:t>
      </w:r>
      <w:r>
        <w:rPr>
          <w:spacing w:val="16"/>
          <w:sz w:val="18"/>
        </w:rPr>
        <w:t>圆形是一种圆形」！</w:t>
      </w:r>
    </w:p>
    <w:p>
      <w:pPr>
        <w:tabs>
          <w:tab w:val="left" w:pos="6769"/>
        </w:tabs>
        <w:spacing w:before="85"/>
        <w:ind w:left="3798" w:right="0" w:firstLine="0"/>
        <w:jc w:val="left"/>
        <w:rPr>
          <w:rFonts w:ascii="Times New Roman"/>
          <w:sz w:val="23"/>
        </w:rPr>
      </w:pPr>
      <w:r>
        <w:pict>
          <v:group id="_x0000_s3432" o:spid="_x0000_s3432" o:spt="203" style="position:absolute;left:0pt;margin-left:183.95pt;margin-top:22.85pt;height:50.9pt;width:54.65pt;mso-position-horizontal-relative:page;mso-wrap-distance-bottom:0pt;mso-wrap-distance-top:0pt;z-index:-251196416;mso-width-relative:page;mso-height-relative:page;" coordorigin="3680,458" coordsize="1093,1018">
            <o:lock v:ext="edit"/>
            <v:shape id="_x0000_s3433" o:spid="_x0000_s3433" style="position:absolute;left:3686;top:464;height:1005;width:1080;" filled="f" stroked="t" coordorigin="3686,464" coordsize="1080,1005" path="m4766,967l4760,892,4743,822,4715,755,4679,693,4633,637,4580,587,4520,545,4453,511,4382,485,4306,470,4226,464,4146,470,4070,485,3998,511,3932,545,3872,587,3819,637,3773,693,3737,755,3709,821,3692,892,3686,966,3692,1041,3709,1111,3736,1178,3773,1240,3819,1296,3872,1346,3932,1388,3998,1422,4070,1448,4146,1463,4226,1469,4306,1463,4382,1448,4453,1422,4520,1388,4580,1346,4633,1296,4678,1240,4715,1178,4743,1112,4760,1041,4766,967xe">
              <v:path arrowok="t"/>
              <v:fill on="f" focussize="0,0"/>
              <v:stroke weight="0.653228346456693pt" color="#000000"/>
              <v:imagedata o:title=""/>
              <o:lock v:ext="edit"/>
            </v:shape>
            <v:shape id="_x0000_s3434" o:spid="_x0000_s3434" o:spt="75" type="#_x0000_t75" style="position:absolute;left:4175;top:693;height:364;width:522;" filled="f" stroked="f" coordsize="21600,21600">
              <v:path/>
              <v:fill on="f" focussize="0,0"/>
              <v:stroke on="f"/>
              <v:imagedata r:id="rId98" o:title=""/>
              <o:lock v:ext="edit" aspectratio="t"/>
            </v:shape>
            <v:shape id="_x0000_s3435" o:spid="_x0000_s3435" o:spt="202" type="#_x0000_t202" style="position:absolute;left:3679;top:457;height:1018;width:1093;" filled="f" stroked="f" coordsize="21600,21600">
              <v:path/>
              <v:fill on="f" focussize="0,0"/>
              <v:stroke on="f" joinstyle="miter"/>
              <v:imagedata o:title=""/>
              <o:lock v:ext="edit"/>
              <v:textbox inset="0mm,0mm,0mm,0mm">
                <w:txbxContent>
                  <w:p>
                    <w:pPr>
                      <w:spacing w:before="116"/>
                      <w:ind w:left="0" w:right="396" w:firstLine="0"/>
                      <w:jc w:val="right"/>
                      <w:rPr>
                        <w:rFonts w:ascii="Times New Roman"/>
                        <w:sz w:val="21"/>
                      </w:rPr>
                    </w:pPr>
                    <w:r>
                      <w:rPr>
                        <w:rFonts w:ascii="Times New Roman"/>
                        <w:w w:val="99"/>
                        <w:sz w:val="21"/>
                      </w:rPr>
                      <w:t>r</w:t>
                    </w:r>
                  </w:p>
                  <w:p>
                    <w:pPr>
                      <w:spacing w:before="4" w:line="240" w:lineRule="auto"/>
                      <w:rPr>
                        <w:rFonts w:ascii="Times New Roman"/>
                        <w:sz w:val="20"/>
                      </w:rPr>
                    </w:pPr>
                  </w:p>
                  <w:p>
                    <w:pPr>
                      <w:spacing w:before="0"/>
                      <w:ind w:left="0" w:right="324" w:firstLine="0"/>
                      <w:jc w:val="right"/>
                      <w:rPr>
                        <w:rFonts w:ascii="Times New Roman"/>
                        <w:sz w:val="21"/>
                      </w:rPr>
                    </w:pPr>
                    <w:r>
                      <w:rPr>
                        <w:rFonts w:ascii="Times New Roman"/>
                        <w:sz w:val="21"/>
                      </w:rPr>
                      <w:t>(x,</w:t>
                    </w:r>
                    <w:r>
                      <w:rPr>
                        <w:rFonts w:ascii="Times New Roman"/>
                        <w:spacing w:val="-4"/>
                        <w:sz w:val="21"/>
                      </w:rPr>
                      <w:t xml:space="preserve"> </w:t>
                    </w:r>
                    <w:r>
                      <w:rPr>
                        <w:rFonts w:ascii="Times New Roman"/>
                        <w:sz w:val="21"/>
                      </w:rPr>
                      <w:t>y)</w:t>
                    </w:r>
                  </w:p>
                </w:txbxContent>
              </v:textbox>
            </v:shape>
            <w10:wrap type="topAndBottom"/>
          </v:group>
        </w:pict>
      </w:r>
      <w:r>
        <w:pict>
          <v:group id="_x0000_s3436" o:spid="_x0000_s3436" o:spt="203" style="position:absolute;left:0pt;margin-left:309.15pt;margin-top:22.85pt;height:50.9pt;width:93.9pt;mso-position-horizontal-relative:page;mso-wrap-distance-bottom:0pt;mso-wrap-distance-top:0pt;z-index:-251195392;mso-width-relative:page;mso-height-relative:page;" coordorigin="6183,458" coordsize="1878,1018">
            <o:lock v:ext="edit"/>
            <v:shape id="_x0000_s3437" o:spid="_x0000_s3437" style="position:absolute;left:6189;top:464;height:1005;width:1862;" filled="f" stroked="t" coordorigin="6190,464" coordsize="1862,1005" path="m8051,967l8032,865,7978,771,7892,686,7839,647,7779,611,7713,579,7641,550,7564,525,7483,504,7397,487,7308,474,7216,467,7121,464,7025,467,6933,474,6844,487,6758,504,6677,525,6600,550,6529,579,6462,611,6402,647,6349,686,6302,727,6232,817,6195,915,6190,966,6195,1018,6232,1116,6302,1206,6349,1247,6402,1286,6462,1322,6528,1354,6600,1383,6677,1408,6758,1429,6843,1446,6933,1459,7025,1466,7120,1469,7215,1466,7308,1459,7397,1446,7483,1429,7564,1408,7641,1383,7712,1354,7778,1322,7839,1286,7892,1247,7939,1206,8009,1116,8046,1018,8051,967xe">
              <v:path arrowok="t"/>
              <v:fill on="f" focussize="0,0"/>
              <v:stroke weight="0.653228346456693pt" color="#000000"/>
              <v:imagedata o:title=""/>
              <o:lock v:ext="edit"/>
            </v:shape>
            <v:shape id="_x0000_s3438" o:spid="_x0000_s3438" style="position:absolute;left:7050;top:935;height:63;width:63;" fillcolor="#000000" filled="t" stroked="f" coordorigin="7050,935" coordsize="63,63" path="m7081,935l7069,938,7059,945,7053,954,7050,966,7053,978,7059,988,7069,995,7081,998,7093,995,7103,988,7110,979,7112,967,7110,955,7103,945,7094,938,7081,935xe">
              <v:path arrowok="t"/>
              <v:fill on="t" focussize="0,0"/>
              <v:stroke on="f"/>
              <v:imagedata o:title=""/>
              <o:lock v:ext="edit"/>
            </v:shape>
            <v:shape id="_x0000_s3439" o:spid="_x0000_s3439" style="position:absolute;left:7050;top:935;height:63;width:63;" filled="f" stroked="t" coordorigin="7050,935" coordsize="63,63" path="m7112,967l7110,955,7103,945,7094,938,7081,935,7069,938,7059,945,7053,954,7050,966,7053,978,7059,988,7069,995,7081,998,7093,995,7103,988,7110,979,7112,967xe">
              <v:path arrowok="t"/>
              <v:fill on="f" focussize="0,0"/>
              <v:stroke weight="0.653228346456693pt" color="#000000"/>
              <v:imagedata o:title=""/>
              <o:lock v:ext="edit"/>
            </v:shape>
            <v:rect id="_x0000_s3440" o:spid="_x0000_s3440" o:spt="1" style="position:absolute;left:6257;top:1000;height:14;width:477;" fillcolor="#000000" filled="t" stroked="f" coordsize="21600,21600">
              <v:path/>
              <v:fill on="t" focussize="0,0"/>
              <v:stroke on="f"/>
              <v:imagedata o:title=""/>
              <o:lock v:ext="edit"/>
            </v:rect>
            <v:shape id="_x0000_s3441" o:spid="_x0000_s3441" style="position:absolute;left:6183;top:964;height:86;width:98;" fillcolor="#000000" filled="t" stroked="f" coordorigin="6183,965" coordsize="98,86" path="m6281,965l6183,1007,6281,1050,6266,1007,6281,965xe">
              <v:path arrowok="t"/>
              <v:fill on="t" focussize="0,0"/>
              <v:stroke on="f"/>
              <v:imagedata o:title=""/>
              <o:lock v:ext="edit"/>
            </v:shape>
            <v:line id="_x0000_s3442" o:spid="_x0000_s3442" o:spt="20" style="position:absolute;left:6806;top:1007;height:0;width:1185;" stroked="t" coordsize="21600,21600">
              <v:path arrowok="t"/>
              <v:fill focussize="0,0"/>
              <v:stroke weight="0.653228346456693pt" color="#000000"/>
              <v:imagedata o:title=""/>
              <o:lock v:ext="edit"/>
            </v:line>
            <v:shape id="_x0000_s3443" o:spid="_x0000_s3443" style="position:absolute;left:7963;top:964;height:86;width:98;" fillcolor="#000000" filled="t" stroked="f" coordorigin="7963,965" coordsize="98,86" path="m7963,965l7978,1007,7963,1050,8061,1007,7963,965xe">
              <v:path arrowok="t"/>
              <v:fill on="t" focussize="0,0"/>
              <v:stroke on="f"/>
              <v:imagedata o:title=""/>
              <o:lock v:ext="edit"/>
            </v:shape>
            <v:shape id="_x0000_s3444" o:spid="_x0000_s3444" style="position:absolute;left:6730;top:928;height:158;width:157;" filled="f" stroked="t" coordorigin="6731,929" coordsize="157,158" path="m6731,929l6887,1086m6887,929l6731,1086e">
              <v:path arrowok="t"/>
              <v:fill on="f" focussize="0,0"/>
              <v:stroke weight="0.653228346456693pt" color="#000000"/>
              <v:imagedata o:title=""/>
              <o:lock v:ext="edit"/>
            </v:shape>
            <v:shape id="_x0000_s3445" o:spid="_x0000_s3445" o:spt="202" type="#_x0000_t202" style="position:absolute;left:6497;top:665;height:232;width:90;" filled="f" stroked="f" coordsize="21600,21600">
              <v:path/>
              <v:fill on="f" focussize="0,0"/>
              <v:stroke on="f" joinstyle="miter"/>
              <v:imagedata o:title=""/>
              <o:lock v:ext="edit"/>
              <v:textbox inset="0mm,0mm,0mm,0mm">
                <w:txbxContent>
                  <w:p>
                    <w:pPr>
                      <w:spacing w:before="0" w:line="232" w:lineRule="exact"/>
                      <w:ind w:left="0" w:right="0" w:firstLine="0"/>
                      <w:jc w:val="left"/>
                      <w:rPr>
                        <w:rFonts w:ascii="Times New Roman"/>
                        <w:sz w:val="21"/>
                      </w:rPr>
                    </w:pPr>
                    <w:r>
                      <w:rPr>
                        <w:rFonts w:ascii="Times New Roman"/>
                        <w:w w:val="99"/>
                        <w:sz w:val="21"/>
                      </w:rPr>
                      <w:t>r</w:t>
                    </w:r>
                  </w:p>
                </w:txbxContent>
              </v:textbox>
            </v:shape>
            <v:shape id="_x0000_s3446" o:spid="_x0000_s3446" o:spt="202" type="#_x0000_t202" style="position:absolute;left:6967;top:665;height:626;width:470;" filled="f" stroked="f" coordsize="21600,21600">
              <v:path/>
              <v:fill on="f" focussize="0,0"/>
              <v:stroke on="f" joinstyle="miter"/>
              <v:imagedata o:title=""/>
              <o:lock v:ext="edit"/>
              <v:textbox inset="0mm,0mm,0mm,0mm">
                <w:txbxContent>
                  <w:p>
                    <w:pPr>
                      <w:spacing w:before="0" w:line="232" w:lineRule="exact"/>
                      <w:ind w:left="0" w:right="0" w:firstLine="0"/>
                      <w:jc w:val="left"/>
                      <w:rPr>
                        <w:rFonts w:ascii="Times New Roman"/>
                        <w:sz w:val="21"/>
                      </w:rPr>
                    </w:pPr>
                    <w:r>
                      <w:rPr>
                        <w:rFonts w:ascii="Times New Roman"/>
                        <w:sz w:val="21"/>
                      </w:rPr>
                      <w:t>(x,</w:t>
                    </w:r>
                    <w:r>
                      <w:rPr>
                        <w:rFonts w:ascii="Times New Roman"/>
                        <w:spacing w:val="-6"/>
                        <w:sz w:val="21"/>
                      </w:rPr>
                      <w:t xml:space="preserve"> </w:t>
                    </w:r>
                    <w:r>
                      <w:rPr>
                        <w:rFonts w:ascii="Times New Roman"/>
                        <w:sz w:val="21"/>
                      </w:rPr>
                      <w:t>y)</w:t>
                    </w:r>
                  </w:p>
                  <w:p>
                    <w:pPr>
                      <w:spacing w:before="152"/>
                      <w:ind w:left="230" w:right="0" w:firstLine="0"/>
                      <w:jc w:val="left"/>
                      <w:rPr>
                        <w:rFonts w:ascii="Times New Roman"/>
                        <w:sz w:val="21"/>
                      </w:rPr>
                    </w:pPr>
                    <w:r>
                      <w:rPr>
                        <w:rFonts w:ascii="Times New Roman"/>
                        <w:sz w:val="21"/>
                      </w:rPr>
                      <w:t>r2</w:t>
                    </w:r>
                  </w:p>
                </w:txbxContent>
              </v:textbox>
            </v:shape>
            <w10:wrap type="topAndBottom"/>
          </v:group>
        </w:pict>
      </w:r>
      <w:r>
        <w:rPr>
          <w:rFonts w:ascii="Times New Roman"/>
          <w:sz w:val="23"/>
        </w:rPr>
        <w:t>circle</w:t>
      </w:r>
      <w:r>
        <w:rPr>
          <w:rFonts w:ascii="Times New Roman"/>
          <w:sz w:val="23"/>
        </w:rPr>
        <w:tab/>
      </w:r>
      <w:r>
        <w:rPr>
          <w:rFonts w:ascii="Times New Roman"/>
          <w:sz w:val="23"/>
        </w:rPr>
        <w:t>ellipse</w:t>
      </w:r>
    </w:p>
    <w:p>
      <w:pPr>
        <w:pStyle w:val="11"/>
        <w:rPr>
          <w:rFonts w:ascii="Times New Roman"/>
          <w:sz w:val="26"/>
        </w:rPr>
      </w:pPr>
    </w:p>
    <w:p>
      <w:pPr>
        <w:spacing w:before="188" w:line="355" w:lineRule="auto"/>
        <w:ind w:left="2627" w:right="1155" w:firstLine="0"/>
        <w:jc w:val="both"/>
        <w:rPr>
          <w:rFonts w:hint="eastAsia" w:ascii="宋体" w:eastAsia="宋体"/>
          <w:sz w:val="18"/>
        </w:rPr>
      </w:pPr>
      <w:r>
        <w:rPr>
          <w:rFonts w:hint="eastAsia" w:ascii="宋体" w:eastAsia="宋体"/>
          <w:sz w:val="18"/>
        </w:rPr>
        <w:t xml:space="preserve">换句话说，物件导向的角度与数学的角度可能不一样，和其他惯常的思考也可能不一样。根据物件布局的思考，我设计出新的 </w:t>
      </w:r>
      <w:r>
        <w:rPr>
          <w:rFonts w:ascii="Times New Roman" w:eastAsia="Times New Roman"/>
          <w:sz w:val="18"/>
        </w:rPr>
        <w:t>Shape</w:t>
      </w:r>
      <w:r>
        <w:rPr>
          <w:rFonts w:ascii="Times New Roman" w:eastAsia="Times New Roman"/>
          <w:spacing w:val="8"/>
          <w:sz w:val="18"/>
        </w:rPr>
        <w:t xml:space="preserve"> </w:t>
      </w:r>
      <w:r>
        <w:rPr>
          <w:rFonts w:ascii="Times New Roman" w:eastAsia="Times New Roman"/>
          <w:sz w:val="18"/>
        </w:rPr>
        <w:t>hierarchy</w:t>
      </w:r>
      <w:r>
        <w:rPr>
          <w:rFonts w:ascii="Times New Roman" w:eastAsia="Times New Roman"/>
          <w:spacing w:val="2"/>
          <w:sz w:val="18"/>
        </w:rPr>
        <w:t xml:space="preserve"> </w:t>
      </w:r>
      <w:r>
        <w:rPr>
          <w:rFonts w:hint="eastAsia" w:ascii="宋体" w:eastAsia="宋体"/>
          <w:spacing w:val="-14"/>
          <w:sz w:val="18"/>
        </w:rPr>
        <w:t xml:space="preserve">如图 </w:t>
      </w:r>
      <w:r>
        <w:rPr>
          <w:rFonts w:ascii="Arial Black" w:eastAsia="Arial Black"/>
          <w:sz w:val="18"/>
        </w:rPr>
        <w:t>5.4</w:t>
      </w:r>
      <w:r>
        <w:rPr>
          <w:rFonts w:ascii="Arial Black" w:eastAsia="Arial Black"/>
          <w:spacing w:val="-14"/>
          <w:sz w:val="18"/>
        </w:rPr>
        <w:t xml:space="preserve"> </w:t>
      </w:r>
      <w:r>
        <w:rPr>
          <w:rFonts w:hint="eastAsia" w:ascii="宋体" w:eastAsia="宋体"/>
          <w:sz w:val="18"/>
        </w:rPr>
        <w:t>左。</w:t>
      </w:r>
    </w:p>
    <w:p>
      <w:pPr>
        <w:pStyle w:val="11"/>
        <w:spacing w:before="12"/>
        <w:rPr>
          <w:rFonts w:ascii="宋体"/>
          <w:sz w:val="18"/>
        </w:rPr>
      </w:pPr>
    </w:p>
    <w:p>
      <w:pPr>
        <w:spacing w:before="0" w:line="374" w:lineRule="auto"/>
        <w:ind w:left="2627" w:right="1156" w:firstLine="0"/>
        <w:jc w:val="both"/>
        <w:rPr>
          <w:rFonts w:hint="eastAsia" w:ascii="宋体" w:eastAsia="宋体"/>
          <w:sz w:val="18"/>
        </w:rPr>
      </w:pPr>
      <w:r>
        <w:pict>
          <v:group id="_x0000_s3447" o:spid="_x0000_s3447" o:spt="203" style="position:absolute;left:0pt;margin-left:236.75pt;margin-top:60.35pt;height:75.85pt;width:113.05pt;mso-position-horizontal-relative:page;mso-wrap-distance-bottom:0pt;mso-wrap-distance-top:0pt;z-index:-251195392;mso-width-relative:page;mso-height-relative:page;" coordorigin="4735,1207" coordsize="2261,1517">
            <o:lock v:ext="edit"/>
            <v:line id="_x0000_s3448" o:spid="_x0000_s3448" o:spt="20" style="position:absolute;left:4741;top:1324;height:1396;width:0;" stroked="t" coordsize="21600,21600">
              <v:path arrowok="t"/>
              <v:fill focussize="0,0"/>
              <v:stroke weight="0.523228346456693pt" color="#000000"/>
              <v:imagedata o:title=""/>
              <o:lock v:ext="edit"/>
            </v:line>
            <v:shape id="_x0000_s3449" o:spid="_x0000_s3449" style="position:absolute;left:4740;top:1207;height:160;width:50;" fillcolor="#000000" filled="t" stroked="f" coordorigin="4741,1207" coordsize="50,160" path="m4741,1207l4741,1348,4790,1367,4741,1207xe">
              <v:path arrowok="t"/>
              <v:fill on="t" focussize="0,0"/>
              <v:stroke on="f"/>
              <v:imagedata o:title=""/>
              <o:lock v:ext="edit"/>
            </v:shape>
            <v:line id="_x0000_s3450" o:spid="_x0000_s3450" o:spt="20" style="position:absolute;left:4738;top:2718;height:0;width:2140;" stroked="t" coordsize="21600,21600">
              <v:path arrowok="t"/>
              <v:fill focussize="0,0"/>
              <v:stroke weight="0.523228346456693pt" color="#000000"/>
              <v:imagedata o:title=""/>
              <o:lock v:ext="edit"/>
            </v:line>
            <v:shape id="_x0000_s3451" o:spid="_x0000_s3451" style="position:absolute;left:6836;top:2668;height:51;width:160;" fillcolor="#000000" filled="t" stroked="f" coordorigin="6836,2668" coordsize="160,51" path="m6836,2668l6856,2718,6856,2719,6992,2719,6995,2718,6836,2668xe">
              <v:path arrowok="t"/>
              <v:fill on="t" focussize="0,0"/>
              <v:stroke on="f"/>
              <v:imagedata o:title=""/>
              <o:lock v:ext="edit"/>
            </v:shape>
            <v:line id="_x0000_s3452" o:spid="_x0000_s3452" o:spt="20" style="position:absolute;left:5117;top:1885;flip:y;height:518;width:343;" stroked="t" coordsize="21600,21600">
              <v:path arrowok="t"/>
              <v:fill focussize="0,0"/>
              <v:stroke weight="0.523228346456693pt" color="#000000"/>
              <v:imagedata o:title=""/>
              <o:lock v:ext="edit"/>
            </v:line>
            <v:shape id="_x0000_s3453" o:spid="_x0000_s3453" style="position:absolute;left:5420;top:1836;height:84;width:72;" fillcolor="#000000" filled="t" stroked="f" coordorigin="5420,1837" coordsize="72,84" path="m5492,1837l5420,1884,5456,1893,5478,1921,5492,1837xe">
              <v:path arrowok="t"/>
              <v:fill on="t" focussize="0,0"/>
              <v:stroke on="f"/>
              <v:imagedata o:title=""/>
              <o:lock v:ext="edit"/>
            </v:shape>
            <v:line id="_x0000_s3454" o:spid="_x0000_s3454" o:spt="20" style="position:absolute;left:5117;top:2284;flip:y;height:119;width:1068;" stroked="t" coordsize="21600,21600">
              <v:path arrowok="t"/>
              <v:fill focussize="0,0"/>
              <v:stroke weight="0.523228346456693pt" color="#000000"/>
              <v:imagedata o:title=""/>
              <o:lock v:ext="edit"/>
            </v:line>
            <v:shape id="_x0000_s3455" o:spid="_x0000_s3455" style="position:absolute;left:5492;top:1709;height:612;width:1125;" fillcolor="#000000" filled="t" stroked="f" coordorigin="5493,1709" coordsize="1125,612" path="m5505,1839l5503,1838,5503,1833,5493,1833,5493,1842,5494,1842,5494,1845,5500,1849,5505,1839xm5545,1826l5534,1828,5534,1838,5545,1837,5545,1826xm5547,1863l5537,1858,5532,1867,5542,1872,5547,1863xm5586,1822l5576,1822,5576,1833,5586,1832,5586,1822xm5589,1888l5579,1881,5573,1890,5584,1897,5589,1888xm5628,1817l5618,1818,5618,1829,5628,1828,5628,1817xm5631,1913l5620,1906,5615,1915,5625,1922,5631,1913xm5670,1812l5659,1813,5659,1823,5670,1822,5670,1812xm5673,1936l5662,1931,5657,1940,5667,1946,5673,1936xm5712,1808l5701,1809,5701,1820,5712,1818,5712,1808xm5714,1961l5704,1955,5699,1964,5709,1970,5714,1961xm5754,1803l5743,1804,5743,1814,5754,1813,5754,1803xm5756,1986l5745,1980,5740,1989,5751,1995,5756,1986xm5795,1799l5785,1800,5785,1811,5795,1809,5795,1799xm5798,2010l5787,2005,5782,2014,5793,2019,5798,2010xm5837,1793l5826,1795,5826,1805,5837,1804,5837,1793xm5840,2035l5829,2028,5824,2037,5834,2044,5840,2035xm5879,1791l5868,1791,5868,1800,5879,1800,5879,1791xm5881,2060l5871,2053,5866,2062,5876,2069,5881,2060xm5920,1784l5910,1786,5910,1796,5920,1795,5920,1784xm5923,2083l5913,2078,5907,2087,5918,2093,5923,2083xm5962,1780l5952,1780,5952,1791,5962,1790,5962,1780xm5965,2108l5954,2102,5949,2111,5960,2117,5965,2108xm6004,1775l5994,1776,5994,1787,6004,1786,6004,1775xm6006,2133l5996,2126,5991,2136,6001,2142,6006,2133xm6046,1770l6035,1771,6035,1782,6046,1780,6046,1770xm6048,2157l6038,2151,6033,2161,6043,2166,6048,2157xm6087,1766l6077,1767,6077,1778,6087,1776,6087,1766xm6090,2182l6080,2175,6074,2184,6085,2191,6090,2182xm6129,1761l6119,1762,6119,1772,6129,1771,6129,1761xm6132,2207l6121,2200,6116,2209,6126,2216,6132,2207xm6171,1757l6161,1758,6161,1769,6171,1767,6171,1757xm6174,2230l6163,2225,6158,2234,6168,2239,6174,2230xm6213,1751l6202,1753,6202,1763,6213,1762,6213,1751xm6215,2255l6205,2249,6200,2258,6210,2264,6215,2255xm6244,2277l6162,2252,6177,2285,6170,2321,6244,2277xm6254,1749l6244,1749,6244,1758,6254,1758,6254,1749xm6256,2270l6248,2264,6240,2275,6244,2277,6249,2280,6256,2270xm6283,2228l6275,2222,6269,2233,6277,2238,6283,2228xm6296,1742l6286,1744,6286,1754,6296,1753,6296,1742xm6312,2186l6303,2180,6296,2191,6304,2196,6312,2186xm6338,1738l6327,1738,6327,1749,6338,1748,6338,1738xm6339,2144l6331,2138,6324,2149,6333,2154,6339,2144xm6367,2102l6359,2096,6352,2107,6360,2112,6367,2102xm6380,1733l6369,1734,6369,1745,6380,1744,6380,1733xm6395,2060l6386,2054,6380,2065,6387,2070,6395,2060xm6421,1728l6411,1729,6411,1740,6421,1738,6421,1728xm6423,2018l6415,2012,6407,2023,6416,2028,6423,2018xm6450,1976l6442,1970,6436,1981,6444,1986,6450,1976xm6463,1724l6453,1725,6453,1736,6463,1734,6463,1724xm6479,1934l6470,1928,6463,1939,6471,1944,6479,1934xm6505,1719l6495,1720,6495,1730,6505,1729,6505,1719xm6506,1892l6498,1886,6491,1897,6500,1902,6506,1892xm6534,1850l6526,1844,6519,1855,6527,1860,6534,1850xm6547,1715l6536,1716,6536,1727,6547,1725,6547,1715xm6562,1808l6553,1803,6547,1813,6555,1818,6562,1808xm6588,1709l6578,1711,6578,1721,6588,1720,6588,1709xm6590,1766l6582,1761,6574,1771,6583,1776,6590,1766xm6617,1724l6609,1719,6603,1729,6611,1734,6617,1724xe">
              <v:path arrowok="t"/>
              <v:fill on="t" focussize="0,0"/>
              <v:stroke on="f"/>
              <v:imagedata o:title=""/>
              <o:lock v:ext="edit"/>
            </v:shape>
            <w10:wrap type="topAndBottom"/>
          </v:group>
        </w:pict>
      </w:r>
      <w:r>
        <w:rPr>
          <w:rFonts w:hint="eastAsia" w:ascii="宋体" w:eastAsia="宋体"/>
          <w:sz w:val="18"/>
        </w:rPr>
        <w:t xml:space="preserve">我甚至看过有人把三角形设计为「是一种」四边形，因为他的四边形的 </w:t>
      </w:r>
      <w:r>
        <w:rPr>
          <w:rFonts w:ascii="Times New Roman" w:eastAsia="Times New Roman"/>
          <w:sz w:val="18"/>
        </w:rPr>
        <w:t>data</w:t>
      </w:r>
      <w:r>
        <w:rPr>
          <w:rFonts w:ascii="Times New Roman" w:eastAsia="Times New Roman"/>
          <w:spacing w:val="1"/>
          <w:sz w:val="18"/>
        </w:rPr>
        <w:t xml:space="preserve"> </w:t>
      </w:r>
      <w:r>
        <w:rPr>
          <w:rFonts w:ascii="Times New Roman" w:eastAsia="Times New Roman"/>
          <w:sz w:val="18"/>
        </w:rPr>
        <w:t>members</w:t>
      </w:r>
      <w:r>
        <w:rPr>
          <w:rFonts w:ascii="Times New Roman" w:eastAsia="Times New Roman"/>
          <w:spacing w:val="45"/>
          <w:sz w:val="18"/>
        </w:rPr>
        <w:t xml:space="preserve"> </w:t>
      </w:r>
      <w:r>
        <w:rPr>
          <w:rFonts w:hint="eastAsia" w:ascii="宋体" w:eastAsia="宋体"/>
          <w:sz w:val="18"/>
        </w:rPr>
        <w:t>是两个矢量，各代表四边形的两个边。而三角形也可以使用两个矢量来描述：</w:t>
      </w:r>
    </w:p>
    <w:p>
      <w:pPr>
        <w:pStyle w:val="11"/>
        <w:rPr>
          <w:rFonts w:ascii="宋体"/>
          <w:sz w:val="20"/>
        </w:rPr>
      </w:pPr>
    </w:p>
    <w:p>
      <w:pPr>
        <w:pStyle w:val="11"/>
        <w:rPr>
          <w:rFonts w:ascii="宋体"/>
          <w:sz w:val="20"/>
        </w:rPr>
      </w:pPr>
    </w:p>
    <w:p>
      <w:pPr>
        <w:pStyle w:val="11"/>
        <w:spacing w:before="8"/>
        <w:rPr>
          <w:rFonts w:ascii="宋体"/>
          <w:sz w:val="18"/>
        </w:rPr>
      </w:pPr>
    </w:p>
    <w:p>
      <w:pPr>
        <w:spacing w:before="95"/>
        <w:ind w:left="644" w:right="0" w:firstLine="0"/>
        <w:jc w:val="left"/>
        <w:rPr>
          <w:rFonts w:ascii="Arial"/>
          <w:b/>
          <w:sz w:val="20"/>
        </w:rPr>
      </w:pPr>
      <w:r>
        <w:rPr>
          <w:rFonts w:ascii="Arial"/>
          <w:b/>
          <w:sz w:val="20"/>
        </w:rPr>
        <w:t>238</w:t>
      </w:r>
    </w:p>
    <w:p>
      <w:pPr>
        <w:spacing w:after="0"/>
        <w:jc w:val="left"/>
        <w:rPr>
          <w:rFonts w:ascii="Arial"/>
          <w:sz w:val="20"/>
        </w:rPr>
        <w:sectPr>
          <w:pgSz w:w="10320" w:h="13220"/>
          <w:pgMar w:top="580" w:right="80" w:bottom="280" w:left="40" w:header="720" w:footer="720" w:gutter="0"/>
          <w:cols w:space="720" w:num="1"/>
        </w:sectPr>
      </w:pPr>
    </w:p>
    <w:p>
      <w:pPr>
        <w:pStyle w:val="11"/>
        <w:spacing w:before="64"/>
        <w:ind w:left="6380"/>
        <w:rPr>
          <w:rFonts w:hint="eastAsia" w:ascii="宋体" w:eastAsia="宋体"/>
        </w:rPr>
      </w:pPr>
      <w:r>
        <w:drawing>
          <wp:anchor distT="0" distB="0" distL="0" distR="0" simplePos="0" relativeHeight="251660288" behindDoc="0" locked="0" layoutInCell="1" allowOverlap="1">
            <wp:simplePos x="0" y="0"/>
            <wp:positionH relativeFrom="page">
              <wp:posOffset>1675130</wp:posOffset>
            </wp:positionH>
            <wp:positionV relativeFrom="paragraph">
              <wp:posOffset>239395</wp:posOffset>
            </wp:positionV>
            <wp:extent cx="4102735" cy="8890"/>
            <wp:effectExtent l="0" t="0" r="0" b="0"/>
            <wp:wrapTopAndBottom/>
            <wp:docPr id="47"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83.png"/>
                    <pic:cNvPicPr>
                      <a:picLocks noChangeAspect="1"/>
                    </pic:cNvPicPr>
                  </pic:nvPicPr>
                  <pic:blipFill>
                    <a:blip r:embed="rId88" cstate="print"/>
                    <a:stretch>
                      <a:fillRect/>
                    </a:stretch>
                  </pic:blipFill>
                  <pic:spPr>
                    <a:xfrm>
                      <a:off x="0" y="0"/>
                      <a:ext cx="4102773" cy="9144"/>
                    </a:xfrm>
                    <a:prstGeom prst="rect">
                      <a:avLst/>
                    </a:prstGeom>
                  </pic:spPr>
                </pic:pic>
              </a:graphicData>
            </a:graphic>
          </wp:anchor>
        </w:drawing>
      </w:r>
      <w:r>
        <w:rPr>
          <w:rFonts w:hint="eastAsia" w:ascii="宋体" w:eastAsia="宋体"/>
          <w:spacing w:val="5"/>
        </w:rPr>
        <w:t xml:space="preserve">第５章 </w:t>
      </w:r>
      <w:r>
        <w:rPr>
          <w:rFonts w:ascii="Times New Roman" w:eastAsia="Times New Roman"/>
        </w:rPr>
        <w:t>Polymorphism</w:t>
      </w:r>
      <w:r>
        <w:rPr>
          <w:rFonts w:hint="eastAsia" w:ascii="宋体" w:eastAsia="宋体"/>
        </w:rPr>
        <w:t>（多型）的應用</w:t>
      </w:r>
    </w:p>
    <w:p>
      <w:pPr>
        <w:pStyle w:val="11"/>
        <w:rPr>
          <w:rFonts w:ascii="宋体"/>
          <w:sz w:val="20"/>
        </w:rPr>
      </w:pPr>
    </w:p>
    <w:p>
      <w:pPr>
        <w:pStyle w:val="11"/>
        <w:rPr>
          <w:rFonts w:ascii="宋体"/>
          <w:sz w:val="20"/>
        </w:rPr>
      </w:pPr>
    </w:p>
    <w:p>
      <w:pPr>
        <w:pStyle w:val="3"/>
        <w:spacing w:before="185"/>
        <w:rPr>
          <w:rFonts w:hint="eastAsia" w:ascii="宋体" w:eastAsia="宋体"/>
        </w:rPr>
      </w:pPr>
      <w:r>
        <w:rPr>
          <w:rFonts w:hint="eastAsia" w:ascii="宋体" w:eastAsia="宋体"/>
          <w:spacing w:val="16"/>
          <w:w w:val="110"/>
        </w:rPr>
        <w:t>环环相扣的三层巨集</w:t>
      </w:r>
    </w:p>
    <w:p>
      <w:pPr>
        <w:pStyle w:val="11"/>
        <w:spacing w:before="8"/>
        <w:rPr>
          <w:rFonts w:ascii="宋体"/>
          <w:sz w:val="24"/>
        </w:rPr>
      </w:pPr>
    </w:p>
    <w:p>
      <w:pPr>
        <w:spacing w:before="0" w:line="374" w:lineRule="auto"/>
        <w:ind w:left="2627" w:right="1155" w:firstLine="0"/>
        <w:jc w:val="both"/>
        <w:rPr>
          <w:rFonts w:ascii="Times New Roman" w:eastAsia="Times New Roman"/>
          <w:sz w:val="18"/>
        </w:rPr>
      </w:pPr>
      <w:r>
        <w:rPr>
          <w:rFonts w:ascii="Times New Roman" w:eastAsia="Times New Roman"/>
          <w:sz w:val="18"/>
        </w:rPr>
        <w:t>MFCLITE</w:t>
      </w:r>
      <w:r>
        <w:rPr>
          <w:rFonts w:ascii="Times New Roman" w:eastAsia="Times New Roman"/>
          <w:spacing w:val="2"/>
          <w:sz w:val="18"/>
        </w:rPr>
        <w:t xml:space="preserve"> </w:t>
      </w:r>
      <w:r>
        <w:rPr>
          <w:rFonts w:hint="eastAsia" w:ascii="宋体" w:eastAsia="宋体"/>
          <w:sz w:val="18"/>
        </w:rPr>
        <w:t xml:space="preserve">的三个物件导向重要性质，最根源技术是必须实现 </w:t>
      </w:r>
      <w:r>
        <w:rPr>
          <w:rFonts w:ascii="Times New Roman" w:eastAsia="Times New Roman"/>
          <w:sz w:val="18"/>
        </w:rPr>
        <w:t>RTTI</w:t>
      </w:r>
      <w:r>
        <w:rPr>
          <w:rFonts w:hint="eastAsia" w:ascii="宋体" w:eastAsia="宋体"/>
          <w:sz w:val="18"/>
        </w:rPr>
        <w:t>，否则一切免</w:t>
      </w:r>
      <w:r>
        <w:rPr>
          <w:rFonts w:hint="eastAsia" w:ascii="宋体" w:eastAsia="宋体"/>
          <w:spacing w:val="4"/>
          <w:sz w:val="18"/>
        </w:rPr>
        <w:t xml:space="preserve">谈。要做出 </w:t>
      </w:r>
      <w:r>
        <w:rPr>
          <w:rFonts w:ascii="Times New Roman" w:eastAsia="Times New Roman"/>
          <w:sz w:val="18"/>
        </w:rPr>
        <w:t>RTTI</w:t>
      </w:r>
      <w:r>
        <w:rPr>
          <w:rFonts w:hint="eastAsia" w:ascii="宋体" w:eastAsia="宋体"/>
          <w:sz w:val="18"/>
        </w:rPr>
        <w:t>，就必须在存储器中维护一个个资料结构，用以表现被注册过</w:t>
      </w:r>
      <w:r>
        <w:rPr>
          <w:rFonts w:hint="eastAsia" w:ascii="宋体" w:eastAsia="宋体"/>
          <w:spacing w:val="6"/>
          <w:sz w:val="18"/>
        </w:rPr>
        <w:t xml:space="preserve">的 </w:t>
      </w:r>
      <w:r>
        <w:rPr>
          <w:rFonts w:ascii="Times New Roman" w:eastAsia="Times New Roman"/>
          <w:sz w:val="18"/>
        </w:rPr>
        <w:t>class</w:t>
      </w:r>
      <w:r>
        <w:rPr>
          <w:rFonts w:ascii="Times New Roman" w:eastAsia="Times New Roman"/>
          <w:spacing w:val="15"/>
          <w:sz w:val="18"/>
        </w:rPr>
        <w:t xml:space="preserve"> </w:t>
      </w:r>
      <w:r>
        <w:rPr>
          <w:rFonts w:hint="eastAsia" w:ascii="宋体" w:eastAsia="宋体"/>
          <w:sz w:val="18"/>
        </w:rPr>
        <w:t>的各种内部信息。</w:t>
      </w:r>
      <w:r>
        <w:rPr>
          <w:rFonts w:ascii="Times New Roman" w:eastAsia="Times New Roman"/>
          <w:sz w:val="18"/>
        </w:rPr>
        <w:t>C+</w:t>
      </w:r>
      <w:r>
        <w:rPr>
          <w:rFonts w:ascii="Times New Roman" w:eastAsia="Times New Roman"/>
          <w:spacing w:val="16"/>
          <w:sz w:val="18"/>
        </w:rPr>
        <w:t xml:space="preserve">+ </w:t>
      </w:r>
      <w:r>
        <w:rPr>
          <w:rFonts w:ascii="Times New Roman" w:eastAsia="Times New Roman"/>
          <w:sz w:val="18"/>
        </w:rPr>
        <w:t>Standard</w:t>
      </w:r>
      <w:r>
        <w:rPr>
          <w:rFonts w:ascii="Times New Roman" w:eastAsia="Times New Roman"/>
          <w:spacing w:val="13"/>
          <w:sz w:val="18"/>
        </w:rPr>
        <w:t xml:space="preserve"> </w:t>
      </w:r>
      <w:r>
        <w:rPr>
          <w:rFonts w:hint="eastAsia" w:ascii="宋体" w:eastAsia="宋体"/>
          <w:spacing w:val="1"/>
          <w:sz w:val="18"/>
        </w:rPr>
        <w:t xml:space="preserve">不也说每一个注册过的 </w:t>
      </w:r>
      <w:r>
        <w:rPr>
          <w:rFonts w:ascii="Times New Roman" w:eastAsia="Times New Roman"/>
          <w:sz w:val="18"/>
        </w:rPr>
        <w:t>class</w:t>
      </w:r>
      <w:r>
        <w:rPr>
          <w:rFonts w:ascii="Times New Roman" w:eastAsia="Times New Roman"/>
          <w:spacing w:val="14"/>
          <w:sz w:val="18"/>
        </w:rPr>
        <w:t xml:space="preserve"> </w:t>
      </w:r>
      <w:r>
        <w:rPr>
          <w:rFonts w:hint="eastAsia" w:ascii="宋体" w:eastAsia="宋体"/>
          <w:sz w:val="18"/>
        </w:rPr>
        <w:t xml:space="preserve">应该有一个对应的 </w:t>
      </w:r>
      <w:r>
        <w:rPr>
          <w:rFonts w:ascii="Times New Roman" w:eastAsia="Times New Roman"/>
          <w:i/>
          <w:sz w:val="18"/>
        </w:rPr>
        <w:t>type_info</w:t>
      </w:r>
      <w:r>
        <w:rPr>
          <w:rFonts w:ascii="Times New Roman" w:eastAsia="Times New Roman"/>
          <w:i/>
          <w:spacing w:val="2"/>
          <w:sz w:val="18"/>
        </w:rPr>
        <w:t xml:space="preserve"> </w:t>
      </w:r>
      <w:r>
        <w:rPr>
          <w:rFonts w:hint="eastAsia" w:ascii="宋体" w:eastAsia="宋体"/>
          <w:sz w:val="18"/>
        </w:rPr>
        <w:t xml:space="preserve">结构体吗 </w:t>
      </w:r>
      <w:r>
        <w:rPr>
          <w:rFonts w:ascii="Times New Roman" w:eastAsia="Times New Roman"/>
          <w:sz w:val="18"/>
        </w:rPr>
        <w:t>?!</w:t>
      </w:r>
    </w:p>
    <w:p>
      <w:pPr>
        <w:pStyle w:val="11"/>
        <w:spacing w:before="10"/>
        <w:rPr>
          <w:rFonts w:ascii="Times New Roman"/>
          <w:sz w:val="20"/>
        </w:rPr>
      </w:pPr>
    </w:p>
    <w:p>
      <w:pPr>
        <w:spacing w:before="1" w:line="367" w:lineRule="auto"/>
        <w:ind w:left="2627" w:right="1155" w:firstLine="0"/>
        <w:jc w:val="both"/>
        <w:rPr>
          <w:rFonts w:hint="eastAsia" w:ascii="宋体" w:eastAsia="宋体"/>
          <w:sz w:val="18"/>
        </w:rPr>
      </w:pPr>
      <w:r>
        <w:pict>
          <v:group id="_x0000_s3456" o:spid="_x0000_s3456" o:spt="203" style="position:absolute;left:0pt;margin-left:79.3pt;margin-top:78.4pt;height:261.85pt;width:409pt;mso-position-horizontal-relative:page;mso-wrap-distance-bottom:0pt;mso-wrap-distance-top:0pt;z-index:-251194368;mso-width-relative:page;mso-height-relative:page;" coordorigin="1587,1568" coordsize="8180,5237">
            <o:lock v:ext="edit"/>
            <v:shape id="_x0000_s3457" o:spid="_x0000_s3457" o:spt="75" type="#_x0000_t75" style="position:absolute;left:1586;top:1568;height:5237;width:8180;" filled="f" stroked="f" coordsize="21600,21600">
              <v:path/>
              <v:fill on="f" focussize="0,0"/>
              <v:stroke on="f"/>
              <v:imagedata r:id="rId99" o:title=""/>
              <o:lock v:ext="edit" aspectratio="t"/>
            </v:shape>
            <v:shape id="_x0000_s3458" o:spid="_x0000_s3458" o:spt="202" type="#_x0000_t202" style="position:absolute;left:2647;top:2929;height:193;width:1958;" filled="f" stroked="f" coordsize="21600,21600">
              <v:path/>
              <v:fill on="f" focussize="0,0"/>
              <v:stroke on="f" joinstyle="miter"/>
              <v:imagedata o:title=""/>
              <o:lock v:ext="edit"/>
              <v:textbox inset="0mm,0mm,0mm,0mm">
                <w:txbxContent>
                  <w:p>
                    <w:pPr>
                      <w:spacing w:before="0" w:line="192" w:lineRule="exact"/>
                      <w:ind w:left="0" w:right="0" w:firstLine="0"/>
                      <w:jc w:val="left"/>
                      <w:rPr>
                        <w:rFonts w:ascii="Arial MT"/>
                        <w:sz w:val="17"/>
                      </w:rPr>
                    </w:pPr>
                    <w:r>
                      <w:rPr>
                        <w:rFonts w:ascii="Arial MT"/>
                        <w:sz w:val="17"/>
                      </w:rPr>
                      <w:t>CWinApp::classCWinApp</w:t>
                    </w:r>
                  </w:p>
                </w:txbxContent>
              </v:textbox>
            </v:shape>
            <v:shape id="_x0000_s3459" o:spid="_x0000_s3459" o:spt="202" type="#_x0000_t202" style="position:absolute;left:5667;top:3001;height:193;width:1752;" filled="f" stroked="f" coordsize="21600,21600">
              <v:path/>
              <v:fill on="f" focussize="0,0"/>
              <v:stroke on="f" joinstyle="miter"/>
              <v:imagedata o:title=""/>
              <o:lock v:ext="edit"/>
              <v:textbox inset="0mm,0mm,0mm,0mm">
                <w:txbxContent>
                  <w:p>
                    <w:pPr>
                      <w:spacing w:before="0" w:line="192" w:lineRule="exact"/>
                      <w:ind w:left="0" w:right="0" w:firstLine="0"/>
                      <w:jc w:val="left"/>
                      <w:rPr>
                        <w:rFonts w:ascii="Arial MT"/>
                        <w:sz w:val="17"/>
                      </w:rPr>
                    </w:pPr>
                    <w:r>
                      <w:rPr>
                        <w:rFonts w:ascii="Arial MT"/>
                        <w:sz w:val="17"/>
                      </w:rPr>
                      <w:t>CShape::classCShape</w:t>
                    </w:r>
                  </w:p>
                </w:txbxContent>
              </v:textbox>
            </v:shape>
            <v:shape id="_x0000_s3460" o:spid="_x0000_s3460" o:spt="202" type="#_x0000_t202" style="position:absolute;left:2940;top:3371;height:193;width:2418;" filled="f" stroked="f" coordsize="21600,21600">
              <v:path/>
              <v:fill on="f" focussize="0,0"/>
              <v:stroke on="f" joinstyle="miter"/>
              <v:imagedata o:title=""/>
              <o:lock v:ext="edit"/>
              <v:textbox inset="0mm,0mm,0mm,0mm">
                <w:txbxContent>
                  <w:p>
                    <w:pPr>
                      <w:spacing w:before="0" w:line="192" w:lineRule="exact"/>
                      <w:ind w:left="0" w:right="0" w:firstLine="0"/>
                      <w:jc w:val="left"/>
                      <w:rPr>
                        <w:rFonts w:ascii="Arial MT"/>
                        <w:sz w:val="17"/>
                      </w:rPr>
                    </w:pPr>
                    <w:r>
                      <w:rPr>
                        <w:rFonts w:ascii="Arial MT"/>
                        <w:sz w:val="17"/>
                      </w:rPr>
                      <w:t>CMyWinApp::classCMyWinApp</w:t>
                    </w:r>
                  </w:p>
                </w:txbxContent>
              </v:textbox>
            </v:shape>
            <v:shape id="_x0000_s3461" o:spid="_x0000_s3461" o:spt="202" type="#_x0000_t202" style="position:absolute;left:6036;top:3443;height:1076;width:1862;" filled="f" stroked="f" coordsize="21600,21600">
              <v:path/>
              <v:fill on="f" focussize="0,0"/>
              <v:stroke on="f" joinstyle="miter"/>
              <v:imagedata o:title=""/>
              <o:lock v:ext="edit"/>
              <v:textbox inset="0mm,0mm,0mm,0mm">
                <w:txbxContent>
                  <w:p>
                    <w:pPr>
                      <w:spacing w:before="0" w:line="542" w:lineRule="auto"/>
                      <w:ind w:left="364" w:right="0" w:hanging="365"/>
                      <w:jc w:val="left"/>
                      <w:rPr>
                        <w:rFonts w:ascii="Arial MT"/>
                        <w:sz w:val="17"/>
                      </w:rPr>
                    </w:pPr>
                    <w:r>
                      <w:rPr>
                        <w:rFonts w:ascii="Arial MT"/>
                        <w:sz w:val="17"/>
                      </w:rPr>
                      <w:t>CSquare::classCSquare</w:t>
                    </w:r>
                    <w:r>
                      <w:rPr>
                        <w:rFonts w:ascii="Arial MT"/>
                        <w:spacing w:val="-45"/>
                        <w:sz w:val="17"/>
                      </w:rPr>
                      <w:t xml:space="preserve"> </w:t>
                    </w:r>
                    <w:r>
                      <w:rPr>
                        <w:rFonts w:ascii="Arial MT"/>
                        <w:sz w:val="17"/>
                      </w:rPr>
                      <w:t>CRect::classCRect</w:t>
                    </w:r>
                  </w:p>
                  <w:p>
                    <w:pPr>
                      <w:spacing w:before="0" w:line="195" w:lineRule="exact"/>
                      <w:ind w:left="0" w:right="0" w:firstLine="0"/>
                      <w:jc w:val="left"/>
                      <w:rPr>
                        <w:rFonts w:ascii="Arial MT"/>
                        <w:sz w:val="17"/>
                      </w:rPr>
                    </w:pPr>
                    <w:r>
                      <w:rPr>
                        <w:rFonts w:ascii="Arial MT"/>
                        <w:sz w:val="17"/>
                      </w:rPr>
                      <w:t>CCircle::classCCircle</w:t>
                    </w:r>
                  </w:p>
                </w:txbxContent>
              </v:textbox>
            </v:shape>
            <v:shape id="_x0000_s3462" o:spid="_x0000_s3462" o:spt="202" type="#_x0000_t202" style="position:absolute;left:3161;top:4695;height:193;width:1958;" filled="f" stroked="f" coordsize="21600,21600">
              <v:path/>
              <v:fill on="f" focussize="0,0"/>
              <v:stroke on="f" joinstyle="miter"/>
              <v:imagedata o:title=""/>
              <o:lock v:ext="edit"/>
              <v:textbox inset="0mm,0mm,0mm,0mm">
                <w:txbxContent>
                  <w:p>
                    <w:pPr>
                      <w:spacing w:before="0" w:line="192" w:lineRule="exact"/>
                      <w:ind w:left="0" w:right="0" w:firstLine="0"/>
                      <w:jc w:val="left"/>
                      <w:rPr>
                        <w:rFonts w:ascii="Arial MT"/>
                        <w:sz w:val="17"/>
                      </w:rPr>
                    </w:pPr>
                    <w:r>
                      <w:rPr>
                        <w:rFonts w:ascii="Arial MT"/>
                        <w:sz w:val="17"/>
                      </w:rPr>
                      <w:t>CMyView::classCMyView</w:t>
                    </w:r>
                  </w:p>
                </w:txbxContent>
              </v:textbox>
            </v:shape>
            <v:shape id="_x0000_s3463" o:spid="_x0000_s3463" o:spt="202" type="#_x0000_t202" style="position:absolute;left:6036;top:4767;height:634;width:2135;" filled="f" stroked="f" coordsize="21600,21600">
              <v:path/>
              <v:fill on="f" focussize="0,0"/>
              <v:stroke on="f" joinstyle="miter"/>
              <v:imagedata o:title=""/>
              <o:lock v:ext="edit"/>
              <v:textbox inset="0mm,0mm,0mm,0mm">
                <w:txbxContent>
                  <w:p>
                    <w:pPr>
                      <w:spacing w:before="0" w:line="192" w:lineRule="exact"/>
                      <w:ind w:left="364" w:right="0" w:firstLine="0"/>
                      <w:jc w:val="left"/>
                      <w:rPr>
                        <w:rFonts w:ascii="Arial MT"/>
                        <w:sz w:val="17"/>
                      </w:rPr>
                    </w:pPr>
                    <w:r>
                      <w:rPr>
                        <w:rFonts w:ascii="Arial MT"/>
                        <w:sz w:val="17"/>
                      </w:rPr>
                      <w:t>CEllipse::classCEllipse</w:t>
                    </w:r>
                  </w:p>
                  <w:p>
                    <w:pPr>
                      <w:spacing w:before="4" w:line="240" w:lineRule="auto"/>
                      <w:rPr>
                        <w:rFonts w:ascii="Arial MT"/>
                        <w:sz w:val="21"/>
                      </w:rPr>
                    </w:pPr>
                  </w:p>
                  <w:p>
                    <w:pPr>
                      <w:spacing w:before="0"/>
                      <w:ind w:left="0" w:right="0" w:firstLine="0"/>
                      <w:jc w:val="left"/>
                      <w:rPr>
                        <w:rFonts w:ascii="Arial MT"/>
                        <w:sz w:val="17"/>
                      </w:rPr>
                    </w:pPr>
                    <w:r>
                      <w:rPr>
                        <w:rFonts w:ascii="Arial MT"/>
                        <w:sz w:val="17"/>
                      </w:rPr>
                      <w:t>CTriangle::classCTriangle</w:t>
                    </w:r>
                  </w:p>
                </w:txbxContent>
              </v:textbox>
            </v:shape>
            <v:shape id="_x0000_s3464" o:spid="_x0000_s3464" o:spt="202" type="#_x0000_t202" style="position:absolute;left:3089;top:5579;height:193;width:2912;" filled="f" stroked="f" coordsize="21600,21600">
              <v:path/>
              <v:fill on="f" focussize="0,0"/>
              <v:stroke on="f" joinstyle="miter"/>
              <v:imagedata o:title=""/>
              <o:lock v:ext="edit"/>
              <v:textbox inset="0mm,0mm,0mm,0mm">
                <w:txbxContent>
                  <w:p>
                    <w:pPr>
                      <w:spacing w:before="0" w:line="192" w:lineRule="exact"/>
                      <w:ind w:left="0" w:right="0" w:firstLine="0"/>
                      <w:jc w:val="left"/>
                      <w:rPr>
                        <w:rFonts w:ascii="Arial MT"/>
                        <w:sz w:val="17"/>
                      </w:rPr>
                    </w:pPr>
                    <w:r>
                      <w:rPr>
                        <w:rFonts w:ascii="Arial MT"/>
                        <w:sz w:val="17"/>
                      </w:rPr>
                      <w:t>CMyFrameWnd::classCMyFrameWnd</w:t>
                    </w:r>
                  </w:p>
                </w:txbxContent>
              </v:textbox>
            </v:shape>
            <v:shape id="_x0000_s3465" o:spid="_x0000_s3465" o:spt="202" type="#_x0000_t202" style="position:absolute;left:6771;top:5876;height:193;width:720;" filled="f" stroked="f" coordsize="21600,21600">
              <v:path/>
              <v:fill on="f" focussize="0,0"/>
              <v:stroke on="f" joinstyle="miter"/>
              <v:imagedata o:title=""/>
              <o:lock v:ext="edit"/>
              <v:textbox inset="0mm,0mm,0mm,0mm">
                <w:txbxContent>
                  <w:p>
                    <w:pPr>
                      <w:spacing w:before="0" w:line="192" w:lineRule="exact"/>
                      <w:ind w:left="0" w:right="0" w:firstLine="0"/>
                      <w:jc w:val="left"/>
                      <w:rPr>
                        <w:rFonts w:ascii="Arial MT"/>
                        <w:sz w:val="17"/>
                      </w:rPr>
                    </w:pPr>
                    <w:r>
                      <w:rPr>
                        <w:rFonts w:ascii="Arial MT"/>
                        <w:sz w:val="17"/>
                      </w:rPr>
                      <w:t>CArchive</w:t>
                    </w:r>
                  </w:p>
                </w:txbxContent>
              </v:textbox>
            </v:shape>
            <v:shape id="_x0000_s3466" o:spid="_x0000_s3466" o:spt="202" type="#_x0000_t202" style="position:absolute;left:2791;top:6462;height:193;width:1828;" filled="f" stroked="f" coordsize="21600,21600">
              <v:path/>
              <v:fill on="f" focussize="0,0"/>
              <v:stroke on="f" joinstyle="miter"/>
              <v:imagedata o:title=""/>
              <o:lock v:ext="edit"/>
              <v:textbox inset="0mm,0mm,0mm,0mm">
                <w:txbxContent>
                  <w:p>
                    <w:pPr>
                      <w:spacing w:before="0" w:line="192" w:lineRule="exact"/>
                      <w:ind w:left="0" w:right="0" w:firstLine="0"/>
                      <w:jc w:val="left"/>
                      <w:rPr>
                        <w:rFonts w:ascii="Arial MT"/>
                        <w:sz w:val="17"/>
                      </w:rPr>
                    </w:pPr>
                    <w:r>
                      <w:rPr>
                        <w:rFonts w:ascii="Arial MT"/>
                        <w:sz w:val="17"/>
                      </w:rPr>
                      <w:t>CMyDoc::classCMyDoc</w:t>
                    </w:r>
                  </w:p>
                </w:txbxContent>
              </v:textbox>
            </v:shape>
            <v:shape id="_x0000_s3467" o:spid="_x0000_s3467" o:spt="202" type="#_x0000_t202" style="position:absolute;left:6771;top:6390;height:193;width:1214;" filled="f" stroked="f" coordsize="21600,21600">
              <v:path/>
              <v:fill on="f" focussize="0,0"/>
              <v:stroke on="f" joinstyle="miter"/>
              <v:imagedata o:title=""/>
              <o:lock v:ext="edit"/>
              <v:textbox inset="0mm,0mm,0mm,0mm">
                <w:txbxContent>
                  <w:p>
                    <w:pPr>
                      <w:spacing w:before="0" w:line="192" w:lineRule="exact"/>
                      <w:ind w:left="0" w:right="0" w:firstLine="0"/>
                      <w:jc w:val="left"/>
                      <w:rPr>
                        <w:rFonts w:ascii="Arial MT"/>
                        <w:sz w:val="17"/>
                      </w:rPr>
                    </w:pPr>
                    <w:r>
                      <w:rPr>
                        <w:rFonts w:ascii="Arial MT"/>
                        <w:sz w:val="17"/>
                      </w:rPr>
                      <w:t>CRuntimeClass</w:t>
                    </w:r>
                  </w:p>
                </w:txbxContent>
              </v:textbox>
            </v:shape>
            <v:shape id="_x0000_s3468" o:spid="_x0000_s3468" o:spt="202" type="#_x0000_t202" style="position:absolute;left:2401;top:5993;height:278;width:2566;" filled="f" stroked="t" coordsize="21600,21600">
              <v:path/>
              <v:fill on="f" focussize="0,0"/>
              <v:stroke weight="0.628897637795276pt" color="#000000"/>
              <v:imagedata o:title=""/>
              <o:lock v:ext="edit"/>
              <v:textbox inset="0mm,0mm,0mm,0mm">
                <w:txbxContent>
                  <w:p>
                    <w:pPr>
                      <w:spacing w:before="17"/>
                      <w:ind w:left="19" w:right="0" w:firstLine="0"/>
                      <w:jc w:val="left"/>
                      <w:rPr>
                        <w:rFonts w:ascii="Arial MT"/>
                        <w:sz w:val="17"/>
                      </w:rPr>
                    </w:pPr>
                    <w:r>
                      <w:rPr>
                        <w:rFonts w:ascii="Arial MT"/>
                        <w:sz w:val="17"/>
                      </w:rPr>
                      <w:t>CDocument:::classCDocument</w:t>
                    </w:r>
                  </w:p>
                </w:txbxContent>
              </v:textbox>
            </v:shape>
            <v:shape id="_x0000_s3469" o:spid="_x0000_s3469" o:spt="202" type="#_x0000_t202" style="position:absolute;left:2696;top:5110;height:279;width:2640;" filled="f" stroked="t" coordsize="21600,21600">
              <v:path/>
              <v:fill on="f" focussize="0,0"/>
              <v:stroke weight="0.628897637795276pt" color="#000000"/>
              <v:imagedata o:title=""/>
              <o:lock v:ext="edit"/>
              <v:textbox inset="0mm,0mm,0mm,0mm">
                <w:txbxContent>
                  <w:p>
                    <w:pPr>
                      <w:spacing w:before="16"/>
                      <w:ind w:left="89" w:right="0" w:firstLine="0"/>
                      <w:jc w:val="left"/>
                      <w:rPr>
                        <w:rFonts w:ascii="Arial MT"/>
                        <w:sz w:val="17"/>
                      </w:rPr>
                    </w:pPr>
                    <w:r>
                      <w:rPr>
                        <w:rFonts w:ascii="Arial MT"/>
                        <w:sz w:val="17"/>
                      </w:rPr>
                      <w:t>CFrameWnd::classCFrameWnd</w:t>
                    </w:r>
                  </w:p>
                </w:txbxContent>
              </v:textbox>
            </v:shape>
            <v:shape id="_x0000_s3470" o:spid="_x0000_s3470" o:spt="202" type="#_x0000_t202" style="position:absolute;left:2696;top:4226;height:279;width:1682;" filled="f" stroked="t" coordsize="21600,21600">
              <v:path/>
              <v:fill on="f" focussize="0,0"/>
              <v:stroke weight="0.628897637795276pt" color="#000000"/>
              <v:imagedata o:title=""/>
              <o:lock v:ext="edit"/>
              <v:textbox inset="0mm,0mm,0mm,0mm">
                <w:txbxContent>
                  <w:p>
                    <w:pPr>
                      <w:spacing w:before="17"/>
                      <w:ind w:left="89" w:right="0" w:firstLine="0"/>
                      <w:jc w:val="left"/>
                      <w:rPr>
                        <w:rFonts w:ascii="Arial MT"/>
                        <w:sz w:val="17"/>
                      </w:rPr>
                    </w:pPr>
                    <w:r>
                      <w:rPr>
                        <w:rFonts w:ascii="Arial MT"/>
                        <w:sz w:val="17"/>
                      </w:rPr>
                      <w:t>CView::classCView</w:t>
                    </w:r>
                  </w:p>
                </w:txbxContent>
              </v:textbox>
            </v:shape>
            <v:shape id="_x0000_s3471" o:spid="_x0000_s3471" o:spt="202" type="#_x0000_t202" style="position:absolute;left:2401;top:3784;height:278;width:1609;" filled="f" stroked="t" coordsize="21600,21600">
              <v:path/>
              <v:fill on="f" focussize="0,0"/>
              <v:stroke weight="0.628897637795276pt" color="#000000"/>
              <v:imagedata o:title=""/>
              <o:lock v:ext="edit"/>
              <v:textbox inset="0mm,0mm,0mm,0mm">
                <w:txbxContent>
                  <w:p>
                    <w:pPr>
                      <w:spacing w:before="18"/>
                      <w:ind w:left="19" w:right="0" w:firstLine="0"/>
                      <w:jc w:val="left"/>
                      <w:rPr>
                        <w:rFonts w:ascii="Arial MT"/>
                        <w:sz w:val="17"/>
                      </w:rPr>
                    </w:pPr>
                    <w:r>
                      <w:rPr>
                        <w:rFonts w:ascii="Arial MT"/>
                        <w:sz w:val="17"/>
                      </w:rPr>
                      <w:t>CWnd::classCWnd</w:t>
                    </w:r>
                  </w:p>
                </w:txbxContent>
              </v:textbox>
            </v:shape>
            <v:shape id="_x0000_s3472" o:spid="_x0000_s3472" o:spt="202" type="#_x0000_t202" style="position:absolute;left:5645;top:2458;height:278;width:2785;" filled="f" stroked="t" coordsize="21600,21600">
              <v:path/>
              <v:fill on="f" focussize="0,0"/>
              <v:stroke weight="0.628897637795276pt" color="#000000"/>
              <v:imagedata o:title=""/>
              <o:lock v:ext="edit"/>
              <v:textbox inset="0mm,0mm,0mm,0mm">
                <w:txbxContent>
                  <w:p>
                    <w:pPr>
                      <w:spacing w:before="19"/>
                      <w:ind w:left="87" w:right="0" w:firstLine="0"/>
                      <w:jc w:val="left"/>
                      <w:rPr>
                        <w:rFonts w:ascii="Arial MT"/>
                        <w:sz w:val="17"/>
                      </w:rPr>
                    </w:pPr>
                    <w:r>
                      <w:rPr>
                        <w:rFonts w:ascii="Arial MT"/>
                        <w:sz w:val="17"/>
                      </w:rPr>
                      <w:t>CDWordArray::classCDWordArray</w:t>
                    </w:r>
                  </w:p>
                </w:txbxContent>
              </v:textbox>
            </v:shape>
            <v:shape id="_x0000_s3473" o:spid="_x0000_s3473" o:spt="202" type="#_x0000_t202" style="position:absolute;left:2401;top:2458;height:278;width:2395;" filled="f" stroked="t" coordsize="21600,21600">
              <v:path/>
              <v:fill on="f" focussize="0,0"/>
              <v:stroke weight="0.613937007874016pt" color="#000000"/>
              <v:imagedata o:title=""/>
              <o:lock v:ext="edit"/>
              <v:textbox inset="0mm,0mm,0mm,0mm">
                <w:txbxContent>
                  <w:p>
                    <w:pPr>
                      <w:spacing w:before="19"/>
                      <w:ind w:left="-57" w:right="0" w:firstLine="0"/>
                      <w:jc w:val="left"/>
                      <w:rPr>
                        <w:rFonts w:ascii="Arial MT"/>
                        <w:sz w:val="17"/>
                      </w:rPr>
                    </w:pPr>
                    <w:r>
                      <w:rPr>
                        <w:rFonts w:ascii="Arial MT"/>
                        <w:sz w:val="17"/>
                      </w:rPr>
                      <w:t>CWinThread::classCWinThread</w:t>
                    </w:r>
                  </w:p>
                </w:txbxContent>
              </v:textbox>
            </v:shape>
            <v:shape id="_x0000_s3474" o:spid="_x0000_s3474" o:spt="202" type="#_x0000_t202" style="position:absolute;left:5645;top:2016;height:279;width:1974;" filled="f" stroked="t" coordsize="21600,21600">
              <v:path/>
              <v:fill on="f" focussize="0,0"/>
              <v:stroke weight="0.628897637795276pt" color="#000000"/>
              <v:imagedata o:title=""/>
              <o:lock v:ext="edit"/>
              <v:textbox inset="0mm,0mm,0mm,0mm">
                <w:txbxContent>
                  <w:p>
                    <w:pPr>
                      <w:spacing w:before="14"/>
                      <w:ind w:left="87" w:right="0" w:firstLine="0"/>
                      <w:jc w:val="left"/>
                      <w:rPr>
                        <w:rFonts w:ascii="Arial MT"/>
                        <w:sz w:val="17"/>
                      </w:rPr>
                    </w:pPr>
                    <w:r>
                      <w:rPr>
                        <w:rFonts w:ascii="Arial MT"/>
                        <w:sz w:val="17"/>
                      </w:rPr>
                      <w:t>CObList::classCObList</w:t>
                    </w:r>
                  </w:p>
                </w:txbxContent>
              </v:textbox>
            </v:shape>
            <v:shape id="_x0000_s3475" o:spid="_x0000_s3475" o:spt="202" type="#_x0000_t202" style="position:absolute;left:1961;top:2016;height:279;width:2834;" filled="f" stroked="t" coordsize="21600,21600">
              <v:path/>
              <v:fill on="f" focussize="0,0"/>
              <v:stroke weight="0.613937007874016pt" color="#000000"/>
              <v:imagedata o:title=""/>
              <o:lock v:ext="edit"/>
              <v:textbox inset="0mm,0mm,0mm,0mm">
                <w:txbxContent>
                  <w:p>
                    <w:pPr>
                      <w:spacing w:before="14"/>
                      <w:ind w:left="89" w:right="0" w:firstLine="0"/>
                      <w:jc w:val="left"/>
                      <w:rPr>
                        <w:rFonts w:ascii="Arial MT"/>
                        <w:sz w:val="17"/>
                      </w:rPr>
                    </w:pPr>
                    <w:r>
                      <w:rPr>
                        <w:rFonts w:ascii="Arial MT"/>
                        <w:sz w:val="17"/>
                      </w:rPr>
                      <w:t>CCmdTarget::classCmdTarget</w:t>
                    </w:r>
                  </w:p>
                </w:txbxContent>
              </v:textbox>
            </v:shape>
            <v:shape id="_x0000_s3476" o:spid="_x0000_s3476" o:spt="202" type="#_x0000_t202" style="position:absolute;left:1593;top:1574;height:279;width:8089;" filled="f" stroked="t" coordsize="21600,21600">
              <v:path/>
              <v:fill on="f" focussize="0,0"/>
              <v:stroke weight="0.628897637795276pt" color="#000000"/>
              <v:imagedata o:title=""/>
              <o:lock v:ext="edit"/>
              <v:textbox inset="0mm,0mm,0mm,0mm">
                <w:txbxContent>
                  <w:p>
                    <w:pPr>
                      <w:spacing w:before="15"/>
                      <w:ind w:left="3163" w:right="3163" w:firstLine="0"/>
                      <w:jc w:val="center"/>
                      <w:rPr>
                        <w:rFonts w:ascii="Arial MT"/>
                        <w:sz w:val="17"/>
                      </w:rPr>
                    </w:pPr>
                    <w:r>
                      <w:rPr>
                        <w:rFonts w:ascii="Arial MT"/>
                        <w:sz w:val="17"/>
                      </w:rPr>
                      <w:t>CObject::classCObject</w:t>
                    </w:r>
                  </w:p>
                </w:txbxContent>
              </v:textbox>
            </v:shape>
            <v:shape id="_x0000_s3477" o:spid="_x0000_s3477" o:spt="202" type="#_x0000_t202" style="position:absolute;left:8150;top:2016;height:279;width:1532;" filled="f" stroked="t" coordsize="21600,21600">
              <v:path/>
              <v:fill on="f" focussize="0,0"/>
              <v:stroke weight="0.628897637795276pt" color="#000000"/>
              <v:imagedata o:title=""/>
              <o:lock v:ext="edit"/>
              <v:textbox inset="0mm,0mm,0mm,0mm">
                <w:txbxContent>
                  <w:p>
                    <w:pPr>
                      <w:spacing w:before="14"/>
                      <w:ind w:left="88" w:right="0" w:firstLine="0"/>
                      <w:jc w:val="left"/>
                      <w:rPr>
                        <w:rFonts w:ascii="Arial MT"/>
                        <w:sz w:val="17"/>
                      </w:rPr>
                    </w:pPr>
                    <w:r>
                      <w:rPr>
                        <w:rFonts w:ascii="Arial MT"/>
                        <w:sz w:val="17"/>
                      </w:rPr>
                      <w:t>CFile::classCFile</w:t>
                    </w:r>
                  </w:p>
                </w:txbxContent>
              </v:textbox>
            </v:shape>
            <w10:wrap type="topAndBottom"/>
          </v:group>
        </w:pict>
      </w:r>
      <w:r>
        <w:rPr>
          <w:rFonts w:hint="eastAsia" w:ascii="宋体" w:eastAsia="宋体"/>
          <w:spacing w:val="4"/>
          <w:sz w:val="18"/>
        </w:rPr>
        <w:t xml:space="preserve">由于这个结构体只与 </w:t>
      </w:r>
      <w:r>
        <w:rPr>
          <w:rFonts w:ascii="Times New Roman" w:eastAsia="Times New Roman"/>
          <w:sz w:val="18"/>
        </w:rPr>
        <w:t>class</w:t>
      </w:r>
      <w:r>
        <w:rPr>
          <w:rFonts w:ascii="Times New Roman" w:eastAsia="Times New Roman"/>
          <w:spacing w:val="37"/>
          <w:sz w:val="18"/>
        </w:rPr>
        <w:t xml:space="preserve"> </w:t>
      </w:r>
      <w:r>
        <w:rPr>
          <w:rFonts w:hint="eastAsia" w:ascii="宋体" w:eastAsia="宋体"/>
          <w:sz w:val="18"/>
        </w:rPr>
        <w:t>有关，与「</w:t>
      </w:r>
      <w:r>
        <w:rPr>
          <w:rFonts w:ascii="Times New Roman" w:eastAsia="Times New Roman"/>
          <w:sz w:val="18"/>
        </w:rPr>
        <w:t>class</w:t>
      </w:r>
      <w:r>
        <w:rPr>
          <w:rFonts w:ascii="Times New Roman" w:eastAsia="Times New Roman"/>
          <w:spacing w:val="30"/>
          <w:sz w:val="18"/>
        </w:rPr>
        <w:t xml:space="preserve"> </w:t>
      </w:r>
      <w:r>
        <w:rPr>
          <w:rFonts w:hint="eastAsia" w:ascii="宋体" w:eastAsia="宋体"/>
          <w:spacing w:val="5"/>
          <w:sz w:val="18"/>
        </w:rPr>
        <w:t xml:space="preserve">有多少个 </w:t>
      </w:r>
      <w:r>
        <w:rPr>
          <w:rFonts w:ascii="Times New Roman" w:eastAsia="Times New Roman"/>
          <w:sz w:val="18"/>
        </w:rPr>
        <w:t>objects</w:t>
      </w:r>
      <w:r>
        <w:rPr>
          <w:rFonts w:hint="eastAsia" w:ascii="宋体" w:eastAsia="宋体"/>
          <w:sz w:val="18"/>
        </w:rPr>
        <w:t>」无关，所以应该</w:t>
      </w:r>
      <w:r>
        <w:rPr>
          <w:rFonts w:hint="eastAsia" w:ascii="宋体" w:eastAsia="宋体"/>
          <w:spacing w:val="21"/>
          <w:sz w:val="18"/>
        </w:rPr>
        <w:t xml:space="preserve">把它宣告为 </w:t>
      </w:r>
      <w:r>
        <w:rPr>
          <w:rFonts w:ascii="Times New Roman" w:eastAsia="Times New Roman"/>
          <w:sz w:val="18"/>
        </w:rPr>
        <w:t>class</w:t>
      </w:r>
      <w:r>
        <w:rPr>
          <w:rFonts w:ascii="Times New Roman" w:eastAsia="Times New Roman"/>
          <w:spacing w:val="33"/>
          <w:sz w:val="18"/>
        </w:rPr>
        <w:t xml:space="preserve"> </w:t>
      </w:r>
      <w:r>
        <w:rPr>
          <w:rFonts w:hint="eastAsia" w:ascii="宋体" w:eastAsia="宋体"/>
          <w:spacing w:val="26"/>
          <w:sz w:val="18"/>
        </w:rPr>
        <w:t xml:space="preserve">的 </w:t>
      </w:r>
      <w:r>
        <w:rPr>
          <w:rFonts w:ascii="Times New Roman" w:eastAsia="Times New Roman"/>
          <w:sz w:val="18"/>
        </w:rPr>
        <w:t>static</w:t>
      </w:r>
      <w:r>
        <w:rPr>
          <w:rFonts w:ascii="Times New Roman" w:eastAsia="Times New Roman"/>
          <w:spacing w:val="27"/>
          <w:sz w:val="18"/>
        </w:rPr>
        <w:t xml:space="preserve"> </w:t>
      </w:r>
      <w:r>
        <w:rPr>
          <w:rFonts w:ascii="Times New Roman" w:eastAsia="Times New Roman"/>
          <w:sz w:val="18"/>
        </w:rPr>
        <w:t>data</w:t>
      </w:r>
      <w:r>
        <w:rPr>
          <w:rFonts w:ascii="Times New Roman" w:eastAsia="Times New Roman"/>
          <w:spacing w:val="31"/>
          <w:sz w:val="18"/>
        </w:rPr>
        <w:t xml:space="preserve"> </w:t>
      </w:r>
      <w:r>
        <w:rPr>
          <w:rFonts w:ascii="Times New Roman" w:eastAsia="Times New Roman"/>
          <w:sz w:val="18"/>
        </w:rPr>
        <w:t>member</w:t>
      </w:r>
      <w:r>
        <w:rPr>
          <w:rFonts w:hint="eastAsia" w:ascii="宋体" w:eastAsia="宋体"/>
          <w:sz w:val="18"/>
        </w:rPr>
        <w:t>（</w:t>
      </w:r>
      <w:r>
        <w:rPr>
          <w:rFonts w:hint="eastAsia" w:ascii="宋体" w:eastAsia="宋体"/>
          <w:spacing w:val="4"/>
          <w:sz w:val="18"/>
        </w:rPr>
        <w:t xml:space="preserve"> 请参考第１章 </w:t>
      </w:r>
      <w:r>
        <w:rPr>
          <w:rFonts w:ascii="Times New Roman" w:eastAsia="Times New Roman"/>
          <w:color w:val="FF0000"/>
          <w:sz w:val="18"/>
        </w:rPr>
        <w:t>p.40</w:t>
      </w:r>
      <w:r>
        <w:rPr>
          <w:rFonts w:ascii="Times New Roman" w:eastAsia="Times New Roman"/>
          <w:color w:val="FF0000"/>
          <w:spacing w:val="26"/>
          <w:sz w:val="18"/>
        </w:rPr>
        <w:t xml:space="preserve"> </w:t>
      </w:r>
      <w:r>
        <w:rPr>
          <w:rFonts w:hint="eastAsia" w:ascii="宋体" w:eastAsia="宋体"/>
          <w:spacing w:val="14"/>
          <w:sz w:val="18"/>
        </w:rPr>
        <w:t>「</w:t>
      </w:r>
      <w:r>
        <w:rPr>
          <w:rFonts w:ascii="Times New Roman" w:eastAsia="Times New Roman"/>
          <w:sz w:val="18"/>
        </w:rPr>
        <w:t>Static</w:t>
      </w:r>
      <w:r>
        <w:rPr>
          <w:rFonts w:ascii="Times New Roman" w:eastAsia="Times New Roman"/>
          <w:spacing w:val="1"/>
          <w:sz w:val="18"/>
        </w:rPr>
        <w:t xml:space="preserve"> </w:t>
      </w:r>
      <w:r>
        <w:rPr>
          <w:rFonts w:ascii="Times New Roman" w:eastAsia="Times New Roman"/>
          <w:sz w:val="18"/>
        </w:rPr>
        <w:t>Data</w:t>
      </w:r>
      <w:r>
        <w:rPr>
          <w:rFonts w:ascii="Times New Roman" w:eastAsia="Times New Roman"/>
          <w:spacing w:val="-42"/>
          <w:sz w:val="18"/>
        </w:rPr>
        <w:t xml:space="preserve"> </w:t>
      </w:r>
      <w:r>
        <w:rPr>
          <w:rFonts w:ascii="Times New Roman" w:eastAsia="Times New Roman"/>
          <w:sz w:val="18"/>
        </w:rPr>
        <w:t>Member</w:t>
      </w:r>
      <w:r>
        <w:rPr>
          <w:rFonts w:hint="eastAsia" w:ascii="宋体" w:eastAsia="宋体"/>
          <w:spacing w:val="-2"/>
          <w:sz w:val="18"/>
        </w:rPr>
        <w:t xml:space="preserve">」及第２章 </w:t>
      </w:r>
      <w:r>
        <w:rPr>
          <w:rFonts w:ascii="Times New Roman" w:eastAsia="Times New Roman"/>
          <w:color w:val="FF0000"/>
          <w:sz w:val="18"/>
        </w:rPr>
        <w:t>p.125</w:t>
      </w:r>
      <w:r>
        <w:rPr>
          <w:rFonts w:ascii="Times New Roman" w:eastAsia="Times New Roman"/>
          <w:color w:val="FF0000"/>
          <w:spacing w:val="5"/>
          <w:sz w:val="18"/>
        </w:rPr>
        <w:t xml:space="preserve"> </w:t>
      </w:r>
      <w:r>
        <w:rPr>
          <w:rFonts w:hint="eastAsia" w:ascii="宋体" w:eastAsia="宋体"/>
          <w:sz w:val="18"/>
        </w:rPr>
        <w:t>「</w:t>
      </w:r>
      <w:r>
        <w:rPr>
          <w:rFonts w:ascii="Times New Roman" w:eastAsia="Times New Roman"/>
          <w:sz w:val="18"/>
        </w:rPr>
        <w:t>static</w:t>
      </w:r>
      <w:r>
        <w:rPr>
          <w:rFonts w:ascii="Times New Roman" w:eastAsia="Times New Roman"/>
          <w:spacing w:val="-7"/>
          <w:sz w:val="18"/>
        </w:rPr>
        <w:t xml:space="preserve"> </w:t>
      </w:r>
      <w:r>
        <w:rPr>
          <w:rFonts w:ascii="Times New Roman" w:eastAsia="Times New Roman"/>
          <w:sz w:val="18"/>
        </w:rPr>
        <w:t>members</w:t>
      </w:r>
      <w:r>
        <w:rPr>
          <w:rFonts w:ascii="Times New Roman" w:eastAsia="Times New Roman"/>
          <w:spacing w:val="32"/>
          <w:sz w:val="18"/>
        </w:rPr>
        <w:t xml:space="preserve"> </w:t>
      </w:r>
      <w:r>
        <w:rPr>
          <w:rFonts w:hint="eastAsia" w:ascii="宋体" w:eastAsia="宋体"/>
          <w:sz w:val="18"/>
        </w:rPr>
        <w:t xml:space="preserve">的继承」）。我希望 </w:t>
      </w:r>
      <w:r>
        <w:rPr>
          <w:rFonts w:ascii="Times New Roman" w:eastAsia="Times New Roman"/>
          <w:sz w:val="18"/>
        </w:rPr>
        <w:t>MFCLITE classes</w:t>
      </w:r>
      <w:r>
        <w:rPr>
          <w:rFonts w:ascii="Times New Roman" w:eastAsia="Times New Roman"/>
          <w:spacing w:val="-42"/>
          <w:sz w:val="18"/>
        </w:rPr>
        <w:t xml:space="preserve"> </w:t>
      </w:r>
      <w:r>
        <w:rPr>
          <w:rFonts w:hint="eastAsia" w:ascii="宋体" w:eastAsia="宋体"/>
          <w:spacing w:val="3"/>
          <w:sz w:val="18"/>
        </w:rPr>
        <w:t xml:space="preserve">及其 </w:t>
      </w:r>
      <w:r>
        <w:rPr>
          <w:rFonts w:ascii="Times New Roman" w:eastAsia="Times New Roman"/>
          <w:sz w:val="18"/>
        </w:rPr>
        <w:t>derived</w:t>
      </w:r>
      <w:r>
        <w:rPr>
          <w:rFonts w:ascii="Times New Roman" w:eastAsia="Times New Roman"/>
          <w:spacing w:val="6"/>
          <w:sz w:val="18"/>
        </w:rPr>
        <w:t xml:space="preserve"> </w:t>
      </w:r>
      <w:r>
        <w:rPr>
          <w:rFonts w:ascii="Times New Roman" w:eastAsia="Times New Roman"/>
          <w:sz w:val="18"/>
        </w:rPr>
        <w:t>classes</w:t>
      </w:r>
      <w:r>
        <w:rPr>
          <w:rFonts w:ascii="Times New Roman" w:eastAsia="Times New Roman"/>
          <w:spacing w:val="13"/>
          <w:sz w:val="18"/>
        </w:rPr>
        <w:t xml:space="preserve"> </w:t>
      </w:r>
      <w:r>
        <w:rPr>
          <w:rFonts w:hint="eastAsia" w:ascii="宋体" w:eastAsia="宋体"/>
          <w:spacing w:val="-3"/>
          <w:sz w:val="18"/>
        </w:rPr>
        <w:t xml:space="preserve">在宣告完毕之后，存储器中能够呈现出图 </w:t>
      </w:r>
      <w:r>
        <w:rPr>
          <w:rFonts w:ascii="Arial Black" w:eastAsia="Arial Black"/>
          <w:sz w:val="18"/>
        </w:rPr>
        <w:t>5.5</w:t>
      </w:r>
      <w:r>
        <w:rPr>
          <w:rFonts w:ascii="Arial Black" w:eastAsia="Arial Black"/>
          <w:spacing w:val="38"/>
          <w:sz w:val="18"/>
        </w:rPr>
        <w:t xml:space="preserve"> </w:t>
      </w:r>
      <w:r>
        <w:rPr>
          <w:rFonts w:hint="eastAsia" w:ascii="宋体" w:eastAsia="宋体"/>
          <w:sz w:val="18"/>
        </w:rPr>
        <w:t>的架构。</w:t>
      </w:r>
    </w:p>
    <w:p>
      <w:pPr>
        <w:pStyle w:val="11"/>
        <w:spacing w:before="2"/>
        <w:rPr>
          <w:rFonts w:ascii="宋体"/>
          <w:sz w:val="10"/>
        </w:rPr>
      </w:pPr>
    </w:p>
    <w:p>
      <w:pPr>
        <w:tabs>
          <w:tab w:val="left" w:pos="3380"/>
          <w:tab w:val="left" w:pos="8401"/>
        </w:tabs>
        <w:spacing w:before="69" w:line="249" w:lineRule="auto"/>
        <w:ind w:left="3347" w:right="1184" w:hanging="720"/>
        <w:jc w:val="left"/>
        <w:rPr>
          <w:rFonts w:hint="eastAsia" w:ascii="宋体" w:eastAsia="宋体"/>
          <w:sz w:val="18"/>
        </w:rPr>
      </w:pPr>
      <w:r>
        <w:rPr>
          <w:rFonts w:hint="eastAsia" w:ascii="宋体" w:eastAsia="宋体"/>
          <w:sz w:val="18"/>
        </w:rPr>
        <w:t>圖</w:t>
      </w:r>
      <w:r>
        <w:rPr>
          <w:rFonts w:hint="eastAsia" w:ascii="宋体" w:eastAsia="宋体"/>
          <w:spacing w:val="-18"/>
          <w:sz w:val="18"/>
        </w:rPr>
        <w:t xml:space="preserve"> </w:t>
      </w:r>
      <w:r>
        <w:rPr>
          <w:rFonts w:ascii="Calibri" w:eastAsia="Calibri"/>
          <w:spacing w:val="9"/>
          <w:sz w:val="18"/>
        </w:rPr>
        <w:t>5.5</w:t>
      </w:r>
      <w:r>
        <w:rPr>
          <w:rFonts w:ascii="Calibri" w:eastAsia="Calibri"/>
          <w:spacing w:val="9"/>
          <w:sz w:val="18"/>
        </w:rPr>
        <w:tab/>
      </w:r>
      <w:r>
        <w:rPr>
          <w:rFonts w:ascii="Calibri" w:eastAsia="Calibri"/>
          <w:spacing w:val="9"/>
          <w:sz w:val="18"/>
        </w:rPr>
        <w:tab/>
      </w:r>
      <w:r>
        <w:rPr>
          <w:rFonts w:ascii="Calibri" w:eastAsia="Calibri"/>
          <w:spacing w:val="12"/>
          <w:w w:val="95"/>
          <w:sz w:val="18"/>
        </w:rPr>
        <w:t>CFoo::classCFoo</w:t>
      </w:r>
      <w:r>
        <w:rPr>
          <w:rFonts w:ascii="Calibri" w:eastAsia="Calibri"/>
          <w:spacing w:val="64"/>
          <w:sz w:val="18"/>
        </w:rPr>
        <w:t xml:space="preserve"> </w:t>
      </w:r>
      <w:r>
        <w:rPr>
          <w:rFonts w:hint="eastAsia" w:ascii="宋体" w:eastAsia="宋体"/>
          <w:spacing w:val="28"/>
          <w:w w:val="95"/>
          <w:sz w:val="18"/>
        </w:rPr>
        <w:t>必须</w:t>
      </w:r>
      <w:r>
        <w:rPr>
          <w:rFonts w:hint="eastAsia" w:ascii="宋体" w:eastAsia="宋体"/>
          <w:w w:val="95"/>
          <w:sz w:val="18"/>
        </w:rPr>
        <w:t>是</w:t>
      </w:r>
      <w:r>
        <w:rPr>
          <w:rFonts w:hint="eastAsia" w:ascii="宋体" w:eastAsia="宋体"/>
          <w:spacing w:val="-7"/>
          <w:w w:val="95"/>
          <w:sz w:val="18"/>
        </w:rPr>
        <w:t xml:space="preserve"> </w:t>
      </w:r>
      <w:r>
        <w:rPr>
          <w:rFonts w:ascii="Calibri" w:eastAsia="Calibri"/>
          <w:spacing w:val="10"/>
          <w:w w:val="95"/>
          <w:sz w:val="18"/>
        </w:rPr>
        <w:t>CFoo</w:t>
      </w:r>
      <w:r>
        <w:rPr>
          <w:rFonts w:ascii="Calibri" w:eastAsia="Calibri"/>
          <w:spacing w:val="62"/>
          <w:sz w:val="18"/>
        </w:rPr>
        <w:t xml:space="preserve"> </w:t>
      </w:r>
      <w:r>
        <w:rPr>
          <w:rFonts w:hint="eastAsia" w:ascii="宋体" w:eastAsia="宋体"/>
          <w:spacing w:val="28"/>
          <w:w w:val="95"/>
          <w:sz w:val="18"/>
        </w:rPr>
        <w:t>的一</w:t>
      </w:r>
      <w:r>
        <w:rPr>
          <w:rFonts w:hint="eastAsia" w:ascii="宋体" w:eastAsia="宋体"/>
          <w:w w:val="95"/>
          <w:sz w:val="18"/>
        </w:rPr>
        <w:t>个</w:t>
      </w:r>
      <w:r>
        <w:rPr>
          <w:rFonts w:hint="eastAsia" w:ascii="宋体" w:eastAsia="宋体"/>
          <w:spacing w:val="59"/>
          <w:w w:val="95"/>
          <w:sz w:val="18"/>
        </w:rPr>
        <w:t xml:space="preserve"> </w:t>
      </w:r>
      <w:r>
        <w:rPr>
          <w:rFonts w:ascii="Calibri" w:eastAsia="Calibri"/>
          <w:spacing w:val="11"/>
          <w:w w:val="95"/>
          <w:sz w:val="18"/>
        </w:rPr>
        <w:t>static</w:t>
      </w:r>
      <w:r>
        <w:rPr>
          <w:rFonts w:ascii="Calibri" w:eastAsia="Calibri"/>
          <w:spacing w:val="42"/>
          <w:w w:val="95"/>
          <w:sz w:val="18"/>
        </w:rPr>
        <w:t xml:space="preserve"> </w:t>
      </w:r>
      <w:r>
        <w:rPr>
          <w:rFonts w:ascii="Calibri" w:eastAsia="Calibri"/>
          <w:spacing w:val="13"/>
          <w:w w:val="95"/>
          <w:sz w:val="18"/>
        </w:rPr>
        <w:t>member</w:t>
      </w:r>
      <w:r>
        <w:rPr>
          <w:rFonts w:hint="eastAsia" w:ascii="宋体" w:eastAsia="宋体"/>
          <w:w w:val="95"/>
          <w:sz w:val="18"/>
        </w:rPr>
        <w:t>。</w:t>
      </w:r>
      <w:r>
        <w:rPr>
          <w:rFonts w:hint="eastAsia" w:ascii="宋体" w:eastAsia="宋体"/>
          <w:w w:val="95"/>
          <w:sz w:val="18"/>
        </w:rPr>
        <w:tab/>
      </w:r>
      <w:r>
        <w:rPr>
          <w:rFonts w:hint="eastAsia" w:ascii="宋体" w:eastAsia="宋体"/>
          <w:spacing w:val="28"/>
          <w:sz w:val="18"/>
        </w:rPr>
        <w:t>我们</w:t>
      </w:r>
      <w:r>
        <w:rPr>
          <w:rFonts w:hint="eastAsia" w:ascii="宋体" w:eastAsia="宋体"/>
          <w:sz w:val="18"/>
        </w:rPr>
        <w:t>要</w:t>
      </w:r>
      <w:r>
        <w:rPr>
          <w:rFonts w:hint="eastAsia" w:ascii="宋体" w:eastAsia="宋体"/>
          <w:spacing w:val="28"/>
          <w:sz w:val="18"/>
        </w:rPr>
        <w:t>想办法组织这样一</w:t>
      </w:r>
      <w:r>
        <w:rPr>
          <w:rFonts w:hint="eastAsia" w:ascii="宋体" w:eastAsia="宋体"/>
          <w:sz w:val="18"/>
        </w:rPr>
        <w:t>个</w:t>
      </w:r>
      <w:r>
        <w:rPr>
          <w:rFonts w:hint="eastAsia" w:ascii="宋体" w:eastAsia="宋体"/>
          <w:spacing w:val="60"/>
          <w:sz w:val="18"/>
        </w:rPr>
        <w:t xml:space="preserve"> </w:t>
      </w:r>
      <w:r>
        <w:rPr>
          <w:rFonts w:ascii="Calibri" w:eastAsia="Calibri"/>
          <w:spacing w:val="10"/>
          <w:sz w:val="18"/>
        </w:rPr>
        <w:t>tree</w:t>
      </w:r>
      <w:r>
        <w:rPr>
          <w:rFonts w:hint="eastAsia" w:ascii="宋体" w:eastAsia="宋体"/>
          <w:spacing w:val="10"/>
          <w:sz w:val="18"/>
        </w:rPr>
        <w:t>，</w:t>
      </w:r>
      <w:r>
        <w:rPr>
          <w:rFonts w:hint="eastAsia" w:ascii="宋体" w:eastAsia="宋体"/>
          <w:spacing w:val="-62"/>
          <w:sz w:val="18"/>
        </w:rPr>
        <w:t xml:space="preserve"> </w:t>
      </w:r>
      <w:r>
        <w:rPr>
          <w:rFonts w:hint="eastAsia" w:ascii="宋体" w:eastAsia="宋体"/>
          <w:spacing w:val="28"/>
          <w:sz w:val="18"/>
        </w:rPr>
        <w:t>以支援「三大服务」</w:t>
      </w:r>
      <w:r>
        <w:rPr>
          <w:rFonts w:hint="eastAsia" w:ascii="宋体" w:eastAsia="宋体"/>
          <w:sz w:val="18"/>
        </w:rPr>
        <w:t>。</w:t>
      </w:r>
    </w:p>
    <w:p>
      <w:pPr>
        <w:pStyle w:val="11"/>
        <w:rPr>
          <w:rFonts w:ascii="宋体"/>
          <w:sz w:val="20"/>
        </w:rPr>
      </w:pPr>
    </w:p>
    <w:p>
      <w:pPr>
        <w:pStyle w:val="11"/>
        <w:spacing w:before="1"/>
        <w:rPr>
          <w:rFonts w:ascii="宋体"/>
          <w:sz w:val="19"/>
        </w:rPr>
      </w:pPr>
    </w:p>
    <w:p>
      <w:pPr>
        <w:spacing w:before="1"/>
        <w:ind w:left="0" w:right="390" w:firstLine="0"/>
        <w:jc w:val="right"/>
        <w:rPr>
          <w:rFonts w:ascii="Arial"/>
          <w:b/>
          <w:sz w:val="20"/>
        </w:rPr>
      </w:pPr>
      <w:r>
        <w:rPr>
          <w:rFonts w:ascii="Arial"/>
          <w:b/>
          <w:sz w:val="20"/>
        </w:rPr>
        <w:t>239</w:t>
      </w:r>
    </w:p>
    <w:p>
      <w:pPr>
        <w:spacing w:after="0"/>
        <w:jc w:val="right"/>
        <w:rPr>
          <w:rFonts w:ascii="Arial"/>
          <w:sz w:val="20"/>
        </w:rPr>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478" o:spid="_x0000_s3478" o:spt="1" style="position:absolute;left:0pt;margin-left:131.9pt;margin-top:18.85pt;height:0.7pt;width:323pt;mso-position-horizontal-relative:page;mso-wrap-distance-bottom:0pt;mso-wrap-distance-top:0pt;z-index:-251193344;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多型与虚拟（</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rPr>
          <w:rFonts w:ascii="宋体"/>
          <w:sz w:val="20"/>
        </w:rPr>
      </w:pPr>
    </w:p>
    <w:p>
      <w:pPr>
        <w:pStyle w:val="11"/>
        <w:spacing w:before="12"/>
        <w:rPr>
          <w:rFonts w:ascii="宋体"/>
          <w:sz w:val="20"/>
        </w:rPr>
      </w:pPr>
    </w:p>
    <w:p>
      <w:pPr>
        <w:spacing w:before="0" w:line="369" w:lineRule="auto"/>
        <w:ind w:left="2627" w:right="1155" w:firstLine="0"/>
        <w:jc w:val="both"/>
        <w:rPr>
          <w:rFonts w:hint="eastAsia" w:ascii="宋体" w:eastAsia="宋体"/>
          <w:sz w:val="18"/>
        </w:rPr>
      </w:pPr>
      <w:r>
        <w:rPr>
          <w:rFonts w:hint="eastAsia" w:ascii="宋体" w:eastAsia="宋体"/>
          <w:spacing w:val="-3"/>
          <w:sz w:val="18"/>
        </w:rPr>
        <w:t xml:space="preserve">请注意，图 </w:t>
      </w:r>
      <w:r>
        <w:rPr>
          <w:rFonts w:ascii="Arial Black" w:eastAsia="Arial Black"/>
          <w:sz w:val="18"/>
        </w:rPr>
        <w:t>5.5</w:t>
      </w:r>
      <w:r>
        <w:rPr>
          <w:rFonts w:ascii="Arial Black" w:eastAsia="Arial Black"/>
          <w:spacing w:val="11"/>
          <w:sz w:val="18"/>
        </w:rPr>
        <w:t xml:space="preserve"> </w:t>
      </w:r>
      <w:r>
        <w:rPr>
          <w:rFonts w:hint="eastAsia" w:ascii="宋体" w:eastAsia="宋体"/>
          <w:sz w:val="18"/>
        </w:rPr>
        <w:t>中各结构体的命名与其「主人」（</w:t>
      </w:r>
      <w:r>
        <w:rPr>
          <w:rFonts w:ascii="Times New Roman" w:eastAsia="Times New Roman"/>
          <w:sz w:val="18"/>
        </w:rPr>
        <w:t>class</w:t>
      </w:r>
      <w:r>
        <w:rPr>
          <w:rFonts w:hint="eastAsia" w:ascii="宋体" w:eastAsia="宋体"/>
          <w:sz w:val="18"/>
        </w:rPr>
        <w:t>）的名称有一致的关系。</w:t>
      </w:r>
      <w:r>
        <w:rPr>
          <w:rFonts w:hint="eastAsia" w:ascii="宋体" w:eastAsia="宋体"/>
          <w:spacing w:val="10"/>
          <w:sz w:val="18"/>
        </w:rPr>
        <w:t xml:space="preserve">在 </w:t>
      </w:r>
      <w:r>
        <w:rPr>
          <w:rFonts w:ascii="Times New Roman" w:eastAsia="Times New Roman"/>
          <w:sz w:val="18"/>
        </w:rPr>
        <w:t>class</w:t>
      </w:r>
      <w:r>
        <w:rPr>
          <w:rFonts w:ascii="Times New Roman" w:eastAsia="Times New Roman"/>
          <w:spacing w:val="17"/>
          <w:sz w:val="18"/>
        </w:rPr>
        <w:t xml:space="preserve"> </w:t>
      </w:r>
      <w:r>
        <w:rPr>
          <w:rFonts w:hint="eastAsia" w:ascii="宋体" w:eastAsia="宋体"/>
          <w:spacing w:val="2"/>
          <w:sz w:val="18"/>
        </w:rPr>
        <w:t xml:space="preserve">名称前面再加上 </w:t>
      </w:r>
      <w:r>
        <w:rPr>
          <w:rFonts w:ascii="Times New Roman" w:eastAsia="Times New Roman"/>
          <w:sz w:val="18"/>
        </w:rPr>
        <w:t>"class"</w:t>
      </w:r>
      <w:r>
        <w:rPr>
          <w:rFonts w:hint="eastAsia" w:ascii="宋体" w:eastAsia="宋体"/>
          <w:sz w:val="18"/>
        </w:rPr>
        <w:t>，即成为结构体的名称。这种一致性带来一个莫大好处，我们可以利用特殊的运算子（编译器前置处理器）为我们产生程序码。稍后详述。</w:t>
      </w:r>
    </w:p>
    <w:p>
      <w:pPr>
        <w:pStyle w:val="11"/>
        <w:spacing w:before="11"/>
        <w:rPr>
          <w:rFonts w:ascii="宋体"/>
          <w:sz w:val="18"/>
        </w:rPr>
      </w:pPr>
    </w:p>
    <w:p>
      <w:pPr>
        <w:spacing w:before="0" w:line="374" w:lineRule="auto"/>
        <w:ind w:left="2627" w:right="1155" w:firstLine="0"/>
        <w:jc w:val="both"/>
        <w:rPr>
          <w:rFonts w:hint="eastAsia" w:ascii="宋体" w:eastAsia="宋体"/>
          <w:sz w:val="18"/>
        </w:rPr>
      </w:pPr>
      <w:r>
        <w:rPr>
          <w:rFonts w:hint="eastAsia" w:ascii="宋体" w:eastAsia="宋体"/>
          <w:spacing w:val="3"/>
          <w:sz w:val="18"/>
        </w:rPr>
        <w:t xml:space="preserve">至此，我希望每一个想要获得三大服务的 </w:t>
      </w:r>
      <w:r>
        <w:rPr>
          <w:rFonts w:ascii="Times New Roman" w:eastAsia="Times New Roman"/>
          <w:sz w:val="18"/>
        </w:rPr>
        <w:t>classes</w:t>
      </w:r>
      <w:r>
        <w:rPr>
          <w:rFonts w:ascii="Times New Roman" w:eastAsia="Times New Roman"/>
          <w:spacing w:val="15"/>
          <w:sz w:val="18"/>
        </w:rPr>
        <w:t xml:space="preserve"> </w:t>
      </w:r>
      <w:r>
        <w:rPr>
          <w:rFonts w:hint="eastAsia" w:ascii="宋体" w:eastAsia="宋体"/>
          <w:sz w:val="18"/>
        </w:rPr>
        <w:t xml:space="preserve">都有以下形式，其中的结构体沽且名为 </w:t>
      </w:r>
      <w:r>
        <w:rPr>
          <w:rFonts w:ascii="Times New Roman" w:eastAsia="Times New Roman"/>
          <w:i/>
          <w:sz w:val="18"/>
        </w:rPr>
        <w:t>CRuntimeClass</w:t>
      </w:r>
      <w:r>
        <w:rPr>
          <w:rFonts w:hint="eastAsia" w:ascii="宋体" w:eastAsia="宋体"/>
          <w:sz w:val="18"/>
        </w:rPr>
        <w:t>：</w:t>
      </w:r>
    </w:p>
    <w:p>
      <w:pPr>
        <w:pStyle w:val="11"/>
        <w:spacing w:before="148"/>
        <w:ind w:left="2910"/>
      </w:pPr>
      <w:r>
        <w:t>class</w:t>
      </w:r>
      <w:r>
        <w:rPr>
          <w:spacing w:val="-5"/>
        </w:rPr>
        <w:t xml:space="preserve"> </w:t>
      </w:r>
      <w:r>
        <w:t>CFoo</w:t>
      </w:r>
      <w:r>
        <w:rPr>
          <w:spacing w:val="-5"/>
        </w:rPr>
        <w:t xml:space="preserve"> </w:t>
      </w:r>
      <w:r>
        <w:t>:</w:t>
      </w:r>
      <w:r>
        <w:rPr>
          <w:spacing w:val="-5"/>
        </w:rPr>
        <w:t xml:space="preserve"> </w:t>
      </w:r>
      <w:r>
        <w:t>public</w:t>
      </w:r>
      <w:r>
        <w:rPr>
          <w:spacing w:val="-5"/>
        </w:rPr>
        <w:t xml:space="preserve"> </w:t>
      </w:r>
      <w:r>
        <w:t>CObject</w:t>
      </w:r>
    </w:p>
    <w:p>
      <w:pPr>
        <w:pStyle w:val="11"/>
        <w:spacing w:before="40"/>
        <w:ind w:left="2910"/>
      </w:pPr>
      <w:r>
        <w:rPr>
          <w:w w:val="98"/>
        </w:rPr>
        <w:t>{</w:t>
      </w:r>
    </w:p>
    <w:p>
      <w:pPr>
        <w:pStyle w:val="11"/>
        <w:tabs>
          <w:tab w:val="left" w:pos="6467"/>
        </w:tabs>
        <w:spacing w:line="206" w:lineRule="exact"/>
        <w:ind w:left="3073"/>
        <w:rPr>
          <w:rFonts w:hint="eastAsia" w:ascii="宋体" w:eastAsia="宋体"/>
        </w:rPr>
      </w:pPr>
      <w:r>
        <w:rPr>
          <w:shd w:val="clear" w:color="auto" w:fill="FFFF00"/>
        </w:rPr>
        <w:t>static</w:t>
      </w:r>
      <w:r>
        <w:rPr>
          <w:spacing w:val="-8"/>
        </w:rPr>
        <w:t xml:space="preserve"> </w:t>
      </w:r>
      <w:r>
        <w:t>CRuntimeClass</w:t>
      </w:r>
      <w:r>
        <w:rPr>
          <w:spacing w:val="-9"/>
        </w:rPr>
        <w:t xml:space="preserve"> </w:t>
      </w:r>
      <w:r>
        <w:t>classCFoo;</w:t>
      </w:r>
      <w:r>
        <w:tab/>
      </w:r>
      <w:r>
        <w:rPr>
          <w:spacing w:val="-4"/>
        </w:rPr>
        <w:t xml:space="preserve">// </w:t>
      </w:r>
      <w:r>
        <w:rPr>
          <w:rFonts w:hint="eastAsia" w:ascii="宋体" w:eastAsia="宋体"/>
        </w:rPr>
        <w:t>注意命名方式</w:t>
      </w:r>
    </w:p>
    <w:p>
      <w:pPr>
        <w:pStyle w:val="11"/>
        <w:spacing w:before="54"/>
        <w:ind w:left="3073"/>
      </w:pPr>
      <w:r>
        <w:t>...</w:t>
      </w:r>
    </w:p>
    <w:p>
      <w:pPr>
        <w:pStyle w:val="11"/>
        <w:spacing w:before="39"/>
        <w:ind w:left="2910"/>
      </w:pPr>
      <w:r>
        <w:t>};</w:t>
      </w:r>
    </w:p>
    <w:p>
      <w:pPr>
        <w:pStyle w:val="11"/>
        <w:rPr>
          <w:sz w:val="18"/>
        </w:rPr>
      </w:pPr>
    </w:p>
    <w:p>
      <w:pPr>
        <w:spacing w:before="161"/>
        <w:ind w:left="2060" w:right="0" w:firstLine="0"/>
        <w:jc w:val="left"/>
        <w:rPr>
          <w:rFonts w:hint="eastAsia" w:ascii="宋体" w:eastAsia="宋体"/>
          <w:sz w:val="24"/>
        </w:rPr>
      </w:pPr>
      <w:r>
        <w:rPr>
          <w:rFonts w:ascii="Arial MT" w:eastAsia="Arial MT"/>
          <w:w w:val="110"/>
          <w:sz w:val="24"/>
        </w:rPr>
        <w:t>CRuntimeClass</w:t>
      </w:r>
      <w:r>
        <w:rPr>
          <w:rFonts w:ascii="Arial MT" w:eastAsia="Arial MT"/>
          <w:spacing w:val="19"/>
          <w:w w:val="110"/>
          <w:sz w:val="24"/>
        </w:rPr>
        <w:t xml:space="preserve"> -  </w:t>
      </w:r>
      <w:r>
        <w:rPr>
          <w:rFonts w:hint="eastAsia" w:ascii="宋体" w:eastAsia="宋体"/>
          <w:spacing w:val="9"/>
          <w:w w:val="110"/>
          <w:sz w:val="24"/>
        </w:rPr>
        <w:t>构思</w:t>
      </w:r>
    </w:p>
    <w:p>
      <w:pPr>
        <w:pStyle w:val="11"/>
        <w:spacing w:before="1"/>
        <w:rPr>
          <w:rFonts w:ascii="宋体"/>
          <w:sz w:val="23"/>
        </w:rPr>
      </w:pPr>
    </w:p>
    <w:p>
      <w:pPr>
        <w:spacing w:before="0" w:line="369" w:lineRule="auto"/>
        <w:ind w:left="2627" w:right="1155" w:hanging="1"/>
        <w:jc w:val="both"/>
        <w:rPr>
          <w:rFonts w:hint="eastAsia" w:ascii="宋体" w:eastAsia="宋体"/>
          <w:sz w:val="18"/>
        </w:rPr>
      </w:pPr>
      <w:r>
        <w:rPr>
          <w:rFonts w:hint="eastAsia" w:ascii="宋体" w:eastAsia="宋体"/>
          <w:spacing w:val="-29"/>
          <w:sz w:val="18"/>
        </w:rPr>
        <w:t xml:space="preserve">图 </w:t>
      </w:r>
      <w:r>
        <w:rPr>
          <w:rFonts w:ascii="Arial Black" w:eastAsia="Arial Black"/>
          <w:spacing w:val="-1"/>
          <w:sz w:val="18"/>
        </w:rPr>
        <w:t>5.5</w:t>
      </w:r>
      <w:r>
        <w:rPr>
          <w:rFonts w:ascii="Arial Black" w:eastAsia="Arial Black"/>
          <w:spacing w:val="-24"/>
          <w:sz w:val="18"/>
        </w:rPr>
        <w:t xml:space="preserve"> </w:t>
      </w:r>
      <w:r>
        <w:rPr>
          <w:rFonts w:hint="eastAsia" w:ascii="宋体" w:eastAsia="宋体"/>
          <w:spacing w:val="-1"/>
          <w:sz w:val="18"/>
        </w:rPr>
        <w:t xml:space="preserve">中的结构体应该设计成什么样子？为了支援 </w:t>
      </w:r>
      <w:r>
        <w:rPr>
          <w:rFonts w:ascii="Times New Roman" w:eastAsia="Times New Roman"/>
          <w:spacing w:val="-1"/>
          <w:sz w:val="18"/>
        </w:rPr>
        <w:t>RTTI</w:t>
      </w:r>
      <w:r>
        <w:rPr>
          <w:rFonts w:hint="eastAsia" w:ascii="宋体" w:eastAsia="宋体"/>
          <w:spacing w:val="-1"/>
          <w:sz w:val="18"/>
        </w:rPr>
        <w:t xml:space="preserve">，结构体中内含 </w:t>
      </w:r>
      <w:r>
        <w:rPr>
          <w:rFonts w:ascii="Times New Roman" w:eastAsia="Times New Roman"/>
          <w:sz w:val="18"/>
        </w:rPr>
        <w:t>class</w:t>
      </w:r>
      <w:r>
        <w:rPr>
          <w:rFonts w:ascii="Times New Roman" w:eastAsia="Times New Roman"/>
          <w:spacing w:val="42"/>
          <w:sz w:val="18"/>
        </w:rPr>
        <w:t xml:space="preserve"> </w:t>
      </w:r>
      <w:r>
        <w:rPr>
          <w:rFonts w:hint="eastAsia" w:ascii="宋体" w:eastAsia="宋体"/>
          <w:sz w:val="18"/>
        </w:rPr>
        <w:t>名称是绝对必要的。</w:t>
      </w:r>
      <w:r>
        <w:rPr>
          <w:rFonts w:ascii="Times New Roman" w:eastAsia="Times New Roman"/>
          <w:sz w:val="18"/>
        </w:rPr>
        <w:t>class</w:t>
      </w:r>
      <w:r>
        <w:rPr>
          <w:rFonts w:ascii="Times New Roman" w:eastAsia="Times New Roman"/>
          <w:spacing w:val="21"/>
          <w:sz w:val="18"/>
        </w:rPr>
        <w:t xml:space="preserve"> </w:t>
      </w:r>
      <w:r>
        <w:rPr>
          <w:rFonts w:hint="eastAsia" w:ascii="宋体" w:eastAsia="宋体"/>
          <w:sz w:val="18"/>
        </w:rPr>
        <w:t>大小（</w:t>
      </w:r>
      <w:r>
        <w:rPr>
          <w:rFonts w:ascii="Times New Roman" w:eastAsia="Times New Roman"/>
          <w:i/>
          <w:sz w:val="18"/>
        </w:rPr>
        <w:t>sizeof</w:t>
      </w:r>
      <w:r>
        <w:rPr>
          <w:rFonts w:ascii="Times New Roman" w:eastAsia="Times New Roman"/>
          <w:i/>
          <w:spacing w:val="23"/>
          <w:sz w:val="18"/>
        </w:rPr>
        <w:t xml:space="preserve"> </w:t>
      </w:r>
      <w:r>
        <w:rPr>
          <w:rFonts w:hint="eastAsia" w:ascii="宋体" w:eastAsia="宋体"/>
          <w:sz w:val="18"/>
        </w:rPr>
        <w:t xml:space="preserve">的结果）最好也放进去，以备不时之需。另外，为了支援 </w:t>
      </w:r>
      <w:r>
        <w:rPr>
          <w:rFonts w:ascii="Times New Roman" w:eastAsia="Times New Roman"/>
          <w:sz w:val="18"/>
        </w:rPr>
        <w:t>Dynamic</w:t>
      </w:r>
      <w:r>
        <w:rPr>
          <w:rFonts w:ascii="Times New Roman" w:eastAsia="Times New Roman"/>
          <w:spacing w:val="-1"/>
          <w:sz w:val="18"/>
        </w:rPr>
        <w:t xml:space="preserve"> </w:t>
      </w:r>
      <w:r>
        <w:rPr>
          <w:rFonts w:ascii="Times New Roman" w:eastAsia="Times New Roman"/>
          <w:sz w:val="18"/>
        </w:rPr>
        <w:t>Creation</w:t>
      </w:r>
      <w:r>
        <w:rPr>
          <w:rFonts w:hint="eastAsia" w:ascii="宋体" w:eastAsia="宋体"/>
          <w:spacing w:val="2"/>
          <w:sz w:val="18"/>
        </w:rPr>
        <w:t>，应该有一个栏位放置函式指标；如果</w:t>
      </w:r>
      <w:r>
        <w:rPr>
          <w:rFonts w:ascii="Times New Roman" w:eastAsia="Times New Roman"/>
          <w:sz w:val="18"/>
        </w:rPr>
        <w:t>class</w:t>
      </w:r>
      <w:r>
        <w:rPr>
          <w:rFonts w:ascii="Times New Roman" w:eastAsia="Times New Roman"/>
          <w:spacing w:val="43"/>
          <w:sz w:val="18"/>
        </w:rPr>
        <w:t xml:space="preserve"> </w:t>
      </w:r>
      <w:r>
        <w:rPr>
          <w:rFonts w:hint="eastAsia" w:ascii="宋体" w:eastAsia="宋体"/>
          <w:sz w:val="18"/>
        </w:rPr>
        <w:t>名为</w:t>
      </w:r>
      <w:r>
        <w:rPr>
          <w:rFonts w:ascii="Times New Roman" w:eastAsia="Times New Roman"/>
          <w:i/>
          <w:sz w:val="18"/>
        </w:rPr>
        <w:t>CFoo</w:t>
      </w:r>
      <w:r>
        <w:rPr>
          <w:rFonts w:hint="eastAsia" w:ascii="宋体" w:eastAsia="宋体"/>
          <w:sz w:val="18"/>
        </w:rPr>
        <w:t>，此栏位所指之函式应该有这样的内容：</w:t>
      </w:r>
    </w:p>
    <w:p>
      <w:pPr>
        <w:pStyle w:val="11"/>
        <w:spacing w:before="150"/>
        <w:ind w:left="2910"/>
      </w:pPr>
      <w:r>
        <w:t>{</w:t>
      </w:r>
      <w:r>
        <w:rPr>
          <w:spacing w:val="-4"/>
        </w:rPr>
        <w:t xml:space="preserve"> </w:t>
      </w:r>
      <w:r>
        <w:t>return</w:t>
      </w:r>
      <w:r>
        <w:rPr>
          <w:spacing w:val="-3"/>
        </w:rPr>
        <w:t xml:space="preserve"> </w:t>
      </w:r>
      <w:r>
        <w:t>new</w:t>
      </w:r>
      <w:r>
        <w:rPr>
          <w:spacing w:val="-4"/>
        </w:rPr>
        <w:t xml:space="preserve"> </w:t>
      </w:r>
      <w:r>
        <w:t>CFoo;</w:t>
      </w:r>
      <w:r>
        <w:rPr>
          <w:spacing w:val="-3"/>
        </w:rPr>
        <w:t xml:space="preserve"> </w:t>
      </w:r>
      <w:r>
        <w:t>}</w:t>
      </w:r>
    </w:p>
    <w:p>
      <w:pPr>
        <w:pStyle w:val="11"/>
        <w:spacing w:before="5"/>
        <w:rPr>
          <w:sz w:val="18"/>
        </w:rPr>
      </w:pPr>
    </w:p>
    <w:p>
      <w:pPr>
        <w:spacing w:before="1" w:line="369" w:lineRule="auto"/>
        <w:ind w:left="2627" w:right="1153" w:firstLine="0"/>
        <w:jc w:val="both"/>
        <w:rPr>
          <w:rFonts w:hint="eastAsia" w:ascii="宋体" w:eastAsia="宋体"/>
          <w:sz w:val="18"/>
        </w:rPr>
      </w:pPr>
      <w:r>
        <w:rPr>
          <w:rFonts w:hint="eastAsia" w:ascii="宋体" w:eastAsia="宋体"/>
          <w:spacing w:val="-2"/>
          <w:sz w:val="18"/>
        </w:rPr>
        <w:t xml:space="preserve">如此一来，程序在执行时期动态获得一个 </w:t>
      </w:r>
      <w:r>
        <w:rPr>
          <w:rFonts w:ascii="Times New Roman" w:eastAsia="Times New Roman"/>
          <w:spacing w:val="-2"/>
          <w:sz w:val="18"/>
        </w:rPr>
        <w:t>class</w:t>
      </w:r>
      <w:r>
        <w:rPr>
          <w:rFonts w:ascii="Times New Roman" w:eastAsia="Times New Roman"/>
          <w:spacing w:val="2"/>
          <w:sz w:val="18"/>
        </w:rPr>
        <w:t xml:space="preserve"> </w:t>
      </w:r>
      <w:r>
        <w:rPr>
          <w:rFonts w:hint="eastAsia" w:ascii="宋体" w:eastAsia="宋体"/>
          <w:spacing w:val="-5"/>
          <w:sz w:val="18"/>
        </w:rPr>
        <w:t xml:space="preserve">名称之后，即可想办法取得图 </w:t>
      </w:r>
      <w:r>
        <w:rPr>
          <w:rFonts w:ascii="Arial Black" w:eastAsia="Arial Black"/>
          <w:spacing w:val="-1"/>
          <w:sz w:val="18"/>
        </w:rPr>
        <w:t>5.5</w:t>
      </w:r>
      <w:r>
        <w:rPr>
          <w:rFonts w:ascii="Arial Black" w:eastAsia="Arial Black"/>
          <w:spacing w:val="-58"/>
          <w:sz w:val="18"/>
        </w:rPr>
        <w:t xml:space="preserve"> </w:t>
      </w:r>
      <w:r>
        <w:rPr>
          <w:rFonts w:hint="eastAsia" w:ascii="宋体" w:eastAsia="宋体"/>
          <w:spacing w:val="-1"/>
          <w:sz w:val="18"/>
        </w:rPr>
        <w:t>中对应的结构体，并呼叫其中的「函式指标栏位」所指的函式，</w:t>
      </w:r>
      <w:r>
        <w:rPr>
          <w:rFonts w:ascii="Times New Roman" w:eastAsia="Times New Roman"/>
          <w:i/>
          <w:spacing w:val="-1"/>
          <w:sz w:val="18"/>
        </w:rPr>
        <w:t>new</w:t>
      </w:r>
      <w:r>
        <w:rPr>
          <w:rFonts w:ascii="Times New Roman" w:eastAsia="Times New Roman"/>
          <w:i/>
          <w:spacing w:val="13"/>
          <w:sz w:val="18"/>
        </w:rPr>
        <w:t xml:space="preserve"> </w:t>
      </w:r>
      <w:r>
        <w:rPr>
          <w:rFonts w:hint="eastAsia" w:ascii="宋体" w:eastAsia="宋体"/>
          <w:spacing w:val="-7"/>
          <w:sz w:val="18"/>
        </w:rPr>
        <w:t xml:space="preserve">出一个 </w:t>
      </w:r>
      <w:r>
        <w:rPr>
          <w:rFonts w:ascii="Times New Roman" w:eastAsia="Times New Roman"/>
          <w:sz w:val="18"/>
        </w:rPr>
        <w:t>object</w:t>
      </w:r>
      <w:r>
        <w:rPr>
          <w:rFonts w:ascii="Times New Roman" w:eastAsia="Times New Roman"/>
          <w:spacing w:val="-43"/>
          <w:sz w:val="18"/>
        </w:rPr>
        <w:t xml:space="preserve"> </w:t>
      </w:r>
      <w:r>
        <w:rPr>
          <w:rFonts w:hint="eastAsia" w:ascii="宋体" w:eastAsia="宋体"/>
          <w:spacing w:val="1"/>
          <w:sz w:val="18"/>
        </w:rPr>
        <w:t xml:space="preserve">来。这样就解决了我在第１章 </w:t>
      </w:r>
      <w:r>
        <w:rPr>
          <w:rFonts w:ascii="Times New Roman" w:eastAsia="Times New Roman"/>
          <w:color w:val="FF0000"/>
          <w:sz w:val="18"/>
        </w:rPr>
        <w:t>p.92</w:t>
      </w:r>
      <w:r>
        <w:rPr>
          <w:rFonts w:ascii="Times New Roman" w:eastAsia="Times New Roman"/>
          <w:color w:val="FF0000"/>
          <w:spacing w:val="26"/>
          <w:sz w:val="18"/>
        </w:rPr>
        <w:t xml:space="preserve"> </w:t>
      </w:r>
      <w:r>
        <w:rPr>
          <w:rFonts w:hint="eastAsia" w:ascii="宋体" w:eastAsia="宋体"/>
          <w:sz w:val="18"/>
        </w:rPr>
        <w:t>「</w:t>
      </w:r>
      <w:r>
        <w:rPr>
          <w:rFonts w:ascii="Times New Roman" w:eastAsia="Times New Roman"/>
          <w:sz w:val="18"/>
        </w:rPr>
        <w:t>Dynamic</w:t>
      </w:r>
      <w:r>
        <w:rPr>
          <w:rFonts w:ascii="Times New Roman" w:eastAsia="Times New Roman"/>
          <w:spacing w:val="27"/>
          <w:sz w:val="18"/>
        </w:rPr>
        <w:t xml:space="preserve"> </w:t>
      </w:r>
      <w:r>
        <w:rPr>
          <w:rFonts w:ascii="Times New Roman" w:eastAsia="Times New Roman"/>
          <w:sz w:val="18"/>
        </w:rPr>
        <w:t>Creation</w:t>
      </w:r>
      <w:r>
        <w:rPr>
          <w:rFonts w:hint="eastAsia" w:ascii="宋体" w:eastAsia="宋体"/>
          <w:sz w:val="18"/>
        </w:rPr>
        <w:t>（动态生成）」一节所提出的技术困扰。</w:t>
      </w:r>
    </w:p>
    <w:p>
      <w:pPr>
        <w:pStyle w:val="11"/>
        <w:spacing w:before="11"/>
        <w:rPr>
          <w:rFonts w:ascii="宋体"/>
          <w:sz w:val="18"/>
        </w:rPr>
      </w:pPr>
    </w:p>
    <w:p>
      <w:pPr>
        <w:spacing w:before="0" w:line="374" w:lineRule="auto"/>
        <w:ind w:left="2627" w:right="1155" w:firstLine="0"/>
        <w:jc w:val="both"/>
        <w:rPr>
          <w:rFonts w:hint="eastAsia" w:ascii="宋体" w:eastAsia="宋体"/>
          <w:sz w:val="18"/>
        </w:rPr>
      </w:pPr>
      <w:r>
        <w:rPr>
          <w:rFonts w:hint="eastAsia" w:ascii="宋体" w:eastAsia="宋体"/>
          <w:spacing w:val="-2"/>
          <w:sz w:val="18"/>
        </w:rPr>
        <w:t xml:space="preserve">此外，为了支援 </w:t>
      </w:r>
      <w:r>
        <w:rPr>
          <w:rFonts w:ascii="Times New Roman" w:eastAsia="Times New Roman"/>
          <w:spacing w:val="-1"/>
          <w:sz w:val="18"/>
        </w:rPr>
        <w:t>persistence</w:t>
      </w:r>
      <w:r>
        <w:rPr>
          <w:rFonts w:hint="eastAsia" w:ascii="宋体" w:eastAsia="宋体"/>
          <w:spacing w:val="-1"/>
          <w:sz w:val="18"/>
        </w:rPr>
        <w:t xml:space="preserve">，应该有一个栏位放置 </w:t>
      </w:r>
      <w:r>
        <w:rPr>
          <w:rFonts w:ascii="Times New Roman" w:eastAsia="Times New Roman"/>
          <w:spacing w:val="-1"/>
          <w:sz w:val="18"/>
        </w:rPr>
        <w:t>class</w:t>
      </w:r>
      <w:r>
        <w:rPr>
          <w:rFonts w:ascii="Times New Roman" w:eastAsia="Times New Roman"/>
          <w:spacing w:val="42"/>
          <w:sz w:val="18"/>
        </w:rPr>
        <w:t xml:space="preserve"> </w:t>
      </w:r>
      <w:r>
        <w:rPr>
          <w:rFonts w:hint="eastAsia" w:ascii="宋体" w:eastAsia="宋体"/>
          <w:spacing w:val="-16"/>
          <w:sz w:val="18"/>
        </w:rPr>
        <w:t>版本号码</w:t>
      </w:r>
      <w:r>
        <w:rPr>
          <w:rFonts w:hint="eastAsia" w:ascii="宋体" w:eastAsia="宋体"/>
          <w:spacing w:val="-1"/>
          <w:sz w:val="18"/>
        </w:rPr>
        <w:t>（</w:t>
      </w:r>
      <w:r>
        <w:rPr>
          <w:rFonts w:hint="eastAsia" w:ascii="宋体" w:eastAsia="宋体"/>
          <w:spacing w:val="-13"/>
          <w:sz w:val="18"/>
        </w:rPr>
        <w:t xml:space="preserve">所谓的 </w:t>
      </w:r>
      <w:r>
        <w:rPr>
          <w:rFonts w:ascii="Times New Roman" w:eastAsia="Times New Roman"/>
          <w:spacing w:val="-1"/>
          <w:sz w:val="18"/>
        </w:rPr>
        <w:t>schema</w:t>
      </w:r>
      <w:r>
        <w:rPr>
          <w:rFonts w:ascii="Times New Roman" w:eastAsia="Times New Roman"/>
          <w:spacing w:val="-43"/>
          <w:sz w:val="18"/>
        </w:rPr>
        <w:t xml:space="preserve"> </w:t>
      </w:r>
      <w:r>
        <w:rPr>
          <w:rFonts w:ascii="Times New Roman" w:eastAsia="Times New Roman"/>
          <w:sz w:val="18"/>
        </w:rPr>
        <w:t>number</w:t>
      </w:r>
      <w:r>
        <w:rPr>
          <w:rFonts w:hint="eastAsia" w:ascii="宋体" w:eastAsia="宋体"/>
          <w:sz w:val="18"/>
        </w:rPr>
        <w:t>）。这可以帮助程序员发现「旧版程序读新版资料档」或「新版程序读旧版资料档」的不当情况。不过在本章的简化原则下，我并没有利用它。</w:t>
      </w:r>
    </w:p>
    <w:p>
      <w:pPr>
        <w:pStyle w:val="11"/>
        <w:rPr>
          <w:rFonts w:ascii="宋体"/>
          <w:sz w:val="20"/>
        </w:rPr>
      </w:pPr>
    </w:p>
    <w:p>
      <w:pPr>
        <w:pStyle w:val="11"/>
        <w:rPr>
          <w:rFonts w:ascii="宋体"/>
          <w:sz w:val="20"/>
        </w:rPr>
      </w:pPr>
    </w:p>
    <w:p>
      <w:pPr>
        <w:pStyle w:val="11"/>
        <w:spacing w:before="9"/>
        <w:rPr>
          <w:rFonts w:ascii="宋体"/>
          <w:sz w:val="27"/>
        </w:rPr>
      </w:pPr>
    </w:p>
    <w:p>
      <w:pPr>
        <w:spacing w:before="95"/>
        <w:ind w:left="644" w:right="0" w:firstLine="0"/>
        <w:jc w:val="left"/>
        <w:rPr>
          <w:rFonts w:ascii="Arial"/>
          <w:b/>
          <w:sz w:val="20"/>
        </w:rPr>
      </w:pPr>
      <w:r>
        <w:rPr>
          <w:rFonts w:ascii="Arial"/>
          <w:b/>
          <w:sz w:val="20"/>
        </w:rPr>
        <w:t>240</w:t>
      </w:r>
    </w:p>
    <w:p>
      <w:pPr>
        <w:spacing w:after="0"/>
        <w:jc w:val="left"/>
        <w:rPr>
          <w:rFonts w:ascii="Arial"/>
          <w:sz w:val="20"/>
        </w:rPr>
        <w:sectPr>
          <w:pgSz w:w="10320" w:h="13220"/>
          <w:pgMar w:top="580" w:right="80" w:bottom="280" w:left="40" w:header="720" w:footer="720" w:gutter="0"/>
          <w:cols w:space="720" w:num="1"/>
        </w:sectPr>
      </w:pPr>
    </w:p>
    <w:p>
      <w:pPr>
        <w:pStyle w:val="11"/>
        <w:spacing w:before="64"/>
        <w:ind w:left="6380"/>
        <w:rPr>
          <w:rFonts w:hint="eastAsia" w:ascii="宋体" w:eastAsia="宋体"/>
        </w:rPr>
      </w:pPr>
      <w:r>
        <w:pict>
          <v:rect id="_x0000_s3479" o:spid="_x0000_s3479" o:spt="1" style="position:absolute;left:0pt;margin-left:131.9pt;margin-top:18.85pt;height:0.7pt;width:323pt;mso-position-horizontal-relative:page;mso-wrap-distance-bottom:0pt;mso-wrap-distance-top:0pt;z-index:-251193344;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5"/>
        </w:rPr>
        <w:t xml:space="preserve">第５章 </w:t>
      </w:r>
      <w:r>
        <w:rPr>
          <w:rFonts w:ascii="Times New Roman" w:eastAsia="Times New Roman"/>
        </w:rPr>
        <w:t>Polymorphism</w:t>
      </w:r>
      <w:r>
        <w:rPr>
          <w:rFonts w:hint="eastAsia" w:ascii="宋体" w:eastAsia="宋体"/>
        </w:rPr>
        <w:t>（多型）的應用</w:t>
      </w:r>
    </w:p>
    <w:p>
      <w:pPr>
        <w:pStyle w:val="11"/>
        <w:rPr>
          <w:rFonts w:ascii="宋体"/>
          <w:sz w:val="20"/>
        </w:rPr>
      </w:pPr>
    </w:p>
    <w:p>
      <w:pPr>
        <w:pStyle w:val="11"/>
        <w:spacing w:before="1"/>
        <w:rPr>
          <w:rFonts w:ascii="宋体"/>
        </w:rPr>
      </w:pPr>
    </w:p>
    <w:p>
      <w:pPr>
        <w:spacing w:before="102" w:line="350" w:lineRule="auto"/>
        <w:ind w:left="2627" w:right="1155" w:firstLine="0"/>
        <w:jc w:val="both"/>
        <w:rPr>
          <w:rFonts w:hint="eastAsia" w:ascii="宋体" w:eastAsia="宋体"/>
          <w:sz w:val="18"/>
        </w:rPr>
      </w:pPr>
      <w:r>
        <w:rPr>
          <w:rFonts w:hint="eastAsia" w:ascii="宋体" w:eastAsia="宋体"/>
          <w:spacing w:val="-22"/>
          <w:sz w:val="18"/>
        </w:rPr>
        <w:t xml:space="preserve">图 </w:t>
      </w:r>
      <w:r>
        <w:rPr>
          <w:rFonts w:ascii="Arial Black" w:eastAsia="Arial Black"/>
          <w:sz w:val="18"/>
        </w:rPr>
        <w:t>5.5</w:t>
      </w:r>
      <w:r>
        <w:rPr>
          <w:rFonts w:ascii="Arial Black" w:eastAsia="Arial Black"/>
          <w:spacing w:val="32"/>
          <w:sz w:val="18"/>
        </w:rPr>
        <w:t xml:space="preserve"> </w:t>
      </w:r>
      <w:r>
        <w:rPr>
          <w:rFonts w:hint="eastAsia" w:ascii="宋体" w:eastAsia="宋体"/>
          <w:sz w:val="18"/>
        </w:rPr>
        <w:t xml:space="preserve">的各个结构体组织成一个 </w:t>
      </w:r>
      <w:r>
        <w:rPr>
          <w:rFonts w:ascii="Times New Roman" w:eastAsia="Times New Roman"/>
          <w:sz w:val="18"/>
        </w:rPr>
        <w:t>tree</w:t>
      </w:r>
      <w:r>
        <w:rPr>
          <w:rFonts w:hint="eastAsia" w:ascii="宋体" w:eastAsia="宋体"/>
          <w:sz w:val="18"/>
        </w:rPr>
        <w:t xml:space="preserve">，然而要在程序中实作出一个 </w:t>
      </w:r>
      <w:r>
        <w:rPr>
          <w:rFonts w:ascii="Times New Roman" w:eastAsia="Times New Roman"/>
          <w:sz w:val="18"/>
        </w:rPr>
        <w:t>tree</w:t>
      </w:r>
      <w:r>
        <w:rPr>
          <w:rFonts w:hint="eastAsia" w:ascii="宋体" w:eastAsia="宋体"/>
          <w:sz w:val="18"/>
        </w:rPr>
        <w:t>，困难度</w:t>
      </w:r>
      <w:r>
        <w:rPr>
          <w:rFonts w:hint="eastAsia" w:ascii="宋体" w:eastAsia="宋体"/>
          <w:spacing w:val="-1"/>
          <w:sz w:val="18"/>
        </w:rPr>
        <w:t>比较高，</w:t>
      </w:r>
      <w:r>
        <w:rPr>
          <w:rFonts w:ascii="Times New Roman" w:eastAsia="Times New Roman"/>
          <w:spacing w:val="-1"/>
          <w:sz w:val="18"/>
        </w:rPr>
        <w:t>list</w:t>
      </w:r>
      <w:r>
        <w:rPr>
          <w:rFonts w:hint="eastAsia" w:ascii="宋体" w:eastAsia="宋体"/>
          <w:spacing w:val="-1"/>
          <w:sz w:val="18"/>
        </w:rPr>
        <w:t>（串列）</w:t>
      </w:r>
      <w:r>
        <w:rPr>
          <w:rFonts w:hint="eastAsia" w:ascii="宋体" w:eastAsia="宋体"/>
          <w:spacing w:val="-2"/>
          <w:sz w:val="18"/>
        </w:rPr>
        <w:t xml:space="preserve">是大家比较熟悉的资料结构。另一个原因是，某些 </w:t>
      </w:r>
      <w:r>
        <w:rPr>
          <w:rFonts w:ascii="Times New Roman" w:eastAsia="Times New Roman"/>
          <w:sz w:val="18"/>
        </w:rPr>
        <w:t>classes</w:t>
      </w:r>
      <w:r>
        <w:rPr>
          <w:rFonts w:ascii="Times New Roman" w:eastAsia="Times New Roman"/>
          <w:spacing w:val="20"/>
          <w:sz w:val="18"/>
        </w:rPr>
        <w:t xml:space="preserve"> </w:t>
      </w:r>
      <w:r>
        <w:rPr>
          <w:rFonts w:hint="eastAsia" w:ascii="宋体" w:eastAsia="宋体"/>
          <w:sz w:val="18"/>
        </w:rPr>
        <w:t>可</w:t>
      </w:r>
      <w:r>
        <w:rPr>
          <w:rFonts w:hint="eastAsia" w:ascii="宋体" w:eastAsia="宋体"/>
          <w:spacing w:val="2"/>
          <w:sz w:val="18"/>
        </w:rPr>
        <w:t xml:space="preserve">能不属于 </w:t>
      </w:r>
      <w:r>
        <w:rPr>
          <w:rFonts w:ascii="Times New Roman" w:eastAsia="Times New Roman"/>
          <w:sz w:val="18"/>
        </w:rPr>
        <w:t>tree</w:t>
      </w:r>
      <w:r>
        <w:rPr>
          <w:rFonts w:hint="eastAsia" w:ascii="宋体" w:eastAsia="宋体"/>
          <w:sz w:val="18"/>
        </w:rPr>
        <w:t>（</w:t>
      </w:r>
      <w:r>
        <w:rPr>
          <w:rFonts w:hint="eastAsia" w:ascii="宋体" w:eastAsia="宋体"/>
          <w:spacing w:val="2"/>
          <w:sz w:val="18"/>
        </w:rPr>
        <w:t xml:space="preserve">例如图 </w:t>
      </w:r>
      <w:r>
        <w:rPr>
          <w:rFonts w:ascii="Arial Black" w:eastAsia="Arial Black"/>
          <w:sz w:val="18"/>
        </w:rPr>
        <w:t>5.3</w:t>
      </w:r>
      <w:r>
        <w:rPr>
          <w:rFonts w:ascii="Arial Black" w:eastAsia="Arial Black"/>
          <w:spacing w:val="42"/>
          <w:sz w:val="18"/>
        </w:rPr>
        <w:t xml:space="preserve"> </w:t>
      </w:r>
      <w:r>
        <w:rPr>
          <w:rFonts w:hint="eastAsia" w:ascii="宋体" w:eastAsia="宋体"/>
          <w:spacing w:val="6"/>
          <w:sz w:val="18"/>
        </w:rPr>
        <w:t xml:space="preserve">的 </w:t>
      </w:r>
      <w:r>
        <w:rPr>
          <w:rFonts w:ascii="Times New Roman" w:eastAsia="Times New Roman"/>
          <w:i/>
          <w:sz w:val="18"/>
        </w:rPr>
        <w:t>CArchive</w:t>
      </w:r>
      <w:r>
        <w:rPr>
          <w:rFonts w:hint="eastAsia" w:ascii="宋体" w:eastAsia="宋体"/>
          <w:sz w:val="18"/>
        </w:rPr>
        <w:t>），</w:t>
      </w:r>
      <w:r>
        <w:rPr>
          <w:rFonts w:hint="eastAsia" w:ascii="宋体" w:eastAsia="宋体"/>
          <w:spacing w:val="1"/>
          <w:sz w:val="18"/>
        </w:rPr>
        <w:t xml:space="preserve">但还是要把它纳入 </w:t>
      </w:r>
      <w:r>
        <w:rPr>
          <w:rFonts w:ascii="Times New Roman" w:eastAsia="Times New Roman"/>
          <w:sz w:val="18"/>
        </w:rPr>
        <w:t>RTTI</w:t>
      </w:r>
      <w:r>
        <w:rPr>
          <w:rFonts w:ascii="Times New Roman" w:eastAsia="Times New Roman"/>
          <w:spacing w:val="4"/>
          <w:sz w:val="18"/>
        </w:rPr>
        <w:t xml:space="preserve"> </w:t>
      </w:r>
      <w:r>
        <w:rPr>
          <w:rFonts w:hint="eastAsia" w:ascii="宋体" w:eastAsia="宋体"/>
          <w:sz w:val="18"/>
        </w:rPr>
        <w:t xml:space="preserve">体系之中呀，所以使用 </w:t>
      </w:r>
      <w:r>
        <w:rPr>
          <w:rFonts w:ascii="Times New Roman" w:eastAsia="Times New Roman"/>
          <w:sz w:val="18"/>
        </w:rPr>
        <w:t>list</w:t>
      </w:r>
      <w:r>
        <w:rPr>
          <w:rFonts w:ascii="Times New Roman" w:eastAsia="Times New Roman"/>
          <w:spacing w:val="5"/>
          <w:sz w:val="18"/>
        </w:rPr>
        <w:t xml:space="preserve"> </w:t>
      </w:r>
      <w:r>
        <w:rPr>
          <w:rFonts w:hint="eastAsia" w:ascii="宋体" w:eastAsia="宋体"/>
          <w:sz w:val="18"/>
        </w:rPr>
        <w:t>最方便</w:t>
      </w:r>
      <w:r>
        <w:rPr>
          <w:rFonts w:ascii="Arial Black" w:eastAsia="Arial Black"/>
          <w:color w:val="FF0000"/>
          <w:position w:val="5"/>
          <w:sz w:val="14"/>
        </w:rPr>
        <w:t>2</w:t>
      </w:r>
      <w:r>
        <w:rPr>
          <w:rFonts w:hint="eastAsia" w:ascii="宋体" w:eastAsia="宋体"/>
          <w:sz w:val="18"/>
        </w:rPr>
        <w:t>。</w:t>
      </w:r>
    </w:p>
    <w:p>
      <w:pPr>
        <w:pStyle w:val="11"/>
        <w:spacing w:before="11"/>
        <w:rPr>
          <w:rFonts w:ascii="宋体"/>
          <w:sz w:val="18"/>
        </w:rPr>
      </w:pPr>
    </w:p>
    <w:p>
      <w:pPr>
        <w:spacing w:before="0" w:line="369" w:lineRule="auto"/>
        <w:ind w:left="2627" w:right="1155" w:firstLine="0"/>
        <w:jc w:val="both"/>
        <w:rPr>
          <w:rFonts w:hint="eastAsia" w:ascii="宋体" w:eastAsia="宋体"/>
          <w:sz w:val="18"/>
        </w:rPr>
      </w:pPr>
      <w:r>
        <w:rPr>
          <w:rFonts w:hint="eastAsia" w:ascii="宋体" w:eastAsia="宋体"/>
          <w:spacing w:val="4"/>
          <w:sz w:val="18"/>
        </w:rPr>
        <w:t xml:space="preserve">欲享有 </w:t>
      </w:r>
      <w:r>
        <w:rPr>
          <w:rFonts w:ascii="Times New Roman" w:eastAsia="Times New Roman"/>
          <w:sz w:val="18"/>
        </w:rPr>
        <w:t>RTTI</w:t>
      </w:r>
      <w:r>
        <w:rPr>
          <w:rFonts w:ascii="Times New Roman" w:eastAsia="Times New Roman"/>
          <w:spacing w:val="7"/>
          <w:sz w:val="18"/>
        </w:rPr>
        <w:t xml:space="preserve"> </w:t>
      </w:r>
      <w:r>
        <w:rPr>
          <w:rFonts w:hint="eastAsia" w:ascii="宋体" w:eastAsia="宋体"/>
          <w:spacing w:val="4"/>
          <w:sz w:val="18"/>
        </w:rPr>
        <w:t xml:space="preserve">能力的 </w:t>
      </w:r>
      <w:r>
        <w:rPr>
          <w:rFonts w:ascii="Times New Roman" w:eastAsia="Times New Roman"/>
          <w:sz w:val="18"/>
        </w:rPr>
        <w:t>classes</w:t>
      </w:r>
      <w:r>
        <w:rPr>
          <w:rFonts w:hint="eastAsia" w:ascii="宋体" w:eastAsia="宋体"/>
          <w:spacing w:val="1"/>
          <w:sz w:val="18"/>
        </w:rPr>
        <w:t xml:space="preserve">，都应该在图 </w:t>
      </w:r>
      <w:r>
        <w:rPr>
          <w:rFonts w:ascii="Arial Black" w:eastAsia="Arial Black"/>
          <w:sz w:val="18"/>
        </w:rPr>
        <w:t>5.5</w:t>
      </w:r>
      <w:r>
        <w:rPr>
          <w:rFonts w:ascii="Arial Black" w:eastAsia="Arial Black"/>
          <w:spacing w:val="44"/>
          <w:sz w:val="18"/>
        </w:rPr>
        <w:t xml:space="preserve"> </w:t>
      </w:r>
      <w:r>
        <w:rPr>
          <w:rFonts w:hint="eastAsia" w:ascii="宋体" w:eastAsia="宋体"/>
          <w:sz w:val="18"/>
        </w:rPr>
        <w:t>中有一个对应的结构体。由于一</w:t>
      </w:r>
      <w:r>
        <w:rPr>
          <w:rFonts w:hint="eastAsia" w:ascii="宋体" w:eastAsia="宋体"/>
          <w:spacing w:val="2"/>
          <w:sz w:val="18"/>
        </w:rPr>
        <w:t xml:space="preserve">个 </w:t>
      </w:r>
      <w:r>
        <w:rPr>
          <w:rFonts w:ascii="Times New Roman" w:eastAsia="Times New Roman"/>
          <w:sz w:val="18"/>
        </w:rPr>
        <w:t>class</w:t>
      </w:r>
      <w:r>
        <w:rPr>
          <w:rFonts w:ascii="Times New Roman" w:eastAsia="Times New Roman"/>
          <w:spacing w:val="5"/>
          <w:sz w:val="18"/>
        </w:rPr>
        <w:t xml:space="preserve"> </w:t>
      </w:r>
      <w:r>
        <w:rPr>
          <w:rFonts w:ascii="Times New Roman" w:eastAsia="Times New Roman"/>
          <w:sz w:val="18"/>
        </w:rPr>
        <w:t>library</w:t>
      </w:r>
      <w:r>
        <w:rPr>
          <w:rFonts w:hint="eastAsia" w:ascii="宋体" w:eastAsia="宋体"/>
          <w:sz w:val="18"/>
        </w:rPr>
        <w:t>（</w:t>
      </w:r>
      <w:r>
        <w:rPr>
          <w:rFonts w:hint="eastAsia" w:ascii="宋体" w:eastAsia="宋体"/>
          <w:spacing w:val="1"/>
          <w:sz w:val="18"/>
        </w:rPr>
        <w:t xml:space="preserve">本例为 </w:t>
      </w:r>
      <w:r>
        <w:rPr>
          <w:rFonts w:ascii="Times New Roman" w:eastAsia="Times New Roman"/>
          <w:sz w:val="18"/>
        </w:rPr>
        <w:t>MFCLITE</w:t>
      </w:r>
      <w:r>
        <w:rPr>
          <w:rFonts w:hint="eastAsia" w:ascii="宋体" w:eastAsia="宋体"/>
          <w:sz w:val="18"/>
        </w:rPr>
        <w:t xml:space="preserve">）再加上项目所衍生的 </w:t>
      </w:r>
      <w:r>
        <w:rPr>
          <w:rFonts w:ascii="Times New Roman" w:eastAsia="Times New Roman"/>
          <w:sz w:val="18"/>
        </w:rPr>
        <w:t>classes</w:t>
      </w:r>
      <w:r>
        <w:rPr>
          <w:rFonts w:hint="eastAsia" w:ascii="宋体" w:eastAsia="宋体"/>
          <w:sz w:val="18"/>
        </w:rPr>
        <w:t>（</w:t>
      </w:r>
      <w:r>
        <w:rPr>
          <w:rFonts w:hint="eastAsia" w:ascii="宋体" w:eastAsia="宋体"/>
          <w:spacing w:val="1"/>
          <w:sz w:val="18"/>
        </w:rPr>
        <w:t xml:space="preserve">本例为 </w:t>
      </w:r>
      <w:r>
        <w:rPr>
          <w:rFonts w:ascii="Times New Roman" w:eastAsia="Times New Roman"/>
          <w:sz w:val="18"/>
        </w:rPr>
        <w:t>Shape</w:t>
      </w:r>
      <w:r>
        <w:rPr>
          <w:rFonts w:ascii="Times New Roman" w:eastAsia="Times New Roman"/>
          <w:spacing w:val="-42"/>
          <w:sz w:val="18"/>
        </w:rPr>
        <w:t xml:space="preserve"> </w:t>
      </w:r>
      <w:r>
        <w:rPr>
          <w:rFonts w:ascii="Times New Roman" w:eastAsia="Times New Roman"/>
          <w:sz w:val="18"/>
        </w:rPr>
        <w:t>hierarchy</w:t>
      </w:r>
      <w:r>
        <w:rPr>
          <w:rFonts w:hint="eastAsia" w:ascii="宋体" w:eastAsia="宋体"/>
          <w:sz w:val="18"/>
        </w:rPr>
        <w:t>）不可能太多（</w:t>
      </w:r>
      <w:r>
        <w:rPr>
          <w:rFonts w:ascii="Times New Roman" w:eastAsia="Times New Roman"/>
          <w:sz w:val="18"/>
        </w:rPr>
        <w:t>1000</w:t>
      </w:r>
      <w:r>
        <w:rPr>
          <w:rFonts w:ascii="Times New Roman" w:eastAsia="Times New Roman"/>
          <w:spacing w:val="31"/>
          <w:sz w:val="18"/>
        </w:rPr>
        <w:t xml:space="preserve"> </w:t>
      </w:r>
      <w:r>
        <w:rPr>
          <w:rFonts w:hint="eastAsia" w:ascii="宋体" w:eastAsia="宋体"/>
          <w:sz w:val="18"/>
        </w:rPr>
        <w:t>个已经很不得了了），即使循序搜寻，速度亦十分</w:t>
      </w:r>
      <w:r>
        <w:rPr>
          <w:rFonts w:hint="eastAsia" w:ascii="宋体" w:eastAsia="宋体"/>
          <w:spacing w:val="3"/>
          <w:sz w:val="18"/>
        </w:rPr>
        <w:t xml:space="preserve">可以接受，因此采用单向 </w:t>
      </w:r>
      <w:r>
        <w:rPr>
          <w:rFonts w:ascii="Times New Roman" w:eastAsia="Times New Roman"/>
          <w:sz w:val="18"/>
        </w:rPr>
        <w:t>list</w:t>
      </w:r>
      <w:r>
        <w:rPr>
          <w:rFonts w:ascii="Times New Roman" w:eastAsia="Times New Roman"/>
          <w:spacing w:val="42"/>
          <w:sz w:val="18"/>
        </w:rPr>
        <w:t xml:space="preserve"> </w:t>
      </w:r>
      <w:r>
        <w:rPr>
          <w:rFonts w:hint="eastAsia" w:ascii="宋体" w:eastAsia="宋体"/>
          <w:spacing w:val="2"/>
          <w:sz w:val="18"/>
        </w:rPr>
        <w:t xml:space="preserve">已是绰绰有余，不需要双向 </w:t>
      </w:r>
      <w:r>
        <w:rPr>
          <w:rFonts w:ascii="Times New Roman" w:eastAsia="Times New Roman"/>
          <w:sz w:val="18"/>
        </w:rPr>
        <w:t>list</w:t>
      </w:r>
      <w:r>
        <w:rPr>
          <w:rFonts w:hint="eastAsia" w:ascii="宋体" w:eastAsia="宋体"/>
          <w:spacing w:val="3"/>
          <w:sz w:val="18"/>
        </w:rPr>
        <w:t xml:space="preserve">。但是一维的 </w:t>
      </w:r>
      <w:r>
        <w:rPr>
          <w:rFonts w:ascii="Times New Roman" w:eastAsia="Times New Roman"/>
          <w:sz w:val="18"/>
        </w:rPr>
        <w:t>list</w:t>
      </w:r>
      <w:r>
        <w:rPr>
          <w:rFonts w:ascii="Times New Roman" w:eastAsia="Times New Roman"/>
          <w:spacing w:val="-43"/>
          <w:sz w:val="18"/>
        </w:rPr>
        <w:t xml:space="preserve"> </w:t>
      </w:r>
      <w:r>
        <w:rPr>
          <w:rFonts w:hint="eastAsia" w:ascii="宋体" w:eastAsia="宋体"/>
          <w:spacing w:val="6"/>
          <w:sz w:val="18"/>
        </w:rPr>
        <w:t>不能表现二维的</w:t>
      </w:r>
      <w:r>
        <w:rPr>
          <w:rFonts w:ascii="Times New Roman" w:eastAsia="Times New Roman"/>
          <w:sz w:val="18"/>
        </w:rPr>
        <w:t>tree</w:t>
      </w:r>
      <w:r>
        <w:rPr>
          <w:rFonts w:hint="eastAsia" w:ascii="宋体" w:eastAsia="宋体"/>
          <w:spacing w:val="3"/>
          <w:sz w:val="18"/>
        </w:rPr>
        <w:t>，除非另有一个栏位记录着</w:t>
      </w:r>
      <w:r>
        <w:rPr>
          <w:rFonts w:ascii="Times New Roman" w:eastAsia="Times New Roman"/>
          <w:sz w:val="18"/>
        </w:rPr>
        <w:t>base</w:t>
      </w:r>
      <w:r>
        <w:rPr>
          <w:rFonts w:hint="eastAsia" w:ascii="宋体" w:eastAsia="宋体"/>
          <w:sz w:val="18"/>
        </w:rPr>
        <w:t>（</w:t>
      </w:r>
      <w:r>
        <w:rPr>
          <w:rFonts w:ascii="Times New Roman" w:eastAsia="Times New Roman"/>
          <w:sz w:val="18"/>
        </w:rPr>
        <w:t>parent</w:t>
      </w:r>
      <w:r>
        <w:rPr>
          <w:rFonts w:ascii="Times New Roman" w:eastAsia="Times New Roman"/>
          <w:spacing w:val="10"/>
          <w:sz w:val="18"/>
        </w:rPr>
        <w:t xml:space="preserve"> </w:t>
      </w:r>
      <w:r>
        <w:rPr>
          <w:rFonts w:ascii="Times New Roman" w:eastAsia="Times New Roman"/>
          <w:sz w:val="18"/>
        </w:rPr>
        <w:t>node</w:t>
      </w:r>
      <w:r>
        <w:rPr>
          <w:rFonts w:hint="eastAsia" w:ascii="宋体" w:eastAsia="宋体"/>
          <w:sz w:val="18"/>
        </w:rPr>
        <w:t>）是谁。</w:t>
      </w:r>
    </w:p>
    <w:p>
      <w:pPr>
        <w:pStyle w:val="11"/>
        <w:spacing w:before="3"/>
        <w:rPr>
          <w:rFonts w:ascii="宋体"/>
          <w:sz w:val="19"/>
        </w:rPr>
      </w:pPr>
    </w:p>
    <w:p>
      <w:pPr>
        <w:spacing w:before="0"/>
        <w:ind w:left="2627" w:right="0" w:firstLine="0"/>
        <w:jc w:val="left"/>
        <w:rPr>
          <w:rFonts w:hint="eastAsia" w:ascii="宋体" w:eastAsia="宋体"/>
          <w:sz w:val="18"/>
        </w:rPr>
      </w:pPr>
      <w:r>
        <w:rPr>
          <w:rFonts w:hint="eastAsia" w:ascii="宋体" w:eastAsia="宋体"/>
          <w:sz w:val="18"/>
        </w:rPr>
        <w:t>现在，整块结构体已经呼之欲出了：</w:t>
      </w:r>
    </w:p>
    <w:p>
      <w:pPr>
        <w:pStyle w:val="11"/>
        <w:rPr>
          <w:rFonts w:ascii="宋体"/>
          <w:sz w:val="20"/>
        </w:rPr>
      </w:pPr>
    </w:p>
    <w:p>
      <w:pPr>
        <w:pStyle w:val="11"/>
        <w:spacing w:before="1"/>
        <w:rPr>
          <w:rFonts w:ascii="宋体"/>
          <w:sz w:val="19"/>
        </w:rPr>
      </w:pPr>
    </w:p>
    <w:p>
      <w:pPr>
        <w:spacing w:before="0"/>
        <w:ind w:left="6649" w:right="0" w:firstLine="0"/>
        <w:jc w:val="left"/>
        <w:rPr>
          <w:rFonts w:ascii="Times New Roman"/>
          <w:sz w:val="18"/>
        </w:rPr>
      </w:pPr>
      <w:r>
        <w:pict>
          <v:shape id="_x0000_s3480" o:spid="_x0000_s3480" o:spt="202" type="#_x0000_t202" style="position:absolute;left:0pt;margin-left:338.3pt;margin-top:16.25pt;height:116.05pt;width:101.8pt;mso-position-horizontal-relative:page;z-index:251787264;mso-width-relative:page;mso-height-relative:page;" filled="f" stroked="f" coordsize="21600,21600">
            <v:path/>
            <v:fill on="f" focussize="0,0"/>
            <v:stroke on="f" joinstyle="miter"/>
            <v:imagedata o:title=""/>
            <o:lock v:ext="edit"/>
            <v:textbox inset="0mm,0mm,0mm,0mm">
              <w:txbxContent>
                <w:tbl>
                  <w:tblPr>
                    <w:tblStyle w:val="12"/>
                    <w:tblW w:w="0" w:type="auto"/>
                    <w:tblInd w:w="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765"/>
                    <w:gridCol w:w="252"/>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49" w:hRule="atLeast"/>
                    </w:trPr>
                    <w:tc>
                      <w:tcPr>
                        <w:tcW w:w="1765" w:type="dxa"/>
                        <w:tcBorders>
                          <w:bottom w:val="double" w:color="000000" w:sz="2" w:space="0"/>
                        </w:tcBorders>
                      </w:tcPr>
                      <w:p>
                        <w:pPr>
                          <w:pStyle w:val="16"/>
                          <w:spacing w:before="54"/>
                          <w:ind w:left="112" w:right="97"/>
                          <w:jc w:val="center"/>
                          <w:rPr>
                            <w:rFonts w:ascii="Arial MT"/>
                            <w:sz w:val="18"/>
                          </w:rPr>
                        </w:pPr>
                        <w:r>
                          <w:rPr>
                            <w:rFonts w:ascii="Arial MT"/>
                            <w:color w:val="FF3300"/>
                            <w:sz w:val="18"/>
                          </w:rPr>
                          <w:t>m_lpszClassName</w:t>
                        </w:r>
                      </w:p>
                    </w:tc>
                    <w:tc>
                      <w:tcPr>
                        <w:tcW w:w="252" w:type="dxa"/>
                        <w:vMerge w:val="restart"/>
                        <w:tcBorders>
                          <w:top w:val="nil"/>
                          <w:right w:val="nil"/>
                        </w:tcBorders>
                      </w:tcPr>
                      <w:p>
                        <w:pPr>
                          <w:pStyle w:val="16"/>
                          <w:spacing w:before="0"/>
                          <w:rPr>
                            <w:rFonts w:ascii="Times New Roman"/>
                            <w:sz w:val="1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42" w:hRule="atLeast"/>
                    </w:trPr>
                    <w:tc>
                      <w:tcPr>
                        <w:tcW w:w="1765" w:type="dxa"/>
                        <w:tcBorders>
                          <w:top w:val="double" w:color="000000" w:sz="2" w:space="0"/>
                          <w:bottom w:val="double" w:color="000000" w:sz="2" w:space="0"/>
                        </w:tcBorders>
                      </w:tcPr>
                      <w:p>
                        <w:pPr>
                          <w:pStyle w:val="16"/>
                          <w:spacing w:before="49"/>
                          <w:ind w:left="112" w:right="97"/>
                          <w:jc w:val="center"/>
                          <w:rPr>
                            <w:rFonts w:ascii="Arial MT"/>
                            <w:sz w:val="18"/>
                          </w:rPr>
                        </w:pPr>
                        <w:r>
                          <w:rPr>
                            <w:rFonts w:ascii="Arial MT"/>
                            <w:sz w:val="18"/>
                          </w:rPr>
                          <w:t>m_nObjectSize</w:t>
                        </w:r>
                      </w:p>
                    </w:tc>
                    <w:tc>
                      <w:tcPr>
                        <w:tcW w:w="252" w:type="dxa"/>
                        <w:vMerge w:val="continue"/>
                        <w:tcBorders>
                          <w:top w:val="nil"/>
                          <w:right w:val="nil"/>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42" w:hRule="atLeast"/>
                    </w:trPr>
                    <w:tc>
                      <w:tcPr>
                        <w:tcW w:w="1765" w:type="dxa"/>
                        <w:tcBorders>
                          <w:top w:val="double" w:color="000000" w:sz="2" w:space="0"/>
                          <w:bottom w:val="double" w:color="000000" w:sz="2" w:space="0"/>
                        </w:tcBorders>
                      </w:tcPr>
                      <w:p>
                        <w:pPr>
                          <w:pStyle w:val="16"/>
                          <w:spacing w:before="45"/>
                          <w:ind w:left="112" w:right="97"/>
                          <w:jc w:val="center"/>
                          <w:rPr>
                            <w:rFonts w:ascii="Arial MT"/>
                            <w:sz w:val="18"/>
                          </w:rPr>
                        </w:pPr>
                        <w:r>
                          <w:rPr>
                            <w:rFonts w:ascii="Arial MT"/>
                            <w:sz w:val="18"/>
                          </w:rPr>
                          <w:t>m_wSchema</w:t>
                        </w:r>
                      </w:p>
                    </w:tc>
                    <w:tc>
                      <w:tcPr>
                        <w:tcW w:w="252" w:type="dxa"/>
                        <w:vMerge w:val="continue"/>
                        <w:tcBorders>
                          <w:top w:val="nil"/>
                          <w:right w:val="nil"/>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11" w:hRule="atLeast"/>
                    </w:trPr>
                    <w:tc>
                      <w:tcPr>
                        <w:tcW w:w="1765" w:type="dxa"/>
                        <w:vMerge w:val="restart"/>
                        <w:tcBorders>
                          <w:top w:val="double" w:color="000000" w:sz="2" w:space="0"/>
                          <w:bottom w:val="double" w:color="000000" w:sz="2" w:space="0"/>
                        </w:tcBorders>
                      </w:tcPr>
                      <w:p>
                        <w:pPr>
                          <w:pStyle w:val="16"/>
                          <w:spacing w:before="47"/>
                          <w:ind w:left="98"/>
                          <w:rPr>
                            <w:rFonts w:ascii="Arial MT"/>
                            <w:sz w:val="18"/>
                          </w:rPr>
                        </w:pPr>
                        <w:r>
                          <w:rPr>
                            <w:rFonts w:ascii="Arial MT"/>
                            <w:sz w:val="18"/>
                          </w:rPr>
                          <w:t>m_pfnCreateObject</w:t>
                        </w:r>
                      </w:p>
                    </w:tc>
                    <w:tc>
                      <w:tcPr>
                        <w:tcW w:w="252" w:type="dxa"/>
                        <w:vMerge w:val="continue"/>
                        <w:tcBorders>
                          <w:top w:val="nil"/>
                          <w:right w:val="nil"/>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85" w:hRule="atLeast"/>
                    </w:trPr>
                    <w:tc>
                      <w:tcPr>
                        <w:tcW w:w="1765" w:type="dxa"/>
                        <w:vMerge w:val="continue"/>
                        <w:tcBorders>
                          <w:top w:val="nil"/>
                          <w:bottom w:val="double" w:color="000000" w:sz="2" w:space="0"/>
                        </w:tcBorders>
                      </w:tcPr>
                      <w:p>
                        <w:pPr>
                          <w:rPr>
                            <w:sz w:val="2"/>
                            <w:szCs w:val="2"/>
                          </w:rPr>
                        </w:pPr>
                      </w:p>
                    </w:tc>
                    <w:tc>
                      <w:tcPr>
                        <w:tcW w:w="252" w:type="dxa"/>
                        <w:vMerge w:val="restart"/>
                        <w:tcBorders>
                          <w:right w:val="nil"/>
                        </w:tcBorders>
                      </w:tcPr>
                      <w:p>
                        <w:pPr>
                          <w:pStyle w:val="16"/>
                          <w:spacing w:before="0"/>
                          <w:rPr>
                            <w:rFonts w:ascii="Times New Roman"/>
                            <w:sz w:val="1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11" w:hRule="atLeast"/>
                    </w:trPr>
                    <w:tc>
                      <w:tcPr>
                        <w:tcW w:w="1765" w:type="dxa"/>
                        <w:vMerge w:val="restart"/>
                        <w:tcBorders>
                          <w:top w:val="double" w:color="000000" w:sz="2" w:space="0"/>
                          <w:bottom w:val="double" w:color="000000" w:sz="2" w:space="0"/>
                        </w:tcBorders>
                      </w:tcPr>
                      <w:p>
                        <w:pPr>
                          <w:pStyle w:val="16"/>
                          <w:spacing w:before="48"/>
                          <w:ind w:left="275"/>
                          <w:rPr>
                            <w:rFonts w:ascii="Arial MT"/>
                            <w:sz w:val="18"/>
                          </w:rPr>
                        </w:pPr>
                        <w:r>
                          <w:rPr>
                            <w:rFonts w:ascii="Arial MT"/>
                            <w:color w:val="FF3300"/>
                            <w:sz w:val="18"/>
                          </w:rPr>
                          <w:t>m_pBaseClass</w:t>
                        </w:r>
                      </w:p>
                    </w:tc>
                    <w:tc>
                      <w:tcPr>
                        <w:tcW w:w="252" w:type="dxa"/>
                        <w:vMerge w:val="continue"/>
                        <w:tcBorders>
                          <w:top w:val="nil"/>
                          <w:right w:val="nil"/>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85" w:hRule="atLeast"/>
                    </w:trPr>
                    <w:tc>
                      <w:tcPr>
                        <w:tcW w:w="1765" w:type="dxa"/>
                        <w:vMerge w:val="continue"/>
                        <w:tcBorders>
                          <w:top w:val="nil"/>
                          <w:bottom w:val="double" w:color="000000" w:sz="2" w:space="0"/>
                        </w:tcBorders>
                      </w:tcPr>
                      <w:p>
                        <w:pPr>
                          <w:rPr>
                            <w:sz w:val="2"/>
                            <w:szCs w:val="2"/>
                          </w:rPr>
                        </w:pPr>
                      </w:p>
                    </w:tc>
                    <w:tc>
                      <w:tcPr>
                        <w:tcW w:w="252" w:type="dxa"/>
                        <w:vMerge w:val="restart"/>
                        <w:tcBorders>
                          <w:right w:val="nil"/>
                        </w:tcBorders>
                      </w:tcPr>
                      <w:p>
                        <w:pPr>
                          <w:pStyle w:val="16"/>
                          <w:spacing w:before="0"/>
                          <w:rPr>
                            <w:rFonts w:ascii="Times New Roman"/>
                            <w:sz w:val="1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26" w:hRule="atLeast"/>
                    </w:trPr>
                    <w:tc>
                      <w:tcPr>
                        <w:tcW w:w="1765" w:type="dxa"/>
                        <w:vMerge w:val="restart"/>
                        <w:tcBorders>
                          <w:top w:val="double" w:color="000000" w:sz="2" w:space="0"/>
                        </w:tcBorders>
                      </w:tcPr>
                      <w:p>
                        <w:pPr>
                          <w:pStyle w:val="16"/>
                          <w:spacing w:before="45"/>
                          <w:ind w:left="295"/>
                          <w:rPr>
                            <w:rFonts w:ascii="Arial MT"/>
                            <w:sz w:val="18"/>
                          </w:rPr>
                        </w:pPr>
                        <w:r>
                          <w:rPr>
                            <w:rFonts w:ascii="Arial MT"/>
                            <w:color w:val="FF3300"/>
                            <w:sz w:val="18"/>
                          </w:rPr>
                          <w:t>m_pNextClass</w:t>
                        </w:r>
                      </w:p>
                    </w:tc>
                    <w:tc>
                      <w:tcPr>
                        <w:tcW w:w="252" w:type="dxa"/>
                        <w:vMerge w:val="continue"/>
                        <w:tcBorders>
                          <w:top w:val="nil"/>
                          <w:right w:val="nil"/>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07" w:hRule="atLeast"/>
                    </w:trPr>
                    <w:tc>
                      <w:tcPr>
                        <w:tcW w:w="1765" w:type="dxa"/>
                        <w:vMerge w:val="continue"/>
                        <w:tcBorders>
                          <w:top w:val="nil"/>
                        </w:tcBorders>
                      </w:tcPr>
                      <w:p>
                        <w:pPr>
                          <w:rPr>
                            <w:sz w:val="2"/>
                            <w:szCs w:val="2"/>
                          </w:rPr>
                        </w:pPr>
                      </w:p>
                    </w:tc>
                    <w:tc>
                      <w:tcPr>
                        <w:tcW w:w="252" w:type="dxa"/>
                        <w:tcBorders>
                          <w:bottom w:val="nil"/>
                          <w:right w:val="nil"/>
                        </w:tcBorders>
                      </w:tcPr>
                      <w:p>
                        <w:pPr>
                          <w:pStyle w:val="16"/>
                          <w:spacing w:before="0"/>
                          <w:rPr>
                            <w:rFonts w:ascii="Times New Roman"/>
                            <w:sz w:val="14"/>
                          </w:rPr>
                        </w:pPr>
                      </w:p>
                    </w:tc>
                  </w:tr>
                </w:tbl>
                <w:p>
                  <w:pPr>
                    <w:pStyle w:val="11"/>
                  </w:pPr>
                </w:p>
              </w:txbxContent>
            </v:textbox>
          </v:shape>
        </w:pict>
      </w:r>
      <w:r>
        <w:rPr>
          <w:rFonts w:ascii="Arial"/>
          <w:b/>
          <w:sz w:val="18"/>
        </w:rPr>
        <w:t>CRuntimeClass</w:t>
      </w:r>
      <w:r>
        <w:rPr>
          <w:rFonts w:ascii="Arial"/>
          <w:b/>
          <w:spacing w:val="-4"/>
          <w:sz w:val="18"/>
        </w:rPr>
        <w:t xml:space="preserve"> </w:t>
      </w:r>
      <w:r>
        <w:rPr>
          <w:rFonts w:ascii="Times New Roman"/>
          <w:sz w:val="18"/>
        </w:rPr>
        <w:t>object</w:t>
      </w:r>
    </w:p>
    <w:p>
      <w:pPr>
        <w:pStyle w:val="11"/>
        <w:rPr>
          <w:rFonts w:ascii="Times New Roman"/>
          <w:sz w:val="20"/>
        </w:rPr>
      </w:pPr>
    </w:p>
    <w:p>
      <w:pPr>
        <w:pStyle w:val="11"/>
        <w:spacing w:before="11"/>
        <w:rPr>
          <w:rFonts w:ascii="Times New Roman"/>
          <w:sz w:val="21"/>
        </w:rPr>
      </w:pPr>
      <w:r>
        <w:pict>
          <v:group id="_x0000_s3481" o:spid="_x0000_s3481" o:spt="203" style="position:absolute;left:0pt;margin-left:171.8pt;margin-top:14.55pt;height:38.35pt;width:89.05pt;mso-position-horizontal-relative:page;mso-wrap-distance-bottom:0pt;mso-wrap-distance-top:0pt;z-index:-251192320;mso-width-relative:page;mso-height-relative:page;" coordorigin="3437,291" coordsize="1781,767">
            <o:lock v:ext="edit"/>
            <v:rect id="_x0000_s3482" o:spid="_x0000_s3482" o:spt="1" style="position:absolute;left:3670;top:888;height:13;width:312;" fillcolor="#000000" filled="t" stroked="f" coordsize="21600,21600">
              <v:path/>
              <v:fill on="t" focussize="0,0"/>
              <v:stroke on="f"/>
              <v:imagedata o:title=""/>
              <o:lock v:ext="edit"/>
            </v:rect>
            <v:shape id="_x0000_s3483" o:spid="_x0000_s3483" style="position:absolute;left:3907;top:359;height:526;width:1158;" filled="f" stroked="t" coordorigin="3908,360" coordsize="1158,526" path="m4202,816l4190,789,4159,767,4112,752,4055,747,3998,752,3951,767,3920,789,3908,816,3919,843,3951,865,3997,879,4055,885,4112,879,4158,865,4190,843,4202,816xm4356,816l4345,789,4314,767,4267,752,4210,747,4152,752,4106,767,4074,789,4063,816,4074,843,4106,865,4152,879,4209,885,4267,879,4313,865,4345,843,4356,816xm4511,816l4500,789,4468,767,4422,752,4364,747,4307,752,4261,767,4229,789,4217,816,4229,843,4261,865,4307,879,4364,885,4422,879,4468,865,4500,843,4511,816xm4666,816l4655,789,4623,767,4577,752,4519,747,4462,752,4416,767,4384,789,4372,816,4384,843,4415,865,4462,879,4519,885,4576,879,4623,865,4655,843,4666,816xm4598,885l4677,875,4745,847,4799,805,4834,751,4847,690,4847,687,4847,684,4847,682m5063,360l5066,360,5065,360,5062,360,4984,375,4921,417,4879,479,4863,554,4863,558,4863,558,4863,556e">
              <v:path arrowok="t"/>
              <v:fill on="f" focussize="0,0"/>
              <v:stroke weight="0.645275590551181pt" color="#000000"/>
              <v:imagedata o:title=""/>
              <o:lock v:ext="edit"/>
            </v:shape>
            <v:rect id="_x0000_s3484" o:spid="_x0000_s3484" o:spt="1" style="position:absolute;left:4850;top:557;height:138;width:13;" fillcolor="#000000" filled="t" stroked="f" coordsize="21600,21600">
              <v:path/>
              <v:fill on="t" focussize="0,0"/>
              <v:stroke on="f"/>
              <v:imagedata o:title=""/>
              <o:lock v:ext="edit"/>
            </v:rect>
            <v:line id="_x0000_s3485" o:spid="_x0000_s3485" o:spt="20" style="position:absolute;left:5008;top:353;height:0;width:64;" stroked="t" coordsize="21600,21600">
              <v:path arrowok="t"/>
              <v:fill focussize="0,0"/>
              <v:stroke weight="0.645275590551181pt" color="#000000"/>
              <v:imagedata o:title=""/>
              <o:lock v:ext="edit"/>
            </v:line>
            <v:shape id="_x0000_s3486" o:spid="_x0000_s3486" style="position:absolute;left:5020;top:291;height:123;width:197;" fillcolor="#000000" filled="t" stroked="f" coordorigin="5021,291" coordsize="197,123" path="m5021,291l5045,353,5021,414,5218,353,5021,291xe">
              <v:path arrowok="t"/>
              <v:fill on="t" focussize="0,0"/>
              <v:stroke on="f"/>
              <v:imagedata o:title=""/>
              <o:lock v:ext="edit"/>
            </v:shape>
            <v:shape id="_x0000_s3487" o:spid="_x0000_s3487" style="position:absolute;left:3443;top:901;height:150;width:230;" filled="f" stroked="t" coordorigin="3443,901" coordsize="230,150" path="m3670,901l3672,901,3672,901,3668,901,3581,913,3509,944,3461,991,3443,1048,3443,1050,3443,1051,3443,1050e">
              <v:path arrowok="t"/>
              <v:fill on="f" focussize="0,0"/>
              <v:stroke weight="0.645275590551181pt" color="#000000"/>
              <v:imagedata o:title=""/>
              <o:lock v:ext="edit"/>
            </v:shape>
            <w10:wrap type="topAndBottom"/>
          </v:group>
        </w:pict>
      </w:r>
    </w:p>
    <w:p>
      <w:pPr>
        <w:spacing w:before="26"/>
        <w:ind w:left="2857" w:right="0" w:firstLine="0"/>
        <w:jc w:val="left"/>
        <w:rPr>
          <w:rFonts w:ascii="Arial"/>
          <w:b/>
          <w:sz w:val="18"/>
        </w:rPr>
      </w:pPr>
      <w:r>
        <w:rPr>
          <w:rFonts w:ascii="Arial"/>
          <w:b/>
          <w:color w:val="FF3300"/>
          <w:sz w:val="18"/>
        </w:rPr>
        <w:t>CRuntimeClass::pFirstClass</w:t>
      </w:r>
    </w:p>
    <w:p>
      <w:pPr>
        <w:spacing w:before="12"/>
        <w:ind w:left="2857" w:right="0" w:firstLine="0"/>
        <w:jc w:val="left"/>
        <w:rPr>
          <w:rFonts w:hint="eastAsia" w:ascii="宋体" w:eastAsia="宋体"/>
          <w:sz w:val="18"/>
        </w:rPr>
      </w:pPr>
      <w:r>
        <w:pict>
          <v:shape id="_x0000_s3488" o:spid="_x0000_s3488" style="position:absolute;left:0pt;margin-left:436.85pt;margin-top:10.5pt;height:6.15pt;width:9.85pt;mso-position-horizontal-relative:page;z-index:251786240;mso-width-relative:page;mso-height-relative:page;" fillcolor="#000000" filled="t" stroked="f" coordorigin="8737,210" coordsize="197,123" path="m8737,210l8762,272,8737,333,8934,272,8737,210xe">
            <v:path arrowok="t"/>
            <v:fill on="t" focussize="0,0"/>
            <v:stroke on="f"/>
            <v:imagedata o:title=""/>
            <o:lock v:ext="edit"/>
          </v:shape>
        </w:pict>
      </w:r>
      <w:r>
        <w:pict>
          <v:shape id="_x0000_s3489" o:spid="_x0000_s3489" style="position:absolute;left:0pt;margin-left:436.85pt;margin-top:-8.8pt;height:6.15pt;width:9.85pt;mso-position-horizontal-relative:page;z-index:251786240;mso-width-relative:page;mso-height-relative:page;" fillcolor="#000000" filled="t" stroked="f" coordorigin="8737,-177" coordsize="197,123" path="m8737,-177l8762,-115,8737,-54,8934,-115,8737,-177xe">
            <v:path arrowok="t"/>
            <v:fill on="t" focussize="0,0"/>
            <v:stroke on="f"/>
            <v:imagedata o:title=""/>
            <o:lock v:ext="edit"/>
          </v:shape>
        </w:pict>
      </w:r>
      <w:r>
        <w:rPr>
          <w:rFonts w:hint="eastAsia" w:ascii="宋体" w:eastAsia="宋体"/>
          <w:sz w:val="18"/>
        </w:rPr>
        <w:t>（</w:t>
      </w:r>
      <w:r>
        <w:rPr>
          <w:rFonts w:ascii="Times New Roman" w:eastAsia="Times New Roman"/>
          <w:sz w:val="18"/>
        </w:rPr>
        <w:t>static</w:t>
      </w:r>
      <w:r>
        <w:rPr>
          <w:rFonts w:ascii="Times New Roman" w:eastAsia="Times New Roman"/>
          <w:spacing w:val="-3"/>
          <w:sz w:val="18"/>
        </w:rPr>
        <w:t xml:space="preserve"> </w:t>
      </w:r>
      <w:r>
        <w:rPr>
          <w:rFonts w:ascii="Times New Roman" w:eastAsia="Times New Roman"/>
          <w:sz w:val="18"/>
        </w:rPr>
        <w:t>member</w:t>
      </w:r>
      <w:r>
        <w:rPr>
          <w:rFonts w:hint="eastAsia" w:ascii="宋体" w:eastAsia="宋体"/>
          <w:sz w:val="18"/>
        </w:rPr>
        <w:t>，</w:t>
      </w:r>
      <w:r>
        <w:rPr>
          <w:rFonts w:ascii="Times New Roman" w:eastAsia="Times New Roman"/>
          <w:sz w:val="18"/>
        </w:rPr>
        <w:t>only</w:t>
      </w:r>
      <w:r>
        <w:rPr>
          <w:rFonts w:ascii="Times New Roman" w:eastAsia="Times New Roman"/>
          <w:spacing w:val="-3"/>
          <w:sz w:val="18"/>
        </w:rPr>
        <w:t xml:space="preserve"> </w:t>
      </w:r>
      <w:r>
        <w:rPr>
          <w:rFonts w:ascii="Times New Roman" w:eastAsia="Times New Roman"/>
          <w:sz w:val="18"/>
        </w:rPr>
        <w:t>one</w:t>
      </w:r>
      <w:r>
        <w:rPr>
          <w:rFonts w:ascii="Times New Roman" w:eastAsia="Times New Roman"/>
          <w:spacing w:val="-3"/>
          <w:sz w:val="18"/>
        </w:rPr>
        <w:t xml:space="preserve"> </w:t>
      </w:r>
      <w:r>
        <w:rPr>
          <w:rFonts w:ascii="Times New Roman" w:eastAsia="Times New Roman"/>
          <w:sz w:val="18"/>
        </w:rPr>
        <w:t>instance</w:t>
      </w:r>
      <w:r>
        <w:rPr>
          <w:rFonts w:hint="eastAsia" w:ascii="宋体" w:eastAsia="宋体"/>
          <w:sz w:val="18"/>
        </w:rPr>
        <w:t>）</w:t>
      </w:r>
    </w:p>
    <w:p>
      <w:pPr>
        <w:pStyle w:val="11"/>
        <w:spacing w:before="8"/>
        <w:rPr>
          <w:rFonts w:ascii="宋体"/>
          <w:sz w:val="24"/>
        </w:rPr>
      </w:pPr>
      <w:r>
        <w:pict>
          <v:shape id="_x0000_s3490" o:spid="_x0000_s3490" style="position:absolute;left:0pt;margin-left:436.85pt;margin-top:17.75pt;height:6.15pt;width:9.85pt;mso-position-horizontal-relative:page;mso-wrap-distance-bottom:0pt;mso-wrap-distance-top:0pt;z-index:-251192320;mso-width-relative:page;mso-height-relative:page;" fillcolor="#000000" filled="t" stroked="f" coordorigin="8737,355" coordsize="197,123" path="m8737,355l8762,416,8737,478,8934,416,8737,355xe">
            <v:path arrowok="t"/>
            <v:fill on="t" focussize="0,0"/>
            <v:stroke on="f"/>
            <v:imagedata o:title=""/>
            <o:lock v:ext="edit"/>
            <w10:wrap type="topAndBottom"/>
          </v:shape>
        </w:pict>
      </w:r>
    </w:p>
    <w:p>
      <w:pPr>
        <w:pStyle w:val="11"/>
        <w:rPr>
          <w:rFonts w:ascii="宋体"/>
          <w:sz w:val="20"/>
        </w:rPr>
      </w:pPr>
    </w:p>
    <w:p>
      <w:pPr>
        <w:pStyle w:val="11"/>
        <w:spacing w:before="2"/>
        <w:rPr>
          <w:rFonts w:ascii="宋体"/>
          <w:sz w:val="26"/>
        </w:rPr>
      </w:pPr>
    </w:p>
    <w:p>
      <w:pPr>
        <w:spacing w:before="103"/>
        <w:ind w:left="2627" w:right="0" w:firstLine="0"/>
        <w:jc w:val="left"/>
        <w:rPr>
          <w:rFonts w:ascii="Arial Black" w:eastAsia="Arial Black"/>
          <w:sz w:val="18"/>
        </w:rPr>
      </w:pPr>
      <w:r>
        <w:rPr>
          <w:rFonts w:hint="eastAsia" w:ascii="宋体" w:eastAsia="宋体"/>
          <w:spacing w:val="-1"/>
          <w:sz w:val="18"/>
        </w:rPr>
        <w:t xml:space="preserve">我把它命名为 </w:t>
      </w:r>
      <w:r>
        <w:rPr>
          <w:rFonts w:ascii="Times New Roman" w:eastAsia="Times New Roman"/>
          <w:i/>
          <w:spacing w:val="-1"/>
          <w:sz w:val="18"/>
        </w:rPr>
        <w:t>CRuntimeClass</w:t>
      </w:r>
      <w:r>
        <w:rPr>
          <w:rFonts w:hint="eastAsia" w:ascii="宋体" w:eastAsia="宋体"/>
          <w:spacing w:val="-1"/>
          <w:sz w:val="18"/>
        </w:rPr>
        <w:t>（</w:t>
      </w:r>
      <w:r>
        <w:rPr>
          <w:rFonts w:hint="eastAsia" w:ascii="宋体" w:eastAsia="宋体"/>
          <w:spacing w:val="-23"/>
          <w:sz w:val="18"/>
        </w:rPr>
        <w:t xml:space="preserve">图 </w:t>
      </w:r>
      <w:r>
        <w:rPr>
          <w:rFonts w:ascii="Arial Black" w:eastAsia="Arial Black"/>
          <w:sz w:val="18"/>
        </w:rPr>
        <w:t>5.3</w:t>
      </w:r>
      <w:r>
        <w:rPr>
          <w:rFonts w:ascii="Arial Black" w:eastAsia="Arial Black"/>
          <w:spacing w:val="-19"/>
          <w:sz w:val="18"/>
        </w:rPr>
        <w:t xml:space="preserve"> </w:t>
      </w:r>
      <w:r>
        <w:rPr>
          <w:rFonts w:hint="eastAsia" w:ascii="宋体" w:eastAsia="宋体"/>
          <w:sz w:val="18"/>
        </w:rPr>
        <w:t>最右下）</w:t>
      </w:r>
      <w:r>
        <w:rPr>
          <w:rFonts w:hint="eastAsia" w:ascii="宋体" w:eastAsia="宋体"/>
          <w:spacing w:val="-16"/>
          <w:sz w:val="18"/>
        </w:rPr>
        <w:t xml:space="preserve">。图 </w:t>
      </w:r>
      <w:r>
        <w:rPr>
          <w:rFonts w:ascii="Arial Black" w:eastAsia="Arial Black"/>
          <w:sz w:val="18"/>
        </w:rPr>
        <w:t>5.5</w:t>
      </w:r>
      <w:r>
        <w:rPr>
          <w:rFonts w:ascii="Arial Black" w:eastAsia="Arial Black"/>
          <w:spacing w:val="25"/>
          <w:sz w:val="18"/>
        </w:rPr>
        <w:t xml:space="preserve"> </w:t>
      </w:r>
      <w:r>
        <w:rPr>
          <w:rFonts w:hint="eastAsia" w:ascii="宋体" w:eastAsia="宋体"/>
          <w:spacing w:val="1"/>
          <w:sz w:val="18"/>
        </w:rPr>
        <w:t xml:space="preserve">的 </w:t>
      </w:r>
      <w:r>
        <w:rPr>
          <w:rFonts w:ascii="Times New Roman" w:eastAsia="Times New Roman"/>
          <w:sz w:val="18"/>
        </w:rPr>
        <w:t>tree</w:t>
      </w:r>
      <w:r>
        <w:rPr>
          <w:rFonts w:ascii="Times New Roman" w:eastAsia="Times New Roman"/>
          <w:spacing w:val="42"/>
          <w:sz w:val="18"/>
        </w:rPr>
        <w:t xml:space="preserve"> </w:t>
      </w:r>
      <w:r>
        <w:rPr>
          <w:rFonts w:hint="eastAsia" w:ascii="宋体" w:eastAsia="宋体"/>
          <w:spacing w:val="-8"/>
          <w:sz w:val="18"/>
        </w:rPr>
        <w:t xml:space="preserve">于是可以图 </w:t>
      </w:r>
      <w:r>
        <w:rPr>
          <w:rFonts w:ascii="Arial Black" w:eastAsia="Arial Black"/>
          <w:sz w:val="18"/>
        </w:rPr>
        <w:t>5.6</w:t>
      </w:r>
    </w:p>
    <w:p>
      <w:pPr>
        <w:spacing w:before="124"/>
        <w:ind w:left="2627" w:right="0" w:firstLine="0"/>
        <w:jc w:val="left"/>
        <w:rPr>
          <w:rFonts w:hint="eastAsia" w:ascii="宋体" w:eastAsia="宋体"/>
          <w:sz w:val="18"/>
        </w:rPr>
      </w:pPr>
      <w:r>
        <w:rPr>
          <w:rFonts w:hint="eastAsia" w:ascii="宋体" w:eastAsia="宋体"/>
          <w:spacing w:val="3"/>
          <w:sz w:val="18"/>
        </w:rPr>
        <w:t xml:space="preserve">的 </w:t>
      </w:r>
      <w:r>
        <w:rPr>
          <w:rFonts w:ascii="Times New Roman" w:eastAsia="Times New Roman"/>
          <w:sz w:val="18"/>
        </w:rPr>
        <w:t>list</w:t>
      </w:r>
      <w:r>
        <w:rPr>
          <w:rFonts w:ascii="Times New Roman" w:eastAsia="Times New Roman"/>
          <w:spacing w:val="12"/>
          <w:sz w:val="18"/>
        </w:rPr>
        <w:t xml:space="preserve"> </w:t>
      </w:r>
      <w:r>
        <w:rPr>
          <w:rFonts w:hint="eastAsia" w:ascii="宋体" w:eastAsia="宋体"/>
          <w:sz w:val="18"/>
        </w:rPr>
        <w:t>来表现。</w:t>
      </w:r>
    </w:p>
    <w:p>
      <w:pPr>
        <w:pStyle w:val="11"/>
        <w:rPr>
          <w:rFonts w:ascii="宋体"/>
          <w:sz w:val="20"/>
        </w:rPr>
      </w:pPr>
    </w:p>
    <w:p>
      <w:pPr>
        <w:pStyle w:val="11"/>
        <w:rPr>
          <w:rFonts w:ascii="宋体"/>
          <w:sz w:val="20"/>
        </w:rPr>
      </w:pPr>
    </w:p>
    <w:p>
      <w:pPr>
        <w:pStyle w:val="11"/>
        <w:spacing w:before="9"/>
        <w:rPr>
          <w:rFonts w:ascii="宋体"/>
          <w:sz w:val="13"/>
        </w:rPr>
      </w:pPr>
      <w:r>
        <w:pict>
          <v:rect id="_x0000_s3491" o:spid="_x0000_s3491" o:spt="1" style="position:absolute;left:0pt;margin-left:133.35pt;margin-top:10.7pt;height:0.45pt;width:144pt;mso-position-horizontal-relative:page;mso-wrap-distance-bottom:0pt;mso-wrap-distance-top:0pt;z-index:-251191296;mso-width-relative:page;mso-height-relative:page;" fillcolor="#000000" filled="t" stroked="f" coordsize="21600,21600">
            <v:path/>
            <v:fill on="t" focussize="0,0"/>
            <v:stroke on="f"/>
            <v:imagedata o:title=""/>
            <o:lock v:ext="edit"/>
            <w10:wrap type="topAndBottom"/>
          </v:rect>
        </w:pict>
      </w:r>
    </w:p>
    <w:p>
      <w:pPr>
        <w:pStyle w:val="15"/>
        <w:numPr>
          <w:ilvl w:val="0"/>
          <w:numId w:val="35"/>
        </w:numPr>
        <w:tabs>
          <w:tab w:val="left" w:pos="2796"/>
        </w:tabs>
        <w:spacing w:before="122" w:after="0" w:line="360" w:lineRule="auto"/>
        <w:ind w:left="2627" w:right="1136" w:firstLine="0"/>
        <w:jc w:val="both"/>
        <w:rPr>
          <w:sz w:val="16"/>
        </w:rPr>
      </w:pPr>
      <w:bookmarkStart w:id="0" w:name="_GoBack"/>
      <w:r>
        <w:rPr>
          <w:spacing w:val="-1"/>
          <w:sz w:val="16"/>
        </w:rPr>
        <w:t xml:space="preserve">但由于稍后我们以巨集的方式来自动产生程序码，对于这种不衍生自 </w:t>
      </w:r>
      <w:r>
        <w:rPr>
          <w:rFonts w:ascii="Times New Roman" w:eastAsia="Times New Roman"/>
          <w:i/>
          <w:spacing w:val="-1"/>
          <w:sz w:val="16"/>
        </w:rPr>
        <w:t xml:space="preserve">CObject </w:t>
      </w:r>
      <w:r>
        <w:rPr>
          <w:sz w:val="16"/>
        </w:rPr>
        <w:t xml:space="preserve">的 </w:t>
      </w:r>
      <w:r>
        <w:rPr>
          <w:rFonts w:ascii="Times New Roman" w:eastAsia="Times New Roman"/>
          <w:sz w:val="16"/>
        </w:rPr>
        <w:t>classes</w:t>
      </w:r>
      <w:r>
        <w:rPr>
          <w:sz w:val="16"/>
        </w:rPr>
        <w:t>，</w:t>
      </w:r>
      <w:r>
        <w:rPr>
          <w:spacing w:val="-77"/>
          <w:sz w:val="16"/>
        </w:rPr>
        <w:t xml:space="preserve"> </w:t>
      </w:r>
      <w:r>
        <w:rPr>
          <w:w w:val="95"/>
          <w:sz w:val="16"/>
        </w:rPr>
        <w:t>处理上比较麻烦。所以虽然理论可行，为了简化，我（</w:t>
      </w:r>
      <w:r>
        <w:rPr>
          <w:spacing w:val="7"/>
          <w:w w:val="95"/>
          <w:sz w:val="16"/>
        </w:rPr>
        <w:t xml:space="preserve">以及 </w:t>
      </w:r>
      <w:r>
        <w:rPr>
          <w:rFonts w:ascii="Times New Roman" w:eastAsia="Times New Roman"/>
          <w:w w:val="95"/>
          <w:sz w:val="16"/>
        </w:rPr>
        <w:t>MFC</w:t>
      </w:r>
      <w:r>
        <w:rPr>
          <w:w w:val="95"/>
          <w:sz w:val="16"/>
        </w:rPr>
        <w:t>）规定，欲获得三大特性，</w:t>
      </w:r>
      <w:r>
        <w:rPr>
          <w:spacing w:val="1"/>
          <w:w w:val="95"/>
          <w:sz w:val="16"/>
        </w:rPr>
        <w:t xml:space="preserve"> </w:t>
      </w:r>
      <w:r>
        <w:rPr>
          <w:rFonts w:ascii="Times New Roman" w:eastAsia="Times New Roman"/>
          <w:sz w:val="16"/>
        </w:rPr>
        <w:t>classes</w:t>
      </w:r>
      <w:r>
        <w:rPr>
          <w:rFonts w:ascii="Times New Roman" w:eastAsia="Times New Roman"/>
          <w:spacing w:val="31"/>
          <w:sz w:val="16"/>
        </w:rPr>
        <w:t xml:space="preserve"> </w:t>
      </w:r>
      <w:r>
        <w:rPr>
          <w:spacing w:val="-1"/>
          <w:sz w:val="16"/>
        </w:rPr>
        <w:t xml:space="preserve">必须衍生自 </w:t>
      </w:r>
      <w:r>
        <w:rPr>
          <w:rFonts w:ascii="Times New Roman" w:eastAsia="Times New Roman"/>
          <w:i/>
          <w:sz w:val="16"/>
        </w:rPr>
        <w:t>CObject</w:t>
      </w:r>
      <w:r>
        <w:rPr>
          <w:sz w:val="16"/>
        </w:rPr>
        <w:t>。</w:t>
      </w:r>
    </w:p>
    <w:bookmarkEnd w:id="0"/>
    <w:p>
      <w:pPr>
        <w:pStyle w:val="11"/>
        <w:spacing w:before="2"/>
        <w:rPr>
          <w:rFonts w:ascii="宋体"/>
          <w:sz w:val="25"/>
        </w:rPr>
      </w:pPr>
    </w:p>
    <w:p>
      <w:pPr>
        <w:pStyle w:val="5"/>
        <w:ind w:left="0" w:right="390"/>
        <w:jc w:val="right"/>
      </w:pPr>
      <w:r>
        <w:t>241</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492" o:spid="_x0000_s3492" o:spt="1" style="position:absolute;left:0pt;margin-left:131.9pt;margin-top:18.85pt;height:0.7pt;width:323pt;mso-position-horizontal-relative:page;mso-wrap-distance-bottom:0pt;mso-wrap-distance-top:0pt;z-index:-251190272;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rPr>
          <w:rFonts w:ascii="宋体"/>
          <w:sz w:val="20"/>
        </w:rPr>
      </w:pPr>
    </w:p>
    <w:p>
      <w:pPr>
        <w:pStyle w:val="11"/>
        <w:spacing w:before="1"/>
        <w:rPr>
          <w:rFonts w:ascii="宋体"/>
          <w:sz w:val="29"/>
        </w:rPr>
      </w:pPr>
    </w:p>
    <w:p>
      <w:pPr>
        <w:spacing w:after="0"/>
        <w:rPr>
          <w:rFonts w:ascii="宋体"/>
          <w:sz w:val="29"/>
        </w:rPr>
        <w:sectPr>
          <w:pgSz w:w="10320" w:h="13220"/>
          <w:pgMar w:top="580" w:right="80" w:bottom="280" w:left="40" w:header="720" w:footer="720" w:gutter="0"/>
          <w:cols w:space="720" w:num="1"/>
        </w:sectPr>
      </w:pPr>
    </w:p>
    <w:p>
      <w:pPr>
        <w:spacing w:before="102"/>
        <w:ind w:left="1235" w:right="0" w:firstLine="0"/>
        <w:jc w:val="left"/>
        <w:rPr>
          <w:rFonts w:ascii="Arial"/>
          <w:b/>
          <w:sz w:val="15"/>
        </w:rPr>
      </w:pPr>
      <w:r>
        <w:pict>
          <v:group id="_x0000_s3493" o:spid="_x0000_s3493" o:spt="203" style="position:absolute;left:0pt;margin-left:133.95pt;margin-top:70.65pt;height:27.75pt;width:18.15pt;mso-position-horizontal-relative:page;z-index:-251432960;mso-width-relative:page;mso-height-relative:page;" coordorigin="2680,1413" coordsize="363,555">
            <o:lock v:ext="edit"/>
            <v:shape id="_x0000_s3494" o:spid="_x0000_s3494" style="position:absolute;left:2686;top:1419;height:476;width:314;" filled="f" stroked="t" coordorigin="2686,1420" coordsize="314,476" path="m2686,1420l3000,1420,3000,1895e">
              <v:path arrowok="t"/>
              <v:fill on="f" focussize="0,0"/>
              <v:stroke weight="0.652992125984252pt" color="#009900"/>
              <v:imagedata o:title=""/>
              <o:lock v:ext="edit"/>
            </v:shape>
            <v:shape id="_x0000_s3495" o:spid="_x0000_s3495" style="position:absolute;left:2957;top:1870;height:98;width:85;" fillcolor="#009900" filled="t" stroked="f" coordorigin="2957,1870" coordsize="85,98" path="m3042,1870l3000,1885,2957,1870,3000,1968,3042,1870xe">
              <v:path arrowok="t"/>
              <v:fill on="t" focussize="0,0"/>
              <v:stroke on="f"/>
              <v:imagedata o:title=""/>
              <o:lock v:ext="edit"/>
            </v:shape>
          </v:group>
        </w:pict>
      </w:r>
      <w:r>
        <w:pict>
          <v:group id="_x0000_s3496" o:spid="_x0000_s3496" o:spt="203" style="position:absolute;left:0pt;margin-left:48.15pt;margin-top:16.3pt;height:313.6pt;width:366.75pt;mso-position-horizontal-relative:page;z-index:-251432960;mso-width-relative:page;mso-height-relative:page;" coordorigin="963,326" coordsize="7335,6272">
            <o:lock v:ext="edit"/>
            <v:shape id="_x0000_s3497" o:spid="_x0000_s3497" style="position:absolute;left:6533;top:408;height:1396;width:1473;" filled="f" stroked="t" coordorigin="6534,408" coordsize="1473,1396" path="m8006,408l6534,408,6534,628,8006,628,8006,408xm8006,643l6534,643,6534,862,8006,862,8006,643xm8006,878l6534,878,6534,1098,8006,1098,8006,878xm8006,1113l6534,1113,6534,1332,8006,1332,8006,1113xm8006,1348l6534,1348,6534,1568,8006,1568,8006,1348xm8006,1585l6534,1585,6534,1804,8006,1804,8006,1585xe">
              <v:path arrowok="t"/>
              <v:fill on="f" focussize="0,0"/>
              <v:stroke weight="0.652992125984252pt" color="#000000"/>
              <v:imagedata o:title=""/>
              <o:lock v:ext="edit"/>
            </v:shape>
            <v:shape id="_x0000_s3498" o:spid="_x0000_s3498" style="position:absolute;left:5686;top:401;height:1254;width:920;" filled="f" stroked="t" coordorigin="5686,401" coordsize="920,1254" path="m5686,401l5978,401,5978,1655,6605,1655e">
              <v:path arrowok="t"/>
              <v:fill on="f" focussize="0,0"/>
              <v:stroke weight="1.30606299212598pt" color="#FF3300"/>
              <v:imagedata o:title=""/>
              <o:lock v:ext="edit"/>
            </v:shape>
            <v:shape id="_x0000_s3499" o:spid="_x0000_s3499" style="position:absolute;left:5508;top:326;height:151;width:242;" fillcolor="#FF3300" filled="t" stroked="f" coordorigin="5508,326" coordsize="242,151" path="m5750,326l5508,401,5750,476,5720,401,5750,326xe">
              <v:path arrowok="t"/>
              <v:fill on="t" focussize="0,0"/>
              <v:stroke on="f"/>
              <v:imagedata o:title=""/>
              <o:lock v:ext="edit"/>
            </v:shape>
            <v:line id="_x0000_s3500" o:spid="_x0000_s3500" o:spt="20" style="position:absolute;left:5560;top:529;flip:x y;height:969;width:1045;" stroked="t" coordsize="21600,21600">
              <v:path arrowok="t"/>
              <v:fill focussize="0,0"/>
              <v:stroke weight="0.652992125984252pt" color="#009900"/>
              <v:imagedata o:title=""/>
              <o:lock v:ext="edit"/>
            </v:line>
            <v:shape id="_x0000_s3501" o:spid="_x0000_s3501" style="position:absolute;left:5508;top:479;height:98;width:102;" fillcolor="#009900" filled="t" stroked="f" coordorigin="5508,480" coordsize="102,98" path="m5508,480l5551,577,5569,537,5609,516,5508,480xe">
              <v:path arrowok="t"/>
              <v:fill on="t" focussize="0,0"/>
              <v:stroke on="f"/>
              <v:imagedata o:title=""/>
              <o:lock v:ext="edit"/>
            </v:shape>
            <v:shape id="_x0000_s3502" o:spid="_x0000_s3502" style="position:absolute;left:3947;top:2915;height:1394;width:1473;" filled="f" stroked="t" coordorigin="3947,2915" coordsize="1473,1394" path="m5420,2915l3947,2915,3947,3136,5420,3136,5420,2915xm5420,3150l3947,3150,3947,3369,5420,3369,5420,3150xm5420,3385l3947,3385,3947,3606,5420,3606,5420,3385xm5420,3620l3947,3620,3947,3839,5420,3839,5420,3620xm5420,3856l3947,3856,3947,4076,5420,4076,5420,3856xm5420,4090l3947,4090,3947,4309,5420,4309,5420,4090xe">
              <v:path arrowok="t"/>
              <v:fill on="f" focussize="0,0"/>
              <v:stroke weight="0.652992125984252pt" color="#000000"/>
              <v:imagedata o:title=""/>
              <o:lock v:ext="edit"/>
            </v:shape>
            <v:shape id="_x0000_s3503" o:spid="_x0000_s3503" style="position:absolute;left:5272;top:2908;height:1254;width:1074;" filled="f" stroked="t" coordorigin="5273,2909" coordsize="1074,1254" path="m5273,4162l5900,4162,5900,2909,6346,2909e">
              <v:path arrowok="t"/>
              <v:fill on="f" focussize="0,0"/>
              <v:stroke weight="1.30606299212598pt" color="#FF3300"/>
              <v:imagedata o:title=""/>
              <o:lock v:ext="edit"/>
            </v:shape>
            <v:shape id="_x0000_s3504" o:spid="_x0000_s3504" style="position:absolute;left:6285;top:2833;height:151;width:242;" fillcolor="#FF3300" filled="t" stroked="f" coordorigin="6285,2833" coordsize="242,151" path="m6285,2833l6315,2909,6285,2984,6527,2909,6285,2833xe">
              <v:path arrowok="t"/>
              <v:fill on="t" focussize="0,0"/>
              <v:stroke on="f"/>
              <v:imagedata o:title=""/>
              <o:lock v:ext="edit"/>
            </v:shape>
            <v:shape id="_x0000_s3505" o:spid="_x0000_s3505" style="position:absolute;left:5351;top:806;height:3114;width:853;" filled="f" stroked="t" coordorigin="5351,806" coordsize="853,3114" path="m5351,3919l5403,3916,5453,3907,5503,3893,5552,3873,5600,3848,5646,3818,5692,3783,5736,3743,5778,3699,5819,3650,5859,3597,5897,3540,5933,3479,5967,3414,5999,3345,6029,3274,6057,3198,6083,3120,6107,3039,6128,2955,6147,2869,6163,2780,6177,2689,6188,2595,6196,2500,6201,2403,6203,2305m6204,2439l6204,2454,6204,2459,6204,2454,6204,2438,6203,2337,6200,2237,6196,2139,6190,2042,6182,1947,6172,1855,6161,1764,6148,1676,6134,1591,6118,1508,6100,1428,6082,1352,6062,1279,6041,1209,6018,1144,5994,1082,5970,1024,5944,971,5917,923,5888,879,5859,840,5829,806e">
              <v:path arrowok="t"/>
              <v:fill on="f" focussize="0,0"/>
              <v:stroke weight="0.652992125984252pt" color="#009900"/>
              <v:imagedata o:title=""/>
              <o:lock v:ext="edit"/>
            </v:shape>
            <v:shape id="_x0000_s3506" o:spid="_x0000_s3506" style="position:absolute;left:5776;top:758;height:97;width:102;" fillcolor="#009900" filled="t" stroked="f" coordorigin="5776,759" coordsize="102,97" path="m5776,759l5822,855,5838,814,5877,791,5776,759xe">
              <v:path arrowok="t"/>
              <v:fill on="t" focussize="0,0"/>
              <v:stroke on="f"/>
              <v:imagedata o:title=""/>
              <o:lock v:ext="edit"/>
            </v:shape>
            <v:shape id="_x0000_s3507" o:spid="_x0000_s3507" style="position:absolute;left:1360;top:2915;height:1394;width:1473;" filled="f" stroked="t" coordorigin="1360,2915" coordsize="1473,1394" path="m2833,2915l1360,2915,1360,3136,2833,3136,2833,2915xm2833,3150l1360,3150,1360,3369,2833,3369,2833,3150xm2833,3385l1360,3385,1360,3606,2833,3606,2833,3385xm2833,3620l1360,3620,1360,3839,2833,3839,2833,3620xm2833,3856l1360,3856,1360,4076,2833,4076,2833,3856xm2833,4090l1360,4090,1360,4309,2833,4309,2833,4090xe">
              <v:path arrowok="t"/>
              <v:fill on="f" focussize="0,0"/>
              <v:stroke weight="0.652992125984252pt" color="#000000"/>
              <v:imagedata o:title=""/>
              <o:lock v:ext="edit"/>
            </v:shape>
            <v:shape id="_x0000_s3508" o:spid="_x0000_s3508" style="position:absolute;left:2686;top:2908;height:1254;width:996;" filled="f" stroked="t" coordorigin="2686,2909" coordsize="996,1254" path="m2686,4162l3274,4162,3274,2909,3682,2909e">
              <v:path arrowok="t"/>
              <v:fill on="f" focussize="0,0"/>
              <v:stroke weight="1.30606299212598pt" color="#FF3300"/>
              <v:imagedata o:title=""/>
              <o:lock v:ext="edit"/>
            </v:shape>
            <v:shape id="_x0000_s3509" o:spid="_x0000_s3509" style="position:absolute;left:3620;top:2833;height:151;width:242;" fillcolor="#FF3300" filled="t" stroked="f" coordorigin="3620,2833" coordsize="242,151" path="m3620,2833l3650,2909,3620,2984,3862,2909,3620,2833xe">
              <v:path arrowok="t"/>
              <v:fill on="t" focussize="0,0"/>
              <v:stroke on="f"/>
              <v:imagedata o:title=""/>
              <o:lock v:ext="edit"/>
            </v:shape>
            <v:shape id="_x0000_s3510" o:spid="_x0000_s3510" style="position:absolute;left:1360;top:5083;height:1396;width:1473;" filled="f" stroked="t" coordorigin="1360,5083" coordsize="1473,1396" path="m2833,5083l1360,5083,1360,5303,2833,5303,2833,5083xm2833,5318l1360,5318,1360,5537,2833,5537,2833,5318xm2833,5553l1360,5553,1360,5773,2833,5773,2833,5553xm2833,5788l1360,5788,1360,6007,2833,6007,2833,5788xm2833,6023l1360,6023,1360,6242,2833,6242,2833,6023xm2833,6260l1360,6260,1360,6479,2833,6479,2833,6260xe">
              <v:path arrowok="t"/>
              <v:fill on="f" focussize="0,0"/>
              <v:stroke weight="0.652992125984252pt" color="#000000"/>
              <v:imagedata o:title=""/>
              <o:lock v:ext="edit"/>
            </v:shape>
            <v:shape id="_x0000_s3511" o:spid="_x0000_s3511" style="position:absolute;left:1040;top:3062;height:3295;width:393;" filled="f" stroked="t" coordorigin="1040,3062" coordsize="393,3295" path="m1182,3062l1040,3301,1040,6356,1432,6356e">
              <v:path arrowok="t"/>
              <v:fill on="f" focussize="0,0"/>
              <v:stroke weight="1.30606299212598pt" color="#FF3300"/>
              <v:imagedata o:title=""/>
              <o:lock v:ext="edit"/>
            </v:shape>
            <v:shape id="_x0000_s3512" o:spid="_x0000_s3512" style="position:absolute;left:1087;top:2908;height:247;width:188;" fillcolor="#FF3300" filled="t" stroked="f" coordorigin="1088,2909" coordsize="188,247" path="m1275,2909l1088,3079,1168,3091,1217,3155,1275,2909xe">
              <v:path arrowok="t"/>
              <v:fill on="t" focussize="0,0"/>
              <v:stroke on="f"/>
              <v:imagedata o:title=""/>
              <o:lock v:ext="edit"/>
            </v:shape>
            <v:line id="_x0000_s3513" o:spid="_x0000_s3513" o:spt="20" style="position:absolute;left:2686;top:3033;flip:y;height:973;width:1196;" stroked="t" coordsize="21600,21600">
              <v:path arrowok="t"/>
              <v:fill focussize="0,0"/>
              <v:stroke weight="0.652992125984252pt" color="#009900"/>
              <v:imagedata o:title=""/>
              <o:lock v:ext="edit"/>
            </v:line>
            <v:shape id="_x0000_s3514" o:spid="_x0000_s3514" style="position:absolute;left:3837;top:2987;height:95;width:103;" fillcolor="#009900" filled="t" stroked="f" coordorigin="3838,2987" coordsize="103,95" path="m3941,2987l3838,3015,3875,3039,3891,3082,3941,2987xe">
              <v:path arrowok="t"/>
              <v:fill on="t" focussize="0,0"/>
              <v:stroke on="f"/>
              <v:imagedata o:title=""/>
              <o:lock v:ext="edit"/>
            </v:shape>
            <v:shape id="_x0000_s3515" o:spid="_x0000_s3515" style="position:absolute;left:3633;top:3072;height:1580;width:232;" filled="f" stroked="t" coordorigin="3633,3072" coordsize="232,1580" path="m3862,3072l3865,3072,3864,3072,3860,3072,3808,3113,3776,3184,3746,3285,3732,3346,3718,3415,3706,3489,3694,3570,3683,3656,3673,3748,3664,3845,3656,3946,3650,4051,3644,4161,3639,4274,3636,4391,3634,4510,3633,4632,3633,4646,3633,4651,3633,4647,3633,4633e">
              <v:path arrowok="t"/>
              <v:fill on="f" focussize="0,0"/>
              <v:stroke weight="0.652992125984252pt" color="#009900"/>
              <v:imagedata o:title=""/>
              <o:lock v:ext="edit"/>
            </v:shape>
            <v:shape id="_x0000_s3516" o:spid="_x0000_s3516" style="position:absolute;left:3947;top:5083;height:1396;width:1473;" filled="f" stroked="t" coordorigin="3947,5083" coordsize="1473,1396" path="m5420,5083l3947,5083,3947,5303,5420,5303,5420,5083xm5420,5318l3947,5318,3947,5537,5420,5537,5420,5318xm5420,5553l3947,5553,3947,5773,5420,5773,5420,5553xm5420,5788l3947,5788,3947,6007,5420,6007,5420,5788xm5420,6023l3947,6023,3947,6242,5420,6242,5420,6023xm5420,6260l3947,6260,3947,6479,5420,6479,5420,6260xe">
              <v:path arrowok="t"/>
              <v:fill on="f" focussize="0,0"/>
              <v:stroke weight="0.652992125984252pt" color="#000000"/>
              <v:imagedata o:title=""/>
              <o:lock v:ext="edit"/>
            </v:shape>
            <v:shape id="_x0000_s3517" o:spid="_x0000_s3517" style="position:absolute;left:3099;top:5076;height:1254;width:920;" filled="f" stroked="t" coordorigin="3099,5077" coordsize="920,1254" path="m3099,5077l3392,5077,3392,6330,4019,6330e">
              <v:path arrowok="t"/>
              <v:fill on="f" focussize="0,0"/>
              <v:stroke weight="1.30606299212598pt" color="#FF3300"/>
              <v:imagedata o:title=""/>
              <o:lock v:ext="edit"/>
            </v:shape>
            <v:shape id="_x0000_s3518" o:spid="_x0000_s3518" style="position:absolute;left:2921;top:5001;height:150;width:242;" fillcolor="#FF3300" filled="t" stroked="f" coordorigin="2922,5002" coordsize="242,150" path="m3163,5002l2922,5077,3163,5152,3134,5077,3163,5002xe">
              <v:path arrowok="t"/>
              <v:fill on="t" focussize="0,0"/>
              <v:stroke on="f"/>
              <v:imagedata o:title=""/>
              <o:lock v:ext="edit"/>
            </v:shape>
            <v:shape id="_x0000_s3519" o:spid="_x0000_s3519" style="position:absolute;left:3633;top:4554;height:1559;width:471;" filled="f" stroked="t" coordorigin="3633,4554" coordsize="471,1559" path="m3633,4554l3635,4666,3638,4775,3644,4882,3651,4986,3661,5087,3673,5185,3686,5280,3702,5371,3719,5458,3738,5541,3758,5619,3780,5693,3803,5761,3828,5825,3854,5882,3909,5980,3968,6053,4030,6098,4096,6113,4103,6113,4104,6113,4097,6113e">
              <v:path arrowok="t"/>
              <v:fill on="f" focussize="0,0"/>
              <v:stroke weight="0.652992125984252pt" color="#009900"/>
              <v:imagedata o:title=""/>
              <o:lock v:ext="edit"/>
            </v:shape>
            <v:shape id="_x0000_s3520" o:spid="_x0000_s3520" style="position:absolute;left:2764;top:2350;height:4241;width:3450;" filled="f" stroked="t" coordorigin="2765,2350" coordsize="3450,4241" path="m2765,6121l3148,6121,3148,6591,6214,6591,6214,2350e">
              <v:path arrowok="t"/>
              <v:fill on="f" focussize="0,0"/>
              <v:stroke weight="0.652992125984252pt" color="#009900"/>
              <v:imagedata o:title=""/>
              <o:lock v:ext="edit"/>
            </v:shape>
            <v:shape id="_x0000_s3521" o:spid="_x0000_s3521" style="position:absolute;left:6171;top:2281;height:99;width:85;" fillcolor="#009900" filled="t" stroked="f" coordorigin="6171,2282" coordsize="85,99" path="m6214,2282l6171,2380,6214,2365,6256,2380,6214,2282xe">
              <v:path arrowok="t"/>
              <v:fill on="t" focussize="0,0"/>
              <v:stroke on="f"/>
              <v:imagedata o:title=""/>
              <o:lock v:ext="edit"/>
            </v:shape>
            <v:shape id="_x0000_s3522" o:spid="_x0000_s3522" style="position:absolute;left:5668;top:5102;height:1254;width:920;" filled="f" stroked="t" coordorigin="5668,5103" coordsize="920,1254" path="m5668,5103l5960,5103,5960,6356,6587,6356e">
              <v:path arrowok="t"/>
              <v:fill on="f" focussize="0,0"/>
              <v:stroke weight="1.30606299212598pt" color="#FF3300"/>
              <v:imagedata o:title=""/>
              <o:lock v:ext="edit"/>
            </v:shape>
            <v:shape id="_x0000_s3523" o:spid="_x0000_s3523" style="position:absolute;left:5490;top:5027;height:150;width:242;" fillcolor="#FF3300" filled="t" stroked="f" coordorigin="5490,5028" coordsize="242,150" path="m5732,5028l5490,5103,5732,5178,5703,5103,5732,5028xe">
              <v:path arrowok="t"/>
              <v:fill on="t" focussize="0,0"/>
              <v:stroke on="f"/>
              <v:imagedata o:title=""/>
              <o:lock v:ext="edit"/>
            </v:shape>
            <v:shape id="_x0000_s3524" o:spid="_x0000_s3524" style="position:absolute;left:6612;top:5109;height:1396;width:1473;" filled="f" stroked="t" coordorigin="6612,5109" coordsize="1473,1396" path="m8085,5109l6612,5109,6612,5329,8085,5329,8085,5109xm8085,5344l6612,5344,6612,5563,8085,5563,8085,5344xm8085,5579l6612,5579,6612,5800,8085,5800,8085,5579xm8085,5816l6612,5816,6612,6035,8085,6035,8085,5816xm8085,6049l6612,6049,6612,6268,8085,6268,8085,6049xm8085,6286l6612,6286,6612,6505,8085,6505,8085,6286xe">
              <v:path arrowok="t"/>
              <v:fill on="f" focussize="0,0"/>
              <v:stroke weight="0.652992125984252pt" color="#000000"/>
              <v:imagedata o:title=""/>
              <o:lock v:ext="edit"/>
            </v:shape>
            <v:shape id="_x0000_s3525" o:spid="_x0000_s3525" o:spt="202" type="#_x0000_t202" style="position:absolute;left:6780;top:417;height:176;width:1004;" filled="f" stroked="f" coordsize="21600,21600">
              <v:path/>
              <v:fill on="f" focussize="0,0"/>
              <v:stroke on="f" joinstyle="miter"/>
              <v:imagedata o:title=""/>
              <o:lock v:ext="edit"/>
              <v:textbox inset="0mm,0mm,0mm,0mm">
                <w:txbxContent>
                  <w:p>
                    <w:pPr>
                      <w:spacing w:before="1"/>
                      <w:ind w:left="0" w:right="0" w:firstLine="0"/>
                      <w:jc w:val="left"/>
                      <w:rPr>
                        <w:rFonts w:ascii="Arial MT" w:hAnsi="Arial MT"/>
                        <w:sz w:val="15"/>
                      </w:rPr>
                    </w:pPr>
                    <w:r>
                      <w:rPr>
                        <w:rFonts w:ascii="Arial MT" w:hAnsi="Arial MT"/>
                        <w:w w:val="105"/>
                        <w:sz w:val="15"/>
                      </w:rPr>
                      <w:t>“CWinThread”</w:t>
                    </w:r>
                  </w:p>
                </w:txbxContent>
              </v:textbox>
            </v:shape>
            <v:shape id="_x0000_s3526" o:spid="_x0000_s3526" o:spt="202" type="#_x0000_t202" style="position:absolute;left:963;top:2064;height:176;width:420;" filled="f" stroked="f" coordsize="21600,21600">
              <v:path/>
              <v:fill on="f" focussize="0,0"/>
              <v:stroke on="f" joinstyle="miter"/>
              <v:imagedata o:title=""/>
              <o:lock v:ext="edit"/>
              <v:textbox inset="0mm,0mm,0mm,0mm">
                <w:txbxContent>
                  <w:p>
                    <w:pPr>
                      <w:spacing w:before="1"/>
                      <w:ind w:left="0" w:right="0" w:firstLine="0"/>
                      <w:jc w:val="left"/>
                      <w:rPr>
                        <w:rFonts w:ascii="Arial MT"/>
                        <w:sz w:val="15"/>
                      </w:rPr>
                    </w:pPr>
                    <w:r>
                      <w:rPr>
                        <w:rFonts w:ascii="Arial MT"/>
                        <w:w w:val="105"/>
                        <w:sz w:val="15"/>
                      </w:rPr>
                      <w:t>NULL</w:t>
                    </w:r>
                  </w:p>
                </w:txbxContent>
              </v:textbox>
            </v:shape>
            <v:shape id="_x0000_s3527" o:spid="_x0000_s3527" o:spt="202" type="#_x0000_t202" style="position:absolute;left:2844;top:1982;height:176;width:420;" filled="f" stroked="f" coordsize="21600,21600">
              <v:path/>
              <v:fill on="f" focussize="0,0"/>
              <v:stroke on="f" joinstyle="miter"/>
              <v:imagedata o:title=""/>
              <o:lock v:ext="edit"/>
              <v:textbox inset="0mm,0mm,0mm,0mm">
                <w:txbxContent>
                  <w:p>
                    <w:pPr>
                      <w:spacing w:before="1"/>
                      <w:ind w:left="0" w:right="0" w:firstLine="0"/>
                      <w:jc w:val="left"/>
                      <w:rPr>
                        <w:rFonts w:ascii="Arial MT"/>
                        <w:sz w:val="15"/>
                      </w:rPr>
                    </w:pPr>
                    <w:r>
                      <w:rPr>
                        <w:rFonts w:ascii="Arial MT"/>
                        <w:w w:val="105"/>
                        <w:sz w:val="15"/>
                      </w:rPr>
                      <w:t>NULL</w:t>
                    </w:r>
                  </w:p>
                </w:txbxContent>
              </v:textbox>
            </v:shape>
            <v:shape id="_x0000_s3528" o:spid="_x0000_s3528" o:spt="202" type="#_x0000_t202" style="position:absolute;left:1116;top:2611;height:488;width:2367;" filled="f" stroked="f" coordsize="21600,21600">
              <v:path/>
              <v:fill on="f" focussize="0,0"/>
              <v:stroke on="f" joinstyle="miter"/>
              <v:imagedata o:title=""/>
              <o:lock v:ext="edit"/>
              <v:textbox inset="0mm,0mm,0mm,0mm">
                <w:txbxContent>
                  <w:p>
                    <w:pPr>
                      <w:spacing w:before="1"/>
                      <w:ind w:left="0" w:right="0" w:firstLine="0"/>
                      <w:jc w:val="left"/>
                      <w:rPr>
                        <w:rFonts w:ascii="Arial"/>
                        <w:b/>
                        <w:sz w:val="15"/>
                      </w:rPr>
                    </w:pPr>
                    <w:r>
                      <w:rPr>
                        <w:rFonts w:ascii="Arial"/>
                        <w:b/>
                        <w:w w:val="105"/>
                        <w:sz w:val="15"/>
                      </w:rPr>
                      <w:t>CFrameWnd::classCFrameWnd</w:t>
                    </w:r>
                  </w:p>
                  <w:p>
                    <w:pPr>
                      <w:spacing w:before="139"/>
                      <w:ind w:left="484" w:right="0" w:firstLine="0"/>
                      <w:jc w:val="left"/>
                      <w:rPr>
                        <w:rFonts w:ascii="Arial MT" w:hAnsi="Arial MT"/>
                        <w:sz w:val="15"/>
                      </w:rPr>
                    </w:pPr>
                    <w:r>
                      <w:rPr>
                        <w:rFonts w:ascii="Arial MT" w:hAnsi="Arial MT"/>
                        <w:w w:val="105"/>
                        <w:sz w:val="15"/>
                      </w:rPr>
                      <w:t>“CFrameWnd”</w:t>
                    </w:r>
                  </w:p>
                </w:txbxContent>
              </v:textbox>
            </v:shape>
            <v:shape id="_x0000_s3529" o:spid="_x0000_s3529" o:spt="202" type="#_x0000_t202" style="position:absolute;left:3939;top:2611;height:488;width:1426;" filled="f" stroked="f" coordsize="21600,21600">
              <v:path/>
              <v:fill on="f" focussize="0,0"/>
              <v:stroke on="f" joinstyle="miter"/>
              <v:imagedata o:title=""/>
              <o:lock v:ext="edit"/>
              <v:textbox inset="0mm,0mm,0mm,0mm">
                <w:txbxContent>
                  <w:p>
                    <w:pPr>
                      <w:spacing w:before="1"/>
                      <w:ind w:left="12" w:right="31" w:firstLine="0"/>
                      <w:jc w:val="center"/>
                      <w:rPr>
                        <w:rFonts w:ascii="Arial"/>
                        <w:b/>
                        <w:sz w:val="15"/>
                      </w:rPr>
                    </w:pPr>
                    <w:r>
                      <w:rPr>
                        <w:rFonts w:ascii="Arial"/>
                        <w:b/>
                        <w:sz w:val="15"/>
                      </w:rPr>
                      <w:t>CWnd::classCWnd</w:t>
                    </w:r>
                  </w:p>
                  <w:p>
                    <w:pPr>
                      <w:spacing w:before="139"/>
                      <w:ind w:left="97" w:right="31" w:firstLine="0"/>
                      <w:jc w:val="center"/>
                      <w:rPr>
                        <w:rFonts w:ascii="Arial MT" w:hAnsi="Arial MT"/>
                        <w:sz w:val="15"/>
                      </w:rPr>
                    </w:pPr>
                    <w:r>
                      <w:rPr>
                        <w:rFonts w:ascii="Arial MT" w:hAnsi="Arial MT"/>
                        <w:w w:val="105"/>
                        <w:sz w:val="15"/>
                      </w:rPr>
                      <w:t>“CWnd”</w:t>
                    </w:r>
                  </w:p>
                </w:txbxContent>
              </v:textbox>
            </v:shape>
            <v:shape id="_x0000_s3530" o:spid="_x0000_s3530" o:spt="202" type="#_x0000_t202" style="position:absolute;left:6372;top:2611;height:176;width:1926;" filled="f" stroked="f" coordsize="21600,21600">
              <v:path/>
              <v:fill on="f" focussize="0,0"/>
              <v:stroke on="f" joinstyle="miter"/>
              <v:imagedata o:title=""/>
              <o:lock v:ext="edit"/>
              <v:textbox inset="0mm,0mm,0mm,0mm">
                <w:txbxContent>
                  <w:p>
                    <w:pPr>
                      <w:spacing w:before="1"/>
                      <w:ind w:left="0" w:right="0" w:firstLine="0"/>
                      <w:jc w:val="left"/>
                      <w:rPr>
                        <w:rFonts w:ascii="Arial"/>
                        <w:b/>
                        <w:sz w:val="15"/>
                      </w:rPr>
                    </w:pPr>
                    <w:r>
                      <w:rPr>
                        <w:rFonts w:ascii="Arial"/>
                        <w:b/>
                        <w:w w:val="105"/>
                        <w:sz w:val="15"/>
                      </w:rPr>
                      <w:t>CWinApp::classCWinApp</w:t>
                    </w:r>
                  </w:p>
                </w:txbxContent>
              </v:textbox>
            </v:shape>
            <v:shape id="_x0000_s3531" o:spid="_x0000_s3531" o:spt="202" type="#_x0000_t202" style="position:absolute;left:4006;top:3628;height:646;width:1380;" filled="f" stroked="f" coordsize="21600,21600">
              <v:path/>
              <v:fill on="f" focussize="0,0"/>
              <v:stroke on="f" joinstyle="miter"/>
              <v:imagedata o:title=""/>
              <o:lock v:ext="edit"/>
              <v:textbox inset="0mm,0mm,0mm,0mm">
                <w:txbxContent>
                  <w:p>
                    <w:pPr>
                      <w:spacing w:before="1"/>
                      <w:ind w:left="-1" w:right="18" w:firstLine="0"/>
                      <w:jc w:val="center"/>
                      <w:rPr>
                        <w:rFonts w:ascii="Arial MT"/>
                        <w:sz w:val="15"/>
                      </w:rPr>
                    </w:pPr>
                    <w:r>
                      <w:rPr>
                        <w:rFonts w:ascii="Arial MT"/>
                        <w:spacing w:val="-1"/>
                        <w:w w:val="105"/>
                        <w:sz w:val="15"/>
                      </w:rPr>
                      <w:t>m_pfnCreateObject</w:t>
                    </w:r>
                  </w:p>
                  <w:p>
                    <w:pPr>
                      <w:spacing w:before="5" w:line="230" w:lineRule="atLeast"/>
                      <w:ind w:left="1" w:right="18" w:firstLine="0"/>
                      <w:jc w:val="center"/>
                      <w:rPr>
                        <w:rFonts w:ascii="Arial MT"/>
                        <w:sz w:val="15"/>
                      </w:rPr>
                    </w:pPr>
                    <w:r>
                      <w:rPr>
                        <w:rFonts w:ascii="Arial MT"/>
                        <w:spacing w:val="-1"/>
                        <w:w w:val="105"/>
                        <w:sz w:val="15"/>
                      </w:rPr>
                      <w:t>m_pBaseClass</w:t>
                    </w:r>
                    <w:r>
                      <w:rPr>
                        <w:rFonts w:ascii="Arial MT"/>
                        <w:spacing w:val="-41"/>
                        <w:w w:val="105"/>
                        <w:sz w:val="15"/>
                      </w:rPr>
                      <w:t xml:space="preserve"> </w:t>
                    </w:r>
                    <w:r>
                      <w:rPr>
                        <w:rFonts w:ascii="Arial MT"/>
                        <w:w w:val="105"/>
                        <w:sz w:val="15"/>
                      </w:rPr>
                      <w:t>m_pNextClass</w:t>
                    </w:r>
                  </w:p>
                </w:txbxContent>
              </v:textbox>
            </v:shape>
            <v:shape id="_x0000_s3532" o:spid="_x0000_s3532" o:spt="202" type="#_x0000_t202" style="position:absolute;left:1275;top:4776;height:492;width:2276;" filled="f" stroked="f" coordsize="21600,21600">
              <v:path/>
              <v:fill on="f" focussize="0,0"/>
              <v:stroke on="f" joinstyle="miter"/>
              <v:imagedata o:title=""/>
              <o:lock v:ext="edit"/>
              <v:textbox inset="0mm,0mm,0mm,0mm">
                <w:txbxContent>
                  <w:p>
                    <w:pPr>
                      <w:spacing w:before="1"/>
                      <w:ind w:left="0" w:right="0" w:firstLine="0"/>
                      <w:jc w:val="left"/>
                      <w:rPr>
                        <w:rFonts w:ascii="Arial"/>
                        <w:b/>
                        <w:sz w:val="15"/>
                      </w:rPr>
                    </w:pPr>
                    <w:r>
                      <w:rPr>
                        <w:rFonts w:ascii="Arial"/>
                        <w:b/>
                        <w:spacing w:val="-1"/>
                        <w:w w:val="105"/>
                        <w:sz w:val="15"/>
                      </w:rPr>
                      <w:t>CDocument::classCDocument</w:t>
                    </w:r>
                  </w:p>
                  <w:p>
                    <w:pPr>
                      <w:spacing w:before="144"/>
                      <w:ind w:left="355" w:right="0" w:firstLine="0"/>
                      <w:jc w:val="left"/>
                      <w:rPr>
                        <w:rFonts w:ascii="Arial MT" w:hAnsi="Arial MT"/>
                        <w:sz w:val="15"/>
                      </w:rPr>
                    </w:pPr>
                    <w:r>
                      <w:rPr>
                        <w:rFonts w:ascii="Arial MT" w:hAnsi="Arial MT"/>
                        <w:w w:val="105"/>
                        <w:sz w:val="15"/>
                      </w:rPr>
                      <w:t>“CDocument”</w:t>
                    </w:r>
                  </w:p>
                </w:txbxContent>
              </v:textbox>
            </v:shape>
            <v:shape id="_x0000_s3533" o:spid="_x0000_s3533" o:spt="202" type="#_x0000_t202" style="position:absolute;left:3939;top:4776;height:492;width:1462;" filled="f" stroked="f" coordsize="21600,21600">
              <v:path/>
              <v:fill on="f" focussize="0,0"/>
              <v:stroke on="f" joinstyle="miter"/>
              <v:imagedata o:title=""/>
              <o:lock v:ext="edit"/>
              <v:textbox inset="0mm,0mm,0mm,0mm">
                <w:txbxContent>
                  <w:p>
                    <w:pPr>
                      <w:spacing w:before="1"/>
                      <w:ind w:left="-1" w:right="18" w:firstLine="0"/>
                      <w:jc w:val="center"/>
                      <w:rPr>
                        <w:rFonts w:ascii="Arial"/>
                        <w:b/>
                        <w:sz w:val="15"/>
                      </w:rPr>
                    </w:pPr>
                    <w:r>
                      <w:rPr>
                        <w:rFonts w:ascii="Arial"/>
                        <w:b/>
                        <w:spacing w:val="-1"/>
                        <w:w w:val="105"/>
                        <w:sz w:val="15"/>
                      </w:rPr>
                      <w:t>CView::classCView</w:t>
                    </w:r>
                  </w:p>
                  <w:p>
                    <w:pPr>
                      <w:spacing w:before="144"/>
                      <w:ind w:left="43" w:right="18" w:firstLine="0"/>
                      <w:jc w:val="center"/>
                      <w:rPr>
                        <w:rFonts w:ascii="Arial MT" w:hAnsi="Arial MT"/>
                        <w:sz w:val="15"/>
                      </w:rPr>
                    </w:pPr>
                    <w:r>
                      <w:rPr>
                        <w:rFonts w:ascii="Arial MT" w:hAnsi="Arial MT"/>
                        <w:w w:val="105"/>
                        <w:sz w:val="15"/>
                      </w:rPr>
                      <w:t>“CView”</w:t>
                    </w:r>
                  </w:p>
                </w:txbxContent>
              </v:textbox>
            </v:shape>
            <v:shape id="_x0000_s3534" o:spid="_x0000_s3534" o:spt="202" type="#_x0000_t202" style="position:absolute;left:6449;top:4804;height:488;width:1738;" filled="f" stroked="f" coordsize="21600,21600">
              <v:path/>
              <v:fill on="f" focussize="0,0"/>
              <v:stroke on="f" joinstyle="miter"/>
              <v:imagedata o:title=""/>
              <o:lock v:ext="edit"/>
              <v:textbox inset="0mm,0mm,0mm,0mm">
                <w:txbxContent>
                  <w:p>
                    <w:pPr>
                      <w:spacing w:before="1"/>
                      <w:ind w:left="-1" w:right="18" w:firstLine="0"/>
                      <w:jc w:val="center"/>
                      <w:rPr>
                        <w:rFonts w:ascii="Arial"/>
                        <w:b/>
                        <w:sz w:val="15"/>
                      </w:rPr>
                    </w:pPr>
                    <w:r>
                      <w:rPr>
                        <w:rFonts w:ascii="Arial"/>
                        <w:b/>
                        <w:spacing w:val="-1"/>
                        <w:w w:val="105"/>
                        <w:sz w:val="15"/>
                      </w:rPr>
                      <w:t>CObList::classCObList</w:t>
                    </w:r>
                  </w:p>
                  <w:p>
                    <w:pPr>
                      <w:spacing w:before="139"/>
                      <w:ind w:left="85" w:right="18" w:firstLine="0"/>
                      <w:jc w:val="center"/>
                      <w:rPr>
                        <w:rFonts w:ascii="Arial MT" w:hAnsi="Arial MT"/>
                        <w:sz w:val="15"/>
                      </w:rPr>
                    </w:pPr>
                    <w:r>
                      <w:rPr>
                        <w:rFonts w:ascii="Arial MT" w:hAnsi="Arial MT"/>
                        <w:w w:val="105"/>
                        <w:sz w:val="15"/>
                      </w:rPr>
                      <w:t>“CObList”</w:t>
                    </w:r>
                  </w:p>
                </w:txbxContent>
              </v:textbox>
            </v:shape>
            <v:shape id="_x0000_s3535" o:spid="_x0000_s3535" o:spt="202" type="#_x0000_t202" style="position:absolute;left:1419;top:5798;height:646;width:1380;" filled="f" stroked="f" coordsize="21600,21600">
              <v:path/>
              <v:fill on="f" focussize="0,0"/>
              <v:stroke on="f" joinstyle="miter"/>
              <v:imagedata o:title=""/>
              <o:lock v:ext="edit"/>
              <v:textbox inset="0mm,0mm,0mm,0mm">
                <w:txbxContent>
                  <w:p>
                    <w:pPr>
                      <w:spacing w:before="1" w:line="326" w:lineRule="auto"/>
                      <w:ind w:left="0" w:right="18" w:firstLine="0"/>
                      <w:jc w:val="center"/>
                      <w:rPr>
                        <w:rFonts w:ascii="Arial MT"/>
                        <w:sz w:val="15"/>
                      </w:rPr>
                    </w:pPr>
                    <w:r>
                      <w:rPr>
                        <w:rFonts w:ascii="Arial MT"/>
                        <w:spacing w:val="-1"/>
                        <w:w w:val="105"/>
                        <w:sz w:val="15"/>
                      </w:rPr>
                      <w:t>m_pfnCreateObject</w:t>
                    </w:r>
                    <w:r>
                      <w:rPr>
                        <w:rFonts w:ascii="Arial MT"/>
                        <w:spacing w:val="-41"/>
                        <w:w w:val="105"/>
                        <w:sz w:val="15"/>
                      </w:rPr>
                      <w:t xml:space="preserve"> </w:t>
                    </w:r>
                    <w:r>
                      <w:rPr>
                        <w:rFonts w:ascii="Arial MT"/>
                        <w:w w:val="105"/>
                        <w:sz w:val="15"/>
                      </w:rPr>
                      <w:t>m_pBaseClass</w:t>
                    </w:r>
                  </w:p>
                  <w:p>
                    <w:pPr>
                      <w:spacing w:before="1"/>
                      <w:ind w:left="147" w:right="168" w:firstLine="0"/>
                      <w:jc w:val="center"/>
                      <w:rPr>
                        <w:rFonts w:ascii="Arial MT"/>
                        <w:sz w:val="15"/>
                      </w:rPr>
                    </w:pPr>
                    <w:r>
                      <w:rPr>
                        <w:rFonts w:ascii="Arial MT"/>
                        <w:w w:val="105"/>
                        <w:sz w:val="15"/>
                      </w:rPr>
                      <w:t>m_pNextClass</w:t>
                    </w:r>
                  </w:p>
                </w:txbxContent>
              </v:textbox>
            </v:shape>
            <v:shape id="_x0000_s3536" o:spid="_x0000_s3536" o:spt="202" type="#_x0000_t202" style="position:absolute;left:4006;top:5798;height:646;width:1380;" filled="f" stroked="f" coordsize="21600,21600">
              <v:path/>
              <v:fill on="f" focussize="0,0"/>
              <v:stroke on="f" joinstyle="miter"/>
              <v:imagedata o:title=""/>
              <o:lock v:ext="edit"/>
              <v:textbox inset="0mm,0mm,0mm,0mm">
                <w:txbxContent>
                  <w:p>
                    <w:pPr>
                      <w:spacing w:before="1" w:line="326" w:lineRule="auto"/>
                      <w:ind w:left="-1" w:right="18" w:firstLine="0"/>
                      <w:jc w:val="center"/>
                      <w:rPr>
                        <w:rFonts w:ascii="Arial MT"/>
                        <w:sz w:val="15"/>
                      </w:rPr>
                    </w:pPr>
                    <w:r>
                      <w:rPr>
                        <w:rFonts w:ascii="Arial MT"/>
                        <w:spacing w:val="-1"/>
                        <w:w w:val="105"/>
                        <w:sz w:val="15"/>
                      </w:rPr>
                      <w:t>m_pfnCreateObject</w:t>
                    </w:r>
                    <w:r>
                      <w:rPr>
                        <w:rFonts w:ascii="Arial MT"/>
                        <w:spacing w:val="-41"/>
                        <w:w w:val="105"/>
                        <w:sz w:val="15"/>
                      </w:rPr>
                      <w:t xml:space="preserve"> </w:t>
                    </w:r>
                    <w:r>
                      <w:rPr>
                        <w:rFonts w:ascii="Arial MT"/>
                        <w:w w:val="105"/>
                        <w:sz w:val="15"/>
                      </w:rPr>
                      <w:t>m_pBaseClass</w:t>
                    </w:r>
                  </w:p>
                  <w:p>
                    <w:pPr>
                      <w:spacing w:before="1"/>
                      <w:ind w:left="147" w:right="168" w:firstLine="0"/>
                      <w:jc w:val="center"/>
                      <w:rPr>
                        <w:rFonts w:ascii="Arial MT"/>
                        <w:sz w:val="15"/>
                      </w:rPr>
                    </w:pPr>
                    <w:r>
                      <w:rPr>
                        <w:rFonts w:ascii="Arial MT"/>
                        <w:w w:val="105"/>
                        <w:sz w:val="15"/>
                      </w:rPr>
                      <w:t>m_pNextClass</w:t>
                    </w:r>
                  </w:p>
                </w:txbxContent>
              </v:textbox>
            </v:shape>
            <v:shape id="_x0000_s3537" o:spid="_x0000_s3537" o:spt="202" type="#_x0000_t202" style="position:absolute;left:6670;top:5822;height:646;width:1380;" filled="f" stroked="f" coordsize="21600,21600">
              <v:path/>
              <v:fill on="f" focussize="0,0"/>
              <v:stroke on="f" joinstyle="miter"/>
              <v:imagedata o:title=""/>
              <o:lock v:ext="edit"/>
              <v:textbox inset="0mm,0mm,0mm,0mm">
                <w:txbxContent>
                  <w:p>
                    <w:pPr>
                      <w:spacing w:before="1"/>
                      <w:ind w:left="0" w:right="18" w:firstLine="0"/>
                      <w:jc w:val="center"/>
                      <w:rPr>
                        <w:rFonts w:ascii="Arial MT"/>
                        <w:sz w:val="15"/>
                      </w:rPr>
                    </w:pPr>
                    <w:r>
                      <w:rPr>
                        <w:rFonts w:ascii="Arial MT"/>
                        <w:spacing w:val="-1"/>
                        <w:w w:val="105"/>
                        <w:sz w:val="15"/>
                      </w:rPr>
                      <w:t>m_pfnCreateObject</w:t>
                    </w:r>
                  </w:p>
                  <w:p>
                    <w:pPr>
                      <w:spacing w:before="5" w:line="230" w:lineRule="atLeast"/>
                      <w:ind w:left="1" w:right="18" w:firstLine="0"/>
                      <w:jc w:val="center"/>
                      <w:rPr>
                        <w:rFonts w:ascii="Arial MT"/>
                        <w:sz w:val="15"/>
                      </w:rPr>
                    </w:pPr>
                    <w:r>
                      <w:rPr>
                        <w:rFonts w:ascii="Arial MT"/>
                        <w:spacing w:val="-1"/>
                        <w:w w:val="105"/>
                        <w:sz w:val="15"/>
                      </w:rPr>
                      <w:t>m_pBaseClass</w:t>
                    </w:r>
                    <w:r>
                      <w:rPr>
                        <w:rFonts w:ascii="Arial MT"/>
                        <w:spacing w:val="-41"/>
                        <w:w w:val="105"/>
                        <w:sz w:val="15"/>
                      </w:rPr>
                      <w:t xml:space="preserve"> </w:t>
                    </w:r>
                    <w:r>
                      <w:rPr>
                        <w:rFonts w:ascii="Arial MT"/>
                        <w:w w:val="105"/>
                        <w:sz w:val="15"/>
                      </w:rPr>
                      <w:t>m_pNextClass</w:t>
                    </w:r>
                  </w:p>
                </w:txbxContent>
              </v:textbox>
            </v:shape>
            <v:shape id="_x0000_s3538" o:spid="_x0000_s3538" o:spt="202" type="#_x0000_t202" style="position:absolute;left:1366;top:4097;height:206;width:1460;" filled="f" stroked="f" coordsize="21600,21600">
              <v:path/>
              <v:fill on="f" focussize="0,0"/>
              <v:stroke on="f" joinstyle="miter"/>
              <v:imagedata o:title=""/>
              <o:lock v:ext="edit"/>
              <v:textbox inset="0mm,0mm,0mm,0mm">
                <w:txbxContent>
                  <w:p>
                    <w:pPr>
                      <w:spacing w:before="3"/>
                      <w:ind w:left="220" w:right="0" w:firstLine="0"/>
                      <w:jc w:val="left"/>
                      <w:rPr>
                        <w:rFonts w:ascii="Arial MT"/>
                        <w:sz w:val="15"/>
                      </w:rPr>
                    </w:pPr>
                    <w:r>
                      <w:rPr>
                        <w:rFonts w:ascii="Arial MT"/>
                        <w:w w:val="105"/>
                        <w:sz w:val="15"/>
                      </w:rPr>
                      <w:t>m_pNextClass</w:t>
                    </w:r>
                  </w:p>
                </w:txbxContent>
              </v:textbox>
            </v:shape>
            <v:shape id="_x0000_s3539" o:spid="_x0000_s3539" o:spt="202" type="#_x0000_t202" style="position:absolute;left:1366;top:3853;height:216;width:1460;" filled="f" stroked="f" coordsize="21600,21600">
              <v:path/>
              <v:fill on="f" focussize="0,0"/>
              <v:stroke on="f" joinstyle="miter"/>
              <v:imagedata o:title=""/>
              <o:lock v:ext="edit"/>
              <v:textbox inset="0mm,0mm,0mm,0mm">
                <w:txbxContent>
                  <w:p>
                    <w:pPr>
                      <w:spacing w:before="11"/>
                      <w:ind w:left="205" w:right="0" w:firstLine="0"/>
                      <w:jc w:val="left"/>
                      <w:rPr>
                        <w:rFonts w:ascii="Arial MT"/>
                        <w:sz w:val="15"/>
                      </w:rPr>
                    </w:pPr>
                    <w:r>
                      <w:rPr>
                        <w:rFonts w:ascii="Arial MT"/>
                        <w:w w:val="105"/>
                        <w:sz w:val="15"/>
                      </w:rPr>
                      <w:t>m_pBaseClass</w:t>
                    </w:r>
                  </w:p>
                </w:txbxContent>
              </v:textbox>
            </v:shape>
            <v:shape id="_x0000_s3540" o:spid="_x0000_s3540" o:spt="202" type="#_x0000_t202" style="position:absolute;left:1366;top:3626;height:214;width:1460;" filled="f" stroked="f" coordsize="21600,21600">
              <v:path/>
              <v:fill on="f" focussize="0,0"/>
              <v:stroke on="f" joinstyle="miter"/>
              <v:imagedata o:title=""/>
              <o:lock v:ext="edit"/>
              <v:textbox inset="0mm,0mm,0mm,0mm">
                <w:txbxContent>
                  <w:p>
                    <w:pPr>
                      <w:spacing w:before="3"/>
                      <w:ind w:left="52" w:right="0" w:firstLine="0"/>
                      <w:jc w:val="left"/>
                      <w:rPr>
                        <w:rFonts w:ascii="Arial MT"/>
                        <w:sz w:val="15"/>
                      </w:rPr>
                    </w:pPr>
                    <w:r>
                      <w:rPr>
                        <w:rFonts w:ascii="Arial MT"/>
                        <w:w w:val="105"/>
                        <w:sz w:val="15"/>
                      </w:rPr>
                      <w:t>m_pfnCreateObject</w:t>
                    </w:r>
                  </w:p>
                </w:txbxContent>
              </v:textbox>
            </v:shape>
            <v:shape id="_x0000_s3541" o:spid="_x0000_s3541" o:spt="202" type="#_x0000_t202" style="position:absolute;left:6540;top:1583;height:214;width:1460;" filled="f" stroked="f" coordsize="21600,21600">
              <v:path/>
              <v:fill on="f" focussize="0,0"/>
              <v:stroke on="f" joinstyle="miter"/>
              <v:imagedata o:title=""/>
              <o:lock v:ext="edit"/>
              <v:textbox inset="0mm,0mm,0mm,0mm">
                <w:txbxContent>
                  <w:p>
                    <w:pPr>
                      <w:spacing w:before="11"/>
                      <w:ind w:left="221" w:right="0" w:firstLine="0"/>
                      <w:jc w:val="left"/>
                      <w:rPr>
                        <w:rFonts w:ascii="Arial MT"/>
                        <w:sz w:val="15"/>
                      </w:rPr>
                    </w:pPr>
                    <w:r>
                      <w:rPr>
                        <w:rFonts w:ascii="Arial MT"/>
                        <w:w w:val="105"/>
                        <w:sz w:val="15"/>
                      </w:rPr>
                      <w:t>m_pNextClass</w:t>
                    </w:r>
                  </w:p>
                </w:txbxContent>
              </v:textbox>
            </v:shape>
            <v:shape id="_x0000_s3542" o:spid="_x0000_s3542" o:spt="202" type="#_x0000_t202" style="position:absolute;left:6540;top:1346;height:224;width:1460;" filled="f" stroked="f" coordsize="21600,21600">
              <v:path/>
              <v:fill on="f" focussize="0,0"/>
              <v:stroke on="f" joinstyle="miter"/>
              <v:imagedata o:title=""/>
              <o:lock v:ext="edit"/>
              <v:textbox inset="0mm,0mm,0mm,0mm">
                <w:txbxContent>
                  <w:p>
                    <w:pPr>
                      <w:spacing w:before="13"/>
                      <w:ind w:left="201" w:right="0" w:firstLine="0"/>
                      <w:jc w:val="left"/>
                      <w:rPr>
                        <w:rFonts w:ascii="Arial MT"/>
                        <w:sz w:val="15"/>
                      </w:rPr>
                    </w:pPr>
                    <w:r>
                      <w:rPr>
                        <w:rFonts w:ascii="Arial MT"/>
                        <w:w w:val="105"/>
                        <w:sz w:val="15"/>
                      </w:rPr>
                      <w:t>m_pBaseClass</w:t>
                    </w:r>
                  </w:p>
                </w:txbxContent>
              </v:textbox>
            </v:shape>
            <v:shape id="_x0000_s3543" o:spid="_x0000_s3543" o:spt="202" type="#_x0000_t202" style="position:absolute;left:6540;top:1119;height:214;width:1460;" filled="f" stroked="f" coordsize="21600,21600">
              <v:path/>
              <v:fill on="f" focussize="0,0"/>
              <v:stroke on="f" joinstyle="miter"/>
              <v:imagedata o:title=""/>
              <o:lock v:ext="edit"/>
              <v:textbox inset="0mm,0mm,0mm,0mm">
                <w:txbxContent>
                  <w:p>
                    <w:pPr>
                      <w:spacing w:before="5"/>
                      <w:ind w:left="53" w:right="0" w:firstLine="0"/>
                      <w:jc w:val="left"/>
                      <w:rPr>
                        <w:rFonts w:ascii="Arial MT"/>
                        <w:sz w:val="15"/>
                      </w:rPr>
                    </w:pPr>
                    <w:r>
                      <w:rPr>
                        <w:rFonts w:ascii="Arial MT"/>
                        <w:w w:val="105"/>
                        <w:sz w:val="15"/>
                      </w:rPr>
                      <w:t>m_pfnCreateObject</w:t>
                    </w:r>
                  </w:p>
                </w:txbxContent>
              </v:textbox>
            </v:shape>
          </v:group>
        </w:pict>
      </w:r>
      <w:r>
        <w:pict>
          <v:shape id="_x0000_s3544" o:spid="_x0000_s3544" style="position:absolute;left:0pt;margin-left:146.05pt;margin-top:16.3pt;height:7.55pt;width:12.1pt;mso-position-horizontal-relative:page;z-index:-251431936;mso-width-relative:page;mso-height-relative:page;" fillcolor="#FF3300" filled="t" stroked="f" coordorigin="2921,326" coordsize="242,151" path="m3163,326l2921,401,3163,476,3134,401,3163,326xe">
            <v:path arrowok="t"/>
            <v:fill on="t" focussize="0,0"/>
            <v:stroke on="f"/>
            <v:imagedata o:title=""/>
            <o:lock v:ext="edit"/>
          </v:shape>
        </w:pict>
      </w:r>
      <w:r>
        <w:pict>
          <v:shape id="_x0000_s3545" o:spid="_x0000_s3545" style="position:absolute;left:0pt;margin-left:404.7pt;margin-top:16.3pt;height:7.55pt;width:12.1pt;mso-position-horizontal-relative:page;z-index:-251431936;mso-width-relative:page;mso-height-relative:page;" fillcolor="#FF3300" filled="t" stroked="f" coordorigin="8095,326" coordsize="242,151" path="m8336,326l8095,401,8336,476,8307,401,8336,326xe">
            <v:path arrowok="t"/>
            <v:fill on="t" focussize="0,0"/>
            <v:stroke on="f"/>
            <v:imagedata o:title=""/>
            <o:lock v:ext="edit"/>
          </v:shape>
        </w:pict>
      </w:r>
      <w:r>
        <w:pict>
          <v:shape id="_x0000_s3546" o:spid="_x0000_s3546" style="position:absolute;left:0pt;margin-left:52.15pt;margin-top:90.25pt;height:12.1pt;width:7.55pt;mso-position-horizontal-relative:page;z-index:251788288;mso-width-relative:page;mso-height-relative:page;" fillcolor="#FF3300" filled="t" stroked="f" coordorigin="1043,1805" coordsize="151,242" path="m1194,1805l1118,1834,1043,1805,1118,2047,1194,1805xe">
            <v:path arrowok="t"/>
            <v:fill on="t" focussize="0,0"/>
            <v:stroke on="f"/>
            <v:imagedata o:title=""/>
            <o:lock v:ext="edit"/>
          </v:shape>
        </w:pict>
      </w:r>
      <w:r>
        <w:pict>
          <v:shape id="_x0000_s3547" o:spid="_x0000_s3547" style="position:absolute;left:0pt;margin-left:146.05pt;margin-top:23.95pt;height:4.9pt;width:5.1pt;mso-position-horizontal-relative:page;z-index:-251430912;mso-width-relative:page;mso-height-relative:page;" fillcolor="#009900" filled="t" stroked="f" coordorigin="2921,480" coordsize="102,98" path="m2921,480l2964,577,2982,537,3023,516,2921,480xe">
            <v:path arrowok="t"/>
            <v:fill on="t" focussize="0,0"/>
            <v:stroke on="f"/>
            <v:imagedata o:title=""/>
            <o:lock v:ext="edit"/>
          </v:shape>
        </w:pict>
      </w:r>
      <w:r>
        <w:pict>
          <v:shape id="_x0000_s3548" o:spid="_x0000_s3548" style="position:absolute;left:0pt;margin-left:404.7pt;margin-top:22.8pt;height:4.25pt;width:5.15pt;mso-position-horizontal-relative:page;z-index:-251429888;mso-width-relative:page;mso-height-relative:page;" fillcolor="#009900" filled="t" stroked="f" coordorigin="8095,457" coordsize="103,85" path="m8198,457l8095,486,8186,542,8178,498,8198,457xe">
            <v:path arrowok="t"/>
            <v:fill on="t" focussize="0,0"/>
            <v:stroke on="f"/>
            <v:imagedata o:title=""/>
            <o:lock v:ext="edit"/>
          </v:shape>
        </w:pict>
      </w:r>
      <w:r>
        <w:pict>
          <v:line id="_x0000_s3549" o:spid="_x0000_s3549" o:spt="20" style="position:absolute;left:0pt;margin-left:200.9pt;margin-top:74.9pt;height:9.22337203578103e+17pt;width:9.22337203578103e+17pt;mso-position-horizontal-relative:page;z-index:251790336;mso-width-relative:page;mso-height-relative:page;" stroked="t" coordsize="21600,21600">
            <v:path arrowok="t"/>
            <v:fill focussize="0,0"/>
            <v:stroke weight="0.652992125984252pt" color="#009900"/>
            <v:imagedata o:title=""/>
            <o:lock v:ext="edit"/>
          </v:line>
        </w:pict>
      </w:r>
      <w:r>
        <w:pict>
          <v:shape id="_x0000_s3550" o:spid="_x0000_s3550" style="position:absolute;left:0pt;margin-left:392.95pt;margin-top:24.7pt;height:175.2pt;width:50.5pt;mso-position-horizontal-relative:page;z-index:251791360;mso-width-relative:page;mso-height-relative:page;" filled="f" stroked="t" coordorigin="7860,494" coordsize="1010,3504" path="m7860,3997l7963,3988,8063,3959,8160,3913,8252,3849,8340,3770,8383,3725,8424,3677,8463,3624,8501,3569,8538,3510,8573,3448,8606,3383,8638,3315,8668,3244,8696,3171,8722,3095,8747,3017,8769,2936,8789,2853,8807,2768,8823,2681,8837,2593,8848,2502,8857,2410,8863,2316,8867,2221,8869,2125,8869,2140,8869,2144,8869,2139,8869,2124,8867,2023,8863,1924,8856,1826,8846,1731,8834,1637,8819,1546,8802,1457,8782,1371,8760,1288,8736,1208,8710,1131,8682,1057,8651,987,8619,921,8585,859,8550,800,8513,746,8474,697,8434,653,8349,578,8260,525,8213,507,8166,494e">
            <v:path arrowok="t"/>
            <v:fill on="f" focussize="0,0"/>
            <v:stroke weight="0.652992125984252pt" color="#009900"/>
            <v:imagedata o:title=""/>
            <o:lock v:ext="edit"/>
          </v:shape>
        </w:pict>
      </w:r>
      <w:r>
        <w:rPr>
          <w:rFonts w:ascii="Arial"/>
          <w:b/>
          <w:spacing w:val="-1"/>
          <w:w w:val="105"/>
          <w:sz w:val="15"/>
        </w:rPr>
        <w:t>CObject::classCObject</w:t>
      </w:r>
    </w:p>
    <w:p>
      <w:pPr>
        <w:spacing w:before="102"/>
        <w:ind w:left="455" w:right="0" w:firstLine="0"/>
        <w:jc w:val="left"/>
        <w:rPr>
          <w:rFonts w:ascii="Arial"/>
          <w:b/>
          <w:sz w:val="15"/>
        </w:rPr>
      </w:pPr>
      <w:r>
        <w:br w:type="column"/>
      </w:r>
      <w:r>
        <w:rPr>
          <w:rFonts w:ascii="Arial"/>
          <w:b/>
          <w:spacing w:val="-1"/>
          <w:w w:val="105"/>
          <w:sz w:val="15"/>
        </w:rPr>
        <w:t>CCmdTarget::classCCmdTarget</w:t>
      </w:r>
    </w:p>
    <w:p>
      <w:pPr>
        <w:spacing w:before="102"/>
        <w:ind w:left="325" w:right="0" w:firstLine="0"/>
        <w:jc w:val="left"/>
        <w:rPr>
          <w:rFonts w:ascii="Arial"/>
          <w:b/>
          <w:sz w:val="15"/>
        </w:rPr>
      </w:pPr>
      <w:r>
        <w:br w:type="column"/>
      </w:r>
      <w:r>
        <w:rPr>
          <w:rFonts w:ascii="Arial"/>
          <w:b/>
          <w:w w:val="105"/>
          <w:sz w:val="15"/>
        </w:rPr>
        <w:t>CWinThread::classCWinThread</w:t>
      </w:r>
    </w:p>
    <w:p>
      <w:pPr>
        <w:spacing w:after="0"/>
        <w:jc w:val="left"/>
        <w:rPr>
          <w:rFonts w:ascii="Arial"/>
          <w:sz w:val="15"/>
        </w:rPr>
        <w:sectPr>
          <w:type w:val="continuous"/>
          <w:pgSz w:w="10320" w:h="13220"/>
          <w:pgMar w:top="580" w:right="80" w:bottom="280" w:left="40" w:header="720" w:footer="720" w:gutter="0"/>
          <w:cols w:equalWidth="0" w:num="3">
            <w:col w:w="2934" w:space="40"/>
            <w:col w:w="2835" w:space="39"/>
            <w:col w:w="4352"/>
          </w:cols>
        </w:sectPr>
      </w:pPr>
    </w:p>
    <w:p>
      <w:pPr>
        <w:pStyle w:val="11"/>
        <w:spacing w:before="10"/>
        <w:rPr>
          <w:rFonts w:ascii="Arial"/>
          <w:b/>
          <w:sz w:val="9"/>
        </w:rPr>
      </w:pPr>
    </w:p>
    <w:p>
      <w:pPr>
        <w:pStyle w:val="6"/>
        <w:tabs>
          <w:tab w:val="left" w:pos="6487"/>
        </w:tabs>
        <w:ind w:left="1065"/>
        <w:rPr>
          <w:rFonts w:ascii="Arial"/>
        </w:rPr>
      </w:pPr>
      <w:r>
        <w:rPr>
          <w:rFonts w:ascii="Arial"/>
          <w:position w:val="251"/>
        </w:rPr>
        <w:pict>
          <v:shape id="_x0000_s3551" o:spid="_x0000_s3551" o:spt="202" type="#_x0000_t202" style="height:70.45pt;width:95.4pt;" filled="f" stroked="f" coordsize="21600,21600">
            <v:path/>
            <v:fill on="f" focussize="0,0"/>
            <v:stroke on="f" joinstyle="miter"/>
            <v:imagedata o:title=""/>
            <o:lock v:ext="edit"/>
            <v:textbox inset="0mm,0mm,0mm,0mm">
              <w:txbxContent>
                <w:tbl>
                  <w:tblPr>
                    <w:tblStyle w:val="12"/>
                    <w:tblW w:w="0" w:type="auto"/>
                    <w:tblInd w:w="15" w:type="dxa"/>
                    <w:tblBorders>
                      <w:top w:val="single" w:color="FF3300" w:sz="12" w:space="0"/>
                      <w:left w:val="single" w:color="FF3300" w:sz="12" w:space="0"/>
                      <w:bottom w:val="single" w:color="FF3300" w:sz="12" w:space="0"/>
                      <w:right w:val="single" w:color="FF3300" w:sz="12" w:space="0"/>
                      <w:insideH w:val="single" w:color="FF3300" w:sz="12" w:space="0"/>
                      <w:insideV w:val="single" w:color="FF3300" w:sz="12" w:space="0"/>
                    </w:tblBorders>
                    <w:tblLayout w:type="fixed"/>
                    <w:tblCellMar>
                      <w:top w:w="0" w:type="dxa"/>
                      <w:left w:w="0" w:type="dxa"/>
                      <w:bottom w:w="0" w:type="dxa"/>
                      <w:right w:w="0" w:type="dxa"/>
                    </w:tblCellMar>
                  </w:tblPr>
                  <w:tblGrid>
                    <w:gridCol w:w="242"/>
                    <w:gridCol w:w="1473"/>
                    <w:gridCol w:w="167"/>
                  </w:tblGrid>
                  <w:tr>
                    <w:tblPrEx>
                      <w:tblBorders>
                        <w:top w:val="single" w:color="FF3300" w:sz="12" w:space="0"/>
                        <w:left w:val="single" w:color="FF3300" w:sz="12" w:space="0"/>
                        <w:bottom w:val="single" w:color="FF3300" w:sz="12" w:space="0"/>
                        <w:right w:val="single" w:color="FF3300" w:sz="12" w:space="0"/>
                        <w:insideH w:val="single" w:color="FF3300" w:sz="12" w:space="0"/>
                        <w:insideV w:val="single" w:color="FF3300" w:sz="12" w:space="0"/>
                      </w:tblBorders>
                      <w:tblCellMar>
                        <w:top w:w="0" w:type="dxa"/>
                        <w:left w:w="0" w:type="dxa"/>
                        <w:bottom w:w="0" w:type="dxa"/>
                        <w:right w:w="0" w:type="dxa"/>
                      </w:tblCellMar>
                    </w:tblPrEx>
                    <w:trPr>
                      <w:trHeight w:val="205" w:hRule="atLeast"/>
                    </w:trPr>
                    <w:tc>
                      <w:tcPr>
                        <w:tcW w:w="242" w:type="dxa"/>
                        <w:vMerge w:val="restart"/>
                        <w:tcBorders>
                          <w:top w:val="nil"/>
                          <w:left w:val="nil"/>
                          <w:right w:val="single" w:color="000000" w:sz="6" w:space="0"/>
                        </w:tcBorders>
                      </w:tcPr>
                      <w:p>
                        <w:pPr>
                          <w:pStyle w:val="16"/>
                          <w:spacing w:before="0"/>
                          <w:rPr>
                            <w:rFonts w:ascii="Times New Roman"/>
                            <w:sz w:val="14"/>
                          </w:rPr>
                        </w:pPr>
                      </w:p>
                    </w:tc>
                    <w:tc>
                      <w:tcPr>
                        <w:tcW w:w="1473" w:type="dxa"/>
                        <w:tcBorders>
                          <w:top w:val="single" w:color="000000" w:sz="6" w:space="0"/>
                          <w:left w:val="single" w:color="000000" w:sz="6" w:space="0"/>
                          <w:bottom w:val="single" w:color="000000" w:sz="12" w:space="0"/>
                          <w:right w:val="single" w:color="000000" w:sz="6" w:space="0"/>
                        </w:tcBorders>
                      </w:tcPr>
                      <w:p>
                        <w:pPr>
                          <w:pStyle w:val="16"/>
                          <w:spacing w:before="3"/>
                          <w:ind w:left="34" w:right="11"/>
                          <w:jc w:val="center"/>
                          <w:rPr>
                            <w:rFonts w:ascii="Arial MT" w:hAnsi="Arial MT"/>
                            <w:sz w:val="15"/>
                          </w:rPr>
                        </w:pPr>
                        <w:r>
                          <w:rPr>
                            <w:rFonts w:ascii="Arial MT" w:hAnsi="Arial MT"/>
                            <w:w w:val="105"/>
                            <w:sz w:val="15"/>
                          </w:rPr>
                          <w:t>“CObject”</w:t>
                        </w:r>
                      </w:p>
                    </w:tc>
                    <w:tc>
                      <w:tcPr>
                        <w:tcW w:w="167" w:type="dxa"/>
                        <w:vMerge w:val="restart"/>
                        <w:tcBorders>
                          <w:top w:val="nil"/>
                          <w:left w:val="single" w:color="000000" w:sz="6" w:space="0"/>
                          <w:bottom w:val="single" w:color="009900" w:sz="6" w:space="0"/>
                          <w:right w:val="nil"/>
                        </w:tcBorders>
                      </w:tcPr>
                      <w:p>
                        <w:pPr>
                          <w:pStyle w:val="16"/>
                          <w:spacing w:before="0"/>
                          <w:rPr>
                            <w:rFonts w:ascii="Times New Roman"/>
                            <w:sz w:val="14"/>
                          </w:rPr>
                        </w:pPr>
                      </w:p>
                    </w:tc>
                  </w:tr>
                  <w:tr>
                    <w:tblPrEx>
                      <w:tblBorders>
                        <w:top w:val="single" w:color="FF3300" w:sz="12" w:space="0"/>
                        <w:left w:val="single" w:color="FF3300" w:sz="12" w:space="0"/>
                        <w:bottom w:val="single" w:color="FF3300" w:sz="12" w:space="0"/>
                        <w:right w:val="single" w:color="FF3300" w:sz="12" w:space="0"/>
                        <w:insideH w:val="single" w:color="FF3300" w:sz="12" w:space="0"/>
                        <w:insideV w:val="single" w:color="FF3300" w:sz="12" w:space="0"/>
                      </w:tblBorders>
                      <w:tblCellMar>
                        <w:top w:w="0" w:type="dxa"/>
                        <w:left w:w="0" w:type="dxa"/>
                        <w:bottom w:w="0" w:type="dxa"/>
                        <w:right w:w="0" w:type="dxa"/>
                      </w:tblCellMar>
                    </w:tblPrEx>
                    <w:trPr>
                      <w:trHeight w:val="196" w:hRule="atLeast"/>
                    </w:trPr>
                    <w:tc>
                      <w:tcPr>
                        <w:tcW w:w="242" w:type="dxa"/>
                        <w:vMerge w:val="continue"/>
                        <w:tcBorders>
                          <w:top w:val="nil"/>
                          <w:left w:val="nil"/>
                          <w:right w:val="single" w:color="000000" w:sz="6" w:space="0"/>
                        </w:tcBorders>
                      </w:tcPr>
                      <w:p>
                        <w:pPr>
                          <w:rPr>
                            <w:sz w:val="2"/>
                            <w:szCs w:val="2"/>
                          </w:rPr>
                        </w:pPr>
                      </w:p>
                    </w:tc>
                    <w:tc>
                      <w:tcPr>
                        <w:tcW w:w="1473" w:type="dxa"/>
                        <w:tcBorders>
                          <w:top w:val="single" w:color="000000" w:sz="12" w:space="0"/>
                          <w:left w:val="single" w:color="000000" w:sz="6" w:space="0"/>
                          <w:bottom w:val="double" w:color="000000" w:sz="2" w:space="0"/>
                          <w:right w:val="single" w:color="000000" w:sz="6" w:space="0"/>
                        </w:tcBorders>
                      </w:tcPr>
                      <w:p>
                        <w:pPr>
                          <w:pStyle w:val="16"/>
                          <w:spacing w:before="0"/>
                          <w:rPr>
                            <w:rFonts w:ascii="Times New Roman"/>
                            <w:sz w:val="12"/>
                          </w:rPr>
                        </w:pPr>
                      </w:p>
                    </w:tc>
                    <w:tc>
                      <w:tcPr>
                        <w:tcW w:w="167" w:type="dxa"/>
                        <w:vMerge w:val="continue"/>
                        <w:tcBorders>
                          <w:top w:val="nil"/>
                          <w:left w:val="single" w:color="000000" w:sz="6" w:space="0"/>
                          <w:bottom w:val="single" w:color="009900" w:sz="6" w:space="0"/>
                          <w:right w:val="nil"/>
                        </w:tcBorders>
                      </w:tcPr>
                      <w:p>
                        <w:pPr>
                          <w:rPr>
                            <w:sz w:val="2"/>
                            <w:szCs w:val="2"/>
                          </w:rPr>
                        </w:pPr>
                      </w:p>
                    </w:tc>
                  </w:tr>
                  <w:tr>
                    <w:tblPrEx>
                      <w:tblBorders>
                        <w:top w:val="single" w:color="FF3300" w:sz="12" w:space="0"/>
                        <w:left w:val="single" w:color="FF3300" w:sz="12" w:space="0"/>
                        <w:bottom w:val="single" w:color="FF3300" w:sz="12" w:space="0"/>
                        <w:right w:val="single" w:color="FF3300" w:sz="12" w:space="0"/>
                        <w:insideH w:val="single" w:color="FF3300" w:sz="12" w:space="0"/>
                        <w:insideV w:val="single" w:color="FF3300" w:sz="12" w:space="0"/>
                      </w:tblBorders>
                      <w:tblCellMar>
                        <w:top w:w="0" w:type="dxa"/>
                        <w:left w:w="0" w:type="dxa"/>
                        <w:bottom w:w="0" w:type="dxa"/>
                        <w:right w:w="0" w:type="dxa"/>
                      </w:tblCellMar>
                    </w:tblPrEx>
                    <w:trPr>
                      <w:trHeight w:val="198" w:hRule="atLeast"/>
                    </w:trPr>
                    <w:tc>
                      <w:tcPr>
                        <w:tcW w:w="242" w:type="dxa"/>
                        <w:vMerge w:val="continue"/>
                        <w:tcBorders>
                          <w:top w:val="nil"/>
                          <w:left w:val="nil"/>
                          <w:right w:val="single" w:color="000000" w:sz="6" w:space="0"/>
                        </w:tcBorders>
                      </w:tcPr>
                      <w:p>
                        <w:pPr>
                          <w:rPr>
                            <w:sz w:val="2"/>
                            <w:szCs w:val="2"/>
                          </w:rPr>
                        </w:pPr>
                      </w:p>
                    </w:tc>
                    <w:tc>
                      <w:tcPr>
                        <w:tcW w:w="1473" w:type="dxa"/>
                        <w:tcBorders>
                          <w:top w:val="double" w:color="000000" w:sz="2" w:space="0"/>
                          <w:left w:val="single" w:color="000000" w:sz="6" w:space="0"/>
                          <w:bottom w:val="single" w:color="000000" w:sz="12" w:space="0"/>
                          <w:right w:val="single" w:color="000000" w:sz="6" w:space="0"/>
                        </w:tcBorders>
                      </w:tcPr>
                      <w:p>
                        <w:pPr>
                          <w:pStyle w:val="16"/>
                          <w:spacing w:before="0"/>
                          <w:rPr>
                            <w:rFonts w:ascii="Times New Roman"/>
                            <w:sz w:val="12"/>
                          </w:rPr>
                        </w:pPr>
                      </w:p>
                    </w:tc>
                    <w:tc>
                      <w:tcPr>
                        <w:tcW w:w="167" w:type="dxa"/>
                        <w:vMerge w:val="continue"/>
                        <w:tcBorders>
                          <w:top w:val="nil"/>
                          <w:left w:val="single" w:color="000000" w:sz="6" w:space="0"/>
                          <w:bottom w:val="single" w:color="009900" w:sz="6" w:space="0"/>
                          <w:right w:val="nil"/>
                        </w:tcBorders>
                      </w:tcPr>
                      <w:p>
                        <w:pPr>
                          <w:rPr>
                            <w:sz w:val="2"/>
                            <w:szCs w:val="2"/>
                          </w:rPr>
                        </w:pPr>
                      </w:p>
                    </w:tc>
                  </w:tr>
                  <w:tr>
                    <w:tblPrEx>
                      <w:tblBorders>
                        <w:top w:val="single" w:color="FF3300" w:sz="12" w:space="0"/>
                        <w:left w:val="single" w:color="FF3300" w:sz="12" w:space="0"/>
                        <w:bottom w:val="single" w:color="FF3300" w:sz="12" w:space="0"/>
                        <w:right w:val="single" w:color="FF3300" w:sz="12" w:space="0"/>
                        <w:insideH w:val="single" w:color="FF3300" w:sz="12" w:space="0"/>
                        <w:insideV w:val="single" w:color="FF3300" w:sz="12" w:space="0"/>
                      </w:tblBorders>
                      <w:tblCellMar>
                        <w:top w:w="0" w:type="dxa"/>
                        <w:left w:w="0" w:type="dxa"/>
                        <w:bottom w:w="0" w:type="dxa"/>
                        <w:right w:w="0" w:type="dxa"/>
                      </w:tblCellMar>
                    </w:tblPrEx>
                    <w:trPr>
                      <w:trHeight w:val="196" w:hRule="atLeast"/>
                    </w:trPr>
                    <w:tc>
                      <w:tcPr>
                        <w:tcW w:w="242" w:type="dxa"/>
                        <w:vMerge w:val="continue"/>
                        <w:tcBorders>
                          <w:top w:val="nil"/>
                          <w:left w:val="nil"/>
                          <w:right w:val="single" w:color="000000" w:sz="6" w:space="0"/>
                        </w:tcBorders>
                      </w:tcPr>
                      <w:p>
                        <w:pPr>
                          <w:rPr>
                            <w:sz w:val="2"/>
                            <w:szCs w:val="2"/>
                          </w:rPr>
                        </w:pPr>
                      </w:p>
                    </w:tc>
                    <w:tc>
                      <w:tcPr>
                        <w:tcW w:w="1473" w:type="dxa"/>
                        <w:tcBorders>
                          <w:top w:val="single" w:color="000000" w:sz="12" w:space="0"/>
                          <w:left w:val="single" w:color="000000" w:sz="6" w:space="0"/>
                          <w:bottom w:val="double" w:color="009900" w:sz="2" w:space="0"/>
                          <w:right w:val="single" w:color="000000" w:sz="6" w:space="0"/>
                        </w:tcBorders>
                      </w:tcPr>
                      <w:p>
                        <w:pPr>
                          <w:pStyle w:val="16"/>
                          <w:spacing w:before="3"/>
                          <w:ind w:left="35" w:right="6"/>
                          <w:jc w:val="center"/>
                          <w:rPr>
                            <w:rFonts w:ascii="Arial MT"/>
                            <w:sz w:val="15"/>
                          </w:rPr>
                        </w:pPr>
                        <w:r>
                          <w:rPr>
                            <w:rFonts w:ascii="Arial MT"/>
                            <w:w w:val="105"/>
                            <w:sz w:val="15"/>
                          </w:rPr>
                          <w:t>m_pfnCreateObject</w:t>
                        </w:r>
                      </w:p>
                    </w:tc>
                    <w:tc>
                      <w:tcPr>
                        <w:tcW w:w="167" w:type="dxa"/>
                        <w:vMerge w:val="continue"/>
                        <w:tcBorders>
                          <w:top w:val="nil"/>
                          <w:left w:val="single" w:color="000000" w:sz="6" w:space="0"/>
                          <w:bottom w:val="single" w:color="009900" w:sz="6" w:space="0"/>
                          <w:right w:val="nil"/>
                        </w:tcBorders>
                      </w:tcPr>
                      <w:p>
                        <w:pPr>
                          <w:rPr>
                            <w:sz w:val="2"/>
                            <w:szCs w:val="2"/>
                          </w:rPr>
                        </w:pPr>
                      </w:p>
                    </w:tc>
                  </w:tr>
                  <w:tr>
                    <w:tblPrEx>
                      <w:tblBorders>
                        <w:top w:val="single" w:color="FF3300" w:sz="12" w:space="0"/>
                        <w:left w:val="single" w:color="FF3300" w:sz="12" w:space="0"/>
                        <w:bottom w:val="single" w:color="FF3300" w:sz="12" w:space="0"/>
                        <w:right w:val="single" w:color="FF3300" w:sz="12" w:space="0"/>
                        <w:insideH w:val="single" w:color="FF3300" w:sz="12" w:space="0"/>
                        <w:insideV w:val="single" w:color="FF3300" w:sz="12" w:space="0"/>
                      </w:tblBorders>
                      <w:tblCellMar>
                        <w:top w:w="0" w:type="dxa"/>
                        <w:left w:w="0" w:type="dxa"/>
                        <w:bottom w:w="0" w:type="dxa"/>
                        <w:right w:w="0" w:type="dxa"/>
                      </w:tblCellMar>
                    </w:tblPrEx>
                    <w:trPr>
                      <w:trHeight w:val="191" w:hRule="atLeast"/>
                    </w:trPr>
                    <w:tc>
                      <w:tcPr>
                        <w:tcW w:w="242" w:type="dxa"/>
                        <w:vMerge w:val="continue"/>
                        <w:tcBorders>
                          <w:top w:val="nil"/>
                          <w:left w:val="nil"/>
                          <w:right w:val="single" w:color="000000" w:sz="6" w:space="0"/>
                        </w:tcBorders>
                      </w:tcPr>
                      <w:p>
                        <w:pPr>
                          <w:rPr>
                            <w:sz w:val="2"/>
                            <w:szCs w:val="2"/>
                          </w:rPr>
                        </w:pPr>
                      </w:p>
                    </w:tc>
                    <w:tc>
                      <w:tcPr>
                        <w:tcW w:w="1473" w:type="dxa"/>
                        <w:tcBorders>
                          <w:top w:val="double" w:color="009900" w:sz="2" w:space="0"/>
                          <w:left w:val="single" w:color="000000" w:sz="6" w:space="0"/>
                          <w:bottom w:val="double" w:color="FF3300" w:sz="2" w:space="0"/>
                          <w:right w:val="single" w:color="000000" w:sz="6" w:space="0"/>
                        </w:tcBorders>
                      </w:tcPr>
                      <w:p>
                        <w:pPr>
                          <w:pStyle w:val="16"/>
                          <w:spacing w:before="0" w:line="170" w:lineRule="exact"/>
                          <w:ind w:left="35" w:right="5"/>
                          <w:jc w:val="center"/>
                          <w:rPr>
                            <w:rFonts w:ascii="Arial MT"/>
                            <w:sz w:val="15"/>
                          </w:rPr>
                        </w:pPr>
                        <w:r>
                          <w:rPr>
                            <w:rFonts w:ascii="Arial MT"/>
                            <w:w w:val="105"/>
                            <w:sz w:val="15"/>
                          </w:rPr>
                          <w:t>m_pBaseClass</w:t>
                        </w:r>
                      </w:p>
                    </w:tc>
                    <w:tc>
                      <w:tcPr>
                        <w:tcW w:w="167" w:type="dxa"/>
                        <w:vMerge w:val="restart"/>
                        <w:tcBorders>
                          <w:top w:val="single" w:color="009900" w:sz="6" w:space="0"/>
                          <w:left w:val="single" w:color="000000" w:sz="6" w:space="0"/>
                          <w:bottom w:val="nil"/>
                          <w:right w:val="single" w:color="009900" w:sz="6" w:space="0"/>
                        </w:tcBorders>
                      </w:tcPr>
                      <w:p>
                        <w:pPr>
                          <w:pStyle w:val="16"/>
                          <w:spacing w:before="0"/>
                          <w:rPr>
                            <w:rFonts w:ascii="Times New Roman"/>
                            <w:sz w:val="14"/>
                          </w:rPr>
                        </w:pPr>
                      </w:p>
                    </w:tc>
                  </w:tr>
                  <w:tr>
                    <w:tblPrEx>
                      <w:tblBorders>
                        <w:top w:val="single" w:color="FF3300" w:sz="12" w:space="0"/>
                        <w:left w:val="single" w:color="FF3300" w:sz="12" w:space="0"/>
                        <w:bottom w:val="single" w:color="FF3300" w:sz="12" w:space="0"/>
                        <w:right w:val="single" w:color="FF3300" w:sz="12" w:space="0"/>
                        <w:insideH w:val="single" w:color="FF3300" w:sz="12" w:space="0"/>
                        <w:insideV w:val="single" w:color="FF3300" w:sz="12" w:space="0"/>
                      </w:tblBorders>
                      <w:tblCellMar>
                        <w:top w:w="0" w:type="dxa"/>
                        <w:left w:w="0" w:type="dxa"/>
                        <w:bottom w:w="0" w:type="dxa"/>
                        <w:right w:w="0" w:type="dxa"/>
                      </w:tblCellMar>
                    </w:tblPrEx>
                    <w:trPr>
                      <w:trHeight w:val="196" w:hRule="atLeast"/>
                    </w:trPr>
                    <w:tc>
                      <w:tcPr>
                        <w:tcW w:w="242" w:type="dxa"/>
                        <w:tcBorders>
                          <w:bottom w:val="nil"/>
                          <w:right w:val="single" w:color="000000" w:sz="6" w:space="0"/>
                        </w:tcBorders>
                      </w:tcPr>
                      <w:p>
                        <w:pPr>
                          <w:pStyle w:val="16"/>
                          <w:spacing w:before="0"/>
                          <w:rPr>
                            <w:rFonts w:ascii="Times New Roman"/>
                            <w:sz w:val="12"/>
                          </w:rPr>
                        </w:pPr>
                      </w:p>
                    </w:tc>
                    <w:tc>
                      <w:tcPr>
                        <w:tcW w:w="1473" w:type="dxa"/>
                        <w:tcBorders>
                          <w:top w:val="double" w:color="FF3300" w:sz="2" w:space="0"/>
                          <w:left w:val="single" w:color="000000" w:sz="6" w:space="0"/>
                          <w:bottom w:val="single" w:color="000000" w:sz="6" w:space="0"/>
                          <w:right w:val="single" w:color="000000" w:sz="6" w:space="0"/>
                        </w:tcBorders>
                      </w:tcPr>
                      <w:p>
                        <w:pPr>
                          <w:pStyle w:val="16"/>
                          <w:spacing w:before="0" w:line="168" w:lineRule="exact"/>
                          <w:ind w:left="35" w:right="10"/>
                          <w:jc w:val="center"/>
                          <w:rPr>
                            <w:rFonts w:ascii="Arial MT"/>
                            <w:sz w:val="15"/>
                          </w:rPr>
                        </w:pPr>
                        <w:r>
                          <w:rPr>
                            <w:rFonts w:ascii="Arial MT"/>
                            <w:w w:val="105"/>
                            <w:sz w:val="15"/>
                          </w:rPr>
                          <w:t>m_pNextClass</w:t>
                        </w:r>
                      </w:p>
                    </w:tc>
                    <w:tc>
                      <w:tcPr>
                        <w:tcW w:w="167" w:type="dxa"/>
                        <w:vMerge w:val="continue"/>
                        <w:tcBorders>
                          <w:top w:val="nil"/>
                          <w:left w:val="single" w:color="000000" w:sz="6" w:space="0"/>
                          <w:bottom w:val="nil"/>
                          <w:right w:val="single" w:color="009900" w:sz="6" w:space="0"/>
                        </w:tcBorders>
                      </w:tcPr>
                      <w:p>
                        <w:pPr>
                          <w:rPr>
                            <w:sz w:val="2"/>
                            <w:szCs w:val="2"/>
                          </w:rPr>
                        </w:pPr>
                      </w:p>
                    </w:tc>
                  </w:tr>
                </w:tbl>
                <w:p>
                  <w:pPr>
                    <w:pStyle w:val="11"/>
                  </w:pPr>
                </w:p>
              </w:txbxContent>
            </v:textbox>
            <w10:wrap type="none"/>
            <w10:anchorlock/>
          </v:shape>
        </w:pict>
      </w:r>
      <w:r>
        <w:rPr>
          <w:spacing w:val="23"/>
          <w:position w:val="251"/>
        </w:rPr>
        <w:t xml:space="preserve"> </w:t>
      </w:r>
      <w:r>
        <w:rPr>
          <w:rFonts w:ascii="Arial"/>
          <w:spacing w:val="23"/>
          <w:position w:val="250"/>
        </w:rPr>
        <w:pict>
          <v:shape id="_x0000_s3552" o:spid="_x0000_s3552" o:spt="202" type="#_x0000_t202" style="height:71.45pt;width:117.35pt;" filled="f" stroked="f" coordsize="21600,21600">
            <v:path/>
            <v:fill on="f" focussize="0,0"/>
            <v:stroke on="f" joinstyle="miter"/>
            <v:imagedata o:title=""/>
            <o:lock v:ext="edit"/>
            <v:textbox inset="0mm,0mm,0mm,0mm">
              <w:txbxContent>
                <w:tbl>
                  <w:tblPr>
                    <w:tblStyle w:val="12"/>
                    <w:tblW w:w="0" w:type="auto"/>
                    <w:tblInd w:w="7" w:type="dxa"/>
                    <w:tblBorders>
                      <w:top w:val="single" w:color="FF3300" w:sz="12" w:space="0"/>
                      <w:left w:val="single" w:color="FF3300" w:sz="12" w:space="0"/>
                      <w:bottom w:val="single" w:color="FF3300" w:sz="12" w:space="0"/>
                      <w:right w:val="single" w:color="FF3300" w:sz="12" w:space="0"/>
                      <w:insideH w:val="single" w:color="FF3300" w:sz="12" w:space="0"/>
                      <w:insideV w:val="single" w:color="FF3300" w:sz="12" w:space="0"/>
                    </w:tblBorders>
                    <w:tblLayout w:type="fixed"/>
                    <w:tblCellMar>
                      <w:top w:w="0" w:type="dxa"/>
                      <w:left w:w="0" w:type="dxa"/>
                      <w:bottom w:w="0" w:type="dxa"/>
                      <w:right w:w="0" w:type="dxa"/>
                    </w:tblCellMar>
                  </w:tblPr>
                  <w:tblGrid>
                    <w:gridCol w:w="293"/>
                    <w:gridCol w:w="556"/>
                    <w:gridCol w:w="1473"/>
                  </w:tblGrid>
                  <w:tr>
                    <w:tblPrEx>
                      <w:tblBorders>
                        <w:top w:val="single" w:color="FF3300" w:sz="12" w:space="0"/>
                        <w:left w:val="single" w:color="FF3300" w:sz="12" w:space="0"/>
                        <w:bottom w:val="single" w:color="FF3300" w:sz="12" w:space="0"/>
                        <w:right w:val="single" w:color="FF3300" w:sz="12" w:space="0"/>
                        <w:insideH w:val="single" w:color="FF3300" w:sz="12" w:space="0"/>
                        <w:insideV w:val="single" w:color="FF3300" w:sz="12" w:space="0"/>
                      </w:tblBorders>
                      <w:tblCellMar>
                        <w:top w:w="0" w:type="dxa"/>
                        <w:left w:w="0" w:type="dxa"/>
                        <w:bottom w:w="0" w:type="dxa"/>
                        <w:right w:w="0" w:type="dxa"/>
                      </w:tblCellMar>
                    </w:tblPrEx>
                    <w:trPr>
                      <w:trHeight w:val="197" w:hRule="atLeast"/>
                    </w:trPr>
                    <w:tc>
                      <w:tcPr>
                        <w:tcW w:w="293" w:type="dxa"/>
                        <w:vMerge w:val="restart"/>
                        <w:tcBorders>
                          <w:left w:val="nil"/>
                          <w:bottom w:val="nil"/>
                        </w:tcBorders>
                      </w:tcPr>
                      <w:p>
                        <w:pPr>
                          <w:pStyle w:val="16"/>
                          <w:spacing w:before="0"/>
                          <w:rPr>
                            <w:rFonts w:ascii="Times New Roman"/>
                            <w:sz w:val="14"/>
                          </w:rPr>
                        </w:pPr>
                      </w:p>
                    </w:tc>
                    <w:tc>
                      <w:tcPr>
                        <w:tcW w:w="556" w:type="dxa"/>
                        <w:vMerge w:val="restart"/>
                        <w:tcBorders>
                          <w:top w:val="nil"/>
                          <w:right w:val="single" w:color="000000" w:sz="6" w:space="0"/>
                        </w:tcBorders>
                      </w:tcPr>
                      <w:p>
                        <w:pPr>
                          <w:pStyle w:val="16"/>
                          <w:spacing w:before="0"/>
                          <w:rPr>
                            <w:rFonts w:ascii="Times New Roman"/>
                            <w:sz w:val="14"/>
                          </w:rPr>
                        </w:pPr>
                      </w:p>
                    </w:tc>
                    <w:tc>
                      <w:tcPr>
                        <w:tcW w:w="1473" w:type="dxa"/>
                        <w:tcBorders>
                          <w:top w:val="nil"/>
                          <w:left w:val="single" w:color="000000" w:sz="6" w:space="0"/>
                          <w:bottom w:val="single" w:color="000000" w:sz="12" w:space="0"/>
                          <w:right w:val="single" w:color="000000" w:sz="6" w:space="0"/>
                        </w:tcBorders>
                      </w:tcPr>
                      <w:p>
                        <w:pPr>
                          <w:pStyle w:val="16"/>
                          <w:spacing w:before="0" w:line="168" w:lineRule="exact"/>
                          <w:ind w:left="35" w:right="8"/>
                          <w:jc w:val="center"/>
                          <w:rPr>
                            <w:rFonts w:ascii="Arial MT" w:hAnsi="Arial MT"/>
                            <w:sz w:val="15"/>
                          </w:rPr>
                        </w:pPr>
                        <w:r>
                          <w:rPr>
                            <w:rFonts w:ascii="Arial MT" w:hAnsi="Arial MT"/>
                            <w:w w:val="105"/>
                            <w:sz w:val="15"/>
                          </w:rPr>
                          <w:t>“CCmdTarget”</w:t>
                        </w:r>
                      </w:p>
                    </w:tc>
                  </w:tr>
                  <w:tr>
                    <w:tblPrEx>
                      <w:tblBorders>
                        <w:top w:val="single" w:color="FF3300" w:sz="12" w:space="0"/>
                        <w:left w:val="single" w:color="FF3300" w:sz="12" w:space="0"/>
                        <w:bottom w:val="single" w:color="FF3300" w:sz="12" w:space="0"/>
                        <w:right w:val="single" w:color="FF3300" w:sz="12" w:space="0"/>
                        <w:insideH w:val="single" w:color="FF3300" w:sz="12" w:space="0"/>
                        <w:insideV w:val="single" w:color="FF3300" w:sz="12" w:space="0"/>
                      </w:tblBorders>
                      <w:tblCellMar>
                        <w:top w:w="0" w:type="dxa"/>
                        <w:left w:w="0" w:type="dxa"/>
                        <w:bottom w:w="0" w:type="dxa"/>
                        <w:right w:w="0" w:type="dxa"/>
                      </w:tblCellMar>
                    </w:tblPrEx>
                    <w:trPr>
                      <w:trHeight w:val="196" w:hRule="atLeast"/>
                    </w:trPr>
                    <w:tc>
                      <w:tcPr>
                        <w:tcW w:w="293" w:type="dxa"/>
                        <w:vMerge w:val="continue"/>
                        <w:tcBorders>
                          <w:top w:val="nil"/>
                          <w:left w:val="nil"/>
                          <w:bottom w:val="nil"/>
                        </w:tcBorders>
                      </w:tcPr>
                      <w:p>
                        <w:pPr>
                          <w:rPr>
                            <w:sz w:val="2"/>
                            <w:szCs w:val="2"/>
                          </w:rPr>
                        </w:pPr>
                      </w:p>
                    </w:tc>
                    <w:tc>
                      <w:tcPr>
                        <w:tcW w:w="556" w:type="dxa"/>
                        <w:vMerge w:val="continue"/>
                        <w:tcBorders>
                          <w:top w:val="nil"/>
                          <w:right w:val="single" w:color="000000" w:sz="6" w:space="0"/>
                        </w:tcBorders>
                      </w:tcPr>
                      <w:p>
                        <w:pPr>
                          <w:rPr>
                            <w:sz w:val="2"/>
                            <w:szCs w:val="2"/>
                          </w:rPr>
                        </w:pPr>
                      </w:p>
                    </w:tc>
                    <w:tc>
                      <w:tcPr>
                        <w:tcW w:w="1473" w:type="dxa"/>
                        <w:tcBorders>
                          <w:top w:val="single" w:color="000000" w:sz="12" w:space="0"/>
                          <w:left w:val="single" w:color="000000" w:sz="6" w:space="0"/>
                          <w:bottom w:val="double" w:color="000000" w:sz="2" w:space="0"/>
                          <w:right w:val="single" w:color="000000" w:sz="6" w:space="0"/>
                        </w:tcBorders>
                      </w:tcPr>
                      <w:p>
                        <w:pPr>
                          <w:pStyle w:val="16"/>
                          <w:spacing w:before="0"/>
                          <w:rPr>
                            <w:rFonts w:ascii="Times New Roman"/>
                            <w:sz w:val="12"/>
                          </w:rPr>
                        </w:pPr>
                      </w:p>
                    </w:tc>
                  </w:tr>
                  <w:tr>
                    <w:tblPrEx>
                      <w:tblBorders>
                        <w:top w:val="single" w:color="FF3300" w:sz="12" w:space="0"/>
                        <w:left w:val="single" w:color="FF3300" w:sz="12" w:space="0"/>
                        <w:bottom w:val="single" w:color="FF3300" w:sz="12" w:space="0"/>
                        <w:right w:val="single" w:color="FF3300" w:sz="12" w:space="0"/>
                        <w:insideH w:val="single" w:color="FF3300" w:sz="12" w:space="0"/>
                        <w:insideV w:val="single" w:color="FF3300" w:sz="12" w:space="0"/>
                      </w:tblBorders>
                      <w:tblCellMar>
                        <w:top w:w="0" w:type="dxa"/>
                        <w:left w:w="0" w:type="dxa"/>
                        <w:bottom w:w="0" w:type="dxa"/>
                        <w:right w:w="0" w:type="dxa"/>
                      </w:tblCellMar>
                    </w:tblPrEx>
                    <w:trPr>
                      <w:trHeight w:val="198" w:hRule="atLeast"/>
                    </w:trPr>
                    <w:tc>
                      <w:tcPr>
                        <w:tcW w:w="293" w:type="dxa"/>
                        <w:vMerge w:val="continue"/>
                        <w:tcBorders>
                          <w:top w:val="nil"/>
                          <w:left w:val="nil"/>
                          <w:bottom w:val="nil"/>
                        </w:tcBorders>
                      </w:tcPr>
                      <w:p>
                        <w:pPr>
                          <w:rPr>
                            <w:sz w:val="2"/>
                            <w:szCs w:val="2"/>
                          </w:rPr>
                        </w:pPr>
                      </w:p>
                    </w:tc>
                    <w:tc>
                      <w:tcPr>
                        <w:tcW w:w="556" w:type="dxa"/>
                        <w:vMerge w:val="continue"/>
                        <w:tcBorders>
                          <w:top w:val="nil"/>
                          <w:right w:val="single" w:color="000000" w:sz="6" w:space="0"/>
                        </w:tcBorders>
                      </w:tcPr>
                      <w:p>
                        <w:pPr>
                          <w:rPr>
                            <w:sz w:val="2"/>
                            <w:szCs w:val="2"/>
                          </w:rPr>
                        </w:pPr>
                      </w:p>
                    </w:tc>
                    <w:tc>
                      <w:tcPr>
                        <w:tcW w:w="1473" w:type="dxa"/>
                        <w:tcBorders>
                          <w:top w:val="double" w:color="000000" w:sz="2" w:space="0"/>
                          <w:left w:val="single" w:color="000000" w:sz="6" w:space="0"/>
                          <w:bottom w:val="single" w:color="000000" w:sz="12" w:space="0"/>
                          <w:right w:val="single" w:color="000000" w:sz="6" w:space="0"/>
                        </w:tcBorders>
                      </w:tcPr>
                      <w:p>
                        <w:pPr>
                          <w:pStyle w:val="16"/>
                          <w:spacing w:before="0"/>
                          <w:rPr>
                            <w:rFonts w:ascii="Times New Roman"/>
                            <w:sz w:val="12"/>
                          </w:rPr>
                        </w:pPr>
                      </w:p>
                    </w:tc>
                  </w:tr>
                  <w:tr>
                    <w:tblPrEx>
                      <w:tblBorders>
                        <w:top w:val="single" w:color="FF3300" w:sz="12" w:space="0"/>
                        <w:left w:val="single" w:color="FF3300" w:sz="12" w:space="0"/>
                        <w:bottom w:val="single" w:color="FF3300" w:sz="12" w:space="0"/>
                        <w:right w:val="single" w:color="FF3300" w:sz="12" w:space="0"/>
                        <w:insideH w:val="single" w:color="FF3300" w:sz="12" w:space="0"/>
                        <w:insideV w:val="single" w:color="FF3300" w:sz="12" w:space="0"/>
                      </w:tblBorders>
                      <w:tblCellMar>
                        <w:top w:w="0" w:type="dxa"/>
                        <w:left w:w="0" w:type="dxa"/>
                        <w:bottom w:w="0" w:type="dxa"/>
                        <w:right w:w="0" w:type="dxa"/>
                      </w:tblCellMar>
                    </w:tblPrEx>
                    <w:trPr>
                      <w:trHeight w:val="196" w:hRule="atLeast"/>
                    </w:trPr>
                    <w:tc>
                      <w:tcPr>
                        <w:tcW w:w="293" w:type="dxa"/>
                        <w:vMerge w:val="continue"/>
                        <w:tcBorders>
                          <w:top w:val="nil"/>
                          <w:left w:val="nil"/>
                          <w:bottom w:val="nil"/>
                        </w:tcBorders>
                      </w:tcPr>
                      <w:p>
                        <w:pPr>
                          <w:rPr>
                            <w:sz w:val="2"/>
                            <w:szCs w:val="2"/>
                          </w:rPr>
                        </w:pPr>
                      </w:p>
                    </w:tc>
                    <w:tc>
                      <w:tcPr>
                        <w:tcW w:w="556" w:type="dxa"/>
                        <w:vMerge w:val="continue"/>
                        <w:tcBorders>
                          <w:top w:val="nil"/>
                          <w:right w:val="single" w:color="000000" w:sz="6" w:space="0"/>
                        </w:tcBorders>
                      </w:tcPr>
                      <w:p>
                        <w:pPr>
                          <w:rPr>
                            <w:sz w:val="2"/>
                            <w:szCs w:val="2"/>
                          </w:rPr>
                        </w:pPr>
                      </w:p>
                    </w:tc>
                    <w:tc>
                      <w:tcPr>
                        <w:tcW w:w="1473" w:type="dxa"/>
                        <w:tcBorders>
                          <w:top w:val="single" w:color="000000" w:sz="12" w:space="0"/>
                          <w:left w:val="single" w:color="000000" w:sz="6" w:space="0"/>
                          <w:bottom w:val="double" w:color="000000" w:sz="2" w:space="0"/>
                          <w:right w:val="single" w:color="000000" w:sz="6" w:space="0"/>
                        </w:tcBorders>
                      </w:tcPr>
                      <w:p>
                        <w:pPr>
                          <w:pStyle w:val="16"/>
                          <w:spacing w:before="3"/>
                          <w:ind w:left="35" w:right="7"/>
                          <w:jc w:val="center"/>
                          <w:rPr>
                            <w:rFonts w:ascii="Arial MT"/>
                            <w:sz w:val="15"/>
                          </w:rPr>
                        </w:pPr>
                        <w:r>
                          <w:rPr>
                            <w:rFonts w:ascii="Arial MT"/>
                            <w:w w:val="105"/>
                            <w:sz w:val="15"/>
                          </w:rPr>
                          <w:t>m_pfnCreateObject</w:t>
                        </w:r>
                      </w:p>
                    </w:tc>
                  </w:tr>
                  <w:tr>
                    <w:tblPrEx>
                      <w:tblBorders>
                        <w:top w:val="single" w:color="FF3300" w:sz="12" w:space="0"/>
                        <w:left w:val="single" w:color="FF3300" w:sz="12" w:space="0"/>
                        <w:bottom w:val="single" w:color="FF3300" w:sz="12" w:space="0"/>
                        <w:right w:val="single" w:color="FF3300" w:sz="12" w:space="0"/>
                        <w:insideH w:val="single" w:color="FF3300" w:sz="12" w:space="0"/>
                        <w:insideV w:val="single" w:color="FF3300" w:sz="12" w:space="0"/>
                      </w:tblBorders>
                      <w:tblCellMar>
                        <w:top w:w="0" w:type="dxa"/>
                        <w:left w:w="0" w:type="dxa"/>
                        <w:bottom w:w="0" w:type="dxa"/>
                        <w:right w:w="0" w:type="dxa"/>
                      </w:tblCellMar>
                    </w:tblPrEx>
                    <w:trPr>
                      <w:trHeight w:val="191" w:hRule="atLeast"/>
                    </w:trPr>
                    <w:tc>
                      <w:tcPr>
                        <w:tcW w:w="293" w:type="dxa"/>
                        <w:vMerge w:val="continue"/>
                        <w:tcBorders>
                          <w:top w:val="nil"/>
                          <w:left w:val="nil"/>
                          <w:bottom w:val="nil"/>
                        </w:tcBorders>
                      </w:tcPr>
                      <w:p>
                        <w:pPr>
                          <w:rPr>
                            <w:sz w:val="2"/>
                            <w:szCs w:val="2"/>
                          </w:rPr>
                        </w:pPr>
                      </w:p>
                    </w:tc>
                    <w:tc>
                      <w:tcPr>
                        <w:tcW w:w="556" w:type="dxa"/>
                        <w:vMerge w:val="continue"/>
                        <w:tcBorders>
                          <w:top w:val="nil"/>
                          <w:right w:val="single" w:color="000000" w:sz="6" w:space="0"/>
                        </w:tcBorders>
                      </w:tcPr>
                      <w:p>
                        <w:pPr>
                          <w:rPr>
                            <w:sz w:val="2"/>
                            <w:szCs w:val="2"/>
                          </w:rPr>
                        </w:pPr>
                      </w:p>
                    </w:tc>
                    <w:tc>
                      <w:tcPr>
                        <w:tcW w:w="1473" w:type="dxa"/>
                        <w:tcBorders>
                          <w:top w:val="double" w:color="000000" w:sz="2" w:space="0"/>
                          <w:left w:val="single" w:color="000000" w:sz="6" w:space="0"/>
                          <w:bottom w:val="double" w:color="FF3300" w:sz="2" w:space="0"/>
                          <w:right w:val="single" w:color="000000" w:sz="6" w:space="0"/>
                        </w:tcBorders>
                      </w:tcPr>
                      <w:p>
                        <w:pPr>
                          <w:pStyle w:val="16"/>
                          <w:spacing w:before="0" w:line="170" w:lineRule="exact"/>
                          <w:ind w:left="35" w:right="6"/>
                          <w:jc w:val="center"/>
                          <w:rPr>
                            <w:rFonts w:ascii="Arial MT"/>
                            <w:sz w:val="15"/>
                          </w:rPr>
                        </w:pPr>
                        <w:r>
                          <w:rPr>
                            <w:rFonts w:ascii="Arial MT"/>
                            <w:w w:val="105"/>
                            <w:sz w:val="15"/>
                          </w:rPr>
                          <w:t>m_pBaseClass</w:t>
                        </w:r>
                      </w:p>
                    </w:tc>
                  </w:tr>
                  <w:tr>
                    <w:tblPrEx>
                      <w:tblBorders>
                        <w:top w:val="single" w:color="FF3300" w:sz="12" w:space="0"/>
                        <w:left w:val="single" w:color="FF3300" w:sz="12" w:space="0"/>
                        <w:bottom w:val="single" w:color="FF3300" w:sz="12" w:space="0"/>
                        <w:right w:val="single" w:color="FF3300" w:sz="12" w:space="0"/>
                        <w:insideH w:val="single" w:color="FF3300" w:sz="12" w:space="0"/>
                        <w:insideV w:val="single" w:color="FF3300" w:sz="12" w:space="0"/>
                      </w:tblBorders>
                      <w:tblCellMar>
                        <w:top w:w="0" w:type="dxa"/>
                        <w:left w:w="0" w:type="dxa"/>
                        <w:bottom w:w="0" w:type="dxa"/>
                        <w:right w:w="0" w:type="dxa"/>
                      </w:tblCellMar>
                    </w:tblPrEx>
                    <w:trPr>
                      <w:trHeight w:val="196" w:hRule="atLeast"/>
                    </w:trPr>
                    <w:tc>
                      <w:tcPr>
                        <w:tcW w:w="293" w:type="dxa"/>
                        <w:vMerge w:val="continue"/>
                        <w:tcBorders>
                          <w:top w:val="nil"/>
                          <w:left w:val="nil"/>
                          <w:bottom w:val="nil"/>
                        </w:tcBorders>
                      </w:tcPr>
                      <w:p>
                        <w:pPr>
                          <w:rPr>
                            <w:sz w:val="2"/>
                            <w:szCs w:val="2"/>
                          </w:rPr>
                        </w:pPr>
                      </w:p>
                    </w:tc>
                    <w:tc>
                      <w:tcPr>
                        <w:tcW w:w="556" w:type="dxa"/>
                        <w:tcBorders>
                          <w:bottom w:val="nil"/>
                          <w:right w:val="single" w:color="000000" w:sz="6" w:space="0"/>
                        </w:tcBorders>
                      </w:tcPr>
                      <w:p>
                        <w:pPr>
                          <w:pStyle w:val="16"/>
                          <w:spacing w:before="0"/>
                          <w:rPr>
                            <w:rFonts w:ascii="Times New Roman"/>
                            <w:sz w:val="12"/>
                          </w:rPr>
                        </w:pPr>
                      </w:p>
                    </w:tc>
                    <w:tc>
                      <w:tcPr>
                        <w:tcW w:w="1473" w:type="dxa"/>
                        <w:tcBorders>
                          <w:top w:val="double" w:color="FF3300" w:sz="2" w:space="0"/>
                          <w:left w:val="single" w:color="000000" w:sz="6" w:space="0"/>
                          <w:bottom w:val="single" w:color="000000" w:sz="6" w:space="0"/>
                          <w:right w:val="single" w:color="000000" w:sz="6" w:space="0"/>
                        </w:tcBorders>
                      </w:tcPr>
                      <w:p>
                        <w:pPr>
                          <w:pStyle w:val="16"/>
                          <w:spacing w:before="0" w:line="168" w:lineRule="exact"/>
                          <w:ind w:left="35" w:right="11"/>
                          <w:jc w:val="center"/>
                          <w:rPr>
                            <w:rFonts w:ascii="Arial MT"/>
                            <w:sz w:val="15"/>
                          </w:rPr>
                        </w:pPr>
                        <w:r>
                          <w:rPr>
                            <w:rFonts w:ascii="Arial MT"/>
                            <w:w w:val="105"/>
                            <w:sz w:val="15"/>
                          </w:rPr>
                          <w:t>m_pNextClass</w:t>
                        </w:r>
                      </w:p>
                    </w:tc>
                  </w:tr>
                </w:tbl>
                <w:p>
                  <w:pPr>
                    <w:pStyle w:val="11"/>
                  </w:pPr>
                </w:p>
              </w:txbxContent>
            </v:textbox>
            <w10:wrap type="none"/>
            <w10:anchorlock/>
          </v:shape>
        </w:pict>
      </w:r>
      <w:r>
        <w:rPr>
          <w:rFonts w:ascii="Arial"/>
          <w:spacing w:val="23"/>
          <w:position w:val="250"/>
        </w:rPr>
        <w:tab/>
      </w:r>
      <w:r>
        <w:rPr>
          <w:rFonts w:ascii="Arial"/>
          <w:spacing w:val="23"/>
        </w:rPr>
        <w:pict>
          <v:shape id="_x0000_s3553" o:spid="_x0000_s3553" o:spt="202" type="#_x0000_t202" style="height:196.4pt;width:107.15pt;" filled="f" stroked="f" coordsize="21600,21600">
            <v:path/>
            <v:fill on="f" focussize="0,0"/>
            <v:stroke on="f" joinstyle="miter"/>
            <v:imagedata o:title=""/>
            <o:lock v:ext="edit"/>
            <v:textbox inset="0mm,0mm,0mm,0mm">
              <w:txbxContent>
                <w:tbl>
                  <w:tblPr>
                    <w:tblStyle w:val="12"/>
                    <w:tblW w:w="0" w:type="auto"/>
                    <w:tblInd w:w="7" w:type="dxa"/>
                    <w:tblBorders>
                      <w:top w:val="single" w:color="FF3300" w:sz="12" w:space="0"/>
                      <w:left w:val="single" w:color="FF3300" w:sz="12" w:space="0"/>
                      <w:bottom w:val="single" w:color="FF3300" w:sz="12" w:space="0"/>
                      <w:right w:val="single" w:color="FF3300" w:sz="12" w:space="0"/>
                      <w:insideH w:val="single" w:color="FF3300" w:sz="12" w:space="0"/>
                      <w:insideV w:val="single" w:color="FF3300" w:sz="12" w:space="0"/>
                    </w:tblBorders>
                    <w:tblLayout w:type="fixed"/>
                    <w:tblCellMar>
                      <w:top w:w="0" w:type="dxa"/>
                      <w:left w:w="0" w:type="dxa"/>
                      <w:bottom w:w="0" w:type="dxa"/>
                      <w:right w:w="0" w:type="dxa"/>
                    </w:tblCellMar>
                  </w:tblPr>
                  <w:tblGrid>
                    <w:gridCol w:w="1473"/>
                    <w:gridCol w:w="268"/>
                    <w:gridCol w:w="369"/>
                  </w:tblGrid>
                  <w:tr>
                    <w:tblPrEx>
                      <w:tblBorders>
                        <w:top w:val="single" w:color="FF3300" w:sz="12" w:space="0"/>
                        <w:left w:val="single" w:color="FF3300" w:sz="12" w:space="0"/>
                        <w:bottom w:val="single" w:color="FF3300" w:sz="12" w:space="0"/>
                        <w:right w:val="single" w:color="FF3300" w:sz="12" w:space="0"/>
                        <w:insideH w:val="single" w:color="FF3300" w:sz="12" w:space="0"/>
                        <w:insideV w:val="single" w:color="FF3300" w:sz="12" w:space="0"/>
                      </w:tblBorders>
                      <w:tblCellMar>
                        <w:top w:w="0" w:type="dxa"/>
                        <w:left w:w="0" w:type="dxa"/>
                        <w:bottom w:w="0" w:type="dxa"/>
                        <w:right w:w="0" w:type="dxa"/>
                      </w:tblCellMar>
                    </w:tblPrEx>
                    <w:trPr>
                      <w:trHeight w:val="2484" w:hRule="atLeast"/>
                    </w:trPr>
                    <w:tc>
                      <w:tcPr>
                        <w:tcW w:w="1741" w:type="dxa"/>
                        <w:gridSpan w:val="2"/>
                        <w:tcBorders>
                          <w:top w:val="nil"/>
                          <w:left w:val="nil"/>
                          <w:bottom w:val="nil"/>
                          <w:right w:val="nil"/>
                        </w:tcBorders>
                      </w:tcPr>
                      <w:p>
                        <w:pPr>
                          <w:pStyle w:val="16"/>
                          <w:spacing w:before="0"/>
                          <w:rPr>
                            <w:rFonts w:ascii="Times New Roman"/>
                            <w:sz w:val="14"/>
                          </w:rPr>
                        </w:pPr>
                      </w:p>
                    </w:tc>
                    <w:tc>
                      <w:tcPr>
                        <w:tcW w:w="369" w:type="dxa"/>
                        <w:vMerge w:val="restart"/>
                        <w:tcBorders>
                          <w:left w:val="nil"/>
                        </w:tcBorders>
                      </w:tcPr>
                      <w:p>
                        <w:pPr>
                          <w:pStyle w:val="16"/>
                          <w:spacing w:before="0"/>
                          <w:rPr>
                            <w:rFonts w:ascii="Times New Roman"/>
                            <w:sz w:val="14"/>
                          </w:rPr>
                        </w:pPr>
                      </w:p>
                    </w:tc>
                  </w:tr>
                  <w:tr>
                    <w:tblPrEx>
                      <w:tblBorders>
                        <w:top w:val="single" w:color="FF3300" w:sz="12" w:space="0"/>
                        <w:left w:val="single" w:color="FF3300" w:sz="12" w:space="0"/>
                        <w:bottom w:val="single" w:color="FF3300" w:sz="12" w:space="0"/>
                        <w:right w:val="single" w:color="FF3300" w:sz="12" w:space="0"/>
                        <w:insideH w:val="single" w:color="FF3300" w:sz="12" w:space="0"/>
                        <w:insideV w:val="single" w:color="FF3300" w:sz="12" w:space="0"/>
                      </w:tblBorders>
                      <w:tblCellMar>
                        <w:top w:w="0" w:type="dxa"/>
                        <w:left w:w="0" w:type="dxa"/>
                        <w:bottom w:w="0" w:type="dxa"/>
                        <w:right w:w="0" w:type="dxa"/>
                      </w:tblCellMar>
                    </w:tblPrEx>
                    <w:trPr>
                      <w:trHeight w:val="197" w:hRule="atLeast"/>
                    </w:trPr>
                    <w:tc>
                      <w:tcPr>
                        <w:tcW w:w="1473" w:type="dxa"/>
                        <w:tcBorders>
                          <w:top w:val="single" w:color="000000" w:sz="6" w:space="0"/>
                          <w:left w:val="single" w:color="000000" w:sz="6" w:space="0"/>
                          <w:bottom w:val="single" w:color="000000" w:sz="12" w:space="0"/>
                          <w:right w:val="single" w:color="000000" w:sz="6" w:space="0"/>
                        </w:tcBorders>
                      </w:tcPr>
                      <w:p>
                        <w:pPr>
                          <w:pStyle w:val="16"/>
                          <w:spacing w:before="0" w:line="166" w:lineRule="exact"/>
                          <w:ind w:left="23" w:right="11"/>
                          <w:jc w:val="center"/>
                          <w:rPr>
                            <w:rFonts w:ascii="Arial MT" w:hAnsi="Arial MT"/>
                            <w:sz w:val="15"/>
                          </w:rPr>
                        </w:pPr>
                        <w:r>
                          <w:rPr>
                            <w:rFonts w:ascii="Arial MT" w:hAnsi="Arial MT"/>
                            <w:w w:val="105"/>
                            <w:sz w:val="15"/>
                          </w:rPr>
                          <w:t>“CWinApp”</w:t>
                        </w:r>
                      </w:p>
                    </w:tc>
                    <w:tc>
                      <w:tcPr>
                        <w:tcW w:w="268" w:type="dxa"/>
                        <w:vMerge w:val="restart"/>
                        <w:tcBorders>
                          <w:top w:val="nil"/>
                          <w:left w:val="single" w:color="000000" w:sz="6" w:space="0"/>
                          <w:right w:val="nil"/>
                        </w:tcBorders>
                      </w:tcPr>
                      <w:p>
                        <w:pPr>
                          <w:pStyle w:val="16"/>
                          <w:spacing w:before="0"/>
                          <w:rPr>
                            <w:rFonts w:ascii="Times New Roman"/>
                            <w:sz w:val="14"/>
                          </w:rPr>
                        </w:pPr>
                      </w:p>
                    </w:tc>
                    <w:tc>
                      <w:tcPr>
                        <w:tcW w:w="369" w:type="dxa"/>
                        <w:vMerge w:val="continue"/>
                        <w:tcBorders>
                          <w:top w:val="nil"/>
                          <w:left w:val="nil"/>
                        </w:tcBorders>
                      </w:tcPr>
                      <w:p>
                        <w:pPr>
                          <w:rPr>
                            <w:sz w:val="2"/>
                            <w:szCs w:val="2"/>
                          </w:rPr>
                        </w:pPr>
                      </w:p>
                    </w:tc>
                  </w:tr>
                  <w:tr>
                    <w:tblPrEx>
                      <w:tblBorders>
                        <w:top w:val="single" w:color="FF3300" w:sz="12" w:space="0"/>
                        <w:left w:val="single" w:color="FF3300" w:sz="12" w:space="0"/>
                        <w:bottom w:val="single" w:color="FF3300" w:sz="12" w:space="0"/>
                        <w:right w:val="single" w:color="FF3300" w:sz="12" w:space="0"/>
                        <w:insideH w:val="single" w:color="FF3300" w:sz="12" w:space="0"/>
                        <w:insideV w:val="single" w:color="FF3300" w:sz="12" w:space="0"/>
                      </w:tblBorders>
                      <w:tblCellMar>
                        <w:top w:w="0" w:type="dxa"/>
                        <w:left w:w="0" w:type="dxa"/>
                        <w:bottom w:w="0" w:type="dxa"/>
                        <w:right w:w="0" w:type="dxa"/>
                      </w:tblCellMar>
                    </w:tblPrEx>
                    <w:trPr>
                      <w:trHeight w:val="196" w:hRule="atLeast"/>
                    </w:trPr>
                    <w:tc>
                      <w:tcPr>
                        <w:tcW w:w="1473" w:type="dxa"/>
                        <w:tcBorders>
                          <w:top w:val="single" w:color="000000" w:sz="12" w:space="0"/>
                          <w:left w:val="single" w:color="000000" w:sz="6" w:space="0"/>
                          <w:bottom w:val="double" w:color="000000" w:sz="2" w:space="0"/>
                          <w:right w:val="single" w:color="000000" w:sz="6" w:space="0"/>
                        </w:tcBorders>
                      </w:tcPr>
                      <w:p>
                        <w:pPr>
                          <w:pStyle w:val="16"/>
                          <w:spacing w:before="0"/>
                          <w:rPr>
                            <w:rFonts w:ascii="Times New Roman"/>
                            <w:sz w:val="12"/>
                          </w:rPr>
                        </w:pPr>
                      </w:p>
                    </w:tc>
                    <w:tc>
                      <w:tcPr>
                        <w:tcW w:w="268" w:type="dxa"/>
                        <w:vMerge w:val="continue"/>
                        <w:tcBorders>
                          <w:top w:val="nil"/>
                          <w:left w:val="single" w:color="000000" w:sz="6" w:space="0"/>
                          <w:right w:val="nil"/>
                        </w:tcBorders>
                      </w:tcPr>
                      <w:p>
                        <w:pPr>
                          <w:rPr>
                            <w:sz w:val="2"/>
                            <w:szCs w:val="2"/>
                          </w:rPr>
                        </w:pPr>
                      </w:p>
                    </w:tc>
                    <w:tc>
                      <w:tcPr>
                        <w:tcW w:w="369" w:type="dxa"/>
                        <w:vMerge w:val="continue"/>
                        <w:tcBorders>
                          <w:top w:val="nil"/>
                          <w:left w:val="nil"/>
                        </w:tcBorders>
                      </w:tcPr>
                      <w:p>
                        <w:pPr>
                          <w:rPr>
                            <w:sz w:val="2"/>
                            <w:szCs w:val="2"/>
                          </w:rPr>
                        </w:pPr>
                      </w:p>
                    </w:tc>
                  </w:tr>
                  <w:tr>
                    <w:tblPrEx>
                      <w:tblBorders>
                        <w:top w:val="single" w:color="FF3300" w:sz="12" w:space="0"/>
                        <w:left w:val="single" w:color="FF3300" w:sz="12" w:space="0"/>
                        <w:bottom w:val="single" w:color="FF3300" w:sz="12" w:space="0"/>
                        <w:right w:val="single" w:color="FF3300" w:sz="12" w:space="0"/>
                        <w:insideH w:val="single" w:color="FF3300" w:sz="12" w:space="0"/>
                        <w:insideV w:val="single" w:color="FF3300" w:sz="12" w:space="0"/>
                      </w:tblBorders>
                      <w:tblCellMar>
                        <w:top w:w="0" w:type="dxa"/>
                        <w:left w:w="0" w:type="dxa"/>
                        <w:bottom w:w="0" w:type="dxa"/>
                        <w:right w:w="0" w:type="dxa"/>
                      </w:tblCellMar>
                    </w:tblPrEx>
                    <w:trPr>
                      <w:trHeight w:val="198" w:hRule="atLeast"/>
                    </w:trPr>
                    <w:tc>
                      <w:tcPr>
                        <w:tcW w:w="1473" w:type="dxa"/>
                        <w:tcBorders>
                          <w:top w:val="double" w:color="000000" w:sz="2" w:space="0"/>
                          <w:left w:val="single" w:color="000000" w:sz="6" w:space="0"/>
                          <w:bottom w:val="single" w:color="000000" w:sz="12" w:space="0"/>
                          <w:right w:val="single" w:color="000000" w:sz="6" w:space="0"/>
                        </w:tcBorders>
                      </w:tcPr>
                      <w:p>
                        <w:pPr>
                          <w:pStyle w:val="16"/>
                          <w:spacing w:before="0"/>
                          <w:rPr>
                            <w:rFonts w:ascii="Times New Roman"/>
                            <w:sz w:val="12"/>
                          </w:rPr>
                        </w:pPr>
                      </w:p>
                    </w:tc>
                    <w:tc>
                      <w:tcPr>
                        <w:tcW w:w="268" w:type="dxa"/>
                        <w:vMerge w:val="continue"/>
                        <w:tcBorders>
                          <w:top w:val="nil"/>
                          <w:left w:val="single" w:color="000000" w:sz="6" w:space="0"/>
                          <w:right w:val="nil"/>
                        </w:tcBorders>
                      </w:tcPr>
                      <w:p>
                        <w:pPr>
                          <w:rPr>
                            <w:sz w:val="2"/>
                            <w:szCs w:val="2"/>
                          </w:rPr>
                        </w:pPr>
                      </w:p>
                    </w:tc>
                    <w:tc>
                      <w:tcPr>
                        <w:tcW w:w="369" w:type="dxa"/>
                        <w:vMerge w:val="continue"/>
                        <w:tcBorders>
                          <w:top w:val="nil"/>
                          <w:left w:val="nil"/>
                        </w:tcBorders>
                      </w:tcPr>
                      <w:p>
                        <w:pPr>
                          <w:rPr>
                            <w:sz w:val="2"/>
                            <w:szCs w:val="2"/>
                          </w:rPr>
                        </w:pPr>
                      </w:p>
                    </w:tc>
                  </w:tr>
                  <w:tr>
                    <w:tblPrEx>
                      <w:tblBorders>
                        <w:top w:val="single" w:color="FF3300" w:sz="12" w:space="0"/>
                        <w:left w:val="single" w:color="FF3300" w:sz="12" w:space="0"/>
                        <w:bottom w:val="single" w:color="FF3300" w:sz="12" w:space="0"/>
                        <w:right w:val="single" w:color="FF3300" w:sz="12" w:space="0"/>
                        <w:insideH w:val="single" w:color="FF3300" w:sz="12" w:space="0"/>
                        <w:insideV w:val="single" w:color="FF3300" w:sz="12" w:space="0"/>
                      </w:tblBorders>
                      <w:tblCellMar>
                        <w:top w:w="0" w:type="dxa"/>
                        <w:left w:w="0" w:type="dxa"/>
                        <w:bottom w:w="0" w:type="dxa"/>
                        <w:right w:w="0" w:type="dxa"/>
                      </w:tblCellMar>
                    </w:tblPrEx>
                    <w:trPr>
                      <w:trHeight w:val="196" w:hRule="atLeast"/>
                    </w:trPr>
                    <w:tc>
                      <w:tcPr>
                        <w:tcW w:w="1473" w:type="dxa"/>
                        <w:tcBorders>
                          <w:top w:val="single" w:color="000000" w:sz="12" w:space="0"/>
                          <w:left w:val="single" w:color="000000" w:sz="6" w:space="0"/>
                          <w:bottom w:val="double" w:color="000000" w:sz="2" w:space="0"/>
                          <w:right w:val="single" w:color="000000" w:sz="6" w:space="0"/>
                        </w:tcBorders>
                      </w:tcPr>
                      <w:p>
                        <w:pPr>
                          <w:pStyle w:val="16"/>
                          <w:spacing w:before="2"/>
                          <w:ind w:left="29" w:right="11"/>
                          <w:jc w:val="center"/>
                          <w:rPr>
                            <w:rFonts w:ascii="Arial MT"/>
                            <w:sz w:val="15"/>
                          </w:rPr>
                        </w:pPr>
                        <w:r>
                          <w:rPr>
                            <w:rFonts w:ascii="Arial MT"/>
                            <w:w w:val="105"/>
                            <w:sz w:val="15"/>
                          </w:rPr>
                          <w:t>m_pfnCreateObject</w:t>
                        </w:r>
                      </w:p>
                    </w:tc>
                    <w:tc>
                      <w:tcPr>
                        <w:tcW w:w="268" w:type="dxa"/>
                        <w:vMerge w:val="continue"/>
                        <w:tcBorders>
                          <w:top w:val="nil"/>
                          <w:left w:val="single" w:color="000000" w:sz="6" w:space="0"/>
                          <w:right w:val="nil"/>
                        </w:tcBorders>
                      </w:tcPr>
                      <w:p>
                        <w:pPr>
                          <w:rPr>
                            <w:sz w:val="2"/>
                            <w:szCs w:val="2"/>
                          </w:rPr>
                        </w:pPr>
                      </w:p>
                    </w:tc>
                    <w:tc>
                      <w:tcPr>
                        <w:tcW w:w="369" w:type="dxa"/>
                        <w:vMerge w:val="continue"/>
                        <w:tcBorders>
                          <w:top w:val="nil"/>
                          <w:left w:val="nil"/>
                        </w:tcBorders>
                      </w:tcPr>
                      <w:p>
                        <w:pPr>
                          <w:rPr>
                            <w:sz w:val="2"/>
                            <w:szCs w:val="2"/>
                          </w:rPr>
                        </w:pPr>
                      </w:p>
                    </w:tc>
                  </w:tr>
                  <w:tr>
                    <w:tblPrEx>
                      <w:tblBorders>
                        <w:top w:val="single" w:color="FF3300" w:sz="12" w:space="0"/>
                        <w:left w:val="single" w:color="FF3300" w:sz="12" w:space="0"/>
                        <w:bottom w:val="single" w:color="FF3300" w:sz="12" w:space="0"/>
                        <w:right w:val="single" w:color="FF3300" w:sz="12" w:space="0"/>
                        <w:insideH w:val="single" w:color="FF3300" w:sz="12" w:space="0"/>
                        <w:insideV w:val="single" w:color="FF3300" w:sz="12" w:space="0"/>
                      </w:tblBorders>
                      <w:tblCellMar>
                        <w:top w:w="0" w:type="dxa"/>
                        <w:left w:w="0" w:type="dxa"/>
                        <w:bottom w:w="0" w:type="dxa"/>
                        <w:right w:w="0" w:type="dxa"/>
                      </w:tblCellMar>
                    </w:tblPrEx>
                    <w:trPr>
                      <w:trHeight w:val="198" w:hRule="atLeast"/>
                    </w:trPr>
                    <w:tc>
                      <w:tcPr>
                        <w:tcW w:w="1473" w:type="dxa"/>
                        <w:tcBorders>
                          <w:top w:val="double" w:color="000000" w:sz="2" w:space="0"/>
                          <w:left w:val="single" w:color="000000" w:sz="6" w:space="0"/>
                          <w:right w:val="single" w:color="000000" w:sz="6" w:space="0"/>
                        </w:tcBorders>
                      </w:tcPr>
                      <w:p>
                        <w:pPr>
                          <w:pStyle w:val="16"/>
                          <w:spacing w:before="0" w:line="168" w:lineRule="exact"/>
                          <w:ind w:left="25" w:right="11"/>
                          <w:jc w:val="center"/>
                          <w:rPr>
                            <w:rFonts w:ascii="Arial MT"/>
                            <w:sz w:val="15"/>
                          </w:rPr>
                        </w:pPr>
                        <w:r>
                          <w:rPr>
                            <w:rFonts w:ascii="Arial MT"/>
                            <w:w w:val="105"/>
                            <w:sz w:val="15"/>
                          </w:rPr>
                          <w:t>m_pBaseClass</w:t>
                        </w:r>
                      </w:p>
                    </w:tc>
                    <w:tc>
                      <w:tcPr>
                        <w:tcW w:w="268" w:type="dxa"/>
                        <w:vMerge w:val="continue"/>
                        <w:tcBorders>
                          <w:top w:val="nil"/>
                          <w:left w:val="single" w:color="000000" w:sz="6" w:space="0"/>
                          <w:right w:val="nil"/>
                        </w:tcBorders>
                      </w:tcPr>
                      <w:p>
                        <w:pPr>
                          <w:rPr>
                            <w:sz w:val="2"/>
                            <w:szCs w:val="2"/>
                          </w:rPr>
                        </w:pPr>
                      </w:p>
                    </w:tc>
                    <w:tc>
                      <w:tcPr>
                        <w:tcW w:w="369" w:type="dxa"/>
                        <w:vMerge w:val="continue"/>
                        <w:tcBorders>
                          <w:top w:val="nil"/>
                          <w:left w:val="nil"/>
                        </w:tcBorders>
                      </w:tcPr>
                      <w:p>
                        <w:pPr>
                          <w:rPr>
                            <w:sz w:val="2"/>
                            <w:szCs w:val="2"/>
                          </w:rPr>
                        </w:pPr>
                      </w:p>
                    </w:tc>
                  </w:tr>
                  <w:tr>
                    <w:tblPrEx>
                      <w:tblBorders>
                        <w:top w:val="single" w:color="FF3300" w:sz="12" w:space="0"/>
                        <w:left w:val="single" w:color="FF3300" w:sz="12" w:space="0"/>
                        <w:bottom w:val="single" w:color="FF3300" w:sz="12" w:space="0"/>
                        <w:right w:val="single" w:color="FF3300" w:sz="12" w:space="0"/>
                        <w:insideH w:val="single" w:color="FF3300" w:sz="12" w:space="0"/>
                        <w:insideV w:val="single" w:color="FF3300" w:sz="12" w:space="0"/>
                      </w:tblBorders>
                      <w:tblCellMar>
                        <w:top w:w="0" w:type="dxa"/>
                        <w:left w:w="0" w:type="dxa"/>
                        <w:bottom w:w="0" w:type="dxa"/>
                        <w:right w:w="0" w:type="dxa"/>
                      </w:tblCellMar>
                    </w:tblPrEx>
                    <w:trPr>
                      <w:trHeight w:val="203" w:hRule="atLeast"/>
                    </w:trPr>
                    <w:tc>
                      <w:tcPr>
                        <w:tcW w:w="1473" w:type="dxa"/>
                        <w:tcBorders>
                          <w:left w:val="single" w:color="000000" w:sz="6" w:space="0"/>
                          <w:bottom w:val="single" w:color="000000" w:sz="6" w:space="0"/>
                          <w:right w:val="single" w:color="000000" w:sz="6" w:space="0"/>
                        </w:tcBorders>
                      </w:tcPr>
                      <w:p>
                        <w:pPr>
                          <w:pStyle w:val="16"/>
                          <w:spacing w:before="2"/>
                          <w:ind w:left="26" w:right="11"/>
                          <w:jc w:val="center"/>
                          <w:rPr>
                            <w:rFonts w:ascii="Arial MT"/>
                            <w:sz w:val="15"/>
                          </w:rPr>
                        </w:pPr>
                        <w:r>
                          <w:rPr>
                            <w:rFonts w:ascii="Arial MT"/>
                            <w:w w:val="105"/>
                            <w:sz w:val="15"/>
                          </w:rPr>
                          <w:t>m_pNextClass</w:t>
                        </w:r>
                      </w:p>
                    </w:tc>
                    <w:tc>
                      <w:tcPr>
                        <w:tcW w:w="637" w:type="dxa"/>
                        <w:gridSpan w:val="2"/>
                        <w:tcBorders>
                          <w:left w:val="single" w:color="000000" w:sz="6" w:space="0"/>
                          <w:bottom w:val="nil"/>
                        </w:tcBorders>
                      </w:tcPr>
                      <w:p>
                        <w:pPr>
                          <w:pStyle w:val="16"/>
                          <w:spacing w:before="0"/>
                          <w:rPr>
                            <w:rFonts w:ascii="Times New Roman"/>
                            <w:sz w:val="14"/>
                          </w:rPr>
                        </w:pPr>
                      </w:p>
                    </w:tc>
                  </w:tr>
                </w:tbl>
                <w:p>
                  <w:pPr>
                    <w:pStyle w:val="11"/>
                  </w:pPr>
                </w:p>
              </w:txbxContent>
            </v:textbox>
            <w10:wrap type="none"/>
            <w10:anchorlock/>
          </v:shape>
        </w:pict>
      </w:r>
    </w:p>
    <w:p>
      <w:pPr>
        <w:pStyle w:val="11"/>
        <w:rPr>
          <w:rFonts w:ascii="Arial"/>
          <w:b/>
          <w:sz w:val="3"/>
        </w:rPr>
      </w:pPr>
    </w:p>
    <w:p>
      <w:pPr>
        <w:pStyle w:val="11"/>
        <w:ind w:left="8243"/>
        <w:rPr>
          <w:rFonts w:ascii="Arial"/>
          <w:sz w:val="20"/>
        </w:rPr>
      </w:pPr>
      <w:r>
        <w:rPr>
          <w:rFonts w:ascii="Arial"/>
          <w:sz w:val="20"/>
        </w:rPr>
        <w:pict>
          <v:group id="_x0000_s3554" o:spid="_x0000_s3554" o:spt="203" style="height:85.15pt;width:72.5pt;" coordsize="1450,1703">
            <o:lock v:ext="edit"/>
            <v:shape id="_x0000_s3555" o:spid="_x0000_s3555" style="position:absolute;left:587;top:437;height:1200;width:619;" filled="f" stroked="t" coordorigin="587,438" coordsize="619,1200" path="m1115,438l1084,492,1084,527,1084,565,1084,601,1146,637,1192,673,1206,709,1206,745,1206,781,1161,818,1115,841,1115,890,1115,962,1115,1011,1130,1058,1130,1094,1130,1132,1084,1143,1040,1154,1025,1203,1025,1239,1025,1275,1055,1311,1055,1349,1055,1385,1009,1407,917,1407,855,1407,809,1407,797,1505,797,1577,797,1625,751,1638,705,1638,658,1638,650,1638,587,1608e">
              <v:path arrowok="t"/>
              <v:fill on="f" focussize="0,0"/>
              <v:stroke weight="1.30606299212598pt" color="#FF3300"/>
              <v:imagedata o:title=""/>
              <o:lock v:ext="edit"/>
            </v:shape>
            <v:shape id="_x0000_s3556" o:spid="_x0000_s3556" style="position:absolute;left:422;top:1534;height:168;width:252;" fillcolor="#FF3300" filled="t" stroked="f" coordorigin="422,1535" coordsize="252,168" path="m422,1535l612,1703,615,1623,674,1566,422,1535xe">
              <v:path arrowok="t"/>
              <v:fill on="t" focussize="0,0"/>
              <v:stroke on="f"/>
              <v:imagedata o:title=""/>
              <o:lock v:ext="edit"/>
            </v:shape>
            <v:shape id="_x0000_s3557" o:spid="_x0000_s3557" o:spt="202" type="#_x0000_t202" style="position:absolute;left:0;top:0;height:471;width:1450;" fillcolor="#E9E9E9" filled="t" stroked="f" coordsize="21600,21600">
              <v:path/>
              <v:fill on="t" focussize="0,0"/>
              <v:stroke on="f" joinstyle="miter"/>
              <v:imagedata o:title=""/>
              <o:lock v:ext="edit"/>
              <v:textbox inset="0mm,0mm,0mm,0mm">
                <w:txbxContent>
                  <w:p>
                    <w:pPr>
                      <w:spacing w:before="37" w:line="261" w:lineRule="auto"/>
                      <w:ind w:left="297" w:right="86" w:hanging="207"/>
                      <w:jc w:val="left"/>
                      <w:rPr>
                        <w:rFonts w:ascii="Arial"/>
                        <w:b/>
                        <w:sz w:val="15"/>
                      </w:rPr>
                    </w:pPr>
                    <w:r>
                      <w:rPr>
                        <w:rFonts w:ascii="Arial"/>
                        <w:b/>
                        <w:spacing w:val="-1"/>
                        <w:w w:val="105"/>
                        <w:sz w:val="15"/>
                      </w:rPr>
                      <w:t>CRuntimeClass::</w:t>
                    </w:r>
                    <w:r>
                      <w:rPr>
                        <w:rFonts w:ascii="Arial"/>
                        <w:b/>
                        <w:spacing w:val="-41"/>
                        <w:w w:val="105"/>
                        <w:sz w:val="15"/>
                      </w:rPr>
                      <w:t xml:space="preserve"> </w:t>
                    </w:r>
                    <w:r>
                      <w:rPr>
                        <w:rFonts w:ascii="Arial"/>
                        <w:b/>
                        <w:w w:val="105"/>
                        <w:sz w:val="15"/>
                      </w:rPr>
                      <w:t>pFirstClass</w:t>
                    </w:r>
                  </w:p>
                </w:txbxContent>
              </v:textbox>
            </v:shape>
            <w10:wrap type="none"/>
            <w10:anchorlock/>
          </v:group>
        </w:pict>
      </w:r>
    </w:p>
    <w:p>
      <w:pPr>
        <w:pStyle w:val="11"/>
        <w:rPr>
          <w:rFonts w:ascii="Arial"/>
          <w:b/>
          <w:sz w:val="20"/>
        </w:rPr>
      </w:pPr>
    </w:p>
    <w:p>
      <w:pPr>
        <w:pStyle w:val="11"/>
        <w:rPr>
          <w:rFonts w:ascii="Arial"/>
          <w:b/>
          <w:sz w:val="20"/>
        </w:rPr>
      </w:pPr>
    </w:p>
    <w:p>
      <w:pPr>
        <w:pStyle w:val="11"/>
        <w:spacing w:before="2"/>
        <w:rPr>
          <w:rFonts w:ascii="Arial"/>
          <w:b/>
          <w:sz w:val="19"/>
        </w:rPr>
      </w:pPr>
    </w:p>
    <w:p>
      <w:pPr>
        <w:tabs>
          <w:tab w:val="left" w:pos="3385"/>
        </w:tabs>
        <w:spacing w:before="69"/>
        <w:ind w:left="2627" w:right="0" w:firstLine="0"/>
        <w:jc w:val="left"/>
        <w:rPr>
          <w:rFonts w:hint="eastAsia" w:ascii="宋体" w:eastAsia="宋体"/>
          <w:sz w:val="18"/>
        </w:rPr>
      </w:pPr>
      <w:r>
        <w:pict>
          <v:group id="_x0000_s3558" o:spid="_x0000_s3558" o:spt="203" style="position:absolute;left:0pt;margin-left:411.9pt;margin-top:-42.55pt;height:3.85pt;width:3.85pt;mso-position-horizontal-relative:page;z-index:251789312;mso-width-relative:page;mso-height-relative:page;" coordorigin="8238,-851" coordsize="77,77">
            <o:lock v:ext="edit"/>
            <v:shape id="_x0000_s3559" o:spid="_x0000_s3559" style="position:absolute;left:8245;top:-845;height:64;width:64;" fillcolor="#FF3300" filled="t" stroked="f" coordorigin="8245,-845" coordsize="64,64" path="m8277,-845l8264,-842,8254,-835,8247,-825,8245,-813,8247,-800,8254,-790,8264,-783,8277,-781,8289,-783,8299,-790,8306,-800,8309,-813,8306,-825,8299,-835,8289,-842,8277,-845xe">
              <v:path arrowok="t"/>
              <v:fill on="t" focussize="0,0"/>
              <v:stroke on="f"/>
              <v:imagedata o:title=""/>
              <o:lock v:ext="edit"/>
            </v:shape>
            <v:shape id="_x0000_s3560" o:spid="_x0000_s3560" style="position:absolute;left:8245;top:-845;height:64;width:64;" filled="f" stroked="t" coordorigin="8245,-845" coordsize="64,64" path="m8309,-813l8306,-825,8299,-835,8289,-842,8277,-845,8264,-842,8254,-835,8247,-825,8245,-813,8247,-800,8254,-790,8264,-783,8277,-781,8289,-783,8299,-790,8306,-800,8309,-813xe">
              <v:path arrowok="t"/>
              <v:fill on="f" focussize="0,0"/>
              <v:stroke weight="0.652992125984252pt" color="#FF3300"/>
              <v:imagedata o:title=""/>
              <o:lock v:ext="edit"/>
            </v:shape>
          </v:group>
        </w:pict>
      </w:r>
      <w:r>
        <w:pict>
          <v:group id="_x0000_s3561" o:spid="_x0000_s3561" o:spt="203" style="position:absolute;left:0pt;margin-left:419.75pt;margin-top:-42.55pt;height:3.85pt;width:3.85pt;mso-position-horizontal-relative:page;z-index:-251428864;mso-width-relative:page;mso-height-relative:page;" coordorigin="8395,-851" coordsize="77,77">
            <o:lock v:ext="edit"/>
            <v:shape id="_x0000_s3562" o:spid="_x0000_s3562" style="position:absolute;left:8401;top:-845;height:64;width:64;" fillcolor="#FF3300" filled="t" stroked="f" coordorigin="8402,-845" coordsize="64,64" path="m8434,-845l8421,-842,8411,-835,8404,-825,8402,-813,8404,-800,8411,-790,8421,-783,8434,-781,8446,-783,8456,-790,8463,-800,8465,-813,8463,-825,8456,-835,8446,-842,8434,-845xe">
              <v:path arrowok="t"/>
              <v:fill on="t" focussize="0,0"/>
              <v:stroke on="f"/>
              <v:imagedata o:title=""/>
              <o:lock v:ext="edit"/>
            </v:shape>
            <v:shape id="_x0000_s3563" o:spid="_x0000_s3563" style="position:absolute;left:8401;top:-845;height:64;width:64;" filled="f" stroked="t" coordorigin="8402,-845" coordsize="64,64" path="m8465,-813l8463,-825,8456,-835,8446,-842,8434,-845,8421,-842,8411,-835,8404,-825,8402,-813,8404,-800,8411,-790,8421,-783,8434,-781,8446,-783,8456,-790,8463,-800,8465,-813xe">
              <v:path arrowok="t"/>
              <v:fill on="f" focussize="0,0"/>
              <v:stroke weight="0.652992125984252pt" color="#FF3300"/>
              <v:imagedata o:title=""/>
              <o:lock v:ext="edit"/>
            </v:shape>
          </v:group>
        </w:pict>
      </w:r>
      <w:r>
        <w:pict>
          <v:group id="_x0000_s3564" o:spid="_x0000_s3564" o:spt="203" style="position:absolute;left:0pt;margin-left:427.6pt;margin-top:-42.55pt;height:3.85pt;width:3.85pt;mso-position-horizontal-relative:page;z-index:-251428864;mso-width-relative:page;mso-height-relative:page;" coordorigin="8552,-851" coordsize="77,77">
            <o:lock v:ext="edit"/>
            <v:shape id="_x0000_s3565" o:spid="_x0000_s3565" style="position:absolute;left:8558;top:-845;height:64;width:64;" fillcolor="#FF3300" filled="t" stroked="f" coordorigin="8559,-845" coordsize="64,64" path="m8590,-845l8578,-842,8568,-835,8561,-825,8559,-813,8561,-800,8568,-790,8578,-783,8591,-781,8603,-783,8613,-790,8620,-800,8622,-813,8620,-825,8613,-835,8603,-842,8590,-845xe">
              <v:path arrowok="t"/>
              <v:fill on="t" focussize="0,0"/>
              <v:stroke on="f"/>
              <v:imagedata o:title=""/>
              <o:lock v:ext="edit"/>
            </v:shape>
            <v:shape id="_x0000_s3566" o:spid="_x0000_s3566" style="position:absolute;left:8558;top:-845;height:64;width:64;" filled="f" stroked="t" coordorigin="8559,-845" coordsize="64,64" path="m8622,-813l8620,-825,8613,-835,8603,-842,8590,-845,8578,-842,8568,-835,8561,-825,8559,-813,8561,-800,8568,-790,8578,-783,8591,-781,8603,-783,8613,-790,8620,-800,8622,-813xe">
              <v:path arrowok="t"/>
              <v:fill on="f" focussize="0,0"/>
              <v:stroke weight="0.652992125984252pt" color="#FF3300"/>
              <v:imagedata o:title=""/>
              <o:lock v:ext="edit"/>
            </v:shape>
          </v:group>
        </w:pict>
      </w:r>
      <w:r>
        <w:rPr>
          <w:rFonts w:hint="eastAsia" w:ascii="宋体" w:eastAsia="宋体"/>
          <w:sz w:val="18"/>
        </w:rPr>
        <w:t>圖</w:t>
      </w:r>
      <w:r>
        <w:rPr>
          <w:rFonts w:hint="eastAsia" w:ascii="宋体" w:eastAsia="宋体"/>
          <w:spacing w:val="-15"/>
          <w:sz w:val="18"/>
        </w:rPr>
        <w:t xml:space="preserve"> </w:t>
      </w:r>
      <w:r>
        <w:rPr>
          <w:rFonts w:ascii="Calibri" w:eastAsia="Calibri"/>
          <w:spacing w:val="9"/>
          <w:sz w:val="18"/>
        </w:rPr>
        <w:t>5.6</w:t>
      </w:r>
      <w:r>
        <w:rPr>
          <w:rFonts w:ascii="Calibri" w:eastAsia="Calibri"/>
          <w:spacing w:val="9"/>
          <w:sz w:val="18"/>
        </w:rPr>
        <w:tab/>
      </w:r>
      <w:r>
        <w:rPr>
          <w:rFonts w:hint="eastAsia" w:ascii="宋体" w:eastAsia="宋体"/>
          <w:w w:val="95"/>
          <w:sz w:val="18"/>
        </w:rPr>
        <w:t>以</w:t>
      </w:r>
      <w:r>
        <w:rPr>
          <w:rFonts w:hint="eastAsia" w:ascii="宋体" w:eastAsia="宋体"/>
          <w:spacing w:val="80"/>
          <w:w w:val="95"/>
          <w:sz w:val="18"/>
        </w:rPr>
        <w:t xml:space="preserve"> </w:t>
      </w:r>
      <w:r>
        <w:rPr>
          <w:rFonts w:ascii="Calibri" w:eastAsia="Calibri"/>
          <w:w w:val="95"/>
          <w:sz w:val="18"/>
        </w:rPr>
        <w:t>li</w:t>
      </w:r>
      <w:r>
        <w:rPr>
          <w:rFonts w:ascii="Calibri" w:eastAsia="Calibri"/>
          <w:spacing w:val="-21"/>
          <w:w w:val="95"/>
          <w:sz w:val="18"/>
        </w:rPr>
        <w:t xml:space="preserve"> </w:t>
      </w:r>
      <w:r>
        <w:rPr>
          <w:rFonts w:ascii="Calibri" w:eastAsia="Calibri"/>
          <w:w w:val="95"/>
          <w:sz w:val="18"/>
        </w:rPr>
        <w:t>st</w:t>
      </w:r>
      <w:r>
        <w:rPr>
          <w:rFonts w:ascii="Calibri" w:eastAsia="Calibri"/>
          <w:spacing w:val="69"/>
          <w:sz w:val="18"/>
        </w:rPr>
        <w:t xml:space="preserve"> </w:t>
      </w:r>
      <w:r>
        <w:rPr>
          <w:rFonts w:hint="eastAsia" w:ascii="宋体" w:eastAsia="宋体"/>
          <w:spacing w:val="28"/>
          <w:w w:val="95"/>
          <w:sz w:val="18"/>
        </w:rPr>
        <w:t>來表現</w:t>
      </w:r>
      <w:r>
        <w:rPr>
          <w:rFonts w:hint="eastAsia" w:ascii="宋体" w:eastAsia="宋体"/>
          <w:w w:val="95"/>
          <w:sz w:val="18"/>
        </w:rPr>
        <w:t>圖</w:t>
      </w:r>
      <w:r>
        <w:rPr>
          <w:rFonts w:hint="eastAsia" w:ascii="宋体" w:eastAsia="宋体"/>
          <w:spacing w:val="4"/>
          <w:w w:val="95"/>
          <w:sz w:val="18"/>
        </w:rPr>
        <w:t xml:space="preserve"> </w:t>
      </w:r>
      <w:r>
        <w:rPr>
          <w:rFonts w:ascii="Calibri" w:eastAsia="Calibri"/>
          <w:spacing w:val="9"/>
          <w:w w:val="95"/>
          <w:sz w:val="18"/>
        </w:rPr>
        <w:t>5.5</w:t>
      </w:r>
      <w:r>
        <w:rPr>
          <w:rFonts w:ascii="Calibri" w:eastAsia="Calibri"/>
          <w:spacing w:val="111"/>
          <w:sz w:val="18"/>
        </w:rPr>
        <w:t xml:space="preserve"> </w:t>
      </w:r>
      <w:r>
        <w:rPr>
          <w:rFonts w:hint="eastAsia" w:ascii="宋体" w:eastAsia="宋体"/>
          <w:w w:val="95"/>
          <w:sz w:val="18"/>
        </w:rPr>
        <w:t>的</w:t>
      </w:r>
      <w:r>
        <w:rPr>
          <w:rFonts w:hint="eastAsia" w:ascii="宋体" w:eastAsia="宋体"/>
          <w:spacing w:val="80"/>
          <w:w w:val="95"/>
          <w:sz w:val="18"/>
        </w:rPr>
        <w:t xml:space="preserve"> </w:t>
      </w:r>
      <w:r>
        <w:rPr>
          <w:rFonts w:ascii="Calibri" w:eastAsia="Calibri"/>
          <w:spacing w:val="13"/>
          <w:w w:val="95"/>
          <w:sz w:val="18"/>
        </w:rPr>
        <w:t>tree</w:t>
      </w:r>
      <w:r>
        <w:rPr>
          <w:rFonts w:hint="eastAsia" w:ascii="宋体" w:eastAsia="宋体"/>
          <w:spacing w:val="28"/>
          <w:w w:val="95"/>
          <w:sz w:val="18"/>
        </w:rPr>
        <w:t>。每一</w:t>
      </w:r>
      <w:r>
        <w:rPr>
          <w:rFonts w:hint="eastAsia" w:ascii="宋体" w:eastAsia="宋体"/>
          <w:w w:val="95"/>
          <w:sz w:val="18"/>
        </w:rPr>
        <w:t>個</w:t>
      </w:r>
      <w:r>
        <w:rPr>
          <w:rFonts w:hint="eastAsia" w:ascii="宋体" w:eastAsia="宋体"/>
          <w:spacing w:val="79"/>
          <w:w w:val="95"/>
          <w:sz w:val="18"/>
        </w:rPr>
        <w:t xml:space="preserve"> </w:t>
      </w:r>
      <w:r>
        <w:rPr>
          <w:rFonts w:ascii="Calibri" w:eastAsia="Calibri"/>
          <w:w w:val="95"/>
          <w:sz w:val="18"/>
        </w:rPr>
        <w:t>li</w:t>
      </w:r>
      <w:r>
        <w:rPr>
          <w:rFonts w:ascii="Calibri" w:eastAsia="Calibri"/>
          <w:spacing w:val="-21"/>
          <w:w w:val="95"/>
          <w:sz w:val="18"/>
        </w:rPr>
        <w:t xml:space="preserve"> </w:t>
      </w:r>
      <w:r>
        <w:rPr>
          <w:rFonts w:ascii="Calibri" w:eastAsia="Calibri"/>
          <w:w w:val="95"/>
          <w:sz w:val="18"/>
        </w:rPr>
        <w:t>st</w:t>
      </w:r>
      <w:r>
        <w:rPr>
          <w:rFonts w:ascii="Calibri" w:eastAsia="Calibri"/>
          <w:spacing w:val="48"/>
          <w:sz w:val="18"/>
        </w:rPr>
        <w:t xml:space="preserve"> </w:t>
      </w:r>
      <w:r>
        <w:rPr>
          <w:rFonts w:ascii="Calibri" w:eastAsia="Calibri"/>
          <w:spacing w:val="10"/>
          <w:w w:val="95"/>
          <w:sz w:val="18"/>
        </w:rPr>
        <w:t>node</w:t>
      </w:r>
      <w:r>
        <w:rPr>
          <w:rFonts w:ascii="Calibri" w:eastAsia="Calibri"/>
          <w:spacing w:val="109"/>
          <w:sz w:val="18"/>
        </w:rPr>
        <w:t xml:space="preserve"> </w:t>
      </w:r>
      <w:r>
        <w:rPr>
          <w:rFonts w:hint="eastAsia" w:ascii="宋体" w:eastAsia="宋体"/>
          <w:spacing w:val="28"/>
          <w:w w:val="95"/>
          <w:sz w:val="18"/>
        </w:rPr>
        <w:t>是一</w:t>
      </w:r>
      <w:r>
        <w:rPr>
          <w:rFonts w:hint="eastAsia" w:ascii="宋体" w:eastAsia="宋体"/>
          <w:w w:val="95"/>
          <w:sz w:val="18"/>
        </w:rPr>
        <w:t>個</w:t>
      </w:r>
    </w:p>
    <w:p>
      <w:pPr>
        <w:spacing w:before="10"/>
        <w:ind w:left="3347" w:right="0" w:firstLine="0"/>
        <w:jc w:val="left"/>
        <w:rPr>
          <w:rFonts w:hint="eastAsia" w:ascii="宋体" w:eastAsia="宋体"/>
          <w:sz w:val="18"/>
        </w:rPr>
      </w:pPr>
      <w:r>
        <w:rPr>
          <w:rFonts w:ascii="Calibri" w:eastAsia="Calibri"/>
          <w:spacing w:val="12"/>
          <w:w w:val="95"/>
          <w:sz w:val="18"/>
        </w:rPr>
        <w:t>CRuntimeClass</w:t>
      </w:r>
      <w:r>
        <w:rPr>
          <w:rFonts w:ascii="Calibri" w:eastAsia="Calibri"/>
          <w:spacing w:val="29"/>
          <w:w w:val="95"/>
          <w:sz w:val="18"/>
        </w:rPr>
        <w:t xml:space="preserve"> </w:t>
      </w:r>
      <w:r>
        <w:rPr>
          <w:rFonts w:ascii="Calibri" w:eastAsia="Calibri"/>
          <w:spacing w:val="14"/>
          <w:w w:val="95"/>
          <w:sz w:val="18"/>
        </w:rPr>
        <w:t>object</w:t>
      </w:r>
      <w:r>
        <w:rPr>
          <w:rFonts w:hint="eastAsia" w:ascii="宋体" w:eastAsia="宋体"/>
          <w:w w:val="95"/>
          <w:sz w:val="18"/>
        </w:rPr>
        <w:t>。</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8"/>
        <w:rPr>
          <w:rFonts w:ascii="宋体"/>
          <w:sz w:val="21"/>
        </w:rPr>
      </w:pPr>
    </w:p>
    <w:p>
      <w:pPr>
        <w:pStyle w:val="5"/>
      </w:pPr>
      <w:r>
        <w:t>242</w:t>
      </w:r>
    </w:p>
    <w:p>
      <w:pPr>
        <w:spacing w:after="0"/>
        <w:sectPr>
          <w:type w:val="continuous"/>
          <w:pgSz w:w="10320" w:h="13220"/>
          <w:pgMar w:top="580" w:right="80" w:bottom="280" w:left="40" w:header="720" w:footer="720" w:gutter="0"/>
          <w:cols w:space="720" w:num="1"/>
        </w:sectPr>
      </w:pPr>
    </w:p>
    <w:p>
      <w:pPr>
        <w:pStyle w:val="11"/>
        <w:spacing w:before="64"/>
        <w:ind w:left="6380"/>
        <w:rPr>
          <w:rFonts w:hint="eastAsia" w:ascii="宋体" w:eastAsia="宋体"/>
        </w:rPr>
      </w:pPr>
      <w:r>
        <w:pict>
          <v:rect id="_x0000_s3567" o:spid="_x0000_s3567" o:spt="1" style="position:absolute;left:0pt;margin-left:131.9pt;margin-top:18.85pt;height:0.7pt;width:323pt;mso-position-horizontal-relative:page;mso-wrap-distance-bottom:0pt;mso-wrap-distance-top:0pt;z-index:-251189248;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5"/>
        </w:rPr>
        <w:t xml:space="preserve">第５章 </w:t>
      </w:r>
      <w:r>
        <w:rPr>
          <w:rFonts w:ascii="Times New Roman" w:eastAsia="Times New Roman"/>
        </w:rPr>
        <w:t>Polymorphism</w:t>
      </w:r>
      <w:r>
        <w:rPr>
          <w:rFonts w:hint="eastAsia" w:ascii="宋体" w:eastAsia="宋体"/>
        </w:rPr>
        <w:t>（多型）的應用</w:t>
      </w:r>
    </w:p>
    <w:p>
      <w:pPr>
        <w:pStyle w:val="11"/>
        <w:rPr>
          <w:rFonts w:ascii="宋体"/>
          <w:sz w:val="20"/>
        </w:rPr>
      </w:pPr>
    </w:p>
    <w:p>
      <w:pPr>
        <w:pStyle w:val="11"/>
        <w:spacing w:before="8"/>
        <w:rPr>
          <w:rFonts w:ascii="宋体"/>
          <w:sz w:val="22"/>
        </w:rPr>
      </w:pPr>
    </w:p>
    <w:p>
      <w:pPr>
        <w:pStyle w:val="4"/>
        <w:spacing w:before="77"/>
        <w:rPr>
          <w:rFonts w:hint="eastAsia" w:ascii="宋体" w:eastAsia="宋体"/>
        </w:rPr>
      </w:pPr>
      <w:r>
        <w:rPr>
          <w:w w:val="110"/>
        </w:rPr>
        <w:t>CRuntimeClass</w:t>
      </w:r>
      <w:r>
        <w:rPr>
          <w:spacing w:val="19"/>
          <w:w w:val="110"/>
        </w:rPr>
        <w:t xml:space="preserve"> -  </w:t>
      </w:r>
      <w:r>
        <w:rPr>
          <w:rFonts w:hint="eastAsia" w:ascii="宋体" w:eastAsia="宋体"/>
          <w:spacing w:val="9"/>
          <w:w w:val="110"/>
        </w:rPr>
        <w:t>實作</w:t>
      </w:r>
    </w:p>
    <w:p>
      <w:pPr>
        <w:pStyle w:val="11"/>
        <w:spacing w:before="7"/>
        <w:rPr>
          <w:rFonts w:ascii="宋体"/>
          <w:sz w:val="24"/>
        </w:rPr>
      </w:pPr>
    </w:p>
    <w:p>
      <w:pPr>
        <w:spacing w:before="0" w:line="374" w:lineRule="auto"/>
        <w:ind w:left="2627" w:right="1155" w:firstLine="0"/>
        <w:jc w:val="both"/>
        <w:rPr>
          <w:rFonts w:hint="eastAsia" w:ascii="宋体" w:eastAsia="宋体"/>
          <w:sz w:val="18"/>
        </w:rPr>
      </w:pPr>
      <w:r>
        <w:rPr>
          <w:rFonts w:hint="eastAsia" w:ascii="宋体" w:eastAsia="宋体"/>
          <w:spacing w:val="3"/>
          <w:sz w:val="18"/>
        </w:rPr>
        <w:t xml:space="preserve">維護一個最簡單形式的 </w:t>
      </w:r>
      <w:r>
        <w:rPr>
          <w:rFonts w:ascii="Times New Roman" w:eastAsia="Times New Roman"/>
          <w:sz w:val="18"/>
        </w:rPr>
        <w:t>list</w:t>
      </w:r>
      <w:r>
        <w:rPr>
          <w:rFonts w:hint="eastAsia" w:ascii="宋体" w:eastAsia="宋体"/>
          <w:sz w:val="18"/>
        </w:rPr>
        <w:t>（串列），只需要一個頭部指標。由於這樣一個頭部</w:t>
      </w:r>
      <w:r>
        <w:rPr>
          <w:rFonts w:hint="eastAsia" w:ascii="宋体" w:eastAsia="宋体"/>
          <w:spacing w:val="6"/>
          <w:sz w:val="18"/>
        </w:rPr>
        <w:t xml:space="preserve">指標在整個 </w:t>
      </w:r>
      <w:r>
        <w:rPr>
          <w:rFonts w:ascii="Times New Roman" w:eastAsia="Times New Roman"/>
          <w:sz w:val="18"/>
        </w:rPr>
        <w:t>list</w:t>
      </w:r>
      <w:r>
        <w:rPr>
          <w:rFonts w:ascii="Times New Roman" w:eastAsia="Times New Roman"/>
          <w:spacing w:val="41"/>
          <w:sz w:val="18"/>
        </w:rPr>
        <w:t xml:space="preserve"> </w:t>
      </w:r>
      <w:r>
        <w:rPr>
          <w:rFonts w:hint="eastAsia" w:ascii="宋体" w:eastAsia="宋体"/>
          <w:spacing w:val="2"/>
          <w:sz w:val="18"/>
        </w:rPr>
        <w:t xml:space="preserve">中只需唯一一個，當然應該把它設計為 </w:t>
      </w:r>
      <w:r>
        <w:rPr>
          <w:rFonts w:ascii="Times New Roman" w:eastAsia="Times New Roman"/>
          <w:i/>
          <w:sz w:val="18"/>
        </w:rPr>
        <w:t>CRuntimeClass</w:t>
      </w:r>
      <w:r>
        <w:rPr>
          <w:rFonts w:ascii="Times New Roman" w:eastAsia="Times New Roman"/>
          <w:i/>
          <w:spacing w:val="44"/>
          <w:sz w:val="18"/>
        </w:rPr>
        <w:t xml:space="preserve"> </w:t>
      </w:r>
      <w:r>
        <w:rPr>
          <w:rFonts w:hint="eastAsia" w:ascii="宋体" w:eastAsia="宋体"/>
          <w:sz w:val="18"/>
        </w:rPr>
        <w:t>的一個</w:t>
      </w:r>
      <w:r>
        <w:rPr>
          <w:rFonts w:ascii="Times New Roman" w:eastAsia="Times New Roman"/>
          <w:sz w:val="18"/>
        </w:rPr>
        <w:t>static</w:t>
      </w:r>
      <w:r>
        <w:rPr>
          <w:rFonts w:ascii="Times New Roman" w:eastAsia="Times New Roman"/>
          <w:spacing w:val="1"/>
          <w:sz w:val="18"/>
        </w:rPr>
        <w:t xml:space="preserve"> </w:t>
      </w:r>
      <w:r>
        <w:rPr>
          <w:rFonts w:ascii="Times New Roman" w:eastAsia="Times New Roman"/>
          <w:sz w:val="18"/>
        </w:rPr>
        <w:t>member</w:t>
      </w:r>
      <w:r>
        <w:rPr>
          <w:rFonts w:hint="eastAsia" w:ascii="宋体" w:eastAsia="宋体"/>
          <w:spacing w:val="1"/>
          <w:sz w:val="18"/>
        </w:rPr>
        <w:t xml:space="preserve">。設計為 </w:t>
      </w:r>
      <w:r>
        <w:rPr>
          <w:rFonts w:ascii="Times New Roman" w:eastAsia="Times New Roman"/>
          <w:sz w:val="18"/>
        </w:rPr>
        <w:t>global</w:t>
      </w:r>
      <w:r>
        <w:rPr>
          <w:rFonts w:ascii="Times New Roman" w:eastAsia="Times New Roman"/>
          <w:spacing w:val="6"/>
          <w:sz w:val="18"/>
        </w:rPr>
        <w:t xml:space="preserve"> </w:t>
      </w:r>
      <w:r>
        <w:rPr>
          <w:rFonts w:hint="eastAsia" w:ascii="宋体" w:eastAsia="宋体"/>
          <w:sz w:val="18"/>
        </w:rPr>
        <w:t xml:space="preserve">變數雖然也可以，但既然它與 </w:t>
      </w:r>
      <w:r>
        <w:rPr>
          <w:rFonts w:ascii="Times New Roman" w:eastAsia="Times New Roman"/>
          <w:i/>
          <w:sz w:val="18"/>
        </w:rPr>
        <w:t>CRuntimeClass</w:t>
      </w:r>
      <w:r>
        <w:rPr>
          <w:rFonts w:ascii="Times New Roman" w:eastAsia="Times New Roman"/>
          <w:i/>
          <w:spacing w:val="5"/>
          <w:sz w:val="18"/>
        </w:rPr>
        <w:t xml:space="preserve"> </w:t>
      </w:r>
      <w:r>
        <w:rPr>
          <w:rFonts w:hint="eastAsia" w:ascii="宋体" w:eastAsia="宋体"/>
          <w:sz w:val="18"/>
        </w:rPr>
        <w:t xml:space="preserve">關係密切，從物件導向的封裝角度去考慮，設計為 </w:t>
      </w:r>
      <w:r>
        <w:rPr>
          <w:rFonts w:ascii="Times New Roman" w:eastAsia="Times New Roman"/>
          <w:i/>
          <w:sz w:val="18"/>
        </w:rPr>
        <w:t>CRuntimeClass</w:t>
      </w:r>
      <w:r>
        <w:rPr>
          <w:rFonts w:ascii="Times New Roman" w:eastAsia="Times New Roman"/>
          <w:i/>
          <w:spacing w:val="3"/>
          <w:sz w:val="18"/>
        </w:rPr>
        <w:t xml:space="preserve"> </w:t>
      </w:r>
      <w:r>
        <w:rPr>
          <w:rFonts w:hint="eastAsia" w:ascii="宋体" w:eastAsia="宋体"/>
          <w:spacing w:val="2"/>
          <w:sz w:val="18"/>
        </w:rPr>
        <w:t xml:space="preserve">的 </w:t>
      </w:r>
      <w:r>
        <w:rPr>
          <w:rFonts w:ascii="Times New Roman" w:eastAsia="Times New Roman"/>
          <w:sz w:val="18"/>
        </w:rPr>
        <w:t>data</w:t>
      </w:r>
      <w:r>
        <w:rPr>
          <w:rFonts w:ascii="Times New Roman" w:eastAsia="Times New Roman"/>
          <w:spacing w:val="6"/>
          <w:sz w:val="18"/>
        </w:rPr>
        <w:t xml:space="preserve"> </w:t>
      </w:r>
      <w:r>
        <w:rPr>
          <w:rFonts w:ascii="Times New Roman" w:eastAsia="Times New Roman"/>
          <w:sz w:val="18"/>
        </w:rPr>
        <w:t>member</w:t>
      </w:r>
      <w:r>
        <w:rPr>
          <w:rFonts w:ascii="Times New Roman" w:eastAsia="Times New Roman"/>
          <w:spacing w:val="3"/>
          <w:sz w:val="18"/>
        </w:rPr>
        <w:t xml:space="preserve"> </w:t>
      </w:r>
      <w:r>
        <w:rPr>
          <w:rFonts w:hint="eastAsia" w:ascii="宋体" w:eastAsia="宋体"/>
          <w:sz w:val="18"/>
        </w:rPr>
        <w:t>還是比較理想。</w:t>
      </w:r>
    </w:p>
    <w:p>
      <w:pPr>
        <w:pStyle w:val="11"/>
        <w:spacing w:before="10"/>
        <w:rPr>
          <w:rFonts w:ascii="宋体"/>
          <w:sz w:val="18"/>
        </w:rPr>
      </w:pPr>
    </w:p>
    <w:p>
      <w:pPr>
        <w:spacing w:before="0"/>
        <w:ind w:left="2627" w:right="0" w:firstLine="0"/>
        <w:jc w:val="both"/>
        <w:rPr>
          <w:rFonts w:hint="eastAsia" w:ascii="宋体" w:eastAsia="宋体"/>
          <w:sz w:val="18"/>
        </w:rPr>
      </w:pPr>
      <w:r>
        <w:rPr>
          <w:rFonts w:hint="eastAsia" w:ascii="宋体" w:eastAsia="宋体"/>
          <w:spacing w:val="3"/>
          <w:sz w:val="18"/>
        </w:rPr>
        <w:t xml:space="preserve">下面就是 </w:t>
      </w:r>
      <w:r>
        <w:rPr>
          <w:rFonts w:ascii="Times New Roman" w:eastAsia="Times New Roman"/>
          <w:i/>
          <w:sz w:val="18"/>
        </w:rPr>
        <w:t>CRuntimeClass</w:t>
      </w:r>
      <w:r>
        <w:rPr>
          <w:rFonts w:ascii="Times New Roman" w:eastAsia="Times New Roman"/>
          <w:i/>
          <w:spacing w:val="62"/>
          <w:sz w:val="18"/>
        </w:rPr>
        <w:t xml:space="preserve"> </w:t>
      </w:r>
      <w:r>
        <w:rPr>
          <w:rFonts w:hint="eastAsia" w:ascii="宋体" w:eastAsia="宋体"/>
          <w:sz w:val="18"/>
        </w:rPr>
        <w:t>的實作碼：</w:t>
      </w:r>
    </w:p>
    <w:p>
      <w:pPr>
        <w:pStyle w:val="11"/>
        <w:spacing w:before="12"/>
        <w:rPr>
          <w:rFonts w:ascii="宋体"/>
          <w:sz w:val="27"/>
        </w:rPr>
      </w:pPr>
    </w:p>
    <w:tbl>
      <w:tblPr>
        <w:tblStyle w:val="12"/>
        <w:tblW w:w="0" w:type="auto"/>
        <w:tblInd w:w="2862"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23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68" w:hRule="atLeast"/>
        </w:trPr>
        <w:tc>
          <w:tcPr>
            <w:tcW w:w="6235" w:type="dxa"/>
            <w:tcBorders>
              <w:bottom w:val="nil"/>
            </w:tcBorders>
          </w:tcPr>
          <w:p>
            <w:pPr>
              <w:pStyle w:val="16"/>
              <w:spacing w:before="58"/>
              <w:ind w:left="54"/>
              <w:rPr>
                <w:b/>
                <w:sz w:val="16"/>
              </w:rPr>
            </w:pPr>
            <w:r>
              <w:rPr>
                <w:sz w:val="16"/>
              </w:rPr>
              <w:t>struct</w:t>
            </w:r>
            <w:r>
              <w:rPr>
                <w:spacing w:val="-11"/>
                <w:sz w:val="16"/>
              </w:rPr>
              <w:t xml:space="preserve"> </w:t>
            </w:r>
            <w:r>
              <w:rPr>
                <w:b/>
                <w:sz w:val="16"/>
              </w:rPr>
              <w:t>CRuntimeClass</w:t>
            </w:r>
          </w:p>
          <w:p>
            <w:pPr>
              <w:pStyle w:val="16"/>
              <w:spacing w:before="45"/>
              <w:ind w:left="54"/>
              <w:rPr>
                <w:sz w:val="16"/>
              </w:rPr>
            </w:pPr>
            <w:r>
              <w:rPr>
                <w:w w:val="98"/>
                <w:sz w:val="16"/>
              </w:rPr>
              <w:t>{</w:t>
            </w:r>
          </w:p>
          <w:p>
            <w:pPr>
              <w:pStyle w:val="16"/>
              <w:spacing w:before="39" w:line="292" w:lineRule="auto"/>
              <w:ind w:left="300" w:right="3804"/>
              <w:rPr>
                <w:sz w:val="16"/>
              </w:rPr>
            </w:pPr>
            <w:r>
              <w:rPr>
                <w:sz w:val="16"/>
              </w:rPr>
              <w:t>char*</w:t>
            </w:r>
            <w:r>
              <w:rPr>
                <w:spacing w:val="-17"/>
                <w:sz w:val="16"/>
              </w:rPr>
              <w:t xml:space="preserve"> </w:t>
            </w:r>
            <w:r>
              <w:rPr>
                <w:sz w:val="16"/>
              </w:rPr>
              <w:t>m_lpszClassName;</w:t>
            </w:r>
            <w:r>
              <w:rPr>
                <w:spacing w:val="-93"/>
                <w:sz w:val="16"/>
              </w:rPr>
              <w:t xml:space="preserve"> </w:t>
            </w:r>
            <w:r>
              <w:rPr>
                <w:sz w:val="16"/>
              </w:rPr>
              <w:t>int</w:t>
            </w:r>
            <w:r>
              <w:rPr>
                <w:spacing w:val="-4"/>
                <w:sz w:val="16"/>
              </w:rPr>
              <w:t xml:space="preserve"> </w:t>
            </w:r>
            <w:r>
              <w:rPr>
                <w:sz w:val="16"/>
              </w:rPr>
              <w:t>m_nObjectSize;</w:t>
            </w:r>
          </w:p>
          <w:p>
            <w:pPr>
              <w:pStyle w:val="16"/>
              <w:spacing w:before="0" w:line="292" w:lineRule="auto"/>
              <w:ind w:left="300" w:right="640"/>
              <w:rPr>
                <w:sz w:val="16"/>
              </w:rPr>
            </w:pPr>
            <w:r>
              <w:rPr>
                <w:sz w:val="16"/>
              </w:rPr>
              <w:t>UINT</w:t>
            </w:r>
            <w:r>
              <w:rPr>
                <w:spacing w:val="-6"/>
                <w:sz w:val="16"/>
              </w:rPr>
              <w:t xml:space="preserve"> </w:t>
            </w:r>
            <w:r>
              <w:rPr>
                <w:sz w:val="16"/>
              </w:rPr>
              <w:t>m_wSchema;</w:t>
            </w:r>
            <w:r>
              <w:rPr>
                <w:spacing w:val="-5"/>
                <w:sz w:val="16"/>
              </w:rPr>
              <w:t xml:space="preserve"> </w:t>
            </w:r>
            <w:r>
              <w:rPr>
                <w:sz w:val="16"/>
              </w:rPr>
              <w:t>//</w:t>
            </w:r>
            <w:r>
              <w:rPr>
                <w:spacing w:val="-5"/>
                <w:sz w:val="16"/>
              </w:rPr>
              <w:t xml:space="preserve"> </w:t>
            </w:r>
            <w:r>
              <w:rPr>
                <w:sz w:val="16"/>
              </w:rPr>
              <w:t>schema</w:t>
            </w:r>
            <w:r>
              <w:rPr>
                <w:spacing w:val="-5"/>
                <w:sz w:val="16"/>
              </w:rPr>
              <w:t xml:space="preserve"> </w:t>
            </w:r>
            <w:r>
              <w:rPr>
                <w:sz w:val="16"/>
              </w:rPr>
              <w:t>number</w:t>
            </w:r>
            <w:r>
              <w:rPr>
                <w:spacing w:val="-5"/>
                <w:sz w:val="16"/>
              </w:rPr>
              <w:t xml:space="preserve"> </w:t>
            </w:r>
            <w:r>
              <w:rPr>
                <w:sz w:val="16"/>
              </w:rPr>
              <w:t>of</w:t>
            </w:r>
            <w:r>
              <w:rPr>
                <w:spacing w:val="-5"/>
                <w:sz w:val="16"/>
              </w:rPr>
              <w:t xml:space="preserve"> </w:t>
            </w:r>
            <w:r>
              <w:rPr>
                <w:sz w:val="16"/>
              </w:rPr>
              <w:t>the</w:t>
            </w:r>
            <w:r>
              <w:rPr>
                <w:spacing w:val="-5"/>
                <w:sz w:val="16"/>
              </w:rPr>
              <w:t xml:space="preserve"> </w:t>
            </w:r>
            <w:r>
              <w:rPr>
                <w:sz w:val="16"/>
              </w:rPr>
              <w:t>loaded</w:t>
            </w:r>
            <w:r>
              <w:rPr>
                <w:spacing w:val="-5"/>
                <w:sz w:val="16"/>
              </w:rPr>
              <w:t xml:space="preserve"> </w:t>
            </w:r>
            <w:r>
              <w:rPr>
                <w:sz w:val="16"/>
              </w:rPr>
              <w:t>class</w:t>
            </w:r>
            <w:r>
              <w:rPr>
                <w:spacing w:val="-93"/>
                <w:sz w:val="16"/>
              </w:rPr>
              <w:t xml:space="preserve"> </w:t>
            </w:r>
            <w:r>
              <w:rPr>
                <w:sz w:val="16"/>
              </w:rPr>
              <w:t>CObject*</w:t>
            </w:r>
            <w:r>
              <w:rPr>
                <w:spacing w:val="-2"/>
                <w:sz w:val="16"/>
              </w:rPr>
              <w:t xml:space="preserve"> </w:t>
            </w:r>
            <w:r>
              <w:rPr>
                <w:sz w:val="16"/>
              </w:rPr>
              <w:t>(*</w:t>
            </w:r>
            <w:r>
              <w:rPr>
                <w:spacing w:val="-1"/>
                <w:sz w:val="16"/>
              </w:rPr>
              <w:t xml:space="preserve"> </w:t>
            </w:r>
            <w:r>
              <w:rPr>
                <w:sz w:val="16"/>
              </w:rPr>
              <w:t>m_pfnCreateObject)();</w:t>
            </w:r>
          </w:p>
          <w:p>
            <w:pPr>
              <w:pStyle w:val="16"/>
              <w:spacing w:before="0" w:line="181" w:lineRule="exact"/>
              <w:ind w:left="300"/>
              <w:rPr>
                <w:sz w:val="16"/>
              </w:rPr>
            </w:pPr>
            <w:r>
              <w:rPr>
                <w:sz w:val="16"/>
              </w:rPr>
              <w:t>CRuntimeClass*</w:t>
            </w:r>
            <w:r>
              <w:rPr>
                <w:spacing w:val="-17"/>
                <w:sz w:val="16"/>
              </w:rPr>
              <w:t xml:space="preserve"> </w:t>
            </w:r>
            <w:r>
              <w:rPr>
                <w:sz w:val="16"/>
              </w:rPr>
              <w:t>m_pBaseClass;</w:t>
            </w:r>
          </w:p>
          <w:p>
            <w:pPr>
              <w:pStyle w:val="16"/>
              <w:spacing w:before="3"/>
              <w:rPr>
                <w:rFonts w:ascii="宋体"/>
                <w:sz w:val="20"/>
              </w:rPr>
            </w:pPr>
          </w:p>
          <w:p>
            <w:pPr>
              <w:pStyle w:val="16"/>
              <w:tabs>
                <w:tab w:val="left" w:pos="3559"/>
              </w:tabs>
              <w:spacing w:before="1" w:line="292" w:lineRule="auto"/>
              <w:ind w:left="300" w:right="640"/>
              <w:rPr>
                <w:sz w:val="16"/>
              </w:rPr>
            </w:pPr>
            <w:r>
              <w:rPr>
                <w:sz w:val="16"/>
              </w:rPr>
              <w:t>//</w:t>
            </w:r>
            <w:r>
              <w:rPr>
                <w:spacing w:val="-7"/>
                <w:sz w:val="16"/>
              </w:rPr>
              <w:t xml:space="preserve"> </w:t>
            </w:r>
            <w:r>
              <w:rPr>
                <w:sz w:val="16"/>
              </w:rPr>
              <w:t>CRuntimeClass</w:t>
            </w:r>
            <w:r>
              <w:rPr>
                <w:spacing w:val="-6"/>
                <w:sz w:val="16"/>
              </w:rPr>
              <w:t xml:space="preserve"> </w:t>
            </w:r>
            <w:r>
              <w:rPr>
                <w:sz w:val="16"/>
              </w:rPr>
              <w:t>objects</w:t>
            </w:r>
            <w:r>
              <w:rPr>
                <w:spacing w:val="-6"/>
                <w:sz w:val="16"/>
              </w:rPr>
              <w:t xml:space="preserve"> </w:t>
            </w:r>
            <w:r>
              <w:rPr>
                <w:sz w:val="16"/>
              </w:rPr>
              <w:t>linked</w:t>
            </w:r>
            <w:r>
              <w:rPr>
                <w:spacing w:val="-7"/>
                <w:sz w:val="16"/>
              </w:rPr>
              <w:t xml:space="preserve"> </w:t>
            </w:r>
            <w:r>
              <w:rPr>
                <w:sz w:val="16"/>
              </w:rPr>
              <w:t>together</w:t>
            </w:r>
            <w:r>
              <w:rPr>
                <w:spacing w:val="-6"/>
                <w:sz w:val="16"/>
              </w:rPr>
              <w:t xml:space="preserve"> </w:t>
            </w:r>
            <w:r>
              <w:rPr>
                <w:sz w:val="16"/>
              </w:rPr>
              <w:t>in</w:t>
            </w:r>
            <w:r>
              <w:rPr>
                <w:spacing w:val="-6"/>
                <w:sz w:val="16"/>
              </w:rPr>
              <w:t xml:space="preserve"> </w:t>
            </w:r>
            <w:r>
              <w:rPr>
                <w:sz w:val="16"/>
              </w:rPr>
              <w:t>simple</w:t>
            </w:r>
            <w:r>
              <w:rPr>
                <w:spacing w:val="-6"/>
                <w:sz w:val="16"/>
              </w:rPr>
              <w:t xml:space="preserve"> </w:t>
            </w:r>
            <w:r>
              <w:rPr>
                <w:sz w:val="16"/>
              </w:rPr>
              <w:t>list</w:t>
            </w:r>
            <w:r>
              <w:rPr>
                <w:spacing w:val="-93"/>
                <w:sz w:val="16"/>
              </w:rPr>
              <w:t xml:space="preserve"> </w:t>
            </w:r>
            <w:r>
              <w:rPr>
                <w:sz w:val="16"/>
              </w:rPr>
              <w:t>CRuntimeClass*</w:t>
            </w:r>
            <w:r>
              <w:rPr>
                <w:spacing w:val="-14"/>
                <w:sz w:val="16"/>
              </w:rPr>
              <w:t xml:space="preserve"> </w:t>
            </w:r>
            <w:r>
              <w:rPr>
                <w:sz w:val="16"/>
              </w:rPr>
              <w:t>m_pNextClass;</w:t>
            </w:r>
            <w:r>
              <w:rPr>
                <w:sz w:val="16"/>
              </w:rPr>
              <w:tab/>
            </w:r>
            <w:r>
              <w:rPr>
                <w:sz w:val="16"/>
              </w:rPr>
              <w:t>//</w:t>
            </w:r>
            <w:r>
              <w:rPr>
                <w:spacing w:val="-1"/>
                <w:sz w:val="16"/>
              </w:rPr>
              <w:t xml:space="preserve"> </w:t>
            </w:r>
            <w:r>
              <w:rPr>
                <w:sz w:val="16"/>
              </w:rPr>
              <w:t>next</w:t>
            </w:r>
            <w:r>
              <w:rPr>
                <w:spacing w:val="-1"/>
                <w:sz w:val="16"/>
              </w:rPr>
              <w:t xml:space="preserve"> </w:t>
            </w:r>
            <w:r>
              <w:rPr>
                <w:sz w:val="16"/>
              </w:rPr>
              <w:t>node</w:t>
            </w:r>
          </w:p>
          <w:p>
            <w:pPr>
              <w:pStyle w:val="16"/>
              <w:spacing w:before="0" w:line="181" w:lineRule="exact"/>
              <w:ind w:left="299"/>
              <w:rPr>
                <w:sz w:val="16"/>
              </w:rPr>
            </w:pPr>
            <w:r>
              <w:rPr>
                <w:sz w:val="16"/>
                <w:shd w:val="clear" w:color="auto" w:fill="FFFF00"/>
              </w:rPr>
              <w:t>static</w:t>
            </w:r>
            <w:r>
              <w:rPr>
                <w:spacing w:val="-7"/>
                <w:sz w:val="16"/>
              </w:rPr>
              <w:t xml:space="preserve"> </w:t>
            </w:r>
            <w:r>
              <w:rPr>
                <w:sz w:val="16"/>
              </w:rPr>
              <w:t>CRuntimeClass*</w:t>
            </w:r>
            <w:r>
              <w:rPr>
                <w:spacing w:val="-8"/>
                <w:sz w:val="16"/>
              </w:rPr>
              <w:t xml:space="preserve"> </w:t>
            </w:r>
            <w:r>
              <w:rPr>
                <w:sz w:val="16"/>
              </w:rPr>
              <w:t>pFirstClass;</w:t>
            </w:r>
            <w:r>
              <w:rPr>
                <w:spacing w:val="-7"/>
                <w:sz w:val="16"/>
              </w:rPr>
              <w:t xml:space="preserve"> </w:t>
            </w:r>
            <w:r>
              <w:rPr>
                <w:sz w:val="16"/>
              </w:rPr>
              <w:t>//</w:t>
            </w:r>
            <w:r>
              <w:rPr>
                <w:spacing w:val="-8"/>
                <w:sz w:val="16"/>
              </w:rPr>
              <w:t xml:space="preserve"> </w:t>
            </w:r>
            <w:r>
              <w:rPr>
                <w:sz w:val="16"/>
              </w:rPr>
              <w:t>start</w:t>
            </w:r>
            <w:r>
              <w:rPr>
                <w:spacing w:val="-7"/>
                <w:sz w:val="16"/>
              </w:rPr>
              <w:t xml:space="preserve"> </w:t>
            </w:r>
            <w:r>
              <w:rPr>
                <w:sz w:val="16"/>
              </w:rPr>
              <w:t>node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324" w:hRule="atLeast"/>
        </w:trPr>
        <w:tc>
          <w:tcPr>
            <w:tcW w:w="6235" w:type="dxa"/>
            <w:tcBorders>
              <w:top w:val="nil"/>
              <w:bottom w:val="nil"/>
            </w:tcBorders>
            <w:shd w:val="clear" w:color="auto" w:fill="E4E4E4"/>
          </w:tcPr>
          <w:p>
            <w:pPr>
              <w:pStyle w:val="16"/>
              <w:spacing w:before="44" w:line="292" w:lineRule="auto"/>
              <w:ind w:left="300" w:right="3614"/>
              <w:rPr>
                <w:sz w:val="16"/>
              </w:rPr>
            </w:pPr>
            <w:r>
              <w:rPr>
                <w:sz w:val="16"/>
              </w:rPr>
              <w:t>// for Dynamic Creation</w:t>
            </w:r>
            <w:r>
              <w:rPr>
                <w:spacing w:val="1"/>
                <w:sz w:val="16"/>
              </w:rPr>
              <w:t xml:space="preserve"> </w:t>
            </w:r>
            <w:r>
              <w:rPr>
                <w:sz w:val="16"/>
              </w:rPr>
              <w:t>CObject*</w:t>
            </w:r>
            <w:r>
              <w:rPr>
                <w:spacing w:val="-19"/>
                <w:sz w:val="16"/>
              </w:rPr>
              <w:t xml:space="preserve"> </w:t>
            </w:r>
            <w:r>
              <w:rPr>
                <w:sz w:val="16"/>
              </w:rPr>
              <w:t>CreateObject();</w:t>
            </w:r>
          </w:p>
          <w:p>
            <w:pPr>
              <w:pStyle w:val="16"/>
              <w:spacing w:before="2"/>
              <w:rPr>
                <w:rFonts w:ascii="宋体"/>
                <w:sz w:val="17"/>
              </w:rPr>
            </w:pPr>
          </w:p>
          <w:p>
            <w:pPr>
              <w:pStyle w:val="16"/>
              <w:spacing w:before="0"/>
              <w:ind w:left="300"/>
              <w:rPr>
                <w:sz w:val="16"/>
              </w:rPr>
            </w:pPr>
            <w:r>
              <w:rPr>
                <w:sz w:val="16"/>
              </w:rPr>
              <w:t>//</w:t>
            </w:r>
            <w:r>
              <w:rPr>
                <w:spacing w:val="-6"/>
                <w:sz w:val="16"/>
              </w:rPr>
              <w:t xml:space="preserve"> </w:t>
            </w:r>
            <w:r>
              <w:rPr>
                <w:sz w:val="16"/>
              </w:rPr>
              <w:t>for</w:t>
            </w:r>
            <w:r>
              <w:rPr>
                <w:spacing w:val="-6"/>
                <w:sz w:val="16"/>
              </w:rPr>
              <w:t xml:space="preserve"> </w:t>
            </w:r>
            <w:r>
              <w:rPr>
                <w:sz w:val="16"/>
              </w:rPr>
              <w:t>Persistence</w:t>
            </w:r>
          </w:p>
          <w:p>
            <w:pPr>
              <w:pStyle w:val="16"/>
              <w:spacing w:before="40"/>
              <w:ind w:left="300"/>
              <w:rPr>
                <w:sz w:val="16"/>
              </w:rPr>
            </w:pPr>
            <w:r>
              <w:rPr>
                <w:sz w:val="16"/>
              </w:rPr>
              <w:t>void</w:t>
            </w:r>
            <w:r>
              <w:rPr>
                <w:spacing w:val="-8"/>
                <w:sz w:val="16"/>
              </w:rPr>
              <w:t xml:space="preserve"> </w:t>
            </w:r>
            <w:r>
              <w:rPr>
                <w:sz w:val="16"/>
              </w:rPr>
              <w:t>Store(CArchive&amp;</w:t>
            </w:r>
            <w:r>
              <w:rPr>
                <w:spacing w:val="-8"/>
                <w:sz w:val="16"/>
              </w:rPr>
              <w:t xml:space="preserve"> </w:t>
            </w:r>
            <w:r>
              <w:rPr>
                <w:sz w:val="16"/>
              </w:rPr>
              <w:t>ar)</w:t>
            </w:r>
            <w:r>
              <w:rPr>
                <w:spacing w:val="-8"/>
                <w:sz w:val="16"/>
              </w:rPr>
              <w:t xml:space="preserve"> </w:t>
            </w:r>
            <w:r>
              <w:rPr>
                <w:sz w:val="16"/>
              </w:rPr>
              <w:t>const;</w:t>
            </w:r>
          </w:p>
          <w:p>
            <w:pPr>
              <w:pStyle w:val="16"/>
              <w:spacing w:before="40" w:line="156" w:lineRule="exact"/>
              <w:ind w:left="300"/>
              <w:rPr>
                <w:sz w:val="16"/>
              </w:rPr>
            </w:pPr>
            <w:r>
              <w:rPr>
                <w:sz w:val="16"/>
              </w:rPr>
              <w:t>static</w:t>
            </w:r>
            <w:r>
              <w:rPr>
                <w:spacing w:val="-10"/>
                <w:sz w:val="16"/>
              </w:rPr>
              <w:t xml:space="preserve"> </w:t>
            </w:r>
            <w:r>
              <w:rPr>
                <w:sz w:val="16"/>
              </w:rPr>
              <w:t>CRuntimeClass*</w:t>
            </w:r>
            <w:r>
              <w:rPr>
                <w:spacing w:val="-10"/>
                <w:sz w:val="16"/>
              </w:rPr>
              <w:t xml:space="preserve"> </w:t>
            </w:r>
            <w:r>
              <w:rPr>
                <w:sz w:val="16"/>
              </w:rPr>
              <w:t>Load(CArchive&amp;</w:t>
            </w:r>
            <w:r>
              <w:rPr>
                <w:spacing w:val="-10"/>
                <w:sz w:val="16"/>
              </w:rPr>
              <w:t xml:space="preserve"> </w:t>
            </w:r>
            <w:r>
              <w:rPr>
                <w:sz w:val="16"/>
              </w:rPr>
              <w:t>ar,</w:t>
            </w:r>
            <w:r>
              <w:rPr>
                <w:spacing w:val="-9"/>
                <w:sz w:val="16"/>
              </w:rPr>
              <w:t xml:space="preserve"> </w:t>
            </w:r>
            <w:r>
              <w:rPr>
                <w:sz w:val="16"/>
              </w:rPr>
              <w:t>UINT*</w:t>
            </w:r>
            <w:r>
              <w:rPr>
                <w:spacing w:val="-10"/>
                <w:sz w:val="16"/>
              </w:rPr>
              <w:t xml:space="preserve"> </w:t>
            </w:r>
            <w:r>
              <w:rPr>
                <w:sz w:val="16"/>
              </w:rPr>
              <w:t>pwSchemaNum);</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39" w:hRule="atLeast"/>
        </w:trPr>
        <w:tc>
          <w:tcPr>
            <w:tcW w:w="6235" w:type="dxa"/>
            <w:tcBorders>
              <w:top w:val="nil"/>
            </w:tcBorders>
          </w:tcPr>
          <w:p>
            <w:pPr>
              <w:pStyle w:val="16"/>
              <w:spacing w:before="44" w:line="175" w:lineRule="exact"/>
              <w:ind w:left="54"/>
              <w:rPr>
                <w:sz w:val="16"/>
              </w:rPr>
            </w:pPr>
            <w:r>
              <w:rPr>
                <w:sz w:val="16"/>
              </w:rPr>
              <w:t>};</w:t>
            </w:r>
          </w:p>
        </w:tc>
      </w:tr>
    </w:tbl>
    <w:p>
      <w:pPr>
        <w:pStyle w:val="11"/>
        <w:rPr>
          <w:rFonts w:ascii="宋体"/>
          <w:sz w:val="20"/>
        </w:rPr>
      </w:pPr>
    </w:p>
    <w:p>
      <w:pPr>
        <w:pStyle w:val="11"/>
        <w:spacing w:before="5"/>
        <w:rPr>
          <w:rFonts w:ascii="宋体"/>
          <w:sz w:val="15"/>
        </w:rPr>
      </w:pPr>
    </w:p>
    <w:p>
      <w:pPr>
        <w:spacing w:before="0"/>
        <w:ind w:left="2627" w:right="0" w:firstLine="0"/>
        <w:jc w:val="both"/>
        <w:rPr>
          <w:rFonts w:hint="eastAsia" w:ascii="宋体" w:eastAsia="宋体"/>
          <w:sz w:val="18"/>
        </w:rPr>
      </w:pPr>
      <w:r>
        <w:rPr>
          <w:rFonts w:hint="eastAsia" w:ascii="宋体" w:eastAsia="宋体"/>
          <w:spacing w:val="3"/>
          <w:sz w:val="18"/>
        </w:rPr>
        <w:t xml:space="preserve">最尾端有三個 </w:t>
      </w:r>
      <w:r>
        <w:rPr>
          <w:rFonts w:ascii="Times New Roman" w:eastAsia="Times New Roman"/>
          <w:sz w:val="18"/>
        </w:rPr>
        <w:t>member</w:t>
      </w:r>
      <w:r>
        <w:rPr>
          <w:rFonts w:ascii="Times New Roman" w:eastAsia="Times New Roman"/>
          <w:spacing w:val="17"/>
          <w:sz w:val="18"/>
        </w:rPr>
        <w:t xml:space="preserve"> </w:t>
      </w:r>
      <w:r>
        <w:rPr>
          <w:rFonts w:ascii="Times New Roman" w:eastAsia="Times New Roman"/>
          <w:sz w:val="18"/>
        </w:rPr>
        <w:t>functions</w:t>
      </w:r>
      <w:r>
        <w:rPr>
          <w:rFonts w:ascii="Times New Roman" w:eastAsia="Times New Roman"/>
          <w:spacing w:val="73"/>
          <w:sz w:val="18"/>
        </w:rPr>
        <w:t xml:space="preserve"> </w:t>
      </w:r>
      <w:r>
        <w:rPr>
          <w:rFonts w:hint="eastAsia" w:ascii="宋体" w:eastAsia="宋体"/>
          <w:sz w:val="18"/>
        </w:rPr>
        <w:t>與稍後另兩個主題有關，目前暫時不討論它們。</w:t>
      </w:r>
    </w:p>
    <w:p>
      <w:pPr>
        <w:pStyle w:val="11"/>
        <w:spacing w:before="10"/>
        <w:rPr>
          <w:rFonts w:ascii="宋体"/>
          <w:sz w:val="28"/>
        </w:rPr>
      </w:pPr>
    </w:p>
    <w:p>
      <w:pPr>
        <w:spacing w:before="0"/>
        <w:ind w:left="2627" w:right="0" w:firstLine="0"/>
        <w:jc w:val="both"/>
        <w:rPr>
          <w:rFonts w:hint="eastAsia" w:ascii="宋体" w:eastAsia="宋体"/>
          <w:sz w:val="18"/>
        </w:rPr>
      </w:pPr>
      <w:r>
        <w:rPr>
          <w:rFonts w:ascii="Times New Roman" w:eastAsia="Times New Roman"/>
          <w:sz w:val="18"/>
        </w:rPr>
        <w:t>Static</w:t>
      </w:r>
      <w:r>
        <w:rPr>
          <w:rFonts w:ascii="Times New Roman" w:eastAsia="Times New Roman"/>
          <w:spacing w:val="9"/>
          <w:sz w:val="18"/>
        </w:rPr>
        <w:t xml:space="preserve"> </w:t>
      </w:r>
      <w:r>
        <w:rPr>
          <w:rFonts w:ascii="Times New Roman" w:eastAsia="Times New Roman"/>
          <w:sz w:val="18"/>
        </w:rPr>
        <w:t>member</w:t>
      </w:r>
      <w:r>
        <w:rPr>
          <w:rFonts w:ascii="Times New Roman" w:eastAsia="Times New Roman"/>
          <w:spacing w:val="17"/>
          <w:sz w:val="18"/>
        </w:rPr>
        <w:t xml:space="preserve"> </w:t>
      </w:r>
      <w:r>
        <w:rPr>
          <w:rFonts w:ascii="Times New Roman" w:eastAsia="Times New Roman"/>
          <w:i/>
          <w:sz w:val="18"/>
        </w:rPr>
        <w:t>pFirstClass</w:t>
      </w:r>
      <w:r>
        <w:rPr>
          <w:rFonts w:ascii="Times New Roman" w:eastAsia="Times New Roman"/>
          <w:i/>
          <w:spacing w:val="71"/>
          <w:sz w:val="18"/>
        </w:rPr>
        <w:t xml:space="preserve"> </w:t>
      </w:r>
      <w:r>
        <w:rPr>
          <w:rFonts w:hint="eastAsia" w:ascii="宋体" w:eastAsia="宋体"/>
          <w:sz w:val="18"/>
        </w:rPr>
        <w:t>必須有初始化動作（這一點常被忽略）：</w:t>
      </w:r>
    </w:p>
    <w:p>
      <w:pPr>
        <w:pStyle w:val="11"/>
        <w:spacing w:before="8"/>
        <w:rPr>
          <w:rFonts w:ascii="宋体"/>
          <w:sz w:val="21"/>
        </w:rPr>
      </w:pPr>
    </w:p>
    <w:p>
      <w:pPr>
        <w:pStyle w:val="11"/>
        <w:ind w:left="360" w:right="31"/>
        <w:jc w:val="center"/>
      </w:pPr>
      <w:r>
        <w:t>CRuntimeClass*</w:t>
      </w:r>
      <w:r>
        <w:rPr>
          <w:spacing w:val="-13"/>
        </w:rPr>
        <w:t xml:space="preserve"> </w:t>
      </w:r>
      <w:r>
        <w:t>CRuntimeClass::pFirstClass</w:t>
      </w:r>
      <w:r>
        <w:rPr>
          <w:spacing w:val="-13"/>
        </w:rPr>
        <w:t xml:space="preserve"> </w:t>
      </w:r>
      <w:r>
        <w:t>=</w:t>
      </w:r>
      <w:r>
        <w:rPr>
          <w:spacing w:val="-13"/>
        </w:rPr>
        <w:t xml:space="preserve"> </w:t>
      </w:r>
      <w:r>
        <w:t>NULL;</w:t>
      </w:r>
    </w:p>
    <w:p>
      <w:pPr>
        <w:pStyle w:val="11"/>
        <w:rPr>
          <w:sz w:val="20"/>
        </w:rPr>
      </w:pPr>
    </w:p>
    <w:p>
      <w:pPr>
        <w:pStyle w:val="11"/>
        <w:rPr>
          <w:sz w:val="20"/>
        </w:rPr>
      </w:pPr>
    </w:p>
    <w:p>
      <w:pPr>
        <w:pStyle w:val="11"/>
        <w:rPr>
          <w:sz w:val="20"/>
        </w:rPr>
      </w:pPr>
    </w:p>
    <w:p>
      <w:pPr>
        <w:pStyle w:val="11"/>
        <w:rPr>
          <w:sz w:val="20"/>
        </w:rPr>
      </w:pPr>
    </w:p>
    <w:p>
      <w:pPr>
        <w:pStyle w:val="11"/>
        <w:spacing w:before="10"/>
        <w:rPr>
          <w:sz w:val="20"/>
        </w:rPr>
      </w:pPr>
    </w:p>
    <w:p>
      <w:pPr>
        <w:spacing w:before="96"/>
        <w:ind w:left="0" w:right="390" w:firstLine="0"/>
        <w:jc w:val="right"/>
        <w:rPr>
          <w:rFonts w:ascii="Arial"/>
          <w:b/>
          <w:sz w:val="20"/>
        </w:rPr>
      </w:pPr>
      <w:r>
        <w:rPr>
          <w:rFonts w:ascii="Arial"/>
          <w:b/>
          <w:sz w:val="20"/>
        </w:rPr>
        <w:t>243</w:t>
      </w:r>
    </w:p>
    <w:p>
      <w:pPr>
        <w:spacing w:after="0"/>
        <w:jc w:val="right"/>
        <w:rPr>
          <w:rFonts w:ascii="Arial"/>
          <w:sz w:val="20"/>
        </w:rPr>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568" o:spid="_x0000_s3568" o:spt="1" style="position:absolute;left:0pt;margin-left:131.9pt;margin-top:18.85pt;height:0.7pt;width:323pt;mso-position-horizontal-relative:page;mso-wrap-distance-bottom:0pt;mso-wrap-distance-top:0pt;z-index:-251189248;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spacing w:before="7"/>
        <w:rPr>
          <w:rFonts w:ascii="宋体"/>
          <w:sz w:val="24"/>
        </w:rPr>
      </w:pPr>
    </w:p>
    <w:p>
      <w:pPr>
        <w:pStyle w:val="4"/>
        <w:spacing w:before="53"/>
        <w:rPr>
          <w:rFonts w:hint="eastAsia" w:ascii="宋体" w:eastAsia="宋体"/>
        </w:rPr>
      </w:pPr>
      <w:r>
        <w:rPr>
          <w:rFonts w:hint="eastAsia" w:ascii="宋体" w:eastAsia="宋体"/>
          <w:spacing w:val="15"/>
          <w:w w:val="105"/>
        </w:rPr>
        <w:t>巧妙運用巨集</w:t>
      </w:r>
    </w:p>
    <w:p>
      <w:pPr>
        <w:pStyle w:val="11"/>
        <w:spacing w:before="6"/>
        <w:rPr>
          <w:rFonts w:ascii="宋体"/>
          <w:sz w:val="24"/>
        </w:rPr>
      </w:pPr>
    </w:p>
    <w:p>
      <w:pPr>
        <w:spacing w:before="0" w:line="364" w:lineRule="auto"/>
        <w:ind w:left="2627" w:right="1155" w:firstLine="0"/>
        <w:jc w:val="both"/>
        <w:rPr>
          <w:rFonts w:hint="eastAsia" w:ascii="宋体" w:eastAsia="宋体"/>
          <w:sz w:val="18"/>
        </w:rPr>
      </w:pPr>
      <w:r>
        <w:rPr>
          <w:rFonts w:hint="eastAsia" w:ascii="宋体" w:eastAsia="宋体"/>
          <w:spacing w:val="4"/>
          <w:sz w:val="18"/>
        </w:rPr>
        <w:t xml:space="preserve">請注意各個 </w:t>
      </w:r>
      <w:r>
        <w:rPr>
          <w:rFonts w:ascii="Times New Roman" w:eastAsia="Times New Roman"/>
          <w:sz w:val="18"/>
        </w:rPr>
        <w:t>class</w:t>
      </w:r>
      <w:r>
        <w:rPr>
          <w:rFonts w:ascii="Times New Roman" w:eastAsia="Times New Roman"/>
          <w:spacing w:val="23"/>
          <w:sz w:val="18"/>
        </w:rPr>
        <w:t xml:space="preserve"> </w:t>
      </w:r>
      <w:r>
        <w:rPr>
          <w:rFonts w:hint="eastAsia" w:ascii="宋体" w:eastAsia="宋体"/>
          <w:spacing w:val="11"/>
          <w:sz w:val="18"/>
        </w:rPr>
        <w:t xml:space="preserve">的 </w:t>
      </w:r>
      <w:r>
        <w:rPr>
          <w:rFonts w:ascii="Times New Roman" w:eastAsia="Times New Roman"/>
          <w:i/>
          <w:sz w:val="18"/>
        </w:rPr>
        <w:t>CRuntimeClass</w:t>
      </w:r>
      <w:r>
        <w:rPr>
          <w:rFonts w:ascii="Times New Roman" w:eastAsia="Times New Roman"/>
          <w:i/>
          <w:spacing w:val="17"/>
          <w:sz w:val="18"/>
        </w:rPr>
        <w:t xml:space="preserve"> </w:t>
      </w:r>
      <w:r>
        <w:rPr>
          <w:rFonts w:ascii="Times New Roman" w:eastAsia="Times New Roman"/>
          <w:sz w:val="18"/>
        </w:rPr>
        <w:t>member</w:t>
      </w:r>
      <w:r>
        <w:rPr>
          <w:rFonts w:ascii="Times New Roman" w:eastAsia="Times New Roman"/>
          <w:spacing w:val="17"/>
          <w:sz w:val="18"/>
        </w:rPr>
        <w:t xml:space="preserve"> </w:t>
      </w:r>
      <w:r>
        <w:rPr>
          <w:rFonts w:hint="eastAsia" w:ascii="宋体" w:eastAsia="宋体"/>
          <w:sz w:val="18"/>
        </w:rPr>
        <w:t>的命名方式，與其「主人」的命名</w:t>
      </w:r>
      <w:r>
        <w:rPr>
          <w:rFonts w:hint="eastAsia" w:ascii="宋体" w:eastAsia="宋体"/>
          <w:spacing w:val="6"/>
          <w:sz w:val="18"/>
        </w:rPr>
        <w:t xml:space="preserve">方式有一致的關連。把 </w:t>
      </w:r>
      <w:r>
        <w:rPr>
          <w:rFonts w:ascii="Times New Roman" w:eastAsia="Times New Roman"/>
          <w:sz w:val="18"/>
        </w:rPr>
        <w:t>class</w:t>
      </w:r>
      <w:r>
        <w:rPr>
          <w:rFonts w:ascii="Times New Roman" w:eastAsia="Times New Roman"/>
          <w:spacing w:val="14"/>
          <w:sz w:val="18"/>
        </w:rPr>
        <w:t xml:space="preserve"> </w:t>
      </w:r>
      <w:r>
        <w:rPr>
          <w:rFonts w:hint="eastAsia" w:ascii="宋体" w:eastAsia="宋体"/>
          <w:spacing w:val="9"/>
          <w:sz w:val="18"/>
        </w:rPr>
        <w:t xml:space="preserve">名稱前面再加上 </w:t>
      </w:r>
      <w:r>
        <w:rPr>
          <w:rFonts w:ascii="Times New Roman" w:eastAsia="Times New Roman"/>
          <w:sz w:val="18"/>
        </w:rPr>
        <w:t>"class"</w:t>
      </w:r>
      <w:r>
        <w:rPr>
          <w:rFonts w:hint="eastAsia" w:ascii="宋体" w:eastAsia="宋体"/>
          <w:sz w:val="18"/>
        </w:rPr>
        <w:t xml:space="preserve">，即成為 </w:t>
      </w:r>
      <w:r>
        <w:rPr>
          <w:rFonts w:ascii="Times New Roman" w:eastAsia="Times New Roman"/>
          <w:i/>
          <w:sz w:val="18"/>
        </w:rPr>
        <w:t>CRuntimeClass</w:t>
      </w:r>
      <w:r>
        <w:rPr>
          <w:rFonts w:ascii="Times New Roman" w:eastAsia="Times New Roman"/>
          <w:i/>
          <w:spacing w:val="-42"/>
          <w:sz w:val="18"/>
        </w:rPr>
        <w:t xml:space="preserve"> </w:t>
      </w:r>
      <w:r>
        <w:rPr>
          <w:rFonts w:ascii="Times New Roman" w:eastAsia="Times New Roman"/>
          <w:spacing w:val="-3"/>
          <w:sz w:val="18"/>
        </w:rPr>
        <w:t>member</w:t>
      </w:r>
      <w:r>
        <w:rPr>
          <w:rFonts w:ascii="Times New Roman" w:eastAsia="Times New Roman"/>
          <w:spacing w:val="2"/>
          <w:sz w:val="18"/>
        </w:rPr>
        <w:t xml:space="preserve"> </w:t>
      </w:r>
      <w:r>
        <w:rPr>
          <w:rFonts w:hint="eastAsia" w:ascii="宋体" w:eastAsia="宋体"/>
          <w:spacing w:val="-5"/>
          <w:sz w:val="18"/>
        </w:rPr>
        <w:t xml:space="preserve">的名稱。這種一致性帶來一個莫大好處：我們可以利用巨集，使圖 </w:t>
      </w:r>
      <w:r>
        <w:rPr>
          <w:rFonts w:ascii="Arial Black" w:eastAsia="Arial Black"/>
          <w:spacing w:val="-2"/>
          <w:sz w:val="18"/>
        </w:rPr>
        <w:t>5.6</w:t>
      </w:r>
      <w:r>
        <w:rPr>
          <w:rFonts w:ascii="Arial Black" w:eastAsia="Arial Black"/>
          <w:spacing w:val="24"/>
          <w:sz w:val="18"/>
        </w:rPr>
        <w:t xml:space="preserve"> </w:t>
      </w:r>
      <w:r>
        <w:rPr>
          <w:rFonts w:hint="eastAsia" w:ascii="宋体" w:eastAsia="宋体"/>
          <w:spacing w:val="-2"/>
          <w:sz w:val="18"/>
        </w:rPr>
        <w:t>的</w:t>
      </w:r>
      <w:r>
        <w:rPr>
          <w:rFonts w:hint="eastAsia" w:ascii="宋体" w:eastAsia="宋体"/>
          <w:spacing w:val="-1"/>
          <w:sz w:val="18"/>
        </w:rPr>
        <w:t xml:space="preserve">架設動作幾乎貼近於 </w:t>
      </w:r>
      <w:r>
        <w:rPr>
          <w:rFonts w:ascii="Times New Roman" w:eastAsia="Times New Roman"/>
          <w:sz w:val="18"/>
        </w:rPr>
        <w:t>C+</w:t>
      </w:r>
      <w:r>
        <w:rPr>
          <w:rFonts w:ascii="Times New Roman" w:eastAsia="Times New Roman"/>
          <w:spacing w:val="18"/>
          <w:sz w:val="18"/>
        </w:rPr>
        <w:t xml:space="preserve">+ </w:t>
      </w:r>
      <w:r>
        <w:rPr>
          <w:rFonts w:hint="eastAsia" w:ascii="宋体" w:eastAsia="宋体"/>
          <w:spacing w:val="-1"/>
          <w:sz w:val="18"/>
        </w:rPr>
        <w:t xml:space="preserve">語言層面：只要一行 </w:t>
      </w:r>
      <w:r>
        <w:rPr>
          <w:rFonts w:ascii="Times New Roman" w:eastAsia="Times New Roman"/>
          <w:sz w:val="18"/>
        </w:rPr>
        <w:t>statement</w:t>
      </w:r>
      <w:r>
        <w:rPr>
          <w:rFonts w:ascii="Times New Roman" w:eastAsia="Times New Roman"/>
          <w:spacing w:val="39"/>
          <w:sz w:val="18"/>
        </w:rPr>
        <w:t xml:space="preserve"> </w:t>
      </w:r>
      <w:r>
        <w:rPr>
          <w:rFonts w:hint="eastAsia" w:ascii="宋体" w:eastAsia="宋体"/>
          <w:sz w:val="18"/>
        </w:rPr>
        <w:t xml:space="preserve">就全部做掉。這其中就密切關係到第３章所提的 </w:t>
      </w:r>
      <w:r>
        <w:rPr>
          <w:rFonts w:ascii="Times New Roman" w:eastAsia="Times New Roman"/>
          <w:spacing w:val="1"/>
          <w:sz w:val="18"/>
        </w:rPr>
        <w:t xml:space="preserve">## </w:t>
      </w:r>
      <w:r>
        <w:rPr>
          <w:rFonts w:hint="eastAsia" w:ascii="宋体" w:eastAsia="宋体"/>
          <w:sz w:val="18"/>
        </w:rPr>
        <w:t xml:space="preserve">運算子和 </w:t>
      </w:r>
      <w:r>
        <w:rPr>
          <w:rFonts w:ascii="Times New Roman" w:eastAsia="Times New Roman"/>
          <w:spacing w:val="1"/>
          <w:sz w:val="18"/>
        </w:rPr>
        <w:t xml:space="preserve"># </w:t>
      </w:r>
      <w:r>
        <w:rPr>
          <w:rFonts w:hint="eastAsia" w:ascii="宋体" w:eastAsia="宋体"/>
          <w:sz w:val="18"/>
        </w:rPr>
        <w:t>運算子。</w:t>
      </w:r>
    </w:p>
    <w:p>
      <w:pPr>
        <w:pStyle w:val="11"/>
        <w:spacing w:before="9"/>
        <w:rPr>
          <w:rFonts w:ascii="宋体"/>
          <w:sz w:val="19"/>
        </w:rPr>
      </w:pPr>
    </w:p>
    <w:p>
      <w:pPr>
        <w:spacing w:before="0"/>
        <w:ind w:left="2627" w:right="0" w:firstLine="0"/>
        <w:jc w:val="both"/>
        <w:rPr>
          <w:rFonts w:hint="eastAsia" w:ascii="宋体" w:eastAsia="宋体"/>
          <w:sz w:val="18"/>
        </w:rPr>
      </w:pPr>
      <w:r>
        <w:rPr>
          <w:rFonts w:hint="eastAsia" w:ascii="宋体" w:eastAsia="宋体"/>
          <w:sz w:val="18"/>
        </w:rPr>
        <w:t>我希望達到的最高境界是像下面這樣（</w:t>
      </w:r>
      <w:r>
        <w:rPr>
          <w:rFonts w:hint="eastAsia" w:ascii="宋体" w:eastAsia="宋体"/>
          <w:spacing w:val="7"/>
          <w:sz w:val="18"/>
        </w:rPr>
        <w:t xml:space="preserve">然後這些 </w:t>
      </w:r>
      <w:r>
        <w:rPr>
          <w:rFonts w:ascii="Times New Roman" w:eastAsia="Times New Roman"/>
          <w:sz w:val="18"/>
        </w:rPr>
        <w:t>classes</w:t>
      </w:r>
      <w:r>
        <w:rPr>
          <w:rFonts w:ascii="Times New Roman" w:eastAsia="Times New Roman"/>
          <w:spacing w:val="85"/>
          <w:sz w:val="18"/>
        </w:rPr>
        <w:t xml:space="preserve"> </w:t>
      </w:r>
      <w:r>
        <w:rPr>
          <w:rFonts w:hint="eastAsia" w:ascii="宋体" w:eastAsia="宋体"/>
          <w:sz w:val="18"/>
        </w:rPr>
        <w:t>便擁有三大特性）：</w:t>
      </w:r>
    </w:p>
    <w:p>
      <w:pPr>
        <w:pStyle w:val="11"/>
        <w:spacing w:before="8"/>
        <w:rPr>
          <w:rFonts w:ascii="宋体"/>
          <w:sz w:val="23"/>
        </w:rPr>
      </w:pPr>
    </w:p>
    <w:p>
      <w:pPr>
        <w:pStyle w:val="11"/>
        <w:tabs>
          <w:tab w:val="left" w:pos="9063"/>
        </w:tabs>
        <w:spacing w:before="99" w:line="292" w:lineRule="auto"/>
        <w:ind w:left="2910" w:right="1126"/>
      </w:pPr>
      <w:r>
        <w:rPr>
          <w:shd w:val="clear" w:color="auto" w:fill="E4E4E4"/>
        </w:rPr>
        <w:t>//</w:t>
      </w:r>
      <w:r>
        <w:rPr>
          <w:spacing w:val="-6"/>
          <w:shd w:val="clear" w:color="auto" w:fill="E4E4E4"/>
        </w:rPr>
        <w:t xml:space="preserve"> </w:t>
      </w:r>
      <w:r>
        <w:rPr>
          <w:shd w:val="clear" w:color="auto" w:fill="E4E4E4"/>
        </w:rPr>
        <w:t>in</w:t>
      </w:r>
      <w:r>
        <w:rPr>
          <w:spacing w:val="-6"/>
          <w:shd w:val="clear" w:color="auto" w:fill="E4E4E4"/>
        </w:rPr>
        <w:t xml:space="preserve"> </w:t>
      </w:r>
      <w:r>
        <w:rPr>
          <w:shd w:val="clear" w:color="auto" w:fill="E4E4E4"/>
        </w:rPr>
        <w:t>declaration</w:t>
      </w:r>
      <w:r>
        <w:rPr>
          <w:spacing w:val="-5"/>
          <w:shd w:val="clear" w:color="auto" w:fill="E4E4E4"/>
        </w:rPr>
        <w:t xml:space="preserve"> </w:t>
      </w:r>
      <w:r>
        <w:rPr>
          <w:shd w:val="clear" w:color="auto" w:fill="E4E4E4"/>
        </w:rPr>
        <w:t>file</w:t>
      </w:r>
      <w:r>
        <w:rPr>
          <w:spacing w:val="-6"/>
          <w:shd w:val="clear" w:color="auto" w:fill="E4E4E4"/>
        </w:rPr>
        <w:t xml:space="preserve"> </w:t>
      </w:r>
      <w:r>
        <w:rPr>
          <w:shd w:val="clear" w:color="auto" w:fill="E4E4E4"/>
        </w:rPr>
        <w:t>(.H)</w:t>
      </w:r>
      <w:r>
        <w:rPr>
          <w:shd w:val="clear" w:color="auto" w:fill="E4E4E4"/>
        </w:rPr>
        <w:tab/>
      </w:r>
      <w:r>
        <w:t xml:space="preserve"> class</w:t>
      </w:r>
      <w:r>
        <w:rPr>
          <w:spacing w:val="-1"/>
        </w:rPr>
        <w:t xml:space="preserve"> </w:t>
      </w:r>
      <w:r>
        <w:t>CCmdTarget</w:t>
      </w:r>
      <w:r>
        <w:rPr>
          <w:spacing w:val="-1"/>
        </w:rPr>
        <w:t xml:space="preserve"> </w:t>
      </w:r>
      <w:r>
        <w:t>:</w:t>
      </w:r>
      <w:r>
        <w:rPr>
          <w:spacing w:val="-1"/>
        </w:rPr>
        <w:t xml:space="preserve"> </w:t>
      </w:r>
      <w:r>
        <w:t>public</w:t>
      </w:r>
      <w:r>
        <w:rPr>
          <w:spacing w:val="-1"/>
        </w:rPr>
        <w:t xml:space="preserve"> </w:t>
      </w:r>
      <w:r>
        <w:t>CObject</w:t>
      </w:r>
    </w:p>
    <w:p>
      <w:pPr>
        <w:pStyle w:val="11"/>
        <w:spacing w:line="181" w:lineRule="exact"/>
        <w:ind w:left="2910"/>
      </w:pPr>
      <w:r>
        <w:rPr>
          <w:w w:val="98"/>
        </w:rPr>
        <w:t>{</w:t>
      </w:r>
    </w:p>
    <w:p>
      <w:pPr>
        <w:pStyle w:val="11"/>
        <w:spacing w:line="207" w:lineRule="exact"/>
        <w:ind w:left="3073"/>
      </w:pPr>
      <w:r>
        <w:t>DECLARE_DYNAMIC(CCmdTarget)</w:t>
      </w:r>
      <w:r>
        <w:rPr>
          <w:spacing w:val="9"/>
        </w:rPr>
        <w:t xml:space="preserve"> // </w:t>
      </w:r>
      <w:r>
        <w:rPr>
          <w:rFonts w:hint="eastAsia" w:ascii="宋体" w:eastAsia="宋体"/>
        </w:rPr>
        <w:t xml:space="preserve">視為 </w:t>
      </w:r>
      <w:r>
        <w:t>C++</w:t>
      </w:r>
      <w:r>
        <w:rPr>
          <w:spacing w:val="-18"/>
        </w:rPr>
        <w:t xml:space="preserve"> </w:t>
      </w:r>
      <w:r>
        <w:rPr>
          <w:rFonts w:hint="eastAsia" w:ascii="宋体" w:eastAsia="宋体"/>
        </w:rPr>
        <w:t>運算子，</w:t>
      </w:r>
      <w:r>
        <w:t>Hmmm,</w:t>
      </w:r>
      <w:r>
        <w:rPr>
          <w:spacing w:val="-5"/>
        </w:rPr>
        <w:t xml:space="preserve"> </w:t>
      </w:r>
      <w:r>
        <w:t>good.</w:t>
      </w:r>
    </w:p>
    <w:p>
      <w:pPr>
        <w:pStyle w:val="11"/>
        <w:spacing w:before="54"/>
        <w:ind w:left="2910"/>
      </w:pPr>
      <w:r>
        <w:t>...</w:t>
      </w:r>
    </w:p>
    <w:p>
      <w:pPr>
        <w:pStyle w:val="11"/>
        <w:spacing w:before="39"/>
        <w:ind w:left="2910"/>
      </w:pPr>
      <w:r>
        <w:t>};</w:t>
      </w:r>
    </w:p>
    <w:p>
      <w:pPr>
        <w:pStyle w:val="11"/>
        <w:rPr>
          <w:sz w:val="23"/>
        </w:rPr>
      </w:pPr>
    </w:p>
    <w:p>
      <w:pPr>
        <w:pStyle w:val="11"/>
        <w:ind w:left="2910"/>
      </w:pPr>
      <w:r>
        <w:t>class</w:t>
      </w:r>
      <w:r>
        <w:rPr>
          <w:spacing w:val="-6"/>
        </w:rPr>
        <w:t xml:space="preserve"> </w:t>
      </w:r>
      <w:r>
        <w:t>CWnd</w:t>
      </w:r>
      <w:r>
        <w:rPr>
          <w:spacing w:val="-6"/>
        </w:rPr>
        <w:t xml:space="preserve"> </w:t>
      </w:r>
      <w:r>
        <w:t>:</w:t>
      </w:r>
      <w:r>
        <w:rPr>
          <w:spacing w:val="-5"/>
        </w:rPr>
        <w:t xml:space="preserve"> </w:t>
      </w:r>
      <w:r>
        <w:t>public</w:t>
      </w:r>
      <w:r>
        <w:rPr>
          <w:spacing w:val="-6"/>
        </w:rPr>
        <w:t xml:space="preserve"> </w:t>
      </w:r>
      <w:r>
        <w:t>CCmdTarget</w:t>
      </w:r>
    </w:p>
    <w:p>
      <w:pPr>
        <w:pStyle w:val="11"/>
        <w:spacing w:before="40"/>
        <w:ind w:left="2910"/>
      </w:pPr>
      <w:r>
        <w:rPr>
          <w:w w:val="98"/>
        </w:rPr>
        <w:t>{</w:t>
      </w:r>
    </w:p>
    <w:p>
      <w:pPr>
        <w:pStyle w:val="11"/>
        <w:tabs>
          <w:tab w:val="left" w:pos="5771"/>
        </w:tabs>
        <w:spacing w:line="206" w:lineRule="exact"/>
        <w:ind w:left="3073"/>
      </w:pPr>
      <w:r>
        <w:t>DECLARE_DYNCREATE(CWnd)</w:t>
      </w:r>
      <w:r>
        <w:tab/>
      </w:r>
      <w:r>
        <w:rPr>
          <w:spacing w:val="-5"/>
        </w:rPr>
        <w:t xml:space="preserve">// </w:t>
      </w:r>
      <w:r>
        <w:rPr>
          <w:rFonts w:hint="eastAsia" w:ascii="宋体" w:eastAsia="宋体"/>
          <w:spacing w:val="1"/>
        </w:rPr>
        <w:t xml:space="preserve">視為 </w:t>
      </w:r>
      <w:r>
        <w:t>C++</w:t>
      </w:r>
      <w:r>
        <w:rPr>
          <w:spacing w:val="-15"/>
        </w:rPr>
        <w:t xml:space="preserve"> </w:t>
      </w:r>
      <w:r>
        <w:rPr>
          <w:rFonts w:hint="eastAsia" w:ascii="宋体" w:eastAsia="宋体"/>
        </w:rPr>
        <w:t>運算子，</w:t>
      </w:r>
      <w:r>
        <w:t>Hmmm,</w:t>
      </w:r>
      <w:r>
        <w:rPr>
          <w:spacing w:val="-1"/>
        </w:rPr>
        <w:t xml:space="preserve"> </w:t>
      </w:r>
      <w:r>
        <w:t>good.</w:t>
      </w:r>
    </w:p>
    <w:p>
      <w:pPr>
        <w:pStyle w:val="11"/>
        <w:spacing w:before="54"/>
        <w:ind w:left="2910"/>
      </w:pPr>
      <w:r>
        <w:t>...</w:t>
      </w:r>
    </w:p>
    <w:p>
      <w:pPr>
        <w:pStyle w:val="11"/>
        <w:spacing w:before="39"/>
        <w:ind w:left="2910"/>
      </w:pPr>
      <w:r>
        <w:t>};</w:t>
      </w:r>
    </w:p>
    <w:p>
      <w:pPr>
        <w:pStyle w:val="11"/>
        <w:rPr>
          <w:sz w:val="23"/>
        </w:rPr>
      </w:pPr>
    </w:p>
    <w:p>
      <w:pPr>
        <w:pStyle w:val="11"/>
        <w:ind w:left="2910"/>
      </w:pPr>
      <w:r>
        <w:t>class</w:t>
      </w:r>
      <w:r>
        <w:rPr>
          <w:spacing w:val="-7"/>
        </w:rPr>
        <w:t xml:space="preserve"> </w:t>
      </w:r>
      <w:r>
        <w:t>CDWordArray</w:t>
      </w:r>
      <w:r>
        <w:rPr>
          <w:spacing w:val="-6"/>
        </w:rPr>
        <w:t xml:space="preserve"> </w:t>
      </w:r>
      <w:r>
        <w:t>:</w:t>
      </w:r>
      <w:r>
        <w:rPr>
          <w:spacing w:val="-7"/>
        </w:rPr>
        <w:t xml:space="preserve"> </w:t>
      </w:r>
      <w:r>
        <w:t>public</w:t>
      </w:r>
      <w:r>
        <w:rPr>
          <w:spacing w:val="-6"/>
        </w:rPr>
        <w:t xml:space="preserve"> </w:t>
      </w:r>
      <w:r>
        <w:t>CObject</w:t>
      </w:r>
    </w:p>
    <w:p>
      <w:pPr>
        <w:pStyle w:val="11"/>
        <w:spacing w:before="40"/>
        <w:ind w:left="2910"/>
      </w:pPr>
      <w:r>
        <w:rPr>
          <w:w w:val="98"/>
        </w:rPr>
        <w:t>{</w:t>
      </w:r>
    </w:p>
    <w:p>
      <w:pPr>
        <w:pStyle w:val="11"/>
        <w:spacing w:line="206" w:lineRule="exact"/>
        <w:ind w:left="3073"/>
      </w:pPr>
      <w:r>
        <w:t>DECLARE_SERIAL(CDWordArray)</w:t>
      </w:r>
      <w:r>
        <w:rPr>
          <w:spacing w:val="9"/>
        </w:rPr>
        <w:t xml:space="preserve"> // </w:t>
      </w:r>
      <w:r>
        <w:rPr>
          <w:rFonts w:hint="eastAsia" w:ascii="宋体" w:eastAsia="宋体"/>
        </w:rPr>
        <w:t xml:space="preserve">視為 </w:t>
      </w:r>
      <w:r>
        <w:t>C++</w:t>
      </w:r>
      <w:r>
        <w:rPr>
          <w:spacing w:val="-18"/>
        </w:rPr>
        <w:t xml:space="preserve"> </w:t>
      </w:r>
      <w:r>
        <w:rPr>
          <w:rFonts w:hint="eastAsia" w:ascii="宋体" w:eastAsia="宋体"/>
        </w:rPr>
        <w:t>運算子，</w:t>
      </w:r>
      <w:r>
        <w:t>Hmmm,</w:t>
      </w:r>
      <w:r>
        <w:rPr>
          <w:spacing w:val="-6"/>
        </w:rPr>
        <w:t xml:space="preserve"> </w:t>
      </w:r>
      <w:r>
        <w:t>good.</w:t>
      </w:r>
    </w:p>
    <w:p>
      <w:pPr>
        <w:pStyle w:val="11"/>
        <w:spacing w:before="54"/>
        <w:ind w:left="2910"/>
      </w:pPr>
      <w:r>
        <w:t>...</w:t>
      </w:r>
    </w:p>
    <w:p>
      <w:pPr>
        <w:pStyle w:val="11"/>
        <w:spacing w:before="39"/>
        <w:ind w:left="2910"/>
      </w:pPr>
      <w:r>
        <w:t>};</w:t>
      </w:r>
    </w:p>
    <w:p>
      <w:pPr>
        <w:pStyle w:val="11"/>
        <w:spacing w:before="3"/>
        <w:rPr>
          <w:sz w:val="14"/>
        </w:rPr>
      </w:pPr>
    </w:p>
    <w:p>
      <w:pPr>
        <w:pStyle w:val="11"/>
        <w:tabs>
          <w:tab w:val="left" w:pos="9063"/>
        </w:tabs>
        <w:spacing w:before="99" w:line="292" w:lineRule="auto"/>
        <w:ind w:left="2910" w:right="1126"/>
      </w:pPr>
      <w:r>
        <w:rPr>
          <w:shd w:val="clear" w:color="auto" w:fill="E4E4E4"/>
        </w:rPr>
        <w:t>//</w:t>
      </w:r>
      <w:r>
        <w:rPr>
          <w:spacing w:val="-6"/>
          <w:shd w:val="clear" w:color="auto" w:fill="E4E4E4"/>
        </w:rPr>
        <w:t xml:space="preserve"> </w:t>
      </w:r>
      <w:r>
        <w:rPr>
          <w:shd w:val="clear" w:color="auto" w:fill="E4E4E4"/>
        </w:rPr>
        <w:t>in</w:t>
      </w:r>
      <w:r>
        <w:rPr>
          <w:spacing w:val="-6"/>
          <w:shd w:val="clear" w:color="auto" w:fill="E4E4E4"/>
        </w:rPr>
        <w:t xml:space="preserve"> </w:t>
      </w:r>
      <w:r>
        <w:rPr>
          <w:shd w:val="clear" w:color="auto" w:fill="E4E4E4"/>
        </w:rPr>
        <w:t>global</w:t>
      </w:r>
      <w:r>
        <w:rPr>
          <w:spacing w:val="-5"/>
          <w:shd w:val="clear" w:color="auto" w:fill="E4E4E4"/>
        </w:rPr>
        <w:t xml:space="preserve"> </w:t>
      </w:r>
      <w:r>
        <w:rPr>
          <w:shd w:val="clear" w:color="auto" w:fill="E4E4E4"/>
        </w:rPr>
        <w:t>scope</w:t>
      </w:r>
      <w:r>
        <w:rPr>
          <w:spacing w:val="-6"/>
          <w:shd w:val="clear" w:color="auto" w:fill="E4E4E4"/>
        </w:rPr>
        <w:t xml:space="preserve"> </w:t>
      </w:r>
      <w:r>
        <w:rPr>
          <w:shd w:val="clear" w:color="auto" w:fill="E4E4E4"/>
        </w:rPr>
        <w:t>of</w:t>
      </w:r>
      <w:r>
        <w:rPr>
          <w:spacing w:val="-5"/>
          <w:shd w:val="clear" w:color="auto" w:fill="E4E4E4"/>
        </w:rPr>
        <w:t xml:space="preserve"> </w:t>
      </w:r>
      <w:r>
        <w:rPr>
          <w:shd w:val="clear" w:color="auto" w:fill="E4E4E4"/>
        </w:rPr>
        <w:t>implementation</w:t>
      </w:r>
      <w:r>
        <w:rPr>
          <w:spacing w:val="-6"/>
          <w:shd w:val="clear" w:color="auto" w:fill="E4E4E4"/>
        </w:rPr>
        <w:t xml:space="preserve"> </w:t>
      </w:r>
      <w:r>
        <w:rPr>
          <w:shd w:val="clear" w:color="auto" w:fill="E4E4E4"/>
        </w:rPr>
        <w:t>file</w:t>
      </w:r>
      <w:r>
        <w:rPr>
          <w:spacing w:val="-6"/>
          <w:shd w:val="clear" w:color="auto" w:fill="E4E4E4"/>
        </w:rPr>
        <w:t xml:space="preserve"> </w:t>
      </w:r>
      <w:r>
        <w:rPr>
          <w:shd w:val="clear" w:color="auto" w:fill="E4E4E4"/>
        </w:rPr>
        <w:t>(.CPP)</w:t>
      </w:r>
      <w:r>
        <w:rPr>
          <w:shd w:val="clear" w:color="auto" w:fill="E4E4E4"/>
        </w:rPr>
        <w:tab/>
      </w:r>
      <w:r>
        <w:t xml:space="preserve"> IMPLEMENT_DYNAMIC(CCmdTarget,</w:t>
      </w:r>
      <w:r>
        <w:rPr>
          <w:spacing w:val="-2"/>
        </w:rPr>
        <w:t xml:space="preserve"> </w:t>
      </w:r>
      <w:r>
        <w:t>CObject)</w:t>
      </w:r>
    </w:p>
    <w:p>
      <w:pPr>
        <w:pStyle w:val="11"/>
        <w:spacing w:before="5"/>
        <w:rPr>
          <w:sz w:val="19"/>
        </w:rPr>
      </w:pPr>
    </w:p>
    <w:p>
      <w:pPr>
        <w:pStyle w:val="11"/>
        <w:ind w:left="2910"/>
      </w:pPr>
      <w:r>
        <w:t>IMPLEMENT_DYNCREATE(CWnd,</w:t>
      </w:r>
      <w:r>
        <w:rPr>
          <w:spacing w:val="-23"/>
        </w:rPr>
        <w:t xml:space="preserve"> </w:t>
      </w:r>
      <w:r>
        <w:t>CCmdTarget)</w:t>
      </w:r>
    </w:p>
    <w:p>
      <w:pPr>
        <w:pStyle w:val="11"/>
        <w:spacing w:before="11"/>
        <w:rPr>
          <w:sz w:val="22"/>
        </w:rPr>
      </w:pPr>
    </w:p>
    <w:p>
      <w:pPr>
        <w:pStyle w:val="11"/>
        <w:ind w:left="2910"/>
      </w:pPr>
      <w:r>
        <w:t>IMPLEMENT_SERIAL(CDWordArray,</w:t>
      </w:r>
      <w:r>
        <w:rPr>
          <w:spacing w:val="-15"/>
        </w:rPr>
        <w:t xml:space="preserve"> </w:t>
      </w:r>
      <w:r>
        <w:t>CObject,</w:t>
      </w:r>
      <w:r>
        <w:rPr>
          <w:spacing w:val="-15"/>
        </w:rPr>
        <w:t xml:space="preserve"> </w:t>
      </w:r>
      <w:r>
        <w:t>0)</w:t>
      </w:r>
    </w:p>
    <w:p>
      <w:pPr>
        <w:pStyle w:val="11"/>
        <w:rPr>
          <w:sz w:val="18"/>
        </w:rPr>
      </w:pPr>
    </w:p>
    <w:p>
      <w:pPr>
        <w:pStyle w:val="11"/>
        <w:spacing w:before="7"/>
        <w:rPr>
          <w:sz w:val="21"/>
        </w:rPr>
      </w:pPr>
    </w:p>
    <w:p>
      <w:pPr>
        <w:spacing w:before="0"/>
        <w:ind w:left="2627" w:right="0" w:firstLine="0"/>
        <w:jc w:val="left"/>
        <w:rPr>
          <w:rFonts w:hint="eastAsia" w:ascii="宋体" w:eastAsia="宋体"/>
          <w:sz w:val="18"/>
        </w:rPr>
      </w:pPr>
      <w:r>
        <w:rPr>
          <w:rFonts w:hint="eastAsia" w:ascii="宋体" w:eastAsia="宋体"/>
          <w:sz w:val="18"/>
        </w:rPr>
        <w:t>為此，先看看第一組巨集（</w:t>
      </w:r>
      <w:r>
        <w:rPr>
          <w:rFonts w:ascii="Times New Roman" w:eastAsia="Times New Roman"/>
          <w:i/>
          <w:sz w:val="18"/>
        </w:rPr>
        <w:t>DYNAMIC</w:t>
      </w:r>
      <w:r>
        <w:rPr>
          <w:rFonts w:hint="eastAsia" w:ascii="宋体" w:eastAsia="宋体"/>
          <w:sz w:val="18"/>
        </w:rPr>
        <w:t>）該如何設計。</w:t>
      </w:r>
    </w:p>
    <w:p>
      <w:pPr>
        <w:pStyle w:val="11"/>
        <w:rPr>
          <w:rFonts w:ascii="宋体"/>
          <w:sz w:val="20"/>
        </w:rPr>
      </w:pPr>
    </w:p>
    <w:p>
      <w:pPr>
        <w:pStyle w:val="11"/>
        <w:rPr>
          <w:rFonts w:ascii="宋体"/>
          <w:sz w:val="20"/>
        </w:rPr>
      </w:pPr>
    </w:p>
    <w:p>
      <w:pPr>
        <w:pStyle w:val="11"/>
        <w:rPr>
          <w:rFonts w:ascii="宋体"/>
          <w:sz w:val="20"/>
        </w:rPr>
      </w:pPr>
    </w:p>
    <w:p>
      <w:pPr>
        <w:pStyle w:val="11"/>
        <w:spacing w:before="1"/>
        <w:rPr>
          <w:rFonts w:ascii="宋体"/>
          <w:sz w:val="21"/>
        </w:rPr>
      </w:pPr>
    </w:p>
    <w:p>
      <w:pPr>
        <w:spacing w:before="0"/>
        <w:ind w:left="644" w:right="0" w:firstLine="0"/>
        <w:jc w:val="left"/>
        <w:rPr>
          <w:rFonts w:ascii="Arial"/>
          <w:b/>
          <w:sz w:val="20"/>
        </w:rPr>
      </w:pPr>
      <w:r>
        <w:rPr>
          <w:rFonts w:ascii="Arial"/>
          <w:b/>
          <w:sz w:val="20"/>
        </w:rPr>
        <w:t>244</w:t>
      </w:r>
    </w:p>
    <w:p>
      <w:pPr>
        <w:spacing w:after="0"/>
        <w:jc w:val="left"/>
        <w:rPr>
          <w:rFonts w:ascii="Arial"/>
          <w:sz w:val="20"/>
        </w:rPr>
        <w:sectPr>
          <w:pgSz w:w="10320" w:h="13220"/>
          <w:pgMar w:top="580" w:right="80" w:bottom="280" w:left="40" w:header="720" w:footer="720" w:gutter="0"/>
          <w:cols w:space="720" w:num="1"/>
        </w:sectPr>
      </w:pPr>
    </w:p>
    <w:p>
      <w:pPr>
        <w:pStyle w:val="11"/>
        <w:spacing w:before="64"/>
        <w:ind w:left="6380"/>
        <w:rPr>
          <w:rFonts w:hint="eastAsia" w:ascii="宋体" w:eastAsia="宋体"/>
        </w:rPr>
      </w:pPr>
      <w:r>
        <w:pict>
          <v:rect id="_x0000_s3569" o:spid="_x0000_s3569" o:spt="1" style="position:absolute;left:0pt;margin-left:131.9pt;margin-top:18.85pt;height:0.7pt;width:323pt;mso-position-horizontal-relative:page;mso-wrap-distance-bottom:0pt;mso-wrap-distance-top:0pt;z-index:-251188224;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5"/>
        </w:rPr>
        <w:t xml:space="preserve">第５章 </w:t>
      </w:r>
      <w:r>
        <w:rPr>
          <w:rFonts w:ascii="Times New Roman" w:eastAsia="Times New Roman"/>
        </w:rPr>
        <w:t>Polymorphism</w:t>
      </w:r>
      <w:r>
        <w:rPr>
          <w:rFonts w:hint="eastAsia" w:ascii="宋体" w:eastAsia="宋体"/>
        </w:rPr>
        <w:t>（多型）的應用</w:t>
      </w:r>
    </w:p>
    <w:p>
      <w:pPr>
        <w:pStyle w:val="11"/>
        <w:rPr>
          <w:rFonts w:ascii="宋体"/>
          <w:sz w:val="20"/>
        </w:rPr>
      </w:pPr>
    </w:p>
    <w:p>
      <w:pPr>
        <w:pStyle w:val="11"/>
        <w:spacing w:before="8"/>
        <w:rPr>
          <w:rFonts w:ascii="宋体"/>
          <w:sz w:val="22"/>
        </w:rPr>
      </w:pPr>
    </w:p>
    <w:p>
      <w:pPr>
        <w:pStyle w:val="4"/>
        <w:spacing w:before="77"/>
        <w:rPr>
          <w:rFonts w:hint="eastAsia" w:ascii="宋体" w:eastAsia="宋体"/>
        </w:rPr>
      </w:pPr>
      <w:r>
        <w:rPr>
          <w:w w:val="110"/>
        </w:rPr>
        <w:t>1</w:t>
      </w:r>
      <w:r>
        <w:rPr>
          <w:spacing w:val="16"/>
          <w:w w:val="110"/>
        </w:rPr>
        <w:t xml:space="preserve">. </w:t>
      </w:r>
      <w:r>
        <w:rPr>
          <w:w w:val="110"/>
        </w:rPr>
        <w:t>DYNAMIC</w:t>
      </w:r>
      <w:r>
        <w:rPr>
          <w:rFonts w:hint="eastAsia" w:ascii="宋体" w:eastAsia="宋体"/>
          <w:w w:val="110"/>
        </w:rPr>
        <w:t>（</w:t>
      </w:r>
      <w:r>
        <w:rPr>
          <w:w w:val="110"/>
        </w:rPr>
        <w:t>Run</w:t>
      </w:r>
      <w:r>
        <w:rPr>
          <w:spacing w:val="33"/>
          <w:w w:val="110"/>
        </w:rPr>
        <w:t xml:space="preserve"> </w:t>
      </w:r>
      <w:r>
        <w:rPr>
          <w:w w:val="110"/>
        </w:rPr>
        <w:t>Time</w:t>
      </w:r>
      <w:r>
        <w:rPr>
          <w:spacing w:val="33"/>
          <w:w w:val="110"/>
        </w:rPr>
        <w:t xml:space="preserve"> </w:t>
      </w:r>
      <w:r>
        <w:rPr>
          <w:w w:val="110"/>
        </w:rPr>
        <w:t>Type</w:t>
      </w:r>
      <w:r>
        <w:rPr>
          <w:spacing w:val="33"/>
          <w:w w:val="110"/>
        </w:rPr>
        <w:t xml:space="preserve"> </w:t>
      </w:r>
      <w:r>
        <w:rPr>
          <w:spacing w:val="9"/>
          <w:w w:val="110"/>
        </w:rPr>
        <w:t>Identification</w:t>
      </w:r>
      <w:r>
        <w:rPr>
          <w:rFonts w:hint="eastAsia" w:ascii="宋体" w:eastAsia="宋体"/>
          <w:spacing w:val="9"/>
          <w:w w:val="110"/>
        </w:rPr>
        <w:t>）巨集</w:t>
      </w:r>
    </w:p>
    <w:p>
      <w:pPr>
        <w:pStyle w:val="11"/>
        <w:spacing w:before="6"/>
        <w:rPr>
          <w:rFonts w:ascii="宋体"/>
          <w:sz w:val="20"/>
        </w:rPr>
      </w:pPr>
      <w:r>
        <w:pict>
          <v:shape id="_x0000_s3570" o:spid="_x0000_s3570" o:spt="202" type="#_x0000_t202" style="position:absolute;left:0pt;margin-left:144.75pt;margin-top:15.45pt;height:79.95pt;width:333.4pt;mso-position-horizontal-relative:page;mso-wrap-distance-bottom:0pt;mso-wrap-distance-top:0pt;z-index:-251188224;mso-width-relative:page;mso-height-relative:page;" filled="f" stroked="t" coordsize="21600,21600">
            <v:path/>
            <v:fill on="f" focussize="0,0"/>
            <v:stroke weight="0.72pt" color="#000000"/>
            <v:imagedata o:title=""/>
            <o:lock v:ext="edit"/>
            <v:textbox inset="0mm,0mm,0mm,0mm">
              <w:txbxContent>
                <w:p>
                  <w:pPr>
                    <w:spacing w:before="58" w:line="297" w:lineRule="auto"/>
                    <w:ind w:left="47" w:right="3034" w:firstLine="0"/>
                    <w:jc w:val="left"/>
                    <w:rPr>
                      <w:sz w:val="16"/>
                    </w:rPr>
                  </w:pPr>
                  <w:r>
                    <w:rPr>
                      <w:sz w:val="16"/>
                    </w:rPr>
                    <w:t xml:space="preserve">#define </w:t>
                  </w:r>
                  <w:r>
                    <w:rPr>
                      <w:b/>
                      <w:sz w:val="16"/>
                    </w:rPr>
                    <w:t>DECLARE_DYNAMIC</w:t>
                  </w:r>
                  <w:r>
                    <w:rPr>
                      <w:sz w:val="16"/>
                    </w:rPr>
                    <w:t>(class_name) \</w:t>
                  </w:r>
                  <w:r>
                    <w:rPr>
                      <w:spacing w:val="-94"/>
                      <w:sz w:val="16"/>
                    </w:rPr>
                    <w:t xml:space="preserve"> </w:t>
                  </w:r>
                  <w:r>
                    <w:rPr>
                      <w:sz w:val="16"/>
                    </w:rPr>
                    <w:t>public: \</w:t>
                  </w:r>
                </w:p>
                <w:p>
                  <w:pPr>
                    <w:pStyle w:val="11"/>
                    <w:spacing w:line="292" w:lineRule="auto"/>
                    <w:ind w:left="211" w:right="1854" w:hanging="1"/>
                  </w:pPr>
                  <w:r>
                    <w:rPr>
                      <w:shd w:val="clear" w:color="auto" w:fill="FFFF00"/>
                    </w:rPr>
                    <w:t>static</w:t>
                  </w:r>
                  <w:r>
                    <w:t xml:space="preserve"> CRuntimeClass class##class_name; \</w:t>
                  </w:r>
                  <w:r>
                    <w:rPr>
                      <w:spacing w:val="1"/>
                    </w:rPr>
                    <w:t xml:space="preserve"> </w:t>
                  </w:r>
                  <w:r>
                    <w:t>virtual</w:t>
                  </w:r>
                  <w:r>
                    <w:rPr>
                      <w:spacing w:val="-13"/>
                    </w:rPr>
                    <w:t xml:space="preserve"> </w:t>
                  </w:r>
                  <w:r>
                    <w:t>CRuntimeClass*</w:t>
                  </w:r>
                  <w:r>
                    <w:rPr>
                      <w:spacing w:val="-12"/>
                    </w:rPr>
                    <w:t xml:space="preserve"> </w:t>
                  </w:r>
                  <w:r>
                    <w:t>GetRuntimeClass()</w:t>
                  </w:r>
                  <w:r>
                    <w:rPr>
                      <w:spacing w:val="-13"/>
                    </w:rPr>
                    <w:t xml:space="preserve"> </w:t>
                  </w:r>
                  <w:r>
                    <w:t>const;</w:t>
                  </w:r>
                </w:p>
                <w:p>
                  <w:pPr>
                    <w:pStyle w:val="11"/>
                    <w:spacing w:before="9"/>
                    <w:rPr>
                      <w:sz w:val="18"/>
                    </w:rPr>
                  </w:pPr>
                </w:p>
                <w:p>
                  <w:pPr>
                    <w:spacing w:before="0"/>
                    <w:ind w:left="47" w:right="0" w:firstLine="0"/>
                    <w:jc w:val="left"/>
                    <w:rPr>
                      <w:sz w:val="16"/>
                    </w:rPr>
                  </w:pPr>
                  <w:r>
                    <w:rPr>
                      <w:sz w:val="16"/>
                    </w:rPr>
                    <w:t>#define</w:t>
                  </w:r>
                  <w:r>
                    <w:rPr>
                      <w:spacing w:val="-14"/>
                      <w:sz w:val="16"/>
                    </w:rPr>
                    <w:t xml:space="preserve"> </w:t>
                  </w:r>
                  <w:r>
                    <w:rPr>
                      <w:b/>
                      <w:sz w:val="16"/>
                    </w:rPr>
                    <w:t>IMPLEMENT_DYNAMIC</w:t>
                  </w:r>
                  <w:r>
                    <w:rPr>
                      <w:sz w:val="16"/>
                    </w:rPr>
                    <w:t>(class_name,</w:t>
                  </w:r>
                  <w:r>
                    <w:rPr>
                      <w:spacing w:val="-14"/>
                      <w:sz w:val="16"/>
                    </w:rPr>
                    <w:t xml:space="preserve"> </w:t>
                  </w:r>
                  <w:r>
                    <w:rPr>
                      <w:sz w:val="16"/>
                    </w:rPr>
                    <w:t>base_class_name)</w:t>
                  </w:r>
                  <w:r>
                    <w:rPr>
                      <w:spacing w:val="-13"/>
                      <w:sz w:val="16"/>
                    </w:rPr>
                    <w:t xml:space="preserve"> </w:t>
                  </w:r>
                  <w:r>
                    <w:rPr>
                      <w:sz w:val="16"/>
                    </w:rPr>
                    <w:t>\</w:t>
                  </w:r>
                </w:p>
                <w:p>
                  <w:pPr>
                    <w:pStyle w:val="11"/>
                    <w:spacing w:before="44"/>
                    <w:ind w:left="211"/>
                  </w:pPr>
                  <w:r>
                    <w:t>_IMPLEMENT_RUNTIMECLASS(class_name,</w:t>
                  </w:r>
                  <w:r>
                    <w:rPr>
                      <w:spacing w:val="-17"/>
                    </w:rPr>
                    <w:t xml:space="preserve"> </w:t>
                  </w:r>
                  <w:r>
                    <w:t>base_class_name,</w:t>
                  </w:r>
                  <w:r>
                    <w:rPr>
                      <w:spacing w:val="-17"/>
                    </w:rPr>
                    <w:t xml:space="preserve"> </w:t>
                  </w:r>
                  <w:r>
                    <w:t>0xFFFF,</w:t>
                  </w:r>
                  <w:r>
                    <w:rPr>
                      <w:spacing w:val="-16"/>
                    </w:rPr>
                    <w:t xml:space="preserve"> </w:t>
                  </w:r>
                  <w:r>
                    <w:rPr>
                      <w:shd w:val="clear" w:color="auto" w:fill="FFFF00"/>
                    </w:rPr>
                    <w:t>NULL</w:t>
                  </w:r>
                  <w:r>
                    <w:t>)</w:t>
                  </w:r>
                </w:p>
              </w:txbxContent>
            </v:textbox>
            <w10:wrap type="topAndBottom"/>
          </v:shape>
        </w:pict>
      </w:r>
    </w:p>
    <w:p>
      <w:pPr>
        <w:pStyle w:val="11"/>
        <w:spacing w:before="11"/>
        <w:rPr>
          <w:rFonts w:ascii="宋体"/>
        </w:rPr>
      </w:pPr>
    </w:p>
    <w:p>
      <w:pPr>
        <w:spacing w:before="83"/>
        <w:ind w:left="2627" w:right="0" w:firstLine="0"/>
        <w:jc w:val="left"/>
        <w:rPr>
          <w:rFonts w:hint="eastAsia" w:ascii="宋体" w:eastAsia="宋体"/>
          <w:sz w:val="18"/>
        </w:rPr>
      </w:pPr>
      <w:r>
        <w:rPr>
          <w:rFonts w:hint="eastAsia" w:ascii="宋体" w:eastAsia="宋体"/>
          <w:spacing w:val="-10"/>
          <w:sz w:val="18"/>
        </w:rPr>
        <w:t xml:space="preserve">不 直 接 設 計 出 </w:t>
      </w:r>
      <w:r>
        <w:rPr>
          <w:rFonts w:ascii="Times New Roman" w:eastAsia="Times New Roman"/>
          <w:i/>
          <w:sz w:val="18"/>
        </w:rPr>
        <w:t>IMPLEMENT_DYNAMIC</w:t>
      </w:r>
      <w:r>
        <w:rPr>
          <w:rFonts w:ascii="Times New Roman" w:eastAsia="Times New Roman"/>
          <w:i/>
          <w:spacing w:val="17"/>
          <w:sz w:val="18"/>
        </w:rPr>
        <w:t xml:space="preserve">() </w:t>
      </w:r>
      <w:r>
        <w:rPr>
          <w:rFonts w:hint="eastAsia" w:ascii="宋体" w:eastAsia="宋体"/>
          <w:spacing w:val="-23"/>
          <w:sz w:val="18"/>
        </w:rPr>
        <w:t>巨 集 ， 卻 另 外 又 架 構 出 一 層</w:t>
      </w:r>
    </w:p>
    <w:p>
      <w:pPr>
        <w:spacing w:before="129" w:line="374" w:lineRule="auto"/>
        <w:ind w:left="2627" w:right="1155" w:firstLine="0"/>
        <w:jc w:val="left"/>
        <w:rPr>
          <w:rFonts w:hint="eastAsia" w:ascii="宋体" w:eastAsia="宋体"/>
          <w:sz w:val="18"/>
        </w:rPr>
      </w:pPr>
      <w:r>
        <w:rPr>
          <w:rFonts w:ascii="Times New Roman" w:eastAsia="Times New Roman"/>
          <w:i/>
          <w:sz w:val="18"/>
        </w:rPr>
        <w:t>_IMPLEMENT_RUNTIMECLASS</w:t>
      </w:r>
      <w:r>
        <w:rPr>
          <w:rFonts w:ascii="Times New Roman" w:eastAsia="Times New Roman"/>
          <w:i/>
          <w:spacing w:val="10"/>
          <w:sz w:val="18"/>
        </w:rPr>
        <w:t xml:space="preserve">() </w:t>
      </w:r>
      <w:r>
        <w:rPr>
          <w:rFonts w:hint="eastAsia" w:ascii="宋体" w:eastAsia="宋体"/>
          <w:sz w:val="18"/>
        </w:rPr>
        <w:t>巨集如下，純粹是為了模組規劃考量（因為稍</w:t>
      </w:r>
      <w:r>
        <w:rPr>
          <w:rFonts w:hint="eastAsia" w:ascii="宋体" w:eastAsia="宋体"/>
          <w:spacing w:val="-7"/>
          <w:sz w:val="18"/>
        </w:rPr>
        <w:t xml:space="preserve">後第二組巨集 </w:t>
      </w:r>
      <w:r>
        <w:rPr>
          <w:rFonts w:ascii="Times New Roman" w:eastAsia="Times New Roman"/>
          <w:i/>
          <w:sz w:val="18"/>
        </w:rPr>
        <w:t xml:space="preserve">DYNCREATE  </w:t>
      </w:r>
      <w:r>
        <w:rPr>
          <w:rFonts w:hint="eastAsia" w:ascii="宋体" w:eastAsia="宋体"/>
          <w:sz w:val="18"/>
        </w:rPr>
        <w:t>也要用到它）：</w:t>
      </w:r>
    </w:p>
    <w:p>
      <w:pPr>
        <w:pStyle w:val="11"/>
        <w:spacing w:before="9"/>
        <w:rPr>
          <w:rFonts w:ascii="宋体"/>
          <w:sz w:val="14"/>
        </w:rPr>
      </w:pPr>
      <w:r>
        <w:pict>
          <v:shape id="_x0000_s3571" o:spid="_x0000_s3571" o:spt="202" type="#_x0000_t202" style="position:absolute;left:0pt;margin-left:103.45pt;margin-top:11.8pt;height:91pt;width:383.8pt;mso-position-horizontal-relative:page;mso-wrap-distance-bottom:0pt;mso-wrap-distance-top:0pt;z-index:-251187200;mso-width-relative:page;mso-height-relative:page;" filled="f" stroked="t" coordsize="21600,21600">
            <v:path/>
            <v:fill on="f" focussize="0,0"/>
            <v:stroke weight="0.72pt" color="#000000"/>
            <v:imagedata o:title=""/>
            <o:lock v:ext="edit"/>
            <v:textbox inset="0mm,0mm,0mm,0mm">
              <w:txbxContent>
                <w:p>
                  <w:pPr>
                    <w:pStyle w:val="11"/>
                    <w:spacing w:before="58" w:line="297" w:lineRule="auto"/>
                    <w:ind w:left="211" w:hanging="164"/>
                  </w:pPr>
                  <w:r>
                    <w:t>#define</w:t>
                  </w:r>
                  <w:r>
                    <w:rPr>
                      <w:spacing w:val="-17"/>
                    </w:rPr>
                    <w:t xml:space="preserve"> </w:t>
                  </w:r>
                  <w:r>
                    <w:rPr>
                      <w:b/>
                    </w:rPr>
                    <w:t>_IMPLEMENT_RUNTIMECLASS</w:t>
                  </w:r>
                  <w:r>
                    <w:t>(class_name,</w:t>
                  </w:r>
                  <w:r>
                    <w:rPr>
                      <w:spacing w:val="-16"/>
                    </w:rPr>
                    <w:t xml:space="preserve"> </w:t>
                  </w:r>
                  <w:r>
                    <w:t>base_class_name,</w:t>
                  </w:r>
                  <w:r>
                    <w:rPr>
                      <w:spacing w:val="-16"/>
                    </w:rPr>
                    <w:t xml:space="preserve"> </w:t>
                  </w:r>
                  <w:r>
                    <w:t>wSchema,</w:t>
                  </w:r>
                  <w:r>
                    <w:rPr>
                      <w:spacing w:val="-17"/>
                    </w:rPr>
                    <w:t xml:space="preserve"> </w:t>
                  </w:r>
                  <w:r>
                    <w:t>pfnNew)</w:t>
                  </w:r>
                  <w:r>
                    <w:rPr>
                      <w:spacing w:val="-11"/>
                    </w:rPr>
                    <w:t xml:space="preserve"> </w:t>
                  </w:r>
                  <w:r>
                    <w:t>\</w:t>
                  </w:r>
                  <w:r>
                    <w:rPr>
                      <w:spacing w:val="-93"/>
                    </w:rPr>
                    <w:t xml:space="preserve"> </w:t>
                  </w:r>
                  <w:r>
                    <w:t>static</w:t>
                  </w:r>
                  <w:r>
                    <w:rPr>
                      <w:spacing w:val="-2"/>
                    </w:rPr>
                    <w:t xml:space="preserve"> </w:t>
                  </w:r>
                  <w:r>
                    <w:t>char</w:t>
                  </w:r>
                  <w:r>
                    <w:rPr>
                      <w:spacing w:val="-1"/>
                    </w:rPr>
                    <w:t xml:space="preserve"> </w:t>
                  </w:r>
                  <w:r>
                    <w:t>_lpsz##class_name[]</w:t>
                  </w:r>
                  <w:r>
                    <w:rPr>
                      <w:spacing w:val="-1"/>
                    </w:rPr>
                    <w:t xml:space="preserve"> </w:t>
                  </w:r>
                  <w:r>
                    <w:t>=</w:t>
                  </w:r>
                  <w:r>
                    <w:rPr>
                      <w:spacing w:val="-1"/>
                    </w:rPr>
                    <w:t xml:space="preserve"> </w:t>
                  </w:r>
                  <w:r>
                    <w:t>#class_name; \</w:t>
                  </w:r>
                </w:p>
                <w:p>
                  <w:pPr>
                    <w:pStyle w:val="11"/>
                    <w:spacing w:line="178" w:lineRule="exact"/>
                    <w:ind w:left="211"/>
                  </w:pPr>
                  <w:r>
                    <w:t>CRuntimeClass</w:t>
                  </w:r>
                  <w:r>
                    <w:rPr>
                      <w:spacing w:val="-10"/>
                    </w:rPr>
                    <w:t xml:space="preserve"> </w:t>
                  </w:r>
                  <w:r>
                    <w:t>class_name::class##class_name</w:t>
                  </w:r>
                  <w:r>
                    <w:rPr>
                      <w:spacing w:val="-10"/>
                    </w:rPr>
                    <w:t xml:space="preserve"> </w:t>
                  </w:r>
                  <w:r>
                    <w:t>=</w:t>
                  </w:r>
                  <w:r>
                    <w:rPr>
                      <w:spacing w:val="-9"/>
                    </w:rPr>
                    <w:t xml:space="preserve"> </w:t>
                  </w:r>
                  <w:r>
                    <w:t>{</w:t>
                  </w:r>
                  <w:r>
                    <w:rPr>
                      <w:spacing w:val="-9"/>
                    </w:rPr>
                    <w:t xml:space="preserve"> </w:t>
                  </w:r>
                  <w:r>
                    <w:t>\</w:t>
                  </w:r>
                </w:p>
                <w:p>
                  <w:pPr>
                    <w:pStyle w:val="11"/>
                    <w:spacing w:before="40" w:line="292" w:lineRule="auto"/>
                    <w:ind w:left="1518" w:hanging="654"/>
                  </w:pPr>
                  <w:r>
                    <w:t>_lpsz##class_name,</w:t>
                  </w:r>
                  <w:r>
                    <w:rPr>
                      <w:spacing w:val="-12"/>
                    </w:rPr>
                    <w:t xml:space="preserve"> </w:t>
                  </w:r>
                  <w:r>
                    <w:t>sizeof(class_name),</w:t>
                  </w:r>
                  <w:r>
                    <w:rPr>
                      <w:spacing w:val="-11"/>
                    </w:rPr>
                    <w:t xml:space="preserve"> </w:t>
                  </w:r>
                  <w:r>
                    <w:t>wSchema,</w:t>
                  </w:r>
                  <w:r>
                    <w:rPr>
                      <w:spacing w:val="-12"/>
                    </w:rPr>
                    <w:t xml:space="preserve"> </w:t>
                  </w:r>
                  <w:r>
                    <w:t>pfnNew,</w:t>
                  </w:r>
                  <w:r>
                    <w:rPr>
                      <w:spacing w:val="-10"/>
                    </w:rPr>
                    <w:t xml:space="preserve"> </w:t>
                  </w:r>
                  <w:r>
                    <w:t>\</w:t>
                  </w:r>
                  <w:r>
                    <w:rPr>
                      <w:spacing w:val="-93"/>
                    </w:rPr>
                    <w:t xml:space="preserve"> </w:t>
                  </w:r>
                  <w:r>
                    <w:t>RUNTIME_CLASS(base_class_name),</w:t>
                  </w:r>
                  <w:r>
                    <w:rPr>
                      <w:spacing w:val="-3"/>
                    </w:rPr>
                    <w:t xml:space="preserve"> </w:t>
                  </w:r>
                  <w:r>
                    <w:t>NULL</w:t>
                  </w:r>
                  <w:r>
                    <w:rPr>
                      <w:spacing w:val="-3"/>
                    </w:rPr>
                    <w:t xml:space="preserve"> </w:t>
                  </w:r>
                  <w:r>
                    <w:t>};</w:t>
                  </w:r>
                  <w:r>
                    <w:rPr>
                      <w:spacing w:val="-4"/>
                    </w:rPr>
                    <w:t xml:space="preserve"> </w:t>
                  </w:r>
                  <w:r>
                    <w:t>\</w:t>
                  </w:r>
                </w:p>
                <w:p>
                  <w:pPr>
                    <w:pStyle w:val="11"/>
                    <w:spacing w:line="292" w:lineRule="auto"/>
                    <w:ind w:left="211"/>
                  </w:pPr>
                  <w:r>
                    <w:t>static</w:t>
                  </w:r>
                  <w:r>
                    <w:rPr>
                      <w:spacing w:val="-19"/>
                    </w:rPr>
                    <w:t xml:space="preserve"> </w:t>
                  </w:r>
                  <w:r>
                    <w:t>AFX_CLASSINIT</w:t>
                  </w:r>
                  <w:r>
                    <w:rPr>
                      <w:spacing w:val="-19"/>
                    </w:rPr>
                    <w:t xml:space="preserve"> </w:t>
                  </w:r>
                  <w:r>
                    <w:t>_init_##class_name(&amp;class_name::class##class_name);</w:t>
                  </w:r>
                  <w:r>
                    <w:rPr>
                      <w:spacing w:val="-17"/>
                    </w:rPr>
                    <w:t xml:space="preserve"> </w:t>
                  </w:r>
                  <w:r>
                    <w:t>\</w:t>
                  </w:r>
                  <w:r>
                    <w:rPr>
                      <w:spacing w:val="-93"/>
                    </w:rPr>
                    <w:t xml:space="preserve"> </w:t>
                  </w:r>
                  <w:r>
                    <w:t>CRuntimeClass*</w:t>
                  </w:r>
                  <w:r>
                    <w:rPr>
                      <w:spacing w:val="-2"/>
                    </w:rPr>
                    <w:t xml:space="preserve"> </w:t>
                  </w:r>
                  <w:r>
                    <w:t>class_name::GetRuntimeClass()</w:t>
                  </w:r>
                  <w:r>
                    <w:rPr>
                      <w:spacing w:val="-1"/>
                    </w:rPr>
                    <w:t xml:space="preserve"> </w:t>
                  </w:r>
                  <w:r>
                    <w:t>const</w:t>
                  </w:r>
                  <w:r>
                    <w:rPr>
                      <w:spacing w:val="-1"/>
                    </w:rPr>
                    <w:t xml:space="preserve"> </w:t>
                  </w:r>
                  <w:r>
                    <w:t>\</w:t>
                  </w:r>
                </w:p>
                <w:p>
                  <w:pPr>
                    <w:pStyle w:val="11"/>
                    <w:spacing w:line="181" w:lineRule="exact"/>
                    <w:ind w:left="865"/>
                  </w:pPr>
                  <w:r>
                    <w:t>{</w:t>
                  </w:r>
                  <w:r>
                    <w:rPr>
                      <w:spacing w:val="-9"/>
                    </w:rPr>
                    <w:t xml:space="preserve"> </w:t>
                  </w:r>
                  <w:r>
                    <w:t>return</w:t>
                  </w:r>
                  <w:r>
                    <w:rPr>
                      <w:spacing w:val="-9"/>
                    </w:rPr>
                    <w:t xml:space="preserve"> </w:t>
                  </w:r>
                  <w:r>
                    <w:t>&amp;class_name::class##class_name;</w:t>
                  </w:r>
                  <w:r>
                    <w:rPr>
                      <w:spacing w:val="-8"/>
                    </w:rPr>
                    <w:t xml:space="preserve"> </w:t>
                  </w:r>
                  <w:r>
                    <w:t>}</w:t>
                  </w:r>
                  <w:r>
                    <w:rPr>
                      <w:spacing w:val="-9"/>
                    </w:rPr>
                    <w:t xml:space="preserve"> </w:t>
                  </w:r>
                  <w:r>
                    <w:t>\</w:t>
                  </w:r>
                </w:p>
              </w:txbxContent>
            </v:textbox>
            <w10:wrap type="topAndBottom"/>
          </v:shape>
        </w:pict>
      </w:r>
    </w:p>
    <w:p>
      <w:pPr>
        <w:pStyle w:val="11"/>
        <w:spacing w:before="11"/>
        <w:rPr>
          <w:rFonts w:ascii="宋体"/>
        </w:rPr>
      </w:pPr>
    </w:p>
    <w:p>
      <w:pPr>
        <w:spacing w:before="83"/>
        <w:ind w:left="2627" w:right="0" w:firstLine="0"/>
        <w:jc w:val="left"/>
        <w:rPr>
          <w:rFonts w:hint="eastAsia" w:ascii="宋体" w:eastAsia="宋体"/>
          <w:sz w:val="18"/>
        </w:rPr>
      </w:pPr>
      <w:r>
        <w:rPr>
          <w:rFonts w:hint="eastAsia" w:ascii="宋体" w:eastAsia="宋体"/>
          <w:spacing w:val="1"/>
          <w:sz w:val="18"/>
        </w:rPr>
        <w:t xml:space="preserve">看起來很複雜，其實沒什麼，純粹的文字代換而已。以 </w:t>
      </w:r>
      <w:r>
        <w:rPr>
          <w:rFonts w:ascii="Times New Roman" w:eastAsia="Times New Roman"/>
          <w:i/>
          <w:sz w:val="18"/>
        </w:rPr>
        <w:t>CFoo</w:t>
      </w:r>
      <w:r>
        <w:rPr>
          <w:rFonts w:ascii="Times New Roman" w:eastAsia="Times New Roman"/>
          <w:i/>
          <w:spacing w:val="76"/>
          <w:sz w:val="18"/>
        </w:rPr>
        <w:t xml:space="preserve"> </w:t>
      </w:r>
      <w:r>
        <w:rPr>
          <w:rFonts w:hint="eastAsia" w:ascii="宋体" w:eastAsia="宋体"/>
          <w:sz w:val="18"/>
        </w:rPr>
        <w:t>為例：</w:t>
      </w:r>
    </w:p>
    <w:p>
      <w:pPr>
        <w:pStyle w:val="11"/>
        <w:spacing w:before="7"/>
        <w:rPr>
          <w:rFonts w:ascii="宋体"/>
          <w:sz w:val="21"/>
        </w:rPr>
      </w:pPr>
    </w:p>
    <w:p>
      <w:pPr>
        <w:pStyle w:val="11"/>
        <w:spacing w:before="1"/>
        <w:ind w:left="2910"/>
      </w:pPr>
      <w:r>
        <w:t>class</w:t>
      </w:r>
      <w:r>
        <w:rPr>
          <w:spacing w:val="-5"/>
        </w:rPr>
        <w:t xml:space="preserve"> </w:t>
      </w:r>
      <w:r>
        <w:t>CFoo</w:t>
      </w:r>
      <w:r>
        <w:rPr>
          <w:spacing w:val="-5"/>
        </w:rPr>
        <w:t xml:space="preserve"> </w:t>
      </w:r>
      <w:r>
        <w:t>:</w:t>
      </w:r>
      <w:r>
        <w:rPr>
          <w:spacing w:val="-5"/>
        </w:rPr>
        <w:t xml:space="preserve"> </w:t>
      </w:r>
      <w:r>
        <w:t>public</w:t>
      </w:r>
      <w:r>
        <w:rPr>
          <w:spacing w:val="-5"/>
        </w:rPr>
        <w:t xml:space="preserve"> </w:t>
      </w:r>
      <w:r>
        <w:t>CObject</w:t>
      </w:r>
    </w:p>
    <w:p>
      <w:pPr>
        <w:pStyle w:val="11"/>
        <w:spacing w:before="39"/>
        <w:ind w:left="2910"/>
      </w:pPr>
      <w:r>
        <w:rPr>
          <w:w w:val="98"/>
        </w:rPr>
        <w:t>{</w:t>
      </w:r>
    </w:p>
    <w:p>
      <w:pPr>
        <w:pStyle w:val="11"/>
        <w:tabs>
          <w:tab w:val="left" w:pos="9063"/>
        </w:tabs>
        <w:spacing w:before="40"/>
        <w:ind w:left="2881"/>
      </w:pPr>
      <w:r>
        <w:rPr>
          <w:rFonts w:ascii="Times New Roman"/>
          <w:w w:val="98"/>
          <w:shd w:val="clear" w:color="auto" w:fill="E4E4E4"/>
        </w:rPr>
        <w:t xml:space="preserve"> </w:t>
      </w:r>
      <w:r>
        <w:rPr>
          <w:rFonts w:ascii="Times New Roman"/>
          <w:shd w:val="clear" w:color="auto" w:fill="E4E4E4"/>
        </w:rPr>
        <w:t xml:space="preserve">   </w:t>
      </w:r>
      <w:r>
        <w:rPr>
          <w:rFonts w:ascii="Times New Roman"/>
          <w:spacing w:val="-8"/>
          <w:shd w:val="clear" w:color="auto" w:fill="E4E4E4"/>
        </w:rPr>
        <w:t xml:space="preserve"> </w:t>
      </w:r>
      <w:r>
        <w:rPr>
          <w:shd w:val="clear" w:color="auto" w:fill="E4E4E4"/>
        </w:rPr>
        <w:t>DECLARE_DYNAMIC(CFoo)</w:t>
      </w:r>
      <w:r>
        <w:rPr>
          <w:shd w:val="clear" w:color="auto" w:fill="E4E4E4"/>
        </w:rPr>
        <w:tab/>
      </w:r>
    </w:p>
    <w:p>
      <w:pPr>
        <w:pStyle w:val="11"/>
        <w:spacing w:before="39"/>
        <w:ind w:left="2910"/>
      </w:pPr>
      <w:r>
        <w:t>...</w:t>
      </w:r>
    </w:p>
    <w:p>
      <w:pPr>
        <w:pStyle w:val="11"/>
        <w:spacing w:before="40"/>
        <w:ind w:left="2910"/>
      </w:pPr>
      <w:r>
        <w:t>};</w:t>
      </w:r>
    </w:p>
    <w:p>
      <w:pPr>
        <w:pStyle w:val="11"/>
        <w:spacing w:before="3"/>
        <w:rPr>
          <w:sz w:val="14"/>
        </w:rPr>
      </w:pPr>
    </w:p>
    <w:p>
      <w:pPr>
        <w:pStyle w:val="11"/>
        <w:tabs>
          <w:tab w:val="left" w:pos="9063"/>
        </w:tabs>
        <w:spacing w:before="99"/>
        <w:ind w:left="2910"/>
      </w:pPr>
      <w:r>
        <w:rPr>
          <w:shd w:val="clear" w:color="auto" w:fill="E4E4E4"/>
        </w:rPr>
        <w:t>IMPLEMENT_DYNAMIC(CFoo,</w:t>
      </w:r>
      <w:r>
        <w:rPr>
          <w:spacing w:val="-20"/>
          <w:shd w:val="clear" w:color="auto" w:fill="E4E4E4"/>
        </w:rPr>
        <w:t xml:space="preserve"> </w:t>
      </w:r>
      <w:r>
        <w:rPr>
          <w:shd w:val="clear" w:color="auto" w:fill="E4E4E4"/>
        </w:rPr>
        <w:t>CObject)</w:t>
      </w:r>
      <w:r>
        <w:rPr>
          <w:shd w:val="clear" w:color="auto" w:fill="E4E4E4"/>
        </w:rPr>
        <w:tab/>
      </w:r>
    </w:p>
    <w:p>
      <w:pPr>
        <w:pStyle w:val="11"/>
        <w:rPr>
          <w:sz w:val="18"/>
        </w:rPr>
      </w:pPr>
    </w:p>
    <w:p>
      <w:pPr>
        <w:spacing w:before="120"/>
        <w:ind w:left="2627" w:right="0" w:firstLine="0"/>
        <w:jc w:val="left"/>
        <w:rPr>
          <w:rFonts w:hint="eastAsia" w:ascii="宋体" w:eastAsia="宋体"/>
          <w:sz w:val="18"/>
        </w:rPr>
      </w:pPr>
      <w:r>
        <w:rPr>
          <w:rFonts w:hint="eastAsia" w:ascii="宋体" w:eastAsia="宋体"/>
          <w:sz w:val="18"/>
        </w:rPr>
        <w:t>經過巨集的擴展之後，變成這樣的碼：</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1"/>
        <w:rPr>
          <w:rFonts w:ascii="宋体"/>
          <w:sz w:val="21"/>
        </w:rPr>
      </w:pPr>
    </w:p>
    <w:p>
      <w:pPr>
        <w:spacing w:before="95"/>
        <w:ind w:left="0" w:right="390" w:firstLine="0"/>
        <w:jc w:val="right"/>
        <w:rPr>
          <w:rFonts w:ascii="Arial"/>
          <w:b/>
          <w:sz w:val="20"/>
        </w:rPr>
      </w:pPr>
      <w:r>
        <w:rPr>
          <w:rFonts w:ascii="Arial"/>
          <w:b/>
          <w:sz w:val="20"/>
        </w:rPr>
        <w:t>245</w:t>
      </w:r>
    </w:p>
    <w:p>
      <w:pPr>
        <w:spacing w:after="0"/>
        <w:jc w:val="right"/>
        <w:rPr>
          <w:rFonts w:ascii="Arial"/>
          <w:sz w:val="20"/>
        </w:rPr>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572" o:spid="_x0000_s3572" o:spt="1" style="position:absolute;left:0pt;margin-left:131.9pt;margin-top:18.85pt;height:0.7pt;width:323pt;mso-position-horizontal-relative:page;mso-wrap-distance-bottom:0pt;mso-wrap-distance-top:0pt;z-index:-251187200;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
        <w:rPr>
          <w:rFonts w:ascii="宋体"/>
          <w:sz w:val="23"/>
        </w:rPr>
      </w:pPr>
    </w:p>
    <w:p>
      <w:pPr>
        <w:pStyle w:val="11"/>
        <w:spacing w:before="99"/>
        <w:ind w:left="2910"/>
      </w:pPr>
      <w:r>
        <w:t>class</w:t>
      </w:r>
      <w:r>
        <w:rPr>
          <w:spacing w:val="-5"/>
        </w:rPr>
        <w:t xml:space="preserve"> </w:t>
      </w:r>
      <w:r>
        <w:t>CFoo</w:t>
      </w:r>
      <w:r>
        <w:rPr>
          <w:spacing w:val="-5"/>
        </w:rPr>
        <w:t xml:space="preserve"> </w:t>
      </w:r>
      <w:r>
        <w:t>:</w:t>
      </w:r>
      <w:r>
        <w:rPr>
          <w:spacing w:val="-5"/>
        </w:rPr>
        <w:t xml:space="preserve"> </w:t>
      </w:r>
      <w:r>
        <w:t>public</w:t>
      </w:r>
      <w:r>
        <w:rPr>
          <w:spacing w:val="-5"/>
        </w:rPr>
        <w:t xml:space="preserve"> </w:t>
      </w:r>
      <w:r>
        <w:t>CObject</w:t>
      </w:r>
    </w:p>
    <w:p>
      <w:pPr>
        <w:pStyle w:val="11"/>
        <w:spacing w:before="39"/>
        <w:ind w:left="2910"/>
      </w:pPr>
      <w:r>
        <w:rPr>
          <w:w w:val="98"/>
        </w:rPr>
        <w:t>{</w:t>
      </w:r>
    </w:p>
    <w:p>
      <w:pPr>
        <w:pStyle w:val="11"/>
        <w:spacing w:before="40"/>
        <w:ind w:left="2910"/>
      </w:pPr>
      <w:r>
        <w:t>public:</w:t>
      </w:r>
    </w:p>
    <w:p>
      <w:pPr>
        <w:pStyle w:val="11"/>
        <w:spacing w:before="39"/>
        <w:ind w:left="3073"/>
      </w:pPr>
      <w:r>
        <w:t>static</w:t>
      </w:r>
      <w:r>
        <w:rPr>
          <w:spacing w:val="-12"/>
        </w:rPr>
        <w:t xml:space="preserve"> </w:t>
      </w:r>
      <w:r>
        <w:t>CRuntimeClass</w:t>
      </w:r>
      <w:r>
        <w:rPr>
          <w:spacing w:val="-11"/>
        </w:rPr>
        <w:t xml:space="preserve"> </w:t>
      </w:r>
      <w:r>
        <w:t>classCFoo;</w:t>
      </w:r>
    </w:p>
    <w:p>
      <w:pPr>
        <w:pStyle w:val="11"/>
        <w:spacing w:before="40"/>
        <w:ind w:left="3073"/>
      </w:pPr>
      <w:r>
        <w:t>virtual</w:t>
      </w:r>
      <w:r>
        <w:rPr>
          <w:spacing w:val="-12"/>
        </w:rPr>
        <w:t xml:space="preserve"> </w:t>
      </w:r>
      <w:r>
        <w:t>CRuntimeClass*</w:t>
      </w:r>
      <w:r>
        <w:rPr>
          <w:spacing w:val="-12"/>
        </w:rPr>
        <w:t xml:space="preserve"> </w:t>
      </w:r>
      <w:r>
        <w:t>GetRuntimeClass()</w:t>
      </w:r>
      <w:r>
        <w:rPr>
          <w:spacing w:val="-12"/>
        </w:rPr>
        <w:t xml:space="preserve"> </w:t>
      </w:r>
      <w:r>
        <w:t>const;</w:t>
      </w:r>
    </w:p>
    <w:p>
      <w:pPr>
        <w:pStyle w:val="11"/>
        <w:spacing w:before="39"/>
        <w:ind w:left="2910"/>
      </w:pPr>
      <w:r>
        <w:t>...</w:t>
      </w:r>
    </w:p>
    <w:p>
      <w:pPr>
        <w:pStyle w:val="11"/>
        <w:spacing w:before="40"/>
        <w:ind w:left="2910"/>
      </w:pPr>
      <w:r>
        <w:t>};</w:t>
      </w:r>
    </w:p>
    <w:p>
      <w:pPr>
        <w:pStyle w:val="11"/>
        <w:rPr>
          <w:sz w:val="23"/>
        </w:rPr>
      </w:pPr>
    </w:p>
    <w:p>
      <w:pPr>
        <w:pStyle w:val="11"/>
        <w:spacing w:line="292" w:lineRule="auto"/>
        <w:ind w:left="2910" w:right="4101"/>
      </w:pPr>
      <w:r>
        <w:t>static char _lpszCFoo[] = "CFoo";</w:t>
      </w:r>
      <w:r>
        <w:rPr>
          <w:spacing w:val="-94"/>
        </w:rPr>
        <w:t xml:space="preserve"> </w:t>
      </w:r>
      <w:r>
        <w:t>CRuntimeClass</w:t>
      </w:r>
      <w:r>
        <w:rPr>
          <w:spacing w:val="-9"/>
        </w:rPr>
        <w:t xml:space="preserve"> </w:t>
      </w:r>
      <w:r>
        <w:t>CFoo::classCFoo</w:t>
      </w:r>
      <w:r>
        <w:rPr>
          <w:spacing w:val="-9"/>
        </w:rPr>
        <w:t xml:space="preserve"> </w:t>
      </w:r>
      <w:r>
        <w:t>=</w:t>
      </w:r>
      <w:r>
        <w:rPr>
          <w:spacing w:val="-9"/>
        </w:rPr>
        <w:t xml:space="preserve"> </w:t>
      </w:r>
      <w:r>
        <w:t>{</w:t>
      </w:r>
    </w:p>
    <w:p>
      <w:pPr>
        <w:pStyle w:val="11"/>
        <w:spacing w:line="292" w:lineRule="auto"/>
        <w:ind w:left="3237" w:right="3719"/>
      </w:pPr>
      <w:r>
        <w:t>_lpszCFoo, sizeof(CFoo), 0xFFFF,</w:t>
      </w:r>
      <w:r>
        <w:rPr>
          <w:spacing w:val="1"/>
        </w:rPr>
        <w:t xml:space="preserve"> </w:t>
      </w:r>
      <w:r>
        <w:t>0,</w:t>
      </w:r>
      <w:r>
        <w:rPr>
          <w:spacing w:val="-9"/>
        </w:rPr>
        <w:t xml:space="preserve"> </w:t>
      </w:r>
      <w:r>
        <w:t>(&amp;CObject::classCObject),</w:t>
      </w:r>
      <w:r>
        <w:rPr>
          <w:spacing w:val="-9"/>
        </w:rPr>
        <w:t xml:space="preserve"> </w:t>
      </w:r>
      <w:r>
        <w:t>0</w:t>
      </w:r>
      <w:r>
        <w:rPr>
          <w:spacing w:val="-9"/>
        </w:rPr>
        <w:t xml:space="preserve"> </w:t>
      </w:r>
      <w:r>
        <w:t>};</w:t>
      </w:r>
    </w:p>
    <w:p>
      <w:pPr>
        <w:pStyle w:val="11"/>
        <w:spacing w:line="292" w:lineRule="auto"/>
        <w:ind w:left="2910" w:right="2469"/>
      </w:pPr>
      <w:r>
        <w:t>static AFX_CLASSINIT _init_CFoo(&amp;CFoo::classCFoo);</w:t>
      </w:r>
      <w:r>
        <w:rPr>
          <w:spacing w:val="-94"/>
        </w:rPr>
        <w:t xml:space="preserve"> </w:t>
      </w:r>
      <w:r>
        <w:t>CRuntimeClass*</w:t>
      </w:r>
      <w:r>
        <w:rPr>
          <w:spacing w:val="-5"/>
        </w:rPr>
        <w:t xml:space="preserve"> </w:t>
      </w:r>
      <w:r>
        <w:t>CFoo::GetRuntimeClass()</w:t>
      </w:r>
      <w:r>
        <w:rPr>
          <w:spacing w:val="-5"/>
        </w:rPr>
        <w:t xml:space="preserve"> </w:t>
      </w:r>
      <w:r>
        <w:t>const</w:t>
      </w:r>
    </w:p>
    <w:p>
      <w:pPr>
        <w:pStyle w:val="11"/>
        <w:spacing w:line="181" w:lineRule="exact"/>
        <w:ind w:left="3237"/>
      </w:pPr>
      <w:r>
        <w:t>{</w:t>
      </w:r>
      <w:r>
        <w:rPr>
          <w:spacing w:val="-7"/>
        </w:rPr>
        <w:t xml:space="preserve"> </w:t>
      </w:r>
      <w:r>
        <w:t>return</w:t>
      </w:r>
      <w:r>
        <w:rPr>
          <w:spacing w:val="-7"/>
        </w:rPr>
        <w:t xml:space="preserve"> </w:t>
      </w:r>
      <w:r>
        <w:t>&amp;CFoo::classCFoo;</w:t>
      </w:r>
      <w:r>
        <w:rPr>
          <w:spacing w:val="-7"/>
        </w:rPr>
        <w:t xml:space="preserve"> </w:t>
      </w:r>
      <w:r>
        <w:t>}</w:t>
      </w:r>
    </w:p>
    <w:p>
      <w:pPr>
        <w:pStyle w:val="11"/>
        <w:rPr>
          <w:sz w:val="20"/>
        </w:rPr>
      </w:pPr>
    </w:p>
    <w:p>
      <w:pPr>
        <w:pStyle w:val="11"/>
        <w:spacing w:before="9"/>
        <w:rPr>
          <w:sz w:val="19"/>
        </w:rPr>
      </w:pPr>
    </w:p>
    <w:p>
      <w:pPr>
        <w:spacing w:after="0"/>
        <w:rPr>
          <w:sz w:val="19"/>
        </w:rPr>
        <w:sectPr>
          <w:pgSz w:w="10320" w:h="13220"/>
          <w:pgMar w:top="580" w:right="80" w:bottom="280" w:left="40" w:header="720" w:footer="720" w:gutter="0"/>
          <w:cols w:space="720" w:num="1"/>
        </w:sectPr>
      </w:pPr>
    </w:p>
    <w:p>
      <w:pPr>
        <w:spacing w:before="83"/>
        <w:ind w:left="831" w:right="0" w:firstLine="0"/>
        <w:jc w:val="center"/>
        <w:rPr>
          <w:rFonts w:hint="eastAsia" w:ascii="宋体" w:eastAsia="宋体"/>
          <w:sz w:val="18"/>
        </w:rPr>
      </w:pPr>
      <w:r>
        <w:rPr>
          <w:rFonts w:ascii="Times New Roman" w:eastAsia="Times New Roman"/>
          <w:i/>
          <w:sz w:val="18"/>
        </w:rPr>
        <w:t>DYNAMIC</w:t>
      </w:r>
      <w:r>
        <w:rPr>
          <w:rFonts w:ascii="Times New Roman" w:eastAsia="Times New Roman"/>
          <w:i/>
          <w:spacing w:val="39"/>
          <w:sz w:val="18"/>
        </w:rPr>
        <w:t xml:space="preserve"> </w:t>
      </w:r>
      <w:r>
        <w:rPr>
          <w:rFonts w:hint="eastAsia" w:ascii="宋体" w:eastAsia="宋体"/>
          <w:sz w:val="18"/>
        </w:rPr>
        <w:t>巨集</w:t>
      </w:r>
    </w:p>
    <w:p>
      <w:pPr>
        <w:spacing w:before="129"/>
        <w:ind w:left="827" w:right="0" w:firstLine="0"/>
        <w:jc w:val="center"/>
        <w:rPr>
          <w:rFonts w:hint="eastAsia" w:ascii="宋体" w:eastAsia="宋体"/>
          <w:sz w:val="18"/>
        </w:rPr>
      </w:pPr>
      <w:r>
        <w:rPr>
          <w:rFonts w:hint="eastAsia" w:ascii="宋体" w:eastAsia="宋体"/>
          <w:sz w:val="18"/>
        </w:rPr>
        <w:t>要點說明：</w:t>
      </w:r>
    </w:p>
    <w:p>
      <w:pPr>
        <w:pStyle w:val="5"/>
        <w:spacing w:before="42"/>
        <w:ind w:left="502"/>
        <w:rPr>
          <w:rFonts w:hint="eastAsia" w:ascii="Microsoft YaHei UI" w:eastAsia="Microsoft YaHei UI"/>
        </w:rPr>
      </w:pPr>
      <w:r>
        <w:rPr>
          <w:b w:val="0"/>
        </w:rPr>
        <w:br w:type="column"/>
      </w:r>
      <w:r>
        <w:rPr>
          <w:rFonts w:hint="eastAsia" w:ascii="Microsoft YaHei UI" w:eastAsia="Microsoft YaHei UI"/>
          <w:spacing w:val="14"/>
          <w:w w:val="115"/>
        </w:rPr>
        <w:t xml:space="preserve">巧妙運用  </w:t>
      </w:r>
      <w:r>
        <w:rPr>
          <w:spacing w:val="5"/>
          <w:w w:val="115"/>
        </w:rPr>
        <w:t xml:space="preserve">#  </w:t>
      </w:r>
      <w:r>
        <w:rPr>
          <w:rFonts w:hint="eastAsia" w:ascii="Microsoft YaHei UI" w:eastAsia="Microsoft YaHei UI"/>
          <w:spacing w:val="7"/>
          <w:w w:val="115"/>
        </w:rPr>
        <w:t xml:space="preserve">和  </w:t>
      </w:r>
      <w:r>
        <w:rPr>
          <w:spacing w:val="4"/>
          <w:w w:val="115"/>
        </w:rPr>
        <w:t xml:space="preserve">##  </w:t>
      </w:r>
      <w:r>
        <w:rPr>
          <w:rFonts w:hint="eastAsia" w:ascii="Microsoft YaHei UI" w:eastAsia="Microsoft YaHei UI"/>
          <w:spacing w:val="15"/>
          <w:w w:val="115"/>
        </w:rPr>
        <w:t>運算子</w:t>
      </w:r>
    </w:p>
    <w:p>
      <w:pPr>
        <w:pStyle w:val="11"/>
        <w:spacing w:before="16"/>
        <w:rPr>
          <w:rFonts w:ascii="Microsoft YaHei UI"/>
          <w:b/>
          <w:sz w:val="17"/>
        </w:rPr>
      </w:pPr>
    </w:p>
    <w:p>
      <w:pPr>
        <w:pStyle w:val="15"/>
        <w:numPr>
          <w:ilvl w:val="0"/>
          <w:numId w:val="38"/>
        </w:numPr>
        <w:tabs>
          <w:tab w:val="left" w:pos="786"/>
        </w:tabs>
        <w:spacing w:before="0" w:after="0" w:line="333" w:lineRule="auto"/>
        <w:ind w:left="785" w:right="1174" w:hanging="284"/>
        <w:jc w:val="left"/>
        <w:rPr>
          <w:sz w:val="18"/>
        </w:rPr>
      </w:pPr>
      <w:r>
        <w:rPr>
          <w:spacing w:val="25"/>
          <w:sz w:val="18"/>
        </w:rPr>
        <w:t xml:space="preserve">利用 </w:t>
      </w:r>
      <w:r>
        <w:rPr>
          <w:rFonts w:ascii="Times New Roman" w:eastAsia="Times New Roman"/>
          <w:spacing w:val="19"/>
          <w:sz w:val="18"/>
        </w:rPr>
        <w:t xml:space="preserve"># </w:t>
      </w:r>
      <w:r>
        <w:rPr>
          <w:spacing w:val="19"/>
          <w:sz w:val="18"/>
        </w:rPr>
        <w:t>運算子</w:t>
      </w:r>
      <w:r>
        <w:rPr>
          <w:sz w:val="18"/>
        </w:rPr>
        <w:t>（</w:t>
      </w:r>
      <w:r>
        <w:rPr>
          <w:spacing w:val="9"/>
          <w:sz w:val="18"/>
        </w:rPr>
        <w:t xml:space="preserve"> 請參考第３章 </w:t>
      </w:r>
      <w:r>
        <w:rPr>
          <w:rFonts w:ascii="Times New Roman" w:eastAsia="Times New Roman"/>
          <w:color w:val="FF0000"/>
          <w:spacing w:val="9"/>
          <w:sz w:val="18"/>
        </w:rPr>
        <w:t>p.184</w:t>
      </w:r>
      <w:r>
        <w:rPr>
          <w:spacing w:val="9"/>
          <w:sz w:val="18"/>
        </w:rPr>
        <w:t>）</w:t>
      </w:r>
      <w:r>
        <w:rPr>
          <w:sz w:val="18"/>
        </w:rPr>
        <w:t>， 為我們產生程式碼， 合成出</w:t>
      </w:r>
      <w:r>
        <w:rPr>
          <w:rFonts w:ascii="Times New Roman" w:eastAsia="Times New Roman"/>
          <w:sz w:val="18"/>
        </w:rPr>
        <w:t>class</w:t>
      </w:r>
      <w:r>
        <w:rPr>
          <w:rFonts w:ascii="Times New Roman" w:eastAsia="Times New Roman"/>
          <w:spacing w:val="33"/>
          <w:sz w:val="18"/>
        </w:rPr>
        <w:t xml:space="preserve"> </w:t>
      </w:r>
      <w:r>
        <w:rPr>
          <w:spacing w:val="15"/>
          <w:sz w:val="18"/>
        </w:rPr>
        <w:t>名稱字串。</w:t>
      </w:r>
    </w:p>
    <w:p>
      <w:pPr>
        <w:pStyle w:val="15"/>
        <w:numPr>
          <w:ilvl w:val="0"/>
          <w:numId w:val="38"/>
        </w:numPr>
        <w:tabs>
          <w:tab w:val="left" w:pos="786"/>
        </w:tabs>
        <w:spacing w:before="127" w:after="0" w:line="333" w:lineRule="auto"/>
        <w:ind w:left="785" w:right="1174" w:hanging="284"/>
        <w:jc w:val="left"/>
        <w:rPr>
          <w:sz w:val="18"/>
        </w:rPr>
      </w:pPr>
      <w:r>
        <w:rPr>
          <w:spacing w:val="34"/>
          <w:sz w:val="18"/>
        </w:rPr>
        <w:t xml:space="preserve">利用 </w:t>
      </w:r>
      <w:r>
        <w:rPr>
          <w:rFonts w:ascii="Times New Roman" w:eastAsia="Times New Roman"/>
          <w:spacing w:val="6"/>
          <w:sz w:val="18"/>
        </w:rPr>
        <w:t xml:space="preserve">## </w:t>
      </w:r>
      <w:r>
        <w:rPr>
          <w:spacing w:val="23"/>
          <w:sz w:val="18"/>
        </w:rPr>
        <w:t>運算子</w:t>
      </w:r>
      <w:r>
        <w:rPr>
          <w:sz w:val="18"/>
        </w:rPr>
        <w:t>（</w:t>
      </w:r>
      <w:r>
        <w:rPr>
          <w:spacing w:val="4"/>
          <w:sz w:val="18"/>
        </w:rPr>
        <w:t xml:space="preserve"> 請參考第３ 章 </w:t>
      </w:r>
      <w:r>
        <w:rPr>
          <w:rFonts w:ascii="Times New Roman" w:eastAsia="Times New Roman"/>
          <w:color w:val="FF0000"/>
          <w:sz w:val="18"/>
        </w:rPr>
        <w:t>p.185</w:t>
      </w:r>
      <w:r>
        <w:rPr>
          <w:sz w:val="18"/>
        </w:rPr>
        <w:t>）</w:t>
      </w:r>
      <w:r>
        <w:rPr>
          <w:spacing w:val="-5"/>
          <w:sz w:val="18"/>
        </w:rPr>
        <w:t xml:space="preserve"> ， 為我們產生程式碼， 合成</w:t>
      </w:r>
      <w:r>
        <w:rPr>
          <w:spacing w:val="23"/>
          <w:sz w:val="18"/>
        </w:rPr>
        <w:t xml:space="preserve">出 </w:t>
      </w:r>
      <w:r>
        <w:rPr>
          <w:rFonts w:ascii="Times New Roman" w:eastAsia="Times New Roman"/>
          <w:i/>
          <w:sz w:val="18"/>
        </w:rPr>
        <w:t>CRuntimeClass</w:t>
      </w:r>
      <w:r>
        <w:rPr>
          <w:rFonts w:ascii="Times New Roman" w:eastAsia="Times New Roman"/>
          <w:i/>
          <w:spacing w:val="28"/>
          <w:sz w:val="18"/>
        </w:rPr>
        <w:t xml:space="preserve"> </w:t>
      </w:r>
      <w:r>
        <w:rPr>
          <w:rFonts w:ascii="Times New Roman" w:eastAsia="Times New Roman"/>
          <w:sz w:val="18"/>
        </w:rPr>
        <w:t>member</w:t>
      </w:r>
      <w:r>
        <w:rPr>
          <w:rFonts w:ascii="Times New Roman" w:eastAsia="Times New Roman"/>
          <w:spacing w:val="41"/>
          <w:sz w:val="18"/>
        </w:rPr>
        <w:t xml:space="preserve"> </w:t>
      </w:r>
      <w:r>
        <w:rPr>
          <w:spacing w:val="15"/>
          <w:sz w:val="18"/>
        </w:rPr>
        <w:t>的名稱字串。</w:t>
      </w:r>
    </w:p>
    <w:p>
      <w:pPr>
        <w:pStyle w:val="15"/>
        <w:numPr>
          <w:ilvl w:val="0"/>
          <w:numId w:val="38"/>
        </w:numPr>
        <w:tabs>
          <w:tab w:val="left" w:pos="786"/>
        </w:tabs>
        <w:spacing w:before="127" w:after="0" w:line="333" w:lineRule="auto"/>
        <w:ind w:left="785" w:right="1174" w:hanging="284"/>
        <w:jc w:val="both"/>
        <w:rPr>
          <w:sz w:val="18"/>
        </w:rPr>
      </w:pPr>
      <w:r>
        <w:rPr>
          <w:spacing w:val="3"/>
          <w:sz w:val="18"/>
        </w:rPr>
        <w:t xml:space="preserve">為 了 設 定 </w:t>
      </w:r>
      <w:r>
        <w:rPr>
          <w:rFonts w:ascii="Times New Roman" w:eastAsia="Times New Roman"/>
          <w:sz w:val="18"/>
        </w:rPr>
        <w:t>classes</w:t>
      </w:r>
      <w:r>
        <w:rPr>
          <w:rFonts w:ascii="Times New Roman" w:eastAsia="Times New Roman"/>
          <w:spacing w:val="11"/>
          <w:sz w:val="18"/>
        </w:rPr>
        <w:t xml:space="preserve"> </w:t>
      </w:r>
      <w:r>
        <w:rPr>
          <w:spacing w:val="-10"/>
          <w:sz w:val="18"/>
        </w:rPr>
        <w:t xml:space="preserve">的 繼 承 關 係 ， 我 必 須 取 得 </w:t>
      </w:r>
      <w:r>
        <w:rPr>
          <w:rFonts w:ascii="Times New Roman" w:eastAsia="Times New Roman"/>
          <w:sz w:val="18"/>
        </w:rPr>
        <w:t>base</w:t>
      </w:r>
      <w:r>
        <w:rPr>
          <w:rFonts w:ascii="Times New Roman" w:eastAsia="Times New Roman"/>
          <w:spacing w:val="38"/>
          <w:sz w:val="18"/>
        </w:rPr>
        <w:t xml:space="preserve"> </w:t>
      </w:r>
      <w:r>
        <w:rPr>
          <w:rFonts w:ascii="Times New Roman" w:eastAsia="Times New Roman"/>
          <w:sz w:val="18"/>
        </w:rPr>
        <w:t>class</w:t>
      </w:r>
      <w:r>
        <w:rPr>
          <w:rFonts w:ascii="Times New Roman" w:eastAsia="Times New Roman"/>
          <w:spacing w:val="5"/>
          <w:sz w:val="18"/>
        </w:rPr>
        <w:t xml:space="preserve"> </w:t>
      </w:r>
      <w:r>
        <w:rPr>
          <w:sz w:val="18"/>
        </w:rPr>
        <w:t>的</w:t>
      </w:r>
      <w:r>
        <w:rPr>
          <w:rFonts w:ascii="Times New Roman" w:eastAsia="Times New Roman"/>
          <w:i/>
          <w:sz w:val="18"/>
        </w:rPr>
        <w:t>CRuntimeClass</w:t>
      </w:r>
      <w:r>
        <w:rPr>
          <w:rFonts w:ascii="Times New Roman" w:eastAsia="Times New Roman"/>
          <w:i/>
          <w:spacing w:val="25"/>
          <w:sz w:val="18"/>
        </w:rPr>
        <w:t xml:space="preserve"> </w:t>
      </w:r>
      <w:r>
        <w:rPr>
          <w:rFonts w:ascii="Times New Roman" w:eastAsia="Times New Roman"/>
          <w:sz w:val="18"/>
        </w:rPr>
        <w:t>member</w:t>
      </w:r>
      <w:r>
        <w:rPr>
          <w:rFonts w:ascii="Times New Roman" w:eastAsia="Times New Roman"/>
          <w:spacing w:val="80"/>
          <w:sz w:val="18"/>
        </w:rPr>
        <w:t xml:space="preserve"> </w:t>
      </w:r>
      <w:r>
        <w:rPr>
          <w:spacing w:val="20"/>
          <w:sz w:val="18"/>
        </w:rPr>
        <w:t xml:space="preserve">位址，所以另外設計一個 </w:t>
      </w:r>
      <w:r>
        <w:rPr>
          <w:rFonts w:ascii="Times New Roman" w:eastAsia="Times New Roman"/>
          <w:i/>
          <w:sz w:val="18"/>
        </w:rPr>
        <w:t>RUNTIME</w:t>
      </w:r>
      <w:r>
        <w:rPr>
          <w:rFonts w:ascii="Times New Roman" w:eastAsia="Times New Roman"/>
          <w:sz w:val="18"/>
        </w:rPr>
        <w:t>_</w:t>
      </w:r>
      <w:r>
        <w:rPr>
          <w:rFonts w:ascii="Times New Roman" w:eastAsia="Times New Roman"/>
          <w:i/>
          <w:sz w:val="18"/>
        </w:rPr>
        <w:t>CLASS</w:t>
      </w:r>
      <w:r>
        <w:rPr>
          <w:rFonts w:ascii="Times New Roman" w:eastAsia="Times New Roman"/>
          <w:i/>
          <w:spacing w:val="77"/>
          <w:sz w:val="18"/>
        </w:rPr>
        <w:t xml:space="preserve"> </w:t>
      </w:r>
      <w:r>
        <w:rPr>
          <w:sz w:val="18"/>
        </w:rPr>
        <w:t>巨</w:t>
      </w:r>
      <w:r>
        <w:rPr>
          <w:spacing w:val="17"/>
          <w:sz w:val="18"/>
        </w:rPr>
        <w:t>集。此巨集極其簡單：</w:t>
      </w:r>
    </w:p>
    <w:p>
      <w:pPr>
        <w:pStyle w:val="11"/>
        <w:spacing w:before="131" w:line="292" w:lineRule="auto"/>
        <w:ind w:left="1439" w:right="1030" w:hanging="654"/>
      </w:pPr>
      <w:r>
        <w:t>#define RUNTIME_CLASS(class_name) \</w:t>
      </w:r>
      <w:r>
        <w:rPr>
          <w:spacing w:val="1"/>
        </w:rPr>
        <w:t xml:space="preserve"> </w:t>
      </w:r>
      <w:r>
        <w:rPr>
          <w:w w:val="95"/>
        </w:rPr>
        <w:t>(&amp;class_name::class##class_name)</w:t>
      </w:r>
    </w:p>
    <w:p>
      <w:pPr>
        <w:pStyle w:val="11"/>
        <w:rPr>
          <w:sz w:val="18"/>
        </w:rPr>
      </w:pPr>
    </w:p>
    <w:p>
      <w:pPr>
        <w:pStyle w:val="11"/>
        <w:spacing w:before="2"/>
        <w:rPr>
          <w:sz w:val="22"/>
        </w:rPr>
      </w:pPr>
    </w:p>
    <w:p>
      <w:pPr>
        <w:pStyle w:val="5"/>
        <w:spacing w:before="0"/>
        <w:ind w:left="502"/>
        <w:rPr>
          <w:rFonts w:hint="eastAsia" w:ascii="Microsoft YaHei UI" w:eastAsia="Microsoft YaHei UI"/>
        </w:rPr>
      </w:pPr>
      <w:r>
        <w:rPr>
          <w:rFonts w:hint="eastAsia" w:ascii="Microsoft YaHei UI" w:eastAsia="Microsoft YaHei UI"/>
          <w:spacing w:val="17"/>
          <w:w w:val="115"/>
        </w:rPr>
        <w:t xml:space="preserve">巧妙運用  </w:t>
      </w:r>
      <w:r>
        <w:rPr>
          <w:w w:val="115"/>
        </w:rPr>
        <w:t>constructor</w:t>
      </w:r>
      <w:r>
        <w:rPr>
          <w:spacing w:val="16"/>
          <w:w w:val="115"/>
        </w:rPr>
        <w:t xml:space="preserve">  </w:t>
      </w:r>
      <w:r>
        <w:rPr>
          <w:rFonts w:hint="eastAsia" w:ascii="Microsoft YaHei UI" w:eastAsia="Microsoft YaHei UI"/>
          <w:spacing w:val="14"/>
          <w:w w:val="115"/>
        </w:rPr>
        <w:t xml:space="preserve">完成  </w:t>
      </w:r>
      <w:r>
        <w:rPr>
          <w:w w:val="115"/>
        </w:rPr>
        <w:t>list</w:t>
      </w:r>
      <w:r>
        <w:rPr>
          <w:spacing w:val="14"/>
          <w:w w:val="115"/>
        </w:rPr>
        <w:t xml:space="preserve">  </w:t>
      </w:r>
      <w:r>
        <w:rPr>
          <w:rFonts w:hint="eastAsia" w:ascii="Microsoft YaHei UI" w:eastAsia="Microsoft YaHei UI"/>
          <w:spacing w:val="19"/>
          <w:w w:val="115"/>
        </w:rPr>
        <w:t>自動串接工作</w:t>
      </w:r>
    </w:p>
    <w:p>
      <w:pPr>
        <w:pStyle w:val="11"/>
        <w:spacing w:before="2"/>
        <w:rPr>
          <w:rFonts w:ascii="Microsoft YaHei UI"/>
          <w:b/>
          <w:sz w:val="21"/>
        </w:rPr>
      </w:pPr>
    </w:p>
    <w:p>
      <w:pPr>
        <w:pStyle w:val="15"/>
        <w:numPr>
          <w:ilvl w:val="0"/>
          <w:numId w:val="38"/>
        </w:numPr>
        <w:tabs>
          <w:tab w:val="left" w:pos="786"/>
        </w:tabs>
        <w:spacing w:before="0" w:after="0" w:line="326" w:lineRule="auto"/>
        <w:ind w:left="785" w:right="1073" w:hanging="284"/>
        <w:jc w:val="left"/>
        <w:rPr>
          <w:sz w:val="18"/>
        </w:rPr>
      </w:pPr>
      <w:r>
        <w:rPr>
          <w:spacing w:val="30"/>
          <w:sz w:val="18"/>
        </w:rPr>
        <w:t xml:space="preserve">「自動串接 </w:t>
      </w:r>
      <w:r>
        <w:rPr>
          <w:rFonts w:ascii="Times New Roman" w:eastAsia="Times New Roman"/>
          <w:spacing w:val="12"/>
          <w:sz w:val="18"/>
        </w:rPr>
        <w:t>list</w:t>
      </w:r>
      <w:r>
        <w:rPr>
          <w:spacing w:val="22"/>
          <w:sz w:val="18"/>
        </w:rPr>
        <w:t xml:space="preserve">」是個大難題。前面都只是 </w:t>
      </w:r>
      <w:r>
        <w:rPr>
          <w:rFonts w:ascii="Times New Roman" w:eastAsia="Times New Roman"/>
          <w:i/>
          <w:sz w:val="18"/>
        </w:rPr>
        <w:t>CRuntimeClass</w:t>
      </w:r>
      <w:r>
        <w:rPr>
          <w:rFonts w:ascii="Times New Roman" w:eastAsia="Times New Roman"/>
          <w:i/>
          <w:spacing w:val="9"/>
          <w:sz w:val="18"/>
        </w:rPr>
        <w:t xml:space="preserve">   </w:t>
      </w:r>
      <w:r>
        <w:rPr>
          <w:spacing w:val="14"/>
          <w:sz w:val="18"/>
        </w:rPr>
        <w:t>的欄位設</w:t>
      </w:r>
      <w:r>
        <w:rPr>
          <w:spacing w:val="7"/>
          <w:sz w:val="18"/>
        </w:rPr>
        <w:t>定，</w:t>
      </w:r>
      <w:r>
        <w:rPr>
          <w:rFonts w:ascii="Times New Roman" w:eastAsia="Times New Roman"/>
          <w:sz w:val="18"/>
        </w:rPr>
        <w:t>list</w:t>
      </w:r>
      <w:r>
        <w:rPr>
          <w:rFonts w:ascii="Times New Roman" w:eastAsia="Times New Roman"/>
          <w:spacing w:val="40"/>
          <w:sz w:val="18"/>
        </w:rPr>
        <w:t xml:space="preserve"> </w:t>
      </w:r>
      <w:r>
        <w:rPr>
          <w:spacing w:val="12"/>
          <w:sz w:val="18"/>
        </w:rPr>
        <w:t xml:space="preserve">的前後串接卻非「程式動作」不行。而你要知道，圖 </w:t>
      </w:r>
      <w:r>
        <w:rPr>
          <w:rFonts w:ascii="Arial Black" w:eastAsia="Arial Black"/>
          <w:sz w:val="18"/>
        </w:rPr>
        <w:t>5.6</w:t>
      </w:r>
      <w:r>
        <w:rPr>
          <w:rFonts w:ascii="Arial Black" w:eastAsia="Arial Black"/>
          <w:spacing w:val="21"/>
          <w:sz w:val="18"/>
        </w:rPr>
        <w:t xml:space="preserve"> </w:t>
      </w:r>
      <w:r>
        <w:rPr>
          <w:spacing w:val="9"/>
          <w:sz w:val="18"/>
        </w:rPr>
        <w:t>的整</w:t>
      </w:r>
      <w:r>
        <w:rPr>
          <w:spacing w:val="40"/>
          <w:sz w:val="18"/>
        </w:rPr>
        <w:t xml:space="preserve">個 </w:t>
      </w:r>
      <w:r>
        <w:rPr>
          <w:rFonts w:ascii="Times New Roman" w:eastAsia="Times New Roman"/>
          <w:sz w:val="18"/>
        </w:rPr>
        <w:t>list</w:t>
      </w:r>
      <w:r>
        <w:rPr>
          <w:rFonts w:ascii="Times New Roman" w:eastAsia="Times New Roman"/>
          <w:spacing w:val="3"/>
          <w:sz w:val="18"/>
        </w:rPr>
        <w:t xml:space="preserve"> </w:t>
      </w:r>
      <w:r>
        <w:rPr>
          <w:spacing w:val="8"/>
          <w:sz w:val="18"/>
        </w:rPr>
        <w:t>必須在程式進入點</w:t>
      </w:r>
      <w:r>
        <w:rPr>
          <w:sz w:val="18"/>
        </w:rPr>
        <w:t>（</w:t>
      </w:r>
      <w:r>
        <w:rPr>
          <w:spacing w:val="-65"/>
          <w:sz w:val="18"/>
        </w:rPr>
        <w:t xml:space="preserve"> </w:t>
      </w:r>
      <w:r>
        <w:rPr>
          <w:rFonts w:ascii="Times New Roman" w:eastAsia="Times New Roman"/>
          <w:i/>
          <w:sz w:val="18"/>
        </w:rPr>
        <w:t>main()</w:t>
      </w:r>
      <w:r>
        <w:rPr>
          <w:spacing w:val="27"/>
          <w:sz w:val="18"/>
        </w:rPr>
        <w:t xml:space="preserve">，或 </w:t>
      </w:r>
      <w:r>
        <w:rPr>
          <w:rFonts w:ascii="Times New Roman" w:eastAsia="Times New Roman"/>
          <w:sz w:val="18"/>
        </w:rPr>
        <w:t>Windows</w:t>
      </w:r>
      <w:r>
        <w:rPr>
          <w:rFonts w:ascii="Times New Roman" w:eastAsia="Times New Roman"/>
          <w:spacing w:val="46"/>
          <w:sz w:val="18"/>
        </w:rPr>
        <w:t xml:space="preserve"> </w:t>
      </w:r>
      <w:r>
        <w:rPr>
          <w:spacing w:val="29"/>
          <w:sz w:val="18"/>
        </w:rPr>
        <w:t xml:space="preserve">程式中的 </w:t>
      </w:r>
      <w:r>
        <w:rPr>
          <w:rFonts w:ascii="Times New Roman" w:eastAsia="Times New Roman"/>
          <w:i/>
          <w:sz w:val="18"/>
        </w:rPr>
        <w:t>WinMain()</w:t>
      </w:r>
      <w:r>
        <w:rPr>
          <w:sz w:val="18"/>
        </w:rPr>
        <w:t>）</w:t>
      </w:r>
      <w:r>
        <w:rPr>
          <w:spacing w:val="-87"/>
          <w:sz w:val="18"/>
        </w:rPr>
        <w:t xml:space="preserve"> </w:t>
      </w:r>
      <w:r>
        <w:rPr>
          <w:spacing w:val="10"/>
          <w:sz w:val="18"/>
        </w:rPr>
        <w:t xml:space="preserve">之前完成。哪一段程式碼可以比 </w:t>
      </w:r>
      <w:r>
        <w:rPr>
          <w:rFonts w:ascii="Times New Roman" w:eastAsia="Times New Roman"/>
          <w:i/>
          <w:sz w:val="18"/>
        </w:rPr>
        <w:t>main()</w:t>
      </w:r>
      <w:r>
        <w:rPr>
          <w:spacing w:val="1"/>
          <w:sz w:val="18"/>
        </w:rPr>
        <w:t xml:space="preserve">更早執行？ 只有 </w:t>
      </w:r>
      <w:r>
        <w:rPr>
          <w:rFonts w:ascii="Times New Roman" w:eastAsia="Times New Roman"/>
          <w:sz w:val="18"/>
        </w:rPr>
        <w:t>global</w:t>
      </w:r>
      <w:r>
        <w:rPr>
          <w:rFonts w:ascii="Times New Roman" w:eastAsia="Times New Roman"/>
          <w:spacing w:val="44"/>
          <w:sz w:val="18"/>
        </w:rPr>
        <w:t xml:space="preserve"> </w:t>
      </w:r>
      <w:r>
        <w:rPr>
          <w:rFonts w:ascii="Times New Roman" w:eastAsia="Times New Roman"/>
          <w:sz w:val="18"/>
        </w:rPr>
        <w:t>object</w:t>
      </w:r>
      <w:r>
        <w:rPr>
          <w:rFonts w:ascii="Times New Roman" w:eastAsia="Times New Roman"/>
          <w:spacing w:val="44"/>
          <w:sz w:val="18"/>
        </w:rPr>
        <w:t xml:space="preserve"> </w:t>
      </w:r>
      <w:r>
        <w:rPr>
          <w:sz w:val="18"/>
        </w:rPr>
        <w:t>或</w:t>
      </w:r>
      <w:r>
        <w:rPr>
          <w:rFonts w:ascii="Times New Roman" w:eastAsia="Times New Roman"/>
          <w:spacing w:val="10"/>
          <w:w w:val="101"/>
          <w:sz w:val="18"/>
        </w:rPr>
        <w:t>s</w:t>
      </w:r>
      <w:r>
        <w:rPr>
          <w:rFonts w:ascii="Times New Roman" w:eastAsia="Times New Roman"/>
          <w:spacing w:val="11"/>
          <w:w w:val="101"/>
          <w:sz w:val="18"/>
        </w:rPr>
        <w:t>t</w:t>
      </w:r>
      <w:r>
        <w:rPr>
          <w:rFonts w:ascii="Times New Roman" w:eastAsia="Times New Roman"/>
          <w:spacing w:val="10"/>
          <w:w w:val="101"/>
          <w:sz w:val="18"/>
        </w:rPr>
        <w:t>a</w:t>
      </w:r>
      <w:r>
        <w:rPr>
          <w:rFonts w:ascii="Times New Roman" w:eastAsia="Times New Roman"/>
          <w:spacing w:val="11"/>
          <w:w w:val="101"/>
          <w:sz w:val="18"/>
        </w:rPr>
        <w:t>ti</w:t>
      </w:r>
      <w:r>
        <w:rPr>
          <w:rFonts w:ascii="Times New Roman" w:eastAsia="Times New Roman"/>
          <w:w w:val="101"/>
          <w:sz w:val="18"/>
        </w:rPr>
        <w:t>c</w:t>
      </w:r>
      <w:r>
        <w:rPr>
          <w:rFonts w:ascii="Times New Roman" w:eastAsia="Times New Roman"/>
          <w:spacing w:val="17"/>
          <w:sz w:val="18"/>
        </w:rPr>
        <w:t xml:space="preserve"> </w:t>
      </w:r>
      <w:r>
        <w:rPr>
          <w:rFonts w:ascii="Times New Roman" w:eastAsia="Times New Roman"/>
          <w:spacing w:val="4"/>
          <w:w w:val="101"/>
          <w:sz w:val="18"/>
        </w:rPr>
        <w:t>o</w:t>
      </w:r>
      <w:r>
        <w:rPr>
          <w:rFonts w:ascii="Times New Roman" w:eastAsia="Times New Roman"/>
          <w:spacing w:val="9"/>
          <w:w w:val="101"/>
          <w:sz w:val="18"/>
        </w:rPr>
        <w:t>b</w:t>
      </w:r>
      <w:r>
        <w:rPr>
          <w:rFonts w:ascii="Times New Roman" w:eastAsia="Times New Roman"/>
          <w:spacing w:val="11"/>
          <w:w w:val="101"/>
          <w:sz w:val="18"/>
        </w:rPr>
        <w:t>j</w:t>
      </w:r>
      <w:r>
        <w:rPr>
          <w:rFonts w:ascii="Times New Roman" w:eastAsia="Times New Roman"/>
          <w:spacing w:val="10"/>
          <w:w w:val="101"/>
          <w:sz w:val="18"/>
        </w:rPr>
        <w:t>e</w:t>
      </w:r>
      <w:r>
        <w:rPr>
          <w:rFonts w:ascii="Times New Roman" w:eastAsia="Times New Roman"/>
          <w:spacing w:val="5"/>
          <w:w w:val="101"/>
          <w:sz w:val="18"/>
        </w:rPr>
        <w:t>c</w:t>
      </w:r>
      <w:r>
        <w:rPr>
          <w:rFonts w:ascii="Times New Roman" w:eastAsia="Times New Roman"/>
          <w:w w:val="101"/>
          <w:sz w:val="18"/>
        </w:rPr>
        <w:t>t</w:t>
      </w:r>
      <w:r>
        <w:rPr>
          <w:rFonts w:ascii="Times New Roman" w:eastAsia="Times New Roman"/>
          <w:spacing w:val="6"/>
          <w:sz w:val="18"/>
        </w:rPr>
        <w:t xml:space="preserve">  </w:t>
      </w:r>
      <w:r>
        <w:rPr>
          <w:w w:val="101"/>
          <w:sz w:val="18"/>
        </w:rPr>
        <w:t>的</w:t>
      </w:r>
      <w:r>
        <w:rPr>
          <w:spacing w:val="39"/>
          <w:sz w:val="18"/>
        </w:rPr>
        <w:t xml:space="preserve"> </w:t>
      </w:r>
      <w:r>
        <w:rPr>
          <w:rFonts w:ascii="Times New Roman" w:eastAsia="Times New Roman"/>
          <w:spacing w:val="5"/>
          <w:w w:val="101"/>
          <w:sz w:val="18"/>
        </w:rPr>
        <w:t>c</w:t>
      </w:r>
      <w:r>
        <w:rPr>
          <w:rFonts w:ascii="Times New Roman" w:eastAsia="Times New Roman"/>
          <w:spacing w:val="4"/>
          <w:w w:val="101"/>
          <w:sz w:val="18"/>
        </w:rPr>
        <w:t>o</w:t>
      </w:r>
      <w:r>
        <w:rPr>
          <w:rFonts w:ascii="Times New Roman" w:eastAsia="Times New Roman"/>
          <w:spacing w:val="9"/>
          <w:w w:val="101"/>
          <w:sz w:val="18"/>
        </w:rPr>
        <w:t>n</w:t>
      </w:r>
      <w:r>
        <w:rPr>
          <w:rFonts w:ascii="Times New Roman" w:eastAsia="Times New Roman"/>
          <w:spacing w:val="10"/>
          <w:w w:val="101"/>
          <w:sz w:val="18"/>
        </w:rPr>
        <w:t>s</w:t>
      </w:r>
      <w:r>
        <w:rPr>
          <w:rFonts w:ascii="Times New Roman" w:eastAsia="Times New Roman"/>
          <w:spacing w:val="11"/>
          <w:w w:val="101"/>
          <w:sz w:val="18"/>
        </w:rPr>
        <w:t>tr</w:t>
      </w:r>
      <w:r>
        <w:rPr>
          <w:rFonts w:ascii="Times New Roman" w:eastAsia="Times New Roman"/>
          <w:spacing w:val="9"/>
          <w:w w:val="101"/>
          <w:sz w:val="18"/>
        </w:rPr>
        <w:t>u</w:t>
      </w:r>
      <w:r>
        <w:rPr>
          <w:rFonts w:ascii="Times New Roman" w:eastAsia="Times New Roman"/>
          <w:spacing w:val="5"/>
          <w:w w:val="101"/>
          <w:sz w:val="18"/>
        </w:rPr>
        <w:t>c</w:t>
      </w:r>
      <w:r>
        <w:rPr>
          <w:rFonts w:ascii="Times New Roman" w:eastAsia="Times New Roman"/>
          <w:spacing w:val="11"/>
          <w:w w:val="101"/>
          <w:sz w:val="18"/>
        </w:rPr>
        <w:t>t</w:t>
      </w:r>
      <w:r>
        <w:rPr>
          <w:rFonts w:ascii="Times New Roman" w:eastAsia="Times New Roman"/>
          <w:spacing w:val="4"/>
          <w:w w:val="101"/>
          <w:sz w:val="18"/>
        </w:rPr>
        <w:t>o</w:t>
      </w:r>
      <w:r>
        <w:rPr>
          <w:rFonts w:ascii="Times New Roman" w:eastAsia="Times New Roman"/>
          <w:w w:val="101"/>
          <w:sz w:val="18"/>
        </w:rPr>
        <w:t>r</w:t>
      </w:r>
      <w:r>
        <w:rPr>
          <w:rFonts w:ascii="Times New Roman" w:eastAsia="Times New Roman"/>
          <w:spacing w:val="6"/>
          <w:sz w:val="18"/>
        </w:rPr>
        <w:t xml:space="preserve">  </w:t>
      </w:r>
      <w:r>
        <w:rPr>
          <w:spacing w:val="-58"/>
          <w:w w:val="101"/>
          <w:sz w:val="18"/>
        </w:rPr>
        <w:t>了</w:t>
      </w:r>
      <w:r>
        <w:rPr>
          <w:w w:val="101"/>
          <w:sz w:val="18"/>
        </w:rPr>
        <w:t>（</w:t>
      </w:r>
      <w:r>
        <w:rPr>
          <w:spacing w:val="-71"/>
          <w:sz w:val="18"/>
        </w:rPr>
        <w:t xml:space="preserve"> </w:t>
      </w:r>
      <w:r>
        <w:rPr>
          <w:spacing w:val="15"/>
          <w:w w:val="101"/>
          <w:sz w:val="18"/>
        </w:rPr>
        <w:t>請參考第１章</w:t>
      </w:r>
      <w:r>
        <w:rPr>
          <w:spacing w:val="39"/>
          <w:sz w:val="18"/>
        </w:rPr>
        <w:t xml:space="preserve"> </w:t>
      </w:r>
      <w:r>
        <w:rPr>
          <w:rFonts w:ascii="Times New Roman" w:eastAsia="Times New Roman"/>
          <w:color w:val="FF0000"/>
          <w:spacing w:val="9"/>
          <w:w w:val="101"/>
          <w:sz w:val="18"/>
        </w:rPr>
        <w:t>p</w:t>
      </w:r>
      <w:r>
        <w:rPr>
          <w:rFonts w:ascii="Times New Roman" w:eastAsia="Times New Roman"/>
          <w:color w:val="FF0000"/>
          <w:spacing w:val="11"/>
          <w:w w:val="101"/>
          <w:sz w:val="18"/>
        </w:rPr>
        <w:t>.</w:t>
      </w:r>
      <w:r>
        <w:rPr>
          <w:rFonts w:ascii="Times New Roman" w:eastAsia="Times New Roman"/>
          <w:color w:val="FF0000"/>
          <w:spacing w:val="9"/>
          <w:w w:val="101"/>
          <w:sz w:val="18"/>
        </w:rPr>
        <w:t>2</w:t>
      </w:r>
      <w:r>
        <w:rPr>
          <w:rFonts w:ascii="Times New Roman" w:eastAsia="Times New Roman"/>
          <w:color w:val="FF0000"/>
          <w:spacing w:val="-67"/>
          <w:w w:val="101"/>
          <w:sz w:val="18"/>
        </w:rPr>
        <w:t>1</w:t>
      </w:r>
      <w:r>
        <w:rPr>
          <w:spacing w:val="19"/>
          <w:w w:val="101"/>
          <w:sz w:val="18"/>
        </w:rPr>
        <w:t>「</w:t>
      </w:r>
      <w:r>
        <w:rPr>
          <w:rFonts w:ascii="Times New Roman" w:eastAsia="Times New Roman"/>
          <w:spacing w:val="4"/>
          <w:w w:val="101"/>
          <w:sz w:val="18"/>
        </w:rPr>
        <w:t>o</w:t>
      </w:r>
      <w:r>
        <w:rPr>
          <w:rFonts w:ascii="Times New Roman" w:eastAsia="Times New Roman"/>
          <w:spacing w:val="9"/>
          <w:w w:val="101"/>
          <w:sz w:val="18"/>
        </w:rPr>
        <w:t>b</w:t>
      </w:r>
      <w:r>
        <w:rPr>
          <w:rFonts w:ascii="Times New Roman" w:eastAsia="Times New Roman"/>
          <w:spacing w:val="11"/>
          <w:w w:val="101"/>
          <w:sz w:val="18"/>
        </w:rPr>
        <w:t>j</w:t>
      </w:r>
      <w:r>
        <w:rPr>
          <w:rFonts w:ascii="Times New Roman" w:eastAsia="Times New Roman"/>
          <w:spacing w:val="10"/>
          <w:w w:val="101"/>
          <w:sz w:val="18"/>
        </w:rPr>
        <w:t>e</w:t>
      </w:r>
      <w:r>
        <w:rPr>
          <w:rFonts w:ascii="Times New Roman" w:eastAsia="Times New Roman"/>
          <w:spacing w:val="5"/>
          <w:w w:val="101"/>
          <w:sz w:val="18"/>
        </w:rPr>
        <w:t>c</w:t>
      </w:r>
      <w:r>
        <w:rPr>
          <w:rFonts w:ascii="Times New Roman" w:eastAsia="Times New Roman"/>
          <w:w w:val="101"/>
          <w:sz w:val="18"/>
        </w:rPr>
        <w:t>t</w:t>
      </w:r>
      <w:r>
        <w:rPr>
          <w:rFonts w:ascii="Times New Roman" w:eastAsia="Times New Roman"/>
          <w:spacing w:val="6"/>
          <w:sz w:val="18"/>
        </w:rPr>
        <w:t xml:space="preserve">  </w:t>
      </w:r>
      <w:r>
        <w:rPr>
          <w:spacing w:val="-1"/>
          <w:w w:val="101"/>
          <w:sz w:val="18"/>
        </w:rPr>
        <w:t>的生命」</w:t>
      </w:r>
      <w:r>
        <w:rPr>
          <w:spacing w:val="-72"/>
          <w:w w:val="101"/>
          <w:sz w:val="18"/>
        </w:rPr>
        <w:t>）</w:t>
      </w:r>
      <w:r>
        <w:rPr>
          <w:w w:val="101"/>
          <w:sz w:val="18"/>
        </w:rPr>
        <w:t>。</w:t>
      </w:r>
    </w:p>
    <w:p>
      <w:pPr>
        <w:spacing w:after="0" w:line="326" w:lineRule="auto"/>
        <w:jc w:val="left"/>
        <w:rPr>
          <w:sz w:val="18"/>
        </w:rPr>
        <w:sectPr>
          <w:type w:val="continuous"/>
          <w:pgSz w:w="10320" w:h="13220"/>
          <w:pgMar w:top="580" w:right="80" w:bottom="280" w:left="40" w:header="720" w:footer="720" w:gutter="0"/>
          <w:cols w:equalWidth="0" w:num="2">
            <w:col w:w="2085" w:space="40"/>
            <w:col w:w="8075"/>
          </w:cols>
        </w:sectPr>
      </w:pPr>
    </w:p>
    <w:p>
      <w:pPr>
        <w:pStyle w:val="11"/>
        <w:spacing w:before="8"/>
        <w:rPr>
          <w:rFonts w:ascii="宋体"/>
          <w:sz w:val="25"/>
        </w:rPr>
      </w:pPr>
    </w:p>
    <w:p>
      <w:pPr>
        <w:pStyle w:val="5"/>
      </w:pPr>
      <w:r>
        <w:t>246</w:t>
      </w:r>
    </w:p>
    <w:p>
      <w:pPr>
        <w:spacing w:after="0"/>
        <w:sectPr>
          <w:type w:val="continuous"/>
          <w:pgSz w:w="10320" w:h="13220"/>
          <w:pgMar w:top="580" w:right="80" w:bottom="280" w:left="40" w:header="720" w:footer="720" w:gutter="0"/>
          <w:cols w:space="720" w:num="1"/>
        </w:sectPr>
      </w:pPr>
    </w:p>
    <w:p>
      <w:pPr>
        <w:pStyle w:val="11"/>
        <w:spacing w:before="64"/>
        <w:ind w:left="6380"/>
        <w:rPr>
          <w:rFonts w:hint="eastAsia" w:ascii="宋体" w:eastAsia="宋体"/>
        </w:rPr>
      </w:pPr>
      <w:r>
        <w:pict>
          <v:rect id="_x0000_s3573" o:spid="_x0000_s3573" o:spt="1" style="position:absolute;left:0pt;margin-left:131.9pt;margin-top:18.85pt;height:0.7pt;width:323pt;mso-position-horizontal-relative:page;mso-wrap-distance-bottom:0pt;mso-wrap-distance-top:0pt;z-index:-251186176;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5"/>
        </w:rPr>
        <w:t xml:space="preserve">第５章 </w:t>
      </w:r>
      <w:r>
        <w:rPr>
          <w:rFonts w:ascii="Times New Roman" w:eastAsia="Times New Roman"/>
        </w:rPr>
        <w:t>Polymorphism</w:t>
      </w:r>
      <w:r>
        <w:rPr>
          <w:rFonts w:hint="eastAsia" w:ascii="宋体" w:eastAsia="宋体"/>
        </w:rPr>
        <w:t>（多型）的應用</w:t>
      </w:r>
    </w:p>
    <w:p>
      <w:pPr>
        <w:pStyle w:val="11"/>
        <w:spacing w:before="8"/>
        <w:rPr>
          <w:rFonts w:ascii="宋体"/>
          <w:sz w:val="23"/>
        </w:rPr>
      </w:pPr>
    </w:p>
    <w:p>
      <w:pPr>
        <w:spacing w:before="98" w:line="333" w:lineRule="auto"/>
        <w:ind w:left="2910" w:right="1174" w:firstLine="0"/>
        <w:jc w:val="left"/>
        <w:rPr>
          <w:rFonts w:hint="eastAsia" w:ascii="宋体" w:eastAsia="宋体"/>
          <w:sz w:val="18"/>
        </w:rPr>
      </w:pPr>
      <w:r>
        <w:rPr>
          <w:rFonts w:hint="eastAsia" w:ascii="宋体" w:eastAsia="宋体"/>
          <w:spacing w:val="15"/>
          <w:sz w:val="18"/>
        </w:rPr>
        <w:t xml:space="preserve">所以， 我設計一個 </w:t>
      </w:r>
      <w:r>
        <w:rPr>
          <w:rFonts w:ascii="Times New Roman" w:eastAsia="Times New Roman"/>
          <w:sz w:val="18"/>
        </w:rPr>
        <w:t>struct</w:t>
      </w:r>
      <w:r>
        <w:rPr>
          <w:rFonts w:ascii="Arial Black" w:eastAsia="Arial Black"/>
          <w:color w:val="FF0000"/>
          <w:position w:val="5"/>
          <w:sz w:val="14"/>
        </w:rPr>
        <w:t>3</w:t>
      </w:r>
      <w:r>
        <w:rPr>
          <w:rFonts w:ascii="Arial Black" w:eastAsia="Arial Black"/>
          <w:color w:val="FF0000"/>
          <w:spacing w:val="11"/>
          <w:position w:val="5"/>
          <w:sz w:val="14"/>
        </w:rPr>
        <w:t xml:space="preserve"> </w:t>
      </w:r>
      <w:r>
        <w:rPr>
          <w:rFonts w:hint="eastAsia" w:ascii="宋体" w:eastAsia="宋体"/>
          <w:spacing w:val="12"/>
          <w:sz w:val="18"/>
        </w:rPr>
        <w:t xml:space="preserve">如下， 其中沒有任何 </w:t>
      </w:r>
      <w:r>
        <w:rPr>
          <w:rFonts w:ascii="Times New Roman" w:eastAsia="Times New Roman"/>
          <w:sz w:val="18"/>
        </w:rPr>
        <w:t>data</w:t>
      </w:r>
      <w:r>
        <w:rPr>
          <w:rFonts w:ascii="Times New Roman" w:eastAsia="Times New Roman"/>
          <w:spacing w:val="62"/>
          <w:sz w:val="18"/>
        </w:rPr>
        <w:t xml:space="preserve"> </w:t>
      </w:r>
      <w:r>
        <w:rPr>
          <w:rFonts w:ascii="Times New Roman" w:eastAsia="Times New Roman"/>
          <w:sz w:val="18"/>
        </w:rPr>
        <w:t>members</w:t>
      </w:r>
      <w:r>
        <w:rPr>
          <w:rFonts w:hint="eastAsia" w:ascii="宋体" w:eastAsia="宋体"/>
          <w:spacing w:val="-12"/>
          <w:sz w:val="18"/>
        </w:rPr>
        <w:t>， 只有</w:t>
      </w:r>
      <w:r>
        <w:rPr>
          <w:rFonts w:hint="eastAsia" w:ascii="宋体" w:eastAsia="宋体"/>
          <w:spacing w:val="20"/>
          <w:sz w:val="18"/>
        </w:rPr>
        <w:t xml:space="preserve">一個 </w:t>
      </w:r>
      <w:r>
        <w:rPr>
          <w:rFonts w:ascii="Times New Roman" w:eastAsia="Times New Roman"/>
          <w:sz w:val="18"/>
        </w:rPr>
        <w:t>constructor</w:t>
      </w:r>
      <w:r>
        <w:rPr>
          <w:rFonts w:ascii="Times New Roman" w:eastAsia="Times New Roman"/>
          <w:spacing w:val="36"/>
          <w:sz w:val="18"/>
        </w:rPr>
        <w:t xml:space="preserve"> </w:t>
      </w:r>
      <w:r>
        <w:rPr>
          <w:rFonts w:hint="eastAsia" w:ascii="宋体" w:eastAsia="宋体"/>
          <w:spacing w:val="12"/>
          <w:sz w:val="18"/>
        </w:rPr>
        <w:t>函式：</w:t>
      </w:r>
    </w:p>
    <w:p>
      <w:pPr>
        <w:pStyle w:val="11"/>
        <w:spacing w:before="130"/>
        <w:ind w:left="2910"/>
      </w:pPr>
      <w:r>
        <w:t>struct</w:t>
      </w:r>
      <w:r>
        <w:rPr>
          <w:spacing w:val="-12"/>
        </w:rPr>
        <w:t xml:space="preserve"> </w:t>
      </w:r>
      <w:r>
        <w:t>AFX_CLASSINIT</w:t>
      </w:r>
    </w:p>
    <w:p>
      <w:pPr>
        <w:pStyle w:val="11"/>
        <w:spacing w:before="40"/>
        <w:ind w:left="3564"/>
      </w:pPr>
      <w:r>
        <w:t>{</w:t>
      </w:r>
      <w:r>
        <w:rPr>
          <w:spacing w:val="-12"/>
        </w:rPr>
        <w:t xml:space="preserve"> </w:t>
      </w:r>
      <w:r>
        <w:t>AFX_CLASSINIT(CRuntimeClass*</w:t>
      </w:r>
      <w:r>
        <w:rPr>
          <w:spacing w:val="-12"/>
        </w:rPr>
        <w:t xml:space="preserve"> </w:t>
      </w:r>
      <w:r>
        <w:t>pNewClass);</w:t>
      </w:r>
      <w:r>
        <w:rPr>
          <w:spacing w:val="-11"/>
        </w:rPr>
        <w:t xml:space="preserve"> </w:t>
      </w:r>
      <w:r>
        <w:t>};</w:t>
      </w:r>
    </w:p>
    <w:p>
      <w:pPr>
        <w:pStyle w:val="11"/>
        <w:rPr>
          <w:sz w:val="18"/>
        </w:rPr>
      </w:pPr>
    </w:p>
    <w:p>
      <w:pPr>
        <w:spacing w:before="120"/>
        <w:ind w:left="2910" w:right="0" w:firstLine="0"/>
        <w:jc w:val="left"/>
        <w:rPr>
          <w:rFonts w:hint="eastAsia" w:ascii="宋体" w:eastAsia="宋体"/>
          <w:sz w:val="18"/>
        </w:rPr>
      </w:pPr>
      <w:r>
        <w:rPr>
          <w:rFonts w:hint="eastAsia" w:ascii="宋体" w:eastAsia="宋体"/>
          <w:sz w:val="18"/>
        </w:rPr>
        <w:t xml:space="preserve">這樣的設計只是為了在產生這種 </w:t>
      </w:r>
      <w:r>
        <w:rPr>
          <w:rFonts w:ascii="Times New Roman" w:eastAsia="Times New Roman"/>
          <w:sz w:val="18"/>
        </w:rPr>
        <w:t>struct</w:t>
      </w:r>
      <w:r>
        <w:rPr>
          <w:rFonts w:ascii="Times New Roman" w:eastAsia="Times New Roman"/>
          <w:spacing w:val="12"/>
          <w:sz w:val="18"/>
        </w:rPr>
        <w:t xml:space="preserve"> </w:t>
      </w:r>
      <w:r>
        <w:rPr>
          <w:rFonts w:ascii="Times New Roman" w:eastAsia="Times New Roman"/>
          <w:sz w:val="18"/>
        </w:rPr>
        <w:t>object</w:t>
      </w:r>
      <w:r>
        <w:rPr>
          <w:rFonts w:ascii="Times New Roman" w:eastAsia="Times New Roman"/>
          <w:spacing w:val="61"/>
          <w:sz w:val="18"/>
        </w:rPr>
        <w:t xml:space="preserve"> </w:t>
      </w:r>
      <w:r>
        <w:rPr>
          <w:rFonts w:hint="eastAsia" w:ascii="宋体" w:eastAsia="宋体"/>
          <w:spacing w:val="2"/>
          <w:sz w:val="18"/>
        </w:rPr>
        <w:t xml:space="preserve">時喚起其 </w:t>
      </w:r>
      <w:r>
        <w:rPr>
          <w:rFonts w:ascii="Times New Roman" w:eastAsia="Times New Roman"/>
          <w:sz w:val="18"/>
        </w:rPr>
        <w:t>constructor</w:t>
      </w:r>
      <w:r>
        <w:rPr>
          <w:rFonts w:hint="eastAsia" w:ascii="宋体" w:eastAsia="宋体"/>
          <w:sz w:val="18"/>
        </w:rPr>
        <w:t>：</w:t>
      </w:r>
    </w:p>
    <w:p>
      <w:pPr>
        <w:pStyle w:val="11"/>
        <w:spacing w:before="7"/>
        <w:rPr>
          <w:rFonts w:ascii="宋体"/>
          <w:sz w:val="21"/>
        </w:rPr>
      </w:pPr>
    </w:p>
    <w:p>
      <w:pPr>
        <w:pStyle w:val="11"/>
        <w:ind w:left="2910"/>
      </w:pPr>
      <w:r>
        <w:rPr>
          <w:w w:val="95"/>
        </w:rPr>
        <w:t>AFX_CLASSINIT::AFX_CLASSINIT(CRuntimeClass*</w:t>
      </w:r>
      <w:r>
        <w:rPr>
          <w:spacing w:val="150"/>
        </w:rPr>
        <w:t xml:space="preserve"> </w:t>
      </w:r>
      <w:r>
        <w:rPr>
          <w:w w:val="95"/>
        </w:rPr>
        <w:t>pNewClass)</w:t>
      </w:r>
    </w:p>
    <w:p>
      <w:pPr>
        <w:pStyle w:val="11"/>
        <w:spacing w:before="40"/>
        <w:ind w:left="2910"/>
      </w:pPr>
      <w:r>
        <w:rPr>
          <w:w w:val="98"/>
        </w:rPr>
        <w:t>{</w:t>
      </w:r>
    </w:p>
    <w:p>
      <w:pPr>
        <w:pStyle w:val="11"/>
        <w:spacing w:before="40" w:line="292" w:lineRule="auto"/>
        <w:ind w:left="3073" w:right="2018"/>
      </w:pPr>
      <w:r>
        <w:t>pNewClass-&gt;m_pNextClass = CRuntimeClass::pFirstClass;</w:t>
      </w:r>
      <w:r>
        <w:rPr>
          <w:spacing w:val="-94"/>
        </w:rPr>
        <w:t xml:space="preserve"> </w:t>
      </w:r>
      <w:r>
        <w:t>CRuntimeClass::pFirstClass</w:t>
      </w:r>
      <w:r>
        <w:rPr>
          <w:spacing w:val="-3"/>
        </w:rPr>
        <w:t xml:space="preserve"> </w:t>
      </w:r>
      <w:r>
        <w:t>=</w:t>
      </w:r>
      <w:r>
        <w:rPr>
          <w:spacing w:val="-2"/>
        </w:rPr>
        <w:t xml:space="preserve"> </w:t>
      </w:r>
      <w:r>
        <w:t>pNewClass;</w:t>
      </w:r>
    </w:p>
    <w:p>
      <w:pPr>
        <w:pStyle w:val="11"/>
        <w:spacing w:line="181" w:lineRule="exact"/>
        <w:ind w:left="2910"/>
      </w:pPr>
      <w:r>
        <w:rPr>
          <w:w w:val="98"/>
        </w:rPr>
        <w:t>}</w:t>
      </w:r>
    </w:p>
    <w:p>
      <w:pPr>
        <w:pStyle w:val="11"/>
        <w:spacing w:before="3"/>
        <w:rPr>
          <w:sz w:val="21"/>
        </w:rPr>
      </w:pPr>
    </w:p>
    <w:p>
      <w:pPr>
        <w:spacing w:before="83"/>
        <w:ind w:left="2910" w:right="0" w:firstLine="0"/>
        <w:jc w:val="left"/>
        <w:rPr>
          <w:rFonts w:hint="eastAsia" w:ascii="宋体" w:eastAsia="宋体"/>
          <w:sz w:val="18"/>
        </w:rPr>
      </w:pPr>
      <w:r>
        <w:rPr>
          <w:rFonts w:hint="eastAsia" w:ascii="宋体" w:eastAsia="宋体"/>
          <w:spacing w:val="3"/>
          <w:sz w:val="18"/>
        </w:rPr>
        <w:t xml:space="preserve">很明顯這是做 </w:t>
      </w:r>
      <w:r>
        <w:rPr>
          <w:rFonts w:ascii="Times New Roman" w:eastAsia="Times New Roman"/>
          <w:sz w:val="18"/>
        </w:rPr>
        <w:t>list</w:t>
      </w:r>
      <w:r>
        <w:rPr>
          <w:rFonts w:ascii="Times New Roman" w:eastAsia="Times New Roman"/>
          <w:spacing w:val="73"/>
          <w:sz w:val="18"/>
        </w:rPr>
        <w:t xml:space="preserve"> </w:t>
      </w:r>
      <w:r>
        <w:rPr>
          <w:rFonts w:hint="eastAsia" w:ascii="宋体" w:eastAsia="宋体"/>
          <w:sz w:val="18"/>
        </w:rPr>
        <w:t>的串接工作，如下頁圖示。</w:t>
      </w:r>
    </w:p>
    <w:p>
      <w:pPr>
        <w:pStyle w:val="11"/>
        <w:spacing w:before="10"/>
        <w:rPr>
          <w:rFonts w:ascii="宋体"/>
          <w:sz w:val="28"/>
        </w:rPr>
      </w:pPr>
    </w:p>
    <w:p>
      <w:pPr>
        <w:spacing w:before="0" w:line="350" w:lineRule="auto"/>
        <w:ind w:left="2910" w:right="1151" w:firstLine="0"/>
        <w:jc w:val="left"/>
        <w:rPr>
          <w:rFonts w:hint="eastAsia" w:ascii="宋体" w:eastAsia="宋体"/>
          <w:sz w:val="18"/>
        </w:rPr>
      </w:pPr>
      <w:r>
        <w:rPr>
          <w:rFonts w:hint="eastAsia" w:ascii="宋体" w:eastAsia="宋体"/>
          <w:spacing w:val="9"/>
          <w:sz w:val="18"/>
        </w:rPr>
        <w:t xml:space="preserve">請注意， 由於上述的 </w:t>
      </w:r>
      <w:r>
        <w:rPr>
          <w:rFonts w:ascii="Times New Roman" w:eastAsia="Times New Roman"/>
          <w:sz w:val="18"/>
        </w:rPr>
        <w:t>constructor</w:t>
      </w:r>
      <w:r>
        <w:rPr>
          <w:rFonts w:ascii="Times New Roman" w:eastAsia="Times New Roman"/>
          <w:spacing w:val="32"/>
          <w:sz w:val="18"/>
        </w:rPr>
        <w:t xml:space="preserve"> </w:t>
      </w:r>
      <w:r>
        <w:rPr>
          <w:rFonts w:hint="eastAsia" w:ascii="宋体" w:eastAsia="宋体"/>
          <w:spacing w:val="20"/>
          <w:sz w:val="18"/>
        </w:rPr>
        <w:t xml:space="preserve">函式中使用了 </w:t>
      </w:r>
      <w:r>
        <w:rPr>
          <w:rFonts w:ascii="Times New Roman" w:eastAsia="Times New Roman"/>
          <w:i/>
          <w:sz w:val="18"/>
        </w:rPr>
        <w:t>CRuntimeClass</w:t>
      </w:r>
      <w:r>
        <w:rPr>
          <w:rFonts w:ascii="Times New Roman" w:eastAsia="Times New Roman"/>
          <w:i/>
          <w:spacing w:val="31"/>
          <w:sz w:val="18"/>
        </w:rPr>
        <w:t xml:space="preserve"> </w:t>
      </w:r>
      <w:r>
        <w:rPr>
          <w:rFonts w:hint="eastAsia" w:ascii="宋体" w:eastAsia="宋体"/>
          <w:spacing w:val="25"/>
          <w:sz w:val="18"/>
        </w:rPr>
        <w:t xml:space="preserve">的 </w:t>
      </w:r>
      <w:r>
        <w:rPr>
          <w:rFonts w:ascii="Times New Roman" w:eastAsia="Times New Roman"/>
          <w:sz w:val="18"/>
        </w:rPr>
        <w:t>static</w:t>
      </w:r>
      <w:r>
        <w:rPr>
          <w:rFonts w:ascii="Times New Roman" w:eastAsia="Times New Roman"/>
          <w:spacing w:val="-42"/>
          <w:sz w:val="18"/>
        </w:rPr>
        <w:t xml:space="preserve"> </w:t>
      </w:r>
      <w:r>
        <w:rPr>
          <w:rFonts w:ascii="Times New Roman" w:eastAsia="Times New Roman"/>
          <w:sz w:val="18"/>
        </w:rPr>
        <w:t>member</w:t>
      </w:r>
      <w:r>
        <w:rPr>
          <w:rFonts w:hint="eastAsia" w:ascii="宋体" w:eastAsia="宋体"/>
          <w:sz w:val="18"/>
        </w:rPr>
        <w:t>：</w:t>
      </w:r>
      <w:r>
        <w:rPr>
          <w:rFonts w:ascii="Times New Roman" w:eastAsia="Times New Roman"/>
          <w:i/>
          <w:sz w:val="18"/>
        </w:rPr>
        <w:t>pFirstClass</w:t>
      </w:r>
      <w:r>
        <w:rPr>
          <w:rFonts w:hint="eastAsia" w:ascii="宋体" w:eastAsia="宋体"/>
          <w:sz w:val="18"/>
        </w:rPr>
        <w:t xml:space="preserve">，所以它也必須被宣告為 </w:t>
      </w:r>
      <w:r>
        <w:rPr>
          <w:rFonts w:ascii="Times New Roman" w:eastAsia="Times New Roman"/>
          <w:sz w:val="18"/>
        </w:rPr>
        <w:t>static</w:t>
      </w:r>
      <w:r>
        <w:rPr>
          <w:rFonts w:ascii="Times New Roman" w:eastAsia="Times New Roman"/>
          <w:spacing w:val="1"/>
          <w:sz w:val="18"/>
        </w:rPr>
        <w:t xml:space="preserve"> </w:t>
      </w:r>
      <w:r>
        <w:rPr>
          <w:rFonts w:hint="eastAsia" w:ascii="宋体" w:eastAsia="宋体"/>
          <w:sz w:val="18"/>
        </w:rPr>
        <w:t>函式</w:t>
      </w:r>
      <w:r>
        <w:rPr>
          <w:rFonts w:ascii="Arial Black" w:eastAsia="Arial Black"/>
          <w:color w:val="FF0000"/>
          <w:position w:val="5"/>
          <w:sz w:val="14"/>
        </w:rPr>
        <w:t>4</w:t>
      </w:r>
      <w:r>
        <w:rPr>
          <w:rFonts w:hint="eastAsia" w:ascii="宋体" w:eastAsia="宋体"/>
          <w:sz w:val="18"/>
        </w:rPr>
        <w:t>。</w:t>
      </w:r>
    </w:p>
    <w:p>
      <w:pPr>
        <w:pStyle w:val="11"/>
        <w:spacing w:before="11"/>
        <w:rPr>
          <w:rFonts w:ascii="宋体"/>
          <w:sz w:val="29"/>
        </w:rPr>
      </w:pPr>
    </w:p>
    <w:p>
      <w:pPr>
        <w:pStyle w:val="15"/>
        <w:numPr>
          <w:ilvl w:val="0"/>
          <w:numId w:val="38"/>
        </w:numPr>
        <w:tabs>
          <w:tab w:val="left" w:pos="2911"/>
        </w:tabs>
        <w:spacing w:before="0" w:after="0" w:line="333" w:lineRule="auto"/>
        <w:ind w:left="2910" w:right="1175" w:hanging="284"/>
        <w:jc w:val="left"/>
        <w:rPr>
          <w:sz w:val="18"/>
        </w:rPr>
      </w:pPr>
      <w:r>
        <w:rPr>
          <w:spacing w:val="44"/>
          <w:sz w:val="18"/>
        </w:rPr>
        <w:t xml:space="preserve">為 </w:t>
      </w:r>
      <w:r>
        <w:rPr>
          <w:rFonts w:ascii="Times New Roman" w:eastAsia="Times New Roman"/>
          <w:sz w:val="18"/>
        </w:rPr>
        <w:t>class</w:t>
      </w:r>
      <w:r>
        <w:rPr>
          <w:rFonts w:ascii="Times New Roman" w:eastAsia="Times New Roman"/>
          <w:spacing w:val="27"/>
          <w:sz w:val="18"/>
        </w:rPr>
        <w:t xml:space="preserve"> </w:t>
      </w:r>
      <w:r>
        <w:rPr>
          <w:spacing w:val="10"/>
          <w:sz w:val="18"/>
        </w:rPr>
        <w:t xml:space="preserve">自動合成一個  </w:t>
      </w:r>
      <w:r>
        <w:rPr>
          <w:rFonts w:ascii="Times New Roman" w:eastAsia="Times New Roman"/>
          <w:sz w:val="18"/>
        </w:rPr>
        <w:t>member</w:t>
      </w:r>
      <w:r>
        <w:rPr>
          <w:rFonts w:ascii="Times New Roman" w:eastAsia="Times New Roman"/>
          <w:spacing w:val="5"/>
          <w:sz w:val="18"/>
        </w:rPr>
        <w:t xml:space="preserve"> </w:t>
      </w:r>
      <w:r>
        <w:rPr>
          <w:rFonts w:ascii="Times New Roman" w:eastAsia="Times New Roman"/>
          <w:sz w:val="18"/>
        </w:rPr>
        <w:t>function</w:t>
      </w:r>
      <w:r>
        <w:rPr>
          <w:spacing w:val="-32"/>
          <w:sz w:val="18"/>
        </w:rPr>
        <w:t xml:space="preserve">： </w:t>
      </w:r>
      <w:r>
        <w:rPr>
          <w:rFonts w:ascii="Times New Roman" w:eastAsia="Times New Roman"/>
          <w:i/>
          <w:sz w:val="18"/>
        </w:rPr>
        <w:t>GetRuntimeClass()</w:t>
      </w:r>
      <w:r>
        <w:rPr>
          <w:spacing w:val="-2"/>
          <w:sz w:val="18"/>
        </w:rPr>
        <w:t>， 使外界能</w:t>
      </w:r>
      <w:r>
        <w:rPr>
          <w:spacing w:val="19"/>
          <w:sz w:val="18"/>
        </w:rPr>
        <w:t xml:space="preserve">夠很方便地取得這個 </w:t>
      </w:r>
      <w:r>
        <w:rPr>
          <w:rFonts w:ascii="Times New Roman" w:eastAsia="Times New Roman"/>
          <w:i/>
          <w:sz w:val="18"/>
        </w:rPr>
        <w:t>CRuntimeClass</w:t>
      </w:r>
      <w:r>
        <w:rPr>
          <w:rFonts w:ascii="Times New Roman" w:eastAsia="Times New Roman"/>
          <w:i/>
          <w:spacing w:val="20"/>
          <w:sz w:val="18"/>
        </w:rPr>
        <w:t xml:space="preserve"> </w:t>
      </w:r>
      <w:r>
        <w:rPr>
          <w:rFonts w:ascii="Times New Roman" w:eastAsia="Times New Roman"/>
          <w:sz w:val="18"/>
        </w:rPr>
        <w:t>member</w:t>
      </w:r>
      <w:r>
        <w:rPr>
          <w:spacing w:val="3"/>
          <w:sz w:val="18"/>
        </w:rPr>
        <w:t>， 遂行三大服務。</w:t>
      </w:r>
    </w:p>
    <w:p>
      <w:pPr>
        <w:pStyle w:val="11"/>
        <w:rPr>
          <w:rFonts w:ascii="宋体"/>
          <w:sz w:val="20"/>
        </w:rPr>
      </w:pPr>
    </w:p>
    <w:p>
      <w:pPr>
        <w:pStyle w:val="11"/>
        <w:spacing w:before="3"/>
        <w:rPr>
          <w:rFonts w:ascii="宋体"/>
          <w:sz w:val="14"/>
        </w:rPr>
      </w:pPr>
    </w:p>
    <w:p>
      <w:pPr>
        <w:spacing w:before="0" w:line="374" w:lineRule="auto"/>
        <w:ind w:left="2627" w:right="1155" w:firstLine="0"/>
        <w:jc w:val="left"/>
        <w:rPr>
          <w:rFonts w:hint="eastAsia" w:ascii="宋体" w:eastAsia="宋体"/>
          <w:sz w:val="18"/>
        </w:rPr>
      </w:pPr>
      <w:r>
        <w:rPr>
          <w:rFonts w:hint="eastAsia" w:ascii="宋体" w:eastAsia="宋体"/>
          <w:sz w:val="18"/>
        </w:rPr>
        <w:t xml:space="preserve">這一組巨集，可成功地套用在任何一個衍生自 </w:t>
      </w:r>
      <w:r>
        <w:rPr>
          <w:rFonts w:ascii="Times New Roman" w:eastAsia="Times New Roman"/>
          <w:i/>
          <w:sz w:val="18"/>
        </w:rPr>
        <w:t>CObject</w:t>
      </w:r>
      <w:r>
        <w:rPr>
          <w:rFonts w:ascii="Times New Roman" w:eastAsia="Times New Roman"/>
          <w:i/>
          <w:spacing w:val="20"/>
          <w:sz w:val="18"/>
        </w:rPr>
        <w:t xml:space="preserve"> </w:t>
      </w:r>
      <w:r>
        <w:rPr>
          <w:rFonts w:hint="eastAsia" w:ascii="宋体" w:eastAsia="宋体"/>
          <w:spacing w:val="9"/>
          <w:sz w:val="18"/>
        </w:rPr>
        <w:t xml:space="preserve">的 </w:t>
      </w:r>
      <w:r>
        <w:rPr>
          <w:rFonts w:ascii="Times New Roman" w:eastAsia="Times New Roman"/>
          <w:sz w:val="18"/>
        </w:rPr>
        <w:t>classes</w:t>
      </w:r>
      <w:r>
        <w:rPr>
          <w:rFonts w:ascii="Times New Roman" w:eastAsia="Times New Roman"/>
          <w:spacing w:val="20"/>
          <w:sz w:val="18"/>
        </w:rPr>
        <w:t xml:space="preserve"> </w:t>
      </w:r>
      <w:r>
        <w:rPr>
          <w:rFonts w:hint="eastAsia" w:ascii="宋体" w:eastAsia="宋体"/>
          <w:sz w:val="18"/>
        </w:rPr>
        <w:t>身上。單單一</w:t>
      </w:r>
      <w:r>
        <w:rPr>
          <w:rFonts w:hint="eastAsia" w:ascii="宋体" w:eastAsia="宋体"/>
          <w:spacing w:val="2"/>
          <w:sz w:val="18"/>
        </w:rPr>
        <w:t xml:space="preserve">行 </w:t>
      </w:r>
      <w:r>
        <w:rPr>
          <w:rFonts w:ascii="Times New Roman" w:eastAsia="Times New Roman"/>
          <w:sz w:val="18"/>
        </w:rPr>
        <w:t>statement</w:t>
      </w:r>
      <w:r>
        <w:rPr>
          <w:rFonts w:hint="eastAsia" w:ascii="宋体" w:eastAsia="宋体"/>
          <w:sz w:val="18"/>
        </w:rPr>
        <w:t>，卻做了那麼多工作，確實是非常高明的設計。</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10"/>
        <w:rPr>
          <w:rFonts w:ascii="宋体"/>
          <w:sz w:val="28"/>
        </w:rPr>
      </w:pPr>
      <w:r>
        <w:pict>
          <v:rect id="_x0000_s3574" o:spid="_x0000_s3574" o:spt="1" style="position:absolute;left:0pt;margin-left:133.35pt;margin-top:20.4pt;height:0.45pt;width:144pt;mso-position-horizontal-relative:page;mso-wrap-distance-bottom:0pt;mso-wrap-distance-top:0pt;z-index:-251186176;mso-width-relative:page;mso-height-relative:page;" fillcolor="#000000" filled="t" stroked="f" coordsize="21600,21600">
            <v:path/>
            <v:fill on="t" focussize="0,0"/>
            <v:stroke on="f"/>
            <v:imagedata o:title=""/>
            <o:lock v:ext="edit"/>
            <w10:wrap type="topAndBottom"/>
          </v:rect>
        </w:pict>
      </w:r>
    </w:p>
    <w:p>
      <w:pPr>
        <w:pStyle w:val="15"/>
        <w:numPr>
          <w:ilvl w:val="0"/>
          <w:numId w:val="35"/>
        </w:numPr>
        <w:tabs>
          <w:tab w:val="left" w:pos="2796"/>
        </w:tabs>
        <w:spacing w:before="122" w:after="0" w:line="240" w:lineRule="auto"/>
        <w:ind w:left="2795" w:right="0" w:hanging="169"/>
        <w:jc w:val="left"/>
        <w:rPr>
          <w:sz w:val="16"/>
        </w:rPr>
      </w:pPr>
      <w:r>
        <w:rPr>
          <w:spacing w:val="6"/>
          <w:w w:val="95"/>
          <w:sz w:val="16"/>
        </w:rPr>
        <w:t xml:space="preserve">在 </w:t>
      </w:r>
      <w:r>
        <w:rPr>
          <w:rFonts w:ascii="Times New Roman" w:eastAsia="Times New Roman"/>
          <w:w w:val="95"/>
          <w:sz w:val="16"/>
        </w:rPr>
        <w:t>C</w:t>
      </w:r>
      <w:r>
        <w:rPr>
          <w:rFonts w:ascii="Times New Roman" w:eastAsia="Times New Roman"/>
          <w:spacing w:val="5"/>
          <w:w w:val="95"/>
          <w:sz w:val="16"/>
        </w:rPr>
        <w:t xml:space="preserve">++ </w:t>
      </w:r>
      <w:r>
        <w:rPr>
          <w:w w:val="95"/>
          <w:sz w:val="16"/>
        </w:rPr>
        <w:t>之中，</w:t>
      </w:r>
      <w:r>
        <w:rPr>
          <w:rFonts w:ascii="Times New Roman" w:eastAsia="Times New Roman"/>
          <w:w w:val="95"/>
          <w:sz w:val="16"/>
        </w:rPr>
        <w:t>struct</w:t>
      </w:r>
      <w:r>
        <w:rPr>
          <w:rFonts w:ascii="Times New Roman" w:eastAsia="Times New Roman"/>
          <w:spacing w:val="49"/>
          <w:sz w:val="16"/>
        </w:rPr>
        <w:t xml:space="preserve"> </w:t>
      </w:r>
      <w:r>
        <w:rPr>
          <w:spacing w:val="6"/>
          <w:w w:val="95"/>
          <w:sz w:val="16"/>
        </w:rPr>
        <w:t xml:space="preserve">和 </w:t>
      </w:r>
      <w:r>
        <w:rPr>
          <w:rFonts w:ascii="Times New Roman" w:eastAsia="Times New Roman"/>
          <w:w w:val="95"/>
          <w:sz w:val="16"/>
        </w:rPr>
        <w:t>class</w:t>
      </w:r>
      <w:r>
        <w:rPr>
          <w:rFonts w:ascii="Times New Roman" w:eastAsia="Times New Roman"/>
          <w:spacing w:val="45"/>
          <w:sz w:val="16"/>
        </w:rPr>
        <w:t xml:space="preserve"> </w:t>
      </w:r>
      <w:r>
        <w:rPr>
          <w:spacing w:val="1"/>
          <w:w w:val="95"/>
          <w:sz w:val="16"/>
        </w:rPr>
        <w:t xml:space="preserve">是幾乎一樣的，只有 </w:t>
      </w:r>
      <w:r>
        <w:rPr>
          <w:rFonts w:ascii="Times New Roman" w:eastAsia="Times New Roman"/>
          <w:w w:val="95"/>
          <w:sz w:val="16"/>
        </w:rPr>
        <w:t>default</w:t>
      </w:r>
      <w:r>
        <w:rPr>
          <w:rFonts w:ascii="Times New Roman" w:eastAsia="Times New Roman"/>
          <w:spacing w:val="6"/>
          <w:w w:val="95"/>
          <w:sz w:val="16"/>
        </w:rPr>
        <w:t xml:space="preserve"> </w:t>
      </w:r>
      <w:r>
        <w:rPr>
          <w:rFonts w:ascii="Times New Roman" w:eastAsia="Times New Roman"/>
          <w:w w:val="95"/>
          <w:sz w:val="16"/>
        </w:rPr>
        <w:t>access</w:t>
      </w:r>
      <w:r>
        <w:rPr>
          <w:rFonts w:ascii="Times New Roman" w:eastAsia="Times New Roman"/>
          <w:spacing w:val="2"/>
          <w:w w:val="95"/>
          <w:sz w:val="16"/>
        </w:rPr>
        <w:t xml:space="preserve"> </w:t>
      </w:r>
      <w:r>
        <w:rPr>
          <w:rFonts w:ascii="Times New Roman" w:eastAsia="Times New Roman"/>
          <w:w w:val="95"/>
          <w:sz w:val="16"/>
        </w:rPr>
        <w:t>level</w:t>
      </w:r>
      <w:r>
        <w:rPr>
          <w:rFonts w:ascii="Times New Roman" w:eastAsia="Times New Roman"/>
          <w:spacing w:val="49"/>
          <w:sz w:val="16"/>
        </w:rPr>
        <w:t xml:space="preserve"> </w:t>
      </w:r>
      <w:r>
        <w:rPr>
          <w:w w:val="95"/>
          <w:sz w:val="16"/>
        </w:rPr>
        <w:t>不同。請參考第１章</w:t>
      </w:r>
    </w:p>
    <w:p>
      <w:pPr>
        <w:pStyle w:val="11"/>
        <w:spacing w:before="107"/>
        <w:ind w:left="2627"/>
        <w:rPr>
          <w:rFonts w:hint="eastAsia" w:ascii="宋体" w:eastAsia="宋体"/>
        </w:rPr>
      </w:pPr>
      <w:r>
        <w:rPr>
          <w:rFonts w:ascii="Times New Roman" w:eastAsia="Times New Roman"/>
          <w:color w:val="FF0000"/>
        </w:rPr>
        <w:t>p.19</w:t>
      </w:r>
      <w:r>
        <w:rPr>
          <w:rFonts w:hint="eastAsia" w:ascii="宋体" w:eastAsia="宋体"/>
        </w:rPr>
        <w:t>「</w:t>
      </w:r>
      <w:r>
        <w:rPr>
          <w:rFonts w:ascii="Times New Roman" w:eastAsia="Times New Roman"/>
        </w:rPr>
        <w:t>Struct</w:t>
      </w:r>
      <w:r>
        <w:rPr>
          <w:rFonts w:ascii="Times New Roman" w:eastAsia="Times New Roman"/>
          <w:spacing w:val="26"/>
        </w:rPr>
        <w:t xml:space="preserve"> </w:t>
      </w:r>
      <w:r>
        <w:rPr>
          <w:rFonts w:hint="eastAsia" w:ascii="宋体" w:eastAsia="宋体"/>
          <w:spacing w:val="-6"/>
        </w:rPr>
        <w:t xml:space="preserve">和 </w:t>
      </w:r>
      <w:r>
        <w:rPr>
          <w:rFonts w:ascii="Times New Roman" w:eastAsia="Times New Roman"/>
        </w:rPr>
        <w:t>Class</w:t>
      </w:r>
      <w:r>
        <w:rPr>
          <w:rFonts w:ascii="Times New Roman" w:eastAsia="Times New Roman"/>
          <w:spacing w:val="24"/>
        </w:rPr>
        <w:t xml:space="preserve"> </w:t>
      </w:r>
      <w:r>
        <w:rPr>
          <w:rFonts w:hint="eastAsia" w:ascii="宋体" w:eastAsia="宋体"/>
        </w:rPr>
        <w:t>的差異」。</w:t>
      </w:r>
    </w:p>
    <w:p>
      <w:pPr>
        <w:pStyle w:val="15"/>
        <w:numPr>
          <w:ilvl w:val="0"/>
          <w:numId w:val="35"/>
        </w:numPr>
        <w:tabs>
          <w:tab w:val="left" w:pos="2796"/>
        </w:tabs>
        <w:spacing w:before="116" w:after="0" w:line="240" w:lineRule="auto"/>
        <w:ind w:left="2795" w:right="0" w:hanging="169"/>
        <w:jc w:val="left"/>
        <w:rPr>
          <w:sz w:val="16"/>
        </w:rPr>
      </w:pPr>
      <w:r>
        <w:rPr>
          <w:spacing w:val="5"/>
          <w:w w:val="95"/>
          <w:sz w:val="16"/>
        </w:rPr>
        <w:t xml:space="preserve">請參考第１章 </w:t>
      </w:r>
      <w:r>
        <w:rPr>
          <w:rFonts w:ascii="Times New Roman" w:eastAsia="Times New Roman"/>
          <w:color w:val="FF0000"/>
          <w:w w:val="95"/>
          <w:sz w:val="16"/>
        </w:rPr>
        <w:t>p.40</w:t>
      </w:r>
      <w:r>
        <w:rPr>
          <w:spacing w:val="8"/>
          <w:w w:val="95"/>
          <w:sz w:val="16"/>
        </w:rPr>
        <w:t xml:space="preserve">「特殊的 </w:t>
      </w:r>
      <w:r>
        <w:rPr>
          <w:rFonts w:ascii="Times New Roman" w:eastAsia="Times New Roman"/>
          <w:w w:val="95"/>
          <w:sz w:val="16"/>
        </w:rPr>
        <w:t>Static</w:t>
      </w:r>
      <w:r>
        <w:rPr>
          <w:rFonts w:ascii="Times New Roman" w:eastAsia="Times New Roman"/>
          <w:spacing w:val="16"/>
          <w:w w:val="95"/>
          <w:sz w:val="16"/>
        </w:rPr>
        <w:t xml:space="preserve"> </w:t>
      </w:r>
      <w:r>
        <w:rPr>
          <w:rFonts w:ascii="Times New Roman" w:eastAsia="Times New Roman"/>
          <w:w w:val="95"/>
          <w:sz w:val="16"/>
        </w:rPr>
        <w:t>Members</w:t>
      </w:r>
      <w:r>
        <w:rPr>
          <w:w w:val="95"/>
          <w:sz w:val="16"/>
        </w:rPr>
        <w:t>」。</w:t>
      </w:r>
    </w:p>
    <w:p>
      <w:pPr>
        <w:pStyle w:val="11"/>
        <w:rPr>
          <w:rFonts w:ascii="宋体"/>
          <w:sz w:val="20"/>
        </w:rPr>
      </w:pPr>
    </w:p>
    <w:p>
      <w:pPr>
        <w:pStyle w:val="11"/>
        <w:spacing w:before="5"/>
        <w:rPr>
          <w:rFonts w:ascii="宋体"/>
          <w:sz w:val="21"/>
        </w:rPr>
      </w:pPr>
    </w:p>
    <w:p>
      <w:pPr>
        <w:pStyle w:val="5"/>
        <w:spacing w:before="0"/>
        <w:ind w:left="0" w:right="390"/>
        <w:jc w:val="right"/>
      </w:pPr>
      <w:r>
        <w:t>247</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575" o:spid="_x0000_s3575" o:spt="1" style="position:absolute;left:0pt;margin-left:131.9pt;margin-top:18.85pt;height:0.7pt;width:323pt;mso-position-horizontal-relative:page;mso-wrap-distance-bottom:0pt;mso-wrap-distance-top:0pt;z-index:-251185152;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2"/>
        <w:rPr>
          <w:rFonts w:ascii="宋体"/>
          <w:sz w:val="21"/>
        </w:rPr>
      </w:pPr>
    </w:p>
    <w:p>
      <w:pPr>
        <w:spacing w:after="0"/>
        <w:rPr>
          <w:rFonts w:ascii="宋体"/>
          <w:sz w:val="21"/>
        </w:rPr>
        <w:sectPr>
          <w:pgSz w:w="10320" w:h="13220"/>
          <w:pgMar w:top="580" w:right="80" w:bottom="280" w:left="40" w:header="720" w:footer="720" w:gutter="0"/>
          <w:cols w:space="720" w:num="1"/>
        </w:sectPr>
      </w:pPr>
    </w:p>
    <w:p>
      <w:pPr>
        <w:pStyle w:val="7"/>
        <w:spacing w:before="133"/>
        <w:ind w:left="1830"/>
        <w:rPr>
          <w:rFonts w:hint="eastAsia" w:ascii="宋体" w:eastAsia="宋体"/>
        </w:rPr>
      </w:pPr>
      <w:r>
        <w:pict>
          <v:group id="_x0000_s3576" o:spid="_x0000_s3576" o:spt="203" style="position:absolute;left:0pt;margin-left:90.6pt;margin-top:16.85pt;height:38.95pt;width:96.25pt;mso-position-horizontal-relative:page;z-index:251792384;mso-width-relative:page;mso-height-relative:page;" coordorigin="1812,338" coordsize="1925,779">
            <o:lock v:ext="edit"/>
            <v:line id="_x0000_s3577" o:spid="_x0000_s3577" o:spt="20" style="position:absolute;left:2023;top:966;height:0;width:291;" stroked="t" coordsize="21600,21600">
              <v:path arrowok="t"/>
              <v:fill focussize="0,0"/>
              <v:stroke weight="0.594566929133858pt" color="#000000"/>
              <v:imagedata o:title=""/>
              <o:lock v:ext="edit"/>
            </v:line>
            <v:shape id="_x0000_s3578" o:spid="_x0000_s3578" style="position:absolute;left:2245;top:402;height:555;width:1281;" filled="f" stroked="t" coordorigin="2246,402" coordsize="1281,555" path="m2516,894l2505,870,2476,849,2433,836,2381,831,2328,836,2285,849,2256,870,2246,894,2256,918,2285,939,2328,952,2381,957,2434,952,2476,939,2505,919,2516,894xm2658,894l2648,870,2619,849,2576,836,2523,831,2470,836,2428,849,2399,870,2388,894,2399,918,2428,939,2471,952,2523,957,2576,952,2619,939,2648,919,2658,894xm2801,894l2790,870,2761,849,2719,836,2666,831,2613,836,2570,849,2541,870,2531,894,2541,918,2570,939,2613,952,2666,957,2719,952,2761,939,2790,919,2801,894xm2943,894l2933,870,2904,849,2861,836,2808,831,2756,836,2713,849,2684,870,2673,894,2684,918,2713,939,2756,952,2808,957,2861,952,2904,939,2933,919,2943,894xm2881,957l2974,950,3057,929,3127,896,3181,855,3216,806,3229,751,3229,748,3229,744,3228,742m3522,402l3526,402,3525,402,3521,402,3433,413,3357,442,3297,487,3258,543,3243,608,3243,612,3243,612,3243,609e">
              <v:path arrowok="t"/>
              <v:fill on="f" focussize="0,0"/>
              <v:stroke weight="0.594566929133858pt" color="#000000"/>
              <v:imagedata o:title=""/>
              <o:lock v:ext="edit"/>
            </v:shape>
            <v:rect id="_x0000_s3579" o:spid="_x0000_s3579" o:spt="1" style="position:absolute;left:3231;top:611;height:144;width:12;" fillcolor="#000000" filled="t" stroked="f" coordsize="21600,21600">
              <v:path/>
              <v:fill on="t" focussize="0,0"/>
              <v:stroke on="f"/>
              <v:imagedata o:title=""/>
              <o:lock v:ext="edit"/>
            </v:rect>
            <v:line id="_x0000_s3580" o:spid="_x0000_s3580" o:spt="20" style="position:absolute;left:3448;top:395;height:0;width:154;" stroked="t" coordsize="21600,21600">
              <v:path arrowok="t"/>
              <v:fill focussize="0,0"/>
              <v:stroke weight="0.594566929133858pt" color="#000000"/>
              <v:imagedata o:title=""/>
              <o:lock v:ext="edit"/>
            </v:line>
            <v:shape id="_x0000_s3581" o:spid="_x0000_s3581" style="position:absolute;left:3555;top:338;height:114;width:182;" fillcolor="#000000" filled="t" stroked="f" coordorigin="3555,338" coordsize="182,114" path="m3555,338l3577,395,3555,451,3736,395,3555,338xe">
              <v:path arrowok="t"/>
              <v:fill on="t" focussize="0,0"/>
              <v:stroke on="f"/>
              <v:imagedata o:title=""/>
              <o:lock v:ext="edit"/>
            </v:shape>
            <v:shape id="_x0000_s3582" o:spid="_x0000_s3582" style="position:absolute;left:1818;top:974;height:137;width:211;" filled="f" stroked="t" coordorigin="1818,974" coordsize="211,137" path="m2026,974l2028,974,2028,974,2024,974,1944,984,1879,1013,1834,1056,1818,1108,1818,1110,1818,1111,1818,1109e">
              <v:path arrowok="t"/>
              <v:fill on="f" focussize="0,0"/>
              <v:stroke weight="0.594566929133858pt" color="#000000"/>
              <v:imagedata o:title=""/>
              <o:lock v:ext="edit"/>
            </v:shape>
          </v:group>
        </w:pict>
      </w:r>
      <w:r>
        <w:rPr>
          <w:rFonts w:hint="eastAsia" w:ascii="宋体" w:eastAsia="宋体"/>
        </w:rPr>
        <w:t>串接前：</w:t>
      </w:r>
    </w:p>
    <w:p>
      <w:pPr>
        <w:pStyle w:val="11"/>
        <w:rPr>
          <w:rFonts w:ascii="宋体"/>
          <w:sz w:val="18"/>
        </w:rPr>
      </w:pPr>
    </w:p>
    <w:p>
      <w:pPr>
        <w:pStyle w:val="11"/>
        <w:rPr>
          <w:rFonts w:ascii="宋体"/>
          <w:sz w:val="18"/>
        </w:rPr>
      </w:pPr>
    </w:p>
    <w:p>
      <w:pPr>
        <w:pStyle w:val="11"/>
        <w:spacing w:before="1"/>
        <w:rPr>
          <w:rFonts w:ascii="宋体"/>
          <w:sz w:val="26"/>
        </w:rPr>
      </w:pPr>
    </w:p>
    <w:p>
      <w:pPr>
        <w:pStyle w:val="10"/>
      </w:pPr>
      <w:r>
        <w:t>CRuntimeClass::pFirstClass</w:t>
      </w:r>
    </w:p>
    <w:p>
      <w:pPr>
        <w:pStyle w:val="11"/>
        <w:spacing w:before="22"/>
        <w:ind w:left="1273"/>
        <w:rPr>
          <w:rFonts w:hint="eastAsia" w:ascii="宋体" w:eastAsia="宋体"/>
        </w:rPr>
      </w:pPr>
      <w:r>
        <w:pict>
          <v:shape id="_x0000_s3583" o:spid="_x0000_s3583" style="position:absolute;left:0pt;margin-left:270.35pt;margin-top:27.7pt;height:5.7pt;width:9.1pt;mso-position-horizontal-relative:page;z-index:-251427840;mso-width-relative:page;mso-height-relative:page;" fillcolor="#000000" filled="t" stroked="f" coordorigin="5408,554" coordsize="182,114" path="m5408,554l5430,611,5408,667,5589,611,5408,554xe">
            <v:path arrowok="t"/>
            <v:fill on="t" focussize="0,0"/>
            <v:stroke on="f"/>
            <v:imagedata o:title=""/>
            <o:lock v:ext="edit"/>
          </v:shape>
        </w:pict>
      </w:r>
      <w:r>
        <w:rPr>
          <w:rFonts w:hint="eastAsia" w:ascii="宋体" w:eastAsia="宋体"/>
          <w:w w:val="105"/>
        </w:rPr>
        <w:t>（</w:t>
      </w:r>
      <w:r>
        <w:rPr>
          <w:rFonts w:ascii="Times New Roman" w:eastAsia="Times New Roman"/>
          <w:w w:val="105"/>
        </w:rPr>
        <w:t>static</w:t>
      </w:r>
      <w:r>
        <w:rPr>
          <w:rFonts w:ascii="Times New Roman" w:eastAsia="Times New Roman"/>
          <w:spacing w:val="-9"/>
          <w:w w:val="105"/>
        </w:rPr>
        <w:t xml:space="preserve"> </w:t>
      </w:r>
      <w:r>
        <w:rPr>
          <w:rFonts w:hint="eastAsia" w:ascii="宋体" w:eastAsia="宋体"/>
          <w:w w:val="105"/>
        </w:rPr>
        <w:t>變數）</w:t>
      </w:r>
    </w:p>
    <w:p>
      <w:pPr>
        <w:pStyle w:val="10"/>
        <w:spacing w:before="101"/>
        <w:ind w:left="67"/>
      </w:pPr>
      <w:r>
        <w:rPr>
          <w:b w:val="0"/>
        </w:rPr>
        <w:br w:type="column"/>
      </w:r>
      <w:r>
        <w:rPr>
          <w:w w:val="105"/>
        </w:rPr>
        <w:t>CObject::classCObject</w:t>
      </w:r>
    </w:p>
    <w:p>
      <w:pPr>
        <w:pStyle w:val="11"/>
        <w:spacing w:before="8"/>
        <w:rPr>
          <w:rFonts w:ascii="Arial"/>
          <w:b/>
          <w:sz w:val="9"/>
        </w:rPr>
      </w:pPr>
    </w:p>
    <w:tbl>
      <w:tblPr>
        <w:tblStyle w:val="12"/>
        <w:tblW w:w="0" w:type="auto"/>
        <w:tblInd w:w="15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481"/>
        <w:gridCol w:w="231"/>
        <w:gridCol w:w="136"/>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8" w:hRule="atLeast"/>
        </w:trPr>
        <w:tc>
          <w:tcPr>
            <w:tcW w:w="1481" w:type="dxa"/>
            <w:tcBorders>
              <w:bottom w:val="double" w:color="000000" w:sz="2" w:space="0"/>
            </w:tcBorders>
          </w:tcPr>
          <w:p>
            <w:pPr>
              <w:pStyle w:val="16"/>
              <w:spacing w:before="56"/>
              <w:ind w:left="140" w:right="128"/>
              <w:jc w:val="center"/>
              <w:rPr>
                <w:rFonts w:ascii="Arial MT" w:hAnsi="Arial MT"/>
                <w:sz w:val="16"/>
              </w:rPr>
            </w:pPr>
            <w:r>
              <w:rPr>
                <w:rFonts w:ascii="Arial MT" w:hAnsi="Arial MT"/>
                <w:w w:val="105"/>
                <w:sz w:val="16"/>
              </w:rPr>
              <w:t>“CObject”</w:t>
            </w:r>
          </w:p>
        </w:tc>
        <w:tc>
          <w:tcPr>
            <w:tcW w:w="367" w:type="dxa"/>
            <w:gridSpan w:val="2"/>
            <w:vMerge w:val="restart"/>
            <w:tcBorders>
              <w:top w:val="nil"/>
              <w:right w:val="nil"/>
            </w:tcBorders>
          </w:tcPr>
          <w:p>
            <w:pPr>
              <w:pStyle w:val="16"/>
              <w:spacing w:before="0"/>
              <w:rPr>
                <w:rFonts w:ascii="Times New Roman"/>
                <w:sz w:val="1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2" w:hRule="atLeast"/>
        </w:trPr>
        <w:tc>
          <w:tcPr>
            <w:tcW w:w="1481" w:type="dxa"/>
            <w:tcBorders>
              <w:top w:val="double" w:color="000000" w:sz="2" w:space="0"/>
              <w:bottom w:val="double" w:color="000000" w:sz="2" w:space="0"/>
            </w:tcBorders>
          </w:tcPr>
          <w:p>
            <w:pPr>
              <w:pStyle w:val="16"/>
              <w:spacing w:before="48"/>
              <w:ind w:left="140" w:right="128"/>
              <w:jc w:val="center"/>
              <w:rPr>
                <w:rFonts w:ascii="Arial MT"/>
                <w:sz w:val="16"/>
              </w:rPr>
            </w:pPr>
            <w:r>
              <w:rPr>
                <w:rFonts w:ascii="Arial MT"/>
                <w:w w:val="105"/>
                <w:sz w:val="16"/>
              </w:rPr>
              <w:t>sizeof(CObject)</w:t>
            </w:r>
          </w:p>
        </w:tc>
        <w:tc>
          <w:tcPr>
            <w:tcW w:w="367" w:type="dxa"/>
            <w:gridSpan w:val="2"/>
            <w:vMerge w:val="continue"/>
            <w:tcBorders>
              <w:top w:val="nil"/>
              <w:right w:val="nil"/>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2" w:hRule="atLeast"/>
        </w:trPr>
        <w:tc>
          <w:tcPr>
            <w:tcW w:w="1481" w:type="dxa"/>
            <w:tcBorders>
              <w:top w:val="double" w:color="000000" w:sz="2" w:space="0"/>
              <w:bottom w:val="double" w:color="000000" w:sz="2" w:space="0"/>
            </w:tcBorders>
          </w:tcPr>
          <w:p>
            <w:pPr>
              <w:pStyle w:val="16"/>
              <w:spacing w:before="45"/>
              <w:ind w:left="140" w:right="125"/>
              <w:jc w:val="center"/>
              <w:rPr>
                <w:rFonts w:ascii="Arial MT"/>
                <w:sz w:val="16"/>
              </w:rPr>
            </w:pPr>
            <w:r>
              <w:rPr>
                <w:rFonts w:ascii="Arial MT"/>
                <w:w w:val="105"/>
                <w:sz w:val="16"/>
              </w:rPr>
              <w:t>0xFFFF</w:t>
            </w:r>
          </w:p>
        </w:tc>
        <w:tc>
          <w:tcPr>
            <w:tcW w:w="367" w:type="dxa"/>
            <w:gridSpan w:val="2"/>
            <w:vMerge w:val="continue"/>
            <w:tcBorders>
              <w:top w:val="nil"/>
              <w:right w:val="nil"/>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98" w:hRule="atLeast"/>
        </w:trPr>
        <w:tc>
          <w:tcPr>
            <w:tcW w:w="1481" w:type="dxa"/>
            <w:vMerge w:val="restart"/>
            <w:tcBorders>
              <w:top w:val="double" w:color="000000" w:sz="2" w:space="0"/>
              <w:bottom w:val="double" w:color="000000" w:sz="2" w:space="0"/>
            </w:tcBorders>
          </w:tcPr>
          <w:p>
            <w:pPr>
              <w:pStyle w:val="16"/>
              <w:spacing w:before="48"/>
              <w:ind w:left="22"/>
              <w:rPr>
                <w:rFonts w:ascii="Arial MT"/>
                <w:sz w:val="16"/>
              </w:rPr>
            </w:pPr>
            <w:r>
              <w:rPr>
                <w:rFonts w:ascii="Arial MT"/>
                <w:sz w:val="16"/>
              </w:rPr>
              <w:t>m_pfnCreateObject</w:t>
            </w:r>
          </w:p>
        </w:tc>
        <w:tc>
          <w:tcPr>
            <w:tcW w:w="367" w:type="dxa"/>
            <w:gridSpan w:val="2"/>
            <w:vMerge w:val="continue"/>
            <w:tcBorders>
              <w:top w:val="nil"/>
              <w:right w:val="nil"/>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67" w:hRule="atLeast"/>
        </w:trPr>
        <w:tc>
          <w:tcPr>
            <w:tcW w:w="1481" w:type="dxa"/>
            <w:vMerge w:val="continue"/>
            <w:tcBorders>
              <w:top w:val="nil"/>
              <w:bottom w:val="double" w:color="000000" w:sz="2" w:space="0"/>
            </w:tcBorders>
          </w:tcPr>
          <w:p>
            <w:pPr>
              <w:rPr>
                <w:sz w:val="2"/>
                <w:szCs w:val="2"/>
              </w:rPr>
            </w:pPr>
          </w:p>
        </w:tc>
        <w:tc>
          <w:tcPr>
            <w:tcW w:w="231" w:type="dxa"/>
            <w:vMerge w:val="restart"/>
            <w:tcBorders>
              <w:right w:val="nil"/>
            </w:tcBorders>
          </w:tcPr>
          <w:p>
            <w:pPr>
              <w:pStyle w:val="16"/>
              <w:spacing w:before="0"/>
              <w:rPr>
                <w:rFonts w:ascii="Times New Roman"/>
                <w:sz w:val="16"/>
              </w:rPr>
            </w:pPr>
          </w:p>
        </w:tc>
        <w:tc>
          <w:tcPr>
            <w:tcW w:w="136" w:type="dxa"/>
            <w:vMerge w:val="restart"/>
            <w:tcBorders>
              <w:top w:val="nil"/>
              <w:left w:val="nil"/>
              <w:right w:val="nil"/>
            </w:tcBorders>
          </w:tcPr>
          <w:p>
            <w:pPr>
              <w:pStyle w:val="16"/>
              <w:spacing w:before="0"/>
              <w:rPr>
                <w:rFonts w:ascii="Times New Roman"/>
                <w:sz w:val="1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99" w:hRule="atLeast"/>
        </w:trPr>
        <w:tc>
          <w:tcPr>
            <w:tcW w:w="1481" w:type="dxa"/>
            <w:vMerge w:val="restart"/>
            <w:tcBorders>
              <w:top w:val="double" w:color="000000" w:sz="2" w:space="0"/>
              <w:bottom w:val="double" w:color="000000" w:sz="2" w:space="0"/>
            </w:tcBorders>
          </w:tcPr>
          <w:p>
            <w:pPr>
              <w:pStyle w:val="16"/>
              <w:spacing w:before="47"/>
              <w:ind w:left="180"/>
              <w:rPr>
                <w:rFonts w:ascii="Arial MT"/>
                <w:sz w:val="16"/>
              </w:rPr>
            </w:pPr>
            <w:r>
              <w:rPr>
                <w:rFonts w:ascii="Arial MT"/>
                <w:w w:val="105"/>
                <w:sz w:val="16"/>
              </w:rPr>
              <w:t>m_pBaseClass</w:t>
            </w:r>
          </w:p>
        </w:tc>
        <w:tc>
          <w:tcPr>
            <w:tcW w:w="231" w:type="dxa"/>
            <w:vMerge w:val="continue"/>
            <w:tcBorders>
              <w:top w:val="nil"/>
              <w:right w:val="nil"/>
            </w:tcBorders>
          </w:tcPr>
          <w:p>
            <w:pPr>
              <w:rPr>
                <w:sz w:val="2"/>
                <w:szCs w:val="2"/>
              </w:rPr>
            </w:pPr>
          </w:p>
        </w:tc>
        <w:tc>
          <w:tcPr>
            <w:tcW w:w="136" w:type="dxa"/>
            <w:vMerge w:val="continue"/>
            <w:tcBorders>
              <w:top w:val="nil"/>
              <w:left w:val="nil"/>
              <w:right w:val="nil"/>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68" w:hRule="atLeast"/>
        </w:trPr>
        <w:tc>
          <w:tcPr>
            <w:tcW w:w="1481" w:type="dxa"/>
            <w:vMerge w:val="continue"/>
            <w:tcBorders>
              <w:top w:val="nil"/>
              <w:bottom w:val="double" w:color="000000" w:sz="2" w:space="0"/>
            </w:tcBorders>
          </w:tcPr>
          <w:p>
            <w:pPr>
              <w:rPr>
                <w:sz w:val="2"/>
                <w:szCs w:val="2"/>
              </w:rPr>
            </w:pPr>
          </w:p>
        </w:tc>
        <w:tc>
          <w:tcPr>
            <w:tcW w:w="231" w:type="dxa"/>
            <w:vMerge w:val="restart"/>
            <w:tcBorders>
              <w:right w:val="nil"/>
            </w:tcBorders>
          </w:tcPr>
          <w:p>
            <w:pPr>
              <w:pStyle w:val="16"/>
              <w:spacing w:before="0"/>
              <w:rPr>
                <w:rFonts w:ascii="Times New Roman"/>
                <w:sz w:val="16"/>
              </w:rPr>
            </w:pPr>
          </w:p>
        </w:tc>
        <w:tc>
          <w:tcPr>
            <w:tcW w:w="136" w:type="dxa"/>
            <w:vMerge w:val="continue"/>
            <w:tcBorders>
              <w:top w:val="nil"/>
              <w:left w:val="nil"/>
              <w:right w:val="nil"/>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13" w:hRule="atLeast"/>
        </w:trPr>
        <w:tc>
          <w:tcPr>
            <w:tcW w:w="1481" w:type="dxa"/>
            <w:vMerge w:val="restart"/>
            <w:tcBorders>
              <w:top w:val="double" w:color="000000" w:sz="2" w:space="0"/>
            </w:tcBorders>
          </w:tcPr>
          <w:p>
            <w:pPr>
              <w:pStyle w:val="16"/>
              <w:spacing w:before="49"/>
              <w:ind w:left="200"/>
              <w:rPr>
                <w:rFonts w:ascii="Arial MT"/>
                <w:sz w:val="16"/>
              </w:rPr>
            </w:pPr>
            <w:r>
              <w:rPr>
                <w:rFonts w:ascii="Arial MT"/>
                <w:w w:val="105"/>
                <w:sz w:val="16"/>
              </w:rPr>
              <w:t>m_pNextClass</w:t>
            </w:r>
          </w:p>
        </w:tc>
        <w:tc>
          <w:tcPr>
            <w:tcW w:w="231" w:type="dxa"/>
            <w:vMerge w:val="continue"/>
            <w:tcBorders>
              <w:top w:val="nil"/>
              <w:right w:val="nil"/>
            </w:tcBorders>
          </w:tcPr>
          <w:p>
            <w:pPr>
              <w:rPr>
                <w:sz w:val="2"/>
                <w:szCs w:val="2"/>
              </w:rPr>
            </w:pPr>
          </w:p>
        </w:tc>
        <w:tc>
          <w:tcPr>
            <w:tcW w:w="136" w:type="dxa"/>
            <w:vMerge w:val="continue"/>
            <w:tcBorders>
              <w:top w:val="nil"/>
              <w:left w:val="nil"/>
              <w:right w:val="nil"/>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90" w:hRule="atLeast"/>
        </w:trPr>
        <w:tc>
          <w:tcPr>
            <w:tcW w:w="1481" w:type="dxa"/>
            <w:vMerge w:val="continue"/>
            <w:tcBorders>
              <w:top w:val="nil"/>
            </w:tcBorders>
          </w:tcPr>
          <w:p>
            <w:pPr>
              <w:rPr>
                <w:sz w:val="2"/>
                <w:szCs w:val="2"/>
              </w:rPr>
            </w:pPr>
          </w:p>
        </w:tc>
        <w:tc>
          <w:tcPr>
            <w:tcW w:w="367" w:type="dxa"/>
            <w:gridSpan w:val="2"/>
            <w:tcBorders>
              <w:bottom w:val="nil"/>
              <w:right w:val="nil"/>
            </w:tcBorders>
          </w:tcPr>
          <w:p>
            <w:pPr>
              <w:pStyle w:val="16"/>
              <w:spacing w:before="0"/>
              <w:rPr>
                <w:rFonts w:ascii="Times New Roman"/>
                <w:sz w:val="12"/>
              </w:rPr>
            </w:pPr>
          </w:p>
        </w:tc>
      </w:tr>
    </w:tbl>
    <w:p>
      <w:pPr>
        <w:pStyle w:val="11"/>
        <w:rPr>
          <w:rFonts w:ascii="Arial"/>
          <w:b/>
        </w:rPr>
      </w:pPr>
      <w:r>
        <w:br w:type="column"/>
      </w:r>
    </w:p>
    <w:p>
      <w:pPr>
        <w:pStyle w:val="11"/>
        <w:rPr>
          <w:rFonts w:ascii="Arial"/>
          <w:b/>
        </w:rPr>
      </w:pPr>
    </w:p>
    <w:p>
      <w:pPr>
        <w:pStyle w:val="11"/>
        <w:rPr>
          <w:rFonts w:ascii="Arial"/>
          <w:b/>
        </w:rPr>
      </w:pPr>
    </w:p>
    <w:p>
      <w:pPr>
        <w:pStyle w:val="11"/>
        <w:rPr>
          <w:rFonts w:ascii="Arial"/>
          <w:b/>
        </w:rPr>
      </w:pPr>
    </w:p>
    <w:p>
      <w:pPr>
        <w:pStyle w:val="11"/>
        <w:rPr>
          <w:rFonts w:ascii="Arial"/>
          <w:b/>
        </w:rPr>
      </w:pPr>
    </w:p>
    <w:p>
      <w:pPr>
        <w:pStyle w:val="11"/>
        <w:rPr>
          <w:rFonts w:ascii="Arial"/>
          <w:b/>
        </w:rPr>
      </w:pPr>
    </w:p>
    <w:p>
      <w:pPr>
        <w:pStyle w:val="11"/>
        <w:rPr>
          <w:rFonts w:ascii="Arial"/>
          <w:b/>
        </w:rPr>
      </w:pPr>
    </w:p>
    <w:p>
      <w:pPr>
        <w:pStyle w:val="11"/>
        <w:rPr>
          <w:rFonts w:ascii="Arial"/>
          <w:b/>
        </w:rPr>
      </w:pPr>
    </w:p>
    <w:p>
      <w:pPr>
        <w:pStyle w:val="11"/>
        <w:rPr>
          <w:rFonts w:ascii="Arial"/>
          <w:b/>
        </w:rPr>
      </w:pPr>
    </w:p>
    <w:p>
      <w:pPr>
        <w:pStyle w:val="11"/>
        <w:rPr>
          <w:rFonts w:ascii="Arial"/>
          <w:b/>
        </w:rPr>
      </w:pPr>
    </w:p>
    <w:p>
      <w:pPr>
        <w:pStyle w:val="11"/>
        <w:rPr>
          <w:rFonts w:ascii="Arial"/>
          <w:b/>
        </w:rPr>
      </w:pPr>
    </w:p>
    <w:p>
      <w:pPr>
        <w:pStyle w:val="11"/>
        <w:rPr>
          <w:rFonts w:ascii="Arial"/>
          <w:b/>
        </w:rPr>
      </w:pPr>
    </w:p>
    <w:p>
      <w:pPr>
        <w:pStyle w:val="11"/>
        <w:rPr>
          <w:rFonts w:ascii="Arial"/>
          <w:b/>
        </w:rPr>
      </w:pPr>
    </w:p>
    <w:p>
      <w:pPr>
        <w:pStyle w:val="11"/>
        <w:spacing w:before="7"/>
        <w:rPr>
          <w:rFonts w:ascii="Arial"/>
          <w:b/>
          <w:sz w:val="13"/>
        </w:rPr>
      </w:pPr>
    </w:p>
    <w:p>
      <w:pPr>
        <w:spacing w:before="0"/>
        <w:ind w:left="668" w:right="0" w:firstLine="0"/>
        <w:jc w:val="left"/>
        <w:rPr>
          <w:rFonts w:ascii="Arial MT"/>
          <w:sz w:val="14"/>
        </w:rPr>
      </w:pPr>
      <w:r>
        <w:pict>
          <v:shape id="_x0000_s3584" o:spid="_x0000_s3584" style="position:absolute;left:0pt;margin-left:270.35pt;margin-top:-49.75pt;height:5.7pt;width:9.1pt;mso-position-horizontal-relative:page;z-index:-251426816;mso-width-relative:page;mso-height-relative:page;" fillcolor="#000000" filled="t" stroked="f" coordorigin="5408,-996" coordsize="182,114" path="m5408,-996l5430,-939,5408,-883,5589,-939,5408,-996xe">
            <v:path arrowok="t"/>
            <v:fill on="t" focussize="0,0"/>
            <v:stroke on="f"/>
            <v:imagedata o:title=""/>
            <o:lock v:ext="edit"/>
          </v:shape>
        </w:pict>
      </w:r>
      <w:r>
        <w:pict>
          <v:group id="_x0000_s3585" o:spid="_x0000_s3585" o:spt="203" style="position:absolute;left:0pt;margin-left:275.85pt;margin-top:-11.9pt;height:7.85pt;width:46.05pt;mso-position-horizontal-relative:page;z-index:-251426816;mso-width-relative:page;mso-height-relative:page;" coordorigin="5518,-238" coordsize="921,157">
            <o:lock v:ext="edit"/>
            <v:shape id="_x0000_s3586" o:spid="_x0000_s3586" style="position:absolute;left:5523;top:-220;height:129;width:828;" filled="f" stroked="t" coordorigin="5524,-219" coordsize="828,129" path="m5794,-155l5783,-180,5754,-200,5711,-214,5659,-219,5606,-214,5563,-200,5534,-180,5524,-155,5534,-130,5563,-110,5606,-96,5659,-91,5712,-96,5755,-110,5783,-130,5794,-155xm5936,-155l5926,-180,5897,-200,5854,-214,5801,-219,5749,-214,5706,-200,5677,-180,5666,-155,5677,-130,5706,-110,5749,-96,5801,-91,5854,-96,5897,-110,5926,-130,5936,-155xm6079,-155l6068,-180,6040,-200,5997,-214,5944,-219,5891,-214,5848,-200,5820,-180,5809,-155,5820,-130,5848,-110,5891,-96,5944,-91,5997,-96,6040,-110,6068,-130,6079,-155xm6221,-155l6211,-180,6182,-200,6139,-214,6086,-219,6034,-214,5991,-200,5962,-180,5951,-155,5962,-130,5991,-110,6034,-96,6086,-91,6139,-96,6182,-110,6211,-130,6221,-155xm6351,-171l6297,-191,6233,-206,6163,-215,6088,-219e">
              <v:path arrowok="t"/>
              <v:fill on="f" focussize="0,0"/>
              <v:stroke weight="0.594566929133858pt" color="#000000"/>
              <v:imagedata o:title=""/>
              <o:lock v:ext="edit"/>
            </v:shape>
            <v:shape id="_x0000_s3587" o:spid="_x0000_s3587" style="position:absolute;left:6260;top:-239;height:157;width:179;" fillcolor="#000000" filled="t" stroked="f" coordorigin="6260,-238" coordsize="179,157" path="m6330,-238l6314,-180,6260,-149,6438,-82,6330,-238xe">
              <v:path arrowok="t"/>
              <v:fill on="t" focussize="0,0"/>
              <v:stroke on="f"/>
              <v:imagedata o:title=""/>
              <o:lock v:ext="edit"/>
            </v:shape>
          </v:group>
        </w:pict>
      </w:r>
      <w:r>
        <w:rPr>
          <w:rFonts w:ascii="Arial MT"/>
          <w:sz w:val="14"/>
        </w:rPr>
        <w:t>NULL</w:t>
      </w:r>
    </w:p>
    <w:p>
      <w:pPr>
        <w:spacing w:after="0"/>
        <w:jc w:val="left"/>
        <w:rPr>
          <w:rFonts w:ascii="Arial MT"/>
          <w:sz w:val="14"/>
        </w:rPr>
        <w:sectPr>
          <w:type w:val="continuous"/>
          <w:pgSz w:w="10320" w:h="13220"/>
          <w:pgMar w:top="580" w:right="80" w:bottom="280" w:left="40" w:header="720" w:footer="720" w:gutter="0"/>
          <w:cols w:equalWidth="0" w:num="3">
            <w:col w:w="3518" w:space="40"/>
            <w:col w:w="1995" w:space="39"/>
            <w:col w:w="4608"/>
          </w:cols>
        </w:sectPr>
      </w:pPr>
    </w:p>
    <w:p>
      <w:pPr>
        <w:pStyle w:val="11"/>
        <w:rPr>
          <w:rFonts w:ascii="Arial MT"/>
          <w:sz w:val="20"/>
        </w:rPr>
      </w:pPr>
    </w:p>
    <w:p>
      <w:pPr>
        <w:spacing w:after="0"/>
        <w:rPr>
          <w:rFonts w:ascii="Arial MT"/>
          <w:sz w:val="20"/>
        </w:rPr>
        <w:sectPr>
          <w:type w:val="continuous"/>
          <w:pgSz w:w="10320" w:h="13220"/>
          <w:pgMar w:top="580" w:right="80" w:bottom="280" w:left="40" w:header="720" w:footer="720" w:gutter="0"/>
          <w:cols w:space="720" w:num="1"/>
        </w:sectPr>
      </w:pPr>
    </w:p>
    <w:p>
      <w:pPr>
        <w:pStyle w:val="11"/>
        <w:spacing w:before="10"/>
        <w:rPr>
          <w:rFonts w:ascii="Arial MT"/>
        </w:rPr>
      </w:pPr>
    </w:p>
    <w:p>
      <w:pPr>
        <w:pStyle w:val="7"/>
        <w:ind w:left="1902"/>
        <w:rPr>
          <w:rFonts w:hint="eastAsia" w:ascii="宋体" w:eastAsia="宋体"/>
        </w:rPr>
      </w:pPr>
      <w:r>
        <w:pict>
          <v:group id="_x0000_s3588" o:spid="_x0000_s3588" o:spt="203" style="position:absolute;left:0pt;margin-left:90.6pt;margin-top:13.8pt;height:38.95pt;width:96.25pt;mso-position-horizontal-relative:page;z-index:251793408;mso-width-relative:page;mso-height-relative:page;" coordorigin="1812,277" coordsize="1925,779">
            <o:lock v:ext="edit"/>
            <v:line id="_x0000_s3589" o:spid="_x0000_s3589" o:spt="20" style="position:absolute;left:2023;top:905;height:0;width:291;" stroked="t" coordsize="21600,21600">
              <v:path arrowok="t"/>
              <v:fill focussize="0,0"/>
              <v:stroke weight="0.594566929133858pt" color="#000000"/>
              <v:imagedata o:title=""/>
              <o:lock v:ext="edit"/>
            </v:line>
            <v:shape id="_x0000_s3590" o:spid="_x0000_s3590" style="position:absolute;left:2245;top:340;height:556;width:1281;" filled="f" stroked="t" coordorigin="2246,341" coordsize="1281,556" path="m2516,832l2505,807,2476,787,2433,773,2381,768,2328,773,2285,787,2256,807,2246,832,2256,857,2285,877,2328,891,2381,896,2434,891,2476,877,2505,857,2516,832xm2658,832l2648,807,2619,787,2576,773,2523,768,2470,773,2428,787,2399,807,2388,832,2399,857,2428,877,2471,891,2523,896,2576,891,2619,877,2648,857,2658,832xm2801,832l2790,807,2761,787,2719,773,2666,768,2613,773,2570,787,2541,807,2531,832,2541,857,2570,877,2613,891,2666,896,2719,891,2761,877,2790,857,2801,832xm2943,832l2933,807,2904,787,2861,773,2808,768,2756,773,2713,787,2684,807,2673,832,2684,857,2713,877,2756,891,2808,896,2861,891,2904,877,2933,857,2943,832xm2881,896l2974,889,3057,868,3127,835,3181,794,3216,745,3229,690,3229,687,3229,683,3228,681m3522,341l3526,341,3525,341,3521,341,3433,351,3357,381,3297,425,3258,482,3243,547,3243,550,3243,551,3243,548e">
              <v:path arrowok="t"/>
              <v:fill on="f" focussize="0,0"/>
              <v:stroke weight="0.594566929133858pt" color="#000000"/>
              <v:imagedata o:title=""/>
              <o:lock v:ext="edit"/>
            </v:shape>
            <v:rect id="_x0000_s3591" o:spid="_x0000_s3591" o:spt="1" style="position:absolute;left:3231;top:550;height:144;width:12;" fillcolor="#000000" filled="t" stroked="f" coordsize="21600,21600">
              <v:path/>
              <v:fill on="t" focussize="0,0"/>
              <v:stroke on="f"/>
              <v:imagedata o:title=""/>
              <o:lock v:ext="edit"/>
            </v:rect>
            <v:line id="_x0000_s3592" o:spid="_x0000_s3592" o:spt="20" style="position:absolute;left:3448;top:334;height:0;width:154;" stroked="t" coordsize="21600,21600">
              <v:path arrowok="t"/>
              <v:fill focussize="0,0"/>
              <v:stroke weight="0.594566929133858pt" color="#000000"/>
              <v:imagedata o:title=""/>
              <o:lock v:ext="edit"/>
            </v:line>
            <v:shape id="_x0000_s3593" o:spid="_x0000_s3593" style="position:absolute;left:3555;top:277;height:114;width:182;" fillcolor="#000000" filled="t" stroked="f" coordorigin="3555,277" coordsize="182,114" path="m3555,277l3577,334,3555,390,3736,334,3555,277xe">
              <v:path arrowok="t"/>
              <v:fill on="t" focussize="0,0"/>
              <v:stroke on="f"/>
              <v:imagedata o:title=""/>
              <o:lock v:ext="edit"/>
            </v:shape>
            <v:shape id="_x0000_s3594" o:spid="_x0000_s3594" style="position:absolute;left:1818;top:913;height:137;width:211;" filled="f" stroked="t" coordorigin="1818,913" coordsize="211,137" path="m2026,913l2028,913,2028,913,2024,913,1944,923,1879,952,1834,995,1818,1047,1818,1049,1818,1050,1818,1048e">
              <v:path arrowok="t"/>
              <v:fill on="f" focussize="0,0"/>
              <v:stroke weight="0.594566929133858pt" color="#000000"/>
              <v:imagedata o:title=""/>
              <o:lock v:ext="edit"/>
            </v:shape>
          </v:group>
        </w:pict>
      </w:r>
      <w:r>
        <w:rPr>
          <w:rFonts w:hint="eastAsia" w:ascii="宋体" w:eastAsia="宋体"/>
        </w:rPr>
        <w:t>串接後：</w:t>
      </w:r>
    </w:p>
    <w:p>
      <w:pPr>
        <w:pStyle w:val="11"/>
        <w:rPr>
          <w:rFonts w:ascii="宋体"/>
          <w:sz w:val="18"/>
        </w:rPr>
      </w:pPr>
    </w:p>
    <w:p>
      <w:pPr>
        <w:pStyle w:val="11"/>
        <w:rPr>
          <w:rFonts w:ascii="宋体"/>
          <w:sz w:val="18"/>
        </w:rPr>
      </w:pPr>
    </w:p>
    <w:p>
      <w:pPr>
        <w:pStyle w:val="11"/>
        <w:rPr>
          <w:rFonts w:ascii="宋体"/>
          <w:sz w:val="18"/>
        </w:rPr>
      </w:pPr>
    </w:p>
    <w:p>
      <w:pPr>
        <w:pStyle w:val="11"/>
        <w:spacing w:before="8"/>
        <w:rPr>
          <w:rFonts w:ascii="宋体"/>
          <w:sz w:val="13"/>
        </w:rPr>
      </w:pPr>
    </w:p>
    <w:p>
      <w:pPr>
        <w:pStyle w:val="10"/>
      </w:pPr>
      <w:r>
        <w:t>CRuntimeClass::pFirstClass</w:t>
      </w:r>
    </w:p>
    <w:p>
      <w:pPr>
        <w:pStyle w:val="11"/>
        <w:spacing w:before="23"/>
        <w:ind w:left="1273"/>
        <w:rPr>
          <w:rFonts w:hint="eastAsia" w:ascii="宋体" w:eastAsia="宋体"/>
        </w:rPr>
      </w:pPr>
      <w:r>
        <w:pict>
          <v:shape id="_x0000_s3595" o:spid="_x0000_s3595" style="position:absolute;left:0pt;margin-left:270.35pt;margin-top:27.75pt;height:5.7pt;width:9.1pt;mso-position-horizontal-relative:page;z-index:-251425792;mso-width-relative:page;mso-height-relative:page;" fillcolor="#000000" filled="t" stroked="f" coordorigin="5408,555" coordsize="182,114" path="m5408,555l5430,612,5408,668,5589,612,5408,555xe">
            <v:path arrowok="t"/>
            <v:fill on="t" focussize="0,0"/>
            <v:stroke on="f"/>
            <v:imagedata o:title=""/>
            <o:lock v:ext="edit"/>
          </v:shape>
        </w:pict>
      </w:r>
      <w:r>
        <w:pict>
          <v:shape id="_x0000_s3596" o:spid="_x0000_s3596" style="position:absolute;left:0pt;margin-left:415.3pt;margin-top:27.75pt;height:5.7pt;width:9.05pt;mso-position-horizontal-relative:page;z-index:-251423744;mso-width-relative:page;mso-height-relative:page;" fillcolor="#000000" filled="t" stroked="f" coordorigin="8306,555" coordsize="181,114" path="m8306,555l8328,612,8306,668,8487,612,8306,555xe">
            <v:path arrowok="t"/>
            <v:fill on="t" focussize="0,0"/>
            <v:stroke on="f"/>
            <v:imagedata o:title=""/>
            <o:lock v:ext="edit"/>
          </v:shape>
        </w:pict>
      </w:r>
      <w:r>
        <w:rPr>
          <w:rFonts w:hint="eastAsia" w:ascii="宋体" w:eastAsia="宋体"/>
          <w:w w:val="105"/>
        </w:rPr>
        <w:t>（</w:t>
      </w:r>
      <w:r>
        <w:rPr>
          <w:rFonts w:ascii="Times New Roman" w:eastAsia="Times New Roman"/>
          <w:w w:val="105"/>
        </w:rPr>
        <w:t>static</w:t>
      </w:r>
      <w:r>
        <w:rPr>
          <w:rFonts w:ascii="Times New Roman" w:eastAsia="Times New Roman"/>
          <w:spacing w:val="-9"/>
          <w:w w:val="105"/>
        </w:rPr>
        <w:t xml:space="preserve"> </w:t>
      </w:r>
      <w:r>
        <w:rPr>
          <w:rFonts w:hint="eastAsia" w:ascii="宋体" w:eastAsia="宋体"/>
          <w:w w:val="105"/>
        </w:rPr>
        <w:t>變數）</w:t>
      </w:r>
    </w:p>
    <w:p>
      <w:pPr>
        <w:pStyle w:val="11"/>
        <w:spacing w:before="3"/>
        <w:rPr>
          <w:rFonts w:ascii="宋体"/>
          <w:sz w:val="18"/>
        </w:rPr>
      </w:pPr>
      <w:r>
        <w:br w:type="column"/>
      </w:r>
    </w:p>
    <w:p>
      <w:pPr>
        <w:pStyle w:val="10"/>
        <w:ind w:left="139"/>
      </w:pPr>
      <w:r>
        <w:pict>
          <v:group id="_x0000_s3597" o:spid="_x0000_s3597" o:spt="203" style="position:absolute;left:0pt;margin-left:268.75pt;margin-top:18.95pt;height:95.55pt;width:64.15pt;mso-position-horizontal-relative:page;z-index:-251422720;mso-width-relative:page;mso-height-relative:page;" coordorigin="5375,380" coordsize="1283,1911">
            <o:lock v:ext="edit"/>
            <v:shape id="_x0000_s3598" o:spid="_x0000_s3598" style="position:absolute;left:5381;top:444;height:1841;width:1119;" filled="f" stroked="t" coordorigin="5381,444" coordsize="1119,1841" path="m5651,2222l5641,2197,5612,2177,5569,2164,5516,2159,5464,2164,5421,2177,5392,2197,5381,2222,5392,2246,5421,2266,5464,2280,5516,2285,5569,2280,5612,2266,5641,2246,5651,2222xm5794,2222l5783,2197,5754,2177,5711,2164,5659,2159,5606,2164,5563,2177,5534,2197,5524,2222,5534,2246,5563,2266,5606,2280,5659,2285,5712,2280,5755,2266,5783,2246,5794,2222xm5936,2222l5926,2197,5897,2177,5854,2164,5801,2159,5749,2164,5706,2177,5677,2197,5666,2222,5677,2246,5706,2266,5749,2280,5801,2285,5854,2280,5897,2266,5926,2246,5936,2222xm6079,2222l6068,2197,6040,2177,5997,2164,5944,2159,5891,2164,5848,2177,5820,2197,5809,2222,5820,2246,5848,2266,5891,2280,5944,2285,5997,2280,6040,2266,6068,2246,6079,2222xm6017,2285l6055,2277,6092,2255,6126,2220,6158,2173,6186,2115,6212,2047,6234,1970,6251,1886,6264,1795,6272,1698,6275,1597,6275,1585,6275,1574,6275,1562m6498,444l6500,444,6500,444,6496,444,6463,453,6431,479,6401,521,6374,577,6350,646,6330,726,6313,816,6300,915,6293,1021,6290,1132,6290,1144,6290,1144,6290,1133e">
              <v:path arrowok="t"/>
              <v:fill on="f" focussize="0,0"/>
              <v:stroke weight="0.594566929133858pt" color="#000000"/>
              <v:imagedata o:title=""/>
              <o:lock v:ext="edit"/>
            </v:shape>
            <v:line id="_x0000_s3599" o:spid="_x0000_s3599" o:spt="20" style="position:absolute;left:6284;top:1130;flip:y;height:470;width:0;" stroked="t" coordsize="21600,21600">
              <v:path arrowok="t"/>
              <v:fill focussize="0,0"/>
              <v:stroke weight="0.594566929133858pt" color="#000000"/>
              <v:imagedata o:title=""/>
              <o:lock v:ext="edit"/>
            </v:line>
            <v:line id="_x0000_s3600" o:spid="_x0000_s3600" o:spt="20" style="position:absolute;left:6441;top:437;height:0;width:83;" stroked="t" coordsize="21600,21600">
              <v:path arrowok="t"/>
              <v:fill focussize="0,0"/>
              <v:stroke weight="0.594566929133858pt" color="#000000"/>
              <v:imagedata o:title=""/>
              <o:lock v:ext="edit"/>
            </v:line>
            <v:shape id="_x0000_s3601" o:spid="_x0000_s3601" style="position:absolute;left:6476;top:379;height:114;width:182;" fillcolor="#000000" filled="t" stroked="f" coordorigin="6477,380" coordsize="182,114" path="m6477,380l6499,437,6477,493,6658,437,6477,380xe">
              <v:path arrowok="t"/>
              <v:fill on="t" focussize="0,0"/>
              <v:stroke on="f"/>
              <v:imagedata o:title=""/>
              <o:lock v:ext="edit"/>
            </v:shape>
          </v:group>
        </w:pict>
      </w:r>
      <w:r>
        <w:rPr>
          <w:w w:val="105"/>
        </w:rPr>
        <w:t>CFoo::classCFoo</w:t>
      </w:r>
    </w:p>
    <w:p>
      <w:pPr>
        <w:pStyle w:val="11"/>
        <w:spacing w:before="8"/>
        <w:rPr>
          <w:rFonts w:ascii="Arial"/>
          <w:b/>
          <w:sz w:val="9"/>
        </w:rPr>
      </w:pPr>
    </w:p>
    <w:tbl>
      <w:tblPr>
        <w:tblStyle w:val="12"/>
        <w:tblW w:w="0" w:type="auto"/>
        <w:tblInd w:w="15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481"/>
        <w:gridCol w:w="231"/>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9" w:hRule="atLeast"/>
        </w:trPr>
        <w:tc>
          <w:tcPr>
            <w:tcW w:w="1481" w:type="dxa"/>
            <w:tcBorders>
              <w:bottom w:val="double" w:color="000000" w:sz="2" w:space="0"/>
            </w:tcBorders>
          </w:tcPr>
          <w:p>
            <w:pPr>
              <w:pStyle w:val="16"/>
              <w:spacing w:before="56"/>
              <w:ind w:left="483"/>
              <w:rPr>
                <w:rFonts w:ascii="Arial MT" w:hAnsi="Arial MT"/>
                <w:sz w:val="16"/>
              </w:rPr>
            </w:pPr>
            <w:r>
              <w:rPr>
                <w:rFonts w:ascii="Arial MT" w:hAnsi="Arial MT"/>
                <w:w w:val="105"/>
                <w:sz w:val="16"/>
              </w:rPr>
              <w:t>“CFoo”</w:t>
            </w:r>
          </w:p>
        </w:tc>
        <w:tc>
          <w:tcPr>
            <w:tcW w:w="231" w:type="dxa"/>
            <w:vMerge w:val="restart"/>
            <w:tcBorders>
              <w:top w:val="nil"/>
              <w:right w:val="nil"/>
            </w:tcBorders>
          </w:tcPr>
          <w:p>
            <w:pPr>
              <w:pStyle w:val="16"/>
              <w:spacing w:before="0"/>
              <w:rPr>
                <w:rFonts w:ascii="Times New Roman"/>
                <w:sz w:val="1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2" w:hRule="atLeast"/>
        </w:trPr>
        <w:tc>
          <w:tcPr>
            <w:tcW w:w="1481" w:type="dxa"/>
            <w:tcBorders>
              <w:top w:val="double" w:color="000000" w:sz="2" w:space="0"/>
              <w:bottom w:val="double" w:color="000000" w:sz="2" w:space="0"/>
            </w:tcBorders>
          </w:tcPr>
          <w:p>
            <w:pPr>
              <w:pStyle w:val="16"/>
              <w:spacing w:before="47"/>
              <w:ind w:left="262"/>
              <w:rPr>
                <w:rFonts w:ascii="Arial MT"/>
                <w:sz w:val="16"/>
              </w:rPr>
            </w:pPr>
            <w:r>
              <w:rPr>
                <w:rFonts w:ascii="Arial MT"/>
                <w:w w:val="105"/>
                <w:sz w:val="16"/>
              </w:rPr>
              <w:t>sizeof(CFoo)</w:t>
            </w:r>
          </w:p>
        </w:tc>
        <w:tc>
          <w:tcPr>
            <w:tcW w:w="231" w:type="dxa"/>
            <w:vMerge w:val="continue"/>
            <w:tcBorders>
              <w:top w:val="nil"/>
              <w:right w:val="nil"/>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2" w:hRule="atLeast"/>
        </w:trPr>
        <w:tc>
          <w:tcPr>
            <w:tcW w:w="1481" w:type="dxa"/>
            <w:tcBorders>
              <w:top w:val="double" w:color="000000" w:sz="2" w:space="0"/>
              <w:bottom w:val="double" w:color="000000" w:sz="2" w:space="0"/>
            </w:tcBorders>
          </w:tcPr>
          <w:p>
            <w:pPr>
              <w:pStyle w:val="16"/>
              <w:spacing w:before="45"/>
              <w:ind w:left="449"/>
              <w:rPr>
                <w:rFonts w:ascii="Arial MT"/>
                <w:sz w:val="16"/>
              </w:rPr>
            </w:pPr>
            <w:r>
              <w:rPr>
                <w:rFonts w:ascii="Arial MT"/>
                <w:w w:val="105"/>
                <w:sz w:val="16"/>
              </w:rPr>
              <w:t>0xFFFF</w:t>
            </w:r>
          </w:p>
        </w:tc>
        <w:tc>
          <w:tcPr>
            <w:tcW w:w="231" w:type="dxa"/>
            <w:vMerge w:val="continue"/>
            <w:tcBorders>
              <w:top w:val="nil"/>
              <w:right w:val="nil"/>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98" w:hRule="atLeast"/>
        </w:trPr>
        <w:tc>
          <w:tcPr>
            <w:tcW w:w="1481" w:type="dxa"/>
            <w:vMerge w:val="restart"/>
            <w:tcBorders>
              <w:top w:val="double" w:color="000000" w:sz="2" w:space="0"/>
              <w:bottom w:val="double" w:color="000000" w:sz="2" w:space="0"/>
            </w:tcBorders>
          </w:tcPr>
          <w:p>
            <w:pPr>
              <w:pStyle w:val="16"/>
              <w:spacing w:before="48"/>
              <w:ind w:left="22"/>
              <w:rPr>
                <w:rFonts w:ascii="Arial MT"/>
                <w:sz w:val="16"/>
              </w:rPr>
            </w:pPr>
            <w:r>
              <w:rPr>
                <w:rFonts w:ascii="Arial MT"/>
                <w:sz w:val="16"/>
              </w:rPr>
              <w:t>m_pfnCreateObject</w:t>
            </w:r>
          </w:p>
        </w:tc>
        <w:tc>
          <w:tcPr>
            <w:tcW w:w="231" w:type="dxa"/>
            <w:vMerge w:val="continue"/>
            <w:tcBorders>
              <w:top w:val="nil"/>
              <w:right w:val="nil"/>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68" w:hRule="atLeast"/>
        </w:trPr>
        <w:tc>
          <w:tcPr>
            <w:tcW w:w="1481" w:type="dxa"/>
            <w:vMerge w:val="continue"/>
            <w:tcBorders>
              <w:top w:val="nil"/>
              <w:bottom w:val="double" w:color="000000" w:sz="2" w:space="0"/>
            </w:tcBorders>
          </w:tcPr>
          <w:p>
            <w:pPr>
              <w:rPr>
                <w:sz w:val="2"/>
                <w:szCs w:val="2"/>
              </w:rPr>
            </w:pPr>
          </w:p>
        </w:tc>
        <w:tc>
          <w:tcPr>
            <w:tcW w:w="231" w:type="dxa"/>
            <w:vMerge w:val="restart"/>
            <w:tcBorders>
              <w:right w:val="nil"/>
            </w:tcBorders>
          </w:tcPr>
          <w:p>
            <w:pPr>
              <w:pStyle w:val="16"/>
              <w:spacing w:before="0"/>
              <w:rPr>
                <w:rFonts w:ascii="Times New Roman"/>
                <w:sz w:val="1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98" w:hRule="atLeast"/>
        </w:trPr>
        <w:tc>
          <w:tcPr>
            <w:tcW w:w="1481" w:type="dxa"/>
            <w:vMerge w:val="restart"/>
            <w:tcBorders>
              <w:top w:val="double" w:color="000000" w:sz="2" w:space="0"/>
              <w:bottom w:val="double" w:color="000000" w:sz="2" w:space="0"/>
            </w:tcBorders>
          </w:tcPr>
          <w:p>
            <w:pPr>
              <w:pStyle w:val="16"/>
              <w:spacing w:before="46"/>
              <w:ind w:left="180"/>
              <w:rPr>
                <w:rFonts w:ascii="Arial MT"/>
                <w:sz w:val="16"/>
              </w:rPr>
            </w:pPr>
            <w:r>
              <w:rPr>
                <w:rFonts w:ascii="Arial MT"/>
                <w:w w:val="105"/>
                <w:sz w:val="16"/>
              </w:rPr>
              <w:t>m_pBaseClass</w:t>
            </w:r>
          </w:p>
        </w:tc>
        <w:tc>
          <w:tcPr>
            <w:tcW w:w="231" w:type="dxa"/>
            <w:vMerge w:val="continue"/>
            <w:tcBorders>
              <w:top w:val="nil"/>
              <w:right w:val="nil"/>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68" w:hRule="atLeast"/>
        </w:trPr>
        <w:tc>
          <w:tcPr>
            <w:tcW w:w="1481" w:type="dxa"/>
            <w:vMerge w:val="continue"/>
            <w:tcBorders>
              <w:top w:val="nil"/>
              <w:bottom w:val="double" w:color="000000" w:sz="2" w:space="0"/>
            </w:tcBorders>
          </w:tcPr>
          <w:p>
            <w:pPr>
              <w:rPr>
                <w:sz w:val="2"/>
                <w:szCs w:val="2"/>
              </w:rPr>
            </w:pPr>
          </w:p>
        </w:tc>
        <w:tc>
          <w:tcPr>
            <w:tcW w:w="231" w:type="dxa"/>
            <w:vMerge w:val="restart"/>
            <w:tcBorders>
              <w:bottom w:val="nil"/>
              <w:right w:val="nil"/>
            </w:tcBorders>
          </w:tcPr>
          <w:p>
            <w:pPr>
              <w:pStyle w:val="16"/>
              <w:spacing w:before="0"/>
              <w:rPr>
                <w:rFonts w:ascii="Times New Roman"/>
                <w:sz w:val="1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9" w:hRule="atLeast"/>
        </w:trPr>
        <w:tc>
          <w:tcPr>
            <w:tcW w:w="1481" w:type="dxa"/>
            <w:tcBorders>
              <w:top w:val="double" w:color="000000" w:sz="2" w:space="0"/>
            </w:tcBorders>
          </w:tcPr>
          <w:p>
            <w:pPr>
              <w:pStyle w:val="16"/>
              <w:tabs>
                <w:tab w:val="left" w:pos="1742"/>
              </w:tabs>
              <w:spacing w:before="49"/>
              <w:ind w:left="200" w:right="-288"/>
              <w:rPr>
                <w:rFonts w:ascii="Times New Roman"/>
                <w:sz w:val="16"/>
              </w:rPr>
            </w:pPr>
            <w:r>
              <w:rPr>
                <w:rFonts w:ascii="Arial MT"/>
                <w:w w:val="105"/>
                <w:sz w:val="16"/>
              </w:rPr>
              <w:t>m_pNextClass</w:t>
            </w:r>
            <w:r>
              <w:rPr>
                <w:rFonts w:ascii="Arial MT"/>
                <w:sz w:val="16"/>
              </w:rPr>
              <w:t xml:space="preserve">  </w:t>
            </w:r>
            <w:r>
              <w:rPr>
                <w:rFonts w:ascii="Arial MT"/>
                <w:spacing w:val="3"/>
                <w:sz w:val="16"/>
              </w:rPr>
              <w:t xml:space="preserve"> </w:t>
            </w:r>
            <w:r>
              <w:rPr>
                <w:rFonts w:ascii="Times New Roman"/>
                <w:w w:val="104"/>
                <w:sz w:val="16"/>
                <w:u w:val="single"/>
              </w:rPr>
              <w:t xml:space="preserve"> </w:t>
            </w:r>
            <w:r>
              <w:rPr>
                <w:rFonts w:ascii="Times New Roman"/>
                <w:sz w:val="16"/>
                <w:u w:val="single"/>
              </w:rPr>
              <w:tab/>
            </w:r>
          </w:p>
        </w:tc>
        <w:tc>
          <w:tcPr>
            <w:tcW w:w="231" w:type="dxa"/>
            <w:vMerge w:val="continue"/>
            <w:tcBorders>
              <w:top w:val="nil"/>
              <w:bottom w:val="nil"/>
              <w:right w:val="nil"/>
            </w:tcBorders>
          </w:tcPr>
          <w:p>
            <w:pPr>
              <w:rPr>
                <w:sz w:val="2"/>
                <w:szCs w:val="2"/>
              </w:rPr>
            </w:pPr>
          </w:p>
        </w:tc>
      </w:tr>
    </w:tbl>
    <w:p>
      <w:pPr>
        <w:pStyle w:val="11"/>
        <w:spacing w:before="4"/>
        <w:rPr>
          <w:rFonts w:ascii="Arial"/>
          <w:b/>
          <w:sz w:val="20"/>
        </w:rPr>
      </w:pPr>
      <w:r>
        <w:br w:type="column"/>
      </w:r>
    </w:p>
    <w:p>
      <w:pPr>
        <w:spacing w:before="0"/>
        <w:ind w:left="1069" w:right="0" w:firstLine="0"/>
        <w:jc w:val="left"/>
        <w:rPr>
          <w:rFonts w:ascii="Arial"/>
          <w:b/>
          <w:sz w:val="16"/>
        </w:rPr>
      </w:pPr>
      <w:r>
        <w:rPr>
          <w:rFonts w:ascii="Arial"/>
          <w:b/>
          <w:w w:val="105"/>
          <w:sz w:val="16"/>
        </w:rPr>
        <w:t>CObject::classCObject</w:t>
      </w:r>
    </w:p>
    <w:p>
      <w:pPr>
        <w:pStyle w:val="11"/>
        <w:spacing w:before="7"/>
        <w:rPr>
          <w:rFonts w:ascii="Arial"/>
          <w:b/>
          <w:sz w:val="9"/>
        </w:rPr>
      </w:pPr>
    </w:p>
    <w:tbl>
      <w:tblPr>
        <w:tblStyle w:val="12"/>
        <w:tblW w:w="0" w:type="auto"/>
        <w:tblInd w:w="115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482"/>
        <w:gridCol w:w="232"/>
        <w:gridCol w:w="137"/>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9" w:hRule="atLeast"/>
        </w:trPr>
        <w:tc>
          <w:tcPr>
            <w:tcW w:w="1482" w:type="dxa"/>
            <w:tcBorders>
              <w:bottom w:val="double" w:color="000000" w:sz="2" w:space="0"/>
            </w:tcBorders>
          </w:tcPr>
          <w:p>
            <w:pPr>
              <w:pStyle w:val="16"/>
              <w:spacing w:before="56"/>
              <w:ind w:left="140" w:right="127"/>
              <w:jc w:val="center"/>
              <w:rPr>
                <w:rFonts w:ascii="Arial MT" w:hAnsi="Arial MT"/>
                <w:sz w:val="16"/>
              </w:rPr>
            </w:pPr>
            <w:r>
              <w:rPr>
                <w:rFonts w:ascii="Arial MT" w:hAnsi="Arial MT"/>
                <w:w w:val="105"/>
                <w:sz w:val="16"/>
              </w:rPr>
              <w:t>“CObject”</w:t>
            </w:r>
          </w:p>
        </w:tc>
        <w:tc>
          <w:tcPr>
            <w:tcW w:w="369" w:type="dxa"/>
            <w:gridSpan w:val="2"/>
            <w:vMerge w:val="restart"/>
            <w:tcBorders>
              <w:top w:val="nil"/>
              <w:right w:val="nil"/>
            </w:tcBorders>
          </w:tcPr>
          <w:p>
            <w:pPr>
              <w:pStyle w:val="16"/>
              <w:spacing w:before="0"/>
              <w:rPr>
                <w:rFonts w:ascii="Times New Roman"/>
                <w:sz w:val="1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2" w:hRule="atLeast"/>
        </w:trPr>
        <w:tc>
          <w:tcPr>
            <w:tcW w:w="1482" w:type="dxa"/>
            <w:tcBorders>
              <w:top w:val="double" w:color="000000" w:sz="2" w:space="0"/>
              <w:bottom w:val="double" w:color="000000" w:sz="2" w:space="0"/>
            </w:tcBorders>
          </w:tcPr>
          <w:p>
            <w:pPr>
              <w:pStyle w:val="16"/>
              <w:spacing w:before="47"/>
              <w:ind w:left="141" w:right="127"/>
              <w:jc w:val="center"/>
              <w:rPr>
                <w:rFonts w:ascii="Arial MT"/>
                <w:sz w:val="16"/>
              </w:rPr>
            </w:pPr>
            <w:r>
              <w:rPr>
                <w:rFonts w:ascii="Arial MT"/>
                <w:w w:val="105"/>
                <w:sz w:val="16"/>
              </w:rPr>
              <w:t>sizeof(CObject)</w:t>
            </w:r>
          </w:p>
        </w:tc>
        <w:tc>
          <w:tcPr>
            <w:tcW w:w="369" w:type="dxa"/>
            <w:gridSpan w:val="2"/>
            <w:vMerge w:val="continue"/>
            <w:tcBorders>
              <w:top w:val="nil"/>
              <w:right w:val="nil"/>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2" w:hRule="atLeast"/>
        </w:trPr>
        <w:tc>
          <w:tcPr>
            <w:tcW w:w="1482" w:type="dxa"/>
            <w:tcBorders>
              <w:top w:val="double" w:color="000000" w:sz="2" w:space="0"/>
              <w:bottom w:val="double" w:color="000000" w:sz="2" w:space="0"/>
            </w:tcBorders>
          </w:tcPr>
          <w:p>
            <w:pPr>
              <w:pStyle w:val="16"/>
              <w:spacing w:before="45"/>
              <w:ind w:left="141" w:right="125"/>
              <w:jc w:val="center"/>
              <w:rPr>
                <w:rFonts w:ascii="Arial MT"/>
                <w:sz w:val="16"/>
              </w:rPr>
            </w:pPr>
            <w:r>
              <w:rPr>
                <w:rFonts w:ascii="Arial MT"/>
                <w:w w:val="105"/>
                <w:sz w:val="16"/>
              </w:rPr>
              <w:t>0xFFFF</w:t>
            </w:r>
          </w:p>
        </w:tc>
        <w:tc>
          <w:tcPr>
            <w:tcW w:w="369" w:type="dxa"/>
            <w:gridSpan w:val="2"/>
            <w:vMerge w:val="continue"/>
            <w:tcBorders>
              <w:top w:val="nil"/>
              <w:right w:val="nil"/>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98" w:hRule="atLeast"/>
        </w:trPr>
        <w:tc>
          <w:tcPr>
            <w:tcW w:w="1482" w:type="dxa"/>
            <w:vMerge w:val="restart"/>
            <w:tcBorders>
              <w:top w:val="double" w:color="000000" w:sz="2" w:space="0"/>
              <w:bottom w:val="double" w:color="000000" w:sz="2" w:space="0"/>
            </w:tcBorders>
          </w:tcPr>
          <w:p>
            <w:pPr>
              <w:pStyle w:val="16"/>
              <w:spacing w:before="48"/>
              <w:ind w:left="18"/>
              <w:rPr>
                <w:rFonts w:ascii="Arial MT"/>
                <w:sz w:val="16"/>
              </w:rPr>
            </w:pPr>
            <w:r>
              <w:rPr>
                <w:rFonts w:ascii="Arial MT"/>
                <w:spacing w:val="-1"/>
                <w:w w:val="105"/>
                <w:sz w:val="16"/>
              </w:rPr>
              <w:t>m_pfnCreateObject</w:t>
            </w:r>
          </w:p>
        </w:tc>
        <w:tc>
          <w:tcPr>
            <w:tcW w:w="369" w:type="dxa"/>
            <w:gridSpan w:val="2"/>
            <w:vMerge w:val="continue"/>
            <w:tcBorders>
              <w:top w:val="nil"/>
              <w:right w:val="nil"/>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68" w:hRule="atLeast"/>
        </w:trPr>
        <w:tc>
          <w:tcPr>
            <w:tcW w:w="1482" w:type="dxa"/>
            <w:vMerge w:val="continue"/>
            <w:tcBorders>
              <w:top w:val="nil"/>
              <w:bottom w:val="double" w:color="000000" w:sz="2" w:space="0"/>
            </w:tcBorders>
          </w:tcPr>
          <w:p>
            <w:pPr>
              <w:rPr>
                <w:sz w:val="2"/>
                <w:szCs w:val="2"/>
              </w:rPr>
            </w:pPr>
          </w:p>
        </w:tc>
        <w:tc>
          <w:tcPr>
            <w:tcW w:w="232" w:type="dxa"/>
            <w:vMerge w:val="restart"/>
            <w:tcBorders>
              <w:right w:val="nil"/>
            </w:tcBorders>
          </w:tcPr>
          <w:p>
            <w:pPr>
              <w:pStyle w:val="16"/>
              <w:spacing w:before="0"/>
              <w:rPr>
                <w:rFonts w:ascii="Times New Roman"/>
                <w:sz w:val="16"/>
              </w:rPr>
            </w:pPr>
          </w:p>
        </w:tc>
        <w:tc>
          <w:tcPr>
            <w:tcW w:w="137" w:type="dxa"/>
            <w:vMerge w:val="restart"/>
            <w:tcBorders>
              <w:top w:val="nil"/>
              <w:left w:val="nil"/>
              <w:right w:val="nil"/>
            </w:tcBorders>
          </w:tcPr>
          <w:p>
            <w:pPr>
              <w:pStyle w:val="16"/>
              <w:spacing w:before="0"/>
              <w:rPr>
                <w:rFonts w:ascii="Times New Roman"/>
                <w:sz w:val="1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98" w:hRule="atLeast"/>
        </w:trPr>
        <w:tc>
          <w:tcPr>
            <w:tcW w:w="1482" w:type="dxa"/>
            <w:vMerge w:val="restart"/>
            <w:tcBorders>
              <w:top w:val="double" w:color="000000" w:sz="2" w:space="0"/>
              <w:bottom w:val="double" w:color="000000" w:sz="2" w:space="0"/>
            </w:tcBorders>
          </w:tcPr>
          <w:p>
            <w:pPr>
              <w:pStyle w:val="16"/>
              <w:spacing w:before="46"/>
              <w:ind w:left="182"/>
              <w:rPr>
                <w:rFonts w:ascii="Arial MT"/>
                <w:sz w:val="16"/>
              </w:rPr>
            </w:pPr>
            <w:r>
              <w:rPr>
                <w:rFonts w:ascii="Arial MT"/>
                <w:w w:val="105"/>
                <w:sz w:val="16"/>
              </w:rPr>
              <w:t>m_pBaseClass</w:t>
            </w:r>
          </w:p>
        </w:tc>
        <w:tc>
          <w:tcPr>
            <w:tcW w:w="232" w:type="dxa"/>
            <w:vMerge w:val="continue"/>
            <w:tcBorders>
              <w:top w:val="nil"/>
              <w:right w:val="nil"/>
            </w:tcBorders>
          </w:tcPr>
          <w:p>
            <w:pPr>
              <w:rPr>
                <w:sz w:val="2"/>
                <w:szCs w:val="2"/>
              </w:rPr>
            </w:pPr>
          </w:p>
        </w:tc>
        <w:tc>
          <w:tcPr>
            <w:tcW w:w="137" w:type="dxa"/>
            <w:vMerge w:val="continue"/>
            <w:tcBorders>
              <w:top w:val="nil"/>
              <w:left w:val="nil"/>
              <w:right w:val="nil"/>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68" w:hRule="atLeast"/>
        </w:trPr>
        <w:tc>
          <w:tcPr>
            <w:tcW w:w="1482" w:type="dxa"/>
            <w:vMerge w:val="continue"/>
            <w:tcBorders>
              <w:top w:val="nil"/>
              <w:bottom w:val="double" w:color="000000" w:sz="2" w:space="0"/>
            </w:tcBorders>
          </w:tcPr>
          <w:p>
            <w:pPr>
              <w:rPr>
                <w:sz w:val="2"/>
                <w:szCs w:val="2"/>
              </w:rPr>
            </w:pPr>
          </w:p>
        </w:tc>
        <w:tc>
          <w:tcPr>
            <w:tcW w:w="232" w:type="dxa"/>
            <w:vMerge w:val="restart"/>
            <w:tcBorders>
              <w:right w:val="nil"/>
            </w:tcBorders>
          </w:tcPr>
          <w:p>
            <w:pPr>
              <w:pStyle w:val="16"/>
              <w:spacing w:before="0"/>
              <w:rPr>
                <w:rFonts w:ascii="Times New Roman"/>
                <w:sz w:val="16"/>
              </w:rPr>
            </w:pPr>
          </w:p>
        </w:tc>
        <w:tc>
          <w:tcPr>
            <w:tcW w:w="137" w:type="dxa"/>
            <w:vMerge w:val="continue"/>
            <w:tcBorders>
              <w:top w:val="nil"/>
              <w:left w:val="nil"/>
              <w:right w:val="nil"/>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13" w:hRule="atLeast"/>
        </w:trPr>
        <w:tc>
          <w:tcPr>
            <w:tcW w:w="1482" w:type="dxa"/>
            <w:vMerge w:val="restart"/>
            <w:tcBorders>
              <w:top w:val="double" w:color="000000" w:sz="2" w:space="0"/>
            </w:tcBorders>
          </w:tcPr>
          <w:p>
            <w:pPr>
              <w:pStyle w:val="16"/>
              <w:spacing w:before="49"/>
              <w:ind w:left="201"/>
              <w:rPr>
                <w:rFonts w:ascii="Arial MT"/>
                <w:sz w:val="16"/>
              </w:rPr>
            </w:pPr>
            <w:r>
              <w:rPr>
                <w:rFonts w:ascii="Arial MT"/>
                <w:w w:val="105"/>
                <w:sz w:val="16"/>
              </w:rPr>
              <w:t>m_pNextClass</w:t>
            </w:r>
          </w:p>
        </w:tc>
        <w:tc>
          <w:tcPr>
            <w:tcW w:w="232" w:type="dxa"/>
            <w:vMerge w:val="continue"/>
            <w:tcBorders>
              <w:top w:val="nil"/>
              <w:right w:val="nil"/>
            </w:tcBorders>
          </w:tcPr>
          <w:p>
            <w:pPr>
              <w:rPr>
                <w:sz w:val="2"/>
                <w:szCs w:val="2"/>
              </w:rPr>
            </w:pPr>
          </w:p>
        </w:tc>
        <w:tc>
          <w:tcPr>
            <w:tcW w:w="137" w:type="dxa"/>
            <w:vMerge w:val="continue"/>
            <w:tcBorders>
              <w:top w:val="nil"/>
              <w:left w:val="nil"/>
              <w:right w:val="nil"/>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90" w:hRule="atLeast"/>
        </w:trPr>
        <w:tc>
          <w:tcPr>
            <w:tcW w:w="1482" w:type="dxa"/>
            <w:vMerge w:val="continue"/>
            <w:tcBorders>
              <w:top w:val="nil"/>
            </w:tcBorders>
          </w:tcPr>
          <w:p>
            <w:pPr>
              <w:rPr>
                <w:sz w:val="2"/>
                <w:szCs w:val="2"/>
              </w:rPr>
            </w:pPr>
          </w:p>
        </w:tc>
        <w:tc>
          <w:tcPr>
            <w:tcW w:w="369" w:type="dxa"/>
            <w:gridSpan w:val="2"/>
            <w:tcBorders>
              <w:bottom w:val="nil"/>
              <w:right w:val="nil"/>
            </w:tcBorders>
          </w:tcPr>
          <w:p>
            <w:pPr>
              <w:pStyle w:val="16"/>
              <w:spacing w:before="0"/>
              <w:rPr>
                <w:rFonts w:ascii="Times New Roman"/>
                <w:sz w:val="12"/>
              </w:rPr>
            </w:pPr>
          </w:p>
        </w:tc>
      </w:tr>
    </w:tbl>
    <w:p>
      <w:pPr>
        <w:pStyle w:val="11"/>
        <w:rPr>
          <w:rFonts w:ascii="Arial"/>
          <w:b/>
        </w:rPr>
      </w:pPr>
      <w:r>
        <w:br w:type="column"/>
      </w:r>
    </w:p>
    <w:p>
      <w:pPr>
        <w:pStyle w:val="11"/>
        <w:rPr>
          <w:rFonts w:ascii="Arial"/>
          <w:b/>
        </w:rPr>
      </w:pPr>
    </w:p>
    <w:p>
      <w:pPr>
        <w:pStyle w:val="11"/>
        <w:rPr>
          <w:rFonts w:ascii="Arial"/>
          <w:b/>
        </w:rPr>
      </w:pPr>
    </w:p>
    <w:p>
      <w:pPr>
        <w:pStyle w:val="11"/>
        <w:rPr>
          <w:rFonts w:ascii="Arial"/>
          <w:b/>
        </w:rPr>
      </w:pPr>
    </w:p>
    <w:p>
      <w:pPr>
        <w:pStyle w:val="11"/>
        <w:rPr>
          <w:rFonts w:ascii="Arial"/>
          <w:b/>
        </w:rPr>
      </w:pPr>
    </w:p>
    <w:p>
      <w:pPr>
        <w:pStyle w:val="11"/>
        <w:rPr>
          <w:rFonts w:ascii="Arial"/>
          <w:b/>
        </w:rPr>
      </w:pPr>
    </w:p>
    <w:p>
      <w:pPr>
        <w:pStyle w:val="11"/>
        <w:rPr>
          <w:rFonts w:ascii="Arial"/>
          <w:b/>
        </w:rPr>
      </w:pPr>
    </w:p>
    <w:p>
      <w:pPr>
        <w:pStyle w:val="11"/>
        <w:rPr>
          <w:rFonts w:ascii="Arial"/>
          <w:b/>
        </w:rPr>
      </w:pPr>
    </w:p>
    <w:p>
      <w:pPr>
        <w:pStyle w:val="11"/>
        <w:rPr>
          <w:rFonts w:ascii="Arial"/>
          <w:b/>
        </w:rPr>
      </w:pPr>
    </w:p>
    <w:p>
      <w:pPr>
        <w:pStyle w:val="11"/>
        <w:rPr>
          <w:rFonts w:ascii="Arial"/>
          <w:b/>
        </w:rPr>
      </w:pPr>
    </w:p>
    <w:p>
      <w:pPr>
        <w:pStyle w:val="11"/>
        <w:rPr>
          <w:rFonts w:ascii="Arial"/>
          <w:b/>
        </w:rPr>
      </w:pPr>
    </w:p>
    <w:p>
      <w:pPr>
        <w:pStyle w:val="11"/>
        <w:rPr>
          <w:rFonts w:ascii="Arial"/>
          <w:b/>
        </w:rPr>
      </w:pPr>
    </w:p>
    <w:p>
      <w:pPr>
        <w:pStyle w:val="11"/>
        <w:rPr>
          <w:rFonts w:ascii="Arial"/>
          <w:b/>
        </w:rPr>
      </w:pPr>
    </w:p>
    <w:p>
      <w:pPr>
        <w:pStyle w:val="11"/>
        <w:rPr>
          <w:rFonts w:ascii="Arial"/>
          <w:b/>
        </w:rPr>
      </w:pPr>
    </w:p>
    <w:p>
      <w:pPr>
        <w:spacing w:before="106"/>
        <w:ind w:left="656" w:right="656" w:firstLine="0"/>
        <w:jc w:val="center"/>
        <w:rPr>
          <w:rFonts w:ascii="Arial MT"/>
          <w:sz w:val="14"/>
        </w:rPr>
      </w:pPr>
      <w:r>
        <w:pict>
          <v:shape id="_x0000_s3602" o:spid="_x0000_s3602" style="position:absolute;left:0pt;margin-left:270.35pt;margin-top:-44.5pt;height:5.7pt;width:9.1pt;mso-position-horizontal-relative:page;z-index:-251424768;mso-width-relative:page;mso-height-relative:page;" fillcolor="#000000" filled="t" stroked="f" coordorigin="5408,-890" coordsize="182,114" path="m5408,-890l5430,-833,5408,-777,5589,-833,5408,-890xe">
            <v:path arrowok="t"/>
            <v:fill on="t" focussize="0,0"/>
            <v:stroke on="f"/>
            <v:imagedata o:title=""/>
            <o:lock v:ext="edit"/>
          </v:shape>
        </w:pict>
      </w:r>
      <w:r>
        <w:pict>
          <v:shape id="_x0000_s3603" o:spid="_x0000_s3603" style="position:absolute;left:0pt;margin-left:415.3pt;margin-top:-44.5pt;height:5.7pt;width:9.05pt;mso-position-horizontal-relative:page;z-index:-251423744;mso-width-relative:page;mso-height-relative:page;" fillcolor="#000000" filled="t" stroked="f" coordorigin="8306,-890" coordsize="181,114" path="m8306,-890l8328,-833,8306,-777,8487,-833,8306,-890xe">
            <v:path arrowok="t"/>
            <v:fill on="t" focussize="0,0"/>
            <v:stroke on="f"/>
            <v:imagedata o:title=""/>
            <o:lock v:ext="edit"/>
          </v:shape>
        </w:pict>
      </w:r>
      <w:r>
        <w:pict>
          <v:group id="_x0000_s3604" o:spid="_x0000_s3604" o:spt="203" style="position:absolute;left:0pt;margin-left:420.8pt;margin-top:-6.6pt;height:7.85pt;width:46.05pt;mso-position-horizontal-relative:page;z-index:-251422720;mso-width-relative:page;mso-height-relative:page;" coordorigin="8416,-133" coordsize="921,157">
            <o:lock v:ext="edit"/>
            <v:shape id="_x0000_s3605" o:spid="_x0000_s3605" style="position:absolute;left:8422;top:-112;height:127;width:826;" filled="f" stroked="t" coordorigin="8422,-112" coordsize="826,127" path="m8692,-48l8681,-73,8653,-93,8610,-107,8557,-112,8504,-107,8461,-93,8433,-73,8422,-49,8433,-24,8461,-4,8504,10,8557,15,8610,10,8653,-4,8681,-24,8692,-48xm8835,-48l8824,-73,8795,-93,8752,-107,8700,-112,8647,-107,8604,-93,8575,-73,8565,-49,8575,-24,8604,-4,8647,10,8700,15,8752,10,8795,-4,8824,-24,8835,-48xm8977,-48l8966,-73,8938,-93,8895,-107,8842,-112,8789,-107,8746,-93,8718,-73,8707,-49,8718,-24,8746,-4,8789,10,8842,15,8895,10,8938,-4,8966,-24,8977,-48xm9120,-48l9109,-73,9080,-93,9037,-107,8985,-112,8932,-107,8889,-93,8860,-73,8850,-49,8860,-24,8889,-4,8932,10,8985,15,9037,10,9080,-4,9109,-24,9120,-48xm9248,-65l9193,-85,9130,-99,9060,-108,8986,-112e">
              <v:path arrowok="t"/>
              <v:fill on="f" focussize="0,0"/>
              <v:stroke weight="0.594566929133858pt" color="#000000"/>
              <v:imagedata o:title=""/>
              <o:lock v:ext="edit"/>
            </v:shape>
            <v:shape id="_x0000_s3606" o:spid="_x0000_s3606" style="position:absolute;left:9158;top:-133;height:157;width:179;" fillcolor="#000000" filled="t" stroked="f" coordorigin="9158,-133" coordsize="179,157" path="m9228,-133l9212,-74,9158,-43,9336,24,9228,-133xe">
              <v:path arrowok="t"/>
              <v:fill on="t" focussize="0,0"/>
              <v:stroke on="f"/>
              <v:imagedata o:title=""/>
              <o:lock v:ext="edit"/>
            </v:shape>
          </v:group>
        </w:pict>
      </w:r>
      <w:r>
        <w:rPr>
          <w:rFonts w:ascii="Arial MT"/>
          <w:sz w:val="14"/>
        </w:rPr>
        <w:t>NULL</w:t>
      </w:r>
    </w:p>
    <w:p>
      <w:pPr>
        <w:spacing w:after="0"/>
        <w:jc w:val="center"/>
        <w:rPr>
          <w:rFonts w:ascii="Arial MT"/>
          <w:sz w:val="14"/>
        </w:rPr>
        <w:sectPr>
          <w:type w:val="continuous"/>
          <w:pgSz w:w="10320" w:h="13220"/>
          <w:pgMar w:top="580" w:right="80" w:bottom="280" w:left="40" w:header="720" w:footer="720" w:gutter="0"/>
          <w:cols w:equalWidth="0" w:num="4">
            <w:col w:w="3518" w:space="40"/>
            <w:col w:w="1858" w:space="39"/>
            <w:col w:w="2995" w:space="40"/>
            <w:col w:w="1710"/>
          </w:cols>
        </w:sectPr>
      </w:pPr>
    </w:p>
    <w:p>
      <w:pPr>
        <w:pStyle w:val="11"/>
        <w:rPr>
          <w:rFonts w:ascii="Arial MT"/>
          <w:sz w:val="20"/>
        </w:rPr>
      </w:pPr>
    </w:p>
    <w:p>
      <w:pPr>
        <w:pStyle w:val="11"/>
        <w:rPr>
          <w:rFonts w:ascii="Arial MT"/>
          <w:sz w:val="20"/>
        </w:rPr>
      </w:pPr>
    </w:p>
    <w:p>
      <w:pPr>
        <w:pStyle w:val="11"/>
        <w:rPr>
          <w:rFonts w:ascii="Arial MT"/>
          <w:sz w:val="20"/>
        </w:rPr>
      </w:pPr>
    </w:p>
    <w:p>
      <w:pPr>
        <w:pStyle w:val="11"/>
        <w:rPr>
          <w:rFonts w:ascii="Arial MT"/>
          <w:sz w:val="20"/>
        </w:rPr>
      </w:pPr>
    </w:p>
    <w:p>
      <w:pPr>
        <w:pStyle w:val="11"/>
        <w:rPr>
          <w:rFonts w:ascii="Arial MT"/>
          <w:sz w:val="20"/>
        </w:rPr>
      </w:pPr>
    </w:p>
    <w:p>
      <w:pPr>
        <w:pStyle w:val="11"/>
        <w:rPr>
          <w:rFonts w:ascii="Arial MT"/>
          <w:sz w:val="20"/>
        </w:rPr>
      </w:pPr>
    </w:p>
    <w:p>
      <w:pPr>
        <w:pStyle w:val="11"/>
        <w:rPr>
          <w:rFonts w:ascii="Arial MT"/>
          <w:sz w:val="20"/>
        </w:rPr>
      </w:pPr>
    </w:p>
    <w:p>
      <w:pPr>
        <w:pStyle w:val="11"/>
        <w:rPr>
          <w:rFonts w:ascii="Arial MT"/>
          <w:sz w:val="20"/>
        </w:rPr>
      </w:pPr>
    </w:p>
    <w:p>
      <w:pPr>
        <w:pStyle w:val="11"/>
        <w:rPr>
          <w:rFonts w:ascii="Arial MT"/>
          <w:sz w:val="20"/>
        </w:rPr>
      </w:pPr>
    </w:p>
    <w:p>
      <w:pPr>
        <w:pStyle w:val="11"/>
        <w:rPr>
          <w:rFonts w:ascii="Arial MT"/>
          <w:sz w:val="20"/>
        </w:rPr>
      </w:pPr>
    </w:p>
    <w:p>
      <w:pPr>
        <w:pStyle w:val="11"/>
        <w:rPr>
          <w:rFonts w:ascii="Arial MT"/>
          <w:sz w:val="20"/>
        </w:rPr>
      </w:pPr>
    </w:p>
    <w:p>
      <w:pPr>
        <w:pStyle w:val="11"/>
        <w:rPr>
          <w:rFonts w:ascii="Arial MT"/>
          <w:sz w:val="20"/>
        </w:rPr>
      </w:pPr>
    </w:p>
    <w:p>
      <w:pPr>
        <w:pStyle w:val="11"/>
        <w:rPr>
          <w:rFonts w:ascii="Arial MT"/>
          <w:sz w:val="20"/>
        </w:rPr>
      </w:pPr>
    </w:p>
    <w:p>
      <w:pPr>
        <w:pStyle w:val="11"/>
        <w:rPr>
          <w:rFonts w:ascii="Arial MT"/>
          <w:sz w:val="20"/>
        </w:rPr>
      </w:pPr>
    </w:p>
    <w:p>
      <w:pPr>
        <w:pStyle w:val="11"/>
        <w:rPr>
          <w:rFonts w:ascii="Arial MT"/>
          <w:sz w:val="20"/>
        </w:rPr>
      </w:pPr>
    </w:p>
    <w:p>
      <w:pPr>
        <w:pStyle w:val="11"/>
        <w:rPr>
          <w:rFonts w:ascii="Arial MT"/>
          <w:sz w:val="20"/>
        </w:rPr>
      </w:pPr>
    </w:p>
    <w:p>
      <w:pPr>
        <w:pStyle w:val="11"/>
        <w:rPr>
          <w:rFonts w:ascii="Arial MT"/>
          <w:sz w:val="20"/>
        </w:rPr>
      </w:pPr>
    </w:p>
    <w:p>
      <w:pPr>
        <w:pStyle w:val="11"/>
        <w:rPr>
          <w:rFonts w:ascii="Arial MT"/>
          <w:sz w:val="20"/>
        </w:rPr>
      </w:pPr>
    </w:p>
    <w:p>
      <w:pPr>
        <w:pStyle w:val="11"/>
        <w:rPr>
          <w:rFonts w:ascii="Arial MT"/>
          <w:sz w:val="20"/>
        </w:rPr>
      </w:pPr>
    </w:p>
    <w:p>
      <w:pPr>
        <w:pStyle w:val="11"/>
        <w:rPr>
          <w:rFonts w:ascii="Arial MT"/>
          <w:sz w:val="20"/>
        </w:rPr>
      </w:pPr>
    </w:p>
    <w:p>
      <w:pPr>
        <w:pStyle w:val="11"/>
        <w:rPr>
          <w:rFonts w:ascii="Arial MT"/>
          <w:sz w:val="20"/>
        </w:rPr>
      </w:pPr>
    </w:p>
    <w:p>
      <w:pPr>
        <w:pStyle w:val="11"/>
        <w:spacing w:before="5"/>
        <w:rPr>
          <w:rFonts w:ascii="Arial MT"/>
          <w:sz w:val="19"/>
        </w:rPr>
      </w:pPr>
    </w:p>
    <w:p>
      <w:pPr>
        <w:pStyle w:val="5"/>
        <w:spacing w:before="0"/>
      </w:pPr>
      <w:r>
        <w:t>248</w:t>
      </w:r>
    </w:p>
    <w:p>
      <w:pPr>
        <w:spacing w:after="0"/>
        <w:sectPr>
          <w:type w:val="continuous"/>
          <w:pgSz w:w="10320" w:h="13220"/>
          <w:pgMar w:top="580" w:right="80" w:bottom="280" w:left="40" w:header="720" w:footer="720" w:gutter="0"/>
          <w:cols w:space="720" w:num="1"/>
        </w:sectPr>
      </w:pPr>
    </w:p>
    <w:p>
      <w:pPr>
        <w:pStyle w:val="11"/>
        <w:spacing w:before="64"/>
        <w:ind w:left="6380"/>
        <w:rPr>
          <w:rFonts w:hint="eastAsia" w:ascii="宋体" w:eastAsia="宋体"/>
        </w:rPr>
      </w:pPr>
      <w:r>
        <w:pict>
          <v:rect id="_x0000_s3607" o:spid="_x0000_s3607" o:spt="1" style="position:absolute;left:0pt;margin-left:131.9pt;margin-top:18.85pt;height:0.7pt;width:323pt;mso-position-horizontal-relative:page;mso-wrap-distance-bottom:0pt;mso-wrap-distance-top:0pt;z-index:-251184128;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5"/>
        </w:rPr>
        <w:t xml:space="preserve">第５章 </w:t>
      </w:r>
      <w:r>
        <w:rPr>
          <w:rFonts w:ascii="Times New Roman" w:eastAsia="Times New Roman"/>
        </w:rPr>
        <w:t>Polymorphism</w:t>
      </w:r>
      <w:r>
        <w:rPr>
          <w:rFonts w:hint="eastAsia" w:ascii="宋体" w:eastAsia="宋体"/>
        </w:rPr>
        <w:t>（多型）的應用</w:t>
      </w:r>
    </w:p>
    <w:p>
      <w:pPr>
        <w:pStyle w:val="11"/>
        <w:rPr>
          <w:rFonts w:ascii="宋体"/>
          <w:sz w:val="20"/>
        </w:rPr>
      </w:pPr>
    </w:p>
    <w:p>
      <w:pPr>
        <w:pStyle w:val="11"/>
        <w:spacing w:before="8"/>
        <w:rPr>
          <w:rFonts w:ascii="宋体"/>
          <w:sz w:val="22"/>
        </w:rPr>
      </w:pPr>
    </w:p>
    <w:p>
      <w:pPr>
        <w:pStyle w:val="4"/>
        <w:numPr>
          <w:ilvl w:val="0"/>
          <w:numId w:val="39"/>
        </w:numPr>
        <w:tabs>
          <w:tab w:val="left" w:pos="2377"/>
        </w:tabs>
        <w:spacing w:before="77" w:after="0" w:line="240" w:lineRule="auto"/>
        <w:ind w:left="2377" w:right="0" w:hanging="317"/>
        <w:jc w:val="left"/>
        <w:rPr>
          <w:rFonts w:hint="eastAsia" w:ascii="宋体" w:eastAsia="宋体"/>
        </w:rPr>
      </w:pPr>
      <w:r>
        <w:rPr>
          <w:w w:val="110"/>
        </w:rPr>
        <w:t>DYNCREATE</w:t>
      </w:r>
      <w:r>
        <w:rPr>
          <w:rFonts w:hint="eastAsia" w:ascii="宋体" w:eastAsia="宋体"/>
          <w:w w:val="110"/>
        </w:rPr>
        <w:t>（</w:t>
      </w:r>
      <w:r>
        <w:rPr>
          <w:w w:val="110"/>
        </w:rPr>
        <w:t>Dynamic</w:t>
      </w:r>
      <w:r>
        <w:rPr>
          <w:spacing w:val="61"/>
          <w:w w:val="110"/>
        </w:rPr>
        <w:t xml:space="preserve"> </w:t>
      </w:r>
      <w:r>
        <w:rPr>
          <w:spacing w:val="9"/>
          <w:w w:val="110"/>
        </w:rPr>
        <w:t>Creation</w:t>
      </w:r>
      <w:r>
        <w:rPr>
          <w:rFonts w:hint="eastAsia" w:ascii="宋体" w:eastAsia="宋体"/>
          <w:spacing w:val="9"/>
          <w:w w:val="110"/>
        </w:rPr>
        <w:t>）巨集</w:t>
      </w:r>
    </w:p>
    <w:p>
      <w:pPr>
        <w:pStyle w:val="11"/>
        <w:spacing w:before="7"/>
        <w:rPr>
          <w:rFonts w:ascii="宋体"/>
          <w:sz w:val="24"/>
        </w:rPr>
      </w:pPr>
    </w:p>
    <w:p>
      <w:pPr>
        <w:spacing w:before="0" w:line="374" w:lineRule="auto"/>
        <w:ind w:left="2627" w:right="1155" w:firstLine="0"/>
        <w:jc w:val="left"/>
        <w:rPr>
          <w:rFonts w:hint="eastAsia" w:ascii="宋体" w:eastAsia="宋体"/>
          <w:sz w:val="18"/>
        </w:rPr>
      </w:pPr>
      <w:r>
        <w:rPr>
          <w:rFonts w:hint="eastAsia" w:ascii="宋体" w:eastAsia="宋体"/>
          <w:spacing w:val="3"/>
          <w:sz w:val="18"/>
        </w:rPr>
        <w:t xml:space="preserve">欲完成 </w:t>
      </w:r>
      <w:r>
        <w:rPr>
          <w:rFonts w:ascii="Times New Roman" w:eastAsia="Times New Roman"/>
          <w:sz w:val="18"/>
        </w:rPr>
        <w:t>Dynamic  Creation</w:t>
      </w:r>
      <w:r>
        <w:rPr>
          <w:rFonts w:hint="eastAsia" w:ascii="宋体" w:eastAsia="宋体"/>
          <w:spacing w:val="2"/>
          <w:sz w:val="18"/>
        </w:rPr>
        <w:t xml:space="preserve">，必須先擁有 </w:t>
      </w:r>
      <w:r>
        <w:rPr>
          <w:rFonts w:ascii="Times New Roman" w:eastAsia="Times New Roman"/>
          <w:sz w:val="18"/>
        </w:rPr>
        <w:t>RTTI</w:t>
      </w:r>
      <w:r>
        <w:rPr>
          <w:rFonts w:ascii="Times New Roman" w:eastAsia="Times New Roman"/>
          <w:spacing w:val="6"/>
          <w:sz w:val="18"/>
        </w:rPr>
        <w:t xml:space="preserve"> </w:t>
      </w:r>
      <w:r>
        <w:rPr>
          <w:rFonts w:hint="eastAsia" w:ascii="宋体" w:eastAsia="宋体"/>
          <w:sz w:val="18"/>
        </w:rPr>
        <w:t>的能力。因此，第二組巨集必須涵蓋第一組巨集，設計如下（灰色表示新增或修改部份）：</w:t>
      </w:r>
    </w:p>
    <w:p>
      <w:pPr>
        <w:pStyle w:val="11"/>
        <w:spacing w:before="10" w:after="1"/>
        <w:rPr>
          <w:rFonts w:ascii="宋体"/>
          <w:sz w:val="17"/>
        </w:rPr>
      </w:pPr>
    </w:p>
    <w:tbl>
      <w:tblPr>
        <w:tblStyle w:val="12"/>
        <w:tblW w:w="0" w:type="auto"/>
        <w:tblInd w:w="2862"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23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460" w:hRule="atLeast"/>
        </w:trPr>
        <w:tc>
          <w:tcPr>
            <w:tcW w:w="6235" w:type="dxa"/>
            <w:tcBorders>
              <w:bottom w:val="nil"/>
            </w:tcBorders>
          </w:tcPr>
          <w:p>
            <w:pPr>
              <w:pStyle w:val="16"/>
              <w:spacing w:before="0" w:line="220" w:lineRule="atLeast"/>
              <w:ind w:left="218" w:hanging="164"/>
              <w:rPr>
                <w:sz w:val="16"/>
              </w:rPr>
            </w:pPr>
            <w:r>
              <w:rPr>
                <w:sz w:val="16"/>
              </w:rPr>
              <w:t>#define</w:t>
            </w:r>
            <w:r>
              <w:rPr>
                <w:spacing w:val="-14"/>
                <w:sz w:val="16"/>
              </w:rPr>
              <w:t xml:space="preserve"> </w:t>
            </w:r>
            <w:r>
              <w:rPr>
                <w:b/>
                <w:sz w:val="16"/>
              </w:rPr>
              <w:t>DECLARE_DYNCREATE</w:t>
            </w:r>
            <w:r>
              <w:rPr>
                <w:sz w:val="16"/>
              </w:rPr>
              <w:t>(class_name)</w:t>
            </w:r>
            <w:r>
              <w:rPr>
                <w:spacing w:val="-14"/>
                <w:sz w:val="16"/>
              </w:rPr>
              <w:t xml:space="preserve"> </w:t>
            </w:r>
            <w:r>
              <w:rPr>
                <w:sz w:val="16"/>
              </w:rPr>
              <w:t>\</w:t>
            </w:r>
            <w:r>
              <w:rPr>
                <w:spacing w:val="-93"/>
                <w:sz w:val="16"/>
              </w:rPr>
              <w:t xml:space="preserve"> </w:t>
            </w:r>
            <w:r>
              <w:rPr>
                <w:sz w:val="16"/>
              </w:rPr>
              <w:t>DECLARE_DYNAMIC(class_name)</w:t>
            </w:r>
            <w:r>
              <w:rPr>
                <w:spacing w:val="-2"/>
                <w:sz w:val="16"/>
              </w:rPr>
              <w:t xml:space="preserve"> </w:t>
            </w:r>
            <w:r>
              <w:rPr>
                <w:sz w:val="16"/>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20" w:hRule="atLeast"/>
        </w:trPr>
        <w:tc>
          <w:tcPr>
            <w:tcW w:w="6235" w:type="dxa"/>
            <w:tcBorders>
              <w:top w:val="nil"/>
              <w:bottom w:val="nil"/>
            </w:tcBorders>
            <w:shd w:val="clear" w:color="auto" w:fill="E4E4E4"/>
          </w:tcPr>
          <w:p>
            <w:pPr>
              <w:pStyle w:val="16"/>
              <w:spacing w:before="44" w:line="156" w:lineRule="exact"/>
              <w:ind w:left="218"/>
              <w:rPr>
                <w:sz w:val="16"/>
              </w:rPr>
            </w:pPr>
            <w:r>
              <w:rPr>
                <w:sz w:val="16"/>
              </w:rPr>
              <w:t>static</w:t>
            </w:r>
            <w:r>
              <w:rPr>
                <w:spacing w:val="-12"/>
                <w:sz w:val="16"/>
              </w:rPr>
              <w:t xml:space="preserve"> </w:t>
            </w:r>
            <w:r>
              <w:rPr>
                <w:sz w:val="16"/>
              </w:rPr>
              <w:t>CObject*</w:t>
            </w:r>
            <w:r>
              <w:rPr>
                <w:spacing w:val="-11"/>
                <w:sz w:val="16"/>
              </w:rPr>
              <w:t xml:space="preserve"> </w:t>
            </w:r>
            <w:r>
              <w:rPr>
                <w:sz w:val="16"/>
              </w:rPr>
              <w:t>CreateObject();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441" w:hRule="atLeast"/>
        </w:trPr>
        <w:tc>
          <w:tcPr>
            <w:tcW w:w="6235" w:type="dxa"/>
            <w:tcBorders>
              <w:top w:val="nil"/>
              <w:bottom w:val="nil"/>
            </w:tcBorders>
          </w:tcPr>
          <w:p>
            <w:pPr>
              <w:pStyle w:val="16"/>
              <w:spacing w:before="4"/>
              <w:rPr>
                <w:rFonts w:ascii="宋体"/>
                <w:sz w:val="20"/>
              </w:rPr>
            </w:pPr>
          </w:p>
          <w:p>
            <w:pPr>
              <w:pStyle w:val="16"/>
              <w:spacing w:before="0" w:line="161" w:lineRule="exact"/>
              <w:ind w:left="54"/>
              <w:rPr>
                <w:sz w:val="16"/>
              </w:rPr>
            </w:pPr>
            <w:r>
              <w:rPr>
                <w:sz w:val="16"/>
              </w:rPr>
              <w:t>#define</w:t>
            </w:r>
            <w:r>
              <w:rPr>
                <w:spacing w:val="-14"/>
                <w:sz w:val="16"/>
              </w:rPr>
              <w:t xml:space="preserve"> </w:t>
            </w:r>
            <w:r>
              <w:rPr>
                <w:b/>
                <w:sz w:val="16"/>
              </w:rPr>
              <w:t>IMPLEMENT_DYNCREATE</w:t>
            </w:r>
            <w:r>
              <w:rPr>
                <w:sz w:val="16"/>
              </w:rPr>
              <w:t>(class_name,</w:t>
            </w:r>
            <w:r>
              <w:rPr>
                <w:spacing w:val="-15"/>
                <w:sz w:val="16"/>
              </w:rPr>
              <w:t xml:space="preserve"> </w:t>
            </w:r>
            <w:r>
              <w:rPr>
                <w:sz w:val="16"/>
              </w:rPr>
              <w:t>base_class_name)</w:t>
            </w:r>
            <w:r>
              <w:rPr>
                <w:spacing w:val="-14"/>
                <w:sz w:val="16"/>
              </w:rPr>
              <w:t xml:space="preserve"> </w:t>
            </w:r>
            <w:r>
              <w:rPr>
                <w:sz w:val="16"/>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441" w:hRule="atLeast"/>
        </w:trPr>
        <w:tc>
          <w:tcPr>
            <w:tcW w:w="6235" w:type="dxa"/>
            <w:tcBorders>
              <w:top w:val="nil"/>
              <w:bottom w:val="nil"/>
            </w:tcBorders>
            <w:shd w:val="clear" w:color="auto" w:fill="E4E4E4"/>
          </w:tcPr>
          <w:p>
            <w:pPr>
              <w:pStyle w:val="16"/>
              <w:spacing w:before="44"/>
              <w:ind w:left="218"/>
              <w:rPr>
                <w:sz w:val="16"/>
              </w:rPr>
            </w:pPr>
            <w:r>
              <w:rPr>
                <w:sz w:val="16"/>
              </w:rPr>
              <w:t>CObject*</w:t>
            </w:r>
            <w:r>
              <w:rPr>
                <w:spacing w:val="-14"/>
                <w:sz w:val="16"/>
              </w:rPr>
              <w:t xml:space="preserve"> </w:t>
            </w:r>
            <w:r>
              <w:rPr>
                <w:sz w:val="16"/>
              </w:rPr>
              <w:t>class_name::CreateObject()</w:t>
            </w:r>
            <w:r>
              <w:rPr>
                <w:spacing w:val="-12"/>
                <w:sz w:val="16"/>
              </w:rPr>
              <w:t xml:space="preserve"> </w:t>
            </w:r>
            <w:r>
              <w:rPr>
                <w:sz w:val="16"/>
              </w:rPr>
              <w:t>\</w:t>
            </w:r>
          </w:p>
          <w:p>
            <w:pPr>
              <w:pStyle w:val="16"/>
              <w:spacing w:before="40" w:line="156" w:lineRule="exact"/>
              <w:ind w:left="872"/>
              <w:rPr>
                <w:sz w:val="16"/>
              </w:rPr>
            </w:pPr>
            <w:r>
              <w:rPr>
                <w:sz w:val="16"/>
              </w:rPr>
              <w:t>{</w:t>
            </w:r>
            <w:r>
              <w:rPr>
                <w:spacing w:val="-5"/>
                <w:sz w:val="16"/>
              </w:rPr>
              <w:t xml:space="preserve"> </w:t>
            </w:r>
            <w:r>
              <w:rPr>
                <w:sz w:val="16"/>
              </w:rPr>
              <w:t>return</w:t>
            </w:r>
            <w:r>
              <w:rPr>
                <w:spacing w:val="-4"/>
                <w:sz w:val="16"/>
              </w:rPr>
              <w:t xml:space="preserve"> </w:t>
            </w:r>
            <w:r>
              <w:rPr>
                <w:sz w:val="16"/>
              </w:rPr>
              <w:t>new</w:t>
            </w:r>
            <w:r>
              <w:rPr>
                <w:spacing w:val="-4"/>
                <w:sz w:val="16"/>
              </w:rPr>
              <w:t xml:space="preserve"> </w:t>
            </w:r>
            <w:r>
              <w:rPr>
                <w:sz w:val="16"/>
              </w:rPr>
              <w:t>class_name;</w:t>
            </w:r>
            <w:r>
              <w:rPr>
                <w:spacing w:val="-4"/>
                <w:sz w:val="16"/>
              </w:rPr>
              <w:t xml:space="preserve"> </w:t>
            </w:r>
            <w:r>
              <w:rPr>
                <w:sz w:val="16"/>
              </w:rPr>
              <w:t>}</w:t>
            </w:r>
            <w:r>
              <w:rPr>
                <w:spacing w:val="-4"/>
                <w:sz w:val="16"/>
              </w:rPr>
              <w:t xml:space="preserve"> </w:t>
            </w:r>
            <w:r>
              <w:rPr>
                <w:sz w:val="16"/>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460" w:hRule="atLeast"/>
        </w:trPr>
        <w:tc>
          <w:tcPr>
            <w:tcW w:w="6235" w:type="dxa"/>
            <w:tcBorders>
              <w:top w:val="nil"/>
            </w:tcBorders>
          </w:tcPr>
          <w:p>
            <w:pPr>
              <w:pStyle w:val="16"/>
              <w:spacing w:before="0" w:line="220" w:lineRule="atLeast"/>
              <w:ind w:left="870" w:right="30" w:hanging="653"/>
              <w:rPr>
                <w:sz w:val="16"/>
              </w:rPr>
            </w:pPr>
            <w:r>
              <w:rPr>
                <w:sz w:val="16"/>
              </w:rPr>
              <w:t>_IMPLEMENT_RUNTIMECLASS(class_name, base_class_name, 0xFFFF, \</w:t>
            </w:r>
            <w:r>
              <w:rPr>
                <w:spacing w:val="-95"/>
                <w:sz w:val="16"/>
              </w:rPr>
              <w:t xml:space="preserve"> </w:t>
            </w:r>
            <w:r>
              <w:rPr>
                <w:sz w:val="16"/>
                <w:shd w:val="clear" w:color="auto" w:fill="FFFF00"/>
              </w:rPr>
              <w:t>class_name::CreateObject</w:t>
            </w:r>
            <w:r>
              <w:rPr>
                <w:sz w:val="16"/>
              </w:rPr>
              <w:t>)</w:t>
            </w:r>
          </w:p>
        </w:tc>
      </w:tr>
    </w:tbl>
    <w:p>
      <w:pPr>
        <w:pStyle w:val="11"/>
        <w:rPr>
          <w:rFonts w:ascii="宋体"/>
          <w:sz w:val="18"/>
        </w:rPr>
      </w:pPr>
    </w:p>
    <w:p>
      <w:pPr>
        <w:pStyle w:val="11"/>
        <w:spacing w:before="5"/>
        <w:rPr>
          <w:rFonts w:ascii="宋体"/>
          <w:sz w:val="17"/>
        </w:rPr>
      </w:pPr>
    </w:p>
    <w:p>
      <w:pPr>
        <w:spacing w:before="0"/>
        <w:ind w:left="2627" w:right="0" w:firstLine="0"/>
        <w:jc w:val="left"/>
        <w:rPr>
          <w:rFonts w:hint="eastAsia" w:ascii="宋体" w:eastAsia="宋体"/>
          <w:sz w:val="18"/>
        </w:rPr>
      </w:pPr>
      <w:r>
        <w:rPr>
          <w:rFonts w:hint="eastAsia" w:ascii="宋体" w:eastAsia="宋体"/>
          <w:sz w:val="18"/>
        </w:rPr>
        <w:t>要點說明：</w:t>
      </w:r>
    </w:p>
    <w:p>
      <w:pPr>
        <w:pStyle w:val="11"/>
        <w:spacing w:before="4"/>
        <w:rPr>
          <w:rFonts w:ascii="宋体"/>
          <w:sz w:val="21"/>
        </w:rPr>
      </w:pPr>
    </w:p>
    <w:p>
      <w:pPr>
        <w:pStyle w:val="15"/>
        <w:numPr>
          <w:ilvl w:val="1"/>
          <w:numId w:val="39"/>
        </w:numPr>
        <w:tabs>
          <w:tab w:val="left" w:pos="2911"/>
        </w:tabs>
        <w:spacing w:before="0" w:after="0" w:line="240" w:lineRule="auto"/>
        <w:ind w:left="2910" w:right="0" w:hanging="284"/>
        <w:jc w:val="left"/>
        <w:rPr>
          <w:sz w:val="18"/>
        </w:rPr>
      </w:pPr>
      <w:r>
        <w:rPr>
          <w:rFonts w:ascii="Times New Roman" w:eastAsia="Times New Roman"/>
          <w:i/>
          <w:sz w:val="18"/>
        </w:rPr>
        <w:t>DYNCREATE</w:t>
      </w:r>
      <w:r>
        <w:rPr>
          <w:rFonts w:ascii="Times New Roman" w:eastAsia="Times New Roman"/>
          <w:i/>
          <w:spacing w:val="10"/>
          <w:sz w:val="18"/>
        </w:rPr>
        <w:t xml:space="preserve">   </w:t>
      </w:r>
      <w:r>
        <w:rPr>
          <w:spacing w:val="26"/>
          <w:sz w:val="18"/>
        </w:rPr>
        <w:t xml:space="preserve">巨集完全涵蓋 </w:t>
      </w:r>
      <w:r>
        <w:rPr>
          <w:rFonts w:ascii="Times New Roman" w:eastAsia="Times New Roman"/>
          <w:i/>
          <w:sz w:val="18"/>
        </w:rPr>
        <w:t>DYNAMIC</w:t>
      </w:r>
      <w:r>
        <w:rPr>
          <w:rFonts w:ascii="Times New Roman" w:eastAsia="Times New Roman"/>
          <w:i/>
          <w:spacing w:val="10"/>
          <w:sz w:val="18"/>
        </w:rPr>
        <w:t xml:space="preserve">   </w:t>
      </w:r>
      <w:r>
        <w:rPr>
          <w:spacing w:val="7"/>
          <w:sz w:val="18"/>
        </w:rPr>
        <w:t>巨集， 並增加一些額外動作。</w:t>
      </w:r>
    </w:p>
    <w:p>
      <w:pPr>
        <w:pStyle w:val="11"/>
        <w:spacing w:before="11"/>
        <w:rPr>
          <w:rFonts w:ascii="宋体"/>
        </w:rPr>
      </w:pPr>
    </w:p>
    <w:p>
      <w:pPr>
        <w:pStyle w:val="15"/>
        <w:numPr>
          <w:ilvl w:val="1"/>
          <w:numId w:val="39"/>
        </w:numPr>
        <w:tabs>
          <w:tab w:val="left" w:pos="2911"/>
        </w:tabs>
        <w:spacing w:before="0" w:after="0" w:line="333" w:lineRule="auto"/>
        <w:ind w:left="2910" w:right="1165" w:hanging="284"/>
        <w:jc w:val="both"/>
        <w:rPr>
          <w:rFonts w:ascii="Times New Roman" w:eastAsia="Times New Roman"/>
          <w:sz w:val="18"/>
        </w:rPr>
      </w:pPr>
      <w:r>
        <w:rPr>
          <w:spacing w:val="20"/>
          <w:sz w:val="18"/>
        </w:rPr>
        <w:t xml:space="preserve">額外動作之一：新增一個 </w:t>
      </w:r>
      <w:r>
        <w:rPr>
          <w:rFonts w:ascii="Times New Roman" w:eastAsia="Times New Roman"/>
          <w:sz w:val="18"/>
        </w:rPr>
        <w:t>static</w:t>
      </w:r>
      <w:r>
        <w:rPr>
          <w:rFonts w:ascii="Times New Roman" w:eastAsia="Times New Roman"/>
          <w:spacing w:val="66"/>
          <w:sz w:val="18"/>
        </w:rPr>
        <w:t xml:space="preserve"> </w:t>
      </w:r>
      <w:r>
        <w:rPr>
          <w:rFonts w:ascii="Times New Roman" w:eastAsia="Times New Roman"/>
          <w:i/>
          <w:sz w:val="18"/>
        </w:rPr>
        <w:t>CObject</w:t>
      </w:r>
      <w:r>
        <w:rPr>
          <w:rFonts w:ascii="Times New Roman" w:eastAsia="Times New Roman"/>
          <w:sz w:val="18"/>
        </w:rPr>
        <w:t>*</w:t>
      </w:r>
      <w:r>
        <w:rPr>
          <w:rFonts w:ascii="Times New Roman" w:eastAsia="Times New Roman"/>
          <w:spacing w:val="73"/>
          <w:sz w:val="18"/>
        </w:rPr>
        <w:t xml:space="preserve"> </w:t>
      </w:r>
      <w:r>
        <w:rPr>
          <w:rFonts w:ascii="Times New Roman" w:eastAsia="Times New Roman"/>
          <w:i/>
          <w:sz w:val="18"/>
        </w:rPr>
        <w:t>CreateObject</w:t>
      </w:r>
      <w:r>
        <w:rPr>
          <w:rFonts w:ascii="Times New Roman" w:eastAsia="Times New Roman"/>
          <w:i/>
          <w:spacing w:val="27"/>
          <w:sz w:val="18"/>
        </w:rPr>
        <w:t xml:space="preserve">() </w:t>
      </w:r>
      <w:r>
        <w:rPr>
          <w:spacing w:val="9"/>
          <w:sz w:val="18"/>
        </w:rPr>
        <w:t>函式。此函式</w:t>
      </w:r>
      <w:r>
        <w:rPr>
          <w:spacing w:val="30"/>
          <w:sz w:val="18"/>
        </w:rPr>
        <w:t xml:space="preserve">只是簡單地 </w:t>
      </w:r>
      <w:r>
        <w:rPr>
          <w:rFonts w:ascii="Times New Roman" w:eastAsia="Times New Roman"/>
          <w:i/>
          <w:sz w:val="18"/>
        </w:rPr>
        <w:t>new</w:t>
      </w:r>
      <w:r>
        <w:rPr>
          <w:rFonts w:ascii="Times New Roman" w:eastAsia="Times New Roman"/>
          <w:i/>
          <w:spacing w:val="65"/>
          <w:sz w:val="18"/>
        </w:rPr>
        <w:t xml:space="preserve"> </w:t>
      </w:r>
      <w:r>
        <w:rPr>
          <w:spacing w:val="35"/>
          <w:sz w:val="18"/>
        </w:rPr>
        <w:t xml:space="preserve">一個 </w:t>
      </w:r>
      <w:r>
        <w:rPr>
          <w:rFonts w:ascii="Times New Roman" w:eastAsia="Times New Roman"/>
          <w:sz w:val="18"/>
        </w:rPr>
        <w:t>class</w:t>
      </w:r>
      <w:r>
        <w:rPr>
          <w:rFonts w:ascii="Times New Roman" w:eastAsia="Times New Roman"/>
          <w:spacing w:val="55"/>
          <w:sz w:val="18"/>
        </w:rPr>
        <w:t xml:space="preserve"> </w:t>
      </w:r>
      <w:r>
        <w:rPr>
          <w:rFonts w:ascii="Times New Roman" w:eastAsia="Times New Roman"/>
          <w:sz w:val="18"/>
        </w:rPr>
        <w:t>object</w:t>
      </w:r>
      <w:r>
        <w:rPr>
          <w:spacing w:val="7"/>
          <w:sz w:val="18"/>
        </w:rPr>
        <w:t>。請注意， 這種藉由編譯器之助，</w:t>
      </w:r>
      <w:r>
        <w:rPr>
          <w:spacing w:val="-88"/>
          <w:sz w:val="18"/>
        </w:rPr>
        <w:t xml:space="preserve"> </w:t>
      </w:r>
      <w:r>
        <w:rPr>
          <w:spacing w:val="7"/>
          <w:sz w:val="18"/>
        </w:rPr>
        <w:t xml:space="preserve">將巨集擴展開來，為我們添加程式碼的作法，成功地解決掉第１ 章 </w:t>
      </w:r>
      <w:r>
        <w:rPr>
          <w:rFonts w:ascii="Times New Roman" w:eastAsia="Times New Roman"/>
          <w:color w:val="FF0000"/>
          <w:sz w:val="18"/>
        </w:rPr>
        <w:t>p.92</w:t>
      </w:r>
    </w:p>
    <w:p>
      <w:pPr>
        <w:spacing w:before="3"/>
        <w:ind w:left="2910" w:right="0" w:firstLine="0"/>
        <w:jc w:val="both"/>
        <w:rPr>
          <w:rFonts w:hint="eastAsia" w:ascii="宋体" w:eastAsia="宋体"/>
          <w:sz w:val="18"/>
        </w:rPr>
      </w:pPr>
      <w:r>
        <w:rPr>
          <w:rFonts w:hint="eastAsia" w:ascii="宋体" w:eastAsia="宋体"/>
          <w:spacing w:val="19"/>
          <w:sz w:val="18"/>
        </w:rPr>
        <w:t>「</w:t>
      </w:r>
      <w:r>
        <w:rPr>
          <w:rFonts w:ascii="Times New Roman" w:eastAsia="Times New Roman"/>
          <w:sz w:val="18"/>
        </w:rPr>
        <w:t>Dynamic</w:t>
      </w:r>
      <w:r>
        <w:rPr>
          <w:rFonts w:ascii="Times New Roman" w:eastAsia="Times New Roman"/>
          <w:spacing w:val="2"/>
          <w:sz w:val="18"/>
        </w:rPr>
        <w:t xml:space="preserve">   </w:t>
      </w:r>
      <w:r>
        <w:rPr>
          <w:rFonts w:ascii="Times New Roman" w:eastAsia="Times New Roman"/>
          <w:sz w:val="18"/>
        </w:rPr>
        <w:t>Creation</w:t>
      </w:r>
      <w:r>
        <w:rPr>
          <w:rFonts w:hint="eastAsia" w:ascii="宋体" w:eastAsia="宋体"/>
          <w:sz w:val="18"/>
        </w:rPr>
        <w:t>（</w:t>
      </w:r>
      <w:r>
        <w:rPr>
          <w:rFonts w:hint="eastAsia" w:ascii="宋体" w:eastAsia="宋体"/>
          <w:spacing w:val="6"/>
          <w:sz w:val="18"/>
        </w:rPr>
        <w:t xml:space="preserve"> 動態生成</w:t>
      </w:r>
      <w:r>
        <w:rPr>
          <w:rFonts w:hint="eastAsia" w:ascii="宋体" w:eastAsia="宋体"/>
          <w:spacing w:val="19"/>
          <w:sz w:val="18"/>
        </w:rPr>
        <w:t>）</w:t>
      </w:r>
      <w:r>
        <w:rPr>
          <w:rFonts w:hint="eastAsia" w:ascii="宋体" w:eastAsia="宋体"/>
          <w:spacing w:val="16"/>
          <w:sz w:val="18"/>
        </w:rPr>
        <w:t>」所提出的問題。</w:t>
      </w:r>
    </w:p>
    <w:p>
      <w:pPr>
        <w:pStyle w:val="11"/>
        <w:spacing w:before="4"/>
        <w:rPr>
          <w:rFonts w:ascii="宋体"/>
          <w:sz w:val="24"/>
        </w:rPr>
      </w:pPr>
    </w:p>
    <w:p>
      <w:pPr>
        <w:spacing w:before="0" w:line="374" w:lineRule="auto"/>
        <w:ind w:left="2910" w:right="1155" w:firstLine="0"/>
        <w:jc w:val="both"/>
        <w:rPr>
          <w:rFonts w:hint="eastAsia" w:ascii="宋体" w:eastAsia="宋体"/>
          <w:sz w:val="18"/>
        </w:rPr>
      </w:pPr>
      <w:r>
        <w:rPr>
          <w:rFonts w:hint="eastAsia" w:ascii="宋体" w:eastAsia="宋体"/>
          <w:spacing w:val="12"/>
          <w:sz w:val="18"/>
        </w:rPr>
        <w:t xml:space="preserve">為什麼要把 </w:t>
      </w:r>
      <w:r>
        <w:rPr>
          <w:rFonts w:ascii="Times New Roman" w:eastAsia="Times New Roman"/>
          <w:i/>
          <w:sz w:val="18"/>
        </w:rPr>
        <w:t>CreateObject</w:t>
      </w:r>
      <w:r>
        <w:rPr>
          <w:rFonts w:ascii="Times New Roman" w:eastAsia="Times New Roman"/>
          <w:i/>
          <w:spacing w:val="26"/>
          <w:sz w:val="18"/>
        </w:rPr>
        <w:t xml:space="preserve">() </w:t>
      </w:r>
      <w:r>
        <w:rPr>
          <w:rFonts w:hint="eastAsia" w:ascii="宋体" w:eastAsia="宋体"/>
          <w:spacing w:val="18"/>
          <w:sz w:val="18"/>
        </w:rPr>
        <w:t xml:space="preserve">設計為 </w:t>
      </w:r>
      <w:r>
        <w:rPr>
          <w:rFonts w:ascii="Times New Roman" w:eastAsia="Times New Roman"/>
          <w:sz w:val="18"/>
        </w:rPr>
        <w:t>static</w:t>
      </w:r>
      <w:r>
        <w:rPr>
          <w:rFonts w:ascii="Times New Roman" w:eastAsia="Times New Roman"/>
          <w:spacing w:val="61"/>
          <w:sz w:val="18"/>
        </w:rPr>
        <w:t xml:space="preserve"> </w:t>
      </w:r>
      <w:r>
        <w:rPr>
          <w:rFonts w:hint="eastAsia" w:ascii="宋体" w:eastAsia="宋体"/>
          <w:sz w:val="18"/>
        </w:rPr>
        <w:t>函式？因為很有可能在尚未產生</w:t>
      </w:r>
      <w:r>
        <w:rPr>
          <w:rFonts w:hint="eastAsia" w:ascii="宋体" w:eastAsia="宋体"/>
          <w:spacing w:val="1"/>
          <w:sz w:val="18"/>
        </w:rPr>
        <w:t xml:space="preserve">任何 </w:t>
      </w:r>
      <w:r>
        <w:rPr>
          <w:rFonts w:ascii="Times New Roman" w:eastAsia="Times New Roman"/>
          <w:i/>
          <w:sz w:val="18"/>
        </w:rPr>
        <w:t>CXxx</w:t>
      </w:r>
      <w:r>
        <w:rPr>
          <w:rFonts w:ascii="Times New Roman" w:eastAsia="Times New Roman"/>
          <w:i/>
          <w:spacing w:val="37"/>
          <w:sz w:val="18"/>
        </w:rPr>
        <w:t xml:space="preserve"> </w:t>
      </w:r>
      <w:r>
        <w:rPr>
          <w:rFonts w:ascii="Times New Roman" w:eastAsia="Times New Roman"/>
          <w:sz w:val="18"/>
        </w:rPr>
        <w:t>object</w:t>
      </w:r>
      <w:r>
        <w:rPr>
          <w:rFonts w:ascii="Times New Roman" w:eastAsia="Times New Roman"/>
          <w:spacing w:val="9"/>
          <w:sz w:val="18"/>
        </w:rPr>
        <w:t xml:space="preserve"> </w:t>
      </w:r>
      <w:r>
        <w:rPr>
          <w:rFonts w:hint="eastAsia" w:ascii="宋体" w:eastAsia="宋体"/>
          <w:sz w:val="18"/>
        </w:rPr>
        <w:t xml:space="preserve">之前，就需要呼叫 </w:t>
      </w:r>
      <w:r>
        <w:rPr>
          <w:rFonts w:ascii="Times New Roman" w:eastAsia="Times New Roman"/>
          <w:i/>
          <w:sz w:val="18"/>
        </w:rPr>
        <w:t>CXxx</w:t>
      </w:r>
      <w:r>
        <w:rPr>
          <w:rFonts w:ascii="Times New Roman" w:eastAsia="Times New Roman"/>
          <w:sz w:val="18"/>
        </w:rPr>
        <w:t>::</w:t>
      </w:r>
      <w:r>
        <w:rPr>
          <w:rFonts w:ascii="Times New Roman" w:eastAsia="Times New Roman"/>
          <w:i/>
          <w:sz w:val="18"/>
        </w:rPr>
        <w:t xml:space="preserve">CreateObject() </w:t>
      </w:r>
      <w:r>
        <w:rPr>
          <w:rFonts w:hint="eastAsia" w:ascii="宋体" w:eastAsia="宋体"/>
          <w:sz w:val="18"/>
        </w:rPr>
        <w:t xml:space="preserve">函式（這個函式的目的不就是要動態生成一個 </w:t>
      </w:r>
      <w:r>
        <w:rPr>
          <w:rFonts w:ascii="Times New Roman" w:eastAsia="Times New Roman"/>
          <w:i/>
          <w:sz w:val="18"/>
        </w:rPr>
        <w:t>CXxx</w:t>
      </w:r>
      <w:r>
        <w:rPr>
          <w:rFonts w:ascii="Times New Roman" w:eastAsia="Times New Roman"/>
          <w:i/>
          <w:spacing w:val="26"/>
          <w:sz w:val="18"/>
        </w:rPr>
        <w:t xml:space="preserve"> </w:t>
      </w:r>
      <w:r>
        <w:rPr>
          <w:rFonts w:ascii="Times New Roman" w:eastAsia="Times New Roman"/>
          <w:sz w:val="18"/>
        </w:rPr>
        <w:t>object</w:t>
      </w:r>
      <w:r>
        <w:rPr>
          <w:rFonts w:ascii="Times New Roman" w:eastAsia="Times New Roman"/>
          <w:spacing w:val="10"/>
          <w:sz w:val="18"/>
        </w:rPr>
        <w:t xml:space="preserve"> </w:t>
      </w:r>
      <w:r>
        <w:rPr>
          <w:rFonts w:hint="eastAsia" w:ascii="宋体" w:eastAsia="宋体"/>
          <w:spacing w:val="3"/>
          <w:sz w:val="18"/>
        </w:rPr>
        <w:t xml:space="preserve">嗎 </w:t>
      </w:r>
      <w:r>
        <w:rPr>
          <w:rFonts w:ascii="Times New Roman" w:eastAsia="Times New Roman"/>
          <w:sz w:val="18"/>
        </w:rPr>
        <w:t>?!</w:t>
      </w:r>
      <w:r>
        <w:rPr>
          <w:rFonts w:hint="eastAsia" w:ascii="宋体" w:eastAsia="宋体"/>
          <w:sz w:val="18"/>
        </w:rPr>
        <w:t xml:space="preserve">）。能夠不透過 </w:t>
      </w:r>
      <w:r>
        <w:rPr>
          <w:rFonts w:ascii="Times New Roman" w:eastAsia="Times New Roman"/>
          <w:sz w:val="18"/>
        </w:rPr>
        <w:t>object</w:t>
      </w:r>
      <w:r>
        <w:rPr>
          <w:rFonts w:ascii="Times New Roman" w:eastAsia="Times New Roman"/>
          <w:spacing w:val="9"/>
          <w:sz w:val="18"/>
        </w:rPr>
        <w:t xml:space="preserve"> </w:t>
      </w:r>
      <w:r>
        <w:rPr>
          <w:rFonts w:hint="eastAsia" w:ascii="宋体" w:eastAsia="宋体"/>
          <w:sz w:val="18"/>
        </w:rPr>
        <w:t>實體而呼叫（</w:t>
      </w:r>
      <w:r>
        <w:rPr>
          <w:rFonts w:hint="eastAsia" w:ascii="宋体" w:eastAsia="宋体"/>
          <w:spacing w:val="6"/>
          <w:sz w:val="18"/>
        </w:rPr>
        <w:t xml:space="preserve">所謂 </w:t>
      </w:r>
      <w:r>
        <w:rPr>
          <w:rFonts w:ascii="Times New Roman" w:eastAsia="Times New Roman"/>
          <w:sz w:val="18"/>
        </w:rPr>
        <w:t>statically</w:t>
      </w:r>
      <w:r>
        <w:rPr>
          <w:rFonts w:ascii="Times New Roman" w:eastAsia="Times New Roman"/>
          <w:spacing w:val="1"/>
          <w:sz w:val="18"/>
        </w:rPr>
        <w:t xml:space="preserve"> </w:t>
      </w:r>
      <w:r>
        <w:rPr>
          <w:rFonts w:ascii="Times New Roman" w:eastAsia="Times New Roman"/>
          <w:sz w:val="18"/>
        </w:rPr>
        <w:t>invocation</w:t>
      </w:r>
      <w:r>
        <w:rPr>
          <w:rFonts w:hint="eastAsia" w:ascii="宋体" w:eastAsia="宋体"/>
          <w:sz w:val="18"/>
        </w:rPr>
        <w:t>）</w:t>
      </w:r>
      <w:r>
        <w:rPr>
          <w:rFonts w:hint="eastAsia" w:ascii="宋体" w:eastAsia="宋体"/>
          <w:spacing w:val="1"/>
          <w:sz w:val="18"/>
        </w:rPr>
        <w:t xml:space="preserve">的函式，顯然必須是個 </w:t>
      </w:r>
      <w:r>
        <w:rPr>
          <w:rFonts w:ascii="Times New Roman" w:eastAsia="Times New Roman"/>
          <w:sz w:val="18"/>
        </w:rPr>
        <w:t>static</w:t>
      </w:r>
      <w:r>
        <w:rPr>
          <w:rFonts w:ascii="Times New Roman" w:eastAsia="Times New Roman"/>
          <w:spacing w:val="10"/>
          <w:sz w:val="18"/>
        </w:rPr>
        <w:t xml:space="preserve"> </w:t>
      </w:r>
      <w:r>
        <w:rPr>
          <w:rFonts w:hint="eastAsia" w:ascii="宋体" w:eastAsia="宋体"/>
          <w:sz w:val="18"/>
        </w:rPr>
        <w:t xml:space="preserve">函式（請參考第１章 </w:t>
      </w:r>
      <w:r>
        <w:rPr>
          <w:rFonts w:ascii="Times New Roman" w:eastAsia="Times New Roman"/>
          <w:color w:val="FF0000"/>
          <w:spacing w:val="9"/>
          <w:sz w:val="18"/>
        </w:rPr>
        <w:t>p.42</w:t>
      </w:r>
      <w:r>
        <w:rPr>
          <w:rFonts w:hint="eastAsia" w:ascii="宋体" w:eastAsia="宋体"/>
          <w:sz w:val="18"/>
        </w:rPr>
        <w:t>「</w:t>
      </w:r>
      <w:r>
        <w:rPr>
          <w:rFonts w:ascii="Times New Roman" w:eastAsia="Times New Roman"/>
          <w:sz w:val="18"/>
        </w:rPr>
        <w:t>Static</w:t>
      </w:r>
      <w:r>
        <w:rPr>
          <w:rFonts w:ascii="Times New Roman" w:eastAsia="Times New Roman"/>
          <w:spacing w:val="-1"/>
          <w:sz w:val="18"/>
        </w:rPr>
        <w:t xml:space="preserve"> </w:t>
      </w:r>
      <w:r>
        <w:rPr>
          <w:rFonts w:ascii="Times New Roman" w:eastAsia="Times New Roman"/>
          <w:sz w:val="18"/>
        </w:rPr>
        <w:t>Member</w:t>
      </w:r>
      <w:r>
        <w:rPr>
          <w:rFonts w:ascii="Times New Roman" w:eastAsia="Times New Roman"/>
          <w:spacing w:val="5"/>
          <w:sz w:val="18"/>
        </w:rPr>
        <w:t xml:space="preserve"> </w:t>
      </w:r>
      <w:r>
        <w:rPr>
          <w:rFonts w:ascii="Times New Roman" w:eastAsia="Times New Roman"/>
          <w:sz w:val="18"/>
        </w:rPr>
        <w:t>Functions</w:t>
      </w:r>
      <w:r>
        <w:rPr>
          <w:rFonts w:hint="eastAsia" w:ascii="宋体" w:eastAsia="宋体"/>
          <w:sz w:val="18"/>
        </w:rPr>
        <w:t>」一節）。</w:t>
      </w:r>
    </w:p>
    <w:p>
      <w:pPr>
        <w:pStyle w:val="15"/>
        <w:numPr>
          <w:ilvl w:val="1"/>
          <w:numId w:val="39"/>
        </w:numPr>
        <w:tabs>
          <w:tab w:val="left" w:pos="2911"/>
        </w:tabs>
        <w:spacing w:before="145" w:after="0" w:line="333" w:lineRule="auto"/>
        <w:ind w:left="2910" w:right="1078" w:hanging="284"/>
        <w:jc w:val="both"/>
        <w:rPr>
          <w:sz w:val="18"/>
        </w:rPr>
      </w:pPr>
      <w:r>
        <w:rPr>
          <w:spacing w:val="15"/>
          <w:sz w:val="18"/>
        </w:rPr>
        <w:t xml:space="preserve">額外動作之二： 將 </w:t>
      </w:r>
      <w:r>
        <w:rPr>
          <w:rFonts w:ascii="Times New Roman" w:eastAsia="Times New Roman"/>
          <w:i/>
          <w:sz w:val="18"/>
        </w:rPr>
        <w:t>CRuntimeClass</w:t>
      </w:r>
      <w:r>
        <w:rPr>
          <w:rFonts w:ascii="Times New Roman" w:eastAsia="Times New Roman"/>
          <w:i/>
          <w:spacing w:val="63"/>
          <w:sz w:val="18"/>
        </w:rPr>
        <w:t xml:space="preserve"> </w:t>
      </w:r>
      <w:r>
        <w:rPr>
          <w:rFonts w:ascii="Times New Roman" w:eastAsia="Times New Roman"/>
          <w:sz w:val="18"/>
        </w:rPr>
        <w:t>member</w:t>
      </w:r>
      <w:r>
        <w:rPr>
          <w:rFonts w:ascii="Times New Roman" w:eastAsia="Times New Roman"/>
          <w:spacing w:val="56"/>
          <w:sz w:val="18"/>
        </w:rPr>
        <w:t xml:space="preserve"> </w:t>
      </w:r>
      <w:r>
        <w:rPr>
          <w:spacing w:val="19"/>
          <w:sz w:val="18"/>
        </w:rPr>
        <w:t>的第四個欄位</w:t>
      </w:r>
      <w:r>
        <w:rPr>
          <w:sz w:val="18"/>
        </w:rPr>
        <w:t>（</w:t>
      </w:r>
      <w:r>
        <w:rPr>
          <w:spacing w:val="2"/>
          <w:sz w:val="18"/>
        </w:rPr>
        <w:t xml:space="preserve"> 函式指標</w:t>
      </w:r>
      <w:r>
        <w:rPr>
          <w:sz w:val="18"/>
        </w:rPr>
        <w:t>）</w:t>
      </w:r>
      <w:r>
        <w:rPr>
          <w:spacing w:val="-88"/>
          <w:sz w:val="18"/>
        </w:rPr>
        <w:t xml:space="preserve"> </w:t>
      </w:r>
      <w:r>
        <w:rPr>
          <w:spacing w:val="19"/>
          <w:sz w:val="18"/>
        </w:rPr>
        <w:t xml:space="preserve">設定為剛剛所製造出來的 </w:t>
      </w:r>
      <w:r>
        <w:rPr>
          <w:rFonts w:ascii="Times New Roman" w:eastAsia="Times New Roman"/>
          <w:i/>
          <w:sz w:val="18"/>
        </w:rPr>
        <w:t>CreateObject</w:t>
      </w:r>
      <w:r>
        <w:rPr>
          <w:rFonts w:ascii="Times New Roman" w:eastAsia="Times New Roman"/>
          <w:i/>
          <w:spacing w:val="13"/>
          <w:sz w:val="18"/>
        </w:rPr>
        <w:t xml:space="preserve">() </w:t>
      </w:r>
      <w:r>
        <w:rPr>
          <w:spacing w:val="15"/>
          <w:sz w:val="18"/>
        </w:rPr>
        <w:t>函式位址。</w:t>
      </w:r>
    </w:p>
    <w:p>
      <w:pPr>
        <w:pStyle w:val="11"/>
        <w:rPr>
          <w:rFonts w:ascii="宋体"/>
          <w:sz w:val="20"/>
        </w:rPr>
      </w:pPr>
    </w:p>
    <w:p>
      <w:pPr>
        <w:pStyle w:val="11"/>
        <w:spacing w:before="3"/>
        <w:rPr>
          <w:rFonts w:ascii="宋体"/>
          <w:sz w:val="14"/>
        </w:rPr>
      </w:pPr>
    </w:p>
    <w:p>
      <w:pPr>
        <w:spacing w:before="1"/>
        <w:ind w:left="2627" w:right="0" w:firstLine="0"/>
        <w:jc w:val="left"/>
        <w:rPr>
          <w:rFonts w:hint="eastAsia" w:ascii="宋体" w:eastAsia="宋体"/>
          <w:sz w:val="18"/>
        </w:rPr>
      </w:pPr>
      <w:r>
        <w:rPr>
          <w:rFonts w:hint="eastAsia" w:ascii="宋体" w:eastAsia="宋体"/>
          <w:spacing w:val="8"/>
          <w:sz w:val="18"/>
        </w:rPr>
        <w:t xml:space="preserve">於是，任何 </w:t>
      </w:r>
      <w:r>
        <w:rPr>
          <w:rFonts w:ascii="Times New Roman" w:eastAsia="Times New Roman"/>
          <w:sz w:val="18"/>
        </w:rPr>
        <w:t>class</w:t>
      </w:r>
      <w:r>
        <w:rPr>
          <w:rFonts w:ascii="Times New Roman" w:eastAsia="Times New Roman"/>
          <w:spacing w:val="84"/>
          <w:sz w:val="18"/>
        </w:rPr>
        <w:t xml:space="preserve"> </w:t>
      </w:r>
      <w:r>
        <w:rPr>
          <w:rFonts w:hint="eastAsia" w:ascii="宋体" w:eastAsia="宋体"/>
          <w:spacing w:val="6"/>
          <w:sz w:val="18"/>
        </w:rPr>
        <w:t xml:space="preserve">只要使用了 </w:t>
      </w:r>
      <w:r>
        <w:rPr>
          <w:rFonts w:ascii="Times New Roman" w:eastAsia="Times New Roman"/>
          <w:i/>
          <w:sz w:val="18"/>
        </w:rPr>
        <w:t>DYNCREATE</w:t>
      </w:r>
      <w:r>
        <w:rPr>
          <w:rFonts w:ascii="Times New Roman" w:eastAsia="Times New Roman"/>
          <w:i/>
          <w:spacing w:val="1"/>
          <w:sz w:val="18"/>
        </w:rPr>
        <w:t xml:space="preserve">   </w:t>
      </w:r>
      <w:r>
        <w:rPr>
          <w:rFonts w:hint="eastAsia" w:ascii="宋体" w:eastAsia="宋体"/>
          <w:sz w:val="18"/>
        </w:rPr>
        <w:t>巨集，一旦程式執行時期獲得一個</w:t>
      </w:r>
    </w:p>
    <w:p>
      <w:pPr>
        <w:pStyle w:val="11"/>
        <w:rPr>
          <w:rFonts w:ascii="宋体"/>
          <w:sz w:val="20"/>
        </w:rPr>
      </w:pPr>
    </w:p>
    <w:p>
      <w:pPr>
        <w:pStyle w:val="11"/>
        <w:spacing w:before="5"/>
        <w:rPr>
          <w:rFonts w:ascii="宋体"/>
          <w:sz w:val="27"/>
        </w:rPr>
      </w:pPr>
    </w:p>
    <w:p>
      <w:pPr>
        <w:spacing w:before="95"/>
        <w:ind w:left="0" w:right="390" w:firstLine="0"/>
        <w:jc w:val="right"/>
        <w:rPr>
          <w:rFonts w:ascii="Arial"/>
          <w:b/>
          <w:sz w:val="20"/>
        </w:rPr>
      </w:pPr>
      <w:r>
        <w:rPr>
          <w:rFonts w:ascii="Arial"/>
          <w:b/>
          <w:sz w:val="20"/>
        </w:rPr>
        <w:t>249</w:t>
      </w:r>
    </w:p>
    <w:p>
      <w:pPr>
        <w:spacing w:after="0"/>
        <w:jc w:val="right"/>
        <w:rPr>
          <w:rFonts w:ascii="Arial"/>
          <w:sz w:val="20"/>
        </w:rPr>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608" o:spid="_x0000_s3608" o:spt="1" style="position:absolute;left:0pt;margin-left:131.9pt;margin-top:18.85pt;height:0.7pt;width:323pt;mso-position-horizontal-relative:page;mso-wrap-distance-bottom:0pt;mso-wrap-distance-top:0pt;z-index:-251184128;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9"/>
        <w:rPr>
          <w:rFonts w:ascii="宋体"/>
          <w:sz w:val="26"/>
        </w:rPr>
      </w:pPr>
    </w:p>
    <w:p>
      <w:pPr>
        <w:spacing w:before="102" w:line="367" w:lineRule="auto"/>
        <w:ind w:left="2627" w:right="1155" w:firstLine="0"/>
        <w:jc w:val="both"/>
        <w:rPr>
          <w:rFonts w:hint="eastAsia" w:ascii="宋体" w:eastAsia="宋体"/>
          <w:sz w:val="18"/>
        </w:rPr>
      </w:pPr>
      <w:r>
        <w:rPr>
          <w:rFonts w:ascii="Times New Roman" w:eastAsia="Times New Roman"/>
          <w:sz w:val="18"/>
        </w:rPr>
        <w:t>class</w:t>
      </w:r>
      <w:r>
        <w:rPr>
          <w:rFonts w:ascii="Times New Roman" w:eastAsia="Times New Roman"/>
          <w:spacing w:val="19"/>
          <w:sz w:val="18"/>
        </w:rPr>
        <w:t xml:space="preserve"> </w:t>
      </w:r>
      <w:r>
        <w:rPr>
          <w:rFonts w:hint="eastAsia" w:ascii="宋体" w:eastAsia="宋体"/>
          <w:spacing w:val="-3"/>
          <w:sz w:val="18"/>
        </w:rPr>
        <w:t xml:space="preserve">名稱，便可以走訪圖 </w:t>
      </w:r>
      <w:r>
        <w:rPr>
          <w:rFonts w:ascii="Arial Black" w:eastAsia="Arial Black"/>
          <w:sz w:val="18"/>
        </w:rPr>
        <w:t>5.6</w:t>
      </w:r>
      <w:r>
        <w:rPr>
          <w:rFonts w:ascii="Arial Black" w:eastAsia="Arial Black"/>
          <w:spacing w:val="45"/>
          <w:sz w:val="18"/>
        </w:rPr>
        <w:t xml:space="preserve"> </w:t>
      </w:r>
      <w:r>
        <w:rPr>
          <w:rFonts w:hint="eastAsia" w:ascii="宋体" w:eastAsia="宋体"/>
          <w:spacing w:val="4"/>
          <w:sz w:val="18"/>
        </w:rPr>
        <w:t xml:space="preserve">的整個 </w:t>
      </w:r>
      <w:r>
        <w:rPr>
          <w:rFonts w:ascii="Times New Roman" w:eastAsia="Times New Roman"/>
          <w:sz w:val="18"/>
        </w:rPr>
        <w:t>list</w:t>
      </w:r>
      <w:r>
        <w:rPr>
          <w:rFonts w:hint="eastAsia" w:ascii="宋体" w:eastAsia="宋体"/>
          <w:sz w:val="18"/>
        </w:rPr>
        <w:t>，尋找「</w:t>
      </w:r>
      <w:r>
        <w:rPr>
          <w:rFonts w:ascii="Times New Roman" w:eastAsia="Times New Roman"/>
          <w:sz w:val="18"/>
        </w:rPr>
        <w:t>class</w:t>
      </w:r>
      <w:r>
        <w:rPr>
          <w:rFonts w:ascii="Times New Roman" w:eastAsia="Times New Roman"/>
          <w:spacing w:val="19"/>
          <w:sz w:val="18"/>
        </w:rPr>
        <w:t xml:space="preserve"> </w:t>
      </w:r>
      <w:r>
        <w:rPr>
          <w:rFonts w:hint="eastAsia" w:ascii="宋体" w:eastAsia="宋体"/>
          <w:sz w:val="18"/>
        </w:rPr>
        <w:t>名稱（第一個欄位）相</w:t>
      </w:r>
      <w:r>
        <w:rPr>
          <w:rFonts w:hint="eastAsia" w:ascii="宋体" w:eastAsia="宋体"/>
          <w:spacing w:val="6"/>
          <w:sz w:val="18"/>
        </w:rPr>
        <w:t xml:space="preserve">符」的 </w:t>
      </w:r>
      <w:r>
        <w:rPr>
          <w:rFonts w:ascii="Times New Roman" w:eastAsia="Times New Roman"/>
          <w:i/>
          <w:sz w:val="18"/>
        </w:rPr>
        <w:t>CRuntimeClass</w:t>
      </w:r>
      <w:r>
        <w:rPr>
          <w:rFonts w:ascii="Times New Roman" w:eastAsia="Times New Roman"/>
          <w:i/>
          <w:spacing w:val="17"/>
          <w:sz w:val="18"/>
        </w:rPr>
        <w:t xml:space="preserve"> </w:t>
      </w:r>
      <w:r>
        <w:rPr>
          <w:rFonts w:hint="eastAsia" w:ascii="宋体" w:eastAsia="宋体"/>
          <w:spacing w:val="1"/>
          <w:sz w:val="18"/>
        </w:rPr>
        <w:t xml:space="preserve">結構體，找到後呼叫其 </w:t>
      </w:r>
      <w:r>
        <w:rPr>
          <w:rFonts w:ascii="Times New Roman" w:eastAsia="Times New Roman"/>
          <w:i/>
          <w:sz w:val="18"/>
        </w:rPr>
        <w:t>m_pfnCreateObject</w:t>
      </w:r>
      <w:r>
        <w:rPr>
          <w:rFonts w:ascii="Times New Roman" w:eastAsia="Times New Roman"/>
          <w:i/>
          <w:spacing w:val="17"/>
          <w:sz w:val="18"/>
        </w:rPr>
        <w:t xml:space="preserve"> </w:t>
      </w:r>
      <w:r>
        <w:rPr>
          <w:rFonts w:hint="eastAsia" w:ascii="宋体" w:eastAsia="宋体"/>
          <w:sz w:val="18"/>
        </w:rPr>
        <w:t xml:space="preserve">欄位所指之函式，便可以 </w:t>
      </w:r>
      <w:r>
        <w:rPr>
          <w:rFonts w:ascii="Times New Roman" w:eastAsia="Times New Roman"/>
          <w:i/>
          <w:sz w:val="18"/>
        </w:rPr>
        <w:t>new</w:t>
      </w:r>
      <w:r>
        <w:rPr>
          <w:rFonts w:ascii="Times New Roman" w:eastAsia="Times New Roman"/>
          <w:i/>
          <w:spacing w:val="40"/>
          <w:sz w:val="18"/>
        </w:rPr>
        <w:t xml:space="preserve"> </w:t>
      </w:r>
      <w:r>
        <w:rPr>
          <w:rFonts w:hint="eastAsia" w:ascii="宋体" w:eastAsia="宋体"/>
          <w:sz w:val="18"/>
        </w:rPr>
        <w:t xml:space="preserve">得一個相關的 </w:t>
      </w:r>
      <w:r>
        <w:rPr>
          <w:rFonts w:ascii="Times New Roman" w:eastAsia="Times New Roman"/>
          <w:sz w:val="18"/>
        </w:rPr>
        <w:t>object</w:t>
      </w:r>
      <w:r>
        <w:rPr>
          <w:rFonts w:ascii="Times New Roman" w:eastAsia="Times New Roman"/>
          <w:spacing w:val="5"/>
          <w:sz w:val="18"/>
        </w:rPr>
        <w:t xml:space="preserve"> </w:t>
      </w:r>
      <w:r>
        <w:rPr>
          <w:rFonts w:hint="eastAsia" w:ascii="宋体" w:eastAsia="宋体"/>
          <w:sz w:val="18"/>
        </w:rPr>
        <w:t>出來：</w:t>
      </w:r>
    </w:p>
    <w:p>
      <w:pPr>
        <w:pStyle w:val="11"/>
        <w:spacing w:before="2"/>
        <w:rPr>
          <w:rFonts w:ascii="宋体"/>
          <w:sz w:val="27"/>
        </w:rPr>
      </w:pPr>
    </w:p>
    <w:p>
      <w:pPr>
        <w:pStyle w:val="11"/>
        <w:ind w:left="2187"/>
        <w:rPr>
          <w:rFonts w:ascii="宋体"/>
          <w:sz w:val="20"/>
        </w:rPr>
      </w:pPr>
      <w:r>
        <w:rPr>
          <w:rFonts w:ascii="宋体"/>
          <w:sz w:val="20"/>
        </w:rPr>
        <w:pict>
          <v:group id="_x0000_s3609" o:spid="_x0000_s3609" o:spt="203" style="height:34.95pt;width:41.95pt;" coordsize="839,699">
            <o:lock v:ext="edit"/>
            <v:shape id="_x0000_s3610" o:spid="_x0000_s3610" style="position:absolute;left:5;top:83;height:533;width:827;" filled="f" stroked="t" coordorigin="6,84" coordsize="827,533" path="m832,84l6,84,6,616,832,616,832,84xe">
              <v:path arrowok="t"/>
              <v:fill on="f" focussize="0,0"/>
              <v:stroke weight="0.58503937007874pt" color="#000000"/>
              <v:imagedata o:title=""/>
              <o:lock v:ext="edit"/>
            </v:shape>
            <v:shape id="_x0000_s3611" o:spid="_x0000_s3611" style="position:absolute;left:5;top:5;height:142;width:827;" fillcolor="#FFFFFF" filled="t" stroked="f" coordorigin="6,6" coordsize="827,142" path="m419,6l309,8,211,16,127,27,62,41,6,77,21,95,127,127,210,138,309,145,419,147,529,145,628,138,711,127,776,112,832,77,818,58,711,27,628,16,529,8,419,6xe">
              <v:path arrowok="t"/>
              <v:fill on="t" focussize="0,0"/>
              <v:stroke on="f"/>
              <v:imagedata o:title=""/>
              <o:lock v:ext="edit"/>
            </v:shape>
            <v:shape id="_x0000_s3612" o:spid="_x0000_s3612" style="position:absolute;left:5;top:5;height:142;width:827;" filled="f" stroked="t" coordorigin="6,6" coordsize="827,142" path="m832,77l776,41,711,27,628,16,529,8,419,6,309,8,211,16,127,27,62,41,6,77,21,95,127,127,210,138,309,145,419,147,529,145,628,138,711,127,776,112,832,77xe">
              <v:path arrowok="t"/>
              <v:fill on="f" focussize="0,0"/>
              <v:stroke weight="0.58503937007874pt" color="#000000"/>
              <v:imagedata o:title=""/>
              <o:lock v:ext="edit"/>
            </v:shape>
            <v:shape id="_x0000_s3613" o:spid="_x0000_s3613" style="position:absolute;left:5;top:551;height:142;width:827;" fillcolor="#FFFFFF" filled="t" stroked="f" coordorigin="6,552" coordsize="827,142" path="m419,552l309,554,211,561,127,572,62,587,6,622,21,641,127,672,210,683,309,691,419,693,529,691,628,683,711,672,776,658,832,622,818,604,711,572,628,561,529,554,419,552xe">
              <v:path arrowok="t"/>
              <v:fill on="t" focussize="0,0"/>
              <v:stroke on="f"/>
              <v:imagedata o:title=""/>
              <o:lock v:ext="edit"/>
            </v:shape>
            <v:shape id="_x0000_s3614" o:spid="_x0000_s3614" style="position:absolute;left:5;top:551;height:142;width:827;" filled="f" stroked="t" coordorigin="6,552" coordsize="827,142" path="m832,622l776,587,711,572,628,561,529,554,419,552,309,554,211,561,127,572,62,587,6,622,21,641,127,672,210,683,309,691,419,693,529,691,628,683,711,672,776,658,832,622xe">
              <v:path arrowok="t"/>
              <v:fill on="f" focussize="0,0"/>
              <v:stroke weight="0.58503937007874pt" color="#000000"/>
              <v:imagedata o:title=""/>
              <o:lock v:ext="edit"/>
            </v:shape>
            <v:shape id="_x0000_s3615" o:spid="_x0000_s3615" style="position:absolute;left:70;top:396;height:220;width:698;" fillcolor="#FFFFFF" filled="t" stroked="f" coordorigin="70,396" coordsize="698,220" path="m768,396l70,396,70,616,768,616,768,396xe">
              <v:path arrowok="t"/>
              <v:fill on="t" focussize="0,0"/>
              <v:stroke on="f"/>
              <v:imagedata o:title=""/>
              <o:lock v:ext="edit"/>
            </v:shape>
            <v:shape id="_x0000_s3616" o:spid="_x0000_s3616" style="position:absolute;left:70;top:396;height:220;width:698;" filled="f" stroked="t" coordorigin="70,396" coordsize="698,220" path="m768,396l70,396,70,616,768,616,768,396xe">
              <v:path arrowok="t"/>
              <v:fill on="f" focussize="0,0"/>
              <v:stroke weight="0.58503937007874pt" color="#FFFFFF"/>
              <v:imagedata o:title=""/>
              <o:lock v:ext="edit"/>
            </v:shape>
            <w10:wrap type="none"/>
            <w10:anchorlock/>
          </v:group>
        </w:pict>
      </w:r>
    </w:p>
    <w:p>
      <w:pPr>
        <w:spacing w:after="0"/>
        <w:rPr>
          <w:rFonts w:ascii="宋体"/>
          <w:sz w:val="20"/>
        </w:rPr>
        <w:sectPr>
          <w:pgSz w:w="10320" w:h="13220"/>
          <w:pgMar w:top="580" w:right="80" w:bottom="280" w:left="40" w:header="720" w:footer="720" w:gutter="0"/>
          <w:cols w:space="720" w:num="1"/>
        </w:sectPr>
      </w:pPr>
    </w:p>
    <w:p>
      <w:pPr>
        <w:pStyle w:val="8"/>
        <w:ind w:right="1026"/>
        <w:jc w:val="right"/>
        <w:rPr>
          <w:rFonts w:ascii="Courier New"/>
        </w:rPr>
      </w:pPr>
      <w:r>
        <w:pict>
          <v:group id="_x0000_s3617" o:spid="_x0000_s3617" o:spt="203" style="position:absolute;left:0pt;margin-left:209.6pt;margin-top:-27.75pt;height:153.2pt;width:256.4pt;mso-position-horizontal-relative:page;z-index:-251421696;mso-width-relative:page;mso-height-relative:page;" coordorigin="4192,-555" coordsize="5128,3064">
            <o:lock v:ext="edit"/>
            <v:shape id="_x0000_s3618" o:spid="_x0000_s3618" style="position:absolute;left:5621;top:1094;height:486;width:1640;" filled="f" stroked="t" coordorigin="5621,1095" coordsize="1640,486" path="m6211,1095l5621,1095,5621,1165,6211,1165,6211,1095xm6211,1180l5621,1180,5621,1248,6211,1248,6211,1180xm6211,1263l5621,1263,5621,1332,6211,1332,6211,1263xm6211,1346l5621,1346,5621,1412,6211,1412,6211,1346xm6211,1427l5621,1427,5621,1498,6211,1498,6211,1427xm6211,1513l5621,1513,5621,1580,6211,1580,6211,1513xm7261,1095l6673,1095,6673,1165,7261,1165,7261,1095xm7261,1180l6673,1180,6673,1248,7261,1248,7261,1180xm7261,1263l6673,1263,6673,1332,7261,1332,7261,1263xm7261,1346l6673,1346,6673,1412,7261,1412,7261,1346xm7261,1427l6673,1427,6673,1498,7261,1498,7261,1427xm7261,1513l6673,1513,6673,1580,7261,1580,7261,1513xe">
              <v:path arrowok="t"/>
              <v:fill on="f" focussize="0,0"/>
              <v:stroke weight="0.58503937007874pt" color="#000000"/>
              <v:imagedata o:title=""/>
              <o:lock v:ext="edit"/>
            </v:shape>
            <v:shape id="_x0000_s3619" o:spid="_x0000_s3619" style="position:absolute;left:6286;top:1079;height:444;width:381;" filled="f" stroked="t" coordorigin="6287,1080" coordsize="381,444" path="m6287,1080l6411,1080,6411,1523,6667,1523e">
              <v:path arrowok="t"/>
              <v:fill on="f" focussize="0,0"/>
              <v:stroke weight="0.58503937007874pt" color="#FF3300"/>
              <v:imagedata o:title=""/>
              <o:lock v:ext="edit"/>
            </v:shape>
            <v:shape id="_x0000_s3620" o:spid="_x0000_s3620" style="position:absolute;left:6221;top:1042;height:76;width:88;" fillcolor="#FF3300" filled="t" stroked="f" coordorigin="6221,1042" coordsize="88,76" path="m6309,1042l6221,1080,6309,1118,6296,1080,6309,1042xe">
              <v:path arrowok="t"/>
              <v:fill on="t" focussize="0,0"/>
              <v:stroke on="f"/>
              <v:imagedata o:title=""/>
              <o:lock v:ext="edit"/>
            </v:shape>
            <v:shape id="_x0000_s3621" o:spid="_x0000_s3621" style="position:absolute;left:5589;top:-512;height:1317;width:2721;" filled="f" stroked="t" coordorigin="5589,-512" coordsize="2721,1317" path="m6177,319l5589,319,5589,389,6177,389,6177,319xm6177,404l5589,404,5589,471,6177,471,6177,404xm6177,486l5589,486,5589,553,6177,553,6177,486xm6177,568l5589,568,5589,638,6177,638,6177,568xm6177,653l5589,653,5589,721,6177,721,6177,653xm6177,736l5589,736,5589,805,6177,805,6177,736xm6211,-512l5621,-512,5621,-444,6211,-444,6211,-512xm6211,-430l5621,-430,5621,-358,6211,-358,6211,-430xm6211,-343l5621,-343,5621,-278,6211,-278,6211,-343xm6211,-263l5621,-263,5621,-194,6211,-194,6211,-263xm6211,-179l5621,-179,5621,-111,6211,-111,6211,-179xm6211,-96l5621,-96,5621,-26,6211,-26,6211,-96xm8309,-512l7723,-512,7723,-444,8309,-444,8309,-512xm8309,-430l7723,-430,7723,-358,8309,-358,8309,-430xm8309,-343l7723,-343,7723,-278,8309,-278,8309,-343xm8309,-263l7723,-263,7723,-194,8309,-194,8309,-263xm8309,-179l7723,-179,7723,-111,8309,-111,8309,-179xm8309,-96l7723,-96,7723,-26,8309,-26,8309,-96xm7261,-512l6673,-512,6673,-444,7261,-444,7261,-512xm7261,-430l6673,-430,6673,-358,7261,-358,7261,-430xm7261,-343l6673,-343,6673,-278,7261,-278,7261,-343xm7261,-263l6673,-263,6673,-194,7261,-194,7261,-263xm7261,-179l6673,-179,6673,-111,7261,-111,7261,-179xm7261,-96l6673,-96,6673,-26,7261,-26,7261,-96xe">
              <v:path arrowok="t"/>
              <v:fill on="f" focussize="0,0"/>
              <v:stroke weight="0.58503937007874pt" color="#000000"/>
              <v:imagedata o:title=""/>
              <o:lock v:ext="edit"/>
            </v:shape>
            <v:shape id="_x0000_s3622" o:spid="_x0000_s3622" style="position:absolute;left:7336;top:-518;height:445;width:381;" filled="f" stroked="t" coordorigin="7337,-518" coordsize="381,445" path="m7337,-518l7461,-518,7461,-73,7717,-73e">
              <v:path arrowok="t"/>
              <v:fill on="f" focussize="0,0"/>
              <v:stroke weight="0.58503937007874pt" color="#FF3300"/>
              <v:imagedata o:title=""/>
              <o:lock v:ext="edit"/>
            </v:shape>
            <v:shape id="_x0000_s3623" o:spid="_x0000_s3623" style="position:absolute;left:7271;top:-556;height:76;width:88;" fillcolor="#FF3300" filled="t" stroked="f" coordorigin="7271,-555" coordsize="88,76" path="m7359,-555l7271,-518,7359,-479,7346,-518,7359,-555xe">
              <v:path arrowok="t"/>
              <v:fill on="t" focussize="0,0"/>
              <v:stroke on="f"/>
              <v:imagedata o:title=""/>
              <o:lock v:ext="edit"/>
            </v:shape>
            <v:shape id="_x0000_s3624" o:spid="_x0000_s3624" style="position:absolute;left:6286;top:-518;height:445;width:381;" filled="f" stroked="t" coordorigin="6287,-518" coordsize="381,445" path="m6287,-518l6411,-518,6411,-73,6667,-73e">
              <v:path arrowok="t"/>
              <v:fill on="f" focussize="0,0"/>
              <v:stroke weight="0.58503937007874pt" color="#FF3300"/>
              <v:imagedata o:title=""/>
              <o:lock v:ext="edit"/>
            </v:shape>
            <v:shape id="_x0000_s3625" o:spid="_x0000_s3625" style="position:absolute;left:6221;top:-556;height:76;width:88;" fillcolor="#FF3300" filled="t" stroked="f" coordorigin="6221,-555" coordsize="88,76" path="m6309,-555l6221,-518,6309,-479,6296,-518,6309,-555xe">
              <v:path arrowok="t"/>
              <v:fill on="t" focussize="0,0"/>
              <v:stroke on="f"/>
              <v:imagedata o:title=""/>
              <o:lock v:ext="edit"/>
            </v:shape>
            <v:shape id="_x0000_s3626" o:spid="_x0000_s3626" style="position:absolute;left:6639;top:319;height:486;width:1639;" filled="f" stroked="t" coordorigin="6639,319" coordsize="1639,486" path="m8277,319l7691,319,7691,389,8277,389,8277,319xm8277,404l7691,404,7691,471,8277,471,8277,404xm8277,486l7691,486,7691,553,8277,553,8277,486xm8277,568l7691,568,7691,638,8277,638,8277,568xm8277,653l7691,653,7691,721,8277,721,8277,653xm8277,736l7691,736,7691,805,8277,805,8277,736xm7226,319l6639,319,6639,389,7226,389,7226,319xm7226,404l6639,404,6639,471,7226,471,7226,404xm7226,486l6639,486,6639,553,7226,553,7226,486xm7226,568l6639,568,6639,638,7226,638,7226,568xm7226,653l6639,653,6639,721,7226,721,7226,653xm7226,736l6639,736,6639,805,7226,805,7226,736xe">
              <v:path arrowok="t"/>
              <v:fill on="f" focussize="0,0"/>
              <v:stroke weight="0.58503937007874pt" color="#000000"/>
              <v:imagedata o:title=""/>
              <o:lock v:ext="edit"/>
            </v:shape>
            <v:shape id="_x0000_s3627" o:spid="_x0000_s3627" style="position:absolute;left:7240;top:313;height:445;width:445;" filled="f" stroked="t" coordorigin="7240,313" coordsize="445,445" path="m7240,758l7429,758,7429,313,7685,313e">
              <v:path arrowok="t"/>
              <v:fill on="f" focussize="0,0"/>
              <v:stroke weight="0.58503937007874pt" color="#FF3300"/>
              <v:imagedata o:title=""/>
              <o:lock v:ext="edit"/>
            </v:shape>
            <v:shape id="_x0000_s3628" o:spid="_x0000_s3628" style="position:absolute;left:7174;top:720;height:76;width:88;" fillcolor="#FF3300" filled="t" stroked="f" coordorigin="7175,720" coordsize="88,76" path="m7262,720l7175,758,7262,796,7249,758,7262,720xe">
              <v:path arrowok="t"/>
              <v:fill on="t" focussize="0,0"/>
              <v:stroke on="f"/>
              <v:imagedata o:title=""/>
              <o:lock v:ext="edit"/>
            </v:shape>
            <v:shape id="_x0000_s3629" o:spid="_x0000_s3629" style="position:absolute;left:8290;top:-518;height:1302;width:254;" filled="f" stroked="t" coordorigin="8290,-518" coordsize="254,1302" path="m8290,784l8543,784,8543,-518,8320,-518e">
              <v:path arrowok="t"/>
              <v:fill on="f" focussize="0,0"/>
              <v:stroke weight="0.58503937007874pt" color="#FF3300"/>
              <v:imagedata o:title=""/>
              <o:lock v:ext="edit"/>
            </v:shape>
            <v:shape id="_x0000_s3630" o:spid="_x0000_s3630" style="position:absolute;left:8224;top:746;height:76;width:88;" fillcolor="#FF3300" filled="t" stroked="f" coordorigin="8225,747" coordsize="88,76" path="m8312,747l8225,784,8312,823,8299,784,8312,747xe">
              <v:path arrowok="t"/>
              <v:fill on="t" focussize="0,0"/>
              <v:stroke on="f"/>
              <v:imagedata o:title=""/>
              <o:lock v:ext="edit"/>
            </v:shape>
            <v:shape id="_x0000_s3631" o:spid="_x0000_s3631" style="position:absolute;left:5486;top:-75;height:71;width:128;" filled="f" stroked="t" coordorigin="5487,-74" coordsize="128,71" path="m5487,-4l5487,-74,5614,-74e">
              <v:path arrowok="t"/>
              <v:fill on="f" focussize="0,0"/>
              <v:stroke weight="0.58503937007874pt" color="#FF3300"/>
              <v:imagedata o:title=""/>
              <o:lock v:ext="edit"/>
            </v:shape>
            <v:shape id="_x0000_s3632" o:spid="_x0000_s3632" style="position:absolute;left:5449;top:-26;height:88;width:76;" fillcolor="#FF3300" filled="t" stroked="f" coordorigin="5449,-26" coordsize="76,88" path="m5525,-26l5487,-13,5449,-26,5487,62,5525,-26xe">
              <v:path arrowok="t"/>
              <v:fill on="t" focussize="0,0"/>
              <v:stroke on="f"/>
              <v:imagedata o:title=""/>
              <o:lock v:ext="edit"/>
            </v:shape>
            <v:shape id="_x0000_s3633" o:spid="_x0000_s3633" style="position:absolute;left:6190;top:313;height:445;width:410;" filled="f" stroked="t" coordorigin="6190,313" coordsize="410,445" path="m6190,758l6362,758,6362,313,6600,313e">
              <v:path arrowok="t"/>
              <v:fill on="f" focussize="0,0"/>
              <v:stroke weight="0.58503937007874pt" color="#FF3300"/>
              <v:imagedata o:title=""/>
              <o:lock v:ext="edit"/>
            </v:shape>
            <v:shape id="_x0000_s3634" o:spid="_x0000_s3634" style="position:absolute;left:6124;top:720;height:76;width:88;" fillcolor="#FF3300" filled="t" stroked="f" coordorigin="6125,720" coordsize="88,76" path="m6212,720l6125,758,6212,796,6199,758,6212,720xe">
              <v:path arrowok="t"/>
              <v:fill on="t" focussize="0,0"/>
              <v:stroke on="f"/>
              <v:imagedata o:title=""/>
              <o:lock v:ext="edit"/>
            </v:shape>
            <v:shape id="_x0000_s3635" o:spid="_x0000_s3635" style="position:absolute;left:5454;top:366;height:1168;width:160;" filled="f" stroked="t" coordorigin="5455,366" coordsize="160,1168" path="m5513,366l5455,452,5455,1534,5614,1534e">
              <v:path arrowok="t"/>
              <v:fill on="f" focussize="0,0"/>
              <v:stroke weight="0.58503937007874pt" color="#FF3300"/>
              <v:imagedata o:title=""/>
              <o:lock v:ext="edit"/>
            </v:shape>
            <v:shape id="_x0000_s3636" o:spid="_x0000_s3636" style="position:absolute;left:5469;top:313;height:94;width:82;" fillcolor="#FF3300" filled="t" stroked="f" coordorigin="5469,313" coordsize="82,94" path="m5551,313l5469,363,5509,375,5532,407,5551,313xe">
              <v:path arrowok="t"/>
              <v:fill on="t" focussize="0,0"/>
              <v:stroke on="f"/>
              <v:imagedata o:title=""/>
              <o:lock v:ext="edit"/>
            </v:shape>
            <v:shape id="_x0000_s3637" o:spid="_x0000_s3637" style="position:absolute;left:7723;top:1094;height:486;width:587;" filled="f" stroked="t" coordorigin="7723,1095" coordsize="587,486" path="m8309,1095l7723,1095,7723,1165,8309,1165,8309,1095xm8309,1180l7723,1180,7723,1248,8309,1248,8309,1180xm8309,1263l7723,1263,7723,1332,8309,1332,8309,1263xm8309,1346l7723,1346,7723,1412,8309,1412,8309,1346xm8309,1427l7723,1427,7723,1498,8309,1498,8309,1427xm8309,1513l7723,1513,7723,1580,8309,1580,8309,1513xe">
              <v:path arrowok="t"/>
              <v:fill on="f" focussize="0,0"/>
              <v:stroke weight="0.58503937007874pt" color="#000000"/>
              <v:imagedata o:title=""/>
              <o:lock v:ext="edit"/>
            </v:shape>
            <v:shape id="_x0000_s3638" o:spid="_x0000_s3638" style="position:absolute;left:7329;top:1088;height:445;width:378;" filled="f" stroked="t" coordorigin="7330,1089" coordsize="378,445" path="m7330,1089l7452,1089,7452,1534,7707,1534e">
              <v:path arrowok="t"/>
              <v:fill on="f" focussize="0,0"/>
              <v:stroke weight="0.58503937007874pt" color="#FF3300"/>
              <v:imagedata o:title=""/>
              <o:lock v:ext="edit"/>
            </v:shape>
            <v:shape id="_x0000_s3639" o:spid="_x0000_s3639" style="position:absolute;left:7263;top:1050;height:77;width:88;" fillcolor="#FF3300" filled="t" stroked="f" coordorigin="7264,1051" coordsize="88,77" path="m7352,1051l7264,1089,7352,1127,7338,1089,7352,1051xe">
              <v:path arrowok="t"/>
              <v:fill on="t" focussize="0,0"/>
              <v:stroke on="f"/>
              <v:imagedata o:title=""/>
              <o:lock v:ext="edit"/>
            </v:shape>
            <v:shape id="_x0000_s3640" o:spid="_x0000_s3640" style="position:absolute;left:8417;top:1381;height:12;width:15;" fillcolor="#FF3300" filled="t" stroked="f" coordorigin="8418,1381" coordsize="15,12" path="m8429,1381l8421,1381,8418,1384,8418,1387,8418,1390,8421,1393,8429,1393,8432,1390,8433,1387,8433,1384,8429,1381xe">
              <v:path arrowok="t"/>
              <v:fill on="t" focussize="0,0"/>
              <v:stroke on="f"/>
              <v:imagedata o:title=""/>
              <o:lock v:ext="edit"/>
            </v:shape>
            <v:shape id="_x0000_s3641" o:spid="_x0000_s3641" style="position:absolute;left:8417;top:1381;height:12;width:15;" filled="f" stroked="t" coordorigin="8418,1381" coordsize="15,12" path="m8433,1387l8433,1384,8429,1381,8425,1381,8421,1381,8418,1384,8418,1387,8418,1390,8421,1393,8425,1393,8429,1393,8432,1390,8433,1387xe">
              <v:path arrowok="t"/>
              <v:fill on="f" focussize="0,0"/>
              <v:stroke weight="0.58503937007874pt" color="#FF3300"/>
              <v:imagedata o:title=""/>
              <o:lock v:ext="edit"/>
            </v:shape>
            <v:shape id="_x0000_s3642" o:spid="_x0000_s3642" style="position:absolute;left:8480;top:1381;height:12;width:14;" fillcolor="#FF3300" filled="t" stroked="f" coordorigin="8480,1381" coordsize="14,12" path="m8491,1381l8483,1381,8481,1384,8480,1387,8480,1390,8483,1393,8491,1393,8494,1390,8494,1387,8494,1384,8491,1381xe">
              <v:path arrowok="t"/>
              <v:fill on="t" focussize="0,0"/>
              <v:stroke on="f"/>
              <v:imagedata o:title=""/>
              <o:lock v:ext="edit"/>
            </v:shape>
            <v:shape id="_x0000_s3643" o:spid="_x0000_s3643" style="position:absolute;left:8480;top:1381;height:12;width:14;" filled="f" stroked="t" coordorigin="8480,1381" coordsize="14,12" path="m8494,1387l8494,1384,8491,1381,8487,1381,8483,1381,8481,1384,8480,1387,8480,1390,8483,1393,8487,1393,8491,1393,8494,1390,8494,1387xe">
              <v:path arrowok="t"/>
              <v:fill on="f" focussize="0,0"/>
              <v:stroke weight="0.58503937007874pt" color="#FF3300"/>
              <v:imagedata o:title=""/>
              <o:lock v:ext="edit"/>
            </v:shape>
            <v:shape id="_x0000_s3644" o:spid="_x0000_s3644" style="position:absolute;left:8544;top:1381;height:12;width:15;" fillcolor="#FF3300" filled="t" stroked="f" coordorigin="8545,1381" coordsize="15,12" path="m8556,1381l8548,1381,8545,1384,8545,1387,8545,1390,8548,1393,8556,1393,8559,1390,8560,1387,8560,1384,8556,1381xe">
              <v:path arrowok="t"/>
              <v:fill on="t" focussize="0,0"/>
              <v:stroke on="f"/>
              <v:imagedata o:title=""/>
              <o:lock v:ext="edit"/>
            </v:shape>
            <v:shape id="_x0000_s3645" o:spid="_x0000_s3645" style="position:absolute;left:8544;top:1381;height:12;width:15;" filled="f" stroked="t" coordorigin="8545,1381" coordsize="15,12" path="m8560,1387l8560,1384,8556,1381,8552,1381,8548,1381,8545,1384,8545,1387,8545,1390,8548,1393,8552,1393,8556,1393,8559,1390,8560,1387xe">
              <v:path arrowok="t"/>
              <v:fill on="f" focussize="0,0"/>
              <v:stroke weight="0.58503937007874pt" color="#FF3300"/>
              <v:imagedata o:title=""/>
              <o:lock v:ext="edit"/>
            </v:shape>
            <v:rect id="_x0000_s3646" o:spid="_x0000_s3646" o:spt="1" style="position:absolute;left:8383;top:961;height:255;width:936;" fillcolor="#E9E9E9" filled="t" stroked="f" coordsize="21600,21600">
              <v:path/>
              <v:fill on="t" focussize="0,0"/>
              <v:stroke on="f"/>
              <v:imagedata o:title=""/>
              <o:lock v:ext="edit"/>
            </v:rect>
            <v:shape id="_x0000_s3647" o:spid="_x0000_s3647" style="position:absolute;left:8660;top:1036;height:425;width:258;" filled="f" stroked="t" coordorigin="8660,1036" coordsize="258,425" path="m8881,1036l8868,1055,8868,1068,8868,1081,8868,1095,8893,1106,8912,1120,8918,1133,8918,1144,8918,1158,8899,1171,8881,1180,8881,1196,8881,1222,8881,1240,8887,1256,8887,1269,8887,1282,8868,1286,8850,1289,8845,1307,8845,1320,8845,1333,8856,1345,8856,1358,8856,1371,8837,1380,8801,1380,8774,1380,8757,1380,8751,1414,8751,1440,8751,1456,8732,1460,8714,1460,8694,1460,8691,1460,8660,1447e">
              <v:path arrowok="t"/>
              <v:fill on="f" focussize="0,0"/>
              <v:stroke weight="0.58503937007874pt" color="#FF3300"/>
              <v:imagedata o:title=""/>
              <o:lock v:ext="edit"/>
            </v:shape>
            <v:shape id="_x0000_s3648" o:spid="_x0000_s3648" style="position:absolute;left:8599;top:1421;height:71;width:96;" fillcolor="#FF3300" filled="t" stroked="f" coordorigin="8599,1421" coordsize="96,71" path="m8694,1421l8599,1424,8666,1491,8668,1452,8694,1421xe">
              <v:path arrowok="t"/>
              <v:fill on="t" focussize="0,0"/>
              <v:stroke on="f"/>
              <v:imagedata o:title=""/>
              <o:lock v:ext="edit"/>
            </v:shape>
            <v:shape id="_x0000_s3649" o:spid="_x0000_s3649" style="position:absolute;left:4403;top:753;height:1150;width:1421;" fillcolor="#FFFFFF" filled="t" stroked="f" coordorigin="4403,754" coordsize="1421,1150" path="m4403,754l4403,839,4507,861,4601,889,4685,924,4773,957,4849,992,4912,1026,4971,1057,5036,1096,5095,1143,5162,1200,5216,1250,5267,1301,5317,1358,5380,1424,5447,1504,5487,1561,5528,1623,5567,1681,5604,1740,5649,1829,5675,1904,5823,1880,5775,1756,5703,1623,5626,1510,5528,1392,5395,1222,5246,1080,5090,957,4952,883,4779,811,4636,782,4403,754xe">
              <v:path arrowok="t"/>
              <v:fill on="t" focussize="0,0"/>
              <v:stroke on="f"/>
              <v:imagedata o:title=""/>
              <o:lock v:ext="edit"/>
            </v:shape>
            <v:shape id="_x0000_s3650" o:spid="_x0000_s3650" style="position:absolute;left:4403;top:753;height:1749;width:2457;" filled="f" stroked="t" coordorigin="4403,754" coordsize="2457,1749" path="m4403,754l4403,839,4507,861,4601,889,4685,924,4773,957,4849,992,4912,1026,4971,1057,5036,1096,5095,1143,5162,1200,5216,1250,5267,1301,5317,1358,5380,1424,5447,1504,5487,1561,5528,1623,5567,1681,5604,1740,5649,1829,5675,1904,5823,1880,5775,1756,5703,1623,5626,1510,5528,1392,5395,1222,5246,1080,5090,957,4952,883,4779,811,4636,782,4403,754xm6128,2315l6128,2502,6158,2454,6189,2405,6233,2354,6287,2296,6338,2230,6392,2169,6440,2120,6486,2074,6536,2032,6584,1991,6644,1948,6699,1914,6756,1883,6815,1851,6860,1823,6860,1680,6781,1709,6663,1772,6512,1854,6404,1942,6302,2066,6200,2169,6128,2271,6128,2499,6128,2496,6128,2315xe">
              <v:path arrowok="t"/>
              <v:fill on="f" focussize="0,0"/>
              <v:stroke weight="0.58503937007874pt" color="#000000"/>
              <v:imagedata o:title=""/>
              <o:lock v:ext="edit"/>
            </v:shape>
            <v:shape id="_x0000_s3651" o:spid="_x0000_s3651" style="position:absolute;left:5244;top:1991;height:510;width:875;" fillcolor="#FFFFFF" filled="t" stroked="f" coordorigin="5244,1991" coordsize="875,510" path="m5244,1991l5244,2148,5300,2163,5357,2176,5412,2192,5469,2208,5535,2228,5607,2252,5695,2286,5779,2315,5837,2340,5904,2373,5977,2411,6043,2451,6089,2479,6119,2500,6119,2305,6063,2258,5954,2191,5825,2122,5711,2084,5580,2037,5447,2006,5352,1994,5244,1991xe">
              <v:path arrowok="t"/>
              <v:fill on="t" focussize="0,0"/>
              <v:stroke on="f"/>
              <v:imagedata o:title=""/>
              <o:lock v:ext="edit"/>
            </v:shape>
            <v:shape id="_x0000_s3652" o:spid="_x0000_s3652" style="position:absolute;left:5244;top:1991;height:510;width:875;" filled="f" stroked="t" coordorigin="5244,1991" coordsize="875,510" path="m5244,1991l5244,2148,5300,2163,5357,2176,5412,2192,5469,2208,5535,2228,5607,2252,5695,2286,5779,2315,5837,2340,5904,2373,5977,2411,6043,2451,6089,2479,6119,2500,6119,2305,6063,2258,5954,2191,5825,2122,5711,2084,5580,2037,5447,2006,5352,1994,5244,1991xe">
              <v:path arrowok="t"/>
              <v:fill on="f" focussize="0,0"/>
              <v:stroke weight="0.58503937007874pt" color="#000000"/>
              <v:imagedata o:title=""/>
              <o:lock v:ext="edit"/>
            </v:shape>
            <v:shape id="_x0000_s3653" o:spid="_x0000_s3653" style="position:absolute;left:4404;top:748;height:1563;width:2457;" fillcolor="#FFFFFF" filled="t" stroked="f" coordorigin="4405,748" coordsize="2457,1563" path="m4685,748l4539,748,4405,758,4535,793,4614,811,4690,833,4762,856,4838,877,4903,906,4976,940,5032,981,5090,1014,5149,1058,5203,1105,5249,1147,5294,1194,5346,1245,5534,1466,5579,1523,5624,1582,5700,1708,5743,1777,5778,1867,5241,1986,5320,1997,5379,2012,5428,2025,5480,2041,5534,2053,5585,2069,5695,2106,5750,2123,5895,2180,5999,2233,6082,2287,6123,2311,6163,2258,6212,2193,6256,2146,6306,2086,6398,1987,6442,1943,6530,1873,6585,1835,6702,1765,6787,1718,6862,1674,6341,1759,6310,1696,6269,1639,6221,1570,6163,1507,6100,1444,6032,1377,5969,1326,5898,1263,5756,1159,5692,1115,5615,1070,5548,1026,5466,981,5387,934,5303,894,5227,868,5145,833,5055,805,4981,787,4914,770,4838,758,4762,754,4685,748xe">
              <v:path arrowok="t"/>
              <v:fill on="t" focussize="0,0"/>
              <v:stroke on="f"/>
              <v:imagedata o:title=""/>
              <o:lock v:ext="edit"/>
            </v:shape>
            <v:shape id="_x0000_s3654" o:spid="_x0000_s3654" style="position:absolute;left:4404;top:748;height:1563;width:2457;" filled="f" stroked="t" coordorigin="4405,748" coordsize="2457,1563" path="m4405,758l4539,748,4607,748,4685,748,4762,754,4838,758,4914,770,4981,787,5055,805,5145,833,5227,868,5303,894,5387,934,5466,981,5548,1026,5615,1070,5692,1115,5756,1159,5828,1212,5898,1263,5969,1326,6032,1377,6100,1444,6163,1507,6221,1570,6269,1639,6310,1696,6341,1759,6862,1674,6787,1718,6702,1765,6636,1804,6530,1873,6486,1908,6442,1943,6398,1987,6357,2031,6306,2086,6256,2146,6212,2193,6163,2258,6123,2311,6082,2287,5999,2233,5895,2180,5803,2144,5695,2106,5638,2086,5585,2069,5534,2053,5480,2041,5428,2025,5379,2012,5320,1997,5241,1986,5778,1867,5743,1777,5700,1708,5624,1582,5579,1523,5534,1466,5453,1371,5405,1314,5346,1245,5294,1194,5249,1147,5203,1105,5149,1058,5090,1014,5032,981,4976,940,4903,906,4838,877,4762,856,4690,833,4614,811,4535,793,4405,758xe">
              <v:path arrowok="t"/>
              <v:fill on="f" focussize="0,0"/>
              <v:stroke weight="0.58503937007874pt" color="#000000"/>
              <v:imagedata o:title=""/>
              <o:lock v:ext="edit"/>
            </v:shape>
            <v:shape id="_x0000_s3655" o:spid="_x0000_s3655" o:spt="75" type="#_x0000_t75" style="position:absolute;left:4192;top:-26;height:278;width:277;" filled="f" stroked="f" coordsize="21600,21600">
              <v:path/>
              <v:fill on="f" focussize="0,0"/>
              <v:stroke on="f"/>
              <v:imagedata r:id="rId100" o:title=""/>
              <o:lock v:ext="edit" aspectratio="t"/>
            </v:shape>
            <v:shape id="_x0000_s3656" o:spid="_x0000_s3656" o:spt="75" type="#_x0000_t75" style="position:absolute;left:7000;top:1729;height:278;width:277;" filled="f" stroked="f" coordsize="21600,21600">
              <v:path/>
              <v:fill on="f" focussize="0,0"/>
              <v:stroke on="f"/>
              <v:imagedata r:id="rId101" o:title=""/>
              <o:lock v:ext="edit" aspectratio="t"/>
            </v:shape>
            <v:shape id="_x0000_s3657" o:spid="_x0000_s3657" o:spt="202" type="#_x0000_t202" style="position:absolute;left:8383;top:961;height:194;width:936;" filled="f" stroked="f" coordsize="21600,21600">
              <v:path/>
              <v:fill on="f" focussize="0,0"/>
              <v:stroke on="f" joinstyle="miter"/>
              <v:imagedata o:title=""/>
              <o:lock v:ext="edit"/>
              <v:textbox inset="0mm,0mm,0mm,0mm">
                <w:txbxContent>
                  <w:p>
                    <w:pPr>
                      <w:spacing w:before="32"/>
                      <w:ind w:left="86" w:right="0" w:firstLine="0"/>
                      <w:jc w:val="left"/>
                      <w:rPr>
                        <w:rFonts w:ascii="Arial"/>
                        <w:b/>
                        <w:sz w:val="14"/>
                      </w:rPr>
                    </w:pPr>
                    <w:r>
                      <w:rPr>
                        <w:rFonts w:ascii="Arial"/>
                        <w:b/>
                        <w:sz w:val="14"/>
                      </w:rPr>
                      <w:t>pFirstClass</w:t>
                    </w:r>
                  </w:p>
                </w:txbxContent>
              </v:textbox>
            </v:shape>
          </v:group>
        </w:pict>
      </w:r>
      <w:r>
        <w:pict>
          <v:group id="_x0000_s3658" o:spid="_x0000_s3658" o:spt="203" style="position:absolute;left:0pt;margin-left:160.45pt;margin-top:-7.8pt;height:73.55pt;width:36.9pt;mso-position-horizontal-relative:page;z-index:251795456;mso-width-relative:page;mso-height-relative:page;" coordorigin="3210,-156" coordsize="738,1471">
            <o:lock v:ext="edit"/>
            <v:shape id="_x0000_s3659" o:spid="_x0000_s3659" style="position:absolute;left:3291;top:-85;height:312;width:400;" fillcolor="#007F7F" filled="t" stroked="f" coordorigin="3292,-84" coordsize="400,312" path="m3292,-84l3292,-17,3691,227,3691,160,3292,-84xe">
              <v:path arrowok="t"/>
              <v:fill on="t" focussize="0,0"/>
              <v:stroke on="f"/>
              <v:imagedata o:title=""/>
              <o:lock v:ext="edit"/>
            </v:shape>
            <v:shape id="_x0000_s3660" o:spid="_x0000_s3660" style="position:absolute;left:3291;top:-85;height:312;width:400;" filled="f" stroked="t" coordorigin="3292,-84" coordsize="400,312" path="m3292,-84l3691,160,3691,227,3292,-17,3292,-84xe">
              <v:path arrowok="t"/>
              <v:fill on="f" focussize="0,0"/>
              <v:stroke weight="0.58503937007874pt" color="#000000"/>
              <v:imagedata o:title=""/>
              <o:lock v:ext="edit"/>
            </v:shape>
            <v:shape id="_x0000_s3661" o:spid="_x0000_s3661" style="position:absolute;left:3291;top:-151;height:400;width:644;" fillcolor="#00FFFF" filled="t" stroked="f" coordorigin="3292,-150" coordsize="644,400" path="m3447,-150l3292,-84,3691,160,3558,249,3935,204,3935,5,3824,71,3447,-150xe">
              <v:path arrowok="t"/>
              <v:fill on="t" focussize="0,0"/>
              <v:stroke on="f"/>
              <v:imagedata o:title=""/>
              <o:lock v:ext="edit"/>
            </v:shape>
            <v:shape id="_x0000_s3662" o:spid="_x0000_s3662" style="position:absolute;left:3291;top:-151;height:400;width:644;" filled="f" stroked="t" coordorigin="3292,-150" coordsize="644,400" path="m3292,-84l3447,-150,3824,71,3935,5,3935,204,3558,249,3691,160,3292,-84xe">
              <v:path arrowok="t"/>
              <v:fill on="f" focussize="0,0"/>
              <v:stroke weight="0.58503937007874pt" color="#000000"/>
              <v:imagedata o:title=""/>
              <o:lock v:ext="edit"/>
            </v:shape>
            <v:shape id="_x0000_s3663" o:spid="_x0000_s3663" o:spt="75" type="#_x0000_t75" style="position:absolute;left:3552;top:197;height:123;width:389;" filled="f" stroked="f" coordsize="21600,21600">
              <v:path/>
              <v:fill on="f" focussize="0,0"/>
              <v:stroke on="f"/>
              <v:imagedata r:id="rId102" o:title=""/>
              <o:lock v:ext="edit" aspectratio="t"/>
            </v:shape>
            <v:shape id="_x0000_s3664" o:spid="_x0000_s3664" style="position:absolute;left:3426;top:872;height:436;width:425;" fillcolor="#007F7F" filled="t" stroked="f" coordorigin="3426,872" coordsize="425,436" path="m3851,872l3426,1200,3426,1308,3851,938,3851,872xe">
              <v:path arrowok="t"/>
              <v:fill on="t" focussize="0,0"/>
              <v:stroke on="f"/>
              <v:imagedata o:title=""/>
              <o:lock v:ext="edit"/>
            </v:shape>
            <v:shape id="_x0000_s3665" o:spid="_x0000_s3665" style="position:absolute;left:3426;top:872;height:436;width:425;" filled="f" stroked="t" coordorigin="3426,872" coordsize="425,436" path="m3426,1200l3426,1308,3851,938,3851,872,3426,1200xe">
              <v:path arrowok="t"/>
              <v:fill on="f" focussize="0,0"/>
              <v:stroke weight="0.58503937007874pt" color="#000000"/>
              <v:imagedata o:title=""/>
              <o:lock v:ext="edit"/>
            </v:shape>
            <v:shape id="_x0000_s3666" o:spid="_x0000_s3666" o:spt="75" type="#_x0000_t75" style="position:absolute;left:3622;top:670;height:142;width:104;" filled="f" stroked="f" coordsize="21600,21600">
              <v:path/>
              <v:fill on="f" focussize="0,0"/>
              <v:stroke on="f"/>
              <v:imagedata r:id="rId103" o:title=""/>
              <o:lock v:ext="edit" aspectratio="t"/>
            </v:shape>
            <v:shape id="_x0000_s3667" o:spid="_x0000_s3667" style="position:absolute;left:3278;top:677;height:521;width:663;" fillcolor="#00FFFF" filled="t" stroked="f" coordorigin="3279,678" coordsize="663,521" path="m3628,678l3720,744,3279,1004,3426,1198,3849,874,3941,960,3923,700,3628,678xe">
              <v:path arrowok="t"/>
              <v:fill on="t" focussize="0,0"/>
              <v:stroke on="f"/>
              <v:imagedata o:title=""/>
              <o:lock v:ext="edit"/>
            </v:shape>
            <v:shape id="_x0000_s3668" o:spid="_x0000_s3668" style="position:absolute;left:3278;top:677;height:521;width:663;" filled="f" stroked="t" coordorigin="3279,678" coordsize="663,521" path="m3279,1004l3720,744,3628,678,3923,700,3941,960,3849,874,3426,1198,3279,1004xe">
              <v:path arrowok="t"/>
              <v:fill on="f" focussize="0,0"/>
              <v:stroke weight="0.58503937007874pt" color="#000000"/>
              <v:imagedata o:title=""/>
              <o:lock v:ext="edit"/>
            </v:shape>
            <v:shape id="_x0000_s3669" o:spid="_x0000_s3669" o:spt="75" type="#_x0000_t75" style="position:absolute;left:3274;top:998;height:316;width:159;" filled="f" stroked="f" coordsize="21600,21600">
              <v:path/>
              <v:fill on="f" focussize="0,0"/>
              <v:stroke on="f"/>
              <v:imagedata r:id="rId104" o:title=""/>
              <o:lock v:ext="edit" aspectratio="t"/>
            </v:shape>
            <v:shape id="_x0000_s3670" o:spid="_x0000_s3670" o:spt="75" type="#_x0000_t75" style="position:absolute;left:3843;top:866;height:173;width:104;" filled="f" stroked="f" coordsize="21600,21600">
              <v:path/>
              <v:fill on="f" focussize="0,0"/>
              <v:stroke on="f"/>
              <v:imagedata r:id="rId105" o:title=""/>
              <o:lock v:ext="edit" aspectratio="t"/>
            </v:shape>
            <v:shape id="_x0000_s3671" o:spid="_x0000_s3671" style="position:absolute;left:3244;top:290;height:423;width:353;" fillcolor="#959595" filled="t" stroked="f" coordorigin="3245,290" coordsize="353,423" path="m3422,290l3422,395,3245,395,3245,607,3422,607,3422,713,3597,502,3422,290xe">
              <v:path arrowok="t"/>
              <v:fill on="t" focussize="0,0"/>
              <v:stroke on="f"/>
              <v:imagedata o:title=""/>
              <o:lock v:ext="edit"/>
            </v:shape>
            <v:shape id="_x0000_s3672" o:spid="_x0000_s3672" style="position:absolute;left:3215;top:260;height:411;width:341;" fillcolor="#66FFFF" filled="t" stroked="f" coordorigin="3216,261" coordsize="341,411" path="m3387,261l3387,363,3216,363,3216,570,3387,570,3387,672,3557,467,3387,261xe">
              <v:path arrowok="t"/>
              <v:fill on="t" focussize="0,0"/>
              <v:stroke on="f"/>
              <v:imagedata o:title=""/>
              <o:lock v:ext="edit"/>
            </v:shape>
            <v:shape id="_x0000_s3673" o:spid="_x0000_s3673" style="position:absolute;left:3215;top:260;height:411;width:341;" filled="f" stroked="t" coordorigin="3216,261" coordsize="341,411" path="m3387,261l3387,363,3216,363,3216,570,3387,570,3387,672,3557,467,3387,261xe">
              <v:path arrowok="t"/>
              <v:fill on="f" focussize="0,0"/>
              <v:stroke weight="0.58503937007874pt" color="#000000"/>
              <v:imagedata o:title=""/>
              <o:lock v:ext="edit"/>
            </v:shape>
          </v:group>
        </w:pict>
      </w:r>
      <w:r>
        <w:drawing>
          <wp:anchor distT="0" distB="0" distL="0" distR="0" simplePos="0" relativeHeight="251797504" behindDoc="0" locked="0" layoutInCell="1" allowOverlap="1">
            <wp:simplePos x="0" y="0"/>
            <wp:positionH relativeFrom="page">
              <wp:posOffset>1348740</wp:posOffset>
            </wp:positionH>
            <wp:positionV relativeFrom="paragraph">
              <wp:posOffset>116205</wp:posOffset>
            </wp:positionV>
            <wp:extent cx="612775" cy="402590"/>
            <wp:effectExtent l="0" t="0" r="0" b="0"/>
            <wp:wrapNone/>
            <wp:docPr id="49"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01.png"/>
                    <pic:cNvPicPr>
                      <a:picLocks noChangeAspect="1"/>
                    </pic:cNvPicPr>
                  </pic:nvPicPr>
                  <pic:blipFill>
                    <a:blip r:embed="rId106" cstate="print"/>
                    <a:stretch>
                      <a:fillRect/>
                    </a:stretch>
                  </pic:blipFill>
                  <pic:spPr>
                    <a:xfrm>
                      <a:off x="0" y="0"/>
                      <a:ext cx="612648" cy="402335"/>
                    </a:xfrm>
                    <a:prstGeom prst="rect">
                      <a:avLst/>
                    </a:prstGeom>
                  </pic:spPr>
                </pic:pic>
              </a:graphicData>
            </a:graphic>
          </wp:anchor>
        </w:drawing>
      </w:r>
      <w:r>
        <w:rPr>
          <w:rFonts w:ascii="Courier New"/>
          <w:color w:val="FFFFFF"/>
          <w:w w:val="104"/>
        </w:rPr>
        <w:t>1</w:t>
      </w:r>
    </w:p>
    <w:p>
      <w:pPr>
        <w:pStyle w:val="11"/>
        <w:spacing w:before="99" w:line="230" w:lineRule="auto"/>
        <w:ind w:left="4057" w:right="125" w:hanging="116"/>
        <w:rPr>
          <w:rFonts w:ascii="Times New Roman" w:eastAsia="Times New Roman"/>
        </w:rPr>
      </w:pPr>
      <w:r>
        <w:rPr>
          <w:rFonts w:hint="eastAsia" w:ascii="宋体" w:eastAsia="宋体"/>
        </w:rPr>
        <w:t>執行時期動態獲得</w:t>
      </w:r>
      <w:r>
        <w:rPr>
          <w:rFonts w:hint="eastAsia" w:ascii="宋体" w:eastAsia="宋体"/>
          <w:spacing w:val="-13"/>
        </w:rPr>
        <w:t xml:space="preserve">一個 </w:t>
      </w:r>
      <w:r>
        <w:rPr>
          <w:rFonts w:ascii="Times New Roman" w:eastAsia="Times New Roman"/>
        </w:rPr>
        <w:t>class</w:t>
      </w:r>
      <w:r>
        <w:rPr>
          <w:rFonts w:ascii="Times New Roman" w:eastAsia="Times New Roman"/>
          <w:spacing w:val="2"/>
        </w:rPr>
        <w:t xml:space="preserve"> </w:t>
      </w:r>
      <w:r>
        <w:rPr>
          <w:rFonts w:ascii="Times New Roman" w:eastAsia="Times New Roman"/>
        </w:rPr>
        <w:t>name</w:t>
      </w:r>
    </w:p>
    <w:p>
      <w:pPr>
        <w:pStyle w:val="11"/>
        <w:spacing w:before="5"/>
        <w:rPr>
          <w:rFonts w:ascii="Times New Roman"/>
          <w:sz w:val="24"/>
        </w:rPr>
      </w:pPr>
      <w:r>
        <w:pict>
          <v:group id="_x0000_s3674" o:spid="_x0000_s3674" o:spt="203" style="position:absolute;left:0pt;margin-left:111.35pt;margin-top:16pt;height:40.3pt;width:45.45pt;mso-position-horizontal-relative:page;mso-wrap-distance-bottom:0pt;mso-wrap-distance-top:0pt;z-index:-251183104;mso-width-relative:page;mso-height-relative:page;" coordorigin="2227,321" coordsize="909,806">
            <o:lock v:ext="edit"/>
            <v:shape id="_x0000_s3675" o:spid="_x0000_s3675" style="position:absolute;left:2233;top:326;height:767;width:897;" fillcolor="#DCDCDC" filled="t" stroked="f" coordorigin="2233,327" coordsize="897,767" path="m3034,327l2329,327,2292,334,2261,355,2241,385,2233,422,2233,997,2241,1035,2261,1065,2292,1085,2329,1093,3033,1093,3101,1065,3129,997,3130,422,3122,385,3102,355,3071,334,3034,327xe">
              <v:path arrowok="t"/>
              <v:fill on="t" focussize="0,0"/>
              <v:stroke on="f"/>
              <v:imagedata o:title=""/>
              <o:lock v:ext="edit"/>
            </v:shape>
            <v:shape id="_x0000_s3676" o:spid="_x0000_s3676" style="position:absolute;left:2233;top:326;height:767;width:897;" filled="f" stroked="t" coordorigin="2233,327" coordsize="897,767" path="m3130,422l3122,385,3102,355,3071,334,3034,327,2329,327,2261,355,2233,422,2233,997,2241,1035,2261,1065,2292,1085,2329,1093,3033,1093,3101,1065,3129,997,3130,422xe">
              <v:path arrowok="t"/>
              <v:fill on="f" focussize="0,0"/>
              <v:stroke weight="0.58503937007874pt" color="#000000"/>
              <v:imagedata o:title=""/>
              <o:lock v:ext="edit"/>
            </v:shape>
            <v:shape id="_x0000_s3677" o:spid="_x0000_s3677" style="position:absolute;left:2341;top:446;height:527;width:681;" fillcolor="#FFFFFF" filled="t" stroked="f" coordorigin="2341,447" coordsize="681,527" path="m3021,447l2341,447,2341,973,3021,973,3021,447xe">
              <v:path arrowok="t"/>
              <v:fill on="t" focussize="0,0"/>
              <v:stroke on="f"/>
              <v:imagedata o:title=""/>
              <o:lock v:ext="edit"/>
            </v:shape>
            <v:shape id="_x0000_s3678" o:spid="_x0000_s3678" style="position:absolute;left:2341;top:446;height:527;width:681;" filled="f" stroked="t" coordorigin="2341,447" coordsize="681,527" path="m3021,447l2341,447,2341,973,3021,973,3021,447xe">
              <v:path arrowok="t"/>
              <v:fill on="f" focussize="0,0"/>
              <v:stroke weight="0.58503937007874pt" color="#000000"/>
              <v:imagedata o:title=""/>
              <o:lock v:ext="edit"/>
            </v:shape>
            <v:shape id="_x0000_s3679" o:spid="_x0000_s3679" o:spt="202" type="#_x0000_t202" style="position:absolute;left:2227;top:320;height:806;width:909;" filled="f" stroked="f" coordsize="21600,21600">
              <v:path/>
              <v:fill on="f" focussize="0,0"/>
              <v:stroke on="f" joinstyle="miter"/>
              <v:imagedata o:title=""/>
              <o:lock v:ext="edit"/>
              <v:textbox inset="0mm,0mm,0mm,0mm">
                <w:txbxContent>
                  <w:p>
                    <w:pPr>
                      <w:spacing w:before="0" w:line="240" w:lineRule="auto"/>
                      <w:rPr>
                        <w:rFonts w:ascii="Times New Roman"/>
                        <w:sz w:val="26"/>
                      </w:rPr>
                    </w:pPr>
                  </w:p>
                  <w:p>
                    <w:pPr>
                      <w:spacing w:before="10" w:line="240" w:lineRule="auto"/>
                      <w:rPr>
                        <w:rFonts w:ascii="Times New Roman"/>
                        <w:sz w:val="20"/>
                      </w:rPr>
                    </w:pPr>
                  </w:p>
                  <w:p>
                    <w:pPr>
                      <w:spacing w:before="1"/>
                      <w:ind w:left="233" w:right="0" w:firstLine="0"/>
                      <w:jc w:val="left"/>
                      <w:rPr>
                        <w:rFonts w:ascii="Times New Roman"/>
                        <w:b/>
                        <w:sz w:val="23"/>
                      </w:rPr>
                    </w:pPr>
                    <w:r>
                      <w:rPr>
                        <w:rFonts w:ascii="Times New Roman"/>
                        <w:b/>
                        <w:sz w:val="23"/>
                      </w:rPr>
                      <w:t>...</w:t>
                    </w:r>
                  </w:p>
                </w:txbxContent>
              </v:textbox>
            </v:shape>
            <w10:wrap type="topAndBottom"/>
          </v:group>
        </w:pict>
      </w:r>
    </w:p>
    <w:p>
      <w:pPr>
        <w:pStyle w:val="11"/>
        <w:rPr>
          <w:rFonts w:ascii="Times New Roman"/>
          <w:sz w:val="18"/>
        </w:rPr>
      </w:pPr>
    </w:p>
    <w:p>
      <w:pPr>
        <w:pStyle w:val="11"/>
        <w:spacing w:before="7"/>
        <w:rPr>
          <w:rFonts w:ascii="Times New Roman"/>
          <w:sz w:val="24"/>
        </w:rPr>
      </w:pPr>
    </w:p>
    <w:p>
      <w:pPr>
        <w:pStyle w:val="10"/>
        <w:ind w:left="4028"/>
      </w:pPr>
      <w:r>
        <w:t>CFoo::classCFoo</w:t>
      </w:r>
    </w:p>
    <w:p>
      <w:pPr>
        <w:spacing w:before="86"/>
        <w:ind w:left="9" w:right="0" w:firstLine="0"/>
        <w:jc w:val="left"/>
        <w:rPr>
          <w:rFonts w:ascii="Arial MT"/>
          <w:sz w:val="14"/>
        </w:rPr>
      </w:pPr>
      <w:r>
        <w:br w:type="column"/>
      </w:r>
      <w:r>
        <w:rPr>
          <w:rFonts w:ascii="Arial MT"/>
          <w:sz w:val="14"/>
        </w:rPr>
        <w:t>NULL</w:t>
      </w:r>
    </w:p>
    <w:p>
      <w:pPr>
        <w:pStyle w:val="11"/>
        <w:rPr>
          <w:rFonts w:ascii="Arial MT"/>
          <w:sz w:val="20"/>
        </w:rPr>
      </w:pPr>
      <w:r>
        <w:br w:type="column"/>
      </w:r>
    </w:p>
    <w:p>
      <w:pPr>
        <w:pStyle w:val="11"/>
        <w:rPr>
          <w:rFonts w:ascii="Arial MT"/>
          <w:sz w:val="20"/>
        </w:rPr>
      </w:pPr>
    </w:p>
    <w:p>
      <w:pPr>
        <w:pStyle w:val="11"/>
        <w:rPr>
          <w:rFonts w:ascii="Arial MT"/>
          <w:sz w:val="20"/>
        </w:rPr>
      </w:pPr>
    </w:p>
    <w:p>
      <w:pPr>
        <w:pStyle w:val="11"/>
        <w:rPr>
          <w:rFonts w:ascii="Arial MT"/>
          <w:sz w:val="20"/>
        </w:rPr>
      </w:pPr>
    </w:p>
    <w:p>
      <w:pPr>
        <w:pStyle w:val="11"/>
        <w:rPr>
          <w:rFonts w:ascii="Arial MT"/>
          <w:sz w:val="20"/>
        </w:rPr>
      </w:pPr>
    </w:p>
    <w:p>
      <w:pPr>
        <w:pStyle w:val="11"/>
        <w:rPr>
          <w:rFonts w:ascii="Arial MT"/>
          <w:sz w:val="20"/>
        </w:rPr>
      </w:pPr>
    </w:p>
    <w:p>
      <w:pPr>
        <w:pStyle w:val="11"/>
        <w:rPr>
          <w:rFonts w:ascii="Arial MT"/>
          <w:sz w:val="20"/>
        </w:rPr>
      </w:pPr>
    </w:p>
    <w:p>
      <w:pPr>
        <w:pStyle w:val="8"/>
        <w:spacing w:before="156"/>
        <w:ind w:left="1216"/>
        <w:rPr>
          <w:rFonts w:ascii="Courier New"/>
        </w:rPr>
      </w:pPr>
      <w:r>
        <w:rPr>
          <w:rFonts w:ascii="Courier New"/>
          <w:color w:val="FFFFFF"/>
          <w:w w:val="104"/>
        </w:rPr>
        <w:t>2</w:t>
      </w:r>
    </w:p>
    <w:p>
      <w:pPr>
        <w:spacing w:before="95" w:line="230" w:lineRule="auto"/>
        <w:ind w:left="760" w:right="1140" w:hanging="29"/>
        <w:jc w:val="left"/>
        <w:rPr>
          <w:rFonts w:hint="eastAsia" w:ascii="宋体" w:eastAsia="宋体"/>
          <w:sz w:val="16"/>
        </w:rPr>
      </w:pPr>
      <w:r>
        <w:rPr>
          <w:rFonts w:hint="eastAsia" w:ascii="宋体" w:eastAsia="宋体"/>
          <w:spacing w:val="-6"/>
          <w:sz w:val="16"/>
        </w:rPr>
        <w:t xml:space="preserve">走訪整個 </w:t>
      </w:r>
      <w:r>
        <w:rPr>
          <w:rFonts w:ascii="Times New Roman" w:eastAsia="Times New Roman"/>
          <w:i/>
          <w:sz w:val="16"/>
        </w:rPr>
        <w:t>CRuntimeClass</w:t>
      </w:r>
      <w:r>
        <w:rPr>
          <w:rFonts w:ascii="Times New Roman" w:eastAsia="Times New Roman"/>
          <w:i/>
          <w:spacing w:val="12"/>
          <w:sz w:val="16"/>
        </w:rPr>
        <w:t xml:space="preserve"> </w:t>
      </w:r>
      <w:r>
        <w:rPr>
          <w:rFonts w:ascii="Times New Roman" w:eastAsia="Times New Roman"/>
          <w:sz w:val="16"/>
        </w:rPr>
        <w:t>list</w:t>
      </w:r>
      <w:r>
        <w:rPr>
          <w:rFonts w:ascii="Times New Roman" w:eastAsia="Times New Roman"/>
          <w:spacing w:val="10"/>
          <w:sz w:val="16"/>
        </w:rPr>
        <w:t xml:space="preserve"> </w:t>
      </w:r>
      <w:r>
        <w:rPr>
          <w:rFonts w:hint="eastAsia" w:ascii="宋体" w:eastAsia="宋体"/>
          <w:sz w:val="16"/>
        </w:rPr>
        <w:t>之後，</w:t>
      </w:r>
      <w:r>
        <w:rPr>
          <w:rFonts w:hint="eastAsia" w:ascii="宋体" w:eastAsia="宋体"/>
          <w:spacing w:val="-77"/>
          <w:sz w:val="16"/>
        </w:rPr>
        <w:t xml:space="preserve"> </w:t>
      </w:r>
      <w:r>
        <w:rPr>
          <w:rFonts w:hint="eastAsia" w:ascii="宋体" w:eastAsia="宋体"/>
          <w:spacing w:val="-5"/>
          <w:sz w:val="16"/>
        </w:rPr>
        <w:t xml:space="preserve">搜尋到一個 </w:t>
      </w:r>
      <w:r>
        <w:rPr>
          <w:rFonts w:ascii="Times New Roman" w:eastAsia="Times New Roman"/>
          <w:sz w:val="16"/>
        </w:rPr>
        <w:t>class</w:t>
      </w:r>
      <w:r>
        <w:rPr>
          <w:rFonts w:ascii="Times New Roman" w:eastAsia="Times New Roman"/>
          <w:spacing w:val="13"/>
          <w:sz w:val="16"/>
        </w:rPr>
        <w:t xml:space="preserve"> </w:t>
      </w:r>
      <w:r>
        <w:rPr>
          <w:rFonts w:ascii="Times New Roman" w:eastAsia="Times New Roman"/>
          <w:sz w:val="16"/>
        </w:rPr>
        <w:t>name</w:t>
      </w:r>
      <w:r>
        <w:rPr>
          <w:rFonts w:ascii="Times New Roman" w:eastAsia="Times New Roman"/>
          <w:spacing w:val="8"/>
          <w:sz w:val="16"/>
        </w:rPr>
        <w:t xml:space="preserve"> </w:t>
      </w:r>
      <w:r>
        <w:rPr>
          <w:rFonts w:hint="eastAsia" w:ascii="宋体" w:eastAsia="宋体"/>
          <w:sz w:val="16"/>
        </w:rPr>
        <w:t>吻合的節點</w:t>
      </w:r>
    </w:p>
    <w:p>
      <w:pPr>
        <w:spacing w:after="0" w:line="230" w:lineRule="auto"/>
        <w:jc w:val="left"/>
        <w:rPr>
          <w:rFonts w:hint="eastAsia" w:ascii="宋体" w:eastAsia="宋体"/>
          <w:sz w:val="16"/>
        </w:rPr>
        <w:sectPr>
          <w:type w:val="continuous"/>
          <w:pgSz w:w="10320" w:h="13220"/>
          <w:pgMar w:top="580" w:right="80" w:bottom="280" w:left="40" w:header="720" w:footer="720" w:gutter="0"/>
          <w:cols w:equalWidth="0" w:num="3">
            <w:col w:w="5382" w:space="40"/>
            <w:col w:w="371" w:space="39"/>
            <w:col w:w="4368"/>
          </w:cols>
        </w:sectPr>
      </w:pPr>
    </w:p>
    <w:p>
      <w:pPr>
        <w:pStyle w:val="11"/>
        <w:rPr>
          <w:rFonts w:ascii="宋体"/>
          <w:sz w:val="20"/>
        </w:rPr>
      </w:pPr>
    </w:p>
    <w:p>
      <w:pPr>
        <w:pStyle w:val="11"/>
        <w:spacing w:before="6"/>
        <w:rPr>
          <w:rFonts w:ascii="宋体"/>
          <w:sz w:val="18"/>
        </w:rPr>
      </w:pPr>
    </w:p>
    <w:p>
      <w:pPr>
        <w:spacing w:before="86" w:line="201" w:lineRule="exact"/>
        <w:ind w:left="6116" w:right="0" w:firstLine="0"/>
        <w:jc w:val="left"/>
        <w:rPr>
          <w:rFonts w:ascii="Times New Roman" w:eastAsia="Times New Roman"/>
          <w:sz w:val="16"/>
        </w:rPr>
      </w:pPr>
      <w:r>
        <w:pict>
          <v:group id="_x0000_s3680" o:spid="_x0000_s3680" o:spt="203" style="position:absolute;left:0pt;margin-left:290.35pt;margin-top:1.7pt;height:13.9pt;width:13.85pt;mso-position-horizontal-relative:page;z-index:251796480;mso-width-relative:page;mso-height-relative:page;" coordorigin="5807,35" coordsize="277,278">
            <o:lock v:ext="edit"/>
            <v:shape id="_x0000_s3681" o:spid="_x0000_s3681" o:spt="75" type="#_x0000_t75" style="position:absolute;left:5807;top:34;height:278;width:277;" filled="f" stroked="f" coordsize="21600,21600">
              <v:path/>
              <v:fill on="f" focussize="0,0"/>
              <v:stroke on="f"/>
              <v:imagedata r:id="rId101" o:title=""/>
              <o:lock v:ext="edit" aspectratio="t"/>
            </v:shape>
            <v:shape id="_x0000_s3682" o:spid="_x0000_s3682" o:spt="202" type="#_x0000_t202" style="position:absolute;left:5807;top:34;height:278;width:277;" filled="f" stroked="f" coordsize="21600,21600">
              <v:path/>
              <v:fill on="f" focussize="0,0"/>
              <v:stroke on="f" joinstyle="miter"/>
              <v:imagedata o:title=""/>
              <o:lock v:ext="edit"/>
              <v:textbox inset="0mm,0mm,0mm,0mm">
                <w:txbxContent>
                  <w:p>
                    <w:pPr>
                      <w:spacing w:before="37"/>
                      <w:ind w:left="85" w:right="0" w:firstLine="0"/>
                      <w:jc w:val="left"/>
                      <w:rPr>
                        <w:b/>
                        <w:sz w:val="18"/>
                      </w:rPr>
                    </w:pPr>
                    <w:r>
                      <w:rPr>
                        <w:b/>
                        <w:color w:val="FFFFFF"/>
                        <w:w w:val="104"/>
                        <w:sz w:val="18"/>
                      </w:rPr>
                      <w:t>3</w:t>
                    </w:r>
                  </w:p>
                </w:txbxContent>
              </v:textbox>
            </v:shape>
          </v:group>
        </w:pict>
      </w:r>
      <w:r>
        <w:pict>
          <v:shape id="_x0000_s3683" o:spid="_x0000_s3683" o:spt="202" type="#_x0000_t202" style="position:absolute;left:0pt;margin-left:203.3pt;margin-top:-19.3pt;height:105.2pt;width:85.3pt;mso-position-horizontal-relative:page;z-index:251797504;mso-width-relative:page;mso-height-relative:page;" filled="f" stroked="f" coordsize="21600,21600">
            <v:path/>
            <v:fill on="f" focussize="0,0"/>
            <v:stroke on="f" joinstyle="miter"/>
            <v:imagedata o:title=""/>
            <o:lock v:ext="edit"/>
            <v:textbox inset="0mm,0mm,0mm,0mm">
              <w:txbxContent>
                <w:tbl>
                  <w:tblPr>
                    <w:tblStyle w:val="12"/>
                    <w:tblW w:w="0" w:type="auto"/>
                    <w:tblInd w:w="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458"/>
                    <w:gridCol w:w="23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3" w:hRule="atLeast"/>
                    </w:trPr>
                    <w:tc>
                      <w:tcPr>
                        <w:tcW w:w="1458" w:type="dxa"/>
                        <w:tcBorders>
                          <w:bottom w:val="double" w:color="000000" w:sz="2" w:space="0"/>
                        </w:tcBorders>
                      </w:tcPr>
                      <w:p>
                        <w:pPr>
                          <w:pStyle w:val="16"/>
                          <w:spacing w:before="51"/>
                          <w:ind w:left="16"/>
                          <w:jc w:val="center"/>
                          <w:rPr>
                            <w:rFonts w:ascii="Arial MT" w:hAnsi="Arial MT"/>
                            <w:sz w:val="16"/>
                          </w:rPr>
                        </w:pPr>
                        <w:r>
                          <w:rPr>
                            <w:rFonts w:ascii="Arial MT" w:hAnsi="Arial MT"/>
                            <w:sz w:val="16"/>
                          </w:rPr>
                          <w:t>“CFoo”</w:t>
                        </w:r>
                      </w:p>
                    </w:tc>
                    <w:tc>
                      <w:tcPr>
                        <w:tcW w:w="230" w:type="dxa"/>
                        <w:vMerge w:val="restart"/>
                        <w:tcBorders>
                          <w:top w:val="nil"/>
                          <w:right w:val="nil"/>
                        </w:tcBorders>
                      </w:tcPr>
                      <w:p>
                        <w:pPr>
                          <w:pStyle w:val="16"/>
                          <w:spacing w:before="0"/>
                          <w:rPr>
                            <w:rFonts w:ascii="Times New Roman"/>
                            <w:sz w:val="1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05" w:hRule="atLeast"/>
                    </w:trPr>
                    <w:tc>
                      <w:tcPr>
                        <w:tcW w:w="1458" w:type="dxa"/>
                        <w:tcBorders>
                          <w:top w:val="double" w:color="000000" w:sz="2" w:space="0"/>
                          <w:bottom w:val="double" w:color="000000" w:sz="2" w:space="0"/>
                        </w:tcBorders>
                      </w:tcPr>
                      <w:p>
                        <w:pPr>
                          <w:pStyle w:val="16"/>
                          <w:spacing w:before="43"/>
                          <w:ind w:left="11"/>
                          <w:jc w:val="center"/>
                          <w:rPr>
                            <w:rFonts w:ascii="Arial MT"/>
                            <w:sz w:val="16"/>
                          </w:rPr>
                        </w:pPr>
                        <w:r>
                          <w:rPr>
                            <w:rFonts w:ascii="Arial MT"/>
                            <w:sz w:val="16"/>
                          </w:rPr>
                          <w:t>sizeof(CFoo)</w:t>
                        </w:r>
                      </w:p>
                    </w:tc>
                    <w:tc>
                      <w:tcPr>
                        <w:tcW w:w="230" w:type="dxa"/>
                        <w:vMerge w:val="continue"/>
                        <w:tcBorders>
                          <w:top w:val="nil"/>
                          <w:right w:val="nil"/>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06" w:hRule="atLeast"/>
                    </w:trPr>
                    <w:tc>
                      <w:tcPr>
                        <w:tcW w:w="1458" w:type="dxa"/>
                        <w:tcBorders>
                          <w:top w:val="double" w:color="000000" w:sz="2" w:space="0"/>
                          <w:bottom w:val="double" w:color="000000" w:sz="2" w:space="0"/>
                        </w:tcBorders>
                      </w:tcPr>
                      <w:p>
                        <w:pPr>
                          <w:pStyle w:val="16"/>
                          <w:spacing w:before="42"/>
                          <w:ind w:left="13"/>
                          <w:jc w:val="center"/>
                          <w:rPr>
                            <w:rFonts w:ascii="Arial MT"/>
                            <w:sz w:val="16"/>
                          </w:rPr>
                        </w:pPr>
                        <w:r>
                          <w:rPr>
                            <w:rFonts w:ascii="Arial MT"/>
                            <w:sz w:val="16"/>
                          </w:rPr>
                          <w:t>0xFFFF</w:t>
                        </w:r>
                      </w:p>
                    </w:tc>
                    <w:tc>
                      <w:tcPr>
                        <w:tcW w:w="230" w:type="dxa"/>
                        <w:vMerge w:val="continue"/>
                        <w:tcBorders>
                          <w:top w:val="nil"/>
                          <w:right w:val="nil"/>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06" w:hRule="atLeast"/>
                    </w:trPr>
                    <w:tc>
                      <w:tcPr>
                        <w:tcW w:w="1458" w:type="dxa"/>
                        <w:tcBorders>
                          <w:top w:val="double" w:color="000000" w:sz="2" w:space="0"/>
                          <w:bottom w:val="double" w:color="000000" w:sz="2" w:space="0"/>
                        </w:tcBorders>
                      </w:tcPr>
                      <w:p>
                        <w:pPr>
                          <w:pStyle w:val="16"/>
                          <w:spacing w:before="41"/>
                          <w:ind w:left="15"/>
                          <w:jc w:val="center"/>
                          <w:rPr>
                            <w:rFonts w:ascii="Arial MT"/>
                            <w:sz w:val="16"/>
                          </w:rPr>
                        </w:pPr>
                        <w:r>
                          <w:rPr>
                            <w:rFonts w:ascii="Arial MT"/>
                            <w:sz w:val="16"/>
                          </w:rPr>
                          <w:t>m_pfnCreateObject</w:t>
                        </w:r>
                      </w:p>
                    </w:tc>
                    <w:tc>
                      <w:tcPr>
                        <w:tcW w:w="230" w:type="dxa"/>
                        <w:vMerge w:val="restart"/>
                        <w:tcBorders>
                          <w:right w:val="nil"/>
                        </w:tcBorders>
                      </w:tcPr>
                      <w:p>
                        <w:pPr>
                          <w:pStyle w:val="16"/>
                          <w:spacing w:before="0"/>
                          <w:rPr>
                            <w:rFonts w:ascii="Times New Roman"/>
                            <w:sz w:val="1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67" w:hRule="atLeast"/>
                    </w:trPr>
                    <w:tc>
                      <w:tcPr>
                        <w:tcW w:w="1458" w:type="dxa"/>
                        <w:vMerge w:val="restart"/>
                        <w:tcBorders>
                          <w:top w:val="double" w:color="000000" w:sz="2" w:space="0"/>
                          <w:bottom w:val="double" w:color="000000" w:sz="2" w:space="0"/>
                        </w:tcBorders>
                      </w:tcPr>
                      <w:p>
                        <w:pPr>
                          <w:pStyle w:val="16"/>
                          <w:spacing w:before="46"/>
                          <w:ind w:left="176"/>
                          <w:rPr>
                            <w:rFonts w:ascii="Arial MT"/>
                            <w:sz w:val="16"/>
                          </w:rPr>
                        </w:pPr>
                        <w:r>
                          <w:rPr>
                            <w:rFonts w:ascii="Arial MT"/>
                            <w:sz w:val="16"/>
                          </w:rPr>
                          <w:t>m_pBaseClass</w:t>
                        </w:r>
                      </w:p>
                    </w:tc>
                    <w:tc>
                      <w:tcPr>
                        <w:tcW w:w="230" w:type="dxa"/>
                        <w:vMerge w:val="continue"/>
                        <w:tcBorders>
                          <w:top w:val="nil"/>
                          <w:right w:val="nil"/>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93" w:hRule="atLeast"/>
                    </w:trPr>
                    <w:tc>
                      <w:tcPr>
                        <w:tcW w:w="1458" w:type="dxa"/>
                        <w:vMerge w:val="continue"/>
                        <w:tcBorders>
                          <w:top w:val="nil"/>
                          <w:bottom w:val="double" w:color="000000" w:sz="2" w:space="0"/>
                        </w:tcBorders>
                      </w:tcPr>
                      <w:p>
                        <w:pPr>
                          <w:rPr>
                            <w:sz w:val="2"/>
                            <w:szCs w:val="2"/>
                          </w:rPr>
                        </w:pPr>
                      </w:p>
                    </w:tc>
                    <w:tc>
                      <w:tcPr>
                        <w:tcW w:w="230" w:type="dxa"/>
                        <w:vMerge w:val="restart"/>
                        <w:tcBorders>
                          <w:right w:val="nil"/>
                        </w:tcBorders>
                      </w:tcPr>
                      <w:p>
                        <w:pPr>
                          <w:pStyle w:val="16"/>
                          <w:spacing w:before="0"/>
                          <w:rPr>
                            <w:rFonts w:ascii="Times New Roman"/>
                            <w:sz w:val="1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3" w:hRule="atLeast"/>
                    </w:trPr>
                    <w:tc>
                      <w:tcPr>
                        <w:tcW w:w="1458" w:type="dxa"/>
                        <w:tcBorders>
                          <w:top w:val="double" w:color="000000" w:sz="2" w:space="0"/>
                        </w:tcBorders>
                      </w:tcPr>
                      <w:p>
                        <w:pPr>
                          <w:pStyle w:val="16"/>
                          <w:spacing w:before="45"/>
                          <w:ind w:left="14"/>
                          <w:jc w:val="center"/>
                          <w:rPr>
                            <w:rFonts w:ascii="Arial MT"/>
                            <w:sz w:val="16"/>
                          </w:rPr>
                        </w:pPr>
                        <w:r>
                          <w:rPr>
                            <w:rFonts w:ascii="Arial MT"/>
                            <w:sz w:val="16"/>
                          </w:rPr>
                          <w:t>m_pNextClass</w:t>
                        </w:r>
                      </w:p>
                    </w:tc>
                    <w:tc>
                      <w:tcPr>
                        <w:tcW w:w="230" w:type="dxa"/>
                        <w:vMerge w:val="continue"/>
                        <w:tcBorders>
                          <w:top w:val="nil"/>
                          <w:right w:val="nil"/>
                        </w:tcBorders>
                      </w:tcPr>
                      <w:p>
                        <w:pPr>
                          <w:rPr>
                            <w:sz w:val="2"/>
                            <w:szCs w:val="2"/>
                          </w:rPr>
                        </w:pPr>
                      </w:p>
                    </w:tc>
                  </w:tr>
                </w:tbl>
                <w:p>
                  <w:pPr>
                    <w:pStyle w:val="11"/>
                  </w:pPr>
                </w:p>
              </w:txbxContent>
            </v:textbox>
          </v:shape>
        </w:pict>
      </w:r>
      <w:r>
        <w:rPr>
          <w:rFonts w:hint="eastAsia" w:ascii="宋体" w:eastAsia="宋体"/>
          <w:spacing w:val="-4"/>
          <w:sz w:val="16"/>
        </w:rPr>
        <w:t xml:space="preserve">呼叫 </w:t>
      </w:r>
      <w:r>
        <w:rPr>
          <w:rFonts w:ascii="Times New Roman" w:eastAsia="Times New Roman"/>
          <w:sz w:val="16"/>
        </w:rPr>
        <w:t>(*</w:t>
      </w:r>
      <w:r>
        <w:rPr>
          <w:rFonts w:ascii="Times New Roman" w:eastAsia="Times New Roman"/>
          <w:i/>
          <w:sz w:val="16"/>
        </w:rPr>
        <w:t>m_pfnCreateObject</w:t>
      </w:r>
      <w:r>
        <w:rPr>
          <w:rFonts w:ascii="Times New Roman" w:eastAsia="Times New Roman"/>
          <w:sz w:val="16"/>
        </w:rPr>
        <w:t>)()</w:t>
      </w:r>
    </w:p>
    <w:p>
      <w:pPr>
        <w:pStyle w:val="11"/>
        <w:spacing w:line="201" w:lineRule="exact"/>
        <w:ind w:left="6159"/>
        <w:rPr>
          <w:rFonts w:ascii="Times New Roman" w:eastAsia="Times New Roman"/>
        </w:rPr>
      </w:pPr>
      <w:r>
        <w:pict>
          <v:group id="_x0000_s3684" o:spid="_x0000_s3684" o:spt="203" style="position:absolute;left:0pt;margin-left:285.65pt;margin-top:15.45pt;height:28.1pt;width:159.2pt;mso-position-horizontal-relative:page;mso-wrap-distance-bottom:0pt;mso-wrap-distance-top:0pt;z-index:-251182080;mso-width-relative:page;mso-height-relative:page;" coordorigin="5714,310" coordsize="3184,562">
            <o:lock v:ext="edit"/>
            <v:shape id="_x0000_s3685" o:spid="_x0000_s3685" style="position:absolute;left:5713;top:394;height:112;width:179;" fillcolor="#000000" filled="t" stroked="f" coordorigin="5714,394" coordsize="179,112" path="m5714,394l5735,450,5714,506,5892,450,5714,394xe">
              <v:path arrowok="t"/>
              <v:fill on="t" focussize="0,0"/>
              <v:stroke on="f"/>
              <v:imagedata o:title=""/>
              <o:lock v:ext="edit"/>
            </v:shape>
            <v:shape id="_x0000_s3686" o:spid="_x0000_s3686" style="position:absolute;left:6022;top:381;height:490;width:2876;" fillcolor="#959595" filled="t" stroked="f" coordorigin="6022,381" coordsize="2876,490" path="m8898,381l6022,381,6022,792,6022,871,8898,871,8898,792,8898,381xe">
              <v:path arrowok="t"/>
              <v:fill on="t" focussize="0,0"/>
              <v:stroke on="f"/>
              <v:imagedata o:title=""/>
              <o:lock v:ext="edit"/>
            </v:shape>
            <v:shape id="_x0000_s3687" o:spid="_x0000_s3687" style="position:absolute;left:5953;top:315;height:477;width:2863;" fillcolor="#FFFFFF" filled="t" stroked="f" coordorigin="5953,316" coordsize="2863,477" path="m8816,316l5954,316,5953,792,8815,792,8816,316xe">
              <v:path arrowok="t"/>
              <v:fill on="t" focussize="0,0"/>
              <v:stroke on="f"/>
              <v:imagedata o:title=""/>
              <o:lock v:ext="edit"/>
            </v:shape>
            <v:shape id="_x0000_s3688" o:spid="_x0000_s3688" o:spt="202" type="#_x0000_t202" style="position:absolute;left:5953;top:315;height:477;width:2862;" filled="f" stroked="t" coordsize="21600,21600">
              <v:path/>
              <v:fill on="f" focussize="0,0"/>
              <v:stroke weight="0.6pt" color="#000000"/>
              <v:imagedata o:title=""/>
              <o:lock v:ext="edit"/>
              <v:textbox inset="0mm,0mm,0mm,0mm">
                <w:txbxContent>
                  <w:p>
                    <w:pPr>
                      <w:spacing w:before="25"/>
                      <w:ind w:left="79" w:right="71" w:firstLine="0"/>
                      <w:jc w:val="center"/>
                      <w:rPr>
                        <w:rFonts w:ascii="Arial MT"/>
                        <w:sz w:val="16"/>
                      </w:rPr>
                    </w:pPr>
                    <w:r>
                      <w:rPr>
                        <w:rFonts w:ascii="Arial MT"/>
                        <w:sz w:val="16"/>
                      </w:rPr>
                      <w:t>static</w:t>
                    </w:r>
                    <w:r>
                      <w:rPr>
                        <w:rFonts w:ascii="Arial MT"/>
                        <w:spacing w:val="14"/>
                        <w:sz w:val="16"/>
                      </w:rPr>
                      <w:t xml:space="preserve"> </w:t>
                    </w:r>
                    <w:r>
                      <w:rPr>
                        <w:rFonts w:ascii="Arial MT"/>
                        <w:sz w:val="16"/>
                      </w:rPr>
                      <w:t>CObject*</w:t>
                    </w:r>
                    <w:r>
                      <w:rPr>
                        <w:rFonts w:ascii="Arial MT"/>
                        <w:spacing w:val="13"/>
                        <w:sz w:val="16"/>
                      </w:rPr>
                      <w:t xml:space="preserve"> </w:t>
                    </w:r>
                    <w:r>
                      <w:rPr>
                        <w:rFonts w:ascii="Arial MT"/>
                        <w:sz w:val="16"/>
                      </w:rPr>
                      <w:t>CFoo::CreateObject()</w:t>
                    </w:r>
                  </w:p>
                  <w:p>
                    <w:pPr>
                      <w:spacing w:before="13"/>
                      <w:ind w:left="78" w:right="71" w:firstLine="0"/>
                      <w:jc w:val="center"/>
                      <w:rPr>
                        <w:rFonts w:ascii="Arial MT"/>
                        <w:sz w:val="16"/>
                      </w:rPr>
                    </w:pPr>
                    <w:r>
                      <w:rPr>
                        <w:rFonts w:ascii="Arial MT"/>
                        <w:sz w:val="16"/>
                      </w:rPr>
                      <w:t>{</w:t>
                    </w:r>
                    <w:r>
                      <w:rPr>
                        <w:rFonts w:ascii="Arial MT"/>
                        <w:spacing w:val="5"/>
                        <w:sz w:val="16"/>
                      </w:rPr>
                      <w:t xml:space="preserve"> </w:t>
                    </w:r>
                    <w:r>
                      <w:rPr>
                        <w:rFonts w:ascii="Arial MT"/>
                        <w:sz w:val="16"/>
                      </w:rPr>
                      <w:t>return</w:t>
                    </w:r>
                    <w:r>
                      <w:rPr>
                        <w:rFonts w:ascii="Arial MT"/>
                        <w:spacing w:val="2"/>
                        <w:sz w:val="16"/>
                      </w:rPr>
                      <w:t xml:space="preserve"> </w:t>
                    </w:r>
                    <w:r>
                      <w:rPr>
                        <w:rFonts w:ascii="Arial MT"/>
                        <w:sz w:val="16"/>
                      </w:rPr>
                      <w:t>new</w:t>
                    </w:r>
                    <w:r>
                      <w:rPr>
                        <w:rFonts w:ascii="Arial MT"/>
                        <w:spacing w:val="4"/>
                        <w:sz w:val="16"/>
                      </w:rPr>
                      <w:t xml:space="preserve"> </w:t>
                    </w:r>
                    <w:r>
                      <w:rPr>
                        <w:rFonts w:ascii="Arial MT"/>
                        <w:sz w:val="16"/>
                      </w:rPr>
                      <w:t>CFoo;</w:t>
                    </w:r>
                    <w:r>
                      <w:rPr>
                        <w:rFonts w:ascii="Arial MT"/>
                        <w:spacing w:val="5"/>
                        <w:sz w:val="16"/>
                      </w:rPr>
                      <w:t xml:space="preserve"> </w:t>
                    </w:r>
                    <w:r>
                      <w:rPr>
                        <w:rFonts w:ascii="Arial MT"/>
                        <w:sz w:val="16"/>
                      </w:rPr>
                      <w:t>}</w:t>
                    </w:r>
                  </w:p>
                </w:txbxContent>
              </v:textbox>
            </v:shape>
            <w10:wrap type="topAndBottom"/>
          </v:group>
        </w:pict>
      </w:r>
      <w:r>
        <w:rPr>
          <w:rFonts w:hint="eastAsia" w:ascii="宋体" w:eastAsia="宋体"/>
          <w:spacing w:val="-1"/>
        </w:rPr>
        <w:t xml:space="preserve">即可產生一個對應的 </w:t>
      </w:r>
      <w:r>
        <w:rPr>
          <w:rFonts w:ascii="Times New Roman" w:eastAsia="Times New Roman"/>
        </w:rPr>
        <w:t>object</w:t>
      </w:r>
    </w:p>
    <w:p>
      <w:pPr>
        <w:pStyle w:val="11"/>
        <w:spacing w:line="111" w:lineRule="exact"/>
        <w:ind w:left="5673"/>
        <w:rPr>
          <w:rFonts w:ascii="Times New Roman"/>
          <w:sz w:val="11"/>
        </w:rPr>
      </w:pPr>
      <w:r>
        <w:rPr>
          <w:rFonts w:ascii="Times New Roman"/>
          <w:position w:val="-1"/>
          <w:sz w:val="11"/>
        </w:rPr>
        <w:pict>
          <v:group id="_x0000_s3689" o:spid="_x0000_s3689" o:spt="203" style="height:5.55pt;width:8.95pt;" coordsize="179,111">
            <o:lock v:ext="edit"/>
            <v:shape id="_x0000_s3690" o:spid="_x0000_s3690" style="position:absolute;left:0;top:0;height:111;width:179;" fillcolor="#000000" filled="t" stroked="f" coordsize="179,111" path="m0,0l22,55,0,111,179,55,0,0xe">
              <v:path arrowok="t"/>
              <v:fill on="t" focussize="0,0"/>
              <v:stroke on="f"/>
              <v:imagedata o:title=""/>
              <o:lock v:ext="edit"/>
            </v:shape>
            <w10:wrap type="none"/>
            <w10:anchorlock/>
          </v:group>
        </w:pict>
      </w:r>
    </w:p>
    <w:p>
      <w:pPr>
        <w:pStyle w:val="11"/>
        <w:spacing w:before="122" w:line="201" w:lineRule="exact"/>
        <w:ind w:left="5175" w:right="148"/>
        <w:jc w:val="center"/>
        <w:rPr>
          <w:rFonts w:hint="eastAsia" w:ascii="宋体" w:eastAsia="宋体"/>
        </w:rPr>
      </w:pPr>
      <w:r>
        <w:pict>
          <v:shape id="_x0000_s3691" o:spid="_x0000_s3691" style="position:absolute;left:0pt;margin-left:285.65pt;margin-top:14.75pt;height:5.6pt;width:8.95pt;mso-position-horizontal-relative:page;z-index:251794432;mso-width-relative:page;mso-height-relative:page;" fillcolor="#000000" filled="t" stroked="f" coordorigin="5714,296" coordsize="179,112" path="m5714,296l5735,351,5714,407,5892,351,5714,296xe">
            <v:path arrowok="t"/>
            <v:fill on="t" focussize="0,0"/>
            <v:stroke on="f"/>
            <v:imagedata o:title=""/>
            <o:lock v:ext="edit"/>
          </v:shape>
        </w:pict>
      </w:r>
      <w:r>
        <w:pict>
          <v:group id="_x0000_s3692" o:spid="_x0000_s3692" o:spt="203" style="position:absolute;left:0pt;margin-left:335.95pt;margin-top:0pt;height:13.9pt;width:13.85pt;mso-position-horizontal-relative:page;z-index:251796480;mso-width-relative:page;mso-height-relative:page;" coordorigin="6720,0" coordsize="277,278">
            <o:lock v:ext="edit"/>
            <v:shape id="_x0000_s3693" o:spid="_x0000_s3693" o:spt="75" type="#_x0000_t75" style="position:absolute;left:6719;top:0;height:278;width:277;" filled="f" stroked="f" coordsize="21600,21600">
              <v:path/>
              <v:fill on="f" focussize="0,0"/>
              <v:stroke on="f"/>
              <v:imagedata r:id="rId107" o:title=""/>
              <o:lock v:ext="edit" aspectratio="t"/>
            </v:shape>
            <v:shape id="_x0000_s3694" o:spid="_x0000_s3694" o:spt="202" type="#_x0000_t202" style="position:absolute;left:6719;top:0;height:278;width:277;" filled="f" stroked="f" coordsize="21600,21600">
              <v:path/>
              <v:fill on="f" focussize="0,0"/>
              <v:stroke on="f" joinstyle="miter"/>
              <v:imagedata o:title=""/>
              <o:lock v:ext="edit"/>
              <v:textbox inset="0mm,0mm,0mm,0mm">
                <w:txbxContent>
                  <w:p>
                    <w:pPr>
                      <w:spacing w:before="35"/>
                      <w:ind w:left="85" w:right="0" w:firstLine="0"/>
                      <w:jc w:val="left"/>
                      <w:rPr>
                        <w:b/>
                        <w:sz w:val="18"/>
                      </w:rPr>
                    </w:pPr>
                    <w:r>
                      <w:rPr>
                        <w:b/>
                        <w:color w:val="FFFFFF"/>
                        <w:w w:val="104"/>
                        <w:sz w:val="18"/>
                      </w:rPr>
                      <w:t>4</w:t>
                    </w:r>
                  </w:p>
                </w:txbxContent>
              </v:textbox>
            </v:shape>
          </v:group>
        </w:pict>
      </w:r>
      <w:r>
        <w:rPr>
          <w:rFonts w:hint="eastAsia" w:ascii="宋体" w:eastAsia="宋体"/>
        </w:rPr>
        <w:t>注意：傳回的是</w:t>
      </w:r>
    </w:p>
    <w:p>
      <w:pPr>
        <w:spacing w:before="0" w:line="201" w:lineRule="exact"/>
        <w:ind w:left="5217" w:right="148" w:firstLine="0"/>
        <w:jc w:val="center"/>
        <w:rPr>
          <w:rFonts w:ascii="Times New Roman" w:eastAsia="Times New Roman"/>
          <w:sz w:val="16"/>
        </w:rPr>
      </w:pPr>
      <w:r>
        <w:rPr>
          <w:rFonts w:ascii="Times New Roman" w:eastAsia="Times New Roman"/>
          <w:sz w:val="16"/>
        </w:rPr>
        <w:t>generic</w:t>
      </w:r>
      <w:r>
        <w:rPr>
          <w:rFonts w:ascii="Times New Roman" w:eastAsia="Times New Roman"/>
          <w:spacing w:val="9"/>
          <w:sz w:val="16"/>
        </w:rPr>
        <w:t xml:space="preserve"> </w:t>
      </w:r>
      <w:r>
        <w:rPr>
          <w:rFonts w:ascii="Times New Roman" w:eastAsia="Times New Roman"/>
          <w:sz w:val="16"/>
        </w:rPr>
        <w:t>type</w:t>
      </w:r>
      <w:r>
        <w:rPr>
          <w:rFonts w:hint="eastAsia" w:ascii="宋体" w:eastAsia="宋体"/>
          <w:sz w:val="16"/>
        </w:rPr>
        <w:t>：</w:t>
      </w:r>
      <w:r>
        <w:rPr>
          <w:rFonts w:ascii="Times New Roman" w:eastAsia="Times New Roman"/>
          <w:i/>
          <w:sz w:val="16"/>
        </w:rPr>
        <w:t>CObject</w:t>
      </w:r>
      <w:r>
        <w:rPr>
          <w:rFonts w:ascii="Times New Roman" w:eastAsia="Times New Roman"/>
          <w:sz w:val="16"/>
        </w:rPr>
        <w:t>*</w:t>
      </w:r>
    </w:p>
    <w:p>
      <w:pPr>
        <w:pStyle w:val="11"/>
        <w:rPr>
          <w:rFonts w:ascii="Times New Roman"/>
          <w:sz w:val="20"/>
        </w:rPr>
      </w:pPr>
    </w:p>
    <w:p>
      <w:pPr>
        <w:pStyle w:val="11"/>
        <w:spacing w:before="9"/>
        <w:rPr>
          <w:rFonts w:ascii="Times New Roman"/>
          <w:sz w:val="23"/>
        </w:rPr>
      </w:pPr>
    </w:p>
    <w:p>
      <w:pPr>
        <w:spacing w:before="103"/>
        <w:ind w:left="2627" w:right="0" w:firstLine="0"/>
        <w:jc w:val="both"/>
        <w:rPr>
          <w:rFonts w:hint="eastAsia" w:ascii="宋体" w:eastAsia="宋体"/>
          <w:sz w:val="18"/>
        </w:rPr>
      </w:pPr>
      <w:r>
        <w:rPr>
          <w:rFonts w:hint="eastAsia" w:ascii="宋体" w:eastAsia="宋体"/>
          <w:spacing w:val="-4"/>
          <w:sz w:val="18"/>
        </w:rPr>
        <w:t xml:space="preserve">當然，這「走訪圖 </w:t>
      </w:r>
      <w:r>
        <w:rPr>
          <w:rFonts w:ascii="Arial Black" w:eastAsia="Arial Black"/>
          <w:sz w:val="18"/>
        </w:rPr>
        <w:t>5.6</w:t>
      </w:r>
      <w:r>
        <w:rPr>
          <w:rFonts w:ascii="Arial Black" w:eastAsia="Arial Black"/>
          <w:spacing w:val="62"/>
          <w:sz w:val="18"/>
        </w:rPr>
        <w:t xml:space="preserve"> </w:t>
      </w:r>
      <w:r>
        <w:rPr>
          <w:rFonts w:hint="eastAsia" w:ascii="宋体" w:eastAsia="宋体"/>
          <w:spacing w:val="11"/>
          <w:sz w:val="18"/>
        </w:rPr>
        <w:t xml:space="preserve">整個 </w:t>
      </w:r>
      <w:r>
        <w:rPr>
          <w:rFonts w:ascii="Times New Roman" w:eastAsia="Times New Roman"/>
          <w:sz w:val="18"/>
        </w:rPr>
        <w:t>list</w:t>
      </w:r>
      <w:r>
        <w:rPr>
          <w:rFonts w:hint="eastAsia" w:ascii="宋体" w:eastAsia="宋体"/>
          <w:sz w:val="18"/>
        </w:rPr>
        <w:t>」的動作也必須實作出來，稍後我再來談它。</w:t>
      </w:r>
    </w:p>
    <w:p>
      <w:pPr>
        <w:pStyle w:val="11"/>
        <w:spacing w:before="5"/>
        <w:rPr>
          <w:rFonts w:ascii="宋体"/>
          <w:sz w:val="28"/>
        </w:rPr>
      </w:pPr>
    </w:p>
    <w:p>
      <w:pPr>
        <w:spacing w:before="1" w:line="374" w:lineRule="auto"/>
        <w:ind w:left="2627" w:right="1155" w:firstLine="0"/>
        <w:jc w:val="both"/>
        <w:rPr>
          <w:rFonts w:hint="eastAsia" w:ascii="宋体" w:eastAsia="宋体"/>
          <w:sz w:val="18"/>
        </w:rPr>
      </w:pPr>
      <w:r>
        <w:rPr>
          <w:rFonts w:hint="eastAsia" w:ascii="宋体" w:eastAsia="宋体"/>
          <w:sz w:val="18"/>
        </w:rPr>
        <w:t>這裡我們看到了多型的一個大大用途。</w:t>
      </w:r>
      <w:r>
        <w:rPr>
          <w:rFonts w:ascii="Times New Roman" w:eastAsia="Times New Roman"/>
          <w:i/>
          <w:sz w:val="18"/>
        </w:rPr>
        <w:t>CreateObject</w:t>
      </w:r>
      <w:r>
        <w:rPr>
          <w:rFonts w:ascii="Times New Roman" w:eastAsia="Times New Roman"/>
          <w:i/>
          <w:spacing w:val="14"/>
          <w:sz w:val="18"/>
        </w:rPr>
        <w:t xml:space="preserve">() </w:t>
      </w:r>
      <w:r>
        <w:rPr>
          <w:rFonts w:hint="eastAsia" w:ascii="宋体" w:eastAsia="宋体"/>
          <w:sz w:val="18"/>
        </w:rPr>
        <w:t xml:space="preserve">傳回的是一個 </w:t>
      </w:r>
      <w:r>
        <w:rPr>
          <w:rFonts w:ascii="Times New Roman" w:eastAsia="Times New Roman"/>
          <w:i/>
          <w:sz w:val="18"/>
        </w:rPr>
        <w:t>CObject</w:t>
      </w:r>
      <w:r>
        <w:rPr>
          <w:rFonts w:ascii="Times New Roman" w:eastAsia="Times New Roman"/>
          <w:sz w:val="18"/>
        </w:rPr>
        <w:t>*</w:t>
      </w:r>
      <w:r>
        <w:rPr>
          <w:rFonts w:hint="eastAsia" w:ascii="宋体" w:eastAsia="宋体"/>
          <w:sz w:val="18"/>
        </w:rPr>
        <w:t>，</w:t>
      </w:r>
      <w:r>
        <w:rPr>
          <w:rFonts w:hint="eastAsia" w:ascii="宋体" w:eastAsia="宋体"/>
          <w:spacing w:val="-87"/>
          <w:sz w:val="18"/>
        </w:rPr>
        <w:t xml:space="preserve"> </w:t>
      </w:r>
      <w:r>
        <w:rPr>
          <w:rFonts w:hint="eastAsia" w:ascii="宋体" w:eastAsia="宋体"/>
          <w:sz w:val="18"/>
        </w:rPr>
        <w:t xml:space="preserve">而不是任何特定的 </w:t>
      </w:r>
      <w:r>
        <w:rPr>
          <w:rFonts w:ascii="Times New Roman" w:eastAsia="Times New Roman"/>
          <w:sz w:val="18"/>
        </w:rPr>
        <w:t>object</w:t>
      </w:r>
      <w:r>
        <w:rPr>
          <w:rFonts w:ascii="Times New Roman" w:eastAsia="Times New Roman"/>
          <w:spacing w:val="8"/>
          <w:sz w:val="18"/>
        </w:rPr>
        <w:t xml:space="preserve"> </w:t>
      </w:r>
      <w:r>
        <w:rPr>
          <w:rFonts w:hint="eastAsia" w:ascii="宋体" w:eastAsia="宋体"/>
          <w:spacing w:val="1"/>
          <w:sz w:val="18"/>
        </w:rPr>
        <w:t xml:space="preserve">指標。以 </w:t>
      </w:r>
      <w:r>
        <w:rPr>
          <w:rFonts w:ascii="Times New Roman" w:eastAsia="Times New Roman"/>
          <w:sz w:val="18"/>
        </w:rPr>
        <w:t>base</w:t>
      </w:r>
      <w:r>
        <w:rPr>
          <w:rFonts w:ascii="Times New Roman" w:eastAsia="Times New Roman"/>
          <w:spacing w:val="15"/>
          <w:sz w:val="18"/>
        </w:rPr>
        <w:t xml:space="preserve"> </w:t>
      </w:r>
      <w:r>
        <w:rPr>
          <w:rFonts w:ascii="Times New Roman" w:eastAsia="Times New Roman"/>
          <w:sz w:val="18"/>
        </w:rPr>
        <w:t>type</w:t>
      </w:r>
      <w:r>
        <w:rPr>
          <w:rFonts w:ascii="Times New Roman" w:eastAsia="Times New Roman"/>
          <w:spacing w:val="16"/>
          <w:sz w:val="18"/>
        </w:rPr>
        <w:t xml:space="preserve"> </w:t>
      </w:r>
      <w:r>
        <w:rPr>
          <w:rFonts w:ascii="Times New Roman" w:eastAsia="Times New Roman"/>
          <w:sz w:val="18"/>
        </w:rPr>
        <w:t>pointer</w:t>
      </w:r>
      <w:r>
        <w:rPr>
          <w:rFonts w:ascii="Times New Roman" w:eastAsia="Times New Roman"/>
          <w:spacing w:val="9"/>
          <w:sz w:val="18"/>
        </w:rPr>
        <w:t xml:space="preserve"> </w:t>
      </w:r>
      <w:r>
        <w:rPr>
          <w:rFonts w:hint="eastAsia" w:ascii="宋体" w:eastAsia="宋体"/>
          <w:spacing w:val="2"/>
          <w:sz w:val="18"/>
        </w:rPr>
        <w:t xml:space="preserve">指向 </w:t>
      </w:r>
      <w:r>
        <w:rPr>
          <w:rFonts w:ascii="Times New Roman" w:eastAsia="Times New Roman"/>
          <w:sz w:val="18"/>
        </w:rPr>
        <w:t>derived</w:t>
      </w:r>
      <w:r>
        <w:rPr>
          <w:rFonts w:ascii="Times New Roman" w:eastAsia="Times New Roman"/>
          <w:spacing w:val="15"/>
          <w:sz w:val="18"/>
        </w:rPr>
        <w:t xml:space="preserve"> </w:t>
      </w:r>
      <w:r>
        <w:rPr>
          <w:rFonts w:ascii="Times New Roman" w:eastAsia="Times New Roman"/>
          <w:sz w:val="18"/>
        </w:rPr>
        <w:t>type</w:t>
      </w:r>
      <w:r>
        <w:rPr>
          <w:rFonts w:ascii="Times New Roman" w:eastAsia="Times New Roman"/>
          <w:spacing w:val="20"/>
          <w:sz w:val="18"/>
        </w:rPr>
        <w:t xml:space="preserve"> </w:t>
      </w:r>
      <w:r>
        <w:rPr>
          <w:rFonts w:ascii="Times New Roman" w:eastAsia="Times New Roman"/>
          <w:sz w:val="18"/>
        </w:rPr>
        <w:t>object</w:t>
      </w:r>
      <w:r>
        <w:rPr>
          <w:rFonts w:ascii="Times New Roman" w:eastAsia="Times New Roman"/>
          <w:spacing w:val="9"/>
          <w:sz w:val="18"/>
        </w:rPr>
        <w:t xml:space="preserve"> </w:t>
      </w:r>
      <w:r>
        <w:rPr>
          <w:rFonts w:hint="eastAsia" w:ascii="宋体" w:eastAsia="宋体"/>
          <w:sz w:val="18"/>
        </w:rPr>
        <w:t>當然是被允許的事情。就巨集的設計技術而言，我們當然也可以強迫讓擴展後所得</w:t>
      </w:r>
      <w:r>
        <w:rPr>
          <w:rFonts w:hint="eastAsia" w:ascii="宋体" w:eastAsia="宋体"/>
          <w:spacing w:val="38"/>
          <w:sz w:val="18"/>
        </w:rPr>
        <w:t xml:space="preserve">的 </w:t>
      </w:r>
      <w:r>
        <w:rPr>
          <w:rFonts w:ascii="Times New Roman" w:eastAsia="Times New Roman"/>
          <w:i/>
          <w:sz w:val="18"/>
        </w:rPr>
        <w:t>CFoo</w:t>
      </w:r>
      <w:r>
        <w:rPr>
          <w:rFonts w:ascii="Times New Roman" w:eastAsia="Times New Roman"/>
          <w:sz w:val="18"/>
        </w:rPr>
        <w:t>::</w:t>
      </w:r>
      <w:r>
        <w:rPr>
          <w:rFonts w:ascii="Times New Roman" w:eastAsia="Times New Roman"/>
          <w:i/>
          <w:sz w:val="18"/>
        </w:rPr>
        <w:t>CreateObject</w:t>
      </w:r>
      <w:r>
        <w:rPr>
          <w:rFonts w:ascii="Times New Roman" w:eastAsia="Times New Roman"/>
          <w:i/>
          <w:spacing w:val="4"/>
          <w:sz w:val="18"/>
        </w:rPr>
        <w:t xml:space="preserve">() </w:t>
      </w:r>
      <w:r>
        <w:rPr>
          <w:rFonts w:hint="eastAsia" w:ascii="宋体" w:eastAsia="宋体"/>
          <w:spacing w:val="25"/>
          <w:sz w:val="18"/>
        </w:rPr>
        <w:t xml:space="preserve">傳回 </w:t>
      </w:r>
      <w:r>
        <w:rPr>
          <w:rFonts w:ascii="Times New Roman" w:eastAsia="Times New Roman"/>
          <w:i/>
          <w:sz w:val="18"/>
        </w:rPr>
        <w:t>CFoo</w:t>
      </w:r>
      <w:r>
        <w:rPr>
          <w:rFonts w:ascii="Times New Roman" w:eastAsia="Times New Roman"/>
          <w:sz w:val="18"/>
        </w:rPr>
        <w:t>*</w:t>
      </w:r>
      <w:r>
        <w:rPr>
          <w:rFonts w:hint="eastAsia" w:ascii="宋体" w:eastAsia="宋体"/>
          <w:sz w:val="18"/>
        </w:rPr>
        <w:t>，但這沒有必要，並且會妨礙程式員將此</w:t>
      </w:r>
      <w:r>
        <w:rPr>
          <w:rFonts w:ascii="Times New Roman" w:eastAsia="Times New Roman"/>
          <w:sz w:val="18"/>
        </w:rPr>
        <w:t>object</w:t>
      </w:r>
      <w:r>
        <w:rPr>
          <w:rFonts w:ascii="Times New Roman" w:eastAsia="Times New Roman"/>
          <w:spacing w:val="4"/>
          <w:sz w:val="18"/>
        </w:rPr>
        <w:t xml:space="preserve"> </w:t>
      </w:r>
      <w:r>
        <w:rPr>
          <w:rFonts w:hint="eastAsia" w:ascii="宋体" w:eastAsia="宋体"/>
          <w:sz w:val="18"/>
        </w:rPr>
        <w:t>指標做更廣泛的用途。</w:t>
      </w:r>
    </w:p>
    <w:p>
      <w:pPr>
        <w:pStyle w:val="11"/>
        <w:rPr>
          <w:rFonts w:ascii="宋体"/>
          <w:sz w:val="20"/>
        </w:rPr>
      </w:pPr>
    </w:p>
    <w:p>
      <w:pPr>
        <w:pStyle w:val="11"/>
        <w:spacing w:before="6"/>
        <w:rPr>
          <w:rFonts w:ascii="宋体"/>
          <w:sz w:val="21"/>
        </w:rPr>
      </w:pPr>
    </w:p>
    <w:p>
      <w:pPr>
        <w:pStyle w:val="5"/>
      </w:pPr>
      <w:r>
        <w:t>250</w:t>
      </w:r>
    </w:p>
    <w:p>
      <w:pPr>
        <w:spacing w:after="0"/>
        <w:sectPr>
          <w:type w:val="continuous"/>
          <w:pgSz w:w="10320" w:h="13220"/>
          <w:pgMar w:top="580" w:right="80" w:bottom="280" w:left="40" w:header="720" w:footer="720" w:gutter="0"/>
          <w:cols w:space="720" w:num="1"/>
        </w:sectPr>
      </w:pPr>
    </w:p>
    <w:p>
      <w:pPr>
        <w:pStyle w:val="11"/>
        <w:spacing w:before="64"/>
        <w:ind w:left="6380"/>
        <w:rPr>
          <w:rFonts w:hint="eastAsia" w:ascii="宋体" w:eastAsia="宋体"/>
        </w:rPr>
      </w:pPr>
      <w:r>
        <w:pict>
          <v:rect id="_x0000_s3695" o:spid="_x0000_s3695" o:spt="1" style="position:absolute;left:0pt;margin-left:131.9pt;margin-top:18.85pt;height:0.7pt;width:323pt;mso-position-horizontal-relative:page;mso-wrap-distance-bottom:0pt;mso-wrap-distance-top:0pt;z-index:-251181056;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5"/>
        </w:rPr>
        <w:t xml:space="preserve">第５章 </w:t>
      </w:r>
      <w:r>
        <w:rPr>
          <w:rFonts w:ascii="Times New Roman" w:eastAsia="Times New Roman"/>
        </w:rPr>
        <w:t>Polymorphism</w:t>
      </w:r>
      <w:r>
        <w:rPr>
          <w:rFonts w:hint="eastAsia" w:ascii="宋体" w:eastAsia="宋体"/>
        </w:rPr>
        <w:t>（多型）的應用</w:t>
      </w:r>
    </w:p>
    <w:p>
      <w:pPr>
        <w:pStyle w:val="11"/>
        <w:rPr>
          <w:rFonts w:ascii="宋体"/>
          <w:sz w:val="20"/>
        </w:rPr>
      </w:pPr>
    </w:p>
    <w:p>
      <w:pPr>
        <w:pStyle w:val="11"/>
        <w:spacing w:before="8"/>
        <w:rPr>
          <w:rFonts w:ascii="宋体"/>
          <w:sz w:val="22"/>
        </w:rPr>
      </w:pPr>
    </w:p>
    <w:p>
      <w:pPr>
        <w:pStyle w:val="6"/>
        <w:numPr>
          <w:ilvl w:val="0"/>
          <w:numId w:val="39"/>
        </w:numPr>
        <w:tabs>
          <w:tab w:val="left" w:pos="2377"/>
        </w:tabs>
        <w:spacing w:before="77" w:after="0" w:line="240" w:lineRule="auto"/>
        <w:ind w:left="2377" w:right="0" w:hanging="317"/>
        <w:jc w:val="left"/>
        <w:rPr>
          <w:rFonts w:hint="eastAsia" w:ascii="宋体" w:eastAsia="宋体"/>
          <w:sz w:val="24"/>
        </w:rPr>
      </w:pPr>
      <w:r>
        <w:rPr>
          <w:rFonts w:ascii="Arial MT" w:eastAsia="Arial MT"/>
          <w:w w:val="105"/>
          <w:sz w:val="24"/>
        </w:rPr>
        <w:t>SERIAL</w:t>
      </w:r>
      <w:r>
        <w:rPr>
          <w:rFonts w:hint="eastAsia" w:ascii="宋体" w:eastAsia="宋体"/>
          <w:w w:val="105"/>
        </w:rPr>
        <w:t>（</w:t>
      </w:r>
      <w:r>
        <w:rPr>
          <w:rFonts w:hint="eastAsia" w:ascii="宋体" w:eastAsia="宋体"/>
          <w:spacing w:val="-47"/>
          <w:w w:val="105"/>
        </w:rPr>
        <w:t xml:space="preserve"> </w:t>
      </w:r>
      <w:r>
        <w:rPr>
          <w:rFonts w:ascii="Arial MT" w:eastAsia="Arial MT"/>
          <w:w w:val="105"/>
        </w:rPr>
        <w:t>Persistence</w:t>
      </w:r>
      <w:r>
        <w:rPr>
          <w:rFonts w:ascii="Arial MT" w:eastAsia="Arial MT"/>
          <w:spacing w:val="12"/>
          <w:w w:val="105"/>
        </w:rPr>
        <w:t xml:space="preserve">   </w:t>
      </w:r>
      <w:r>
        <w:rPr>
          <w:rFonts w:ascii="Arial MT" w:eastAsia="Arial MT"/>
          <w:w w:val="105"/>
        </w:rPr>
        <w:t>or</w:t>
      </w:r>
      <w:r>
        <w:rPr>
          <w:rFonts w:ascii="Arial MT" w:eastAsia="Arial MT"/>
          <w:spacing w:val="13"/>
          <w:w w:val="105"/>
        </w:rPr>
        <w:t xml:space="preserve">   </w:t>
      </w:r>
      <w:r>
        <w:rPr>
          <w:rFonts w:ascii="Arial MT" w:eastAsia="Arial MT"/>
          <w:w w:val="105"/>
        </w:rPr>
        <w:t>Serialization</w:t>
      </w:r>
      <w:r>
        <w:rPr>
          <w:rFonts w:hint="eastAsia" w:ascii="宋体" w:eastAsia="宋体"/>
          <w:w w:val="105"/>
        </w:rPr>
        <w:t>）</w:t>
      </w:r>
      <w:r>
        <w:rPr>
          <w:rFonts w:hint="eastAsia" w:ascii="宋体" w:eastAsia="宋体"/>
          <w:spacing w:val="-47"/>
          <w:w w:val="105"/>
        </w:rPr>
        <w:t xml:space="preserve"> </w:t>
      </w:r>
      <w:r>
        <w:rPr>
          <w:rFonts w:hint="eastAsia" w:ascii="宋体" w:eastAsia="宋体"/>
          <w:spacing w:val="9"/>
          <w:w w:val="105"/>
          <w:sz w:val="24"/>
        </w:rPr>
        <w:t>巨集</w:t>
      </w:r>
    </w:p>
    <w:p>
      <w:pPr>
        <w:pStyle w:val="11"/>
        <w:spacing w:before="7"/>
        <w:rPr>
          <w:rFonts w:ascii="宋体"/>
          <w:sz w:val="24"/>
        </w:rPr>
      </w:pPr>
    </w:p>
    <w:p>
      <w:pPr>
        <w:spacing w:before="0" w:line="374" w:lineRule="auto"/>
        <w:ind w:left="2627" w:right="1155" w:firstLine="0"/>
        <w:jc w:val="left"/>
        <w:rPr>
          <w:rFonts w:hint="eastAsia" w:ascii="宋体" w:eastAsia="宋体"/>
          <w:sz w:val="18"/>
        </w:rPr>
      </w:pPr>
      <w:r>
        <w:rPr>
          <w:rFonts w:hint="eastAsia" w:ascii="宋体" w:eastAsia="宋体"/>
          <w:spacing w:val="2"/>
          <w:sz w:val="18"/>
        </w:rPr>
        <w:t xml:space="preserve">要獲得 </w:t>
      </w:r>
      <w:r>
        <w:rPr>
          <w:rFonts w:ascii="Times New Roman" w:eastAsia="Times New Roman"/>
          <w:sz w:val="18"/>
        </w:rPr>
        <w:t>persistence</w:t>
      </w:r>
      <w:r>
        <w:rPr>
          <w:rFonts w:ascii="Times New Roman" w:eastAsia="Times New Roman"/>
          <w:spacing w:val="6"/>
          <w:sz w:val="18"/>
        </w:rPr>
        <w:t xml:space="preserve"> </w:t>
      </w:r>
      <w:r>
        <w:rPr>
          <w:rFonts w:hint="eastAsia" w:ascii="宋体" w:eastAsia="宋体"/>
          <w:spacing w:val="1"/>
          <w:sz w:val="18"/>
        </w:rPr>
        <w:t xml:space="preserve">能力，必須先具備 </w:t>
      </w:r>
      <w:r>
        <w:rPr>
          <w:rFonts w:ascii="Times New Roman" w:eastAsia="Times New Roman"/>
          <w:sz w:val="18"/>
        </w:rPr>
        <w:t>dynamic</w:t>
      </w:r>
      <w:r>
        <w:rPr>
          <w:rFonts w:ascii="Times New Roman" w:eastAsia="Times New Roman"/>
          <w:spacing w:val="2"/>
          <w:sz w:val="18"/>
        </w:rPr>
        <w:t xml:space="preserve"> </w:t>
      </w:r>
      <w:r>
        <w:rPr>
          <w:rFonts w:ascii="Times New Roman" w:eastAsia="Times New Roman"/>
          <w:sz w:val="18"/>
        </w:rPr>
        <w:t>creation</w:t>
      </w:r>
      <w:r>
        <w:rPr>
          <w:rFonts w:ascii="Times New Roman" w:eastAsia="Times New Roman"/>
          <w:spacing w:val="4"/>
          <w:sz w:val="18"/>
        </w:rPr>
        <w:t xml:space="preserve"> </w:t>
      </w:r>
      <w:r>
        <w:rPr>
          <w:rFonts w:hint="eastAsia" w:ascii="宋体" w:eastAsia="宋体"/>
          <w:sz w:val="18"/>
        </w:rPr>
        <w:t>的能力。因此，第三組巨集必須涵蓋第二組巨集，設計如下（灰色表示新增部份）：</w:t>
      </w:r>
    </w:p>
    <w:p>
      <w:pPr>
        <w:pStyle w:val="11"/>
        <w:spacing w:before="10" w:after="1"/>
        <w:rPr>
          <w:rFonts w:ascii="宋体"/>
          <w:sz w:val="17"/>
        </w:rPr>
      </w:pPr>
    </w:p>
    <w:tbl>
      <w:tblPr>
        <w:tblStyle w:val="12"/>
        <w:tblW w:w="0" w:type="auto"/>
        <w:tblInd w:w="2579"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59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460" w:hRule="atLeast"/>
        </w:trPr>
        <w:tc>
          <w:tcPr>
            <w:tcW w:w="6590" w:type="dxa"/>
            <w:tcBorders>
              <w:bottom w:val="nil"/>
            </w:tcBorders>
          </w:tcPr>
          <w:p>
            <w:pPr>
              <w:pStyle w:val="16"/>
              <w:spacing w:before="4" w:line="220" w:lineRule="atLeast"/>
              <w:ind w:left="218" w:right="327" w:hanging="164"/>
              <w:rPr>
                <w:sz w:val="16"/>
              </w:rPr>
            </w:pPr>
            <w:r>
              <w:rPr>
                <w:sz w:val="16"/>
              </w:rPr>
              <w:t>#define</w:t>
            </w:r>
            <w:r>
              <w:rPr>
                <w:spacing w:val="-15"/>
                <w:sz w:val="16"/>
              </w:rPr>
              <w:t xml:space="preserve"> </w:t>
            </w:r>
            <w:r>
              <w:rPr>
                <w:sz w:val="16"/>
              </w:rPr>
              <w:t>DECLARE_SERIAL(class_name)</w:t>
            </w:r>
            <w:r>
              <w:rPr>
                <w:spacing w:val="-13"/>
                <w:sz w:val="16"/>
              </w:rPr>
              <w:t xml:space="preserve"> </w:t>
            </w:r>
            <w:r>
              <w:rPr>
                <w:sz w:val="16"/>
              </w:rPr>
              <w:t>\</w:t>
            </w:r>
            <w:r>
              <w:rPr>
                <w:spacing w:val="-93"/>
                <w:sz w:val="16"/>
              </w:rPr>
              <w:t xml:space="preserve"> </w:t>
            </w:r>
            <w:r>
              <w:rPr>
                <w:sz w:val="16"/>
              </w:rPr>
              <w:t>DECLARE_DYNCREATE(class_name)</w:t>
            </w:r>
            <w:r>
              <w:rPr>
                <w:spacing w:val="-6"/>
                <w:sz w:val="16"/>
              </w:rPr>
              <w:t xml:space="preserve"> </w:t>
            </w:r>
            <w:r>
              <w:rPr>
                <w:sz w:val="16"/>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20" w:hRule="atLeast"/>
        </w:trPr>
        <w:tc>
          <w:tcPr>
            <w:tcW w:w="6590" w:type="dxa"/>
            <w:tcBorders>
              <w:top w:val="nil"/>
              <w:bottom w:val="nil"/>
            </w:tcBorders>
            <w:shd w:val="clear" w:color="auto" w:fill="E4E4E4"/>
          </w:tcPr>
          <w:p>
            <w:pPr>
              <w:pStyle w:val="16"/>
              <w:spacing w:before="44" w:line="156" w:lineRule="exact"/>
              <w:ind w:left="218"/>
              <w:rPr>
                <w:sz w:val="16"/>
              </w:rPr>
            </w:pPr>
            <w:r>
              <w:rPr>
                <w:sz w:val="16"/>
              </w:rPr>
              <w:t>friend</w:t>
            </w:r>
            <w:r>
              <w:rPr>
                <w:spacing w:val="-10"/>
                <w:sz w:val="16"/>
              </w:rPr>
              <w:t xml:space="preserve"> </w:t>
            </w:r>
            <w:r>
              <w:rPr>
                <w:sz w:val="16"/>
              </w:rPr>
              <w:t>CArchive&amp;</w:t>
            </w:r>
            <w:r>
              <w:rPr>
                <w:spacing w:val="-10"/>
                <w:sz w:val="16"/>
              </w:rPr>
              <w:t xml:space="preserve"> </w:t>
            </w:r>
            <w:r>
              <w:rPr>
                <w:sz w:val="16"/>
              </w:rPr>
              <w:t>operator&gt;&gt;(CArchive&amp;</w:t>
            </w:r>
            <w:r>
              <w:rPr>
                <w:spacing w:val="-9"/>
                <w:sz w:val="16"/>
              </w:rPr>
              <w:t xml:space="preserve"> </w:t>
            </w:r>
            <w:r>
              <w:rPr>
                <w:sz w:val="16"/>
              </w:rPr>
              <w:t>ar,</w:t>
            </w:r>
            <w:r>
              <w:rPr>
                <w:spacing w:val="-10"/>
                <w:sz w:val="16"/>
              </w:rPr>
              <w:t xml:space="preserve"> </w:t>
            </w:r>
            <w:r>
              <w:rPr>
                <w:sz w:val="16"/>
              </w:rPr>
              <w:t>class_name*</w:t>
            </w:r>
            <w:r>
              <w:rPr>
                <w:spacing w:val="-9"/>
                <w:sz w:val="16"/>
              </w:rPr>
              <w:t xml:space="preserve"> </w:t>
            </w:r>
            <w:r>
              <w:rPr>
                <w:sz w:val="16"/>
              </w:rPr>
              <w:t>&amp;pOb);</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324" w:hRule="atLeast"/>
        </w:trPr>
        <w:tc>
          <w:tcPr>
            <w:tcW w:w="6590" w:type="dxa"/>
            <w:tcBorders>
              <w:top w:val="nil"/>
              <w:bottom w:val="nil"/>
            </w:tcBorders>
          </w:tcPr>
          <w:p>
            <w:pPr>
              <w:pStyle w:val="16"/>
              <w:spacing w:before="8"/>
              <w:rPr>
                <w:rFonts w:ascii="宋体"/>
                <w:sz w:val="20"/>
              </w:rPr>
            </w:pPr>
          </w:p>
          <w:p>
            <w:pPr>
              <w:pStyle w:val="16"/>
              <w:spacing w:before="1" w:line="292" w:lineRule="auto"/>
              <w:ind w:left="218" w:right="327" w:hanging="164"/>
              <w:rPr>
                <w:sz w:val="16"/>
              </w:rPr>
            </w:pPr>
            <w:r>
              <w:rPr>
                <w:sz w:val="16"/>
              </w:rPr>
              <w:t>#define</w:t>
            </w:r>
            <w:r>
              <w:rPr>
                <w:spacing w:val="-13"/>
                <w:sz w:val="16"/>
              </w:rPr>
              <w:t xml:space="preserve"> </w:t>
            </w:r>
            <w:r>
              <w:rPr>
                <w:sz w:val="16"/>
              </w:rPr>
              <w:t>IMPLEMENT_SERIAL(class_name,</w:t>
            </w:r>
            <w:r>
              <w:rPr>
                <w:spacing w:val="-13"/>
                <w:sz w:val="16"/>
              </w:rPr>
              <w:t xml:space="preserve"> </w:t>
            </w:r>
            <w:r>
              <w:rPr>
                <w:sz w:val="16"/>
              </w:rPr>
              <w:t>base_class_name,</w:t>
            </w:r>
            <w:r>
              <w:rPr>
                <w:spacing w:val="-13"/>
                <w:sz w:val="16"/>
              </w:rPr>
              <w:t xml:space="preserve"> </w:t>
            </w:r>
            <w:r>
              <w:rPr>
                <w:sz w:val="16"/>
              </w:rPr>
              <w:t>wSchema)</w:t>
            </w:r>
            <w:r>
              <w:rPr>
                <w:spacing w:val="-11"/>
                <w:sz w:val="16"/>
              </w:rPr>
              <w:t xml:space="preserve"> </w:t>
            </w:r>
            <w:r>
              <w:rPr>
                <w:sz w:val="16"/>
              </w:rPr>
              <w:t>\</w:t>
            </w:r>
            <w:r>
              <w:rPr>
                <w:spacing w:val="-93"/>
                <w:sz w:val="16"/>
              </w:rPr>
              <w:t xml:space="preserve"> </w:t>
            </w:r>
            <w:r>
              <w:rPr>
                <w:sz w:val="16"/>
              </w:rPr>
              <w:t>CObject*</w:t>
            </w:r>
            <w:r>
              <w:rPr>
                <w:spacing w:val="-2"/>
                <w:sz w:val="16"/>
              </w:rPr>
              <w:t xml:space="preserve"> </w:t>
            </w:r>
            <w:r>
              <w:rPr>
                <w:sz w:val="16"/>
              </w:rPr>
              <w:t>class_name::CreateObject() \</w:t>
            </w:r>
          </w:p>
          <w:p>
            <w:pPr>
              <w:pStyle w:val="16"/>
              <w:spacing w:before="0" w:line="181" w:lineRule="exact"/>
              <w:ind w:left="872"/>
              <w:rPr>
                <w:sz w:val="16"/>
              </w:rPr>
            </w:pPr>
            <w:r>
              <w:rPr>
                <w:sz w:val="16"/>
              </w:rPr>
              <w:t>{</w:t>
            </w:r>
            <w:r>
              <w:rPr>
                <w:spacing w:val="-5"/>
                <w:sz w:val="16"/>
              </w:rPr>
              <w:t xml:space="preserve"> </w:t>
            </w:r>
            <w:r>
              <w:rPr>
                <w:sz w:val="16"/>
              </w:rPr>
              <w:t>return</w:t>
            </w:r>
            <w:r>
              <w:rPr>
                <w:spacing w:val="-4"/>
                <w:sz w:val="16"/>
              </w:rPr>
              <w:t xml:space="preserve"> </w:t>
            </w:r>
            <w:r>
              <w:rPr>
                <w:sz w:val="16"/>
              </w:rPr>
              <w:t>new</w:t>
            </w:r>
            <w:r>
              <w:rPr>
                <w:spacing w:val="-4"/>
                <w:sz w:val="16"/>
              </w:rPr>
              <w:t xml:space="preserve"> </w:t>
            </w:r>
            <w:r>
              <w:rPr>
                <w:sz w:val="16"/>
              </w:rPr>
              <w:t>class_name;</w:t>
            </w:r>
            <w:r>
              <w:rPr>
                <w:spacing w:val="-4"/>
                <w:sz w:val="16"/>
              </w:rPr>
              <w:t xml:space="preserve"> </w:t>
            </w:r>
            <w:r>
              <w:rPr>
                <w:sz w:val="16"/>
              </w:rPr>
              <w:t>}</w:t>
            </w:r>
            <w:r>
              <w:rPr>
                <w:spacing w:val="-4"/>
                <w:sz w:val="16"/>
              </w:rPr>
              <w:t xml:space="preserve"> </w:t>
            </w:r>
            <w:r>
              <w:rPr>
                <w:sz w:val="16"/>
              </w:rPr>
              <w:t>\</w:t>
            </w:r>
          </w:p>
          <w:p>
            <w:pPr>
              <w:pStyle w:val="16"/>
              <w:spacing w:before="0" w:line="220" w:lineRule="atLeast"/>
              <w:ind w:left="872" w:hanging="654"/>
              <w:rPr>
                <w:sz w:val="16"/>
              </w:rPr>
            </w:pPr>
            <w:r>
              <w:rPr>
                <w:sz w:val="16"/>
              </w:rPr>
              <w:t>_IMPLEMENT_RUNTIMECLASS(class_name,</w:t>
            </w:r>
            <w:r>
              <w:rPr>
                <w:spacing w:val="-17"/>
                <w:sz w:val="16"/>
              </w:rPr>
              <w:t xml:space="preserve"> </w:t>
            </w:r>
            <w:r>
              <w:rPr>
                <w:sz w:val="16"/>
              </w:rPr>
              <w:t>base_class_name,</w:t>
            </w:r>
            <w:r>
              <w:rPr>
                <w:spacing w:val="-16"/>
                <w:sz w:val="16"/>
              </w:rPr>
              <w:t xml:space="preserve"> </w:t>
            </w:r>
            <w:r>
              <w:rPr>
                <w:sz w:val="16"/>
              </w:rPr>
              <w:t>wSchema,</w:t>
            </w:r>
            <w:r>
              <w:rPr>
                <w:spacing w:val="-14"/>
                <w:sz w:val="16"/>
              </w:rPr>
              <w:t xml:space="preserve"> </w:t>
            </w:r>
            <w:r>
              <w:rPr>
                <w:sz w:val="16"/>
              </w:rPr>
              <w:t>\</w:t>
            </w:r>
            <w:r>
              <w:rPr>
                <w:spacing w:val="-94"/>
                <w:sz w:val="16"/>
              </w:rPr>
              <w:t xml:space="preserve"> </w:t>
            </w:r>
            <w:r>
              <w:rPr>
                <w:sz w:val="16"/>
              </w:rPr>
              <w:t>class_name::CreateObject)</w:t>
            </w:r>
            <w:r>
              <w:rPr>
                <w:spacing w:val="-1"/>
                <w:sz w:val="16"/>
              </w:rPr>
              <w:t xml:space="preserve"> </w:t>
            </w:r>
            <w:r>
              <w:rPr>
                <w:sz w:val="16"/>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678" w:hRule="atLeast"/>
        </w:trPr>
        <w:tc>
          <w:tcPr>
            <w:tcW w:w="6590" w:type="dxa"/>
            <w:tcBorders>
              <w:top w:val="nil"/>
            </w:tcBorders>
            <w:shd w:val="clear" w:color="auto" w:fill="E4E4E4"/>
          </w:tcPr>
          <w:p>
            <w:pPr>
              <w:pStyle w:val="16"/>
              <w:spacing w:before="41"/>
              <w:ind w:left="218"/>
              <w:rPr>
                <w:sz w:val="16"/>
              </w:rPr>
            </w:pPr>
            <w:r>
              <w:rPr>
                <w:sz w:val="16"/>
              </w:rPr>
              <w:t>CArchive&amp;</w:t>
            </w:r>
            <w:r>
              <w:rPr>
                <w:spacing w:val="-9"/>
                <w:sz w:val="16"/>
              </w:rPr>
              <w:t xml:space="preserve"> </w:t>
            </w:r>
            <w:r>
              <w:rPr>
                <w:sz w:val="16"/>
              </w:rPr>
              <w:t>operator&gt;&gt;(CArchive&amp;</w:t>
            </w:r>
            <w:r>
              <w:rPr>
                <w:spacing w:val="-9"/>
                <w:sz w:val="16"/>
              </w:rPr>
              <w:t xml:space="preserve"> </w:t>
            </w:r>
            <w:r>
              <w:rPr>
                <w:sz w:val="16"/>
              </w:rPr>
              <w:t>ar,</w:t>
            </w:r>
            <w:r>
              <w:rPr>
                <w:spacing w:val="-8"/>
                <w:sz w:val="16"/>
              </w:rPr>
              <w:t xml:space="preserve"> </w:t>
            </w:r>
            <w:r>
              <w:rPr>
                <w:sz w:val="16"/>
              </w:rPr>
              <w:t>class_name*</w:t>
            </w:r>
            <w:r>
              <w:rPr>
                <w:spacing w:val="-9"/>
                <w:sz w:val="16"/>
              </w:rPr>
              <w:t xml:space="preserve"> </w:t>
            </w:r>
            <w:r>
              <w:rPr>
                <w:sz w:val="16"/>
              </w:rPr>
              <w:t>&amp;pOb)</w:t>
            </w:r>
            <w:r>
              <w:rPr>
                <w:spacing w:val="-7"/>
                <w:sz w:val="16"/>
              </w:rPr>
              <w:t xml:space="preserve"> </w:t>
            </w:r>
            <w:r>
              <w:rPr>
                <w:sz w:val="16"/>
              </w:rPr>
              <w:t>\</w:t>
            </w:r>
          </w:p>
          <w:p>
            <w:pPr>
              <w:pStyle w:val="16"/>
              <w:spacing w:before="0" w:line="220" w:lineRule="atLeast"/>
              <w:ind w:left="463" w:hanging="246"/>
              <w:rPr>
                <w:sz w:val="16"/>
              </w:rPr>
            </w:pPr>
            <w:r>
              <w:rPr>
                <w:sz w:val="16"/>
              </w:rPr>
              <w:t>{</w:t>
            </w:r>
            <w:r>
              <w:rPr>
                <w:spacing w:val="-17"/>
                <w:sz w:val="16"/>
              </w:rPr>
              <w:t xml:space="preserve"> </w:t>
            </w:r>
            <w:r>
              <w:rPr>
                <w:sz w:val="16"/>
              </w:rPr>
              <w:t>pOb</w:t>
            </w:r>
            <w:r>
              <w:rPr>
                <w:spacing w:val="-16"/>
                <w:sz w:val="16"/>
              </w:rPr>
              <w:t xml:space="preserve"> </w:t>
            </w:r>
            <w:r>
              <w:rPr>
                <w:sz w:val="16"/>
              </w:rPr>
              <w:t>=</w:t>
            </w:r>
            <w:r>
              <w:rPr>
                <w:spacing w:val="-16"/>
                <w:sz w:val="16"/>
              </w:rPr>
              <w:t xml:space="preserve"> </w:t>
            </w:r>
            <w:r>
              <w:rPr>
                <w:sz w:val="16"/>
              </w:rPr>
              <w:t>(class_name*)ar.ReadObject(RUNTIME_CLASS(class_name));</w:t>
            </w:r>
            <w:r>
              <w:rPr>
                <w:spacing w:val="-93"/>
                <w:sz w:val="16"/>
              </w:rPr>
              <w:t xml:space="preserve"> </w:t>
            </w:r>
            <w:r>
              <w:rPr>
                <w:sz w:val="16"/>
              </w:rPr>
              <w:t>return</w:t>
            </w:r>
            <w:r>
              <w:rPr>
                <w:spacing w:val="-1"/>
                <w:sz w:val="16"/>
              </w:rPr>
              <w:t xml:space="preserve"> </w:t>
            </w:r>
            <w:r>
              <w:rPr>
                <w:sz w:val="16"/>
              </w:rPr>
              <w:t>ar; }</w:t>
            </w:r>
          </w:p>
        </w:tc>
      </w:tr>
    </w:tbl>
    <w:p>
      <w:pPr>
        <w:pStyle w:val="11"/>
        <w:rPr>
          <w:rFonts w:ascii="宋体"/>
          <w:sz w:val="18"/>
        </w:rPr>
      </w:pPr>
    </w:p>
    <w:p>
      <w:pPr>
        <w:pStyle w:val="11"/>
        <w:spacing w:before="5"/>
        <w:rPr>
          <w:rFonts w:ascii="宋体"/>
          <w:sz w:val="17"/>
        </w:rPr>
      </w:pPr>
    </w:p>
    <w:p>
      <w:pPr>
        <w:spacing w:before="0"/>
        <w:ind w:left="2627" w:right="0" w:firstLine="0"/>
        <w:jc w:val="left"/>
        <w:rPr>
          <w:rFonts w:hint="eastAsia" w:ascii="宋体" w:eastAsia="宋体"/>
          <w:sz w:val="18"/>
        </w:rPr>
      </w:pPr>
      <w:r>
        <w:rPr>
          <w:rFonts w:hint="eastAsia" w:ascii="宋体" w:eastAsia="宋体"/>
          <w:sz w:val="18"/>
        </w:rPr>
        <w:t>要點說明：</w:t>
      </w:r>
    </w:p>
    <w:p>
      <w:pPr>
        <w:pStyle w:val="11"/>
        <w:spacing w:before="4"/>
        <w:rPr>
          <w:rFonts w:ascii="宋体"/>
          <w:sz w:val="21"/>
        </w:rPr>
      </w:pPr>
    </w:p>
    <w:p>
      <w:pPr>
        <w:pStyle w:val="15"/>
        <w:numPr>
          <w:ilvl w:val="1"/>
          <w:numId w:val="39"/>
        </w:numPr>
        <w:tabs>
          <w:tab w:val="left" w:pos="2911"/>
        </w:tabs>
        <w:spacing w:before="0" w:after="0" w:line="240" w:lineRule="auto"/>
        <w:ind w:left="2910" w:right="0" w:hanging="284"/>
        <w:jc w:val="left"/>
        <w:rPr>
          <w:sz w:val="18"/>
        </w:rPr>
      </w:pPr>
      <w:r>
        <w:rPr>
          <w:rFonts w:ascii="Times New Roman" w:eastAsia="Times New Roman"/>
          <w:i/>
          <w:sz w:val="18"/>
        </w:rPr>
        <w:t>SERIAL</w:t>
      </w:r>
      <w:r>
        <w:rPr>
          <w:rFonts w:ascii="Times New Roman" w:eastAsia="Times New Roman"/>
          <w:i/>
          <w:spacing w:val="9"/>
          <w:sz w:val="18"/>
        </w:rPr>
        <w:t xml:space="preserve">   </w:t>
      </w:r>
      <w:r>
        <w:rPr>
          <w:spacing w:val="10"/>
          <w:sz w:val="18"/>
        </w:rPr>
        <w:t xml:space="preserve">巨集完全涵蓋  </w:t>
      </w:r>
      <w:r>
        <w:rPr>
          <w:rFonts w:ascii="Times New Roman" w:eastAsia="Times New Roman"/>
          <w:i/>
          <w:sz w:val="18"/>
        </w:rPr>
        <w:t>DYNCREATE</w:t>
      </w:r>
      <w:r>
        <w:rPr>
          <w:rFonts w:ascii="Times New Roman" w:eastAsia="Times New Roman"/>
          <w:i/>
          <w:spacing w:val="9"/>
          <w:sz w:val="18"/>
        </w:rPr>
        <w:t xml:space="preserve">   </w:t>
      </w:r>
      <w:r>
        <w:rPr>
          <w:spacing w:val="7"/>
          <w:sz w:val="18"/>
        </w:rPr>
        <w:t>巨集， 並增加一個額外動作。</w:t>
      </w:r>
    </w:p>
    <w:p>
      <w:pPr>
        <w:pStyle w:val="11"/>
        <w:spacing w:before="11"/>
        <w:rPr>
          <w:rFonts w:ascii="宋体"/>
        </w:rPr>
      </w:pPr>
    </w:p>
    <w:p>
      <w:pPr>
        <w:pStyle w:val="15"/>
        <w:numPr>
          <w:ilvl w:val="1"/>
          <w:numId w:val="39"/>
        </w:numPr>
        <w:tabs>
          <w:tab w:val="left" w:pos="2911"/>
        </w:tabs>
        <w:spacing w:before="0" w:after="0" w:line="333" w:lineRule="auto"/>
        <w:ind w:left="2910" w:right="1165" w:hanging="284"/>
        <w:jc w:val="left"/>
        <w:rPr>
          <w:sz w:val="18"/>
        </w:rPr>
      </w:pPr>
      <w:r>
        <w:rPr>
          <w:spacing w:val="-15"/>
          <w:sz w:val="18"/>
        </w:rPr>
        <w:t xml:space="preserve">額 外 動 作 就 是 ， 新 增 一 個 </w:t>
      </w:r>
      <w:r>
        <w:rPr>
          <w:rFonts w:ascii="Times New Roman" w:eastAsia="Times New Roman"/>
          <w:sz w:val="18"/>
        </w:rPr>
        <w:t>operator</w:t>
      </w:r>
      <w:r>
        <w:rPr>
          <w:rFonts w:ascii="Times New Roman" w:eastAsia="Times New Roman"/>
          <w:spacing w:val="14"/>
          <w:sz w:val="18"/>
        </w:rPr>
        <w:t xml:space="preserve">&gt;&gt; </w:t>
      </w:r>
      <w:r>
        <w:rPr>
          <w:spacing w:val="-18"/>
          <w:sz w:val="18"/>
        </w:rPr>
        <w:t xml:space="preserve">函 式 </w:t>
      </w:r>
      <w:r>
        <w:rPr>
          <w:sz w:val="18"/>
        </w:rPr>
        <w:t>（</w:t>
      </w:r>
      <w:r>
        <w:rPr>
          <w:spacing w:val="-11"/>
          <w:sz w:val="18"/>
        </w:rPr>
        <w:t xml:space="preserve"> 也 就 是 </w:t>
      </w:r>
      <w:r>
        <w:rPr>
          <w:rFonts w:ascii="Times New Roman" w:eastAsia="Times New Roman"/>
          <w:sz w:val="18"/>
        </w:rPr>
        <w:t>extraction</w:t>
      </w:r>
      <w:r>
        <w:rPr>
          <w:rFonts w:ascii="Times New Roman" w:eastAsia="Times New Roman"/>
          <w:spacing w:val="-42"/>
          <w:sz w:val="18"/>
        </w:rPr>
        <w:t xml:space="preserve"> </w:t>
      </w:r>
      <w:r>
        <w:rPr>
          <w:rFonts w:ascii="Times New Roman" w:eastAsia="Times New Roman"/>
          <w:spacing w:val="9"/>
          <w:sz w:val="18"/>
        </w:rPr>
        <w:t>operator</w:t>
      </w:r>
      <w:r>
        <w:rPr>
          <w:spacing w:val="9"/>
          <w:sz w:val="18"/>
        </w:rPr>
        <w:t>）</w:t>
      </w:r>
      <w:r>
        <w:rPr>
          <w:spacing w:val="19"/>
          <w:sz w:val="18"/>
        </w:rPr>
        <w:t>。此運算子的動作對象</w:t>
      </w:r>
      <w:r>
        <w:rPr>
          <w:sz w:val="18"/>
        </w:rPr>
        <w:t>（</w:t>
      </w:r>
      <w:r>
        <w:rPr>
          <w:spacing w:val="-15"/>
          <w:sz w:val="18"/>
        </w:rPr>
        <w:t xml:space="preserve"> 運算元， </w:t>
      </w:r>
      <w:r>
        <w:rPr>
          <w:rFonts w:ascii="Times New Roman" w:eastAsia="Times New Roman"/>
          <w:sz w:val="18"/>
        </w:rPr>
        <w:t>operand</w:t>
      </w:r>
      <w:r>
        <w:rPr>
          <w:sz w:val="18"/>
        </w:rPr>
        <w:t>）</w:t>
      </w:r>
      <w:r>
        <w:rPr>
          <w:spacing w:val="-17"/>
          <w:sz w:val="18"/>
        </w:rPr>
        <w:t xml:space="preserve"> 是：</w:t>
      </w:r>
    </w:p>
    <w:p>
      <w:pPr>
        <w:pStyle w:val="15"/>
        <w:numPr>
          <w:ilvl w:val="2"/>
          <w:numId w:val="39"/>
        </w:numPr>
        <w:tabs>
          <w:tab w:val="left" w:pos="3194"/>
        </w:tabs>
        <w:spacing w:before="127" w:after="0" w:line="240" w:lineRule="auto"/>
        <w:ind w:left="3193" w:right="0" w:hanging="284"/>
        <w:jc w:val="left"/>
        <w:rPr>
          <w:sz w:val="18"/>
        </w:rPr>
      </w:pPr>
      <w:r>
        <w:rPr>
          <w:spacing w:val="16"/>
          <w:sz w:val="18"/>
        </w:rPr>
        <w:t xml:space="preserve">左運算元： 一個 </w:t>
      </w:r>
      <w:r>
        <w:rPr>
          <w:rFonts w:ascii="Times New Roman" w:hAnsi="Times New Roman" w:eastAsia="Times New Roman"/>
          <w:i/>
          <w:sz w:val="18"/>
        </w:rPr>
        <w:t>CArchive</w:t>
      </w:r>
      <w:r>
        <w:rPr>
          <w:rFonts w:ascii="Times New Roman" w:hAnsi="Times New Roman" w:eastAsia="Times New Roman"/>
          <w:i/>
          <w:spacing w:val="58"/>
          <w:sz w:val="18"/>
        </w:rPr>
        <w:t xml:space="preserve"> </w:t>
      </w:r>
      <w:r>
        <w:rPr>
          <w:rFonts w:ascii="Times New Roman" w:hAnsi="Times New Roman" w:eastAsia="Times New Roman"/>
          <w:sz w:val="18"/>
        </w:rPr>
        <w:t>object</w:t>
      </w:r>
      <w:r>
        <w:rPr>
          <w:spacing w:val="17"/>
          <w:sz w:val="18"/>
        </w:rPr>
        <w:t>。資料準備從這裡讀出。</w:t>
      </w:r>
    </w:p>
    <w:p>
      <w:pPr>
        <w:pStyle w:val="11"/>
        <w:spacing w:before="10"/>
        <w:rPr>
          <w:rFonts w:ascii="宋体"/>
        </w:rPr>
      </w:pPr>
    </w:p>
    <w:p>
      <w:pPr>
        <w:pStyle w:val="15"/>
        <w:numPr>
          <w:ilvl w:val="2"/>
          <w:numId w:val="39"/>
        </w:numPr>
        <w:tabs>
          <w:tab w:val="left" w:pos="3194"/>
        </w:tabs>
        <w:spacing w:before="1" w:after="0" w:line="240" w:lineRule="auto"/>
        <w:ind w:left="3193" w:right="0" w:hanging="284"/>
        <w:jc w:val="left"/>
        <w:rPr>
          <w:sz w:val="18"/>
        </w:rPr>
      </w:pPr>
      <w:r>
        <w:rPr>
          <w:spacing w:val="10"/>
          <w:sz w:val="18"/>
        </w:rPr>
        <w:t xml:space="preserve">右運算元： 一個 </w:t>
      </w:r>
      <w:r>
        <w:rPr>
          <w:rFonts w:ascii="Times New Roman" w:hAnsi="Times New Roman" w:eastAsia="Times New Roman"/>
          <w:sz w:val="18"/>
        </w:rPr>
        <w:t>object</w:t>
      </w:r>
      <w:r>
        <w:rPr>
          <w:rFonts w:ascii="Times New Roman" w:hAnsi="Times New Roman" w:eastAsia="Times New Roman"/>
          <w:spacing w:val="6"/>
          <w:sz w:val="18"/>
        </w:rPr>
        <w:t xml:space="preserve">   </w:t>
      </w:r>
      <w:r>
        <w:rPr>
          <w:spacing w:val="17"/>
          <w:sz w:val="18"/>
        </w:rPr>
        <w:t>指標。資料準備放進這裡。</w:t>
      </w:r>
    </w:p>
    <w:p>
      <w:pPr>
        <w:pStyle w:val="11"/>
        <w:spacing w:before="4"/>
        <w:rPr>
          <w:rFonts w:ascii="宋体"/>
          <w:sz w:val="24"/>
        </w:rPr>
      </w:pPr>
    </w:p>
    <w:p>
      <w:pPr>
        <w:spacing w:before="0" w:line="374" w:lineRule="auto"/>
        <w:ind w:left="2910" w:right="1112" w:firstLine="0"/>
        <w:jc w:val="left"/>
        <w:rPr>
          <w:rFonts w:hint="eastAsia" w:ascii="宋体" w:eastAsia="宋体"/>
          <w:sz w:val="18"/>
        </w:rPr>
      </w:pPr>
      <w:r>
        <w:rPr>
          <w:rFonts w:hint="eastAsia" w:ascii="宋体" w:eastAsia="宋体"/>
          <w:spacing w:val="25"/>
          <w:sz w:val="18"/>
        </w:rPr>
        <w:t xml:space="preserve">這個 </w:t>
      </w:r>
      <w:r>
        <w:rPr>
          <w:rFonts w:ascii="Times New Roman" w:eastAsia="Times New Roman"/>
          <w:sz w:val="18"/>
        </w:rPr>
        <w:t>operator</w:t>
      </w:r>
      <w:r>
        <w:rPr>
          <w:rFonts w:ascii="Times New Roman" w:eastAsia="Times New Roman"/>
          <w:spacing w:val="10"/>
          <w:sz w:val="18"/>
        </w:rPr>
        <w:t xml:space="preserve">&gt;&gt; </w:t>
      </w:r>
      <w:r>
        <w:rPr>
          <w:rFonts w:hint="eastAsia" w:ascii="宋体" w:eastAsia="宋体"/>
          <w:spacing w:val="9"/>
          <w:sz w:val="18"/>
        </w:rPr>
        <w:t xml:space="preserve">函式內部將呼叫 </w:t>
      </w:r>
      <w:r>
        <w:rPr>
          <w:rFonts w:ascii="Times New Roman" w:eastAsia="Times New Roman"/>
          <w:i/>
          <w:sz w:val="18"/>
        </w:rPr>
        <w:t>CArchive::ReadObject()</w:t>
      </w:r>
      <w:r>
        <w:rPr>
          <w:rFonts w:hint="eastAsia" w:ascii="宋体" w:eastAsia="宋体"/>
          <w:sz w:val="18"/>
        </w:rPr>
        <w:t>，邏輯頗為複雜。</w:t>
      </w:r>
      <w:r>
        <w:rPr>
          <w:rFonts w:hint="eastAsia" w:ascii="宋体" w:eastAsia="宋体"/>
          <w:spacing w:val="1"/>
          <w:sz w:val="18"/>
        </w:rPr>
        <w:t xml:space="preserve">稍後進行到 </w:t>
      </w:r>
      <w:r>
        <w:rPr>
          <w:rFonts w:ascii="Times New Roman" w:eastAsia="Times New Roman"/>
          <w:i/>
          <w:sz w:val="18"/>
        </w:rPr>
        <w:t>CArchive</w:t>
      </w:r>
      <w:r>
        <w:rPr>
          <w:rFonts w:ascii="Times New Roman" w:eastAsia="Times New Roman"/>
          <w:i/>
          <w:spacing w:val="16"/>
          <w:sz w:val="18"/>
        </w:rPr>
        <w:t xml:space="preserve"> </w:t>
      </w:r>
      <w:r>
        <w:rPr>
          <w:rFonts w:hint="eastAsia" w:ascii="宋体" w:eastAsia="宋体"/>
          <w:spacing w:val="1"/>
          <w:sz w:val="18"/>
        </w:rPr>
        <w:t xml:space="preserve">時，我再對這個 </w:t>
      </w:r>
      <w:r>
        <w:rPr>
          <w:rFonts w:ascii="Times New Roman" w:eastAsia="Times New Roman"/>
          <w:sz w:val="18"/>
        </w:rPr>
        <w:t>operator</w:t>
      </w:r>
      <w:r>
        <w:rPr>
          <w:rFonts w:ascii="Times New Roman" w:eastAsia="Times New Roman"/>
          <w:spacing w:val="2"/>
          <w:sz w:val="18"/>
        </w:rPr>
        <w:t xml:space="preserve">&gt;&gt; </w:t>
      </w:r>
      <w:r>
        <w:rPr>
          <w:rFonts w:hint="eastAsia" w:ascii="宋体" w:eastAsia="宋体"/>
          <w:sz w:val="18"/>
        </w:rPr>
        <w:t>多做解釋。</w:t>
      </w:r>
    </w:p>
    <w:p>
      <w:pPr>
        <w:pStyle w:val="11"/>
        <w:spacing w:before="9"/>
        <w:rPr>
          <w:rFonts w:ascii="宋体"/>
          <w:sz w:val="18"/>
        </w:rPr>
      </w:pPr>
    </w:p>
    <w:p>
      <w:pPr>
        <w:spacing w:before="1" w:line="374" w:lineRule="auto"/>
        <w:ind w:left="2627" w:right="1151" w:firstLine="0"/>
        <w:jc w:val="both"/>
        <w:rPr>
          <w:rFonts w:hint="eastAsia" w:ascii="宋体" w:eastAsia="宋体"/>
          <w:sz w:val="18"/>
        </w:rPr>
      </w:pPr>
      <w:r>
        <w:rPr>
          <w:rFonts w:hint="eastAsia" w:ascii="宋体" w:eastAsia="宋体"/>
          <w:sz w:val="18"/>
        </w:rPr>
        <w:t>資料的永久保存（</w:t>
      </w:r>
      <w:r>
        <w:rPr>
          <w:rFonts w:ascii="Times New Roman" w:eastAsia="Times New Roman"/>
          <w:sz w:val="18"/>
        </w:rPr>
        <w:t>persistence</w:t>
      </w:r>
      <w:r>
        <w:rPr>
          <w:rFonts w:hint="eastAsia" w:ascii="宋体" w:eastAsia="宋体"/>
          <w:sz w:val="18"/>
        </w:rPr>
        <w:t>）可不能夠光讀不寫，也不能夠光寫不讀。相對於</w:t>
      </w:r>
      <w:r>
        <w:rPr>
          <w:rFonts w:ascii="Times New Roman" w:eastAsia="Times New Roman"/>
          <w:spacing w:val="-5"/>
          <w:w w:val="101"/>
          <w:sz w:val="18"/>
        </w:rPr>
        <w:t>o</w:t>
      </w:r>
      <w:r>
        <w:rPr>
          <w:rFonts w:ascii="Times New Roman" w:eastAsia="Times New Roman"/>
          <w:w w:val="101"/>
          <w:sz w:val="18"/>
        </w:rPr>
        <w:t>pe</w:t>
      </w:r>
      <w:r>
        <w:rPr>
          <w:rFonts w:ascii="Times New Roman" w:eastAsia="Times New Roman"/>
          <w:spacing w:val="1"/>
          <w:w w:val="101"/>
          <w:sz w:val="18"/>
        </w:rPr>
        <w:t>r</w:t>
      </w:r>
      <w:r>
        <w:rPr>
          <w:rFonts w:ascii="Times New Roman" w:eastAsia="Times New Roman"/>
          <w:w w:val="101"/>
          <w:sz w:val="18"/>
        </w:rPr>
        <w:t>a</w:t>
      </w:r>
      <w:r>
        <w:rPr>
          <w:rFonts w:ascii="Times New Roman" w:eastAsia="Times New Roman"/>
          <w:spacing w:val="2"/>
          <w:w w:val="101"/>
          <w:sz w:val="18"/>
        </w:rPr>
        <w:t>t</w:t>
      </w:r>
      <w:r>
        <w:rPr>
          <w:rFonts w:ascii="Times New Roman" w:eastAsia="Times New Roman"/>
          <w:spacing w:val="-5"/>
          <w:w w:val="101"/>
          <w:sz w:val="18"/>
        </w:rPr>
        <w:t>o</w:t>
      </w:r>
      <w:r>
        <w:rPr>
          <w:rFonts w:ascii="Times New Roman" w:eastAsia="Times New Roman"/>
          <w:spacing w:val="1"/>
          <w:w w:val="101"/>
          <w:sz w:val="18"/>
        </w:rPr>
        <w:t>r</w:t>
      </w:r>
      <w:r>
        <w:rPr>
          <w:rFonts w:ascii="Times New Roman" w:eastAsia="Times New Roman"/>
          <w:spacing w:val="-20"/>
          <w:w w:val="101"/>
          <w:sz w:val="18"/>
        </w:rPr>
        <w:t>&gt;&gt;</w:t>
      </w:r>
      <w:r>
        <w:rPr>
          <w:rFonts w:hint="eastAsia" w:ascii="宋体" w:eastAsia="宋体"/>
          <w:spacing w:val="-9"/>
          <w:w w:val="101"/>
          <w:sz w:val="18"/>
        </w:rPr>
        <w:t>，當然也有</w:t>
      </w:r>
      <w:r>
        <w:rPr>
          <w:rFonts w:hint="eastAsia" w:ascii="宋体" w:eastAsia="宋体"/>
          <w:spacing w:val="1"/>
          <w:sz w:val="18"/>
        </w:rPr>
        <w:t xml:space="preserve"> </w:t>
      </w:r>
      <w:r>
        <w:rPr>
          <w:rFonts w:ascii="Times New Roman" w:eastAsia="Times New Roman"/>
          <w:spacing w:val="-5"/>
          <w:w w:val="101"/>
          <w:sz w:val="18"/>
        </w:rPr>
        <w:t>o</w:t>
      </w:r>
      <w:r>
        <w:rPr>
          <w:rFonts w:ascii="Times New Roman" w:eastAsia="Times New Roman"/>
          <w:w w:val="101"/>
          <w:sz w:val="18"/>
        </w:rPr>
        <w:t>pe</w:t>
      </w:r>
      <w:r>
        <w:rPr>
          <w:rFonts w:ascii="Times New Roman" w:eastAsia="Times New Roman"/>
          <w:spacing w:val="1"/>
          <w:w w:val="101"/>
          <w:sz w:val="18"/>
        </w:rPr>
        <w:t>r</w:t>
      </w:r>
      <w:r>
        <w:rPr>
          <w:rFonts w:ascii="Times New Roman" w:eastAsia="Times New Roman"/>
          <w:w w:val="101"/>
          <w:sz w:val="18"/>
        </w:rPr>
        <w:t>a</w:t>
      </w:r>
      <w:r>
        <w:rPr>
          <w:rFonts w:ascii="Times New Roman" w:eastAsia="Times New Roman"/>
          <w:spacing w:val="2"/>
          <w:w w:val="101"/>
          <w:sz w:val="18"/>
        </w:rPr>
        <w:t>t</w:t>
      </w:r>
      <w:r>
        <w:rPr>
          <w:rFonts w:ascii="Times New Roman" w:eastAsia="Times New Roman"/>
          <w:spacing w:val="-5"/>
          <w:w w:val="101"/>
          <w:sz w:val="18"/>
        </w:rPr>
        <w:t>o</w:t>
      </w:r>
      <w:r>
        <w:rPr>
          <w:rFonts w:ascii="Times New Roman" w:eastAsia="Times New Roman"/>
          <w:spacing w:val="1"/>
          <w:w w:val="101"/>
          <w:sz w:val="18"/>
        </w:rPr>
        <w:t>r</w:t>
      </w:r>
      <w:r>
        <w:rPr>
          <w:rFonts w:ascii="Times New Roman" w:eastAsia="Times New Roman"/>
          <w:spacing w:val="-38"/>
          <w:w w:val="101"/>
          <w:sz w:val="18"/>
        </w:rPr>
        <w:t>&lt;&lt;</w:t>
      </w:r>
      <w:r>
        <w:rPr>
          <w:rFonts w:hint="eastAsia" w:ascii="宋体" w:eastAsia="宋体"/>
          <w:w w:val="101"/>
          <w:sz w:val="18"/>
        </w:rPr>
        <w:t>（</w:t>
      </w:r>
      <w:r>
        <w:rPr>
          <w:rFonts w:ascii="Times New Roman" w:eastAsia="Times New Roman"/>
          <w:spacing w:val="2"/>
          <w:w w:val="101"/>
          <w:sz w:val="18"/>
        </w:rPr>
        <w:t>i</w:t>
      </w:r>
      <w:r>
        <w:rPr>
          <w:rFonts w:ascii="Times New Roman" w:eastAsia="Times New Roman"/>
          <w:w w:val="101"/>
          <w:sz w:val="18"/>
        </w:rPr>
        <w:t>nse</w:t>
      </w:r>
      <w:r>
        <w:rPr>
          <w:rFonts w:ascii="Times New Roman" w:eastAsia="Times New Roman"/>
          <w:spacing w:val="1"/>
          <w:w w:val="101"/>
          <w:sz w:val="18"/>
        </w:rPr>
        <w:t>r</w:t>
      </w:r>
      <w:r>
        <w:rPr>
          <w:rFonts w:ascii="Times New Roman" w:eastAsia="Times New Roman"/>
          <w:spacing w:val="2"/>
          <w:w w:val="101"/>
          <w:sz w:val="18"/>
        </w:rPr>
        <w:t>ti</w:t>
      </w:r>
      <w:r>
        <w:rPr>
          <w:rFonts w:ascii="Times New Roman" w:eastAsia="Times New Roman"/>
          <w:spacing w:val="-5"/>
          <w:w w:val="101"/>
          <w:sz w:val="18"/>
        </w:rPr>
        <w:t>o</w:t>
      </w:r>
      <w:r>
        <w:rPr>
          <w:rFonts w:ascii="Times New Roman" w:eastAsia="Times New Roman"/>
          <w:w w:val="101"/>
          <w:sz w:val="18"/>
        </w:rPr>
        <w:t>n</w:t>
      </w:r>
      <w:r>
        <w:rPr>
          <w:rFonts w:ascii="Times New Roman" w:eastAsia="Times New Roman"/>
          <w:spacing w:val="2"/>
          <w:sz w:val="18"/>
        </w:rPr>
        <w:t xml:space="preserve"> </w:t>
      </w:r>
      <w:r>
        <w:rPr>
          <w:rFonts w:ascii="Times New Roman" w:eastAsia="Times New Roman"/>
          <w:spacing w:val="-5"/>
          <w:w w:val="101"/>
          <w:sz w:val="18"/>
        </w:rPr>
        <w:t>o</w:t>
      </w:r>
      <w:r>
        <w:rPr>
          <w:rFonts w:ascii="Times New Roman" w:eastAsia="Times New Roman"/>
          <w:w w:val="101"/>
          <w:sz w:val="18"/>
        </w:rPr>
        <w:t>pe</w:t>
      </w:r>
      <w:r>
        <w:rPr>
          <w:rFonts w:ascii="Times New Roman" w:eastAsia="Times New Roman"/>
          <w:spacing w:val="1"/>
          <w:w w:val="101"/>
          <w:sz w:val="18"/>
        </w:rPr>
        <w:t>r</w:t>
      </w:r>
      <w:r>
        <w:rPr>
          <w:rFonts w:ascii="Times New Roman" w:eastAsia="Times New Roman"/>
          <w:w w:val="101"/>
          <w:sz w:val="18"/>
        </w:rPr>
        <w:t>a</w:t>
      </w:r>
      <w:r>
        <w:rPr>
          <w:rFonts w:ascii="Times New Roman" w:eastAsia="Times New Roman"/>
          <w:spacing w:val="2"/>
          <w:w w:val="101"/>
          <w:sz w:val="18"/>
        </w:rPr>
        <w:t>t</w:t>
      </w:r>
      <w:r>
        <w:rPr>
          <w:rFonts w:ascii="Times New Roman" w:eastAsia="Times New Roman"/>
          <w:spacing w:val="-5"/>
          <w:w w:val="101"/>
          <w:sz w:val="18"/>
        </w:rPr>
        <w:t>o</w:t>
      </w:r>
      <w:r>
        <w:rPr>
          <w:rFonts w:ascii="Times New Roman" w:eastAsia="Times New Roman"/>
          <w:spacing w:val="2"/>
          <w:w w:val="101"/>
          <w:sz w:val="18"/>
        </w:rPr>
        <w:t>r</w:t>
      </w:r>
      <w:r>
        <w:rPr>
          <w:rFonts w:hint="eastAsia" w:ascii="宋体" w:eastAsia="宋体"/>
          <w:spacing w:val="-106"/>
          <w:w w:val="101"/>
          <w:sz w:val="18"/>
        </w:rPr>
        <w:t>）</w:t>
      </w:r>
      <w:r>
        <w:rPr>
          <w:rFonts w:hint="eastAsia" w:ascii="宋体" w:eastAsia="宋体"/>
          <w:spacing w:val="-7"/>
          <w:w w:val="101"/>
          <w:sz w:val="18"/>
        </w:rPr>
        <w:t>，我將在稍後進行到</w:t>
      </w:r>
      <w:r>
        <w:rPr>
          <w:rFonts w:hint="eastAsia" w:ascii="宋体" w:eastAsia="宋体"/>
          <w:spacing w:val="1"/>
          <w:sz w:val="18"/>
        </w:rPr>
        <w:t xml:space="preserve"> </w:t>
      </w:r>
      <w:r>
        <w:rPr>
          <w:rFonts w:ascii="Times New Roman" w:eastAsia="Times New Roman"/>
          <w:i/>
          <w:spacing w:val="-2"/>
          <w:w w:val="101"/>
          <w:sz w:val="18"/>
        </w:rPr>
        <w:t>C</w:t>
      </w:r>
      <w:r>
        <w:rPr>
          <w:rFonts w:ascii="Times New Roman" w:eastAsia="Times New Roman"/>
          <w:i/>
          <w:spacing w:val="-1"/>
          <w:w w:val="101"/>
          <w:sz w:val="18"/>
        </w:rPr>
        <w:t>A</w:t>
      </w:r>
      <w:r>
        <w:rPr>
          <w:rFonts w:ascii="Times New Roman" w:eastAsia="Times New Roman"/>
          <w:i/>
          <w:w w:val="101"/>
          <w:sz w:val="18"/>
        </w:rPr>
        <w:t>rch</w:t>
      </w:r>
      <w:r>
        <w:rPr>
          <w:rFonts w:ascii="Times New Roman" w:eastAsia="Times New Roman"/>
          <w:i/>
          <w:spacing w:val="2"/>
          <w:w w:val="101"/>
          <w:sz w:val="18"/>
        </w:rPr>
        <w:t>i</w:t>
      </w:r>
      <w:r>
        <w:rPr>
          <w:rFonts w:ascii="Times New Roman" w:eastAsia="Times New Roman"/>
          <w:i/>
          <w:w w:val="101"/>
          <w:sz w:val="18"/>
        </w:rPr>
        <w:t>ve</w:t>
      </w:r>
      <w:r>
        <w:rPr>
          <w:rFonts w:hint="eastAsia" w:ascii="宋体" w:eastAsia="宋体"/>
          <w:sz w:val="18"/>
        </w:rPr>
        <w:t xml:space="preserve">時，一併對這個 </w:t>
      </w:r>
      <w:r>
        <w:rPr>
          <w:rFonts w:ascii="Times New Roman" w:eastAsia="Times New Roman"/>
          <w:sz w:val="18"/>
        </w:rPr>
        <w:t xml:space="preserve">operator&lt;&lt;  </w:t>
      </w:r>
      <w:r>
        <w:rPr>
          <w:rFonts w:hint="eastAsia" w:ascii="宋体" w:eastAsia="宋体"/>
          <w:sz w:val="18"/>
        </w:rPr>
        <w:t>再做解釋。</w:t>
      </w:r>
    </w:p>
    <w:p>
      <w:pPr>
        <w:pStyle w:val="11"/>
        <w:spacing w:before="10"/>
        <w:rPr>
          <w:rFonts w:ascii="宋体"/>
          <w:sz w:val="18"/>
        </w:rPr>
      </w:pPr>
    </w:p>
    <w:p>
      <w:pPr>
        <w:spacing w:before="0"/>
        <w:ind w:left="2627" w:right="0" w:firstLine="0"/>
        <w:jc w:val="left"/>
        <w:rPr>
          <w:rFonts w:hint="eastAsia" w:ascii="宋体" w:eastAsia="宋体"/>
          <w:sz w:val="18"/>
        </w:rPr>
      </w:pPr>
      <w:r>
        <w:rPr>
          <w:rFonts w:hint="eastAsia" w:ascii="宋体" w:eastAsia="宋体"/>
          <w:spacing w:val="3"/>
          <w:sz w:val="18"/>
        </w:rPr>
        <w:t xml:space="preserve">現在，任何 </w:t>
      </w:r>
      <w:r>
        <w:rPr>
          <w:rFonts w:ascii="Times New Roman" w:eastAsia="Times New Roman"/>
          <w:sz w:val="18"/>
        </w:rPr>
        <w:t>class</w:t>
      </w:r>
      <w:r>
        <w:rPr>
          <w:rFonts w:ascii="Times New Roman" w:eastAsia="Times New Roman"/>
          <w:spacing w:val="60"/>
          <w:sz w:val="18"/>
        </w:rPr>
        <w:t xml:space="preserve"> </w:t>
      </w:r>
      <w:r>
        <w:rPr>
          <w:rFonts w:hint="eastAsia" w:ascii="宋体" w:eastAsia="宋体"/>
          <w:spacing w:val="3"/>
          <w:sz w:val="18"/>
        </w:rPr>
        <w:t xml:space="preserve">只要使用了 </w:t>
      </w:r>
      <w:r>
        <w:rPr>
          <w:rFonts w:ascii="Times New Roman" w:eastAsia="Times New Roman"/>
          <w:i/>
          <w:sz w:val="18"/>
        </w:rPr>
        <w:t>SERIAL</w:t>
      </w:r>
      <w:r>
        <w:rPr>
          <w:rFonts w:ascii="Times New Roman" w:eastAsia="Times New Roman"/>
          <w:i/>
          <w:spacing w:val="64"/>
          <w:sz w:val="18"/>
        </w:rPr>
        <w:t xml:space="preserve"> </w:t>
      </w:r>
      <w:r>
        <w:rPr>
          <w:rFonts w:hint="eastAsia" w:ascii="宋体" w:eastAsia="宋体"/>
          <w:sz w:val="18"/>
        </w:rPr>
        <w:t>巨集，一旦程式執行時期想要永久保存所</w:t>
      </w:r>
    </w:p>
    <w:p>
      <w:pPr>
        <w:pStyle w:val="11"/>
        <w:rPr>
          <w:rFonts w:ascii="宋体"/>
          <w:sz w:val="20"/>
        </w:rPr>
      </w:pPr>
    </w:p>
    <w:p>
      <w:pPr>
        <w:pStyle w:val="11"/>
        <w:spacing w:before="4"/>
        <w:rPr>
          <w:rFonts w:ascii="宋体"/>
          <w:sz w:val="14"/>
        </w:rPr>
      </w:pPr>
    </w:p>
    <w:p>
      <w:pPr>
        <w:pStyle w:val="5"/>
        <w:ind w:left="0" w:right="390"/>
        <w:jc w:val="right"/>
      </w:pPr>
      <w:r>
        <w:t>251</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696" o:spid="_x0000_s3696" o:spt="1" style="position:absolute;left:0pt;margin-left:131.9pt;margin-top:18.85pt;height:0.7pt;width:323pt;mso-position-horizontal-relative:page;mso-wrap-distance-bottom:0pt;mso-wrap-distance-top:0pt;z-index:-251180032;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8"/>
        <w:rPr>
          <w:rFonts w:ascii="宋体"/>
          <w:sz w:val="29"/>
        </w:rPr>
      </w:pPr>
    </w:p>
    <w:p>
      <w:pPr>
        <w:spacing w:before="83"/>
        <w:ind w:left="2627" w:right="0" w:firstLine="0"/>
        <w:jc w:val="both"/>
        <w:rPr>
          <w:rFonts w:hint="eastAsia" w:ascii="宋体" w:eastAsia="宋体"/>
          <w:sz w:val="18"/>
        </w:rPr>
      </w:pPr>
      <w:r>
        <w:rPr>
          <w:rFonts w:hint="eastAsia" w:ascii="宋体" w:eastAsia="宋体"/>
          <w:spacing w:val="5"/>
          <w:sz w:val="18"/>
        </w:rPr>
        <w:t xml:space="preserve">有的 </w:t>
      </w:r>
      <w:r>
        <w:rPr>
          <w:rFonts w:ascii="Times New Roman" w:eastAsia="Times New Roman"/>
          <w:sz w:val="18"/>
        </w:rPr>
        <w:t>objects</w:t>
      </w:r>
      <w:r>
        <w:rPr>
          <w:rFonts w:hint="eastAsia" w:ascii="宋体" w:eastAsia="宋体"/>
          <w:sz w:val="18"/>
        </w:rPr>
        <w:t>（</w:t>
      </w:r>
      <w:r>
        <w:rPr>
          <w:rFonts w:ascii="Times New Roman" w:eastAsia="Times New Roman"/>
          <w:sz w:val="18"/>
        </w:rPr>
        <w:t>persistence</w:t>
      </w:r>
      <w:r>
        <w:rPr>
          <w:rFonts w:hint="eastAsia" w:ascii="宋体" w:eastAsia="宋体"/>
          <w:sz w:val="18"/>
        </w:rPr>
        <w:t>）</w:t>
      </w:r>
      <w:r>
        <w:rPr>
          <w:rFonts w:hint="eastAsia" w:ascii="宋体" w:eastAsia="宋体"/>
          <w:spacing w:val="2"/>
          <w:sz w:val="18"/>
        </w:rPr>
        <w:t xml:space="preserve">，便可以使用 </w:t>
      </w:r>
      <w:r>
        <w:rPr>
          <w:rFonts w:ascii="Times New Roman" w:eastAsia="Times New Roman"/>
          <w:spacing w:val="5"/>
          <w:sz w:val="18"/>
        </w:rPr>
        <w:t xml:space="preserve">&lt;&lt; </w:t>
      </w:r>
      <w:r>
        <w:rPr>
          <w:rFonts w:hint="eastAsia" w:ascii="宋体" w:eastAsia="宋体"/>
          <w:spacing w:val="8"/>
          <w:sz w:val="18"/>
        </w:rPr>
        <w:t xml:space="preserve">和 </w:t>
      </w:r>
      <w:r>
        <w:rPr>
          <w:rFonts w:ascii="Times New Roman" w:eastAsia="Times New Roman"/>
          <w:spacing w:val="20"/>
          <w:sz w:val="18"/>
        </w:rPr>
        <w:t xml:space="preserve">&gt;&gt; </w:t>
      </w:r>
      <w:r>
        <w:rPr>
          <w:rFonts w:hint="eastAsia" w:ascii="宋体" w:eastAsia="宋体"/>
          <w:sz w:val="18"/>
        </w:rPr>
        <w:t>兩個極便利的運算子對某個</w:t>
      </w:r>
    </w:p>
    <w:p>
      <w:pPr>
        <w:spacing w:before="130"/>
        <w:ind w:left="2627" w:right="0" w:firstLine="0"/>
        <w:jc w:val="both"/>
        <w:rPr>
          <w:rFonts w:hint="eastAsia" w:ascii="宋体" w:eastAsia="宋体"/>
          <w:sz w:val="18"/>
        </w:rPr>
      </w:pPr>
      <w:r>
        <w:rPr>
          <w:rFonts w:ascii="Times New Roman" w:eastAsia="Times New Roman"/>
          <w:i/>
          <w:sz w:val="18"/>
        </w:rPr>
        <w:t>CArchive</w:t>
      </w:r>
      <w:r>
        <w:rPr>
          <w:rFonts w:ascii="Times New Roman" w:eastAsia="Times New Roman"/>
          <w:i/>
          <w:spacing w:val="23"/>
          <w:sz w:val="18"/>
        </w:rPr>
        <w:t xml:space="preserve"> </w:t>
      </w:r>
      <w:r>
        <w:rPr>
          <w:rFonts w:ascii="Times New Roman" w:eastAsia="Times New Roman"/>
          <w:sz w:val="18"/>
        </w:rPr>
        <w:t>object</w:t>
      </w:r>
      <w:r>
        <w:rPr>
          <w:rFonts w:hint="eastAsia" w:ascii="宋体" w:eastAsia="宋体"/>
          <w:sz w:val="18"/>
        </w:rPr>
        <w:t>（暫時請想像為一個磁碟檔案）做讀寫動作了。</w:t>
      </w:r>
    </w:p>
    <w:p>
      <w:pPr>
        <w:pStyle w:val="11"/>
        <w:rPr>
          <w:rFonts w:ascii="宋体"/>
          <w:sz w:val="20"/>
        </w:rPr>
      </w:pPr>
    </w:p>
    <w:p>
      <w:pPr>
        <w:pStyle w:val="11"/>
        <w:spacing w:before="10"/>
        <w:rPr>
          <w:rFonts w:ascii="宋体"/>
          <w:sz w:val="15"/>
        </w:rPr>
      </w:pPr>
    </w:p>
    <w:p>
      <w:pPr>
        <w:pStyle w:val="4"/>
      </w:pPr>
      <w:r>
        <w:rPr>
          <w:w w:val="110"/>
        </w:rPr>
        <w:t>CObject</w:t>
      </w:r>
    </w:p>
    <w:p>
      <w:pPr>
        <w:pStyle w:val="11"/>
        <w:spacing w:before="9"/>
        <w:rPr>
          <w:rFonts w:ascii="Arial MT"/>
          <w:sz w:val="25"/>
        </w:rPr>
      </w:pPr>
    </w:p>
    <w:p>
      <w:pPr>
        <w:spacing w:before="0" w:line="367" w:lineRule="auto"/>
        <w:ind w:left="2627" w:right="1155" w:firstLine="0"/>
        <w:jc w:val="both"/>
        <w:rPr>
          <w:rFonts w:hint="eastAsia" w:ascii="宋体" w:eastAsia="宋体"/>
          <w:sz w:val="18"/>
        </w:rPr>
      </w:pPr>
      <w:r>
        <w:rPr>
          <w:rFonts w:hint="eastAsia" w:ascii="宋体" w:eastAsia="宋体"/>
          <w:sz w:val="18"/>
        </w:rPr>
        <w:t xml:space="preserve">上述三組巨集，形式上非常漂亮，好像語言層面的一個 </w:t>
      </w:r>
      <w:r>
        <w:rPr>
          <w:rFonts w:ascii="Times New Roman" w:eastAsia="Times New Roman"/>
          <w:sz w:val="18"/>
        </w:rPr>
        <w:t>statement</w:t>
      </w:r>
      <w:r>
        <w:rPr>
          <w:rFonts w:hint="eastAsia" w:ascii="宋体" w:eastAsia="宋体"/>
          <w:sz w:val="18"/>
        </w:rPr>
        <w:t xml:space="preserve">。但請注意，由於 </w:t>
      </w:r>
      <w:r>
        <w:rPr>
          <w:rFonts w:ascii="Times New Roman" w:eastAsia="Times New Roman"/>
          <w:i/>
          <w:sz w:val="18"/>
        </w:rPr>
        <w:t>CObject</w:t>
      </w:r>
      <w:r>
        <w:rPr>
          <w:rFonts w:ascii="Times New Roman" w:eastAsia="Times New Roman"/>
          <w:i/>
          <w:spacing w:val="43"/>
          <w:sz w:val="18"/>
        </w:rPr>
        <w:t xml:space="preserve"> </w:t>
      </w:r>
      <w:r>
        <w:rPr>
          <w:rFonts w:hint="eastAsia" w:ascii="宋体" w:eastAsia="宋体"/>
          <w:sz w:val="18"/>
        </w:rPr>
        <w:t xml:space="preserve">是 </w:t>
      </w:r>
      <w:r>
        <w:rPr>
          <w:rFonts w:ascii="Times New Roman" w:eastAsia="Times New Roman"/>
          <w:sz w:val="18"/>
        </w:rPr>
        <w:t>root</w:t>
      </w:r>
      <w:r>
        <w:rPr>
          <w:rFonts w:ascii="Times New Roman" w:eastAsia="Times New Roman"/>
          <w:spacing w:val="5"/>
          <w:sz w:val="18"/>
        </w:rPr>
        <w:t xml:space="preserve"> </w:t>
      </w:r>
      <w:r>
        <w:rPr>
          <w:rFonts w:ascii="Times New Roman" w:eastAsia="Times New Roman"/>
          <w:sz w:val="18"/>
        </w:rPr>
        <w:t>class</w:t>
      </w:r>
      <w:r>
        <w:rPr>
          <w:rFonts w:hint="eastAsia" w:ascii="宋体" w:eastAsia="宋体"/>
          <w:sz w:val="18"/>
        </w:rPr>
        <w:t xml:space="preserve">，不再有 </w:t>
      </w:r>
      <w:r>
        <w:rPr>
          <w:rFonts w:ascii="Times New Roman" w:eastAsia="Times New Roman"/>
          <w:sz w:val="18"/>
        </w:rPr>
        <w:t>base</w:t>
      </w:r>
      <w:r>
        <w:rPr>
          <w:rFonts w:ascii="Times New Roman" w:eastAsia="Times New Roman"/>
          <w:spacing w:val="3"/>
          <w:sz w:val="18"/>
        </w:rPr>
        <w:t xml:space="preserve"> </w:t>
      </w:r>
      <w:r>
        <w:rPr>
          <w:rFonts w:ascii="Times New Roman" w:eastAsia="Times New Roman"/>
          <w:sz w:val="18"/>
        </w:rPr>
        <w:t>class</w:t>
      </w:r>
      <w:r>
        <w:rPr>
          <w:rFonts w:hint="eastAsia" w:ascii="宋体" w:eastAsia="宋体"/>
          <w:sz w:val="18"/>
        </w:rPr>
        <w:t xml:space="preserve">，所以沒辦法使用 </w:t>
      </w:r>
      <w:r>
        <w:rPr>
          <w:rFonts w:ascii="Times New Roman" w:eastAsia="Times New Roman"/>
          <w:i/>
          <w:sz w:val="18"/>
        </w:rPr>
        <w:t>DYNAMIC</w:t>
      </w:r>
      <w:r>
        <w:rPr>
          <w:rFonts w:ascii="Times New Roman" w:eastAsia="Times New Roman"/>
          <w:i/>
          <w:spacing w:val="39"/>
          <w:sz w:val="18"/>
        </w:rPr>
        <w:t xml:space="preserve"> </w:t>
      </w:r>
      <w:r>
        <w:rPr>
          <w:rFonts w:hint="eastAsia" w:ascii="宋体" w:eastAsia="宋体"/>
          <w:sz w:val="18"/>
        </w:rPr>
        <w:t>巨集來</w:t>
      </w:r>
      <w:r>
        <w:rPr>
          <w:rFonts w:hint="eastAsia" w:ascii="宋体" w:eastAsia="宋体"/>
          <w:spacing w:val="10"/>
          <w:sz w:val="18"/>
        </w:rPr>
        <w:t xml:space="preserve">設定上述的 </w:t>
      </w:r>
      <w:r>
        <w:rPr>
          <w:rFonts w:ascii="Times New Roman" w:eastAsia="Times New Roman"/>
          <w:i/>
          <w:sz w:val="18"/>
        </w:rPr>
        <w:t>CRuntimeClass</w:t>
      </w:r>
      <w:r>
        <w:rPr>
          <w:rFonts w:ascii="Times New Roman" w:eastAsia="Times New Roman"/>
          <w:i/>
          <w:spacing w:val="14"/>
          <w:sz w:val="18"/>
        </w:rPr>
        <w:t xml:space="preserve"> </w:t>
      </w:r>
      <w:r>
        <w:rPr>
          <w:rFonts w:hint="eastAsia" w:ascii="宋体" w:eastAsia="宋体"/>
          <w:sz w:val="18"/>
        </w:rPr>
        <w:t>內容</w:t>
      </w:r>
      <w:r>
        <w:rPr>
          <w:rFonts w:ascii="Arial Black" w:eastAsia="Arial Black"/>
          <w:color w:val="FF0000"/>
          <w:position w:val="5"/>
          <w:sz w:val="14"/>
        </w:rPr>
        <w:t>5</w:t>
      </w:r>
      <w:r>
        <w:rPr>
          <w:rFonts w:hint="eastAsia" w:ascii="宋体" w:eastAsia="宋体"/>
          <w:sz w:val="18"/>
        </w:rPr>
        <w:t xml:space="preserve">，遑論後面兩個更高階的巨集。因此前述的每一個技術點，都必須針對 </w:t>
      </w:r>
      <w:r>
        <w:rPr>
          <w:rFonts w:ascii="Times New Roman" w:eastAsia="Times New Roman"/>
          <w:i/>
          <w:sz w:val="18"/>
        </w:rPr>
        <w:t>CObject</w:t>
      </w:r>
      <w:r>
        <w:rPr>
          <w:rFonts w:ascii="Times New Roman" w:eastAsia="Times New Roman"/>
          <w:i/>
          <w:spacing w:val="4"/>
          <w:sz w:val="18"/>
        </w:rPr>
        <w:t xml:space="preserve"> </w:t>
      </w:r>
      <w:r>
        <w:rPr>
          <w:rFonts w:hint="eastAsia" w:ascii="宋体" w:eastAsia="宋体"/>
          <w:sz w:val="18"/>
        </w:rPr>
        <w:t>另做處理：</w:t>
      </w:r>
    </w:p>
    <w:p>
      <w:pPr>
        <w:pStyle w:val="11"/>
        <w:spacing w:before="8"/>
        <w:rPr>
          <w:rFonts w:ascii="宋体"/>
          <w:sz w:val="21"/>
        </w:rPr>
      </w:pPr>
    </w:p>
    <w:p>
      <w:pPr>
        <w:pStyle w:val="11"/>
        <w:ind w:left="2910"/>
      </w:pPr>
      <w:r>
        <w:t>class</w:t>
      </w:r>
      <w:r>
        <w:rPr>
          <w:spacing w:val="-8"/>
        </w:rPr>
        <w:t xml:space="preserve"> </w:t>
      </w:r>
      <w:r>
        <w:t>CObject</w:t>
      </w:r>
    </w:p>
    <w:p>
      <w:pPr>
        <w:pStyle w:val="11"/>
        <w:spacing w:before="40"/>
        <w:ind w:left="2910"/>
      </w:pPr>
      <w:r>
        <w:rPr>
          <w:w w:val="98"/>
        </w:rPr>
        <w:t>{</w:t>
      </w:r>
    </w:p>
    <w:p>
      <w:pPr>
        <w:pStyle w:val="11"/>
        <w:spacing w:before="39"/>
        <w:ind w:left="2910"/>
      </w:pPr>
      <w:r>
        <w:t>public:</w:t>
      </w:r>
    </w:p>
    <w:p>
      <w:pPr>
        <w:pStyle w:val="11"/>
        <w:spacing w:before="40"/>
        <w:ind w:left="3073"/>
      </w:pPr>
      <w:r>
        <w:t>static</w:t>
      </w:r>
      <w:r>
        <w:rPr>
          <w:spacing w:val="-12"/>
        </w:rPr>
        <w:t xml:space="preserve"> </w:t>
      </w:r>
      <w:r>
        <w:t>CRuntimeClass</w:t>
      </w:r>
      <w:r>
        <w:rPr>
          <w:spacing w:val="-12"/>
        </w:rPr>
        <w:t xml:space="preserve"> </w:t>
      </w:r>
      <w:r>
        <w:t>classCObject;</w:t>
      </w:r>
    </w:p>
    <w:p>
      <w:pPr>
        <w:pStyle w:val="11"/>
        <w:spacing w:before="39"/>
        <w:ind w:left="3073"/>
      </w:pPr>
      <w:r>
        <w:t>virtual</w:t>
      </w:r>
      <w:r>
        <w:rPr>
          <w:spacing w:val="-13"/>
        </w:rPr>
        <w:t xml:space="preserve"> </w:t>
      </w:r>
      <w:r>
        <w:t>CRuntimeClass*</w:t>
      </w:r>
      <w:r>
        <w:rPr>
          <w:spacing w:val="-12"/>
        </w:rPr>
        <w:t xml:space="preserve"> </w:t>
      </w:r>
      <w:r>
        <w:t>GetRuntimeClass()</w:t>
      </w:r>
      <w:r>
        <w:rPr>
          <w:spacing w:val="-12"/>
        </w:rPr>
        <w:t xml:space="preserve"> </w:t>
      </w:r>
      <w:r>
        <w:t>const;</w:t>
      </w:r>
    </w:p>
    <w:p>
      <w:pPr>
        <w:pStyle w:val="11"/>
        <w:spacing w:before="40"/>
        <w:ind w:left="2910"/>
      </w:pPr>
      <w:r>
        <w:t>...</w:t>
      </w:r>
    </w:p>
    <w:p>
      <w:pPr>
        <w:pStyle w:val="11"/>
        <w:spacing w:before="40"/>
        <w:ind w:left="2910"/>
      </w:pPr>
      <w:r>
        <w:t>};</w:t>
      </w:r>
    </w:p>
    <w:p>
      <w:pPr>
        <w:pStyle w:val="11"/>
        <w:spacing w:before="10"/>
        <w:rPr>
          <w:sz w:val="22"/>
        </w:rPr>
      </w:pPr>
    </w:p>
    <w:p>
      <w:pPr>
        <w:pStyle w:val="11"/>
        <w:spacing w:before="1" w:line="292" w:lineRule="auto"/>
        <w:ind w:left="2910" w:right="3666"/>
      </w:pPr>
      <w:r>
        <w:t>// static members initialization</w:t>
      </w:r>
      <w:r>
        <w:rPr>
          <w:spacing w:val="1"/>
        </w:rPr>
        <w:t xml:space="preserve"> </w:t>
      </w:r>
      <w:r>
        <w:t>static</w:t>
      </w:r>
      <w:r>
        <w:rPr>
          <w:spacing w:val="-8"/>
        </w:rPr>
        <w:t xml:space="preserve"> </w:t>
      </w:r>
      <w:r>
        <w:t>char</w:t>
      </w:r>
      <w:r>
        <w:rPr>
          <w:spacing w:val="-7"/>
        </w:rPr>
        <w:t xml:space="preserve"> </w:t>
      </w:r>
      <w:r>
        <w:t>szCObject[]</w:t>
      </w:r>
      <w:r>
        <w:rPr>
          <w:spacing w:val="-7"/>
        </w:rPr>
        <w:t xml:space="preserve"> </w:t>
      </w:r>
      <w:r>
        <w:t>=</w:t>
      </w:r>
      <w:r>
        <w:rPr>
          <w:spacing w:val="-7"/>
        </w:rPr>
        <w:t xml:space="preserve"> </w:t>
      </w:r>
      <w:r>
        <w:t>"CObject";</w:t>
      </w:r>
    </w:p>
    <w:p>
      <w:pPr>
        <w:pStyle w:val="11"/>
        <w:spacing w:line="181" w:lineRule="exact"/>
        <w:ind w:left="2910"/>
      </w:pPr>
      <w:r>
        <w:t>struct</w:t>
      </w:r>
      <w:r>
        <w:rPr>
          <w:spacing w:val="-12"/>
        </w:rPr>
        <w:t xml:space="preserve"> </w:t>
      </w:r>
      <w:r>
        <w:t>CRuntimeClass</w:t>
      </w:r>
      <w:r>
        <w:rPr>
          <w:spacing w:val="-11"/>
        </w:rPr>
        <w:t xml:space="preserve"> </w:t>
      </w:r>
      <w:r>
        <w:t>CObject::classCObject</w:t>
      </w:r>
      <w:r>
        <w:rPr>
          <w:spacing w:val="-11"/>
        </w:rPr>
        <w:t xml:space="preserve"> </w:t>
      </w:r>
      <w:r>
        <w:t>=</w:t>
      </w:r>
    </w:p>
    <w:p>
      <w:pPr>
        <w:pStyle w:val="11"/>
        <w:spacing w:before="34" w:line="297" w:lineRule="auto"/>
        <w:ind w:left="2910" w:right="1471" w:firstLine="326"/>
      </w:pPr>
      <w:r>
        <w:t xml:space="preserve">{ szCObject, sizeof(CObject), 0xFFFF, NULL, </w:t>
      </w:r>
      <w:r>
        <w:rPr>
          <w:b/>
          <w:shd w:val="clear" w:color="auto" w:fill="FFFF00"/>
        </w:rPr>
        <w:t>NULL</w:t>
      </w:r>
      <w:r>
        <w:t>, NULL };</w:t>
      </w:r>
      <w:r>
        <w:rPr>
          <w:spacing w:val="-94"/>
        </w:rPr>
        <w:t xml:space="preserve"> </w:t>
      </w:r>
      <w:r>
        <w:t>static</w:t>
      </w:r>
      <w:r>
        <w:rPr>
          <w:spacing w:val="-14"/>
        </w:rPr>
        <w:t xml:space="preserve"> </w:t>
      </w:r>
      <w:r>
        <w:t>AFX_CLASSINIT</w:t>
      </w:r>
      <w:r>
        <w:rPr>
          <w:spacing w:val="-14"/>
        </w:rPr>
        <w:t xml:space="preserve"> </w:t>
      </w:r>
      <w:r>
        <w:t>_init_CObject(&amp;CObject::classCObject);</w:t>
      </w:r>
    </w:p>
    <w:p>
      <w:pPr>
        <w:pStyle w:val="11"/>
        <w:spacing w:before="3"/>
        <w:rPr>
          <w:sz w:val="19"/>
        </w:rPr>
      </w:pPr>
    </w:p>
    <w:p>
      <w:pPr>
        <w:pStyle w:val="11"/>
        <w:ind w:left="2910"/>
      </w:pPr>
      <w:r>
        <w:t>CRuntimeClass*</w:t>
      </w:r>
      <w:r>
        <w:rPr>
          <w:spacing w:val="-18"/>
        </w:rPr>
        <w:t xml:space="preserve"> </w:t>
      </w:r>
      <w:r>
        <w:t>CObject::GetRuntimeClass()</w:t>
      </w:r>
      <w:r>
        <w:rPr>
          <w:spacing w:val="-17"/>
        </w:rPr>
        <w:t xml:space="preserve"> </w:t>
      </w:r>
      <w:r>
        <w:t>const</w:t>
      </w:r>
    </w:p>
    <w:p>
      <w:pPr>
        <w:pStyle w:val="11"/>
        <w:spacing w:before="39"/>
        <w:ind w:left="2910"/>
      </w:pPr>
      <w:r>
        <w:rPr>
          <w:w w:val="98"/>
        </w:rPr>
        <w:t>{</w:t>
      </w:r>
    </w:p>
    <w:p>
      <w:pPr>
        <w:pStyle w:val="11"/>
        <w:spacing w:before="40"/>
        <w:ind w:left="3073"/>
      </w:pPr>
      <w:r>
        <w:t>return</w:t>
      </w:r>
      <w:r>
        <w:rPr>
          <w:spacing w:val="-19"/>
        </w:rPr>
        <w:t xml:space="preserve"> </w:t>
      </w:r>
      <w:r>
        <w:t>&amp;CObject::classCObject;</w:t>
      </w:r>
    </w:p>
    <w:p>
      <w:pPr>
        <w:pStyle w:val="11"/>
        <w:spacing w:before="40"/>
        <w:ind w:left="2910"/>
      </w:pPr>
      <w:r>
        <w:rPr>
          <w:w w:val="98"/>
        </w:rPr>
        <w:t>}</w:t>
      </w: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spacing w:before="1"/>
        <w:rPr>
          <w:sz w:val="21"/>
        </w:rPr>
      </w:pPr>
      <w:r>
        <w:pict>
          <v:rect id="_x0000_s3697" o:spid="_x0000_s3697" o:spt="1" style="position:absolute;left:0pt;margin-left:133.35pt;margin-top:13.9pt;height:0.45pt;width:144pt;mso-position-horizontal-relative:page;mso-wrap-distance-bottom:0pt;mso-wrap-distance-top:0pt;z-index:-251180032;mso-width-relative:page;mso-height-relative:page;" fillcolor="#000000" filled="t" stroked="f" coordsize="21600,21600">
            <v:path/>
            <v:fill on="t" focussize="0,0"/>
            <v:stroke on="f"/>
            <v:imagedata o:title=""/>
            <o:lock v:ext="edit"/>
            <w10:wrap type="topAndBottom"/>
          </v:rect>
        </w:pict>
      </w:r>
    </w:p>
    <w:p>
      <w:pPr>
        <w:pStyle w:val="15"/>
        <w:numPr>
          <w:ilvl w:val="0"/>
          <w:numId w:val="35"/>
        </w:numPr>
        <w:tabs>
          <w:tab w:val="left" w:pos="2796"/>
        </w:tabs>
        <w:spacing w:before="122" w:after="0" w:line="240" w:lineRule="auto"/>
        <w:ind w:left="2795" w:right="0" w:hanging="169"/>
        <w:jc w:val="left"/>
        <w:rPr>
          <w:sz w:val="16"/>
        </w:rPr>
      </w:pPr>
      <w:r>
        <w:rPr>
          <w:spacing w:val="-3"/>
          <w:sz w:val="16"/>
        </w:rPr>
        <w:t xml:space="preserve">註：如果你為 </w:t>
      </w:r>
      <w:r>
        <w:rPr>
          <w:rFonts w:ascii="Times New Roman" w:eastAsia="Times New Roman"/>
          <w:i/>
          <w:sz w:val="16"/>
        </w:rPr>
        <w:t>CObject</w:t>
      </w:r>
      <w:r>
        <w:rPr>
          <w:rFonts w:ascii="Times New Roman" w:eastAsia="Times New Roman"/>
          <w:i/>
          <w:spacing w:val="24"/>
          <w:sz w:val="16"/>
        </w:rPr>
        <w:t xml:space="preserve"> </w:t>
      </w:r>
      <w:r>
        <w:rPr>
          <w:spacing w:val="-6"/>
          <w:sz w:val="16"/>
        </w:rPr>
        <w:t xml:space="preserve">使用 </w:t>
      </w:r>
      <w:r>
        <w:rPr>
          <w:rFonts w:ascii="Times New Roman" w:eastAsia="Times New Roman"/>
          <w:i/>
          <w:sz w:val="16"/>
        </w:rPr>
        <w:t>DYNAMIC</w:t>
      </w:r>
      <w:r>
        <w:rPr>
          <w:rFonts w:ascii="Times New Roman" w:eastAsia="Times New Roman"/>
          <w:i/>
          <w:spacing w:val="25"/>
          <w:sz w:val="16"/>
        </w:rPr>
        <w:t xml:space="preserve"> </w:t>
      </w:r>
      <w:r>
        <w:rPr>
          <w:sz w:val="16"/>
        </w:rPr>
        <w:t>巨集如下：</w:t>
      </w:r>
    </w:p>
    <w:p>
      <w:pPr>
        <w:pStyle w:val="11"/>
        <w:spacing w:before="199"/>
        <w:ind w:left="2953"/>
        <w:rPr>
          <w:rFonts w:ascii="Times New Roman"/>
        </w:rPr>
      </w:pPr>
      <w:r>
        <w:rPr>
          <w:rFonts w:ascii="Times New Roman"/>
          <w:w w:val="95"/>
        </w:rPr>
        <w:t>IMPLEMENT_DYNAMIC(CObject,</w:t>
      </w:r>
      <w:r>
        <w:rPr>
          <w:rFonts w:ascii="Times New Roman"/>
          <w:spacing w:val="34"/>
          <w:w w:val="95"/>
        </w:rPr>
        <w:t xml:space="preserve"> </w:t>
      </w:r>
      <w:r>
        <w:rPr>
          <w:rFonts w:ascii="Times New Roman"/>
          <w:w w:val="95"/>
        </w:rPr>
        <w:t>NULL)</w:t>
      </w:r>
    </w:p>
    <w:p>
      <w:pPr>
        <w:pStyle w:val="11"/>
        <w:spacing w:before="151" w:line="355" w:lineRule="auto"/>
        <w:ind w:left="2627" w:right="1155"/>
        <w:rPr>
          <w:rFonts w:hint="eastAsia" w:ascii="宋体" w:eastAsia="宋体"/>
        </w:rPr>
      </w:pPr>
      <w:r>
        <w:rPr>
          <w:rFonts w:hint="eastAsia" w:ascii="宋体" w:eastAsia="宋体"/>
          <w:w w:val="95"/>
        </w:rPr>
        <w:t>那麼巨集展開後的這一行：</w:t>
      </w:r>
      <w:r>
        <w:rPr>
          <w:rFonts w:ascii="Times New Roman" w:eastAsia="Times New Roman"/>
          <w:w w:val="95"/>
        </w:rPr>
        <w:t>RUNTIME_CLASS(NULL)</w:t>
      </w:r>
      <w:r>
        <w:rPr>
          <w:rFonts w:ascii="Times New Roman" w:eastAsia="Times New Roman"/>
          <w:spacing w:val="94"/>
        </w:rPr>
        <w:t xml:space="preserve"> </w:t>
      </w:r>
      <w:r>
        <w:rPr>
          <w:rFonts w:hint="eastAsia" w:ascii="宋体" w:eastAsia="宋体"/>
          <w:w w:val="95"/>
        </w:rPr>
        <w:t>會出現編譯錯誤，因為編譯器沒有辦法</w:t>
      </w:r>
      <w:r>
        <w:rPr>
          <w:rFonts w:hint="eastAsia" w:ascii="宋体" w:eastAsia="宋体"/>
          <w:spacing w:val="-2"/>
        </w:rPr>
        <w:t xml:space="preserve">處理 </w:t>
      </w:r>
      <w:r>
        <w:rPr>
          <w:rFonts w:ascii="Times New Roman" w:eastAsia="Times New Roman"/>
        </w:rPr>
        <w:t>&amp;0::class0</w:t>
      </w:r>
      <w:r>
        <w:rPr>
          <w:rFonts w:ascii="Times New Roman" w:eastAsia="Times New Roman"/>
          <w:spacing w:val="38"/>
        </w:rPr>
        <w:t xml:space="preserve"> </w:t>
      </w:r>
      <w:r>
        <w:rPr>
          <w:rFonts w:hint="eastAsia" w:ascii="宋体" w:eastAsia="宋体"/>
        </w:rPr>
        <w:t>這樣的句子。</w:t>
      </w:r>
    </w:p>
    <w:p>
      <w:pPr>
        <w:pStyle w:val="11"/>
        <w:spacing w:before="6"/>
        <w:rPr>
          <w:rFonts w:ascii="宋体"/>
          <w:sz w:val="25"/>
        </w:rPr>
      </w:pPr>
    </w:p>
    <w:p>
      <w:pPr>
        <w:pStyle w:val="5"/>
      </w:pPr>
      <w:r>
        <w:t>252</w:t>
      </w:r>
    </w:p>
    <w:p>
      <w:pPr>
        <w:spacing w:after="0"/>
        <w:sectPr>
          <w:pgSz w:w="10320" w:h="13220"/>
          <w:pgMar w:top="580" w:right="80" w:bottom="280" w:left="40" w:header="720" w:footer="720" w:gutter="0"/>
          <w:cols w:space="720" w:num="1"/>
        </w:sectPr>
      </w:pPr>
    </w:p>
    <w:p>
      <w:pPr>
        <w:pStyle w:val="11"/>
        <w:spacing w:before="64"/>
        <w:ind w:left="6380"/>
        <w:rPr>
          <w:rFonts w:hint="eastAsia" w:ascii="宋体" w:eastAsia="宋体"/>
        </w:rPr>
      </w:pPr>
      <w:r>
        <w:pict>
          <v:rect id="_x0000_s3698" o:spid="_x0000_s3698" o:spt="1" style="position:absolute;left:0pt;margin-left:131.9pt;margin-top:18.85pt;height:0.7pt;width:323pt;mso-position-horizontal-relative:page;mso-wrap-distance-bottom:0pt;mso-wrap-distance-top:0pt;z-index:-251179008;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5"/>
        </w:rPr>
        <w:t xml:space="preserve">第５章 </w:t>
      </w:r>
      <w:r>
        <w:rPr>
          <w:rFonts w:ascii="Times New Roman" w:eastAsia="Times New Roman"/>
        </w:rPr>
        <w:t>Polymorphism</w:t>
      </w:r>
      <w:r>
        <w:rPr>
          <w:rFonts w:hint="eastAsia" w:ascii="宋体" w:eastAsia="宋体"/>
        </w:rPr>
        <w:t>（多型）的應用</w:t>
      </w:r>
    </w:p>
    <w:p>
      <w:pPr>
        <w:pStyle w:val="11"/>
        <w:rPr>
          <w:rFonts w:ascii="宋体"/>
          <w:sz w:val="20"/>
        </w:rPr>
      </w:pPr>
    </w:p>
    <w:p>
      <w:pPr>
        <w:pStyle w:val="11"/>
        <w:spacing w:before="8"/>
        <w:rPr>
          <w:rFonts w:ascii="宋体"/>
          <w:sz w:val="22"/>
        </w:rPr>
      </w:pPr>
    </w:p>
    <w:p>
      <w:pPr>
        <w:pStyle w:val="4"/>
        <w:spacing w:before="77"/>
      </w:pPr>
      <w:r>
        <w:rPr>
          <w:w w:val="110"/>
        </w:rPr>
        <w:t>RTTI</w:t>
      </w:r>
      <w:r>
        <w:rPr>
          <w:spacing w:val="27"/>
          <w:w w:val="110"/>
        </w:rPr>
        <w:t xml:space="preserve">  </w:t>
      </w:r>
      <w:r>
        <w:rPr>
          <w:rFonts w:hint="eastAsia" w:ascii="宋体" w:eastAsia="宋体"/>
          <w:spacing w:val="26"/>
          <w:w w:val="110"/>
        </w:rPr>
        <w:t xml:space="preserve">的運用之一 </w:t>
      </w:r>
      <w:r>
        <w:rPr>
          <w:w w:val="110"/>
        </w:rPr>
        <w:t>CObject::IsKindOf()</w:t>
      </w:r>
    </w:p>
    <w:p>
      <w:pPr>
        <w:pStyle w:val="11"/>
        <w:spacing w:before="9"/>
        <w:rPr>
          <w:rFonts w:ascii="Arial MT"/>
          <w:sz w:val="25"/>
        </w:rPr>
      </w:pPr>
    </w:p>
    <w:p>
      <w:pPr>
        <w:spacing w:before="0" w:line="367" w:lineRule="auto"/>
        <w:ind w:left="2627" w:right="1112" w:firstLine="0"/>
        <w:jc w:val="both"/>
        <w:rPr>
          <w:rFonts w:hint="eastAsia" w:ascii="宋体" w:eastAsia="宋体"/>
          <w:sz w:val="18"/>
        </w:rPr>
      </w:pPr>
      <w:r>
        <w:rPr>
          <w:rFonts w:hint="eastAsia" w:ascii="宋体" w:eastAsia="宋体"/>
          <w:spacing w:val="-6"/>
          <w:sz w:val="18"/>
        </w:rPr>
        <w:t xml:space="preserve">雖然圖 </w:t>
      </w:r>
      <w:r>
        <w:rPr>
          <w:rFonts w:ascii="Arial Black" w:eastAsia="Arial Black"/>
          <w:sz w:val="18"/>
        </w:rPr>
        <w:t>5.6</w:t>
      </w:r>
      <w:r>
        <w:rPr>
          <w:rFonts w:ascii="Arial Black" w:eastAsia="Arial Black"/>
          <w:spacing w:val="49"/>
          <w:sz w:val="18"/>
        </w:rPr>
        <w:t xml:space="preserve"> </w:t>
      </w:r>
      <w:r>
        <w:rPr>
          <w:rFonts w:hint="eastAsia" w:ascii="宋体" w:eastAsia="宋体"/>
          <w:spacing w:val="2"/>
          <w:sz w:val="18"/>
        </w:rPr>
        <w:t xml:space="preserve">的基礎建設可以支援 </w:t>
      </w:r>
      <w:r>
        <w:rPr>
          <w:rFonts w:ascii="Times New Roman" w:eastAsia="Times New Roman"/>
          <w:sz w:val="18"/>
        </w:rPr>
        <w:t>RTTI</w:t>
      </w:r>
      <w:r>
        <w:rPr>
          <w:rFonts w:hint="eastAsia" w:ascii="宋体" w:eastAsia="宋体"/>
          <w:sz w:val="18"/>
        </w:rPr>
        <w:t>，但我們總是得寫出一個「走訪函式」，</w:t>
      </w:r>
      <w:r>
        <w:rPr>
          <w:rFonts w:hint="eastAsia" w:ascii="宋体" w:eastAsia="宋体"/>
          <w:spacing w:val="-88"/>
          <w:sz w:val="18"/>
        </w:rPr>
        <w:t xml:space="preserve"> </w:t>
      </w:r>
      <w:r>
        <w:rPr>
          <w:rFonts w:hint="eastAsia" w:ascii="宋体" w:eastAsia="宋体"/>
          <w:spacing w:val="-1"/>
          <w:sz w:val="18"/>
        </w:rPr>
        <w:t xml:space="preserve">做為外界使用的介面。每個 </w:t>
      </w:r>
      <w:r>
        <w:rPr>
          <w:rFonts w:ascii="Times New Roman" w:eastAsia="Times New Roman"/>
          <w:sz w:val="18"/>
        </w:rPr>
        <w:t>classes</w:t>
      </w:r>
      <w:r>
        <w:rPr>
          <w:rFonts w:ascii="Times New Roman" w:eastAsia="Times New Roman"/>
          <w:spacing w:val="40"/>
          <w:sz w:val="18"/>
        </w:rPr>
        <w:t xml:space="preserve"> </w:t>
      </w:r>
      <w:r>
        <w:rPr>
          <w:rFonts w:hint="eastAsia" w:ascii="宋体" w:eastAsia="宋体"/>
          <w:sz w:val="18"/>
        </w:rPr>
        <w:t>都需要提供這個函式，而且沒有必要改寫它，</w:t>
      </w:r>
      <w:r>
        <w:rPr>
          <w:rFonts w:hint="eastAsia" w:ascii="宋体" w:eastAsia="宋体"/>
          <w:spacing w:val="-88"/>
          <w:sz w:val="18"/>
        </w:rPr>
        <w:t xml:space="preserve"> </w:t>
      </w:r>
      <w:r>
        <w:rPr>
          <w:rFonts w:hint="eastAsia" w:ascii="宋体" w:eastAsia="宋体"/>
          <w:sz w:val="18"/>
        </w:rPr>
        <w:t xml:space="preserve">因此提昇到 </w:t>
      </w:r>
      <w:r>
        <w:rPr>
          <w:rFonts w:ascii="Times New Roman" w:eastAsia="Times New Roman"/>
          <w:i/>
          <w:sz w:val="18"/>
        </w:rPr>
        <w:t>CObject</w:t>
      </w:r>
      <w:r>
        <w:rPr>
          <w:rFonts w:ascii="Times New Roman" w:eastAsia="Times New Roman"/>
          <w:i/>
          <w:spacing w:val="5"/>
          <w:sz w:val="18"/>
        </w:rPr>
        <w:t xml:space="preserve"> </w:t>
      </w:r>
      <w:r>
        <w:rPr>
          <w:rFonts w:hint="eastAsia" w:ascii="宋体" w:eastAsia="宋体"/>
          <w:sz w:val="18"/>
        </w:rPr>
        <w:t xml:space="preserve">成為一個 </w:t>
      </w:r>
      <w:r>
        <w:rPr>
          <w:rFonts w:ascii="Times New Roman" w:eastAsia="Times New Roman"/>
          <w:sz w:val="18"/>
        </w:rPr>
        <w:t>non-virtual</w:t>
      </w:r>
      <w:r>
        <w:rPr>
          <w:rFonts w:ascii="Times New Roman" w:eastAsia="Times New Roman"/>
          <w:spacing w:val="6"/>
          <w:sz w:val="18"/>
        </w:rPr>
        <w:t xml:space="preserve"> </w:t>
      </w:r>
      <w:r>
        <w:rPr>
          <w:rFonts w:ascii="Times New Roman" w:eastAsia="Times New Roman"/>
          <w:sz w:val="18"/>
        </w:rPr>
        <w:t>member</w:t>
      </w:r>
      <w:r>
        <w:rPr>
          <w:rFonts w:ascii="Times New Roman" w:eastAsia="Times New Roman"/>
          <w:spacing w:val="5"/>
          <w:sz w:val="18"/>
        </w:rPr>
        <w:t xml:space="preserve"> </w:t>
      </w:r>
      <w:r>
        <w:rPr>
          <w:rFonts w:ascii="Times New Roman" w:eastAsia="Times New Roman"/>
          <w:sz w:val="18"/>
        </w:rPr>
        <w:t>function</w:t>
      </w:r>
      <w:r>
        <w:rPr>
          <w:rFonts w:ascii="Times New Roman" w:eastAsia="Times New Roman"/>
          <w:spacing w:val="4"/>
          <w:sz w:val="18"/>
        </w:rPr>
        <w:t xml:space="preserve"> </w:t>
      </w:r>
      <w:r>
        <w:rPr>
          <w:rFonts w:hint="eastAsia" w:ascii="宋体" w:eastAsia="宋体"/>
          <w:sz w:val="18"/>
        </w:rPr>
        <w:t>最是理想：</w:t>
      </w:r>
    </w:p>
    <w:p>
      <w:pPr>
        <w:pStyle w:val="11"/>
        <w:spacing w:before="152"/>
        <w:ind w:left="2910"/>
      </w:pPr>
      <w:r>
        <w:t>BOOL</w:t>
      </w:r>
      <w:r>
        <w:rPr>
          <w:spacing w:val="-12"/>
        </w:rPr>
        <w:t xml:space="preserve"> </w:t>
      </w:r>
      <w:r>
        <w:t>CObject::IsKindOf(const</w:t>
      </w:r>
      <w:r>
        <w:rPr>
          <w:spacing w:val="-11"/>
        </w:rPr>
        <w:t xml:space="preserve"> </w:t>
      </w:r>
      <w:r>
        <w:t>CRuntimeClass*</w:t>
      </w:r>
      <w:r>
        <w:rPr>
          <w:spacing w:val="-12"/>
        </w:rPr>
        <w:t xml:space="preserve"> </w:t>
      </w:r>
      <w:r>
        <w:t>pClass)</w:t>
      </w:r>
      <w:r>
        <w:rPr>
          <w:spacing w:val="-11"/>
        </w:rPr>
        <w:t xml:space="preserve"> </w:t>
      </w:r>
      <w:r>
        <w:t>const</w:t>
      </w:r>
    </w:p>
    <w:p>
      <w:pPr>
        <w:pStyle w:val="11"/>
        <w:spacing w:before="39"/>
        <w:ind w:left="2910"/>
      </w:pPr>
      <w:r>
        <w:rPr>
          <w:w w:val="98"/>
        </w:rPr>
        <w:t>{</w:t>
      </w:r>
    </w:p>
    <w:p>
      <w:pPr>
        <w:pStyle w:val="11"/>
        <w:spacing w:before="40" w:line="292" w:lineRule="auto"/>
        <w:ind w:left="3073" w:right="2690"/>
      </w:pPr>
      <w:r>
        <w:t>CRuntimeClass* pClassThis = GetRuntimeClass();</w:t>
      </w:r>
      <w:r>
        <w:rPr>
          <w:spacing w:val="-94"/>
        </w:rPr>
        <w:t xml:space="preserve"> </w:t>
      </w:r>
      <w:r>
        <w:t>while</w:t>
      </w:r>
      <w:r>
        <w:rPr>
          <w:spacing w:val="-1"/>
        </w:rPr>
        <w:t xml:space="preserve"> </w:t>
      </w:r>
      <w:r>
        <w:t>(pClassThis</w:t>
      </w:r>
      <w:r>
        <w:rPr>
          <w:spacing w:val="-1"/>
        </w:rPr>
        <w:t xml:space="preserve"> </w:t>
      </w:r>
      <w:r>
        <w:t>!=</w:t>
      </w:r>
      <w:r>
        <w:rPr>
          <w:spacing w:val="-1"/>
        </w:rPr>
        <w:t xml:space="preserve"> </w:t>
      </w:r>
      <w:r>
        <w:t>NULL)</w:t>
      </w:r>
    </w:p>
    <w:p>
      <w:pPr>
        <w:pStyle w:val="11"/>
        <w:spacing w:line="181" w:lineRule="exact"/>
        <w:ind w:left="3073"/>
      </w:pPr>
      <w:r>
        <w:rPr>
          <w:w w:val="98"/>
        </w:rPr>
        <w:t>{</w:t>
      </w:r>
    </w:p>
    <w:p>
      <w:pPr>
        <w:pStyle w:val="11"/>
        <w:spacing w:before="39" w:line="292" w:lineRule="auto"/>
        <w:ind w:left="3564" w:right="4542" w:hanging="327"/>
      </w:pPr>
      <w:r>
        <w:t>if (pClassThis == pClass)</w:t>
      </w:r>
      <w:r>
        <w:rPr>
          <w:spacing w:val="-94"/>
        </w:rPr>
        <w:t xml:space="preserve"> </w:t>
      </w:r>
      <w:r>
        <w:t>return</w:t>
      </w:r>
      <w:r>
        <w:rPr>
          <w:spacing w:val="-1"/>
        </w:rPr>
        <w:t xml:space="preserve"> </w:t>
      </w:r>
      <w:r>
        <w:t>TRUE;</w:t>
      </w:r>
    </w:p>
    <w:p>
      <w:pPr>
        <w:pStyle w:val="11"/>
        <w:spacing w:line="181" w:lineRule="exact"/>
        <w:ind w:left="3237"/>
      </w:pPr>
      <w:r>
        <w:rPr>
          <w:w w:val="95"/>
        </w:rPr>
        <w:t>pClassThis</w:t>
      </w:r>
      <w:r>
        <w:rPr>
          <w:spacing w:val="44"/>
          <w:w w:val="95"/>
        </w:rPr>
        <w:t xml:space="preserve"> </w:t>
      </w:r>
      <w:r>
        <w:rPr>
          <w:w w:val="95"/>
        </w:rPr>
        <w:t>=</w:t>
      </w:r>
      <w:r>
        <w:rPr>
          <w:spacing w:val="44"/>
          <w:w w:val="95"/>
        </w:rPr>
        <w:t xml:space="preserve"> </w:t>
      </w:r>
      <w:r>
        <w:rPr>
          <w:w w:val="95"/>
        </w:rPr>
        <w:t>pClassThis-&gt;</w:t>
      </w:r>
      <w:r>
        <w:rPr>
          <w:w w:val="95"/>
          <w:shd w:val="clear" w:color="auto" w:fill="FFFF00"/>
        </w:rPr>
        <w:t>m_pBaseClass</w:t>
      </w:r>
      <w:r>
        <w:rPr>
          <w:w w:val="95"/>
        </w:rPr>
        <w:t>;</w:t>
      </w:r>
      <w:r>
        <w:rPr>
          <w:spacing w:val="-3"/>
          <w:w w:val="95"/>
        </w:rPr>
        <w:t xml:space="preserve"> </w:t>
      </w:r>
      <w:r>
        <w:rPr>
          <w:w w:val="95"/>
        </w:rPr>
        <w:t>//</w:t>
      </w:r>
      <w:r>
        <w:rPr>
          <w:spacing w:val="44"/>
          <w:w w:val="95"/>
        </w:rPr>
        <w:t xml:space="preserve"> </w:t>
      </w:r>
      <w:r>
        <w:rPr>
          <w:w w:val="95"/>
        </w:rPr>
        <w:t>not</w:t>
      </w:r>
      <w:r>
        <w:rPr>
          <w:spacing w:val="44"/>
          <w:w w:val="95"/>
        </w:rPr>
        <w:t xml:space="preserve"> </w:t>
      </w:r>
      <w:r>
        <w:rPr>
          <w:w w:val="95"/>
        </w:rPr>
        <w:t>m_pNextClass</w:t>
      </w:r>
    </w:p>
    <w:p>
      <w:pPr>
        <w:pStyle w:val="11"/>
        <w:spacing w:before="40"/>
        <w:ind w:left="3073"/>
      </w:pPr>
      <w:r>
        <w:rPr>
          <w:w w:val="98"/>
        </w:rPr>
        <w:t>}</w:t>
      </w:r>
    </w:p>
    <w:p>
      <w:pPr>
        <w:pStyle w:val="11"/>
        <w:tabs>
          <w:tab w:val="left" w:pos="4566"/>
        </w:tabs>
        <w:spacing w:before="39"/>
        <w:ind w:left="3073"/>
      </w:pPr>
      <w:r>
        <w:t>return</w:t>
      </w:r>
      <w:r>
        <w:rPr>
          <w:spacing w:val="-7"/>
        </w:rPr>
        <w:t xml:space="preserve"> </w:t>
      </w:r>
      <w:r>
        <w:t>FALSE;</w:t>
      </w:r>
      <w:r>
        <w:tab/>
      </w:r>
      <w:r>
        <w:t>//</w:t>
      </w:r>
      <w:r>
        <w:rPr>
          <w:spacing w:val="-3"/>
        </w:rPr>
        <w:t xml:space="preserve"> </w:t>
      </w:r>
      <w:r>
        <w:t>walked</w:t>
      </w:r>
      <w:r>
        <w:rPr>
          <w:spacing w:val="-4"/>
        </w:rPr>
        <w:t xml:space="preserve"> </w:t>
      </w:r>
      <w:r>
        <w:t>to</w:t>
      </w:r>
      <w:r>
        <w:rPr>
          <w:spacing w:val="-3"/>
        </w:rPr>
        <w:t xml:space="preserve"> </w:t>
      </w:r>
      <w:r>
        <w:t>the</w:t>
      </w:r>
      <w:r>
        <w:rPr>
          <w:spacing w:val="-4"/>
        </w:rPr>
        <w:t xml:space="preserve"> </w:t>
      </w:r>
      <w:r>
        <w:t>top,</w:t>
      </w:r>
      <w:r>
        <w:rPr>
          <w:spacing w:val="-3"/>
        </w:rPr>
        <w:t xml:space="preserve"> </w:t>
      </w:r>
      <w:r>
        <w:t>no</w:t>
      </w:r>
      <w:r>
        <w:rPr>
          <w:spacing w:val="-4"/>
        </w:rPr>
        <w:t xml:space="preserve"> </w:t>
      </w:r>
      <w:r>
        <w:t>match</w:t>
      </w:r>
    </w:p>
    <w:p>
      <w:pPr>
        <w:pStyle w:val="11"/>
        <w:spacing w:before="40"/>
        <w:ind w:left="2910"/>
      </w:pPr>
      <w:r>
        <w:rPr>
          <w:w w:val="98"/>
        </w:rPr>
        <w:t>}</w:t>
      </w:r>
    </w:p>
    <w:p>
      <w:pPr>
        <w:pStyle w:val="11"/>
        <w:rPr>
          <w:sz w:val="20"/>
        </w:rPr>
      </w:pPr>
    </w:p>
    <w:p>
      <w:pPr>
        <w:pStyle w:val="11"/>
        <w:spacing w:before="7"/>
        <w:rPr>
          <w:sz w:val="19"/>
        </w:rPr>
      </w:pPr>
    </w:p>
    <w:p>
      <w:pPr>
        <w:spacing w:before="0"/>
        <w:ind w:left="2627" w:right="0" w:firstLine="0"/>
        <w:jc w:val="left"/>
        <w:rPr>
          <w:rFonts w:hint="eastAsia" w:ascii="宋体" w:eastAsia="宋体"/>
          <w:sz w:val="18"/>
        </w:rPr>
      </w:pPr>
      <w:r>
        <w:rPr>
          <w:rFonts w:hint="eastAsia" w:ascii="宋体" w:eastAsia="宋体"/>
          <w:sz w:val="18"/>
        </w:rPr>
        <w:t>用法如下（</w:t>
      </w:r>
      <w:r>
        <w:rPr>
          <w:rFonts w:hint="eastAsia" w:ascii="宋体" w:eastAsia="宋体"/>
          <w:spacing w:val="7"/>
          <w:sz w:val="18"/>
        </w:rPr>
        <w:t xml:space="preserve">其中的 </w:t>
      </w:r>
      <w:r>
        <w:rPr>
          <w:rFonts w:ascii="Times New Roman" w:eastAsia="Times New Roman"/>
          <w:i/>
          <w:sz w:val="18"/>
        </w:rPr>
        <w:t>RUNTIME</w:t>
      </w:r>
      <w:r>
        <w:rPr>
          <w:rFonts w:ascii="Times New Roman" w:eastAsia="Times New Roman"/>
          <w:sz w:val="18"/>
        </w:rPr>
        <w:t>_</w:t>
      </w:r>
      <w:r>
        <w:rPr>
          <w:rFonts w:ascii="Times New Roman" w:eastAsia="Times New Roman"/>
          <w:i/>
          <w:sz w:val="18"/>
        </w:rPr>
        <w:t>CLASS</w:t>
      </w:r>
      <w:r>
        <w:rPr>
          <w:rFonts w:ascii="Times New Roman" w:eastAsia="Times New Roman"/>
          <w:i/>
          <w:spacing w:val="73"/>
          <w:sz w:val="18"/>
        </w:rPr>
        <w:t xml:space="preserve"> </w:t>
      </w:r>
      <w:r>
        <w:rPr>
          <w:rFonts w:hint="eastAsia" w:ascii="宋体" w:eastAsia="宋体"/>
          <w:sz w:val="18"/>
        </w:rPr>
        <w:t>是個巨集，先前已介紹過）：</w:t>
      </w:r>
    </w:p>
    <w:p>
      <w:pPr>
        <w:pStyle w:val="11"/>
        <w:spacing w:before="8"/>
        <w:rPr>
          <w:rFonts w:ascii="宋体"/>
          <w:sz w:val="21"/>
        </w:rPr>
      </w:pPr>
    </w:p>
    <w:p>
      <w:pPr>
        <w:pStyle w:val="11"/>
        <w:ind w:left="2910"/>
      </w:pPr>
      <w:r>
        <w:t>CFoo</w:t>
      </w:r>
      <w:r>
        <w:rPr>
          <w:spacing w:val="-6"/>
        </w:rPr>
        <w:t xml:space="preserve"> </w:t>
      </w:r>
      <w:r>
        <w:t>aFoo;</w:t>
      </w:r>
    </w:p>
    <w:p>
      <w:pPr>
        <w:pStyle w:val="11"/>
        <w:spacing w:before="11"/>
        <w:rPr>
          <w:sz w:val="22"/>
        </w:rPr>
      </w:pPr>
    </w:p>
    <w:p>
      <w:pPr>
        <w:pStyle w:val="11"/>
        <w:spacing w:line="180" w:lineRule="exact"/>
        <w:ind w:left="2910"/>
      </w:pPr>
      <w:r>
        <w:rPr>
          <w:w w:val="95"/>
        </w:rPr>
        <w:t>if</w:t>
      </w:r>
      <w:r>
        <w:rPr>
          <w:spacing w:val="103"/>
        </w:rPr>
        <w:t xml:space="preserve"> </w:t>
      </w:r>
      <w:r>
        <w:rPr>
          <w:w w:val="95"/>
        </w:rPr>
        <w:t>(aFoo.IsKindOf(RUNTIME_CLASS(CObject)))</w:t>
      </w:r>
    </w:p>
    <w:p>
      <w:pPr>
        <w:pStyle w:val="11"/>
        <w:spacing w:line="207" w:lineRule="exact"/>
        <w:ind w:left="3073"/>
      </w:pPr>
      <w:r>
        <w:rPr>
          <w:spacing w:val="-2"/>
        </w:rPr>
        <w:t xml:space="preserve">// </w:t>
      </w:r>
      <w:r>
        <w:t>aFoo</w:t>
      </w:r>
      <w:r>
        <w:rPr>
          <w:spacing w:val="-18"/>
        </w:rPr>
        <w:t xml:space="preserve"> </w:t>
      </w:r>
      <w:r>
        <w:rPr>
          <w:rFonts w:hint="eastAsia" w:ascii="宋体" w:eastAsia="宋体"/>
          <w:spacing w:val="1"/>
        </w:rPr>
        <w:t xml:space="preserve">是 </w:t>
      </w:r>
      <w:r>
        <w:t>CObject</w:t>
      </w:r>
      <w:r>
        <w:rPr>
          <w:spacing w:val="-18"/>
        </w:rPr>
        <w:t xml:space="preserve"> </w:t>
      </w:r>
      <w:r>
        <w:rPr>
          <w:rFonts w:hint="eastAsia" w:ascii="宋体" w:eastAsia="宋体"/>
        </w:rPr>
        <w:t xml:space="preserve">的一個 </w:t>
      </w:r>
      <w:r>
        <w:t>derived</w:t>
      </w:r>
      <w:r>
        <w:rPr>
          <w:spacing w:val="-4"/>
        </w:rPr>
        <w:t xml:space="preserve"> </w:t>
      </w:r>
      <w:r>
        <w:t>type</w:t>
      </w:r>
      <w:r>
        <w:rPr>
          <w:spacing w:val="-4"/>
        </w:rPr>
        <w:t xml:space="preserve"> </w:t>
      </w:r>
      <w:r>
        <w:t>object</w:t>
      </w:r>
    </w:p>
    <w:p>
      <w:pPr>
        <w:pStyle w:val="11"/>
        <w:spacing w:before="54"/>
        <w:ind w:left="3073"/>
      </w:pPr>
      <w:r>
        <w:t>...</w:t>
      </w:r>
    </w:p>
    <w:p>
      <w:pPr>
        <w:pStyle w:val="11"/>
        <w:spacing w:before="39" w:line="180" w:lineRule="exact"/>
        <w:ind w:left="2910"/>
      </w:pPr>
      <w:r>
        <w:t>else</w:t>
      </w:r>
    </w:p>
    <w:p>
      <w:pPr>
        <w:pStyle w:val="11"/>
        <w:spacing w:line="207" w:lineRule="exact"/>
        <w:ind w:left="3073"/>
      </w:pPr>
      <w:r>
        <w:rPr>
          <w:spacing w:val="-2"/>
        </w:rPr>
        <w:t xml:space="preserve">// </w:t>
      </w:r>
      <w:r>
        <w:t>aFoo</w:t>
      </w:r>
      <w:r>
        <w:rPr>
          <w:spacing w:val="-17"/>
        </w:rPr>
        <w:t xml:space="preserve"> </w:t>
      </w:r>
      <w:r>
        <w:rPr>
          <w:rFonts w:hint="eastAsia" w:ascii="宋体" w:eastAsia="宋体"/>
        </w:rPr>
        <w:t xml:space="preserve">不是 </w:t>
      </w:r>
      <w:r>
        <w:t>CObject</w:t>
      </w:r>
      <w:r>
        <w:rPr>
          <w:spacing w:val="-18"/>
        </w:rPr>
        <w:t xml:space="preserve"> </w:t>
      </w:r>
      <w:r>
        <w:rPr>
          <w:rFonts w:hint="eastAsia" w:ascii="宋体" w:eastAsia="宋体"/>
          <w:spacing w:val="1"/>
        </w:rPr>
        <w:t xml:space="preserve">的 </w:t>
      </w:r>
      <w:r>
        <w:t>derived</w:t>
      </w:r>
      <w:r>
        <w:rPr>
          <w:spacing w:val="-4"/>
        </w:rPr>
        <w:t xml:space="preserve"> </w:t>
      </w:r>
      <w:r>
        <w:t>type</w:t>
      </w:r>
      <w:r>
        <w:rPr>
          <w:spacing w:val="-4"/>
        </w:rPr>
        <w:t xml:space="preserve"> </w:t>
      </w:r>
      <w:r>
        <w:t>object</w:t>
      </w:r>
    </w:p>
    <w:p>
      <w:pPr>
        <w:pStyle w:val="11"/>
        <w:spacing w:before="54"/>
        <w:ind w:left="3073"/>
      </w:pPr>
      <w:r>
        <w:t>...</w:t>
      </w:r>
    </w:p>
    <w:p>
      <w:pPr>
        <w:pStyle w:val="11"/>
        <w:rPr>
          <w:sz w:val="18"/>
        </w:rPr>
      </w:pPr>
    </w:p>
    <w:p>
      <w:pPr>
        <w:spacing w:before="120"/>
        <w:ind w:left="2627" w:right="0" w:firstLine="0"/>
        <w:jc w:val="left"/>
        <w:rPr>
          <w:rFonts w:hint="eastAsia" w:ascii="宋体" w:eastAsia="宋体"/>
          <w:sz w:val="18"/>
        </w:rPr>
      </w:pPr>
      <w:r>
        <w:rPr>
          <w:rFonts w:hint="eastAsia" w:ascii="宋体" w:eastAsia="宋体"/>
          <w:spacing w:val="14"/>
          <w:sz w:val="18"/>
        </w:rPr>
        <w:t>這就是</w:t>
      </w:r>
      <w:r>
        <w:rPr>
          <w:rFonts w:ascii="Times New Roman" w:eastAsia="Times New Roman"/>
          <w:sz w:val="18"/>
        </w:rPr>
        <w:t>RTTI</w:t>
      </w:r>
      <w:r>
        <w:rPr>
          <w:rFonts w:ascii="Times New Roman" w:eastAsia="Times New Roman"/>
          <w:spacing w:val="3"/>
          <w:sz w:val="18"/>
        </w:rPr>
        <w:t xml:space="preserve">   </w:t>
      </w:r>
      <w:r>
        <w:rPr>
          <w:rFonts w:hint="eastAsia" w:ascii="宋体" w:eastAsia="宋体"/>
          <w:sz w:val="18"/>
        </w:rPr>
        <w:t>的一種運用。完整範例程式請看本章最後的程式列表。</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8"/>
        </w:rPr>
      </w:pPr>
    </w:p>
    <w:p>
      <w:pPr>
        <w:spacing w:before="95"/>
        <w:ind w:left="0" w:right="390" w:firstLine="0"/>
        <w:jc w:val="right"/>
        <w:rPr>
          <w:rFonts w:ascii="Arial"/>
          <w:b/>
          <w:sz w:val="20"/>
        </w:rPr>
      </w:pPr>
      <w:r>
        <w:rPr>
          <w:rFonts w:ascii="Arial"/>
          <w:b/>
          <w:sz w:val="20"/>
        </w:rPr>
        <w:t>253</w:t>
      </w:r>
    </w:p>
    <w:p>
      <w:pPr>
        <w:spacing w:after="0"/>
        <w:jc w:val="right"/>
        <w:rPr>
          <w:rFonts w:ascii="Arial"/>
          <w:sz w:val="20"/>
        </w:rPr>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699" o:spid="_x0000_s3699" o:spt="1" style="position:absolute;left:0pt;margin-left:131.9pt;margin-top:18.85pt;height:0.7pt;width:323pt;mso-position-horizontal-relative:page;mso-wrap-distance-bottom:0pt;mso-wrap-distance-top:0pt;z-index:-251179008;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spacing w:before="8"/>
        <w:rPr>
          <w:rFonts w:ascii="宋体"/>
          <w:sz w:val="22"/>
        </w:rPr>
      </w:pPr>
    </w:p>
    <w:p>
      <w:pPr>
        <w:pStyle w:val="4"/>
        <w:spacing w:before="77"/>
        <w:rPr>
          <w:rFonts w:hint="eastAsia" w:ascii="宋体" w:eastAsia="宋体"/>
        </w:rPr>
      </w:pPr>
      <w:r>
        <w:rPr>
          <w:w w:val="110"/>
        </w:rPr>
        <w:t>RTTI</w:t>
      </w:r>
      <w:r>
        <w:rPr>
          <w:spacing w:val="7"/>
          <w:w w:val="110"/>
        </w:rPr>
        <w:t xml:space="preserve"> </w:t>
      </w:r>
      <w:r>
        <w:rPr>
          <w:rFonts w:hint="eastAsia" w:ascii="宋体" w:eastAsia="宋体"/>
          <w:spacing w:val="15"/>
          <w:w w:val="110"/>
        </w:rPr>
        <w:t>的運用之二</w:t>
      </w:r>
    </w:p>
    <w:p>
      <w:pPr>
        <w:pStyle w:val="11"/>
        <w:spacing w:before="7"/>
        <w:rPr>
          <w:rFonts w:ascii="宋体"/>
          <w:sz w:val="24"/>
        </w:rPr>
      </w:pPr>
    </w:p>
    <w:p>
      <w:pPr>
        <w:spacing w:before="0"/>
        <w:ind w:left="2627" w:right="0" w:firstLine="0"/>
        <w:jc w:val="left"/>
        <w:rPr>
          <w:rFonts w:hint="eastAsia" w:ascii="宋体" w:eastAsia="宋体"/>
          <w:sz w:val="18"/>
        </w:rPr>
      </w:pPr>
      <w:r>
        <w:rPr>
          <w:rFonts w:hint="eastAsia" w:ascii="宋体" w:eastAsia="宋体"/>
          <w:spacing w:val="-1"/>
          <w:sz w:val="18"/>
        </w:rPr>
        <w:t xml:space="preserve">如果在程式進行之中突然想針對某個 </w:t>
      </w:r>
      <w:r>
        <w:rPr>
          <w:rFonts w:ascii="Times New Roman" w:eastAsia="Times New Roman"/>
          <w:sz w:val="18"/>
        </w:rPr>
        <w:t>object</w:t>
      </w:r>
      <w:r>
        <w:rPr>
          <w:rFonts w:ascii="Times New Roman" w:eastAsia="Times New Roman"/>
          <w:spacing w:val="27"/>
          <w:sz w:val="18"/>
        </w:rPr>
        <w:t xml:space="preserve"> </w:t>
      </w:r>
      <w:r>
        <w:rPr>
          <w:rFonts w:hint="eastAsia" w:ascii="宋体" w:eastAsia="宋体"/>
          <w:spacing w:val="-3"/>
          <w:sz w:val="18"/>
        </w:rPr>
        <w:t xml:space="preserve">指標查詢其 </w:t>
      </w:r>
      <w:r>
        <w:rPr>
          <w:rFonts w:ascii="Times New Roman" w:eastAsia="Times New Roman"/>
          <w:sz w:val="18"/>
        </w:rPr>
        <w:t>class</w:t>
      </w:r>
      <w:r>
        <w:rPr>
          <w:rFonts w:ascii="Times New Roman" w:eastAsia="Times New Roman"/>
          <w:spacing w:val="-8"/>
          <w:sz w:val="18"/>
        </w:rPr>
        <w:t xml:space="preserve"> </w:t>
      </w:r>
      <w:r>
        <w:rPr>
          <w:rFonts w:hint="eastAsia" w:ascii="宋体" w:eastAsia="宋体"/>
          <w:sz w:val="18"/>
        </w:rPr>
        <w:t>名稱，可以這麼做：</w:t>
      </w:r>
    </w:p>
    <w:p>
      <w:pPr>
        <w:pStyle w:val="11"/>
        <w:spacing w:before="8"/>
        <w:rPr>
          <w:rFonts w:ascii="宋体"/>
          <w:sz w:val="21"/>
        </w:rPr>
      </w:pPr>
    </w:p>
    <w:p>
      <w:pPr>
        <w:pStyle w:val="11"/>
        <w:spacing w:line="292" w:lineRule="auto"/>
        <w:ind w:left="2910" w:right="2181"/>
      </w:pPr>
      <w:r>
        <w:t>CRuntimeClass* pClassRef = objptr-&gt;GetRuntimeClass();</w:t>
      </w:r>
      <w:r>
        <w:rPr>
          <w:spacing w:val="-94"/>
        </w:rPr>
        <w:t xml:space="preserve"> </w:t>
      </w:r>
      <w:r>
        <w:t>cout</w:t>
      </w:r>
      <w:r>
        <w:rPr>
          <w:spacing w:val="-2"/>
        </w:rPr>
        <w:t xml:space="preserve"> </w:t>
      </w:r>
      <w:r>
        <w:t>&lt;&lt;</w:t>
      </w:r>
      <w:r>
        <w:rPr>
          <w:spacing w:val="-2"/>
        </w:rPr>
        <w:t xml:space="preserve"> </w:t>
      </w:r>
      <w:r>
        <w:t>pClassRef-&gt;m_lpszClassName;</w:t>
      </w:r>
    </w:p>
    <w:p>
      <w:pPr>
        <w:pStyle w:val="11"/>
        <w:rPr>
          <w:sz w:val="25"/>
        </w:rPr>
      </w:pPr>
    </w:p>
    <w:p>
      <w:pPr>
        <w:spacing w:before="0"/>
        <w:ind w:left="2627" w:right="0" w:firstLine="0"/>
        <w:jc w:val="left"/>
        <w:rPr>
          <w:rFonts w:hint="eastAsia" w:ascii="宋体" w:eastAsia="宋体"/>
          <w:sz w:val="18"/>
        </w:rPr>
      </w:pPr>
      <w:r>
        <w:rPr>
          <w:rFonts w:hint="eastAsia" w:ascii="宋体" w:eastAsia="宋体"/>
          <w:spacing w:val="14"/>
          <w:sz w:val="18"/>
        </w:rPr>
        <w:t>這也是</w:t>
      </w:r>
      <w:r>
        <w:rPr>
          <w:rFonts w:ascii="Times New Roman" w:eastAsia="Times New Roman"/>
          <w:sz w:val="18"/>
        </w:rPr>
        <w:t>RTTI</w:t>
      </w:r>
      <w:r>
        <w:rPr>
          <w:rFonts w:ascii="Times New Roman" w:eastAsia="Times New Roman"/>
          <w:spacing w:val="3"/>
          <w:sz w:val="18"/>
        </w:rPr>
        <w:t xml:space="preserve">   </w:t>
      </w:r>
      <w:r>
        <w:rPr>
          <w:rFonts w:hint="eastAsia" w:ascii="宋体" w:eastAsia="宋体"/>
          <w:sz w:val="18"/>
        </w:rPr>
        <w:t>的一種運用。完整範例程式請看本章最後的程式列表。</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6"/>
        <w:rPr>
          <w:rFonts w:ascii="宋体"/>
          <w:sz w:val="22"/>
        </w:rPr>
      </w:pPr>
    </w:p>
    <w:p>
      <w:pPr>
        <w:spacing w:before="1" w:line="374" w:lineRule="auto"/>
        <w:ind w:left="2627" w:right="1151" w:firstLine="0"/>
        <w:jc w:val="both"/>
        <w:rPr>
          <w:rFonts w:hint="eastAsia" w:ascii="宋体" w:eastAsia="宋体"/>
          <w:sz w:val="18"/>
        </w:rPr>
      </w:pPr>
      <w:r>
        <w:rPr>
          <w:rFonts w:hint="eastAsia" w:ascii="宋体" w:eastAsia="宋体"/>
          <w:sz w:val="18"/>
        </w:rPr>
        <w:t xml:space="preserve">接下來，我要把討論焦點放到檔案的處理身上，然後才能夠繼續討論 </w:t>
      </w:r>
      <w:r>
        <w:rPr>
          <w:rFonts w:ascii="Times New Roman" w:eastAsia="Times New Roman"/>
          <w:sz w:val="18"/>
        </w:rPr>
        <w:t>dynamic</w:t>
      </w:r>
      <w:r>
        <w:rPr>
          <w:rFonts w:ascii="Times New Roman" w:eastAsia="Times New Roman"/>
          <w:spacing w:val="1"/>
          <w:sz w:val="18"/>
        </w:rPr>
        <w:t xml:space="preserve"> </w:t>
      </w:r>
      <w:r>
        <w:rPr>
          <w:rFonts w:ascii="Times New Roman" w:eastAsia="Times New Roman"/>
          <w:sz w:val="18"/>
        </w:rPr>
        <w:t>creation</w:t>
      </w:r>
      <w:r>
        <w:rPr>
          <w:rFonts w:ascii="Times New Roman" w:eastAsia="Times New Roman"/>
          <w:spacing w:val="27"/>
          <w:sz w:val="18"/>
        </w:rPr>
        <w:t xml:space="preserve"> </w:t>
      </w:r>
      <w:r>
        <w:rPr>
          <w:rFonts w:hint="eastAsia" w:ascii="宋体" w:eastAsia="宋体"/>
          <w:spacing w:val="15"/>
          <w:sz w:val="18"/>
        </w:rPr>
        <w:t xml:space="preserve">和 </w:t>
      </w:r>
      <w:r>
        <w:rPr>
          <w:rFonts w:ascii="Times New Roman" w:eastAsia="Times New Roman"/>
          <w:sz w:val="18"/>
        </w:rPr>
        <w:t>persistence</w:t>
      </w:r>
      <w:r>
        <w:rPr>
          <w:rFonts w:ascii="Times New Roman" w:eastAsia="Times New Roman"/>
          <w:spacing w:val="28"/>
          <w:sz w:val="18"/>
        </w:rPr>
        <w:t xml:space="preserve"> </w:t>
      </w:r>
      <w:r>
        <w:rPr>
          <w:rFonts w:hint="eastAsia" w:ascii="宋体" w:eastAsia="宋体"/>
          <w:sz w:val="18"/>
        </w:rPr>
        <w:t>的對外介面（基礎建設已經完備）。</w:t>
      </w:r>
      <w:r>
        <w:rPr>
          <w:rFonts w:ascii="Times New Roman" w:eastAsia="Times New Roman"/>
          <w:i/>
          <w:sz w:val="18"/>
        </w:rPr>
        <w:t>CRuntimeClass</w:t>
      </w:r>
      <w:r>
        <w:rPr>
          <w:rFonts w:ascii="Times New Roman" w:eastAsia="Times New Roman"/>
          <w:i/>
          <w:spacing w:val="22"/>
          <w:sz w:val="18"/>
        </w:rPr>
        <w:t xml:space="preserve"> </w:t>
      </w:r>
      <w:r>
        <w:rPr>
          <w:rFonts w:hint="eastAsia" w:ascii="宋体" w:eastAsia="宋体"/>
          <w:sz w:val="18"/>
        </w:rPr>
        <w:t>至今</w:t>
      </w:r>
      <w:r>
        <w:rPr>
          <w:rFonts w:hint="eastAsia" w:ascii="宋体" w:eastAsia="宋体"/>
          <w:spacing w:val="1"/>
          <w:sz w:val="18"/>
        </w:rPr>
        <w:t xml:space="preserve">還有三個 </w:t>
      </w:r>
      <w:r>
        <w:rPr>
          <w:rFonts w:ascii="Times New Roman" w:eastAsia="Times New Roman"/>
          <w:sz w:val="18"/>
        </w:rPr>
        <w:t>member</w:t>
      </w:r>
      <w:r>
        <w:rPr>
          <w:rFonts w:ascii="Times New Roman" w:eastAsia="Times New Roman"/>
          <w:spacing w:val="19"/>
          <w:sz w:val="18"/>
        </w:rPr>
        <w:t xml:space="preserve"> </w:t>
      </w:r>
      <w:r>
        <w:rPr>
          <w:rFonts w:ascii="Times New Roman" w:eastAsia="Times New Roman"/>
          <w:sz w:val="18"/>
        </w:rPr>
        <w:t>functions</w:t>
      </w:r>
      <w:r>
        <w:rPr>
          <w:rFonts w:ascii="Times New Roman" w:eastAsia="Times New Roman"/>
          <w:spacing w:val="10"/>
          <w:sz w:val="18"/>
        </w:rPr>
        <w:t xml:space="preserve"> </w:t>
      </w:r>
      <w:r>
        <w:rPr>
          <w:rFonts w:hint="eastAsia" w:ascii="宋体" w:eastAsia="宋体"/>
          <w:sz w:val="18"/>
        </w:rPr>
        <w:t xml:space="preserve">沒有探討，它們都與 </w:t>
      </w:r>
      <w:r>
        <w:rPr>
          <w:rFonts w:ascii="Times New Roman" w:eastAsia="Times New Roman"/>
          <w:sz w:val="18"/>
        </w:rPr>
        <w:t>dynamic</w:t>
      </w:r>
      <w:r>
        <w:rPr>
          <w:rFonts w:ascii="Times New Roman" w:eastAsia="Times New Roman"/>
          <w:spacing w:val="12"/>
          <w:sz w:val="18"/>
        </w:rPr>
        <w:t xml:space="preserve"> </w:t>
      </w:r>
      <w:r>
        <w:rPr>
          <w:rFonts w:ascii="Times New Roman" w:eastAsia="Times New Roman"/>
          <w:sz w:val="18"/>
        </w:rPr>
        <w:t>creation</w:t>
      </w:r>
      <w:r>
        <w:rPr>
          <w:rFonts w:ascii="Times New Roman" w:eastAsia="Times New Roman"/>
          <w:spacing w:val="8"/>
          <w:sz w:val="18"/>
        </w:rPr>
        <w:t xml:space="preserve"> </w:t>
      </w:r>
      <w:r>
        <w:rPr>
          <w:rFonts w:hint="eastAsia" w:ascii="宋体" w:eastAsia="宋体"/>
          <w:spacing w:val="3"/>
          <w:sz w:val="18"/>
        </w:rPr>
        <w:t xml:space="preserve">和 </w:t>
      </w:r>
      <w:r>
        <w:rPr>
          <w:rFonts w:ascii="Times New Roman" w:eastAsia="Times New Roman"/>
          <w:sz w:val="18"/>
        </w:rPr>
        <w:t>persistence</w:t>
      </w:r>
      <w:r>
        <w:rPr>
          <w:rFonts w:ascii="Times New Roman" w:eastAsia="Times New Roman"/>
          <w:spacing w:val="-43"/>
          <w:sz w:val="18"/>
        </w:rPr>
        <w:t xml:space="preserve"> </w:t>
      </w:r>
      <w:r>
        <w:rPr>
          <w:rFonts w:hint="eastAsia" w:ascii="宋体" w:eastAsia="宋体"/>
          <w:sz w:val="18"/>
        </w:rPr>
        <w:t>有關：</w:t>
      </w:r>
    </w:p>
    <w:p>
      <w:pPr>
        <w:pStyle w:val="11"/>
        <w:rPr>
          <w:rFonts w:ascii="宋体"/>
          <w:sz w:val="14"/>
        </w:rPr>
      </w:pPr>
    </w:p>
    <w:p>
      <w:pPr>
        <w:pStyle w:val="15"/>
        <w:numPr>
          <w:ilvl w:val="0"/>
          <w:numId w:val="40"/>
        </w:numPr>
        <w:tabs>
          <w:tab w:val="left" w:pos="2911"/>
        </w:tabs>
        <w:spacing w:before="0" w:after="0" w:line="240" w:lineRule="auto"/>
        <w:ind w:left="2910" w:right="0" w:hanging="284"/>
        <w:jc w:val="left"/>
        <w:rPr>
          <w:rFonts w:ascii="Times New Roman"/>
          <w:i/>
          <w:sz w:val="18"/>
        </w:rPr>
      </w:pPr>
      <w:r>
        <w:rPr>
          <w:rFonts w:ascii="Times New Roman"/>
          <w:i/>
          <w:sz w:val="18"/>
        </w:rPr>
        <w:t>CRuntimeClass::CreateObject()</w:t>
      </w:r>
    </w:p>
    <w:p>
      <w:pPr>
        <w:pStyle w:val="11"/>
        <w:spacing w:before="9"/>
        <w:rPr>
          <w:rFonts w:ascii="Times New Roman"/>
          <w:i/>
          <w:sz w:val="20"/>
        </w:rPr>
      </w:pPr>
    </w:p>
    <w:p>
      <w:pPr>
        <w:pStyle w:val="15"/>
        <w:numPr>
          <w:ilvl w:val="0"/>
          <w:numId w:val="40"/>
        </w:numPr>
        <w:tabs>
          <w:tab w:val="left" w:pos="2911"/>
        </w:tabs>
        <w:spacing w:before="0" w:after="0" w:line="240" w:lineRule="auto"/>
        <w:ind w:left="2910" w:right="0" w:hanging="284"/>
        <w:jc w:val="left"/>
        <w:rPr>
          <w:rFonts w:ascii="Times New Roman"/>
          <w:i/>
          <w:sz w:val="18"/>
        </w:rPr>
      </w:pPr>
      <w:r>
        <w:rPr>
          <w:rFonts w:ascii="Times New Roman"/>
          <w:i/>
          <w:sz w:val="18"/>
        </w:rPr>
        <w:t>CRuntimeClass::Load()</w:t>
      </w:r>
    </w:p>
    <w:p>
      <w:pPr>
        <w:pStyle w:val="11"/>
        <w:spacing w:before="8"/>
        <w:rPr>
          <w:rFonts w:ascii="Times New Roman"/>
          <w:i/>
          <w:sz w:val="20"/>
        </w:rPr>
      </w:pPr>
    </w:p>
    <w:p>
      <w:pPr>
        <w:pStyle w:val="15"/>
        <w:numPr>
          <w:ilvl w:val="0"/>
          <w:numId w:val="40"/>
        </w:numPr>
        <w:tabs>
          <w:tab w:val="left" w:pos="2911"/>
        </w:tabs>
        <w:spacing w:before="1" w:after="0" w:line="240" w:lineRule="auto"/>
        <w:ind w:left="2910" w:right="0" w:hanging="284"/>
        <w:jc w:val="left"/>
        <w:rPr>
          <w:rFonts w:ascii="Times New Roman"/>
          <w:i/>
          <w:sz w:val="18"/>
        </w:rPr>
      </w:pPr>
      <w:r>
        <w:rPr>
          <w:rFonts w:ascii="Times New Roman"/>
          <w:i/>
          <w:sz w:val="18"/>
        </w:rPr>
        <w:t>CRuntimeClass::Store()</w:t>
      </w:r>
    </w:p>
    <w:p>
      <w:pPr>
        <w:pStyle w:val="11"/>
        <w:rPr>
          <w:rFonts w:ascii="Times New Roman"/>
          <w:i/>
          <w:sz w:val="26"/>
        </w:rPr>
      </w:pPr>
    </w:p>
    <w:p>
      <w:pPr>
        <w:spacing w:before="0"/>
        <w:ind w:left="2627" w:right="0" w:firstLine="0"/>
        <w:jc w:val="left"/>
        <w:rPr>
          <w:rFonts w:hint="eastAsia" w:ascii="宋体" w:eastAsia="宋体"/>
          <w:sz w:val="18"/>
        </w:rPr>
      </w:pPr>
      <w:r>
        <w:rPr>
          <w:rFonts w:hint="eastAsia" w:ascii="宋体" w:eastAsia="宋体"/>
          <w:sz w:val="18"/>
        </w:rPr>
        <w:t>稍後我再來討論它們。</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spacing w:before="0"/>
        <w:ind w:left="644" w:right="0" w:firstLine="0"/>
        <w:jc w:val="left"/>
        <w:rPr>
          <w:rFonts w:ascii="Arial"/>
          <w:b/>
          <w:sz w:val="20"/>
        </w:rPr>
      </w:pPr>
      <w:r>
        <w:rPr>
          <w:rFonts w:ascii="Arial"/>
          <w:b/>
          <w:sz w:val="20"/>
        </w:rPr>
        <w:t>254</w:t>
      </w:r>
    </w:p>
    <w:p>
      <w:pPr>
        <w:spacing w:after="0"/>
        <w:jc w:val="left"/>
        <w:rPr>
          <w:rFonts w:ascii="Arial"/>
          <w:sz w:val="20"/>
        </w:rPr>
        <w:sectPr>
          <w:pgSz w:w="10320" w:h="13220"/>
          <w:pgMar w:top="580" w:right="80" w:bottom="280" w:left="40" w:header="720" w:footer="720" w:gutter="0"/>
          <w:cols w:space="720" w:num="1"/>
        </w:sectPr>
      </w:pPr>
    </w:p>
    <w:p>
      <w:pPr>
        <w:pStyle w:val="11"/>
        <w:spacing w:before="64"/>
        <w:ind w:left="6380"/>
        <w:rPr>
          <w:rFonts w:hint="eastAsia" w:ascii="宋体" w:eastAsia="宋体"/>
        </w:rPr>
      </w:pPr>
      <w:r>
        <w:pict>
          <v:rect id="_x0000_s3700" o:spid="_x0000_s3700" o:spt="1" style="position:absolute;left:0pt;margin-left:131.9pt;margin-top:18.85pt;height:0.7pt;width:323pt;mso-position-horizontal-relative:page;mso-wrap-distance-bottom:0pt;mso-wrap-distance-top:0pt;z-index:-251177984;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5"/>
        </w:rPr>
        <w:t xml:space="preserve">第５章 </w:t>
      </w:r>
      <w:r>
        <w:rPr>
          <w:rFonts w:ascii="Times New Roman" w:eastAsia="Times New Roman"/>
        </w:rPr>
        <w:t>Polymorphism</w:t>
      </w:r>
      <w:r>
        <w:rPr>
          <w:rFonts w:hint="eastAsia" w:ascii="宋体" w:eastAsia="宋体"/>
        </w:rPr>
        <w:t>（多型）的應用</w:t>
      </w:r>
    </w:p>
    <w:p>
      <w:pPr>
        <w:pStyle w:val="11"/>
        <w:rPr>
          <w:rFonts w:ascii="宋体"/>
          <w:sz w:val="20"/>
        </w:rPr>
      </w:pPr>
    </w:p>
    <w:p>
      <w:pPr>
        <w:pStyle w:val="11"/>
        <w:spacing w:before="3"/>
        <w:rPr>
          <w:rFonts w:ascii="宋体"/>
          <w:sz w:val="25"/>
        </w:rPr>
      </w:pPr>
    </w:p>
    <w:p>
      <w:pPr>
        <w:pStyle w:val="4"/>
        <w:spacing w:before="92"/>
      </w:pPr>
      <w:r>
        <w:rPr>
          <w:w w:val="110"/>
        </w:rPr>
        <w:t>CFile</w:t>
      </w:r>
    </w:p>
    <w:p>
      <w:pPr>
        <w:pStyle w:val="11"/>
        <w:spacing w:before="10"/>
        <w:rPr>
          <w:rFonts w:ascii="Arial MT"/>
          <w:sz w:val="25"/>
        </w:rPr>
      </w:pPr>
    </w:p>
    <w:p>
      <w:pPr>
        <w:spacing w:before="0" w:line="374" w:lineRule="auto"/>
        <w:ind w:left="2627" w:right="1155" w:firstLine="0"/>
        <w:jc w:val="left"/>
        <w:rPr>
          <w:rFonts w:hint="eastAsia" w:ascii="宋体" w:eastAsia="宋体"/>
          <w:sz w:val="18"/>
        </w:rPr>
      </w:pPr>
      <w:r>
        <w:rPr>
          <w:rFonts w:ascii="Times New Roman" w:eastAsia="Times New Roman"/>
          <w:i/>
          <w:sz w:val="18"/>
        </w:rPr>
        <w:t>CFile</w:t>
      </w:r>
      <w:r>
        <w:rPr>
          <w:rFonts w:ascii="Times New Roman" w:eastAsia="Times New Roman"/>
          <w:i/>
          <w:spacing w:val="63"/>
          <w:sz w:val="18"/>
        </w:rPr>
        <w:t xml:space="preserve"> </w:t>
      </w:r>
      <w:r>
        <w:rPr>
          <w:rFonts w:hint="eastAsia" w:ascii="宋体" w:eastAsia="宋体"/>
          <w:sz w:val="18"/>
        </w:rPr>
        <w:t xml:space="preserve">只是把檔案動作包裝起來，基本上並沒有什麼值得大書特書之處。它提供以下兩個 </w:t>
      </w:r>
      <w:r>
        <w:rPr>
          <w:rFonts w:ascii="Times New Roman" w:eastAsia="Times New Roman"/>
          <w:sz w:val="18"/>
        </w:rPr>
        <w:t>data</w:t>
      </w:r>
      <w:r>
        <w:rPr>
          <w:rFonts w:ascii="Times New Roman" w:eastAsia="Times New Roman"/>
          <w:spacing w:val="3"/>
          <w:sz w:val="18"/>
        </w:rPr>
        <w:t xml:space="preserve"> </w:t>
      </w:r>
      <w:r>
        <w:rPr>
          <w:rFonts w:ascii="Times New Roman" w:eastAsia="Times New Roman"/>
          <w:sz w:val="18"/>
        </w:rPr>
        <w:t>members</w:t>
      </w:r>
      <w:r>
        <w:rPr>
          <w:rFonts w:hint="eastAsia" w:ascii="宋体" w:eastAsia="宋体"/>
          <w:sz w:val="18"/>
        </w:rPr>
        <w:t>：</w:t>
      </w:r>
    </w:p>
    <w:p>
      <w:pPr>
        <w:pStyle w:val="11"/>
        <w:tabs>
          <w:tab w:val="left" w:pos="5507"/>
        </w:tabs>
        <w:spacing w:before="144" w:line="266" w:lineRule="auto"/>
        <w:ind w:left="2910" w:right="2843"/>
        <w:rPr>
          <w:rFonts w:hint="eastAsia" w:ascii="宋体" w:eastAsia="宋体"/>
        </w:rPr>
      </w:pPr>
      <w:r>
        <w:t>HFILE</w:t>
      </w:r>
      <w:r>
        <w:rPr>
          <w:spacing w:val="-6"/>
        </w:rPr>
        <w:t xml:space="preserve"> </w:t>
      </w:r>
      <w:r>
        <w:t>m_hFile;</w:t>
      </w:r>
      <w:r>
        <w:tab/>
      </w:r>
      <w:r>
        <w:t>//</w:t>
      </w:r>
      <w:r>
        <w:rPr>
          <w:spacing w:val="-14"/>
        </w:rPr>
        <w:t xml:space="preserve"> </w:t>
      </w:r>
      <w:r>
        <w:rPr>
          <w:rFonts w:hint="eastAsia" w:ascii="宋体" w:eastAsia="宋体"/>
        </w:rPr>
        <w:t>記錄檔案的</w:t>
      </w:r>
      <w:r>
        <w:rPr>
          <w:rFonts w:hint="eastAsia" w:ascii="宋体" w:eastAsia="宋体"/>
          <w:spacing w:val="6"/>
        </w:rPr>
        <w:t xml:space="preserve"> </w:t>
      </w:r>
      <w:r>
        <w:t>handle</w:t>
      </w:r>
      <w:r>
        <w:rPr>
          <w:rFonts w:ascii="Arial Black" w:eastAsia="Arial Black"/>
          <w:color w:val="FF0000"/>
          <w:position w:val="5"/>
          <w:sz w:val="14"/>
        </w:rPr>
        <w:t>6</w:t>
      </w:r>
      <w:r>
        <w:rPr>
          <w:rFonts w:ascii="Arial Black" w:eastAsia="Arial Black"/>
          <w:color w:val="FF0000"/>
          <w:spacing w:val="-44"/>
          <w:position w:val="5"/>
          <w:sz w:val="14"/>
        </w:rPr>
        <w:t xml:space="preserve"> </w:t>
      </w:r>
      <w:r>
        <w:t>char</w:t>
      </w:r>
      <w:r>
        <w:rPr>
          <w:spacing w:val="-9"/>
        </w:rPr>
        <w:t xml:space="preserve"> </w:t>
      </w:r>
      <w:r>
        <w:t>m_strFileName[40];</w:t>
      </w:r>
      <w:r>
        <w:tab/>
      </w:r>
      <w:r>
        <w:t>//</w:t>
      </w:r>
      <w:r>
        <w:rPr>
          <w:spacing w:val="-13"/>
        </w:rPr>
        <w:t xml:space="preserve"> </w:t>
      </w:r>
      <w:r>
        <w:rPr>
          <w:rFonts w:hint="eastAsia" w:ascii="宋体" w:eastAsia="宋体"/>
        </w:rPr>
        <w:t>記錄檔案名稱</w:t>
      </w:r>
    </w:p>
    <w:p>
      <w:pPr>
        <w:pStyle w:val="11"/>
        <w:spacing w:before="8"/>
        <w:rPr>
          <w:rFonts w:ascii="宋体"/>
          <w:sz w:val="24"/>
        </w:rPr>
      </w:pPr>
    </w:p>
    <w:p>
      <w:pPr>
        <w:spacing w:before="1"/>
        <w:ind w:left="2627" w:right="0" w:firstLine="0"/>
        <w:jc w:val="left"/>
        <w:rPr>
          <w:rFonts w:hint="eastAsia" w:ascii="宋体" w:eastAsia="宋体"/>
          <w:sz w:val="18"/>
        </w:rPr>
      </w:pPr>
      <w:r>
        <w:rPr>
          <w:rFonts w:hint="eastAsia" w:ascii="宋体" w:eastAsia="宋体"/>
          <w:sz w:val="18"/>
        </w:rPr>
        <w:t>並提供以下函式（實作方法請參考本章最後的程式列表）：</w:t>
      </w:r>
    </w:p>
    <w:p>
      <w:pPr>
        <w:pStyle w:val="11"/>
        <w:rPr>
          <w:rFonts w:ascii="宋体"/>
          <w:sz w:val="24"/>
        </w:rPr>
      </w:pPr>
    </w:p>
    <w:p>
      <w:pPr>
        <w:pStyle w:val="15"/>
        <w:numPr>
          <w:ilvl w:val="0"/>
          <w:numId w:val="41"/>
        </w:numPr>
        <w:tabs>
          <w:tab w:val="left" w:pos="2911"/>
        </w:tabs>
        <w:spacing w:before="1" w:after="0" w:line="240" w:lineRule="auto"/>
        <w:ind w:left="2910" w:right="0" w:hanging="284"/>
        <w:jc w:val="left"/>
        <w:rPr>
          <w:rFonts w:ascii="Times New Roman"/>
          <w:sz w:val="18"/>
        </w:rPr>
      </w:pPr>
      <w:r>
        <w:rPr>
          <w:rFonts w:ascii="Times New Roman"/>
          <w:sz w:val="18"/>
        </w:rPr>
        <w:t xml:space="preserve">CFile(char*  </w:t>
      </w:r>
      <w:r>
        <w:rPr>
          <w:rFonts w:ascii="Times New Roman"/>
          <w:spacing w:val="28"/>
          <w:sz w:val="18"/>
        </w:rPr>
        <w:t xml:space="preserve"> </w:t>
      </w:r>
      <w:r>
        <w:rPr>
          <w:rFonts w:ascii="Times New Roman"/>
          <w:sz w:val="18"/>
        </w:rPr>
        <w:t xml:space="preserve">lpszFileName,  </w:t>
      </w:r>
      <w:r>
        <w:rPr>
          <w:rFonts w:ascii="Times New Roman"/>
          <w:spacing w:val="36"/>
          <w:sz w:val="18"/>
        </w:rPr>
        <w:t xml:space="preserve"> </w:t>
      </w:r>
      <w:r>
        <w:rPr>
          <w:rFonts w:ascii="Times New Roman"/>
          <w:sz w:val="18"/>
        </w:rPr>
        <w:t xml:space="preserve">UINT  </w:t>
      </w:r>
      <w:r>
        <w:rPr>
          <w:rFonts w:ascii="Times New Roman"/>
          <w:spacing w:val="29"/>
          <w:sz w:val="18"/>
        </w:rPr>
        <w:t xml:space="preserve"> </w:t>
      </w:r>
      <w:r>
        <w:rPr>
          <w:rFonts w:ascii="Times New Roman"/>
          <w:sz w:val="18"/>
        </w:rPr>
        <w:t>nOpenFlags);</w:t>
      </w:r>
    </w:p>
    <w:p>
      <w:pPr>
        <w:spacing w:before="179"/>
        <w:ind w:left="2910" w:right="0" w:firstLine="0"/>
        <w:jc w:val="left"/>
        <w:rPr>
          <w:rFonts w:hint="eastAsia" w:ascii="宋体" w:eastAsia="宋体"/>
          <w:sz w:val="18"/>
        </w:rPr>
      </w:pPr>
      <w:r>
        <w:rPr>
          <w:rFonts w:hint="eastAsia" w:ascii="宋体" w:eastAsia="宋体"/>
          <w:spacing w:val="2"/>
          <w:sz w:val="18"/>
        </w:rPr>
        <w:t xml:space="preserve">這是 </w:t>
      </w:r>
      <w:r>
        <w:rPr>
          <w:rFonts w:ascii="Times New Roman" w:eastAsia="Times New Roman"/>
          <w:sz w:val="18"/>
        </w:rPr>
        <w:t>constructor</w:t>
      </w:r>
      <w:r>
        <w:rPr>
          <w:rFonts w:hint="eastAsia" w:ascii="宋体" w:eastAsia="宋体"/>
          <w:spacing w:val="2"/>
          <w:sz w:val="18"/>
        </w:rPr>
        <w:t xml:space="preserve">，呼叫 </w:t>
      </w:r>
      <w:r>
        <w:rPr>
          <w:rFonts w:ascii="Times New Roman" w:eastAsia="Times New Roman"/>
          <w:i/>
          <w:sz w:val="18"/>
        </w:rPr>
        <w:t>CFile::Open</w:t>
      </w:r>
      <w:r>
        <w:rPr>
          <w:rFonts w:ascii="Times New Roman" w:eastAsia="Times New Roman"/>
          <w:i/>
          <w:spacing w:val="16"/>
          <w:sz w:val="18"/>
        </w:rPr>
        <w:t xml:space="preserve">() </w:t>
      </w:r>
      <w:r>
        <w:rPr>
          <w:rFonts w:hint="eastAsia" w:ascii="宋体" w:eastAsia="宋体"/>
          <w:sz w:val="18"/>
        </w:rPr>
        <w:t>準備打開檔案。</w:t>
      </w:r>
    </w:p>
    <w:p>
      <w:pPr>
        <w:pStyle w:val="11"/>
        <w:spacing w:before="1"/>
        <w:rPr>
          <w:rFonts w:ascii="宋体"/>
          <w:sz w:val="24"/>
        </w:rPr>
      </w:pPr>
    </w:p>
    <w:p>
      <w:pPr>
        <w:pStyle w:val="15"/>
        <w:numPr>
          <w:ilvl w:val="0"/>
          <w:numId w:val="41"/>
        </w:numPr>
        <w:tabs>
          <w:tab w:val="left" w:pos="2911"/>
        </w:tabs>
        <w:spacing w:before="0" w:after="0" w:line="240" w:lineRule="auto"/>
        <w:ind w:left="2910" w:right="0" w:hanging="284"/>
        <w:jc w:val="left"/>
        <w:rPr>
          <w:rFonts w:ascii="Times New Roman"/>
          <w:sz w:val="18"/>
        </w:rPr>
      </w:pPr>
      <w:r>
        <w:rPr>
          <w:rFonts w:ascii="Times New Roman"/>
          <w:sz w:val="18"/>
        </w:rPr>
        <w:t xml:space="preserve">virtual   </w:t>
      </w:r>
      <w:r>
        <w:rPr>
          <w:rFonts w:ascii="Times New Roman"/>
          <w:spacing w:val="39"/>
          <w:sz w:val="18"/>
        </w:rPr>
        <w:t xml:space="preserve"> </w:t>
      </w:r>
      <w:r>
        <w:rPr>
          <w:rFonts w:ascii="Times New Roman"/>
          <w:sz w:val="18"/>
        </w:rPr>
        <w:t>~CFile();</w:t>
      </w:r>
    </w:p>
    <w:p>
      <w:pPr>
        <w:spacing w:before="180"/>
        <w:ind w:left="2910" w:right="0" w:firstLine="0"/>
        <w:jc w:val="left"/>
        <w:rPr>
          <w:rFonts w:hint="eastAsia" w:ascii="宋体" w:eastAsia="宋体"/>
          <w:sz w:val="18"/>
        </w:rPr>
      </w:pPr>
      <w:r>
        <w:rPr>
          <w:rFonts w:hint="eastAsia" w:ascii="宋体" w:eastAsia="宋体"/>
          <w:spacing w:val="3"/>
          <w:sz w:val="18"/>
        </w:rPr>
        <w:t xml:space="preserve">這是 </w:t>
      </w:r>
      <w:r>
        <w:rPr>
          <w:rFonts w:ascii="Times New Roman" w:eastAsia="Times New Roman"/>
          <w:sz w:val="18"/>
        </w:rPr>
        <w:t>destructor</w:t>
      </w:r>
      <w:r>
        <w:rPr>
          <w:rFonts w:hint="eastAsia" w:ascii="宋体" w:eastAsia="宋体"/>
          <w:spacing w:val="3"/>
          <w:sz w:val="18"/>
        </w:rPr>
        <w:t xml:space="preserve">，呼叫 </w:t>
      </w:r>
      <w:r>
        <w:rPr>
          <w:rFonts w:ascii="Times New Roman" w:eastAsia="Times New Roman"/>
          <w:i/>
          <w:sz w:val="18"/>
        </w:rPr>
        <w:t>CFile::Close(</w:t>
      </w:r>
      <w:r>
        <w:rPr>
          <w:rFonts w:ascii="Times New Roman" w:eastAsia="Times New Roman"/>
          <w:i/>
          <w:spacing w:val="26"/>
          <w:sz w:val="18"/>
        </w:rPr>
        <w:t xml:space="preserve">) </w:t>
      </w:r>
      <w:r>
        <w:rPr>
          <w:rFonts w:hint="eastAsia" w:ascii="宋体" w:eastAsia="宋体"/>
          <w:sz w:val="18"/>
        </w:rPr>
        <w:t>準備關閉檔案。</w:t>
      </w:r>
    </w:p>
    <w:p>
      <w:pPr>
        <w:pStyle w:val="11"/>
        <w:rPr>
          <w:rFonts w:ascii="宋体"/>
          <w:sz w:val="24"/>
        </w:rPr>
      </w:pPr>
    </w:p>
    <w:p>
      <w:pPr>
        <w:pStyle w:val="15"/>
        <w:numPr>
          <w:ilvl w:val="0"/>
          <w:numId w:val="41"/>
        </w:numPr>
        <w:tabs>
          <w:tab w:val="left" w:pos="2911"/>
        </w:tabs>
        <w:spacing w:before="1" w:after="0" w:line="240" w:lineRule="auto"/>
        <w:ind w:left="2910" w:right="0" w:hanging="284"/>
        <w:jc w:val="left"/>
        <w:rPr>
          <w:rFonts w:ascii="Times New Roman"/>
          <w:sz w:val="18"/>
        </w:rPr>
      </w:pPr>
      <w:r>
        <w:rPr>
          <w:rFonts w:ascii="Times New Roman"/>
          <w:sz w:val="18"/>
        </w:rPr>
        <w:t xml:space="preserve">virtual  </w:t>
      </w:r>
      <w:r>
        <w:rPr>
          <w:rFonts w:ascii="Times New Roman"/>
          <w:spacing w:val="12"/>
          <w:sz w:val="18"/>
        </w:rPr>
        <w:t xml:space="preserve"> </w:t>
      </w:r>
      <w:r>
        <w:rPr>
          <w:rFonts w:ascii="Times New Roman"/>
          <w:sz w:val="18"/>
        </w:rPr>
        <w:t>BOOL</w:t>
      </w:r>
      <w:r>
        <w:rPr>
          <w:rFonts w:ascii="Times New Roman"/>
          <w:spacing w:val="85"/>
          <w:sz w:val="18"/>
        </w:rPr>
        <w:t xml:space="preserve"> </w:t>
      </w:r>
      <w:r>
        <w:rPr>
          <w:rFonts w:ascii="Times New Roman"/>
          <w:sz w:val="18"/>
        </w:rPr>
        <w:t xml:space="preserve">Open(char*  </w:t>
      </w:r>
      <w:r>
        <w:rPr>
          <w:rFonts w:ascii="Times New Roman"/>
          <w:spacing w:val="6"/>
          <w:sz w:val="18"/>
        </w:rPr>
        <w:t xml:space="preserve"> </w:t>
      </w:r>
      <w:r>
        <w:rPr>
          <w:rFonts w:ascii="Times New Roman"/>
          <w:sz w:val="18"/>
        </w:rPr>
        <w:t xml:space="preserve">lpszFileName,  </w:t>
      </w:r>
      <w:r>
        <w:rPr>
          <w:rFonts w:ascii="Times New Roman"/>
          <w:spacing w:val="12"/>
          <w:sz w:val="18"/>
        </w:rPr>
        <w:t xml:space="preserve"> </w:t>
      </w:r>
      <w:r>
        <w:rPr>
          <w:rFonts w:ascii="Times New Roman"/>
          <w:sz w:val="18"/>
        </w:rPr>
        <w:t xml:space="preserve">UINT  </w:t>
      </w:r>
      <w:r>
        <w:rPr>
          <w:rFonts w:ascii="Times New Roman"/>
          <w:spacing w:val="5"/>
          <w:sz w:val="18"/>
        </w:rPr>
        <w:t xml:space="preserve"> </w:t>
      </w:r>
      <w:r>
        <w:rPr>
          <w:rFonts w:ascii="Times New Roman"/>
          <w:sz w:val="18"/>
        </w:rPr>
        <w:t>nOpenFlags);</w:t>
      </w:r>
    </w:p>
    <w:p>
      <w:pPr>
        <w:spacing w:before="179" w:line="374" w:lineRule="auto"/>
        <w:ind w:left="2910" w:right="1155" w:hanging="1"/>
        <w:jc w:val="left"/>
        <w:rPr>
          <w:rFonts w:hint="eastAsia" w:ascii="宋体" w:eastAsia="宋体"/>
          <w:sz w:val="18"/>
        </w:rPr>
      </w:pPr>
      <w:r>
        <w:rPr>
          <w:rFonts w:hint="eastAsia" w:ascii="宋体" w:eastAsia="宋体"/>
          <w:spacing w:val="-6"/>
          <w:w w:val="101"/>
          <w:sz w:val="18"/>
        </w:rPr>
        <w:t>根據檔名及開檔模式</w:t>
      </w:r>
      <w:r>
        <w:rPr>
          <w:rFonts w:hint="eastAsia" w:ascii="宋体" w:eastAsia="宋体"/>
          <w:w w:val="101"/>
          <w:sz w:val="18"/>
        </w:rPr>
        <w:t>（可指定為</w:t>
      </w:r>
      <w:r>
        <w:rPr>
          <w:rFonts w:hint="eastAsia" w:ascii="宋体" w:eastAsia="宋体"/>
          <w:spacing w:val="1"/>
          <w:sz w:val="18"/>
        </w:rPr>
        <w:t xml:space="preserve"> </w:t>
      </w:r>
      <w:r>
        <w:rPr>
          <w:rFonts w:ascii="Times New Roman" w:eastAsia="Times New Roman"/>
          <w:i/>
          <w:spacing w:val="-3"/>
          <w:w w:val="101"/>
          <w:sz w:val="18"/>
        </w:rPr>
        <w:t>m</w:t>
      </w:r>
      <w:r>
        <w:rPr>
          <w:rFonts w:ascii="Times New Roman" w:eastAsia="Times New Roman"/>
          <w:i/>
          <w:w w:val="101"/>
          <w:sz w:val="18"/>
        </w:rPr>
        <w:t>od</w:t>
      </w:r>
      <w:r>
        <w:rPr>
          <w:rFonts w:ascii="Times New Roman" w:eastAsia="Times New Roman"/>
          <w:i/>
          <w:spacing w:val="-5"/>
          <w:w w:val="101"/>
          <w:sz w:val="18"/>
        </w:rPr>
        <w:t>e</w:t>
      </w:r>
      <w:r>
        <w:rPr>
          <w:rFonts w:ascii="Times New Roman" w:eastAsia="Times New Roman"/>
          <w:i/>
          <w:spacing w:val="-1"/>
          <w:w w:val="101"/>
          <w:sz w:val="18"/>
        </w:rPr>
        <w:t>R</w:t>
      </w:r>
      <w:r>
        <w:rPr>
          <w:rFonts w:ascii="Times New Roman" w:eastAsia="Times New Roman"/>
          <w:i/>
          <w:spacing w:val="-4"/>
          <w:w w:val="101"/>
          <w:sz w:val="18"/>
        </w:rPr>
        <w:t>e</w:t>
      </w:r>
      <w:r>
        <w:rPr>
          <w:rFonts w:ascii="Times New Roman" w:eastAsia="Times New Roman"/>
          <w:i/>
          <w:w w:val="101"/>
          <w:sz w:val="18"/>
        </w:rPr>
        <w:t>ad</w:t>
      </w:r>
      <w:r>
        <w:rPr>
          <w:rFonts w:ascii="Times New Roman" w:eastAsia="Times New Roman"/>
          <w:i/>
          <w:spacing w:val="-2"/>
          <w:sz w:val="18"/>
        </w:rPr>
        <w:t xml:space="preserve">  </w:t>
      </w:r>
      <w:r>
        <w:rPr>
          <w:rFonts w:hint="eastAsia" w:ascii="宋体" w:eastAsia="宋体"/>
          <w:w w:val="101"/>
          <w:sz w:val="18"/>
        </w:rPr>
        <w:t>或</w:t>
      </w:r>
      <w:r>
        <w:rPr>
          <w:rFonts w:hint="eastAsia" w:ascii="宋体" w:eastAsia="宋体"/>
          <w:spacing w:val="1"/>
          <w:sz w:val="18"/>
        </w:rPr>
        <w:t xml:space="preserve"> </w:t>
      </w:r>
      <w:r>
        <w:rPr>
          <w:rFonts w:ascii="Times New Roman" w:eastAsia="Times New Roman"/>
          <w:i/>
          <w:spacing w:val="-3"/>
          <w:w w:val="101"/>
          <w:sz w:val="18"/>
        </w:rPr>
        <w:t>m</w:t>
      </w:r>
      <w:r>
        <w:rPr>
          <w:rFonts w:ascii="Times New Roman" w:eastAsia="Times New Roman"/>
          <w:i/>
          <w:w w:val="101"/>
          <w:sz w:val="18"/>
        </w:rPr>
        <w:t>od</w:t>
      </w:r>
      <w:r>
        <w:rPr>
          <w:rFonts w:ascii="Times New Roman" w:eastAsia="Times New Roman"/>
          <w:i/>
          <w:spacing w:val="-5"/>
          <w:w w:val="101"/>
          <w:sz w:val="18"/>
        </w:rPr>
        <w:t>e</w:t>
      </w:r>
      <w:r>
        <w:rPr>
          <w:rFonts w:ascii="Times New Roman" w:eastAsia="Times New Roman"/>
          <w:i/>
          <w:spacing w:val="-8"/>
          <w:w w:val="101"/>
          <w:sz w:val="18"/>
        </w:rPr>
        <w:t>W</w:t>
      </w:r>
      <w:r>
        <w:rPr>
          <w:rFonts w:ascii="Times New Roman" w:eastAsia="Times New Roman"/>
          <w:i/>
          <w:w w:val="101"/>
          <w:sz w:val="18"/>
        </w:rPr>
        <w:t>r</w:t>
      </w:r>
      <w:r>
        <w:rPr>
          <w:rFonts w:ascii="Times New Roman" w:eastAsia="Times New Roman"/>
          <w:i/>
          <w:spacing w:val="2"/>
          <w:w w:val="101"/>
          <w:sz w:val="18"/>
        </w:rPr>
        <w:t>it</w:t>
      </w:r>
      <w:r>
        <w:rPr>
          <w:rFonts w:ascii="Times New Roman" w:eastAsia="Times New Roman"/>
          <w:i/>
          <w:spacing w:val="-4"/>
          <w:w w:val="101"/>
          <w:sz w:val="18"/>
        </w:rPr>
        <w:t>e</w:t>
      </w:r>
      <w:r>
        <w:rPr>
          <w:rFonts w:hint="eastAsia" w:ascii="宋体" w:eastAsia="宋体"/>
          <w:spacing w:val="-77"/>
          <w:w w:val="101"/>
          <w:sz w:val="18"/>
        </w:rPr>
        <w:t>）</w:t>
      </w:r>
      <w:r>
        <w:rPr>
          <w:rFonts w:hint="eastAsia" w:ascii="宋体" w:eastAsia="宋体"/>
          <w:spacing w:val="-10"/>
          <w:w w:val="101"/>
          <w:sz w:val="18"/>
        </w:rPr>
        <w:t>，呼叫</w:t>
      </w:r>
      <w:r>
        <w:rPr>
          <w:rFonts w:hint="eastAsia" w:ascii="宋体" w:eastAsia="宋体"/>
          <w:spacing w:val="1"/>
          <w:sz w:val="18"/>
        </w:rPr>
        <w:t xml:space="preserve"> </w:t>
      </w:r>
      <w:r>
        <w:rPr>
          <w:rFonts w:ascii="Times New Roman" w:eastAsia="Times New Roman"/>
          <w:i/>
          <w:spacing w:val="1"/>
          <w:w w:val="101"/>
          <w:sz w:val="18"/>
        </w:rPr>
        <w:t>::</w:t>
      </w:r>
      <w:r>
        <w:rPr>
          <w:rFonts w:ascii="Times New Roman" w:eastAsia="Times New Roman"/>
          <w:i/>
          <w:spacing w:val="2"/>
          <w:w w:val="101"/>
          <w:sz w:val="18"/>
        </w:rPr>
        <w:t>f</w:t>
      </w:r>
      <w:r>
        <w:rPr>
          <w:rFonts w:ascii="Times New Roman" w:eastAsia="Times New Roman"/>
          <w:i/>
          <w:w w:val="101"/>
          <w:sz w:val="18"/>
        </w:rPr>
        <w:t>op</w:t>
      </w:r>
      <w:r>
        <w:rPr>
          <w:rFonts w:ascii="Times New Roman" w:eastAsia="Times New Roman"/>
          <w:i/>
          <w:spacing w:val="-5"/>
          <w:w w:val="101"/>
          <w:sz w:val="18"/>
        </w:rPr>
        <w:t>e</w:t>
      </w:r>
      <w:r>
        <w:rPr>
          <w:rFonts w:ascii="Times New Roman" w:eastAsia="Times New Roman"/>
          <w:i/>
          <w:w w:val="101"/>
          <w:sz w:val="18"/>
        </w:rPr>
        <w:t>n</w:t>
      </w:r>
      <w:r>
        <w:rPr>
          <w:rFonts w:ascii="Times New Roman" w:eastAsia="Times New Roman"/>
          <w:i/>
          <w:spacing w:val="-2"/>
          <w:w w:val="101"/>
          <w:sz w:val="18"/>
        </w:rPr>
        <w:t>()</w:t>
      </w:r>
      <w:r>
        <w:rPr>
          <w:rFonts w:ascii="Times New Roman" w:eastAsia="Times New Roman"/>
          <w:i/>
          <w:spacing w:val="-4"/>
          <w:sz w:val="18"/>
        </w:rPr>
        <w:t xml:space="preserve">  </w:t>
      </w:r>
      <w:r>
        <w:rPr>
          <w:rFonts w:hint="eastAsia" w:ascii="宋体" w:eastAsia="宋体"/>
          <w:w w:val="101"/>
          <w:sz w:val="18"/>
        </w:rPr>
        <w:t>打</w:t>
      </w:r>
      <w:r>
        <w:rPr>
          <w:rFonts w:hint="eastAsia" w:ascii="宋体" w:eastAsia="宋体"/>
          <w:sz w:val="18"/>
        </w:rPr>
        <w:t>開檔案。</w:t>
      </w:r>
    </w:p>
    <w:p>
      <w:pPr>
        <w:pStyle w:val="11"/>
        <w:rPr>
          <w:rFonts w:ascii="宋体"/>
          <w:sz w:val="14"/>
        </w:rPr>
      </w:pPr>
    </w:p>
    <w:p>
      <w:pPr>
        <w:pStyle w:val="15"/>
        <w:numPr>
          <w:ilvl w:val="0"/>
          <w:numId w:val="41"/>
        </w:numPr>
        <w:tabs>
          <w:tab w:val="left" w:pos="2911"/>
        </w:tabs>
        <w:spacing w:before="0" w:after="0" w:line="240" w:lineRule="auto"/>
        <w:ind w:left="2910" w:right="0" w:hanging="284"/>
        <w:jc w:val="left"/>
        <w:rPr>
          <w:rFonts w:ascii="Times New Roman"/>
          <w:sz w:val="18"/>
        </w:rPr>
      </w:pPr>
      <w:r>
        <w:rPr>
          <w:rFonts w:ascii="Times New Roman"/>
          <w:sz w:val="18"/>
        </w:rPr>
        <w:t>virtual</w:t>
      </w:r>
      <w:r>
        <w:rPr>
          <w:rFonts w:ascii="Times New Roman"/>
          <w:spacing w:val="79"/>
          <w:sz w:val="18"/>
        </w:rPr>
        <w:t xml:space="preserve"> </w:t>
      </w:r>
      <w:r>
        <w:rPr>
          <w:rFonts w:ascii="Times New Roman"/>
          <w:sz w:val="18"/>
        </w:rPr>
        <w:t>void</w:t>
      </w:r>
      <w:r>
        <w:rPr>
          <w:rFonts w:ascii="Times New Roman"/>
          <w:spacing w:val="74"/>
          <w:sz w:val="18"/>
        </w:rPr>
        <w:t xml:space="preserve"> </w:t>
      </w:r>
      <w:r>
        <w:rPr>
          <w:rFonts w:ascii="Times New Roman"/>
          <w:sz w:val="18"/>
        </w:rPr>
        <w:t>Close();</w:t>
      </w:r>
    </w:p>
    <w:p>
      <w:pPr>
        <w:pStyle w:val="11"/>
        <w:spacing w:before="7"/>
        <w:rPr>
          <w:rFonts w:ascii="Times New Roman"/>
          <w:sz w:val="15"/>
        </w:rPr>
      </w:pPr>
    </w:p>
    <w:p>
      <w:pPr>
        <w:spacing w:before="0"/>
        <w:ind w:left="2910" w:right="0" w:firstLine="0"/>
        <w:jc w:val="left"/>
        <w:rPr>
          <w:rFonts w:hint="eastAsia" w:ascii="宋体" w:eastAsia="宋体"/>
          <w:sz w:val="18"/>
        </w:rPr>
      </w:pPr>
      <w:r>
        <w:rPr>
          <w:rFonts w:hint="eastAsia" w:ascii="宋体" w:eastAsia="宋体"/>
          <w:spacing w:val="3"/>
          <w:sz w:val="18"/>
        </w:rPr>
        <w:t xml:space="preserve">呼叫 </w:t>
      </w:r>
      <w:r>
        <w:rPr>
          <w:rFonts w:ascii="Times New Roman" w:eastAsia="Times New Roman"/>
          <w:i/>
          <w:sz w:val="18"/>
        </w:rPr>
        <w:t>::fclose(</w:t>
      </w:r>
      <w:r>
        <w:rPr>
          <w:rFonts w:ascii="Times New Roman" w:eastAsia="Times New Roman"/>
          <w:i/>
          <w:spacing w:val="27"/>
          <w:sz w:val="18"/>
        </w:rPr>
        <w:t xml:space="preserve">) </w:t>
      </w:r>
      <w:r>
        <w:rPr>
          <w:rFonts w:hint="eastAsia" w:ascii="宋体" w:eastAsia="宋体"/>
          <w:sz w:val="18"/>
        </w:rPr>
        <w:t>關閉檔案。</w:t>
      </w:r>
    </w:p>
    <w:p>
      <w:pPr>
        <w:pStyle w:val="11"/>
        <w:spacing w:before="1"/>
        <w:rPr>
          <w:rFonts w:ascii="宋体"/>
          <w:sz w:val="24"/>
        </w:rPr>
      </w:pPr>
    </w:p>
    <w:p>
      <w:pPr>
        <w:pStyle w:val="15"/>
        <w:numPr>
          <w:ilvl w:val="0"/>
          <w:numId w:val="41"/>
        </w:numPr>
        <w:tabs>
          <w:tab w:val="left" w:pos="2911"/>
        </w:tabs>
        <w:spacing w:before="0" w:after="0" w:line="240" w:lineRule="auto"/>
        <w:ind w:left="2910" w:right="0" w:hanging="284"/>
        <w:jc w:val="left"/>
        <w:rPr>
          <w:rFonts w:ascii="Times New Roman"/>
          <w:sz w:val="18"/>
        </w:rPr>
      </w:pPr>
      <w:r>
        <w:rPr>
          <w:rFonts w:ascii="Times New Roman"/>
          <w:sz w:val="18"/>
        </w:rPr>
        <w:t>virtual</w:t>
      </w:r>
      <w:r>
        <w:rPr>
          <w:rFonts w:ascii="Times New Roman"/>
          <w:spacing w:val="77"/>
          <w:sz w:val="18"/>
        </w:rPr>
        <w:t xml:space="preserve"> </w:t>
      </w:r>
      <w:r>
        <w:rPr>
          <w:rFonts w:ascii="Times New Roman"/>
          <w:sz w:val="18"/>
        </w:rPr>
        <w:t>UINT</w:t>
      </w:r>
      <w:r>
        <w:rPr>
          <w:rFonts w:ascii="Times New Roman"/>
          <w:spacing w:val="72"/>
          <w:sz w:val="18"/>
        </w:rPr>
        <w:t xml:space="preserve"> </w:t>
      </w:r>
      <w:r>
        <w:rPr>
          <w:rFonts w:ascii="Times New Roman"/>
          <w:sz w:val="18"/>
        </w:rPr>
        <w:t>Read(void*</w:t>
      </w:r>
      <w:r>
        <w:rPr>
          <w:rFonts w:ascii="Times New Roman"/>
          <w:spacing w:val="72"/>
          <w:sz w:val="18"/>
        </w:rPr>
        <w:t xml:space="preserve"> </w:t>
      </w:r>
      <w:r>
        <w:rPr>
          <w:rFonts w:ascii="Times New Roman"/>
          <w:sz w:val="18"/>
        </w:rPr>
        <w:t>lpBuf,</w:t>
      </w:r>
      <w:r>
        <w:rPr>
          <w:rFonts w:ascii="Times New Roman"/>
          <w:spacing w:val="77"/>
          <w:sz w:val="18"/>
        </w:rPr>
        <w:t xml:space="preserve"> </w:t>
      </w:r>
      <w:r>
        <w:rPr>
          <w:rFonts w:ascii="Times New Roman"/>
          <w:sz w:val="18"/>
        </w:rPr>
        <w:t>UINT</w:t>
      </w:r>
      <w:r>
        <w:rPr>
          <w:rFonts w:ascii="Times New Roman"/>
          <w:spacing w:val="72"/>
          <w:sz w:val="18"/>
        </w:rPr>
        <w:t xml:space="preserve"> </w:t>
      </w:r>
      <w:r>
        <w:rPr>
          <w:rFonts w:ascii="Times New Roman"/>
          <w:sz w:val="18"/>
        </w:rPr>
        <w:t>nCount);</w:t>
      </w:r>
    </w:p>
    <w:p>
      <w:pPr>
        <w:pStyle w:val="11"/>
        <w:spacing w:before="7"/>
        <w:rPr>
          <w:rFonts w:ascii="Times New Roman"/>
          <w:sz w:val="15"/>
        </w:rPr>
      </w:pPr>
    </w:p>
    <w:p>
      <w:pPr>
        <w:spacing w:before="0"/>
        <w:ind w:left="2910" w:right="0" w:firstLine="0"/>
        <w:jc w:val="left"/>
        <w:rPr>
          <w:rFonts w:hint="eastAsia" w:ascii="宋体" w:eastAsia="宋体"/>
          <w:sz w:val="18"/>
        </w:rPr>
      </w:pPr>
      <w:r>
        <w:rPr>
          <w:rFonts w:hint="eastAsia" w:ascii="宋体" w:eastAsia="宋体"/>
          <w:spacing w:val="3"/>
          <w:sz w:val="18"/>
        </w:rPr>
        <w:t xml:space="preserve">呼叫 </w:t>
      </w:r>
      <w:r>
        <w:rPr>
          <w:rFonts w:ascii="Times New Roman" w:eastAsia="Times New Roman"/>
          <w:i/>
          <w:sz w:val="18"/>
        </w:rPr>
        <w:t>::fread</w:t>
      </w:r>
      <w:r>
        <w:rPr>
          <w:rFonts w:ascii="Times New Roman" w:eastAsia="Times New Roman"/>
          <w:i/>
          <w:spacing w:val="16"/>
          <w:sz w:val="18"/>
        </w:rPr>
        <w:t xml:space="preserve">() </w:t>
      </w:r>
      <w:r>
        <w:rPr>
          <w:rFonts w:hint="eastAsia" w:ascii="宋体" w:eastAsia="宋体"/>
          <w:sz w:val="18"/>
        </w:rPr>
        <w:t>讀檔。</w:t>
      </w:r>
    </w:p>
    <w:p>
      <w:pPr>
        <w:pStyle w:val="11"/>
        <w:spacing w:before="1"/>
        <w:rPr>
          <w:rFonts w:ascii="宋体"/>
          <w:sz w:val="24"/>
        </w:rPr>
      </w:pPr>
    </w:p>
    <w:p>
      <w:pPr>
        <w:pStyle w:val="15"/>
        <w:numPr>
          <w:ilvl w:val="0"/>
          <w:numId w:val="41"/>
        </w:numPr>
        <w:tabs>
          <w:tab w:val="left" w:pos="2911"/>
        </w:tabs>
        <w:spacing w:before="0" w:after="0" w:line="240" w:lineRule="auto"/>
        <w:ind w:left="2910" w:right="0" w:hanging="284"/>
        <w:jc w:val="left"/>
        <w:rPr>
          <w:rFonts w:ascii="Times New Roman"/>
          <w:sz w:val="18"/>
        </w:rPr>
      </w:pPr>
      <w:r>
        <w:rPr>
          <w:rFonts w:ascii="Times New Roman"/>
          <w:sz w:val="18"/>
        </w:rPr>
        <w:t>virtual</w:t>
      </w:r>
      <w:r>
        <w:rPr>
          <w:rFonts w:ascii="Times New Roman"/>
          <w:spacing w:val="76"/>
          <w:sz w:val="18"/>
        </w:rPr>
        <w:t xml:space="preserve"> </w:t>
      </w:r>
      <w:r>
        <w:rPr>
          <w:rFonts w:ascii="Times New Roman"/>
          <w:sz w:val="18"/>
        </w:rPr>
        <w:t>void</w:t>
      </w:r>
      <w:r>
        <w:rPr>
          <w:rFonts w:ascii="Times New Roman"/>
          <w:spacing w:val="71"/>
          <w:sz w:val="18"/>
        </w:rPr>
        <w:t xml:space="preserve"> </w:t>
      </w:r>
      <w:r>
        <w:rPr>
          <w:rFonts w:ascii="Times New Roman"/>
          <w:sz w:val="18"/>
        </w:rPr>
        <w:t>Write(const</w:t>
      </w:r>
      <w:r>
        <w:rPr>
          <w:rFonts w:ascii="Times New Roman"/>
          <w:spacing w:val="77"/>
          <w:sz w:val="18"/>
        </w:rPr>
        <w:t xml:space="preserve"> </w:t>
      </w:r>
      <w:r>
        <w:rPr>
          <w:rFonts w:ascii="Times New Roman"/>
          <w:sz w:val="18"/>
        </w:rPr>
        <w:t>void*</w:t>
      </w:r>
      <w:r>
        <w:rPr>
          <w:rFonts w:ascii="Times New Roman"/>
          <w:spacing w:val="71"/>
          <w:sz w:val="18"/>
        </w:rPr>
        <w:t xml:space="preserve"> </w:t>
      </w:r>
      <w:r>
        <w:rPr>
          <w:rFonts w:ascii="Times New Roman"/>
          <w:sz w:val="18"/>
        </w:rPr>
        <w:t>lpBuf,</w:t>
      </w:r>
      <w:r>
        <w:rPr>
          <w:rFonts w:ascii="Times New Roman"/>
          <w:spacing w:val="77"/>
          <w:sz w:val="18"/>
        </w:rPr>
        <w:t xml:space="preserve"> </w:t>
      </w:r>
      <w:r>
        <w:rPr>
          <w:rFonts w:ascii="Times New Roman"/>
          <w:sz w:val="18"/>
        </w:rPr>
        <w:t>UINT</w:t>
      </w:r>
      <w:r>
        <w:rPr>
          <w:rFonts w:ascii="Times New Roman"/>
          <w:spacing w:val="71"/>
          <w:sz w:val="18"/>
        </w:rPr>
        <w:t xml:space="preserve"> </w:t>
      </w:r>
      <w:r>
        <w:rPr>
          <w:rFonts w:ascii="Times New Roman"/>
          <w:sz w:val="18"/>
        </w:rPr>
        <w:t>nCount);</w:t>
      </w:r>
    </w:p>
    <w:p>
      <w:pPr>
        <w:pStyle w:val="11"/>
        <w:spacing w:before="7"/>
        <w:rPr>
          <w:rFonts w:ascii="Times New Roman"/>
          <w:sz w:val="15"/>
        </w:rPr>
      </w:pPr>
    </w:p>
    <w:p>
      <w:pPr>
        <w:spacing w:before="0"/>
        <w:ind w:left="2910" w:right="0" w:firstLine="0"/>
        <w:jc w:val="left"/>
        <w:rPr>
          <w:rFonts w:hint="eastAsia" w:ascii="宋体" w:eastAsia="宋体"/>
          <w:sz w:val="18"/>
        </w:rPr>
      </w:pPr>
      <w:r>
        <w:rPr>
          <w:rFonts w:hint="eastAsia" w:ascii="宋体" w:eastAsia="宋体"/>
          <w:spacing w:val="2"/>
          <w:sz w:val="18"/>
        </w:rPr>
        <w:t xml:space="preserve">呼叫 </w:t>
      </w:r>
      <w:r>
        <w:rPr>
          <w:rFonts w:ascii="Times New Roman" w:eastAsia="Times New Roman"/>
          <w:i/>
          <w:sz w:val="18"/>
        </w:rPr>
        <w:t>::fwrite(</w:t>
      </w:r>
      <w:r>
        <w:rPr>
          <w:rFonts w:ascii="Times New Roman" w:eastAsia="Times New Roman"/>
          <w:i/>
          <w:spacing w:val="25"/>
          <w:sz w:val="18"/>
        </w:rPr>
        <w:t xml:space="preserve">) </w:t>
      </w:r>
      <w:r>
        <w:rPr>
          <w:rFonts w:hint="eastAsia" w:ascii="宋体" w:eastAsia="宋体"/>
          <w:sz w:val="18"/>
        </w:rPr>
        <w:t>寫檔。</w:t>
      </w:r>
    </w:p>
    <w:p>
      <w:pPr>
        <w:pStyle w:val="11"/>
        <w:rPr>
          <w:rFonts w:ascii="宋体"/>
          <w:sz w:val="20"/>
        </w:rPr>
      </w:pPr>
    </w:p>
    <w:p>
      <w:pPr>
        <w:pStyle w:val="11"/>
        <w:spacing w:before="4"/>
        <w:rPr>
          <w:rFonts w:ascii="宋体"/>
          <w:sz w:val="15"/>
        </w:rPr>
      </w:pPr>
      <w:r>
        <w:pict>
          <v:rect id="_x0000_s3701" o:spid="_x0000_s3701" o:spt="1" style="position:absolute;left:0pt;margin-left:133.35pt;margin-top:11.8pt;height:0.45pt;width:144pt;mso-position-horizontal-relative:page;mso-wrap-distance-bottom:0pt;mso-wrap-distance-top:0pt;z-index:-251177984;mso-width-relative:page;mso-height-relative:page;" fillcolor="#000000" filled="t" stroked="f" coordsize="21600,21600">
            <v:path/>
            <v:fill on="t" focussize="0,0"/>
            <v:stroke on="f"/>
            <v:imagedata o:title=""/>
            <o:lock v:ext="edit"/>
            <w10:wrap type="topAndBottom"/>
          </v:rect>
        </w:pict>
      </w:r>
    </w:p>
    <w:p>
      <w:pPr>
        <w:pStyle w:val="15"/>
        <w:numPr>
          <w:ilvl w:val="0"/>
          <w:numId w:val="35"/>
        </w:numPr>
        <w:tabs>
          <w:tab w:val="left" w:pos="2796"/>
        </w:tabs>
        <w:spacing w:before="122" w:after="0" w:line="360" w:lineRule="auto"/>
        <w:ind w:left="2627" w:right="1117" w:firstLine="0"/>
        <w:jc w:val="left"/>
        <w:rPr>
          <w:sz w:val="16"/>
        </w:rPr>
      </w:pPr>
      <w:r>
        <w:rPr>
          <w:spacing w:val="-4"/>
          <w:sz w:val="16"/>
        </w:rPr>
        <w:t xml:space="preserve">由於我使用 </w:t>
      </w:r>
      <w:r>
        <w:rPr>
          <w:rFonts w:ascii="Times New Roman" w:eastAsia="Times New Roman"/>
          <w:spacing w:val="-1"/>
          <w:sz w:val="16"/>
        </w:rPr>
        <w:t>ANSI</w:t>
      </w:r>
      <w:r>
        <w:rPr>
          <w:rFonts w:ascii="Times New Roman" w:eastAsia="Times New Roman"/>
          <w:spacing w:val="25"/>
          <w:sz w:val="16"/>
        </w:rPr>
        <w:t xml:space="preserve"> </w:t>
      </w:r>
      <w:r>
        <w:rPr>
          <w:spacing w:val="-4"/>
          <w:sz w:val="16"/>
        </w:rPr>
        <w:t xml:space="preserve">標準的 </w:t>
      </w:r>
      <w:r>
        <w:rPr>
          <w:rFonts w:ascii="Times New Roman" w:eastAsia="Times New Roman"/>
          <w:sz w:val="16"/>
        </w:rPr>
        <w:t>file</w:t>
      </w:r>
      <w:r>
        <w:rPr>
          <w:rFonts w:ascii="Times New Roman" w:eastAsia="Times New Roman"/>
          <w:spacing w:val="-10"/>
          <w:sz w:val="16"/>
        </w:rPr>
        <w:t xml:space="preserve"> </w:t>
      </w:r>
      <w:r>
        <w:rPr>
          <w:rFonts w:ascii="Times New Roman" w:eastAsia="Times New Roman"/>
          <w:sz w:val="16"/>
        </w:rPr>
        <w:t>stream</w:t>
      </w:r>
      <w:r>
        <w:rPr>
          <w:rFonts w:ascii="Times New Roman" w:eastAsia="Times New Roman"/>
          <w:spacing w:val="23"/>
          <w:sz w:val="16"/>
        </w:rPr>
        <w:t xml:space="preserve"> </w:t>
      </w:r>
      <w:r>
        <w:rPr>
          <w:spacing w:val="-2"/>
          <w:sz w:val="16"/>
        </w:rPr>
        <w:t xml:space="preserve">來存取檔案，所以我把 </w:t>
      </w:r>
      <w:r>
        <w:rPr>
          <w:rFonts w:ascii="Times New Roman" w:eastAsia="Times New Roman"/>
          <w:sz w:val="16"/>
        </w:rPr>
        <w:t>HFILE</w:t>
      </w:r>
      <w:r>
        <w:rPr>
          <w:rFonts w:ascii="Times New Roman" w:eastAsia="Times New Roman"/>
          <w:spacing w:val="26"/>
          <w:sz w:val="16"/>
        </w:rPr>
        <w:t xml:space="preserve"> </w:t>
      </w:r>
      <w:r>
        <w:rPr>
          <w:spacing w:val="-4"/>
          <w:sz w:val="16"/>
        </w:rPr>
        <w:t xml:space="preserve">定義為 </w:t>
      </w:r>
      <w:r>
        <w:rPr>
          <w:rFonts w:ascii="Times New Roman" w:eastAsia="Times New Roman"/>
          <w:sz w:val="16"/>
        </w:rPr>
        <w:t>FILE*</w:t>
      </w:r>
      <w:r>
        <w:rPr>
          <w:sz w:val="16"/>
        </w:rPr>
        <w:t>。</w:t>
      </w:r>
      <w:r>
        <w:rPr>
          <w:rFonts w:ascii="Times New Roman" w:eastAsia="Times New Roman"/>
          <w:sz w:val="16"/>
        </w:rPr>
        <w:t>MFC</w:t>
      </w:r>
      <w:r>
        <w:rPr>
          <w:rFonts w:ascii="Times New Roman" w:eastAsia="Times New Roman"/>
          <w:spacing w:val="1"/>
          <w:sz w:val="16"/>
        </w:rPr>
        <w:t xml:space="preserve"> </w:t>
      </w:r>
      <w:r>
        <w:rPr>
          <w:spacing w:val="-8"/>
          <w:sz w:val="16"/>
        </w:rPr>
        <w:t xml:space="preserve">使用 </w:t>
      </w:r>
      <w:r>
        <w:rPr>
          <w:rFonts w:ascii="Times New Roman" w:eastAsia="Times New Roman"/>
          <w:spacing w:val="-3"/>
          <w:sz w:val="16"/>
        </w:rPr>
        <w:t>Win32</w:t>
      </w:r>
      <w:r>
        <w:rPr>
          <w:rFonts w:ascii="Times New Roman" w:eastAsia="Times New Roman"/>
          <w:spacing w:val="-7"/>
          <w:sz w:val="16"/>
        </w:rPr>
        <w:t xml:space="preserve"> </w:t>
      </w:r>
      <w:r>
        <w:rPr>
          <w:rFonts w:ascii="Times New Roman" w:eastAsia="Times New Roman"/>
          <w:spacing w:val="-3"/>
          <w:sz w:val="16"/>
        </w:rPr>
        <w:t>APIs</w:t>
      </w:r>
      <w:r>
        <w:rPr>
          <w:rFonts w:ascii="Times New Roman" w:eastAsia="Times New Roman"/>
          <w:spacing w:val="20"/>
          <w:sz w:val="16"/>
        </w:rPr>
        <w:t xml:space="preserve"> </w:t>
      </w:r>
      <w:r>
        <w:rPr>
          <w:spacing w:val="-3"/>
          <w:sz w:val="16"/>
        </w:rPr>
        <w:t>函式（</w:t>
      </w:r>
      <w:r>
        <w:rPr>
          <w:spacing w:val="-10"/>
          <w:sz w:val="16"/>
        </w:rPr>
        <w:t xml:space="preserve">如 </w:t>
      </w:r>
      <w:r>
        <w:rPr>
          <w:rFonts w:ascii="Times New Roman" w:eastAsia="Times New Roman"/>
          <w:i/>
          <w:spacing w:val="-3"/>
          <w:sz w:val="16"/>
        </w:rPr>
        <w:t>::CreateFile</w:t>
      </w:r>
      <w:r>
        <w:rPr>
          <w:spacing w:val="-3"/>
          <w:sz w:val="16"/>
        </w:rPr>
        <w:t>、</w:t>
      </w:r>
      <w:r>
        <w:rPr>
          <w:rFonts w:ascii="Times New Roman" w:eastAsia="Times New Roman"/>
          <w:spacing w:val="-3"/>
          <w:sz w:val="16"/>
        </w:rPr>
        <w:t>::</w:t>
      </w:r>
      <w:r>
        <w:rPr>
          <w:rFonts w:ascii="Times New Roman" w:eastAsia="Times New Roman"/>
          <w:i/>
          <w:spacing w:val="-3"/>
          <w:sz w:val="16"/>
        </w:rPr>
        <w:t>CloseHandle</w:t>
      </w:r>
      <w:r>
        <w:rPr>
          <w:spacing w:val="-3"/>
          <w:sz w:val="16"/>
        </w:rPr>
        <w:t>、</w:t>
      </w:r>
      <w:r>
        <w:rPr>
          <w:rFonts w:ascii="Times New Roman" w:eastAsia="Times New Roman"/>
          <w:spacing w:val="-3"/>
          <w:sz w:val="16"/>
        </w:rPr>
        <w:t>::</w:t>
      </w:r>
      <w:r>
        <w:rPr>
          <w:rFonts w:ascii="Times New Roman" w:eastAsia="Times New Roman"/>
          <w:i/>
          <w:spacing w:val="-3"/>
          <w:sz w:val="16"/>
        </w:rPr>
        <w:t>ReadFile</w:t>
      </w:r>
      <w:r>
        <w:rPr>
          <w:spacing w:val="-3"/>
          <w:sz w:val="16"/>
        </w:rPr>
        <w:t>、</w:t>
      </w:r>
      <w:r>
        <w:rPr>
          <w:rFonts w:ascii="Times New Roman" w:eastAsia="Times New Roman"/>
          <w:spacing w:val="-3"/>
          <w:sz w:val="16"/>
        </w:rPr>
        <w:t>::</w:t>
      </w:r>
      <w:r>
        <w:rPr>
          <w:rFonts w:ascii="Times New Roman" w:eastAsia="Times New Roman"/>
          <w:i/>
          <w:spacing w:val="-3"/>
          <w:sz w:val="16"/>
        </w:rPr>
        <w:t>WriteFile</w:t>
      </w:r>
      <w:r>
        <w:rPr>
          <w:spacing w:val="-3"/>
          <w:sz w:val="16"/>
        </w:rPr>
        <w:t>）來存取檔案，</w:t>
      </w:r>
      <w:r>
        <w:rPr>
          <w:spacing w:val="-77"/>
          <w:sz w:val="16"/>
        </w:rPr>
        <w:t xml:space="preserve"> </w:t>
      </w:r>
      <w:r>
        <w:rPr>
          <w:spacing w:val="-1"/>
          <w:sz w:val="16"/>
        </w:rPr>
        <w:t xml:space="preserve">所以它把 </w:t>
      </w:r>
      <w:r>
        <w:rPr>
          <w:rFonts w:ascii="Times New Roman" w:eastAsia="Times New Roman"/>
          <w:sz w:val="16"/>
        </w:rPr>
        <w:t>HFILE</w:t>
      </w:r>
      <w:r>
        <w:rPr>
          <w:rFonts w:ascii="Times New Roman" w:eastAsia="Times New Roman"/>
          <w:spacing w:val="35"/>
          <w:sz w:val="16"/>
        </w:rPr>
        <w:t xml:space="preserve"> </w:t>
      </w:r>
      <w:r>
        <w:rPr>
          <w:spacing w:val="-1"/>
          <w:sz w:val="16"/>
        </w:rPr>
        <w:t xml:space="preserve">定義為 </w:t>
      </w:r>
      <w:r>
        <w:rPr>
          <w:rFonts w:ascii="Times New Roman" w:eastAsia="Times New Roman"/>
          <w:sz w:val="16"/>
        </w:rPr>
        <w:t>HANDLE</w:t>
      </w:r>
      <w:r>
        <w:rPr>
          <w:sz w:val="16"/>
        </w:rPr>
        <w:t>。</w:t>
      </w:r>
    </w:p>
    <w:p>
      <w:pPr>
        <w:pStyle w:val="11"/>
        <w:spacing w:before="2"/>
        <w:rPr>
          <w:rFonts w:ascii="宋体"/>
          <w:sz w:val="25"/>
        </w:rPr>
      </w:pPr>
    </w:p>
    <w:p>
      <w:pPr>
        <w:spacing w:before="95"/>
        <w:ind w:left="0" w:right="390" w:firstLine="0"/>
        <w:jc w:val="right"/>
        <w:rPr>
          <w:rFonts w:ascii="Arial"/>
          <w:b/>
          <w:sz w:val="20"/>
        </w:rPr>
      </w:pPr>
      <w:r>
        <w:rPr>
          <w:rFonts w:ascii="Arial"/>
          <w:b/>
          <w:sz w:val="20"/>
        </w:rPr>
        <w:t>255</w:t>
      </w:r>
    </w:p>
    <w:p>
      <w:pPr>
        <w:spacing w:after="0"/>
        <w:jc w:val="right"/>
        <w:rPr>
          <w:rFonts w:ascii="Arial"/>
          <w:sz w:val="20"/>
        </w:rPr>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702" o:spid="_x0000_s3702" o:spt="1" style="position:absolute;left:0pt;margin-left:131.9pt;margin-top:18.85pt;height:0.7pt;width:323pt;mso-position-horizontal-relative:page;mso-wrap-distance-bottom:0pt;mso-wrap-distance-top:0pt;z-index:-251176960;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spacing w:before="4"/>
        <w:rPr>
          <w:rFonts w:ascii="宋体"/>
          <w:sz w:val="28"/>
        </w:rPr>
      </w:pPr>
    </w:p>
    <w:p>
      <w:pPr>
        <w:pStyle w:val="5"/>
        <w:ind w:left="2627"/>
      </w:pPr>
      <w:r>
        <w:rPr>
          <w:w w:val="110"/>
        </w:rPr>
        <w:t>CArchive</w:t>
      </w:r>
    </w:p>
    <w:p>
      <w:pPr>
        <w:pStyle w:val="11"/>
        <w:spacing w:before="7"/>
        <w:rPr>
          <w:rFonts w:ascii="Arial"/>
          <w:b/>
          <w:sz w:val="18"/>
        </w:rPr>
      </w:pPr>
    </w:p>
    <w:p>
      <w:pPr>
        <w:spacing w:before="1" w:line="357" w:lineRule="auto"/>
        <w:ind w:left="2627" w:right="1155" w:firstLine="0"/>
        <w:jc w:val="both"/>
        <w:rPr>
          <w:rFonts w:hint="eastAsia" w:ascii="宋体" w:eastAsia="宋体"/>
          <w:sz w:val="18"/>
        </w:rPr>
      </w:pPr>
      <w:r>
        <w:rPr>
          <w:rFonts w:ascii="Times New Roman" w:eastAsia="Times New Roman"/>
          <w:i/>
          <w:sz w:val="18"/>
        </w:rPr>
        <w:t>CArchive</w:t>
      </w:r>
      <w:r>
        <w:rPr>
          <w:rFonts w:ascii="Times New Roman" w:eastAsia="Times New Roman"/>
          <w:i/>
          <w:spacing w:val="15"/>
          <w:sz w:val="18"/>
        </w:rPr>
        <w:t xml:space="preserve"> </w:t>
      </w:r>
      <w:r>
        <w:rPr>
          <w:rFonts w:hint="eastAsia" w:ascii="宋体" w:eastAsia="宋体"/>
          <w:spacing w:val="2"/>
          <w:sz w:val="18"/>
        </w:rPr>
        <w:t xml:space="preserve">原本只是扮演 </w:t>
      </w:r>
      <w:r>
        <w:rPr>
          <w:rFonts w:ascii="Times New Roman" w:eastAsia="Times New Roman"/>
          <w:sz w:val="18"/>
        </w:rPr>
        <w:t>buffering</w:t>
      </w:r>
      <w:r>
        <w:rPr>
          <w:rFonts w:ascii="Times New Roman" w:eastAsia="Times New Roman"/>
          <w:spacing w:val="23"/>
          <w:sz w:val="18"/>
        </w:rPr>
        <w:t xml:space="preserve"> </w:t>
      </w:r>
      <w:r>
        <w:rPr>
          <w:rFonts w:ascii="Times New Roman" w:eastAsia="Times New Roman"/>
          <w:sz w:val="18"/>
        </w:rPr>
        <w:t>file</w:t>
      </w:r>
      <w:r>
        <w:rPr>
          <w:rFonts w:ascii="Times New Roman" w:eastAsia="Times New Roman"/>
          <w:spacing w:val="21"/>
          <w:sz w:val="18"/>
        </w:rPr>
        <w:t xml:space="preserve"> </w:t>
      </w:r>
      <w:r>
        <w:rPr>
          <w:rFonts w:hint="eastAsia" w:ascii="宋体" w:eastAsia="宋体"/>
          <w:sz w:val="18"/>
        </w:rPr>
        <w:t>的角色</w:t>
      </w:r>
      <w:r>
        <w:rPr>
          <w:rFonts w:ascii="Arial Black" w:eastAsia="Arial Black"/>
          <w:color w:val="FF0000"/>
          <w:position w:val="5"/>
          <w:sz w:val="14"/>
        </w:rPr>
        <w:t>7</w:t>
      </w:r>
      <w:r>
        <w:rPr>
          <w:rFonts w:hint="eastAsia" w:ascii="宋体" w:eastAsia="宋体"/>
          <w:sz w:val="18"/>
        </w:rPr>
        <w:t>，用以改善檔案讀寫效率。但後來</w:t>
      </w:r>
      <w:r>
        <w:rPr>
          <w:rFonts w:hint="eastAsia" w:ascii="宋体" w:eastAsia="宋体"/>
          <w:spacing w:val="5"/>
          <w:sz w:val="18"/>
        </w:rPr>
        <w:t xml:space="preserve">在 </w:t>
      </w:r>
      <w:r>
        <w:rPr>
          <w:rFonts w:ascii="Times New Roman" w:eastAsia="Times New Roman"/>
          <w:sz w:val="18"/>
        </w:rPr>
        <w:t>object</w:t>
      </w:r>
      <w:r>
        <w:rPr>
          <w:rFonts w:ascii="Times New Roman" w:eastAsia="Times New Roman"/>
          <w:spacing w:val="21"/>
          <w:sz w:val="18"/>
        </w:rPr>
        <w:t xml:space="preserve"> </w:t>
      </w:r>
      <w:r>
        <w:rPr>
          <w:rFonts w:ascii="Times New Roman" w:eastAsia="Times New Roman"/>
          <w:sz w:val="18"/>
        </w:rPr>
        <w:t>persistence</w:t>
      </w:r>
      <w:r>
        <w:rPr>
          <w:rFonts w:ascii="Times New Roman" w:eastAsia="Times New Roman"/>
          <w:spacing w:val="14"/>
          <w:sz w:val="18"/>
        </w:rPr>
        <w:t xml:space="preserve"> </w:t>
      </w:r>
      <w:r>
        <w:rPr>
          <w:rFonts w:hint="eastAsia" w:ascii="宋体" w:eastAsia="宋体"/>
          <w:spacing w:val="-3"/>
          <w:sz w:val="18"/>
        </w:rPr>
        <w:t xml:space="preserve">方面的地位反而日趨重要。圖 </w:t>
      </w:r>
      <w:r>
        <w:rPr>
          <w:rFonts w:ascii="Arial Black" w:eastAsia="Arial Black"/>
          <w:sz w:val="18"/>
        </w:rPr>
        <w:t>5.7</w:t>
      </w:r>
      <w:r>
        <w:rPr>
          <w:rFonts w:ascii="Arial Black" w:eastAsia="Arial Black"/>
          <w:spacing w:val="39"/>
          <w:sz w:val="18"/>
        </w:rPr>
        <w:t xml:space="preserve"> </w:t>
      </w:r>
      <w:r>
        <w:rPr>
          <w:rFonts w:hint="eastAsia" w:ascii="宋体" w:eastAsia="宋体"/>
          <w:spacing w:val="2"/>
          <w:sz w:val="18"/>
        </w:rPr>
        <w:t xml:space="preserve">可以說明 </w:t>
      </w:r>
      <w:r>
        <w:rPr>
          <w:rFonts w:ascii="Times New Roman" w:eastAsia="Times New Roman"/>
          <w:sz w:val="18"/>
        </w:rPr>
        <w:t>Persistence</w:t>
      </w:r>
      <w:r>
        <w:rPr>
          <w:rFonts w:ascii="Times New Roman" w:eastAsia="Times New Roman"/>
          <w:spacing w:val="13"/>
          <w:sz w:val="18"/>
        </w:rPr>
        <w:t xml:space="preserve"> </w:t>
      </w:r>
      <w:r>
        <w:rPr>
          <w:rFonts w:hint="eastAsia" w:ascii="宋体" w:eastAsia="宋体"/>
          <w:sz w:val="18"/>
        </w:rPr>
        <w:t>和</w:t>
      </w:r>
      <w:r>
        <w:rPr>
          <w:rFonts w:ascii="Times New Roman" w:eastAsia="Times New Roman"/>
          <w:i/>
          <w:sz w:val="18"/>
        </w:rPr>
        <w:t>CArchive</w:t>
      </w:r>
      <w:r>
        <w:rPr>
          <w:rFonts w:ascii="Times New Roman" w:eastAsia="Times New Roman"/>
          <w:i/>
          <w:spacing w:val="42"/>
          <w:sz w:val="18"/>
        </w:rPr>
        <w:t xml:space="preserve"> </w:t>
      </w:r>
      <w:r>
        <w:rPr>
          <w:rFonts w:hint="eastAsia" w:ascii="宋体" w:eastAsia="宋体"/>
          <w:sz w:val="18"/>
        </w:rPr>
        <w:t xml:space="preserve">以及 </w:t>
      </w:r>
      <w:r>
        <w:rPr>
          <w:rFonts w:ascii="Times New Roman" w:eastAsia="Times New Roman"/>
          <w:i/>
          <w:sz w:val="18"/>
        </w:rPr>
        <w:t>CFile</w:t>
      </w:r>
      <w:r>
        <w:rPr>
          <w:rFonts w:ascii="Times New Roman" w:eastAsia="Times New Roman"/>
          <w:i/>
          <w:spacing w:val="42"/>
          <w:sz w:val="18"/>
        </w:rPr>
        <w:t xml:space="preserve"> </w:t>
      </w:r>
      <w:r>
        <w:rPr>
          <w:rFonts w:hint="eastAsia" w:ascii="宋体" w:eastAsia="宋体"/>
          <w:sz w:val="18"/>
        </w:rPr>
        <w:t>的關係。</w:t>
      </w:r>
    </w:p>
    <w:p>
      <w:pPr>
        <w:pStyle w:val="11"/>
        <w:rPr>
          <w:rFonts w:ascii="宋体"/>
          <w:sz w:val="20"/>
        </w:rPr>
      </w:pPr>
    </w:p>
    <w:p>
      <w:pPr>
        <w:pStyle w:val="11"/>
        <w:rPr>
          <w:rFonts w:ascii="宋体"/>
          <w:sz w:val="20"/>
        </w:rPr>
      </w:pPr>
    </w:p>
    <w:p>
      <w:pPr>
        <w:pStyle w:val="11"/>
        <w:spacing w:before="6"/>
        <w:rPr>
          <w:rFonts w:ascii="宋体"/>
          <w:sz w:val="17"/>
        </w:rPr>
      </w:pPr>
    </w:p>
    <w:p>
      <w:pPr>
        <w:spacing w:before="0" w:line="312" w:lineRule="auto"/>
        <w:ind w:left="3145" w:right="6408" w:hanging="1"/>
        <w:jc w:val="left"/>
        <w:rPr>
          <w:rFonts w:ascii="Times New Roman"/>
          <w:sz w:val="19"/>
        </w:rPr>
      </w:pPr>
      <w:r>
        <w:pict>
          <v:group id="_x0000_s3703" o:spid="_x0000_s3703" o:spt="203" style="position:absolute;left:0pt;margin-left:201.6pt;margin-top:-17.25pt;height:54.5pt;width:286.25pt;mso-position-horizontal-relative:page;z-index:251798528;mso-width-relative:page;mso-height-relative:page;" coordorigin="4033,-346" coordsize="5725,1090">
            <o:lock v:ext="edit"/>
            <v:shape id="_x0000_s3704" o:spid="_x0000_s3704" style="position:absolute;left:6718;top:-34;height:778;width:1061;" fillcolor="#959595" filled="t" stroked="f" coordorigin="6718,-34" coordsize="1061,778" path="m7779,-34l6718,-34,6718,661,6718,744,7779,744,7779,661,7779,-34xe">
              <v:path arrowok="t"/>
              <v:fill on="t" focussize="0,0"/>
              <v:stroke on="f"/>
              <v:imagedata o:title=""/>
              <o:lock v:ext="edit"/>
            </v:shape>
            <v:shape id="_x0000_s3705" o:spid="_x0000_s3705" style="position:absolute;left:6653;top:-102;height:763;width:1046;" fillcolor="#FFFFFF" filled="t" stroked="f" coordorigin="6653,-101" coordsize="1046,763" path="m7699,-101l6654,-101,6653,661,7698,661,7699,-101xe">
              <v:path arrowok="t"/>
              <v:fill on="t" focussize="0,0"/>
              <v:stroke on="f"/>
              <v:imagedata o:title=""/>
              <o:lock v:ext="edit"/>
            </v:shape>
            <v:shape id="_x0000_s3706" o:spid="_x0000_s3706" style="position:absolute;left:4107;top:-34;height:778;width:1056;" fillcolor="#959595" filled="t" stroked="f" coordorigin="4107,-34" coordsize="1056,778" path="m5163,-34l4107,-34,4107,661,4107,744,5163,744,5163,661,5163,-34xe">
              <v:path arrowok="t"/>
              <v:fill on="t" focussize="0,0"/>
              <v:stroke on="f"/>
              <v:imagedata o:title=""/>
              <o:lock v:ext="edit"/>
            </v:shape>
            <v:shape id="_x0000_s3707" o:spid="_x0000_s3707" style="position:absolute;left:4038;top:-102;height:763;width:1046;" fillcolor="#FFFFFF" filled="t" stroked="f" coordorigin="4038,-101" coordsize="1046,763" path="m5084,-101l4039,-101,4038,661,5084,661,5084,-101xe">
              <v:path arrowok="t"/>
              <v:fill on="t" focussize="0,0"/>
              <v:stroke on="f"/>
              <v:imagedata o:title=""/>
              <o:lock v:ext="edit"/>
            </v:shape>
            <v:line id="_x0000_s3708" o:spid="_x0000_s3708" o:spt="20" style="position:absolute;left:5090;top:246;height:0;width:1428;" stroked="t" coordsize="21600,21600">
              <v:path arrowok="t"/>
              <v:fill focussize="0,0"/>
              <v:stroke weight="0.588661417322835pt" color="#000000"/>
              <v:imagedata o:title=""/>
              <o:lock v:ext="edit"/>
            </v:line>
            <v:shape id="_x0000_s3709" o:spid="_x0000_s3709" style="position:absolute;left:6467;top:190;height:112;width:180;" fillcolor="#000000" filled="t" stroked="f" coordorigin="6468,190" coordsize="180,112" path="m6468,190l6490,246,6468,302,6648,246,6468,190xe">
              <v:path arrowok="t"/>
              <v:fill on="t" focussize="0,0"/>
              <v:stroke on="f"/>
              <v:imagedata o:title=""/>
              <o:lock v:ext="edit"/>
            </v:shape>
            <v:line id="_x0000_s3710" o:spid="_x0000_s3710" o:spt="20" style="position:absolute;left:7704;top:246;height:0;width:790;" stroked="t" coordsize="21600,21600">
              <v:path arrowok="t"/>
              <v:fill focussize="0,0"/>
              <v:stroke weight="0.588661417322835pt" color="#000000"/>
              <v:imagedata o:title=""/>
              <o:lock v:ext="edit"/>
            </v:line>
            <v:shape id="_x0000_s3711" o:spid="_x0000_s3711" style="position:absolute;left:8766;top:-108;height:850;width:991;" fillcolor="#959595" filled="t" stroked="f" coordorigin="8766,-107" coordsize="991,850" path="m9510,-107l9013,-107,8766,318,9013,742,9510,742,9757,318,9510,-107xe">
              <v:path arrowok="t"/>
              <v:fill on="t" focussize="0,0"/>
              <v:stroke on="f"/>
              <v:imagedata o:title=""/>
              <o:lock v:ext="edit"/>
            </v:shape>
            <v:shape id="_x0000_s3712" o:spid="_x0000_s3712" style="position:absolute;left:8701;top:-172;height:838;width:979;" fillcolor="#66FFFF" filled="t" stroked="f" coordorigin="8701,-172" coordsize="979,838" path="m9436,-172l8946,-172,8701,248,8946,666,9436,666,9680,248,9436,-172xe">
              <v:path arrowok="t"/>
              <v:fill on="t" focussize="0,0"/>
              <v:stroke on="f"/>
              <v:imagedata o:title=""/>
              <o:lock v:ext="edit"/>
            </v:shape>
            <v:shape id="_x0000_s3713" o:spid="_x0000_s3713" style="position:absolute;left:8701;top:-172;height:838;width:979;" filled="f" stroked="t" coordorigin="8701,-172" coordsize="979,838" path="m8946,-172l8701,248,8946,666,9436,666,9680,248,9436,-172,8946,-172xe">
              <v:path arrowok="t"/>
              <v:fill on="f" focussize="0,0"/>
              <v:stroke weight="0.588661417322835pt" color="#000000"/>
              <v:imagedata o:title=""/>
              <o:lock v:ext="edit"/>
            </v:shape>
            <v:shape id="_x0000_s3714" o:spid="_x0000_s3714" style="position:absolute;left:8446;top:190;height:112;width:180;" fillcolor="#000000" filled="t" stroked="f" coordorigin="8447,190" coordsize="180,112" path="m8447,190l8469,246,8447,302,8626,246,8447,190xe">
              <v:path arrowok="t"/>
              <v:fill on="t" focussize="0,0"/>
              <v:stroke on="f"/>
              <v:imagedata o:title=""/>
              <o:lock v:ext="edit"/>
            </v:shape>
            <v:shape id="_x0000_s3715" o:spid="_x0000_s3715" o:spt="202" type="#_x0000_t202" style="position:absolute;left:6790;top:-346;height:209;width:825;" filled="f" stroked="f" coordsize="21600,21600">
              <v:path/>
              <v:fill on="f" focussize="0,0"/>
              <v:stroke on="f" joinstyle="miter"/>
              <v:imagedata o:title=""/>
              <o:lock v:ext="edit"/>
              <v:textbox inset="0mm,0mm,0mm,0mm">
                <w:txbxContent>
                  <w:p>
                    <w:pPr>
                      <w:spacing w:before="0" w:line="209" w:lineRule="exact"/>
                      <w:ind w:left="0" w:right="0" w:firstLine="0"/>
                      <w:jc w:val="left"/>
                      <w:rPr>
                        <w:rFonts w:ascii="Times New Roman"/>
                        <w:sz w:val="19"/>
                      </w:rPr>
                    </w:pPr>
                    <w:r>
                      <w:rPr>
                        <w:rFonts w:ascii="Times New Roman"/>
                        <w:sz w:val="19"/>
                      </w:rPr>
                      <w:t>modeRead</w:t>
                    </w:r>
                  </w:p>
                </w:txbxContent>
              </v:textbox>
            </v:shape>
            <v:shape id="_x0000_s3716" o:spid="_x0000_s3716" o:spt="202" type="#_x0000_t202" style="position:absolute;left:5235;top:-63;height:564;width:1360;" filled="f" stroked="f" coordsize="21600,21600">
              <v:path/>
              <v:fill on="f" focussize="0,0"/>
              <v:stroke on="f" joinstyle="miter"/>
              <v:imagedata o:title=""/>
              <o:lock v:ext="edit"/>
              <v:textbox inset="0mm,0mm,0mm,0mm">
                <w:txbxContent>
                  <w:p>
                    <w:pPr>
                      <w:spacing w:before="0" w:line="216" w:lineRule="exact"/>
                      <w:ind w:left="0" w:right="18" w:firstLine="0"/>
                      <w:jc w:val="center"/>
                      <w:rPr>
                        <w:rFonts w:ascii="Times New Roman"/>
                        <w:sz w:val="19"/>
                      </w:rPr>
                    </w:pPr>
                    <w:r>
                      <w:rPr>
                        <w:rFonts w:ascii="Times New Roman"/>
                        <w:spacing w:val="-1"/>
                        <w:sz w:val="19"/>
                      </w:rPr>
                      <w:t>m_pFile</w:t>
                    </w:r>
                    <w:r>
                      <w:rPr>
                        <w:spacing w:val="-1"/>
                        <w:sz w:val="16"/>
                      </w:rPr>
                      <w:t>-&gt;</w:t>
                    </w:r>
                    <w:r>
                      <w:rPr>
                        <w:rFonts w:ascii="Times New Roman"/>
                        <w:spacing w:val="-1"/>
                        <w:sz w:val="19"/>
                      </w:rPr>
                      <w:t>Read()</w:t>
                    </w:r>
                  </w:p>
                  <w:p>
                    <w:pPr>
                      <w:spacing w:before="129" w:line="218" w:lineRule="exact"/>
                      <w:ind w:left="0" w:right="108" w:firstLine="0"/>
                      <w:jc w:val="center"/>
                      <w:rPr>
                        <w:rFonts w:ascii="Times New Roman"/>
                        <w:sz w:val="19"/>
                      </w:rPr>
                    </w:pPr>
                    <w:r>
                      <w:rPr>
                        <w:rFonts w:ascii="Times New Roman"/>
                        <w:sz w:val="19"/>
                      </w:rPr>
                      <w:t>(buffering)</w:t>
                    </w:r>
                  </w:p>
                </w:txbxContent>
              </v:textbox>
            </v:shape>
            <v:shape id="_x0000_s3717" o:spid="_x0000_s3717" o:spt="202" type="#_x0000_t202" style="position:absolute;left:7851;top:-63;height:209;width:861;" filled="f" stroked="f" coordsize="21600,21600">
              <v:path/>
              <v:fill on="f" focussize="0,0"/>
              <v:stroke on="f" joinstyle="miter"/>
              <v:imagedata o:title=""/>
              <o:lock v:ext="edit"/>
              <v:textbox inset="0mm,0mm,0mm,0mm">
                <w:txbxContent>
                  <w:p>
                    <w:pPr>
                      <w:spacing w:before="0" w:line="209" w:lineRule="exact"/>
                      <w:ind w:left="0" w:right="0" w:firstLine="0"/>
                      <w:jc w:val="left"/>
                      <w:rPr>
                        <w:rFonts w:ascii="Times New Roman"/>
                        <w:sz w:val="19"/>
                      </w:rPr>
                    </w:pPr>
                    <w:r>
                      <w:rPr>
                        <w:rFonts w:ascii="Times New Roman"/>
                        <w:sz w:val="19"/>
                      </w:rPr>
                      <w:t>operator&gt;&gt;</w:t>
                    </w:r>
                  </w:p>
                </w:txbxContent>
              </v:textbox>
            </v:shape>
            <v:shape id="_x0000_s3718" o:spid="_x0000_s3718" o:spt="202" type="#_x0000_t202" style="position:absolute;left:8844;top:9;height:435;width:714;" filled="f" stroked="f" coordsize="21600,21600">
              <v:path/>
              <v:fill on="f" focussize="0,0"/>
              <v:stroke on="f" joinstyle="miter"/>
              <v:imagedata o:title=""/>
              <o:lock v:ext="edit"/>
              <v:textbox inset="0mm,0mm,0mm,0mm">
                <w:txbxContent>
                  <w:p>
                    <w:pPr>
                      <w:spacing w:before="0" w:line="247" w:lineRule="auto"/>
                      <w:ind w:left="0" w:right="6" w:firstLine="168"/>
                      <w:jc w:val="left"/>
                      <w:rPr>
                        <w:rFonts w:ascii="Times New Roman"/>
                        <w:sz w:val="19"/>
                      </w:rPr>
                    </w:pPr>
                    <w:r>
                      <w:rPr>
                        <w:rFonts w:ascii="Times New Roman"/>
                        <w:sz w:val="19"/>
                      </w:rPr>
                      <w:t>Data</w:t>
                    </w:r>
                    <w:r>
                      <w:rPr>
                        <w:rFonts w:ascii="Times New Roman"/>
                        <w:spacing w:val="1"/>
                        <w:sz w:val="19"/>
                      </w:rPr>
                      <w:t xml:space="preserve"> </w:t>
                    </w:r>
                    <w:r>
                      <w:rPr>
                        <w:rFonts w:ascii="Times New Roman"/>
                        <w:spacing w:val="-1"/>
                        <w:sz w:val="19"/>
                      </w:rPr>
                      <w:t>Structure</w:t>
                    </w:r>
                  </w:p>
                </w:txbxContent>
              </v:textbox>
            </v:shape>
            <v:shape id="_x0000_s3719" o:spid="_x0000_s3719" o:spt="202" type="#_x0000_t202" style="position:absolute;left:6653;top:-102;height:763;width:1046;" filled="f" stroked="t" coordsize="21600,21600">
              <v:path/>
              <v:fill on="f" focussize="0,0"/>
              <v:stroke weight="0.603700787401575pt" color="#000000"/>
              <v:imagedata o:title=""/>
              <o:lock v:ext="edit"/>
              <v:textbox inset="0mm,0mm,0mm,0mm">
                <w:txbxContent>
                  <w:p>
                    <w:pPr>
                      <w:spacing w:before="133" w:line="247" w:lineRule="auto"/>
                      <w:ind w:left="289" w:right="0" w:hanging="140"/>
                      <w:jc w:val="left"/>
                      <w:rPr>
                        <w:rFonts w:ascii="Times New Roman"/>
                        <w:sz w:val="19"/>
                      </w:rPr>
                    </w:pPr>
                    <w:r>
                      <w:rPr>
                        <w:rFonts w:ascii="Times New Roman"/>
                        <w:w w:val="95"/>
                        <w:sz w:val="19"/>
                      </w:rPr>
                      <w:t>CArchive</w:t>
                    </w:r>
                    <w:r>
                      <w:rPr>
                        <w:rFonts w:ascii="Times New Roman"/>
                        <w:spacing w:val="-43"/>
                        <w:w w:val="95"/>
                        <w:sz w:val="19"/>
                      </w:rPr>
                      <w:t xml:space="preserve"> </w:t>
                    </w:r>
                    <w:r>
                      <w:rPr>
                        <w:rFonts w:ascii="Times New Roman"/>
                        <w:sz w:val="19"/>
                      </w:rPr>
                      <w:t>object</w:t>
                    </w:r>
                  </w:p>
                </w:txbxContent>
              </v:textbox>
            </v:shape>
            <v:shape id="_x0000_s3720" o:spid="_x0000_s3720" o:spt="202" type="#_x0000_t202" style="position:absolute;left:4038;top:-102;height:763;width:1046;" filled="f" stroked="t" coordsize="21600,21600">
              <v:path/>
              <v:fill on="f" focussize="0,0"/>
              <v:stroke weight="0.603700787401575pt" color="#000000"/>
              <v:imagedata o:title=""/>
              <o:lock v:ext="edit"/>
              <v:textbox inset="0mm,0mm,0mm,0mm">
                <w:txbxContent>
                  <w:p>
                    <w:pPr>
                      <w:spacing w:before="133" w:line="247" w:lineRule="auto"/>
                      <w:ind w:left="288" w:right="267" w:firstLine="19"/>
                      <w:jc w:val="left"/>
                      <w:rPr>
                        <w:rFonts w:ascii="Times New Roman"/>
                        <w:sz w:val="19"/>
                      </w:rPr>
                    </w:pPr>
                    <w:r>
                      <w:rPr>
                        <w:rFonts w:ascii="Times New Roman"/>
                        <w:sz w:val="19"/>
                      </w:rPr>
                      <w:t>CFile</w:t>
                    </w:r>
                    <w:r>
                      <w:rPr>
                        <w:rFonts w:ascii="Times New Roman"/>
                        <w:spacing w:val="-45"/>
                        <w:sz w:val="19"/>
                      </w:rPr>
                      <w:t xml:space="preserve"> </w:t>
                    </w:r>
                    <w:r>
                      <w:rPr>
                        <w:rFonts w:ascii="Times New Roman"/>
                        <w:spacing w:val="-1"/>
                        <w:sz w:val="19"/>
                      </w:rPr>
                      <w:t>object</w:t>
                    </w:r>
                  </w:p>
                </w:txbxContent>
              </v:textbox>
            </v:shape>
          </v:group>
        </w:pict>
      </w:r>
      <w:r>
        <w:pict>
          <v:group id="_x0000_s3721" o:spid="_x0000_s3721" o:spt="203" style="position:absolute;left:0pt;margin-left:106.2pt;margin-top:-5.3pt;height:35.2pt;width:42.3pt;mso-position-horizontal-relative:page;z-index:251799552;mso-width-relative:page;mso-height-relative:page;" coordorigin="2125,-107" coordsize="846,704">
            <o:lock v:ext="edit"/>
            <v:shape id="_x0000_s3722" o:spid="_x0000_s3722" style="position:absolute;left:2130;top:-24;height:536;width:834;" filled="f" stroked="t" coordorigin="2130,-23" coordsize="834,536" path="m2964,-23l2131,-23,2130,512,2964,512,2964,-23xe">
              <v:path arrowok="t"/>
              <v:fill on="f" focussize="0,0"/>
              <v:stroke weight="0.588661417322835pt" color="#000000"/>
              <v:imagedata o:title=""/>
              <o:lock v:ext="edit"/>
            </v:shape>
            <v:shape id="_x0000_s3723" o:spid="_x0000_s3723" style="position:absolute;left:2130;top:-102;height:143;width:834;" fillcolor="#FFFFFF" filled="t" stroked="f" coordorigin="2130,-101" coordsize="834,143" path="m2547,-101l2437,-98,2337,-91,2253,-80,2187,-66,2130,-30,2145,-11,2252,21,2337,32,2436,39,2547,41,2658,39,2758,32,2842,21,2907,6,2964,-30,2949,-49,2842,-80,2758,-91,2658,-98,2547,-101xe">
              <v:path arrowok="t"/>
              <v:fill on="t" focussize="0,0"/>
              <v:stroke on="f"/>
              <v:imagedata o:title=""/>
              <o:lock v:ext="edit"/>
            </v:shape>
            <v:shape id="_x0000_s3724" o:spid="_x0000_s3724" style="position:absolute;left:2130;top:-102;height:143;width:834;" filled="f" stroked="t" coordorigin="2130,-101" coordsize="834,143" path="m2964,-30l2907,-66,2842,-80,2758,-91,2658,-98,2547,-101,2437,-98,2337,-91,2253,-80,2187,-66,2130,-30,2145,-11,2252,21,2337,32,2436,39,2547,41,2658,39,2758,32,2842,21,2907,6,2964,-30xe">
              <v:path arrowok="t"/>
              <v:fill on="f" focussize="0,0"/>
              <v:stroke weight="0.588661417322835pt" color="#000000"/>
              <v:imagedata o:title=""/>
              <o:lock v:ext="edit"/>
            </v:shape>
            <v:shape id="_x0000_s3725" o:spid="_x0000_s3725" style="position:absolute;left:2130;top:447;height:143;width:834;" fillcolor="#FFFFFF" filled="t" stroked="f" coordorigin="2130,448" coordsize="834,143" path="m2547,448l2437,451,2337,458,2253,469,2187,483,2130,519,2145,538,2252,570,2337,581,2436,588,2547,590,2658,588,2758,581,2842,570,2907,555,2964,519,2949,500,2842,469,2758,458,2658,451,2547,448xe">
              <v:path arrowok="t"/>
              <v:fill on="t" focussize="0,0"/>
              <v:stroke on="f"/>
              <v:imagedata o:title=""/>
              <o:lock v:ext="edit"/>
            </v:shape>
            <v:shape id="_x0000_s3726" o:spid="_x0000_s3726" style="position:absolute;left:2130;top:447;height:143;width:834;" filled="f" stroked="t" coordorigin="2130,448" coordsize="834,143" path="m2964,519l2907,483,2842,469,2758,458,2658,451,2547,448,2437,451,2337,458,2253,469,2187,483,2130,519,2145,538,2252,570,2337,581,2436,588,2547,590,2658,588,2758,581,2842,570,2907,555,2964,519xe">
              <v:path arrowok="t"/>
              <v:fill on="f" focussize="0,0"/>
              <v:stroke weight="0.588661417322835pt" color="#000000"/>
              <v:imagedata o:title=""/>
              <o:lock v:ext="edit"/>
            </v:shape>
            <v:shape id="_x0000_s3727" o:spid="_x0000_s3727" style="position:absolute;left:2195;top:291;height:221;width:705;" fillcolor="#FFFFFF" filled="t" stroked="f" coordorigin="2195,292" coordsize="705,221" path="m2899,292l2195,292,2195,512,2899,512,2899,292xe">
              <v:path arrowok="t"/>
              <v:fill on="t" focussize="0,0"/>
              <v:stroke on="f"/>
              <v:imagedata o:title=""/>
              <o:lock v:ext="edit"/>
            </v:shape>
            <v:shape id="_x0000_s3728" o:spid="_x0000_s3728" style="position:absolute;left:2195;top:291;height:221;width:705;" filled="f" stroked="t" coordorigin="2195,292" coordsize="705,221" path="m2899,292l2195,292,2195,512,2899,512,2899,292xe">
              <v:path arrowok="t"/>
              <v:fill on="f" focussize="0,0"/>
              <v:stroke weight="0.588661417322835pt" color="#FFFFFF"/>
              <v:imagedata o:title=""/>
              <o:lock v:ext="edit"/>
            </v:shape>
            <v:shape id="_x0000_s3729" o:spid="_x0000_s3729" o:spt="202" type="#_x0000_t202" style="position:absolute;left:2124;top:-107;height:704;width:846;" filled="f" stroked="f" coordsize="21600,21600">
              <v:path/>
              <v:fill on="f" focussize="0,0"/>
              <v:stroke on="f" joinstyle="miter"/>
              <v:imagedata o:title=""/>
              <o:lock v:ext="edit"/>
              <v:textbox inset="0mm,0mm,0mm,0mm">
                <w:txbxContent>
                  <w:p>
                    <w:pPr>
                      <w:spacing w:before="4" w:line="240" w:lineRule="auto"/>
                      <w:rPr>
                        <w:rFonts w:ascii="Arial"/>
                        <w:b/>
                        <w:sz w:val="21"/>
                      </w:rPr>
                    </w:pPr>
                  </w:p>
                  <w:p>
                    <w:pPr>
                      <w:spacing w:before="0"/>
                      <w:ind w:left="283" w:right="0" w:firstLine="0"/>
                      <w:jc w:val="left"/>
                      <w:rPr>
                        <w:rFonts w:ascii="Times New Roman"/>
                        <w:sz w:val="19"/>
                      </w:rPr>
                    </w:pPr>
                    <w:r>
                      <w:rPr>
                        <w:rFonts w:ascii="Times New Roman"/>
                        <w:sz w:val="19"/>
                      </w:rPr>
                      <w:t>Disk</w:t>
                    </w:r>
                  </w:p>
                </w:txbxContent>
              </v:textbox>
            </v:shape>
          </v:group>
        </w:pict>
      </w:r>
      <w:r>
        <w:pict>
          <v:group id="_x0000_s3730" o:spid="_x0000_s3730" o:spt="203" style="position:absolute;left:0pt;margin-left:152pt;margin-top:9.5pt;height:5.6pt;width:46.1pt;mso-position-horizontal-relative:page;z-index:-251420672;mso-width-relative:page;mso-height-relative:page;" coordorigin="3041,190" coordsize="922,112">
            <o:lock v:ext="edit"/>
            <v:line id="_x0000_s3731" o:spid="_x0000_s3731" o:spt="20" style="position:absolute;left:3041;top:246;height:0;width:789;" stroked="t" coordsize="21600,21600">
              <v:path arrowok="t"/>
              <v:fill focussize="0,0"/>
              <v:stroke weight="0.588661417322835pt" color="#000000"/>
              <v:imagedata o:title=""/>
              <o:lock v:ext="edit"/>
            </v:line>
            <v:shape id="_x0000_s3732" o:spid="_x0000_s3732" style="position:absolute;left:3782;top:190;height:112;width:180;" fillcolor="#000000" filled="t" stroked="f" coordorigin="3783,190" coordsize="180,112" path="m3783,190l3805,246,3783,302,3962,246,3783,190xe">
              <v:path arrowok="t"/>
              <v:fill on="t" focussize="0,0"/>
              <v:stroke on="f"/>
              <v:imagedata o:title=""/>
              <o:lock v:ext="edit"/>
            </v:shape>
          </v:group>
        </w:pict>
      </w:r>
      <w:r>
        <w:rPr>
          <w:rFonts w:ascii="Times New Roman"/>
          <w:sz w:val="19"/>
        </w:rPr>
        <w:t>::fread()</w:t>
      </w:r>
      <w:r>
        <w:rPr>
          <w:rFonts w:ascii="Times New Roman"/>
          <w:spacing w:val="-45"/>
          <w:sz w:val="19"/>
        </w:rPr>
        <w:t xml:space="preserve"> </w:t>
      </w:r>
      <w:r>
        <w:rPr>
          <w:rFonts w:ascii="Times New Roman"/>
          <w:spacing w:val="-1"/>
          <w:sz w:val="19"/>
        </w:rPr>
        <w:t>m_hFile</w:t>
      </w:r>
    </w:p>
    <w:p>
      <w:pPr>
        <w:pStyle w:val="11"/>
        <w:rPr>
          <w:rFonts w:ascii="Times New Roman"/>
          <w:sz w:val="20"/>
        </w:rPr>
      </w:pPr>
    </w:p>
    <w:p>
      <w:pPr>
        <w:pStyle w:val="11"/>
        <w:rPr>
          <w:rFonts w:ascii="Times New Roman"/>
          <w:sz w:val="20"/>
        </w:rPr>
      </w:pPr>
    </w:p>
    <w:p>
      <w:pPr>
        <w:pStyle w:val="11"/>
        <w:spacing w:before="6"/>
        <w:rPr>
          <w:rFonts w:ascii="Times New Roman"/>
          <w:sz w:val="25"/>
        </w:rPr>
      </w:pPr>
    </w:p>
    <w:p>
      <w:pPr>
        <w:spacing w:before="90" w:line="312" w:lineRule="auto"/>
        <w:ind w:left="3217" w:right="6287" w:firstLine="0"/>
        <w:jc w:val="left"/>
        <w:rPr>
          <w:rFonts w:ascii="Times New Roman"/>
          <w:sz w:val="19"/>
        </w:rPr>
      </w:pPr>
      <w:r>
        <w:pict>
          <v:group id="_x0000_s3733" o:spid="_x0000_s3733" o:spt="203" style="position:absolute;left:0pt;margin-left:201.6pt;margin-top:-12.75pt;height:54.5pt;width:286.25pt;mso-position-horizontal-relative:page;z-index:251799552;mso-width-relative:page;mso-height-relative:page;" coordorigin="4033,-256" coordsize="5725,1090">
            <o:lock v:ext="edit"/>
            <v:shape id="_x0000_s3734" o:spid="_x0000_s3734" style="position:absolute;left:6718;top:56;height:778;width:1061;" fillcolor="#959595" filled="t" stroked="f" coordorigin="6718,56" coordsize="1061,778" path="m7779,56l6718,56,6718,753,6718,834,7779,834,7779,753,7779,56xe">
              <v:path arrowok="t"/>
              <v:fill on="t" focussize="0,0"/>
              <v:stroke on="f"/>
              <v:imagedata o:title=""/>
              <o:lock v:ext="edit"/>
            </v:shape>
            <v:shape id="_x0000_s3735" o:spid="_x0000_s3735" style="position:absolute;left:6653;top:-10;height:762;width:1046;" fillcolor="#FFFFFF" filled="t" stroked="f" coordorigin="6653,-9" coordsize="1046,762" path="m7699,-9l6654,-9,6653,753,7698,753,7699,-9xe">
              <v:path arrowok="t"/>
              <v:fill on="t" focussize="0,0"/>
              <v:stroke on="f"/>
              <v:imagedata o:title=""/>
              <o:lock v:ext="edit"/>
            </v:shape>
            <v:shape id="_x0000_s3736" o:spid="_x0000_s3736" style="position:absolute;left:4107;top:56;height:778;width:1056;" fillcolor="#959595" filled="t" stroked="f" coordorigin="4107,56" coordsize="1056,778" path="m5163,56l4107,56,4107,753,4107,834,5163,834,5163,753,5163,56xe">
              <v:path arrowok="t"/>
              <v:fill on="t" focussize="0,0"/>
              <v:stroke on="f"/>
              <v:imagedata o:title=""/>
              <o:lock v:ext="edit"/>
            </v:shape>
            <v:shape id="_x0000_s3737" o:spid="_x0000_s3737" style="position:absolute;left:4038;top:-10;height:762;width:1046;" fillcolor="#FFFFFF" filled="t" stroked="f" coordorigin="4038,-9" coordsize="1046,762" path="m5084,-9l4039,-9,4038,753,5084,753,5084,-9xe">
              <v:path arrowok="t"/>
              <v:fill on="t" focussize="0,0"/>
              <v:stroke on="f"/>
              <v:imagedata o:title=""/>
              <o:lock v:ext="edit"/>
            </v:shape>
            <v:line id="_x0000_s3738" o:spid="_x0000_s3738" o:spt="20" style="position:absolute;left:5223;top:338;height:0;width:1428;" stroked="t" coordsize="21600,21600">
              <v:path arrowok="t"/>
              <v:fill focussize="0,0"/>
              <v:stroke weight="0.588661417322835pt" color="#000000"/>
              <v:imagedata o:title=""/>
              <o:lock v:ext="edit"/>
            </v:line>
            <v:shape id="_x0000_s3739" o:spid="_x0000_s3739" style="position:absolute;left:5092;top:282;height:112;width:180;" fillcolor="#000000" filled="t" stroked="f" coordorigin="5093,282" coordsize="180,112" path="m5272,282l5093,338,5272,394,5250,338,5272,282xe">
              <v:path arrowok="t"/>
              <v:fill on="t" focussize="0,0"/>
              <v:stroke on="f"/>
              <v:imagedata o:title=""/>
              <o:lock v:ext="edit"/>
            </v:shape>
            <v:shape id="_x0000_s3740" o:spid="_x0000_s3740" style="position:absolute;left:8766;top:-16;height:849;width:991;" fillcolor="#959595" filled="t" stroked="f" coordorigin="8766,-15" coordsize="991,849" path="m9510,-15l9013,-15,8766,410,9013,834,9510,834,9757,410,9510,-15xe">
              <v:path arrowok="t"/>
              <v:fill on="t" focussize="0,0"/>
              <v:stroke on="f"/>
              <v:imagedata o:title=""/>
              <o:lock v:ext="edit"/>
            </v:shape>
            <v:shape id="_x0000_s3741" o:spid="_x0000_s3741" style="position:absolute;left:8701;top:-81;height:838;width:979;" fillcolor="#66FFFF" filled="t" stroked="f" coordorigin="8701,-80" coordsize="979,838" path="m9436,-80l8946,-80,8701,339,8946,757,9436,757,9680,339,9436,-80xe">
              <v:path arrowok="t"/>
              <v:fill on="t" focussize="0,0"/>
              <v:stroke on="f"/>
              <v:imagedata o:title=""/>
              <o:lock v:ext="edit"/>
            </v:shape>
            <v:shape id="_x0000_s3742" o:spid="_x0000_s3742" style="position:absolute;left:8701;top:-81;height:838;width:979;" filled="f" stroked="t" coordorigin="8701,-80" coordsize="979,838" path="m8946,-80l8701,339,8946,757,9436,757,9680,339,9436,-80,8946,-80xe">
              <v:path arrowok="t"/>
              <v:fill on="f" focussize="0,0"/>
              <v:stroke weight="0.588661417322835pt" color="#000000"/>
              <v:imagedata o:title=""/>
              <o:lock v:ext="edit"/>
            </v:shape>
            <v:line id="_x0000_s3743" o:spid="_x0000_s3743" o:spt="20" style="position:absolute;left:7839;top:338;height:0;width:790;" stroked="t" coordsize="21600,21600">
              <v:path arrowok="t"/>
              <v:fill focussize="0,0"/>
              <v:stroke weight="0.588661417322835pt" color="#000000"/>
              <v:imagedata o:title=""/>
              <o:lock v:ext="edit"/>
            </v:line>
            <v:shape id="_x0000_s3744" o:spid="_x0000_s3744" style="position:absolute;left:7707;top:282;height:112;width:180;" fillcolor="#000000" filled="t" stroked="f" coordorigin="7707,282" coordsize="180,112" path="m7887,282l7707,338,7887,394,7865,338,7887,282xe">
              <v:path arrowok="t"/>
              <v:fill on="t" focussize="0,0"/>
              <v:stroke on="f"/>
              <v:imagedata o:title=""/>
              <o:lock v:ext="edit"/>
            </v:shape>
            <v:shape id="_x0000_s3745" o:spid="_x0000_s3745" o:spt="202" type="#_x0000_t202" style="position:absolute;left:6718;top:-256;height:209;width:867;" filled="f" stroked="f" coordsize="21600,21600">
              <v:path/>
              <v:fill on="f" focussize="0,0"/>
              <v:stroke on="f" joinstyle="miter"/>
              <v:imagedata o:title=""/>
              <o:lock v:ext="edit"/>
              <v:textbox inset="0mm,0mm,0mm,0mm">
                <w:txbxContent>
                  <w:p>
                    <w:pPr>
                      <w:spacing w:before="0" w:line="209" w:lineRule="exact"/>
                      <w:ind w:left="0" w:right="0" w:firstLine="0"/>
                      <w:jc w:val="left"/>
                      <w:rPr>
                        <w:rFonts w:ascii="Times New Roman"/>
                        <w:sz w:val="19"/>
                      </w:rPr>
                    </w:pPr>
                    <w:r>
                      <w:rPr>
                        <w:rFonts w:ascii="Times New Roman"/>
                        <w:sz w:val="19"/>
                      </w:rPr>
                      <w:t>modeWrite</w:t>
                    </w:r>
                  </w:p>
                </w:txbxContent>
              </v:textbox>
            </v:shape>
            <v:shape id="_x0000_s3746" o:spid="_x0000_s3746" o:spt="202" type="#_x0000_t202" style="position:absolute;left:5235;top:27;height:564;width:1399;" filled="f" stroked="f" coordsize="21600,21600">
              <v:path/>
              <v:fill on="f" focussize="0,0"/>
              <v:stroke on="f" joinstyle="miter"/>
              <v:imagedata o:title=""/>
              <o:lock v:ext="edit"/>
              <v:textbox inset="0mm,0mm,0mm,0mm">
                <w:txbxContent>
                  <w:p>
                    <w:pPr>
                      <w:spacing w:before="0" w:line="216" w:lineRule="exact"/>
                      <w:ind w:left="-1" w:right="18" w:firstLine="0"/>
                      <w:jc w:val="center"/>
                      <w:rPr>
                        <w:rFonts w:ascii="Times New Roman"/>
                        <w:sz w:val="19"/>
                      </w:rPr>
                    </w:pPr>
                    <w:r>
                      <w:rPr>
                        <w:rFonts w:ascii="Times New Roman"/>
                        <w:spacing w:val="-1"/>
                        <w:sz w:val="19"/>
                      </w:rPr>
                      <w:t>m_pFile</w:t>
                    </w:r>
                    <w:r>
                      <w:rPr>
                        <w:spacing w:val="-1"/>
                        <w:sz w:val="16"/>
                      </w:rPr>
                      <w:t>-&gt;</w:t>
                    </w:r>
                    <w:r>
                      <w:rPr>
                        <w:rFonts w:ascii="Times New Roman"/>
                        <w:spacing w:val="-1"/>
                        <w:sz w:val="19"/>
                      </w:rPr>
                      <w:t>Write()</w:t>
                    </w:r>
                  </w:p>
                  <w:p>
                    <w:pPr>
                      <w:spacing w:before="129" w:line="218" w:lineRule="exact"/>
                      <w:ind w:left="15" w:right="18" w:firstLine="0"/>
                      <w:jc w:val="center"/>
                      <w:rPr>
                        <w:rFonts w:ascii="Times New Roman"/>
                        <w:sz w:val="19"/>
                      </w:rPr>
                    </w:pPr>
                    <w:r>
                      <w:rPr>
                        <w:rFonts w:ascii="Times New Roman"/>
                        <w:sz w:val="19"/>
                      </w:rPr>
                      <w:t>(buffering)</w:t>
                    </w:r>
                  </w:p>
                </w:txbxContent>
              </v:textbox>
            </v:shape>
            <v:shape id="_x0000_s3747" o:spid="_x0000_s3747" o:spt="202" type="#_x0000_t202" style="position:absolute;left:7851;top:27;height:209;width:861;" filled="f" stroked="f" coordsize="21600,21600">
              <v:path/>
              <v:fill on="f" focussize="0,0"/>
              <v:stroke on="f" joinstyle="miter"/>
              <v:imagedata o:title=""/>
              <o:lock v:ext="edit"/>
              <v:textbox inset="0mm,0mm,0mm,0mm">
                <w:txbxContent>
                  <w:p>
                    <w:pPr>
                      <w:spacing w:before="0" w:line="209" w:lineRule="exact"/>
                      <w:ind w:left="0" w:right="0" w:firstLine="0"/>
                      <w:jc w:val="left"/>
                      <w:rPr>
                        <w:rFonts w:ascii="Times New Roman"/>
                        <w:sz w:val="19"/>
                      </w:rPr>
                    </w:pPr>
                    <w:r>
                      <w:rPr>
                        <w:rFonts w:ascii="Times New Roman"/>
                        <w:sz w:val="19"/>
                      </w:rPr>
                      <w:t>operator&lt;&lt;</w:t>
                    </w:r>
                  </w:p>
                </w:txbxContent>
              </v:textbox>
            </v:shape>
            <v:shape id="_x0000_s3748" o:spid="_x0000_s3748" o:spt="202" type="#_x0000_t202" style="position:absolute;left:8844;top:104;height:435;width:714;" filled="f" stroked="f" coordsize="21600,21600">
              <v:path/>
              <v:fill on="f" focussize="0,0"/>
              <v:stroke on="f" joinstyle="miter"/>
              <v:imagedata o:title=""/>
              <o:lock v:ext="edit"/>
              <v:textbox inset="0mm,0mm,0mm,0mm">
                <w:txbxContent>
                  <w:p>
                    <w:pPr>
                      <w:spacing w:before="0" w:line="247" w:lineRule="auto"/>
                      <w:ind w:left="0" w:right="6" w:firstLine="168"/>
                      <w:jc w:val="left"/>
                      <w:rPr>
                        <w:rFonts w:ascii="Times New Roman"/>
                        <w:sz w:val="19"/>
                      </w:rPr>
                    </w:pPr>
                    <w:r>
                      <w:rPr>
                        <w:rFonts w:ascii="Times New Roman"/>
                        <w:sz w:val="19"/>
                      </w:rPr>
                      <w:t>Data</w:t>
                    </w:r>
                    <w:r>
                      <w:rPr>
                        <w:rFonts w:ascii="Times New Roman"/>
                        <w:spacing w:val="1"/>
                        <w:sz w:val="19"/>
                      </w:rPr>
                      <w:t xml:space="preserve"> </w:t>
                    </w:r>
                    <w:r>
                      <w:rPr>
                        <w:rFonts w:ascii="Times New Roman"/>
                        <w:spacing w:val="-1"/>
                        <w:sz w:val="19"/>
                      </w:rPr>
                      <w:t>Structure</w:t>
                    </w:r>
                  </w:p>
                </w:txbxContent>
              </v:textbox>
            </v:shape>
            <v:shape id="_x0000_s3749" o:spid="_x0000_s3749" o:spt="202" type="#_x0000_t202" style="position:absolute;left:6653;top:-10;height:762;width:1046;" filled="f" stroked="t" coordsize="21600,21600">
              <v:path/>
              <v:fill on="f" focussize="0,0"/>
              <v:stroke weight="0.603700787401575pt" color="#000000"/>
              <v:imagedata o:title=""/>
              <o:lock v:ext="edit"/>
              <v:textbox inset="0mm,0mm,0mm,0mm">
                <w:txbxContent>
                  <w:p>
                    <w:pPr>
                      <w:spacing w:before="131" w:line="247" w:lineRule="auto"/>
                      <w:ind w:left="289" w:right="0" w:hanging="140"/>
                      <w:jc w:val="left"/>
                      <w:rPr>
                        <w:rFonts w:ascii="Times New Roman"/>
                        <w:sz w:val="19"/>
                      </w:rPr>
                    </w:pPr>
                    <w:r>
                      <w:rPr>
                        <w:rFonts w:ascii="Times New Roman"/>
                        <w:w w:val="95"/>
                        <w:sz w:val="19"/>
                      </w:rPr>
                      <w:t>CArchive</w:t>
                    </w:r>
                    <w:r>
                      <w:rPr>
                        <w:rFonts w:ascii="Times New Roman"/>
                        <w:spacing w:val="-43"/>
                        <w:w w:val="95"/>
                        <w:sz w:val="19"/>
                      </w:rPr>
                      <w:t xml:space="preserve"> </w:t>
                    </w:r>
                    <w:r>
                      <w:rPr>
                        <w:rFonts w:ascii="Times New Roman"/>
                        <w:sz w:val="19"/>
                      </w:rPr>
                      <w:t>object</w:t>
                    </w:r>
                  </w:p>
                </w:txbxContent>
              </v:textbox>
            </v:shape>
            <v:shape id="_x0000_s3750" o:spid="_x0000_s3750" o:spt="202" type="#_x0000_t202" style="position:absolute;left:4038;top:-10;height:762;width:1046;" filled="f" stroked="t" coordsize="21600,21600">
              <v:path/>
              <v:fill on="f" focussize="0,0"/>
              <v:stroke weight="0.603700787401575pt" color="#000000"/>
              <v:imagedata o:title=""/>
              <o:lock v:ext="edit"/>
              <v:textbox inset="0mm,0mm,0mm,0mm">
                <w:txbxContent>
                  <w:p>
                    <w:pPr>
                      <w:spacing w:before="131" w:line="247" w:lineRule="auto"/>
                      <w:ind w:left="288" w:right="267" w:firstLine="19"/>
                      <w:jc w:val="left"/>
                      <w:rPr>
                        <w:rFonts w:ascii="Times New Roman"/>
                        <w:sz w:val="19"/>
                      </w:rPr>
                    </w:pPr>
                    <w:r>
                      <w:rPr>
                        <w:rFonts w:ascii="Times New Roman"/>
                        <w:sz w:val="19"/>
                      </w:rPr>
                      <w:t>CFile</w:t>
                    </w:r>
                    <w:r>
                      <w:rPr>
                        <w:rFonts w:ascii="Times New Roman"/>
                        <w:spacing w:val="-45"/>
                        <w:sz w:val="19"/>
                      </w:rPr>
                      <w:t xml:space="preserve"> </w:t>
                    </w:r>
                    <w:r>
                      <w:rPr>
                        <w:rFonts w:ascii="Times New Roman"/>
                        <w:spacing w:val="-1"/>
                        <w:sz w:val="19"/>
                      </w:rPr>
                      <w:t>object</w:t>
                    </w:r>
                  </w:p>
                </w:txbxContent>
              </v:textbox>
            </v:shape>
          </v:group>
        </w:pict>
      </w:r>
      <w:r>
        <w:pict>
          <v:group id="_x0000_s3751" o:spid="_x0000_s3751" o:spt="203" style="position:absolute;left:0pt;margin-left:106.2pt;margin-top:-0.75pt;height:35.1pt;width:42.3pt;mso-position-horizontal-relative:page;z-index:251800576;mso-width-relative:page;mso-height-relative:page;" coordorigin="2125,-15" coordsize="846,702">
            <o:lock v:ext="edit"/>
            <v:shape id="_x0000_s3752" o:spid="_x0000_s3752" style="position:absolute;left:2130;top:68;height:534;width:834;" filled="f" stroked="t" coordorigin="2130,69" coordsize="834,534" path="m2964,69l2131,69,2130,603,2964,603,2964,69xe">
              <v:path arrowok="t"/>
              <v:fill on="f" focussize="0,0"/>
              <v:stroke weight="0.588661417322835pt" color="#000000"/>
              <v:imagedata o:title=""/>
              <o:lock v:ext="edit"/>
            </v:shape>
            <v:shape id="_x0000_s3753" o:spid="_x0000_s3753" style="position:absolute;left:2130;top:-10;height:143;width:834;" fillcolor="#FFFFFF" filled="t" stroked="f" coordorigin="2130,-9" coordsize="834,143" path="m2547,-9l2437,-7,2337,1,2253,12,2187,26,2130,62,2145,81,2252,112,2337,124,2436,131,2547,133,2658,131,2758,124,2842,112,2907,98,2964,62,2949,43,2842,12,2758,1,2658,-7,2547,-9xe">
              <v:path arrowok="t"/>
              <v:fill on="t" focussize="0,0"/>
              <v:stroke on="f"/>
              <v:imagedata o:title=""/>
              <o:lock v:ext="edit"/>
            </v:shape>
            <v:shape id="_x0000_s3754" o:spid="_x0000_s3754" style="position:absolute;left:2130;top:-10;height:143;width:834;" filled="f" stroked="t" coordorigin="2130,-9" coordsize="834,143" path="m2964,62l2907,26,2842,12,2758,1,2658,-7,2547,-9,2437,-7,2337,1,2253,12,2187,26,2130,62,2145,81,2252,112,2337,124,2436,131,2547,133,2658,131,2758,124,2842,112,2907,98,2964,62xe">
              <v:path arrowok="t"/>
              <v:fill on="f" focussize="0,0"/>
              <v:stroke weight="0.588661417322835pt" color="#000000"/>
              <v:imagedata o:title=""/>
              <o:lock v:ext="edit"/>
            </v:shape>
            <v:shape id="_x0000_s3755" o:spid="_x0000_s3755" style="position:absolute;left:2130;top:539;height:141;width:834;" fillcolor="#FFFFFF" filled="t" stroked="f" coordorigin="2130,540" coordsize="834,141" path="m2547,540l2437,542,2337,549,2253,561,2187,575,2130,610,2145,629,2252,660,2337,671,2436,678,2547,681,2658,678,2758,671,2842,660,2907,646,2964,610,2949,592,2842,561,2758,549,2658,542,2547,540xe">
              <v:path arrowok="t"/>
              <v:fill on="t" focussize="0,0"/>
              <v:stroke on="f"/>
              <v:imagedata o:title=""/>
              <o:lock v:ext="edit"/>
            </v:shape>
            <v:shape id="_x0000_s3756" o:spid="_x0000_s3756" style="position:absolute;left:2130;top:539;height:141;width:834;" filled="f" stroked="t" coordorigin="2130,540" coordsize="834,141" path="m2964,610l2907,575,2842,561,2758,549,2658,542,2547,540,2437,542,2337,549,2253,561,2187,575,2130,610,2145,629,2252,660,2337,671,2436,678,2547,681,2658,678,2758,671,2842,660,2907,646,2964,610xe">
              <v:path arrowok="t"/>
              <v:fill on="f" focussize="0,0"/>
              <v:stroke weight="0.588661417322835pt" color="#000000"/>
              <v:imagedata o:title=""/>
              <o:lock v:ext="edit"/>
            </v:shape>
            <v:shape id="_x0000_s3757" o:spid="_x0000_s3757" style="position:absolute;left:2195;top:383;height:219;width:705;" fillcolor="#FFFFFF" filled="t" stroked="f" coordorigin="2195,384" coordsize="705,219" path="m2899,384l2195,384,2195,603,2899,603,2899,384xe">
              <v:path arrowok="t"/>
              <v:fill on="t" focussize="0,0"/>
              <v:stroke on="f"/>
              <v:imagedata o:title=""/>
              <o:lock v:ext="edit"/>
            </v:shape>
            <v:shape id="_x0000_s3758" o:spid="_x0000_s3758" style="position:absolute;left:2195;top:383;height:219;width:705;" filled="f" stroked="t" coordorigin="2195,384" coordsize="705,219" path="m2899,384l2195,384,2195,603,2899,603,2899,384xe">
              <v:path arrowok="t"/>
              <v:fill on="f" focussize="0,0"/>
              <v:stroke weight="0.588661417322835pt" color="#FFFFFF"/>
              <v:imagedata o:title=""/>
              <o:lock v:ext="edit"/>
            </v:shape>
            <v:shape id="_x0000_s3759" o:spid="_x0000_s3759" o:spt="202" type="#_x0000_t202" style="position:absolute;left:2124;top:-16;height:702;width:846;" filled="f" stroked="f" coordsize="21600,21600">
              <v:path/>
              <v:fill on="f" focussize="0,0"/>
              <v:stroke on="f" joinstyle="miter"/>
              <v:imagedata o:title=""/>
              <o:lock v:ext="edit"/>
              <v:textbox inset="0mm,0mm,0mm,0mm">
                <w:txbxContent>
                  <w:p>
                    <w:pPr>
                      <w:spacing w:before="2" w:line="240" w:lineRule="auto"/>
                      <w:rPr>
                        <w:rFonts w:ascii="Arial"/>
                        <w:b/>
                        <w:sz w:val="21"/>
                      </w:rPr>
                    </w:pPr>
                  </w:p>
                  <w:p>
                    <w:pPr>
                      <w:spacing w:before="1"/>
                      <w:ind w:left="283" w:right="0" w:firstLine="0"/>
                      <w:jc w:val="left"/>
                      <w:rPr>
                        <w:rFonts w:ascii="Times New Roman"/>
                        <w:sz w:val="19"/>
                      </w:rPr>
                    </w:pPr>
                    <w:r>
                      <w:rPr>
                        <w:rFonts w:ascii="Times New Roman"/>
                        <w:sz w:val="19"/>
                      </w:rPr>
                      <w:t>Disk</w:t>
                    </w:r>
                  </w:p>
                </w:txbxContent>
              </v:textbox>
            </v:shape>
          </v:group>
        </w:pict>
      </w:r>
      <w:r>
        <w:pict>
          <v:group id="_x0000_s3760" o:spid="_x0000_s3760" o:spt="203" style="position:absolute;left:0pt;margin-left:152.15pt;margin-top:14.1pt;height:5.6pt;width:46.1pt;mso-position-horizontal-relative:page;z-index:-251419648;mso-width-relative:page;mso-height-relative:page;" coordorigin="3044,282" coordsize="922,112">
            <o:lock v:ext="edit"/>
            <v:line id="_x0000_s3761" o:spid="_x0000_s3761" o:spt="20" style="position:absolute;left:3174;top:338;height:0;width:791;" stroked="t" coordsize="21600,21600">
              <v:path arrowok="t"/>
              <v:fill focussize="0,0"/>
              <v:stroke weight="0.588661417322835pt" color="#000000"/>
              <v:imagedata o:title=""/>
              <o:lock v:ext="edit"/>
            </v:line>
            <v:shape id="_x0000_s3762" o:spid="_x0000_s3762" style="position:absolute;left:3043;top:282;height:112;width:180;" fillcolor="#000000" filled="t" stroked="f" coordorigin="3044,282" coordsize="180,112" path="m3223,282l3044,338,3223,394,3201,338,3223,282xe">
              <v:path arrowok="t"/>
              <v:fill on="t" focussize="0,0"/>
              <v:stroke on="f"/>
              <v:imagedata o:title=""/>
              <o:lock v:ext="edit"/>
            </v:shape>
          </v:group>
        </w:pict>
      </w:r>
      <w:r>
        <w:rPr>
          <w:rFonts w:ascii="Times New Roman"/>
          <w:spacing w:val="-1"/>
          <w:sz w:val="19"/>
        </w:rPr>
        <w:t>::fwrite()</w:t>
      </w:r>
      <w:r>
        <w:rPr>
          <w:rFonts w:ascii="Times New Roman"/>
          <w:spacing w:val="-45"/>
          <w:sz w:val="19"/>
        </w:rPr>
        <w:t xml:space="preserve"> </w:t>
      </w:r>
      <w:r>
        <w:rPr>
          <w:rFonts w:ascii="Times New Roman"/>
          <w:sz w:val="19"/>
        </w:rPr>
        <w:t>m_hFile</w:t>
      </w:r>
    </w:p>
    <w:p>
      <w:pPr>
        <w:pStyle w:val="11"/>
        <w:rPr>
          <w:rFonts w:ascii="Times New Roman"/>
          <w:sz w:val="20"/>
        </w:rPr>
      </w:pPr>
    </w:p>
    <w:p>
      <w:pPr>
        <w:tabs>
          <w:tab w:val="left" w:pos="3375"/>
        </w:tabs>
        <w:spacing w:before="179"/>
        <w:ind w:left="2627" w:right="0" w:firstLine="0"/>
        <w:jc w:val="left"/>
        <w:rPr>
          <w:rFonts w:hint="eastAsia" w:ascii="宋体" w:eastAsia="宋体"/>
          <w:sz w:val="18"/>
        </w:rPr>
      </w:pPr>
      <w:r>
        <w:rPr>
          <w:rFonts w:hint="eastAsia" w:ascii="宋体" w:eastAsia="宋体"/>
          <w:sz w:val="18"/>
        </w:rPr>
        <w:t>圖</w:t>
      </w:r>
      <w:r>
        <w:rPr>
          <w:rFonts w:hint="eastAsia" w:ascii="宋体" w:eastAsia="宋体"/>
          <w:spacing w:val="-18"/>
          <w:sz w:val="18"/>
        </w:rPr>
        <w:t xml:space="preserve"> </w:t>
      </w:r>
      <w:r>
        <w:rPr>
          <w:rFonts w:ascii="Calibri" w:eastAsia="Calibri"/>
          <w:spacing w:val="9"/>
          <w:sz w:val="18"/>
        </w:rPr>
        <w:t>5.7</w:t>
      </w:r>
      <w:r>
        <w:rPr>
          <w:rFonts w:ascii="Calibri" w:eastAsia="Calibri"/>
          <w:spacing w:val="9"/>
          <w:sz w:val="18"/>
        </w:rPr>
        <w:tab/>
      </w:r>
      <w:r>
        <w:rPr>
          <w:rFonts w:ascii="Calibri" w:eastAsia="Calibri"/>
          <w:spacing w:val="12"/>
          <w:sz w:val="18"/>
        </w:rPr>
        <w:t>Persistence</w:t>
      </w:r>
      <w:r>
        <w:rPr>
          <w:rFonts w:ascii="Calibri" w:eastAsia="Calibri"/>
          <w:spacing w:val="22"/>
          <w:sz w:val="18"/>
        </w:rPr>
        <w:t xml:space="preserve"> </w:t>
      </w:r>
      <w:r>
        <w:rPr>
          <w:rFonts w:hint="eastAsia" w:ascii="宋体" w:eastAsia="宋体"/>
          <w:sz w:val="18"/>
        </w:rPr>
        <w:t>和</w:t>
      </w:r>
      <w:r>
        <w:rPr>
          <w:rFonts w:hint="eastAsia" w:ascii="宋体" w:eastAsia="宋体"/>
          <w:spacing w:val="33"/>
          <w:sz w:val="18"/>
        </w:rPr>
        <w:t xml:space="preserve"> </w:t>
      </w:r>
      <w:r>
        <w:rPr>
          <w:rFonts w:ascii="Calibri" w:eastAsia="Calibri"/>
          <w:spacing w:val="12"/>
          <w:sz w:val="18"/>
        </w:rPr>
        <w:t xml:space="preserve">CArchive </w:t>
      </w:r>
      <w:r>
        <w:rPr>
          <w:rFonts w:ascii="Calibri" w:eastAsia="Calibri"/>
          <w:spacing w:val="20"/>
          <w:sz w:val="18"/>
        </w:rPr>
        <w:t xml:space="preserve"> </w:t>
      </w:r>
      <w:r>
        <w:rPr>
          <w:rFonts w:hint="eastAsia" w:ascii="宋体" w:eastAsia="宋体"/>
          <w:spacing w:val="28"/>
          <w:sz w:val="18"/>
        </w:rPr>
        <w:t>以</w:t>
      </w:r>
      <w:r>
        <w:rPr>
          <w:rFonts w:hint="eastAsia" w:ascii="宋体" w:eastAsia="宋体"/>
          <w:sz w:val="18"/>
        </w:rPr>
        <w:t>及</w:t>
      </w:r>
      <w:r>
        <w:rPr>
          <w:rFonts w:hint="eastAsia" w:ascii="宋体" w:eastAsia="宋体"/>
          <w:spacing w:val="34"/>
          <w:sz w:val="18"/>
        </w:rPr>
        <w:t xml:space="preserve"> </w:t>
      </w:r>
      <w:r>
        <w:rPr>
          <w:rFonts w:ascii="Calibri" w:eastAsia="Calibri"/>
          <w:spacing w:val="11"/>
          <w:sz w:val="18"/>
        </w:rPr>
        <w:t xml:space="preserve">CFile </w:t>
      </w:r>
      <w:r>
        <w:rPr>
          <w:rFonts w:ascii="Calibri" w:eastAsia="Calibri"/>
          <w:spacing w:val="20"/>
          <w:sz w:val="18"/>
        </w:rPr>
        <w:t xml:space="preserve"> </w:t>
      </w:r>
      <w:r>
        <w:rPr>
          <w:rFonts w:hint="eastAsia" w:ascii="宋体" w:eastAsia="宋体"/>
          <w:spacing w:val="28"/>
          <w:sz w:val="18"/>
        </w:rPr>
        <w:t>的關</w:t>
      </w:r>
      <w:r>
        <w:rPr>
          <w:rFonts w:hint="eastAsia" w:ascii="宋体" w:eastAsia="宋体"/>
          <w:sz w:val="18"/>
        </w:rPr>
        <w:t>係</w:t>
      </w:r>
    </w:p>
    <w:p>
      <w:pPr>
        <w:pStyle w:val="11"/>
        <w:rPr>
          <w:rFonts w:ascii="宋体"/>
          <w:sz w:val="18"/>
        </w:rPr>
      </w:pPr>
    </w:p>
    <w:p>
      <w:pPr>
        <w:pStyle w:val="11"/>
        <w:rPr>
          <w:rFonts w:ascii="宋体"/>
          <w:sz w:val="18"/>
        </w:rPr>
      </w:pPr>
    </w:p>
    <w:p>
      <w:pPr>
        <w:pStyle w:val="11"/>
        <w:spacing w:before="3"/>
        <w:rPr>
          <w:rFonts w:ascii="宋体"/>
          <w:sz w:val="13"/>
        </w:rPr>
      </w:pPr>
    </w:p>
    <w:p>
      <w:pPr>
        <w:pStyle w:val="5"/>
        <w:spacing w:before="0"/>
        <w:ind w:left="2627"/>
      </w:pPr>
      <w:r>
        <w:rPr>
          <w:w w:val="110"/>
        </w:rPr>
        <w:t>CArchive</w:t>
      </w:r>
      <w:r>
        <w:rPr>
          <w:spacing w:val="3"/>
          <w:w w:val="110"/>
        </w:rPr>
        <w:t xml:space="preserve">   </w:t>
      </w:r>
      <w:r>
        <w:rPr>
          <w:rFonts w:hint="eastAsia" w:ascii="Microsoft YaHei UI" w:eastAsia="Microsoft YaHei UI"/>
          <w:spacing w:val="3"/>
          <w:w w:val="110"/>
        </w:rPr>
        <w:t xml:space="preserve">與   </w:t>
      </w:r>
      <w:r>
        <w:rPr>
          <w:w w:val="110"/>
        </w:rPr>
        <w:t>CFile</w:t>
      </w:r>
    </w:p>
    <w:p>
      <w:pPr>
        <w:pStyle w:val="11"/>
        <w:spacing w:before="3"/>
        <w:rPr>
          <w:rFonts w:ascii="Arial"/>
          <w:b/>
          <w:sz w:val="17"/>
        </w:rPr>
      </w:pPr>
    </w:p>
    <w:p>
      <w:pPr>
        <w:spacing w:before="0"/>
        <w:ind w:left="2627" w:right="0" w:firstLine="0"/>
        <w:jc w:val="left"/>
        <w:rPr>
          <w:rFonts w:hint="eastAsia" w:ascii="宋体" w:eastAsia="宋体"/>
          <w:sz w:val="18"/>
        </w:rPr>
      </w:pPr>
      <w:r>
        <w:rPr>
          <w:rFonts w:hint="eastAsia" w:ascii="宋体" w:eastAsia="宋体"/>
          <w:spacing w:val="3"/>
          <w:sz w:val="18"/>
        </w:rPr>
        <w:t xml:space="preserve">在與 </w:t>
      </w:r>
      <w:r>
        <w:rPr>
          <w:rFonts w:ascii="Times New Roman" w:eastAsia="Times New Roman"/>
          <w:i/>
          <w:sz w:val="18"/>
        </w:rPr>
        <w:t>CFile</w:t>
      </w:r>
      <w:r>
        <w:rPr>
          <w:rFonts w:ascii="Times New Roman" w:eastAsia="Times New Roman"/>
          <w:i/>
          <w:spacing w:val="3"/>
          <w:sz w:val="18"/>
        </w:rPr>
        <w:t xml:space="preserve"> </w:t>
      </w:r>
      <w:r>
        <w:rPr>
          <w:rFonts w:ascii="Times New Roman" w:eastAsia="Times New Roman"/>
          <w:sz w:val="18"/>
        </w:rPr>
        <w:t>object</w:t>
      </w:r>
      <w:r>
        <w:rPr>
          <w:rFonts w:ascii="Times New Roman" w:eastAsia="Times New Roman"/>
          <w:spacing w:val="60"/>
          <w:sz w:val="18"/>
        </w:rPr>
        <w:t xml:space="preserve"> </w:t>
      </w:r>
      <w:r>
        <w:rPr>
          <w:rFonts w:hint="eastAsia" w:ascii="宋体" w:eastAsia="宋体"/>
          <w:sz w:val="18"/>
        </w:rPr>
        <w:t>有關的業務之中，</w:t>
      </w:r>
      <w:r>
        <w:rPr>
          <w:rFonts w:ascii="Times New Roman" w:eastAsia="Times New Roman"/>
          <w:i/>
          <w:sz w:val="18"/>
        </w:rPr>
        <w:t>CArchive</w:t>
      </w:r>
      <w:r>
        <w:rPr>
          <w:rFonts w:ascii="Times New Roman" w:eastAsia="Times New Roman"/>
          <w:i/>
          <w:spacing w:val="53"/>
          <w:sz w:val="18"/>
        </w:rPr>
        <w:t xml:space="preserve"> </w:t>
      </w:r>
      <w:r>
        <w:rPr>
          <w:rFonts w:hint="eastAsia" w:ascii="宋体" w:eastAsia="宋体"/>
          <w:spacing w:val="2"/>
          <w:sz w:val="18"/>
        </w:rPr>
        <w:t xml:space="preserve">提供了兩筆 </w:t>
      </w:r>
      <w:r>
        <w:rPr>
          <w:rFonts w:ascii="Times New Roman" w:eastAsia="Times New Roman"/>
          <w:sz w:val="18"/>
        </w:rPr>
        <w:t>data</w:t>
      </w:r>
      <w:r>
        <w:rPr>
          <w:rFonts w:ascii="Times New Roman" w:eastAsia="Times New Roman"/>
          <w:spacing w:val="9"/>
          <w:sz w:val="18"/>
        </w:rPr>
        <w:t xml:space="preserve"> </w:t>
      </w:r>
      <w:r>
        <w:rPr>
          <w:rFonts w:ascii="Times New Roman" w:eastAsia="Times New Roman"/>
          <w:sz w:val="18"/>
        </w:rPr>
        <w:t>members</w:t>
      </w:r>
      <w:r>
        <w:rPr>
          <w:rFonts w:hint="eastAsia" w:ascii="宋体" w:eastAsia="宋体"/>
          <w:sz w:val="18"/>
        </w:rPr>
        <w:t>：</w:t>
      </w:r>
    </w:p>
    <w:p>
      <w:pPr>
        <w:pStyle w:val="11"/>
        <w:spacing w:before="5"/>
        <w:rPr>
          <w:rFonts w:ascii="宋体"/>
          <w:sz w:val="18"/>
        </w:rPr>
      </w:pPr>
    </w:p>
    <w:p>
      <w:pPr>
        <w:pStyle w:val="11"/>
        <w:tabs>
          <w:tab w:val="left" w:pos="4547"/>
        </w:tabs>
        <w:spacing w:line="254" w:lineRule="auto"/>
        <w:ind w:left="2910" w:right="2567"/>
      </w:pPr>
      <w:r>
        <w:t>BOOL</w:t>
      </w:r>
      <w:r>
        <w:rPr>
          <w:spacing w:val="-6"/>
        </w:rPr>
        <w:t xml:space="preserve"> </w:t>
      </w:r>
      <w:r>
        <w:t>m_nMode;</w:t>
      </w:r>
      <w:r>
        <w:tab/>
      </w:r>
      <w:r>
        <w:rPr>
          <w:spacing w:val="-1"/>
        </w:rPr>
        <w:t xml:space="preserve">// </w:t>
      </w:r>
      <w:r>
        <w:t>open</w:t>
      </w:r>
      <w:r>
        <w:rPr>
          <w:spacing w:val="-3"/>
        </w:rPr>
        <w:t xml:space="preserve"> </w:t>
      </w:r>
      <w:r>
        <w:t>mode</w:t>
      </w:r>
      <w:r>
        <w:rPr>
          <w:rFonts w:hint="eastAsia" w:ascii="宋体" w:eastAsia="宋体"/>
        </w:rPr>
        <w:t xml:space="preserve">，可以是 </w:t>
      </w:r>
      <w:r>
        <w:t xml:space="preserve">store </w:t>
      </w:r>
      <w:r>
        <w:rPr>
          <w:rFonts w:hint="eastAsia" w:ascii="宋体" w:eastAsia="宋体"/>
        </w:rPr>
        <w:t xml:space="preserve">或 </w:t>
      </w:r>
      <w:r>
        <w:t>load</w:t>
      </w:r>
      <w:r>
        <w:rPr>
          <w:spacing w:val="-93"/>
        </w:rPr>
        <w:t xml:space="preserve"> </w:t>
      </w:r>
      <w:r>
        <w:t>CFile*</w:t>
      </w:r>
      <w:r>
        <w:rPr>
          <w:spacing w:val="-2"/>
        </w:rPr>
        <w:t xml:space="preserve"> </w:t>
      </w:r>
      <w:r>
        <w:t>m_pFile;</w:t>
      </w:r>
      <w:r>
        <w:rPr>
          <w:spacing w:val="-4"/>
        </w:rPr>
        <w:t xml:space="preserve"> // </w:t>
      </w:r>
      <w:r>
        <w:rPr>
          <w:rFonts w:hint="eastAsia" w:ascii="宋体" w:eastAsia="宋体"/>
          <w:spacing w:val="1"/>
        </w:rPr>
        <w:t xml:space="preserve">相關連的 </w:t>
      </w:r>
      <w:r>
        <w:t>CFile*</w:t>
      </w:r>
      <w:r>
        <w:rPr>
          <w:spacing w:val="-2"/>
        </w:rPr>
        <w:t xml:space="preserve"> </w:t>
      </w:r>
      <w:r>
        <w:t>member</w:t>
      </w:r>
    </w:p>
    <w:p>
      <w:pPr>
        <w:pStyle w:val="11"/>
        <w:rPr>
          <w:sz w:val="18"/>
        </w:rPr>
      </w:pPr>
    </w:p>
    <w:p>
      <w:pPr>
        <w:spacing w:before="123"/>
        <w:ind w:left="2627" w:right="0" w:firstLine="0"/>
        <w:jc w:val="left"/>
        <w:rPr>
          <w:rFonts w:hint="eastAsia" w:ascii="宋体" w:eastAsia="宋体"/>
          <w:sz w:val="18"/>
        </w:rPr>
      </w:pPr>
      <w:r>
        <w:rPr>
          <w:rFonts w:hint="eastAsia" w:ascii="宋体" w:eastAsia="宋体"/>
          <w:spacing w:val="1"/>
          <w:sz w:val="18"/>
        </w:rPr>
        <w:t xml:space="preserve">以及下列數個 </w:t>
      </w:r>
      <w:r>
        <w:rPr>
          <w:rFonts w:ascii="Times New Roman" w:eastAsia="Times New Roman"/>
          <w:sz w:val="18"/>
        </w:rPr>
        <w:t>member</w:t>
      </w:r>
      <w:r>
        <w:rPr>
          <w:rFonts w:ascii="Times New Roman" w:eastAsia="Times New Roman"/>
          <w:spacing w:val="11"/>
          <w:sz w:val="18"/>
        </w:rPr>
        <w:t xml:space="preserve"> </w:t>
      </w:r>
      <w:r>
        <w:rPr>
          <w:rFonts w:ascii="Times New Roman" w:eastAsia="Times New Roman"/>
          <w:sz w:val="18"/>
        </w:rPr>
        <w:t>functions</w:t>
      </w:r>
      <w:r>
        <w:rPr>
          <w:rFonts w:hint="eastAsia" w:ascii="宋体" w:eastAsia="宋体"/>
          <w:sz w:val="18"/>
        </w:rPr>
        <w:t>：</w:t>
      </w:r>
    </w:p>
    <w:p>
      <w:pPr>
        <w:pStyle w:val="11"/>
        <w:spacing w:before="8"/>
        <w:rPr>
          <w:rFonts w:ascii="宋体"/>
          <w:sz w:val="21"/>
        </w:rPr>
      </w:pPr>
    </w:p>
    <w:p>
      <w:pPr>
        <w:pStyle w:val="11"/>
        <w:ind w:left="2910"/>
      </w:pPr>
      <w:r>
        <w:t>CArchive(CFile*</w:t>
      </w:r>
      <w:r>
        <w:rPr>
          <w:spacing w:val="-9"/>
        </w:rPr>
        <w:t xml:space="preserve"> </w:t>
      </w:r>
      <w:r>
        <w:t>pFile,</w:t>
      </w:r>
      <w:r>
        <w:rPr>
          <w:spacing w:val="-9"/>
        </w:rPr>
        <w:t xml:space="preserve"> </w:t>
      </w:r>
      <w:r>
        <w:t>UINT</w:t>
      </w:r>
      <w:r>
        <w:rPr>
          <w:spacing w:val="-9"/>
        </w:rPr>
        <w:t xml:space="preserve"> </w:t>
      </w:r>
      <w:r>
        <w:t>nMode);</w:t>
      </w:r>
    </w:p>
    <w:p>
      <w:pPr>
        <w:pStyle w:val="11"/>
        <w:spacing w:before="39"/>
        <w:ind w:left="2910"/>
      </w:pPr>
      <w:r>
        <w:t>~CArchive();</w:t>
      </w:r>
    </w:p>
    <w:p>
      <w:pPr>
        <w:pStyle w:val="11"/>
        <w:spacing w:before="4"/>
        <w:rPr>
          <w:sz w:val="19"/>
        </w:rPr>
      </w:pPr>
    </w:p>
    <w:p>
      <w:pPr>
        <w:pStyle w:val="11"/>
        <w:spacing w:line="254" w:lineRule="auto"/>
        <w:ind w:left="2910" w:right="2155"/>
      </w:pPr>
      <w:r>
        <w:t>BOOL</w:t>
      </w:r>
      <w:r>
        <w:rPr>
          <w:spacing w:val="-4"/>
        </w:rPr>
        <w:t xml:space="preserve"> </w:t>
      </w:r>
      <w:r>
        <w:t>IsLoading()</w:t>
      </w:r>
      <w:r>
        <w:rPr>
          <w:spacing w:val="-3"/>
        </w:rPr>
        <w:t xml:space="preserve"> </w:t>
      </w:r>
      <w:r>
        <w:t>const;</w:t>
      </w:r>
      <w:r>
        <w:rPr>
          <w:spacing w:val="11"/>
        </w:rPr>
        <w:t xml:space="preserve"> // </w:t>
      </w:r>
      <w:r>
        <w:rPr>
          <w:rFonts w:hint="eastAsia" w:ascii="宋体" w:eastAsia="宋体"/>
          <w:spacing w:val="1"/>
        </w:rPr>
        <w:t xml:space="preserve">檢查 </w:t>
      </w:r>
      <w:r>
        <w:t>open</w:t>
      </w:r>
      <w:r>
        <w:rPr>
          <w:spacing w:val="-3"/>
        </w:rPr>
        <w:t xml:space="preserve"> </w:t>
      </w:r>
      <w:r>
        <w:t>mode</w:t>
      </w:r>
      <w:r>
        <w:rPr>
          <w:spacing w:val="-17"/>
        </w:rPr>
        <w:t xml:space="preserve"> </w:t>
      </w:r>
      <w:r>
        <w:rPr>
          <w:rFonts w:hint="eastAsia" w:ascii="宋体" w:eastAsia="宋体"/>
          <w:spacing w:val="1"/>
        </w:rPr>
        <w:t xml:space="preserve">是否為 </w:t>
      </w:r>
      <w:r>
        <w:t>load</w:t>
      </w:r>
      <w:r>
        <w:rPr>
          <w:spacing w:val="1"/>
        </w:rPr>
        <w:t xml:space="preserve"> </w:t>
      </w:r>
      <w:r>
        <w:t>BOOL</w:t>
      </w:r>
      <w:r>
        <w:rPr>
          <w:spacing w:val="-4"/>
        </w:rPr>
        <w:t xml:space="preserve"> </w:t>
      </w:r>
      <w:r>
        <w:t>IsStoring()</w:t>
      </w:r>
      <w:r>
        <w:rPr>
          <w:spacing w:val="-4"/>
        </w:rPr>
        <w:t xml:space="preserve"> </w:t>
      </w:r>
      <w:r>
        <w:t>const;</w:t>
      </w:r>
      <w:r>
        <w:rPr>
          <w:spacing w:val="11"/>
        </w:rPr>
        <w:t xml:space="preserve"> // </w:t>
      </w:r>
      <w:r>
        <w:rPr>
          <w:rFonts w:hint="eastAsia" w:ascii="宋体" w:eastAsia="宋体"/>
          <w:spacing w:val="1"/>
        </w:rPr>
        <w:t xml:space="preserve">檢查 </w:t>
      </w:r>
      <w:r>
        <w:t>open</w:t>
      </w:r>
      <w:r>
        <w:rPr>
          <w:spacing w:val="-4"/>
        </w:rPr>
        <w:t xml:space="preserve"> </w:t>
      </w:r>
      <w:r>
        <w:t>mode</w:t>
      </w:r>
      <w:r>
        <w:rPr>
          <w:spacing w:val="-17"/>
        </w:rPr>
        <w:t xml:space="preserve"> </w:t>
      </w:r>
      <w:r>
        <w:rPr>
          <w:rFonts w:hint="eastAsia" w:ascii="宋体" w:eastAsia="宋体"/>
        </w:rPr>
        <w:t xml:space="preserve">是否為 </w:t>
      </w:r>
      <w:r>
        <w:t>store</w:t>
      </w:r>
    </w:p>
    <w:p>
      <w:pPr>
        <w:pStyle w:val="11"/>
        <w:rPr>
          <w:sz w:val="20"/>
        </w:rPr>
      </w:pPr>
    </w:p>
    <w:p>
      <w:pPr>
        <w:pStyle w:val="11"/>
        <w:spacing w:before="1"/>
        <w:rPr>
          <w:sz w:val="28"/>
        </w:rPr>
      </w:pPr>
      <w:r>
        <w:pict>
          <v:rect id="_x0000_s3763" o:spid="_x0000_s3763" o:spt="1" style="position:absolute;left:0pt;margin-left:133.35pt;margin-top:17.85pt;height:0.45pt;width:144pt;mso-position-horizontal-relative:page;mso-wrap-distance-bottom:0pt;mso-wrap-distance-top:0pt;z-index:-251176960;mso-width-relative:page;mso-height-relative:page;" fillcolor="#000000" filled="t" stroked="f" coordsize="21600,21600">
            <v:path/>
            <v:fill on="t" focussize="0,0"/>
            <v:stroke on="f"/>
            <v:imagedata o:title=""/>
            <o:lock v:ext="edit"/>
            <w10:wrap type="topAndBottom"/>
          </v:rect>
        </w:pict>
      </w:r>
    </w:p>
    <w:p>
      <w:pPr>
        <w:pStyle w:val="15"/>
        <w:numPr>
          <w:ilvl w:val="0"/>
          <w:numId w:val="35"/>
        </w:numPr>
        <w:tabs>
          <w:tab w:val="left" w:pos="2795"/>
        </w:tabs>
        <w:spacing w:before="122" w:after="0" w:line="240" w:lineRule="auto"/>
        <w:ind w:left="2794" w:right="0" w:hanging="168"/>
        <w:jc w:val="left"/>
        <w:rPr>
          <w:sz w:val="16"/>
        </w:rPr>
      </w:pPr>
      <w:r>
        <w:rPr>
          <w:rFonts w:ascii="Times New Roman" w:eastAsia="Times New Roman"/>
          <w:spacing w:val="-1"/>
          <w:sz w:val="16"/>
        </w:rPr>
        <w:t>Buffering</w:t>
      </w:r>
      <w:r>
        <w:rPr>
          <w:rFonts w:ascii="Times New Roman" w:eastAsia="Times New Roman"/>
          <w:spacing w:val="8"/>
          <w:sz w:val="16"/>
        </w:rPr>
        <w:t xml:space="preserve"> </w:t>
      </w:r>
      <w:r>
        <w:rPr>
          <w:spacing w:val="-1"/>
          <w:sz w:val="16"/>
        </w:rPr>
        <w:t>不是我要示範的技術。為了簡化，我把這項功能拿掉。</w:t>
      </w:r>
    </w:p>
    <w:p>
      <w:pPr>
        <w:pStyle w:val="11"/>
        <w:rPr>
          <w:rFonts w:ascii="宋体"/>
          <w:sz w:val="20"/>
        </w:rPr>
      </w:pPr>
    </w:p>
    <w:p>
      <w:pPr>
        <w:pStyle w:val="11"/>
        <w:spacing w:before="5"/>
        <w:rPr>
          <w:rFonts w:ascii="宋体"/>
          <w:sz w:val="21"/>
        </w:rPr>
      </w:pPr>
    </w:p>
    <w:p>
      <w:pPr>
        <w:pStyle w:val="5"/>
        <w:spacing w:before="0"/>
      </w:pPr>
      <w:r>
        <w:t>256</w:t>
      </w:r>
    </w:p>
    <w:p>
      <w:pPr>
        <w:spacing w:after="0"/>
        <w:sectPr>
          <w:pgSz w:w="10320" w:h="13220"/>
          <w:pgMar w:top="580" w:right="80" w:bottom="280" w:left="40" w:header="720" w:footer="720" w:gutter="0"/>
          <w:cols w:space="720" w:num="1"/>
        </w:sectPr>
      </w:pPr>
    </w:p>
    <w:p>
      <w:pPr>
        <w:pStyle w:val="11"/>
        <w:spacing w:before="64"/>
        <w:ind w:left="6380"/>
        <w:rPr>
          <w:rFonts w:hint="eastAsia" w:ascii="宋体" w:eastAsia="宋体"/>
        </w:rPr>
      </w:pPr>
      <w:r>
        <w:pict>
          <v:rect id="_x0000_s3764" o:spid="_x0000_s3764" o:spt="1" style="position:absolute;left:0pt;margin-left:131.9pt;margin-top:18.85pt;height:0.7pt;width:323pt;mso-position-horizontal-relative:page;mso-wrap-distance-bottom:0pt;mso-wrap-distance-top:0pt;z-index:-251175936;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5"/>
        </w:rPr>
        <w:t xml:space="preserve">第５章 </w:t>
      </w:r>
      <w:r>
        <w:rPr>
          <w:rFonts w:ascii="Times New Roman" w:eastAsia="Times New Roman"/>
        </w:rPr>
        <w:t>Polymorphism</w:t>
      </w:r>
      <w:r>
        <w:rPr>
          <w:rFonts w:hint="eastAsia" w:ascii="宋体" w:eastAsia="宋体"/>
        </w:rPr>
        <w:t>（多型）的應用</w:t>
      </w:r>
    </w:p>
    <w:p>
      <w:pPr>
        <w:pStyle w:val="11"/>
        <w:spacing w:before="12"/>
        <w:rPr>
          <w:rFonts w:ascii="宋体"/>
          <w:sz w:val="21"/>
        </w:rPr>
      </w:pPr>
    </w:p>
    <w:p>
      <w:pPr>
        <w:pStyle w:val="11"/>
        <w:tabs>
          <w:tab w:val="left" w:pos="6947"/>
        </w:tabs>
        <w:spacing w:before="72" w:line="278" w:lineRule="auto"/>
        <w:ind w:left="2910" w:right="1158"/>
      </w:pPr>
      <w:r>
        <w:t>UINT</w:t>
      </w:r>
      <w:r>
        <w:rPr>
          <w:spacing w:val="-6"/>
        </w:rPr>
        <w:t xml:space="preserve"> </w:t>
      </w:r>
      <w:r>
        <w:t>Read(void*</w:t>
      </w:r>
      <w:r>
        <w:rPr>
          <w:spacing w:val="-6"/>
        </w:rPr>
        <w:t xml:space="preserve"> </w:t>
      </w:r>
      <w:r>
        <w:t>lpBuf,</w:t>
      </w:r>
      <w:r>
        <w:rPr>
          <w:spacing w:val="-5"/>
        </w:rPr>
        <w:t xml:space="preserve"> </w:t>
      </w:r>
      <w:r>
        <w:t>UINT</w:t>
      </w:r>
      <w:r>
        <w:rPr>
          <w:spacing w:val="-6"/>
        </w:rPr>
        <w:t xml:space="preserve"> </w:t>
      </w:r>
      <w:r>
        <w:t>nMax);</w:t>
      </w:r>
      <w:r>
        <w:tab/>
      </w:r>
      <w:r>
        <w:rPr>
          <w:spacing w:val="-6"/>
        </w:rPr>
        <w:t xml:space="preserve">// </w:t>
      </w:r>
      <w:r>
        <w:rPr>
          <w:rFonts w:hint="eastAsia" w:ascii="宋体" w:eastAsia="宋体"/>
          <w:spacing w:val="1"/>
        </w:rPr>
        <w:t xml:space="preserve">呼叫 </w:t>
      </w:r>
      <w:r>
        <w:t>CFile::Read()</w:t>
      </w:r>
      <w:r>
        <w:rPr>
          <w:spacing w:val="1"/>
        </w:rPr>
        <w:t xml:space="preserve"> </w:t>
      </w:r>
      <w:r>
        <w:t>void</w:t>
      </w:r>
      <w:r>
        <w:rPr>
          <w:spacing w:val="-6"/>
        </w:rPr>
        <w:t xml:space="preserve"> </w:t>
      </w:r>
      <w:r>
        <w:t>Write(const</w:t>
      </w:r>
      <w:r>
        <w:rPr>
          <w:spacing w:val="-6"/>
        </w:rPr>
        <w:t xml:space="preserve"> </w:t>
      </w:r>
      <w:r>
        <w:t>void*</w:t>
      </w:r>
      <w:r>
        <w:rPr>
          <w:spacing w:val="-5"/>
        </w:rPr>
        <w:t xml:space="preserve"> </w:t>
      </w:r>
      <w:r>
        <w:t>lpBuf,</w:t>
      </w:r>
      <w:r>
        <w:rPr>
          <w:spacing w:val="-6"/>
        </w:rPr>
        <w:t xml:space="preserve"> </w:t>
      </w:r>
      <w:r>
        <w:t>UINT</w:t>
      </w:r>
      <w:r>
        <w:rPr>
          <w:spacing w:val="-5"/>
        </w:rPr>
        <w:t xml:space="preserve"> </w:t>
      </w:r>
      <w:r>
        <w:t>nMax);</w:t>
      </w:r>
      <w:r>
        <w:rPr>
          <w:spacing w:val="10"/>
        </w:rPr>
        <w:t xml:space="preserve"> // </w:t>
      </w:r>
      <w:r>
        <w:rPr>
          <w:rFonts w:hint="eastAsia" w:ascii="宋体" w:eastAsia="宋体"/>
        </w:rPr>
        <w:t xml:space="preserve">呼叫 </w:t>
      </w:r>
      <w:r>
        <w:t>CFile::Write()</w:t>
      </w:r>
      <w:r>
        <w:rPr>
          <w:spacing w:val="-93"/>
        </w:rPr>
        <w:t xml:space="preserve"> </w:t>
      </w:r>
      <w:r>
        <w:t>void</w:t>
      </w:r>
      <w:r>
        <w:rPr>
          <w:spacing w:val="-1"/>
        </w:rPr>
        <w:t xml:space="preserve"> </w:t>
      </w:r>
      <w:r>
        <w:t>Close();</w:t>
      </w:r>
    </w:p>
    <w:p>
      <w:pPr>
        <w:pStyle w:val="11"/>
        <w:rPr>
          <w:sz w:val="18"/>
        </w:rPr>
      </w:pPr>
    </w:p>
    <w:p>
      <w:pPr>
        <w:pStyle w:val="11"/>
        <w:spacing w:before="2"/>
        <w:rPr>
          <w:sz w:val="19"/>
        </w:rPr>
      </w:pPr>
    </w:p>
    <w:p>
      <w:pPr>
        <w:spacing w:before="0"/>
        <w:ind w:left="2627" w:right="0" w:firstLine="0"/>
        <w:jc w:val="both"/>
        <w:rPr>
          <w:rFonts w:hint="eastAsia" w:ascii="宋体" w:eastAsia="宋体"/>
          <w:sz w:val="18"/>
        </w:rPr>
      </w:pPr>
      <w:r>
        <w:rPr>
          <w:rFonts w:hint="eastAsia" w:ascii="宋体" w:eastAsia="宋体"/>
          <w:spacing w:val="8"/>
          <w:sz w:val="18"/>
        </w:rPr>
        <w:t>此外， 還有一大堆針對不同型別</w:t>
      </w:r>
      <w:r>
        <w:rPr>
          <w:rFonts w:hint="eastAsia" w:ascii="宋体" w:eastAsia="宋体"/>
          <w:sz w:val="18"/>
        </w:rPr>
        <w:t>（</w:t>
      </w:r>
      <w:r>
        <w:rPr>
          <w:rFonts w:hint="eastAsia" w:ascii="宋体" w:eastAsia="宋体"/>
          <w:spacing w:val="4"/>
          <w:sz w:val="18"/>
        </w:rPr>
        <w:t xml:space="preserve"> 都是內建型別</w:t>
      </w:r>
      <w:r>
        <w:rPr>
          <w:rFonts w:hint="eastAsia" w:ascii="宋体" w:eastAsia="宋体"/>
          <w:spacing w:val="14"/>
          <w:sz w:val="18"/>
        </w:rPr>
        <w:t>）</w:t>
      </w:r>
      <w:r>
        <w:rPr>
          <w:rFonts w:hint="eastAsia" w:ascii="宋体" w:eastAsia="宋体"/>
          <w:spacing w:val="20"/>
          <w:sz w:val="18"/>
        </w:rPr>
        <w:t xml:space="preserve">而設計的 </w:t>
      </w:r>
      <w:r>
        <w:rPr>
          <w:rFonts w:ascii="Times New Roman" w:eastAsia="Times New Roman"/>
          <w:sz w:val="18"/>
        </w:rPr>
        <w:t>operator</w:t>
      </w:r>
      <w:r>
        <w:rPr>
          <w:rFonts w:ascii="Times New Roman" w:eastAsia="Times New Roman"/>
          <w:spacing w:val="28"/>
          <w:sz w:val="18"/>
        </w:rPr>
        <w:t xml:space="preserve">&gt;&gt; </w:t>
      </w:r>
      <w:r>
        <w:rPr>
          <w:rFonts w:hint="eastAsia" w:ascii="宋体" w:eastAsia="宋体"/>
          <w:sz w:val="18"/>
        </w:rPr>
        <w:t>和</w:t>
      </w:r>
    </w:p>
    <w:p>
      <w:pPr>
        <w:spacing w:before="129"/>
        <w:ind w:left="2627" w:right="0" w:firstLine="0"/>
        <w:jc w:val="both"/>
        <w:rPr>
          <w:rFonts w:hint="eastAsia" w:ascii="宋体" w:eastAsia="宋体"/>
          <w:sz w:val="18"/>
        </w:rPr>
      </w:pPr>
      <w:r>
        <w:rPr>
          <w:rFonts w:ascii="Times New Roman" w:eastAsia="Times New Roman"/>
          <w:sz w:val="18"/>
        </w:rPr>
        <w:t>operator</w:t>
      </w:r>
      <w:r>
        <w:rPr>
          <w:rFonts w:ascii="Times New Roman" w:eastAsia="Times New Roman"/>
          <w:spacing w:val="3"/>
          <w:sz w:val="18"/>
        </w:rPr>
        <w:t xml:space="preserve">&lt;&lt; </w:t>
      </w:r>
      <w:r>
        <w:rPr>
          <w:rFonts w:hint="eastAsia" w:ascii="宋体" w:eastAsia="宋体"/>
          <w:sz w:val="18"/>
        </w:rPr>
        <w:t>函式，例如：</w:t>
      </w:r>
    </w:p>
    <w:p>
      <w:pPr>
        <w:pStyle w:val="11"/>
        <w:spacing w:before="8"/>
        <w:rPr>
          <w:rFonts w:ascii="宋体"/>
          <w:sz w:val="21"/>
        </w:rPr>
      </w:pPr>
    </w:p>
    <w:p>
      <w:pPr>
        <w:pStyle w:val="11"/>
        <w:spacing w:line="292" w:lineRule="auto"/>
        <w:ind w:left="2910" w:right="3968"/>
      </w:pPr>
      <w:r>
        <w:t>CArchive&amp; operator&lt;&lt;(int i);</w:t>
      </w:r>
      <w:r>
        <w:rPr>
          <w:spacing w:val="1"/>
        </w:rPr>
        <w:t xml:space="preserve"> </w:t>
      </w:r>
      <w:r>
        <w:t>CArchive&amp; operator&lt;&lt;(short w);</w:t>
      </w:r>
      <w:r>
        <w:rPr>
          <w:spacing w:val="1"/>
        </w:rPr>
        <w:t xml:space="preserve"> </w:t>
      </w:r>
      <w:r>
        <w:t>CArchive&amp; operator&gt;&gt;(int&amp; i);</w:t>
      </w:r>
      <w:r>
        <w:rPr>
          <w:spacing w:val="1"/>
        </w:rPr>
        <w:t xml:space="preserve"> </w:t>
      </w:r>
      <w:r>
        <w:t>CArchive&amp;</w:t>
      </w:r>
      <w:r>
        <w:rPr>
          <w:spacing w:val="-12"/>
        </w:rPr>
        <w:t xml:space="preserve"> </w:t>
      </w:r>
      <w:r>
        <w:t>operator&gt;&gt;(short&amp;</w:t>
      </w:r>
      <w:r>
        <w:rPr>
          <w:spacing w:val="-12"/>
        </w:rPr>
        <w:t xml:space="preserve"> </w:t>
      </w:r>
      <w:r>
        <w:t>w);</w:t>
      </w:r>
    </w:p>
    <w:p>
      <w:pPr>
        <w:pStyle w:val="11"/>
        <w:rPr>
          <w:sz w:val="25"/>
        </w:rPr>
      </w:pPr>
    </w:p>
    <w:p>
      <w:pPr>
        <w:spacing w:before="0" w:line="374" w:lineRule="auto"/>
        <w:ind w:left="2627" w:right="1155" w:firstLine="0"/>
        <w:jc w:val="both"/>
        <w:rPr>
          <w:rFonts w:hint="eastAsia" w:ascii="宋体" w:eastAsia="宋体"/>
          <w:sz w:val="18"/>
        </w:rPr>
      </w:pPr>
      <w:r>
        <w:rPr>
          <w:rFonts w:hint="eastAsia" w:ascii="宋体" w:eastAsia="宋体"/>
          <w:spacing w:val="1"/>
          <w:sz w:val="18"/>
        </w:rPr>
        <w:t xml:space="preserve">這些 </w:t>
      </w:r>
      <w:r>
        <w:rPr>
          <w:rFonts w:ascii="Times New Roman" w:eastAsia="Times New Roman"/>
          <w:sz w:val="18"/>
        </w:rPr>
        <w:t>operator</w:t>
      </w:r>
      <w:r>
        <w:rPr>
          <w:rFonts w:ascii="Times New Roman" w:eastAsia="Times New Roman"/>
          <w:spacing w:val="4"/>
          <w:sz w:val="18"/>
        </w:rPr>
        <w:t xml:space="preserve"> </w:t>
      </w:r>
      <w:r>
        <w:rPr>
          <w:rFonts w:hint="eastAsia" w:ascii="宋体" w:eastAsia="宋体"/>
          <w:sz w:val="18"/>
        </w:rPr>
        <w:t xml:space="preserve">函式的實作都非常簡單，以 </w:t>
      </w:r>
      <w:r>
        <w:rPr>
          <w:rFonts w:ascii="Times New Roman" w:eastAsia="Times New Roman"/>
          <w:sz w:val="18"/>
        </w:rPr>
        <w:t>inline</w:t>
      </w:r>
      <w:r>
        <w:rPr>
          <w:rFonts w:ascii="Times New Roman" w:eastAsia="Times New Roman"/>
          <w:spacing w:val="3"/>
          <w:sz w:val="18"/>
        </w:rPr>
        <w:t xml:space="preserve"> </w:t>
      </w:r>
      <w:r>
        <w:rPr>
          <w:rFonts w:hint="eastAsia" w:ascii="宋体" w:eastAsia="宋体"/>
          <w:sz w:val="18"/>
        </w:rPr>
        <w:t>完成極為理想。當然，</w:t>
      </w:r>
      <w:r>
        <w:rPr>
          <w:rFonts w:ascii="Times New Roman" w:eastAsia="Times New Roman"/>
          <w:sz w:val="18"/>
        </w:rPr>
        <w:t>inline</w:t>
      </w:r>
      <w:r>
        <w:rPr>
          <w:rFonts w:ascii="Times New Roman" w:eastAsia="Times New Roman"/>
          <w:spacing w:val="3"/>
          <w:sz w:val="18"/>
        </w:rPr>
        <w:t xml:space="preserve"> </w:t>
      </w:r>
      <w:r>
        <w:rPr>
          <w:rFonts w:hint="eastAsia" w:ascii="宋体" w:eastAsia="宋体"/>
          <w:sz w:val="18"/>
        </w:rPr>
        <w:t xml:space="preserve">函式應該放在 </w:t>
      </w:r>
      <w:r>
        <w:rPr>
          <w:rFonts w:ascii="Times New Roman" w:eastAsia="Times New Roman"/>
          <w:sz w:val="18"/>
        </w:rPr>
        <w:t>.H</w:t>
      </w:r>
      <w:r>
        <w:rPr>
          <w:rFonts w:ascii="Times New Roman" w:eastAsia="Times New Roman"/>
          <w:spacing w:val="4"/>
          <w:sz w:val="18"/>
        </w:rPr>
        <w:t xml:space="preserve"> </w:t>
      </w:r>
      <w:r>
        <w:rPr>
          <w:rFonts w:hint="eastAsia" w:ascii="宋体" w:eastAsia="宋体"/>
          <w:sz w:val="18"/>
        </w:rPr>
        <w:t xml:space="preserve">檔中（請參考第１章 </w:t>
      </w:r>
      <w:r>
        <w:rPr>
          <w:rFonts w:ascii="Times New Roman" w:eastAsia="Times New Roman"/>
          <w:color w:val="FF0000"/>
          <w:sz w:val="18"/>
        </w:rPr>
        <w:t>p.62</w:t>
      </w:r>
      <w:r>
        <w:rPr>
          <w:rFonts w:hint="eastAsia" w:ascii="宋体" w:eastAsia="宋体"/>
          <w:sz w:val="18"/>
        </w:rPr>
        <w:t>「</w:t>
      </w:r>
      <w:r>
        <w:rPr>
          <w:rFonts w:ascii="Times New Roman" w:eastAsia="Times New Roman"/>
          <w:sz w:val="18"/>
        </w:rPr>
        <w:t>Inline</w:t>
      </w:r>
      <w:r>
        <w:rPr>
          <w:rFonts w:ascii="Times New Roman" w:eastAsia="Times New Roman"/>
          <w:spacing w:val="4"/>
          <w:sz w:val="18"/>
        </w:rPr>
        <w:t xml:space="preserve"> </w:t>
      </w:r>
      <w:r>
        <w:rPr>
          <w:rFonts w:ascii="Times New Roman" w:eastAsia="Times New Roman"/>
          <w:sz w:val="18"/>
        </w:rPr>
        <w:t>Functions</w:t>
      </w:r>
      <w:r>
        <w:rPr>
          <w:rFonts w:hint="eastAsia" w:ascii="宋体" w:eastAsia="宋体"/>
          <w:sz w:val="18"/>
        </w:rPr>
        <w:t>」）。</w:t>
      </w:r>
    </w:p>
    <w:p>
      <w:pPr>
        <w:pStyle w:val="11"/>
        <w:spacing w:before="4"/>
        <w:rPr>
          <w:rFonts w:ascii="宋体"/>
          <w:sz w:val="22"/>
        </w:rPr>
      </w:pPr>
    </w:p>
    <w:p>
      <w:pPr>
        <w:pStyle w:val="5"/>
        <w:spacing w:before="1"/>
        <w:ind w:left="2627"/>
        <w:jc w:val="both"/>
      </w:pPr>
      <w:r>
        <w:rPr>
          <w:w w:val="110"/>
        </w:rPr>
        <w:t>CArchive</w:t>
      </w:r>
      <w:r>
        <w:rPr>
          <w:spacing w:val="28"/>
          <w:w w:val="110"/>
        </w:rPr>
        <w:t xml:space="preserve">  </w:t>
      </w:r>
      <w:r>
        <w:rPr>
          <w:rFonts w:hint="eastAsia" w:ascii="Microsoft YaHei UI" w:eastAsia="Microsoft YaHei UI"/>
          <w:spacing w:val="21"/>
          <w:w w:val="110"/>
        </w:rPr>
        <w:t xml:space="preserve">與  </w:t>
      </w:r>
      <w:r>
        <w:rPr>
          <w:spacing w:val="9"/>
          <w:w w:val="110"/>
        </w:rPr>
        <w:t>Persistence</w:t>
      </w:r>
    </w:p>
    <w:p>
      <w:pPr>
        <w:pStyle w:val="11"/>
        <w:spacing w:before="2"/>
        <w:rPr>
          <w:rFonts w:ascii="Arial"/>
          <w:b/>
          <w:sz w:val="17"/>
        </w:rPr>
      </w:pPr>
    </w:p>
    <w:p>
      <w:pPr>
        <w:spacing w:before="0" w:line="374" w:lineRule="auto"/>
        <w:ind w:left="2627" w:right="1155" w:firstLine="0"/>
        <w:jc w:val="both"/>
        <w:rPr>
          <w:rFonts w:hint="eastAsia" w:ascii="宋体" w:eastAsia="宋体"/>
          <w:sz w:val="18"/>
        </w:rPr>
      </w:pPr>
      <w:r>
        <w:rPr>
          <w:rFonts w:hint="eastAsia" w:ascii="宋体" w:eastAsia="宋体"/>
          <w:sz w:val="18"/>
        </w:rPr>
        <w:t xml:space="preserve">為了提供一個高階介面，能夠在面對 </w:t>
      </w:r>
      <w:r>
        <w:rPr>
          <w:rFonts w:ascii="Times New Roman" w:eastAsia="Times New Roman"/>
          <w:sz w:val="18"/>
        </w:rPr>
        <w:t>class</w:t>
      </w:r>
      <w:r>
        <w:rPr>
          <w:rFonts w:ascii="Times New Roman" w:eastAsia="Times New Roman"/>
          <w:spacing w:val="44"/>
          <w:sz w:val="18"/>
        </w:rPr>
        <w:t xml:space="preserve"> </w:t>
      </w:r>
      <w:r>
        <w:rPr>
          <w:rFonts w:ascii="Times New Roman" w:eastAsia="Times New Roman"/>
          <w:sz w:val="18"/>
        </w:rPr>
        <w:t>type</w:t>
      </w:r>
      <w:r>
        <w:rPr>
          <w:rFonts w:ascii="Times New Roman" w:eastAsia="Times New Roman"/>
          <w:spacing w:val="4"/>
          <w:sz w:val="18"/>
        </w:rPr>
        <w:t xml:space="preserve"> </w:t>
      </w:r>
      <w:r>
        <w:rPr>
          <w:rFonts w:ascii="Times New Roman" w:eastAsia="Times New Roman"/>
          <w:sz w:val="18"/>
        </w:rPr>
        <w:t>objects</w:t>
      </w:r>
      <w:r>
        <w:rPr>
          <w:rFonts w:ascii="Times New Roman" w:eastAsia="Times New Roman"/>
          <w:spacing w:val="11"/>
          <w:sz w:val="18"/>
        </w:rPr>
        <w:t xml:space="preserve"> </w:t>
      </w:r>
      <w:r>
        <w:rPr>
          <w:rFonts w:hint="eastAsia" w:ascii="宋体" w:eastAsia="宋体"/>
          <w:spacing w:val="1"/>
          <w:sz w:val="18"/>
        </w:rPr>
        <w:t xml:space="preserve">時，也像面對 </w:t>
      </w:r>
      <w:r>
        <w:rPr>
          <w:rFonts w:ascii="Times New Roman" w:eastAsia="Times New Roman"/>
          <w:sz w:val="18"/>
        </w:rPr>
        <w:t>C+</w:t>
      </w:r>
      <w:r>
        <w:rPr>
          <w:rFonts w:ascii="Times New Roman" w:eastAsia="Times New Roman"/>
          <w:spacing w:val="3"/>
          <w:sz w:val="18"/>
        </w:rPr>
        <w:t xml:space="preserve">+ </w:t>
      </w:r>
      <w:r>
        <w:rPr>
          <w:rFonts w:hint="eastAsia" w:ascii="宋体" w:eastAsia="宋体"/>
          <w:sz w:val="18"/>
        </w:rPr>
        <w:t>內建</w:t>
      </w:r>
      <w:r>
        <w:rPr>
          <w:rFonts w:hint="eastAsia" w:ascii="宋体" w:eastAsia="宋体"/>
          <w:spacing w:val="4"/>
          <w:sz w:val="18"/>
        </w:rPr>
        <w:t xml:space="preserve">型別那樣地以 </w:t>
      </w:r>
      <w:r>
        <w:rPr>
          <w:rFonts w:ascii="Times New Roman" w:eastAsia="Times New Roman"/>
          <w:sz w:val="18"/>
        </w:rPr>
        <w:t>operator</w:t>
      </w:r>
      <w:r>
        <w:rPr>
          <w:rFonts w:ascii="Times New Roman" w:eastAsia="Times New Roman"/>
          <w:spacing w:val="7"/>
          <w:sz w:val="18"/>
        </w:rPr>
        <w:t xml:space="preserve">&lt;&lt; </w:t>
      </w:r>
      <w:r>
        <w:rPr>
          <w:rFonts w:hint="eastAsia" w:ascii="宋体" w:eastAsia="宋体"/>
          <w:spacing w:val="15"/>
          <w:sz w:val="18"/>
        </w:rPr>
        <w:t xml:space="preserve">和 </w:t>
      </w:r>
      <w:r>
        <w:rPr>
          <w:rFonts w:ascii="Times New Roman" w:eastAsia="Times New Roman"/>
          <w:sz w:val="18"/>
        </w:rPr>
        <w:t>operator</w:t>
      </w:r>
      <w:r>
        <w:rPr>
          <w:rFonts w:ascii="Times New Roman" w:eastAsia="Times New Roman"/>
          <w:spacing w:val="7"/>
          <w:sz w:val="18"/>
        </w:rPr>
        <w:t xml:space="preserve">&gt;&gt; </w:t>
      </w:r>
      <w:r>
        <w:rPr>
          <w:rFonts w:hint="eastAsia" w:ascii="宋体" w:eastAsia="宋体"/>
          <w:sz w:val="18"/>
        </w:rPr>
        <w:t xml:space="preserve">做檔案讀寫動作，顯然我們必須對這兩個運算子施以 </w:t>
      </w:r>
      <w:r>
        <w:rPr>
          <w:rFonts w:ascii="Times New Roman" w:eastAsia="Times New Roman"/>
          <w:sz w:val="18"/>
        </w:rPr>
        <w:t>operator</w:t>
      </w:r>
      <w:r>
        <w:rPr>
          <w:rFonts w:ascii="Times New Roman" w:eastAsia="Times New Roman"/>
          <w:spacing w:val="6"/>
          <w:sz w:val="18"/>
        </w:rPr>
        <w:t xml:space="preserve"> </w:t>
      </w:r>
      <w:r>
        <w:rPr>
          <w:rFonts w:ascii="Times New Roman" w:eastAsia="Times New Roman"/>
          <w:sz w:val="18"/>
        </w:rPr>
        <w:t>overloading</w:t>
      </w:r>
      <w:r>
        <w:rPr>
          <w:rFonts w:hint="eastAsia" w:ascii="宋体" w:eastAsia="宋体"/>
          <w:sz w:val="18"/>
        </w:rPr>
        <w:t>，將流程導引到我們的控制之中：</w:t>
      </w:r>
    </w:p>
    <w:p>
      <w:pPr>
        <w:pStyle w:val="11"/>
        <w:spacing w:before="149"/>
        <w:ind w:left="1629" w:right="148"/>
        <w:jc w:val="center"/>
      </w:pPr>
      <w:r>
        <w:t>inline</w:t>
      </w:r>
      <w:r>
        <w:rPr>
          <w:spacing w:val="-9"/>
        </w:rPr>
        <w:t xml:space="preserve"> </w:t>
      </w:r>
      <w:r>
        <w:t>CArchive&amp;</w:t>
      </w:r>
      <w:r>
        <w:rPr>
          <w:spacing w:val="-8"/>
        </w:rPr>
        <w:t xml:space="preserve"> </w:t>
      </w:r>
      <w:r>
        <w:t>operator&lt;&lt;(CArchive&amp;</w:t>
      </w:r>
      <w:r>
        <w:rPr>
          <w:spacing w:val="-8"/>
        </w:rPr>
        <w:t xml:space="preserve"> </w:t>
      </w:r>
      <w:r>
        <w:t>ar,</w:t>
      </w:r>
      <w:r>
        <w:rPr>
          <w:spacing w:val="-8"/>
        </w:rPr>
        <w:t xml:space="preserve"> </w:t>
      </w:r>
      <w:r>
        <w:t>const</w:t>
      </w:r>
      <w:r>
        <w:rPr>
          <w:spacing w:val="-9"/>
        </w:rPr>
        <w:t xml:space="preserve"> </w:t>
      </w:r>
      <w:r>
        <w:t>CObject*</w:t>
      </w:r>
      <w:r>
        <w:rPr>
          <w:spacing w:val="-8"/>
        </w:rPr>
        <w:t xml:space="preserve"> </w:t>
      </w:r>
      <w:r>
        <w:t>pOb)</w:t>
      </w:r>
    </w:p>
    <w:p>
      <w:pPr>
        <w:pStyle w:val="11"/>
        <w:spacing w:before="39"/>
        <w:ind w:left="360" w:right="67"/>
        <w:jc w:val="center"/>
      </w:pPr>
      <w:r>
        <w:t>{</w:t>
      </w:r>
      <w:r>
        <w:rPr>
          <w:spacing w:val="-7"/>
        </w:rPr>
        <w:t xml:space="preserve"> </w:t>
      </w:r>
      <w:r>
        <w:t>ar.WriteObject(pOb);</w:t>
      </w:r>
      <w:r>
        <w:rPr>
          <w:spacing w:val="-7"/>
        </w:rPr>
        <w:t xml:space="preserve"> </w:t>
      </w:r>
      <w:r>
        <w:t>return</w:t>
      </w:r>
      <w:r>
        <w:rPr>
          <w:spacing w:val="-6"/>
        </w:rPr>
        <w:t xml:space="preserve"> </w:t>
      </w:r>
      <w:r>
        <w:t>ar;</w:t>
      </w:r>
      <w:r>
        <w:rPr>
          <w:spacing w:val="-7"/>
        </w:rPr>
        <w:t xml:space="preserve"> </w:t>
      </w:r>
      <w:r>
        <w:t>}</w:t>
      </w:r>
    </w:p>
    <w:p>
      <w:pPr>
        <w:pStyle w:val="11"/>
        <w:spacing w:before="40"/>
        <w:ind w:left="1149" w:right="148"/>
        <w:jc w:val="center"/>
      </w:pPr>
      <w:r>
        <w:t>inline</w:t>
      </w:r>
      <w:r>
        <w:rPr>
          <w:spacing w:val="-9"/>
        </w:rPr>
        <w:t xml:space="preserve"> </w:t>
      </w:r>
      <w:r>
        <w:t>CArchive&amp;</w:t>
      </w:r>
      <w:r>
        <w:rPr>
          <w:spacing w:val="-9"/>
        </w:rPr>
        <w:t xml:space="preserve"> </w:t>
      </w:r>
      <w:r>
        <w:t>operator&gt;&gt;(CArchive&amp;</w:t>
      </w:r>
      <w:r>
        <w:rPr>
          <w:spacing w:val="-9"/>
        </w:rPr>
        <w:t xml:space="preserve"> </w:t>
      </w:r>
      <w:r>
        <w:t>ar,</w:t>
      </w:r>
      <w:r>
        <w:rPr>
          <w:spacing w:val="-9"/>
        </w:rPr>
        <w:t xml:space="preserve"> </w:t>
      </w:r>
      <w:r>
        <w:t>CObject*&amp;</w:t>
      </w:r>
      <w:r>
        <w:rPr>
          <w:spacing w:val="-9"/>
        </w:rPr>
        <w:t xml:space="preserve"> </w:t>
      </w:r>
      <w:r>
        <w:t>pOb)</w:t>
      </w:r>
    </w:p>
    <w:p>
      <w:pPr>
        <w:pStyle w:val="11"/>
        <w:spacing w:before="39"/>
        <w:ind w:left="1017" w:right="148"/>
        <w:jc w:val="center"/>
      </w:pPr>
      <w:r>
        <w:t>{</w:t>
      </w:r>
      <w:r>
        <w:rPr>
          <w:spacing w:val="-6"/>
        </w:rPr>
        <w:t xml:space="preserve"> </w:t>
      </w:r>
      <w:r>
        <w:t>pOb</w:t>
      </w:r>
      <w:r>
        <w:rPr>
          <w:spacing w:val="-5"/>
        </w:rPr>
        <w:t xml:space="preserve"> </w:t>
      </w:r>
      <w:r>
        <w:t>=</w:t>
      </w:r>
      <w:r>
        <w:rPr>
          <w:spacing w:val="-5"/>
        </w:rPr>
        <w:t xml:space="preserve"> </w:t>
      </w:r>
      <w:r>
        <w:t>ar.ReadObject(NULL);</w:t>
      </w:r>
      <w:r>
        <w:rPr>
          <w:spacing w:val="-5"/>
        </w:rPr>
        <w:t xml:space="preserve"> </w:t>
      </w:r>
      <w:r>
        <w:t>return</w:t>
      </w:r>
      <w:r>
        <w:rPr>
          <w:spacing w:val="-6"/>
        </w:rPr>
        <w:t xml:space="preserve"> </w:t>
      </w:r>
      <w:r>
        <w:t>ar;</w:t>
      </w:r>
      <w:r>
        <w:rPr>
          <w:spacing w:val="-5"/>
        </w:rPr>
        <w:t xml:space="preserve"> </w:t>
      </w:r>
      <w:r>
        <w:t>}</w:t>
      </w:r>
    </w:p>
    <w:p>
      <w:pPr>
        <w:pStyle w:val="11"/>
        <w:spacing w:before="40"/>
        <w:ind w:left="1725" w:right="148"/>
        <w:jc w:val="center"/>
      </w:pPr>
      <w:r>
        <w:t>inline</w:t>
      </w:r>
      <w:r>
        <w:rPr>
          <w:spacing w:val="-9"/>
        </w:rPr>
        <w:t xml:space="preserve"> </w:t>
      </w:r>
      <w:r>
        <w:t>CArchive&amp;</w:t>
      </w:r>
      <w:r>
        <w:rPr>
          <w:spacing w:val="-8"/>
        </w:rPr>
        <w:t xml:space="preserve"> </w:t>
      </w:r>
      <w:r>
        <w:t>operator&gt;&gt;(CArchive&amp;</w:t>
      </w:r>
      <w:r>
        <w:rPr>
          <w:spacing w:val="-8"/>
        </w:rPr>
        <w:t xml:space="preserve"> </w:t>
      </w:r>
      <w:r>
        <w:t>ar,</w:t>
      </w:r>
      <w:r>
        <w:rPr>
          <w:spacing w:val="-8"/>
        </w:rPr>
        <w:t xml:space="preserve"> </w:t>
      </w:r>
      <w:r>
        <w:t>const</w:t>
      </w:r>
      <w:r>
        <w:rPr>
          <w:spacing w:val="-9"/>
        </w:rPr>
        <w:t xml:space="preserve"> </w:t>
      </w:r>
      <w:r>
        <w:t>CObject*&amp;</w:t>
      </w:r>
      <w:r>
        <w:rPr>
          <w:spacing w:val="-8"/>
        </w:rPr>
        <w:t xml:space="preserve"> </w:t>
      </w:r>
      <w:r>
        <w:t>pOb)</w:t>
      </w:r>
    </w:p>
    <w:p>
      <w:pPr>
        <w:pStyle w:val="11"/>
        <w:spacing w:before="39"/>
        <w:ind w:left="1017" w:right="148"/>
        <w:jc w:val="center"/>
      </w:pPr>
      <w:r>
        <w:t>{</w:t>
      </w:r>
      <w:r>
        <w:rPr>
          <w:spacing w:val="-6"/>
        </w:rPr>
        <w:t xml:space="preserve"> </w:t>
      </w:r>
      <w:r>
        <w:t>pOb</w:t>
      </w:r>
      <w:r>
        <w:rPr>
          <w:spacing w:val="-5"/>
        </w:rPr>
        <w:t xml:space="preserve"> </w:t>
      </w:r>
      <w:r>
        <w:t>=</w:t>
      </w:r>
      <w:r>
        <w:rPr>
          <w:spacing w:val="-5"/>
        </w:rPr>
        <w:t xml:space="preserve"> </w:t>
      </w:r>
      <w:r>
        <w:t>ar.ReadObject(NULL);</w:t>
      </w:r>
      <w:r>
        <w:rPr>
          <w:spacing w:val="-5"/>
        </w:rPr>
        <w:t xml:space="preserve"> </w:t>
      </w:r>
      <w:r>
        <w:t>return</w:t>
      </w:r>
      <w:r>
        <w:rPr>
          <w:spacing w:val="-6"/>
        </w:rPr>
        <w:t xml:space="preserve"> </w:t>
      </w:r>
      <w:r>
        <w:t>ar;</w:t>
      </w:r>
      <w:r>
        <w:rPr>
          <w:spacing w:val="-5"/>
        </w:rPr>
        <w:t xml:space="preserve"> </w:t>
      </w:r>
      <w:r>
        <w:t>}</w:t>
      </w:r>
    </w:p>
    <w:p>
      <w:pPr>
        <w:pStyle w:val="11"/>
        <w:rPr>
          <w:sz w:val="18"/>
        </w:rPr>
      </w:pPr>
    </w:p>
    <w:p>
      <w:pPr>
        <w:pStyle w:val="11"/>
        <w:spacing w:before="7"/>
        <w:rPr>
          <w:sz w:val="21"/>
        </w:rPr>
      </w:pPr>
    </w:p>
    <w:p>
      <w:pPr>
        <w:spacing w:before="0"/>
        <w:ind w:left="2627" w:right="0" w:firstLine="0"/>
        <w:jc w:val="both"/>
        <w:rPr>
          <w:rFonts w:hint="eastAsia" w:ascii="宋体" w:eastAsia="宋体"/>
          <w:sz w:val="18"/>
        </w:rPr>
      </w:pPr>
      <w:r>
        <w:rPr>
          <w:rFonts w:hint="eastAsia" w:ascii="宋体" w:eastAsia="宋体"/>
          <w:spacing w:val="3"/>
          <w:sz w:val="18"/>
        </w:rPr>
        <w:t xml:space="preserve">此外 </w:t>
      </w:r>
      <w:r>
        <w:rPr>
          <w:rFonts w:ascii="Times New Roman" w:eastAsia="Times New Roman"/>
          <w:i/>
          <w:sz w:val="18"/>
        </w:rPr>
        <w:t>SERIAL</w:t>
      </w:r>
      <w:r>
        <w:rPr>
          <w:rFonts w:ascii="Times New Roman" w:eastAsia="Times New Roman"/>
          <w:i/>
          <w:spacing w:val="56"/>
          <w:sz w:val="18"/>
        </w:rPr>
        <w:t xml:space="preserve"> </w:t>
      </w:r>
      <w:r>
        <w:rPr>
          <w:rFonts w:hint="eastAsia" w:ascii="宋体" w:eastAsia="宋体"/>
          <w:sz w:val="18"/>
        </w:rPr>
        <w:t xml:space="preserve">巨集也為我們合成出一個類似的 </w:t>
      </w:r>
      <w:r>
        <w:rPr>
          <w:rFonts w:ascii="Times New Roman" w:eastAsia="Times New Roman"/>
          <w:sz w:val="18"/>
        </w:rPr>
        <w:t>operator&gt;&gt;</w:t>
      </w:r>
      <w:r>
        <w:rPr>
          <w:rFonts w:hint="eastAsia" w:ascii="宋体" w:eastAsia="宋体"/>
          <w:sz w:val="18"/>
        </w:rPr>
        <w:t>（</w:t>
      </w:r>
      <w:r>
        <w:rPr>
          <w:rFonts w:hint="eastAsia" w:ascii="宋体" w:eastAsia="宋体"/>
          <w:spacing w:val="6"/>
          <w:sz w:val="18"/>
        </w:rPr>
        <w:t xml:space="preserve">以 </w:t>
      </w:r>
      <w:r>
        <w:rPr>
          <w:rFonts w:ascii="Times New Roman" w:eastAsia="Times New Roman"/>
          <w:i/>
          <w:sz w:val="18"/>
        </w:rPr>
        <w:t>CFoo</w:t>
      </w:r>
      <w:r>
        <w:rPr>
          <w:rFonts w:ascii="Times New Roman" w:eastAsia="Times New Roman"/>
          <w:i/>
          <w:spacing w:val="56"/>
          <w:sz w:val="18"/>
        </w:rPr>
        <w:t xml:space="preserve"> </w:t>
      </w:r>
      <w:r>
        <w:rPr>
          <w:rFonts w:hint="eastAsia" w:ascii="宋体" w:eastAsia="宋体"/>
          <w:sz w:val="18"/>
        </w:rPr>
        <w:t>為例）：</w:t>
      </w:r>
    </w:p>
    <w:p>
      <w:pPr>
        <w:pStyle w:val="11"/>
        <w:spacing w:before="8"/>
        <w:rPr>
          <w:rFonts w:ascii="宋体"/>
          <w:sz w:val="21"/>
        </w:rPr>
      </w:pPr>
    </w:p>
    <w:p>
      <w:pPr>
        <w:pStyle w:val="11"/>
        <w:ind w:left="240" w:right="5"/>
        <w:jc w:val="center"/>
      </w:pPr>
      <w:r>
        <w:t>CArchive&amp;</w:t>
      </w:r>
      <w:r>
        <w:rPr>
          <w:spacing w:val="-8"/>
        </w:rPr>
        <w:t xml:space="preserve"> </w:t>
      </w:r>
      <w:r>
        <w:t>operator&gt;&gt;(CArchive&amp;</w:t>
      </w:r>
      <w:r>
        <w:rPr>
          <w:spacing w:val="-8"/>
        </w:rPr>
        <w:t xml:space="preserve"> </w:t>
      </w:r>
      <w:r>
        <w:t>ar,</w:t>
      </w:r>
      <w:r>
        <w:rPr>
          <w:spacing w:val="-7"/>
        </w:rPr>
        <w:t xml:space="preserve"> </w:t>
      </w:r>
      <w:r>
        <w:t>CFoo*</w:t>
      </w:r>
      <w:r>
        <w:rPr>
          <w:spacing w:val="-8"/>
        </w:rPr>
        <w:t xml:space="preserve"> </w:t>
      </w:r>
      <w:r>
        <w:t>&amp;pOb)</w:t>
      </w:r>
      <w:r>
        <w:rPr>
          <w:spacing w:val="-5"/>
        </w:rPr>
        <w:t xml:space="preserve"> </w:t>
      </w:r>
      <w:r>
        <w:t>\</w:t>
      </w:r>
    </w:p>
    <w:p>
      <w:pPr>
        <w:pStyle w:val="11"/>
        <w:spacing w:before="40" w:line="292" w:lineRule="auto"/>
        <w:ind w:left="3073" w:right="2470" w:hanging="164"/>
      </w:pPr>
      <w:r>
        <w:t>{ pOb = (CFoo*)ar.ReadObject(RUNTIME_CLASS(CFoo));</w:t>
      </w:r>
      <w:r>
        <w:rPr>
          <w:spacing w:val="-94"/>
        </w:rPr>
        <w:t xml:space="preserve"> </w:t>
      </w:r>
      <w:r>
        <w:t>return</w:t>
      </w:r>
      <w:r>
        <w:rPr>
          <w:spacing w:val="-1"/>
        </w:rPr>
        <w:t xml:space="preserve"> </w:t>
      </w:r>
      <w:r>
        <w:t>ar; }</w:t>
      </w:r>
    </w:p>
    <w:p>
      <w:pPr>
        <w:pStyle w:val="11"/>
        <w:rPr>
          <w:sz w:val="18"/>
        </w:rPr>
      </w:pPr>
    </w:p>
    <w:p>
      <w:pPr>
        <w:pStyle w:val="11"/>
        <w:rPr>
          <w:sz w:val="18"/>
        </w:rPr>
      </w:pPr>
    </w:p>
    <w:p>
      <w:pPr>
        <w:spacing w:before="0" w:line="374" w:lineRule="auto"/>
        <w:ind w:left="2627" w:right="1155" w:firstLine="0"/>
        <w:jc w:val="both"/>
        <w:rPr>
          <w:rFonts w:hint="eastAsia" w:ascii="宋体" w:eastAsia="宋体"/>
          <w:sz w:val="18"/>
        </w:rPr>
      </w:pPr>
      <w:r>
        <w:rPr>
          <w:rFonts w:hint="eastAsia" w:ascii="宋体" w:eastAsia="宋体"/>
          <w:sz w:val="18"/>
        </w:rPr>
        <w:t xml:space="preserve">現在我們面臨重大挑戰了：究竟把一個 </w:t>
      </w:r>
      <w:r>
        <w:rPr>
          <w:rFonts w:ascii="Times New Roman" w:eastAsia="Times New Roman"/>
          <w:sz w:val="18"/>
        </w:rPr>
        <w:t>object</w:t>
      </w:r>
      <w:r>
        <w:rPr>
          <w:rFonts w:ascii="Times New Roman" w:eastAsia="Times New Roman"/>
          <w:spacing w:val="4"/>
          <w:sz w:val="18"/>
        </w:rPr>
        <w:t xml:space="preserve"> </w:t>
      </w:r>
      <w:r>
        <w:rPr>
          <w:rFonts w:hint="eastAsia" w:ascii="宋体" w:eastAsia="宋体"/>
          <w:sz w:val="18"/>
        </w:rPr>
        <w:t>儲存到檔案時，應該儲存什麼樣的資訊，才能夠再把它原貌讀出來？下面是幾點考量：</w:t>
      </w:r>
    </w:p>
    <w:p>
      <w:pPr>
        <w:pStyle w:val="11"/>
        <w:rPr>
          <w:rFonts w:ascii="宋体"/>
          <w:sz w:val="20"/>
        </w:rPr>
      </w:pPr>
    </w:p>
    <w:p>
      <w:pPr>
        <w:pStyle w:val="11"/>
        <w:rPr>
          <w:rFonts w:ascii="宋体"/>
          <w:sz w:val="20"/>
        </w:rPr>
      </w:pPr>
    </w:p>
    <w:p>
      <w:pPr>
        <w:pStyle w:val="11"/>
        <w:spacing w:before="8"/>
        <w:rPr>
          <w:rFonts w:ascii="宋体"/>
          <w:sz w:val="14"/>
        </w:rPr>
      </w:pPr>
    </w:p>
    <w:p>
      <w:pPr>
        <w:pStyle w:val="5"/>
        <w:ind w:left="0" w:right="390"/>
        <w:jc w:val="right"/>
      </w:pPr>
      <w:r>
        <w:t>257</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765" o:spid="_x0000_s3765" o:spt="1" style="position:absolute;left:0pt;margin-left:131.9pt;margin-top:18.85pt;height:0.7pt;width:323pt;mso-position-horizontal-relative:page;mso-wrap-distance-bottom:0pt;mso-wrap-distance-top:0pt;z-index:-251175936;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spacing w:before="2"/>
        <w:rPr>
          <w:rFonts w:ascii="宋体"/>
          <w:sz w:val="28"/>
        </w:rPr>
      </w:pPr>
    </w:p>
    <w:p>
      <w:pPr>
        <w:pStyle w:val="15"/>
        <w:numPr>
          <w:ilvl w:val="0"/>
          <w:numId w:val="42"/>
        </w:numPr>
        <w:tabs>
          <w:tab w:val="left" w:pos="2911"/>
        </w:tabs>
        <w:spacing w:before="86" w:after="0" w:line="240" w:lineRule="auto"/>
        <w:ind w:left="2910" w:right="0" w:hanging="284"/>
        <w:jc w:val="left"/>
        <w:rPr>
          <w:sz w:val="18"/>
        </w:rPr>
      </w:pPr>
      <w:r>
        <w:rPr>
          <w:spacing w:val="-1"/>
          <w:sz w:val="18"/>
        </w:rPr>
        <w:t xml:space="preserve">必 須 儲 存 </w:t>
      </w:r>
      <w:r>
        <w:rPr>
          <w:rFonts w:ascii="Times New Roman" w:eastAsia="Times New Roman"/>
          <w:sz w:val="18"/>
        </w:rPr>
        <w:t>object</w:t>
      </w:r>
      <w:r>
        <w:rPr>
          <w:rFonts w:ascii="Times New Roman" w:eastAsia="Times New Roman"/>
          <w:spacing w:val="85"/>
          <w:sz w:val="18"/>
        </w:rPr>
        <w:t xml:space="preserve"> </w:t>
      </w:r>
      <w:r>
        <w:rPr>
          <w:spacing w:val="62"/>
          <w:sz w:val="18"/>
        </w:rPr>
        <w:t xml:space="preserve">的 </w:t>
      </w:r>
      <w:r>
        <w:rPr>
          <w:rFonts w:ascii="Times New Roman" w:eastAsia="Times New Roman"/>
          <w:sz w:val="18"/>
        </w:rPr>
        <w:t>class</w:t>
      </w:r>
      <w:r>
        <w:rPr>
          <w:rFonts w:ascii="Times New Roman" w:eastAsia="Times New Roman"/>
          <w:spacing w:val="12"/>
          <w:sz w:val="18"/>
        </w:rPr>
        <w:t xml:space="preserve">   </w:t>
      </w:r>
      <w:r>
        <w:rPr>
          <w:spacing w:val="29"/>
          <w:sz w:val="18"/>
        </w:rPr>
        <w:t>名稱， 以便讀出時可以根據此名稱做</w:t>
      </w:r>
    </w:p>
    <w:p>
      <w:pPr>
        <w:spacing w:before="91"/>
        <w:ind w:left="2910" w:right="0" w:firstLine="0"/>
        <w:jc w:val="both"/>
        <w:rPr>
          <w:rFonts w:hint="eastAsia" w:ascii="宋体" w:eastAsia="宋体"/>
          <w:sz w:val="18"/>
        </w:rPr>
      </w:pPr>
      <w:r>
        <w:rPr>
          <w:rFonts w:ascii="Times New Roman" w:eastAsia="Times New Roman"/>
          <w:sz w:val="18"/>
        </w:rPr>
        <w:t>dynamic</w:t>
      </w:r>
      <w:r>
        <w:rPr>
          <w:rFonts w:ascii="Times New Roman" w:eastAsia="Times New Roman"/>
          <w:spacing w:val="49"/>
          <w:sz w:val="18"/>
        </w:rPr>
        <w:t xml:space="preserve"> </w:t>
      </w:r>
      <w:r>
        <w:rPr>
          <w:rFonts w:ascii="Times New Roman" w:eastAsia="Times New Roman"/>
          <w:spacing w:val="9"/>
          <w:sz w:val="18"/>
        </w:rPr>
        <w:t>creation</w:t>
      </w:r>
      <w:r>
        <w:rPr>
          <w:rFonts w:hint="eastAsia" w:ascii="宋体" w:eastAsia="宋体"/>
          <w:sz w:val="18"/>
        </w:rPr>
        <w:t>。</w:t>
      </w:r>
    </w:p>
    <w:p>
      <w:pPr>
        <w:pStyle w:val="11"/>
        <w:spacing w:before="10"/>
        <w:rPr>
          <w:rFonts w:ascii="宋体"/>
        </w:rPr>
      </w:pPr>
    </w:p>
    <w:p>
      <w:pPr>
        <w:pStyle w:val="15"/>
        <w:numPr>
          <w:ilvl w:val="0"/>
          <w:numId w:val="42"/>
        </w:numPr>
        <w:tabs>
          <w:tab w:val="left" w:pos="2911"/>
        </w:tabs>
        <w:spacing w:before="0" w:after="0" w:line="321" w:lineRule="auto"/>
        <w:ind w:left="2910" w:right="1174" w:hanging="284"/>
        <w:jc w:val="both"/>
        <w:rPr>
          <w:sz w:val="18"/>
        </w:rPr>
      </w:pPr>
      <w:r>
        <w:rPr>
          <w:spacing w:val="23"/>
          <w:sz w:val="18"/>
        </w:rPr>
        <w:t xml:space="preserve">既然 </w:t>
      </w:r>
      <w:r>
        <w:rPr>
          <w:rFonts w:ascii="Times New Roman" w:eastAsia="Times New Roman"/>
          <w:sz w:val="18"/>
        </w:rPr>
        <w:t>class</w:t>
      </w:r>
      <w:r>
        <w:rPr>
          <w:rFonts w:ascii="Times New Roman" w:eastAsia="Times New Roman"/>
          <w:spacing w:val="28"/>
          <w:sz w:val="18"/>
        </w:rPr>
        <w:t xml:space="preserve"> </w:t>
      </w:r>
      <w:r>
        <w:rPr>
          <w:rFonts w:ascii="Times New Roman" w:eastAsia="Times New Roman"/>
          <w:sz w:val="18"/>
        </w:rPr>
        <w:t>type</w:t>
      </w:r>
      <w:r>
        <w:rPr>
          <w:rFonts w:ascii="Times New Roman" w:eastAsia="Times New Roman"/>
          <w:spacing w:val="28"/>
          <w:sz w:val="18"/>
        </w:rPr>
        <w:t xml:space="preserve"> </w:t>
      </w:r>
      <w:r>
        <w:rPr>
          <w:rFonts w:ascii="Times New Roman" w:eastAsia="Times New Roman"/>
          <w:sz w:val="18"/>
        </w:rPr>
        <w:t>object</w:t>
      </w:r>
      <w:r>
        <w:rPr>
          <w:rFonts w:ascii="Times New Roman" w:eastAsia="Times New Roman"/>
          <w:spacing w:val="43"/>
          <w:sz w:val="18"/>
        </w:rPr>
        <w:t xml:space="preserve"> </w:t>
      </w:r>
      <w:r>
        <w:rPr>
          <w:spacing w:val="27"/>
          <w:sz w:val="18"/>
        </w:rPr>
        <w:t>不像內建型別那樣只是個純量， 而是一種</w:t>
      </w:r>
      <w:r>
        <w:rPr>
          <w:rFonts w:ascii="Times New Roman" w:eastAsia="Times New Roman"/>
          <w:sz w:val="18"/>
        </w:rPr>
        <w:t>container</w:t>
      </w:r>
      <w:r>
        <w:rPr>
          <w:rFonts w:ascii="Times New Roman" w:eastAsia="Times New Roman"/>
          <w:spacing w:val="-20"/>
          <w:sz w:val="18"/>
        </w:rPr>
        <w:t xml:space="preserve"> </w:t>
      </w:r>
      <w:r>
        <w:rPr>
          <w:rFonts w:ascii="Arial Black" w:eastAsia="Arial Black"/>
          <w:color w:val="FF0000"/>
          <w:position w:val="5"/>
          <w:sz w:val="14"/>
        </w:rPr>
        <w:t>8</w:t>
      </w:r>
      <w:r>
        <w:rPr>
          <w:spacing w:val="19"/>
          <w:sz w:val="18"/>
        </w:rPr>
        <w:t xml:space="preserve">， 寫檔時勢必將 </w:t>
      </w:r>
      <w:r>
        <w:rPr>
          <w:rFonts w:ascii="Times New Roman" w:eastAsia="Times New Roman"/>
          <w:sz w:val="18"/>
        </w:rPr>
        <w:t>container</w:t>
      </w:r>
      <w:r>
        <w:rPr>
          <w:rFonts w:ascii="Times New Roman" w:eastAsia="Times New Roman"/>
          <w:spacing w:val="66"/>
          <w:sz w:val="18"/>
        </w:rPr>
        <w:t xml:space="preserve"> </w:t>
      </w:r>
      <w:r>
        <w:rPr>
          <w:spacing w:val="8"/>
          <w:sz w:val="18"/>
        </w:rPr>
        <w:t>的元素個數存進去， 讀檔時才知</w:t>
      </w:r>
      <w:r>
        <w:rPr>
          <w:spacing w:val="17"/>
          <w:sz w:val="18"/>
        </w:rPr>
        <w:t>道該讀出多少筆元素。</w:t>
      </w:r>
    </w:p>
    <w:p>
      <w:pPr>
        <w:pStyle w:val="15"/>
        <w:numPr>
          <w:ilvl w:val="0"/>
          <w:numId w:val="42"/>
        </w:numPr>
        <w:tabs>
          <w:tab w:val="left" w:pos="2911"/>
        </w:tabs>
        <w:spacing w:before="139" w:after="0" w:line="333" w:lineRule="auto"/>
        <w:ind w:left="2910" w:right="1175" w:hanging="284"/>
        <w:jc w:val="both"/>
        <w:rPr>
          <w:sz w:val="18"/>
        </w:rPr>
      </w:pPr>
      <w:r>
        <w:rPr>
          <w:spacing w:val="9"/>
          <w:sz w:val="18"/>
        </w:rPr>
        <w:t xml:space="preserve">如果 </w:t>
      </w:r>
      <w:r>
        <w:rPr>
          <w:rFonts w:ascii="Times New Roman" w:eastAsia="Times New Roman"/>
          <w:sz w:val="18"/>
        </w:rPr>
        <w:t>class</w:t>
      </w:r>
      <w:r>
        <w:rPr>
          <w:rFonts w:ascii="Times New Roman" w:eastAsia="Times New Roman"/>
          <w:spacing w:val="79"/>
          <w:sz w:val="18"/>
        </w:rPr>
        <w:t xml:space="preserve"> </w:t>
      </w:r>
      <w:r>
        <w:rPr>
          <w:spacing w:val="10"/>
          <w:sz w:val="18"/>
        </w:rPr>
        <w:t>名稱無法表現出每筆元素的大小， 那麼還應該寫入元素大</w:t>
      </w:r>
      <w:r>
        <w:rPr>
          <w:spacing w:val="7"/>
          <w:sz w:val="18"/>
        </w:rPr>
        <w:t xml:space="preserve">小， 以便讀檔時知道每一筆元素該讀多少個 </w:t>
      </w:r>
      <w:r>
        <w:rPr>
          <w:rFonts w:ascii="Times New Roman" w:eastAsia="Times New Roman"/>
          <w:sz w:val="18"/>
        </w:rPr>
        <w:t>bytes</w:t>
      </w:r>
      <w:r>
        <w:rPr>
          <w:sz w:val="18"/>
        </w:rPr>
        <w:t>。</w:t>
      </w:r>
    </w:p>
    <w:p>
      <w:pPr>
        <w:pStyle w:val="11"/>
        <w:rPr>
          <w:rFonts w:ascii="宋体"/>
          <w:sz w:val="20"/>
        </w:rPr>
      </w:pPr>
    </w:p>
    <w:p>
      <w:pPr>
        <w:pStyle w:val="11"/>
        <w:spacing w:before="3"/>
        <w:rPr>
          <w:rFonts w:ascii="宋体"/>
          <w:sz w:val="14"/>
        </w:rPr>
      </w:pPr>
    </w:p>
    <w:p>
      <w:pPr>
        <w:spacing w:before="0" w:line="374" w:lineRule="auto"/>
        <w:ind w:left="2627" w:right="1155" w:firstLine="0"/>
        <w:jc w:val="left"/>
        <w:rPr>
          <w:rFonts w:hint="eastAsia" w:ascii="宋体" w:eastAsia="宋体"/>
          <w:sz w:val="18"/>
        </w:rPr>
      </w:pPr>
      <w:r>
        <w:rPr>
          <w:rFonts w:hint="eastAsia" w:ascii="宋体" w:eastAsia="宋体"/>
          <w:sz w:val="18"/>
        </w:rPr>
        <w:t xml:space="preserve">為此，我再為 </w:t>
      </w:r>
      <w:r>
        <w:rPr>
          <w:rFonts w:ascii="Times New Roman" w:eastAsia="Times New Roman"/>
          <w:i/>
          <w:sz w:val="18"/>
        </w:rPr>
        <w:t>CArchive</w:t>
      </w:r>
      <w:r>
        <w:rPr>
          <w:rFonts w:ascii="Times New Roman" w:eastAsia="Times New Roman"/>
          <w:i/>
          <w:spacing w:val="38"/>
          <w:sz w:val="18"/>
        </w:rPr>
        <w:t xml:space="preserve"> </w:t>
      </w:r>
      <w:r>
        <w:rPr>
          <w:rFonts w:hint="eastAsia" w:ascii="宋体" w:eastAsia="宋体"/>
          <w:sz w:val="18"/>
        </w:rPr>
        <w:t xml:space="preserve">添加四個非常重要的 </w:t>
      </w:r>
      <w:r>
        <w:rPr>
          <w:rFonts w:ascii="Times New Roman" w:eastAsia="Times New Roman"/>
          <w:sz w:val="18"/>
        </w:rPr>
        <w:t>member</w:t>
      </w:r>
      <w:r>
        <w:rPr>
          <w:rFonts w:ascii="Times New Roman" w:eastAsia="Times New Roman"/>
          <w:spacing w:val="5"/>
          <w:sz w:val="18"/>
        </w:rPr>
        <w:t xml:space="preserve"> </w:t>
      </w:r>
      <w:r>
        <w:rPr>
          <w:rFonts w:ascii="Times New Roman" w:eastAsia="Times New Roman"/>
          <w:sz w:val="18"/>
        </w:rPr>
        <w:t>functions</w:t>
      </w:r>
      <w:r>
        <w:rPr>
          <w:rFonts w:hint="eastAsia" w:ascii="宋体" w:eastAsia="宋体"/>
          <w:sz w:val="18"/>
        </w:rPr>
        <w:t>（實作方法請參考本章最後的程式列表）：</w:t>
      </w:r>
    </w:p>
    <w:p>
      <w:pPr>
        <w:pStyle w:val="11"/>
        <w:rPr>
          <w:rFonts w:ascii="宋体"/>
          <w:sz w:val="14"/>
        </w:rPr>
      </w:pPr>
    </w:p>
    <w:p>
      <w:pPr>
        <w:pStyle w:val="15"/>
        <w:numPr>
          <w:ilvl w:val="0"/>
          <w:numId w:val="43"/>
        </w:numPr>
        <w:tabs>
          <w:tab w:val="left" w:pos="2911"/>
        </w:tabs>
        <w:spacing w:before="0" w:after="0" w:line="240" w:lineRule="auto"/>
        <w:ind w:left="2910" w:right="0" w:hanging="284"/>
        <w:jc w:val="left"/>
        <w:rPr>
          <w:rFonts w:ascii="Arial"/>
          <w:sz w:val="18"/>
        </w:rPr>
      </w:pPr>
      <w:r>
        <w:rPr>
          <w:rFonts w:ascii="Times New Roman"/>
          <w:sz w:val="18"/>
        </w:rPr>
        <w:t xml:space="preserve">void  </w:t>
      </w:r>
      <w:r>
        <w:rPr>
          <w:rFonts w:ascii="Times New Roman"/>
          <w:spacing w:val="6"/>
          <w:sz w:val="18"/>
        </w:rPr>
        <w:t xml:space="preserve"> </w:t>
      </w:r>
      <w:r>
        <w:rPr>
          <w:rFonts w:ascii="Times New Roman"/>
          <w:sz w:val="18"/>
        </w:rPr>
        <w:t xml:space="preserve">WriteObject(const  </w:t>
      </w:r>
      <w:r>
        <w:rPr>
          <w:rFonts w:ascii="Times New Roman"/>
          <w:spacing w:val="14"/>
          <w:sz w:val="18"/>
        </w:rPr>
        <w:t xml:space="preserve"> </w:t>
      </w:r>
      <w:r>
        <w:rPr>
          <w:rFonts w:ascii="Times New Roman"/>
          <w:sz w:val="18"/>
        </w:rPr>
        <w:t xml:space="preserve">CObject*  </w:t>
      </w:r>
      <w:r>
        <w:rPr>
          <w:rFonts w:ascii="Times New Roman"/>
          <w:spacing w:val="7"/>
          <w:sz w:val="18"/>
        </w:rPr>
        <w:t xml:space="preserve"> </w:t>
      </w:r>
      <w:r>
        <w:rPr>
          <w:rFonts w:ascii="Times New Roman"/>
          <w:sz w:val="18"/>
        </w:rPr>
        <w:t>pOb);</w:t>
      </w:r>
    </w:p>
    <w:p>
      <w:pPr>
        <w:pStyle w:val="11"/>
        <w:spacing w:before="1"/>
        <w:rPr>
          <w:rFonts w:ascii="Times New Roman"/>
          <w:sz w:val="26"/>
        </w:rPr>
      </w:pPr>
    </w:p>
    <w:p>
      <w:pPr>
        <w:spacing w:before="0" w:line="374" w:lineRule="auto"/>
        <w:ind w:left="2910" w:right="1107" w:firstLine="0"/>
        <w:jc w:val="both"/>
        <w:rPr>
          <w:rFonts w:hint="eastAsia" w:ascii="宋体" w:eastAsia="宋体"/>
          <w:sz w:val="18"/>
        </w:rPr>
      </w:pPr>
      <w:r>
        <w:rPr>
          <w:rFonts w:hint="eastAsia" w:ascii="宋体" w:eastAsia="宋体"/>
          <w:spacing w:val="1"/>
          <w:sz w:val="18"/>
        </w:rPr>
        <w:t xml:space="preserve">此函式首先呼叫 </w:t>
      </w:r>
      <w:r>
        <w:rPr>
          <w:rFonts w:ascii="Times New Roman" w:eastAsia="Times New Roman"/>
          <w:i/>
          <w:sz w:val="18"/>
        </w:rPr>
        <w:t>WriteClass</w:t>
      </w:r>
      <w:r>
        <w:rPr>
          <w:rFonts w:ascii="Times New Roman" w:eastAsia="Times New Roman"/>
          <w:i/>
          <w:spacing w:val="3"/>
          <w:sz w:val="18"/>
        </w:rPr>
        <w:t xml:space="preserve">() </w:t>
      </w:r>
      <w:r>
        <w:rPr>
          <w:rFonts w:hint="eastAsia" w:ascii="宋体" w:eastAsia="宋体"/>
          <w:spacing w:val="6"/>
          <w:sz w:val="18"/>
        </w:rPr>
        <w:t xml:space="preserve">將 </w:t>
      </w:r>
      <w:r>
        <w:rPr>
          <w:rFonts w:ascii="Times New Roman" w:eastAsia="Times New Roman"/>
          <w:sz w:val="18"/>
        </w:rPr>
        <w:t>class</w:t>
      </w:r>
      <w:r>
        <w:rPr>
          <w:rFonts w:ascii="Times New Roman" w:eastAsia="Times New Roman"/>
          <w:spacing w:val="14"/>
          <w:sz w:val="18"/>
        </w:rPr>
        <w:t xml:space="preserve"> </w:t>
      </w:r>
      <w:r>
        <w:rPr>
          <w:rFonts w:hint="eastAsia" w:ascii="宋体" w:eastAsia="宋体"/>
          <w:spacing w:val="1"/>
          <w:sz w:val="18"/>
        </w:rPr>
        <w:t xml:space="preserve">相關資訊寫檔，然後要求 </w:t>
      </w:r>
      <w:r>
        <w:rPr>
          <w:rFonts w:ascii="Times New Roman" w:eastAsia="Times New Roman"/>
          <w:sz w:val="18"/>
        </w:rPr>
        <w:t>object</w:t>
      </w:r>
      <w:r>
        <w:rPr>
          <w:rFonts w:ascii="Times New Roman" w:eastAsia="Times New Roman"/>
          <w:spacing w:val="59"/>
          <w:sz w:val="18"/>
        </w:rPr>
        <w:t xml:space="preserve"> </w:t>
      </w:r>
      <w:r>
        <w:rPr>
          <w:rFonts w:hint="eastAsia" w:ascii="宋体" w:eastAsia="宋体"/>
          <w:sz w:val="18"/>
        </w:rPr>
        <w:t>自己</w:t>
      </w:r>
      <w:r>
        <w:rPr>
          <w:rFonts w:hint="eastAsia" w:ascii="宋体" w:eastAsia="宋体"/>
          <w:spacing w:val="2"/>
          <w:sz w:val="18"/>
        </w:rPr>
        <w:t xml:space="preserve">負責把 </w:t>
      </w:r>
      <w:r>
        <w:rPr>
          <w:rFonts w:ascii="Times New Roman" w:eastAsia="Times New Roman"/>
          <w:sz w:val="18"/>
        </w:rPr>
        <w:t>raw</w:t>
      </w:r>
      <w:r>
        <w:rPr>
          <w:rFonts w:ascii="Times New Roman" w:eastAsia="Times New Roman"/>
          <w:spacing w:val="5"/>
          <w:sz w:val="18"/>
        </w:rPr>
        <w:t xml:space="preserve"> </w:t>
      </w:r>
      <w:r>
        <w:rPr>
          <w:rFonts w:ascii="Times New Roman" w:eastAsia="Times New Roman"/>
          <w:sz w:val="18"/>
        </w:rPr>
        <w:t>data</w:t>
      </w:r>
      <w:r>
        <w:rPr>
          <w:rFonts w:ascii="Times New Roman" w:eastAsia="Times New Roman"/>
          <w:spacing w:val="14"/>
          <w:sz w:val="18"/>
        </w:rPr>
        <w:t xml:space="preserve"> </w:t>
      </w:r>
      <w:r>
        <w:rPr>
          <w:rFonts w:hint="eastAsia" w:ascii="宋体" w:eastAsia="宋体"/>
          <w:sz w:val="18"/>
        </w:rPr>
        <w:t xml:space="preserve">寫入檔案。也就是說，每一個支援 </w:t>
      </w:r>
      <w:r>
        <w:rPr>
          <w:rFonts w:ascii="Times New Roman" w:eastAsia="Times New Roman"/>
          <w:sz w:val="18"/>
        </w:rPr>
        <w:t>persistence</w:t>
      </w:r>
      <w:r>
        <w:rPr>
          <w:rFonts w:ascii="Times New Roman" w:eastAsia="Times New Roman"/>
          <w:spacing w:val="58"/>
          <w:sz w:val="18"/>
        </w:rPr>
        <w:t xml:space="preserve"> </w:t>
      </w:r>
      <w:r>
        <w:rPr>
          <w:rFonts w:hint="eastAsia" w:ascii="宋体" w:eastAsia="宋体"/>
          <w:spacing w:val="3"/>
          <w:sz w:val="18"/>
        </w:rPr>
        <w:t xml:space="preserve">性質之 </w:t>
      </w:r>
      <w:r>
        <w:rPr>
          <w:rFonts w:ascii="Times New Roman" w:eastAsia="Times New Roman"/>
          <w:sz w:val="18"/>
        </w:rPr>
        <w:t>class</w:t>
      </w:r>
      <w:r>
        <w:rPr>
          <w:rFonts w:ascii="Times New Roman" w:eastAsia="Times New Roman"/>
          <w:spacing w:val="1"/>
          <w:sz w:val="18"/>
        </w:rPr>
        <w:t xml:space="preserve"> </w:t>
      </w:r>
      <w:r>
        <w:rPr>
          <w:rFonts w:hint="eastAsia" w:ascii="宋体" w:eastAsia="宋体"/>
          <w:spacing w:val="-1"/>
          <w:sz w:val="18"/>
        </w:rPr>
        <w:t xml:space="preserve">應該有一個函式，專門等待被此處呼叫，負責將它自己的 </w:t>
      </w:r>
      <w:r>
        <w:rPr>
          <w:rFonts w:ascii="Times New Roman" w:eastAsia="Times New Roman"/>
          <w:sz w:val="18"/>
        </w:rPr>
        <w:t>raw</w:t>
      </w:r>
      <w:r>
        <w:rPr>
          <w:rFonts w:ascii="Times New Roman" w:eastAsia="Times New Roman"/>
          <w:spacing w:val="-7"/>
          <w:sz w:val="18"/>
        </w:rPr>
        <w:t xml:space="preserve"> </w:t>
      </w:r>
      <w:r>
        <w:rPr>
          <w:rFonts w:ascii="Times New Roman" w:eastAsia="Times New Roman"/>
          <w:sz w:val="18"/>
        </w:rPr>
        <w:t>data</w:t>
      </w:r>
      <w:r>
        <w:rPr>
          <w:rFonts w:ascii="Times New Roman" w:eastAsia="Times New Roman"/>
          <w:spacing w:val="30"/>
          <w:sz w:val="18"/>
        </w:rPr>
        <w:t xml:space="preserve"> </w:t>
      </w:r>
      <w:r>
        <w:rPr>
          <w:rFonts w:hint="eastAsia" w:ascii="宋体" w:eastAsia="宋体"/>
          <w:sz w:val="18"/>
        </w:rPr>
        <w:t xml:space="preserve">寫入檔案。這個函式被命名為 </w:t>
      </w:r>
      <w:r>
        <w:rPr>
          <w:rFonts w:ascii="Times New Roman" w:eastAsia="Times New Roman"/>
          <w:i/>
          <w:sz w:val="18"/>
        </w:rPr>
        <w:t>Serialize</w:t>
      </w:r>
      <w:r>
        <w:rPr>
          <w:rFonts w:ascii="Times New Roman" w:eastAsia="Times New Roman"/>
          <w:sz w:val="18"/>
        </w:rPr>
        <w:t>()</w:t>
      </w:r>
      <w:r>
        <w:rPr>
          <w:rFonts w:hint="eastAsia" w:ascii="宋体" w:eastAsia="宋体"/>
          <w:sz w:val="18"/>
        </w:rPr>
        <w:t>，稍後再討論。</w:t>
      </w:r>
    </w:p>
    <w:p>
      <w:pPr>
        <w:pStyle w:val="11"/>
        <w:rPr>
          <w:rFonts w:ascii="宋体"/>
          <w:sz w:val="14"/>
        </w:rPr>
      </w:pPr>
    </w:p>
    <w:p>
      <w:pPr>
        <w:pStyle w:val="15"/>
        <w:numPr>
          <w:ilvl w:val="0"/>
          <w:numId w:val="43"/>
        </w:numPr>
        <w:tabs>
          <w:tab w:val="left" w:pos="2911"/>
        </w:tabs>
        <w:spacing w:before="1" w:after="0" w:line="240" w:lineRule="auto"/>
        <w:ind w:left="2910" w:right="0" w:hanging="284"/>
        <w:jc w:val="left"/>
        <w:rPr>
          <w:rFonts w:ascii="Arial"/>
          <w:sz w:val="18"/>
        </w:rPr>
      </w:pPr>
      <w:r>
        <w:rPr>
          <w:rFonts w:ascii="Times New Roman"/>
          <w:sz w:val="18"/>
        </w:rPr>
        <w:t xml:space="preserve">void   </w:t>
      </w:r>
      <w:r>
        <w:rPr>
          <w:rFonts w:ascii="Times New Roman"/>
          <w:spacing w:val="1"/>
          <w:sz w:val="18"/>
        </w:rPr>
        <w:t xml:space="preserve"> </w:t>
      </w:r>
      <w:r>
        <w:rPr>
          <w:rFonts w:ascii="Times New Roman"/>
          <w:sz w:val="18"/>
        </w:rPr>
        <w:t xml:space="preserve">WriteClass(const   </w:t>
      </w:r>
      <w:r>
        <w:rPr>
          <w:rFonts w:ascii="Times New Roman"/>
          <w:spacing w:val="9"/>
          <w:sz w:val="18"/>
        </w:rPr>
        <w:t xml:space="preserve"> </w:t>
      </w:r>
      <w:r>
        <w:rPr>
          <w:rFonts w:ascii="Times New Roman"/>
          <w:sz w:val="18"/>
        </w:rPr>
        <w:t xml:space="preserve">CRuntimeClass*   </w:t>
      </w:r>
      <w:r>
        <w:rPr>
          <w:rFonts w:ascii="Times New Roman"/>
          <w:spacing w:val="1"/>
          <w:sz w:val="18"/>
        </w:rPr>
        <w:t xml:space="preserve"> </w:t>
      </w:r>
      <w:r>
        <w:rPr>
          <w:rFonts w:ascii="Times New Roman"/>
          <w:sz w:val="18"/>
        </w:rPr>
        <w:t>pClassRef);</w:t>
      </w:r>
    </w:p>
    <w:p>
      <w:pPr>
        <w:pStyle w:val="11"/>
        <w:rPr>
          <w:rFonts w:ascii="Times New Roman"/>
          <w:sz w:val="26"/>
        </w:rPr>
      </w:pPr>
    </w:p>
    <w:p>
      <w:pPr>
        <w:spacing w:before="0" w:line="374" w:lineRule="auto"/>
        <w:ind w:left="2910" w:right="1112" w:firstLine="0"/>
        <w:jc w:val="both"/>
        <w:rPr>
          <w:rFonts w:hint="eastAsia" w:ascii="宋体" w:eastAsia="宋体"/>
          <w:sz w:val="18"/>
        </w:rPr>
      </w:pPr>
      <w:r>
        <w:rPr>
          <w:rFonts w:hint="eastAsia" w:ascii="宋体" w:eastAsia="宋体"/>
          <w:sz w:val="18"/>
        </w:rPr>
        <w:t xml:space="preserve">這個函式將 </w:t>
      </w:r>
      <w:r>
        <w:rPr>
          <w:rFonts w:ascii="Times New Roman" w:eastAsia="Times New Roman"/>
          <w:sz w:val="18"/>
        </w:rPr>
        <w:t>class</w:t>
      </w:r>
      <w:r>
        <w:rPr>
          <w:rFonts w:ascii="Times New Roman" w:eastAsia="Times New Roman"/>
          <w:spacing w:val="1"/>
          <w:sz w:val="18"/>
        </w:rPr>
        <w:t xml:space="preserve"> </w:t>
      </w:r>
      <w:r>
        <w:rPr>
          <w:rFonts w:hint="eastAsia" w:ascii="宋体" w:eastAsia="宋体"/>
          <w:sz w:val="18"/>
        </w:rPr>
        <w:t xml:space="preserve">相關資訊（顯然必須靠 </w:t>
      </w:r>
      <w:r>
        <w:rPr>
          <w:rFonts w:ascii="Times New Roman" w:eastAsia="Times New Roman"/>
          <w:sz w:val="18"/>
        </w:rPr>
        <w:t>RTTI</w:t>
      </w:r>
      <w:r>
        <w:rPr>
          <w:rFonts w:ascii="Times New Roman" w:eastAsia="Times New Roman"/>
          <w:spacing w:val="36"/>
          <w:sz w:val="18"/>
        </w:rPr>
        <w:t xml:space="preserve"> </w:t>
      </w:r>
      <w:r>
        <w:rPr>
          <w:rFonts w:hint="eastAsia" w:ascii="宋体" w:eastAsia="宋体"/>
          <w:sz w:val="18"/>
        </w:rPr>
        <w:t xml:space="preserve">性質的協助）寫到檔案之中。它會呼叫 </w:t>
      </w:r>
      <w:r>
        <w:rPr>
          <w:rFonts w:ascii="Times New Roman" w:eastAsia="Times New Roman"/>
          <w:i/>
          <w:sz w:val="18"/>
        </w:rPr>
        <w:t xml:space="preserve">CRuntimeClass::Store()  </w:t>
      </w:r>
      <w:r>
        <w:rPr>
          <w:rFonts w:hint="eastAsia" w:ascii="宋体" w:eastAsia="宋体"/>
          <w:sz w:val="18"/>
        </w:rPr>
        <w:t>幫忙（稍後介紹）。</w:t>
      </w:r>
    </w:p>
    <w:p>
      <w:pPr>
        <w:pStyle w:val="15"/>
        <w:numPr>
          <w:ilvl w:val="0"/>
          <w:numId w:val="43"/>
        </w:numPr>
        <w:tabs>
          <w:tab w:val="left" w:pos="2911"/>
        </w:tabs>
        <w:spacing w:before="180" w:after="0" w:line="240" w:lineRule="auto"/>
        <w:ind w:left="2910" w:right="0" w:hanging="284"/>
        <w:jc w:val="left"/>
        <w:rPr>
          <w:rFonts w:ascii="Arial"/>
          <w:sz w:val="18"/>
        </w:rPr>
      </w:pPr>
      <w:r>
        <w:rPr>
          <w:rFonts w:ascii="Times New Roman"/>
          <w:sz w:val="18"/>
        </w:rPr>
        <w:t xml:space="preserve">CObject*   </w:t>
      </w:r>
      <w:r>
        <w:rPr>
          <w:rFonts w:ascii="Times New Roman"/>
          <w:spacing w:val="5"/>
          <w:sz w:val="18"/>
        </w:rPr>
        <w:t xml:space="preserve"> </w:t>
      </w:r>
      <w:r>
        <w:rPr>
          <w:rFonts w:ascii="Times New Roman"/>
          <w:sz w:val="18"/>
        </w:rPr>
        <w:t xml:space="preserve">ReadObject(const   </w:t>
      </w:r>
      <w:r>
        <w:rPr>
          <w:rFonts w:ascii="Times New Roman"/>
          <w:spacing w:val="14"/>
          <w:sz w:val="18"/>
        </w:rPr>
        <w:t xml:space="preserve"> </w:t>
      </w:r>
      <w:r>
        <w:rPr>
          <w:rFonts w:ascii="Times New Roman"/>
          <w:sz w:val="18"/>
        </w:rPr>
        <w:t xml:space="preserve">CRuntimeClass*   </w:t>
      </w:r>
      <w:r>
        <w:rPr>
          <w:rFonts w:ascii="Times New Roman"/>
          <w:spacing w:val="5"/>
          <w:sz w:val="18"/>
        </w:rPr>
        <w:t xml:space="preserve"> </w:t>
      </w:r>
      <w:r>
        <w:rPr>
          <w:rFonts w:ascii="Times New Roman"/>
          <w:sz w:val="18"/>
        </w:rPr>
        <w:t>pClass);</w:t>
      </w:r>
    </w:p>
    <w:p>
      <w:pPr>
        <w:pStyle w:val="11"/>
        <w:rPr>
          <w:rFonts w:ascii="Times New Roman"/>
          <w:sz w:val="26"/>
        </w:rPr>
      </w:pPr>
    </w:p>
    <w:p>
      <w:pPr>
        <w:spacing w:before="0" w:line="374" w:lineRule="auto"/>
        <w:ind w:left="2910" w:right="1155" w:firstLine="0"/>
        <w:jc w:val="both"/>
        <w:rPr>
          <w:rFonts w:hint="eastAsia" w:ascii="宋体" w:eastAsia="宋体"/>
          <w:sz w:val="18"/>
        </w:rPr>
      </w:pPr>
      <w:r>
        <w:rPr>
          <w:rFonts w:hint="eastAsia" w:ascii="宋体" w:eastAsia="宋体"/>
          <w:spacing w:val="18"/>
          <w:sz w:val="18"/>
        </w:rPr>
        <w:t xml:space="preserve">這個函式首先呼叫 </w:t>
      </w:r>
      <w:r>
        <w:rPr>
          <w:rFonts w:ascii="Times New Roman" w:eastAsia="Times New Roman"/>
          <w:i/>
          <w:sz w:val="18"/>
        </w:rPr>
        <w:t xml:space="preserve">ReadClass() </w:t>
      </w:r>
      <w:r>
        <w:rPr>
          <w:rFonts w:hint="eastAsia" w:ascii="宋体" w:eastAsia="宋体"/>
          <w:spacing w:val="35"/>
          <w:sz w:val="18"/>
        </w:rPr>
        <w:t xml:space="preserve">將 </w:t>
      </w:r>
      <w:r>
        <w:rPr>
          <w:rFonts w:ascii="Times New Roman" w:eastAsia="Times New Roman"/>
          <w:sz w:val="18"/>
        </w:rPr>
        <w:t>class</w:t>
      </w:r>
      <w:r>
        <w:rPr>
          <w:rFonts w:ascii="Times New Roman" w:eastAsia="Times New Roman"/>
          <w:spacing w:val="7"/>
          <w:sz w:val="18"/>
        </w:rPr>
        <w:t xml:space="preserve"> </w:t>
      </w:r>
      <w:r>
        <w:rPr>
          <w:rFonts w:hint="eastAsia" w:ascii="宋体" w:eastAsia="宋体"/>
          <w:sz w:val="18"/>
        </w:rPr>
        <w:t>相關資訊從檔案中讀出，並傳回</w:t>
      </w:r>
      <w:r>
        <w:rPr>
          <w:rFonts w:ascii="Times New Roman" w:eastAsia="Times New Roman"/>
          <w:i/>
          <w:sz w:val="18"/>
        </w:rPr>
        <w:t>CRuntimeClass</w:t>
      </w:r>
      <w:r>
        <w:rPr>
          <w:rFonts w:ascii="Times New Roman" w:eastAsia="Times New Roman"/>
          <w:sz w:val="18"/>
        </w:rPr>
        <w:t>*</w:t>
      </w:r>
      <w:r>
        <w:rPr>
          <w:rFonts w:ascii="Times New Roman" w:eastAsia="Times New Roman"/>
          <w:spacing w:val="37"/>
          <w:sz w:val="18"/>
        </w:rPr>
        <w:t xml:space="preserve"> </w:t>
      </w:r>
      <w:r>
        <w:rPr>
          <w:rFonts w:hint="eastAsia" w:ascii="宋体" w:eastAsia="宋体"/>
          <w:spacing w:val="-1"/>
          <w:sz w:val="18"/>
        </w:rPr>
        <w:t xml:space="preserve">指標，然後以 </w:t>
      </w:r>
      <w:r>
        <w:rPr>
          <w:rFonts w:ascii="Times New Roman" w:eastAsia="Times New Roman"/>
          <w:sz w:val="18"/>
        </w:rPr>
        <w:t>dynamic</w:t>
      </w:r>
      <w:r>
        <w:rPr>
          <w:rFonts w:ascii="Times New Roman" w:eastAsia="Times New Roman"/>
          <w:spacing w:val="-4"/>
          <w:sz w:val="18"/>
        </w:rPr>
        <w:t xml:space="preserve"> </w:t>
      </w:r>
      <w:r>
        <w:rPr>
          <w:rFonts w:ascii="Times New Roman" w:eastAsia="Times New Roman"/>
          <w:sz w:val="18"/>
        </w:rPr>
        <w:t>creation</w:t>
      </w:r>
      <w:r>
        <w:rPr>
          <w:rFonts w:ascii="Times New Roman" w:eastAsia="Times New Roman"/>
          <w:spacing w:val="38"/>
          <w:sz w:val="18"/>
        </w:rPr>
        <w:t xml:space="preserve"> </w:t>
      </w:r>
      <w:r>
        <w:rPr>
          <w:rFonts w:hint="eastAsia" w:ascii="宋体" w:eastAsia="宋体"/>
          <w:spacing w:val="-1"/>
          <w:sz w:val="18"/>
        </w:rPr>
        <w:t xml:space="preserve">方式產生出對應的 </w:t>
      </w:r>
      <w:r>
        <w:rPr>
          <w:rFonts w:ascii="Times New Roman" w:eastAsia="Times New Roman"/>
          <w:sz w:val="18"/>
        </w:rPr>
        <w:t>object</w:t>
      </w:r>
      <w:r>
        <w:rPr>
          <w:rFonts w:hint="eastAsia" w:ascii="宋体" w:eastAsia="宋体"/>
          <w:sz w:val="18"/>
        </w:rPr>
        <w:t>，然</w:t>
      </w:r>
      <w:r>
        <w:rPr>
          <w:rFonts w:hint="eastAsia" w:ascii="宋体" w:eastAsia="宋体"/>
          <w:spacing w:val="5"/>
          <w:sz w:val="18"/>
        </w:rPr>
        <w:t xml:space="preserve">後再要求該 </w:t>
      </w:r>
      <w:r>
        <w:rPr>
          <w:rFonts w:ascii="Times New Roman" w:eastAsia="Times New Roman"/>
          <w:sz w:val="18"/>
        </w:rPr>
        <w:t>object</w:t>
      </w:r>
      <w:r>
        <w:rPr>
          <w:rFonts w:ascii="Times New Roman" w:eastAsia="Times New Roman"/>
          <w:spacing w:val="30"/>
          <w:sz w:val="18"/>
        </w:rPr>
        <w:t xml:space="preserve"> </w:t>
      </w:r>
      <w:r>
        <w:rPr>
          <w:rFonts w:hint="eastAsia" w:ascii="宋体" w:eastAsia="宋体"/>
          <w:spacing w:val="5"/>
          <w:sz w:val="18"/>
        </w:rPr>
        <w:t xml:space="preserve">自己負責把 </w:t>
      </w:r>
      <w:r>
        <w:rPr>
          <w:rFonts w:ascii="Times New Roman" w:eastAsia="Times New Roman"/>
          <w:sz w:val="18"/>
        </w:rPr>
        <w:t>raw</w:t>
      </w:r>
      <w:r>
        <w:rPr>
          <w:rFonts w:ascii="Times New Roman" w:eastAsia="Times New Roman"/>
          <w:spacing w:val="24"/>
          <w:sz w:val="18"/>
        </w:rPr>
        <w:t xml:space="preserve"> </w:t>
      </w:r>
      <w:r>
        <w:rPr>
          <w:rFonts w:ascii="Times New Roman" w:eastAsia="Times New Roman"/>
          <w:sz w:val="18"/>
        </w:rPr>
        <w:t>data</w:t>
      </w:r>
      <w:r>
        <w:rPr>
          <w:rFonts w:ascii="Times New Roman" w:eastAsia="Times New Roman"/>
          <w:spacing w:val="29"/>
          <w:sz w:val="18"/>
        </w:rPr>
        <w:t xml:space="preserve"> </w:t>
      </w:r>
      <w:r>
        <w:rPr>
          <w:rFonts w:hint="eastAsia" w:ascii="宋体" w:eastAsia="宋体"/>
          <w:sz w:val="18"/>
        </w:rPr>
        <w:t>讀出檔案。也就是說，每一個支援</w:t>
      </w:r>
      <w:r>
        <w:rPr>
          <w:rFonts w:ascii="Times New Roman" w:eastAsia="Times New Roman"/>
          <w:sz w:val="18"/>
        </w:rPr>
        <w:t>persistence</w:t>
      </w:r>
      <w:r>
        <w:rPr>
          <w:rFonts w:ascii="Times New Roman" w:eastAsia="Times New Roman"/>
          <w:spacing w:val="5"/>
          <w:sz w:val="18"/>
        </w:rPr>
        <w:t xml:space="preserve"> </w:t>
      </w:r>
      <w:r>
        <w:rPr>
          <w:rFonts w:hint="eastAsia" w:ascii="宋体" w:eastAsia="宋体"/>
          <w:spacing w:val="1"/>
          <w:sz w:val="18"/>
        </w:rPr>
        <w:t xml:space="preserve">性質之 </w:t>
      </w:r>
      <w:r>
        <w:rPr>
          <w:rFonts w:ascii="Times New Roman" w:eastAsia="Times New Roman"/>
          <w:sz w:val="18"/>
        </w:rPr>
        <w:t>class</w:t>
      </w:r>
      <w:r>
        <w:rPr>
          <w:rFonts w:ascii="Times New Roman" w:eastAsia="Times New Roman"/>
          <w:spacing w:val="4"/>
          <w:sz w:val="18"/>
        </w:rPr>
        <w:t xml:space="preserve"> </w:t>
      </w:r>
      <w:r>
        <w:rPr>
          <w:rFonts w:hint="eastAsia" w:ascii="宋体" w:eastAsia="宋体"/>
          <w:sz w:val="18"/>
        </w:rPr>
        <w:t>應該有一個函式專門等待被此處呼叫，負責將它自己</w:t>
      </w:r>
    </w:p>
    <w:p>
      <w:pPr>
        <w:pStyle w:val="11"/>
        <w:spacing w:before="2"/>
        <w:rPr>
          <w:rFonts w:ascii="宋体"/>
          <w:sz w:val="9"/>
        </w:rPr>
      </w:pPr>
      <w:r>
        <w:pict>
          <v:rect id="_x0000_s3766" o:spid="_x0000_s3766" o:spt="1" style="position:absolute;left:0pt;margin-left:133.35pt;margin-top:7.85pt;height:0.45pt;width:144pt;mso-position-horizontal-relative:page;mso-wrap-distance-bottom:0pt;mso-wrap-distance-top:0pt;z-index:-251174912;mso-width-relative:page;mso-height-relative:page;" fillcolor="#000000" filled="t" stroked="f" coordsize="21600,21600">
            <v:path/>
            <v:fill on="t" focussize="0,0"/>
            <v:stroke on="f"/>
            <v:imagedata o:title=""/>
            <o:lock v:ext="edit"/>
            <w10:wrap type="topAndBottom"/>
          </v:rect>
        </w:pict>
      </w:r>
    </w:p>
    <w:p>
      <w:pPr>
        <w:pStyle w:val="15"/>
        <w:numPr>
          <w:ilvl w:val="0"/>
          <w:numId w:val="35"/>
        </w:numPr>
        <w:tabs>
          <w:tab w:val="left" w:pos="2796"/>
        </w:tabs>
        <w:spacing w:before="122" w:after="0" w:line="240" w:lineRule="auto"/>
        <w:ind w:left="2795" w:right="0" w:hanging="169"/>
        <w:jc w:val="left"/>
        <w:rPr>
          <w:sz w:val="16"/>
        </w:rPr>
      </w:pPr>
      <w:r>
        <w:rPr>
          <w:spacing w:val="-1"/>
          <w:sz w:val="16"/>
        </w:rPr>
        <w:t xml:space="preserve">用來收集資料的結構，我們習慣稱之為 </w:t>
      </w:r>
      <w:r>
        <w:rPr>
          <w:rFonts w:ascii="Times New Roman" w:eastAsia="Times New Roman"/>
          <w:sz w:val="16"/>
        </w:rPr>
        <w:t>container</w:t>
      </w:r>
      <w:r>
        <w:rPr>
          <w:spacing w:val="-6"/>
          <w:sz w:val="16"/>
        </w:rPr>
        <w:t xml:space="preserve">，如 </w:t>
      </w:r>
      <w:r>
        <w:rPr>
          <w:rFonts w:ascii="Times New Roman" w:eastAsia="Times New Roman"/>
          <w:sz w:val="16"/>
        </w:rPr>
        <w:t>array</w:t>
      </w:r>
      <w:r>
        <w:rPr>
          <w:rFonts w:ascii="Times New Roman" w:eastAsia="Times New Roman"/>
          <w:spacing w:val="22"/>
          <w:sz w:val="16"/>
        </w:rPr>
        <w:t xml:space="preserve"> </w:t>
      </w:r>
      <w:r>
        <w:rPr>
          <w:spacing w:val="-9"/>
          <w:sz w:val="16"/>
        </w:rPr>
        <w:t xml:space="preserve">或 </w:t>
      </w:r>
      <w:r>
        <w:rPr>
          <w:rFonts w:ascii="Times New Roman" w:eastAsia="Times New Roman"/>
          <w:sz w:val="16"/>
        </w:rPr>
        <w:t>list</w:t>
      </w:r>
      <w:r>
        <w:rPr>
          <w:rFonts w:ascii="Times New Roman" w:eastAsia="Times New Roman"/>
          <w:spacing w:val="23"/>
          <w:sz w:val="16"/>
        </w:rPr>
        <w:t xml:space="preserve"> </w:t>
      </w:r>
      <w:r>
        <w:rPr>
          <w:spacing w:val="-9"/>
          <w:sz w:val="16"/>
        </w:rPr>
        <w:t xml:space="preserve">或 </w:t>
      </w:r>
      <w:r>
        <w:rPr>
          <w:rFonts w:ascii="Times New Roman" w:eastAsia="Times New Roman"/>
          <w:sz w:val="16"/>
        </w:rPr>
        <w:t>map</w:t>
      </w:r>
      <w:r>
        <w:rPr>
          <w:sz w:val="16"/>
        </w:rPr>
        <w:t>。</w:t>
      </w:r>
    </w:p>
    <w:p>
      <w:pPr>
        <w:pStyle w:val="11"/>
        <w:rPr>
          <w:rFonts w:ascii="宋体"/>
          <w:sz w:val="20"/>
        </w:rPr>
      </w:pPr>
    </w:p>
    <w:p>
      <w:pPr>
        <w:pStyle w:val="11"/>
        <w:spacing w:before="5"/>
        <w:rPr>
          <w:rFonts w:ascii="宋体"/>
          <w:sz w:val="21"/>
        </w:rPr>
      </w:pPr>
    </w:p>
    <w:p>
      <w:pPr>
        <w:pStyle w:val="5"/>
        <w:spacing w:before="0"/>
      </w:pPr>
      <w:r>
        <w:t>258</w:t>
      </w:r>
    </w:p>
    <w:p>
      <w:pPr>
        <w:spacing w:after="0"/>
        <w:sectPr>
          <w:pgSz w:w="10320" w:h="13220"/>
          <w:pgMar w:top="580" w:right="80" w:bottom="280" w:left="40" w:header="720" w:footer="720" w:gutter="0"/>
          <w:cols w:space="720" w:num="1"/>
        </w:sectPr>
      </w:pPr>
    </w:p>
    <w:p>
      <w:pPr>
        <w:pStyle w:val="11"/>
        <w:spacing w:before="64"/>
        <w:ind w:left="6380"/>
        <w:rPr>
          <w:rFonts w:hint="eastAsia" w:ascii="宋体" w:eastAsia="宋体"/>
        </w:rPr>
      </w:pPr>
      <w:r>
        <w:pict>
          <v:rect id="_x0000_s3767" o:spid="_x0000_s3767" o:spt="1" style="position:absolute;left:0pt;margin-left:131.9pt;margin-top:18.85pt;height:0.7pt;width:323pt;mso-position-horizontal-relative:page;mso-wrap-distance-bottom:0pt;mso-wrap-distance-top:0pt;z-index:-251174912;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5"/>
        </w:rPr>
        <w:t xml:space="preserve">第５章 </w:t>
      </w:r>
      <w:r>
        <w:rPr>
          <w:rFonts w:ascii="Times New Roman" w:eastAsia="Times New Roman"/>
        </w:rPr>
        <w:t>Polymorphism</w:t>
      </w:r>
      <w:r>
        <w:rPr>
          <w:rFonts w:hint="eastAsia" w:ascii="宋体" w:eastAsia="宋体"/>
        </w:rPr>
        <w:t>（多型）的應用</w:t>
      </w:r>
    </w:p>
    <w:p>
      <w:pPr>
        <w:pStyle w:val="11"/>
        <w:spacing w:before="8"/>
        <w:rPr>
          <w:rFonts w:ascii="宋体"/>
          <w:sz w:val="29"/>
        </w:rPr>
      </w:pPr>
    </w:p>
    <w:p>
      <w:pPr>
        <w:spacing w:before="83"/>
        <w:ind w:left="2910" w:right="0" w:firstLine="0"/>
        <w:jc w:val="both"/>
        <w:rPr>
          <w:rFonts w:hint="eastAsia" w:ascii="宋体" w:eastAsia="宋体"/>
          <w:sz w:val="18"/>
        </w:rPr>
      </w:pPr>
      <w:r>
        <w:rPr>
          <w:rFonts w:hint="eastAsia" w:ascii="宋体" w:eastAsia="宋体"/>
          <w:spacing w:val="7"/>
          <w:sz w:val="18"/>
        </w:rPr>
        <w:t xml:space="preserve">的 </w:t>
      </w:r>
      <w:r>
        <w:rPr>
          <w:rFonts w:ascii="Times New Roman" w:eastAsia="Times New Roman"/>
          <w:sz w:val="18"/>
        </w:rPr>
        <w:t>raw</w:t>
      </w:r>
      <w:r>
        <w:rPr>
          <w:rFonts w:ascii="Times New Roman" w:eastAsia="Times New Roman"/>
          <w:spacing w:val="8"/>
          <w:sz w:val="18"/>
        </w:rPr>
        <w:t xml:space="preserve"> </w:t>
      </w:r>
      <w:r>
        <w:rPr>
          <w:rFonts w:ascii="Times New Roman" w:eastAsia="Times New Roman"/>
          <w:sz w:val="18"/>
        </w:rPr>
        <w:t>data</w:t>
      </w:r>
      <w:r>
        <w:rPr>
          <w:rFonts w:ascii="Times New Roman" w:eastAsia="Times New Roman"/>
          <w:spacing w:val="18"/>
          <w:sz w:val="18"/>
        </w:rPr>
        <w:t xml:space="preserve"> </w:t>
      </w:r>
      <w:r>
        <w:rPr>
          <w:rFonts w:hint="eastAsia" w:ascii="宋体" w:eastAsia="宋体"/>
          <w:spacing w:val="1"/>
          <w:sz w:val="18"/>
        </w:rPr>
        <w:t xml:space="preserve">讀出檔案。這個函式也被命名為 </w:t>
      </w:r>
      <w:r>
        <w:rPr>
          <w:rFonts w:ascii="Times New Roman" w:eastAsia="Times New Roman"/>
          <w:i/>
          <w:sz w:val="18"/>
        </w:rPr>
        <w:t>Serialize()</w:t>
      </w:r>
      <w:r>
        <w:rPr>
          <w:rFonts w:hint="eastAsia" w:ascii="宋体" w:eastAsia="宋体"/>
          <w:sz w:val="18"/>
        </w:rPr>
        <w:t>，稍後再討論。</w:t>
      </w:r>
    </w:p>
    <w:p>
      <w:pPr>
        <w:pStyle w:val="11"/>
        <w:spacing w:before="2"/>
        <w:rPr>
          <w:rFonts w:ascii="宋体"/>
          <w:sz w:val="24"/>
        </w:rPr>
      </w:pPr>
    </w:p>
    <w:p>
      <w:pPr>
        <w:pStyle w:val="15"/>
        <w:numPr>
          <w:ilvl w:val="0"/>
          <w:numId w:val="43"/>
        </w:numPr>
        <w:tabs>
          <w:tab w:val="left" w:pos="2911"/>
          <w:tab w:val="left" w:pos="4492"/>
          <w:tab w:val="left" w:pos="6061"/>
          <w:tab w:val="left" w:pos="7643"/>
          <w:tab w:val="left" w:pos="9538"/>
        </w:tabs>
        <w:spacing w:before="0" w:after="0" w:line="372" w:lineRule="auto"/>
        <w:ind w:left="2910" w:right="548" w:hanging="284"/>
        <w:jc w:val="left"/>
        <w:rPr>
          <w:rFonts w:ascii="Arial"/>
          <w:sz w:val="16"/>
        </w:rPr>
      </w:pPr>
      <w:r>
        <w:rPr>
          <w:rFonts w:ascii="Times New Roman"/>
          <w:sz w:val="18"/>
        </w:rPr>
        <w:t>CRuntimeClass*</w:t>
      </w:r>
      <w:r>
        <w:rPr>
          <w:rFonts w:ascii="Times New Roman"/>
          <w:sz w:val="18"/>
        </w:rPr>
        <w:tab/>
      </w:r>
      <w:r>
        <w:rPr>
          <w:rFonts w:ascii="Times New Roman"/>
          <w:sz w:val="18"/>
        </w:rPr>
        <w:t>ReadClass(const</w:t>
      </w:r>
      <w:r>
        <w:rPr>
          <w:rFonts w:ascii="Times New Roman"/>
          <w:sz w:val="18"/>
        </w:rPr>
        <w:tab/>
      </w:r>
      <w:r>
        <w:rPr>
          <w:rFonts w:ascii="Times New Roman"/>
          <w:sz w:val="18"/>
        </w:rPr>
        <w:t>CRuntimeClass*</w:t>
      </w:r>
      <w:r>
        <w:rPr>
          <w:rFonts w:ascii="Times New Roman"/>
          <w:sz w:val="18"/>
        </w:rPr>
        <w:tab/>
      </w:r>
      <w:r>
        <w:rPr>
          <w:rFonts w:ascii="Times New Roman"/>
          <w:sz w:val="18"/>
        </w:rPr>
        <w:t>pClassRefRequested</w:t>
      </w:r>
      <w:r>
        <w:rPr>
          <w:rFonts w:ascii="Times New Roman"/>
          <w:sz w:val="18"/>
        </w:rPr>
        <w:tab/>
      </w:r>
      <w:r>
        <w:rPr>
          <w:rFonts w:ascii="Times New Roman"/>
          <w:sz w:val="18"/>
        </w:rPr>
        <w:t>=</w:t>
      </w:r>
      <w:r>
        <w:rPr>
          <w:rFonts w:ascii="Times New Roman"/>
          <w:spacing w:val="-42"/>
          <w:sz w:val="18"/>
        </w:rPr>
        <w:t xml:space="preserve"> </w:t>
      </w:r>
      <w:r>
        <w:rPr>
          <w:rFonts w:ascii="Times New Roman"/>
          <w:sz w:val="18"/>
        </w:rPr>
        <w:t>NULL);</w:t>
      </w:r>
    </w:p>
    <w:p>
      <w:pPr>
        <w:pStyle w:val="11"/>
        <w:spacing w:before="2"/>
        <w:rPr>
          <w:rFonts w:ascii="Times New Roman"/>
        </w:rPr>
      </w:pPr>
    </w:p>
    <w:p>
      <w:pPr>
        <w:spacing w:before="0" w:line="357" w:lineRule="auto"/>
        <w:ind w:left="2910" w:right="1112" w:hanging="1"/>
        <w:jc w:val="both"/>
        <w:rPr>
          <w:rFonts w:hint="eastAsia" w:ascii="宋体" w:eastAsia="宋体"/>
          <w:sz w:val="18"/>
        </w:rPr>
      </w:pPr>
      <w:r>
        <w:rPr>
          <w:rFonts w:hint="eastAsia" w:ascii="宋体" w:eastAsia="宋体"/>
          <w:spacing w:val="1"/>
          <w:sz w:val="18"/>
        </w:rPr>
        <w:t xml:space="preserve">這個函式從檔案中讀出 </w:t>
      </w:r>
      <w:r>
        <w:rPr>
          <w:rFonts w:ascii="Times New Roman" w:eastAsia="Times New Roman"/>
          <w:sz w:val="18"/>
        </w:rPr>
        <w:t>class</w:t>
      </w:r>
      <w:r>
        <w:rPr>
          <w:rFonts w:ascii="Times New Roman" w:eastAsia="Times New Roman"/>
          <w:spacing w:val="18"/>
          <w:sz w:val="18"/>
        </w:rPr>
        <w:t xml:space="preserve"> </w:t>
      </w:r>
      <w:r>
        <w:rPr>
          <w:rFonts w:hint="eastAsia" w:ascii="宋体" w:eastAsia="宋体"/>
          <w:spacing w:val="1"/>
          <w:sz w:val="18"/>
        </w:rPr>
        <w:t xml:space="preserve">相關資訊。它會呼叫 </w:t>
      </w:r>
      <w:r>
        <w:rPr>
          <w:rFonts w:ascii="Times New Roman" w:eastAsia="Times New Roman"/>
          <w:i/>
          <w:sz w:val="18"/>
        </w:rPr>
        <w:t>CRuntimeClass::Load</w:t>
      </w:r>
      <w:r>
        <w:rPr>
          <w:rFonts w:ascii="Times New Roman" w:eastAsia="Times New Roman"/>
          <w:i/>
          <w:spacing w:val="4"/>
          <w:sz w:val="18"/>
        </w:rPr>
        <w:t xml:space="preserve">() </w:t>
      </w:r>
      <w:r>
        <w:rPr>
          <w:rFonts w:hint="eastAsia" w:ascii="宋体" w:eastAsia="宋体"/>
          <w:sz w:val="18"/>
        </w:rPr>
        <w:t>幫忙（稍後介紹），</w:t>
      </w:r>
      <w:r>
        <w:rPr>
          <w:rFonts w:hint="eastAsia" w:ascii="宋体" w:eastAsia="宋体"/>
          <w:spacing w:val="-8"/>
          <w:sz w:val="18"/>
        </w:rPr>
        <w:t xml:space="preserve">並取得圖 </w:t>
      </w:r>
      <w:r>
        <w:rPr>
          <w:rFonts w:ascii="Arial Black" w:eastAsia="Arial Black"/>
          <w:sz w:val="18"/>
        </w:rPr>
        <w:t>5.6</w:t>
      </w:r>
      <w:r>
        <w:rPr>
          <w:rFonts w:ascii="Arial Black" w:eastAsia="Arial Black"/>
          <w:spacing w:val="14"/>
          <w:sz w:val="18"/>
        </w:rPr>
        <w:t xml:space="preserve"> </w:t>
      </w:r>
      <w:r>
        <w:rPr>
          <w:rFonts w:ascii="Times New Roman" w:eastAsia="Times New Roman"/>
          <w:i/>
          <w:sz w:val="18"/>
        </w:rPr>
        <w:t>CRuntimeClass</w:t>
      </w:r>
      <w:r>
        <w:rPr>
          <w:rFonts w:ascii="Times New Roman" w:eastAsia="Times New Roman"/>
          <w:i/>
          <w:spacing w:val="37"/>
          <w:sz w:val="18"/>
        </w:rPr>
        <w:t xml:space="preserve"> </w:t>
      </w:r>
      <w:r>
        <w:rPr>
          <w:rFonts w:ascii="Times New Roman" w:eastAsia="Times New Roman"/>
          <w:sz w:val="18"/>
        </w:rPr>
        <w:t>list</w:t>
      </w:r>
      <w:r>
        <w:rPr>
          <w:rFonts w:ascii="Times New Roman" w:eastAsia="Times New Roman"/>
          <w:spacing w:val="24"/>
          <w:sz w:val="18"/>
        </w:rPr>
        <w:t xml:space="preserve"> </w:t>
      </w:r>
      <w:r>
        <w:rPr>
          <w:rFonts w:hint="eastAsia" w:ascii="宋体" w:eastAsia="宋体"/>
          <w:sz w:val="18"/>
        </w:rPr>
        <w:t>中的對應節點。有了這個節點（</w:t>
      </w:r>
      <w:r>
        <w:rPr>
          <w:rFonts w:hint="eastAsia" w:ascii="宋体" w:eastAsia="宋体"/>
          <w:spacing w:val="-2"/>
          <w:sz w:val="18"/>
        </w:rPr>
        <w:t xml:space="preserve">一個 </w:t>
      </w:r>
      <w:r>
        <w:rPr>
          <w:rFonts w:ascii="Times New Roman" w:eastAsia="Times New Roman"/>
          <w:i/>
          <w:sz w:val="18"/>
        </w:rPr>
        <w:t xml:space="preserve">CRuntimeClass </w:t>
      </w:r>
      <w:r>
        <w:rPr>
          <w:rFonts w:ascii="Times New Roman" w:eastAsia="Times New Roman"/>
          <w:sz w:val="18"/>
        </w:rPr>
        <w:t>object</w:t>
      </w:r>
      <w:r>
        <w:rPr>
          <w:rFonts w:hint="eastAsia" w:ascii="宋体" w:eastAsia="宋体"/>
          <w:sz w:val="18"/>
        </w:rPr>
        <w:t>）</w:t>
      </w:r>
      <w:r>
        <w:rPr>
          <w:rFonts w:hint="eastAsia" w:ascii="宋体" w:eastAsia="宋体"/>
          <w:spacing w:val="-1"/>
          <w:sz w:val="18"/>
        </w:rPr>
        <w:t xml:space="preserve">，要完成 </w:t>
      </w:r>
      <w:r>
        <w:rPr>
          <w:rFonts w:ascii="Times New Roman" w:eastAsia="Times New Roman"/>
          <w:sz w:val="18"/>
        </w:rPr>
        <w:t>dynamic</w:t>
      </w:r>
      <w:r>
        <w:rPr>
          <w:rFonts w:ascii="Times New Roman" w:eastAsia="Times New Roman"/>
          <w:spacing w:val="-5"/>
          <w:sz w:val="18"/>
        </w:rPr>
        <w:t xml:space="preserve"> </w:t>
      </w:r>
      <w:r>
        <w:rPr>
          <w:rFonts w:ascii="Times New Roman" w:eastAsia="Times New Roman"/>
          <w:sz w:val="18"/>
        </w:rPr>
        <w:t>creation</w:t>
      </w:r>
      <w:r>
        <w:rPr>
          <w:rFonts w:ascii="Times New Roman" w:eastAsia="Times New Roman"/>
          <w:spacing w:val="35"/>
          <w:sz w:val="18"/>
        </w:rPr>
        <w:t xml:space="preserve"> </w:t>
      </w:r>
      <w:r>
        <w:rPr>
          <w:rFonts w:hint="eastAsia" w:ascii="宋体" w:eastAsia="宋体"/>
          <w:sz w:val="18"/>
        </w:rPr>
        <w:t>就不是問題了。</w:t>
      </w:r>
    </w:p>
    <w:p>
      <w:pPr>
        <w:pStyle w:val="11"/>
        <w:rPr>
          <w:rFonts w:ascii="宋体"/>
          <w:sz w:val="20"/>
        </w:rPr>
      </w:pPr>
    </w:p>
    <w:p>
      <w:pPr>
        <w:pStyle w:val="11"/>
        <w:spacing w:before="9"/>
        <w:rPr>
          <w:rFonts w:ascii="宋体"/>
          <w:sz w:val="18"/>
        </w:rPr>
      </w:pPr>
    </w:p>
    <w:p>
      <w:pPr>
        <w:spacing w:before="0"/>
        <w:ind w:left="2627" w:right="0" w:firstLine="0"/>
        <w:jc w:val="left"/>
        <w:rPr>
          <w:rFonts w:hint="eastAsia" w:ascii="宋体" w:eastAsia="宋体"/>
          <w:sz w:val="18"/>
        </w:rPr>
      </w:pPr>
      <w:r>
        <w:rPr>
          <w:rFonts w:hint="eastAsia" w:ascii="宋体" w:eastAsia="宋体"/>
          <w:spacing w:val="-16"/>
          <w:sz w:val="18"/>
        </w:rPr>
        <w:t xml:space="preserve">圖 </w:t>
      </w:r>
      <w:r>
        <w:rPr>
          <w:rFonts w:ascii="Arial Black" w:eastAsia="Arial Black"/>
          <w:sz w:val="18"/>
        </w:rPr>
        <w:t>5.8</w:t>
      </w:r>
      <w:r>
        <w:rPr>
          <w:rFonts w:ascii="Arial Black" w:eastAsia="Arial Black"/>
          <w:spacing w:val="61"/>
          <w:sz w:val="18"/>
        </w:rPr>
        <w:t xml:space="preserve"> </w:t>
      </w:r>
      <w:r>
        <w:rPr>
          <w:rFonts w:hint="eastAsia" w:ascii="宋体" w:eastAsia="宋体"/>
          <w:sz w:val="18"/>
        </w:rPr>
        <w:t>可以說明整個流程。詳細的程式碼請參考本章末的程式列表。</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8"/>
        <w:rPr>
          <w:rFonts w:ascii="宋体"/>
          <w:sz w:val="15"/>
        </w:rPr>
      </w:pPr>
    </w:p>
    <w:p>
      <w:pPr>
        <w:pStyle w:val="5"/>
        <w:ind w:left="0" w:right="390"/>
        <w:jc w:val="right"/>
      </w:pPr>
      <w:r>
        <w:t>259</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drawing>
          <wp:anchor distT="0" distB="0" distL="0" distR="0" simplePos="0" relativeHeight="251660288" behindDoc="0" locked="0" layoutInCell="1" allowOverlap="1">
            <wp:simplePos x="0" y="0"/>
            <wp:positionH relativeFrom="page">
              <wp:posOffset>1675130</wp:posOffset>
            </wp:positionH>
            <wp:positionV relativeFrom="paragraph">
              <wp:posOffset>239395</wp:posOffset>
            </wp:positionV>
            <wp:extent cx="4102735" cy="8890"/>
            <wp:effectExtent l="0" t="0" r="0" b="0"/>
            <wp:wrapTopAndBottom/>
            <wp:docPr id="51"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83.png"/>
                    <pic:cNvPicPr>
                      <a:picLocks noChangeAspect="1"/>
                    </pic:cNvPicPr>
                  </pic:nvPicPr>
                  <pic:blipFill>
                    <a:blip r:embed="rId88" cstate="print"/>
                    <a:stretch>
                      <a:fillRect/>
                    </a:stretch>
                  </pic:blipFill>
                  <pic:spPr>
                    <a:xfrm>
                      <a:off x="0" y="0"/>
                      <a:ext cx="4102773" cy="9144"/>
                    </a:xfrm>
                    <a:prstGeom prst="rect">
                      <a:avLst/>
                    </a:prstGeom>
                  </pic:spPr>
                </pic:pic>
              </a:graphicData>
            </a:graphic>
          </wp:anchor>
        </w:drawing>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rPr>
          <w:rFonts w:ascii="宋体"/>
          <w:sz w:val="20"/>
        </w:rPr>
      </w:pPr>
    </w:p>
    <w:p>
      <w:pPr>
        <w:pStyle w:val="11"/>
        <w:spacing w:before="12"/>
        <w:rPr>
          <w:rFonts w:ascii="宋体"/>
          <w:sz w:val="12"/>
        </w:rPr>
      </w:pPr>
      <w:r>
        <w:pict>
          <v:group id="_x0000_s3768" o:spid="_x0000_s3768" o:spt="203" style="position:absolute;left:0pt;margin-left:106.2pt;margin-top:10.25pt;height:219.25pt;width:353.05pt;mso-position-horizontal-relative:page;mso-wrap-distance-bottom:0pt;mso-wrap-distance-top:0pt;z-index:-251173888;mso-width-relative:page;mso-height-relative:page;" coordorigin="2125,205" coordsize="7061,4385">
            <o:lock v:ext="edit"/>
            <v:shape id="_x0000_s3769" o:spid="_x0000_s3769" o:spt="75" type="#_x0000_t75" style="position:absolute;left:2124;top:355;height:4235;width:7061;" filled="f" stroked="f" coordsize="21600,21600">
              <v:path/>
              <v:fill on="f" focussize="0,0"/>
              <v:stroke on="f"/>
              <v:imagedata r:id="rId108" o:title=""/>
              <o:lock v:ext="edit" aspectratio="t"/>
            </v:shape>
            <v:shape id="_x0000_s3770" o:spid="_x0000_s3770" o:spt="202" type="#_x0000_t202" style="position:absolute;left:6252;top:205;height:188;width:782;" filled="f" stroked="f" coordsize="21600,21600">
              <v:path/>
              <v:fill on="f" focussize="0,0"/>
              <v:stroke on="f" joinstyle="miter"/>
              <v:imagedata o:title=""/>
              <o:lock v:ext="edit"/>
              <v:textbox inset="0mm,0mm,0mm,0mm">
                <w:txbxContent>
                  <w:p>
                    <w:pPr>
                      <w:spacing w:before="0" w:line="187" w:lineRule="exact"/>
                      <w:ind w:left="0" w:right="0" w:firstLine="0"/>
                      <w:jc w:val="left"/>
                      <w:rPr>
                        <w:rFonts w:ascii="Times New Roman"/>
                        <w:sz w:val="17"/>
                      </w:rPr>
                    </w:pPr>
                    <w:r>
                      <w:rPr>
                        <w:rFonts w:ascii="Times New Roman"/>
                        <w:sz w:val="17"/>
                      </w:rPr>
                      <w:t>modeWrite</w:t>
                    </w:r>
                  </w:p>
                </w:txbxContent>
              </v:textbox>
            </v:shape>
            <v:shape id="_x0000_s3771" o:spid="_x0000_s3771" o:spt="202" type="#_x0000_t202" style="position:absolute;left:2379;top:646;height:188;width:340;" filled="f" stroked="f" coordsize="21600,21600">
              <v:path/>
              <v:fill on="f" focussize="0,0"/>
              <v:stroke on="f" joinstyle="miter"/>
              <v:imagedata o:title=""/>
              <o:lock v:ext="edit"/>
              <v:textbox inset="0mm,0mm,0mm,0mm">
                <w:txbxContent>
                  <w:p>
                    <w:pPr>
                      <w:spacing w:before="0" w:line="187" w:lineRule="exact"/>
                      <w:ind w:left="0" w:right="0" w:firstLine="0"/>
                      <w:jc w:val="left"/>
                      <w:rPr>
                        <w:rFonts w:ascii="Times New Roman"/>
                        <w:sz w:val="17"/>
                      </w:rPr>
                    </w:pPr>
                    <w:r>
                      <w:rPr>
                        <w:rFonts w:ascii="Times New Roman"/>
                        <w:sz w:val="17"/>
                      </w:rPr>
                      <w:t>Disk</w:t>
                    </w:r>
                  </w:p>
                </w:txbxContent>
              </v:textbox>
            </v:shape>
            <v:shape id="_x0000_s3772" o:spid="_x0000_s3772" o:spt="202" type="#_x0000_t202" style="position:absolute;left:3142;top:522;height:442;width:629;" filled="f" stroked="f" coordsize="21600,21600">
              <v:path/>
              <v:fill on="f" focussize="0,0"/>
              <v:stroke on="f" joinstyle="miter"/>
              <v:imagedata o:title=""/>
              <o:lock v:ext="edit"/>
              <v:textbox inset="0mm,0mm,0mm,0mm">
                <w:txbxContent>
                  <w:p>
                    <w:pPr>
                      <w:spacing w:before="0" w:line="188" w:lineRule="exact"/>
                      <w:ind w:left="0" w:right="0" w:firstLine="0"/>
                      <w:jc w:val="left"/>
                      <w:rPr>
                        <w:rFonts w:ascii="Times New Roman"/>
                        <w:sz w:val="17"/>
                      </w:rPr>
                    </w:pPr>
                    <w:r>
                      <w:rPr>
                        <w:rFonts w:ascii="Times New Roman"/>
                        <w:sz w:val="17"/>
                      </w:rPr>
                      <w:t>::fwrite()</w:t>
                    </w:r>
                  </w:p>
                  <w:p>
                    <w:pPr>
                      <w:spacing w:before="59"/>
                      <w:ind w:left="0" w:right="0" w:firstLine="0"/>
                      <w:jc w:val="left"/>
                      <w:rPr>
                        <w:rFonts w:ascii="Times New Roman"/>
                        <w:sz w:val="17"/>
                      </w:rPr>
                    </w:pPr>
                    <w:r>
                      <w:rPr>
                        <w:rFonts w:ascii="Times New Roman"/>
                        <w:sz w:val="17"/>
                      </w:rPr>
                      <w:t>m_hFile</w:t>
                    </w:r>
                  </w:p>
                </w:txbxContent>
              </v:textbox>
            </v:shape>
            <v:shape id="_x0000_s3773" o:spid="_x0000_s3773" o:spt="202" type="#_x0000_t202" style="position:absolute;left:4918;top:459;height:505;width:1257;" filled="f" stroked="f" coordsize="21600,21600">
              <v:path/>
              <v:fill on="f" focussize="0,0"/>
              <v:stroke on="f" joinstyle="miter"/>
              <v:imagedata o:title=""/>
              <o:lock v:ext="edit"/>
              <v:textbox inset="0mm,0mm,0mm,0mm">
                <w:txbxContent>
                  <w:p>
                    <w:pPr>
                      <w:spacing w:before="0" w:line="196" w:lineRule="exact"/>
                      <w:ind w:left="0" w:right="18" w:firstLine="0"/>
                      <w:jc w:val="center"/>
                      <w:rPr>
                        <w:rFonts w:ascii="Times New Roman"/>
                        <w:sz w:val="17"/>
                      </w:rPr>
                    </w:pPr>
                    <w:r>
                      <w:rPr>
                        <w:rFonts w:ascii="Times New Roman"/>
                        <w:spacing w:val="-1"/>
                        <w:sz w:val="17"/>
                      </w:rPr>
                      <w:t>m_pFile</w:t>
                    </w:r>
                    <w:r>
                      <w:rPr>
                        <w:spacing w:val="-1"/>
                        <w:sz w:val="15"/>
                      </w:rPr>
                      <w:t>-&gt;</w:t>
                    </w:r>
                    <w:r>
                      <w:rPr>
                        <w:rFonts w:ascii="Times New Roman"/>
                        <w:spacing w:val="-1"/>
                        <w:sz w:val="17"/>
                      </w:rPr>
                      <w:t>Write()</w:t>
                    </w:r>
                  </w:p>
                  <w:p>
                    <w:pPr>
                      <w:spacing w:before="113"/>
                      <w:ind w:left="15" w:right="18" w:firstLine="0"/>
                      <w:jc w:val="center"/>
                      <w:rPr>
                        <w:rFonts w:ascii="Times New Roman"/>
                        <w:sz w:val="17"/>
                      </w:rPr>
                    </w:pPr>
                    <w:r>
                      <w:rPr>
                        <w:rFonts w:ascii="Times New Roman"/>
                        <w:sz w:val="17"/>
                      </w:rPr>
                      <w:t>(buffering)</w:t>
                    </w:r>
                  </w:p>
                </w:txbxContent>
              </v:textbox>
            </v:shape>
            <v:shape id="_x0000_s3774" o:spid="_x0000_s3774" o:spt="202" type="#_x0000_t202" style="position:absolute;left:8163;top:522;height:394;width:638;" filled="f" stroked="f" coordsize="21600,21600">
              <v:path/>
              <v:fill on="f" focussize="0,0"/>
              <v:stroke on="f" joinstyle="miter"/>
              <v:imagedata o:title=""/>
              <o:lock v:ext="edit"/>
              <v:textbox inset="0mm,0mm,0mm,0mm">
                <w:txbxContent>
                  <w:p>
                    <w:pPr>
                      <w:spacing w:before="0" w:line="254" w:lineRule="auto"/>
                      <w:ind w:left="0" w:right="3" w:firstLine="148"/>
                      <w:jc w:val="left"/>
                      <w:rPr>
                        <w:rFonts w:ascii="Times New Roman"/>
                        <w:sz w:val="17"/>
                      </w:rPr>
                    </w:pPr>
                    <w:r>
                      <w:rPr>
                        <w:rFonts w:ascii="Times New Roman"/>
                        <w:sz w:val="17"/>
                      </w:rPr>
                      <w:t>Data</w:t>
                    </w:r>
                    <w:r>
                      <w:rPr>
                        <w:rFonts w:ascii="Times New Roman"/>
                        <w:spacing w:val="1"/>
                        <w:sz w:val="17"/>
                      </w:rPr>
                      <w:t xml:space="preserve"> </w:t>
                    </w:r>
                    <w:r>
                      <w:rPr>
                        <w:rFonts w:ascii="Times New Roman"/>
                        <w:spacing w:val="-1"/>
                        <w:sz w:val="17"/>
                      </w:rPr>
                      <w:t>Structure</w:t>
                    </w:r>
                  </w:p>
                </w:txbxContent>
              </v:textbox>
            </v:shape>
            <v:shape id="_x0000_s3775" o:spid="_x0000_s3775" o:spt="202" type="#_x0000_t202" style="position:absolute;left:7327;top:1030;height:188;width:778;" filled="f" stroked="f" coordsize="21600,21600">
              <v:path/>
              <v:fill on="f" focussize="0,0"/>
              <v:stroke on="f" joinstyle="miter"/>
              <v:imagedata o:title=""/>
              <o:lock v:ext="edit"/>
              <v:textbox inset="0mm,0mm,0mm,0mm">
                <w:txbxContent>
                  <w:p>
                    <w:pPr>
                      <w:spacing w:before="0" w:line="187" w:lineRule="exact"/>
                      <w:ind w:left="0" w:right="0" w:firstLine="0"/>
                      <w:jc w:val="left"/>
                      <w:rPr>
                        <w:rFonts w:ascii="Times New Roman"/>
                        <w:sz w:val="17"/>
                      </w:rPr>
                    </w:pPr>
                    <w:r>
                      <w:rPr>
                        <w:rFonts w:ascii="Times New Roman"/>
                        <w:sz w:val="17"/>
                      </w:rPr>
                      <w:t>operator&lt;&lt;</w:t>
                    </w:r>
                  </w:p>
                </w:txbxContent>
              </v:textbox>
            </v:shape>
            <v:shape id="_x0000_s3776" o:spid="_x0000_s3776" o:spt="202" type="#_x0000_t202" style="position:absolute;left:5945;top:2490;height:678;width:1329;" filled="f" stroked="f" coordsize="21600,21600">
              <v:path/>
              <v:fill on="f" focussize="0,0"/>
              <v:stroke on="f" joinstyle="miter"/>
              <v:imagedata o:title=""/>
              <o:lock v:ext="edit"/>
              <v:textbox inset="0mm,0mm,0mm,0mm">
                <w:txbxContent>
                  <w:p>
                    <w:pPr>
                      <w:spacing w:before="0" w:line="188" w:lineRule="exact"/>
                      <w:ind w:left="1065" w:right="0" w:firstLine="0"/>
                      <w:jc w:val="left"/>
                      <w:rPr>
                        <w:rFonts w:ascii="Times New Roman"/>
                        <w:sz w:val="17"/>
                      </w:rPr>
                    </w:pPr>
                    <w:r>
                      <w:rPr>
                        <w:rFonts w:ascii="Times New Roman"/>
                        <w:sz w:val="17"/>
                      </w:rPr>
                      <w:t>(3)</w:t>
                    </w:r>
                  </w:p>
                  <w:p>
                    <w:pPr>
                      <w:spacing w:before="88" w:line="247" w:lineRule="auto"/>
                      <w:ind w:left="302" w:right="17" w:hanging="303"/>
                      <w:jc w:val="left"/>
                      <w:rPr>
                        <w:rFonts w:ascii="Times New Roman"/>
                        <w:sz w:val="17"/>
                      </w:rPr>
                    </w:pPr>
                    <w:r>
                      <w:rPr>
                        <w:rFonts w:ascii="Times New Roman"/>
                        <w:spacing w:val="-1"/>
                        <w:sz w:val="17"/>
                      </w:rPr>
                      <w:t>Serializable_class::</w:t>
                    </w:r>
                    <w:r>
                      <w:rPr>
                        <w:rFonts w:ascii="Times New Roman"/>
                        <w:spacing w:val="-40"/>
                        <w:sz w:val="17"/>
                      </w:rPr>
                      <w:t xml:space="preserve"> </w:t>
                    </w:r>
                    <w:r>
                      <w:rPr>
                        <w:rFonts w:ascii="Times New Roman"/>
                        <w:sz w:val="17"/>
                      </w:rPr>
                      <w:t>Serialize()</w:t>
                    </w:r>
                  </w:p>
                </w:txbxContent>
              </v:textbox>
            </v:shape>
            <v:shape id="_x0000_s3777" o:spid="_x0000_s3777" o:spt="202" type="#_x0000_t202" style="position:absolute;left:8091;top:2490;height:188;width:221;" filled="f" stroked="f" coordsize="21600,21600">
              <v:path/>
              <v:fill on="f" focussize="0,0"/>
              <v:stroke on="f" joinstyle="miter"/>
              <v:imagedata o:title=""/>
              <o:lock v:ext="edit"/>
              <v:textbox inset="0mm,0mm,0mm,0mm">
                <w:txbxContent>
                  <w:p>
                    <w:pPr>
                      <w:spacing w:before="0" w:line="187" w:lineRule="exact"/>
                      <w:ind w:left="0" w:right="0" w:firstLine="0"/>
                      <w:jc w:val="left"/>
                      <w:rPr>
                        <w:rFonts w:ascii="Times New Roman"/>
                        <w:sz w:val="17"/>
                      </w:rPr>
                    </w:pPr>
                    <w:r>
                      <w:rPr>
                        <w:rFonts w:ascii="Times New Roman"/>
                        <w:sz w:val="17"/>
                      </w:rPr>
                      <w:t>(1)</w:t>
                    </w:r>
                  </w:p>
                </w:txbxContent>
              </v:textbox>
            </v:shape>
            <v:shape id="_x0000_s3778" o:spid="_x0000_s3778" o:spt="202" type="#_x0000_t202" style="position:absolute;left:7543;top:3378;height:649;width:1176;" filled="f" stroked="f" coordsize="21600,21600">
              <v:path/>
              <v:fill on="f" focussize="0,0"/>
              <v:stroke on="f" joinstyle="miter"/>
              <v:imagedata o:title=""/>
              <o:lock v:ext="edit"/>
              <v:textbox inset="0mm,0mm,0mm,0mm">
                <w:txbxContent>
                  <w:p>
                    <w:pPr>
                      <w:spacing w:before="0" w:line="188" w:lineRule="exact"/>
                      <w:ind w:left="609" w:right="0" w:firstLine="0"/>
                      <w:jc w:val="left"/>
                      <w:rPr>
                        <w:rFonts w:ascii="Times New Roman"/>
                        <w:sz w:val="17"/>
                      </w:rPr>
                    </w:pPr>
                    <w:r>
                      <w:rPr>
                        <w:rFonts w:ascii="Times New Roman"/>
                        <w:sz w:val="17"/>
                      </w:rPr>
                      <w:t>(2)</w:t>
                    </w:r>
                  </w:p>
                  <w:p>
                    <w:pPr>
                      <w:spacing w:before="59" w:line="247" w:lineRule="auto"/>
                      <w:ind w:left="345" w:right="10" w:hanging="346"/>
                      <w:jc w:val="left"/>
                      <w:rPr>
                        <w:rFonts w:ascii="Times New Roman"/>
                        <w:sz w:val="17"/>
                      </w:rPr>
                    </w:pPr>
                    <w:r>
                      <w:rPr>
                        <w:rFonts w:ascii="Times New Roman"/>
                        <w:spacing w:val="-1"/>
                        <w:sz w:val="17"/>
                      </w:rPr>
                      <w:t>CRuntimeClass::</w:t>
                    </w:r>
                    <w:r>
                      <w:rPr>
                        <w:rFonts w:ascii="Times New Roman"/>
                        <w:spacing w:val="-40"/>
                        <w:sz w:val="17"/>
                      </w:rPr>
                      <w:t xml:space="preserve"> </w:t>
                    </w:r>
                    <w:r>
                      <w:rPr>
                        <w:rFonts w:ascii="Times New Roman"/>
                        <w:sz w:val="17"/>
                      </w:rPr>
                      <w:t>Store()</w:t>
                    </w:r>
                  </w:p>
                </w:txbxContent>
              </v:textbox>
            </v:shape>
            <v:shape id="_x0000_s3779" o:spid="_x0000_s3779" o:spt="202" type="#_x0000_t202" style="position:absolute;left:6192;top:423;height:684;width:938;" filled="f" stroked="t" coordsize="21600,21600">
              <v:path/>
              <v:fill on="f" focussize="0,0"/>
              <v:stroke weight="0.543937007874016pt" color="#000000"/>
              <v:imagedata o:title=""/>
              <o:lock v:ext="edit"/>
              <v:textbox inset="0mm,0mm,0mm,0mm">
                <w:txbxContent>
                  <w:p>
                    <w:pPr>
                      <w:spacing w:before="118" w:line="254" w:lineRule="auto"/>
                      <w:ind w:left="256" w:right="118" w:hanging="120"/>
                      <w:jc w:val="left"/>
                      <w:rPr>
                        <w:rFonts w:ascii="Times New Roman"/>
                        <w:sz w:val="17"/>
                      </w:rPr>
                    </w:pPr>
                    <w:r>
                      <w:rPr>
                        <w:rFonts w:ascii="Times New Roman"/>
                        <w:spacing w:val="-1"/>
                        <w:sz w:val="17"/>
                      </w:rPr>
                      <w:t>CArchive</w:t>
                    </w:r>
                    <w:r>
                      <w:rPr>
                        <w:rFonts w:ascii="Times New Roman"/>
                        <w:spacing w:val="-40"/>
                        <w:sz w:val="17"/>
                      </w:rPr>
                      <w:t xml:space="preserve"> </w:t>
                    </w:r>
                    <w:r>
                      <w:rPr>
                        <w:rFonts w:ascii="Times New Roman"/>
                        <w:sz w:val="17"/>
                      </w:rPr>
                      <w:t>object</w:t>
                    </w:r>
                  </w:p>
                </w:txbxContent>
              </v:textbox>
            </v:shape>
            <v:shape id="_x0000_s3780" o:spid="_x0000_s3780" o:spt="202" type="#_x0000_t202" style="position:absolute;left:2384;top:3026;height:1192;width:2525;" filled="f" stroked="t" coordsize="21600,21600">
              <v:path/>
              <v:fill on="f" focussize="0,0"/>
              <v:stroke weight="0.543937007874016pt" color="#000000"/>
              <v:imagedata o:title=""/>
              <o:lock v:ext="edit"/>
              <v:textbox inset="0mm,0mm,0mm,0mm">
                <w:txbxContent>
                  <w:p>
                    <w:pPr>
                      <w:spacing w:before="0" w:line="240" w:lineRule="auto"/>
                      <w:rPr>
                        <w:rFonts w:ascii="宋体"/>
                        <w:sz w:val="16"/>
                      </w:rPr>
                    </w:pPr>
                  </w:p>
                  <w:p>
                    <w:pPr>
                      <w:spacing w:before="7" w:line="240" w:lineRule="auto"/>
                      <w:rPr>
                        <w:rFonts w:ascii="宋体"/>
                        <w:sz w:val="20"/>
                      </w:rPr>
                    </w:pPr>
                  </w:p>
                  <w:p>
                    <w:pPr>
                      <w:spacing w:before="0" w:line="223" w:lineRule="auto"/>
                      <w:ind w:left="1357" w:right="85" w:hanging="351"/>
                      <w:jc w:val="left"/>
                      <w:rPr>
                        <w:rFonts w:hint="eastAsia" w:ascii="宋体" w:eastAsia="宋体"/>
                        <w:sz w:val="17"/>
                      </w:rPr>
                    </w:pPr>
                    <w:r>
                      <w:rPr>
                        <w:rFonts w:hint="eastAsia" w:ascii="宋体" w:eastAsia="宋体"/>
                        <w:spacing w:val="-17"/>
                        <w:sz w:val="17"/>
                      </w:rPr>
                      <w:t xml:space="preserve">：向 </w:t>
                    </w:r>
                    <w:r>
                      <w:rPr>
                        <w:rFonts w:ascii="Times New Roman" w:eastAsia="Times New Roman"/>
                        <w:spacing w:val="-2"/>
                        <w:sz w:val="17"/>
                      </w:rPr>
                      <w:t>CArchive</w:t>
                    </w:r>
                    <w:r>
                      <w:rPr>
                        <w:rFonts w:ascii="Times New Roman" w:eastAsia="Times New Roman"/>
                        <w:spacing w:val="2"/>
                        <w:sz w:val="17"/>
                      </w:rPr>
                      <w:t xml:space="preserve"> </w:t>
                    </w:r>
                    <w:r>
                      <w:rPr>
                        <w:rFonts w:hint="eastAsia" w:ascii="宋体" w:eastAsia="宋体"/>
                        <w:spacing w:val="-2"/>
                        <w:sz w:val="17"/>
                      </w:rPr>
                      <w:t>發出</w:t>
                    </w:r>
                    <w:r>
                      <w:rPr>
                        <w:rFonts w:hint="eastAsia" w:ascii="宋体" w:eastAsia="宋体"/>
                        <w:sz w:val="17"/>
                      </w:rPr>
                      <w:t>寫檔要求</w:t>
                    </w:r>
                  </w:p>
                </w:txbxContent>
              </v:textbox>
            </v:shape>
            <v:shape id="_x0000_s3781" o:spid="_x0000_s3781" o:spt="202" type="#_x0000_t202" style="position:absolute;left:7461;top:2709;height:557;width:1319;" filled="f" stroked="t" coordsize="21600,21600">
              <v:path/>
              <v:fill on="f" focussize="0,0"/>
              <v:stroke weight="0.543937007874016pt" color="#000000"/>
              <v:imagedata o:title=""/>
              <o:lock v:ext="edit"/>
              <v:textbox inset="0mm,0mm,0mm,0mm">
                <w:txbxContent>
                  <w:p>
                    <w:pPr>
                      <w:spacing w:before="55" w:line="247" w:lineRule="auto"/>
                      <w:ind w:left="225" w:right="206" w:firstLine="52"/>
                      <w:jc w:val="left"/>
                      <w:rPr>
                        <w:rFonts w:ascii="Times New Roman"/>
                        <w:sz w:val="17"/>
                      </w:rPr>
                    </w:pPr>
                    <w:r>
                      <w:rPr>
                        <w:rFonts w:ascii="Times New Roman"/>
                        <w:sz w:val="17"/>
                      </w:rPr>
                      <w:t>CArchive::</w:t>
                    </w:r>
                    <w:r>
                      <w:rPr>
                        <w:rFonts w:ascii="Times New Roman"/>
                        <w:spacing w:val="1"/>
                        <w:sz w:val="17"/>
                      </w:rPr>
                      <w:t xml:space="preserve"> </w:t>
                    </w:r>
                    <w:r>
                      <w:rPr>
                        <w:rFonts w:ascii="Times New Roman"/>
                        <w:spacing w:val="-1"/>
                        <w:sz w:val="17"/>
                      </w:rPr>
                      <w:t>WriteClass()</w:t>
                    </w:r>
                  </w:p>
                </w:txbxContent>
              </v:textbox>
            </v:shape>
            <v:shape id="_x0000_s3782" o:spid="_x0000_s3782" o:spt="202" type="#_x0000_t202" style="position:absolute;left:7144;top:1820;height:557;width:1319;" filled="f" stroked="t" coordsize="21600,21600">
              <v:path/>
              <v:fill on="f" focussize="0,0"/>
              <v:stroke weight="0.543937007874016pt" color="#000000"/>
              <v:imagedata o:title=""/>
              <o:lock v:ext="edit"/>
              <v:textbox inset="0mm,0mm,0mm,0mm">
                <w:txbxContent>
                  <w:p>
                    <w:pPr>
                      <w:spacing w:before="56" w:line="247" w:lineRule="auto"/>
                      <w:ind w:left="182" w:right="165" w:firstLine="96"/>
                      <w:jc w:val="left"/>
                      <w:rPr>
                        <w:rFonts w:ascii="Times New Roman"/>
                        <w:sz w:val="17"/>
                      </w:rPr>
                    </w:pPr>
                    <w:r>
                      <w:rPr>
                        <w:rFonts w:ascii="Times New Roman"/>
                        <w:sz w:val="17"/>
                      </w:rPr>
                      <w:t>CArchive::</w:t>
                    </w:r>
                    <w:r>
                      <w:rPr>
                        <w:rFonts w:ascii="Times New Roman"/>
                        <w:spacing w:val="1"/>
                        <w:sz w:val="17"/>
                      </w:rPr>
                      <w:t xml:space="preserve"> </w:t>
                    </w:r>
                    <w:r>
                      <w:rPr>
                        <w:rFonts w:ascii="Times New Roman"/>
                        <w:spacing w:val="-1"/>
                        <w:sz w:val="17"/>
                      </w:rPr>
                      <w:t>WriteObject()</w:t>
                    </w:r>
                  </w:p>
                </w:txbxContent>
              </v:textbox>
            </v:shape>
            <v:shape id="_x0000_s3783" o:spid="_x0000_s3783" o:spt="202" type="#_x0000_t202" style="position:absolute;left:3843;top:423;height:684;width:938;" filled="f" stroked="t" coordsize="21600,21600">
              <v:path/>
              <v:fill on="f" focussize="0,0"/>
              <v:stroke weight="0.543937007874016pt" color="#000000"/>
              <v:imagedata o:title=""/>
              <o:lock v:ext="edit"/>
              <v:textbox inset="0mm,0mm,0mm,0mm">
                <w:txbxContent>
                  <w:p>
                    <w:pPr>
                      <w:spacing w:before="118" w:line="254" w:lineRule="auto"/>
                      <w:ind w:left="257" w:right="240" w:firstLine="19"/>
                      <w:jc w:val="left"/>
                      <w:rPr>
                        <w:rFonts w:ascii="Times New Roman"/>
                        <w:sz w:val="17"/>
                      </w:rPr>
                    </w:pPr>
                    <w:r>
                      <w:rPr>
                        <w:rFonts w:ascii="Times New Roman"/>
                        <w:sz w:val="17"/>
                      </w:rPr>
                      <w:t>CFile</w:t>
                    </w:r>
                    <w:r>
                      <w:rPr>
                        <w:rFonts w:ascii="Times New Roman"/>
                        <w:spacing w:val="-40"/>
                        <w:sz w:val="17"/>
                      </w:rPr>
                      <w:t xml:space="preserve"> </w:t>
                    </w:r>
                    <w:r>
                      <w:rPr>
                        <w:rFonts w:ascii="Times New Roman"/>
                        <w:spacing w:val="-1"/>
                        <w:sz w:val="17"/>
                      </w:rPr>
                      <w:t>object</w:t>
                    </w:r>
                  </w:p>
                </w:txbxContent>
              </v:textbox>
            </v:shape>
            <w10:wrap type="topAndBottom"/>
          </v:group>
        </w:pict>
      </w:r>
      <w:r>
        <w:pict>
          <v:group id="_x0000_s3784" o:spid="_x0000_s3784" o:spt="203" style="position:absolute;left:0pt;margin-left:106.2pt;margin-top:243.05pt;height:219.25pt;width:352.3pt;mso-position-horizontal-relative:page;mso-wrap-distance-bottom:0pt;mso-wrap-distance-top:0pt;z-index:-251172864;mso-width-relative:page;mso-height-relative:page;" coordorigin="2125,4861" coordsize="7046,4385">
            <o:lock v:ext="edit"/>
            <v:shape id="_x0000_s3785" o:spid="_x0000_s3785" o:spt="75" type="#_x0000_t75" style="position:absolute;left:2124;top:5011;height:4235;width:7046;" filled="f" stroked="f" coordsize="21600,21600">
              <v:path/>
              <v:fill on="f" focussize="0,0"/>
              <v:stroke on="f"/>
              <v:imagedata r:id="rId109" o:title=""/>
              <o:lock v:ext="edit" aspectratio="t"/>
            </v:shape>
            <v:shape id="_x0000_s3786" o:spid="_x0000_s3786" o:spt="202" type="#_x0000_t202" style="position:absolute;left:6305;top:4861;height:188;width:743;" filled="f" stroked="f" coordsize="21600,21600">
              <v:path/>
              <v:fill on="f" focussize="0,0"/>
              <v:stroke on="f" joinstyle="miter"/>
              <v:imagedata o:title=""/>
              <o:lock v:ext="edit"/>
              <v:textbox inset="0mm,0mm,0mm,0mm">
                <w:txbxContent>
                  <w:p>
                    <w:pPr>
                      <w:spacing w:before="0" w:line="187" w:lineRule="exact"/>
                      <w:ind w:left="0" w:right="0" w:firstLine="0"/>
                      <w:jc w:val="left"/>
                      <w:rPr>
                        <w:rFonts w:ascii="Times New Roman"/>
                        <w:sz w:val="17"/>
                      </w:rPr>
                    </w:pPr>
                    <w:r>
                      <w:rPr>
                        <w:rFonts w:ascii="Times New Roman"/>
                        <w:sz w:val="17"/>
                      </w:rPr>
                      <w:t>modeRead</w:t>
                    </w:r>
                  </w:p>
                </w:txbxContent>
              </v:textbox>
            </v:shape>
            <v:shape id="_x0000_s3787" o:spid="_x0000_s3787" o:spt="202" type="#_x0000_t202" style="position:absolute;left:2379;top:5178;height:442;width:1281;" filled="f" stroked="f" coordsize="21600,21600">
              <v:path/>
              <v:fill on="f" focussize="0,0"/>
              <v:stroke on="f" joinstyle="miter"/>
              <v:imagedata o:title=""/>
              <o:lock v:ext="edit"/>
              <v:textbox inset="0mm,0mm,0mm,0mm">
                <w:txbxContent>
                  <w:p>
                    <w:pPr>
                      <w:tabs>
                        <w:tab w:val="left" w:pos="695"/>
                      </w:tabs>
                      <w:spacing w:before="0" w:line="194" w:lineRule="auto"/>
                      <w:ind w:left="696" w:right="18" w:hanging="696"/>
                      <w:jc w:val="left"/>
                      <w:rPr>
                        <w:rFonts w:ascii="Times New Roman"/>
                        <w:sz w:val="17"/>
                      </w:rPr>
                    </w:pPr>
                    <w:r>
                      <w:rPr>
                        <w:rFonts w:ascii="Times New Roman"/>
                        <w:position w:val="-11"/>
                        <w:sz w:val="17"/>
                      </w:rPr>
                      <w:t>Disk</w:t>
                    </w:r>
                    <w:r>
                      <w:rPr>
                        <w:rFonts w:ascii="Times New Roman"/>
                        <w:position w:val="-11"/>
                        <w:sz w:val="17"/>
                      </w:rPr>
                      <w:tab/>
                    </w:r>
                    <w:r>
                      <w:rPr>
                        <w:rFonts w:ascii="Times New Roman"/>
                        <w:sz w:val="17"/>
                      </w:rPr>
                      <w:t>::fread()</w:t>
                    </w:r>
                    <w:r>
                      <w:rPr>
                        <w:rFonts w:ascii="Times New Roman"/>
                        <w:spacing w:val="-40"/>
                        <w:sz w:val="17"/>
                      </w:rPr>
                      <w:t xml:space="preserve"> </w:t>
                    </w:r>
                    <w:r>
                      <w:rPr>
                        <w:rFonts w:ascii="Times New Roman"/>
                        <w:spacing w:val="-1"/>
                        <w:sz w:val="17"/>
                      </w:rPr>
                      <w:t>m_hFile</w:t>
                    </w:r>
                  </w:p>
                </w:txbxContent>
              </v:textbox>
            </v:shape>
            <v:shape id="_x0000_s3788" o:spid="_x0000_s3788" o:spt="202" type="#_x0000_t202" style="position:absolute;left:4913;top:5115;height:505;width:1219;" filled="f" stroked="f" coordsize="21600,21600">
              <v:path/>
              <v:fill on="f" focussize="0,0"/>
              <v:stroke on="f" joinstyle="miter"/>
              <v:imagedata o:title=""/>
              <o:lock v:ext="edit"/>
              <v:textbox inset="0mm,0mm,0mm,0mm">
                <w:txbxContent>
                  <w:p>
                    <w:pPr>
                      <w:spacing w:before="0" w:line="196" w:lineRule="exact"/>
                      <w:ind w:left="0" w:right="18" w:firstLine="0"/>
                      <w:jc w:val="center"/>
                      <w:rPr>
                        <w:rFonts w:ascii="Times New Roman"/>
                        <w:sz w:val="17"/>
                      </w:rPr>
                    </w:pPr>
                    <w:r>
                      <w:rPr>
                        <w:rFonts w:ascii="Times New Roman"/>
                        <w:spacing w:val="-1"/>
                        <w:sz w:val="17"/>
                      </w:rPr>
                      <w:t>m_pFile</w:t>
                    </w:r>
                    <w:r>
                      <w:rPr>
                        <w:spacing w:val="-1"/>
                        <w:sz w:val="15"/>
                      </w:rPr>
                      <w:t>-&gt;</w:t>
                    </w:r>
                    <w:r>
                      <w:rPr>
                        <w:rFonts w:ascii="Times New Roman"/>
                        <w:spacing w:val="-1"/>
                        <w:sz w:val="17"/>
                      </w:rPr>
                      <w:t>Read()</w:t>
                    </w:r>
                  </w:p>
                  <w:p>
                    <w:pPr>
                      <w:spacing w:before="113"/>
                      <w:ind w:left="0" w:right="99" w:firstLine="0"/>
                      <w:jc w:val="center"/>
                      <w:rPr>
                        <w:rFonts w:ascii="Times New Roman"/>
                        <w:sz w:val="17"/>
                      </w:rPr>
                    </w:pPr>
                    <w:r>
                      <w:rPr>
                        <w:rFonts w:ascii="Times New Roman"/>
                        <w:sz w:val="17"/>
                      </w:rPr>
                      <w:t>(buffering)</w:t>
                    </w:r>
                  </w:p>
                </w:txbxContent>
              </v:textbox>
            </v:shape>
            <v:shape id="_x0000_s3789" o:spid="_x0000_s3789" o:spt="202" type="#_x0000_t202" style="position:absolute;left:8148;top:5178;height:394;width:638;" filled="f" stroked="f" coordsize="21600,21600">
              <v:path/>
              <v:fill on="f" focussize="0,0"/>
              <v:stroke on="f" joinstyle="miter"/>
              <v:imagedata o:title=""/>
              <o:lock v:ext="edit"/>
              <v:textbox inset="0mm,0mm,0mm,0mm">
                <w:txbxContent>
                  <w:p>
                    <w:pPr>
                      <w:spacing w:before="0" w:line="254" w:lineRule="auto"/>
                      <w:ind w:left="0" w:right="3" w:firstLine="148"/>
                      <w:jc w:val="left"/>
                      <w:rPr>
                        <w:rFonts w:ascii="Times New Roman"/>
                        <w:sz w:val="17"/>
                      </w:rPr>
                    </w:pPr>
                    <w:r>
                      <w:rPr>
                        <w:rFonts w:ascii="Times New Roman"/>
                        <w:sz w:val="17"/>
                      </w:rPr>
                      <w:t>Data</w:t>
                    </w:r>
                    <w:r>
                      <w:rPr>
                        <w:rFonts w:ascii="Times New Roman"/>
                        <w:spacing w:val="1"/>
                        <w:sz w:val="17"/>
                      </w:rPr>
                      <w:t xml:space="preserve"> </w:t>
                    </w:r>
                    <w:r>
                      <w:rPr>
                        <w:rFonts w:ascii="Times New Roman"/>
                        <w:spacing w:val="-1"/>
                        <w:sz w:val="17"/>
                      </w:rPr>
                      <w:t>Structure</w:t>
                    </w:r>
                  </w:p>
                </w:txbxContent>
              </v:textbox>
            </v:shape>
            <v:shape id="_x0000_s3790" o:spid="_x0000_s3790" o:spt="202" type="#_x0000_t202" style="position:absolute;left:7318;top:5557;height:188;width:773;" filled="f" stroked="f" coordsize="21600,21600">
              <v:path/>
              <v:fill on="f" focussize="0,0"/>
              <v:stroke on="f" joinstyle="miter"/>
              <v:imagedata o:title=""/>
              <o:lock v:ext="edit"/>
              <v:textbox inset="0mm,0mm,0mm,0mm">
                <w:txbxContent>
                  <w:p>
                    <w:pPr>
                      <w:spacing w:before="0" w:line="187" w:lineRule="exact"/>
                      <w:ind w:left="0" w:right="0" w:firstLine="0"/>
                      <w:jc w:val="left"/>
                      <w:rPr>
                        <w:rFonts w:ascii="Times New Roman"/>
                        <w:sz w:val="17"/>
                      </w:rPr>
                    </w:pPr>
                    <w:r>
                      <w:rPr>
                        <w:rFonts w:ascii="Times New Roman"/>
                        <w:sz w:val="17"/>
                      </w:rPr>
                      <w:t>operator&gt;&gt;</w:t>
                    </w:r>
                  </w:p>
                </w:txbxContent>
              </v:textbox>
            </v:shape>
            <v:shape id="_x0000_s3791" o:spid="_x0000_s3791" o:spt="202" type="#_x0000_t202" style="position:absolute;left:5940;top:7146;height:678;width:1344;" filled="f" stroked="f" coordsize="21600,21600">
              <v:path/>
              <v:fill on="f" focussize="0,0"/>
              <v:stroke on="f" joinstyle="miter"/>
              <v:imagedata o:title=""/>
              <o:lock v:ext="edit"/>
              <v:textbox inset="0mm,0mm,0mm,0mm">
                <w:txbxContent>
                  <w:p>
                    <w:pPr>
                      <w:spacing w:before="0" w:line="188" w:lineRule="exact"/>
                      <w:ind w:left="1123" w:right="0" w:firstLine="0"/>
                      <w:jc w:val="left"/>
                      <w:rPr>
                        <w:rFonts w:ascii="Times New Roman"/>
                        <w:sz w:val="17"/>
                      </w:rPr>
                    </w:pPr>
                    <w:r>
                      <w:rPr>
                        <w:rFonts w:ascii="Times New Roman"/>
                        <w:sz w:val="17"/>
                      </w:rPr>
                      <w:t>(3)</w:t>
                    </w:r>
                  </w:p>
                  <w:p>
                    <w:pPr>
                      <w:spacing w:before="88" w:line="247" w:lineRule="auto"/>
                      <w:ind w:left="297" w:right="32" w:hanging="298"/>
                      <w:jc w:val="left"/>
                      <w:rPr>
                        <w:rFonts w:ascii="Times New Roman"/>
                        <w:sz w:val="17"/>
                      </w:rPr>
                    </w:pPr>
                    <w:r>
                      <w:rPr>
                        <w:rFonts w:ascii="Times New Roman"/>
                        <w:spacing w:val="-1"/>
                        <w:sz w:val="17"/>
                      </w:rPr>
                      <w:t>Serializable_class::</w:t>
                    </w:r>
                    <w:r>
                      <w:rPr>
                        <w:rFonts w:ascii="Times New Roman"/>
                        <w:spacing w:val="-40"/>
                        <w:sz w:val="17"/>
                      </w:rPr>
                      <w:t xml:space="preserve"> </w:t>
                    </w:r>
                    <w:r>
                      <w:rPr>
                        <w:rFonts w:ascii="Times New Roman"/>
                        <w:sz w:val="17"/>
                      </w:rPr>
                      <w:t>Serialize()</w:t>
                    </w:r>
                  </w:p>
                </w:txbxContent>
              </v:textbox>
            </v:shape>
            <v:shape id="_x0000_s3792" o:spid="_x0000_s3792" o:spt="202" type="#_x0000_t202" style="position:absolute;left:7697;top:7146;height:678;width:845;" filled="f" stroked="f" coordsize="21600,21600">
              <v:path/>
              <v:fill on="f" focussize="0,0"/>
              <v:stroke on="f" joinstyle="miter"/>
              <v:imagedata o:title=""/>
              <o:lock v:ext="edit"/>
              <v:textbox inset="0mm,0mm,0mm,0mm">
                <w:txbxContent>
                  <w:p>
                    <w:pPr>
                      <w:spacing w:before="0" w:line="188" w:lineRule="exact"/>
                      <w:ind w:left="379" w:right="0" w:firstLine="0"/>
                      <w:jc w:val="left"/>
                      <w:rPr>
                        <w:rFonts w:ascii="Times New Roman"/>
                        <w:sz w:val="17"/>
                      </w:rPr>
                    </w:pPr>
                    <w:r>
                      <w:rPr>
                        <w:rFonts w:ascii="Times New Roman"/>
                        <w:sz w:val="17"/>
                      </w:rPr>
                      <w:t>(1)</w:t>
                    </w:r>
                  </w:p>
                  <w:p>
                    <w:pPr>
                      <w:spacing w:before="88" w:line="247" w:lineRule="auto"/>
                      <w:ind w:left="0" w:right="5" w:firstLine="38"/>
                      <w:jc w:val="left"/>
                      <w:rPr>
                        <w:rFonts w:ascii="Times New Roman"/>
                        <w:sz w:val="17"/>
                      </w:rPr>
                    </w:pPr>
                    <w:r>
                      <w:rPr>
                        <w:rFonts w:ascii="Times New Roman"/>
                        <w:sz w:val="17"/>
                      </w:rPr>
                      <w:t>CArchive::</w:t>
                    </w:r>
                    <w:r>
                      <w:rPr>
                        <w:rFonts w:ascii="Times New Roman"/>
                        <w:spacing w:val="-40"/>
                        <w:sz w:val="17"/>
                      </w:rPr>
                      <w:t xml:space="preserve"> </w:t>
                    </w:r>
                    <w:r>
                      <w:rPr>
                        <w:rFonts w:ascii="Times New Roman"/>
                        <w:spacing w:val="-1"/>
                        <w:sz w:val="17"/>
                      </w:rPr>
                      <w:t>ReadClass()</w:t>
                    </w:r>
                  </w:p>
                </w:txbxContent>
              </v:textbox>
            </v:shape>
            <v:shape id="_x0000_s3793" o:spid="_x0000_s3793" o:spt="202" type="#_x0000_t202" style="position:absolute;left:3454;top:8163;height:387;width:1439;" filled="f" stroked="f" coordsize="21600,21600">
              <v:path/>
              <v:fill on="f" focussize="0,0"/>
              <v:stroke on="f" joinstyle="miter"/>
              <v:imagedata o:title=""/>
              <o:lock v:ext="edit"/>
              <v:textbox inset="0mm,0mm,0mm,0mm">
                <w:txbxContent>
                  <w:p>
                    <w:pPr>
                      <w:spacing w:before="0" w:line="223" w:lineRule="auto"/>
                      <w:ind w:left="350" w:right="18" w:hanging="351"/>
                      <w:jc w:val="left"/>
                      <w:rPr>
                        <w:rFonts w:hint="eastAsia" w:ascii="宋体" w:eastAsia="宋体"/>
                        <w:sz w:val="17"/>
                      </w:rPr>
                    </w:pPr>
                    <w:r>
                      <w:rPr>
                        <w:rFonts w:hint="eastAsia" w:ascii="宋体" w:eastAsia="宋体"/>
                        <w:spacing w:val="-16"/>
                        <w:sz w:val="17"/>
                      </w:rPr>
                      <w:t xml:space="preserve">：向 </w:t>
                    </w:r>
                    <w:r>
                      <w:rPr>
                        <w:rFonts w:ascii="Times New Roman" w:eastAsia="Times New Roman"/>
                        <w:spacing w:val="-2"/>
                        <w:sz w:val="17"/>
                      </w:rPr>
                      <w:t xml:space="preserve">CArchive </w:t>
                    </w:r>
                    <w:r>
                      <w:rPr>
                        <w:rFonts w:hint="eastAsia" w:ascii="宋体" w:eastAsia="宋体"/>
                        <w:spacing w:val="-1"/>
                        <w:sz w:val="17"/>
                      </w:rPr>
                      <w:t>發出</w:t>
                    </w:r>
                    <w:r>
                      <w:rPr>
                        <w:rFonts w:hint="eastAsia" w:ascii="宋体" w:eastAsia="宋体"/>
                        <w:sz w:val="17"/>
                      </w:rPr>
                      <w:t>讀檔要求</w:t>
                    </w:r>
                  </w:p>
                </w:txbxContent>
              </v:textbox>
            </v:shape>
            <v:shape id="_x0000_s3794" o:spid="_x0000_s3794" o:spt="202" type="#_x0000_t202" style="position:absolute;left:7534;top:8034;height:649;width:1172;" filled="f" stroked="f" coordsize="21600,21600">
              <v:path/>
              <v:fill on="f" focussize="0,0"/>
              <v:stroke on="f" joinstyle="miter"/>
              <v:imagedata o:title=""/>
              <o:lock v:ext="edit"/>
              <v:textbox inset="0mm,0mm,0mm,0mm">
                <w:txbxContent>
                  <w:p>
                    <w:pPr>
                      <w:spacing w:before="0" w:line="188" w:lineRule="exact"/>
                      <w:ind w:left="609" w:right="0" w:firstLine="0"/>
                      <w:jc w:val="left"/>
                      <w:rPr>
                        <w:rFonts w:ascii="Times New Roman"/>
                        <w:sz w:val="17"/>
                      </w:rPr>
                    </w:pPr>
                    <w:r>
                      <w:rPr>
                        <w:rFonts w:ascii="Times New Roman"/>
                        <w:sz w:val="17"/>
                      </w:rPr>
                      <w:t>(2)</w:t>
                    </w:r>
                  </w:p>
                  <w:p>
                    <w:pPr>
                      <w:spacing w:before="59" w:line="247" w:lineRule="auto"/>
                      <w:ind w:left="345" w:right="6" w:hanging="346"/>
                      <w:jc w:val="left"/>
                      <w:rPr>
                        <w:rFonts w:ascii="Times New Roman"/>
                        <w:sz w:val="17"/>
                      </w:rPr>
                    </w:pPr>
                    <w:r>
                      <w:rPr>
                        <w:rFonts w:ascii="Times New Roman"/>
                        <w:spacing w:val="-1"/>
                        <w:sz w:val="17"/>
                      </w:rPr>
                      <w:t>CRuntimeClass::</w:t>
                    </w:r>
                    <w:r>
                      <w:rPr>
                        <w:rFonts w:ascii="Times New Roman"/>
                        <w:spacing w:val="-40"/>
                        <w:sz w:val="17"/>
                      </w:rPr>
                      <w:t xml:space="preserve"> </w:t>
                    </w:r>
                    <w:r>
                      <w:rPr>
                        <w:rFonts w:ascii="Times New Roman"/>
                        <w:sz w:val="17"/>
                      </w:rPr>
                      <w:t>Load()</w:t>
                    </w:r>
                  </w:p>
                </w:txbxContent>
              </v:textbox>
            </v:shape>
            <v:shape id="_x0000_s3795" o:spid="_x0000_s3795" o:spt="202" type="#_x0000_t202" style="position:absolute;left:6182;top:5079;height:685;width:937;" filled="f" stroked="t" coordsize="21600,21600">
              <v:path/>
              <v:fill on="f" focussize="0,0"/>
              <v:stroke weight="0.543385826771654pt" color="#000000"/>
              <v:imagedata o:title=""/>
              <o:lock v:ext="edit"/>
              <v:textbox inset="0mm,0mm,0mm,0mm">
                <w:txbxContent>
                  <w:p>
                    <w:pPr>
                      <w:spacing w:before="118" w:line="254" w:lineRule="auto"/>
                      <w:ind w:left="256" w:right="117" w:hanging="120"/>
                      <w:jc w:val="left"/>
                      <w:rPr>
                        <w:rFonts w:ascii="Times New Roman"/>
                        <w:sz w:val="17"/>
                      </w:rPr>
                    </w:pPr>
                    <w:r>
                      <w:rPr>
                        <w:rFonts w:ascii="Times New Roman"/>
                        <w:spacing w:val="-1"/>
                        <w:sz w:val="17"/>
                      </w:rPr>
                      <w:t>CArchive</w:t>
                    </w:r>
                    <w:r>
                      <w:rPr>
                        <w:rFonts w:ascii="Times New Roman"/>
                        <w:spacing w:val="-40"/>
                        <w:sz w:val="17"/>
                      </w:rPr>
                      <w:t xml:space="preserve"> </w:t>
                    </w:r>
                    <w:r>
                      <w:rPr>
                        <w:rFonts w:ascii="Times New Roman"/>
                        <w:sz w:val="17"/>
                      </w:rPr>
                      <w:t>object</w:t>
                    </w:r>
                  </w:p>
                </w:txbxContent>
              </v:textbox>
            </v:shape>
            <v:shape id="_x0000_s3796" o:spid="_x0000_s3796" o:spt="202" type="#_x0000_t202" style="position:absolute;left:3840;top:5079;height:685;width:936;" filled="f" stroked="t" coordsize="21600,21600">
              <v:path/>
              <v:fill on="f" focussize="0,0"/>
              <v:stroke weight="0.543385826771654pt" color="#000000"/>
              <v:imagedata o:title=""/>
              <o:lock v:ext="edit"/>
              <v:textbox inset="0mm,0mm,0mm,0mm">
                <w:txbxContent>
                  <w:p>
                    <w:pPr>
                      <w:spacing w:before="118" w:line="254" w:lineRule="auto"/>
                      <w:ind w:left="256" w:right="239" w:firstLine="19"/>
                      <w:jc w:val="left"/>
                      <w:rPr>
                        <w:rFonts w:ascii="Times New Roman"/>
                        <w:sz w:val="17"/>
                      </w:rPr>
                    </w:pPr>
                    <w:r>
                      <w:rPr>
                        <w:rFonts w:ascii="Times New Roman"/>
                        <w:sz w:val="17"/>
                      </w:rPr>
                      <w:t>CFile</w:t>
                    </w:r>
                    <w:r>
                      <w:rPr>
                        <w:rFonts w:ascii="Times New Roman"/>
                        <w:spacing w:val="-40"/>
                        <w:sz w:val="17"/>
                      </w:rPr>
                      <w:t xml:space="preserve"> </w:t>
                    </w:r>
                    <w:r>
                      <w:rPr>
                        <w:rFonts w:ascii="Times New Roman"/>
                        <w:spacing w:val="-1"/>
                        <w:sz w:val="17"/>
                      </w:rPr>
                      <w:t>object</w:t>
                    </w:r>
                  </w:p>
                </w:txbxContent>
              </v:textbox>
            </v:shape>
            <v:shape id="_x0000_s3797" o:spid="_x0000_s3797" o:spt="202" type="#_x0000_t202" style="position:absolute;left:7132;top:6476;height:557;width:1317;" filled="f" stroked="t" coordsize="21600,21600">
              <v:path/>
              <v:fill on="f" focussize="0,0"/>
              <v:stroke weight="0.543385826771654pt" color="#000000"/>
              <v:imagedata o:title=""/>
              <o:lock v:ext="edit"/>
              <v:textbox inset="0mm,0mm,0mm,0mm">
                <w:txbxContent>
                  <w:p>
                    <w:pPr>
                      <w:spacing w:before="56" w:line="247" w:lineRule="auto"/>
                      <w:ind w:left="199" w:right="183" w:firstLine="81"/>
                      <w:jc w:val="left"/>
                      <w:rPr>
                        <w:rFonts w:ascii="Times New Roman"/>
                        <w:sz w:val="17"/>
                      </w:rPr>
                    </w:pPr>
                    <w:r>
                      <w:rPr>
                        <w:rFonts w:ascii="Times New Roman"/>
                        <w:sz w:val="17"/>
                      </w:rPr>
                      <w:t>CArchive::</w:t>
                    </w:r>
                    <w:r>
                      <w:rPr>
                        <w:rFonts w:ascii="Times New Roman"/>
                        <w:spacing w:val="1"/>
                        <w:sz w:val="17"/>
                      </w:rPr>
                      <w:t xml:space="preserve"> </w:t>
                    </w:r>
                    <w:r>
                      <w:rPr>
                        <w:rFonts w:ascii="Times New Roman"/>
                        <w:spacing w:val="-1"/>
                        <w:sz w:val="17"/>
                      </w:rPr>
                      <w:t>ReadObject()</w:t>
                    </w:r>
                  </w:p>
                </w:txbxContent>
              </v:textbox>
            </v:shape>
            <w10:wrap type="topAndBottom"/>
          </v:group>
        </w:pict>
      </w:r>
    </w:p>
    <w:p>
      <w:pPr>
        <w:pStyle w:val="11"/>
        <w:spacing w:before="11"/>
        <w:rPr>
          <w:rFonts w:ascii="宋体"/>
          <w:sz w:val="15"/>
        </w:rPr>
      </w:pPr>
    </w:p>
    <w:p>
      <w:pPr>
        <w:pStyle w:val="11"/>
        <w:spacing w:before="11"/>
        <w:rPr>
          <w:rFonts w:ascii="宋体"/>
          <w:sz w:val="15"/>
        </w:rPr>
      </w:pPr>
    </w:p>
    <w:p>
      <w:pPr>
        <w:tabs>
          <w:tab w:val="left" w:pos="3385"/>
        </w:tabs>
        <w:spacing w:before="0" w:line="249" w:lineRule="auto"/>
        <w:ind w:left="3347" w:right="1467" w:hanging="720"/>
        <w:jc w:val="left"/>
        <w:rPr>
          <w:rFonts w:hint="eastAsia" w:ascii="宋体" w:eastAsia="宋体"/>
          <w:sz w:val="18"/>
        </w:rPr>
      </w:pPr>
      <w:r>
        <w:rPr>
          <w:rFonts w:hint="eastAsia" w:ascii="宋体" w:eastAsia="宋体"/>
          <w:sz w:val="18"/>
        </w:rPr>
        <w:t>圖</w:t>
      </w:r>
      <w:r>
        <w:rPr>
          <w:rFonts w:hint="eastAsia" w:ascii="宋体" w:eastAsia="宋体"/>
          <w:spacing w:val="-15"/>
          <w:sz w:val="18"/>
        </w:rPr>
        <w:t xml:space="preserve"> </w:t>
      </w:r>
      <w:r>
        <w:rPr>
          <w:rFonts w:ascii="Calibri" w:eastAsia="Calibri"/>
          <w:spacing w:val="9"/>
          <w:sz w:val="18"/>
        </w:rPr>
        <w:t>5.8</w:t>
      </w:r>
      <w:r>
        <w:rPr>
          <w:rFonts w:ascii="Calibri" w:eastAsia="Calibri"/>
          <w:spacing w:val="9"/>
          <w:sz w:val="18"/>
        </w:rPr>
        <w:tab/>
      </w:r>
      <w:r>
        <w:rPr>
          <w:rFonts w:ascii="Calibri" w:eastAsia="Calibri"/>
          <w:spacing w:val="9"/>
          <w:sz w:val="18"/>
        </w:rPr>
        <w:tab/>
      </w:r>
      <w:r>
        <w:rPr>
          <w:rFonts w:ascii="Calibri" w:eastAsia="Calibri"/>
          <w:spacing w:val="12"/>
          <w:sz w:val="18"/>
        </w:rPr>
        <w:t>CArchive</w:t>
      </w:r>
      <w:r>
        <w:rPr>
          <w:rFonts w:ascii="Calibri" w:eastAsia="Calibri"/>
          <w:spacing w:val="63"/>
          <w:sz w:val="18"/>
        </w:rPr>
        <w:t xml:space="preserve"> </w:t>
      </w:r>
      <w:r>
        <w:rPr>
          <w:rFonts w:hint="eastAsia" w:ascii="宋体" w:eastAsia="宋体"/>
          <w:sz w:val="18"/>
        </w:rPr>
        <w:t>和</w:t>
      </w:r>
      <w:r>
        <w:rPr>
          <w:rFonts w:hint="eastAsia" w:ascii="宋体" w:eastAsia="宋体"/>
          <w:spacing w:val="24"/>
          <w:sz w:val="18"/>
        </w:rPr>
        <w:t xml:space="preserve"> </w:t>
      </w:r>
      <w:r>
        <w:rPr>
          <w:rFonts w:ascii="Calibri" w:eastAsia="Calibri"/>
          <w:spacing w:val="12"/>
          <w:sz w:val="18"/>
        </w:rPr>
        <w:t>CRuntimeClass</w:t>
      </w:r>
      <w:r>
        <w:rPr>
          <w:rFonts w:ascii="Calibri" w:eastAsia="Calibri"/>
          <w:spacing w:val="64"/>
          <w:sz w:val="18"/>
        </w:rPr>
        <w:t xml:space="preserve"> </w:t>
      </w:r>
      <w:r>
        <w:rPr>
          <w:rFonts w:hint="eastAsia" w:ascii="宋体" w:eastAsia="宋体"/>
          <w:spacing w:val="28"/>
          <w:sz w:val="18"/>
        </w:rPr>
        <w:t>以</w:t>
      </w:r>
      <w:r>
        <w:rPr>
          <w:rFonts w:hint="eastAsia" w:ascii="宋体" w:eastAsia="宋体"/>
          <w:sz w:val="18"/>
        </w:rPr>
        <w:t>及</w:t>
      </w:r>
      <w:r>
        <w:rPr>
          <w:rFonts w:hint="eastAsia" w:ascii="宋体" w:eastAsia="宋体"/>
          <w:spacing w:val="24"/>
          <w:sz w:val="18"/>
        </w:rPr>
        <w:t xml:space="preserve"> </w:t>
      </w:r>
      <w:r>
        <w:rPr>
          <w:rFonts w:ascii="Calibri" w:eastAsia="Calibri"/>
          <w:spacing w:val="12"/>
          <w:sz w:val="18"/>
        </w:rPr>
        <w:t>Serializable</w:t>
      </w:r>
      <w:r>
        <w:rPr>
          <w:rFonts w:ascii="Calibri" w:eastAsia="Calibri"/>
          <w:spacing w:val="22"/>
          <w:sz w:val="18"/>
        </w:rPr>
        <w:t xml:space="preserve"> </w:t>
      </w:r>
      <w:r>
        <w:rPr>
          <w:rFonts w:ascii="Calibri" w:eastAsia="Calibri"/>
          <w:spacing w:val="11"/>
          <w:sz w:val="18"/>
        </w:rPr>
        <w:t>Classes</w:t>
      </w:r>
      <w:r>
        <w:rPr>
          <w:rFonts w:ascii="Calibri" w:eastAsia="Calibri"/>
          <w:spacing w:val="12"/>
          <w:sz w:val="18"/>
        </w:rPr>
        <w:t xml:space="preserve"> </w:t>
      </w:r>
      <w:r>
        <w:rPr>
          <w:rFonts w:hint="eastAsia" w:ascii="宋体" w:eastAsia="宋体"/>
          <w:spacing w:val="28"/>
          <w:sz w:val="18"/>
        </w:rPr>
        <w:t>共同</w:t>
      </w:r>
      <w:r>
        <w:rPr>
          <w:rFonts w:hint="eastAsia" w:ascii="宋体" w:eastAsia="宋体"/>
          <w:sz w:val="18"/>
        </w:rPr>
        <w:t>合</w:t>
      </w:r>
      <w:r>
        <w:rPr>
          <w:rFonts w:hint="eastAsia" w:ascii="宋体" w:eastAsia="宋体"/>
          <w:spacing w:val="28"/>
          <w:sz w:val="18"/>
        </w:rPr>
        <w:t>作</w:t>
      </w:r>
      <w:r>
        <w:rPr>
          <w:rFonts w:hint="eastAsia" w:ascii="宋体" w:eastAsia="宋体"/>
          <w:sz w:val="18"/>
        </w:rPr>
        <w:t>，</w:t>
      </w:r>
      <w:r>
        <w:rPr>
          <w:rFonts w:hint="eastAsia" w:ascii="宋体" w:eastAsia="宋体"/>
          <w:spacing w:val="-63"/>
          <w:sz w:val="18"/>
        </w:rPr>
        <w:t xml:space="preserve"> </w:t>
      </w:r>
      <w:r>
        <w:rPr>
          <w:rFonts w:hint="eastAsia" w:ascii="宋体" w:eastAsia="宋体"/>
          <w:spacing w:val="28"/>
          <w:sz w:val="18"/>
        </w:rPr>
        <w:t>完</w:t>
      </w:r>
      <w:r>
        <w:rPr>
          <w:rFonts w:hint="eastAsia" w:ascii="宋体" w:eastAsia="宋体"/>
          <w:sz w:val="18"/>
        </w:rPr>
        <w:t>成</w:t>
      </w:r>
      <w:r>
        <w:rPr>
          <w:rFonts w:hint="eastAsia" w:ascii="宋体" w:eastAsia="宋体"/>
          <w:spacing w:val="54"/>
          <w:sz w:val="18"/>
        </w:rPr>
        <w:t xml:space="preserve"> </w:t>
      </w:r>
      <w:r>
        <w:rPr>
          <w:rFonts w:ascii="Calibri" w:eastAsia="Calibri"/>
          <w:spacing w:val="12"/>
          <w:sz w:val="18"/>
        </w:rPr>
        <w:t>persistence</w:t>
      </w:r>
      <w:r>
        <w:rPr>
          <w:rFonts w:ascii="Calibri" w:eastAsia="Calibri"/>
          <w:spacing w:val="41"/>
          <w:sz w:val="18"/>
        </w:rPr>
        <w:t xml:space="preserve"> </w:t>
      </w:r>
      <w:r>
        <w:rPr>
          <w:rFonts w:hint="eastAsia" w:ascii="宋体" w:eastAsia="宋体"/>
          <w:spacing w:val="28"/>
          <w:sz w:val="18"/>
        </w:rPr>
        <w:t>服務</w:t>
      </w:r>
      <w:r>
        <w:rPr>
          <w:rFonts w:hint="eastAsia" w:ascii="宋体" w:eastAsia="宋体"/>
          <w:sz w:val="18"/>
        </w:rPr>
        <w:t>。</w:t>
      </w:r>
    </w:p>
    <w:p>
      <w:pPr>
        <w:pStyle w:val="11"/>
        <w:rPr>
          <w:rFonts w:ascii="宋体"/>
          <w:sz w:val="20"/>
        </w:rPr>
      </w:pPr>
    </w:p>
    <w:p>
      <w:pPr>
        <w:pStyle w:val="11"/>
        <w:rPr>
          <w:rFonts w:ascii="宋体"/>
          <w:sz w:val="23"/>
        </w:rPr>
      </w:pPr>
    </w:p>
    <w:p>
      <w:pPr>
        <w:pStyle w:val="5"/>
      </w:pPr>
      <w:r>
        <w:t>260</w:t>
      </w:r>
    </w:p>
    <w:p>
      <w:pPr>
        <w:spacing w:after="0"/>
        <w:sectPr>
          <w:pgSz w:w="10320" w:h="13220"/>
          <w:pgMar w:top="580" w:right="80" w:bottom="280" w:left="40" w:header="720" w:footer="720" w:gutter="0"/>
          <w:cols w:space="720" w:num="1"/>
        </w:sectPr>
      </w:pPr>
    </w:p>
    <w:p>
      <w:pPr>
        <w:pStyle w:val="11"/>
        <w:spacing w:before="64"/>
        <w:ind w:left="6380"/>
        <w:rPr>
          <w:rFonts w:hint="eastAsia" w:ascii="宋体" w:eastAsia="宋体"/>
        </w:rPr>
      </w:pPr>
      <w:r>
        <w:pict>
          <v:rect id="_x0000_s3798" o:spid="_x0000_s3798" o:spt="1" style="position:absolute;left:0pt;margin-left:131.9pt;margin-top:18.85pt;height:0.7pt;width:323pt;mso-position-horizontal-relative:page;mso-wrap-distance-bottom:0pt;mso-wrap-distance-top:0pt;z-index:-251172864;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5"/>
        </w:rPr>
        <w:t xml:space="preserve">第５章 </w:t>
      </w:r>
      <w:r>
        <w:rPr>
          <w:rFonts w:ascii="Times New Roman" w:eastAsia="Times New Roman"/>
        </w:rPr>
        <w:t>Polymorphism</w:t>
      </w:r>
      <w:r>
        <w:rPr>
          <w:rFonts w:hint="eastAsia" w:ascii="宋体" w:eastAsia="宋体"/>
        </w:rPr>
        <w:t>（多型）的應用</w:t>
      </w:r>
    </w:p>
    <w:p>
      <w:pPr>
        <w:pStyle w:val="11"/>
        <w:rPr>
          <w:rFonts w:ascii="宋体"/>
          <w:sz w:val="20"/>
        </w:rPr>
      </w:pPr>
    </w:p>
    <w:p>
      <w:pPr>
        <w:pStyle w:val="11"/>
        <w:spacing w:before="11"/>
        <w:rPr>
          <w:rFonts w:ascii="宋体"/>
          <w:sz w:val="26"/>
        </w:rPr>
      </w:pPr>
    </w:p>
    <w:p>
      <w:pPr>
        <w:pStyle w:val="5"/>
        <w:spacing w:before="28"/>
        <w:ind w:left="2627"/>
        <w:rPr>
          <w:rFonts w:hint="eastAsia" w:ascii="Microsoft YaHei UI" w:eastAsia="Microsoft YaHei UI"/>
        </w:rPr>
      </w:pPr>
      <w:r>
        <w:rPr>
          <w:rFonts w:hint="eastAsia" w:ascii="Microsoft YaHei UI" w:eastAsia="Microsoft YaHei UI"/>
          <w:spacing w:val="17"/>
          <w:w w:val="115"/>
        </w:rPr>
        <w:t xml:space="preserve">重回 </w:t>
      </w:r>
      <w:r>
        <w:rPr>
          <w:w w:val="115"/>
        </w:rPr>
        <w:t>CRuntimeClass</w:t>
      </w:r>
      <w:r>
        <w:rPr>
          <w:spacing w:val="20"/>
          <w:w w:val="115"/>
        </w:rPr>
        <w:t xml:space="preserve">  </w:t>
      </w:r>
      <w:r>
        <w:rPr>
          <w:rFonts w:hint="eastAsia" w:ascii="Microsoft YaHei UI" w:eastAsia="Microsoft YaHei UI"/>
          <w:spacing w:val="15"/>
          <w:w w:val="115"/>
        </w:rPr>
        <w:t>的討論</w:t>
      </w:r>
    </w:p>
    <w:p>
      <w:pPr>
        <w:pStyle w:val="11"/>
        <w:spacing w:before="3"/>
        <w:rPr>
          <w:rFonts w:ascii="Microsoft YaHei UI"/>
          <w:b/>
          <w:sz w:val="11"/>
        </w:rPr>
      </w:pPr>
    </w:p>
    <w:p>
      <w:pPr>
        <w:spacing w:before="0"/>
        <w:ind w:left="2627" w:right="0" w:firstLine="0"/>
        <w:jc w:val="left"/>
        <w:rPr>
          <w:rFonts w:hint="eastAsia" w:ascii="宋体" w:eastAsia="宋体"/>
          <w:sz w:val="18"/>
        </w:rPr>
      </w:pPr>
      <w:r>
        <w:rPr>
          <w:rFonts w:hint="eastAsia" w:ascii="宋体" w:eastAsia="宋体"/>
          <w:spacing w:val="6"/>
          <w:sz w:val="18"/>
        </w:rPr>
        <w:t xml:space="preserve">先前介紹 </w:t>
      </w:r>
      <w:r>
        <w:rPr>
          <w:rFonts w:ascii="Times New Roman" w:eastAsia="Times New Roman"/>
          <w:i/>
          <w:sz w:val="18"/>
        </w:rPr>
        <w:t>CRuntimeClass</w:t>
      </w:r>
      <w:r>
        <w:rPr>
          <w:rFonts w:ascii="Times New Roman" w:eastAsia="Times New Roman"/>
          <w:i/>
          <w:spacing w:val="78"/>
          <w:sz w:val="18"/>
        </w:rPr>
        <w:t xml:space="preserve"> </w:t>
      </w:r>
      <w:r>
        <w:rPr>
          <w:rFonts w:hint="eastAsia" w:ascii="宋体" w:eastAsia="宋体"/>
          <w:sz w:val="18"/>
        </w:rPr>
        <w:t>時我遺留了三個缺口，現在讓我把它補全。</w:t>
      </w:r>
    </w:p>
    <w:p>
      <w:pPr>
        <w:pStyle w:val="11"/>
        <w:rPr>
          <w:rFonts w:ascii="宋体"/>
          <w:sz w:val="20"/>
        </w:rPr>
      </w:pPr>
    </w:p>
    <w:p>
      <w:pPr>
        <w:pStyle w:val="11"/>
        <w:spacing w:before="5"/>
        <w:rPr>
          <w:rFonts w:ascii="宋体"/>
          <w:sz w:val="15"/>
        </w:rPr>
      </w:pPr>
    </w:p>
    <w:tbl>
      <w:tblPr>
        <w:tblStyle w:val="12"/>
        <w:tblW w:w="0" w:type="auto"/>
        <w:tblInd w:w="2862"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23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39" w:hRule="atLeast"/>
        </w:trPr>
        <w:tc>
          <w:tcPr>
            <w:tcW w:w="6235" w:type="dxa"/>
            <w:tcBorders>
              <w:bottom w:val="nil"/>
            </w:tcBorders>
            <w:shd w:val="clear" w:color="auto" w:fill="E4E4E4"/>
          </w:tcPr>
          <w:p>
            <w:pPr>
              <w:pStyle w:val="16"/>
              <w:spacing w:before="63" w:line="156" w:lineRule="exact"/>
              <w:ind w:left="54"/>
              <w:rPr>
                <w:sz w:val="16"/>
              </w:rPr>
            </w:pPr>
            <w:r>
              <w:rPr>
                <w:sz w:val="16"/>
              </w:rPr>
              <w:t>void</w:t>
            </w:r>
            <w:r>
              <w:rPr>
                <w:spacing w:val="-12"/>
                <w:sz w:val="16"/>
              </w:rPr>
              <w:t xml:space="preserve"> </w:t>
            </w:r>
            <w:r>
              <w:rPr>
                <w:sz w:val="16"/>
              </w:rPr>
              <w:t>CRuntimeClass::Store(CArchive&amp;</w:t>
            </w:r>
            <w:r>
              <w:rPr>
                <w:spacing w:val="-12"/>
                <w:sz w:val="16"/>
              </w:rPr>
              <w:t xml:space="preserve"> </w:t>
            </w:r>
            <w:r>
              <w:rPr>
                <w:sz w:val="16"/>
              </w:rPr>
              <w:t>ar)</w:t>
            </w:r>
            <w:r>
              <w:rPr>
                <w:spacing w:val="-11"/>
                <w:sz w:val="16"/>
              </w:rPr>
              <w:t xml:space="preserve"> </w:t>
            </w:r>
            <w:r>
              <w:rPr>
                <w:sz w:val="16"/>
              </w:rPr>
              <w:t>const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343" w:hRule="atLeast"/>
        </w:trPr>
        <w:tc>
          <w:tcPr>
            <w:tcW w:w="6235" w:type="dxa"/>
            <w:tcBorders>
              <w:top w:val="nil"/>
            </w:tcBorders>
          </w:tcPr>
          <w:p>
            <w:pPr>
              <w:pStyle w:val="16"/>
              <w:spacing w:before="44"/>
              <w:ind w:left="218"/>
              <w:rPr>
                <w:sz w:val="16"/>
              </w:rPr>
            </w:pPr>
            <w:r>
              <w:rPr>
                <w:sz w:val="16"/>
              </w:rPr>
              <w:t>//</w:t>
            </w:r>
            <w:r>
              <w:rPr>
                <w:spacing w:val="-6"/>
                <w:sz w:val="16"/>
              </w:rPr>
              <w:t xml:space="preserve"> </w:t>
            </w:r>
            <w:r>
              <w:rPr>
                <w:sz w:val="16"/>
              </w:rPr>
              <w:t>stores</w:t>
            </w:r>
            <w:r>
              <w:rPr>
                <w:spacing w:val="-6"/>
                <w:sz w:val="16"/>
              </w:rPr>
              <w:t xml:space="preserve"> </w:t>
            </w:r>
            <w:r>
              <w:rPr>
                <w:sz w:val="16"/>
              </w:rPr>
              <w:t>a</w:t>
            </w:r>
            <w:r>
              <w:rPr>
                <w:spacing w:val="-5"/>
                <w:sz w:val="16"/>
              </w:rPr>
              <w:t xml:space="preserve"> </w:t>
            </w:r>
            <w:r>
              <w:rPr>
                <w:sz w:val="16"/>
              </w:rPr>
              <w:t>runtime</w:t>
            </w:r>
            <w:r>
              <w:rPr>
                <w:spacing w:val="-6"/>
                <w:sz w:val="16"/>
              </w:rPr>
              <w:t xml:space="preserve"> </w:t>
            </w:r>
            <w:r>
              <w:rPr>
                <w:sz w:val="16"/>
              </w:rPr>
              <w:t>class</w:t>
            </w:r>
            <w:r>
              <w:rPr>
                <w:spacing w:val="-6"/>
                <w:sz w:val="16"/>
              </w:rPr>
              <w:t xml:space="preserve"> </w:t>
            </w:r>
            <w:r>
              <w:rPr>
                <w:sz w:val="16"/>
              </w:rPr>
              <w:t>description</w:t>
            </w:r>
          </w:p>
          <w:p>
            <w:pPr>
              <w:pStyle w:val="16"/>
              <w:spacing w:before="40"/>
              <w:ind w:left="54"/>
              <w:rPr>
                <w:sz w:val="16"/>
              </w:rPr>
            </w:pPr>
            <w:r>
              <w:rPr>
                <w:w w:val="98"/>
                <w:sz w:val="16"/>
              </w:rPr>
              <w:t>{</w:t>
            </w:r>
          </w:p>
          <w:p>
            <w:pPr>
              <w:pStyle w:val="16"/>
              <w:spacing w:before="39" w:line="292" w:lineRule="auto"/>
              <w:ind w:left="218" w:right="1769"/>
              <w:rPr>
                <w:sz w:val="16"/>
              </w:rPr>
            </w:pPr>
            <w:r>
              <w:rPr>
                <w:sz w:val="16"/>
              </w:rPr>
              <w:t>WORD</w:t>
            </w:r>
            <w:r>
              <w:rPr>
                <w:spacing w:val="-12"/>
                <w:sz w:val="16"/>
              </w:rPr>
              <w:t xml:space="preserve"> </w:t>
            </w:r>
            <w:r>
              <w:rPr>
                <w:sz w:val="16"/>
              </w:rPr>
              <w:t>nLen</w:t>
            </w:r>
            <w:r>
              <w:rPr>
                <w:spacing w:val="-12"/>
                <w:sz w:val="16"/>
              </w:rPr>
              <w:t xml:space="preserve"> </w:t>
            </w:r>
            <w:r>
              <w:rPr>
                <w:sz w:val="16"/>
              </w:rPr>
              <w:t>=</w:t>
            </w:r>
            <w:r>
              <w:rPr>
                <w:spacing w:val="-12"/>
                <w:sz w:val="16"/>
              </w:rPr>
              <w:t xml:space="preserve"> </w:t>
            </w:r>
            <w:r>
              <w:rPr>
                <w:sz w:val="16"/>
              </w:rPr>
              <w:t>(WORD)::strlen(m_lpszClassName);</w:t>
            </w:r>
            <w:r>
              <w:rPr>
                <w:spacing w:val="-93"/>
                <w:sz w:val="16"/>
              </w:rPr>
              <w:t xml:space="preserve"> </w:t>
            </w:r>
            <w:r>
              <w:rPr>
                <w:sz w:val="16"/>
              </w:rPr>
              <w:t>ar</w:t>
            </w:r>
            <w:r>
              <w:rPr>
                <w:spacing w:val="-1"/>
                <w:sz w:val="16"/>
              </w:rPr>
              <w:t xml:space="preserve"> </w:t>
            </w:r>
            <w:r>
              <w:rPr>
                <w:sz w:val="16"/>
              </w:rPr>
              <w:t>&lt;&lt; nLen;</w:t>
            </w:r>
          </w:p>
          <w:p>
            <w:pPr>
              <w:pStyle w:val="16"/>
              <w:spacing w:before="0" w:line="181" w:lineRule="exact"/>
              <w:ind w:left="218"/>
              <w:rPr>
                <w:sz w:val="16"/>
              </w:rPr>
            </w:pPr>
            <w:r>
              <w:rPr>
                <w:w w:val="95"/>
                <w:sz w:val="16"/>
              </w:rPr>
              <w:t>ar.Write(m_lpszClassName,</w:t>
            </w:r>
            <w:r>
              <w:rPr>
                <w:spacing w:val="115"/>
                <w:sz w:val="16"/>
              </w:rPr>
              <w:t xml:space="preserve"> </w:t>
            </w:r>
            <w:r>
              <w:rPr>
                <w:w w:val="95"/>
                <w:sz w:val="16"/>
              </w:rPr>
              <w:t>nLen*sizeof(char));</w:t>
            </w:r>
          </w:p>
          <w:p>
            <w:pPr>
              <w:pStyle w:val="16"/>
              <w:spacing w:before="40" w:line="175" w:lineRule="exact"/>
              <w:ind w:left="54"/>
              <w:rPr>
                <w:sz w:val="16"/>
              </w:rPr>
            </w:pPr>
            <w:r>
              <w:rPr>
                <w:w w:val="98"/>
                <w:sz w:val="16"/>
              </w:rPr>
              <w:t>}</w:t>
            </w:r>
          </w:p>
        </w:tc>
      </w:tr>
    </w:tbl>
    <w:p>
      <w:pPr>
        <w:pStyle w:val="11"/>
        <w:spacing w:before="2"/>
        <w:rPr>
          <w:rFonts w:ascii="宋体"/>
          <w:sz w:val="19"/>
        </w:rPr>
      </w:pPr>
    </w:p>
    <w:p>
      <w:pPr>
        <w:spacing w:before="83" w:line="374" w:lineRule="auto"/>
        <w:ind w:left="2627" w:right="1155" w:firstLine="0"/>
        <w:jc w:val="both"/>
        <w:rPr>
          <w:rFonts w:hint="eastAsia" w:ascii="宋体" w:eastAsia="宋体"/>
          <w:sz w:val="18"/>
        </w:rPr>
      </w:pPr>
      <w:r>
        <w:rPr>
          <w:rFonts w:ascii="Times New Roman" w:eastAsia="Times New Roman"/>
          <w:i/>
          <w:sz w:val="18"/>
        </w:rPr>
        <w:t>Store(</w:t>
      </w:r>
      <w:r>
        <w:rPr>
          <w:rFonts w:ascii="Times New Roman" w:eastAsia="Times New Roman"/>
          <w:i/>
          <w:spacing w:val="3"/>
          <w:sz w:val="18"/>
        </w:rPr>
        <w:t xml:space="preserve">) </w:t>
      </w:r>
      <w:r>
        <w:rPr>
          <w:rFonts w:hint="eastAsia" w:ascii="宋体" w:eastAsia="宋体"/>
          <w:spacing w:val="4"/>
          <w:sz w:val="18"/>
        </w:rPr>
        <w:t xml:space="preserve">把 </w:t>
      </w:r>
      <w:r>
        <w:rPr>
          <w:rFonts w:ascii="Times New Roman" w:eastAsia="Times New Roman"/>
          <w:i/>
          <w:sz w:val="18"/>
        </w:rPr>
        <w:t>CRuntimeClass</w:t>
      </w:r>
      <w:r>
        <w:rPr>
          <w:rFonts w:ascii="Times New Roman" w:eastAsia="Times New Roman"/>
          <w:i/>
          <w:spacing w:val="24"/>
          <w:sz w:val="18"/>
        </w:rPr>
        <w:t xml:space="preserve"> </w:t>
      </w:r>
      <w:r>
        <w:rPr>
          <w:rFonts w:ascii="Times New Roman" w:eastAsia="Times New Roman"/>
          <w:sz w:val="18"/>
        </w:rPr>
        <w:t>object</w:t>
      </w:r>
      <w:r>
        <w:rPr>
          <w:rFonts w:ascii="Times New Roman" w:eastAsia="Times New Roman"/>
          <w:spacing w:val="12"/>
          <w:sz w:val="18"/>
        </w:rPr>
        <w:t xml:space="preserve"> </w:t>
      </w:r>
      <w:r>
        <w:rPr>
          <w:rFonts w:hint="eastAsia" w:ascii="宋体" w:eastAsia="宋体"/>
          <w:sz w:val="18"/>
        </w:rPr>
        <w:t xml:space="preserve">所記錄的檔案名稱及其長度寫入一個 </w:t>
      </w:r>
      <w:r>
        <w:rPr>
          <w:rFonts w:ascii="Times New Roman" w:eastAsia="Times New Roman"/>
          <w:sz w:val="18"/>
        </w:rPr>
        <w:t>archive</w:t>
      </w:r>
      <w:r>
        <w:rPr>
          <w:rFonts w:ascii="Times New Roman" w:eastAsia="Times New Roman"/>
          <w:spacing w:val="10"/>
          <w:sz w:val="18"/>
        </w:rPr>
        <w:t xml:space="preserve"> </w:t>
      </w:r>
      <w:r>
        <w:rPr>
          <w:rFonts w:hint="eastAsia" w:ascii="宋体" w:eastAsia="宋体"/>
          <w:sz w:val="18"/>
        </w:rPr>
        <w:t>之中（當然也就是寫入一個檔案中）。「寫入」遠比「讀出」輕鬆，因為「寫入」</w:t>
      </w:r>
      <w:r>
        <w:rPr>
          <w:rFonts w:hint="eastAsia" w:ascii="宋体" w:eastAsia="宋体"/>
          <w:spacing w:val="10"/>
          <w:sz w:val="18"/>
        </w:rPr>
        <w:t>不需引發</w:t>
      </w:r>
      <w:r>
        <w:rPr>
          <w:rFonts w:ascii="Times New Roman" w:eastAsia="Times New Roman"/>
          <w:sz w:val="18"/>
        </w:rPr>
        <w:t>dynamic</w:t>
      </w:r>
      <w:r>
        <w:rPr>
          <w:rFonts w:ascii="Times New Roman" w:eastAsia="Times New Roman"/>
          <w:spacing w:val="-2"/>
          <w:sz w:val="18"/>
        </w:rPr>
        <w:t xml:space="preserve"> </w:t>
      </w:r>
      <w:r>
        <w:rPr>
          <w:rFonts w:ascii="Times New Roman" w:eastAsia="Times New Roman"/>
          <w:sz w:val="18"/>
        </w:rPr>
        <w:t>creation</w:t>
      </w:r>
      <w:r>
        <w:rPr>
          <w:rFonts w:ascii="Times New Roman" w:eastAsia="Times New Roman"/>
          <w:spacing w:val="3"/>
          <w:sz w:val="18"/>
        </w:rPr>
        <w:t xml:space="preserve"> </w:t>
      </w:r>
      <w:r>
        <w:rPr>
          <w:rFonts w:hint="eastAsia" w:ascii="宋体" w:eastAsia="宋体"/>
          <w:sz w:val="18"/>
        </w:rPr>
        <w:t>而「讀出」需要。</w:t>
      </w:r>
    </w:p>
    <w:p>
      <w:pPr>
        <w:pStyle w:val="11"/>
        <w:rPr>
          <w:rFonts w:ascii="宋体"/>
          <w:sz w:val="20"/>
        </w:rPr>
      </w:pPr>
    </w:p>
    <w:p>
      <w:pPr>
        <w:pStyle w:val="11"/>
        <w:spacing w:before="1"/>
        <w:rPr>
          <w:rFonts w:ascii="宋体"/>
          <w:sz w:val="15"/>
        </w:rPr>
      </w:pPr>
    </w:p>
    <w:tbl>
      <w:tblPr>
        <w:tblStyle w:val="12"/>
        <w:tblW w:w="0" w:type="auto"/>
        <w:tblInd w:w="2862"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23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460" w:hRule="atLeast"/>
        </w:trPr>
        <w:tc>
          <w:tcPr>
            <w:tcW w:w="6235" w:type="dxa"/>
            <w:tcBorders>
              <w:bottom w:val="nil"/>
            </w:tcBorders>
            <w:shd w:val="clear" w:color="auto" w:fill="E4E4E4"/>
          </w:tcPr>
          <w:p>
            <w:pPr>
              <w:pStyle w:val="16"/>
              <w:spacing w:before="63"/>
              <w:ind w:left="54"/>
              <w:rPr>
                <w:sz w:val="16"/>
              </w:rPr>
            </w:pPr>
            <w:r>
              <w:rPr>
                <w:sz w:val="16"/>
              </w:rPr>
              <w:t>CRuntimeClass*</w:t>
            </w:r>
            <w:r>
              <w:rPr>
                <w:spacing w:val="-23"/>
                <w:sz w:val="16"/>
              </w:rPr>
              <w:t xml:space="preserve"> </w:t>
            </w:r>
            <w:r>
              <w:rPr>
                <w:sz w:val="16"/>
              </w:rPr>
              <w:t>CRuntimeClass::Load(CArchive&amp;</w:t>
            </w:r>
            <w:r>
              <w:rPr>
                <w:spacing w:val="-22"/>
                <w:sz w:val="16"/>
              </w:rPr>
              <w:t xml:space="preserve"> </w:t>
            </w:r>
            <w:r>
              <w:rPr>
                <w:sz w:val="16"/>
              </w:rPr>
              <w:t>ar,</w:t>
            </w:r>
          </w:p>
          <w:p>
            <w:pPr>
              <w:pStyle w:val="16"/>
              <w:spacing w:before="40" w:line="156" w:lineRule="exact"/>
              <w:ind w:left="2915"/>
              <w:rPr>
                <w:sz w:val="16"/>
              </w:rPr>
            </w:pPr>
            <w:r>
              <w:rPr>
                <w:sz w:val="16"/>
              </w:rPr>
              <w:t>UINT*</w:t>
            </w:r>
            <w:r>
              <w:rPr>
                <w:spacing w:val="-20"/>
                <w:sz w:val="16"/>
              </w:rPr>
              <w:t xml:space="preserve"> </w:t>
            </w:r>
            <w:r>
              <w:rPr>
                <w:sz w:val="16"/>
              </w:rPr>
              <w:t>pwSchemaNum)</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4655" w:hRule="atLeast"/>
        </w:trPr>
        <w:tc>
          <w:tcPr>
            <w:tcW w:w="6235" w:type="dxa"/>
            <w:tcBorders>
              <w:top w:val="nil"/>
            </w:tcBorders>
          </w:tcPr>
          <w:p>
            <w:pPr>
              <w:pStyle w:val="16"/>
              <w:spacing w:before="44"/>
              <w:ind w:left="218"/>
              <w:rPr>
                <w:sz w:val="16"/>
              </w:rPr>
            </w:pPr>
            <w:r>
              <w:rPr>
                <w:sz w:val="16"/>
              </w:rPr>
              <w:t>//</w:t>
            </w:r>
            <w:r>
              <w:rPr>
                <w:spacing w:val="-6"/>
                <w:sz w:val="16"/>
              </w:rPr>
              <w:t xml:space="preserve"> </w:t>
            </w:r>
            <w:r>
              <w:rPr>
                <w:sz w:val="16"/>
              </w:rPr>
              <w:t>loads</w:t>
            </w:r>
            <w:r>
              <w:rPr>
                <w:spacing w:val="-5"/>
                <w:sz w:val="16"/>
              </w:rPr>
              <w:t xml:space="preserve"> </w:t>
            </w:r>
            <w:r>
              <w:rPr>
                <w:sz w:val="16"/>
              </w:rPr>
              <w:t>a</w:t>
            </w:r>
            <w:r>
              <w:rPr>
                <w:spacing w:val="-6"/>
                <w:sz w:val="16"/>
              </w:rPr>
              <w:t xml:space="preserve"> </w:t>
            </w:r>
            <w:r>
              <w:rPr>
                <w:sz w:val="16"/>
              </w:rPr>
              <w:t>runtime</w:t>
            </w:r>
            <w:r>
              <w:rPr>
                <w:spacing w:val="-5"/>
                <w:sz w:val="16"/>
              </w:rPr>
              <w:t xml:space="preserve"> </w:t>
            </w:r>
            <w:r>
              <w:rPr>
                <w:sz w:val="16"/>
              </w:rPr>
              <w:t>class</w:t>
            </w:r>
            <w:r>
              <w:rPr>
                <w:spacing w:val="-6"/>
                <w:sz w:val="16"/>
              </w:rPr>
              <w:t xml:space="preserve"> </w:t>
            </w:r>
            <w:r>
              <w:rPr>
                <w:sz w:val="16"/>
              </w:rPr>
              <w:t>description</w:t>
            </w:r>
          </w:p>
          <w:p>
            <w:pPr>
              <w:pStyle w:val="16"/>
              <w:spacing w:before="40"/>
              <w:ind w:left="54"/>
              <w:rPr>
                <w:sz w:val="16"/>
              </w:rPr>
            </w:pPr>
            <w:r>
              <w:rPr>
                <w:w w:val="98"/>
                <w:sz w:val="16"/>
              </w:rPr>
              <w:t>{</w:t>
            </w:r>
          </w:p>
          <w:p>
            <w:pPr>
              <w:pStyle w:val="16"/>
              <w:spacing w:before="39"/>
              <w:ind w:left="218"/>
              <w:rPr>
                <w:sz w:val="16"/>
              </w:rPr>
            </w:pPr>
            <w:r>
              <w:rPr>
                <w:sz w:val="16"/>
              </w:rPr>
              <w:t>WORD</w:t>
            </w:r>
            <w:r>
              <w:rPr>
                <w:spacing w:val="-6"/>
                <w:sz w:val="16"/>
              </w:rPr>
              <w:t xml:space="preserve"> </w:t>
            </w:r>
            <w:r>
              <w:rPr>
                <w:sz w:val="16"/>
              </w:rPr>
              <w:t>nLen;</w:t>
            </w:r>
          </w:p>
          <w:p>
            <w:pPr>
              <w:pStyle w:val="16"/>
              <w:spacing w:before="40" w:line="292" w:lineRule="auto"/>
              <w:ind w:left="218" w:right="3886"/>
              <w:rPr>
                <w:sz w:val="16"/>
              </w:rPr>
            </w:pPr>
            <w:r>
              <w:rPr>
                <w:sz w:val="16"/>
              </w:rPr>
              <w:t>char szClassName[64];</w:t>
            </w:r>
            <w:r>
              <w:rPr>
                <w:spacing w:val="1"/>
                <w:sz w:val="16"/>
              </w:rPr>
              <w:t xml:space="preserve"> </w:t>
            </w:r>
            <w:r>
              <w:rPr>
                <w:sz w:val="16"/>
              </w:rPr>
              <w:t>CRuntimeClass*</w:t>
            </w:r>
            <w:r>
              <w:rPr>
                <w:spacing w:val="-17"/>
                <w:sz w:val="16"/>
              </w:rPr>
              <w:t xml:space="preserve"> </w:t>
            </w:r>
            <w:r>
              <w:rPr>
                <w:sz w:val="16"/>
              </w:rPr>
              <w:t>pClass;</w:t>
            </w:r>
          </w:p>
          <w:p>
            <w:pPr>
              <w:pStyle w:val="16"/>
              <w:spacing w:before="2"/>
              <w:rPr>
                <w:rFonts w:ascii="宋体"/>
                <w:sz w:val="17"/>
              </w:rPr>
            </w:pPr>
          </w:p>
          <w:p>
            <w:pPr>
              <w:pStyle w:val="16"/>
              <w:spacing w:before="0"/>
              <w:ind w:left="218"/>
              <w:rPr>
                <w:sz w:val="16"/>
              </w:rPr>
            </w:pPr>
            <w:r>
              <w:rPr>
                <w:sz w:val="16"/>
              </w:rPr>
              <w:t>ar</w:t>
            </w:r>
            <w:r>
              <w:rPr>
                <w:spacing w:val="-4"/>
                <w:sz w:val="16"/>
              </w:rPr>
              <w:t xml:space="preserve"> </w:t>
            </w:r>
            <w:r>
              <w:rPr>
                <w:sz w:val="16"/>
              </w:rPr>
              <w:t>&gt;&gt;</w:t>
            </w:r>
            <w:r>
              <w:rPr>
                <w:spacing w:val="-3"/>
                <w:sz w:val="16"/>
              </w:rPr>
              <w:t xml:space="preserve"> </w:t>
            </w:r>
            <w:r>
              <w:rPr>
                <w:sz w:val="16"/>
              </w:rPr>
              <w:t>nLen;</w:t>
            </w:r>
          </w:p>
          <w:p>
            <w:pPr>
              <w:pStyle w:val="16"/>
              <w:spacing w:before="40" w:line="292" w:lineRule="auto"/>
              <w:ind w:left="218" w:right="1769"/>
              <w:rPr>
                <w:sz w:val="16"/>
              </w:rPr>
            </w:pPr>
            <w:r>
              <w:rPr>
                <w:w w:val="95"/>
                <w:sz w:val="16"/>
              </w:rPr>
              <w:t>ar.Read(szClassName,</w:t>
            </w:r>
            <w:r>
              <w:rPr>
                <w:spacing w:val="20"/>
                <w:w w:val="95"/>
                <w:sz w:val="16"/>
              </w:rPr>
              <w:t xml:space="preserve"> </w:t>
            </w:r>
            <w:r>
              <w:rPr>
                <w:w w:val="95"/>
                <w:sz w:val="16"/>
              </w:rPr>
              <w:t>nLen*sizeof(char));</w:t>
            </w:r>
            <w:r>
              <w:rPr>
                <w:spacing w:val="-89"/>
                <w:w w:val="95"/>
                <w:sz w:val="16"/>
              </w:rPr>
              <w:t xml:space="preserve"> </w:t>
            </w:r>
            <w:r>
              <w:rPr>
                <w:sz w:val="16"/>
              </w:rPr>
              <w:t>szClassName[nLen]</w:t>
            </w:r>
            <w:r>
              <w:rPr>
                <w:spacing w:val="-2"/>
                <w:sz w:val="16"/>
              </w:rPr>
              <w:t xml:space="preserve"> </w:t>
            </w:r>
            <w:r>
              <w:rPr>
                <w:sz w:val="16"/>
              </w:rPr>
              <w:t>=</w:t>
            </w:r>
            <w:r>
              <w:rPr>
                <w:spacing w:val="-1"/>
                <w:sz w:val="16"/>
              </w:rPr>
              <w:t xml:space="preserve"> </w:t>
            </w:r>
            <w:r>
              <w:rPr>
                <w:sz w:val="16"/>
              </w:rPr>
              <w:t>'\0';</w:t>
            </w:r>
          </w:p>
          <w:p>
            <w:pPr>
              <w:pStyle w:val="16"/>
              <w:spacing w:before="2"/>
              <w:rPr>
                <w:rFonts w:ascii="宋体"/>
                <w:sz w:val="17"/>
              </w:rPr>
            </w:pPr>
          </w:p>
          <w:p>
            <w:pPr>
              <w:pStyle w:val="16"/>
              <w:spacing w:before="0" w:line="292" w:lineRule="auto"/>
              <w:ind w:left="626" w:right="2971" w:hanging="409"/>
              <w:rPr>
                <w:sz w:val="16"/>
              </w:rPr>
            </w:pPr>
            <w:r>
              <w:rPr>
                <w:sz w:val="16"/>
              </w:rPr>
              <w:t>for</w:t>
            </w:r>
            <w:r>
              <w:rPr>
                <w:spacing w:val="-7"/>
                <w:sz w:val="16"/>
              </w:rPr>
              <w:t xml:space="preserve"> </w:t>
            </w:r>
            <w:r>
              <w:rPr>
                <w:sz w:val="16"/>
              </w:rPr>
              <w:t>(pClass</w:t>
            </w:r>
            <w:r>
              <w:rPr>
                <w:spacing w:val="-7"/>
                <w:sz w:val="16"/>
              </w:rPr>
              <w:t xml:space="preserve"> </w:t>
            </w:r>
            <w:r>
              <w:rPr>
                <w:sz w:val="16"/>
              </w:rPr>
              <w:t>=</w:t>
            </w:r>
            <w:r>
              <w:rPr>
                <w:spacing w:val="-7"/>
                <w:sz w:val="16"/>
              </w:rPr>
              <w:t xml:space="preserve"> </w:t>
            </w:r>
            <w:r>
              <w:rPr>
                <w:sz w:val="16"/>
              </w:rPr>
              <w:t>pFirstClass;</w:t>
            </w:r>
            <w:r>
              <w:rPr>
                <w:spacing w:val="-93"/>
                <w:sz w:val="16"/>
              </w:rPr>
              <w:t xml:space="preserve"> </w:t>
            </w:r>
            <w:r>
              <w:rPr>
                <w:sz w:val="16"/>
              </w:rPr>
              <w:t>pClass</w:t>
            </w:r>
            <w:r>
              <w:rPr>
                <w:spacing w:val="-2"/>
                <w:sz w:val="16"/>
              </w:rPr>
              <w:t xml:space="preserve"> </w:t>
            </w:r>
            <w:r>
              <w:rPr>
                <w:sz w:val="16"/>
              </w:rPr>
              <w:t>!=</w:t>
            </w:r>
            <w:r>
              <w:rPr>
                <w:spacing w:val="-1"/>
                <w:sz w:val="16"/>
              </w:rPr>
              <w:t xml:space="preserve"> </w:t>
            </w:r>
            <w:r>
              <w:rPr>
                <w:sz w:val="16"/>
              </w:rPr>
              <w:t>NULL;</w:t>
            </w:r>
          </w:p>
          <w:p>
            <w:pPr>
              <w:pStyle w:val="16"/>
              <w:spacing w:before="0" w:line="181" w:lineRule="exact"/>
              <w:ind w:left="626"/>
              <w:rPr>
                <w:sz w:val="16"/>
              </w:rPr>
            </w:pPr>
            <w:r>
              <w:rPr>
                <w:sz w:val="16"/>
              </w:rPr>
              <w:t>pClass</w:t>
            </w:r>
            <w:r>
              <w:rPr>
                <w:spacing w:val="-11"/>
                <w:sz w:val="16"/>
              </w:rPr>
              <w:t xml:space="preserve"> </w:t>
            </w:r>
            <w:r>
              <w:rPr>
                <w:sz w:val="16"/>
              </w:rPr>
              <w:t>=</w:t>
            </w:r>
            <w:r>
              <w:rPr>
                <w:spacing w:val="-10"/>
                <w:sz w:val="16"/>
              </w:rPr>
              <w:t xml:space="preserve"> </w:t>
            </w:r>
            <w:r>
              <w:rPr>
                <w:sz w:val="16"/>
              </w:rPr>
              <w:t>pClass-&gt;m_pNextClass)</w:t>
            </w:r>
          </w:p>
          <w:p>
            <w:pPr>
              <w:pStyle w:val="16"/>
              <w:spacing w:before="40"/>
              <w:ind w:left="218"/>
              <w:rPr>
                <w:sz w:val="16"/>
              </w:rPr>
            </w:pPr>
            <w:r>
              <w:rPr>
                <w:w w:val="98"/>
                <w:sz w:val="16"/>
              </w:rPr>
              <w:t>{</w:t>
            </w:r>
          </w:p>
          <w:p>
            <w:pPr>
              <w:pStyle w:val="16"/>
              <w:spacing w:before="39" w:line="292" w:lineRule="auto"/>
              <w:ind w:left="708" w:hanging="327"/>
              <w:rPr>
                <w:sz w:val="16"/>
              </w:rPr>
            </w:pPr>
            <w:r>
              <w:rPr>
                <w:sz w:val="16"/>
              </w:rPr>
              <w:t>if</w:t>
            </w:r>
            <w:r>
              <w:rPr>
                <w:spacing w:val="-12"/>
                <w:sz w:val="16"/>
              </w:rPr>
              <w:t xml:space="preserve"> </w:t>
            </w:r>
            <w:r>
              <w:rPr>
                <w:sz w:val="16"/>
              </w:rPr>
              <w:t>(::strcmp(szClassName,</w:t>
            </w:r>
            <w:r>
              <w:rPr>
                <w:spacing w:val="-11"/>
                <w:sz w:val="16"/>
              </w:rPr>
              <w:t xml:space="preserve"> </w:t>
            </w:r>
            <w:r>
              <w:rPr>
                <w:sz w:val="16"/>
              </w:rPr>
              <w:t>pClass-&gt;m_lpszClassName)</w:t>
            </w:r>
            <w:r>
              <w:rPr>
                <w:spacing w:val="-11"/>
                <w:sz w:val="16"/>
              </w:rPr>
              <w:t xml:space="preserve"> </w:t>
            </w:r>
            <w:r>
              <w:rPr>
                <w:sz w:val="16"/>
              </w:rPr>
              <w:t>==</w:t>
            </w:r>
            <w:r>
              <w:rPr>
                <w:spacing w:val="-11"/>
                <w:sz w:val="16"/>
              </w:rPr>
              <w:t xml:space="preserve"> </w:t>
            </w:r>
            <w:r>
              <w:rPr>
                <w:sz w:val="16"/>
              </w:rPr>
              <w:t>0)</w:t>
            </w:r>
            <w:r>
              <w:rPr>
                <w:spacing w:val="-93"/>
                <w:sz w:val="16"/>
              </w:rPr>
              <w:t xml:space="preserve"> </w:t>
            </w:r>
            <w:r>
              <w:rPr>
                <w:sz w:val="16"/>
              </w:rPr>
              <w:t>return</w:t>
            </w:r>
            <w:r>
              <w:rPr>
                <w:spacing w:val="-1"/>
                <w:sz w:val="16"/>
              </w:rPr>
              <w:t xml:space="preserve"> </w:t>
            </w:r>
            <w:r>
              <w:rPr>
                <w:sz w:val="16"/>
              </w:rPr>
              <w:t>pClass;</w:t>
            </w:r>
          </w:p>
          <w:p>
            <w:pPr>
              <w:pStyle w:val="16"/>
              <w:spacing w:before="0" w:line="181" w:lineRule="exact"/>
              <w:ind w:left="218"/>
              <w:rPr>
                <w:sz w:val="16"/>
              </w:rPr>
            </w:pPr>
            <w:r>
              <w:rPr>
                <w:w w:val="98"/>
                <w:sz w:val="16"/>
              </w:rPr>
              <w:t>}</w:t>
            </w:r>
          </w:p>
          <w:p>
            <w:pPr>
              <w:pStyle w:val="16"/>
              <w:spacing w:before="4"/>
              <w:rPr>
                <w:rFonts w:ascii="宋体"/>
                <w:sz w:val="20"/>
              </w:rPr>
            </w:pPr>
          </w:p>
          <w:p>
            <w:pPr>
              <w:pStyle w:val="16"/>
              <w:spacing w:before="0" w:line="292" w:lineRule="auto"/>
              <w:ind w:left="218" w:right="640"/>
              <w:rPr>
                <w:sz w:val="16"/>
              </w:rPr>
            </w:pPr>
            <w:r>
              <w:rPr>
                <w:sz w:val="16"/>
              </w:rPr>
              <w:t>TRACE1("Error:</w:t>
            </w:r>
            <w:r>
              <w:rPr>
                <w:spacing w:val="-8"/>
                <w:sz w:val="16"/>
              </w:rPr>
              <w:t xml:space="preserve"> </w:t>
            </w:r>
            <w:r>
              <w:rPr>
                <w:sz w:val="16"/>
              </w:rPr>
              <w:t>Class</w:t>
            </w:r>
            <w:r>
              <w:rPr>
                <w:spacing w:val="-7"/>
                <w:sz w:val="16"/>
              </w:rPr>
              <w:t xml:space="preserve"> </w:t>
            </w:r>
            <w:r>
              <w:rPr>
                <w:sz w:val="16"/>
              </w:rPr>
              <w:t>not</w:t>
            </w:r>
            <w:r>
              <w:rPr>
                <w:spacing w:val="-7"/>
                <w:sz w:val="16"/>
              </w:rPr>
              <w:t xml:space="preserve"> </w:t>
            </w:r>
            <w:r>
              <w:rPr>
                <w:sz w:val="16"/>
              </w:rPr>
              <w:t>found:</w:t>
            </w:r>
            <w:r>
              <w:rPr>
                <w:spacing w:val="-7"/>
                <w:sz w:val="16"/>
              </w:rPr>
              <w:t xml:space="preserve"> </w:t>
            </w:r>
            <w:r>
              <w:rPr>
                <w:sz w:val="16"/>
              </w:rPr>
              <w:t>%s</w:t>
            </w:r>
            <w:r>
              <w:rPr>
                <w:spacing w:val="-6"/>
                <w:sz w:val="16"/>
              </w:rPr>
              <w:t xml:space="preserve"> </w:t>
            </w:r>
            <w:r>
              <w:rPr>
                <w:sz w:val="16"/>
              </w:rPr>
              <w:t>\n",</w:t>
            </w:r>
            <w:r>
              <w:rPr>
                <w:spacing w:val="-7"/>
                <w:sz w:val="16"/>
              </w:rPr>
              <w:t xml:space="preserve"> </w:t>
            </w:r>
            <w:r>
              <w:rPr>
                <w:sz w:val="16"/>
              </w:rPr>
              <w:t>szClassName);</w:t>
            </w:r>
            <w:r>
              <w:rPr>
                <w:spacing w:val="-93"/>
                <w:sz w:val="16"/>
              </w:rPr>
              <w:t xml:space="preserve"> </w:t>
            </w:r>
            <w:r>
              <w:rPr>
                <w:sz w:val="16"/>
              </w:rPr>
              <w:t>return</w:t>
            </w:r>
            <w:r>
              <w:rPr>
                <w:spacing w:val="-1"/>
                <w:sz w:val="16"/>
              </w:rPr>
              <w:t xml:space="preserve"> </w:t>
            </w:r>
            <w:r>
              <w:rPr>
                <w:sz w:val="16"/>
              </w:rPr>
              <w:t>NULL;</w:t>
            </w:r>
            <w:r>
              <w:rPr>
                <w:spacing w:val="-1"/>
                <w:sz w:val="16"/>
              </w:rPr>
              <w:t xml:space="preserve"> </w:t>
            </w:r>
            <w:r>
              <w:rPr>
                <w:sz w:val="16"/>
              </w:rPr>
              <w:t>// not</w:t>
            </w:r>
            <w:r>
              <w:rPr>
                <w:spacing w:val="-1"/>
                <w:sz w:val="16"/>
              </w:rPr>
              <w:t xml:space="preserve"> </w:t>
            </w:r>
            <w:r>
              <w:rPr>
                <w:sz w:val="16"/>
              </w:rPr>
              <w:t>found</w:t>
            </w:r>
          </w:p>
          <w:p>
            <w:pPr>
              <w:pStyle w:val="16"/>
              <w:spacing w:before="0" w:line="175" w:lineRule="exact"/>
              <w:ind w:left="54"/>
              <w:rPr>
                <w:sz w:val="16"/>
              </w:rPr>
            </w:pPr>
            <w:r>
              <w:rPr>
                <w:w w:val="98"/>
                <w:sz w:val="16"/>
              </w:rPr>
              <w:t>}</w:t>
            </w:r>
          </w:p>
        </w:tc>
      </w:tr>
    </w:tbl>
    <w:p>
      <w:pPr>
        <w:pStyle w:val="11"/>
        <w:rPr>
          <w:rFonts w:ascii="宋体"/>
          <w:sz w:val="20"/>
        </w:rPr>
      </w:pPr>
    </w:p>
    <w:p>
      <w:pPr>
        <w:pStyle w:val="11"/>
        <w:rPr>
          <w:rFonts w:ascii="宋体"/>
          <w:sz w:val="22"/>
        </w:rPr>
      </w:pPr>
    </w:p>
    <w:p>
      <w:pPr>
        <w:pStyle w:val="5"/>
        <w:ind w:left="0" w:right="390"/>
        <w:jc w:val="right"/>
      </w:pPr>
      <w:r>
        <w:t>261</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799" o:spid="_x0000_s3799" o:spt="1" style="position:absolute;left:0pt;margin-left:131.9pt;margin-top:18.85pt;height:0.7pt;width:323pt;mso-position-horizontal-relative:page;mso-wrap-distance-bottom:0pt;mso-wrap-distance-top:0pt;z-index:-251171840;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rPr>
          <w:rFonts w:ascii="宋体"/>
          <w:sz w:val="20"/>
        </w:rPr>
      </w:pPr>
    </w:p>
    <w:p>
      <w:pPr>
        <w:pStyle w:val="11"/>
        <w:spacing w:before="3"/>
        <w:rPr>
          <w:rFonts w:ascii="宋体"/>
        </w:rPr>
      </w:pPr>
    </w:p>
    <w:p>
      <w:pPr>
        <w:spacing w:before="83" w:line="357" w:lineRule="auto"/>
        <w:ind w:left="2627" w:right="1155" w:firstLine="0"/>
        <w:jc w:val="both"/>
        <w:rPr>
          <w:rFonts w:hint="eastAsia" w:ascii="宋体" w:eastAsia="宋体"/>
          <w:sz w:val="18"/>
        </w:rPr>
      </w:pPr>
      <w:r>
        <w:rPr>
          <w:rFonts w:ascii="Times New Roman" w:eastAsia="Times New Roman"/>
          <w:i/>
          <w:sz w:val="18"/>
        </w:rPr>
        <w:t>Load</w:t>
      </w:r>
      <w:r>
        <w:rPr>
          <w:rFonts w:ascii="Times New Roman" w:eastAsia="Times New Roman"/>
          <w:i/>
          <w:spacing w:val="12"/>
          <w:sz w:val="18"/>
        </w:rPr>
        <w:t xml:space="preserve">() </w:t>
      </w:r>
      <w:r>
        <w:rPr>
          <w:rFonts w:hint="eastAsia" w:ascii="宋体" w:eastAsia="宋体"/>
          <w:sz w:val="18"/>
        </w:rPr>
        <w:t xml:space="preserve">從一個 </w:t>
      </w:r>
      <w:r>
        <w:rPr>
          <w:rFonts w:ascii="Times New Roman" w:eastAsia="Times New Roman"/>
          <w:sz w:val="18"/>
        </w:rPr>
        <w:t>archive</w:t>
      </w:r>
      <w:r>
        <w:rPr>
          <w:rFonts w:hint="eastAsia" w:ascii="宋体" w:eastAsia="宋体"/>
          <w:sz w:val="18"/>
        </w:rPr>
        <w:t xml:space="preserve">（代表一個檔案）中讀出 </w:t>
      </w:r>
      <w:r>
        <w:rPr>
          <w:rFonts w:ascii="Times New Roman" w:eastAsia="Times New Roman"/>
          <w:sz w:val="18"/>
        </w:rPr>
        <w:t>class</w:t>
      </w:r>
      <w:r>
        <w:rPr>
          <w:rFonts w:ascii="Times New Roman" w:eastAsia="Times New Roman"/>
          <w:spacing w:val="42"/>
          <w:sz w:val="18"/>
        </w:rPr>
        <w:t xml:space="preserve"> </w:t>
      </w:r>
      <w:r>
        <w:rPr>
          <w:rFonts w:hint="eastAsia" w:ascii="宋体" w:eastAsia="宋体"/>
          <w:sz w:val="18"/>
        </w:rPr>
        <w:t>名稱長度，再依據這個長度</w:t>
      </w:r>
      <w:r>
        <w:rPr>
          <w:rFonts w:hint="eastAsia" w:ascii="宋体" w:eastAsia="宋体"/>
          <w:spacing w:val="8"/>
          <w:sz w:val="18"/>
        </w:rPr>
        <w:t xml:space="preserve">讀出適當的字元，做為 </w:t>
      </w:r>
      <w:r>
        <w:rPr>
          <w:rFonts w:ascii="Times New Roman" w:eastAsia="Times New Roman"/>
          <w:sz w:val="18"/>
        </w:rPr>
        <w:t>class</w:t>
      </w:r>
      <w:r>
        <w:rPr>
          <w:rFonts w:ascii="Times New Roman" w:eastAsia="Times New Roman"/>
          <w:spacing w:val="33"/>
          <w:sz w:val="18"/>
        </w:rPr>
        <w:t xml:space="preserve"> </w:t>
      </w:r>
      <w:r>
        <w:rPr>
          <w:rFonts w:hint="eastAsia" w:ascii="宋体" w:eastAsia="宋体"/>
          <w:spacing w:val="4"/>
          <w:sz w:val="18"/>
        </w:rPr>
        <w:t xml:space="preserve">名稱。然後以此名稱為依據，將圖 </w:t>
      </w:r>
      <w:r>
        <w:rPr>
          <w:rFonts w:ascii="Arial Black" w:eastAsia="Arial Black"/>
          <w:sz w:val="18"/>
        </w:rPr>
        <w:t>5.6</w:t>
      </w:r>
      <w:r>
        <w:rPr>
          <w:rFonts w:ascii="Arial Black" w:eastAsia="Arial Black"/>
          <w:spacing w:val="40"/>
          <w:sz w:val="18"/>
        </w:rPr>
        <w:t xml:space="preserve"> </w:t>
      </w:r>
      <w:r>
        <w:rPr>
          <w:rFonts w:hint="eastAsia" w:ascii="宋体" w:eastAsia="宋体"/>
          <w:sz w:val="18"/>
        </w:rPr>
        <w:t>的整個</w:t>
      </w:r>
      <w:r>
        <w:rPr>
          <w:rFonts w:ascii="Times New Roman" w:eastAsia="Times New Roman"/>
          <w:i/>
          <w:sz w:val="18"/>
        </w:rPr>
        <w:t>CRuntimeClass</w:t>
      </w:r>
      <w:r>
        <w:rPr>
          <w:rFonts w:ascii="Times New Roman" w:eastAsia="Times New Roman"/>
          <w:i/>
          <w:spacing w:val="9"/>
          <w:sz w:val="18"/>
        </w:rPr>
        <w:t xml:space="preserve"> </w:t>
      </w:r>
      <w:r>
        <w:rPr>
          <w:rFonts w:ascii="Times New Roman" w:eastAsia="Times New Roman"/>
          <w:sz w:val="18"/>
        </w:rPr>
        <w:t>list</w:t>
      </w:r>
      <w:r>
        <w:rPr>
          <w:rFonts w:ascii="Times New Roman" w:eastAsia="Times New Roman"/>
          <w:spacing w:val="17"/>
          <w:sz w:val="18"/>
        </w:rPr>
        <w:t xml:space="preserve"> </w:t>
      </w:r>
      <w:r>
        <w:rPr>
          <w:rFonts w:hint="eastAsia" w:ascii="宋体" w:eastAsia="宋体"/>
          <w:spacing w:val="1"/>
          <w:sz w:val="18"/>
        </w:rPr>
        <w:t xml:space="preserve">走訪一遍；如果 </w:t>
      </w:r>
      <w:r>
        <w:rPr>
          <w:rFonts w:ascii="Times New Roman" w:eastAsia="Times New Roman"/>
          <w:sz w:val="18"/>
        </w:rPr>
        <w:t>class</w:t>
      </w:r>
      <w:r>
        <w:rPr>
          <w:rFonts w:ascii="Times New Roman" w:eastAsia="Times New Roman"/>
          <w:spacing w:val="15"/>
          <w:sz w:val="18"/>
        </w:rPr>
        <w:t xml:space="preserve"> </w:t>
      </w:r>
      <w:r>
        <w:rPr>
          <w:rFonts w:hint="eastAsia" w:ascii="宋体" w:eastAsia="宋体"/>
          <w:sz w:val="18"/>
        </w:rPr>
        <w:t>名稱吻合，即將該節點的位址傳回。</w:t>
      </w:r>
    </w:p>
    <w:p>
      <w:pPr>
        <w:pStyle w:val="11"/>
        <w:spacing w:before="11"/>
        <w:rPr>
          <w:rFonts w:ascii="宋体"/>
          <w:sz w:val="19"/>
        </w:rPr>
      </w:pPr>
    </w:p>
    <w:p>
      <w:pPr>
        <w:spacing w:before="0" w:line="362" w:lineRule="auto"/>
        <w:ind w:left="2627" w:right="1136" w:firstLine="0"/>
        <w:jc w:val="both"/>
        <w:rPr>
          <w:rFonts w:hint="eastAsia" w:ascii="宋体" w:eastAsia="宋体"/>
          <w:sz w:val="18"/>
        </w:rPr>
      </w:pPr>
      <w:r>
        <w:rPr>
          <w:rFonts w:ascii="Times New Roman" w:eastAsia="Times New Roman"/>
          <w:i/>
          <w:sz w:val="18"/>
        </w:rPr>
        <w:t>CRuntimeClass::Load</w:t>
      </w:r>
      <w:r>
        <w:rPr>
          <w:rFonts w:ascii="Times New Roman" w:eastAsia="Times New Roman"/>
          <w:i/>
          <w:spacing w:val="10"/>
          <w:sz w:val="18"/>
        </w:rPr>
        <w:t xml:space="preserve">() </w:t>
      </w:r>
      <w:r>
        <w:rPr>
          <w:rFonts w:hint="eastAsia" w:ascii="宋体" w:eastAsia="宋体"/>
          <w:spacing w:val="17"/>
          <w:sz w:val="18"/>
        </w:rPr>
        <w:t xml:space="preserve">的呼叫者，也就是 </w:t>
      </w:r>
      <w:r>
        <w:rPr>
          <w:rFonts w:ascii="Times New Roman" w:eastAsia="Times New Roman"/>
          <w:i/>
          <w:sz w:val="18"/>
        </w:rPr>
        <w:t>CArchive::ReadObject</w:t>
      </w:r>
      <w:r>
        <w:rPr>
          <w:rFonts w:ascii="Times New Roman" w:eastAsia="Times New Roman"/>
          <w:i/>
          <w:spacing w:val="8"/>
          <w:sz w:val="18"/>
        </w:rPr>
        <w:t xml:space="preserve">() </w:t>
      </w:r>
      <w:r>
        <w:rPr>
          <w:rFonts w:hint="eastAsia" w:ascii="宋体" w:eastAsia="宋体"/>
          <w:spacing w:val="11"/>
          <w:sz w:val="18"/>
        </w:rPr>
        <w:t>函式，正是</w:t>
      </w:r>
      <w:r>
        <w:rPr>
          <w:rFonts w:ascii="Times New Roman" w:eastAsia="Times New Roman"/>
          <w:sz w:val="18"/>
        </w:rPr>
        <w:t>dynamic</w:t>
      </w:r>
      <w:r>
        <w:rPr>
          <w:rFonts w:ascii="Times New Roman" w:eastAsia="Times New Roman"/>
          <w:spacing w:val="3"/>
          <w:sz w:val="18"/>
        </w:rPr>
        <w:t xml:space="preserve"> </w:t>
      </w:r>
      <w:r>
        <w:rPr>
          <w:rFonts w:ascii="Times New Roman" w:eastAsia="Times New Roman"/>
          <w:sz w:val="18"/>
        </w:rPr>
        <w:t>creation</w:t>
      </w:r>
      <w:r>
        <w:rPr>
          <w:rFonts w:ascii="Times New Roman" w:eastAsia="Times New Roman"/>
          <w:spacing w:val="13"/>
          <w:sz w:val="18"/>
        </w:rPr>
        <w:t xml:space="preserve"> </w:t>
      </w:r>
      <w:r>
        <w:rPr>
          <w:rFonts w:hint="eastAsia" w:ascii="宋体" w:eastAsia="宋体"/>
          <w:spacing w:val="1"/>
          <w:sz w:val="18"/>
        </w:rPr>
        <w:t xml:space="preserve">的發生地點。當它收到 </w:t>
      </w:r>
      <w:r>
        <w:rPr>
          <w:rFonts w:ascii="Times New Roman" w:eastAsia="Times New Roman"/>
          <w:i/>
          <w:sz w:val="18"/>
        </w:rPr>
        <w:t>Load</w:t>
      </w:r>
      <w:r>
        <w:rPr>
          <w:rFonts w:ascii="Times New Roman" w:eastAsia="Times New Roman"/>
          <w:i/>
          <w:spacing w:val="3"/>
          <w:sz w:val="18"/>
        </w:rPr>
        <w:t xml:space="preserve">() </w:t>
      </w:r>
      <w:r>
        <w:rPr>
          <w:rFonts w:hint="eastAsia" w:ascii="宋体" w:eastAsia="宋体"/>
          <w:spacing w:val="1"/>
          <w:sz w:val="18"/>
        </w:rPr>
        <w:t xml:space="preserve">傳回「型別為 </w:t>
      </w:r>
      <w:r>
        <w:rPr>
          <w:rFonts w:ascii="Times New Roman" w:eastAsia="Times New Roman"/>
          <w:i/>
          <w:sz w:val="18"/>
        </w:rPr>
        <w:t>CRuntimeClass</w:t>
      </w:r>
      <w:r>
        <w:rPr>
          <w:rFonts w:ascii="Times New Roman" w:eastAsia="Times New Roman"/>
          <w:sz w:val="18"/>
        </w:rPr>
        <w:t>*</w:t>
      </w:r>
      <w:r>
        <w:rPr>
          <w:rFonts w:hint="eastAsia" w:ascii="宋体" w:eastAsia="宋体"/>
          <w:sz w:val="18"/>
        </w:rPr>
        <w:t xml:space="preserve">」的指標，並確定不是 </w:t>
      </w:r>
      <w:r>
        <w:rPr>
          <w:rFonts w:ascii="Times New Roman" w:eastAsia="Times New Roman"/>
          <w:sz w:val="18"/>
        </w:rPr>
        <w:t xml:space="preserve">NULL  </w:t>
      </w:r>
      <w:r>
        <w:rPr>
          <w:rFonts w:hint="eastAsia" w:ascii="宋体" w:eastAsia="宋体"/>
          <w:sz w:val="18"/>
        </w:rPr>
        <w:t>之後</w:t>
      </w:r>
      <w:r>
        <w:rPr>
          <w:rFonts w:ascii="Arial Black" w:eastAsia="Arial Black"/>
          <w:color w:val="FF0000"/>
          <w:position w:val="5"/>
          <w:sz w:val="14"/>
        </w:rPr>
        <w:t>9</w:t>
      </w:r>
      <w:r>
        <w:rPr>
          <w:rFonts w:hint="eastAsia" w:ascii="宋体" w:eastAsia="宋体"/>
          <w:spacing w:val="1"/>
          <w:sz w:val="18"/>
        </w:rPr>
        <w:t xml:space="preserve">，便呼叫 </w:t>
      </w:r>
      <w:r>
        <w:rPr>
          <w:rFonts w:ascii="Times New Roman" w:eastAsia="Times New Roman"/>
          <w:i/>
          <w:sz w:val="18"/>
        </w:rPr>
        <w:t>CRuntimeClass::CreateObject()</w:t>
      </w:r>
      <w:r>
        <w:rPr>
          <w:rFonts w:hint="eastAsia" w:ascii="宋体" w:eastAsia="宋体"/>
          <w:sz w:val="18"/>
        </w:rPr>
        <w:t>：</w:t>
      </w:r>
    </w:p>
    <w:p>
      <w:pPr>
        <w:pStyle w:val="11"/>
        <w:spacing w:before="2"/>
        <w:rPr>
          <w:rFonts w:ascii="宋体"/>
          <w:sz w:val="26"/>
        </w:rPr>
      </w:pPr>
    </w:p>
    <w:tbl>
      <w:tblPr>
        <w:tblStyle w:val="12"/>
        <w:tblW w:w="0" w:type="auto"/>
        <w:tblInd w:w="2862"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23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39" w:hRule="atLeast"/>
        </w:trPr>
        <w:tc>
          <w:tcPr>
            <w:tcW w:w="6235" w:type="dxa"/>
            <w:tcBorders>
              <w:bottom w:val="nil"/>
            </w:tcBorders>
            <w:shd w:val="clear" w:color="auto" w:fill="E4E4E4"/>
          </w:tcPr>
          <w:p>
            <w:pPr>
              <w:pStyle w:val="16"/>
              <w:spacing w:before="63" w:line="156" w:lineRule="exact"/>
              <w:ind w:left="54"/>
              <w:rPr>
                <w:sz w:val="16"/>
              </w:rPr>
            </w:pPr>
            <w:r>
              <w:rPr>
                <w:sz w:val="16"/>
              </w:rPr>
              <w:t>CObject*</w:t>
            </w:r>
            <w:r>
              <w:rPr>
                <w:spacing w:val="-24"/>
                <w:sz w:val="16"/>
              </w:rPr>
              <w:t xml:space="preserve"> </w:t>
            </w:r>
            <w:r>
              <w:rPr>
                <w:sz w:val="16"/>
              </w:rPr>
              <w:t>CRuntimeClass::CreateObject()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45" w:hRule="atLeast"/>
        </w:trPr>
        <w:tc>
          <w:tcPr>
            <w:tcW w:w="6235" w:type="dxa"/>
            <w:tcBorders>
              <w:top w:val="nil"/>
              <w:bottom w:val="nil"/>
            </w:tcBorders>
          </w:tcPr>
          <w:p>
            <w:pPr>
              <w:pStyle w:val="16"/>
              <w:spacing w:before="44"/>
              <w:ind w:left="54"/>
              <w:rPr>
                <w:sz w:val="16"/>
              </w:rPr>
            </w:pPr>
            <w:r>
              <w:rPr>
                <w:w w:val="98"/>
                <w:sz w:val="16"/>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20" w:hRule="atLeast"/>
        </w:trPr>
        <w:tc>
          <w:tcPr>
            <w:tcW w:w="6235" w:type="dxa"/>
            <w:tcBorders>
              <w:top w:val="nil"/>
              <w:bottom w:val="nil"/>
            </w:tcBorders>
          </w:tcPr>
          <w:p>
            <w:pPr>
              <w:pStyle w:val="16"/>
              <w:ind w:left="218"/>
              <w:rPr>
                <w:sz w:val="16"/>
              </w:rPr>
            </w:pPr>
            <w:r>
              <w:rPr>
                <w:sz w:val="16"/>
              </w:rPr>
              <w:t>if</w:t>
            </w:r>
            <w:r>
              <w:rPr>
                <w:spacing w:val="-8"/>
                <w:sz w:val="16"/>
              </w:rPr>
              <w:t xml:space="preserve"> </w:t>
            </w:r>
            <w:r>
              <w:rPr>
                <w:sz w:val="16"/>
              </w:rPr>
              <w:t>(m_pfnCreateObject</w:t>
            </w:r>
            <w:r>
              <w:rPr>
                <w:spacing w:val="-7"/>
                <w:sz w:val="16"/>
              </w:rPr>
              <w:t xml:space="preserve"> </w:t>
            </w:r>
            <w:r>
              <w:rPr>
                <w:sz w:val="16"/>
              </w:rPr>
              <w:t>==</w:t>
            </w:r>
            <w:r>
              <w:rPr>
                <w:spacing w:val="-8"/>
                <w:sz w:val="16"/>
              </w:rPr>
              <w:t xml:space="preserve"> </w:t>
            </w:r>
            <w:r>
              <w:rPr>
                <w:sz w:val="16"/>
              </w:rPr>
              <w:t>NULL)</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20" w:hRule="atLeast"/>
        </w:trPr>
        <w:tc>
          <w:tcPr>
            <w:tcW w:w="6235" w:type="dxa"/>
            <w:tcBorders>
              <w:top w:val="nil"/>
              <w:bottom w:val="nil"/>
            </w:tcBorders>
          </w:tcPr>
          <w:p>
            <w:pPr>
              <w:pStyle w:val="16"/>
              <w:ind w:left="218"/>
              <w:rPr>
                <w:sz w:val="16"/>
              </w:rPr>
            </w:pPr>
            <w:r>
              <w:rPr>
                <w:w w:val="98"/>
                <w:sz w:val="16"/>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20" w:hRule="atLeast"/>
        </w:trPr>
        <w:tc>
          <w:tcPr>
            <w:tcW w:w="6235" w:type="dxa"/>
            <w:tcBorders>
              <w:top w:val="nil"/>
              <w:bottom w:val="nil"/>
            </w:tcBorders>
          </w:tcPr>
          <w:p>
            <w:pPr>
              <w:pStyle w:val="16"/>
              <w:ind w:left="381"/>
              <w:rPr>
                <w:sz w:val="16"/>
              </w:rPr>
            </w:pPr>
            <w:r>
              <w:rPr>
                <w:sz w:val="16"/>
              </w:rPr>
              <w:t>TRACE1("Error:</w:t>
            </w:r>
            <w:r>
              <w:rPr>
                <w:spacing w:val="-8"/>
                <w:sz w:val="16"/>
              </w:rPr>
              <w:t xml:space="preserve"> </w:t>
            </w:r>
            <w:r>
              <w:rPr>
                <w:sz w:val="16"/>
              </w:rPr>
              <w:t>class</w:t>
            </w:r>
            <w:r>
              <w:rPr>
                <w:spacing w:val="-8"/>
                <w:sz w:val="16"/>
              </w:rPr>
              <w:t xml:space="preserve"> </w:t>
            </w:r>
            <w:r>
              <w:rPr>
                <w:sz w:val="16"/>
              </w:rPr>
              <w:t>not</w:t>
            </w:r>
            <w:r>
              <w:rPr>
                <w:spacing w:val="-8"/>
                <w:sz w:val="16"/>
              </w:rPr>
              <w:t xml:space="preserve"> </w:t>
            </w:r>
            <w:r>
              <w:rPr>
                <w:sz w:val="16"/>
              </w:rPr>
              <w:t>DECLARE_DYNCREATE</w:t>
            </w:r>
            <w:r>
              <w:rPr>
                <w:spacing w:val="-7"/>
                <w:sz w:val="16"/>
              </w:rPr>
              <w:t xml:space="preserve"> </w:t>
            </w:r>
            <w:r>
              <w:rPr>
                <w:sz w:val="16"/>
              </w:rPr>
              <w:t>or</w:t>
            </w:r>
            <w:r>
              <w:rPr>
                <w:spacing w:val="-7"/>
                <w:sz w:val="16"/>
              </w:rPr>
              <w:t xml:space="preserve"> </w:t>
            </w:r>
            <w:r>
              <w:rPr>
                <w:sz w:val="16"/>
              </w:rPr>
              <w:t>\n"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20" w:hRule="atLeast"/>
        </w:trPr>
        <w:tc>
          <w:tcPr>
            <w:tcW w:w="6235" w:type="dxa"/>
            <w:tcBorders>
              <w:top w:val="nil"/>
              <w:bottom w:val="nil"/>
            </w:tcBorders>
          </w:tcPr>
          <w:p>
            <w:pPr>
              <w:pStyle w:val="16"/>
              <w:ind w:left="948" w:right="1230"/>
              <w:jc w:val="center"/>
              <w:rPr>
                <w:sz w:val="16"/>
              </w:rPr>
            </w:pPr>
            <w:r>
              <w:rPr>
                <w:sz w:val="16"/>
              </w:rPr>
              <w:t>"DECLARE_SERIAL</w:t>
            </w:r>
            <w:r>
              <w:rPr>
                <w:spacing w:val="-11"/>
                <w:sz w:val="16"/>
              </w:rPr>
              <w:t xml:space="preserve"> </w:t>
            </w:r>
            <w:r>
              <w:rPr>
                <w:sz w:val="16"/>
              </w:rPr>
              <w:t>:</w:t>
            </w:r>
            <w:r>
              <w:rPr>
                <w:spacing w:val="-10"/>
                <w:sz w:val="16"/>
              </w:rPr>
              <w:t xml:space="preserve"> </w:t>
            </w:r>
            <w:r>
              <w:rPr>
                <w:sz w:val="16"/>
              </w:rPr>
              <w:t>%s\n",</w:t>
            </w:r>
            <w:r>
              <w:rPr>
                <w:spacing w:val="-11"/>
                <w:sz w:val="16"/>
              </w:rPr>
              <w:t xml:space="preserve"> </w:t>
            </w:r>
            <w:r>
              <w:rPr>
                <w:sz w:val="16"/>
              </w:rPr>
              <w:t>m_lpszClassName);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20" w:hRule="atLeast"/>
        </w:trPr>
        <w:tc>
          <w:tcPr>
            <w:tcW w:w="6235" w:type="dxa"/>
            <w:tcBorders>
              <w:top w:val="nil"/>
              <w:bottom w:val="nil"/>
            </w:tcBorders>
          </w:tcPr>
          <w:p>
            <w:pPr>
              <w:pStyle w:val="16"/>
              <w:ind w:left="544"/>
              <w:rPr>
                <w:sz w:val="16"/>
              </w:rPr>
            </w:pPr>
            <w:r>
              <w:rPr>
                <w:sz w:val="16"/>
              </w:rPr>
              <w:t>return</w:t>
            </w:r>
            <w:r>
              <w:rPr>
                <w:spacing w:val="-7"/>
                <w:sz w:val="16"/>
              </w:rPr>
              <w:t xml:space="preserve"> </w:t>
            </w:r>
            <w:r>
              <w:rPr>
                <w:sz w:val="16"/>
              </w:rPr>
              <w:t>NULL;</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31" w:hRule="atLeast"/>
        </w:trPr>
        <w:tc>
          <w:tcPr>
            <w:tcW w:w="6235" w:type="dxa"/>
            <w:tcBorders>
              <w:top w:val="nil"/>
              <w:bottom w:val="nil"/>
            </w:tcBorders>
          </w:tcPr>
          <w:p>
            <w:pPr>
              <w:pStyle w:val="16"/>
              <w:ind w:left="218"/>
              <w:rPr>
                <w:sz w:val="16"/>
              </w:rPr>
            </w:pPr>
            <w:r>
              <w:rPr>
                <w:w w:val="98"/>
                <w:sz w:val="16"/>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31" w:hRule="atLeast"/>
        </w:trPr>
        <w:tc>
          <w:tcPr>
            <w:tcW w:w="6235" w:type="dxa"/>
            <w:tcBorders>
              <w:top w:val="nil"/>
              <w:bottom w:val="nil"/>
            </w:tcBorders>
          </w:tcPr>
          <w:p>
            <w:pPr>
              <w:pStyle w:val="16"/>
              <w:spacing w:before="129"/>
              <w:ind w:left="218"/>
              <w:rPr>
                <w:sz w:val="16"/>
              </w:rPr>
            </w:pPr>
            <w:r>
              <w:rPr>
                <w:sz w:val="16"/>
              </w:rPr>
              <w:t>CObject*</w:t>
            </w:r>
            <w:r>
              <w:rPr>
                <w:spacing w:val="-6"/>
                <w:sz w:val="16"/>
              </w:rPr>
              <w:t xml:space="preserve"> </w:t>
            </w:r>
            <w:r>
              <w:rPr>
                <w:sz w:val="16"/>
              </w:rPr>
              <w:t>pObject</w:t>
            </w:r>
            <w:r>
              <w:rPr>
                <w:spacing w:val="-6"/>
                <w:sz w:val="16"/>
              </w:rPr>
              <w:t xml:space="preserve"> </w:t>
            </w:r>
            <w:r>
              <w:rPr>
                <w:sz w:val="16"/>
              </w:rPr>
              <w:t>=</w:t>
            </w:r>
            <w:r>
              <w:rPr>
                <w:spacing w:val="-6"/>
                <w:sz w:val="16"/>
              </w:rPr>
              <w:t xml:space="preserve"> </w:t>
            </w:r>
            <w:r>
              <w:rPr>
                <w:sz w:val="16"/>
              </w:rPr>
              <w:t>NULL;</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31" w:hRule="atLeast"/>
        </w:trPr>
        <w:tc>
          <w:tcPr>
            <w:tcW w:w="6235" w:type="dxa"/>
            <w:tcBorders>
              <w:top w:val="nil"/>
              <w:bottom w:val="nil"/>
            </w:tcBorders>
          </w:tcPr>
          <w:p>
            <w:pPr>
              <w:pStyle w:val="16"/>
              <w:ind w:left="218"/>
              <w:rPr>
                <w:sz w:val="16"/>
              </w:rPr>
            </w:pPr>
            <w:r>
              <w:rPr>
                <w:sz w:val="16"/>
              </w:rPr>
              <w:t>pObject</w:t>
            </w:r>
            <w:r>
              <w:rPr>
                <w:spacing w:val="-12"/>
                <w:sz w:val="16"/>
              </w:rPr>
              <w:t xml:space="preserve"> </w:t>
            </w:r>
            <w:r>
              <w:rPr>
                <w:sz w:val="16"/>
              </w:rPr>
              <w:t>=</w:t>
            </w:r>
            <w:r>
              <w:rPr>
                <w:spacing w:val="-12"/>
                <w:sz w:val="16"/>
              </w:rPr>
              <w:t xml:space="preserve"> </w:t>
            </w:r>
            <w:r>
              <w:rPr>
                <w:sz w:val="16"/>
              </w:rPr>
              <w:t>(*m_pfnCreateObject)();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31" w:hRule="atLeast"/>
        </w:trPr>
        <w:tc>
          <w:tcPr>
            <w:tcW w:w="6235" w:type="dxa"/>
            <w:tcBorders>
              <w:top w:val="nil"/>
              <w:bottom w:val="nil"/>
            </w:tcBorders>
          </w:tcPr>
          <w:p>
            <w:pPr>
              <w:pStyle w:val="16"/>
              <w:spacing w:before="129"/>
              <w:ind w:left="218"/>
              <w:rPr>
                <w:sz w:val="16"/>
              </w:rPr>
            </w:pPr>
            <w:r>
              <w:rPr>
                <w:sz w:val="16"/>
              </w:rPr>
              <w:t>return</w:t>
            </w:r>
            <w:r>
              <w:rPr>
                <w:spacing w:val="-9"/>
                <w:sz w:val="16"/>
              </w:rPr>
              <w:t xml:space="preserve"> </w:t>
            </w:r>
            <w:r>
              <w:rPr>
                <w:sz w:val="16"/>
              </w:rPr>
              <w:t>pObject;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14" w:hRule="atLeast"/>
        </w:trPr>
        <w:tc>
          <w:tcPr>
            <w:tcW w:w="6235" w:type="dxa"/>
            <w:tcBorders>
              <w:top w:val="nil"/>
            </w:tcBorders>
          </w:tcPr>
          <w:p>
            <w:pPr>
              <w:pStyle w:val="16"/>
              <w:spacing w:line="175" w:lineRule="exact"/>
              <w:ind w:left="54"/>
              <w:rPr>
                <w:sz w:val="16"/>
              </w:rPr>
            </w:pPr>
            <w:r>
              <w:rPr>
                <w:w w:val="98"/>
                <w:sz w:val="16"/>
              </w:rPr>
              <w:t>}</w:t>
            </w:r>
          </w:p>
        </w:tc>
      </w:tr>
    </w:tbl>
    <w:p>
      <w:pPr>
        <w:pStyle w:val="11"/>
        <w:rPr>
          <w:rFonts w:ascii="宋体"/>
          <w:sz w:val="20"/>
        </w:rPr>
      </w:pPr>
    </w:p>
    <w:p>
      <w:pPr>
        <w:pStyle w:val="11"/>
        <w:rPr>
          <w:rFonts w:ascii="宋体"/>
          <w:sz w:val="20"/>
        </w:rPr>
      </w:pPr>
    </w:p>
    <w:p>
      <w:pPr>
        <w:pStyle w:val="11"/>
        <w:rPr>
          <w:rFonts w:ascii="宋体"/>
          <w:sz w:val="20"/>
        </w:rPr>
      </w:pPr>
    </w:p>
    <w:p>
      <w:pPr>
        <w:pStyle w:val="11"/>
        <w:spacing w:before="10"/>
        <w:rPr>
          <w:rFonts w:ascii="宋体"/>
          <w:sz w:val="15"/>
        </w:rPr>
      </w:pPr>
    </w:p>
    <w:p>
      <w:pPr>
        <w:spacing w:before="82"/>
        <w:ind w:left="2627" w:right="0" w:firstLine="0"/>
        <w:jc w:val="left"/>
        <w:rPr>
          <w:rFonts w:ascii="Times New Roman" w:eastAsia="Times New Roman"/>
          <w:i/>
          <w:sz w:val="18"/>
        </w:rPr>
      </w:pPr>
      <w:r>
        <w:rPr>
          <w:rFonts w:hint="eastAsia" w:ascii="宋体" w:eastAsia="宋体"/>
          <w:spacing w:val="18"/>
          <w:sz w:val="18"/>
        </w:rPr>
        <w:t xml:space="preserve">下面這張圖可以說明 </w:t>
      </w:r>
      <w:r>
        <w:rPr>
          <w:rFonts w:ascii="Times New Roman" w:eastAsia="Times New Roman"/>
          <w:i/>
          <w:sz w:val="18"/>
        </w:rPr>
        <w:t>CRuntimeClass::Load</w:t>
      </w:r>
      <w:r>
        <w:rPr>
          <w:rFonts w:ascii="Times New Roman" w:eastAsia="Times New Roman"/>
          <w:i/>
          <w:spacing w:val="23"/>
          <w:sz w:val="18"/>
        </w:rPr>
        <w:t xml:space="preserve">() </w:t>
      </w:r>
      <w:r>
        <w:rPr>
          <w:rFonts w:hint="eastAsia" w:ascii="宋体" w:eastAsia="宋体"/>
          <w:spacing w:val="22"/>
          <w:sz w:val="18"/>
        </w:rPr>
        <w:t xml:space="preserve">和 </w:t>
      </w:r>
      <w:r>
        <w:rPr>
          <w:rFonts w:ascii="Times New Roman" w:eastAsia="Times New Roman"/>
          <w:i/>
          <w:sz w:val="18"/>
        </w:rPr>
        <w:t>CRuntimeClass::CreateObject()</w:t>
      </w:r>
    </w:p>
    <w:p>
      <w:pPr>
        <w:spacing w:before="130"/>
        <w:ind w:left="2627" w:right="0" w:firstLine="0"/>
        <w:jc w:val="left"/>
        <w:rPr>
          <w:rFonts w:hint="eastAsia" w:ascii="宋体" w:eastAsia="宋体"/>
          <w:sz w:val="18"/>
        </w:rPr>
      </w:pPr>
      <w:r>
        <w:rPr>
          <w:rFonts w:hint="eastAsia" w:ascii="宋体" w:eastAsia="宋体"/>
          <w:sz w:val="18"/>
        </w:rPr>
        <w:t>的合作過程：</w:t>
      </w:r>
    </w:p>
    <w:p>
      <w:pPr>
        <w:pStyle w:val="11"/>
        <w:rPr>
          <w:rFonts w:ascii="宋体"/>
          <w:sz w:val="20"/>
        </w:rPr>
      </w:pPr>
    </w:p>
    <w:p>
      <w:pPr>
        <w:pStyle w:val="11"/>
        <w:rPr>
          <w:rFonts w:ascii="宋体"/>
          <w:sz w:val="20"/>
        </w:rPr>
      </w:pPr>
    </w:p>
    <w:p>
      <w:pPr>
        <w:pStyle w:val="11"/>
        <w:rPr>
          <w:rFonts w:ascii="宋体"/>
          <w:sz w:val="20"/>
        </w:rPr>
      </w:pPr>
    </w:p>
    <w:p>
      <w:pPr>
        <w:pStyle w:val="11"/>
        <w:spacing w:before="2"/>
        <w:rPr>
          <w:rFonts w:ascii="宋体"/>
          <w:sz w:val="10"/>
        </w:rPr>
      </w:pPr>
      <w:r>
        <w:pict>
          <v:rect id="_x0000_s3800" o:spid="_x0000_s3800" o:spt="1" style="position:absolute;left:0pt;margin-left:133.35pt;margin-top:8.45pt;height:0.45pt;width:144pt;mso-position-horizontal-relative:page;mso-wrap-distance-bottom:0pt;mso-wrap-distance-top:0pt;z-index:-251171840;mso-width-relative:page;mso-height-relative:page;" fillcolor="#000000" filled="t" stroked="f" coordsize="21600,21600">
            <v:path/>
            <v:fill on="t" focussize="0,0"/>
            <v:stroke on="f"/>
            <v:imagedata o:title=""/>
            <o:lock v:ext="edit"/>
            <w10:wrap type="topAndBottom"/>
          </v:rect>
        </w:pict>
      </w:r>
    </w:p>
    <w:p>
      <w:pPr>
        <w:pStyle w:val="15"/>
        <w:numPr>
          <w:ilvl w:val="0"/>
          <w:numId w:val="35"/>
        </w:numPr>
        <w:tabs>
          <w:tab w:val="left" w:pos="2796"/>
        </w:tabs>
        <w:spacing w:before="122" w:after="0" w:line="357" w:lineRule="auto"/>
        <w:ind w:left="2627" w:right="1155" w:firstLine="0"/>
        <w:jc w:val="left"/>
        <w:rPr>
          <w:sz w:val="16"/>
        </w:rPr>
      </w:pPr>
      <w:r>
        <w:rPr>
          <w:spacing w:val="8"/>
          <w:w w:val="95"/>
          <w:sz w:val="16"/>
        </w:rPr>
        <w:t xml:space="preserve">有可能是 </w:t>
      </w:r>
      <w:r>
        <w:rPr>
          <w:rFonts w:ascii="Times New Roman" w:eastAsia="Times New Roman"/>
          <w:w w:val="95"/>
          <w:sz w:val="16"/>
        </w:rPr>
        <w:t>NULL</w:t>
      </w:r>
      <w:r>
        <w:rPr>
          <w:spacing w:val="2"/>
          <w:w w:val="95"/>
          <w:sz w:val="16"/>
        </w:rPr>
        <w:t xml:space="preserve">！也許你的程式從檔案中讀到一個 </w:t>
      </w:r>
      <w:r>
        <w:rPr>
          <w:rFonts w:ascii="Times New Roman" w:eastAsia="Times New Roman"/>
          <w:w w:val="95"/>
          <w:sz w:val="16"/>
        </w:rPr>
        <w:t>class</w:t>
      </w:r>
      <w:r>
        <w:rPr>
          <w:rFonts w:ascii="Times New Roman" w:eastAsia="Times New Roman"/>
          <w:spacing w:val="35"/>
          <w:w w:val="95"/>
          <w:sz w:val="16"/>
        </w:rPr>
        <w:t xml:space="preserve"> </w:t>
      </w:r>
      <w:r>
        <w:rPr>
          <w:spacing w:val="4"/>
          <w:w w:val="95"/>
          <w:sz w:val="16"/>
        </w:rPr>
        <w:t xml:space="preserve">名稱，而程式中的該 </w:t>
      </w:r>
      <w:r>
        <w:rPr>
          <w:rFonts w:ascii="Times New Roman" w:eastAsia="Times New Roman"/>
          <w:w w:val="95"/>
          <w:sz w:val="16"/>
        </w:rPr>
        <w:t>class</w:t>
      </w:r>
      <w:r>
        <w:rPr>
          <w:rFonts w:ascii="Times New Roman" w:eastAsia="Times New Roman"/>
          <w:spacing w:val="15"/>
          <w:w w:val="95"/>
          <w:sz w:val="16"/>
        </w:rPr>
        <w:t xml:space="preserve"> </w:t>
      </w:r>
      <w:r>
        <w:rPr>
          <w:w w:val="95"/>
          <w:sz w:val="16"/>
        </w:rPr>
        <w:t>宣告卻</w:t>
      </w:r>
      <w:r>
        <w:rPr>
          <w:spacing w:val="-5"/>
          <w:sz w:val="16"/>
        </w:rPr>
        <w:t xml:space="preserve">未使用 </w:t>
      </w:r>
      <w:r>
        <w:rPr>
          <w:rFonts w:ascii="Times New Roman" w:eastAsia="Times New Roman"/>
          <w:i/>
          <w:sz w:val="16"/>
        </w:rPr>
        <w:t>DECLARE_SERIAL</w:t>
      </w:r>
      <w:r>
        <w:rPr>
          <w:rFonts w:ascii="Times New Roman" w:eastAsia="Times New Roman"/>
          <w:i/>
          <w:spacing w:val="19"/>
          <w:sz w:val="16"/>
        </w:rPr>
        <w:t xml:space="preserve"> </w:t>
      </w:r>
      <w:r>
        <w:rPr>
          <w:spacing w:val="-2"/>
          <w:sz w:val="16"/>
        </w:rPr>
        <w:t xml:space="preserve">巨集。不過如果該檔案是由 </w:t>
      </w:r>
      <w:r>
        <w:rPr>
          <w:rFonts w:ascii="Times New Roman" w:eastAsia="Times New Roman"/>
          <w:sz w:val="16"/>
        </w:rPr>
        <w:t>MFCLITE</w:t>
      </w:r>
      <w:r>
        <w:rPr>
          <w:rFonts w:ascii="Times New Roman" w:eastAsia="Times New Roman"/>
          <w:spacing w:val="21"/>
          <w:sz w:val="16"/>
        </w:rPr>
        <w:t xml:space="preserve"> </w:t>
      </w:r>
      <w:r>
        <w:rPr>
          <w:sz w:val="16"/>
        </w:rPr>
        <w:t>程式寫入，就應該不會發</w:t>
      </w:r>
      <w:r>
        <w:rPr>
          <w:spacing w:val="3"/>
          <w:w w:val="95"/>
          <w:sz w:val="16"/>
        </w:rPr>
        <w:t>生這種事情，畢竟，在</w:t>
      </w:r>
      <w:r>
        <w:rPr>
          <w:rFonts w:ascii="Times New Roman" w:eastAsia="Times New Roman"/>
          <w:w w:val="95"/>
          <w:sz w:val="16"/>
        </w:rPr>
        <w:t>MFCLITE</w:t>
      </w:r>
      <w:r>
        <w:rPr>
          <w:rFonts w:ascii="Times New Roman" w:eastAsia="Times New Roman"/>
          <w:spacing w:val="38"/>
          <w:sz w:val="16"/>
        </w:rPr>
        <w:t xml:space="preserve"> </w:t>
      </w:r>
      <w:r>
        <w:rPr>
          <w:w w:val="95"/>
          <w:sz w:val="16"/>
        </w:rPr>
        <w:t>程式中，能夠寫入檔案的</w:t>
      </w:r>
      <w:r>
        <w:rPr>
          <w:spacing w:val="74"/>
          <w:sz w:val="16"/>
        </w:rPr>
        <w:t xml:space="preserve"> </w:t>
      </w:r>
      <w:r>
        <w:rPr>
          <w:rFonts w:ascii="Times New Roman" w:eastAsia="Times New Roman"/>
          <w:w w:val="95"/>
          <w:sz w:val="16"/>
        </w:rPr>
        <w:t>object</w:t>
      </w:r>
      <w:r>
        <w:rPr>
          <w:spacing w:val="6"/>
          <w:w w:val="95"/>
          <w:sz w:val="16"/>
        </w:rPr>
        <w:t>，一定都在其</w:t>
      </w:r>
      <w:r>
        <w:rPr>
          <w:rFonts w:ascii="Times New Roman" w:eastAsia="Times New Roman"/>
          <w:w w:val="95"/>
          <w:sz w:val="16"/>
        </w:rPr>
        <w:t>class</w:t>
      </w:r>
      <w:r>
        <w:rPr>
          <w:rFonts w:ascii="Times New Roman" w:eastAsia="Times New Roman"/>
          <w:spacing w:val="34"/>
          <w:w w:val="95"/>
          <w:sz w:val="16"/>
        </w:rPr>
        <w:t xml:space="preserve"> </w:t>
      </w:r>
      <w:r>
        <w:rPr>
          <w:w w:val="95"/>
          <w:sz w:val="16"/>
        </w:rPr>
        <w:t>宣告時</w:t>
      </w:r>
      <w:r>
        <w:rPr>
          <w:sz w:val="16"/>
        </w:rPr>
        <w:t>使</w:t>
      </w:r>
      <w:r>
        <w:rPr>
          <w:spacing w:val="-2"/>
          <w:sz w:val="16"/>
        </w:rPr>
        <w:t xml:space="preserve">用了 </w:t>
      </w:r>
      <w:r>
        <w:rPr>
          <w:rFonts w:ascii="Times New Roman" w:eastAsia="Times New Roman"/>
          <w:i/>
          <w:sz w:val="16"/>
        </w:rPr>
        <w:t>DECLARE_SERIAL</w:t>
      </w:r>
      <w:r>
        <w:rPr>
          <w:rFonts w:ascii="Times New Roman" w:eastAsia="Times New Roman"/>
          <w:i/>
          <w:spacing w:val="34"/>
          <w:sz w:val="16"/>
        </w:rPr>
        <w:t xml:space="preserve"> </w:t>
      </w:r>
      <w:r>
        <w:rPr>
          <w:sz w:val="16"/>
        </w:rPr>
        <w:t>巨集。</w:t>
      </w:r>
    </w:p>
    <w:p>
      <w:pPr>
        <w:pStyle w:val="11"/>
        <w:spacing w:before="5"/>
        <w:rPr>
          <w:rFonts w:ascii="宋体"/>
          <w:sz w:val="25"/>
        </w:rPr>
      </w:pPr>
    </w:p>
    <w:p>
      <w:pPr>
        <w:pStyle w:val="5"/>
        <w:spacing w:before="96"/>
      </w:pPr>
      <w:r>
        <w:t>262</w:t>
      </w:r>
    </w:p>
    <w:p>
      <w:pPr>
        <w:spacing w:after="0"/>
        <w:sectPr>
          <w:pgSz w:w="10320" w:h="13220"/>
          <w:pgMar w:top="580" w:right="80" w:bottom="280" w:left="40" w:header="720" w:footer="720" w:gutter="0"/>
          <w:cols w:space="720" w:num="1"/>
        </w:sectPr>
      </w:pPr>
    </w:p>
    <w:p>
      <w:pPr>
        <w:pStyle w:val="11"/>
        <w:spacing w:before="64"/>
        <w:ind w:left="6380"/>
        <w:rPr>
          <w:rFonts w:hint="eastAsia" w:ascii="宋体" w:eastAsia="宋体"/>
        </w:rPr>
      </w:pPr>
      <w:r>
        <w:pict>
          <v:rect id="_x0000_s3801" o:spid="_x0000_s3801" o:spt="1" style="position:absolute;left:0pt;margin-left:131.9pt;margin-top:18.85pt;height:0.7pt;width:323pt;mso-position-horizontal-relative:page;mso-wrap-distance-bottom:0pt;mso-wrap-distance-top:0pt;z-index:-251170816;mso-width-relative:page;mso-height-relative:page;" fillcolor="#000000" filled="t" stroked="f" coordsize="21600,21600">
            <v:path/>
            <v:fill on="t" focussize="0,0"/>
            <v:stroke on="f"/>
            <v:imagedata o:title=""/>
            <o:lock v:ext="edit"/>
            <w10:wrap type="topAndBottom"/>
          </v:rect>
        </w:pict>
      </w:r>
      <w:r>
        <w:pict>
          <v:group id="_x0000_s3802" o:spid="_x0000_s3802" o:spt="203" style="position:absolute;left:0pt;margin-left:153.75pt;margin-top:68.25pt;height:76.4pt;width:38.35pt;mso-position-horizontal-relative:page;z-index:251802624;mso-width-relative:page;mso-height-relative:page;" coordorigin="3075,1365" coordsize="767,1528">
            <o:lock v:ext="edit"/>
            <v:shape id="_x0000_s3803" o:spid="_x0000_s3803" style="position:absolute;left:3160;top:1439;height:324;width:416;" fillcolor="#007F7F" filled="t" stroked="f" coordorigin="3160,1440" coordsize="416,324" path="m3160,1440l3160,1510,3575,1764,3575,1694,3160,1440xe">
              <v:path arrowok="t"/>
              <v:fill on="t" focussize="0,0"/>
              <v:stroke on="f"/>
              <v:imagedata o:title=""/>
              <o:lock v:ext="edit"/>
            </v:shape>
            <v:shape id="_x0000_s3804" o:spid="_x0000_s3804" style="position:absolute;left:3160;top:1439;height:324;width:416;" filled="f" stroked="t" coordorigin="3160,1440" coordsize="416,324" path="m3160,1440l3575,1694,3575,1764,3160,1510,3160,1440xe">
              <v:path arrowok="t"/>
              <v:fill on="f" focussize="0,0"/>
              <v:stroke weight="0.607874015748031pt" color="#000000"/>
              <v:imagedata o:title=""/>
              <o:lock v:ext="edit"/>
            </v:shape>
            <v:shape id="_x0000_s3805" o:spid="_x0000_s3805" style="position:absolute;left:3160;top:1371;height:415;width:669;" fillcolor="#00FFFF" filled="t" stroked="f" coordorigin="3160,1372" coordsize="669,415" path="m3321,1372l3160,1440,3575,1694,3437,1786,3829,1739,3829,1533,3714,1601,3321,1372xe">
              <v:path arrowok="t"/>
              <v:fill on="t" focussize="0,0"/>
              <v:stroke on="f"/>
              <v:imagedata o:title=""/>
              <o:lock v:ext="edit"/>
            </v:shape>
            <v:shape id="_x0000_s3806" o:spid="_x0000_s3806" style="position:absolute;left:3160;top:1371;height:415;width:669;" filled="f" stroked="t" coordorigin="3160,1372" coordsize="669,415" path="m3160,1440l3321,1372,3714,1601,3829,1533,3829,1739,3437,1786,3575,1694,3160,1440xe">
              <v:path arrowok="t"/>
              <v:fill on="f" focussize="0,0"/>
              <v:stroke weight="0.607874015748031pt" color="#000000"/>
              <v:imagedata o:title=""/>
              <o:lock v:ext="edit"/>
            </v:shape>
            <v:shape id="_x0000_s3807" o:spid="_x0000_s3807" style="position:absolute;left:3436;top:1739;height:116;width:393;" fillcolor="#007F7F" filled="t" stroked="f" coordorigin="3437,1739" coordsize="393,116" path="m3829,1739l3437,1786,3437,1855,3829,1809,3829,1739xe">
              <v:path arrowok="t"/>
              <v:fill on="t" focussize="0,0"/>
              <v:stroke on="f"/>
              <v:imagedata o:title=""/>
              <o:lock v:ext="edit"/>
            </v:shape>
            <v:shape id="_x0000_s3808" o:spid="_x0000_s3808" style="position:absolute;left:3436;top:1739;height:116;width:393;" filled="f" stroked="t" coordorigin="3437,1739" coordsize="393,116" path="m3437,1786l3829,1739,3829,1809,3437,1855,3437,1786xe">
              <v:path arrowok="t"/>
              <v:fill on="f" focussize="0,0"/>
              <v:stroke weight="0.607874015748031pt" color="#000000"/>
              <v:imagedata o:title=""/>
              <o:lock v:ext="edit"/>
            </v:shape>
            <v:shape id="_x0000_s3809" o:spid="_x0000_s3809" style="position:absolute;left:3299;top:2433;height:453;width:441;" fillcolor="#007F7F" filled="t" stroked="f" coordorigin="3300,2434" coordsize="441,453" path="m3741,2434l3300,2774,3300,2887,3741,2502,3741,2434xe">
              <v:path arrowok="t"/>
              <v:fill on="t" focussize="0,0"/>
              <v:stroke on="f"/>
              <v:imagedata o:title=""/>
              <o:lock v:ext="edit"/>
            </v:shape>
            <v:shape id="_x0000_s3810" o:spid="_x0000_s3810" style="position:absolute;left:3299;top:2433;height:453;width:441;" filled="f" stroked="t" coordorigin="3300,2434" coordsize="441,453" path="m3300,2774l3300,2887,3741,2502,3741,2434,3300,2774xe">
              <v:path arrowok="t"/>
              <v:fill on="f" focussize="0,0"/>
              <v:stroke weight="0.607874015748031pt" color="#000000"/>
              <v:imagedata o:title=""/>
              <o:lock v:ext="edit"/>
            </v:shape>
            <v:shape id="_x0000_s3811" o:spid="_x0000_s3811" o:spt="75" type="#_x0000_t75" style="position:absolute;left:3503;top:2224;height:148;width:108;" filled="f" stroked="f" coordsize="21600,21600">
              <v:path/>
              <v:fill on="f" focussize="0,0"/>
              <v:stroke on="f"/>
              <v:imagedata r:id="rId110" o:title=""/>
              <o:lock v:ext="edit" aspectratio="t"/>
            </v:shape>
            <v:shape id="_x0000_s3812" o:spid="_x0000_s3812" style="position:absolute;left:3146;top:2231;height:541;width:689;" fillcolor="#00FFFF" filled="t" stroked="f" coordorigin="3147,2232" coordsize="689,541" path="m3510,2232l3606,2300,3147,2571,3300,2773,3739,2435,3835,2525,3817,2254,3510,2232xe">
              <v:path arrowok="t"/>
              <v:fill on="t" focussize="0,0"/>
              <v:stroke on="f"/>
              <v:imagedata o:title=""/>
              <o:lock v:ext="edit"/>
            </v:shape>
            <v:shape id="_x0000_s3813" o:spid="_x0000_s3813" style="position:absolute;left:3146;top:2231;height:541;width:689;" filled="f" stroked="t" coordorigin="3147,2232" coordsize="689,541" path="m3147,2571l3606,2300,3510,2232,3817,2254,3835,2525,3739,2435,3300,2773,3147,2571xe">
              <v:path arrowok="t"/>
              <v:fill on="f" focussize="0,0"/>
              <v:stroke weight="0.607874015748031pt" color="#000000"/>
              <v:imagedata o:title=""/>
              <o:lock v:ext="edit"/>
            </v:shape>
            <v:shape id="_x0000_s3814" o:spid="_x0000_s3814" o:spt="75" type="#_x0000_t75" style="position:absolute;left:3141;top:2564;height:329;width:164;" filled="f" stroked="f" coordsize="21600,21600">
              <v:path/>
              <v:fill on="f" focussize="0,0"/>
              <v:stroke on="f"/>
              <v:imagedata r:id="rId111" o:title=""/>
              <o:lock v:ext="edit" aspectratio="t"/>
            </v:shape>
            <v:shape id="_x0000_s3815" o:spid="_x0000_s3815" o:spt="75" type="#_x0000_t75" style="position:absolute;left:3733;top:2427;height:180;width:108;" filled="f" stroked="f" coordsize="21600,21600">
              <v:path/>
              <v:fill on="f" focussize="0,0"/>
              <v:stroke on="f"/>
              <v:imagedata r:id="rId112" o:title=""/>
              <o:lock v:ext="edit" aspectratio="t"/>
            </v:shape>
            <v:shape id="_x0000_s3816" o:spid="_x0000_s3816" style="position:absolute;left:3111;top:1829;height:440;width:367;" fillcolor="#959595" filled="t" stroked="f" coordorigin="3111,1829" coordsize="367,440" path="m3295,1829l3295,1939,3111,1939,3111,2159,3295,2159,3295,2268,3478,2049,3295,1829xe">
              <v:path arrowok="t"/>
              <v:fill on="t" focussize="0,0"/>
              <v:stroke on="f"/>
              <v:imagedata o:title=""/>
              <o:lock v:ext="edit"/>
            </v:shape>
            <v:shape id="_x0000_s3817" o:spid="_x0000_s3817" style="position:absolute;left:3081;top:1798;height:427;width:354;" fillcolor="#66FFFF" filled="t" stroked="f" coordorigin="3081,1799" coordsize="354,427" path="m3259,1799l3259,1905,3081,1905,3081,2119,3259,2119,3259,2226,3435,2013,3259,1799xe">
              <v:path arrowok="t"/>
              <v:fill on="t" focussize="0,0"/>
              <v:stroke on="f"/>
              <v:imagedata o:title=""/>
              <o:lock v:ext="edit"/>
            </v:shape>
            <v:shape id="_x0000_s3818" o:spid="_x0000_s3818" style="position:absolute;left:3081;top:1798;height:427;width:354;" filled="f" stroked="t" coordorigin="3081,1799" coordsize="354,427" path="m3259,1799l3259,1905,3081,1905,3081,2119,3259,2119,3259,2226,3435,2013,3259,1799xe">
              <v:path arrowok="t"/>
              <v:fill on="f" focussize="0,0"/>
              <v:stroke weight="0.607874015748031pt" color="#000000"/>
              <v:imagedata o:title=""/>
              <o:lock v:ext="edit"/>
            </v:shape>
          </v:group>
        </w:pict>
      </w:r>
      <w:r>
        <w:pict>
          <v:group id="_x0000_s3819" o:spid="_x0000_s3819" o:spt="203" style="position:absolute;left:0pt;margin-left:102.65pt;margin-top:38.55pt;height:36.35pt;width:43.65pt;mso-position-horizontal-relative:page;z-index:251802624;mso-width-relative:page;mso-height-relative:page;" coordorigin="2053,771" coordsize="873,727">
            <o:lock v:ext="edit"/>
            <v:shape id="_x0000_s3820" o:spid="_x0000_s3820" style="position:absolute;left:2059;top:858;height:553;width:861;" filled="f" stroked="t" coordorigin="2059,858" coordsize="861,553" path="m2920,858l2060,858,2059,1411,2920,1411,2920,858xe">
              <v:path arrowok="t"/>
              <v:fill on="f" focussize="0,0"/>
              <v:stroke weight="0.607874015748031pt" color="#000000"/>
              <v:imagedata o:title=""/>
              <o:lock v:ext="edit"/>
            </v:shape>
            <v:shape id="_x0000_s3821" o:spid="_x0000_s3821" style="position:absolute;left:2059;top:777;height:147;width:861;" fillcolor="#FFFFFF" filled="t" stroked="f" coordorigin="2059,778" coordsize="861,147" path="m2490,778l2375,780,2273,788,2186,799,2118,814,2059,851,2075,871,2185,903,2272,914,2375,922,2489,925,2604,922,2707,914,2794,903,2861,888,2920,851,2905,831,2794,799,2707,788,2604,780,2490,778xe">
              <v:path arrowok="t"/>
              <v:fill on="t" focussize="0,0"/>
              <v:stroke on="f"/>
              <v:imagedata o:title=""/>
              <o:lock v:ext="edit"/>
            </v:shape>
            <v:shape id="_x0000_s3822" o:spid="_x0000_s3822" style="position:absolute;left:2059;top:777;height:147;width:861;" filled="f" stroked="t" coordorigin="2059,778" coordsize="861,147" path="m2920,851l2861,814,2794,799,2707,788,2604,780,2490,778,2375,780,2273,788,2186,799,2118,814,2059,851,2075,871,2185,903,2272,914,2375,922,2489,925,2604,922,2707,914,2794,903,2861,888,2920,851xe">
              <v:path arrowok="t"/>
              <v:fill on="f" focussize="0,0"/>
              <v:stroke weight="0.607874015748031pt" color="#000000"/>
              <v:imagedata o:title=""/>
              <o:lock v:ext="edit"/>
            </v:shape>
            <v:shape id="_x0000_s3823" o:spid="_x0000_s3823" style="position:absolute;left:2059;top:1344;height:147;width:861;" fillcolor="#FFFFFF" filled="t" stroked="f" coordorigin="2059,1345" coordsize="861,147" path="m2490,1345l2375,1347,2273,1355,2186,1366,2118,1381,2059,1418,2075,1438,2185,1470,2272,1481,2375,1489,2489,1492,2604,1489,2707,1481,2794,1470,2861,1455,2920,1418,2905,1398,2794,1366,2707,1355,2604,1347,2490,1345xe">
              <v:path arrowok="t"/>
              <v:fill on="t" focussize="0,0"/>
              <v:stroke on="f"/>
              <v:imagedata o:title=""/>
              <o:lock v:ext="edit"/>
            </v:shape>
            <v:shape id="_x0000_s3824" o:spid="_x0000_s3824" style="position:absolute;left:2059;top:1344;height:147;width:861;" filled="f" stroked="t" coordorigin="2059,1345" coordsize="861,147" path="m2920,1418l2861,1381,2794,1366,2707,1355,2604,1347,2490,1345,2375,1347,2273,1355,2186,1366,2118,1381,2059,1418,2075,1438,2185,1470,2272,1481,2375,1489,2489,1492,2604,1489,2707,1481,2794,1470,2861,1455,2920,1418xe">
              <v:path arrowok="t"/>
              <v:fill on="f" focussize="0,0"/>
              <v:stroke weight="0.607874015748031pt" color="#000000"/>
              <v:imagedata o:title=""/>
              <o:lock v:ext="edit"/>
            </v:shape>
            <v:shape id="_x0000_s3825" o:spid="_x0000_s3825" style="position:absolute;left:2126;top:1183;height:228;width:727;" fillcolor="#FFFFFF" filled="t" stroked="f" coordorigin="2126,1183" coordsize="727,228" path="m2853,1183l2126,1183,2126,1411,2853,1411,2853,1183xe">
              <v:path arrowok="t"/>
              <v:fill on="t" focussize="0,0"/>
              <v:stroke on="f"/>
              <v:imagedata o:title=""/>
              <o:lock v:ext="edit"/>
            </v:shape>
            <v:shape id="_x0000_s3826" o:spid="_x0000_s3826" style="position:absolute;left:2126;top:1183;height:228;width:727;" filled="f" stroked="t" coordorigin="2126,1183" coordsize="727,228" path="m2853,1183l2126,1183,2126,1411,2853,1411,2853,1183xe">
              <v:path arrowok="t"/>
              <v:fill on="f" focussize="0,0"/>
              <v:stroke weight="0.607874015748031pt" color="#FFFFFF"/>
              <v:imagedata o:title=""/>
              <o:lock v:ext="edit"/>
            </v:shape>
          </v:group>
        </w:pict>
      </w:r>
      <w:r>
        <w:drawing>
          <wp:anchor distT="0" distB="0" distL="0" distR="0" simplePos="0" relativeHeight="251804672" behindDoc="0" locked="0" layoutInCell="1" allowOverlap="1">
            <wp:simplePos x="0" y="0"/>
            <wp:positionH relativeFrom="page">
              <wp:posOffset>1236345</wp:posOffset>
            </wp:positionH>
            <wp:positionV relativeFrom="paragraph">
              <wp:posOffset>1092835</wp:posOffset>
            </wp:positionV>
            <wp:extent cx="639445" cy="419100"/>
            <wp:effectExtent l="0" t="0" r="0" b="0"/>
            <wp:wrapNone/>
            <wp:docPr id="53"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01.png"/>
                    <pic:cNvPicPr>
                      <a:picLocks noChangeAspect="1"/>
                    </pic:cNvPicPr>
                  </pic:nvPicPr>
                  <pic:blipFill>
                    <a:blip r:embed="rId106" cstate="print"/>
                    <a:stretch>
                      <a:fillRect/>
                    </a:stretch>
                  </pic:blipFill>
                  <pic:spPr>
                    <a:xfrm>
                      <a:off x="0" y="0"/>
                      <a:ext cx="639210" cy="419004"/>
                    </a:xfrm>
                    <a:prstGeom prst="rect">
                      <a:avLst/>
                    </a:prstGeom>
                  </pic:spPr>
                </pic:pic>
              </a:graphicData>
            </a:graphic>
          </wp:anchor>
        </w:drawing>
      </w:r>
      <w:r>
        <w:rPr>
          <w:rFonts w:hint="eastAsia" w:ascii="宋体" w:eastAsia="宋体"/>
          <w:spacing w:val="5"/>
        </w:rPr>
        <w:t xml:space="preserve">第５章 </w:t>
      </w:r>
      <w:r>
        <w:rPr>
          <w:rFonts w:ascii="Times New Roman" w:eastAsia="Times New Roman"/>
        </w:rPr>
        <w:t>Polymorphism</w:t>
      </w:r>
      <w:r>
        <w:rPr>
          <w:rFonts w:hint="eastAsia" w:ascii="宋体" w:eastAsia="宋体"/>
        </w:rPr>
        <w:t>（多型）的應用</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7"/>
        <w:rPr>
          <w:rFonts w:ascii="宋体"/>
          <w:sz w:val="20"/>
        </w:rPr>
      </w:pPr>
    </w:p>
    <w:p>
      <w:pPr>
        <w:spacing w:after="0"/>
        <w:rPr>
          <w:rFonts w:ascii="宋体"/>
          <w:sz w:val="20"/>
        </w:rPr>
        <w:sectPr>
          <w:pgSz w:w="10320" w:h="13220"/>
          <w:pgMar w:top="580" w:right="80" w:bottom="280" w:left="40" w:header="720" w:footer="720" w:gutter="0"/>
          <w:cols w:space="720" w:num="1"/>
        </w:sectPr>
      </w:pPr>
    </w:p>
    <w:p>
      <w:pPr>
        <w:pStyle w:val="9"/>
        <w:spacing w:before="95"/>
        <w:ind w:right="347"/>
        <w:jc w:val="right"/>
      </w:pPr>
      <w:r>
        <w:pict>
          <v:group id="_x0000_s3827" o:spid="_x0000_s3827" o:spt="203" style="position:absolute;left:0pt;margin-left:193.8pt;margin-top:-153.25pt;height:159.15pt;width:277.45pt;mso-position-horizontal-relative:page;z-index:251801600;mso-width-relative:page;mso-height-relative:page;" coordorigin="3877,-3065" coordsize="5549,3183">
            <o:lock v:ext="edit"/>
            <v:shape id="_x0000_s3828" o:spid="_x0000_s3828" style="position:absolute;left:5581;top:-1351;height:504;width:1706;" filled="f" stroked="t" coordorigin="5582,-1351" coordsize="1706,504" path="m6196,-1351l5582,-1351,5582,-1279,6196,-1279,6196,-1351xm6196,-1263l5582,-1263,5582,-1192,6196,-1192,6196,-1263xm6196,-1176l5582,-1176,5582,-1105,6196,-1105,6196,-1176xm6196,-1090l5582,-1090,5582,-1022,6196,-1022,6196,-1090xm6196,-1006l5582,-1006,5582,-932,6196,-932,6196,-1006xm6196,-916l5582,-916,5582,-847,6196,-847,6196,-916xm7287,-1351l6675,-1351,6675,-1279,7287,-1279,7287,-1351xm7287,-1263l6675,-1263,6675,-1192,7287,-1192,7287,-1263xm7287,-1176l6675,-1176,6675,-1105,7287,-1105,7287,-1176xm7287,-1090l6675,-1090,6675,-1022,7287,-1022,7287,-1090xm7287,-1006l6675,-1006,6675,-932,7287,-932,7287,-1006xm7287,-916l6675,-916,6675,-847,7287,-847,7287,-916xe">
              <v:path arrowok="t"/>
              <v:fill on="f" focussize="0,0"/>
              <v:stroke weight="0.607874015748031pt" color="#000000"/>
              <v:imagedata o:title=""/>
              <o:lock v:ext="edit"/>
            </v:shape>
            <v:shape id="_x0000_s3829" o:spid="_x0000_s3829" style="position:absolute;left:6273;top:-1367;height:461;width:396;" filled="f" stroked="t" coordorigin="6273,-1366" coordsize="396,461" path="m6273,-1366l6403,-1366,6403,-906,6669,-906e">
              <v:path arrowok="t"/>
              <v:fill on="f" focussize="0,0"/>
              <v:stroke weight="0.607874015748031pt" color="#FF3300"/>
              <v:imagedata o:title=""/>
              <o:lock v:ext="edit"/>
            </v:shape>
            <v:shape id="_x0000_s3830" o:spid="_x0000_s3830" style="position:absolute;left:6205;top:-1407;height:80;width:92;" fillcolor="#FF3300" filled="t" stroked="f" coordorigin="6205,-1406" coordsize="92,80" path="m6296,-1406l6205,-1366,6296,-1327,6283,-1366,6296,-1406xe">
              <v:path arrowok="t"/>
              <v:fill on="t" focussize="0,0"/>
              <v:stroke on="f"/>
              <v:imagedata o:title=""/>
              <o:lock v:ext="edit"/>
            </v:shape>
            <v:shape id="_x0000_s3831" o:spid="_x0000_s3831" style="position:absolute;left:5548;top:-3020;height:1368;width:2830;" filled="f" stroked="t" coordorigin="5548,-3019" coordsize="2830,1368" path="m6161,-2156l5549,-2156,5548,-2084,6161,-2084,6161,-2156xm6161,-2068l5549,-2068,5548,-1999,6161,-1999,6161,-2068xm6161,-1983l5549,-1983,5548,-1914,6161,-1914,6161,-1983xm6161,-1898l5549,-1898,5548,-1825,6161,-1825,6161,-1898xm6161,-1810l5549,-1810,5548,-1739,6161,-1739,6161,-1810xm6161,-1723l5549,-1723,5548,-1652,6161,-1652,6161,-1723xm6196,-3019l5582,-3019,5582,-2950,6196,-2950,6196,-3019xm6196,-2935l5582,-2935,5582,-2860,6196,-2860,6196,-2935xm6196,-2845l5582,-2845,5582,-2777,6196,-2777,6196,-2845xm6196,-2761l5582,-2761,5582,-2690,6196,-2690,6196,-2761xm6196,-2674l5582,-2674,5582,-2604,6196,-2604,6196,-2674xm6196,-2588l5582,-2588,5582,-2515,6196,-2515,6196,-2588xm8378,-3019l7767,-3019,7766,-2950,8377,-2950,8378,-3019xm8378,-2935l7767,-2935,7766,-2860,8377,-2860,8378,-2935xm8378,-2845l7767,-2845,7766,-2777,8377,-2777,8378,-2845xm8378,-2761l7767,-2761,7766,-2690,8377,-2690,8378,-2761xm8378,-2674l7767,-2674,7766,-2604,8377,-2604,8378,-2674xm8378,-2588l7767,-2588,7766,-2515,8377,-2515,8378,-2588xm7287,-3019l6675,-3019,6675,-2950,7287,-2950,7287,-3019xm7287,-2935l6675,-2935,6675,-2860,7287,-2860,7287,-2935xm7287,-2845l6675,-2845,6675,-2777,7287,-2777,7287,-2845xm7287,-2761l6675,-2761,6675,-2690,7287,-2690,7287,-2761xm7287,-2674l6675,-2674,6675,-2604,7287,-2604,7287,-2674xm7287,-2588l6675,-2588,6675,-2515,7287,-2515,7287,-2588xe">
              <v:path arrowok="t"/>
              <v:fill on="f" focussize="0,0"/>
              <v:stroke weight="0.607874015748031pt" color="#000000"/>
              <v:imagedata o:title=""/>
              <o:lock v:ext="edit"/>
            </v:shape>
            <v:shape id="_x0000_s3832" o:spid="_x0000_s3832" style="position:absolute;left:7364;top:-3026;height:462;width:396;" filled="f" stroked="t" coordorigin="7365,-3026" coordsize="396,462" path="m7365,-3026l7494,-3026,7494,-2564,7760,-2564e">
              <v:path arrowok="t"/>
              <v:fill on="f" focussize="0,0"/>
              <v:stroke weight="0.607874015748031pt" color="#FF3300"/>
              <v:imagedata o:title=""/>
              <o:lock v:ext="edit"/>
            </v:shape>
            <v:shape id="_x0000_s3833" o:spid="_x0000_s3833" style="position:absolute;left:7296;top:-3066;height:79;width:92;" fillcolor="#FF3300" filled="t" stroked="f" coordorigin="7296,-3065" coordsize="92,79" path="m7388,-3065l7296,-3026,7388,-2986,7374,-3026,7388,-3065xe">
              <v:path arrowok="t"/>
              <v:fill on="t" focussize="0,0"/>
              <v:stroke on="f"/>
              <v:imagedata o:title=""/>
              <o:lock v:ext="edit"/>
            </v:shape>
            <v:shape id="_x0000_s3834" o:spid="_x0000_s3834" style="position:absolute;left:6273;top:-3026;height:462;width:396;" filled="f" stroked="t" coordorigin="6273,-3026" coordsize="396,462" path="m6273,-3026l6403,-3026,6403,-2564,6669,-2564e">
              <v:path arrowok="t"/>
              <v:fill on="f" focussize="0,0"/>
              <v:stroke weight="0.607874015748031pt" color="#FF3300"/>
              <v:imagedata o:title=""/>
              <o:lock v:ext="edit"/>
            </v:shape>
            <v:shape id="_x0000_s3835" o:spid="_x0000_s3835" style="position:absolute;left:6205;top:-3066;height:79;width:92;" fillcolor="#FF3300" filled="t" stroked="f" coordorigin="6205,-3065" coordsize="92,79" path="m6296,-3065l6205,-3026,6296,-2986,6283,-3026,6296,-3065xe">
              <v:path arrowok="t"/>
              <v:fill on="t" focussize="0,0"/>
              <v:stroke on="f"/>
              <v:imagedata o:title=""/>
              <o:lock v:ext="edit"/>
            </v:shape>
            <v:shape id="_x0000_s3836" o:spid="_x0000_s3836" style="position:absolute;left:6639;top:-2157;height:504;width:1705;" filled="f" stroked="t" coordorigin="6640,-2156" coordsize="1705,504" path="m8344,-2156l7733,-2156,7733,-2084,8344,-2084,8344,-2156xm8344,-2068l7733,-2068,7733,-1999,8344,-1999,8344,-2068xm8344,-1983l7733,-1983,7733,-1914,8344,-1914,8344,-1983xm8344,-1898l7733,-1898,7733,-1825,8344,-1825,8344,-1898xm8344,-1810l7733,-1810,7733,-1739,8344,-1739,8344,-1810xm8344,-1723l7733,-1723,7733,-1652,8344,-1652,8344,-1723xm7251,-2156l6640,-2156,6640,-2084,7251,-2084,7251,-2156xm7251,-2068l6640,-2068,6640,-1999,7251,-1999,7251,-2068xm7251,-1983l6640,-1983,6640,-1914,7251,-1914,7251,-1983xm7251,-1898l6640,-1898,6640,-1825,7251,-1825,7251,-1898xm7251,-1810l6640,-1810,6640,-1739,7251,-1739,7251,-1810xm7251,-1723l6640,-1723,6640,-1652,7251,-1652,7251,-1723xe">
              <v:path arrowok="t"/>
              <v:fill on="f" focussize="0,0"/>
              <v:stroke weight="0.607874015748031pt" color="#000000"/>
              <v:imagedata o:title=""/>
              <o:lock v:ext="edit"/>
            </v:shape>
            <v:shape id="_x0000_s3837" o:spid="_x0000_s3837" style="position:absolute;left:7264;top:-2163;height:462;width:463;" filled="f" stroked="t" coordorigin="7265,-2163" coordsize="463,462" path="m7265,-1701l7461,-1701,7461,-2163,7727,-2163e">
              <v:path arrowok="t"/>
              <v:fill on="f" focussize="0,0"/>
              <v:stroke weight="0.607874015748031pt" color="#FF3300"/>
              <v:imagedata o:title=""/>
              <o:lock v:ext="edit"/>
            </v:shape>
            <v:shape id="_x0000_s3838" o:spid="_x0000_s3838" style="position:absolute;left:7196;top:-1741;height:79;width:92;" fillcolor="#FF3300" filled="t" stroked="f" coordorigin="7196,-1740" coordsize="92,79" path="m7287,-1740l7196,-1701,7287,-1661,7274,-1701,7287,-1740xe">
              <v:path arrowok="t"/>
              <v:fill on="t" focussize="0,0"/>
              <v:stroke on="f"/>
              <v:imagedata o:title=""/>
              <o:lock v:ext="edit"/>
            </v:shape>
            <v:shape id="_x0000_s3839" o:spid="_x0000_s3839" style="position:absolute;left:8356;top:-3026;height:1353;width:264;" filled="f" stroked="t" coordorigin="8356,-3026" coordsize="264,1353" path="m8356,-1673l8619,-1673,8619,-3026,8387,-3026e">
              <v:path arrowok="t"/>
              <v:fill on="f" focussize="0,0"/>
              <v:stroke weight="0.607874015748031pt" color="#FF3300"/>
              <v:imagedata o:title=""/>
              <o:lock v:ext="edit"/>
            </v:shape>
            <v:shape id="_x0000_s3840" o:spid="_x0000_s3840" style="position:absolute;left:8287;top:-1713;height:80;width:92;" fillcolor="#FF3300" filled="t" stroked="f" coordorigin="8288,-1713" coordsize="92,80" path="m8379,-1713l8288,-1673,8379,-1634,8365,-1673,8379,-1713xe">
              <v:path arrowok="t"/>
              <v:fill on="t" focussize="0,0"/>
              <v:stroke on="f"/>
              <v:imagedata o:title=""/>
              <o:lock v:ext="edit"/>
            </v:shape>
            <v:shape id="_x0000_s3841" o:spid="_x0000_s3841" style="position:absolute;left:5441;top:-2566;height:73;width:133;" filled="f" stroked="t" coordorigin="5442,-2565" coordsize="133,73" path="m5442,-2492l5442,-2565,5574,-2565e">
              <v:path arrowok="t"/>
              <v:fill on="f" focussize="0,0"/>
              <v:stroke weight="0.607874015748031pt" color="#FF3300"/>
              <v:imagedata o:title=""/>
              <o:lock v:ext="edit"/>
            </v:shape>
            <v:shape id="_x0000_s3842" o:spid="_x0000_s3842" style="position:absolute;left:5402;top:-2516;height:92;width:79;" fillcolor="#FF3300" filled="t" stroked="f" coordorigin="5403,-2515" coordsize="79,92" path="m5481,-2515l5442,-2502,5403,-2515,5442,-2424,5481,-2515xe">
              <v:path arrowok="t"/>
              <v:fill on="t" focussize="0,0"/>
              <v:stroke on="f"/>
              <v:imagedata o:title=""/>
              <o:lock v:ext="edit"/>
            </v:shape>
            <v:shape id="_x0000_s3843" o:spid="_x0000_s3843" style="position:absolute;left:6173;top:-2163;height:462;width:426;" filled="f" stroked="t" coordorigin="6173,-2163" coordsize="426,462" path="m6173,-1701l6351,-1701,6351,-2163,6599,-2163e">
              <v:path arrowok="t"/>
              <v:fill on="f" focussize="0,0"/>
              <v:stroke weight="0.607874015748031pt" color="#FF3300"/>
              <v:imagedata o:title=""/>
              <o:lock v:ext="edit"/>
            </v:shape>
            <v:shape id="_x0000_s3844" o:spid="_x0000_s3844" style="position:absolute;left:6104;top:-1741;height:79;width:92;" fillcolor="#FF3300" filled="t" stroked="f" coordorigin="6105,-1740" coordsize="92,79" path="m6196,-1740l6105,-1701,6196,-1661,6182,-1701,6196,-1740xe">
              <v:path arrowok="t"/>
              <v:fill on="t" focussize="0,0"/>
              <v:stroke on="f"/>
              <v:imagedata o:title=""/>
              <o:lock v:ext="edit"/>
            </v:shape>
            <v:shape id="_x0000_s3845" o:spid="_x0000_s3845" style="position:absolute;left:5408;top:-2109;height:1213;width:166;" filled="f" stroked="t" coordorigin="5409,-2108" coordsize="166,1213" path="m5469,-2108l5409,-2018,5409,-895,5574,-895e">
              <v:path arrowok="t"/>
              <v:fill on="f" focussize="0,0"/>
              <v:stroke weight="0.607874015748031pt" color="#FF3300"/>
              <v:imagedata o:title=""/>
              <o:lock v:ext="edit"/>
            </v:shape>
            <v:shape id="_x0000_s3846" o:spid="_x0000_s3846" style="position:absolute;left:5423;top:-2163;height:98;width:85;" fillcolor="#FF3300" filled="t" stroked="f" coordorigin="5424,-2163" coordsize="85,98" path="m5509,-2163l5424,-2111,5465,-2099,5489,-2065,5509,-2163xe">
              <v:path arrowok="t"/>
              <v:fill on="t" focussize="0,0"/>
              <v:stroke on="f"/>
              <v:imagedata o:title=""/>
              <o:lock v:ext="edit"/>
            </v:shape>
            <v:shape id="_x0000_s3847" o:spid="_x0000_s3847" style="position:absolute;left:7766;top:-1351;height:504;width:612;" filled="f" stroked="t" coordorigin="7766,-1351" coordsize="612,504" path="m8378,-1351l7766,-1351,7766,-1279,8377,-1279,8378,-1351xm8378,-1263l7766,-1263,7766,-1192,8377,-1192,8378,-1263xm8378,-1176l7766,-1176,7766,-1105,8377,-1105,8378,-1176xm8378,-1090l7766,-1090,7766,-1022,8377,-1022,8378,-1090xm8378,-1006l7766,-1006,7766,-932,8377,-932,8378,-1006xm8378,-916l7766,-916,7766,-847,8377,-847,8378,-916xe">
              <v:path arrowok="t"/>
              <v:fill on="f" focussize="0,0"/>
              <v:stroke weight="0.607874015748031pt" color="#000000"/>
              <v:imagedata o:title=""/>
              <o:lock v:ext="edit"/>
            </v:shape>
            <v:shape id="_x0000_s3848" o:spid="_x0000_s3848" style="position:absolute;left:7357;top:-1358;height:462;width:393;" filled="f" stroked="t" coordorigin="7357,-1357" coordsize="393,462" path="m7357,-1357l7485,-1357,7485,-895,7750,-895e">
              <v:path arrowok="t"/>
              <v:fill on="f" focussize="0,0"/>
              <v:stroke weight="0.607874015748031pt" color="#FF3300"/>
              <v:imagedata o:title=""/>
              <o:lock v:ext="edit"/>
            </v:shape>
            <v:shape id="_x0000_s3849" o:spid="_x0000_s3849" style="position:absolute;left:7288;top:-1397;height:79;width:92;" fillcolor="#FF3300" filled="t" stroked="f" coordorigin="7289,-1397" coordsize="92,79" path="m7380,-1397l7289,-1357,7380,-1318,7367,-1357,7380,-1397xe">
              <v:path arrowok="t"/>
              <v:fill on="t" focussize="0,0"/>
              <v:stroke on="f"/>
              <v:imagedata o:title=""/>
              <o:lock v:ext="edit"/>
            </v:shape>
            <v:shape id="_x0000_s3850" o:spid="_x0000_s3850" style="position:absolute;left:8488;top:-1054;height:12;width:17;" fillcolor="#FF3300" filled="t" stroked="f" coordorigin="8488,-1053" coordsize="17,12" path="m8501,-1053l8492,-1053,8489,-1051,8488,-1048,8488,-1044,8492,-1042,8501,-1042,8505,-1044,8505,-1047,8505,-1051,8501,-1053xe">
              <v:path arrowok="t"/>
              <v:fill on="t" focussize="0,0"/>
              <v:stroke on="f"/>
              <v:imagedata o:title=""/>
              <o:lock v:ext="edit"/>
            </v:shape>
            <v:shape id="_x0000_s3851" o:spid="_x0000_s3851" style="position:absolute;left:8488;top:-1054;height:12;width:17;" filled="f" stroked="t" coordorigin="8488,-1053" coordsize="17,12" path="m8505,-1047l8505,-1051,8501,-1053,8497,-1053,8492,-1053,8489,-1051,8488,-1048,8488,-1044,8492,-1042,8497,-1042,8501,-1042,8505,-1044,8505,-1047xe">
              <v:path arrowok="t"/>
              <v:fill on="f" focussize="0,0"/>
              <v:stroke weight="0.607874015748031pt" color="#FF3300"/>
              <v:imagedata o:title=""/>
              <o:lock v:ext="edit"/>
            </v:shape>
            <v:shape id="_x0000_s3852" o:spid="_x0000_s3852" style="position:absolute;left:8553;top:-1054;height:12;width:16;" fillcolor="#FF3300" filled="t" stroked="f" coordorigin="8554,-1053" coordsize="16,12" path="m8566,-1053l8557,-1053,8554,-1051,8554,-1048,8554,-1044,8557,-1042,8565,-1042,8569,-1044,8569,-1047,8569,-1051,8566,-1053xe">
              <v:path arrowok="t"/>
              <v:fill on="t" focussize="0,0"/>
              <v:stroke on="f"/>
              <v:imagedata o:title=""/>
              <o:lock v:ext="edit"/>
            </v:shape>
            <v:shape id="_x0000_s3853" o:spid="_x0000_s3853" style="position:absolute;left:8553;top:-1054;height:12;width:16;" filled="f" stroked="t" coordorigin="8554,-1053" coordsize="16,12" path="m8569,-1047l8569,-1051,8566,-1053,8561,-1053,8557,-1053,8554,-1051,8554,-1048,8554,-1044,8557,-1042,8561,-1042,8565,-1042,8569,-1044,8569,-1047xe">
              <v:path arrowok="t"/>
              <v:fill on="f" focussize="0,0"/>
              <v:stroke weight="0.607874015748031pt" color="#FF3300"/>
              <v:imagedata o:title=""/>
              <o:lock v:ext="edit"/>
            </v:shape>
            <v:shape id="_x0000_s3854" o:spid="_x0000_s3854" style="position:absolute;left:8620;top:-1054;height:12;width:17;" fillcolor="#FF3300" filled="t" stroked="f" coordorigin="8621,-1053" coordsize="17,12" path="m8634,-1053l8624,-1053,8621,-1051,8621,-1048,8621,-1044,8624,-1042,8633,-1042,8637,-1044,8637,-1047,8637,-1051,8634,-1053xe">
              <v:path arrowok="t"/>
              <v:fill on="t" focussize="0,0"/>
              <v:stroke on="f"/>
              <v:imagedata o:title=""/>
              <o:lock v:ext="edit"/>
            </v:shape>
            <v:shape id="_x0000_s3855" o:spid="_x0000_s3855" style="position:absolute;left:8620;top:-1054;height:12;width:17;" filled="f" stroked="t" coordorigin="8621,-1053" coordsize="17,12" path="m8637,-1047l8637,-1051,8634,-1053,8629,-1053,8624,-1053,8621,-1051,8621,-1048,8621,-1044,8624,-1042,8629,-1042,8633,-1042,8637,-1044,8637,-1047xe">
              <v:path arrowok="t"/>
              <v:fill on="f" focussize="0,0"/>
              <v:stroke weight="0.607874015748031pt" color="#FF3300"/>
              <v:imagedata o:title=""/>
              <o:lock v:ext="edit"/>
            </v:shape>
            <v:rect id="_x0000_s3856" o:spid="_x0000_s3856" o:spt="1" style="position:absolute;left:8455;top:-1488;height:264;width:970;" fillcolor="#E9E9E9" filled="t" stroked="f" coordsize="21600,21600">
              <v:path/>
              <v:fill on="t" focussize="0,0"/>
              <v:stroke on="f"/>
              <v:imagedata o:title=""/>
              <o:lock v:ext="edit"/>
            </v:rect>
            <v:shape id="_x0000_s3857" o:spid="_x0000_s3857" style="position:absolute;left:8740;top:-1413;height:441;width:268;" filled="f" stroked="t" coordorigin="8741,-1412" coordsize="268,441" path="m8970,-1412l8957,-1392,8957,-1378,8957,-1365,8957,-1351,8982,-1339,9002,-1325,9008,-1312,9008,-1300,9008,-1286,8988,-1272,8970,-1263,8970,-1246,8970,-1219,8970,-1201,8976,-1184,8976,-1170,8976,-1157,8957,-1152,8938,-1149,8932,-1131,8932,-1117,8932,-1104,8944,-1091,8944,-1078,8944,-1064,8925,-1055,8887,-1055,8859,-1055,8841,-1055,8835,-1020,8835,-993,8835,-976,8815,-971,8797,-971,8776,-971,8773,-971,8741,-985e">
              <v:path arrowok="t"/>
              <v:fill on="f" focussize="0,0"/>
              <v:stroke weight="0.607874015748031pt" color="#FF3300"/>
              <v:imagedata o:title=""/>
              <o:lock v:ext="edit"/>
            </v:shape>
            <v:shape id="_x0000_s3858" o:spid="_x0000_s3858" style="position:absolute;left:8677;top:-1013;height:74;width:99;" fillcolor="#FF3300" filled="t" stroked="f" coordorigin="8677,-1012" coordsize="99,74" path="m8776,-1012l8677,-1009,8747,-939,8748,-980,8776,-1012xe">
              <v:path arrowok="t"/>
              <v:fill on="t" focussize="0,0"/>
              <v:stroke on="f"/>
              <v:imagedata o:title=""/>
              <o:lock v:ext="edit"/>
            </v:shape>
            <v:shape id="_x0000_s3859" o:spid="_x0000_s3859" style="position:absolute;left:4315;top:-1706;height:1195;width:1477;" fillcolor="#FFFFFF" filled="t" stroked="f" coordorigin="4315,-1705" coordsize="1477,1195" path="m4315,-1705l4315,-1617,4423,-1594,4521,-1565,4609,-1529,4700,-1494,4779,-1458,4844,-1423,4905,-1391,4974,-1350,5034,-1301,5104,-1242,5161,-1190,5214,-1137,5266,-1078,5331,-1009,5401,-926,5442,-866,5525,-742,5564,-681,5611,-588,5638,-511,5792,-535,5741,-664,5667,-803,5586,-920,5484,-1043,5346,-1219,5191,-1366,5030,-1494,4886,-1572,4706,-1646,4557,-1676,4315,-1705xe">
              <v:path arrowok="t"/>
              <v:fill on="t" focussize="0,0"/>
              <v:stroke on="f"/>
              <v:imagedata o:title=""/>
              <o:lock v:ext="edit"/>
            </v:shape>
            <v:shape id="_x0000_s3860" o:spid="_x0000_s3860" style="position:absolute;left:4315;top:-1706;height:1816;width:2555;" filled="f" stroked="t" coordorigin="4315,-1705" coordsize="2555,1816" path="m4315,-1705l4315,-1617,4423,-1594,4521,-1565,4609,-1529,4700,-1494,4779,-1458,4844,-1423,4905,-1391,4974,-1350,5034,-1301,5104,-1242,5161,-1190,5214,-1137,5266,-1078,5331,-1009,5401,-926,5442,-866,5484,-803,5525,-742,5564,-681,5611,-588,5638,-511,5792,-535,5741,-664,5667,-803,5586,-920,5484,-1043,5346,-1219,5191,-1366,5030,-1494,4886,-1572,4706,-1646,4557,-1676,4315,-1705xm6108,-84l6108,111,6140,61,6172,10,6217,-43,6273,-104,6327,-172,6383,-236,6433,-286,6480,-334,6532,-377,6582,-420,6644,-465,6702,-500,6761,-532,6822,-565,6869,-595,6869,-743,6787,-713,6664,-648,6508,-562,6395,-471,6289,-342,6184,-236,6108,-130,6108,108,6108,104,6108,-84xm5189,-420l5189,-257,5247,-242,5306,-228,5364,-211,5424,-195,5492,-174,5567,-149,5658,-114,5746,-84,5805,-58,5875,-23,5951,17,6020,57,6068,86,6098,109,6098,-94,6041,-143,5927,-213,5793,-284,5675,-324,5539,-373,5401,-404,5302,-417,5189,-420xe">
              <v:path arrowok="t"/>
              <v:fill on="f" focussize="0,0"/>
              <v:stroke weight="0.607874015748031pt" color="#000000"/>
              <v:imagedata o:title=""/>
              <o:lock v:ext="edit"/>
            </v:shape>
            <v:shape id="_x0000_s3861" o:spid="_x0000_s3861" style="position:absolute;left:4317;top:-1712;height:1623;width:2554;" fillcolor="#FFFFFF" filled="t" stroked="f" coordorigin="4317,-1711" coordsize="2554,1623" path="m4609,-1711l4457,-1711,4317,-1701,4452,-1664,4534,-1646,4613,-1623,4688,-1599,4767,-1578,4835,-1547,4911,-1512,4969,-1470,5030,-1435,5091,-1389,5147,-1341,5194,-1297,5241,-1248,5296,-1195,5357,-1123,5490,-965,5538,-906,5585,-845,5664,-715,5708,-643,5744,-549,5186,-426,5269,-414,5329,-398,5381,-385,5434,-368,5490,-356,5544,-339,5658,-301,5715,-283,5866,-224,5921,-196,6020,-143,6061,-113,6103,-88,6144,-143,6196,-210,6242,-259,6293,-321,6346,-379,6389,-424,6434,-470,6526,-543,6584,-582,6705,-655,6793,-704,6871,-749,6330,-661,6298,-727,6255,-786,6205,-857,6144,-923,6079,-988,6009,-1058,5944,-1111,5869,-1177,5722,-1284,5655,-1330,5576,-1377,5506,-1423,5420,-1470,5339,-1518,5250,-1559,5171,-1587,5086,-1623,4993,-1652,4916,-1670,4846,-1689,4767,-1701,4688,-1705,4609,-1711xe">
              <v:path arrowok="t"/>
              <v:fill on="t" focussize="0,0"/>
              <v:stroke on="f"/>
              <v:imagedata o:title=""/>
              <o:lock v:ext="edit"/>
            </v:shape>
            <v:shape id="_x0000_s3862" o:spid="_x0000_s3862" style="position:absolute;left:4317;top:-1712;height:1623;width:2554;" filled="f" stroked="t" coordorigin="4317,-1711" coordsize="2554,1623" path="m4317,-1701l4457,-1711,4527,-1711,4609,-1711,4688,-1705,4767,-1701,4846,-1689,4916,-1670,4993,-1652,5086,-1623,5171,-1587,5250,-1559,5339,-1518,5420,-1470,5506,-1423,5576,-1377,5655,-1330,5722,-1284,5796,-1230,5869,-1177,5944,-1111,6009,-1058,6079,-988,6144,-923,6205,-857,6255,-786,6298,-727,6330,-661,6871,-749,6793,-704,6705,-655,6637,-614,6584,-582,6526,-543,6434,-470,6389,-424,6346,-379,6293,-321,6242,-259,6196,-210,6144,-143,6103,-88,6061,-113,5974,-169,5866,-224,5770,-262,5658,-301,5598,-321,5544,-339,5490,-356,5434,-368,5381,-385,5329,-398,5269,-414,5186,-426,5744,-549,5708,-643,5664,-715,5585,-845,5538,-906,5490,-965,5407,-1064,5357,-1123,5296,-1195,5241,-1248,5194,-1297,5147,-1341,5091,-1389,5030,-1435,4969,-1470,4911,-1512,4835,-1547,4767,-1578,4688,-1599,4613,-1623,4534,-1646,4452,-1664,4317,-1701xe">
              <v:path arrowok="t"/>
              <v:fill on="f" focussize="0,0"/>
              <v:stroke weight="0.607874015748031pt" color="#000000"/>
              <v:imagedata o:title=""/>
              <o:lock v:ext="edit"/>
            </v:shape>
            <v:shape id="_x0000_s3863" o:spid="_x0000_s3863" o:spt="75" type="#_x0000_t75" style="position:absolute;left:4096;top:-2515;height:289;width:290;" filled="f" stroked="f" coordsize="21600,21600">
              <v:path/>
              <v:fill on="f" focussize="0,0"/>
              <v:stroke on="f"/>
              <v:imagedata r:id="rId113" o:title=""/>
              <o:lock v:ext="edit" aspectratio="t"/>
            </v:shape>
            <v:shape id="_x0000_s3864" o:spid="_x0000_s3864" o:spt="75" type="#_x0000_t75" style="position:absolute;left:7015;top:-692;height:289;width:290;" filled="f" stroked="f" coordsize="21600,21600">
              <v:path/>
              <v:fill on="f" focussize="0,0"/>
              <v:stroke on="f"/>
              <v:imagedata r:id="rId114" o:title=""/>
              <o:lock v:ext="edit" aspectratio="t"/>
            </v:shape>
            <v:shape id="_x0000_s3865" o:spid="_x0000_s3865" o:spt="202" type="#_x0000_t202" style="position:absolute;left:3876;top:-2486;height:722;width:1386;" filled="f" stroked="f" coordsize="21600,21600">
              <v:path/>
              <v:fill on="f" focussize="0,0"/>
              <v:stroke on="f" joinstyle="miter"/>
              <v:imagedata o:title=""/>
              <o:lock v:ext="edit"/>
              <v:textbox inset="0mm,0mm,0mm,0mm">
                <w:txbxContent>
                  <w:p>
                    <w:pPr>
                      <w:spacing w:before="3"/>
                      <w:ind w:left="307" w:right="0" w:firstLine="0"/>
                      <w:jc w:val="left"/>
                      <w:rPr>
                        <w:b/>
                        <w:sz w:val="19"/>
                      </w:rPr>
                    </w:pPr>
                    <w:r>
                      <w:rPr>
                        <w:b/>
                        <w:color w:val="FFFFFF"/>
                        <w:w w:val="102"/>
                        <w:sz w:val="19"/>
                      </w:rPr>
                      <w:t>1</w:t>
                    </w:r>
                  </w:p>
                  <w:p>
                    <w:pPr>
                      <w:spacing w:before="95" w:line="228" w:lineRule="auto"/>
                      <w:ind w:left="120" w:right="18" w:hanging="120"/>
                      <w:jc w:val="left"/>
                      <w:rPr>
                        <w:rFonts w:ascii="Times New Roman" w:eastAsia="Times New Roman"/>
                        <w:sz w:val="17"/>
                      </w:rPr>
                    </w:pPr>
                    <w:r>
                      <w:rPr>
                        <w:rFonts w:hint="eastAsia" w:ascii="宋体" w:eastAsia="宋体"/>
                        <w:sz w:val="17"/>
                      </w:rPr>
                      <w:t>執行時期動態獲得</w:t>
                    </w:r>
                    <w:r>
                      <w:rPr>
                        <w:rFonts w:hint="eastAsia" w:ascii="宋体" w:eastAsia="宋体"/>
                        <w:spacing w:val="-15"/>
                        <w:sz w:val="17"/>
                      </w:rPr>
                      <w:t xml:space="preserve">一個 </w:t>
                    </w:r>
                    <w:r>
                      <w:rPr>
                        <w:rFonts w:ascii="Times New Roman" w:eastAsia="Times New Roman"/>
                        <w:spacing w:val="-1"/>
                        <w:sz w:val="17"/>
                      </w:rPr>
                      <w:t>class</w:t>
                    </w:r>
                    <w:r>
                      <w:rPr>
                        <w:rFonts w:ascii="Times New Roman" w:eastAsia="Times New Roman"/>
                        <w:spacing w:val="2"/>
                        <w:sz w:val="17"/>
                      </w:rPr>
                      <w:t xml:space="preserve"> </w:t>
                    </w:r>
                    <w:r>
                      <w:rPr>
                        <w:rFonts w:ascii="Times New Roman" w:eastAsia="Times New Roman"/>
                        <w:spacing w:val="-1"/>
                        <w:sz w:val="17"/>
                      </w:rPr>
                      <w:t>name</w:t>
                    </w:r>
                  </w:p>
                </w:txbxContent>
              </v:textbox>
            </v:shape>
            <v:shape id="_x0000_s3866" o:spid="_x0000_s3866" o:spt="202" type="#_x0000_t202" style="position:absolute;left:5427;top:-2393;height:163;width:389;" filled="f" stroked="f" coordsize="21600,21600">
              <v:path/>
              <v:fill on="f" focussize="0,0"/>
              <v:stroke on="f" joinstyle="miter"/>
              <v:imagedata o:title=""/>
              <o:lock v:ext="edit"/>
              <v:textbox inset="0mm,0mm,0mm,0mm">
                <w:txbxContent>
                  <w:p>
                    <w:pPr>
                      <w:spacing w:before="0"/>
                      <w:ind w:left="0" w:right="0" w:firstLine="0"/>
                      <w:jc w:val="left"/>
                      <w:rPr>
                        <w:rFonts w:ascii="Arial MT"/>
                        <w:sz w:val="14"/>
                      </w:rPr>
                    </w:pPr>
                    <w:r>
                      <w:rPr>
                        <w:rFonts w:ascii="Arial MT"/>
                        <w:w w:val="105"/>
                        <w:sz w:val="14"/>
                      </w:rPr>
                      <w:t>NULL</w:t>
                    </w:r>
                  </w:p>
                </w:txbxContent>
              </v:textbox>
            </v:shape>
            <v:shape id="_x0000_s3867" o:spid="_x0000_s3867" o:spt="202" type="#_x0000_t202" style="position:absolute;left:8542;top:-1452;height:163;width:812;" filled="f" stroked="f" coordsize="21600,21600">
              <v:path/>
              <v:fill on="f" focussize="0,0"/>
              <v:stroke on="f" joinstyle="miter"/>
              <v:imagedata o:title=""/>
              <o:lock v:ext="edit"/>
              <v:textbox inset="0mm,0mm,0mm,0mm">
                <w:txbxContent>
                  <w:p>
                    <w:pPr>
                      <w:spacing w:before="0"/>
                      <w:ind w:left="0" w:right="0" w:firstLine="0"/>
                      <w:jc w:val="left"/>
                      <w:rPr>
                        <w:rFonts w:ascii="Arial"/>
                        <w:b/>
                        <w:sz w:val="14"/>
                      </w:rPr>
                    </w:pPr>
                    <w:r>
                      <w:rPr>
                        <w:rFonts w:ascii="Arial"/>
                        <w:b/>
                        <w:w w:val="105"/>
                        <w:sz w:val="14"/>
                      </w:rPr>
                      <w:t>pFirstClass</w:t>
                    </w:r>
                  </w:p>
                </w:txbxContent>
              </v:textbox>
            </v:shape>
            <v:shape id="_x0000_s3868" o:spid="_x0000_s3868" o:spt="202" type="#_x0000_t202" style="position:absolute;left:6545;top:-662;height:722;width:2720;" filled="f" stroked="f" coordsize="21600,21600">
              <v:path/>
              <v:fill on="f" focussize="0,0"/>
              <v:stroke on="f" joinstyle="miter"/>
              <v:imagedata o:title=""/>
              <o:lock v:ext="edit"/>
              <v:textbox inset="0mm,0mm,0mm,0mm">
                <w:txbxContent>
                  <w:p>
                    <w:pPr>
                      <w:spacing w:before="3"/>
                      <w:ind w:left="556" w:right="0" w:firstLine="0"/>
                      <w:jc w:val="left"/>
                      <w:rPr>
                        <w:b/>
                        <w:sz w:val="19"/>
                      </w:rPr>
                    </w:pPr>
                    <w:r>
                      <w:rPr>
                        <w:b/>
                        <w:color w:val="FFFFFF"/>
                        <w:w w:val="102"/>
                        <w:sz w:val="19"/>
                      </w:rPr>
                      <w:t>2</w:t>
                    </w:r>
                  </w:p>
                  <w:p>
                    <w:pPr>
                      <w:spacing w:before="95" w:line="228" w:lineRule="auto"/>
                      <w:ind w:left="0" w:right="18" w:firstLine="57"/>
                      <w:jc w:val="left"/>
                      <w:rPr>
                        <w:rFonts w:hint="eastAsia" w:ascii="宋体" w:eastAsia="宋体"/>
                        <w:sz w:val="17"/>
                      </w:rPr>
                    </w:pPr>
                    <w:r>
                      <w:rPr>
                        <w:rFonts w:hint="eastAsia" w:ascii="宋体" w:eastAsia="宋体"/>
                        <w:spacing w:val="-9"/>
                        <w:sz w:val="17"/>
                      </w:rPr>
                      <w:t xml:space="preserve">走訪整個 </w:t>
                    </w:r>
                    <w:r>
                      <w:rPr>
                        <w:rFonts w:ascii="Times New Roman" w:eastAsia="Times New Roman"/>
                        <w:i/>
                        <w:spacing w:val="-1"/>
                        <w:sz w:val="17"/>
                      </w:rPr>
                      <w:t>CRuntimeClass</w:t>
                    </w:r>
                    <w:r>
                      <w:rPr>
                        <w:rFonts w:ascii="Times New Roman" w:eastAsia="Times New Roman"/>
                        <w:i/>
                        <w:spacing w:val="1"/>
                        <w:sz w:val="17"/>
                      </w:rPr>
                      <w:t xml:space="preserve"> </w:t>
                    </w:r>
                    <w:r>
                      <w:rPr>
                        <w:rFonts w:ascii="Times New Roman" w:eastAsia="Times New Roman"/>
                        <w:sz w:val="17"/>
                      </w:rPr>
                      <w:t>list</w:t>
                    </w:r>
                    <w:r>
                      <w:rPr>
                        <w:rFonts w:ascii="Times New Roman" w:eastAsia="Times New Roman"/>
                        <w:spacing w:val="-4"/>
                        <w:sz w:val="17"/>
                      </w:rPr>
                      <w:t xml:space="preserve"> </w:t>
                    </w:r>
                    <w:r>
                      <w:rPr>
                        <w:rFonts w:hint="eastAsia" w:ascii="宋体" w:eastAsia="宋体"/>
                        <w:sz w:val="17"/>
                      </w:rPr>
                      <w:t>之後，</w:t>
                    </w:r>
                    <w:r>
                      <w:rPr>
                        <w:rFonts w:hint="eastAsia" w:ascii="宋体" w:eastAsia="宋体"/>
                        <w:spacing w:val="-82"/>
                        <w:sz w:val="17"/>
                      </w:rPr>
                      <w:t xml:space="preserve"> </w:t>
                    </w:r>
                    <w:r>
                      <w:rPr>
                        <w:rFonts w:hint="eastAsia" w:ascii="宋体" w:eastAsia="宋体"/>
                        <w:spacing w:val="-7"/>
                        <w:sz w:val="17"/>
                      </w:rPr>
                      <w:t xml:space="preserve">搜尋到一個與 </w:t>
                    </w:r>
                    <w:r>
                      <w:rPr>
                        <w:rFonts w:ascii="Times New Roman" w:eastAsia="Times New Roman"/>
                        <w:spacing w:val="-1"/>
                        <w:sz w:val="17"/>
                      </w:rPr>
                      <w:t>class</w:t>
                    </w:r>
                    <w:r>
                      <w:rPr>
                        <w:rFonts w:ascii="Times New Roman" w:eastAsia="Times New Roman"/>
                        <w:spacing w:val="2"/>
                        <w:sz w:val="17"/>
                      </w:rPr>
                      <w:t xml:space="preserve"> </w:t>
                    </w:r>
                    <w:r>
                      <w:rPr>
                        <w:rFonts w:ascii="Times New Roman" w:eastAsia="Times New Roman"/>
                        <w:spacing w:val="-1"/>
                        <w:sz w:val="17"/>
                      </w:rPr>
                      <w:t xml:space="preserve">name </w:t>
                    </w:r>
                    <w:r>
                      <w:rPr>
                        <w:rFonts w:hint="eastAsia" w:ascii="宋体" w:eastAsia="宋体"/>
                        <w:sz w:val="17"/>
                      </w:rPr>
                      <w:t>吻合的節點</w:t>
                    </w:r>
                  </w:p>
                </w:txbxContent>
              </v:textbox>
            </v:shape>
          </v:group>
        </w:pict>
      </w:r>
      <w:r>
        <w:pict>
          <v:group id="_x0000_s3869" o:spid="_x0000_s3869" o:spt="203" style="position:absolute;left:0pt;margin-left:102.65pt;margin-top:-71pt;height:41.8pt;width:47.3pt;mso-position-horizontal-relative:page;z-index:251803648;mso-width-relative:page;mso-height-relative:page;" coordorigin="2053,-1421" coordsize="946,836">
            <o:lock v:ext="edit"/>
            <v:shape id="_x0000_s3870" o:spid="_x0000_s3870" style="position:absolute;left:2059;top:-1415;height:796;width:934;" fillcolor="#DCDCDC" filled="t" stroked="f" coordorigin="2059,-1415" coordsize="934,796" path="m2893,-1415l2159,-1415,2121,-1407,2089,-1386,2067,-1354,2060,-1315,2059,-718,2067,-680,2089,-648,2120,-627,2159,-619,2893,-619,2963,-648,2993,-718,2993,-1315,2985,-1354,2964,-1386,2932,-1407,2893,-1415xe">
              <v:path arrowok="t"/>
              <v:fill on="t" focussize="0,0"/>
              <v:stroke on="f"/>
              <v:imagedata o:title=""/>
              <o:lock v:ext="edit"/>
            </v:shape>
            <v:shape id="_x0000_s3871" o:spid="_x0000_s3871" style="position:absolute;left:2059;top:-1415;height:796;width:934;" filled="f" stroked="t" coordorigin="2059,-1415" coordsize="934,796" path="m2993,-1315l2985,-1354,2964,-1386,2932,-1407,2893,-1415,2159,-1415,2089,-1386,2060,-1315,2059,-718,2067,-680,2089,-648,2120,-627,2159,-619,2893,-619,2963,-648,2993,-718,2993,-1315xe">
              <v:path arrowok="t"/>
              <v:fill on="f" focussize="0,0"/>
              <v:stroke weight="0.607874015748031pt" color="#000000"/>
              <v:imagedata o:title=""/>
              <o:lock v:ext="edit"/>
            </v:shape>
            <v:shape id="_x0000_s3872" o:spid="_x0000_s3872" style="position:absolute;left:2171;top:-1291;height:547;width:709;" fillcolor="#FFFFFF" filled="t" stroked="f" coordorigin="2172,-1290" coordsize="709,547" path="m2880,-1290l2172,-1290,2172,-744,2880,-744,2880,-1290xe">
              <v:path arrowok="t"/>
              <v:fill on="t" focussize="0,0"/>
              <v:stroke on="f"/>
              <v:imagedata o:title=""/>
              <o:lock v:ext="edit"/>
            </v:shape>
            <v:shape id="_x0000_s3873" o:spid="_x0000_s3873" style="position:absolute;left:2171;top:-1291;height:547;width:709;" filled="f" stroked="t" coordorigin="2172,-1290" coordsize="709,547" path="m2880,-1290l2172,-1290,2172,-744,2880,-744,2880,-1290xe">
              <v:path arrowok="t"/>
              <v:fill on="f" focussize="0,0"/>
              <v:stroke weight="0.607874015748031pt" color="#000000"/>
              <v:imagedata o:title=""/>
              <o:lock v:ext="edit"/>
            </v:shape>
            <v:shape id="_x0000_s3874" o:spid="_x0000_s3874" o:spt="202" type="#_x0000_t202" style="position:absolute;left:2053;top:-1421;height:836;width:946;" filled="f" stroked="f" coordsize="21600,21600">
              <v:path/>
              <v:fill on="f" focussize="0,0"/>
              <v:stroke on="f" joinstyle="miter"/>
              <v:imagedata o:title=""/>
              <o:lock v:ext="edit"/>
              <v:textbox inset="0mm,0mm,0mm,0mm">
                <w:txbxContent>
                  <w:p>
                    <w:pPr>
                      <w:spacing w:before="0" w:line="240" w:lineRule="auto"/>
                      <w:rPr>
                        <w:rFonts w:ascii="Arial"/>
                        <w:b/>
                        <w:sz w:val="26"/>
                      </w:rPr>
                    </w:pPr>
                  </w:p>
                  <w:p>
                    <w:pPr>
                      <w:spacing w:before="6" w:line="240" w:lineRule="auto"/>
                      <w:rPr>
                        <w:rFonts w:ascii="Arial"/>
                        <w:b/>
                        <w:sz w:val="22"/>
                      </w:rPr>
                    </w:pPr>
                  </w:p>
                  <w:p>
                    <w:pPr>
                      <w:spacing w:before="0"/>
                      <w:ind w:left="244" w:right="0" w:firstLine="0"/>
                      <w:jc w:val="left"/>
                      <w:rPr>
                        <w:rFonts w:ascii="Times New Roman"/>
                        <w:b/>
                        <w:sz w:val="24"/>
                      </w:rPr>
                    </w:pPr>
                    <w:r>
                      <w:rPr>
                        <w:rFonts w:ascii="Times New Roman"/>
                        <w:b/>
                        <w:sz w:val="24"/>
                      </w:rPr>
                      <w:t>...</w:t>
                    </w:r>
                  </w:p>
                </w:txbxContent>
              </v:textbox>
            </v:shape>
          </v:group>
        </w:pict>
      </w:r>
      <w:r>
        <w:t>CFoo::classCFoo</w:t>
      </w:r>
    </w:p>
    <w:p>
      <w:pPr>
        <w:pStyle w:val="11"/>
        <w:spacing w:before="8" w:after="1"/>
        <w:rPr>
          <w:rFonts w:ascii="Arial"/>
          <w:b/>
          <w:sz w:val="9"/>
        </w:rPr>
      </w:pPr>
    </w:p>
    <w:tbl>
      <w:tblPr>
        <w:tblStyle w:val="12"/>
        <w:tblW w:w="0" w:type="auto"/>
        <w:tblInd w:w="394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517"/>
        <w:gridCol w:w="237"/>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27" w:hRule="atLeast"/>
        </w:trPr>
        <w:tc>
          <w:tcPr>
            <w:tcW w:w="1517" w:type="dxa"/>
            <w:tcBorders>
              <w:bottom w:val="double" w:color="000000" w:sz="2" w:space="0"/>
            </w:tcBorders>
          </w:tcPr>
          <w:p>
            <w:pPr>
              <w:pStyle w:val="16"/>
              <w:spacing w:before="48"/>
              <w:ind w:left="17"/>
              <w:jc w:val="center"/>
              <w:rPr>
                <w:rFonts w:ascii="Arial MT" w:hAnsi="Arial MT"/>
                <w:sz w:val="17"/>
              </w:rPr>
            </w:pPr>
            <w:r>
              <w:rPr>
                <w:rFonts w:ascii="Arial MT" w:hAnsi="Arial MT"/>
                <w:sz w:val="17"/>
              </w:rPr>
              <w:t>“CFoo”</w:t>
            </w:r>
          </w:p>
        </w:tc>
        <w:tc>
          <w:tcPr>
            <w:tcW w:w="237" w:type="dxa"/>
            <w:vMerge w:val="restart"/>
            <w:tcBorders>
              <w:top w:val="nil"/>
              <w:right w:val="nil"/>
            </w:tcBorders>
          </w:tcPr>
          <w:p>
            <w:pPr>
              <w:pStyle w:val="16"/>
              <w:spacing w:before="0"/>
              <w:rPr>
                <w:rFonts w:ascii="Times New Roman"/>
                <w:sz w:val="1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9" w:hRule="atLeast"/>
        </w:trPr>
        <w:tc>
          <w:tcPr>
            <w:tcW w:w="1517" w:type="dxa"/>
            <w:tcBorders>
              <w:top w:val="double" w:color="000000" w:sz="2" w:space="0"/>
              <w:bottom w:val="double" w:color="000000" w:sz="2" w:space="0"/>
            </w:tcBorders>
          </w:tcPr>
          <w:p>
            <w:pPr>
              <w:pStyle w:val="16"/>
              <w:spacing w:before="41"/>
              <w:ind w:left="17"/>
              <w:jc w:val="center"/>
              <w:rPr>
                <w:rFonts w:ascii="Arial MT"/>
                <w:sz w:val="17"/>
              </w:rPr>
            </w:pPr>
            <w:r>
              <w:rPr>
                <w:rFonts w:ascii="Arial MT"/>
                <w:sz w:val="17"/>
              </w:rPr>
              <w:t>sizeof(CFoo)</w:t>
            </w:r>
          </w:p>
        </w:tc>
        <w:tc>
          <w:tcPr>
            <w:tcW w:w="237" w:type="dxa"/>
            <w:vMerge w:val="continue"/>
            <w:tcBorders>
              <w:top w:val="nil"/>
              <w:right w:val="nil"/>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9" w:hRule="atLeast"/>
        </w:trPr>
        <w:tc>
          <w:tcPr>
            <w:tcW w:w="1517" w:type="dxa"/>
            <w:tcBorders>
              <w:top w:val="double" w:color="000000" w:sz="2" w:space="0"/>
              <w:bottom w:val="double" w:color="000000" w:sz="2" w:space="0"/>
            </w:tcBorders>
          </w:tcPr>
          <w:p>
            <w:pPr>
              <w:pStyle w:val="16"/>
              <w:spacing w:before="41"/>
              <w:ind w:left="16"/>
              <w:jc w:val="center"/>
              <w:rPr>
                <w:rFonts w:ascii="Arial MT"/>
                <w:sz w:val="17"/>
              </w:rPr>
            </w:pPr>
            <w:r>
              <w:rPr>
                <w:rFonts w:ascii="Arial MT"/>
                <w:sz w:val="17"/>
              </w:rPr>
              <w:t>0xFFFF</w:t>
            </w:r>
          </w:p>
        </w:tc>
        <w:tc>
          <w:tcPr>
            <w:tcW w:w="237" w:type="dxa"/>
            <w:vMerge w:val="continue"/>
            <w:tcBorders>
              <w:top w:val="nil"/>
              <w:right w:val="nil"/>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9" w:hRule="atLeast"/>
        </w:trPr>
        <w:tc>
          <w:tcPr>
            <w:tcW w:w="1517" w:type="dxa"/>
            <w:tcBorders>
              <w:top w:val="double" w:color="000000" w:sz="2" w:space="0"/>
              <w:bottom w:val="double" w:color="000000" w:sz="2" w:space="0"/>
            </w:tcBorders>
          </w:tcPr>
          <w:p>
            <w:pPr>
              <w:pStyle w:val="16"/>
              <w:spacing w:before="41"/>
              <w:ind w:left="17"/>
              <w:jc w:val="center"/>
              <w:rPr>
                <w:rFonts w:ascii="Arial MT"/>
                <w:sz w:val="17"/>
              </w:rPr>
            </w:pPr>
            <w:r>
              <w:rPr>
                <w:rFonts w:ascii="Arial MT"/>
                <w:sz w:val="17"/>
              </w:rPr>
              <w:t>m_pfnCreateObject</w:t>
            </w:r>
          </w:p>
        </w:tc>
        <w:tc>
          <w:tcPr>
            <w:tcW w:w="237" w:type="dxa"/>
            <w:vMerge w:val="restart"/>
            <w:tcBorders>
              <w:bottom w:val="nil"/>
              <w:right w:val="nil"/>
            </w:tcBorders>
          </w:tcPr>
          <w:p>
            <w:pPr>
              <w:pStyle w:val="16"/>
              <w:spacing w:before="0"/>
              <w:rPr>
                <w:rFonts w:ascii="Times New Roman"/>
                <w:sz w:val="1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9" w:hRule="atLeast"/>
        </w:trPr>
        <w:tc>
          <w:tcPr>
            <w:tcW w:w="1517" w:type="dxa"/>
            <w:tcBorders>
              <w:top w:val="double" w:color="000000" w:sz="2" w:space="0"/>
              <w:bottom w:val="double" w:color="000000" w:sz="2" w:space="0"/>
            </w:tcBorders>
          </w:tcPr>
          <w:p>
            <w:pPr>
              <w:pStyle w:val="16"/>
              <w:spacing w:before="41"/>
              <w:ind w:left="16"/>
              <w:jc w:val="center"/>
              <w:rPr>
                <w:rFonts w:ascii="Arial MT"/>
                <w:sz w:val="17"/>
              </w:rPr>
            </w:pPr>
            <w:r>
              <w:rPr>
                <w:rFonts w:ascii="Arial MT"/>
                <w:sz w:val="17"/>
              </w:rPr>
              <w:t>m_pBaseClass</w:t>
            </w:r>
          </w:p>
        </w:tc>
        <w:tc>
          <w:tcPr>
            <w:tcW w:w="237" w:type="dxa"/>
            <w:vMerge w:val="continue"/>
            <w:tcBorders>
              <w:top w:val="nil"/>
              <w:bottom w:val="nil"/>
              <w:right w:val="nil"/>
            </w:tcBorders>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26" w:hRule="atLeast"/>
        </w:trPr>
        <w:tc>
          <w:tcPr>
            <w:tcW w:w="1517" w:type="dxa"/>
            <w:tcBorders>
              <w:top w:val="double" w:color="000000" w:sz="2" w:space="0"/>
            </w:tcBorders>
          </w:tcPr>
          <w:p>
            <w:pPr>
              <w:pStyle w:val="16"/>
              <w:spacing w:before="41"/>
              <w:ind w:left="17"/>
              <w:jc w:val="center"/>
              <w:rPr>
                <w:rFonts w:ascii="Arial MT"/>
                <w:sz w:val="17"/>
              </w:rPr>
            </w:pPr>
            <w:r>
              <w:rPr>
                <w:rFonts w:ascii="Arial MT"/>
                <w:sz w:val="17"/>
              </w:rPr>
              <w:t>m_pNextClass</w:t>
            </w:r>
          </w:p>
        </w:tc>
        <w:tc>
          <w:tcPr>
            <w:tcW w:w="237" w:type="dxa"/>
            <w:vMerge w:val="continue"/>
            <w:tcBorders>
              <w:top w:val="nil"/>
              <w:bottom w:val="nil"/>
              <w:right w:val="nil"/>
            </w:tcBorders>
          </w:tcPr>
          <w:p>
            <w:pPr>
              <w:rPr>
                <w:sz w:val="2"/>
                <w:szCs w:val="2"/>
              </w:rPr>
            </w:pPr>
          </w:p>
        </w:tc>
      </w:tr>
    </w:tbl>
    <w:p>
      <w:pPr>
        <w:spacing w:before="103" w:line="420" w:lineRule="atLeast"/>
        <w:ind w:left="961" w:right="0" w:firstLine="67"/>
        <w:jc w:val="left"/>
        <w:rPr>
          <w:rFonts w:ascii="Times New Roman" w:eastAsia="Times New Roman"/>
          <w:sz w:val="17"/>
        </w:rPr>
      </w:pPr>
      <w:r>
        <w:br w:type="column"/>
      </w:r>
      <w:r>
        <w:rPr>
          <w:rFonts w:hint="eastAsia" w:ascii="宋体" w:eastAsia="宋体"/>
          <w:spacing w:val="-13"/>
          <w:sz w:val="17"/>
        </w:rPr>
        <w:t xml:space="preserve">呼叫 </w:t>
      </w:r>
      <w:r>
        <w:rPr>
          <w:rFonts w:ascii="Times New Roman" w:eastAsia="Times New Roman"/>
          <w:spacing w:val="-1"/>
          <w:sz w:val="17"/>
        </w:rPr>
        <w:t>CRuntimeClass::CreateObject()</w:t>
      </w:r>
      <w:r>
        <w:rPr>
          <w:rFonts w:ascii="Times New Roman" w:eastAsia="Times New Roman"/>
          <w:spacing w:val="-39"/>
          <w:sz w:val="17"/>
        </w:rPr>
        <w:t xml:space="preserve"> </w:t>
      </w:r>
      <w:r>
        <w:rPr>
          <w:rFonts w:ascii="Times New Roman" w:eastAsia="Times New Roman"/>
          <w:sz w:val="17"/>
        </w:rPr>
        <w:t>CRuntimeClass::CreateObject()</w:t>
      </w:r>
    </w:p>
    <w:p>
      <w:pPr>
        <w:spacing w:before="6"/>
        <w:ind w:left="1028" w:right="0" w:firstLine="0"/>
        <w:jc w:val="left"/>
        <w:rPr>
          <w:rFonts w:ascii="Times New Roman" w:eastAsia="Times New Roman"/>
          <w:sz w:val="17"/>
        </w:rPr>
      </w:pPr>
      <w:r>
        <w:pict>
          <v:group id="_x0000_s3875" o:spid="_x0000_s3875" o:spt="203" style="position:absolute;left:0pt;margin-left:283.85pt;margin-top:12.8pt;height:44pt;width:165.35pt;mso-position-horizontal-relative:page;z-index:-251418624;mso-width-relative:page;mso-height-relative:page;" coordorigin="5678,256" coordsize="3307,880">
            <o:lock v:ext="edit"/>
            <v:shape id="_x0000_s3876" o:spid="_x0000_s3876" style="position:absolute;left:5677;top:569;height:116;width:186;" fillcolor="#000000" filled="t" stroked="f" coordorigin="5678,569" coordsize="186,116" path="m5678,569l5700,627,5678,685,5863,627,5678,569xe">
              <v:path arrowok="t"/>
              <v:fill on="t" focussize="0,0"/>
              <v:stroke on="f"/>
              <v:imagedata o:title=""/>
              <o:lock v:ext="edit"/>
            </v:shape>
            <v:shape id="_x0000_s3877" o:spid="_x0000_s3877" style="position:absolute;left:5998;top:627;height:509;width:2986;" fillcolor="#959595" filled="t" stroked="f" coordorigin="5998,627" coordsize="2986,509" path="m8984,627l5998,627,5998,1055,5998,1136,8984,1136,8984,1055,8984,627xe">
              <v:path arrowok="t"/>
              <v:fill on="t" focussize="0,0"/>
              <v:stroke on="f"/>
              <v:imagedata o:title=""/>
              <o:lock v:ext="edit"/>
            </v:shape>
            <v:shape id="_x0000_s3878" o:spid="_x0000_s3878" style="position:absolute;left:5926;top:560;height:495;width:2977;" fillcolor="#FFFFFF" filled="t" stroked="f" coordorigin="5927,560" coordsize="2977,495" path="m8904,560l5927,560,5927,1055,8903,1055,8904,560xe">
              <v:path arrowok="t"/>
              <v:fill on="t" focussize="0,0"/>
              <v:stroke on="f"/>
              <v:imagedata o:title=""/>
              <o:lock v:ext="edit"/>
            </v:shape>
            <v:line id="_x0000_s3879" o:spid="_x0000_s3879" o:spt="20" style="position:absolute;left:7411;top:262;flip:x;height:230;width:115;" stroked="t" coordsize="21600,21600">
              <v:path arrowok="t"/>
              <v:fill focussize="0,0"/>
              <v:stroke weight="0.607874015748031pt" color="#000000"/>
              <v:imagedata o:title=""/>
              <o:lock v:ext="edit"/>
            </v:line>
            <v:shape id="_x0000_s3880" o:spid="_x0000_s3880" style="position:absolute;left:7380;top:455;height:99;width:77;" fillcolor="#000000" filled="t" stroked="f" coordorigin="7380,455" coordsize="77,99" path="m7386,455l7380,554,7456,490,7415,484,7386,455xe">
              <v:path arrowok="t"/>
              <v:fill on="t" focussize="0,0"/>
              <v:stroke on="f"/>
              <v:imagedata o:title=""/>
              <o:lock v:ext="edit"/>
            </v:shape>
            <v:shape id="_x0000_s3881" o:spid="_x0000_s3881" o:spt="202" type="#_x0000_t202" style="position:absolute;left:5927;top:560;height:495;width:2977;" filled="f" stroked="t" coordsize="21600,21600">
              <v:path/>
              <v:fill on="f" focussize="0,0"/>
              <v:stroke weight="0.622913385826772pt" color="#000000"/>
              <v:imagedata o:title=""/>
              <o:lock v:ext="edit"/>
              <v:textbox inset="0mm,0mm,0mm,0mm">
                <w:txbxContent>
                  <w:p>
                    <w:pPr>
                      <w:spacing w:before="21"/>
                      <w:ind w:left="72" w:right="67" w:firstLine="0"/>
                      <w:jc w:val="center"/>
                      <w:rPr>
                        <w:rFonts w:ascii="Arial MT"/>
                        <w:sz w:val="17"/>
                      </w:rPr>
                    </w:pPr>
                    <w:r>
                      <w:rPr>
                        <w:rFonts w:ascii="Arial MT"/>
                        <w:sz w:val="17"/>
                      </w:rPr>
                      <w:t>static</w:t>
                    </w:r>
                    <w:r>
                      <w:rPr>
                        <w:rFonts w:ascii="Arial MT"/>
                        <w:spacing w:val="-4"/>
                        <w:sz w:val="17"/>
                      </w:rPr>
                      <w:t xml:space="preserve"> </w:t>
                    </w:r>
                    <w:r>
                      <w:rPr>
                        <w:rFonts w:ascii="Arial MT"/>
                        <w:sz w:val="17"/>
                      </w:rPr>
                      <w:t>CObject*</w:t>
                    </w:r>
                    <w:r>
                      <w:rPr>
                        <w:rFonts w:ascii="Arial MT"/>
                        <w:spacing w:val="-8"/>
                        <w:sz w:val="17"/>
                      </w:rPr>
                      <w:t xml:space="preserve"> </w:t>
                    </w:r>
                    <w:r>
                      <w:rPr>
                        <w:rFonts w:ascii="Arial MT"/>
                        <w:sz w:val="17"/>
                      </w:rPr>
                      <w:t>CFoo::CreateObject()</w:t>
                    </w:r>
                  </w:p>
                  <w:p>
                    <w:pPr>
                      <w:spacing w:before="11"/>
                      <w:ind w:left="69" w:right="67" w:firstLine="0"/>
                      <w:jc w:val="center"/>
                      <w:rPr>
                        <w:rFonts w:ascii="Arial MT"/>
                        <w:sz w:val="17"/>
                      </w:rPr>
                    </w:pPr>
                    <w:r>
                      <w:rPr>
                        <w:rFonts w:ascii="Arial MT"/>
                        <w:sz w:val="17"/>
                      </w:rPr>
                      <w:t>{ return</w:t>
                    </w:r>
                    <w:r>
                      <w:rPr>
                        <w:rFonts w:ascii="Arial MT"/>
                        <w:spacing w:val="-3"/>
                        <w:sz w:val="17"/>
                      </w:rPr>
                      <w:t xml:space="preserve"> </w:t>
                    </w:r>
                    <w:r>
                      <w:rPr>
                        <w:rFonts w:ascii="Arial MT"/>
                        <w:sz w:val="17"/>
                      </w:rPr>
                      <w:t>new</w:t>
                    </w:r>
                    <w:r>
                      <w:rPr>
                        <w:rFonts w:ascii="Arial MT"/>
                        <w:spacing w:val="-2"/>
                        <w:sz w:val="17"/>
                      </w:rPr>
                      <w:t xml:space="preserve"> </w:t>
                    </w:r>
                    <w:r>
                      <w:rPr>
                        <w:rFonts w:ascii="Arial MT"/>
                        <w:sz w:val="17"/>
                      </w:rPr>
                      <w:t>CFoo;</w:t>
                    </w:r>
                    <w:r>
                      <w:rPr>
                        <w:rFonts w:ascii="Arial MT"/>
                        <w:spacing w:val="-4"/>
                        <w:sz w:val="17"/>
                      </w:rPr>
                      <w:t xml:space="preserve"> </w:t>
                    </w:r>
                    <w:r>
                      <w:rPr>
                        <w:rFonts w:ascii="Arial MT"/>
                        <w:sz w:val="17"/>
                      </w:rPr>
                      <w:t>}</w:t>
                    </w:r>
                  </w:p>
                </w:txbxContent>
              </v:textbox>
            </v:shape>
          </v:group>
        </w:pict>
      </w:r>
      <w:r>
        <w:pict>
          <v:group id="_x0000_s3882" o:spid="_x0000_s3882" o:spt="203" style="position:absolute;left:0pt;margin-left:321.55pt;margin-top:-34.25pt;height:14.45pt;width:14.5pt;mso-position-horizontal-relative:page;z-index:251803648;mso-width-relative:page;mso-height-relative:page;" coordorigin="6431,-686" coordsize="290,289">
            <o:lock v:ext="edit"/>
            <v:shape id="_x0000_s3883" o:spid="_x0000_s3883" o:spt="75" type="#_x0000_t75" style="position:absolute;left:6431;top:-686;height:289;width:290;" filled="f" stroked="f" coordsize="21600,21600">
              <v:path/>
              <v:fill on="f" focussize="0,0"/>
              <v:stroke on="f"/>
              <v:imagedata r:id="rId115" o:title=""/>
              <o:lock v:ext="edit" aspectratio="t"/>
            </v:shape>
            <v:shape id="_x0000_s3884" o:spid="_x0000_s3884" o:spt="202" type="#_x0000_t202" style="position:absolute;left:6431;top:-686;height:289;width:290;" filled="f" stroked="f" coordsize="21600,21600">
              <v:path/>
              <v:fill on="f" focussize="0,0"/>
              <v:stroke on="f" joinstyle="miter"/>
              <v:imagedata o:title=""/>
              <o:lock v:ext="edit"/>
              <v:textbox inset="0mm,0mm,0mm,0mm">
                <w:txbxContent>
                  <w:p>
                    <w:pPr>
                      <w:spacing w:before="36"/>
                      <w:ind w:left="90" w:right="0" w:firstLine="0"/>
                      <w:jc w:val="left"/>
                      <w:rPr>
                        <w:b/>
                        <w:sz w:val="19"/>
                      </w:rPr>
                    </w:pPr>
                    <w:r>
                      <w:rPr>
                        <w:b/>
                        <w:color w:val="FFFFFF"/>
                        <w:w w:val="102"/>
                        <w:sz w:val="19"/>
                      </w:rPr>
                      <w:t>3</w:t>
                    </w:r>
                  </w:p>
                </w:txbxContent>
              </v:textbox>
            </v:shape>
          </v:group>
        </w:pict>
      </w:r>
      <w:r>
        <w:pict>
          <v:group id="_x0000_s3885" o:spid="_x0000_s3885" o:spt="203" style="position:absolute;left:0pt;margin-left:314.25pt;margin-top:-8.75pt;height:14.45pt;width:14.45pt;mso-position-horizontal-relative:page;z-index:251804672;mso-width-relative:page;mso-height-relative:page;" coordorigin="6286,-175" coordsize="289,289">
            <o:lock v:ext="edit"/>
            <v:shape id="_x0000_s3886" o:spid="_x0000_s3886" o:spt="75" type="#_x0000_t75" style="position:absolute;left:6285;top:-176;height:289;width:289;" filled="f" stroked="f" coordsize="21600,21600">
              <v:path/>
              <v:fill on="f" focussize="0,0"/>
              <v:stroke on="f"/>
              <v:imagedata r:id="rId116" o:title=""/>
              <o:lock v:ext="edit" aspectratio="t"/>
            </v:shape>
            <v:shape id="_x0000_s3887" o:spid="_x0000_s3887" o:spt="202" type="#_x0000_t202" style="position:absolute;left:6285;top:-176;height:289;width:289;" filled="f" stroked="f" coordsize="21600,21600">
              <v:path/>
              <v:fill on="f" focussize="0,0"/>
              <v:stroke on="f" joinstyle="miter"/>
              <v:imagedata o:title=""/>
              <o:lock v:ext="edit"/>
              <v:textbox inset="0mm,0mm,0mm,0mm">
                <w:txbxContent>
                  <w:p>
                    <w:pPr>
                      <w:spacing w:before="34"/>
                      <w:ind w:left="87" w:right="0" w:firstLine="0"/>
                      <w:jc w:val="left"/>
                      <w:rPr>
                        <w:b/>
                        <w:sz w:val="19"/>
                      </w:rPr>
                    </w:pPr>
                    <w:r>
                      <w:rPr>
                        <w:b/>
                        <w:color w:val="FFFFFF"/>
                        <w:w w:val="102"/>
                        <w:sz w:val="19"/>
                      </w:rPr>
                      <w:t>4</w:t>
                    </w:r>
                  </w:p>
                </w:txbxContent>
              </v:textbox>
            </v:shape>
          </v:group>
        </w:pict>
      </w:r>
      <w:r>
        <w:rPr>
          <w:rFonts w:hint="eastAsia" w:ascii="宋体" w:eastAsia="宋体"/>
          <w:spacing w:val="-13"/>
          <w:sz w:val="17"/>
        </w:rPr>
        <w:t xml:space="preserve">呼叫 </w:t>
      </w:r>
      <w:r>
        <w:rPr>
          <w:rFonts w:ascii="Times New Roman" w:eastAsia="Times New Roman"/>
          <w:spacing w:val="-1"/>
          <w:sz w:val="17"/>
        </w:rPr>
        <w:t>(*</w:t>
      </w:r>
      <w:r>
        <w:rPr>
          <w:rFonts w:ascii="Times New Roman" w:eastAsia="Times New Roman"/>
          <w:i/>
          <w:spacing w:val="-1"/>
          <w:sz w:val="17"/>
        </w:rPr>
        <w:t>m_pfnCreateObject</w:t>
      </w:r>
      <w:r>
        <w:rPr>
          <w:rFonts w:ascii="Times New Roman" w:eastAsia="Times New Roman"/>
          <w:spacing w:val="-1"/>
          <w:sz w:val="17"/>
        </w:rPr>
        <w:t>)()</w:t>
      </w:r>
    </w:p>
    <w:p>
      <w:pPr>
        <w:pStyle w:val="11"/>
        <w:rPr>
          <w:rFonts w:ascii="Times New Roman"/>
          <w:sz w:val="18"/>
        </w:rPr>
      </w:pPr>
    </w:p>
    <w:p>
      <w:pPr>
        <w:pStyle w:val="11"/>
        <w:rPr>
          <w:rFonts w:ascii="Times New Roman"/>
          <w:sz w:val="18"/>
        </w:rPr>
      </w:pPr>
    </w:p>
    <w:p>
      <w:pPr>
        <w:pStyle w:val="11"/>
        <w:rPr>
          <w:rFonts w:ascii="Times New Roman"/>
          <w:sz w:val="18"/>
        </w:rPr>
      </w:pPr>
    </w:p>
    <w:p>
      <w:pPr>
        <w:pStyle w:val="11"/>
        <w:rPr>
          <w:rFonts w:ascii="Times New Roman"/>
          <w:sz w:val="18"/>
        </w:rPr>
      </w:pPr>
    </w:p>
    <w:p>
      <w:pPr>
        <w:pStyle w:val="11"/>
        <w:spacing w:before="11"/>
        <w:rPr>
          <w:rFonts w:ascii="Times New Roman"/>
          <w:sz w:val="17"/>
        </w:rPr>
      </w:pPr>
    </w:p>
    <w:p>
      <w:pPr>
        <w:spacing w:before="0" w:line="212" w:lineRule="exact"/>
        <w:ind w:left="520" w:right="0" w:firstLine="0"/>
        <w:jc w:val="left"/>
        <w:rPr>
          <w:rFonts w:ascii="Times New Roman" w:eastAsia="Times New Roman"/>
          <w:sz w:val="17"/>
        </w:rPr>
      </w:pPr>
      <w:r>
        <w:pict>
          <v:group id="_x0000_s3888" o:spid="_x0000_s3888" o:spt="203" style="position:absolute;left:0pt;margin-left:292.35pt;margin-top:-2.35pt;height:14.45pt;width:14.5pt;mso-position-horizontal-relative:page;z-index:251805696;mso-width-relative:page;mso-height-relative:page;" coordorigin="5848,-48" coordsize="290,289">
            <o:lock v:ext="edit"/>
            <v:shape id="_x0000_s3889" o:spid="_x0000_s3889" o:spt="75" type="#_x0000_t75" style="position:absolute;left:5847;top:-48;height:289;width:290;" filled="f" stroked="f" coordsize="21600,21600">
              <v:path/>
              <v:fill on="f" focussize="0,0"/>
              <v:stroke on="f"/>
              <v:imagedata r:id="rId117" o:title=""/>
              <o:lock v:ext="edit" aspectratio="t"/>
            </v:shape>
            <v:shape id="_x0000_s3890" o:spid="_x0000_s3890" o:spt="202" type="#_x0000_t202" style="position:absolute;left:5847;top:-48;height:289;width:290;" filled="f" stroked="f" coordsize="21600,21600">
              <v:path/>
              <v:fill on="f" focussize="0,0"/>
              <v:stroke on="f" joinstyle="miter"/>
              <v:imagedata o:title=""/>
              <o:lock v:ext="edit"/>
              <v:textbox inset="0mm,0mm,0mm,0mm">
                <w:txbxContent>
                  <w:p>
                    <w:pPr>
                      <w:spacing w:before="35"/>
                      <w:ind w:left="88" w:right="0" w:firstLine="0"/>
                      <w:jc w:val="left"/>
                      <w:rPr>
                        <w:b/>
                        <w:sz w:val="19"/>
                      </w:rPr>
                    </w:pPr>
                    <w:r>
                      <w:rPr>
                        <w:b/>
                        <w:color w:val="FFFFFF"/>
                        <w:w w:val="102"/>
                        <w:sz w:val="19"/>
                      </w:rPr>
                      <w:t>5</w:t>
                    </w:r>
                  </w:p>
                </w:txbxContent>
              </v:textbox>
            </v:shape>
          </v:group>
        </w:pict>
      </w:r>
      <w:r>
        <w:rPr>
          <w:rFonts w:hint="eastAsia" w:ascii="宋体" w:eastAsia="宋体"/>
          <w:spacing w:val="-6"/>
          <w:sz w:val="17"/>
        </w:rPr>
        <w:t xml:space="preserve">於是產生一個對應的 </w:t>
      </w:r>
      <w:r>
        <w:rPr>
          <w:rFonts w:ascii="Times New Roman" w:eastAsia="Times New Roman"/>
          <w:sz w:val="17"/>
        </w:rPr>
        <w:t>object</w:t>
      </w:r>
    </w:p>
    <w:p>
      <w:pPr>
        <w:spacing w:before="0" w:line="212" w:lineRule="exact"/>
        <w:ind w:left="520" w:right="0" w:firstLine="0"/>
        <w:jc w:val="left"/>
        <w:rPr>
          <w:rFonts w:ascii="Times New Roman" w:eastAsia="Times New Roman"/>
          <w:sz w:val="17"/>
        </w:rPr>
      </w:pPr>
      <w:r>
        <w:rPr>
          <w:rFonts w:hint="eastAsia" w:ascii="宋体" w:eastAsia="宋体"/>
          <w:spacing w:val="-6"/>
          <w:sz w:val="17"/>
        </w:rPr>
        <w:t xml:space="preserve">注意：傳回的是 </w:t>
      </w:r>
      <w:r>
        <w:rPr>
          <w:rFonts w:ascii="Times New Roman" w:eastAsia="Times New Roman"/>
          <w:spacing w:val="-1"/>
          <w:sz w:val="17"/>
        </w:rPr>
        <w:t>generic</w:t>
      </w:r>
      <w:r>
        <w:rPr>
          <w:rFonts w:ascii="Times New Roman" w:eastAsia="Times New Roman"/>
          <w:spacing w:val="-3"/>
          <w:sz w:val="17"/>
        </w:rPr>
        <w:t xml:space="preserve"> </w:t>
      </w:r>
      <w:r>
        <w:rPr>
          <w:rFonts w:ascii="Times New Roman" w:eastAsia="Times New Roman"/>
          <w:sz w:val="17"/>
        </w:rPr>
        <w:t>type</w:t>
      </w:r>
      <w:r>
        <w:rPr>
          <w:rFonts w:hint="eastAsia" w:ascii="宋体" w:eastAsia="宋体"/>
          <w:sz w:val="17"/>
        </w:rPr>
        <w:t>：</w:t>
      </w:r>
      <w:r>
        <w:rPr>
          <w:rFonts w:ascii="Times New Roman" w:eastAsia="Times New Roman"/>
          <w:i/>
          <w:sz w:val="17"/>
        </w:rPr>
        <w:t>CObject</w:t>
      </w:r>
      <w:r>
        <w:rPr>
          <w:rFonts w:ascii="Times New Roman" w:eastAsia="Times New Roman"/>
          <w:sz w:val="17"/>
        </w:rPr>
        <w:t>*</w:t>
      </w:r>
    </w:p>
    <w:p>
      <w:pPr>
        <w:spacing w:after="0" w:line="212" w:lineRule="exact"/>
        <w:jc w:val="left"/>
        <w:rPr>
          <w:rFonts w:ascii="Times New Roman" w:eastAsia="Times New Roman"/>
          <w:sz w:val="17"/>
        </w:rPr>
        <w:sectPr>
          <w:type w:val="continuous"/>
          <w:pgSz w:w="10320" w:h="13220"/>
          <w:pgMar w:top="580" w:right="80" w:bottom="280" w:left="40" w:header="720" w:footer="720" w:gutter="0"/>
          <w:cols w:equalWidth="0" w:num="2">
            <w:col w:w="5687" w:space="40"/>
            <w:col w:w="4473"/>
          </w:cols>
        </w:sectPr>
      </w:pPr>
    </w:p>
    <w:p>
      <w:pPr>
        <w:pStyle w:val="11"/>
        <w:rPr>
          <w:rFonts w:ascii="Times New Roman"/>
          <w:sz w:val="25"/>
        </w:rPr>
      </w:pPr>
    </w:p>
    <w:p>
      <w:pPr>
        <w:pStyle w:val="4"/>
        <w:spacing w:before="93"/>
        <w:ind w:left="2209"/>
      </w:pPr>
      <w:r>
        <w:rPr>
          <w:w w:val="110"/>
        </w:rPr>
        <w:t>CDWordArray</w:t>
      </w:r>
    </w:p>
    <w:p>
      <w:pPr>
        <w:pStyle w:val="11"/>
        <w:spacing w:before="4"/>
        <w:rPr>
          <w:rFonts w:ascii="Arial MT"/>
          <w:sz w:val="20"/>
        </w:rPr>
      </w:pPr>
    </w:p>
    <w:p>
      <w:pPr>
        <w:spacing w:before="0" w:line="374" w:lineRule="auto"/>
        <w:ind w:left="2627" w:right="1155" w:firstLine="0"/>
        <w:jc w:val="both"/>
        <w:rPr>
          <w:rFonts w:hint="eastAsia" w:ascii="宋体" w:eastAsia="宋体"/>
          <w:sz w:val="18"/>
        </w:rPr>
      </w:pPr>
      <w:r>
        <w:rPr>
          <w:rFonts w:hint="eastAsia" w:ascii="宋体" w:eastAsia="宋体"/>
          <w:spacing w:val="2"/>
          <w:sz w:val="18"/>
        </w:rPr>
        <w:t xml:space="preserve">為了實證整個基礎建設的正確性，我完成一個 </w:t>
      </w:r>
      <w:r>
        <w:rPr>
          <w:rFonts w:ascii="Times New Roman" w:eastAsia="Times New Roman"/>
          <w:i/>
          <w:sz w:val="18"/>
        </w:rPr>
        <w:t>CDWordArray</w:t>
      </w:r>
      <w:r>
        <w:rPr>
          <w:rFonts w:hint="eastAsia" w:ascii="宋体" w:eastAsia="宋体"/>
          <w:sz w:val="18"/>
        </w:rPr>
        <w:t>（當然，仍然是從</w:t>
      </w:r>
      <w:r>
        <w:rPr>
          <w:rFonts w:ascii="Times New Roman" w:eastAsia="Times New Roman"/>
          <w:sz w:val="18"/>
        </w:rPr>
        <w:t>MFC</w:t>
      </w:r>
      <w:r>
        <w:rPr>
          <w:rFonts w:ascii="Times New Roman" w:eastAsia="Times New Roman"/>
          <w:spacing w:val="-1"/>
          <w:sz w:val="18"/>
        </w:rPr>
        <w:t xml:space="preserve"> </w:t>
      </w:r>
      <w:r>
        <w:rPr>
          <w:rFonts w:ascii="Times New Roman" w:eastAsia="Times New Roman"/>
          <w:sz w:val="18"/>
        </w:rPr>
        <w:t>source</w:t>
      </w:r>
      <w:r>
        <w:rPr>
          <w:rFonts w:ascii="Times New Roman" w:eastAsia="Times New Roman"/>
          <w:spacing w:val="39"/>
          <w:sz w:val="18"/>
        </w:rPr>
        <w:t xml:space="preserve"> </w:t>
      </w:r>
      <w:r>
        <w:rPr>
          <w:rFonts w:hint="eastAsia" w:ascii="宋体" w:eastAsia="宋体"/>
          <w:sz w:val="18"/>
        </w:rPr>
        <w:t>改裝而來）</w:t>
      </w:r>
      <w:r>
        <w:rPr>
          <w:rFonts w:hint="eastAsia" w:ascii="宋体" w:eastAsia="宋体"/>
          <w:spacing w:val="-1"/>
          <w:sz w:val="18"/>
        </w:rPr>
        <w:t xml:space="preserve">。最外緣的介面是 </w:t>
      </w:r>
      <w:r>
        <w:rPr>
          <w:rFonts w:ascii="Times New Roman" w:eastAsia="Times New Roman"/>
          <w:i/>
          <w:sz w:val="18"/>
        </w:rPr>
        <w:t>Add</w:t>
      </w:r>
      <w:r>
        <w:rPr>
          <w:rFonts w:ascii="Times New Roman" w:eastAsia="Times New Roman"/>
          <w:i/>
          <w:spacing w:val="12"/>
          <w:sz w:val="18"/>
        </w:rPr>
        <w:t xml:space="preserve">() </w:t>
      </w:r>
      <w:r>
        <w:rPr>
          <w:rFonts w:hint="eastAsia" w:ascii="宋体" w:eastAsia="宋体"/>
          <w:spacing w:val="-1"/>
          <w:sz w:val="18"/>
        </w:rPr>
        <w:t xml:space="preserve">和 </w:t>
      </w:r>
      <w:r>
        <w:rPr>
          <w:rFonts w:ascii="Times New Roman" w:eastAsia="Times New Roman"/>
          <w:i/>
          <w:sz w:val="18"/>
        </w:rPr>
        <w:t>operator</w:t>
      </w:r>
      <w:r>
        <w:rPr>
          <w:rFonts w:ascii="Times New Roman" w:eastAsia="Times New Roman"/>
          <w:spacing w:val="-2"/>
          <w:sz w:val="18"/>
        </w:rPr>
        <w:t>[ ]</w:t>
      </w:r>
      <w:r>
        <w:rPr>
          <w:rFonts w:hint="eastAsia" w:ascii="宋体" w:eastAsia="宋体"/>
          <w:sz w:val="18"/>
        </w:rPr>
        <w:t xml:space="preserve">，用以加入和取出元素內容。每一個元素是一個 </w:t>
      </w:r>
      <w:r>
        <w:rPr>
          <w:rFonts w:ascii="Times New Roman" w:eastAsia="Times New Roman"/>
          <w:sz w:val="18"/>
        </w:rPr>
        <w:t>DWORD</w:t>
      </w:r>
      <w:r>
        <w:rPr>
          <w:rFonts w:hint="eastAsia" w:ascii="宋体" w:eastAsia="宋体"/>
          <w:sz w:val="18"/>
        </w:rPr>
        <w:t xml:space="preserve">，也就是 </w:t>
      </w:r>
      <w:r>
        <w:rPr>
          <w:rFonts w:ascii="Times New Roman" w:eastAsia="Times New Roman"/>
          <w:sz w:val="18"/>
        </w:rPr>
        <w:t>unsigned</w:t>
      </w:r>
      <w:r>
        <w:rPr>
          <w:rFonts w:ascii="Times New Roman" w:eastAsia="Times New Roman"/>
          <w:spacing w:val="3"/>
          <w:sz w:val="18"/>
        </w:rPr>
        <w:t xml:space="preserve"> </w:t>
      </w:r>
      <w:r>
        <w:rPr>
          <w:rFonts w:ascii="Times New Roman" w:eastAsia="Times New Roman"/>
          <w:sz w:val="18"/>
        </w:rPr>
        <w:t>long</w:t>
      </w:r>
      <w:r>
        <w:rPr>
          <w:rFonts w:hint="eastAsia" w:ascii="宋体" w:eastAsia="宋体"/>
          <w:sz w:val="18"/>
        </w:rPr>
        <w:t>。</w:t>
      </w:r>
    </w:p>
    <w:p>
      <w:pPr>
        <w:pStyle w:val="11"/>
        <w:spacing w:before="5"/>
        <w:rPr>
          <w:rFonts w:ascii="宋体"/>
        </w:rPr>
      </w:pPr>
    </w:p>
    <w:p>
      <w:pPr>
        <w:pStyle w:val="4"/>
      </w:pPr>
      <w:r>
        <w:rPr>
          <w:w w:val="110"/>
        </w:rPr>
        <w:t>CObList</w:t>
      </w:r>
    </w:p>
    <w:p>
      <w:pPr>
        <w:pStyle w:val="11"/>
        <w:spacing w:before="5"/>
        <w:rPr>
          <w:rFonts w:ascii="Arial MT"/>
          <w:sz w:val="20"/>
        </w:rPr>
      </w:pPr>
    </w:p>
    <w:p>
      <w:pPr>
        <w:spacing w:before="0" w:line="374" w:lineRule="auto"/>
        <w:ind w:left="2627" w:right="1112" w:firstLine="0"/>
        <w:jc w:val="both"/>
        <w:rPr>
          <w:rFonts w:hint="eastAsia" w:ascii="宋体" w:eastAsia="宋体"/>
          <w:sz w:val="18"/>
        </w:rPr>
      </w:pPr>
      <w:r>
        <w:rPr>
          <w:rFonts w:hint="eastAsia" w:ascii="宋体" w:eastAsia="宋体"/>
          <w:spacing w:val="3"/>
          <w:sz w:val="18"/>
        </w:rPr>
        <w:t xml:space="preserve">為了實證整個基礎建設的正確性，我完成一個 </w:t>
      </w:r>
      <w:r>
        <w:rPr>
          <w:rFonts w:ascii="Times New Roman" w:eastAsia="Times New Roman"/>
          <w:i/>
          <w:sz w:val="18"/>
        </w:rPr>
        <w:t>CObList</w:t>
      </w:r>
      <w:r>
        <w:rPr>
          <w:rFonts w:hint="eastAsia" w:ascii="宋体" w:eastAsia="宋体"/>
          <w:sz w:val="18"/>
        </w:rPr>
        <w:t xml:space="preserve">（當然，仍然是從 </w:t>
      </w:r>
      <w:r>
        <w:rPr>
          <w:rFonts w:ascii="Times New Roman" w:eastAsia="Times New Roman"/>
          <w:sz w:val="18"/>
        </w:rPr>
        <w:t>MFC</w:t>
      </w:r>
      <w:r>
        <w:rPr>
          <w:rFonts w:ascii="Times New Roman" w:eastAsia="Times New Roman"/>
          <w:spacing w:val="1"/>
          <w:sz w:val="18"/>
        </w:rPr>
        <w:t xml:space="preserve"> </w:t>
      </w:r>
      <w:r>
        <w:rPr>
          <w:rFonts w:ascii="Times New Roman" w:eastAsia="Times New Roman"/>
          <w:sz w:val="18"/>
        </w:rPr>
        <w:t>source</w:t>
      </w:r>
      <w:r>
        <w:rPr>
          <w:rFonts w:ascii="Times New Roman" w:eastAsia="Times New Roman"/>
          <w:spacing w:val="31"/>
          <w:sz w:val="18"/>
        </w:rPr>
        <w:t xml:space="preserve"> </w:t>
      </w:r>
      <w:r>
        <w:rPr>
          <w:rFonts w:hint="eastAsia" w:ascii="宋体" w:eastAsia="宋体"/>
          <w:sz w:val="18"/>
        </w:rPr>
        <w:t>改裝而來）</w:t>
      </w:r>
      <w:r>
        <w:rPr>
          <w:rFonts w:hint="eastAsia" w:ascii="宋体" w:eastAsia="宋体"/>
          <w:spacing w:val="-2"/>
          <w:sz w:val="18"/>
        </w:rPr>
        <w:t xml:space="preserve">。最外緣的介面是 </w:t>
      </w:r>
      <w:r>
        <w:rPr>
          <w:rFonts w:ascii="Times New Roman" w:eastAsia="Times New Roman"/>
          <w:i/>
          <w:sz w:val="18"/>
        </w:rPr>
        <w:t>AddTail()</w:t>
      </w:r>
      <w:r>
        <w:rPr>
          <w:rFonts w:hint="eastAsia" w:ascii="宋体" w:eastAsia="宋体"/>
          <w:sz w:val="18"/>
        </w:rPr>
        <w:t>、</w:t>
      </w:r>
      <w:r>
        <w:rPr>
          <w:rFonts w:ascii="Times New Roman" w:eastAsia="Times New Roman"/>
          <w:i/>
          <w:sz w:val="18"/>
        </w:rPr>
        <w:t>GetHeadPosition</w:t>
      </w:r>
      <w:r>
        <w:rPr>
          <w:rFonts w:ascii="Times New Roman" w:eastAsia="Times New Roman"/>
          <w:i/>
          <w:spacing w:val="9"/>
          <w:sz w:val="18"/>
        </w:rPr>
        <w:t xml:space="preserve">() </w:t>
      </w:r>
      <w:r>
        <w:rPr>
          <w:rFonts w:hint="eastAsia" w:ascii="宋体" w:eastAsia="宋体"/>
          <w:spacing w:val="-5"/>
          <w:sz w:val="18"/>
        </w:rPr>
        <w:t xml:space="preserve">和 </w:t>
      </w:r>
      <w:r>
        <w:rPr>
          <w:rFonts w:ascii="Times New Roman" w:eastAsia="Times New Roman"/>
          <w:i/>
          <w:sz w:val="18"/>
        </w:rPr>
        <w:t>GetNext()</w:t>
      </w:r>
      <w:r>
        <w:rPr>
          <w:rFonts w:hint="eastAsia" w:ascii="宋体" w:eastAsia="宋体"/>
          <w:sz w:val="18"/>
        </w:rPr>
        <w:t>，</w:t>
      </w:r>
      <w:r>
        <w:rPr>
          <w:rFonts w:hint="eastAsia" w:ascii="宋体" w:eastAsia="宋体"/>
          <w:spacing w:val="-88"/>
          <w:sz w:val="18"/>
        </w:rPr>
        <w:t xml:space="preserve"> </w:t>
      </w:r>
      <w:r>
        <w:rPr>
          <w:rFonts w:hint="eastAsia" w:ascii="宋体" w:eastAsia="宋体"/>
          <w:spacing w:val="1"/>
          <w:sz w:val="18"/>
        </w:rPr>
        <w:t xml:space="preserve">用以加入和取出元素內容。每一個元素是一個型別為 </w:t>
      </w:r>
      <w:r>
        <w:rPr>
          <w:rFonts w:ascii="Times New Roman" w:eastAsia="Times New Roman"/>
          <w:i/>
          <w:sz w:val="18"/>
        </w:rPr>
        <w:t>CObject</w:t>
      </w:r>
      <w:r>
        <w:rPr>
          <w:rFonts w:ascii="Times New Roman" w:eastAsia="Times New Roman"/>
          <w:sz w:val="18"/>
        </w:rPr>
        <w:t>*</w:t>
      </w:r>
      <w:r>
        <w:rPr>
          <w:rFonts w:ascii="Times New Roman" w:eastAsia="Times New Roman"/>
          <w:spacing w:val="47"/>
          <w:sz w:val="18"/>
        </w:rPr>
        <w:t xml:space="preserve"> </w:t>
      </w:r>
      <w:r>
        <w:rPr>
          <w:rFonts w:hint="eastAsia" w:ascii="宋体" w:eastAsia="宋体"/>
          <w:sz w:val="18"/>
        </w:rPr>
        <w:t>的指標（大小固</w:t>
      </w:r>
      <w:r>
        <w:rPr>
          <w:rFonts w:hint="eastAsia" w:ascii="宋体" w:eastAsia="宋体"/>
          <w:spacing w:val="7"/>
          <w:sz w:val="18"/>
        </w:rPr>
        <w:t xml:space="preserve">定為 </w:t>
      </w:r>
      <w:r>
        <w:rPr>
          <w:rFonts w:ascii="Times New Roman" w:eastAsia="Times New Roman"/>
          <w:sz w:val="18"/>
        </w:rPr>
        <w:t>4</w:t>
      </w:r>
      <w:r>
        <w:rPr>
          <w:rFonts w:ascii="Times New Roman" w:eastAsia="Times New Roman"/>
          <w:spacing w:val="20"/>
          <w:sz w:val="18"/>
        </w:rPr>
        <w:t xml:space="preserve"> </w:t>
      </w:r>
      <w:r>
        <w:rPr>
          <w:rFonts w:ascii="Times New Roman" w:eastAsia="Times New Roman"/>
          <w:sz w:val="18"/>
        </w:rPr>
        <w:t>bytes</w:t>
      </w:r>
      <w:r>
        <w:rPr>
          <w:rFonts w:hint="eastAsia" w:ascii="宋体" w:eastAsia="宋体"/>
          <w:sz w:val="18"/>
        </w:rPr>
        <w:t>），</w:t>
      </w:r>
      <w:r>
        <w:rPr>
          <w:rFonts w:hint="eastAsia" w:ascii="宋体" w:eastAsia="宋体"/>
          <w:spacing w:val="1"/>
          <w:sz w:val="18"/>
        </w:rPr>
        <w:t xml:space="preserve">這又是多型的一個大大用途，我已經在第４章末 </w:t>
      </w:r>
      <w:r>
        <w:rPr>
          <w:rFonts w:ascii="Times New Roman" w:eastAsia="Times New Roman"/>
          <w:color w:val="FF0000"/>
          <w:sz w:val="18"/>
        </w:rPr>
        <w:t>p.219</w:t>
      </w:r>
      <w:r>
        <w:rPr>
          <w:rFonts w:hint="eastAsia" w:ascii="宋体" w:eastAsia="宋体"/>
          <w:sz w:val="18"/>
        </w:rPr>
        <w:t>「泛型的重要性」一節以一個類似的程式為例，討論過了。</w:t>
      </w:r>
    </w:p>
    <w:p>
      <w:pPr>
        <w:pStyle w:val="11"/>
        <w:spacing w:before="4"/>
        <w:rPr>
          <w:rFonts w:ascii="宋体"/>
          <w:sz w:val="24"/>
        </w:rPr>
      </w:pPr>
    </w:p>
    <w:p>
      <w:pPr>
        <w:pStyle w:val="5"/>
        <w:ind w:left="0" w:right="390"/>
        <w:jc w:val="right"/>
      </w:pPr>
      <w:r>
        <w:t>263</w:t>
      </w:r>
    </w:p>
    <w:p>
      <w:pPr>
        <w:spacing w:after="0"/>
        <w:jc w:val="right"/>
        <w:sectPr>
          <w:type w:val="continuous"/>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891" o:spid="_x0000_s3891" o:spt="1" style="position:absolute;left:0pt;margin-left:131.9pt;margin-top:18.85pt;height:0.7pt;width:323pt;mso-position-horizontal-relative:page;mso-wrap-distance-bottom:0pt;mso-wrap-distance-top:0pt;z-index:-251169792;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1"/>
        <w:rPr>
          <w:rFonts w:ascii="宋体"/>
          <w:sz w:val="23"/>
        </w:rPr>
      </w:pPr>
    </w:p>
    <w:p>
      <w:pPr>
        <w:pStyle w:val="4"/>
        <w:spacing w:before="78"/>
        <w:rPr>
          <w:rFonts w:hint="eastAsia" w:ascii="宋体" w:eastAsia="宋体"/>
        </w:rPr>
      </w:pPr>
      <w:r>
        <w:rPr>
          <w:w w:val="110"/>
        </w:rPr>
        <w:t>Serialize</w:t>
      </w:r>
      <w:r>
        <w:rPr>
          <w:spacing w:val="21"/>
          <w:w w:val="110"/>
        </w:rPr>
        <w:t xml:space="preserve">  </w:t>
      </w:r>
      <w:r>
        <w:rPr>
          <w:rFonts w:hint="eastAsia" w:ascii="宋体" w:eastAsia="宋体"/>
          <w:spacing w:val="9"/>
          <w:w w:val="110"/>
        </w:rPr>
        <w:t>函式</w:t>
      </w:r>
    </w:p>
    <w:p>
      <w:pPr>
        <w:pStyle w:val="11"/>
        <w:spacing w:before="6"/>
        <w:rPr>
          <w:rFonts w:ascii="宋体"/>
          <w:sz w:val="24"/>
        </w:rPr>
      </w:pPr>
    </w:p>
    <w:p>
      <w:pPr>
        <w:spacing w:before="0" w:line="374" w:lineRule="auto"/>
        <w:ind w:left="2627" w:right="1155" w:firstLine="0"/>
        <w:jc w:val="both"/>
        <w:rPr>
          <w:rFonts w:hint="eastAsia" w:ascii="宋体" w:eastAsia="宋体"/>
          <w:sz w:val="18"/>
        </w:rPr>
      </w:pPr>
      <w:r>
        <w:rPr>
          <w:rFonts w:ascii="Times New Roman" w:eastAsia="Times New Roman"/>
          <w:sz w:val="18"/>
        </w:rPr>
        <w:t>MFC</w:t>
      </w:r>
      <w:r>
        <w:rPr>
          <w:rFonts w:ascii="Times New Roman" w:eastAsia="Times New Roman"/>
          <w:spacing w:val="12"/>
          <w:sz w:val="18"/>
        </w:rPr>
        <w:t xml:space="preserve"> </w:t>
      </w:r>
      <w:r>
        <w:rPr>
          <w:rFonts w:hint="eastAsia" w:ascii="宋体" w:eastAsia="宋体"/>
          <w:sz w:val="18"/>
        </w:rPr>
        <w:t>把檔案讀寫動作（</w:t>
      </w:r>
      <w:r>
        <w:rPr>
          <w:rFonts w:hint="eastAsia" w:ascii="宋体" w:eastAsia="宋体"/>
          <w:spacing w:val="2"/>
          <w:sz w:val="18"/>
        </w:rPr>
        <w:t xml:space="preserve">也就是物件導向的 </w:t>
      </w:r>
      <w:r>
        <w:rPr>
          <w:rFonts w:ascii="Times New Roman" w:eastAsia="Times New Roman"/>
          <w:sz w:val="18"/>
        </w:rPr>
        <w:t>persistence</w:t>
      </w:r>
      <w:r>
        <w:rPr>
          <w:rFonts w:hint="eastAsia" w:ascii="宋体" w:eastAsia="宋体"/>
          <w:sz w:val="18"/>
        </w:rPr>
        <w:t>）</w:t>
      </w:r>
      <w:r>
        <w:rPr>
          <w:rFonts w:hint="eastAsia" w:ascii="宋体" w:eastAsia="宋体"/>
          <w:spacing w:val="5"/>
          <w:sz w:val="18"/>
        </w:rPr>
        <w:t xml:space="preserve">命名為 </w:t>
      </w:r>
      <w:r>
        <w:rPr>
          <w:rFonts w:ascii="Times New Roman" w:eastAsia="Times New Roman"/>
          <w:i/>
          <w:sz w:val="18"/>
        </w:rPr>
        <w:t>Serialize()</w:t>
      </w:r>
      <w:r>
        <w:rPr>
          <w:rFonts w:hint="eastAsia" w:ascii="宋体" w:eastAsia="宋体"/>
          <w:sz w:val="18"/>
        </w:rPr>
        <w:t>，我也隨俗使用。</w:t>
      </w:r>
    </w:p>
    <w:p>
      <w:pPr>
        <w:pStyle w:val="11"/>
        <w:spacing w:before="10"/>
        <w:rPr>
          <w:rFonts w:ascii="宋体"/>
          <w:sz w:val="18"/>
        </w:rPr>
      </w:pPr>
    </w:p>
    <w:p>
      <w:pPr>
        <w:spacing w:before="0"/>
        <w:ind w:left="2627" w:right="0" w:firstLine="0"/>
        <w:jc w:val="both"/>
        <w:rPr>
          <w:rFonts w:hint="eastAsia" w:ascii="宋体" w:eastAsia="宋体"/>
          <w:sz w:val="18"/>
        </w:rPr>
      </w:pPr>
      <w:r>
        <w:rPr>
          <w:rFonts w:hint="eastAsia" w:ascii="宋体" w:eastAsia="宋体"/>
          <w:sz w:val="18"/>
        </w:rPr>
        <w:t>我想你已經在「</w:t>
      </w:r>
      <w:r>
        <w:rPr>
          <w:rFonts w:ascii="Times New Roman" w:eastAsia="Times New Roman"/>
          <w:i/>
          <w:sz w:val="18"/>
        </w:rPr>
        <w:t>CArchive</w:t>
      </w:r>
      <w:r>
        <w:rPr>
          <w:rFonts w:ascii="Times New Roman" w:eastAsia="Times New Roman"/>
          <w:i/>
          <w:spacing w:val="72"/>
          <w:sz w:val="18"/>
        </w:rPr>
        <w:t xml:space="preserve"> </w:t>
      </w:r>
      <w:r>
        <w:rPr>
          <w:rFonts w:hint="eastAsia" w:ascii="宋体" w:eastAsia="宋体"/>
          <w:spacing w:val="17"/>
          <w:sz w:val="18"/>
        </w:rPr>
        <w:t xml:space="preserve">與 </w:t>
      </w:r>
      <w:r>
        <w:rPr>
          <w:rFonts w:ascii="Times New Roman" w:eastAsia="Times New Roman"/>
          <w:sz w:val="18"/>
        </w:rPr>
        <w:t>Persistence</w:t>
      </w:r>
      <w:r>
        <w:rPr>
          <w:rFonts w:hint="eastAsia" w:ascii="宋体" w:eastAsia="宋体"/>
          <w:sz w:val="18"/>
        </w:rPr>
        <w:t>」一節的討論中看到了：</w:t>
      </w:r>
    </w:p>
    <w:p>
      <w:pPr>
        <w:pStyle w:val="11"/>
        <w:spacing w:before="4"/>
        <w:rPr>
          <w:rFonts w:ascii="宋体"/>
          <w:sz w:val="21"/>
        </w:rPr>
      </w:pPr>
    </w:p>
    <w:p>
      <w:pPr>
        <w:pStyle w:val="15"/>
        <w:numPr>
          <w:ilvl w:val="0"/>
          <w:numId w:val="44"/>
        </w:numPr>
        <w:tabs>
          <w:tab w:val="left" w:pos="2911"/>
        </w:tabs>
        <w:spacing w:before="1" w:after="0" w:line="333" w:lineRule="auto"/>
        <w:ind w:left="2910" w:right="1174" w:hanging="284"/>
        <w:jc w:val="both"/>
        <w:rPr>
          <w:sz w:val="18"/>
        </w:rPr>
      </w:pPr>
      <w:r>
        <w:rPr>
          <w:spacing w:val="21"/>
          <w:sz w:val="18"/>
        </w:rPr>
        <w:t xml:space="preserve">從檔案中讀到任何一個 </w:t>
      </w:r>
      <w:r>
        <w:rPr>
          <w:rFonts w:ascii="Times New Roman" w:eastAsia="Times New Roman"/>
          <w:sz w:val="18"/>
        </w:rPr>
        <w:t>class</w:t>
      </w:r>
      <w:r>
        <w:rPr>
          <w:rFonts w:ascii="Times New Roman" w:eastAsia="Times New Roman"/>
          <w:spacing w:val="33"/>
          <w:sz w:val="18"/>
        </w:rPr>
        <w:t xml:space="preserve"> </w:t>
      </w:r>
      <w:r>
        <w:rPr>
          <w:spacing w:val="16"/>
          <w:sz w:val="18"/>
        </w:rPr>
        <w:t xml:space="preserve">名稱，取得對應的 </w:t>
      </w:r>
      <w:r>
        <w:rPr>
          <w:rFonts w:ascii="Times New Roman" w:eastAsia="Times New Roman"/>
          <w:i/>
          <w:sz w:val="18"/>
        </w:rPr>
        <w:t>CRuntimeClass</w:t>
      </w:r>
      <w:r>
        <w:rPr>
          <w:rFonts w:ascii="Times New Roman" w:eastAsia="Times New Roman"/>
          <w:i/>
          <w:spacing w:val="20"/>
          <w:sz w:val="18"/>
        </w:rPr>
        <w:t xml:space="preserve"> </w:t>
      </w:r>
      <w:r>
        <w:rPr>
          <w:spacing w:val="12"/>
          <w:sz w:val="18"/>
        </w:rPr>
        <w:t>節點之</w:t>
      </w:r>
      <w:r>
        <w:rPr>
          <w:sz w:val="18"/>
        </w:rPr>
        <w:t xml:space="preserve">後， 即可 </w:t>
      </w:r>
      <w:r>
        <w:rPr>
          <w:rFonts w:ascii="Times New Roman" w:eastAsia="Times New Roman"/>
          <w:i/>
          <w:sz w:val="18"/>
        </w:rPr>
        <w:t>new</w:t>
      </w:r>
      <w:r>
        <w:rPr>
          <w:rFonts w:ascii="Times New Roman" w:eastAsia="Times New Roman"/>
          <w:i/>
          <w:spacing w:val="16"/>
          <w:sz w:val="18"/>
        </w:rPr>
        <w:t xml:space="preserve"> </w:t>
      </w:r>
      <w:r>
        <w:rPr>
          <w:spacing w:val="19"/>
          <w:sz w:val="18"/>
        </w:rPr>
        <w:t xml:space="preserve">出一個 </w:t>
      </w:r>
      <w:r>
        <w:rPr>
          <w:rFonts w:ascii="Times New Roman" w:eastAsia="Times New Roman"/>
          <w:sz w:val="18"/>
        </w:rPr>
        <w:t>object</w:t>
      </w:r>
      <w:r>
        <w:rPr>
          <w:rFonts w:ascii="Times New Roman" w:eastAsia="Times New Roman"/>
          <w:spacing w:val="35"/>
          <w:sz w:val="18"/>
        </w:rPr>
        <w:t xml:space="preserve"> </w:t>
      </w:r>
      <w:r>
        <w:rPr>
          <w:spacing w:val="9"/>
          <w:sz w:val="18"/>
        </w:rPr>
        <w:t>來。</w:t>
      </w:r>
    </w:p>
    <w:p>
      <w:pPr>
        <w:pStyle w:val="15"/>
        <w:numPr>
          <w:ilvl w:val="0"/>
          <w:numId w:val="44"/>
        </w:numPr>
        <w:tabs>
          <w:tab w:val="left" w:pos="2911"/>
        </w:tabs>
        <w:spacing w:before="126" w:after="0" w:line="333" w:lineRule="auto"/>
        <w:ind w:left="2910" w:right="1155" w:hanging="284"/>
        <w:jc w:val="both"/>
        <w:rPr>
          <w:sz w:val="18"/>
        </w:rPr>
      </w:pPr>
      <w:r>
        <w:rPr>
          <w:rFonts w:ascii="Times New Roman" w:hAnsi="Times New Roman" w:eastAsia="Times New Roman"/>
          <w:i/>
          <w:sz w:val="18"/>
        </w:rPr>
        <w:t>CArchive</w:t>
      </w:r>
      <w:r>
        <w:rPr>
          <w:rFonts w:ascii="Times New Roman" w:hAnsi="Times New Roman" w:eastAsia="Times New Roman"/>
          <w:i/>
          <w:spacing w:val="27"/>
          <w:sz w:val="18"/>
        </w:rPr>
        <w:t xml:space="preserve"> </w:t>
      </w:r>
      <w:r>
        <w:rPr>
          <w:spacing w:val="33"/>
          <w:sz w:val="18"/>
        </w:rPr>
        <w:t xml:space="preserve">並不知道該如何讀取接踵而來的 </w:t>
      </w:r>
      <w:r>
        <w:rPr>
          <w:rFonts w:ascii="Times New Roman" w:hAnsi="Times New Roman" w:eastAsia="Times New Roman"/>
          <w:sz w:val="18"/>
        </w:rPr>
        <w:t>object’s</w:t>
      </w:r>
      <w:r>
        <w:rPr>
          <w:rFonts w:ascii="Times New Roman" w:hAnsi="Times New Roman" w:eastAsia="Times New Roman"/>
          <w:spacing w:val="26"/>
          <w:sz w:val="18"/>
        </w:rPr>
        <w:t xml:space="preserve"> </w:t>
      </w:r>
      <w:r>
        <w:rPr>
          <w:rFonts w:ascii="Times New Roman" w:hAnsi="Times New Roman" w:eastAsia="Times New Roman"/>
          <w:sz w:val="18"/>
        </w:rPr>
        <w:t>raw</w:t>
      </w:r>
      <w:r>
        <w:rPr>
          <w:rFonts w:ascii="Times New Roman" w:hAnsi="Times New Roman" w:eastAsia="Times New Roman"/>
          <w:spacing w:val="23"/>
          <w:sz w:val="18"/>
        </w:rPr>
        <w:t xml:space="preserve"> </w:t>
      </w:r>
      <w:r>
        <w:rPr>
          <w:rFonts w:ascii="Times New Roman" w:hAnsi="Times New Roman" w:eastAsia="Times New Roman"/>
          <w:sz w:val="18"/>
        </w:rPr>
        <w:t>data</w:t>
      </w:r>
      <w:r>
        <w:rPr>
          <w:rFonts w:ascii="Times New Roman" w:hAnsi="Times New Roman" w:eastAsia="Times New Roman"/>
          <w:spacing w:val="-12"/>
          <w:sz w:val="18"/>
        </w:rPr>
        <w:t xml:space="preserve"> </w:t>
      </w:r>
      <w:r>
        <w:rPr>
          <w:spacing w:val="-4"/>
          <w:sz w:val="18"/>
        </w:rPr>
        <w:t>。 唯有</w:t>
      </w:r>
      <w:r>
        <w:rPr>
          <w:rFonts w:ascii="Times New Roman" w:hAnsi="Times New Roman" w:eastAsia="Times New Roman"/>
          <w:sz w:val="18"/>
        </w:rPr>
        <w:t>container</w:t>
      </w:r>
      <w:r>
        <w:rPr>
          <w:rFonts w:ascii="Times New Roman" w:hAnsi="Times New Roman" w:eastAsia="Times New Roman"/>
          <w:spacing w:val="8"/>
          <w:sz w:val="18"/>
        </w:rPr>
        <w:t xml:space="preserve"> </w:t>
      </w:r>
      <w:r>
        <w:rPr>
          <w:spacing w:val="16"/>
          <w:sz w:val="18"/>
        </w:rPr>
        <w:t xml:space="preserve">自己才知道。因此， 每一個 </w:t>
      </w:r>
      <w:r>
        <w:rPr>
          <w:rFonts w:ascii="Times New Roman" w:hAnsi="Times New Roman" w:eastAsia="Times New Roman"/>
          <w:sz w:val="18"/>
        </w:rPr>
        <w:t>container</w:t>
      </w:r>
      <w:r>
        <w:rPr>
          <w:rFonts w:ascii="Times New Roman" w:hAnsi="Times New Roman" w:eastAsia="Times New Roman"/>
          <w:spacing w:val="31"/>
          <w:sz w:val="18"/>
        </w:rPr>
        <w:t xml:space="preserve"> </w:t>
      </w:r>
      <w:r>
        <w:rPr>
          <w:rFonts w:ascii="Times New Roman" w:hAnsi="Times New Roman" w:eastAsia="Times New Roman"/>
          <w:sz w:val="18"/>
        </w:rPr>
        <w:t>classes</w:t>
      </w:r>
      <w:r>
        <w:rPr>
          <w:rFonts w:ascii="Times New Roman" w:hAnsi="Times New Roman" w:eastAsia="Times New Roman"/>
          <w:spacing w:val="45"/>
          <w:sz w:val="18"/>
        </w:rPr>
        <w:t xml:space="preserve"> </w:t>
      </w:r>
      <w:r>
        <w:rPr>
          <w:spacing w:val="18"/>
          <w:sz w:val="18"/>
        </w:rPr>
        <w:t>如果要享有</w:t>
      </w:r>
      <w:r>
        <w:rPr>
          <w:rFonts w:ascii="Times New Roman" w:hAnsi="Times New Roman" w:eastAsia="Times New Roman"/>
          <w:sz w:val="18"/>
        </w:rPr>
        <w:t>persistence</w:t>
      </w:r>
      <w:r>
        <w:rPr>
          <w:sz w:val="18"/>
        </w:rPr>
        <w:t>（</w:t>
      </w:r>
      <w:r>
        <w:rPr>
          <w:spacing w:val="-54"/>
          <w:sz w:val="18"/>
        </w:rPr>
        <w:t xml:space="preserve"> </w:t>
      </w:r>
      <w:r>
        <w:rPr>
          <w:rFonts w:ascii="Times New Roman" w:hAnsi="Times New Roman" w:eastAsia="Times New Roman"/>
          <w:sz w:val="18"/>
        </w:rPr>
        <w:t>serialization</w:t>
      </w:r>
      <w:r>
        <w:rPr>
          <w:sz w:val="18"/>
        </w:rPr>
        <w:t>）</w:t>
      </w:r>
      <w:r>
        <w:rPr>
          <w:spacing w:val="13"/>
          <w:sz w:val="18"/>
        </w:rPr>
        <w:t xml:space="preserve"> 的能力， 都必須準備一個 </w:t>
      </w:r>
      <w:r>
        <w:rPr>
          <w:rFonts w:ascii="Times New Roman" w:hAnsi="Times New Roman" w:eastAsia="Times New Roman"/>
          <w:i/>
          <w:sz w:val="18"/>
        </w:rPr>
        <w:t>Serialize</w:t>
      </w:r>
      <w:r>
        <w:rPr>
          <w:rFonts w:ascii="Times New Roman" w:hAnsi="Times New Roman" w:eastAsia="Times New Roman"/>
          <w:i/>
          <w:spacing w:val="23"/>
          <w:sz w:val="18"/>
        </w:rPr>
        <w:t xml:space="preserve">() </w:t>
      </w:r>
      <w:r>
        <w:rPr>
          <w:spacing w:val="12"/>
          <w:sz w:val="18"/>
        </w:rPr>
        <w:t>函式，</w:t>
      </w:r>
      <w:r>
        <w:rPr>
          <w:spacing w:val="-88"/>
          <w:sz w:val="18"/>
        </w:rPr>
        <w:t xml:space="preserve"> </w:t>
      </w:r>
      <w:r>
        <w:rPr>
          <w:spacing w:val="21"/>
          <w:sz w:val="18"/>
        </w:rPr>
        <w:t xml:space="preserve">負責讀取自己的 </w:t>
      </w:r>
      <w:r>
        <w:rPr>
          <w:rFonts w:ascii="Times New Roman" w:hAnsi="Times New Roman" w:eastAsia="Times New Roman"/>
          <w:sz w:val="18"/>
        </w:rPr>
        <w:t>raw</w:t>
      </w:r>
      <w:r>
        <w:rPr>
          <w:rFonts w:ascii="Times New Roman" w:hAnsi="Times New Roman" w:eastAsia="Times New Roman"/>
          <w:spacing w:val="27"/>
          <w:sz w:val="18"/>
        </w:rPr>
        <w:t xml:space="preserve"> </w:t>
      </w:r>
      <w:r>
        <w:rPr>
          <w:rFonts w:ascii="Times New Roman" w:hAnsi="Times New Roman" w:eastAsia="Times New Roman"/>
          <w:spacing w:val="10"/>
          <w:sz w:val="18"/>
        </w:rPr>
        <w:t>data</w:t>
      </w:r>
      <w:r>
        <w:rPr>
          <w:spacing w:val="20"/>
          <w:sz w:val="18"/>
        </w:rPr>
        <w:t xml:space="preserve">。此函式將被 </w:t>
      </w:r>
      <w:r>
        <w:rPr>
          <w:rFonts w:ascii="Times New Roman" w:hAnsi="Times New Roman" w:eastAsia="Times New Roman"/>
          <w:i/>
          <w:sz w:val="18"/>
        </w:rPr>
        <w:t>CArchive::ReadObject</w:t>
      </w:r>
      <w:r>
        <w:rPr>
          <w:rFonts w:ascii="Times New Roman" w:hAnsi="Times New Roman" w:eastAsia="Times New Roman"/>
          <w:i/>
          <w:spacing w:val="10"/>
          <w:sz w:val="18"/>
        </w:rPr>
        <w:t xml:space="preserve">() </w:t>
      </w:r>
      <w:r>
        <w:rPr>
          <w:spacing w:val="12"/>
          <w:sz w:val="18"/>
        </w:rPr>
        <w:t>呼叫。</w:t>
      </w:r>
    </w:p>
    <w:p>
      <w:pPr>
        <w:pStyle w:val="15"/>
        <w:numPr>
          <w:ilvl w:val="0"/>
          <w:numId w:val="44"/>
        </w:numPr>
        <w:tabs>
          <w:tab w:val="left" w:pos="2911"/>
        </w:tabs>
        <w:spacing w:before="129" w:after="0" w:line="333" w:lineRule="auto"/>
        <w:ind w:left="2910" w:right="1174" w:hanging="284"/>
        <w:jc w:val="both"/>
        <w:rPr>
          <w:sz w:val="18"/>
        </w:rPr>
      </w:pPr>
      <w:r>
        <w:rPr>
          <w:spacing w:val="13"/>
          <w:sz w:val="18"/>
        </w:rPr>
        <w:t xml:space="preserve">這樣的函式， 同名而且應該被每一個 </w:t>
      </w:r>
      <w:r>
        <w:rPr>
          <w:rFonts w:ascii="Times New Roman" w:eastAsia="Times New Roman"/>
          <w:sz w:val="18"/>
        </w:rPr>
        <w:t>container</w:t>
      </w:r>
      <w:r>
        <w:rPr>
          <w:rFonts w:ascii="Times New Roman" w:eastAsia="Times New Roman"/>
          <w:spacing w:val="71"/>
          <w:sz w:val="18"/>
        </w:rPr>
        <w:t xml:space="preserve"> </w:t>
      </w:r>
      <w:r>
        <w:rPr>
          <w:rFonts w:ascii="Times New Roman" w:eastAsia="Times New Roman"/>
          <w:sz w:val="18"/>
        </w:rPr>
        <w:t>classes</w:t>
      </w:r>
      <w:r>
        <w:rPr>
          <w:rFonts w:ascii="Times New Roman" w:eastAsia="Times New Roman"/>
          <w:spacing w:val="87"/>
          <w:sz w:val="18"/>
        </w:rPr>
        <w:t xml:space="preserve"> </w:t>
      </w:r>
      <w:r>
        <w:rPr>
          <w:spacing w:val="19"/>
          <w:sz w:val="18"/>
        </w:rPr>
        <w:t>重新定義</w:t>
      </w:r>
      <w:r>
        <w:rPr>
          <w:sz w:val="18"/>
        </w:rPr>
        <w:t>（</w:t>
      </w:r>
      <w:r>
        <w:rPr>
          <w:spacing w:val="-31"/>
          <w:sz w:val="18"/>
        </w:rPr>
        <w:t xml:space="preserve"> 改</w:t>
      </w:r>
      <w:r>
        <w:rPr>
          <w:sz w:val="18"/>
        </w:rPr>
        <w:t>寫，</w:t>
      </w:r>
      <w:r>
        <w:rPr>
          <w:rFonts w:ascii="Times New Roman" w:eastAsia="Times New Roman"/>
          <w:sz w:val="18"/>
        </w:rPr>
        <w:t>override</w:t>
      </w:r>
      <w:r>
        <w:rPr>
          <w:sz w:val="18"/>
        </w:rPr>
        <w:t>）</w:t>
      </w:r>
      <w:r>
        <w:rPr>
          <w:spacing w:val="36"/>
          <w:sz w:val="18"/>
        </w:rPr>
        <w:t xml:space="preserve">，因此以 </w:t>
      </w:r>
      <w:r>
        <w:rPr>
          <w:rFonts w:ascii="Times New Roman" w:eastAsia="Times New Roman"/>
          <w:sz w:val="18"/>
        </w:rPr>
        <w:t>virtual</w:t>
      </w:r>
      <w:r>
        <w:rPr>
          <w:rFonts w:ascii="Times New Roman" w:eastAsia="Times New Roman"/>
          <w:spacing w:val="82"/>
          <w:sz w:val="18"/>
        </w:rPr>
        <w:t xml:space="preserve"> </w:t>
      </w:r>
      <w:r>
        <w:rPr>
          <w:rFonts w:ascii="Times New Roman" w:eastAsia="Times New Roman"/>
          <w:sz w:val="18"/>
        </w:rPr>
        <w:t>function</w:t>
      </w:r>
      <w:r>
        <w:rPr>
          <w:rFonts w:ascii="Times New Roman" w:eastAsia="Times New Roman"/>
          <w:spacing w:val="54"/>
          <w:sz w:val="18"/>
        </w:rPr>
        <w:t xml:space="preserve"> </w:t>
      </w:r>
      <w:r>
        <w:rPr>
          <w:spacing w:val="13"/>
          <w:sz w:val="18"/>
        </w:rPr>
        <w:t>來完成最是理想。它應該被提</w:t>
      </w:r>
      <w:r>
        <w:rPr>
          <w:spacing w:val="18"/>
          <w:sz w:val="18"/>
        </w:rPr>
        <w:t xml:space="preserve">昇到最高層的 </w:t>
      </w:r>
      <w:r>
        <w:rPr>
          <w:rFonts w:ascii="Times New Roman" w:eastAsia="Times New Roman"/>
          <w:i/>
          <w:sz w:val="18"/>
        </w:rPr>
        <w:t>CObject</w:t>
      </w:r>
      <w:r>
        <w:rPr>
          <w:rFonts w:ascii="Times New Roman" w:eastAsia="Times New Roman"/>
          <w:i/>
          <w:spacing w:val="24"/>
          <w:sz w:val="18"/>
        </w:rPr>
        <w:t xml:space="preserve"> </w:t>
      </w:r>
      <w:r>
        <w:rPr>
          <w:spacing w:val="12"/>
          <w:sz w:val="18"/>
        </w:rPr>
        <w:t>之中。</w:t>
      </w:r>
    </w:p>
    <w:p>
      <w:pPr>
        <w:pStyle w:val="15"/>
        <w:numPr>
          <w:ilvl w:val="0"/>
          <w:numId w:val="44"/>
        </w:numPr>
        <w:tabs>
          <w:tab w:val="left" w:pos="2911"/>
        </w:tabs>
        <w:spacing w:before="128" w:after="0" w:line="333" w:lineRule="auto"/>
        <w:ind w:left="2910" w:right="1174" w:hanging="284"/>
        <w:jc w:val="both"/>
        <w:rPr>
          <w:sz w:val="18"/>
        </w:rPr>
      </w:pPr>
      <w:r>
        <w:rPr>
          <w:spacing w:val="-4"/>
          <w:sz w:val="18"/>
        </w:rPr>
        <w:t xml:space="preserve">被 步 驟 </w:t>
      </w:r>
      <w:r>
        <w:rPr>
          <w:rFonts w:ascii="Times New Roman" w:eastAsia="Times New Roman"/>
          <w:sz w:val="18"/>
        </w:rPr>
        <w:t>1</w:t>
      </w:r>
      <w:r>
        <w:rPr>
          <w:rFonts w:ascii="Times New Roman" w:eastAsia="Times New Roman"/>
          <w:spacing w:val="7"/>
          <w:sz w:val="18"/>
        </w:rPr>
        <w:t xml:space="preserve">. </w:t>
      </w:r>
      <w:r>
        <w:rPr>
          <w:rFonts w:ascii="Times New Roman" w:eastAsia="Times New Roman"/>
          <w:i/>
          <w:sz w:val="18"/>
        </w:rPr>
        <w:t>new</w:t>
      </w:r>
      <w:r>
        <w:rPr>
          <w:rFonts w:ascii="Times New Roman" w:eastAsia="Times New Roman"/>
          <w:i/>
          <w:spacing w:val="5"/>
          <w:sz w:val="18"/>
        </w:rPr>
        <w:t xml:space="preserve"> </w:t>
      </w:r>
      <w:r>
        <w:rPr>
          <w:spacing w:val="-11"/>
          <w:sz w:val="18"/>
        </w:rPr>
        <w:t xml:space="preserve">出 來 的 </w:t>
      </w:r>
      <w:r>
        <w:rPr>
          <w:rFonts w:ascii="Times New Roman" w:eastAsia="Times New Roman"/>
          <w:sz w:val="18"/>
        </w:rPr>
        <w:t>object</w:t>
      </w:r>
      <w:r>
        <w:rPr>
          <w:rFonts w:ascii="Times New Roman" w:eastAsia="Times New Roman"/>
          <w:spacing w:val="-1"/>
          <w:sz w:val="18"/>
        </w:rPr>
        <w:t xml:space="preserve"> </w:t>
      </w:r>
      <w:r>
        <w:rPr>
          <w:spacing w:val="-19"/>
          <w:sz w:val="18"/>
        </w:rPr>
        <w:t xml:space="preserve">， 其 指 標 型 別 是 </w:t>
      </w:r>
      <w:r>
        <w:rPr>
          <w:rFonts w:ascii="Times New Roman" w:eastAsia="Times New Roman"/>
          <w:i/>
          <w:sz w:val="18"/>
        </w:rPr>
        <w:t>CObject</w:t>
      </w:r>
      <w:r>
        <w:rPr>
          <w:rFonts w:ascii="Times New Roman" w:eastAsia="Times New Roman"/>
          <w:sz w:val="18"/>
        </w:rPr>
        <w:t>*</w:t>
      </w:r>
      <w:r>
        <w:rPr>
          <w:rFonts w:ascii="Times New Roman" w:eastAsia="Times New Roman"/>
          <w:spacing w:val="5"/>
          <w:sz w:val="18"/>
        </w:rPr>
        <w:t xml:space="preserve"> -- </w:t>
      </w:r>
      <w:r>
        <w:rPr>
          <w:spacing w:val="21"/>
          <w:sz w:val="18"/>
        </w:rPr>
        <w:t>整個</w:t>
      </w:r>
      <w:r>
        <w:rPr>
          <w:rFonts w:ascii="Times New Roman" w:eastAsia="Times New Roman"/>
          <w:sz w:val="18"/>
        </w:rPr>
        <w:t>MFCLITE</w:t>
      </w:r>
      <w:r>
        <w:rPr>
          <w:rFonts w:ascii="Times New Roman" w:eastAsia="Times New Roman"/>
          <w:spacing w:val="4"/>
          <w:sz w:val="18"/>
        </w:rPr>
        <w:t xml:space="preserve"> </w:t>
      </w:r>
      <w:r>
        <w:rPr>
          <w:spacing w:val="10"/>
          <w:sz w:val="18"/>
        </w:rPr>
        <w:t xml:space="preserve">中最根源的型別， 因此步驟 </w:t>
      </w:r>
      <w:r>
        <w:rPr>
          <w:rFonts w:ascii="Times New Roman" w:eastAsia="Times New Roman"/>
          <w:sz w:val="18"/>
        </w:rPr>
        <w:t>2</w:t>
      </w:r>
      <w:r>
        <w:rPr>
          <w:rFonts w:ascii="Times New Roman" w:eastAsia="Times New Roman"/>
          <w:spacing w:val="26"/>
          <w:sz w:val="18"/>
        </w:rPr>
        <w:t xml:space="preserve">. </w:t>
      </w:r>
      <w:r>
        <w:rPr>
          <w:spacing w:val="23"/>
          <w:sz w:val="18"/>
        </w:rPr>
        <w:t xml:space="preserve">所呼叫的 </w:t>
      </w:r>
      <w:r>
        <w:rPr>
          <w:rFonts w:ascii="Times New Roman" w:eastAsia="Times New Roman"/>
          <w:i/>
          <w:sz w:val="18"/>
        </w:rPr>
        <w:t>Serialize</w:t>
      </w:r>
      <w:r>
        <w:rPr>
          <w:rFonts w:ascii="Times New Roman" w:eastAsia="Times New Roman"/>
          <w:i/>
          <w:spacing w:val="26"/>
          <w:sz w:val="18"/>
        </w:rPr>
        <w:t xml:space="preserve">() </w:t>
      </w:r>
      <w:r>
        <w:rPr>
          <w:spacing w:val="12"/>
          <w:sz w:val="18"/>
        </w:rPr>
        <w:t>函式也</w:t>
      </w:r>
      <w:r>
        <w:rPr>
          <w:spacing w:val="11"/>
          <w:sz w:val="18"/>
        </w:rPr>
        <w:t xml:space="preserve">就獲得了多形的好處： 就像第４章那個簡單的 </w:t>
      </w:r>
      <w:r>
        <w:rPr>
          <w:rFonts w:ascii="Times New Roman" w:eastAsia="Times New Roman"/>
          <w:sz w:val="18"/>
        </w:rPr>
        <w:t>shape</w:t>
      </w:r>
      <w:r>
        <w:rPr>
          <w:rFonts w:ascii="Times New Roman" w:eastAsia="Times New Roman"/>
          <w:spacing w:val="23"/>
          <w:sz w:val="18"/>
        </w:rPr>
        <w:t xml:space="preserve"> </w:t>
      </w:r>
      <w:r>
        <w:rPr>
          <w:spacing w:val="2"/>
          <w:sz w:val="18"/>
        </w:rPr>
        <w:t>程式一樣， 一旦</w:t>
      </w:r>
      <w:r>
        <w:rPr>
          <w:rFonts w:ascii="Times New Roman" w:eastAsia="Times New Roman"/>
          <w:sz w:val="18"/>
        </w:rPr>
        <w:t>derived</w:t>
      </w:r>
      <w:r>
        <w:rPr>
          <w:rFonts w:ascii="Times New Roman" w:eastAsia="Times New Roman"/>
          <w:spacing w:val="12"/>
          <w:sz w:val="18"/>
        </w:rPr>
        <w:t xml:space="preserve"> </w:t>
      </w:r>
      <w:r>
        <w:rPr>
          <w:rFonts w:ascii="Times New Roman" w:eastAsia="Times New Roman"/>
          <w:sz w:val="18"/>
        </w:rPr>
        <w:t>class</w:t>
      </w:r>
      <w:r>
        <w:rPr>
          <w:rFonts w:ascii="Times New Roman" w:eastAsia="Times New Roman"/>
          <w:spacing w:val="81"/>
          <w:sz w:val="18"/>
        </w:rPr>
        <w:t xml:space="preserve"> </w:t>
      </w:r>
      <w:r>
        <w:rPr>
          <w:spacing w:val="6"/>
          <w:sz w:val="18"/>
        </w:rPr>
        <w:t xml:space="preserve">改寫了它， 就呼叫之； 如果 </w:t>
      </w:r>
      <w:r>
        <w:rPr>
          <w:rFonts w:ascii="Times New Roman" w:eastAsia="Times New Roman"/>
          <w:sz w:val="18"/>
        </w:rPr>
        <w:t>derived</w:t>
      </w:r>
      <w:r>
        <w:rPr>
          <w:rFonts w:ascii="Times New Roman" w:eastAsia="Times New Roman"/>
          <w:spacing w:val="63"/>
          <w:sz w:val="18"/>
        </w:rPr>
        <w:t xml:space="preserve"> </w:t>
      </w:r>
      <w:r>
        <w:rPr>
          <w:rFonts w:ascii="Times New Roman" w:eastAsia="Times New Roman"/>
          <w:sz w:val="18"/>
        </w:rPr>
        <w:t>class</w:t>
      </w:r>
      <w:r>
        <w:rPr>
          <w:rFonts w:ascii="Times New Roman" w:eastAsia="Times New Roman"/>
          <w:spacing w:val="83"/>
          <w:sz w:val="18"/>
        </w:rPr>
        <w:t xml:space="preserve"> </w:t>
      </w:r>
      <w:r>
        <w:rPr>
          <w:sz w:val="18"/>
        </w:rPr>
        <w:t>沒有改寫， 就</w:t>
      </w:r>
      <w:r>
        <w:rPr>
          <w:spacing w:val="9"/>
          <w:sz w:val="18"/>
        </w:rPr>
        <w:t xml:space="preserve">呼叫 </w:t>
      </w:r>
      <w:r>
        <w:rPr>
          <w:rFonts w:ascii="Times New Roman" w:eastAsia="Times New Roman"/>
          <w:sz w:val="18"/>
        </w:rPr>
        <w:t>derived</w:t>
      </w:r>
      <w:r>
        <w:rPr>
          <w:rFonts w:ascii="Times New Roman" w:eastAsia="Times New Roman"/>
          <w:spacing w:val="7"/>
          <w:sz w:val="18"/>
        </w:rPr>
        <w:t xml:space="preserve"> </w:t>
      </w:r>
      <w:r>
        <w:rPr>
          <w:rFonts w:ascii="Times New Roman" w:eastAsia="Times New Roman"/>
          <w:sz w:val="18"/>
        </w:rPr>
        <w:t>class</w:t>
      </w:r>
      <w:r>
        <w:rPr>
          <w:rFonts w:ascii="Times New Roman" w:eastAsia="Times New Roman"/>
          <w:spacing w:val="29"/>
          <w:sz w:val="18"/>
        </w:rPr>
        <w:t xml:space="preserve"> </w:t>
      </w:r>
      <w:r>
        <w:rPr>
          <w:spacing w:val="8"/>
          <w:sz w:val="18"/>
        </w:rPr>
        <w:t>所繼承者。當然， 做為一個希望有檔案讀寫能力的</w:t>
      </w:r>
      <w:r>
        <w:rPr>
          <w:rFonts w:ascii="Times New Roman" w:eastAsia="Times New Roman"/>
          <w:sz w:val="18"/>
        </w:rPr>
        <w:t>class</w:t>
      </w:r>
      <w:r>
        <w:rPr>
          <w:rFonts w:ascii="Times New Roman" w:eastAsia="Times New Roman"/>
          <w:spacing w:val="-6"/>
          <w:sz w:val="18"/>
        </w:rPr>
        <w:t xml:space="preserve"> </w:t>
      </w:r>
      <w:r>
        <w:rPr>
          <w:sz w:val="18"/>
        </w:rPr>
        <w:t>（</w:t>
      </w:r>
      <w:r>
        <w:rPr>
          <w:spacing w:val="14"/>
          <w:sz w:val="18"/>
        </w:rPr>
        <w:t xml:space="preserve"> 不只在 </w:t>
      </w:r>
      <w:r>
        <w:rPr>
          <w:rFonts w:ascii="Times New Roman" w:eastAsia="Times New Roman"/>
          <w:sz w:val="18"/>
        </w:rPr>
        <w:t>MFCLITE</w:t>
      </w:r>
      <w:r>
        <w:rPr>
          <w:rFonts w:ascii="Times New Roman" w:eastAsia="Times New Roman"/>
          <w:spacing w:val="2"/>
          <w:sz w:val="18"/>
        </w:rPr>
        <w:t xml:space="preserve"> </w:t>
      </w:r>
      <w:r>
        <w:rPr>
          <w:spacing w:val="24"/>
          <w:sz w:val="18"/>
        </w:rPr>
        <w:t>中， 也包括專案中任何一個有此欲望的</w:t>
      </w:r>
      <w:r>
        <w:rPr>
          <w:rFonts w:ascii="Times New Roman" w:eastAsia="Times New Roman"/>
          <w:sz w:val="18"/>
        </w:rPr>
        <w:t>classes</w:t>
      </w:r>
      <w:r>
        <w:rPr>
          <w:rFonts w:ascii="Times New Roman" w:eastAsia="Times New Roman"/>
          <w:spacing w:val="-12"/>
          <w:sz w:val="18"/>
        </w:rPr>
        <w:t xml:space="preserve"> </w:t>
      </w:r>
      <w:r>
        <w:rPr>
          <w:spacing w:val="10"/>
          <w:sz w:val="18"/>
        </w:rPr>
        <w:t xml:space="preserve">， 如本例的 </w:t>
      </w:r>
      <w:r>
        <w:rPr>
          <w:rFonts w:ascii="Times New Roman" w:eastAsia="Times New Roman"/>
          <w:sz w:val="18"/>
        </w:rPr>
        <w:t>Shape</w:t>
      </w:r>
      <w:r>
        <w:rPr>
          <w:rFonts w:ascii="Times New Roman" w:eastAsia="Times New Roman"/>
          <w:spacing w:val="32"/>
          <w:sz w:val="18"/>
        </w:rPr>
        <w:t xml:space="preserve"> </w:t>
      </w:r>
      <w:r>
        <w:rPr>
          <w:rFonts w:ascii="Times New Roman" w:eastAsia="Times New Roman"/>
          <w:sz w:val="18"/>
        </w:rPr>
        <w:t>hierarchy</w:t>
      </w:r>
      <w:r>
        <w:rPr>
          <w:rFonts w:ascii="Times New Roman" w:eastAsia="Times New Roman"/>
          <w:spacing w:val="33"/>
          <w:sz w:val="18"/>
        </w:rPr>
        <w:t xml:space="preserve"> </w:t>
      </w:r>
      <w:r>
        <w:rPr>
          <w:spacing w:val="24"/>
          <w:sz w:val="18"/>
        </w:rPr>
        <w:t xml:space="preserve">的各個 </w:t>
      </w:r>
      <w:r>
        <w:rPr>
          <w:rFonts w:ascii="Times New Roman" w:eastAsia="Times New Roman"/>
          <w:spacing w:val="9"/>
          <w:sz w:val="18"/>
        </w:rPr>
        <w:t>classes</w:t>
      </w:r>
      <w:r>
        <w:rPr>
          <w:spacing w:val="9"/>
          <w:sz w:val="18"/>
        </w:rPr>
        <w:t>）</w:t>
      </w:r>
      <w:r>
        <w:rPr>
          <w:spacing w:val="-1"/>
          <w:sz w:val="18"/>
        </w:rPr>
        <w:t xml:space="preserve"> ， 都應該改寫</w:t>
      </w:r>
      <w:r>
        <w:rPr>
          <w:rFonts w:ascii="Times New Roman" w:eastAsia="Times New Roman"/>
          <w:i/>
          <w:sz w:val="18"/>
        </w:rPr>
        <w:t>Serialize()</w:t>
      </w:r>
      <w:r>
        <w:rPr>
          <w:sz w:val="18"/>
        </w:rPr>
        <w:t>。</w:t>
      </w:r>
    </w:p>
    <w:p>
      <w:pPr>
        <w:pStyle w:val="11"/>
        <w:spacing w:before="11"/>
        <w:rPr>
          <w:rFonts w:ascii="宋体"/>
          <w:sz w:val="24"/>
        </w:rPr>
      </w:pPr>
    </w:p>
    <w:p>
      <w:pPr>
        <w:pStyle w:val="4"/>
      </w:pPr>
      <w:r>
        <w:rPr>
          <w:w w:val="110"/>
        </w:rPr>
        <w:t>Shape</w:t>
      </w:r>
      <w:r>
        <w:rPr>
          <w:spacing w:val="56"/>
          <w:w w:val="110"/>
        </w:rPr>
        <w:t xml:space="preserve"> </w:t>
      </w:r>
      <w:r>
        <w:rPr>
          <w:w w:val="110"/>
        </w:rPr>
        <w:t>Hierarchy</w:t>
      </w:r>
    </w:p>
    <w:p>
      <w:pPr>
        <w:pStyle w:val="11"/>
        <w:spacing w:before="10"/>
        <w:rPr>
          <w:rFonts w:ascii="Arial MT"/>
          <w:sz w:val="25"/>
        </w:rPr>
      </w:pPr>
    </w:p>
    <w:p>
      <w:pPr>
        <w:spacing w:before="0" w:line="374" w:lineRule="auto"/>
        <w:ind w:left="2627" w:right="1155" w:firstLine="0"/>
        <w:jc w:val="both"/>
        <w:rPr>
          <w:rFonts w:hint="eastAsia" w:ascii="宋体" w:eastAsia="宋体"/>
          <w:sz w:val="18"/>
        </w:rPr>
      </w:pPr>
      <w:r>
        <w:rPr>
          <w:rFonts w:hint="eastAsia" w:ascii="宋体" w:eastAsia="宋体"/>
          <w:spacing w:val="10"/>
          <w:sz w:val="18"/>
        </w:rPr>
        <w:t xml:space="preserve">所有的 </w:t>
      </w:r>
      <w:r>
        <w:rPr>
          <w:rFonts w:ascii="Times New Roman" w:eastAsia="Times New Roman"/>
          <w:sz w:val="18"/>
        </w:rPr>
        <w:t>shape</w:t>
      </w:r>
      <w:r>
        <w:rPr>
          <w:rFonts w:ascii="Times New Roman" w:eastAsia="Times New Roman"/>
          <w:spacing w:val="42"/>
          <w:sz w:val="18"/>
        </w:rPr>
        <w:t xml:space="preserve"> </w:t>
      </w:r>
      <w:r>
        <w:rPr>
          <w:rFonts w:ascii="Times New Roman" w:eastAsia="Times New Roman"/>
          <w:sz w:val="18"/>
        </w:rPr>
        <w:t>classes</w:t>
      </w:r>
      <w:r>
        <w:rPr>
          <w:rFonts w:hint="eastAsia" w:ascii="宋体" w:eastAsia="宋体"/>
          <w:sz w:val="18"/>
        </w:rPr>
        <w:t>，都為了表現某種形狀。為獲得上述三大服務，我把它們統</w:t>
      </w:r>
      <w:r>
        <w:rPr>
          <w:rFonts w:hint="eastAsia" w:ascii="宋体" w:eastAsia="宋体"/>
          <w:spacing w:val="2"/>
          <w:sz w:val="18"/>
        </w:rPr>
        <w:t xml:space="preserve">統繼承自 </w:t>
      </w:r>
      <w:r>
        <w:rPr>
          <w:rFonts w:ascii="Times New Roman" w:eastAsia="Times New Roman"/>
          <w:i/>
          <w:sz w:val="18"/>
        </w:rPr>
        <w:t>CObject</w:t>
      </w:r>
      <w:r>
        <w:rPr>
          <w:rFonts w:hint="eastAsia" w:ascii="宋体" w:eastAsia="宋体"/>
          <w:spacing w:val="2"/>
          <w:sz w:val="18"/>
        </w:rPr>
        <w:t xml:space="preserve">，並使用 </w:t>
      </w:r>
      <w:r>
        <w:rPr>
          <w:rFonts w:ascii="Times New Roman" w:eastAsia="Times New Roman"/>
          <w:i/>
          <w:sz w:val="18"/>
        </w:rPr>
        <w:t>SERIAL</w:t>
      </w:r>
      <w:r>
        <w:rPr>
          <w:rFonts w:ascii="Times New Roman" w:eastAsia="Times New Roman"/>
          <w:i/>
          <w:spacing w:val="12"/>
          <w:sz w:val="18"/>
        </w:rPr>
        <w:t xml:space="preserve"> </w:t>
      </w:r>
      <w:r>
        <w:rPr>
          <w:rFonts w:hint="eastAsia" w:ascii="宋体" w:eastAsia="宋体"/>
          <w:spacing w:val="1"/>
          <w:sz w:val="18"/>
        </w:rPr>
        <w:t xml:space="preserve">巨集，並改寫 </w:t>
      </w:r>
      <w:r>
        <w:rPr>
          <w:rFonts w:ascii="Times New Roman" w:eastAsia="Times New Roman"/>
          <w:i/>
          <w:sz w:val="18"/>
        </w:rPr>
        <w:t>Serialize(</w:t>
      </w:r>
      <w:r>
        <w:rPr>
          <w:rFonts w:ascii="Times New Roman" w:eastAsia="Times New Roman"/>
          <w:i/>
          <w:spacing w:val="4"/>
          <w:sz w:val="18"/>
        </w:rPr>
        <w:t xml:space="preserve">) </w:t>
      </w:r>
      <w:r>
        <w:rPr>
          <w:rFonts w:hint="eastAsia" w:ascii="宋体" w:eastAsia="宋体"/>
          <w:sz w:val="18"/>
        </w:rPr>
        <w:t>函式。同時我也設</w:t>
      </w:r>
      <w:r>
        <w:rPr>
          <w:rFonts w:hint="eastAsia" w:ascii="宋体" w:eastAsia="宋体"/>
          <w:spacing w:val="-1"/>
          <w:sz w:val="18"/>
        </w:rPr>
        <w:t xml:space="preserve">計了一個 </w:t>
      </w:r>
      <w:r>
        <w:rPr>
          <w:rFonts w:ascii="Times New Roman" w:eastAsia="Times New Roman"/>
          <w:i/>
          <w:sz w:val="18"/>
        </w:rPr>
        <w:t>display</w:t>
      </w:r>
      <w:r>
        <w:rPr>
          <w:rFonts w:ascii="Times New Roman" w:eastAsia="Times New Roman"/>
          <w:i/>
          <w:spacing w:val="10"/>
          <w:sz w:val="18"/>
        </w:rPr>
        <w:t xml:space="preserve">() </w:t>
      </w:r>
      <w:r>
        <w:rPr>
          <w:rFonts w:hint="eastAsia" w:ascii="宋体" w:eastAsia="宋体"/>
          <w:spacing w:val="-1"/>
          <w:sz w:val="18"/>
        </w:rPr>
        <w:t xml:space="preserve">函式，並且根據第４章的分析，把它提昇為 </w:t>
      </w:r>
      <w:r>
        <w:rPr>
          <w:rFonts w:ascii="Times New Roman" w:eastAsia="Times New Roman"/>
          <w:i/>
          <w:sz w:val="18"/>
        </w:rPr>
        <w:t>CShape</w:t>
      </w:r>
      <w:r>
        <w:rPr>
          <w:rFonts w:ascii="Times New Roman" w:eastAsia="Times New Roman"/>
          <w:i/>
          <w:spacing w:val="32"/>
          <w:sz w:val="18"/>
        </w:rPr>
        <w:t xml:space="preserve"> </w:t>
      </w:r>
      <w:r>
        <w:rPr>
          <w:rFonts w:hint="eastAsia" w:ascii="宋体" w:eastAsia="宋体"/>
          <w:spacing w:val="-3"/>
          <w:sz w:val="18"/>
        </w:rPr>
        <w:t xml:space="preserve">的 </w:t>
      </w:r>
      <w:r>
        <w:rPr>
          <w:rFonts w:ascii="Times New Roman" w:eastAsia="Times New Roman"/>
          <w:sz w:val="18"/>
        </w:rPr>
        <w:t>virtual</w:t>
      </w:r>
      <w:r>
        <w:rPr>
          <w:rFonts w:ascii="Times New Roman" w:eastAsia="Times New Roman"/>
          <w:spacing w:val="-42"/>
          <w:sz w:val="18"/>
        </w:rPr>
        <w:t xml:space="preserve"> </w:t>
      </w:r>
      <w:r>
        <w:rPr>
          <w:rFonts w:ascii="Times New Roman" w:eastAsia="Times New Roman"/>
          <w:sz w:val="18"/>
        </w:rPr>
        <w:t>function</w:t>
      </w:r>
      <w:r>
        <w:rPr>
          <w:rFonts w:hint="eastAsia" w:ascii="宋体" w:eastAsia="宋体"/>
          <w:sz w:val="18"/>
        </w:rPr>
        <w:t xml:space="preserve">，再讓各個 </w:t>
      </w:r>
      <w:r>
        <w:rPr>
          <w:rFonts w:ascii="Times New Roman" w:eastAsia="Times New Roman"/>
          <w:sz w:val="18"/>
        </w:rPr>
        <w:t>shape</w:t>
      </w:r>
      <w:r>
        <w:rPr>
          <w:rFonts w:ascii="Times New Roman" w:eastAsia="Times New Roman"/>
          <w:spacing w:val="4"/>
          <w:sz w:val="18"/>
        </w:rPr>
        <w:t xml:space="preserve"> </w:t>
      </w:r>
      <w:r>
        <w:rPr>
          <w:rFonts w:ascii="Times New Roman" w:eastAsia="Times New Roman"/>
          <w:sz w:val="18"/>
        </w:rPr>
        <w:t>classes</w:t>
      </w:r>
      <w:r>
        <w:rPr>
          <w:rFonts w:ascii="Times New Roman" w:eastAsia="Times New Roman"/>
          <w:spacing w:val="5"/>
          <w:sz w:val="18"/>
        </w:rPr>
        <w:t xml:space="preserve"> </w:t>
      </w:r>
      <w:r>
        <w:rPr>
          <w:rFonts w:hint="eastAsia" w:ascii="宋体" w:eastAsia="宋体"/>
          <w:sz w:val="18"/>
        </w:rPr>
        <w:t>去改寫。</w:t>
      </w:r>
    </w:p>
    <w:p>
      <w:pPr>
        <w:pStyle w:val="11"/>
        <w:rPr>
          <w:rFonts w:ascii="宋体"/>
          <w:sz w:val="20"/>
        </w:rPr>
      </w:pPr>
    </w:p>
    <w:p>
      <w:pPr>
        <w:pStyle w:val="11"/>
        <w:spacing w:before="8"/>
        <w:rPr>
          <w:rFonts w:ascii="宋体"/>
          <w:sz w:val="17"/>
        </w:rPr>
      </w:pPr>
    </w:p>
    <w:p>
      <w:pPr>
        <w:pStyle w:val="5"/>
        <w:spacing w:before="1"/>
      </w:pPr>
      <w:r>
        <w:t>264</w:t>
      </w:r>
    </w:p>
    <w:p>
      <w:pPr>
        <w:spacing w:after="0"/>
        <w:sectPr>
          <w:pgSz w:w="10320" w:h="13220"/>
          <w:pgMar w:top="580" w:right="80" w:bottom="280" w:left="40" w:header="720" w:footer="720" w:gutter="0"/>
          <w:cols w:space="720" w:num="1"/>
        </w:sectPr>
      </w:pPr>
    </w:p>
    <w:p>
      <w:pPr>
        <w:pStyle w:val="11"/>
        <w:spacing w:before="64"/>
        <w:ind w:left="6380"/>
        <w:rPr>
          <w:rFonts w:hint="eastAsia" w:ascii="宋体" w:eastAsia="宋体"/>
        </w:rPr>
      </w:pPr>
      <w:r>
        <w:pict>
          <v:rect id="_x0000_s3892" o:spid="_x0000_s3892" o:spt="1" style="position:absolute;left:0pt;margin-left:131.9pt;margin-top:18.85pt;height:0.7pt;width:323pt;mso-position-horizontal-relative:page;mso-wrap-distance-bottom:0pt;mso-wrap-distance-top:0pt;z-index:-251169792;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5"/>
        </w:rPr>
        <w:t xml:space="preserve">第５章 </w:t>
      </w:r>
      <w:r>
        <w:rPr>
          <w:rFonts w:ascii="Times New Roman" w:eastAsia="Times New Roman"/>
        </w:rPr>
        <w:t>Polymorphism</w:t>
      </w:r>
      <w:r>
        <w:rPr>
          <w:rFonts w:hint="eastAsia" w:ascii="宋体" w:eastAsia="宋体"/>
        </w:rPr>
        <w:t>（多型）的應用</w:t>
      </w:r>
    </w:p>
    <w:p>
      <w:pPr>
        <w:pStyle w:val="11"/>
        <w:spacing w:before="5"/>
        <w:rPr>
          <w:rFonts w:ascii="宋体"/>
          <w:sz w:val="23"/>
        </w:rPr>
      </w:pPr>
    </w:p>
    <w:p>
      <w:pPr>
        <w:pStyle w:val="3"/>
        <w:spacing w:before="37"/>
        <w:rPr>
          <w:rFonts w:hint="eastAsia" w:ascii="宋体" w:eastAsia="宋体"/>
        </w:rPr>
      </w:pPr>
      <w:r>
        <w:rPr>
          <w:rFonts w:hint="eastAsia" w:ascii="宋体" w:eastAsia="宋体"/>
          <w:spacing w:val="9"/>
          <w:w w:val="110"/>
        </w:rPr>
        <w:t>測試</w:t>
      </w:r>
    </w:p>
    <w:p>
      <w:pPr>
        <w:pStyle w:val="11"/>
        <w:spacing w:before="8"/>
        <w:rPr>
          <w:rFonts w:ascii="宋体"/>
          <w:sz w:val="24"/>
        </w:rPr>
      </w:pPr>
    </w:p>
    <w:p>
      <w:pPr>
        <w:spacing w:before="1" w:line="374" w:lineRule="auto"/>
        <w:ind w:left="2627" w:right="1155" w:firstLine="0"/>
        <w:jc w:val="left"/>
        <w:rPr>
          <w:rFonts w:hint="eastAsia" w:ascii="宋体" w:eastAsia="宋体"/>
          <w:sz w:val="18"/>
        </w:rPr>
      </w:pPr>
      <w:r>
        <w:rPr>
          <w:rFonts w:hint="eastAsia" w:ascii="宋体" w:eastAsia="宋体"/>
          <w:spacing w:val="28"/>
          <w:sz w:val="18"/>
        </w:rPr>
        <w:t xml:space="preserve">我在 </w:t>
      </w:r>
      <w:r>
        <w:rPr>
          <w:rFonts w:ascii="Times New Roman" w:eastAsia="Times New Roman"/>
          <w:sz w:val="18"/>
        </w:rPr>
        <w:t>TEST.CPP</w:t>
      </w:r>
      <w:r>
        <w:rPr>
          <w:rFonts w:ascii="Times New Roman" w:eastAsia="Times New Roman"/>
          <w:spacing w:val="45"/>
          <w:sz w:val="18"/>
        </w:rPr>
        <w:t xml:space="preserve"> </w:t>
      </w:r>
      <w:r>
        <w:rPr>
          <w:rFonts w:hint="eastAsia" w:ascii="宋体" w:eastAsia="宋体"/>
          <w:spacing w:val="18"/>
          <w:sz w:val="18"/>
        </w:rPr>
        <w:t xml:space="preserve">中首先產生 </w:t>
      </w:r>
      <w:r>
        <w:rPr>
          <w:rFonts w:ascii="Times New Roman" w:eastAsia="Times New Roman"/>
          <w:i/>
          <w:sz w:val="18"/>
        </w:rPr>
        <w:t>pShape</w:t>
      </w:r>
      <w:r>
        <w:rPr>
          <w:rFonts w:ascii="Times New Roman" w:eastAsia="Times New Roman"/>
          <w:sz w:val="18"/>
        </w:rPr>
        <w:t>[8]</w:t>
      </w:r>
      <w:r>
        <w:rPr>
          <w:rFonts w:hint="eastAsia" w:ascii="宋体" w:eastAsia="宋体"/>
          <w:spacing w:val="9"/>
          <w:sz w:val="18"/>
        </w:rPr>
        <w:t>，放置不同形狀的物件指標，其中的</w:t>
      </w:r>
      <w:r>
        <w:rPr>
          <w:rFonts w:ascii="Times New Roman" w:eastAsia="Times New Roman"/>
          <w:i/>
          <w:sz w:val="18"/>
        </w:rPr>
        <w:t>CStroke</w:t>
      </w:r>
      <w:r>
        <w:rPr>
          <w:rFonts w:ascii="Times New Roman" w:eastAsia="Times New Roman"/>
          <w:i/>
          <w:spacing w:val="7"/>
          <w:sz w:val="18"/>
        </w:rPr>
        <w:t xml:space="preserve"> </w:t>
      </w:r>
      <w:r>
        <w:rPr>
          <w:rFonts w:ascii="Times New Roman" w:eastAsia="Times New Roman"/>
          <w:sz w:val="18"/>
        </w:rPr>
        <w:t>object</w:t>
      </w:r>
      <w:r>
        <w:rPr>
          <w:rFonts w:ascii="Times New Roman" w:eastAsia="Times New Roman"/>
          <w:spacing w:val="21"/>
          <w:sz w:val="18"/>
        </w:rPr>
        <w:t xml:space="preserve"> </w:t>
      </w:r>
      <w:r>
        <w:rPr>
          <w:rFonts w:hint="eastAsia" w:ascii="宋体" w:eastAsia="宋体"/>
          <w:spacing w:val="3"/>
          <w:sz w:val="18"/>
        </w:rPr>
        <w:t xml:space="preserve">內含一個 </w:t>
      </w:r>
      <w:r>
        <w:rPr>
          <w:rFonts w:ascii="Times New Roman" w:eastAsia="Times New Roman"/>
          <w:i/>
          <w:sz w:val="18"/>
        </w:rPr>
        <w:t>CDWordArray</w:t>
      </w:r>
      <w:r>
        <w:rPr>
          <w:rFonts w:hint="eastAsia" w:ascii="宋体" w:eastAsia="宋体"/>
          <w:sz w:val="18"/>
        </w:rPr>
        <w:t>，為了能夠對它安放初值，我必須轉型：</w:t>
      </w:r>
    </w:p>
    <w:p>
      <w:pPr>
        <w:pStyle w:val="11"/>
        <w:spacing w:before="148"/>
        <w:ind w:left="3073"/>
      </w:pPr>
      <w:r>
        <w:t>CShape*</w:t>
      </w:r>
      <w:r>
        <w:rPr>
          <w:spacing w:val="-11"/>
        </w:rPr>
        <w:t xml:space="preserve"> </w:t>
      </w:r>
      <w:r>
        <w:t>pShape[8];</w:t>
      </w:r>
    </w:p>
    <w:p>
      <w:pPr>
        <w:pStyle w:val="11"/>
        <w:spacing w:before="11"/>
        <w:rPr>
          <w:sz w:val="22"/>
        </w:rPr>
      </w:pPr>
    </w:p>
    <w:p>
      <w:pPr>
        <w:pStyle w:val="11"/>
        <w:ind w:left="3073"/>
      </w:pPr>
      <w:r>
        <w:t>//</w:t>
      </w:r>
      <w:r>
        <w:rPr>
          <w:spacing w:val="-5"/>
        </w:rPr>
        <w:t xml:space="preserve"> </w:t>
      </w:r>
      <w:r>
        <w:t>prepare</w:t>
      </w:r>
      <w:r>
        <w:rPr>
          <w:spacing w:val="-4"/>
        </w:rPr>
        <w:t xml:space="preserve"> </w:t>
      </w:r>
      <w:r>
        <w:t>raw</w:t>
      </w:r>
      <w:r>
        <w:rPr>
          <w:spacing w:val="-5"/>
        </w:rPr>
        <w:t xml:space="preserve"> </w:t>
      </w:r>
      <w:r>
        <w:t>data</w:t>
      </w:r>
    </w:p>
    <w:p>
      <w:pPr>
        <w:pStyle w:val="11"/>
        <w:spacing w:before="39"/>
        <w:ind w:left="3073"/>
      </w:pPr>
      <w:r>
        <w:t>pShape[0]</w:t>
      </w:r>
      <w:r>
        <w:rPr>
          <w:spacing w:val="-6"/>
        </w:rPr>
        <w:t xml:space="preserve"> </w:t>
      </w:r>
      <w:r>
        <w:t>=</w:t>
      </w:r>
      <w:r>
        <w:rPr>
          <w:spacing w:val="-6"/>
        </w:rPr>
        <w:t xml:space="preserve"> </w:t>
      </w:r>
      <w:r>
        <w:t>new</w:t>
      </w:r>
      <w:r>
        <w:rPr>
          <w:spacing w:val="-6"/>
        </w:rPr>
        <w:t xml:space="preserve"> </w:t>
      </w:r>
      <w:r>
        <w:t>CEllipse(3.0,</w:t>
      </w:r>
      <w:r>
        <w:rPr>
          <w:spacing w:val="-6"/>
        </w:rPr>
        <w:t xml:space="preserve"> </w:t>
      </w:r>
      <w:r>
        <w:t>3.0,</w:t>
      </w:r>
      <w:r>
        <w:rPr>
          <w:spacing w:val="-6"/>
        </w:rPr>
        <w:t xml:space="preserve"> </w:t>
      </w:r>
      <w:r>
        <w:t>7.0,</w:t>
      </w:r>
      <w:r>
        <w:rPr>
          <w:spacing w:val="-6"/>
        </w:rPr>
        <w:t xml:space="preserve"> </w:t>
      </w:r>
      <w:r>
        <w:t>21.0);</w:t>
      </w:r>
    </w:p>
    <w:p>
      <w:pPr>
        <w:pStyle w:val="11"/>
        <w:spacing w:before="40"/>
        <w:ind w:left="3073"/>
      </w:pPr>
      <w:r>
        <w:t>pShape[1]</w:t>
      </w:r>
      <w:r>
        <w:rPr>
          <w:spacing w:val="-6"/>
        </w:rPr>
        <w:t xml:space="preserve"> </w:t>
      </w:r>
      <w:r>
        <w:t>=</w:t>
      </w:r>
      <w:r>
        <w:rPr>
          <w:spacing w:val="-6"/>
        </w:rPr>
        <w:t xml:space="preserve"> </w:t>
      </w:r>
      <w:r>
        <w:t>new</w:t>
      </w:r>
      <w:r>
        <w:rPr>
          <w:spacing w:val="-6"/>
        </w:rPr>
        <w:t xml:space="preserve"> </w:t>
      </w:r>
      <w:r>
        <w:t>CCircle(5.0,</w:t>
      </w:r>
      <w:r>
        <w:rPr>
          <w:spacing w:val="-6"/>
        </w:rPr>
        <w:t xml:space="preserve"> </w:t>
      </w:r>
      <w:r>
        <w:t>5.0,</w:t>
      </w:r>
      <w:r>
        <w:rPr>
          <w:spacing w:val="-6"/>
        </w:rPr>
        <w:t xml:space="preserve"> </w:t>
      </w:r>
      <w:r>
        <w:t>7.0);</w:t>
      </w:r>
    </w:p>
    <w:p>
      <w:pPr>
        <w:pStyle w:val="11"/>
        <w:spacing w:before="39"/>
        <w:ind w:left="3073"/>
      </w:pPr>
      <w:r>
        <w:t>pShape[2]</w:t>
      </w:r>
      <w:r>
        <w:rPr>
          <w:spacing w:val="-6"/>
        </w:rPr>
        <w:t xml:space="preserve"> </w:t>
      </w:r>
      <w:r>
        <w:t>=</w:t>
      </w:r>
      <w:r>
        <w:rPr>
          <w:spacing w:val="-5"/>
        </w:rPr>
        <w:t xml:space="preserve"> </w:t>
      </w:r>
      <w:r>
        <w:t>new</w:t>
      </w:r>
      <w:r>
        <w:rPr>
          <w:spacing w:val="-6"/>
        </w:rPr>
        <w:t xml:space="preserve"> </w:t>
      </w:r>
      <w:r>
        <w:t>CTriangle(0.0,</w:t>
      </w:r>
      <w:r>
        <w:rPr>
          <w:spacing w:val="-5"/>
        </w:rPr>
        <w:t xml:space="preserve"> </w:t>
      </w:r>
      <w:r>
        <w:t>0.0,</w:t>
      </w:r>
      <w:r>
        <w:rPr>
          <w:spacing w:val="-6"/>
        </w:rPr>
        <w:t xml:space="preserve"> </w:t>
      </w:r>
      <w:r>
        <w:t>1.0,</w:t>
      </w:r>
      <w:r>
        <w:rPr>
          <w:spacing w:val="-5"/>
        </w:rPr>
        <w:t xml:space="preserve"> </w:t>
      </w:r>
      <w:r>
        <w:t>0.0,</w:t>
      </w:r>
      <w:r>
        <w:rPr>
          <w:spacing w:val="-6"/>
        </w:rPr>
        <w:t xml:space="preserve"> </w:t>
      </w:r>
      <w:r>
        <w:t>0.0,</w:t>
      </w:r>
      <w:r>
        <w:rPr>
          <w:spacing w:val="-5"/>
        </w:rPr>
        <w:t xml:space="preserve"> </w:t>
      </w:r>
      <w:r>
        <w:t>1.0);</w:t>
      </w:r>
    </w:p>
    <w:p>
      <w:pPr>
        <w:pStyle w:val="11"/>
        <w:spacing w:before="40"/>
        <w:ind w:left="3073"/>
      </w:pPr>
      <w:r>
        <w:t>pShape[3]</w:t>
      </w:r>
      <w:r>
        <w:rPr>
          <w:spacing w:val="-6"/>
        </w:rPr>
        <w:t xml:space="preserve"> </w:t>
      </w:r>
      <w:r>
        <w:t>=</w:t>
      </w:r>
      <w:r>
        <w:rPr>
          <w:spacing w:val="-5"/>
        </w:rPr>
        <w:t xml:space="preserve"> </w:t>
      </w:r>
      <w:r>
        <w:t>new</w:t>
      </w:r>
      <w:r>
        <w:rPr>
          <w:spacing w:val="-6"/>
        </w:rPr>
        <w:t xml:space="preserve"> </w:t>
      </w:r>
      <w:r>
        <w:t>CRect(5.6,</w:t>
      </w:r>
      <w:r>
        <w:rPr>
          <w:spacing w:val="-5"/>
        </w:rPr>
        <w:t xml:space="preserve"> </w:t>
      </w:r>
      <w:r>
        <w:t>6.8,</w:t>
      </w:r>
      <w:r>
        <w:rPr>
          <w:spacing w:val="-5"/>
        </w:rPr>
        <w:t xml:space="preserve"> </w:t>
      </w:r>
      <w:r>
        <w:t>3.0,</w:t>
      </w:r>
      <w:r>
        <w:rPr>
          <w:spacing w:val="-6"/>
        </w:rPr>
        <w:t xml:space="preserve"> </w:t>
      </w:r>
      <w:r>
        <w:t>9.0);</w:t>
      </w:r>
    </w:p>
    <w:p>
      <w:pPr>
        <w:pStyle w:val="11"/>
        <w:spacing w:before="39"/>
        <w:ind w:left="3073"/>
      </w:pPr>
      <w:r>
        <w:t>pShape[4]</w:t>
      </w:r>
      <w:r>
        <w:rPr>
          <w:spacing w:val="-6"/>
        </w:rPr>
        <w:t xml:space="preserve"> </w:t>
      </w:r>
      <w:r>
        <w:t>=</w:t>
      </w:r>
      <w:r>
        <w:rPr>
          <w:spacing w:val="-6"/>
        </w:rPr>
        <w:t xml:space="preserve"> </w:t>
      </w:r>
      <w:r>
        <w:t>new</w:t>
      </w:r>
      <w:r>
        <w:rPr>
          <w:spacing w:val="-6"/>
        </w:rPr>
        <w:t xml:space="preserve"> </w:t>
      </w:r>
      <w:r>
        <w:t>CSquare(3.2,</w:t>
      </w:r>
      <w:r>
        <w:rPr>
          <w:spacing w:val="-6"/>
        </w:rPr>
        <w:t xml:space="preserve"> </w:t>
      </w:r>
      <w:r>
        <w:t>4.3,</w:t>
      </w:r>
      <w:r>
        <w:rPr>
          <w:spacing w:val="-6"/>
        </w:rPr>
        <w:t xml:space="preserve"> </w:t>
      </w:r>
      <w:r>
        <w:t>6.0);</w:t>
      </w:r>
    </w:p>
    <w:p>
      <w:pPr>
        <w:pStyle w:val="11"/>
        <w:ind w:left="2881"/>
        <w:rPr>
          <w:sz w:val="20"/>
        </w:rPr>
      </w:pPr>
      <w:r>
        <w:rPr>
          <w:sz w:val="20"/>
        </w:rPr>
        <w:pict>
          <v:shape id="_x0000_s3893" o:spid="_x0000_s3893" o:spt="202" type="#_x0000_t202" style="height:33.15pt;width:309.15pt;" fillcolor="#E4E4E4" filled="t" stroked="f" coordsize="21600,21600">
            <v:path/>
            <v:fill on="t" focussize="0,0"/>
            <v:stroke on="f" joinstyle="miter"/>
            <v:imagedata o:title=""/>
            <o:lock v:ext="edit"/>
            <v:textbox inset="0mm,0mm,0mm,0mm">
              <w:txbxContent>
                <w:p>
                  <w:pPr>
                    <w:pStyle w:val="11"/>
                    <w:spacing w:before="44"/>
                    <w:ind w:left="192"/>
                  </w:pPr>
                  <w:r>
                    <w:t>pShape[5]</w:t>
                  </w:r>
                  <w:r>
                    <w:rPr>
                      <w:spacing w:val="-6"/>
                    </w:rPr>
                    <w:t xml:space="preserve"> </w:t>
                  </w:r>
                  <w:r>
                    <w:t>=</w:t>
                  </w:r>
                  <w:r>
                    <w:rPr>
                      <w:spacing w:val="-6"/>
                    </w:rPr>
                    <w:t xml:space="preserve"> </w:t>
                  </w:r>
                  <w:r>
                    <w:t>new</w:t>
                  </w:r>
                  <w:r>
                    <w:rPr>
                      <w:spacing w:val="-6"/>
                    </w:rPr>
                    <w:t xml:space="preserve"> </w:t>
                  </w:r>
                  <w:r>
                    <w:t>CStroke;</w:t>
                  </w:r>
                </w:p>
                <w:p>
                  <w:pPr>
                    <w:pStyle w:val="11"/>
                    <w:spacing w:line="220" w:lineRule="atLeast"/>
                    <w:ind w:left="192"/>
                  </w:pPr>
                  <w:r>
                    <w:t>CStroke*</w:t>
                  </w:r>
                  <w:r>
                    <w:rPr>
                      <w:spacing w:val="-14"/>
                    </w:rPr>
                    <w:t xml:space="preserve"> </w:t>
                  </w:r>
                  <w:r>
                    <w:t>pStroke</w:t>
                  </w:r>
                  <w:r>
                    <w:rPr>
                      <w:spacing w:val="-14"/>
                    </w:rPr>
                    <w:t xml:space="preserve"> </w:t>
                  </w:r>
                  <w:r>
                    <w:t>=</w:t>
                  </w:r>
                  <w:r>
                    <w:rPr>
                      <w:spacing w:val="-14"/>
                    </w:rPr>
                    <w:t xml:space="preserve"> </w:t>
                  </w:r>
                  <w:r>
                    <w:t>dynamic_cast&lt;CStroke*&gt;(pShape[5]);</w:t>
                  </w:r>
                  <w:r>
                    <w:rPr>
                      <w:spacing w:val="-94"/>
                    </w:rPr>
                    <w:t xml:space="preserve"> </w:t>
                  </w:r>
                  <w:r>
                    <w:t>assert(pStroke);</w:t>
                  </w:r>
                </w:p>
              </w:txbxContent>
            </v:textbox>
            <w10:wrap type="none"/>
            <w10:anchorlock/>
          </v:shape>
        </w:pict>
      </w:r>
    </w:p>
    <w:p>
      <w:pPr>
        <w:pStyle w:val="11"/>
        <w:spacing w:before="12"/>
        <w:ind w:left="3073"/>
      </w:pPr>
      <w:r>
        <w:t>pStroke-&gt;aDArray.Add(1);</w:t>
      </w:r>
    </w:p>
    <w:p>
      <w:pPr>
        <w:pStyle w:val="11"/>
        <w:spacing w:before="40"/>
        <w:ind w:left="3073"/>
      </w:pPr>
      <w:r>
        <w:t>...</w:t>
      </w:r>
    </w:p>
    <w:p>
      <w:pPr>
        <w:pStyle w:val="11"/>
        <w:spacing w:before="39"/>
        <w:ind w:left="3073"/>
      </w:pPr>
      <w:r>
        <w:t>pShape[6]</w:t>
      </w:r>
      <w:r>
        <w:rPr>
          <w:spacing w:val="-6"/>
        </w:rPr>
        <w:t xml:space="preserve"> </w:t>
      </w:r>
      <w:r>
        <w:t>=</w:t>
      </w:r>
      <w:r>
        <w:rPr>
          <w:spacing w:val="-5"/>
        </w:rPr>
        <w:t xml:space="preserve"> </w:t>
      </w:r>
      <w:r>
        <w:t>new</w:t>
      </w:r>
      <w:r>
        <w:rPr>
          <w:spacing w:val="-6"/>
        </w:rPr>
        <w:t xml:space="preserve"> </w:t>
      </w:r>
      <w:r>
        <w:t>CTriangle(0.0,</w:t>
      </w:r>
      <w:r>
        <w:rPr>
          <w:spacing w:val="-4"/>
        </w:rPr>
        <w:t xml:space="preserve"> </w:t>
      </w:r>
      <w:r>
        <w:t>0.0,</w:t>
      </w:r>
      <w:r>
        <w:rPr>
          <w:spacing w:val="-6"/>
        </w:rPr>
        <w:t xml:space="preserve"> </w:t>
      </w:r>
      <w:r>
        <w:t>3.5,</w:t>
      </w:r>
      <w:r>
        <w:rPr>
          <w:spacing w:val="-5"/>
        </w:rPr>
        <w:t xml:space="preserve"> </w:t>
      </w:r>
      <w:r>
        <w:t>0.0,</w:t>
      </w:r>
      <w:r>
        <w:rPr>
          <w:spacing w:val="-6"/>
        </w:rPr>
        <w:t xml:space="preserve"> </w:t>
      </w:r>
      <w:r>
        <w:t>0.0,</w:t>
      </w:r>
      <w:r>
        <w:rPr>
          <w:spacing w:val="-5"/>
        </w:rPr>
        <w:t xml:space="preserve"> </w:t>
      </w:r>
      <w:r>
        <w:t>5.3);</w:t>
      </w:r>
    </w:p>
    <w:p>
      <w:pPr>
        <w:pStyle w:val="11"/>
        <w:spacing w:before="40"/>
        <w:ind w:left="3073"/>
      </w:pPr>
      <w:r>
        <w:t>pShape[7]</w:t>
      </w:r>
      <w:r>
        <w:rPr>
          <w:spacing w:val="-6"/>
        </w:rPr>
        <w:t xml:space="preserve"> </w:t>
      </w:r>
      <w:r>
        <w:t>=</w:t>
      </w:r>
      <w:r>
        <w:rPr>
          <w:spacing w:val="-5"/>
        </w:rPr>
        <w:t xml:space="preserve"> </w:t>
      </w:r>
      <w:r>
        <w:t>new</w:t>
      </w:r>
      <w:r>
        <w:rPr>
          <w:spacing w:val="-6"/>
        </w:rPr>
        <w:t xml:space="preserve"> </w:t>
      </w:r>
      <w:r>
        <w:t>CRect(9.9,</w:t>
      </w:r>
      <w:r>
        <w:rPr>
          <w:spacing w:val="-5"/>
        </w:rPr>
        <w:t xml:space="preserve"> </w:t>
      </w:r>
      <w:r>
        <w:t>9.9,</w:t>
      </w:r>
      <w:r>
        <w:rPr>
          <w:spacing w:val="-5"/>
        </w:rPr>
        <w:t xml:space="preserve"> </w:t>
      </w:r>
      <w:r>
        <w:t>4.8,</w:t>
      </w:r>
      <w:r>
        <w:rPr>
          <w:spacing w:val="-6"/>
        </w:rPr>
        <w:t xml:space="preserve"> </w:t>
      </w:r>
      <w:r>
        <w:t>9.8);</w:t>
      </w:r>
    </w:p>
    <w:p>
      <w:pPr>
        <w:pStyle w:val="11"/>
        <w:rPr>
          <w:sz w:val="18"/>
        </w:rPr>
      </w:pPr>
    </w:p>
    <w:p>
      <w:pPr>
        <w:pStyle w:val="11"/>
        <w:spacing w:before="7"/>
        <w:rPr>
          <w:sz w:val="21"/>
        </w:rPr>
      </w:pPr>
    </w:p>
    <w:p>
      <w:pPr>
        <w:spacing w:before="0" w:line="374" w:lineRule="auto"/>
        <w:ind w:left="2627" w:right="1155" w:firstLine="0"/>
        <w:jc w:val="both"/>
        <w:rPr>
          <w:rFonts w:hint="eastAsia" w:ascii="宋体" w:eastAsia="宋体"/>
          <w:sz w:val="18"/>
        </w:rPr>
      </w:pPr>
      <w:r>
        <w:rPr>
          <w:rFonts w:hint="eastAsia" w:ascii="宋体" w:eastAsia="宋体"/>
          <w:spacing w:val="2"/>
          <w:sz w:val="18"/>
        </w:rPr>
        <w:t xml:space="preserve">然後我選擇 </w:t>
      </w:r>
      <w:r>
        <w:rPr>
          <w:rFonts w:ascii="Times New Roman" w:eastAsia="Times New Roman"/>
          <w:i/>
          <w:sz w:val="18"/>
        </w:rPr>
        <w:t>CObList</w:t>
      </w:r>
      <w:r>
        <w:rPr>
          <w:rFonts w:ascii="Times New Roman" w:eastAsia="Times New Roman"/>
          <w:i/>
          <w:spacing w:val="17"/>
          <w:sz w:val="18"/>
        </w:rPr>
        <w:t xml:space="preserve"> </w:t>
      </w:r>
      <w:r>
        <w:rPr>
          <w:rFonts w:hint="eastAsia" w:ascii="宋体" w:eastAsia="宋体"/>
          <w:sz w:val="18"/>
        </w:rPr>
        <w:t>做為我的資料收集器（</w:t>
      </w:r>
      <w:r>
        <w:rPr>
          <w:rFonts w:ascii="Times New Roman" w:eastAsia="Times New Roman"/>
          <w:sz w:val="18"/>
        </w:rPr>
        <w:t>container</w:t>
      </w:r>
      <w:r>
        <w:rPr>
          <w:rFonts w:hint="eastAsia" w:ascii="宋体" w:eastAsia="宋体"/>
          <w:sz w:val="18"/>
        </w:rPr>
        <w:t>），</w:t>
      </w:r>
      <w:r>
        <w:rPr>
          <w:rFonts w:hint="eastAsia" w:ascii="宋体" w:eastAsia="宋体"/>
          <w:spacing w:val="4"/>
          <w:sz w:val="18"/>
        </w:rPr>
        <w:t xml:space="preserve">並將 </w:t>
      </w:r>
      <w:r>
        <w:rPr>
          <w:rFonts w:ascii="Times New Roman" w:eastAsia="Times New Roman"/>
          <w:i/>
          <w:sz w:val="18"/>
        </w:rPr>
        <w:t>pShape</w:t>
      </w:r>
      <w:r>
        <w:rPr>
          <w:rFonts w:ascii="Times New Roman" w:eastAsia="Times New Roman"/>
          <w:spacing w:val="3"/>
          <w:sz w:val="18"/>
        </w:rPr>
        <w:t xml:space="preserve">[ ] </w:t>
      </w:r>
      <w:r>
        <w:rPr>
          <w:rFonts w:hint="eastAsia" w:ascii="宋体" w:eastAsia="宋体"/>
          <w:sz w:val="18"/>
        </w:rPr>
        <w:t>陣列元</w:t>
      </w:r>
      <w:r>
        <w:rPr>
          <w:rFonts w:hint="eastAsia" w:ascii="宋体" w:eastAsia="宋体"/>
          <w:spacing w:val="6"/>
          <w:sz w:val="18"/>
        </w:rPr>
        <w:t xml:space="preserve">素一一放進 </w:t>
      </w:r>
      <w:r>
        <w:rPr>
          <w:rFonts w:ascii="Times New Roman" w:eastAsia="Times New Roman"/>
          <w:sz w:val="18"/>
        </w:rPr>
        <w:t>list</w:t>
      </w:r>
      <w:r>
        <w:rPr>
          <w:rFonts w:ascii="Times New Roman" w:eastAsia="Times New Roman"/>
          <w:spacing w:val="37"/>
          <w:sz w:val="18"/>
        </w:rPr>
        <w:t xml:space="preserve"> </w:t>
      </w:r>
      <w:r>
        <w:rPr>
          <w:rFonts w:hint="eastAsia" w:ascii="宋体" w:eastAsia="宋体"/>
          <w:sz w:val="18"/>
        </w:rPr>
        <w:t>之中成為節點。</w:t>
      </w:r>
      <w:r>
        <w:rPr>
          <w:rFonts w:ascii="Times New Roman" w:eastAsia="Times New Roman"/>
          <w:i/>
          <w:sz w:val="18"/>
        </w:rPr>
        <w:t>CObList</w:t>
      </w:r>
      <w:r>
        <w:rPr>
          <w:rFonts w:ascii="Times New Roman" w:eastAsia="Times New Roman"/>
          <w:i/>
          <w:spacing w:val="37"/>
          <w:sz w:val="18"/>
        </w:rPr>
        <w:t xml:space="preserve"> </w:t>
      </w:r>
      <w:r>
        <w:rPr>
          <w:rFonts w:hint="eastAsia" w:ascii="宋体" w:eastAsia="宋体"/>
          <w:spacing w:val="2"/>
          <w:sz w:val="18"/>
        </w:rPr>
        <w:t xml:space="preserve">要求每一個節點都必須是 </w:t>
      </w:r>
      <w:r>
        <w:rPr>
          <w:rFonts w:ascii="Times New Roman" w:eastAsia="Times New Roman"/>
          <w:i/>
          <w:sz w:val="18"/>
        </w:rPr>
        <w:t>CObject</w:t>
      </w:r>
      <w:r>
        <w:rPr>
          <w:rFonts w:ascii="Times New Roman" w:eastAsia="Times New Roman"/>
          <w:i/>
          <w:spacing w:val="29"/>
          <w:sz w:val="18"/>
        </w:rPr>
        <w:t xml:space="preserve"> </w:t>
      </w:r>
      <w:r>
        <w:rPr>
          <w:rFonts w:hint="eastAsia" w:ascii="宋体" w:eastAsia="宋体"/>
          <w:sz w:val="18"/>
        </w:rPr>
        <w:t>的</w:t>
      </w:r>
      <w:r>
        <w:rPr>
          <w:rFonts w:ascii="Times New Roman" w:eastAsia="Times New Roman"/>
          <w:sz w:val="18"/>
        </w:rPr>
        <w:t>derived</w:t>
      </w:r>
      <w:r>
        <w:rPr>
          <w:rFonts w:ascii="Times New Roman" w:eastAsia="Times New Roman"/>
          <w:spacing w:val="5"/>
          <w:sz w:val="18"/>
        </w:rPr>
        <w:t xml:space="preserve"> </w:t>
      </w:r>
      <w:r>
        <w:rPr>
          <w:rFonts w:ascii="Times New Roman" w:eastAsia="Times New Roman"/>
          <w:sz w:val="18"/>
        </w:rPr>
        <w:t>class</w:t>
      </w:r>
      <w:r>
        <w:rPr>
          <w:rFonts w:ascii="Times New Roman" w:eastAsia="Times New Roman"/>
          <w:spacing w:val="6"/>
          <w:sz w:val="18"/>
        </w:rPr>
        <w:t xml:space="preserve"> </w:t>
      </w:r>
      <w:r>
        <w:rPr>
          <w:rFonts w:ascii="Times New Roman" w:eastAsia="Times New Roman"/>
          <w:sz w:val="18"/>
        </w:rPr>
        <w:t>object</w:t>
      </w:r>
      <w:r>
        <w:rPr>
          <w:rFonts w:ascii="Times New Roman" w:eastAsia="Times New Roman"/>
          <w:spacing w:val="9"/>
          <w:sz w:val="18"/>
        </w:rPr>
        <w:t xml:space="preserve"> </w:t>
      </w:r>
      <w:r>
        <w:rPr>
          <w:rFonts w:ascii="Times New Roman" w:eastAsia="Times New Roman"/>
          <w:sz w:val="18"/>
        </w:rPr>
        <w:t>pointer</w:t>
      </w:r>
      <w:r>
        <w:rPr>
          <w:rFonts w:hint="eastAsia" w:ascii="宋体" w:eastAsia="宋体"/>
          <w:spacing w:val="2"/>
          <w:sz w:val="18"/>
        </w:rPr>
        <w:t xml:space="preserve">，而 </w:t>
      </w:r>
      <w:r>
        <w:rPr>
          <w:rFonts w:ascii="Times New Roman" w:eastAsia="Times New Roman"/>
          <w:i/>
          <w:sz w:val="18"/>
        </w:rPr>
        <w:t>pShape</w:t>
      </w:r>
      <w:r>
        <w:rPr>
          <w:rFonts w:ascii="Times New Roman" w:eastAsia="Times New Roman"/>
          <w:spacing w:val="1"/>
          <w:sz w:val="18"/>
        </w:rPr>
        <w:t xml:space="preserve">[ ] </w:t>
      </w:r>
      <w:r>
        <w:rPr>
          <w:rFonts w:hint="eastAsia" w:ascii="宋体" w:eastAsia="宋体"/>
          <w:sz w:val="18"/>
        </w:rPr>
        <w:t>的每一個元素的確符合此一條件：</w:t>
      </w:r>
    </w:p>
    <w:p>
      <w:pPr>
        <w:pStyle w:val="11"/>
        <w:tabs>
          <w:tab w:val="left" w:pos="5987"/>
        </w:tabs>
        <w:spacing w:before="148"/>
        <w:ind w:left="3073"/>
      </w:pPr>
      <w:r>
        <w:t>CObList</w:t>
      </w:r>
      <w:r>
        <w:rPr>
          <w:spacing w:val="-8"/>
        </w:rPr>
        <w:t xml:space="preserve"> </w:t>
      </w:r>
      <w:r>
        <w:t>myList;</w:t>
      </w:r>
      <w:r>
        <w:tab/>
      </w:r>
      <w:r>
        <w:t>//</w:t>
      </w:r>
      <w:r>
        <w:rPr>
          <w:spacing w:val="-5"/>
        </w:rPr>
        <w:t xml:space="preserve"> </w:t>
      </w:r>
      <w:r>
        <w:t>my</w:t>
      </w:r>
      <w:r>
        <w:rPr>
          <w:spacing w:val="-5"/>
        </w:rPr>
        <w:t xml:space="preserve"> </w:t>
      </w:r>
      <w:r>
        <w:t>container</w:t>
      </w:r>
    </w:p>
    <w:p>
      <w:pPr>
        <w:pStyle w:val="11"/>
        <w:tabs>
          <w:tab w:val="left" w:pos="5987"/>
        </w:tabs>
        <w:spacing w:before="40" w:line="292" w:lineRule="auto"/>
        <w:ind w:left="3400" w:right="1612" w:hanging="327"/>
      </w:pPr>
      <w:r>
        <w:t>for</w:t>
      </w:r>
      <w:r>
        <w:rPr>
          <w:spacing w:val="-4"/>
        </w:rPr>
        <w:t xml:space="preserve"> </w:t>
      </w:r>
      <w:r>
        <w:t>(int</w:t>
      </w:r>
      <w:r>
        <w:rPr>
          <w:spacing w:val="-4"/>
        </w:rPr>
        <w:t xml:space="preserve"> </w:t>
      </w:r>
      <w:r>
        <w:t>i=0;</w:t>
      </w:r>
      <w:r>
        <w:rPr>
          <w:spacing w:val="-4"/>
        </w:rPr>
        <w:t xml:space="preserve"> </w:t>
      </w:r>
      <w:r>
        <w:t>i&lt;8;</w:t>
      </w:r>
      <w:r>
        <w:rPr>
          <w:spacing w:val="-4"/>
        </w:rPr>
        <w:t xml:space="preserve"> </w:t>
      </w:r>
      <w:r>
        <w:t>i++)</w:t>
      </w:r>
      <w:r>
        <w:tab/>
      </w:r>
      <w:r>
        <w:t>// prepare container's data</w:t>
      </w:r>
      <w:r>
        <w:rPr>
          <w:spacing w:val="-93"/>
        </w:rPr>
        <w:t xml:space="preserve"> </w:t>
      </w:r>
      <w:r>
        <w:t>myList.AddTail(pShape[i]);</w:t>
      </w:r>
    </w:p>
    <w:p>
      <w:pPr>
        <w:pStyle w:val="11"/>
        <w:rPr>
          <w:sz w:val="18"/>
        </w:rPr>
      </w:pPr>
    </w:p>
    <w:p>
      <w:pPr>
        <w:pStyle w:val="11"/>
        <w:rPr>
          <w:sz w:val="18"/>
        </w:rPr>
      </w:pPr>
    </w:p>
    <w:p>
      <w:pPr>
        <w:spacing w:before="1"/>
        <w:ind w:left="2627" w:right="0" w:firstLine="0"/>
        <w:jc w:val="left"/>
        <w:rPr>
          <w:rFonts w:hint="eastAsia" w:ascii="宋体" w:eastAsia="宋体"/>
          <w:sz w:val="18"/>
        </w:rPr>
      </w:pPr>
      <w:r>
        <w:rPr>
          <w:rFonts w:hint="eastAsia" w:ascii="宋体" w:eastAsia="宋体"/>
          <w:sz w:val="18"/>
        </w:rPr>
        <w:t>然後我將所有的資料列印出來驗證：</w:t>
      </w:r>
    </w:p>
    <w:p>
      <w:pPr>
        <w:pStyle w:val="11"/>
        <w:spacing w:before="7"/>
        <w:rPr>
          <w:rFonts w:ascii="宋体"/>
          <w:sz w:val="21"/>
        </w:rPr>
      </w:pPr>
    </w:p>
    <w:p>
      <w:pPr>
        <w:pStyle w:val="11"/>
        <w:ind w:left="3073"/>
      </w:pPr>
      <w:r>
        <w:t>//</w:t>
      </w:r>
      <w:r>
        <w:rPr>
          <w:spacing w:val="-6"/>
        </w:rPr>
        <w:t xml:space="preserve"> </w:t>
      </w:r>
      <w:r>
        <w:t>retrieval</w:t>
      </w:r>
      <w:r>
        <w:rPr>
          <w:spacing w:val="-6"/>
        </w:rPr>
        <w:t xml:space="preserve"> </w:t>
      </w:r>
      <w:r>
        <w:t>all</w:t>
      </w:r>
      <w:r>
        <w:rPr>
          <w:spacing w:val="-6"/>
        </w:rPr>
        <w:t xml:space="preserve"> </w:t>
      </w:r>
      <w:r>
        <w:t>data</w:t>
      </w:r>
    </w:p>
    <w:p>
      <w:pPr>
        <w:pStyle w:val="11"/>
        <w:spacing w:before="40" w:line="292" w:lineRule="auto"/>
        <w:ind w:left="3073" w:right="3266"/>
      </w:pPr>
      <w:r>
        <w:t>POSITION pos = myList.GetHeadPosition();</w:t>
      </w:r>
      <w:r>
        <w:rPr>
          <w:spacing w:val="-94"/>
        </w:rPr>
        <w:t xml:space="preserve"> </w:t>
      </w:r>
      <w:r>
        <w:t>while</w:t>
      </w:r>
      <w:r>
        <w:rPr>
          <w:spacing w:val="-1"/>
        </w:rPr>
        <w:t xml:space="preserve"> </w:t>
      </w:r>
      <w:r>
        <w:t>(pos</w:t>
      </w:r>
      <w:r>
        <w:rPr>
          <w:spacing w:val="-1"/>
        </w:rPr>
        <w:t xml:space="preserve"> </w:t>
      </w:r>
      <w:r>
        <w:t>!=</w:t>
      </w:r>
      <w:r>
        <w:rPr>
          <w:spacing w:val="-1"/>
        </w:rPr>
        <w:t xml:space="preserve"> </w:t>
      </w:r>
      <w:r>
        <w:t>NULL) {</w:t>
      </w:r>
    </w:p>
    <w:p>
      <w:pPr>
        <w:pStyle w:val="11"/>
        <w:spacing w:line="292" w:lineRule="auto"/>
        <w:ind w:left="3400" w:right="2760"/>
      </w:pPr>
      <w:r>
        <w:t>CShape* pS = (CShape*)myList.GetNext(pos);</w:t>
      </w:r>
      <w:r>
        <w:rPr>
          <w:spacing w:val="-94"/>
        </w:rPr>
        <w:t xml:space="preserve"> </w:t>
      </w:r>
      <w:r>
        <w:t>pS-&gt;display();</w:t>
      </w:r>
      <w:r>
        <w:rPr>
          <w:spacing w:val="66"/>
        </w:rPr>
        <w:t xml:space="preserve"> </w:t>
      </w:r>
      <w:r>
        <w:t>//</w:t>
      </w:r>
      <w:r>
        <w:rPr>
          <w:spacing w:val="-2"/>
        </w:rPr>
        <w:t xml:space="preserve"> </w:t>
      </w:r>
      <w:r>
        <w:t>show</w:t>
      </w:r>
      <w:r>
        <w:rPr>
          <w:spacing w:val="-1"/>
        </w:rPr>
        <w:t xml:space="preserve"> </w:t>
      </w:r>
      <w:r>
        <w:t>it.</w:t>
      </w:r>
    </w:p>
    <w:p>
      <w:pPr>
        <w:pStyle w:val="11"/>
        <w:spacing w:line="180" w:lineRule="exact"/>
        <w:ind w:left="3073"/>
      </w:pPr>
      <w:r>
        <w:rPr>
          <w:w w:val="98"/>
        </w:rPr>
        <w:t>}</w:t>
      </w:r>
    </w:p>
    <w:p>
      <w:pPr>
        <w:pStyle w:val="11"/>
        <w:rPr>
          <w:sz w:val="18"/>
        </w:rPr>
      </w:pPr>
    </w:p>
    <w:p>
      <w:pPr>
        <w:spacing w:before="120"/>
        <w:ind w:left="2627" w:right="0" w:firstLine="0"/>
        <w:jc w:val="left"/>
        <w:rPr>
          <w:rFonts w:hint="eastAsia" w:ascii="宋体" w:eastAsia="宋体"/>
          <w:sz w:val="18"/>
        </w:rPr>
      </w:pPr>
      <w:r>
        <w:rPr>
          <w:rFonts w:hint="eastAsia" w:ascii="宋体" w:eastAsia="宋体"/>
          <w:sz w:val="18"/>
        </w:rPr>
        <w:t>得到的結果是：</w:t>
      </w:r>
    </w:p>
    <w:p>
      <w:pPr>
        <w:pStyle w:val="11"/>
        <w:rPr>
          <w:rFonts w:ascii="宋体"/>
          <w:sz w:val="20"/>
        </w:rPr>
      </w:pPr>
    </w:p>
    <w:p>
      <w:pPr>
        <w:pStyle w:val="11"/>
        <w:rPr>
          <w:rFonts w:ascii="宋体"/>
          <w:sz w:val="20"/>
        </w:rPr>
      </w:pPr>
    </w:p>
    <w:p>
      <w:pPr>
        <w:pStyle w:val="11"/>
        <w:spacing w:before="5"/>
        <w:rPr>
          <w:rFonts w:ascii="宋体"/>
        </w:rPr>
      </w:pPr>
    </w:p>
    <w:p>
      <w:pPr>
        <w:spacing w:before="95"/>
        <w:ind w:left="0" w:right="390" w:firstLine="0"/>
        <w:jc w:val="right"/>
        <w:rPr>
          <w:rFonts w:ascii="Arial"/>
          <w:b/>
          <w:sz w:val="20"/>
        </w:rPr>
      </w:pPr>
      <w:r>
        <w:rPr>
          <w:rFonts w:ascii="Arial"/>
          <w:b/>
          <w:sz w:val="20"/>
        </w:rPr>
        <w:t>265</w:t>
      </w:r>
    </w:p>
    <w:p>
      <w:pPr>
        <w:spacing w:after="0"/>
        <w:jc w:val="right"/>
        <w:rPr>
          <w:rFonts w:ascii="Arial"/>
          <w:sz w:val="20"/>
        </w:rPr>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894" o:spid="_x0000_s3894" o:spt="1" style="position:absolute;left:0pt;margin-left:131.9pt;margin-top:18.85pt;height:0.7pt;width:323pt;mso-position-horizontal-relative:page;mso-wrap-distance-bottom:0pt;mso-wrap-distance-top:0pt;z-index:-251168768;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4"/>
        <w:rPr>
          <w:rFonts w:ascii="宋体"/>
          <w:sz w:val="27"/>
        </w:rPr>
      </w:pPr>
    </w:p>
    <w:tbl>
      <w:tblPr>
        <w:tblStyle w:val="12"/>
        <w:tblW w:w="0" w:type="auto"/>
        <w:tblInd w:w="2862"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23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804" w:hRule="atLeast"/>
        </w:trPr>
        <w:tc>
          <w:tcPr>
            <w:tcW w:w="6235" w:type="dxa"/>
          </w:tcPr>
          <w:p>
            <w:pPr>
              <w:pStyle w:val="16"/>
              <w:spacing w:before="63" w:line="292" w:lineRule="auto"/>
              <w:ind w:left="54" w:right="2971"/>
              <w:rPr>
                <w:sz w:val="16"/>
              </w:rPr>
            </w:pPr>
            <w:r>
              <w:rPr>
                <w:sz w:val="16"/>
              </w:rPr>
              <w:t>CEllipse:</w:t>
            </w:r>
            <w:r>
              <w:rPr>
                <w:spacing w:val="-6"/>
                <w:sz w:val="16"/>
              </w:rPr>
              <w:t xml:space="preserve"> </w:t>
            </w:r>
            <w:r>
              <w:rPr>
                <w:sz w:val="16"/>
              </w:rPr>
              <w:t>x=3,</w:t>
            </w:r>
            <w:r>
              <w:rPr>
                <w:spacing w:val="-6"/>
                <w:sz w:val="16"/>
              </w:rPr>
              <w:t xml:space="preserve"> </w:t>
            </w:r>
            <w:r>
              <w:rPr>
                <w:sz w:val="16"/>
              </w:rPr>
              <w:t>y=3,</w:t>
            </w:r>
            <w:r>
              <w:rPr>
                <w:spacing w:val="-6"/>
                <w:sz w:val="16"/>
              </w:rPr>
              <w:t xml:space="preserve"> </w:t>
            </w:r>
            <w:r>
              <w:rPr>
                <w:sz w:val="16"/>
              </w:rPr>
              <w:t>r=7,</w:t>
            </w:r>
            <w:r>
              <w:rPr>
                <w:spacing w:val="-5"/>
                <w:sz w:val="16"/>
              </w:rPr>
              <w:t xml:space="preserve"> </w:t>
            </w:r>
            <w:r>
              <w:rPr>
                <w:sz w:val="16"/>
              </w:rPr>
              <w:t>r2=21</w:t>
            </w:r>
            <w:r>
              <w:rPr>
                <w:spacing w:val="-93"/>
                <w:sz w:val="16"/>
              </w:rPr>
              <w:t xml:space="preserve"> </w:t>
            </w:r>
            <w:r>
              <w:rPr>
                <w:sz w:val="16"/>
              </w:rPr>
              <w:t>CCircle:</w:t>
            </w:r>
            <w:r>
              <w:rPr>
                <w:spacing w:val="-2"/>
                <w:sz w:val="16"/>
              </w:rPr>
              <w:t xml:space="preserve"> </w:t>
            </w:r>
            <w:r>
              <w:rPr>
                <w:sz w:val="16"/>
              </w:rPr>
              <w:t>x=5,</w:t>
            </w:r>
            <w:r>
              <w:rPr>
                <w:spacing w:val="-2"/>
                <w:sz w:val="16"/>
              </w:rPr>
              <w:t xml:space="preserve"> </w:t>
            </w:r>
            <w:r>
              <w:rPr>
                <w:sz w:val="16"/>
              </w:rPr>
              <w:t>y=5</w:t>
            </w:r>
            <w:r>
              <w:rPr>
                <w:spacing w:val="-1"/>
                <w:sz w:val="16"/>
              </w:rPr>
              <w:t xml:space="preserve"> </w:t>
            </w:r>
            <w:r>
              <w:rPr>
                <w:sz w:val="16"/>
              </w:rPr>
              <w:t>,r=7</w:t>
            </w:r>
          </w:p>
          <w:p>
            <w:pPr>
              <w:pStyle w:val="16"/>
              <w:spacing w:before="0" w:line="292" w:lineRule="auto"/>
              <w:ind w:left="54" w:right="1769"/>
              <w:rPr>
                <w:sz w:val="16"/>
              </w:rPr>
            </w:pPr>
            <w:r>
              <w:rPr>
                <w:sz w:val="16"/>
              </w:rPr>
              <w:t>CTriangle:</w:t>
            </w:r>
            <w:r>
              <w:rPr>
                <w:spacing w:val="-6"/>
                <w:sz w:val="16"/>
              </w:rPr>
              <w:t xml:space="preserve"> </w:t>
            </w:r>
            <w:r>
              <w:rPr>
                <w:sz w:val="16"/>
              </w:rPr>
              <w:t>x1=0,</w:t>
            </w:r>
            <w:r>
              <w:rPr>
                <w:spacing w:val="-6"/>
                <w:sz w:val="16"/>
              </w:rPr>
              <w:t xml:space="preserve"> </w:t>
            </w:r>
            <w:r>
              <w:rPr>
                <w:sz w:val="16"/>
              </w:rPr>
              <w:t>y1=0</w:t>
            </w:r>
            <w:r>
              <w:rPr>
                <w:spacing w:val="-6"/>
                <w:sz w:val="16"/>
              </w:rPr>
              <w:t xml:space="preserve"> </w:t>
            </w:r>
            <w:r>
              <w:rPr>
                <w:sz w:val="16"/>
              </w:rPr>
              <w:t>x2=1,</w:t>
            </w:r>
            <w:r>
              <w:rPr>
                <w:spacing w:val="-5"/>
                <w:sz w:val="16"/>
              </w:rPr>
              <w:t xml:space="preserve"> </w:t>
            </w:r>
            <w:r>
              <w:rPr>
                <w:sz w:val="16"/>
              </w:rPr>
              <w:t>y2=0</w:t>
            </w:r>
            <w:r>
              <w:rPr>
                <w:spacing w:val="-6"/>
                <w:sz w:val="16"/>
              </w:rPr>
              <w:t xml:space="preserve"> </w:t>
            </w:r>
            <w:r>
              <w:rPr>
                <w:sz w:val="16"/>
              </w:rPr>
              <w:t>x3=0,</w:t>
            </w:r>
            <w:r>
              <w:rPr>
                <w:spacing w:val="-6"/>
                <w:sz w:val="16"/>
              </w:rPr>
              <w:t xml:space="preserve"> </w:t>
            </w:r>
            <w:r>
              <w:rPr>
                <w:sz w:val="16"/>
              </w:rPr>
              <w:t>y3=1</w:t>
            </w:r>
            <w:r>
              <w:rPr>
                <w:spacing w:val="-93"/>
                <w:sz w:val="16"/>
              </w:rPr>
              <w:t xml:space="preserve"> </w:t>
            </w:r>
            <w:r>
              <w:rPr>
                <w:sz w:val="16"/>
              </w:rPr>
              <w:t>CRect: x=5.6, y=6.8, height=3, width=9</w:t>
            </w:r>
            <w:r>
              <w:rPr>
                <w:spacing w:val="1"/>
                <w:sz w:val="16"/>
              </w:rPr>
              <w:t xml:space="preserve"> </w:t>
            </w:r>
            <w:r>
              <w:rPr>
                <w:sz w:val="16"/>
              </w:rPr>
              <w:t>CSquare:</w:t>
            </w:r>
            <w:r>
              <w:rPr>
                <w:spacing w:val="-2"/>
                <w:sz w:val="16"/>
              </w:rPr>
              <w:t xml:space="preserve"> </w:t>
            </w:r>
            <w:r>
              <w:rPr>
                <w:sz w:val="16"/>
              </w:rPr>
              <w:t>x=3.2,</w:t>
            </w:r>
            <w:r>
              <w:rPr>
                <w:spacing w:val="-2"/>
                <w:sz w:val="16"/>
              </w:rPr>
              <w:t xml:space="preserve"> </w:t>
            </w:r>
            <w:r>
              <w:rPr>
                <w:sz w:val="16"/>
              </w:rPr>
              <w:t>y=4.3,</w:t>
            </w:r>
            <w:r>
              <w:rPr>
                <w:spacing w:val="-2"/>
                <w:sz w:val="16"/>
              </w:rPr>
              <w:t xml:space="preserve"> </w:t>
            </w:r>
            <w:r>
              <w:rPr>
                <w:sz w:val="16"/>
              </w:rPr>
              <w:t>height=6</w:t>
            </w:r>
          </w:p>
          <w:p>
            <w:pPr>
              <w:pStyle w:val="16"/>
              <w:spacing w:before="0" w:line="180" w:lineRule="exact"/>
              <w:ind w:left="54"/>
              <w:rPr>
                <w:sz w:val="16"/>
              </w:rPr>
            </w:pPr>
            <w:r>
              <w:rPr>
                <w:sz w:val="16"/>
              </w:rPr>
              <w:t>CStroke:</w:t>
            </w:r>
            <w:r>
              <w:rPr>
                <w:spacing w:val="-2"/>
                <w:sz w:val="16"/>
              </w:rPr>
              <w:t xml:space="preserve"> </w:t>
            </w:r>
            <w:r>
              <w:rPr>
                <w:sz w:val="16"/>
              </w:rPr>
              <w:t>1</w:t>
            </w:r>
            <w:r>
              <w:rPr>
                <w:spacing w:val="-2"/>
                <w:sz w:val="16"/>
              </w:rPr>
              <w:t xml:space="preserve"> </w:t>
            </w:r>
            <w:r>
              <w:rPr>
                <w:sz w:val="16"/>
              </w:rPr>
              <w:t>2</w:t>
            </w:r>
            <w:r>
              <w:rPr>
                <w:spacing w:val="-2"/>
                <w:sz w:val="16"/>
              </w:rPr>
              <w:t xml:space="preserve"> </w:t>
            </w:r>
            <w:r>
              <w:rPr>
                <w:sz w:val="16"/>
              </w:rPr>
              <w:t>3</w:t>
            </w:r>
            <w:r>
              <w:rPr>
                <w:spacing w:val="-2"/>
                <w:sz w:val="16"/>
              </w:rPr>
              <w:t xml:space="preserve"> </w:t>
            </w:r>
            <w:r>
              <w:rPr>
                <w:sz w:val="16"/>
              </w:rPr>
              <w:t>4</w:t>
            </w:r>
            <w:r>
              <w:rPr>
                <w:spacing w:val="-2"/>
                <w:sz w:val="16"/>
              </w:rPr>
              <w:t xml:space="preserve"> </w:t>
            </w:r>
            <w:r>
              <w:rPr>
                <w:sz w:val="16"/>
              </w:rPr>
              <w:t>5</w:t>
            </w:r>
            <w:r>
              <w:rPr>
                <w:spacing w:val="-2"/>
                <w:sz w:val="16"/>
              </w:rPr>
              <w:t xml:space="preserve"> </w:t>
            </w:r>
            <w:r>
              <w:rPr>
                <w:sz w:val="16"/>
              </w:rPr>
              <w:t>6</w:t>
            </w:r>
            <w:r>
              <w:rPr>
                <w:spacing w:val="-2"/>
                <w:sz w:val="16"/>
              </w:rPr>
              <w:t xml:space="preserve"> </w:t>
            </w:r>
            <w:r>
              <w:rPr>
                <w:sz w:val="16"/>
              </w:rPr>
              <w:t>7</w:t>
            </w:r>
          </w:p>
          <w:p>
            <w:pPr>
              <w:pStyle w:val="16"/>
              <w:spacing w:before="0" w:line="220" w:lineRule="atLeast"/>
              <w:ind w:left="54" w:right="1135"/>
              <w:rPr>
                <w:sz w:val="16"/>
              </w:rPr>
            </w:pPr>
            <w:r>
              <w:rPr>
                <w:sz w:val="16"/>
              </w:rPr>
              <w:t>CTriangle:</w:t>
            </w:r>
            <w:r>
              <w:rPr>
                <w:spacing w:val="-7"/>
                <w:sz w:val="16"/>
              </w:rPr>
              <w:t xml:space="preserve"> </w:t>
            </w:r>
            <w:r>
              <w:rPr>
                <w:sz w:val="16"/>
              </w:rPr>
              <w:t>x1=0,</w:t>
            </w:r>
            <w:r>
              <w:rPr>
                <w:spacing w:val="-6"/>
                <w:sz w:val="16"/>
              </w:rPr>
              <w:t xml:space="preserve"> </w:t>
            </w:r>
            <w:r>
              <w:rPr>
                <w:sz w:val="16"/>
              </w:rPr>
              <w:t>y1=0</w:t>
            </w:r>
            <w:r>
              <w:rPr>
                <w:spacing w:val="-6"/>
                <w:sz w:val="16"/>
              </w:rPr>
              <w:t xml:space="preserve"> </w:t>
            </w:r>
            <w:r>
              <w:rPr>
                <w:sz w:val="16"/>
              </w:rPr>
              <w:t>x2=3.5,</w:t>
            </w:r>
            <w:r>
              <w:rPr>
                <w:spacing w:val="-7"/>
                <w:sz w:val="16"/>
              </w:rPr>
              <w:t xml:space="preserve"> </w:t>
            </w:r>
            <w:r>
              <w:rPr>
                <w:sz w:val="16"/>
              </w:rPr>
              <w:t>y2=0</w:t>
            </w:r>
            <w:r>
              <w:rPr>
                <w:spacing w:val="-6"/>
                <w:sz w:val="16"/>
              </w:rPr>
              <w:t xml:space="preserve"> </w:t>
            </w:r>
            <w:r>
              <w:rPr>
                <w:sz w:val="16"/>
              </w:rPr>
              <w:t>x3=0,</w:t>
            </w:r>
            <w:r>
              <w:rPr>
                <w:spacing w:val="-6"/>
                <w:sz w:val="16"/>
              </w:rPr>
              <w:t xml:space="preserve"> </w:t>
            </w:r>
            <w:r>
              <w:rPr>
                <w:sz w:val="16"/>
              </w:rPr>
              <w:t>y3=5.3</w:t>
            </w:r>
            <w:r>
              <w:rPr>
                <w:spacing w:val="-93"/>
                <w:sz w:val="16"/>
              </w:rPr>
              <w:t xml:space="preserve"> </w:t>
            </w:r>
            <w:r>
              <w:rPr>
                <w:sz w:val="16"/>
              </w:rPr>
              <w:t>CRect:</w:t>
            </w:r>
            <w:r>
              <w:rPr>
                <w:spacing w:val="-4"/>
                <w:sz w:val="16"/>
              </w:rPr>
              <w:t xml:space="preserve"> </w:t>
            </w:r>
            <w:r>
              <w:rPr>
                <w:sz w:val="16"/>
              </w:rPr>
              <w:t>x=9.9,</w:t>
            </w:r>
            <w:r>
              <w:rPr>
                <w:spacing w:val="-4"/>
                <w:sz w:val="16"/>
              </w:rPr>
              <w:t xml:space="preserve"> </w:t>
            </w:r>
            <w:r>
              <w:rPr>
                <w:sz w:val="16"/>
              </w:rPr>
              <w:t>y=9.9,</w:t>
            </w:r>
            <w:r>
              <w:rPr>
                <w:spacing w:val="-4"/>
                <w:sz w:val="16"/>
              </w:rPr>
              <w:t xml:space="preserve"> </w:t>
            </w:r>
            <w:r>
              <w:rPr>
                <w:sz w:val="16"/>
              </w:rPr>
              <w:t>height=4.8,</w:t>
            </w:r>
            <w:r>
              <w:rPr>
                <w:spacing w:val="-4"/>
                <w:sz w:val="16"/>
              </w:rPr>
              <w:t xml:space="preserve"> </w:t>
            </w:r>
            <w:r>
              <w:rPr>
                <w:sz w:val="16"/>
              </w:rPr>
              <w:t>width=9.8</w:t>
            </w:r>
          </w:p>
        </w:tc>
      </w:tr>
    </w:tbl>
    <w:p>
      <w:pPr>
        <w:pStyle w:val="11"/>
        <w:rPr>
          <w:rFonts w:ascii="宋体"/>
          <w:sz w:val="20"/>
        </w:rPr>
      </w:pPr>
    </w:p>
    <w:p>
      <w:pPr>
        <w:pStyle w:val="11"/>
        <w:spacing w:before="5"/>
        <w:rPr>
          <w:rFonts w:ascii="宋体"/>
          <w:sz w:val="15"/>
        </w:rPr>
      </w:pPr>
    </w:p>
    <w:p>
      <w:pPr>
        <w:spacing w:before="0"/>
        <w:ind w:left="2627" w:right="0" w:firstLine="0"/>
        <w:jc w:val="left"/>
        <w:rPr>
          <w:rFonts w:hint="eastAsia" w:ascii="宋体" w:eastAsia="宋体"/>
          <w:sz w:val="18"/>
        </w:rPr>
      </w:pPr>
      <w:r>
        <w:rPr>
          <w:rFonts w:hint="eastAsia" w:ascii="宋体" w:eastAsia="宋体"/>
          <w:sz w:val="18"/>
        </w:rPr>
        <w:t>接下來我將它寫入檔案：</w:t>
      </w:r>
    </w:p>
    <w:p>
      <w:pPr>
        <w:pStyle w:val="11"/>
        <w:spacing w:before="11"/>
        <w:rPr>
          <w:rFonts w:ascii="宋体"/>
          <w:sz w:val="13"/>
        </w:rPr>
      </w:pPr>
    </w:p>
    <w:p>
      <w:pPr>
        <w:pStyle w:val="11"/>
        <w:spacing w:before="99" w:line="292" w:lineRule="auto"/>
        <w:ind w:left="3073" w:right="1634"/>
      </w:pPr>
      <w:r>
        <w:t xml:space="preserve">CFile* pFile = new CFile("output.dat", </w:t>
      </w:r>
      <w:r>
        <w:rPr>
          <w:shd w:val="clear" w:color="auto" w:fill="FFFF00"/>
        </w:rPr>
        <w:t>CFile::modeWrite</w:t>
      </w:r>
      <w:r>
        <w:t>);</w:t>
      </w:r>
      <w:r>
        <w:rPr>
          <w:spacing w:val="-94"/>
        </w:rPr>
        <w:t xml:space="preserve"> </w:t>
      </w:r>
      <w:r>
        <w:t>CArchive</w:t>
      </w:r>
      <w:r>
        <w:rPr>
          <w:spacing w:val="-2"/>
        </w:rPr>
        <w:t xml:space="preserve"> </w:t>
      </w:r>
      <w:r>
        <w:t xml:space="preserve">ar(pFile, </w:t>
      </w:r>
      <w:r>
        <w:rPr>
          <w:shd w:val="clear" w:color="auto" w:fill="FFFF00"/>
        </w:rPr>
        <w:t>CArchive::store</w:t>
      </w:r>
      <w:r>
        <w:t>);</w:t>
      </w:r>
    </w:p>
    <w:p>
      <w:pPr>
        <w:pStyle w:val="11"/>
        <w:tabs>
          <w:tab w:val="left" w:pos="5334"/>
        </w:tabs>
        <w:spacing w:line="442" w:lineRule="exact"/>
        <w:ind w:left="3073" w:right="2074"/>
      </w:pPr>
      <w:r>
        <w:t>myList.Serialize(ar);</w:t>
      </w:r>
      <w:r>
        <w:tab/>
      </w:r>
      <w:r>
        <w:t>// persistence, write to file</w:t>
      </w:r>
      <w:r>
        <w:rPr>
          <w:spacing w:val="-94"/>
        </w:rPr>
        <w:t xml:space="preserve"> </w:t>
      </w:r>
      <w:r>
        <w:t>ar.Close();</w:t>
      </w:r>
    </w:p>
    <w:p>
      <w:pPr>
        <w:pStyle w:val="11"/>
        <w:spacing w:line="180" w:lineRule="exact"/>
        <w:ind w:left="3073"/>
      </w:pPr>
      <w:r>
        <w:t>pFile-&gt;Close();</w:t>
      </w:r>
    </w:p>
    <w:p>
      <w:pPr>
        <w:pStyle w:val="11"/>
        <w:rPr>
          <w:sz w:val="18"/>
        </w:rPr>
      </w:pPr>
    </w:p>
    <w:p>
      <w:pPr>
        <w:spacing w:before="120"/>
        <w:ind w:left="2627" w:right="0" w:firstLine="0"/>
        <w:jc w:val="left"/>
        <w:rPr>
          <w:rFonts w:hint="eastAsia" w:ascii="宋体" w:eastAsia="宋体"/>
          <w:sz w:val="18"/>
        </w:rPr>
      </w:pPr>
      <w:r>
        <w:rPr>
          <w:rFonts w:hint="eastAsia" w:ascii="宋体" w:eastAsia="宋体"/>
          <w:spacing w:val="2"/>
          <w:sz w:val="18"/>
        </w:rPr>
        <w:t xml:space="preserve">然後再讀出到另一個 </w:t>
      </w:r>
      <w:r>
        <w:rPr>
          <w:rFonts w:ascii="Times New Roman" w:eastAsia="Times New Roman"/>
          <w:sz w:val="18"/>
        </w:rPr>
        <w:t>container</w:t>
      </w:r>
      <w:r>
        <w:rPr>
          <w:rFonts w:hint="eastAsia" w:ascii="宋体" w:eastAsia="宋体"/>
          <w:sz w:val="18"/>
        </w:rPr>
        <w:t>（</w:t>
      </w:r>
      <w:r>
        <w:rPr>
          <w:rFonts w:hint="eastAsia" w:ascii="宋体" w:eastAsia="宋体"/>
          <w:spacing w:val="8"/>
          <w:sz w:val="18"/>
        </w:rPr>
        <w:t xml:space="preserve">也是 </w:t>
      </w:r>
      <w:r>
        <w:rPr>
          <w:rFonts w:ascii="Times New Roman" w:eastAsia="Times New Roman"/>
          <w:i/>
          <w:sz w:val="18"/>
        </w:rPr>
        <w:t>CObList</w:t>
      </w:r>
      <w:r>
        <w:rPr>
          <w:rFonts w:hint="eastAsia" w:ascii="宋体" w:eastAsia="宋体"/>
          <w:sz w:val="18"/>
        </w:rPr>
        <w:t>）之中：</w:t>
      </w:r>
    </w:p>
    <w:p>
      <w:pPr>
        <w:pStyle w:val="11"/>
        <w:spacing w:before="12"/>
        <w:rPr>
          <w:rFonts w:ascii="宋体"/>
          <w:sz w:val="13"/>
        </w:rPr>
      </w:pPr>
    </w:p>
    <w:p>
      <w:pPr>
        <w:pStyle w:val="11"/>
        <w:spacing w:before="98" w:line="292" w:lineRule="auto"/>
        <w:ind w:left="3073" w:right="1730"/>
      </w:pPr>
      <w:r>
        <w:t xml:space="preserve">CFile* pFile = new CFile("output.dat", </w:t>
      </w:r>
      <w:r>
        <w:rPr>
          <w:shd w:val="clear" w:color="auto" w:fill="FFFF00"/>
        </w:rPr>
        <w:t>CFile::modeRead</w:t>
      </w:r>
      <w:r>
        <w:t>);</w:t>
      </w:r>
      <w:r>
        <w:rPr>
          <w:spacing w:val="-94"/>
        </w:rPr>
        <w:t xml:space="preserve"> </w:t>
      </w:r>
      <w:r>
        <w:t>CArchive</w:t>
      </w:r>
      <w:r>
        <w:rPr>
          <w:spacing w:val="-2"/>
        </w:rPr>
        <w:t xml:space="preserve"> </w:t>
      </w:r>
      <w:r>
        <w:t xml:space="preserve">ar(pFile, </w:t>
      </w:r>
      <w:r>
        <w:rPr>
          <w:shd w:val="clear" w:color="auto" w:fill="FFFF00"/>
        </w:rPr>
        <w:t>CArchive::load</w:t>
      </w:r>
      <w:r>
        <w:t>);</w:t>
      </w:r>
    </w:p>
    <w:p>
      <w:pPr>
        <w:pStyle w:val="11"/>
        <w:spacing w:before="5"/>
        <w:rPr>
          <w:sz w:val="19"/>
        </w:rPr>
      </w:pPr>
    </w:p>
    <w:p>
      <w:pPr>
        <w:pStyle w:val="11"/>
        <w:tabs>
          <w:tab w:val="left" w:pos="5454"/>
        </w:tabs>
        <w:spacing w:line="292" w:lineRule="auto"/>
        <w:ind w:left="3073" w:right="1771"/>
      </w:pPr>
      <w:r>
        <w:t>CObList</w:t>
      </w:r>
      <w:r>
        <w:rPr>
          <w:spacing w:val="-9"/>
        </w:rPr>
        <w:t xml:space="preserve"> </w:t>
      </w:r>
      <w:r>
        <w:t>myNewList;</w:t>
      </w:r>
      <w:r>
        <w:tab/>
      </w:r>
      <w:r>
        <w:t>// another container</w:t>
      </w:r>
      <w:r>
        <w:rPr>
          <w:spacing w:val="1"/>
        </w:rPr>
        <w:t xml:space="preserve"> </w:t>
      </w:r>
      <w:r>
        <w:t>myNewList.Serialize(ar);</w:t>
      </w:r>
      <w:r>
        <w:rPr>
          <w:spacing w:val="54"/>
        </w:rPr>
        <w:t xml:space="preserve"> </w:t>
      </w:r>
      <w:r>
        <w:t>//</w:t>
      </w:r>
      <w:r>
        <w:rPr>
          <w:spacing w:val="-8"/>
        </w:rPr>
        <w:t xml:space="preserve"> </w:t>
      </w:r>
      <w:r>
        <w:t>persistence,</w:t>
      </w:r>
      <w:r>
        <w:rPr>
          <w:spacing w:val="-7"/>
        </w:rPr>
        <w:t xml:space="preserve"> </w:t>
      </w:r>
      <w:r>
        <w:t>read</w:t>
      </w:r>
      <w:r>
        <w:rPr>
          <w:spacing w:val="-8"/>
        </w:rPr>
        <w:t xml:space="preserve"> </w:t>
      </w:r>
      <w:r>
        <w:t>from</w:t>
      </w:r>
      <w:r>
        <w:rPr>
          <w:spacing w:val="-8"/>
        </w:rPr>
        <w:t xml:space="preserve"> </w:t>
      </w:r>
      <w:r>
        <w:t>file</w:t>
      </w:r>
    </w:p>
    <w:p>
      <w:pPr>
        <w:pStyle w:val="11"/>
        <w:spacing w:before="5"/>
        <w:rPr>
          <w:sz w:val="19"/>
        </w:rPr>
      </w:pPr>
    </w:p>
    <w:p>
      <w:pPr>
        <w:pStyle w:val="11"/>
        <w:spacing w:line="292" w:lineRule="auto"/>
        <w:ind w:left="3073" w:right="5678"/>
      </w:pPr>
      <w:r>
        <w:t>ar.Close();</w:t>
      </w:r>
      <w:r>
        <w:rPr>
          <w:spacing w:val="1"/>
        </w:rPr>
        <w:t xml:space="preserve"> </w:t>
      </w:r>
      <w:r>
        <w:t>pFile-&gt;Close();</w:t>
      </w:r>
    </w:p>
    <w:p>
      <w:pPr>
        <w:pStyle w:val="11"/>
        <w:spacing w:before="1"/>
        <w:rPr>
          <w:sz w:val="25"/>
        </w:rPr>
      </w:pPr>
    </w:p>
    <w:p>
      <w:pPr>
        <w:spacing w:before="0"/>
        <w:ind w:left="2627" w:right="0" w:firstLine="0"/>
        <w:jc w:val="left"/>
        <w:rPr>
          <w:rFonts w:hint="eastAsia" w:ascii="宋体" w:eastAsia="宋体"/>
          <w:sz w:val="18"/>
        </w:rPr>
      </w:pPr>
      <w:r>
        <w:rPr>
          <w:rFonts w:hint="eastAsia" w:ascii="宋体" w:eastAsia="宋体"/>
          <w:sz w:val="18"/>
        </w:rPr>
        <w:t>再將所有資料列印出來驗證：</w:t>
      </w:r>
    </w:p>
    <w:p>
      <w:pPr>
        <w:pStyle w:val="11"/>
        <w:spacing w:before="8"/>
        <w:rPr>
          <w:rFonts w:ascii="宋体"/>
          <w:sz w:val="21"/>
        </w:rPr>
      </w:pPr>
    </w:p>
    <w:p>
      <w:pPr>
        <w:pStyle w:val="11"/>
        <w:ind w:left="3073"/>
      </w:pPr>
      <w:r>
        <w:t>//</w:t>
      </w:r>
      <w:r>
        <w:rPr>
          <w:spacing w:val="-6"/>
        </w:rPr>
        <w:t xml:space="preserve"> </w:t>
      </w:r>
      <w:r>
        <w:t>retrieval</w:t>
      </w:r>
      <w:r>
        <w:rPr>
          <w:spacing w:val="-6"/>
        </w:rPr>
        <w:t xml:space="preserve"> </w:t>
      </w:r>
      <w:r>
        <w:t>all</w:t>
      </w:r>
      <w:r>
        <w:rPr>
          <w:spacing w:val="-5"/>
        </w:rPr>
        <w:t xml:space="preserve"> </w:t>
      </w:r>
      <w:r>
        <w:t>data</w:t>
      </w:r>
    </w:p>
    <w:p>
      <w:pPr>
        <w:pStyle w:val="11"/>
        <w:spacing w:before="39" w:line="292" w:lineRule="auto"/>
        <w:ind w:left="3073" w:right="2978"/>
      </w:pPr>
      <w:r>
        <w:t>POSITION pos = myNewList.GetHeadPosition();</w:t>
      </w:r>
      <w:r>
        <w:rPr>
          <w:spacing w:val="-94"/>
        </w:rPr>
        <w:t xml:space="preserve"> </w:t>
      </w:r>
      <w:r>
        <w:t>while</w:t>
      </w:r>
      <w:r>
        <w:rPr>
          <w:spacing w:val="-1"/>
        </w:rPr>
        <w:t xml:space="preserve"> </w:t>
      </w:r>
      <w:r>
        <w:t>(pos</w:t>
      </w:r>
      <w:r>
        <w:rPr>
          <w:spacing w:val="-1"/>
        </w:rPr>
        <w:t xml:space="preserve"> </w:t>
      </w:r>
      <w:r>
        <w:t>!= NULL)</w:t>
      </w:r>
      <w:r>
        <w:rPr>
          <w:spacing w:val="-1"/>
        </w:rPr>
        <w:t xml:space="preserve"> </w:t>
      </w:r>
      <w:r>
        <w:t>{</w:t>
      </w:r>
    </w:p>
    <w:p>
      <w:pPr>
        <w:pStyle w:val="11"/>
        <w:spacing w:line="292" w:lineRule="auto"/>
        <w:ind w:left="3400" w:right="2472"/>
      </w:pPr>
      <w:r>
        <w:t>CShape* pS = (CShape*)myNewList.GetNext(pos);</w:t>
      </w:r>
      <w:r>
        <w:rPr>
          <w:spacing w:val="-94"/>
        </w:rPr>
        <w:t xml:space="preserve"> </w:t>
      </w:r>
      <w:r>
        <w:t>pS-&gt;display();</w:t>
      </w:r>
    </w:p>
    <w:p>
      <w:pPr>
        <w:pStyle w:val="11"/>
        <w:spacing w:line="181" w:lineRule="exact"/>
        <w:ind w:left="3073"/>
      </w:pPr>
      <w:r>
        <w:rPr>
          <w:w w:val="98"/>
        </w:rPr>
        <w:t>}</w:t>
      </w: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spacing w:before="7"/>
        <w:rPr>
          <w:sz w:val="29"/>
        </w:rPr>
      </w:pPr>
    </w:p>
    <w:p>
      <w:pPr>
        <w:pStyle w:val="5"/>
      </w:pPr>
      <w:r>
        <w:t>266</w:t>
      </w:r>
    </w:p>
    <w:p>
      <w:pPr>
        <w:spacing w:after="0"/>
        <w:sectPr>
          <w:pgSz w:w="10320" w:h="13220"/>
          <w:pgMar w:top="580" w:right="80" w:bottom="280" w:left="40" w:header="720" w:footer="720" w:gutter="0"/>
          <w:cols w:space="720" w:num="1"/>
        </w:sectPr>
      </w:pPr>
    </w:p>
    <w:p>
      <w:pPr>
        <w:pStyle w:val="11"/>
        <w:spacing w:before="64"/>
        <w:ind w:left="6380"/>
        <w:rPr>
          <w:rFonts w:hint="eastAsia" w:ascii="宋体" w:eastAsia="宋体"/>
        </w:rPr>
      </w:pPr>
      <w:r>
        <w:pict>
          <v:rect id="_x0000_s3895" o:spid="_x0000_s3895" o:spt="1" style="position:absolute;left:0pt;margin-left:131.9pt;margin-top:18.85pt;height:0.7pt;width:323pt;mso-position-horizontal-relative:page;mso-wrap-distance-bottom:0pt;mso-wrap-distance-top:0pt;z-index:-251167744;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5"/>
        </w:rPr>
        <w:t xml:space="preserve">第５章 </w:t>
      </w:r>
      <w:r>
        <w:rPr>
          <w:rFonts w:ascii="Times New Roman" w:eastAsia="Times New Roman"/>
        </w:rPr>
        <w:t>Polymorphism</w:t>
      </w:r>
      <w:r>
        <w:rPr>
          <w:rFonts w:hint="eastAsia" w:ascii="宋体" w:eastAsia="宋体"/>
        </w:rPr>
        <w:t>（多型）的應用</w:t>
      </w:r>
    </w:p>
    <w:p>
      <w:pPr>
        <w:pStyle w:val="11"/>
        <w:rPr>
          <w:rFonts w:ascii="宋体"/>
          <w:sz w:val="20"/>
        </w:rPr>
      </w:pPr>
    </w:p>
    <w:p>
      <w:pPr>
        <w:pStyle w:val="11"/>
        <w:spacing w:before="4"/>
        <w:rPr>
          <w:rFonts w:ascii="宋体"/>
          <w:sz w:val="20"/>
        </w:rPr>
      </w:pPr>
    </w:p>
    <w:p>
      <w:pPr>
        <w:spacing w:before="66"/>
        <w:ind w:left="2627" w:right="0" w:firstLine="0"/>
        <w:jc w:val="left"/>
        <w:rPr>
          <w:rFonts w:hint="eastAsia" w:ascii="宋体" w:eastAsia="宋体"/>
          <w:sz w:val="18"/>
        </w:rPr>
      </w:pPr>
      <w:r>
        <w:rPr>
          <w:rFonts w:hint="eastAsia" w:ascii="宋体" w:eastAsia="宋体"/>
          <w:sz w:val="18"/>
        </w:rPr>
        <w:t>得到的結果是：</w:t>
      </w:r>
    </w:p>
    <w:p>
      <w:pPr>
        <w:pStyle w:val="11"/>
        <w:spacing w:before="2"/>
        <w:rPr>
          <w:rFonts w:ascii="宋体"/>
          <w:sz w:val="18"/>
        </w:rPr>
      </w:pPr>
    </w:p>
    <w:tbl>
      <w:tblPr>
        <w:tblStyle w:val="12"/>
        <w:tblW w:w="0" w:type="auto"/>
        <w:tblInd w:w="2862"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23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804" w:hRule="atLeast"/>
        </w:trPr>
        <w:tc>
          <w:tcPr>
            <w:tcW w:w="6235" w:type="dxa"/>
          </w:tcPr>
          <w:p>
            <w:pPr>
              <w:pStyle w:val="16"/>
              <w:spacing w:before="63" w:line="292" w:lineRule="auto"/>
              <w:ind w:left="54" w:right="2971"/>
              <w:rPr>
                <w:sz w:val="16"/>
              </w:rPr>
            </w:pPr>
            <w:r>
              <w:rPr>
                <w:sz w:val="16"/>
              </w:rPr>
              <w:t>CEllipse:</w:t>
            </w:r>
            <w:r>
              <w:rPr>
                <w:spacing w:val="-6"/>
                <w:sz w:val="16"/>
              </w:rPr>
              <w:t xml:space="preserve"> </w:t>
            </w:r>
            <w:r>
              <w:rPr>
                <w:sz w:val="16"/>
              </w:rPr>
              <w:t>x=3,</w:t>
            </w:r>
            <w:r>
              <w:rPr>
                <w:spacing w:val="-6"/>
                <w:sz w:val="16"/>
              </w:rPr>
              <w:t xml:space="preserve"> </w:t>
            </w:r>
            <w:r>
              <w:rPr>
                <w:sz w:val="16"/>
              </w:rPr>
              <w:t>y=3,</w:t>
            </w:r>
            <w:r>
              <w:rPr>
                <w:spacing w:val="-6"/>
                <w:sz w:val="16"/>
              </w:rPr>
              <w:t xml:space="preserve"> </w:t>
            </w:r>
            <w:r>
              <w:rPr>
                <w:sz w:val="16"/>
              </w:rPr>
              <w:t>r=7,</w:t>
            </w:r>
            <w:r>
              <w:rPr>
                <w:spacing w:val="-6"/>
                <w:sz w:val="16"/>
              </w:rPr>
              <w:t xml:space="preserve"> </w:t>
            </w:r>
            <w:r>
              <w:rPr>
                <w:sz w:val="16"/>
              </w:rPr>
              <w:t>r2=21</w:t>
            </w:r>
            <w:r>
              <w:rPr>
                <w:spacing w:val="-93"/>
                <w:sz w:val="16"/>
              </w:rPr>
              <w:t xml:space="preserve"> </w:t>
            </w:r>
            <w:r>
              <w:rPr>
                <w:sz w:val="16"/>
              </w:rPr>
              <w:t>CCircle:</w:t>
            </w:r>
            <w:r>
              <w:rPr>
                <w:spacing w:val="-2"/>
                <w:sz w:val="16"/>
              </w:rPr>
              <w:t xml:space="preserve"> </w:t>
            </w:r>
            <w:r>
              <w:rPr>
                <w:sz w:val="16"/>
              </w:rPr>
              <w:t>x=5,</w:t>
            </w:r>
            <w:r>
              <w:rPr>
                <w:spacing w:val="-2"/>
                <w:sz w:val="16"/>
              </w:rPr>
              <w:t xml:space="preserve"> </w:t>
            </w:r>
            <w:r>
              <w:rPr>
                <w:sz w:val="16"/>
              </w:rPr>
              <w:t>y=5</w:t>
            </w:r>
            <w:r>
              <w:rPr>
                <w:spacing w:val="-1"/>
                <w:sz w:val="16"/>
              </w:rPr>
              <w:t xml:space="preserve"> </w:t>
            </w:r>
            <w:r>
              <w:rPr>
                <w:sz w:val="16"/>
              </w:rPr>
              <w:t>,r=7</w:t>
            </w:r>
          </w:p>
          <w:p>
            <w:pPr>
              <w:pStyle w:val="16"/>
              <w:spacing w:before="0" w:line="292" w:lineRule="auto"/>
              <w:ind w:left="54" w:right="1769"/>
              <w:rPr>
                <w:sz w:val="16"/>
              </w:rPr>
            </w:pPr>
            <w:r>
              <w:rPr>
                <w:sz w:val="16"/>
              </w:rPr>
              <w:t>CTriangle:</w:t>
            </w:r>
            <w:r>
              <w:rPr>
                <w:spacing w:val="-6"/>
                <w:sz w:val="16"/>
              </w:rPr>
              <w:t xml:space="preserve"> </w:t>
            </w:r>
            <w:r>
              <w:rPr>
                <w:sz w:val="16"/>
              </w:rPr>
              <w:t>x1=0,</w:t>
            </w:r>
            <w:r>
              <w:rPr>
                <w:spacing w:val="-6"/>
                <w:sz w:val="16"/>
              </w:rPr>
              <w:t xml:space="preserve"> </w:t>
            </w:r>
            <w:r>
              <w:rPr>
                <w:sz w:val="16"/>
              </w:rPr>
              <w:t>y1=0</w:t>
            </w:r>
            <w:r>
              <w:rPr>
                <w:spacing w:val="-5"/>
                <w:sz w:val="16"/>
              </w:rPr>
              <w:t xml:space="preserve"> </w:t>
            </w:r>
            <w:r>
              <w:rPr>
                <w:sz w:val="16"/>
              </w:rPr>
              <w:t>x2=1,</w:t>
            </w:r>
            <w:r>
              <w:rPr>
                <w:spacing w:val="-6"/>
                <w:sz w:val="16"/>
              </w:rPr>
              <w:t xml:space="preserve"> </w:t>
            </w:r>
            <w:r>
              <w:rPr>
                <w:sz w:val="16"/>
              </w:rPr>
              <w:t>y2=0</w:t>
            </w:r>
            <w:r>
              <w:rPr>
                <w:spacing w:val="-5"/>
                <w:sz w:val="16"/>
              </w:rPr>
              <w:t xml:space="preserve"> </w:t>
            </w:r>
            <w:r>
              <w:rPr>
                <w:sz w:val="16"/>
              </w:rPr>
              <w:t>x3=0,</w:t>
            </w:r>
            <w:r>
              <w:rPr>
                <w:spacing w:val="-6"/>
                <w:sz w:val="16"/>
              </w:rPr>
              <w:t xml:space="preserve"> </w:t>
            </w:r>
            <w:r>
              <w:rPr>
                <w:sz w:val="16"/>
              </w:rPr>
              <w:t>y3=1</w:t>
            </w:r>
            <w:r>
              <w:rPr>
                <w:spacing w:val="-93"/>
                <w:sz w:val="16"/>
              </w:rPr>
              <w:t xml:space="preserve"> </w:t>
            </w:r>
            <w:r>
              <w:rPr>
                <w:sz w:val="16"/>
              </w:rPr>
              <w:t>CRect: x=5.6, y=6.8, height=3, width=9</w:t>
            </w:r>
            <w:r>
              <w:rPr>
                <w:spacing w:val="1"/>
                <w:sz w:val="16"/>
              </w:rPr>
              <w:t xml:space="preserve"> </w:t>
            </w:r>
            <w:r>
              <w:rPr>
                <w:sz w:val="16"/>
              </w:rPr>
              <w:t>CSquare:</w:t>
            </w:r>
            <w:r>
              <w:rPr>
                <w:spacing w:val="-2"/>
                <w:sz w:val="16"/>
              </w:rPr>
              <w:t xml:space="preserve"> </w:t>
            </w:r>
            <w:r>
              <w:rPr>
                <w:sz w:val="16"/>
              </w:rPr>
              <w:t>x=3.2,</w:t>
            </w:r>
            <w:r>
              <w:rPr>
                <w:spacing w:val="-2"/>
                <w:sz w:val="16"/>
              </w:rPr>
              <w:t xml:space="preserve"> </w:t>
            </w:r>
            <w:r>
              <w:rPr>
                <w:sz w:val="16"/>
              </w:rPr>
              <w:t>y=4.3,</w:t>
            </w:r>
            <w:r>
              <w:rPr>
                <w:spacing w:val="-2"/>
                <w:sz w:val="16"/>
              </w:rPr>
              <w:t xml:space="preserve"> </w:t>
            </w:r>
            <w:r>
              <w:rPr>
                <w:sz w:val="16"/>
              </w:rPr>
              <w:t>height=6</w:t>
            </w:r>
          </w:p>
          <w:p>
            <w:pPr>
              <w:pStyle w:val="16"/>
              <w:spacing w:before="0" w:line="180" w:lineRule="exact"/>
              <w:ind w:left="54"/>
              <w:rPr>
                <w:sz w:val="16"/>
              </w:rPr>
            </w:pPr>
            <w:r>
              <w:rPr>
                <w:sz w:val="16"/>
              </w:rPr>
              <w:t>CStroke:</w:t>
            </w:r>
            <w:r>
              <w:rPr>
                <w:spacing w:val="-2"/>
                <w:sz w:val="16"/>
              </w:rPr>
              <w:t xml:space="preserve"> </w:t>
            </w:r>
            <w:r>
              <w:rPr>
                <w:sz w:val="16"/>
              </w:rPr>
              <w:t>1</w:t>
            </w:r>
            <w:r>
              <w:rPr>
                <w:spacing w:val="-2"/>
                <w:sz w:val="16"/>
              </w:rPr>
              <w:t xml:space="preserve"> </w:t>
            </w:r>
            <w:r>
              <w:rPr>
                <w:sz w:val="16"/>
              </w:rPr>
              <w:t>2</w:t>
            </w:r>
            <w:r>
              <w:rPr>
                <w:spacing w:val="-2"/>
                <w:sz w:val="16"/>
              </w:rPr>
              <w:t xml:space="preserve"> </w:t>
            </w:r>
            <w:r>
              <w:rPr>
                <w:sz w:val="16"/>
              </w:rPr>
              <w:t>3</w:t>
            </w:r>
            <w:r>
              <w:rPr>
                <w:spacing w:val="-2"/>
                <w:sz w:val="16"/>
              </w:rPr>
              <w:t xml:space="preserve"> </w:t>
            </w:r>
            <w:r>
              <w:rPr>
                <w:sz w:val="16"/>
              </w:rPr>
              <w:t>4</w:t>
            </w:r>
            <w:r>
              <w:rPr>
                <w:spacing w:val="-2"/>
                <w:sz w:val="16"/>
              </w:rPr>
              <w:t xml:space="preserve"> </w:t>
            </w:r>
            <w:r>
              <w:rPr>
                <w:sz w:val="16"/>
              </w:rPr>
              <w:t>5</w:t>
            </w:r>
            <w:r>
              <w:rPr>
                <w:spacing w:val="-2"/>
                <w:sz w:val="16"/>
              </w:rPr>
              <w:t xml:space="preserve"> </w:t>
            </w:r>
            <w:r>
              <w:rPr>
                <w:sz w:val="16"/>
              </w:rPr>
              <w:t>6</w:t>
            </w:r>
            <w:r>
              <w:rPr>
                <w:spacing w:val="-2"/>
                <w:sz w:val="16"/>
              </w:rPr>
              <w:t xml:space="preserve"> </w:t>
            </w:r>
            <w:r>
              <w:rPr>
                <w:sz w:val="16"/>
              </w:rPr>
              <w:t>7</w:t>
            </w:r>
          </w:p>
          <w:p>
            <w:pPr>
              <w:pStyle w:val="16"/>
              <w:spacing w:before="0" w:line="220" w:lineRule="atLeast"/>
              <w:ind w:left="54" w:right="1135"/>
              <w:rPr>
                <w:sz w:val="16"/>
              </w:rPr>
            </w:pPr>
            <w:r>
              <w:rPr>
                <w:sz w:val="16"/>
              </w:rPr>
              <w:t>CTriangle:</w:t>
            </w:r>
            <w:r>
              <w:rPr>
                <w:spacing w:val="-7"/>
                <w:sz w:val="16"/>
              </w:rPr>
              <w:t xml:space="preserve"> </w:t>
            </w:r>
            <w:r>
              <w:rPr>
                <w:sz w:val="16"/>
              </w:rPr>
              <w:t>x1=0,</w:t>
            </w:r>
            <w:r>
              <w:rPr>
                <w:spacing w:val="-6"/>
                <w:sz w:val="16"/>
              </w:rPr>
              <w:t xml:space="preserve"> </w:t>
            </w:r>
            <w:r>
              <w:rPr>
                <w:sz w:val="16"/>
              </w:rPr>
              <w:t>y1=0</w:t>
            </w:r>
            <w:r>
              <w:rPr>
                <w:spacing w:val="-6"/>
                <w:sz w:val="16"/>
              </w:rPr>
              <w:t xml:space="preserve"> </w:t>
            </w:r>
            <w:r>
              <w:rPr>
                <w:sz w:val="16"/>
              </w:rPr>
              <w:t>x2=3.5,</w:t>
            </w:r>
            <w:r>
              <w:rPr>
                <w:spacing w:val="-7"/>
                <w:sz w:val="16"/>
              </w:rPr>
              <w:t xml:space="preserve"> </w:t>
            </w:r>
            <w:r>
              <w:rPr>
                <w:sz w:val="16"/>
              </w:rPr>
              <w:t>y2=0</w:t>
            </w:r>
            <w:r>
              <w:rPr>
                <w:spacing w:val="-6"/>
                <w:sz w:val="16"/>
              </w:rPr>
              <w:t xml:space="preserve"> </w:t>
            </w:r>
            <w:r>
              <w:rPr>
                <w:sz w:val="16"/>
              </w:rPr>
              <w:t>x3=0,</w:t>
            </w:r>
            <w:r>
              <w:rPr>
                <w:spacing w:val="-6"/>
                <w:sz w:val="16"/>
              </w:rPr>
              <w:t xml:space="preserve"> </w:t>
            </w:r>
            <w:r>
              <w:rPr>
                <w:sz w:val="16"/>
              </w:rPr>
              <w:t>y3=5.3</w:t>
            </w:r>
            <w:r>
              <w:rPr>
                <w:spacing w:val="-93"/>
                <w:sz w:val="16"/>
              </w:rPr>
              <w:t xml:space="preserve"> </w:t>
            </w:r>
            <w:r>
              <w:rPr>
                <w:sz w:val="16"/>
              </w:rPr>
              <w:t>CRect:</w:t>
            </w:r>
            <w:r>
              <w:rPr>
                <w:spacing w:val="-4"/>
                <w:sz w:val="16"/>
              </w:rPr>
              <w:t xml:space="preserve"> </w:t>
            </w:r>
            <w:r>
              <w:rPr>
                <w:sz w:val="16"/>
              </w:rPr>
              <w:t>x=9.9,</w:t>
            </w:r>
            <w:r>
              <w:rPr>
                <w:spacing w:val="-4"/>
                <w:sz w:val="16"/>
              </w:rPr>
              <w:t xml:space="preserve"> </w:t>
            </w:r>
            <w:r>
              <w:rPr>
                <w:sz w:val="16"/>
              </w:rPr>
              <w:t>y=9.9,</w:t>
            </w:r>
            <w:r>
              <w:rPr>
                <w:spacing w:val="-4"/>
                <w:sz w:val="16"/>
              </w:rPr>
              <w:t xml:space="preserve"> </w:t>
            </w:r>
            <w:r>
              <w:rPr>
                <w:sz w:val="16"/>
              </w:rPr>
              <w:t>height=4.8,</w:t>
            </w:r>
            <w:r>
              <w:rPr>
                <w:spacing w:val="-4"/>
                <w:sz w:val="16"/>
              </w:rPr>
              <w:t xml:space="preserve"> </w:t>
            </w:r>
            <w:r>
              <w:rPr>
                <w:sz w:val="16"/>
              </w:rPr>
              <w:t>width=9.8</w:t>
            </w:r>
          </w:p>
        </w:tc>
      </w:tr>
    </w:tbl>
    <w:p>
      <w:pPr>
        <w:pStyle w:val="11"/>
        <w:spacing w:before="8"/>
        <w:rPr>
          <w:rFonts w:ascii="宋体"/>
          <w:sz w:val="25"/>
        </w:rPr>
      </w:pPr>
    </w:p>
    <w:p>
      <w:pPr>
        <w:spacing w:before="0"/>
        <w:ind w:left="2627" w:right="0" w:firstLine="0"/>
        <w:jc w:val="left"/>
        <w:rPr>
          <w:rFonts w:hint="eastAsia" w:ascii="宋体" w:eastAsia="宋体"/>
          <w:sz w:val="18"/>
        </w:rPr>
      </w:pPr>
      <w:r>
        <w:rPr>
          <w:rFonts w:hint="eastAsia" w:ascii="宋体" w:eastAsia="宋体"/>
          <w:spacing w:val="3"/>
          <w:sz w:val="18"/>
        </w:rPr>
        <w:t xml:space="preserve">與寫入檔案前完全一致，證明 </w:t>
      </w:r>
      <w:r>
        <w:rPr>
          <w:rFonts w:ascii="Times New Roman" w:eastAsia="Times New Roman"/>
          <w:sz w:val="18"/>
        </w:rPr>
        <w:t>persistence</w:t>
      </w:r>
      <w:r>
        <w:rPr>
          <w:rFonts w:ascii="Times New Roman" w:eastAsia="Times New Roman"/>
          <w:spacing w:val="21"/>
          <w:sz w:val="18"/>
        </w:rPr>
        <w:t xml:space="preserve"> </w:t>
      </w:r>
      <w:r>
        <w:rPr>
          <w:rFonts w:hint="eastAsia" w:ascii="宋体" w:eastAsia="宋体"/>
          <w:sz w:val="18"/>
        </w:rPr>
        <w:t>的一切運作都正確無誤！</w:t>
      </w:r>
    </w:p>
    <w:p>
      <w:pPr>
        <w:pStyle w:val="11"/>
        <w:spacing w:before="11"/>
        <w:rPr>
          <w:rFonts w:ascii="宋体"/>
          <w:sz w:val="28"/>
        </w:rPr>
      </w:pPr>
    </w:p>
    <w:p>
      <w:pPr>
        <w:spacing w:before="0" w:line="374" w:lineRule="auto"/>
        <w:ind w:left="2627" w:right="1155" w:firstLine="0"/>
        <w:jc w:val="left"/>
        <w:rPr>
          <w:rFonts w:hint="eastAsia" w:ascii="宋体" w:eastAsia="宋体"/>
          <w:sz w:val="18"/>
        </w:rPr>
      </w:pPr>
      <w:r>
        <w:rPr>
          <w:rFonts w:hint="eastAsia" w:ascii="宋体" w:eastAsia="宋体"/>
          <w:spacing w:val="2"/>
          <w:sz w:val="18"/>
        </w:rPr>
        <w:t xml:space="preserve">另外，我以下列動作驗證 </w:t>
      </w:r>
      <w:r>
        <w:rPr>
          <w:rFonts w:ascii="Times New Roman" w:eastAsia="Times New Roman"/>
          <w:sz w:val="18"/>
        </w:rPr>
        <w:t>RTTI</w:t>
      </w:r>
      <w:r>
        <w:rPr>
          <w:rFonts w:ascii="Times New Roman" w:eastAsia="Times New Roman"/>
          <w:spacing w:val="21"/>
          <w:sz w:val="18"/>
        </w:rPr>
        <w:t xml:space="preserve"> </w:t>
      </w:r>
      <w:r>
        <w:rPr>
          <w:rFonts w:hint="eastAsia" w:ascii="宋体" w:eastAsia="宋体"/>
          <w:spacing w:val="12"/>
          <w:sz w:val="18"/>
        </w:rPr>
        <w:t xml:space="preserve">和 </w:t>
      </w:r>
      <w:r>
        <w:rPr>
          <w:rFonts w:ascii="Times New Roman" w:eastAsia="Times New Roman"/>
          <w:i/>
          <w:sz w:val="18"/>
        </w:rPr>
        <w:t>IsKindOf()</w:t>
      </w:r>
      <w:r>
        <w:rPr>
          <w:rFonts w:hint="eastAsia" w:ascii="宋体" w:eastAsia="宋体"/>
          <w:sz w:val="18"/>
        </w:rPr>
        <w:t>，一切都合乎理想。程式碼後的註解即為輸出結果：</w:t>
      </w:r>
    </w:p>
    <w:p>
      <w:pPr>
        <w:pStyle w:val="11"/>
        <w:spacing w:before="3"/>
        <w:rPr>
          <w:rFonts w:ascii="宋体"/>
          <w:sz w:val="21"/>
        </w:rPr>
      </w:pPr>
    </w:p>
    <w:p>
      <w:pPr>
        <w:pStyle w:val="11"/>
        <w:spacing w:before="1" w:line="292" w:lineRule="auto"/>
        <w:ind w:left="2627" w:right="3232"/>
      </w:pPr>
      <w:r>
        <w:t>// try IsKindOf() and RTTI (class name query)</w:t>
      </w:r>
      <w:r>
        <w:rPr>
          <w:spacing w:val="-94"/>
        </w:rPr>
        <w:t xml:space="preserve"> </w:t>
      </w:r>
      <w:r>
        <w:t>CDocument*</w:t>
      </w:r>
      <w:r>
        <w:rPr>
          <w:spacing w:val="-2"/>
        </w:rPr>
        <w:t xml:space="preserve"> </w:t>
      </w:r>
      <w:r>
        <w:t>pDoc</w:t>
      </w:r>
      <w:r>
        <w:rPr>
          <w:spacing w:val="-2"/>
        </w:rPr>
        <w:t xml:space="preserve"> </w:t>
      </w:r>
      <w:r>
        <w:t>=</w:t>
      </w:r>
      <w:r>
        <w:rPr>
          <w:spacing w:val="-1"/>
        </w:rPr>
        <w:t xml:space="preserve"> </w:t>
      </w:r>
      <w:r>
        <w:t>new</w:t>
      </w:r>
      <w:r>
        <w:rPr>
          <w:spacing w:val="-2"/>
        </w:rPr>
        <w:t xml:space="preserve"> </w:t>
      </w:r>
      <w:r>
        <w:t>CDocument;</w:t>
      </w:r>
    </w:p>
    <w:p>
      <w:pPr>
        <w:pStyle w:val="11"/>
        <w:spacing w:line="292" w:lineRule="auto"/>
        <w:ind w:left="2627" w:right="5152"/>
      </w:pPr>
      <w:r>
        <w:t>CView* pView = new CView;</w:t>
      </w:r>
      <w:r>
        <w:rPr>
          <w:spacing w:val="-94"/>
        </w:rPr>
        <w:t xml:space="preserve"> </w:t>
      </w:r>
      <w:r>
        <w:t>CRect*</w:t>
      </w:r>
      <w:r>
        <w:rPr>
          <w:spacing w:val="-5"/>
        </w:rPr>
        <w:t xml:space="preserve"> </w:t>
      </w:r>
      <w:r>
        <w:t>pRect</w:t>
      </w:r>
      <w:r>
        <w:rPr>
          <w:spacing w:val="-5"/>
        </w:rPr>
        <w:t xml:space="preserve"> </w:t>
      </w:r>
      <w:r>
        <w:t>=</w:t>
      </w:r>
      <w:r>
        <w:rPr>
          <w:spacing w:val="-5"/>
        </w:rPr>
        <w:t xml:space="preserve"> </w:t>
      </w:r>
      <w:r>
        <w:t>new</w:t>
      </w:r>
      <w:r>
        <w:rPr>
          <w:spacing w:val="-5"/>
        </w:rPr>
        <w:t xml:space="preserve"> </w:t>
      </w:r>
      <w:r>
        <w:t>CRect;</w:t>
      </w:r>
    </w:p>
    <w:p>
      <w:pPr>
        <w:pStyle w:val="11"/>
        <w:spacing w:before="5"/>
        <w:rPr>
          <w:sz w:val="19"/>
        </w:rPr>
      </w:pPr>
    </w:p>
    <w:tbl>
      <w:tblPr>
        <w:tblStyle w:val="12"/>
        <w:tblW w:w="0" w:type="auto"/>
        <w:tblInd w:w="258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81"/>
        <w:gridCol w:w="288"/>
        <w:gridCol w:w="4944"/>
        <w:gridCol w:w="337"/>
        <w:gridCol w:w="9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481" w:type="dxa"/>
          </w:tcPr>
          <w:p>
            <w:pPr>
              <w:pStyle w:val="16"/>
              <w:spacing w:before="0" w:line="180" w:lineRule="exact"/>
              <w:ind w:left="50"/>
              <w:rPr>
                <w:sz w:val="16"/>
              </w:rPr>
            </w:pPr>
            <w:r>
              <w:rPr>
                <w:sz w:val="16"/>
              </w:rPr>
              <w:t>cout</w:t>
            </w:r>
          </w:p>
        </w:tc>
        <w:tc>
          <w:tcPr>
            <w:tcW w:w="288" w:type="dxa"/>
          </w:tcPr>
          <w:p>
            <w:pPr>
              <w:pStyle w:val="16"/>
              <w:spacing w:before="0" w:line="180" w:lineRule="exact"/>
              <w:ind w:left="27" w:right="27"/>
              <w:jc w:val="center"/>
              <w:rPr>
                <w:sz w:val="16"/>
              </w:rPr>
            </w:pPr>
            <w:r>
              <w:rPr>
                <w:sz w:val="16"/>
              </w:rPr>
              <w:t>&lt;&lt;</w:t>
            </w:r>
          </w:p>
        </w:tc>
        <w:tc>
          <w:tcPr>
            <w:tcW w:w="4944" w:type="dxa"/>
          </w:tcPr>
          <w:p>
            <w:pPr>
              <w:pStyle w:val="16"/>
              <w:spacing w:before="0" w:line="180" w:lineRule="exact"/>
              <w:ind w:left="48"/>
              <w:rPr>
                <w:sz w:val="16"/>
              </w:rPr>
            </w:pPr>
            <w:r>
              <w:rPr>
                <w:sz w:val="16"/>
              </w:rPr>
              <w:t>pDoc-&gt;IsKindOf(RUNTIME_CLASS(CDocument))</w:t>
            </w:r>
            <w:r>
              <w:rPr>
                <w:spacing w:val="-18"/>
                <w:sz w:val="16"/>
              </w:rPr>
              <w:t xml:space="preserve"> </w:t>
            </w:r>
            <w:r>
              <w:rPr>
                <w:sz w:val="16"/>
              </w:rPr>
              <w:t>&lt;&lt;</w:t>
            </w:r>
            <w:r>
              <w:rPr>
                <w:spacing w:val="-18"/>
                <w:sz w:val="16"/>
              </w:rPr>
              <w:t xml:space="preserve"> </w:t>
            </w:r>
            <w:r>
              <w:rPr>
                <w:sz w:val="16"/>
              </w:rPr>
              <w:t>endl;</w:t>
            </w:r>
          </w:p>
        </w:tc>
        <w:tc>
          <w:tcPr>
            <w:tcW w:w="337" w:type="dxa"/>
          </w:tcPr>
          <w:p>
            <w:pPr>
              <w:pStyle w:val="16"/>
              <w:spacing w:before="0" w:line="180" w:lineRule="exact"/>
              <w:ind w:right="48"/>
              <w:jc w:val="right"/>
              <w:rPr>
                <w:sz w:val="16"/>
              </w:rPr>
            </w:pPr>
            <w:r>
              <w:rPr>
                <w:sz w:val="16"/>
              </w:rPr>
              <w:t>//</w:t>
            </w:r>
          </w:p>
        </w:tc>
        <w:tc>
          <w:tcPr>
            <w:tcW w:w="962" w:type="dxa"/>
          </w:tcPr>
          <w:p>
            <w:pPr>
              <w:pStyle w:val="16"/>
              <w:spacing w:before="0" w:line="180" w:lineRule="exact"/>
              <w:ind w:left="47"/>
              <w:rPr>
                <w:sz w:val="16"/>
              </w:rPr>
            </w:pPr>
            <w:r>
              <w:rPr>
                <w:w w:val="98"/>
                <w:sz w:val="16"/>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481" w:type="dxa"/>
          </w:tcPr>
          <w:p>
            <w:pPr>
              <w:pStyle w:val="16"/>
              <w:ind w:left="50"/>
              <w:rPr>
                <w:sz w:val="16"/>
              </w:rPr>
            </w:pPr>
            <w:r>
              <w:rPr>
                <w:sz w:val="16"/>
              </w:rPr>
              <w:t>cout</w:t>
            </w:r>
          </w:p>
        </w:tc>
        <w:tc>
          <w:tcPr>
            <w:tcW w:w="288" w:type="dxa"/>
          </w:tcPr>
          <w:p>
            <w:pPr>
              <w:pStyle w:val="16"/>
              <w:ind w:left="27" w:right="27"/>
              <w:jc w:val="center"/>
              <w:rPr>
                <w:sz w:val="16"/>
              </w:rPr>
            </w:pPr>
            <w:r>
              <w:rPr>
                <w:sz w:val="16"/>
              </w:rPr>
              <w:t>&lt;&lt;</w:t>
            </w:r>
          </w:p>
        </w:tc>
        <w:tc>
          <w:tcPr>
            <w:tcW w:w="4944" w:type="dxa"/>
          </w:tcPr>
          <w:p>
            <w:pPr>
              <w:pStyle w:val="16"/>
              <w:ind w:left="48"/>
              <w:rPr>
                <w:sz w:val="16"/>
              </w:rPr>
            </w:pPr>
            <w:r>
              <w:rPr>
                <w:sz w:val="16"/>
              </w:rPr>
              <w:t>pDoc-&gt;IsKindOf(RUNTIME_CLASS(CObject))</w:t>
            </w:r>
            <w:r>
              <w:rPr>
                <w:spacing w:val="-17"/>
                <w:sz w:val="16"/>
              </w:rPr>
              <w:t xml:space="preserve"> </w:t>
            </w:r>
            <w:r>
              <w:rPr>
                <w:sz w:val="16"/>
              </w:rPr>
              <w:t>&lt;&lt;</w:t>
            </w:r>
            <w:r>
              <w:rPr>
                <w:spacing w:val="-16"/>
                <w:sz w:val="16"/>
              </w:rPr>
              <w:t xml:space="preserve"> </w:t>
            </w:r>
            <w:r>
              <w:rPr>
                <w:sz w:val="16"/>
              </w:rPr>
              <w:t>endl;</w:t>
            </w:r>
          </w:p>
        </w:tc>
        <w:tc>
          <w:tcPr>
            <w:tcW w:w="337" w:type="dxa"/>
          </w:tcPr>
          <w:p>
            <w:pPr>
              <w:pStyle w:val="16"/>
              <w:ind w:right="46"/>
              <w:jc w:val="right"/>
              <w:rPr>
                <w:sz w:val="16"/>
              </w:rPr>
            </w:pPr>
            <w:r>
              <w:rPr>
                <w:sz w:val="16"/>
              </w:rPr>
              <w:t>//</w:t>
            </w:r>
          </w:p>
        </w:tc>
        <w:tc>
          <w:tcPr>
            <w:tcW w:w="962" w:type="dxa"/>
          </w:tcPr>
          <w:p>
            <w:pPr>
              <w:pStyle w:val="16"/>
              <w:ind w:left="47"/>
              <w:rPr>
                <w:sz w:val="16"/>
              </w:rPr>
            </w:pPr>
            <w:r>
              <w:rPr>
                <w:w w:val="98"/>
                <w:sz w:val="16"/>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481" w:type="dxa"/>
          </w:tcPr>
          <w:p>
            <w:pPr>
              <w:pStyle w:val="16"/>
              <w:ind w:left="50"/>
              <w:rPr>
                <w:sz w:val="16"/>
              </w:rPr>
            </w:pPr>
            <w:r>
              <w:rPr>
                <w:sz w:val="16"/>
              </w:rPr>
              <w:t>cout</w:t>
            </w:r>
          </w:p>
        </w:tc>
        <w:tc>
          <w:tcPr>
            <w:tcW w:w="288" w:type="dxa"/>
          </w:tcPr>
          <w:p>
            <w:pPr>
              <w:pStyle w:val="16"/>
              <w:ind w:left="27" w:right="27"/>
              <w:jc w:val="center"/>
              <w:rPr>
                <w:sz w:val="16"/>
              </w:rPr>
            </w:pPr>
            <w:r>
              <w:rPr>
                <w:sz w:val="16"/>
              </w:rPr>
              <w:t>&lt;&lt;</w:t>
            </w:r>
          </w:p>
        </w:tc>
        <w:tc>
          <w:tcPr>
            <w:tcW w:w="4944" w:type="dxa"/>
          </w:tcPr>
          <w:p>
            <w:pPr>
              <w:pStyle w:val="16"/>
              <w:ind w:left="48"/>
              <w:rPr>
                <w:sz w:val="16"/>
              </w:rPr>
            </w:pPr>
            <w:r>
              <w:rPr>
                <w:sz w:val="16"/>
              </w:rPr>
              <w:t>pDoc-&gt;IsKindOf(RUNTIME_CLASS(CCmdTarget))</w:t>
            </w:r>
            <w:r>
              <w:rPr>
                <w:spacing w:val="-18"/>
                <w:sz w:val="16"/>
              </w:rPr>
              <w:t xml:space="preserve"> </w:t>
            </w:r>
            <w:r>
              <w:rPr>
                <w:sz w:val="16"/>
              </w:rPr>
              <w:t>&lt;&lt;</w:t>
            </w:r>
            <w:r>
              <w:rPr>
                <w:spacing w:val="-18"/>
                <w:sz w:val="16"/>
              </w:rPr>
              <w:t xml:space="preserve"> </w:t>
            </w:r>
            <w:r>
              <w:rPr>
                <w:sz w:val="16"/>
              </w:rPr>
              <w:t>endl;</w:t>
            </w:r>
          </w:p>
        </w:tc>
        <w:tc>
          <w:tcPr>
            <w:tcW w:w="337" w:type="dxa"/>
          </w:tcPr>
          <w:p>
            <w:pPr>
              <w:pStyle w:val="16"/>
              <w:ind w:right="46"/>
              <w:jc w:val="right"/>
              <w:rPr>
                <w:sz w:val="16"/>
              </w:rPr>
            </w:pPr>
            <w:r>
              <w:rPr>
                <w:sz w:val="16"/>
              </w:rPr>
              <w:t>//</w:t>
            </w:r>
          </w:p>
        </w:tc>
        <w:tc>
          <w:tcPr>
            <w:tcW w:w="962" w:type="dxa"/>
          </w:tcPr>
          <w:p>
            <w:pPr>
              <w:pStyle w:val="16"/>
              <w:ind w:left="47"/>
              <w:rPr>
                <w:sz w:val="16"/>
              </w:rPr>
            </w:pPr>
            <w:r>
              <w:rPr>
                <w:w w:val="98"/>
                <w:sz w:val="16"/>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481" w:type="dxa"/>
          </w:tcPr>
          <w:p>
            <w:pPr>
              <w:pStyle w:val="16"/>
              <w:ind w:left="50"/>
              <w:rPr>
                <w:sz w:val="16"/>
              </w:rPr>
            </w:pPr>
            <w:r>
              <w:rPr>
                <w:sz w:val="16"/>
              </w:rPr>
              <w:t>cout</w:t>
            </w:r>
          </w:p>
        </w:tc>
        <w:tc>
          <w:tcPr>
            <w:tcW w:w="288" w:type="dxa"/>
          </w:tcPr>
          <w:p>
            <w:pPr>
              <w:pStyle w:val="16"/>
              <w:ind w:left="27" w:right="27"/>
              <w:jc w:val="center"/>
              <w:rPr>
                <w:sz w:val="16"/>
              </w:rPr>
            </w:pPr>
            <w:r>
              <w:rPr>
                <w:sz w:val="16"/>
              </w:rPr>
              <w:t>&lt;&lt;</w:t>
            </w:r>
          </w:p>
        </w:tc>
        <w:tc>
          <w:tcPr>
            <w:tcW w:w="4944" w:type="dxa"/>
          </w:tcPr>
          <w:p>
            <w:pPr>
              <w:pStyle w:val="16"/>
              <w:ind w:left="48"/>
              <w:rPr>
                <w:sz w:val="16"/>
              </w:rPr>
            </w:pPr>
            <w:r>
              <w:rPr>
                <w:sz w:val="16"/>
              </w:rPr>
              <w:t>pDoc-&gt;IsKindOf(RUNTIME_CLASS(CView))</w:t>
            </w:r>
            <w:r>
              <w:rPr>
                <w:spacing w:val="-17"/>
                <w:sz w:val="16"/>
              </w:rPr>
              <w:t xml:space="preserve"> </w:t>
            </w:r>
            <w:r>
              <w:rPr>
                <w:sz w:val="16"/>
              </w:rPr>
              <w:t>&lt;&lt;</w:t>
            </w:r>
            <w:r>
              <w:rPr>
                <w:spacing w:val="-16"/>
                <w:sz w:val="16"/>
              </w:rPr>
              <w:t xml:space="preserve"> </w:t>
            </w:r>
            <w:r>
              <w:rPr>
                <w:sz w:val="16"/>
              </w:rPr>
              <w:t>endl;</w:t>
            </w:r>
          </w:p>
        </w:tc>
        <w:tc>
          <w:tcPr>
            <w:tcW w:w="337" w:type="dxa"/>
          </w:tcPr>
          <w:p>
            <w:pPr>
              <w:pStyle w:val="16"/>
              <w:ind w:right="46"/>
              <w:jc w:val="right"/>
              <w:rPr>
                <w:sz w:val="16"/>
              </w:rPr>
            </w:pPr>
            <w:r>
              <w:rPr>
                <w:sz w:val="16"/>
              </w:rPr>
              <w:t>//</w:t>
            </w:r>
          </w:p>
        </w:tc>
        <w:tc>
          <w:tcPr>
            <w:tcW w:w="962" w:type="dxa"/>
          </w:tcPr>
          <w:p>
            <w:pPr>
              <w:pStyle w:val="16"/>
              <w:ind w:left="47"/>
              <w:rPr>
                <w:sz w:val="16"/>
              </w:rPr>
            </w:pPr>
            <w:r>
              <w:rPr>
                <w:w w:val="98"/>
                <w:sz w:val="16"/>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481" w:type="dxa"/>
          </w:tcPr>
          <w:p>
            <w:pPr>
              <w:pStyle w:val="16"/>
              <w:ind w:left="50"/>
              <w:rPr>
                <w:sz w:val="16"/>
              </w:rPr>
            </w:pPr>
            <w:r>
              <w:rPr>
                <w:sz w:val="16"/>
              </w:rPr>
              <w:t>cout</w:t>
            </w:r>
          </w:p>
        </w:tc>
        <w:tc>
          <w:tcPr>
            <w:tcW w:w="288" w:type="dxa"/>
          </w:tcPr>
          <w:p>
            <w:pPr>
              <w:pStyle w:val="16"/>
              <w:ind w:left="27" w:right="27"/>
              <w:jc w:val="center"/>
              <w:rPr>
                <w:sz w:val="16"/>
              </w:rPr>
            </w:pPr>
            <w:r>
              <w:rPr>
                <w:sz w:val="16"/>
              </w:rPr>
              <w:t>&lt;&lt;</w:t>
            </w:r>
          </w:p>
        </w:tc>
        <w:tc>
          <w:tcPr>
            <w:tcW w:w="4944" w:type="dxa"/>
          </w:tcPr>
          <w:p>
            <w:pPr>
              <w:pStyle w:val="16"/>
              <w:ind w:left="48"/>
              <w:rPr>
                <w:sz w:val="16"/>
              </w:rPr>
            </w:pPr>
            <w:r>
              <w:rPr>
                <w:sz w:val="16"/>
              </w:rPr>
              <w:t>pView-&gt;IsKindOf(RUNTIME_CLASS(CObject))</w:t>
            </w:r>
            <w:r>
              <w:rPr>
                <w:spacing w:val="-18"/>
                <w:sz w:val="16"/>
              </w:rPr>
              <w:t xml:space="preserve"> </w:t>
            </w:r>
            <w:r>
              <w:rPr>
                <w:sz w:val="16"/>
              </w:rPr>
              <w:t>&lt;&lt;</w:t>
            </w:r>
            <w:r>
              <w:rPr>
                <w:spacing w:val="-17"/>
                <w:sz w:val="16"/>
              </w:rPr>
              <w:t xml:space="preserve"> </w:t>
            </w:r>
            <w:r>
              <w:rPr>
                <w:sz w:val="16"/>
              </w:rPr>
              <w:t>endl;</w:t>
            </w:r>
          </w:p>
        </w:tc>
        <w:tc>
          <w:tcPr>
            <w:tcW w:w="337" w:type="dxa"/>
          </w:tcPr>
          <w:p>
            <w:pPr>
              <w:pStyle w:val="16"/>
              <w:ind w:right="46"/>
              <w:jc w:val="right"/>
              <w:rPr>
                <w:sz w:val="16"/>
              </w:rPr>
            </w:pPr>
            <w:r>
              <w:rPr>
                <w:sz w:val="16"/>
              </w:rPr>
              <w:t>//</w:t>
            </w:r>
          </w:p>
        </w:tc>
        <w:tc>
          <w:tcPr>
            <w:tcW w:w="962" w:type="dxa"/>
          </w:tcPr>
          <w:p>
            <w:pPr>
              <w:pStyle w:val="16"/>
              <w:ind w:left="47"/>
              <w:rPr>
                <w:sz w:val="16"/>
              </w:rPr>
            </w:pPr>
            <w:r>
              <w:rPr>
                <w:w w:val="98"/>
                <w:sz w:val="16"/>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481" w:type="dxa"/>
          </w:tcPr>
          <w:p>
            <w:pPr>
              <w:pStyle w:val="16"/>
              <w:ind w:left="50"/>
              <w:rPr>
                <w:sz w:val="16"/>
              </w:rPr>
            </w:pPr>
            <w:r>
              <w:rPr>
                <w:sz w:val="16"/>
              </w:rPr>
              <w:t>cout</w:t>
            </w:r>
          </w:p>
        </w:tc>
        <w:tc>
          <w:tcPr>
            <w:tcW w:w="288" w:type="dxa"/>
          </w:tcPr>
          <w:p>
            <w:pPr>
              <w:pStyle w:val="16"/>
              <w:ind w:left="27" w:right="27"/>
              <w:jc w:val="center"/>
              <w:rPr>
                <w:sz w:val="16"/>
              </w:rPr>
            </w:pPr>
            <w:r>
              <w:rPr>
                <w:sz w:val="16"/>
              </w:rPr>
              <w:t>&lt;&lt;</w:t>
            </w:r>
          </w:p>
        </w:tc>
        <w:tc>
          <w:tcPr>
            <w:tcW w:w="4944" w:type="dxa"/>
          </w:tcPr>
          <w:p>
            <w:pPr>
              <w:pStyle w:val="16"/>
              <w:ind w:left="48"/>
              <w:rPr>
                <w:sz w:val="16"/>
              </w:rPr>
            </w:pPr>
            <w:r>
              <w:rPr>
                <w:sz w:val="16"/>
              </w:rPr>
              <w:t>pView-&gt;IsKindOf(RUNTIME_CLASS(CShape))</w:t>
            </w:r>
            <w:r>
              <w:rPr>
                <w:spacing w:val="-17"/>
                <w:sz w:val="16"/>
              </w:rPr>
              <w:t xml:space="preserve"> </w:t>
            </w:r>
            <w:r>
              <w:rPr>
                <w:sz w:val="16"/>
              </w:rPr>
              <w:t>&lt;&lt;</w:t>
            </w:r>
            <w:r>
              <w:rPr>
                <w:spacing w:val="-16"/>
                <w:sz w:val="16"/>
              </w:rPr>
              <w:t xml:space="preserve"> </w:t>
            </w:r>
            <w:r>
              <w:rPr>
                <w:sz w:val="16"/>
              </w:rPr>
              <w:t>endl;</w:t>
            </w:r>
          </w:p>
        </w:tc>
        <w:tc>
          <w:tcPr>
            <w:tcW w:w="337" w:type="dxa"/>
          </w:tcPr>
          <w:p>
            <w:pPr>
              <w:pStyle w:val="16"/>
              <w:ind w:right="46"/>
              <w:jc w:val="right"/>
              <w:rPr>
                <w:sz w:val="16"/>
              </w:rPr>
            </w:pPr>
            <w:r>
              <w:rPr>
                <w:sz w:val="16"/>
              </w:rPr>
              <w:t>//</w:t>
            </w:r>
          </w:p>
        </w:tc>
        <w:tc>
          <w:tcPr>
            <w:tcW w:w="962" w:type="dxa"/>
          </w:tcPr>
          <w:p>
            <w:pPr>
              <w:pStyle w:val="16"/>
              <w:ind w:left="47"/>
              <w:rPr>
                <w:sz w:val="16"/>
              </w:rPr>
            </w:pPr>
            <w:r>
              <w:rPr>
                <w:w w:val="98"/>
                <w:sz w:val="16"/>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481" w:type="dxa"/>
          </w:tcPr>
          <w:p>
            <w:pPr>
              <w:pStyle w:val="16"/>
              <w:ind w:left="50"/>
              <w:rPr>
                <w:sz w:val="16"/>
              </w:rPr>
            </w:pPr>
            <w:r>
              <w:rPr>
                <w:sz w:val="16"/>
              </w:rPr>
              <w:t>cout</w:t>
            </w:r>
          </w:p>
        </w:tc>
        <w:tc>
          <w:tcPr>
            <w:tcW w:w="288" w:type="dxa"/>
          </w:tcPr>
          <w:p>
            <w:pPr>
              <w:pStyle w:val="16"/>
              <w:ind w:left="27" w:right="27"/>
              <w:jc w:val="center"/>
              <w:rPr>
                <w:sz w:val="16"/>
              </w:rPr>
            </w:pPr>
            <w:r>
              <w:rPr>
                <w:sz w:val="16"/>
              </w:rPr>
              <w:t>&lt;&lt;</w:t>
            </w:r>
          </w:p>
        </w:tc>
        <w:tc>
          <w:tcPr>
            <w:tcW w:w="4944" w:type="dxa"/>
          </w:tcPr>
          <w:p>
            <w:pPr>
              <w:pStyle w:val="16"/>
              <w:ind w:left="48"/>
              <w:rPr>
                <w:sz w:val="16"/>
              </w:rPr>
            </w:pPr>
            <w:r>
              <w:rPr>
                <w:sz w:val="16"/>
              </w:rPr>
              <w:t>pRect-&gt;IsKindOf(RUNTIME_CLASS(CRect))</w:t>
            </w:r>
            <w:r>
              <w:rPr>
                <w:spacing w:val="-17"/>
                <w:sz w:val="16"/>
              </w:rPr>
              <w:t xml:space="preserve"> </w:t>
            </w:r>
            <w:r>
              <w:rPr>
                <w:sz w:val="16"/>
              </w:rPr>
              <w:t>&lt;&lt;</w:t>
            </w:r>
            <w:r>
              <w:rPr>
                <w:spacing w:val="-16"/>
                <w:sz w:val="16"/>
              </w:rPr>
              <w:t xml:space="preserve"> </w:t>
            </w:r>
            <w:r>
              <w:rPr>
                <w:sz w:val="16"/>
              </w:rPr>
              <w:t>endl;</w:t>
            </w:r>
          </w:p>
        </w:tc>
        <w:tc>
          <w:tcPr>
            <w:tcW w:w="337" w:type="dxa"/>
          </w:tcPr>
          <w:p>
            <w:pPr>
              <w:pStyle w:val="16"/>
              <w:ind w:right="46"/>
              <w:jc w:val="right"/>
              <w:rPr>
                <w:sz w:val="16"/>
              </w:rPr>
            </w:pPr>
            <w:r>
              <w:rPr>
                <w:sz w:val="16"/>
              </w:rPr>
              <w:t>//</w:t>
            </w:r>
          </w:p>
        </w:tc>
        <w:tc>
          <w:tcPr>
            <w:tcW w:w="962" w:type="dxa"/>
          </w:tcPr>
          <w:p>
            <w:pPr>
              <w:pStyle w:val="16"/>
              <w:ind w:left="47"/>
              <w:rPr>
                <w:sz w:val="16"/>
              </w:rPr>
            </w:pPr>
            <w:r>
              <w:rPr>
                <w:w w:val="98"/>
                <w:sz w:val="16"/>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481" w:type="dxa"/>
          </w:tcPr>
          <w:p>
            <w:pPr>
              <w:pStyle w:val="16"/>
              <w:ind w:left="50"/>
              <w:rPr>
                <w:sz w:val="16"/>
              </w:rPr>
            </w:pPr>
            <w:r>
              <w:rPr>
                <w:sz w:val="16"/>
              </w:rPr>
              <w:t>cout</w:t>
            </w:r>
          </w:p>
        </w:tc>
        <w:tc>
          <w:tcPr>
            <w:tcW w:w="288" w:type="dxa"/>
          </w:tcPr>
          <w:p>
            <w:pPr>
              <w:pStyle w:val="16"/>
              <w:ind w:left="27" w:right="27"/>
              <w:jc w:val="center"/>
              <w:rPr>
                <w:sz w:val="16"/>
              </w:rPr>
            </w:pPr>
            <w:r>
              <w:rPr>
                <w:sz w:val="16"/>
              </w:rPr>
              <w:t>&lt;&lt;</w:t>
            </w:r>
          </w:p>
        </w:tc>
        <w:tc>
          <w:tcPr>
            <w:tcW w:w="4944" w:type="dxa"/>
          </w:tcPr>
          <w:p>
            <w:pPr>
              <w:pStyle w:val="16"/>
              <w:ind w:left="48"/>
              <w:rPr>
                <w:sz w:val="16"/>
              </w:rPr>
            </w:pPr>
            <w:r>
              <w:rPr>
                <w:sz w:val="16"/>
              </w:rPr>
              <w:t>pRect-&gt;IsKindOf(RUNTIME_CLASS(CSquare))</w:t>
            </w:r>
            <w:r>
              <w:rPr>
                <w:spacing w:val="-18"/>
                <w:sz w:val="16"/>
              </w:rPr>
              <w:t xml:space="preserve"> </w:t>
            </w:r>
            <w:r>
              <w:rPr>
                <w:sz w:val="16"/>
              </w:rPr>
              <w:t>&lt;&lt;</w:t>
            </w:r>
            <w:r>
              <w:rPr>
                <w:spacing w:val="-17"/>
                <w:sz w:val="16"/>
              </w:rPr>
              <w:t xml:space="preserve"> </w:t>
            </w:r>
            <w:r>
              <w:rPr>
                <w:sz w:val="16"/>
              </w:rPr>
              <w:t>endl;</w:t>
            </w:r>
          </w:p>
        </w:tc>
        <w:tc>
          <w:tcPr>
            <w:tcW w:w="337" w:type="dxa"/>
          </w:tcPr>
          <w:p>
            <w:pPr>
              <w:pStyle w:val="16"/>
              <w:ind w:right="46"/>
              <w:jc w:val="right"/>
              <w:rPr>
                <w:sz w:val="16"/>
              </w:rPr>
            </w:pPr>
            <w:r>
              <w:rPr>
                <w:sz w:val="16"/>
              </w:rPr>
              <w:t>//</w:t>
            </w:r>
          </w:p>
        </w:tc>
        <w:tc>
          <w:tcPr>
            <w:tcW w:w="962" w:type="dxa"/>
          </w:tcPr>
          <w:p>
            <w:pPr>
              <w:pStyle w:val="16"/>
              <w:ind w:left="47"/>
              <w:rPr>
                <w:sz w:val="16"/>
              </w:rPr>
            </w:pPr>
            <w:r>
              <w:rPr>
                <w:w w:val="98"/>
                <w:sz w:val="16"/>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481" w:type="dxa"/>
          </w:tcPr>
          <w:p>
            <w:pPr>
              <w:pStyle w:val="16"/>
              <w:ind w:left="50"/>
              <w:rPr>
                <w:sz w:val="16"/>
              </w:rPr>
            </w:pPr>
            <w:r>
              <w:rPr>
                <w:sz w:val="16"/>
              </w:rPr>
              <w:t>cout</w:t>
            </w:r>
          </w:p>
        </w:tc>
        <w:tc>
          <w:tcPr>
            <w:tcW w:w="288" w:type="dxa"/>
          </w:tcPr>
          <w:p>
            <w:pPr>
              <w:pStyle w:val="16"/>
              <w:ind w:left="27" w:right="27"/>
              <w:jc w:val="center"/>
              <w:rPr>
                <w:sz w:val="16"/>
              </w:rPr>
            </w:pPr>
            <w:r>
              <w:rPr>
                <w:sz w:val="16"/>
              </w:rPr>
              <w:t>&lt;&lt;</w:t>
            </w:r>
          </w:p>
        </w:tc>
        <w:tc>
          <w:tcPr>
            <w:tcW w:w="4944" w:type="dxa"/>
          </w:tcPr>
          <w:p>
            <w:pPr>
              <w:pStyle w:val="16"/>
              <w:ind w:left="48"/>
              <w:rPr>
                <w:sz w:val="16"/>
              </w:rPr>
            </w:pPr>
            <w:r>
              <w:rPr>
                <w:sz w:val="16"/>
              </w:rPr>
              <w:t>pRect-&gt;IsKindOf(RUNTIME_CLASS(CShape))</w:t>
            </w:r>
            <w:r>
              <w:rPr>
                <w:spacing w:val="-17"/>
                <w:sz w:val="16"/>
              </w:rPr>
              <w:t xml:space="preserve"> </w:t>
            </w:r>
            <w:r>
              <w:rPr>
                <w:sz w:val="16"/>
              </w:rPr>
              <w:t>&lt;&lt;</w:t>
            </w:r>
            <w:r>
              <w:rPr>
                <w:spacing w:val="-17"/>
                <w:sz w:val="16"/>
              </w:rPr>
              <w:t xml:space="preserve"> </w:t>
            </w:r>
            <w:r>
              <w:rPr>
                <w:sz w:val="16"/>
              </w:rPr>
              <w:t>endl;</w:t>
            </w:r>
          </w:p>
        </w:tc>
        <w:tc>
          <w:tcPr>
            <w:tcW w:w="337" w:type="dxa"/>
          </w:tcPr>
          <w:p>
            <w:pPr>
              <w:pStyle w:val="16"/>
              <w:ind w:right="46"/>
              <w:jc w:val="right"/>
              <w:rPr>
                <w:sz w:val="16"/>
              </w:rPr>
            </w:pPr>
            <w:r>
              <w:rPr>
                <w:sz w:val="16"/>
              </w:rPr>
              <w:t>//</w:t>
            </w:r>
          </w:p>
        </w:tc>
        <w:tc>
          <w:tcPr>
            <w:tcW w:w="962" w:type="dxa"/>
          </w:tcPr>
          <w:p>
            <w:pPr>
              <w:pStyle w:val="16"/>
              <w:ind w:left="47"/>
              <w:rPr>
                <w:sz w:val="16"/>
              </w:rPr>
            </w:pPr>
            <w:r>
              <w:rPr>
                <w:w w:val="98"/>
                <w:sz w:val="16"/>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481" w:type="dxa"/>
          </w:tcPr>
          <w:p>
            <w:pPr>
              <w:pStyle w:val="16"/>
              <w:ind w:left="50"/>
              <w:rPr>
                <w:sz w:val="16"/>
              </w:rPr>
            </w:pPr>
            <w:r>
              <w:rPr>
                <w:sz w:val="16"/>
              </w:rPr>
              <w:t>cout</w:t>
            </w:r>
          </w:p>
        </w:tc>
        <w:tc>
          <w:tcPr>
            <w:tcW w:w="288" w:type="dxa"/>
          </w:tcPr>
          <w:p>
            <w:pPr>
              <w:pStyle w:val="16"/>
              <w:ind w:left="27" w:right="27"/>
              <w:jc w:val="center"/>
              <w:rPr>
                <w:sz w:val="16"/>
              </w:rPr>
            </w:pPr>
            <w:r>
              <w:rPr>
                <w:sz w:val="16"/>
              </w:rPr>
              <w:t>&lt;&lt;</w:t>
            </w:r>
          </w:p>
        </w:tc>
        <w:tc>
          <w:tcPr>
            <w:tcW w:w="4944" w:type="dxa"/>
          </w:tcPr>
          <w:p>
            <w:pPr>
              <w:pStyle w:val="16"/>
              <w:ind w:left="48"/>
              <w:rPr>
                <w:sz w:val="16"/>
              </w:rPr>
            </w:pPr>
            <w:r>
              <w:rPr>
                <w:sz w:val="16"/>
              </w:rPr>
              <w:t>pRect-&gt;IsKindOf(RUNTIME_CLASS(CObject))</w:t>
            </w:r>
            <w:r>
              <w:rPr>
                <w:spacing w:val="-17"/>
                <w:sz w:val="16"/>
              </w:rPr>
              <w:t xml:space="preserve"> </w:t>
            </w:r>
            <w:r>
              <w:rPr>
                <w:sz w:val="16"/>
              </w:rPr>
              <w:t>&lt;&lt;</w:t>
            </w:r>
            <w:r>
              <w:rPr>
                <w:spacing w:val="-17"/>
                <w:sz w:val="16"/>
              </w:rPr>
              <w:t xml:space="preserve"> </w:t>
            </w:r>
            <w:r>
              <w:rPr>
                <w:sz w:val="16"/>
              </w:rPr>
              <w:t>endl;</w:t>
            </w:r>
          </w:p>
        </w:tc>
        <w:tc>
          <w:tcPr>
            <w:tcW w:w="337" w:type="dxa"/>
          </w:tcPr>
          <w:p>
            <w:pPr>
              <w:pStyle w:val="16"/>
              <w:ind w:right="46"/>
              <w:jc w:val="right"/>
              <w:rPr>
                <w:sz w:val="16"/>
              </w:rPr>
            </w:pPr>
            <w:r>
              <w:rPr>
                <w:sz w:val="16"/>
              </w:rPr>
              <w:t>//</w:t>
            </w:r>
          </w:p>
        </w:tc>
        <w:tc>
          <w:tcPr>
            <w:tcW w:w="962" w:type="dxa"/>
          </w:tcPr>
          <w:p>
            <w:pPr>
              <w:pStyle w:val="16"/>
              <w:ind w:left="47"/>
              <w:rPr>
                <w:sz w:val="16"/>
              </w:rPr>
            </w:pPr>
            <w:r>
              <w:rPr>
                <w:w w:val="98"/>
                <w:sz w:val="16"/>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1" w:hRule="atLeast"/>
        </w:trPr>
        <w:tc>
          <w:tcPr>
            <w:tcW w:w="481" w:type="dxa"/>
          </w:tcPr>
          <w:p>
            <w:pPr>
              <w:pStyle w:val="16"/>
              <w:ind w:left="50"/>
              <w:rPr>
                <w:sz w:val="16"/>
              </w:rPr>
            </w:pPr>
            <w:r>
              <w:rPr>
                <w:sz w:val="16"/>
              </w:rPr>
              <w:t>cout</w:t>
            </w:r>
          </w:p>
        </w:tc>
        <w:tc>
          <w:tcPr>
            <w:tcW w:w="288" w:type="dxa"/>
          </w:tcPr>
          <w:p>
            <w:pPr>
              <w:pStyle w:val="16"/>
              <w:ind w:left="27" w:right="27"/>
              <w:jc w:val="center"/>
              <w:rPr>
                <w:sz w:val="16"/>
              </w:rPr>
            </w:pPr>
            <w:r>
              <w:rPr>
                <w:sz w:val="16"/>
              </w:rPr>
              <w:t>&lt;&lt;</w:t>
            </w:r>
          </w:p>
        </w:tc>
        <w:tc>
          <w:tcPr>
            <w:tcW w:w="4944" w:type="dxa"/>
          </w:tcPr>
          <w:p>
            <w:pPr>
              <w:pStyle w:val="16"/>
              <w:ind w:left="48"/>
              <w:rPr>
                <w:sz w:val="16"/>
              </w:rPr>
            </w:pPr>
            <w:r>
              <w:rPr>
                <w:sz w:val="16"/>
              </w:rPr>
              <w:t>pRect-&gt;IsKindOf(RUNTIME_CLASS(CView))</w:t>
            </w:r>
            <w:r>
              <w:rPr>
                <w:spacing w:val="-17"/>
                <w:sz w:val="16"/>
              </w:rPr>
              <w:t xml:space="preserve"> </w:t>
            </w:r>
            <w:r>
              <w:rPr>
                <w:sz w:val="16"/>
              </w:rPr>
              <w:t>&lt;&lt;</w:t>
            </w:r>
            <w:r>
              <w:rPr>
                <w:spacing w:val="-16"/>
                <w:sz w:val="16"/>
              </w:rPr>
              <w:t xml:space="preserve"> </w:t>
            </w:r>
            <w:r>
              <w:rPr>
                <w:sz w:val="16"/>
              </w:rPr>
              <w:t>endl;</w:t>
            </w:r>
          </w:p>
        </w:tc>
        <w:tc>
          <w:tcPr>
            <w:tcW w:w="337" w:type="dxa"/>
          </w:tcPr>
          <w:p>
            <w:pPr>
              <w:pStyle w:val="16"/>
              <w:ind w:right="46"/>
              <w:jc w:val="right"/>
              <w:rPr>
                <w:sz w:val="16"/>
              </w:rPr>
            </w:pPr>
            <w:r>
              <w:rPr>
                <w:sz w:val="16"/>
              </w:rPr>
              <w:t>//</w:t>
            </w:r>
          </w:p>
        </w:tc>
        <w:tc>
          <w:tcPr>
            <w:tcW w:w="962" w:type="dxa"/>
          </w:tcPr>
          <w:p>
            <w:pPr>
              <w:pStyle w:val="16"/>
              <w:ind w:left="48"/>
              <w:rPr>
                <w:sz w:val="16"/>
              </w:rPr>
            </w:pPr>
            <w:r>
              <w:rPr>
                <w:w w:val="98"/>
                <w:sz w:val="16"/>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1" w:hRule="atLeast"/>
        </w:trPr>
        <w:tc>
          <w:tcPr>
            <w:tcW w:w="481" w:type="dxa"/>
          </w:tcPr>
          <w:p>
            <w:pPr>
              <w:pStyle w:val="16"/>
              <w:spacing w:before="129"/>
              <w:ind w:left="50"/>
              <w:rPr>
                <w:sz w:val="16"/>
              </w:rPr>
            </w:pPr>
            <w:r>
              <w:rPr>
                <w:sz w:val="16"/>
              </w:rPr>
              <w:t>cout</w:t>
            </w:r>
          </w:p>
        </w:tc>
        <w:tc>
          <w:tcPr>
            <w:tcW w:w="288" w:type="dxa"/>
          </w:tcPr>
          <w:p>
            <w:pPr>
              <w:pStyle w:val="16"/>
              <w:spacing w:before="129"/>
              <w:ind w:left="27" w:right="27"/>
              <w:jc w:val="center"/>
              <w:rPr>
                <w:sz w:val="16"/>
              </w:rPr>
            </w:pPr>
            <w:r>
              <w:rPr>
                <w:sz w:val="16"/>
              </w:rPr>
              <w:t>&lt;&lt;</w:t>
            </w:r>
          </w:p>
        </w:tc>
        <w:tc>
          <w:tcPr>
            <w:tcW w:w="4944" w:type="dxa"/>
          </w:tcPr>
          <w:p>
            <w:pPr>
              <w:pStyle w:val="16"/>
              <w:spacing w:before="129"/>
              <w:ind w:left="48"/>
              <w:rPr>
                <w:sz w:val="16"/>
              </w:rPr>
            </w:pPr>
            <w:r>
              <w:rPr>
                <w:sz w:val="16"/>
              </w:rPr>
              <w:t>pDoc-&gt;GetRuntimeClass()-&gt;m_lpszClassName</w:t>
            </w:r>
            <w:r>
              <w:rPr>
                <w:spacing w:val="-18"/>
                <w:sz w:val="16"/>
              </w:rPr>
              <w:t xml:space="preserve"> </w:t>
            </w:r>
            <w:r>
              <w:rPr>
                <w:sz w:val="16"/>
              </w:rPr>
              <w:t>&lt;&lt;</w:t>
            </w:r>
            <w:r>
              <w:rPr>
                <w:spacing w:val="-17"/>
                <w:sz w:val="16"/>
              </w:rPr>
              <w:t xml:space="preserve"> </w:t>
            </w:r>
            <w:r>
              <w:rPr>
                <w:sz w:val="16"/>
              </w:rPr>
              <w:t>endl;</w:t>
            </w:r>
          </w:p>
        </w:tc>
        <w:tc>
          <w:tcPr>
            <w:tcW w:w="337" w:type="dxa"/>
          </w:tcPr>
          <w:p>
            <w:pPr>
              <w:pStyle w:val="16"/>
              <w:spacing w:before="129"/>
              <w:ind w:right="46"/>
              <w:jc w:val="right"/>
              <w:rPr>
                <w:sz w:val="16"/>
              </w:rPr>
            </w:pPr>
            <w:r>
              <w:rPr>
                <w:sz w:val="16"/>
              </w:rPr>
              <w:t>//</w:t>
            </w:r>
          </w:p>
        </w:tc>
        <w:tc>
          <w:tcPr>
            <w:tcW w:w="962" w:type="dxa"/>
          </w:tcPr>
          <w:p>
            <w:pPr>
              <w:pStyle w:val="16"/>
              <w:spacing w:before="129"/>
              <w:ind w:left="48"/>
              <w:rPr>
                <w:sz w:val="16"/>
              </w:rPr>
            </w:pPr>
            <w:r>
              <w:rPr>
                <w:sz w:val="16"/>
              </w:rPr>
              <w:t>CDocument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481" w:type="dxa"/>
          </w:tcPr>
          <w:p>
            <w:pPr>
              <w:pStyle w:val="16"/>
              <w:ind w:left="50"/>
              <w:rPr>
                <w:sz w:val="16"/>
              </w:rPr>
            </w:pPr>
            <w:r>
              <w:rPr>
                <w:sz w:val="16"/>
              </w:rPr>
              <w:t>cout</w:t>
            </w:r>
          </w:p>
        </w:tc>
        <w:tc>
          <w:tcPr>
            <w:tcW w:w="288" w:type="dxa"/>
          </w:tcPr>
          <w:p>
            <w:pPr>
              <w:pStyle w:val="16"/>
              <w:ind w:left="27" w:right="27"/>
              <w:jc w:val="center"/>
              <w:rPr>
                <w:sz w:val="16"/>
              </w:rPr>
            </w:pPr>
            <w:r>
              <w:rPr>
                <w:sz w:val="16"/>
              </w:rPr>
              <w:t>&lt;&lt;</w:t>
            </w:r>
          </w:p>
        </w:tc>
        <w:tc>
          <w:tcPr>
            <w:tcW w:w="4944" w:type="dxa"/>
          </w:tcPr>
          <w:p>
            <w:pPr>
              <w:pStyle w:val="16"/>
              <w:ind w:left="48"/>
              <w:rPr>
                <w:sz w:val="16"/>
              </w:rPr>
            </w:pPr>
            <w:r>
              <w:rPr>
                <w:sz w:val="16"/>
              </w:rPr>
              <w:t>pView-&gt;GetRuntimeClass()-&gt;m_lpszClassName</w:t>
            </w:r>
            <w:r>
              <w:rPr>
                <w:spacing w:val="-18"/>
                <w:sz w:val="16"/>
              </w:rPr>
              <w:t xml:space="preserve"> </w:t>
            </w:r>
            <w:r>
              <w:rPr>
                <w:sz w:val="16"/>
              </w:rPr>
              <w:t>&lt;&lt;</w:t>
            </w:r>
            <w:r>
              <w:rPr>
                <w:spacing w:val="-18"/>
                <w:sz w:val="16"/>
              </w:rPr>
              <w:t xml:space="preserve"> </w:t>
            </w:r>
            <w:r>
              <w:rPr>
                <w:sz w:val="16"/>
              </w:rPr>
              <w:t>endl;</w:t>
            </w:r>
          </w:p>
        </w:tc>
        <w:tc>
          <w:tcPr>
            <w:tcW w:w="337" w:type="dxa"/>
          </w:tcPr>
          <w:p>
            <w:pPr>
              <w:pStyle w:val="16"/>
              <w:ind w:right="46"/>
              <w:jc w:val="right"/>
              <w:rPr>
                <w:sz w:val="16"/>
              </w:rPr>
            </w:pPr>
            <w:r>
              <w:rPr>
                <w:sz w:val="16"/>
              </w:rPr>
              <w:t>//</w:t>
            </w:r>
          </w:p>
        </w:tc>
        <w:tc>
          <w:tcPr>
            <w:tcW w:w="962" w:type="dxa"/>
          </w:tcPr>
          <w:p>
            <w:pPr>
              <w:pStyle w:val="16"/>
              <w:ind w:left="48"/>
              <w:rPr>
                <w:sz w:val="16"/>
              </w:rPr>
            </w:pPr>
            <w:r>
              <w:rPr>
                <w:sz w:val="16"/>
              </w:rPr>
              <w:t>CView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481" w:type="dxa"/>
          </w:tcPr>
          <w:p>
            <w:pPr>
              <w:pStyle w:val="16"/>
              <w:spacing w:line="161" w:lineRule="exact"/>
              <w:ind w:left="50"/>
              <w:rPr>
                <w:sz w:val="16"/>
              </w:rPr>
            </w:pPr>
            <w:r>
              <w:rPr>
                <w:sz w:val="16"/>
              </w:rPr>
              <w:t>cout</w:t>
            </w:r>
          </w:p>
        </w:tc>
        <w:tc>
          <w:tcPr>
            <w:tcW w:w="288" w:type="dxa"/>
          </w:tcPr>
          <w:p>
            <w:pPr>
              <w:pStyle w:val="16"/>
              <w:spacing w:line="161" w:lineRule="exact"/>
              <w:ind w:left="27" w:right="26"/>
              <w:jc w:val="center"/>
              <w:rPr>
                <w:sz w:val="16"/>
              </w:rPr>
            </w:pPr>
            <w:r>
              <w:rPr>
                <w:sz w:val="16"/>
              </w:rPr>
              <w:t>&lt;&lt;</w:t>
            </w:r>
          </w:p>
        </w:tc>
        <w:tc>
          <w:tcPr>
            <w:tcW w:w="4944" w:type="dxa"/>
          </w:tcPr>
          <w:p>
            <w:pPr>
              <w:pStyle w:val="16"/>
              <w:spacing w:line="161" w:lineRule="exact"/>
              <w:ind w:left="49"/>
              <w:rPr>
                <w:sz w:val="16"/>
              </w:rPr>
            </w:pPr>
            <w:r>
              <w:rPr>
                <w:sz w:val="16"/>
              </w:rPr>
              <w:t>pRect-&gt;GetRuntimeClass()-&gt;m_lpszClassName</w:t>
            </w:r>
            <w:r>
              <w:rPr>
                <w:spacing w:val="-18"/>
                <w:sz w:val="16"/>
              </w:rPr>
              <w:t xml:space="preserve"> </w:t>
            </w:r>
            <w:r>
              <w:rPr>
                <w:sz w:val="16"/>
              </w:rPr>
              <w:t>&lt;&lt;</w:t>
            </w:r>
            <w:r>
              <w:rPr>
                <w:spacing w:val="-18"/>
                <w:sz w:val="16"/>
              </w:rPr>
              <w:t xml:space="preserve"> </w:t>
            </w:r>
            <w:r>
              <w:rPr>
                <w:sz w:val="16"/>
              </w:rPr>
              <w:t>endl;</w:t>
            </w:r>
          </w:p>
        </w:tc>
        <w:tc>
          <w:tcPr>
            <w:tcW w:w="337" w:type="dxa"/>
          </w:tcPr>
          <w:p>
            <w:pPr>
              <w:pStyle w:val="16"/>
              <w:spacing w:line="161" w:lineRule="exact"/>
              <w:ind w:right="46"/>
              <w:jc w:val="right"/>
              <w:rPr>
                <w:sz w:val="16"/>
              </w:rPr>
            </w:pPr>
            <w:r>
              <w:rPr>
                <w:sz w:val="16"/>
              </w:rPr>
              <w:t>//</w:t>
            </w:r>
          </w:p>
        </w:tc>
        <w:tc>
          <w:tcPr>
            <w:tcW w:w="962" w:type="dxa"/>
          </w:tcPr>
          <w:p>
            <w:pPr>
              <w:pStyle w:val="16"/>
              <w:spacing w:line="161" w:lineRule="exact"/>
              <w:ind w:left="48"/>
              <w:rPr>
                <w:sz w:val="16"/>
              </w:rPr>
            </w:pPr>
            <w:r>
              <w:rPr>
                <w:sz w:val="16"/>
              </w:rPr>
              <w:t>CRect</w:t>
            </w:r>
          </w:p>
        </w:tc>
      </w:tr>
    </w:tbl>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spacing w:before="9"/>
        <w:rPr>
          <w:sz w:val="22"/>
        </w:rPr>
      </w:pPr>
    </w:p>
    <w:p>
      <w:pPr>
        <w:pStyle w:val="5"/>
        <w:ind w:left="0" w:right="390"/>
        <w:jc w:val="right"/>
      </w:pPr>
      <w:r>
        <w:t>267</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896" o:spid="_x0000_s3896" o:spt="1" style="position:absolute;left:0pt;margin-left:131.9pt;margin-top:18.85pt;height:0.7pt;width:323pt;mso-position-horizontal-relative:page;mso-wrap-distance-bottom:0pt;mso-wrap-distance-top:0pt;z-index:-251167744;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rPr>
          <w:rFonts w:ascii="宋体"/>
          <w:sz w:val="20"/>
        </w:rPr>
      </w:pPr>
    </w:p>
    <w:p>
      <w:pPr>
        <w:pStyle w:val="3"/>
        <w:spacing w:before="185"/>
        <w:rPr>
          <w:rFonts w:hint="eastAsia" w:ascii="宋体" w:eastAsia="宋体"/>
        </w:rPr>
      </w:pPr>
      <w:r>
        <w:rPr>
          <w:rFonts w:hint="eastAsia" w:ascii="宋体" w:eastAsia="宋体"/>
          <w:spacing w:val="15"/>
          <w:w w:val="110"/>
        </w:rPr>
        <w:t>值得改善處</w:t>
      </w:r>
    </w:p>
    <w:p>
      <w:pPr>
        <w:pStyle w:val="11"/>
        <w:spacing w:before="8"/>
        <w:rPr>
          <w:rFonts w:ascii="宋体"/>
          <w:sz w:val="24"/>
        </w:rPr>
      </w:pPr>
    </w:p>
    <w:p>
      <w:pPr>
        <w:spacing w:before="0" w:line="374" w:lineRule="auto"/>
        <w:ind w:left="2627" w:right="1156" w:firstLine="0"/>
        <w:jc w:val="left"/>
        <w:rPr>
          <w:rFonts w:hint="eastAsia" w:ascii="宋体" w:eastAsia="宋体"/>
          <w:sz w:val="18"/>
        </w:rPr>
      </w:pPr>
      <w:r>
        <w:rPr>
          <w:rFonts w:hint="eastAsia" w:ascii="宋体" w:eastAsia="宋体"/>
          <w:sz w:val="18"/>
        </w:rPr>
        <w:t xml:space="preserve">我希望對 </w:t>
      </w:r>
      <w:r>
        <w:rPr>
          <w:rFonts w:ascii="Times New Roman" w:eastAsia="Times New Roman"/>
          <w:i/>
          <w:sz w:val="18"/>
        </w:rPr>
        <w:t>Serialize</w:t>
      </w:r>
      <w:r>
        <w:rPr>
          <w:rFonts w:ascii="Times New Roman" w:eastAsia="Times New Roman"/>
          <w:i/>
          <w:spacing w:val="39"/>
          <w:sz w:val="18"/>
        </w:rPr>
        <w:t xml:space="preserve"> </w:t>
      </w:r>
      <w:r>
        <w:rPr>
          <w:rFonts w:hint="eastAsia" w:ascii="宋体" w:eastAsia="宋体"/>
          <w:sz w:val="18"/>
        </w:rPr>
        <w:t xml:space="preserve">後的檔案格式多有一些瞭解。使用任何一個可以觀看二進位傾印碼的工具（我用的是 </w:t>
      </w:r>
      <w:r>
        <w:rPr>
          <w:rFonts w:ascii="Times New Roman" w:eastAsia="Times New Roman"/>
          <w:sz w:val="18"/>
        </w:rPr>
        <w:t>TDUMP.EXE</w:t>
      </w:r>
      <w:r>
        <w:rPr>
          <w:rFonts w:hint="eastAsia" w:ascii="宋体" w:eastAsia="宋体"/>
          <w:sz w:val="18"/>
        </w:rPr>
        <w:t xml:space="preserve">）來觀察上述的 </w:t>
      </w:r>
      <w:r>
        <w:rPr>
          <w:rFonts w:ascii="Times New Roman" w:eastAsia="Times New Roman"/>
          <w:sz w:val="18"/>
        </w:rPr>
        <w:t>output.dat</w:t>
      </w:r>
      <w:r>
        <w:rPr>
          <w:rFonts w:hint="eastAsia" w:ascii="宋体" w:eastAsia="宋体"/>
          <w:sz w:val="18"/>
        </w:rPr>
        <w:t>：</w:t>
      </w:r>
    </w:p>
    <w:p>
      <w:pPr>
        <w:pStyle w:val="11"/>
        <w:spacing w:before="7"/>
        <w:rPr>
          <w:rFonts w:ascii="宋体"/>
          <w:sz w:val="13"/>
        </w:rPr>
      </w:pPr>
    </w:p>
    <w:p>
      <w:pPr>
        <w:spacing w:after="0"/>
        <w:rPr>
          <w:rFonts w:ascii="宋体"/>
          <w:sz w:val="13"/>
        </w:rPr>
        <w:sectPr>
          <w:pgSz w:w="10320" w:h="13220"/>
          <w:pgMar w:top="580" w:right="80" w:bottom="280" w:left="40" w:header="720" w:footer="720" w:gutter="0"/>
          <w:cols w:space="720" w:num="1"/>
        </w:sectPr>
      </w:pPr>
    </w:p>
    <w:p>
      <w:pPr>
        <w:pStyle w:val="11"/>
        <w:rPr>
          <w:rFonts w:ascii="宋体"/>
          <w:sz w:val="18"/>
        </w:rPr>
      </w:pPr>
    </w:p>
    <w:p>
      <w:pPr>
        <w:pStyle w:val="11"/>
        <w:rPr>
          <w:rFonts w:ascii="宋体"/>
          <w:sz w:val="18"/>
        </w:rPr>
      </w:pPr>
    </w:p>
    <w:p>
      <w:pPr>
        <w:pStyle w:val="11"/>
        <w:spacing w:before="11"/>
        <w:rPr>
          <w:rFonts w:ascii="宋体"/>
          <w:sz w:val="20"/>
        </w:rPr>
      </w:pPr>
    </w:p>
    <w:p>
      <w:pPr>
        <w:spacing w:before="0" w:line="314" w:lineRule="auto"/>
        <w:ind w:left="644" w:right="0" w:firstLine="0"/>
        <w:jc w:val="both"/>
        <w:rPr>
          <w:rFonts w:hint="eastAsia" w:ascii="宋体" w:eastAsia="宋体"/>
          <w:sz w:val="18"/>
        </w:rPr>
      </w:pPr>
      <w:r>
        <w:rPr>
          <w:rFonts w:hint="eastAsia" w:ascii="宋体" w:eastAsia="宋体"/>
          <w:sz w:val="18"/>
        </w:rPr>
        <w:t>注意，</w:t>
      </w:r>
      <w:r>
        <w:rPr>
          <w:rFonts w:ascii="Times New Roman" w:eastAsia="Times New Roman"/>
          <w:sz w:val="18"/>
        </w:rPr>
        <w:t>Intel</w:t>
      </w:r>
      <w:r>
        <w:rPr>
          <w:rFonts w:ascii="Times New Roman" w:eastAsia="Times New Roman"/>
          <w:spacing w:val="1"/>
          <w:sz w:val="18"/>
        </w:rPr>
        <w:t xml:space="preserve"> </w:t>
      </w:r>
      <w:r>
        <w:rPr>
          <w:rFonts w:ascii="Times New Roman" w:eastAsia="Times New Roman"/>
          <w:sz w:val="18"/>
        </w:rPr>
        <w:t>CPU</w:t>
      </w:r>
      <w:r>
        <w:rPr>
          <w:rFonts w:ascii="Times New Roman" w:eastAsia="Times New Roman"/>
          <w:spacing w:val="8"/>
          <w:sz w:val="18"/>
        </w:rPr>
        <w:t xml:space="preserve"> </w:t>
      </w:r>
      <w:r>
        <w:rPr>
          <w:rFonts w:hint="eastAsia" w:ascii="宋体" w:eastAsia="宋体"/>
          <w:sz w:val="18"/>
        </w:rPr>
        <w:t xml:space="preserve">的資料排列採 </w:t>
      </w:r>
      <w:r>
        <w:rPr>
          <w:rFonts w:ascii="Times New Roman" w:eastAsia="Times New Roman"/>
          <w:sz w:val="18"/>
        </w:rPr>
        <w:t>little-endian</w:t>
      </w:r>
      <w:r>
        <w:rPr>
          <w:rFonts w:ascii="Times New Roman" w:eastAsia="Times New Roman"/>
          <w:spacing w:val="1"/>
          <w:sz w:val="18"/>
        </w:rPr>
        <w:t xml:space="preserve"> </w:t>
      </w:r>
      <w:r>
        <w:rPr>
          <w:rFonts w:hint="eastAsia" w:ascii="宋体" w:eastAsia="宋体"/>
          <w:spacing w:val="-7"/>
          <w:sz w:val="18"/>
        </w:rPr>
        <w:t>形式，必須兩兩顛倒看</w:t>
      </w:r>
    </w:p>
    <w:p>
      <w:pPr>
        <w:pStyle w:val="11"/>
        <w:spacing w:before="11"/>
        <w:rPr>
          <w:rFonts w:ascii="宋体"/>
          <w:sz w:val="18"/>
        </w:rPr>
      </w:pPr>
    </w:p>
    <w:p>
      <w:pPr>
        <w:spacing w:before="0" w:line="314" w:lineRule="auto"/>
        <w:ind w:left="644" w:right="0" w:firstLine="0"/>
        <w:jc w:val="both"/>
        <w:rPr>
          <w:rFonts w:hint="eastAsia" w:ascii="宋体" w:eastAsia="宋体"/>
          <w:sz w:val="18"/>
        </w:rPr>
      </w:pPr>
      <w:r>
        <w:rPr>
          <w:rFonts w:hint="eastAsia" w:ascii="宋体" w:eastAsia="宋体"/>
          <w:spacing w:val="-9"/>
          <w:sz w:val="18"/>
        </w:rPr>
        <w:t xml:space="preserve">一開始的 </w:t>
      </w:r>
      <w:r>
        <w:rPr>
          <w:rFonts w:ascii="Times New Roman" w:eastAsia="Times New Roman"/>
          <w:sz w:val="18"/>
        </w:rPr>
        <w:t>0008</w:t>
      </w:r>
      <w:r>
        <w:rPr>
          <w:rFonts w:ascii="Times New Roman" w:eastAsia="Times New Roman"/>
          <w:spacing w:val="8"/>
          <w:sz w:val="18"/>
        </w:rPr>
        <w:t xml:space="preserve"> </w:t>
      </w:r>
      <w:r>
        <w:rPr>
          <w:rFonts w:hint="eastAsia" w:ascii="宋体" w:eastAsia="宋体"/>
          <w:sz w:val="18"/>
        </w:rPr>
        <w:t>表示整</w:t>
      </w:r>
      <w:r>
        <w:rPr>
          <w:rFonts w:hint="eastAsia" w:ascii="宋体" w:eastAsia="宋体"/>
          <w:spacing w:val="43"/>
          <w:sz w:val="18"/>
        </w:rPr>
        <w:t>個</w:t>
      </w:r>
      <w:r>
        <w:rPr>
          <w:rFonts w:ascii="Times New Roman" w:eastAsia="Times New Roman"/>
          <w:sz w:val="18"/>
        </w:rPr>
        <w:t>list</w:t>
      </w:r>
      <w:r>
        <w:rPr>
          <w:rFonts w:ascii="Times New Roman" w:eastAsia="Times New Roman"/>
          <w:spacing w:val="1"/>
          <w:sz w:val="18"/>
        </w:rPr>
        <w:t xml:space="preserve"> </w:t>
      </w:r>
      <w:r>
        <w:rPr>
          <w:rFonts w:hint="eastAsia" w:ascii="宋体" w:eastAsia="宋体"/>
          <w:spacing w:val="-23"/>
          <w:sz w:val="18"/>
        </w:rPr>
        <w:t xml:space="preserve">有 </w:t>
      </w:r>
      <w:r>
        <w:rPr>
          <w:rFonts w:ascii="Times New Roman" w:eastAsia="Times New Roman"/>
          <w:sz w:val="18"/>
        </w:rPr>
        <w:t xml:space="preserve">8 </w:t>
      </w:r>
      <w:r>
        <w:rPr>
          <w:rFonts w:hint="eastAsia" w:ascii="宋体" w:eastAsia="宋体"/>
          <w:sz w:val="18"/>
        </w:rPr>
        <w:t>個元素</w:t>
      </w:r>
    </w:p>
    <w:p>
      <w:pPr>
        <w:pStyle w:val="11"/>
        <w:spacing w:before="99"/>
        <w:ind w:left="483"/>
      </w:pPr>
      <w:r>
        <w:br w:type="column"/>
      </w:r>
      <w:r>
        <w:rPr>
          <w:w w:val="95"/>
        </w:rPr>
        <w:t>H:\g001\prog\big.05&gt;</w:t>
      </w:r>
      <w:r>
        <w:rPr>
          <w:w w:val="95"/>
          <w:shd w:val="clear" w:color="auto" w:fill="FFFF00"/>
        </w:rPr>
        <w:t>tdump</w:t>
      </w:r>
      <w:r>
        <w:rPr>
          <w:spacing w:val="137"/>
          <w:shd w:val="clear" w:color="auto" w:fill="FFFF00"/>
        </w:rPr>
        <w:t xml:space="preserve"> </w:t>
      </w:r>
      <w:r>
        <w:rPr>
          <w:w w:val="95"/>
          <w:shd w:val="clear" w:color="auto" w:fill="FFFF00"/>
        </w:rPr>
        <w:t>output.dat</w:t>
      </w:r>
    </w:p>
    <w:p>
      <w:pPr>
        <w:pStyle w:val="11"/>
        <w:spacing w:before="1"/>
        <w:rPr>
          <w:sz w:val="19"/>
        </w:rPr>
      </w:pPr>
    </w:p>
    <w:tbl>
      <w:tblPr>
        <w:tblStyle w:val="12"/>
        <w:tblW w:w="0" w:type="auto"/>
        <w:tblInd w:w="4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23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4012" w:hRule="atLeast"/>
        </w:trPr>
        <w:tc>
          <w:tcPr>
            <w:tcW w:w="6235" w:type="dxa"/>
          </w:tcPr>
          <w:p>
            <w:pPr>
              <w:pStyle w:val="16"/>
              <w:spacing w:before="63" w:line="292" w:lineRule="auto"/>
              <w:ind w:left="1689" w:hanging="1635"/>
              <w:rPr>
                <w:sz w:val="16"/>
              </w:rPr>
            </w:pPr>
            <w:r>
              <w:rPr>
                <w:w w:val="95"/>
                <w:sz w:val="16"/>
              </w:rPr>
              <w:t>Turbo</w:t>
            </w:r>
            <w:r>
              <w:rPr>
                <w:spacing w:val="-53"/>
                <w:w w:val="95"/>
                <w:sz w:val="16"/>
              </w:rPr>
              <w:t xml:space="preserve"> </w:t>
            </w:r>
            <w:r>
              <w:rPr>
                <w:w w:val="95"/>
                <w:sz w:val="16"/>
              </w:rPr>
              <w:t>Dump</w:t>
            </w:r>
            <w:r>
              <w:rPr>
                <w:spacing w:val="72"/>
                <w:w w:val="95"/>
                <w:sz w:val="16"/>
              </w:rPr>
              <w:t xml:space="preserve"> </w:t>
            </w:r>
            <w:r>
              <w:rPr>
                <w:w w:val="95"/>
                <w:sz w:val="16"/>
              </w:rPr>
              <w:t>Version</w:t>
            </w:r>
            <w:r>
              <w:rPr>
                <w:spacing w:val="-53"/>
                <w:w w:val="95"/>
                <w:sz w:val="16"/>
              </w:rPr>
              <w:t xml:space="preserve"> </w:t>
            </w:r>
            <w:r>
              <w:rPr>
                <w:w w:val="95"/>
                <w:sz w:val="16"/>
              </w:rPr>
              <w:t>3.1</w:t>
            </w:r>
            <w:r>
              <w:rPr>
                <w:spacing w:val="-52"/>
                <w:w w:val="95"/>
                <w:sz w:val="16"/>
              </w:rPr>
              <w:t xml:space="preserve"> </w:t>
            </w:r>
            <w:r>
              <w:rPr>
                <w:w w:val="95"/>
                <w:sz w:val="16"/>
              </w:rPr>
              <w:t>Copyright</w:t>
            </w:r>
            <w:r>
              <w:rPr>
                <w:spacing w:val="-53"/>
                <w:w w:val="95"/>
                <w:sz w:val="16"/>
              </w:rPr>
              <w:t xml:space="preserve"> </w:t>
            </w:r>
            <w:r>
              <w:rPr>
                <w:w w:val="95"/>
                <w:sz w:val="16"/>
              </w:rPr>
              <w:t>(c)</w:t>
            </w:r>
            <w:r>
              <w:rPr>
                <w:spacing w:val="-53"/>
                <w:w w:val="95"/>
                <w:sz w:val="16"/>
              </w:rPr>
              <w:t xml:space="preserve"> </w:t>
            </w:r>
            <w:r>
              <w:rPr>
                <w:w w:val="95"/>
                <w:sz w:val="16"/>
              </w:rPr>
              <w:t>1988,</w:t>
            </w:r>
            <w:r>
              <w:rPr>
                <w:spacing w:val="-52"/>
                <w:w w:val="95"/>
                <w:sz w:val="16"/>
              </w:rPr>
              <w:t xml:space="preserve"> </w:t>
            </w:r>
            <w:r>
              <w:rPr>
                <w:w w:val="95"/>
                <w:sz w:val="16"/>
              </w:rPr>
              <w:t>1992</w:t>
            </w:r>
            <w:r>
              <w:rPr>
                <w:spacing w:val="-47"/>
                <w:w w:val="95"/>
                <w:sz w:val="16"/>
              </w:rPr>
              <w:t xml:space="preserve"> </w:t>
            </w:r>
            <w:r>
              <w:rPr>
                <w:w w:val="95"/>
                <w:sz w:val="16"/>
              </w:rPr>
              <w:t>Borland</w:t>
            </w:r>
            <w:r>
              <w:rPr>
                <w:spacing w:val="-46"/>
                <w:w w:val="95"/>
                <w:sz w:val="16"/>
              </w:rPr>
              <w:t xml:space="preserve"> </w:t>
            </w:r>
            <w:r>
              <w:rPr>
                <w:w w:val="95"/>
                <w:sz w:val="16"/>
              </w:rPr>
              <w:t>International</w:t>
            </w:r>
            <w:r>
              <w:rPr>
                <w:spacing w:val="-89"/>
                <w:w w:val="95"/>
                <w:sz w:val="16"/>
              </w:rPr>
              <w:t xml:space="preserve"> </w:t>
            </w:r>
            <w:r>
              <w:rPr>
                <w:sz w:val="16"/>
              </w:rPr>
              <w:t>Display</w:t>
            </w:r>
            <w:r>
              <w:rPr>
                <w:spacing w:val="-1"/>
                <w:sz w:val="16"/>
              </w:rPr>
              <w:t xml:space="preserve"> </w:t>
            </w:r>
            <w:r>
              <w:rPr>
                <w:sz w:val="16"/>
              </w:rPr>
              <w:t>of</w:t>
            </w:r>
            <w:r>
              <w:rPr>
                <w:spacing w:val="-1"/>
                <w:sz w:val="16"/>
              </w:rPr>
              <w:t xml:space="preserve"> </w:t>
            </w:r>
            <w:r>
              <w:rPr>
                <w:sz w:val="16"/>
              </w:rPr>
              <w:t>File</w:t>
            </w:r>
            <w:r>
              <w:rPr>
                <w:spacing w:val="-1"/>
                <w:sz w:val="16"/>
              </w:rPr>
              <w:t xml:space="preserve"> </w:t>
            </w:r>
            <w:r>
              <w:rPr>
                <w:sz w:val="16"/>
              </w:rPr>
              <w:t>OUTPUT.DAT</w:t>
            </w:r>
          </w:p>
          <w:p>
            <w:pPr>
              <w:pStyle w:val="16"/>
              <w:spacing w:before="5"/>
              <w:rPr>
                <w:sz w:val="19"/>
              </w:rPr>
            </w:pPr>
          </w:p>
          <w:p>
            <w:pPr>
              <w:pStyle w:val="16"/>
              <w:tabs>
                <w:tab w:val="left" w:leader="dot" w:pos="5027"/>
              </w:tabs>
              <w:spacing w:before="0"/>
              <w:ind w:left="54"/>
              <w:rPr>
                <w:sz w:val="16"/>
              </w:rPr>
            </w:pPr>
            <w:r>
              <w:rPr>
                <w:w w:val="95"/>
                <w:sz w:val="16"/>
              </w:rPr>
              <w:t>000000:</w:t>
            </w:r>
            <w:r>
              <w:rPr>
                <w:spacing w:val="-46"/>
                <w:w w:val="95"/>
                <w:sz w:val="16"/>
              </w:rPr>
              <w:t xml:space="preserve"> </w:t>
            </w:r>
            <w:r>
              <w:rPr>
                <w:w w:val="95"/>
                <w:sz w:val="16"/>
                <w:shd w:val="clear" w:color="auto" w:fill="FFFF00"/>
              </w:rPr>
              <w:t>08</w:t>
            </w:r>
            <w:r>
              <w:rPr>
                <w:spacing w:val="-46"/>
                <w:w w:val="95"/>
                <w:sz w:val="16"/>
                <w:shd w:val="clear" w:color="auto" w:fill="FFFF00"/>
              </w:rPr>
              <w:t xml:space="preserve"> </w:t>
            </w:r>
            <w:r>
              <w:rPr>
                <w:w w:val="95"/>
                <w:sz w:val="16"/>
                <w:shd w:val="clear" w:color="auto" w:fill="FFFF00"/>
              </w:rPr>
              <w:t>00</w:t>
            </w:r>
            <w:r>
              <w:rPr>
                <w:spacing w:val="-40"/>
                <w:w w:val="95"/>
                <w:sz w:val="16"/>
              </w:rPr>
              <w:t xml:space="preserve"> </w:t>
            </w:r>
            <w:r>
              <w:rPr>
                <w:w w:val="95"/>
                <w:sz w:val="16"/>
                <w:u w:val="single"/>
              </w:rPr>
              <w:t>08</w:t>
            </w:r>
            <w:r>
              <w:rPr>
                <w:spacing w:val="-40"/>
                <w:w w:val="95"/>
                <w:sz w:val="16"/>
                <w:u w:val="single"/>
              </w:rPr>
              <w:t xml:space="preserve"> </w:t>
            </w:r>
            <w:r>
              <w:rPr>
                <w:w w:val="95"/>
                <w:sz w:val="16"/>
                <w:u w:val="single"/>
              </w:rPr>
              <w:t>00</w:t>
            </w:r>
            <w:r>
              <w:rPr>
                <w:spacing w:val="-41"/>
                <w:w w:val="95"/>
                <w:sz w:val="16"/>
                <w:u w:val="single"/>
              </w:rPr>
              <w:t xml:space="preserve"> </w:t>
            </w:r>
            <w:r>
              <w:rPr>
                <w:w w:val="95"/>
                <w:sz w:val="16"/>
                <w:u w:val="single"/>
              </w:rPr>
              <w:t>43</w:t>
            </w:r>
            <w:r>
              <w:rPr>
                <w:spacing w:val="-40"/>
                <w:w w:val="95"/>
                <w:sz w:val="16"/>
                <w:u w:val="single"/>
              </w:rPr>
              <w:t xml:space="preserve"> </w:t>
            </w:r>
            <w:r>
              <w:rPr>
                <w:w w:val="95"/>
                <w:sz w:val="16"/>
                <w:u w:val="single"/>
              </w:rPr>
              <w:t>45</w:t>
            </w:r>
            <w:r>
              <w:rPr>
                <w:spacing w:val="-40"/>
                <w:w w:val="95"/>
                <w:sz w:val="16"/>
                <w:u w:val="single"/>
              </w:rPr>
              <w:t xml:space="preserve"> </w:t>
            </w:r>
            <w:r>
              <w:rPr>
                <w:w w:val="95"/>
                <w:sz w:val="16"/>
                <w:u w:val="single"/>
              </w:rPr>
              <w:t>6C</w:t>
            </w:r>
            <w:r>
              <w:rPr>
                <w:spacing w:val="-40"/>
                <w:w w:val="95"/>
                <w:sz w:val="16"/>
                <w:u w:val="single"/>
              </w:rPr>
              <w:t xml:space="preserve"> </w:t>
            </w:r>
            <w:r>
              <w:rPr>
                <w:w w:val="95"/>
                <w:sz w:val="16"/>
                <w:u w:val="single"/>
              </w:rPr>
              <w:t>6C</w:t>
            </w:r>
            <w:r>
              <w:rPr>
                <w:spacing w:val="95"/>
                <w:sz w:val="16"/>
                <w:u w:val="single"/>
              </w:rPr>
              <w:t xml:space="preserve"> </w:t>
            </w:r>
            <w:r>
              <w:rPr>
                <w:w w:val="95"/>
                <w:sz w:val="16"/>
                <w:u w:val="single"/>
              </w:rPr>
              <w:t>69</w:t>
            </w:r>
            <w:r>
              <w:rPr>
                <w:spacing w:val="-40"/>
                <w:w w:val="95"/>
                <w:sz w:val="16"/>
                <w:u w:val="single"/>
              </w:rPr>
              <w:t xml:space="preserve"> </w:t>
            </w:r>
            <w:r>
              <w:rPr>
                <w:w w:val="95"/>
                <w:sz w:val="16"/>
                <w:u w:val="single"/>
              </w:rPr>
              <w:t>70</w:t>
            </w:r>
            <w:r>
              <w:rPr>
                <w:spacing w:val="-40"/>
                <w:w w:val="95"/>
                <w:sz w:val="16"/>
                <w:u w:val="single"/>
              </w:rPr>
              <w:t xml:space="preserve"> </w:t>
            </w:r>
            <w:r>
              <w:rPr>
                <w:w w:val="95"/>
                <w:sz w:val="16"/>
                <w:u w:val="single"/>
              </w:rPr>
              <w:t>73</w:t>
            </w:r>
            <w:r>
              <w:rPr>
                <w:spacing w:val="-40"/>
                <w:w w:val="95"/>
                <w:sz w:val="16"/>
                <w:u w:val="single"/>
              </w:rPr>
              <w:t xml:space="preserve"> </w:t>
            </w:r>
            <w:r>
              <w:rPr>
                <w:w w:val="95"/>
                <w:sz w:val="16"/>
                <w:u w:val="single"/>
              </w:rPr>
              <w:t>65</w:t>
            </w:r>
            <w:r>
              <w:rPr>
                <w:spacing w:val="-41"/>
                <w:w w:val="95"/>
                <w:sz w:val="16"/>
              </w:rPr>
              <w:t xml:space="preserve"> </w:t>
            </w:r>
            <w:r>
              <w:rPr>
                <w:w w:val="95"/>
                <w:sz w:val="16"/>
              </w:rPr>
              <w:t>00</w:t>
            </w:r>
            <w:r>
              <w:rPr>
                <w:spacing w:val="-40"/>
                <w:w w:val="95"/>
                <w:sz w:val="16"/>
              </w:rPr>
              <w:t xml:space="preserve"> </w:t>
            </w:r>
            <w:r>
              <w:rPr>
                <w:w w:val="95"/>
                <w:sz w:val="16"/>
              </w:rPr>
              <w:t>00</w:t>
            </w:r>
            <w:r>
              <w:rPr>
                <w:spacing w:val="-40"/>
                <w:w w:val="95"/>
                <w:sz w:val="16"/>
              </w:rPr>
              <w:t xml:space="preserve"> </w:t>
            </w:r>
            <w:r>
              <w:rPr>
                <w:w w:val="95"/>
                <w:sz w:val="16"/>
              </w:rPr>
              <w:t>40</w:t>
            </w:r>
            <w:r>
              <w:rPr>
                <w:spacing w:val="-40"/>
                <w:w w:val="95"/>
                <w:sz w:val="16"/>
              </w:rPr>
              <w:t xml:space="preserve"> </w:t>
            </w:r>
            <w:r>
              <w:rPr>
                <w:w w:val="95"/>
                <w:sz w:val="16"/>
              </w:rPr>
              <w:t>40</w:t>
            </w:r>
            <w:r>
              <w:rPr>
                <w:rFonts w:ascii="Times New Roman"/>
                <w:w w:val="95"/>
                <w:sz w:val="16"/>
              </w:rPr>
              <w:tab/>
            </w:r>
            <w:r>
              <w:rPr>
                <w:sz w:val="16"/>
              </w:rPr>
              <w:t>CEllipse..@@</w:t>
            </w:r>
          </w:p>
          <w:p>
            <w:pPr>
              <w:pStyle w:val="16"/>
              <w:spacing w:before="39"/>
              <w:ind w:left="54"/>
              <w:rPr>
                <w:sz w:val="16"/>
              </w:rPr>
            </w:pPr>
            <w:r>
              <w:rPr>
                <w:w w:val="95"/>
                <w:sz w:val="16"/>
              </w:rPr>
              <w:t>000010:</w:t>
            </w:r>
            <w:r>
              <w:rPr>
                <w:spacing w:val="-43"/>
                <w:w w:val="95"/>
                <w:sz w:val="16"/>
              </w:rPr>
              <w:t xml:space="preserve"> </w:t>
            </w:r>
            <w:r>
              <w:rPr>
                <w:w w:val="95"/>
                <w:sz w:val="16"/>
              </w:rPr>
              <w:t>00</w:t>
            </w:r>
            <w:r>
              <w:rPr>
                <w:spacing w:val="-43"/>
                <w:w w:val="95"/>
                <w:sz w:val="16"/>
              </w:rPr>
              <w:t xml:space="preserve"> </w:t>
            </w:r>
            <w:r>
              <w:rPr>
                <w:w w:val="95"/>
                <w:sz w:val="16"/>
              </w:rPr>
              <w:t>00</w:t>
            </w:r>
            <w:r>
              <w:rPr>
                <w:spacing w:val="-36"/>
                <w:w w:val="95"/>
                <w:sz w:val="16"/>
              </w:rPr>
              <w:t xml:space="preserve"> </w:t>
            </w:r>
            <w:r>
              <w:rPr>
                <w:w w:val="95"/>
                <w:sz w:val="16"/>
              </w:rPr>
              <w:t>40</w:t>
            </w:r>
            <w:r>
              <w:rPr>
                <w:spacing w:val="-37"/>
                <w:w w:val="95"/>
                <w:sz w:val="16"/>
              </w:rPr>
              <w:t xml:space="preserve"> </w:t>
            </w:r>
            <w:r>
              <w:rPr>
                <w:w w:val="95"/>
                <w:sz w:val="16"/>
              </w:rPr>
              <w:t>40</w:t>
            </w:r>
            <w:r>
              <w:rPr>
                <w:spacing w:val="-36"/>
                <w:w w:val="95"/>
                <w:sz w:val="16"/>
              </w:rPr>
              <w:t xml:space="preserve"> </w:t>
            </w:r>
            <w:r>
              <w:rPr>
                <w:w w:val="95"/>
                <w:sz w:val="16"/>
              </w:rPr>
              <w:t>00</w:t>
            </w:r>
            <w:r>
              <w:rPr>
                <w:spacing w:val="-36"/>
                <w:w w:val="95"/>
                <w:sz w:val="16"/>
              </w:rPr>
              <w:t xml:space="preserve"> </w:t>
            </w:r>
            <w:r>
              <w:rPr>
                <w:w w:val="95"/>
                <w:sz w:val="16"/>
              </w:rPr>
              <w:t>00</w:t>
            </w:r>
            <w:r>
              <w:rPr>
                <w:spacing w:val="-37"/>
                <w:w w:val="95"/>
                <w:sz w:val="16"/>
              </w:rPr>
              <w:t xml:space="preserve"> </w:t>
            </w:r>
            <w:r>
              <w:rPr>
                <w:w w:val="95"/>
                <w:sz w:val="16"/>
              </w:rPr>
              <w:t>E0</w:t>
            </w:r>
            <w:r>
              <w:rPr>
                <w:spacing w:val="-36"/>
                <w:w w:val="95"/>
                <w:sz w:val="16"/>
              </w:rPr>
              <w:t xml:space="preserve"> </w:t>
            </w:r>
            <w:r>
              <w:rPr>
                <w:w w:val="95"/>
                <w:sz w:val="16"/>
              </w:rPr>
              <w:t>40</w:t>
            </w:r>
            <w:r>
              <w:rPr>
                <w:spacing w:val="108"/>
                <w:sz w:val="16"/>
              </w:rPr>
              <w:t xml:space="preserve"> </w:t>
            </w:r>
            <w:r>
              <w:rPr>
                <w:w w:val="95"/>
                <w:sz w:val="16"/>
              </w:rPr>
              <w:t>00</w:t>
            </w:r>
            <w:r>
              <w:rPr>
                <w:spacing w:val="-37"/>
                <w:w w:val="95"/>
                <w:sz w:val="16"/>
              </w:rPr>
              <w:t xml:space="preserve"> </w:t>
            </w:r>
            <w:r>
              <w:rPr>
                <w:w w:val="95"/>
                <w:sz w:val="16"/>
              </w:rPr>
              <w:t>00</w:t>
            </w:r>
            <w:r>
              <w:rPr>
                <w:spacing w:val="-36"/>
                <w:w w:val="95"/>
                <w:sz w:val="16"/>
              </w:rPr>
              <w:t xml:space="preserve"> </w:t>
            </w:r>
            <w:r>
              <w:rPr>
                <w:w w:val="95"/>
                <w:sz w:val="16"/>
              </w:rPr>
              <w:t>A8</w:t>
            </w:r>
            <w:r>
              <w:rPr>
                <w:spacing w:val="-36"/>
                <w:w w:val="95"/>
                <w:sz w:val="16"/>
              </w:rPr>
              <w:t xml:space="preserve"> </w:t>
            </w:r>
            <w:r>
              <w:rPr>
                <w:w w:val="95"/>
                <w:sz w:val="16"/>
              </w:rPr>
              <w:t>41</w:t>
            </w:r>
            <w:r>
              <w:rPr>
                <w:spacing w:val="-37"/>
                <w:w w:val="95"/>
                <w:sz w:val="16"/>
              </w:rPr>
              <w:t xml:space="preserve"> </w:t>
            </w:r>
            <w:r>
              <w:rPr>
                <w:w w:val="95"/>
                <w:sz w:val="16"/>
              </w:rPr>
              <w:t>07</w:t>
            </w:r>
            <w:r>
              <w:rPr>
                <w:spacing w:val="-36"/>
                <w:w w:val="95"/>
                <w:sz w:val="16"/>
              </w:rPr>
              <w:t xml:space="preserve"> </w:t>
            </w:r>
            <w:r>
              <w:rPr>
                <w:w w:val="95"/>
                <w:sz w:val="16"/>
              </w:rPr>
              <w:t>00</w:t>
            </w:r>
            <w:r>
              <w:rPr>
                <w:spacing w:val="-37"/>
                <w:w w:val="95"/>
                <w:sz w:val="16"/>
              </w:rPr>
              <w:t xml:space="preserve"> </w:t>
            </w:r>
            <w:r>
              <w:rPr>
                <w:w w:val="95"/>
                <w:sz w:val="16"/>
              </w:rPr>
              <w:t>43</w:t>
            </w:r>
            <w:r>
              <w:rPr>
                <w:spacing w:val="-36"/>
                <w:w w:val="95"/>
                <w:sz w:val="16"/>
              </w:rPr>
              <w:t xml:space="preserve"> </w:t>
            </w:r>
            <w:r>
              <w:rPr>
                <w:w w:val="95"/>
                <w:sz w:val="16"/>
              </w:rPr>
              <w:t>43</w:t>
            </w:r>
            <w:r>
              <w:rPr>
                <w:spacing w:val="-37"/>
                <w:w w:val="95"/>
                <w:sz w:val="16"/>
              </w:rPr>
              <w:t xml:space="preserve"> </w:t>
            </w:r>
            <w:r>
              <w:rPr>
                <w:w w:val="95"/>
                <w:sz w:val="16"/>
              </w:rPr>
              <w:t>..@@...@...A..CC</w:t>
            </w:r>
          </w:p>
          <w:p>
            <w:pPr>
              <w:pStyle w:val="16"/>
              <w:spacing w:before="40"/>
              <w:ind w:left="54"/>
              <w:rPr>
                <w:sz w:val="16"/>
              </w:rPr>
            </w:pPr>
            <w:r>
              <w:rPr>
                <w:w w:val="95"/>
                <w:sz w:val="16"/>
              </w:rPr>
              <w:t>000020:</w:t>
            </w:r>
            <w:r>
              <w:rPr>
                <w:spacing w:val="-43"/>
                <w:w w:val="95"/>
                <w:sz w:val="16"/>
              </w:rPr>
              <w:t xml:space="preserve"> </w:t>
            </w:r>
            <w:r>
              <w:rPr>
                <w:w w:val="95"/>
                <w:sz w:val="16"/>
              </w:rPr>
              <w:t>69</w:t>
            </w:r>
            <w:r>
              <w:rPr>
                <w:spacing w:val="-43"/>
                <w:w w:val="95"/>
                <w:sz w:val="16"/>
              </w:rPr>
              <w:t xml:space="preserve"> </w:t>
            </w:r>
            <w:r>
              <w:rPr>
                <w:w w:val="95"/>
                <w:sz w:val="16"/>
              </w:rPr>
              <w:t>72</w:t>
            </w:r>
            <w:r>
              <w:rPr>
                <w:spacing w:val="-36"/>
                <w:w w:val="95"/>
                <w:sz w:val="16"/>
              </w:rPr>
              <w:t xml:space="preserve"> </w:t>
            </w:r>
            <w:r>
              <w:rPr>
                <w:w w:val="95"/>
                <w:sz w:val="16"/>
              </w:rPr>
              <w:t>63</w:t>
            </w:r>
            <w:r>
              <w:rPr>
                <w:spacing w:val="-37"/>
                <w:w w:val="95"/>
                <w:sz w:val="16"/>
              </w:rPr>
              <w:t xml:space="preserve"> </w:t>
            </w:r>
            <w:r>
              <w:rPr>
                <w:w w:val="95"/>
                <w:sz w:val="16"/>
              </w:rPr>
              <w:t>6C</w:t>
            </w:r>
            <w:r>
              <w:rPr>
                <w:spacing w:val="-36"/>
                <w:w w:val="95"/>
                <w:sz w:val="16"/>
              </w:rPr>
              <w:t xml:space="preserve"> </w:t>
            </w:r>
            <w:r>
              <w:rPr>
                <w:w w:val="95"/>
                <w:sz w:val="16"/>
              </w:rPr>
              <w:t>65</w:t>
            </w:r>
            <w:r>
              <w:rPr>
                <w:spacing w:val="-36"/>
                <w:w w:val="95"/>
                <w:sz w:val="16"/>
              </w:rPr>
              <w:t xml:space="preserve"> </w:t>
            </w:r>
            <w:r>
              <w:rPr>
                <w:w w:val="95"/>
                <w:sz w:val="16"/>
              </w:rPr>
              <w:t>00</w:t>
            </w:r>
            <w:r>
              <w:rPr>
                <w:spacing w:val="-37"/>
                <w:w w:val="95"/>
                <w:sz w:val="16"/>
              </w:rPr>
              <w:t xml:space="preserve"> </w:t>
            </w:r>
            <w:r>
              <w:rPr>
                <w:w w:val="95"/>
                <w:sz w:val="16"/>
              </w:rPr>
              <w:t>00</w:t>
            </w:r>
            <w:r>
              <w:rPr>
                <w:spacing w:val="-36"/>
                <w:w w:val="95"/>
                <w:sz w:val="16"/>
              </w:rPr>
              <w:t xml:space="preserve"> </w:t>
            </w:r>
            <w:r>
              <w:rPr>
                <w:w w:val="95"/>
                <w:sz w:val="16"/>
              </w:rPr>
              <w:t>A0</w:t>
            </w:r>
            <w:r>
              <w:rPr>
                <w:spacing w:val="108"/>
                <w:sz w:val="16"/>
              </w:rPr>
              <w:t xml:space="preserve"> </w:t>
            </w:r>
            <w:r>
              <w:rPr>
                <w:w w:val="95"/>
                <w:sz w:val="16"/>
              </w:rPr>
              <w:t>40</w:t>
            </w:r>
            <w:r>
              <w:rPr>
                <w:spacing w:val="-37"/>
                <w:w w:val="95"/>
                <w:sz w:val="16"/>
              </w:rPr>
              <w:t xml:space="preserve"> </w:t>
            </w:r>
            <w:r>
              <w:rPr>
                <w:w w:val="95"/>
                <w:sz w:val="16"/>
              </w:rPr>
              <w:t>00</w:t>
            </w:r>
            <w:r>
              <w:rPr>
                <w:spacing w:val="-36"/>
                <w:w w:val="95"/>
                <w:sz w:val="16"/>
              </w:rPr>
              <w:t xml:space="preserve"> </w:t>
            </w:r>
            <w:r>
              <w:rPr>
                <w:w w:val="95"/>
                <w:sz w:val="16"/>
              </w:rPr>
              <w:t>00</w:t>
            </w:r>
            <w:r>
              <w:rPr>
                <w:spacing w:val="-36"/>
                <w:w w:val="95"/>
                <w:sz w:val="16"/>
              </w:rPr>
              <w:t xml:space="preserve"> </w:t>
            </w:r>
            <w:r>
              <w:rPr>
                <w:w w:val="95"/>
                <w:sz w:val="16"/>
              </w:rPr>
              <w:t>A0</w:t>
            </w:r>
            <w:r>
              <w:rPr>
                <w:spacing w:val="-37"/>
                <w:w w:val="95"/>
                <w:sz w:val="16"/>
              </w:rPr>
              <w:t xml:space="preserve"> </w:t>
            </w:r>
            <w:r>
              <w:rPr>
                <w:w w:val="95"/>
                <w:sz w:val="16"/>
              </w:rPr>
              <w:t>40</w:t>
            </w:r>
            <w:r>
              <w:rPr>
                <w:spacing w:val="-36"/>
                <w:w w:val="95"/>
                <w:sz w:val="16"/>
              </w:rPr>
              <w:t xml:space="preserve"> </w:t>
            </w:r>
            <w:r>
              <w:rPr>
                <w:w w:val="95"/>
                <w:sz w:val="16"/>
              </w:rPr>
              <w:t>00</w:t>
            </w:r>
            <w:r>
              <w:rPr>
                <w:spacing w:val="-37"/>
                <w:w w:val="95"/>
                <w:sz w:val="16"/>
              </w:rPr>
              <w:t xml:space="preserve"> </w:t>
            </w:r>
            <w:r>
              <w:rPr>
                <w:w w:val="95"/>
                <w:sz w:val="16"/>
              </w:rPr>
              <w:t>00</w:t>
            </w:r>
            <w:r>
              <w:rPr>
                <w:spacing w:val="-36"/>
                <w:w w:val="95"/>
                <w:sz w:val="16"/>
              </w:rPr>
              <w:t xml:space="preserve"> </w:t>
            </w:r>
            <w:r>
              <w:rPr>
                <w:w w:val="95"/>
                <w:sz w:val="16"/>
              </w:rPr>
              <w:t>E0</w:t>
            </w:r>
            <w:r>
              <w:rPr>
                <w:spacing w:val="-37"/>
                <w:w w:val="95"/>
                <w:sz w:val="16"/>
              </w:rPr>
              <w:t xml:space="preserve"> </w:t>
            </w:r>
            <w:r>
              <w:rPr>
                <w:w w:val="95"/>
                <w:sz w:val="16"/>
              </w:rPr>
              <w:t>ircle...@...@...</w:t>
            </w:r>
          </w:p>
          <w:p>
            <w:pPr>
              <w:pStyle w:val="16"/>
              <w:spacing w:before="40"/>
              <w:ind w:left="54"/>
              <w:rPr>
                <w:sz w:val="16"/>
              </w:rPr>
            </w:pPr>
            <w:r>
              <w:rPr>
                <w:w w:val="95"/>
                <w:sz w:val="16"/>
              </w:rPr>
              <w:t>000030:</w:t>
            </w:r>
            <w:r>
              <w:rPr>
                <w:spacing w:val="-43"/>
                <w:w w:val="95"/>
                <w:sz w:val="16"/>
              </w:rPr>
              <w:t xml:space="preserve"> </w:t>
            </w:r>
            <w:r>
              <w:rPr>
                <w:w w:val="95"/>
                <w:sz w:val="16"/>
              </w:rPr>
              <w:t>40</w:t>
            </w:r>
            <w:r>
              <w:rPr>
                <w:spacing w:val="-43"/>
                <w:w w:val="95"/>
                <w:sz w:val="16"/>
              </w:rPr>
              <w:t xml:space="preserve"> </w:t>
            </w:r>
            <w:r>
              <w:rPr>
                <w:w w:val="95"/>
                <w:sz w:val="16"/>
              </w:rPr>
              <w:t>09</w:t>
            </w:r>
            <w:r>
              <w:rPr>
                <w:spacing w:val="-36"/>
                <w:w w:val="95"/>
                <w:sz w:val="16"/>
              </w:rPr>
              <w:t xml:space="preserve"> </w:t>
            </w:r>
            <w:r>
              <w:rPr>
                <w:w w:val="95"/>
                <w:sz w:val="16"/>
              </w:rPr>
              <w:t>00</w:t>
            </w:r>
            <w:r>
              <w:rPr>
                <w:spacing w:val="-36"/>
                <w:w w:val="95"/>
                <w:sz w:val="16"/>
              </w:rPr>
              <w:t xml:space="preserve"> </w:t>
            </w:r>
            <w:r>
              <w:rPr>
                <w:w w:val="95"/>
                <w:sz w:val="16"/>
              </w:rPr>
              <w:t>43</w:t>
            </w:r>
            <w:r>
              <w:rPr>
                <w:spacing w:val="-37"/>
                <w:w w:val="95"/>
                <w:sz w:val="16"/>
              </w:rPr>
              <w:t xml:space="preserve"> </w:t>
            </w:r>
            <w:r>
              <w:rPr>
                <w:w w:val="95"/>
                <w:sz w:val="16"/>
              </w:rPr>
              <w:t>54</w:t>
            </w:r>
            <w:r>
              <w:rPr>
                <w:spacing w:val="-36"/>
                <w:w w:val="95"/>
                <w:sz w:val="16"/>
              </w:rPr>
              <w:t xml:space="preserve"> </w:t>
            </w:r>
            <w:r>
              <w:rPr>
                <w:w w:val="95"/>
                <w:sz w:val="16"/>
              </w:rPr>
              <w:t>72</w:t>
            </w:r>
            <w:r>
              <w:rPr>
                <w:spacing w:val="-36"/>
                <w:w w:val="95"/>
                <w:sz w:val="16"/>
              </w:rPr>
              <w:t xml:space="preserve"> </w:t>
            </w:r>
            <w:r>
              <w:rPr>
                <w:w w:val="95"/>
                <w:sz w:val="16"/>
              </w:rPr>
              <w:t>69</w:t>
            </w:r>
            <w:r>
              <w:rPr>
                <w:spacing w:val="-37"/>
                <w:w w:val="95"/>
                <w:sz w:val="16"/>
              </w:rPr>
              <w:t xml:space="preserve"> </w:t>
            </w:r>
            <w:r>
              <w:rPr>
                <w:w w:val="95"/>
                <w:sz w:val="16"/>
              </w:rPr>
              <w:t>61</w:t>
            </w:r>
            <w:r>
              <w:rPr>
                <w:spacing w:val="109"/>
                <w:sz w:val="16"/>
              </w:rPr>
              <w:t xml:space="preserve"> </w:t>
            </w:r>
            <w:r>
              <w:rPr>
                <w:w w:val="95"/>
                <w:sz w:val="16"/>
              </w:rPr>
              <w:t>6E</w:t>
            </w:r>
            <w:r>
              <w:rPr>
                <w:spacing w:val="-36"/>
                <w:w w:val="95"/>
                <w:sz w:val="16"/>
              </w:rPr>
              <w:t xml:space="preserve"> </w:t>
            </w:r>
            <w:r>
              <w:rPr>
                <w:w w:val="95"/>
                <w:sz w:val="16"/>
              </w:rPr>
              <w:t>67</w:t>
            </w:r>
            <w:r>
              <w:rPr>
                <w:spacing w:val="-37"/>
                <w:w w:val="95"/>
                <w:sz w:val="16"/>
              </w:rPr>
              <w:t xml:space="preserve"> </w:t>
            </w:r>
            <w:r>
              <w:rPr>
                <w:w w:val="95"/>
                <w:sz w:val="16"/>
              </w:rPr>
              <w:t>6C</w:t>
            </w:r>
            <w:r>
              <w:rPr>
                <w:spacing w:val="-36"/>
                <w:w w:val="95"/>
                <w:sz w:val="16"/>
              </w:rPr>
              <w:t xml:space="preserve"> </w:t>
            </w:r>
            <w:r>
              <w:rPr>
                <w:w w:val="95"/>
                <w:sz w:val="16"/>
              </w:rPr>
              <w:t>65</w:t>
            </w:r>
            <w:r>
              <w:rPr>
                <w:spacing w:val="-36"/>
                <w:w w:val="95"/>
                <w:sz w:val="16"/>
              </w:rPr>
              <w:t xml:space="preserve"> </w:t>
            </w:r>
            <w:r>
              <w:rPr>
                <w:w w:val="95"/>
                <w:sz w:val="16"/>
              </w:rPr>
              <w:t>00</w:t>
            </w:r>
            <w:r>
              <w:rPr>
                <w:spacing w:val="-37"/>
                <w:w w:val="95"/>
                <w:sz w:val="16"/>
              </w:rPr>
              <w:t xml:space="preserve"> </w:t>
            </w:r>
            <w:r>
              <w:rPr>
                <w:w w:val="95"/>
                <w:sz w:val="16"/>
              </w:rPr>
              <w:t>00</w:t>
            </w:r>
            <w:r>
              <w:rPr>
                <w:spacing w:val="-36"/>
                <w:w w:val="95"/>
                <w:sz w:val="16"/>
              </w:rPr>
              <w:t xml:space="preserve"> </w:t>
            </w:r>
            <w:r>
              <w:rPr>
                <w:w w:val="95"/>
                <w:sz w:val="16"/>
              </w:rPr>
              <w:t>00</w:t>
            </w:r>
            <w:r>
              <w:rPr>
                <w:spacing w:val="-36"/>
                <w:w w:val="95"/>
                <w:sz w:val="16"/>
              </w:rPr>
              <w:t xml:space="preserve"> </w:t>
            </w:r>
            <w:r>
              <w:rPr>
                <w:w w:val="95"/>
                <w:sz w:val="16"/>
              </w:rPr>
              <w:t>00</w:t>
            </w:r>
            <w:r>
              <w:rPr>
                <w:spacing w:val="-37"/>
                <w:w w:val="95"/>
                <w:sz w:val="16"/>
              </w:rPr>
              <w:t xml:space="preserve"> </w:t>
            </w:r>
            <w:r>
              <w:rPr>
                <w:w w:val="95"/>
                <w:sz w:val="16"/>
              </w:rPr>
              <w:t>@..</w:t>
            </w:r>
            <w:r>
              <w:rPr>
                <w:w w:val="95"/>
                <w:sz w:val="16"/>
                <w:shd w:val="clear" w:color="auto" w:fill="FFFF00"/>
              </w:rPr>
              <w:t>CTriangle</w:t>
            </w:r>
            <w:r>
              <w:rPr>
                <w:w w:val="95"/>
                <w:sz w:val="16"/>
              </w:rPr>
              <w:t>....</w:t>
            </w:r>
          </w:p>
          <w:p>
            <w:pPr>
              <w:pStyle w:val="16"/>
              <w:spacing w:before="39"/>
              <w:ind w:left="54"/>
              <w:rPr>
                <w:sz w:val="16"/>
              </w:rPr>
            </w:pPr>
            <w:r>
              <w:rPr>
                <w:w w:val="95"/>
                <w:sz w:val="16"/>
              </w:rPr>
              <w:t>000040:</w:t>
            </w:r>
            <w:r>
              <w:rPr>
                <w:spacing w:val="-43"/>
                <w:w w:val="95"/>
                <w:sz w:val="16"/>
              </w:rPr>
              <w:t xml:space="preserve"> </w:t>
            </w:r>
            <w:r>
              <w:rPr>
                <w:w w:val="95"/>
                <w:sz w:val="16"/>
              </w:rPr>
              <w:t>00</w:t>
            </w:r>
            <w:r>
              <w:rPr>
                <w:spacing w:val="-43"/>
                <w:w w:val="95"/>
                <w:sz w:val="16"/>
              </w:rPr>
              <w:t xml:space="preserve"> </w:t>
            </w:r>
            <w:r>
              <w:rPr>
                <w:w w:val="95"/>
                <w:sz w:val="16"/>
              </w:rPr>
              <w:t>00</w:t>
            </w:r>
            <w:r>
              <w:rPr>
                <w:spacing w:val="-36"/>
                <w:w w:val="95"/>
                <w:sz w:val="16"/>
              </w:rPr>
              <w:t xml:space="preserve"> </w:t>
            </w:r>
            <w:r>
              <w:rPr>
                <w:w w:val="95"/>
                <w:sz w:val="16"/>
              </w:rPr>
              <w:t>00</w:t>
            </w:r>
            <w:r>
              <w:rPr>
                <w:spacing w:val="-37"/>
                <w:w w:val="95"/>
                <w:sz w:val="16"/>
              </w:rPr>
              <w:t xml:space="preserve"> </w:t>
            </w:r>
            <w:r>
              <w:rPr>
                <w:w w:val="95"/>
                <w:sz w:val="16"/>
              </w:rPr>
              <w:t>00</w:t>
            </w:r>
            <w:r>
              <w:rPr>
                <w:spacing w:val="-36"/>
                <w:w w:val="95"/>
                <w:sz w:val="16"/>
              </w:rPr>
              <w:t xml:space="preserve"> </w:t>
            </w:r>
            <w:r>
              <w:rPr>
                <w:w w:val="95"/>
                <w:sz w:val="16"/>
              </w:rPr>
              <w:t>00</w:t>
            </w:r>
            <w:r>
              <w:rPr>
                <w:spacing w:val="-36"/>
                <w:w w:val="95"/>
                <w:sz w:val="16"/>
              </w:rPr>
              <w:t xml:space="preserve"> </w:t>
            </w:r>
            <w:r>
              <w:rPr>
                <w:w w:val="95"/>
                <w:sz w:val="16"/>
              </w:rPr>
              <w:t>00</w:t>
            </w:r>
            <w:r>
              <w:rPr>
                <w:spacing w:val="-37"/>
                <w:w w:val="95"/>
                <w:sz w:val="16"/>
              </w:rPr>
              <w:t xml:space="preserve"> </w:t>
            </w:r>
            <w:r>
              <w:rPr>
                <w:w w:val="95"/>
                <w:sz w:val="16"/>
              </w:rPr>
              <w:t>80</w:t>
            </w:r>
            <w:r>
              <w:rPr>
                <w:spacing w:val="-36"/>
                <w:w w:val="95"/>
                <w:sz w:val="16"/>
              </w:rPr>
              <w:t xml:space="preserve"> </w:t>
            </w:r>
            <w:r>
              <w:rPr>
                <w:w w:val="95"/>
                <w:sz w:val="16"/>
              </w:rPr>
              <w:t>3F</w:t>
            </w:r>
            <w:r>
              <w:rPr>
                <w:spacing w:val="108"/>
                <w:sz w:val="16"/>
              </w:rPr>
              <w:t xml:space="preserve"> </w:t>
            </w:r>
            <w:r>
              <w:rPr>
                <w:w w:val="95"/>
                <w:sz w:val="16"/>
              </w:rPr>
              <w:t>00</w:t>
            </w:r>
            <w:r>
              <w:rPr>
                <w:spacing w:val="-37"/>
                <w:w w:val="95"/>
                <w:sz w:val="16"/>
              </w:rPr>
              <w:t xml:space="preserve"> </w:t>
            </w:r>
            <w:r>
              <w:rPr>
                <w:w w:val="95"/>
                <w:sz w:val="16"/>
              </w:rPr>
              <w:t>00</w:t>
            </w:r>
            <w:r>
              <w:rPr>
                <w:spacing w:val="-36"/>
                <w:w w:val="95"/>
                <w:sz w:val="16"/>
              </w:rPr>
              <w:t xml:space="preserve"> </w:t>
            </w:r>
            <w:r>
              <w:rPr>
                <w:w w:val="95"/>
                <w:sz w:val="16"/>
              </w:rPr>
              <w:t>00</w:t>
            </w:r>
            <w:r>
              <w:rPr>
                <w:spacing w:val="-36"/>
                <w:w w:val="95"/>
                <w:sz w:val="16"/>
              </w:rPr>
              <w:t xml:space="preserve"> </w:t>
            </w:r>
            <w:r>
              <w:rPr>
                <w:w w:val="95"/>
                <w:sz w:val="16"/>
              </w:rPr>
              <w:t>00</w:t>
            </w:r>
            <w:r>
              <w:rPr>
                <w:spacing w:val="-37"/>
                <w:w w:val="95"/>
                <w:sz w:val="16"/>
              </w:rPr>
              <w:t xml:space="preserve"> </w:t>
            </w:r>
            <w:r>
              <w:rPr>
                <w:w w:val="95"/>
                <w:sz w:val="16"/>
              </w:rPr>
              <w:t>00</w:t>
            </w:r>
            <w:r>
              <w:rPr>
                <w:spacing w:val="-36"/>
                <w:w w:val="95"/>
                <w:sz w:val="16"/>
              </w:rPr>
              <w:t xml:space="preserve"> </w:t>
            </w:r>
            <w:r>
              <w:rPr>
                <w:w w:val="95"/>
                <w:sz w:val="16"/>
              </w:rPr>
              <w:t>00</w:t>
            </w:r>
            <w:r>
              <w:rPr>
                <w:spacing w:val="-37"/>
                <w:w w:val="95"/>
                <w:sz w:val="16"/>
              </w:rPr>
              <w:t xml:space="preserve"> </w:t>
            </w:r>
            <w:r>
              <w:rPr>
                <w:w w:val="95"/>
                <w:sz w:val="16"/>
              </w:rPr>
              <w:t>00</w:t>
            </w:r>
            <w:r>
              <w:rPr>
                <w:spacing w:val="-36"/>
                <w:w w:val="95"/>
                <w:sz w:val="16"/>
              </w:rPr>
              <w:t xml:space="preserve"> </w:t>
            </w:r>
            <w:r>
              <w:rPr>
                <w:w w:val="95"/>
                <w:sz w:val="16"/>
              </w:rPr>
              <w:t>00</w:t>
            </w:r>
            <w:r>
              <w:rPr>
                <w:spacing w:val="-37"/>
                <w:w w:val="95"/>
                <w:sz w:val="16"/>
              </w:rPr>
              <w:t xml:space="preserve"> </w:t>
            </w:r>
            <w:r>
              <w:rPr>
                <w:w w:val="95"/>
                <w:sz w:val="16"/>
              </w:rPr>
              <w:t>.......?........</w:t>
            </w:r>
          </w:p>
          <w:p>
            <w:pPr>
              <w:pStyle w:val="16"/>
              <w:spacing w:before="40"/>
              <w:ind w:left="54"/>
              <w:rPr>
                <w:sz w:val="16"/>
              </w:rPr>
            </w:pPr>
            <w:r>
              <w:rPr>
                <w:w w:val="95"/>
                <w:sz w:val="16"/>
              </w:rPr>
              <w:t>000050:</w:t>
            </w:r>
            <w:r>
              <w:rPr>
                <w:spacing w:val="-43"/>
                <w:w w:val="95"/>
                <w:sz w:val="16"/>
              </w:rPr>
              <w:t xml:space="preserve"> </w:t>
            </w:r>
            <w:r>
              <w:rPr>
                <w:w w:val="95"/>
                <w:sz w:val="16"/>
              </w:rPr>
              <w:t>00</w:t>
            </w:r>
            <w:r>
              <w:rPr>
                <w:spacing w:val="-43"/>
                <w:w w:val="95"/>
                <w:sz w:val="16"/>
              </w:rPr>
              <w:t xml:space="preserve"> </w:t>
            </w:r>
            <w:r>
              <w:rPr>
                <w:w w:val="95"/>
                <w:sz w:val="16"/>
              </w:rPr>
              <w:t>00</w:t>
            </w:r>
            <w:r>
              <w:rPr>
                <w:spacing w:val="-36"/>
                <w:w w:val="95"/>
                <w:sz w:val="16"/>
              </w:rPr>
              <w:t xml:space="preserve"> </w:t>
            </w:r>
            <w:r>
              <w:rPr>
                <w:w w:val="95"/>
                <w:sz w:val="16"/>
              </w:rPr>
              <w:t>80</w:t>
            </w:r>
            <w:r>
              <w:rPr>
                <w:spacing w:val="-36"/>
                <w:w w:val="95"/>
                <w:sz w:val="16"/>
              </w:rPr>
              <w:t xml:space="preserve"> </w:t>
            </w:r>
            <w:r>
              <w:rPr>
                <w:w w:val="95"/>
                <w:sz w:val="16"/>
              </w:rPr>
              <w:t>3F</w:t>
            </w:r>
            <w:r>
              <w:rPr>
                <w:spacing w:val="-37"/>
                <w:w w:val="95"/>
                <w:sz w:val="16"/>
              </w:rPr>
              <w:t xml:space="preserve"> </w:t>
            </w:r>
            <w:r>
              <w:rPr>
                <w:w w:val="95"/>
                <w:sz w:val="16"/>
              </w:rPr>
              <w:t>05</w:t>
            </w:r>
            <w:r>
              <w:rPr>
                <w:spacing w:val="-36"/>
                <w:w w:val="95"/>
                <w:sz w:val="16"/>
              </w:rPr>
              <w:t xml:space="preserve"> </w:t>
            </w:r>
            <w:r>
              <w:rPr>
                <w:w w:val="95"/>
                <w:sz w:val="16"/>
              </w:rPr>
              <w:t>00</w:t>
            </w:r>
            <w:r>
              <w:rPr>
                <w:spacing w:val="-36"/>
                <w:w w:val="95"/>
                <w:sz w:val="16"/>
              </w:rPr>
              <w:t xml:space="preserve"> </w:t>
            </w:r>
            <w:r>
              <w:rPr>
                <w:w w:val="95"/>
                <w:sz w:val="16"/>
              </w:rPr>
              <w:t>43</w:t>
            </w:r>
            <w:r>
              <w:rPr>
                <w:spacing w:val="-37"/>
                <w:w w:val="95"/>
                <w:sz w:val="16"/>
              </w:rPr>
              <w:t xml:space="preserve"> </w:t>
            </w:r>
            <w:r>
              <w:rPr>
                <w:w w:val="95"/>
                <w:sz w:val="16"/>
              </w:rPr>
              <w:t>52</w:t>
            </w:r>
            <w:r>
              <w:rPr>
                <w:spacing w:val="109"/>
                <w:sz w:val="16"/>
              </w:rPr>
              <w:t xml:space="preserve"> </w:t>
            </w:r>
            <w:r>
              <w:rPr>
                <w:w w:val="95"/>
                <w:sz w:val="16"/>
              </w:rPr>
              <w:t>65</w:t>
            </w:r>
            <w:r>
              <w:rPr>
                <w:spacing w:val="-36"/>
                <w:w w:val="95"/>
                <w:sz w:val="16"/>
              </w:rPr>
              <w:t xml:space="preserve"> </w:t>
            </w:r>
            <w:r>
              <w:rPr>
                <w:w w:val="95"/>
                <w:sz w:val="16"/>
              </w:rPr>
              <w:t>63</w:t>
            </w:r>
            <w:r>
              <w:rPr>
                <w:spacing w:val="-37"/>
                <w:w w:val="95"/>
                <w:sz w:val="16"/>
              </w:rPr>
              <w:t xml:space="preserve"> </w:t>
            </w:r>
            <w:r>
              <w:rPr>
                <w:w w:val="95"/>
                <w:sz w:val="16"/>
              </w:rPr>
              <w:t>74</w:t>
            </w:r>
            <w:r>
              <w:rPr>
                <w:spacing w:val="-36"/>
                <w:w w:val="95"/>
                <w:sz w:val="16"/>
              </w:rPr>
              <w:t xml:space="preserve"> </w:t>
            </w:r>
            <w:r>
              <w:rPr>
                <w:w w:val="95"/>
                <w:sz w:val="16"/>
              </w:rPr>
              <w:t>33</w:t>
            </w:r>
            <w:r>
              <w:rPr>
                <w:spacing w:val="-36"/>
                <w:w w:val="95"/>
                <w:sz w:val="16"/>
              </w:rPr>
              <w:t xml:space="preserve"> </w:t>
            </w:r>
            <w:r>
              <w:rPr>
                <w:w w:val="95"/>
                <w:sz w:val="16"/>
              </w:rPr>
              <w:t>33</w:t>
            </w:r>
            <w:r>
              <w:rPr>
                <w:spacing w:val="-37"/>
                <w:w w:val="95"/>
                <w:sz w:val="16"/>
              </w:rPr>
              <w:t xml:space="preserve"> </w:t>
            </w:r>
            <w:r>
              <w:rPr>
                <w:w w:val="95"/>
                <w:sz w:val="16"/>
              </w:rPr>
              <w:t>B3</w:t>
            </w:r>
            <w:r>
              <w:rPr>
                <w:spacing w:val="-36"/>
                <w:w w:val="95"/>
                <w:sz w:val="16"/>
              </w:rPr>
              <w:t xml:space="preserve"> </w:t>
            </w:r>
            <w:r>
              <w:rPr>
                <w:w w:val="95"/>
                <w:sz w:val="16"/>
              </w:rPr>
              <w:t>40</w:t>
            </w:r>
            <w:r>
              <w:rPr>
                <w:spacing w:val="-36"/>
                <w:w w:val="95"/>
                <w:sz w:val="16"/>
              </w:rPr>
              <w:t xml:space="preserve"> </w:t>
            </w:r>
            <w:r>
              <w:rPr>
                <w:w w:val="95"/>
                <w:sz w:val="16"/>
              </w:rPr>
              <w:t>9A</w:t>
            </w:r>
            <w:r>
              <w:rPr>
                <w:spacing w:val="-37"/>
                <w:w w:val="95"/>
                <w:sz w:val="16"/>
              </w:rPr>
              <w:t xml:space="preserve"> </w:t>
            </w:r>
            <w:r>
              <w:rPr>
                <w:w w:val="95"/>
                <w:sz w:val="16"/>
              </w:rPr>
              <w:t>...?..</w:t>
            </w:r>
            <w:r>
              <w:rPr>
                <w:w w:val="95"/>
                <w:sz w:val="16"/>
                <w:shd w:val="clear" w:color="auto" w:fill="FFFF00"/>
              </w:rPr>
              <w:t>CRect</w:t>
            </w:r>
            <w:r>
              <w:rPr>
                <w:w w:val="95"/>
                <w:sz w:val="16"/>
              </w:rPr>
              <w:t>33.@.</w:t>
            </w:r>
          </w:p>
          <w:p>
            <w:pPr>
              <w:pStyle w:val="16"/>
              <w:spacing w:before="39"/>
              <w:ind w:left="54"/>
              <w:rPr>
                <w:sz w:val="16"/>
              </w:rPr>
            </w:pPr>
            <w:r>
              <w:rPr>
                <w:w w:val="95"/>
                <w:sz w:val="16"/>
              </w:rPr>
              <w:t>000060:</w:t>
            </w:r>
            <w:r>
              <w:rPr>
                <w:spacing w:val="-43"/>
                <w:w w:val="95"/>
                <w:sz w:val="16"/>
              </w:rPr>
              <w:t xml:space="preserve"> </w:t>
            </w:r>
            <w:r>
              <w:rPr>
                <w:w w:val="95"/>
                <w:sz w:val="16"/>
              </w:rPr>
              <w:t>99</w:t>
            </w:r>
            <w:r>
              <w:rPr>
                <w:spacing w:val="-43"/>
                <w:w w:val="95"/>
                <w:sz w:val="16"/>
              </w:rPr>
              <w:t xml:space="preserve"> </w:t>
            </w:r>
            <w:r>
              <w:rPr>
                <w:w w:val="95"/>
                <w:sz w:val="16"/>
              </w:rPr>
              <w:t>D9</w:t>
            </w:r>
            <w:r>
              <w:rPr>
                <w:spacing w:val="-36"/>
                <w:w w:val="95"/>
                <w:sz w:val="16"/>
              </w:rPr>
              <w:t xml:space="preserve"> </w:t>
            </w:r>
            <w:r>
              <w:rPr>
                <w:w w:val="95"/>
                <w:sz w:val="16"/>
              </w:rPr>
              <w:t>40</w:t>
            </w:r>
            <w:r>
              <w:rPr>
                <w:spacing w:val="-37"/>
                <w:w w:val="95"/>
                <w:sz w:val="16"/>
              </w:rPr>
              <w:t xml:space="preserve"> </w:t>
            </w:r>
            <w:r>
              <w:rPr>
                <w:w w:val="95"/>
                <w:sz w:val="16"/>
              </w:rPr>
              <w:t>00</w:t>
            </w:r>
            <w:r>
              <w:rPr>
                <w:spacing w:val="-36"/>
                <w:w w:val="95"/>
                <w:sz w:val="16"/>
              </w:rPr>
              <w:t xml:space="preserve"> </w:t>
            </w:r>
            <w:r>
              <w:rPr>
                <w:w w:val="95"/>
                <w:sz w:val="16"/>
              </w:rPr>
              <w:t>00</w:t>
            </w:r>
            <w:r>
              <w:rPr>
                <w:spacing w:val="-36"/>
                <w:w w:val="95"/>
                <w:sz w:val="16"/>
              </w:rPr>
              <w:t xml:space="preserve"> </w:t>
            </w:r>
            <w:r>
              <w:rPr>
                <w:w w:val="95"/>
                <w:sz w:val="16"/>
              </w:rPr>
              <w:t>40</w:t>
            </w:r>
            <w:r>
              <w:rPr>
                <w:spacing w:val="-37"/>
                <w:w w:val="95"/>
                <w:sz w:val="16"/>
              </w:rPr>
              <w:t xml:space="preserve"> </w:t>
            </w:r>
            <w:r>
              <w:rPr>
                <w:w w:val="95"/>
                <w:sz w:val="16"/>
              </w:rPr>
              <w:t>40</w:t>
            </w:r>
            <w:r>
              <w:rPr>
                <w:spacing w:val="-36"/>
                <w:w w:val="95"/>
                <w:sz w:val="16"/>
              </w:rPr>
              <w:t xml:space="preserve"> </w:t>
            </w:r>
            <w:r>
              <w:rPr>
                <w:w w:val="95"/>
                <w:sz w:val="16"/>
              </w:rPr>
              <w:t>00</w:t>
            </w:r>
            <w:r>
              <w:rPr>
                <w:spacing w:val="108"/>
                <w:sz w:val="16"/>
              </w:rPr>
              <w:t xml:space="preserve"> </w:t>
            </w:r>
            <w:r>
              <w:rPr>
                <w:w w:val="95"/>
                <w:sz w:val="16"/>
              </w:rPr>
              <w:t>00</w:t>
            </w:r>
            <w:r>
              <w:rPr>
                <w:spacing w:val="-37"/>
                <w:w w:val="95"/>
                <w:sz w:val="16"/>
              </w:rPr>
              <w:t xml:space="preserve"> </w:t>
            </w:r>
            <w:r>
              <w:rPr>
                <w:w w:val="95"/>
                <w:sz w:val="16"/>
              </w:rPr>
              <w:t>10</w:t>
            </w:r>
            <w:r>
              <w:rPr>
                <w:spacing w:val="-36"/>
                <w:w w:val="95"/>
                <w:sz w:val="16"/>
              </w:rPr>
              <w:t xml:space="preserve"> </w:t>
            </w:r>
            <w:r>
              <w:rPr>
                <w:w w:val="95"/>
                <w:sz w:val="16"/>
              </w:rPr>
              <w:t>41</w:t>
            </w:r>
            <w:r>
              <w:rPr>
                <w:spacing w:val="-36"/>
                <w:w w:val="95"/>
                <w:sz w:val="16"/>
              </w:rPr>
              <w:t xml:space="preserve"> </w:t>
            </w:r>
            <w:r>
              <w:rPr>
                <w:w w:val="95"/>
                <w:sz w:val="16"/>
              </w:rPr>
              <w:t>07</w:t>
            </w:r>
            <w:r>
              <w:rPr>
                <w:spacing w:val="-37"/>
                <w:w w:val="95"/>
                <w:sz w:val="16"/>
              </w:rPr>
              <w:t xml:space="preserve"> </w:t>
            </w:r>
            <w:r>
              <w:rPr>
                <w:w w:val="95"/>
                <w:sz w:val="16"/>
              </w:rPr>
              <w:t>00</w:t>
            </w:r>
            <w:r>
              <w:rPr>
                <w:spacing w:val="-36"/>
                <w:w w:val="95"/>
                <w:sz w:val="16"/>
              </w:rPr>
              <w:t xml:space="preserve"> </w:t>
            </w:r>
            <w:r>
              <w:rPr>
                <w:w w:val="95"/>
                <w:sz w:val="16"/>
              </w:rPr>
              <w:t>43</w:t>
            </w:r>
            <w:r>
              <w:rPr>
                <w:spacing w:val="-37"/>
                <w:w w:val="95"/>
                <w:sz w:val="16"/>
              </w:rPr>
              <w:t xml:space="preserve"> </w:t>
            </w:r>
            <w:r>
              <w:rPr>
                <w:w w:val="95"/>
                <w:sz w:val="16"/>
              </w:rPr>
              <w:t>53</w:t>
            </w:r>
            <w:r>
              <w:rPr>
                <w:spacing w:val="-36"/>
                <w:w w:val="95"/>
                <w:sz w:val="16"/>
              </w:rPr>
              <w:t xml:space="preserve"> </w:t>
            </w:r>
            <w:r>
              <w:rPr>
                <w:w w:val="95"/>
                <w:sz w:val="16"/>
              </w:rPr>
              <w:t>71</w:t>
            </w:r>
            <w:r>
              <w:rPr>
                <w:spacing w:val="-37"/>
                <w:w w:val="95"/>
                <w:sz w:val="16"/>
              </w:rPr>
              <w:t xml:space="preserve"> </w:t>
            </w:r>
            <w:r>
              <w:rPr>
                <w:w w:val="95"/>
                <w:sz w:val="16"/>
              </w:rPr>
              <w:t>..@..@@...A..CSq</w:t>
            </w:r>
          </w:p>
          <w:p>
            <w:pPr>
              <w:pStyle w:val="16"/>
              <w:tabs>
                <w:tab w:val="left" w:leader="dot" w:pos="6082"/>
              </w:tabs>
              <w:spacing w:before="40"/>
              <w:ind w:left="54"/>
              <w:rPr>
                <w:sz w:val="16"/>
              </w:rPr>
            </w:pPr>
            <w:r>
              <w:rPr>
                <w:w w:val="95"/>
                <w:sz w:val="16"/>
              </w:rPr>
              <w:t>000070:</w:t>
            </w:r>
            <w:r>
              <w:rPr>
                <w:spacing w:val="-45"/>
                <w:w w:val="95"/>
                <w:sz w:val="16"/>
              </w:rPr>
              <w:t xml:space="preserve"> </w:t>
            </w:r>
            <w:r>
              <w:rPr>
                <w:w w:val="95"/>
                <w:sz w:val="16"/>
              </w:rPr>
              <w:t>75</w:t>
            </w:r>
            <w:r>
              <w:rPr>
                <w:spacing w:val="-44"/>
                <w:w w:val="95"/>
                <w:sz w:val="16"/>
              </w:rPr>
              <w:t xml:space="preserve"> </w:t>
            </w:r>
            <w:r>
              <w:rPr>
                <w:w w:val="95"/>
                <w:sz w:val="16"/>
              </w:rPr>
              <w:t>61</w:t>
            </w:r>
            <w:r>
              <w:rPr>
                <w:spacing w:val="-38"/>
                <w:w w:val="95"/>
                <w:sz w:val="16"/>
              </w:rPr>
              <w:t xml:space="preserve"> </w:t>
            </w:r>
            <w:r>
              <w:rPr>
                <w:w w:val="95"/>
                <w:sz w:val="16"/>
              </w:rPr>
              <w:t>72</w:t>
            </w:r>
            <w:r>
              <w:rPr>
                <w:spacing w:val="-39"/>
                <w:w w:val="95"/>
                <w:sz w:val="16"/>
              </w:rPr>
              <w:t xml:space="preserve"> </w:t>
            </w:r>
            <w:r>
              <w:rPr>
                <w:w w:val="95"/>
                <w:sz w:val="16"/>
              </w:rPr>
              <w:t>65</w:t>
            </w:r>
            <w:r>
              <w:rPr>
                <w:spacing w:val="-38"/>
                <w:w w:val="95"/>
                <w:sz w:val="16"/>
              </w:rPr>
              <w:t xml:space="preserve"> </w:t>
            </w:r>
            <w:r>
              <w:rPr>
                <w:w w:val="95"/>
                <w:sz w:val="16"/>
              </w:rPr>
              <w:t>CD</w:t>
            </w:r>
            <w:r>
              <w:rPr>
                <w:spacing w:val="-38"/>
                <w:w w:val="95"/>
                <w:sz w:val="16"/>
              </w:rPr>
              <w:t xml:space="preserve"> </w:t>
            </w:r>
            <w:r>
              <w:rPr>
                <w:w w:val="95"/>
                <w:sz w:val="16"/>
              </w:rPr>
              <w:t>CC</w:t>
            </w:r>
            <w:r>
              <w:rPr>
                <w:spacing w:val="-39"/>
                <w:w w:val="95"/>
                <w:sz w:val="16"/>
              </w:rPr>
              <w:t xml:space="preserve"> </w:t>
            </w:r>
            <w:r>
              <w:rPr>
                <w:w w:val="95"/>
                <w:sz w:val="16"/>
              </w:rPr>
              <w:t>4C</w:t>
            </w:r>
            <w:r>
              <w:rPr>
                <w:spacing w:val="-38"/>
                <w:w w:val="95"/>
                <w:sz w:val="16"/>
              </w:rPr>
              <w:t xml:space="preserve"> </w:t>
            </w:r>
            <w:r>
              <w:rPr>
                <w:w w:val="95"/>
                <w:sz w:val="16"/>
              </w:rPr>
              <w:t>40</w:t>
            </w:r>
            <w:r>
              <w:rPr>
                <w:spacing w:val="101"/>
                <w:sz w:val="16"/>
              </w:rPr>
              <w:t xml:space="preserve"> </w:t>
            </w:r>
            <w:r>
              <w:rPr>
                <w:w w:val="95"/>
                <w:sz w:val="16"/>
              </w:rPr>
              <w:t>9A</w:t>
            </w:r>
            <w:r>
              <w:rPr>
                <w:spacing w:val="-38"/>
                <w:w w:val="95"/>
                <w:sz w:val="16"/>
              </w:rPr>
              <w:t xml:space="preserve"> </w:t>
            </w:r>
            <w:r>
              <w:rPr>
                <w:w w:val="95"/>
                <w:sz w:val="16"/>
              </w:rPr>
              <w:t>99</w:t>
            </w:r>
            <w:r>
              <w:rPr>
                <w:spacing w:val="-39"/>
                <w:w w:val="95"/>
                <w:sz w:val="16"/>
              </w:rPr>
              <w:t xml:space="preserve"> </w:t>
            </w:r>
            <w:r>
              <w:rPr>
                <w:w w:val="95"/>
                <w:sz w:val="16"/>
              </w:rPr>
              <w:t>89</w:t>
            </w:r>
            <w:r>
              <w:rPr>
                <w:spacing w:val="-38"/>
                <w:w w:val="95"/>
                <w:sz w:val="16"/>
              </w:rPr>
              <w:t xml:space="preserve"> </w:t>
            </w:r>
            <w:r>
              <w:rPr>
                <w:w w:val="95"/>
                <w:sz w:val="16"/>
              </w:rPr>
              <w:t>40</w:t>
            </w:r>
            <w:r>
              <w:rPr>
                <w:spacing w:val="-38"/>
                <w:w w:val="95"/>
                <w:sz w:val="16"/>
              </w:rPr>
              <w:t xml:space="preserve"> </w:t>
            </w:r>
            <w:r>
              <w:rPr>
                <w:w w:val="95"/>
                <w:sz w:val="16"/>
              </w:rPr>
              <w:t>00</w:t>
            </w:r>
            <w:r>
              <w:rPr>
                <w:spacing w:val="-38"/>
                <w:w w:val="95"/>
                <w:sz w:val="16"/>
              </w:rPr>
              <w:t xml:space="preserve"> </w:t>
            </w:r>
            <w:r>
              <w:rPr>
                <w:w w:val="95"/>
                <w:sz w:val="16"/>
              </w:rPr>
              <w:t>00</w:t>
            </w:r>
            <w:r>
              <w:rPr>
                <w:spacing w:val="-39"/>
                <w:w w:val="95"/>
                <w:sz w:val="16"/>
              </w:rPr>
              <w:t xml:space="preserve"> </w:t>
            </w:r>
            <w:r>
              <w:rPr>
                <w:w w:val="95"/>
                <w:sz w:val="16"/>
              </w:rPr>
              <w:t>C0</w:t>
            </w:r>
            <w:r>
              <w:rPr>
                <w:spacing w:val="-38"/>
                <w:w w:val="95"/>
                <w:sz w:val="16"/>
              </w:rPr>
              <w:t xml:space="preserve"> </w:t>
            </w:r>
            <w:r>
              <w:rPr>
                <w:w w:val="95"/>
                <w:sz w:val="16"/>
              </w:rPr>
              <w:t>40</w:t>
            </w:r>
            <w:r>
              <w:rPr>
                <w:spacing w:val="-38"/>
                <w:w w:val="95"/>
                <w:sz w:val="16"/>
              </w:rPr>
              <w:t xml:space="preserve"> </w:t>
            </w:r>
            <w:r>
              <w:rPr>
                <w:w w:val="95"/>
                <w:sz w:val="16"/>
              </w:rPr>
              <w:t>uare..L@...@</w:t>
            </w:r>
            <w:r>
              <w:rPr>
                <w:rFonts w:ascii="Times New Roman"/>
                <w:w w:val="95"/>
                <w:sz w:val="16"/>
              </w:rPr>
              <w:tab/>
            </w:r>
            <w:r>
              <w:rPr>
                <w:sz w:val="16"/>
              </w:rPr>
              <w:t>@</w:t>
            </w:r>
          </w:p>
          <w:p>
            <w:pPr>
              <w:pStyle w:val="16"/>
              <w:spacing w:before="39"/>
              <w:ind w:left="54"/>
              <w:rPr>
                <w:sz w:val="16"/>
              </w:rPr>
            </w:pPr>
            <w:r>
              <w:rPr>
                <w:w w:val="95"/>
                <w:sz w:val="16"/>
              </w:rPr>
              <w:t>000080:</w:t>
            </w:r>
            <w:r>
              <w:rPr>
                <w:spacing w:val="-43"/>
                <w:w w:val="95"/>
                <w:sz w:val="16"/>
              </w:rPr>
              <w:t xml:space="preserve"> </w:t>
            </w:r>
            <w:r>
              <w:rPr>
                <w:w w:val="95"/>
                <w:sz w:val="16"/>
              </w:rPr>
              <w:t>07</w:t>
            </w:r>
            <w:r>
              <w:rPr>
                <w:spacing w:val="-43"/>
                <w:w w:val="95"/>
                <w:sz w:val="16"/>
              </w:rPr>
              <w:t xml:space="preserve"> </w:t>
            </w:r>
            <w:r>
              <w:rPr>
                <w:w w:val="95"/>
                <w:sz w:val="16"/>
              </w:rPr>
              <w:t>00</w:t>
            </w:r>
            <w:r>
              <w:rPr>
                <w:spacing w:val="-36"/>
                <w:w w:val="95"/>
                <w:sz w:val="16"/>
              </w:rPr>
              <w:t xml:space="preserve"> </w:t>
            </w:r>
            <w:r>
              <w:rPr>
                <w:w w:val="95"/>
                <w:sz w:val="16"/>
              </w:rPr>
              <w:t>43</w:t>
            </w:r>
            <w:r>
              <w:rPr>
                <w:spacing w:val="-37"/>
                <w:w w:val="95"/>
                <w:sz w:val="16"/>
              </w:rPr>
              <w:t xml:space="preserve"> </w:t>
            </w:r>
            <w:r>
              <w:rPr>
                <w:w w:val="95"/>
                <w:sz w:val="16"/>
              </w:rPr>
              <w:t>53</w:t>
            </w:r>
            <w:r>
              <w:rPr>
                <w:spacing w:val="-36"/>
                <w:w w:val="95"/>
                <w:sz w:val="16"/>
              </w:rPr>
              <w:t xml:space="preserve"> </w:t>
            </w:r>
            <w:r>
              <w:rPr>
                <w:w w:val="95"/>
                <w:sz w:val="16"/>
              </w:rPr>
              <w:t>74</w:t>
            </w:r>
            <w:r>
              <w:rPr>
                <w:spacing w:val="-36"/>
                <w:w w:val="95"/>
                <w:sz w:val="16"/>
              </w:rPr>
              <w:t xml:space="preserve"> </w:t>
            </w:r>
            <w:r>
              <w:rPr>
                <w:w w:val="95"/>
                <w:sz w:val="16"/>
              </w:rPr>
              <w:t>72</w:t>
            </w:r>
            <w:r>
              <w:rPr>
                <w:spacing w:val="-37"/>
                <w:w w:val="95"/>
                <w:sz w:val="16"/>
              </w:rPr>
              <w:t xml:space="preserve"> </w:t>
            </w:r>
            <w:r>
              <w:rPr>
                <w:w w:val="95"/>
                <w:sz w:val="16"/>
              </w:rPr>
              <w:t>6F</w:t>
            </w:r>
            <w:r>
              <w:rPr>
                <w:spacing w:val="-36"/>
                <w:w w:val="95"/>
                <w:sz w:val="16"/>
              </w:rPr>
              <w:t xml:space="preserve"> </w:t>
            </w:r>
            <w:r>
              <w:rPr>
                <w:w w:val="95"/>
                <w:sz w:val="16"/>
              </w:rPr>
              <w:t>6B</w:t>
            </w:r>
            <w:r>
              <w:rPr>
                <w:spacing w:val="108"/>
                <w:sz w:val="16"/>
              </w:rPr>
              <w:t xml:space="preserve"> </w:t>
            </w:r>
            <w:r>
              <w:rPr>
                <w:w w:val="95"/>
                <w:sz w:val="16"/>
              </w:rPr>
              <w:t>65</w:t>
            </w:r>
            <w:r>
              <w:rPr>
                <w:spacing w:val="-37"/>
                <w:w w:val="95"/>
                <w:sz w:val="16"/>
              </w:rPr>
              <w:t xml:space="preserve"> </w:t>
            </w:r>
            <w:r>
              <w:rPr>
                <w:w w:val="95"/>
                <w:sz w:val="16"/>
              </w:rPr>
              <w:t>07</w:t>
            </w:r>
            <w:r>
              <w:rPr>
                <w:spacing w:val="-36"/>
                <w:w w:val="95"/>
                <w:sz w:val="16"/>
              </w:rPr>
              <w:t xml:space="preserve"> </w:t>
            </w:r>
            <w:r>
              <w:rPr>
                <w:w w:val="95"/>
                <w:sz w:val="16"/>
              </w:rPr>
              <w:t>00</w:t>
            </w:r>
            <w:r>
              <w:rPr>
                <w:spacing w:val="-36"/>
                <w:w w:val="95"/>
                <w:sz w:val="16"/>
              </w:rPr>
              <w:t xml:space="preserve"> </w:t>
            </w:r>
            <w:r>
              <w:rPr>
                <w:w w:val="95"/>
                <w:sz w:val="16"/>
              </w:rPr>
              <w:t>01</w:t>
            </w:r>
            <w:r>
              <w:rPr>
                <w:spacing w:val="-37"/>
                <w:w w:val="95"/>
                <w:sz w:val="16"/>
              </w:rPr>
              <w:t xml:space="preserve"> </w:t>
            </w:r>
            <w:r>
              <w:rPr>
                <w:w w:val="95"/>
                <w:sz w:val="16"/>
              </w:rPr>
              <w:t>00</w:t>
            </w:r>
            <w:r>
              <w:rPr>
                <w:spacing w:val="-36"/>
                <w:w w:val="95"/>
                <w:sz w:val="16"/>
              </w:rPr>
              <w:t xml:space="preserve"> </w:t>
            </w:r>
            <w:r>
              <w:rPr>
                <w:w w:val="95"/>
                <w:sz w:val="16"/>
              </w:rPr>
              <w:t>00</w:t>
            </w:r>
            <w:r>
              <w:rPr>
                <w:spacing w:val="-37"/>
                <w:w w:val="95"/>
                <w:sz w:val="16"/>
              </w:rPr>
              <w:t xml:space="preserve"> </w:t>
            </w:r>
            <w:r>
              <w:rPr>
                <w:w w:val="95"/>
                <w:sz w:val="16"/>
              </w:rPr>
              <w:t>00</w:t>
            </w:r>
            <w:r>
              <w:rPr>
                <w:spacing w:val="-36"/>
                <w:w w:val="95"/>
                <w:sz w:val="16"/>
              </w:rPr>
              <w:t xml:space="preserve"> </w:t>
            </w:r>
            <w:r>
              <w:rPr>
                <w:w w:val="95"/>
                <w:sz w:val="16"/>
              </w:rPr>
              <w:t>02</w:t>
            </w:r>
            <w:r>
              <w:rPr>
                <w:spacing w:val="-37"/>
                <w:w w:val="95"/>
                <w:sz w:val="16"/>
              </w:rPr>
              <w:t xml:space="preserve"> </w:t>
            </w:r>
            <w:r>
              <w:rPr>
                <w:w w:val="95"/>
                <w:sz w:val="16"/>
              </w:rPr>
              <w:t>..CStroke.......</w:t>
            </w:r>
          </w:p>
          <w:p>
            <w:pPr>
              <w:pStyle w:val="16"/>
              <w:spacing w:before="40"/>
              <w:ind w:left="54"/>
              <w:rPr>
                <w:sz w:val="16"/>
              </w:rPr>
            </w:pPr>
            <w:r>
              <w:rPr>
                <w:w w:val="95"/>
                <w:sz w:val="16"/>
              </w:rPr>
              <w:t>000090:</w:t>
            </w:r>
            <w:r>
              <w:rPr>
                <w:spacing w:val="-43"/>
                <w:w w:val="95"/>
                <w:sz w:val="16"/>
              </w:rPr>
              <w:t xml:space="preserve"> </w:t>
            </w:r>
            <w:r>
              <w:rPr>
                <w:w w:val="95"/>
                <w:sz w:val="16"/>
              </w:rPr>
              <w:t>00</w:t>
            </w:r>
            <w:r>
              <w:rPr>
                <w:spacing w:val="-43"/>
                <w:w w:val="95"/>
                <w:sz w:val="16"/>
              </w:rPr>
              <w:t xml:space="preserve"> </w:t>
            </w:r>
            <w:r>
              <w:rPr>
                <w:w w:val="95"/>
                <w:sz w:val="16"/>
              </w:rPr>
              <w:t>00</w:t>
            </w:r>
            <w:r>
              <w:rPr>
                <w:spacing w:val="-36"/>
                <w:w w:val="95"/>
                <w:sz w:val="16"/>
              </w:rPr>
              <w:t xml:space="preserve"> </w:t>
            </w:r>
            <w:r>
              <w:rPr>
                <w:w w:val="95"/>
                <w:sz w:val="16"/>
              </w:rPr>
              <w:t>00</w:t>
            </w:r>
            <w:r>
              <w:rPr>
                <w:spacing w:val="-37"/>
                <w:w w:val="95"/>
                <w:sz w:val="16"/>
              </w:rPr>
              <w:t xml:space="preserve"> </w:t>
            </w:r>
            <w:r>
              <w:rPr>
                <w:w w:val="95"/>
                <w:sz w:val="16"/>
              </w:rPr>
              <w:t>03</w:t>
            </w:r>
            <w:r>
              <w:rPr>
                <w:spacing w:val="-36"/>
                <w:w w:val="95"/>
                <w:sz w:val="16"/>
              </w:rPr>
              <w:t xml:space="preserve"> </w:t>
            </w:r>
            <w:r>
              <w:rPr>
                <w:w w:val="95"/>
                <w:sz w:val="16"/>
              </w:rPr>
              <w:t>00</w:t>
            </w:r>
            <w:r>
              <w:rPr>
                <w:spacing w:val="-36"/>
                <w:w w:val="95"/>
                <w:sz w:val="16"/>
              </w:rPr>
              <w:t xml:space="preserve"> </w:t>
            </w:r>
            <w:r>
              <w:rPr>
                <w:w w:val="95"/>
                <w:sz w:val="16"/>
              </w:rPr>
              <w:t>00</w:t>
            </w:r>
            <w:r>
              <w:rPr>
                <w:spacing w:val="-37"/>
                <w:w w:val="95"/>
                <w:sz w:val="16"/>
              </w:rPr>
              <w:t xml:space="preserve"> </w:t>
            </w:r>
            <w:r>
              <w:rPr>
                <w:w w:val="95"/>
                <w:sz w:val="16"/>
              </w:rPr>
              <w:t>00</w:t>
            </w:r>
            <w:r>
              <w:rPr>
                <w:spacing w:val="-36"/>
                <w:w w:val="95"/>
                <w:sz w:val="16"/>
              </w:rPr>
              <w:t xml:space="preserve"> </w:t>
            </w:r>
            <w:r>
              <w:rPr>
                <w:w w:val="95"/>
                <w:sz w:val="16"/>
              </w:rPr>
              <w:t>04</w:t>
            </w:r>
            <w:r>
              <w:rPr>
                <w:spacing w:val="108"/>
                <w:sz w:val="16"/>
              </w:rPr>
              <w:t xml:space="preserve"> </w:t>
            </w:r>
            <w:r>
              <w:rPr>
                <w:w w:val="95"/>
                <w:sz w:val="16"/>
              </w:rPr>
              <w:t>00</w:t>
            </w:r>
            <w:r>
              <w:rPr>
                <w:spacing w:val="-37"/>
                <w:w w:val="95"/>
                <w:sz w:val="16"/>
              </w:rPr>
              <w:t xml:space="preserve"> </w:t>
            </w:r>
            <w:r>
              <w:rPr>
                <w:w w:val="95"/>
                <w:sz w:val="16"/>
              </w:rPr>
              <w:t>00</w:t>
            </w:r>
            <w:r>
              <w:rPr>
                <w:spacing w:val="-36"/>
                <w:w w:val="95"/>
                <w:sz w:val="16"/>
              </w:rPr>
              <w:t xml:space="preserve"> </w:t>
            </w:r>
            <w:r>
              <w:rPr>
                <w:w w:val="95"/>
                <w:sz w:val="16"/>
              </w:rPr>
              <w:t>00</w:t>
            </w:r>
            <w:r>
              <w:rPr>
                <w:spacing w:val="-36"/>
                <w:w w:val="95"/>
                <w:sz w:val="16"/>
              </w:rPr>
              <w:t xml:space="preserve"> </w:t>
            </w:r>
            <w:r>
              <w:rPr>
                <w:w w:val="95"/>
                <w:sz w:val="16"/>
              </w:rPr>
              <w:t>05</w:t>
            </w:r>
            <w:r>
              <w:rPr>
                <w:spacing w:val="-37"/>
                <w:w w:val="95"/>
                <w:sz w:val="16"/>
              </w:rPr>
              <w:t xml:space="preserve"> </w:t>
            </w:r>
            <w:r>
              <w:rPr>
                <w:w w:val="95"/>
                <w:sz w:val="16"/>
              </w:rPr>
              <w:t>00</w:t>
            </w:r>
            <w:r>
              <w:rPr>
                <w:spacing w:val="-36"/>
                <w:w w:val="95"/>
                <w:sz w:val="16"/>
              </w:rPr>
              <w:t xml:space="preserve"> </w:t>
            </w:r>
            <w:r>
              <w:rPr>
                <w:w w:val="95"/>
                <w:sz w:val="16"/>
              </w:rPr>
              <w:t>00</w:t>
            </w:r>
            <w:r>
              <w:rPr>
                <w:spacing w:val="-37"/>
                <w:w w:val="95"/>
                <w:sz w:val="16"/>
              </w:rPr>
              <w:t xml:space="preserve"> </w:t>
            </w:r>
            <w:r>
              <w:rPr>
                <w:w w:val="95"/>
                <w:sz w:val="16"/>
              </w:rPr>
              <w:t>00</w:t>
            </w:r>
            <w:r>
              <w:rPr>
                <w:spacing w:val="-36"/>
                <w:w w:val="95"/>
                <w:sz w:val="16"/>
              </w:rPr>
              <w:t xml:space="preserve"> </w:t>
            </w:r>
            <w:r>
              <w:rPr>
                <w:w w:val="95"/>
                <w:sz w:val="16"/>
              </w:rPr>
              <w:t>06</w:t>
            </w:r>
            <w:r>
              <w:rPr>
                <w:spacing w:val="-37"/>
                <w:w w:val="95"/>
                <w:sz w:val="16"/>
              </w:rPr>
              <w:t xml:space="preserve"> </w:t>
            </w:r>
            <w:r>
              <w:rPr>
                <w:w w:val="95"/>
                <w:sz w:val="16"/>
              </w:rPr>
              <w:t>................</w:t>
            </w:r>
          </w:p>
          <w:p>
            <w:pPr>
              <w:pStyle w:val="16"/>
              <w:tabs>
                <w:tab w:val="left" w:leader="dot" w:pos="5507"/>
              </w:tabs>
              <w:spacing w:before="39"/>
              <w:ind w:left="54"/>
              <w:rPr>
                <w:sz w:val="16"/>
              </w:rPr>
            </w:pPr>
            <w:r>
              <w:rPr>
                <w:w w:val="95"/>
                <w:sz w:val="16"/>
              </w:rPr>
              <w:t>0000A0:</w:t>
            </w:r>
            <w:r>
              <w:rPr>
                <w:spacing w:val="-46"/>
                <w:w w:val="95"/>
                <w:sz w:val="16"/>
              </w:rPr>
              <w:t xml:space="preserve"> </w:t>
            </w:r>
            <w:r>
              <w:rPr>
                <w:w w:val="95"/>
                <w:sz w:val="16"/>
              </w:rPr>
              <w:t>00</w:t>
            </w:r>
            <w:r>
              <w:rPr>
                <w:spacing w:val="-46"/>
                <w:w w:val="95"/>
                <w:sz w:val="16"/>
              </w:rPr>
              <w:t xml:space="preserve"> </w:t>
            </w:r>
            <w:r>
              <w:rPr>
                <w:w w:val="95"/>
                <w:sz w:val="16"/>
              </w:rPr>
              <w:t>00</w:t>
            </w:r>
            <w:r>
              <w:rPr>
                <w:spacing w:val="-40"/>
                <w:w w:val="95"/>
                <w:sz w:val="16"/>
              </w:rPr>
              <w:t xml:space="preserve"> </w:t>
            </w:r>
            <w:r>
              <w:rPr>
                <w:w w:val="95"/>
                <w:sz w:val="16"/>
              </w:rPr>
              <w:t>00</w:t>
            </w:r>
            <w:r>
              <w:rPr>
                <w:spacing w:val="-40"/>
                <w:w w:val="95"/>
                <w:sz w:val="16"/>
              </w:rPr>
              <w:t xml:space="preserve"> </w:t>
            </w:r>
            <w:r>
              <w:rPr>
                <w:w w:val="95"/>
                <w:sz w:val="16"/>
              </w:rPr>
              <w:t>07</w:t>
            </w:r>
            <w:r>
              <w:rPr>
                <w:spacing w:val="-41"/>
                <w:w w:val="95"/>
                <w:sz w:val="16"/>
              </w:rPr>
              <w:t xml:space="preserve"> </w:t>
            </w:r>
            <w:r>
              <w:rPr>
                <w:w w:val="95"/>
                <w:sz w:val="16"/>
              </w:rPr>
              <w:t>00</w:t>
            </w:r>
            <w:r>
              <w:rPr>
                <w:spacing w:val="-40"/>
                <w:w w:val="95"/>
                <w:sz w:val="16"/>
              </w:rPr>
              <w:t xml:space="preserve"> </w:t>
            </w:r>
            <w:r>
              <w:rPr>
                <w:w w:val="95"/>
                <w:sz w:val="16"/>
              </w:rPr>
              <w:t>00</w:t>
            </w:r>
            <w:r>
              <w:rPr>
                <w:spacing w:val="-40"/>
                <w:w w:val="95"/>
                <w:sz w:val="16"/>
              </w:rPr>
              <w:t xml:space="preserve"> </w:t>
            </w:r>
            <w:r>
              <w:rPr>
                <w:w w:val="95"/>
                <w:sz w:val="16"/>
              </w:rPr>
              <w:t>00</w:t>
            </w:r>
            <w:r>
              <w:rPr>
                <w:spacing w:val="-40"/>
                <w:w w:val="95"/>
                <w:sz w:val="16"/>
              </w:rPr>
              <w:t xml:space="preserve"> </w:t>
            </w:r>
            <w:r>
              <w:rPr>
                <w:w w:val="95"/>
                <w:sz w:val="16"/>
              </w:rPr>
              <w:t>09</w:t>
            </w:r>
            <w:r>
              <w:rPr>
                <w:spacing w:val="95"/>
                <w:sz w:val="16"/>
              </w:rPr>
              <w:t xml:space="preserve"> </w:t>
            </w:r>
            <w:r>
              <w:rPr>
                <w:w w:val="95"/>
                <w:sz w:val="16"/>
              </w:rPr>
              <w:t>00</w:t>
            </w:r>
            <w:r>
              <w:rPr>
                <w:spacing w:val="-40"/>
                <w:w w:val="95"/>
                <w:sz w:val="16"/>
              </w:rPr>
              <w:t xml:space="preserve"> </w:t>
            </w:r>
            <w:r>
              <w:rPr>
                <w:w w:val="95"/>
                <w:sz w:val="16"/>
              </w:rPr>
              <w:t>43</w:t>
            </w:r>
            <w:r>
              <w:rPr>
                <w:spacing w:val="-40"/>
                <w:w w:val="95"/>
                <w:sz w:val="16"/>
              </w:rPr>
              <w:t xml:space="preserve"> </w:t>
            </w:r>
            <w:r>
              <w:rPr>
                <w:w w:val="95"/>
                <w:sz w:val="16"/>
              </w:rPr>
              <w:t>54</w:t>
            </w:r>
            <w:r>
              <w:rPr>
                <w:spacing w:val="-40"/>
                <w:w w:val="95"/>
                <w:sz w:val="16"/>
              </w:rPr>
              <w:t xml:space="preserve"> </w:t>
            </w:r>
            <w:r>
              <w:rPr>
                <w:w w:val="95"/>
                <w:sz w:val="16"/>
              </w:rPr>
              <w:t>72</w:t>
            </w:r>
            <w:r>
              <w:rPr>
                <w:spacing w:val="-41"/>
                <w:w w:val="95"/>
                <w:sz w:val="16"/>
              </w:rPr>
              <w:t xml:space="preserve"> </w:t>
            </w:r>
            <w:r>
              <w:rPr>
                <w:w w:val="95"/>
                <w:sz w:val="16"/>
              </w:rPr>
              <w:t>69</w:t>
            </w:r>
            <w:r>
              <w:rPr>
                <w:spacing w:val="-40"/>
                <w:w w:val="95"/>
                <w:sz w:val="16"/>
              </w:rPr>
              <w:t xml:space="preserve"> </w:t>
            </w:r>
            <w:r>
              <w:rPr>
                <w:w w:val="95"/>
                <w:sz w:val="16"/>
              </w:rPr>
              <w:t>61</w:t>
            </w:r>
            <w:r>
              <w:rPr>
                <w:spacing w:val="-40"/>
                <w:w w:val="95"/>
                <w:sz w:val="16"/>
              </w:rPr>
              <w:t xml:space="preserve"> </w:t>
            </w:r>
            <w:r>
              <w:rPr>
                <w:w w:val="95"/>
                <w:sz w:val="16"/>
              </w:rPr>
              <w:t>6E</w:t>
            </w:r>
            <w:r>
              <w:rPr>
                <w:spacing w:val="-40"/>
                <w:w w:val="95"/>
                <w:sz w:val="16"/>
              </w:rPr>
              <w:t xml:space="preserve"> </w:t>
            </w:r>
            <w:r>
              <w:rPr>
                <w:w w:val="95"/>
                <w:sz w:val="16"/>
              </w:rPr>
              <w:t>67</w:t>
            </w:r>
            <w:r>
              <w:rPr>
                <w:rFonts w:ascii="Times New Roman"/>
                <w:w w:val="95"/>
                <w:sz w:val="16"/>
              </w:rPr>
              <w:tab/>
            </w:r>
            <w:r>
              <w:rPr>
                <w:sz w:val="16"/>
                <w:shd w:val="clear" w:color="auto" w:fill="FFFF00"/>
              </w:rPr>
              <w:t>CTriang</w:t>
            </w:r>
          </w:p>
          <w:p>
            <w:pPr>
              <w:pStyle w:val="16"/>
              <w:spacing w:before="40"/>
              <w:ind w:left="54"/>
              <w:rPr>
                <w:sz w:val="16"/>
              </w:rPr>
            </w:pPr>
            <w:r>
              <w:rPr>
                <w:w w:val="95"/>
                <w:sz w:val="16"/>
              </w:rPr>
              <w:t>0000B0:</w:t>
            </w:r>
            <w:r>
              <w:rPr>
                <w:spacing w:val="-43"/>
                <w:w w:val="95"/>
                <w:sz w:val="16"/>
              </w:rPr>
              <w:t xml:space="preserve"> </w:t>
            </w:r>
            <w:r>
              <w:rPr>
                <w:w w:val="95"/>
                <w:sz w:val="16"/>
              </w:rPr>
              <w:t>6C</w:t>
            </w:r>
            <w:r>
              <w:rPr>
                <w:spacing w:val="-43"/>
                <w:w w:val="95"/>
                <w:sz w:val="16"/>
              </w:rPr>
              <w:t xml:space="preserve"> </w:t>
            </w:r>
            <w:r>
              <w:rPr>
                <w:w w:val="95"/>
                <w:sz w:val="16"/>
              </w:rPr>
              <w:t>65</w:t>
            </w:r>
            <w:r>
              <w:rPr>
                <w:spacing w:val="-36"/>
                <w:w w:val="95"/>
                <w:sz w:val="16"/>
              </w:rPr>
              <w:t xml:space="preserve"> </w:t>
            </w:r>
            <w:r>
              <w:rPr>
                <w:w w:val="95"/>
                <w:sz w:val="16"/>
              </w:rPr>
              <w:t>00</w:t>
            </w:r>
            <w:r>
              <w:rPr>
                <w:spacing w:val="-36"/>
                <w:w w:val="95"/>
                <w:sz w:val="16"/>
              </w:rPr>
              <w:t xml:space="preserve"> </w:t>
            </w:r>
            <w:r>
              <w:rPr>
                <w:w w:val="95"/>
                <w:sz w:val="16"/>
              </w:rPr>
              <w:t>00</w:t>
            </w:r>
            <w:r>
              <w:rPr>
                <w:spacing w:val="-37"/>
                <w:w w:val="95"/>
                <w:sz w:val="16"/>
              </w:rPr>
              <w:t xml:space="preserve"> </w:t>
            </w:r>
            <w:r>
              <w:rPr>
                <w:w w:val="95"/>
                <w:sz w:val="16"/>
              </w:rPr>
              <w:t>00</w:t>
            </w:r>
            <w:r>
              <w:rPr>
                <w:spacing w:val="-36"/>
                <w:w w:val="95"/>
                <w:sz w:val="16"/>
              </w:rPr>
              <w:t xml:space="preserve"> </w:t>
            </w:r>
            <w:r>
              <w:rPr>
                <w:w w:val="95"/>
                <w:sz w:val="16"/>
              </w:rPr>
              <w:t>00</w:t>
            </w:r>
            <w:r>
              <w:rPr>
                <w:spacing w:val="-37"/>
                <w:w w:val="95"/>
                <w:sz w:val="16"/>
              </w:rPr>
              <w:t xml:space="preserve"> </w:t>
            </w:r>
            <w:r>
              <w:rPr>
                <w:w w:val="95"/>
                <w:sz w:val="16"/>
              </w:rPr>
              <w:t>00</w:t>
            </w:r>
            <w:r>
              <w:rPr>
                <w:spacing w:val="-36"/>
                <w:w w:val="95"/>
                <w:sz w:val="16"/>
              </w:rPr>
              <w:t xml:space="preserve"> </w:t>
            </w:r>
            <w:r>
              <w:rPr>
                <w:w w:val="95"/>
                <w:sz w:val="16"/>
              </w:rPr>
              <w:t>00</w:t>
            </w:r>
            <w:r>
              <w:rPr>
                <w:spacing w:val="108"/>
                <w:sz w:val="16"/>
              </w:rPr>
              <w:t xml:space="preserve"> </w:t>
            </w:r>
            <w:r>
              <w:rPr>
                <w:w w:val="95"/>
                <w:sz w:val="16"/>
              </w:rPr>
              <w:t>00</w:t>
            </w:r>
            <w:r>
              <w:rPr>
                <w:spacing w:val="-36"/>
                <w:w w:val="95"/>
                <w:sz w:val="16"/>
              </w:rPr>
              <w:t xml:space="preserve"> </w:t>
            </w:r>
            <w:r>
              <w:rPr>
                <w:w w:val="95"/>
                <w:sz w:val="16"/>
              </w:rPr>
              <w:t>00</w:t>
            </w:r>
            <w:r>
              <w:rPr>
                <w:spacing w:val="-36"/>
                <w:w w:val="95"/>
                <w:sz w:val="16"/>
              </w:rPr>
              <w:t xml:space="preserve"> </w:t>
            </w:r>
            <w:r>
              <w:rPr>
                <w:w w:val="95"/>
                <w:sz w:val="16"/>
              </w:rPr>
              <w:t>00</w:t>
            </w:r>
            <w:r>
              <w:rPr>
                <w:spacing w:val="-37"/>
                <w:w w:val="95"/>
                <w:sz w:val="16"/>
              </w:rPr>
              <w:t xml:space="preserve"> </w:t>
            </w:r>
            <w:r>
              <w:rPr>
                <w:w w:val="95"/>
                <w:sz w:val="16"/>
              </w:rPr>
              <w:t>00</w:t>
            </w:r>
            <w:r>
              <w:rPr>
                <w:spacing w:val="-36"/>
                <w:w w:val="95"/>
                <w:sz w:val="16"/>
              </w:rPr>
              <w:t xml:space="preserve"> </w:t>
            </w:r>
            <w:r>
              <w:rPr>
                <w:w w:val="95"/>
                <w:sz w:val="16"/>
              </w:rPr>
              <w:t>60</w:t>
            </w:r>
            <w:r>
              <w:rPr>
                <w:spacing w:val="-36"/>
                <w:w w:val="95"/>
                <w:sz w:val="16"/>
              </w:rPr>
              <w:t xml:space="preserve"> </w:t>
            </w:r>
            <w:r>
              <w:rPr>
                <w:w w:val="95"/>
                <w:sz w:val="16"/>
              </w:rPr>
              <w:t>40</w:t>
            </w:r>
            <w:r>
              <w:rPr>
                <w:spacing w:val="-37"/>
                <w:w w:val="95"/>
                <w:sz w:val="16"/>
              </w:rPr>
              <w:t xml:space="preserve"> </w:t>
            </w:r>
            <w:r>
              <w:rPr>
                <w:w w:val="95"/>
                <w:sz w:val="16"/>
              </w:rPr>
              <w:t>00</w:t>
            </w:r>
            <w:r>
              <w:rPr>
                <w:spacing w:val="-36"/>
                <w:w w:val="95"/>
                <w:sz w:val="16"/>
              </w:rPr>
              <w:t xml:space="preserve"> </w:t>
            </w:r>
            <w:r>
              <w:rPr>
                <w:w w:val="95"/>
                <w:sz w:val="16"/>
              </w:rPr>
              <w:t>00</w:t>
            </w:r>
            <w:r>
              <w:rPr>
                <w:spacing w:val="-37"/>
                <w:w w:val="95"/>
                <w:sz w:val="16"/>
              </w:rPr>
              <w:t xml:space="preserve"> </w:t>
            </w:r>
            <w:r>
              <w:rPr>
                <w:w w:val="95"/>
                <w:sz w:val="16"/>
                <w:shd w:val="clear" w:color="auto" w:fill="FFFF00"/>
              </w:rPr>
              <w:t>le</w:t>
            </w:r>
            <w:r>
              <w:rPr>
                <w:w w:val="95"/>
                <w:sz w:val="16"/>
              </w:rPr>
              <w:t>..........`@..</w:t>
            </w:r>
          </w:p>
          <w:p>
            <w:pPr>
              <w:pStyle w:val="16"/>
              <w:spacing w:before="40"/>
              <w:ind w:left="54"/>
              <w:rPr>
                <w:sz w:val="16"/>
              </w:rPr>
            </w:pPr>
            <w:r>
              <w:rPr>
                <w:w w:val="95"/>
                <w:sz w:val="16"/>
              </w:rPr>
              <w:t>0000C0:</w:t>
            </w:r>
            <w:r>
              <w:rPr>
                <w:spacing w:val="-43"/>
                <w:w w:val="95"/>
                <w:sz w:val="16"/>
              </w:rPr>
              <w:t xml:space="preserve"> </w:t>
            </w:r>
            <w:r>
              <w:rPr>
                <w:w w:val="95"/>
                <w:sz w:val="16"/>
              </w:rPr>
              <w:t>00</w:t>
            </w:r>
            <w:r>
              <w:rPr>
                <w:spacing w:val="-43"/>
                <w:w w:val="95"/>
                <w:sz w:val="16"/>
              </w:rPr>
              <w:t xml:space="preserve"> </w:t>
            </w:r>
            <w:r>
              <w:rPr>
                <w:w w:val="95"/>
                <w:sz w:val="16"/>
              </w:rPr>
              <w:t>00</w:t>
            </w:r>
            <w:r>
              <w:rPr>
                <w:spacing w:val="-36"/>
                <w:w w:val="95"/>
                <w:sz w:val="16"/>
              </w:rPr>
              <w:t xml:space="preserve"> </w:t>
            </w:r>
            <w:r>
              <w:rPr>
                <w:w w:val="95"/>
                <w:sz w:val="16"/>
              </w:rPr>
              <w:t>00</w:t>
            </w:r>
            <w:r>
              <w:rPr>
                <w:spacing w:val="-36"/>
                <w:w w:val="95"/>
                <w:sz w:val="16"/>
              </w:rPr>
              <w:t xml:space="preserve"> </w:t>
            </w:r>
            <w:r>
              <w:rPr>
                <w:w w:val="95"/>
                <w:sz w:val="16"/>
              </w:rPr>
              <w:t>00</w:t>
            </w:r>
            <w:r>
              <w:rPr>
                <w:spacing w:val="-37"/>
                <w:w w:val="95"/>
                <w:sz w:val="16"/>
              </w:rPr>
              <w:t xml:space="preserve"> </w:t>
            </w:r>
            <w:r>
              <w:rPr>
                <w:w w:val="95"/>
                <w:sz w:val="16"/>
              </w:rPr>
              <w:t>00</w:t>
            </w:r>
            <w:r>
              <w:rPr>
                <w:spacing w:val="-36"/>
                <w:w w:val="95"/>
                <w:sz w:val="16"/>
              </w:rPr>
              <w:t xml:space="preserve"> </w:t>
            </w:r>
            <w:r>
              <w:rPr>
                <w:w w:val="95"/>
                <w:sz w:val="16"/>
              </w:rPr>
              <w:t>00</w:t>
            </w:r>
            <w:r>
              <w:rPr>
                <w:spacing w:val="-37"/>
                <w:w w:val="95"/>
                <w:sz w:val="16"/>
              </w:rPr>
              <w:t xml:space="preserve"> </w:t>
            </w:r>
            <w:r>
              <w:rPr>
                <w:w w:val="95"/>
                <w:sz w:val="16"/>
              </w:rPr>
              <w:t>9A</w:t>
            </w:r>
            <w:r>
              <w:rPr>
                <w:spacing w:val="-36"/>
                <w:w w:val="95"/>
                <w:sz w:val="16"/>
              </w:rPr>
              <w:t xml:space="preserve"> </w:t>
            </w:r>
            <w:r>
              <w:rPr>
                <w:w w:val="95"/>
                <w:sz w:val="16"/>
              </w:rPr>
              <w:t>99</w:t>
            </w:r>
            <w:r>
              <w:rPr>
                <w:spacing w:val="108"/>
                <w:sz w:val="16"/>
              </w:rPr>
              <w:t xml:space="preserve"> </w:t>
            </w:r>
            <w:r>
              <w:rPr>
                <w:w w:val="95"/>
                <w:sz w:val="16"/>
              </w:rPr>
              <w:t>A9</w:t>
            </w:r>
            <w:r>
              <w:rPr>
                <w:spacing w:val="-36"/>
                <w:w w:val="95"/>
                <w:sz w:val="16"/>
              </w:rPr>
              <w:t xml:space="preserve"> </w:t>
            </w:r>
            <w:r>
              <w:rPr>
                <w:w w:val="95"/>
                <w:sz w:val="16"/>
              </w:rPr>
              <w:t>40</w:t>
            </w:r>
            <w:r>
              <w:rPr>
                <w:spacing w:val="-36"/>
                <w:w w:val="95"/>
                <w:sz w:val="16"/>
              </w:rPr>
              <w:t xml:space="preserve"> </w:t>
            </w:r>
            <w:r>
              <w:rPr>
                <w:w w:val="95"/>
                <w:sz w:val="16"/>
              </w:rPr>
              <w:t>05</w:t>
            </w:r>
            <w:r>
              <w:rPr>
                <w:spacing w:val="-37"/>
                <w:w w:val="95"/>
                <w:sz w:val="16"/>
              </w:rPr>
              <w:t xml:space="preserve"> </w:t>
            </w:r>
            <w:r>
              <w:rPr>
                <w:w w:val="95"/>
                <w:sz w:val="16"/>
              </w:rPr>
              <w:t>00</w:t>
            </w:r>
            <w:r>
              <w:rPr>
                <w:spacing w:val="-36"/>
                <w:w w:val="95"/>
                <w:sz w:val="16"/>
              </w:rPr>
              <w:t xml:space="preserve"> </w:t>
            </w:r>
            <w:r>
              <w:rPr>
                <w:w w:val="95"/>
                <w:sz w:val="16"/>
              </w:rPr>
              <w:t>43</w:t>
            </w:r>
            <w:r>
              <w:rPr>
                <w:spacing w:val="-36"/>
                <w:w w:val="95"/>
                <w:sz w:val="16"/>
              </w:rPr>
              <w:t xml:space="preserve"> </w:t>
            </w:r>
            <w:r>
              <w:rPr>
                <w:w w:val="95"/>
                <w:sz w:val="16"/>
              </w:rPr>
              <w:t>52</w:t>
            </w:r>
            <w:r>
              <w:rPr>
                <w:spacing w:val="-37"/>
                <w:w w:val="95"/>
                <w:sz w:val="16"/>
              </w:rPr>
              <w:t xml:space="preserve"> </w:t>
            </w:r>
            <w:r>
              <w:rPr>
                <w:w w:val="95"/>
                <w:sz w:val="16"/>
              </w:rPr>
              <w:t>65</w:t>
            </w:r>
            <w:r>
              <w:rPr>
                <w:spacing w:val="-36"/>
                <w:w w:val="95"/>
                <w:sz w:val="16"/>
              </w:rPr>
              <w:t xml:space="preserve"> </w:t>
            </w:r>
            <w:r>
              <w:rPr>
                <w:w w:val="95"/>
                <w:sz w:val="16"/>
              </w:rPr>
              <w:t>63</w:t>
            </w:r>
            <w:r>
              <w:rPr>
                <w:spacing w:val="-37"/>
                <w:w w:val="95"/>
                <w:sz w:val="16"/>
              </w:rPr>
              <w:t xml:space="preserve"> </w:t>
            </w:r>
            <w:r>
              <w:rPr>
                <w:w w:val="95"/>
                <w:sz w:val="16"/>
              </w:rPr>
              <w:t>.........@..</w:t>
            </w:r>
            <w:r>
              <w:rPr>
                <w:w w:val="95"/>
                <w:sz w:val="16"/>
                <w:shd w:val="clear" w:color="auto" w:fill="FFFF00"/>
              </w:rPr>
              <w:t>CRec</w:t>
            </w:r>
          </w:p>
          <w:p>
            <w:pPr>
              <w:pStyle w:val="16"/>
              <w:spacing w:before="39"/>
              <w:ind w:left="54"/>
              <w:rPr>
                <w:sz w:val="16"/>
              </w:rPr>
            </w:pPr>
            <w:r>
              <w:rPr>
                <w:w w:val="95"/>
                <w:sz w:val="16"/>
              </w:rPr>
              <w:t>0000D0:</w:t>
            </w:r>
            <w:r>
              <w:rPr>
                <w:spacing w:val="-43"/>
                <w:w w:val="95"/>
                <w:sz w:val="16"/>
              </w:rPr>
              <w:t xml:space="preserve"> </w:t>
            </w:r>
            <w:r>
              <w:rPr>
                <w:w w:val="95"/>
                <w:sz w:val="16"/>
              </w:rPr>
              <w:t>74</w:t>
            </w:r>
            <w:r>
              <w:rPr>
                <w:spacing w:val="-43"/>
                <w:w w:val="95"/>
                <w:sz w:val="16"/>
              </w:rPr>
              <w:t xml:space="preserve"> </w:t>
            </w:r>
            <w:r>
              <w:rPr>
                <w:w w:val="95"/>
                <w:sz w:val="16"/>
              </w:rPr>
              <w:t>66</w:t>
            </w:r>
            <w:r>
              <w:rPr>
                <w:spacing w:val="-36"/>
                <w:w w:val="95"/>
                <w:sz w:val="16"/>
              </w:rPr>
              <w:t xml:space="preserve"> </w:t>
            </w:r>
            <w:r>
              <w:rPr>
                <w:w w:val="95"/>
                <w:sz w:val="16"/>
              </w:rPr>
              <w:t>66</w:t>
            </w:r>
            <w:r>
              <w:rPr>
                <w:spacing w:val="-37"/>
                <w:w w:val="95"/>
                <w:sz w:val="16"/>
              </w:rPr>
              <w:t xml:space="preserve"> </w:t>
            </w:r>
            <w:r>
              <w:rPr>
                <w:w w:val="95"/>
                <w:sz w:val="16"/>
              </w:rPr>
              <w:t>1E</w:t>
            </w:r>
            <w:r>
              <w:rPr>
                <w:spacing w:val="-36"/>
                <w:w w:val="95"/>
                <w:sz w:val="16"/>
              </w:rPr>
              <w:t xml:space="preserve"> </w:t>
            </w:r>
            <w:r>
              <w:rPr>
                <w:w w:val="95"/>
                <w:sz w:val="16"/>
              </w:rPr>
              <w:t>41</w:t>
            </w:r>
            <w:r>
              <w:rPr>
                <w:spacing w:val="-36"/>
                <w:w w:val="95"/>
                <w:sz w:val="16"/>
              </w:rPr>
              <w:t xml:space="preserve"> </w:t>
            </w:r>
            <w:r>
              <w:rPr>
                <w:w w:val="95"/>
                <w:sz w:val="16"/>
              </w:rPr>
              <w:t>66</w:t>
            </w:r>
            <w:r>
              <w:rPr>
                <w:spacing w:val="-37"/>
                <w:w w:val="95"/>
                <w:sz w:val="16"/>
              </w:rPr>
              <w:t xml:space="preserve"> </w:t>
            </w:r>
            <w:r>
              <w:rPr>
                <w:w w:val="95"/>
                <w:sz w:val="16"/>
              </w:rPr>
              <w:t>66</w:t>
            </w:r>
            <w:r>
              <w:rPr>
                <w:spacing w:val="-36"/>
                <w:w w:val="95"/>
                <w:sz w:val="16"/>
              </w:rPr>
              <w:t xml:space="preserve"> </w:t>
            </w:r>
            <w:r>
              <w:rPr>
                <w:w w:val="95"/>
                <w:sz w:val="16"/>
              </w:rPr>
              <w:t>1E</w:t>
            </w:r>
            <w:r>
              <w:rPr>
                <w:spacing w:val="108"/>
                <w:sz w:val="16"/>
              </w:rPr>
              <w:t xml:space="preserve"> </w:t>
            </w:r>
            <w:r>
              <w:rPr>
                <w:w w:val="95"/>
                <w:sz w:val="16"/>
              </w:rPr>
              <w:t>41</w:t>
            </w:r>
            <w:r>
              <w:rPr>
                <w:spacing w:val="-37"/>
                <w:w w:val="95"/>
                <w:sz w:val="16"/>
              </w:rPr>
              <w:t xml:space="preserve"> </w:t>
            </w:r>
            <w:r>
              <w:rPr>
                <w:w w:val="95"/>
                <w:sz w:val="16"/>
              </w:rPr>
              <w:t>9A</w:t>
            </w:r>
            <w:r>
              <w:rPr>
                <w:spacing w:val="-36"/>
                <w:w w:val="95"/>
                <w:sz w:val="16"/>
              </w:rPr>
              <w:t xml:space="preserve"> </w:t>
            </w:r>
            <w:r>
              <w:rPr>
                <w:w w:val="95"/>
                <w:sz w:val="16"/>
              </w:rPr>
              <w:t>99</w:t>
            </w:r>
            <w:r>
              <w:rPr>
                <w:spacing w:val="-36"/>
                <w:w w:val="95"/>
                <w:sz w:val="16"/>
              </w:rPr>
              <w:t xml:space="preserve"> </w:t>
            </w:r>
            <w:r>
              <w:rPr>
                <w:w w:val="95"/>
                <w:sz w:val="16"/>
              </w:rPr>
              <w:t>99</w:t>
            </w:r>
            <w:r>
              <w:rPr>
                <w:spacing w:val="-37"/>
                <w:w w:val="95"/>
                <w:sz w:val="16"/>
              </w:rPr>
              <w:t xml:space="preserve"> </w:t>
            </w:r>
            <w:r>
              <w:rPr>
                <w:w w:val="95"/>
                <w:sz w:val="16"/>
              </w:rPr>
              <w:t>40</w:t>
            </w:r>
            <w:r>
              <w:rPr>
                <w:spacing w:val="-36"/>
                <w:w w:val="95"/>
                <w:sz w:val="16"/>
              </w:rPr>
              <w:t xml:space="preserve"> </w:t>
            </w:r>
            <w:r>
              <w:rPr>
                <w:w w:val="95"/>
                <w:sz w:val="16"/>
              </w:rPr>
              <w:t>CD</w:t>
            </w:r>
            <w:r>
              <w:rPr>
                <w:spacing w:val="-37"/>
                <w:w w:val="95"/>
                <w:sz w:val="16"/>
              </w:rPr>
              <w:t xml:space="preserve"> </w:t>
            </w:r>
            <w:r>
              <w:rPr>
                <w:w w:val="95"/>
                <w:sz w:val="16"/>
              </w:rPr>
              <w:t>CC</w:t>
            </w:r>
            <w:r>
              <w:rPr>
                <w:spacing w:val="-36"/>
                <w:w w:val="95"/>
                <w:sz w:val="16"/>
              </w:rPr>
              <w:t xml:space="preserve"> </w:t>
            </w:r>
            <w:r>
              <w:rPr>
                <w:w w:val="95"/>
                <w:sz w:val="16"/>
              </w:rPr>
              <w:t>1C</w:t>
            </w:r>
            <w:r>
              <w:rPr>
                <w:spacing w:val="-37"/>
                <w:w w:val="95"/>
                <w:sz w:val="16"/>
              </w:rPr>
              <w:t xml:space="preserve"> </w:t>
            </w:r>
            <w:r>
              <w:rPr>
                <w:w w:val="95"/>
                <w:sz w:val="16"/>
                <w:shd w:val="clear" w:color="auto" w:fill="FFFF00"/>
              </w:rPr>
              <w:t>t</w:t>
            </w:r>
            <w:r>
              <w:rPr>
                <w:w w:val="95"/>
                <w:sz w:val="16"/>
              </w:rPr>
              <w:t>ff.Aff.A...@...</w:t>
            </w:r>
          </w:p>
          <w:p>
            <w:pPr>
              <w:pStyle w:val="16"/>
              <w:spacing w:before="40" w:line="175" w:lineRule="exact"/>
              <w:ind w:left="54"/>
              <w:rPr>
                <w:sz w:val="16"/>
              </w:rPr>
            </w:pPr>
            <w:r>
              <w:rPr>
                <w:w w:val="95"/>
                <w:sz w:val="16"/>
              </w:rPr>
              <w:t>0000E0:</w:t>
            </w:r>
            <w:r>
              <w:rPr>
                <w:spacing w:val="-43"/>
                <w:w w:val="95"/>
                <w:sz w:val="16"/>
              </w:rPr>
              <w:t xml:space="preserve"> </w:t>
            </w:r>
            <w:r>
              <w:rPr>
                <w:w w:val="95"/>
                <w:sz w:val="16"/>
              </w:rPr>
              <w:t>41</w:t>
            </w:r>
            <w:r>
              <w:rPr>
                <w:spacing w:val="-43"/>
                <w:w w:val="95"/>
                <w:sz w:val="16"/>
              </w:rPr>
              <w:t xml:space="preserve"> </w:t>
            </w:r>
            <w:r>
              <w:rPr>
                <w:w w:val="95"/>
                <w:sz w:val="16"/>
              </w:rPr>
              <w:t>00</w:t>
            </w:r>
            <w:r>
              <w:rPr>
                <w:spacing w:val="-36"/>
                <w:w w:val="95"/>
                <w:sz w:val="16"/>
              </w:rPr>
              <w:t xml:space="preserve"> </w:t>
            </w:r>
            <w:r>
              <w:rPr>
                <w:w w:val="95"/>
                <w:sz w:val="16"/>
              </w:rPr>
              <w:t>00</w:t>
            </w:r>
            <w:r>
              <w:rPr>
                <w:spacing w:val="-37"/>
                <w:w w:val="95"/>
                <w:sz w:val="16"/>
              </w:rPr>
              <w:t xml:space="preserve"> </w:t>
            </w:r>
            <w:r>
              <w:rPr>
                <w:w w:val="95"/>
                <w:sz w:val="16"/>
              </w:rPr>
              <w:t>00</w:t>
            </w:r>
            <w:r>
              <w:rPr>
                <w:spacing w:val="-36"/>
                <w:w w:val="95"/>
                <w:sz w:val="16"/>
              </w:rPr>
              <w:t xml:space="preserve"> </w:t>
            </w:r>
            <w:r>
              <w:rPr>
                <w:w w:val="95"/>
                <w:sz w:val="16"/>
              </w:rPr>
              <w:t>00</w:t>
            </w:r>
            <w:r>
              <w:rPr>
                <w:spacing w:val="-36"/>
                <w:w w:val="95"/>
                <w:sz w:val="16"/>
              </w:rPr>
              <w:t xml:space="preserve"> </w:t>
            </w:r>
            <w:r>
              <w:rPr>
                <w:w w:val="95"/>
                <w:sz w:val="16"/>
              </w:rPr>
              <w:t>00</w:t>
            </w:r>
            <w:r>
              <w:rPr>
                <w:spacing w:val="-37"/>
                <w:w w:val="95"/>
                <w:sz w:val="16"/>
              </w:rPr>
              <w:t xml:space="preserve"> </w:t>
            </w:r>
            <w:r>
              <w:rPr>
                <w:w w:val="95"/>
                <w:sz w:val="16"/>
              </w:rPr>
              <w:t>00</w:t>
            </w:r>
            <w:r>
              <w:rPr>
                <w:spacing w:val="-36"/>
                <w:w w:val="95"/>
                <w:sz w:val="16"/>
              </w:rPr>
              <w:t xml:space="preserve"> </w:t>
            </w:r>
            <w:r>
              <w:rPr>
                <w:w w:val="95"/>
                <w:sz w:val="16"/>
              </w:rPr>
              <w:t>00</w:t>
            </w:r>
            <w:r>
              <w:rPr>
                <w:spacing w:val="108"/>
                <w:sz w:val="16"/>
              </w:rPr>
              <w:t xml:space="preserve"> </w:t>
            </w:r>
            <w:r>
              <w:rPr>
                <w:w w:val="95"/>
                <w:sz w:val="16"/>
              </w:rPr>
              <w:t>00</w:t>
            </w:r>
            <w:r>
              <w:rPr>
                <w:spacing w:val="-37"/>
                <w:w w:val="95"/>
                <w:sz w:val="16"/>
              </w:rPr>
              <w:t xml:space="preserve"> </w:t>
            </w:r>
            <w:r>
              <w:rPr>
                <w:w w:val="95"/>
                <w:sz w:val="16"/>
              </w:rPr>
              <w:t>00</w:t>
            </w:r>
            <w:r>
              <w:rPr>
                <w:spacing w:val="-36"/>
                <w:w w:val="95"/>
                <w:sz w:val="16"/>
              </w:rPr>
              <w:t xml:space="preserve"> </w:t>
            </w:r>
            <w:r>
              <w:rPr>
                <w:w w:val="95"/>
                <w:sz w:val="16"/>
              </w:rPr>
              <w:t>00</w:t>
            </w:r>
            <w:r>
              <w:rPr>
                <w:spacing w:val="-36"/>
                <w:w w:val="95"/>
                <w:sz w:val="16"/>
              </w:rPr>
              <w:t xml:space="preserve"> </w:t>
            </w:r>
            <w:r>
              <w:rPr>
                <w:w w:val="95"/>
                <w:sz w:val="16"/>
              </w:rPr>
              <w:t>00</w:t>
            </w:r>
            <w:r>
              <w:rPr>
                <w:spacing w:val="-37"/>
                <w:w w:val="95"/>
                <w:sz w:val="16"/>
              </w:rPr>
              <w:t xml:space="preserve"> </w:t>
            </w:r>
            <w:r>
              <w:rPr>
                <w:w w:val="95"/>
                <w:sz w:val="16"/>
              </w:rPr>
              <w:t>00</w:t>
            </w:r>
            <w:r>
              <w:rPr>
                <w:spacing w:val="-36"/>
                <w:w w:val="95"/>
                <w:sz w:val="16"/>
              </w:rPr>
              <w:t xml:space="preserve"> </w:t>
            </w:r>
            <w:r>
              <w:rPr>
                <w:w w:val="95"/>
                <w:sz w:val="16"/>
              </w:rPr>
              <w:t>00</w:t>
            </w:r>
            <w:r>
              <w:rPr>
                <w:spacing w:val="-37"/>
                <w:w w:val="95"/>
                <w:sz w:val="16"/>
              </w:rPr>
              <w:t xml:space="preserve"> </w:t>
            </w:r>
            <w:r>
              <w:rPr>
                <w:w w:val="95"/>
                <w:sz w:val="16"/>
              </w:rPr>
              <w:t>00</w:t>
            </w:r>
            <w:r>
              <w:rPr>
                <w:spacing w:val="-36"/>
                <w:w w:val="95"/>
                <w:sz w:val="16"/>
              </w:rPr>
              <w:t xml:space="preserve"> </w:t>
            </w:r>
            <w:r>
              <w:rPr>
                <w:w w:val="95"/>
                <w:sz w:val="16"/>
              </w:rPr>
              <w:t>00</w:t>
            </w:r>
            <w:r>
              <w:rPr>
                <w:spacing w:val="-37"/>
                <w:w w:val="95"/>
                <w:sz w:val="16"/>
              </w:rPr>
              <w:t xml:space="preserve"> </w:t>
            </w:r>
            <w:r>
              <w:rPr>
                <w:w w:val="95"/>
                <w:sz w:val="16"/>
              </w:rPr>
              <w:t>A...............</w:t>
            </w:r>
          </w:p>
        </w:tc>
      </w:tr>
    </w:tbl>
    <w:p>
      <w:pPr>
        <w:pStyle w:val="11"/>
        <w:rPr>
          <w:sz w:val="18"/>
        </w:rPr>
      </w:pPr>
    </w:p>
    <w:p>
      <w:pPr>
        <w:pStyle w:val="11"/>
        <w:rPr>
          <w:sz w:val="22"/>
        </w:rPr>
      </w:pPr>
    </w:p>
    <w:p>
      <w:pPr>
        <w:spacing w:before="0" w:line="374" w:lineRule="auto"/>
        <w:ind w:left="200" w:right="1151" w:firstLine="0"/>
        <w:jc w:val="both"/>
        <w:rPr>
          <w:rFonts w:ascii="Times New Roman" w:eastAsia="Times New Roman"/>
          <w:sz w:val="18"/>
        </w:rPr>
      </w:pPr>
      <w:r>
        <w:rPr>
          <w:rFonts w:hint="eastAsia" w:ascii="宋体" w:eastAsia="宋体"/>
          <w:sz w:val="18"/>
        </w:rPr>
        <w:t xml:space="preserve">我發現，如果 </w:t>
      </w:r>
      <w:r>
        <w:rPr>
          <w:rFonts w:ascii="Times New Roman" w:eastAsia="Times New Roman"/>
          <w:i/>
          <w:sz w:val="18"/>
        </w:rPr>
        <w:t>CObList</w:t>
      </w:r>
      <w:r>
        <w:rPr>
          <w:rFonts w:ascii="Times New Roman" w:eastAsia="Times New Roman"/>
          <w:i/>
          <w:spacing w:val="3"/>
          <w:sz w:val="18"/>
        </w:rPr>
        <w:t xml:space="preserve"> </w:t>
      </w:r>
      <w:r>
        <w:rPr>
          <w:rFonts w:hint="eastAsia" w:ascii="宋体" w:eastAsia="宋体"/>
          <w:spacing w:val="1"/>
          <w:sz w:val="18"/>
        </w:rPr>
        <w:t xml:space="preserve">之中有同一 </w:t>
      </w:r>
      <w:r>
        <w:rPr>
          <w:rFonts w:ascii="Times New Roman" w:eastAsia="Times New Roman"/>
          <w:sz w:val="18"/>
        </w:rPr>
        <w:t>class</w:t>
      </w:r>
      <w:r>
        <w:rPr>
          <w:rFonts w:ascii="Times New Roman" w:eastAsia="Times New Roman"/>
          <w:spacing w:val="1"/>
          <w:sz w:val="18"/>
        </w:rPr>
        <w:t xml:space="preserve"> </w:t>
      </w:r>
      <w:r>
        <w:rPr>
          <w:rFonts w:hint="eastAsia" w:ascii="宋体" w:eastAsia="宋体"/>
          <w:sz w:val="18"/>
        </w:rPr>
        <w:t xml:space="preserve">所生出的許多個 </w:t>
      </w:r>
      <w:r>
        <w:rPr>
          <w:rFonts w:ascii="Times New Roman" w:eastAsia="Times New Roman"/>
          <w:sz w:val="18"/>
        </w:rPr>
        <w:t>objects</w:t>
      </w:r>
      <w:r>
        <w:rPr>
          <w:rFonts w:ascii="Times New Roman" w:eastAsia="Times New Roman"/>
          <w:spacing w:val="2"/>
          <w:sz w:val="18"/>
        </w:rPr>
        <w:t xml:space="preserve"> </w:t>
      </w:r>
      <w:r>
        <w:rPr>
          <w:rFonts w:hint="eastAsia" w:ascii="宋体" w:eastAsia="宋体"/>
          <w:sz w:val="18"/>
        </w:rPr>
        <w:t>（例如上例重複</w:t>
      </w:r>
      <w:r>
        <w:rPr>
          <w:rFonts w:hint="eastAsia" w:ascii="宋体" w:eastAsia="宋体"/>
          <w:spacing w:val="2"/>
          <w:sz w:val="18"/>
        </w:rPr>
        <w:t xml:space="preserve">了兩個 </w:t>
      </w:r>
      <w:r>
        <w:rPr>
          <w:rFonts w:ascii="Times New Roman" w:eastAsia="Times New Roman"/>
          <w:i/>
          <w:sz w:val="18"/>
        </w:rPr>
        <w:t>CRect</w:t>
      </w:r>
      <w:r>
        <w:rPr>
          <w:rFonts w:ascii="Times New Roman" w:eastAsia="Times New Roman"/>
          <w:i/>
          <w:spacing w:val="9"/>
          <w:sz w:val="18"/>
        </w:rPr>
        <w:t xml:space="preserve"> </w:t>
      </w:r>
      <w:r>
        <w:rPr>
          <w:rFonts w:ascii="Times New Roman" w:eastAsia="Times New Roman"/>
          <w:sz w:val="18"/>
        </w:rPr>
        <w:t>objects</w:t>
      </w:r>
      <w:r>
        <w:rPr>
          <w:rFonts w:ascii="Times New Roman" w:eastAsia="Times New Roman"/>
          <w:spacing w:val="13"/>
          <w:sz w:val="18"/>
        </w:rPr>
        <w:t xml:space="preserve"> </w:t>
      </w:r>
      <w:r>
        <w:rPr>
          <w:rFonts w:hint="eastAsia" w:ascii="宋体" w:eastAsia="宋体"/>
          <w:spacing w:val="5"/>
          <w:sz w:val="18"/>
        </w:rPr>
        <w:t xml:space="preserve">和 </w:t>
      </w:r>
      <w:r>
        <w:rPr>
          <w:rFonts w:ascii="Times New Roman" w:eastAsia="Times New Roman"/>
          <w:i/>
          <w:sz w:val="18"/>
        </w:rPr>
        <w:t>CTriangle</w:t>
      </w:r>
      <w:r>
        <w:rPr>
          <w:rFonts w:ascii="Times New Roman" w:eastAsia="Times New Roman"/>
          <w:i/>
          <w:spacing w:val="4"/>
          <w:sz w:val="18"/>
        </w:rPr>
        <w:t xml:space="preserve"> </w:t>
      </w:r>
      <w:r>
        <w:rPr>
          <w:rFonts w:ascii="Times New Roman" w:eastAsia="Times New Roman"/>
          <w:sz w:val="18"/>
        </w:rPr>
        <w:t>objects</w:t>
      </w:r>
      <w:r>
        <w:rPr>
          <w:rFonts w:hint="eastAsia" w:ascii="宋体" w:eastAsia="宋体"/>
          <w:sz w:val="18"/>
        </w:rPr>
        <w:t>），</w:t>
      </w:r>
      <w:r>
        <w:rPr>
          <w:rFonts w:hint="eastAsia" w:ascii="宋体" w:eastAsia="宋体"/>
          <w:spacing w:val="2"/>
          <w:sz w:val="18"/>
        </w:rPr>
        <w:t xml:space="preserve">它們的 </w:t>
      </w:r>
      <w:r>
        <w:rPr>
          <w:rFonts w:ascii="Times New Roman" w:eastAsia="Times New Roman"/>
          <w:sz w:val="18"/>
        </w:rPr>
        <w:t>class</w:t>
      </w:r>
      <w:r>
        <w:rPr>
          <w:rFonts w:ascii="Times New Roman" w:eastAsia="Times New Roman"/>
          <w:spacing w:val="12"/>
          <w:sz w:val="18"/>
        </w:rPr>
        <w:t xml:space="preserve"> </w:t>
      </w:r>
      <w:r>
        <w:rPr>
          <w:rFonts w:hint="eastAsia" w:ascii="宋体" w:eastAsia="宋体"/>
          <w:sz w:val="18"/>
        </w:rPr>
        <w:t xml:space="preserve">名稱會被一再寫入檔案之中。資料量如果不大，倒也還好。但如果一張工程圖有 </w:t>
      </w:r>
      <w:r>
        <w:rPr>
          <w:rFonts w:ascii="Times New Roman" w:eastAsia="Times New Roman"/>
          <w:sz w:val="18"/>
        </w:rPr>
        <w:t xml:space="preserve">1,000,000 </w:t>
      </w:r>
      <w:r>
        <w:rPr>
          <w:rFonts w:hint="eastAsia" w:ascii="宋体" w:eastAsia="宋体"/>
          <w:sz w:val="18"/>
        </w:rPr>
        <w:t xml:space="preserve">個 </w:t>
      </w:r>
      <w:r>
        <w:rPr>
          <w:rFonts w:ascii="Times New Roman" w:eastAsia="Times New Roman"/>
          <w:i/>
          <w:sz w:val="18"/>
        </w:rPr>
        <w:t>CStroke</w:t>
      </w:r>
      <w:r>
        <w:rPr>
          <w:rFonts w:ascii="Times New Roman" w:eastAsia="Times New Roman"/>
          <w:i/>
          <w:spacing w:val="-42"/>
          <w:sz w:val="18"/>
        </w:rPr>
        <w:t xml:space="preserve"> </w:t>
      </w:r>
      <w:r>
        <w:rPr>
          <w:rFonts w:ascii="Times New Roman" w:eastAsia="Times New Roman"/>
          <w:sz w:val="18"/>
        </w:rPr>
        <w:t>object</w:t>
      </w:r>
      <w:r>
        <w:rPr>
          <w:rFonts w:hint="eastAsia" w:ascii="宋体" w:eastAsia="宋体"/>
          <w:spacing w:val="2"/>
          <w:sz w:val="18"/>
        </w:rPr>
        <w:t xml:space="preserve">，光是記錄重複的 </w:t>
      </w:r>
      <w:r>
        <w:rPr>
          <w:rFonts w:ascii="Times New Roman" w:eastAsia="Times New Roman"/>
          <w:sz w:val="18"/>
        </w:rPr>
        <w:t>class</w:t>
      </w:r>
      <w:r>
        <w:rPr>
          <w:rFonts w:ascii="Times New Roman" w:eastAsia="Times New Roman"/>
          <w:spacing w:val="26"/>
          <w:sz w:val="18"/>
        </w:rPr>
        <w:t xml:space="preserve"> </w:t>
      </w:r>
      <w:r>
        <w:rPr>
          <w:rFonts w:hint="eastAsia" w:ascii="宋体" w:eastAsia="宋体"/>
          <w:spacing w:val="3"/>
          <w:sz w:val="18"/>
        </w:rPr>
        <w:t xml:space="preserve">名稱就用掉了 </w:t>
      </w:r>
      <w:r>
        <w:rPr>
          <w:rFonts w:ascii="Times New Roman" w:eastAsia="Times New Roman"/>
          <w:sz w:val="18"/>
        </w:rPr>
        <w:t>(1000000-1)*strlen("</w:t>
      </w:r>
      <w:r>
        <w:rPr>
          <w:rFonts w:ascii="Times New Roman" w:eastAsia="Times New Roman"/>
          <w:i/>
          <w:sz w:val="18"/>
        </w:rPr>
        <w:t>CDWordArray</w:t>
      </w:r>
      <w:r>
        <w:rPr>
          <w:rFonts w:ascii="Times New Roman" w:eastAsia="Times New Roman"/>
          <w:sz w:val="18"/>
        </w:rPr>
        <w:t>")</w:t>
      </w:r>
    </w:p>
    <w:p>
      <w:pPr>
        <w:spacing w:before="1" w:line="374" w:lineRule="auto"/>
        <w:ind w:left="200" w:right="1155" w:firstLine="0"/>
        <w:jc w:val="both"/>
        <w:rPr>
          <w:rFonts w:hint="eastAsia" w:ascii="宋体" w:eastAsia="宋体"/>
          <w:sz w:val="18"/>
        </w:rPr>
      </w:pPr>
      <w:r>
        <w:rPr>
          <w:rFonts w:ascii="Times New Roman" w:eastAsia="Times New Roman"/>
          <w:spacing w:val="-3"/>
          <w:sz w:val="18"/>
        </w:rPr>
        <w:t xml:space="preserve">= </w:t>
      </w:r>
      <w:r>
        <w:rPr>
          <w:rFonts w:ascii="Times New Roman" w:eastAsia="Times New Roman"/>
          <w:sz w:val="18"/>
        </w:rPr>
        <w:t>10999989</w:t>
      </w:r>
      <w:r>
        <w:rPr>
          <w:rFonts w:ascii="Times New Roman" w:eastAsia="Times New Roman"/>
          <w:spacing w:val="-3"/>
          <w:sz w:val="18"/>
        </w:rPr>
        <w:t xml:space="preserve"> </w:t>
      </w:r>
      <w:r>
        <w:rPr>
          <w:rFonts w:ascii="Times New Roman" w:eastAsia="Times New Roman"/>
          <w:sz w:val="18"/>
        </w:rPr>
        <w:t>bytes</w:t>
      </w:r>
      <w:r>
        <w:rPr>
          <w:rFonts w:hint="eastAsia" w:ascii="宋体" w:eastAsia="宋体"/>
          <w:spacing w:val="-2"/>
          <w:sz w:val="18"/>
        </w:rPr>
        <w:t xml:space="preserve">，也就是浪費了 </w:t>
      </w:r>
      <w:r>
        <w:rPr>
          <w:rFonts w:ascii="Times New Roman" w:eastAsia="Times New Roman"/>
          <w:sz w:val="18"/>
        </w:rPr>
        <w:t>10MB</w:t>
      </w:r>
      <w:r>
        <w:rPr>
          <w:rFonts w:ascii="Times New Roman" w:eastAsia="Times New Roman"/>
          <w:spacing w:val="29"/>
          <w:sz w:val="18"/>
        </w:rPr>
        <w:t xml:space="preserve"> </w:t>
      </w:r>
      <w:r>
        <w:rPr>
          <w:rFonts w:hint="eastAsia" w:ascii="宋体" w:eastAsia="宋体"/>
          <w:sz w:val="18"/>
        </w:rPr>
        <w:t>的檔案空間。『沒關係』，也許你說『反</w:t>
      </w:r>
      <w:r>
        <w:rPr>
          <w:rFonts w:hint="eastAsia" w:ascii="宋体" w:eastAsia="宋体"/>
          <w:spacing w:val="4"/>
          <w:sz w:val="18"/>
        </w:rPr>
        <w:t xml:space="preserve">正硬碟價格現在 </w:t>
      </w:r>
      <w:r>
        <w:rPr>
          <w:rFonts w:ascii="Times New Roman" w:eastAsia="Times New Roman"/>
          <w:sz w:val="18"/>
        </w:rPr>
        <w:t>1MB</w:t>
      </w:r>
      <w:r>
        <w:rPr>
          <w:rFonts w:ascii="Times New Roman" w:eastAsia="Times New Roman"/>
          <w:spacing w:val="35"/>
          <w:sz w:val="18"/>
        </w:rPr>
        <w:t xml:space="preserve"> </w:t>
      </w:r>
      <w:r>
        <w:rPr>
          <w:rFonts w:hint="eastAsia" w:ascii="宋体" w:eastAsia="宋体"/>
          <w:sz w:val="18"/>
        </w:rPr>
        <w:t>才兩塊錢』。但如果這個檔案要上網傳遞呢？這筆賬就不能夠忽略了。</w:t>
      </w:r>
    </w:p>
    <w:p>
      <w:pPr>
        <w:pStyle w:val="11"/>
        <w:spacing w:before="10"/>
        <w:rPr>
          <w:rFonts w:ascii="宋体"/>
          <w:sz w:val="18"/>
        </w:rPr>
      </w:pPr>
    </w:p>
    <w:p>
      <w:pPr>
        <w:spacing w:before="0"/>
        <w:ind w:left="200" w:right="0" w:firstLine="0"/>
        <w:jc w:val="both"/>
        <w:rPr>
          <w:rFonts w:hint="eastAsia" w:ascii="宋体" w:eastAsia="宋体"/>
          <w:sz w:val="18"/>
        </w:rPr>
      </w:pPr>
      <w:r>
        <w:rPr>
          <w:rFonts w:hint="eastAsia" w:ascii="宋体" w:eastAsia="宋体"/>
          <w:spacing w:val="25"/>
          <w:sz w:val="18"/>
        </w:rPr>
        <w:t xml:space="preserve">為了不要把重複的 </w:t>
      </w:r>
      <w:r>
        <w:rPr>
          <w:rFonts w:ascii="Times New Roman" w:eastAsia="Times New Roman"/>
          <w:sz w:val="18"/>
        </w:rPr>
        <w:t>class</w:t>
      </w:r>
      <w:r>
        <w:rPr>
          <w:rFonts w:ascii="Times New Roman" w:eastAsia="Times New Roman"/>
          <w:spacing w:val="83"/>
          <w:sz w:val="18"/>
        </w:rPr>
        <w:t xml:space="preserve"> </w:t>
      </w:r>
      <w:r>
        <w:rPr>
          <w:rFonts w:hint="eastAsia" w:ascii="宋体" w:eastAsia="宋体"/>
          <w:spacing w:val="10"/>
          <w:sz w:val="18"/>
        </w:rPr>
        <w:t xml:space="preserve">名稱寫入檔案之中， 在 </w:t>
      </w:r>
      <w:r>
        <w:rPr>
          <w:rFonts w:ascii="Times New Roman" w:eastAsia="Times New Roman"/>
          <w:i/>
          <w:sz w:val="18"/>
        </w:rPr>
        <w:t>CArchive::WriteClass</w:t>
      </w:r>
      <w:r>
        <w:rPr>
          <w:rFonts w:ascii="Times New Roman" w:eastAsia="Times New Roman"/>
          <w:i/>
          <w:spacing w:val="24"/>
          <w:sz w:val="18"/>
        </w:rPr>
        <w:t xml:space="preserve">() </w:t>
      </w:r>
      <w:r>
        <w:rPr>
          <w:rFonts w:hint="eastAsia" w:ascii="宋体" w:eastAsia="宋体"/>
          <w:sz w:val="18"/>
        </w:rPr>
        <w:t>和</w:t>
      </w:r>
    </w:p>
    <w:p>
      <w:pPr>
        <w:spacing w:after="0"/>
        <w:jc w:val="both"/>
        <w:rPr>
          <w:rFonts w:hint="eastAsia" w:ascii="宋体" w:eastAsia="宋体"/>
          <w:sz w:val="18"/>
        </w:rPr>
        <w:sectPr>
          <w:type w:val="continuous"/>
          <w:pgSz w:w="10320" w:h="13220"/>
          <w:pgMar w:top="580" w:right="80" w:bottom="280" w:left="40" w:header="720" w:footer="720" w:gutter="0"/>
          <w:cols w:equalWidth="0" w:num="2">
            <w:col w:w="2388" w:space="40"/>
            <w:col w:w="7772"/>
          </w:cols>
        </w:sectPr>
      </w:pPr>
    </w:p>
    <w:p>
      <w:pPr>
        <w:pStyle w:val="11"/>
        <w:rPr>
          <w:rFonts w:ascii="宋体"/>
          <w:sz w:val="20"/>
        </w:rPr>
      </w:pPr>
    </w:p>
    <w:p>
      <w:pPr>
        <w:pStyle w:val="11"/>
        <w:rPr>
          <w:rFonts w:ascii="宋体"/>
          <w:sz w:val="20"/>
        </w:rPr>
      </w:pPr>
    </w:p>
    <w:p>
      <w:pPr>
        <w:pStyle w:val="11"/>
        <w:spacing w:before="5"/>
        <w:rPr>
          <w:rFonts w:ascii="宋体"/>
        </w:rPr>
      </w:pPr>
    </w:p>
    <w:p>
      <w:pPr>
        <w:spacing w:before="95"/>
        <w:ind w:left="644" w:right="0" w:firstLine="0"/>
        <w:jc w:val="left"/>
        <w:rPr>
          <w:rFonts w:ascii="Arial"/>
          <w:b/>
          <w:sz w:val="20"/>
        </w:rPr>
      </w:pPr>
      <w:r>
        <w:rPr>
          <w:rFonts w:ascii="Arial"/>
          <w:b/>
          <w:sz w:val="20"/>
        </w:rPr>
        <w:t>268</w:t>
      </w:r>
    </w:p>
    <w:p>
      <w:pPr>
        <w:spacing w:after="0"/>
        <w:jc w:val="left"/>
        <w:rPr>
          <w:rFonts w:ascii="Arial"/>
          <w:sz w:val="20"/>
        </w:rPr>
        <w:sectPr>
          <w:type w:val="continuous"/>
          <w:pgSz w:w="10320" w:h="13220"/>
          <w:pgMar w:top="580" w:right="80" w:bottom="280" w:left="40" w:header="720" w:footer="720" w:gutter="0"/>
          <w:cols w:space="720" w:num="1"/>
        </w:sectPr>
      </w:pPr>
    </w:p>
    <w:p>
      <w:pPr>
        <w:pStyle w:val="11"/>
        <w:spacing w:before="64"/>
        <w:ind w:left="6380"/>
        <w:rPr>
          <w:rFonts w:hint="eastAsia" w:ascii="宋体" w:eastAsia="宋体"/>
        </w:rPr>
      </w:pPr>
      <w:r>
        <w:pict>
          <v:rect id="_x0000_s3897" o:spid="_x0000_s3897" o:spt="1" style="position:absolute;left:0pt;margin-left:131.9pt;margin-top:18.85pt;height:0.7pt;width:323pt;mso-position-horizontal-relative:page;mso-wrap-distance-bottom:0pt;mso-wrap-distance-top:0pt;z-index:-251166720;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5"/>
        </w:rPr>
        <w:t xml:space="preserve">第５章 </w:t>
      </w:r>
      <w:r>
        <w:rPr>
          <w:rFonts w:ascii="Times New Roman" w:eastAsia="Times New Roman"/>
        </w:rPr>
        <w:t>Polymorphism</w:t>
      </w:r>
      <w:r>
        <w:rPr>
          <w:rFonts w:hint="eastAsia" w:ascii="宋体" w:eastAsia="宋体"/>
        </w:rPr>
        <w:t>（多型）的應用</w:t>
      </w:r>
    </w:p>
    <w:p>
      <w:pPr>
        <w:pStyle w:val="11"/>
        <w:spacing w:before="8"/>
        <w:rPr>
          <w:rFonts w:ascii="宋体"/>
          <w:sz w:val="29"/>
        </w:rPr>
      </w:pPr>
    </w:p>
    <w:p>
      <w:pPr>
        <w:spacing w:before="83" w:line="374" w:lineRule="auto"/>
        <w:ind w:left="2627" w:right="1107" w:firstLine="0"/>
        <w:jc w:val="both"/>
        <w:rPr>
          <w:rFonts w:hint="eastAsia" w:ascii="宋体" w:eastAsia="宋体"/>
          <w:sz w:val="18"/>
        </w:rPr>
      </w:pPr>
      <w:r>
        <w:rPr>
          <w:rFonts w:ascii="Times New Roman" w:eastAsia="Times New Roman"/>
          <w:i/>
          <w:sz w:val="18"/>
        </w:rPr>
        <w:t>CArchive::ReadClass</w:t>
      </w:r>
      <w:r>
        <w:rPr>
          <w:rFonts w:ascii="Times New Roman" w:eastAsia="Times New Roman"/>
          <w:i/>
          <w:spacing w:val="4"/>
          <w:sz w:val="18"/>
        </w:rPr>
        <w:t xml:space="preserve">() </w:t>
      </w:r>
      <w:r>
        <w:rPr>
          <w:rFonts w:hint="eastAsia" w:ascii="宋体" w:eastAsia="宋体"/>
          <w:sz w:val="18"/>
        </w:rPr>
        <w:t xml:space="preserve">函式中必須有管理的動作。這可能需要一個 </w:t>
      </w:r>
      <w:r>
        <w:rPr>
          <w:rFonts w:ascii="Times New Roman" w:eastAsia="Times New Roman"/>
          <w:sz w:val="18"/>
        </w:rPr>
        <w:t>hash</w:t>
      </w:r>
      <w:r>
        <w:rPr>
          <w:rFonts w:ascii="Times New Roman" w:eastAsia="Times New Roman"/>
          <w:spacing w:val="10"/>
          <w:sz w:val="18"/>
        </w:rPr>
        <w:t xml:space="preserve"> </w:t>
      </w:r>
      <w:r>
        <w:rPr>
          <w:rFonts w:ascii="Times New Roman" w:eastAsia="Times New Roman"/>
          <w:sz w:val="18"/>
        </w:rPr>
        <w:t>table</w:t>
      </w:r>
      <w:r>
        <w:rPr>
          <w:rFonts w:ascii="Times New Roman" w:eastAsia="Times New Roman"/>
          <w:spacing w:val="62"/>
          <w:sz w:val="18"/>
        </w:rPr>
        <w:t xml:space="preserve"> </w:t>
      </w:r>
      <w:r>
        <w:rPr>
          <w:rFonts w:hint="eastAsia" w:ascii="宋体" w:eastAsia="宋体"/>
          <w:sz w:val="18"/>
        </w:rPr>
        <w:t>做</w:t>
      </w:r>
      <w:r>
        <w:rPr>
          <w:rFonts w:hint="eastAsia" w:ascii="宋体" w:eastAsia="宋体"/>
          <w:spacing w:val="1"/>
          <w:sz w:val="18"/>
        </w:rPr>
        <w:t xml:space="preserve">為比對與儲存 </w:t>
      </w:r>
      <w:r>
        <w:rPr>
          <w:rFonts w:ascii="Times New Roman" w:eastAsia="Times New Roman"/>
          <w:sz w:val="18"/>
        </w:rPr>
        <w:t>class</w:t>
      </w:r>
      <w:r>
        <w:rPr>
          <w:rFonts w:ascii="Times New Roman" w:eastAsia="Times New Roman"/>
          <w:spacing w:val="23"/>
          <w:sz w:val="18"/>
        </w:rPr>
        <w:t xml:space="preserve"> </w:t>
      </w:r>
      <w:r>
        <w:rPr>
          <w:rFonts w:hint="eastAsia" w:ascii="宋体" w:eastAsia="宋体"/>
          <w:spacing w:val="1"/>
          <w:sz w:val="18"/>
        </w:rPr>
        <w:t xml:space="preserve">名稱之用，動作複雜得多。商業化的 </w:t>
      </w:r>
      <w:r>
        <w:rPr>
          <w:rFonts w:ascii="Times New Roman" w:eastAsia="Times New Roman"/>
          <w:sz w:val="18"/>
        </w:rPr>
        <w:t>MFC</w:t>
      </w:r>
      <w:r>
        <w:rPr>
          <w:rFonts w:ascii="Times New Roman" w:eastAsia="Times New Roman"/>
          <w:spacing w:val="19"/>
          <w:sz w:val="18"/>
        </w:rPr>
        <w:t xml:space="preserve"> </w:t>
      </w:r>
      <w:r>
        <w:rPr>
          <w:rFonts w:hint="eastAsia" w:ascii="宋体" w:eastAsia="宋体"/>
          <w:sz w:val="18"/>
        </w:rPr>
        <w:t>的確做到了，本章的範例程式則</w:t>
      </w:r>
      <w:r>
        <w:rPr>
          <w:rFonts w:ascii="Times New Roman" w:eastAsia="Times New Roman"/>
          <w:spacing w:val="2"/>
          <w:sz w:val="18"/>
        </w:rPr>
        <w:t>...</w:t>
      </w:r>
      <w:r>
        <w:rPr>
          <w:rFonts w:hint="eastAsia" w:ascii="宋体" w:eastAsia="宋体"/>
          <w:sz w:val="18"/>
        </w:rPr>
        <w:t>唔</w:t>
      </w:r>
      <w:r>
        <w:rPr>
          <w:rFonts w:ascii="Times New Roman" w:eastAsia="Times New Roman"/>
          <w:spacing w:val="2"/>
          <w:sz w:val="18"/>
        </w:rPr>
        <w:t>...</w:t>
      </w:r>
      <w:r>
        <w:rPr>
          <w:rFonts w:hint="eastAsia" w:ascii="宋体" w:eastAsia="宋体"/>
          <w:spacing w:val="-15"/>
          <w:sz w:val="18"/>
        </w:rPr>
        <w:t>我想還是不要好了，太過複雜又偏離主題，會導至消化不良。</w:t>
      </w:r>
    </w:p>
    <w:p>
      <w:pPr>
        <w:pStyle w:val="11"/>
        <w:spacing w:before="9"/>
        <w:rPr>
          <w:rFonts w:ascii="宋体"/>
          <w:sz w:val="27"/>
        </w:rPr>
      </w:pPr>
    </w:p>
    <w:p>
      <w:pPr>
        <w:pStyle w:val="3"/>
        <w:spacing w:before="0"/>
        <w:rPr>
          <w:rFonts w:hint="eastAsia" w:ascii="宋体" w:eastAsia="宋体"/>
        </w:rPr>
      </w:pPr>
      <w:r>
        <w:rPr>
          <w:rFonts w:hint="eastAsia" w:ascii="宋体" w:eastAsia="宋体"/>
          <w:spacing w:val="9"/>
          <w:w w:val="110"/>
        </w:rPr>
        <w:t>結語</w:t>
      </w:r>
    </w:p>
    <w:p>
      <w:pPr>
        <w:pStyle w:val="11"/>
        <w:spacing w:before="8"/>
        <w:rPr>
          <w:rFonts w:ascii="宋体"/>
          <w:sz w:val="24"/>
        </w:rPr>
      </w:pPr>
    </w:p>
    <w:p>
      <w:pPr>
        <w:spacing w:before="0" w:line="374" w:lineRule="auto"/>
        <w:ind w:left="2627" w:right="1155" w:firstLine="0"/>
        <w:jc w:val="both"/>
        <w:rPr>
          <w:rFonts w:hint="eastAsia" w:ascii="宋体" w:eastAsia="宋体"/>
          <w:sz w:val="18"/>
        </w:rPr>
      </w:pPr>
      <w:r>
        <w:rPr>
          <w:rFonts w:hint="eastAsia" w:ascii="宋体" w:eastAsia="宋体"/>
          <w:spacing w:val="19"/>
          <w:sz w:val="18"/>
        </w:rPr>
        <w:t>千萬不要因為在本章中看到很多的 Ｍ</w:t>
      </w:r>
      <w:r>
        <w:rPr>
          <w:rFonts w:ascii="Times New Roman" w:eastAsia="Times New Roman"/>
          <w:spacing w:val="-8"/>
          <w:sz w:val="18"/>
        </w:rPr>
        <w:t xml:space="preserve">- </w:t>
      </w:r>
      <w:r>
        <w:rPr>
          <w:rFonts w:hint="eastAsia" w:ascii="宋体" w:eastAsia="宋体"/>
          <w:spacing w:val="9"/>
          <w:sz w:val="18"/>
        </w:rPr>
        <w:t>Ｆ</w:t>
      </w:r>
      <w:r>
        <w:rPr>
          <w:rFonts w:ascii="Times New Roman" w:eastAsia="Times New Roman"/>
          <w:spacing w:val="-9"/>
          <w:sz w:val="18"/>
        </w:rPr>
        <w:t xml:space="preserve">- </w:t>
      </w:r>
      <w:r>
        <w:rPr>
          <w:rFonts w:hint="eastAsia" w:ascii="宋体" w:eastAsia="宋体"/>
          <w:spacing w:val="9"/>
          <w:sz w:val="18"/>
        </w:rPr>
        <w:t>Ｃ 三個字， 就以為本章技術和</w:t>
      </w:r>
      <w:r>
        <w:rPr>
          <w:rFonts w:ascii="Times New Roman" w:eastAsia="Times New Roman"/>
          <w:sz w:val="18"/>
        </w:rPr>
        <w:t>Windows</w:t>
      </w:r>
      <w:r>
        <w:rPr>
          <w:rFonts w:ascii="Times New Roman" w:eastAsia="Times New Roman"/>
          <w:spacing w:val="7"/>
          <w:sz w:val="18"/>
        </w:rPr>
        <w:t xml:space="preserve">   </w:t>
      </w:r>
      <w:r>
        <w:rPr>
          <w:rFonts w:hint="eastAsia" w:ascii="宋体" w:eastAsia="宋体"/>
          <w:sz w:val="18"/>
        </w:rPr>
        <w:t>平台有什麼糾葛不清的關係，並因而決定在現階段放棄學習這一章。</w:t>
      </w:r>
      <w:r>
        <w:rPr>
          <w:rFonts w:hint="eastAsia" w:ascii="宋体" w:eastAsia="宋体"/>
          <w:spacing w:val="1"/>
          <w:sz w:val="18"/>
        </w:rPr>
        <w:t xml:space="preserve">不，不是這樣，這一章固然是向 </w:t>
      </w:r>
      <w:r>
        <w:rPr>
          <w:rFonts w:ascii="Times New Roman" w:eastAsia="Times New Roman"/>
          <w:sz w:val="18"/>
        </w:rPr>
        <w:t>Microsoft</w:t>
      </w:r>
      <w:r>
        <w:rPr>
          <w:rFonts w:ascii="Times New Roman" w:eastAsia="Times New Roman"/>
          <w:spacing w:val="24"/>
          <w:sz w:val="18"/>
        </w:rPr>
        <w:t xml:space="preserve"> </w:t>
      </w:r>
      <w:r>
        <w:rPr>
          <w:rFonts w:hint="eastAsia" w:ascii="宋体" w:eastAsia="宋体"/>
          <w:spacing w:val="10"/>
          <w:sz w:val="18"/>
        </w:rPr>
        <w:t xml:space="preserve">的 </w:t>
      </w:r>
      <w:r>
        <w:rPr>
          <w:rFonts w:ascii="Times New Roman" w:eastAsia="Times New Roman"/>
          <w:sz w:val="18"/>
        </w:rPr>
        <w:t>MFC</w:t>
      </w:r>
      <w:r>
        <w:rPr>
          <w:rFonts w:ascii="Times New Roman" w:eastAsia="Times New Roman"/>
          <w:spacing w:val="18"/>
          <w:sz w:val="18"/>
        </w:rPr>
        <w:t xml:space="preserve"> </w:t>
      </w:r>
      <w:r>
        <w:rPr>
          <w:rFonts w:hint="eastAsia" w:ascii="宋体" w:eastAsia="宋体"/>
          <w:sz w:val="18"/>
        </w:rPr>
        <w:t>工作小組學習，但我已經砍</w:t>
      </w:r>
      <w:r>
        <w:rPr>
          <w:rFonts w:hint="eastAsia" w:ascii="宋体" w:eastAsia="宋体"/>
          <w:spacing w:val="1"/>
          <w:sz w:val="18"/>
        </w:rPr>
        <w:t xml:space="preserve">掉了所有與 </w:t>
      </w:r>
      <w:r>
        <w:rPr>
          <w:rFonts w:ascii="Times New Roman" w:eastAsia="Times New Roman"/>
          <w:sz w:val="18"/>
        </w:rPr>
        <w:t>Windows</w:t>
      </w:r>
      <w:r>
        <w:rPr>
          <w:rFonts w:ascii="Times New Roman" w:eastAsia="Times New Roman"/>
          <w:spacing w:val="10"/>
          <w:sz w:val="18"/>
        </w:rPr>
        <w:t xml:space="preserve"> </w:t>
      </w:r>
      <w:r>
        <w:rPr>
          <w:rFonts w:hint="eastAsia" w:ascii="宋体" w:eastAsia="宋体"/>
          <w:sz w:val="18"/>
        </w:rPr>
        <w:t xml:space="preserve">平台有關的東西，改以 </w:t>
      </w:r>
      <w:r>
        <w:rPr>
          <w:rFonts w:ascii="Times New Roman" w:eastAsia="Times New Roman"/>
          <w:sz w:val="18"/>
        </w:rPr>
        <w:t>ANSI</w:t>
      </w:r>
      <w:r>
        <w:rPr>
          <w:rFonts w:ascii="Times New Roman" w:eastAsia="Times New Roman"/>
          <w:spacing w:val="13"/>
          <w:sz w:val="18"/>
        </w:rPr>
        <w:t xml:space="preserve"> </w:t>
      </w:r>
      <w:r>
        <w:rPr>
          <w:rFonts w:ascii="Times New Roman" w:eastAsia="Times New Roman"/>
          <w:sz w:val="18"/>
        </w:rPr>
        <w:t>C</w:t>
      </w:r>
      <w:r>
        <w:rPr>
          <w:rFonts w:ascii="Times New Roman" w:eastAsia="Times New Roman"/>
          <w:spacing w:val="20"/>
          <w:sz w:val="18"/>
        </w:rPr>
        <w:t xml:space="preserve"> </w:t>
      </w:r>
      <w:r>
        <w:rPr>
          <w:rFonts w:ascii="Times New Roman" w:eastAsia="Times New Roman"/>
          <w:sz w:val="18"/>
        </w:rPr>
        <w:t>runtime</w:t>
      </w:r>
      <w:r>
        <w:rPr>
          <w:rFonts w:ascii="Times New Roman" w:eastAsia="Times New Roman"/>
          <w:spacing w:val="23"/>
          <w:sz w:val="18"/>
        </w:rPr>
        <w:t xml:space="preserve"> </w:t>
      </w:r>
      <w:r>
        <w:rPr>
          <w:rFonts w:ascii="Times New Roman" w:eastAsia="Times New Roman"/>
          <w:sz w:val="18"/>
        </w:rPr>
        <w:t>function</w:t>
      </w:r>
      <w:r>
        <w:rPr>
          <w:rFonts w:ascii="Times New Roman" w:eastAsia="Times New Roman"/>
          <w:spacing w:val="9"/>
          <w:sz w:val="18"/>
        </w:rPr>
        <w:t xml:space="preserve"> </w:t>
      </w:r>
      <w:r>
        <w:rPr>
          <w:rFonts w:hint="eastAsia" w:ascii="宋体" w:eastAsia="宋体"/>
          <w:sz w:val="18"/>
        </w:rPr>
        <w:t>來完成底</w:t>
      </w:r>
      <w:r>
        <w:rPr>
          <w:rFonts w:hint="eastAsia" w:ascii="宋体" w:eastAsia="宋体"/>
          <w:spacing w:val="-1"/>
          <w:sz w:val="18"/>
        </w:rPr>
        <w:t xml:space="preserve">層動作。這些程式碼經過重新編譯後，可以在任何作業系統的 </w:t>
      </w:r>
      <w:r>
        <w:rPr>
          <w:rFonts w:ascii="Times New Roman" w:eastAsia="Times New Roman"/>
          <w:sz w:val="18"/>
        </w:rPr>
        <w:t>console</w:t>
      </w:r>
      <w:r>
        <w:rPr>
          <w:rFonts w:ascii="Times New Roman" w:eastAsia="Times New Roman"/>
          <w:spacing w:val="2"/>
          <w:sz w:val="18"/>
        </w:rPr>
        <w:t xml:space="preserve"> </w:t>
      </w:r>
      <w:r>
        <w:rPr>
          <w:rFonts w:ascii="Times New Roman" w:eastAsia="Times New Roman"/>
          <w:sz w:val="18"/>
        </w:rPr>
        <w:t>mode</w:t>
      </w:r>
      <w:r>
        <w:rPr>
          <w:rFonts w:ascii="Times New Roman" w:eastAsia="Times New Roman"/>
          <w:spacing w:val="40"/>
          <w:sz w:val="18"/>
        </w:rPr>
        <w:t xml:space="preserve"> </w:t>
      </w:r>
      <w:r>
        <w:rPr>
          <w:rFonts w:hint="eastAsia" w:ascii="宋体" w:eastAsia="宋体"/>
          <w:sz w:val="18"/>
        </w:rPr>
        <w:t xml:space="preserve">上執行（唯一要注意的是，你所使用的編譯器是否支援 </w:t>
      </w:r>
      <w:r>
        <w:rPr>
          <w:rFonts w:ascii="Times New Roman" w:eastAsia="Times New Roman"/>
          <w:spacing w:val="6"/>
          <w:sz w:val="18"/>
        </w:rPr>
        <w:t xml:space="preserve"># </w:t>
      </w:r>
      <w:r>
        <w:rPr>
          <w:rFonts w:hint="eastAsia" w:ascii="宋体" w:eastAsia="宋体"/>
          <w:spacing w:val="5"/>
          <w:sz w:val="18"/>
        </w:rPr>
        <w:t xml:space="preserve">和 </w:t>
      </w:r>
      <w:r>
        <w:rPr>
          <w:rFonts w:ascii="Times New Roman" w:eastAsia="Times New Roman"/>
          <w:spacing w:val="4"/>
          <w:sz w:val="18"/>
        </w:rPr>
        <w:t xml:space="preserve">## </w:t>
      </w:r>
      <w:r>
        <w:rPr>
          <w:rFonts w:hint="eastAsia" w:ascii="宋体" w:eastAsia="宋体"/>
          <w:sz w:val="18"/>
        </w:rPr>
        <w:t>前置處理器）。</w:t>
      </w:r>
    </w:p>
    <w:p>
      <w:pPr>
        <w:pStyle w:val="11"/>
        <w:spacing w:before="11"/>
        <w:rPr>
          <w:rFonts w:ascii="宋体"/>
          <w:sz w:val="18"/>
        </w:rPr>
      </w:pPr>
    </w:p>
    <w:p>
      <w:pPr>
        <w:spacing w:before="0" w:line="374" w:lineRule="auto"/>
        <w:ind w:left="2627" w:right="1155" w:firstLine="0"/>
        <w:jc w:val="both"/>
        <w:rPr>
          <w:rFonts w:hint="eastAsia" w:ascii="宋体" w:eastAsia="宋体"/>
          <w:sz w:val="18"/>
        </w:rPr>
      </w:pPr>
      <w:r>
        <w:rPr>
          <w:rFonts w:hint="eastAsia" w:ascii="宋体" w:eastAsia="宋体"/>
          <w:spacing w:val="1"/>
          <w:sz w:val="18"/>
        </w:rPr>
        <w:t xml:space="preserve">我們可以從實作 </w:t>
      </w:r>
      <w:r>
        <w:rPr>
          <w:rFonts w:ascii="Times New Roman" w:eastAsia="Times New Roman"/>
          <w:sz w:val="18"/>
        </w:rPr>
        <w:t>RTTI</w:t>
      </w:r>
      <w:r>
        <w:rPr>
          <w:rFonts w:hint="eastAsia" w:ascii="宋体" w:eastAsia="宋体"/>
          <w:sz w:val="18"/>
        </w:rPr>
        <w:t>、</w:t>
      </w:r>
      <w:r>
        <w:rPr>
          <w:rFonts w:ascii="Times New Roman" w:eastAsia="Times New Roman"/>
          <w:sz w:val="18"/>
        </w:rPr>
        <w:t>Dynamic</w:t>
      </w:r>
      <w:r>
        <w:rPr>
          <w:rFonts w:ascii="Times New Roman" w:eastAsia="Times New Roman"/>
          <w:spacing w:val="34"/>
          <w:sz w:val="18"/>
        </w:rPr>
        <w:t xml:space="preserve"> </w:t>
      </w:r>
      <w:r>
        <w:rPr>
          <w:rFonts w:ascii="Times New Roman" w:eastAsia="Times New Roman"/>
          <w:sz w:val="18"/>
        </w:rPr>
        <w:t>Creation</w:t>
      </w:r>
      <w:r>
        <w:rPr>
          <w:rFonts w:ascii="Times New Roman" w:eastAsia="Times New Roman"/>
          <w:spacing w:val="11"/>
          <w:sz w:val="18"/>
        </w:rPr>
        <w:t xml:space="preserve"> </w:t>
      </w:r>
      <w:r>
        <w:rPr>
          <w:rFonts w:hint="eastAsia" w:ascii="宋体" w:eastAsia="宋体"/>
          <w:spacing w:val="3"/>
          <w:sz w:val="18"/>
        </w:rPr>
        <w:t xml:space="preserve">以及 </w:t>
      </w:r>
      <w:r>
        <w:rPr>
          <w:rFonts w:ascii="Times New Roman" w:eastAsia="Times New Roman"/>
          <w:sz w:val="18"/>
        </w:rPr>
        <w:t>Persistence</w:t>
      </w:r>
      <w:r>
        <w:rPr>
          <w:rFonts w:ascii="Times New Roman" w:eastAsia="Times New Roman"/>
          <w:spacing w:val="12"/>
          <w:sz w:val="18"/>
        </w:rPr>
        <w:t xml:space="preserve"> </w:t>
      </w:r>
      <w:r>
        <w:rPr>
          <w:rFonts w:hint="eastAsia" w:ascii="宋体" w:eastAsia="宋体"/>
          <w:sz w:val="18"/>
        </w:rPr>
        <w:t>三大基礎建設的技術之中，獲得非常非常寶貴的經驗。</w:t>
      </w:r>
    </w:p>
    <w:p>
      <w:pPr>
        <w:pStyle w:val="11"/>
        <w:spacing w:before="10"/>
        <w:rPr>
          <w:rFonts w:ascii="宋体"/>
          <w:sz w:val="18"/>
        </w:rPr>
      </w:pPr>
    </w:p>
    <w:p>
      <w:pPr>
        <w:spacing w:before="0" w:line="374" w:lineRule="auto"/>
        <w:ind w:left="2627" w:right="1156" w:firstLine="0"/>
        <w:jc w:val="left"/>
        <w:rPr>
          <w:rFonts w:hint="eastAsia" w:ascii="宋体" w:eastAsia="宋体"/>
          <w:sz w:val="18"/>
        </w:rPr>
      </w:pPr>
      <w:r>
        <w:rPr>
          <w:rFonts w:hint="eastAsia" w:ascii="宋体" w:eastAsia="宋体"/>
          <w:sz w:val="18"/>
        </w:rPr>
        <w:t>細細體會本章精心篩選並改編的程式碼，一定能使你對物件導向有更深一層的認識。</w:t>
      </w:r>
    </w:p>
    <w:p>
      <w:pPr>
        <w:pStyle w:val="11"/>
        <w:rPr>
          <w:rFonts w:ascii="宋体"/>
          <w:sz w:val="18"/>
        </w:rPr>
      </w:pPr>
    </w:p>
    <w:p>
      <w:pPr>
        <w:spacing w:before="124"/>
        <w:ind w:left="2060" w:right="0" w:firstLine="0"/>
        <w:jc w:val="left"/>
        <w:rPr>
          <w:rFonts w:hint="eastAsia" w:ascii="宋体" w:eastAsia="宋体"/>
          <w:sz w:val="18"/>
        </w:rPr>
      </w:pPr>
      <w:r>
        <w:rPr>
          <w:rFonts w:hint="eastAsia" w:ascii="宋体" w:eastAsia="宋体"/>
          <w:spacing w:val="-2"/>
          <w:w w:val="110"/>
          <w:sz w:val="32"/>
        </w:rPr>
        <w:t>程式碼列表</w:t>
      </w:r>
      <w:r>
        <w:rPr>
          <w:rFonts w:hint="eastAsia" w:ascii="宋体" w:eastAsia="宋体"/>
          <w:w w:val="110"/>
          <w:sz w:val="18"/>
        </w:rPr>
        <w:t>（</w:t>
      </w:r>
      <w:r>
        <w:rPr>
          <w:rFonts w:hint="eastAsia" w:ascii="宋体" w:eastAsia="宋体"/>
          <w:spacing w:val="3"/>
          <w:w w:val="110"/>
          <w:sz w:val="18"/>
        </w:rPr>
        <w:t xml:space="preserve"> 本例可以一字不改以 </w:t>
      </w:r>
      <w:r>
        <w:rPr>
          <w:rFonts w:hint="eastAsia" w:ascii="宋体" w:eastAsia="宋体"/>
          <w:w w:val="110"/>
          <w:sz w:val="18"/>
        </w:rPr>
        <w:t>VC</w:t>
      </w:r>
      <w:r>
        <w:rPr>
          <w:rFonts w:hint="eastAsia" w:ascii="宋体" w:eastAsia="宋体"/>
          <w:spacing w:val="4"/>
          <w:w w:val="110"/>
          <w:sz w:val="18"/>
        </w:rPr>
        <w:t xml:space="preserve">++ 或 </w:t>
      </w:r>
      <w:r>
        <w:rPr>
          <w:rFonts w:hint="eastAsia" w:ascii="宋体" w:eastAsia="宋体"/>
          <w:w w:val="110"/>
          <w:sz w:val="18"/>
        </w:rPr>
        <w:t>BC</w:t>
      </w:r>
      <w:r>
        <w:rPr>
          <w:rFonts w:hint="eastAsia" w:ascii="宋体" w:eastAsia="宋体"/>
          <w:spacing w:val="4"/>
          <w:w w:val="110"/>
          <w:sz w:val="18"/>
        </w:rPr>
        <w:t xml:space="preserve">++ 或 </w:t>
      </w:r>
      <w:r>
        <w:rPr>
          <w:rFonts w:hint="eastAsia" w:ascii="宋体" w:eastAsia="宋体"/>
          <w:w w:val="110"/>
          <w:sz w:val="18"/>
        </w:rPr>
        <w:t>G</w:t>
      </w:r>
      <w:r>
        <w:rPr>
          <w:rFonts w:hint="eastAsia" w:ascii="宋体" w:eastAsia="宋体"/>
          <w:spacing w:val="14"/>
          <w:w w:val="110"/>
          <w:sz w:val="18"/>
        </w:rPr>
        <w:t>++ 編譯完成</w:t>
      </w:r>
      <w:r>
        <w:rPr>
          <w:rFonts w:hint="eastAsia" w:ascii="宋体" w:eastAsia="宋体"/>
          <w:w w:val="110"/>
          <w:sz w:val="18"/>
        </w:rPr>
        <w:t>）</w:t>
      </w:r>
    </w:p>
    <w:p>
      <w:pPr>
        <w:pStyle w:val="11"/>
        <w:spacing w:before="8"/>
        <w:rPr>
          <w:rFonts w:ascii="宋体"/>
          <w:sz w:val="24"/>
        </w:rPr>
      </w:pPr>
    </w:p>
    <w:p>
      <w:pPr>
        <w:spacing w:before="0"/>
        <w:ind w:left="2627" w:right="0" w:firstLine="0"/>
        <w:jc w:val="left"/>
        <w:rPr>
          <w:rFonts w:hint="eastAsia" w:ascii="宋体" w:eastAsia="宋体"/>
          <w:sz w:val="18"/>
        </w:rPr>
      </w:pPr>
      <w:r>
        <w:rPr>
          <w:rFonts w:hint="eastAsia" w:ascii="宋体" w:eastAsia="宋体"/>
          <w:sz w:val="18"/>
        </w:rPr>
        <w:t>下面是本章所有程式的原始碼完整列表。</w:t>
      </w:r>
    </w:p>
    <w:p>
      <w:pPr>
        <w:pStyle w:val="11"/>
        <w:spacing w:before="4"/>
        <w:rPr>
          <w:rFonts w:ascii="宋体"/>
          <w:sz w:val="26"/>
        </w:rPr>
      </w:pPr>
      <w:r>
        <w:pict>
          <v:shape id="_x0000_s3898" o:spid="_x0000_s3898" o:spt="202" type="#_x0000_t202" style="position:absolute;left:0pt;margin-left:130.55pt;margin-top:19.2pt;height:20.65pt;width:325.95pt;mso-position-horizontal-relative:page;mso-wrap-distance-bottom:0pt;mso-wrap-distance-top:0pt;z-index:-251166720;mso-width-relative:page;mso-height-relative:page;" fillcolor="#E4E4E4" filled="t" stroked="t" coordsize="21600,21600">
            <v:path/>
            <v:fill on="t" focussize="0,0"/>
            <v:stroke weight="0.72pt" color="#000000"/>
            <v:imagedata o:title=""/>
            <o:lock v:ext="edit"/>
            <v:textbox inset="0mm,0mm,0mm,0mm">
              <w:txbxContent>
                <w:p>
                  <w:pPr>
                    <w:spacing w:before="143"/>
                    <w:ind w:left="47" w:right="0" w:firstLine="0"/>
                    <w:jc w:val="left"/>
                    <w:rPr>
                      <w:rFonts w:ascii="Arial"/>
                      <w:b/>
                      <w:sz w:val="20"/>
                    </w:rPr>
                  </w:pPr>
                  <w:r>
                    <w:rPr>
                      <w:rFonts w:ascii="Arial"/>
                      <w:b/>
                      <w:w w:val="110"/>
                      <w:sz w:val="20"/>
                    </w:rPr>
                    <w:t>MFCLITE.H</w:t>
                  </w:r>
                </w:p>
              </w:txbxContent>
            </v:textbox>
            <w10:wrap type="topAndBottom"/>
          </v:shape>
        </w:pict>
      </w:r>
    </w:p>
    <w:p>
      <w:pPr>
        <w:pStyle w:val="11"/>
        <w:spacing w:before="5"/>
        <w:rPr>
          <w:rFonts w:ascii="宋体"/>
          <w:sz w:val="17"/>
        </w:rPr>
      </w:pPr>
    </w:p>
    <w:p>
      <w:pPr>
        <w:pStyle w:val="11"/>
        <w:tabs>
          <w:tab w:val="left" w:pos="8678"/>
        </w:tabs>
        <w:spacing w:before="108" w:line="180" w:lineRule="exact"/>
        <w:ind w:left="2627"/>
        <w:rPr>
          <w:rFonts w:ascii="Times New Roman"/>
        </w:rPr>
      </w:pPr>
      <w:r>
        <w:t>#0001</w:t>
      </w:r>
      <w:r>
        <w:rPr>
          <w:spacing w:val="62"/>
        </w:rPr>
        <w:t xml:space="preserve"> </w:t>
      </w:r>
      <w:r>
        <w:t>//</w:t>
      </w:r>
      <w:r>
        <w:rPr>
          <w:rFonts w:ascii="Times New Roman"/>
          <w:u w:val="dotted"/>
        </w:rPr>
        <w:t xml:space="preserve"> </w:t>
      </w:r>
      <w:r>
        <w:rPr>
          <w:rFonts w:ascii="Times New Roman"/>
          <w:u w:val="dotted"/>
        </w:rPr>
        <w:tab/>
      </w:r>
    </w:p>
    <w:p>
      <w:pPr>
        <w:pStyle w:val="11"/>
        <w:spacing w:line="207" w:lineRule="exact"/>
        <w:ind w:left="2627"/>
      </w:pPr>
      <w:r>
        <w:t>#0002</w:t>
      </w:r>
      <w:r>
        <w:rPr>
          <w:spacing w:val="10"/>
        </w:rPr>
        <w:t xml:space="preserve"> // </w:t>
      </w:r>
      <w:r>
        <w:rPr>
          <w:rFonts w:hint="eastAsia" w:ascii="宋体" w:eastAsia="宋体"/>
        </w:rPr>
        <w:t>檔名：</w:t>
      </w:r>
      <w:r>
        <w:t>mfclite.h</w:t>
      </w:r>
    </w:p>
    <w:p>
      <w:pPr>
        <w:pStyle w:val="11"/>
        <w:tabs>
          <w:tab w:val="left" w:pos="3707"/>
        </w:tabs>
        <w:spacing w:before="13" w:line="297" w:lineRule="auto"/>
        <w:ind w:left="2627" w:right="3282"/>
      </w:pPr>
      <w:r>
        <w:t>#0003</w:t>
      </w:r>
      <w:r>
        <w:rPr>
          <w:spacing w:val="68"/>
        </w:rPr>
        <w:t xml:space="preserve"> </w:t>
      </w:r>
      <w:r>
        <w:t>//</w:t>
      </w:r>
      <w:r>
        <w:rPr>
          <w:spacing w:val="-14"/>
        </w:rPr>
        <w:t xml:space="preserve"> </w:t>
      </w:r>
      <w:r>
        <w:rPr>
          <w:rFonts w:hint="eastAsia" w:ascii="宋体" w:eastAsia="宋体"/>
        </w:rPr>
        <w:t>用途：模擬</w:t>
      </w:r>
      <w:r>
        <w:rPr>
          <w:rFonts w:hint="eastAsia" w:ascii="宋体" w:eastAsia="宋体"/>
          <w:spacing w:val="7"/>
        </w:rPr>
        <w:t xml:space="preserve"> </w:t>
      </w:r>
      <w:r>
        <w:t>MFC framework</w:t>
      </w:r>
      <w:r>
        <w:rPr>
          <w:spacing w:val="-14"/>
        </w:rPr>
        <w:t xml:space="preserve"> </w:t>
      </w:r>
      <w:r>
        <w:rPr>
          <w:rFonts w:hint="eastAsia" w:ascii="宋体" w:eastAsia="宋体"/>
        </w:rPr>
        <w:t>的三大重要特質</w:t>
      </w:r>
      <w:r>
        <w:t>#0004</w:t>
      </w:r>
      <w:r>
        <w:rPr>
          <w:spacing w:val="64"/>
        </w:rPr>
        <w:t xml:space="preserve"> </w:t>
      </w:r>
      <w:r>
        <w:t>//</w:t>
      </w:r>
      <w:r>
        <w:tab/>
      </w:r>
      <w:r>
        <w:t>1. Run Time Type Identification</w:t>
      </w:r>
      <w:r>
        <w:rPr>
          <w:spacing w:val="1"/>
        </w:rPr>
        <w:t xml:space="preserve"> </w:t>
      </w:r>
      <w:r>
        <w:t>#0005</w:t>
      </w:r>
      <w:r>
        <w:rPr>
          <w:spacing w:val="63"/>
        </w:rPr>
        <w:t xml:space="preserve"> </w:t>
      </w:r>
      <w:r>
        <w:t>//</w:t>
      </w:r>
      <w:r>
        <w:tab/>
      </w:r>
      <w:r>
        <w:t>2.</w:t>
      </w:r>
      <w:r>
        <w:rPr>
          <w:spacing w:val="-1"/>
        </w:rPr>
        <w:t xml:space="preserve"> </w:t>
      </w:r>
      <w:r>
        <w:t>Dynamic</w:t>
      </w:r>
      <w:r>
        <w:rPr>
          <w:spacing w:val="-1"/>
        </w:rPr>
        <w:t xml:space="preserve"> </w:t>
      </w:r>
      <w:r>
        <w:t>Creation</w:t>
      </w:r>
    </w:p>
    <w:p>
      <w:pPr>
        <w:pStyle w:val="11"/>
        <w:rPr>
          <w:sz w:val="20"/>
        </w:rPr>
      </w:pPr>
    </w:p>
    <w:p>
      <w:pPr>
        <w:pStyle w:val="11"/>
        <w:rPr>
          <w:sz w:val="20"/>
        </w:rPr>
      </w:pPr>
    </w:p>
    <w:p>
      <w:pPr>
        <w:pStyle w:val="11"/>
        <w:spacing w:before="10"/>
        <w:rPr>
          <w:sz w:val="24"/>
        </w:rPr>
      </w:pPr>
    </w:p>
    <w:p>
      <w:pPr>
        <w:spacing w:before="95"/>
        <w:ind w:left="0" w:right="390" w:firstLine="0"/>
        <w:jc w:val="right"/>
        <w:rPr>
          <w:rFonts w:ascii="Arial"/>
          <w:b/>
          <w:sz w:val="20"/>
        </w:rPr>
      </w:pPr>
      <w:r>
        <w:rPr>
          <w:rFonts w:ascii="Arial"/>
          <w:b/>
          <w:sz w:val="20"/>
        </w:rPr>
        <w:t>269</w:t>
      </w:r>
    </w:p>
    <w:p>
      <w:pPr>
        <w:spacing w:after="0"/>
        <w:jc w:val="right"/>
        <w:rPr>
          <w:rFonts w:ascii="Arial"/>
          <w:sz w:val="20"/>
        </w:rPr>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899" o:spid="_x0000_s3899" o:spt="1" style="position:absolute;left:0pt;margin-left:131.9pt;margin-top:18.85pt;height:0.7pt;width:323pt;mso-position-horizontal-relative:page;mso-wrap-distance-bottom:0pt;mso-wrap-distance-top:0pt;z-index:-251165696;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2"/>
        <w:rPr>
          <w:rFonts w:ascii="宋体"/>
          <w:sz w:val="21"/>
        </w:rPr>
      </w:pPr>
    </w:p>
    <w:p>
      <w:pPr>
        <w:pStyle w:val="11"/>
        <w:tabs>
          <w:tab w:val="left" w:pos="3707"/>
        </w:tabs>
        <w:spacing w:before="72" w:line="254" w:lineRule="auto"/>
        <w:ind w:left="2627" w:right="3569"/>
        <w:rPr>
          <w:rFonts w:hint="eastAsia" w:ascii="宋体" w:eastAsia="宋体"/>
        </w:rPr>
      </w:pPr>
      <w:r>
        <w:t>#0006</w:t>
      </w:r>
      <w:r>
        <w:rPr>
          <w:spacing w:val="21"/>
        </w:rPr>
        <w:t xml:space="preserve"> //</w:t>
      </w:r>
      <w:r>
        <w:tab/>
      </w:r>
      <w:r>
        <w:t>3. Persistence</w:t>
      </w:r>
      <w:r>
        <w:rPr>
          <w:rFonts w:hint="eastAsia" w:ascii="宋体" w:eastAsia="宋体"/>
        </w:rPr>
        <w:t>（</w:t>
      </w:r>
      <w:r>
        <w:t>Serialization</w:t>
      </w:r>
      <w:r>
        <w:rPr>
          <w:rFonts w:hint="eastAsia" w:ascii="宋体" w:eastAsia="宋体"/>
        </w:rPr>
        <w:t>）</w:t>
      </w:r>
      <w:r>
        <w:rPr>
          <w:rFonts w:hint="eastAsia" w:ascii="宋体" w:eastAsia="宋体"/>
          <w:spacing w:val="-77"/>
        </w:rPr>
        <w:t xml:space="preserve"> </w:t>
      </w:r>
      <w:r>
        <w:t>#0007</w:t>
      </w:r>
      <w:r>
        <w:rPr>
          <w:spacing w:val="13"/>
        </w:rPr>
        <w:t xml:space="preserve"> // </w:t>
      </w:r>
      <w:r>
        <w:rPr>
          <w:rFonts w:hint="eastAsia" w:ascii="宋体" w:eastAsia="宋体"/>
        </w:rPr>
        <w:t xml:space="preserve">本模組供應之 </w:t>
      </w:r>
      <w:r>
        <w:t>classes</w:t>
      </w:r>
      <w:r>
        <w:rPr>
          <w:rFonts w:hint="eastAsia" w:ascii="宋体" w:eastAsia="宋体"/>
        </w:rPr>
        <w:t>：</w:t>
      </w:r>
    </w:p>
    <w:p>
      <w:pPr>
        <w:pStyle w:val="11"/>
        <w:tabs>
          <w:tab w:val="left" w:pos="3707"/>
        </w:tabs>
        <w:spacing w:before="42" w:line="247" w:lineRule="auto"/>
        <w:ind w:left="2627" w:right="1397"/>
        <w:rPr>
          <w:rFonts w:hint="eastAsia" w:ascii="宋体" w:eastAsia="宋体"/>
        </w:rPr>
      </w:pPr>
      <w:r>
        <w:t>#0008</w:t>
      </w:r>
      <w:r>
        <w:rPr>
          <w:spacing w:val="20"/>
        </w:rPr>
        <w:t xml:space="preserve"> //</w:t>
      </w:r>
      <w:r>
        <w:tab/>
      </w:r>
      <w:r>
        <w:t>CRuntimeClass, CObject, CFile, CArchive, CDWordArray,</w:t>
      </w:r>
      <w:r>
        <w:rPr>
          <w:spacing w:val="-93"/>
        </w:rPr>
        <w:t xml:space="preserve"> </w:t>
      </w:r>
      <w:r>
        <w:t>#0009</w:t>
      </w:r>
      <w:r>
        <w:rPr>
          <w:spacing w:val="21"/>
        </w:rPr>
        <w:t xml:space="preserve"> //</w:t>
      </w:r>
      <w:r>
        <w:tab/>
      </w:r>
      <w:r>
        <w:t>CObList</w:t>
      </w:r>
      <w:r>
        <w:rPr>
          <w:rFonts w:hint="eastAsia" w:ascii="宋体" w:eastAsia="宋体"/>
        </w:rPr>
        <w:t xml:space="preserve">，及其他純只為模擬 </w:t>
      </w:r>
      <w:r>
        <w:t>MFC</w:t>
      </w:r>
      <w:r>
        <w:rPr>
          <w:spacing w:val="-14"/>
        </w:rPr>
        <w:t xml:space="preserve"> </w:t>
      </w:r>
      <w:r>
        <w:rPr>
          <w:rFonts w:hint="eastAsia" w:ascii="宋体" w:eastAsia="宋体"/>
          <w:spacing w:val="1"/>
        </w:rPr>
        <w:t xml:space="preserve">繼承架構之 </w:t>
      </w:r>
      <w:r>
        <w:t>empty classes.</w:t>
      </w:r>
      <w:r>
        <w:rPr>
          <w:spacing w:val="1"/>
        </w:rPr>
        <w:t xml:space="preserve"> </w:t>
      </w:r>
      <w:r>
        <w:t>#0010</w:t>
      </w:r>
      <w:r>
        <w:rPr>
          <w:spacing w:val="13"/>
        </w:rPr>
        <w:t xml:space="preserve"> // </w:t>
      </w:r>
      <w:r>
        <w:rPr>
          <w:rFonts w:hint="eastAsia" w:ascii="宋体" w:eastAsia="宋体"/>
        </w:rPr>
        <w:t xml:space="preserve">本模組供應之 </w:t>
      </w:r>
      <w:r>
        <w:t>macros</w:t>
      </w:r>
      <w:r>
        <w:rPr>
          <w:rFonts w:hint="eastAsia" w:ascii="宋体" w:eastAsia="宋体"/>
        </w:rPr>
        <w:t>：</w:t>
      </w:r>
    </w:p>
    <w:p>
      <w:pPr>
        <w:pStyle w:val="11"/>
        <w:tabs>
          <w:tab w:val="left" w:pos="3707"/>
          <w:tab w:val="left" w:pos="5473"/>
        </w:tabs>
        <w:spacing w:before="47" w:line="292" w:lineRule="auto"/>
        <w:ind w:left="2627" w:right="2841"/>
      </w:pPr>
      <w:r>
        <w:t>#0011</w:t>
      </w:r>
      <w:r>
        <w:rPr>
          <w:spacing w:val="63"/>
        </w:rPr>
        <w:t xml:space="preserve"> </w:t>
      </w:r>
      <w:r>
        <w:t>//</w:t>
      </w:r>
      <w:r>
        <w:tab/>
      </w:r>
      <w:r>
        <w:t>DECLARE_DYNAMIC,</w:t>
      </w:r>
      <w:r>
        <w:tab/>
      </w:r>
      <w:r>
        <w:t>IMPLEMENT_DYNAMIC</w:t>
      </w:r>
      <w:r>
        <w:rPr>
          <w:spacing w:val="1"/>
        </w:rPr>
        <w:t xml:space="preserve"> </w:t>
      </w:r>
      <w:r>
        <w:t>#0012</w:t>
      </w:r>
      <w:r>
        <w:rPr>
          <w:spacing w:val="63"/>
        </w:rPr>
        <w:t xml:space="preserve"> </w:t>
      </w:r>
      <w:r>
        <w:t>//</w:t>
      </w:r>
      <w:r>
        <w:tab/>
      </w:r>
      <w:r>
        <w:rPr>
          <w:w w:val="95"/>
        </w:rPr>
        <w:t>DECLARE_DYNCREATE,</w:t>
      </w:r>
      <w:r>
        <w:rPr>
          <w:spacing w:val="12"/>
          <w:w w:val="95"/>
        </w:rPr>
        <w:t xml:space="preserve"> </w:t>
      </w:r>
      <w:r>
        <w:rPr>
          <w:w w:val="95"/>
        </w:rPr>
        <w:t>IMPLEMENT_DYNCREATE</w:t>
      </w:r>
      <w:r>
        <w:rPr>
          <w:spacing w:val="-89"/>
          <w:w w:val="95"/>
        </w:rPr>
        <w:t xml:space="preserve"> </w:t>
      </w:r>
      <w:r>
        <w:t>#0013</w:t>
      </w:r>
      <w:r>
        <w:rPr>
          <w:spacing w:val="63"/>
        </w:rPr>
        <w:t xml:space="preserve"> </w:t>
      </w:r>
      <w:r>
        <w:t>//</w:t>
      </w:r>
      <w:r>
        <w:tab/>
      </w:r>
      <w:r>
        <w:t>DECLARE_SERIAL,</w:t>
      </w:r>
      <w:r>
        <w:tab/>
      </w:r>
      <w:r>
        <w:t>IMPLEMENT_SERIAL</w:t>
      </w:r>
    </w:p>
    <w:p>
      <w:pPr>
        <w:pStyle w:val="11"/>
        <w:spacing w:line="166" w:lineRule="exact"/>
        <w:ind w:left="2627"/>
        <w:rPr>
          <w:rFonts w:hint="eastAsia" w:ascii="宋体" w:eastAsia="宋体"/>
        </w:rPr>
      </w:pPr>
      <w:r>
        <w:t>#0014</w:t>
      </w:r>
      <w:r>
        <w:rPr>
          <w:spacing w:val="15"/>
        </w:rPr>
        <w:t xml:space="preserve"> // </w:t>
      </w:r>
      <w:r>
        <w:rPr>
          <w:rFonts w:hint="eastAsia" w:ascii="宋体" w:eastAsia="宋体"/>
        </w:rPr>
        <w:t xml:space="preserve">程式碼來源：修剪 </w:t>
      </w:r>
      <w:r>
        <w:t>MFC</w:t>
      </w:r>
      <w:r>
        <w:rPr>
          <w:spacing w:val="3"/>
        </w:rPr>
        <w:t xml:space="preserve"> </w:t>
      </w:r>
      <w:r>
        <w:t>source</w:t>
      </w:r>
      <w:r>
        <w:rPr>
          <w:spacing w:val="-12"/>
        </w:rPr>
        <w:t xml:space="preserve"> </w:t>
      </w:r>
      <w:r>
        <w:rPr>
          <w:rFonts w:hint="eastAsia" w:ascii="宋体" w:eastAsia="宋体"/>
        </w:rPr>
        <w:t>並略加更改而得。</w:t>
      </w:r>
    </w:p>
    <w:p>
      <w:pPr>
        <w:pStyle w:val="11"/>
        <w:spacing w:before="13"/>
        <w:ind w:left="2627"/>
        <w:rPr>
          <w:rFonts w:hint="eastAsia" w:ascii="宋体" w:eastAsia="宋体"/>
        </w:rPr>
      </w:pPr>
      <w:r>
        <w:t>#0015</w:t>
      </w:r>
      <w:r>
        <w:rPr>
          <w:spacing w:val="15"/>
        </w:rPr>
        <w:t xml:space="preserve"> // </w:t>
      </w:r>
      <w:r>
        <w:rPr>
          <w:rFonts w:hint="eastAsia" w:ascii="宋体" w:eastAsia="宋体"/>
        </w:rPr>
        <w:t xml:space="preserve">修改部份：檔案之存取改用 </w:t>
      </w:r>
      <w:r>
        <w:t>ANSI</w:t>
      </w:r>
      <w:r>
        <w:rPr>
          <w:spacing w:val="4"/>
        </w:rPr>
        <w:t xml:space="preserve"> </w:t>
      </w:r>
      <w:r>
        <w:t>C</w:t>
      </w:r>
      <w:r>
        <w:rPr>
          <w:spacing w:val="-11"/>
        </w:rPr>
        <w:t xml:space="preserve"> </w:t>
      </w:r>
      <w:r>
        <w:rPr>
          <w:rFonts w:hint="eastAsia" w:ascii="宋体" w:eastAsia="宋体"/>
        </w:rPr>
        <w:t>標準函式</w:t>
      </w:r>
    </w:p>
    <w:p>
      <w:pPr>
        <w:pStyle w:val="11"/>
        <w:tabs>
          <w:tab w:val="left" w:pos="4359"/>
        </w:tabs>
        <w:spacing w:before="13"/>
        <w:ind w:left="2627"/>
        <w:rPr>
          <w:rFonts w:hint="eastAsia" w:ascii="宋体" w:eastAsia="宋体"/>
        </w:rPr>
      </w:pPr>
      <w:r>
        <w:t>#0016</w:t>
      </w:r>
      <w:r>
        <w:rPr>
          <w:spacing w:val="21"/>
        </w:rPr>
        <w:t xml:space="preserve"> //</w:t>
      </w:r>
      <w:r>
        <w:tab/>
      </w:r>
      <w:r>
        <w:rPr>
          <w:rFonts w:hint="eastAsia" w:ascii="宋体" w:eastAsia="宋体"/>
        </w:rPr>
        <w:t>（</w:t>
      </w:r>
      <w:r>
        <w:t>MFC</w:t>
      </w:r>
      <w:r>
        <w:rPr>
          <w:spacing w:val="-15"/>
        </w:rPr>
        <w:t xml:space="preserve"> </w:t>
      </w:r>
      <w:r>
        <w:rPr>
          <w:rFonts w:hint="eastAsia" w:ascii="宋体" w:eastAsia="宋体"/>
          <w:spacing w:val="1"/>
        </w:rPr>
        <w:t xml:space="preserve">原採用 </w:t>
      </w:r>
      <w:r>
        <w:t>Win32</w:t>
      </w:r>
      <w:r>
        <w:rPr>
          <w:spacing w:val="-1"/>
        </w:rPr>
        <w:t xml:space="preserve"> </w:t>
      </w:r>
      <w:r>
        <w:t>API</w:t>
      </w:r>
      <w:r>
        <w:rPr>
          <w:spacing w:val="-15"/>
        </w:rPr>
        <w:t xml:space="preserve"> </w:t>
      </w:r>
      <w:r>
        <w:rPr>
          <w:rFonts w:hint="eastAsia" w:ascii="宋体" w:eastAsia="宋体"/>
        </w:rPr>
        <w:t>函式）</w:t>
      </w:r>
    </w:p>
    <w:p>
      <w:pPr>
        <w:pStyle w:val="11"/>
        <w:tabs>
          <w:tab w:val="left" w:pos="8679"/>
        </w:tabs>
        <w:spacing w:before="54"/>
        <w:ind w:left="2627"/>
        <w:rPr>
          <w:rFonts w:ascii="Times New Roman"/>
        </w:rPr>
      </w:pPr>
      <w:r>
        <w:t>#0017</w:t>
      </w:r>
      <w:r>
        <w:rPr>
          <w:spacing w:val="62"/>
        </w:rPr>
        <w:t xml:space="preserve"> </w:t>
      </w:r>
      <w:r>
        <w:t>//</w:t>
      </w:r>
      <w:r>
        <w:rPr>
          <w:rFonts w:ascii="Times New Roman"/>
          <w:u w:val="dotted"/>
        </w:rPr>
        <w:t xml:space="preserve"> </w:t>
      </w:r>
      <w:r>
        <w:rPr>
          <w:rFonts w:ascii="Times New Roman"/>
          <w:u w:val="dotted"/>
        </w:rPr>
        <w:tab/>
      </w:r>
    </w:p>
    <w:p>
      <w:pPr>
        <w:pStyle w:val="11"/>
        <w:spacing w:before="39"/>
        <w:ind w:left="2627"/>
      </w:pPr>
      <w:r>
        <w:t>#0018</w:t>
      </w:r>
    </w:p>
    <w:p>
      <w:pPr>
        <w:pStyle w:val="11"/>
        <w:spacing w:before="40"/>
        <w:ind w:left="2627"/>
      </w:pPr>
      <w:r>
        <w:t>#0019</w:t>
      </w:r>
      <w:r>
        <w:rPr>
          <w:spacing w:val="55"/>
        </w:rPr>
        <w:t xml:space="preserve"> </w:t>
      </w:r>
      <w:r>
        <w:t>#ifndef</w:t>
      </w:r>
      <w:r>
        <w:rPr>
          <w:spacing w:val="-8"/>
        </w:rPr>
        <w:t xml:space="preserve"> </w:t>
      </w:r>
      <w:r>
        <w:t>_MFCLITE_</w:t>
      </w:r>
    </w:p>
    <w:p>
      <w:pPr>
        <w:pStyle w:val="11"/>
        <w:spacing w:before="40"/>
        <w:ind w:left="2627"/>
      </w:pPr>
      <w:r>
        <w:t>#0020</w:t>
      </w:r>
      <w:r>
        <w:rPr>
          <w:spacing w:val="55"/>
        </w:rPr>
        <w:t xml:space="preserve"> </w:t>
      </w:r>
      <w:r>
        <w:t>#define</w:t>
      </w:r>
      <w:r>
        <w:rPr>
          <w:spacing w:val="-8"/>
        </w:rPr>
        <w:t xml:space="preserve"> </w:t>
      </w:r>
      <w:r>
        <w:t>_MFCLITE_</w:t>
      </w:r>
    </w:p>
    <w:p>
      <w:pPr>
        <w:pStyle w:val="11"/>
        <w:spacing w:before="39"/>
        <w:ind w:left="2627"/>
      </w:pPr>
      <w:r>
        <w:t>#0021</w:t>
      </w:r>
    </w:p>
    <w:p>
      <w:pPr>
        <w:pStyle w:val="11"/>
        <w:tabs>
          <w:tab w:val="left" w:pos="5338"/>
        </w:tabs>
        <w:spacing w:before="40"/>
        <w:ind w:left="2627"/>
      </w:pPr>
      <w:r>
        <w:t>#0022</w:t>
      </w:r>
      <w:r>
        <w:rPr>
          <w:spacing w:val="57"/>
        </w:rPr>
        <w:t xml:space="preserve"> </w:t>
      </w:r>
      <w:r>
        <w:t>#include</w:t>
      </w:r>
      <w:r>
        <w:rPr>
          <w:spacing w:val="-6"/>
        </w:rPr>
        <w:t xml:space="preserve"> </w:t>
      </w:r>
      <w:r>
        <w:t>&lt;assert.h&gt;</w:t>
      </w:r>
      <w:r>
        <w:tab/>
      </w:r>
      <w:r>
        <w:t>//</w:t>
      </w:r>
      <w:r>
        <w:rPr>
          <w:spacing w:val="-5"/>
        </w:rPr>
        <w:t xml:space="preserve"> </w:t>
      </w:r>
      <w:r>
        <w:t>for</w:t>
      </w:r>
      <w:r>
        <w:rPr>
          <w:spacing w:val="-5"/>
        </w:rPr>
        <w:t xml:space="preserve"> </w:t>
      </w:r>
      <w:r>
        <w:t>assert()</w:t>
      </w:r>
    </w:p>
    <w:p>
      <w:pPr>
        <w:pStyle w:val="11"/>
        <w:tabs>
          <w:tab w:val="left" w:pos="5324"/>
        </w:tabs>
        <w:spacing w:before="39" w:line="292" w:lineRule="auto"/>
        <w:ind w:left="2627" w:right="2371"/>
      </w:pPr>
      <w:r>
        <w:t>#0023</w:t>
      </w:r>
      <w:r>
        <w:rPr>
          <w:spacing w:val="57"/>
        </w:rPr>
        <w:t xml:space="preserve"> </w:t>
      </w:r>
      <w:r>
        <w:t>#include</w:t>
      </w:r>
      <w:r>
        <w:rPr>
          <w:spacing w:val="-5"/>
        </w:rPr>
        <w:t xml:space="preserve"> </w:t>
      </w:r>
      <w:r>
        <w:t>&lt;stdio.h&gt;</w:t>
      </w:r>
      <w:r>
        <w:tab/>
      </w:r>
      <w:r>
        <w:t>// for file stream's FILE*</w:t>
      </w:r>
      <w:r>
        <w:rPr>
          <w:spacing w:val="-93"/>
        </w:rPr>
        <w:t xml:space="preserve"> </w:t>
      </w:r>
      <w:r>
        <w:t>#0024</w:t>
      </w:r>
    </w:p>
    <w:p>
      <w:pPr>
        <w:pStyle w:val="11"/>
        <w:spacing w:line="181" w:lineRule="exact"/>
        <w:ind w:left="2627"/>
      </w:pPr>
      <w:r>
        <w:t>#0025</w:t>
      </w:r>
      <w:r>
        <w:rPr>
          <w:spacing w:val="62"/>
        </w:rPr>
        <w:t xml:space="preserve"> </w:t>
      </w:r>
      <w:r>
        <w:t>#define</w:t>
      </w:r>
      <w:r>
        <w:rPr>
          <w:spacing w:val="-4"/>
        </w:rPr>
        <w:t xml:space="preserve"> </w:t>
      </w:r>
      <w:r>
        <w:t>max(a,b)</w:t>
      </w:r>
      <w:r>
        <w:rPr>
          <w:spacing w:val="62"/>
        </w:rPr>
        <w:t xml:space="preserve"> </w:t>
      </w:r>
      <w:r>
        <w:t>(((a)</w:t>
      </w:r>
      <w:r>
        <w:rPr>
          <w:spacing w:val="-3"/>
        </w:rPr>
        <w:t xml:space="preserve"> </w:t>
      </w:r>
      <w:r>
        <w:t>&gt;</w:t>
      </w:r>
      <w:r>
        <w:rPr>
          <w:spacing w:val="-4"/>
        </w:rPr>
        <w:t xml:space="preserve"> </w:t>
      </w:r>
      <w:r>
        <w:t>(b))</w:t>
      </w:r>
      <w:r>
        <w:rPr>
          <w:spacing w:val="-3"/>
        </w:rPr>
        <w:t xml:space="preserve"> </w:t>
      </w:r>
      <w:r>
        <w:t>?</w:t>
      </w:r>
      <w:r>
        <w:rPr>
          <w:spacing w:val="-4"/>
        </w:rPr>
        <w:t xml:space="preserve"> </w:t>
      </w:r>
      <w:r>
        <w:t>(a)</w:t>
      </w:r>
      <w:r>
        <w:rPr>
          <w:spacing w:val="-3"/>
        </w:rPr>
        <w:t xml:space="preserve"> </w:t>
      </w:r>
      <w:r>
        <w:t>:</w:t>
      </w:r>
      <w:r>
        <w:rPr>
          <w:spacing w:val="-4"/>
        </w:rPr>
        <w:t xml:space="preserve"> </w:t>
      </w:r>
      <w:r>
        <w:t>(b))</w:t>
      </w:r>
    </w:p>
    <w:p>
      <w:pPr>
        <w:pStyle w:val="11"/>
        <w:spacing w:before="40" w:line="292" w:lineRule="auto"/>
        <w:ind w:left="2627" w:right="2470" w:hanging="1"/>
      </w:pPr>
      <w:r>
        <w:t>#0026</w:t>
      </w:r>
      <w:r>
        <w:rPr>
          <w:spacing w:val="62"/>
        </w:rPr>
        <w:t xml:space="preserve"> </w:t>
      </w:r>
      <w:r>
        <w:t>#define</w:t>
      </w:r>
      <w:r>
        <w:rPr>
          <w:spacing w:val="-4"/>
        </w:rPr>
        <w:t xml:space="preserve"> </w:t>
      </w:r>
      <w:r>
        <w:t>min(a,b)</w:t>
      </w:r>
      <w:r>
        <w:rPr>
          <w:spacing w:val="62"/>
        </w:rPr>
        <w:t xml:space="preserve"> </w:t>
      </w:r>
      <w:r>
        <w:t>(((a)</w:t>
      </w:r>
      <w:r>
        <w:rPr>
          <w:spacing w:val="-3"/>
        </w:rPr>
        <w:t xml:space="preserve"> </w:t>
      </w:r>
      <w:r>
        <w:t>&lt;</w:t>
      </w:r>
      <w:r>
        <w:rPr>
          <w:spacing w:val="-3"/>
        </w:rPr>
        <w:t xml:space="preserve"> </w:t>
      </w:r>
      <w:r>
        <w:t>(b))</w:t>
      </w:r>
      <w:r>
        <w:rPr>
          <w:spacing w:val="-4"/>
        </w:rPr>
        <w:t xml:space="preserve"> </w:t>
      </w:r>
      <w:r>
        <w:t>?</w:t>
      </w:r>
      <w:r>
        <w:rPr>
          <w:spacing w:val="-3"/>
        </w:rPr>
        <w:t xml:space="preserve"> </w:t>
      </w:r>
      <w:r>
        <w:t>(a)</w:t>
      </w:r>
      <w:r>
        <w:rPr>
          <w:spacing w:val="-4"/>
        </w:rPr>
        <w:t xml:space="preserve"> </w:t>
      </w:r>
      <w:r>
        <w:t>:</w:t>
      </w:r>
      <w:r>
        <w:rPr>
          <w:spacing w:val="-3"/>
        </w:rPr>
        <w:t xml:space="preserve"> </w:t>
      </w:r>
      <w:r>
        <w:t>(b))</w:t>
      </w:r>
      <w:r>
        <w:rPr>
          <w:spacing w:val="-93"/>
        </w:rPr>
        <w:t xml:space="preserve"> </w:t>
      </w:r>
      <w:r>
        <w:t>#0027</w:t>
      </w:r>
    </w:p>
    <w:p>
      <w:pPr>
        <w:pStyle w:val="11"/>
        <w:tabs>
          <w:tab w:val="left" w:pos="4667"/>
        </w:tabs>
        <w:spacing w:line="292" w:lineRule="auto"/>
        <w:ind w:left="2627" w:right="4372"/>
      </w:pPr>
      <w:r>
        <w:t>#0028</w:t>
      </w:r>
      <w:r>
        <w:rPr>
          <w:spacing w:val="87"/>
        </w:rPr>
        <w:t xml:space="preserve"> </w:t>
      </w:r>
      <w:r>
        <w:t>#define</w:t>
      </w:r>
      <w:r>
        <w:rPr>
          <w:spacing w:val="20"/>
        </w:rPr>
        <w:t xml:space="preserve"> </w:t>
      </w:r>
      <w:r>
        <w:t>TRACE1</w:t>
      </w:r>
      <w:r>
        <w:rPr>
          <w:spacing w:val="21"/>
        </w:rPr>
        <w:t xml:space="preserve"> </w:t>
      </w:r>
      <w:r>
        <w:t>printf</w:t>
      </w:r>
      <w:r>
        <w:rPr>
          <w:spacing w:val="1"/>
        </w:rPr>
        <w:t xml:space="preserve"> </w:t>
      </w:r>
      <w:r>
        <w:t>#0029</w:t>
      </w:r>
      <w:r>
        <w:rPr>
          <w:spacing w:val="60"/>
        </w:rPr>
        <w:t xml:space="preserve"> </w:t>
      </w:r>
      <w:r>
        <w:t>#define</w:t>
      </w:r>
      <w:r>
        <w:rPr>
          <w:spacing w:val="-4"/>
        </w:rPr>
        <w:t xml:space="preserve"> </w:t>
      </w:r>
      <w:r>
        <w:t>UINT</w:t>
      </w:r>
      <w:r>
        <w:tab/>
      </w:r>
      <w:r>
        <w:t>unsigned int</w:t>
      </w:r>
      <w:r>
        <w:rPr>
          <w:spacing w:val="-93"/>
        </w:rPr>
        <w:t xml:space="preserve"> </w:t>
      </w:r>
      <w:r>
        <w:t>#0030</w:t>
      </w:r>
      <w:r>
        <w:rPr>
          <w:spacing w:val="60"/>
        </w:rPr>
        <w:t xml:space="preserve"> </w:t>
      </w:r>
      <w:r>
        <w:t>#define</w:t>
      </w:r>
      <w:r>
        <w:rPr>
          <w:spacing w:val="-4"/>
        </w:rPr>
        <w:t xml:space="preserve"> </w:t>
      </w:r>
      <w:r>
        <w:t>BOOL</w:t>
      </w:r>
      <w:r>
        <w:tab/>
      </w:r>
      <w:r>
        <w:t>int</w:t>
      </w:r>
    </w:p>
    <w:p>
      <w:pPr>
        <w:pStyle w:val="11"/>
        <w:tabs>
          <w:tab w:val="left" w:pos="4667"/>
        </w:tabs>
        <w:spacing w:line="292" w:lineRule="auto"/>
        <w:ind w:left="2627" w:right="4180"/>
      </w:pPr>
      <w:r>
        <w:t>#0031</w:t>
      </w:r>
      <w:r>
        <w:rPr>
          <w:spacing w:val="1"/>
        </w:rPr>
        <w:t xml:space="preserve"> </w:t>
      </w:r>
      <w:r>
        <w:t>#define DWORD</w:t>
      </w:r>
      <w:r>
        <w:rPr>
          <w:spacing w:val="1"/>
        </w:rPr>
        <w:t xml:space="preserve"> </w:t>
      </w:r>
      <w:r>
        <w:t>unsigned long</w:t>
      </w:r>
      <w:r>
        <w:rPr>
          <w:spacing w:val="-94"/>
        </w:rPr>
        <w:t xml:space="preserve"> </w:t>
      </w:r>
      <w:r>
        <w:t>#0032</w:t>
      </w:r>
      <w:r>
        <w:rPr>
          <w:spacing w:val="60"/>
        </w:rPr>
        <w:t xml:space="preserve"> </w:t>
      </w:r>
      <w:r>
        <w:t>#define</w:t>
      </w:r>
      <w:r>
        <w:rPr>
          <w:spacing w:val="-4"/>
        </w:rPr>
        <w:t xml:space="preserve"> </w:t>
      </w:r>
      <w:r>
        <w:t>WORD</w:t>
      </w:r>
      <w:r>
        <w:tab/>
      </w:r>
      <w:r>
        <w:t>unsigned short</w:t>
      </w:r>
      <w:r>
        <w:rPr>
          <w:spacing w:val="-93"/>
        </w:rPr>
        <w:t xml:space="preserve"> </w:t>
      </w:r>
      <w:r>
        <w:t>#0033</w:t>
      </w:r>
      <w:r>
        <w:rPr>
          <w:spacing w:val="60"/>
        </w:rPr>
        <w:t xml:space="preserve"> </w:t>
      </w:r>
      <w:r>
        <w:t>#define</w:t>
      </w:r>
      <w:r>
        <w:rPr>
          <w:spacing w:val="-4"/>
        </w:rPr>
        <w:t xml:space="preserve"> </w:t>
      </w:r>
      <w:r>
        <w:t>BYTE</w:t>
      </w:r>
      <w:r>
        <w:tab/>
      </w:r>
      <w:r>
        <w:t>unsigned char</w:t>
      </w:r>
      <w:r>
        <w:rPr>
          <w:spacing w:val="1"/>
        </w:rPr>
        <w:t xml:space="preserve"> </w:t>
      </w:r>
      <w:r>
        <w:t>#0034</w:t>
      </w:r>
      <w:r>
        <w:rPr>
          <w:spacing w:val="60"/>
        </w:rPr>
        <w:t xml:space="preserve"> </w:t>
      </w:r>
      <w:r>
        <w:t>#define</w:t>
      </w:r>
      <w:r>
        <w:rPr>
          <w:spacing w:val="-4"/>
        </w:rPr>
        <w:t xml:space="preserve"> </w:t>
      </w:r>
      <w:r>
        <w:t>LONG</w:t>
      </w:r>
      <w:r>
        <w:tab/>
      </w:r>
      <w:r>
        <w:t>long</w:t>
      </w:r>
    </w:p>
    <w:p>
      <w:pPr>
        <w:pStyle w:val="11"/>
        <w:tabs>
          <w:tab w:val="left" w:pos="4667"/>
        </w:tabs>
        <w:spacing w:line="180" w:lineRule="exact"/>
        <w:ind w:left="2627"/>
      </w:pPr>
      <w:r>
        <w:t>#0035</w:t>
      </w:r>
      <w:r>
        <w:rPr>
          <w:spacing w:val="60"/>
        </w:rPr>
        <w:t xml:space="preserve"> </w:t>
      </w:r>
      <w:r>
        <w:t>#define</w:t>
      </w:r>
      <w:r>
        <w:rPr>
          <w:spacing w:val="-4"/>
        </w:rPr>
        <w:t xml:space="preserve"> </w:t>
      </w:r>
      <w:r>
        <w:t>TRUE</w:t>
      </w:r>
      <w:r>
        <w:tab/>
      </w:r>
      <w:r>
        <w:t>1</w:t>
      </w:r>
    </w:p>
    <w:p>
      <w:pPr>
        <w:pStyle w:val="11"/>
        <w:spacing w:before="38" w:line="292" w:lineRule="auto"/>
        <w:ind w:left="2627" w:right="4999"/>
      </w:pPr>
      <w:r>
        <w:t>#0036</w:t>
      </w:r>
      <w:r>
        <w:rPr>
          <w:spacing w:val="1"/>
        </w:rPr>
        <w:t xml:space="preserve"> </w:t>
      </w:r>
      <w:r>
        <w:t>#define FALSE</w:t>
      </w:r>
      <w:r>
        <w:rPr>
          <w:spacing w:val="96"/>
        </w:rPr>
        <w:t xml:space="preserve"> </w:t>
      </w:r>
      <w:r>
        <w:t>0</w:t>
      </w:r>
      <w:r>
        <w:rPr>
          <w:spacing w:val="1"/>
        </w:rPr>
        <w:t xml:space="preserve"> </w:t>
      </w:r>
      <w:r>
        <w:t>#0037</w:t>
      </w:r>
      <w:r>
        <w:rPr>
          <w:spacing w:val="60"/>
        </w:rPr>
        <w:t xml:space="preserve"> </w:t>
      </w:r>
      <w:r>
        <w:t>#define</w:t>
      </w:r>
      <w:r>
        <w:rPr>
          <w:spacing w:val="-5"/>
        </w:rPr>
        <w:t xml:space="preserve"> </w:t>
      </w:r>
      <w:r>
        <w:t>HFILE</w:t>
      </w:r>
      <w:r>
        <w:rPr>
          <w:spacing w:val="60"/>
        </w:rPr>
        <w:t xml:space="preserve"> </w:t>
      </w:r>
      <w:r>
        <w:t>FILE*</w:t>
      </w:r>
      <w:r>
        <w:rPr>
          <w:spacing w:val="-93"/>
        </w:rPr>
        <w:t xml:space="preserve"> </w:t>
      </w:r>
      <w:r>
        <w:t>#0038</w:t>
      </w:r>
    </w:p>
    <w:p>
      <w:pPr>
        <w:pStyle w:val="11"/>
        <w:spacing w:line="292" w:lineRule="auto"/>
        <w:ind w:left="2627" w:right="3968"/>
      </w:pPr>
      <w:r>
        <w:t>#0039</w:t>
      </w:r>
      <w:r>
        <w:rPr>
          <w:spacing w:val="57"/>
        </w:rPr>
        <w:t xml:space="preserve"> </w:t>
      </w:r>
      <w:r>
        <w:t>//</w:t>
      </w:r>
      <w:r>
        <w:rPr>
          <w:spacing w:val="-6"/>
        </w:rPr>
        <w:t xml:space="preserve"> </w:t>
      </w:r>
      <w:r>
        <w:t>abstract</w:t>
      </w:r>
      <w:r>
        <w:rPr>
          <w:spacing w:val="-6"/>
        </w:rPr>
        <w:t xml:space="preserve"> </w:t>
      </w:r>
      <w:r>
        <w:t>iteration</w:t>
      </w:r>
      <w:r>
        <w:rPr>
          <w:spacing w:val="-6"/>
        </w:rPr>
        <w:t xml:space="preserve"> </w:t>
      </w:r>
      <w:r>
        <w:t>position</w:t>
      </w:r>
      <w:r>
        <w:rPr>
          <w:spacing w:val="-93"/>
        </w:rPr>
        <w:t xml:space="preserve"> </w:t>
      </w:r>
      <w:r>
        <w:t>#0040</w:t>
      </w:r>
      <w:r>
        <w:rPr>
          <w:spacing w:val="57"/>
        </w:rPr>
        <w:t xml:space="preserve"> </w:t>
      </w:r>
      <w:r>
        <w:t>struct</w:t>
      </w:r>
      <w:r>
        <w:rPr>
          <w:spacing w:val="191"/>
          <w:u w:val="single"/>
        </w:rPr>
        <w:t xml:space="preserve"> </w:t>
      </w:r>
      <w:r>
        <w:t>POSITION</w:t>
      </w:r>
      <w:r>
        <w:rPr>
          <w:spacing w:val="-1"/>
        </w:rPr>
        <w:t xml:space="preserve"> </w:t>
      </w:r>
      <w:r>
        <w:t>{</w:t>
      </w:r>
      <w:r>
        <w:rPr>
          <w:spacing w:val="-1"/>
        </w:rPr>
        <w:t xml:space="preserve"> </w:t>
      </w:r>
      <w:r>
        <w:t>};</w:t>
      </w:r>
    </w:p>
    <w:p>
      <w:pPr>
        <w:spacing w:before="0" w:line="297" w:lineRule="auto"/>
        <w:ind w:left="2627" w:right="3709" w:hanging="1"/>
        <w:jc w:val="left"/>
        <w:rPr>
          <w:sz w:val="16"/>
        </w:rPr>
      </w:pPr>
      <w:r>
        <w:rPr>
          <w:sz w:val="16"/>
        </w:rPr>
        <w:t>#0041</w:t>
      </w:r>
      <w:r>
        <w:rPr>
          <w:spacing w:val="56"/>
          <w:sz w:val="16"/>
        </w:rPr>
        <w:t xml:space="preserve"> </w:t>
      </w:r>
      <w:r>
        <w:rPr>
          <w:sz w:val="16"/>
        </w:rPr>
        <w:t>typedef</w:t>
      </w:r>
      <w:r>
        <w:rPr>
          <w:spacing w:val="191"/>
          <w:sz w:val="16"/>
          <w:u w:val="single"/>
        </w:rPr>
        <w:t xml:space="preserve"> </w:t>
      </w:r>
      <w:r>
        <w:rPr>
          <w:sz w:val="16"/>
        </w:rPr>
        <w:t>POSITION*</w:t>
      </w:r>
      <w:r>
        <w:rPr>
          <w:spacing w:val="-11"/>
          <w:sz w:val="16"/>
        </w:rPr>
        <w:t xml:space="preserve"> </w:t>
      </w:r>
      <w:r>
        <w:rPr>
          <w:b/>
          <w:sz w:val="16"/>
        </w:rPr>
        <w:t>POSITION</w:t>
      </w:r>
      <w:r>
        <w:rPr>
          <w:sz w:val="16"/>
        </w:rPr>
        <w:t>;</w:t>
      </w:r>
      <w:r>
        <w:rPr>
          <w:spacing w:val="-93"/>
          <w:sz w:val="16"/>
        </w:rPr>
        <w:t xml:space="preserve"> </w:t>
      </w:r>
      <w:r>
        <w:rPr>
          <w:sz w:val="16"/>
        </w:rPr>
        <w:t>#0042</w:t>
      </w:r>
    </w:p>
    <w:p>
      <w:pPr>
        <w:pStyle w:val="11"/>
        <w:spacing w:line="292" w:lineRule="auto"/>
        <w:ind w:left="2627" w:right="3968"/>
      </w:pPr>
      <w:r>
        <w:t>#0043</w:t>
      </w:r>
      <w:r>
        <w:rPr>
          <w:spacing w:val="58"/>
        </w:rPr>
        <w:t xml:space="preserve"> </w:t>
      </w:r>
      <w:r>
        <w:t>//</w:t>
      </w:r>
      <w:r>
        <w:rPr>
          <w:spacing w:val="-6"/>
        </w:rPr>
        <w:t xml:space="preserve"> </w:t>
      </w:r>
      <w:r>
        <w:t>forward</w:t>
      </w:r>
      <w:r>
        <w:rPr>
          <w:spacing w:val="-6"/>
        </w:rPr>
        <w:t xml:space="preserve"> </w:t>
      </w:r>
      <w:r>
        <w:t>class</w:t>
      </w:r>
      <w:r>
        <w:rPr>
          <w:spacing w:val="-6"/>
        </w:rPr>
        <w:t xml:space="preserve"> </w:t>
      </w:r>
      <w:r>
        <w:t>declaration</w:t>
      </w:r>
      <w:r>
        <w:rPr>
          <w:spacing w:val="-93"/>
        </w:rPr>
        <w:t xml:space="preserve"> </w:t>
      </w:r>
      <w:r>
        <w:t>#0044</w:t>
      </w:r>
      <w:r>
        <w:rPr>
          <w:spacing w:val="66"/>
        </w:rPr>
        <w:t xml:space="preserve"> </w:t>
      </w:r>
      <w:r>
        <w:t>class</w:t>
      </w:r>
      <w:r>
        <w:rPr>
          <w:spacing w:val="-1"/>
        </w:rPr>
        <w:t xml:space="preserve"> </w:t>
      </w:r>
      <w:r>
        <w:t>CArchive;</w:t>
      </w:r>
    </w:p>
    <w:p>
      <w:pPr>
        <w:pStyle w:val="11"/>
        <w:spacing w:line="181" w:lineRule="exact"/>
        <w:ind w:left="2627"/>
      </w:pPr>
      <w:r>
        <w:t>#0045</w:t>
      </w:r>
      <w:r>
        <w:rPr>
          <w:spacing w:val="58"/>
        </w:rPr>
        <w:t xml:space="preserve"> </w:t>
      </w:r>
      <w:r>
        <w:t>class</w:t>
      </w:r>
      <w:r>
        <w:rPr>
          <w:spacing w:val="-5"/>
        </w:rPr>
        <w:t xml:space="preserve"> </w:t>
      </w:r>
      <w:r>
        <w:t>CObject;</w:t>
      </w:r>
    </w:p>
    <w:p>
      <w:pPr>
        <w:pStyle w:val="11"/>
        <w:spacing w:before="30"/>
        <w:ind w:left="2627"/>
      </w:pPr>
      <w:r>
        <w:t>#0046</w:t>
      </w:r>
    </w:p>
    <w:p>
      <w:pPr>
        <w:spacing w:before="34"/>
        <w:ind w:left="2627" w:right="0" w:firstLine="0"/>
        <w:jc w:val="left"/>
        <w:rPr>
          <w:b/>
          <w:sz w:val="16"/>
        </w:rPr>
      </w:pPr>
      <w:r>
        <w:rPr>
          <w:sz w:val="16"/>
        </w:rPr>
        <w:t>#0047</w:t>
      </w:r>
      <w:r>
        <w:rPr>
          <w:spacing w:val="55"/>
          <w:sz w:val="16"/>
        </w:rPr>
        <w:t xml:space="preserve"> </w:t>
      </w:r>
      <w:r>
        <w:rPr>
          <w:sz w:val="16"/>
        </w:rPr>
        <w:t>struct</w:t>
      </w:r>
      <w:r>
        <w:rPr>
          <w:spacing w:val="-6"/>
          <w:sz w:val="16"/>
        </w:rPr>
        <w:t xml:space="preserve"> </w:t>
      </w:r>
      <w:r>
        <w:rPr>
          <w:b/>
          <w:sz w:val="16"/>
        </w:rPr>
        <w:t>CRuntimeClass</w:t>
      </w:r>
    </w:p>
    <w:p>
      <w:pPr>
        <w:pStyle w:val="11"/>
        <w:spacing w:before="45"/>
        <w:ind w:left="2627"/>
      </w:pPr>
      <w:r>
        <w:t>#0048</w:t>
      </w:r>
      <w:r>
        <w:rPr>
          <w:spacing w:val="63"/>
        </w:rPr>
        <w:t xml:space="preserve"> </w:t>
      </w:r>
      <w:r>
        <w:t>{</w:t>
      </w:r>
    </w:p>
    <w:p>
      <w:pPr>
        <w:pStyle w:val="11"/>
        <w:tabs>
          <w:tab w:val="left" w:pos="3433"/>
        </w:tabs>
        <w:spacing w:before="39"/>
        <w:ind w:left="2627"/>
      </w:pPr>
      <w:r>
        <w:t>#0049</w:t>
      </w:r>
      <w:r>
        <w:tab/>
      </w:r>
      <w:r>
        <w:t>char*</w:t>
      </w:r>
      <w:r>
        <w:rPr>
          <w:spacing w:val="-14"/>
        </w:rPr>
        <w:t xml:space="preserve"> </w:t>
      </w:r>
      <w:r>
        <w:t>m_lpszClassName;</w:t>
      </w:r>
    </w:p>
    <w:p>
      <w:pPr>
        <w:pStyle w:val="11"/>
        <w:tabs>
          <w:tab w:val="left" w:pos="3433"/>
        </w:tabs>
        <w:spacing w:before="40"/>
        <w:ind w:left="2627"/>
      </w:pPr>
      <w:r>
        <w:t>#0050</w:t>
      </w:r>
      <w:r>
        <w:tab/>
      </w:r>
      <w:r>
        <w:t>int</w:t>
      </w:r>
      <w:r>
        <w:rPr>
          <w:spacing w:val="-11"/>
        </w:rPr>
        <w:t xml:space="preserve"> </w:t>
      </w:r>
      <w:r>
        <w:t>m_nObjectSize;</w:t>
      </w:r>
    </w:p>
    <w:p>
      <w:pPr>
        <w:pStyle w:val="11"/>
        <w:tabs>
          <w:tab w:val="left" w:pos="3433"/>
        </w:tabs>
        <w:spacing w:before="39"/>
        <w:ind w:left="2627"/>
      </w:pPr>
      <w:r>
        <w:t>#0051</w:t>
      </w:r>
      <w:r>
        <w:tab/>
      </w:r>
      <w:r>
        <w:t>UINT</w:t>
      </w:r>
      <w:r>
        <w:rPr>
          <w:spacing w:val="-6"/>
        </w:rPr>
        <w:t xml:space="preserve"> </w:t>
      </w:r>
      <w:r>
        <w:t>m_wSchema;</w:t>
      </w:r>
      <w:r>
        <w:rPr>
          <w:spacing w:val="-5"/>
        </w:rPr>
        <w:t xml:space="preserve"> </w:t>
      </w:r>
      <w:r>
        <w:t>//</w:t>
      </w:r>
      <w:r>
        <w:rPr>
          <w:spacing w:val="-5"/>
        </w:rPr>
        <w:t xml:space="preserve"> </w:t>
      </w:r>
      <w:r>
        <w:t>schema</w:t>
      </w:r>
      <w:r>
        <w:rPr>
          <w:spacing w:val="-5"/>
        </w:rPr>
        <w:t xml:space="preserve"> </w:t>
      </w:r>
      <w:r>
        <w:t>number</w:t>
      </w:r>
      <w:r>
        <w:rPr>
          <w:spacing w:val="-5"/>
        </w:rPr>
        <w:t xml:space="preserve"> </w:t>
      </w:r>
      <w:r>
        <w:t>of</w:t>
      </w:r>
      <w:r>
        <w:rPr>
          <w:spacing w:val="-5"/>
        </w:rPr>
        <w:t xml:space="preserve"> </w:t>
      </w:r>
      <w:r>
        <w:t>the</w:t>
      </w:r>
      <w:r>
        <w:rPr>
          <w:spacing w:val="-5"/>
        </w:rPr>
        <w:t xml:space="preserve"> </w:t>
      </w:r>
      <w:r>
        <w:t>loaded</w:t>
      </w:r>
      <w:r>
        <w:rPr>
          <w:spacing w:val="-5"/>
        </w:rPr>
        <w:t xml:space="preserve"> </w:t>
      </w:r>
      <w:r>
        <w:t>class</w:t>
      </w:r>
    </w:p>
    <w:p>
      <w:pPr>
        <w:pStyle w:val="11"/>
        <w:rPr>
          <w:sz w:val="20"/>
        </w:rPr>
      </w:pPr>
    </w:p>
    <w:p>
      <w:pPr>
        <w:pStyle w:val="11"/>
        <w:rPr>
          <w:sz w:val="25"/>
        </w:rPr>
      </w:pPr>
    </w:p>
    <w:p>
      <w:pPr>
        <w:pStyle w:val="5"/>
      </w:pPr>
      <w:r>
        <w:t>270</w:t>
      </w:r>
    </w:p>
    <w:p>
      <w:pPr>
        <w:spacing w:after="0"/>
        <w:sectPr>
          <w:pgSz w:w="10320" w:h="13220"/>
          <w:pgMar w:top="580" w:right="80" w:bottom="280" w:left="40" w:header="720" w:footer="720" w:gutter="0"/>
          <w:cols w:space="720" w:num="1"/>
        </w:sectPr>
      </w:pPr>
    </w:p>
    <w:p>
      <w:pPr>
        <w:pStyle w:val="11"/>
        <w:spacing w:before="64"/>
        <w:ind w:left="6380"/>
        <w:rPr>
          <w:rFonts w:hint="eastAsia" w:ascii="宋体" w:eastAsia="宋体"/>
        </w:rPr>
      </w:pPr>
      <w:r>
        <w:pict>
          <v:rect id="_x0000_s3900" o:spid="_x0000_s3900" o:spt="1" style="position:absolute;left:0pt;margin-left:131.9pt;margin-top:18.85pt;height:0.7pt;width:323pt;mso-position-horizontal-relative:page;mso-wrap-distance-bottom:0pt;mso-wrap-distance-top:0pt;z-index:-251165696;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5"/>
        </w:rPr>
        <w:t xml:space="preserve">第５章 </w:t>
      </w:r>
      <w:r>
        <w:rPr>
          <w:rFonts w:ascii="Times New Roman" w:eastAsia="Times New Roman"/>
        </w:rPr>
        <w:t>Polymorphism</w:t>
      </w:r>
      <w:r>
        <w:rPr>
          <w:rFonts w:hint="eastAsia" w:ascii="宋体" w:eastAsia="宋体"/>
        </w:rPr>
        <w:t>（多型）的應用</w:t>
      </w:r>
    </w:p>
    <w:p>
      <w:pPr>
        <w:pStyle w:val="11"/>
        <w:spacing w:before="1"/>
        <w:rPr>
          <w:rFonts w:ascii="宋体"/>
          <w:sz w:val="23"/>
        </w:rPr>
      </w:pPr>
    </w:p>
    <w:p>
      <w:pPr>
        <w:pStyle w:val="11"/>
        <w:tabs>
          <w:tab w:val="left" w:pos="3433"/>
        </w:tabs>
        <w:spacing w:before="99" w:line="292" w:lineRule="auto"/>
        <w:ind w:left="2627" w:right="3590"/>
      </w:pPr>
      <w:r>
        <w:t>#0052</w:t>
      </w:r>
      <w:r>
        <w:tab/>
      </w:r>
      <w:r>
        <w:t>CObject* (* m_pfnCreateObject)();</w:t>
      </w:r>
      <w:r>
        <w:rPr>
          <w:spacing w:val="-94"/>
        </w:rPr>
        <w:t xml:space="preserve"> </w:t>
      </w:r>
      <w:r>
        <w:t>#0053</w:t>
      </w:r>
      <w:r>
        <w:tab/>
      </w:r>
      <w:r>
        <w:t>CRuntimeClass*</w:t>
      </w:r>
      <w:r>
        <w:rPr>
          <w:spacing w:val="-5"/>
        </w:rPr>
        <w:t xml:space="preserve"> </w:t>
      </w:r>
      <w:r>
        <w:t>m_pBaseClass;</w:t>
      </w:r>
    </w:p>
    <w:p>
      <w:pPr>
        <w:pStyle w:val="11"/>
        <w:spacing w:line="181" w:lineRule="exact"/>
        <w:ind w:left="2627"/>
      </w:pPr>
      <w:r>
        <w:t>#0054</w:t>
      </w:r>
    </w:p>
    <w:p>
      <w:pPr>
        <w:pStyle w:val="11"/>
        <w:tabs>
          <w:tab w:val="left" w:pos="3433"/>
          <w:tab w:val="left" w:pos="6692"/>
        </w:tabs>
        <w:spacing w:before="39" w:line="292" w:lineRule="auto"/>
        <w:ind w:left="2627" w:right="1479"/>
      </w:pPr>
      <w:r>
        <w:t>#0055</w:t>
      </w:r>
      <w:r>
        <w:tab/>
      </w:r>
      <w:r>
        <w:t>// CRuntimeClass objects linked together in simple list</w:t>
      </w:r>
      <w:r>
        <w:rPr>
          <w:spacing w:val="-94"/>
        </w:rPr>
        <w:t xml:space="preserve"> </w:t>
      </w:r>
      <w:r>
        <w:t>#0056</w:t>
      </w:r>
      <w:r>
        <w:tab/>
      </w:r>
      <w:r>
        <w:t>CRuntimeClass*</w:t>
      </w:r>
      <w:r>
        <w:rPr>
          <w:spacing w:val="-14"/>
        </w:rPr>
        <w:t xml:space="preserve"> </w:t>
      </w:r>
      <w:r>
        <w:t>m_pNextClass;</w:t>
      </w:r>
      <w:r>
        <w:tab/>
      </w:r>
      <w:r>
        <w:t>//</w:t>
      </w:r>
      <w:r>
        <w:rPr>
          <w:spacing w:val="-1"/>
        </w:rPr>
        <w:t xml:space="preserve"> </w:t>
      </w:r>
      <w:r>
        <w:t>next</w:t>
      </w:r>
      <w:r>
        <w:rPr>
          <w:spacing w:val="-1"/>
        </w:rPr>
        <w:t xml:space="preserve"> </w:t>
      </w:r>
      <w:r>
        <w:t>node</w:t>
      </w:r>
    </w:p>
    <w:p>
      <w:pPr>
        <w:pStyle w:val="11"/>
        <w:tabs>
          <w:tab w:val="left" w:pos="3433"/>
        </w:tabs>
        <w:spacing w:line="292" w:lineRule="auto"/>
        <w:ind w:left="2627" w:right="2151"/>
      </w:pPr>
      <w:r>
        <w:t>#0057</w:t>
      </w:r>
      <w:r>
        <w:tab/>
      </w:r>
      <w:r>
        <w:t>static CRuntimeClass* pFirstClass; // start node</w:t>
      </w:r>
      <w:r>
        <w:rPr>
          <w:spacing w:val="-94"/>
        </w:rPr>
        <w:t xml:space="preserve"> </w:t>
      </w:r>
      <w:r>
        <w:t>#0058</w:t>
      </w:r>
    </w:p>
    <w:p>
      <w:pPr>
        <w:pStyle w:val="11"/>
        <w:tabs>
          <w:tab w:val="left" w:pos="3433"/>
        </w:tabs>
        <w:spacing w:line="292" w:lineRule="auto"/>
        <w:ind w:left="2627" w:right="4454"/>
      </w:pPr>
      <w:r>
        <w:t>#0059</w:t>
      </w:r>
      <w:r>
        <w:tab/>
      </w:r>
      <w:r>
        <w:t>// for Dynamic Creation</w:t>
      </w:r>
      <w:r>
        <w:rPr>
          <w:spacing w:val="1"/>
        </w:rPr>
        <w:t xml:space="preserve"> </w:t>
      </w:r>
      <w:r>
        <w:t>#0060</w:t>
      </w:r>
      <w:r>
        <w:tab/>
      </w:r>
      <w:r>
        <w:t>CObject*</w:t>
      </w:r>
      <w:r>
        <w:rPr>
          <w:spacing w:val="-17"/>
        </w:rPr>
        <w:t xml:space="preserve"> </w:t>
      </w:r>
      <w:r>
        <w:t>CreateObject();</w:t>
      </w:r>
    </w:p>
    <w:p>
      <w:pPr>
        <w:pStyle w:val="11"/>
        <w:spacing w:line="181" w:lineRule="exact"/>
        <w:ind w:left="2627"/>
      </w:pPr>
      <w:r>
        <w:t>#0061</w:t>
      </w:r>
    </w:p>
    <w:p>
      <w:pPr>
        <w:pStyle w:val="11"/>
        <w:tabs>
          <w:tab w:val="left" w:pos="3433"/>
        </w:tabs>
        <w:spacing w:before="38"/>
        <w:ind w:left="2627"/>
      </w:pPr>
      <w:r>
        <w:t>#0062</w:t>
      </w:r>
      <w:r>
        <w:tab/>
      </w:r>
      <w:r>
        <w:t>//</w:t>
      </w:r>
      <w:r>
        <w:rPr>
          <w:spacing w:val="-7"/>
        </w:rPr>
        <w:t xml:space="preserve"> </w:t>
      </w:r>
      <w:r>
        <w:t>for</w:t>
      </w:r>
      <w:r>
        <w:rPr>
          <w:spacing w:val="-6"/>
        </w:rPr>
        <w:t xml:space="preserve"> </w:t>
      </w:r>
      <w:r>
        <w:t>Persistence</w:t>
      </w:r>
    </w:p>
    <w:p>
      <w:pPr>
        <w:pStyle w:val="11"/>
        <w:tabs>
          <w:tab w:val="left" w:pos="3433"/>
        </w:tabs>
        <w:spacing w:before="40"/>
        <w:ind w:left="2627"/>
      </w:pPr>
      <w:r>
        <w:t>#0063</w:t>
      </w:r>
      <w:r>
        <w:tab/>
      </w:r>
      <w:r>
        <w:t>void</w:t>
      </w:r>
      <w:r>
        <w:rPr>
          <w:spacing w:val="-8"/>
        </w:rPr>
        <w:t xml:space="preserve"> </w:t>
      </w:r>
      <w:r>
        <w:t>Store(CArchive&amp;</w:t>
      </w:r>
      <w:r>
        <w:rPr>
          <w:spacing w:val="-8"/>
        </w:rPr>
        <w:t xml:space="preserve"> </w:t>
      </w:r>
      <w:r>
        <w:t>ar)</w:t>
      </w:r>
      <w:r>
        <w:rPr>
          <w:spacing w:val="-8"/>
        </w:rPr>
        <w:t xml:space="preserve"> </w:t>
      </w:r>
      <w:r>
        <w:t>const;</w:t>
      </w:r>
    </w:p>
    <w:p>
      <w:pPr>
        <w:pStyle w:val="11"/>
        <w:tabs>
          <w:tab w:val="left" w:pos="3433"/>
        </w:tabs>
        <w:spacing w:before="40" w:line="292" w:lineRule="auto"/>
        <w:ind w:left="2627" w:right="1158"/>
      </w:pPr>
      <w:r>
        <w:t>#0064</w:t>
      </w:r>
      <w:r>
        <w:tab/>
      </w:r>
      <w:r>
        <w:rPr>
          <w:w w:val="95"/>
        </w:rPr>
        <w:t>static</w:t>
      </w:r>
      <w:r>
        <w:rPr>
          <w:spacing w:val="6"/>
          <w:w w:val="95"/>
        </w:rPr>
        <w:t xml:space="preserve"> </w:t>
      </w:r>
      <w:r>
        <w:rPr>
          <w:w w:val="95"/>
        </w:rPr>
        <w:t>CRuntimeClass*</w:t>
      </w:r>
      <w:r>
        <w:rPr>
          <w:spacing w:val="6"/>
          <w:w w:val="95"/>
        </w:rPr>
        <w:t xml:space="preserve"> </w:t>
      </w:r>
      <w:r>
        <w:rPr>
          <w:w w:val="95"/>
        </w:rPr>
        <w:t>Load(CArchive&amp;</w:t>
      </w:r>
      <w:r>
        <w:rPr>
          <w:spacing w:val="7"/>
          <w:w w:val="95"/>
        </w:rPr>
        <w:t xml:space="preserve"> </w:t>
      </w:r>
      <w:r>
        <w:rPr>
          <w:w w:val="95"/>
        </w:rPr>
        <w:t>ar,</w:t>
      </w:r>
      <w:r>
        <w:rPr>
          <w:spacing w:val="14"/>
          <w:w w:val="95"/>
        </w:rPr>
        <w:t xml:space="preserve"> </w:t>
      </w:r>
      <w:r>
        <w:rPr>
          <w:w w:val="95"/>
        </w:rPr>
        <w:t>UINT*</w:t>
      </w:r>
      <w:r>
        <w:rPr>
          <w:spacing w:val="14"/>
          <w:w w:val="95"/>
        </w:rPr>
        <w:t xml:space="preserve"> </w:t>
      </w:r>
      <w:r>
        <w:rPr>
          <w:w w:val="95"/>
        </w:rPr>
        <w:t>pwSchemaNum);</w:t>
      </w:r>
      <w:r>
        <w:rPr>
          <w:spacing w:val="-88"/>
          <w:w w:val="95"/>
        </w:rPr>
        <w:t xml:space="preserve"> </w:t>
      </w:r>
      <w:r>
        <w:t>#0065</w:t>
      </w:r>
      <w:r>
        <w:rPr>
          <w:spacing w:val="67"/>
        </w:rPr>
        <w:t xml:space="preserve"> </w:t>
      </w:r>
      <w:r>
        <w:t>};</w:t>
      </w:r>
    </w:p>
    <w:p>
      <w:pPr>
        <w:pStyle w:val="11"/>
        <w:spacing w:line="181" w:lineRule="exact"/>
        <w:ind w:left="2627"/>
      </w:pPr>
      <w:r>
        <w:t>#0066</w:t>
      </w:r>
    </w:p>
    <w:p>
      <w:pPr>
        <w:spacing w:before="34"/>
        <w:ind w:left="2627" w:right="0" w:firstLine="0"/>
        <w:jc w:val="left"/>
        <w:rPr>
          <w:b/>
          <w:sz w:val="16"/>
        </w:rPr>
      </w:pPr>
      <w:r>
        <w:rPr>
          <w:sz w:val="16"/>
        </w:rPr>
        <w:t>#0067</w:t>
      </w:r>
      <w:r>
        <w:rPr>
          <w:spacing w:val="55"/>
          <w:sz w:val="16"/>
        </w:rPr>
        <w:t xml:space="preserve"> </w:t>
      </w:r>
      <w:r>
        <w:rPr>
          <w:sz w:val="16"/>
        </w:rPr>
        <w:t>struct</w:t>
      </w:r>
      <w:r>
        <w:rPr>
          <w:spacing w:val="-6"/>
          <w:sz w:val="16"/>
        </w:rPr>
        <w:t xml:space="preserve"> </w:t>
      </w:r>
      <w:r>
        <w:rPr>
          <w:b/>
          <w:sz w:val="16"/>
        </w:rPr>
        <w:t>AFX_CLASSINIT</w:t>
      </w:r>
    </w:p>
    <w:p>
      <w:pPr>
        <w:pStyle w:val="11"/>
        <w:tabs>
          <w:tab w:val="left" w:pos="3924"/>
        </w:tabs>
        <w:spacing w:before="45" w:line="292" w:lineRule="auto"/>
        <w:ind w:left="2627" w:right="1948" w:hanging="1"/>
      </w:pPr>
      <w:r>
        <w:t>#0068</w:t>
      </w:r>
      <w:r>
        <w:tab/>
      </w:r>
      <w:r>
        <w:t>{ AFX_CLASSINIT(CRuntimeClass* pNewClass); };</w:t>
      </w:r>
      <w:r>
        <w:rPr>
          <w:spacing w:val="-94"/>
        </w:rPr>
        <w:t xml:space="preserve"> </w:t>
      </w:r>
      <w:r>
        <w:t>#0069</w:t>
      </w:r>
    </w:p>
    <w:p>
      <w:pPr>
        <w:pStyle w:val="11"/>
        <w:tabs>
          <w:tab w:val="left" w:pos="3924"/>
        </w:tabs>
        <w:spacing w:line="297" w:lineRule="auto"/>
        <w:ind w:left="2627" w:right="3278"/>
      </w:pPr>
      <w:r>
        <w:t>#0070</w:t>
      </w:r>
      <w:r>
        <w:rPr>
          <w:spacing w:val="1"/>
        </w:rPr>
        <w:t xml:space="preserve"> </w:t>
      </w:r>
      <w:r>
        <w:t xml:space="preserve">#define </w:t>
      </w:r>
      <w:r>
        <w:rPr>
          <w:b/>
        </w:rPr>
        <w:t>RUNTIME_CLASS</w:t>
      </w:r>
      <w:r>
        <w:t>(class_name) \</w:t>
      </w:r>
      <w:r>
        <w:rPr>
          <w:spacing w:val="1"/>
        </w:rPr>
        <w:t xml:space="preserve"> </w:t>
      </w:r>
      <w:r>
        <w:t>#0071</w:t>
      </w:r>
      <w:r>
        <w:tab/>
      </w:r>
      <w:r>
        <w:rPr>
          <w:w w:val="95"/>
        </w:rPr>
        <w:t>(&amp;class_name::class##class_name)</w:t>
      </w:r>
    </w:p>
    <w:p>
      <w:pPr>
        <w:pStyle w:val="11"/>
        <w:spacing w:line="178" w:lineRule="exact"/>
        <w:ind w:left="2627"/>
      </w:pPr>
      <w:r>
        <w:t>#0072</w:t>
      </w:r>
    </w:p>
    <w:p>
      <w:pPr>
        <w:spacing w:before="29" w:line="297" w:lineRule="auto"/>
        <w:ind w:left="2627" w:right="3033" w:firstLine="0"/>
        <w:jc w:val="left"/>
        <w:rPr>
          <w:sz w:val="16"/>
        </w:rPr>
      </w:pPr>
      <w:r>
        <w:rPr>
          <w:sz w:val="16"/>
        </w:rPr>
        <w:t>#0073</w:t>
      </w:r>
      <w:r>
        <w:rPr>
          <w:spacing w:val="52"/>
          <w:sz w:val="16"/>
        </w:rPr>
        <w:t xml:space="preserve"> </w:t>
      </w:r>
      <w:r>
        <w:rPr>
          <w:sz w:val="16"/>
        </w:rPr>
        <w:t>#define</w:t>
      </w:r>
      <w:r>
        <w:rPr>
          <w:spacing w:val="-8"/>
          <w:sz w:val="16"/>
        </w:rPr>
        <w:t xml:space="preserve"> </w:t>
      </w:r>
      <w:r>
        <w:rPr>
          <w:b/>
          <w:sz w:val="16"/>
        </w:rPr>
        <w:t>DECLARE_DYNAMIC</w:t>
      </w:r>
      <w:r>
        <w:rPr>
          <w:sz w:val="16"/>
        </w:rPr>
        <w:t>(class_name)</w:t>
      </w:r>
      <w:r>
        <w:rPr>
          <w:spacing w:val="-9"/>
          <w:sz w:val="16"/>
        </w:rPr>
        <w:t xml:space="preserve"> </w:t>
      </w:r>
      <w:r>
        <w:rPr>
          <w:sz w:val="16"/>
        </w:rPr>
        <w:t>\</w:t>
      </w:r>
      <w:r>
        <w:rPr>
          <w:spacing w:val="-93"/>
          <w:sz w:val="16"/>
        </w:rPr>
        <w:t xml:space="preserve"> </w:t>
      </w:r>
      <w:r>
        <w:rPr>
          <w:sz w:val="16"/>
        </w:rPr>
        <w:t>#0074</w:t>
      </w:r>
      <w:r>
        <w:rPr>
          <w:spacing w:val="67"/>
          <w:sz w:val="16"/>
        </w:rPr>
        <w:t xml:space="preserve"> </w:t>
      </w:r>
      <w:r>
        <w:rPr>
          <w:sz w:val="16"/>
        </w:rPr>
        <w:t>public: \</w:t>
      </w:r>
    </w:p>
    <w:p>
      <w:pPr>
        <w:pStyle w:val="11"/>
        <w:tabs>
          <w:tab w:val="left" w:pos="3433"/>
        </w:tabs>
        <w:spacing w:line="178" w:lineRule="exact"/>
        <w:ind w:left="2627"/>
      </w:pPr>
      <w:r>
        <w:t>#0075</w:t>
      </w:r>
      <w:r>
        <w:tab/>
      </w:r>
      <w:r>
        <w:t>static</w:t>
      </w:r>
      <w:r>
        <w:rPr>
          <w:spacing w:val="-11"/>
        </w:rPr>
        <w:t xml:space="preserve"> </w:t>
      </w:r>
      <w:r>
        <w:t>CRuntimeClass</w:t>
      </w:r>
      <w:r>
        <w:rPr>
          <w:spacing w:val="-10"/>
        </w:rPr>
        <w:t xml:space="preserve"> </w:t>
      </w:r>
      <w:r>
        <w:t>class##class_name;</w:t>
      </w:r>
      <w:r>
        <w:rPr>
          <w:spacing w:val="-10"/>
        </w:rPr>
        <w:t xml:space="preserve"> </w:t>
      </w:r>
      <w:r>
        <w:t>\</w:t>
      </w:r>
    </w:p>
    <w:p>
      <w:pPr>
        <w:pStyle w:val="11"/>
        <w:tabs>
          <w:tab w:val="left" w:pos="3433"/>
        </w:tabs>
        <w:spacing w:before="39" w:line="292" w:lineRule="auto"/>
        <w:ind w:left="2627" w:right="2246"/>
      </w:pPr>
      <w:r>
        <w:t>#0076</w:t>
      </w:r>
      <w:r>
        <w:tab/>
      </w:r>
      <w:r>
        <w:t>virtual CRuntimeClass* GetRuntimeClass() const;</w:t>
      </w:r>
      <w:r>
        <w:rPr>
          <w:spacing w:val="-94"/>
        </w:rPr>
        <w:t xml:space="preserve"> </w:t>
      </w:r>
      <w:r>
        <w:t>#0077</w:t>
      </w:r>
    </w:p>
    <w:p>
      <w:pPr>
        <w:tabs>
          <w:tab w:val="left" w:pos="3433"/>
        </w:tabs>
        <w:spacing w:before="0" w:line="297" w:lineRule="auto"/>
        <w:ind w:left="2627" w:right="3177" w:firstLine="0"/>
        <w:jc w:val="left"/>
        <w:rPr>
          <w:sz w:val="16"/>
        </w:rPr>
      </w:pPr>
      <w:r>
        <w:rPr>
          <w:sz w:val="16"/>
        </w:rPr>
        <w:t>#0078</w:t>
      </w:r>
      <w:r>
        <w:rPr>
          <w:spacing w:val="51"/>
          <w:sz w:val="16"/>
        </w:rPr>
        <w:t xml:space="preserve"> </w:t>
      </w:r>
      <w:r>
        <w:rPr>
          <w:sz w:val="16"/>
        </w:rPr>
        <w:t>#define</w:t>
      </w:r>
      <w:r>
        <w:rPr>
          <w:spacing w:val="-8"/>
          <w:sz w:val="16"/>
        </w:rPr>
        <w:t xml:space="preserve"> </w:t>
      </w:r>
      <w:r>
        <w:rPr>
          <w:b/>
          <w:sz w:val="16"/>
        </w:rPr>
        <w:t>DECLARE_DYNCREATE</w:t>
      </w:r>
      <w:r>
        <w:rPr>
          <w:sz w:val="16"/>
        </w:rPr>
        <w:t>(class_name)</w:t>
      </w:r>
      <w:r>
        <w:rPr>
          <w:spacing w:val="-9"/>
          <w:sz w:val="16"/>
        </w:rPr>
        <w:t xml:space="preserve"> </w:t>
      </w:r>
      <w:r>
        <w:rPr>
          <w:sz w:val="16"/>
        </w:rPr>
        <w:t>\</w:t>
      </w:r>
      <w:r>
        <w:rPr>
          <w:spacing w:val="-93"/>
          <w:sz w:val="16"/>
        </w:rPr>
        <w:t xml:space="preserve"> </w:t>
      </w:r>
      <w:r>
        <w:rPr>
          <w:sz w:val="16"/>
        </w:rPr>
        <w:t>#0079</w:t>
      </w:r>
      <w:r>
        <w:rPr>
          <w:sz w:val="16"/>
        </w:rPr>
        <w:tab/>
      </w:r>
      <w:r>
        <w:rPr>
          <w:sz w:val="16"/>
        </w:rPr>
        <w:t>DECLARE_DYNAMIC(class_name)</w:t>
      </w:r>
      <w:r>
        <w:rPr>
          <w:spacing w:val="-2"/>
          <w:sz w:val="16"/>
        </w:rPr>
        <w:t xml:space="preserve"> </w:t>
      </w:r>
      <w:r>
        <w:rPr>
          <w:sz w:val="16"/>
        </w:rPr>
        <w:t>\</w:t>
      </w:r>
    </w:p>
    <w:p>
      <w:pPr>
        <w:pStyle w:val="11"/>
        <w:tabs>
          <w:tab w:val="left" w:pos="3433"/>
        </w:tabs>
        <w:spacing w:line="292" w:lineRule="auto"/>
        <w:ind w:left="2627" w:right="3782"/>
      </w:pPr>
      <w:r>
        <w:t>#0080</w:t>
      </w:r>
      <w:r>
        <w:tab/>
      </w:r>
      <w:r>
        <w:t>static CObject* CreateObject();</w:t>
      </w:r>
      <w:r>
        <w:rPr>
          <w:spacing w:val="-94"/>
        </w:rPr>
        <w:t xml:space="preserve"> </w:t>
      </w:r>
      <w:r>
        <w:t>#0081</w:t>
      </w:r>
    </w:p>
    <w:p>
      <w:pPr>
        <w:pStyle w:val="11"/>
        <w:tabs>
          <w:tab w:val="left" w:pos="3433"/>
        </w:tabs>
        <w:spacing w:line="297" w:lineRule="auto"/>
        <w:ind w:left="2627" w:right="3465"/>
      </w:pPr>
      <w:r>
        <w:t>#0082</w:t>
      </w:r>
      <w:r>
        <w:rPr>
          <w:spacing w:val="52"/>
        </w:rPr>
        <w:t xml:space="preserve"> </w:t>
      </w:r>
      <w:r>
        <w:t>#define</w:t>
      </w:r>
      <w:r>
        <w:rPr>
          <w:spacing w:val="-8"/>
        </w:rPr>
        <w:t xml:space="preserve"> </w:t>
      </w:r>
      <w:r>
        <w:rPr>
          <w:b/>
        </w:rPr>
        <w:t>DECLARE_SERIAL</w:t>
      </w:r>
      <w:r>
        <w:t>(class_name)</w:t>
      </w:r>
      <w:r>
        <w:rPr>
          <w:spacing w:val="-8"/>
        </w:rPr>
        <w:t xml:space="preserve"> </w:t>
      </w:r>
      <w:r>
        <w:t>\</w:t>
      </w:r>
      <w:r>
        <w:rPr>
          <w:spacing w:val="-93"/>
        </w:rPr>
        <w:t xml:space="preserve"> </w:t>
      </w:r>
      <w:r>
        <w:t>#0083</w:t>
      </w:r>
      <w:r>
        <w:tab/>
      </w:r>
      <w:r>
        <w:t>DECLARE_DYNCREATE(class_name)</w:t>
      </w:r>
      <w:r>
        <w:rPr>
          <w:spacing w:val="-6"/>
        </w:rPr>
        <w:t xml:space="preserve"> </w:t>
      </w:r>
      <w:r>
        <w:t>\</w:t>
      </w:r>
    </w:p>
    <w:p>
      <w:pPr>
        <w:pStyle w:val="11"/>
        <w:tabs>
          <w:tab w:val="left" w:pos="3433"/>
        </w:tabs>
        <w:spacing w:line="292" w:lineRule="auto"/>
        <w:ind w:left="2627" w:right="1158"/>
      </w:pPr>
      <w:r>
        <w:t>#0084</w:t>
      </w:r>
      <w:r>
        <w:tab/>
      </w:r>
      <w:r>
        <w:rPr>
          <w:w w:val="95"/>
        </w:rPr>
        <w:t>friend</w:t>
      </w:r>
      <w:r>
        <w:rPr>
          <w:spacing w:val="6"/>
          <w:w w:val="95"/>
        </w:rPr>
        <w:t xml:space="preserve"> </w:t>
      </w:r>
      <w:r>
        <w:rPr>
          <w:w w:val="95"/>
        </w:rPr>
        <w:t>CArchive&amp;</w:t>
      </w:r>
      <w:r>
        <w:rPr>
          <w:spacing w:val="6"/>
          <w:w w:val="95"/>
        </w:rPr>
        <w:t xml:space="preserve"> </w:t>
      </w:r>
      <w:r>
        <w:rPr>
          <w:w w:val="95"/>
        </w:rPr>
        <w:t>operator&gt;&gt;(CArchive&amp;</w:t>
      </w:r>
      <w:r>
        <w:rPr>
          <w:spacing w:val="6"/>
          <w:w w:val="95"/>
        </w:rPr>
        <w:t xml:space="preserve"> </w:t>
      </w:r>
      <w:r>
        <w:rPr>
          <w:w w:val="95"/>
        </w:rPr>
        <w:t>ar,</w:t>
      </w:r>
      <w:r>
        <w:rPr>
          <w:spacing w:val="14"/>
          <w:w w:val="95"/>
        </w:rPr>
        <w:t xml:space="preserve"> </w:t>
      </w:r>
      <w:r>
        <w:rPr>
          <w:w w:val="95"/>
        </w:rPr>
        <w:t>class_name*</w:t>
      </w:r>
      <w:r>
        <w:rPr>
          <w:spacing w:val="14"/>
          <w:w w:val="95"/>
        </w:rPr>
        <w:t xml:space="preserve"> </w:t>
      </w:r>
      <w:r>
        <w:rPr>
          <w:w w:val="95"/>
        </w:rPr>
        <w:t>&amp;pOb);</w:t>
      </w:r>
      <w:r>
        <w:rPr>
          <w:spacing w:val="1"/>
          <w:w w:val="95"/>
        </w:rPr>
        <w:t xml:space="preserve"> </w:t>
      </w:r>
      <w:r>
        <w:t>#0085</w:t>
      </w:r>
    </w:p>
    <w:p>
      <w:pPr>
        <w:spacing w:before="0" w:line="181" w:lineRule="exact"/>
        <w:ind w:left="2627" w:right="0" w:firstLine="0"/>
        <w:jc w:val="left"/>
        <w:rPr>
          <w:sz w:val="14"/>
        </w:rPr>
      </w:pPr>
      <w:r>
        <w:rPr>
          <w:spacing w:val="-2"/>
          <w:sz w:val="16"/>
        </w:rPr>
        <w:t>#0086</w:t>
      </w:r>
      <w:r>
        <w:rPr>
          <w:spacing w:val="44"/>
          <w:sz w:val="16"/>
        </w:rPr>
        <w:t xml:space="preserve"> </w:t>
      </w:r>
      <w:r>
        <w:rPr>
          <w:spacing w:val="-2"/>
          <w:sz w:val="14"/>
        </w:rPr>
        <w:t>#define</w:t>
      </w:r>
      <w:r>
        <w:rPr>
          <w:spacing w:val="-17"/>
          <w:sz w:val="14"/>
        </w:rPr>
        <w:t xml:space="preserve"> </w:t>
      </w:r>
      <w:r>
        <w:rPr>
          <w:b/>
          <w:spacing w:val="-1"/>
          <w:sz w:val="14"/>
        </w:rPr>
        <w:t>_IMPLEMENT_RUNTIMECLASS</w:t>
      </w:r>
      <w:r>
        <w:rPr>
          <w:spacing w:val="-1"/>
          <w:sz w:val="14"/>
        </w:rPr>
        <w:t>(class_name,</w:t>
      </w:r>
      <w:r>
        <w:rPr>
          <w:spacing w:val="-16"/>
          <w:sz w:val="14"/>
        </w:rPr>
        <w:t xml:space="preserve"> </w:t>
      </w:r>
      <w:r>
        <w:rPr>
          <w:spacing w:val="-1"/>
          <w:sz w:val="14"/>
        </w:rPr>
        <w:t>base_class_name,</w:t>
      </w:r>
      <w:r>
        <w:rPr>
          <w:spacing w:val="-17"/>
          <w:sz w:val="14"/>
        </w:rPr>
        <w:t xml:space="preserve"> </w:t>
      </w:r>
      <w:r>
        <w:rPr>
          <w:spacing w:val="-1"/>
          <w:sz w:val="14"/>
        </w:rPr>
        <w:t>wSchema,</w:t>
      </w:r>
      <w:r>
        <w:rPr>
          <w:spacing w:val="-16"/>
          <w:sz w:val="14"/>
        </w:rPr>
        <w:t xml:space="preserve"> </w:t>
      </w:r>
      <w:r>
        <w:rPr>
          <w:spacing w:val="-1"/>
          <w:sz w:val="14"/>
        </w:rPr>
        <w:t>pfnNew)</w:t>
      </w:r>
      <w:r>
        <w:rPr>
          <w:spacing w:val="-20"/>
          <w:sz w:val="14"/>
        </w:rPr>
        <w:t xml:space="preserve"> </w:t>
      </w:r>
      <w:r>
        <w:rPr>
          <w:spacing w:val="-1"/>
          <w:sz w:val="14"/>
        </w:rPr>
        <w:t>\</w:t>
      </w:r>
    </w:p>
    <w:p>
      <w:pPr>
        <w:pStyle w:val="11"/>
        <w:tabs>
          <w:tab w:val="left" w:pos="3433"/>
        </w:tabs>
        <w:spacing w:before="23" w:line="292" w:lineRule="auto"/>
        <w:ind w:left="2627" w:right="2059"/>
      </w:pPr>
      <w:r>
        <w:t>#0087</w:t>
      </w:r>
      <w:r>
        <w:tab/>
      </w:r>
      <w:r>
        <w:t>static char _lpsz##class_name[] = #class_name; \</w:t>
      </w:r>
      <w:r>
        <w:rPr>
          <w:spacing w:val="1"/>
        </w:rPr>
        <w:t xml:space="preserve"> </w:t>
      </w:r>
      <w:r>
        <w:t>#0088</w:t>
      </w:r>
      <w:r>
        <w:tab/>
      </w:r>
      <w:r>
        <w:t>CRuntimeClass</w:t>
      </w:r>
      <w:r>
        <w:rPr>
          <w:spacing w:val="-10"/>
        </w:rPr>
        <w:t xml:space="preserve"> </w:t>
      </w:r>
      <w:r>
        <w:t>class_name::class##class_name</w:t>
      </w:r>
      <w:r>
        <w:rPr>
          <w:spacing w:val="-9"/>
        </w:rPr>
        <w:t xml:space="preserve"> </w:t>
      </w:r>
      <w:r>
        <w:t>=</w:t>
      </w:r>
      <w:r>
        <w:rPr>
          <w:spacing w:val="-10"/>
        </w:rPr>
        <w:t xml:space="preserve"> </w:t>
      </w:r>
      <w:r>
        <w:t>{</w:t>
      </w:r>
      <w:r>
        <w:rPr>
          <w:spacing w:val="-9"/>
        </w:rPr>
        <w:t xml:space="preserve"> </w:t>
      </w:r>
      <w:r>
        <w:t>\</w:t>
      </w:r>
    </w:p>
    <w:p>
      <w:pPr>
        <w:pStyle w:val="11"/>
        <w:tabs>
          <w:tab w:val="left" w:pos="4087"/>
          <w:tab w:val="left" w:pos="4741"/>
        </w:tabs>
        <w:spacing w:line="292" w:lineRule="auto"/>
        <w:ind w:left="2627" w:right="725"/>
      </w:pPr>
      <w:r>
        <w:t>#0089</w:t>
      </w:r>
      <w:r>
        <w:tab/>
      </w:r>
      <w:r>
        <w:rPr>
          <w:w w:val="95"/>
        </w:rPr>
        <w:t>_lpsz##class_name,</w:t>
      </w:r>
      <w:r>
        <w:rPr>
          <w:spacing w:val="22"/>
          <w:w w:val="95"/>
        </w:rPr>
        <w:t xml:space="preserve"> </w:t>
      </w:r>
      <w:r>
        <w:rPr>
          <w:w w:val="95"/>
        </w:rPr>
        <w:t>sizeof(class_name),</w:t>
      </w:r>
      <w:r>
        <w:rPr>
          <w:spacing w:val="22"/>
          <w:w w:val="95"/>
        </w:rPr>
        <w:t xml:space="preserve"> </w:t>
      </w:r>
      <w:r>
        <w:rPr>
          <w:w w:val="95"/>
        </w:rPr>
        <w:t>wSchema,</w:t>
      </w:r>
      <w:r>
        <w:rPr>
          <w:spacing w:val="22"/>
          <w:w w:val="95"/>
        </w:rPr>
        <w:t xml:space="preserve"> </w:t>
      </w:r>
      <w:r>
        <w:rPr>
          <w:w w:val="95"/>
        </w:rPr>
        <w:t>pfnNew,</w:t>
      </w:r>
      <w:r>
        <w:rPr>
          <w:spacing w:val="30"/>
          <w:w w:val="95"/>
        </w:rPr>
        <w:t xml:space="preserve"> </w:t>
      </w:r>
      <w:r>
        <w:rPr>
          <w:w w:val="95"/>
        </w:rPr>
        <w:t>\</w:t>
      </w:r>
      <w:r>
        <w:rPr>
          <w:spacing w:val="1"/>
          <w:w w:val="95"/>
        </w:rPr>
        <w:t xml:space="preserve"> </w:t>
      </w:r>
      <w:r>
        <w:t>#0090</w:t>
      </w:r>
      <w:r>
        <w:tab/>
      </w:r>
      <w:r>
        <w:tab/>
      </w:r>
      <w:r>
        <w:t>RUNTIME_CLASS(base_class_name),</w:t>
      </w:r>
      <w:r>
        <w:rPr>
          <w:spacing w:val="-4"/>
        </w:rPr>
        <w:t xml:space="preserve"> </w:t>
      </w:r>
      <w:r>
        <w:t>NULL</w:t>
      </w:r>
      <w:r>
        <w:rPr>
          <w:spacing w:val="-3"/>
        </w:rPr>
        <w:t xml:space="preserve"> </w:t>
      </w:r>
      <w:r>
        <w:t>};</w:t>
      </w:r>
      <w:r>
        <w:rPr>
          <w:spacing w:val="-4"/>
        </w:rPr>
        <w:t xml:space="preserve"> </w:t>
      </w:r>
      <w:r>
        <w:t>\</w:t>
      </w:r>
    </w:p>
    <w:p>
      <w:pPr>
        <w:tabs>
          <w:tab w:val="left" w:pos="3433"/>
        </w:tabs>
        <w:spacing w:before="0" w:line="181" w:lineRule="exact"/>
        <w:ind w:left="2627" w:right="0" w:firstLine="0"/>
        <w:jc w:val="left"/>
        <w:rPr>
          <w:sz w:val="14"/>
        </w:rPr>
      </w:pPr>
      <w:r>
        <w:rPr>
          <w:sz w:val="16"/>
        </w:rPr>
        <w:t>#0091</w:t>
      </w:r>
      <w:r>
        <w:rPr>
          <w:sz w:val="16"/>
        </w:rPr>
        <w:tab/>
      </w:r>
      <w:r>
        <w:rPr>
          <w:spacing w:val="-2"/>
          <w:sz w:val="14"/>
        </w:rPr>
        <w:t>static</w:t>
      </w:r>
      <w:r>
        <w:rPr>
          <w:spacing w:val="-13"/>
          <w:sz w:val="14"/>
        </w:rPr>
        <w:t xml:space="preserve"> </w:t>
      </w:r>
      <w:r>
        <w:rPr>
          <w:spacing w:val="-2"/>
          <w:sz w:val="14"/>
        </w:rPr>
        <w:t>AFX_CLASSINIT</w:t>
      </w:r>
      <w:r>
        <w:rPr>
          <w:spacing w:val="-13"/>
          <w:sz w:val="14"/>
        </w:rPr>
        <w:t xml:space="preserve"> </w:t>
      </w:r>
      <w:r>
        <w:rPr>
          <w:spacing w:val="-2"/>
          <w:sz w:val="14"/>
        </w:rPr>
        <w:t>_init_##class_name(&amp;class_name::class##class_name);</w:t>
      </w:r>
      <w:r>
        <w:rPr>
          <w:spacing w:val="-18"/>
          <w:sz w:val="14"/>
        </w:rPr>
        <w:t xml:space="preserve"> </w:t>
      </w:r>
      <w:r>
        <w:rPr>
          <w:spacing w:val="-1"/>
          <w:sz w:val="14"/>
        </w:rPr>
        <w:t>\</w:t>
      </w:r>
    </w:p>
    <w:p>
      <w:pPr>
        <w:pStyle w:val="11"/>
        <w:tabs>
          <w:tab w:val="left" w:pos="3433"/>
          <w:tab w:val="left" w:pos="4087"/>
        </w:tabs>
        <w:spacing w:before="39" w:line="292" w:lineRule="auto"/>
        <w:ind w:left="2627" w:right="1766"/>
      </w:pPr>
      <w:r>
        <w:t>#0092</w:t>
      </w:r>
      <w:r>
        <w:tab/>
      </w:r>
      <w:r>
        <w:t>CRuntimeClass* class_name::GetRuntimeClass() const \</w:t>
      </w:r>
      <w:r>
        <w:rPr>
          <w:spacing w:val="-94"/>
        </w:rPr>
        <w:t xml:space="preserve"> </w:t>
      </w:r>
      <w:r>
        <w:t>#0093</w:t>
      </w:r>
      <w:r>
        <w:tab/>
      </w:r>
      <w:r>
        <w:tab/>
      </w:r>
      <w:r>
        <w:t>{ return &amp;class_name::class##class_name; } \</w:t>
      </w:r>
      <w:r>
        <w:rPr>
          <w:spacing w:val="1"/>
        </w:rPr>
        <w:t xml:space="preserve"> </w:t>
      </w:r>
      <w:r>
        <w:t>#0094</w:t>
      </w:r>
    </w:p>
    <w:p>
      <w:pPr>
        <w:spacing w:before="0" w:line="175" w:lineRule="exact"/>
        <w:ind w:left="2627" w:right="0" w:firstLine="0"/>
        <w:jc w:val="left"/>
        <w:rPr>
          <w:sz w:val="16"/>
        </w:rPr>
      </w:pPr>
      <w:r>
        <w:rPr>
          <w:sz w:val="16"/>
        </w:rPr>
        <w:t>#0095</w:t>
      </w:r>
      <w:r>
        <w:rPr>
          <w:spacing w:val="49"/>
          <w:sz w:val="16"/>
        </w:rPr>
        <w:t xml:space="preserve"> </w:t>
      </w:r>
      <w:r>
        <w:rPr>
          <w:sz w:val="16"/>
        </w:rPr>
        <w:t>#define</w:t>
      </w:r>
      <w:r>
        <w:rPr>
          <w:spacing w:val="-9"/>
          <w:sz w:val="16"/>
        </w:rPr>
        <w:t xml:space="preserve"> </w:t>
      </w:r>
      <w:r>
        <w:rPr>
          <w:b/>
          <w:sz w:val="16"/>
        </w:rPr>
        <w:t>IMPLEMENT_DYNAMIC</w:t>
      </w:r>
      <w:r>
        <w:rPr>
          <w:sz w:val="16"/>
        </w:rPr>
        <w:t>(class_name,</w:t>
      </w:r>
      <w:r>
        <w:rPr>
          <w:spacing w:val="-11"/>
          <w:sz w:val="16"/>
        </w:rPr>
        <w:t xml:space="preserve"> </w:t>
      </w:r>
      <w:r>
        <w:rPr>
          <w:sz w:val="16"/>
        </w:rPr>
        <w:t>base_class_name)</w:t>
      </w:r>
      <w:r>
        <w:rPr>
          <w:spacing w:val="-9"/>
          <w:sz w:val="16"/>
        </w:rPr>
        <w:t xml:space="preserve"> </w:t>
      </w:r>
      <w:r>
        <w:rPr>
          <w:sz w:val="16"/>
        </w:rPr>
        <w:t>\</w:t>
      </w:r>
    </w:p>
    <w:p>
      <w:pPr>
        <w:pStyle w:val="11"/>
        <w:tabs>
          <w:tab w:val="left" w:pos="3433"/>
        </w:tabs>
        <w:spacing w:before="44" w:line="292" w:lineRule="auto"/>
        <w:ind w:left="2627" w:right="620"/>
      </w:pPr>
      <w:r>
        <w:t>#0096</w:t>
      </w:r>
      <w:r>
        <w:tab/>
      </w:r>
      <w:r>
        <w:rPr>
          <w:w w:val="95"/>
        </w:rPr>
        <w:t>_IMPLEMENT_RUNTIMECLASS(class_name,</w:t>
      </w:r>
      <w:r>
        <w:rPr>
          <w:spacing w:val="16"/>
          <w:w w:val="95"/>
        </w:rPr>
        <w:t xml:space="preserve"> </w:t>
      </w:r>
      <w:r>
        <w:rPr>
          <w:w w:val="95"/>
        </w:rPr>
        <w:t>base_class_name,</w:t>
      </w:r>
      <w:r>
        <w:rPr>
          <w:spacing w:val="26"/>
          <w:w w:val="95"/>
        </w:rPr>
        <w:t xml:space="preserve"> </w:t>
      </w:r>
      <w:r>
        <w:rPr>
          <w:w w:val="95"/>
        </w:rPr>
        <w:t>0xFFFF,</w:t>
      </w:r>
      <w:r>
        <w:rPr>
          <w:spacing w:val="27"/>
          <w:w w:val="95"/>
        </w:rPr>
        <w:t xml:space="preserve"> </w:t>
      </w:r>
      <w:r>
        <w:rPr>
          <w:w w:val="95"/>
        </w:rPr>
        <w:t>NULL)</w:t>
      </w:r>
      <w:r>
        <w:rPr>
          <w:spacing w:val="1"/>
          <w:w w:val="95"/>
        </w:rPr>
        <w:t xml:space="preserve"> </w:t>
      </w:r>
      <w:r>
        <w:t>#0097</w:t>
      </w:r>
    </w:p>
    <w:p>
      <w:pPr>
        <w:pStyle w:val="11"/>
        <w:rPr>
          <w:sz w:val="20"/>
        </w:rPr>
      </w:pPr>
    </w:p>
    <w:p>
      <w:pPr>
        <w:pStyle w:val="11"/>
        <w:spacing w:before="5"/>
        <w:rPr>
          <w:sz w:val="21"/>
        </w:rPr>
      </w:pPr>
    </w:p>
    <w:p>
      <w:pPr>
        <w:pStyle w:val="5"/>
        <w:ind w:left="0" w:right="390"/>
        <w:jc w:val="right"/>
      </w:pPr>
      <w:r>
        <w:t>271</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901" o:spid="_x0000_s3901" o:spt="1" style="position:absolute;left:0pt;margin-left:131.9pt;margin-top:18.85pt;height:0.7pt;width:323pt;mso-position-horizontal-relative:page;mso-wrap-distance-bottom:0pt;mso-wrap-distance-top:0pt;z-index:-251164672;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9"/>
        <w:rPr>
          <w:rFonts w:ascii="宋体"/>
          <w:sz w:val="22"/>
        </w:rPr>
      </w:pPr>
    </w:p>
    <w:p>
      <w:pPr>
        <w:pStyle w:val="11"/>
        <w:tabs>
          <w:tab w:val="left" w:pos="3433"/>
        </w:tabs>
        <w:spacing w:before="99" w:line="297" w:lineRule="auto"/>
        <w:ind w:left="2627" w:right="1353"/>
      </w:pPr>
      <w:r>
        <w:t>#0098</w:t>
      </w:r>
      <w:r>
        <w:rPr>
          <w:spacing w:val="49"/>
        </w:rPr>
        <w:t xml:space="preserve"> </w:t>
      </w:r>
      <w:r>
        <w:t>#define</w:t>
      </w:r>
      <w:r>
        <w:rPr>
          <w:spacing w:val="-10"/>
        </w:rPr>
        <w:t xml:space="preserve"> </w:t>
      </w:r>
      <w:r>
        <w:rPr>
          <w:b/>
        </w:rPr>
        <w:t>IMPLEMENT_DYNCREATE</w:t>
      </w:r>
      <w:r>
        <w:t>(class_name,</w:t>
      </w:r>
      <w:r>
        <w:rPr>
          <w:spacing w:val="-10"/>
        </w:rPr>
        <w:t xml:space="preserve"> </w:t>
      </w:r>
      <w:r>
        <w:t>base_class_name)</w:t>
      </w:r>
      <w:r>
        <w:rPr>
          <w:spacing w:val="-10"/>
        </w:rPr>
        <w:t xml:space="preserve"> </w:t>
      </w:r>
      <w:r>
        <w:t>\</w:t>
      </w:r>
      <w:r>
        <w:rPr>
          <w:spacing w:val="-93"/>
        </w:rPr>
        <w:t xml:space="preserve"> </w:t>
      </w:r>
      <w:r>
        <w:t>#0099</w:t>
      </w:r>
      <w:r>
        <w:tab/>
      </w:r>
      <w:r>
        <w:t>CObject*</w:t>
      </w:r>
      <w:r>
        <w:rPr>
          <w:spacing w:val="-2"/>
        </w:rPr>
        <w:t xml:space="preserve"> </w:t>
      </w:r>
      <w:r>
        <w:t>class_name::CreateObject()</w:t>
      </w:r>
      <w:r>
        <w:rPr>
          <w:spacing w:val="-1"/>
        </w:rPr>
        <w:t xml:space="preserve"> </w:t>
      </w:r>
      <w:r>
        <w:t>\</w:t>
      </w:r>
    </w:p>
    <w:p>
      <w:pPr>
        <w:pStyle w:val="11"/>
        <w:tabs>
          <w:tab w:val="left" w:pos="4087"/>
        </w:tabs>
        <w:spacing w:line="178" w:lineRule="exact"/>
        <w:ind w:left="2627"/>
      </w:pPr>
      <w:r>
        <w:t>#0100</w:t>
      </w:r>
      <w:r>
        <w:tab/>
      </w:r>
      <w:r>
        <w:t>{</w:t>
      </w:r>
      <w:r>
        <w:rPr>
          <w:spacing w:val="-5"/>
        </w:rPr>
        <w:t xml:space="preserve"> </w:t>
      </w:r>
      <w:r>
        <w:t>return</w:t>
      </w:r>
      <w:r>
        <w:rPr>
          <w:spacing w:val="-4"/>
        </w:rPr>
        <w:t xml:space="preserve"> </w:t>
      </w:r>
      <w:r>
        <w:t>new</w:t>
      </w:r>
      <w:r>
        <w:rPr>
          <w:spacing w:val="-4"/>
        </w:rPr>
        <w:t xml:space="preserve"> </w:t>
      </w:r>
      <w:r>
        <w:t>class_name;</w:t>
      </w:r>
      <w:r>
        <w:rPr>
          <w:spacing w:val="-4"/>
        </w:rPr>
        <w:t xml:space="preserve"> </w:t>
      </w:r>
      <w:r>
        <w:t>}</w:t>
      </w:r>
      <w:r>
        <w:rPr>
          <w:spacing w:val="-4"/>
        </w:rPr>
        <w:t xml:space="preserve"> </w:t>
      </w:r>
      <w:r>
        <w:t>\</w:t>
      </w:r>
    </w:p>
    <w:p>
      <w:pPr>
        <w:pStyle w:val="11"/>
        <w:tabs>
          <w:tab w:val="left" w:pos="3433"/>
          <w:tab w:val="left" w:pos="4086"/>
        </w:tabs>
        <w:spacing w:before="39" w:line="292" w:lineRule="auto"/>
        <w:ind w:left="2627" w:right="806"/>
      </w:pPr>
      <w:r>
        <w:t>#0101</w:t>
      </w:r>
      <w:r>
        <w:tab/>
      </w:r>
      <w:r>
        <w:t>_IMPLEMENT_RUNTIMECLASS(class_name, base_class_name, 0xFFFF, \</w:t>
      </w:r>
      <w:r>
        <w:rPr>
          <w:spacing w:val="-94"/>
        </w:rPr>
        <w:t xml:space="preserve"> </w:t>
      </w:r>
      <w:r>
        <w:t>#0102</w:t>
      </w:r>
      <w:r>
        <w:tab/>
      </w:r>
      <w:r>
        <w:tab/>
      </w:r>
      <w:r>
        <w:t>class_name::CreateObject)</w:t>
      </w:r>
    </w:p>
    <w:p>
      <w:pPr>
        <w:pStyle w:val="11"/>
        <w:spacing w:line="181" w:lineRule="exact"/>
        <w:ind w:left="2627"/>
      </w:pPr>
      <w:r>
        <w:t>#0103</w:t>
      </w:r>
    </w:p>
    <w:p>
      <w:pPr>
        <w:pStyle w:val="11"/>
        <w:tabs>
          <w:tab w:val="left" w:pos="3433"/>
        </w:tabs>
        <w:spacing w:before="35" w:line="297" w:lineRule="auto"/>
        <w:ind w:left="2627" w:right="777"/>
      </w:pPr>
      <w:r>
        <w:t>#0104</w:t>
      </w:r>
      <w:r>
        <w:rPr>
          <w:spacing w:val="51"/>
        </w:rPr>
        <w:t xml:space="preserve"> </w:t>
      </w:r>
      <w:r>
        <w:t>#define</w:t>
      </w:r>
      <w:r>
        <w:rPr>
          <w:spacing w:val="-9"/>
        </w:rPr>
        <w:t xml:space="preserve"> </w:t>
      </w:r>
      <w:r>
        <w:rPr>
          <w:b/>
        </w:rPr>
        <w:t>IMPLEMENT_SERIAL</w:t>
      </w:r>
      <w:r>
        <w:t>(class_name,</w:t>
      </w:r>
      <w:r>
        <w:rPr>
          <w:spacing w:val="-10"/>
        </w:rPr>
        <w:t xml:space="preserve"> </w:t>
      </w:r>
      <w:r>
        <w:t>base_class_name,</w:t>
      </w:r>
      <w:r>
        <w:rPr>
          <w:spacing w:val="-9"/>
        </w:rPr>
        <w:t xml:space="preserve"> </w:t>
      </w:r>
      <w:r>
        <w:t>wSchema)</w:t>
      </w:r>
      <w:r>
        <w:rPr>
          <w:spacing w:val="-8"/>
        </w:rPr>
        <w:t xml:space="preserve"> </w:t>
      </w:r>
      <w:r>
        <w:t>\</w:t>
      </w:r>
      <w:r>
        <w:rPr>
          <w:spacing w:val="-93"/>
        </w:rPr>
        <w:t xml:space="preserve"> </w:t>
      </w:r>
      <w:r>
        <w:t>#0105</w:t>
      </w:r>
      <w:r>
        <w:tab/>
      </w:r>
      <w:r>
        <w:t>CObject*</w:t>
      </w:r>
      <w:r>
        <w:rPr>
          <w:spacing w:val="-2"/>
        </w:rPr>
        <w:t xml:space="preserve"> </w:t>
      </w:r>
      <w:r>
        <w:t>class_name::CreateObject() \</w:t>
      </w:r>
    </w:p>
    <w:p>
      <w:pPr>
        <w:pStyle w:val="11"/>
        <w:tabs>
          <w:tab w:val="left" w:pos="4087"/>
        </w:tabs>
        <w:spacing w:line="178" w:lineRule="exact"/>
        <w:ind w:left="2627"/>
      </w:pPr>
      <w:r>
        <w:t>#0106</w:t>
      </w:r>
      <w:r>
        <w:tab/>
      </w:r>
      <w:r>
        <w:t>{</w:t>
      </w:r>
      <w:r>
        <w:rPr>
          <w:spacing w:val="-5"/>
        </w:rPr>
        <w:t xml:space="preserve"> </w:t>
      </w:r>
      <w:r>
        <w:t>return</w:t>
      </w:r>
      <w:r>
        <w:rPr>
          <w:spacing w:val="-4"/>
        </w:rPr>
        <w:t xml:space="preserve"> </w:t>
      </w:r>
      <w:r>
        <w:t>new</w:t>
      </w:r>
      <w:r>
        <w:rPr>
          <w:spacing w:val="-4"/>
        </w:rPr>
        <w:t xml:space="preserve"> </w:t>
      </w:r>
      <w:r>
        <w:t>class_name;</w:t>
      </w:r>
      <w:r>
        <w:rPr>
          <w:spacing w:val="-4"/>
        </w:rPr>
        <w:t xml:space="preserve"> </w:t>
      </w:r>
      <w:r>
        <w:t>}</w:t>
      </w:r>
      <w:r>
        <w:rPr>
          <w:spacing w:val="-4"/>
        </w:rPr>
        <w:t xml:space="preserve"> </w:t>
      </w:r>
      <w:r>
        <w:t>\</w:t>
      </w:r>
    </w:p>
    <w:p>
      <w:pPr>
        <w:pStyle w:val="11"/>
        <w:tabs>
          <w:tab w:val="left" w:pos="3433"/>
          <w:tab w:val="left" w:pos="4087"/>
        </w:tabs>
        <w:spacing w:before="39" w:line="292" w:lineRule="auto"/>
        <w:ind w:left="2627" w:right="710"/>
      </w:pPr>
      <w:r>
        <w:t>#0107</w:t>
      </w:r>
      <w:r>
        <w:tab/>
      </w:r>
      <w:r>
        <w:t>_IMPLEMENT_RUNTIMECLASS(class_name, base_class_name, wSchema, \</w:t>
      </w:r>
      <w:r>
        <w:rPr>
          <w:spacing w:val="-94"/>
        </w:rPr>
        <w:t xml:space="preserve"> </w:t>
      </w:r>
      <w:r>
        <w:t>#0108</w:t>
      </w:r>
      <w:r>
        <w:tab/>
      </w:r>
      <w:r>
        <w:tab/>
      </w:r>
      <w:r>
        <w:t>class_name::CreateObject)</w:t>
      </w:r>
      <w:r>
        <w:rPr>
          <w:spacing w:val="-1"/>
        </w:rPr>
        <w:t xml:space="preserve"> </w:t>
      </w:r>
      <w:r>
        <w:t>\</w:t>
      </w:r>
    </w:p>
    <w:p>
      <w:pPr>
        <w:pStyle w:val="11"/>
        <w:tabs>
          <w:tab w:val="left" w:pos="3433"/>
        </w:tabs>
        <w:spacing w:line="181" w:lineRule="exact"/>
        <w:ind w:left="2627"/>
      </w:pPr>
      <w:r>
        <w:t>#0109</w:t>
      </w:r>
      <w:r>
        <w:tab/>
      </w:r>
      <w:r>
        <w:t>CArchive&amp;</w:t>
      </w:r>
      <w:r>
        <w:rPr>
          <w:spacing w:val="-9"/>
        </w:rPr>
        <w:t xml:space="preserve"> </w:t>
      </w:r>
      <w:r>
        <w:t>operator&gt;&gt;(CArchive&amp;</w:t>
      </w:r>
      <w:r>
        <w:rPr>
          <w:spacing w:val="-9"/>
        </w:rPr>
        <w:t xml:space="preserve"> </w:t>
      </w:r>
      <w:r>
        <w:t>ar,</w:t>
      </w:r>
      <w:r>
        <w:rPr>
          <w:spacing w:val="-8"/>
        </w:rPr>
        <w:t xml:space="preserve"> </w:t>
      </w:r>
      <w:r>
        <w:t>class_name*</w:t>
      </w:r>
      <w:r>
        <w:rPr>
          <w:spacing w:val="-9"/>
        </w:rPr>
        <w:t xml:space="preserve"> </w:t>
      </w:r>
      <w:r>
        <w:t>&amp;pOb)</w:t>
      </w:r>
      <w:r>
        <w:rPr>
          <w:spacing w:val="-7"/>
        </w:rPr>
        <w:t xml:space="preserve"> </w:t>
      </w:r>
      <w:r>
        <w:t>\</w:t>
      </w:r>
    </w:p>
    <w:p>
      <w:pPr>
        <w:tabs>
          <w:tab w:val="left" w:pos="3433"/>
        </w:tabs>
        <w:spacing w:before="40"/>
        <w:ind w:left="2627" w:right="0" w:firstLine="0"/>
        <w:jc w:val="left"/>
        <w:rPr>
          <w:sz w:val="14"/>
        </w:rPr>
      </w:pPr>
      <w:r>
        <w:rPr>
          <w:sz w:val="16"/>
        </w:rPr>
        <w:t>#0110</w:t>
      </w:r>
      <w:r>
        <w:rPr>
          <w:sz w:val="16"/>
        </w:rPr>
        <w:tab/>
      </w:r>
      <w:r>
        <w:rPr>
          <w:spacing w:val="-1"/>
          <w:sz w:val="14"/>
        </w:rPr>
        <w:t>{</w:t>
      </w:r>
      <w:r>
        <w:rPr>
          <w:spacing w:val="-20"/>
          <w:sz w:val="14"/>
        </w:rPr>
        <w:t xml:space="preserve"> </w:t>
      </w:r>
      <w:r>
        <w:rPr>
          <w:spacing w:val="-1"/>
          <w:sz w:val="14"/>
        </w:rPr>
        <w:t>pOb</w:t>
      </w:r>
      <w:r>
        <w:rPr>
          <w:spacing w:val="-20"/>
          <w:sz w:val="14"/>
        </w:rPr>
        <w:t xml:space="preserve"> </w:t>
      </w:r>
      <w:r>
        <w:rPr>
          <w:spacing w:val="-1"/>
          <w:sz w:val="14"/>
        </w:rPr>
        <w:t>=</w:t>
      </w:r>
      <w:r>
        <w:rPr>
          <w:spacing w:val="-20"/>
          <w:sz w:val="14"/>
        </w:rPr>
        <w:t xml:space="preserve"> </w:t>
      </w:r>
      <w:r>
        <w:rPr>
          <w:spacing w:val="-1"/>
          <w:sz w:val="14"/>
        </w:rPr>
        <w:t>(class_name*)ar.ReadObject(RUNTIME_CLASS(class_name));</w:t>
      </w:r>
      <w:r>
        <w:rPr>
          <w:spacing w:val="-20"/>
          <w:sz w:val="14"/>
        </w:rPr>
        <w:t xml:space="preserve"> </w:t>
      </w:r>
      <w:r>
        <w:rPr>
          <w:sz w:val="14"/>
        </w:rPr>
        <w:t>return</w:t>
      </w:r>
      <w:r>
        <w:rPr>
          <w:spacing w:val="-20"/>
          <w:sz w:val="14"/>
        </w:rPr>
        <w:t xml:space="preserve"> </w:t>
      </w:r>
      <w:r>
        <w:rPr>
          <w:sz w:val="14"/>
        </w:rPr>
        <w:t>ar;</w:t>
      </w:r>
      <w:r>
        <w:rPr>
          <w:spacing w:val="-20"/>
          <w:sz w:val="14"/>
        </w:rPr>
        <w:t xml:space="preserve"> </w:t>
      </w:r>
      <w:r>
        <w:rPr>
          <w:sz w:val="14"/>
        </w:rPr>
        <w:t>}</w:t>
      </w:r>
    </w:p>
    <w:p>
      <w:pPr>
        <w:pStyle w:val="11"/>
        <w:spacing w:before="40"/>
        <w:ind w:left="2627"/>
      </w:pPr>
      <w:r>
        <w:t>#0111</w:t>
      </w:r>
    </w:p>
    <w:p>
      <w:pPr>
        <w:pStyle w:val="11"/>
        <w:spacing w:before="39"/>
        <w:ind w:left="2627"/>
      </w:pPr>
      <w:r>
        <w:t>#0112</w:t>
      </w:r>
    </w:p>
    <w:p>
      <w:pPr>
        <w:pStyle w:val="11"/>
        <w:tabs>
          <w:tab w:val="left" w:pos="9063"/>
        </w:tabs>
        <w:spacing w:before="40" w:line="292" w:lineRule="auto"/>
        <w:ind w:left="2627" w:right="1126"/>
      </w:pPr>
      <w:r>
        <w:rPr>
          <w:shd w:val="clear" w:color="auto" w:fill="E4E4E4"/>
        </w:rPr>
        <w:t>#0113</w:t>
      </w:r>
      <w:r>
        <w:rPr>
          <w:spacing w:val="58"/>
          <w:shd w:val="clear" w:color="auto" w:fill="E4E4E4"/>
        </w:rPr>
        <w:t xml:space="preserve"> </w:t>
      </w:r>
      <w:r>
        <w:rPr>
          <w:shd w:val="clear" w:color="auto" w:fill="E4E4E4"/>
        </w:rPr>
        <w:t>//---</w:t>
      </w:r>
      <w:r>
        <w:rPr>
          <w:spacing w:val="-6"/>
          <w:shd w:val="clear" w:color="auto" w:fill="E4E4E4"/>
        </w:rPr>
        <w:t xml:space="preserve"> </w:t>
      </w:r>
      <w:r>
        <w:rPr>
          <w:shd w:val="clear" w:color="auto" w:fill="E4E4E4"/>
        </w:rPr>
        <w:t>MFC</w:t>
      </w:r>
      <w:r>
        <w:rPr>
          <w:spacing w:val="-5"/>
          <w:shd w:val="clear" w:color="auto" w:fill="E4E4E4"/>
        </w:rPr>
        <w:t xml:space="preserve"> </w:t>
      </w:r>
      <w:r>
        <w:rPr>
          <w:shd w:val="clear" w:color="auto" w:fill="E4E4E4"/>
        </w:rPr>
        <w:t>Lite</w:t>
      </w:r>
      <w:r>
        <w:rPr>
          <w:spacing w:val="-6"/>
          <w:shd w:val="clear" w:color="auto" w:fill="E4E4E4"/>
        </w:rPr>
        <w:t xml:space="preserve"> </w:t>
      </w:r>
      <w:r>
        <w:rPr>
          <w:shd w:val="clear" w:color="auto" w:fill="E4E4E4"/>
        </w:rPr>
        <w:t>classes...</w:t>
      </w:r>
      <w:r>
        <w:rPr>
          <w:shd w:val="clear" w:color="auto" w:fill="E4E4E4"/>
        </w:rPr>
        <w:tab/>
      </w:r>
      <w:r>
        <w:t xml:space="preserve"> #0114</w:t>
      </w:r>
    </w:p>
    <w:p>
      <w:pPr>
        <w:spacing w:before="0" w:line="176" w:lineRule="exact"/>
        <w:ind w:left="2627" w:right="0" w:firstLine="0"/>
        <w:jc w:val="left"/>
        <w:rPr>
          <w:b/>
          <w:sz w:val="16"/>
        </w:rPr>
      </w:pPr>
      <w:r>
        <w:rPr>
          <w:sz w:val="16"/>
        </w:rPr>
        <w:t>#0115</w:t>
      </w:r>
      <w:r>
        <w:rPr>
          <w:spacing w:val="59"/>
          <w:sz w:val="16"/>
        </w:rPr>
        <w:t xml:space="preserve"> </w:t>
      </w:r>
      <w:r>
        <w:rPr>
          <w:sz w:val="16"/>
        </w:rPr>
        <w:t>class</w:t>
      </w:r>
      <w:r>
        <w:rPr>
          <w:spacing w:val="-5"/>
          <w:sz w:val="16"/>
        </w:rPr>
        <w:t xml:space="preserve"> </w:t>
      </w:r>
      <w:r>
        <w:rPr>
          <w:b/>
          <w:sz w:val="16"/>
        </w:rPr>
        <w:t>CObject</w:t>
      </w:r>
    </w:p>
    <w:p>
      <w:pPr>
        <w:pStyle w:val="11"/>
        <w:spacing w:before="44"/>
        <w:ind w:left="2627"/>
      </w:pPr>
      <w:r>
        <w:t>#0116</w:t>
      </w:r>
      <w:r>
        <w:rPr>
          <w:spacing w:val="63"/>
        </w:rPr>
        <w:t xml:space="preserve"> </w:t>
      </w:r>
      <w:r>
        <w:t>{</w:t>
      </w:r>
    </w:p>
    <w:p>
      <w:pPr>
        <w:pStyle w:val="11"/>
        <w:spacing w:before="40"/>
        <w:ind w:left="2627"/>
      </w:pPr>
      <w:r>
        <w:t>#0117</w:t>
      </w:r>
      <w:r>
        <w:rPr>
          <w:spacing w:val="59"/>
        </w:rPr>
        <w:t xml:space="preserve"> </w:t>
      </w:r>
      <w:r>
        <w:t>public:</w:t>
      </w:r>
    </w:p>
    <w:p>
      <w:pPr>
        <w:pStyle w:val="11"/>
        <w:tabs>
          <w:tab w:val="left" w:pos="3433"/>
        </w:tabs>
        <w:spacing w:before="39" w:line="292" w:lineRule="auto"/>
        <w:ind w:left="2627" w:right="2055"/>
      </w:pPr>
      <w:r>
        <w:t>#0118</w:t>
      </w:r>
      <w:r>
        <w:tab/>
      </w:r>
      <w:r>
        <w:t>virtual CRuntimeClass* GetRuntimeClass() const;</w:t>
      </w:r>
      <w:r>
        <w:rPr>
          <w:spacing w:val="1"/>
        </w:rPr>
        <w:t xml:space="preserve"> </w:t>
      </w:r>
      <w:r>
        <w:t>#0119</w:t>
      </w:r>
      <w:r>
        <w:tab/>
      </w:r>
      <w:r>
        <w:t>BOOL IsKindOf(const CRuntimeClass* pClass) const;</w:t>
      </w:r>
      <w:r>
        <w:rPr>
          <w:spacing w:val="-94"/>
        </w:rPr>
        <w:t xml:space="preserve"> </w:t>
      </w:r>
      <w:r>
        <w:t>#0120</w:t>
      </w:r>
      <w:r>
        <w:tab/>
      </w:r>
      <w:r>
        <w:t>virtual</w:t>
      </w:r>
      <w:r>
        <w:rPr>
          <w:spacing w:val="-3"/>
        </w:rPr>
        <w:t xml:space="preserve"> </w:t>
      </w:r>
      <w:r>
        <w:t>void</w:t>
      </w:r>
      <w:r>
        <w:rPr>
          <w:spacing w:val="-2"/>
        </w:rPr>
        <w:t xml:space="preserve"> </w:t>
      </w:r>
      <w:r>
        <w:t>Serialize(CArchive&amp;)</w:t>
      </w:r>
      <w:r>
        <w:rPr>
          <w:spacing w:val="-2"/>
        </w:rPr>
        <w:t xml:space="preserve"> </w:t>
      </w:r>
      <w:r>
        <w:t>{</w:t>
      </w:r>
      <w:r>
        <w:rPr>
          <w:spacing w:val="64"/>
        </w:rPr>
        <w:t xml:space="preserve"> </w:t>
      </w:r>
      <w:r>
        <w:t>};</w:t>
      </w:r>
    </w:p>
    <w:p>
      <w:pPr>
        <w:pStyle w:val="11"/>
        <w:spacing w:line="180" w:lineRule="exact"/>
        <w:ind w:left="2627"/>
      </w:pPr>
      <w:r>
        <w:t>#0121</w:t>
      </w:r>
    </w:p>
    <w:p>
      <w:pPr>
        <w:pStyle w:val="11"/>
        <w:spacing w:before="40"/>
        <w:ind w:left="2627"/>
      </w:pPr>
      <w:r>
        <w:t>#0122</w:t>
      </w:r>
      <w:r>
        <w:rPr>
          <w:spacing w:val="59"/>
        </w:rPr>
        <w:t xml:space="preserve"> </w:t>
      </w:r>
      <w:r>
        <w:t>public:</w:t>
      </w:r>
    </w:p>
    <w:p>
      <w:pPr>
        <w:pStyle w:val="11"/>
        <w:tabs>
          <w:tab w:val="left" w:pos="3433"/>
        </w:tabs>
        <w:spacing w:before="39" w:line="292" w:lineRule="auto"/>
        <w:ind w:left="2627" w:right="3494"/>
      </w:pPr>
      <w:r>
        <w:t>#0123</w:t>
      </w:r>
      <w:r>
        <w:tab/>
      </w:r>
      <w:r>
        <w:t>static CRuntimeClass classCObject;</w:t>
      </w:r>
      <w:r>
        <w:rPr>
          <w:spacing w:val="-94"/>
        </w:rPr>
        <w:t xml:space="preserve"> </w:t>
      </w:r>
      <w:r>
        <w:t>#0124</w:t>
      </w:r>
      <w:r>
        <w:rPr>
          <w:spacing w:val="67"/>
        </w:rPr>
        <w:t xml:space="preserve"> </w:t>
      </w:r>
      <w:r>
        <w:t>};</w:t>
      </w:r>
    </w:p>
    <w:p>
      <w:pPr>
        <w:pStyle w:val="11"/>
        <w:spacing w:line="181" w:lineRule="exact"/>
        <w:ind w:left="2627"/>
      </w:pPr>
      <w:r>
        <w:t>#0125</w:t>
      </w:r>
    </w:p>
    <w:p>
      <w:pPr>
        <w:spacing w:before="35" w:line="297" w:lineRule="auto"/>
        <w:ind w:left="2627" w:right="3621" w:firstLine="0"/>
        <w:jc w:val="left"/>
        <w:rPr>
          <w:sz w:val="16"/>
        </w:rPr>
      </w:pPr>
      <w:r>
        <w:rPr>
          <w:sz w:val="16"/>
        </w:rPr>
        <w:t>#0126</w:t>
      </w:r>
      <w:r>
        <w:rPr>
          <w:spacing w:val="58"/>
          <w:sz w:val="16"/>
        </w:rPr>
        <w:t xml:space="preserve"> </w:t>
      </w:r>
      <w:r>
        <w:rPr>
          <w:sz w:val="16"/>
        </w:rPr>
        <w:t>class</w:t>
      </w:r>
      <w:r>
        <w:rPr>
          <w:spacing w:val="-5"/>
          <w:sz w:val="16"/>
        </w:rPr>
        <w:t xml:space="preserve"> </w:t>
      </w:r>
      <w:r>
        <w:rPr>
          <w:b/>
          <w:sz w:val="16"/>
        </w:rPr>
        <w:t>CCmdTarget</w:t>
      </w:r>
      <w:r>
        <w:rPr>
          <w:b/>
          <w:spacing w:val="-5"/>
          <w:sz w:val="16"/>
        </w:rPr>
        <w:t xml:space="preserve"> </w:t>
      </w:r>
      <w:r>
        <w:rPr>
          <w:sz w:val="16"/>
        </w:rPr>
        <w:t>:</w:t>
      </w:r>
      <w:r>
        <w:rPr>
          <w:spacing w:val="-5"/>
          <w:sz w:val="16"/>
        </w:rPr>
        <w:t xml:space="preserve"> </w:t>
      </w:r>
      <w:r>
        <w:rPr>
          <w:sz w:val="16"/>
        </w:rPr>
        <w:t>public</w:t>
      </w:r>
      <w:r>
        <w:rPr>
          <w:spacing w:val="-6"/>
          <w:sz w:val="16"/>
        </w:rPr>
        <w:t xml:space="preserve"> </w:t>
      </w:r>
      <w:r>
        <w:rPr>
          <w:sz w:val="16"/>
        </w:rPr>
        <w:t>CObject</w:t>
      </w:r>
      <w:r>
        <w:rPr>
          <w:spacing w:val="-93"/>
          <w:sz w:val="16"/>
        </w:rPr>
        <w:t xml:space="preserve"> </w:t>
      </w:r>
      <w:r>
        <w:rPr>
          <w:sz w:val="16"/>
        </w:rPr>
        <w:t>#0127</w:t>
      </w:r>
      <w:r>
        <w:rPr>
          <w:spacing w:val="67"/>
          <w:sz w:val="16"/>
        </w:rPr>
        <w:t xml:space="preserve"> </w:t>
      </w:r>
      <w:r>
        <w:rPr>
          <w:sz w:val="16"/>
        </w:rPr>
        <w:t>{</w:t>
      </w:r>
    </w:p>
    <w:p>
      <w:pPr>
        <w:pStyle w:val="11"/>
        <w:tabs>
          <w:tab w:val="left" w:pos="3924"/>
        </w:tabs>
        <w:spacing w:line="178" w:lineRule="exact"/>
        <w:ind w:left="2627"/>
      </w:pPr>
      <w:r>
        <w:t>#0128</w:t>
      </w:r>
      <w:r>
        <w:tab/>
      </w:r>
      <w:r>
        <w:t>DECLARE_DYNAMIC(CCmdTarget)</w:t>
      </w:r>
    </w:p>
    <w:p>
      <w:pPr>
        <w:pStyle w:val="11"/>
        <w:spacing w:before="40"/>
        <w:ind w:left="2627"/>
      </w:pPr>
      <w:r>
        <w:t>#0129</w:t>
      </w:r>
      <w:r>
        <w:rPr>
          <w:spacing w:val="62"/>
        </w:rPr>
        <w:t xml:space="preserve"> </w:t>
      </w:r>
      <w:r>
        <w:t>};</w:t>
      </w:r>
    </w:p>
    <w:p>
      <w:pPr>
        <w:pStyle w:val="11"/>
        <w:spacing w:before="39"/>
        <w:ind w:left="2627"/>
      </w:pPr>
      <w:r>
        <w:t>#0130</w:t>
      </w:r>
    </w:p>
    <w:p>
      <w:pPr>
        <w:spacing w:before="35" w:line="297" w:lineRule="auto"/>
        <w:ind w:left="2627" w:right="3071" w:firstLine="0"/>
        <w:jc w:val="left"/>
        <w:rPr>
          <w:sz w:val="16"/>
        </w:rPr>
      </w:pPr>
      <w:r>
        <w:rPr>
          <w:sz w:val="16"/>
        </w:rPr>
        <w:t>#0131</w:t>
      </w:r>
      <w:r>
        <w:rPr>
          <w:spacing w:val="57"/>
          <w:sz w:val="16"/>
        </w:rPr>
        <w:t xml:space="preserve"> </w:t>
      </w:r>
      <w:r>
        <w:rPr>
          <w:sz w:val="16"/>
        </w:rPr>
        <w:t>class</w:t>
      </w:r>
      <w:r>
        <w:rPr>
          <w:spacing w:val="-5"/>
          <w:sz w:val="16"/>
        </w:rPr>
        <w:t xml:space="preserve"> </w:t>
      </w:r>
      <w:r>
        <w:rPr>
          <w:b/>
          <w:sz w:val="16"/>
        </w:rPr>
        <w:t>CWinThread</w:t>
      </w:r>
      <w:r>
        <w:rPr>
          <w:b/>
          <w:spacing w:val="-5"/>
          <w:sz w:val="16"/>
        </w:rPr>
        <w:t xml:space="preserve"> </w:t>
      </w:r>
      <w:r>
        <w:rPr>
          <w:sz w:val="16"/>
        </w:rPr>
        <w:t>:</w:t>
      </w:r>
      <w:r>
        <w:rPr>
          <w:spacing w:val="-6"/>
          <w:sz w:val="16"/>
        </w:rPr>
        <w:t xml:space="preserve"> </w:t>
      </w:r>
      <w:r>
        <w:rPr>
          <w:sz w:val="16"/>
        </w:rPr>
        <w:t>public</w:t>
      </w:r>
      <w:r>
        <w:rPr>
          <w:spacing w:val="-6"/>
          <w:sz w:val="16"/>
        </w:rPr>
        <w:t xml:space="preserve"> </w:t>
      </w:r>
      <w:r>
        <w:rPr>
          <w:sz w:val="16"/>
        </w:rPr>
        <w:t>CCmdTarget</w:t>
      </w:r>
      <w:r>
        <w:rPr>
          <w:spacing w:val="-93"/>
          <w:sz w:val="16"/>
        </w:rPr>
        <w:t xml:space="preserve"> </w:t>
      </w:r>
      <w:r>
        <w:rPr>
          <w:sz w:val="16"/>
        </w:rPr>
        <w:t>#0132</w:t>
      </w:r>
      <w:r>
        <w:rPr>
          <w:spacing w:val="67"/>
          <w:sz w:val="16"/>
        </w:rPr>
        <w:t xml:space="preserve"> </w:t>
      </w:r>
      <w:r>
        <w:rPr>
          <w:sz w:val="16"/>
        </w:rPr>
        <w:t>{</w:t>
      </w:r>
    </w:p>
    <w:p>
      <w:pPr>
        <w:pStyle w:val="11"/>
        <w:tabs>
          <w:tab w:val="left" w:pos="3924"/>
        </w:tabs>
        <w:spacing w:line="178" w:lineRule="exact"/>
        <w:ind w:left="2627"/>
      </w:pPr>
      <w:r>
        <w:t>#0133</w:t>
      </w:r>
      <w:r>
        <w:tab/>
      </w:r>
      <w:r>
        <w:t>DECLARE_DYNAMIC(CWinThread)</w:t>
      </w:r>
    </w:p>
    <w:p>
      <w:pPr>
        <w:pStyle w:val="11"/>
        <w:spacing w:before="39"/>
        <w:ind w:left="2627"/>
      </w:pPr>
      <w:r>
        <w:t>#0134</w:t>
      </w:r>
      <w:r>
        <w:rPr>
          <w:spacing w:val="62"/>
        </w:rPr>
        <w:t xml:space="preserve"> </w:t>
      </w:r>
      <w:r>
        <w:t>};</w:t>
      </w:r>
    </w:p>
    <w:p>
      <w:pPr>
        <w:pStyle w:val="11"/>
        <w:spacing w:before="40"/>
        <w:ind w:left="2627"/>
      </w:pPr>
      <w:r>
        <w:t>#0135</w:t>
      </w:r>
    </w:p>
    <w:p>
      <w:pPr>
        <w:pStyle w:val="11"/>
        <w:spacing w:before="39"/>
        <w:ind w:left="2627"/>
      </w:pPr>
      <w:r>
        <w:t>#0136</w:t>
      </w:r>
      <w:r>
        <w:rPr>
          <w:spacing w:val="60"/>
        </w:rPr>
        <w:t xml:space="preserve"> </w:t>
      </w:r>
      <w:r>
        <w:t>class</w:t>
      </w:r>
      <w:r>
        <w:rPr>
          <w:spacing w:val="-5"/>
        </w:rPr>
        <w:t xml:space="preserve"> </w:t>
      </w:r>
      <w:r>
        <w:t>CWnd;</w:t>
      </w:r>
    </w:p>
    <w:p>
      <w:pPr>
        <w:pStyle w:val="11"/>
        <w:spacing w:before="35" w:line="297" w:lineRule="auto"/>
        <w:ind w:left="2627" w:right="3621"/>
      </w:pPr>
      <w:r>
        <w:t>#0137</w:t>
      </w:r>
      <w:r>
        <w:rPr>
          <w:spacing w:val="58"/>
        </w:rPr>
        <w:t xml:space="preserve"> </w:t>
      </w:r>
      <w:r>
        <w:t>class</w:t>
      </w:r>
      <w:r>
        <w:rPr>
          <w:spacing w:val="-5"/>
        </w:rPr>
        <w:t xml:space="preserve"> </w:t>
      </w:r>
      <w:r>
        <w:rPr>
          <w:b/>
        </w:rPr>
        <w:t>CWinApp</w:t>
      </w:r>
      <w:r>
        <w:rPr>
          <w:b/>
          <w:spacing w:val="-5"/>
        </w:rPr>
        <w:t xml:space="preserve"> </w:t>
      </w:r>
      <w:r>
        <w:t>:</w:t>
      </w:r>
      <w:r>
        <w:rPr>
          <w:spacing w:val="-5"/>
        </w:rPr>
        <w:t xml:space="preserve"> </w:t>
      </w:r>
      <w:r>
        <w:t>public</w:t>
      </w:r>
      <w:r>
        <w:rPr>
          <w:spacing w:val="-6"/>
        </w:rPr>
        <w:t xml:space="preserve"> </w:t>
      </w:r>
      <w:r>
        <w:t>CWinThread</w:t>
      </w:r>
      <w:r>
        <w:rPr>
          <w:spacing w:val="-93"/>
        </w:rPr>
        <w:t xml:space="preserve"> </w:t>
      </w:r>
      <w:r>
        <w:t>#0138</w:t>
      </w:r>
      <w:r>
        <w:rPr>
          <w:spacing w:val="67"/>
        </w:rPr>
        <w:t xml:space="preserve"> </w:t>
      </w:r>
      <w:r>
        <w:t>{</w:t>
      </w:r>
    </w:p>
    <w:p>
      <w:pPr>
        <w:pStyle w:val="11"/>
        <w:tabs>
          <w:tab w:val="left" w:pos="3924"/>
        </w:tabs>
        <w:spacing w:line="178" w:lineRule="exact"/>
        <w:ind w:left="2627"/>
      </w:pPr>
      <w:r>
        <w:t>#0139</w:t>
      </w:r>
      <w:r>
        <w:tab/>
      </w:r>
      <w:r>
        <w:t>DECLARE_DYNAMIC(CWinApp)</w:t>
      </w:r>
    </w:p>
    <w:p>
      <w:pPr>
        <w:pStyle w:val="11"/>
        <w:spacing w:before="40"/>
        <w:ind w:left="2627"/>
      </w:pPr>
      <w:r>
        <w:t>#0140</w:t>
      </w:r>
      <w:r>
        <w:rPr>
          <w:spacing w:val="62"/>
        </w:rPr>
        <w:t xml:space="preserve"> </w:t>
      </w:r>
      <w:r>
        <w:t>};</w:t>
      </w:r>
    </w:p>
    <w:p>
      <w:pPr>
        <w:pStyle w:val="11"/>
        <w:spacing w:before="39"/>
        <w:ind w:left="2627"/>
      </w:pPr>
      <w:r>
        <w:t>#0141</w:t>
      </w:r>
    </w:p>
    <w:p>
      <w:pPr>
        <w:pStyle w:val="11"/>
        <w:spacing w:before="40"/>
        <w:ind w:left="2627"/>
      </w:pPr>
      <w:r>
        <w:t>#0142</w:t>
      </w:r>
    </w:p>
    <w:p>
      <w:pPr>
        <w:spacing w:before="35"/>
        <w:ind w:left="2627" w:right="0" w:firstLine="0"/>
        <w:jc w:val="left"/>
        <w:rPr>
          <w:sz w:val="16"/>
        </w:rPr>
      </w:pPr>
      <w:r>
        <w:rPr>
          <w:sz w:val="16"/>
        </w:rPr>
        <w:t>#0143</w:t>
      </w:r>
      <w:r>
        <w:rPr>
          <w:spacing w:val="58"/>
          <w:sz w:val="16"/>
        </w:rPr>
        <w:t xml:space="preserve"> </w:t>
      </w:r>
      <w:r>
        <w:rPr>
          <w:sz w:val="16"/>
        </w:rPr>
        <w:t>class</w:t>
      </w:r>
      <w:r>
        <w:rPr>
          <w:spacing w:val="-6"/>
          <w:sz w:val="16"/>
        </w:rPr>
        <w:t xml:space="preserve"> </w:t>
      </w:r>
      <w:r>
        <w:rPr>
          <w:b/>
          <w:sz w:val="16"/>
        </w:rPr>
        <w:t>CDocument</w:t>
      </w:r>
      <w:r>
        <w:rPr>
          <w:b/>
          <w:spacing w:val="-4"/>
          <w:sz w:val="16"/>
        </w:rPr>
        <w:t xml:space="preserve"> </w:t>
      </w:r>
      <w:r>
        <w:rPr>
          <w:sz w:val="16"/>
        </w:rPr>
        <w:t>:</w:t>
      </w:r>
      <w:r>
        <w:rPr>
          <w:spacing w:val="-6"/>
          <w:sz w:val="16"/>
        </w:rPr>
        <w:t xml:space="preserve"> </w:t>
      </w:r>
      <w:r>
        <w:rPr>
          <w:sz w:val="16"/>
        </w:rPr>
        <w:t>public</w:t>
      </w:r>
      <w:r>
        <w:rPr>
          <w:spacing w:val="-6"/>
          <w:sz w:val="16"/>
        </w:rPr>
        <w:t xml:space="preserve"> </w:t>
      </w:r>
      <w:r>
        <w:rPr>
          <w:sz w:val="16"/>
        </w:rPr>
        <w:t>CCmdTarget</w:t>
      </w:r>
    </w:p>
    <w:p>
      <w:pPr>
        <w:pStyle w:val="11"/>
        <w:rPr>
          <w:sz w:val="20"/>
        </w:rPr>
      </w:pPr>
    </w:p>
    <w:p>
      <w:pPr>
        <w:pStyle w:val="11"/>
        <w:spacing w:before="4"/>
        <w:rPr>
          <w:sz w:val="25"/>
        </w:rPr>
      </w:pPr>
    </w:p>
    <w:p>
      <w:pPr>
        <w:pStyle w:val="5"/>
      </w:pPr>
      <w:r>
        <w:t>272</w:t>
      </w:r>
    </w:p>
    <w:p>
      <w:pPr>
        <w:spacing w:after="0"/>
        <w:sectPr>
          <w:pgSz w:w="10320" w:h="13220"/>
          <w:pgMar w:top="580" w:right="80" w:bottom="280" w:left="40" w:header="720" w:footer="720" w:gutter="0"/>
          <w:cols w:space="720" w:num="1"/>
        </w:sectPr>
      </w:pPr>
    </w:p>
    <w:p>
      <w:pPr>
        <w:pStyle w:val="11"/>
        <w:spacing w:before="64"/>
        <w:ind w:left="6380"/>
        <w:rPr>
          <w:rFonts w:hint="eastAsia" w:ascii="宋体" w:eastAsia="宋体"/>
        </w:rPr>
      </w:pPr>
      <w:r>
        <w:pict>
          <v:rect id="_x0000_s3902" o:spid="_x0000_s3902" o:spt="1" style="position:absolute;left:0pt;margin-left:131.9pt;margin-top:18.85pt;height:0.7pt;width:323pt;mso-position-horizontal-relative:page;mso-wrap-distance-bottom:0pt;mso-wrap-distance-top:0pt;z-index:-251164672;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5"/>
        </w:rPr>
        <w:t xml:space="preserve">第５章 </w:t>
      </w:r>
      <w:r>
        <w:rPr>
          <w:rFonts w:ascii="Times New Roman" w:eastAsia="Times New Roman"/>
        </w:rPr>
        <w:t>Polymorphism</w:t>
      </w:r>
      <w:r>
        <w:rPr>
          <w:rFonts w:hint="eastAsia" w:ascii="宋体" w:eastAsia="宋体"/>
        </w:rPr>
        <w:t>（多型）的應用</w:t>
      </w:r>
    </w:p>
    <w:p>
      <w:pPr>
        <w:pStyle w:val="11"/>
        <w:spacing w:before="1"/>
        <w:rPr>
          <w:rFonts w:ascii="宋体"/>
          <w:sz w:val="23"/>
        </w:rPr>
      </w:pPr>
    </w:p>
    <w:p>
      <w:pPr>
        <w:pStyle w:val="11"/>
        <w:spacing w:before="99"/>
        <w:ind w:left="2627"/>
      </w:pPr>
      <w:r>
        <w:t>#0144</w:t>
      </w:r>
      <w:r>
        <w:rPr>
          <w:spacing w:val="63"/>
        </w:rPr>
        <w:t xml:space="preserve"> </w:t>
      </w:r>
      <w:r>
        <w:t>{</w:t>
      </w:r>
    </w:p>
    <w:p>
      <w:pPr>
        <w:pStyle w:val="11"/>
        <w:tabs>
          <w:tab w:val="left" w:pos="3924"/>
        </w:tabs>
        <w:spacing w:before="39"/>
        <w:ind w:left="2627"/>
      </w:pPr>
      <w:r>
        <w:t>#0145</w:t>
      </w:r>
      <w:r>
        <w:tab/>
      </w:r>
      <w:r>
        <w:t>DECLARE_DYNAMIC(CDocument)</w:t>
      </w:r>
    </w:p>
    <w:p>
      <w:pPr>
        <w:pStyle w:val="11"/>
        <w:spacing w:before="40"/>
        <w:ind w:left="2627"/>
      </w:pPr>
      <w:r>
        <w:t>#0146</w:t>
      </w:r>
      <w:r>
        <w:rPr>
          <w:spacing w:val="62"/>
        </w:rPr>
        <w:t xml:space="preserve"> </w:t>
      </w:r>
      <w:r>
        <w:t>};</w:t>
      </w:r>
    </w:p>
    <w:p>
      <w:pPr>
        <w:pStyle w:val="11"/>
        <w:spacing w:before="39"/>
        <w:ind w:left="2627"/>
      </w:pPr>
      <w:r>
        <w:t>#0147</w:t>
      </w:r>
    </w:p>
    <w:p>
      <w:pPr>
        <w:pStyle w:val="11"/>
        <w:spacing w:before="35" w:line="297" w:lineRule="auto"/>
        <w:ind w:left="2627" w:right="3968"/>
      </w:pPr>
      <w:r>
        <w:t>#0148</w:t>
      </w:r>
      <w:r>
        <w:rPr>
          <w:spacing w:val="59"/>
        </w:rPr>
        <w:t xml:space="preserve"> </w:t>
      </w:r>
      <w:r>
        <w:t>class</w:t>
      </w:r>
      <w:r>
        <w:rPr>
          <w:spacing w:val="-4"/>
        </w:rPr>
        <w:t xml:space="preserve"> </w:t>
      </w:r>
      <w:r>
        <w:rPr>
          <w:b/>
        </w:rPr>
        <w:t>CWnd</w:t>
      </w:r>
      <w:r>
        <w:rPr>
          <w:b/>
          <w:spacing w:val="-4"/>
        </w:rPr>
        <w:t xml:space="preserve"> </w:t>
      </w:r>
      <w:r>
        <w:t>:</w:t>
      </w:r>
      <w:r>
        <w:rPr>
          <w:spacing w:val="-5"/>
        </w:rPr>
        <w:t xml:space="preserve"> </w:t>
      </w:r>
      <w:r>
        <w:t>public</w:t>
      </w:r>
      <w:r>
        <w:rPr>
          <w:spacing w:val="-5"/>
        </w:rPr>
        <w:t xml:space="preserve"> </w:t>
      </w:r>
      <w:r>
        <w:t>CCmdTarget</w:t>
      </w:r>
      <w:r>
        <w:rPr>
          <w:spacing w:val="-93"/>
        </w:rPr>
        <w:t xml:space="preserve"> </w:t>
      </w:r>
      <w:r>
        <w:t>#0149</w:t>
      </w:r>
      <w:r>
        <w:rPr>
          <w:spacing w:val="67"/>
        </w:rPr>
        <w:t xml:space="preserve"> </w:t>
      </w:r>
      <w:r>
        <w:t>{</w:t>
      </w:r>
    </w:p>
    <w:p>
      <w:pPr>
        <w:pStyle w:val="11"/>
        <w:tabs>
          <w:tab w:val="left" w:pos="3924"/>
        </w:tabs>
        <w:spacing w:line="178" w:lineRule="exact"/>
        <w:ind w:left="2627"/>
      </w:pPr>
      <w:r>
        <w:t>#0150</w:t>
      </w:r>
      <w:r>
        <w:tab/>
      </w:r>
      <w:r>
        <w:t>DECLARE_DYNCREATE(CWnd)</w:t>
      </w:r>
    </w:p>
    <w:p>
      <w:pPr>
        <w:pStyle w:val="11"/>
        <w:spacing w:before="40"/>
        <w:ind w:left="2627"/>
      </w:pPr>
      <w:r>
        <w:t>#0151</w:t>
      </w:r>
      <w:r>
        <w:rPr>
          <w:spacing w:val="62"/>
        </w:rPr>
        <w:t xml:space="preserve"> </w:t>
      </w:r>
      <w:r>
        <w:t>};</w:t>
      </w:r>
    </w:p>
    <w:p>
      <w:pPr>
        <w:pStyle w:val="11"/>
        <w:spacing w:before="39"/>
        <w:ind w:left="2627"/>
      </w:pPr>
      <w:r>
        <w:t>#0152</w:t>
      </w:r>
    </w:p>
    <w:p>
      <w:pPr>
        <w:spacing w:before="35" w:line="297" w:lineRule="auto"/>
        <w:ind w:left="2627" w:right="3968" w:firstLine="0"/>
        <w:jc w:val="left"/>
        <w:rPr>
          <w:sz w:val="16"/>
        </w:rPr>
      </w:pPr>
      <w:r>
        <w:rPr>
          <w:sz w:val="16"/>
        </w:rPr>
        <w:t>#0153</w:t>
      </w:r>
      <w:r>
        <w:rPr>
          <w:spacing w:val="59"/>
          <w:sz w:val="16"/>
        </w:rPr>
        <w:t xml:space="preserve"> </w:t>
      </w:r>
      <w:r>
        <w:rPr>
          <w:sz w:val="16"/>
        </w:rPr>
        <w:t>class</w:t>
      </w:r>
      <w:r>
        <w:rPr>
          <w:spacing w:val="-5"/>
          <w:sz w:val="16"/>
        </w:rPr>
        <w:t xml:space="preserve"> </w:t>
      </w:r>
      <w:r>
        <w:rPr>
          <w:b/>
          <w:sz w:val="16"/>
        </w:rPr>
        <w:t>CFrameWnd</w:t>
      </w:r>
      <w:r>
        <w:rPr>
          <w:b/>
          <w:spacing w:val="-3"/>
          <w:sz w:val="16"/>
        </w:rPr>
        <w:t xml:space="preserve"> </w:t>
      </w:r>
      <w:r>
        <w:rPr>
          <w:sz w:val="16"/>
        </w:rPr>
        <w:t>:</w:t>
      </w:r>
      <w:r>
        <w:rPr>
          <w:spacing w:val="-5"/>
          <w:sz w:val="16"/>
        </w:rPr>
        <w:t xml:space="preserve"> </w:t>
      </w:r>
      <w:r>
        <w:rPr>
          <w:sz w:val="16"/>
        </w:rPr>
        <w:t>public</w:t>
      </w:r>
      <w:r>
        <w:rPr>
          <w:spacing w:val="-5"/>
          <w:sz w:val="16"/>
        </w:rPr>
        <w:t xml:space="preserve"> </w:t>
      </w:r>
      <w:r>
        <w:rPr>
          <w:sz w:val="16"/>
        </w:rPr>
        <w:t>CWnd</w:t>
      </w:r>
      <w:r>
        <w:rPr>
          <w:spacing w:val="-93"/>
          <w:sz w:val="16"/>
        </w:rPr>
        <w:t xml:space="preserve"> </w:t>
      </w:r>
      <w:r>
        <w:rPr>
          <w:sz w:val="16"/>
        </w:rPr>
        <w:t>#0154</w:t>
      </w:r>
      <w:r>
        <w:rPr>
          <w:spacing w:val="67"/>
          <w:sz w:val="16"/>
        </w:rPr>
        <w:t xml:space="preserve"> </w:t>
      </w:r>
      <w:r>
        <w:rPr>
          <w:sz w:val="16"/>
        </w:rPr>
        <w:t>{</w:t>
      </w:r>
    </w:p>
    <w:p>
      <w:pPr>
        <w:pStyle w:val="11"/>
        <w:tabs>
          <w:tab w:val="left" w:pos="3924"/>
        </w:tabs>
        <w:spacing w:line="178" w:lineRule="exact"/>
        <w:ind w:left="2627"/>
      </w:pPr>
      <w:r>
        <w:t>#0155</w:t>
      </w:r>
      <w:r>
        <w:tab/>
      </w:r>
      <w:r>
        <w:t>DECLARE_DYNCREATE(CFrameWnd)</w:t>
      </w:r>
    </w:p>
    <w:p>
      <w:pPr>
        <w:pStyle w:val="11"/>
        <w:spacing w:before="39"/>
        <w:ind w:left="2627"/>
      </w:pPr>
      <w:r>
        <w:t>#0156</w:t>
      </w:r>
      <w:r>
        <w:rPr>
          <w:spacing w:val="62"/>
        </w:rPr>
        <w:t xml:space="preserve"> </w:t>
      </w:r>
      <w:r>
        <w:t>};</w:t>
      </w:r>
    </w:p>
    <w:p>
      <w:pPr>
        <w:pStyle w:val="11"/>
        <w:spacing w:before="40"/>
        <w:ind w:left="2627"/>
      </w:pPr>
      <w:r>
        <w:t>#0157</w:t>
      </w:r>
    </w:p>
    <w:p>
      <w:pPr>
        <w:pStyle w:val="11"/>
        <w:spacing w:before="35" w:line="297" w:lineRule="auto"/>
        <w:ind w:left="2627" w:right="4293"/>
      </w:pPr>
      <w:r>
        <w:t>#0158</w:t>
      </w:r>
      <w:r>
        <w:rPr>
          <w:spacing w:val="60"/>
        </w:rPr>
        <w:t xml:space="preserve"> </w:t>
      </w:r>
      <w:r>
        <w:t>class</w:t>
      </w:r>
      <w:r>
        <w:rPr>
          <w:spacing w:val="-4"/>
        </w:rPr>
        <w:t xml:space="preserve"> </w:t>
      </w:r>
      <w:r>
        <w:rPr>
          <w:b/>
        </w:rPr>
        <w:t>CView</w:t>
      </w:r>
      <w:r>
        <w:rPr>
          <w:b/>
          <w:spacing w:val="-3"/>
        </w:rPr>
        <w:t xml:space="preserve"> </w:t>
      </w:r>
      <w:r>
        <w:t>:</w:t>
      </w:r>
      <w:r>
        <w:rPr>
          <w:spacing w:val="-4"/>
        </w:rPr>
        <w:t xml:space="preserve"> </w:t>
      </w:r>
      <w:r>
        <w:t>public</w:t>
      </w:r>
      <w:r>
        <w:rPr>
          <w:spacing w:val="-5"/>
        </w:rPr>
        <w:t xml:space="preserve"> </w:t>
      </w:r>
      <w:r>
        <w:t>CWnd</w:t>
      </w:r>
      <w:r>
        <w:rPr>
          <w:spacing w:val="-93"/>
        </w:rPr>
        <w:t xml:space="preserve"> </w:t>
      </w:r>
      <w:r>
        <w:t>#0159</w:t>
      </w:r>
      <w:r>
        <w:rPr>
          <w:spacing w:val="67"/>
        </w:rPr>
        <w:t xml:space="preserve"> </w:t>
      </w:r>
      <w:r>
        <w:t>{</w:t>
      </w:r>
    </w:p>
    <w:p>
      <w:pPr>
        <w:pStyle w:val="11"/>
        <w:tabs>
          <w:tab w:val="left" w:pos="3923"/>
        </w:tabs>
        <w:spacing w:line="178" w:lineRule="exact"/>
        <w:ind w:left="2627"/>
      </w:pPr>
      <w:r>
        <w:t>#0160</w:t>
      </w:r>
      <w:r>
        <w:tab/>
      </w:r>
      <w:r>
        <w:t>DECLARE_DYNAMIC(CView)</w:t>
      </w:r>
    </w:p>
    <w:p>
      <w:pPr>
        <w:pStyle w:val="11"/>
        <w:spacing w:before="39"/>
        <w:ind w:left="2627"/>
      </w:pPr>
      <w:r>
        <w:t>#0161</w:t>
      </w:r>
      <w:r>
        <w:rPr>
          <w:spacing w:val="62"/>
        </w:rPr>
        <w:t xml:space="preserve"> </w:t>
      </w:r>
      <w:r>
        <w:t>};</w:t>
      </w:r>
    </w:p>
    <w:p>
      <w:pPr>
        <w:pStyle w:val="11"/>
        <w:spacing w:before="40"/>
        <w:ind w:left="2627"/>
      </w:pPr>
      <w:r>
        <w:t>#0162</w:t>
      </w:r>
    </w:p>
    <w:p>
      <w:pPr>
        <w:pStyle w:val="11"/>
        <w:spacing w:before="35" w:line="297" w:lineRule="auto"/>
        <w:ind w:left="2627" w:right="3968"/>
      </w:pPr>
      <w:r>
        <w:t>#0163</w:t>
      </w:r>
      <w:r>
        <w:rPr>
          <w:spacing w:val="60"/>
        </w:rPr>
        <w:t xml:space="preserve"> </w:t>
      </w:r>
      <w:r>
        <w:t>class</w:t>
      </w:r>
      <w:r>
        <w:rPr>
          <w:spacing w:val="-5"/>
        </w:rPr>
        <w:t xml:space="preserve"> </w:t>
      </w:r>
      <w:r>
        <w:rPr>
          <w:b/>
        </w:rPr>
        <w:t>CFile</w:t>
      </w:r>
      <w:r>
        <w:rPr>
          <w:b/>
          <w:spacing w:val="-4"/>
        </w:rPr>
        <w:t xml:space="preserve"> </w:t>
      </w:r>
      <w:r>
        <w:t>:</w:t>
      </w:r>
      <w:r>
        <w:rPr>
          <w:spacing w:val="-5"/>
        </w:rPr>
        <w:t xml:space="preserve"> </w:t>
      </w:r>
      <w:r>
        <w:t>public</w:t>
      </w:r>
      <w:r>
        <w:rPr>
          <w:spacing w:val="-4"/>
        </w:rPr>
        <w:t xml:space="preserve"> </w:t>
      </w:r>
      <w:r>
        <w:t>CObject</w:t>
      </w:r>
      <w:r>
        <w:rPr>
          <w:spacing w:val="-93"/>
        </w:rPr>
        <w:t xml:space="preserve"> </w:t>
      </w:r>
      <w:r>
        <w:t>#0164</w:t>
      </w:r>
      <w:r>
        <w:rPr>
          <w:spacing w:val="67"/>
        </w:rPr>
        <w:t xml:space="preserve"> </w:t>
      </w:r>
      <w:r>
        <w:t>{</w:t>
      </w:r>
    </w:p>
    <w:p>
      <w:pPr>
        <w:pStyle w:val="11"/>
        <w:tabs>
          <w:tab w:val="left" w:pos="3924"/>
        </w:tabs>
        <w:spacing w:line="178" w:lineRule="exact"/>
        <w:ind w:left="2627"/>
      </w:pPr>
      <w:r>
        <w:t>#0165</w:t>
      </w:r>
      <w:r>
        <w:tab/>
      </w:r>
      <w:r>
        <w:t>DECLARE_DYNAMIC(CFile)</w:t>
      </w:r>
    </w:p>
    <w:p>
      <w:pPr>
        <w:pStyle w:val="11"/>
        <w:spacing w:before="39"/>
        <w:ind w:left="2627"/>
      </w:pPr>
      <w:r>
        <w:t>#0166</w:t>
      </w:r>
    </w:p>
    <w:p>
      <w:pPr>
        <w:pStyle w:val="11"/>
        <w:spacing w:before="40"/>
        <w:ind w:left="2627"/>
      </w:pPr>
      <w:r>
        <w:t>#0167</w:t>
      </w:r>
      <w:r>
        <w:rPr>
          <w:spacing w:val="59"/>
        </w:rPr>
        <w:t xml:space="preserve"> </w:t>
      </w:r>
      <w:r>
        <w:t>public:</w:t>
      </w:r>
    </w:p>
    <w:p>
      <w:pPr>
        <w:pStyle w:val="11"/>
        <w:tabs>
          <w:tab w:val="left" w:pos="3433"/>
        </w:tabs>
        <w:spacing w:before="39" w:line="292" w:lineRule="auto"/>
        <w:ind w:left="2627" w:right="5222"/>
      </w:pPr>
      <w:r>
        <w:t>#0168</w:t>
      </w:r>
      <w:r>
        <w:rPr>
          <w:spacing w:val="1"/>
        </w:rPr>
        <w:t xml:space="preserve"> </w:t>
      </w:r>
      <w:r>
        <w:t>// Flag values</w:t>
      </w:r>
      <w:r>
        <w:rPr>
          <w:spacing w:val="1"/>
        </w:rPr>
        <w:t xml:space="preserve"> </w:t>
      </w:r>
      <w:r>
        <w:t>#0169</w:t>
      </w:r>
      <w:r>
        <w:tab/>
      </w:r>
      <w:r>
        <w:t>enum</w:t>
      </w:r>
      <w:r>
        <w:rPr>
          <w:spacing w:val="-7"/>
        </w:rPr>
        <w:t xml:space="preserve"> </w:t>
      </w:r>
      <w:r>
        <w:t>OpenFlags</w:t>
      </w:r>
      <w:r>
        <w:rPr>
          <w:spacing w:val="-6"/>
        </w:rPr>
        <w:t xml:space="preserve"> </w:t>
      </w:r>
      <w:r>
        <w:t>{</w:t>
      </w:r>
    </w:p>
    <w:p>
      <w:pPr>
        <w:pStyle w:val="11"/>
        <w:tabs>
          <w:tab w:val="left" w:pos="4087"/>
          <w:tab w:val="left" w:pos="5537"/>
        </w:tabs>
        <w:spacing w:line="181" w:lineRule="exact"/>
        <w:ind w:left="2627"/>
      </w:pPr>
      <w:r>
        <w:t>#0170</w:t>
      </w:r>
      <w:r>
        <w:tab/>
      </w:r>
      <w:r>
        <w:t>modeRead</w:t>
      </w:r>
      <w:r>
        <w:rPr>
          <w:spacing w:val="-5"/>
        </w:rPr>
        <w:t xml:space="preserve"> </w:t>
      </w:r>
      <w:r>
        <w:t>=</w:t>
      </w:r>
      <w:r>
        <w:tab/>
      </w:r>
      <w:r>
        <w:t>0x0000,</w:t>
      </w:r>
    </w:p>
    <w:p>
      <w:pPr>
        <w:pStyle w:val="11"/>
        <w:tabs>
          <w:tab w:val="left" w:pos="4087"/>
          <w:tab w:val="left" w:pos="5550"/>
        </w:tabs>
        <w:spacing w:before="40" w:line="292" w:lineRule="auto"/>
        <w:ind w:left="2627" w:right="3681"/>
      </w:pPr>
      <w:r>
        <w:t>#0171</w:t>
      </w:r>
      <w:r>
        <w:tab/>
      </w:r>
      <w:r>
        <w:t>modeWrite</w:t>
      </w:r>
      <w:r>
        <w:rPr>
          <w:spacing w:val="-6"/>
        </w:rPr>
        <w:t xml:space="preserve"> </w:t>
      </w:r>
      <w:r>
        <w:t>=</w:t>
      </w:r>
      <w:r>
        <w:tab/>
      </w:r>
      <w:r>
        <w:t>0x0001, };</w:t>
      </w:r>
      <w:r>
        <w:rPr>
          <w:spacing w:val="-93"/>
        </w:rPr>
        <w:t xml:space="preserve"> </w:t>
      </w:r>
      <w:r>
        <w:t>#0172</w:t>
      </w:r>
    </w:p>
    <w:p>
      <w:pPr>
        <w:pStyle w:val="11"/>
        <w:tabs>
          <w:tab w:val="left" w:pos="3433"/>
        </w:tabs>
        <w:spacing w:line="181" w:lineRule="exact"/>
        <w:ind w:left="2627"/>
      </w:pPr>
      <w:r>
        <w:t>#0173</w:t>
      </w:r>
      <w:r>
        <w:tab/>
      </w:r>
      <w:r>
        <w:t>CFile(char*</w:t>
      </w:r>
      <w:r>
        <w:rPr>
          <w:spacing w:val="-12"/>
        </w:rPr>
        <w:t xml:space="preserve"> </w:t>
      </w:r>
      <w:r>
        <w:t>lpszFileName,</w:t>
      </w:r>
      <w:r>
        <w:rPr>
          <w:spacing w:val="-11"/>
        </w:rPr>
        <w:t xml:space="preserve"> </w:t>
      </w:r>
      <w:r>
        <w:t>UINT</w:t>
      </w:r>
      <w:r>
        <w:rPr>
          <w:spacing w:val="-11"/>
        </w:rPr>
        <w:t xml:space="preserve"> </w:t>
      </w:r>
      <w:r>
        <w:t>nOpenFlags);</w:t>
      </w:r>
    </w:p>
    <w:p>
      <w:pPr>
        <w:pStyle w:val="11"/>
        <w:tabs>
          <w:tab w:val="left" w:pos="3433"/>
        </w:tabs>
        <w:spacing w:before="39" w:line="292" w:lineRule="auto"/>
        <w:ind w:left="2627" w:right="1479"/>
      </w:pPr>
      <w:r>
        <w:t>#0174</w:t>
      </w:r>
      <w:r>
        <w:tab/>
      </w:r>
      <w:r>
        <w:t>virtual BOOL Open(char* lpszFileName, UINT nOpenFlags);</w:t>
      </w:r>
      <w:r>
        <w:rPr>
          <w:spacing w:val="-94"/>
        </w:rPr>
        <w:t xml:space="preserve"> </w:t>
      </w:r>
      <w:r>
        <w:t>#0175</w:t>
      </w:r>
      <w:r>
        <w:tab/>
      </w:r>
      <w:r>
        <w:t>virtual</w:t>
      </w:r>
      <w:r>
        <w:rPr>
          <w:spacing w:val="-1"/>
        </w:rPr>
        <w:t xml:space="preserve"> </w:t>
      </w:r>
      <w:r>
        <w:t>void</w:t>
      </w:r>
      <w:r>
        <w:rPr>
          <w:spacing w:val="-1"/>
        </w:rPr>
        <w:t xml:space="preserve"> </w:t>
      </w:r>
      <w:r>
        <w:t>Close();</w:t>
      </w:r>
    </w:p>
    <w:p>
      <w:pPr>
        <w:pStyle w:val="11"/>
        <w:tabs>
          <w:tab w:val="left" w:pos="3433"/>
        </w:tabs>
        <w:spacing w:line="181" w:lineRule="exact"/>
        <w:ind w:left="2627"/>
      </w:pPr>
      <w:r>
        <w:t>#0176</w:t>
      </w:r>
      <w:r>
        <w:tab/>
      </w:r>
      <w:r>
        <w:t>virtual</w:t>
      </w:r>
      <w:r>
        <w:rPr>
          <w:spacing w:val="-7"/>
        </w:rPr>
        <w:t xml:space="preserve"> </w:t>
      </w:r>
      <w:r>
        <w:t>UINT</w:t>
      </w:r>
      <w:r>
        <w:rPr>
          <w:spacing w:val="-7"/>
        </w:rPr>
        <w:t xml:space="preserve"> </w:t>
      </w:r>
      <w:r>
        <w:t>Read(void*</w:t>
      </w:r>
      <w:r>
        <w:rPr>
          <w:spacing w:val="-7"/>
        </w:rPr>
        <w:t xml:space="preserve"> </w:t>
      </w:r>
      <w:r>
        <w:t>lpBuf,</w:t>
      </w:r>
      <w:r>
        <w:rPr>
          <w:spacing w:val="-7"/>
        </w:rPr>
        <w:t xml:space="preserve"> </w:t>
      </w:r>
      <w:r>
        <w:t>UINT</w:t>
      </w:r>
      <w:r>
        <w:rPr>
          <w:spacing w:val="-7"/>
        </w:rPr>
        <w:t xml:space="preserve"> </w:t>
      </w:r>
      <w:r>
        <w:t>nCount);</w:t>
      </w:r>
    </w:p>
    <w:p>
      <w:pPr>
        <w:pStyle w:val="11"/>
        <w:tabs>
          <w:tab w:val="left" w:pos="3433"/>
        </w:tabs>
        <w:spacing w:before="40" w:line="292" w:lineRule="auto"/>
        <w:ind w:left="2627" w:right="1862"/>
      </w:pPr>
      <w:r>
        <w:t>#0177</w:t>
      </w:r>
      <w:r>
        <w:tab/>
      </w:r>
      <w:r>
        <w:t>virtual void Write(const void* lpBuf, UINT nCount);</w:t>
      </w:r>
      <w:r>
        <w:rPr>
          <w:spacing w:val="-94"/>
        </w:rPr>
        <w:t xml:space="preserve"> </w:t>
      </w:r>
      <w:r>
        <w:t>#0178</w:t>
      </w:r>
    </w:p>
    <w:p>
      <w:pPr>
        <w:pStyle w:val="11"/>
        <w:tabs>
          <w:tab w:val="left" w:pos="3433"/>
        </w:tabs>
        <w:spacing w:line="292" w:lineRule="auto"/>
        <w:ind w:left="2627" w:right="3523"/>
      </w:pPr>
      <w:r>
        <w:t>#0179</w:t>
      </w:r>
      <w:r>
        <w:tab/>
      </w:r>
      <w:r>
        <w:t>HFILE</w:t>
      </w:r>
      <w:r>
        <w:rPr>
          <w:spacing w:val="-6"/>
        </w:rPr>
        <w:t xml:space="preserve"> </w:t>
      </w:r>
      <w:r>
        <w:t>m_hFile;</w:t>
      </w:r>
      <w:r>
        <w:rPr>
          <w:spacing w:val="58"/>
        </w:rPr>
        <w:t xml:space="preserve"> </w:t>
      </w:r>
      <w:r>
        <w:t>//</w:t>
      </w:r>
      <w:r>
        <w:rPr>
          <w:spacing w:val="-5"/>
        </w:rPr>
        <w:t xml:space="preserve"> </w:t>
      </w:r>
      <w:r>
        <w:t>associated</w:t>
      </w:r>
      <w:r>
        <w:rPr>
          <w:spacing w:val="-6"/>
        </w:rPr>
        <w:t xml:space="preserve"> </w:t>
      </w:r>
      <w:r>
        <w:t>file</w:t>
      </w:r>
      <w:r>
        <w:rPr>
          <w:spacing w:val="-93"/>
        </w:rPr>
        <w:t xml:space="preserve"> </w:t>
      </w:r>
      <w:r>
        <w:t>#0180</w:t>
      </w:r>
    </w:p>
    <w:p>
      <w:pPr>
        <w:pStyle w:val="11"/>
        <w:spacing w:line="181" w:lineRule="exact"/>
        <w:ind w:left="2627"/>
      </w:pPr>
      <w:r>
        <w:t>#0181</w:t>
      </w:r>
      <w:r>
        <w:rPr>
          <w:spacing w:val="59"/>
        </w:rPr>
        <w:t xml:space="preserve"> </w:t>
      </w:r>
      <w:r>
        <w:t>public:</w:t>
      </w:r>
    </w:p>
    <w:p>
      <w:pPr>
        <w:pStyle w:val="11"/>
        <w:tabs>
          <w:tab w:val="left" w:pos="3433"/>
        </w:tabs>
        <w:spacing w:before="39"/>
        <w:ind w:left="2627"/>
      </w:pPr>
      <w:r>
        <w:t>#0182</w:t>
      </w:r>
      <w:r>
        <w:tab/>
      </w:r>
      <w:r>
        <w:t>virtual</w:t>
      </w:r>
      <w:r>
        <w:rPr>
          <w:spacing w:val="-11"/>
        </w:rPr>
        <w:t xml:space="preserve"> </w:t>
      </w:r>
      <w:r>
        <w:t>~CFile();</w:t>
      </w:r>
    </w:p>
    <w:p>
      <w:pPr>
        <w:pStyle w:val="11"/>
        <w:spacing w:before="39"/>
        <w:ind w:left="2627"/>
      </w:pPr>
      <w:r>
        <w:t>#0183</w:t>
      </w:r>
    </w:p>
    <w:p>
      <w:pPr>
        <w:pStyle w:val="11"/>
        <w:spacing w:before="40"/>
        <w:ind w:left="2627"/>
      </w:pPr>
      <w:r>
        <w:t>#0184</w:t>
      </w:r>
      <w:r>
        <w:rPr>
          <w:spacing w:val="56"/>
        </w:rPr>
        <w:t xml:space="preserve"> </w:t>
      </w:r>
      <w:r>
        <w:t>protected:</w:t>
      </w:r>
    </w:p>
    <w:p>
      <w:pPr>
        <w:pStyle w:val="11"/>
        <w:tabs>
          <w:tab w:val="left" w:pos="3433"/>
          <w:tab w:val="left" w:pos="5886"/>
        </w:tabs>
        <w:spacing w:before="39" w:line="292" w:lineRule="auto"/>
        <w:ind w:left="2627" w:right="3153"/>
      </w:pPr>
      <w:r>
        <w:t>#0185</w:t>
      </w:r>
      <w:r>
        <w:tab/>
      </w:r>
      <w:r>
        <w:t>char</w:t>
      </w:r>
      <w:r>
        <w:rPr>
          <w:spacing w:val="-12"/>
        </w:rPr>
        <w:t xml:space="preserve"> </w:t>
      </w:r>
      <w:r>
        <w:t>m_strFileName[40];</w:t>
      </w:r>
      <w:r>
        <w:tab/>
      </w:r>
      <w:r>
        <w:t>// file name</w:t>
      </w:r>
      <w:r>
        <w:rPr>
          <w:spacing w:val="-93"/>
        </w:rPr>
        <w:t xml:space="preserve"> </w:t>
      </w:r>
      <w:r>
        <w:t>#0186</w:t>
      </w:r>
      <w:r>
        <w:rPr>
          <w:spacing w:val="67"/>
        </w:rPr>
        <w:t xml:space="preserve"> </w:t>
      </w:r>
      <w:r>
        <w:t>};</w:t>
      </w:r>
    </w:p>
    <w:p>
      <w:pPr>
        <w:pStyle w:val="11"/>
        <w:spacing w:line="181" w:lineRule="exact"/>
        <w:ind w:left="2627"/>
      </w:pPr>
      <w:r>
        <w:t>#0187</w:t>
      </w:r>
    </w:p>
    <w:p>
      <w:pPr>
        <w:spacing w:before="35"/>
        <w:ind w:left="2627" w:right="0" w:firstLine="0"/>
        <w:jc w:val="left"/>
        <w:rPr>
          <w:b/>
          <w:sz w:val="16"/>
        </w:rPr>
      </w:pPr>
      <w:r>
        <w:rPr>
          <w:sz w:val="16"/>
        </w:rPr>
        <w:t>#0188</w:t>
      </w:r>
      <w:r>
        <w:rPr>
          <w:spacing w:val="58"/>
          <w:sz w:val="16"/>
        </w:rPr>
        <w:t xml:space="preserve"> </w:t>
      </w:r>
      <w:r>
        <w:rPr>
          <w:sz w:val="16"/>
        </w:rPr>
        <w:t>class</w:t>
      </w:r>
      <w:r>
        <w:rPr>
          <w:spacing w:val="-5"/>
          <w:sz w:val="16"/>
        </w:rPr>
        <w:t xml:space="preserve"> </w:t>
      </w:r>
      <w:r>
        <w:rPr>
          <w:b/>
          <w:sz w:val="16"/>
        </w:rPr>
        <w:t>CArchive</w:t>
      </w:r>
    </w:p>
    <w:p>
      <w:pPr>
        <w:pStyle w:val="11"/>
        <w:spacing w:before="45"/>
        <w:ind w:left="2627"/>
      </w:pPr>
      <w:r>
        <w:t>#0189</w:t>
      </w:r>
      <w:r>
        <w:rPr>
          <w:spacing w:val="63"/>
        </w:rPr>
        <w:t xml:space="preserve"> </w:t>
      </w:r>
      <w:r>
        <w:t>{</w:t>
      </w:r>
    </w:p>
    <w:p>
      <w:pPr>
        <w:pStyle w:val="11"/>
        <w:rPr>
          <w:sz w:val="20"/>
        </w:rPr>
      </w:pPr>
    </w:p>
    <w:p>
      <w:pPr>
        <w:pStyle w:val="11"/>
        <w:spacing w:before="10"/>
        <w:rPr>
          <w:sz w:val="24"/>
        </w:rPr>
      </w:pPr>
    </w:p>
    <w:p>
      <w:pPr>
        <w:pStyle w:val="5"/>
        <w:ind w:left="0" w:right="390"/>
        <w:jc w:val="right"/>
      </w:pPr>
      <w:r>
        <w:t>273</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903" o:spid="_x0000_s3903" o:spt="1" style="position:absolute;left:0pt;margin-left:131.9pt;margin-top:18.85pt;height:0.7pt;width:323pt;mso-position-horizontal-relative:page;mso-wrap-distance-bottom:0pt;mso-wrap-distance-top:0pt;z-index:-251163648;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
        <w:rPr>
          <w:rFonts w:ascii="宋体"/>
          <w:sz w:val="23"/>
        </w:rPr>
      </w:pPr>
    </w:p>
    <w:p>
      <w:pPr>
        <w:pStyle w:val="11"/>
        <w:spacing w:before="99"/>
        <w:ind w:left="2627"/>
      </w:pPr>
      <w:r>
        <w:t>#0190</w:t>
      </w:r>
      <w:r>
        <w:rPr>
          <w:spacing w:val="59"/>
        </w:rPr>
        <w:t xml:space="preserve"> </w:t>
      </w:r>
      <w:r>
        <w:t>public:</w:t>
      </w:r>
    </w:p>
    <w:p>
      <w:pPr>
        <w:pStyle w:val="11"/>
        <w:spacing w:before="39"/>
        <w:ind w:left="2627"/>
      </w:pPr>
      <w:r>
        <w:t>#0191</w:t>
      </w:r>
      <w:r>
        <w:rPr>
          <w:spacing w:val="61"/>
        </w:rPr>
        <w:t xml:space="preserve"> </w:t>
      </w:r>
      <w:r>
        <w:t>//</w:t>
      </w:r>
      <w:r>
        <w:rPr>
          <w:spacing w:val="-4"/>
        </w:rPr>
        <w:t xml:space="preserve"> </w:t>
      </w:r>
      <w:r>
        <w:t>Flag</w:t>
      </w:r>
      <w:r>
        <w:rPr>
          <w:spacing w:val="-4"/>
        </w:rPr>
        <w:t xml:space="preserve"> </w:t>
      </w:r>
      <w:r>
        <w:t>values</w:t>
      </w:r>
    </w:p>
    <w:p>
      <w:pPr>
        <w:pStyle w:val="11"/>
        <w:tabs>
          <w:tab w:val="left" w:pos="3433"/>
        </w:tabs>
        <w:spacing w:before="40" w:line="292" w:lineRule="auto"/>
        <w:ind w:left="2627" w:right="3494"/>
      </w:pPr>
      <w:r>
        <w:t>#0192</w:t>
      </w:r>
      <w:r>
        <w:tab/>
      </w:r>
      <w:r>
        <w:t>enum Mode { store = 0, load = 1 };</w:t>
      </w:r>
      <w:r>
        <w:rPr>
          <w:spacing w:val="-94"/>
        </w:rPr>
        <w:t xml:space="preserve"> </w:t>
      </w:r>
      <w:r>
        <w:t>#0193</w:t>
      </w:r>
    </w:p>
    <w:p>
      <w:pPr>
        <w:pStyle w:val="11"/>
        <w:tabs>
          <w:tab w:val="left" w:pos="3433"/>
        </w:tabs>
        <w:spacing w:line="292" w:lineRule="auto"/>
        <w:ind w:left="2627" w:right="3398"/>
      </w:pPr>
      <w:r>
        <w:t>#0194</w:t>
      </w:r>
      <w:r>
        <w:tab/>
      </w:r>
      <w:r>
        <w:t>CArchive(CFile* pFile, UINT nMode);</w:t>
      </w:r>
      <w:r>
        <w:rPr>
          <w:spacing w:val="-94"/>
        </w:rPr>
        <w:t xml:space="preserve"> </w:t>
      </w:r>
      <w:r>
        <w:t>#0195</w:t>
      </w:r>
      <w:r>
        <w:tab/>
      </w:r>
      <w:r>
        <w:t>~CArchive();</w:t>
      </w:r>
    </w:p>
    <w:p>
      <w:pPr>
        <w:pStyle w:val="11"/>
        <w:spacing w:line="181" w:lineRule="exact"/>
        <w:ind w:left="2627"/>
      </w:pPr>
      <w:r>
        <w:t>#0196</w:t>
      </w:r>
    </w:p>
    <w:p>
      <w:pPr>
        <w:pStyle w:val="11"/>
        <w:spacing w:before="39" w:line="292" w:lineRule="auto"/>
        <w:ind w:left="2627" w:right="4550"/>
        <w:jc w:val="both"/>
      </w:pPr>
      <w:r>
        <w:t>#0197</w:t>
      </w:r>
      <w:r>
        <w:rPr>
          <w:spacing w:val="1"/>
        </w:rPr>
        <w:t xml:space="preserve"> </w:t>
      </w:r>
      <w:r>
        <w:t>BOOL IsLoading() const;</w:t>
      </w:r>
      <w:r>
        <w:rPr>
          <w:spacing w:val="-94"/>
        </w:rPr>
        <w:t xml:space="preserve"> </w:t>
      </w:r>
      <w:r>
        <w:t>#0198</w:t>
      </w:r>
      <w:r>
        <w:rPr>
          <w:spacing w:val="1"/>
        </w:rPr>
        <w:t xml:space="preserve"> </w:t>
      </w:r>
      <w:r>
        <w:t>BOOL IsStoring() const;</w:t>
      </w:r>
      <w:r>
        <w:rPr>
          <w:spacing w:val="-94"/>
        </w:rPr>
        <w:t xml:space="preserve"> </w:t>
      </w:r>
      <w:r>
        <w:t>#0199</w:t>
      </w:r>
    </w:p>
    <w:p>
      <w:pPr>
        <w:pStyle w:val="11"/>
        <w:tabs>
          <w:tab w:val="left" w:pos="3433"/>
        </w:tabs>
        <w:spacing w:line="180" w:lineRule="exact"/>
        <w:ind w:left="2627"/>
      </w:pPr>
      <w:r>
        <w:t>#0200</w:t>
      </w:r>
      <w:r>
        <w:tab/>
      </w:r>
      <w:r>
        <w:t>UINT</w:t>
      </w:r>
      <w:r>
        <w:rPr>
          <w:spacing w:val="-7"/>
        </w:rPr>
        <w:t xml:space="preserve"> </w:t>
      </w:r>
      <w:r>
        <w:t>Read(void*</w:t>
      </w:r>
      <w:r>
        <w:rPr>
          <w:spacing w:val="-6"/>
        </w:rPr>
        <w:t xml:space="preserve"> </w:t>
      </w:r>
      <w:r>
        <w:t>lpBuf,</w:t>
      </w:r>
      <w:r>
        <w:rPr>
          <w:spacing w:val="-6"/>
        </w:rPr>
        <w:t xml:space="preserve"> </w:t>
      </w:r>
      <w:r>
        <w:t>UINT</w:t>
      </w:r>
      <w:r>
        <w:rPr>
          <w:spacing w:val="-6"/>
        </w:rPr>
        <w:t xml:space="preserve"> </w:t>
      </w:r>
      <w:r>
        <w:t>nMax);</w:t>
      </w:r>
    </w:p>
    <w:p>
      <w:pPr>
        <w:pStyle w:val="11"/>
        <w:tabs>
          <w:tab w:val="left" w:pos="3433"/>
        </w:tabs>
        <w:spacing w:before="39" w:line="292" w:lineRule="auto"/>
        <w:ind w:left="2627" w:right="2822"/>
      </w:pPr>
      <w:r>
        <w:t>#0201</w:t>
      </w:r>
      <w:r>
        <w:tab/>
      </w:r>
      <w:r>
        <w:t>void Write(const void* lpBuf, UINT nMax);</w:t>
      </w:r>
      <w:r>
        <w:rPr>
          <w:spacing w:val="-94"/>
        </w:rPr>
        <w:t xml:space="preserve"> </w:t>
      </w:r>
      <w:r>
        <w:t>#0202</w:t>
      </w:r>
      <w:r>
        <w:tab/>
      </w:r>
      <w:r>
        <w:t>void</w:t>
      </w:r>
      <w:r>
        <w:rPr>
          <w:spacing w:val="-1"/>
        </w:rPr>
        <w:t xml:space="preserve"> </w:t>
      </w:r>
      <w:r>
        <w:t>Close();</w:t>
      </w:r>
    </w:p>
    <w:p>
      <w:pPr>
        <w:pStyle w:val="11"/>
        <w:spacing w:line="181" w:lineRule="exact"/>
        <w:ind w:left="2627"/>
      </w:pPr>
      <w:r>
        <w:t>#0203</w:t>
      </w:r>
    </w:p>
    <w:p>
      <w:pPr>
        <w:pStyle w:val="11"/>
        <w:tabs>
          <w:tab w:val="left" w:pos="3433"/>
        </w:tabs>
        <w:spacing w:before="40" w:line="292" w:lineRule="auto"/>
        <w:ind w:left="2627" w:right="231"/>
      </w:pPr>
      <w:r>
        <w:t>#0204</w:t>
      </w:r>
      <w:r>
        <w:tab/>
      </w:r>
      <w:r>
        <w:t>// Object I/O is pointer based to avoid added construction overhead.</w:t>
      </w:r>
      <w:r>
        <w:rPr>
          <w:spacing w:val="-94"/>
        </w:rPr>
        <w:t xml:space="preserve"> </w:t>
      </w:r>
      <w:r>
        <w:t>#0205</w:t>
      </w:r>
      <w:r>
        <w:tab/>
      </w:r>
      <w:r>
        <w:t>// Use the Serialize member function directly for embedded objects.</w:t>
      </w:r>
      <w:r>
        <w:rPr>
          <w:spacing w:val="1"/>
        </w:rPr>
        <w:t xml:space="preserve"> </w:t>
      </w:r>
      <w:r>
        <w:t>#0206</w:t>
      </w:r>
      <w:r>
        <w:tab/>
      </w:r>
      <w:r>
        <w:t>friend</w:t>
      </w:r>
      <w:r>
        <w:rPr>
          <w:spacing w:val="-5"/>
        </w:rPr>
        <w:t xml:space="preserve"> </w:t>
      </w:r>
      <w:r>
        <w:t>CArchive&amp;</w:t>
      </w:r>
      <w:r>
        <w:rPr>
          <w:spacing w:val="-4"/>
        </w:rPr>
        <w:t xml:space="preserve"> </w:t>
      </w:r>
      <w:r>
        <w:t>operator&lt;&lt;(CArchive&amp;</w:t>
      </w:r>
      <w:r>
        <w:rPr>
          <w:spacing w:val="-5"/>
        </w:rPr>
        <w:t xml:space="preserve"> </w:t>
      </w:r>
      <w:r>
        <w:t>ar,</w:t>
      </w:r>
      <w:r>
        <w:rPr>
          <w:spacing w:val="-4"/>
        </w:rPr>
        <w:t xml:space="preserve"> </w:t>
      </w:r>
      <w:r>
        <w:t>const</w:t>
      </w:r>
      <w:r>
        <w:rPr>
          <w:spacing w:val="-4"/>
        </w:rPr>
        <w:t xml:space="preserve"> </w:t>
      </w:r>
      <w:r>
        <w:t>CObject*</w:t>
      </w:r>
      <w:r>
        <w:rPr>
          <w:spacing w:val="-5"/>
        </w:rPr>
        <w:t xml:space="preserve"> </w:t>
      </w:r>
      <w:r>
        <w:t>pOb);</w:t>
      </w:r>
    </w:p>
    <w:p>
      <w:pPr>
        <w:pStyle w:val="11"/>
        <w:tabs>
          <w:tab w:val="left" w:pos="3433"/>
        </w:tabs>
        <w:spacing w:line="180" w:lineRule="exact"/>
        <w:ind w:left="2627"/>
      </w:pPr>
      <w:r>
        <w:t>#0207</w:t>
      </w:r>
      <w:r>
        <w:tab/>
      </w:r>
      <w:r>
        <w:t>friend</w:t>
      </w:r>
      <w:r>
        <w:rPr>
          <w:spacing w:val="-10"/>
        </w:rPr>
        <w:t xml:space="preserve"> </w:t>
      </w:r>
      <w:r>
        <w:t>CArchive&amp;</w:t>
      </w:r>
      <w:r>
        <w:rPr>
          <w:spacing w:val="-9"/>
        </w:rPr>
        <w:t xml:space="preserve"> </w:t>
      </w:r>
      <w:r>
        <w:t>operator&gt;&gt;(CArchive&amp;</w:t>
      </w:r>
      <w:r>
        <w:rPr>
          <w:spacing w:val="-9"/>
        </w:rPr>
        <w:t xml:space="preserve"> </w:t>
      </w:r>
      <w:r>
        <w:t>ar,</w:t>
      </w:r>
      <w:r>
        <w:rPr>
          <w:spacing w:val="-9"/>
        </w:rPr>
        <w:t xml:space="preserve"> </w:t>
      </w:r>
      <w:r>
        <w:t>CObject*&amp;</w:t>
      </w:r>
      <w:r>
        <w:rPr>
          <w:spacing w:val="-9"/>
        </w:rPr>
        <w:t xml:space="preserve"> </w:t>
      </w:r>
      <w:r>
        <w:t>pOb);</w:t>
      </w:r>
    </w:p>
    <w:p>
      <w:pPr>
        <w:pStyle w:val="11"/>
        <w:tabs>
          <w:tab w:val="left" w:pos="3433"/>
        </w:tabs>
        <w:spacing w:before="39" w:line="292" w:lineRule="auto"/>
        <w:ind w:left="2627" w:right="711"/>
      </w:pPr>
      <w:r>
        <w:t>#0208</w:t>
      </w:r>
      <w:r>
        <w:tab/>
      </w:r>
      <w:r>
        <w:t>friend CArchive&amp; operator&gt;&gt;(CArchive&amp; ar, const CObject*&amp; pOb);</w:t>
      </w:r>
      <w:r>
        <w:rPr>
          <w:spacing w:val="-94"/>
        </w:rPr>
        <w:t xml:space="preserve"> </w:t>
      </w:r>
      <w:r>
        <w:t>#0209</w:t>
      </w:r>
    </w:p>
    <w:p>
      <w:pPr>
        <w:pStyle w:val="11"/>
        <w:tabs>
          <w:tab w:val="left" w:pos="3433"/>
        </w:tabs>
        <w:spacing w:line="181" w:lineRule="exact"/>
        <w:ind w:left="2627"/>
      </w:pPr>
      <w:r>
        <w:t>#0210</w:t>
      </w:r>
      <w:r>
        <w:tab/>
      </w:r>
      <w:r>
        <w:t>//</w:t>
      </w:r>
      <w:r>
        <w:rPr>
          <w:spacing w:val="-9"/>
        </w:rPr>
        <w:t xml:space="preserve"> </w:t>
      </w:r>
      <w:r>
        <w:t>insertion</w:t>
      </w:r>
      <w:r>
        <w:rPr>
          <w:spacing w:val="-8"/>
        </w:rPr>
        <w:t xml:space="preserve"> </w:t>
      </w:r>
      <w:r>
        <w:t>operations</w:t>
      </w:r>
    </w:p>
    <w:p>
      <w:pPr>
        <w:pStyle w:val="11"/>
        <w:tabs>
          <w:tab w:val="left" w:pos="3433"/>
        </w:tabs>
        <w:spacing w:before="40" w:line="292" w:lineRule="auto"/>
        <w:ind w:left="2627" w:right="3782"/>
      </w:pPr>
      <w:r>
        <w:t>#0211</w:t>
      </w:r>
      <w:r>
        <w:tab/>
      </w:r>
      <w:r>
        <w:t>CArchive&amp; operator&lt;&lt;(BYTE by);</w:t>
      </w:r>
      <w:r>
        <w:rPr>
          <w:spacing w:val="1"/>
        </w:rPr>
        <w:t xml:space="preserve"> </w:t>
      </w:r>
      <w:r>
        <w:t>#0212</w:t>
      </w:r>
      <w:r>
        <w:tab/>
      </w:r>
      <w:r>
        <w:t>CArchive&amp; operator&lt;&lt;(WORD w);</w:t>
      </w:r>
      <w:r>
        <w:rPr>
          <w:spacing w:val="1"/>
        </w:rPr>
        <w:t xml:space="preserve"> </w:t>
      </w:r>
      <w:r>
        <w:t>#0213</w:t>
      </w:r>
      <w:r>
        <w:tab/>
      </w:r>
      <w:r>
        <w:t>CArchive&amp; operator&lt;&lt;(LONG l);</w:t>
      </w:r>
      <w:r>
        <w:rPr>
          <w:spacing w:val="1"/>
        </w:rPr>
        <w:t xml:space="preserve"> </w:t>
      </w:r>
      <w:r>
        <w:t>#0214</w:t>
      </w:r>
      <w:r>
        <w:tab/>
      </w:r>
      <w:r>
        <w:t>CArchive&amp; operator&lt;&lt;(DWORD dw);</w:t>
      </w:r>
      <w:r>
        <w:rPr>
          <w:spacing w:val="-94"/>
        </w:rPr>
        <w:t xml:space="preserve"> </w:t>
      </w:r>
      <w:r>
        <w:t>#0215</w:t>
      </w:r>
      <w:r>
        <w:tab/>
      </w:r>
      <w:r>
        <w:t>CArchive&amp; operator&lt;&lt;(float f);</w:t>
      </w:r>
      <w:r>
        <w:rPr>
          <w:spacing w:val="1"/>
        </w:rPr>
        <w:t xml:space="preserve"> </w:t>
      </w:r>
      <w:r>
        <w:t>#0216</w:t>
      </w:r>
      <w:r>
        <w:tab/>
      </w:r>
      <w:r>
        <w:t>CArchive&amp; operator&lt;&lt;(double d);</w:t>
      </w:r>
      <w:r>
        <w:rPr>
          <w:spacing w:val="-94"/>
        </w:rPr>
        <w:t xml:space="preserve"> </w:t>
      </w:r>
      <w:r>
        <w:t>#0217</w:t>
      </w:r>
    </w:p>
    <w:p>
      <w:pPr>
        <w:pStyle w:val="11"/>
        <w:tabs>
          <w:tab w:val="left" w:pos="3433"/>
        </w:tabs>
        <w:spacing w:line="292" w:lineRule="auto"/>
        <w:ind w:left="2627" w:right="3590"/>
      </w:pPr>
      <w:r>
        <w:t>#0218</w:t>
      </w:r>
      <w:r>
        <w:tab/>
      </w:r>
      <w:r>
        <w:t>CArchive&amp;</w:t>
      </w:r>
      <w:r>
        <w:rPr>
          <w:spacing w:val="4"/>
        </w:rPr>
        <w:t xml:space="preserve"> </w:t>
      </w:r>
      <w:r>
        <w:t>operator&lt;&lt;(int</w:t>
      </w:r>
      <w:r>
        <w:rPr>
          <w:spacing w:val="4"/>
        </w:rPr>
        <w:t xml:space="preserve"> </w:t>
      </w:r>
      <w:r>
        <w:t>i);</w:t>
      </w:r>
      <w:r>
        <w:rPr>
          <w:spacing w:val="1"/>
        </w:rPr>
        <w:t xml:space="preserve"> </w:t>
      </w:r>
      <w:r>
        <w:t>#0219</w:t>
      </w:r>
      <w:r>
        <w:tab/>
      </w:r>
      <w:r>
        <w:t>CArchive&amp; operator&lt;&lt;(short w);</w:t>
      </w:r>
      <w:r>
        <w:rPr>
          <w:spacing w:val="1"/>
        </w:rPr>
        <w:t xml:space="preserve"> </w:t>
      </w:r>
      <w:r>
        <w:t>#0220</w:t>
      </w:r>
      <w:r>
        <w:tab/>
      </w:r>
      <w:r>
        <w:t>CArchive&amp; operator&lt;&lt;(char ch);</w:t>
      </w:r>
      <w:r>
        <w:rPr>
          <w:spacing w:val="1"/>
        </w:rPr>
        <w:t xml:space="preserve"> </w:t>
      </w:r>
      <w:r>
        <w:t>#0221</w:t>
      </w:r>
      <w:r>
        <w:tab/>
      </w:r>
      <w:r>
        <w:t>CArchive&amp; operator&lt;&lt;(unsigned u);</w:t>
      </w:r>
      <w:r>
        <w:rPr>
          <w:spacing w:val="-94"/>
        </w:rPr>
        <w:t xml:space="preserve"> </w:t>
      </w:r>
      <w:r>
        <w:t>#0222</w:t>
      </w:r>
    </w:p>
    <w:p>
      <w:pPr>
        <w:pStyle w:val="11"/>
        <w:tabs>
          <w:tab w:val="left" w:pos="3433"/>
        </w:tabs>
        <w:spacing w:line="180" w:lineRule="exact"/>
        <w:ind w:left="2627"/>
      </w:pPr>
      <w:r>
        <w:t>#0223</w:t>
      </w:r>
      <w:r>
        <w:tab/>
      </w:r>
      <w:r>
        <w:t>//</w:t>
      </w:r>
      <w:r>
        <w:rPr>
          <w:spacing w:val="-9"/>
        </w:rPr>
        <w:t xml:space="preserve"> </w:t>
      </w:r>
      <w:r>
        <w:t>extraction</w:t>
      </w:r>
      <w:r>
        <w:rPr>
          <w:spacing w:val="-8"/>
        </w:rPr>
        <w:t xml:space="preserve"> </w:t>
      </w:r>
      <w:r>
        <w:t>operations</w:t>
      </w:r>
    </w:p>
    <w:p>
      <w:pPr>
        <w:pStyle w:val="11"/>
        <w:tabs>
          <w:tab w:val="left" w:pos="3433"/>
        </w:tabs>
        <w:spacing w:before="37" w:line="292" w:lineRule="auto"/>
        <w:ind w:left="2627" w:right="3686"/>
      </w:pPr>
      <w:r>
        <w:t>#0224</w:t>
      </w:r>
      <w:r>
        <w:tab/>
      </w:r>
      <w:r>
        <w:t>CArchive&amp; operator&gt;&gt;(BYTE&amp; by);</w:t>
      </w:r>
      <w:r>
        <w:rPr>
          <w:spacing w:val="1"/>
        </w:rPr>
        <w:t xml:space="preserve"> </w:t>
      </w:r>
      <w:r>
        <w:t>#0225</w:t>
      </w:r>
      <w:r>
        <w:tab/>
      </w:r>
      <w:r>
        <w:t>CArchive&amp; operator&gt;&gt;(WORD&amp; w);</w:t>
      </w:r>
      <w:r>
        <w:rPr>
          <w:spacing w:val="1"/>
        </w:rPr>
        <w:t xml:space="preserve"> </w:t>
      </w:r>
      <w:r>
        <w:t>#0226</w:t>
      </w:r>
      <w:r>
        <w:tab/>
      </w:r>
      <w:r>
        <w:t>CArchive&amp; operator&gt;&gt;(DWORD&amp; dw);</w:t>
      </w:r>
      <w:r>
        <w:rPr>
          <w:spacing w:val="-94"/>
        </w:rPr>
        <w:t xml:space="preserve"> </w:t>
      </w:r>
      <w:r>
        <w:t>#0227</w:t>
      </w:r>
      <w:r>
        <w:tab/>
      </w:r>
      <w:r>
        <w:t>CArchive&amp; operator&gt;&gt;(LONG&amp; l);</w:t>
      </w:r>
      <w:r>
        <w:rPr>
          <w:spacing w:val="1"/>
        </w:rPr>
        <w:t xml:space="preserve"> </w:t>
      </w:r>
      <w:r>
        <w:t>#0228</w:t>
      </w:r>
      <w:r>
        <w:tab/>
      </w:r>
      <w:r>
        <w:t>CArchive&amp; operator&gt;&gt;(float&amp; f);</w:t>
      </w:r>
      <w:r>
        <w:rPr>
          <w:spacing w:val="1"/>
        </w:rPr>
        <w:t xml:space="preserve"> </w:t>
      </w:r>
      <w:r>
        <w:t>#0229</w:t>
      </w:r>
      <w:r>
        <w:tab/>
      </w:r>
      <w:r>
        <w:t>CArchive&amp; operator&gt;&gt;(double&amp; d);</w:t>
      </w:r>
      <w:r>
        <w:rPr>
          <w:spacing w:val="-94"/>
        </w:rPr>
        <w:t xml:space="preserve"> </w:t>
      </w:r>
      <w:r>
        <w:t>#0230</w:t>
      </w:r>
    </w:p>
    <w:p>
      <w:pPr>
        <w:pStyle w:val="11"/>
        <w:tabs>
          <w:tab w:val="left" w:pos="3433"/>
        </w:tabs>
        <w:spacing w:line="292" w:lineRule="auto"/>
        <w:ind w:left="2627" w:right="3494"/>
      </w:pPr>
      <w:r>
        <w:t>#0231</w:t>
      </w:r>
      <w:r>
        <w:tab/>
      </w:r>
      <w:r>
        <w:t>CArchive&amp;</w:t>
      </w:r>
      <w:r>
        <w:rPr>
          <w:spacing w:val="4"/>
        </w:rPr>
        <w:t xml:space="preserve"> </w:t>
      </w:r>
      <w:r>
        <w:t>operator&gt;&gt;(int&amp;</w:t>
      </w:r>
      <w:r>
        <w:rPr>
          <w:spacing w:val="4"/>
        </w:rPr>
        <w:t xml:space="preserve"> </w:t>
      </w:r>
      <w:r>
        <w:t>i);</w:t>
      </w:r>
      <w:r>
        <w:rPr>
          <w:spacing w:val="1"/>
        </w:rPr>
        <w:t xml:space="preserve"> </w:t>
      </w:r>
      <w:r>
        <w:t>#0232</w:t>
      </w:r>
      <w:r>
        <w:tab/>
      </w:r>
      <w:r>
        <w:t>CArchive&amp; operator&gt;&gt;(short&amp; w);</w:t>
      </w:r>
      <w:r>
        <w:rPr>
          <w:spacing w:val="1"/>
        </w:rPr>
        <w:t xml:space="preserve"> </w:t>
      </w:r>
      <w:r>
        <w:t>#0233</w:t>
      </w:r>
      <w:r>
        <w:tab/>
      </w:r>
      <w:r>
        <w:t>CArchive&amp; operator&gt;&gt;(char&amp; ch);</w:t>
      </w:r>
      <w:r>
        <w:rPr>
          <w:spacing w:val="1"/>
        </w:rPr>
        <w:t xml:space="preserve"> </w:t>
      </w:r>
      <w:r>
        <w:t>#0234</w:t>
      </w:r>
      <w:r>
        <w:tab/>
      </w:r>
      <w:r>
        <w:t>CArchive&amp; operator&gt;&gt;(unsigned&amp; u);</w:t>
      </w:r>
      <w:r>
        <w:rPr>
          <w:spacing w:val="-94"/>
        </w:rPr>
        <w:t xml:space="preserve"> </w:t>
      </w:r>
      <w:r>
        <w:t>#0235</w:t>
      </w:r>
    </w:p>
    <w:p>
      <w:pPr>
        <w:pStyle w:val="11"/>
        <w:rPr>
          <w:sz w:val="20"/>
        </w:rPr>
      </w:pPr>
    </w:p>
    <w:p>
      <w:pPr>
        <w:pStyle w:val="11"/>
        <w:spacing w:before="1"/>
        <w:rPr>
          <w:sz w:val="21"/>
        </w:rPr>
      </w:pPr>
    </w:p>
    <w:p>
      <w:pPr>
        <w:pStyle w:val="5"/>
        <w:spacing w:before="96"/>
      </w:pPr>
      <w:r>
        <w:t>274</w:t>
      </w:r>
    </w:p>
    <w:p>
      <w:pPr>
        <w:spacing w:after="0"/>
        <w:sectPr>
          <w:pgSz w:w="10320" w:h="13220"/>
          <w:pgMar w:top="580" w:right="80" w:bottom="280" w:left="40" w:header="720" w:footer="720" w:gutter="0"/>
          <w:cols w:space="720" w:num="1"/>
        </w:sectPr>
      </w:pPr>
    </w:p>
    <w:p>
      <w:pPr>
        <w:pStyle w:val="11"/>
        <w:spacing w:before="64"/>
        <w:ind w:left="6380"/>
        <w:rPr>
          <w:rFonts w:hint="eastAsia" w:ascii="宋体" w:eastAsia="宋体"/>
        </w:rPr>
      </w:pPr>
      <w:r>
        <w:pict>
          <v:rect id="_x0000_s3904" o:spid="_x0000_s3904" o:spt="1" style="position:absolute;left:0pt;margin-left:131.9pt;margin-top:18.85pt;height:0.7pt;width:323pt;mso-position-horizontal-relative:page;mso-wrap-distance-bottom:0pt;mso-wrap-distance-top:0pt;z-index:-251163648;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5"/>
        </w:rPr>
        <w:t xml:space="preserve">第５章 </w:t>
      </w:r>
      <w:r>
        <w:rPr>
          <w:rFonts w:ascii="Times New Roman" w:eastAsia="Times New Roman"/>
        </w:rPr>
        <w:t>Polymorphism</w:t>
      </w:r>
      <w:r>
        <w:rPr>
          <w:rFonts w:hint="eastAsia" w:ascii="宋体" w:eastAsia="宋体"/>
        </w:rPr>
        <w:t>（多型）的應用</w:t>
      </w:r>
    </w:p>
    <w:p>
      <w:pPr>
        <w:pStyle w:val="11"/>
        <w:spacing w:before="1"/>
        <w:rPr>
          <w:rFonts w:ascii="宋体"/>
          <w:sz w:val="23"/>
        </w:rPr>
      </w:pPr>
    </w:p>
    <w:p>
      <w:pPr>
        <w:pStyle w:val="11"/>
        <w:tabs>
          <w:tab w:val="left" w:pos="3433"/>
        </w:tabs>
        <w:spacing w:before="99"/>
        <w:ind w:left="2627"/>
      </w:pPr>
      <w:r>
        <w:t>#0236</w:t>
      </w:r>
      <w:r>
        <w:tab/>
      </w:r>
      <w:r>
        <w:t>//</w:t>
      </w:r>
      <w:r>
        <w:rPr>
          <w:spacing w:val="-7"/>
        </w:rPr>
        <w:t xml:space="preserve"> </w:t>
      </w:r>
      <w:r>
        <w:t>object</w:t>
      </w:r>
      <w:r>
        <w:rPr>
          <w:spacing w:val="-7"/>
        </w:rPr>
        <w:t xml:space="preserve"> </w:t>
      </w:r>
      <w:r>
        <w:t>read/write</w:t>
      </w:r>
    </w:p>
    <w:p>
      <w:pPr>
        <w:pStyle w:val="11"/>
        <w:tabs>
          <w:tab w:val="left" w:pos="3433"/>
        </w:tabs>
        <w:spacing w:before="39" w:line="292" w:lineRule="auto"/>
        <w:ind w:left="2627" w:right="2055"/>
      </w:pPr>
      <w:r>
        <w:t>#0237</w:t>
      </w:r>
      <w:r>
        <w:tab/>
      </w:r>
      <w:r>
        <w:t>CObject* ReadObject(const CRuntimeClass* pClass);</w:t>
      </w:r>
      <w:r>
        <w:rPr>
          <w:spacing w:val="-94"/>
        </w:rPr>
        <w:t xml:space="preserve"> </w:t>
      </w:r>
      <w:r>
        <w:t>#0238</w:t>
      </w:r>
      <w:r>
        <w:tab/>
      </w:r>
      <w:r>
        <w:t>void</w:t>
      </w:r>
      <w:r>
        <w:rPr>
          <w:spacing w:val="-3"/>
        </w:rPr>
        <w:t xml:space="preserve"> </w:t>
      </w:r>
      <w:r>
        <w:t>WriteObject(const</w:t>
      </w:r>
      <w:r>
        <w:rPr>
          <w:spacing w:val="-2"/>
        </w:rPr>
        <w:t xml:space="preserve"> </w:t>
      </w:r>
      <w:r>
        <w:t>CObject*</w:t>
      </w:r>
      <w:r>
        <w:rPr>
          <w:spacing w:val="-2"/>
        </w:rPr>
        <w:t xml:space="preserve"> </w:t>
      </w:r>
      <w:r>
        <w:t>pOb);</w:t>
      </w:r>
    </w:p>
    <w:p>
      <w:pPr>
        <w:pStyle w:val="11"/>
        <w:tabs>
          <w:tab w:val="left" w:pos="3433"/>
          <w:tab w:val="left" w:pos="5476"/>
        </w:tabs>
        <w:spacing w:line="292" w:lineRule="auto"/>
        <w:ind w:left="2627" w:right="2123"/>
      </w:pPr>
      <w:r>
        <w:t>#0239</w:t>
      </w:r>
      <w:r>
        <w:tab/>
      </w:r>
      <w:r>
        <w:t>void WriteClass(const CRuntimeClass* pClassRef);</w:t>
      </w:r>
      <w:r>
        <w:rPr>
          <w:spacing w:val="-94"/>
        </w:rPr>
        <w:t xml:space="preserve"> </w:t>
      </w:r>
      <w:r>
        <w:t>#0240</w:t>
      </w:r>
      <w:r>
        <w:tab/>
      </w:r>
      <w:r>
        <w:t>CRuntimeClass* ReadClass(const CRuntimeClass*</w:t>
      </w:r>
      <w:r>
        <w:rPr>
          <w:spacing w:val="1"/>
        </w:rPr>
        <w:t xml:space="preserve"> </w:t>
      </w:r>
      <w:r>
        <w:t>#0241</w:t>
      </w:r>
      <w:r>
        <w:tab/>
      </w:r>
      <w:r>
        <w:tab/>
      </w:r>
      <w:r>
        <w:t>pClassRefRequested = NULL);</w:t>
      </w:r>
      <w:r>
        <w:rPr>
          <w:spacing w:val="-94"/>
        </w:rPr>
        <w:t xml:space="preserve"> </w:t>
      </w:r>
      <w:r>
        <w:t>#0242</w:t>
      </w:r>
      <w:r>
        <w:tab/>
      </w:r>
      <w:r>
        <w:t>DWORD</w:t>
      </w:r>
      <w:r>
        <w:rPr>
          <w:spacing w:val="-1"/>
        </w:rPr>
        <w:t xml:space="preserve"> </w:t>
      </w:r>
      <w:r>
        <w:t>ReadCount();</w:t>
      </w:r>
    </w:p>
    <w:p>
      <w:pPr>
        <w:pStyle w:val="11"/>
        <w:tabs>
          <w:tab w:val="left" w:pos="3433"/>
        </w:tabs>
        <w:spacing w:line="292" w:lineRule="auto"/>
        <w:ind w:left="2627" w:right="3782"/>
      </w:pPr>
      <w:r>
        <w:t>#0243</w:t>
      </w:r>
      <w:r>
        <w:tab/>
      </w:r>
      <w:r>
        <w:t>void WriteCount(DWORD dwCount);</w:t>
      </w:r>
      <w:r>
        <w:rPr>
          <w:spacing w:val="-94"/>
        </w:rPr>
        <w:t xml:space="preserve"> </w:t>
      </w:r>
      <w:r>
        <w:t>#0244</w:t>
      </w:r>
    </w:p>
    <w:p>
      <w:pPr>
        <w:pStyle w:val="11"/>
        <w:spacing w:line="181" w:lineRule="exact"/>
        <w:ind w:left="2627"/>
      </w:pPr>
      <w:r>
        <w:t>#0245</w:t>
      </w:r>
      <w:r>
        <w:rPr>
          <w:spacing w:val="56"/>
        </w:rPr>
        <w:t xml:space="preserve"> </w:t>
      </w:r>
      <w:r>
        <w:t>protected:</w:t>
      </w:r>
    </w:p>
    <w:p>
      <w:pPr>
        <w:pStyle w:val="11"/>
        <w:tabs>
          <w:tab w:val="left" w:pos="3433"/>
          <w:tab w:val="left" w:pos="5171"/>
        </w:tabs>
        <w:spacing w:before="38"/>
        <w:ind w:left="2627"/>
      </w:pPr>
      <w:r>
        <w:t>#0246</w:t>
      </w:r>
      <w:r>
        <w:tab/>
      </w:r>
      <w:r>
        <w:t>BOOL</w:t>
      </w:r>
      <w:r>
        <w:rPr>
          <w:spacing w:val="-7"/>
        </w:rPr>
        <w:t xml:space="preserve"> </w:t>
      </w:r>
      <w:r>
        <w:t>m_nMode;</w:t>
      </w:r>
      <w:r>
        <w:tab/>
      </w:r>
      <w:r>
        <w:t>//</w:t>
      </w:r>
      <w:r>
        <w:rPr>
          <w:spacing w:val="-3"/>
        </w:rPr>
        <w:t xml:space="preserve"> </w:t>
      </w:r>
      <w:r>
        <w:t>open</w:t>
      </w:r>
      <w:r>
        <w:rPr>
          <w:spacing w:val="-4"/>
        </w:rPr>
        <w:t xml:space="preserve"> </w:t>
      </w:r>
      <w:r>
        <w:t>mode</w:t>
      </w:r>
    </w:p>
    <w:p>
      <w:pPr>
        <w:pStyle w:val="11"/>
        <w:tabs>
          <w:tab w:val="left" w:pos="3433"/>
          <w:tab w:val="left" w:pos="5200"/>
        </w:tabs>
        <w:spacing w:before="39" w:line="292" w:lineRule="auto"/>
        <w:ind w:left="2627" w:right="2496"/>
      </w:pPr>
      <w:r>
        <w:t>#0247</w:t>
      </w:r>
      <w:r>
        <w:tab/>
      </w:r>
      <w:r>
        <w:t>CFile*</w:t>
      </w:r>
      <w:r>
        <w:rPr>
          <w:spacing w:val="-8"/>
        </w:rPr>
        <w:t xml:space="preserve"> </w:t>
      </w:r>
      <w:r>
        <w:t>m_pFile;</w:t>
      </w:r>
      <w:r>
        <w:tab/>
      </w:r>
      <w:r>
        <w:t>// associated CFile object</w:t>
      </w:r>
      <w:r>
        <w:rPr>
          <w:spacing w:val="-93"/>
        </w:rPr>
        <w:t xml:space="preserve"> </w:t>
      </w:r>
      <w:r>
        <w:t>#0248</w:t>
      </w:r>
      <w:r>
        <w:rPr>
          <w:spacing w:val="67"/>
        </w:rPr>
        <w:t xml:space="preserve"> </w:t>
      </w:r>
      <w:r>
        <w:t>};</w:t>
      </w:r>
    </w:p>
    <w:p>
      <w:pPr>
        <w:pStyle w:val="11"/>
        <w:spacing w:line="181" w:lineRule="exact"/>
        <w:ind w:left="2627"/>
      </w:pPr>
      <w:r>
        <w:t>#0249</w:t>
      </w:r>
    </w:p>
    <w:p>
      <w:pPr>
        <w:spacing w:before="35" w:line="297" w:lineRule="auto"/>
        <w:ind w:left="2627" w:right="3621" w:firstLine="0"/>
        <w:jc w:val="left"/>
        <w:rPr>
          <w:sz w:val="16"/>
        </w:rPr>
      </w:pPr>
      <w:r>
        <w:rPr>
          <w:sz w:val="16"/>
        </w:rPr>
        <w:t>#0250</w:t>
      </w:r>
      <w:r>
        <w:rPr>
          <w:spacing w:val="58"/>
          <w:sz w:val="16"/>
        </w:rPr>
        <w:t xml:space="preserve"> </w:t>
      </w:r>
      <w:r>
        <w:rPr>
          <w:sz w:val="16"/>
        </w:rPr>
        <w:t>class</w:t>
      </w:r>
      <w:r>
        <w:rPr>
          <w:spacing w:val="-6"/>
          <w:sz w:val="16"/>
        </w:rPr>
        <w:t xml:space="preserve"> </w:t>
      </w:r>
      <w:r>
        <w:rPr>
          <w:b/>
          <w:sz w:val="16"/>
        </w:rPr>
        <w:t>CDWordArray</w:t>
      </w:r>
      <w:r>
        <w:rPr>
          <w:b/>
          <w:spacing w:val="-4"/>
          <w:sz w:val="16"/>
        </w:rPr>
        <w:t xml:space="preserve"> </w:t>
      </w:r>
      <w:r>
        <w:rPr>
          <w:sz w:val="16"/>
        </w:rPr>
        <w:t>:</w:t>
      </w:r>
      <w:r>
        <w:rPr>
          <w:spacing w:val="-6"/>
          <w:sz w:val="16"/>
        </w:rPr>
        <w:t xml:space="preserve"> </w:t>
      </w:r>
      <w:r>
        <w:rPr>
          <w:sz w:val="16"/>
        </w:rPr>
        <w:t>public</w:t>
      </w:r>
      <w:r>
        <w:rPr>
          <w:spacing w:val="-5"/>
          <w:sz w:val="16"/>
        </w:rPr>
        <w:t xml:space="preserve"> </w:t>
      </w:r>
      <w:r>
        <w:rPr>
          <w:sz w:val="16"/>
        </w:rPr>
        <w:t>CObject</w:t>
      </w:r>
      <w:r>
        <w:rPr>
          <w:spacing w:val="-93"/>
          <w:sz w:val="16"/>
        </w:rPr>
        <w:t xml:space="preserve"> </w:t>
      </w:r>
      <w:r>
        <w:rPr>
          <w:sz w:val="16"/>
        </w:rPr>
        <w:t>#0251</w:t>
      </w:r>
      <w:r>
        <w:rPr>
          <w:spacing w:val="67"/>
          <w:sz w:val="16"/>
        </w:rPr>
        <w:t xml:space="preserve"> </w:t>
      </w:r>
      <w:r>
        <w:rPr>
          <w:sz w:val="16"/>
        </w:rPr>
        <w:t>{</w:t>
      </w:r>
    </w:p>
    <w:p>
      <w:pPr>
        <w:pStyle w:val="11"/>
        <w:tabs>
          <w:tab w:val="left" w:pos="3760"/>
        </w:tabs>
        <w:spacing w:line="178" w:lineRule="exact"/>
        <w:ind w:left="2627"/>
      </w:pPr>
      <w:r>
        <w:t>#0252</w:t>
      </w:r>
      <w:r>
        <w:tab/>
      </w:r>
      <w:r>
        <w:t>DECLARE_SERIAL(CDWordArray)</w:t>
      </w:r>
    </w:p>
    <w:p>
      <w:pPr>
        <w:pStyle w:val="11"/>
        <w:spacing w:before="40"/>
        <w:ind w:left="2627"/>
      </w:pPr>
      <w:r>
        <w:t>#0253</w:t>
      </w:r>
    </w:p>
    <w:p>
      <w:pPr>
        <w:pStyle w:val="11"/>
        <w:spacing w:before="39"/>
        <w:ind w:left="2627"/>
      </w:pPr>
      <w:r>
        <w:t>#0254</w:t>
      </w:r>
      <w:r>
        <w:rPr>
          <w:spacing w:val="59"/>
        </w:rPr>
        <w:t xml:space="preserve"> </w:t>
      </w:r>
      <w:r>
        <w:t>public:</w:t>
      </w:r>
    </w:p>
    <w:p>
      <w:pPr>
        <w:pStyle w:val="11"/>
        <w:tabs>
          <w:tab w:val="left" w:pos="3433"/>
        </w:tabs>
        <w:spacing w:before="40"/>
        <w:ind w:left="2627"/>
      </w:pPr>
      <w:r>
        <w:t>#0255</w:t>
      </w:r>
      <w:r>
        <w:tab/>
      </w:r>
      <w:r>
        <w:t>CDWordArray();</w:t>
      </w:r>
    </w:p>
    <w:p>
      <w:pPr>
        <w:pStyle w:val="11"/>
        <w:tabs>
          <w:tab w:val="left" w:pos="3433"/>
        </w:tabs>
        <w:spacing w:before="39"/>
        <w:ind w:left="2627"/>
      </w:pPr>
      <w:r>
        <w:t>#0256</w:t>
      </w:r>
      <w:r>
        <w:tab/>
      </w:r>
      <w:r>
        <w:t>~CDWordArray();</w:t>
      </w:r>
    </w:p>
    <w:p>
      <w:pPr>
        <w:pStyle w:val="11"/>
        <w:spacing w:before="40"/>
        <w:ind w:left="2627"/>
      </w:pPr>
      <w:r>
        <w:t>#0257</w:t>
      </w:r>
    </w:p>
    <w:p>
      <w:pPr>
        <w:pStyle w:val="11"/>
        <w:tabs>
          <w:tab w:val="left" w:pos="3433"/>
        </w:tabs>
        <w:spacing w:before="39" w:line="292" w:lineRule="auto"/>
        <w:ind w:left="2627" w:right="2438"/>
      </w:pPr>
      <w:r>
        <w:t>#0258</w:t>
      </w:r>
      <w:r>
        <w:tab/>
      </w:r>
      <w:r>
        <w:t>void SetSize(int nNewSize, int nGrowBy = -1);</w:t>
      </w:r>
      <w:r>
        <w:rPr>
          <w:spacing w:val="-94"/>
        </w:rPr>
        <w:t xml:space="preserve"> </w:t>
      </w:r>
      <w:r>
        <w:t>#0259</w:t>
      </w:r>
      <w:r>
        <w:tab/>
      </w:r>
      <w:r>
        <w:t>int</w:t>
      </w:r>
      <w:r>
        <w:rPr>
          <w:spacing w:val="-1"/>
        </w:rPr>
        <w:t xml:space="preserve"> </w:t>
      </w:r>
      <w:r>
        <w:t>GetSize()</w:t>
      </w:r>
      <w:r>
        <w:rPr>
          <w:spacing w:val="-1"/>
        </w:rPr>
        <w:t xml:space="preserve"> </w:t>
      </w:r>
      <w:r>
        <w:t>const;</w:t>
      </w:r>
    </w:p>
    <w:p>
      <w:pPr>
        <w:pStyle w:val="11"/>
        <w:spacing w:line="181" w:lineRule="exact"/>
        <w:ind w:left="2627"/>
      </w:pPr>
      <w:r>
        <w:t>#0260</w:t>
      </w:r>
    </w:p>
    <w:p>
      <w:pPr>
        <w:pStyle w:val="11"/>
        <w:tabs>
          <w:tab w:val="left" w:pos="3433"/>
        </w:tabs>
        <w:spacing w:before="40" w:line="292" w:lineRule="auto"/>
        <w:ind w:left="2627" w:right="3878"/>
      </w:pPr>
      <w:r>
        <w:t>#0261</w:t>
      </w:r>
      <w:r>
        <w:tab/>
      </w:r>
      <w:r>
        <w:t>DWORD GetAt(int nIndex) const;</w:t>
      </w:r>
      <w:r>
        <w:rPr>
          <w:spacing w:val="-94"/>
        </w:rPr>
        <w:t xml:space="preserve"> </w:t>
      </w:r>
      <w:r>
        <w:t>#0262</w:t>
      </w:r>
      <w:r>
        <w:tab/>
      </w:r>
      <w:r>
        <w:t>DWORD&amp; ElementAt(int nIndex);</w:t>
      </w:r>
      <w:r>
        <w:rPr>
          <w:spacing w:val="1"/>
        </w:rPr>
        <w:t xml:space="preserve"> </w:t>
      </w:r>
      <w:r>
        <w:t>#0263</w:t>
      </w:r>
    </w:p>
    <w:p>
      <w:pPr>
        <w:pStyle w:val="11"/>
        <w:tabs>
          <w:tab w:val="left" w:pos="3433"/>
        </w:tabs>
        <w:spacing w:line="180" w:lineRule="exact"/>
        <w:ind w:left="2627"/>
      </w:pPr>
      <w:r>
        <w:t>#0264</w:t>
      </w:r>
      <w:r>
        <w:tab/>
      </w:r>
      <w:r>
        <w:t>//</w:t>
      </w:r>
      <w:r>
        <w:rPr>
          <w:spacing w:val="-7"/>
        </w:rPr>
        <w:t xml:space="preserve"> </w:t>
      </w:r>
      <w:r>
        <w:t>Potentially</w:t>
      </w:r>
      <w:r>
        <w:rPr>
          <w:spacing w:val="-6"/>
        </w:rPr>
        <w:t xml:space="preserve"> </w:t>
      </w:r>
      <w:r>
        <w:t>growing</w:t>
      </w:r>
      <w:r>
        <w:rPr>
          <w:spacing w:val="-6"/>
        </w:rPr>
        <w:t xml:space="preserve"> </w:t>
      </w:r>
      <w:r>
        <w:t>the</w:t>
      </w:r>
      <w:r>
        <w:rPr>
          <w:spacing w:val="-6"/>
        </w:rPr>
        <w:t xml:space="preserve"> </w:t>
      </w:r>
      <w:r>
        <w:t>array</w:t>
      </w:r>
    </w:p>
    <w:p>
      <w:pPr>
        <w:pStyle w:val="11"/>
        <w:tabs>
          <w:tab w:val="left" w:pos="3433"/>
        </w:tabs>
        <w:spacing w:before="39" w:line="292" w:lineRule="auto"/>
        <w:ind w:left="2627" w:right="2438"/>
      </w:pPr>
      <w:r>
        <w:t>#0265</w:t>
      </w:r>
      <w:r>
        <w:tab/>
      </w:r>
      <w:r>
        <w:t>void SetAtGrow(int nIndex, DWORD newElement);</w:t>
      </w:r>
      <w:r>
        <w:rPr>
          <w:spacing w:val="-94"/>
        </w:rPr>
        <w:t xml:space="preserve"> </w:t>
      </w:r>
      <w:r>
        <w:t>#0266</w:t>
      </w:r>
      <w:r>
        <w:tab/>
      </w:r>
      <w:r>
        <w:t>int</w:t>
      </w:r>
      <w:r>
        <w:rPr>
          <w:spacing w:val="-2"/>
        </w:rPr>
        <w:t xml:space="preserve"> </w:t>
      </w:r>
      <w:r>
        <w:t>Add(DWORD</w:t>
      </w:r>
      <w:r>
        <w:rPr>
          <w:spacing w:val="-1"/>
        </w:rPr>
        <w:t xml:space="preserve"> </w:t>
      </w:r>
      <w:r>
        <w:t>newElement);</w:t>
      </w:r>
    </w:p>
    <w:p>
      <w:pPr>
        <w:pStyle w:val="11"/>
        <w:spacing w:line="181" w:lineRule="exact"/>
        <w:ind w:left="2627"/>
      </w:pPr>
      <w:r>
        <w:t>#0267</w:t>
      </w:r>
    </w:p>
    <w:p>
      <w:pPr>
        <w:pStyle w:val="11"/>
        <w:tabs>
          <w:tab w:val="left" w:pos="3433"/>
        </w:tabs>
        <w:spacing w:before="40" w:line="292" w:lineRule="auto"/>
        <w:ind w:left="2627" w:right="3398"/>
      </w:pPr>
      <w:r>
        <w:t>#0268</w:t>
      </w:r>
      <w:r>
        <w:tab/>
      </w:r>
      <w:r>
        <w:t>//</w:t>
      </w:r>
      <w:r>
        <w:rPr>
          <w:spacing w:val="2"/>
        </w:rPr>
        <w:t xml:space="preserve"> </w:t>
      </w:r>
      <w:r>
        <w:t>overloaded</w:t>
      </w:r>
      <w:r>
        <w:rPr>
          <w:spacing w:val="3"/>
        </w:rPr>
        <w:t xml:space="preserve"> </w:t>
      </w:r>
      <w:r>
        <w:t>operator</w:t>
      </w:r>
      <w:r>
        <w:rPr>
          <w:spacing w:val="3"/>
        </w:rPr>
        <w:t xml:space="preserve"> </w:t>
      </w:r>
      <w:r>
        <w:t>helpers</w:t>
      </w:r>
      <w:r>
        <w:rPr>
          <w:spacing w:val="1"/>
        </w:rPr>
        <w:t xml:space="preserve"> </w:t>
      </w:r>
      <w:r>
        <w:t>#0269</w:t>
      </w:r>
      <w:r>
        <w:tab/>
      </w:r>
      <w:r>
        <w:t>DWORD operator[](int nIndex) const;</w:t>
      </w:r>
      <w:r>
        <w:rPr>
          <w:spacing w:val="-94"/>
        </w:rPr>
        <w:t xml:space="preserve"> </w:t>
      </w:r>
      <w:r>
        <w:t>#0270</w:t>
      </w:r>
      <w:r>
        <w:tab/>
      </w:r>
      <w:r>
        <w:t>DWORD&amp;</w:t>
      </w:r>
      <w:r>
        <w:rPr>
          <w:spacing w:val="4"/>
        </w:rPr>
        <w:t xml:space="preserve"> </w:t>
      </w:r>
      <w:r>
        <w:t>operator[](int</w:t>
      </w:r>
      <w:r>
        <w:rPr>
          <w:spacing w:val="4"/>
        </w:rPr>
        <w:t xml:space="preserve"> </w:t>
      </w:r>
      <w:r>
        <w:t>nIndex);</w:t>
      </w:r>
      <w:r>
        <w:rPr>
          <w:spacing w:val="1"/>
        </w:rPr>
        <w:t xml:space="preserve"> </w:t>
      </w:r>
      <w:r>
        <w:t>#0271</w:t>
      </w:r>
    </w:p>
    <w:p>
      <w:pPr>
        <w:pStyle w:val="11"/>
        <w:tabs>
          <w:tab w:val="left" w:pos="3433"/>
        </w:tabs>
        <w:spacing w:line="180" w:lineRule="exact"/>
        <w:ind w:left="2627"/>
      </w:pPr>
      <w:r>
        <w:t>#0272</w:t>
      </w:r>
      <w:r>
        <w:tab/>
      </w:r>
      <w:r>
        <w:t>void</w:t>
      </w:r>
      <w:r>
        <w:rPr>
          <w:spacing w:val="-16"/>
        </w:rPr>
        <w:t xml:space="preserve"> </w:t>
      </w:r>
      <w:r>
        <w:t>Serialize(CArchive&amp;);</w:t>
      </w:r>
    </w:p>
    <w:p>
      <w:pPr>
        <w:pStyle w:val="11"/>
        <w:spacing w:before="40"/>
        <w:ind w:left="2627"/>
      </w:pPr>
      <w:r>
        <w:t>#0273</w:t>
      </w:r>
    </w:p>
    <w:p>
      <w:pPr>
        <w:pStyle w:val="11"/>
        <w:spacing w:before="39"/>
        <w:ind w:left="2627"/>
      </w:pPr>
      <w:r>
        <w:t>#0274</w:t>
      </w:r>
      <w:r>
        <w:rPr>
          <w:spacing w:val="56"/>
        </w:rPr>
        <w:t xml:space="preserve"> </w:t>
      </w:r>
      <w:r>
        <w:t>protected:</w:t>
      </w:r>
    </w:p>
    <w:p>
      <w:pPr>
        <w:pStyle w:val="11"/>
        <w:tabs>
          <w:tab w:val="left" w:pos="3433"/>
          <w:tab w:val="left" w:pos="4993"/>
        </w:tabs>
        <w:spacing w:before="40" w:line="292" w:lineRule="auto"/>
        <w:ind w:left="2627" w:right="2030"/>
      </w:pPr>
      <w:r>
        <w:t>#0275</w:t>
      </w:r>
      <w:r>
        <w:tab/>
      </w:r>
      <w:r>
        <w:t>DWORD*</w:t>
      </w:r>
      <w:r>
        <w:rPr>
          <w:spacing w:val="8"/>
        </w:rPr>
        <w:t xml:space="preserve"> </w:t>
      </w:r>
      <w:r>
        <w:t>m_pData;</w:t>
      </w:r>
      <w:r>
        <w:rPr>
          <w:spacing w:val="75"/>
        </w:rPr>
        <w:t xml:space="preserve"> </w:t>
      </w:r>
      <w:r>
        <w:t>//</w:t>
      </w:r>
      <w:r>
        <w:rPr>
          <w:spacing w:val="9"/>
        </w:rPr>
        <w:t xml:space="preserve"> </w:t>
      </w:r>
      <w:r>
        <w:t>the</w:t>
      </w:r>
      <w:r>
        <w:rPr>
          <w:spacing w:val="9"/>
        </w:rPr>
        <w:t xml:space="preserve"> </w:t>
      </w:r>
      <w:r>
        <w:t>actual</w:t>
      </w:r>
      <w:r>
        <w:rPr>
          <w:spacing w:val="9"/>
        </w:rPr>
        <w:t xml:space="preserve"> </w:t>
      </w:r>
      <w:r>
        <w:t>array</w:t>
      </w:r>
      <w:r>
        <w:rPr>
          <w:spacing w:val="9"/>
        </w:rPr>
        <w:t xml:space="preserve"> </w:t>
      </w:r>
      <w:r>
        <w:t>of</w:t>
      </w:r>
      <w:r>
        <w:rPr>
          <w:spacing w:val="9"/>
        </w:rPr>
        <w:t xml:space="preserve"> </w:t>
      </w:r>
      <w:r>
        <w:t>data</w:t>
      </w:r>
      <w:r>
        <w:rPr>
          <w:spacing w:val="1"/>
        </w:rPr>
        <w:t xml:space="preserve"> </w:t>
      </w:r>
      <w:r>
        <w:t>#0276</w:t>
      </w:r>
      <w:r>
        <w:tab/>
      </w:r>
      <w:r>
        <w:t>int</w:t>
      </w:r>
      <w:r>
        <w:rPr>
          <w:spacing w:val="-6"/>
        </w:rPr>
        <w:t xml:space="preserve"> </w:t>
      </w:r>
      <w:r>
        <w:t>m_nSize;</w:t>
      </w:r>
      <w:r>
        <w:tab/>
      </w:r>
      <w:r>
        <w:t>// # of elements (upperBound - 1)</w:t>
      </w:r>
      <w:r>
        <w:rPr>
          <w:spacing w:val="-93"/>
        </w:rPr>
        <w:t xml:space="preserve"> </w:t>
      </w:r>
      <w:r>
        <w:t>#0277</w:t>
      </w:r>
      <w:r>
        <w:tab/>
      </w:r>
      <w:r>
        <w:t>int</w:t>
      </w:r>
      <w:r>
        <w:rPr>
          <w:spacing w:val="-2"/>
        </w:rPr>
        <w:t xml:space="preserve"> </w:t>
      </w:r>
      <w:r>
        <w:t>m_nMaxSize;</w:t>
      </w:r>
      <w:r>
        <w:rPr>
          <w:spacing w:val="66"/>
        </w:rPr>
        <w:t xml:space="preserve"> </w:t>
      </w:r>
      <w:r>
        <w:t>//</w:t>
      </w:r>
      <w:r>
        <w:rPr>
          <w:spacing w:val="-1"/>
        </w:rPr>
        <w:t xml:space="preserve"> </w:t>
      </w:r>
      <w:r>
        <w:t>max</w:t>
      </w:r>
      <w:r>
        <w:rPr>
          <w:spacing w:val="-1"/>
        </w:rPr>
        <w:t xml:space="preserve"> </w:t>
      </w:r>
      <w:r>
        <w:t>allocated</w:t>
      </w:r>
    </w:p>
    <w:p>
      <w:pPr>
        <w:pStyle w:val="11"/>
        <w:tabs>
          <w:tab w:val="left" w:pos="3433"/>
          <w:tab w:val="left" w:pos="5022"/>
        </w:tabs>
        <w:spacing w:line="292" w:lineRule="auto"/>
        <w:ind w:left="2627" w:right="3825"/>
      </w:pPr>
      <w:r>
        <w:t>#0278</w:t>
      </w:r>
      <w:r>
        <w:tab/>
      </w:r>
      <w:r>
        <w:t>int</w:t>
      </w:r>
      <w:r>
        <w:rPr>
          <w:spacing w:val="-7"/>
        </w:rPr>
        <w:t xml:space="preserve"> </w:t>
      </w:r>
      <w:r>
        <w:t>m_nGrowBy;</w:t>
      </w:r>
      <w:r>
        <w:tab/>
      </w:r>
      <w:r>
        <w:t>// grow amount</w:t>
      </w:r>
      <w:r>
        <w:rPr>
          <w:spacing w:val="-93"/>
        </w:rPr>
        <w:t xml:space="preserve"> </w:t>
      </w:r>
      <w:r>
        <w:t>#0279</w:t>
      </w:r>
      <w:r>
        <w:rPr>
          <w:spacing w:val="67"/>
        </w:rPr>
        <w:t xml:space="preserve"> </w:t>
      </w:r>
      <w:r>
        <w:t>};</w:t>
      </w:r>
    </w:p>
    <w:p>
      <w:pPr>
        <w:pStyle w:val="11"/>
        <w:spacing w:line="181" w:lineRule="exact"/>
        <w:ind w:left="2627"/>
      </w:pPr>
      <w:r>
        <w:t>#0280</w:t>
      </w:r>
    </w:p>
    <w:p>
      <w:pPr>
        <w:spacing w:before="33"/>
        <w:ind w:left="2627" w:right="0" w:firstLine="0"/>
        <w:jc w:val="left"/>
        <w:rPr>
          <w:sz w:val="16"/>
        </w:rPr>
      </w:pPr>
      <w:r>
        <w:rPr>
          <w:sz w:val="16"/>
        </w:rPr>
        <w:t>#0281</w:t>
      </w:r>
      <w:r>
        <w:rPr>
          <w:spacing w:val="59"/>
          <w:sz w:val="16"/>
        </w:rPr>
        <w:t xml:space="preserve"> </w:t>
      </w:r>
      <w:r>
        <w:rPr>
          <w:sz w:val="16"/>
        </w:rPr>
        <w:t>class</w:t>
      </w:r>
      <w:r>
        <w:rPr>
          <w:spacing w:val="-5"/>
          <w:sz w:val="16"/>
        </w:rPr>
        <w:t xml:space="preserve"> </w:t>
      </w:r>
      <w:r>
        <w:rPr>
          <w:b/>
          <w:sz w:val="16"/>
        </w:rPr>
        <w:t>CObList</w:t>
      </w:r>
      <w:r>
        <w:rPr>
          <w:b/>
          <w:spacing w:val="-3"/>
          <w:sz w:val="16"/>
        </w:rPr>
        <w:t xml:space="preserve"> </w:t>
      </w:r>
      <w:r>
        <w:rPr>
          <w:sz w:val="16"/>
        </w:rPr>
        <w:t>:</w:t>
      </w:r>
      <w:r>
        <w:rPr>
          <w:spacing w:val="-5"/>
          <w:sz w:val="16"/>
        </w:rPr>
        <w:t xml:space="preserve"> </w:t>
      </w:r>
      <w:r>
        <w:rPr>
          <w:sz w:val="16"/>
        </w:rPr>
        <w:t>public</w:t>
      </w:r>
      <w:r>
        <w:rPr>
          <w:spacing w:val="-5"/>
          <w:sz w:val="16"/>
        </w:rPr>
        <w:t xml:space="preserve"> </w:t>
      </w:r>
      <w:r>
        <w:rPr>
          <w:sz w:val="16"/>
        </w:rPr>
        <w:t>CObject</w:t>
      </w:r>
    </w:p>
    <w:p>
      <w:pPr>
        <w:pStyle w:val="11"/>
        <w:rPr>
          <w:sz w:val="20"/>
        </w:rPr>
      </w:pPr>
    </w:p>
    <w:p>
      <w:pPr>
        <w:pStyle w:val="11"/>
        <w:spacing w:before="5"/>
        <w:rPr>
          <w:sz w:val="25"/>
        </w:rPr>
      </w:pPr>
    </w:p>
    <w:p>
      <w:pPr>
        <w:pStyle w:val="5"/>
        <w:ind w:left="0" w:right="390"/>
        <w:jc w:val="right"/>
      </w:pPr>
      <w:r>
        <w:t>275</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905" o:spid="_x0000_s3905" o:spt="1" style="position:absolute;left:0pt;margin-left:131.9pt;margin-top:18.85pt;height:0.7pt;width:323pt;mso-position-horizontal-relative:page;mso-wrap-distance-bottom:0pt;mso-wrap-distance-top:0pt;z-index:-251162624;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
        <w:rPr>
          <w:rFonts w:ascii="宋体"/>
          <w:sz w:val="23"/>
        </w:rPr>
      </w:pPr>
    </w:p>
    <w:p>
      <w:pPr>
        <w:pStyle w:val="11"/>
        <w:spacing w:before="99"/>
        <w:ind w:left="2627"/>
      </w:pPr>
      <w:r>
        <w:t>#0282</w:t>
      </w:r>
      <w:r>
        <w:rPr>
          <w:spacing w:val="64"/>
        </w:rPr>
        <w:t xml:space="preserve"> </w:t>
      </w:r>
      <w:r>
        <w:t>{</w:t>
      </w:r>
    </w:p>
    <w:p>
      <w:pPr>
        <w:pStyle w:val="11"/>
        <w:tabs>
          <w:tab w:val="left" w:pos="3924"/>
        </w:tabs>
        <w:spacing w:before="39"/>
        <w:ind w:left="2627"/>
      </w:pPr>
      <w:r>
        <w:t>#0283</w:t>
      </w:r>
      <w:r>
        <w:tab/>
      </w:r>
      <w:r>
        <w:t>DECLARE_SERIAL(CObList)</w:t>
      </w:r>
    </w:p>
    <w:p>
      <w:pPr>
        <w:pStyle w:val="11"/>
        <w:spacing w:before="40"/>
        <w:ind w:left="2627"/>
      </w:pPr>
      <w:r>
        <w:t>#0284</w:t>
      </w:r>
    </w:p>
    <w:p>
      <w:pPr>
        <w:pStyle w:val="11"/>
        <w:spacing w:before="39"/>
        <w:ind w:left="2627"/>
      </w:pPr>
      <w:r>
        <w:t>#0285</w:t>
      </w:r>
      <w:r>
        <w:rPr>
          <w:spacing w:val="56"/>
        </w:rPr>
        <w:t xml:space="preserve"> </w:t>
      </w:r>
      <w:r>
        <w:t>protected:</w:t>
      </w:r>
    </w:p>
    <w:p>
      <w:pPr>
        <w:pStyle w:val="11"/>
        <w:tabs>
          <w:tab w:val="left" w:pos="3433"/>
        </w:tabs>
        <w:spacing w:before="40"/>
        <w:ind w:left="2627"/>
      </w:pPr>
      <w:r>
        <w:t>#0286</w:t>
      </w:r>
      <w:r>
        <w:tab/>
      </w:r>
      <w:r>
        <w:t>struct</w:t>
      </w:r>
      <w:r>
        <w:rPr>
          <w:spacing w:val="-7"/>
        </w:rPr>
        <w:t xml:space="preserve"> </w:t>
      </w:r>
      <w:r>
        <w:t>CNode</w:t>
      </w:r>
    </w:p>
    <w:p>
      <w:pPr>
        <w:pStyle w:val="11"/>
        <w:tabs>
          <w:tab w:val="left" w:pos="3433"/>
        </w:tabs>
        <w:spacing w:before="39"/>
        <w:ind w:left="2627"/>
      </w:pPr>
      <w:r>
        <w:t>#0287</w:t>
      </w:r>
      <w:r>
        <w:tab/>
      </w:r>
      <w:r>
        <w:t>{</w:t>
      </w:r>
    </w:p>
    <w:p>
      <w:pPr>
        <w:pStyle w:val="11"/>
        <w:tabs>
          <w:tab w:val="left" w:pos="3760"/>
        </w:tabs>
        <w:spacing w:before="40"/>
        <w:ind w:left="2627"/>
      </w:pPr>
      <w:r>
        <w:t>#0288</w:t>
      </w:r>
      <w:r>
        <w:tab/>
      </w:r>
      <w:r>
        <w:t>CNode*</w:t>
      </w:r>
      <w:r>
        <w:rPr>
          <w:spacing w:val="-12"/>
        </w:rPr>
        <w:t xml:space="preserve"> </w:t>
      </w:r>
      <w:r>
        <w:t>pNext;</w:t>
      </w:r>
    </w:p>
    <w:p>
      <w:pPr>
        <w:pStyle w:val="11"/>
        <w:tabs>
          <w:tab w:val="left" w:pos="3760"/>
        </w:tabs>
        <w:spacing w:before="39"/>
        <w:ind w:left="2627"/>
      </w:pPr>
      <w:r>
        <w:t>#0289</w:t>
      </w:r>
      <w:r>
        <w:tab/>
      </w:r>
      <w:r>
        <w:t>CNode*</w:t>
      </w:r>
      <w:r>
        <w:rPr>
          <w:spacing w:val="-12"/>
        </w:rPr>
        <w:t xml:space="preserve"> </w:t>
      </w:r>
      <w:r>
        <w:t>pPrev;</w:t>
      </w:r>
    </w:p>
    <w:p>
      <w:pPr>
        <w:pStyle w:val="11"/>
        <w:tabs>
          <w:tab w:val="left" w:pos="3760"/>
        </w:tabs>
        <w:spacing w:before="40"/>
        <w:ind w:left="2627"/>
      </w:pPr>
      <w:r>
        <w:t>#0290</w:t>
      </w:r>
      <w:r>
        <w:tab/>
      </w:r>
      <w:r>
        <w:t>CObject*</w:t>
      </w:r>
      <w:r>
        <w:rPr>
          <w:spacing w:val="-9"/>
        </w:rPr>
        <w:t xml:space="preserve"> </w:t>
      </w:r>
      <w:r>
        <w:t>data;</w:t>
      </w:r>
    </w:p>
    <w:p>
      <w:pPr>
        <w:pStyle w:val="11"/>
        <w:tabs>
          <w:tab w:val="left" w:pos="3433"/>
        </w:tabs>
        <w:spacing w:before="40"/>
        <w:ind w:left="2627"/>
      </w:pPr>
      <w:r>
        <w:t>#0291</w:t>
      </w:r>
      <w:r>
        <w:tab/>
      </w:r>
      <w:r>
        <w:t>};</w:t>
      </w:r>
    </w:p>
    <w:p>
      <w:pPr>
        <w:pStyle w:val="11"/>
        <w:spacing w:before="39"/>
        <w:ind w:left="2627"/>
      </w:pPr>
      <w:r>
        <w:t>#0292</w:t>
      </w:r>
    </w:p>
    <w:p>
      <w:pPr>
        <w:pStyle w:val="11"/>
        <w:spacing w:before="40"/>
        <w:ind w:left="2627"/>
      </w:pPr>
      <w:r>
        <w:t>#0293</w:t>
      </w:r>
      <w:r>
        <w:rPr>
          <w:spacing w:val="59"/>
        </w:rPr>
        <w:t xml:space="preserve"> </w:t>
      </w:r>
      <w:r>
        <w:t>public:</w:t>
      </w:r>
    </w:p>
    <w:p>
      <w:pPr>
        <w:pStyle w:val="11"/>
        <w:tabs>
          <w:tab w:val="left" w:pos="3433"/>
        </w:tabs>
        <w:spacing w:before="39"/>
        <w:ind w:left="2627"/>
      </w:pPr>
      <w:r>
        <w:t>#0294</w:t>
      </w:r>
      <w:r>
        <w:tab/>
      </w:r>
      <w:r>
        <w:t>CObList();</w:t>
      </w:r>
    </w:p>
    <w:p>
      <w:pPr>
        <w:pStyle w:val="11"/>
        <w:tabs>
          <w:tab w:val="left" w:pos="3433"/>
        </w:tabs>
        <w:spacing w:before="40"/>
        <w:ind w:left="2627"/>
      </w:pPr>
      <w:r>
        <w:t>#0295</w:t>
      </w:r>
      <w:r>
        <w:tab/>
      </w:r>
      <w:r>
        <w:t>~CObList();</w:t>
      </w:r>
    </w:p>
    <w:p>
      <w:pPr>
        <w:pStyle w:val="11"/>
        <w:spacing w:before="39"/>
        <w:ind w:left="2627"/>
      </w:pPr>
      <w:r>
        <w:t>#0296</w:t>
      </w:r>
    </w:p>
    <w:p>
      <w:pPr>
        <w:pStyle w:val="11"/>
        <w:tabs>
          <w:tab w:val="left" w:pos="3433"/>
        </w:tabs>
        <w:spacing w:before="40" w:line="292" w:lineRule="auto"/>
        <w:ind w:left="2627" w:right="4742"/>
      </w:pPr>
      <w:r>
        <w:t>#0297</w:t>
      </w:r>
      <w:r>
        <w:tab/>
      </w:r>
      <w:r>
        <w:t>// count of elements</w:t>
      </w:r>
      <w:r>
        <w:rPr>
          <w:spacing w:val="1"/>
        </w:rPr>
        <w:t xml:space="preserve"> </w:t>
      </w:r>
      <w:r>
        <w:t>#0298</w:t>
      </w:r>
      <w:r>
        <w:tab/>
      </w:r>
      <w:r>
        <w:t>int GetCount() const;</w:t>
      </w:r>
      <w:r>
        <w:rPr>
          <w:spacing w:val="-94"/>
        </w:rPr>
        <w:t xml:space="preserve"> </w:t>
      </w:r>
      <w:r>
        <w:t>#0299</w:t>
      </w:r>
      <w:r>
        <w:tab/>
      </w:r>
      <w:r>
        <w:t>BOOL IsEmpty() const;</w:t>
      </w:r>
      <w:r>
        <w:rPr>
          <w:spacing w:val="-94"/>
        </w:rPr>
        <w:t xml:space="preserve"> </w:t>
      </w:r>
      <w:r>
        <w:t>#0300</w:t>
      </w:r>
    </w:p>
    <w:p>
      <w:pPr>
        <w:pStyle w:val="11"/>
        <w:tabs>
          <w:tab w:val="left" w:pos="3433"/>
        </w:tabs>
        <w:spacing w:line="292" w:lineRule="auto"/>
        <w:ind w:left="2627" w:right="3110"/>
      </w:pPr>
      <w:r>
        <w:t>#0301</w:t>
      </w:r>
      <w:r>
        <w:tab/>
      </w:r>
      <w:r>
        <w:t>POSITION AddTail(CObject* newElement);</w:t>
      </w:r>
      <w:r>
        <w:rPr>
          <w:spacing w:val="-94"/>
        </w:rPr>
        <w:t xml:space="preserve"> </w:t>
      </w:r>
      <w:r>
        <w:t>#0302</w:t>
      </w:r>
      <w:r>
        <w:tab/>
      </w:r>
      <w:r>
        <w:t>void</w:t>
      </w:r>
      <w:r>
        <w:rPr>
          <w:spacing w:val="-1"/>
        </w:rPr>
        <w:t xml:space="preserve"> </w:t>
      </w:r>
      <w:r>
        <w:t>RemoveAll();</w:t>
      </w:r>
    </w:p>
    <w:p>
      <w:pPr>
        <w:pStyle w:val="11"/>
        <w:spacing w:line="181" w:lineRule="exact"/>
        <w:ind w:left="2627"/>
      </w:pPr>
      <w:r>
        <w:t>#0303</w:t>
      </w:r>
    </w:p>
    <w:p>
      <w:pPr>
        <w:pStyle w:val="11"/>
        <w:tabs>
          <w:tab w:val="left" w:pos="3433"/>
        </w:tabs>
        <w:spacing w:before="38"/>
        <w:ind w:left="2627"/>
      </w:pPr>
      <w:r>
        <w:t>#0304</w:t>
      </w:r>
      <w:r>
        <w:tab/>
      </w:r>
      <w:r>
        <w:t>//</w:t>
      </w:r>
      <w:r>
        <w:rPr>
          <w:spacing w:val="-7"/>
        </w:rPr>
        <w:t xml:space="preserve"> </w:t>
      </w:r>
      <w:r>
        <w:t>iteration</w:t>
      </w:r>
    </w:p>
    <w:p>
      <w:pPr>
        <w:pStyle w:val="11"/>
        <w:tabs>
          <w:tab w:val="left" w:pos="3433"/>
        </w:tabs>
        <w:spacing w:before="40"/>
        <w:ind w:left="2627"/>
      </w:pPr>
      <w:r>
        <w:t>#0305</w:t>
      </w:r>
      <w:r>
        <w:tab/>
      </w:r>
      <w:r>
        <w:t>POSITION</w:t>
      </w:r>
      <w:r>
        <w:rPr>
          <w:spacing w:val="-12"/>
        </w:rPr>
        <w:t xml:space="preserve"> </w:t>
      </w:r>
      <w:r>
        <w:t>GetHeadPosition()</w:t>
      </w:r>
      <w:r>
        <w:rPr>
          <w:spacing w:val="-12"/>
        </w:rPr>
        <w:t xml:space="preserve"> </w:t>
      </w:r>
      <w:r>
        <w:t>const;</w:t>
      </w:r>
    </w:p>
    <w:p>
      <w:pPr>
        <w:pStyle w:val="11"/>
        <w:tabs>
          <w:tab w:val="left" w:pos="3433"/>
        </w:tabs>
        <w:spacing w:before="39" w:line="292" w:lineRule="auto"/>
        <w:ind w:left="2627" w:right="423" w:hanging="1"/>
      </w:pPr>
      <w:r>
        <w:t>#0306</w:t>
      </w:r>
      <w:r>
        <w:tab/>
      </w:r>
      <w:r>
        <w:t>CObject* GetNext(POSITION&amp; rPosition) const; // return *Position++</w:t>
      </w:r>
      <w:r>
        <w:rPr>
          <w:spacing w:val="-94"/>
        </w:rPr>
        <w:t xml:space="preserve"> </w:t>
      </w:r>
      <w:r>
        <w:t>#0307</w:t>
      </w:r>
    </w:p>
    <w:p>
      <w:pPr>
        <w:pStyle w:val="11"/>
        <w:tabs>
          <w:tab w:val="left" w:pos="3433"/>
        </w:tabs>
        <w:spacing w:line="181" w:lineRule="exact"/>
        <w:ind w:left="2627"/>
      </w:pPr>
      <w:r>
        <w:t>#0308</w:t>
      </w:r>
      <w:r>
        <w:tab/>
      </w:r>
      <w:r>
        <w:t>void</w:t>
      </w:r>
      <w:r>
        <w:rPr>
          <w:spacing w:val="-16"/>
        </w:rPr>
        <w:t xml:space="preserve"> </w:t>
      </w:r>
      <w:r>
        <w:t>Serialize(CArchive&amp;);</w:t>
      </w:r>
    </w:p>
    <w:p>
      <w:pPr>
        <w:pStyle w:val="11"/>
        <w:spacing w:before="40"/>
        <w:ind w:left="2627"/>
      </w:pPr>
      <w:r>
        <w:t>#0309</w:t>
      </w:r>
    </w:p>
    <w:p>
      <w:pPr>
        <w:pStyle w:val="11"/>
        <w:spacing w:before="39"/>
        <w:ind w:left="2627"/>
      </w:pPr>
      <w:r>
        <w:t>#0310</w:t>
      </w:r>
      <w:r>
        <w:rPr>
          <w:spacing w:val="56"/>
        </w:rPr>
        <w:t xml:space="preserve"> </w:t>
      </w:r>
      <w:r>
        <w:t>protected:</w:t>
      </w:r>
    </w:p>
    <w:p>
      <w:pPr>
        <w:pStyle w:val="11"/>
        <w:tabs>
          <w:tab w:val="left" w:pos="3433"/>
        </w:tabs>
        <w:spacing w:before="40" w:line="292" w:lineRule="auto"/>
        <w:ind w:left="2627" w:right="3782"/>
      </w:pPr>
      <w:r>
        <w:t>#0311</w:t>
      </w:r>
      <w:r>
        <w:tab/>
      </w:r>
      <w:r>
        <w:t>CNode* NewNode(CNode*, CNode*);</w:t>
      </w:r>
      <w:r>
        <w:rPr>
          <w:spacing w:val="-94"/>
        </w:rPr>
        <w:t xml:space="preserve"> </w:t>
      </w:r>
      <w:r>
        <w:t>#0312</w:t>
      </w:r>
    </w:p>
    <w:p>
      <w:pPr>
        <w:pStyle w:val="11"/>
        <w:tabs>
          <w:tab w:val="left" w:pos="3433"/>
        </w:tabs>
        <w:spacing w:line="181" w:lineRule="exact"/>
        <w:ind w:left="2627"/>
      </w:pPr>
      <w:r>
        <w:t>#0313</w:t>
      </w:r>
      <w:r>
        <w:tab/>
      </w:r>
      <w:r>
        <w:t>CNode*</w:t>
      </w:r>
      <w:r>
        <w:rPr>
          <w:spacing w:val="-18"/>
        </w:rPr>
        <w:t xml:space="preserve"> </w:t>
      </w:r>
      <w:r>
        <w:t>m_pNodeHead;</w:t>
      </w:r>
    </w:p>
    <w:p>
      <w:pPr>
        <w:pStyle w:val="11"/>
        <w:tabs>
          <w:tab w:val="left" w:pos="3433"/>
        </w:tabs>
        <w:spacing w:before="39"/>
        <w:ind w:left="2627"/>
      </w:pPr>
      <w:r>
        <w:t>#0314</w:t>
      </w:r>
      <w:r>
        <w:tab/>
      </w:r>
      <w:r>
        <w:t>CNode*</w:t>
      </w:r>
      <w:r>
        <w:rPr>
          <w:spacing w:val="-18"/>
        </w:rPr>
        <w:t xml:space="preserve"> </w:t>
      </w:r>
      <w:r>
        <w:t>m_pNodeTail;</w:t>
      </w:r>
    </w:p>
    <w:p>
      <w:pPr>
        <w:pStyle w:val="11"/>
        <w:tabs>
          <w:tab w:val="left" w:pos="3433"/>
        </w:tabs>
        <w:spacing w:before="40"/>
        <w:ind w:left="2627"/>
      </w:pPr>
      <w:r>
        <w:t>#0315</w:t>
      </w:r>
      <w:r>
        <w:tab/>
      </w:r>
      <w:r>
        <w:t>int</w:t>
      </w:r>
      <w:r>
        <w:rPr>
          <w:spacing w:val="-8"/>
        </w:rPr>
        <w:t xml:space="preserve"> </w:t>
      </w:r>
      <w:r>
        <w:t>m_nCount;</w:t>
      </w:r>
    </w:p>
    <w:p>
      <w:pPr>
        <w:pStyle w:val="11"/>
        <w:spacing w:before="40"/>
        <w:ind w:left="2627"/>
      </w:pPr>
      <w:r>
        <w:t>#0316</w:t>
      </w:r>
      <w:r>
        <w:rPr>
          <w:spacing w:val="62"/>
        </w:rPr>
        <w:t xml:space="preserve"> </w:t>
      </w:r>
      <w:r>
        <w:t>};</w:t>
      </w:r>
    </w:p>
    <w:p>
      <w:pPr>
        <w:pStyle w:val="11"/>
        <w:spacing w:before="39"/>
        <w:ind w:left="2627"/>
      </w:pPr>
      <w:r>
        <w:t>#0317</w:t>
      </w:r>
    </w:p>
    <w:p>
      <w:pPr>
        <w:pStyle w:val="11"/>
        <w:tabs>
          <w:tab w:val="left" w:pos="9063"/>
        </w:tabs>
        <w:spacing w:before="40" w:line="292" w:lineRule="auto"/>
        <w:ind w:left="2627" w:right="1126"/>
      </w:pPr>
      <w:r>
        <w:rPr>
          <w:shd w:val="clear" w:color="auto" w:fill="E4E4E4"/>
        </w:rPr>
        <w:t>#0318</w:t>
      </w:r>
      <w:r>
        <w:rPr>
          <w:spacing w:val="54"/>
          <w:shd w:val="clear" w:color="auto" w:fill="E4E4E4"/>
        </w:rPr>
        <w:t xml:space="preserve"> </w:t>
      </w:r>
      <w:r>
        <w:rPr>
          <w:shd w:val="clear" w:color="auto" w:fill="E4E4E4"/>
        </w:rPr>
        <w:t>//---</w:t>
      </w:r>
      <w:r>
        <w:rPr>
          <w:spacing w:val="-8"/>
          <w:shd w:val="clear" w:color="auto" w:fill="E4E4E4"/>
        </w:rPr>
        <w:t xml:space="preserve"> </w:t>
      </w:r>
      <w:r>
        <w:rPr>
          <w:shd w:val="clear" w:color="auto" w:fill="E4E4E4"/>
        </w:rPr>
        <w:t>inline</w:t>
      </w:r>
      <w:r>
        <w:rPr>
          <w:spacing w:val="-8"/>
          <w:shd w:val="clear" w:color="auto" w:fill="E4E4E4"/>
        </w:rPr>
        <w:t xml:space="preserve"> </w:t>
      </w:r>
      <w:r>
        <w:rPr>
          <w:shd w:val="clear" w:color="auto" w:fill="E4E4E4"/>
        </w:rPr>
        <w:t>function</w:t>
      </w:r>
      <w:r>
        <w:rPr>
          <w:spacing w:val="-8"/>
          <w:shd w:val="clear" w:color="auto" w:fill="E4E4E4"/>
        </w:rPr>
        <w:t xml:space="preserve"> </w:t>
      </w:r>
      <w:r>
        <w:rPr>
          <w:shd w:val="clear" w:color="auto" w:fill="E4E4E4"/>
        </w:rPr>
        <w:t>implementation</w:t>
      </w:r>
      <w:r>
        <w:rPr>
          <w:shd w:val="clear" w:color="auto" w:fill="E4E4E4"/>
        </w:rPr>
        <w:tab/>
      </w:r>
      <w:r>
        <w:t xml:space="preserve"> #0319</w:t>
      </w:r>
    </w:p>
    <w:p>
      <w:pPr>
        <w:pStyle w:val="11"/>
        <w:tabs>
          <w:tab w:val="left" w:pos="3924"/>
        </w:tabs>
        <w:spacing w:line="292" w:lineRule="auto"/>
        <w:ind w:left="2627" w:right="2602"/>
      </w:pPr>
      <w:r>
        <w:t>#0320</w:t>
      </w:r>
      <w:r>
        <w:rPr>
          <w:spacing w:val="53"/>
        </w:rPr>
        <w:t xml:space="preserve"> </w:t>
      </w:r>
      <w:r>
        <w:t>inline</w:t>
      </w:r>
      <w:r>
        <w:rPr>
          <w:spacing w:val="-9"/>
        </w:rPr>
        <w:t xml:space="preserve"> </w:t>
      </w:r>
      <w:r>
        <w:t>int</w:t>
      </w:r>
      <w:r>
        <w:rPr>
          <w:spacing w:val="-9"/>
        </w:rPr>
        <w:t xml:space="preserve"> </w:t>
      </w:r>
      <w:r>
        <w:t>CDWordArray::Add(DWORD</w:t>
      </w:r>
      <w:r>
        <w:rPr>
          <w:spacing w:val="-9"/>
        </w:rPr>
        <w:t xml:space="preserve"> </w:t>
      </w:r>
      <w:r>
        <w:t>newElement)</w:t>
      </w:r>
      <w:r>
        <w:rPr>
          <w:spacing w:val="-93"/>
        </w:rPr>
        <w:t xml:space="preserve"> </w:t>
      </w:r>
      <w:r>
        <w:t>#0321</w:t>
      </w:r>
      <w:r>
        <w:tab/>
      </w:r>
      <w:r>
        <w:t>{</w:t>
      </w:r>
      <w:r>
        <w:rPr>
          <w:spacing w:val="-1"/>
        </w:rPr>
        <w:t xml:space="preserve"> </w:t>
      </w:r>
      <w:r>
        <w:t>int</w:t>
      </w:r>
      <w:r>
        <w:rPr>
          <w:spacing w:val="-1"/>
        </w:rPr>
        <w:t xml:space="preserve"> </w:t>
      </w:r>
      <w:r>
        <w:t>nIndex</w:t>
      </w:r>
      <w:r>
        <w:rPr>
          <w:spacing w:val="-1"/>
        </w:rPr>
        <w:t xml:space="preserve"> </w:t>
      </w:r>
      <w:r>
        <w:t>=</w:t>
      </w:r>
      <w:r>
        <w:rPr>
          <w:spacing w:val="-1"/>
        </w:rPr>
        <w:t xml:space="preserve"> </w:t>
      </w:r>
      <w:r>
        <w:t>m_nSize;</w:t>
      </w:r>
    </w:p>
    <w:p>
      <w:pPr>
        <w:pStyle w:val="11"/>
        <w:tabs>
          <w:tab w:val="left" w:pos="4087"/>
        </w:tabs>
        <w:spacing w:line="181" w:lineRule="exact"/>
        <w:ind w:left="2627"/>
      </w:pPr>
      <w:r>
        <w:t>#0322</w:t>
      </w:r>
      <w:r>
        <w:tab/>
      </w:r>
      <w:r>
        <w:t>SetAtGrow(nIndex,</w:t>
      </w:r>
      <w:r>
        <w:rPr>
          <w:spacing w:val="-19"/>
        </w:rPr>
        <w:t xml:space="preserve"> </w:t>
      </w:r>
      <w:r>
        <w:t>newElement);</w:t>
      </w:r>
    </w:p>
    <w:p>
      <w:pPr>
        <w:pStyle w:val="11"/>
        <w:tabs>
          <w:tab w:val="left" w:pos="4087"/>
        </w:tabs>
        <w:spacing w:before="39" w:line="292" w:lineRule="auto"/>
        <w:ind w:left="2627" w:right="4568"/>
      </w:pPr>
      <w:r>
        <w:t>#0323</w:t>
      </w:r>
      <w:r>
        <w:tab/>
      </w:r>
      <w:r>
        <w:t>return nIndex; }</w:t>
      </w:r>
      <w:r>
        <w:rPr>
          <w:spacing w:val="-94"/>
        </w:rPr>
        <w:t xml:space="preserve"> </w:t>
      </w:r>
      <w:r>
        <w:t>#0324</w:t>
      </w:r>
    </w:p>
    <w:p>
      <w:pPr>
        <w:pStyle w:val="11"/>
        <w:spacing w:line="292" w:lineRule="auto"/>
        <w:ind w:left="2627" w:right="2218"/>
        <w:jc w:val="both"/>
      </w:pPr>
      <w:r>
        <w:t>#0325 inline DWORD CDWordArray::GetAt(int nIndex) const</w:t>
      </w:r>
      <w:r>
        <w:rPr>
          <w:spacing w:val="-94"/>
        </w:rPr>
        <w:t xml:space="preserve"> </w:t>
      </w:r>
      <w:r>
        <w:t xml:space="preserve">#0326   </w:t>
      </w:r>
      <w:r>
        <w:rPr>
          <w:spacing w:val="1"/>
        </w:rPr>
        <w:t xml:space="preserve"> </w:t>
      </w:r>
      <w:r>
        <w:t>{ assert(nIndex &gt;= 0 &amp;&amp; nIndex &lt; m_nSize);</w:t>
      </w:r>
      <w:r>
        <w:rPr>
          <w:spacing w:val="-94"/>
        </w:rPr>
        <w:t xml:space="preserve"> </w:t>
      </w:r>
      <w:r>
        <w:t>#0327</w:t>
      </w:r>
      <w:r>
        <w:rPr>
          <w:spacing w:val="12"/>
        </w:rPr>
        <w:t xml:space="preserve"> </w:t>
      </w:r>
      <w:r>
        <w:t>return</w:t>
      </w:r>
      <w:r>
        <w:rPr>
          <w:spacing w:val="-1"/>
        </w:rPr>
        <w:t xml:space="preserve"> </w:t>
      </w:r>
      <w:r>
        <w:t>m_pData[nIndex];</w:t>
      </w:r>
      <w:r>
        <w:rPr>
          <w:spacing w:val="-1"/>
        </w:rPr>
        <w:t xml:space="preserve"> </w:t>
      </w:r>
      <w:r>
        <w:t>}</w:t>
      </w:r>
    </w:p>
    <w:p>
      <w:pPr>
        <w:pStyle w:val="11"/>
        <w:rPr>
          <w:sz w:val="20"/>
        </w:rPr>
      </w:pPr>
    </w:p>
    <w:p>
      <w:pPr>
        <w:pStyle w:val="11"/>
        <w:spacing w:before="3"/>
        <w:rPr>
          <w:sz w:val="21"/>
        </w:rPr>
      </w:pPr>
    </w:p>
    <w:p>
      <w:pPr>
        <w:pStyle w:val="5"/>
      </w:pPr>
      <w:r>
        <w:t>276</w:t>
      </w:r>
    </w:p>
    <w:p>
      <w:pPr>
        <w:spacing w:after="0"/>
        <w:sectPr>
          <w:pgSz w:w="10320" w:h="13220"/>
          <w:pgMar w:top="580" w:right="80" w:bottom="280" w:left="40" w:header="720" w:footer="720" w:gutter="0"/>
          <w:cols w:space="720" w:num="1"/>
        </w:sectPr>
      </w:pPr>
    </w:p>
    <w:p>
      <w:pPr>
        <w:pStyle w:val="11"/>
        <w:spacing w:before="64"/>
        <w:ind w:left="6380"/>
        <w:rPr>
          <w:rFonts w:hint="eastAsia" w:ascii="宋体" w:eastAsia="宋体"/>
        </w:rPr>
      </w:pPr>
      <w:r>
        <w:pict>
          <v:rect id="_x0000_s3906" o:spid="_x0000_s3906" o:spt="1" style="position:absolute;left:0pt;margin-left:131.9pt;margin-top:18.85pt;height:0.7pt;width:323pt;mso-position-horizontal-relative:page;mso-wrap-distance-bottom:0pt;mso-wrap-distance-top:0pt;z-index:-251162624;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5"/>
        </w:rPr>
        <w:t xml:space="preserve">第５章 </w:t>
      </w:r>
      <w:r>
        <w:rPr>
          <w:rFonts w:ascii="Times New Roman" w:eastAsia="Times New Roman"/>
        </w:rPr>
        <w:t>Polymorphism</w:t>
      </w:r>
      <w:r>
        <w:rPr>
          <w:rFonts w:hint="eastAsia" w:ascii="宋体" w:eastAsia="宋体"/>
        </w:rPr>
        <w:t>（多型）的應用</w:t>
      </w:r>
    </w:p>
    <w:p>
      <w:pPr>
        <w:pStyle w:val="11"/>
        <w:rPr>
          <w:rFonts w:ascii="宋体"/>
          <w:sz w:val="20"/>
        </w:rPr>
      </w:pPr>
    </w:p>
    <w:p>
      <w:pPr>
        <w:pStyle w:val="11"/>
        <w:spacing w:before="11"/>
        <w:rPr>
          <w:rFonts w:ascii="宋体"/>
          <w:sz w:val="10"/>
        </w:rPr>
      </w:pPr>
    </w:p>
    <w:tbl>
      <w:tblPr>
        <w:tblStyle w:val="12"/>
        <w:tblW w:w="0" w:type="auto"/>
        <w:tblInd w:w="258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11"/>
        <w:gridCol w:w="696"/>
        <w:gridCol w:w="51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00" w:hRule="atLeast"/>
        </w:trPr>
        <w:tc>
          <w:tcPr>
            <w:tcW w:w="611" w:type="dxa"/>
          </w:tcPr>
          <w:p>
            <w:pPr>
              <w:pStyle w:val="16"/>
              <w:spacing w:before="0" w:line="180" w:lineRule="exact"/>
              <w:ind w:left="50"/>
              <w:rPr>
                <w:sz w:val="16"/>
              </w:rPr>
            </w:pPr>
            <w:r>
              <w:rPr>
                <w:sz w:val="16"/>
              </w:rPr>
              <w:t>#0328</w:t>
            </w:r>
          </w:p>
        </w:tc>
        <w:tc>
          <w:tcPr>
            <w:tcW w:w="5871" w:type="dxa"/>
            <w:gridSpan w:val="2"/>
          </w:tcPr>
          <w:p>
            <w:pPr>
              <w:pStyle w:val="16"/>
              <w:spacing w:before="0"/>
              <w:rPr>
                <w:rFonts w:ascii="Times New Roman"/>
                <w:sz w:val="1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50"/>
              <w:rPr>
                <w:sz w:val="16"/>
              </w:rPr>
            </w:pPr>
            <w:r>
              <w:rPr>
                <w:sz w:val="16"/>
              </w:rPr>
              <w:t>#0329</w:t>
            </w:r>
          </w:p>
        </w:tc>
        <w:tc>
          <w:tcPr>
            <w:tcW w:w="696" w:type="dxa"/>
          </w:tcPr>
          <w:p>
            <w:pPr>
              <w:pStyle w:val="16"/>
              <w:ind w:left="61" w:right="18"/>
              <w:jc w:val="center"/>
              <w:rPr>
                <w:sz w:val="16"/>
              </w:rPr>
            </w:pPr>
            <w:r>
              <w:rPr>
                <w:sz w:val="16"/>
              </w:rPr>
              <w:t>inline</w:t>
            </w:r>
          </w:p>
        </w:tc>
        <w:tc>
          <w:tcPr>
            <w:tcW w:w="5175" w:type="dxa"/>
          </w:tcPr>
          <w:p>
            <w:pPr>
              <w:pStyle w:val="16"/>
              <w:ind w:left="58"/>
              <w:rPr>
                <w:sz w:val="16"/>
              </w:rPr>
            </w:pPr>
            <w:r>
              <w:rPr>
                <w:sz w:val="16"/>
              </w:rPr>
              <w:t>DWORD&amp;</w:t>
            </w:r>
            <w:r>
              <w:rPr>
                <w:spacing w:val="-15"/>
                <w:sz w:val="16"/>
              </w:rPr>
              <w:t xml:space="preserve"> </w:t>
            </w:r>
            <w:r>
              <w:rPr>
                <w:sz w:val="16"/>
              </w:rPr>
              <w:t>CDWordArray::ElementAt(int</w:t>
            </w:r>
            <w:r>
              <w:rPr>
                <w:spacing w:val="-15"/>
                <w:sz w:val="16"/>
              </w:rPr>
              <w:t xml:space="preserve"> </w:t>
            </w:r>
            <w:r>
              <w:rPr>
                <w:sz w:val="16"/>
              </w:rPr>
              <w:t>nIndex)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50"/>
              <w:rPr>
                <w:sz w:val="16"/>
              </w:rPr>
            </w:pPr>
            <w:r>
              <w:rPr>
                <w:sz w:val="16"/>
              </w:rPr>
              <w:t>#0330</w:t>
            </w:r>
          </w:p>
        </w:tc>
        <w:tc>
          <w:tcPr>
            <w:tcW w:w="696" w:type="dxa"/>
          </w:tcPr>
          <w:p>
            <w:pPr>
              <w:pStyle w:val="16"/>
              <w:spacing w:before="0"/>
              <w:rPr>
                <w:rFonts w:ascii="Times New Roman"/>
                <w:sz w:val="14"/>
              </w:rPr>
            </w:pPr>
          </w:p>
        </w:tc>
        <w:tc>
          <w:tcPr>
            <w:tcW w:w="5175" w:type="dxa"/>
          </w:tcPr>
          <w:p>
            <w:pPr>
              <w:pStyle w:val="16"/>
              <w:ind w:left="40"/>
              <w:rPr>
                <w:sz w:val="16"/>
              </w:rPr>
            </w:pPr>
            <w:r>
              <w:rPr>
                <w:sz w:val="16"/>
              </w:rPr>
              <w:t>{</w:t>
            </w:r>
            <w:r>
              <w:rPr>
                <w:spacing w:val="-5"/>
                <w:sz w:val="16"/>
              </w:rPr>
              <w:t xml:space="preserve"> </w:t>
            </w:r>
            <w:r>
              <w:rPr>
                <w:sz w:val="16"/>
              </w:rPr>
              <w:t>assert(nIndex</w:t>
            </w:r>
            <w:r>
              <w:rPr>
                <w:spacing w:val="-5"/>
                <w:sz w:val="16"/>
              </w:rPr>
              <w:t xml:space="preserve"> </w:t>
            </w:r>
            <w:r>
              <w:rPr>
                <w:sz w:val="16"/>
              </w:rPr>
              <w:t>&gt;=</w:t>
            </w:r>
            <w:r>
              <w:rPr>
                <w:spacing w:val="-4"/>
                <w:sz w:val="16"/>
              </w:rPr>
              <w:t xml:space="preserve"> </w:t>
            </w:r>
            <w:r>
              <w:rPr>
                <w:sz w:val="16"/>
              </w:rPr>
              <w:t>0</w:t>
            </w:r>
            <w:r>
              <w:rPr>
                <w:spacing w:val="-5"/>
                <w:sz w:val="16"/>
              </w:rPr>
              <w:t xml:space="preserve"> </w:t>
            </w:r>
            <w:r>
              <w:rPr>
                <w:sz w:val="16"/>
              </w:rPr>
              <w:t>&amp;&amp;</w:t>
            </w:r>
            <w:r>
              <w:rPr>
                <w:spacing w:val="-4"/>
                <w:sz w:val="16"/>
              </w:rPr>
              <w:t xml:space="preserve"> </w:t>
            </w:r>
            <w:r>
              <w:rPr>
                <w:sz w:val="16"/>
              </w:rPr>
              <w:t>nIndex</w:t>
            </w:r>
            <w:r>
              <w:rPr>
                <w:spacing w:val="-5"/>
                <w:sz w:val="16"/>
              </w:rPr>
              <w:t xml:space="preserve"> </w:t>
            </w:r>
            <w:r>
              <w:rPr>
                <w:sz w:val="16"/>
              </w:rPr>
              <w:t>&lt;</w:t>
            </w:r>
            <w:r>
              <w:rPr>
                <w:spacing w:val="-4"/>
                <w:sz w:val="16"/>
              </w:rPr>
              <w:t xml:space="preserve"> </w:t>
            </w:r>
            <w:r>
              <w:rPr>
                <w:sz w:val="16"/>
              </w:rPr>
              <w:t>m_nSize);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50"/>
              <w:rPr>
                <w:sz w:val="16"/>
              </w:rPr>
            </w:pPr>
            <w:r>
              <w:rPr>
                <w:sz w:val="16"/>
              </w:rPr>
              <w:t>#0331</w:t>
            </w:r>
          </w:p>
        </w:tc>
        <w:tc>
          <w:tcPr>
            <w:tcW w:w="696" w:type="dxa"/>
          </w:tcPr>
          <w:p>
            <w:pPr>
              <w:pStyle w:val="16"/>
              <w:spacing w:before="0"/>
              <w:rPr>
                <w:rFonts w:ascii="Times New Roman"/>
                <w:sz w:val="14"/>
              </w:rPr>
            </w:pPr>
          </w:p>
        </w:tc>
        <w:tc>
          <w:tcPr>
            <w:tcW w:w="5175" w:type="dxa"/>
          </w:tcPr>
          <w:p>
            <w:pPr>
              <w:pStyle w:val="16"/>
              <w:ind w:left="203"/>
              <w:rPr>
                <w:sz w:val="16"/>
              </w:rPr>
            </w:pPr>
            <w:r>
              <w:rPr>
                <w:sz w:val="16"/>
              </w:rPr>
              <w:t>return</w:t>
            </w:r>
            <w:r>
              <w:rPr>
                <w:spacing w:val="-9"/>
                <w:sz w:val="16"/>
              </w:rPr>
              <w:t xml:space="preserve"> </w:t>
            </w:r>
            <w:r>
              <w:rPr>
                <w:sz w:val="16"/>
              </w:rPr>
              <w:t>m_pData[nIndex];</w:t>
            </w:r>
            <w:r>
              <w:rPr>
                <w:spacing w:val="-9"/>
                <w:sz w:val="16"/>
              </w:rPr>
              <w:t xml:space="preserve"> </w:t>
            </w:r>
            <w:r>
              <w:rPr>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50"/>
              <w:rPr>
                <w:sz w:val="16"/>
              </w:rPr>
            </w:pPr>
            <w:r>
              <w:rPr>
                <w:sz w:val="16"/>
              </w:rPr>
              <w:t>#0332</w:t>
            </w:r>
          </w:p>
        </w:tc>
        <w:tc>
          <w:tcPr>
            <w:tcW w:w="696" w:type="dxa"/>
          </w:tcPr>
          <w:p>
            <w:pPr>
              <w:pStyle w:val="16"/>
              <w:spacing w:before="0"/>
              <w:rPr>
                <w:rFonts w:ascii="Times New Roman"/>
                <w:sz w:val="14"/>
              </w:rPr>
            </w:pPr>
          </w:p>
        </w:tc>
        <w:tc>
          <w:tcPr>
            <w:tcW w:w="5175" w:type="dxa"/>
          </w:tcPr>
          <w:p>
            <w:pPr>
              <w:pStyle w:val="16"/>
              <w:spacing w:before="0"/>
              <w:rPr>
                <w:rFonts w:ascii="Times New Roman"/>
                <w:sz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50"/>
              <w:rPr>
                <w:sz w:val="16"/>
              </w:rPr>
            </w:pPr>
            <w:r>
              <w:rPr>
                <w:sz w:val="16"/>
              </w:rPr>
              <w:t>#0333</w:t>
            </w:r>
          </w:p>
        </w:tc>
        <w:tc>
          <w:tcPr>
            <w:tcW w:w="696" w:type="dxa"/>
          </w:tcPr>
          <w:p>
            <w:pPr>
              <w:pStyle w:val="16"/>
              <w:ind w:left="61" w:right="18"/>
              <w:jc w:val="center"/>
              <w:rPr>
                <w:sz w:val="16"/>
              </w:rPr>
            </w:pPr>
            <w:r>
              <w:rPr>
                <w:sz w:val="16"/>
              </w:rPr>
              <w:t>inline</w:t>
            </w:r>
          </w:p>
        </w:tc>
        <w:tc>
          <w:tcPr>
            <w:tcW w:w="5175" w:type="dxa"/>
          </w:tcPr>
          <w:p>
            <w:pPr>
              <w:pStyle w:val="16"/>
              <w:ind w:left="58"/>
              <w:rPr>
                <w:sz w:val="16"/>
              </w:rPr>
            </w:pPr>
            <w:r>
              <w:rPr>
                <w:sz w:val="16"/>
              </w:rPr>
              <w:t>DWORD</w:t>
            </w:r>
            <w:r>
              <w:rPr>
                <w:spacing w:val="-13"/>
                <w:sz w:val="16"/>
              </w:rPr>
              <w:t xml:space="preserve"> </w:t>
            </w:r>
            <w:r>
              <w:rPr>
                <w:sz w:val="16"/>
              </w:rPr>
              <w:t>CDWordArray::operator[](int</w:t>
            </w:r>
            <w:r>
              <w:rPr>
                <w:spacing w:val="-12"/>
                <w:sz w:val="16"/>
              </w:rPr>
              <w:t xml:space="preserve"> </w:t>
            </w:r>
            <w:r>
              <w:rPr>
                <w:sz w:val="16"/>
              </w:rPr>
              <w:t>nIndex)</w:t>
            </w:r>
            <w:r>
              <w:rPr>
                <w:spacing w:val="-12"/>
                <w:sz w:val="16"/>
              </w:rPr>
              <w:t xml:space="preserve"> </w:t>
            </w:r>
            <w:r>
              <w:rPr>
                <w:sz w:val="16"/>
              </w:rPr>
              <w:t>const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50"/>
              <w:rPr>
                <w:sz w:val="16"/>
              </w:rPr>
            </w:pPr>
            <w:r>
              <w:rPr>
                <w:sz w:val="16"/>
              </w:rPr>
              <w:t>#0334</w:t>
            </w:r>
          </w:p>
        </w:tc>
        <w:tc>
          <w:tcPr>
            <w:tcW w:w="696" w:type="dxa"/>
          </w:tcPr>
          <w:p>
            <w:pPr>
              <w:pStyle w:val="16"/>
              <w:spacing w:before="0"/>
              <w:rPr>
                <w:rFonts w:ascii="Times New Roman"/>
                <w:sz w:val="14"/>
              </w:rPr>
            </w:pPr>
          </w:p>
        </w:tc>
        <w:tc>
          <w:tcPr>
            <w:tcW w:w="5175" w:type="dxa"/>
          </w:tcPr>
          <w:p>
            <w:pPr>
              <w:pStyle w:val="16"/>
              <w:ind w:left="40"/>
              <w:rPr>
                <w:sz w:val="16"/>
              </w:rPr>
            </w:pPr>
            <w:r>
              <w:rPr>
                <w:sz w:val="16"/>
              </w:rPr>
              <w:t>{</w:t>
            </w:r>
            <w:r>
              <w:rPr>
                <w:spacing w:val="-7"/>
                <w:sz w:val="16"/>
              </w:rPr>
              <w:t xml:space="preserve"> </w:t>
            </w:r>
            <w:r>
              <w:rPr>
                <w:sz w:val="16"/>
              </w:rPr>
              <w:t>return</w:t>
            </w:r>
            <w:r>
              <w:rPr>
                <w:spacing w:val="-6"/>
                <w:sz w:val="16"/>
              </w:rPr>
              <w:t xml:space="preserve"> </w:t>
            </w:r>
            <w:r>
              <w:rPr>
                <w:sz w:val="16"/>
              </w:rPr>
              <w:t>GetAt(nIndex);</w:t>
            </w:r>
            <w:r>
              <w:rPr>
                <w:spacing w:val="-6"/>
                <w:sz w:val="16"/>
              </w:rPr>
              <w:t xml:space="preserve"> </w:t>
            </w:r>
            <w:r>
              <w:rPr>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50"/>
              <w:rPr>
                <w:sz w:val="16"/>
              </w:rPr>
            </w:pPr>
            <w:r>
              <w:rPr>
                <w:sz w:val="16"/>
              </w:rPr>
              <w:t>#0335</w:t>
            </w:r>
          </w:p>
        </w:tc>
        <w:tc>
          <w:tcPr>
            <w:tcW w:w="696" w:type="dxa"/>
          </w:tcPr>
          <w:p>
            <w:pPr>
              <w:pStyle w:val="16"/>
              <w:spacing w:before="0"/>
              <w:rPr>
                <w:rFonts w:ascii="Times New Roman"/>
                <w:sz w:val="14"/>
              </w:rPr>
            </w:pPr>
          </w:p>
        </w:tc>
        <w:tc>
          <w:tcPr>
            <w:tcW w:w="5175" w:type="dxa"/>
          </w:tcPr>
          <w:p>
            <w:pPr>
              <w:pStyle w:val="16"/>
              <w:spacing w:before="0"/>
              <w:rPr>
                <w:rFonts w:ascii="Times New Roman"/>
                <w:sz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50"/>
              <w:rPr>
                <w:sz w:val="16"/>
              </w:rPr>
            </w:pPr>
            <w:r>
              <w:rPr>
                <w:sz w:val="16"/>
              </w:rPr>
              <w:t>#0336</w:t>
            </w:r>
          </w:p>
        </w:tc>
        <w:tc>
          <w:tcPr>
            <w:tcW w:w="696" w:type="dxa"/>
          </w:tcPr>
          <w:p>
            <w:pPr>
              <w:pStyle w:val="16"/>
              <w:ind w:left="61" w:right="18"/>
              <w:jc w:val="center"/>
              <w:rPr>
                <w:sz w:val="16"/>
              </w:rPr>
            </w:pPr>
            <w:r>
              <w:rPr>
                <w:sz w:val="16"/>
              </w:rPr>
              <w:t>inline</w:t>
            </w:r>
          </w:p>
        </w:tc>
        <w:tc>
          <w:tcPr>
            <w:tcW w:w="5175" w:type="dxa"/>
          </w:tcPr>
          <w:p>
            <w:pPr>
              <w:pStyle w:val="16"/>
              <w:ind w:left="58"/>
              <w:rPr>
                <w:sz w:val="16"/>
              </w:rPr>
            </w:pPr>
            <w:r>
              <w:rPr>
                <w:sz w:val="16"/>
              </w:rPr>
              <w:t>DWORD&amp;</w:t>
            </w:r>
            <w:r>
              <w:rPr>
                <w:spacing w:val="-16"/>
                <w:sz w:val="16"/>
              </w:rPr>
              <w:t xml:space="preserve"> </w:t>
            </w:r>
            <w:r>
              <w:rPr>
                <w:sz w:val="16"/>
              </w:rPr>
              <w:t>CDWordArray::operator[](int</w:t>
            </w:r>
            <w:r>
              <w:rPr>
                <w:spacing w:val="-15"/>
                <w:sz w:val="16"/>
              </w:rPr>
              <w:t xml:space="preserve"> </w:t>
            </w:r>
            <w:r>
              <w:rPr>
                <w:sz w:val="16"/>
              </w:rPr>
              <w:t>nIndex)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50"/>
              <w:rPr>
                <w:sz w:val="16"/>
              </w:rPr>
            </w:pPr>
            <w:r>
              <w:rPr>
                <w:sz w:val="16"/>
              </w:rPr>
              <w:t>#0337</w:t>
            </w:r>
          </w:p>
        </w:tc>
        <w:tc>
          <w:tcPr>
            <w:tcW w:w="696" w:type="dxa"/>
          </w:tcPr>
          <w:p>
            <w:pPr>
              <w:pStyle w:val="16"/>
              <w:spacing w:before="0"/>
              <w:rPr>
                <w:rFonts w:ascii="Times New Roman"/>
                <w:sz w:val="14"/>
              </w:rPr>
            </w:pPr>
          </w:p>
        </w:tc>
        <w:tc>
          <w:tcPr>
            <w:tcW w:w="5175" w:type="dxa"/>
          </w:tcPr>
          <w:p>
            <w:pPr>
              <w:pStyle w:val="16"/>
              <w:ind w:left="40"/>
              <w:rPr>
                <w:sz w:val="16"/>
              </w:rPr>
            </w:pPr>
            <w:r>
              <w:rPr>
                <w:sz w:val="16"/>
              </w:rPr>
              <w:t>{</w:t>
            </w:r>
            <w:r>
              <w:rPr>
                <w:spacing w:val="-8"/>
                <w:sz w:val="16"/>
              </w:rPr>
              <w:t xml:space="preserve"> </w:t>
            </w:r>
            <w:r>
              <w:rPr>
                <w:sz w:val="16"/>
              </w:rPr>
              <w:t>return</w:t>
            </w:r>
            <w:r>
              <w:rPr>
                <w:spacing w:val="-7"/>
                <w:sz w:val="16"/>
              </w:rPr>
              <w:t xml:space="preserve"> </w:t>
            </w:r>
            <w:r>
              <w:rPr>
                <w:sz w:val="16"/>
              </w:rPr>
              <w:t>ElementAt(nIndex);</w:t>
            </w:r>
            <w:r>
              <w:rPr>
                <w:spacing w:val="-7"/>
                <w:sz w:val="16"/>
              </w:rPr>
              <w:t xml:space="preserve"> </w:t>
            </w:r>
            <w:r>
              <w:rPr>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50"/>
              <w:rPr>
                <w:sz w:val="16"/>
              </w:rPr>
            </w:pPr>
            <w:r>
              <w:rPr>
                <w:sz w:val="16"/>
              </w:rPr>
              <w:t>#0338</w:t>
            </w:r>
          </w:p>
        </w:tc>
        <w:tc>
          <w:tcPr>
            <w:tcW w:w="696" w:type="dxa"/>
          </w:tcPr>
          <w:p>
            <w:pPr>
              <w:pStyle w:val="16"/>
              <w:spacing w:before="0"/>
              <w:rPr>
                <w:rFonts w:ascii="Times New Roman"/>
                <w:sz w:val="14"/>
              </w:rPr>
            </w:pPr>
          </w:p>
        </w:tc>
        <w:tc>
          <w:tcPr>
            <w:tcW w:w="5175" w:type="dxa"/>
          </w:tcPr>
          <w:p>
            <w:pPr>
              <w:pStyle w:val="16"/>
              <w:spacing w:before="0"/>
              <w:rPr>
                <w:rFonts w:ascii="Times New Roman"/>
                <w:sz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50"/>
              <w:rPr>
                <w:sz w:val="16"/>
              </w:rPr>
            </w:pPr>
            <w:r>
              <w:rPr>
                <w:sz w:val="16"/>
              </w:rPr>
              <w:t>#0339</w:t>
            </w:r>
          </w:p>
        </w:tc>
        <w:tc>
          <w:tcPr>
            <w:tcW w:w="696" w:type="dxa"/>
          </w:tcPr>
          <w:p>
            <w:pPr>
              <w:pStyle w:val="16"/>
              <w:ind w:left="61" w:right="18"/>
              <w:jc w:val="center"/>
              <w:rPr>
                <w:sz w:val="16"/>
              </w:rPr>
            </w:pPr>
            <w:r>
              <w:rPr>
                <w:sz w:val="16"/>
              </w:rPr>
              <w:t>inline</w:t>
            </w:r>
          </w:p>
        </w:tc>
        <w:tc>
          <w:tcPr>
            <w:tcW w:w="5175" w:type="dxa"/>
          </w:tcPr>
          <w:p>
            <w:pPr>
              <w:pStyle w:val="16"/>
              <w:ind w:left="58"/>
              <w:rPr>
                <w:sz w:val="16"/>
              </w:rPr>
            </w:pPr>
            <w:r>
              <w:rPr>
                <w:sz w:val="16"/>
              </w:rPr>
              <w:t>int</w:t>
            </w:r>
            <w:r>
              <w:rPr>
                <w:spacing w:val="-12"/>
                <w:sz w:val="16"/>
              </w:rPr>
              <w:t xml:space="preserve"> </w:t>
            </w:r>
            <w:r>
              <w:rPr>
                <w:sz w:val="16"/>
              </w:rPr>
              <w:t>CDWordArray::GetSize()</w:t>
            </w:r>
            <w:r>
              <w:rPr>
                <w:spacing w:val="-11"/>
                <w:sz w:val="16"/>
              </w:rPr>
              <w:t xml:space="preserve"> </w:t>
            </w:r>
            <w:r>
              <w:rPr>
                <w:sz w:val="16"/>
              </w:rPr>
              <w:t>const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50"/>
              <w:rPr>
                <w:sz w:val="16"/>
              </w:rPr>
            </w:pPr>
            <w:r>
              <w:rPr>
                <w:sz w:val="16"/>
              </w:rPr>
              <w:t>#0340</w:t>
            </w:r>
          </w:p>
        </w:tc>
        <w:tc>
          <w:tcPr>
            <w:tcW w:w="696" w:type="dxa"/>
          </w:tcPr>
          <w:p>
            <w:pPr>
              <w:pStyle w:val="16"/>
              <w:spacing w:before="0"/>
              <w:rPr>
                <w:rFonts w:ascii="Times New Roman"/>
                <w:sz w:val="14"/>
              </w:rPr>
            </w:pPr>
          </w:p>
        </w:tc>
        <w:tc>
          <w:tcPr>
            <w:tcW w:w="5175" w:type="dxa"/>
          </w:tcPr>
          <w:p>
            <w:pPr>
              <w:pStyle w:val="16"/>
              <w:ind w:left="40"/>
              <w:rPr>
                <w:sz w:val="16"/>
              </w:rPr>
            </w:pPr>
            <w:r>
              <w:rPr>
                <w:sz w:val="16"/>
              </w:rPr>
              <w:t>{</w:t>
            </w:r>
            <w:r>
              <w:rPr>
                <w:spacing w:val="-5"/>
                <w:sz w:val="16"/>
              </w:rPr>
              <w:t xml:space="preserve"> </w:t>
            </w:r>
            <w:r>
              <w:rPr>
                <w:sz w:val="16"/>
              </w:rPr>
              <w:t>return</w:t>
            </w:r>
            <w:r>
              <w:rPr>
                <w:spacing w:val="-4"/>
                <w:sz w:val="16"/>
              </w:rPr>
              <w:t xml:space="preserve"> </w:t>
            </w:r>
            <w:r>
              <w:rPr>
                <w:sz w:val="16"/>
              </w:rPr>
              <w:t>m_nSize;</w:t>
            </w:r>
            <w:r>
              <w:rPr>
                <w:spacing w:val="-5"/>
                <w:sz w:val="16"/>
              </w:rPr>
              <w:t xml:space="preserve"> </w:t>
            </w:r>
            <w:r>
              <w:rPr>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50"/>
              <w:rPr>
                <w:sz w:val="16"/>
              </w:rPr>
            </w:pPr>
            <w:r>
              <w:rPr>
                <w:sz w:val="16"/>
              </w:rPr>
              <w:t>#0341</w:t>
            </w:r>
          </w:p>
        </w:tc>
        <w:tc>
          <w:tcPr>
            <w:tcW w:w="696" w:type="dxa"/>
          </w:tcPr>
          <w:p>
            <w:pPr>
              <w:pStyle w:val="16"/>
              <w:spacing w:before="0"/>
              <w:rPr>
                <w:rFonts w:ascii="Times New Roman"/>
                <w:sz w:val="14"/>
              </w:rPr>
            </w:pPr>
          </w:p>
        </w:tc>
        <w:tc>
          <w:tcPr>
            <w:tcW w:w="5175" w:type="dxa"/>
          </w:tcPr>
          <w:p>
            <w:pPr>
              <w:pStyle w:val="16"/>
              <w:spacing w:before="0"/>
              <w:rPr>
                <w:rFonts w:ascii="Times New Roman"/>
                <w:sz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50"/>
              <w:rPr>
                <w:sz w:val="16"/>
              </w:rPr>
            </w:pPr>
            <w:r>
              <w:rPr>
                <w:sz w:val="16"/>
              </w:rPr>
              <w:t>#0342</w:t>
            </w:r>
          </w:p>
        </w:tc>
        <w:tc>
          <w:tcPr>
            <w:tcW w:w="696" w:type="dxa"/>
          </w:tcPr>
          <w:p>
            <w:pPr>
              <w:pStyle w:val="16"/>
              <w:ind w:left="61" w:right="18"/>
              <w:jc w:val="center"/>
              <w:rPr>
                <w:sz w:val="16"/>
              </w:rPr>
            </w:pPr>
            <w:r>
              <w:rPr>
                <w:sz w:val="16"/>
              </w:rPr>
              <w:t>inline</w:t>
            </w:r>
          </w:p>
        </w:tc>
        <w:tc>
          <w:tcPr>
            <w:tcW w:w="5175" w:type="dxa"/>
          </w:tcPr>
          <w:p>
            <w:pPr>
              <w:pStyle w:val="16"/>
              <w:ind w:left="58"/>
              <w:rPr>
                <w:sz w:val="16"/>
              </w:rPr>
            </w:pPr>
            <w:r>
              <w:rPr>
                <w:sz w:val="16"/>
              </w:rPr>
              <w:t>BOOL</w:t>
            </w:r>
            <w:r>
              <w:rPr>
                <w:spacing w:val="-12"/>
                <w:sz w:val="16"/>
              </w:rPr>
              <w:t xml:space="preserve"> </w:t>
            </w:r>
            <w:r>
              <w:rPr>
                <w:sz w:val="16"/>
              </w:rPr>
              <w:t>CArchive::IsStoring()</w:t>
            </w:r>
            <w:r>
              <w:rPr>
                <w:spacing w:val="-11"/>
                <w:sz w:val="16"/>
              </w:rPr>
              <w:t xml:space="preserve"> </w:t>
            </w:r>
            <w:r>
              <w:rPr>
                <w:sz w:val="16"/>
              </w:rPr>
              <w:t>const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50"/>
              <w:rPr>
                <w:sz w:val="16"/>
              </w:rPr>
            </w:pPr>
            <w:r>
              <w:rPr>
                <w:sz w:val="16"/>
              </w:rPr>
              <w:t>#0343</w:t>
            </w:r>
          </w:p>
        </w:tc>
        <w:tc>
          <w:tcPr>
            <w:tcW w:w="696" w:type="dxa"/>
          </w:tcPr>
          <w:p>
            <w:pPr>
              <w:pStyle w:val="16"/>
              <w:spacing w:before="0"/>
              <w:rPr>
                <w:rFonts w:ascii="Times New Roman"/>
                <w:sz w:val="14"/>
              </w:rPr>
            </w:pPr>
          </w:p>
        </w:tc>
        <w:tc>
          <w:tcPr>
            <w:tcW w:w="5175" w:type="dxa"/>
          </w:tcPr>
          <w:p>
            <w:pPr>
              <w:pStyle w:val="16"/>
              <w:ind w:left="40"/>
              <w:rPr>
                <w:sz w:val="16"/>
              </w:rPr>
            </w:pPr>
            <w:r>
              <w:rPr>
                <w:sz w:val="16"/>
              </w:rPr>
              <w:t>{</w:t>
            </w:r>
            <w:r>
              <w:rPr>
                <w:spacing w:val="-5"/>
                <w:sz w:val="16"/>
              </w:rPr>
              <w:t xml:space="preserve"> </w:t>
            </w:r>
            <w:r>
              <w:rPr>
                <w:sz w:val="16"/>
              </w:rPr>
              <w:t>return</w:t>
            </w:r>
            <w:r>
              <w:rPr>
                <w:spacing w:val="-5"/>
                <w:sz w:val="16"/>
              </w:rPr>
              <w:t xml:space="preserve"> </w:t>
            </w:r>
            <w:r>
              <w:rPr>
                <w:sz w:val="16"/>
              </w:rPr>
              <w:t>(m_nMode</w:t>
            </w:r>
            <w:r>
              <w:rPr>
                <w:spacing w:val="-4"/>
                <w:sz w:val="16"/>
              </w:rPr>
              <w:t xml:space="preserve"> </w:t>
            </w:r>
            <w:r>
              <w:rPr>
                <w:sz w:val="16"/>
              </w:rPr>
              <w:t>&amp;</w:t>
            </w:r>
            <w:r>
              <w:rPr>
                <w:spacing w:val="-5"/>
                <w:sz w:val="16"/>
              </w:rPr>
              <w:t xml:space="preserve"> </w:t>
            </w:r>
            <w:r>
              <w:rPr>
                <w:sz w:val="16"/>
              </w:rPr>
              <w:t>CArchive::load)</w:t>
            </w:r>
            <w:r>
              <w:rPr>
                <w:spacing w:val="-5"/>
                <w:sz w:val="16"/>
              </w:rPr>
              <w:t xml:space="preserve"> </w:t>
            </w:r>
            <w:r>
              <w:rPr>
                <w:sz w:val="16"/>
              </w:rPr>
              <w:t>==</w:t>
            </w:r>
            <w:r>
              <w:rPr>
                <w:spacing w:val="-4"/>
                <w:sz w:val="16"/>
              </w:rPr>
              <w:t xml:space="preserve"> </w:t>
            </w:r>
            <w:r>
              <w:rPr>
                <w:sz w:val="16"/>
              </w:rPr>
              <w:t>0;</w:t>
            </w:r>
            <w:r>
              <w:rPr>
                <w:spacing w:val="-5"/>
                <w:sz w:val="16"/>
              </w:rPr>
              <w:t xml:space="preserve"> </w:t>
            </w:r>
            <w:r>
              <w:rPr>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50"/>
              <w:rPr>
                <w:sz w:val="16"/>
              </w:rPr>
            </w:pPr>
            <w:r>
              <w:rPr>
                <w:sz w:val="16"/>
              </w:rPr>
              <w:t>#0344</w:t>
            </w:r>
          </w:p>
        </w:tc>
        <w:tc>
          <w:tcPr>
            <w:tcW w:w="696" w:type="dxa"/>
          </w:tcPr>
          <w:p>
            <w:pPr>
              <w:pStyle w:val="16"/>
              <w:spacing w:before="0"/>
              <w:rPr>
                <w:rFonts w:ascii="Times New Roman"/>
                <w:sz w:val="14"/>
              </w:rPr>
            </w:pPr>
          </w:p>
        </w:tc>
        <w:tc>
          <w:tcPr>
            <w:tcW w:w="5175" w:type="dxa"/>
          </w:tcPr>
          <w:p>
            <w:pPr>
              <w:pStyle w:val="16"/>
              <w:spacing w:before="0"/>
              <w:rPr>
                <w:rFonts w:ascii="Times New Roman"/>
                <w:sz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50"/>
              <w:rPr>
                <w:sz w:val="16"/>
              </w:rPr>
            </w:pPr>
            <w:r>
              <w:rPr>
                <w:sz w:val="16"/>
              </w:rPr>
              <w:t>#0345</w:t>
            </w:r>
          </w:p>
        </w:tc>
        <w:tc>
          <w:tcPr>
            <w:tcW w:w="696" w:type="dxa"/>
          </w:tcPr>
          <w:p>
            <w:pPr>
              <w:pStyle w:val="16"/>
              <w:ind w:left="61" w:right="18"/>
              <w:jc w:val="center"/>
              <w:rPr>
                <w:sz w:val="16"/>
              </w:rPr>
            </w:pPr>
            <w:r>
              <w:rPr>
                <w:sz w:val="16"/>
              </w:rPr>
              <w:t>inline</w:t>
            </w:r>
          </w:p>
        </w:tc>
        <w:tc>
          <w:tcPr>
            <w:tcW w:w="5175" w:type="dxa"/>
          </w:tcPr>
          <w:p>
            <w:pPr>
              <w:pStyle w:val="16"/>
              <w:ind w:left="58"/>
              <w:rPr>
                <w:sz w:val="16"/>
              </w:rPr>
            </w:pPr>
            <w:r>
              <w:rPr>
                <w:sz w:val="16"/>
              </w:rPr>
              <w:t>BOOL</w:t>
            </w:r>
            <w:r>
              <w:rPr>
                <w:spacing w:val="-12"/>
                <w:sz w:val="16"/>
              </w:rPr>
              <w:t xml:space="preserve"> </w:t>
            </w:r>
            <w:r>
              <w:rPr>
                <w:sz w:val="16"/>
              </w:rPr>
              <w:t>CArchive::IsLoading()</w:t>
            </w:r>
            <w:r>
              <w:rPr>
                <w:spacing w:val="-11"/>
                <w:sz w:val="16"/>
              </w:rPr>
              <w:t xml:space="preserve"> </w:t>
            </w:r>
            <w:r>
              <w:rPr>
                <w:sz w:val="16"/>
              </w:rPr>
              <w:t>const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50"/>
              <w:rPr>
                <w:sz w:val="16"/>
              </w:rPr>
            </w:pPr>
            <w:r>
              <w:rPr>
                <w:sz w:val="16"/>
              </w:rPr>
              <w:t>#0346</w:t>
            </w:r>
          </w:p>
        </w:tc>
        <w:tc>
          <w:tcPr>
            <w:tcW w:w="696" w:type="dxa"/>
          </w:tcPr>
          <w:p>
            <w:pPr>
              <w:pStyle w:val="16"/>
              <w:spacing w:before="0"/>
              <w:rPr>
                <w:rFonts w:ascii="Times New Roman"/>
                <w:sz w:val="14"/>
              </w:rPr>
            </w:pPr>
          </w:p>
        </w:tc>
        <w:tc>
          <w:tcPr>
            <w:tcW w:w="5175" w:type="dxa"/>
          </w:tcPr>
          <w:p>
            <w:pPr>
              <w:pStyle w:val="16"/>
              <w:ind w:left="40"/>
              <w:rPr>
                <w:sz w:val="16"/>
              </w:rPr>
            </w:pPr>
            <w:r>
              <w:rPr>
                <w:sz w:val="16"/>
              </w:rPr>
              <w:t>{</w:t>
            </w:r>
            <w:r>
              <w:rPr>
                <w:spacing w:val="-5"/>
                <w:sz w:val="16"/>
              </w:rPr>
              <w:t xml:space="preserve"> </w:t>
            </w:r>
            <w:r>
              <w:rPr>
                <w:sz w:val="16"/>
              </w:rPr>
              <w:t>return</w:t>
            </w:r>
            <w:r>
              <w:rPr>
                <w:spacing w:val="-5"/>
                <w:sz w:val="16"/>
              </w:rPr>
              <w:t xml:space="preserve"> </w:t>
            </w:r>
            <w:r>
              <w:rPr>
                <w:sz w:val="16"/>
              </w:rPr>
              <w:t>(m_nMode</w:t>
            </w:r>
            <w:r>
              <w:rPr>
                <w:spacing w:val="-4"/>
                <w:sz w:val="16"/>
              </w:rPr>
              <w:t xml:space="preserve"> </w:t>
            </w:r>
            <w:r>
              <w:rPr>
                <w:sz w:val="16"/>
              </w:rPr>
              <w:t>&amp;</w:t>
            </w:r>
            <w:r>
              <w:rPr>
                <w:spacing w:val="-5"/>
                <w:sz w:val="16"/>
              </w:rPr>
              <w:t xml:space="preserve"> </w:t>
            </w:r>
            <w:r>
              <w:rPr>
                <w:sz w:val="16"/>
              </w:rPr>
              <w:t>CArchive::load)</w:t>
            </w:r>
            <w:r>
              <w:rPr>
                <w:spacing w:val="-5"/>
                <w:sz w:val="16"/>
              </w:rPr>
              <w:t xml:space="preserve"> </w:t>
            </w:r>
            <w:r>
              <w:rPr>
                <w:sz w:val="16"/>
              </w:rPr>
              <w:t>!=</w:t>
            </w:r>
            <w:r>
              <w:rPr>
                <w:spacing w:val="-4"/>
                <w:sz w:val="16"/>
              </w:rPr>
              <w:t xml:space="preserve"> </w:t>
            </w:r>
            <w:r>
              <w:rPr>
                <w:sz w:val="16"/>
              </w:rPr>
              <w:t>0;</w:t>
            </w:r>
            <w:r>
              <w:rPr>
                <w:spacing w:val="-5"/>
                <w:sz w:val="16"/>
              </w:rPr>
              <w:t xml:space="preserve"> </w:t>
            </w:r>
            <w:r>
              <w:rPr>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50"/>
              <w:rPr>
                <w:sz w:val="16"/>
              </w:rPr>
            </w:pPr>
            <w:r>
              <w:rPr>
                <w:sz w:val="16"/>
              </w:rPr>
              <w:t>#0347</w:t>
            </w:r>
          </w:p>
        </w:tc>
        <w:tc>
          <w:tcPr>
            <w:tcW w:w="696" w:type="dxa"/>
          </w:tcPr>
          <w:p>
            <w:pPr>
              <w:pStyle w:val="16"/>
              <w:spacing w:before="0"/>
              <w:rPr>
                <w:rFonts w:ascii="Times New Roman"/>
                <w:sz w:val="14"/>
              </w:rPr>
            </w:pPr>
          </w:p>
        </w:tc>
        <w:tc>
          <w:tcPr>
            <w:tcW w:w="5175" w:type="dxa"/>
          </w:tcPr>
          <w:p>
            <w:pPr>
              <w:pStyle w:val="16"/>
              <w:spacing w:before="0"/>
              <w:rPr>
                <w:rFonts w:ascii="Times New Roman"/>
                <w:sz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50"/>
              <w:rPr>
                <w:sz w:val="16"/>
              </w:rPr>
            </w:pPr>
            <w:r>
              <w:rPr>
                <w:sz w:val="16"/>
              </w:rPr>
              <w:t>#0348</w:t>
            </w:r>
          </w:p>
        </w:tc>
        <w:tc>
          <w:tcPr>
            <w:tcW w:w="696" w:type="dxa"/>
          </w:tcPr>
          <w:p>
            <w:pPr>
              <w:pStyle w:val="16"/>
              <w:ind w:left="61" w:right="18"/>
              <w:jc w:val="center"/>
              <w:rPr>
                <w:sz w:val="16"/>
              </w:rPr>
            </w:pPr>
            <w:r>
              <w:rPr>
                <w:sz w:val="16"/>
              </w:rPr>
              <w:t>inline</w:t>
            </w:r>
          </w:p>
        </w:tc>
        <w:tc>
          <w:tcPr>
            <w:tcW w:w="5175" w:type="dxa"/>
          </w:tcPr>
          <w:p>
            <w:pPr>
              <w:pStyle w:val="16"/>
              <w:ind w:left="58"/>
              <w:rPr>
                <w:sz w:val="16"/>
              </w:rPr>
            </w:pPr>
            <w:r>
              <w:rPr>
                <w:sz w:val="16"/>
              </w:rPr>
              <w:t>CArchive&amp;</w:t>
            </w:r>
            <w:r>
              <w:rPr>
                <w:spacing w:val="-14"/>
                <w:sz w:val="16"/>
              </w:rPr>
              <w:t xml:space="preserve"> </w:t>
            </w:r>
            <w:r>
              <w:rPr>
                <w:sz w:val="16"/>
              </w:rPr>
              <w:t>CArchive::operator&lt;&lt;(int</w:t>
            </w:r>
            <w:r>
              <w:rPr>
                <w:spacing w:val="-13"/>
                <w:sz w:val="16"/>
              </w:rPr>
              <w:t xml:space="preserve"> </w:t>
            </w:r>
            <w:r>
              <w:rPr>
                <w:sz w:val="16"/>
              </w:rPr>
              <w:t>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50"/>
              <w:rPr>
                <w:sz w:val="16"/>
              </w:rPr>
            </w:pPr>
            <w:r>
              <w:rPr>
                <w:sz w:val="16"/>
              </w:rPr>
              <w:t>#0349</w:t>
            </w:r>
          </w:p>
        </w:tc>
        <w:tc>
          <w:tcPr>
            <w:tcW w:w="696" w:type="dxa"/>
          </w:tcPr>
          <w:p>
            <w:pPr>
              <w:pStyle w:val="16"/>
              <w:spacing w:before="0"/>
              <w:rPr>
                <w:rFonts w:ascii="Times New Roman"/>
                <w:sz w:val="14"/>
              </w:rPr>
            </w:pPr>
          </w:p>
        </w:tc>
        <w:tc>
          <w:tcPr>
            <w:tcW w:w="5175" w:type="dxa"/>
          </w:tcPr>
          <w:p>
            <w:pPr>
              <w:pStyle w:val="16"/>
              <w:ind w:left="40"/>
              <w:rPr>
                <w:sz w:val="16"/>
              </w:rPr>
            </w:pPr>
            <w:r>
              <w:rPr>
                <w:sz w:val="16"/>
              </w:rPr>
              <w:t>{</w:t>
            </w:r>
            <w:r>
              <w:rPr>
                <w:spacing w:val="-11"/>
                <w:sz w:val="16"/>
              </w:rPr>
              <w:t xml:space="preserve"> </w:t>
            </w:r>
            <w:r>
              <w:rPr>
                <w:sz w:val="16"/>
              </w:rPr>
              <w:t>return</w:t>
            </w:r>
            <w:r>
              <w:rPr>
                <w:spacing w:val="-10"/>
                <w:sz w:val="16"/>
              </w:rPr>
              <w:t xml:space="preserve"> </w:t>
            </w:r>
            <w:r>
              <w:rPr>
                <w:sz w:val="16"/>
              </w:rPr>
              <w:t>CArchive::operator&lt;&lt;((LONG)i);</w:t>
            </w:r>
            <w:r>
              <w:rPr>
                <w:spacing w:val="-11"/>
                <w:sz w:val="16"/>
              </w:rPr>
              <w:t xml:space="preserve"> </w:t>
            </w:r>
            <w:r>
              <w:rPr>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50"/>
              <w:rPr>
                <w:sz w:val="16"/>
              </w:rPr>
            </w:pPr>
            <w:r>
              <w:rPr>
                <w:sz w:val="16"/>
              </w:rPr>
              <w:t>#0350</w:t>
            </w:r>
          </w:p>
        </w:tc>
        <w:tc>
          <w:tcPr>
            <w:tcW w:w="696" w:type="dxa"/>
          </w:tcPr>
          <w:p>
            <w:pPr>
              <w:pStyle w:val="16"/>
              <w:ind w:left="61" w:right="18"/>
              <w:jc w:val="center"/>
              <w:rPr>
                <w:sz w:val="16"/>
              </w:rPr>
            </w:pPr>
            <w:r>
              <w:rPr>
                <w:sz w:val="16"/>
              </w:rPr>
              <w:t>inline</w:t>
            </w:r>
          </w:p>
        </w:tc>
        <w:tc>
          <w:tcPr>
            <w:tcW w:w="5175" w:type="dxa"/>
          </w:tcPr>
          <w:p>
            <w:pPr>
              <w:pStyle w:val="16"/>
              <w:ind w:left="58"/>
              <w:rPr>
                <w:sz w:val="16"/>
              </w:rPr>
            </w:pPr>
            <w:r>
              <w:rPr>
                <w:sz w:val="16"/>
              </w:rPr>
              <w:t>CArchive&amp;</w:t>
            </w:r>
            <w:r>
              <w:rPr>
                <w:spacing w:val="-16"/>
                <w:sz w:val="16"/>
              </w:rPr>
              <w:t xml:space="preserve"> </w:t>
            </w:r>
            <w:r>
              <w:rPr>
                <w:sz w:val="16"/>
              </w:rPr>
              <w:t>CArchive::operator&lt;&lt;(unsigned</w:t>
            </w:r>
            <w:r>
              <w:rPr>
                <w:spacing w:val="-15"/>
                <w:sz w:val="16"/>
              </w:rPr>
              <w:t xml:space="preserve"> </w:t>
            </w:r>
            <w:r>
              <w:rPr>
                <w:sz w:val="16"/>
              </w:rPr>
              <w:t>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50"/>
              <w:rPr>
                <w:sz w:val="16"/>
              </w:rPr>
            </w:pPr>
            <w:r>
              <w:rPr>
                <w:sz w:val="16"/>
              </w:rPr>
              <w:t>#0351</w:t>
            </w:r>
          </w:p>
        </w:tc>
        <w:tc>
          <w:tcPr>
            <w:tcW w:w="696" w:type="dxa"/>
          </w:tcPr>
          <w:p>
            <w:pPr>
              <w:pStyle w:val="16"/>
              <w:spacing w:before="0"/>
              <w:rPr>
                <w:rFonts w:ascii="Times New Roman"/>
                <w:sz w:val="14"/>
              </w:rPr>
            </w:pPr>
          </w:p>
        </w:tc>
        <w:tc>
          <w:tcPr>
            <w:tcW w:w="5175" w:type="dxa"/>
          </w:tcPr>
          <w:p>
            <w:pPr>
              <w:pStyle w:val="16"/>
              <w:ind w:left="40"/>
              <w:rPr>
                <w:sz w:val="16"/>
              </w:rPr>
            </w:pPr>
            <w:r>
              <w:rPr>
                <w:sz w:val="16"/>
              </w:rPr>
              <w:t>{</w:t>
            </w:r>
            <w:r>
              <w:rPr>
                <w:spacing w:val="-11"/>
                <w:sz w:val="16"/>
              </w:rPr>
              <w:t xml:space="preserve"> </w:t>
            </w:r>
            <w:r>
              <w:rPr>
                <w:sz w:val="16"/>
              </w:rPr>
              <w:t>return</w:t>
            </w:r>
            <w:r>
              <w:rPr>
                <w:spacing w:val="-10"/>
                <w:sz w:val="16"/>
              </w:rPr>
              <w:t xml:space="preserve"> </w:t>
            </w:r>
            <w:r>
              <w:rPr>
                <w:sz w:val="16"/>
              </w:rPr>
              <w:t>CArchive::operator&lt;&lt;((LONG)u);</w:t>
            </w:r>
            <w:r>
              <w:rPr>
                <w:spacing w:val="-11"/>
                <w:sz w:val="16"/>
              </w:rPr>
              <w:t xml:space="preserve"> </w:t>
            </w:r>
            <w:r>
              <w:rPr>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50"/>
              <w:rPr>
                <w:sz w:val="16"/>
              </w:rPr>
            </w:pPr>
            <w:r>
              <w:rPr>
                <w:sz w:val="16"/>
              </w:rPr>
              <w:t>#0352</w:t>
            </w:r>
          </w:p>
        </w:tc>
        <w:tc>
          <w:tcPr>
            <w:tcW w:w="696" w:type="dxa"/>
          </w:tcPr>
          <w:p>
            <w:pPr>
              <w:pStyle w:val="16"/>
              <w:ind w:left="61" w:right="18"/>
              <w:jc w:val="center"/>
              <w:rPr>
                <w:sz w:val="16"/>
              </w:rPr>
            </w:pPr>
            <w:r>
              <w:rPr>
                <w:sz w:val="16"/>
              </w:rPr>
              <w:t>inline</w:t>
            </w:r>
          </w:p>
        </w:tc>
        <w:tc>
          <w:tcPr>
            <w:tcW w:w="5175" w:type="dxa"/>
          </w:tcPr>
          <w:p>
            <w:pPr>
              <w:pStyle w:val="16"/>
              <w:ind w:left="58"/>
              <w:rPr>
                <w:sz w:val="16"/>
              </w:rPr>
            </w:pPr>
            <w:r>
              <w:rPr>
                <w:sz w:val="16"/>
              </w:rPr>
              <w:t>CArchive&amp;</w:t>
            </w:r>
            <w:r>
              <w:rPr>
                <w:spacing w:val="-15"/>
                <w:sz w:val="16"/>
              </w:rPr>
              <w:t xml:space="preserve"> </w:t>
            </w:r>
            <w:r>
              <w:rPr>
                <w:sz w:val="16"/>
              </w:rPr>
              <w:t>CArchive::operator&lt;&lt;(short</w:t>
            </w:r>
            <w:r>
              <w:rPr>
                <w:spacing w:val="-14"/>
                <w:sz w:val="16"/>
              </w:rPr>
              <w:t xml:space="preserve"> </w:t>
            </w:r>
            <w:r>
              <w:rPr>
                <w:sz w:val="16"/>
              </w:rPr>
              <w:t>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50"/>
              <w:rPr>
                <w:sz w:val="16"/>
              </w:rPr>
            </w:pPr>
            <w:r>
              <w:rPr>
                <w:sz w:val="16"/>
              </w:rPr>
              <w:t>#0353</w:t>
            </w:r>
          </w:p>
        </w:tc>
        <w:tc>
          <w:tcPr>
            <w:tcW w:w="696" w:type="dxa"/>
          </w:tcPr>
          <w:p>
            <w:pPr>
              <w:pStyle w:val="16"/>
              <w:spacing w:before="0"/>
              <w:rPr>
                <w:rFonts w:ascii="Times New Roman"/>
                <w:sz w:val="14"/>
              </w:rPr>
            </w:pPr>
          </w:p>
        </w:tc>
        <w:tc>
          <w:tcPr>
            <w:tcW w:w="5175" w:type="dxa"/>
          </w:tcPr>
          <w:p>
            <w:pPr>
              <w:pStyle w:val="16"/>
              <w:ind w:left="40"/>
              <w:rPr>
                <w:sz w:val="16"/>
              </w:rPr>
            </w:pPr>
            <w:r>
              <w:rPr>
                <w:sz w:val="16"/>
              </w:rPr>
              <w:t>{</w:t>
            </w:r>
            <w:r>
              <w:rPr>
                <w:spacing w:val="-11"/>
                <w:sz w:val="16"/>
              </w:rPr>
              <w:t xml:space="preserve"> </w:t>
            </w:r>
            <w:r>
              <w:rPr>
                <w:sz w:val="16"/>
              </w:rPr>
              <w:t>return</w:t>
            </w:r>
            <w:r>
              <w:rPr>
                <w:spacing w:val="-10"/>
                <w:sz w:val="16"/>
              </w:rPr>
              <w:t xml:space="preserve"> </w:t>
            </w:r>
            <w:r>
              <w:rPr>
                <w:sz w:val="16"/>
              </w:rPr>
              <w:t>CArchive::operator&lt;&lt;((WORD)w);</w:t>
            </w:r>
            <w:r>
              <w:rPr>
                <w:spacing w:val="-11"/>
                <w:sz w:val="16"/>
              </w:rPr>
              <w:t xml:space="preserve"> </w:t>
            </w:r>
            <w:r>
              <w:rPr>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50"/>
              <w:rPr>
                <w:sz w:val="16"/>
              </w:rPr>
            </w:pPr>
            <w:r>
              <w:rPr>
                <w:sz w:val="16"/>
              </w:rPr>
              <w:t>#0354</w:t>
            </w:r>
          </w:p>
        </w:tc>
        <w:tc>
          <w:tcPr>
            <w:tcW w:w="696" w:type="dxa"/>
          </w:tcPr>
          <w:p>
            <w:pPr>
              <w:pStyle w:val="16"/>
              <w:ind w:left="61" w:right="18"/>
              <w:jc w:val="center"/>
              <w:rPr>
                <w:sz w:val="16"/>
              </w:rPr>
            </w:pPr>
            <w:r>
              <w:rPr>
                <w:sz w:val="16"/>
              </w:rPr>
              <w:t>inline</w:t>
            </w:r>
          </w:p>
        </w:tc>
        <w:tc>
          <w:tcPr>
            <w:tcW w:w="5175" w:type="dxa"/>
          </w:tcPr>
          <w:p>
            <w:pPr>
              <w:pStyle w:val="16"/>
              <w:ind w:left="58"/>
              <w:rPr>
                <w:sz w:val="16"/>
              </w:rPr>
            </w:pPr>
            <w:r>
              <w:rPr>
                <w:sz w:val="16"/>
              </w:rPr>
              <w:t>CArchive&amp;</w:t>
            </w:r>
            <w:r>
              <w:rPr>
                <w:spacing w:val="-15"/>
                <w:sz w:val="16"/>
              </w:rPr>
              <w:t xml:space="preserve"> </w:t>
            </w:r>
            <w:r>
              <w:rPr>
                <w:sz w:val="16"/>
              </w:rPr>
              <w:t>CArchive::operator&lt;&lt;(char</w:t>
            </w:r>
            <w:r>
              <w:rPr>
                <w:spacing w:val="-14"/>
                <w:sz w:val="16"/>
              </w:rPr>
              <w:t xml:space="preserve"> </w:t>
            </w:r>
            <w:r>
              <w:rPr>
                <w:sz w:val="16"/>
              </w:rPr>
              <w:t>ch)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50"/>
              <w:rPr>
                <w:sz w:val="16"/>
              </w:rPr>
            </w:pPr>
            <w:r>
              <w:rPr>
                <w:sz w:val="16"/>
              </w:rPr>
              <w:t>#0355</w:t>
            </w:r>
          </w:p>
        </w:tc>
        <w:tc>
          <w:tcPr>
            <w:tcW w:w="696" w:type="dxa"/>
          </w:tcPr>
          <w:p>
            <w:pPr>
              <w:pStyle w:val="16"/>
              <w:spacing w:before="0"/>
              <w:rPr>
                <w:rFonts w:ascii="Times New Roman"/>
                <w:sz w:val="14"/>
              </w:rPr>
            </w:pPr>
          </w:p>
        </w:tc>
        <w:tc>
          <w:tcPr>
            <w:tcW w:w="5175" w:type="dxa"/>
          </w:tcPr>
          <w:p>
            <w:pPr>
              <w:pStyle w:val="16"/>
              <w:ind w:left="40"/>
              <w:rPr>
                <w:sz w:val="16"/>
              </w:rPr>
            </w:pPr>
            <w:r>
              <w:rPr>
                <w:sz w:val="16"/>
              </w:rPr>
              <w:t>{</w:t>
            </w:r>
            <w:r>
              <w:rPr>
                <w:spacing w:val="-11"/>
                <w:sz w:val="16"/>
              </w:rPr>
              <w:t xml:space="preserve"> </w:t>
            </w:r>
            <w:r>
              <w:rPr>
                <w:sz w:val="16"/>
              </w:rPr>
              <w:t>return</w:t>
            </w:r>
            <w:r>
              <w:rPr>
                <w:spacing w:val="-11"/>
                <w:sz w:val="16"/>
              </w:rPr>
              <w:t xml:space="preserve"> </w:t>
            </w:r>
            <w:r>
              <w:rPr>
                <w:sz w:val="16"/>
              </w:rPr>
              <w:t>CArchive::operator&lt;&lt;((BYTE)ch);</w:t>
            </w:r>
            <w:r>
              <w:rPr>
                <w:spacing w:val="-11"/>
                <w:sz w:val="16"/>
              </w:rPr>
              <w:t xml:space="preserve"> </w:t>
            </w:r>
            <w:r>
              <w:rPr>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50"/>
              <w:rPr>
                <w:sz w:val="16"/>
              </w:rPr>
            </w:pPr>
            <w:r>
              <w:rPr>
                <w:sz w:val="16"/>
              </w:rPr>
              <w:t>#0356</w:t>
            </w:r>
          </w:p>
        </w:tc>
        <w:tc>
          <w:tcPr>
            <w:tcW w:w="696" w:type="dxa"/>
          </w:tcPr>
          <w:p>
            <w:pPr>
              <w:pStyle w:val="16"/>
              <w:spacing w:before="0"/>
              <w:rPr>
                <w:rFonts w:ascii="Times New Roman"/>
                <w:sz w:val="14"/>
              </w:rPr>
            </w:pPr>
          </w:p>
        </w:tc>
        <w:tc>
          <w:tcPr>
            <w:tcW w:w="5175" w:type="dxa"/>
          </w:tcPr>
          <w:p>
            <w:pPr>
              <w:pStyle w:val="16"/>
              <w:spacing w:before="0"/>
              <w:rPr>
                <w:rFonts w:ascii="Times New Roman"/>
                <w:sz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50"/>
              <w:rPr>
                <w:sz w:val="16"/>
              </w:rPr>
            </w:pPr>
            <w:r>
              <w:rPr>
                <w:sz w:val="16"/>
              </w:rPr>
              <w:t>#0357</w:t>
            </w:r>
          </w:p>
        </w:tc>
        <w:tc>
          <w:tcPr>
            <w:tcW w:w="696" w:type="dxa"/>
          </w:tcPr>
          <w:p>
            <w:pPr>
              <w:pStyle w:val="16"/>
              <w:ind w:left="61" w:right="18"/>
              <w:jc w:val="center"/>
              <w:rPr>
                <w:sz w:val="16"/>
              </w:rPr>
            </w:pPr>
            <w:r>
              <w:rPr>
                <w:sz w:val="16"/>
              </w:rPr>
              <w:t>inline</w:t>
            </w:r>
          </w:p>
        </w:tc>
        <w:tc>
          <w:tcPr>
            <w:tcW w:w="5175" w:type="dxa"/>
          </w:tcPr>
          <w:p>
            <w:pPr>
              <w:pStyle w:val="16"/>
              <w:ind w:left="58"/>
              <w:rPr>
                <w:sz w:val="16"/>
              </w:rPr>
            </w:pPr>
            <w:r>
              <w:rPr>
                <w:sz w:val="16"/>
              </w:rPr>
              <w:t>CArchive&amp;</w:t>
            </w:r>
            <w:r>
              <w:rPr>
                <w:spacing w:val="-15"/>
                <w:sz w:val="16"/>
              </w:rPr>
              <w:t xml:space="preserve"> </w:t>
            </w:r>
            <w:r>
              <w:rPr>
                <w:sz w:val="16"/>
              </w:rPr>
              <w:t>CArchive::operator&lt;&lt;(BYTE</w:t>
            </w:r>
            <w:r>
              <w:rPr>
                <w:spacing w:val="-14"/>
                <w:sz w:val="16"/>
              </w:rPr>
              <w:t xml:space="preserve"> </w:t>
            </w:r>
            <w:r>
              <w:rPr>
                <w:sz w:val="16"/>
              </w:rPr>
              <w:t>by)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50"/>
              <w:rPr>
                <w:sz w:val="16"/>
              </w:rPr>
            </w:pPr>
            <w:r>
              <w:rPr>
                <w:sz w:val="16"/>
              </w:rPr>
              <w:t>#0358</w:t>
            </w:r>
          </w:p>
        </w:tc>
        <w:tc>
          <w:tcPr>
            <w:tcW w:w="696" w:type="dxa"/>
          </w:tcPr>
          <w:p>
            <w:pPr>
              <w:pStyle w:val="16"/>
              <w:spacing w:before="0"/>
              <w:rPr>
                <w:rFonts w:ascii="Times New Roman"/>
                <w:sz w:val="14"/>
              </w:rPr>
            </w:pPr>
          </w:p>
        </w:tc>
        <w:tc>
          <w:tcPr>
            <w:tcW w:w="5175" w:type="dxa"/>
          </w:tcPr>
          <w:p>
            <w:pPr>
              <w:pStyle w:val="16"/>
              <w:ind w:left="40"/>
              <w:rPr>
                <w:sz w:val="16"/>
              </w:rPr>
            </w:pPr>
            <w:r>
              <w:rPr>
                <w:sz w:val="16"/>
              </w:rPr>
              <w:t>{</w:t>
            </w:r>
            <w:r>
              <w:rPr>
                <w:spacing w:val="-9"/>
                <w:sz w:val="16"/>
              </w:rPr>
              <w:t xml:space="preserve"> </w:t>
            </w:r>
            <w:r>
              <w:rPr>
                <w:sz w:val="16"/>
              </w:rPr>
              <w:t>m_pFile-&gt;Write(&amp;by,</w:t>
            </w:r>
            <w:r>
              <w:rPr>
                <w:spacing w:val="-8"/>
                <w:sz w:val="16"/>
              </w:rPr>
              <w:t xml:space="preserve"> </w:t>
            </w:r>
            <w:r>
              <w:rPr>
                <w:sz w:val="16"/>
              </w:rPr>
              <w:t>sizeof(BYTE));</w:t>
            </w:r>
            <w:r>
              <w:rPr>
                <w:spacing w:val="-8"/>
                <w:sz w:val="16"/>
              </w:rPr>
              <w:t xml:space="preserve"> </w:t>
            </w:r>
            <w:r>
              <w:rPr>
                <w:sz w:val="16"/>
              </w:rPr>
              <w:t>return</w:t>
            </w:r>
            <w:r>
              <w:rPr>
                <w:spacing w:val="-9"/>
                <w:sz w:val="16"/>
              </w:rPr>
              <w:t xml:space="preserve"> </w:t>
            </w:r>
            <w:r>
              <w:rPr>
                <w:sz w:val="16"/>
              </w:rPr>
              <w:t>*this;</w:t>
            </w:r>
            <w:r>
              <w:rPr>
                <w:spacing w:val="-8"/>
                <w:sz w:val="16"/>
              </w:rPr>
              <w:t xml:space="preserve"> </w:t>
            </w:r>
            <w:r>
              <w:rPr>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50"/>
              <w:rPr>
                <w:sz w:val="16"/>
              </w:rPr>
            </w:pPr>
            <w:r>
              <w:rPr>
                <w:sz w:val="16"/>
              </w:rPr>
              <w:t>#0359</w:t>
            </w:r>
          </w:p>
        </w:tc>
        <w:tc>
          <w:tcPr>
            <w:tcW w:w="696" w:type="dxa"/>
          </w:tcPr>
          <w:p>
            <w:pPr>
              <w:pStyle w:val="16"/>
              <w:ind w:left="61" w:right="18"/>
              <w:jc w:val="center"/>
              <w:rPr>
                <w:sz w:val="16"/>
              </w:rPr>
            </w:pPr>
            <w:r>
              <w:rPr>
                <w:sz w:val="16"/>
              </w:rPr>
              <w:t>inline</w:t>
            </w:r>
          </w:p>
        </w:tc>
        <w:tc>
          <w:tcPr>
            <w:tcW w:w="5175" w:type="dxa"/>
          </w:tcPr>
          <w:p>
            <w:pPr>
              <w:pStyle w:val="16"/>
              <w:ind w:left="58"/>
              <w:rPr>
                <w:sz w:val="16"/>
              </w:rPr>
            </w:pPr>
            <w:r>
              <w:rPr>
                <w:sz w:val="16"/>
              </w:rPr>
              <w:t>CArchive&amp;</w:t>
            </w:r>
            <w:r>
              <w:rPr>
                <w:spacing w:val="-14"/>
                <w:sz w:val="16"/>
              </w:rPr>
              <w:t xml:space="preserve"> </w:t>
            </w:r>
            <w:r>
              <w:rPr>
                <w:sz w:val="16"/>
              </w:rPr>
              <w:t>CArchive::operator&lt;&lt;(WORD</w:t>
            </w:r>
            <w:r>
              <w:rPr>
                <w:spacing w:val="-14"/>
                <w:sz w:val="16"/>
              </w:rPr>
              <w:t xml:space="preserve"> </w:t>
            </w:r>
            <w:r>
              <w:rPr>
                <w:sz w:val="16"/>
              </w:rPr>
              <w:t>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50"/>
              <w:rPr>
                <w:sz w:val="16"/>
              </w:rPr>
            </w:pPr>
            <w:r>
              <w:rPr>
                <w:sz w:val="16"/>
              </w:rPr>
              <w:t>#0360</w:t>
            </w:r>
          </w:p>
        </w:tc>
        <w:tc>
          <w:tcPr>
            <w:tcW w:w="696" w:type="dxa"/>
          </w:tcPr>
          <w:p>
            <w:pPr>
              <w:pStyle w:val="16"/>
              <w:spacing w:before="0"/>
              <w:rPr>
                <w:rFonts w:ascii="Times New Roman"/>
                <w:sz w:val="14"/>
              </w:rPr>
            </w:pPr>
          </w:p>
        </w:tc>
        <w:tc>
          <w:tcPr>
            <w:tcW w:w="5175" w:type="dxa"/>
          </w:tcPr>
          <w:p>
            <w:pPr>
              <w:pStyle w:val="16"/>
              <w:ind w:left="40"/>
              <w:rPr>
                <w:sz w:val="16"/>
              </w:rPr>
            </w:pPr>
            <w:r>
              <w:rPr>
                <w:sz w:val="16"/>
              </w:rPr>
              <w:t>{</w:t>
            </w:r>
            <w:r>
              <w:rPr>
                <w:spacing w:val="-8"/>
                <w:sz w:val="16"/>
              </w:rPr>
              <w:t xml:space="preserve"> </w:t>
            </w:r>
            <w:r>
              <w:rPr>
                <w:sz w:val="16"/>
              </w:rPr>
              <w:t>m_pFile-&gt;Write(&amp;w,</w:t>
            </w:r>
            <w:r>
              <w:rPr>
                <w:spacing w:val="-8"/>
                <w:sz w:val="16"/>
              </w:rPr>
              <w:t xml:space="preserve"> </w:t>
            </w:r>
            <w:r>
              <w:rPr>
                <w:sz w:val="16"/>
              </w:rPr>
              <w:t>sizeof(WORD));</w:t>
            </w:r>
            <w:r>
              <w:rPr>
                <w:spacing w:val="-8"/>
                <w:sz w:val="16"/>
              </w:rPr>
              <w:t xml:space="preserve"> </w:t>
            </w:r>
            <w:r>
              <w:rPr>
                <w:sz w:val="16"/>
              </w:rPr>
              <w:t>return</w:t>
            </w:r>
            <w:r>
              <w:rPr>
                <w:spacing w:val="-8"/>
                <w:sz w:val="16"/>
              </w:rPr>
              <w:t xml:space="preserve"> </w:t>
            </w:r>
            <w:r>
              <w:rPr>
                <w:sz w:val="16"/>
              </w:rPr>
              <w:t>*this;</w:t>
            </w:r>
            <w:r>
              <w:rPr>
                <w:spacing w:val="-8"/>
                <w:sz w:val="16"/>
              </w:rPr>
              <w:t xml:space="preserve"> </w:t>
            </w:r>
            <w:r>
              <w:rPr>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50"/>
              <w:rPr>
                <w:sz w:val="16"/>
              </w:rPr>
            </w:pPr>
            <w:r>
              <w:rPr>
                <w:sz w:val="16"/>
              </w:rPr>
              <w:t>#0361</w:t>
            </w:r>
          </w:p>
        </w:tc>
        <w:tc>
          <w:tcPr>
            <w:tcW w:w="696" w:type="dxa"/>
          </w:tcPr>
          <w:p>
            <w:pPr>
              <w:pStyle w:val="16"/>
              <w:ind w:left="61" w:right="18"/>
              <w:jc w:val="center"/>
              <w:rPr>
                <w:sz w:val="16"/>
              </w:rPr>
            </w:pPr>
            <w:r>
              <w:rPr>
                <w:sz w:val="16"/>
              </w:rPr>
              <w:t>inline</w:t>
            </w:r>
          </w:p>
        </w:tc>
        <w:tc>
          <w:tcPr>
            <w:tcW w:w="5175" w:type="dxa"/>
          </w:tcPr>
          <w:p>
            <w:pPr>
              <w:pStyle w:val="16"/>
              <w:ind w:left="58"/>
              <w:rPr>
                <w:sz w:val="16"/>
              </w:rPr>
            </w:pPr>
            <w:r>
              <w:rPr>
                <w:sz w:val="16"/>
              </w:rPr>
              <w:t>CArchive&amp;</w:t>
            </w:r>
            <w:r>
              <w:rPr>
                <w:spacing w:val="-14"/>
                <w:sz w:val="16"/>
              </w:rPr>
              <w:t xml:space="preserve"> </w:t>
            </w:r>
            <w:r>
              <w:rPr>
                <w:sz w:val="16"/>
              </w:rPr>
              <w:t>CArchive::operator&lt;&lt;(LONG</w:t>
            </w:r>
            <w:r>
              <w:rPr>
                <w:spacing w:val="-14"/>
                <w:sz w:val="16"/>
              </w:rPr>
              <w:t xml:space="preserve"> </w:t>
            </w:r>
            <w:r>
              <w:rPr>
                <w:sz w:val="16"/>
              </w:rPr>
              <w:t>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50"/>
              <w:rPr>
                <w:sz w:val="16"/>
              </w:rPr>
            </w:pPr>
            <w:r>
              <w:rPr>
                <w:sz w:val="16"/>
              </w:rPr>
              <w:t>#0362</w:t>
            </w:r>
          </w:p>
        </w:tc>
        <w:tc>
          <w:tcPr>
            <w:tcW w:w="696" w:type="dxa"/>
          </w:tcPr>
          <w:p>
            <w:pPr>
              <w:pStyle w:val="16"/>
              <w:spacing w:before="0"/>
              <w:rPr>
                <w:rFonts w:ascii="Times New Roman"/>
                <w:sz w:val="14"/>
              </w:rPr>
            </w:pPr>
          </w:p>
        </w:tc>
        <w:tc>
          <w:tcPr>
            <w:tcW w:w="5175" w:type="dxa"/>
          </w:tcPr>
          <w:p>
            <w:pPr>
              <w:pStyle w:val="16"/>
              <w:ind w:left="40"/>
              <w:rPr>
                <w:sz w:val="16"/>
              </w:rPr>
            </w:pPr>
            <w:r>
              <w:rPr>
                <w:sz w:val="16"/>
              </w:rPr>
              <w:t>{</w:t>
            </w:r>
            <w:r>
              <w:rPr>
                <w:spacing w:val="-9"/>
                <w:sz w:val="16"/>
              </w:rPr>
              <w:t xml:space="preserve"> </w:t>
            </w:r>
            <w:r>
              <w:rPr>
                <w:sz w:val="16"/>
              </w:rPr>
              <w:t>m_pFile-&gt;Write(&amp;l,</w:t>
            </w:r>
            <w:r>
              <w:rPr>
                <w:spacing w:val="-8"/>
                <w:sz w:val="16"/>
              </w:rPr>
              <w:t xml:space="preserve"> </w:t>
            </w:r>
            <w:r>
              <w:rPr>
                <w:sz w:val="16"/>
              </w:rPr>
              <w:t>sizeof(LONG));</w:t>
            </w:r>
            <w:r>
              <w:rPr>
                <w:spacing w:val="-8"/>
                <w:sz w:val="16"/>
              </w:rPr>
              <w:t xml:space="preserve"> </w:t>
            </w:r>
            <w:r>
              <w:rPr>
                <w:sz w:val="16"/>
              </w:rPr>
              <w:t>return</w:t>
            </w:r>
            <w:r>
              <w:rPr>
                <w:spacing w:val="-8"/>
                <w:sz w:val="16"/>
              </w:rPr>
              <w:t xml:space="preserve"> </w:t>
            </w:r>
            <w:r>
              <w:rPr>
                <w:sz w:val="16"/>
              </w:rPr>
              <w:t>*this;</w:t>
            </w:r>
            <w:r>
              <w:rPr>
                <w:spacing w:val="-8"/>
                <w:sz w:val="16"/>
              </w:rPr>
              <w:t xml:space="preserve"> </w:t>
            </w:r>
            <w:r>
              <w:rPr>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50"/>
              <w:rPr>
                <w:sz w:val="16"/>
              </w:rPr>
            </w:pPr>
            <w:r>
              <w:rPr>
                <w:sz w:val="16"/>
              </w:rPr>
              <w:t>#0363</w:t>
            </w:r>
          </w:p>
        </w:tc>
        <w:tc>
          <w:tcPr>
            <w:tcW w:w="696" w:type="dxa"/>
          </w:tcPr>
          <w:p>
            <w:pPr>
              <w:pStyle w:val="16"/>
              <w:ind w:left="61" w:right="18"/>
              <w:jc w:val="center"/>
              <w:rPr>
                <w:sz w:val="16"/>
              </w:rPr>
            </w:pPr>
            <w:r>
              <w:rPr>
                <w:sz w:val="16"/>
              </w:rPr>
              <w:t>inline</w:t>
            </w:r>
          </w:p>
        </w:tc>
        <w:tc>
          <w:tcPr>
            <w:tcW w:w="5175" w:type="dxa"/>
          </w:tcPr>
          <w:p>
            <w:pPr>
              <w:pStyle w:val="16"/>
              <w:ind w:left="58"/>
              <w:rPr>
                <w:sz w:val="16"/>
              </w:rPr>
            </w:pPr>
            <w:r>
              <w:rPr>
                <w:sz w:val="16"/>
              </w:rPr>
              <w:t>CArchive&amp;</w:t>
            </w:r>
            <w:r>
              <w:rPr>
                <w:spacing w:val="-15"/>
                <w:sz w:val="16"/>
              </w:rPr>
              <w:t xml:space="preserve"> </w:t>
            </w:r>
            <w:r>
              <w:rPr>
                <w:sz w:val="16"/>
              </w:rPr>
              <w:t>CArchive::operator&lt;&lt;(DWORD</w:t>
            </w:r>
            <w:r>
              <w:rPr>
                <w:spacing w:val="-15"/>
                <w:sz w:val="16"/>
              </w:rPr>
              <w:t xml:space="preserve"> </w:t>
            </w:r>
            <w:r>
              <w:rPr>
                <w:sz w:val="16"/>
              </w:rPr>
              <w:t>dw)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50"/>
              <w:rPr>
                <w:sz w:val="16"/>
              </w:rPr>
            </w:pPr>
            <w:r>
              <w:rPr>
                <w:sz w:val="16"/>
              </w:rPr>
              <w:t>#0364</w:t>
            </w:r>
          </w:p>
        </w:tc>
        <w:tc>
          <w:tcPr>
            <w:tcW w:w="696" w:type="dxa"/>
          </w:tcPr>
          <w:p>
            <w:pPr>
              <w:pStyle w:val="16"/>
              <w:spacing w:before="0"/>
              <w:rPr>
                <w:rFonts w:ascii="Times New Roman"/>
                <w:sz w:val="14"/>
              </w:rPr>
            </w:pPr>
          </w:p>
        </w:tc>
        <w:tc>
          <w:tcPr>
            <w:tcW w:w="5175" w:type="dxa"/>
          </w:tcPr>
          <w:p>
            <w:pPr>
              <w:pStyle w:val="16"/>
              <w:ind w:left="40"/>
              <w:rPr>
                <w:sz w:val="16"/>
              </w:rPr>
            </w:pPr>
            <w:r>
              <w:rPr>
                <w:sz w:val="16"/>
              </w:rPr>
              <w:t>{</w:t>
            </w:r>
            <w:r>
              <w:rPr>
                <w:spacing w:val="-9"/>
                <w:sz w:val="16"/>
              </w:rPr>
              <w:t xml:space="preserve"> </w:t>
            </w:r>
            <w:r>
              <w:rPr>
                <w:sz w:val="16"/>
              </w:rPr>
              <w:t>m_pFile-&gt;Write(&amp;dw,</w:t>
            </w:r>
            <w:r>
              <w:rPr>
                <w:spacing w:val="-8"/>
                <w:sz w:val="16"/>
              </w:rPr>
              <w:t xml:space="preserve"> </w:t>
            </w:r>
            <w:r>
              <w:rPr>
                <w:sz w:val="16"/>
              </w:rPr>
              <w:t>sizeof(DWORD));</w:t>
            </w:r>
            <w:r>
              <w:rPr>
                <w:spacing w:val="-9"/>
                <w:sz w:val="16"/>
              </w:rPr>
              <w:t xml:space="preserve"> </w:t>
            </w:r>
            <w:r>
              <w:rPr>
                <w:sz w:val="16"/>
              </w:rPr>
              <w:t>return</w:t>
            </w:r>
            <w:r>
              <w:rPr>
                <w:spacing w:val="-8"/>
                <w:sz w:val="16"/>
              </w:rPr>
              <w:t xml:space="preserve"> </w:t>
            </w:r>
            <w:r>
              <w:rPr>
                <w:sz w:val="16"/>
              </w:rPr>
              <w:t>*this;</w:t>
            </w:r>
            <w:r>
              <w:rPr>
                <w:spacing w:val="-7"/>
                <w:sz w:val="16"/>
              </w:rPr>
              <w:t xml:space="preserve"> </w:t>
            </w:r>
            <w:r>
              <w:rPr>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50"/>
              <w:rPr>
                <w:sz w:val="16"/>
              </w:rPr>
            </w:pPr>
            <w:r>
              <w:rPr>
                <w:sz w:val="16"/>
              </w:rPr>
              <w:t>#0365</w:t>
            </w:r>
          </w:p>
        </w:tc>
        <w:tc>
          <w:tcPr>
            <w:tcW w:w="696" w:type="dxa"/>
          </w:tcPr>
          <w:p>
            <w:pPr>
              <w:pStyle w:val="16"/>
              <w:ind w:left="61" w:right="18"/>
              <w:jc w:val="center"/>
              <w:rPr>
                <w:sz w:val="16"/>
              </w:rPr>
            </w:pPr>
            <w:r>
              <w:rPr>
                <w:sz w:val="16"/>
              </w:rPr>
              <w:t>inline</w:t>
            </w:r>
          </w:p>
        </w:tc>
        <w:tc>
          <w:tcPr>
            <w:tcW w:w="5175" w:type="dxa"/>
          </w:tcPr>
          <w:p>
            <w:pPr>
              <w:pStyle w:val="16"/>
              <w:ind w:left="58"/>
              <w:rPr>
                <w:sz w:val="16"/>
              </w:rPr>
            </w:pPr>
            <w:r>
              <w:rPr>
                <w:sz w:val="16"/>
              </w:rPr>
              <w:t>CArchive&amp;</w:t>
            </w:r>
            <w:r>
              <w:rPr>
                <w:spacing w:val="-15"/>
                <w:sz w:val="16"/>
              </w:rPr>
              <w:t xml:space="preserve"> </w:t>
            </w:r>
            <w:r>
              <w:rPr>
                <w:sz w:val="16"/>
              </w:rPr>
              <w:t>CArchive::operator&lt;&lt;(float</w:t>
            </w:r>
            <w:r>
              <w:rPr>
                <w:spacing w:val="-14"/>
                <w:sz w:val="16"/>
              </w:rPr>
              <w:t xml:space="preserve"> </w:t>
            </w:r>
            <w:r>
              <w:rPr>
                <w:sz w:val="16"/>
              </w:rPr>
              <w:t>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50"/>
              <w:rPr>
                <w:sz w:val="16"/>
              </w:rPr>
            </w:pPr>
            <w:r>
              <w:rPr>
                <w:sz w:val="16"/>
              </w:rPr>
              <w:t>#0366</w:t>
            </w:r>
          </w:p>
        </w:tc>
        <w:tc>
          <w:tcPr>
            <w:tcW w:w="696" w:type="dxa"/>
          </w:tcPr>
          <w:p>
            <w:pPr>
              <w:pStyle w:val="16"/>
              <w:spacing w:before="0"/>
              <w:rPr>
                <w:rFonts w:ascii="Times New Roman"/>
                <w:sz w:val="14"/>
              </w:rPr>
            </w:pPr>
          </w:p>
        </w:tc>
        <w:tc>
          <w:tcPr>
            <w:tcW w:w="5175" w:type="dxa"/>
          </w:tcPr>
          <w:p>
            <w:pPr>
              <w:pStyle w:val="16"/>
              <w:ind w:left="40"/>
              <w:rPr>
                <w:sz w:val="16"/>
              </w:rPr>
            </w:pPr>
            <w:r>
              <w:rPr>
                <w:sz w:val="16"/>
              </w:rPr>
              <w:t>{</w:t>
            </w:r>
            <w:r>
              <w:rPr>
                <w:spacing w:val="-9"/>
                <w:sz w:val="16"/>
              </w:rPr>
              <w:t xml:space="preserve"> </w:t>
            </w:r>
            <w:r>
              <w:rPr>
                <w:sz w:val="16"/>
              </w:rPr>
              <w:t>m_pFile-&gt;Write(&amp;f,</w:t>
            </w:r>
            <w:r>
              <w:rPr>
                <w:spacing w:val="-8"/>
                <w:sz w:val="16"/>
              </w:rPr>
              <w:t xml:space="preserve"> </w:t>
            </w:r>
            <w:r>
              <w:rPr>
                <w:sz w:val="16"/>
              </w:rPr>
              <w:t>sizeof(float));</w:t>
            </w:r>
            <w:r>
              <w:rPr>
                <w:spacing w:val="-8"/>
                <w:sz w:val="16"/>
              </w:rPr>
              <w:t xml:space="preserve"> </w:t>
            </w:r>
            <w:r>
              <w:rPr>
                <w:sz w:val="16"/>
              </w:rPr>
              <w:t>return</w:t>
            </w:r>
            <w:r>
              <w:rPr>
                <w:spacing w:val="-9"/>
                <w:sz w:val="16"/>
              </w:rPr>
              <w:t xml:space="preserve"> </w:t>
            </w:r>
            <w:r>
              <w:rPr>
                <w:sz w:val="16"/>
              </w:rPr>
              <w:t>*this;</w:t>
            </w:r>
            <w:r>
              <w:rPr>
                <w:spacing w:val="-8"/>
                <w:sz w:val="16"/>
              </w:rPr>
              <w:t xml:space="preserve"> </w:t>
            </w:r>
            <w:r>
              <w:rPr>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50"/>
              <w:rPr>
                <w:sz w:val="16"/>
              </w:rPr>
            </w:pPr>
            <w:r>
              <w:rPr>
                <w:sz w:val="16"/>
              </w:rPr>
              <w:t>#0367</w:t>
            </w:r>
          </w:p>
        </w:tc>
        <w:tc>
          <w:tcPr>
            <w:tcW w:w="696" w:type="dxa"/>
          </w:tcPr>
          <w:p>
            <w:pPr>
              <w:pStyle w:val="16"/>
              <w:ind w:left="61" w:right="18"/>
              <w:jc w:val="center"/>
              <w:rPr>
                <w:sz w:val="16"/>
              </w:rPr>
            </w:pPr>
            <w:r>
              <w:rPr>
                <w:sz w:val="16"/>
              </w:rPr>
              <w:t>inline</w:t>
            </w:r>
          </w:p>
        </w:tc>
        <w:tc>
          <w:tcPr>
            <w:tcW w:w="5175" w:type="dxa"/>
          </w:tcPr>
          <w:p>
            <w:pPr>
              <w:pStyle w:val="16"/>
              <w:ind w:left="58"/>
              <w:rPr>
                <w:sz w:val="16"/>
              </w:rPr>
            </w:pPr>
            <w:r>
              <w:rPr>
                <w:sz w:val="16"/>
              </w:rPr>
              <w:t>CArchive&amp;</w:t>
            </w:r>
            <w:r>
              <w:rPr>
                <w:spacing w:val="-15"/>
                <w:sz w:val="16"/>
              </w:rPr>
              <w:t xml:space="preserve"> </w:t>
            </w:r>
            <w:r>
              <w:rPr>
                <w:sz w:val="16"/>
              </w:rPr>
              <w:t>CArchive::operator&lt;&lt;(double</w:t>
            </w:r>
            <w:r>
              <w:rPr>
                <w:spacing w:val="-15"/>
                <w:sz w:val="16"/>
              </w:rPr>
              <w:t xml:space="preserve"> </w:t>
            </w:r>
            <w:r>
              <w:rPr>
                <w:sz w:val="16"/>
              </w:rPr>
              <w:t>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50"/>
              <w:rPr>
                <w:sz w:val="16"/>
              </w:rPr>
            </w:pPr>
            <w:r>
              <w:rPr>
                <w:sz w:val="16"/>
              </w:rPr>
              <w:t>#0368</w:t>
            </w:r>
          </w:p>
        </w:tc>
        <w:tc>
          <w:tcPr>
            <w:tcW w:w="696" w:type="dxa"/>
          </w:tcPr>
          <w:p>
            <w:pPr>
              <w:pStyle w:val="16"/>
              <w:spacing w:before="0"/>
              <w:rPr>
                <w:rFonts w:ascii="Times New Roman"/>
                <w:sz w:val="14"/>
              </w:rPr>
            </w:pPr>
          </w:p>
        </w:tc>
        <w:tc>
          <w:tcPr>
            <w:tcW w:w="5175" w:type="dxa"/>
          </w:tcPr>
          <w:p>
            <w:pPr>
              <w:pStyle w:val="16"/>
              <w:ind w:left="40"/>
              <w:rPr>
                <w:sz w:val="16"/>
              </w:rPr>
            </w:pPr>
            <w:r>
              <w:rPr>
                <w:sz w:val="16"/>
              </w:rPr>
              <w:t>{</w:t>
            </w:r>
            <w:r>
              <w:rPr>
                <w:spacing w:val="-9"/>
                <w:sz w:val="16"/>
              </w:rPr>
              <w:t xml:space="preserve"> </w:t>
            </w:r>
            <w:r>
              <w:rPr>
                <w:sz w:val="16"/>
              </w:rPr>
              <w:t>m_pFile-&gt;Write(&amp;d,</w:t>
            </w:r>
            <w:r>
              <w:rPr>
                <w:spacing w:val="-8"/>
                <w:sz w:val="16"/>
              </w:rPr>
              <w:t xml:space="preserve"> </w:t>
            </w:r>
            <w:r>
              <w:rPr>
                <w:sz w:val="16"/>
              </w:rPr>
              <w:t>sizeof(double));</w:t>
            </w:r>
            <w:r>
              <w:rPr>
                <w:spacing w:val="-9"/>
                <w:sz w:val="16"/>
              </w:rPr>
              <w:t xml:space="preserve"> </w:t>
            </w:r>
            <w:r>
              <w:rPr>
                <w:sz w:val="16"/>
              </w:rPr>
              <w:t>return</w:t>
            </w:r>
            <w:r>
              <w:rPr>
                <w:spacing w:val="-8"/>
                <w:sz w:val="16"/>
              </w:rPr>
              <w:t xml:space="preserve"> </w:t>
            </w:r>
            <w:r>
              <w:rPr>
                <w:sz w:val="16"/>
              </w:rPr>
              <w:t>*this;</w:t>
            </w:r>
            <w:r>
              <w:rPr>
                <w:spacing w:val="-9"/>
                <w:sz w:val="16"/>
              </w:rPr>
              <w:t xml:space="preserve"> </w:t>
            </w:r>
            <w:r>
              <w:rPr>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50"/>
              <w:rPr>
                <w:sz w:val="16"/>
              </w:rPr>
            </w:pPr>
            <w:r>
              <w:rPr>
                <w:sz w:val="16"/>
              </w:rPr>
              <w:t>#0369</w:t>
            </w:r>
          </w:p>
        </w:tc>
        <w:tc>
          <w:tcPr>
            <w:tcW w:w="696" w:type="dxa"/>
          </w:tcPr>
          <w:p>
            <w:pPr>
              <w:pStyle w:val="16"/>
              <w:spacing w:before="0"/>
              <w:rPr>
                <w:rFonts w:ascii="Times New Roman"/>
                <w:sz w:val="14"/>
              </w:rPr>
            </w:pPr>
          </w:p>
        </w:tc>
        <w:tc>
          <w:tcPr>
            <w:tcW w:w="5175" w:type="dxa"/>
          </w:tcPr>
          <w:p>
            <w:pPr>
              <w:pStyle w:val="16"/>
              <w:spacing w:before="0"/>
              <w:rPr>
                <w:rFonts w:ascii="Times New Roman"/>
                <w:sz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50"/>
              <w:rPr>
                <w:sz w:val="16"/>
              </w:rPr>
            </w:pPr>
            <w:r>
              <w:rPr>
                <w:sz w:val="16"/>
              </w:rPr>
              <w:t>#0370</w:t>
            </w:r>
          </w:p>
        </w:tc>
        <w:tc>
          <w:tcPr>
            <w:tcW w:w="696" w:type="dxa"/>
          </w:tcPr>
          <w:p>
            <w:pPr>
              <w:pStyle w:val="16"/>
              <w:ind w:left="61" w:right="18"/>
              <w:jc w:val="center"/>
              <w:rPr>
                <w:sz w:val="16"/>
              </w:rPr>
            </w:pPr>
            <w:r>
              <w:rPr>
                <w:sz w:val="16"/>
              </w:rPr>
              <w:t>inline</w:t>
            </w:r>
          </w:p>
        </w:tc>
        <w:tc>
          <w:tcPr>
            <w:tcW w:w="5175" w:type="dxa"/>
          </w:tcPr>
          <w:p>
            <w:pPr>
              <w:pStyle w:val="16"/>
              <w:ind w:left="58"/>
              <w:rPr>
                <w:sz w:val="16"/>
              </w:rPr>
            </w:pPr>
            <w:r>
              <w:rPr>
                <w:sz w:val="16"/>
              </w:rPr>
              <w:t>CArchive&amp;</w:t>
            </w:r>
            <w:r>
              <w:rPr>
                <w:spacing w:val="-14"/>
                <w:sz w:val="16"/>
              </w:rPr>
              <w:t xml:space="preserve"> </w:t>
            </w:r>
            <w:r>
              <w:rPr>
                <w:sz w:val="16"/>
              </w:rPr>
              <w:t>CArchive::operator&gt;&gt;(int&amp;</w:t>
            </w:r>
            <w:r>
              <w:rPr>
                <w:spacing w:val="-14"/>
                <w:sz w:val="16"/>
              </w:rPr>
              <w:t xml:space="preserve"> </w:t>
            </w:r>
            <w:r>
              <w:rPr>
                <w:sz w:val="16"/>
              </w:rPr>
              <w:t>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50"/>
              <w:rPr>
                <w:sz w:val="16"/>
              </w:rPr>
            </w:pPr>
            <w:r>
              <w:rPr>
                <w:sz w:val="16"/>
              </w:rPr>
              <w:t>#0371</w:t>
            </w:r>
          </w:p>
        </w:tc>
        <w:tc>
          <w:tcPr>
            <w:tcW w:w="696" w:type="dxa"/>
          </w:tcPr>
          <w:p>
            <w:pPr>
              <w:pStyle w:val="16"/>
              <w:spacing w:before="0"/>
              <w:rPr>
                <w:rFonts w:ascii="Times New Roman"/>
                <w:sz w:val="14"/>
              </w:rPr>
            </w:pPr>
          </w:p>
        </w:tc>
        <w:tc>
          <w:tcPr>
            <w:tcW w:w="5175" w:type="dxa"/>
          </w:tcPr>
          <w:p>
            <w:pPr>
              <w:pStyle w:val="16"/>
              <w:ind w:left="40"/>
              <w:rPr>
                <w:sz w:val="16"/>
              </w:rPr>
            </w:pPr>
            <w:r>
              <w:rPr>
                <w:sz w:val="16"/>
              </w:rPr>
              <w:t>{</w:t>
            </w:r>
            <w:r>
              <w:rPr>
                <w:spacing w:val="-11"/>
                <w:sz w:val="16"/>
              </w:rPr>
              <w:t xml:space="preserve"> </w:t>
            </w:r>
            <w:r>
              <w:rPr>
                <w:sz w:val="16"/>
              </w:rPr>
              <w:t>return</w:t>
            </w:r>
            <w:r>
              <w:rPr>
                <w:spacing w:val="-11"/>
                <w:sz w:val="16"/>
              </w:rPr>
              <w:t xml:space="preserve"> </w:t>
            </w:r>
            <w:r>
              <w:rPr>
                <w:sz w:val="16"/>
              </w:rPr>
              <w:t>CArchive::operator&gt;&gt;((LONG&amp;)i);</w:t>
            </w:r>
            <w:r>
              <w:rPr>
                <w:spacing w:val="-11"/>
                <w:sz w:val="16"/>
              </w:rPr>
              <w:t xml:space="preserve"> </w:t>
            </w:r>
            <w:r>
              <w:rPr>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11" w:type="dxa"/>
          </w:tcPr>
          <w:p>
            <w:pPr>
              <w:pStyle w:val="16"/>
              <w:ind w:left="50"/>
              <w:rPr>
                <w:sz w:val="16"/>
              </w:rPr>
            </w:pPr>
            <w:r>
              <w:rPr>
                <w:sz w:val="16"/>
              </w:rPr>
              <w:t>#0372</w:t>
            </w:r>
          </w:p>
        </w:tc>
        <w:tc>
          <w:tcPr>
            <w:tcW w:w="696" w:type="dxa"/>
          </w:tcPr>
          <w:p>
            <w:pPr>
              <w:pStyle w:val="16"/>
              <w:ind w:left="61" w:right="18"/>
              <w:jc w:val="center"/>
              <w:rPr>
                <w:sz w:val="16"/>
              </w:rPr>
            </w:pPr>
            <w:r>
              <w:rPr>
                <w:sz w:val="16"/>
              </w:rPr>
              <w:t>inline</w:t>
            </w:r>
          </w:p>
        </w:tc>
        <w:tc>
          <w:tcPr>
            <w:tcW w:w="5175" w:type="dxa"/>
          </w:tcPr>
          <w:p>
            <w:pPr>
              <w:pStyle w:val="16"/>
              <w:ind w:left="58"/>
              <w:rPr>
                <w:sz w:val="16"/>
              </w:rPr>
            </w:pPr>
            <w:r>
              <w:rPr>
                <w:sz w:val="16"/>
              </w:rPr>
              <w:t>CArchive&amp;</w:t>
            </w:r>
            <w:r>
              <w:rPr>
                <w:spacing w:val="-16"/>
                <w:sz w:val="16"/>
              </w:rPr>
              <w:t xml:space="preserve"> </w:t>
            </w:r>
            <w:r>
              <w:rPr>
                <w:sz w:val="16"/>
              </w:rPr>
              <w:t>CArchive::operator&gt;&gt;(unsigned&amp;</w:t>
            </w:r>
            <w:r>
              <w:rPr>
                <w:spacing w:val="-16"/>
                <w:sz w:val="16"/>
              </w:rPr>
              <w:t xml:space="preserve"> </w:t>
            </w:r>
            <w:r>
              <w:rPr>
                <w:sz w:val="16"/>
              </w:rPr>
              <w:t>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611" w:type="dxa"/>
          </w:tcPr>
          <w:p>
            <w:pPr>
              <w:pStyle w:val="16"/>
              <w:spacing w:line="161" w:lineRule="exact"/>
              <w:ind w:left="50"/>
              <w:rPr>
                <w:sz w:val="16"/>
              </w:rPr>
            </w:pPr>
            <w:r>
              <w:rPr>
                <w:sz w:val="16"/>
              </w:rPr>
              <w:t>#0373</w:t>
            </w:r>
          </w:p>
        </w:tc>
        <w:tc>
          <w:tcPr>
            <w:tcW w:w="696" w:type="dxa"/>
          </w:tcPr>
          <w:p>
            <w:pPr>
              <w:pStyle w:val="16"/>
              <w:spacing w:before="0"/>
              <w:rPr>
                <w:rFonts w:ascii="Times New Roman"/>
                <w:sz w:val="12"/>
              </w:rPr>
            </w:pPr>
          </w:p>
        </w:tc>
        <w:tc>
          <w:tcPr>
            <w:tcW w:w="5175" w:type="dxa"/>
          </w:tcPr>
          <w:p>
            <w:pPr>
              <w:pStyle w:val="16"/>
              <w:spacing w:line="161" w:lineRule="exact"/>
              <w:ind w:left="40"/>
              <w:rPr>
                <w:sz w:val="16"/>
              </w:rPr>
            </w:pPr>
            <w:r>
              <w:rPr>
                <w:sz w:val="16"/>
              </w:rPr>
              <w:t>{</w:t>
            </w:r>
            <w:r>
              <w:rPr>
                <w:spacing w:val="-11"/>
                <w:sz w:val="16"/>
              </w:rPr>
              <w:t xml:space="preserve"> </w:t>
            </w:r>
            <w:r>
              <w:rPr>
                <w:sz w:val="16"/>
              </w:rPr>
              <w:t>return</w:t>
            </w:r>
            <w:r>
              <w:rPr>
                <w:spacing w:val="-11"/>
                <w:sz w:val="16"/>
              </w:rPr>
              <w:t xml:space="preserve"> </w:t>
            </w:r>
            <w:r>
              <w:rPr>
                <w:sz w:val="16"/>
              </w:rPr>
              <w:t>CArchive::operator&gt;&gt;((LONG&amp;)u);</w:t>
            </w:r>
            <w:r>
              <w:rPr>
                <w:spacing w:val="-11"/>
                <w:sz w:val="16"/>
              </w:rPr>
              <w:t xml:space="preserve"> </w:t>
            </w:r>
            <w:r>
              <w:rPr>
                <w:sz w:val="16"/>
              </w:rPr>
              <w:t>}</w:t>
            </w:r>
          </w:p>
        </w:tc>
      </w:tr>
    </w:tbl>
    <w:p>
      <w:pPr>
        <w:pStyle w:val="11"/>
        <w:rPr>
          <w:rFonts w:ascii="宋体"/>
          <w:sz w:val="20"/>
        </w:rPr>
      </w:pPr>
    </w:p>
    <w:p>
      <w:pPr>
        <w:pStyle w:val="11"/>
        <w:spacing w:before="10"/>
        <w:rPr>
          <w:rFonts w:ascii="宋体"/>
          <w:sz w:val="19"/>
        </w:rPr>
      </w:pPr>
    </w:p>
    <w:p>
      <w:pPr>
        <w:pStyle w:val="5"/>
        <w:ind w:left="0" w:right="390"/>
        <w:jc w:val="right"/>
      </w:pPr>
      <w:r>
        <w:t>277</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907" o:spid="_x0000_s3907" o:spt="1" style="position:absolute;left:0pt;margin-left:131.9pt;margin-top:18.85pt;height:0.7pt;width:323pt;mso-position-horizontal-relative:page;mso-wrap-distance-bottom:0pt;mso-wrap-distance-top:0pt;z-index:-251161600;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
        <w:rPr>
          <w:rFonts w:ascii="宋体"/>
          <w:sz w:val="23"/>
        </w:rPr>
      </w:pPr>
    </w:p>
    <w:p>
      <w:pPr>
        <w:pStyle w:val="11"/>
        <w:tabs>
          <w:tab w:val="left" w:pos="3924"/>
        </w:tabs>
        <w:spacing w:before="99" w:line="292" w:lineRule="auto"/>
        <w:ind w:left="2627" w:right="2140"/>
      </w:pPr>
      <w:r>
        <w:t>#0374</w:t>
      </w:r>
      <w:r>
        <w:rPr>
          <w:spacing w:val="1"/>
        </w:rPr>
        <w:t xml:space="preserve"> </w:t>
      </w:r>
      <w:r>
        <w:t>inline CArchive&amp; CArchive::operator&gt;&gt;(short&amp; w)</w:t>
      </w:r>
      <w:r>
        <w:rPr>
          <w:spacing w:val="1"/>
        </w:rPr>
        <w:t xml:space="preserve"> </w:t>
      </w:r>
      <w:r>
        <w:t>#0375</w:t>
      </w:r>
      <w:r>
        <w:tab/>
      </w:r>
      <w:r>
        <w:t>{ return CArchive::operator&gt;&gt;((WORD&amp;)w); }</w:t>
      </w:r>
      <w:r>
        <w:rPr>
          <w:spacing w:val="1"/>
        </w:rPr>
        <w:t xml:space="preserve"> </w:t>
      </w:r>
      <w:r>
        <w:t>#0376</w:t>
      </w:r>
      <w:r>
        <w:rPr>
          <w:spacing w:val="1"/>
        </w:rPr>
        <w:t xml:space="preserve"> </w:t>
      </w:r>
      <w:r>
        <w:t>inline CArchive&amp; CArchive::operator&gt;&gt;(char&amp; ch)</w:t>
      </w:r>
      <w:r>
        <w:rPr>
          <w:spacing w:val="1"/>
        </w:rPr>
        <w:t xml:space="preserve"> </w:t>
      </w:r>
      <w:r>
        <w:t>#0377</w:t>
      </w:r>
      <w:r>
        <w:tab/>
      </w:r>
      <w:r>
        <w:t>{ return CArchive::operator&gt;&gt;((BYTE&amp;)ch); }</w:t>
      </w:r>
      <w:r>
        <w:rPr>
          <w:spacing w:val="-94"/>
        </w:rPr>
        <w:t xml:space="preserve"> </w:t>
      </w:r>
      <w:r>
        <w:t>#0378</w:t>
      </w:r>
    </w:p>
    <w:p>
      <w:pPr>
        <w:pStyle w:val="11"/>
        <w:spacing w:line="180" w:lineRule="exact"/>
        <w:ind w:left="2627"/>
      </w:pPr>
      <w:r>
        <w:t>#0379</w:t>
      </w:r>
      <w:r>
        <w:rPr>
          <w:spacing w:val="52"/>
        </w:rPr>
        <w:t xml:space="preserve"> </w:t>
      </w:r>
      <w:r>
        <w:t>inline</w:t>
      </w:r>
      <w:r>
        <w:rPr>
          <w:spacing w:val="-9"/>
        </w:rPr>
        <w:t xml:space="preserve"> </w:t>
      </w:r>
      <w:r>
        <w:t>CArchive&amp;</w:t>
      </w:r>
      <w:r>
        <w:rPr>
          <w:spacing w:val="-9"/>
        </w:rPr>
        <w:t xml:space="preserve"> </w:t>
      </w:r>
      <w:r>
        <w:t>CArchive::operator&gt;&gt;(BYTE&amp;</w:t>
      </w:r>
      <w:r>
        <w:rPr>
          <w:spacing w:val="-9"/>
        </w:rPr>
        <w:t xml:space="preserve"> </w:t>
      </w:r>
      <w:r>
        <w:t>by)</w:t>
      </w:r>
    </w:p>
    <w:p>
      <w:pPr>
        <w:pStyle w:val="11"/>
        <w:tabs>
          <w:tab w:val="left" w:pos="3924"/>
        </w:tabs>
        <w:spacing w:before="39" w:line="292" w:lineRule="auto"/>
        <w:ind w:left="2627" w:right="1373"/>
      </w:pPr>
      <w:r>
        <w:t>#0380</w:t>
      </w:r>
      <w:r>
        <w:tab/>
      </w:r>
      <w:r>
        <w:t>{ m_pFile-&gt;Read(&amp;by, sizeof(BYTE)); return *this; }</w:t>
      </w:r>
      <w:r>
        <w:rPr>
          <w:spacing w:val="-94"/>
        </w:rPr>
        <w:t xml:space="preserve"> </w:t>
      </w:r>
      <w:r>
        <w:t>#0381</w:t>
      </w:r>
      <w:r>
        <w:rPr>
          <w:spacing w:val="63"/>
        </w:rPr>
        <w:t xml:space="preserve"> </w:t>
      </w:r>
      <w:r>
        <w:t>inline</w:t>
      </w:r>
      <w:r>
        <w:rPr>
          <w:spacing w:val="-3"/>
        </w:rPr>
        <w:t xml:space="preserve"> </w:t>
      </w:r>
      <w:r>
        <w:t>CArchive&amp;</w:t>
      </w:r>
      <w:r>
        <w:rPr>
          <w:spacing w:val="-3"/>
        </w:rPr>
        <w:t xml:space="preserve"> </w:t>
      </w:r>
      <w:r>
        <w:t>CArchive::operator&gt;&gt;(WORD&amp;</w:t>
      </w:r>
      <w:r>
        <w:rPr>
          <w:spacing w:val="-2"/>
        </w:rPr>
        <w:t xml:space="preserve"> </w:t>
      </w:r>
      <w:r>
        <w:t>w)</w:t>
      </w:r>
    </w:p>
    <w:p>
      <w:pPr>
        <w:pStyle w:val="11"/>
        <w:tabs>
          <w:tab w:val="left" w:pos="3924"/>
        </w:tabs>
        <w:spacing w:line="292" w:lineRule="auto"/>
        <w:ind w:left="2627" w:right="1469"/>
      </w:pPr>
      <w:r>
        <w:t>#0382</w:t>
      </w:r>
      <w:r>
        <w:tab/>
      </w:r>
      <w:r>
        <w:t>{ m_pFile-&gt;Read(&amp;w, sizeof(WORD)); return *this; }</w:t>
      </w:r>
      <w:r>
        <w:rPr>
          <w:spacing w:val="-94"/>
        </w:rPr>
        <w:t xml:space="preserve"> </w:t>
      </w:r>
      <w:r>
        <w:t>#0383</w:t>
      </w:r>
      <w:r>
        <w:rPr>
          <w:spacing w:val="62"/>
        </w:rPr>
        <w:t xml:space="preserve"> </w:t>
      </w:r>
      <w:r>
        <w:t>inline</w:t>
      </w:r>
      <w:r>
        <w:rPr>
          <w:spacing w:val="-4"/>
        </w:rPr>
        <w:t xml:space="preserve"> </w:t>
      </w:r>
      <w:r>
        <w:t>CArchive&amp;</w:t>
      </w:r>
      <w:r>
        <w:rPr>
          <w:spacing w:val="-3"/>
        </w:rPr>
        <w:t xml:space="preserve"> </w:t>
      </w:r>
      <w:r>
        <w:t>CArchive::operator&gt;&gt;(DWORD&amp;</w:t>
      </w:r>
      <w:r>
        <w:rPr>
          <w:spacing w:val="-4"/>
        </w:rPr>
        <w:t xml:space="preserve"> </w:t>
      </w:r>
      <w:r>
        <w:t>dw)</w:t>
      </w:r>
    </w:p>
    <w:p>
      <w:pPr>
        <w:pStyle w:val="11"/>
        <w:tabs>
          <w:tab w:val="left" w:pos="3923"/>
        </w:tabs>
        <w:spacing w:line="292" w:lineRule="auto"/>
        <w:ind w:left="2627" w:right="1277"/>
      </w:pPr>
      <w:r>
        <w:t>#0384</w:t>
      </w:r>
      <w:r>
        <w:tab/>
      </w:r>
      <w:r>
        <w:t>{ m_pFile-&gt;Read(&amp;dw, sizeof(DWORD)); return *this; }</w:t>
      </w:r>
      <w:r>
        <w:rPr>
          <w:spacing w:val="-94"/>
        </w:rPr>
        <w:t xml:space="preserve"> </w:t>
      </w:r>
      <w:r>
        <w:t>#0385</w:t>
      </w:r>
      <w:r>
        <w:rPr>
          <w:spacing w:val="63"/>
        </w:rPr>
        <w:t xml:space="preserve"> </w:t>
      </w:r>
      <w:r>
        <w:t>inline</w:t>
      </w:r>
      <w:r>
        <w:rPr>
          <w:spacing w:val="-3"/>
        </w:rPr>
        <w:t xml:space="preserve"> </w:t>
      </w:r>
      <w:r>
        <w:t>CArchive&amp;</w:t>
      </w:r>
      <w:r>
        <w:rPr>
          <w:spacing w:val="-3"/>
        </w:rPr>
        <w:t xml:space="preserve"> </w:t>
      </w:r>
      <w:r>
        <w:t>CArchive::operator&gt;&gt;(float&amp;</w:t>
      </w:r>
      <w:r>
        <w:rPr>
          <w:spacing w:val="-3"/>
        </w:rPr>
        <w:t xml:space="preserve"> </w:t>
      </w:r>
      <w:r>
        <w:t>f)</w:t>
      </w:r>
    </w:p>
    <w:p>
      <w:pPr>
        <w:pStyle w:val="11"/>
        <w:tabs>
          <w:tab w:val="left" w:pos="3924"/>
        </w:tabs>
        <w:spacing w:line="292" w:lineRule="auto"/>
        <w:ind w:left="2627" w:right="1373"/>
      </w:pPr>
      <w:r>
        <w:t>#0386</w:t>
      </w:r>
      <w:r>
        <w:tab/>
      </w:r>
      <w:r>
        <w:t>{ m_pFile-&gt;Read(&amp;f, sizeof(float)); return *this; }</w:t>
      </w:r>
      <w:r>
        <w:rPr>
          <w:spacing w:val="-94"/>
        </w:rPr>
        <w:t xml:space="preserve"> </w:t>
      </w:r>
      <w:r>
        <w:t>#0387</w:t>
      </w:r>
      <w:r>
        <w:rPr>
          <w:spacing w:val="62"/>
        </w:rPr>
        <w:t xml:space="preserve"> </w:t>
      </w:r>
      <w:r>
        <w:t>inline</w:t>
      </w:r>
      <w:r>
        <w:rPr>
          <w:spacing w:val="-3"/>
        </w:rPr>
        <w:t xml:space="preserve"> </w:t>
      </w:r>
      <w:r>
        <w:t>CArchive&amp;</w:t>
      </w:r>
      <w:r>
        <w:rPr>
          <w:spacing w:val="-4"/>
        </w:rPr>
        <w:t xml:space="preserve"> </w:t>
      </w:r>
      <w:r>
        <w:t>CArchive::operator&gt;&gt;(double&amp;</w:t>
      </w:r>
      <w:r>
        <w:rPr>
          <w:spacing w:val="-3"/>
        </w:rPr>
        <w:t xml:space="preserve"> </w:t>
      </w:r>
      <w:r>
        <w:t>d)</w:t>
      </w:r>
    </w:p>
    <w:p>
      <w:pPr>
        <w:pStyle w:val="11"/>
        <w:tabs>
          <w:tab w:val="left" w:pos="3924"/>
        </w:tabs>
        <w:spacing w:line="292" w:lineRule="auto"/>
        <w:ind w:left="2627" w:right="1277"/>
      </w:pPr>
      <w:r>
        <w:t>#0388</w:t>
      </w:r>
      <w:r>
        <w:tab/>
      </w:r>
      <w:r>
        <w:t>{ m_pFile-&gt;Read(&amp;d, sizeof(double)); return *this; }</w:t>
      </w:r>
      <w:r>
        <w:rPr>
          <w:spacing w:val="-94"/>
        </w:rPr>
        <w:t xml:space="preserve"> </w:t>
      </w:r>
      <w:r>
        <w:t>#0389</w:t>
      </w:r>
      <w:r>
        <w:rPr>
          <w:spacing w:val="63"/>
        </w:rPr>
        <w:t xml:space="preserve"> </w:t>
      </w:r>
      <w:r>
        <w:t>inline</w:t>
      </w:r>
      <w:r>
        <w:rPr>
          <w:spacing w:val="-3"/>
        </w:rPr>
        <w:t xml:space="preserve"> </w:t>
      </w:r>
      <w:r>
        <w:t>CArchive&amp;</w:t>
      </w:r>
      <w:r>
        <w:rPr>
          <w:spacing w:val="-2"/>
        </w:rPr>
        <w:t xml:space="preserve"> </w:t>
      </w:r>
      <w:r>
        <w:t>CArchive::operator&gt;&gt;(LONG&amp;</w:t>
      </w:r>
      <w:r>
        <w:rPr>
          <w:spacing w:val="-3"/>
        </w:rPr>
        <w:t xml:space="preserve"> </w:t>
      </w:r>
      <w:r>
        <w:t>l)</w:t>
      </w:r>
    </w:p>
    <w:p>
      <w:pPr>
        <w:pStyle w:val="11"/>
        <w:tabs>
          <w:tab w:val="left" w:pos="3924"/>
        </w:tabs>
        <w:spacing w:line="292" w:lineRule="auto"/>
        <w:ind w:left="2627" w:right="1469"/>
      </w:pPr>
      <w:r>
        <w:t>#0390</w:t>
      </w:r>
      <w:r>
        <w:tab/>
      </w:r>
      <w:r>
        <w:t>{ m_pFile-&gt;Read(&amp;l, sizeof(LONG)); return *this; }</w:t>
      </w:r>
      <w:r>
        <w:rPr>
          <w:spacing w:val="-94"/>
        </w:rPr>
        <w:t xml:space="preserve"> </w:t>
      </w:r>
      <w:r>
        <w:t>#0391</w:t>
      </w:r>
    </w:p>
    <w:p>
      <w:pPr>
        <w:pStyle w:val="11"/>
        <w:tabs>
          <w:tab w:val="left" w:pos="3922"/>
        </w:tabs>
        <w:spacing w:line="292" w:lineRule="auto"/>
        <w:ind w:left="2627" w:right="1158"/>
      </w:pPr>
      <w:r>
        <w:rPr>
          <w:w w:val="95"/>
        </w:rPr>
        <w:t>#0392</w:t>
      </w:r>
      <w:r>
        <w:rPr>
          <w:spacing w:val="35"/>
          <w:w w:val="95"/>
        </w:rPr>
        <w:t xml:space="preserve"> </w:t>
      </w:r>
      <w:r>
        <w:rPr>
          <w:w w:val="95"/>
        </w:rPr>
        <w:t>inline</w:t>
      </w:r>
      <w:r>
        <w:rPr>
          <w:spacing w:val="10"/>
          <w:w w:val="95"/>
        </w:rPr>
        <w:t xml:space="preserve"> </w:t>
      </w:r>
      <w:r>
        <w:rPr>
          <w:w w:val="95"/>
        </w:rPr>
        <w:t>CArchive&amp;</w:t>
      </w:r>
      <w:r>
        <w:rPr>
          <w:spacing w:val="17"/>
          <w:w w:val="95"/>
        </w:rPr>
        <w:t xml:space="preserve"> </w:t>
      </w:r>
      <w:r>
        <w:rPr>
          <w:w w:val="95"/>
        </w:rPr>
        <w:t>operator&lt;&lt;(CArchive&amp;</w:t>
      </w:r>
      <w:r>
        <w:rPr>
          <w:spacing w:val="17"/>
          <w:w w:val="95"/>
        </w:rPr>
        <w:t xml:space="preserve"> </w:t>
      </w:r>
      <w:r>
        <w:rPr>
          <w:w w:val="95"/>
        </w:rPr>
        <w:t>ar,</w:t>
      </w:r>
      <w:r>
        <w:rPr>
          <w:spacing w:val="17"/>
          <w:w w:val="95"/>
        </w:rPr>
        <w:t xml:space="preserve"> </w:t>
      </w:r>
      <w:r>
        <w:rPr>
          <w:w w:val="95"/>
        </w:rPr>
        <w:t>const</w:t>
      </w:r>
      <w:r>
        <w:rPr>
          <w:spacing w:val="18"/>
          <w:w w:val="95"/>
        </w:rPr>
        <w:t xml:space="preserve"> </w:t>
      </w:r>
      <w:r>
        <w:rPr>
          <w:w w:val="95"/>
        </w:rPr>
        <w:t>CObject*</w:t>
      </w:r>
      <w:r>
        <w:rPr>
          <w:spacing w:val="17"/>
          <w:w w:val="95"/>
        </w:rPr>
        <w:t xml:space="preserve"> </w:t>
      </w:r>
      <w:r>
        <w:rPr>
          <w:w w:val="95"/>
        </w:rPr>
        <w:t>pOb)</w:t>
      </w:r>
      <w:r>
        <w:rPr>
          <w:spacing w:val="-89"/>
          <w:w w:val="95"/>
        </w:rPr>
        <w:t xml:space="preserve"> </w:t>
      </w:r>
      <w:r>
        <w:t>#0393</w:t>
      </w:r>
      <w:r>
        <w:tab/>
      </w:r>
      <w:r>
        <w:t>{</w:t>
      </w:r>
      <w:r>
        <w:rPr>
          <w:spacing w:val="-2"/>
        </w:rPr>
        <w:t xml:space="preserve"> </w:t>
      </w:r>
      <w:r>
        <w:t>ar.WriteObject(pOb);</w:t>
      </w:r>
      <w:r>
        <w:rPr>
          <w:spacing w:val="-1"/>
        </w:rPr>
        <w:t xml:space="preserve"> </w:t>
      </w:r>
      <w:r>
        <w:t>return</w:t>
      </w:r>
      <w:r>
        <w:rPr>
          <w:spacing w:val="-2"/>
        </w:rPr>
        <w:t xml:space="preserve"> </w:t>
      </w:r>
      <w:r>
        <w:t>ar;</w:t>
      </w:r>
      <w:r>
        <w:rPr>
          <w:spacing w:val="-1"/>
        </w:rPr>
        <w:t xml:space="preserve"> </w:t>
      </w:r>
      <w:r>
        <w:t>}</w:t>
      </w:r>
    </w:p>
    <w:p>
      <w:pPr>
        <w:pStyle w:val="11"/>
        <w:tabs>
          <w:tab w:val="left" w:pos="3924"/>
        </w:tabs>
        <w:spacing w:line="292" w:lineRule="auto"/>
        <w:ind w:left="2627" w:right="1550"/>
      </w:pPr>
      <w:r>
        <w:t>#0394</w:t>
      </w:r>
      <w:r>
        <w:rPr>
          <w:spacing w:val="55"/>
        </w:rPr>
        <w:t xml:space="preserve"> </w:t>
      </w:r>
      <w:r>
        <w:t>inline</w:t>
      </w:r>
      <w:r>
        <w:rPr>
          <w:spacing w:val="-8"/>
        </w:rPr>
        <w:t xml:space="preserve"> </w:t>
      </w:r>
      <w:r>
        <w:t>CArchive&amp;</w:t>
      </w:r>
      <w:r>
        <w:rPr>
          <w:spacing w:val="-7"/>
        </w:rPr>
        <w:t xml:space="preserve"> </w:t>
      </w:r>
      <w:r>
        <w:t>operator&gt;&gt;(CArchive&amp;</w:t>
      </w:r>
      <w:r>
        <w:rPr>
          <w:spacing w:val="-8"/>
        </w:rPr>
        <w:t xml:space="preserve"> </w:t>
      </w:r>
      <w:r>
        <w:t>ar,</w:t>
      </w:r>
      <w:r>
        <w:rPr>
          <w:spacing w:val="-7"/>
        </w:rPr>
        <w:t xml:space="preserve"> </w:t>
      </w:r>
      <w:r>
        <w:t>CObject*&amp;</w:t>
      </w:r>
      <w:r>
        <w:rPr>
          <w:spacing w:val="-8"/>
        </w:rPr>
        <w:t xml:space="preserve"> </w:t>
      </w:r>
      <w:r>
        <w:t>pOb)</w:t>
      </w:r>
      <w:r>
        <w:rPr>
          <w:spacing w:val="-93"/>
        </w:rPr>
        <w:t xml:space="preserve"> </w:t>
      </w:r>
      <w:r>
        <w:t>#0395</w:t>
      </w:r>
      <w:r>
        <w:tab/>
      </w:r>
      <w:r>
        <w:t>{</w:t>
      </w:r>
      <w:r>
        <w:rPr>
          <w:spacing w:val="-3"/>
        </w:rPr>
        <w:t xml:space="preserve"> </w:t>
      </w:r>
      <w:r>
        <w:t>pOb</w:t>
      </w:r>
      <w:r>
        <w:rPr>
          <w:spacing w:val="-2"/>
        </w:rPr>
        <w:t xml:space="preserve"> </w:t>
      </w:r>
      <w:r>
        <w:t>=</w:t>
      </w:r>
      <w:r>
        <w:rPr>
          <w:spacing w:val="-3"/>
        </w:rPr>
        <w:t xml:space="preserve"> </w:t>
      </w:r>
      <w:r>
        <w:t>ar.ReadObject(NULL);</w:t>
      </w:r>
      <w:r>
        <w:rPr>
          <w:spacing w:val="-2"/>
        </w:rPr>
        <w:t xml:space="preserve"> </w:t>
      </w:r>
      <w:r>
        <w:t>return</w:t>
      </w:r>
      <w:r>
        <w:rPr>
          <w:spacing w:val="-2"/>
        </w:rPr>
        <w:t xml:space="preserve"> </w:t>
      </w:r>
      <w:r>
        <w:t>ar;</w:t>
      </w:r>
      <w:r>
        <w:rPr>
          <w:spacing w:val="-3"/>
        </w:rPr>
        <w:t xml:space="preserve"> </w:t>
      </w:r>
      <w:r>
        <w:t>}</w:t>
      </w:r>
    </w:p>
    <w:p>
      <w:pPr>
        <w:pStyle w:val="11"/>
        <w:tabs>
          <w:tab w:val="left" w:pos="3924"/>
        </w:tabs>
        <w:spacing w:line="292" w:lineRule="auto"/>
        <w:ind w:left="2627" w:right="1325"/>
      </w:pPr>
      <w:r>
        <w:rPr>
          <w:w w:val="95"/>
        </w:rPr>
        <w:t>#0396</w:t>
      </w:r>
      <w:r>
        <w:rPr>
          <w:spacing w:val="1"/>
          <w:w w:val="95"/>
        </w:rPr>
        <w:t xml:space="preserve"> </w:t>
      </w:r>
      <w:r>
        <w:rPr>
          <w:w w:val="95"/>
        </w:rPr>
        <w:t>inline CArchive&amp; operator&gt;&gt;(CArchive&amp; ar, const CObject*&amp; pOb)</w:t>
      </w:r>
      <w:r>
        <w:rPr>
          <w:spacing w:val="-89"/>
          <w:w w:val="95"/>
        </w:rPr>
        <w:t xml:space="preserve"> </w:t>
      </w:r>
      <w:r>
        <w:t>#0397</w:t>
      </w:r>
      <w:r>
        <w:tab/>
      </w:r>
      <w:r>
        <w:t>{</w:t>
      </w:r>
      <w:r>
        <w:rPr>
          <w:spacing w:val="-2"/>
        </w:rPr>
        <w:t xml:space="preserve"> </w:t>
      </w:r>
      <w:r>
        <w:t>pOb</w:t>
      </w:r>
      <w:r>
        <w:rPr>
          <w:spacing w:val="-2"/>
        </w:rPr>
        <w:t xml:space="preserve"> </w:t>
      </w:r>
      <w:r>
        <w:t>=</w:t>
      </w:r>
      <w:r>
        <w:rPr>
          <w:spacing w:val="-2"/>
        </w:rPr>
        <w:t xml:space="preserve"> </w:t>
      </w:r>
      <w:r>
        <w:t>ar.ReadObject(NULL);</w:t>
      </w:r>
      <w:r>
        <w:rPr>
          <w:spacing w:val="-2"/>
        </w:rPr>
        <w:t xml:space="preserve"> </w:t>
      </w:r>
      <w:r>
        <w:t>return</w:t>
      </w:r>
      <w:r>
        <w:rPr>
          <w:spacing w:val="-2"/>
        </w:rPr>
        <w:t xml:space="preserve"> </w:t>
      </w:r>
      <w:r>
        <w:t>ar;</w:t>
      </w:r>
      <w:r>
        <w:rPr>
          <w:spacing w:val="-2"/>
        </w:rPr>
        <w:t xml:space="preserve"> </w:t>
      </w:r>
      <w:r>
        <w:t>}</w:t>
      </w:r>
    </w:p>
    <w:p>
      <w:pPr>
        <w:pStyle w:val="11"/>
        <w:spacing w:line="181" w:lineRule="exact"/>
        <w:ind w:left="2627"/>
      </w:pPr>
      <w:r>
        <w:t>#0398</w:t>
      </w:r>
    </w:p>
    <w:p>
      <w:pPr>
        <w:pStyle w:val="11"/>
        <w:tabs>
          <w:tab w:val="left" w:pos="3924"/>
        </w:tabs>
        <w:spacing w:before="35" w:line="292" w:lineRule="auto"/>
        <w:ind w:left="2627" w:right="3466"/>
      </w:pPr>
      <w:r>
        <w:t>#0399</w:t>
      </w:r>
      <w:r>
        <w:rPr>
          <w:spacing w:val="55"/>
        </w:rPr>
        <w:t xml:space="preserve"> </w:t>
      </w:r>
      <w:r>
        <w:t>inline</w:t>
      </w:r>
      <w:r>
        <w:rPr>
          <w:spacing w:val="-7"/>
        </w:rPr>
        <w:t xml:space="preserve"> </w:t>
      </w:r>
      <w:r>
        <w:t>int</w:t>
      </w:r>
      <w:r>
        <w:rPr>
          <w:spacing w:val="-7"/>
        </w:rPr>
        <w:t xml:space="preserve"> </w:t>
      </w:r>
      <w:r>
        <w:t>CObList::GetCount()</w:t>
      </w:r>
      <w:r>
        <w:rPr>
          <w:spacing w:val="-7"/>
        </w:rPr>
        <w:t xml:space="preserve"> </w:t>
      </w:r>
      <w:r>
        <w:t>const</w:t>
      </w:r>
      <w:r>
        <w:rPr>
          <w:spacing w:val="-93"/>
        </w:rPr>
        <w:t xml:space="preserve"> </w:t>
      </w:r>
      <w:r>
        <w:t>#0400</w:t>
      </w:r>
      <w:r>
        <w:tab/>
      </w:r>
      <w:r>
        <w:t>{</w:t>
      </w:r>
      <w:r>
        <w:rPr>
          <w:spacing w:val="-2"/>
        </w:rPr>
        <w:t xml:space="preserve"> </w:t>
      </w:r>
      <w:r>
        <w:t>return</w:t>
      </w:r>
      <w:r>
        <w:rPr>
          <w:spacing w:val="-1"/>
        </w:rPr>
        <w:t xml:space="preserve"> </w:t>
      </w:r>
      <w:r>
        <w:t>m_nCount;</w:t>
      </w:r>
      <w:r>
        <w:rPr>
          <w:spacing w:val="-2"/>
        </w:rPr>
        <w:t xml:space="preserve"> </w:t>
      </w:r>
      <w:r>
        <w:t>}</w:t>
      </w:r>
    </w:p>
    <w:p>
      <w:pPr>
        <w:pStyle w:val="11"/>
        <w:spacing w:line="181" w:lineRule="exact"/>
        <w:ind w:left="2627"/>
      </w:pPr>
      <w:r>
        <w:t>#0401</w:t>
      </w:r>
    </w:p>
    <w:p>
      <w:pPr>
        <w:pStyle w:val="11"/>
        <w:tabs>
          <w:tab w:val="left" w:pos="3924"/>
        </w:tabs>
        <w:spacing w:before="39" w:line="292" w:lineRule="auto"/>
        <w:ind w:left="2627" w:right="3466"/>
      </w:pPr>
      <w:r>
        <w:t>#0402</w:t>
      </w:r>
      <w:r>
        <w:rPr>
          <w:spacing w:val="55"/>
        </w:rPr>
        <w:t xml:space="preserve"> </w:t>
      </w:r>
      <w:r>
        <w:t>inline</w:t>
      </w:r>
      <w:r>
        <w:rPr>
          <w:spacing w:val="-7"/>
        </w:rPr>
        <w:t xml:space="preserve"> </w:t>
      </w:r>
      <w:r>
        <w:t>BOOL</w:t>
      </w:r>
      <w:r>
        <w:rPr>
          <w:spacing w:val="-7"/>
        </w:rPr>
        <w:t xml:space="preserve"> </w:t>
      </w:r>
      <w:r>
        <w:t>CObList::IsEmpty()</w:t>
      </w:r>
      <w:r>
        <w:rPr>
          <w:spacing w:val="-7"/>
        </w:rPr>
        <w:t xml:space="preserve"> </w:t>
      </w:r>
      <w:r>
        <w:t>const</w:t>
      </w:r>
      <w:r>
        <w:rPr>
          <w:spacing w:val="-93"/>
        </w:rPr>
        <w:t xml:space="preserve"> </w:t>
      </w:r>
      <w:r>
        <w:t>#0403</w:t>
      </w:r>
      <w:r>
        <w:tab/>
      </w:r>
      <w:r>
        <w:t>{ return m_nCount == 0; }</w:t>
      </w:r>
      <w:r>
        <w:rPr>
          <w:spacing w:val="1"/>
        </w:rPr>
        <w:t xml:space="preserve"> </w:t>
      </w:r>
      <w:r>
        <w:t>#0404</w:t>
      </w:r>
    </w:p>
    <w:p>
      <w:pPr>
        <w:pStyle w:val="11"/>
        <w:tabs>
          <w:tab w:val="left" w:pos="3924"/>
        </w:tabs>
        <w:spacing w:line="292" w:lineRule="auto"/>
        <w:ind w:left="2627" w:right="2314"/>
      </w:pPr>
      <w:r>
        <w:t>#0405</w:t>
      </w:r>
      <w:r>
        <w:rPr>
          <w:spacing w:val="52"/>
        </w:rPr>
        <w:t xml:space="preserve"> </w:t>
      </w:r>
      <w:r>
        <w:t>inline</w:t>
      </w:r>
      <w:r>
        <w:rPr>
          <w:spacing w:val="-9"/>
        </w:rPr>
        <w:t xml:space="preserve"> </w:t>
      </w:r>
      <w:r>
        <w:t>POSITION</w:t>
      </w:r>
      <w:r>
        <w:rPr>
          <w:spacing w:val="-9"/>
        </w:rPr>
        <w:t xml:space="preserve"> </w:t>
      </w:r>
      <w:r>
        <w:t>CObList::GetHeadPosition()</w:t>
      </w:r>
      <w:r>
        <w:rPr>
          <w:spacing w:val="-9"/>
        </w:rPr>
        <w:t xml:space="preserve"> </w:t>
      </w:r>
      <w:r>
        <w:t>const</w:t>
      </w:r>
      <w:r>
        <w:rPr>
          <w:spacing w:val="-93"/>
        </w:rPr>
        <w:t xml:space="preserve"> </w:t>
      </w:r>
      <w:r>
        <w:t>#0406</w:t>
      </w:r>
      <w:r>
        <w:tab/>
      </w:r>
      <w:r>
        <w:t>{</w:t>
      </w:r>
      <w:r>
        <w:rPr>
          <w:spacing w:val="-3"/>
        </w:rPr>
        <w:t xml:space="preserve"> </w:t>
      </w:r>
      <w:r>
        <w:t>return</w:t>
      </w:r>
      <w:r>
        <w:rPr>
          <w:spacing w:val="-3"/>
        </w:rPr>
        <w:t xml:space="preserve"> </w:t>
      </w:r>
      <w:r>
        <w:t>(POSITION)</w:t>
      </w:r>
      <w:r>
        <w:rPr>
          <w:spacing w:val="-2"/>
        </w:rPr>
        <w:t xml:space="preserve"> </w:t>
      </w:r>
      <w:r>
        <w:t>m_pNodeHead;</w:t>
      </w:r>
      <w:r>
        <w:rPr>
          <w:spacing w:val="-3"/>
        </w:rPr>
        <w:t xml:space="preserve"> </w:t>
      </w:r>
      <w:r>
        <w:t>}</w:t>
      </w:r>
    </w:p>
    <w:p>
      <w:pPr>
        <w:pStyle w:val="11"/>
        <w:spacing w:line="181" w:lineRule="exact"/>
        <w:ind w:left="2627"/>
      </w:pPr>
      <w:r>
        <w:t>#0407</w:t>
      </w:r>
    </w:p>
    <w:p>
      <w:pPr>
        <w:pStyle w:val="11"/>
        <w:tabs>
          <w:tab w:val="left" w:pos="3924"/>
        </w:tabs>
        <w:spacing w:before="39" w:line="292" w:lineRule="auto"/>
        <w:ind w:left="2627" w:right="1261"/>
      </w:pPr>
      <w:r>
        <w:t>#0408</w:t>
      </w:r>
      <w:r>
        <w:rPr>
          <w:spacing w:val="52"/>
        </w:rPr>
        <w:t xml:space="preserve"> </w:t>
      </w:r>
      <w:r>
        <w:t>inline</w:t>
      </w:r>
      <w:r>
        <w:rPr>
          <w:spacing w:val="-9"/>
        </w:rPr>
        <w:t xml:space="preserve"> </w:t>
      </w:r>
      <w:r>
        <w:t>CObject*</w:t>
      </w:r>
      <w:r>
        <w:rPr>
          <w:spacing w:val="-10"/>
        </w:rPr>
        <w:t xml:space="preserve"> </w:t>
      </w:r>
      <w:r>
        <w:t>CObList::GetNext(POSITION&amp;</w:t>
      </w:r>
      <w:r>
        <w:rPr>
          <w:spacing w:val="-9"/>
        </w:rPr>
        <w:t xml:space="preserve"> </w:t>
      </w:r>
      <w:r>
        <w:t>rPosition)</w:t>
      </w:r>
      <w:r>
        <w:rPr>
          <w:spacing w:val="-9"/>
        </w:rPr>
        <w:t xml:space="preserve"> </w:t>
      </w:r>
      <w:r>
        <w:t>const</w:t>
      </w:r>
      <w:r>
        <w:rPr>
          <w:spacing w:val="-93"/>
        </w:rPr>
        <w:t xml:space="preserve"> </w:t>
      </w:r>
      <w:r>
        <w:t>#0409</w:t>
      </w:r>
      <w:r>
        <w:tab/>
      </w:r>
      <w:r>
        <w:t>//</w:t>
      </w:r>
      <w:r>
        <w:rPr>
          <w:spacing w:val="-1"/>
        </w:rPr>
        <w:t xml:space="preserve"> </w:t>
      </w:r>
      <w:r>
        <w:t>return</w:t>
      </w:r>
      <w:r>
        <w:rPr>
          <w:spacing w:val="-1"/>
        </w:rPr>
        <w:t xml:space="preserve"> </w:t>
      </w:r>
      <w:r>
        <w:t>*Position++</w:t>
      </w:r>
    </w:p>
    <w:p>
      <w:pPr>
        <w:pStyle w:val="11"/>
        <w:tabs>
          <w:tab w:val="left" w:pos="3924"/>
          <w:tab w:val="left" w:pos="4087"/>
        </w:tabs>
        <w:spacing w:line="292" w:lineRule="auto"/>
        <w:ind w:left="2627" w:right="2649"/>
      </w:pPr>
      <w:r>
        <w:t>#0410</w:t>
      </w:r>
      <w:r>
        <w:tab/>
      </w:r>
      <w:r>
        <w:t>{ CNode* pNode = (CNode*) rPosition;</w:t>
      </w:r>
      <w:r>
        <w:rPr>
          <w:spacing w:val="1"/>
        </w:rPr>
        <w:t xml:space="preserve"> </w:t>
      </w:r>
      <w:r>
        <w:t>#0411</w:t>
      </w:r>
      <w:r>
        <w:tab/>
      </w:r>
      <w:r>
        <w:tab/>
      </w:r>
      <w:r>
        <w:t>rPosition = (POSITION) pNode-&gt;pNext;</w:t>
      </w:r>
      <w:r>
        <w:rPr>
          <w:spacing w:val="-94"/>
        </w:rPr>
        <w:t xml:space="preserve"> </w:t>
      </w:r>
      <w:r>
        <w:t>#0412</w:t>
      </w:r>
      <w:r>
        <w:tab/>
      </w:r>
      <w:r>
        <w:tab/>
      </w:r>
      <w:r>
        <w:t>return</w:t>
      </w:r>
      <w:r>
        <w:rPr>
          <w:spacing w:val="-2"/>
        </w:rPr>
        <w:t xml:space="preserve"> </w:t>
      </w:r>
      <w:r>
        <w:t>pNode-&gt;data;</w:t>
      </w:r>
      <w:r>
        <w:rPr>
          <w:spacing w:val="-1"/>
        </w:rPr>
        <w:t xml:space="preserve"> </w:t>
      </w:r>
      <w:r>
        <w:t>}</w:t>
      </w:r>
    </w:p>
    <w:p>
      <w:pPr>
        <w:pStyle w:val="11"/>
        <w:spacing w:line="180" w:lineRule="exact"/>
        <w:ind w:left="2627"/>
      </w:pPr>
      <w:r>
        <w:t>#0413</w:t>
      </w:r>
    </w:p>
    <w:p>
      <w:pPr>
        <w:pStyle w:val="11"/>
        <w:spacing w:before="39"/>
        <w:ind w:left="2627"/>
      </w:pPr>
      <w:r>
        <w:t>#0414</w:t>
      </w:r>
      <w:r>
        <w:rPr>
          <w:spacing w:val="60"/>
        </w:rPr>
        <w:t xml:space="preserve"> </w:t>
      </w:r>
      <w:r>
        <w:t>#endif</w:t>
      </w:r>
      <w:r>
        <w:rPr>
          <w:spacing w:val="-5"/>
        </w:rPr>
        <w:t xml:space="preserve"> </w:t>
      </w:r>
      <w:r>
        <w:t>/*</w:t>
      </w:r>
      <w:r>
        <w:rPr>
          <w:spacing w:val="-4"/>
        </w:rPr>
        <w:t xml:space="preserve"> </w:t>
      </w:r>
      <w:r>
        <w:t>_MFCLITE_</w:t>
      </w:r>
      <w:r>
        <w:rPr>
          <w:spacing w:val="-4"/>
        </w:rPr>
        <w:t xml:space="preserve"> </w:t>
      </w:r>
      <w:r>
        <w:t>*/</w:t>
      </w: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spacing w:before="4"/>
        <w:rPr>
          <w:sz w:val="22"/>
        </w:rPr>
      </w:pPr>
    </w:p>
    <w:p>
      <w:pPr>
        <w:pStyle w:val="5"/>
      </w:pPr>
      <w:r>
        <w:t>278</w:t>
      </w:r>
    </w:p>
    <w:p>
      <w:pPr>
        <w:spacing w:after="0"/>
        <w:sectPr>
          <w:pgSz w:w="10320" w:h="13220"/>
          <w:pgMar w:top="580" w:right="80" w:bottom="280" w:left="40" w:header="720" w:footer="720" w:gutter="0"/>
          <w:cols w:space="720" w:num="1"/>
        </w:sectPr>
      </w:pPr>
    </w:p>
    <w:p>
      <w:pPr>
        <w:pStyle w:val="11"/>
        <w:spacing w:before="64"/>
        <w:ind w:left="6380"/>
        <w:rPr>
          <w:rFonts w:hint="eastAsia" w:ascii="宋体" w:eastAsia="宋体"/>
        </w:rPr>
      </w:pPr>
      <w:r>
        <w:pict>
          <v:rect id="_x0000_s3908" o:spid="_x0000_s3908" o:spt="1" style="position:absolute;left:0pt;margin-left:131.9pt;margin-top:18.85pt;height:0.7pt;width:323pt;mso-position-horizontal-relative:page;mso-wrap-distance-bottom:0pt;mso-wrap-distance-top:0pt;z-index:-251161600;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5"/>
        </w:rPr>
        <w:t xml:space="preserve">第５章 </w:t>
      </w:r>
      <w:r>
        <w:rPr>
          <w:rFonts w:ascii="Times New Roman" w:eastAsia="Times New Roman"/>
        </w:rPr>
        <w:t>Polymorphism</w:t>
      </w:r>
      <w:r>
        <w:rPr>
          <w:rFonts w:hint="eastAsia" w:ascii="宋体" w:eastAsia="宋体"/>
        </w:rPr>
        <w:t>（多型）的應用</w:t>
      </w:r>
    </w:p>
    <w:p>
      <w:pPr>
        <w:pStyle w:val="11"/>
        <w:rPr>
          <w:rFonts w:ascii="宋体"/>
          <w:sz w:val="20"/>
        </w:rPr>
      </w:pPr>
    </w:p>
    <w:p>
      <w:pPr>
        <w:pStyle w:val="11"/>
        <w:rPr>
          <w:rFonts w:ascii="宋体"/>
          <w:sz w:val="20"/>
        </w:rPr>
      </w:pPr>
    </w:p>
    <w:p>
      <w:pPr>
        <w:pStyle w:val="11"/>
        <w:spacing w:before="5"/>
        <w:rPr>
          <w:rFonts w:ascii="宋体"/>
          <w:sz w:val="10"/>
        </w:rPr>
      </w:pPr>
      <w:r>
        <w:pict>
          <v:shape id="_x0000_s3909" o:spid="_x0000_s3909" o:spt="202" type="#_x0000_t202" style="position:absolute;left:0pt;margin-left:130.55pt;margin-top:9pt;height:20.65pt;width:325.95pt;mso-position-horizontal-relative:page;mso-wrap-distance-bottom:0pt;mso-wrap-distance-top:0pt;z-index:-251160576;mso-width-relative:page;mso-height-relative:page;" fillcolor="#E4E4E4" filled="t" stroked="t" coordsize="21600,21600">
            <v:path/>
            <v:fill on="t" focussize="0,0"/>
            <v:stroke weight="0.72pt" color="#000000"/>
            <v:imagedata o:title=""/>
            <o:lock v:ext="edit"/>
            <v:textbox inset="0mm,0mm,0mm,0mm">
              <w:txbxContent>
                <w:p>
                  <w:pPr>
                    <w:spacing w:before="143"/>
                    <w:ind w:left="47" w:right="0" w:firstLine="0"/>
                    <w:jc w:val="left"/>
                    <w:rPr>
                      <w:rFonts w:ascii="Arial"/>
                      <w:b/>
                      <w:sz w:val="20"/>
                    </w:rPr>
                  </w:pPr>
                  <w:r>
                    <w:rPr>
                      <w:rFonts w:ascii="Arial"/>
                      <w:b/>
                      <w:w w:val="110"/>
                      <w:sz w:val="20"/>
                    </w:rPr>
                    <w:t>MFCLITE.CPP</w:t>
                  </w:r>
                </w:p>
              </w:txbxContent>
            </v:textbox>
            <w10:wrap type="topAndBottom"/>
          </v:shape>
        </w:pict>
      </w:r>
    </w:p>
    <w:p>
      <w:pPr>
        <w:pStyle w:val="11"/>
        <w:spacing w:before="12"/>
        <w:rPr>
          <w:rFonts w:ascii="宋体"/>
          <w:sz w:val="9"/>
        </w:rPr>
      </w:pPr>
    </w:p>
    <w:p>
      <w:pPr>
        <w:pStyle w:val="11"/>
        <w:tabs>
          <w:tab w:val="left" w:pos="8678"/>
        </w:tabs>
        <w:spacing w:before="108" w:line="180" w:lineRule="exact"/>
        <w:ind w:left="2627"/>
        <w:rPr>
          <w:rFonts w:ascii="Times New Roman"/>
        </w:rPr>
      </w:pPr>
      <w:r>
        <w:t>#0001</w:t>
      </w:r>
      <w:r>
        <w:rPr>
          <w:spacing w:val="62"/>
        </w:rPr>
        <w:t xml:space="preserve"> </w:t>
      </w:r>
      <w:r>
        <w:t>//</w:t>
      </w:r>
      <w:r>
        <w:rPr>
          <w:rFonts w:ascii="Times New Roman"/>
          <w:u w:val="dotted"/>
        </w:rPr>
        <w:t xml:space="preserve"> </w:t>
      </w:r>
      <w:r>
        <w:rPr>
          <w:rFonts w:ascii="Times New Roman"/>
          <w:u w:val="dotted"/>
        </w:rPr>
        <w:tab/>
      </w:r>
    </w:p>
    <w:p>
      <w:pPr>
        <w:pStyle w:val="11"/>
        <w:spacing w:line="254" w:lineRule="auto"/>
        <w:ind w:left="2627" w:right="4592"/>
        <w:rPr>
          <w:rFonts w:hint="eastAsia" w:ascii="宋体" w:eastAsia="宋体"/>
        </w:rPr>
      </w:pPr>
      <w:r>
        <w:t>#0002</w:t>
      </w:r>
      <w:r>
        <w:rPr>
          <w:spacing w:val="25"/>
        </w:rPr>
        <w:t xml:space="preserve"> // </w:t>
      </w:r>
      <w:r>
        <w:rPr>
          <w:rFonts w:hint="eastAsia" w:ascii="宋体" w:eastAsia="宋体"/>
        </w:rPr>
        <w:t>檔名：</w:t>
      </w:r>
      <w:r>
        <w:t>mfclite.cpp</w:t>
      </w:r>
      <w:r>
        <w:rPr>
          <w:spacing w:val="1"/>
        </w:rPr>
        <w:t xml:space="preserve"> </w:t>
      </w:r>
      <w:r>
        <w:t>#0003</w:t>
      </w:r>
      <w:r>
        <w:rPr>
          <w:spacing w:val="12"/>
        </w:rPr>
        <w:t xml:space="preserve"> // </w:t>
      </w:r>
      <w:r>
        <w:rPr>
          <w:rFonts w:hint="eastAsia" w:ascii="宋体" w:eastAsia="宋体"/>
        </w:rPr>
        <w:t xml:space="preserve">用途：實作以下 </w:t>
      </w:r>
      <w:r>
        <w:t>classes</w:t>
      </w:r>
      <w:r>
        <w:rPr>
          <w:rFonts w:hint="eastAsia" w:ascii="宋体" w:eastAsia="宋体"/>
        </w:rPr>
        <w:t>：</w:t>
      </w:r>
    </w:p>
    <w:p>
      <w:pPr>
        <w:pStyle w:val="11"/>
        <w:tabs>
          <w:tab w:val="left" w:pos="3707"/>
        </w:tabs>
        <w:spacing w:line="302" w:lineRule="auto"/>
        <w:ind w:left="2627" w:right="1158"/>
      </w:pPr>
      <w:r>
        <w:t>#0004</w:t>
      </w:r>
      <w:r>
        <w:rPr>
          <w:spacing w:val="64"/>
        </w:rPr>
        <w:t xml:space="preserve"> </w:t>
      </w:r>
      <w:r>
        <w:t>//</w:t>
      </w:r>
      <w:r>
        <w:tab/>
      </w:r>
      <w:r>
        <w:rPr>
          <w:w w:val="95"/>
        </w:rPr>
        <w:t>CRuntimeClass,</w:t>
      </w:r>
      <w:r>
        <w:rPr>
          <w:spacing w:val="26"/>
          <w:w w:val="95"/>
        </w:rPr>
        <w:t xml:space="preserve"> </w:t>
      </w:r>
      <w:r>
        <w:rPr>
          <w:w w:val="95"/>
        </w:rPr>
        <w:t>CObject,</w:t>
      </w:r>
      <w:r>
        <w:rPr>
          <w:spacing w:val="35"/>
          <w:w w:val="95"/>
        </w:rPr>
        <w:t xml:space="preserve"> </w:t>
      </w:r>
      <w:r>
        <w:rPr>
          <w:rFonts w:hint="eastAsia" w:ascii="宋体" w:eastAsia="宋体"/>
          <w:w w:val="95"/>
        </w:rPr>
        <w:t>及其他純為展示用的</w:t>
      </w:r>
      <w:r>
        <w:rPr>
          <w:rFonts w:hint="eastAsia" w:ascii="宋体" w:eastAsia="宋体"/>
          <w:spacing w:val="1"/>
          <w:w w:val="95"/>
        </w:rPr>
        <w:t xml:space="preserve"> </w:t>
      </w:r>
      <w:r>
        <w:rPr>
          <w:w w:val="95"/>
        </w:rPr>
        <w:t>empty</w:t>
      </w:r>
      <w:r>
        <w:rPr>
          <w:spacing w:val="1"/>
          <w:w w:val="95"/>
        </w:rPr>
        <w:t xml:space="preserve"> </w:t>
      </w:r>
      <w:r>
        <w:rPr>
          <w:w w:val="95"/>
        </w:rPr>
        <w:t>classes...</w:t>
      </w:r>
      <w:r>
        <w:rPr>
          <w:spacing w:val="-89"/>
          <w:w w:val="95"/>
        </w:rPr>
        <w:t xml:space="preserve"> </w:t>
      </w:r>
      <w:r>
        <w:t>#0005</w:t>
      </w:r>
      <w:r>
        <w:rPr>
          <w:spacing w:val="63"/>
        </w:rPr>
        <w:t xml:space="preserve"> </w:t>
      </w:r>
      <w:r>
        <w:t>//</w:t>
      </w:r>
      <w:r>
        <w:tab/>
      </w:r>
      <w:r>
        <w:t>CFile,</w:t>
      </w:r>
      <w:r>
        <w:rPr>
          <w:spacing w:val="-1"/>
        </w:rPr>
        <w:t xml:space="preserve"> </w:t>
      </w:r>
      <w:r>
        <w:t>CArchive,</w:t>
      </w:r>
      <w:r>
        <w:rPr>
          <w:spacing w:val="-2"/>
        </w:rPr>
        <w:t xml:space="preserve"> </w:t>
      </w:r>
      <w:r>
        <w:t>CDWordArray,</w:t>
      </w:r>
      <w:r>
        <w:rPr>
          <w:spacing w:val="-1"/>
        </w:rPr>
        <w:t xml:space="preserve"> </w:t>
      </w:r>
      <w:r>
        <w:t>CObList</w:t>
      </w:r>
    </w:p>
    <w:p>
      <w:pPr>
        <w:pStyle w:val="11"/>
        <w:spacing w:line="160" w:lineRule="exact"/>
        <w:ind w:left="2627"/>
        <w:rPr>
          <w:rFonts w:hint="eastAsia" w:ascii="宋体" w:eastAsia="宋体"/>
        </w:rPr>
      </w:pPr>
      <w:r>
        <w:t>#0006</w:t>
      </w:r>
      <w:r>
        <w:rPr>
          <w:spacing w:val="15"/>
        </w:rPr>
        <w:t xml:space="preserve"> // </w:t>
      </w:r>
      <w:r>
        <w:rPr>
          <w:rFonts w:hint="eastAsia" w:ascii="宋体" w:eastAsia="宋体"/>
          <w:spacing w:val="1"/>
        </w:rPr>
        <w:t xml:space="preserve">程式碼來源：修剪 </w:t>
      </w:r>
      <w:r>
        <w:t>MFC</w:t>
      </w:r>
      <w:r>
        <w:rPr>
          <w:spacing w:val="3"/>
        </w:rPr>
        <w:t xml:space="preserve"> </w:t>
      </w:r>
      <w:r>
        <w:t>source</w:t>
      </w:r>
      <w:r>
        <w:rPr>
          <w:spacing w:val="-11"/>
        </w:rPr>
        <w:t xml:space="preserve"> </w:t>
      </w:r>
      <w:r>
        <w:rPr>
          <w:rFonts w:hint="eastAsia" w:ascii="宋体" w:eastAsia="宋体"/>
        </w:rPr>
        <w:t>並略加更改而得。</w:t>
      </w:r>
    </w:p>
    <w:p>
      <w:pPr>
        <w:pStyle w:val="11"/>
        <w:spacing w:before="13"/>
        <w:ind w:left="2627"/>
        <w:rPr>
          <w:rFonts w:hint="eastAsia" w:ascii="宋体" w:eastAsia="宋体"/>
        </w:rPr>
      </w:pPr>
      <w:r>
        <w:t>#0007</w:t>
      </w:r>
      <w:r>
        <w:rPr>
          <w:spacing w:val="15"/>
        </w:rPr>
        <w:t xml:space="preserve"> // </w:t>
      </w:r>
      <w:r>
        <w:rPr>
          <w:rFonts w:hint="eastAsia" w:ascii="宋体" w:eastAsia="宋体"/>
        </w:rPr>
        <w:t xml:space="preserve">修改部份：檔案之存取改用 </w:t>
      </w:r>
      <w:r>
        <w:t>ANSI</w:t>
      </w:r>
      <w:r>
        <w:rPr>
          <w:spacing w:val="4"/>
        </w:rPr>
        <w:t xml:space="preserve"> </w:t>
      </w:r>
      <w:r>
        <w:t>C</w:t>
      </w:r>
      <w:r>
        <w:rPr>
          <w:spacing w:val="-11"/>
        </w:rPr>
        <w:t xml:space="preserve"> </w:t>
      </w:r>
      <w:r>
        <w:rPr>
          <w:rFonts w:hint="eastAsia" w:ascii="宋体" w:eastAsia="宋体"/>
        </w:rPr>
        <w:t>標準函式</w:t>
      </w:r>
    </w:p>
    <w:p>
      <w:pPr>
        <w:pStyle w:val="11"/>
        <w:tabs>
          <w:tab w:val="left" w:pos="4359"/>
        </w:tabs>
        <w:spacing w:before="12"/>
        <w:ind w:left="2627"/>
        <w:rPr>
          <w:rFonts w:hint="eastAsia" w:ascii="宋体" w:eastAsia="宋体"/>
        </w:rPr>
      </w:pPr>
      <w:r>
        <w:t>#0008</w:t>
      </w:r>
      <w:r>
        <w:rPr>
          <w:spacing w:val="21"/>
        </w:rPr>
        <w:t xml:space="preserve"> //</w:t>
      </w:r>
      <w:r>
        <w:tab/>
      </w:r>
      <w:r>
        <w:rPr>
          <w:rFonts w:hint="eastAsia" w:ascii="宋体" w:eastAsia="宋体"/>
        </w:rPr>
        <w:t>（</w:t>
      </w:r>
      <w:r>
        <w:t>MFC</w:t>
      </w:r>
      <w:r>
        <w:rPr>
          <w:spacing w:val="-15"/>
        </w:rPr>
        <w:t xml:space="preserve"> </w:t>
      </w:r>
      <w:r>
        <w:rPr>
          <w:rFonts w:hint="eastAsia" w:ascii="宋体" w:eastAsia="宋体"/>
          <w:spacing w:val="1"/>
        </w:rPr>
        <w:t xml:space="preserve">原採用 </w:t>
      </w:r>
      <w:r>
        <w:t>Win32</w:t>
      </w:r>
      <w:r>
        <w:rPr>
          <w:spacing w:val="-1"/>
        </w:rPr>
        <w:t xml:space="preserve"> </w:t>
      </w:r>
      <w:r>
        <w:t>API</w:t>
      </w:r>
      <w:r>
        <w:rPr>
          <w:spacing w:val="-15"/>
        </w:rPr>
        <w:t xml:space="preserve"> </w:t>
      </w:r>
      <w:r>
        <w:rPr>
          <w:rFonts w:hint="eastAsia" w:ascii="宋体" w:eastAsia="宋体"/>
        </w:rPr>
        <w:t>函式）</w:t>
      </w:r>
    </w:p>
    <w:p>
      <w:pPr>
        <w:pStyle w:val="11"/>
        <w:tabs>
          <w:tab w:val="left" w:pos="8679"/>
        </w:tabs>
        <w:spacing w:before="54"/>
        <w:ind w:left="2627"/>
        <w:rPr>
          <w:rFonts w:ascii="Times New Roman"/>
        </w:rPr>
      </w:pPr>
      <w:r>
        <w:t>#0009</w:t>
      </w:r>
      <w:r>
        <w:rPr>
          <w:spacing w:val="62"/>
        </w:rPr>
        <w:t xml:space="preserve"> </w:t>
      </w:r>
      <w:r>
        <w:t>//</w:t>
      </w:r>
      <w:r>
        <w:rPr>
          <w:rFonts w:ascii="Times New Roman"/>
          <w:u w:val="dotted"/>
        </w:rPr>
        <w:t xml:space="preserve"> </w:t>
      </w:r>
      <w:r>
        <w:rPr>
          <w:rFonts w:ascii="Times New Roman"/>
          <w:u w:val="dotted"/>
        </w:rPr>
        <w:tab/>
      </w:r>
    </w:p>
    <w:p>
      <w:pPr>
        <w:pStyle w:val="11"/>
        <w:spacing w:before="40"/>
        <w:ind w:left="2627"/>
      </w:pPr>
      <w:r>
        <w:t>#0010</w:t>
      </w:r>
    </w:p>
    <w:p>
      <w:pPr>
        <w:pStyle w:val="11"/>
        <w:tabs>
          <w:tab w:val="left" w:pos="5488"/>
        </w:tabs>
        <w:spacing w:before="39" w:line="292" w:lineRule="auto"/>
        <w:ind w:left="2627" w:right="1440"/>
      </w:pPr>
      <w:r>
        <w:t>#0011</w:t>
      </w:r>
      <w:r>
        <w:rPr>
          <w:spacing w:val="57"/>
        </w:rPr>
        <w:t xml:space="preserve"> </w:t>
      </w:r>
      <w:r>
        <w:t>#include</w:t>
      </w:r>
      <w:r>
        <w:rPr>
          <w:spacing w:val="-5"/>
        </w:rPr>
        <w:t xml:space="preserve"> </w:t>
      </w:r>
      <w:r>
        <w:t>&lt;stdio.h&gt;</w:t>
      </w:r>
      <w:r>
        <w:tab/>
      </w:r>
      <w:r>
        <w:t>// fopen, fclose, fread, fwrite...</w:t>
      </w:r>
      <w:r>
        <w:rPr>
          <w:spacing w:val="-93"/>
        </w:rPr>
        <w:t xml:space="preserve"> </w:t>
      </w:r>
      <w:r>
        <w:t>#0012</w:t>
      </w:r>
      <w:r>
        <w:rPr>
          <w:spacing w:val="57"/>
        </w:rPr>
        <w:t xml:space="preserve"> </w:t>
      </w:r>
      <w:r>
        <w:t>#include</w:t>
      </w:r>
      <w:r>
        <w:rPr>
          <w:spacing w:val="-6"/>
        </w:rPr>
        <w:t xml:space="preserve"> </w:t>
      </w:r>
      <w:r>
        <w:t>&lt;memory.h&gt;</w:t>
      </w:r>
      <w:r>
        <w:tab/>
      </w:r>
      <w:r>
        <w:t>//</w:t>
      </w:r>
      <w:r>
        <w:rPr>
          <w:spacing w:val="-1"/>
        </w:rPr>
        <w:t xml:space="preserve"> </w:t>
      </w:r>
      <w:r>
        <w:t>memset,</w:t>
      </w:r>
      <w:r>
        <w:rPr>
          <w:spacing w:val="-1"/>
        </w:rPr>
        <w:t xml:space="preserve"> </w:t>
      </w:r>
      <w:r>
        <w:t>memcpy</w:t>
      </w:r>
    </w:p>
    <w:p>
      <w:pPr>
        <w:pStyle w:val="11"/>
        <w:tabs>
          <w:tab w:val="left" w:pos="5502"/>
        </w:tabs>
        <w:spacing w:line="292" w:lineRule="auto"/>
        <w:ind w:left="2627" w:right="3057"/>
      </w:pPr>
      <w:r>
        <w:t>#0013</w:t>
      </w:r>
      <w:r>
        <w:rPr>
          <w:spacing w:val="57"/>
        </w:rPr>
        <w:t xml:space="preserve"> </w:t>
      </w:r>
      <w:r>
        <w:t>#include</w:t>
      </w:r>
      <w:r>
        <w:rPr>
          <w:spacing w:val="-6"/>
        </w:rPr>
        <w:t xml:space="preserve"> </w:t>
      </w:r>
      <w:r>
        <w:t>&lt;string.h&gt;</w:t>
      </w:r>
      <w:r>
        <w:tab/>
      </w:r>
      <w:r>
        <w:t>// strlen, strcmp</w:t>
      </w:r>
      <w:r>
        <w:rPr>
          <w:spacing w:val="-93"/>
        </w:rPr>
        <w:t xml:space="preserve"> </w:t>
      </w:r>
      <w:r>
        <w:t>#0014</w:t>
      </w:r>
      <w:r>
        <w:rPr>
          <w:spacing w:val="66"/>
        </w:rPr>
        <w:t xml:space="preserve"> </w:t>
      </w:r>
      <w:r>
        <w:t>#include</w:t>
      </w:r>
      <w:r>
        <w:rPr>
          <w:spacing w:val="-1"/>
        </w:rPr>
        <w:t xml:space="preserve"> </w:t>
      </w:r>
      <w:r>
        <w:t>"mfclite.h"</w:t>
      </w:r>
    </w:p>
    <w:p>
      <w:pPr>
        <w:pStyle w:val="11"/>
        <w:spacing w:line="181" w:lineRule="exact"/>
        <w:ind w:left="2627"/>
      </w:pPr>
      <w:r>
        <w:t>#0015</w:t>
      </w:r>
    </w:p>
    <w:p>
      <w:pPr>
        <w:pStyle w:val="11"/>
        <w:spacing w:before="39"/>
        <w:ind w:left="2627"/>
      </w:pPr>
      <w:r>
        <w:t>#0016</w:t>
      </w:r>
      <w:r>
        <w:rPr>
          <w:spacing w:val="47"/>
        </w:rPr>
        <w:t xml:space="preserve"> </w:t>
      </w:r>
      <w:r>
        <w:t>IMPLEMENT_DYNAMIC(CCmdTarget,</w:t>
      </w:r>
      <w:r>
        <w:rPr>
          <w:spacing w:val="-13"/>
        </w:rPr>
        <w:t xml:space="preserve"> </w:t>
      </w:r>
      <w:r>
        <w:t>CObject)</w:t>
      </w:r>
    </w:p>
    <w:p>
      <w:pPr>
        <w:pStyle w:val="11"/>
        <w:spacing w:before="40"/>
        <w:ind w:left="2627"/>
      </w:pPr>
      <w:r>
        <w:t>#0017</w:t>
      </w:r>
      <w:r>
        <w:rPr>
          <w:spacing w:val="44"/>
        </w:rPr>
        <w:t xml:space="preserve"> </w:t>
      </w:r>
      <w:r>
        <w:t>IMPLEMENT_DYNAMIC(CWinThread,</w:t>
      </w:r>
      <w:r>
        <w:rPr>
          <w:spacing w:val="-13"/>
        </w:rPr>
        <w:t xml:space="preserve"> </w:t>
      </w:r>
      <w:r>
        <w:t>CCmdTarget)</w:t>
      </w:r>
    </w:p>
    <w:p>
      <w:pPr>
        <w:pStyle w:val="11"/>
        <w:spacing w:before="39"/>
        <w:ind w:left="2627"/>
      </w:pPr>
      <w:r>
        <w:t>#0018</w:t>
      </w:r>
      <w:r>
        <w:rPr>
          <w:spacing w:val="46"/>
        </w:rPr>
        <w:t xml:space="preserve"> </w:t>
      </w:r>
      <w:r>
        <w:t>IMPLEMENT_DYNAMIC(CWinApp,</w:t>
      </w:r>
      <w:r>
        <w:rPr>
          <w:spacing w:val="-13"/>
        </w:rPr>
        <w:t xml:space="preserve"> </w:t>
      </w:r>
      <w:r>
        <w:t>CWinThread)</w:t>
      </w:r>
    </w:p>
    <w:p>
      <w:pPr>
        <w:pStyle w:val="11"/>
        <w:spacing w:before="40"/>
        <w:ind w:left="2627"/>
      </w:pPr>
      <w:r>
        <w:t>#0019</w:t>
      </w:r>
      <w:r>
        <w:rPr>
          <w:spacing w:val="45"/>
        </w:rPr>
        <w:t xml:space="preserve"> </w:t>
      </w:r>
      <w:r>
        <w:t>IMPLEMENT_DYNAMIC(CDocument,</w:t>
      </w:r>
      <w:r>
        <w:rPr>
          <w:spacing w:val="-13"/>
        </w:rPr>
        <w:t xml:space="preserve"> </w:t>
      </w:r>
      <w:r>
        <w:t>CCmdTarget)</w:t>
      </w:r>
    </w:p>
    <w:p>
      <w:pPr>
        <w:pStyle w:val="11"/>
        <w:spacing w:before="40"/>
        <w:ind w:left="2627"/>
      </w:pPr>
      <w:r>
        <w:t>#0020</w:t>
      </w:r>
      <w:r>
        <w:rPr>
          <w:spacing w:val="47"/>
        </w:rPr>
        <w:t xml:space="preserve"> </w:t>
      </w:r>
      <w:r>
        <w:t>IMPLEMENT_DYNCREATE(CWnd,</w:t>
      </w:r>
      <w:r>
        <w:rPr>
          <w:spacing w:val="-13"/>
        </w:rPr>
        <w:t xml:space="preserve"> </w:t>
      </w:r>
      <w:r>
        <w:t>CCmdTarget)</w:t>
      </w:r>
    </w:p>
    <w:p>
      <w:pPr>
        <w:pStyle w:val="11"/>
        <w:spacing w:before="39"/>
        <w:ind w:left="2627"/>
      </w:pPr>
      <w:r>
        <w:t>#0021</w:t>
      </w:r>
      <w:r>
        <w:rPr>
          <w:spacing w:val="50"/>
        </w:rPr>
        <w:t xml:space="preserve"> </w:t>
      </w:r>
      <w:r>
        <w:t>IMPLEMENT_DYNAMIC(CView,</w:t>
      </w:r>
      <w:r>
        <w:rPr>
          <w:spacing w:val="-10"/>
        </w:rPr>
        <w:t xml:space="preserve"> </w:t>
      </w:r>
      <w:r>
        <w:t>CWnd)</w:t>
      </w:r>
    </w:p>
    <w:p>
      <w:pPr>
        <w:pStyle w:val="11"/>
        <w:spacing w:before="40"/>
        <w:ind w:left="2627"/>
      </w:pPr>
      <w:r>
        <w:t>#0022</w:t>
      </w:r>
      <w:r>
        <w:rPr>
          <w:spacing w:val="48"/>
        </w:rPr>
        <w:t xml:space="preserve"> </w:t>
      </w:r>
      <w:r>
        <w:t>IMPLEMENT_DYNCREATE(CFrameWnd,</w:t>
      </w:r>
      <w:r>
        <w:rPr>
          <w:spacing w:val="-12"/>
        </w:rPr>
        <w:t xml:space="preserve"> </w:t>
      </w:r>
      <w:r>
        <w:t>CWnd)</w:t>
      </w:r>
    </w:p>
    <w:p>
      <w:pPr>
        <w:pStyle w:val="11"/>
        <w:spacing w:before="39"/>
        <w:ind w:left="2627"/>
      </w:pPr>
      <w:r>
        <w:t>#0023</w:t>
      </w:r>
    </w:p>
    <w:p>
      <w:pPr>
        <w:pStyle w:val="11"/>
        <w:spacing w:before="40"/>
        <w:ind w:left="2627"/>
      </w:pPr>
      <w:r>
        <w:t>#0024</w:t>
      </w:r>
      <w:r>
        <w:rPr>
          <w:spacing w:val="49"/>
        </w:rPr>
        <w:t xml:space="preserve"> </w:t>
      </w:r>
      <w:r>
        <w:t>IMPLEMENT_DYNAMIC(CFile,</w:t>
      </w:r>
      <w:r>
        <w:rPr>
          <w:spacing w:val="-12"/>
        </w:rPr>
        <w:t xml:space="preserve"> </w:t>
      </w:r>
      <w:r>
        <w:t>CObject)</w:t>
      </w:r>
    </w:p>
    <w:p>
      <w:pPr>
        <w:pStyle w:val="11"/>
        <w:spacing w:before="39"/>
        <w:ind w:left="2627"/>
      </w:pPr>
      <w:r>
        <w:t>#0025</w:t>
      </w:r>
      <w:r>
        <w:rPr>
          <w:spacing w:val="52"/>
        </w:rPr>
        <w:t xml:space="preserve"> </w:t>
      </w:r>
      <w:r>
        <w:t>IMPLEMENT_SERIAL(CObList,</w:t>
      </w:r>
      <w:r>
        <w:rPr>
          <w:spacing w:val="-9"/>
        </w:rPr>
        <w:t xml:space="preserve"> </w:t>
      </w:r>
      <w:r>
        <w:t>CObject,</w:t>
      </w:r>
      <w:r>
        <w:rPr>
          <w:spacing w:val="-10"/>
        </w:rPr>
        <w:t xml:space="preserve"> </w:t>
      </w:r>
      <w:r>
        <w:t>0)</w:t>
      </w:r>
    </w:p>
    <w:p>
      <w:pPr>
        <w:pStyle w:val="11"/>
        <w:spacing w:before="40"/>
        <w:ind w:left="2627"/>
      </w:pPr>
      <w:r>
        <w:t>#0026</w:t>
      </w:r>
      <w:r>
        <w:rPr>
          <w:spacing w:val="50"/>
        </w:rPr>
        <w:t xml:space="preserve"> </w:t>
      </w:r>
      <w:r>
        <w:t>IMPLEMENT_SERIAL(CDWordArray,</w:t>
      </w:r>
      <w:r>
        <w:rPr>
          <w:spacing w:val="-10"/>
        </w:rPr>
        <w:t xml:space="preserve"> </w:t>
      </w:r>
      <w:r>
        <w:t>CObject,</w:t>
      </w:r>
      <w:r>
        <w:rPr>
          <w:spacing w:val="-10"/>
        </w:rPr>
        <w:t xml:space="preserve"> </w:t>
      </w:r>
      <w:r>
        <w:t>0)</w:t>
      </w:r>
    </w:p>
    <w:p>
      <w:pPr>
        <w:pStyle w:val="11"/>
        <w:spacing w:before="39"/>
        <w:ind w:left="2627"/>
      </w:pPr>
      <w:r>
        <w:t>#0027</w:t>
      </w:r>
    </w:p>
    <w:p>
      <w:pPr>
        <w:pStyle w:val="11"/>
        <w:spacing w:before="40" w:line="292" w:lineRule="auto"/>
        <w:ind w:left="2627" w:right="3465"/>
      </w:pPr>
      <w:r>
        <w:t>#0028</w:t>
      </w:r>
      <w:r>
        <w:rPr>
          <w:spacing w:val="1"/>
        </w:rPr>
        <w:t xml:space="preserve"> </w:t>
      </w:r>
      <w:r>
        <w:t>// static members initialization</w:t>
      </w:r>
      <w:r>
        <w:rPr>
          <w:spacing w:val="1"/>
        </w:rPr>
        <w:t xml:space="preserve"> </w:t>
      </w:r>
      <w:r>
        <w:t>#0029</w:t>
      </w:r>
      <w:r>
        <w:rPr>
          <w:spacing w:val="57"/>
        </w:rPr>
        <w:t xml:space="preserve"> </w:t>
      </w:r>
      <w:r>
        <w:t>static</w:t>
      </w:r>
      <w:r>
        <w:rPr>
          <w:spacing w:val="-5"/>
        </w:rPr>
        <w:t xml:space="preserve"> </w:t>
      </w:r>
      <w:r>
        <w:t>char</w:t>
      </w:r>
      <w:r>
        <w:rPr>
          <w:spacing w:val="-6"/>
        </w:rPr>
        <w:t xml:space="preserve"> </w:t>
      </w:r>
      <w:r>
        <w:t>szCObject[]</w:t>
      </w:r>
      <w:r>
        <w:rPr>
          <w:spacing w:val="-6"/>
        </w:rPr>
        <w:t xml:space="preserve"> </w:t>
      </w:r>
      <w:r>
        <w:t>=</w:t>
      </w:r>
      <w:r>
        <w:rPr>
          <w:spacing w:val="-6"/>
        </w:rPr>
        <w:t xml:space="preserve"> </w:t>
      </w:r>
      <w:r>
        <w:t>"CObject";</w:t>
      </w:r>
    </w:p>
    <w:p>
      <w:pPr>
        <w:pStyle w:val="11"/>
        <w:spacing w:line="181" w:lineRule="exact"/>
        <w:ind w:left="2627"/>
      </w:pPr>
      <w:r>
        <w:t>#0030</w:t>
      </w:r>
      <w:r>
        <w:rPr>
          <w:spacing w:val="53"/>
        </w:rPr>
        <w:t xml:space="preserve"> </w:t>
      </w:r>
      <w:r>
        <w:t>struct</w:t>
      </w:r>
      <w:r>
        <w:rPr>
          <w:spacing w:val="-9"/>
        </w:rPr>
        <w:t xml:space="preserve"> </w:t>
      </w:r>
      <w:r>
        <w:t>CRuntimeClass</w:t>
      </w:r>
      <w:r>
        <w:rPr>
          <w:spacing w:val="-8"/>
        </w:rPr>
        <w:t xml:space="preserve"> </w:t>
      </w:r>
      <w:r>
        <w:t>CObject::classCObject</w:t>
      </w:r>
      <w:r>
        <w:rPr>
          <w:spacing w:val="-9"/>
        </w:rPr>
        <w:t xml:space="preserve"> </w:t>
      </w:r>
      <w:r>
        <w:t>=</w:t>
      </w:r>
    </w:p>
    <w:p>
      <w:pPr>
        <w:pStyle w:val="11"/>
        <w:spacing w:before="39" w:line="292" w:lineRule="auto"/>
        <w:ind w:left="2627" w:right="1258"/>
        <w:jc w:val="both"/>
      </w:pPr>
      <w:r>
        <w:t>#0031</w:t>
      </w:r>
      <w:r>
        <w:rPr>
          <w:spacing w:val="1"/>
        </w:rPr>
        <w:t xml:space="preserve"> </w:t>
      </w:r>
      <w:r>
        <w:t>{ szCObject, sizeof(CObject), 0xFFFF, NULL, NULL, NULL };</w:t>
      </w:r>
      <w:r>
        <w:rPr>
          <w:spacing w:val="-94"/>
        </w:rPr>
        <w:t xml:space="preserve"> </w:t>
      </w:r>
      <w:r>
        <w:t>#0032 static AFX_CLASSINIT _init_CObject(&amp;CObject::classCObject);</w:t>
      </w:r>
      <w:r>
        <w:rPr>
          <w:spacing w:val="-94"/>
        </w:rPr>
        <w:t xml:space="preserve"> </w:t>
      </w:r>
      <w:r>
        <w:t>#0033</w:t>
      </w:r>
      <w:r>
        <w:rPr>
          <w:spacing w:val="62"/>
        </w:rPr>
        <w:t xml:space="preserve"> </w:t>
      </w:r>
      <w:r>
        <w:t>CRuntimeClass*</w:t>
      </w:r>
      <w:r>
        <w:rPr>
          <w:spacing w:val="-3"/>
        </w:rPr>
        <w:t xml:space="preserve"> </w:t>
      </w:r>
      <w:r>
        <w:t>CRuntimeClass::pFirstClass</w:t>
      </w:r>
      <w:r>
        <w:rPr>
          <w:spacing w:val="-4"/>
        </w:rPr>
        <w:t xml:space="preserve"> </w:t>
      </w:r>
      <w:r>
        <w:t>=</w:t>
      </w:r>
      <w:r>
        <w:rPr>
          <w:spacing w:val="-3"/>
        </w:rPr>
        <w:t xml:space="preserve"> </w:t>
      </w:r>
      <w:r>
        <w:t>NULL;</w:t>
      </w:r>
    </w:p>
    <w:p>
      <w:pPr>
        <w:pStyle w:val="11"/>
        <w:spacing w:line="180" w:lineRule="exact"/>
        <w:ind w:left="2627"/>
      </w:pPr>
      <w:r>
        <w:t>#0034</w:t>
      </w:r>
    </w:p>
    <w:p>
      <w:pPr>
        <w:pStyle w:val="11"/>
        <w:spacing w:before="40"/>
        <w:ind w:left="2627"/>
      </w:pPr>
      <w:r>
        <w:t>#0035</w:t>
      </w:r>
      <w:r>
        <w:rPr>
          <w:spacing w:val="38"/>
        </w:rPr>
        <w:t xml:space="preserve"> </w:t>
      </w:r>
      <w:r>
        <w:t>AFX_CLASSINIT::AFX_CLASSINIT(CRuntimeClass*</w:t>
      </w:r>
      <w:r>
        <w:rPr>
          <w:spacing w:val="-17"/>
        </w:rPr>
        <w:t xml:space="preserve"> </w:t>
      </w:r>
      <w:r>
        <w:t>pNewClass)</w:t>
      </w:r>
    </w:p>
    <w:p>
      <w:pPr>
        <w:pStyle w:val="11"/>
        <w:spacing w:before="40"/>
        <w:ind w:left="2627"/>
      </w:pPr>
      <w:r>
        <w:t>#0036</w:t>
      </w:r>
      <w:r>
        <w:rPr>
          <w:spacing w:val="63"/>
        </w:rPr>
        <w:t xml:space="preserve"> </w:t>
      </w:r>
      <w:r>
        <w:t>{</w:t>
      </w:r>
    </w:p>
    <w:p>
      <w:pPr>
        <w:pStyle w:val="11"/>
        <w:tabs>
          <w:tab w:val="left" w:pos="3433"/>
        </w:tabs>
        <w:spacing w:before="39" w:line="292" w:lineRule="auto"/>
        <w:ind w:left="2627" w:right="1671"/>
      </w:pPr>
      <w:r>
        <w:t>#0037</w:t>
      </w:r>
      <w:r>
        <w:tab/>
      </w:r>
      <w:r>
        <w:t>pNewClass-&gt;m_pNextClass = CRuntimeClass::pFirstClass;</w:t>
      </w:r>
      <w:r>
        <w:rPr>
          <w:spacing w:val="-94"/>
        </w:rPr>
        <w:t xml:space="preserve"> </w:t>
      </w:r>
      <w:r>
        <w:t>#0038</w:t>
      </w:r>
      <w:r>
        <w:tab/>
      </w:r>
      <w:r>
        <w:t>CRuntimeClass::pFirstClass</w:t>
      </w:r>
      <w:r>
        <w:rPr>
          <w:spacing w:val="-3"/>
        </w:rPr>
        <w:t xml:space="preserve"> </w:t>
      </w:r>
      <w:r>
        <w:t>=</w:t>
      </w:r>
      <w:r>
        <w:rPr>
          <w:spacing w:val="-2"/>
        </w:rPr>
        <w:t xml:space="preserve"> </w:t>
      </w:r>
      <w:r>
        <w:t>pNewClass;</w:t>
      </w:r>
    </w:p>
    <w:p>
      <w:pPr>
        <w:pStyle w:val="11"/>
        <w:spacing w:line="181" w:lineRule="exact"/>
        <w:ind w:left="2627"/>
      </w:pPr>
      <w:r>
        <w:t>#0039</w:t>
      </w:r>
      <w:r>
        <w:rPr>
          <w:spacing w:val="63"/>
        </w:rPr>
        <w:t xml:space="preserve"> </w:t>
      </w:r>
      <w:r>
        <w:t>}</w:t>
      </w:r>
    </w:p>
    <w:p>
      <w:pPr>
        <w:pStyle w:val="11"/>
        <w:spacing w:before="40"/>
        <w:ind w:left="2627"/>
      </w:pPr>
      <w:r>
        <w:t>#0040</w:t>
      </w:r>
    </w:p>
    <w:p>
      <w:pPr>
        <w:pStyle w:val="11"/>
        <w:tabs>
          <w:tab w:val="left" w:pos="9063"/>
        </w:tabs>
        <w:spacing w:before="39" w:line="292" w:lineRule="auto"/>
        <w:ind w:left="2627" w:right="1126"/>
      </w:pPr>
      <w:r>
        <w:rPr>
          <w:shd w:val="clear" w:color="auto" w:fill="E4E4E4"/>
        </w:rPr>
        <w:t>#0041</w:t>
      </w:r>
      <w:r>
        <w:rPr>
          <w:spacing w:val="53"/>
          <w:shd w:val="clear" w:color="auto" w:fill="E4E4E4"/>
        </w:rPr>
        <w:t xml:space="preserve"> </w:t>
      </w:r>
      <w:r>
        <w:rPr>
          <w:shd w:val="clear" w:color="auto" w:fill="E4E4E4"/>
        </w:rPr>
        <w:t>//---</w:t>
      </w:r>
      <w:r>
        <w:rPr>
          <w:spacing w:val="-8"/>
          <w:shd w:val="clear" w:color="auto" w:fill="E4E4E4"/>
        </w:rPr>
        <w:t xml:space="preserve"> </w:t>
      </w:r>
      <w:r>
        <w:rPr>
          <w:shd w:val="clear" w:color="auto" w:fill="E4E4E4"/>
        </w:rPr>
        <w:t>CRuntimeClass</w:t>
      </w:r>
      <w:r>
        <w:rPr>
          <w:spacing w:val="-8"/>
          <w:shd w:val="clear" w:color="auto" w:fill="E4E4E4"/>
        </w:rPr>
        <w:t xml:space="preserve"> </w:t>
      </w:r>
      <w:r>
        <w:rPr>
          <w:shd w:val="clear" w:color="auto" w:fill="E4E4E4"/>
        </w:rPr>
        <w:t>Implementation</w:t>
      </w:r>
      <w:r>
        <w:rPr>
          <w:spacing w:val="-8"/>
          <w:shd w:val="clear" w:color="auto" w:fill="E4E4E4"/>
        </w:rPr>
        <w:t xml:space="preserve"> </w:t>
      </w:r>
      <w:r>
        <w:rPr>
          <w:shd w:val="clear" w:color="auto" w:fill="E4E4E4"/>
        </w:rPr>
        <w:t>---</w:t>
      </w:r>
      <w:r>
        <w:rPr>
          <w:shd w:val="clear" w:color="auto" w:fill="E4E4E4"/>
        </w:rPr>
        <w:tab/>
      </w:r>
      <w:r>
        <w:t xml:space="preserve"> #0042</w:t>
      </w:r>
    </w:p>
    <w:p>
      <w:pPr>
        <w:pStyle w:val="11"/>
        <w:rPr>
          <w:sz w:val="20"/>
        </w:rPr>
      </w:pPr>
    </w:p>
    <w:p>
      <w:pPr>
        <w:pStyle w:val="11"/>
        <w:spacing w:before="10"/>
        <w:rPr>
          <w:sz w:val="20"/>
        </w:rPr>
      </w:pPr>
    </w:p>
    <w:p>
      <w:pPr>
        <w:pStyle w:val="5"/>
        <w:spacing w:before="0"/>
        <w:ind w:left="0" w:right="390"/>
        <w:jc w:val="right"/>
      </w:pPr>
      <w:r>
        <w:t>279</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910" o:spid="_x0000_s3910" o:spt="1" style="position:absolute;left:0pt;margin-left:131.9pt;margin-top:18.85pt;height:0.7pt;width:323pt;mso-position-horizontal-relative:page;mso-wrap-distance-bottom:0pt;mso-wrap-distance-top:0pt;z-index:-251160576;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
        <w:rPr>
          <w:rFonts w:ascii="宋体"/>
          <w:sz w:val="23"/>
        </w:rPr>
      </w:pPr>
    </w:p>
    <w:p>
      <w:pPr>
        <w:pStyle w:val="11"/>
        <w:spacing w:before="99"/>
        <w:ind w:left="2627"/>
      </w:pPr>
      <w:r>
        <w:t>#0043</w:t>
      </w:r>
      <w:r>
        <w:rPr>
          <w:spacing w:val="47"/>
        </w:rPr>
        <w:t xml:space="preserve"> </w:t>
      </w:r>
      <w:r>
        <w:t>CObject*</w:t>
      </w:r>
      <w:r>
        <w:rPr>
          <w:spacing w:val="-13"/>
        </w:rPr>
        <w:t xml:space="preserve"> </w:t>
      </w:r>
      <w:r>
        <w:t>CRuntimeClass::CreateObject()</w:t>
      </w:r>
    </w:p>
    <w:p>
      <w:pPr>
        <w:pStyle w:val="11"/>
        <w:spacing w:before="39"/>
        <w:ind w:left="2627"/>
      </w:pPr>
      <w:r>
        <w:t>#0044</w:t>
      </w:r>
      <w:r>
        <w:rPr>
          <w:spacing w:val="63"/>
        </w:rPr>
        <w:t xml:space="preserve"> </w:t>
      </w:r>
      <w:r>
        <w:t>{</w:t>
      </w:r>
    </w:p>
    <w:p>
      <w:pPr>
        <w:pStyle w:val="11"/>
        <w:tabs>
          <w:tab w:val="left" w:pos="3433"/>
        </w:tabs>
        <w:spacing w:before="40" w:line="292" w:lineRule="auto"/>
        <w:ind w:left="2627" w:right="3878"/>
      </w:pPr>
      <w:r>
        <w:t>#0045</w:t>
      </w:r>
      <w:r>
        <w:tab/>
      </w:r>
      <w:r>
        <w:t>if (m_pfnCreateObject == NULL)</w:t>
      </w:r>
      <w:r>
        <w:rPr>
          <w:spacing w:val="-94"/>
        </w:rPr>
        <w:t xml:space="preserve"> </w:t>
      </w:r>
      <w:r>
        <w:t>#0046</w:t>
      </w:r>
      <w:r>
        <w:tab/>
      </w:r>
      <w:r>
        <w:t>{</w:t>
      </w:r>
    </w:p>
    <w:p>
      <w:pPr>
        <w:pStyle w:val="11"/>
        <w:tabs>
          <w:tab w:val="left" w:pos="3597"/>
          <w:tab w:val="left" w:pos="3760"/>
          <w:tab w:val="left" w:pos="4169"/>
        </w:tabs>
        <w:spacing w:line="292" w:lineRule="auto"/>
        <w:ind w:left="2627" w:right="1890"/>
      </w:pPr>
      <w:r>
        <w:t>#0047</w:t>
      </w:r>
      <w:r>
        <w:tab/>
      </w:r>
      <w:r>
        <w:t>TRACE1("Error: class not DECLARE_DYNCREATE or \n"</w:t>
      </w:r>
      <w:r>
        <w:rPr>
          <w:spacing w:val="-94"/>
        </w:rPr>
        <w:t xml:space="preserve"> </w:t>
      </w:r>
      <w:r>
        <w:t>#0048</w:t>
      </w:r>
      <w:r>
        <w:tab/>
      </w:r>
      <w:r>
        <w:tab/>
      </w:r>
      <w:r>
        <w:tab/>
      </w:r>
      <w:r>
        <w:t>"DECLARE_SERIAL : %s\n", m_lpszClassName);</w:t>
      </w:r>
      <w:r>
        <w:rPr>
          <w:spacing w:val="1"/>
        </w:rPr>
        <w:t xml:space="preserve"> </w:t>
      </w:r>
      <w:r>
        <w:t>#0049</w:t>
      </w:r>
      <w:r>
        <w:tab/>
      </w:r>
      <w:r>
        <w:tab/>
      </w:r>
      <w:r>
        <w:t>return</w:t>
      </w:r>
      <w:r>
        <w:rPr>
          <w:spacing w:val="-1"/>
        </w:rPr>
        <w:t xml:space="preserve"> </w:t>
      </w:r>
      <w:r>
        <w:t>NULL;</w:t>
      </w:r>
    </w:p>
    <w:p>
      <w:pPr>
        <w:pStyle w:val="11"/>
        <w:tabs>
          <w:tab w:val="left" w:pos="3433"/>
        </w:tabs>
        <w:spacing w:line="180" w:lineRule="exact"/>
        <w:ind w:left="2627"/>
      </w:pPr>
      <w:r>
        <w:t>#0050</w:t>
      </w:r>
      <w:r>
        <w:tab/>
      </w:r>
      <w:r>
        <w:t>}</w:t>
      </w:r>
    </w:p>
    <w:p>
      <w:pPr>
        <w:pStyle w:val="11"/>
        <w:spacing w:before="39"/>
        <w:ind w:left="2627"/>
      </w:pPr>
      <w:r>
        <w:t>#0051</w:t>
      </w:r>
    </w:p>
    <w:p>
      <w:pPr>
        <w:pStyle w:val="11"/>
        <w:tabs>
          <w:tab w:val="left" w:pos="3433"/>
        </w:tabs>
        <w:spacing w:before="39"/>
        <w:ind w:left="2627"/>
      </w:pPr>
      <w:r>
        <w:t>#0052</w:t>
      </w:r>
      <w:r>
        <w:tab/>
      </w:r>
      <w:r>
        <w:t>CObject*</w:t>
      </w:r>
      <w:r>
        <w:rPr>
          <w:spacing w:val="-6"/>
        </w:rPr>
        <w:t xml:space="preserve"> </w:t>
      </w:r>
      <w:r>
        <w:t>pObject</w:t>
      </w:r>
      <w:r>
        <w:rPr>
          <w:spacing w:val="-6"/>
        </w:rPr>
        <w:t xml:space="preserve"> </w:t>
      </w:r>
      <w:r>
        <w:t>=</w:t>
      </w:r>
      <w:r>
        <w:rPr>
          <w:spacing w:val="-6"/>
        </w:rPr>
        <w:t xml:space="preserve"> </w:t>
      </w:r>
      <w:r>
        <w:t>NULL;</w:t>
      </w:r>
    </w:p>
    <w:p>
      <w:pPr>
        <w:pStyle w:val="11"/>
        <w:tabs>
          <w:tab w:val="left" w:pos="3433"/>
        </w:tabs>
        <w:spacing w:before="40" w:line="292" w:lineRule="auto"/>
        <w:ind w:left="2627" w:right="3590"/>
      </w:pPr>
      <w:r>
        <w:t>#0053</w:t>
      </w:r>
      <w:r>
        <w:tab/>
      </w:r>
      <w:r>
        <w:t>pObject = (*m_pfnCreateObject)();</w:t>
      </w:r>
      <w:r>
        <w:rPr>
          <w:spacing w:val="-94"/>
        </w:rPr>
        <w:t xml:space="preserve"> </w:t>
      </w:r>
      <w:r>
        <w:t>#0054</w:t>
      </w:r>
    </w:p>
    <w:p>
      <w:pPr>
        <w:pStyle w:val="11"/>
        <w:tabs>
          <w:tab w:val="left" w:pos="3433"/>
        </w:tabs>
        <w:spacing w:line="181" w:lineRule="exact"/>
        <w:ind w:left="2627"/>
      </w:pPr>
      <w:r>
        <w:t>#0055</w:t>
      </w:r>
      <w:r>
        <w:tab/>
      </w:r>
      <w:r>
        <w:t>return</w:t>
      </w:r>
      <w:r>
        <w:rPr>
          <w:spacing w:val="-9"/>
        </w:rPr>
        <w:t xml:space="preserve"> </w:t>
      </w:r>
      <w:r>
        <w:t>pObject;</w:t>
      </w:r>
    </w:p>
    <w:p>
      <w:pPr>
        <w:pStyle w:val="11"/>
        <w:spacing w:before="39"/>
        <w:ind w:left="2627"/>
      </w:pPr>
      <w:r>
        <w:t>#0056</w:t>
      </w:r>
      <w:r>
        <w:rPr>
          <w:spacing w:val="63"/>
        </w:rPr>
        <w:t xml:space="preserve"> </w:t>
      </w:r>
      <w:r>
        <w:t>}</w:t>
      </w:r>
    </w:p>
    <w:p>
      <w:pPr>
        <w:pStyle w:val="11"/>
        <w:spacing w:before="40"/>
        <w:ind w:left="2627"/>
      </w:pPr>
      <w:r>
        <w:t>#0057</w:t>
      </w:r>
    </w:p>
    <w:p>
      <w:pPr>
        <w:pStyle w:val="11"/>
        <w:tabs>
          <w:tab w:val="left" w:pos="6130"/>
        </w:tabs>
        <w:spacing w:before="39" w:line="292" w:lineRule="auto"/>
        <w:ind w:left="2627" w:right="2314"/>
      </w:pPr>
      <w:r>
        <w:t>#0058</w:t>
      </w:r>
      <w:r>
        <w:rPr>
          <w:spacing w:val="48"/>
        </w:rPr>
        <w:t xml:space="preserve"> </w:t>
      </w:r>
      <w:r>
        <w:t>CRuntimeClass*</w:t>
      </w:r>
      <w:r>
        <w:rPr>
          <w:spacing w:val="-12"/>
        </w:rPr>
        <w:t xml:space="preserve"> </w:t>
      </w:r>
      <w:r>
        <w:t>CRuntimeClass::Load(CArchive&amp;</w:t>
      </w:r>
      <w:r>
        <w:rPr>
          <w:spacing w:val="-12"/>
        </w:rPr>
        <w:t xml:space="preserve"> </w:t>
      </w:r>
      <w:r>
        <w:t>ar,</w:t>
      </w:r>
      <w:r>
        <w:rPr>
          <w:spacing w:val="-93"/>
        </w:rPr>
        <w:t xml:space="preserve"> </w:t>
      </w:r>
      <w:r>
        <w:t>#0059</w:t>
      </w:r>
      <w:r>
        <w:tab/>
      </w:r>
      <w:r>
        <w:t>UINT*</w:t>
      </w:r>
      <w:r>
        <w:rPr>
          <w:spacing w:val="-12"/>
        </w:rPr>
        <w:t xml:space="preserve"> </w:t>
      </w:r>
      <w:r>
        <w:t>pwSchemaNum)</w:t>
      </w:r>
    </w:p>
    <w:p>
      <w:pPr>
        <w:pStyle w:val="11"/>
        <w:tabs>
          <w:tab w:val="left" w:pos="3433"/>
        </w:tabs>
        <w:spacing w:line="292" w:lineRule="auto"/>
        <w:ind w:left="2627" w:right="3302"/>
      </w:pPr>
      <w:r>
        <w:t>#0060</w:t>
      </w:r>
      <w:r>
        <w:tab/>
      </w:r>
      <w:r>
        <w:t>// loads a runtime class description</w:t>
      </w:r>
      <w:r>
        <w:rPr>
          <w:spacing w:val="-94"/>
        </w:rPr>
        <w:t xml:space="preserve"> </w:t>
      </w:r>
      <w:r>
        <w:t>#0061</w:t>
      </w:r>
      <w:r>
        <w:rPr>
          <w:spacing w:val="67"/>
        </w:rPr>
        <w:t xml:space="preserve"> </w:t>
      </w:r>
      <w:r>
        <w:t>{</w:t>
      </w:r>
    </w:p>
    <w:p>
      <w:pPr>
        <w:pStyle w:val="11"/>
        <w:tabs>
          <w:tab w:val="left" w:pos="3433"/>
        </w:tabs>
        <w:spacing w:line="181" w:lineRule="exact"/>
        <w:ind w:left="2627"/>
      </w:pPr>
      <w:r>
        <w:t>#0062</w:t>
      </w:r>
      <w:r>
        <w:tab/>
      </w:r>
      <w:r>
        <w:t>WORD</w:t>
      </w:r>
      <w:r>
        <w:rPr>
          <w:spacing w:val="-6"/>
        </w:rPr>
        <w:t xml:space="preserve"> </w:t>
      </w:r>
      <w:r>
        <w:t>nLen;</w:t>
      </w:r>
    </w:p>
    <w:p>
      <w:pPr>
        <w:pStyle w:val="11"/>
        <w:tabs>
          <w:tab w:val="left" w:pos="3433"/>
        </w:tabs>
        <w:spacing w:before="39"/>
        <w:ind w:left="2627"/>
      </w:pPr>
      <w:r>
        <w:t>#0063</w:t>
      </w:r>
      <w:r>
        <w:tab/>
      </w:r>
      <w:r>
        <w:t>char</w:t>
      </w:r>
      <w:r>
        <w:rPr>
          <w:spacing w:val="-13"/>
        </w:rPr>
        <w:t xml:space="preserve"> </w:t>
      </w:r>
      <w:r>
        <w:t>szClassName[64];</w:t>
      </w:r>
    </w:p>
    <w:p>
      <w:pPr>
        <w:pStyle w:val="11"/>
        <w:tabs>
          <w:tab w:val="left" w:pos="3433"/>
        </w:tabs>
        <w:spacing w:before="40"/>
        <w:ind w:left="2627"/>
      </w:pPr>
      <w:r>
        <w:t>#0064</w:t>
      </w:r>
      <w:r>
        <w:tab/>
      </w:r>
      <w:r>
        <w:t>CRuntimeClass*</w:t>
      </w:r>
      <w:r>
        <w:rPr>
          <w:spacing w:val="-14"/>
        </w:rPr>
        <w:t xml:space="preserve"> </w:t>
      </w:r>
      <w:r>
        <w:t>pClass;</w:t>
      </w:r>
    </w:p>
    <w:p>
      <w:pPr>
        <w:pStyle w:val="11"/>
        <w:spacing w:before="39"/>
        <w:ind w:left="2627"/>
      </w:pPr>
      <w:r>
        <w:t>#0065</w:t>
      </w:r>
    </w:p>
    <w:p>
      <w:pPr>
        <w:pStyle w:val="11"/>
        <w:tabs>
          <w:tab w:val="left" w:pos="3433"/>
        </w:tabs>
        <w:spacing w:before="40"/>
        <w:ind w:left="2627"/>
      </w:pPr>
      <w:r>
        <w:t>#0066</w:t>
      </w:r>
      <w:r>
        <w:tab/>
      </w:r>
      <w:r>
        <w:t>ar</w:t>
      </w:r>
      <w:r>
        <w:rPr>
          <w:spacing w:val="-4"/>
        </w:rPr>
        <w:t xml:space="preserve"> </w:t>
      </w:r>
      <w:r>
        <w:t>&gt;&gt;</w:t>
      </w:r>
      <w:r>
        <w:rPr>
          <w:spacing w:val="-3"/>
        </w:rPr>
        <w:t xml:space="preserve"> </w:t>
      </w:r>
      <w:r>
        <w:t>nLen;</w:t>
      </w:r>
    </w:p>
    <w:p>
      <w:pPr>
        <w:pStyle w:val="11"/>
        <w:tabs>
          <w:tab w:val="left" w:pos="3433"/>
        </w:tabs>
        <w:spacing w:before="39" w:line="292" w:lineRule="auto"/>
        <w:ind w:left="2627" w:right="3033"/>
      </w:pPr>
      <w:r>
        <w:t>#0067</w:t>
      </w:r>
      <w:r>
        <w:tab/>
      </w:r>
      <w:r>
        <w:rPr>
          <w:w w:val="95"/>
        </w:rPr>
        <w:t>ar.Read(szClassName,</w:t>
      </w:r>
      <w:r>
        <w:rPr>
          <w:spacing w:val="14"/>
          <w:w w:val="95"/>
        </w:rPr>
        <w:t xml:space="preserve"> </w:t>
      </w:r>
      <w:r>
        <w:rPr>
          <w:w w:val="95"/>
        </w:rPr>
        <w:t>nLen*sizeof(char));</w:t>
      </w:r>
      <w:r>
        <w:rPr>
          <w:spacing w:val="1"/>
          <w:w w:val="95"/>
        </w:rPr>
        <w:t xml:space="preserve"> </w:t>
      </w:r>
      <w:r>
        <w:t>#0068</w:t>
      </w:r>
      <w:r>
        <w:tab/>
      </w:r>
      <w:r>
        <w:t>szClassName[nLen]</w:t>
      </w:r>
      <w:r>
        <w:rPr>
          <w:spacing w:val="-2"/>
        </w:rPr>
        <w:t xml:space="preserve"> </w:t>
      </w:r>
      <w:r>
        <w:t>=</w:t>
      </w:r>
      <w:r>
        <w:rPr>
          <w:spacing w:val="-1"/>
        </w:rPr>
        <w:t xml:space="preserve"> </w:t>
      </w:r>
      <w:r>
        <w:t>'\0';</w:t>
      </w:r>
    </w:p>
    <w:p>
      <w:pPr>
        <w:pStyle w:val="11"/>
        <w:spacing w:line="181" w:lineRule="exact"/>
        <w:ind w:left="2627"/>
      </w:pPr>
      <w:r>
        <w:t>#0069</w:t>
      </w:r>
    </w:p>
    <w:p>
      <w:pPr>
        <w:pStyle w:val="11"/>
        <w:tabs>
          <w:tab w:val="left" w:pos="3433"/>
          <w:tab w:val="left" w:pos="3842"/>
        </w:tabs>
        <w:spacing w:before="40" w:line="292" w:lineRule="auto"/>
        <w:ind w:left="2627" w:right="4262"/>
      </w:pPr>
      <w:r>
        <w:t>#0070</w:t>
      </w:r>
      <w:r>
        <w:tab/>
      </w:r>
      <w:r>
        <w:t>for (pClass = pFirstClass;</w:t>
      </w:r>
      <w:r>
        <w:rPr>
          <w:spacing w:val="-94"/>
        </w:rPr>
        <w:t xml:space="preserve"> </w:t>
      </w:r>
      <w:r>
        <w:t>#0071</w:t>
      </w:r>
      <w:r>
        <w:tab/>
      </w:r>
      <w:r>
        <w:tab/>
      </w:r>
      <w:r>
        <w:t>pClass</w:t>
      </w:r>
      <w:r>
        <w:rPr>
          <w:spacing w:val="-2"/>
        </w:rPr>
        <w:t xml:space="preserve"> </w:t>
      </w:r>
      <w:r>
        <w:t>!=</w:t>
      </w:r>
      <w:r>
        <w:rPr>
          <w:spacing w:val="-1"/>
        </w:rPr>
        <w:t xml:space="preserve"> </w:t>
      </w:r>
      <w:r>
        <w:t>NULL;</w:t>
      </w:r>
    </w:p>
    <w:p>
      <w:pPr>
        <w:pStyle w:val="11"/>
        <w:tabs>
          <w:tab w:val="left" w:pos="3433"/>
          <w:tab w:val="left" w:pos="3842"/>
        </w:tabs>
        <w:spacing w:line="292" w:lineRule="auto"/>
        <w:ind w:left="2627" w:right="3470"/>
      </w:pPr>
      <w:r>
        <w:t>#0072</w:t>
      </w:r>
      <w:r>
        <w:tab/>
      </w:r>
      <w:r>
        <w:tab/>
      </w:r>
      <w:r>
        <w:t>pClass = pClass-&gt;m_pNextClass)</w:t>
      </w:r>
      <w:r>
        <w:rPr>
          <w:spacing w:val="-94"/>
        </w:rPr>
        <w:t xml:space="preserve"> </w:t>
      </w:r>
      <w:r>
        <w:t>#0073</w:t>
      </w:r>
      <w:r>
        <w:tab/>
      </w:r>
      <w:r>
        <w:t>{</w:t>
      </w:r>
    </w:p>
    <w:p>
      <w:pPr>
        <w:pStyle w:val="11"/>
        <w:tabs>
          <w:tab w:val="left" w:pos="3597"/>
        </w:tabs>
        <w:spacing w:line="181" w:lineRule="exact"/>
        <w:ind w:left="2627"/>
      </w:pPr>
      <w:r>
        <w:t>#0074</w:t>
      </w:r>
      <w:r>
        <w:tab/>
      </w:r>
      <w:r>
        <w:t>if</w:t>
      </w:r>
      <w:r>
        <w:rPr>
          <w:spacing w:val="-11"/>
        </w:rPr>
        <w:t xml:space="preserve"> </w:t>
      </w:r>
      <w:r>
        <w:t>(::strcmp(szClassName,</w:t>
      </w:r>
      <w:r>
        <w:rPr>
          <w:spacing w:val="-11"/>
        </w:rPr>
        <w:t xml:space="preserve"> </w:t>
      </w:r>
      <w:r>
        <w:t>pClass-&gt;m_lpszClassName)</w:t>
      </w:r>
      <w:r>
        <w:rPr>
          <w:spacing w:val="-11"/>
        </w:rPr>
        <w:t xml:space="preserve"> </w:t>
      </w:r>
      <w:r>
        <w:t>==</w:t>
      </w:r>
      <w:r>
        <w:rPr>
          <w:spacing w:val="-11"/>
        </w:rPr>
        <w:t xml:space="preserve"> </w:t>
      </w:r>
      <w:r>
        <w:t>0)</w:t>
      </w:r>
    </w:p>
    <w:p>
      <w:pPr>
        <w:pStyle w:val="11"/>
        <w:tabs>
          <w:tab w:val="left" w:pos="3924"/>
        </w:tabs>
        <w:spacing w:before="39"/>
        <w:ind w:left="2627"/>
      </w:pPr>
      <w:r>
        <w:t>#0075</w:t>
      </w:r>
      <w:r>
        <w:tab/>
      </w:r>
      <w:r>
        <w:t>return</w:t>
      </w:r>
      <w:r>
        <w:rPr>
          <w:spacing w:val="-9"/>
        </w:rPr>
        <w:t xml:space="preserve"> </w:t>
      </w:r>
      <w:r>
        <w:t>pClass;</w:t>
      </w:r>
    </w:p>
    <w:p>
      <w:pPr>
        <w:pStyle w:val="11"/>
        <w:tabs>
          <w:tab w:val="left" w:pos="3433"/>
        </w:tabs>
        <w:spacing w:before="39"/>
        <w:ind w:left="2627"/>
      </w:pPr>
      <w:r>
        <w:t>#0076</w:t>
      </w:r>
      <w:r>
        <w:tab/>
      </w:r>
      <w:r>
        <w:t>}</w:t>
      </w:r>
    </w:p>
    <w:p>
      <w:pPr>
        <w:pStyle w:val="11"/>
        <w:spacing w:before="40"/>
        <w:ind w:left="2627"/>
      </w:pPr>
      <w:r>
        <w:t>#0077</w:t>
      </w:r>
    </w:p>
    <w:p>
      <w:pPr>
        <w:pStyle w:val="11"/>
        <w:tabs>
          <w:tab w:val="left" w:pos="3433"/>
        </w:tabs>
        <w:spacing w:before="40" w:line="292" w:lineRule="auto"/>
        <w:ind w:left="2627" w:right="1670"/>
      </w:pPr>
      <w:r>
        <w:t>#0078</w:t>
      </w:r>
      <w:r>
        <w:tab/>
      </w:r>
      <w:r>
        <w:t>TRACE1("Error: Class not found: %s \n", szClassName);</w:t>
      </w:r>
      <w:r>
        <w:rPr>
          <w:spacing w:val="-94"/>
        </w:rPr>
        <w:t xml:space="preserve"> </w:t>
      </w:r>
      <w:r>
        <w:t>#0079</w:t>
      </w:r>
      <w:r>
        <w:tab/>
      </w:r>
      <w:r>
        <w:t>return</w:t>
      </w:r>
      <w:r>
        <w:rPr>
          <w:spacing w:val="-1"/>
        </w:rPr>
        <w:t xml:space="preserve"> </w:t>
      </w:r>
      <w:r>
        <w:t>NULL;</w:t>
      </w:r>
      <w:r>
        <w:rPr>
          <w:spacing w:val="-1"/>
        </w:rPr>
        <w:t xml:space="preserve"> </w:t>
      </w:r>
      <w:r>
        <w:t>// not</w:t>
      </w:r>
      <w:r>
        <w:rPr>
          <w:spacing w:val="-1"/>
        </w:rPr>
        <w:t xml:space="preserve"> </w:t>
      </w:r>
      <w:r>
        <w:t>found</w:t>
      </w:r>
    </w:p>
    <w:p>
      <w:pPr>
        <w:pStyle w:val="11"/>
        <w:spacing w:line="181" w:lineRule="exact"/>
        <w:ind w:left="2627"/>
      </w:pPr>
      <w:r>
        <w:t>#0080</w:t>
      </w:r>
      <w:r>
        <w:rPr>
          <w:spacing w:val="63"/>
        </w:rPr>
        <w:t xml:space="preserve"> </w:t>
      </w:r>
      <w:r>
        <w:t>}</w:t>
      </w:r>
    </w:p>
    <w:p>
      <w:pPr>
        <w:pStyle w:val="11"/>
        <w:spacing w:before="39"/>
        <w:ind w:left="2627"/>
      </w:pPr>
      <w:r>
        <w:t>#0081</w:t>
      </w:r>
    </w:p>
    <w:p>
      <w:pPr>
        <w:pStyle w:val="11"/>
        <w:tabs>
          <w:tab w:val="left" w:pos="3433"/>
        </w:tabs>
        <w:spacing w:before="40" w:line="292" w:lineRule="auto"/>
        <w:ind w:left="2627" w:right="2602"/>
      </w:pPr>
      <w:r>
        <w:t>#0082</w:t>
      </w:r>
      <w:r>
        <w:rPr>
          <w:spacing w:val="53"/>
        </w:rPr>
        <w:t xml:space="preserve"> </w:t>
      </w:r>
      <w:r>
        <w:t>void</w:t>
      </w:r>
      <w:r>
        <w:rPr>
          <w:spacing w:val="-9"/>
        </w:rPr>
        <w:t xml:space="preserve"> </w:t>
      </w:r>
      <w:r>
        <w:t>CRuntimeClass::Store(CArchive&amp;</w:t>
      </w:r>
      <w:r>
        <w:rPr>
          <w:spacing w:val="-9"/>
        </w:rPr>
        <w:t xml:space="preserve"> </w:t>
      </w:r>
      <w:r>
        <w:t>ar)</w:t>
      </w:r>
      <w:r>
        <w:rPr>
          <w:spacing w:val="-9"/>
        </w:rPr>
        <w:t xml:space="preserve"> </w:t>
      </w:r>
      <w:r>
        <w:t>const</w:t>
      </w:r>
      <w:r>
        <w:rPr>
          <w:spacing w:val="-93"/>
        </w:rPr>
        <w:t xml:space="preserve"> </w:t>
      </w:r>
      <w:r>
        <w:t>#0083</w:t>
      </w:r>
      <w:r>
        <w:tab/>
      </w:r>
      <w:r>
        <w:t>//</w:t>
      </w:r>
      <w:r>
        <w:rPr>
          <w:spacing w:val="-3"/>
        </w:rPr>
        <w:t xml:space="preserve"> </w:t>
      </w:r>
      <w:r>
        <w:t>stores</w:t>
      </w:r>
      <w:r>
        <w:rPr>
          <w:spacing w:val="-3"/>
        </w:rPr>
        <w:t xml:space="preserve"> </w:t>
      </w:r>
      <w:r>
        <w:t>a</w:t>
      </w:r>
      <w:r>
        <w:rPr>
          <w:spacing w:val="-3"/>
        </w:rPr>
        <w:t xml:space="preserve"> </w:t>
      </w:r>
      <w:r>
        <w:t>runtime</w:t>
      </w:r>
      <w:r>
        <w:rPr>
          <w:spacing w:val="-2"/>
        </w:rPr>
        <w:t xml:space="preserve"> </w:t>
      </w:r>
      <w:r>
        <w:t>class</w:t>
      </w:r>
      <w:r>
        <w:rPr>
          <w:spacing w:val="-3"/>
        </w:rPr>
        <w:t xml:space="preserve"> </w:t>
      </w:r>
      <w:r>
        <w:t>description</w:t>
      </w:r>
    </w:p>
    <w:p>
      <w:pPr>
        <w:pStyle w:val="11"/>
        <w:spacing w:line="181" w:lineRule="exact"/>
        <w:ind w:left="2627"/>
      </w:pPr>
      <w:r>
        <w:t>#0084</w:t>
      </w:r>
      <w:r>
        <w:rPr>
          <w:spacing w:val="63"/>
        </w:rPr>
        <w:t xml:space="preserve"> </w:t>
      </w:r>
      <w:r>
        <w:t>{</w:t>
      </w:r>
    </w:p>
    <w:p>
      <w:pPr>
        <w:pStyle w:val="11"/>
        <w:tabs>
          <w:tab w:val="left" w:pos="3433"/>
        </w:tabs>
        <w:spacing w:before="39" w:line="292" w:lineRule="auto"/>
        <w:ind w:left="2627" w:right="2534"/>
      </w:pPr>
      <w:r>
        <w:t>#0085</w:t>
      </w:r>
      <w:r>
        <w:tab/>
      </w:r>
      <w:r>
        <w:t>WORD nLen = (WORD)::strlen(m_lpszClassName);</w:t>
      </w:r>
      <w:r>
        <w:rPr>
          <w:spacing w:val="-94"/>
        </w:rPr>
        <w:t xml:space="preserve"> </w:t>
      </w:r>
      <w:r>
        <w:t>#0086</w:t>
      </w:r>
      <w:r>
        <w:tab/>
      </w:r>
      <w:r>
        <w:t>ar</w:t>
      </w:r>
      <w:r>
        <w:rPr>
          <w:spacing w:val="-1"/>
        </w:rPr>
        <w:t xml:space="preserve"> </w:t>
      </w:r>
      <w:r>
        <w:t>&lt;&lt; nLen;</w:t>
      </w:r>
    </w:p>
    <w:p>
      <w:pPr>
        <w:pStyle w:val="11"/>
        <w:tabs>
          <w:tab w:val="left" w:pos="3433"/>
        </w:tabs>
        <w:spacing w:line="181" w:lineRule="exact"/>
        <w:ind w:left="2627"/>
      </w:pPr>
      <w:r>
        <w:t>#0087</w:t>
      </w:r>
      <w:r>
        <w:tab/>
      </w:r>
      <w:r>
        <w:rPr>
          <w:w w:val="95"/>
        </w:rPr>
        <w:t>ar.Write(m_lpszClassName,</w:t>
      </w:r>
      <w:r>
        <w:rPr>
          <w:spacing w:val="114"/>
        </w:rPr>
        <w:t xml:space="preserve"> </w:t>
      </w:r>
      <w:r>
        <w:rPr>
          <w:w w:val="95"/>
        </w:rPr>
        <w:t>nLen*sizeof(char));</w:t>
      </w:r>
    </w:p>
    <w:p>
      <w:pPr>
        <w:pStyle w:val="11"/>
        <w:spacing w:before="40"/>
        <w:ind w:left="2627"/>
      </w:pPr>
      <w:r>
        <w:t>#0088</w:t>
      </w:r>
      <w:r>
        <w:rPr>
          <w:spacing w:val="63"/>
        </w:rPr>
        <w:t xml:space="preserve"> </w:t>
      </w:r>
      <w:r>
        <w:t>}</w:t>
      </w:r>
    </w:p>
    <w:p>
      <w:pPr>
        <w:pStyle w:val="11"/>
        <w:rPr>
          <w:sz w:val="20"/>
        </w:rPr>
      </w:pPr>
    </w:p>
    <w:p>
      <w:pPr>
        <w:pStyle w:val="11"/>
        <w:spacing w:before="11"/>
        <w:rPr>
          <w:sz w:val="24"/>
        </w:rPr>
      </w:pPr>
    </w:p>
    <w:p>
      <w:pPr>
        <w:pStyle w:val="5"/>
      </w:pPr>
      <w:r>
        <w:t>280</w:t>
      </w:r>
    </w:p>
    <w:p>
      <w:pPr>
        <w:spacing w:after="0"/>
        <w:sectPr>
          <w:pgSz w:w="10320" w:h="13220"/>
          <w:pgMar w:top="580" w:right="80" w:bottom="280" w:left="40" w:header="720" w:footer="720" w:gutter="0"/>
          <w:cols w:space="720" w:num="1"/>
        </w:sectPr>
      </w:pPr>
    </w:p>
    <w:p>
      <w:pPr>
        <w:pStyle w:val="11"/>
        <w:spacing w:before="64"/>
        <w:ind w:left="6380"/>
        <w:rPr>
          <w:rFonts w:hint="eastAsia" w:ascii="宋体" w:eastAsia="宋体"/>
        </w:rPr>
      </w:pPr>
      <w:r>
        <w:pict>
          <v:rect id="_x0000_s3911" o:spid="_x0000_s3911" o:spt="1" style="position:absolute;left:0pt;margin-left:131.9pt;margin-top:18.85pt;height:0.7pt;width:323pt;mso-position-horizontal-relative:page;mso-wrap-distance-bottom:0pt;mso-wrap-distance-top:0pt;z-index:-251159552;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5"/>
        </w:rPr>
        <w:t xml:space="preserve">第５章 </w:t>
      </w:r>
      <w:r>
        <w:rPr>
          <w:rFonts w:ascii="Times New Roman" w:eastAsia="Times New Roman"/>
        </w:rPr>
        <w:t>Polymorphism</w:t>
      </w:r>
      <w:r>
        <w:rPr>
          <w:rFonts w:hint="eastAsia" w:ascii="宋体" w:eastAsia="宋体"/>
        </w:rPr>
        <w:t>（多型）的應用</w:t>
      </w:r>
    </w:p>
    <w:p>
      <w:pPr>
        <w:pStyle w:val="11"/>
        <w:spacing w:before="1"/>
        <w:rPr>
          <w:rFonts w:ascii="宋体"/>
          <w:sz w:val="23"/>
        </w:rPr>
      </w:pPr>
    </w:p>
    <w:p>
      <w:pPr>
        <w:pStyle w:val="11"/>
        <w:spacing w:before="99"/>
        <w:ind w:left="2627"/>
      </w:pPr>
      <w:r>
        <w:t>#0089</w:t>
      </w:r>
    </w:p>
    <w:p>
      <w:pPr>
        <w:pStyle w:val="11"/>
        <w:tabs>
          <w:tab w:val="left" w:pos="9063"/>
        </w:tabs>
        <w:spacing w:before="39" w:line="292" w:lineRule="auto"/>
        <w:ind w:left="2627" w:right="1126"/>
      </w:pPr>
      <w:r>
        <w:rPr>
          <w:shd w:val="clear" w:color="auto" w:fill="E4E4E4"/>
        </w:rPr>
        <w:t>#0090</w:t>
      </w:r>
      <w:r>
        <w:rPr>
          <w:spacing w:val="55"/>
          <w:shd w:val="clear" w:color="auto" w:fill="E4E4E4"/>
        </w:rPr>
        <w:t xml:space="preserve"> </w:t>
      </w:r>
      <w:r>
        <w:rPr>
          <w:shd w:val="clear" w:color="auto" w:fill="E4E4E4"/>
        </w:rPr>
        <w:t>//---</w:t>
      </w:r>
      <w:r>
        <w:rPr>
          <w:spacing w:val="-7"/>
          <w:shd w:val="clear" w:color="auto" w:fill="E4E4E4"/>
        </w:rPr>
        <w:t xml:space="preserve"> </w:t>
      </w:r>
      <w:r>
        <w:rPr>
          <w:shd w:val="clear" w:color="auto" w:fill="E4E4E4"/>
        </w:rPr>
        <w:t>CObject</w:t>
      </w:r>
      <w:r>
        <w:rPr>
          <w:spacing w:val="-7"/>
          <w:shd w:val="clear" w:color="auto" w:fill="E4E4E4"/>
        </w:rPr>
        <w:t xml:space="preserve"> </w:t>
      </w:r>
      <w:r>
        <w:rPr>
          <w:shd w:val="clear" w:color="auto" w:fill="E4E4E4"/>
        </w:rPr>
        <w:t>Implementation</w:t>
      </w:r>
      <w:r>
        <w:rPr>
          <w:spacing w:val="-6"/>
          <w:shd w:val="clear" w:color="auto" w:fill="E4E4E4"/>
        </w:rPr>
        <w:t xml:space="preserve"> </w:t>
      </w:r>
      <w:r>
        <w:rPr>
          <w:shd w:val="clear" w:color="auto" w:fill="E4E4E4"/>
        </w:rPr>
        <w:t>---</w:t>
      </w:r>
      <w:r>
        <w:rPr>
          <w:shd w:val="clear" w:color="auto" w:fill="E4E4E4"/>
        </w:rPr>
        <w:tab/>
      </w:r>
      <w:r>
        <w:t xml:space="preserve"> #0091</w:t>
      </w:r>
    </w:p>
    <w:p>
      <w:pPr>
        <w:pStyle w:val="11"/>
        <w:spacing w:line="292" w:lineRule="auto"/>
        <w:ind w:left="2627" w:right="2155"/>
      </w:pPr>
      <w:r>
        <w:t>#0092</w:t>
      </w:r>
      <w:r>
        <w:rPr>
          <w:spacing w:val="48"/>
        </w:rPr>
        <w:t xml:space="preserve"> </w:t>
      </w:r>
      <w:r>
        <w:t>CRuntimeClass*</w:t>
      </w:r>
      <w:r>
        <w:rPr>
          <w:spacing w:val="-11"/>
        </w:rPr>
        <w:t xml:space="preserve"> </w:t>
      </w:r>
      <w:r>
        <w:t>CObject::GetRuntimeClass()</w:t>
      </w:r>
      <w:r>
        <w:rPr>
          <w:spacing w:val="-12"/>
        </w:rPr>
        <w:t xml:space="preserve"> </w:t>
      </w:r>
      <w:r>
        <w:t>const</w:t>
      </w:r>
      <w:r>
        <w:rPr>
          <w:spacing w:val="-93"/>
        </w:rPr>
        <w:t xml:space="preserve"> </w:t>
      </w:r>
      <w:r>
        <w:t>#0093</w:t>
      </w:r>
      <w:r>
        <w:rPr>
          <w:spacing w:val="67"/>
        </w:rPr>
        <w:t xml:space="preserve"> </w:t>
      </w:r>
      <w:r>
        <w:t>{</w:t>
      </w:r>
    </w:p>
    <w:p>
      <w:pPr>
        <w:pStyle w:val="11"/>
        <w:tabs>
          <w:tab w:val="left" w:pos="3433"/>
        </w:tabs>
        <w:spacing w:line="181" w:lineRule="exact"/>
        <w:ind w:left="2627"/>
      </w:pPr>
      <w:r>
        <w:t>#0094</w:t>
      </w:r>
      <w:r>
        <w:tab/>
      </w:r>
      <w:r>
        <w:t>return</w:t>
      </w:r>
      <w:r>
        <w:rPr>
          <w:spacing w:val="-19"/>
        </w:rPr>
        <w:t xml:space="preserve"> </w:t>
      </w:r>
      <w:r>
        <w:t>&amp;CObject::classCObject;</w:t>
      </w:r>
    </w:p>
    <w:p>
      <w:pPr>
        <w:pStyle w:val="11"/>
        <w:spacing w:before="39"/>
        <w:ind w:left="2627"/>
      </w:pPr>
      <w:r>
        <w:t>#0095</w:t>
      </w:r>
      <w:r>
        <w:rPr>
          <w:spacing w:val="63"/>
        </w:rPr>
        <w:t xml:space="preserve"> </w:t>
      </w:r>
      <w:r>
        <w:t>}</w:t>
      </w:r>
    </w:p>
    <w:p>
      <w:pPr>
        <w:pStyle w:val="11"/>
        <w:spacing w:before="40"/>
        <w:ind w:left="2627"/>
      </w:pPr>
      <w:r>
        <w:t>#0096</w:t>
      </w:r>
    </w:p>
    <w:p>
      <w:pPr>
        <w:pStyle w:val="11"/>
        <w:spacing w:before="39" w:line="292" w:lineRule="auto"/>
        <w:ind w:left="2627" w:right="1155"/>
      </w:pPr>
      <w:r>
        <w:t>#0097</w:t>
      </w:r>
      <w:r>
        <w:rPr>
          <w:spacing w:val="53"/>
        </w:rPr>
        <w:t xml:space="preserve"> </w:t>
      </w:r>
      <w:r>
        <w:t>BOOL</w:t>
      </w:r>
      <w:r>
        <w:rPr>
          <w:spacing w:val="-9"/>
        </w:rPr>
        <w:t xml:space="preserve"> </w:t>
      </w:r>
      <w:r>
        <w:t>CObject::IsKindOf(const</w:t>
      </w:r>
      <w:r>
        <w:rPr>
          <w:spacing w:val="-9"/>
        </w:rPr>
        <w:t xml:space="preserve"> </w:t>
      </w:r>
      <w:r>
        <w:t>CRuntimeClass*</w:t>
      </w:r>
      <w:r>
        <w:rPr>
          <w:spacing w:val="-9"/>
        </w:rPr>
        <w:t xml:space="preserve"> </w:t>
      </w:r>
      <w:r>
        <w:t>pClass)</w:t>
      </w:r>
      <w:r>
        <w:rPr>
          <w:spacing w:val="-9"/>
        </w:rPr>
        <w:t xml:space="preserve"> </w:t>
      </w:r>
      <w:r>
        <w:t>const</w:t>
      </w:r>
      <w:r>
        <w:rPr>
          <w:spacing w:val="-93"/>
        </w:rPr>
        <w:t xml:space="preserve"> </w:t>
      </w:r>
      <w:r>
        <w:t>#0098</w:t>
      </w:r>
      <w:r>
        <w:rPr>
          <w:spacing w:val="67"/>
        </w:rPr>
        <w:t xml:space="preserve"> </w:t>
      </w:r>
      <w:r>
        <w:t>{</w:t>
      </w:r>
    </w:p>
    <w:p>
      <w:pPr>
        <w:pStyle w:val="11"/>
        <w:tabs>
          <w:tab w:val="left" w:pos="3433"/>
        </w:tabs>
        <w:spacing w:line="292" w:lineRule="auto"/>
        <w:ind w:left="2627" w:right="2343"/>
      </w:pPr>
      <w:r>
        <w:t>#0099</w:t>
      </w:r>
      <w:r>
        <w:tab/>
      </w:r>
      <w:r>
        <w:t>CRuntimeClass* pClassThis = GetRuntimeClass();</w:t>
      </w:r>
      <w:r>
        <w:rPr>
          <w:spacing w:val="-94"/>
        </w:rPr>
        <w:t xml:space="preserve"> </w:t>
      </w:r>
      <w:r>
        <w:t>#0100</w:t>
      </w:r>
      <w:r>
        <w:tab/>
      </w:r>
      <w:r>
        <w:t>while</w:t>
      </w:r>
      <w:r>
        <w:rPr>
          <w:spacing w:val="-1"/>
        </w:rPr>
        <w:t xml:space="preserve"> </w:t>
      </w:r>
      <w:r>
        <w:t>(pClassThis</w:t>
      </w:r>
      <w:r>
        <w:rPr>
          <w:spacing w:val="-1"/>
        </w:rPr>
        <w:t xml:space="preserve"> </w:t>
      </w:r>
      <w:r>
        <w:t>!=</w:t>
      </w:r>
      <w:r>
        <w:rPr>
          <w:spacing w:val="-1"/>
        </w:rPr>
        <w:t xml:space="preserve"> </w:t>
      </w:r>
      <w:r>
        <w:t>NULL)</w:t>
      </w:r>
    </w:p>
    <w:p>
      <w:pPr>
        <w:pStyle w:val="11"/>
        <w:tabs>
          <w:tab w:val="left" w:pos="3433"/>
        </w:tabs>
        <w:spacing w:line="181" w:lineRule="exact"/>
        <w:ind w:left="2627"/>
      </w:pPr>
      <w:r>
        <w:t>#0101</w:t>
      </w:r>
      <w:r>
        <w:tab/>
      </w:r>
      <w:r>
        <w:t>{</w:t>
      </w:r>
    </w:p>
    <w:p>
      <w:pPr>
        <w:pStyle w:val="11"/>
        <w:tabs>
          <w:tab w:val="left" w:pos="3597"/>
          <w:tab w:val="left" w:pos="3924"/>
        </w:tabs>
        <w:spacing w:before="39" w:line="292" w:lineRule="auto"/>
        <w:ind w:left="2627" w:right="4194"/>
      </w:pPr>
      <w:r>
        <w:t>#0102</w:t>
      </w:r>
      <w:r>
        <w:tab/>
      </w:r>
      <w:r>
        <w:t>if (pClassThis == pClass)</w:t>
      </w:r>
      <w:r>
        <w:rPr>
          <w:spacing w:val="-94"/>
        </w:rPr>
        <w:t xml:space="preserve"> </w:t>
      </w:r>
      <w:r>
        <w:t>#0103</w:t>
      </w:r>
      <w:r>
        <w:tab/>
      </w:r>
      <w:r>
        <w:tab/>
      </w:r>
      <w:r>
        <w:t>return</w:t>
      </w:r>
      <w:r>
        <w:rPr>
          <w:spacing w:val="-1"/>
        </w:rPr>
        <w:t xml:space="preserve"> </w:t>
      </w:r>
      <w:r>
        <w:t>TRUE;</w:t>
      </w:r>
    </w:p>
    <w:p>
      <w:pPr>
        <w:pStyle w:val="11"/>
        <w:tabs>
          <w:tab w:val="left" w:pos="3433"/>
          <w:tab w:val="left" w:pos="3597"/>
        </w:tabs>
        <w:spacing w:line="292" w:lineRule="auto"/>
        <w:ind w:left="2627" w:right="2947"/>
      </w:pPr>
      <w:r>
        <w:t>#0104</w:t>
      </w:r>
      <w:r>
        <w:tab/>
      </w:r>
      <w:r>
        <w:tab/>
      </w:r>
      <w:r>
        <w:t>pClassThis = pClassThis-&gt;m_pBaseClass;</w:t>
      </w:r>
      <w:r>
        <w:rPr>
          <w:spacing w:val="-94"/>
        </w:rPr>
        <w:t xml:space="preserve"> </w:t>
      </w:r>
      <w:r>
        <w:t>#0105</w:t>
      </w:r>
      <w:r>
        <w:tab/>
      </w:r>
      <w:r>
        <w:t>}</w:t>
      </w:r>
    </w:p>
    <w:p>
      <w:pPr>
        <w:pStyle w:val="11"/>
        <w:tabs>
          <w:tab w:val="left" w:pos="3433"/>
          <w:tab w:val="left" w:pos="4926"/>
        </w:tabs>
        <w:spacing w:line="292" w:lineRule="auto"/>
        <w:ind w:left="2627" w:right="2385"/>
      </w:pPr>
      <w:r>
        <w:t>#0106</w:t>
      </w:r>
      <w:r>
        <w:tab/>
      </w:r>
      <w:r>
        <w:t>return</w:t>
      </w:r>
      <w:r>
        <w:rPr>
          <w:spacing w:val="-7"/>
        </w:rPr>
        <w:t xml:space="preserve"> </w:t>
      </w:r>
      <w:r>
        <w:t>FALSE;</w:t>
      </w:r>
      <w:r>
        <w:tab/>
      </w:r>
      <w:r>
        <w:t>// walked to the top, no match</w:t>
      </w:r>
      <w:r>
        <w:rPr>
          <w:spacing w:val="-93"/>
        </w:rPr>
        <w:t xml:space="preserve"> </w:t>
      </w:r>
      <w:r>
        <w:t>#0107</w:t>
      </w:r>
      <w:r>
        <w:rPr>
          <w:spacing w:val="67"/>
        </w:rPr>
        <w:t xml:space="preserve"> </w:t>
      </w:r>
      <w:r>
        <w:t>}</w:t>
      </w:r>
    </w:p>
    <w:p>
      <w:pPr>
        <w:pStyle w:val="11"/>
        <w:spacing w:line="181" w:lineRule="exact"/>
        <w:ind w:left="2627"/>
      </w:pPr>
      <w:r>
        <w:t>#0108</w:t>
      </w:r>
    </w:p>
    <w:p>
      <w:pPr>
        <w:pStyle w:val="11"/>
        <w:tabs>
          <w:tab w:val="left" w:pos="9063"/>
        </w:tabs>
        <w:spacing w:before="38" w:line="292" w:lineRule="auto"/>
        <w:ind w:left="2627" w:right="1126"/>
      </w:pPr>
      <w:r>
        <w:rPr>
          <w:shd w:val="clear" w:color="auto" w:fill="E4E4E4"/>
        </w:rPr>
        <w:t>#0109</w:t>
      </w:r>
      <w:r>
        <w:rPr>
          <w:spacing w:val="56"/>
          <w:shd w:val="clear" w:color="auto" w:fill="E4E4E4"/>
        </w:rPr>
        <w:t xml:space="preserve"> </w:t>
      </w:r>
      <w:r>
        <w:rPr>
          <w:shd w:val="clear" w:color="auto" w:fill="E4E4E4"/>
        </w:rPr>
        <w:t>//---</w:t>
      </w:r>
      <w:r>
        <w:rPr>
          <w:spacing w:val="-6"/>
          <w:shd w:val="clear" w:color="auto" w:fill="E4E4E4"/>
        </w:rPr>
        <w:t xml:space="preserve"> </w:t>
      </w:r>
      <w:r>
        <w:rPr>
          <w:shd w:val="clear" w:color="auto" w:fill="E4E4E4"/>
        </w:rPr>
        <w:t>CFile</w:t>
      </w:r>
      <w:r>
        <w:rPr>
          <w:spacing w:val="-7"/>
          <w:shd w:val="clear" w:color="auto" w:fill="E4E4E4"/>
        </w:rPr>
        <w:t xml:space="preserve"> </w:t>
      </w:r>
      <w:r>
        <w:rPr>
          <w:shd w:val="clear" w:color="auto" w:fill="E4E4E4"/>
        </w:rPr>
        <w:t>Implementation</w:t>
      </w:r>
      <w:r>
        <w:rPr>
          <w:spacing w:val="-6"/>
          <w:shd w:val="clear" w:color="auto" w:fill="E4E4E4"/>
        </w:rPr>
        <w:t xml:space="preserve"> </w:t>
      </w:r>
      <w:r>
        <w:rPr>
          <w:shd w:val="clear" w:color="auto" w:fill="E4E4E4"/>
        </w:rPr>
        <w:t>---</w:t>
      </w:r>
      <w:r>
        <w:rPr>
          <w:shd w:val="clear" w:color="auto" w:fill="E4E4E4"/>
        </w:rPr>
        <w:tab/>
      </w:r>
      <w:r>
        <w:t xml:space="preserve"> #0110</w:t>
      </w:r>
    </w:p>
    <w:p>
      <w:pPr>
        <w:pStyle w:val="11"/>
        <w:spacing w:line="292" w:lineRule="auto"/>
        <w:ind w:left="2627" w:right="2155"/>
      </w:pPr>
      <w:r>
        <w:t>#0111</w:t>
      </w:r>
      <w:r>
        <w:rPr>
          <w:spacing w:val="51"/>
        </w:rPr>
        <w:t xml:space="preserve"> </w:t>
      </w:r>
      <w:r>
        <w:t>CFile::CFile(char*</w:t>
      </w:r>
      <w:r>
        <w:rPr>
          <w:spacing w:val="-9"/>
        </w:rPr>
        <w:t xml:space="preserve"> </w:t>
      </w:r>
      <w:r>
        <w:t>lpszFileName,</w:t>
      </w:r>
      <w:r>
        <w:rPr>
          <w:spacing w:val="-9"/>
        </w:rPr>
        <w:t xml:space="preserve"> </w:t>
      </w:r>
      <w:r>
        <w:t>UINT</w:t>
      </w:r>
      <w:r>
        <w:rPr>
          <w:spacing w:val="-10"/>
        </w:rPr>
        <w:t xml:space="preserve"> </w:t>
      </w:r>
      <w:r>
        <w:t>nOpenFlags)</w:t>
      </w:r>
      <w:r>
        <w:rPr>
          <w:spacing w:val="-93"/>
        </w:rPr>
        <w:t xml:space="preserve"> </w:t>
      </w:r>
      <w:r>
        <w:t>#0112</w:t>
      </w:r>
      <w:r>
        <w:rPr>
          <w:spacing w:val="67"/>
        </w:rPr>
        <w:t xml:space="preserve"> </w:t>
      </w:r>
      <w:r>
        <w:t>{</w:t>
      </w:r>
    </w:p>
    <w:p>
      <w:pPr>
        <w:pStyle w:val="11"/>
        <w:tabs>
          <w:tab w:val="left" w:pos="3433"/>
        </w:tabs>
        <w:spacing w:line="181" w:lineRule="exact"/>
        <w:ind w:left="2627"/>
      </w:pPr>
      <w:r>
        <w:t>#0113</w:t>
      </w:r>
      <w:r>
        <w:tab/>
      </w:r>
      <w:r>
        <w:t>Open(lpszFileName,</w:t>
      </w:r>
      <w:r>
        <w:rPr>
          <w:spacing w:val="-19"/>
        </w:rPr>
        <w:t xml:space="preserve"> </w:t>
      </w:r>
      <w:r>
        <w:t>nOpenFlags);</w:t>
      </w:r>
    </w:p>
    <w:p>
      <w:pPr>
        <w:pStyle w:val="11"/>
        <w:spacing w:before="39"/>
        <w:ind w:left="2627"/>
      </w:pPr>
      <w:r>
        <w:t>#0114</w:t>
      </w:r>
      <w:r>
        <w:rPr>
          <w:spacing w:val="63"/>
        </w:rPr>
        <w:t xml:space="preserve"> </w:t>
      </w:r>
      <w:r>
        <w:t>}</w:t>
      </w:r>
    </w:p>
    <w:p>
      <w:pPr>
        <w:pStyle w:val="11"/>
        <w:spacing w:before="40"/>
        <w:ind w:left="2627"/>
      </w:pPr>
      <w:r>
        <w:t>#0115</w:t>
      </w:r>
    </w:p>
    <w:p>
      <w:pPr>
        <w:pStyle w:val="11"/>
        <w:spacing w:before="39" w:line="292" w:lineRule="auto"/>
        <w:ind w:left="2627" w:right="2706"/>
      </w:pPr>
      <w:r>
        <w:t>#0116</w:t>
      </w:r>
      <w:r>
        <w:rPr>
          <w:spacing w:val="56"/>
        </w:rPr>
        <w:t xml:space="preserve"> </w:t>
      </w:r>
      <w:r>
        <w:t>UINT</w:t>
      </w:r>
      <w:r>
        <w:rPr>
          <w:spacing w:val="-7"/>
        </w:rPr>
        <w:t xml:space="preserve"> </w:t>
      </w:r>
      <w:r>
        <w:t>CFile::Read(void*</w:t>
      </w:r>
      <w:r>
        <w:rPr>
          <w:spacing w:val="-7"/>
        </w:rPr>
        <w:t xml:space="preserve"> </w:t>
      </w:r>
      <w:r>
        <w:t>lpBuf,</w:t>
      </w:r>
      <w:r>
        <w:rPr>
          <w:spacing w:val="-6"/>
        </w:rPr>
        <w:t xml:space="preserve"> </w:t>
      </w:r>
      <w:r>
        <w:t>UINT</w:t>
      </w:r>
      <w:r>
        <w:rPr>
          <w:spacing w:val="-7"/>
        </w:rPr>
        <w:t xml:space="preserve"> </w:t>
      </w:r>
      <w:r>
        <w:t>nCount)</w:t>
      </w:r>
      <w:r>
        <w:rPr>
          <w:spacing w:val="-93"/>
        </w:rPr>
        <w:t xml:space="preserve"> </w:t>
      </w:r>
      <w:r>
        <w:t>#0117</w:t>
      </w:r>
      <w:r>
        <w:rPr>
          <w:spacing w:val="67"/>
        </w:rPr>
        <w:t xml:space="preserve"> </w:t>
      </w:r>
      <w:r>
        <w:t>{</w:t>
      </w:r>
    </w:p>
    <w:p>
      <w:pPr>
        <w:pStyle w:val="11"/>
        <w:tabs>
          <w:tab w:val="left" w:pos="3433"/>
        </w:tabs>
        <w:spacing w:line="181" w:lineRule="exact"/>
        <w:ind w:left="2627"/>
      </w:pPr>
      <w:r>
        <w:t>#0118</w:t>
      </w:r>
      <w:r>
        <w:tab/>
      </w:r>
      <w:r>
        <w:t>if</w:t>
      </w:r>
      <w:r>
        <w:rPr>
          <w:spacing w:val="-4"/>
        </w:rPr>
        <w:t xml:space="preserve"> </w:t>
      </w:r>
      <w:r>
        <w:t>(nCount</w:t>
      </w:r>
      <w:r>
        <w:rPr>
          <w:spacing w:val="-4"/>
        </w:rPr>
        <w:t xml:space="preserve"> </w:t>
      </w:r>
      <w:r>
        <w:t>==</w:t>
      </w:r>
      <w:r>
        <w:rPr>
          <w:spacing w:val="-3"/>
        </w:rPr>
        <w:t xml:space="preserve"> </w:t>
      </w:r>
      <w:r>
        <w:t>0)</w:t>
      </w:r>
    </w:p>
    <w:p>
      <w:pPr>
        <w:pStyle w:val="11"/>
        <w:tabs>
          <w:tab w:val="left" w:pos="3760"/>
          <w:tab w:val="left" w:pos="4869"/>
        </w:tabs>
        <w:spacing w:before="40" w:line="292" w:lineRule="auto"/>
        <w:ind w:left="2627" w:right="2826" w:hanging="1"/>
      </w:pPr>
      <w:r>
        <w:t>#0119</w:t>
      </w:r>
      <w:r>
        <w:tab/>
      </w:r>
      <w:r>
        <w:t>return</w:t>
      </w:r>
      <w:r>
        <w:rPr>
          <w:spacing w:val="-5"/>
        </w:rPr>
        <w:t xml:space="preserve"> </w:t>
      </w:r>
      <w:r>
        <w:t>0;</w:t>
      </w:r>
      <w:r>
        <w:tab/>
      </w:r>
      <w:r>
        <w:t>// avoid Win32 "null-read"</w:t>
      </w:r>
      <w:r>
        <w:rPr>
          <w:spacing w:val="-93"/>
        </w:rPr>
        <w:t xml:space="preserve"> </w:t>
      </w:r>
      <w:r>
        <w:t>#0120</w:t>
      </w:r>
    </w:p>
    <w:p>
      <w:pPr>
        <w:pStyle w:val="11"/>
        <w:tabs>
          <w:tab w:val="left" w:pos="3433"/>
        </w:tabs>
        <w:spacing w:line="292" w:lineRule="auto"/>
        <w:ind w:left="2627" w:right="4646"/>
      </w:pPr>
      <w:r>
        <w:t>#0121</w:t>
      </w:r>
      <w:r>
        <w:tab/>
      </w:r>
      <w:r>
        <w:t>assert(lpBuf != NULL);</w:t>
      </w:r>
      <w:r>
        <w:rPr>
          <w:spacing w:val="-94"/>
        </w:rPr>
        <w:t xml:space="preserve"> </w:t>
      </w:r>
      <w:r>
        <w:t>#0122</w:t>
      </w:r>
    </w:p>
    <w:p>
      <w:pPr>
        <w:pStyle w:val="11"/>
        <w:tabs>
          <w:tab w:val="left" w:pos="3433"/>
          <w:tab w:val="left" w:pos="3760"/>
        </w:tabs>
        <w:spacing w:line="292" w:lineRule="auto"/>
        <w:ind w:left="2627" w:right="2055"/>
      </w:pPr>
      <w:r>
        <w:t>#0123</w:t>
      </w:r>
      <w:r>
        <w:tab/>
      </w:r>
      <w:r>
        <w:t>if (nCount != ::fread(lpBuf, 1, nCount, m_hFile))</w:t>
      </w:r>
      <w:r>
        <w:rPr>
          <w:spacing w:val="-94"/>
        </w:rPr>
        <w:t xml:space="preserve"> </w:t>
      </w:r>
      <w:r>
        <w:t>#0124</w:t>
      </w:r>
      <w:r>
        <w:tab/>
      </w:r>
      <w:r>
        <w:tab/>
      </w:r>
      <w:r>
        <w:t>assert(FALSE);</w:t>
      </w:r>
      <w:r>
        <w:rPr>
          <w:spacing w:val="65"/>
        </w:rPr>
        <w:t xml:space="preserve"> </w:t>
      </w:r>
      <w:r>
        <w:t>//</w:t>
      </w:r>
      <w:r>
        <w:rPr>
          <w:spacing w:val="-1"/>
        </w:rPr>
        <w:t xml:space="preserve"> </w:t>
      </w:r>
      <w:r>
        <w:t>fread()</w:t>
      </w:r>
      <w:r>
        <w:rPr>
          <w:spacing w:val="-2"/>
        </w:rPr>
        <w:t xml:space="preserve"> </w:t>
      </w:r>
      <w:r>
        <w:t>fail</w:t>
      </w:r>
    </w:p>
    <w:p>
      <w:pPr>
        <w:pStyle w:val="11"/>
        <w:spacing w:line="181" w:lineRule="exact"/>
        <w:ind w:left="2627"/>
      </w:pPr>
      <w:r>
        <w:t>#0125</w:t>
      </w:r>
    </w:p>
    <w:p>
      <w:pPr>
        <w:pStyle w:val="11"/>
        <w:tabs>
          <w:tab w:val="left" w:pos="3433"/>
        </w:tabs>
        <w:spacing w:before="38"/>
        <w:ind w:left="2627"/>
      </w:pPr>
      <w:r>
        <w:t>#0126</w:t>
      </w:r>
      <w:r>
        <w:tab/>
      </w:r>
      <w:r>
        <w:t>return</w:t>
      </w:r>
      <w:r>
        <w:rPr>
          <w:spacing w:val="-12"/>
        </w:rPr>
        <w:t xml:space="preserve"> </w:t>
      </w:r>
      <w:r>
        <w:t>(UINT)nCount;</w:t>
      </w:r>
    </w:p>
    <w:p>
      <w:pPr>
        <w:pStyle w:val="11"/>
        <w:spacing w:before="40"/>
        <w:ind w:left="2627"/>
      </w:pPr>
      <w:r>
        <w:t>#0127</w:t>
      </w:r>
      <w:r>
        <w:rPr>
          <w:spacing w:val="63"/>
        </w:rPr>
        <w:t xml:space="preserve"> </w:t>
      </w:r>
      <w:r>
        <w:t>}</w:t>
      </w:r>
    </w:p>
    <w:p>
      <w:pPr>
        <w:pStyle w:val="11"/>
        <w:spacing w:before="39"/>
        <w:ind w:left="2627"/>
      </w:pPr>
      <w:r>
        <w:t>#0128</w:t>
      </w:r>
    </w:p>
    <w:p>
      <w:pPr>
        <w:pStyle w:val="11"/>
        <w:spacing w:before="40" w:line="292" w:lineRule="auto"/>
        <w:ind w:left="2627" w:right="2155"/>
      </w:pPr>
      <w:r>
        <w:t>#0129</w:t>
      </w:r>
      <w:r>
        <w:rPr>
          <w:spacing w:val="56"/>
        </w:rPr>
        <w:t xml:space="preserve"> </w:t>
      </w:r>
      <w:r>
        <w:t>void</w:t>
      </w:r>
      <w:r>
        <w:rPr>
          <w:spacing w:val="-6"/>
        </w:rPr>
        <w:t xml:space="preserve"> </w:t>
      </w:r>
      <w:r>
        <w:t>CFile::Write(const</w:t>
      </w:r>
      <w:r>
        <w:rPr>
          <w:spacing w:val="-7"/>
        </w:rPr>
        <w:t xml:space="preserve"> </w:t>
      </w:r>
      <w:r>
        <w:t>void*</w:t>
      </w:r>
      <w:r>
        <w:rPr>
          <w:spacing w:val="-7"/>
        </w:rPr>
        <w:t xml:space="preserve"> </w:t>
      </w:r>
      <w:r>
        <w:t>lpBuf,</w:t>
      </w:r>
      <w:r>
        <w:rPr>
          <w:spacing w:val="-6"/>
        </w:rPr>
        <w:t xml:space="preserve"> </w:t>
      </w:r>
      <w:r>
        <w:t>UINT</w:t>
      </w:r>
      <w:r>
        <w:rPr>
          <w:spacing w:val="-7"/>
        </w:rPr>
        <w:t xml:space="preserve"> </w:t>
      </w:r>
      <w:r>
        <w:t>nCount)</w:t>
      </w:r>
      <w:r>
        <w:rPr>
          <w:spacing w:val="-93"/>
        </w:rPr>
        <w:t xml:space="preserve"> </w:t>
      </w:r>
      <w:r>
        <w:t>#0130</w:t>
      </w:r>
      <w:r>
        <w:rPr>
          <w:spacing w:val="67"/>
        </w:rPr>
        <w:t xml:space="preserve"> </w:t>
      </w:r>
      <w:r>
        <w:t>{</w:t>
      </w:r>
    </w:p>
    <w:p>
      <w:pPr>
        <w:pStyle w:val="11"/>
        <w:tabs>
          <w:tab w:val="left" w:pos="3433"/>
        </w:tabs>
        <w:spacing w:line="181" w:lineRule="exact"/>
        <w:ind w:left="2627"/>
      </w:pPr>
      <w:r>
        <w:t>#0131</w:t>
      </w:r>
      <w:r>
        <w:tab/>
      </w:r>
      <w:r>
        <w:t>if</w:t>
      </w:r>
      <w:r>
        <w:rPr>
          <w:spacing w:val="-4"/>
        </w:rPr>
        <w:t xml:space="preserve"> </w:t>
      </w:r>
      <w:r>
        <w:t>(nCount</w:t>
      </w:r>
      <w:r>
        <w:rPr>
          <w:spacing w:val="-4"/>
        </w:rPr>
        <w:t xml:space="preserve"> </w:t>
      </w:r>
      <w:r>
        <w:t>==</w:t>
      </w:r>
      <w:r>
        <w:rPr>
          <w:spacing w:val="-3"/>
        </w:rPr>
        <w:t xml:space="preserve"> </w:t>
      </w:r>
      <w:r>
        <w:t>0)</w:t>
      </w:r>
    </w:p>
    <w:p>
      <w:pPr>
        <w:pStyle w:val="11"/>
        <w:tabs>
          <w:tab w:val="left" w:pos="3760"/>
          <w:tab w:val="left" w:pos="4841"/>
        </w:tabs>
        <w:spacing w:before="39" w:line="292" w:lineRule="auto"/>
        <w:ind w:left="2627" w:right="2088"/>
      </w:pPr>
      <w:r>
        <w:t>#0132</w:t>
      </w:r>
      <w:r>
        <w:tab/>
      </w:r>
      <w:r>
        <w:t>return;</w:t>
      </w:r>
      <w:r>
        <w:tab/>
      </w:r>
      <w:r>
        <w:t>// avoid Win32 "null-write" option</w:t>
      </w:r>
      <w:r>
        <w:rPr>
          <w:spacing w:val="-94"/>
        </w:rPr>
        <w:t xml:space="preserve"> </w:t>
      </w:r>
      <w:r>
        <w:t>#0133</w:t>
      </w:r>
    </w:p>
    <w:p>
      <w:pPr>
        <w:pStyle w:val="11"/>
        <w:tabs>
          <w:tab w:val="left" w:pos="3433"/>
        </w:tabs>
        <w:spacing w:line="181" w:lineRule="exact"/>
        <w:ind w:left="2627"/>
      </w:pPr>
      <w:r>
        <w:t>#0134</w:t>
      </w:r>
      <w:r>
        <w:tab/>
      </w:r>
      <w:r>
        <w:t>assert(lpBuf</w:t>
      </w:r>
      <w:r>
        <w:rPr>
          <w:spacing w:val="-8"/>
        </w:rPr>
        <w:t xml:space="preserve"> </w:t>
      </w:r>
      <w:r>
        <w:t>!=</w:t>
      </w:r>
      <w:r>
        <w:rPr>
          <w:spacing w:val="-8"/>
        </w:rPr>
        <w:t xml:space="preserve"> </w:t>
      </w:r>
      <w:r>
        <w:t>NULL);</w:t>
      </w:r>
    </w:p>
    <w:p>
      <w:pPr>
        <w:pStyle w:val="11"/>
        <w:rPr>
          <w:sz w:val="20"/>
        </w:rPr>
      </w:pPr>
    </w:p>
    <w:p>
      <w:pPr>
        <w:pStyle w:val="11"/>
        <w:rPr>
          <w:sz w:val="25"/>
        </w:rPr>
      </w:pPr>
    </w:p>
    <w:p>
      <w:pPr>
        <w:pStyle w:val="5"/>
        <w:ind w:left="0" w:right="390"/>
        <w:jc w:val="right"/>
      </w:pPr>
      <w:r>
        <w:t>281</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912" o:spid="_x0000_s3912" o:spt="1" style="position:absolute;left:0pt;margin-left:131.9pt;margin-top:18.85pt;height:0.7pt;width:323pt;mso-position-horizontal-relative:page;mso-wrap-distance-bottom:0pt;mso-wrap-distance-top:0pt;z-index:-251159552;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
        <w:rPr>
          <w:rFonts w:ascii="宋体"/>
          <w:sz w:val="23"/>
        </w:rPr>
      </w:pPr>
    </w:p>
    <w:p>
      <w:pPr>
        <w:pStyle w:val="11"/>
        <w:spacing w:before="99"/>
        <w:ind w:left="2627"/>
      </w:pPr>
      <w:r>
        <w:t>#0135</w:t>
      </w:r>
    </w:p>
    <w:p>
      <w:pPr>
        <w:pStyle w:val="11"/>
        <w:tabs>
          <w:tab w:val="left" w:pos="3433"/>
        </w:tabs>
        <w:spacing w:before="39" w:line="292" w:lineRule="auto"/>
        <w:ind w:left="2627" w:right="1671"/>
      </w:pPr>
      <w:r>
        <w:t>#0136</w:t>
      </w:r>
      <w:r>
        <w:tab/>
      </w:r>
      <w:r>
        <w:t>DWORD nWritten = ::fwrite(lpBuf, 1, nCount, m_hFile);</w:t>
      </w:r>
      <w:r>
        <w:rPr>
          <w:spacing w:val="-94"/>
        </w:rPr>
        <w:t xml:space="preserve"> </w:t>
      </w:r>
      <w:r>
        <w:t>#0137</w:t>
      </w:r>
      <w:r>
        <w:tab/>
      </w:r>
      <w:r>
        <w:t>assert(nWritten</w:t>
      </w:r>
      <w:r>
        <w:rPr>
          <w:spacing w:val="-1"/>
        </w:rPr>
        <w:t xml:space="preserve"> </w:t>
      </w:r>
      <w:r>
        <w:t>==</w:t>
      </w:r>
      <w:r>
        <w:rPr>
          <w:spacing w:val="-1"/>
        </w:rPr>
        <w:t xml:space="preserve"> </w:t>
      </w:r>
      <w:r>
        <w:t>nCount);</w:t>
      </w:r>
    </w:p>
    <w:p>
      <w:pPr>
        <w:pStyle w:val="11"/>
        <w:spacing w:line="181" w:lineRule="exact"/>
        <w:ind w:left="2627"/>
      </w:pPr>
      <w:r>
        <w:t>#0138</w:t>
      </w:r>
      <w:r>
        <w:rPr>
          <w:spacing w:val="63"/>
        </w:rPr>
        <w:t xml:space="preserve"> </w:t>
      </w:r>
      <w:r>
        <w:t>}</w:t>
      </w:r>
    </w:p>
    <w:p>
      <w:pPr>
        <w:pStyle w:val="11"/>
        <w:spacing w:before="40"/>
        <w:ind w:left="2627"/>
      </w:pPr>
      <w:r>
        <w:t>#0139</w:t>
      </w:r>
    </w:p>
    <w:p>
      <w:pPr>
        <w:pStyle w:val="11"/>
        <w:spacing w:before="39"/>
        <w:ind w:left="2627"/>
      </w:pPr>
      <w:r>
        <w:t>#0140</w:t>
      </w:r>
      <w:r>
        <w:rPr>
          <w:spacing w:val="53"/>
        </w:rPr>
        <w:t xml:space="preserve"> </w:t>
      </w:r>
      <w:r>
        <w:t>CFile::~CFile()</w:t>
      </w:r>
    </w:p>
    <w:p>
      <w:pPr>
        <w:pStyle w:val="11"/>
        <w:spacing w:before="40"/>
        <w:ind w:left="2627"/>
      </w:pPr>
      <w:r>
        <w:t>#0141</w:t>
      </w:r>
      <w:r>
        <w:rPr>
          <w:spacing w:val="63"/>
        </w:rPr>
        <w:t xml:space="preserve"> </w:t>
      </w:r>
      <w:r>
        <w:t>{</w:t>
      </w:r>
    </w:p>
    <w:p>
      <w:pPr>
        <w:pStyle w:val="11"/>
        <w:tabs>
          <w:tab w:val="left" w:pos="3433"/>
        </w:tabs>
        <w:spacing w:before="39"/>
        <w:ind w:left="2627"/>
      </w:pPr>
      <w:r>
        <w:t>#0142</w:t>
      </w:r>
      <w:r>
        <w:tab/>
      </w:r>
      <w:r>
        <w:t>Close();</w:t>
      </w:r>
    </w:p>
    <w:p>
      <w:pPr>
        <w:pStyle w:val="11"/>
        <w:spacing w:before="40"/>
        <w:ind w:left="2627"/>
      </w:pPr>
      <w:r>
        <w:t>#0143</w:t>
      </w:r>
      <w:r>
        <w:rPr>
          <w:spacing w:val="63"/>
        </w:rPr>
        <w:t xml:space="preserve"> </w:t>
      </w:r>
      <w:r>
        <w:t>}</w:t>
      </w:r>
    </w:p>
    <w:p>
      <w:pPr>
        <w:pStyle w:val="11"/>
        <w:spacing w:before="39"/>
        <w:ind w:left="2627"/>
      </w:pPr>
      <w:r>
        <w:t>#0144</w:t>
      </w:r>
    </w:p>
    <w:p>
      <w:pPr>
        <w:pStyle w:val="11"/>
        <w:spacing w:before="40"/>
        <w:ind w:left="2627"/>
      </w:pPr>
      <w:r>
        <w:t>#0145</w:t>
      </w:r>
      <w:r>
        <w:rPr>
          <w:spacing w:val="56"/>
        </w:rPr>
        <w:t xml:space="preserve"> </w:t>
      </w:r>
      <w:r>
        <w:t>void</w:t>
      </w:r>
      <w:r>
        <w:rPr>
          <w:spacing w:val="-7"/>
        </w:rPr>
        <w:t xml:space="preserve"> </w:t>
      </w:r>
      <w:r>
        <w:t>CFile::Close()</w:t>
      </w:r>
    </w:p>
    <w:p>
      <w:pPr>
        <w:pStyle w:val="11"/>
        <w:spacing w:before="40"/>
        <w:ind w:left="2627"/>
      </w:pPr>
      <w:r>
        <w:t>#0146</w:t>
      </w:r>
      <w:r>
        <w:rPr>
          <w:spacing w:val="62"/>
        </w:rPr>
        <w:t xml:space="preserve"> </w:t>
      </w:r>
      <w:r>
        <w:t>{</w:t>
      </w:r>
    </w:p>
    <w:p>
      <w:pPr>
        <w:pStyle w:val="11"/>
        <w:tabs>
          <w:tab w:val="left" w:pos="3433"/>
        </w:tabs>
        <w:spacing w:before="39" w:line="292" w:lineRule="auto"/>
        <w:ind w:left="2627" w:right="5061"/>
      </w:pPr>
      <w:r>
        <w:t>#0147</w:t>
      </w:r>
      <w:r>
        <w:tab/>
      </w:r>
      <w:r>
        <w:rPr>
          <w:w w:val="95"/>
        </w:rPr>
        <w:t>::fclose(m_hFile);</w:t>
      </w:r>
      <w:r>
        <w:rPr>
          <w:spacing w:val="1"/>
          <w:w w:val="95"/>
        </w:rPr>
        <w:t xml:space="preserve"> </w:t>
      </w:r>
      <w:r>
        <w:t>#0148</w:t>
      </w:r>
      <w:r>
        <w:tab/>
      </w:r>
      <w:r>
        <w:t>m_hFile = NULL;</w:t>
      </w:r>
      <w:r>
        <w:rPr>
          <w:spacing w:val="1"/>
        </w:rPr>
        <w:t xml:space="preserve"> </w:t>
      </w:r>
      <w:r>
        <w:t>#0149</w:t>
      </w:r>
      <w:r>
        <w:rPr>
          <w:spacing w:val="67"/>
        </w:rPr>
        <w:t xml:space="preserve"> </w:t>
      </w:r>
      <w:r>
        <w:t>}</w:t>
      </w:r>
    </w:p>
    <w:p>
      <w:pPr>
        <w:pStyle w:val="11"/>
        <w:spacing w:line="180" w:lineRule="exact"/>
        <w:ind w:left="2627"/>
      </w:pPr>
      <w:r>
        <w:t>#0150</w:t>
      </w:r>
    </w:p>
    <w:p>
      <w:pPr>
        <w:pStyle w:val="11"/>
        <w:spacing w:before="40"/>
        <w:ind w:left="2627"/>
      </w:pPr>
      <w:r>
        <w:t>#0151</w:t>
      </w:r>
    </w:p>
    <w:p>
      <w:pPr>
        <w:pStyle w:val="11"/>
        <w:spacing w:before="39" w:line="292" w:lineRule="auto"/>
        <w:ind w:left="2627" w:right="1664"/>
      </w:pPr>
      <w:r>
        <w:t>#0152</w:t>
      </w:r>
      <w:r>
        <w:rPr>
          <w:spacing w:val="53"/>
        </w:rPr>
        <w:t xml:space="preserve"> </w:t>
      </w:r>
      <w:r>
        <w:t>BOOL</w:t>
      </w:r>
      <w:r>
        <w:rPr>
          <w:spacing w:val="-8"/>
        </w:rPr>
        <w:t xml:space="preserve"> </w:t>
      </w:r>
      <w:r>
        <w:t>CFile::Open(char*</w:t>
      </w:r>
      <w:r>
        <w:rPr>
          <w:spacing w:val="-8"/>
        </w:rPr>
        <w:t xml:space="preserve"> </w:t>
      </w:r>
      <w:r>
        <w:t>lpszFileName,</w:t>
      </w:r>
      <w:r>
        <w:rPr>
          <w:spacing w:val="-9"/>
        </w:rPr>
        <w:t xml:space="preserve"> </w:t>
      </w:r>
      <w:r>
        <w:t>UINT</w:t>
      </w:r>
      <w:r>
        <w:rPr>
          <w:spacing w:val="-8"/>
        </w:rPr>
        <w:t xml:space="preserve"> </w:t>
      </w:r>
      <w:r>
        <w:t>nOpenFlags)</w:t>
      </w:r>
      <w:r>
        <w:rPr>
          <w:spacing w:val="-93"/>
        </w:rPr>
        <w:t xml:space="preserve"> </w:t>
      </w:r>
      <w:r>
        <w:t>#0153</w:t>
      </w:r>
      <w:r>
        <w:rPr>
          <w:spacing w:val="67"/>
        </w:rPr>
        <w:t xml:space="preserve"> </w:t>
      </w:r>
      <w:r>
        <w:t>{</w:t>
      </w:r>
    </w:p>
    <w:p>
      <w:pPr>
        <w:pStyle w:val="11"/>
        <w:tabs>
          <w:tab w:val="left" w:pos="3433"/>
        </w:tabs>
        <w:spacing w:line="292" w:lineRule="auto"/>
        <w:ind w:left="2627" w:right="4454"/>
      </w:pPr>
      <w:r>
        <w:t>#0154</w:t>
      </w:r>
      <w:r>
        <w:tab/>
      </w:r>
      <w:r>
        <w:t>// attempt file creation</w:t>
      </w:r>
      <w:r>
        <w:rPr>
          <w:spacing w:val="-94"/>
        </w:rPr>
        <w:t xml:space="preserve"> </w:t>
      </w:r>
      <w:r>
        <w:t>#0155</w:t>
      </w:r>
      <w:r>
        <w:tab/>
      </w:r>
      <w:r>
        <w:t>switch</w:t>
      </w:r>
      <w:r>
        <w:rPr>
          <w:spacing w:val="-3"/>
        </w:rPr>
        <w:t xml:space="preserve"> </w:t>
      </w:r>
      <w:r>
        <w:t>(nOpenFlags)</w:t>
      </w:r>
    </w:p>
    <w:p>
      <w:pPr>
        <w:pStyle w:val="11"/>
        <w:tabs>
          <w:tab w:val="left" w:pos="3433"/>
        </w:tabs>
        <w:spacing w:line="181" w:lineRule="exact"/>
        <w:ind w:left="2627"/>
      </w:pPr>
      <w:r>
        <w:t>#0156</w:t>
      </w:r>
      <w:r>
        <w:tab/>
      </w:r>
      <w:r>
        <w:t>{</w:t>
      </w:r>
    </w:p>
    <w:p>
      <w:pPr>
        <w:pStyle w:val="11"/>
        <w:tabs>
          <w:tab w:val="left" w:pos="3433"/>
        </w:tabs>
        <w:spacing w:before="39"/>
        <w:ind w:left="2627"/>
      </w:pPr>
      <w:r>
        <w:t>#0157</w:t>
      </w:r>
      <w:r>
        <w:tab/>
      </w:r>
      <w:r>
        <w:t>case</w:t>
      </w:r>
      <w:r>
        <w:rPr>
          <w:spacing w:val="-9"/>
        </w:rPr>
        <w:t xml:space="preserve"> </w:t>
      </w:r>
      <w:r>
        <w:t>modeRead:</w:t>
      </w:r>
    </w:p>
    <w:p>
      <w:pPr>
        <w:pStyle w:val="11"/>
        <w:tabs>
          <w:tab w:val="left" w:pos="4087"/>
        </w:tabs>
        <w:spacing w:before="40" w:line="292" w:lineRule="auto"/>
        <w:ind w:left="2627" w:right="2458"/>
      </w:pPr>
      <w:r>
        <w:t>#0158</w:t>
      </w:r>
      <w:r>
        <w:tab/>
      </w:r>
      <w:r>
        <w:t>m_hFile = ::fopen(lpszFileName, "rt");</w:t>
      </w:r>
      <w:r>
        <w:rPr>
          <w:spacing w:val="-94"/>
        </w:rPr>
        <w:t xml:space="preserve"> </w:t>
      </w:r>
      <w:r>
        <w:t>#0159</w:t>
      </w:r>
      <w:r>
        <w:tab/>
      </w:r>
      <w:r>
        <w:t>break;</w:t>
      </w:r>
    </w:p>
    <w:p>
      <w:pPr>
        <w:pStyle w:val="11"/>
        <w:tabs>
          <w:tab w:val="left" w:pos="3433"/>
        </w:tabs>
        <w:spacing w:line="181" w:lineRule="exact"/>
        <w:ind w:left="2627"/>
      </w:pPr>
      <w:r>
        <w:t>#0160</w:t>
      </w:r>
      <w:r>
        <w:tab/>
      </w:r>
      <w:r>
        <w:t>case</w:t>
      </w:r>
      <w:r>
        <w:rPr>
          <w:spacing w:val="-9"/>
        </w:rPr>
        <w:t xml:space="preserve"> </w:t>
      </w:r>
      <w:r>
        <w:t>modeWrite:</w:t>
      </w:r>
    </w:p>
    <w:p>
      <w:pPr>
        <w:pStyle w:val="11"/>
        <w:tabs>
          <w:tab w:val="left" w:pos="4087"/>
        </w:tabs>
        <w:spacing w:before="39" w:line="292" w:lineRule="auto"/>
        <w:ind w:left="2627" w:right="2457"/>
      </w:pPr>
      <w:r>
        <w:t>#0161</w:t>
      </w:r>
      <w:r>
        <w:tab/>
      </w:r>
      <w:r>
        <w:t>m_hFile = ::fopen(lpszFileName, "wt");</w:t>
      </w:r>
      <w:r>
        <w:rPr>
          <w:spacing w:val="-94"/>
        </w:rPr>
        <w:t xml:space="preserve"> </w:t>
      </w:r>
      <w:r>
        <w:t>#0162</w:t>
      </w:r>
      <w:r>
        <w:tab/>
      </w:r>
      <w:r>
        <w:t>break;</w:t>
      </w:r>
    </w:p>
    <w:p>
      <w:pPr>
        <w:pStyle w:val="11"/>
        <w:tabs>
          <w:tab w:val="left" w:pos="3433"/>
        </w:tabs>
        <w:spacing w:line="181" w:lineRule="exact"/>
        <w:ind w:left="2627"/>
      </w:pPr>
      <w:r>
        <w:t>#0163</w:t>
      </w:r>
      <w:r>
        <w:tab/>
      </w:r>
      <w:r>
        <w:t>default:</w:t>
      </w:r>
    </w:p>
    <w:p>
      <w:pPr>
        <w:pStyle w:val="11"/>
        <w:tabs>
          <w:tab w:val="left" w:pos="3433"/>
          <w:tab w:val="left" w:pos="4087"/>
        </w:tabs>
        <w:spacing w:before="40" w:line="292" w:lineRule="auto"/>
        <w:ind w:left="2627" w:right="2581"/>
      </w:pPr>
      <w:r>
        <w:t>#0164</w:t>
      </w:r>
      <w:r>
        <w:tab/>
      </w:r>
      <w:r>
        <w:tab/>
      </w:r>
      <w:r>
        <w:t>assert(FALSE);</w:t>
      </w:r>
      <w:r>
        <w:rPr>
          <w:spacing w:val="57"/>
        </w:rPr>
        <w:t xml:space="preserve"> </w:t>
      </w:r>
      <w:r>
        <w:t>//</w:t>
      </w:r>
      <w:r>
        <w:rPr>
          <w:spacing w:val="-6"/>
        </w:rPr>
        <w:t xml:space="preserve"> </w:t>
      </w:r>
      <w:r>
        <w:t>invalid</w:t>
      </w:r>
      <w:r>
        <w:rPr>
          <w:spacing w:val="-6"/>
        </w:rPr>
        <w:t xml:space="preserve"> </w:t>
      </w:r>
      <w:r>
        <w:t>share</w:t>
      </w:r>
      <w:r>
        <w:rPr>
          <w:spacing w:val="-6"/>
        </w:rPr>
        <w:t xml:space="preserve"> </w:t>
      </w:r>
      <w:r>
        <w:t>mode</w:t>
      </w:r>
      <w:r>
        <w:rPr>
          <w:spacing w:val="-93"/>
        </w:rPr>
        <w:t xml:space="preserve"> </w:t>
      </w:r>
      <w:r>
        <w:t>#0165</w:t>
      </w:r>
      <w:r>
        <w:tab/>
      </w:r>
      <w:r>
        <w:t>}</w:t>
      </w:r>
    </w:p>
    <w:p>
      <w:pPr>
        <w:pStyle w:val="11"/>
        <w:spacing w:line="181" w:lineRule="exact"/>
        <w:ind w:left="2627"/>
      </w:pPr>
      <w:r>
        <w:t>#0166</w:t>
      </w:r>
    </w:p>
    <w:p>
      <w:pPr>
        <w:pStyle w:val="11"/>
        <w:tabs>
          <w:tab w:val="left" w:pos="3433"/>
        </w:tabs>
        <w:spacing w:before="39" w:line="292" w:lineRule="auto"/>
        <w:ind w:left="2627" w:right="4454" w:hanging="1"/>
      </w:pPr>
      <w:r>
        <w:t>#0167</w:t>
      </w:r>
      <w:r>
        <w:tab/>
      </w:r>
      <w:r>
        <w:t>assert(m_hFile != NULL);</w:t>
      </w:r>
      <w:r>
        <w:rPr>
          <w:spacing w:val="-94"/>
        </w:rPr>
        <w:t xml:space="preserve"> </w:t>
      </w:r>
      <w:r>
        <w:t>#0168</w:t>
      </w:r>
      <w:r>
        <w:tab/>
      </w:r>
      <w:r>
        <w:t>return</w:t>
      </w:r>
      <w:r>
        <w:rPr>
          <w:spacing w:val="-1"/>
        </w:rPr>
        <w:t xml:space="preserve"> </w:t>
      </w:r>
      <w:r>
        <w:t>TRUE;</w:t>
      </w:r>
    </w:p>
    <w:p>
      <w:pPr>
        <w:pStyle w:val="11"/>
        <w:spacing w:line="181" w:lineRule="exact"/>
        <w:ind w:left="2627"/>
      </w:pPr>
      <w:r>
        <w:t>#0169</w:t>
      </w:r>
      <w:r>
        <w:rPr>
          <w:spacing w:val="63"/>
        </w:rPr>
        <w:t xml:space="preserve"> </w:t>
      </w:r>
      <w:r>
        <w:t>}</w:t>
      </w:r>
    </w:p>
    <w:p>
      <w:pPr>
        <w:pStyle w:val="11"/>
        <w:spacing w:before="40"/>
        <w:ind w:left="2627"/>
      </w:pPr>
      <w:r>
        <w:t>#0170</w:t>
      </w:r>
    </w:p>
    <w:p>
      <w:pPr>
        <w:pStyle w:val="11"/>
        <w:tabs>
          <w:tab w:val="left" w:pos="9063"/>
        </w:tabs>
        <w:spacing w:before="39" w:line="292" w:lineRule="auto"/>
        <w:ind w:left="2627" w:right="1126"/>
      </w:pPr>
      <w:r>
        <w:rPr>
          <w:shd w:val="clear" w:color="auto" w:fill="E4E4E4"/>
        </w:rPr>
        <w:t>#0171</w:t>
      </w:r>
      <w:r>
        <w:rPr>
          <w:spacing w:val="54"/>
          <w:shd w:val="clear" w:color="auto" w:fill="E4E4E4"/>
        </w:rPr>
        <w:t xml:space="preserve"> </w:t>
      </w:r>
      <w:r>
        <w:rPr>
          <w:shd w:val="clear" w:color="auto" w:fill="E4E4E4"/>
        </w:rPr>
        <w:t>//---</w:t>
      </w:r>
      <w:r>
        <w:rPr>
          <w:spacing w:val="-8"/>
          <w:shd w:val="clear" w:color="auto" w:fill="E4E4E4"/>
        </w:rPr>
        <w:t xml:space="preserve"> </w:t>
      </w:r>
      <w:r>
        <w:rPr>
          <w:shd w:val="clear" w:color="auto" w:fill="E4E4E4"/>
        </w:rPr>
        <w:t>CDwordArray</w:t>
      </w:r>
      <w:r>
        <w:rPr>
          <w:spacing w:val="-8"/>
          <w:shd w:val="clear" w:color="auto" w:fill="E4E4E4"/>
        </w:rPr>
        <w:t xml:space="preserve"> </w:t>
      </w:r>
      <w:r>
        <w:rPr>
          <w:shd w:val="clear" w:color="auto" w:fill="E4E4E4"/>
        </w:rPr>
        <w:t>Implementation</w:t>
      </w:r>
      <w:r>
        <w:rPr>
          <w:spacing w:val="-7"/>
          <w:shd w:val="clear" w:color="auto" w:fill="E4E4E4"/>
        </w:rPr>
        <w:t xml:space="preserve"> </w:t>
      </w:r>
      <w:r>
        <w:rPr>
          <w:shd w:val="clear" w:color="auto" w:fill="E4E4E4"/>
        </w:rPr>
        <w:t>---</w:t>
      </w:r>
      <w:r>
        <w:rPr>
          <w:shd w:val="clear" w:color="auto" w:fill="E4E4E4"/>
        </w:rPr>
        <w:tab/>
      </w:r>
      <w:r>
        <w:t xml:space="preserve"> #0172</w:t>
      </w:r>
    </w:p>
    <w:p>
      <w:pPr>
        <w:pStyle w:val="11"/>
        <w:spacing w:line="181" w:lineRule="exact"/>
        <w:ind w:left="2627"/>
      </w:pPr>
      <w:r>
        <w:t>#0173</w:t>
      </w:r>
      <w:r>
        <w:rPr>
          <w:spacing w:val="45"/>
        </w:rPr>
        <w:t xml:space="preserve"> </w:t>
      </w:r>
      <w:r>
        <w:t>CDWordArray::CDWordArray()</w:t>
      </w:r>
    </w:p>
    <w:p>
      <w:pPr>
        <w:pStyle w:val="11"/>
        <w:spacing w:before="40"/>
        <w:ind w:left="2627"/>
      </w:pPr>
      <w:r>
        <w:t>#0174</w:t>
      </w:r>
      <w:r>
        <w:rPr>
          <w:spacing w:val="63"/>
        </w:rPr>
        <w:t xml:space="preserve"> </w:t>
      </w:r>
      <w:r>
        <w:t>{</w:t>
      </w:r>
    </w:p>
    <w:p>
      <w:pPr>
        <w:pStyle w:val="11"/>
        <w:tabs>
          <w:tab w:val="left" w:pos="3433"/>
        </w:tabs>
        <w:spacing w:before="40"/>
        <w:ind w:left="2627"/>
      </w:pPr>
      <w:r>
        <w:t>#0175</w:t>
      </w:r>
      <w:r>
        <w:tab/>
      </w:r>
      <w:r>
        <w:t>m_pData</w:t>
      </w:r>
      <w:r>
        <w:rPr>
          <w:spacing w:val="-5"/>
        </w:rPr>
        <w:t xml:space="preserve"> </w:t>
      </w:r>
      <w:r>
        <w:t>=</w:t>
      </w:r>
      <w:r>
        <w:rPr>
          <w:spacing w:val="-5"/>
        </w:rPr>
        <w:t xml:space="preserve"> </w:t>
      </w:r>
      <w:r>
        <w:t>NULL;</w:t>
      </w:r>
    </w:p>
    <w:p>
      <w:pPr>
        <w:pStyle w:val="11"/>
        <w:tabs>
          <w:tab w:val="left" w:pos="3433"/>
        </w:tabs>
        <w:spacing w:before="39" w:line="292" w:lineRule="auto"/>
        <w:ind w:left="2627" w:right="3206"/>
      </w:pPr>
      <w:r>
        <w:t>#0176</w:t>
      </w:r>
      <w:r>
        <w:tab/>
      </w:r>
      <w:r>
        <w:t>m_nSize = m_nMaxSize = m_nGrowBy = 0;</w:t>
      </w:r>
      <w:r>
        <w:rPr>
          <w:spacing w:val="-94"/>
        </w:rPr>
        <w:t xml:space="preserve"> </w:t>
      </w:r>
      <w:r>
        <w:t>#0177</w:t>
      </w:r>
      <w:r>
        <w:rPr>
          <w:spacing w:val="67"/>
        </w:rPr>
        <w:t xml:space="preserve"> </w:t>
      </w:r>
      <w:r>
        <w:t>}</w:t>
      </w:r>
    </w:p>
    <w:p>
      <w:pPr>
        <w:pStyle w:val="11"/>
        <w:spacing w:line="181" w:lineRule="exact"/>
        <w:ind w:left="2627"/>
      </w:pPr>
      <w:r>
        <w:t>#0178</w:t>
      </w:r>
    </w:p>
    <w:p>
      <w:pPr>
        <w:pStyle w:val="11"/>
        <w:spacing w:before="40"/>
        <w:ind w:left="2627"/>
      </w:pPr>
      <w:r>
        <w:t>#0179</w:t>
      </w:r>
      <w:r>
        <w:rPr>
          <w:spacing w:val="44"/>
        </w:rPr>
        <w:t xml:space="preserve"> </w:t>
      </w:r>
      <w:r>
        <w:t>CDWordArray::~CDWordArray()</w:t>
      </w:r>
    </w:p>
    <w:p>
      <w:pPr>
        <w:pStyle w:val="11"/>
        <w:spacing w:before="39"/>
        <w:ind w:left="2627"/>
      </w:pPr>
      <w:r>
        <w:t>#0180</w:t>
      </w:r>
      <w:r>
        <w:rPr>
          <w:spacing w:val="63"/>
        </w:rPr>
        <w:t xml:space="preserve"> </w:t>
      </w:r>
      <w:r>
        <w:t>{</w:t>
      </w:r>
    </w:p>
    <w:p>
      <w:pPr>
        <w:pStyle w:val="11"/>
        <w:rPr>
          <w:sz w:val="20"/>
        </w:rPr>
      </w:pPr>
    </w:p>
    <w:p>
      <w:pPr>
        <w:pStyle w:val="11"/>
        <w:rPr>
          <w:sz w:val="25"/>
        </w:rPr>
      </w:pPr>
    </w:p>
    <w:p>
      <w:pPr>
        <w:pStyle w:val="5"/>
      </w:pPr>
      <w:r>
        <w:t>282</w:t>
      </w:r>
    </w:p>
    <w:p>
      <w:pPr>
        <w:spacing w:after="0"/>
        <w:sectPr>
          <w:pgSz w:w="10320" w:h="13220"/>
          <w:pgMar w:top="580" w:right="80" w:bottom="280" w:left="40" w:header="720" w:footer="720" w:gutter="0"/>
          <w:cols w:space="720" w:num="1"/>
        </w:sectPr>
      </w:pPr>
    </w:p>
    <w:p>
      <w:pPr>
        <w:pStyle w:val="11"/>
        <w:spacing w:before="64"/>
        <w:ind w:left="6380"/>
        <w:rPr>
          <w:rFonts w:hint="eastAsia" w:ascii="宋体" w:eastAsia="宋体"/>
        </w:rPr>
      </w:pPr>
      <w:r>
        <w:pict>
          <v:rect id="_x0000_s3913" o:spid="_x0000_s3913" o:spt="1" style="position:absolute;left:0pt;margin-left:131.9pt;margin-top:18.85pt;height:0.7pt;width:323pt;mso-position-horizontal-relative:page;mso-wrap-distance-bottom:0pt;mso-wrap-distance-top:0pt;z-index:-251158528;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5"/>
        </w:rPr>
        <w:t xml:space="preserve">第５章 </w:t>
      </w:r>
      <w:r>
        <w:rPr>
          <w:rFonts w:ascii="Times New Roman" w:eastAsia="Times New Roman"/>
        </w:rPr>
        <w:t>Polymorphism</w:t>
      </w:r>
      <w:r>
        <w:rPr>
          <w:rFonts w:hint="eastAsia" w:ascii="宋体" w:eastAsia="宋体"/>
        </w:rPr>
        <w:t>（多型）的應用</w:t>
      </w:r>
    </w:p>
    <w:p>
      <w:pPr>
        <w:pStyle w:val="11"/>
        <w:spacing w:before="1"/>
        <w:rPr>
          <w:rFonts w:ascii="宋体"/>
          <w:sz w:val="23"/>
        </w:rPr>
      </w:pPr>
    </w:p>
    <w:p>
      <w:pPr>
        <w:pStyle w:val="11"/>
        <w:tabs>
          <w:tab w:val="left" w:pos="3433"/>
        </w:tabs>
        <w:spacing w:before="99"/>
        <w:ind w:left="2627"/>
      </w:pPr>
      <w:r>
        <w:t>#0181</w:t>
      </w:r>
      <w:r>
        <w:tab/>
      </w:r>
      <w:r>
        <w:t>delete[]</w:t>
      </w:r>
      <w:r>
        <w:rPr>
          <w:spacing w:val="-15"/>
        </w:rPr>
        <w:t xml:space="preserve"> </w:t>
      </w:r>
      <w:r>
        <w:t>(BYTE*)m_pData;</w:t>
      </w:r>
    </w:p>
    <w:p>
      <w:pPr>
        <w:pStyle w:val="11"/>
        <w:spacing w:before="39"/>
        <w:ind w:left="2627"/>
      </w:pPr>
      <w:r>
        <w:t>#0182</w:t>
      </w:r>
      <w:r>
        <w:rPr>
          <w:spacing w:val="63"/>
        </w:rPr>
        <w:t xml:space="preserve"> </w:t>
      </w:r>
      <w:r>
        <w:t>}</w:t>
      </w:r>
    </w:p>
    <w:p>
      <w:pPr>
        <w:pStyle w:val="11"/>
        <w:spacing w:before="40"/>
        <w:ind w:left="2627"/>
      </w:pPr>
      <w:r>
        <w:t>#0183</w:t>
      </w:r>
    </w:p>
    <w:p>
      <w:pPr>
        <w:pStyle w:val="11"/>
        <w:spacing w:before="39" w:line="292" w:lineRule="auto"/>
        <w:ind w:left="2627" w:right="1664"/>
      </w:pPr>
      <w:r>
        <w:t>#0184</w:t>
      </w:r>
      <w:r>
        <w:rPr>
          <w:spacing w:val="53"/>
        </w:rPr>
        <w:t xml:space="preserve"> </w:t>
      </w:r>
      <w:r>
        <w:t>void</w:t>
      </w:r>
      <w:r>
        <w:rPr>
          <w:spacing w:val="-8"/>
        </w:rPr>
        <w:t xml:space="preserve"> </w:t>
      </w:r>
      <w:r>
        <w:t>CDWordArray::SetSize(int</w:t>
      </w:r>
      <w:r>
        <w:rPr>
          <w:spacing w:val="-8"/>
        </w:rPr>
        <w:t xml:space="preserve"> </w:t>
      </w:r>
      <w:r>
        <w:t>nNewSize,</w:t>
      </w:r>
      <w:r>
        <w:rPr>
          <w:spacing w:val="-8"/>
        </w:rPr>
        <w:t xml:space="preserve"> </w:t>
      </w:r>
      <w:r>
        <w:t>int</w:t>
      </w:r>
      <w:r>
        <w:rPr>
          <w:spacing w:val="-8"/>
        </w:rPr>
        <w:t xml:space="preserve"> </w:t>
      </w:r>
      <w:r>
        <w:t>nGrowBy)</w:t>
      </w:r>
      <w:r>
        <w:rPr>
          <w:spacing w:val="-93"/>
        </w:rPr>
        <w:t xml:space="preserve"> </w:t>
      </w:r>
      <w:r>
        <w:t>#0185</w:t>
      </w:r>
      <w:r>
        <w:rPr>
          <w:spacing w:val="67"/>
        </w:rPr>
        <w:t xml:space="preserve"> </w:t>
      </w:r>
      <w:r>
        <w:t>{</w:t>
      </w:r>
    </w:p>
    <w:p>
      <w:pPr>
        <w:pStyle w:val="11"/>
        <w:tabs>
          <w:tab w:val="left" w:pos="3433"/>
        </w:tabs>
        <w:spacing w:line="181" w:lineRule="exact"/>
        <w:ind w:left="2627"/>
      </w:pPr>
      <w:r>
        <w:t>#0186</w:t>
      </w:r>
      <w:r>
        <w:tab/>
      </w:r>
      <w:r>
        <w:t>assert(nNewSize</w:t>
      </w:r>
      <w:r>
        <w:rPr>
          <w:spacing w:val="-8"/>
        </w:rPr>
        <w:t xml:space="preserve"> </w:t>
      </w:r>
      <w:r>
        <w:t>&gt;=</w:t>
      </w:r>
      <w:r>
        <w:rPr>
          <w:spacing w:val="-8"/>
        </w:rPr>
        <w:t xml:space="preserve"> </w:t>
      </w:r>
      <w:r>
        <w:t>0);</w:t>
      </w:r>
    </w:p>
    <w:p>
      <w:pPr>
        <w:pStyle w:val="11"/>
        <w:spacing w:before="40"/>
        <w:ind w:left="2627"/>
      </w:pPr>
      <w:r>
        <w:t>#0187</w:t>
      </w:r>
    </w:p>
    <w:p>
      <w:pPr>
        <w:pStyle w:val="11"/>
        <w:tabs>
          <w:tab w:val="left" w:pos="3433"/>
        </w:tabs>
        <w:spacing w:before="39"/>
        <w:ind w:left="2627"/>
      </w:pPr>
      <w:r>
        <w:t>#0188</w:t>
      </w:r>
      <w:r>
        <w:tab/>
      </w:r>
      <w:r>
        <w:t>if</w:t>
      </w:r>
      <w:r>
        <w:rPr>
          <w:spacing w:val="-5"/>
        </w:rPr>
        <w:t xml:space="preserve"> </w:t>
      </w:r>
      <w:r>
        <w:t>(nGrowBy</w:t>
      </w:r>
      <w:r>
        <w:rPr>
          <w:spacing w:val="-4"/>
        </w:rPr>
        <w:t xml:space="preserve"> </w:t>
      </w:r>
      <w:r>
        <w:t>!=</w:t>
      </w:r>
      <w:r>
        <w:rPr>
          <w:spacing w:val="-4"/>
        </w:rPr>
        <w:t xml:space="preserve"> </w:t>
      </w:r>
      <w:r>
        <w:t>-1)</w:t>
      </w:r>
    </w:p>
    <w:p>
      <w:pPr>
        <w:pStyle w:val="11"/>
        <w:tabs>
          <w:tab w:val="left" w:pos="3760"/>
        </w:tabs>
        <w:spacing w:before="40" w:line="292" w:lineRule="auto"/>
        <w:ind w:left="2627" w:right="2908"/>
      </w:pPr>
      <w:r>
        <w:t>#0189</w:t>
      </w:r>
      <w:r>
        <w:tab/>
      </w:r>
      <w:r>
        <w:t>m_nGrowBy</w:t>
      </w:r>
      <w:r>
        <w:rPr>
          <w:spacing w:val="-5"/>
        </w:rPr>
        <w:t xml:space="preserve"> </w:t>
      </w:r>
      <w:r>
        <w:t>=</w:t>
      </w:r>
      <w:r>
        <w:rPr>
          <w:spacing w:val="-4"/>
        </w:rPr>
        <w:t xml:space="preserve"> </w:t>
      </w:r>
      <w:r>
        <w:t>nGrowBy;</w:t>
      </w:r>
      <w:r>
        <w:rPr>
          <w:spacing w:val="61"/>
        </w:rPr>
        <w:t xml:space="preserve"> </w:t>
      </w:r>
      <w:r>
        <w:t>//</w:t>
      </w:r>
      <w:r>
        <w:rPr>
          <w:spacing w:val="-4"/>
        </w:rPr>
        <w:t xml:space="preserve"> </w:t>
      </w:r>
      <w:r>
        <w:t>set</w:t>
      </w:r>
      <w:r>
        <w:rPr>
          <w:spacing w:val="-4"/>
        </w:rPr>
        <w:t xml:space="preserve"> </w:t>
      </w:r>
      <w:r>
        <w:t>new</w:t>
      </w:r>
      <w:r>
        <w:rPr>
          <w:spacing w:val="-4"/>
        </w:rPr>
        <w:t xml:space="preserve"> </w:t>
      </w:r>
      <w:r>
        <w:t>size</w:t>
      </w:r>
      <w:r>
        <w:rPr>
          <w:spacing w:val="-93"/>
        </w:rPr>
        <w:t xml:space="preserve"> </w:t>
      </w:r>
      <w:r>
        <w:t>#0190</w:t>
      </w:r>
    </w:p>
    <w:p>
      <w:pPr>
        <w:pStyle w:val="11"/>
        <w:tabs>
          <w:tab w:val="left" w:pos="3433"/>
        </w:tabs>
        <w:spacing w:line="181" w:lineRule="exact"/>
        <w:ind w:left="2627"/>
      </w:pPr>
      <w:r>
        <w:t>#0191</w:t>
      </w:r>
      <w:r>
        <w:tab/>
      </w:r>
      <w:r>
        <w:t>if</w:t>
      </w:r>
      <w:r>
        <w:rPr>
          <w:spacing w:val="-5"/>
        </w:rPr>
        <w:t xml:space="preserve"> </w:t>
      </w:r>
      <w:r>
        <w:t>(nNewSize</w:t>
      </w:r>
      <w:r>
        <w:rPr>
          <w:spacing w:val="-4"/>
        </w:rPr>
        <w:t xml:space="preserve"> </w:t>
      </w:r>
      <w:r>
        <w:t>==</w:t>
      </w:r>
      <w:r>
        <w:rPr>
          <w:spacing w:val="-4"/>
        </w:rPr>
        <w:t xml:space="preserve"> </w:t>
      </w:r>
      <w:r>
        <w:t>0)</w:t>
      </w:r>
    </w:p>
    <w:p>
      <w:pPr>
        <w:pStyle w:val="11"/>
        <w:tabs>
          <w:tab w:val="left" w:pos="3433"/>
        </w:tabs>
        <w:spacing w:before="39"/>
        <w:ind w:left="2627"/>
      </w:pPr>
      <w:r>
        <w:t>#0192</w:t>
      </w:r>
      <w:r>
        <w:tab/>
      </w:r>
      <w:r>
        <w:t>{</w:t>
      </w:r>
    </w:p>
    <w:p>
      <w:pPr>
        <w:pStyle w:val="11"/>
        <w:tabs>
          <w:tab w:val="left" w:pos="3597"/>
        </w:tabs>
        <w:spacing w:before="40" w:line="292" w:lineRule="auto"/>
        <w:ind w:left="2627" w:right="4290"/>
      </w:pPr>
      <w:r>
        <w:t>#0193</w:t>
      </w:r>
      <w:r>
        <w:tab/>
      </w:r>
      <w:r>
        <w:t>// shrink to nothing</w:t>
      </w:r>
      <w:r>
        <w:rPr>
          <w:spacing w:val="1"/>
        </w:rPr>
        <w:t xml:space="preserve"> </w:t>
      </w:r>
      <w:r>
        <w:t>#0194</w:t>
      </w:r>
      <w:r>
        <w:tab/>
      </w:r>
      <w:r>
        <w:t>delete[] (BYTE*)m_pData;</w:t>
      </w:r>
      <w:r>
        <w:rPr>
          <w:spacing w:val="-94"/>
        </w:rPr>
        <w:t xml:space="preserve"> </w:t>
      </w:r>
      <w:r>
        <w:t>#0195</w:t>
      </w:r>
      <w:r>
        <w:tab/>
      </w:r>
      <w:r>
        <w:t>m_pData</w:t>
      </w:r>
      <w:r>
        <w:rPr>
          <w:spacing w:val="-2"/>
        </w:rPr>
        <w:t xml:space="preserve"> </w:t>
      </w:r>
      <w:r>
        <w:t>=</w:t>
      </w:r>
      <w:r>
        <w:rPr>
          <w:spacing w:val="-1"/>
        </w:rPr>
        <w:t xml:space="preserve"> </w:t>
      </w:r>
      <w:r>
        <w:t>NULL;</w:t>
      </w:r>
    </w:p>
    <w:p>
      <w:pPr>
        <w:pStyle w:val="11"/>
        <w:tabs>
          <w:tab w:val="left" w:pos="3597"/>
        </w:tabs>
        <w:spacing w:line="180" w:lineRule="exact"/>
        <w:ind w:left="2627"/>
      </w:pPr>
      <w:r>
        <w:t>#0196</w:t>
      </w:r>
      <w:r>
        <w:tab/>
      </w:r>
      <w:r>
        <w:t>m_nSize</w:t>
      </w:r>
      <w:r>
        <w:rPr>
          <w:spacing w:val="-5"/>
        </w:rPr>
        <w:t xml:space="preserve"> </w:t>
      </w:r>
      <w:r>
        <w:t>=</w:t>
      </w:r>
      <w:r>
        <w:rPr>
          <w:spacing w:val="-5"/>
        </w:rPr>
        <w:t xml:space="preserve"> </w:t>
      </w:r>
      <w:r>
        <w:t>m_nMaxSize</w:t>
      </w:r>
      <w:r>
        <w:rPr>
          <w:spacing w:val="-4"/>
        </w:rPr>
        <w:t xml:space="preserve"> </w:t>
      </w:r>
      <w:r>
        <w:t>=</w:t>
      </w:r>
      <w:r>
        <w:rPr>
          <w:spacing w:val="-5"/>
        </w:rPr>
        <w:t xml:space="preserve"> </w:t>
      </w:r>
      <w:r>
        <w:t>0;</w:t>
      </w:r>
    </w:p>
    <w:p>
      <w:pPr>
        <w:pStyle w:val="11"/>
        <w:tabs>
          <w:tab w:val="left" w:pos="3433"/>
        </w:tabs>
        <w:spacing w:before="40"/>
        <w:ind w:left="2627"/>
      </w:pPr>
      <w:r>
        <w:t>#0197</w:t>
      </w:r>
      <w:r>
        <w:tab/>
      </w:r>
      <w:r>
        <w:t>}</w:t>
      </w:r>
    </w:p>
    <w:p>
      <w:pPr>
        <w:pStyle w:val="11"/>
        <w:tabs>
          <w:tab w:val="left" w:pos="3433"/>
        </w:tabs>
        <w:spacing w:before="39" w:line="292" w:lineRule="auto"/>
        <w:ind w:left="2627" w:right="4358"/>
      </w:pPr>
      <w:r>
        <w:t>#0198</w:t>
      </w:r>
      <w:r>
        <w:tab/>
      </w:r>
      <w:r>
        <w:t>else if (m_pData == NULL)</w:t>
      </w:r>
      <w:r>
        <w:rPr>
          <w:spacing w:val="-94"/>
        </w:rPr>
        <w:t xml:space="preserve"> </w:t>
      </w:r>
      <w:r>
        <w:t>#0199</w:t>
      </w:r>
      <w:r>
        <w:tab/>
      </w:r>
      <w:r>
        <w:t>{</w:t>
      </w:r>
    </w:p>
    <w:p>
      <w:pPr>
        <w:pStyle w:val="11"/>
        <w:tabs>
          <w:tab w:val="left" w:pos="3596"/>
        </w:tabs>
        <w:spacing w:line="181" w:lineRule="exact"/>
        <w:ind w:left="2627"/>
      </w:pPr>
      <w:r>
        <w:t>#0200</w:t>
      </w:r>
      <w:r>
        <w:tab/>
      </w:r>
      <w:r>
        <w:t>//</w:t>
      </w:r>
      <w:r>
        <w:rPr>
          <w:spacing w:val="-5"/>
        </w:rPr>
        <w:t xml:space="preserve"> </w:t>
      </w:r>
      <w:r>
        <w:t>create</w:t>
      </w:r>
      <w:r>
        <w:rPr>
          <w:spacing w:val="-4"/>
        </w:rPr>
        <w:t xml:space="preserve"> </w:t>
      </w:r>
      <w:r>
        <w:t>one</w:t>
      </w:r>
      <w:r>
        <w:rPr>
          <w:spacing w:val="-4"/>
        </w:rPr>
        <w:t xml:space="preserve"> </w:t>
      </w:r>
      <w:r>
        <w:t>with</w:t>
      </w:r>
      <w:r>
        <w:rPr>
          <w:spacing w:val="-4"/>
        </w:rPr>
        <w:t xml:space="preserve"> </w:t>
      </w:r>
      <w:r>
        <w:t>exact</w:t>
      </w:r>
      <w:r>
        <w:rPr>
          <w:spacing w:val="-5"/>
        </w:rPr>
        <w:t xml:space="preserve"> </w:t>
      </w:r>
      <w:r>
        <w:t>size</w:t>
      </w:r>
    </w:p>
    <w:p>
      <w:pPr>
        <w:pStyle w:val="11"/>
        <w:tabs>
          <w:tab w:val="left" w:pos="3597"/>
        </w:tabs>
        <w:spacing w:before="40" w:line="292" w:lineRule="auto"/>
        <w:ind w:left="2627" w:right="1411"/>
      </w:pPr>
      <w:r>
        <w:t>#0201</w:t>
      </w:r>
      <w:r>
        <w:tab/>
      </w:r>
      <w:r>
        <w:t>m_pData = (DWORD*) new BYTE[nNewSize * sizeof(DWORD)];</w:t>
      </w:r>
      <w:r>
        <w:rPr>
          <w:spacing w:val="-94"/>
        </w:rPr>
        <w:t xml:space="preserve"> </w:t>
      </w:r>
      <w:r>
        <w:t>#0202</w:t>
      </w:r>
      <w:r>
        <w:tab/>
      </w:r>
      <w:r>
        <w:t>::memset(m_pData,</w:t>
      </w:r>
      <w:r>
        <w:rPr>
          <w:spacing w:val="-4"/>
        </w:rPr>
        <w:t xml:space="preserve"> </w:t>
      </w:r>
      <w:r>
        <w:t>0,</w:t>
      </w:r>
      <w:r>
        <w:rPr>
          <w:spacing w:val="-4"/>
        </w:rPr>
        <w:t xml:space="preserve"> </w:t>
      </w:r>
      <w:r>
        <w:t>nNewSize</w:t>
      </w:r>
      <w:r>
        <w:rPr>
          <w:spacing w:val="-3"/>
        </w:rPr>
        <w:t xml:space="preserve"> </w:t>
      </w:r>
      <w:r>
        <w:t>*</w:t>
      </w:r>
      <w:r>
        <w:rPr>
          <w:spacing w:val="-4"/>
        </w:rPr>
        <w:t xml:space="preserve"> </w:t>
      </w:r>
      <w:r>
        <w:t>sizeof(DWORD));</w:t>
      </w:r>
    </w:p>
    <w:p>
      <w:pPr>
        <w:pStyle w:val="11"/>
        <w:tabs>
          <w:tab w:val="left" w:pos="3433"/>
          <w:tab w:val="left" w:pos="3597"/>
        </w:tabs>
        <w:spacing w:line="292" w:lineRule="auto"/>
        <w:ind w:left="2627" w:right="3523"/>
      </w:pPr>
      <w:r>
        <w:t>#0203</w:t>
      </w:r>
      <w:r>
        <w:tab/>
      </w:r>
      <w:r>
        <w:tab/>
      </w:r>
      <w:r>
        <w:t>m_nSize = m_nMaxSize = nNewSize;</w:t>
      </w:r>
      <w:r>
        <w:rPr>
          <w:spacing w:val="-94"/>
        </w:rPr>
        <w:t xml:space="preserve"> </w:t>
      </w:r>
      <w:r>
        <w:t>#0204</w:t>
      </w:r>
      <w:r>
        <w:tab/>
      </w:r>
      <w:r>
        <w:t>}</w:t>
      </w:r>
    </w:p>
    <w:p>
      <w:pPr>
        <w:pStyle w:val="11"/>
        <w:tabs>
          <w:tab w:val="left" w:pos="3433"/>
        </w:tabs>
        <w:spacing w:line="292" w:lineRule="auto"/>
        <w:ind w:left="2627" w:right="3686"/>
      </w:pPr>
      <w:r>
        <w:t>#0205</w:t>
      </w:r>
      <w:r>
        <w:tab/>
      </w:r>
      <w:r>
        <w:t>else if (nNewSize &lt;= m_nMaxSize)</w:t>
      </w:r>
      <w:r>
        <w:rPr>
          <w:spacing w:val="-94"/>
        </w:rPr>
        <w:t xml:space="preserve"> </w:t>
      </w:r>
      <w:r>
        <w:t>#0206</w:t>
      </w:r>
      <w:r>
        <w:tab/>
      </w:r>
      <w:r>
        <w:t>{</w:t>
      </w:r>
    </w:p>
    <w:p>
      <w:pPr>
        <w:pStyle w:val="11"/>
        <w:tabs>
          <w:tab w:val="left" w:pos="3597"/>
        </w:tabs>
        <w:spacing w:line="181" w:lineRule="exact"/>
        <w:ind w:left="2627"/>
      </w:pPr>
      <w:r>
        <w:t>#0207</w:t>
      </w:r>
      <w:r>
        <w:tab/>
      </w:r>
      <w:r>
        <w:t>//</w:t>
      </w:r>
      <w:r>
        <w:rPr>
          <w:spacing w:val="-4"/>
        </w:rPr>
        <w:t xml:space="preserve"> </w:t>
      </w:r>
      <w:r>
        <w:t>it</w:t>
      </w:r>
      <w:r>
        <w:rPr>
          <w:spacing w:val="-3"/>
        </w:rPr>
        <w:t xml:space="preserve"> </w:t>
      </w:r>
      <w:r>
        <w:t>fits</w:t>
      </w:r>
    </w:p>
    <w:p>
      <w:pPr>
        <w:pStyle w:val="11"/>
        <w:tabs>
          <w:tab w:val="left" w:pos="3597"/>
        </w:tabs>
        <w:spacing w:before="38" w:line="292" w:lineRule="auto"/>
        <w:ind w:left="2627" w:right="4386"/>
      </w:pPr>
      <w:r>
        <w:t>#0208</w:t>
      </w:r>
      <w:r>
        <w:tab/>
      </w:r>
      <w:r>
        <w:t>if (nNewSize &gt; m_nSize)</w:t>
      </w:r>
      <w:r>
        <w:rPr>
          <w:spacing w:val="-94"/>
        </w:rPr>
        <w:t xml:space="preserve"> </w:t>
      </w:r>
      <w:r>
        <w:t>#0209</w:t>
      </w:r>
      <w:r>
        <w:tab/>
      </w:r>
      <w:r>
        <w:t>{</w:t>
      </w:r>
    </w:p>
    <w:p>
      <w:pPr>
        <w:pStyle w:val="11"/>
        <w:tabs>
          <w:tab w:val="left" w:pos="3924"/>
        </w:tabs>
        <w:spacing w:line="292" w:lineRule="auto"/>
        <w:ind w:left="2627" w:right="3388"/>
      </w:pPr>
      <w:r>
        <w:t>#0210</w:t>
      </w:r>
      <w:r>
        <w:tab/>
      </w:r>
      <w:r>
        <w:t>// initialize the new elements</w:t>
      </w:r>
      <w:r>
        <w:rPr>
          <w:spacing w:val="-94"/>
        </w:rPr>
        <w:t xml:space="preserve"> </w:t>
      </w:r>
      <w:r>
        <w:t>#0211</w:t>
      </w:r>
      <w:r>
        <w:tab/>
      </w:r>
      <w:r>
        <w:t>::memset(&amp;m_pData[m_nSize],</w:t>
      </w:r>
      <w:r>
        <w:rPr>
          <w:spacing w:val="-21"/>
        </w:rPr>
        <w:t xml:space="preserve"> </w:t>
      </w:r>
      <w:r>
        <w:t>0,</w:t>
      </w:r>
    </w:p>
    <w:p>
      <w:pPr>
        <w:pStyle w:val="11"/>
        <w:tabs>
          <w:tab w:val="left" w:pos="3597"/>
          <w:tab w:val="left" w:pos="4496"/>
        </w:tabs>
        <w:spacing w:line="292" w:lineRule="auto"/>
        <w:ind w:left="2627" w:right="2243"/>
      </w:pPr>
      <w:r>
        <w:t>#0212</w:t>
      </w:r>
      <w:r>
        <w:tab/>
      </w:r>
      <w:r>
        <w:tab/>
      </w:r>
      <w:r>
        <w:t>(nNewSize-m_nSize) * sizeof(DWORD));</w:t>
      </w:r>
      <w:r>
        <w:rPr>
          <w:spacing w:val="-94"/>
        </w:rPr>
        <w:t xml:space="preserve"> </w:t>
      </w:r>
      <w:r>
        <w:t>#0213</w:t>
      </w:r>
      <w:r>
        <w:tab/>
      </w:r>
      <w:r>
        <w:t>}</w:t>
      </w:r>
    </w:p>
    <w:p>
      <w:pPr>
        <w:pStyle w:val="11"/>
        <w:tabs>
          <w:tab w:val="left" w:pos="3433"/>
          <w:tab w:val="left" w:pos="3597"/>
        </w:tabs>
        <w:spacing w:line="292" w:lineRule="auto"/>
        <w:ind w:left="2627" w:right="4771"/>
      </w:pPr>
      <w:r>
        <w:t>#0214</w:t>
      </w:r>
      <w:r>
        <w:tab/>
      </w:r>
      <w:r>
        <w:tab/>
      </w:r>
      <w:r>
        <w:t>m_nSize = nNewSize;</w:t>
      </w:r>
      <w:r>
        <w:rPr>
          <w:spacing w:val="-94"/>
        </w:rPr>
        <w:t xml:space="preserve"> </w:t>
      </w:r>
      <w:r>
        <w:t>#0215</w:t>
      </w:r>
      <w:r>
        <w:tab/>
      </w:r>
      <w:r>
        <w:t>}</w:t>
      </w:r>
    </w:p>
    <w:p>
      <w:pPr>
        <w:pStyle w:val="11"/>
        <w:tabs>
          <w:tab w:val="left" w:pos="3433"/>
        </w:tabs>
        <w:spacing w:line="181" w:lineRule="exact"/>
        <w:ind w:left="2627"/>
      </w:pPr>
      <w:r>
        <w:t>#0216</w:t>
      </w:r>
      <w:r>
        <w:tab/>
      </w:r>
      <w:r>
        <w:t>else</w:t>
      </w:r>
    </w:p>
    <w:p>
      <w:pPr>
        <w:pStyle w:val="11"/>
        <w:tabs>
          <w:tab w:val="left" w:pos="3433"/>
        </w:tabs>
        <w:spacing w:before="38"/>
        <w:ind w:left="2627"/>
      </w:pPr>
      <w:r>
        <w:t>#0217</w:t>
      </w:r>
      <w:r>
        <w:tab/>
      </w:r>
      <w:r>
        <w:t>{</w:t>
      </w:r>
    </w:p>
    <w:p>
      <w:pPr>
        <w:pStyle w:val="11"/>
        <w:spacing w:before="39" w:line="292" w:lineRule="auto"/>
        <w:ind w:left="2627" w:right="4290"/>
        <w:jc w:val="both"/>
      </w:pPr>
      <w:r>
        <w:t>#0218</w:t>
      </w:r>
      <w:r>
        <w:rPr>
          <w:spacing w:val="1"/>
        </w:rPr>
        <w:t xml:space="preserve"> </w:t>
      </w:r>
      <w:r>
        <w:t>// otherwise, grow array</w:t>
      </w:r>
      <w:r>
        <w:rPr>
          <w:spacing w:val="-94"/>
        </w:rPr>
        <w:t xml:space="preserve"> </w:t>
      </w:r>
      <w:r>
        <w:t>#0219</w:t>
      </w:r>
      <w:r>
        <w:rPr>
          <w:spacing w:val="1"/>
        </w:rPr>
        <w:t xml:space="preserve"> </w:t>
      </w:r>
      <w:r>
        <w:t>int nGrowBy = m_nGrowBy;</w:t>
      </w:r>
      <w:r>
        <w:rPr>
          <w:spacing w:val="-94"/>
        </w:rPr>
        <w:t xml:space="preserve"> </w:t>
      </w:r>
      <w:r>
        <w:t>#0220</w:t>
      </w:r>
      <w:r>
        <w:rPr>
          <w:spacing w:val="6"/>
        </w:rPr>
        <w:t xml:space="preserve"> </w:t>
      </w:r>
      <w:r>
        <w:t>if</w:t>
      </w:r>
      <w:r>
        <w:rPr>
          <w:spacing w:val="-2"/>
        </w:rPr>
        <w:t xml:space="preserve"> </w:t>
      </w:r>
      <w:r>
        <w:t>(nGrowBy</w:t>
      </w:r>
      <w:r>
        <w:rPr>
          <w:spacing w:val="-1"/>
        </w:rPr>
        <w:t xml:space="preserve"> </w:t>
      </w:r>
      <w:r>
        <w:t>==</w:t>
      </w:r>
      <w:r>
        <w:rPr>
          <w:spacing w:val="-1"/>
        </w:rPr>
        <w:t xml:space="preserve"> </w:t>
      </w:r>
      <w:r>
        <w:t>0)</w:t>
      </w:r>
    </w:p>
    <w:p>
      <w:pPr>
        <w:pStyle w:val="11"/>
        <w:spacing w:line="180" w:lineRule="exact"/>
        <w:ind w:left="2627"/>
        <w:jc w:val="both"/>
      </w:pPr>
      <w:r>
        <w:t xml:space="preserve">#0221    </w:t>
      </w:r>
      <w:r>
        <w:rPr>
          <w:spacing w:val="5"/>
        </w:rPr>
        <w:t xml:space="preserve"> </w:t>
      </w:r>
      <w:r>
        <w:t>{</w:t>
      </w:r>
    </w:p>
    <w:p>
      <w:pPr>
        <w:pStyle w:val="11"/>
        <w:tabs>
          <w:tab w:val="left" w:pos="3760"/>
        </w:tabs>
        <w:spacing w:before="40" w:line="292" w:lineRule="auto"/>
        <w:ind w:left="2627" w:right="1184"/>
      </w:pPr>
      <w:r>
        <w:t>#0222</w:t>
      </w:r>
      <w:r>
        <w:tab/>
      </w:r>
      <w:r>
        <w:t>// heuristically determine growth when nGrowBy == 0</w:t>
      </w:r>
      <w:r>
        <w:rPr>
          <w:spacing w:val="1"/>
        </w:rPr>
        <w:t xml:space="preserve"> </w:t>
      </w:r>
      <w:r>
        <w:t>#0223</w:t>
      </w:r>
      <w:r>
        <w:tab/>
      </w:r>
      <w:r>
        <w:t>//</w:t>
      </w:r>
      <w:r>
        <w:rPr>
          <w:spacing w:val="58"/>
        </w:rPr>
        <w:t xml:space="preserve"> </w:t>
      </w:r>
      <w:r>
        <w:t>(this</w:t>
      </w:r>
      <w:r>
        <w:rPr>
          <w:spacing w:val="-6"/>
        </w:rPr>
        <w:t xml:space="preserve"> </w:t>
      </w:r>
      <w:r>
        <w:t>avoids</w:t>
      </w:r>
      <w:r>
        <w:rPr>
          <w:spacing w:val="-5"/>
        </w:rPr>
        <w:t xml:space="preserve"> </w:t>
      </w:r>
      <w:r>
        <w:t>heap</w:t>
      </w:r>
      <w:r>
        <w:rPr>
          <w:spacing w:val="-6"/>
        </w:rPr>
        <w:t xml:space="preserve"> </w:t>
      </w:r>
      <w:r>
        <w:t>fragmentation</w:t>
      </w:r>
      <w:r>
        <w:rPr>
          <w:spacing w:val="-5"/>
        </w:rPr>
        <w:t xml:space="preserve"> </w:t>
      </w:r>
      <w:r>
        <w:t>in</w:t>
      </w:r>
      <w:r>
        <w:rPr>
          <w:spacing w:val="-6"/>
        </w:rPr>
        <w:t xml:space="preserve"> </w:t>
      </w:r>
      <w:r>
        <w:t>many</w:t>
      </w:r>
      <w:r>
        <w:rPr>
          <w:spacing w:val="-5"/>
        </w:rPr>
        <w:t xml:space="preserve"> </w:t>
      </w:r>
      <w:r>
        <w:t>situations)</w:t>
      </w:r>
      <w:r>
        <w:rPr>
          <w:spacing w:val="-93"/>
        </w:rPr>
        <w:t xml:space="preserve"> </w:t>
      </w:r>
      <w:r>
        <w:t>#0224</w:t>
      </w:r>
      <w:r>
        <w:tab/>
      </w:r>
      <w:r>
        <w:t>nGrowBy</w:t>
      </w:r>
      <w:r>
        <w:rPr>
          <w:spacing w:val="-2"/>
        </w:rPr>
        <w:t xml:space="preserve"> </w:t>
      </w:r>
      <w:r>
        <w:t>=</w:t>
      </w:r>
      <w:r>
        <w:rPr>
          <w:spacing w:val="-2"/>
        </w:rPr>
        <w:t xml:space="preserve"> </w:t>
      </w:r>
      <w:r>
        <w:t>min(1024,</w:t>
      </w:r>
      <w:r>
        <w:rPr>
          <w:spacing w:val="-2"/>
        </w:rPr>
        <w:t xml:space="preserve"> </w:t>
      </w:r>
      <w:r>
        <w:t>max(4,</w:t>
      </w:r>
      <w:r>
        <w:rPr>
          <w:spacing w:val="-1"/>
        </w:rPr>
        <w:t xml:space="preserve"> </w:t>
      </w:r>
      <w:r>
        <w:t>m_nSize</w:t>
      </w:r>
      <w:r>
        <w:rPr>
          <w:spacing w:val="-2"/>
        </w:rPr>
        <w:t xml:space="preserve"> </w:t>
      </w:r>
      <w:r>
        <w:t>/</w:t>
      </w:r>
      <w:r>
        <w:rPr>
          <w:spacing w:val="-2"/>
        </w:rPr>
        <w:t xml:space="preserve"> </w:t>
      </w:r>
      <w:r>
        <w:t>8));</w:t>
      </w:r>
    </w:p>
    <w:p>
      <w:pPr>
        <w:pStyle w:val="11"/>
        <w:tabs>
          <w:tab w:val="left" w:pos="3597"/>
        </w:tabs>
        <w:spacing w:line="180" w:lineRule="exact"/>
        <w:ind w:left="2627"/>
      </w:pPr>
      <w:r>
        <w:t>#0225</w:t>
      </w:r>
      <w:r>
        <w:tab/>
      </w:r>
      <w:r>
        <w:t>}</w:t>
      </w:r>
    </w:p>
    <w:p>
      <w:pPr>
        <w:pStyle w:val="11"/>
        <w:tabs>
          <w:tab w:val="left" w:pos="3597"/>
        </w:tabs>
        <w:spacing w:before="39"/>
        <w:ind w:left="2627"/>
      </w:pPr>
      <w:r>
        <w:t>#0226</w:t>
      </w:r>
      <w:r>
        <w:tab/>
      </w:r>
      <w:r>
        <w:t>int</w:t>
      </w:r>
      <w:r>
        <w:rPr>
          <w:spacing w:val="-7"/>
        </w:rPr>
        <w:t xml:space="preserve"> </w:t>
      </w:r>
      <w:r>
        <w:t>nNewMax;</w:t>
      </w:r>
    </w:p>
    <w:p>
      <w:pPr>
        <w:pStyle w:val="11"/>
        <w:rPr>
          <w:sz w:val="20"/>
        </w:rPr>
      </w:pPr>
    </w:p>
    <w:p>
      <w:pPr>
        <w:pStyle w:val="11"/>
        <w:rPr>
          <w:sz w:val="25"/>
        </w:rPr>
      </w:pPr>
    </w:p>
    <w:p>
      <w:pPr>
        <w:pStyle w:val="5"/>
        <w:ind w:left="0" w:right="390"/>
        <w:jc w:val="right"/>
      </w:pPr>
      <w:r>
        <w:t>283</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914" o:spid="_x0000_s3914" o:spt="1" style="position:absolute;left:0pt;margin-left:131.9pt;margin-top:18.85pt;height:0.7pt;width:323pt;mso-position-horizontal-relative:page;mso-wrap-distance-bottom:0pt;mso-wrap-distance-top:0pt;z-index:-251158528;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
        <w:rPr>
          <w:rFonts w:ascii="宋体"/>
          <w:sz w:val="23"/>
        </w:rPr>
      </w:pPr>
    </w:p>
    <w:p>
      <w:pPr>
        <w:pStyle w:val="11"/>
        <w:tabs>
          <w:tab w:val="left" w:pos="3597"/>
        </w:tabs>
        <w:spacing w:before="99"/>
        <w:ind w:left="2627"/>
      </w:pPr>
      <w:r>
        <w:t>#0227</w:t>
      </w:r>
      <w:r>
        <w:tab/>
      </w:r>
      <w:r>
        <w:t>if</w:t>
      </w:r>
      <w:r>
        <w:rPr>
          <w:spacing w:val="-6"/>
        </w:rPr>
        <w:t xml:space="preserve"> </w:t>
      </w:r>
      <w:r>
        <w:t>(nNewSize</w:t>
      </w:r>
      <w:r>
        <w:rPr>
          <w:spacing w:val="-5"/>
        </w:rPr>
        <w:t xml:space="preserve"> </w:t>
      </w:r>
      <w:r>
        <w:t>&lt;</w:t>
      </w:r>
      <w:r>
        <w:rPr>
          <w:spacing w:val="-6"/>
        </w:rPr>
        <w:t xml:space="preserve"> </w:t>
      </w:r>
      <w:r>
        <w:t>m_nMaxSize</w:t>
      </w:r>
      <w:r>
        <w:rPr>
          <w:spacing w:val="-5"/>
        </w:rPr>
        <w:t xml:space="preserve"> </w:t>
      </w:r>
      <w:r>
        <w:t>+</w:t>
      </w:r>
      <w:r>
        <w:rPr>
          <w:spacing w:val="-6"/>
        </w:rPr>
        <w:t xml:space="preserve"> </w:t>
      </w:r>
      <w:r>
        <w:t>nGrowBy)</w:t>
      </w:r>
    </w:p>
    <w:p>
      <w:pPr>
        <w:pStyle w:val="11"/>
        <w:tabs>
          <w:tab w:val="left" w:pos="3596"/>
          <w:tab w:val="left" w:pos="3924"/>
        </w:tabs>
        <w:spacing w:before="39" w:line="292" w:lineRule="auto"/>
        <w:ind w:left="2627" w:right="1785"/>
      </w:pPr>
      <w:r>
        <w:t>#0228</w:t>
      </w:r>
      <w:r>
        <w:tab/>
      </w:r>
      <w:r>
        <w:tab/>
      </w:r>
      <w:r>
        <w:t>nNewMax</w:t>
      </w:r>
      <w:r>
        <w:rPr>
          <w:spacing w:val="-6"/>
        </w:rPr>
        <w:t xml:space="preserve"> </w:t>
      </w:r>
      <w:r>
        <w:t>=</w:t>
      </w:r>
      <w:r>
        <w:rPr>
          <w:spacing w:val="-5"/>
        </w:rPr>
        <w:t xml:space="preserve"> </w:t>
      </w:r>
      <w:r>
        <w:t>m_nMaxSize</w:t>
      </w:r>
      <w:r>
        <w:rPr>
          <w:spacing w:val="-6"/>
        </w:rPr>
        <w:t xml:space="preserve"> </w:t>
      </w:r>
      <w:r>
        <w:t>+</w:t>
      </w:r>
      <w:r>
        <w:rPr>
          <w:spacing w:val="-5"/>
        </w:rPr>
        <w:t xml:space="preserve"> </w:t>
      </w:r>
      <w:r>
        <w:t>nGrowBy;</w:t>
      </w:r>
      <w:r>
        <w:rPr>
          <w:spacing w:val="58"/>
        </w:rPr>
        <w:t xml:space="preserve"> </w:t>
      </w:r>
      <w:r>
        <w:t>//</w:t>
      </w:r>
      <w:r>
        <w:rPr>
          <w:spacing w:val="-5"/>
        </w:rPr>
        <w:t xml:space="preserve"> </w:t>
      </w:r>
      <w:r>
        <w:t>granularity</w:t>
      </w:r>
      <w:r>
        <w:rPr>
          <w:spacing w:val="-93"/>
        </w:rPr>
        <w:t xml:space="preserve"> </w:t>
      </w:r>
      <w:r>
        <w:t>#0229</w:t>
      </w:r>
      <w:r>
        <w:tab/>
      </w:r>
      <w:r>
        <w:t>else</w:t>
      </w:r>
    </w:p>
    <w:p>
      <w:pPr>
        <w:pStyle w:val="11"/>
        <w:tabs>
          <w:tab w:val="left" w:pos="3924"/>
        </w:tabs>
        <w:spacing w:line="292" w:lineRule="auto"/>
        <w:ind w:left="2627" w:right="3224"/>
      </w:pPr>
      <w:r>
        <w:t>#0230</w:t>
      </w:r>
      <w:r>
        <w:tab/>
      </w:r>
      <w:r>
        <w:t>nNewMax</w:t>
      </w:r>
      <w:r>
        <w:rPr>
          <w:spacing w:val="-5"/>
        </w:rPr>
        <w:t xml:space="preserve"> </w:t>
      </w:r>
      <w:r>
        <w:t>=</w:t>
      </w:r>
      <w:r>
        <w:rPr>
          <w:spacing w:val="-4"/>
        </w:rPr>
        <w:t xml:space="preserve"> </w:t>
      </w:r>
      <w:r>
        <w:t>nNewSize;</w:t>
      </w:r>
      <w:r>
        <w:rPr>
          <w:spacing w:val="61"/>
        </w:rPr>
        <w:t xml:space="preserve"> </w:t>
      </w:r>
      <w:r>
        <w:t>//</w:t>
      </w:r>
      <w:r>
        <w:rPr>
          <w:spacing w:val="-4"/>
        </w:rPr>
        <w:t xml:space="preserve"> </w:t>
      </w:r>
      <w:r>
        <w:t>no</w:t>
      </w:r>
      <w:r>
        <w:rPr>
          <w:spacing w:val="-4"/>
        </w:rPr>
        <w:t xml:space="preserve"> </w:t>
      </w:r>
      <w:r>
        <w:t>slush</w:t>
      </w:r>
      <w:r>
        <w:rPr>
          <w:spacing w:val="-94"/>
        </w:rPr>
        <w:t xml:space="preserve"> </w:t>
      </w:r>
      <w:r>
        <w:t>#0231</w:t>
      </w:r>
    </w:p>
    <w:p>
      <w:pPr>
        <w:pStyle w:val="11"/>
        <w:tabs>
          <w:tab w:val="left" w:pos="3597"/>
        </w:tabs>
        <w:spacing w:line="181" w:lineRule="exact"/>
        <w:ind w:left="2627"/>
      </w:pPr>
      <w:r>
        <w:t>#0232</w:t>
      </w:r>
      <w:r>
        <w:tab/>
      </w:r>
      <w:r>
        <w:t>assert(nNewMax</w:t>
      </w:r>
      <w:r>
        <w:rPr>
          <w:spacing w:val="-6"/>
        </w:rPr>
        <w:t xml:space="preserve"> </w:t>
      </w:r>
      <w:r>
        <w:t>&gt;=</w:t>
      </w:r>
      <w:r>
        <w:rPr>
          <w:spacing w:val="-6"/>
        </w:rPr>
        <w:t xml:space="preserve"> </w:t>
      </w:r>
      <w:r>
        <w:t>m_nMaxSize);</w:t>
      </w:r>
      <w:r>
        <w:rPr>
          <w:spacing w:val="59"/>
        </w:rPr>
        <w:t xml:space="preserve"> </w:t>
      </w:r>
      <w:r>
        <w:t>//</w:t>
      </w:r>
      <w:r>
        <w:rPr>
          <w:spacing w:val="-6"/>
        </w:rPr>
        <w:t xml:space="preserve"> </w:t>
      </w:r>
      <w:r>
        <w:t>no</w:t>
      </w:r>
      <w:r>
        <w:rPr>
          <w:spacing w:val="-6"/>
        </w:rPr>
        <w:t xml:space="preserve"> </w:t>
      </w:r>
      <w:r>
        <w:t>wrap</w:t>
      </w:r>
      <w:r>
        <w:rPr>
          <w:spacing w:val="-5"/>
        </w:rPr>
        <w:t xml:space="preserve"> </w:t>
      </w:r>
      <w:r>
        <w:t>around</w:t>
      </w:r>
    </w:p>
    <w:p>
      <w:pPr>
        <w:pStyle w:val="11"/>
        <w:tabs>
          <w:tab w:val="left" w:pos="3597"/>
        </w:tabs>
        <w:spacing w:before="39" w:line="292" w:lineRule="auto"/>
        <w:ind w:left="2627" w:right="740"/>
      </w:pPr>
      <w:r>
        <w:t>#0233</w:t>
      </w:r>
      <w:r>
        <w:tab/>
      </w:r>
      <w:r>
        <w:t>DWORD* pNewData = (DWORD*) new BYTE[nNewMax * sizeof(DWORD)];</w:t>
      </w:r>
      <w:r>
        <w:rPr>
          <w:spacing w:val="-94"/>
        </w:rPr>
        <w:t xml:space="preserve"> </w:t>
      </w:r>
      <w:r>
        <w:t>#0234</w:t>
      </w:r>
    </w:p>
    <w:p>
      <w:pPr>
        <w:pStyle w:val="11"/>
        <w:tabs>
          <w:tab w:val="left" w:pos="3597"/>
        </w:tabs>
        <w:spacing w:line="181" w:lineRule="exact"/>
        <w:ind w:left="2627"/>
      </w:pPr>
      <w:r>
        <w:t>#0235</w:t>
      </w:r>
      <w:r>
        <w:tab/>
      </w:r>
      <w:r>
        <w:t>//</w:t>
      </w:r>
      <w:r>
        <w:rPr>
          <w:spacing w:val="-4"/>
        </w:rPr>
        <w:t xml:space="preserve"> </w:t>
      </w:r>
      <w:r>
        <w:t>copy</w:t>
      </w:r>
      <w:r>
        <w:rPr>
          <w:spacing w:val="-4"/>
        </w:rPr>
        <w:t xml:space="preserve"> </w:t>
      </w:r>
      <w:r>
        <w:t>new</w:t>
      </w:r>
      <w:r>
        <w:rPr>
          <w:spacing w:val="-3"/>
        </w:rPr>
        <w:t xml:space="preserve"> </w:t>
      </w:r>
      <w:r>
        <w:t>data</w:t>
      </w:r>
      <w:r>
        <w:rPr>
          <w:spacing w:val="-4"/>
        </w:rPr>
        <w:t xml:space="preserve"> </w:t>
      </w:r>
      <w:r>
        <w:t>from</w:t>
      </w:r>
      <w:r>
        <w:rPr>
          <w:spacing w:val="-3"/>
        </w:rPr>
        <w:t xml:space="preserve"> </w:t>
      </w:r>
      <w:r>
        <w:t>old</w:t>
      </w:r>
    </w:p>
    <w:p>
      <w:pPr>
        <w:pStyle w:val="11"/>
        <w:tabs>
          <w:tab w:val="left" w:pos="3597"/>
        </w:tabs>
        <w:spacing w:before="40" w:line="292" w:lineRule="auto"/>
        <w:ind w:left="2627" w:right="1508"/>
      </w:pPr>
      <w:r>
        <w:t>#0236</w:t>
      </w:r>
      <w:r>
        <w:tab/>
      </w:r>
      <w:r>
        <w:t>::memcpy(pNewData, m_pData, m_nSize * sizeof(DWORD));</w:t>
      </w:r>
      <w:r>
        <w:rPr>
          <w:spacing w:val="-94"/>
        </w:rPr>
        <w:t xml:space="preserve"> </w:t>
      </w:r>
      <w:r>
        <w:t>#0237</w:t>
      </w:r>
    </w:p>
    <w:p>
      <w:pPr>
        <w:pStyle w:val="11"/>
        <w:tabs>
          <w:tab w:val="left" w:pos="3597"/>
        </w:tabs>
        <w:spacing w:line="292" w:lineRule="auto"/>
        <w:ind w:left="2627" w:right="3619"/>
      </w:pPr>
      <w:r>
        <w:t>#0238</w:t>
      </w:r>
      <w:r>
        <w:tab/>
      </w:r>
      <w:r>
        <w:t>// construct remaining elements</w:t>
      </w:r>
      <w:r>
        <w:rPr>
          <w:spacing w:val="-94"/>
        </w:rPr>
        <w:t xml:space="preserve"> </w:t>
      </w:r>
      <w:r>
        <w:t>#0239</w:t>
      </w:r>
      <w:r>
        <w:tab/>
      </w:r>
      <w:r>
        <w:t>assert(nNewSize &gt; m_nSize);</w:t>
      </w:r>
      <w:r>
        <w:rPr>
          <w:spacing w:val="1"/>
        </w:rPr>
        <w:t xml:space="preserve"> </w:t>
      </w:r>
      <w:r>
        <w:t>#0240</w:t>
      </w:r>
    </w:p>
    <w:p>
      <w:pPr>
        <w:pStyle w:val="11"/>
        <w:tabs>
          <w:tab w:val="left" w:pos="3597"/>
        </w:tabs>
        <w:spacing w:line="180" w:lineRule="exact"/>
        <w:ind w:left="2627"/>
      </w:pPr>
      <w:r>
        <w:t>#0241</w:t>
      </w:r>
      <w:r>
        <w:tab/>
      </w:r>
      <w:r>
        <w:t>::memset(&amp;pNewData[m_nSize],</w:t>
      </w:r>
      <w:r>
        <w:rPr>
          <w:spacing w:val="-19"/>
        </w:rPr>
        <w:t xml:space="preserve"> </w:t>
      </w:r>
      <w:r>
        <w:t>0,</w:t>
      </w:r>
    </w:p>
    <w:p>
      <w:pPr>
        <w:pStyle w:val="11"/>
        <w:tabs>
          <w:tab w:val="left" w:pos="4169"/>
        </w:tabs>
        <w:spacing w:before="39" w:line="292" w:lineRule="auto"/>
        <w:ind w:left="2627" w:right="2568"/>
      </w:pPr>
      <w:r>
        <w:t>#0242</w:t>
      </w:r>
      <w:r>
        <w:tab/>
      </w:r>
      <w:r>
        <w:t>(nNewSize-m_nSize) * sizeof(DWORD));</w:t>
      </w:r>
      <w:r>
        <w:rPr>
          <w:spacing w:val="-94"/>
        </w:rPr>
        <w:t xml:space="preserve"> </w:t>
      </w:r>
      <w:r>
        <w:t>#0243</w:t>
      </w:r>
    </w:p>
    <w:p>
      <w:pPr>
        <w:pStyle w:val="11"/>
        <w:tabs>
          <w:tab w:val="left" w:pos="3596"/>
        </w:tabs>
        <w:spacing w:line="292" w:lineRule="auto"/>
        <w:ind w:left="2627" w:right="1508"/>
      </w:pPr>
      <w:r>
        <w:t>#0244</w:t>
      </w:r>
      <w:r>
        <w:tab/>
      </w:r>
      <w:r>
        <w:t>// get rid of old stuff (note: no destructors called)</w:t>
      </w:r>
      <w:r>
        <w:rPr>
          <w:spacing w:val="-94"/>
        </w:rPr>
        <w:t xml:space="preserve"> </w:t>
      </w:r>
      <w:r>
        <w:t>#0245</w:t>
      </w:r>
      <w:r>
        <w:tab/>
      </w:r>
      <w:r>
        <w:t>delete[]</w:t>
      </w:r>
      <w:r>
        <w:rPr>
          <w:spacing w:val="-1"/>
        </w:rPr>
        <w:t xml:space="preserve"> </w:t>
      </w:r>
      <w:r>
        <w:t>(BYTE*)m_pData;</w:t>
      </w:r>
    </w:p>
    <w:p>
      <w:pPr>
        <w:pStyle w:val="11"/>
        <w:tabs>
          <w:tab w:val="left" w:pos="3433"/>
          <w:tab w:val="left" w:pos="3597"/>
        </w:tabs>
        <w:spacing w:line="292" w:lineRule="auto"/>
        <w:ind w:left="2627" w:right="4578"/>
      </w:pPr>
      <w:r>
        <w:t>#0246</w:t>
      </w:r>
      <w:r>
        <w:tab/>
      </w:r>
      <w:r>
        <w:tab/>
      </w:r>
      <w:r>
        <w:t>m_pData = pNewData;</w:t>
      </w:r>
      <w:r>
        <w:rPr>
          <w:spacing w:val="1"/>
        </w:rPr>
        <w:t xml:space="preserve"> </w:t>
      </w:r>
      <w:r>
        <w:t>#0247</w:t>
      </w:r>
      <w:r>
        <w:tab/>
      </w:r>
      <w:r>
        <w:tab/>
      </w:r>
      <w:r>
        <w:t>m_nSize = nNewSize;</w:t>
      </w:r>
      <w:r>
        <w:rPr>
          <w:spacing w:val="1"/>
        </w:rPr>
        <w:t xml:space="preserve"> </w:t>
      </w:r>
      <w:r>
        <w:t>#0248</w:t>
      </w:r>
      <w:r>
        <w:tab/>
      </w:r>
      <w:r>
        <w:tab/>
      </w:r>
      <w:r>
        <w:t>m_nMaxSize = nNewMax;</w:t>
      </w:r>
      <w:r>
        <w:rPr>
          <w:spacing w:val="-94"/>
        </w:rPr>
        <w:t xml:space="preserve"> </w:t>
      </w:r>
      <w:r>
        <w:t>#0249</w:t>
      </w:r>
      <w:r>
        <w:tab/>
      </w:r>
      <w:r>
        <w:t>}</w:t>
      </w:r>
    </w:p>
    <w:p>
      <w:pPr>
        <w:pStyle w:val="11"/>
        <w:spacing w:line="180" w:lineRule="exact"/>
        <w:ind w:left="2627"/>
      </w:pPr>
      <w:r>
        <w:t>#0250</w:t>
      </w:r>
      <w:r>
        <w:rPr>
          <w:spacing w:val="63"/>
        </w:rPr>
        <w:t xml:space="preserve"> </w:t>
      </w:r>
      <w:r>
        <w:t>}</w:t>
      </w:r>
    </w:p>
    <w:p>
      <w:pPr>
        <w:pStyle w:val="11"/>
        <w:spacing w:before="38"/>
        <w:ind w:left="2627"/>
      </w:pPr>
      <w:r>
        <w:t>#0251</w:t>
      </w:r>
    </w:p>
    <w:p>
      <w:pPr>
        <w:pStyle w:val="11"/>
        <w:spacing w:before="39" w:line="292" w:lineRule="auto"/>
        <w:ind w:left="2627" w:right="1155"/>
      </w:pPr>
      <w:r>
        <w:t>#0252</w:t>
      </w:r>
      <w:r>
        <w:rPr>
          <w:spacing w:val="53"/>
        </w:rPr>
        <w:t xml:space="preserve"> </w:t>
      </w:r>
      <w:r>
        <w:t>void</w:t>
      </w:r>
      <w:r>
        <w:rPr>
          <w:spacing w:val="-9"/>
        </w:rPr>
        <w:t xml:space="preserve"> </w:t>
      </w:r>
      <w:r>
        <w:t>CDWordArray::SetAtGrow(int</w:t>
      </w:r>
      <w:r>
        <w:rPr>
          <w:spacing w:val="-9"/>
        </w:rPr>
        <w:t xml:space="preserve"> </w:t>
      </w:r>
      <w:r>
        <w:t>nIndex,</w:t>
      </w:r>
      <w:r>
        <w:rPr>
          <w:spacing w:val="-9"/>
        </w:rPr>
        <w:t xml:space="preserve"> </w:t>
      </w:r>
      <w:r>
        <w:t>DWORD</w:t>
      </w:r>
      <w:r>
        <w:rPr>
          <w:spacing w:val="-9"/>
        </w:rPr>
        <w:t xml:space="preserve"> </w:t>
      </w:r>
      <w:r>
        <w:t>newElement)</w:t>
      </w:r>
      <w:r>
        <w:rPr>
          <w:spacing w:val="-93"/>
        </w:rPr>
        <w:t xml:space="preserve"> </w:t>
      </w:r>
      <w:r>
        <w:t>#0253</w:t>
      </w:r>
      <w:r>
        <w:rPr>
          <w:spacing w:val="67"/>
        </w:rPr>
        <w:t xml:space="preserve"> </w:t>
      </w:r>
      <w:r>
        <w:t>{</w:t>
      </w:r>
    </w:p>
    <w:p>
      <w:pPr>
        <w:pStyle w:val="11"/>
        <w:tabs>
          <w:tab w:val="left" w:pos="3433"/>
        </w:tabs>
        <w:spacing w:line="181" w:lineRule="exact"/>
        <w:ind w:left="2627"/>
      </w:pPr>
      <w:r>
        <w:t>#0254</w:t>
      </w:r>
      <w:r>
        <w:tab/>
      </w:r>
      <w:r>
        <w:t>assert(nIndex</w:t>
      </w:r>
      <w:r>
        <w:rPr>
          <w:spacing w:val="-7"/>
        </w:rPr>
        <w:t xml:space="preserve"> </w:t>
      </w:r>
      <w:r>
        <w:t>&gt;=</w:t>
      </w:r>
      <w:r>
        <w:rPr>
          <w:spacing w:val="-7"/>
        </w:rPr>
        <w:t xml:space="preserve"> </w:t>
      </w:r>
      <w:r>
        <w:t>0);</w:t>
      </w:r>
    </w:p>
    <w:p>
      <w:pPr>
        <w:pStyle w:val="11"/>
        <w:spacing w:before="40"/>
        <w:ind w:left="2627"/>
      </w:pPr>
      <w:r>
        <w:t>#0255</w:t>
      </w:r>
    </w:p>
    <w:p>
      <w:pPr>
        <w:pStyle w:val="11"/>
        <w:tabs>
          <w:tab w:val="left" w:pos="3433"/>
          <w:tab w:val="left" w:pos="3760"/>
        </w:tabs>
        <w:spacing w:before="39" w:line="292" w:lineRule="auto"/>
        <w:ind w:left="2627" w:right="4646"/>
      </w:pPr>
      <w:r>
        <w:t>#0256</w:t>
      </w:r>
      <w:r>
        <w:tab/>
      </w:r>
      <w:r>
        <w:t>if (nIndex &gt;= m_nSize)</w:t>
      </w:r>
      <w:r>
        <w:rPr>
          <w:spacing w:val="-94"/>
        </w:rPr>
        <w:t xml:space="preserve"> </w:t>
      </w:r>
      <w:r>
        <w:t>#0257</w:t>
      </w:r>
      <w:r>
        <w:tab/>
      </w:r>
      <w:r>
        <w:tab/>
      </w:r>
      <w:r>
        <w:t>SetSize(nIndex+1);</w:t>
      </w:r>
    </w:p>
    <w:p>
      <w:pPr>
        <w:pStyle w:val="11"/>
        <w:tabs>
          <w:tab w:val="left" w:pos="3433"/>
        </w:tabs>
        <w:spacing w:line="292" w:lineRule="auto"/>
        <w:ind w:left="2627" w:right="3974"/>
      </w:pPr>
      <w:r>
        <w:t>#0258</w:t>
      </w:r>
      <w:r>
        <w:tab/>
      </w:r>
      <w:r>
        <w:t>m_pData[nIndex] = newElement;</w:t>
      </w:r>
      <w:r>
        <w:rPr>
          <w:spacing w:val="-94"/>
        </w:rPr>
        <w:t xml:space="preserve"> </w:t>
      </w:r>
      <w:r>
        <w:t>#0259</w:t>
      </w:r>
      <w:r>
        <w:rPr>
          <w:spacing w:val="67"/>
        </w:rPr>
        <w:t xml:space="preserve"> </w:t>
      </w:r>
      <w:r>
        <w:t>}</w:t>
      </w:r>
    </w:p>
    <w:p>
      <w:pPr>
        <w:pStyle w:val="11"/>
        <w:spacing w:line="181" w:lineRule="exact"/>
        <w:ind w:left="2627"/>
      </w:pPr>
      <w:r>
        <w:t>#0260</w:t>
      </w:r>
    </w:p>
    <w:p>
      <w:pPr>
        <w:pStyle w:val="11"/>
        <w:spacing w:before="39" w:line="292" w:lineRule="auto"/>
        <w:ind w:left="2627" w:right="2706"/>
      </w:pPr>
      <w:r>
        <w:t>#0261</w:t>
      </w:r>
      <w:r>
        <w:rPr>
          <w:spacing w:val="50"/>
        </w:rPr>
        <w:t xml:space="preserve"> </w:t>
      </w:r>
      <w:r>
        <w:t>void</w:t>
      </w:r>
      <w:r>
        <w:rPr>
          <w:spacing w:val="-10"/>
        </w:rPr>
        <w:t xml:space="preserve"> </w:t>
      </w:r>
      <w:r>
        <w:t>CDWordArray::Serialize(CArchive&amp;</w:t>
      </w:r>
      <w:r>
        <w:rPr>
          <w:spacing w:val="-10"/>
        </w:rPr>
        <w:t xml:space="preserve"> </w:t>
      </w:r>
      <w:r>
        <w:t>ar)</w:t>
      </w:r>
      <w:r>
        <w:rPr>
          <w:spacing w:val="-93"/>
        </w:rPr>
        <w:t xml:space="preserve"> </w:t>
      </w:r>
      <w:r>
        <w:t>#0262</w:t>
      </w:r>
      <w:r>
        <w:rPr>
          <w:spacing w:val="67"/>
        </w:rPr>
        <w:t xml:space="preserve"> </w:t>
      </w:r>
      <w:r>
        <w:t>{</w:t>
      </w:r>
    </w:p>
    <w:p>
      <w:pPr>
        <w:pStyle w:val="11"/>
        <w:tabs>
          <w:tab w:val="left" w:pos="3433"/>
        </w:tabs>
        <w:spacing w:line="181" w:lineRule="exact"/>
        <w:ind w:left="2627"/>
      </w:pPr>
      <w:r>
        <w:t>#0263</w:t>
      </w:r>
      <w:r>
        <w:tab/>
      </w:r>
      <w:r>
        <w:t>CObject::Serialize(ar);</w:t>
      </w:r>
    </w:p>
    <w:p>
      <w:pPr>
        <w:pStyle w:val="11"/>
        <w:spacing w:before="40"/>
        <w:ind w:left="2627"/>
      </w:pPr>
      <w:r>
        <w:t>#0264</w:t>
      </w:r>
    </w:p>
    <w:p>
      <w:pPr>
        <w:pStyle w:val="11"/>
        <w:tabs>
          <w:tab w:val="left" w:pos="3433"/>
        </w:tabs>
        <w:spacing w:before="39"/>
        <w:ind w:left="2627"/>
      </w:pPr>
      <w:r>
        <w:t>#0265</w:t>
      </w:r>
      <w:r>
        <w:tab/>
      </w:r>
      <w:r>
        <w:t>if</w:t>
      </w:r>
      <w:r>
        <w:rPr>
          <w:spacing w:val="-12"/>
        </w:rPr>
        <w:t xml:space="preserve"> </w:t>
      </w:r>
      <w:r>
        <w:t>(ar.IsStoring())</w:t>
      </w:r>
    </w:p>
    <w:p>
      <w:pPr>
        <w:pStyle w:val="11"/>
        <w:tabs>
          <w:tab w:val="left" w:pos="3433"/>
        </w:tabs>
        <w:spacing w:before="40"/>
        <w:ind w:left="2627"/>
      </w:pPr>
      <w:r>
        <w:t>#0266</w:t>
      </w:r>
      <w:r>
        <w:tab/>
      </w:r>
      <w:r>
        <w:t>{</w:t>
      </w:r>
    </w:p>
    <w:p>
      <w:pPr>
        <w:pStyle w:val="11"/>
        <w:tabs>
          <w:tab w:val="left" w:pos="3760"/>
        </w:tabs>
        <w:spacing w:before="40"/>
        <w:ind w:left="2627"/>
      </w:pPr>
      <w:r>
        <w:t>#0267</w:t>
      </w:r>
      <w:r>
        <w:tab/>
      </w:r>
      <w:r>
        <w:t>ar.WriteCount(m_nSize);</w:t>
      </w:r>
    </w:p>
    <w:p>
      <w:pPr>
        <w:pStyle w:val="11"/>
        <w:tabs>
          <w:tab w:val="left" w:pos="3433"/>
          <w:tab w:val="left" w:pos="3760"/>
        </w:tabs>
        <w:spacing w:before="39" w:line="292" w:lineRule="auto"/>
        <w:ind w:left="2627" w:right="2304"/>
      </w:pPr>
      <w:r>
        <w:t>#0268</w:t>
      </w:r>
      <w:r>
        <w:tab/>
      </w:r>
      <w:r>
        <w:tab/>
      </w:r>
      <w:r>
        <w:t>ar.Write(m_pData, m_nSize * sizeof(DWORD));</w:t>
      </w:r>
      <w:r>
        <w:rPr>
          <w:spacing w:val="-94"/>
        </w:rPr>
        <w:t xml:space="preserve"> </w:t>
      </w:r>
      <w:r>
        <w:t>#0269</w:t>
      </w:r>
      <w:r>
        <w:tab/>
      </w:r>
      <w:r>
        <w:t>}</w:t>
      </w:r>
    </w:p>
    <w:p>
      <w:pPr>
        <w:pStyle w:val="11"/>
        <w:tabs>
          <w:tab w:val="left" w:pos="3433"/>
        </w:tabs>
        <w:spacing w:line="181" w:lineRule="exact"/>
        <w:ind w:left="2627"/>
      </w:pPr>
      <w:r>
        <w:t>#0270</w:t>
      </w:r>
      <w:r>
        <w:tab/>
      </w:r>
      <w:r>
        <w:t>else</w:t>
      </w:r>
    </w:p>
    <w:p>
      <w:pPr>
        <w:pStyle w:val="11"/>
        <w:tabs>
          <w:tab w:val="left" w:pos="3433"/>
        </w:tabs>
        <w:spacing w:before="40"/>
        <w:ind w:left="2627"/>
      </w:pPr>
      <w:r>
        <w:t>#0271</w:t>
      </w:r>
      <w:r>
        <w:tab/>
      </w:r>
      <w:r>
        <w:t>{</w:t>
      </w:r>
    </w:p>
    <w:p>
      <w:pPr>
        <w:pStyle w:val="11"/>
        <w:tabs>
          <w:tab w:val="left" w:pos="3760"/>
        </w:tabs>
        <w:spacing w:before="39"/>
        <w:ind w:left="2627"/>
      </w:pPr>
      <w:r>
        <w:t>#0272</w:t>
      </w:r>
      <w:r>
        <w:tab/>
      </w:r>
      <w:r>
        <w:t>DWORD</w:t>
      </w:r>
      <w:r>
        <w:rPr>
          <w:spacing w:val="-8"/>
        </w:rPr>
        <w:t xml:space="preserve"> </w:t>
      </w:r>
      <w:r>
        <w:t>nOldSize</w:t>
      </w:r>
      <w:r>
        <w:rPr>
          <w:spacing w:val="-8"/>
        </w:rPr>
        <w:t xml:space="preserve"> </w:t>
      </w:r>
      <w:r>
        <w:t>=</w:t>
      </w:r>
      <w:r>
        <w:rPr>
          <w:spacing w:val="-8"/>
        </w:rPr>
        <w:t xml:space="preserve"> </w:t>
      </w:r>
      <w:r>
        <w:t>ar.ReadCount();</w:t>
      </w:r>
    </w:p>
    <w:p>
      <w:pPr>
        <w:pStyle w:val="11"/>
        <w:rPr>
          <w:sz w:val="20"/>
        </w:rPr>
      </w:pPr>
    </w:p>
    <w:p>
      <w:pPr>
        <w:pStyle w:val="11"/>
        <w:rPr>
          <w:sz w:val="25"/>
        </w:rPr>
      </w:pPr>
    </w:p>
    <w:p>
      <w:pPr>
        <w:pStyle w:val="5"/>
      </w:pPr>
      <w:r>
        <w:t>284</w:t>
      </w:r>
    </w:p>
    <w:p>
      <w:pPr>
        <w:spacing w:after="0"/>
        <w:sectPr>
          <w:pgSz w:w="10320" w:h="13220"/>
          <w:pgMar w:top="580" w:right="80" w:bottom="280" w:left="40" w:header="720" w:footer="720" w:gutter="0"/>
          <w:cols w:space="720" w:num="1"/>
        </w:sectPr>
      </w:pPr>
    </w:p>
    <w:p>
      <w:pPr>
        <w:pStyle w:val="11"/>
        <w:spacing w:before="64"/>
        <w:ind w:left="6380"/>
        <w:rPr>
          <w:rFonts w:hint="eastAsia" w:ascii="宋体" w:eastAsia="宋体"/>
        </w:rPr>
      </w:pPr>
      <w:r>
        <w:pict>
          <v:rect id="_x0000_s3915" o:spid="_x0000_s3915" o:spt="1" style="position:absolute;left:0pt;margin-left:131.9pt;margin-top:18.85pt;height:0.7pt;width:323pt;mso-position-horizontal-relative:page;mso-wrap-distance-bottom:0pt;mso-wrap-distance-top:0pt;z-index:-251157504;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5"/>
        </w:rPr>
        <w:t xml:space="preserve">第５章 </w:t>
      </w:r>
      <w:r>
        <w:rPr>
          <w:rFonts w:ascii="Times New Roman" w:eastAsia="Times New Roman"/>
        </w:rPr>
        <w:t>Polymorphism</w:t>
      </w:r>
      <w:r>
        <w:rPr>
          <w:rFonts w:hint="eastAsia" w:ascii="宋体" w:eastAsia="宋体"/>
        </w:rPr>
        <w:t>（多型）的應用</w:t>
      </w:r>
    </w:p>
    <w:p>
      <w:pPr>
        <w:pStyle w:val="11"/>
        <w:spacing w:before="1"/>
        <w:rPr>
          <w:rFonts w:ascii="宋体"/>
          <w:sz w:val="23"/>
        </w:rPr>
      </w:pPr>
    </w:p>
    <w:p>
      <w:pPr>
        <w:pStyle w:val="11"/>
        <w:tabs>
          <w:tab w:val="left" w:pos="3760"/>
        </w:tabs>
        <w:spacing w:before="99"/>
        <w:ind w:left="2627"/>
      </w:pPr>
      <w:r>
        <w:t>#0273</w:t>
      </w:r>
      <w:r>
        <w:tab/>
      </w:r>
      <w:r>
        <w:t>SetSize(nOldSize);</w:t>
      </w:r>
    </w:p>
    <w:p>
      <w:pPr>
        <w:pStyle w:val="11"/>
        <w:tabs>
          <w:tab w:val="left" w:pos="3433"/>
          <w:tab w:val="left" w:pos="3760"/>
        </w:tabs>
        <w:spacing w:before="39" w:line="292" w:lineRule="auto"/>
        <w:ind w:left="2627" w:right="2400"/>
      </w:pPr>
      <w:r>
        <w:t>#0274</w:t>
      </w:r>
      <w:r>
        <w:tab/>
      </w:r>
      <w:r>
        <w:tab/>
      </w:r>
      <w:r>
        <w:t>ar.Read(m_pData, m_nSize * sizeof(DWORD));</w:t>
      </w:r>
      <w:r>
        <w:rPr>
          <w:spacing w:val="-94"/>
        </w:rPr>
        <w:t xml:space="preserve"> </w:t>
      </w:r>
      <w:r>
        <w:t>#0275</w:t>
      </w:r>
      <w:r>
        <w:tab/>
      </w:r>
      <w:r>
        <w:t>}</w:t>
      </w:r>
    </w:p>
    <w:p>
      <w:pPr>
        <w:pStyle w:val="11"/>
        <w:spacing w:line="181" w:lineRule="exact"/>
        <w:ind w:left="2627"/>
      </w:pPr>
      <w:r>
        <w:t>#0276</w:t>
      </w:r>
      <w:r>
        <w:rPr>
          <w:spacing w:val="63"/>
        </w:rPr>
        <w:t xml:space="preserve"> </w:t>
      </w:r>
      <w:r>
        <w:t>}</w:t>
      </w:r>
    </w:p>
    <w:p>
      <w:pPr>
        <w:pStyle w:val="11"/>
        <w:spacing w:before="40"/>
        <w:ind w:left="2627"/>
      </w:pPr>
      <w:r>
        <w:t>#0277</w:t>
      </w:r>
    </w:p>
    <w:p>
      <w:pPr>
        <w:pStyle w:val="11"/>
        <w:tabs>
          <w:tab w:val="left" w:pos="9063"/>
        </w:tabs>
        <w:spacing w:before="39" w:line="292" w:lineRule="auto"/>
        <w:ind w:left="2627" w:right="1126"/>
      </w:pPr>
      <w:r>
        <w:rPr>
          <w:shd w:val="clear" w:color="auto" w:fill="E4E4E4"/>
        </w:rPr>
        <w:t>#0278</w:t>
      </w:r>
      <w:r>
        <w:rPr>
          <w:spacing w:val="57"/>
          <w:shd w:val="clear" w:color="auto" w:fill="E4E4E4"/>
        </w:rPr>
        <w:t xml:space="preserve"> </w:t>
      </w:r>
      <w:r>
        <w:rPr>
          <w:shd w:val="clear" w:color="auto" w:fill="E4E4E4"/>
        </w:rPr>
        <w:t>//---</w:t>
      </w:r>
      <w:r>
        <w:rPr>
          <w:spacing w:val="57"/>
          <w:shd w:val="clear" w:color="auto" w:fill="E4E4E4"/>
        </w:rPr>
        <w:t xml:space="preserve"> </w:t>
      </w:r>
      <w:r>
        <w:rPr>
          <w:shd w:val="clear" w:color="auto" w:fill="E4E4E4"/>
        </w:rPr>
        <w:t>CArchive</w:t>
      </w:r>
      <w:r>
        <w:rPr>
          <w:spacing w:val="-6"/>
          <w:shd w:val="clear" w:color="auto" w:fill="E4E4E4"/>
        </w:rPr>
        <w:t xml:space="preserve"> </w:t>
      </w:r>
      <w:r>
        <w:rPr>
          <w:shd w:val="clear" w:color="auto" w:fill="E4E4E4"/>
        </w:rPr>
        <w:t>Implementation</w:t>
      </w:r>
      <w:r>
        <w:rPr>
          <w:spacing w:val="-6"/>
          <w:shd w:val="clear" w:color="auto" w:fill="E4E4E4"/>
        </w:rPr>
        <w:t xml:space="preserve"> </w:t>
      </w:r>
      <w:r>
        <w:rPr>
          <w:shd w:val="clear" w:color="auto" w:fill="E4E4E4"/>
        </w:rPr>
        <w:t>---</w:t>
      </w:r>
      <w:r>
        <w:rPr>
          <w:shd w:val="clear" w:color="auto" w:fill="E4E4E4"/>
        </w:rPr>
        <w:tab/>
      </w:r>
      <w:r>
        <w:t xml:space="preserve"> #0279</w:t>
      </w:r>
    </w:p>
    <w:p>
      <w:pPr>
        <w:pStyle w:val="11"/>
        <w:spacing w:line="292" w:lineRule="auto"/>
        <w:ind w:left="2627" w:right="2476"/>
      </w:pPr>
      <w:r>
        <w:t>#0280</w:t>
      </w:r>
      <w:r>
        <w:rPr>
          <w:spacing w:val="53"/>
        </w:rPr>
        <w:t xml:space="preserve"> </w:t>
      </w:r>
      <w:r>
        <w:t>CArchive::CArchive(CFile*</w:t>
      </w:r>
      <w:r>
        <w:rPr>
          <w:spacing w:val="-9"/>
        </w:rPr>
        <w:t xml:space="preserve"> </w:t>
      </w:r>
      <w:r>
        <w:t>pFile,</w:t>
      </w:r>
      <w:r>
        <w:rPr>
          <w:spacing w:val="-8"/>
        </w:rPr>
        <w:t xml:space="preserve"> </w:t>
      </w:r>
      <w:r>
        <w:t>UINT</w:t>
      </w:r>
      <w:r>
        <w:rPr>
          <w:spacing w:val="-9"/>
        </w:rPr>
        <w:t xml:space="preserve"> </w:t>
      </w:r>
      <w:r>
        <w:t>nMode)</w:t>
      </w:r>
      <w:r>
        <w:rPr>
          <w:spacing w:val="-93"/>
        </w:rPr>
        <w:t xml:space="preserve"> </w:t>
      </w:r>
      <w:r>
        <w:t>#0281</w:t>
      </w:r>
      <w:r>
        <w:rPr>
          <w:spacing w:val="67"/>
        </w:rPr>
        <w:t xml:space="preserve"> </w:t>
      </w:r>
      <w:r>
        <w:t>{</w:t>
      </w:r>
    </w:p>
    <w:p>
      <w:pPr>
        <w:pStyle w:val="11"/>
        <w:tabs>
          <w:tab w:val="left" w:pos="3433"/>
        </w:tabs>
        <w:spacing w:line="292" w:lineRule="auto"/>
        <w:ind w:left="2627" w:right="1478"/>
      </w:pPr>
      <w:r>
        <w:t>#0282</w:t>
      </w:r>
      <w:r>
        <w:tab/>
      </w:r>
      <w:r>
        <w:t>// initialize members not dependent on allocated buffer</w:t>
      </w:r>
      <w:r>
        <w:rPr>
          <w:spacing w:val="-94"/>
        </w:rPr>
        <w:t xml:space="preserve"> </w:t>
      </w:r>
      <w:r>
        <w:t>#0283</w:t>
      </w:r>
      <w:r>
        <w:tab/>
      </w:r>
      <w:r>
        <w:t>m_nMode</w:t>
      </w:r>
      <w:r>
        <w:rPr>
          <w:spacing w:val="-1"/>
        </w:rPr>
        <w:t xml:space="preserve"> </w:t>
      </w:r>
      <w:r>
        <w:t>= nMode;</w:t>
      </w:r>
    </w:p>
    <w:p>
      <w:pPr>
        <w:pStyle w:val="11"/>
        <w:tabs>
          <w:tab w:val="left" w:pos="3433"/>
        </w:tabs>
        <w:spacing w:line="292" w:lineRule="auto"/>
        <w:ind w:left="2627" w:right="5222"/>
      </w:pPr>
      <w:r>
        <w:t>#0284</w:t>
      </w:r>
      <w:r>
        <w:tab/>
      </w:r>
      <w:r>
        <w:t>m_pFile = pFile;</w:t>
      </w:r>
      <w:r>
        <w:rPr>
          <w:spacing w:val="-94"/>
        </w:rPr>
        <w:t xml:space="preserve"> </w:t>
      </w:r>
      <w:r>
        <w:t>#0285</w:t>
      </w:r>
      <w:r>
        <w:rPr>
          <w:spacing w:val="67"/>
        </w:rPr>
        <w:t xml:space="preserve"> </w:t>
      </w:r>
      <w:r>
        <w:t>}</w:t>
      </w:r>
    </w:p>
    <w:p>
      <w:pPr>
        <w:pStyle w:val="11"/>
        <w:spacing w:line="181" w:lineRule="exact"/>
        <w:ind w:left="2627"/>
      </w:pPr>
      <w:r>
        <w:t>#0286</w:t>
      </w:r>
    </w:p>
    <w:p>
      <w:pPr>
        <w:pStyle w:val="11"/>
        <w:spacing w:before="38"/>
        <w:ind w:left="2627"/>
      </w:pPr>
      <w:r>
        <w:t>#0287</w:t>
      </w:r>
      <w:r>
        <w:rPr>
          <w:spacing w:val="48"/>
        </w:rPr>
        <w:t xml:space="preserve"> </w:t>
      </w:r>
      <w:r>
        <w:t>CArchive::~CArchive()</w:t>
      </w:r>
    </w:p>
    <w:p>
      <w:pPr>
        <w:pStyle w:val="11"/>
        <w:spacing w:before="39"/>
        <w:ind w:left="2627"/>
      </w:pPr>
      <w:r>
        <w:t>#0288</w:t>
      </w:r>
      <w:r>
        <w:rPr>
          <w:spacing w:val="63"/>
        </w:rPr>
        <w:t xml:space="preserve"> </w:t>
      </w:r>
      <w:r>
        <w:t>{</w:t>
      </w:r>
    </w:p>
    <w:p>
      <w:pPr>
        <w:pStyle w:val="11"/>
        <w:tabs>
          <w:tab w:val="left" w:pos="3433"/>
          <w:tab w:val="left" w:pos="3760"/>
        </w:tabs>
        <w:spacing w:before="40" w:line="292" w:lineRule="auto"/>
        <w:ind w:left="2627" w:right="4838"/>
      </w:pPr>
      <w:r>
        <w:t>#0289</w:t>
      </w:r>
      <w:r>
        <w:tab/>
      </w:r>
      <w:r>
        <w:t>if (m_pFile != NULL)</w:t>
      </w:r>
      <w:r>
        <w:rPr>
          <w:spacing w:val="-94"/>
        </w:rPr>
        <w:t xml:space="preserve"> </w:t>
      </w:r>
      <w:r>
        <w:t>#0290</w:t>
      </w:r>
      <w:r>
        <w:tab/>
      </w:r>
      <w:r>
        <w:tab/>
      </w:r>
      <w:r>
        <w:t>Close();</w:t>
      </w:r>
    </w:p>
    <w:p>
      <w:pPr>
        <w:pStyle w:val="11"/>
        <w:spacing w:line="181" w:lineRule="exact"/>
        <w:ind w:left="2627"/>
      </w:pPr>
      <w:r>
        <w:t>#0291</w:t>
      </w:r>
      <w:r>
        <w:rPr>
          <w:spacing w:val="63"/>
        </w:rPr>
        <w:t xml:space="preserve"> </w:t>
      </w:r>
      <w:r>
        <w:t>}</w:t>
      </w:r>
    </w:p>
    <w:p>
      <w:pPr>
        <w:pStyle w:val="11"/>
        <w:spacing w:before="40"/>
        <w:ind w:left="2627"/>
      </w:pPr>
      <w:r>
        <w:t>#0292</w:t>
      </w:r>
    </w:p>
    <w:p>
      <w:pPr>
        <w:pStyle w:val="11"/>
        <w:spacing w:before="39"/>
        <w:ind w:left="2627"/>
      </w:pPr>
      <w:r>
        <w:t>#0293</w:t>
      </w:r>
      <w:r>
        <w:rPr>
          <w:spacing w:val="54"/>
        </w:rPr>
        <w:t xml:space="preserve"> </w:t>
      </w:r>
      <w:r>
        <w:t>void</w:t>
      </w:r>
      <w:r>
        <w:rPr>
          <w:spacing w:val="-8"/>
        </w:rPr>
        <w:t xml:space="preserve"> </w:t>
      </w:r>
      <w:r>
        <w:t>CArchive::Close()</w:t>
      </w:r>
    </w:p>
    <w:p>
      <w:pPr>
        <w:pStyle w:val="11"/>
        <w:spacing w:before="40"/>
        <w:ind w:left="2627"/>
      </w:pPr>
      <w:r>
        <w:t>#0294</w:t>
      </w:r>
      <w:r>
        <w:rPr>
          <w:spacing w:val="62"/>
        </w:rPr>
        <w:t xml:space="preserve"> </w:t>
      </w:r>
      <w:r>
        <w:t>{</w:t>
      </w:r>
    </w:p>
    <w:p>
      <w:pPr>
        <w:pStyle w:val="11"/>
        <w:tabs>
          <w:tab w:val="left" w:pos="3433"/>
        </w:tabs>
        <w:spacing w:before="39" w:line="292" w:lineRule="auto"/>
        <w:ind w:left="2627" w:right="5318"/>
      </w:pPr>
      <w:r>
        <w:t>#0295</w:t>
      </w:r>
      <w:r>
        <w:tab/>
      </w:r>
      <w:r>
        <w:t>m_pFile = NULL;</w:t>
      </w:r>
      <w:r>
        <w:rPr>
          <w:spacing w:val="-94"/>
        </w:rPr>
        <w:t xml:space="preserve"> </w:t>
      </w:r>
      <w:r>
        <w:t>#0296</w:t>
      </w:r>
      <w:r>
        <w:rPr>
          <w:spacing w:val="67"/>
        </w:rPr>
        <w:t xml:space="preserve"> </w:t>
      </w:r>
      <w:r>
        <w:t>}</w:t>
      </w:r>
    </w:p>
    <w:p>
      <w:pPr>
        <w:pStyle w:val="11"/>
        <w:spacing w:line="181" w:lineRule="exact"/>
        <w:ind w:left="2627"/>
      </w:pPr>
      <w:r>
        <w:t>#0297</w:t>
      </w:r>
    </w:p>
    <w:p>
      <w:pPr>
        <w:pStyle w:val="11"/>
        <w:spacing w:before="40" w:line="292" w:lineRule="auto"/>
        <w:ind w:left="2627" w:right="2706"/>
      </w:pPr>
      <w:r>
        <w:t>#0298</w:t>
      </w:r>
      <w:r>
        <w:rPr>
          <w:spacing w:val="56"/>
        </w:rPr>
        <w:t xml:space="preserve"> </w:t>
      </w:r>
      <w:r>
        <w:t>UINT</w:t>
      </w:r>
      <w:r>
        <w:rPr>
          <w:spacing w:val="-7"/>
        </w:rPr>
        <w:t xml:space="preserve"> </w:t>
      </w:r>
      <w:r>
        <w:t>CArchive::Read(void*</w:t>
      </w:r>
      <w:r>
        <w:rPr>
          <w:spacing w:val="-7"/>
        </w:rPr>
        <w:t xml:space="preserve"> </w:t>
      </w:r>
      <w:r>
        <w:t>lpBuf,</w:t>
      </w:r>
      <w:r>
        <w:rPr>
          <w:spacing w:val="-7"/>
        </w:rPr>
        <w:t xml:space="preserve"> </w:t>
      </w:r>
      <w:r>
        <w:t>UINT</w:t>
      </w:r>
      <w:r>
        <w:rPr>
          <w:spacing w:val="-7"/>
        </w:rPr>
        <w:t xml:space="preserve"> </w:t>
      </w:r>
      <w:r>
        <w:t>nMax)</w:t>
      </w:r>
      <w:r>
        <w:rPr>
          <w:spacing w:val="-93"/>
        </w:rPr>
        <w:t xml:space="preserve"> </w:t>
      </w:r>
      <w:r>
        <w:t>#0299</w:t>
      </w:r>
      <w:r>
        <w:rPr>
          <w:spacing w:val="67"/>
        </w:rPr>
        <w:t xml:space="preserve"> </w:t>
      </w:r>
      <w:r>
        <w:t>{</w:t>
      </w:r>
    </w:p>
    <w:p>
      <w:pPr>
        <w:pStyle w:val="11"/>
        <w:tabs>
          <w:tab w:val="left" w:pos="3433"/>
        </w:tabs>
        <w:spacing w:line="181" w:lineRule="exact"/>
        <w:ind w:left="2627"/>
      </w:pPr>
      <w:r>
        <w:t>#0300</w:t>
      </w:r>
      <w:r>
        <w:tab/>
      </w:r>
      <w:r>
        <w:t>if</w:t>
      </w:r>
      <w:r>
        <w:rPr>
          <w:spacing w:val="-4"/>
        </w:rPr>
        <w:t xml:space="preserve"> </w:t>
      </w:r>
      <w:r>
        <w:t>(nMax</w:t>
      </w:r>
      <w:r>
        <w:rPr>
          <w:spacing w:val="-3"/>
        </w:rPr>
        <w:t xml:space="preserve"> </w:t>
      </w:r>
      <w:r>
        <w:t>==</w:t>
      </w:r>
      <w:r>
        <w:rPr>
          <w:spacing w:val="-3"/>
        </w:rPr>
        <w:t xml:space="preserve"> </w:t>
      </w:r>
      <w:r>
        <w:t>0)</w:t>
      </w:r>
    </w:p>
    <w:p>
      <w:pPr>
        <w:pStyle w:val="11"/>
        <w:tabs>
          <w:tab w:val="left" w:pos="3760"/>
        </w:tabs>
        <w:spacing w:before="39"/>
        <w:ind w:left="2627"/>
      </w:pPr>
      <w:r>
        <w:t>#0301</w:t>
      </w:r>
      <w:r>
        <w:tab/>
      </w:r>
      <w:r>
        <w:t>return</w:t>
      </w:r>
      <w:r>
        <w:rPr>
          <w:spacing w:val="-6"/>
        </w:rPr>
        <w:t xml:space="preserve"> </w:t>
      </w:r>
      <w:r>
        <w:t>0;</w:t>
      </w:r>
    </w:p>
    <w:p>
      <w:pPr>
        <w:pStyle w:val="11"/>
        <w:spacing w:before="40"/>
        <w:ind w:left="2627"/>
      </w:pPr>
      <w:r>
        <w:t>#0302</w:t>
      </w:r>
    </w:p>
    <w:p>
      <w:pPr>
        <w:pStyle w:val="11"/>
        <w:tabs>
          <w:tab w:val="left" w:pos="3433"/>
        </w:tabs>
        <w:spacing w:before="39" w:line="292" w:lineRule="auto"/>
        <w:ind w:left="2627" w:right="4646"/>
      </w:pPr>
      <w:r>
        <w:t>#0303</w:t>
      </w:r>
      <w:r>
        <w:tab/>
      </w:r>
      <w:r>
        <w:t>assert(lpBuf != NULL);</w:t>
      </w:r>
      <w:r>
        <w:rPr>
          <w:spacing w:val="-94"/>
        </w:rPr>
        <w:t xml:space="preserve"> </w:t>
      </w:r>
      <w:r>
        <w:t>#0304</w:t>
      </w:r>
      <w:r>
        <w:tab/>
      </w:r>
      <w:r>
        <w:t>assert(IsLoading());</w:t>
      </w:r>
    </w:p>
    <w:p>
      <w:pPr>
        <w:pStyle w:val="11"/>
        <w:spacing w:line="181" w:lineRule="exact"/>
        <w:ind w:left="2627"/>
      </w:pPr>
      <w:r>
        <w:t>#0305</w:t>
      </w:r>
    </w:p>
    <w:p>
      <w:pPr>
        <w:pStyle w:val="11"/>
        <w:tabs>
          <w:tab w:val="left" w:pos="3433"/>
        </w:tabs>
        <w:spacing w:before="40" w:line="292" w:lineRule="auto"/>
        <w:ind w:left="2627" w:right="3494"/>
      </w:pPr>
      <w:r>
        <w:t>#0306</w:t>
      </w:r>
      <w:r>
        <w:tab/>
      </w:r>
      <w:r>
        <w:t>return m_pFile-&gt;Read(lpBuf, nMax);</w:t>
      </w:r>
      <w:r>
        <w:rPr>
          <w:spacing w:val="-94"/>
        </w:rPr>
        <w:t xml:space="preserve"> </w:t>
      </w:r>
      <w:r>
        <w:t>#0307</w:t>
      </w:r>
      <w:r>
        <w:rPr>
          <w:spacing w:val="67"/>
        </w:rPr>
        <w:t xml:space="preserve"> </w:t>
      </w:r>
      <w:r>
        <w:t>}</w:t>
      </w:r>
    </w:p>
    <w:p>
      <w:pPr>
        <w:pStyle w:val="11"/>
        <w:spacing w:line="181" w:lineRule="exact"/>
        <w:ind w:left="2627"/>
      </w:pPr>
      <w:r>
        <w:t>#0308</w:t>
      </w:r>
    </w:p>
    <w:p>
      <w:pPr>
        <w:pStyle w:val="11"/>
        <w:spacing w:before="39" w:line="292" w:lineRule="auto"/>
        <w:ind w:left="2627" w:right="1900" w:hanging="1"/>
      </w:pPr>
      <w:r>
        <w:t>#0309</w:t>
      </w:r>
      <w:r>
        <w:rPr>
          <w:spacing w:val="56"/>
        </w:rPr>
        <w:t xml:space="preserve"> </w:t>
      </w:r>
      <w:r>
        <w:t>void</w:t>
      </w:r>
      <w:r>
        <w:rPr>
          <w:spacing w:val="-6"/>
        </w:rPr>
        <w:t xml:space="preserve"> </w:t>
      </w:r>
      <w:r>
        <w:t>CArchive::Write(const</w:t>
      </w:r>
      <w:r>
        <w:rPr>
          <w:spacing w:val="-7"/>
        </w:rPr>
        <w:t xml:space="preserve"> </w:t>
      </w:r>
      <w:r>
        <w:t>void*</w:t>
      </w:r>
      <w:r>
        <w:rPr>
          <w:spacing w:val="-6"/>
        </w:rPr>
        <w:t xml:space="preserve"> </w:t>
      </w:r>
      <w:r>
        <w:t>lpBuf,</w:t>
      </w:r>
      <w:r>
        <w:rPr>
          <w:spacing w:val="-7"/>
        </w:rPr>
        <w:t xml:space="preserve"> </w:t>
      </w:r>
      <w:r>
        <w:t>UINT</w:t>
      </w:r>
      <w:r>
        <w:rPr>
          <w:spacing w:val="-7"/>
        </w:rPr>
        <w:t xml:space="preserve"> </w:t>
      </w:r>
      <w:r>
        <w:t>nMax)</w:t>
      </w:r>
      <w:r>
        <w:rPr>
          <w:spacing w:val="-93"/>
        </w:rPr>
        <w:t xml:space="preserve"> </w:t>
      </w:r>
      <w:r>
        <w:t>#0310</w:t>
      </w:r>
      <w:r>
        <w:rPr>
          <w:spacing w:val="67"/>
        </w:rPr>
        <w:t xml:space="preserve"> </w:t>
      </w:r>
      <w:r>
        <w:t>{</w:t>
      </w:r>
    </w:p>
    <w:p>
      <w:pPr>
        <w:pStyle w:val="11"/>
        <w:tabs>
          <w:tab w:val="left" w:pos="3433"/>
        </w:tabs>
        <w:spacing w:line="181" w:lineRule="exact"/>
        <w:ind w:left="2627"/>
      </w:pPr>
      <w:r>
        <w:t>#0311</w:t>
      </w:r>
      <w:r>
        <w:tab/>
      </w:r>
      <w:r>
        <w:t>if</w:t>
      </w:r>
      <w:r>
        <w:rPr>
          <w:spacing w:val="-4"/>
        </w:rPr>
        <w:t xml:space="preserve"> </w:t>
      </w:r>
      <w:r>
        <w:t>(nMax</w:t>
      </w:r>
      <w:r>
        <w:rPr>
          <w:spacing w:val="-3"/>
        </w:rPr>
        <w:t xml:space="preserve"> </w:t>
      </w:r>
      <w:r>
        <w:t>==</w:t>
      </w:r>
      <w:r>
        <w:rPr>
          <w:spacing w:val="-3"/>
        </w:rPr>
        <w:t xml:space="preserve"> </w:t>
      </w:r>
      <w:r>
        <w:t>0)</w:t>
      </w:r>
    </w:p>
    <w:p>
      <w:pPr>
        <w:pStyle w:val="11"/>
        <w:tabs>
          <w:tab w:val="left" w:pos="3760"/>
        </w:tabs>
        <w:spacing w:before="40"/>
        <w:ind w:left="2627"/>
      </w:pPr>
      <w:r>
        <w:t>#0312</w:t>
      </w:r>
      <w:r>
        <w:tab/>
      </w:r>
      <w:r>
        <w:t>return;</w:t>
      </w:r>
    </w:p>
    <w:p>
      <w:pPr>
        <w:pStyle w:val="11"/>
        <w:spacing w:before="40"/>
        <w:ind w:left="2627"/>
      </w:pPr>
      <w:r>
        <w:t>#0313</w:t>
      </w:r>
    </w:p>
    <w:p>
      <w:pPr>
        <w:pStyle w:val="11"/>
        <w:tabs>
          <w:tab w:val="left" w:pos="3433"/>
        </w:tabs>
        <w:spacing w:before="39" w:line="292" w:lineRule="auto"/>
        <w:ind w:left="2627" w:right="4646"/>
      </w:pPr>
      <w:r>
        <w:t>#0314</w:t>
      </w:r>
      <w:r>
        <w:tab/>
      </w:r>
      <w:r>
        <w:t>assert(lpBuf != NULL);</w:t>
      </w:r>
      <w:r>
        <w:rPr>
          <w:spacing w:val="-94"/>
        </w:rPr>
        <w:t xml:space="preserve"> </w:t>
      </w:r>
      <w:r>
        <w:t>#0315</w:t>
      </w:r>
      <w:r>
        <w:tab/>
      </w:r>
      <w:r>
        <w:t>assert(IsStoring());</w:t>
      </w:r>
    </w:p>
    <w:p>
      <w:pPr>
        <w:pStyle w:val="11"/>
        <w:spacing w:line="181" w:lineRule="exact"/>
        <w:ind w:left="2627"/>
      </w:pPr>
      <w:r>
        <w:t>#0316</w:t>
      </w:r>
    </w:p>
    <w:p>
      <w:pPr>
        <w:pStyle w:val="11"/>
        <w:tabs>
          <w:tab w:val="left" w:pos="3433"/>
        </w:tabs>
        <w:spacing w:before="40"/>
        <w:ind w:left="2627"/>
      </w:pPr>
      <w:r>
        <w:t>#0317</w:t>
      </w:r>
      <w:r>
        <w:tab/>
      </w:r>
      <w:r>
        <w:t>m_pFile-&gt;Write(lpBuf,</w:t>
      </w:r>
      <w:r>
        <w:rPr>
          <w:spacing w:val="-17"/>
        </w:rPr>
        <w:t xml:space="preserve"> </w:t>
      </w:r>
      <w:r>
        <w:t>nMax);</w:t>
      </w:r>
    </w:p>
    <w:p>
      <w:pPr>
        <w:pStyle w:val="11"/>
        <w:spacing w:before="39"/>
        <w:ind w:left="2627"/>
      </w:pPr>
      <w:r>
        <w:t>#0318</w:t>
      </w:r>
      <w:r>
        <w:rPr>
          <w:spacing w:val="63"/>
        </w:rPr>
        <w:t xml:space="preserve"> </w:t>
      </w:r>
      <w:r>
        <w:t>}</w:t>
      </w:r>
    </w:p>
    <w:p>
      <w:pPr>
        <w:pStyle w:val="11"/>
        <w:rPr>
          <w:sz w:val="20"/>
        </w:rPr>
      </w:pPr>
    </w:p>
    <w:p>
      <w:pPr>
        <w:pStyle w:val="11"/>
        <w:rPr>
          <w:sz w:val="25"/>
        </w:rPr>
      </w:pPr>
    </w:p>
    <w:p>
      <w:pPr>
        <w:pStyle w:val="5"/>
        <w:ind w:left="0" w:right="390"/>
        <w:jc w:val="right"/>
      </w:pPr>
      <w:r>
        <w:t>285</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916" o:spid="_x0000_s3916" o:spt="1" style="position:absolute;left:0pt;margin-left:131.9pt;margin-top:18.85pt;height:0.7pt;width:323pt;mso-position-horizontal-relative:page;mso-wrap-distance-bottom:0pt;mso-wrap-distance-top:0pt;z-index:-251157504;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
        <w:rPr>
          <w:rFonts w:ascii="宋体"/>
          <w:sz w:val="23"/>
        </w:rPr>
      </w:pPr>
    </w:p>
    <w:p>
      <w:pPr>
        <w:pStyle w:val="11"/>
        <w:spacing w:before="99"/>
        <w:ind w:left="2627"/>
      </w:pPr>
      <w:r>
        <w:t>#0319</w:t>
      </w:r>
    </w:p>
    <w:p>
      <w:pPr>
        <w:pStyle w:val="11"/>
        <w:spacing w:before="39" w:line="292" w:lineRule="auto"/>
        <w:ind w:left="2627" w:right="2706"/>
      </w:pPr>
      <w:r>
        <w:t>#0320</w:t>
      </w:r>
      <w:r>
        <w:rPr>
          <w:spacing w:val="51"/>
        </w:rPr>
        <w:t xml:space="preserve"> </w:t>
      </w:r>
      <w:r>
        <w:t>void</w:t>
      </w:r>
      <w:r>
        <w:rPr>
          <w:spacing w:val="-10"/>
        </w:rPr>
        <w:t xml:space="preserve"> </w:t>
      </w:r>
      <w:r>
        <w:t>CArchive::WriteCount(DWORD</w:t>
      </w:r>
      <w:r>
        <w:rPr>
          <w:spacing w:val="-10"/>
        </w:rPr>
        <w:t xml:space="preserve"> </w:t>
      </w:r>
      <w:r>
        <w:t>dwCount)</w:t>
      </w:r>
      <w:r>
        <w:rPr>
          <w:spacing w:val="-93"/>
        </w:rPr>
        <w:t xml:space="preserve"> </w:t>
      </w:r>
      <w:r>
        <w:t>#0321</w:t>
      </w:r>
      <w:r>
        <w:rPr>
          <w:spacing w:val="67"/>
        </w:rPr>
        <w:t xml:space="preserve"> </w:t>
      </w:r>
      <w:r>
        <w:t>{</w:t>
      </w:r>
    </w:p>
    <w:p>
      <w:pPr>
        <w:pStyle w:val="11"/>
        <w:tabs>
          <w:tab w:val="left" w:pos="3433"/>
          <w:tab w:val="left" w:pos="3760"/>
        </w:tabs>
        <w:spacing w:line="292" w:lineRule="auto"/>
        <w:ind w:left="2627" w:right="4223"/>
      </w:pPr>
      <w:r>
        <w:t>#0322</w:t>
      </w:r>
      <w:r>
        <w:tab/>
      </w:r>
      <w:r>
        <w:t>if</w:t>
      </w:r>
      <w:r>
        <w:rPr>
          <w:spacing w:val="15"/>
        </w:rPr>
        <w:t xml:space="preserve"> </w:t>
      </w:r>
      <w:r>
        <w:t>(dwCount</w:t>
      </w:r>
      <w:r>
        <w:rPr>
          <w:spacing w:val="16"/>
        </w:rPr>
        <w:t xml:space="preserve"> </w:t>
      </w:r>
      <w:r>
        <w:t>&lt;</w:t>
      </w:r>
      <w:r>
        <w:rPr>
          <w:spacing w:val="16"/>
        </w:rPr>
        <w:t xml:space="preserve"> </w:t>
      </w:r>
      <w:r>
        <w:t>0xFFFF)</w:t>
      </w:r>
      <w:r>
        <w:rPr>
          <w:spacing w:val="1"/>
        </w:rPr>
        <w:t xml:space="preserve"> </w:t>
      </w:r>
      <w:r>
        <w:t>#0323</w:t>
      </w:r>
      <w:r>
        <w:tab/>
      </w:r>
      <w:r>
        <w:tab/>
      </w:r>
      <w:r>
        <w:t>*this &lt;&lt; (WORD)dwCount;</w:t>
      </w:r>
      <w:r>
        <w:rPr>
          <w:spacing w:val="-94"/>
        </w:rPr>
        <w:t xml:space="preserve"> </w:t>
      </w:r>
      <w:r>
        <w:t>#0324</w:t>
      </w:r>
      <w:r>
        <w:tab/>
      </w:r>
      <w:r>
        <w:t>else</w:t>
      </w:r>
    </w:p>
    <w:p>
      <w:pPr>
        <w:pStyle w:val="11"/>
        <w:tabs>
          <w:tab w:val="left" w:pos="3433"/>
        </w:tabs>
        <w:spacing w:line="180" w:lineRule="exact"/>
        <w:ind w:left="2627"/>
      </w:pPr>
      <w:r>
        <w:t>#0325</w:t>
      </w:r>
      <w:r>
        <w:tab/>
      </w:r>
      <w:r>
        <w:t>{</w:t>
      </w:r>
    </w:p>
    <w:p>
      <w:pPr>
        <w:pStyle w:val="11"/>
        <w:tabs>
          <w:tab w:val="left" w:pos="3760"/>
        </w:tabs>
        <w:spacing w:before="39"/>
        <w:ind w:left="2627"/>
      </w:pPr>
      <w:r>
        <w:t>#0326</w:t>
      </w:r>
      <w:r>
        <w:tab/>
      </w:r>
      <w:r>
        <w:t>*this</w:t>
      </w:r>
      <w:r>
        <w:rPr>
          <w:spacing w:val="-8"/>
        </w:rPr>
        <w:t xml:space="preserve"> </w:t>
      </w:r>
      <w:r>
        <w:t>&lt;&lt;</w:t>
      </w:r>
      <w:r>
        <w:rPr>
          <w:spacing w:val="-8"/>
        </w:rPr>
        <w:t xml:space="preserve"> </w:t>
      </w:r>
      <w:r>
        <w:t>(WORD)0xFFFF;</w:t>
      </w:r>
    </w:p>
    <w:p>
      <w:pPr>
        <w:pStyle w:val="11"/>
        <w:tabs>
          <w:tab w:val="left" w:pos="3433"/>
          <w:tab w:val="left" w:pos="3760"/>
        </w:tabs>
        <w:spacing w:before="40" w:line="292" w:lineRule="auto"/>
        <w:ind w:left="2627" w:right="4799"/>
      </w:pPr>
      <w:r>
        <w:t>#0327</w:t>
      </w:r>
      <w:r>
        <w:tab/>
      </w:r>
      <w:r>
        <w:tab/>
      </w:r>
      <w:r>
        <w:t>*this &lt;&lt; dwCount;</w:t>
      </w:r>
      <w:r>
        <w:rPr>
          <w:spacing w:val="-94"/>
        </w:rPr>
        <w:t xml:space="preserve"> </w:t>
      </w:r>
      <w:r>
        <w:t>#0328</w:t>
      </w:r>
      <w:r>
        <w:tab/>
      </w:r>
      <w:r>
        <w:t>}</w:t>
      </w:r>
    </w:p>
    <w:p>
      <w:pPr>
        <w:pStyle w:val="11"/>
        <w:spacing w:line="181" w:lineRule="exact"/>
        <w:ind w:left="2627"/>
      </w:pPr>
      <w:r>
        <w:t>#0329</w:t>
      </w:r>
      <w:r>
        <w:rPr>
          <w:spacing w:val="63"/>
        </w:rPr>
        <w:t xml:space="preserve"> </w:t>
      </w:r>
      <w:r>
        <w:t>}</w:t>
      </w:r>
    </w:p>
    <w:p>
      <w:pPr>
        <w:pStyle w:val="11"/>
        <w:spacing w:before="39"/>
        <w:ind w:left="2627"/>
      </w:pPr>
      <w:r>
        <w:t>#0330</w:t>
      </w:r>
    </w:p>
    <w:p>
      <w:pPr>
        <w:pStyle w:val="11"/>
        <w:spacing w:before="40"/>
        <w:ind w:left="2627"/>
      </w:pPr>
      <w:r>
        <w:t>#0331</w:t>
      </w:r>
      <w:r>
        <w:rPr>
          <w:spacing w:val="52"/>
        </w:rPr>
        <w:t xml:space="preserve"> </w:t>
      </w:r>
      <w:r>
        <w:t>DWORD</w:t>
      </w:r>
      <w:r>
        <w:rPr>
          <w:spacing w:val="-10"/>
        </w:rPr>
        <w:t xml:space="preserve"> </w:t>
      </w:r>
      <w:r>
        <w:t>CArchive::ReadCount()</w:t>
      </w:r>
    </w:p>
    <w:p>
      <w:pPr>
        <w:pStyle w:val="11"/>
        <w:spacing w:before="39"/>
        <w:ind w:left="2627"/>
      </w:pPr>
      <w:r>
        <w:t>#0332</w:t>
      </w:r>
      <w:r>
        <w:rPr>
          <w:spacing w:val="63"/>
        </w:rPr>
        <w:t xml:space="preserve"> </w:t>
      </w:r>
      <w:r>
        <w:t>{</w:t>
      </w:r>
    </w:p>
    <w:p>
      <w:pPr>
        <w:pStyle w:val="11"/>
        <w:tabs>
          <w:tab w:val="left" w:pos="3433"/>
        </w:tabs>
        <w:spacing w:before="40" w:line="292" w:lineRule="auto"/>
        <w:ind w:left="2627" w:right="5222"/>
      </w:pPr>
      <w:r>
        <w:t>#0333</w:t>
      </w:r>
      <w:r>
        <w:tab/>
      </w:r>
      <w:r>
        <w:t>WORD wCount;</w:t>
      </w:r>
      <w:r>
        <w:rPr>
          <w:spacing w:val="1"/>
        </w:rPr>
        <w:t xml:space="preserve"> </w:t>
      </w:r>
      <w:r>
        <w:t>#0334</w:t>
      </w:r>
      <w:r>
        <w:tab/>
      </w:r>
      <w:r>
        <w:t>*this</w:t>
      </w:r>
      <w:r>
        <w:rPr>
          <w:spacing w:val="-7"/>
        </w:rPr>
        <w:t xml:space="preserve"> </w:t>
      </w:r>
      <w:r>
        <w:t>&gt;&gt;</w:t>
      </w:r>
      <w:r>
        <w:rPr>
          <w:spacing w:val="-6"/>
        </w:rPr>
        <w:t xml:space="preserve"> </w:t>
      </w:r>
      <w:r>
        <w:t>wCount;</w:t>
      </w:r>
    </w:p>
    <w:p>
      <w:pPr>
        <w:pStyle w:val="11"/>
        <w:tabs>
          <w:tab w:val="left" w:pos="3433"/>
          <w:tab w:val="left" w:pos="3760"/>
        </w:tabs>
        <w:spacing w:line="292" w:lineRule="auto"/>
        <w:ind w:left="2627" w:right="4742"/>
      </w:pPr>
      <w:r>
        <w:t>#0335</w:t>
      </w:r>
      <w:r>
        <w:tab/>
      </w:r>
      <w:r>
        <w:t>if (wCount != 0xFFFF)</w:t>
      </w:r>
      <w:r>
        <w:rPr>
          <w:spacing w:val="-94"/>
        </w:rPr>
        <w:t xml:space="preserve"> </w:t>
      </w:r>
      <w:r>
        <w:t>#0336</w:t>
      </w:r>
      <w:r>
        <w:tab/>
      </w:r>
      <w:r>
        <w:tab/>
      </w:r>
      <w:r>
        <w:t>return</w:t>
      </w:r>
      <w:r>
        <w:rPr>
          <w:spacing w:val="-3"/>
        </w:rPr>
        <w:t xml:space="preserve"> </w:t>
      </w:r>
      <w:r>
        <w:t>wCount;</w:t>
      </w:r>
    </w:p>
    <w:p>
      <w:pPr>
        <w:pStyle w:val="11"/>
        <w:spacing w:line="181" w:lineRule="exact"/>
        <w:ind w:left="2627"/>
      </w:pPr>
      <w:r>
        <w:t>#0337</w:t>
      </w:r>
    </w:p>
    <w:p>
      <w:pPr>
        <w:pStyle w:val="11"/>
        <w:tabs>
          <w:tab w:val="left" w:pos="3433"/>
        </w:tabs>
        <w:spacing w:before="39" w:line="292" w:lineRule="auto"/>
        <w:ind w:left="2627" w:right="5126"/>
      </w:pPr>
      <w:r>
        <w:t>#0338</w:t>
      </w:r>
      <w:r>
        <w:tab/>
      </w:r>
      <w:r>
        <w:t>DWORD dwCount;</w:t>
      </w:r>
      <w:r>
        <w:rPr>
          <w:spacing w:val="1"/>
        </w:rPr>
        <w:t xml:space="preserve"> </w:t>
      </w:r>
      <w:r>
        <w:t>#0339</w:t>
      </w:r>
      <w:r>
        <w:tab/>
      </w:r>
      <w:r>
        <w:t>*this &gt;&gt; dwCount;</w:t>
      </w:r>
      <w:r>
        <w:rPr>
          <w:spacing w:val="-94"/>
        </w:rPr>
        <w:t xml:space="preserve"> </w:t>
      </w:r>
      <w:r>
        <w:t>#0340</w:t>
      </w:r>
      <w:r>
        <w:tab/>
      </w:r>
      <w:r>
        <w:t>return</w:t>
      </w:r>
      <w:r>
        <w:rPr>
          <w:spacing w:val="-5"/>
        </w:rPr>
        <w:t xml:space="preserve"> </w:t>
      </w:r>
      <w:r>
        <w:t>dwCount;</w:t>
      </w:r>
    </w:p>
    <w:p>
      <w:pPr>
        <w:pStyle w:val="11"/>
        <w:spacing w:line="180" w:lineRule="exact"/>
        <w:ind w:left="2627"/>
      </w:pPr>
      <w:r>
        <w:t>#0341</w:t>
      </w:r>
      <w:r>
        <w:rPr>
          <w:spacing w:val="63"/>
        </w:rPr>
        <w:t xml:space="preserve"> </w:t>
      </w:r>
      <w:r>
        <w:t>}</w:t>
      </w:r>
    </w:p>
    <w:p>
      <w:pPr>
        <w:pStyle w:val="11"/>
        <w:spacing w:before="39"/>
        <w:ind w:left="2627"/>
      </w:pPr>
      <w:r>
        <w:t>#0342</w:t>
      </w:r>
    </w:p>
    <w:p>
      <w:pPr>
        <w:pStyle w:val="11"/>
        <w:spacing w:before="40" w:line="292" w:lineRule="auto"/>
        <w:ind w:left="2627" w:right="2155"/>
      </w:pPr>
      <w:r>
        <w:t>#0343</w:t>
      </w:r>
      <w:r>
        <w:rPr>
          <w:spacing w:val="53"/>
        </w:rPr>
        <w:t xml:space="preserve"> </w:t>
      </w:r>
      <w:r>
        <w:t>void</w:t>
      </w:r>
      <w:r>
        <w:rPr>
          <w:spacing w:val="-9"/>
        </w:rPr>
        <w:t xml:space="preserve"> </w:t>
      </w:r>
      <w:r>
        <w:t>CArchive::WriteObject(const</w:t>
      </w:r>
      <w:r>
        <w:rPr>
          <w:spacing w:val="-9"/>
        </w:rPr>
        <w:t xml:space="preserve"> </w:t>
      </w:r>
      <w:r>
        <w:t>CObject*</w:t>
      </w:r>
      <w:r>
        <w:rPr>
          <w:spacing w:val="-9"/>
        </w:rPr>
        <w:t xml:space="preserve"> </w:t>
      </w:r>
      <w:r>
        <w:t>pOb)</w:t>
      </w:r>
      <w:r>
        <w:rPr>
          <w:spacing w:val="-93"/>
        </w:rPr>
        <w:t xml:space="preserve"> </w:t>
      </w:r>
      <w:r>
        <w:t>#0344</w:t>
      </w:r>
      <w:r>
        <w:rPr>
          <w:spacing w:val="67"/>
        </w:rPr>
        <w:t xml:space="preserve"> </w:t>
      </w:r>
      <w:r>
        <w:t>{</w:t>
      </w:r>
    </w:p>
    <w:p>
      <w:pPr>
        <w:pStyle w:val="11"/>
        <w:tabs>
          <w:tab w:val="left" w:pos="3433"/>
        </w:tabs>
        <w:spacing w:line="181" w:lineRule="exact"/>
        <w:ind w:left="2627"/>
      </w:pPr>
      <w:r>
        <w:t>#0345</w:t>
      </w:r>
      <w:r>
        <w:tab/>
      </w:r>
      <w:r>
        <w:t>//</w:t>
      </w:r>
      <w:r>
        <w:rPr>
          <w:spacing w:val="-5"/>
        </w:rPr>
        <w:t xml:space="preserve"> </w:t>
      </w:r>
      <w:r>
        <w:t>write</w:t>
      </w:r>
      <w:r>
        <w:rPr>
          <w:spacing w:val="-4"/>
        </w:rPr>
        <w:t xml:space="preserve"> </w:t>
      </w:r>
      <w:r>
        <w:t>class</w:t>
      </w:r>
      <w:r>
        <w:rPr>
          <w:spacing w:val="-5"/>
        </w:rPr>
        <w:t xml:space="preserve"> </w:t>
      </w:r>
      <w:r>
        <w:t>of</w:t>
      </w:r>
      <w:r>
        <w:rPr>
          <w:spacing w:val="-4"/>
        </w:rPr>
        <w:t xml:space="preserve"> </w:t>
      </w:r>
      <w:r>
        <w:t>object</w:t>
      </w:r>
      <w:r>
        <w:rPr>
          <w:spacing w:val="-5"/>
        </w:rPr>
        <w:t xml:space="preserve"> </w:t>
      </w:r>
      <w:r>
        <w:t>first</w:t>
      </w:r>
    </w:p>
    <w:p>
      <w:pPr>
        <w:pStyle w:val="11"/>
        <w:tabs>
          <w:tab w:val="left" w:pos="3433"/>
        </w:tabs>
        <w:spacing w:before="39" w:line="292" w:lineRule="auto"/>
        <w:ind w:left="2627" w:right="1958"/>
      </w:pPr>
      <w:r>
        <w:t>#0346</w:t>
      </w:r>
      <w:r>
        <w:tab/>
      </w:r>
      <w:r>
        <w:t>CRuntimeClass* pClassRef = pOb-&gt;GetRuntimeClass();</w:t>
      </w:r>
      <w:r>
        <w:rPr>
          <w:spacing w:val="-94"/>
        </w:rPr>
        <w:t xml:space="preserve"> </w:t>
      </w:r>
      <w:r>
        <w:t>#0347</w:t>
      </w:r>
      <w:r>
        <w:tab/>
      </w:r>
      <w:r>
        <w:t>WriteClass(pClassRef);</w:t>
      </w:r>
    </w:p>
    <w:p>
      <w:pPr>
        <w:pStyle w:val="11"/>
        <w:spacing w:line="181" w:lineRule="exact"/>
        <w:ind w:left="2627"/>
      </w:pPr>
      <w:r>
        <w:t>#0348</w:t>
      </w:r>
    </w:p>
    <w:p>
      <w:pPr>
        <w:pStyle w:val="11"/>
        <w:tabs>
          <w:tab w:val="left" w:pos="3433"/>
        </w:tabs>
        <w:spacing w:before="40" w:line="292" w:lineRule="auto"/>
        <w:ind w:left="2627" w:right="3014"/>
      </w:pPr>
      <w:r>
        <w:t>#0349</w:t>
      </w:r>
      <w:r>
        <w:tab/>
      </w:r>
      <w:r>
        <w:t>// cause the object to serialize itself</w:t>
      </w:r>
      <w:r>
        <w:rPr>
          <w:spacing w:val="-94"/>
        </w:rPr>
        <w:t xml:space="preserve"> </w:t>
      </w:r>
      <w:r>
        <w:t>#0350</w:t>
      </w:r>
      <w:r>
        <w:tab/>
      </w:r>
      <w:r>
        <w:t>((CObject*)pOb)-&gt;Serialize(*this);</w:t>
      </w:r>
    </w:p>
    <w:p>
      <w:pPr>
        <w:pStyle w:val="11"/>
        <w:spacing w:line="181" w:lineRule="exact"/>
        <w:ind w:left="2627"/>
      </w:pPr>
      <w:r>
        <w:t>#0351</w:t>
      </w:r>
      <w:r>
        <w:rPr>
          <w:spacing w:val="64"/>
        </w:rPr>
        <w:t xml:space="preserve"> </w:t>
      </w:r>
      <w:r>
        <w:t>}</w:t>
      </w:r>
    </w:p>
    <w:p>
      <w:pPr>
        <w:pStyle w:val="11"/>
        <w:spacing w:before="39"/>
        <w:ind w:left="2627"/>
      </w:pPr>
      <w:r>
        <w:t>#0352</w:t>
      </w:r>
    </w:p>
    <w:p>
      <w:pPr>
        <w:pStyle w:val="11"/>
        <w:spacing w:before="40" w:line="292" w:lineRule="auto"/>
        <w:ind w:left="2627"/>
      </w:pPr>
      <w:r>
        <w:t>#0353</w:t>
      </w:r>
      <w:r>
        <w:rPr>
          <w:spacing w:val="46"/>
        </w:rPr>
        <w:t xml:space="preserve"> </w:t>
      </w:r>
      <w:r>
        <w:t>CObject*</w:t>
      </w:r>
      <w:r>
        <w:rPr>
          <w:spacing w:val="-13"/>
        </w:rPr>
        <w:t xml:space="preserve"> </w:t>
      </w:r>
      <w:r>
        <w:t>CArchive::ReadObject(const</w:t>
      </w:r>
      <w:r>
        <w:rPr>
          <w:spacing w:val="-13"/>
        </w:rPr>
        <w:t xml:space="preserve"> </w:t>
      </w:r>
      <w:r>
        <w:t>CRuntimeClass*</w:t>
      </w:r>
      <w:r>
        <w:rPr>
          <w:spacing w:val="-13"/>
        </w:rPr>
        <w:t xml:space="preserve"> </w:t>
      </w:r>
      <w:r>
        <w:t>pClassRefRequested)</w:t>
      </w:r>
      <w:r>
        <w:rPr>
          <w:spacing w:val="-93"/>
        </w:rPr>
        <w:t xml:space="preserve"> </w:t>
      </w:r>
      <w:r>
        <w:t>#0354</w:t>
      </w:r>
      <w:r>
        <w:rPr>
          <w:spacing w:val="67"/>
        </w:rPr>
        <w:t xml:space="preserve"> </w:t>
      </w:r>
      <w:r>
        <w:t>{</w:t>
      </w:r>
    </w:p>
    <w:p>
      <w:pPr>
        <w:pStyle w:val="11"/>
        <w:tabs>
          <w:tab w:val="left" w:pos="3433"/>
        </w:tabs>
        <w:spacing w:line="181" w:lineRule="exact"/>
        <w:ind w:left="2627"/>
      </w:pPr>
      <w:r>
        <w:t>#0355</w:t>
      </w:r>
      <w:r>
        <w:tab/>
      </w:r>
      <w:r>
        <w:t>//</w:t>
      </w:r>
      <w:r>
        <w:rPr>
          <w:spacing w:val="-6"/>
        </w:rPr>
        <w:t xml:space="preserve"> </w:t>
      </w:r>
      <w:r>
        <w:t>attempt</w:t>
      </w:r>
      <w:r>
        <w:rPr>
          <w:spacing w:val="-5"/>
        </w:rPr>
        <w:t xml:space="preserve"> </w:t>
      </w:r>
      <w:r>
        <w:t>to</w:t>
      </w:r>
      <w:r>
        <w:rPr>
          <w:spacing w:val="-5"/>
        </w:rPr>
        <w:t xml:space="preserve"> </w:t>
      </w:r>
      <w:r>
        <w:t>load</w:t>
      </w:r>
      <w:r>
        <w:rPr>
          <w:spacing w:val="-5"/>
        </w:rPr>
        <w:t xml:space="preserve"> </w:t>
      </w:r>
      <w:r>
        <w:t>next</w:t>
      </w:r>
      <w:r>
        <w:rPr>
          <w:spacing w:val="-5"/>
        </w:rPr>
        <w:t xml:space="preserve"> </w:t>
      </w:r>
      <w:r>
        <w:t>stream</w:t>
      </w:r>
      <w:r>
        <w:rPr>
          <w:spacing w:val="-6"/>
        </w:rPr>
        <w:t xml:space="preserve"> </w:t>
      </w:r>
      <w:r>
        <w:t>as</w:t>
      </w:r>
      <w:r>
        <w:rPr>
          <w:spacing w:val="-5"/>
        </w:rPr>
        <w:t xml:space="preserve"> </w:t>
      </w:r>
      <w:r>
        <w:t>CRuntimeClass</w:t>
      </w:r>
    </w:p>
    <w:p>
      <w:pPr>
        <w:pStyle w:val="11"/>
        <w:tabs>
          <w:tab w:val="left" w:pos="3433"/>
        </w:tabs>
        <w:spacing w:before="40" w:line="292" w:lineRule="auto"/>
        <w:ind w:left="2627" w:right="1287"/>
      </w:pPr>
      <w:r>
        <w:t>#0356</w:t>
      </w:r>
      <w:r>
        <w:tab/>
      </w:r>
      <w:r>
        <w:t>CRuntimeClass* pClassRef = ReadClass(pClassRefRequested);</w:t>
      </w:r>
      <w:r>
        <w:rPr>
          <w:spacing w:val="-94"/>
        </w:rPr>
        <w:t xml:space="preserve"> </w:t>
      </w:r>
      <w:r>
        <w:t>#0357</w:t>
      </w:r>
    </w:p>
    <w:p>
      <w:pPr>
        <w:pStyle w:val="11"/>
        <w:tabs>
          <w:tab w:val="left" w:pos="3433"/>
        </w:tabs>
        <w:spacing w:line="292" w:lineRule="auto"/>
        <w:ind w:left="2627" w:right="2246"/>
      </w:pPr>
      <w:r>
        <w:t>#0358</w:t>
      </w:r>
      <w:r>
        <w:tab/>
      </w:r>
      <w:r>
        <w:t>// check to see if tag to already loaded object</w:t>
      </w:r>
      <w:r>
        <w:rPr>
          <w:spacing w:val="-94"/>
        </w:rPr>
        <w:t xml:space="preserve"> </w:t>
      </w:r>
      <w:r>
        <w:t>#0359</w:t>
      </w:r>
      <w:r>
        <w:tab/>
      </w:r>
      <w:r>
        <w:t>CObject*</w:t>
      </w:r>
      <w:r>
        <w:rPr>
          <w:spacing w:val="-1"/>
        </w:rPr>
        <w:t xml:space="preserve"> </w:t>
      </w:r>
      <w:r>
        <w:t>pOb;</w:t>
      </w:r>
    </w:p>
    <w:p>
      <w:pPr>
        <w:pStyle w:val="11"/>
        <w:tabs>
          <w:tab w:val="left" w:pos="3433"/>
        </w:tabs>
        <w:spacing w:line="292" w:lineRule="auto"/>
        <w:ind w:left="2627" w:right="4646"/>
      </w:pPr>
      <w:r>
        <w:t>#0360</w:t>
      </w:r>
      <w:r>
        <w:tab/>
      </w:r>
      <w:r>
        <w:t>if (pClassRef == NULL)</w:t>
      </w:r>
      <w:r>
        <w:rPr>
          <w:spacing w:val="-94"/>
        </w:rPr>
        <w:t xml:space="preserve"> </w:t>
      </w:r>
      <w:r>
        <w:t>#0361</w:t>
      </w:r>
      <w:r>
        <w:tab/>
      </w:r>
      <w:r>
        <w:t>{</w:t>
      </w:r>
    </w:p>
    <w:p>
      <w:pPr>
        <w:pStyle w:val="11"/>
        <w:tabs>
          <w:tab w:val="left" w:pos="3760"/>
        </w:tabs>
        <w:spacing w:line="181" w:lineRule="exact"/>
        <w:ind w:left="2627"/>
      </w:pPr>
      <w:r>
        <w:t>#0362</w:t>
      </w:r>
      <w:r>
        <w:tab/>
      </w:r>
      <w:r>
        <w:t>TRACE1("bad</w:t>
      </w:r>
      <w:r>
        <w:rPr>
          <w:spacing w:val="-14"/>
        </w:rPr>
        <w:t xml:space="preserve"> </w:t>
      </w:r>
      <w:r>
        <w:t>class\n");</w:t>
      </w:r>
    </w:p>
    <w:p>
      <w:pPr>
        <w:pStyle w:val="11"/>
        <w:tabs>
          <w:tab w:val="left" w:pos="3433"/>
        </w:tabs>
        <w:spacing w:before="38"/>
        <w:ind w:left="2627"/>
      </w:pPr>
      <w:r>
        <w:t>#0363</w:t>
      </w:r>
      <w:r>
        <w:tab/>
      </w:r>
      <w:r>
        <w:t>}</w:t>
      </w:r>
    </w:p>
    <w:p>
      <w:pPr>
        <w:pStyle w:val="11"/>
        <w:tabs>
          <w:tab w:val="left" w:pos="3433"/>
        </w:tabs>
        <w:spacing w:before="39"/>
        <w:ind w:left="2627"/>
      </w:pPr>
      <w:r>
        <w:t>#0364</w:t>
      </w:r>
      <w:r>
        <w:tab/>
      </w:r>
      <w:r>
        <w:t>else</w:t>
      </w:r>
    </w:p>
    <w:p>
      <w:pPr>
        <w:pStyle w:val="11"/>
        <w:rPr>
          <w:sz w:val="20"/>
        </w:rPr>
      </w:pPr>
    </w:p>
    <w:p>
      <w:pPr>
        <w:pStyle w:val="11"/>
        <w:rPr>
          <w:sz w:val="25"/>
        </w:rPr>
      </w:pPr>
    </w:p>
    <w:p>
      <w:pPr>
        <w:pStyle w:val="5"/>
      </w:pPr>
      <w:r>
        <w:t>286</w:t>
      </w:r>
    </w:p>
    <w:p>
      <w:pPr>
        <w:spacing w:after="0"/>
        <w:sectPr>
          <w:pgSz w:w="10320" w:h="13220"/>
          <w:pgMar w:top="580" w:right="80" w:bottom="280" w:left="40" w:header="720" w:footer="720" w:gutter="0"/>
          <w:cols w:space="720" w:num="1"/>
        </w:sectPr>
      </w:pPr>
    </w:p>
    <w:p>
      <w:pPr>
        <w:pStyle w:val="11"/>
        <w:spacing w:before="64"/>
        <w:ind w:left="6380"/>
        <w:rPr>
          <w:rFonts w:hint="eastAsia" w:ascii="宋体" w:eastAsia="宋体"/>
        </w:rPr>
      </w:pPr>
      <w:r>
        <w:pict>
          <v:rect id="_x0000_s3917" o:spid="_x0000_s3917" o:spt="1" style="position:absolute;left:0pt;margin-left:131.9pt;margin-top:18.85pt;height:0.7pt;width:323pt;mso-position-horizontal-relative:page;mso-wrap-distance-bottom:0pt;mso-wrap-distance-top:0pt;z-index:-251156480;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5"/>
        </w:rPr>
        <w:t xml:space="preserve">第５章 </w:t>
      </w:r>
      <w:r>
        <w:rPr>
          <w:rFonts w:ascii="Times New Roman" w:eastAsia="Times New Roman"/>
        </w:rPr>
        <w:t>Polymorphism</w:t>
      </w:r>
      <w:r>
        <w:rPr>
          <w:rFonts w:hint="eastAsia" w:ascii="宋体" w:eastAsia="宋体"/>
        </w:rPr>
        <w:t>（多型）的應用</w:t>
      </w:r>
    </w:p>
    <w:p>
      <w:pPr>
        <w:pStyle w:val="11"/>
        <w:rPr>
          <w:rFonts w:ascii="宋体"/>
          <w:sz w:val="20"/>
        </w:rPr>
      </w:pPr>
    </w:p>
    <w:p>
      <w:pPr>
        <w:pStyle w:val="11"/>
        <w:spacing w:before="11"/>
        <w:rPr>
          <w:rFonts w:ascii="宋体"/>
          <w:sz w:val="10"/>
        </w:rPr>
      </w:pPr>
    </w:p>
    <w:tbl>
      <w:tblPr>
        <w:tblStyle w:val="12"/>
        <w:tblW w:w="0" w:type="auto"/>
        <w:tblInd w:w="258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93"/>
        <w:gridCol w:w="375"/>
        <w:gridCol w:w="51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0" w:hRule="atLeast"/>
        </w:trPr>
        <w:tc>
          <w:tcPr>
            <w:tcW w:w="693" w:type="dxa"/>
          </w:tcPr>
          <w:p>
            <w:pPr>
              <w:pStyle w:val="16"/>
              <w:spacing w:before="0" w:line="180" w:lineRule="exact"/>
              <w:ind w:left="50"/>
              <w:rPr>
                <w:sz w:val="16"/>
              </w:rPr>
            </w:pPr>
            <w:r>
              <w:rPr>
                <w:sz w:val="16"/>
              </w:rPr>
              <w:t>#0365</w:t>
            </w:r>
          </w:p>
          <w:p>
            <w:pPr>
              <w:pStyle w:val="16"/>
              <w:spacing w:before="39"/>
              <w:ind w:left="50"/>
              <w:rPr>
                <w:sz w:val="16"/>
              </w:rPr>
            </w:pPr>
            <w:r>
              <w:rPr>
                <w:sz w:val="16"/>
              </w:rPr>
              <w:t>#0366</w:t>
            </w:r>
          </w:p>
        </w:tc>
        <w:tc>
          <w:tcPr>
            <w:tcW w:w="375" w:type="dxa"/>
          </w:tcPr>
          <w:p>
            <w:pPr>
              <w:pStyle w:val="16"/>
              <w:spacing w:before="0" w:line="180" w:lineRule="exact"/>
              <w:ind w:right="114"/>
              <w:jc w:val="right"/>
              <w:rPr>
                <w:sz w:val="16"/>
              </w:rPr>
            </w:pPr>
            <w:r>
              <w:rPr>
                <w:w w:val="98"/>
                <w:sz w:val="16"/>
              </w:rPr>
              <w:t>{</w:t>
            </w:r>
          </w:p>
        </w:tc>
        <w:tc>
          <w:tcPr>
            <w:tcW w:w="5156" w:type="dxa"/>
          </w:tcPr>
          <w:p>
            <w:pPr>
              <w:pStyle w:val="16"/>
              <w:spacing w:before="1"/>
              <w:rPr>
                <w:rFonts w:ascii="宋体"/>
                <w:sz w:val="17"/>
              </w:rPr>
            </w:pPr>
          </w:p>
          <w:p>
            <w:pPr>
              <w:pStyle w:val="16"/>
              <w:spacing w:before="0"/>
              <w:ind w:left="115"/>
              <w:rPr>
                <w:sz w:val="16"/>
              </w:rPr>
            </w:pPr>
            <w:r>
              <w:rPr>
                <w:sz w:val="16"/>
              </w:rPr>
              <w:t>//</w:t>
            </w:r>
            <w:r>
              <w:rPr>
                <w:spacing w:val="-5"/>
                <w:sz w:val="16"/>
              </w:rPr>
              <w:t xml:space="preserve"> </w:t>
            </w:r>
            <w:r>
              <w:rPr>
                <w:sz w:val="16"/>
              </w:rPr>
              <w:t>allocate</w:t>
            </w:r>
            <w:r>
              <w:rPr>
                <w:spacing w:val="-4"/>
                <w:sz w:val="16"/>
              </w:rPr>
              <w:t xml:space="preserve"> </w:t>
            </w:r>
            <w:r>
              <w:rPr>
                <w:sz w:val="16"/>
              </w:rPr>
              <w:t>a</w:t>
            </w:r>
            <w:r>
              <w:rPr>
                <w:spacing w:val="-5"/>
                <w:sz w:val="16"/>
              </w:rPr>
              <w:t xml:space="preserve"> </w:t>
            </w:r>
            <w:r>
              <w:rPr>
                <w:sz w:val="16"/>
              </w:rPr>
              <w:t>new</w:t>
            </w:r>
            <w:r>
              <w:rPr>
                <w:spacing w:val="-4"/>
                <w:sz w:val="16"/>
              </w:rPr>
              <w:t xml:space="preserve"> </w:t>
            </w:r>
            <w:r>
              <w:rPr>
                <w:sz w:val="16"/>
              </w:rPr>
              <w:t>object</w:t>
            </w:r>
            <w:r>
              <w:rPr>
                <w:spacing w:val="-5"/>
                <w:sz w:val="16"/>
              </w:rPr>
              <w:t xml:space="preserve"> </w:t>
            </w:r>
            <w:r>
              <w:rPr>
                <w:sz w:val="16"/>
              </w:rPr>
              <w:t>based</w:t>
            </w:r>
            <w:r>
              <w:rPr>
                <w:spacing w:val="-4"/>
                <w:sz w:val="16"/>
              </w:rPr>
              <w:t xml:space="preserve"> </w:t>
            </w:r>
            <w:r>
              <w:rPr>
                <w:sz w:val="16"/>
              </w:rPr>
              <w:t>on</w:t>
            </w:r>
            <w:r>
              <w:rPr>
                <w:spacing w:val="-4"/>
                <w:sz w:val="16"/>
              </w:rPr>
              <w:t xml:space="preserve"> </w:t>
            </w:r>
            <w:r>
              <w:rPr>
                <w:sz w:val="16"/>
              </w:rPr>
              <w:t>the</w:t>
            </w:r>
            <w:r>
              <w:rPr>
                <w:spacing w:val="-5"/>
                <w:sz w:val="16"/>
              </w:rPr>
              <w:t xml:space="preserve"> </w:t>
            </w:r>
            <w:r>
              <w:rPr>
                <w:sz w:val="16"/>
              </w:rPr>
              <w:t>class</w:t>
            </w:r>
            <w:r>
              <w:rPr>
                <w:spacing w:val="-4"/>
                <w:sz w:val="16"/>
              </w:rPr>
              <w:t xml:space="preserve"> </w:t>
            </w:r>
            <w:r>
              <w:rPr>
                <w:sz w:val="16"/>
              </w:rPr>
              <w:t>acquired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#0367</w:t>
            </w:r>
          </w:p>
        </w:tc>
        <w:tc>
          <w:tcPr>
            <w:tcW w:w="375" w:type="dxa"/>
          </w:tcPr>
          <w:p>
            <w:pPr>
              <w:pStyle w:val="16"/>
              <w:spacing w:before="0"/>
              <w:rPr>
                <w:rFonts w:ascii="Times New Roman"/>
                <w:sz w:val="14"/>
              </w:rPr>
            </w:pPr>
          </w:p>
        </w:tc>
        <w:tc>
          <w:tcPr>
            <w:tcW w:w="5156" w:type="dxa"/>
          </w:tcPr>
          <w:p>
            <w:pPr>
              <w:pStyle w:val="16"/>
              <w:ind w:left="115"/>
              <w:rPr>
                <w:sz w:val="16"/>
              </w:rPr>
            </w:pPr>
            <w:r>
              <w:rPr>
                <w:sz w:val="16"/>
              </w:rPr>
              <w:t>pOb</w:t>
            </w:r>
            <w:r>
              <w:rPr>
                <w:spacing w:val="-12"/>
                <w:sz w:val="16"/>
              </w:rPr>
              <w:t xml:space="preserve"> </w:t>
            </w:r>
            <w:r>
              <w:rPr>
                <w:sz w:val="16"/>
              </w:rPr>
              <w:t>=</w:t>
            </w:r>
            <w:r>
              <w:rPr>
                <w:spacing w:val="-11"/>
                <w:sz w:val="16"/>
              </w:rPr>
              <w:t xml:space="preserve"> </w:t>
            </w:r>
            <w:r>
              <w:rPr>
                <w:sz w:val="16"/>
              </w:rPr>
              <w:t>pClassRef-&gt;CreateObject();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#0368</w:t>
            </w:r>
          </w:p>
        </w:tc>
        <w:tc>
          <w:tcPr>
            <w:tcW w:w="375" w:type="dxa"/>
          </w:tcPr>
          <w:p>
            <w:pPr>
              <w:pStyle w:val="16"/>
              <w:spacing w:before="0"/>
              <w:rPr>
                <w:rFonts w:ascii="Times New Roman"/>
                <w:sz w:val="14"/>
              </w:rPr>
            </w:pPr>
          </w:p>
        </w:tc>
        <w:tc>
          <w:tcPr>
            <w:tcW w:w="5156" w:type="dxa"/>
          </w:tcPr>
          <w:p>
            <w:pPr>
              <w:pStyle w:val="16"/>
              <w:ind w:left="115"/>
              <w:rPr>
                <w:sz w:val="16"/>
              </w:rPr>
            </w:pPr>
            <w:r>
              <w:rPr>
                <w:sz w:val="16"/>
              </w:rPr>
              <w:t>if</w:t>
            </w:r>
            <w:r>
              <w:rPr>
                <w:spacing w:val="-4"/>
                <w:sz w:val="16"/>
              </w:rPr>
              <w:t xml:space="preserve"> </w:t>
            </w:r>
            <w:r>
              <w:rPr>
                <w:sz w:val="16"/>
              </w:rPr>
              <w:t>(pOb</w:t>
            </w:r>
            <w:r>
              <w:rPr>
                <w:spacing w:val="-4"/>
                <w:sz w:val="16"/>
              </w:rPr>
              <w:t xml:space="preserve"> </w:t>
            </w:r>
            <w:r>
              <w:rPr>
                <w:sz w:val="16"/>
              </w:rPr>
              <w:t>==</w:t>
            </w:r>
            <w:r>
              <w:rPr>
                <w:spacing w:val="-3"/>
                <w:sz w:val="16"/>
              </w:rPr>
              <w:t xml:space="preserve"> </w:t>
            </w:r>
            <w:r>
              <w:rPr>
                <w:sz w:val="16"/>
              </w:rPr>
              <w:t>NULL)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#0369</w:t>
            </w:r>
          </w:p>
        </w:tc>
        <w:tc>
          <w:tcPr>
            <w:tcW w:w="375" w:type="dxa"/>
          </w:tcPr>
          <w:p>
            <w:pPr>
              <w:pStyle w:val="16"/>
              <w:spacing w:before="0"/>
              <w:rPr>
                <w:rFonts w:ascii="Times New Roman"/>
                <w:sz w:val="14"/>
              </w:rPr>
            </w:pPr>
          </w:p>
        </w:tc>
        <w:tc>
          <w:tcPr>
            <w:tcW w:w="5156" w:type="dxa"/>
          </w:tcPr>
          <w:p>
            <w:pPr>
              <w:pStyle w:val="16"/>
              <w:ind w:left="442"/>
              <w:rPr>
                <w:sz w:val="16"/>
              </w:rPr>
            </w:pPr>
            <w:r>
              <w:rPr>
                <w:sz w:val="16"/>
              </w:rPr>
              <w:t>TRACE1("Dynamic</w:t>
            </w:r>
            <w:r>
              <w:rPr>
                <w:spacing w:val="-13"/>
                <w:sz w:val="16"/>
              </w:rPr>
              <w:t xml:space="preserve"> </w:t>
            </w:r>
            <w:r>
              <w:rPr>
                <w:sz w:val="16"/>
              </w:rPr>
              <w:t>Creation</w:t>
            </w:r>
            <w:r>
              <w:rPr>
                <w:spacing w:val="-12"/>
                <w:sz w:val="16"/>
              </w:rPr>
              <w:t xml:space="preserve"> </w:t>
            </w:r>
            <w:r>
              <w:rPr>
                <w:sz w:val="16"/>
              </w:rPr>
              <w:t>Fail\n");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#0370</w:t>
            </w:r>
          </w:p>
        </w:tc>
        <w:tc>
          <w:tcPr>
            <w:tcW w:w="375" w:type="dxa"/>
          </w:tcPr>
          <w:p>
            <w:pPr>
              <w:pStyle w:val="16"/>
              <w:spacing w:before="0"/>
              <w:rPr>
                <w:rFonts w:ascii="Times New Roman"/>
                <w:sz w:val="14"/>
              </w:rPr>
            </w:pPr>
          </w:p>
        </w:tc>
        <w:tc>
          <w:tcPr>
            <w:tcW w:w="5156" w:type="dxa"/>
          </w:tcPr>
          <w:p>
            <w:pPr>
              <w:pStyle w:val="16"/>
              <w:spacing w:before="0"/>
              <w:rPr>
                <w:rFonts w:ascii="Times New Roman"/>
                <w:sz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#0371</w:t>
            </w:r>
          </w:p>
        </w:tc>
        <w:tc>
          <w:tcPr>
            <w:tcW w:w="375" w:type="dxa"/>
          </w:tcPr>
          <w:p>
            <w:pPr>
              <w:pStyle w:val="16"/>
              <w:spacing w:before="0"/>
              <w:rPr>
                <w:rFonts w:ascii="Times New Roman"/>
                <w:sz w:val="14"/>
              </w:rPr>
            </w:pPr>
          </w:p>
        </w:tc>
        <w:tc>
          <w:tcPr>
            <w:tcW w:w="5156" w:type="dxa"/>
          </w:tcPr>
          <w:p>
            <w:pPr>
              <w:pStyle w:val="16"/>
              <w:ind w:left="115"/>
              <w:rPr>
                <w:sz w:val="16"/>
              </w:rPr>
            </w:pPr>
            <w:r>
              <w:rPr>
                <w:sz w:val="16"/>
              </w:rPr>
              <w:t>pOb-&gt;Serialize(*this);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#0372</w:t>
            </w:r>
          </w:p>
        </w:tc>
        <w:tc>
          <w:tcPr>
            <w:tcW w:w="375" w:type="dxa"/>
          </w:tcPr>
          <w:p>
            <w:pPr>
              <w:pStyle w:val="16"/>
              <w:ind w:right="114"/>
              <w:jc w:val="right"/>
              <w:rPr>
                <w:sz w:val="16"/>
              </w:rPr>
            </w:pPr>
            <w:r>
              <w:rPr>
                <w:w w:val="98"/>
                <w:sz w:val="16"/>
              </w:rPr>
              <w:t>}</w:t>
            </w:r>
          </w:p>
        </w:tc>
        <w:tc>
          <w:tcPr>
            <w:tcW w:w="5156" w:type="dxa"/>
          </w:tcPr>
          <w:p>
            <w:pPr>
              <w:pStyle w:val="16"/>
              <w:spacing w:before="0"/>
              <w:rPr>
                <w:rFonts w:ascii="Times New Roman"/>
                <w:sz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693" w:type="dxa"/>
          </w:tcPr>
          <w:p>
            <w:pPr>
              <w:pStyle w:val="16"/>
              <w:spacing w:line="161" w:lineRule="exact"/>
              <w:ind w:left="50"/>
              <w:rPr>
                <w:sz w:val="16"/>
              </w:rPr>
            </w:pPr>
            <w:r>
              <w:rPr>
                <w:sz w:val="16"/>
              </w:rPr>
              <w:t>#0373</w:t>
            </w:r>
          </w:p>
        </w:tc>
        <w:tc>
          <w:tcPr>
            <w:tcW w:w="375" w:type="dxa"/>
          </w:tcPr>
          <w:p>
            <w:pPr>
              <w:pStyle w:val="16"/>
              <w:spacing w:before="0"/>
              <w:rPr>
                <w:rFonts w:ascii="Times New Roman"/>
                <w:sz w:val="12"/>
              </w:rPr>
            </w:pPr>
          </w:p>
        </w:tc>
        <w:tc>
          <w:tcPr>
            <w:tcW w:w="5156" w:type="dxa"/>
          </w:tcPr>
          <w:p>
            <w:pPr>
              <w:pStyle w:val="16"/>
              <w:spacing w:before="0"/>
              <w:rPr>
                <w:rFonts w:ascii="Times New Roman"/>
                <w:sz w:val="12"/>
              </w:rPr>
            </w:pPr>
          </w:p>
        </w:tc>
      </w:tr>
    </w:tbl>
    <w:p>
      <w:pPr>
        <w:pStyle w:val="11"/>
        <w:tabs>
          <w:tab w:val="left" w:pos="3433"/>
        </w:tabs>
        <w:spacing w:before="40"/>
        <w:ind w:left="2627"/>
      </w:pPr>
      <w:r>
        <w:t>#0374</w:t>
      </w:r>
      <w:r>
        <w:tab/>
      </w:r>
      <w:r>
        <w:t>return</w:t>
      </w:r>
      <w:r>
        <w:rPr>
          <w:spacing w:val="-7"/>
        </w:rPr>
        <w:t xml:space="preserve"> </w:t>
      </w:r>
      <w:r>
        <w:t>pOb;</w:t>
      </w:r>
    </w:p>
    <w:p>
      <w:pPr>
        <w:pStyle w:val="11"/>
        <w:spacing w:before="39"/>
        <w:ind w:left="2627"/>
      </w:pPr>
      <w:r>
        <w:t>#0375</w:t>
      </w:r>
      <w:r>
        <w:rPr>
          <w:spacing w:val="63"/>
        </w:rPr>
        <w:t xml:space="preserve"> </w:t>
      </w:r>
      <w:r>
        <w:t>}</w:t>
      </w:r>
    </w:p>
    <w:p>
      <w:pPr>
        <w:pStyle w:val="11"/>
        <w:spacing w:before="40"/>
        <w:ind w:left="2627"/>
      </w:pPr>
      <w:r>
        <w:t>#0376</w:t>
      </w:r>
    </w:p>
    <w:p>
      <w:pPr>
        <w:pStyle w:val="11"/>
        <w:spacing w:before="39" w:line="292" w:lineRule="auto"/>
        <w:ind w:left="2627" w:right="1155" w:hanging="1"/>
      </w:pPr>
      <w:r>
        <w:t>#0377</w:t>
      </w:r>
      <w:r>
        <w:rPr>
          <w:spacing w:val="50"/>
        </w:rPr>
        <w:t xml:space="preserve"> </w:t>
      </w:r>
      <w:r>
        <w:t>void</w:t>
      </w:r>
      <w:r>
        <w:rPr>
          <w:spacing w:val="-11"/>
        </w:rPr>
        <w:t xml:space="preserve"> </w:t>
      </w:r>
      <w:r>
        <w:t>CArchive::WriteClass(const</w:t>
      </w:r>
      <w:r>
        <w:rPr>
          <w:spacing w:val="-10"/>
        </w:rPr>
        <w:t xml:space="preserve"> </w:t>
      </w:r>
      <w:r>
        <w:t>CRuntimeClass*</w:t>
      </w:r>
      <w:r>
        <w:rPr>
          <w:spacing w:val="-10"/>
        </w:rPr>
        <w:t xml:space="preserve"> </w:t>
      </w:r>
      <w:r>
        <w:t>pClassRef)</w:t>
      </w:r>
      <w:r>
        <w:rPr>
          <w:spacing w:val="-93"/>
        </w:rPr>
        <w:t xml:space="preserve"> </w:t>
      </w:r>
      <w:r>
        <w:t>#0378</w:t>
      </w:r>
      <w:r>
        <w:rPr>
          <w:spacing w:val="67"/>
        </w:rPr>
        <w:t xml:space="preserve"> </w:t>
      </w:r>
      <w:r>
        <w:t>{</w:t>
      </w:r>
    </w:p>
    <w:p>
      <w:pPr>
        <w:pStyle w:val="11"/>
        <w:tabs>
          <w:tab w:val="left" w:pos="3433"/>
        </w:tabs>
        <w:spacing w:line="181" w:lineRule="exact"/>
        <w:ind w:left="2627"/>
      </w:pPr>
      <w:r>
        <w:t>#0379</w:t>
      </w:r>
      <w:r>
        <w:tab/>
      </w:r>
      <w:r>
        <w:t>assert(pClassRef</w:t>
      </w:r>
      <w:r>
        <w:rPr>
          <w:spacing w:val="-10"/>
        </w:rPr>
        <w:t xml:space="preserve"> </w:t>
      </w:r>
      <w:r>
        <w:t>!=</w:t>
      </w:r>
      <w:r>
        <w:rPr>
          <w:spacing w:val="-9"/>
        </w:rPr>
        <w:t xml:space="preserve"> </w:t>
      </w:r>
      <w:r>
        <w:t>NULL);</w:t>
      </w:r>
    </w:p>
    <w:p>
      <w:pPr>
        <w:pStyle w:val="11"/>
        <w:tabs>
          <w:tab w:val="left" w:pos="3433"/>
          <w:tab w:val="left" w:pos="5680"/>
        </w:tabs>
        <w:spacing w:before="40" w:line="292" w:lineRule="auto"/>
        <w:ind w:left="2627" w:right="2687"/>
      </w:pPr>
      <w:r>
        <w:t>#0380</w:t>
      </w:r>
      <w:r>
        <w:tab/>
      </w:r>
      <w:r>
        <w:t>assert(IsStoring());</w:t>
      </w:r>
      <w:r>
        <w:tab/>
      </w:r>
      <w:r>
        <w:t>// proper direction</w:t>
      </w:r>
      <w:r>
        <w:rPr>
          <w:spacing w:val="-94"/>
        </w:rPr>
        <w:t xml:space="preserve"> </w:t>
      </w:r>
      <w:r>
        <w:t>#0381</w:t>
      </w:r>
    </w:p>
    <w:p>
      <w:pPr>
        <w:pStyle w:val="11"/>
        <w:tabs>
          <w:tab w:val="left" w:pos="3433"/>
        </w:tabs>
        <w:spacing w:line="181" w:lineRule="exact"/>
        <w:ind w:left="2627"/>
      </w:pPr>
      <w:r>
        <w:t>#0382</w:t>
      </w:r>
      <w:r>
        <w:tab/>
      </w:r>
      <w:r>
        <w:t>//</w:t>
      </w:r>
      <w:r>
        <w:rPr>
          <w:spacing w:val="-5"/>
        </w:rPr>
        <w:t xml:space="preserve"> </w:t>
      </w:r>
      <w:r>
        <w:t>store</w:t>
      </w:r>
      <w:r>
        <w:rPr>
          <w:spacing w:val="-4"/>
        </w:rPr>
        <w:t xml:space="preserve"> </w:t>
      </w:r>
      <w:r>
        <w:t>new</w:t>
      </w:r>
      <w:r>
        <w:rPr>
          <w:spacing w:val="-4"/>
        </w:rPr>
        <w:t xml:space="preserve"> </w:t>
      </w:r>
      <w:r>
        <w:t>class</w:t>
      </w:r>
    </w:p>
    <w:p>
      <w:pPr>
        <w:pStyle w:val="11"/>
        <w:tabs>
          <w:tab w:val="left" w:pos="3433"/>
        </w:tabs>
        <w:spacing w:before="39"/>
        <w:ind w:left="2627"/>
      </w:pPr>
      <w:r>
        <w:t>#0383</w:t>
      </w:r>
      <w:r>
        <w:tab/>
      </w:r>
      <w:r>
        <w:t>pClassRef-&gt;Store(*this);</w:t>
      </w:r>
    </w:p>
    <w:p>
      <w:pPr>
        <w:pStyle w:val="11"/>
        <w:spacing w:before="40"/>
        <w:ind w:left="2627"/>
      </w:pPr>
      <w:r>
        <w:t>#0384</w:t>
      </w:r>
      <w:r>
        <w:rPr>
          <w:spacing w:val="63"/>
        </w:rPr>
        <w:t xml:space="preserve"> </w:t>
      </w:r>
      <w:r>
        <w:t>}</w:t>
      </w:r>
    </w:p>
    <w:p>
      <w:pPr>
        <w:pStyle w:val="11"/>
        <w:spacing w:before="40"/>
        <w:ind w:left="2627"/>
      </w:pPr>
      <w:r>
        <w:t>#0385</w:t>
      </w:r>
    </w:p>
    <w:p>
      <w:pPr>
        <w:spacing w:before="39"/>
        <w:ind w:left="2627" w:right="0" w:firstLine="0"/>
        <w:jc w:val="left"/>
        <w:rPr>
          <w:sz w:val="14"/>
        </w:rPr>
      </w:pPr>
      <w:r>
        <w:rPr>
          <w:spacing w:val="-2"/>
          <w:sz w:val="16"/>
        </w:rPr>
        <w:t>#0386</w:t>
      </w:r>
      <w:r>
        <w:rPr>
          <w:spacing w:val="45"/>
          <w:sz w:val="16"/>
        </w:rPr>
        <w:t xml:space="preserve"> </w:t>
      </w:r>
      <w:r>
        <w:rPr>
          <w:spacing w:val="-2"/>
          <w:sz w:val="14"/>
        </w:rPr>
        <w:t>CRuntimeClass*</w:t>
      </w:r>
      <w:r>
        <w:rPr>
          <w:spacing w:val="-15"/>
          <w:sz w:val="14"/>
        </w:rPr>
        <w:t xml:space="preserve"> </w:t>
      </w:r>
      <w:r>
        <w:rPr>
          <w:spacing w:val="-2"/>
          <w:sz w:val="14"/>
        </w:rPr>
        <w:t>CArchive::ReadClass(const</w:t>
      </w:r>
      <w:r>
        <w:rPr>
          <w:spacing w:val="-16"/>
          <w:sz w:val="14"/>
        </w:rPr>
        <w:t xml:space="preserve"> </w:t>
      </w:r>
      <w:r>
        <w:rPr>
          <w:spacing w:val="-1"/>
          <w:sz w:val="14"/>
        </w:rPr>
        <w:t>CRuntimeClass*</w:t>
      </w:r>
      <w:r>
        <w:rPr>
          <w:spacing w:val="-16"/>
          <w:sz w:val="14"/>
        </w:rPr>
        <w:t xml:space="preserve"> </w:t>
      </w:r>
      <w:r>
        <w:rPr>
          <w:spacing w:val="-1"/>
          <w:sz w:val="14"/>
        </w:rPr>
        <w:t>pClassRefRequested)</w:t>
      </w:r>
    </w:p>
    <w:p>
      <w:pPr>
        <w:pStyle w:val="11"/>
        <w:spacing w:before="40"/>
        <w:ind w:left="2627"/>
      </w:pPr>
      <w:r>
        <w:t>#0387</w:t>
      </w:r>
      <w:r>
        <w:rPr>
          <w:spacing w:val="63"/>
        </w:rPr>
        <w:t xml:space="preserve"> </w:t>
      </w:r>
      <w:r>
        <w:t>{</w:t>
      </w:r>
    </w:p>
    <w:p>
      <w:pPr>
        <w:pStyle w:val="11"/>
        <w:tabs>
          <w:tab w:val="left" w:pos="3433"/>
          <w:tab w:val="left" w:pos="5680"/>
        </w:tabs>
        <w:spacing w:before="39" w:line="292" w:lineRule="auto"/>
        <w:ind w:left="2627" w:right="2687"/>
      </w:pPr>
      <w:r>
        <w:t>#0388</w:t>
      </w:r>
      <w:r>
        <w:tab/>
      </w:r>
      <w:r>
        <w:t>assert(IsLoading());</w:t>
      </w:r>
      <w:r>
        <w:tab/>
      </w:r>
      <w:r>
        <w:t>// proper direction</w:t>
      </w:r>
      <w:r>
        <w:rPr>
          <w:spacing w:val="-94"/>
        </w:rPr>
        <w:t xml:space="preserve"> </w:t>
      </w:r>
      <w:r>
        <w:t>#0389</w:t>
      </w:r>
    </w:p>
    <w:p>
      <w:pPr>
        <w:pStyle w:val="11"/>
        <w:tabs>
          <w:tab w:val="left" w:pos="3433"/>
        </w:tabs>
        <w:spacing w:line="181" w:lineRule="exact"/>
        <w:ind w:left="2627"/>
      </w:pPr>
      <w:r>
        <w:t>#0390</w:t>
      </w:r>
      <w:r>
        <w:tab/>
      </w:r>
      <w:r>
        <w:t>if</w:t>
      </w:r>
      <w:r>
        <w:rPr>
          <w:spacing w:val="-7"/>
        </w:rPr>
        <w:t xml:space="preserve"> </w:t>
      </w:r>
      <w:r>
        <w:t>(pClassRefRequested</w:t>
      </w:r>
      <w:r>
        <w:rPr>
          <w:spacing w:val="-6"/>
        </w:rPr>
        <w:t xml:space="preserve"> </w:t>
      </w:r>
      <w:r>
        <w:t>!=</w:t>
      </w:r>
      <w:r>
        <w:rPr>
          <w:spacing w:val="-6"/>
        </w:rPr>
        <w:t xml:space="preserve"> </w:t>
      </w:r>
      <w:r>
        <w:t>NULL</w:t>
      </w:r>
      <w:r>
        <w:rPr>
          <w:spacing w:val="-6"/>
        </w:rPr>
        <w:t xml:space="preserve"> </w:t>
      </w:r>
      <w:r>
        <w:t>&amp;&amp;</w:t>
      </w:r>
    </w:p>
    <w:p>
      <w:pPr>
        <w:pStyle w:val="11"/>
        <w:tabs>
          <w:tab w:val="left" w:pos="3433"/>
          <w:tab w:val="left" w:pos="3760"/>
        </w:tabs>
        <w:spacing w:before="40" w:line="292" w:lineRule="auto"/>
        <w:ind w:left="2627" w:right="2592"/>
      </w:pPr>
      <w:r>
        <w:t>#0391</w:t>
      </w:r>
      <w:r>
        <w:tab/>
      </w:r>
      <w:r>
        <w:tab/>
      </w:r>
      <w:r>
        <w:t>pClassRefRequested-&gt;m_wSchema == 0xFFFF)</w:t>
      </w:r>
      <w:r>
        <w:rPr>
          <w:spacing w:val="-94"/>
        </w:rPr>
        <w:t xml:space="preserve"> </w:t>
      </w:r>
      <w:r>
        <w:t>#0392</w:t>
      </w:r>
      <w:r>
        <w:tab/>
      </w:r>
      <w:r>
        <w:t>{</w:t>
      </w:r>
    </w:p>
    <w:p>
      <w:pPr>
        <w:pStyle w:val="11"/>
        <w:tabs>
          <w:tab w:val="left" w:pos="3760"/>
          <w:tab w:val="left" w:pos="4414"/>
        </w:tabs>
        <w:spacing w:line="292" w:lineRule="auto"/>
        <w:ind w:left="2627" w:right="542"/>
      </w:pPr>
      <w:r>
        <w:t>#0393</w:t>
      </w:r>
      <w:r>
        <w:tab/>
      </w:r>
      <w:r>
        <w:t>TRACE1("Warning:</w:t>
      </w:r>
      <w:r>
        <w:rPr>
          <w:spacing w:val="-24"/>
        </w:rPr>
        <w:t xml:space="preserve"> </w:t>
      </w:r>
      <w:r>
        <w:t>Cannot</w:t>
      </w:r>
      <w:r>
        <w:rPr>
          <w:spacing w:val="-23"/>
        </w:rPr>
        <w:t xml:space="preserve"> </w:t>
      </w:r>
      <w:r>
        <w:t>call</w:t>
      </w:r>
      <w:r>
        <w:rPr>
          <w:spacing w:val="-24"/>
        </w:rPr>
        <w:t xml:space="preserve"> </w:t>
      </w:r>
      <w:r>
        <w:t>ReadClass/ReadObject</w:t>
      </w:r>
      <w:r>
        <w:rPr>
          <w:spacing w:val="-19"/>
        </w:rPr>
        <w:t xml:space="preserve"> </w:t>
      </w:r>
      <w:r>
        <w:t>for</w:t>
      </w:r>
      <w:r>
        <w:rPr>
          <w:spacing w:val="-18"/>
        </w:rPr>
        <w:t xml:space="preserve"> </w:t>
      </w:r>
      <w:r>
        <w:t>%hs.\n",</w:t>
      </w:r>
      <w:r>
        <w:rPr>
          <w:spacing w:val="-93"/>
        </w:rPr>
        <w:t xml:space="preserve"> </w:t>
      </w:r>
      <w:r>
        <w:t>#0394</w:t>
      </w:r>
      <w:r>
        <w:tab/>
      </w:r>
      <w:r>
        <w:tab/>
      </w:r>
      <w:r>
        <w:t>pClassRefRequested-&gt;m_lpszClassName);</w:t>
      </w:r>
    </w:p>
    <w:p>
      <w:pPr>
        <w:pStyle w:val="11"/>
        <w:tabs>
          <w:tab w:val="left" w:pos="3433"/>
        </w:tabs>
        <w:spacing w:line="181" w:lineRule="exact"/>
        <w:ind w:left="2627"/>
      </w:pPr>
      <w:r>
        <w:t>#0395</w:t>
      </w:r>
      <w:r>
        <w:tab/>
      </w:r>
      <w:r>
        <w:t>}</w:t>
      </w:r>
    </w:p>
    <w:p>
      <w:pPr>
        <w:pStyle w:val="11"/>
        <w:spacing w:before="39"/>
        <w:ind w:left="2627"/>
      </w:pPr>
      <w:r>
        <w:t>#0396</w:t>
      </w:r>
    </w:p>
    <w:p>
      <w:pPr>
        <w:pStyle w:val="11"/>
        <w:tabs>
          <w:tab w:val="left" w:pos="3433"/>
        </w:tabs>
        <w:spacing w:before="39"/>
        <w:ind w:left="2627"/>
      </w:pPr>
      <w:r>
        <w:t>#0397</w:t>
      </w:r>
      <w:r>
        <w:tab/>
      </w:r>
      <w:r>
        <w:t>CRuntimeClass*</w:t>
      </w:r>
      <w:r>
        <w:rPr>
          <w:spacing w:val="-16"/>
        </w:rPr>
        <w:t xml:space="preserve"> </w:t>
      </w:r>
      <w:r>
        <w:t>pClassRef;</w:t>
      </w:r>
    </w:p>
    <w:p>
      <w:pPr>
        <w:pStyle w:val="11"/>
        <w:tabs>
          <w:tab w:val="left" w:pos="3433"/>
        </w:tabs>
        <w:spacing w:before="40"/>
        <w:ind w:left="2627"/>
      </w:pPr>
      <w:r>
        <w:t>#0398</w:t>
      </w:r>
      <w:r>
        <w:tab/>
      </w:r>
      <w:r>
        <w:t>UINT</w:t>
      </w:r>
      <w:r>
        <w:rPr>
          <w:spacing w:val="-8"/>
        </w:rPr>
        <w:t xml:space="preserve"> </w:t>
      </w:r>
      <w:r>
        <w:t>nSchema;</w:t>
      </w:r>
    </w:p>
    <w:p>
      <w:pPr>
        <w:pStyle w:val="11"/>
        <w:tabs>
          <w:tab w:val="left" w:pos="3433"/>
        </w:tabs>
        <w:spacing w:before="39"/>
        <w:ind w:left="2627"/>
      </w:pPr>
      <w:r>
        <w:t>#0399</w:t>
      </w:r>
      <w:r>
        <w:tab/>
      </w:r>
      <w:r>
        <w:t>//</w:t>
      </w:r>
      <w:r>
        <w:rPr>
          <w:spacing w:val="-4"/>
        </w:rPr>
        <w:t xml:space="preserve"> </w:t>
      </w:r>
      <w:r>
        <w:t>new</w:t>
      </w:r>
      <w:r>
        <w:rPr>
          <w:spacing w:val="-4"/>
        </w:rPr>
        <w:t xml:space="preserve"> </w:t>
      </w:r>
      <w:r>
        <w:t>object</w:t>
      </w:r>
      <w:r>
        <w:rPr>
          <w:spacing w:val="-4"/>
        </w:rPr>
        <w:t xml:space="preserve"> </w:t>
      </w:r>
      <w:r>
        <w:t>follows</w:t>
      </w:r>
      <w:r>
        <w:rPr>
          <w:spacing w:val="-4"/>
        </w:rPr>
        <w:t xml:space="preserve"> </w:t>
      </w:r>
      <w:r>
        <w:t>a</w:t>
      </w:r>
      <w:r>
        <w:rPr>
          <w:spacing w:val="-3"/>
        </w:rPr>
        <w:t xml:space="preserve"> </w:t>
      </w:r>
      <w:r>
        <w:t>new</w:t>
      </w:r>
      <w:r>
        <w:rPr>
          <w:spacing w:val="-4"/>
        </w:rPr>
        <w:t xml:space="preserve"> </w:t>
      </w:r>
      <w:r>
        <w:t>class</w:t>
      </w:r>
      <w:r>
        <w:rPr>
          <w:spacing w:val="-4"/>
        </w:rPr>
        <w:t xml:space="preserve"> </w:t>
      </w:r>
      <w:r>
        <w:t>id</w:t>
      </w:r>
    </w:p>
    <w:p>
      <w:pPr>
        <w:pStyle w:val="11"/>
        <w:tabs>
          <w:tab w:val="left" w:pos="3433"/>
          <w:tab w:val="left" w:pos="3760"/>
        </w:tabs>
        <w:spacing w:before="40" w:line="292" w:lineRule="auto"/>
        <w:ind w:left="2627" w:right="710"/>
      </w:pPr>
      <w:r>
        <w:t>#0400</w:t>
      </w:r>
      <w:r>
        <w:tab/>
      </w:r>
      <w:r>
        <w:t>if ((pClassRef = CRuntimeClass::Load(*this, &amp;nSchema)) == NULL)</w:t>
      </w:r>
      <w:r>
        <w:rPr>
          <w:spacing w:val="-94"/>
        </w:rPr>
        <w:t xml:space="preserve"> </w:t>
      </w:r>
      <w:r>
        <w:t>#0401</w:t>
      </w:r>
      <w:r>
        <w:tab/>
      </w:r>
      <w:r>
        <w:tab/>
      </w:r>
      <w:r>
        <w:t>TRACE1("bad</w:t>
      </w:r>
      <w:r>
        <w:rPr>
          <w:spacing w:val="-1"/>
        </w:rPr>
        <w:t xml:space="preserve"> </w:t>
      </w:r>
      <w:r>
        <w:t>class\n");</w:t>
      </w:r>
    </w:p>
    <w:p>
      <w:pPr>
        <w:pStyle w:val="11"/>
        <w:spacing w:line="181" w:lineRule="exact"/>
        <w:ind w:left="2627"/>
      </w:pPr>
      <w:r>
        <w:t>#0402</w:t>
      </w:r>
    </w:p>
    <w:p>
      <w:pPr>
        <w:pStyle w:val="11"/>
        <w:tabs>
          <w:tab w:val="left" w:pos="3433"/>
        </w:tabs>
        <w:spacing w:before="39" w:line="292" w:lineRule="auto"/>
        <w:ind w:left="2627" w:right="3110"/>
      </w:pPr>
      <w:r>
        <w:t>#0403</w:t>
      </w:r>
      <w:r>
        <w:tab/>
      </w:r>
      <w:r>
        <w:t>// return the resulting CRuntimeClass*</w:t>
      </w:r>
      <w:r>
        <w:rPr>
          <w:spacing w:val="-94"/>
        </w:rPr>
        <w:t xml:space="preserve"> </w:t>
      </w:r>
      <w:r>
        <w:t>#0404</w:t>
      </w:r>
      <w:r>
        <w:tab/>
      </w:r>
      <w:r>
        <w:t>return</w:t>
      </w:r>
      <w:r>
        <w:rPr>
          <w:spacing w:val="-1"/>
        </w:rPr>
        <w:t xml:space="preserve"> </w:t>
      </w:r>
      <w:r>
        <w:t>pClassRef;</w:t>
      </w:r>
    </w:p>
    <w:p>
      <w:pPr>
        <w:pStyle w:val="11"/>
        <w:spacing w:line="181" w:lineRule="exact"/>
        <w:ind w:left="2627"/>
      </w:pPr>
      <w:r>
        <w:t>#0405</w:t>
      </w:r>
      <w:r>
        <w:rPr>
          <w:spacing w:val="63"/>
        </w:rPr>
        <w:t xml:space="preserve"> </w:t>
      </w:r>
      <w:r>
        <w:t>}</w:t>
      </w:r>
    </w:p>
    <w:p>
      <w:pPr>
        <w:pStyle w:val="11"/>
        <w:spacing w:before="40"/>
        <w:ind w:left="2627"/>
      </w:pPr>
      <w:r>
        <w:t>#0406</w:t>
      </w:r>
    </w:p>
    <w:p>
      <w:pPr>
        <w:pStyle w:val="11"/>
        <w:tabs>
          <w:tab w:val="left" w:pos="9063"/>
        </w:tabs>
        <w:spacing w:before="40" w:line="292" w:lineRule="auto"/>
        <w:ind w:left="2627" w:right="1126"/>
      </w:pPr>
      <w:r>
        <w:rPr>
          <w:shd w:val="clear" w:color="auto" w:fill="E4E4E4"/>
        </w:rPr>
        <w:t>#0407</w:t>
      </w:r>
      <w:r>
        <w:rPr>
          <w:spacing w:val="55"/>
          <w:shd w:val="clear" w:color="auto" w:fill="E4E4E4"/>
        </w:rPr>
        <w:t xml:space="preserve"> </w:t>
      </w:r>
      <w:r>
        <w:rPr>
          <w:shd w:val="clear" w:color="auto" w:fill="E4E4E4"/>
        </w:rPr>
        <w:t>//---</w:t>
      </w:r>
      <w:r>
        <w:rPr>
          <w:spacing w:val="-7"/>
          <w:shd w:val="clear" w:color="auto" w:fill="E4E4E4"/>
        </w:rPr>
        <w:t xml:space="preserve"> </w:t>
      </w:r>
      <w:r>
        <w:rPr>
          <w:shd w:val="clear" w:color="auto" w:fill="E4E4E4"/>
        </w:rPr>
        <w:t>CObList</w:t>
      </w:r>
      <w:r>
        <w:rPr>
          <w:spacing w:val="-7"/>
          <w:shd w:val="clear" w:color="auto" w:fill="E4E4E4"/>
        </w:rPr>
        <w:t xml:space="preserve"> </w:t>
      </w:r>
      <w:r>
        <w:rPr>
          <w:shd w:val="clear" w:color="auto" w:fill="E4E4E4"/>
        </w:rPr>
        <w:t>Implementation</w:t>
      </w:r>
      <w:r>
        <w:rPr>
          <w:spacing w:val="-6"/>
          <w:shd w:val="clear" w:color="auto" w:fill="E4E4E4"/>
        </w:rPr>
        <w:t xml:space="preserve"> </w:t>
      </w:r>
      <w:r>
        <w:rPr>
          <w:shd w:val="clear" w:color="auto" w:fill="E4E4E4"/>
        </w:rPr>
        <w:t>---</w:t>
      </w:r>
      <w:r>
        <w:rPr>
          <w:shd w:val="clear" w:color="auto" w:fill="E4E4E4"/>
        </w:rPr>
        <w:tab/>
      </w:r>
      <w:r>
        <w:t xml:space="preserve"> #0408</w:t>
      </w:r>
    </w:p>
    <w:p>
      <w:pPr>
        <w:pStyle w:val="11"/>
        <w:spacing w:line="181" w:lineRule="exact"/>
        <w:ind w:left="2627"/>
      </w:pPr>
      <w:r>
        <w:t>#0409</w:t>
      </w:r>
      <w:r>
        <w:rPr>
          <w:spacing w:val="51"/>
        </w:rPr>
        <w:t xml:space="preserve"> </w:t>
      </w:r>
      <w:r>
        <w:t>CObList::CObList()</w:t>
      </w:r>
    </w:p>
    <w:p>
      <w:pPr>
        <w:pStyle w:val="11"/>
        <w:spacing w:before="39"/>
        <w:ind w:left="2627"/>
      </w:pPr>
      <w:r>
        <w:t>#0410</w:t>
      </w:r>
      <w:r>
        <w:rPr>
          <w:spacing w:val="63"/>
        </w:rPr>
        <w:t xml:space="preserve"> </w:t>
      </w:r>
      <w:r>
        <w:t>{</w:t>
      </w:r>
    </w:p>
    <w:p>
      <w:pPr>
        <w:pStyle w:val="11"/>
        <w:rPr>
          <w:sz w:val="20"/>
        </w:rPr>
      </w:pPr>
    </w:p>
    <w:p>
      <w:pPr>
        <w:pStyle w:val="11"/>
        <w:rPr>
          <w:sz w:val="25"/>
        </w:rPr>
      </w:pPr>
    </w:p>
    <w:p>
      <w:pPr>
        <w:pStyle w:val="5"/>
        <w:ind w:left="0" w:right="390"/>
        <w:jc w:val="right"/>
      </w:pPr>
      <w:r>
        <w:t>287</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918" o:spid="_x0000_s3918" o:spt="1" style="position:absolute;left:0pt;margin-left:131.9pt;margin-top:18.85pt;height:0.7pt;width:323pt;mso-position-horizontal-relative:page;mso-wrap-distance-bottom:0pt;mso-wrap-distance-top:0pt;z-index:-251156480;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
        <w:rPr>
          <w:rFonts w:ascii="宋体"/>
          <w:sz w:val="23"/>
        </w:rPr>
      </w:pPr>
    </w:p>
    <w:p>
      <w:pPr>
        <w:pStyle w:val="11"/>
        <w:tabs>
          <w:tab w:val="left" w:pos="3433"/>
        </w:tabs>
        <w:spacing w:before="99"/>
        <w:ind w:left="2627"/>
      </w:pPr>
      <w:r>
        <w:t>#0411</w:t>
      </w:r>
      <w:r>
        <w:tab/>
      </w:r>
      <w:r>
        <w:t>m_nCount</w:t>
      </w:r>
      <w:r>
        <w:rPr>
          <w:spacing w:val="-5"/>
        </w:rPr>
        <w:t xml:space="preserve"> </w:t>
      </w:r>
      <w:r>
        <w:t>=</w:t>
      </w:r>
      <w:r>
        <w:rPr>
          <w:spacing w:val="-4"/>
        </w:rPr>
        <w:t xml:space="preserve"> </w:t>
      </w:r>
      <w:r>
        <w:t>0;</w:t>
      </w:r>
    </w:p>
    <w:p>
      <w:pPr>
        <w:pStyle w:val="11"/>
        <w:tabs>
          <w:tab w:val="left" w:pos="3433"/>
        </w:tabs>
        <w:spacing w:before="39" w:line="292" w:lineRule="auto"/>
        <w:ind w:left="2627" w:right="3590"/>
      </w:pPr>
      <w:r>
        <w:t>#0412</w:t>
      </w:r>
      <w:r>
        <w:tab/>
      </w:r>
      <w:r>
        <w:t>m_pNodeHead = m_pNodeTail = NULL;</w:t>
      </w:r>
      <w:r>
        <w:rPr>
          <w:spacing w:val="-94"/>
        </w:rPr>
        <w:t xml:space="preserve"> </w:t>
      </w:r>
      <w:r>
        <w:t>#0413</w:t>
      </w:r>
      <w:r>
        <w:rPr>
          <w:spacing w:val="67"/>
        </w:rPr>
        <w:t xml:space="preserve"> </w:t>
      </w:r>
      <w:r>
        <w:t>}</w:t>
      </w:r>
    </w:p>
    <w:p>
      <w:pPr>
        <w:pStyle w:val="11"/>
        <w:spacing w:line="181" w:lineRule="exact"/>
        <w:ind w:left="2627"/>
      </w:pPr>
      <w:r>
        <w:t>#0414</w:t>
      </w:r>
    </w:p>
    <w:p>
      <w:pPr>
        <w:pStyle w:val="11"/>
        <w:spacing w:before="40"/>
        <w:ind w:left="2627"/>
      </w:pPr>
      <w:r>
        <w:t>#0415</w:t>
      </w:r>
      <w:r>
        <w:rPr>
          <w:spacing w:val="50"/>
        </w:rPr>
        <w:t xml:space="preserve"> </w:t>
      </w:r>
      <w:r>
        <w:t>CObList::~CObList()</w:t>
      </w:r>
    </w:p>
    <w:p>
      <w:pPr>
        <w:pStyle w:val="11"/>
        <w:spacing w:before="39"/>
        <w:ind w:left="2627"/>
      </w:pPr>
      <w:r>
        <w:t>#0416</w:t>
      </w:r>
      <w:r>
        <w:rPr>
          <w:spacing w:val="63"/>
        </w:rPr>
        <w:t xml:space="preserve"> </w:t>
      </w:r>
      <w:r>
        <w:t>{</w:t>
      </w:r>
    </w:p>
    <w:p>
      <w:pPr>
        <w:pStyle w:val="11"/>
        <w:tabs>
          <w:tab w:val="left" w:pos="3433"/>
        </w:tabs>
        <w:spacing w:before="40"/>
        <w:ind w:left="2627"/>
      </w:pPr>
      <w:r>
        <w:t>#0417</w:t>
      </w:r>
      <w:r>
        <w:tab/>
      </w:r>
      <w:r>
        <w:t>RemoveAll();</w:t>
      </w:r>
    </w:p>
    <w:p>
      <w:pPr>
        <w:pStyle w:val="11"/>
        <w:tabs>
          <w:tab w:val="left" w:pos="3433"/>
        </w:tabs>
        <w:spacing w:before="39"/>
        <w:ind w:left="2627"/>
      </w:pPr>
      <w:r>
        <w:t>#0418</w:t>
      </w:r>
      <w:r>
        <w:tab/>
      </w:r>
      <w:r>
        <w:t>assert(m_nCount</w:t>
      </w:r>
      <w:r>
        <w:rPr>
          <w:spacing w:val="-8"/>
        </w:rPr>
        <w:t xml:space="preserve"> </w:t>
      </w:r>
      <w:r>
        <w:t>==</w:t>
      </w:r>
      <w:r>
        <w:rPr>
          <w:spacing w:val="-8"/>
        </w:rPr>
        <w:t xml:space="preserve"> </w:t>
      </w:r>
      <w:r>
        <w:t>0);</w:t>
      </w:r>
    </w:p>
    <w:p>
      <w:pPr>
        <w:pStyle w:val="11"/>
        <w:spacing w:before="40"/>
        <w:ind w:left="2627"/>
      </w:pPr>
      <w:r>
        <w:t>#0419</w:t>
      </w:r>
      <w:r>
        <w:rPr>
          <w:spacing w:val="63"/>
        </w:rPr>
        <w:t xml:space="preserve"> </w:t>
      </w:r>
      <w:r>
        <w:t>}</w:t>
      </w:r>
    </w:p>
    <w:p>
      <w:pPr>
        <w:pStyle w:val="11"/>
        <w:spacing w:before="39"/>
        <w:ind w:left="2627"/>
      </w:pPr>
      <w:r>
        <w:t>#0420</w:t>
      </w:r>
    </w:p>
    <w:p>
      <w:pPr>
        <w:pStyle w:val="11"/>
        <w:spacing w:before="40"/>
        <w:ind w:left="2627"/>
      </w:pPr>
      <w:r>
        <w:t>#0421</w:t>
      </w:r>
      <w:r>
        <w:rPr>
          <w:spacing w:val="53"/>
        </w:rPr>
        <w:t xml:space="preserve"> </w:t>
      </w:r>
      <w:r>
        <w:t>void</w:t>
      </w:r>
      <w:r>
        <w:rPr>
          <w:spacing w:val="-9"/>
        </w:rPr>
        <w:t xml:space="preserve"> </w:t>
      </w:r>
      <w:r>
        <w:t>CObList::RemoveAll()</w:t>
      </w:r>
    </w:p>
    <w:p>
      <w:pPr>
        <w:pStyle w:val="11"/>
        <w:spacing w:before="40"/>
        <w:ind w:left="2627"/>
      </w:pPr>
      <w:r>
        <w:t>#0422</w:t>
      </w:r>
      <w:r>
        <w:rPr>
          <w:spacing w:val="63"/>
        </w:rPr>
        <w:t xml:space="preserve"> </w:t>
      </w:r>
      <w:r>
        <w:t>{</w:t>
      </w:r>
    </w:p>
    <w:p>
      <w:pPr>
        <w:pStyle w:val="11"/>
        <w:tabs>
          <w:tab w:val="left" w:pos="3433"/>
        </w:tabs>
        <w:spacing w:before="39" w:line="292" w:lineRule="auto"/>
        <w:ind w:left="2627" w:right="4550"/>
      </w:pPr>
      <w:r>
        <w:t>#0423</w:t>
      </w:r>
      <w:r>
        <w:tab/>
      </w:r>
      <w:r>
        <w:t>// destroy elements</w:t>
      </w:r>
      <w:r>
        <w:rPr>
          <w:spacing w:val="1"/>
        </w:rPr>
        <w:t xml:space="preserve"> </w:t>
      </w:r>
      <w:r>
        <w:t>#0424</w:t>
      </w:r>
      <w:r>
        <w:tab/>
      </w:r>
      <w:r>
        <w:t>CNode* p = m_pNodeHead;</w:t>
      </w:r>
      <w:r>
        <w:rPr>
          <w:spacing w:val="-94"/>
        </w:rPr>
        <w:t xml:space="preserve"> </w:t>
      </w:r>
      <w:r>
        <w:t>#0425</w:t>
      </w:r>
      <w:r>
        <w:tab/>
      </w:r>
      <w:r>
        <w:t>while(p</w:t>
      </w:r>
      <w:r>
        <w:rPr>
          <w:spacing w:val="-2"/>
        </w:rPr>
        <w:t xml:space="preserve"> </w:t>
      </w:r>
      <w:r>
        <w:t>!=</w:t>
      </w:r>
      <w:r>
        <w:rPr>
          <w:spacing w:val="-1"/>
        </w:rPr>
        <w:t xml:space="preserve"> </w:t>
      </w:r>
      <w:r>
        <w:t>NULL)</w:t>
      </w:r>
    </w:p>
    <w:p>
      <w:pPr>
        <w:pStyle w:val="11"/>
        <w:tabs>
          <w:tab w:val="left" w:pos="3433"/>
        </w:tabs>
        <w:spacing w:line="180" w:lineRule="exact"/>
        <w:ind w:left="2627"/>
      </w:pPr>
      <w:r>
        <w:t>#0426</w:t>
      </w:r>
      <w:r>
        <w:tab/>
      </w:r>
      <w:r>
        <w:t>{</w:t>
      </w:r>
    </w:p>
    <w:p>
      <w:pPr>
        <w:pStyle w:val="11"/>
        <w:spacing w:before="40" w:line="292" w:lineRule="auto"/>
        <w:ind w:left="2627" w:right="4290"/>
        <w:jc w:val="both"/>
      </w:pPr>
      <w:r>
        <w:t>#0427</w:t>
      </w:r>
      <w:r>
        <w:rPr>
          <w:spacing w:val="1"/>
        </w:rPr>
        <w:t xml:space="preserve"> </w:t>
      </w:r>
      <w:r>
        <w:t>BYTE* bytes = (BYTE*) p;</w:t>
      </w:r>
      <w:r>
        <w:rPr>
          <w:spacing w:val="-94"/>
        </w:rPr>
        <w:t xml:space="preserve"> </w:t>
      </w:r>
      <w:r>
        <w:t>#0428</w:t>
      </w:r>
      <w:r>
        <w:rPr>
          <w:spacing w:val="1"/>
        </w:rPr>
        <w:t xml:space="preserve"> </w:t>
      </w:r>
      <w:r>
        <w:t>CNode* pNext = p-&gt;pNext;</w:t>
      </w:r>
      <w:r>
        <w:rPr>
          <w:spacing w:val="-94"/>
        </w:rPr>
        <w:t xml:space="preserve"> </w:t>
      </w:r>
      <w:r>
        <w:t>#0429</w:t>
      </w:r>
      <w:r>
        <w:rPr>
          <w:spacing w:val="6"/>
        </w:rPr>
        <w:t xml:space="preserve"> </w:t>
      </w:r>
      <w:r>
        <w:t>delete[]</w:t>
      </w:r>
      <w:r>
        <w:rPr>
          <w:spacing w:val="-2"/>
        </w:rPr>
        <w:t xml:space="preserve"> </w:t>
      </w:r>
      <w:r>
        <w:t>bytes;</w:t>
      </w:r>
    </w:p>
    <w:p>
      <w:pPr>
        <w:pStyle w:val="11"/>
        <w:spacing w:line="180" w:lineRule="exact"/>
        <w:ind w:left="2627"/>
        <w:jc w:val="both"/>
      </w:pPr>
      <w:r>
        <w:t xml:space="preserve">#0430    </w:t>
      </w:r>
      <w:r>
        <w:rPr>
          <w:spacing w:val="2"/>
        </w:rPr>
        <w:t xml:space="preserve"> </w:t>
      </w:r>
      <w:r>
        <w:t>p</w:t>
      </w:r>
      <w:r>
        <w:rPr>
          <w:spacing w:val="-2"/>
        </w:rPr>
        <w:t xml:space="preserve"> </w:t>
      </w:r>
      <w:r>
        <w:t>=</w:t>
      </w:r>
      <w:r>
        <w:rPr>
          <w:spacing w:val="-1"/>
        </w:rPr>
        <w:t xml:space="preserve"> </w:t>
      </w:r>
      <w:r>
        <w:t>pNext;</w:t>
      </w:r>
    </w:p>
    <w:p>
      <w:pPr>
        <w:pStyle w:val="11"/>
        <w:tabs>
          <w:tab w:val="left" w:pos="3433"/>
        </w:tabs>
        <w:spacing w:before="39"/>
        <w:ind w:left="2627"/>
      </w:pPr>
      <w:r>
        <w:t>#0431</w:t>
      </w:r>
      <w:r>
        <w:tab/>
      </w:r>
      <w:r>
        <w:t>}</w:t>
      </w:r>
    </w:p>
    <w:p>
      <w:pPr>
        <w:pStyle w:val="11"/>
        <w:spacing w:before="40"/>
        <w:ind w:left="2627"/>
      </w:pPr>
      <w:r>
        <w:t>#0432</w:t>
      </w:r>
    </w:p>
    <w:p>
      <w:pPr>
        <w:pStyle w:val="11"/>
        <w:tabs>
          <w:tab w:val="left" w:pos="3433"/>
        </w:tabs>
        <w:spacing w:before="39"/>
        <w:ind w:left="2627"/>
      </w:pPr>
      <w:r>
        <w:t>#0433</w:t>
      </w:r>
      <w:r>
        <w:tab/>
      </w:r>
      <w:r>
        <w:t>m_nCount</w:t>
      </w:r>
      <w:r>
        <w:rPr>
          <w:spacing w:val="-5"/>
        </w:rPr>
        <w:t xml:space="preserve"> </w:t>
      </w:r>
      <w:r>
        <w:t>=</w:t>
      </w:r>
      <w:r>
        <w:rPr>
          <w:spacing w:val="-4"/>
        </w:rPr>
        <w:t xml:space="preserve"> </w:t>
      </w:r>
      <w:r>
        <w:t>0;</w:t>
      </w:r>
    </w:p>
    <w:p>
      <w:pPr>
        <w:pStyle w:val="11"/>
        <w:tabs>
          <w:tab w:val="left" w:pos="3433"/>
        </w:tabs>
        <w:spacing w:before="40" w:line="292" w:lineRule="auto"/>
        <w:ind w:left="2627" w:right="3590"/>
      </w:pPr>
      <w:r>
        <w:t>#0434</w:t>
      </w:r>
      <w:r>
        <w:tab/>
      </w:r>
      <w:r>
        <w:t>m_pNodeHead = m_pNodeTail = NULL;</w:t>
      </w:r>
      <w:r>
        <w:rPr>
          <w:spacing w:val="-94"/>
        </w:rPr>
        <w:t xml:space="preserve"> </w:t>
      </w:r>
      <w:r>
        <w:t>#0435</w:t>
      </w:r>
      <w:r>
        <w:rPr>
          <w:spacing w:val="67"/>
        </w:rPr>
        <w:t xml:space="preserve"> </w:t>
      </w:r>
      <w:r>
        <w:t>}</w:t>
      </w:r>
    </w:p>
    <w:p>
      <w:pPr>
        <w:pStyle w:val="11"/>
        <w:spacing w:line="181" w:lineRule="exact"/>
        <w:ind w:left="2627"/>
      </w:pPr>
      <w:r>
        <w:t>#0436</w:t>
      </w:r>
    </w:p>
    <w:p>
      <w:pPr>
        <w:pStyle w:val="11"/>
        <w:spacing w:before="39" w:line="292" w:lineRule="auto"/>
        <w:ind w:left="2627" w:right="2155"/>
      </w:pPr>
      <w:r>
        <w:t>#0437</w:t>
      </w:r>
      <w:r>
        <w:rPr>
          <w:spacing w:val="48"/>
        </w:rPr>
        <w:t xml:space="preserve"> </w:t>
      </w:r>
      <w:r>
        <w:t>POSITION</w:t>
      </w:r>
      <w:r>
        <w:rPr>
          <w:spacing w:val="-11"/>
        </w:rPr>
        <w:t xml:space="preserve"> </w:t>
      </w:r>
      <w:r>
        <w:t>CObList::AddTail(CObject*</w:t>
      </w:r>
      <w:r>
        <w:rPr>
          <w:spacing w:val="-11"/>
        </w:rPr>
        <w:t xml:space="preserve"> </w:t>
      </w:r>
      <w:r>
        <w:t>newElement)</w:t>
      </w:r>
      <w:r>
        <w:rPr>
          <w:spacing w:val="-93"/>
        </w:rPr>
        <w:t xml:space="preserve"> </w:t>
      </w:r>
      <w:r>
        <w:t>#0438</w:t>
      </w:r>
      <w:r>
        <w:rPr>
          <w:spacing w:val="67"/>
        </w:rPr>
        <w:t xml:space="preserve"> </w:t>
      </w:r>
      <w:r>
        <w:t>{</w:t>
      </w:r>
    </w:p>
    <w:p>
      <w:pPr>
        <w:pStyle w:val="11"/>
        <w:tabs>
          <w:tab w:val="left" w:pos="3433"/>
        </w:tabs>
        <w:spacing w:line="292" w:lineRule="auto"/>
        <w:ind w:left="2627" w:right="2439"/>
      </w:pPr>
      <w:r>
        <w:t>#0439</w:t>
      </w:r>
      <w:r>
        <w:tab/>
      </w:r>
      <w:r>
        <w:t>CNode* pNewNode = NewNode(m_pNodeTail, NULL);</w:t>
      </w:r>
      <w:r>
        <w:rPr>
          <w:spacing w:val="-94"/>
        </w:rPr>
        <w:t xml:space="preserve"> </w:t>
      </w:r>
      <w:r>
        <w:t>#0440</w:t>
      </w:r>
      <w:r>
        <w:tab/>
      </w:r>
      <w:r>
        <w:t>pNewNode-&gt;data</w:t>
      </w:r>
      <w:r>
        <w:rPr>
          <w:spacing w:val="-2"/>
        </w:rPr>
        <w:t xml:space="preserve"> </w:t>
      </w:r>
      <w:r>
        <w:t>=</w:t>
      </w:r>
      <w:r>
        <w:rPr>
          <w:spacing w:val="-1"/>
        </w:rPr>
        <w:t xml:space="preserve"> </w:t>
      </w:r>
      <w:r>
        <w:t>newElement;</w:t>
      </w:r>
    </w:p>
    <w:p>
      <w:pPr>
        <w:pStyle w:val="11"/>
        <w:tabs>
          <w:tab w:val="left" w:pos="3433"/>
        </w:tabs>
        <w:spacing w:line="181" w:lineRule="exact"/>
        <w:ind w:left="2627"/>
      </w:pPr>
      <w:r>
        <w:t>#0441</w:t>
      </w:r>
      <w:r>
        <w:tab/>
      </w:r>
      <w:r>
        <w:t>if</w:t>
      </w:r>
      <w:r>
        <w:rPr>
          <w:spacing w:val="-6"/>
        </w:rPr>
        <w:t xml:space="preserve"> </w:t>
      </w:r>
      <w:r>
        <w:t>(m_pNodeTail</w:t>
      </w:r>
      <w:r>
        <w:rPr>
          <w:spacing w:val="-6"/>
        </w:rPr>
        <w:t xml:space="preserve"> </w:t>
      </w:r>
      <w:r>
        <w:t>!=</w:t>
      </w:r>
      <w:r>
        <w:rPr>
          <w:spacing w:val="-6"/>
        </w:rPr>
        <w:t xml:space="preserve"> </w:t>
      </w:r>
      <w:r>
        <w:t>NULL)</w:t>
      </w:r>
    </w:p>
    <w:p>
      <w:pPr>
        <w:pStyle w:val="11"/>
        <w:tabs>
          <w:tab w:val="left" w:pos="3433"/>
          <w:tab w:val="left" w:pos="3760"/>
        </w:tabs>
        <w:spacing w:before="39" w:line="292" w:lineRule="auto"/>
        <w:ind w:left="2627" w:right="3552"/>
      </w:pPr>
      <w:r>
        <w:t>#0442</w:t>
      </w:r>
      <w:r>
        <w:tab/>
      </w:r>
      <w:r>
        <w:tab/>
      </w:r>
      <w:r>
        <w:t>m_pNodeTail-&gt;pNext = pNewNode;</w:t>
      </w:r>
      <w:r>
        <w:rPr>
          <w:spacing w:val="-94"/>
        </w:rPr>
        <w:t xml:space="preserve"> </w:t>
      </w:r>
      <w:r>
        <w:t>#0443</w:t>
      </w:r>
      <w:r>
        <w:tab/>
      </w:r>
      <w:r>
        <w:t>else</w:t>
      </w:r>
    </w:p>
    <w:p>
      <w:pPr>
        <w:pStyle w:val="11"/>
        <w:tabs>
          <w:tab w:val="left" w:pos="3433"/>
          <w:tab w:val="left" w:pos="3760"/>
        </w:tabs>
        <w:spacing w:line="292" w:lineRule="auto"/>
        <w:ind w:left="2627" w:right="4166"/>
      </w:pPr>
      <w:r>
        <w:t>#0444</w:t>
      </w:r>
      <w:r>
        <w:tab/>
      </w:r>
      <w:r>
        <w:tab/>
      </w:r>
      <w:r>
        <w:t>m_pNodeHead = pNewNode;</w:t>
      </w:r>
      <w:r>
        <w:rPr>
          <w:spacing w:val="-94"/>
        </w:rPr>
        <w:t xml:space="preserve"> </w:t>
      </w:r>
      <w:r>
        <w:t>#0445</w:t>
      </w:r>
      <w:r>
        <w:tab/>
      </w:r>
      <w:r>
        <w:t>m_pNodeTail = pNewNode;</w:t>
      </w:r>
      <w:r>
        <w:rPr>
          <w:spacing w:val="1"/>
        </w:rPr>
        <w:t xml:space="preserve"> </w:t>
      </w:r>
      <w:r>
        <w:t>#0446</w:t>
      </w:r>
      <w:r>
        <w:tab/>
      </w:r>
      <w:r>
        <w:t>return (POSITION) pNewNode;</w:t>
      </w:r>
      <w:r>
        <w:rPr>
          <w:spacing w:val="-94"/>
        </w:rPr>
        <w:t xml:space="preserve"> </w:t>
      </w:r>
      <w:r>
        <w:t>#0447</w:t>
      </w:r>
      <w:r>
        <w:rPr>
          <w:spacing w:val="67"/>
        </w:rPr>
        <w:t xml:space="preserve"> </w:t>
      </w:r>
      <w:r>
        <w:t>}</w:t>
      </w:r>
    </w:p>
    <w:p>
      <w:pPr>
        <w:pStyle w:val="11"/>
        <w:spacing w:line="180" w:lineRule="exact"/>
        <w:ind w:left="2627"/>
      </w:pPr>
      <w:r>
        <w:t>#0448</w:t>
      </w:r>
    </w:p>
    <w:p>
      <w:pPr>
        <w:pStyle w:val="11"/>
        <w:spacing w:before="39"/>
        <w:ind w:left="2627"/>
      </w:pPr>
      <w:r>
        <w:t>#0449</w:t>
      </w:r>
      <w:r>
        <w:rPr>
          <w:spacing w:val="53"/>
        </w:rPr>
        <w:t xml:space="preserve"> </w:t>
      </w:r>
      <w:r>
        <w:t>CObList::CNode*</w:t>
      </w:r>
    </w:p>
    <w:p>
      <w:pPr>
        <w:pStyle w:val="11"/>
        <w:spacing w:before="40"/>
        <w:ind w:left="2627"/>
      </w:pPr>
      <w:r>
        <w:t>#0450</w:t>
      </w:r>
      <w:r>
        <w:rPr>
          <w:spacing w:val="45"/>
        </w:rPr>
        <w:t xml:space="preserve"> </w:t>
      </w:r>
      <w:r>
        <w:t>CObList::NewNode(CObList::CNode*</w:t>
      </w:r>
      <w:r>
        <w:rPr>
          <w:spacing w:val="-12"/>
        </w:rPr>
        <w:t xml:space="preserve"> </w:t>
      </w:r>
      <w:r>
        <w:t>pPrev,</w:t>
      </w:r>
    </w:p>
    <w:p>
      <w:pPr>
        <w:pStyle w:val="11"/>
        <w:tabs>
          <w:tab w:val="left" w:pos="4659"/>
        </w:tabs>
        <w:spacing w:before="39"/>
        <w:ind w:left="2627"/>
      </w:pPr>
      <w:r>
        <w:t>#0451</w:t>
      </w:r>
      <w:r>
        <w:tab/>
      </w:r>
      <w:r>
        <w:t>CObList::CNode*</w:t>
      </w:r>
      <w:r>
        <w:rPr>
          <w:spacing w:val="-14"/>
        </w:rPr>
        <w:t xml:space="preserve"> </w:t>
      </w:r>
      <w:r>
        <w:t>pNext)</w:t>
      </w:r>
    </w:p>
    <w:p>
      <w:pPr>
        <w:pStyle w:val="11"/>
        <w:spacing w:before="40"/>
        <w:ind w:left="2627"/>
      </w:pPr>
      <w:r>
        <w:t>#0452</w:t>
      </w:r>
      <w:r>
        <w:rPr>
          <w:spacing w:val="63"/>
        </w:rPr>
        <w:t xml:space="preserve"> </w:t>
      </w:r>
      <w:r>
        <w:t>{</w:t>
      </w:r>
    </w:p>
    <w:p>
      <w:pPr>
        <w:pStyle w:val="11"/>
        <w:tabs>
          <w:tab w:val="left" w:pos="3433"/>
        </w:tabs>
        <w:spacing w:before="39" w:line="292" w:lineRule="auto"/>
        <w:ind w:left="2627" w:right="1287"/>
      </w:pPr>
      <w:r>
        <w:t>#0453</w:t>
      </w:r>
      <w:r>
        <w:tab/>
      </w:r>
      <w:r>
        <w:t>CObList::CNode* pNode = (CNode*) new BYTE[sizeof(CNode)];</w:t>
      </w:r>
      <w:r>
        <w:rPr>
          <w:spacing w:val="-94"/>
        </w:rPr>
        <w:t xml:space="preserve"> </w:t>
      </w:r>
      <w:r>
        <w:t>#0454</w:t>
      </w:r>
      <w:r>
        <w:tab/>
      </w:r>
      <w:r>
        <w:t>pNode-&gt;pPrev</w:t>
      </w:r>
      <w:r>
        <w:rPr>
          <w:spacing w:val="-1"/>
        </w:rPr>
        <w:t xml:space="preserve"> </w:t>
      </w:r>
      <w:r>
        <w:t>= pPrev;</w:t>
      </w:r>
    </w:p>
    <w:p>
      <w:pPr>
        <w:pStyle w:val="11"/>
        <w:tabs>
          <w:tab w:val="left" w:pos="3433"/>
        </w:tabs>
        <w:spacing w:line="292" w:lineRule="auto"/>
        <w:ind w:left="2627" w:right="4742"/>
      </w:pPr>
      <w:r>
        <w:t>#0455</w:t>
      </w:r>
      <w:r>
        <w:tab/>
      </w:r>
      <w:r>
        <w:t>pNode-&gt;pNext = pNext;</w:t>
      </w:r>
      <w:r>
        <w:rPr>
          <w:spacing w:val="-94"/>
        </w:rPr>
        <w:t xml:space="preserve"> </w:t>
      </w:r>
      <w:r>
        <w:t>#0456</w:t>
      </w:r>
      <w:r>
        <w:tab/>
      </w:r>
      <w:r>
        <w:t>m_nCount++;</w:t>
      </w:r>
    </w:p>
    <w:p>
      <w:pPr>
        <w:pStyle w:val="11"/>
        <w:rPr>
          <w:sz w:val="20"/>
        </w:rPr>
      </w:pPr>
    </w:p>
    <w:p>
      <w:pPr>
        <w:pStyle w:val="11"/>
        <w:spacing w:before="4"/>
        <w:rPr>
          <w:sz w:val="21"/>
        </w:rPr>
      </w:pPr>
    </w:p>
    <w:p>
      <w:pPr>
        <w:pStyle w:val="5"/>
      </w:pPr>
      <w:r>
        <w:t>288</w:t>
      </w:r>
    </w:p>
    <w:p>
      <w:pPr>
        <w:spacing w:after="0"/>
        <w:sectPr>
          <w:pgSz w:w="10320" w:h="13220"/>
          <w:pgMar w:top="580" w:right="80" w:bottom="280" w:left="40" w:header="720" w:footer="720" w:gutter="0"/>
          <w:cols w:space="720" w:num="1"/>
        </w:sectPr>
      </w:pPr>
    </w:p>
    <w:p>
      <w:pPr>
        <w:pStyle w:val="11"/>
        <w:spacing w:before="64"/>
        <w:ind w:left="6380"/>
        <w:rPr>
          <w:rFonts w:hint="eastAsia" w:ascii="宋体" w:eastAsia="宋体"/>
        </w:rPr>
      </w:pPr>
      <w:r>
        <w:pict>
          <v:rect id="_x0000_s3919" o:spid="_x0000_s3919" o:spt="1" style="position:absolute;left:0pt;margin-left:131.9pt;margin-top:18.85pt;height:0.7pt;width:323pt;mso-position-horizontal-relative:page;mso-wrap-distance-bottom:0pt;mso-wrap-distance-top:0pt;z-index:-251155456;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5"/>
        </w:rPr>
        <w:t xml:space="preserve">第５章 </w:t>
      </w:r>
      <w:r>
        <w:rPr>
          <w:rFonts w:ascii="Times New Roman" w:eastAsia="Times New Roman"/>
        </w:rPr>
        <w:t>Polymorphism</w:t>
      </w:r>
      <w:r>
        <w:rPr>
          <w:rFonts w:hint="eastAsia" w:ascii="宋体" w:eastAsia="宋体"/>
        </w:rPr>
        <w:t>（多型）的應用</w:t>
      </w:r>
    </w:p>
    <w:p>
      <w:pPr>
        <w:pStyle w:val="11"/>
        <w:spacing w:before="1"/>
        <w:rPr>
          <w:rFonts w:ascii="宋体"/>
          <w:sz w:val="23"/>
        </w:rPr>
      </w:pPr>
    </w:p>
    <w:p>
      <w:pPr>
        <w:pStyle w:val="11"/>
        <w:tabs>
          <w:tab w:val="left" w:pos="3433"/>
        </w:tabs>
        <w:spacing w:before="99" w:line="292" w:lineRule="auto"/>
        <w:ind w:left="2627" w:right="1703"/>
      </w:pPr>
      <w:r>
        <w:t>#0457</w:t>
      </w:r>
      <w:r>
        <w:tab/>
      </w:r>
      <w:r>
        <w:t>assert(m_nCount</w:t>
      </w:r>
      <w:r>
        <w:rPr>
          <w:spacing w:val="-5"/>
        </w:rPr>
        <w:t xml:space="preserve"> </w:t>
      </w:r>
      <w:r>
        <w:t>&gt;</w:t>
      </w:r>
      <w:r>
        <w:rPr>
          <w:spacing w:val="-5"/>
        </w:rPr>
        <w:t xml:space="preserve"> </w:t>
      </w:r>
      <w:r>
        <w:t>0);</w:t>
      </w:r>
      <w:r>
        <w:rPr>
          <w:spacing w:val="60"/>
        </w:rPr>
        <w:t xml:space="preserve"> </w:t>
      </w:r>
      <w:r>
        <w:t>//</w:t>
      </w:r>
      <w:r>
        <w:rPr>
          <w:spacing w:val="-4"/>
        </w:rPr>
        <w:t xml:space="preserve"> </w:t>
      </w:r>
      <w:r>
        <w:t>make</w:t>
      </w:r>
      <w:r>
        <w:rPr>
          <w:spacing w:val="-5"/>
        </w:rPr>
        <w:t xml:space="preserve"> </w:t>
      </w:r>
      <w:r>
        <w:t>sure</w:t>
      </w:r>
      <w:r>
        <w:rPr>
          <w:spacing w:val="-5"/>
        </w:rPr>
        <w:t xml:space="preserve"> </w:t>
      </w:r>
      <w:r>
        <w:t>we</w:t>
      </w:r>
      <w:r>
        <w:rPr>
          <w:spacing w:val="-4"/>
        </w:rPr>
        <w:t xml:space="preserve"> </w:t>
      </w:r>
      <w:r>
        <w:t>don't</w:t>
      </w:r>
      <w:r>
        <w:rPr>
          <w:spacing w:val="-5"/>
        </w:rPr>
        <w:t xml:space="preserve"> </w:t>
      </w:r>
      <w:r>
        <w:t>overflow</w:t>
      </w:r>
      <w:r>
        <w:rPr>
          <w:spacing w:val="-93"/>
        </w:rPr>
        <w:t xml:space="preserve"> </w:t>
      </w:r>
      <w:r>
        <w:t>#0458</w:t>
      </w:r>
    </w:p>
    <w:p>
      <w:pPr>
        <w:pStyle w:val="11"/>
        <w:tabs>
          <w:tab w:val="left" w:pos="3433"/>
        </w:tabs>
        <w:spacing w:line="292" w:lineRule="auto"/>
        <w:ind w:left="2627" w:right="3398"/>
      </w:pPr>
      <w:r>
        <w:t>#0459</w:t>
      </w:r>
      <w:r>
        <w:tab/>
      </w:r>
      <w:r>
        <w:t>pNode-&gt;data = 0; // start with zero</w:t>
      </w:r>
      <w:r>
        <w:rPr>
          <w:spacing w:val="-94"/>
        </w:rPr>
        <w:t xml:space="preserve"> </w:t>
      </w:r>
      <w:r>
        <w:t>#0460</w:t>
      </w:r>
      <w:r>
        <w:tab/>
      </w:r>
      <w:r>
        <w:t>return</w:t>
      </w:r>
      <w:r>
        <w:rPr>
          <w:spacing w:val="-1"/>
        </w:rPr>
        <w:t xml:space="preserve"> </w:t>
      </w:r>
      <w:r>
        <w:t>pNode;</w:t>
      </w:r>
    </w:p>
    <w:p>
      <w:pPr>
        <w:pStyle w:val="11"/>
        <w:spacing w:line="181" w:lineRule="exact"/>
        <w:ind w:left="2627"/>
      </w:pPr>
      <w:r>
        <w:t>#0461</w:t>
      </w:r>
      <w:r>
        <w:rPr>
          <w:spacing w:val="63"/>
        </w:rPr>
        <w:t xml:space="preserve"> </w:t>
      </w:r>
      <w:r>
        <w:t>}</w:t>
      </w:r>
    </w:p>
    <w:p>
      <w:pPr>
        <w:pStyle w:val="11"/>
        <w:spacing w:before="39"/>
        <w:ind w:left="2627"/>
      </w:pPr>
      <w:r>
        <w:t>#0462</w:t>
      </w:r>
    </w:p>
    <w:p>
      <w:pPr>
        <w:pStyle w:val="11"/>
        <w:spacing w:before="39" w:line="292" w:lineRule="auto"/>
        <w:ind w:left="2627" w:right="3033"/>
      </w:pPr>
      <w:r>
        <w:t>#0463</w:t>
      </w:r>
      <w:r>
        <w:rPr>
          <w:spacing w:val="52"/>
        </w:rPr>
        <w:t xml:space="preserve"> </w:t>
      </w:r>
      <w:r>
        <w:t>void</w:t>
      </w:r>
      <w:r>
        <w:rPr>
          <w:spacing w:val="-10"/>
        </w:rPr>
        <w:t xml:space="preserve"> </w:t>
      </w:r>
      <w:r>
        <w:t>CObList::Serialize(CArchive&amp;</w:t>
      </w:r>
      <w:r>
        <w:rPr>
          <w:spacing w:val="-9"/>
        </w:rPr>
        <w:t xml:space="preserve"> </w:t>
      </w:r>
      <w:r>
        <w:t>ar)</w:t>
      </w:r>
      <w:r>
        <w:rPr>
          <w:spacing w:val="-93"/>
        </w:rPr>
        <w:t xml:space="preserve"> </w:t>
      </w:r>
      <w:r>
        <w:t>#0464</w:t>
      </w:r>
      <w:r>
        <w:rPr>
          <w:spacing w:val="67"/>
        </w:rPr>
        <w:t xml:space="preserve"> </w:t>
      </w:r>
      <w:r>
        <w:t>{</w:t>
      </w:r>
    </w:p>
    <w:p>
      <w:pPr>
        <w:pStyle w:val="11"/>
        <w:tabs>
          <w:tab w:val="left" w:pos="3433"/>
        </w:tabs>
        <w:spacing w:line="181" w:lineRule="exact"/>
        <w:ind w:left="2627"/>
      </w:pPr>
      <w:r>
        <w:t>#0465</w:t>
      </w:r>
      <w:r>
        <w:tab/>
      </w:r>
      <w:r>
        <w:t>CObject::Serialize(ar);</w:t>
      </w:r>
    </w:p>
    <w:p>
      <w:pPr>
        <w:pStyle w:val="11"/>
        <w:spacing w:before="40"/>
        <w:ind w:left="2627"/>
      </w:pPr>
      <w:r>
        <w:t>#0466</w:t>
      </w:r>
    </w:p>
    <w:p>
      <w:pPr>
        <w:pStyle w:val="11"/>
        <w:tabs>
          <w:tab w:val="left" w:pos="3433"/>
        </w:tabs>
        <w:spacing w:before="39"/>
        <w:ind w:left="2627"/>
      </w:pPr>
      <w:r>
        <w:t>#0467</w:t>
      </w:r>
      <w:r>
        <w:tab/>
      </w:r>
      <w:r>
        <w:t>if</w:t>
      </w:r>
      <w:r>
        <w:rPr>
          <w:spacing w:val="-12"/>
        </w:rPr>
        <w:t xml:space="preserve"> </w:t>
      </w:r>
      <w:r>
        <w:t>(ar.IsStoring())</w:t>
      </w:r>
    </w:p>
    <w:p>
      <w:pPr>
        <w:pStyle w:val="11"/>
        <w:tabs>
          <w:tab w:val="left" w:pos="3433"/>
        </w:tabs>
        <w:spacing w:before="40"/>
        <w:ind w:left="2627"/>
      </w:pPr>
      <w:r>
        <w:t>#0468</w:t>
      </w:r>
      <w:r>
        <w:tab/>
      </w:r>
      <w:r>
        <w:t>{</w:t>
      </w:r>
    </w:p>
    <w:p>
      <w:pPr>
        <w:pStyle w:val="11"/>
        <w:tabs>
          <w:tab w:val="left" w:pos="3760"/>
        </w:tabs>
        <w:spacing w:before="39"/>
        <w:ind w:left="2627"/>
      </w:pPr>
      <w:r>
        <w:t>#0469</w:t>
      </w:r>
      <w:r>
        <w:tab/>
      </w:r>
      <w:r>
        <w:t>ar.WriteCount(m_nCount);</w:t>
      </w:r>
    </w:p>
    <w:p>
      <w:pPr>
        <w:pStyle w:val="11"/>
        <w:tabs>
          <w:tab w:val="left" w:pos="3760"/>
          <w:tab w:val="left" w:pos="4168"/>
        </w:tabs>
        <w:spacing w:before="40" w:line="292" w:lineRule="auto"/>
        <w:ind w:left="2627" w:right="3359"/>
      </w:pPr>
      <w:r>
        <w:t>#0470</w:t>
      </w:r>
      <w:r>
        <w:tab/>
      </w:r>
      <w:r>
        <w:t>for (CNode* pNode = m_pNodeHead;</w:t>
      </w:r>
      <w:r>
        <w:rPr>
          <w:spacing w:val="-94"/>
        </w:rPr>
        <w:t xml:space="preserve"> </w:t>
      </w:r>
      <w:r>
        <w:t>#0471</w:t>
      </w:r>
      <w:r>
        <w:tab/>
      </w:r>
      <w:r>
        <w:tab/>
      </w:r>
      <w:r>
        <w:t>pNode</w:t>
      </w:r>
      <w:r>
        <w:rPr>
          <w:spacing w:val="-1"/>
        </w:rPr>
        <w:t xml:space="preserve"> </w:t>
      </w:r>
      <w:r>
        <w:t>!=</w:t>
      </w:r>
      <w:r>
        <w:rPr>
          <w:spacing w:val="-1"/>
        </w:rPr>
        <w:t xml:space="preserve"> </w:t>
      </w:r>
      <w:r>
        <w:t>NULL;</w:t>
      </w:r>
    </w:p>
    <w:p>
      <w:pPr>
        <w:pStyle w:val="11"/>
        <w:tabs>
          <w:tab w:val="left" w:pos="3760"/>
          <w:tab w:val="left" w:pos="4169"/>
        </w:tabs>
        <w:spacing w:line="292" w:lineRule="auto"/>
        <w:ind w:left="2627" w:right="4007"/>
      </w:pPr>
      <w:r>
        <w:t>#0472</w:t>
      </w:r>
      <w:r>
        <w:tab/>
      </w:r>
      <w:r>
        <w:tab/>
      </w:r>
      <w:r>
        <w:t>pNode = pNode-&gt;pNext)</w:t>
      </w:r>
      <w:r>
        <w:rPr>
          <w:spacing w:val="-94"/>
        </w:rPr>
        <w:t xml:space="preserve"> </w:t>
      </w:r>
      <w:r>
        <w:t>#0473</w:t>
      </w:r>
      <w:r>
        <w:tab/>
      </w:r>
      <w:r>
        <w:t>{</w:t>
      </w:r>
    </w:p>
    <w:p>
      <w:pPr>
        <w:pStyle w:val="11"/>
        <w:tabs>
          <w:tab w:val="left" w:pos="3924"/>
        </w:tabs>
        <w:spacing w:line="181" w:lineRule="exact"/>
        <w:ind w:left="2627"/>
      </w:pPr>
      <w:r>
        <w:t>#0474</w:t>
      </w:r>
      <w:r>
        <w:tab/>
      </w:r>
      <w:r>
        <w:t>ar</w:t>
      </w:r>
      <w:r>
        <w:rPr>
          <w:spacing w:val="-7"/>
        </w:rPr>
        <w:t xml:space="preserve"> </w:t>
      </w:r>
      <w:r>
        <w:t>&lt;&lt;</w:t>
      </w:r>
      <w:r>
        <w:rPr>
          <w:spacing w:val="-6"/>
        </w:rPr>
        <w:t xml:space="preserve"> </w:t>
      </w:r>
      <w:r>
        <w:t>pNode-&gt;data;</w:t>
      </w:r>
    </w:p>
    <w:p>
      <w:pPr>
        <w:pStyle w:val="11"/>
        <w:tabs>
          <w:tab w:val="left" w:pos="3760"/>
        </w:tabs>
        <w:spacing w:before="39"/>
        <w:ind w:left="2627"/>
      </w:pPr>
      <w:r>
        <w:t>#0475</w:t>
      </w:r>
      <w:r>
        <w:tab/>
      </w:r>
      <w:r>
        <w:t>}</w:t>
      </w:r>
    </w:p>
    <w:p>
      <w:pPr>
        <w:pStyle w:val="11"/>
        <w:tabs>
          <w:tab w:val="left" w:pos="3433"/>
        </w:tabs>
        <w:spacing w:before="39"/>
        <w:ind w:left="2627"/>
      </w:pPr>
      <w:r>
        <w:t>#0476</w:t>
      </w:r>
      <w:r>
        <w:tab/>
      </w:r>
      <w:r>
        <w:t>}</w:t>
      </w:r>
    </w:p>
    <w:p>
      <w:pPr>
        <w:pStyle w:val="11"/>
        <w:tabs>
          <w:tab w:val="left" w:pos="3433"/>
        </w:tabs>
        <w:spacing w:before="40"/>
        <w:ind w:left="2627"/>
      </w:pPr>
      <w:r>
        <w:t>#0477</w:t>
      </w:r>
      <w:r>
        <w:tab/>
      </w:r>
      <w:r>
        <w:t>else</w:t>
      </w:r>
    </w:p>
    <w:p>
      <w:pPr>
        <w:pStyle w:val="11"/>
        <w:tabs>
          <w:tab w:val="left" w:pos="3433"/>
        </w:tabs>
        <w:spacing w:before="39"/>
        <w:ind w:left="2627"/>
      </w:pPr>
      <w:r>
        <w:t>#0478</w:t>
      </w:r>
      <w:r>
        <w:tab/>
      </w:r>
      <w:r>
        <w:t>{</w:t>
      </w:r>
    </w:p>
    <w:p>
      <w:pPr>
        <w:pStyle w:val="11"/>
        <w:tabs>
          <w:tab w:val="left" w:pos="3760"/>
        </w:tabs>
        <w:spacing w:before="40" w:line="292" w:lineRule="auto"/>
        <w:ind w:left="2627" w:right="3263"/>
      </w:pPr>
      <w:r>
        <w:t>#0479</w:t>
      </w:r>
      <w:r>
        <w:tab/>
      </w:r>
      <w:r>
        <w:t>DWORD nNewCount = ar.ReadCount();</w:t>
      </w:r>
      <w:r>
        <w:rPr>
          <w:spacing w:val="-94"/>
        </w:rPr>
        <w:t xml:space="preserve"> </w:t>
      </w:r>
      <w:r>
        <w:t>#0480</w:t>
      </w:r>
      <w:r>
        <w:tab/>
      </w:r>
      <w:r>
        <w:t>CObject*</w:t>
      </w:r>
      <w:r>
        <w:rPr>
          <w:spacing w:val="-1"/>
        </w:rPr>
        <w:t xml:space="preserve"> </w:t>
      </w:r>
      <w:r>
        <w:t>newData;</w:t>
      </w:r>
    </w:p>
    <w:p>
      <w:pPr>
        <w:pStyle w:val="11"/>
        <w:tabs>
          <w:tab w:val="left" w:pos="3759"/>
        </w:tabs>
        <w:spacing w:line="181" w:lineRule="exact"/>
        <w:ind w:left="2627"/>
      </w:pPr>
      <w:r>
        <w:t>#0481</w:t>
      </w:r>
      <w:r>
        <w:tab/>
      </w:r>
      <w:r>
        <w:t>while</w:t>
      </w:r>
      <w:r>
        <w:rPr>
          <w:spacing w:val="-11"/>
        </w:rPr>
        <w:t xml:space="preserve"> </w:t>
      </w:r>
      <w:r>
        <w:t>(nNewCount--)</w:t>
      </w:r>
    </w:p>
    <w:p>
      <w:pPr>
        <w:pStyle w:val="11"/>
        <w:tabs>
          <w:tab w:val="left" w:pos="3760"/>
        </w:tabs>
        <w:spacing w:before="39"/>
        <w:ind w:left="2627"/>
      </w:pPr>
      <w:r>
        <w:t>#0482</w:t>
      </w:r>
      <w:r>
        <w:tab/>
      </w:r>
      <w:r>
        <w:t>{</w:t>
      </w:r>
    </w:p>
    <w:p>
      <w:pPr>
        <w:pStyle w:val="11"/>
        <w:tabs>
          <w:tab w:val="left" w:pos="4087"/>
        </w:tabs>
        <w:spacing w:before="40"/>
        <w:ind w:left="2627"/>
      </w:pPr>
      <w:r>
        <w:t>#0483</w:t>
      </w:r>
      <w:r>
        <w:tab/>
      </w:r>
      <w:r>
        <w:t>ar</w:t>
      </w:r>
      <w:r>
        <w:rPr>
          <w:spacing w:val="-5"/>
        </w:rPr>
        <w:t xml:space="preserve"> </w:t>
      </w:r>
      <w:r>
        <w:t>&gt;&gt;</w:t>
      </w:r>
      <w:r>
        <w:rPr>
          <w:spacing w:val="-5"/>
        </w:rPr>
        <w:t xml:space="preserve"> </w:t>
      </w:r>
      <w:r>
        <w:t>newData;</w:t>
      </w:r>
    </w:p>
    <w:p>
      <w:pPr>
        <w:pStyle w:val="11"/>
        <w:tabs>
          <w:tab w:val="left" w:pos="4087"/>
        </w:tabs>
        <w:spacing w:before="40"/>
        <w:ind w:left="2627"/>
      </w:pPr>
      <w:r>
        <w:t>#0484</w:t>
      </w:r>
      <w:r>
        <w:tab/>
      </w:r>
      <w:r>
        <w:t>AddTail(newData);</w:t>
      </w:r>
    </w:p>
    <w:p>
      <w:pPr>
        <w:pStyle w:val="11"/>
        <w:tabs>
          <w:tab w:val="left" w:pos="3760"/>
        </w:tabs>
        <w:spacing w:before="39"/>
        <w:ind w:left="2627"/>
      </w:pPr>
      <w:r>
        <w:t>#0485</w:t>
      </w:r>
      <w:r>
        <w:tab/>
      </w:r>
      <w:r>
        <w:t>}</w:t>
      </w:r>
    </w:p>
    <w:p>
      <w:pPr>
        <w:pStyle w:val="11"/>
        <w:tabs>
          <w:tab w:val="left" w:pos="3433"/>
        </w:tabs>
        <w:spacing w:before="40"/>
        <w:ind w:left="2627"/>
      </w:pPr>
      <w:r>
        <w:t>#0486</w:t>
      </w:r>
      <w:r>
        <w:tab/>
      </w:r>
      <w:r>
        <w:t>}</w:t>
      </w:r>
    </w:p>
    <w:p>
      <w:pPr>
        <w:pStyle w:val="11"/>
        <w:spacing w:before="39"/>
        <w:ind w:left="2627"/>
      </w:pPr>
      <w:r>
        <w:t>#0487</w:t>
      </w:r>
      <w:r>
        <w:rPr>
          <w:spacing w:val="63"/>
        </w:rPr>
        <w:t xml:space="preserve"> </w:t>
      </w:r>
      <w:r>
        <w:t>}</w:t>
      </w:r>
    </w:p>
    <w:p>
      <w:pPr>
        <w:pStyle w:val="11"/>
        <w:rPr>
          <w:sz w:val="20"/>
        </w:rPr>
      </w:pPr>
    </w:p>
    <w:p>
      <w:pPr>
        <w:pStyle w:val="11"/>
        <w:spacing w:before="8"/>
      </w:pPr>
      <w:r>
        <w:pict>
          <v:shape id="_x0000_s3920" o:spid="_x0000_s3920" o:spt="202" type="#_x0000_t202" style="position:absolute;left:0pt;margin-left:130.55pt;margin-top:11.85pt;height:20.65pt;width:325.95pt;mso-position-horizontal-relative:page;mso-wrap-distance-bottom:0pt;mso-wrap-distance-top:0pt;z-index:-251155456;mso-width-relative:page;mso-height-relative:page;" fillcolor="#E4E4E4" filled="t" stroked="t" coordsize="21600,21600">
            <v:path/>
            <v:fill on="t" focussize="0,0"/>
            <v:stroke weight="0.72pt" color="#000000"/>
            <v:imagedata o:title=""/>
            <o:lock v:ext="edit"/>
            <v:textbox inset="0mm,0mm,0mm,0mm">
              <w:txbxContent>
                <w:p>
                  <w:pPr>
                    <w:spacing w:before="143"/>
                    <w:ind w:left="47" w:right="0" w:firstLine="0"/>
                    <w:jc w:val="left"/>
                    <w:rPr>
                      <w:rFonts w:ascii="Arial"/>
                      <w:b/>
                      <w:sz w:val="20"/>
                    </w:rPr>
                  </w:pPr>
                  <w:r>
                    <w:rPr>
                      <w:rFonts w:ascii="Arial"/>
                      <w:b/>
                      <w:w w:val="110"/>
                      <w:sz w:val="20"/>
                    </w:rPr>
                    <w:t>SHAPE.H</w:t>
                  </w:r>
                </w:p>
              </w:txbxContent>
            </v:textbox>
            <w10:wrap type="topAndBottom"/>
          </v:shape>
        </w:pict>
      </w:r>
    </w:p>
    <w:p>
      <w:pPr>
        <w:pStyle w:val="11"/>
        <w:spacing w:before="2"/>
        <w:rPr>
          <w:sz w:val="11"/>
        </w:rPr>
      </w:pPr>
    </w:p>
    <w:p>
      <w:pPr>
        <w:pStyle w:val="11"/>
        <w:tabs>
          <w:tab w:val="left" w:pos="8678"/>
        </w:tabs>
        <w:spacing w:before="108" w:line="180" w:lineRule="exact"/>
        <w:ind w:left="2627"/>
        <w:rPr>
          <w:rFonts w:ascii="Times New Roman"/>
        </w:rPr>
      </w:pPr>
      <w:r>
        <w:t>#0001</w:t>
      </w:r>
      <w:r>
        <w:rPr>
          <w:spacing w:val="62"/>
        </w:rPr>
        <w:t xml:space="preserve"> </w:t>
      </w:r>
      <w:r>
        <w:t>//</w:t>
      </w:r>
      <w:r>
        <w:rPr>
          <w:rFonts w:ascii="Times New Roman"/>
          <w:u w:val="dotted"/>
        </w:rPr>
        <w:t xml:space="preserve"> </w:t>
      </w:r>
      <w:r>
        <w:rPr>
          <w:rFonts w:ascii="Times New Roman"/>
          <w:u w:val="dotted"/>
        </w:rPr>
        <w:tab/>
      </w:r>
    </w:p>
    <w:p>
      <w:pPr>
        <w:pStyle w:val="11"/>
        <w:spacing w:line="207" w:lineRule="exact"/>
        <w:ind w:left="2627"/>
      </w:pPr>
      <w:r>
        <w:t>#0002</w:t>
      </w:r>
      <w:r>
        <w:rPr>
          <w:spacing w:val="11"/>
        </w:rPr>
        <w:t xml:space="preserve"> // </w:t>
      </w:r>
      <w:r>
        <w:rPr>
          <w:rFonts w:hint="eastAsia" w:ascii="宋体" w:eastAsia="宋体"/>
        </w:rPr>
        <w:t>檔名：</w:t>
      </w:r>
      <w:r>
        <w:t>shape.h</w:t>
      </w:r>
    </w:p>
    <w:p>
      <w:pPr>
        <w:pStyle w:val="11"/>
        <w:spacing w:before="13"/>
        <w:ind w:left="2627"/>
        <w:rPr>
          <w:rFonts w:hint="eastAsia" w:ascii="宋体" w:eastAsia="宋体"/>
        </w:rPr>
      </w:pPr>
      <w:r>
        <w:t>#0003</w:t>
      </w:r>
      <w:r>
        <w:rPr>
          <w:spacing w:val="11"/>
        </w:rPr>
        <w:t xml:space="preserve"> // </w:t>
      </w:r>
      <w:r>
        <w:rPr>
          <w:rFonts w:hint="eastAsia" w:ascii="宋体" w:eastAsia="宋体"/>
        </w:rPr>
        <w:t xml:space="preserve">本模組供應之 </w:t>
      </w:r>
      <w:r>
        <w:t>classes</w:t>
      </w:r>
      <w:r>
        <w:rPr>
          <w:rFonts w:hint="eastAsia" w:ascii="宋体" w:eastAsia="宋体"/>
        </w:rPr>
        <w:t>（</w:t>
      </w:r>
      <w:r>
        <w:t>Shape</w:t>
      </w:r>
      <w:r>
        <w:rPr>
          <w:spacing w:val="-2"/>
        </w:rPr>
        <w:t xml:space="preserve"> </w:t>
      </w:r>
      <w:r>
        <w:t>hierarchy</w:t>
      </w:r>
      <w:r>
        <w:rPr>
          <w:rFonts w:hint="eastAsia" w:ascii="宋体" w:eastAsia="宋体"/>
        </w:rPr>
        <w:t>）：</w:t>
      </w:r>
    </w:p>
    <w:p>
      <w:pPr>
        <w:pStyle w:val="11"/>
        <w:tabs>
          <w:tab w:val="left" w:pos="3707"/>
        </w:tabs>
        <w:spacing w:before="54"/>
        <w:ind w:left="2627" w:right="1493"/>
      </w:pPr>
      <w:r>
        <w:t>#0004</w:t>
      </w:r>
      <w:r>
        <w:rPr>
          <w:spacing w:val="20"/>
        </w:rPr>
        <w:t xml:space="preserve"> //</w:t>
      </w:r>
      <w:r>
        <w:tab/>
      </w:r>
      <w:r>
        <w:t>CShape, CSquare, CRect, CCircle, CEllipse, CTriangle</w:t>
      </w:r>
      <w:r>
        <w:rPr>
          <w:spacing w:val="-93"/>
        </w:rPr>
        <w:t xml:space="preserve"> </w:t>
      </w:r>
      <w:r>
        <w:t>#0005</w:t>
      </w:r>
      <w:r>
        <w:rPr>
          <w:spacing w:val="14"/>
        </w:rPr>
        <w:t xml:space="preserve"> // </w:t>
      </w:r>
      <w:r>
        <w:rPr>
          <w:rFonts w:hint="eastAsia" w:ascii="宋体" w:eastAsia="宋体"/>
        </w:rPr>
        <w:t>注意：為使用「</w:t>
      </w:r>
      <w:r>
        <w:t>MFCLITE</w:t>
      </w:r>
      <w:r>
        <w:rPr>
          <w:spacing w:val="-13"/>
        </w:rPr>
        <w:t xml:space="preserve"> </w:t>
      </w:r>
      <w:r>
        <w:rPr>
          <w:rFonts w:hint="eastAsia" w:ascii="宋体" w:eastAsia="宋体"/>
        </w:rPr>
        <w:t xml:space="preserve">三大特質」，必須含入 </w:t>
      </w:r>
      <w:r>
        <w:t>mfclite.h</w:t>
      </w:r>
    </w:p>
    <w:p>
      <w:pPr>
        <w:pStyle w:val="11"/>
        <w:tabs>
          <w:tab w:val="left" w:pos="8678"/>
        </w:tabs>
        <w:spacing w:before="52"/>
        <w:ind w:left="2627"/>
        <w:rPr>
          <w:rFonts w:ascii="Times New Roman"/>
        </w:rPr>
      </w:pPr>
      <w:r>
        <w:t>#0006</w:t>
      </w:r>
      <w:r>
        <w:rPr>
          <w:spacing w:val="62"/>
        </w:rPr>
        <w:t xml:space="preserve"> </w:t>
      </w:r>
      <w:r>
        <w:t>//</w:t>
      </w:r>
      <w:r>
        <w:rPr>
          <w:rFonts w:ascii="Times New Roman"/>
          <w:u w:val="dotted"/>
        </w:rPr>
        <w:t xml:space="preserve"> </w:t>
      </w:r>
      <w:r>
        <w:rPr>
          <w:rFonts w:ascii="Times New Roman"/>
          <w:u w:val="dotted"/>
        </w:rPr>
        <w:tab/>
      </w:r>
    </w:p>
    <w:p>
      <w:pPr>
        <w:pStyle w:val="11"/>
        <w:spacing w:before="40"/>
        <w:ind w:left="2627"/>
      </w:pPr>
      <w:r>
        <w:t>#0007</w:t>
      </w:r>
    </w:p>
    <w:p>
      <w:pPr>
        <w:pStyle w:val="11"/>
        <w:spacing w:before="40"/>
        <w:ind w:left="2627"/>
      </w:pPr>
      <w:r>
        <w:t>#0008</w:t>
      </w:r>
      <w:r>
        <w:rPr>
          <w:spacing w:val="56"/>
        </w:rPr>
        <w:t xml:space="preserve"> </w:t>
      </w:r>
      <w:r>
        <w:t>#ifndef</w:t>
      </w:r>
      <w:r>
        <w:rPr>
          <w:spacing w:val="-7"/>
        </w:rPr>
        <w:t xml:space="preserve"> </w:t>
      </w:r>
      <w:r>
        <w:t>_SHAPE_</w:t>
      </w:r>
    </w:p>
    <w:p>
      <w:pPr>
        <w:pStyle w:val="11"/>
        <w:spacing w:before="39"/>
        <w:ind w:left="2627"/>
      </w:pPr>
      <w:r>
        <w:t>#0009</w:t>
      </w:r>
      <w:r>
        <w:rPr>
          <w:spacing w:val="56"/>
        </w:rPr>
        <w:t xml:space="preserve"> </w:t>
      </w:r>
      <w:r>
        <w:t>#define</w:t>
      </w:r>
      <w:r>
        <w:rPr>
          <w:spacing w:val="-7"/>
        </w:rPr>
        <w:t xml:space="preserve"> </w:t>
      </w:r>
      <w:r>
        <w:t>_SHAPE_</w:t>
      </w:r>
    </w:p>
    <w:p>
      <w:pPr>
        <w:pStyle w:val="11"/>
        <w:spacing w:before="40"/>
        <w:ind w:left="2627"/>
      </w:pPr>
      <w:r>
        <w:t>#0010</w:t>
      </w:r>
    </w:p>
    <w:p>
      <w:pPr>
        <w:pStyle w:val="11"/>
        <w:rPr>
          <w:sz w:val="20"/>
        </w:rPr>
      </w:pPr>
    </w:p>
    <w:p>
      <w:pPr>
        <w:pStyle w:val="11"/>
        <w:spacing w:before="6"/>
        <w:rPr>
          <w:sz w:val="24"/>
        </w:rPr>
      </w:pPr>
    </w:p>
    <w:p>
      <w:pPr>
        <w:pStyle w:val="5"/>
        <w:ind w:left="0" w:right="390"/>
        <w:jc w:val="right"/>
      </w:pPr>
      <w:r>
        <w:t>289</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921" o:spid="_x0000_s3921" o:spt="1" style="position:absolute;left:0pt;margin-left:131.9pt;margin-top:18.85pt;height:0.7pt;width:323pt;mso-position-horizontal-relative:page;mso-wrap-distance-bottom:0pt;mso-wrap-distance-top:0pt;z-index:-251154432;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
        <w:rPr>
          <w:rFonts w:ascii="宋体"/>
          <w:sz w:val="23"/>
        </w:rPr>
      </w:pPr>
    </w:p>
    <w:p>
      <w:pPr>
        <w:pStyle w:val="11"/>
        <w:spacing w:before="99" w:line="292" w:lineRule="auto"/>
        <w:ind w:left="2627" w:right="2706"/>
      </w:pPr>
      <w:r>
        <w:t>#0011</w:t>
      </w:r>
      <w:r>
        <w:rPr>
          <w:spacing w:val="59"/>
        </w:rPr>
        <w:t xml:space="preserve"> </w:t>
      </w:r>
      <w:r>
        <w:t>#include</w:t>
      </w:r>
      <w:r>
        <w:rPr>
          <w:spacing w:val="-4"/>
        </w:rPr>
        <w:t xml:space="preserve"> </w:t>
      </w:r>
      <w:r>
        <w:t>"mfclite.h"</w:t>
      </w:r>
      <w:r>
        <w:rPr>
          <w:spacing w:val="60"/>
        </w:rPr>
        <w:t xml:space="preserve"> </w:t>
      </w:r>
      <w:r>
        <w:t>//</w:t>
      </w:r>
      <w:r>
        <w:rPr>
          <w:spacing w:val="-5"/>
        </w:rPr>
        <w:t xml:space="preserve"> </w:t>
      </w:r>
      <w:r>
        <w:t>MFC</w:t>
      </w:r>
      <w:r>
        <w:rPr>
          <w:spacing w:val="-5"/>
        </w:rPr>
        <w:t xml:space="preserve"> </w:t>
      </w:r>
      <w:r>
        <w:t>Lite</w:t>
      </w:r>
      <w:r>
        <w:rPr>
          <w:spacing w:val="-5"/>
        </w:rPr>
        <w:t xml:space="preserve"> </w:t>
      </w:r>
      <w:r>
        <w:t>module</w:t>
      </w:r>
      <w:r>
        <w:rPr>
          <w:spacing w:val="-93"/>
        </w:rPr>
        <w:t xml:space="preserve"> </w:t>
      </w:r>
      <w:r>
        <w:t>#0012</w:t>
      </w:r>
    </w:p>
    <w:p>
      <w:pPr>
        <w:pStyle w:val="11"/>
        <w:spacing w:line="297" w:lineRule="auto"/>
        <w:ind w:left="2627" w:right="3968"/>
      </w:pPr>
      <w:r>
        <w:t>#0013</w:t>
      </w:r>
      <w:r>
        <w:rPr>
          <w:spacing w:val="59"/>
        </w:rPr>
        <w:t xml:space="preserve"> </w:t>
      </w:r>
      <w:r>
        <w:t>class</w:t>
      </w:r>
      <w:r>
        <w:rPr>
          <w:spacing w:val="-5"/>
        </w:rPr>
        <w:t xml:space="preserve"> </w:t>
      </w:r>
      <w:r>
        <w:rPr>
          <w:b/>
        </w:rPr>
        <w:t>CShape</w:t>
      </w:r>
      <w:r>
        <w:rPr>
          <w:b/>
          <w:spacing w:val="-3"/>
        </w:rPr>
        <w:t xml:space="preserve"> </w:t>
      </w:r>
      <w:r>
        <w:t>:</w:t>
      </w:r>
      <w:r>
        <w:rPr>
          <w:spacing w:val="-5"/>
        </w:rPr>
        <w:t xml:space="preserve"> </w:t>
      </w:r>
      <w:r>
        <w:t>public</w:t>
      </w:r>
      <w:r>
        <w:rPr>
          <w:spacing w:val="-5"/>
        </w:rPr>
        <w:t xml:space="preserve"> </w:t>
      </w:r>
      <w:r>
        <w:t>CObject</w:t>
      </w:r>
      <w:r>
        <w:rPr>
          <w:spacing w:val="-93"/>
        </w:rPr>
        <w:t xml:space="preserve"> </w:t>
      </w:r>
      <w:r>
        <w:t>#0014</w:t>
      </w:r>
      <w:r>
        <w:rPr>
          <w:spacing w:val="67"/>
        </w:rPr>
        <w:t xml:space="preserve"> </w:t>
      </w:r>
      <w:r>
        <w:t>{</w:t>
      </w:r>
    </w:p>
    <w:p>
      <w:pPr>
        <w:pStyle w:val="11"/>
        <w:tabs>
          <w:tab w:val="left" w:pos="3760"/>
        </w:tabs>
        <w:spacing w:line="178" w:lineRule="exact"/>
        <w:ind w:left="2627"/>
      </w:pPr>
      <w:r>
        <w:t>#0015</w:t>
      </w:r>
      <w:r>
        <w:tab/>
      </w:r>
      <w:r>
        <w:t>DECLARE_DYNCREATE(CShape)</w:t>
      </w:r>
    </w:p>
    <w:p>
      <w:pPr>
        <w:pStyle w:val="11"/>
        <w:spacing w:before="34"/>
        <w:ind w:left="2627"/>
      </w:pPr>
      <w:r>
        <w:t>#0016</w:t>
      </w:r>
      <w:r>
        <w:rPr>
          <w:spacing w:val="59"/>
        </w:rPr>
        <w:t xml:space="preserve"> </w:t>
      </w:r>
      <w:r>
        <w:t>public:</w:t>
      </w:r>
    </w:p>
    <w:p>
      <w:pPr>
        <w:pStyle w:val="11"/>
        <w:tabs>
          <w:tab w:val="left" w:pos="3433"/>
        </w:tabs>
        <w:spacing w:before="39"/>
        <w:ind w:left="2627"/>
      </w:pPr>
      <w:r>
        <w:t>#0017</w:t>
      </w:r>
      <w:r>
        <w:tab/>
      </w:r>
      <w:r>
        <w:t>virtual</w:t>
      </w:r>
      <w:r>
        <w:rPr>
          <w:spacing w:val="-5"/>
        </w:rPr>
        <w:t xml:space="preserve"> </w:t>
      </w:r>
      <w:r>
        <w:t>void</w:t>
      </w:r>
      <w:r>
        <w:rPr>
          <w:spacing w:val="-5"/>
        </w:rPr>
        <w:t xml:space="preserve"> </w:t>
      </w:r>
      <w:r>
        <w:t>display()</w:t>
      </w:r>
      <w:r>
        <w:rPr>
          <w:spacing w:val="-5"/>
        </w:rPr>
        <w:t xml:space="preserve"> </w:t>
      </w:r>
      <w:r>
        <w:t>{</w:t>
      </w:r>
      <w:r>
        <w:rPr>
          <w:spacing w:val="-4"/>
        </w:rPr>
        <w:t xml:space="preserve"> </w:t>
      </w:r>
      <w:r>
        <w:t>}</w:t>
      </w:r>
    </w:p>
    <w:p>
      <w:pPr>
        <w:pStyle w:val="11"/>
        <w:tabs>
          <w:tab w:val="left" w:pos="3433"/>
        </w:tabs>
        <w:spacing w:before="40" w:line="292" w:lineRule="auto"/>
        <w:ind w:left="2627" w:right="3110"/>
      </w:pPr>
      <w:r>
        <w:t>#0018</w:t>
      </w:r>
      <w:r>
        <w:tab/>
      </w:r>
      <w:r>
        <w:t>virtual void Serialize(CArchive&amp;) { };</w:t>
      </w:r>
      <w:r>
        <w:rPr>
          <w:spacing w:val="-94"/>
        </w:rPr>
        <w:t xml:space="preserve"> </w:t>
      </w:r>
      <w:r>
        <w:t>#0019</w:t>
      </w:r>
      <w:r>
        <w:rPr>
          <w:spacing w:val="67"/>
        </w:rPr>
        <w:t xml:space="preserve"> </w:t>
      </w:r>
      <w:r>
        <w:t>};</w:t>
      </w:r>
    </w:p>
    <w:p>
      <w:pPr>
        <w:pStyle w:val="11"/>
        <w:spacing w:line="181" w:lineRule="exact"/>
        <w:ind w:left="2627"/>
      </w:pPr>
      <w:r>
        <w:t>#0020</w:t>
      </w:r>
    </w:p>
    <w:p>
      <w:pPr>
        <w:pStyle w:val="11"/>
        <w:spacing w:before="35" w:line="297" w:lineRule="auto"/>
        <w:ind w:left="2627" w:right="3968"/>
      </w:pPr>
      <w:r>
        <w:t>#0021</w:t>
      </w:r>
      <w:r>
        <w:rPr>
          <w:spacing w:val="59"/>
        </w:rPr>
        <w:t xml:space="preserve"> </w:t>
      </w:r>
      <w:r>
        <w:t>class</w:t>
      </w:r>
      <w:r>
        <w:rPr>
          <w:spacing w:val="-5"/>
        </w:rPr>
        <w:t xml:space="preserve"> </w:t>
      </w:r>
      <w:r>
        <w:rPr>
          <w:b/>
        </w:rPr>
        <w:t>CSquare</w:t>
      </w:r>
      <w:r>
        <w:rPr>
          <w:b/>
          <w:spacing w:val="-3"/>
        </w:rPr>
        <w:t xml:space="preserve"> </w:t>
      </w:r>
      <w:r>
        <w:t>:</w:t>
      </w:r>
      <w:r>
        <w:rPr>
          <w:spacing w:val="-5"/>
        </w:rPr>
        <w:t xml:space="preserve"> </w:t>
      </w:r>
      <w:r>
        <w:t>public</w:t>
      </w:r>
      <w:r>
        <w:rPr>
          <w:spacing w:val="-5"/>
        </w:rPr>
        <w:t xml:space="preserve"> </w:t>
      </w:r>
      <w:r>
        <w:t>CShape</w:t>
      </w:r>
      <w:r>
        <w:rPr>
          <w:spacing w:val="-93"/>
        </w:rPr>
        <w:t xml:space="preserve"> </w:t>
      </w:r>
      <w:r>
        <w:t>#0022</w:t>
      </w:r>
      <w:r>
        <w:rPr>
          <w:spacing w:val="67"/>
        </w:rPr>
        <w:t xml:space="preserve"> </w:t>
      </w:r>
      <w:r>
        <w:t>{</w:t>
      </w:r>
    </w:p>
    <w:p>
      <w:pPr>
        <w:pStyle w:val="11"/>
        <w:tabs>
          <w:tab w:val="left" w:pos="3760"/>
        </w:tabs>
        <w:spacing w:line="178" w:lineRule="exact"/>
        <w:ind w:left="2627"/>
      </w:pPr>
      <w:r>
        <w:t>#0023</w:t>
      </w:r>
      <w:r>
        <w:tab/>
      </w:r>
      <w:r>
        <w:t>DECLARE_SERIAL(CSquare)</w:t>
      </w:r>
    </w:p>
    <w:p>
      <w:pPr>
        <w:pStyle w:val="11"/>
        <w:spacing w:before="39"/>
        <w:ind w:left="2627"/>
      </w:pPr>
      <w:r>
        <w:t>#0024</w:t>
      </w:r>
      <w:r>
        <w:rPr>
          <w:spacing w:val="59"/>
        </w:rPr>
        <w:t xml:space="preserve"> </w:t>
      </w:r>
      <w:r>
        <w:t>public:</w:t>
      </w:r>
    </w:p>
    <w:p>
      <w:pPr>
        <w:pStyle w:val="11"/>
        <w:tabs>
          <w:tab w:val="left" w:pos="3433"/>
        </w:tabs>
        <w:spacing w:before="40"/>
        <w:ind w:left="2627"/>
      </w:pPr>
      <w:r>
        <w:t>#0025</w:t>
      </w:r>
      <w:r>
        <w:tab/>
      </w:r>
      <w:r>
        <w:t>virtual</w:t>
      </w:r>
      <w:r>
        <w:rPr>
          <w:spacing w:val="-9"/>
        </w:rPr>
        <w:t xml:space="preserve"> </w:t>
      </w:r>
      <w:r>
        <w:t>void</w:t>
      </w:r>
      <w:r>
        <w:rPr>
          <w:spacing w:val="-8"/>
        </w:rPr>
        <w:t xml:space="preserve"> </w:t>
      </w:r>
      <w:r>
        <w:t>display();</w:t>
      </w:r>
    </w:p>
    <w:p>
      <w:pPr>
        <w:pStyle w:val="11"/>
        <w:tabs>
          <w:tab w:val="left" w:pos="3433"/>
        </w:tabs>
        <w:spacing w:before="39"/>
        <w:ind w:left="2627"/>
      </w:pPr>
      <w:r>
        <w:t>#0026</w:t>
      </w:r>
      <w:r>
        <w:tab/>
      </w:r>
      <w:r>
        <w:t>virtual</w:t>
      </w:r>
      <w:r>
        <w:rPr>
          <w:spacing w:val="-13"/>
        </w:rPr>
        <w:t xml:space="preserve"> </w:t>
      </w:r>
      <w:r>
        <w:t>void</w:t>
      </w:r>
      <w:r>
        <w:rPr>
          <w:spacing w:val="-12"/>
        </w:rPr>
        <w:t xml:space="preserve"> </w:t>
      </w:r>
      <w:r>
        <w:t>Serialize(CArchive&amp;);</w:t>
      </w:r>
    </w:p>
    <w:p>
      <w:pPr>
        <w:pStyle w:val="11"/>
        <w:tabs>
          <w:tab w:val="left" w:pos="3433"/>
        </w:tabs>
        <w:spacing w:before="40" w:line="292" w:lineRule="auto"/>
        <w:ind w:left="2627" w:right="1479"/>
      </w:pPr>
      <w:r>
        <w:t>#0027</w:t>
      </w:r>
      <w:r>
        <w:tab/>
      </w:r>
      <w:r>
        <w:t>CSquare(float xval=0.0, float yval=0.0, float hval=0.0)</w:t>
      </w:r>
      <w:r>
        <w:rPr>
          <w:spacing w:val="-94"/>
        </w:rPr>
        <w:t xml:space="preserve"> </w:t>
      </w:r>
      <w:r>
        <w:t>#0028</w:t>
      </w:r>
      <w:r>
        <w:tab/>
      </w:r>
      <w:r>
        <w:t>{</w:t>
      </w:r>
    </w:p>
    <w:p>
      <w:pPr>
        <w:pStyle w:val="11"/>
        <w:tabs>
          <w:tab w:val="left" w:pos="3596"/>
        </w:tabs>
        <w:spacing w:line="181" w:lineRule="exact"/>
        <w:ind w:left="2627"/>
      </w:pPr>
      <w:r>
        <w:t>#0029</w:t>
      </w:r>
      <w:r>
        <w:tab/>
      </w:r>
      <w:r>
        <w:t>x</w:t>
      </w:r>
      <w:r>
        <w:rPr>
          <w:spacing w:val="-4"/>
        </w:rPr>
        <w:t xml:space="preserve"> </w:t>
      </w:r>
      <w:r>
        <w:t>=</w:t>
      </w:r>
      <w:r>
        <w:rPr>
          <w:spacing w:val="-3"/>
        </w:rPr>
        <w:t xml:space="preserve"> </w:t>
      </w:r>
      <w:r>
        <w:t>xval;</w:t>
      </w:r>
    </w:p>
    <w:p>
      <w:pPr>
        <w:pStyle w:val="11"/>
        <w:tabs>
          <w:tab w:val="left" w:pos="3597"/>
        </w:tabs>
        <w:spacing w:before="39"/>
        <w:ind w:left="2627"/>
      </w:pPr>
      <w:r>
        <w:t>#0030</w:t>
      </w:r>
      <w:r>
        <w:tab/>
      </w:r>
      <w:r>
        <w:t>y</w:t>
      </w:r>
      <w:r>
        <w:rPr>
          <w:spacing w:val="-4"/>
        </w:rPr>
        <w:t xml:space="preserve"> </w:t>
      </w:r>
      <w:r>
        <w:t>=</w:t>
      </w:r>
      <w:r>
        <w:rPr>
          <w:spacing w:val="-3"/>
        </w:rPr>
        <w:t xml:space="preserve"> </w:t>
      </w:r>
      <w:r>
        <w:t>yval;</w:t>
      </w:r>
    </w:p>
    <w:p>
      <w:pPr>
        <w:pStyle w:val="11"/>
        <w:tabs>
          <w:tab w:val="left" w:pos="3597"/>
        </w:tabs>
        <w:spacing w:before="40"/>
        <w:ind w:left="2627"/>
      </w:pPr>
      <w:r>
        <w:t>#0031</w:t>
      </w:r>
      <w:r>
        <w:tab/>
      </w:r>
      <w:r>
        <w:t>height</w:t>
      </w:r>
      <w:r>
        <w:rPr>
          <w:spacing w:val="-5"/>
        </w:rPr>
        <w:t xml:space="preserve"> </w:t>
      </w:r>
      <w:r>
        <w:t>=</w:t>
      </w:r>
      <w:r>
        <w:rPr>
          <w:spacing w:val="-5"/>
        </w:rPr>
        <w:t xml:space="preserve"> </w:t>
      </w:r>
      <w:r>
        <w:t>hval;</w:t>
      </w:r>
    </w:p>
    <w:p>
      <w:pPr>
        <w:pStyle w:val="11"/>
        <w:tabs>
          <w:tab w:val="left" w:pos="3433"/>
        </w:tabs>
        <w:spacing w:before="39"/>
        <w:ind w:left="2627"/>
      </w:pPr>
      <w:r>
        <w:t>#0032</w:t>
      </w:r>
      <w:r>
        <w:tab/>
      </w:r>
      <w:r>
        <w:t>}</w:t>
      </w:r>
    </w:p>
    <w:p>
      <w:pPr>
        <w:pStyle w:val="11"/>
        <w:spacing w:before="40"/>
        <w:ind w:left="2627"/>
      </w:pPr>
      <w:r>
        <w:t>#0033</w:t>
      </w:r>
    </w:p>
    <w:p>
      <w:pPr>
        <w:pStyle w:val="11"/>
        <w:spacing w:before="40"/>
        <w:ind w:left="2627"/>
      </w:pPr>
      <w:r>
        <w:t>#0034</w:t>
      </w:r>
      <w:r>
        <w:rPr>
          <w:spacing w:val="56"/>
        </w:rPr>
        <w:t xml:space="preserve"> </w:t>
      </w:r>
      <w:r>
        <w:t>protected:</w:t>
      </w:r>
    </w:p>
    <w:p>
      <w:pPr>
        <w:pStyle w:val="11"/>
        <w:tabs>
          <w:tab w:val="left" w:pos="3433"/>
        </w:tabs>
        <w:spacing w:before="39" w:line="292" w:lineRule="auto"/>
        <w:ind w:left="2627" w:right="5510"/>
      </w:pPr>
      <w:r>
        <w:t>#0035</w:t>
      </w:r>
      <w:r>
        <w:tab/>
      </w:r>
      <w:r>
        <w:t>float x, y;</w:t>
      </w:r>
      <w:r>
        <w:rPr>
          <w:spacing w:val="1"/>
        </w:rPr>
        <w:t xml:space="preserve"> </w:t>
      </w:r>
      <w:r>
        <w:t>#0036</w:t>
      </w:r>
      <w:r>
        <w:tab/>
      </w:r>
      <w:r>
        <w:t>float</w:t>
      </w:r>
      <w:r>
        <w:rPr>
          <w:spacing w:val="-10"/>
        </w:rPr>
        <w:t xml:space="preserve"> </w:t>
      </w:r>
      <w:r>
        <w:t>height;</w:t>
      </w:r>
    </w:p>
    <w:p>
      <w:pPr>
        <w:pStyle w:val="11"/>
        <w:spacing w:line="181" w:lineRule="exact"/>
        <w:ind w:left="2627"/>
      </w:pPr>
      <w:r>
        <w:t>#0037</w:t>
      </w:r>
      <w:r>
        <w:rPr>
          <w:spacing w:val="62"/>
        </w:rPr>
        <w:t xml:space="preserve"> </w:t>
      </w:r>
      <w:r>
        <w:t>};</w:t>
      </w:r>
    </w:p>
    <w:p>
      <w:pPr>
        <w:pStyle w:val="11"/>
        <w:spacing w:before="40"/>
        <w:ind w:left="2627"/>
      </w:pPr>
      <w:r>
        <w:t>#0038</w:t>
      </w:r>
    </w:p>
    <w:p>
      <w:pPr>
        <w:pStyle w:val="11"/>
        <w:spacing w:before="34" w:line="297" w:lineRule="auto"/>
        <w:ind w:left="2627" w:right="3968"/>
      </w:pPr>
      <w:r>
        <w:t>#0039</w:t>
      </w:r>
      <w:r>
        <w:rPr>
          <w:spacing w:val="60"/>
        </w:rPr>
        <w:t xml:space="preserve"> </w:t>
      </w:r>
      <w:r>
        <w:t>class</w:t>
      </w:r>
      <w:r>
        <w:rPr>
          <w:spacing w:val="-5"/>
        </w:rPr>
        <w:t xml:space="preserve"> </w:t>
      </w:r>
      <w:r>
        <w:rPr>
          <w:b/>
        </w:rPr>
        <w:t>CRect</w:t>
      </w:r>
      <w:r>
        <w:rPr>
          <w:b/>
          <w:spacing w:val="-4"/>
        </w:rPr>
        <w:t xml:space="preserve"> </w:t>
      </w:r>
      <w:r>
        <w:t>:</w:t>
      </w:r>
      <w:r>
        <w:rPr>
          <w:spacing w:val="-5"/>
        </w:rPr>
        <w:t xml:space="preserve"> </w:t>
      </w:r>
      <w:r>
        <w:t>public</w:t>
      </w:r>
      <w:r>
        <w:rPr>
          <w:spacing w:val="-4"/>
        </w:rPr>
        <w:t xml:space="preserve"> </w:t>
      </w:r>
      <w:r>
        <w:t>CSquare</w:t>
      </w:r>
      <w:r>
        <w:rPr>
          <w:spacing w:val="-93"/>
        </w:rPr>
        <w:t xml:space="preserve"> </w:t>
      </w:r>
      <w:r>
        <w:t>#0040</w:t>
      </w:r>
      <w:r>
        <w:rPr>
          <w:spacing w:val="67"/>
        </w:rPr>
        <w:t xml:space="preserve"> </w:t>
      </w:r>
      <w:r>
        <w:t>{</w:t>
      </w:r>
    </w:p>
    <w:p>
      <w:pPr>
        <w:pStyle w:val="11"/>
        <w:tabs>
          <w:tab w:val="left" w:pos="3760"/>
        </w:tabs>
        <w:spacing w:line="178" w:lineRule="exact"/>
        <w:ind w:left="2627"/>
      </w:pPr>
      <w:r>
        <w:t>#0041</w:t>
      </w:r>
      <w:r>
        <w:tab/>
      </w:r>
      <w:r>
        <w:t>DECLARE_SERIAL(CRect)</w:t>
      </w:r>
    </w:p>
    <w:p>
      <w:pPr>
        <w:pStyle w:val="11"/>
        <w:spacing w:before="40"/>
        <w:ind w:left="2627"/>
      </w:pPr>
      <w:r>
        <w:t>#0042</w:t>
      </w:r>
      <w:r>
        <w:rPr>
          <w:spacing w:val="59"/>
        </w:rPr>
        <w:t xml:space="preserve"> </w:t>
      </w:r>
      <w:r>
        <w:t>public:</w:t>
      </w:r>
    </w:p>
    <w:p>
      <w:pPr>
        <w:pStyle w:val="11"/>
        <w:tabs>
          <w:tab w:val="left" w:pos="3433"/>
        </w:tabs>
        <w:spacing w:before="39"/>
        <w:ind w:left="2627"/>
      </w:pPr>
      <w:r>
        <w:t>#0043</w:t>
      </w:r>
      <w:r>
        <w:tab/>
      </w:r>
      <w:r>
        <w:t>virtual</w:t>
      </w:r>
      <w:r>
        <w:rPr>
          <w:spacing w:val="-9"/>
        </w:rPr>
        <w:t xml:space="preserve"> </w:t>
      </w:r>
      <w:r>
        <w:t>void</w:t>
      </w:r>
      <w:r>
        <w:rPr>
          <w:spacing w:val="-8"/>
        </w:rPr>
        <w:t xml:space="preserve"> </w:t>
      </w:r>
      <w:r>
        <w:t>display();</w:t>
      </w:r>
    </w:p>
    <w:p>
      <w:pPr>
        <w:pStyle w:val="11"/>
        <w:tabs>
          <w:tab w:val="left" w:pos="3433"/>
          <w:tab w:val="left" w:pos="3597"/>
          <w:tab w:val="left" w:pos="3924"/>
        </w:tabs>
        <w:spacing w:before="40" w:line="292" w:lineRule="auto"/>
        <w:ind w:left="2627" w:right="3206"/>
      </w:pPr>
      <w:r>
        <w:t>#0044</w:t>
      </w:r>
      <w:r>
        <w:tab/>
      </w:r>
      <w:r>
        <w:t>virtual void Serialize(CArchive&amp;);</w:t>
      </w:r>
      <w:r>
        <w:rPr>
          <w:spacing w:val="1"/>
        </w:rPr>
        <w:t xml:space="preserve"> </w:t>
      </w:r>
      <w:r>
        <w:t>#0045</w:t>
      </w:r>
      <w:r>
        <w:tab/>
      </w:r>
      <w:r>
        <w:t>CRect(float xval=0.0, float yval=0.0,</w:t>
      </w:r>
      <w:r>
        <w:rPr>
          <w:spacing w:val="-94"/>
        </w:rPr>
        <w:t xml:space="preserve"> </w:t>
      </w:r>
      <w:r>
        <w:t>#0046</w:t>
      </w:r>
      <w:r>
        <w:tab/>
      </w:r>
      <w:r>
        <w:tab/>
      </w:r>
      <w:r>
        <w:tab/>
      </w:r>
      <w:r>
        <w:t>float hval=0.0, float wval=0.0)</w:t>
      </w:r>
      <w:r>
        <w:rPr>
          <w:spacing w:val="-94"/>
        </w:rPr>
        <w:t xml:space="preserve"> </w:t>
      </w:r>
      <w:r>
        <w:t>#0047</w:t>
      </w:r>
      <w:r>
        <w:tab/>
      </w:r>
      <w:r>
        <w:tab/>
      </w:r>
      <w:r>
        <w:t>:</w:t>
      </w:r>
      <w:r>
        <w:rPr>
          <w:spacing w:val="-3"/>
        </w:rPr>
        <w:t xml:space="preserve"> </w:t>
      </w:r>
      <w:r>
        <w:t>CSquare(xval,</w:t>
      </w:r>
      <w:r>
        <w:rPr>
          <w:spacing w:val="-2"/>
        </w:rPr>
        <w:t xml:space="preserve"> </w:t>
      </w:r>
      <w:r>
        <w:t>yval,</w:t>
      </w:r>
      <w:r>
        <w:rPr>
          <w:spacing w:val="-2"/>
        </w:rPr>
        <w:t xml:space="preserve"> </w:t>
      </w:r>
      <w:r>
        <w:t>hval)</w:t>
      </w:r>
    </w:p>
    <w:p>
      <w:pPr>
        <w:pStyle w:val="11"/>
        <w:tabs>
          <w:tab w:val="left" w:pos="3433"/>
        </w:tabs>
        <w:spacing w:line="180" w:lineRule="exact"/>
        <w:ind w:left="2627"/>
      </w:pPr>
      <w:r>
        <w:t>#0048</w:t>
      </w:r>
      <w:r>
        <w:tab/>
      </w:r>
      <w:r>
        <w:t>{</w:t>
      </w:r>
    </w:p>
    <w:p>
      <w:pPr>
        <w:pStyle w:val="11"/>
        <w:tabs>
          <w:tab w:val="left" w:pos="3597"/>
        </w:tabs>
        <w:spacing w:before="40"/>
        <w:ind w:left="2627"/>
      </w:pPr>
      <w:r>
        <w:t>#0049</w:t>
      </w:r>
      <w:r>
        <w:tab/>
      </w:r>
      <w:r>
        <w:t>width</w:t>
      </w:r>
      <w:r>
        <w:rPr>
          <w:spacing w:val="-5"/>
        </w:rPr>
        <w:t xml:space="preserve"> </w:t>
      </w:r>
      <w:r>
        <w:t>=</w:t>
      </w:r>
      <w:r>
        <w:rPr>
          <w:spacing w:val="-4"/>
        </w:rPr>
        <w:t xml:space="preserve"> </w:t>
      </w:r>
      <w:r>
        <w:t>wval;</w:t>
      </w:r>
    </w:p>
    <w:p>
      <w:pPr>
        <w:pStyle w:val="11"/>
        <w:tabs>
          <w:tab w:val="left" w:pos="3433"/>
        </w:tabs>
        <w:spacing w:before="39"/>
        <w:ind w:left="2627"/>
      </w:pPr>
      <w:r>
        <w:t>#0050</w:t>
      </w:r>
      <w:r>
        <w:tab/>
      </w:r>
      <w:r>
        <w:t>}</w:t>
      </w:r>
    </w:p>
    <w:p>
      <w:pPr>
        <w:pStyle w:val="11"/>
        <w:spacing w:before="40"/>
        <w:ind w:left="2627"/>
      </w:pPr>
      <w:r>
        <w:t>#0051</w:t>
      </w:r>
    </w:p>
    <w:p>
      <w:pPr>
        <w:pStyle w:val="11"/>
        <w:spacing w:before="39"/>
        <w:ind w:left="2627"/>
      </w:pPr>
      <w:r>
        <w:t>#0052</w:t>
      </w:r>
      <w:r>
        <w:rPr>
          <w:spacing w:val="57"/>
        </w:rPr>
        <w:t xml:space="preserve"> </w:t>
      </w:r>
      <w:r>
        <w:t>protected:</w:t>
      </w:r>
    </w:p>
    <w:p>
      <w:pPr>
        <w:pStyle w:val="11"/>
        <w:tabs>
          <w:tab w:val="left" w:pos="3433"/>
        </w:tabs>
        <w:spacing w:before="40"/>
        <w:ind w:left="2627"/>
      </w:pPr>
      <w:r>
        <w:t>#0053</w:t>
      </w:r>
      <w:r>
        <w:tab/>
      </w:r>
      <w:r>
        <w:t>float</w:t>
      </w:r>
      <w:r>
        <w:rPr>
          <w:spacing w:val="-7"/>
        </w:rPr>
        <w:t xml:space="preserve"> </w:t>
      </w:r>
      <w:r>
        <w:t>width;</w:t>
      </w:r>
    </w:p>
    <w:p>
      <w:pPr>
        <w:pStyle w:val="11"/>
        <w:spacing w:before="39"/>
        <w:ind w:left="2627"/>
      </w:pPr>
      <w:r>
        <w:t>#0054</w:t>
      </w:r>
      <w:r>
        <w:rPr>
          <w:spacing w:val="62"/>
        </w:rPr>
        <w:t xml:space="preserve"> </w:t>
      </w:r>
      <w:r>
        <w:t>};</w:t>
      </w:r>
    </w:p>
    <w:p>
      <w:pPr>
        <w:pStyle w:val="11"/>
        <w:spacing w:before="40"/>
        <w:ind w:left="2627"/>
      </w:pPr>
      <w:r>
        <w:t>#0055</w:t>
      </w:r>
    </w:p>
    <w:p>
      <w:pPr>
        <w:spacing w:before="35"/>
        <w:ind w:left="2627" w:right="0" w:firstLine="0"/>
        <w:jc w:val="left"/>
        <w:rPr>
          <w:sz w:val="16"/>
        </w:rPr>
      </w:pPr>
      <w:r>
        <w:rPr>
          <w:sz w:val="16"/>
        </w:rPr>
        <w:t>#0056</w:t>
      </w:r>
      <w:r>
        <w:rPr>
          <w:spacing w:val="60"/>
          <w:sz w:val="16"/>
        </w:rPr>
        <w:t xml:space="preserve"> </w:t>
      </w:r>
      <w:r>
        <w:rPr>
          <w:sz w:val="16"/>
        </w:rPr>
        <w:t>class</w:t>
      </w:r>
      <w:r>
        <w:rPr>
          <w:spacing w:val="-5"/>
          <w:sz w:val="16"/>
        </w:rPr>
        <w:t xml:space="preserve"> </w:t>
      </w:r>
      <w:r>
        <w:rPr>
          <w:b/>
          <w:sz w:val="16"/>
        </w:rPr>
        <w:t>CCircle</w:t>
      </w:r>
      <w:r>
        <w:rPr>
          <w:b/>
          <w:spacing w:val="-4"/>
          <w:sz w:val="16"/>
        </w:rPr>
        <w:t xml:space="preserve"> </w:t>
      </w:r>
      <w:r>
        <w:rPr>
          <w:sz w:val="16"/>
        </w:rPr>
        <w:t>:</w:t>
      </w:r>
      <w:r>
        <w:rPr>
          <w:spacing w:val="-5"/>
          <w:sz w:val="16"/>
        </w:rPr>
        <w:t xml:space="preserve"> </w:t>
      </w:r>
      <w:r>
        <w:rPr>
          <w:sz w:val="16"/>
        </w:rPr>
        <w:t>public</w:t>
      </w:r>
      <w:r>
        <w:rPr>
          <w:spacing w:val="-4"/>
          <w:sz w:val="16"/>
        </w:rPr>
        <w:t xml:space="preserve"> </w:t>
      </w:r>
      <w:r>
        <w:rPr>
          <w:sz w:val="16"/>
        </w:rPr>
        <w:t>CShape</w:t>
      </w:r>
    </w:p>
    <w:p>
      <w:pPr>
        <w:pStyle w:val="11"/>
        <w:rPr>
          <w:sz w:val="20"/>
        </w:rPr>
      </w:pPr>
    </w:p>
    <w:p>
      <w:pPr>
        <w:pStyle w:val="11"/>
        <w:spacing w:before="4"/>
        <w:rPr>
          <w:sz w:val="25"/>
        </w:rPr>
      </w:pPr>
    </w:p>
    <w:p>
      <w:pPr>
        <w:pStyle w:val="5"/>
      </w:pPr>
      <w:r>
        <w:t>290</w:t>
      </w:r>
    </w:p>
    <w:p>
      <w:pPr>
        <w:spacing w:after="0"/>
        <w:sectPr>
          <w:pgSz w:w="10320" w:h="13220"/>
          <w:pgMar w:top="580" w:right="80" w:bottom="280" w:left="40" w:header="720" w:footer="720" w:gutter="0"/>
          <w:cols w:space="720" w:num="1"/>
        </w:sectPr>
      </w:pPr>
    </w:p>
    <w:p>
      <w:pPr>
        <w:pStyle w:val="11"/>
        <w:spacing w:before="64"/>
        <w:ind w:left="6380"/>
        <w:rPr>
          <w:rFonts w:hint="eastAsia" w:ascii="宋体" w:eastAsia="宋体"/>
        </w:rPr>
      </w:pPr>
      <w:r>
        <w:pict>
          <v:rect id="_x0000_s3922" o:spid="_x0000_s3922" o:spt="1" style="position:absolute;left:0pt;margin-left:131.9pt;margin-top:18.85pt;height:0.7pt;width:323pt;mso-position-horizontal-relative:page;mso-wrap-distance-bottom:0pt;mso-wrap-distance-top:0pt;z-index:-251154432;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5"/>
        </w:rPr>
        <w:t xml:space="preserve">第５章 </w:t>
      </w:r>
      <w:r>
        <w:rPr>
          <w:rFonts w:ascii="Times New Roman" w:eastAsia="Times New Roman"/>
        </w:rPr>
        <w:t>Polymorphism</w:t>
      </w:r>
      <w:r>
        <w:rPr>
          <w:rFonts w:hint="eastAsia" w:ascii="宋体" w:eastAsia="宋体"/>
        </w:rPr>
        <w:t>（多型）的應用</w:t>
      </w:r>
    </w:p>
    <w:p>
      <w:pPr>
        <w:pStyle w:val="11"/>
        <w:spacing w:before="1"/>
        <w:rPr>
          <w:rFonts w:ascii="宋体"/>
          <w:sz w:val="23"/>
        </w:rPr>
      </w:pPr>
    </w:p>
    <w:p>
      <w:pPr>
        <w:pStyle w:val="11"/>
        <w:spacing w:before="99"/>
        <w:ind w:left="2627"/>
      </w:pPr>
      <w:r>
        <w:t>#0057</w:t>
      </w:r>
      <w:r>
        <w:rPr>
          <w:spacing w:val="63"/>
        </w:rPr>
        <w:t xml:space="preserve"> </w:t>
      </w:r>
      <w:r>
        <w:t>{</w:t>
      </w:r>
    </w:p>
    <w:p>
      <w:pPr>
        <w:pStyle w:val="11"/>
        <w:tabs>
          <w:tab w:val="left" w:pos="3760"/>
        </w:tabs>
        <w:spacing w:before="39"/>
        <w:ind w:left="2627"/>
      </w:pPr>
      <w:r>
        <w:t>#0058</w:t>
      </w:r>
      <w:r>
        <w:tab/>
      </w:r>
      <w:r>
        <w:t>DECLARE_SERIAL(CCircle)</w:t>
      </w:r>
    </w:p>
    <w:p>
      <w:pPr>
        <w:pStyle w:val="11"/>
        <w:spacing w:before="40"/>
        <w:ind w:left="2627"/>
      </w:pPr>
      <w:r>
        <w:t>#0059</w:t>
      </w:r>
      <w:r>
        <w:rPr>
          <w:spacing w:val="59"/>
        </w:rPr>
        <w:t xml:space="preserve"> </w:t>
      </w:r>
      <w:r>
        <w:t>public:</w:t>
      </w:r>
    </w:p>
    <w:p>
      <w:pPr>
        <w:pStyle w:val="11"/>
        <w:tabs>
          <w:tab w:val="left" w:pos="3433"/>
        </w:tabs>
        <w:spacing w:before="39"/>
        <w:ind w:left="2627"/>
      </w:pPr>
      <w:r>
        <w:t>#0060</w:t>
      </w:r>
      <w:r>
        <w:tab/>
      </w:r>
      <w:r>
        <w:t>virtual</w:t>
      </w:r>
      <w:r>
        <w:rPr>
          <w:spacing w:val="-9"/>
        </w:rPr>
        <w:t xml:space="preserve"> </w:t>
      </w:r>
      <w:r>
        <w:t>void</w:t>
      </w:r>
      <w:r>
        <w:rPr>
          <w:spacing w:val="-8"/>
        </w:rPr>
        <w:t xml:space="preserve"> </w:t>
      </w:r>
      <w:r>
        <w:t>display();</w:t>
      </w:r>
    </w:p>
    <w:p>
      <w:pPr>
        <w:pStyle w:val="11"/>
        <w:tabs>
          <w:tab w:val="left" w:pos="3433"/>
        </w:tabs>
        <w:spacing w:before="40"/>
        <w:ind w:left="2627"/>
      </w:pPr>
      <w:r>
        <w:t>#0061</w:t>
      </w:r>
      <w:r>
        <w:tab/>
      </w:r>
      <w:r>
        <w:t>virtual</w:t>
      </w:r>
      <w:r>
        <w:rPr>
          <w:spacing w:val="-13"/>
        </w:rPr>
        <w:t xml:space="preserve"> </w:t>
      </w:r>
      <w:r>
        <w:t>void</w:t>
      </w:r>
      <w:r>
        <w:rPr>
          <w:spacing w:val="-12"/>
        </w:rPr>
        <w:t xml:space="preserve"> </w:t>
      </w:r>
      <w:r>
        <w:t>Serialize(CArchive&amp;);</w:t>
      </w:r>
    </w:p>
    <w:p>
      <w:pPr>
        <w:pStyle w:val="11"/>
        <w:tabs>
          <w:tab w:val="left" w:pos="3433"/>
        </w:tabs>
        <w:spacing w:before="39" w:line="292" w:lineRule="auto"/>
        <w:ind w:left="2627" w:right="1479"/>
      </w:pPr>
      <w:r>
        <w:t>#0062</w:t>
      </w:r>
      <w:r>
        <w:tab/>
      </w:r>
      <w:r>
        <w:t>CCircle(float xval=0.0, float yval=0.0, float rval=0.0)</w:t>
      </w:r>
      <w:r>
        <w:rPr>
          <w:spacing w:val="-94"/>
        </w:rPr>
        <w:t xml:space="preserve"> </w:t>
      </w:r>
      <w:r>
        <w:t>#0063</w:t>
      </w:r>
      <w:r>
        <w:tab/>
      </w:r>
      <w:r>
        <w:t>{</w:t>
      </w:r>
    </w:p>
    <w:p>
      <w:pPr>
        <w:pStyle w:val="11"/>
        <w:tabs>
          <w:tab w:val="left" w:pos="3597"/>
        </w:tabs>
        <w:spacing w:line="181" w:lineRule="exact"/>
        <w:ind w:left="2627"/>
      </w:pPr>
      <w:r>
        <w:t>#0064</w:t>
      </w:r>
      <w:r>
        <w:tab/>
      </w:r>
      <w:r>
        <w:t>x</w:t>
      </w:r>
      <w:r>
        <w:rPr>
          <w:spacing w:val="-4"/>
        </w:rPr>
        <w:t xml:space="preserve"> </w:t>
      </w:r>
      <w:r>
        <w:t>=</w:t>
      </w:r>
      <w:r>
        <w:rPr>
          <w:spacing w:val="-3"/>
        </w:rPr>
        <w:t xml:space="preserve"> </w:t>
      </w:r>
      <w:r>
        <w:t>xval;</w:t>
      </w:r>
    </w:p>
    <w:p>
      <w:pPr>
        <w:pStyle w:val="11"/>
        <w:tabs>
          <w:tab w:val="left" w:pos="3597"/>
        </w:tabs>
        <w:spacing w:before="40"/>
        <w:ind w:left="2627"/>
      </w:pPr>
      <w:r>
        <w:t>#0065</w:t>
      </w:r>
      <w:r>
        <w:tab/>
      </w:r>
      <w:r>
        <w:t>y</w:t>
      </w:r>
      <w:r>
        <w:rPr>
          <w:spacing w:val="-4"/>
        </w:rPr>
        <w:t xml:space="preserve"> </w:t>
      </w:r>
      <w:r>
        <w:t>=</w:t>
      </w:r>
      <w:r>
        <w:rPr>
          <w:spacing w:val="-3"/>
        </w:rPr>
        <w:t xml:space="preserve"> </w:t>
      </w:r>
      <w:r>
        <w:t>yval;</w:t>
      </w:r>
    </w:p>
    <w:p>
      <w:pPr>
        <w:pStyle w:val="11"/>
        <w:tabs>
          <w:tab w:val="left" w:pos="3597"/>
        </w:tabs>
        <w:spacing w:before="39"/>
        <w:ind w:left="2627"/>
      </w:pPr>
      <w:r>
        <w:t>#0066</w:t>
      </w:r>
      <w:r>
        <w:tab/>
      </w:r>
      <w:r>
        <w:t>r</w:t>
      </w:r>
      <w:r>
        <w:rPr>
          <w:spacing w:val="-4"/>
        </w:rPr>
        <w:t xml:space="preserve"> </w:t>
      </w:r>
      <w:r>
        <w:t>=</w:t>
      </w:r>
      <w:r>
        <w:rPr>
          <w:spacing w:val="-3"/>
        </w:rPr>
        <w:t xml:space="preserve"> </w:t>
      </w:r>
      <w:r>
        <w:t>rval;</w:t>
      </w:r>
    </w:p>
    <w:p>
      <w:pPr>
        <w:pStyle w:val="11"/>
        <w:tabs>
          <w:tab w:val="left" w:pos="3433"/>
        </w:tabs>
        <w:spacing w:before="40"/>
        <w:ind w:left="2627"/>
      </w:pPr>
      <w:r>
        <w:t>#0067</w:t>
      </w:r>
      <w:r>
        <w:tab/>
      </w:r>
      <w:r>
        <w:t>}</w:t>
      </w:r>
    </w:p>
    <w:p>
      <w:pPr>
        <w:pStyle w:val="11"/>
        <w:spacing w:before="40"/>
        <w:ind w:left="2627"/>
      </w:pPr>
      <w:r>
        <w:t>#0068</w:t>
      </w:r>
    </w:p>
    <w:p>
      <w:pPr>
        <w:pStyle w:val="11"/>
        <w:spacing w:before="39"/>
        <w:ind w:left="2627"/>
      </w:pPr>
      <w:r>
        <w:t>#0069</w:t>
      </w:r>
      <w:r>
        <w:rPr>
          <w:spacing w:val="53"/>
        </w:rPr>
        <w:t xml:space="preserve"> </w:t>
      </w:r>
      <w:r>
        <w:t>protected:</w:t>
      </w:r>
    </w:p>
    <w:p>
      <w:pPr>
        <w:pStyle w:val="11"/>
        <w:tabs>
          <w:tab w:val="left" w:pos="3433"/>
        </w:tabs>
        <w:spacing w:before="40" w:line="292" w:lineRule="auto"/>
        <w:ind w:left="2627" w:right="5702"/>
      </w:pPr>
      <w:r>
        <w:t>#0070</w:t>
      </w:r>
      <w:r>
        <w:tab/>
      </w:r>
      <w:r>
        <w:t>float x, y;</w:t>
      </w:r>
      <w:r>
        <w:rPr>
          <w:spacing w:val="-94"/>
        </w:rPr>
        <w:t xml:space="preserve"> </w:t>
      </w:r>
      <w:r>
        <w:t>#0071</w:t>
      </w:r>
      <w:r>
        <w:tab/>
      </w:r>
      <w:r>
        <w:t>float</w:t>
      </w:r>
      <w:r>
        <w:rPr>
          <w:spacing w:val="-2"/>
        </w:rPr>
        <w:t xml:space="preserve"> </w:t>
      </w:r>
      <w:r>
        <w:t>r;</w:t>
      </w:r>
    </w:p>
    <w:p>
      <w:pPr>
        <w:pStyle w:val="11"/>
        <w:spacing w:line="181" w:lineRule="exact"/>
        <w:ind w:left="2627"/>
      </w:pPr>
      <w:r>
        <w:t>#0072</w:t>
      </w:r>
      <w:r>
        <w:rPr>
          <w:spacing w:val="62"/>
        </w:rPr>
        <w:t xml:space="preserve"> </w:t>
      </w:r>
      <w:r>
        <w:t>};</w:t>
      </w:r>
    </w:p>
    <w:p>
      <w:pPr>
        <w:pStyle w:val="11"/>
        <w:spacing w:before="39"/>
        <w:ind w:left="2627"/>
      </w:pPr>
      <w:r>
        <w:t>#0073</w:t>
      </w:r>
    </w:p>
    <w:p>
      <w:pPr>
        <w:pStyle w:val="11"/>
        <w:spacing w:before="35" w:line="297" w:lineRule="auto"/>
        <w:ind w:left="2627" w:right="3839"/>
      </w:pPr>
      <w:r>
        <w:t>#0074</w:t>
      </w:r>
      <w:r>
        <w:rPr>
          <w:spacing w:val="59"/>
        </w:rPr>
        <w:t xml:space="preserve"> </w:t>
      </w:r>
      <w:r>
        <w:t>class</w:t>
      </w:r>
      <w:r>
        <w:rPr>
          <w:spacing w:val="-5"/>
        </w:rPr>
        <w:t xml:space="preserve"> </w:t>
      </w:r>
      <w:r>
        <w:rPr>
          <w:b/>
        </w:rPr>
        <w:t>CEllipse</w:t>
      </w:r>
      <w:r>
        <w:rPr>
          <w:b/>
          <w:spacing w:val="-5"/>
        </w:rPr>
        <w:t xml:space="preserve"> </w:t>
      </w:r>
      <w:r>
        <w:t>:</w:t>
      </w:r>
      <w:r>
        <w:rPr>
          <w:spacing w:val="-5"/>
        </w:rPr>
        <w:t xml:space="preserve"> </w:t>
      </w:r>
      <w:r>
        <w:t>public</w:t>
      </w:r>
      <w:r>
        <w:rPr>
          <w:spacing w:val="-5"/>
        </w:rPr>
        <w:t xml:space="preserve"> </w:t>
      </w:r>
      <w:r>
        <w:t>CCircle</w:t>
      </w:r>
      <w:r>
        <w:rPr>
          <w:spacing w:val="-93"/>
        </w:rPr>
        <w:t xml:space="preserve"> </w:t>
      </w:r>
      <w:r>
        <w:t>#0075</w:t>
      </w:r>
      <w:r>
        <w:rPr>
          <w:spacing w:val="67"/>
        </w:rPr>
        <w:t xml:space="preserve"> </w:t>
      </w:r>
      <w:r>
        <w:t>{</w:t>
      </w:r>
    </w:p>
    <w:p>
      <w:pPr>
        <w:pStyle w:val="11"/>
        <w:tabs>
          <w:tab w:val="left" w:pos="3760"/>
        </w:tabs>
        <w:spacing w:line="178" w:lineRule="exact"/>
        <w:ind w:left="2627"/>
      </w:pPr>
      <w:r>
        <w:t>#0076</w:t>
      </w:r>
      <w:r>
        <w:tab/>
      </w:r>
      <w:r>
        <w:t>DECLARE_SERIAL(CEllipse)</w:t>
      </w:r>
    </w:p>
    <w:p>
      <w:pPr>
        <w:pStyle w:val="11"/>
        <w:spacing w:before="40"/>
        <w:ind w:left="2627"/>
      </w:pPr>
      <w:r>
        <w:t>#0077</w:t>
      </w:r>
      <w:r>
        <w:rPr>
          <w:spacing w:val="59"/>
        </w:rPr>
        <w:t xml:space="preserve"> </w:t>
      </w:r>
      <w:r>
        <w:t>public:</w:t>
      </w:r>
    </w:p>
    <w:p>
      <w:pPr>
        <w:pStyle w:val="11"/>
        <w:tabs>
          <w:tab w:val="left" w:pos="3433"/>
        </w:tabs>
        <w:spacing w:before="39"/>
        <w:ind w:left="2627"/>
      </w:pPr>
      <w:r>
        <w:t>#0078</w:t>
      </w:r>
      <w:r>
        <w:tab/>
      </w:r>
      <w:r>
        <w:t>virtual</w:t>
      </w:r>
      <w:r>
        <w:rPr>
          <w:spacing w:val="-9"/>
        </w:rPr>
        <w:t xml:space="preserve"> </w:t>
      </w:r>
      <w:r>
        <w:t>void</w:t>
      </w:r>
      <w:r>
        <w:rPr>
          <w:spacing w:val="-8"/>
        </w:rPr>
        <w:t xml:space="preserve"> </w:t>
      </w:r>
      <w:r>
        <w:t>display();</w:t>
      </w:r>
    </w:p>
    <w:p>
      <w:pPr>
        <w:pStyle w:val="11"/>
        <w:tabs>
          <w:tab w:val="left" w:pos="3433"/>
        </w:tabs>
        <w:spacing w:before="40"/>
        <w:ind w:left="2627"/>
      </w:pPr>
      <w:r>
        <w:t>#0079</w:t>
      </w:r>
      <w:r>
        <w:tab/>
      </w:r>
      <w:r>
        <w:t>virtual</w:t>
      </w:r>
      <w:r>
        <w:rPr>
          <w:spacing w:val="-13"/>
        </w:rPr>
        <w:t xml:space="preserve"> </w:t>
      </w:r>
      <w:r>
        <w:t>void</w:t>
      </w:r>
      <w:r>
        <w:rPr>
          <w:spacing w:val="-12"/>
        </w:rPr>
        <w:t xml:space="preserve"> </w:t>
      </w:r>
      <w:r>
        <w:t>Serialize(CArchive&amp;);</w:t>
      </w:r>
    </w:p>
    <w:p>
      <w:pPr>
        <w:pStyle w:val="11"/>
        <w:tabs>
          <w:tab w:val="left" w:pos="3433"/>
          <w:tab w:val="left" w:pos="3597"/>
          <w:tab w:val="left" w:pos="3924"/>
        </w:tabs>
        <w:spacing w:before="39" w:line="292" w:lineRule="auto"/>
        <w:ind w:left="2627" w:right="2918"/>
      </w:pPr>
      <w:r>
        <w:t>#0080</w:t>
      </w:r>
      <w:r>
        <w:tab/>
      </w:r>
      <w:r>
        <w:t>CEllipse(float xval=0.0, float yval=0.0,</w:t>
      </w:r>
      <w:r>
        <w:rPr>
          <w:spacing w:val="-94"/>
        </w:rPr>
        <w:t xml:space="preserve"> </w:t>
      </w:r>
      <w:r>
        <w:t>#0081</w:t>
      </w:r>
      <w:r>
        <w:tab/>
      </w:r>
      <w:r>
        <w:tab/>
      </w:r>
      <w:r>
        <w:tab/>
      </w:r>
      <w:r>
        <w:t>float rval=0.0, float r2val=0.0)</w:t>
      </w:r>
      <w:r>
        <w:rPr>
          <w:spacing w:val="1"/>
        </w:rPr>
        <w:t xml:space="preserve"> </w:t>
      </w:r>
      <w:r>
        <w:t>#0082</w:t>
      </w:r>
      <w:r>
        <w:tab/>
      </w:r>
      <w:r>
        <w:tab/>
      </w:r>
      <w:r>
        <w:t>:</w:t>
      </w:r>
      <w:r>
        <w:rPr>
          <w:spacing w:val="-2"/>
        </w:rPr>
        <w:t xml:space="preserve"> </w:t>
      </w:r>
      <w:r>
        <w:t>CCircle(xval,</w:t>
      </w:r>
      <w:r>
        <w:rPr>
          <w:spacing w:val="-2"/>
        </w:rPr>
        <w:t xml:space="preserve"> </w:t>
      </w:r>
      <w:r>
        <w:t>yval,</w:t>
      </w:r>
      <w:r>
        <w:rPr>
          <w:spacing w:val="-1"/>
        </w:rPr>
        <w:t xml:space="preserve"> </w:t>
      </w:r>
      <w:r>
        <w:t>rval)</w:t>
      </w:r>
    </w:p>
    <w:p>
      <w:pPr>
        <w:pStyle w:val="11"/>
        <w:tabs>
          <w:tab w:val="left" w:pos="3433"/>
        </w:tabs>
        <w:spacing w:line="180" w:lineRule="exact"/>
        <w:ind w:left="2627"/>
      </w:pPr>
      <w:r>
        <w:t>#0083</w:t>
      </w:r>
      <w:r>
        <w:tab/>
      </w:r>
      <w:r>
        <w:t>{</w:t>
      </w:r>
    </w:p>
    <w:p>
      <w:pPr>
        <w:pStyle w:val="11"/>
        <w:tabs>
          <w:tab w:val="left" w:pos="3597"/>
        </w:tabs>
        <w:spacing w:before="40"/>
        <w:ind w:left="2627"/>
      </w:pPr>
      <w:r>
        <w:t>#0084</w:t>
      </w:r>
      <w:r>
        <w:tab/>
      </w:r>
      <w:r>
        <w:t>r2</w:t>
      </w:r>
      <w:r>
        <w:rPr>
          <w:spacing w:val="-4"/>
        </w:rPr>
        <w:t xml:space="preserve"> </w:t>
      </w:r>
      <w:r>
        <w:t>=</w:t>
      </w:r>
      <w:r>
        <w:rPr>
          <w:spacing w:val="-3"/>
        </w:rPr>
        <w:t xml:space="preserve"> </w:t>
      </w:r>
      <w:r>
        <w:t>r2val;</w:t>
      </w:r>
    </w:p>
    <w:p>
      <w:pPr>
        <w:pStyle w:val="11"/>
        <w:tabs>
          <w:tab w:val="left" w:pos="3433"/>
        </w:tabs>
        <w:spacing w:before="39"/>
        <w:ind w:left="2627"/>
      </w:pPr>
      <w:r>
        <w:t>#0085</w:t>
      </w:r>
      <w:r>
        <w:tab/>
      </w:r>
      <w:r>
        <w:t>}</w:t>
      </w:r>
    </w:p>
    <w:p>
      <w:pPr>
        <w:pStyle w:val="11"/>
        <w:spacing w:before="40"/>
        <w:ind w:left="2627"/>
      </w:pPr>
      <w:r>
        <w:t>#0086</w:t>
      </w:r>
    </w:p>
    <w:p>
      <w:pPr>
        <w:pStyle w:val="11"/>
        <w:spacing w:before="39"/>
        <w:ind w:left="2627"/>
      </w:pPr>
      <w:r>
        <w:t>#0087</w:t>
      </w:r>
      <w:r>
        <w:rPr>
          <w:spacing w:val="56"/>
        </w:rPr>
        <w:t xml:space="preserve"> </w:t>
      </w:r>
      <w:r>
        <w:t>protected:</w:t>
      </w:r>
    </w:p>
    <w:p>
      <w:pPr>
        <w:pStyle w:val="11"/>
        <w:tabs>
          <w:tab w:val="left" w:pos="3433"/>
        </w:tabs>
        <w:spacing w:before="40"/>
        <w:ind w:left="2627"/>
      </w:pPr>
      <w:r>
        <w:t>#0088</w:t>
      </w:r>
      <w:r>
        <w:tab/>
      </w:r>
      <w:r>
        <w:t>float</w:t>
      </w:r>
      <w:r>
        <w:rPr>
          <w:spacing w:val="-6"/>
        </w:rPr>
        <w:t xml:space="preserve"> </w:t>
      </w:r>
      <w:r>
        <w:t>r2;</w:t>
      </w:r>
    </w:p>
    <w:p>
      <w:pPr>
        <w:pStyle w:val="11"/>
        <w:spacing w:before="39"/>
        <w:ind w:left="2627"/>
      </w:pPr>
      <w:r>
        <w:t>#0089</w:t>
      </w:r>
      <w:r>
        <w:rPr>
          <w:spacing w:val="62"/>
        </w:rPr>
        <w:t xml:space="preserve"> </w:t>
      </w:r>
      <w:r>
        <w:t>};</w:t>
      </w:r>
    </w:p>
    <w:p>
      <w:pPr>
        <w:pStyle w:val="11"/>
        <w:spacing w:before="40"/>
        <w:ind w:left="2627"/>
      </w:pPr>
      <w:r>
        <w:t>#0090</w:t>
      </w:r>
    </w:p>
    <w:p>
      <w:pPr>
        <w:spacing w:before="35" w:line="297" w:lineRule="auto"/>
        <w:ind w:left="2627" w:right="3839" w:firstLine="0"/>
        <w:jc w:val="left"/>
        <w:rPr>
          <w:sz w:val="16"/>
        </w:rPr>
      </w:pPr>
      <w:r>
        <w:rPr>
          <w:sz w:val="16"/>
        </w:rPr>
        <w:t>#0091</w:t>
      </w:r>
      <w:r>
        <w:rPr>
          <w:spacing w:val="59"/>
          <w:sz w:val="16"/>
        </w:rPr>
        <w:t xml:space="preserve"> </w:t>
      </w:r>
      <w:r>
        <w:rPr>
          <w:sz w:val="16"/>
        </w:rPr>
        <w:t>class</w:t>
      </w:r>
      <w:r>
        <w:rPr>
          <w:spacing w:val="-5"/>
          <w:sz w:val="16"/>
        </w:rPr>
        <w:t xml:space="preserve"> </w:t>
      </w:r>
      <w:r>
        <w:rPr>
          <w:b/>
          <w:sz w:val="16"/>
        </w:rPr>
        <w:t>CTriangle</w:t>
      </w:r>
      <w:r>
        <w:rPr>
          <w:b/>
          <w:spacing w:val="-5"/>
          <w:sz w:val="16"/>
        </w:rPr>
        <w:t xml:space="preserve"> </w:t>
      </w:r>
      <w:r>
        <w:rPr>
          <w:sz w:val="16"/>
        </w:rPr>
        <w:t>:</w:t>
      </w:r>
      <w:r>
        <w:rPr>
          <w:spacing w:val="-5"/>
          <w:sz w:val="16"/>
        </w:rPr>
        <w:t xml:space="preserve"> </w:t>
      </w:r>
      <w:r>
        <w:rPr>
          <w:sz w:val="16"/>
        </w:rPr>
        <w:t>public</w:t>
      </w:r>
      <w:r>
        <w:rPr>
          <w:spacing w:val="-5"/>
          <w:sz w:val="16"/>
        </w:rPr>
        <w:t xml:space="preserve"> </w:t>
      </w:r>
      <w:r>
        <w:rPr>
          <w:sz w:val="16"/>
        </w:rPr>
        <w:t>CShape</w:t>
      </w:r>
      <w:r>
        <w:rPr>
          <w:spacing w:val="-93"/>
          <w:sz w:val="16"/>
        </w:rPr>
        <w:t xml:space="preserve"> </w:t>
      </w:r>
      <w:r>
        <w:rPr>
          <w:sz w:val="16"/>
        </w:rPr>
        <w:t>#0092</w:t>
      </w:r>
      <w:r>
        <w:rPr>
          <w:spacing w:val="67"/>
          <w:sz w:val="16"/>
        </w:rPr>
        <w:t xml:space="preserve"> </w:t>
      </w:r>
      <w:r>
        <w:rPr>
          <w:sz w:val="16"/>
        </w:rPr>
        <w:t>{</w:t>
      </w:r>
    </w:p>
    <w:p>
      <w:pPr>
        <w:pStyle w:val="11"/>
        <w:tabs>
          <w:tab w:val="left" w:pos="3760"/>
        </w:tabs>
        <w:spacing w:line="178" w:lineRule="exact"/>
        <w:ind w:left="2627"/>
      </w:pPr>
      <w:r>
        <w:t>#0093</w:t>
      </w:r>
      <w:r>
        <w:tab/>
      </w:r>
      <w:r>
        <w:t>DECLARE_SERIAL(CTriangle)</w:t>
      </w:r>
    </w:p>
    <w:p>
      <w:pPr>
        <w:pStyle w:val="11"/>
        <w:spacing w:before="39"/>
        <w:ind w:left="2627"/>
      </w:pPr>
      <w:r>
        <w:t>#0094</w:t>
      </w:r>
      <w:r>
        <w:rPr>
          <w:spacing w:val="59"/>
        </w:rPr>
        <w:t xml:space="preserve"> </w:t>
      </w:r>
      <w:r>
        <w:t>public:</w:t>
      </w:r>
    </w:p>
    <w:p>
      <w:pPr>
        <w:pStyle w:val="11"/>
        <w:tabs>
          <w:tab w:val="left" w:pos="3433"/>
        </w:tabs>
        <w:spacing w:before="40"/>
        <w:ind w:left="2627"/>
      </w:pPr>
      <w:r>
        <w:t>#0095</w:t>
      </w:r>
      <w:r>
        <w:tab/>
      </w:r>
      <w:r>
        <w:t>virtual</w:t>
      </w:r>
      <w:r>
        <w:rPr>
          <w:spacing w:val="-9"/>
        </w:rPr>
        <w:t xml:space="preserve"> </w:t>
      </w:r>
      <w:r>
        <w:t>void</w:t>
      </w:r>
      <w:r>
        <w:rPr>
          <w:spacing w:val="-8"/>
        </w:rPr>
        <w:t xml:space="preserve"> </w:t>
      </w:r>
      <w:r>
        <w:t>display();</w:t>
      </w:r>
    </w:p>
    <w:p>
      <w:pPr>
        <w:pStyle w:val="11"/>
        <w:tabs>
          <w:tab w:val="left" w:pos="3433"/>
        </w:tabs>
        <w:spacing w:before="39"/>
        <w:ind w:left="2627"/>
      </w:pPr>
      <w:r>
        <w:t>#0096</w:t>
      </w:r>
      <w:r>
        <w:tab/>
      </w:r>
      <w:r>
        <w:t>virtual</w:t>
      </w:r>
      <w:r>
        <w:rPr>
          <w:spacing w:val="-13"/>
        </w:rPr>
        <w:t xml:space="preserve"> </w:t>
      </w:r>
      <w:r>
        <w:t>void</w:t>
      </w:r>
      <w:r>
        <w:rPr>
          <w:spacing w:val="-12"/>
        </w:rPr>
        <w:t xml:space="preserve"> </w:t>
      </w:r>
      <w:r>
        <w:t>Serialize(CArchive&amp;);</w:t>
      </w:r>
    </w:p>
    <w:p>
      <w:pPr>
        <w:pStyle w:val="11"/>
        <w:tabs>
          <w:tab w:val="left" w:pos="3433"/>
          <w:tab w:val="left" w:pos="4250"/>
        </w:tabs>
        <w:spacing w:before="40" w:line="292" w:lineRule="auto"/>
        <w:ind w:left="2627" w:right="2630"/>
      </w:pPr>
      <w:r>
        <w:t>#0097</w:t>
      </w:r>
      <w:r>
        <w:tab/>
      </w:r>
      <w:r>
        <w:t>CTriangle(float x1val=0.0, float y1val=0.0,</w:t>
      </w:r>
      <w:r>
        <w:rPr>
          <w:spacing w:val="-94"/>
        </w:rPr>
        <w:t xml:space="preserve"> </w:t>
      </w:r>
      <w:r>
        <w:t>#0098</w:t>
      </w:r>
      <w:r>
        <w:tab/>
      </w:r>
      <w:r>
        <w:tab/>
      </w:r>
      <w:r>
        <w:t>float</w:t>
      </w:r>
      <w:r>
        <w:rPr>
          <w:spacing w:val="-7"/>
        </w:rPr>
        <w:t xml:space="preserve"> </w:t>
      </w:r>
      <w:r>
        <w:t>x2val=0.0,</w:t>
      </w:r>
      <w:r>
        <w:rPr>
          <w:spacing w:val="-6"/>
        </w:rPr>
        <w:t xml:space="preserve"> </w:t>
      </w:r>
      <w:r>
        <w:t>float</w:t>
      </w:r>
      <w:r>
        <w:rPr>
          <w:spacing w:val="-6"/>
        </w:rPr>
        <w:t xml:space="preserve"> </w:t>
      </w:r>
      <w:r>
        <w:t>y2val=0.0,</w:t>
      </w:r>
    </w:p>
    <w:p>
      <w:pPr>
        <w:pStyle w:val="11"/>
        <w:tabs>
          <w:tab w:val="left" w:pos="3433"/>
          <w:tab w:val="left" w:pos="4250"/>
        </w:tabs>
        <w:spacing w:line="292" w:lineRule="auto"/>
        <w:ind w:left="2627" w:right="2773"/>
      </w:pPr>
      <w:r>
        <w:t>#0099</w:t>
      </w:r>
      <w:r>
        <w:tab/>
      </w:r>
      <w:r>
        <w:tab/>
      </w:r>
      <w:r>
        <w:t>float x3val=0.0, float y3val=0.0)</w:t>
      </w:r>
      <w:r>
        <w:rPr>
          <w:spacing w:val="-94"/>
        </w:rPr>
        <w:t xml:space="preserve"> </w:t>
      </w:r>
      <w:r>
        <w:t>#0100</w:t>
      </w:r>
      <w:r>
        <w:tab/>
      </w:r>
      <w:r>
        <w:t>{</w:t>
      </w:r>
    </w:p>
    <w:p>
      <w:pPr>
        <w:pStyle w:val="11"/>
        <w:tabs>
          <w:tab w:val="left" w:pos="3597"/>
        </w:tabs>
        <w:spacing w:line="292" w:lineRule="auto"/>
        <w:ind w:left="2627" w:right="4319"/>
      </w:pPr>
      <w:r>
        <w:t>#0101</w:t>
      </w:r>
      <w:r>
        <w:tab/>
      </w:r>
      <w:r>
        <w:t>x1</w:t>
      </w:r>
      <w:r>
        <w:rPr>
          <w:spacing w:val="-3"/>
        </w:rPr>
        <w:t xml:space="preserve"> </w:t>
      </w:r>
      <w:r>
        <w:t>=</w:t>
      </w:r>
      <w:r>
        <w:rPr>
          <w:spacing w:val="-3"/>
        </w:rPr>
        <w:t xml:space="preserve"> </w:t>
      </w:r>
      <w:r>
        <w:t>x1val;</w:t>
      </w:r>
      <w:r>
        <w:rPr>
          <w:spacing w:val="63"/>
        </w:rPr>
        <w:t xml:space="preserve"> </w:t>
      </w:r>
      <w:r>
        <w:t>y1</w:t>
      </w:r>
      <w:r>
        <w:rPr>
          <w:spacing w:val="-3"/>
        </w:rPr>
        <w:t xml:space="preserve"> </w:t>
      </w:r>
      <w:r>
        <w:t>=</w:t>
      </w:r>
      <w:r>
        <w:rPr>
          <w:spacing w:val="-3"/>
        </w:rPr>
        <w:t xml:space="preserve"> </w:t>
      </w:r>
      <w:r>
        <w:t>y1val;</w:t>
      </w:r>
      <w:r>
        <w:rPr>
          <w:spacing w:val="-93"/>
        </w:rPr>
        <w:t xml:space="preserve"> </w:t>
      </w:r>
      <w:r>
        <w:t>#0102</w:t>
      </w:r>
      <w:r>
        <w:tab/>
      </w:r>
      <w:r>
        <w:t>x2</w:t>
      </w:r>
      <w:r>
        <w:rPr>
          <w:spacing w:val="-3"/>
        </w:rPr>
        <w:t xml:space="preserve"> </w:t>
      </w:r>
      <w:r>
        <w:t>=</w:t>
      </w:r>
      <w:r>
        <w:rPr>
          <w:spacing w:val="-3"/>
        </w:rPr>
        <w:t xml:space="preserve"> </w:t>
      </w:r>
      <w:r>
        <w:t>x2val;</w:t>
      </w:r>
      <w:r>
        <w:rPr>
          <w:spacing w:val="63"/>
        </w:rPr>
        <w:t xml:space="preserve"> </w:t>
      </w:r>
      <w:r>
        <w:t>y2</w:t>
      </w:r>
      <w:r>
        <w:rPr>
          <w:spacing w:val="-3"/>
        </w:rPr>
        <w:t xml:space="preserve"> </w:t>
      </w:r>
      <w:r>
        <w:t>=</w:t>
      </w:r>
      <w:r>
        <w:rPr>
          <w:spacing w:val="-3"/>
        </w:rPr>
        <w:t xml:space="preserve"> </w:t>
      </w:r>
      <w:r>
        <w:t>y2val;</w:t>
      </w:r>
    </w:p>
    <w:p>
      <w:pPr>
        <w:pStyle w:val="11"/>
        <w:rPr>
          <w:sz w:val="20"/>
        </w:rPr>
      </w:pPr>
    </w:p>
    <w:p>
      <w:pPr>
        <w:pStyle w:val="11"/>
        <w:spacing w:before="3"/>
        <w:rPr>
          <w:sz w:val="21"/>
        </w:rPr>
      </w:pPr>
    </w:p>
    <w:p>
      <w:pPr>
        <w:pStyle w:val="5"/>
        <w:ind w:left="0" w:right="390"/>
        <w:jc w:val="right"/>
      </w:pPr>
      <w:r>
        <w:t>291</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923" o:spid="_x0000_s3923" o:spt="1" style="position:absolute;left:0pt;margin-left:131.9pt;margin-top:18.85pt;height:0.7pt;width:323pt;mso-position-horizontal-relative:page;mso-wrap-distance-bottom:0pt;mso-wrap-distance-top:0pt;z-index:-251153408;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
        <w:rPr>
          <w:rFonts w:ascii="宋体"/>
          <w:sz w:val="23"/>
        </w:rPr>
      </w:pPr>
    </w:p>
    <w:p>
      <w:pPr>
        <w:pStyle w:val="11"/>
        <w:tabs>
          <w:tab w:val="left" w:pos="3433"/>
          <w:tab w:val="left" w:pos="3597"/>
        </w:tabs>
        <w:spacing w:before="99" w:line="292" w:lineRule="auto"/>
        <w:ind w:left="2627" w:right="4319"/>
      </w:pPr>
      <w:r>
        <w:t>#0103</w:t>
      </w:r>
      <w:r>
        <w:tab/>
      </w:r>
      <w:r>
        <w:tab/>
      </w:r>
      <w:r>
        <w:t>x3</w:t>
      </w:r>
      <w:r>
        <w:rPr>
          <w:spacing w:val="-3"/>
        </w:rPr>
        <w:t xml:space="preserve"> </w:t>
      </w:r>
      <w:r>
        <w:t>=</w:t>
      </w:r>
      <w:r>
        <w:rPr>
          <w:spacing w:val="-3"/>
        </w:rPr>
        <w:t xml:space="preserve"> </w:t>
      </w:r>
      <w:r>
        <w:t>x3val;</w:t>
      </w:r>
      <w:r>
        <w:rPr>
          <w:spacing w:val="63"/>
        </w:rPr>
        <w:t xml:space="preserve"> </w:t>
      </w:r>
      <w:r>
        <w:t>y3</w:t>
      </w:r>
      <w:r>
        <w:rPr>
          <w:spacing w:val="-3"/>
        </w:rPr>
        <w:t xml:space="preserve"> </w:t>
      </w:r>
      <w:r>
        <w:t>=</w:t>
      </w:r>
      <w:r>
        <w:rPr>
          <w:spacing w:val="-3"/>
        </w:rPr>
        <w:t xml:space="preserve"> </w:t>
      </w:r>
      <w:r>
        <w:t>y3val;</w:t>
      </w:r>
      <w:r>
        <w:rPr>
          <w:spacing w:val="-93"/>
        </w:rPr>
        <w:t xml:space="preserve"> </w:t>
      </w:r>
      <w:r>
        <w:t>#0104</w:t>
      </w:r>
      <w:r>
        <w:tab/>
      </w:r>
      <w:r>
        <w:t>}</w:t>
      </w:r>
    </w:p>
    <w:p>
      <w:pPr>
        <w:pStyle w:val="11"/>
        <w:spacing w:line="181" w:lineRule="exact"/>
        <w:ind w:left="2627"/>
      </w:pPr>
      <w:r>
        <w:t>#0105</w:t>
      </w:r>
    </w:p>
    <w:p>
      <w:pPr>
        <w:pStyle w:val="11"/>
        <w:spacing w:before="39"/>
        <w:ind w:left="2627"/>
      </w:pPr>
      <w:r>
        <w:t>#0106</w:t>
      </w:r>
      <w:r>
        <w:rPr>
          <w:spacing w:val="56"/>
        </w:rPr>
        <w:t xml:space="preserve"> </w:t>
      </w:r>
      <w:r>
        <w:t>protected:</w:t>
      </w:r>
    </w:p>
    <w:p>
      <w:pPr>
        <w:pStyle w:val="11"/>
        <w:tabs>
          <w:tab w:val="left" w:pos="3433"/>
        </w:tabs>
        <w:spacing w:before="40" w:line="292" w:lineRule="auto"/>
        <w:ind w:left="2627" w:right="3974"/>
      </w:pPr>
      <w:r>
        <w:t>#0107</w:t>
      </w:r>
      <w:r>
        <w:tab/>
      </w:r>
      <w:r>
        <w:t>float x1, y1, x2, y2, x3, y3;</w:t>
      </w:r>
      <w:r>
        <w:rPr>
          <w:spacing w:val="-94"/>
        </w:rPr>
        <w:t xml:space="preserve"> </w:t>
      </w:r>
      <w:r>
        <w:t>#0108</w:t>
      </w:r>
      <w:r>
        <w:rPr>
          <w:spacing w:val="67"/>
        </w:rPr>
        <w:t xml:space="preserve"> </w:t>
      </w:r>
      <w:r>
        <w:t>};</w:t>
      </w:r>
    </w:p>
    <w:p>
      <w:pPr>
        <w:pStyle w:val="11"/>
        <w:spacing w:line="181" w:lineRule="exact"/>
        <w:ind w:left="2627"/>
      </w:pPr>
      <w:r>
        <w:t>#0109</w:t>
      </w:r>
    </w:p>
    <w:p>
      <w:pPr>
        <w:pStyle w:val="11"/>
        <w:spacing w:before="34" w:line="297" w:lineRule="auto"/>
        <w:ind w:left="2627" w:right="3968"/>
      </w:pPr>
      <w:r>
        <w:t>#0110</w:t>
      </w:r>
      <w:r>
        <w:rPr>
          <w:spacing w:val="59"/>
        </w:rPr>
        <w:t xml:space="preserve"> </w:t>
      </w:r>
      <w:r>
        <w:t>class</w:t>
      </w:r>
      <w:r>
        <w:rPr>
          <w:spacing w:val="-5"/>
        </w:rPr>
        <w:t xml:space="preserve"> </w:t>
      </w:r>
      <w:r>
        <w:rPr>
          <w:b/>
        </w:rPr>
        <w:t>CStroke</w:t>
      </w:r>
      <w:r>
        <w:rPr>
          <w:b/>
          <w:spacing w:val="-3"/>
        </w:rPr>
        <w:t xml:space="preserve"> </w:t>
      </w:r>
      <w:r>
        <w:t>:</w:t>
      </w:r>
      <w:r>
        <w:rPr>
          <w:spacing w:val="-5"/>
        </w:rPr>
        <w:t xml:space="preserve"> </w:t>
      </w:r>
      <w:r>
        <w:t>public</w:t>
      </w:r>
      <w:r>
        <w:rPr>
          <w:spacing w:val="-5"/>
        </w:rPr>
        <w:t xml:space="preserve"> </w:t>
      </w:r>
      <w:r>
        <w:t>CShape</w:t>
      </w:r>
      <w:r>
        <w:rPr>
          <w:spacing w:val="-93"/>
        </w:rPr>
        <w:t xml:space="preserve"> </w:t>
      </w:r>
      <w:r>
        <w:t>#0111</w:t>
      </w:r>
      <w:r>
        <w:rPr>
          <w:spacing w:val="67"/>
        </w:rPr>
        <w:t xml:space="preserve"> </w:t>
      </w:r>
      <w:r>
        <w:t>{</w:t>
      </w:r>
    </w:p>
    <w:p>
      <w:pPr>
        <w:pStyle w:val="11"/>
        <w:tabs>
          <w:tab w:val="left" w:pos="3760"/>
        </w:tabs>
        <w:spacing w:line="178" w:lineRule="exact"/>
        <w:ind w:left="2627"/>
      </w:pPr>
      <w:r>
        <w:t>#0112</w:t>
      </w:r>
      <w:r>
        <w:tab/>
      </w:r>
      <w:r>
        <w:t>DECLARE_SERIAL(CStroke)</w:t>
      </w:r>
    </w:p>
    <w:p>
      <w:pPr>
        <w:pStyle w:val="11"/>
        <w:spacing w:before="40"/>
        <w:ind w:left="2627"/>
      </w:pPr>
      <w:r>
        <w:t>#0113</w:t>
      </w:r>
      <w:r>
        <w:rPr>
          <w:spacing w:val="59"/>
        </w:rPr>
        <w:t xml:space="preserve"> </w:t>
      </w:r>
      <w:r>
        <w:t>public:</w:t>
      </w:r>
    </w:p>
    <w:p>
      <w:pPr>
        <w:pStyle w:val="11"/>
        <w:tabs>
          <w:tab w:val="left" w:pos="3433"/>
        </w:tabs>
        <w:spacing w:before="40"/>
        <w:ind w:left="2627"/>
      </w:pPr>
      <w:r>
        <w:t>#0114</w:t>
      </w:r>
      <w:r>
        <w:tab/>
      </w:r>
      <w:r>
        <w:t>virtual</w:t>
      </w:r>
      <w:r>
        <w:rPr>
          <w:spacing w:val="-9"/>
        </w:rPr>
        <w:t xml:space="preserve"> </w:t>
      </w:r>
      <w:r>
        <w:t>void</w:t>
      </w:r>
      <w:r>
        <w:rPr>
          <w:spacing w:val="-8"/>
        </w:rPr>
        <w:t xml:space="preserve"> </w:t>
      </w:r>
      <w:r>
        <w:t>display();</w:t>
      </w:r>
    </w:p>
    <w:p>
      <w:pPr>
        <w:pStyle w:val="11"/>
        <w:tabs>
          <w:tab w:val="left" w:pos="3433"/>
        </w:tabs>
        <w:spacing w:before="39" w:line="292" w:lineRule="auto"/>
        <w:ind w:left="2627" w:right="3494"/>
      </w:pPr>
      <w:r>
        <w:t>#0115</w:t>
      </w:r>
      <w:r>
        <w:tab/>
      </w:r>
      <w:r>
        <w:t>virtual void Serialize(CArchive&amp;);</w:t>
      </w:r>
      <w:r>
        <w:rPr>
          <w:spacing w:val="-94"/>
        </w:rPr>
        <w:t xml:space="preserve"> </w:t>
      </w:r>
      <w:r>
        <w:t>#0116</w:t>
      </w:r>
    </w:p>
    <w:p>
      <w:pPr>
        <w:pStyle w:val="11"/>
        <w:spacing w:line="181" w:lineRule="exact"/>
        <w:ind w:left="2627"/>
      </w:pPr>
      <w:r>
        <w:t>#0117</w:t>
      </w:r>
      <w:r>
        <w:rPr>
          <w:spacing w:val="59"/>
        </w:rPr>
        <w:t xml:space="preserve"> </w:t>
      </w:r>
      <w:r>
        <w:t>public:</w:t>
      </w:r>
    </w:p>
    <w:p>
      <w:pPr>
        <w:pStyle w:val="11"/>
        <w:tabs>
          <w:tab w:val="left" w:pos="3433"/>
        </w:tabs>
        <w:spacing w:before="40"/>
        <w:ind w:left="2627"/>
      </w:pPr>
      <w:r>
        <w:t>#0118</w:t>
      </w:r>
      <w:r>
        <w:tab/>
      </w:r>
      <w:r>
        <w:t>CDWordArray</w:t>
      </w:r>
      <w:r>
        <w:rPr>
          <w:spacing w:val="-12"/>
        </w:rPr>
        <w:t xml:space="preserve"> </w:t>
      </w:r>
      <w:r>
        <w:t>aDArray;</w:t>
      </w:r>
    </w:p>
    <w:p>
      <w:pPr>
        <w:pStyle w:val="11"/>
        <w:spacing w:before="39"/>
        <w:ind w:left="2627"/>
      </w:pPr>
      <w:r>
        <w:t>#0119</w:t>
      </w:r>
      <w:r>
        <w:rPr>
          <w:spacing w:val="62"/>
        </w:rPr>
        <w:t xml:space="preserve"> </w:t>
      </w:r>
      <w:r>
        <w:t>};</w:t>
      </w:r>
    </w:p>
    <w:p>
      <w:pPr>
        <w:pStyle w:val="11"/>
        <w:spacing w:before="40"/>
        <w:ind w:left="2627"/>
      </w:pPr>
      <w:r>
        <w:t>#0120</w:t>
      </w:r>
    </w:p>
    <w:p>
      <w:pPr>
        <w:pStyle w:val="11"/>
        <w:spacing w:before="39"/>
        <w:ind w:left="2627"/>
      </w:pPr>
      <w:r>
        <w:t>#0121</w:t>
      </w:r>
      <w:r>
        <w:rPr>
          <w:spacing w:val="61"/>
        </w:rPr>
        <w:t xml:space="preserve"> </w:t>
      </w:r>
      <w:r>
        <w:t>#endif</w:t>
      </w:r>
      <w:r>
        <w:rPr>
          <w:spacing w:val="-5"/>
        </w:rPr>
        <w:t xml:space="preserve"> </w:t>
      </w:r>
      <w:r>
        <w:t>/*</w:t>
      </w:r>
      <w:r>
        <w:rPr>
          <w:spacing w:val="-4"/>
        </w:rPr>
        <w:t xml:space="preserve"> </w:t>
      </w:r>
      <w:r>
        <w:t>_SHAPE_</w:t>
      </w:r>
      <w:r>
        <w:rPr>
          <w:spacing w:val="-4"/>
        </w:rPr>
        <w:t xml:space="preserve"> </w:t>
      </w:r>
      <w:r>
        <w:t>*/</w:t>
      </w:r>
    </w:p>
    <w:p>
      <w:pPr>
        <w:pStyle w:val="11"/>
        <w:rPr>
          <w:sz w:val="20"/>
        </w:rPr>
      </w:pPr>
    </w:p>
    <w:p>
      <w:pPr>
        <w:pStyle w:val="11"/>
        <w:spacing w:before="8"/>
      </w:pPr>
      <w:r>
        <w:pict>
          <v:shape id="_x0000_s3924" o:spid="_x0000_s3924" o:spt="202" type="#_x0000_t202" style="position:absolute;left:0pt;margin-left:130.55pt;margin-top:11.85pt;height:20.65pt;width:325.95pt;mso-position-horizontal-relative:page;mso-wrap-distance-bottom:0pt;mso-wrap-distance-top:0pt;z-index:-251153408;mso-width-relative:page;mso-height-relative:page;" fillcolor="#E4E4E4" filled="t" stroked="t" coordsize="21600,21600">
            <v:path/>
            <v:fill on="t" focussize="0,0"/>
            <v:stroke weight="0.72pt" color="#000000"/>
            <v:imagedata o:title=""/>
            <o:lock v:ext="edit"/>
            <v:textbox inset="0mm,0mm,0mm,0mm">
              <w:txbxContent>
                <w:p>
                  <w:pPr>
                    <w:spacing w:before="143"/>
                    <w:ind w:left="47" w:right="0" w:firstLine="0"/>
                    <w:jc w:val="left"/>
                    <w:rPr>
                      <w:rFonts w:ascii="Arial"/>
                      <w:b/>
                      <w:sz w:val="20"/>
                    </w:rPr>
                  </w:pPr>
                  <w:r>
                    <w:rPr>
                      <w:rFonts w:ascii="Arial"/>
                      <w:b/>
                      <w:w w:val="110"/>
                      <w:sz w:val="20"/>
                    </w:rPr>
                    <w:t>SHAPE.CPP</w:t>
                  </w:r>
                </w:p>
              </w:txbxContent>
            </v:textbox>
            <w10:wrap type="topAndBottom"/>
          </v:shape>
        </w:pict>
      </w:r>
    </w:p>
    <w:p>
      <w:pPr>
        <w:pStyle w:val="11"/>
        <w:spacing w:before="2"/>
        <w:rPr>
          <w:sz w:val="11"/>
        </w:rPr>
      </w:pPr>
    </w:p>
    <w:p>
      <w:pPr>
        <w:pStyle w:val="11"/>
        <w:tabs>
          <w:tab w:val="left" w:pos="8678"/>
        </w:tabs>
        <w:spacing w:before="108" w:line="180" w:lineRule="exact"/>
        <w:ind w:left="2627"/>
        <w:rPr>
          <w:rFonts w:ascii="Times New Roman"/>
        </w:rPr>
      </w:pPr>
      <w:r>
        <w:t>#0001</w:t>
      </w:r>
      <w:r>
        <w:rPr>
          <w:spacing w:val="62"/>
        </w:rPr>
        <w:t xml:space="preserve"> </w:t>
      </w:r>
      <w:r>
        <w:t>//</w:t>
      </w:r>
      <w:r>
        <w:rPr>
          <w:rFonts w:ascii="Times New Roman"/>
          <w:u w:val="dotted"/>
        </w:rPr>
        <w:t xml:space="preserve"> </w:t>
      </w:r>
      <w:r>
        <w:rPr>
          <w:rFonts w:ascii="Times New Roman"/>
          <w:u w:val="dotted"/>
        </w:rPr>
        <w:tab/>
      </w:r>
    </w:p>
    <w:p>
      <w:pPr>
        <w:pStyle w:val="11"/>
        <w:spacing w:line="207" w:lineRule="exact"/>
        <w:ind w:left="2627"/>
      </w:pPr>
      <w:r>
        <w:t>#0002</w:t>
      </w:r>
      <w:r>
        <w:rPr>
          <w:spacing w:val="10"/>
        </w:rPr>
        <w:t xml:space="preserve"> // </w:t>
      </w:r>
      <w:r>
        <w:rPr>
          <w:rFonts w:hint="eastAsia" w:ascii="宋体" w:eastAsia="宋体"/>
        </w:rPr>
        <w:t>檔名：</w:t>
      </w:r>
      <w:r>
        <w:t>shape.cpp</w:t>
      </w:r>
    </w:p>
    <w:p>
      <w:pPr>
        <w:pStyle w:val="11"/>
        <w:spacing w:before="13"/>
        <w:ind w:left="2627"/>
        <w:rPr>
          <w:rFonts w:hint="eastAsia" w:ascii="宋体" w:eastAsia="宋体"/>
        </w:rPr>
      </w:pPr>
      <w:r>
        <w:t>#0003</w:t>
      </w:r>
      <w:r>
        <w:rPr>
          <w:spacing w:val="12"/>
        </w:rPr>
        <w:t xml:space="preserve"> // </w:t>
      </w:r>
      <w:r>
        <w:rPr>
          <w:rFonts w:hint="eastAsia" w:ascii="宋体" w:eastAsia="宋体"/>
        </w:rPr>
        <w:t xml:space="preserve">用途：實作以下 </w:t>
      </w:r>
      <w:r>
        <w:t>classes</w:t>
      </w:r>
      <w:r>
        <w:rPr>
          <w:rFonts w:hint="eastAsia" w:ascii="宋体" w:eastAsia="宋体"/>
        </w:rPr>
        <w:t>：</w:t>
      </w:r>
    </w:p>
    <w:p>
      <w:pPr>
        <w:pStyle w:val="11"/>
        <w:tabs>
          <w:tab w:val="left" w:pos="3707"/>
          <w:tab w:val="left" w:pos="8678"/>
        </w:tabs>
        <w:spacing w:before="54" w:line="292" w:lineRule="auto"/>
        <w:ind w:left="2627" w:right="1493"/>
        <w:rPr>
          <w:rFonts w:ascii="Times New Roman"/>
        </w:rPr>
      </w:pPr>
      <w:r>
        <w:t>#0004</w:t>
      </w:r>
      <w:r>
        <w:rPr>
          <w:spacing w:val="63"/>
        </w:rPr>
        <w:t xml:space="preserve"> </w:t>
      </w:r>
      <w:r>
        <w:t>//</w:t>
      </w:r>
      <w:r>
        <w:tab/>
      </w:r>
      <w:r>
        <w:t>CShape, CSquare, CRect, CCircle, CEllipse, CTriangle</w:t>
      </w:r>
      <w:r>
        <w:rPr>
          <w:spacing w:val="-93"/>
        </w:rPr>
        <w:t xml:space="preserve"> </w:t>
      </w:r>
      <w:r>
        <w:t>#0005</w:t>
      </w:r>
      <w:r>
        <w:rPr>
          <w:spacing w:val="61"/>
        </w:rPr>
        <w:t xml:space="preserve"> </w:t>
      </w:r>
      <w:r>
        <w:t>//</w:t>
      </w:r>
      <w:r>
        <w:rPr>
          <w:rFonts w:ascii="Times New Roman"/>
          <w:u w:val="dotted"/>
        </w:rPr>
        <w:t xml:space="preserve"> </w:t>
      </w:r>
      <w:r>
        <w:rPr>
          <w:rFonts w:ascii="Times New Roman"/>
          <w:u w:val="dotted"/>
        </w:rPr>
        <w:tab/>
      </w:r>
      <w:r>
        <w:rPr>
          <w:rFonts w:ascii="Times New Roman"/>
          <w:u w:val="dotted"/>
        </w:rPr>
        <w:tab/>
      </w:r>
    </w:p>
    <w:p>
      <w:pPr>
        <w:pStyle w:val="11"/>
        <w:spacing w:line="181" w:lineRule="exact"/>
        <w:ind w:left="2627"/>
      </w:pPr>
      <w:r>
        <w:t>#0006</w:t>
      </w:r>
    </w:p>
    <w:p>
      <w:pPr>
        <w:pStyle w:val="11"/>
        <w:spacing w:before="40"/>
        <w:ind w:left="2627"/>
      </w:pPr>
      <w:r>
        <w:t>#0007</w:t>
      </w:r>
      <w:r>
        <w:rPr>
          <w:spacing w:val="55"/>
        </w:rPr>
        <w:t xml:space="preserve"> </w:t>
      </w:r>
      <w:r>
        <w:t>#include</w:t>
      </w:r>
      <w:r>
        <w:rPr>
          <w:spacing w:val="-8"/>
        </w:rPr>
        <w:t xml:space="preserve"> </w:t>
      </w:r>
      <w:r>
        <w:t>&lt;iostream.h&gt;</w:t>
      </w:r>
    </w:p>
    <w:p>
      <w:pPr>
        <w:pStyle w:val="11"/>
        <w:spacing w:before="39"/>
        <w:ind w:left="2627"/>
      </w:pPr>
      <w:r>
        <w:t>#0008</w:t>
      </w:r>
      <w:r>
        <w:rPr>
          <w:spacing w:val="56"/>
        </w:rPr>
        <w:t xml:space="preserve"> </w:t>
      </w:r>
      <w:r>
        <w:t>#include</w:t>
      </w:r>
      <w:r>
        <w:rPr>
          <w:spacing w:val="-6"/>
        </w:rPr>
        <w:t xml:space="preserve"> </w:t>
      </w:r>
      <w:r>
        <w:t>"shape.h"</w:t>
      </w:r>
    </w:p>
    <w:p>
      <w:pPr>
        <w:pStyle w:val="11"/>
        <w:spacing w:before="40"/>
        <w:ind w:left="2627"/>
      </w:pPr>
      <w:r>
        <w:t>#0009</w:t>
      </w:r>
    </w:p>
    <w:p>
      <w:pPr>
        <w:pStyle w:val="11"/>
        <w:spacing w:before="39"/>
        <w:ind w:left="2627"/>
      </w:pPr>
      <w:r>
        <w:t>#0010</w:t>
      </w:r>
      <w:r>
        <w:rPr>
          <w:spacing w:val="43"/>
        </w:rPr>
        <w:t xml:space="preserve"> </w:t>
      </w:r>
      <w:r>
        <w:t>IMPLEMENT_DYNCREATE(CShape,</w:t>
      </w:r>
      <w:r>
        <w:rPr>
          <w:spacing w:val="-14"/>
        </w:rPr>
        <w:t xml:space="preserve"> </w:t>
      </w:r>
      <w:r>
        <w:t>CObject)</w:t>
      </w:r>
    </w:p>
    <w:p>
      <w:pPr>
        <w:pStyle w:val="11"/>
        <w:spacing w:before="40"/>
        <w:ind w:left="2627"/>
      </w:pPr>
      <w:r>
        <w:t>#0011</w:t>
      </w:r>
      <w:r>
        <w:rPr>
          <w:spacing w:val="50"/>
        </w:rPr>
        <w:t xml:space="preserve"> </w:t>
      </w:r>
      <w:r>
        <w:t>IMPLEMENT_SERIAL(CSquare,</w:t>
      </w:r>
      <w:r>
        <w:rPr>
          <w:spacing w:val="-10"/>
        </w:rPr>
        <w:t xml:space="preserve"> </w:t>
      </w:r>
      <w:r>
        <w:t>CShape,</w:t>
      </w:r>
      <w:r>
        <w:rPr>
          <w:spacing w:val="-11"/>
        </w:rPr>
        <w:t xml:space="preserve"> </w:t>
      </w:r>
      <w:r>
        <w:t>0)</w:t>
      </w:r>
    </w:p>
    <w:p>
      <w:pPr>
        <w:pStyle w:val="11"/>
        <w:spacing w:before="39"/>
        <w:ind w:left="2627"/>
      </w:pPr>
      <w:r>
        <w:t>#0012</w:t>
      </w:r>
      <w:r>
        <w:rPr>
          <w:spacing w:val="53"/>
        </w:rPr>
        <w:t xml:space="preserve"> </w:t>
      </w:r>
      <w:r>
        <w:t>IMPLEMENT_SERIAL(CRect,</w:t>
      </w:r>
      <w:r>
        <w:rPr>
          <w:spacing w:val="-9"/>
        </w:rPr>
        <w:t xml:space="preserve"> </w:t>
      </w:r>
      <w:r>
        <w:t>CSquare,</w:t>
      </w:r>
      <w:r>
        <w:rPr>
          <w:spacing w:val="-9"/>
        </w:rPr>
        <w:t xml:space="preserve"> </w:t>
      </w:r>
      <w:r>
        <w:t>0)</w:t>
      </w:r>
    </w:p>
    <w:p>
      <w:pPr>
        <w:pStyle w:val="11"/>
        <w:spacing w:before="40"/>
        <w:ind w:left="2627"/>
      </w:pPr>
      <w:r>
        <w:t>#0013</w:t>
      </w:r>
      <w:r>
        <w:rPr>
          <w:spacing w:val="52"/>
        </w:rPr>
        <w:t xml:space="preserve"> </w:t>
      </w:r>
      <w:r>
        <w:t>IMPLEMENT_SERIAL(CCircle,</w:t>
      </w:r>
      <w:r>
        <w:rPr>
          <w:spacing w:val="-9"/>
        </w:rPr>
        <w:t xml:space="preserve"> </w:t>
      </w:r>
      <w:r>
        <w:t>CShape,</w:t>
      </w:r>
      <w:r>
        <w:rPr>
          <w:spacing w:val="-9"/>
        </w:rPr>
        <w:t xml:space="preserve"> </w:t>
      </w:r>
      <w:r>
        <w:t>0)</w:t>
      </w:r>
    </w:p>
    <w:p>
      <w:pPr>
        <w:pStyle w:val="11"/>
        <w:spacing w:before="40"/>
        <w:ind w:left="2627"/>
      </w:pPr>
      <w:r>
        <w:t>#0014</w:t>
      </w:r>
      <w:r>
        <w:rPr>
          <w:spacing w:val="49"/>
        </w:rPr>
        <w:t xml:space="preserve"> </w:t>
      </w:r>
      <w:r>
        <w:t>IMPLEMENT_SERIAL(CEllipse,</w:t>
      </w:r>
      <w:r>
        <w:rPr>
          <w:spacing w:val="-11"/>
        </w:rPr>
        <w:t xml:space="preserve"> </w:t>
      </w:r>
      <w:r>
        <w:t>CCircle,</w:t>
      </w:r>
      <w:r>
        <w:rPr>
          <w:spacing w:val="-11"/>
        </w:rPr>
        <w:t xml:space="preserve"> </w:t>
      </w:r>
      <w:r>
        <w:t>0)</w:t>
      </w:r>
    </w:p>
    <w:p>
      <w:pPr>
        <w:pStyle w:val="11"/>
        <w:spacing w:before="39"/>
        <w:ind w:left="2627"/>
      </w:pPr>
      <w:r>
        <w:t>#0015</w:t>
      </w:r>
      <w:r>
        <w:rPr>
          <w:spacing w:val="49"/>
        </w:rPr>
        <w:t xml:space="preserve"> </w:t>
      </w:r>
      <w:r>
        <w:t>IMPLEMENT_SERIAL(CTriangle,</w:t>
      </w:r>
      <w:r>
        <w:rPr>
          <w:spacing w:val="-11"/>
        </w:rPr>
        <w:t xml:space="preserve"> </w:t>
      </w:r>
      <w:r>
        <w:t>CShape,</w:t>
      </w:r>
      <w:r>
        <w:rPr>
          <w:spacing w:val="-11"/>
        </w:rPr>
        <w:t xml:space="preserve"> </w:t>
      </w:r>
      <w:r>
        <w:t>0)</w:t>
      </w:r>
    </w:p>
    <w:p>
      <w:pPr>
        <w:pStyle w:val="11"/>
        <w:spacing w:before="40"/>
        <w:ind w:left="2627"/>
      </w:pPr>
      <w:r>
        <w:t>#0016</w:t>
      </w:r>
      <w:r>
        <w:rPr>
          <w:spacing w:val="53"/>
        </w:rPr>
        <w:t xml:space="preserve"> </w:t>
      </w:r>
      <w:r>
        <w:t>IMPLEMENT_SERIAL(CStroke,</w:t>
      </w:r>
      <w:r>
        <w:rPr>
          <w:spacing w:val="-9"/>
        </w:rPr>
        <w:t xml:space="preserve"> </w:t>
      </w:r>
      <w:r>
        <w:t>CShape,</w:t>
      </w:r>
      <w:r>
        <w:rPr>
          <w:spacing w:val="-9"/>
        </w:rPr>
        <w:t xml:space="preserve"> </w:t>
      </w:r>
      <w:r>
        <w:t>0)</w:t>
      </w:r>
    </w:p>
    <w:p>
      <w:pPr>
        <w:pStyle w:val="11"/>
        <w:spacing w:before="39"/>
        <w:ind w:left="2627"/>
      </w:pPr>
      <w:r>
        <w:t>#0017</w:t>
      </w:r>
    </w:p>
    <w:p>
      <w:pPr>
        <w:pStyle w:val="11"/>
        <w:spacing w:before="40"/>
        <w:ind w:left="2627"/>
      </w:pPr>
      <w:r>
        <w:t>#0018</w:t>
      </w:r>
      <w:r>
        <w:rPr>
          <w:spacing w:val="54"/>
        </w:rPr>
        <w:t xml:space="preserve"> </w:t>
      </w:r>
      <w:r>
        <w:t>void</w:t>
      </w:r>
      <w:r>
        <w:rPr>
          <w:spacing w:val="-8"/>
        </w:rPr>
        <w:t xml:space="preserve"> </w:t>
      </w:r>
      <w:r>
        <w:t>CSquare::display()</w:t>
      </w:r>
    </w:p>
    <w:p>
      <w:pPr>
        <w:pStyle w:val="11"/>
        <w:spacing w:before="39"/>
        <w:ind w:left="2627"/>
      </w:pPr>
      <w:r>
        <w:t>#0019</w:t>
      </w:r>
      <w:r>
        <w:rPr>
          <w:spacing w:val="63"/>
        </w:rPr>
        <w:t xml:space="preserve"> </w:t>
      </w:r>
      <w:r>
        <w:t>{</w:t>
      </w:r>
    </w:p>
    <w:p>
      <w:pPr>
        <w:pStyle w:val="11"/>
        <w:tabs>
          <w:tab w:val="left" w:pos="3433"/>
        </w:tabs>
        <w:spacing w:before="40"/>
        <w:ind w:left="2627"/>
      </w:pPr>
      <w:r>
        <w:t>#0020</w:t>
      </w:r>
      <w:r>
        <w:tab/>
      </w:r>
      <w:r>
        <w:t>cout</w:t>
      </w:r>
      <w:r>
        <w:rPr>
          <w:spacing w:val="-7"/>
        </w:rPr>
        <w:t xml:space="preserve"> </w:t>
      </w:r>
      <w:r>
        <w:t>&lt;&lt;</w:t>
      </w:r>
      <w:r>
        <w:rPr>
          <w:spacing w:val="-7"/>
        </w:rPr>
        <w:t xml:space="preserve"> </w:t>
      </w:r>
      <w:r>
        <w:t>"CSquare:";</w:t>
      </w:r>
    </w:p>
    <w:p>
      <w:pPr>
        <w:pStyle w:val="11"/>
        <w:tabs>
          <w:tab w:val="left" w:pos="3433"/>
        </w:tabs>
        <w:spacing w:before="39"/>
        <w:ind w:left="2627"/>
      </w:pPr>
      <w:r>
        <w:t>#0021</w:t>
      </w:r>
      <w:r>
        <w:tab/>
      </w:r>
      <w:r>
        <w:t>cout</w:t>
      </w:r>
      <w:r>
        <w:rPr>
          <w:spacing w:val="-3"/>
        </w:rPr>
        <w:t xml:space="preserve"> </w:t>
      </w:r>
      <w:r>
        <w:t>&lt;&lt;</w:t>
      </w:r>
      <w:r>
        <w:rPr>
          <w:spacing w:val="-2"/>
        </w:rPr>
        <w:t xml:space="preserve"> </w:t>
      </w:r>
      <w:r>
        <w:t>"</w:t>
      </w:r>
      <w:r>
        <w:rPr>
          <w:spacing w:val="-2"/>
        </w:rPr>
        <w:t xml:space="preserve"> </w:t>
      </w:r>
      <w:r>
        <w:t>x="</w:t>
      </w:r>
      <w:r>
        <w:rPr>
          <w:spacing w:val="-2"/>
        </w:rPr>
        <w:t xml:space="preserve"> </w:t>
      </w:r>
      <w:r>
        <w:t>&lt;&lt;</w:t>
      </w:r>
      <w:r>
        <w:rPr>
          <w:spacing w:val="-3"/>
        </w:rPr>
        <w:t xml:space="preserve"> </w:t>
      </w:r>
      <w:r>
        <w:t>x</w:t>
      </w:r>
      <w:r>
        <w:rPr>
          <w:spacing w:val="-2"/>
        </w:rPr>
        <w:t xml:space="preserve"> </w:t>
      </w:r>
      <w:r>
        <w:t>&lt;&lt;</w:t>
      </w:r>
      <w:r>
        <w:rPr>
          <w:spacing w:val="-2"/>
        </w:rPr>
        <w:t xml:space="preserve"> </w:t>
      </w:r>
      <w:r>
        <w:t>",</w:t>
      </w:r>
      <w:r>
        <w:rPr>
          <w:spacing w:val="-2"/>
        </w:rPr>
        <w:t xml:space="preserve"> </w:t>
      </w:r>
      <w:r>
        <w:t>y="</w:t>
      </w:r>
      <w:r>
        <w:rPr>
          <w:spacing w:val="-3"/>
        </w:rPr>
        <w:t xml:space="preserve"> </w:t>
      </w:r>
      <w:r>
        <w:t>&lt;&lt;</w:t>
      </w:r>
      <w:r>
        <w:rPr>
          <w:spacing w:val="-2"/>
        </w:rPr>
        <w:t xml:space="preserve"> </w:t>
      </w:r>
      <w:r>
        <w:t>y;</w:t>
      </w:r>
    </w:p>
    <w:p>
      <w:pPr>
        <w:pStyle w:val="11"/>
        <w:tabs>
          <w:tab w:val="left" w:pos="3433"/>
        </w:tabs>
        <w:spacing w:before="40"/>
        <w:ind w:left="2627"/>
      </w:pPr>
      <w:r>
        <w:t>#0022</w:t>
      </w:r>
      <w:r>
        <w:tab/>
      </w:r>
      <w:r>
        <w:t>cout</w:t>
      </w:r>
      <w:r>
        <w:rPr>
          <w:spacing w:val="-5"/>
        </w:rPr>
        <w:t xml:space="preserve"> </w:t>
      </w:r>
      <w:r>
        <w:t>&lt;&lt;</w:t>
      </w:r>
      <w:r>
        <w:rPr>
          <w:spacing w:val="-4"/>
        </w:rPr>
        <w:t xml:space="preserve"> </w:t>
      </w:r>
      <w:r>
        <w:t>",</w:t>
      </w:r>
      <w:r>
        <w:rPr>
          <w:spacing w:val="-4"/>
        </w:rPr>
        <w:t xml:space="preserve"> </w:t>
      </w:r>
      <w:r>
        <w:t>height="</w:t>
      </w:r>
      <w:r>
        <w:rPr>
          <w:spacing w:val="-4"/>
        </w:rPr>
        <w:t xml:space="preserve"> </w:t>
      </w:r>
      <w:r>
        <w:t>&lt;&lt;</w:t>
      </w:r>
      <w:r>
        <w:rPr>
          <w:spacing w:val="-4"/>
        </w:rPr>
        <w:t xml:space="preserve"> </w:t>
      </w:r>
      <w:r>
        <w:t>height</w:t>
      </w:r>
      <w:r>
        <w:rPr>
          <w:spacing w:val="-4"/>
        </w:rPr>
        <w:t xml:space="preserve"> </w:t>
      </w:r>
      <w:r>
        <w:t>&lt;&lt;</w:t>
      </w:r>
      <w:r>
        <w:rPr>
          <w:spacing w:val="-4"/>
        </w:rPr>
        <w:t xml:space="preserve"> </w:t>
      </w:r>
      <w:r>
        <w:t>endl;</w:t>
      </w:r>
    </w:p>
    <w:p>
      <w:pPr>
        <w:pStyle w:val="11"/>
        <w:rPr>
          <w:sz w:val="20"/>
        </w:rPr>
      </w:pPr>
    </w:p>
    <w:p>
      <w:pPr>
        <w:pStyle w:val="11"/>
        <w:spacing w:before="6"/>
        <w:rPr>
          <w:sz w:val="24"/>
        </w:rPr>
      </w:pPr>
    </w:p>
    <w:p>
      <w:pPr>
        <w:pStyle w:val="5"/>
      </w:pPr>
      <w:r>
        <w:t>292</w:t>
      </w:r>
    </w:p>
    <w:p>
      <w:pPr>
        <w:spacing w:after="0"/>
        <w:sectPr>
          <w:pgSz w:w="10320" w:h="13220"/>
          <w:pgMar w:top="580" w:right="80" w:bottom="280" w:left="40" w:header="720" w:footer="720" w:gutter="0"/>
          <w:cols w:space="720" w:num="1"/>
        </w:sectPr>
      </w:pPr>
    </w:p>
    <w:p>
      <w:pPr>
        <w:pStyle w:val="11"/>
        <w:spacing w:before="64"/>
        <w:ind w:left="6380"/>
        <w:rPr>
          <w:rFonts w:hint="eastAsia" w:ascii="宋体" w:eastAsia="宋体"/>
        </w:rPr>
      </w:pPr>
      <w:r>
        <w:pict>
          <v:rect id="_x0000_s3925" o:spid="_x0000_s3925" o:spt="1" style="position:absolute;left:0pt;margin-left:131.9pt;margin-top:18.85pt;height:0.7pt;width:323pt;mso-position-horizontal-relative:page;mso-wrap-distance-bottom:0pt;mso-wrap-distance-top:0pt;z-index:-251152384;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5"/>
        </w:rPr>
        <w:t xml:space="preserve">第５章 </w:t>
      </w:r>
      <w:r>
        <w:rPr>
          <w:rFonts w:ascii="Times New Roman" w:eastAsia="Times New Roman"/>
        </w:rPr>
        <w:t>Polymorphism</w:t>
      </w:r>
      <w:r>
        <w:rPr>
          <w:rFonts w:hint="eastAsia" w:ascii="宋体" w:eastAsia="宋体"/>
        </w:rPr>
        <w:t>（多型）的應用</w:t>
      </w:r>
    </w:p>
    <w:p>
      <w:pPr>
        <w:pStyle w:val="11"/>
        <w:spacing w:before="1"/>
        <w:rPr>
          <w:rFonts w:ascii="宋体"/>
          <w:sz w:val="23"/>
        </w:rPr>
      </w:pPr>
    </w:p>
    <w:p>
      <w:pPr>
        <w:pStyle w:val="11"/>
        <w:spacing w:before="99"/>
        <w:ind w:left="2627"/>
      </w:pPr>
      <w:r>
        <w:t>#0023</w:t>
      </w:r>
      <w:r>
        <w:rPr>
          <w:spacing w:val="63"/>
        </w:rPr>
        <w:t xml:space="preserve"> </w:t>
      </w:r>
      <w:r>
        <w:t>}</w:t>
      </w:r>
    </w:p>
    <w:p>
      <w:pPr>
        <w:pStyle w:val="11"/>
        <w:spacing w:before="39"/>
        <w:ind w:left="2627"/>
      </w:pPr>
      <w:r>
        <w:t>#0024</w:t>
      </w:r>
    </w:p>
    <w:p>
      <w:pPr>
        <w:pStyle w:val="11"/>
        <w:spacing w:before="40"/>
        <w:ind w:left="2627"/>
      </w:pPr>
      <w:r>
        <w:t>#0025</w:t>
      </w:r>
      <w:r>
        <w:rPr>
          <w:spacing w:val="55"/>
        </w:rPr>
        <w:t xml:space="preserve"> </w:t>
      </w:r>
      <w:r>
        <w:t>void</w:t>
      </w:r>
      <w:r>
        <w:rPr>
          <w:spacing w:val="-8"/>
        </w:rPr>
        <w:t xml:space="preserve"> </w:t>
      </w:r>
      <w:r>
        <w:t>CRect::display()</w:t>
      </w:r>
    </w:p>
    <w:p>
      <w:pPr>
        <w:pStyle w:val="11"/>
        <w:spacing w:before="39"/>
        <w:ind w:left="2627"/>
      </w:pPr>
      <w:r>
        <w:t>#0026</w:t>
      </w:r>
      <w:r>
        <w:rPr>
          <w:spacing w:val="63"/>
        </w:rPr>
        <w:t xml:space="preserve"> </w:t>
      </w:r>
      <w:r>
        <w:t>{</w:t>
      </w:r>
    </w:p>
    <w:p>
      <w:pPr>
        <w:pStyle w:val="11"/>
        <w:tabs>
          <w:tab w:val="left" w:pos="3433"/>
        </w:tabs>
        <w:spacing w:before="40"/>
        <w:ind w:left="2627"/>
      </w:pPr>
      <w:r>
        <w:t>#0027</w:t>
      </w:r>
      <w:r>
        <w:tab/>
      </w:r>
      <w:r>
        <w:t>cout</w:t>
      </w:r>
      <w:r>
        <w:rPr>
          <w:spacing w:val="-6"/>
        </w:rPr>
        <w:t xml:space="preserve"> </w:t>
      </w:r>
      <w:r>
        <w:t>&lt;&lt;</w:t>
      </w:r>
      <w:r>
        <w:rPr>
          <w:spacing w:val="-6"/>
        </w:rPr>
        <w:t xml:space="preserve"> </w:t>
      </w:r>
      <w:r>
        <w:t>"CRect:";</w:t>
      </w:r>
    </w:p>
    <w:p>
      <w:pPr>
        <w:pStyle w:val="11"/>
        <w:tabs>
          <w:tab w:val="left" w:pos="3433"/>
        </w:tabs>
        <w:spacing w:before="39"/>
        <w:ind w:left="2627"/>
      </w:pPr>
      <w:r>
        <w:t>#0028</w:t>
      </w:r>
      <w:r>
        <w:tab/>
      </w:r>
      <w:r>
        <w:t>cout</w:t>
      </w:r>
      <w:r>
        <w:rPr>
          <w:spacing w:val="-3"/>
        </w:rPr>
        <w:t xml:space="preserve"> </w:t>
      </w:r>
      <w:r>
        <w:t>&lt;&lt;</w:t>
      </w:r>
      <w:r>
        <w:rPr>
          <w:spacing w:val="-2"/>
        </w:rPr>
        <w:t xml:space="preserve"> </w:t>
      </w:r>
      <w:r>
        <w:t>"</w:t>
      </w:r>
      <w:r>
        <w:rPr>
          <w:spacing w:val="-2"/>
        </w:rPr>
        <w:t xml:space="preserve"> </w:t>
      </w:r>
      <w:r>
        <w:t>x="</w:t>
      </w:r>
      <w:r>
        <w:rPr>
          <w:spacing w:val="-2"/>
        </w:rPr>
        <w:t xml:space="preserve"> </w:t>
      </w:r>
      <w:r>
        <w:t>&lt;&lt;</w:t>
      </w:r>
      <w:r>
        <w:rPr>
          <w:spacing w:val="-3"/>
        </w:rPr>
        <w:t xml:space="preserve"> </w:t>
      </w:r>
      <w:r>
        <w:t>x</w:t>
      </w:r>
      <w:r>
        <w:rPr>
          <w:spacing w:val="-2"/>
        </w:rPr>
        <w:t xml:space="preserve"> </w:t>
      </w:r>
      <w:r>
        <w:t>&lt;&lt;</w:t>
      </w:r>
      <w:r>
        <w:rPr>
          <w:spacing w:val="-2"/>
        </w:rPr>
        <w:t xml:space="preserve"> </w:t>
      </w:r>
      <w:r>
        <w:t>",</w:t>
      </w:r>
      <w:r>
        <w:rPr>
          <w:spacing w:val="-2"/>
        </w:rPr>
        <w:t xml:space="preserve"> </w:t>
      </w:r>
      <w:r>
        <w:t>y="</w:t>
      </w:r>
      <w:r>
        <w:rPr>
          <w:spacing w:val="-3"/>
        </w:rPr>
        <w:t xml:space="preserve"> </w:t>
      </w:r>
      <w:r>
        <w:t>&lt;&lt;</w:t>
      </w:r>
      <w:r>
        <w:rPr>
          <w:spacing w:val="-2"/>
        </w:rPr>
        <w:t xml:space="preserve"> </w:t>
      </w:r>
      <w:r>
        <w:t>y;</w:t>
      </w:r>
    </w:p>
    <w:p>
      <w:pPr>
        <w:pStyle w:val="11"/>
        <w:tabs>
          <w:tab w:val="left" w:pos="3433"/>
        </w:tabs>
        <w:spacing w:before="40"/>
        <w:ind w:left="2627"/>
      </w:pPr>
      <w:r>
        <w:t>#0029</w:t>
      </w:r>
      <w:r>
        <w:tab/>
      </w:r>
      <w:r>
        <w:t>cout</w:t>
      </w:r>
      <w:r>
        <w:rPr>
          <w:spacing w:val="-5"/>
        </w:rPr>
        <w:t xml:space="preserve"> </w:t>
      </w:r>
      <w:r>
        <w:t>&lt;&lt;</w:t>
      </w:r>
      <w:r>
        <w:rPr>
          <w:spacing w:val="-4"/>
        </w:rPr>
        <w:t xml:space="preserve"> </w:t>
      </w:r>
      <w:r>
        <w:t>",</w:t>
      </w:r>
      <w:r>
        <w:rPr>
          <w:spacing w:val="-4"/>
        </w:rPr>
        <w:t xml:space="preserve"> </w:t>
      </w:r>
      <w:r>
        <w:t>height="</w:t>
      </w:r>
      <w:r>
        <w:rPr>
          <w:spacing w:val="-4"/>
        </w:rPr>
        <w:t xml:space="preserve"> </w:t>
      </w:r>
      <w:r>
        <w:t>&lt;&lt;</w:t>
      </w:r>
      <w:r>
        <w:rPr>
          <w:spacing w:val="-5"/>
        </w:rPr>
        <w:t xml:space="preserve"> </w:t>
      </w:r>
      <w:r>
        <w:t>height</w:t>
      </w:r>
    </w:p>
    <w:p>
      <w:pPr>
        <w:pStyle w:val="11"/>
        <w:tabs>
          <w:tab w:val="left" w:pos="3842"/>
        </w:tabs>
        <w:spacing w:before="39" w:line="292" w:lineRule="auto"/>
        <w:ind w:left="2627" w:right="3375"/>
      </w:pPr>
      <w:r>
        <w:t>#0030</w:t>
      </w:r>
      <w:r>
        <w:tab/>
      </w:r>
      <w:r>
        <w:t>&lt;&lt; ", width=" &lt;&lt; width &lt;&lt; endl;</w:t>
      </w:r>
      <w:r>
        <w:rPr>
          <w:spacing w:val="-94"/>
        </w:rPr>
        <w:t xml:space="preserve"> </w:t>
      </w:r>
      <w:r>
        <w:t>#0031</w:t>
      </w:r>
      <w:r>
        <w:rPr>
          <w:spacing w:val="67"/>
        </w:rPr>
        <w:t xml:space="preserve"> </w:t>
      </w:r>
      <w:r>
        <w:t>}</w:t>
      </w:r>
    </w:p>
    <w:p>
      <w:pPr>
        <w:pStyle w:val="11"/>
        <w:spacing w:line="181" w:lineRule="exact"/>
        <w:ind w:left="2627"/>
      </w:pPr>
      <w:r>
        <w:t>#0032</w:t>
      </w:r>
    </w:p>
    <w:p>
      <w:pPr>
        <w:pStyle w:val="11"/>
        <w:spacing w:before="40"/>
        <w:ind w:left="2627"/>
      </w:pPr>
      <w:r>
        <w:t>#0033</w:t>
      </w:r>
      <w:r>
        <w:rPr>
          <w:spacing w:val="54"/>
        </w:rPr>
        <w:t xml:space="preserve"> </w:t>
      </w:r>
      <w:r>
        <w:t>void</w:t>
      </w:r>
      <w:r>
        <w:rPr>
          <w:spacing w:val="-8"/>
        </w:rPr>
        <w:t xml:space="preserve"> </w:t>
      </w:r>
      <w:r>
        <w:t>CCircle::display()</w:t>
      </w:r>
    </w:p>
    <w:p>
      <w:pPr>
        <w:pStyle w:val="11"/>
        <w:spacing w:before="40"/>
        <w:ind w:left="2627"/>
      </w:pPr>
      <w:r>
        <w:t>#0034</w:t>
      </w:r>
      <w:r>
        <w:rPr>
          <w:spacing w:val="63"/>
        </w:rPr>
        <w:t xml:space="preserve"> </w:t>
      </w:r>
      <w:r>
        <w:t>{</w:t>
      </w:r>
    </w:p>
    <w:p>
      <w:pPr>
        <w:pStyle w:val="11"/>
        <w:tabs>
          <w:tab w:val="left" w:pos="3433"/>
        </w:tabs>
        <w:spacing w:before="39"/>
        <w:ind w:left="2627"/>
      </w:pPr>
      <w:r>
        <w:t>#0035</w:t>
      </w:r>
      <w:r>
        <w:tab/>
      </w:r>
      <w:r>
        <w:t>cout</w:t>
      </w:r>
      <w:r>
        <w:rPr>
          <w:spacing w:val="-7"/>
        </w:rPr>
        <w:t xml:space="preserve"> </w:t>
      </w:r>
      <w:r>
        <w:t>&lt;&lt;</w:t>
      </w:r>
      <w:r>
        <w:rPr>
          <w:spacing w:val="-7"/>
        </w:rPr>
        <w:t xml:space="preserve"> </w:t>
      </w:r>
      <w:r>
        <w:t>"CCircle:";</w:t>
      </w:r>
    </w:p>
    <w:p>
      <w:pPr>
        <w:pStyle w:val="11"/>
        <w:tabs>
          <w:tab w:val="left" w:pos="3433"/>
          <w:tab w:val="left" w:pos="3842"/>
        </w:tabs>
        <w:spacing w:before="40" w:line="292" w:lineRule="auto"/>
        <w:ind w:left="2627" w:right="3590"/>
      </w:pPr>
      <w:r>
        <w:t>#0036</w:t>
      </w:r>
      <w:r>
        <w:tab/>
      </w:r>
      <w:r>
        <w:t>cout &lt;&lt; " x=" &lt;&lt; x &lt;&lt; ", y=" &lt;&lt; y</w:t>
      </w:r>
      <w:r>
        <w:rPr>
          <w:spacing w:val="-94"/>
        </w:rPr>
        <w:t xml:space="preserve"> </w:t>
      </w:r>
      <w:r>
        <w:t>#0037</w:t>
      </w:r>
      <w:r>
        <w:tab/>
      </w:r>
      <w:r>
        <w:tab/>
      </w:r>
      <w:r>
        <w:t>&lt;&lt;</w:t>
      </w:r>
      <w:r>
        <w:rPr>
          <w:spacing w:val="13"/>
        </w:rPr>
        <w:t xml:space="preserve"> </w:t>
      </w:r>
      <w:r>
        <w:t>"</w:t>
      </w:r>
      <w:r>
        <w:rPr>
          <w:spacing w:val="13"/>
        </w:rPr>
        <w:t xml:space="preserve"> </w:t>
      </w:r>
      <w:r>
        <w:t>,r="</w:t>
      </w:r>
      <w:r>
        <w:rPr>
          <w:spacing w:val="13"/>
        </w:rPr>
        <w:t xml:space="preserve"> </w:t>
      </w:r>
      <w:r>
        <w:t>&lt;&lt;</w:t>
      </w:r>
      <w:r>
        <w:rPr>
          <w:spacing w:val="14"/>
        </w:rPr>
        <w:t xml:space="preserve"> </w:t>
      </w:r>
      <w:r>
        <w:t>r</w:t>
      </w:r>
      <w:r>
        <w:rPr>
          <w:spacing w:val="13"/>
        </w:rPr>
        <w:t xml:space="preserve"> </w:t>
      </w:r>
      <w:r>
        <w:t>&lt;&lt;</w:t>
      </w:r>
      <w:r>
        <w:rPr>
          <w:spacing w:val="13"/>
        </w:rPr>
        <w:t xml:space="preserve"> </w:t>
      </w:r>
      <w:r>
        <w:t>endl;</w:t>
      </w:r>
      <w:r>
        <w:rPr>
          <w:spacing w:val="1"/>
        </w:rPr>
        <w:t xml:space="preserve"> </w:t>
      </w:r>
      <w:r>
        <w:t>#0038</w:t>
      </w:r>
      <w:r>
        <w:rPr>
          <w:spacing w:val="67"/>
        </w:rPr>
        <w:t xml:space="preserve"> </w:t>
      </w:r>
      <w:r>
        <w:t>}</w:t>
      </w:r>
    </w:p>
    <w:p>
      <w:pPr>
        <w:pStyle w:val="11"/>
        <w:spacing w:line="180" w:lineRule="exact"/>
        <w:ind w:left="2627"/>
      </w:pPr>
      <w:r>
        <w:t>#0039</w:t>
      </w:r>
    </w:p>
    <w:p>
      <w:pPr>
        <w:pStyle w:val="11"/>
        <w:spacing w:before="39"/>
        <w:ind w:left="2627"/>
      </w:pPr>
      <w:r>
        <w:t>#0040</w:t>
      </w:r>
      <w:r>
        <w:rPr>
          <w:spacing w:val="53"/>
        </w:rPr>
        <w:t xml:space="preserve"> </w:t>
      </w:r>
      <w:r>
        <w:t>void</w:t>
      </w:r>
      <w:r>
        <w:rPr>
          <w:spacing w:val="-8"/>
        </w:rPr>
        <w:t xml:space="preserve"> </w:t>
      </w:r>
      <w:r>
        <w:t>CEllipse::display()</w:t>
      </w:r>
    </w:p>
    <w:p>
      <w:pPr>
        <w:pStyle w:val="11"/>
        <w:spacing w:before="40"/>
        <w:ind w:left="2627"/>
      </w:pPr>
      <w:r>
        <w:t>#0041</w:t>
      </w:r>
      <w:r>
        <w:rPr>
          <w:spacing w:val="63"/>
        </w:rPr>
        <w:t xml:space="preserve"> </w:t>
      </w:r>
      <w:r>
        <w:t>{</w:t>
      </w:r>
    </w:p>
    <w:p>
      <w:pPr>
        <w:pStyle w:val="11"/>
        <w:tabs>
          <w:tab w:val="left" w:pos="3433"/>
        </w:tabs>
        <w:spacing w:before="39"/>
        <w:ind w:left="2627"/>
      </w:pPr>
      <w:r>
        <w:t>#0042</w:t>
      </w:r>
      <w:r>
        <w:tab/>
      </w:r>
      <w:r>
        <w:t>cout</w:t>
      </w:r>
      <w:r>
        <w:rPr>
          <w:spacing w:val="-7"/>
        </w:rPr>
        <w:t xml:space="preserve"> </w:t>
      </w:r>
      <w:r>
        <w:t>&lt;&lt;</w:t>
      </w:r>
      <w:r>
        <w:rPr>
          <w:spacing w:val="-7"/>
        </w:rPr>
        <w:t xml:space="preserve"> </w:t>
      </w:r>
      <w:r>
        <w:t>"CEllipse:";</w:t>
      </w:r>
    </w:p>
    <w:p>
      <w:pPr>
        <w:pStyle w:val="11"/>
        <w:tabs>
          <w:tab w:val="left" w:pos="3433"/>
        </w:tabs>
        <w:spacing w:before="40"/>
        <w:ind w:left="2627"/>
      </w:pPr>
      <w:r>
        <w:t>#0043</w:t>
      </w:r>
      <w:r>
        <w:tab/>
      </w:r>
      <w:r>
        <w:t>cout</w:t>
      </w:r>
      <w:r>
        <w:rPr>
          <w:spacing w:val="-3"/>
        </w:rPr>
        <w:t xml:space="preserve"> </w:t>
      </w:r>
      <w:r>
        <w:t>&lt;&lt;</w:t>
      </w:r>
      <w:r>
        <w:rPr>
          <w:spacing w:val="-2"/>
        </w:rPr>
        <w:t xml:space="preserve"> </w:t>
      </w:r>
      <w:r>
        <w:t>"</w:t>
      </w:r>
      <w:r>
        <w:rPr>
          <w:spacing w:val="-2"/>
        </w:rPr>
        <w:t xml:space="preserve"> </w:t>
      </w:r>
      <w:r>
        <w:t>x="</w:t>
      </w:r>
      <w:r>
        <w:rPr>
          <w:spacing w:val="-2"/>
        </w:rPr>
        <w:t xml:space="preserve"> </w:t>
      </w:r>
      <w:r>
        <w:t>&lt;&lt;</w:t>
      </w:r>
      <w:r>
        <w:rPr>
          <w:spacing w:val="-3"/>
        </w:rPr>
        <w:t xml:space="preserve"> </w:t>
      </w:r>
      <w:r>
        <w:t>x</w:t>
      </w:r>
      <w:r>
        <w:rPr>
          <w:spacing w:val="-2"/>
        </w:rPr>
        <w:t xml:space="preserve"> </w:t>
      </w:r>
      <w:r>
        <w:t>&lt;&lt;</w:t>
      </w:r>
      <w:r>
        <w:rPr>
          <w:spacing w:val="-2"/>
        </w:rPr>
        <w:t xml:space="preserve"> </w:t>
      </w:r>
      <w:r>
        <w:t>",</w:t>
      </w:r>
      <w:r>
        <w:rPr>
          <w:spacing w:val="-2"/>
        </w:rPr>
        <w:t xml:space="preserve"> </w:t>
      </w:r>
      <w:r>
        <w:t>y="</w:t>
      </w:r>
      <w:r>
        <w:rPr>
          <w:spacing w:val="-3"/>
        </w:rPr>
        <w:t xml:space="preserve"> </w:t>
      </w:r>
      <w:r>
        <w:t>&lt;&lt;</w:t>
      </w:r>
      <w:r>
        <w:rPr>
          <w:spacing w:val="-2"/>
        </w:rPr>
        <w:t xml:space="preserve"> </w:t>
      </w:r>
      <w:r>
        <w:t>y;</w:t>
      </w:r>
    </w:p>
    <w:p>
      <w:pPr>
        <w:pStyle w:val="11"/>
        <w:tabs>
          <w:tab w:val="left" w:pos="3433"/>
        </w:tabs>
        <w:spacing w:before="39" w:line="292" w:lineRule="auto"/>
        <w:ind w:left="2627" w:right="2440"/>
      </w:pPr>
      <w:r>
        <w:t>#0044</w:t>
      </w:r>
      <w:r>
        <w:tab/>
      </w:r>
      <w:r>
        <w:t>cout &lt;&lt; ", r=" &lt;&lt; r &lt;&lt; ", r2=" &lt;&lt; r2 &lt;&lt; endl;</w:t>
      </w:r>
      <w:r>
        <w:rPr>
          <w:spacing w:val="-94"/>
        </w:rPr>
        <w:t xml:space="preserve"> </w:t>
      </w:r>
      <w:r>
        <w:t>#0045</w:t>
      </w:r>
      <w:r>
        <w:rPr>
          <w:spacing w:val="67"/>
        </w:rPr>
        <w:t xml:space="preserve"> </w:t>
      </w:r>
      <w:r>
        <w:t>}</w:t>
      </w:r>
    </w:p>
    <w:p>
      <w:pPr>
        <w:pStyle w:val="11"/>
        <w:spacing w:line="181" w:lineRule="exact"/>
        <w:ind w:left="2627"/>
      </w:pPr>
      <w:r>
        <w:t>#0046</w:t>
      </w:r>
    </w:p>
    <w:p>
      <w:pPr>
        <w:pStyle w:val="11"/>
        <w:spacing w:before="40"/>
        <w:ind w:left="2627"/>
      </w:pPr>
      <w:r>
        <w:t>#0047</w:t>
      </w:r>
      <w:r>
        <w:rPr>
          <w:spacing w:val="53"/>
        </w:rPr>
        <w:t xml:space="preserve"> </w:t>
      </w:r>
      <w:r>
        <w:t>void</w:t>
      </w:r>
      <w:r>
        <w:rPr>
          <w:spacing w:val="-8"/>
        </w:rPr>
        <w:t xml:space="preserve"> </w:t>
      </w:r>
      <w:r>
        <w:t>CTriangle::display()</w:t>
      </w:r>
    </w:p>
    <w:p>
      <w:pPr>
        <w:pStyle w:val="11"/>
        <w:spacing w:before="40"/>
        <w:ind w:left="2627"/>
      </w:pPr>
      <w:r>
        <w:t>#0048</w:t>
      </w:r>
      <w:r>
        <w:rPr>
          <w:spacing w:val="63"/>
        </w:rPr>
        <w:t xml:space="preserve"> </w:t>
      </w:r>
      <w:r>
        <w:t>{</w:t>
      </w:r>
    </w:p>
    <w:p>
      <w:pPr>
        <w:pStyle w:val="11"/>
        <w:tabs>
          <w:tab w:val="left" w:pos="3433"/>
        </w:tabs>
        <w:spacing w:before="39"/>
        <w:ind w:left="2627"/>
      </w:pPr>
      <w:r>
        <w:t>#0049</w:t>
      </w:r>
      <w:r>
        <w:tab/>
      </w:r>
      <w:r>
        <w:t>cout</w:t>
      </w:r>
      <w:r>
        <w:rPr>
          <w:spacing w:val="-8"/>
        </w:rPr>
        <w:t xml:space="preserve"> </w:t>
      </w:r>
      <w:r>
        <w:t>&lt;&lt;</w:t>
      </w:r>
      <w:r>
        <w:rPr>
          <w:spacing w:val="-7"/>
        </w:rPr>
        <w:t xml:space="preserve"> </w:t>
      </w:r>
      <w:r>
        <w:t>"CTriangle:";</w:t>
      </w:r>
    </w:p>
    <w:p>
      <w:pPr>
        <w:pStyle w:val="11"/>
        <w:tabs>
          <w:tab w:val="left" w:pos="3433"/>
        </w:tabs>
        <w:spacing w:before="40" w:line="292" w:lineRule="auto"/>
        <w:ind w:left="2627" w:right="3110"/>
      </w:pPr>
      <w:r>
        <w:t>#0050</w:t>
      </w:r>
      <w:r>
        <w:tab/>
      </w:r>
      <w:r>
        <w:t>cout &lt;&lt; " x1=" &lt;&lt; x1 &lt;&lt; ", y1=" &lt;&lt; y1;</w:t>
      </w:r>
      <w:r>
        <w:rPr>
          <w:spacing w:val="-94"/>
        </w:rPr>
        <w:t xml:space="preserve"> </w:t>
      </w:r>
      <w:r>
        <w:t>#0051</w:t>
      </w:r>
      <w:r>
        <w:tab/>
      </w:r>
      <w:r>
        <w:t>cout</w:t>
      </w:r>
      <w:r>
        <w:rPr>
          <w:spacing w:val="-3"/>
        </w:rPr>
        <w:t xml:space="preserve"> </w:t>
      </w:r>
      <w:r>
        <w:t>&lt;&lt;</w:t>
      </w:r>
      <w:r>
        <w:rPr>
          <w:spacing w:val="-3"/>
        </w:rPr>
        <w:t xml:space="preserve"> </w:t>
      </w:r>
      <w:r>
        <w:t>"</w:t>
      </w:r>
      <w:r>
        <w:rPr>
          <w:spacing w:val="-2"/>
        </w:rPr>
        <w:t xml:space="preserve"> </w:t>
      </w:r>
      <w:r>
        <w:t>x2="</w:t>
      </w:r>
      <w:r>
        <w:rPr>
          <w:spacing w:val="-3"/>
        </w:rPr>
        <w:t xml:space="preserve"> </w:t>
      </w:r>
      <w:r>
        <w:t>&lt;&lt;</w:t>
      </w:r>
      <w:r>
        <w:rPr>
          <w:spacing w:val="-3"/>
        </w:rPr>
        <w:t xml:space="preserve"> </w:t>
      </w:r>
      <w:r>
        <w:t>x2</w:t>
      </w:r>
      <w:r>
        <w:rPr>
          <w:spacing w:val="-2"/>
        </w:rPr>
        <w:t xml:space="preserve"> </w:t>
      </w:r>
      <w:r>
        <w:t>&lt;&lt;</w:t>
      </w:r>
      <w:r>
        <w:rPr>
          <w:spacing w:val="-3"/>
        </w:rPr>
        <w:t xml:space="preserve"> </w:t>
      </w:r>
      <w:r>
        <w:t>",</w:t>
      </w:r>
      <w:r>
        <w:rPr>
          <w:spacing w:val="-3"/>
        </w:rPr>
        <w:t xml:space="preserve"> </w:t>
      </w:r>
      <w:r>
        <w:t>y2="</w:t>
      </w:r>
      <w:r>
        <w:rPr>
          <w:spacing w:val="-2"/>
        </w:rPr>
        <w:t xml:space="preserve"> </w:t>
      </w:r>
      <w:r>
        <w:t>&lt;&lt;</w:t>
      </w:r>
      <w:r>
        <w:rPr>
          <w:spacing w:val="-3"/>
        </w:rPr>
        <w:t xml:space="preserve"> </w:t>
      </w:r>
      <w:r>
        <w:t>y2;</w:t>
      </w:r>
    </w:p>
    <w:p>
      <w:pPr>
        <w:pStyle w:val="11"/>
        <w:tabs>
          <w:tab w:val="left" w:pos="3433"/>
        </w:tabs>
        <w:spacing w:line="292" w:lineRule="auto"/>
        <w:ind w:left="2627" w:right="2343"/>
      </w:pPr>
      <w:r>
        <w:t>#0052</w:t>
      </w:r>
      <w:r>
        <w:tab/>
      </w:r>
      <w:r>
        <w:t>cout &lt;&lt; " x3=" &lt;&lt; x3 &lt;&lt; ", y3=" &lt;&lt; y3 &lt;&lt; endl;</w:t>
      </w:r>
      <w:r>
        <w:rPr>
          <w:spacing w:val="-94"/>
        </w:rPr>
        <w:t xml:space="preserve"> </w:t>
      </w:r>
      <w:r>
        <w:t>#0053</w:t>
      </w:r>
      <w:r>
        <w:rPr>
          <w:spacing w:val="67"/>
        </w:rPr>
        <w:t xml:space="preserve"> </w:t>
      </w:r>
      <w:r>
        <w:t>}</w:t>
      </w:r>
    </w:p>
    <w:p>
      <w:pPr>
        <w:pStyle w:val="11"/>
        <w:spacing w:line="181" w:lineRule="exact"/>
        <w:ind w:left="2627"/>
      </w:pPr>
      <w:r>
        <w:t>#0054</w:t>
      </w:r>
    </w:p>
    <w:p>
      <w:pPr>
        <w:pStyle w:val="11"/>
        <w:spacing w:before="39"/>
        <w:ind w:left="2627"/>
      </w:pPr>
      <w:r>
        <w:t>#0055</w:t>
      </w:r>
      <w:r>
        <w:rPr>
          <w:spacing w:val="54"/>
        </w:rPr>
        <w:t xml:space="preserve"> </w:t>
      </w:r>
      <w:r>
        <w:t>void</w:t>
      </w:r>
      <w:r>
        <w:rPr>
          <w:spacing w:val="-8"/>
        </w:rPr>
        <w:t xml:space="preserve"> </w:t>
      </w:r>
      <w:r>
        <w:t>CStroke::display()</w:t>
      </w:r>
    </w:p>
    <w:p>
      <w:pPr>
        <w:pStyle w:val="11"/>
        <w:spacing w:before="39"/>
        <w:ind w:left="2627"/>
      </w:pPr>
      <w:r>
        <w:t>#0056</w:t>
      </w:r>
      <w:r>
        <w:rPr>
          <w:spacing w:val="63"/>
        </w:rPr>
        <w:t xml:space="preserve"> </w:t>
      </w:r>
      <w:r>
        <w:t>{</w:t>
      </w:r>
    </w:p>
    <w:p>
      <w:pPr>
        <w:pStyle w:val="11"/>
        <w:tabs>
          <w:tab w:val="left" w:pos="3433"/>
        </w:tabs>
        <w:spacing w:before="40" w:line="292" w:lineRule="auto"/>
        <w:ind w:left="2627" w:right="4934"/>
      </w:pPr>
      <w:r>
        <w:t>#0057</w:t>
      </w:r>
      <w:r>
        <w:tab/>
      </w:r>
      <w:r>
        <w:t>cout &lt;&lt; "CStroke:";</w:t>
      </w:r>
      <w:r>
        <w:rPr>
          <w:spacing w:val="-94"/>
        </w:rPr>
        <w:t xml:space="preserve"> </w:t>
      </w:r>
      <w:r>
        <w:t>#0058</w:t>
      </w:r>
    </w:p>
    <w:p>
      <w:pPr>
        <w:pStyle w:val="11"/>
        <w:tabs>
          <w:tab w:val="left" w:pos="3433"/>
        </w:tabs>
        <w:spacing w:line="292" w:lineRule="auto"/>
        <w:ind w:left="2627" w:right="1574"/>
      </w:pPr>
      <w:r>
        <w:t>#0059</w:t>
      </w:r>
      <w:r>
        <w:tab/>
      </w:r>
      <w:r>
        <w:t>CDWordArray* pDArray = (CDWordArray*)&amp;(this-&gt;aDArray);</w:t>
      </w:r>
      <w:r>
        <w:rPr>
          <w:spacing w:val="-94"/>
        </w:rPr>
        <w:t xml:space="preserve"> </w:t>
      </w:r>
      <w:r>
        <w:t>#0060</w:t>
      </w:r>
      <w:r>
        <w:tab/>
      </w:r>
      <w:r>
        <w:t>for</w:t>
      </w:r>
      <w:r>
        <w:rPr>
          <w:spacing w:val="-2"/>
        </w:rPr>
        <w:t xml:space="preserve"> </w:t>
      </w:r>
      <w:r>
        <w:t>(int</w:t>
      </w:r>
      <w:r>
        <w:rPr>
          <w:spacing w:val="-2"/>
        </w:rPr>
        <w:t xml:space="preserve"> </w:t>
      </w:r>
      <w:r>
        <w:t>i</w:t>
      </w:r>
      <w:r>
        <w:rPr>
          <w:spacing w:val="-2"/>
        </w:rPr>
        <w:t xml:space="preserve"> </w:t>
      </w:r>
      <w:r>
        <w:t>=</w:t>
      </w:r>
      <w:r>
        <w:rPr>
          <w:spacing w:val="-2"/>
        </w:rPr>
        <w:t xml:space="preserve"> </w:t>
      </w:r>
      <w:r>
        <w:t>0;</w:t>
      </w:r>
      <w:r>
        <w:rPr>
          <w:spacing w:val="-2"/>
        </w:rPr>
        <w:t xml:space="preserve"> </w:t>
      </w:r>
      <w:r>
        <w:t>i&lt;</w:t>
      </w:r>
      <w:r>
        <w:rPr>
          <w:spacing w:val="-2"/>
        </w:rPr>
        <w:t xml:space="preserve"> </w:t>
      </w:r>
      <w:r>
        <w:t>pDArray-&gt;GetSize();</w:t>
      </w:r>
      <w:r>
        <w:rPr>
          <w:spacing w:val="-1"/>
        </w:rPr>
        <w:t xml:space="preserve"> </w:t>
      </w:r>
      <w:r>
        <w:t>i++)</w:t>
      </w:r>
    </w:p>
    <w:p>
      <w:pPr>
        <w:pStyle w:val="11"/>
        <w:tabs>
          <w:tab w:val="left" w:pos="3433"/>
          <w:tab w:val="left" w:pos="3842"/>
        </w:tabs>
        <w:spacing w:line="292" w:lineRule="auto"/>
        <w:ind w:left="2627" w:right="3565"/>
      </w:pPr>
      <w:r>
        <w:t>#0061</w:t>
      </w:r>
      <w:r>
        <w:tab/>
      </w:r>
      <w:r>
        <w:tab/>
      </w:r>
      <w:r>
        <w:t>cout &lt;&lt; " " &lt;&lt; (*pDArray)[i];</w:t>
      </w:r>
      <w:r>
        <w:rPr>
          <w:spacing w:val="-94"/>
        </w:rPr>
        <w:t xml:space="preserve"> </w:t>
      </w:r>
      <w:r>
        <w:t>#0062</w:t>
      </w:r>
      <w:r>
        <w:tab/>
      </w:r>
      <w:r>
        <w:t>cout</w:t>
      </w:r>
      <w:r>
        <w:rPr>
          <w:spacing w:val="-1"/>
        </w:rPr>
        <w:t xml:space="preserve"> </w:t>
      </w:r>
      <w:r>
        <w:t>&lt;&lt; endl;</w:t>
      </w:r>
    </w:p>
    <w:p>
      <w:pPr>
        <w:pStyle w:val="11"/>
        <w:spacing w:line="181" w:lineRule="exact"/>
        <w:ind w:left="2627"/>
      </w:pPr>
      <w:r>
        <w:t>#0063</w:t>
      </w:r>
      <w:r>
        <w:rPr>
          <w:spacing w:val="63"/>
        </w:rPr>
        <w:t xml:space="preserve"> </w:t>
      </w:r>
      <w:r>
        <w:t>}</w:t>
      </w:r>
    </w:p>
    <w:p>
      <w:pPr>
        <w:pStyle w:val="11"/>
        <w:spacing w:before="38"/>
        <w:ind w:left="2627"/>
      </w:pPr>
      <w:r>
        <w:t>#0064</w:t>
      </w:r>
    </w:p>
    <w:p>
      <w:pPr>
        <w:pStyle w:val="11"/>
        <w:spacing w:before="39" w:line="292" w:lineRule="auto"/>
        <w:ind w:left="2627" w:right="3033"/>
      </w:pPr>
      <w:r>
        <w:t>#0065</w:t>
      </w:r>
      <w:r>
        <w:rPr>
          <w:spacing w:val="52"/>
        </w:rPr>
        <w:t xml:space="preserve"> </w:t>
      </w:r>
      <w:r>
        <w:t>void</w:t>
      </w:r>
      <w:r>
        <w:rPr>
          <w:spacing w:val="-9"/>
        </w:rPr>
        <w:t xml:space="preserve"> </w:t>
      </w:r>
      <w:r>
        <w:t>CSquare::Serialize(CArchive&amp;</w:t>
      </w:r>
      <w:r>
        <w:rPr>
          <w:spacing w:val="-9"/>
        </w:rPr>
        <w:t xml:space="preserve"> </w:t>
      </w:r>
      <w:r>
        <w:t>ar)</w:t>
      </w:r>
      <w:r>
        <w:rPr>
          <w:spacing w:val="-93"/>
        </w:rPr>
        <w:t xml:space="preserve"> </w:t>
      </w:r>
      <w:r>
        <w:t>#0066</w:t>
      </w:r>
      <w:r>
        <w:rPr>
          <w:spacing w:val="67"/>
        </w:rPr>
        <w:t xml:space="preserve"> </w:t>
      </w:r>
      <w:r>
        <w:t>{</w:t>
      </w:r>
    </w:p>
    <w:p>
      <w:pPr>
        <w:pStyle w:val="11"/>
        <w:tabs>
          <w:tab w:val="left" w:pos="3433"/>
        </w:tabs>
        <w:spacing w:line="181" w:lineRule="exact"/>
        <w:ind w:left="2627"/>
      </w:pPr>
      <w:r>
        <w:t>#0067</w:t>
      </w:r>
      <w:r>
        <w:tab/>
      </w:r>
      <w:r>
        <w:t>CObject::Serialize(ar);</w:t>
      </w:r>
    </w:p>
    <w:p>
      <w:pPr>
        <w:pStyle w:val="11"/>
        <w:spacing w:before="40"/>
        <w:ind w:left="2627"/>
      </w:pPr>
      <w:r>
        <w:t>#0068</w:t>
      </w:r>
    </w:p>
    <w:p>
      <w:pPr>
        <w:pStyle w:val="11"/>
        <w:rPr>
          <w:sz w:val="20"/>
        </w:rPr>
      </w:pPr>
    </w:p>
    <w:p>
      <w:pPr>
        <w:pStyle w:val="11"/>
        <w:spacing w:before="11"/>
        <w:rPr>
          <w:sz w:val="24"/>
        </w:rPr>
      </w:pPr>
    </w:p>
    <w:p>
      <w:pPr>
        <w:pStyle w:val="5"/>
        <w:ind w:left="0" w:right="390"/>
        <w:jc w:val="right"/>
      </w:pPr>
      <w:r>
        <w:t>293</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926" o:spid="_x0000_s3926" o:spt="1" style="position:absolute;left:0pt;margin-left:131.9pt;margin-top:18.85pt;height:0.7pt;width:323pt;mso-position-horizontal-relative:page;mso-wrap-distance-bottom:0pt;mso-wrap-distance-top:0pt;z-index:-251152384;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
        <w:rPr>
          <w:rFonts w:ascii="宋体"/>
          <w:sz w:val="23"/>
        </w:rPr>
      </w:pPr>
    </w:p>
    <w:p>
      <w:pPr>
        <w:pStyle w:val="11"/>
        <w:tabs>
          <w:tab w:val="left" w:pos="3433"/>
        </w:tabs>
        <w:spacing w:before="99"/>
        <w:ind w:left="2627"/>
      </w:pPr>
      <w:r>
        <w:t>#0069</w:t>
      </w:r>
      <w:r>
        <w:tab/>
      </w:r>
      <w:r>
        <w:t>if</w:t>
      </w:r>
      <w:r>
        <w:rPr>
          <w:spacing w:val="-12"/>
        </w:rPr>
        <w:t xml:space="preserve"> </w:t>
      </w:r>
      <w:r>
        <w:t>(ar.IsStoring())</w:t>
      </w:r>
    </w:p>
    <w:p>
      <w:pPr>
        <w:pStyle w:val="11"/>
        <w:tabs>
          <w:tab w:val="left" w:pos="3433"/>
        </w:tabs>
        <w:spacing w:before="39"/>
        <w:ind w:left="2627"/>
      </w:pPr>
      <w:r>
        <w:t>#0070</w:t>
      </w:r>
      <w:r>
        <w:tab/>
      </w:r>
      <w:r>
        <w:t>{</w:t>
      </w:r>
    </w:p>
    <w:p>
      <w:pPr>
        <w:pStyle w:val="11"/>
        <w:tabs>
          <w:tab w:val="left" w:pos="3433"/>
          <w:tab w:val="left" w:pos="3597"/>
        </w:tabs>
        <w:spacing w:before="40" w:line="292" w:lineRule="auto"/>
        <w:ind w:left="2627" w:right="4386"/>
      </w:pPr>
      <w:r>
        <w:t>#0071</w:t>
      </w:r>
      <w:r>
        <w:tab/>
      </w:r>
      <w:r>
        <w:tab/>
      </w:r>
      <w:r>
        <w:t>ar &lt;&lt; x &lt;&lt; y &lt;&lt; height;</w:t>
      </w:r>
      <w:r>
        <w:rPr>
          <w:spacing w:val="-94"/>
        </w:rPr>
        <w:t xml:space="preserve"> </w:t>
      </w:r>
      <w:r>
        <w:t>#0072</w:t>
      </w:r>
      <w:r>
        <w:tab/>
      </w:r>
      <w:r>
        <w:t>}</w:t>
      </w:r>
    </w:p>
    <w:p>
      <w:pPr>
        <w:pStyle w:val="11"/>
        <w:tabs>
          <w:tab w:val="left" w:pos="3433"/>
        </w:tabs>
        <w:spacing w:line="181" w:lineRule="exact"/>
        <w:ind w:left="2627"/>
      </w:pPr>
      <w:r>
        <w:t>#0073</w:t>
      </w:r>
      <w:r>
        <w:tab/>
      </w:r>
      <w:r>
        <w:t>else</w:t>
      </w:r>
    </w:p>
    <w:p>
      <w:pPr>
        <w:pStyle w:val="11"/>
        <w:tabs>
          <w:tab w:val="left" w:pos="3433"/>
        </w:tabs>
        <w:spacing w:before="39"/>
        <w:ind w:left="2627"/>
      </w:pPr>
      <w:r>
        <w:t>#0074</w:t>
      </w:r>
      <w:r>
        <w:tab/>
      </w:r>
      <w:r>
        <w:t>{</w:t>
      </w:r>
    </w:p>
    <w:p>
      <w:pPr>
        <w:pStyle w:val="11"/>
        <w:tabs>
          <w:tab w:val="left" w:pos="3433"/>
          <w:tab w:val="left" w:pos="3597"/>
        </w:tabs>
        <w:spacing w:before="40" w:line="292" w:lineRule="auto"/>
        <w:ind w:left="2627" w:right="4386"/>
      </w:pPr>
      <w:r>
        <w:t>#0075</w:t>
      </w:r>
      <w:r>
        <w:tab/>
      </w:r>
      <w:r>
        <w:tab/>
      </w:r>
      <w:r>
        <w:t>ar &gt;&gt; x &gt;&gt; y &gt;&gt; height;</w:t>
      </w:r>
      <w:r>
        <w:rPr>
          <w:spacing w:val="-94"/>
        </w:rPr>
        <w:t xml:space="preserve"> </w:t>
      </w:r>
      <w:r>
        <w:t>#0076</w:t>
      </w:r>
      <w:r>
        <w:tab/>
      </w:r>
      <w:r>
        <w:t>}</w:t>
      </w:r>
    </w:p>
    <w:p>
      <w:pPr>
        <w:pStyle w:val="11"/>
        <w:spacing w:line="181" w:lineRule="exact"/>
        <w:ind w:left="2627"/>
      </w:pPr>
      <w:r>
        <w:t>#0077</w:t>
      </w:r>
      <w:r>
        <w:rPr>
          <w:spacing w:val="63"/>
        </w:rPr>
        <w:t xml:space="preserve"> </w:t>
      </w:r>
      <w:r>
        <w:t>}</w:t>
      </w:r>
    </w:p>
    <w:p>
      <w:pPr>
        <w:pStyle w:val="11"/>
        <w:spacing w:before="39"/>
        <w:ind w:left="2627"/>
      </w:pPr>
      <w:r>
        <w:t>#0078</w:t>
      </w:r>
    </w:p>
    <w:p>
      <w:pPr>
        <w:pStyle w:val="11"/>
        <w:spacing w:before="40" w:line="292" w:lineRule="auto"/>
        <w:ind w:left="2627" w:right="3398"/>
      </w:pPr>
      <w:r>
        <w:t>#0079</w:t>
      </w:r>
      <w:r>
        <w:rPr>
          <w:spacing w:val="52"/>
        </w:rPr>
        <w:t xml:space="preserve"> </w:t>
      </w:r>
      <w:r>
        <w:t>void</w:t>
      </w:r>
      <w:r>
        <w:rPr>
          <w:spacing w:val="-9"/>
        </w:rPr>
        <w:t xml:space="preserve"> </w:t>
      </w:r>
      <w:r>
        <w:t>CRect::Serialize(CArchive&amp;</w:t>
      </w:r>
      <w:r>
        <w:rPr>
          <w:spacing w:val="-9"/>
        </w:rPr>
        <w:t xml:space="preserve"> </w:t>
      </w:r>
      <w:r>
        <w:t>ar)</w:t>
      </w:r>
      <w:r>
        <w:rPr>
          <w:spacing w:val="-93"/>
        </w:rPr>
        <w:t xml:space="preserve"> </w:t>
      </w:r>
      <w:r>
        <w:t>#0080</w:t>
      </w:r>
      <w:r>
        <w:rPr>
          <w:spacing w:val="67"/>
        </w:rPr>
        <w:t xml:space="preserve"> </w:t>
      </w:r>
      <w:r>
        <w:t>{</w:t>
      </w:r>
    </w:p>
    <w:p>
      <w:pPr>
        <w:pStyle w:val="11"/>
        <w:tabs>
          <w:tab w:val="left" w:pos="3433"/>
        </w:tabs>
        <w:spacing w:line="181" w:lineRule="exact"/>
        <w:ind w:left="2627"/>
      </w:pPr>
      <w:r>
        <w:t>#0081</w:t>
      </w:r>
      <w:r>
        <w:tab/>
      </w:r>
      <w:r>
        <w:t>CObject::Serialize(ar);</w:t>
      </w:r>
    </w:p>
    <w:p>
      <w:pPr>
        <w:pStyle w:val="11"/>
        <w:spacing w:before="39"/>
        <w:ind w:left="2627"/>
      </w:pPr>
      <w:r>
        <w:t>#0082</w:t>
      </w:r>
    </w:p>
    <w:p>
      <w:pPr>
        <w:pStyle w:val="11"/>
        <w:tabs>
          <w:tab w:val="left" w:pos="3433"/>
        </w:tabs>
        <w:spacing w:before="40"/>
        <w:ind w:left="2627"/>
      </w:pPr>
      <w:r>
        <w:t>#0083</w:t>
      </w:r>
      <w:r>
        <w:tab/>
      </w:r>
      <w:r>
        <w:t>if</w:t>
      </w:r>
      <w:r>
        <w:rPr>
          <w:spacing w:val="-12"/>
        </w:rPr>
        <w:t xml:space="preserve"> </w:t>
      </w:r>
      <w:r>
        <w:t>(ar.IsStoring())</w:t>
      </w:r>
    </w:p>
    <w:p>
      <w:pPr>
        <w:pStyle w:val="11"/>
        <w:tabs>
          <w:tab w:val="left" w:pos="3433"/>
        </w:tabs>
        <w:spacing w:before="40"/>
        <w:ind w:left="2627"/>
      </w:pPr>
      <w:r>
        <w:t>#0084</w:t>
      </w:r>
      <w:r>
        <w:tab/>
      </w:r>
      <w:r>
        <w:t>{</w:t>
      </w:r>
    </w:p>
    <w:p>
      <w:pPr>
        <w:pStyle w:val="11"/>
        <w:tabs>
          <w:tab w:val="left" w:pos="3433"/>
          <w:tab w:val="left" w:pos="3597"/>
        </w:tabs>
        <w:spacing w:before="39" w:line="292" w:lineRule="auto"/>
        <w:ind w:left="2627" w:right="3523"/>
      </w:pPr>
      <w:r>
        <w:t>#0085</w:t>
      </w:r>
      <w:r>
        <w:tab/>
      </w:r>
      <w:r>
        <w:tab/>
      </w:r>
      <w:r>
        <w:t>ar &lt;&lt; x &lt;&lt; y &lt;&lt; height &lt;&lt; width;</w:t>
      </w:r>
      <w:r>
        <w:rPr>
          <w:spacing w:val="-94"/>
        </w:rPr>
        <w:t xml:space="preserve"> </w:t>
      </w:r>
      <w:r>
        <w:t>#0086</w:t>
      </w:r>
      <w:r>
        <w:tab/>
      </w:r>
      <w:r>
        <w:t>}</w:t>
      </w:r>
    </w:p>
    <w:p>
      <w:pPr>
        <w:pStyle w:val="11"/>
        <w:tabs>
          <w:tab w:val="left" w:pos="3433"/>
        </w:tabs>
        <w:spacing w:line="181" w:lineRule="exact"/>
        <w:ind w:left="2627"/>
      </w:pPr>
      <w:r>
        <w:t>#0087</w:t>
      </w:r>
      <w:r>
        <w:tab/>
      </w:r>
      <w:r>
        <w:t>else</w:t>
      </w:r>
    </w:p>
    <w:p>
      <w:pPr>
        <w:pStyle w:val="11"/>
        <w:tabs>
          <w:tab w:val="left" w:pos="3433"/>
        </w:tabs>
        <w:spacing w:before="40"/>
        <w:ind w:left="2627"/>
      </w:pPr>
      <w:r>
        <w:t>#0088</w:t>
      </w:r>
      <w:r>
        <w:tab/>
      </w:r>
      <w:r>
        <w:t>{</w:t>
      </w:r>
    </w:p>
    <w:p>
      <w:pPr>
        <w:pStyle w:val="11"/>
        <w:tabs>
          <w:tab w:val="left" w:pos="3433"/>
          <w:tab w:val="left" w:pos="3597"/>
        </w:tabs>
        <w:spacing w:before="39" w:line="292" w:lineRule="auto"/>
        <w:ind w:left="2627" w:right="3522" w:hanging="1"/>
      </w:pPr>
      <w:r>
        <w:t>#0089</w:t>
      </w:r>
      <w:r>
        <w:tab/>
      </w:r>
      <w:r>
        <w:tab/>
      </w:r>
      <w:r>
        <w:t>ar &gt;&gt; x &gt;&gt; y &gt;&gt; height &gt;&gt; width;</w:t>
      </w:r>
      <w:r>
        <w:rPr>
          <w:spacing w:val="-94"/>
        </w:rPr>
        <w:t xml:space="preserve"> </w:t>
      </w:r>
      <w:r>
        <w:t>#0090</w:t>
      </w:r>
      <w:r>
        <w:tab/>
      </w:r>
      <w:r>
        <w:t>}</w:t>
      </w:r>
    </w:p>
    <w:p>
      <w:pPr>
        <w:pStyle w:val="11"/>
        <w:spacing w:line="181" w:lineRule="exact"/>
        <w:ind w:left="2627"/>
      </w:pPr>
      <w:r>
        <w:t>#0091</w:t>
      </w:r>
      <w:r>
        <w:rPr>
          <w:spacing w:val="63"/>
        </w:rPr>
        <w:t xml:space="preserve"> </w:t>
      </w:r>
      <w:r>
        <w:t>}</w:t>
      </w:r>
    </w:p>
    <w:p>
      <w:pPr>
        <w:pStyle w:val="11"/>
        <w:spacing w:before="40"/>
        <w:ind w:left="2627"/>
      </w:pPr>
      <w:r>
        <w:t>#0092</w:t>
      </w:r>
    </w:p>
    <w:p>
      <w:pPr>
        <w:pStyle w:val="11"/>
        <w:spacing w:before="39" w:line="292" w:lineRule="auto"/>
        <w:ind w:left="2627" w:right="3033"/>
      </w:pPr>
      <w:r>
        <w:t>#0093</w:t>
      </w:r>
      <w:r>
        <w:rPr>
          <w:spacing w:val="52"/>
        </w:rPr>
        <w:t xml:space="preserve"> </w:t>
      </w:r>
      <w:r>
        <w:t>void</w:t>
      </w:r>
      <w:r>
        <w:rPr>
          <w:spacing w:val="-10"/>
        </w:rPr>
        <w:t xml:space="preserve"> </w:t>
      </w:r>
      <w:r>
        <w:t>CCircle::Serialize(CArchive&amp;</w:t>
      </w:r>
      <w:r>
        <w:rPr>
          <w:spacing w:val="-9"/>
        </w:rPr>
        <w:t xml:space="preserve"> </w:t>
      </w:r>
      <w:r>
        <w:t>ar)</w:t>
      </w:r>
      <w:r>
        <w:rPr>
          <w:spacing w:val="-93"/>
        </w:rPr>
        <w:t xml:space="preserve"> </w:t>
      </w:r>
      <w:r>
        <w:t>#0094</w:t>
      </w:r>
      <w:r>
        <w:rPr>
          <w:spacing w:val="67"/>
        </w:rPr>
        <w:t xml:space="preserve"> </w:t>
      </w:r>
      <w:r>
        <w:t>{</w:t>
      </w:r>
    </w:p>
    <w:p>
      <w:pPr>
        <w:pStyle w:val="11"/>
        <w:tabs>
          <w:tab w:val="left" w:pos="3433"/>
        </w:tabs>
        <w:spacing w:line="181" w:lineRule="exact"/>
        <w:ind w:left="2627"/>
      </w:pPr>
      <w:r>
        <w:t>#0095</w:t>
      </w:r>
      <w:r>
        <w:tab/>
      </w:r>
      <w:r>
        <w:t>CObject::Serialize(ar);</w:t>
      </w:r>
    </w:p>
    <w:p>
      <w:pPr>
        <w:pStyle w:val="11"/>
        <w:spacing w:before="40"/>
        <w:ind w:left="2627"/>
      </w:pPr>
      <w:r>
        <w:t>#0096</w:t>
      </w:r>
    </w:p>
    <w:p>
      <w:pPr>
        <w:pStyle w:val="11"/>
        <w:tabs>
          <w:tab w:val="left" w:pos="3433"/>
        </w:tabs>
        <w:spacing w:before="39"/>
        <w:ind w:left="2627"/>
      </w:pPr>
      <w:r>
        <w:t>#0097</w:t>
      </w:r>
      <w:r>
        <w:tab/>
      </w:r>
      <w:r>
        <w:t>if</w:t>
      </w:r>
      <w:r>
        <w:rPr>
          <w:spacing w:val="-12"/>
        </w:rPr>
        <w:t xml:space="preserve"> </w:t>
      </w:r>
      <w:r>
        <w:t>(ar.IsStoring())</w:t>
      </w:r>
    </w:p>
    <w:p>
      <w:pPr>
        <w:pStyle w:val="11"/>
        <w:tabs>
          <w:tab w:val="left" w:pos="3433"/>
        </w:tabs>
        <w:spacing w:before="40"/>
        <w:ind w:left="2627"/>
      </w:pPr>
      <w:r>
        <w:t>#0098</w:t>
      </w:r>
      <w:r>
        <w:tab/>
      </w:r>
      <w:r>
        <w:t>{</w:t>
      </w:r>
    </w:p>
    <w:p>
      <w:pPr>
        <w:pStyle w:val="11"/>
        <w:tabs>
          <w:tab w:val="left" w:pos="3433"/>
          <w:tab w:val="left" w:pos="3597"/>
        </w:tabs>
        <w:spacing w:before="40" w:line="292" w:lineRule="auto"/>
        <w:ind w:left="2627" w:right="4866"/>
      </w:pPr>
      <w:r>
        <w:t>#0099</w:t>
      </w:r>
      <w:r>
        <w:tab/>
      </w:r>
      <w:r>
        <w:tab/>
      </w:r>
      <w:r>
        <w:t>ar &lt;&lt; x &lt;&lt; y &lt;&lt; r;</w:t>
      </w:r>
      <w:r>
        <w:rPr>
          <w:spacing w:val="-94"/>
        </w:rPr>
        <w:t xml:space="preserve"> </w:t>
      </w:r>
      <w:r>
        <w:t>#0100</w:t>
      </w:r>
      <w:r>
        <w:tab/>
      </w:r>
      <w:r>
        <w:t>}</w:t>
      </w:r>
    </w:p>
    <w:p>
      <w:pPr>
        <w:pStyle w:val="11"/>
        <w:tabs>
          <w:tab w:val="left" w:pos="3433"/>
        </w:tabs>
        <w:spacing w:line="181" w:lineRule="exact"/>
        <w:ind w:left="2627"/>
      </w:pPr>
      <w:r>
        <w:t>#0101</w:t>
      </w:r>
      <w:r>
        <w:tab/>
      </w:r>
      <w:r>
        <w:t>else</w:t>
      </w:r>
    </w:p>
    <w:p>
      <w:pPr>
        <w:pStyle w:val="11"/>
        <w:tabs>
          <w:tab w:val="left" w:pos="3433"/>
        </w:tabs>
        <w:spacing w:before="39"/>
        <w:ind w:left="2627"/>
      </w:pPr>
      <w:r>
        <w:t>#0102</w:t>
      </w:r>
      <w:r>
        <w:tab/>
      </w:r>
      <w:r>
        <w:t>{</w:t>
      </w:r>
    </w:p>
    <w:p>
      <w:pPr>
        <w:pStyle w:val="11"/>
        <w:tabs>
          <w:tab w:val="left" w:pos="3433"/>
          <w:tab w:val="left" w:pos="3597"/>
        </w:tabs>
        <w:spacing w:before="40" w:line="292" w:lineRule="auto"/>
        <w:ind w:left="2627" w:right="4866"/>
      </w:pPr>
      <w:r>
        <w:t>#0103</w:t>
      </w:r>
      <w:r>
        <w:tab/>
      </w:r>
      <w:r>
        <w:tab/>
      </w:r>
      <w:r>
        <w:t>ar &gt;&gt; x &gt;&gt; y &gt;&gt; r;</w:t>
      </w:r>
      <w:r>
        <w:rPr>
          <w:spacing w:val="-94"/>
        </w:rPr>
        <w:t xml:space="preserve"> </w:t>
      </w:r>
      <w:r>
        <w:t>#0104</w:t>
      </w:r>
      <w:r>
        <w:tab/>
      </w:r>
      <w:r>
        <w:t>}</w:t>
      </w:r>
    </w:p>
    <w:p>
      <w:pPr>
        <w:pStyle w:val="11"/>
        <w:spacing w:line="181" w:lineRule="exact"/>
        <w:ind w:left="2627"/>
      </w:pPr>
      <w:r>
        <w:t>#0105</w:t>
      </w:r>
      <w:r>
        <w:rPr>
          <w:spacing w:val="63"/>
        </w:rPr>
        <w:t xml:space="preserve"> </w:t>
      </w:r>
      <w:r>
        <w:t>}</w:t>
      </w:r>
    </w:p>
    <w:p>
      <w:pPr>
        <w:pStyle w:val="11"/>
        <w:spacing w:before="39"/>
        <w:ind w:left="2627"/>
      </w:pPr>
      <w:r>
        <w:t>#0106</w:t>
      </w:r>
    </w:p>
    <w:p>
      <w:pPr>
        <w:pStyle w:val="11"/>
        <w:spacing w:before="40" w:line="292" w:lineRule="auto"/>
        <w:ind w:left="2627" w:right="3033"/>
      </w:pPr>
      <w:r>
        <w:t>#0107</w:t>
      </w:r>
      <w:r>
        <w:rPr>
          <w:spacing w:val="51"/>
        </w:rPr>
        <w:t xml:space="preserve"> </w:t>
      </w:r>
      <w:r>
        <w:t>void</w:t>
      </w:r>
      <w:r>
        <w:rPr>
          <w:spacing w:val="-9"/>
        </w:rPr>
        <w:t xml:space="preserve"> </w:t>
      </w:r>
      <w:r>
        <w:t>CEllipse::Serialize(CArchive&amp;</w:t>
      </w:r>
      <w:r>
        <w:rPr>
          <w:spacing w:val="-10"/>
        </w:rPr>
        <w:t xml:space="preserve"> </w:t>
      </w:r>
      <w:r>
        <w:t>ar)</w:t>
      </w:r>
      <w:r>
        <w:rPr>
          <w:spacing w:val="-93"/>
        </w:rPr>
        <w:t xml:space="preserve"> </w:t>
      </w:r>
      <w:r>
        <w:t>#0108</w:t>
      </w:r>
      <w:r>
        <w:rPr>
          <w:spacing w:val="67"/>
        </w:rPr>
        <w:t xml:space="preserve"> </w:t>
      </w:r>
      <w:r>
        <w:t>{</w:t>
      </w:r>
    </w:p>
    <w:p>
      <w:pPr>
        <w:pStyle w:val="11"/>
        <w:tabs>
          <w:tab w:val="left" w:pos="3433"/>
        </w:tabs>
        <w:spacing w:line="181" w:lineRule="exact"/>
        <w:ind w:left="2627"/>
      </w:pPr>
      <w:r>
        <w:t>#0109</w:t>
      </w:r>
      <w:r>
        <w:tab/>
      </w:r>
      <w:r>
        <w:t>CObject::Serialize(ar);</w:t>
      </w:r>
    </w:p>
    <w:p>
      <w:pPr>
        <w:pStyle w:val="11"/>
        <w:spacing w:before="39"/>
        <w:ind w:left="2627"/>
      </w:pPr>
      <w:r>
        <w:t>#0110</w:t>
      </w:r>
    </w:p>
    <w:p>
      <w:pPr>
        <w:pStyle w:val="11"/>
        <w:tabs>
          <w:tab w:val="left" w:pos="3433"/>
        </w:tabs>
        <w:spacing w:before="40"/>
        <w:ind w:left="2627"/>
      </w:pPr>
      <w:r>
        <w:t>#0111</w:t>
      </w:r>
      <w:r>
        <w:tab/>
      </w:r>
      <w:r>
        <w:t>if</w:t>
      </w:r>
      <w:r>
        <w:rPr>
          <w:spacing w:val="-12"/>
        </w:rPr>
        <w:t xml:space="preserve"> </w:t>
      </w:r>
      <w:r>
        <w:t>(ar.IsStoring())</w:t>
      </w:r>
    </w:p>
    <w:p>
      <w:pPr>
        <w:pStyle w:val="11"/>
        <w:tabs>
          <w:tab w:val="left" w:pos="3433"/>
        </w:tabs>
        <w:spacing w:before="39"/>
        <w:ind w:left="2627"/>
      </w:pPr>
      <w:r>
        <w:t>#0112</w:t>
      </w:r>
      <w:r>
        <w:tab/>
      </w:r>
      <w:r>
        <w:t>{</w:t>
      </w:r>
    </w:p>
    <w:p>
      <w:pPr>
        <w:pStyle w:val="11"/>
        <w:tabs>
          <w:tab w:val="left" w:pos="3433"/>
          <w:tab w:val="left" w:pos="3597"/>
        </w:tabs>
        <w:spacing w:before="40" w:line="292" w:lineRule="auto"/>
        <w:ind w:left="2627" w:right="4290"/>
      </w:pPr>
      <w:r>
        <w:t>#0113</w:t>
      </w:r>
      <w:r>
        <w:tab/>
      </w:r>
      <w:r>
        <w:tab/>
      </w:r>
      <w:r>
        <w:t>ar &lt;&lt; x &lt;&lt; y &lt;&lt; r &lt;&lt; r2;</w:t>
      </w:r>
      <w:r>
        <w:rPr>
          <w:spacing w:val="-94"/>
        </w:rPr>
        <w:t xml:space="preserve"> </w:t>
      </w:r>
      <w:r>
        <w:t>#0114</w:t>
      </w:r>
      <w:r>
        <w:tab/>
      </w:r>
      <w:r>
        <w:t>}</w:t>
      </w:r>
    </w:p>
    <w:p>
      <w:pPr>
        <w:pStyle w:val="11"/>
        <w:rPr>
          <w:sz w:val="20"/>
        </w:rPr>
      </w:pPr>
    </w:p>
    <w:p>
      <w:pPr>
        <w:pStyle w:val="11"/>
        <w:spacing w:before="5"/>
        <w:rPr>
          <w:sz w:val="21"/>
        </w:rPr>
      </w:pPr>
    </w:p>
    <w:p>
      <w:pPr>
        <w:pStyle w:val="5"/>
      </w:pPr>
      <w:r>
        <w:t>294</w:t>
      </w:r>
    </w:p>
    <w:p>
      <w:pPr>
        <w:spacing w:after="0"/>
        <w:sectPr>
          <w:pgSz w:w="10320" w:h="13220"/>
          <w:pgMar w:top="580" w:right="80" w:bottom="280" w:left="40" w:header="720" w:footer="720" w:gutter="0"/>
          <w:cols w:space="720" w:num="1"/>
        </w:sectPr>
      </w:pPr>
    </w:p>
    <w:p>
      <w:pPr>
        <w:pStyle w:val="11"/>
        <w:spacing w:before="64"/>
        <w:ind w:left="6380"/>
        <w:rPr>
          <w:rFonts w:hint="eastAsia" w:ascii="宋体" w:eastAsia="宋体"/>
        </w:rPr>
      </w:pPr>
      <w:r>
        <w:pict>
          <v:rect id="_x0000_s3927" o:spid="_x0000_s3927" o:spt="1" style="position:absolute;left:0pt;margin-left:131.9pt;margin-top:18.85pt;height:0.7pt;width:323pt;mso-position-horizontal-relative:page;mso-wrap-distance-bottom:0pt;mso-wrap-distance-top:0pt;z-index:-251151360;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5"/>
        </w:rPr>
        <w:t xml:space="preserve">第５章 </w:t>
      </w:r>
      <w:r>
        <w:rPr>
          <w:rFonts w:ascii="Times New Roman" w:eastAsia="Times New Roman"/>
        </w:rPr>
        <w:t>Polymorphism</w:t>
      </w:r>
      <w:r>
        <w:rPr>
          <w:rFonts w:hint="eastAsia" w:ascii="宋体" w:eastAsia="宋体"/>
        </w:rPr>
        <w:t>（多型）的應用</w:t>
      </w:r>
    </w:p>
    <w:p>
      <w:pPr>
        <w:pStyle w:val="11"/>
        <w:spacing w:before="1"/>
        <w:rPr>
          <w:rFonts w:ascii="宋体"/>
          <w:sz w:val="23"/>
        </w:rPr>
      </w:pPr>
    </w:p>
    <w:p>
      <w:pPr>
        <w:pStyle w:val="11"/>
        <w:tabs>
          <w:tab w:val="left" w:pos="3433"/>
        </w:tabs>
        <w:spacing w:before="99"/>
        <w:ind w:left="2627"/>
      </w:pPr>
      <w:r>
        <w:t>#0115</w:t>
      </w:r>
      <w:r>
        <w:tab/>
      </w:r>
      <w:r>
        <w:t>else</w:t>
      </w:r>
    </w:p>
    <w:p>
      <w:pPr>
        <w:pStyle w:val="11"/>
        <w:tabs>
          <w:tab w:val="left" w:pos="3433"/>
        </w:tabs>
        <w:spacing w:before="39"/>
        <w:ind w:left="2627"/>
      </w:pPr>
      <w:r>
        <w:t>#0116</w:t>
      </w:r>
      <w:r>
        <w:tab/>
      </w:r>
      <w:r>
        <w:t>{</w:t>
      </w:r>
    </w:p>
    <w:p>
      <w:pPr>
        <w:pStyle w:val="11"/>
        <w:tabs>
          <w:tab w:val="left" w:pos="3433"/>
          <w:tab w:val="left" w:pos="3597"/>
        </w:tabs>
        <w:spacing w:before="40" w:line="292" w:lineRule="auto"/>
        <w:ind w:left="2627" w:right="4291"/>
      </w:pPr>
      <w:r>
        <w:t>#0117</w:t>
      </w:r>
      <w:r>
        <w:tab/>
      </w:r>
      <w:r>
        <w:tab/>
      </w:r>
      <w:r>
        <w:t>ar &gt;&gt; x &gt;&gt; y &gt;&gt; r &gt;&gt; r2;</w:t>
      </w:r>
      <w:r>
        <w:rPr>
          <w:spacing w:val="-94"/>
        </w:rPr>
        <w:t xml:space="preserve"> </w:t>
      </w:r>
      <w:r>
        <w:t>#0118</w:t>
      </w:r>
      <w:r>
        <w:tab/>
      </w:r>
      <w:r>
        <w:t>}</w:t>
      </w:r>
    </w:p>
    <w:p>
      <w:pPr>
        <w:pStyle w:val="11"/>
        <w:spacing w:line="181" w:lineRule="exact"/>
        <w:ind w:left="2627"/>
      </w:pPr>
      <w:r>
        <w:t>#0119</w:t>
      </w:r>
      <w:r>
        <w:rPr>
          <w:spacing w:val="63"/>
        </w:rPr>
        <w:t xml:space="preserve"> </w:t>
      </w:r>
      <w:r>
        <w:t>}</w:t>
      </w:r>
    </w:p>
    <w:p>
      <w:pPr>
        <w:pStyle w:val="11"/>
        <w:spacing w:before="39"/>
        <w:ind w:left="2627"/>
      </w:pPr>
      <w:r>
        <w:t>#0120</w:t>
      </w:r>
    </w:p>
    <w:p>
      <w:pPr>
        <w:pStyle w:val="11"/>
        <w:spacing w:before="40" w:line="292" w:lineRule="auto"/>
        <w:ind w:left="2627" w:right="2841"/>
      </w:pPr>
      <w:r>
        <w:t>#0121</w:t>
      </w:r>
      <w:r>
        <w:rPr>
          <w:spacing w:val="51"/>
        </w:rPr>
        <w:t xml:space="preserve"> </w:t>
      </w:r>
      <w:r>
        <w:t>void</w:t>
      </w:r>
      <w:r>
        <w:rPr>
          <w:spacing w:val="-10"/>
        </w:rPr>
        <w:t xml:space="preserve"> </w:t>
      </w:r>
      <w:r>
        <w:t>CTriangle::Serialize(CArchive&amp;</w:t>
      </w:r>
      <w:r>
        <w:rPr>
          <w:spacing w:val="-10"/>
        </w:rPr>
        <w:t xml:space="preserve"> </w:t>
      </w:r>
      <w:r>
        <w:t>ar)</w:t>
      </w:r>
      <w:r>
        <w:rPr>
          <w:spacing w:val="-93"/>
        </w:rPr>
        <w:t xml:space="preserve"> </w:t>
      </w:r>
      <w:r>
        <w:t>#0122</w:t>
      </w:r>
      <w:r>
        <w:rPr>
          <w:spacing w:val="67"/>
        </w:rPr>
        <w:t xml:space="preserve"> </w:t>
      </w:r>
      <w:r>
        <w:t>{</w:t>
      </w:r>
    </w:p>
    <w:p>
      <w:pPr>
        <w:pStyle w:val="11"/>
        <w:tabs>
          <w:tab w:val="left" w:pos="3433"/>
        </w:tabs>
        <w:spacing w:line="181" w:lineRule="exact"/>
        <w:ind w:left="2627"/>
      </w:pPr>
      <w:r>
        <w:t>#0123</w:t>
      </w:r>
      <w:r>
        <w:tab/>
      </w:r>
      <w:r>
        <w:t>CObject::Serialize(ar);</w:t>
      </w:r>
    </w:p>
    <w:p>
      <w:pPr>
        <w:pStyle w:val="11"/>
        <w:spacing w:before="39"/>
        <w:ind w:left="2627"/>
      </w:pPr>
      <w:r>
        <w:t>#0124</w:t>
      </w:r>
    </w:p>
    <w:p>
      <w:pPr>
        <w:pStyle w:val="11"/>
        <w:tabs>
          <w:tab w:val="left" w:pos="3433"/>
        </w:tabs>
        <w:spacing w:before="40"/>
        <w:ind w:left="2627"/>
      </w:pPr>
      <w:r>
        <w:t>#0125</w:t>
      </w:r>
      <w:r>
        <w:tab/>
      </w:r>
      <w:r>
        <w:t>if</w:t>
      </w:r>
      <w:r>
        <w:rPr>
          <w:spacing w:val="-12"/>
        </w:rPr>
        <w:t xml:space="preserve"> </w:t>
      </w:r>
      <w:r>
        <w:t>(ar.IsStoring())</w:t>
      </w:r>
    </w:p>
    <w:p>
      <w:pPr>
        <w:pStyle w:val="11"/>
        <w:tabs>
          <w:tab w:val="left" w:pos="3433"/>
        </w:tabs>
        <w:spacing w:before="39"/>
        <w:ind w:left="2627"/>
      </w:pPr>
      <w:r>
        <w:t>#0126</w:t>
      </w:r>
      <w:r>
        <w:tab/>
      </w:r>
      <w:r>
        <w:t>{</w:t>
      </w:r>
    </w:p>
    <w:p>
      <w:pPr>
        <w:pStyle w:val="11"/>
        <w:tabs>
          <w:tab w:val="left" w:pos="3433"/>
          <w:tab w:val="left" w:pos="3597"/>
        </w:tabs>
        <w:spacing w:before="40" w:line="292" w:lineRule="auto"/>
        <w:ind w:left="2627" w:right="2851"/>
      </w:pPr>
      <w:r>
        <w:t>#0127</w:t>
      </w:r>
      <w:r>
        <w:tab/>
      </w:r>
      <w:r>
        <w:tab/>
      </w:r>
      <w:r>
        <w:t>ar &lt;&lt; x1 &lt;&lt; y1 &lt;&lt; x2 &lt;&lt; y2 &lt;&lt; x3 &lt;&lt; y3;</w:t>
      </w:r>
      <w:r>
        <w:rPr>
          <w:spacing w:val="-94"/>
        </w:rPr>
        <w:t xml:space="preserve"> </w:t>
      </w:r>
      <w:r>
        <w:t>#0128</w:t>
      </w:r>
      <w:r>
        <w:tab/>
      </w:r>
      <w:r>
        <w:t>}</w:t>
      </w:r>
    </w:p>
    <w:p>
      <w:pPr>
        <w:pStyle w:val="11"/>
        <w:tabs>
          <w:tab w:val="left" w:pos="3433"/>
        </w:tabs>
        <w:spacing w:line="181" w:lineRule="exact"/>
        <w:ind w:left="2627"/>
      </w:pPr>
      <w:r>
        <w:t>#0129</w:t>
      </w:r>
      <w:r>
        <w:tab/>
      </w:r>
      <w:r>
        <w:t>else</w:t>
      </w:r>
    </w:p>
    <w:p>
      <w:pPr>
        <w:pStyle w:val="11"/>
        <w:tabs>
          <w:tab w:val="left" w:pos="3433"/>
        </w:tabs>
        <w:spacing w:before="40"/>
        <w:ind w:left="2627"/>
      </w:pPr>
      <w:r>
        <w:t>#0130</w:t>
      </w:r>
      <w:r>
        <w:tab/>
      </w:r>
      <w:r>
        <w:t>{</w:t>
      </w:r>
    </w:p>
    <w:p>
      <w:pPr>
        <w:pStyle w:val="11"/>
        <w:tabs>
          <w:tab w:val="left" w:pos="3433"/>
          <w:tab w:val="left" w:pos="3597"/>
        </w:tabs>
        <w:spacing w:before="39" w:line="292" w:lineRule="auto"/>
        <w:ind w:left="2627" w:right="2851"/>
      </w:pPr>
      <w:r>
        <w:t>#0131</w:t>
      </w:r>
      <w:r>
        <w:tab/>
      </w:r>
      <w:r>
        <w:tab/>
      </w:r>
      <w:r>
        <w:t>ar &gt;&gt; x1 &gt;&gt; y1 &gt;&gt; x2 &gt;&gt; y2 &gt;&gt; x3 &gt;&gt; y3;</w:t>
      </w:r>
      <w:r>
        <w:rPr>
          <w:spacing w:val="-94"/>
        </w:rPr>
        <w:t xml:space="preserve"> </w:t>
      </w:r>
      <w:r>
        <w:t>#0132</w:t>
      </w:r>
      <w:r>
        <w:tab/>
      </w:r>
      <w:r>
        <w:t>}</w:t>
      </w:r>
    </w:p>
    <w:p>
      <w:pPr>
        <w:pStyle w:val="11"/>
        <w:spacing w:line="181" w:lineRule="exact"/>
        <w:ind w:left="2627"/>
      </w:pPr>
      <w:r>
        <w:t>#0133</w:t>
      </w:r>
      <w:r>
        <w:rPr>
          <w:spacing w:val="63"/>
        </w:rPr>
        <w:t xml:space="preserve"> </w:t>
      </w:r>
      <w:r>
        <w:t>}</w:t>
      </w:r>
    </w:p>
    <w:p>
      <w:pPr>
        <w:pStyle w:val="11"/>
        <w:spacing w:before="40"/>
        <w:ind w:left="2627"/>
      </w:pPr>
      <w:r>
        <w:t>#0134</w:t>
      </w:r>
    </w:p>
    <w:p>
      <w:pPr>
        <w:pStyle w:val="11"/>
        <w:spacing w:before="39" w:line="292" w:lineRule="auto"/>
        <w:ind w:left="2627" w:right="3033"/>
      </w:pPr>
      <w:r>
        <w:t>#0135</w:t>
      </w:r>
      <w:r>
        <w:rPr>
          <w:spacing w:val="52"/>
        </w:rPr>
        <w:t xml:space="preserve"> </w:t>
      </w:r>
      <w:r>
        <w:t>void</w:t>
      </w:r>
      <w:r>
        <w:rPr>
          <w:spacing w:val="-10"/>
        </w:rPr>
        <w:t xml:space="preserve"> </w:t>
      </w:r>
      <w:r>
        <w:t>CStroke::Serialize(CArchive&amp;</w:t>
      </w:r>
      <w:r>
        <w:rPr>
          <w:spacing w:val="-9"/>
        </w:rPr>
        <w:t xml:space="preserve"> </w:t>
      </w:r>
      <w:r>
        <w:t>ar)</w:t>
      </w:r>
      <w:r>
        <w:rPr>
          <w:spacing w:val="-93"/>
        </w:rPr>
        <w:t xml:space="preserve"> </w:t>
      </w:r>
      <w:r>
        <w:t>#0136</w:t>
      </w:r>
      <w:r>
        <w:rPr>
          <w:spacing w:val="67"/>
        </w:rPr>
        <w:t xml:space="preserve"> </w:t>
      </w:r>
      <w:r>
        <w:t>{</w:t>
      </w:r>
    </w:p>
    <w:p>
      <w:pPr>
        <w:pStyle w:val="11"/>
        <w:tabs>
          <w:tab w:val="left" w:pos="3433"/>
        </w:tabs>
        <w:spacing w:line="181" w:lineRule="exact"/>
        <w:ind w:left="2627"/>
      </w:pPr>
      <w:r>
        <w:t>#0137</w:t>
      </w:r>
      <w:r>
        <w:tab/>
      </w:r>
      <w:r>
        <w:t>CObject::Serialize(ar);</w:t>
      </w:r>
    </w:p>
    <w:p>
      <w:pPr>
        <w:pStyle w:val="11"/>
        <w:spacing w:before="40"/>
        <w:ind w:left="2627"/>
      </w:pPr>
      <w:r>
        <w:t>#0138</w:t>
      </w:r>
    </w:p>
    <w:p>
      <w:pPr>
        <w:pStyle w:val="11"/>
        <w:tabs>
          <w:tab w:val="left" w:pos="3433"/>
        </w:tabs>
        <w:spacing w:before="39"/>
        <w:ind w:left="2627"/>
      </w:pPr>
      <w:r>
        <w:t>#0139</w:t>
      </w:r>
      <w:r>
        <w:tab/>
      </w:r>
      <w:r>
        <w:t>if</w:t>
      </w:r>
      <w:r>
        <w:rPr>
          <w:spacing w:val="-12"/>
        </w:rPr>
        <w:t xml:space="preserve"> </w:t>
      </w:r>
      <w:r>
        <w:t>(ar.IsStoring())</w:t>
      </w:r>
    </w:p>
    <w:p>
      <w:pPr>
        <w:pStyle w:val="11"/>
        <w:tabs>
          <w:tab w:val="left" w:pos="3433"/>
        </w:tabs>
        <w:spacing w:before="40"/>
        <w:ind w:left="2627"/>
      </w:pPr>
      <w:r>
        <w:t>#0140</w:t>
      </w:r>
      <w:r>
        <w:tab/>
      </w:r>
      <w:r>
        <w:t>{</w:t>
      </w:r>
    </w:p>
    <w:p>
      <w:pPr>
        <w:pStyle w:val="11"/>
        <w:tabs>
          <w:tab w:val="left" w:pos="3597"/>
        </w:tabs>
        <w:spacing w:before="39"/>
        <w:ind w:left="2627"/>
      </w:pPr>
      <w:r>
        <w:t>#0141</w:t>
      </w:r>
      <w:r>
        <w:tab/>
      </w:r>
      <w:r>
        <w:t>aDArray.Serialize(ar);</w:t>
      </w:r>
    </w:p>
    <w:p>
      <w:pPr>
        <w:pStyle w:val="11"/>
        <w:tabs>
          <w:tab w:val="left" w:pos="3433"/>
        </w:tabs>
        <w:spacing w:before="40"/>
        <w:ind w:left="2627"/>
      </w:pPr>
      <w:r>
        <w:t>#0142</w:t>
      </w:r>
      <w:r>
        <w:tab/>
      </w:r>
      <w:r>
        <w:t>}</w:t>
      </w:r>
    </w:p>
    <w:p>
      <w:pPr>
        <w:pStyle w:val="11"/>
        <w:tabs>
          <w:tab w:val="left" w:pos="3433"/>
        </w:tabs>
        <w:spacing w:before="40"/>
        <w:ind w:left="2627"/>
      </w:pPr>
      <w:r>
        <w:t>#0143</w:t>
      </w:r>
      <w:r>
        <w:tab/>
      </w:r>
      <w:r>
        <w:t>else</w:t>
      </w:r>
    </w:p>
    <w:p>
      <w:pPr>
        <w:pStyle w:val="11"/>
        <w:tabs>
          <w:tab w:val="left" w:pos="3433"/>
        </w:tabs>
        <w:spacing w:before="39"/>
        <w:ind w:left="2627"/>
      </w:pPr>
      <w:r>
        <w:t>#0144</w:t>
      </w:r>
      <w:r>
        <w:tab/>
      </w:r>
      <w:r>
        <w:t>{</w:t>
      </w:r>
    </w:p>
    <w:p>
      <w:pPr>
        <w:pStyle w:val="11"/>
        <w:tabs>
          <w:tab w:val="left" w:pos="3597"/>
        </w:tabs>
        <w:spacing w:before="40"/>
        <w:ind w:left="2627"/>
      </w:pPr>
      <w:r>
        <w:t>#0145</w:t>
      </w:r>
      <w:r>
        <w:tab/>
      </w:r>
      <w:r>
        <w:t>aDArray.Serialize(ar);</w:t>
      </w:r>
    </w:p>
    <w:p>
      <w:pPr>
        <w:pStyle w:val="11"/>
        <w:tabs>
          <w:tab w:val="left" w:pos="3433"/>
        </w:tabs>
        <w:spacing w:before="39"/>
        <w:ind w:left="2627"/>
      </w:pPr>
      <w:r>
        <w:t>#0146</w:t>
      </w:r>
      <w:r>
        <w:tab/>
      </w:r>
      <w:r>
        <w:t>}</w:t>
      </w:r>
    </w:p>
    <w:p>
      <w:pPr>
        <w:pStyle w:val="11"/>
        <w:spacing w:before="40"/>
        <w:ind w:left="2627"/>
      </w:pPr>
      <w:r>
        <w:t>#0147</w:t>
      </w:r>
      <w:r>
        <w:rPr>
          <w:spacing w:val="63"/>
        </w:rPr>
        <w:t xml:space="preserve"> </w:t>
      </w:r>
      <w:r>
        <w:t>}</w:t>
      </w:r>
    </w:p>
    <w:p>
      <w:pPr>
        <w:pStyle w:val="11"/>
        <w:rPr>
          <w:sz w:val="20"/>
        </w:rPr>
      </w:pPr>
    </w:p>
    <w:p>
      <w:pPr>
        <w:pStyle w:val="11"/>
        <w:spacing w:before="8"/>
      </w:pPr>
      <w:r>
        <w:pict>
          <v:shape id="_x0000_s3928" o:spid="_x0000_s3928" o:spt="202" type="#_x0000_t202" style="position:absolute;left:0pt;margin-left:130.55pt;margin-top:11.8pt;height:20.65pt;width:325.95pt;mso-position-horizontal-relative:page;mso-wrap-distance-bottom:0pt;mso-wrap-distance-top:0pt;z-index:-251151360;mso-width-relative:page;mso-height-relative:page;" fillcolor="#E4E4E4" filled="t" stroked="t" coordsize="21600,21600">
            <v:path/>
            <v:fill on="t" focussize="0,0"/>
            <v:stroke weight="0.72pt" color="#000000"/>
            <v:imagedata o:title=""/>
            <o:lock v:ext="edit"/>
            <v:textbox inset="0mm,0mm,0mm,0mm">
              <w:txbxContent>
                <w:p>
                  <w:pPr>
                    <w:spacing w:before="143"/>
                    <w:ind w:left="47" w:right="0" w:firstLine="0"/>
                    <w:jc w:val="left"/>
                    <w:rPr>
                      <w:rFonts w:ascii="Arial"/>
                      <w:b/>
                      <w:sz w:val="20"/>
                    </w:rPr>
                  </w:pPr>
                  <w:r>
                    <w:rPr>
                      <w:rFonts w:ascii="Arial"/>
                      <w:b/>
                      <w:w w:val="110"/>
                      <w:sz w:val="20"/>
                    </w:rPr>
                    <w:t>TEST.CPP</w:t>
                  </w:r>
                </w:p>
              </w:txbxContent>
            </v:textbox>
            <w10:wrap type="topAndBottom"/>
          </v:shape>
        </w:pict>
      </w:r>
    </w:p>
    <w:p>
      <w:pPr>
        <w:pStyle w:val="11"/>
        <w:spacing w:before="2"/>
        <w:rPr>
          <w:sz w:val="11"/>
        </w:rPr>
      </w:pPr>
    </w:p>
    <w:p>
      <w:pPr>
        <w:pStyle w:val="11"/>
        <w:tabs>
          <w:tab w:val="left" w:pos="8678"/>
        </w:tabs>
        <w:spacing w:before="108" w:line="180" w:lineRule="exact"/>
        <w:ind w:left="2627"/>
        <w:rPr>
          <w:rFonts w:ascii="Times New Roman"/>
        </w:rPr>
      </w:pPr>
      <w:r>
        <w:t>#0001</w:t>
      </w:r>
      <w:r>
        <w:rPr>
          <w:spacing w:val="62"/>
        </w:rPr>
        <w:t xml:space="preserve"> </w:t>
      </w:r>
      <w:r>
        <w:t>//</w:t>
      </w:r>
      <w:r>
        <w:rPr>
          <w:rFonts w:ascii="Times New Roman"/>
          <w:u w:val="dotted"/>
        </w:rPr>
        <w:t xml:space="preserve"> </w:t>
      </w:r>
      <w:r>
        <w:rPr>
          <w:rFonts w:ascii="Times New Roman"/>
          <w:u w:val="dotted"/>
        </w:rPr>
        <w:tab/>
      </w:r>
    </w:p>
    <w:p>
      <w:pPr>
        <w:pStyle w:val="11"/>
        <w:spacing w:line="207" w:lineRule="exact"/>
        <w:ind w:left="2627"/>
      </w:pPr>
      <w:r>
        <w:t>#0002</w:t>
      </w:r>
      <w:r>
        <w:rPr>
          <w:spacing w:val="11"/>
        </w:rPr>
        <w:t xml:space="preserve"> // </w:t>
      </w:r>
      <w:r>
        <w:rPr>
          <w:rFonts w:hint="eastAsia" w:ascii="宋体" w:eastAsia="宋体"/>
        </w:rPr>
        <w:t>檔名：</w:t>
      </w:r>
      <w:r>
        <w:t>test.cpp</w:t>
      </w:r>
    </w:p>
    <w:p>
      <w:pPr>
        <w:pStyle w:val="11"/>
        <w:spacing w:before="13"/>
        <w:ind w:left="2627"/>
        <w:rPr>
          <w:rFonts w:hint="eastAsia" w:ascii="宋体" w:eastAsia="宋体"/>
        </w:rPr>
      </w:pPr>
      <w:r>
        <w:t>#0003</w:t>
      </w:r>
      <w:r>
        <w:rPr>
          <w:spacing w:val="16"/>
        </w:rPr>
        <w:t xml:space="preserve"> // </w:t>
      </w:r>
      <w:r>
        <w:rPr>
          <w:rFonts w:hint="eastAsia" w:ascii="宋体" w:eastAsia="宋体"/>
          <w:spacing w:val="1"/>
        </w:rPr>
        <w:t xml:space="preserve">用途：測試 </w:t>
      </w:r>
      <w:r>
        <w:t>MFCLITE</w:t>
      </w:r>
      <w:r>
        <w:rPr>
          <w:spacing w:val="-10"/>
        </w:rPr>
        <w:t xml:space="preserve"> </w:t>
      </w:r>
      <w:r>
        <w:rPr>
          <w:rFonts w:hint="eastAsia" w:ascii="宋体" w:eastAsia="宋体"/>
        </w:rPr>
        <w:t>模組所提供的三大基礎服務</w:t>
      </w:r>
    </w:p>
    <w:p>
      <w:pPr>
        <w:pStyle w:val="11"/>
        <w:tabs>
          <w:tab w:val="left" w:pos="3707"/>
        </w:tabs>
        <w:spacing w:before="13"/>
        <w:ind w:left="2627"/>
        <w:rPr>
          <w:rFonts w:hint="eastAsia" w:ascii="宋体" w:eastAsia="宋体"/>
        </w:rPr>
      </w:pPr>
      <w:r>
        <w:t>#0004</w:t>
      </w:r>
      <w:r>
        <w:rPr>
          <w:spacing w:val="21"/>
        </w:rPr>
        <w:t xml:space="preserve"> //</w:t>
      </w:r>
      <w:r>
        <w:tab/>
      </w:r>
      <w:r>
        <w:t>1.</w:t>
      </w:r>
      <w:r>
        <w:rPr>
          <w:spacing w:val="-18"/>
        </w:rPr>
        <w:t xml:space="preserve"> </w:t>
      </w:r>
      <w:r>
        <w:rPr>
          <w:rFonts w:hint="eastAsia" w:ascii="宋体" w:eastAsia="宋体"/>
          <w:spacing w:val="1"/>
        </w:rPr>
        <w:t xml:space="preserve">以 </w:t>
      </w:r>
      <w:r>
        <w:t>COblist</w:t>
      </w:r>
      <w:r>
        <w:rPr>
          <w:spacing w:val="-17"/>
        </w:rPr>
        <w:t xml:space="preserve"> </w:t>
      </w:r>
      <w:r>
        <w:rPr>
          <w:rFonts w:hint="eastAsia" w:ascii="宋体" w:eastAsia="宋体"/>
        </w:rPr>
        <w:t xml:space="preserve">容納各種 </w:t>
      </w:r>
      <w:r>
        <w:t>shape</w:t>
      </w:r>
      <w:r>
        <w:rPr>
          <w:spacing w:val="-4"/>
        </w:rPr>
        <w:t xml:space="preserve"> </w:t>
      </w:r>
      <w:r>
        <w:t>objects</w:t>
      </w:r>
      <w:r>
        <w:rPr>
          <w:rFonts w:hint="eastAsia" w:ascii="宋体" w:eastAsia="宋体"/>
        </w:rPr>
        <w:t>。</w:t>
      </w:r>
    </w:p>
    <w:p>
      <w:pPr>
        <w:pStyle w:val="11"/>
        <w:tabs>
          <w:tab w:val="left" w:pos="3707"/>
          <w:tab w:val="left" w:pos="3951"/>
        </w:tabs>
        <w:spacing w:before="13" w:line="254" w:lineRule="auto"/>
        <w:ind w:left="2627" w:right="2024"/>
        <w:rPr>
          <w:rFonts w:hint="eastAsia" w:ascii="宋体" w:eastAsia="宋体"/>
        </w:rPr>
      </w:pPr>
      <w:r>
        <w:t>#0005</w:t>
      </w:r>
      <w:r>
        <w:rPr>
          <w:spacing w:val="64"/>
        </w:rPr>
        <w:t xml:space="preserve"> </w:t>
      </w:r>
      <w:r>
        <w:t>//</w:t>
      </w:r>
      <w:r>
        <w:tab/>
      </w:r>
      <w:r>
        <w:tab/>
      </w:r>
      <w:r>
        <w:rPr>
          <w:rFonts w:hint="eastAsia" w:ascii="宋体" w:eastAsia="宋体"/>
          <w:w w:val="95"/>
        </w:rPr>
        <w:t>然後輸出到檔案</w:t>
      </w:r>
      <w:r>
        <w:rPr>
          <w:rFonts w:hint="eastAsia" w:ascii="宋体" w:eastAsia="宋体"/>
          <w:spacing w:val="68"/>
          <w:w w:val="95"/>
        </w:rPr>
        <w:t xml:space="preserve"> </w:t>
      </w:r>
      <w:r>
        <w:rPr>
          <w:w w:val="95"/>
        </w:rPr>
        <w:t>output.dat</w:t>
      </w:r>
      <w:r>
        <w:rPr>
          <w:spacing w:val="46"/>
          <w:w w:val="95"/>
        </w:rPr>
        <w:t xml:space="preserve"> </w:t>
      </w:r>
      <w:r>
        <w:rPr>
          <w:rFonts w:hint="eastAsia" w:ascii="宋体" w:eastAsia="宋体"/>
          <w:w w:val="95"/>
        </w:rPr>
        <w:t>中，驗證</w:t>
      </w:r>
      <w:r>
        <w:rPr>
          <w:rFonts w:hint="eastAsia" w:ascii="宋体" w:eastAsia="宋体"/>
          <w:spacing w:val="67"/>
          <w:w w:val="95"/>
        </w:rPr>
        <w:t xml:space="preserve"> </w:t>
      </w:r>
      <w:r>
        <w:rPr>
          <w:w w:val="95"/>
        </w:rPr>
        <w:t>persistence</w:t>
      </w:r>
      <w:r>
        <w:rPr>
          <w:rFonts w:hint="eastAsia" w:ascii="宋体" w:eastAsia="宋体"/>
          <w:w w:val="95"/>
        </w:rPr>
        <w:t>。</w:t>
      </w:r>
      <w:r>
        <w:t>#0006</w:t>
      </w:r>
      <w:r>
        <w:rPr>
          <w:spacing w:val="64"/>
        </w:rPr>
        <w:t xml:space="preserve"> </w:t>
      </w:r>
      <w:r>
        <w:t>//</w:t>
      </w:r>
      <w:r>
        <w:tab/>
      </w:r>
      <w:r>
        <w:t>2.</w:t>
      </w:r>
      <w:r>
        <w:rPr>
          <w:spacing w:val="-14"/>
        </w:rPr>
        <w:t xml:space="preserve"> </w:t>
      </w:r>
      <w:r>
        <w:rPr>
          <w:rFonts w:hint="eastAsia" w:ascii="宋体" w:eastAsia="宋体"/>
        </w:rPr>
        <w:t>從檔案</w:t>
      </w:r>
      <w:r>
        <w:rPr>
          <w:rFonts w:hint="eastAsia" w:ascii="宋体" w:eastAsia="宋体"/>
          <w:spacing w:val="7"/>
        </w:rPr>
        <w:t xml:space="preserve"> </w:t>
      </w:r>
      <w:r>
        <w:t>output.dat</w:t>
      </w:r>
      <w:r>
        <w:rPr>
          <w:spacing w:val="-14"/>
        </w:rPr>
        <w:t xml:space="preserve"> </w:t>
      </w:r>
      <w:r>
        <w:rPr>
          <w:rFonts w:hint="eastAsia" w:ascii="宋体" w:eastAsia="宋体"/>
        </w:rPr>
        <w:t>中讀出資料並顯示，</w:t>
      </w:r>
    </w:p>
    <w:p>
      <w:pPr>
        <w:pStyle w:val="11"/>
        <w:tabs>
          <w:tab w:val="left" w:pos="3951"/>
        </w:tabs>
        <w:spacing w:before="1"/>
        <w:ind w:left="2627"/>
        <w:rPr>
          <w:rFonts w:hint="eastAsia" w:ascii="宋体" w:eastAsia="宋体"/>
        </w:rPr>
      </w:pPr>
      <w:r>
        <w:t>#0007</w:t>
      </w:r>
      <w:r>
        <w:rPr>
          <w:spacing w:val="21"/>
        </w:rPr>
        <w:t xml:space="preserve"> //</w:t>
      </w:r>
      <w:r>
        <w:tab/>
      </w:r>
      <w:r>
        <w:rPr>
          <w:rFonts w:hint="eastAsia" w:ascii="宋体" w:eastAsia="宋体"/>
        </w:rPr>
        <w:t xml:space="preserve">驗證 </w:t>
      </w:r>
      <w:r>
        <w:t>persistence</w:t>
      </w:r>
      <w:r>
        <w:rPr>
          <w:spacing w:val="-20"/>
        </w:rPr>
        <w:t xml:space="preserve"> </w:t>
      </w:r>
      <w:r>
        <w:rPr>
          <w:rFonts w:hint="eastAsia" w:ascii="宋体" w:eastAsia="宋体"/>
        </w:rPr>
        <w:t xml:space="preserve">和 </w:t>
      </w:r>
      <w:r>
        <w:t>dynamic</w:t>
      </w:r>
      <w:r>
        <w:rPr>
          <w:spacing w:val="-7"/>
        </w:rPr>
        <w:t xml:space="preserve"> </w:t>
      </w:r>
      <w:r>
        <w:t>creation</w:t>
      </w:r>
      <w:r>
        <w:rPr>
          <w:rFonts w:hint="eastAsia" w:ascii="宋体" w:eastAsia="宋体"/>
        </w:rPr>
        <w:t>。</w:t>
      </w:r>
    </w:p>
    <w:p>
      <w:pPr>
        <w:pStyle w:val="11"/>
        <w:tabs>
          <w:tab w:val="left" w:pos="3707"/>
        </w:tabs>
        <w:spacing w:before="12"/>
        <w:ind w:left="2627"/>
      </w:pPr>
      <w:r>
        <w:t>#0008</w:t>
      </w:r>
      <w:r>
        <w:rPr>
          <w:spacing w:val="21"/>
        </w:rPr>
        <w:t xml:space="preserve"> //</w:t>
      </w:r>
      <w:r>
        <w:tab/>
      </w:r>
      <w:r>
        <w:t>3.</w:t>
      </w:r>
      <w:r>
        <w:rPr>
          <w:spacing w:val="-18"/>
        </w:rPr>
        <w:t xml:space="preserve"> </w:t>
      </w:r>
      <w:r>
        <w:rPr>
          <w:rFonts w:hint="eastAsia" w:ascii="宋体" w:eastAsia="宋体"/>
        </w:rPr>
        <w:t xml:space="preserve">呼叫 </w:t>
      </w:r>
      <w:r>
        <w:t>IsKindOf</w:t>
      </w:r>
      <w:r>
        <w:rPr>
          <w:spacing w:val="-18"/>
        </w:rPr>
        <w:t xml:space="preserve"> </w:t>
      </w:r>
      <w:r>
        <w:rPr>
          <w:rFonts w:hint="eastAsia" w:ascii="宋体" w:eastAsia="宋体"/>
        </w:rPr>
        <w:t xml:space="preserve">及利用 </w:t>
      </w:r>
      <w:r>
        <w:t>GetRuntimeClass</w:t>
      </w:r>
      <w:r>
        <w:rPr>
          <w:spacing w:val="-18"/>
        </w:rPr>
        <w:t xml:space="preserve"> </w:t>
      </w:r>
      <w:r>
        <w:rPr>
          <w:rFonts w:hint="eastAsia" w:ascii="宋体" w:eastAsia="宋体"/>
        </w:rPr>
        <w:t xml:space="preserve">輸出 </w:t>
      </w:r>
      <w:r>
        <w:t>class</w:t>
      </w:r>
    </w:p>
    <w:p>
      <w:pPr>
        <w:pStyle w:val="11"/>
        <w:rPr>
          <w:sz w:val="20"/>
        </w:rPr>
      </w:pPr>
    </w:p>
    <w:p>
      <w:pPr>
        <w:pStyle w:val="11"/>
        <w:spacing w:before="10"/>
        <w:rPr>
          <w:sz w:val="25"/>
        </w:rPr>
      </w:pPr>
    </w:p>
    <w:p>
      <w:pPr>
        <w:pStyle w:val="5"/>
        <w:ind w:left="0" w:right="390"/>
        <w:jc w:val="right"/>
      </w:pPr>
      <w:r>
        <w:t>295</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929" o:spid="_x0000_s3929" o:spt="1" style="position:absolute;left:0pt;margin-left:131.9pt;margin-top:18.85pt;height:0.7pt;width:323pt;mso-position-horizontal-relative:page;mso-wrap-distance-bottom:0pt;mso-wrap-distance-top:0pt;z-index:-251150336;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9" w:after="1"/>
        <w:rPr>
          <w:rFonts w:ascii="宋体"/>
          <w:sz w:val="29"/>
        </w:rPr>
      </w:pPr>
    </w:p>
    <w:tbl>
      <w:tblPr>
        <w:tblStyle w:val="12"/>
        <w:tblW w:w="0" w:type="auto"/>
        <w:tblInd w:w="258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11"/>
        <w:gridCol w:w="518"/>
        <w:gridCol w:w="39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611" w:type="dxa"/>
          </w:tcPr>
          <w:p>
            <w:pPr>
              <w:pStyle w:val="16"/>
              <w:spacing w:before="0" w:line="180" w:lineRule="exact"/>
              <w:ind w:left="50"/>
              <w:rPr>
                <w:sz w:val="16"/>
              </w:rPr>
            </w:pPr>
            <w:r>
              <w:rPr>
                <w:sz w:val="16"/>
              </w:rPr>
              <w:t>#0009</w:t>
            </w:r>
          </w:p>
        </w:tc>
        <w:tc>
          <w:tcPr>
            <w:tcW w:w="518" w:type="dxa"/>
          </w:tcPr>
          <w:p>
            <w:pPr>
              <w:pStyle w:val="16"/>
              <w:spacing w:before="0" w:line="180" w:lineRule="exact"/>
              <w:ind w:left="82"/>
              <w:rPr>
                <w:sz w:val="16"/>
              </w:rPr>
            </w:pPr>
            <w:r>
              <w:rPr>
                <w:sz w:val="16"/>
              </w:rPr>
              <w:t>//</w:t>
            </w:r>
          </w:p>
        </w:tc>
        <w:tc>
          <w:tcPr>
            <w:tcW w:w="3914" w:type="dxa"/>
          </w:tcPr>
          <w:p>
            <w:pPr>
              <w:pStyle w:val="16"/>
              <w:spacing w:before="0" w:line="180" w:lineRule="exact"/>
              <w:ind w:left="245"/>
              <w:rPr>
                <w:rFonts w:hint="eastAsia" w:ascii="宋体" w:eastAsia="宋体"/>
                <w:sz w:val="16"/>
              </w:rPr>
            </w:pPr>
            <w:r>
              <w:rPr>
                <w:rFonts w:hint="eastAsia" w:ascii="宋体" w:eastAsia="宋体"/>
                <w:spacing w:val="1"/>
                <w:sz w:val="16"/>
              </w:rPr>
              <w:t xml:space="preserve">名稱，以直接驗證 </w:t>
            </w:r>
            <w:r>
              <w:rPr>
                <w:sz w:val="16"/>
              </w:rPr>
              <w:t>RTTI</w:t>
            </w:r>
            <w:r>
              <w:rPr>
                <w:rFonts w:hint="eastAsia" w:ascii="宋体" w:eastAsia="宋体"/>
                <w:spacing w:val="2"/>
                <w:sz w:val="16"/>
              </w:rPr>
              <w:t xml:space="preserve">。上述 </w:t>
            </w:r>
            <w:r>
              <w:rPr>
                <w:sz w:val="16"/>
              </w:rPr>
              <w:t>1,</w:t>
            </w:r>
            <w:r>
              <w:rPr>
                <w:spacing w:val="5"/>
                <w:sz w:val="16"/>
              </w:rPr>
              <w:t xml:space="preserve"> </w:t>
            </w:r>
            <w:r>
              <w:rPr>
                <w:sz w:val="16"/>
              </w:rPr>
              <w:t>2</w:t>
            </w:r>
            <w:r>
              <w:rPr>
                <w:spacing w:val="-9"/>
                <w:sz w:val="16"/>
              </w:rPr>
              <w:t xml:space="preserve"> </w:t>
            </w:r>
            <w:r>
              <w:rPr>
                <w:rFonts w:hint="eastAsia" w:ascii="宋体" w:eastAsia="宋体"/>
                <w:sz w:val="16"/>
              </w:rPr>
              <w:t>的成功實已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611" w:type="dxa"/>
          </w:tcPr>
          <w:p>
            <w:pPr>
              <w:pStyle w:val="16"/>
              <w:spacing w:line="161" w:lineRule="exact"/>
              <w:ind w:left="50"/>
              <w:rPr>
                <w:sz w:val="16"/>
              </w:rPr>
            </w:pPr>
            <w:r>
              <w:rPr>
                <w:sz w:val="16"/>
              </w:rPr>
              <w:t>#0010</w:t>
            </w:r>
          </w:p>
        </w:tc>
        <w:tc>
          <w:tcPr>
            <w:tcW w:w="518" w:type="dxa"/>
          </w:tcPr>
          <w:p>
            <w:pPr>
              <w:pStyle w:val="16"/>
              <w:spacing w:line="161" w:lineRule="exact"/>
              <w:ind w:left="82"/>
              <w:rPr>
                <w:sz w:val="16"/>
              </w:rPr>
            </w:pPr>
            <w:r>
              <w:rPr>
                <w:sz w:val="16"/>
              </w:rPr>
              <w:t>//</w:t>
            </w:r>
          </w:p>
        </w:tc>
        <w:tc>
          <w:tcPr>
            <w:tcW w:w="3914" w:type="dxa"/>
          </w:tcPr>
          <w:p>
            <w:pPr>
              <w:pStyle w:val="16"/>
              <w:spacing w:before="0" w:line="180" w:lineRule="exact"/>
              <w:ind w:left="245"/>
              <w:rPr>
                <w:rFonts w:hint="eastAsia" w:ascii="宋体" w:eastAsia="宋体"/>
                <w:sz w:val="16"/>
              </w:rPr>
            </w:pPr>
            <w:r>
              <w:rPr>
                <w:rFonts w:hint="eastAsia" w:ascii="宋体" w:eastAsia="宋体"/>
                <w:spacing w:val="1"/>
                <w:sz w:val="16"/>
              </w:rPr>
              <w:t xml:space="preserve">間接驗證了 </w:t>
            </w:r>
            <w:r>
              <w:rPr>
                <w:sz w:val="16"/>
              </w:rPr>
              <w:t>RTTI</w:t>
            </w:r>
            <w:r>
              <w:rPr>
                <w:spacing w:val="-9"/>
                <w:sz w:val="16"/>
              </w:rPr>
              <w:t xml:space="preserve"> </w:t>
            </w:r>
            <w:r>
              <w:rPr>
                <w:rFonts w:hint="eastAsia" w:ascii="宋体" w:eastAsia="宋体"/>
                <w:sz w:val="16"/>
              </w:rPr>
              <w:t>的成功！</w:t>
            </w:r>
          </w:p>
        </w:tc>
      </w:tr>
    </w:tbl>
    <w:p>
      <w:pPr>
        <w:pStyle w:val="11"/>
        <w:tabs>
          <w:tab w:val="left" w:pos="8678"/>
        </w:tabs>
        <w:spacing w:before="54"/>
        <w:ind w:left="2627"/>
        <w:rPr>
          <w:rFonts w:ascii="Times New Roman"/>
        </w:rPr>
      </w:pPr>
      <w:r>
        <w:t>#0011</w:t>
      </w:r>
      <w:r>
        <w:rPr>
          <w:spacing w:val="62"/>
        </w:rPr>
        <w:t xml:space="preserve"> </w:t>
      </w:r>
      <w:r>
        <w:t>//</w:t>
      </w:r>
      <w:r>
        <w:rPr>
          <w:rFonts w:ascii="Times New Roman"/>
          <w:u w:val="dotted"/>
        </w:rPr>
        <w:t xml:space="preserve"> </w:t>
      </w:r>
      <w:r>
        <w:rPr>
          <w:rFonts w:ascii="Times New Roman"/>
          <w:u w:val="dotted"/>
        </w:rPr>
        <w:tab/>
      </w:r>
    </w:p>
    <w:p>
      <w:pPr>
        <w:pStyle w:val="11"/>
        <w:spacing w:before="40"/>
        <w:ind w:left="2627"/>
      </w:pPr>
      <w:r>
        <w:t>#0012</w:t>
      </w:r>
    </w:p>
    <w:p>
      <w:pPr>
        <w:pStyle w:val="11"/>
        <w:spacing w:before="39"/>
        <w:ind w:left="2627"/>
      </w:pPr>
      <w:r>
        <w:t>#0013</w:t>
      </w:r>
      <w:r>
        <w:rPr>
          <w:spacing w:val="55"/>
        </w:rPr>
        <w:t xml:space="preserve"> </w:t>
      </w:r>
      <w:r>
        <w:t>#include</w:t>
      </w:r>
      <w:r>
        <w:rPr>
          <w:spacing w:val="-8"/>
        </w:rPr>
        <w:t xml:space="preserve"> </w:t>
      </w:r>
      <w:r>
        <w:t>&lt;iostream.h&gt;</w:t>
      </w:r>
    </w:p>
    <w:p>
      <w:pPr>
        <w:pStyle w:val="11"/>
        <w:spacing w:before="40" w:line="292" w:lineRule="auto"/>
        <w:ind w:left="2627" w:right="3029"/>
        <w:jc w:val="both"/>
      </w:pPr>
      <w:r>
        <w:t>#0014 #include "mfclite.h"</w:t>
      </w:r>
      <w:r>
        <w:rPr>
          <w:spacing w:val="1"/>
        </w:rPr>
        <w:t xml:space="preserve"> </w:t>
      </w:r>
      <w:r>
        <w:t>// MFC Lite Module</w:t>
      </w:r>
      <w:r>
        <w:rPr>
          <w:spacing w:val="1"/>
        </w:rPr>
        <w:t xml:space="preserve"> </w:t>
      </w:r>
      <w:r>
        <w:t>#0015 #include "shape.h"</w:t>
      </w:r>
      <w:r>
        <w:rPr>
          <w:spacing w:val="1"/>
        </w:rPr>
        <w:t xml:space="preserve"> </w:t>
      </w:r>
      <w:r>
        <w:t>// Shape Hierarchy</w:t>
      </w:r>
      <w:r>
        <w:rPr>
          <w:spacing w:val="1"/>
        </w:rPr>
        <w:t xml:space="preserve"> </w:t>
      </w:r>
      <w:r>
        <w:t>#0016</w:t>
      </w:r>
    </w:p>
    <w:p>
      <w:pPr>
        <w:pStyle w:val="11"/>
        <w:spacing w:line="180" w:lineRule="exact"/>
        <w:ind w:left="2627"/>
        <w:jc w:val="both"/>
      </w:pPr>
      <w:r>
        <w:t>#0017</w:t>
      </w:r>
      <w:r>
        <w:rPr>
          <w:spacing w:val="60"/>
        </w:rPr>
        <w:t xml:space="preserve"> </w:t>
      </w:r>
      <w:r>
        <w:t>void</w:t>
      </w:r>
      <w:r>
        <w:rPr>
          <w:spacing w:val="-5"/>
        </w:rPr>
        <w:t xml:space="preserve"> </w:t>
      </w:r>
      <w:r>
        <w:t>main()</w:t>
      </w:r>
    </w:p>
    <w:p>
      <w:pPr>
        <w:pStyle w:val="11"/>
        <w:spacing w:before="39"/>
        <w:ind w:left="2627"/>
        <w:jc w:val="both"/>
      </w:pPr>
      <w:r>
        <w:t>#0018</w:t>
      </w:r>
      <w:r>
        <w:rPr>
          <w:spacing w:val="63"/>
        </w:rPr>
        <w:t xml:space="preserve"> </w:t>
      </w:r>
      <w:r>
        <w:t>{</w:t>
      </w:r>
    </w:p>
    <w:p>
      <w:pPr>
        <w:pStyle w:val="11"/>
        <w:tabs>
          <w:tab w:val="left" w:pos="9063"/>
        </w:tabs>
        <w:spacing w:before="40" w:after="41"/>
        <w:ind w:left="2627"/>
        <w:jc w:val="both"/>
      </w:pPr>
      <w:r>
        <w:rPr>
          <w:shd w:val="clear" w:color="auto" w:fill="E4E4E4"/>
        </w:rPr>
        <w:t xml:space="preserve">#0019  </w:t>
      </w:r>
      <w:r>
        <w:rPr>
          <w:spacing w:val="23"/>
          <w:shd w:val="clear" w:color="auto" w:fill="E4E4E4"/>
        </w:rPr>
        <w:t xml:space="preserve"> </w:t>
      </w:r>
      <w:r>
        <w:rPr>
          <w:shd w:val="clear" w:color="auto" w:fill="E4E4E4"/>
        </w:rPr>
        <w:t>//</w:t>
      </w:r>
      <w:r>
        <w:rPr>
          <w:spacing w:val="-5"/>
          <w:shd w:val="clear" w:color="auto" w:fill="E4E4E4"/>
        </w:rPr>
        <w:t xml:space="preserve"> </w:t>
      </w:r>
      <w:r>
        <w:rPr>
          <w:shd w:val="clear" w:color="auto" w:fill="E4E4E4"/>
        </w:rPr>
        <w:t>examine</w:t>
      </w:r>
      <w:r>
        <w:rPr>
          <w:spacing w:val="-5"/>
          <w:shd w:val="clear" w:color="auto" w:fill="E4E4E4"/>
        </w:rPr>
        <w:t xml:space="preserve"> </w:t>
      </w:r>
      <w:r>
        <w:rPr>
          <w:shd w:val="clear" w:color="auto" w:fill="E4E4E4"/>
        </w:rPr>
        <w:t>persistence(write</w:t>
      </w:r>
      <w:r>
        <w:rPr>
          <w:spacing w:val="-4"/>
          <w:shd w:val="clear" w:color="auto" w:fill="E4E4E4"/>
        </w:rPr>
        <w:t xml:space="preserve"> </w:t>
      </w:r>
      <w:r>
        <w:rPr>
          <w:shd w:val="clear" w:color="auto" w:fill="E4E4E4"/>
        </w:rPr>
        <w:t>to</w:t>
      </w:r>
      <w:r>
        <w:rPr>
          <w:spacing w:val="-5"/>
          <w:shd w:val="clear" w:color="auto" w:fill="E4E4E4"/>
        </w:rPr>
        <w:t xml:space="preserve"> </w:t>
      </w:r>
      <w:r>
        <w:rPr>
          <w:shd w:val="clear" w:color="auto" w:fill="E4E4E4"/>
        </w:rPr>
        <w:t>file)</w:t>
      </w:r>
      <w:r>
        <w:rPr>
          <w:shd w:val="clear" w:color="auto" w:fill="E4E4E4"/>
        </w:rPr>
        <w:tab/>
      </w:r>
    </w:p>
    <w:tbl>
      <w:tblPr>
        <w:tblStyle w:val="12"/>
        <w:tblW w:w="0" w:type="auto"/>
        <w:tblInd w:w="258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93"/>
        <w:gridCol w:w="293"/>
        <w:gridCol w:w="55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693" w:type="dxa"/>
          </w:tcPr>
          <w:p>
            <w:pPr>
              <w:pStyle w:val="16"/>
              <w:spacing w:before="0" w:line="180" w:lineRule="exact"/>
              <w:ind w:left="50"/>
              <w:rPr>
                <w:sz w:val="16"/>
              </w:rPr>
            </w:pPr>
            <w:r>
              <w:rPr>
                <w:sz w:val="16"/>
              </w:rPr>
              <w:t>#0020</w:t>
            </w:r>
          </w:p>
        </w:tc>
        <w:tc>
          <w:tcPr>
            <w:tcW w:w="293" w:type="dxa"/>
          </w:tcPr>
          <w:p>
            <w:pPr>
              <w:pStyle w:val="16"/>
              <w:spacing w:before="0" w:line="180" w:lineRule="exact"/>
              <w:ind w:left="163"/>
              <w:rPr>
                <w:sz w:val="16"/>
              </w:rPr>
            </w:pPr>
            <w:r>
              <w:rPr>
                <w:w w:val="98"/>
                <w:sz w:val="16"/>
              </w:rPr>
              <w:t>{</w:t>
            </w:r>
          </w:p>
        </w:tc>
        <w:tc>
          <w:tcPr>
            <w:tcW w:w="5520" w:type="dxa"/>
          </w:tcPr>
          <w:p>
            <w:pPr>
              <w:pStyle w:val="16"/>
              <w:spacing w:before="0"/>
              <w:rPr>
                <w:rFonts w:ascii="Times New Roman"/>
                <w:sz w:val="1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#0021</w:t>
            </w:r>
          </w:p>
        </w:tc>
        <w:tc>
          <w:tcPr>
            <w:tcW w:w="293" w:type="dxa"/>
          </w:tcPr>
          <w:p>
            <w:pPr>
              <w:pStyle w:val="16"/>
              <w:spacing w:before="0"/>
              <w:rPr>
                <w:rFonts w:ascii="Times New Roman"/>
                <w:sz w:val="14"/>
              </w:rPr>
            </w:pPr>
          </w:p>
        </w:tc>
        <w:tc>
          <w:tcPr>
            <w:tcW w:w="5520" w:type="dxa"/>
          </w:tcPr>
          <w:p>
            <w:pPr>
              <w:pStyle w:val="16"/>
              <w:ind w:left="34"/>
              <w:rPr>
                <w:sz w:val="16"/>
              </w:rPr>
            </w:pPr>
            <w:r>
              <w:rPr>
                <w:sz w:val="16"/>
              </w:rPr>
              <w:t>CShape*</w:t>
            </w:r>
            <w:r>
              <w:rPr>
                <w:spacing w:val="-11"/>
                <w:sz w:val="16"/>
              </w:rPr>
              <w:t xml:space="preserve"> </w:t>
            </w:r>
            <w:r>
              <w:rPr>
                <w:sz w:val="16"/>
              </w:rPr>
              <w:t>pShape[8];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#0022</w:t>
            </w:r>
          </w:p>
        </w:tc>
        <w:tc>
          <w:tcPr>
            <w:tcW w:w="293" w:type="dxa"/>
          </w:tcPr>
          <w:p>
            <w:pPr>
              <w:pStyle w:val="16"/>
              <w:spacing w:before="0"/>
              <w:rPr>
                <w:rFonts w:ascii="Times New Roman"/>
                <w:sz w:val="14"/>
              </w:rPr>
            </w:pPr>
          </w:p>
        </w:tc>
        <w:tc>
          <w:tcPr>
            <w:tcW w:w="5520" w:type="dxa"/>
          </w:tcPr>
          <w:p>
            <w:pPr>
              <w:pStyle w:val="16"/>
              <w:spacing w:before="0"/>
              <w:rPr>
                <w:rFonts w:ascii="Times New Roman"/>
                <w:sz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#0023</w:t>
            </w:r>
          </w:p>
        </w:tc>
        <w:tc>
          <w:tcPr>
            <w:tcW w:w="293" w:type="dxa"/>
          </w:tcPr>
          <w:p>
            <w:pPr>
              <w:pStyle w:val="16"/>
              <w:spacing w:before="0"/>
              <w:rPr>
                <w:rFonts w:ascii="Times New Roman"/>
                <w:sz w:val="14"/>
              </w:rPr>
            </w:pPr>
          </w:p>
        </w:tc>
        <w:tc>
          <w:tcPr>
            <w:tcW w:w="5520" w:type="dxa"/>
          </w:tcPr>
          <w:p>
            <w:pPr>
              <w:pStyle w:val="16"/>
              <w:ind w:left="34"/>
              <w:rPr>
                <w:sz w:val="16"/>
              </w:rPr>
            </w:pPr>
            <w:r>
              <w:rPr>
                <w:sz w:val="16"/>
              </w:rPr>
              <w:t>//</w:t>
            </w:r>
            <w:r>
              <w:rPr>
                <w:spacing w:val="-5"/>
                <w:sz w:val="16"/>
              </w:rPr>
              <w:t xml:space="preserve"> </w:t>
            </w:r>
            <w:r>
              <w:rPr>
                <w:sz w:val="16"/>
              </w:rPr>
              <w:t>prepare</w:t>
            </w:r>
            <w:r>
              <w:rPr>
                <w:spacing w:val="-4"/>
                <w:sz w:val="16"/>
              </w:rPr>
              <w:t xml:space="preserve"> </w:t>
            </w:r>
            <w:r>
              <w:rPr>
                <w:sz w:val="16"/>
              </w:rPr>
              <w:t>raw</w:t>
            </w:r>
            <w:r>
              <w:rPr>
                <w:spacing w:val="-5"/>
                <w:sz w:val="16"/>
              </w:rPr>
              <w:t xml:space="preserve"> </w:t>
            </w:r>
            <w:r>
              <w:rPr>
                <w:sz w:val="16"/>
              </w:rPr>
              <w:t>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#0024</w:t>
            </w:r>
          </w:p>
        </w:tc>
        <w:tc>
          <w:tcPr>
            <w:tcW w:w="293" w:type="dxa"/>
          </w:tcPr>
          <w:p>
            <w:pPr>
              <w:pStyle w:val="16"/>
              <w:spacing w:before="0"/>
              <w:rPr>
                <w:rFonts w:ascii="Times New Roman"/>
                <w:sz w:val="14"/>
              </w:rPr>
            </w:pPr>
          </w:p>
        </w:tc>
        <w:tc>
          <w:tcPr>
            <w:tcW w:w="5520" w:type="dxa"/>
          </w:tcPr>
          <w:p>
            <w:pPr>
              <w:pStyle w:val="16"/>
              <w:ind w:left="34"/>
              <w:rPr>
                <w:sz w:val="16"/>
              </w:rPr>
            </w:pPr>
            <w:r>
              <w:rPr>
                <w:sz w:val="16"/>
              </w:rPr>
              <w:t>pShape[0]</w:t>
            </w:r>
            <w:r>
              <w:rPr>
                <w:spacing w:val="-6"/>
                <w:sz w:val="16"/>
              </w:rPr>
              <w:t xml:space="preserve"> </w:t>
            </w:r>
            <w:r>
              <w:rPr>
                <w:sz w:val="16"/>
              </w:rPr>
              <w:t>=</w:t>
            </w:r>
            <w:r>
              <w:rPr>
                <w:spacing w:val="-6"/>
                <w:sz w:val="16"/>
              </w:rPr>
              <w:t xml:space="preserve"> </w:t>
            </w:r>
            <w:r>
              <w:rPr>
                <w:sz w:val="16"/>
              </w:rPr>
              <w:t>new</w:t>
            </w:r>
            <w:r>
              <w:rPr>
                <w:spacing w:val="-6"/>
                <w:sz w:val="16"/>
              </w:rPr>
              <w:t xml:space="preserve"> </w:t>
            </w:r>
            <w:r>
              <w:rPr>
                <w:sz w:val="16"/>
              </w:rPr>
              <w:t>CEllipse(3.0,</w:t>
            </w:r>
            <w:r>
              <w:rPr>
                <w:spacing w:val="-6"/>
                <w:sz w:val="16"/>
              </w:rPr>
              <w:t xml:space="preserve"> </w:t>
            </w:r>
            <w:r>
              <w:rPr>
                <w:sz w:val="16"/>
              </w:rPr>
              <w:t>3.0,</w:t>
            </w:r>
            <w:r>
              <w:rPr>
                <w:spacing w:val="-6"/>
                <w:sz w:val="16"/>
              </w:rPr>
              <w:t xml:space="preserve"> </w:t>
            </w:r>
            <w:r>
              <w:rPr>
                <w:sz w:val="16"/>
              </w:rPr>
              <w:t>7.0,</w:t>
            </w:r>
            <w:r>
              <w:rPr>
                <w:spacing w:val="-6"/>
                <w:sz w:val="16"/>
              </w:rPr>
              <w:t xml:space="preserve"> </w:t>
            </w:r>
            <w:r>
              <w:rPr>
                <w:sz w:val="16"/>
              </w:rPr>
              <w:t>21.0);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#0025</w:t>
            </w:r>
          </w:p>
        </w:tc>
        <w:tc>
          <w:tcPr>
            <w:tcW w:w="293" w:type="dxa"/>
          </w:tcPr>
          <w:p>
            <w:pPr>
              <w:pStyle w:val="16"/>
              <w:spacing w:before="0"/>
              <w:rPr>
                <w:rFonts w:ascii="Times New Roman"/>
                <w:sz w:val="14"/>
              </w:rPr>
            </w:pPr>
          </w:p>
        </w:tc>
        <w:tc>
          <w:tcPr>
            <w:tcW w:w="5520" w:type="dxa"/>
          </w:tcPr>
          <w:p>
            <w:pPr>
              <w:pStyle w:val="16"/>
              <w:ind w:left="34"/>
              <w:rPr>
                <w:sz w:val="16"/>
              </w:rPr>
            </w:pPr>
            <w:r>
              <w:rPr>
                <w:sz w:val="16"/>
              </w:rPr>
              <w:t>pShape[1]</w:t>
            </w:r>
            <w:r>
              <w:rPr>
                <w:spacing w:val="-6"/>
                <w:sz w:val="16"/>
              </w:rPr>
              <w:t xml:space="preserve"> </w:t>
            </w:r>
            <w:r>
              <w:rPr>
                <w:sz w:val="16"/>
              </w:rPr>
              <w:t>=</w:t>
            </w:r>
            <w:r>
              <w:rPr>
                <w:spacing w:val="-6"/>
                <w:sz w:val="16"/>
              </w:rPr>
              <w:t xml:space="preserve"> </w:t>
            </w:r>
            <w:r>
              <w:rPr>
                <w:sz w:val="16"/>
              </w:rPr>
              <w:t>new</w:t>
            </w:r>
            <w:r>
              <w:rPr>
                <w:spacing w:val="-6"/>
                <w:sz w:val="16"/>
              </w:rPr>
              <w:t xml:space="preserve"> </w:t>
            </w:r>
            <w:r>
              <w:rPr>
                <w:sz w:val="16"/>
              </w:rPr>
              <w:t>CCircle(5.0,</w:t>
            </w:r>
            <w:r>
              <w:rPr>
                <w:spacing w:val="-6"/>
                <w:sz w:val="16"/>
              </w:rPr>
              <w:t xml:space="preserve"> </w:t>
            </w:r>
            <w:r>
              <w:rPr>
                <w:sz w:val="16"/>
              </w:rPr>
              <w:t>5.0,</w:t>
            </w:r>
            <w:r>
              <w:rPr>
                <w:spacing w:val="-6"/>
                <w:sz w:val="16"/>
              </w:rPr>
              <w:t xml:space="preserve"> </w:t>
            </w:r>
            <w:r>
              <w:rPr>
                <w:sz w:val="16"/>
              </w:rPr>
              <w:t>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#0026</w:t>
            </w:r>
          </w:p>
        </w:tc>
        <w:tc>
          <w:tcPr>
            <w:tcW w:w="293" w:type="dxa"/>
          </w:tcPr>
          <w:p>
            <w:pPr>
              <w:pStyle w:val="16"/>
              <w:spacing w:before="0"/>
              <w:rPr>
                <w:rFonts w:ascii="Times New Roman"/>
                <w:sz w:val="14"/>
              </w:rPr>
            </w:pPr>
          </w:p>
        </w:tc>
        <w:tc>
          <w:tcPr>
            <w:tcW w:w="5520" w:type="dxa"/>
          </w:tcPr>
          <w:p>
            <w:pPr>
              <w:pStyle w:val="16"/>
              <w:ind w:left="34"/>
              <w:rPr>
                <w:sz w:val="16"/>
              </w:rPr>
            </w:pPr>
            <w:r>
              <w:rPr>
                <w:sz w:val="16"/>
              </w:rPr>
              <w:t>pShape[2]</w:t>
            </w:r>
            <w:r>
              <w:rPr>
                <w:spacing w:val="-6"/>
                <w:sz w:val="16"/>
              </w:rPr>
              <w:t xml:space="preserve"> </w:t>
            </w:r>
            <w:r>
              <w:rPr>
                <w:sz w:val="16"/>
              </w:rPr>
              <w:t>=</w:t>
            </w:r>
            <w:r>
              <w:rPr>
                <w:spacing w:val="-5"/>
                <w:sz w:val="16"/>
              </w:rPr>
              <w:t xml:space="preserve"> </w:t>
            </w:r>
            <w:r>
              <w:rPr>
                <w:sz w:val="16"/>
              </w:rPr>
              <w:t>new</w:t>
            </w:r>
            <w:r>
              <w:rPr>
                <w:spacing w:val="-6"/>
                <w:sz w:val="16"/>
              </w:rPr>
              <w:t xml:space="preserve"> </w:t>
            </w:r>
            <w:r>
              <w:rPr>
                <w:sz w:val="16"/>
              </w:rPr>
              <w:t>CTriangle(0.0,</w:t>
            </w:r>
            <w:r>
              <w:rPr>
                <w:spacing w:val="-5"/>
                <w:sz w:val="16"/>
              </w:rPr>
              <w:t xml:space="preserve"> </w:t>
            </w:r>
            <w:r>
              <w:rPr>
                <w:sz w:val="16"/>
              </w:rPr>
              <w:t>0.0,</w:t>
            </w:r>
            <w:r>
              <w:rPr>
                <w:spacing w:val="-6"/>
                <w:sz w:val="16"/>
              </w:rPr>
              <w:t xml:space="preserve"> </w:t>
            </w:r>
            <w:r>
              <w:rPr>
                <w:sz w:val="16"/>
              </w:rPr>
              <w:t>1.0,</w:t>
            </w:r>
            <w:r>
              <w:rPr>
                <w:spacing w:val="-5"/>
                <w:sz w:val="16"/>
              </w:rPr>
              <w:t xml:space="preserve"> </w:t>
            </w:r>
            <w:r>
              <w:rPr>
                <w:sz w:val="16"/>
              </w:rPr>
              <w:t>0.0,</w:t>
            </w:r>
            <w:r>
              <w:rPr>
                <w:spacing w:val="-6"/>
                <w:sz w:val="16"/>
              </w:rPr>
              <w:t xml:space="preserve"> </w:t>
            </w:r>
            <w:r>
              <w:rPr>
                <w:sz w:val="16"/>
              </w:rPr>
              <w:t>0.0,</w:t>
            </w:r>
            <w:r>
              <w:rPr>
                <w:spacing w:val="-5"/>
                <w:sz w:val="16"/>
              </w:rPr>
              <w:t xml:space="preserve"> </w:t>
            </w:r>
            <w:r>
              <w:rPr>
                <w:sz w:val="16"/>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#0027</w:t>
            </w:r>
          </w:p>
        </w:tc>
        <w:tc>
          <w:tcPr>
            <w:tcW w:w="293" w:type="dxa"/>
          </w:tcPr>
          <w:p>
            <w:pPr>
              <w:pStyle w:val="16"/>
              <w:spacing w:before="0"/>
              <w:rPr>
                <w:rFonts w:ascii="Times New Roman"/>
                <w:sz w:val="14"/>
              </w:rPr>
            </w:pPr>
          </w:p>
        </w:tc>
        <w:tc>
          <w:tcPr>
            <w:tcW w:w="5520" w:type="dxa"/>
          </w:tcPr>
          <w:p>
            <w:pPr>
              <w:pStyle w:val="16"/>
              <w:ind w:left="34"/>
              <w:rPr>
                <w:sz w:val="16"/>
              </w:rPr>
            </w:pPr>
            <w:r>
              <w:rPr>
                <w:sz w:val="16"/>
              </w:rPr>
              <w:t>pShape[3]</w:t>
            </w:r>
            <w:r>
              <w:rPr>
                <w:spacing w:val="-6"/>
                <w:sz w:val="16"/>
              </w:rPr>
              <w:t xml:space="preserve"> </w:t>
            </w:r>
            <w:r>
              <w:rPr>
                <w:sz w:val="16"/>
              </w:rPr>
              <w:t>=</w:t>
            </w:r>
            <w:r>
              <w:rPr>
                <w:spacing w:val="-5"/>
                <w:sz w:val="16"/>
              </w:rPr>
              <w:t xml:space="preserve"> </w:t>
            </w:r>
            <w:r>
              <w:rPr>
                <w:sz w:val="16"/>
              </w:rPr>
              <w:t>new</w:t>
            </w:r>
            <w:r>
              <w:rPr>
                <w:spacing w:val="-6"/>
                <w:sz w:val="16"/>
              </w:rPr>
              <w:t xml:space="preserve"> </w:t>
            </w:r>
            <w:r>
              <w:rPr>
                <w:sz w:val="16"/>
              </w:rPr>
              <w:t>CRect(5.6,</w:t>
            </w:r>
            <w:r>
              <w:rPr>
                <w:spacing w:val="-5"/>
                <w:sz w:val="16"/>
              </w:rPr>
              <w:t xml:space="preserve"> </w:t>
            </w:r>
            <w:r>
              <w:rPr>
                <w:sz w:val="16"/>
              </w:rPr>
              <w:t>6.8,</w:t>
            </w:r>
            <w:r>
              <w:rPr>
                <w:spacing w:val="-5"/>
                <w:sz w:val="16"/>
              </w:rPr>
              <w:t xml:space="preserve"> </w:t>
            </w:r>
            <w:r>
              <w:rPr>
                <w:sz w:val="16"/>
              </w:rPr>
              <w:t>3.0,</w:t>
            </w:r>
            <w:r>
              <w:rPr>
                <w:spacing w:val="-6"/>
                <w:sz w:val="16"/>
              </w:rPr>
              <w:t xml:space="preserve"> </w:t>
            </w:r>
            <w:r>
              <w:rPr>
                <w:sz w:val="16"/>
              </w:rPr>
              <w:t>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#0028</w:t>
            </w:r>
          </w:p>
        </w:tc>
        <w:tc>
          <w:tcPr>
            <w:tcW w:w="293" w:type="dxa"/>
          </w:tcPr>
          <w:p>
            <w:pPr>
              <w:pStyle w:val="16"/>
              <w:spacing w:before="0"/>
              <w:rPr>
                <w:rFonts w:ascii="Times New Roman"/>
                <w:sz w:val="14"/>
              </w:rPr>
            </w:pPr>
          </w:p>
        </w:tc>
        <w:tc>
          <w:tcPr>
            <w:tcW w:w="5520" w:type="dxa"/>
          </w:tcPr>
          <w:p>
            <w:pPr>
              <w:pStyle w:val="16"/>
              <w:ind w:left="34"/>
              <w:rPr>
                <w:sz w:val="16"/>
              </w:rPr>
            </w:pPr>
            <w:r>
              <w:rPr>
                <w:sz w:val="16"/>
              </w:rPr>
              <w:t>pShape[4]</w:t>
            </w:r>
            <w:r>
              <w:rPr>
                <w:spacing w:val="-6"/>
                <w:sz w:val="16"/>
              </w:rPr>
              <w:t xml:space="preserve"> </w:t>
            </w:r>
            <w:r>
              <w:rPr>
                <w:sz w:val="16"/>
              </w:rPr>
              <w:t>=</w:t>
            </w:r>
            <w:r>
              <w:rPr>
                <w:spacing w:val="-6"/>
                <w:sz w:val="16"/>
              </w:rPr>
              <w:t xml:space="preserve"> </w:t>
            </w:r>
            <w:r>
              <w:rPr>
                <w:sz w:val="16"/>
              </w:rPr>
              <w:t>new</w:t>
            </w:r>
            <w:r>
              <w:rPr>
                <w:spacing w:val="-6"/>
                <w:sz w:val="16"/>
              </w:rPr>
              <w:t xml:space="preserve"> </w:t>
            </w:r>
            <w:r>
              <w:rPr>
                <w:sz w:val="16"/>
              </w:rPr>
              <w:t>CSquare(3.2,</w:t>
            </w:r>
            <w:r>
              <w:rPr>
                <w:spacing w:val="-6"/>
                <w:sz w:val="16"/>
              </w:rPr>
              <w:t xml:space="preserve"> </w:t>
            </w:r>
            <w:r>
              <w:rPr>
                <w:sz w:val="16"/>
              </w:rPr>
              <w:t>4.3,</w:t>
            </w:r>
            <w:r>
              <w:rPr>
                <w:spacing w:val="-6"/>
                <w:sz w:val="16"/>
              </w:rPr>
              <w:t xml:space="preserve"> </w:t>
            </w:r>
            <w:r>
              <w:rPr>
                <w:sz w:val="16"/>
              </w:rPr>
              <w:t>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#0029</w:t>
            </w:r>
          </w:p>
        </w:tc>
        <w:tc>
          <w:tcPr>
            <w:tcW w:w="293" w:type="dxa"/>
          </w:tcPr>
          <w:p>
            <w:pPr>
              <w:pStyle w:val="16"/>
              <w:spacing w:before="0"/>
              <w:rPr>
                <w:rFonts w:ascii="Times New Roman"/>
                <w:sz w:val="14"/>
              </w:rPr>
            </w:pPr>
          </w:p>
        </w:tc>
        <w:tc>
          <w:tcPr>
            <w:tcW w:w="5520" w:type="dxa"/>
          </w:tcPr>
          <w:p>
            <w:pPr>
              <w:pStyle w:val="16"/>
              <w:ind w:left="34"/>
              <w:rPr>
                <w:sz w:val="16"/>
              </w:rPr>
            </w:pPr>
            <w:r>
              <w:rPr>
                <w:sz w:val="16"/>
              </w:rPr>
              <w:t>pShape[5]</w:t>
            </w:r>
            <w:r>
              <w:rPr>
                <w:spacing w:val="-6"/>
                <w:sz w:val="16"/>
              </w:rPr>
              <w:t xml:space="preserve"> </w:t>
            </w:r>
            <w:r>
              <w:rPr>
                <w:sz w:val="16"/>
              </w:rPr>
              <w:t>=</w:t>
            </w:r>
            <w:r>
              <w:rPr>
                <w:spacing w:val="-6"/>
                <w:sz w:val="16"/>
              </w:rPr>
              <w:t xml:space="preserve"> </w:t>
            </w:r>
            <w:r>
              <w:rPr>
                <w:sz w:val="16"/>
              </w:rPr>
              <w:t>new</w:t>
            </w:r>
            <w:r>
              <w:rPr>
                <w:spacing w:val="-6"/>
                <w:sz w:val="16"/>
              </w:rPr>
              <w:t xml:space="preserve"> </w:t>
            </w:r>
            <w:r>
              <w:rPr>
                <w:sz w:val="16"/>
              </w:rPr>
              <w:t>CStroke;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#0030</w:t>
            </w:r>
          </w:p>
        </w:tc>
        <w:tc>
          <w:tcPr>
            <w:tcW w:w="293" w:type="dxa"/>
          </w:tcPr>
          <w:p>
            <w:pPr>
              <w:pStyle w:val="16"/>
              <w:spacing w:before="0"/>
              <w:rPr>
                <w:rFonts w:ascii="Times New Roman"/>
                <w:sz w:val="14"/>
              </w:rPr>
            </w:pPr>
          </w:p>
        </w:tc>
        <w:tc>
          <w:tcPr>
            <w:tcW w:w="5520" w:type="dxa"/>
          </w:tcPr>
          <w:p>
            <w:pPr>
              <w:pStyle w:val="16"/>
              <w:ind w:left="34"/>
              <w:rPr>
                <w:sz w:val="16"/>
              </w:rPr>
            </w:pPr>
            <w:r>
              <w:rPr>
                <w:sz w:val="16"/>
              </w:rPr>
              <w:t>CStroke*</w:t>
            </w:r>
            <w:r>
              <w:rPr>
                <w:spacing w:val="-14"/>
                <w:sz w:val="16"/>
              </w:rPr>
              <w:t xml:space="preserve"> </w:t>
            </w:r>
            <w:r>
              <w:rPr>
                <w:sz w:val="16"/>
              </w:rPr>
              <w:t>pStroke</w:t>
            </w:r>
            <w:r>
              <w:rPr>
                <w:spacing w:val="-14"/>
                <w:sz w:val="16"/>
              </w:rPr>
              <w:t xml:space="preserve"> </w:t>
            </w:r>
            <w:r>
              <w:rPr>
                <w:sz w:val="16"/>
              </w:rPr>
              <w:t>=</w:t>
            </w:r>
            <w:r>
              <w:rPr>
                <w:spacing w:val="-14"/>
                <w:sz w:val="16"/>
              </w:rPr>
              <w:t xml:space="preserve"> </w:t>
            </w:r>
            <w:r>
              <w:rPr>
                <w:sz w:val="16"/>
              </w:rPr>
              <w:t>dynamic_cast&lt;CStroke*&gt;(pShape[5]);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#0031</w:t>
            </w:r>
          </w:p>
        </w:tc>
        <w:tc>
          <w:tcPr>
            <w:tcW w:w="293" w:type="dxa"/>
          </w:tcPr>
          <w:p>
            <w:pPr>
              <w:pStyle w:val="16"/>
              <w:spacing w:before="0"/>
              <w:rPr>
                <w:rFonts w:ascii="Times New Roman"/>
                <w:sz w:val="14"/>
              </w:rPr>
            </w:pPr>
          </w:p>
        </w:tc>
        <w:tc>
          <w:tcPr>
            <w:tcW w:w="5520" w:type="dxa"/>
          </w:tcPr>
          <w:p>
            <w:pPr>
              <w:pStyle w:val="16"/>
              <w:ind w:left="34"/>
              <w:rPr>
                <w:sz w:val="16"/>
              </w:rPr>
            </w:pPr>
            <w:r>
              <w:rPr>
                <w:sz w:val="16"/>
              </w:rPr>
              <w:t>assert(pStroke);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#0032</w:t>
            </w:r>
          </w:p>
        </w:tc>
        <w:tc>
          <w:tcPr>
            <w:tcW w:w="293" w:type="dxa"/>
          </w:tcPr>
          <w:p>
            <w:pPr>
              <w:pStyle w:val="16"/>
              <w:spacing w:before="0"/>
              <w:rPr>
                <w:rFonts w:ascii="Times New Roman"/>
                <w:sz w:val="14"/>
              </w:rPr>
            </w:pPr>
          </w:p>
        </w:tc>
        <w:tc>
          <w:tcPr>
            <w:tcW w:w="5520" w:type="dxa"/>
          </w:tcPr>
          <w:p>
            <w:pPr>
              <w:pStyle w:val="16"/>
              <w:ind w:left="34"/>
              <w:rPr>
                <w:sz w:val="16"/>
              </w:rPr>
            </w:pPr>
            <w:r>
              <w:rPr>
                <w:sz w:val="16"/>
              </w:rPr>
              <w:t>pStroke-&gt;aDArray.Add(1);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#0033</w:t>
            </w:r>
          </w:p>
        </w:tc>
        <w:tc>
          <w:tcPr>
            <w:tcW w:w="293" w:type="dxa"/>
          </w:tcPr>
          <w:p>
            <w:pPr>
              <w:pStyle w:val="16"/>
              <w:spacing w:before="0"/>
              <w:rPr>
                <w:rFonts w:ascii="Times New Roman"/>
                <w:sz w:val="14"/>
              </w:rPr>
            </w:pPr>
          </w:p>
        </w:tc>
        <w:tc>
          <w:tcPr>
            <w:tcW w:w="5520" w:type="dxa"/>
          </w:tcPr>
          <w:p>
            <w:pPr>
              <w:pStyle w:val="16"/>
              <w:ind w:left="34"/>
              <w:rPr>
                <w:sz w:val="16"/>
              </w:rPr>
            </w:pPr>
            <w:r>
              <w:rPr>
                <w:sz w:val="16"/>
              </w:rPr>
              <w:t>pStroke-&gt;aDArray.Add(2);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#0034</w:t>
            </w:r>
          </w:p>
        </w:tc>
        <w:tc>
          <w:tcPr>
            <w:tcW w:w="293" w:type="dxa"/>
          </w:tcPr>
          <w:p>
            <w:pPr>
              <w:pStyle w:val="16"/>
              <w:spacing w:before="0"/>
              <w:rPr>
                <w:rFonts w:ascii="Times New Roman"/>
                <w:sz w:val="14"/>
              </w:rPr>
            </w:pPr>
          </w:p>
        </w:tc>
        <w:tc>
          <w:tcPr>
            <w:tcW w:w="5520" w:type="dxa"/>
          </w:tcPr>
          <w:p>
            <w:pPr>
              <w:pStyle w:val="16"/>
              <w:ind w:left="34"/>
              <w:rPr>
                <w:sz w:val="16"/>
              </w:rPr>
            </w:pPr>
            <w:r>
              <w:rPr>
                <w:sz w:val="16"/>
              </w:rPr>
              <w:t>pStroke-&gt;aDArray.Add(3);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#0035</w:t>
            </w:r>
          </w:p>
        </w:tc>
        <w:tc>
          <w:tcPr>
            <w:tcW w:w="293" w:type="dxa"/>
          </w:tcPr>
          <w:p>
            <w:pPr>
              <w:pStyle w:val="16"/>
              <w:spacing w:before="0"/>
              <w:rPr>
                <w:rFonts w:ascii="Times New Roman"/>
                <w:sz w:val="14"/>
              </w:rPr>
            </w:pPr>
          </w:p>
        </w:tc>
        <w:tc>
          <w:tcPr>
            <w:tcW w:w="5520" w:type="dxa"/>
          </w:tcPr>
          <w:p>
            <w:pPr>
              <w:pStyle w:val="16"/>
              <w:ind w:left="34"/>
              <w:rPr>
                <w:sz w:val="16"/>
              </w:rPr>
            </w:pPr>
            <w:r>
              <w:rPr>
                <w:sz w:val="16"/>
              </w:rPr>
              <w:t>pStroke-&gt;aDArray.Add(4);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#0036</w:t>
            </w:r>
          </w:p>
        </w:tc>
        <w:tc>
          <w:tcPr>
            <w:tcW w:w="293" w:type="dxa"/>
          </w:tcPr>
          <w:p>
            <w:pPr>
              <w:pStyle w:val="16"/>
              <w:spacing w:before="0"/>
              <w:rPr>
                <w:rFonts w:ascii="Times New Roman"/>
                <w:sz w:val="14"/>
              </w:rPr>
            </w:pPr>
          </w:p>
        </w:tc>
        <w:tc>
          <w:tcPr>
            <w:tcW w:w="5520" w:type="dxa"/>
          </w:tcPr>
          <w:p>
            <w:pPr>
              <w:pStyle w:val="16"/>
              <w:ind w:left="34"/>
              <w:rPr>
                <w:sz w:val="16"/>
              </w:rPr>
            </w:pPr>
            <w:r>
              <w:rPr>
                <w:sz w:val="16"/>
              </w:rPr>
              <w:t>pStroke-&gt;aDArray.Add(5);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#0037</w:t>
            </w:r>
          </w:p>
        </w:tc>
        <w:tc>
          <w:tcPr>
            <w:tcW w:w="293" w:type="dxa"/>
          </w:tcPr>
          <w:p>
            <w:pPr>
              <w:pStyle w:val="16"/>
              <w:spacing w:before="0"/>
              <w:rPr>
                <w:rFonts w:ascii="Times New Roman"/>
                <w:sz w:val="14"/>
              </w:rPr>
            </w:pPr>
          </w:p>
        </w:tc>
        <w:tc>
          <w:tcPr>
            <w:tcW w:w="5520" w:type="dxa"/>
          </w:tcPr>
          <w:p>
            <w:pPr>
              <w:pStyle w:val="16"/>
              <w:ind w:left="34"/>
              <w:rPr>
                <w:sz w:val="16"/>
              </w:rPr>
            </w:pPr>
            <w:r>
              <w:rPr>
                <w:sz w:val="16"/>
              </w:rPr>
              <w:t>pStroke-&gt;aDArray.Add(6);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#0038</w:t>
            </w:r>
          </w:p>
        </w:tc>
        <w:tc>
          <w:tcPr>
            <w:tcW w:w="293" w:type="dxa"/>
          </w:tcPr>
          <w:p>
            <w:pPr>
              <w:pStyle w:val="16"/>
              <w:spacing w:before="0"/>
              <w:rPr>
                <w:rFonts w:ascii="Times New Roman"/>
                <w:sz w:val="14"/>
              </w:rPr>
            </w:pPr>
          </w:p>
        </w:tc>
        <w:tc>
          <w:tcPr>
            <w:tcW w:w="5520" w:type="dxa"/>
          </w:tcPr>
          <w:p>
            <w:pPr>
              <w:pStyle w:val="16"/>
              <w:ind w:left="34"/>
              <w:rPr>
                <w:sz w:val="16"/>
              </w:rPr>
            </w:pPr>
            <w:r>
              <w:rPr>
                <w:sz w:val="16"/>
              </w:rPr>
              <w:t>pStroke-&gt;aDArray.Add(7);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#0039</w:t>
            </w:r>
          </w:p>
        </w:tc>
        <w:tc>
          <w:tcPr>
            <w:tcW w:w="293" w:type="dxa"/>
          </w:tcPr>
          <w:p>
            <w:pPr>
              <w:pStyle w:val="16"/>
              <w:spacing w:before="0"/>
              <w:rPr>
                <w:rFonts w:ascii="Times New Roman"/>
                <w:sz w:val="14"/>
              </w:rPr>
            </w:pPr>
          </w:p>
        </w:tc>
        <w:tc>
          <w:tcPr>
            <w:tcW w:w="5520" w:type="dxa"/>
          </w:tcPr>
          <w:p>
            <w:pPr>
              <w:pStyle w:val="16"/>
              <w:ind w:left="34"/>
              <w:rPr>
                <w:sz w:val="16"/>
              </w:rPr>
            </w:pPr>
            <w:r>
              <w:rPr>
                <w:sz w:val="16"/>
              </w:rPr>
              <w:t>pShape[6]</w:t>
            </w:r>
            <w:r>
              <w:rPr>
                <w:spacing w:val="-6"/>
                <w:sz w:val="16"/>
              </w:rPr>
              <w:t xml:space="preserve"> </w:t>
            </w:r>
            <w:r>
              <w:rPr>
                <w:sz w:val="16"/>
              </w:rPr>
              <w:t>=</w:t>
            </w:r>
            <w:r>
              <w:rPr>
                <w:spacing w:val="-5"/>
                <w:sz w:val="16"/>
              </w:rPr>
              <w:t xml:space="preserve"> </w:t>
            </w:r>
            <w:r>
              <w:rPr>
                <w:sz w:val="16"/>
              </w:rPr>
              <w:t>new</w:t>
            </w:r>
            <w:r>
              <w:rPr>
                <w:spacing w:val="-6"/>
                <w:sz w:val="16"/>
              </w:rPr>
              <w:t xml:space="preserve"> </w:t>
            </w:r>
            <w:r>
              <w:rPr>
                <w:sz w:val="16"/>
              </w:rPr>
              <w:t>CTriangle(0.0,</w:t>
            </w:r>
            <w:r>
              <w:rPr>
                <w:spacing w:val="-5"/>
                <w:sz w:val="16"/>
              </w:rPr>
              <w:t xml:space="preserve"> </w:t>
            </w:r>
            <w:r>
              <w:rPr>
                <w:sz w:val="16"/>
              </w:rPr>
              <w:t>0.0,</w:t>
            </w:r>
            <w:r>
              <w:rPr>
                <w:spacing w:val="-6"/>
                <w:sz w:val="16"/>
              </w:rPr>
              <w:t xml:space="preserve"> </w:t>
            </w:r>
            <w:r>
              <w:rPr>
                <w:sz w:val="16"/>
              </w:rPr>
              <w:t>3.5,</w:t>
            </w:r>
            <w:r>
              <w:rPr>
                <w:spacing w:val="-5"/>
                <w:sz w:val="16"/>
              </w:rPr>
              <w:t xml:space="preserve"> </w:t>
            </w:r>
            <w:r>
              <w:rPr>
                <w:sz w:val="16"/>
              </w:rPr>
              <w:t>0.0,</w:t>
            </w:r>
            <w:r>
              <w:rPr>
                <w:spacing w:val="-6"/>
                <w:sz w:val="16"/>
              </w:rPr>
              <w:t xml:space="preserve"> </w:t>
            </w:r>
            <w:r>
              <w:rPr>
                <w:sz w:val="16"/>
              </w:rPr>
              <w:t>0.0,</w:t>
            </w:r>
            <w:r>
              <w:rPr>
                <w:spacing w:val="-5"/>
                <w:sz w:val="16"/>
              </w:rPr>
              <w:t xml:space="preserve"> </w:t>
            </w:r>
            <w:r>
              <w:rPr>
                <w:sz w:val="16"/>
              </w:rPr>
              <w:t>5.3);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#0040</w:t>
            </w:r>
          </w:p>
        </w:tc>
        <w:tc>
          <w:tcPr>
            <w:tcW w:w="293" w:type="dxa"/>
          </w:tcPr>
          <w:p>
            <w:pPr>
              <w:pStyle w:val="16"/>
              <w:spacing w:before="0"/>
              <w:rPr>
                <w:rFonts w:ascii="Times New Roman"/>
                <w:sz w:val="14"/>
              </w:rPr>
            </w:pPr>
          </w:p>
        </w:tc>
        <w:tc>
          <w:tcPr>
            <w:tcW w:w="5520" w:type="dxa"/>
          </w:tcPr>
          <w:p>
            <w:pPr>
              <w:pStyle w:val="16"/>
              <w:ind w:left="34"/>
              <w:rPr>
                <w:sz w:val="16"/>
              </w:rPr>
            </w:pPr>
            <w:r>
              <w:rPr>
                <w:sz w:val="16"/>
              </w:rPr>
              <w:t>pShape[7]</w:t>
            </w:r>
            <w:r>
              <w:rPr>
                <w:spacing w:val="-6"/>
                <w:sz w:val="16"/>
              </w:rPr>
              <w:t xml:space="preserve"> </w:t>
            </w:r>
            <w:r>
              <w:rPr>
                <w:sz w:val="16"/>
              </w:rPr>
              <w:t>=</w:t>
            </w:r>
            <w:r>
              <w:rPr>
                <w:spacing w:val="-5"/>
                <w:sz w:val="16"/>
              </w:rPr>
              <w:t xml:space="preserve"> </w:t>
            </w:r>
            <w:r>
              <w:rPr>
                <w:sz w:val="16"/>
              </w:rPr>
              <w:t>new</w:t>
            </w:r>
            <w:r>
              <w:rPr>
                <w:spacing w:val="-6"/>
                <w:sz w:val="16"/>
              </w:rPr>
              <w:t xml:space="preserve"> </w:t>
            </w:r>
            <w:r>
              <w:rPr>
                <w:sz w:val="16"/>
              </w:rPr>
              <w:t>CRect(9.9,</w:t>
            </w:r>
            <w:r>
              <w:rPr>
                <w:spacing w:val="-5"/>
                <w:sz w:val="16"/>
              </w:rPr>
              <w:t xml:space="preserve"> </w:t>
            </w:r>
            <w:r>
              <w:rPr>
                <w:sz w:val="16"/>
              </w:rPr>
              <w:t>9.9,</w:t>
            </w:r>
            <w:r>
              <w:rPr>
                <w:spacing w:val="-5"/>
                <w:sz w:val="16"/>
              </w:rPr>
              <w:t xml:space="preserve"> </w:t>
            </w:r>
            <w:r>
              <w:rPr>
                <w:sz w:val="16"/>
              </w:rPr>
              <w:t>4.8,</w:t>
            </w:r>
            <w:r>
              <w:rPr>
                <w:spacing w:val="-6"/>
                <w:sz w:val="16"/>
              </w:rPr>
              <w:t xml:space="preserve"> </w:t>
            </w:r>
            <w:r>
              <w:rPr>
                <w:sz w:val="16"/>
              </w:rPr>
              <w:t>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#0041</w:t>
            </w:r>
          </w:p>
        </w:tc>
        <w:tc>
          <w:tcPr>
            <w:tcW w:w="293" w:type="dxa"/>
          </w:tcPr>
          <w:p>
            <w:pPr>
              <w:pStyle w:val="16"/>
              <w:spacing w:before="0"/>
              <w:rPr>
                <w:rFonts w:ascii="Times New Roman"/>
                <w:sz w:val="14"/>
              </w:rPr>
            </w:pPr>
          </w:p>
        </w:tc>
        <w:tc>
          <w:tcPr>
            <w:tcW w:w="5520" w:type="dxa"/>
          </w:tcPr>
          <w:p>
            <w:pPr>
              <w:pStyle w:val="16"/>
              <w:spacing w:before="0"/>
              <w:rPr>
                <w:rFonts w:ascii="Times New Roman"/>
                <w:sz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#0042</w:t>
            </w:r>
          </w:p>
        </w:tc>
        <w:tc>
          <w:tcPr>
            <w:tcW w:w="293" w:type="dxa"/>
          </w:tcPr>
          <w:p>
            <w:pPr>
              <w:pStyle w:val="16"/>
              <w:spacing w:before="0"/>
              <w:rPr>
                <w:rFonts w:ascii="Times New Roman"/>
                <w:sz w:val="14"/>
              </w:rPr>
            </w:pPr>
          </w:p>
        </w:tc>
        <w:tc>
          <w:tcPr>
            <w:tcW w:w="5520" w:type="dxa"/>
          </w:tcPr>
          <w:p>
            <w:pPr>
              <w:pStyle w:val="16"/>
              <w:tabs>
                <w:tab w:val="left" w:pos="2372"/>
              </w:tabs>
              <w:ind w:left="34"/>
              <w:rPr>
                <w:sz w:val="16"/>
              </w:rPr>
            </w:pPr>
            <w:r>
              <w:rPr>
                <w:sz w:val="16"/>
              </w:rPr>
              <w:t>CObList</w:t>
            </w:r>
            <w:r>
              <w:rPr>
                <w:spacing w:val="-8"/>
                <w:sz w:val="16"/>
              </w:rPr>
              <w:t xml:space="preserve"> </w:t>
            </w:r>
            <w:r>
              <w:rPr>
                <w:sz w:val="16"/>
              </w:rPr>
              <w:t>myList;</w:t>
            </w:r>
            <w:r>
              <w:rPr>
                <w:sz w:val="16"/>
              </w:rPr>
              <w:tab/>
            </w:r>
            <w:r>
              <w:rPr>
                <w:sz w:val="16"/>
              </w:rPr>
              <w:t>//</w:t>
            </w:r>
            <w:r>
              <w:rPr>
                <w:spacing w:val="-5"/>
                <w:sz w:val="16"/>
              </w:rPr>
              <w:t xml:space="preserve"> </w:t>
            </w:r>
            <w:r>
              <w:rPr>
                <w:sz w:val="16"/>
              </w:rPr>
              <w:t>my</w:t>
            </w:r>
            <w:r>
              <w:rPr>
                <w:spacing w:val="-5"/>
                <w:sz w:val="16"/>
              </w:rPr>
              <w:t xml:space="preserve"> </w:t>
            </w:r>
            <w:r>
              <w:rPr>
                <w:sz w:val="16"/>
              </w:rPr>
              <w:t>container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#0043</w:t>
            </w:r>
          </w:p>
        </w:tc>
        <w:tc>
          <w:tcPr>
            <w:tcW w:w="293" w:type="dxa"/>
          </w:tcPr>
          <w:p>
            <w:pPr>
              <w:pStyle w:val="16"/>
              <w:spacing w:before="0"/>
              <w:rPr>
                <w:rFonts w:ascii="Times New Roman"/>
                <w:sz w:val="14"/>
              </w:rPr>
            </w:pPr>
          </w:p>
        </w:tc>
        <w:tc>
          <w:tcPr>
            <w:tcW w:w="5520" w:type="dxa"/>
          </w:tcPr>
          <w:p>
            <w:pPr>
              <w:pStyle w:val="16"/>
              <w:spacing w:before="0"/>
              <w:rPr>
                <w:rFonts w:ascii="Times New Roman"/>
                <w:sz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#0044</w:t>
            </w:r>
          </w:p>
        </w:tc>
        <w:tc>
          <w:tcPr>
            <w:tcW w:w="293" w:type="dxa"/>
          </w:tcPr>
          <w:p>
            <w:pPr>
              <w:pStyle w:val="16"/>
              <w:spacing w:before="0"/>
              <w:rPr>
                <w:rFonts w:ascii="Times New Roman"/>
                <w:sz w:val="14"/>
              </w:rPr>
            </w:pPr>
          </w:p>
        </w:tc>
        <w:tc>
          <w:tcPr>
            <w:tcW w:w="5520" w:type="dxa"/>
          </w:tcPr>
          <w:p>
            <w:pPr>
              <w:pStyle w:val="16"/>
              <w:tabs>
                <w:tab w:val="left" w:pos="2486"/>
              </w:tabs>
              <w:ind w:left="34"/>
              <w:rPr>
                <w:sz w:val="16"/>
              </w:rPr>
            </w:pPr>
            <w:r>
              <w:rPr>
                <w:sz w:val="16"/>
              </w:rPr>
              <w:t>for</w:t>
            </w:r>
            <w:r>
              <w:rPr>
                <w:spacing w:val="-4"/>
                <w:sz w:val="16"/>
              </w:rPr>
              <w:t xml:space="preserve"> </w:t>
            </w:r>
            <w:r>
              <w:rPr>
                <w:sz w:val="16"/>
              </w:rPr>
              <w:t>(int</w:t>
            </w:r>
            <w:r>
              <w:rPr>
                <w:spacing w:val="-4"/>
                <w:sz w:val="16"/>
              </w:rPr>
              <w:t xml:space="preserve"> </w:t>
            </w:r>
            <w:r>
              <w:rPr>
                <w:sz w:val="16"/>
              </w:rPr>
              <w:t>i=0;</w:t>
            </w:r>
            <w:r>
              <w:rPr>
                <w:spacing w:val="-4"/>
                <w:sz w:val="16"/>
              </w:rPr>
              <w:t xml:space="preserve"> </w:t>
            </w:r>
            <w:r>
              <w:rPr>
                <w:sz w:val="16"/>
              </w:rPr>
              <w:t>i&lt;8;</w:t>
            </w:r>
            <w:r>
              <w:rPr>
                <w:spacing w:val="-4"/>
                <w:sz w:val="16"/>
              </w:rPr>
              <w:t xml:space="preserve"> </w:t>
            </w:r>
            <w:r>
              <w:rPr>
                <w:sz w:val="16"/>
              </w:rPr>
              <w:t>i++)</w:t>
            </w:r>
            <w:r>
              <w:rPr>
                <w:sz w:val="16"/>
              </w:rPr>
              <w:tab/>
            </w:r>
            <w:r>
              <w:rPr>
                <w:sz w:val="16"/>
              </w:rPr>
              <w:t>//</w:t>
            </w:r>
            <w:r>
              <w:rPr>
                <w:spacing w:val="-6"/>
                <w:sz w:val="16"/>
              </w:rPr>
              <w:t xml:space="preserve"> </w:t>
            </w:r>
            <w:r>
              <w:rPr>
                <w:sz w:val="16"/>
              </w:rPr>
              <w:t>prepare</w:t>
            </w:r>
            <w:r>
              <w:rPr>
                <w:spacing w:val="-7"/>
                <w:sz w:val="16"/>
              </w:rPr>
              <w:t xml:space="preserve"> </w:t>
            </w:r>
            <w:r>
              <w:rPr>
                <w:sz w:val="16"/>
              </w:rPr>
              <w:t>container's</w:t>
            </w:r>
            <w:r>
              <w:rPr>
                <w:spacing w:val="-6"/>
                <w:sz w:val="16"/>
              </w:rPr>
              <w:t xml:space="preserve"> </w:t>
            </w:r>
            <w:r>
              <w:rPr>
                <w:sz w:val="16"/>
              </w:rPr>
              <w:t>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#0045</w:t>
            </w:r>
          </w:p>
        </w:tc>
        <w:tc>
          <w:tcPr>
            <w:tcW w:w="293" w:type="dxa"/>
          </w:tcPr>
          <w:p>
            <w:pPr>
              <w:pStyle w:val="16"/>
              <w:spacing w:before="0"/>
              <w:rPr>
                <w:rFonts w:ascii="Times New Roman"/>
                <w:sz w:val="14"/>
              </w:rPr>
            </w:pPr>
          </w:p>
        </w:tc>
        <w:tc>
          <w:tcPr>
            <w:tcW w:w="5520" w:type="dxa"/>
          </w:tcPr>
          <w:p>
            <w:pPr>
              <w:pStyle w:val="16"/>
              <w:ind w:left="361"/>
              <w:rPr>
                <w:sz w:val="16"/>
              </w:rPr>
            </w:pPr>
            <w:r>
              <w:rPr>
                <w:sz w:val="16"/>
              </w:rPr>
              <w:t>myList.AddTail(pShape[i]);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#0046</w:t>
            </w:r>
          </w:p>
        </w:tc>
        <w:tc>
          <w:tcPr>
            <w:tcW w:w="293" w:type="dxa"/>
          </w:tcPr>
          <w:p>
            <w:pPr>
              <w:pStyle w:val="16"/>
              <w:spacing w:before="0"/>
              <w:rPr>
                <w:rFonts w:ascii="Times New Roman"/>
                <w:sz w:val="14"/>
              </w:rPr>
            </w:pPr>
          </w:p>
        </w:tc>
        <w:tc>
          <w:tcPr>
            <w:tcW w:w="5520" w:type="dxa"/>
          </w:tcPr>
          <w:p>
            <w:pPr>
              <w:pStyle w:val="16"/>
              <w:spacing w:before="0"/>
              <w:rPr>
                <w:rFonts w:ascii="Times New Roman"/>
                <w:sz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#0047</w:t>
            </w:r>
          </w:p>
        </w:tc>
        <w:tc>
          <w:tcPr>
            <w:tcW w:w="293" w:type="dxa"/>
          </w:tcPr>
          <w:p>
            <w:pPr>
              <w:pStyle w:val="16"/>
              <w:spacing w:before="0"/>
              <w:rPr>
                <w:rFonts w:ascii="Times New Roman"/>
                <w:sz w:val="14"/>
              </w:rPr>
            </w:pPr>
          </w:p>
        </w:tc>
        <w:tc>
          <w:tcPr>
            <w:tcW w:w="5520" w:type="dxa"/>
          </w:tcPr>
          <w:p>
            <w:pPr>
              <w:pStyle w:val="16"/>
              <w:ind w:left="34"/>
              <w:rPr>
                <w:sz w:val="16"/>
              </w:rPr>
            </w:pPr>
            <w:r>
              <w:rPr>
                <w:sz w:val="16"/>
              </w:rPr>
              <w:t>//</w:t>
            </w:r>
            <w:r>
              <w:rPr>
                <w:spacing w:val="-5"/>
                <w:sz w:val="16"/>
              </w:rPr>
              <w:t xml:space="preserve"> </w:t>
            </w:r>
            <w:r>
              <w:rPr>
                <w:sz w:val="16"/>
              </w:rPr>
              <w:t>retrieval</w:t>
            </w:r>
            <w:r>
              <w:rPr>
                <w:spacing w:val="-5"/>
                <w:sz w:val="16"/>
              </w:rPr>
              <w:t xml:space="preserve"> </w:t>
            </w:r>
            <w:r>
              <w:rPr>
                <w:sz w:val="16"/>
              </w:rPr>
              <w:t>all</w:t>
            </w:r>
            <w:r>
              <w:rPr>
                <w:spacing w:val="-5"/>
                <w:sz w:val="16"/>
              </w:rPr>
              <w:t xml:space="preserve"> </w:t>
            </w:r>
            <w:r>
              <w:rPr>
                <w:sz w:val="16"/>
              </w:rPr>
              <w:t>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#0048</w:t>
            </w:r>
          </w:p>
        </w:tc>
        <w:tc>
          <w:tcPr>
            <w:tcW w:w="293" w:type="dxa"/>
          </w:tcPr>
          <w:p>
            <w:pPr>
              <w:pStyle w:val="16"/>
              <w:spacing w:before="0"/>
              <w:rPr>
                <w:rFonts w:ascii="Times New Roman"/>
                <w:sz w:val="14"/>
              </w:rPr>
            </w:pPr>
          </w:p>
        </w:tc>
        <w:tc>
          <w:tcPr>
            <w:tcW w:w="5520" w:type="dxa"/>
          </w:tcPr>
          <w:p>
            <w:pPr>
              <w:pStyle w:val="16"/>
              <w:ind w:left="34"/>
              <w:rPr>
                <w:sz w:val="16"/>
              </w:rPr>
            </w:pPr>
            <w:r>
              <w:rPr>
                <w:sz w:val="16"/>
              </w:rPr>
              <w:t>POSITION</w:t>
            </w:r>
            <w:r>
              <w:rPr>
                <w:spacing w:val="-11"/>
                <w:sz w:val="16"/>
              </w:rPr>
              <w:t xml:space="preserve"> </w:t>
            </w:r>
            <w:r>
              <w:rPr>
                <w:sz w:val="16"/>
              </w:rPr>
              <w:t>pos</w:t>
            </w:r>
            <w:r>
              <w:rPr>
                <w:spacing w:val="-10"/>
                <w:sz w:val="16"/>
              </w:rPr>
              <w:t xml:space="preserve"> </w:t>
            </w:r>
            <w:r>
              <w:rPr>
                <w:sz w:val="16"/>
              </w:rPr>
              <w:t>=</w:t>
            </w:r>
            <w:r>
              <w:rPr>
                <w:spacing w:val="-10"/>
                <w:sz w:val="16"/>
              </w:rPr>
              <w:t xml:space="preserve"> </w:t>
            </w:r>
            <w:r>
              <w:rPr>
                <w:sz w:val="16"/>
              </w:rPr>
              <w:t>myList.GetHeadPosition();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#0049</w:t>
            </w:r>
          </w:p>
        </w:tc>
        <w:tc>
          <w:tcPr>
            <w:tcW w:w="293" w:type="dxa"/>
          </w:tcPr>
          <w:p>
            <w:pPr>
              <w:pStyle w:val="16"/>
              <w:spacing w:before="0"/>
              <w:rPr>
                <w:rFonts w:ascii="Times New Roman"/>
                <w:sz w:val="14"/>
              </w:rPr>
            </w:pPr>
          </w:p>
        </w:tc>
        <w:tc>
          <w:tcPr>
            <w:tcW w:w="5520" w:type="dxa"/>
          </w:tcPr>
          <w:p>
            <w:pPr>
              <w:pStyle w:val="16"/>
              <w:ind w:left="34"/>
              <w:rPr>
                <w:sz w:val="16"/>
              </w:rPr>
            </w:pPr>
            <w:r>
              <w:rPr>
                <w:sz w:val="16"/>
              </w:rPr>
              <w:t>while</w:t>
            </w:r>
            <w:r>
              <w:rPr>
                <w:spacing w:val="-4"/>
                <w:sz w:val="16"/>
              </w:rPr>
              <w:t xml:space="preserve"> </w:t>
            </w:r>
            <w:r>
              <w:rPr>
                <w:sz w:val="16"/>
              </w:rPr>
              <w:t>(pos</w:t>
            </w:r>
            <w:r>
              <w:rPr>
                <w:spacing w:val="-4"/>
                <w:sz w:val="16"/>
              </w:rPr>
              <w:t xml:space="preserve"> </w:t>
            </w:r>
            <w:r>
              <w:rPr>
                <w:sz w:val="16"/>
              </w:rPr>
              <w:t>!=</w:t>
            </w:r>
            <w:r>
              <w:rPr>
                <w:spacing w:val="-3"/>
                <w:sz w:val="16"/>
              </w:rPr>
              <w:t xml:space="preserve"> </w:t>
            </w:r>
            <w:r>
              <w:rPr>
                <w:sz w:val="16"/>
              </w:rPr>
              <w:t>NULL)</w:t>
            </w:r>
            <w:r>
              <w:rPr>
                <w:spacing w:val="-4"/>
                <w:sz w:val="16"/>
              </w:rPr>
              <w:t xml:space="preserve"> </w:t>
            </w:r>
            <w:r>
              <w:rPr>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#0050</w:t>
            </w:r>
          </w:p>
        </w:tc>
        <w:tc>
          <w:tcPr>
            <w:tcW w:w="293" w:type="dxa"/>
          </w:tcPr>
          <w:p>
            <w:pPr>
              <w:pStyle w:val="16"/>
              <w:spacing w:before="0"/>
              <w:rPr>
                <w:rFonts w:ascii="Times New Roman"/>
                <w:sz w:val="14"/>
              </w:rPr>
            </w:pPr>
          </w:p>
        </w:tc>
        <w:tc>
          <w:tcPr>
            <w:tcW w:w="5520" w:type="dxa"/>
          </w:tcPr>
          <w:p>
            <w:pPr>
              <w:pStyle w:val="16"/>
              <w:ind w:left="361"/>
              <w:rPr>
                <w:sz w:val="16"/>
              </w:rPr>
            </w:pPr>
            <w:r>
              <w:rPr>
                <w:sz w:val="16"/>
              </w:rPr>
              <w:t>CShape*</w:t>
            </w:r>
            <w:r>
              <w:rPr>
                <w:spacing w:val="-11"/>
                <w:sz w:val="16"/>
              </w:rPr>
              <w:t xml:space="preserve"> </w:t>
            </w:r>
            <w:r>
              <w:rPr>
                <w:sz w:val="16"/>
              </w:rPr>
              <w:t>pS</w:t>
            </w:r>
            <w:r>
              <w:rPr>
                <w:spacing w:val="-11"/>
                <w:sz w:val="16"/>
              </w:rPr>
              <w:t xml:space="preserve"> </w:t>
            </w:r>
            <w:r>
              <w:rPr>
                <w:sz w:val="16"/>
              </w:rPr>
              <w:t>=</w:t>
            </w:r>
            <w:r>
              <w:rPr>
                <w:spacing w:val="-11"/>
                <w:sz w:val="16"/>
              </w:rPr>
              <w:t xml:space="preserve"> </w:t>
            </w:r>
            <w:r>
              <w:rPr>
                <w:sz w:val="16"/>
              </w:rPr>
              <w:t>(CShape*)myList.GetNext(pos);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#0051</w:t>
            </w:r>
          </w:p>
        </w:tc>
        <w:tc>
          <w:tcPr>
            <w:tcW w:w="293" w:type="dxa"/>
          </w:tcPr>
          <w:p>
            <w:pPr>
              <w:pStyle w:val="16"/>
              <w:spacing w:before="0"/>
              <w:rPr>
                <w:rFonts w:ascii="Times New Roman"/>
                <w:sz w:val="14"/>
              </w:rPr>
            </w:pPr>
          </w:p>
        </w:tc>
        <w:tc>
          <w:tcPr>
            <w:tcW w:w="5520" w:type="dxa"/>
          </w:tcPr>
          <w:p>
            <w:pPr>
              <w:pStyle w:val="16"/>
              <w:ind w:left="360"/>
              <w:rPr>
                <w:sz w:val="16"/>
              </w:rPr>
            </w:pPr>
            <w:r>
              <w:rPr>
                <w:sz w:val="16"/>
              </w:rPr>
              <w:t>pS-&gt;display();</w:t>
            </w:r>
            <w:r>
              <w:rPr>
                <w:spacing w:val="60"/>
                <w:sz w:val="16"/>
              </w:rPr>
              <w:t xml:space="preserve"> </w:t>
            </w:r>
            <w:r>
              <w:rPr>
                <w:sz w:val="16"/>
              </w:rPr>
              <w:t>//</w:t>
            </w:r>
            <w:r>
              <w:rPr>
                <w:spacing w:val="-5"/>
                <w:sz w:val="16"/>
              </w:rPr>
              <w:t xml:space="preserve"> </w:t>
            </w:r>
            <w:r>
              <w:rPr>
                <w:sz w:val="16"/>
              </w:rPr>
              <w:t>show</w:t>
            </w:r>
            <w:r>
              <w:rPr>
                <w:spacing w:val="-5"/>
                <w:sz w:val="16"/>
              </w:rPr>
              <w:t xml:space="preserve"> </w:t>
            </w:r>
            <w:r>
              <w:rPr>
                <w:sz w:val="16"/>
              </w:rPr>
              <w:t>it.</w:t>
            </w:r>
            <w:r>
              <w:rPr>
                <w:spacing w:val="-5"/>
                <w:sz w:val="16"/>
              </w:rPr>
              <w:t xml:space="preserve"> </w:t>
            </w:r>
            <w:r>
              <w:rPr>
                <w:sz w:val="16"/>
              </w:rPr>
              <w:t>See</w:t>
            </w:r>
            <w:r>
              <w:rPr>
                <w:spacing w:val="-3"/>
                <w:sz w:val="16"/>
              </w:rPr>
              <w:t xml:space="preserve"> </w:t>
            </w:r>
            <w:r>
              <w:rPr>
                <w:color w:val="FF0000"/>
                <w:sz w:val="16"/>
              </w:rPr>
              <w:t>p.266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#0052</w:t>
            </w:r>
          </w:p>
        </w:tc>
        <w:tc>
          <w:tcPr>
            <w:tcW w:w="293" w:type="dxa"/>
          </w:tcPr>
          <w:p>
            <w:pPr>
              <w:pStyle w:val="16"/>
              <w:spacing w:before="0"/>
              <w:rPr>
                <w:rFonts w:ascii="Times New Roman"/>
                <w:sz w:val="14"/>
              </w:rPr>
            </w:pPr>
          </w:p>
        </w:tc>
        <w:tc>
          <w:tcPr>
            <w:tcW w:w="5520" w:type="dxa"/>
          </w:tcPr>
          <w:p>
            <w:pPr>
              <w:pStyle w:val="16"/>
              <w:ind w:left="34"/>
              <w:rPr>
                <w:sz w:val="16"/>
              </w:rPr>
            </w:pPr>
            <w:r>
              <w:rPr>
                <w:w w:val="98"/>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#0053</w:t>
            </w:r>
          </w:p>
        </w:tc>
        <w:tc>
          <w:tcPr>
            <w:tcW w:w="293" w:type="dxa"/>
          </w:tcPr>
          <w:p>
            <w:pPr>
              <w:pStyle w:val="16"/>
              <w:spacing w:before="0"/>
              <w:rPr>
                <w:rFonts w:ascii="Times New Roman"/>
                <w:sz w:val="14"/>
              </w:rPr>
            </w:pPr>
          </w:p>
        </w:tc>
        <w:tc>
          <w:tcPr>
            <w:tcW w:w="5520" w:type="dxa"/>
          </w:tcPr>
          <w:p>
            <w:pPr>
              <w:pStyle w:val="16"/>
              <w:spacing w:before="0"/>
              <w:rPr>
                <w:rFonts w:ascii="Times New Roman"/>
                <w:sz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693" w:type="dxa"/>
          </w:tcPr>
          <w:p>
            <w:pPr>
              <w:pStyle w:val="16"/>
              <w:spacing w:line="161" w:lineRule="exact"/>
              <w:ind w:left="50"/>
              <w:rPr>
                <w:sz w:val="16"/>
              </w:rPr>
            </w:pPr>
            <w:r>
              <w:rPr>
                <w:sz w:val="16"/>
              </w:rPr>
              <w:t>#0054</w:t>
            </w:r>
          </w:p>
        </w:tc>
        <w:tc>
          <w:tcPr>
            <w:tcW w:w="293" w:type="dxa"/>
          </w:tcPr>
          <w:p>
            <w:pPr>
              <w:pStyle w:val="16"/>
              <w:spacing w:before="0"/>
              <w:rPr>
                <w:rFonts w:ascii="Times New Roman"/>
                <w:sz w:val="12"/>
              </w:rPr>
            </w:pPr>
          </w:p>
        </w:tc>
        <w:tc>
          <w:tcPr>
            <w:tcW w:w="5520" w:type="dxa"/>
          </w:tcPr>
          <w:p>
            <w:pPr>
              <w:pStyle w:val="16"/>
              <w:spacing w:line="161" w:lineRule="exact"/>
              <w:ind w:left="34"/>
              <w:rPr>
                <w:sz w:val="16"/>
              </w:rPr>
            </w:pPr>
            <w:r>
              <w:rPr>
                <w:sz w:val="16"/>
              </w:rPr>
              <w:t>CFile*</w:t>
            </w:r>
            <w:r>
              <w:rPr>
                <w:spacing w:val="-18"/>
                <w:sz w:val="16"/>
              </w:rPr>
              <w:t xml:space="preserve"> </w:t>
            </w:r>
            <w:r>
              <w:rPr>
                <w:sz w:val="16"/>
              </w:rPr>
              <w:t>pFile</w:t>
            </w:r>
            <w:r>
              <w:rPr>
                <w:spacing w:val="-18"/>
                <w:sz w:val="16"/>
              </w:rPr>
              <w:t xml:space="preserve"> </w:t>
            </w:r>
            <w:r>
              <w:rPr>
                <w:sz w:val="16"/>
              </w:rPr>
              <w:t>=</w:t>
            </w:r>
            <w:r>
              <w:rPr>
                <w:spacing w:val="-13"/>
                <w:sz w:val="16"/>
              </w:rPr>
              <w:t xml:space="preserve"> </w:t>
            </w:r>
            <w:r>
              <w:rPr>
                <w:sz w:val="16"/>
              </w:rPr>
              <w:t>new</w:t>
            </w:r>
            <w:r>
              <w:rPr>
                <w:spacing w:val="-14"/>
                <w:sz w:val="16"/>
              </w:rPr>
              <w:t xml:space="preserve"> </w:t>
            </w:r>
            <w:r>
              <w:rPr>
                <w:sz w:val="16"/>
              </w:rPr>
              <w:t>CFile("output.dat",</w:t>
            </w:r>
            <w:r>
              <w:rPr>
                <w:spacing w:val="-13"/>
                <w:sz w:val="16"/>
              </w:rPr>
              <w:t xml:space="preserve"> </w:t>
            </w:r>
            <w:r>
              <w:rPr>
                <w:sz w:val="16"/>
              </w:rPr>
              <w:t>CFile::modeWrite);</w:t>
            </w:r>
          </w:p>
        </w:tc>
      </w:tr>
    </w:tbl>
    <w:p>
      <w:pPr>
        <w:pStyle w:val="11"/>
        <w:rPr>
          <w:sz w:val="18"/>
        </w:rPr>
      </w:pPr>
    </w:p>
    <w:p>
      <w:pPr>
        <w:pStyle w:val="11"/>
        <w:rPr>
          <w:sz w:val="18"/>
        </w:rPr>
      </w:pPr>
    </w:p>
    <w:p>
      <w:pPr>
        <w:pStyle w:val="11"/>
        <w:spacing w:before="4"/>
        <w:rPr>
          <w:sz w:val="17"/>
        </w:rPr>
      </w:pPr>
    </w:p>
    <w:p>
      <w:pPr>
        <w:pStyle w:val="5"/>
        <w:spacing w:before="0"/>
      </w:pPr>
      <w:r>
        <w:t>296</w:t>
      </w:r>
    </w:p>
    <w:p>
      <w:pPr>
        <w:spacing w:after="0"/>
        <w:sectPr>
          <w:pgSz w:w="10320" w:h="13220"/>
          <w:pgMar w:top="580" w:right="80" w:bottom="280" w:left="40" w:header="720" w:footer="720" w:gutter="0"/>
          <w:cols w:space="720" w:num="1"/>
        </w:sectPr>
      </w:pPr>
    </w:p>
    <w:p>
      <w:pPr>
        <w:pStyle w:val="11"/>
        <w:spacing w:before="64"/>
        <w:ind w:left="6380"/>
        <w:rPr>
          <w:rFonts w:hint="eastAsia" w:ascii="宋体" w:eastAsia="宋体"/>
        </w:rPr>
      </w:pPr>
      <w:r>
        <w:pict>
          <v:rect id="_x0000_s3930" o:spid="_x0000_s3930" o:spt="1" style="position:absolute;left:0pt;margin-left:131.9pt;margin-top:18.85pt;height:0.7pt;width:323pt;mso-position-horizontal-relative:page;mso-wrap-distance-bottom:0pt;mso-wrap-distance-top:0pt;z-index:-251150336;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5"/>
        </w:rPr>
        <w:t xml:space="preserve">第５章 </w:t>
      </w:r>
      <w:r>
        <w:rPr>
          <w:rFonts w:ascii="Times New Roman" w:eastAsia="Times New Roman"/>
        </w:rPr>
        <w:t>Polymorphism</w:t>
      </w:r>
      <w:r>
        <w:rPr>
          <w:rFonts w:hint="eastAsia" w:ascii="宋体" w:eastAsia="宋体"/>
        </w:rPr>
        <w:t>（多型）的應用</w:t>
      </w:r>
    </w:p>
    <w:p>
      <w:pPr>
        <w:pStyle w:val="11"/>
        <w:spacing w:before="1"/>
        <w:rPr>
          <w:rFonts w:ascii="宋体"/>
          <w:sz w:val="23"/>
        </w:rPr>
      </w:pPr>
    </w:p>
    <w:p>
      <w:pPr>
        <w:pStyle w:val="11"/>
        <w:tabs>
          <w:tab w:val="left" w:pos="3597"/>
        </w:tabs>
        <w:spacing w:before="99" w:line="292" w:lineRule="auto"/>
        <w:ind w:left="2627" w:right="3139"/>
      </w:pPr>
      <w:r>
        <w:t>#0055</w:t>
      </w:r>
      <w:r>
        <w:tab/>
      </w:r>
      <w:r>
        <w:t>CArchive ar(pFile, CArchive::store);</w:t>
      </w:r>
      <w:r>
        <w:rPr>
          <w:spacing w:val="-94"/>
        </w:rPr>
        <w:t xml:space="preserve"> </w:t>
      </w:r>
      <w:r>
        <w:t>#0056</w:t>
      </w:r>
    </w:p>
    <w:p>
      <w:pPr>
        <w:pStyle w:val="11"/>
        <w:tabs>
          <w:tab w:val="left" w:pos="3597"/>
          <w:tab w:val="left" w:pos="5857"/>
        </w:tabs>
        <w:spacing w:line="292" w:lineRule="auto"/>
        <w:ind w:left="2627" w:right="1550"/>
      </w:pPr>
      <w:r>
        <w:t>#0057</w:t>
      </w:r>
      <w:r>
        <w:tab/>
      </w:r>
      <w:r>
        <w:t>myList.Serialize(ar);</w:t>
      </w:r>
      <w:r>
        <w:tab/>
      </w:r>
      <w:r>
        <w:t>// persistence, write to file</w:t>
      </w:r>
      <w:r>
        <w:rPr>
          <w:spacing w:val="-94"/>
        </w:rPr>
        <w:t xml:space="preserve"> </w:t>
      </w:r>
      <w:r>
        <w:t>#0058</w:t>
      </w:r>
    </w:p>
    <w:p>
      <w:pPr>
        <w:pStyle w:val="11"/>
        <w:tabs>
          <w:tab w:val="left" w:pos="3597"/>
        </w:tabs>
        <w:spacing w:line="181" w:lineRule="exact"/>
        <w:ind w:left="2627"/>
      </w:pPr>
      <w:r>
        <w:t>#0059</w:t>
      </w:r>
      <w:r>
        <w:tab/>
      </w:r>
      <w:r>
        <w:t>ar.Close();</w:t>
      </w:r>
    </w:p>
    <w:p>
      <w:pPr>
        <w:pStyle w:val="11"/>
        <w:tabs>
          <w:tab w:val="left" w:pos="3597"/>
        </w:tabs>
        <w:spacing w:before="39"/>
        <w:ind w:left="2627"/>
      </w:pPr>
      <w:r>
        <w:t>#0060</w:t>
      </w:r>
      <w:r>
        <w:tab/>
      </w:r>
      <w:r>
        <w:t>pFile-&gt;Close();</w:t>
      </w:r>
    </w:p>
    <w:p>
      <w:pPr>
        <w:pStyle w:val="11"/>
        <w:tabs>
          <w:tab w:val="left" w:pos="3433"/>
        </w:tabs>
        <w:spacing w:before="39"/>
        <w:ind w:left="2627"/>
      </w:pPr>
      <w:r>
        <w:t>#0061</w:t>
      </w:r>
      <w:r>
        <w:tab/>
      </w:r>
      <w:r>
        <w:t>}</w:t>
      </w:r>
    </w:p>
    <w:p>
      <w:pPr>
        <w:pStyle w:val="11"/>
        <w:spacing w:before="40" w:after="41"/>
        <w:ind w:left="2627"/>
      </w:pPr>
      <w:r>
        <w:t>#0062</w:t>
      </w:r>
    </w:p>
    <w:tbl>
      <w:tblPr>
        <w:tblStyle w:val="12"/>
        <w:tblW w:w="0" w:type="auto"/>
        <w:tblInd w:w="258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93"/>
        <w:gridCol w:w="293"/>
        <w:gridCol w:w="65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7500" w:type="dxa"/>
            <w:gridSpan w:val="3"/>
          </w:tcPr>
          <w:p>
            <w:pPr>
              <w:pStyle w:val="16"/>
              <w:tabs>
                <w:tab w:val="left" w:pos="856"/>
              </w:tabs>
              <w:spacing w:before="0" w:line="180" w:lineRule="exact"/>
              <w:ind w:left="50"/>
              <w:rPr>
                <w:sz w:val="16"/>
              </w:rPr>
            </w:pPr>
            <w:r>
              <w:rPr>
                <w:sz w:val="16"/>
                <w:shd w:val="clear" w:color="auto" w:fill="E4E4E4"/>
              </w:rPr>
              <w:t>#0063</w:t>
            </w:r>
            <w:r>
              <w:rPr>
                <w:sz w:val="16"/>
                <w:shd w:val="clear" w:color="auto" w:fill="E4E4E4"/>
              </w:rPr>
              <w:tab/>
            </w:r>
            <w:r>
              <w:rPr>
                <w:sz w:val="16"/>
                <w:shd w:val="clear" w:color="auto" w:fill="E4E4E4"/>
              </w:rPr>
              <w:t>//</w:t>
            </w:r>
            <w:r>
              <w:rPr>
                <w:spacing w:val="-16"/>
                <w:sz w:val="16"/>
                <w:shd w:val="clear" w:color="auto" w:fill="E4E4E4"/>
              </w:rPr>
              <w:t xml:space="preserve"> </w:t>
            </w:r>
            <w:r>
              <w:rPr>
                <w:sz w:val="16"/>
                <w:shd w:val="clear" w:color="auto" w:fill="E4E4E4"/>
              </w:rPr>
              <w:t>examine</w:t>
            </w:r>
            <w:r>
              <w:rPr>
                <w:spacing w:val="-16"/>
                <w:sz w:val="16"/>
                <w:shd w:val="clear" w:color="auto" w:fill="E4E4E4"/>
              </w:rPr>
              <w:t xml:space="preserve"> </w:t>
            </w:r>
            <w:r>
              <w:rPr>
                <w:sz w:val="16"/>
                <w:shd w:val="clear" w:color="auto" w:fill="E4E4E4"/>
              </w:rPr>
              <w:t>persistence(read</w:t>
            </w:r>
            <w:r>
              <w:rPr>
                <w:spacing w:val="-15"/>
                <w:sz w:val="16"/>
                <w:shd w:val="clear" w:color="auto" w:fill="E4E4E4"/>
              </w:rPr>
              <w:t xml:space="preserve"> </w:t>
            </w:r>
            <w:r>
              <w:rPr>
                <w:sz w:val="16"/>
                <w:shd w:val="clear" w:color="auto" w:fill="E4E4E4"/>
              </w:rPr>
              <w:t>from</w:t>
            </w:r>
            <w:r>
              <w:rPr>
                <w:spacing w:val="-16"/>
                <w:sz w:val="16"/>
                <w:shd w:val="clear" w:color="auto" w:fill="E4E4E4"/>
              </w:rPr>
              <w:t xml:space="preserve"> </w:t>
            </w:r>
            <w:r>
              <w:rPr>
                <w:sz w:val="16"/>
                <w:shd w:val="clear" w:color="auto" w:fill="E4E4E4"/>
              </w:rPr>
              <w:t>file)</w:t>
            </w:r>
            <w:r>
              <w:rPr>
                <w:spacing w:val="-16"/>
                <w:sz w:val="16"/>
                <w:shd w:val="clear" w:color="auto" w:fill="E4E4E4"/>
              </w:rPr>
              <w:t xml:space="preserve"> </w:t>
            </w:r>
            <w:r>
              <w:rPr>
                <w:sz w:val="16"/>
                <w:shd w:val="clear" w:color="auto" w:fill="E4E4E4"/>
              </w:rPr>
              <w:t>and</w:t>
            </w:r>
            <w:r>
              <w:rPr>
                <w:spacing w:val="-15"/>
                <w:sz w:val="16"/>
                <w:shd w:val="clear" w:color="auto" w:fill="E4E4E4"/>
              </w:rPr>
              <w:t xml:space="preserve"> </w:t>
            </w:r>
            <w:r>
              <w:rPr>
                <w:sz w:val="16"/>
                <w:shd w:val="clear" w:color="auto" w:fill="E4E4E4"/>
              </w:rPr>
              <w:t>dynamic</w:t>
            </w:r>
            <w:r>
              <w:rPr>
                <w:spacing w:val="-11"/>
                <w:sz w:val="16"/>
                <w:shd w:val="clear" w:color="auto" w:fill="E4E4E4"/>
              </w:rPr>
              <w:t xml:space="preserve"> </w:t>
            </w:r>
            <w:r>
              <w:rPr>
                <w:sz w:val="16"/>
                <w:shd w:val="clear" w:color="auto" w:fill="E4E4E4"/>
              </w:rPr>
              <w:t>creation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693" w:type="dxa"/>
          </w:tcPr>
          <w:p>
            <w:pPr>
              <w:pStyle w:val="16"/>
              <w:spacing w:before="0" w:line="180" w:lineRule="exact"/>
              <w:ind w:left="50"/>
              <w:rPr>
                <w:sz w:val="16"/>
              </w:rPr>
            </w:pPr>
            <w:r>
              <w:rPr>
                <w:sz w:val="16"/>
              </w:rPr>
              <w:t>#0064</w:t>
            </w:r>
          </w:p>
        </w:tc>
        <w:tc>
          <w:tcPr>
            <w:tcW w:w="293" w:type="dxa"/>
          </w:tcPr>
          <w:p>
            <w:pPr>
              <w:pStyle w:val="16"/>
              <w:spacing w:before="0" w:line="180" w:lineRule="exact"/>
              <w:ind w:right="32"/>
              <w:jc w:val="right"/>
              <w:rPr>
                <w:sz w:val="16"/>
              </w:rPr>
            </w:pPr>
            <w:r>
              <w:rPr>
                <w:w w:val="98"/>
                <w:sz w:val="16"/>
              </w:rPr>
              <w:t>{</w:t>
            </w:r>
          </w:p>
        </w:tc>
        <w:tc>
          <w:tcPr>
            <w:tcW w:w="6514" w:type="dxa"/>
          </w:tcPr>
          <w:p>
            <w:pPr>
              <w:pStyle w:val="16"/>
              <w:spacing w:before="0"/>
              <w:rPr>
                <w:rFonts w:ascii="Times New Roman"/>
                <w:sz w:val="1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#0065</w:t>
            </w:r>
          </w:p>
        </w:tc>
        <w:tc>
          <w:tcPr>
            <w:tcW w:w="293" w:type="dxa"/>
          </w:tcPr>
          <w:p>
            <w:pPr>
              <w:pStyle w:val="16"/>
              <w:spacing w:before="0"/>
              <w:rPr>
                <w:rFonts w:ascii="Times New Roman"/>
                <w:sz w:val="14"/>
              </w:rPr>
            </w:pPr>
          </w:p>
        </w:tc>
        <w:tc>
          <w:tcPr>
            <w:tcW w:w="6514" w:type="dxa"/>
          </w:tcPr>
          <w:p>
            <w:pPr>
              <w:pStyle w:val="16"/>
              <w:ind w:left="34"/>
              <w:rPr>
                <w:sz w:val="16"/>
              </w:rPr>
            </w:pPr>
            <w:r>
              <w:rPr>
                <w:sz w:val="16"/>
              </w:rPr>
              <w:t>CFile*</w:t>
            </w:r>
            <w:r>
              <w:rPr>
                <w:spacing w:val="-9"/>
                <w:sz w:val="16"/>
              </w:rPr>
              <w:t xml:space="preserve"> </w:t>
            </w:r>
            <w:r>
              <w:rPr>
                <w:sz w:val="16"/>
              </w:rPr>
              <w:t>pFile</w:t>
            </w:r>
            <w:r>
              <w:rPr>
                <w:spacing w:val="-9"/>
                <w:sz w:val="16"/>
              </w:rPr>
              <w:t xml:space="preserve"> </w:t>
            </w:r>
            <w:r>
              <w:rPr>
                <w:sz w:val="16"/>
              </w:rPr>
              <w:t>=</w:t>
            </w:r>
            <w:r>
              <w:rPr>
                <w:spacing w:val="-9"/>
                <w:sz w:val="16"/>
              </w:rPr>
              <w:t xml:space="preserve"> </w:t>
            </w:r>
            <w:r>
              <w:rPr>
                <w:sz w:val="16"/>
              </w:rPr>
              <w:t>new</w:t>
            </w:r>
            <w:r>
              <w:rPr>
                <w:spacing w:val="-9"/>
                <w:sz w:val="16"/>
              </w:rPr>
              <w:t xml:space="preserve"> </w:t>
            </w:r>
            <w:r>
              <w:rPr>
                <w:sz w:val="16"/>
              </w:rPr>
              <w:t>CFile("output.dat",</w:t>
            </w:r>
            <w:r>
              <w:rPr>
                <w:spacing w:val="-9"/>
                <w:sz w:val="16"/>
              </w:rPr>
              <w:t xml:space="preserve"> </w:t>
            </w:r>
            <w:r>
              <w:rPr>
                <w:sz w:val="16"/>
              </w:rPr>
              <w:t>CFile::modeRead);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#0066</w:t>
            </w:r>
          </w:p>
        </w:tc>
        <w:tc>
          <w:tcPr>
            <w:tcW w:w="293" w:type="dxa"/>
          </w:tcPr>
          <w:p>
            <w:pPr>
              <w:pStyle w:val="16"/>
              <w:spacing w:before="0"/>
              <w:rPr>
                <w:rFonts w:ascii="Times New Roman"/>
                <w:sz w:val="14"/>
              </w:rPr>
            </w:pPr>
          </w:p>
        </w:tc>
        <w:tc>
          <w:tcPr>
            <w:tcW w:w="6514" w:type="dxa"/>
          </w:tcPr>
          <w:p>
            <w:pPr>
              <w:pStyle w:val="16"/>
              <w:ind w:left="34"/>
              <w:rPr>
                <w:sz w:val="16"/>
              </w:rPr>
            </w:pPr>
            <w:r>
              <w:rPr>
                <w:sz w:val="16"/>
              </w:rPr>
              <w:t>CArchive</w:t>
            </w:r>
            <w:r>
              <w:rPr>
                <w:spacing w:val="-13"/>
                <w:sz w:val="16"/>
              </w:rPr>
              <w:t xml:space="preserve"> </w:t>
            </w:r>
            <w:r>
              <w:rPr>
                <w:sz w:val="16"/>
              </w:rPr>
              <w:t>ar(pFile,</w:t>
            </w:r>
            <w:r>
              <w:rPr>
                <w:spacing w:val="-13"/>
                <w:sz w:val="16"/>
              </w:rPr>
              <w:t xml:space="preserve"> </w:t>
            </w:r>
            <w:r>
              <w:rPr>
                <w:sz w:val="16"/>
              </w:rPr>
              <w:t>CArchive::load);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#0067</w:t>
            </w:r>
          </w:p>
        </w:tc>
        <w:tc>
          <w:tcPr>
            <w:tcW w:w="293" w:type="dxa"/>
          </w:tcPr>
          <w:p>
            <w:pPr>
              <w:pStyle w:val="16"/>
              <w:spacing w:before="0"/>
              <w:rPr>
                <w:rFonts w:ascii="Times New Roman"/>
                <w:sz w:val="14"/>
              </w:rPr>
            </w:pPr>
          </w:p>
        </w:tc>
        <w:tc>
          <w:tcPr>
            <w:tcW w:w="6514" w:type="dxa"/>
          </w:tcPr>
          <w:p>
            <w:pPr>
              <w:pStyle w:val="16"/>
              <w:tabs>
                <w:tab w:val="left" w:pos="2415"/>
              </w:tabs>
              <w:ind w:left="34"/>
              <w:rPr>
                <w:sz w:val="16"/>
              </w:rPr>
            </w:pPr>
            <w:r>
              <w:rPr>
                <w:sz w:val="16"/>
              </w:rPr>
              <w:t>CObList</w:t>
            </w:r>
            <w:r>
              <w:rPr>
                <w:spacing w:val="-9"/>
                <w:sz w:val="16"/>
              </w:rPr>
              <w:t xml:space="preserve"> </w:t>
            </w:r>
            <w:r>
              <w:rPr>
                <w:sz w:val="16"/>
              </w:rPr>
              <w:t>myNewList;</w:t>
            </w:r>
            <w:r>
              <w:rPr>
                <w:sz w:val="16"/>
              </w:rPr>
              <w:tab/>
            </w:r>
            <w:r>
              <w:rPr>
                <w:sz w:val="16"/>
              </w:rPr>
              <w:t>//</w:t>
            </w:r>
            <w:r>
              <w:rPr>
                <w:spacing w:val="-7"/>
                <w:sz w:val="16"/>
              </w:rPr>
              <w:t xml:space="preserve"> </w:t>
            </w:r>
            <w:r>
              <w:rPr>
                <w:sz w:val="16"/>
              </w:rPr>
              <w:t>another</w:t>
            </w:r>
            <w:r>
              <w:rPr>
                <w:spacing w:val="-7"/>
                <w:sz w:val="16"/>
              </w:rPr>
              <w:t xml:space="preserve"> </w:t>
            </w:r>
            <w:r>
              <w:rPr>
                <w:sz w:val="16"/>
              </w:rPr>
              <w:t>container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#0068</w:t>
            </w:r>
          </w:p>
        </w:tc>
        <w:tc>
          <w:tcPr>
            <w:tcW w:w="293" w:type="dxa"/>
          </w:tcPr>
          <w:p>
            <w:pPr>
              <w:pStyle w:val="16"/>
              <w:spacing w:before="0"/>
              <w:rPr>
                <w:rFonts w:ascii="Times New Roman"/>
                <w:sz w:val="14"/>
              </w:rPr>
            </w:pPr>
          </w:p>
        </w:tc>
        <w:tc>
          <w:tcPr>
            <w:tcW w:w="6514" w:type="dxa"/>
          </w:tcPr>
          <w:p>
            <w:pPr>
              <w:pStyle w:val="16"/>
              <w:ind w:left="34"/>
              <w:rPr>
                <w:sz w:val="16"/>
              </w:rPr>
            </w:pPr>
            <w:r>
              <w:rPr>
                <w:sz w:val="16"/>
              </w:rPr>
              <w:t>myNewList.Serialize(ar);</w:t>
            </w:r>
            <w:r>
              <w:rPr>
                <w:spacing w:val="54"/>
                <w:sz w:val="16"/>
              </w:rPr>
              <w:t xml:space="preserve"> </w:t>
            </w:r>
            <w:r>
              <w:rPr>
                <w:sz w:val="16"/>
              </w:rPr>
              <w:t>//</w:t>
            </w:r>
            <w:r>
              <w:rPr>
                <w:spacing w:val="-8"/>
                <w:sz w:val="16"/>
              </w:rPr>
              <w:t xml:space="preserve"> </w:t>
            </w:r>
            <w:r>
              <w:rPr>
                <w:sz w:val="16"/>
              </w:rPr>
              <w:t>persistence,</w:t>
            </w:r>
            <w:r>
              <w:rPr>
                <w:spacing w:val="-7"/>
                <w:sz w:val="16"/>
              </w:rPr>
              <w:t xml:space="preserve"> </w:t>
            </w:r>
            <w:r>
              <w:rPr>
                <w:sz w:val="16"/>
              </w:rPr>
              <w:t>read</w:t>
            </w:r>
            <w:r>
              <w:rPr>
                <w:spacing w:val="-8"/>
                <w:sz w:val="16"/>
              </w:rPr>
              <w:t xml:space="preserve"> </w:t>
            </w:r>
            <w:r>
              <w:rPr>
                <w:sz w:val="16"/>
              </w:rPr>
              <w:t>from</w:t>
            </w:r>
            <w:r>
              <w:rPr>
                <w:spacing w:val="-8"/>
                <w:sz w:val="16"/>
              </w:rPr>
              <w:t xml:space="preserve"> </w:t>
            </w:r>
            <w:r>
              <w:rPr>
                <w:sz w:val="16"/>
              </w:rPr>
              <w:t>file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#0069</w:t>
            </w:r>
          </w:p>
        </w:tc>
        <w:tc>
          <w:tcPr>
            <w:tcW w:w="293" w:type="dxa"/>
          </w:tcPr>
          <w:p>
            <w:pPr>
              <w:pStyle w:val="16"/>
              <w:spacing w:before="0"/>
              <w:rPr>
                <w:rFonts w:ascii="Times New Roman"/>
                <w:sz w:val="14"/>
              </w:rPr>
            </w:pPr>
          </w:p>
        </w:tc>
        <w:tc>
          <w:tcPr>
            <w:tcW w:w="6514" w:type="dxa"/>
          </w:tcPr>
          <w:p>
            <w:pPr>
              <w:pStyle w:val="16"/>
              <w:ind w:left="34"/>
              <w:rPr>
                <w:sz w:val="16"/>
              </w:rPr>
            </w:pPr>
            <w:r>
              <w:rPr>
                <w:sz w:val="16"/>
              </w:rPr>
              <w:t>ar.Close();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#0070</w:t>
            </w:r>
          </w:p>
        </w:tc>
        <w:tc>
          <w:tcPr>
            <w:tcW w:w="293" w:type="dxa"/>
          </w:tcPr>
          <w:p>
            <w:pPr>
              <w:pStyle w:val="16"/>
              <w:spacing w:before="0"/>
              <w:rPr>
                <w:rFonts w:ascii="Times New Roman"/>
                <w:sz w:val="14"/>
              </w:rPr>
            </w:pPr>
          </w:p>
        </w:tc>
        <w:tc>
          <w:tcPr>
            <w:tcW w:w="6514" w:type="dxa"/>
          </w:tcPr>
          <w:p>
            <w:pPr>
              <w:pStyle w:val="16"/>
              <w:ind w:left="34"/>
              <w:rPr>
                <w:sz w:val="16"/>
              </w:rPr>
            </w:pPr>
            <w:r>
              <w:rPr>
                <w:sz w:val="16"/>
              </w:rPr>
              <w:t>pFile-&gt;Close();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#0071</w:t>
            </w:r>
          </w:p>
        </w:tc>
        <w:tc>
          <w:tcPr>
            <w:tcW w:w="293" w:type="dxa"/>
          </w:tcPr>
          <w:p>
            <w:pPr>
              <w:pStyle w:val="16"/>
              <w:spacing w:before="0"/>
              <w:rPr>
                <w:rFonts w:ascii="Times New Roman"/>
                <w:sz w:val="14"/>
              </w:rPr>
            </w:pPr>
          </w:p>
        </w:tc>
        <w:tc>
          <w:tcPr>
            <w:tcW w:w="6514" w:type="dxa"/>
          </w:tcPr>
          <w:p>
            <w:pPr>
              <w:pStyle w:val="16"/>
              <w:spacing w:before="0"/>
              <w:rPr>
                <w:rFonts w:ascii="Times New Roman"/>
                <w:sz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#0072</w:t>
            </w:r>
          </w:p>
        </w:tc>
        <w:tc>
          <w:tcPr>
            <w:tcW w:w="293" w:type="dxa"/>
          </w:tcPr>
          <w:p>
            <w:pPr>
              <w:pStyle w:val="16"/>
              <w:spacing w:before="0"/>
              <w:rPr>
                <w:rFonts w:ascii="Times New Roman"/>
                <w:sz w:val="14"/>
              </w:rPr>
            </w:pPr>
          </w:p>
        </w:tc>
        <w:tc>
          <w:tcPr>
            <w:tcW w:w="6514" w:type="dxa"/>
          </w:tcPr>
          <w:p>
            <w:pPr>
              <w:pStyle w:val="16"/>
              <w:ind w:left="34"/>
              <w:rPr>
                <w:sz w:val="16"/>
              </w:rPr>
            </w:pPr>
            <w:r>
              <w:rPr>
                <w:sz w:val="16"/>
              </w:rPr>
              <w:t>//</w:t>
            </w:r>
            <w:r>
              <w:rPr>
                <w:spacing w:val="-5"/>
                <w:sz w:val="16"/>
              </w:rPr>
              <w:t xml:space="preserve"> </w:t>
            </w:r>
            <w:r>
              <w:rPr>
                <w:sz w:val="16"/>
              </w:rPr>
              <w:t>retrieval</w:t>
            </w:r>
            <w:r>
              <w:rPr>
                <w:spacing w:val="-5"/>
                <w:sz w:val="16"/>
              </w:rPr>
              <w:t xml:space="preserve"> </w:t>
            </w:r>
            <w:r>
              <w:rPr>
                <w:sz w:val="16"/>
              </w:rPr>
              <w:t>all</w:t>
            </w:r>
            <w:r>
              <w:rPr>
                <w:spacing w:val="-5"/>
                <w:sz w:val="16"/>
              </w:rPr>
              <w:t xml:space="preserve"> </w:t>
            </w:r>
            <w:r>
              <w:rPr>
                <w:sz w:val="16"/>
              </w:rPr>
              <w:t>data</w:t>
            </w:r>
          </w:p>
        </w:tc>
      </w:tr>
      <w:tr>
        <w:tblPrEx>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#0073</w:t>
            </w:r>
          </w:p>
        </w:tc>
        <w:tc>
          <w:tcPr>
            <w:tcW w:w="293" w:type="dxa"/>
          </w:tcPr>
          <w:p>
            <w:pPr>
              <w:pStyle w:val="16"/>
              <w:spacing w:before="0"/>
              <w:rPr>
                <w:rFonts w:ascii="Times New Roman"/>
                <w:sz w:val="14"/>
              </w:rPr>
            </w:pPr>
          </w:p>
        </w:tc>
        <w:tc>
          <w:tcPr>
            <w:tcW w:w="6514" w:type="dxa"/>
          </w:tcPr>
          <w:p>
            <w:pPr>
              <w:pStyle w:val="16"/>
              <w:ind w:left="34"/>
              <w:rPr>
                <w:sz w:val="16"/>
              </w:rPr>
            </w:pPr>
            <w:r>
              <w:rPr>
                <w:sz w:val="16"/>
              </w:rPr>
              <w:t>POSITION</w:t>
            </w:r>
            <w:r>
              <w:rPr>
                <w:spacing w:val="-11"/>
                <w:sz w:val="16"/>
              </w:rPr>
              <w:t xml:space="preserve"> </w:t>
            </w:r>
            <w:r>
              <w:rPr>
                <w:sz w:val="16"/>
              </w:rPr>
              <w:t>pos</w:t>
            </w:r>
            <w:r>
              <w:rPr>
                <w:spacing w:val="-11"/>
                <w:sz w:val="16"/>
              </w:rPr>
              <w:t xml:space="preserve"> </w:t>
            </w:r>
            <w:r>
              <w:rPr>
                <w:sz w:val="16"/>
              </w:rPr>
              <w:t>=</w:t>
            </w:r>
            <w:r>
              <w:rPr>
                <w:spacing w:val="-11"/>
                <w:sz w:val="16"/>
              </w:rPr>
              <w:t xml:space="preserve"> </w:t>
            </w:r>
            <w:r>
              <w:rPr>
                <w:sz w:val="16"/>
              </w:rPr>
              <w:t>myNewList.GetHeadPosition();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#0074</w:t>
            </w:r>
          </w:p>
        </w:tc>
        <w:tc>
          <w:tcPr>
            <w:tcW w:w="293" w:type="dxa"/>
          </w:tcPr>
          <w:p>
            <w:pPr>
              <w:pStyle w:val="16"/>
              <w:spacing w:before="0"/>
              <w:rPr>
                <w:rFonts w:ascii="Times New Roman"/>
                <w:sz w:val="14"/>
              </w:rPr>
            </w:pPr>
          </w:p>
        </w:tc>
        <w:tc>
          <w:tcPr>
            <w:tcW w:w="6514" w:type="dxa"/>
          </w:tcPr>
          <w:p>
            <w:pPr>
              <w:pStyle w:val="16"/>
              <w:ind w:left="34"/>
              <w:rPr>
                <w:sz w:val="16"/>
              </w:rPr>
            </w:pPr>
            <w:r>
              <w:rPr>
                <w:sz w:val="16"/>
              </w:rPr>
              <w:t>while</w:t>
            </w:r>
            <w:r>
              <w:rPr>
                <w:spacing w:val="-4"/>
                <w:sz w:val="16"/>
              </w:rPr>
              <w:t xml:space="preserve"> </w:t>
            </w:r>
            <w:r>
              <w:rPr>
                <w:sz w:val="16"/>
              </w:rPr>
              <w:t>(pos</w:t>
            </w:r>
            <w:r>
              <w:rPr>
                <w:spacing w:val="-4"/>
                <w:sz w:val="16"/>
              </w:rPr>
              <w:t xml:space="preserve"> </w:t>
            </w:r>
            <w:r>
              <w:rPr>
                <w:sz w:val="16"/>
              </w:rPr>
              <w:t>!=</w:t>
            </w:r>
            <w:r>
              <w:rPr>
                <w:spacing w:val="-3"/>
                <w:sz w:val="16"/>
              </w:rPr>
              <w:t xml:space="preserve"> </w:t>
            </w:r>
            <w:r>
              <w:rPr>
                <w:sz w:val="16"/>
              </w:rPr>
              <w:t>NULL)</w:t>
            </w:r>
            <w:r>
              <w:rPr>
                <w:spacing w:val="-4"/>
                <w:sz w:val="16"/>
              </w:rPr>
              <w:t xml:space="preserve"> </w:t>
            </w:r>
            <w:r>
              <w:rPr>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#0075</w:t>
            </w:r>
          </w:p>
        </w:tc>
        <w:tc>
          <w:tcPr>
            <w:tcW w:w="293" w:type="dxa"/>
          </w:tcPr>
          <w:p>
            <w:pPr>
              <w:pStyle w:val="16"/>
              <w:spacing w:before="0"/>
              <w:rPr>
                <w:rFonts w:ascii="Times New Roman"/>
                <w:sz w:val="14"/>
              </w:rPr>
            </w:pPr>
          </w:p>
        </w:tc>
        <w:tc>
          <w:tcPr>
            <w:tcW w:w="6514" w:type="dxa"/>
          </w:tcPr>
          <w:p>
            <w:pPr>
              <w:pStyle w:val="16"/>
              <w:ind w:left="361"/>
              <w:rPr>
                <w:sz w:val="16"/>
              </w:rPr>
            </w:pPr>
            <w:r>
              <w:rPr>
                <w:sz w:val="16"/>
              </w:rPr>
              <w:t>CShape*</w:t>
            </w:r>
            <w:r>
              <w:rPr>
                <w:spacing w:val="-12"/>
                <w:sz w:val="16"/>
              </w:rPr>
              <w:t xml:space="preserve"> </w:t>
            </w:r>
            <w:r>
              <w:rPr>
                <w:sz w:val="16"/>
              </w:rPr>
              <w:t>pS</w:t>
            </w:r>
            <w:r>
              <w:rPr>
                <w:spacing w:val="-12"/>
                <w:sz w:val="16"/>
              </w:rPr>
              <w:t xml:space="preserve"> </w:t>
            </w:r>
            <w:r>
              <w:rPr>
                <w:sz w:val="16"/>
              </w:rPr>
              <w:t>=</w:t>
            </w:r>
            <w:r>
              <w:rPr>
                <w:spacing w:val="-11"/>
                <w:sz w:val="16"/>
              </w:rPr>
              <w:t xml:space="preserve"> </w:t>
            </w:r>
            <w:r>
              <w:rPr>
                <w:sz w:val="16"/>
              </w:rPr>
              <w:t>(CShape*)myNewList.GetNext(pos);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#0076</w:t>
            </w:r>
          </w:p>
        </w:tc>
        <w:tc>
          <w:tcPr>
            <w:tcW w:w="293" w:type="dxa"/>
          </w:tcPr>
          <w:p>
            <w:pPr>
              <w:pStyle w:val="16"/>
              <w:spacing w:before="0"/>
              <w:rPr>
                <w:rFonts w:ascii="Times New Roman"/>
                <w:sz w:val="14"/>
              </w:rPr>
            </w:pPr>
          </w:p>
        </w:tc>
        <w:tc>
          <w:tcPr>
            <w:tcW w:w="6514" w:type="dxa"/>
          </w:tcPr>
          <w:p>
            <w:pPr>
              <w:pStyle w:val="16"/>
              <w:ind w:left="361"/>
              <w:rPr>
                <w:sz w:val="16"/>
              </w:rPr>
            </w:pPr>
            <w:r>
              <w:rPr>
                <w:sz w:val="16"/>
              </w:rPr>
              <w:t>pS-&gt;display();</w:t>
            </w:r>
            <w:r>
              <w:rPr>
                <w:spacing w:val="59"/>
                <w:sz w:val="16"/>
              </w:rPr>
              <w:t xml:space="preserve"> </w:t>
            </w:r>
            <w:r>
              <w:rPr>
                <w:sz w:val="16"/>
              </w:rPr>
              <w:t>//</w:t>
            </w:r>
            <w:r>
              <w:rPr>
                <w:spacing w:val="-5"/>
                <w:sz w:val="16"/>
              </w:rPr>
              <w:t xml:space="preserve"> </w:t>
            </w:r>
            <w:r>
              <w:rPr>
                <w:sz w:val="16"/>
              </w:rPr>
              <w:t>show</w:t>
            </w:r>
            <w:r>
              <w:rPr>
                <w:spacing w:val="-5"/>
                <w:sz w:val="16"/>
              </w:rPr>
              <w:t xml:space="preserve"> </w:t>
            </w:r>
            <w:r>
              <w:rPr>
                <w:sz w:val="16"/>
              </w:rPr>
              <w:t>it,</w:t>
            </w:r>
            <w:r>
              <w:rPr>
                <w:spacing w:val="-5"/>
                <w:sz w:val="16"/>
              </w:rPr>
              <w:t xml:space="preserve"> </w:t>
            </w:r>
            <w:r>
              <w:rPr>
                <w:sz w:val="16"/>
              </w:rPr>
              <w:t>see</w:t>
            </w:r>
            <w:r>
              <w:rPr>
                <w:spacing w:val="-4"/>
                <w:sz w:val="16"/>
              </w:rPr>
              <w:t xml:space="preserve"> </w:t>
            </w:r>
            <w:r>
              <w:rPr>
                <w:color w:val="FF0000"/>
                <w:sz w:val="16"/>
              </w:rPr>
              <w:t>p.267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#0077</w:t>
            </w:r>
          </w:p>
        </w:tc>
        <w:tc>
          <w:tcPr>
            <w:tcW w:w="293" w:type="dxa"/>
          </w:tcPr>
          <w:p>
            <w:pPr>
              <w:pStyle w:val="16"/>
              <w:spacing w:before="0"/>
              <w:rPr>
                <w:rFonts w:ascii="Times New Roman"/>
                <w:sz w:val="14"/>
              </w:rPr>
            </w:pPr>
          </w:p>
        </w:tc>
        <w:tc>
          <w:tcPr>
            <w:tcW w:w="6514" w:type="dxa"/>
          </w:tcPr>
          <w:p>
            <w:pPr>
              <w:pStyle w:val="16"/>
              <w:ind w:left="34"/>
              <w:rPr>
                <w:sz w:val="16"/>
              </w:rPr>
            </w:pPr>
            <w:r>
              <w:rPr>
                <w:w w:val="98"/>
                <w:sz w:val="16"/>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#0078</w:t>
            </w:r>
          </w:p>
        </w:tc>
        <w:tc>
          <w:tcPr>
            <w:tcW w:w="293" w:type="dxa"/>
          </w:tcPr>
          <w:p>
            <w:pPr>
              <w:pStyle w:val="16"/>
              <w:ind w:right="32"/>
              <w:jc w:val="right"/>
              <w:rPr>
                <w:sz w:val="16"/>
              </w:rPr>
            </w:pPr>
            <w:r>
              <w:rPr>
                <w:w w:val="98"/>
                <w:sz w:val="16"/>
              </w:rPr>
              <w:t>}</w:t>
            </w:r>
          </w:p>
        </w:tc>
        <w:tc>
          <w:tcPr>
            <w:tcW w:w="6514" w:type="dxa"/>
          </w:tcPr>
          <w:p>
            <w:pPr>
              <w:pStyle w:val="16"/>
              <w:spacing w:before="0"/>
              <w:rPr>
                <w:rFonts w:ascii="Times New Roman"/>
                <w:sz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693" w:type="dxa"/>
          </w:tcPr>
          <w:p>
            <w:pPr>
              <w:pStyle w:val="16"/>
              <w:spacing w:line="161" w:lineRule="exact"/>
              <w:ind w:left="50"/>
              <w:rPr>
                <w:sz w:val="16"/>
              </w:rPr>
            </w:pPr>
            <w:r>
              <w:rPr>
                <w:sz w:val="16"/>
              </w:rPr>
              <w:t>#0079</w:t>
            </w:r>
          </w:p>
        </w:tc>
        <w:tc>
          <w:tcPr>
            <w:tcW w:w="293" w:type="dxa"/>
          </w:tcPr>
          <w:p>
            <w:pPr>
              <w:pStyle w:val="16"/>
              <w:spacing w:before="0"/>
              <w:rPr>
                <w:rFonts w:ascii="Times New Roman"/>
                <w:sz w:val="12"/>
              </w:rPr>
            </w:pPr>
          </w:p>
        </w:tc>
        <w:tc>
          <w:tcPr>
            <w:tcW w:w="6514" w:type="dxa"/>
          </w:tcPr>
          <w:p>
            <w:pPr>
              <w:pStyle w:val="16"/>
              <w:spacing w:before="0"/>
              <w:rPr>
                <w:rFonts w:ascii="Times New Roman"/>
                <w:sz w:val="1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7500" w:type="dxa"/>
            <w:gridSpan w:val="3"/>
          </w:tcPr>
          <w:p>
            <w:pPr>
              <w:pStyle w:val="16"/>
              <w:tabs>
                <w:tab w:val="left" w:pos="856"/>
                <w:tab w:val="left" w:pos="6486"/>
              </w:tabs>
              <w:spacing w:before="40" w:line="161" w:lineRule="exact"/>
              <w:ind w:left="50"/>
              <w:rPr>
                <w:sz w:val="16"/>
              </w:rPr>
            </w:pPr>
            <w:r>
              <w:rPr>
                <w:sz w:val="16"/>
                <w:shd w:val="clear" w:color="auto" w:fill="E4E4E4"/>
              </w:rPr>
              <w:t>#0080</w:t>
            </w:r>
            <w:r>
              <w:rPr>
                <w:sz w:val="16"/>
                <w:shd w:val="clear" w:color="auto" w:fill="E4E4E4"/>
              </w:rPr>
              <w:tab/>
            </w:r>
            <w:r>
              <w:rPr>
                <w:sz w:val="16"/>
                <w:shd w:val="clear" w:color="auto" w:fill="E4E4E4"/>
              </w:rPr>
              <w:t>//</w:t>
            </w:r>
            <w:r>
              <w:rPr>
                <w:spacing w:val="-6"/>
                <w:sz w:val="16"/>
                <w:shd w:val="clear" w:color="auto" w:fill="E4E4E4"/>
              </w:rPr>
              <w:t xml:space="preserve"> </w:t>
            </w:r>
            <w:r>
              <w:rPr>
                <w:sz w:val="16"/>
                <w:shd w:val="clear" w:color="auto" w:fill="E4E4E4"/>
              </w:rPr>
              <w:t>examine</w:t>
            </w:r>
            <w:r>
              <w:rPr>
                <w:spacing w:val="-5"/>
                <w:sz w:val="16"/>
                <w:shd w:val="clear" w:color="auto" w:fill="E4E4E4"/>
              </w:rPr>
              <w:t xml:space="preserve"> </w:t>
            </w:r>
            <w:r>
              <w:rPr>
                <w:sz w:val="16"/>
                <w:shd w:val="clear" w:color="auto" w:fill="E4E4E4"/>
              </w:rPr>
              <w:t>IsKindOf()</w:t>
            </w:r>
            <w:r>
              <w:rPr>
                <w:spacing w:val="-6"/>
                <w:sz w:val="16"/>
                <w:shd w:val="clear" w:color="auto" w:fill="E4E4E4"/>
              </w:rPr>
              <w:t xml:space="preserve"> </w:t>
            </w:r>
            <w:r>
              <w:rPr>
                <w:sz w:val="16"/>
                <w:shd w:val="clear" w:color="auto" w:fill="E4E4E4"/>
              </w:rPr>
              <w:t>and</w:t>
            </w:r>
            <w:r>
              <w:rPr>
                <w:spacing w:val="-5"/>
                <w:sz w:val="16"/>
                <w:shd w:val="clear" w:color="auto" w:fill="E4E4E4"/>
              </w:rPr>
              <w:t xml:space="preserve"> </w:t>
            </w:r>
            <w:r>
              <w:rPr>
                <w:sz w:val="16"/>
                <w:shd w:val="clear" w:color="auto" w:fill="E4E4E4"/>
              </w:rPr>
              <w:t>RTTI</w:t>
            </w:r>
            <w:r>
              <w:rPr>
                <w:spacing w:val="-6"/>
                <w:sz w:val="16"/>
                <w:shd w:val="clear" w:color="auto" w:fill="E4E4E4"/>
              </w:rPr>
              <w:t xml:space="preserve"> </w:t>
            </w:r>
            <w:r>
              <w:rPr>
                <w:sz w:val="16"/>
                <w:shd w:val="clear" w:color="auto" w:fill="E4E4E4"/>
              </w:rPr>
              <w:t>(class</w:t>
            </w:r>
            <w:r>
              <w:rPr>
                <w:spacing w:val="-5"/>
                <w:sz w:val="16"/>
                <w:shd w:val="clear" w:color="auto" w:fill="E4E4E4"/>
              </w:rPr>
              <w:t xml:space="preserve"> </w:t>
            </w:r>
            <w:r>
              <w:rPr>
                <w:sz w:val="16"/>
                <w:shd w:val="clear" w:color="auto" w:fill="E4E4E4"/>
              </w:rPr>
              <w:t>name</w:t>
            </w:r>
            <w:r>
              <w:rPr>
                <w:spacing w:val="-6"/>
                <w:sz w:val="16"/>
                <w:shd w:val="clear" w:color="auto" w:fill="E4E4E4"/>
              </w:rPr>
              <w:t xml:space="preserve"> </w:t>
            </w:r>
            <w:r>
              <w:rPr>
                <w:sz w:val="16"/>
                <w:shd w:val="clear" w:color="auto" w:fill="E4E4E4"/>
              </w:rPr>
              <w:t>query)</w:t>
            </w:r>
            <w:r>
              <w:rPr>
                <w:sz w:val="16"/>
                <w:shd w:val="clear" w:color="auto" w:fill="E4E4E4"/>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1" w:hRule="atLeast"/>
        </w:trPr>
        <w:tc>
          <w:tcPr>
            <w:tcW w:w="693" w:type="dxa"/>
          </w:tcPr>
          <w:p>
            <w:pPr>
              <w:pStyle w:val="16"/>
              <w:spacing w:before="40"/>
              <w:ind w:left="50"/>
              <w:rPr>
                <w:sz w:val="16"/>
              </w:rPr>
            </w:pPr>
            <w:r>
              <w:rPr>
                <w:sz w:val="16"/>
              </w:rPr>
              <w:t>#0081</w:t>
            </w:r>
          </w:p>
        </w:tc>
        <w:tc>
          <w:tcPr>
            <w:tcW w:w="293" w:type="dxa"/>
          </w:tcPr>
          <w:p>
            <w:pPr>
              <w:pStyle w:val="16"/>
              <w:spacing w:before="40"/>
              <w:ind w:right="32"/>
              <w:jc w:val="right"/>
              <w:rPr>
                <w:sz w:val="16"/>
              </w:rPr>
            </w:pPr>
            <w:r>
              <w:rPr>
                <w:w w:val="98"/>
                <w:sz w:val="16"/>
              </w:rPr>
              <w:t>{</w:t>
            </w:r>
          </w:p>
        </w:tc>
        <w:tc>
          <w:tcPr>
            <w:tcW w:w="6514" w:type="dxa"/>
          </w:tcPr>
          <w:p>
            <w:pPr>
              <w:pStyle w:val="16"/>
              <w:spacing w:before="0"/>
              <w:rPr>
                <w:rFonts w:ascii="Times New Roman"/>
                <w:sz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#0082</w:t>
            </w:r>
          </w:p>
        </w:tc>
        <w:tc>
          <w:tcPr>
            <w:tcW w:w="293" w:type="dxa"/>
          </w:tcPr>
          <w:p>
            <w:pPr>
              <w:pStyle w:val="16"/>
              <w:spacing w:before="0"/>
              <w:rPr>
                <w:rFonts w:ascii="Times New Roman"/>
                <w:sz w:val="14"/>
              </w:rPr>
            </w:pPr>
          </w:p>
        </w:tc>
        <w:tc>
          <w:tcPr>
            <w:tcW w:w="6514" w:type="dxa"/>
          </w:tcPr>
          <w:p>
            <w:pPr>
              <w:pStyle w:val="16"/>
              <w:ind w:left="34"/>
              <w:rPr>
                <w:sz w:val="16"/>
              </w:rPr>
            </w:pPr>
            <w:r>
              <w:rPr>
                <w:sz w:val="16"/>
              </w:rPr>
              <w:t>CDocument*</w:t>
            </w:r>
            <w:r>
              <w:rPr>
                <w:spacing w:val="-7"/>
                <w:sz w:val="16"/>
              </w:rPr>
              <w:t xml:space="preserve"> </w:t>
            </w:r>
            <w:r>
              <w:rPr>
                <w:sz w:val="16"/>
              </w:rPr>
              <w:t>pDoc</w:t>
            </w:r>
            <w:r>
              <w:rPr>
                <w:spacing w:val="-6"/>
                <w:sz w:val="16"/>
              </w:rPr>
              <w:t xml:space="preserve"> </w:t>
            </w:r>
            <w:r>
              <w:rPr>
                <w:sz w:val="16"/>
              </w:rPr>
              <w:t>=</w:t>
            </w:r>
            <w:r>
              <w:rPr>
                <w:spacing w:val="-6"/>
                <w:sz w:val="16"/>
              </w:rPr>
              <w:t xml:space="preserve"> </w:t>
            </w:r>
            <w:r>
              <w:rPr>
                <w:sz w:val="16"/>
              </w:rPr>
              <w:t>new</w:t>
            </w:r>
            <w:r>
              <w:rPr>
                <w:spacing w:val="-6"/>
                <w:sz w:val="16"/>
              </w:rPr>
              <w:t xml:space="preserve"> </w:t>
            </w:r>
            <w:r>
              <w:rPr>
                <w:sz w:val="16"/>
              </w:rPr>
              <w:t>CDocument;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#0083</w:t>
            </w:r>
          </w:p>
        </w:tc>
        <w:tc>
          <w:tcPr>
            <w:tcW w:w="293" w:type="dxa"/>
          </w:tcPr>
          <w:p>
            <w:pPr>
              <w:pStyle w:val="16"/>
              <w:spacing w:before="0"/>
              <w:rPr>
                <w:rFonts w:ascii="Times New Roman"/>
                <w:sz w:val="14"/>
              </w:rPr>
            </w:pPr>
          </w:p>
        </w:tc>
        <w:tc>
          <w:tcPr>
            <w:tcW w:w="6514" w:type="dxa"/>
          </w:tcPr>
          <w:p>
            <w:pPr>
              <w:pStyle w:val="16"/>
              <w:ind w:left="34"/>
              <w:rPr>
                <w:sz w:val="16"/>
              </w:rPr>
            </w:pPr>
            <w:r>
              <w:rPr>
                <w:sz w:val="16"/>
              </w:rPr>
              <w:t>CView*</w:t>
            </w:r>
            <w:r>
              <w:rPr>
                <w:spacing w:val="-5"/>
                <w:sz w:val="16"/>
              </w:rPr>
              <w:t xml:space="preserve"> </w:t>
            </w:r>
            <w:r>
              <w:rPr>
                <w:sz w:val="16"/>
              </w:rPr>
              <w:t>pView</w:t>
            </w:r>
            <w:r>
              <w:rPr>
                <w:spacing w:val="-5"/>
                <w:sz w:val="16"/>
              </w:rPr>
              <w:t xml:space="preserve"> </w:t>
            </w:r>
            <w:r>
              <w:rPr>
                <w:sz w:val="16"/>
              </w:rPr>
              <w:t>=</w:t>
            </w:r>
            <w:r>
              <w:rPr>
                <w:spacing w:val="-4"/>
                <w:sz w:val="16"/>
              </w:rPr>
              <w:t xml:space="preserve"> </w:t>
            </w:r>
            <w:r>
              <w:rPr>
                <w:sz w:val="16"/>
              </w:rPr>
              <w:t>new</w:t>
            </w:r>
            <w:r>
              <w:rPr>
                <w:spacing w:val="-5"/>
                <w:sz w:val="16"/>
              </w:rPr>
              <w:t xml:space="preserve"> </w:t>
            </w:r>
            <w:r>
              <w:rPr>
                <w:sz w:val="16"/>
              </w:rPr>
              <w:t>CView;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#0084</w:t>
            </w:r>
          </w:p>
        </w:tc>
        <w:tc>
          <w:tcPr>
            <w:tcW w:w="293" w:type="dxa"/>
          </w:tcPr>
          <w:p>
            <w:pPr>
              <w:pStyle w:val="16"/>
              <w:spacing w:before="0"/>
              <w:rPr>
                <w:rFonts w:ascii="Times New Roman"/>
                <w:sz w:val="14"/>
              </w:rPr>
            </w:pPr>
          </w:p>
        </w:tc>
        <w:tc>
          <w:tcPr>
            <w:tcW w:w="6514" w:type="dxa"/>
          </w:tcPr>
          <w:p>
            <w:pPr>
              <w:pStyle w:val="16"/>
              <w:ind w:left="34"/>
              <w:rPr>
                <w:sz w:val="16"/>
              </w:rPr>
            </w:pPr>
            <w:r>
              <w:rPr>
                <w:sz w:val="16"/>
              </w:rPr>
              <w:t>CRect*</w:t>
            </w:r>
            <w:r>
              <w:rPr>
                <w:spacing w:val="-5"/>
                <w:sz w:val="16"/>
              </w:rPr>
              <w:t xml:space="preserve"> </w:t>
            </w:r>
            <w:r>
              <w:rPr>
                <w:sz w:val="16"/>
              </w:rPr>
              <w:t>pRect</w:t>
            </w:r>
            <w:r>
              <w:rPr>
                <w:spacing w:val="-5"/>
                <w:sz w:val="16"/>
              </w:rPr>
              <w:t xml:space="preserve"> </w:t>
            </w:r>
            <w:r>
              <w:rPr>
                <w:sz w:val="16"/>
              </w:rPr>
              <w:t>=</w:t>
            </w:r>
            <w:r>
              <w:rPr>
                <w:spacing w:val="-4"/>
                <w:sz w:val="16"/>
              </w:rPr>
              <w:t xml:space="preserve"> </w:t>
            </w:r>
            <w:r>
              <w:rPr>
                <w:sz w:val="16"/>
              </w:rPr>
              <w:t>new</w:t>
            </w:r>
            <w:r>
              <w:rPr>
                <w:spacing w:val="-5"/>
                <w:sz w:val="16"/>
              </w:rPr>
              <w:t xml:space="preserve"> </w:t>
            </w:r>
            <w:r>
              <w:rPr>
                <w:sz w:val="16"/>
              </w:rPr>
              <w:t>CRect;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#0085</w:t>
            </w:r>
          </w:p>
        </w:tc>
        <w:tc>
          <w:tcPr>
            <w:tcW w:w="293" w:type="dxa"/>
          </w:tcPr>
          <w:p>
            <w:pPr>
              <w:pStyle w:val="16"/>
              <w:spacing w:before="0"/>
              <w:rPr>
                <w:rFonts w:ascii="Times New Roman"/>
                <w:sz w:val="14"/>
              </w:rPr>
            </w:pPr>
          </w:p>
        </w:tc>
        <w:tc>
          <w:tcPr>
            <w:tcW w:w="6514" w:type="dxa"/>
          </w:tcPr>
          <w:p>
            <w:pPr>
              <w:pStyle w:val="16"/>
              <w:spacing w:before="0"/>
              <w:rPr>
                <w:rFonts w:ascii="Times New Roman"/>
                <w:sz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#0086</w:t>
            </w:r>
          </w:p>
        </w:tc>
        <w:tc>
          <w:tcPr>
            <w:tcW w:w="293" w:type="dxa"/>
          </w:tcPr>
          <w:p>
            <w:pPr>
              <w:pStyle w:val="16"/>
              <w:spacing w:before="0"/>
              <w:rPr>
                <w:rFonts w:ascii="Times New Roman"/>
                <w:sz w:val="14"/>
              </w:rPr>
            </w:pPr>
          </w:p>
        </w:tc>
        <w:tc>
          <w:tcPr>
            <w:tcW w:w="6514" w:type="dxa"/>
          </w:tcPr>
          <w:p>
            <w:pPr>
              <w:pStyle w:val="16"/>
              <w:tabs>
                <w:tab w:val="left" w:pos="5783"/>
              </w:tabs>
              <w:ind w:left="34"/>
              <w:rPr>
                <w:sz w:val="16"/>
              </w:rPr>
            </w:pPr>
            <w:r>
              <w:rPr>
                <w:sz w:val="16"/>
              </w:rPr>
              <w:t>cout</w:t>
            </w:r>
            <w:r>
              <w:rPr>
                <w:spacing w:val="-11"/>
                <w:sz w:val="16"/>
              </w:rPr>
              <w:t xml:space="preserve"> </w:t>
            </w:r>
            <w:r>
              <w:rPr>
                <w:sz w:val="16"/>
              </w:rPr>
              <w:t>&lt;&lt;</w:t>
            </w:r>
            <w:r>
              <w:rPr>
                <w:spacing w:val="-10"/>
                <w:sz w:val="16"/>
              </w:rPr>
              <w:t xml:space="preserve"> </w:t>
            </w:r>
            <w:r>
              <w:rPr>
                <w:sz w:val="16"/>
              </w:rPr>
              <w:t>pDoc-&gt;IsKindOf(RUNTIME_CLASS(CDocument))</w:t>
            </w:r>
            <w:r>
              <w:rPr>
                <w:spacing w:val="-11"/>
                <w:sz w:val="16"/>
              </w:rPr>
              <w:t xml:space="preserve"> </w:t>
            </w:r>
            <w:r>
              <w:rPr>
                <w:sz w:val="16"/>
              </w:rPr>
              <w:t>&lt;&lt;</w:t>
            </w:r>
            <w:r>
              <w:rPr>
                <w:spacing w:val="-10"/>
                <w:sz w:val="16"/>
              </w:rPr>
              <w:t xml:space="preserve"> </w:t>
            </w:r>
            <w:r>
              <w:rPr>
                <w:sz w:val="16"/>
              </w:rPr>
              <w:t>endl;</w:t>
            </w:r>
            <w:r>
              <w:rPr>
                <w:sz w:val="16"/>
              </w:rPr>
              <w:tab/>
            </w:r>
            <w:r>
              <w:rPr>
                <w:sz w:val="16"/>
              </w:rPr>
              <w:t>//</w:t>
            </w:r>
            <w:r>
              <w:rPr>
                <w:spacing w:val="-2"/>
                <w:sz w:val="16"/>
              </w:rPr>
              <w:t xml:space="preserve"> </w:t>
            </w:r>
            <w:r>
              <w:rPr>
                <w:sz w:val="16"/>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#0087</w:t>
            </w:r>
          </w:p>
        </w:tc>
        <w:tc>
          <w:tcPr>
            <w:tcW w:w="293" w:type="dxa"/>
          </w:tcPr>
          <w:p>
            <w:pPr>
              <w:pStyle w:val="16"/>
              <w:spacing w:before="0"/>
              <w:rPr>
                <w:rFonts w:ascii="Times New Roman"/>
                <w:sz w:val="14"/>
              </w:rPr>
            </w:pPr>
          </w:p>
        </w:tc>
        <w:tc>
          <w:tcPr>
            <w:tcW w:w="6514" w:type="dxa"/>
          </w:tcPr>
          <w:p>
            <w:pPr>
              <w:pStyle w:val="16"/>
              <w:tabs>
                <w:tab w:val="left" w:pos="5783"/>
              </w:tabs>
              <w:ind w:left="34"/>
              <w:rPr>
                <w:sz w:val="16"/>
              </w:rPr>
            </w:pPr>
            <w:r>
              <w:rPr>
                <w:sz w:val="16"/>
              </w:rPr>
              <w:t>cout</w:t>
            </w:r>
            <w:r>
              <w:rPr>
                <w:spacing w:val="-10"/>
                <w:sz w:val="16"/>
              </w:rPr>
              <w:t xml:space="preserve"> </w:t>
            </w:r>
            <w:r>
              <w:rPr>
                <w:sz w:val="16"/>
              </w:rPr>
              <w:t>&lt;&lt;</w:t>
            </w:r>
            <w:r>
              <w:rPr>
                <w:spacing w:val="-10"/>
                <w:sz w:val="16"/>
              </w:rPr>
              <w:t xml:space="preserve"> </w:t>
            </w:r>
            <w:r>
              <w:rPr>
                <w:sz w:val="16"/>
              </w:rPr>
              <w:t>pDoc-&gt;IsKindOf(RUNTIME_CLASS(CObject))</w:t>
            </w:r>
            <w:r>
              <w:rPr>
                <w:spacing w:val="-10"/>
                <w:sz w:val="16"/>
              </w:rPr>
              <w:t xml:space="preserve"> </w:t>
            </w:r>
            <w:r>
              <w:rPr>
                <w:sz w:val="16"/>
              </w:rPr>
              <w:t>&lt;&lt;</w:t>
            </w:r>
            <w:r>
              <w:rPr>
                <w:spacing w:val="-10"/>
                <w:sz w:val="16"/>
              </w:rPr>
              <w:t xml:space="preserve"> </w:t>
            </w:r>
            <w:r>
              <w:rPr>
                <w:sz w:val="16"/>
              </w:rPr>
              <w:t>endl;</w:t>
            </w:r>
            <w:r>
              <w:rPr>
                <w:sz w:val="16"/>
              </w:rPr>
              <w:tab/>
            </w:r>
            <w:r>
              <w:rPr>
                <w:sz w:val="16"/>
              </w:rPr>
              <w:t>//</w:t>
            </w:r>
            <w:r>
              <w:rPr>
                <w:spacing w:val="-2"/>
                <w:sz w:val="16"/>
              </w:rPr>
              <w:t xml:space="preserve"> </w:t>
            </w:r>
            <w:r>
              <w:rPr>
                <w:sz w:val="16"/>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#0088</w:t>
            </w:r>
          </w:p>
        </w:tc>
        <w:tc>
          <w:tcPr>
            <w:tcW w:w="293" w:type="dxa"/>
          </w:tcPr>
          <w:p>
            <w:pPr>
              <w:pStyle w:val="16"/>
              <w:spacing w:before="0"/>
              <w:rPr>
                <w:rFonts w:ascii="Times New Roman"/>
                <w:sz w:val="14"/>
              </w:rPr>
            </w:pPr>
          </w:p>
        </w:tc>
        <w:tc>
          <w:tcPr>
            <w:tcW w:w="6514" w:type="dxa"/>
          </w:tcPr>
          <w:p>
            <w:pPr>
              <w:pStyle w:val="16"/>
              <w:ind w:left="34"/>
              <w:rPr>
                <w:sz w:val="16"/>
              </w:rPr>
            </w:pPr>
            <w:r>
              <w:rPr>
                <w:sz w:val="16"/>
              </w:rPr>
              <w:t>cout</w:t>
            </w:r>
            <w:r>
              <w:rPr>
                <w:spacing w:val="-8"/>
                <w:sz w:val="16"/>
              </w:rPr>
              <w:t xml:space="preserve"> </w:t>
            </w:r>
            <w:r>
              <w:rPr>
                <w:sz w:val="16"/>
              </w:rPr>
              <w:t>&lt;&lt;</w:t>
            </w:r>
            <w:r>
              <w:rPr>
                <w:spacing w:val="-7"/>
                <w:sz w:val="16"/>
              </w:rPr>
              <w:t xml:space="preserve"> </w:t>
            </w:r>
            <w:r>
              <w:rPr>
                <w:sz w:val="16"/>
              </w:rPr>
              <w:t>pDoc-&gt;IsKindOf(RUNTIME_CLASS(CCmdTarget))</w:t>
            </w:r>
            <w:r>
              <w:rPr>
                <w:spacing w:val="-8"/>
                <w:sz w:val="16"/>
              </w:rPr>
              <w:t xml:space="preserve"> </w:t>
            </w:r>
            <w:r>
              <w:rPr>
                <w:sz w:val="16"/>
              </w:rPr>
              <w:t>&lt;&lt;</w:t>
            </w:r>
            <w:r>
              <w:rPr>
                <w:spacing w:val="-7"/>
                <w:sz w:val="16"/>
              </w:rPr>
              <w:t xml:space="preserve"> </w:t>
            </w:r>
            <w:r>
              <w:rPr>
                <w:sz w:val="16"/>
              </w:rPr>
              <w:t>endl;</w:t>
            </w:r>
            <w:r>
              <w:rPr>
                <w:spacing w:val="73"/>
                <w:sz w:val="16"/>
              </w:rPr>
              <w:t xml:space="preserve"> </w:t>
            </w:r>
            <w:r>
              <w:rPr>
                <w:sz w:val="16"/>
              </w:rPr>
              <w:t>//</w:t>
            </w:r>
            <w:r>
              <w:rPr>
                <w:spacing w:val="-7"/>
                <w:sz w:val="16"/>
              </w:rPr>
              <w:t xml:space="preserve"> </w:t>
            </w:r>
            <w:r>
              <w:rPr>
                <w:sz w:val="16"/>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#0089</w:t>
            </w:r>
          </w:p>
        </w:tc>
        <w:tc>
          <w:tcPr>
            <w:tcW w:w="293" w:type="dxa"/>
          </w:tcPr>
          <w:p>
            <w:pPr>
              <w:pStyle w:val="16"/>
              <w:spacing w:before="0"/>
              <w:rPr>
                <w:rFonts w:ascii="Times New Roman"/>
                <w:sz w:val="14"/>
              </w:rPr>
            </w:pPr>
          </w:p>
        </w:tc>
        <w:tc>
          <w:tcPr>
            <w:tcW w:w="6514" w:type="dxa"/>
          </w:tcPr>
          <w:p>
            <w:pPr>
              <w:pStyle w:val="16"/>
              <w:tabs>
                <w:tab w:val="left" w:pos="5783"/>
              </w:tabs>
              <w:ind w:left="34"/>
              <w:rPr>
                <w:sz w:val="16"/>
              </w:rPr>
            </w:pPr>
            <w:r>
              <w:rPr>
                <w:sz w:val="16"/>
              </w:rPr>
              <w:t>cout</w:t>
            </w:r>
            <w:r>
              <w:rPr>
                <w:spacing w:val="-10"/>
                <w:sz w:val="16"/>
              </w:rPr>
              <w:t xml:space="preserve"> </w:t>
            </w:r>
            <w:r>
              <w:rPr>
                <w:sz w:val="16"/>
              </w:rPr>
              <w:t>&lt;&lt;</w:t>
            </w:r>
            <w:r>
              <w:rPr>
                <w:spacing w:val="-10"/>
                <w:sz w:val="16"/>
              </w:rPr>
              <w:t xml:space="preserve"> </w:t>
            </w:r>
            <w:r>
              <w:rPr>
                <w:sz w:val="16"/>
              </w:rPr>
              <w:t>pDoc-&gt;IsKindOf(RUNTIME_CLASS(CView))</w:t>
            </w:r>
            <w:r>
              <w:rPr>
                <w:spacing w:val="-10"/>
                <w:sz w:val="16"/>
              </w:rPr>
              <w:t xml:space="preserve"> </w:t>
            </w:r>
            <w:r>
              <w:rPr>
                <w:sz w:val="16"/>
              </w:rPr>
              <w:t>&lt;&lt;</w:t>
            </w:r>
            <w:r>
              <w:rPr>
                <w:spacing w:val="-9"/>
                <w:sz w:val="16"/>
              </w:rPr>
              <w:t xml:space="preserve"> </w:t>
            </w:r>
            <w:r>
              <w:rPr>
                <w:sz w:val="16"/>
              </w:rPr>
              <w:t>endl;</w:t>
            </w:r>
            <w:r>
              <w:rPr>
                <w:sz w:val="16"/>
              </w:rPr>
              <w:tab/>
            </w:r>
            <w:r>
              <w:rPr>
                <w:sz w:val="16"/>
              </w:rPr>
              <w:t>//</w:t>
            </w:r>
            <w:r>
              <w:rPr>
                <w:spacing w:val="-2"/>
                <w:sz w:val="16"/>
              </w:rPr>
              <w:t xml:space="preserve"> </w:t>
            </w:r>
            <w:r>
              <w:rPr>
                <w:sz w:val="16"/>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#0090</w:t>
            </w:r>
          </w:p>
        </w:tc>
        <w:tc>
          <w:tcPr>
            <w:tcW w:w="293" w:type="dxa"/>
          </w:tcPr>
          <w:p>
            <w:pPr>
              <w:pStyle w:val="16"/>
              <w:spacing w:before="0"/>
              <w:rPr>
                <w:rFonts w:ascii="Times New Roman"/>
                <w:sz w:val="14"/>
              </w:rPr>
            </w:pPr>
          </w:p>
        </w:tc>
        <w:tc>
          <w:tcPr>
            <w:tcW w:w="6514" w:type="dxa"/>
          </w:tcPr>
          <w:p>
            <w:pPr>
              <w:pStyle w:val="16"/>
              <w:tabs>
                <w:tab w:val="left" w:pos="5783"/>
              </w:tabs>
              <w:ind w:left="34"/>
              <w:rPr>
                <w:sz w:val="16"/>
              </w:rPr>
            </w:pPr>
            <w:r>
              <w:rPr>
                <w:sz w:val="16"/>
              </w:rPr>
              <w:t>cout</w:t>
            </w:r>
            <w:r>
              <w:rPr>
                <w:spacing w:val="-11"/>
                <w:sz w:val="16"/>
              </w:rPr>
              <w:t xml:space="preserve"> </w:t>
            </w:r>
            <w:r>
              <w:rPr>
                <w:sz w:val="16"/>
              </w:rPr>
              <w:t>&lt;&lt;</w:t>
            </w:r>
            <w:r>
              <w:rPr>
                <w:spacing w:val="-10"/>
                <w:sz w:val="16"/>
              </w:rPr>
              <w:t xml:space="preserve"> </w:t>
            </w:r>
            <w:r>
              <w:rPr>
                <w:sz w:val="16"/>
              </w:rPr>
              <w:t>pView-&gt;IsKindOf(RUNTIME_CLASS(CObject))</w:t>
            </w:r>
            <w:r>
              <w:rPr>
                <w:spacing w:val="-10"/>
                <w:sz w:val="16"/>
              </w:rPr>
              <w:t xml:space="preserve"> </w:t>
            </w:r>
            <w:r>
              <w:rPr>
                <w:sz w:val="16"/>
              </w:rPr>
              <w:t>&lt;&lt;</w:t>
            </w:r>
            <w:r>
              <w:rPr>
                <w:spacing w:val="-11"/>
                <w:sz w:val="16"/>
              </w:rPr>
              <w:t xml:space="preserve"> </w:t>
            </w:r>
            <w:r>
              <w:rPr>
                <w:sz w:val="16"/>
              </w:rPr>
              <w:t>endl;</w:t>
            </w:r>
            <w:r>
              <w:rPr>
                <w:sz w:val="16"/>
              </w:rPr>
              <w:tab/>
            </w:r>
            <w:r>
              <w:rPr>
                <w:sz w:val="16"/>
              </w:rPr>
              <w:t>//</w:t>
            </w:r>
            <w:r>
              <w:rPr>
                <w:spacing w:val="-2"/>
                <w:sz w:val="16"/>
              </w:rPr>
              <w:t xml:space="preserve"> </w:t>
            </w:r>
            <w:r>
              <w:rPr>
                <w:sz w:val="16"/>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#0091</w:t>
            </w:r>
          </w:p>
        </w:tc>
        <w:tc>
          <w:tcPr>
            <w:tcW w:w="293" w:type="dxa"/>
          </w:tcPr>
          <w:p>
            <w:pPr>
              <w:pStyle w:val="16"/>
              <w:spacing w:before="0"/>
              <w:rPr>
                <w:rFonts w:ascii="Times New Roman"/>
                <w:sz w:val="14"/>
              </w:rPr>
            </w:pPr>
          </w:p>
        </w:tc>
        <w:tc>
          <w:tcPr>
            <w:tcW w:w="6514" w:type="dxa"/>
          </w:tcPr>
          <w:p>
            <w:pPr>
              <w:pStyle w:val="16"/>
              <w:tabs>
                <w:tab w:val="left" w:pos="5783"/>
              </w:tabs>
              <w:ind w:left="34"/>
              <w:rPr>
                <w:sz w:val="16"/>
              </w:rPr>
            </w:pPr>
            <w:r>
              <w:rPr>
                <w:sz w:val="16"/>
              </w:rPr>
              <w:t>cout</w:t>
            </w:r>
            <w:r>
              <w:rPr>
                <w:spacing w:val="-11"/>
                <w:sz w:val="16"/>
              </w:rPr>
              <w:t xml:space="preserve"> </w:t>
            </w:r>
            <w:r>
              <w:rPr>
                <w:sz w:val="16"/>
              </w:rPr>
              <w:t>&lt;&lt;</w:t>
            </w:r>
            <w:r>
              <w:rPr>
                <w:spacing w:val="-10"/>
                <w:sz w:val="16"/>
              </w:rPr>
              <w:t xml:space="preserve"> </w:t>
            </w:r>
            <w:r>
              <w:rPr>
                <w:sz w:val="16"/>
              </w:rPr>
              <w:t>pView-&gt;IsKindOf(RUNTIME_CLASS(CShape))</w:t>
            </w:r>
            <w:r>
              <w:rPr>
                <w:spacing w:val="-10"/>
                <w:sz w:val="16"/>
              </w:rPr>
              <w:t xml:space="preserve"> </w:t>
            </w:r>
            <w:r>
              <w:rPr>
                <w:sz w:val="16"/>
              </w:rPr>
              <w:t>&lt;&lt;</w:t>
            </w:r>
            <w:r>
              <w:rPr>
                <w:spacing w:val="-10"/>
                <w:sz w:val="16"/>
              </w:rPr>
              <w:t xml:space="preserve"> </w:t>
            </w:r>
            <w:r>
              <w:rPr>
                <w:sz w:val="16"/>
              </w:rPr>
              <w:t>endl;</w:t>
            </w:r>
            <w:r>
              <w:rPr>
                <w:sz w:val="16"/>
              </w:rPr>
              <w:tab/>
            </w:r>
            <w:r>
              <w:rPr>
                <w:sz w:val="16"/>
              </w:rPr>
              <w:t>//</w:t>
            </w:r>
            <w:r>
              <w:rPr>
                <w:spacing w:val="-2"/>
                <w:sz w:val="16"/>
              </w:rPr>
              <w:t xml:space="preserve"> </w:t>
            </w:r>
            <w:r>
              <w:rPr>
                <w:sz w:val="16"/>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#0092</w:t>
            </w:r>
          </w:p>
        </w:tc>
        <w:tc>
          <w:tcPr>
            <w:tcW w:w="293" w:type="dxa"/>
          </w:tcPr>
          <w:p>
            <w:pPr>
              <w:pStyle w:val="16"/>
              <w:spacing w:before="0"/>
              <w:rPr>
                <w:rFonts w:ascii="Times New Roman"/>
                <w:sz w:val="14"/>
              </w:rPr>
            </w:pPr>
          </w:p>
        </w:tc>
        <w:tc>
          <w:tcPr>
            <w:tcW w:w="6514" w:type="dxa"/>
          </w:tcPr>
          <w:p>
            <w:pPr>
              <w:pStyle w:val="16"/>
              <w:tabs>
                <w:tab w:val="left" w:pos="5783"/>
              </w:tabs>
              <w:ind w:left="34"/>
              <w:rPr>
                <w:sz w:val="16"/>
              </w:rPr>
            </w:pPr>
            <w:r>
              <w:rPr>
                <w:sz w:val="16"/>
              </w:rPr>
              <w:t>cout</w:t>
            </w:r>
            <w:r>
              <w:rPr>
                <w:spacing w:val="-10"/>
                <w:sz w:val="16"/>
              </w:rPr>
              <w:t xml:space="preserve"> </w:t>
            </w:r>
            <w:r>
              <w:rPr>
                <w:sz w:val="16"/>
              </w:rPr>
              <w:t>&lt;&lt;</w:t>
            </w:r>
            <w:r>
              <w:rPr>
                <w:spacing w:val="-10"/>
                <w:sz w:val="16"/>
              </w:rPr>
              <w:t xml:space="preserve"> </w:t>
            </w:r>
            <w:r>
              <w:rPr>
                <w:sz w:val="16"/>
              </w:rPr>
              <w:t>pRect-&gt;IsKindOf(RUNTIME_CLASS(CRect))</w:t>
            </w:r>
            <w:r>
              <w:rPr>
                <w:spacing w:val="-10"/>
                <w:sz w:val="16"/>
              </w:rPr>
              <w:t xml:space="preserve"> </w:t>
            </w:r>
            <w:r>
              <w:rPr>
                <w:sz w:val="16"/>
              </w:rPr>
              <w:t>&lt;&lt;</w:t>
            </w:r>
            <w:r>
              <w:rPr>
                <w:spacing w:val="-10"/>
                <w:sz w:val="16"/>
              </w:rPr>
              <w:t xml:space="preserve"> </w:t>
            </w:r>
            <w:r>
              <w:rPr>
                <w:sz w:val="16"/>
              </w:rPr>
              <w:t>endl;</w:t>
            </w:r>
            <w:r>
              <w:rPr>
                <w:sz w:val="16"/>
              </w:rPr>
              <w:tab/>
            </w:r>
            <w:r>
              <w:rPr>
                <w:sz w:val="16"/>
              </w:rPr>
              <w:t>//</w:t>
            </w:r>
            <w:r>
              <w:rPr>
                <w:spacing w:val="-2"/>
                <w:sz w:val="16"/>
              </w:rPr>
              <w:t xml:space="preserve"> </w:t>
            </w:r>
            <w:r>
              <w:rPr>
                <w:sz w:val="16"/>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#0093</w:t>
            </w:r>
          </w:p>
        </w:tc>
        <w:tc>
          <w:tcPr>
            <w:tcW w:w="293" w:type="dxa"/>
          </w:tcPr>
          <w:p>
            <w:pPr>
              <w:pStyle w:val="16"/>
              <w:spacing w:before="0"/>
              <w:rPr>
                <w:rFonts w:ascii="Times New Roman"/>
                <w:sz w:val="14"/>
              </w:rPr>
            </w:pPr>
          </w:p>
        </w:tc>
        <w:tc>
          <w:tcPr>
            <w:tcW w:w="6514" w:type="dxa"/>
          </w:tcPr>
          <w:p>
            <w:pPr>
              <w:pStyle w:val="16"/>
              <w:tabs>
                <w:tab w:val="left" w:pos="5783"/>
              </w:tabs>
              <w:ind w:left="34"/>
              <w:rPr>
                <w:sz w:val="16"/>
              </w:rPr>
            </w:pPr>
            <w:r>
              <w:rPr>
                <w:sz w:val="16"/>
              </w:rPr>
              <w:t>cout</w:t>
            </w:r>
            <w:r>
              <w:rPr>
                <w:spacing w:val="-11"/>
                <w:sz w:val="16"/>
              </w:rPr>
              <w:t xml:space="preserve"> </w:t>
            </w:r>
            <w:r>
              <w:rPr>
                <w:sz w:val="16"/>
              </w:rPr>
              <w:t>&lt;&lt;</w:t>
            </w:r>
            <w:r>
              <w:rPr>
                <w:spacing w:val="-10"/>
                <w:sz w:val="16"/>
              </w:rPr>
              <w:t xml:space="preserve"> </w:t>
            </w:r>
            <w:r>
              <w:rPr>
                <w:sz w:val="16"/>
              </w:rPr>
              <w:t>pRect-&gt;IsKindOf(RUNTIME_CLASS(CSquare))</w:t>
            </w:r>
            <w:r>
              <w:rPr>
                <w:spacing w:val="-10"/>
                <w:sz w:val="16"/>
              </w:rPr>
              <w:t xml:space="preserve"> </w:t>
            </w:r>
            <w:r>
              <w:rPr>
                <w:sz w:val="16"/>
              </w:rPr>
              <w:t>&lt;&lt;</w:t>
            </w:r>
            <w:r>
              <w:rPr>
                <w:spacing w:val="-11"/>
                <w:sz w:val="16"/>
              </w:rPr>
              <w:t xml:space="preserve"> </w:t>
            </w:r>
            <w:r>
              <w:rPr>
                <w:sz w:val="16"/>
              </w:rPr>
              <w:t>endl;</w:t>
            </w:r>
            <w:r>
              <w:rPr>
                <w:sz w:val="16"/>
              </w:rPr>
              <w:tab/>
            </w:r>
            <w:r>
              <w:rPr>
                <w:sz w:val="16"/>
              </w:rPr>
              <w:t>//</w:t>
            </w:r>
            <w:r>
              <w:rPr>
                <w:spacing w:val="-2"/>
                <w:sz w:val="16"/>
              </w:rPr>
              <w:t xml:space="preserve"> </w:t>
            </w:r>
            <w:r>
              <w:rPr>
                <w:sz w:val="16"/>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#0094</w:t>
            </w:r>
          </w:p>
        </w:tc>
        <w:tc>
          <w:tcPr>
            <w:tcW w:w="293" w:type="dxa"/>
          </w:tcPr>
          <w:p>
            <w:pPr>
              <w:pStyle w:val="16"/>
              <w:spacing w:before="0"/>
              <w:rPr>
                <w:rFonts w:ascii="Times New Roman"/>
                <w:sz w:val="14"/>
              </w:rPr>
            </w:pPr>
          </w:p>
        </w:tc>
        <w:tc>
          <w:tcPr>
            <w:tcW w:w="6514" w:type="dxa"/>
          </w:tcPr>
          <w:p>
            <w:pPr>
              <w:pStyle w:val="16"/>
              <w:tabs>
                <w:tab w:val="left" w:pos="5783"/>
              </w:tabs>
              <w:ind w:left="34"/>
              <w:rPr>
                <w:sz w:val="16"/>
              </w:rPr>
            </w:pPr>
            <w:r>
              <w:rPr>
                <w:sz w:val="16"/>
              </w:rPr>
              <w:t>cout</w:t>
            </w:r>
            <w:r>
              <w:rPr>
                <w:spacing w:val="-10"/>
                <w:sz w:val="16"/>
              </w:rPr>
              <w:t xml:space="preserve"> </w:t>
            </w:r>
            <w:r>
              <w:rPr>
                <w:sz w:val="16"/>
              </w:rPr>
              <w:t>&lt;&lt;</w:t>
            </w:r>
            <w:r>
              <w:rPr>
                <w:spacing w:val="-10"/>
                <w:sz w:val="16"/>
              </w:rPr>
              <w:t xml:space="preserve"> </w:t>
            </w:r>
            <w:r>
              <w:rPr>
                <w:sz w:val="16"/>
              </w:rPr>
              <w:t>pRect-&gt;IsKindOf(RUNTIME_CLASS(CShape))</w:t>
            </w:r>
            <w:r>
              <w:rPr>
                <w:spacing w:val="-10"/>
                <w:sz w:val="16"/>
              </w:rPr>
              <w:t xml:space="preserve"> </w:t>
            </w:r>
            <w:r>
              <w:rPr>
                <w:sz w:val="16"/>
              </w:rPr>
              <w:t>&lt;&lt;</w:t>
            </w:r>
            <w:r>
              <w:rPr>
                <w:spacing w:val="-10"/>
                <w:sz w:val="16"/>
              </w:rPr>
              <w:t xml:space="preserve"> </w:t>
            </w:r>
            <w:r>
              <w:rPr>
                <w:sz w:val="16"/>
              </w:rPr>
              <w:t>endl;</w:t>
            </w:r>
            <w:r>
              <w:rPr>
                <w:sz w:val="16"/>
              </w:rPr>
              <w:tab/>
            </w:r>
            <w:r>
              <w:rPr>
                <w:sz w:val="16"/>
              </w:rPr>
              <w:t>//</w:t>
            </w:r>
            <w:r>
              <w:rPr>
                <w:spacing w:val="-2"/>
                <w:sz w:val="16"/>
              </w:rPr>
              <w:t xml:space="preserve"> </w:t>
            </w:r>
            <w:r>
              <w:rPr>
                <w:sz w:val="16"/>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#0095</w:t>
            </w:r>
          </w:p>
        </w:tc>
        <w:tc>
          <w:tcPr>
            <w:tcW w:w="293" w:type="dxa"/>
          </w:tcPr>
          <w:p>
            <w:pPr>
              <w:pStyle w:val="16"/>
              <w:spacing w:before="0"/>
              <w:rPr>
                <w:rFonts w:ascii="Times New Roman"/>
                <w:sz w:val="14"/>
              </w:rPr>
            </w:pPr>
          </w:p>
        </w:tc>
        <w:tc>
          <w:tcPr>
            <w:tcW w:w="6514" w:type="dxa"/>
          </w:tcPr>
          <w:p>
            <w:pPr>
              <w:pStyle w:val="16"/>
              <w:tabs>
                <w:tab w:val="left" w:pos="5783"/>
              </w:tabs>
              <w:ind w:left="34"/>
              <w:rPr>
                <w:sz w:val="16"/>
              </w:rPr>
            </w:pPr>
            <w:r>
              <w:rPr>
                <w:sz w:val="16"/>
              </w:rPr>
              <w:t>cout</w:t>
            </w:r>
            <w:r>
              <w:rPr>
                <w:spacing w:val="-11"/>
                <w:sz w:val="16"/>
              </w:rPr>
              <w:t xml:space="preserve"> </w:t>
            </w:r>
            <w:r>
              <w:rPr>
                <w:sz w:val="16"/>
              </w:rPr>
              <w:t>&lt;&lt;</w:t>
            </w:r>
            <w:r>
              <w:rPr>
                <w:spacing w:val="-10"/>
                <w:sz w:val="16"/>
              </w:rPr>
              <w:t xml:space="preserve"> </w:t>
            </w:r>
            <w:r>
              <w:rPr>
                <w:sz w:val="16"/>
              </w:rPr>
              <w:t>pRect-&gt;IsKindOf(RUNTIME_CLASS(CObject))</w:t>
            </w:r>
            <w:r>
              <w:rPr>
                <w:spacing w:val="-10"/>
                <w:sz w:val="16"/>
              </w:rPr>
              <w:t xml:space="preserve"> </w:t>
            </w:r>
            <w:r>
              <w:rPr>
                <w:sz w:val="16"/>
              </w:rPr>
              <w:t>&lt;&lt;</w:t>
            </w:r>
            <w:r>
              <w:rPr>
                <w:spacing w:val="-11"/>
                <w:sz w:val="16"/>
              </w:rPr>
              <w:t xml:space="preserve"> </w:t>
            </w:r>
            <w:r>
              <w:rPr>
                <w:sz w:val="16"/>
              </w:rPr>
              <w:t>endl;</w:t>
            </w:r>
            <w:r>
              <w:rPr>
                <w:sz w:val="16"/>
              </w:rPr>
              <w:tab/>
            </w:r>
            <w:r>
              <w:rPr>
                <w:sz w:val="16"/>
              </w:rPr>
              <w:t>//</w:t>
            </w:r>
            <w:r>
              <w:rPr>
                <w:spacing w:val="-2"/>
                <w:sz w:val="16"/>
              </w:rPr>
              <w:t xml:space="preserve"> </w:t>
            </w:r>
            <w:r>
              <w:rPr>
                <w:sz w:val="16"/>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#0096</w:t>
            </w:r>
          </w:p>
        </w:tc>
        <w:tc>
          <w:tcPr>
            <w:tcW w:w="293" w:type="dxa"/>
          </w:tcPr>
          <w:p>
            <w:pPr>
              <w:pStyle w:val="16"/>
              <w:spacing w:before="0"/>
              <w:rPr>
                <w:rFonts w:ascii="Times New Roman"/>
                <w:sz w:val="14"/>
              </w:rPr>
            </w:pPr>
          </w:p>
        </w:tc>
        <w:tc>
          <w:tcPr>
            <w:tcW w:w="6514" w:type="dxa"/>
          </w:tcPr>
          <w:p>
            <w:pPr>
              <w:pStyle w:val="16"/>
              <w:tabs>
                <w:tab w:val="left" w:pos="5783"/>
              </w:tabs>
              <w:ind w:left="34"/>
              <w:rPr>
                <w:sz w:val="16"/>
              </w:rPr>
            </w:pPr>
            <w:r>
              <w:rPr>
                <w:sz w:val="16"/>
              </w:rPr>
              <w:t>cout</w:t>
            </w:r>
            <w:r>
              <w:rPr>
                <w:spacing w:val="-10"/>
                <w:sz w:val="16"/>
              </w:rPr>
              <w:t xml:space="preserve"> </w:t>
            </w:r>
            <w:r>
              <w:rPr>
                <w:sz w:val="16"/>
              </w:rPr>
              <w:t>&lt;&lt;</w:t>
            </w:r>
            <w:r>
              <w:rPr>
                <w:spacing w:val="-10"/>
                <w:sz w:val="16"/>
              </w:rPr>
              <w:t xml:space="preserve"> </w:t>
            </w:r>
            <w:r>
              <w:rPr>
                <w:sz w:val="16"/>
              </w:rPr>
              <w:t>pRect-&gt;IsKindOf(RUNTIME_CLASS(CView))</w:t>
            </w:r>
            <w:r>
              <w:rPr>
                <w:spacing w:val="-10"/>
                <w:sz w:val="16"/>
              </w:rPr>
              <w:t xml:space="preserve"> </w:t>
            </w:r>
            <w:r>
              <w:rPr>
                <w:sz w:val="16"/>
              </w:rPr>
              <w:t>&lt;&lt;</w:t>
            </w:r>
            <w:r>
              <w:rPr>
                <w:spacing w:val="-10"/>
                <w:sz w:val="16"/>
              </w:rPr>
              <w:t xml:space="preserve"> </w:t>
            </w:r>
            <w:r>
              <w:rPr>
                <w:sz w:val="16"/>
              </w:rPr>
              <w:t>endl;</w:t>
            </w:r>
            <w:r>
              <w:rPr>
                <w:sz w:val="16"/>
              </w:rPr>
              <w:tab/>
            </w:r>
            <w:r>
              <w:rPr>
                <w:sz w:val="16"/>
              </w:rPr>
              <w:t>//</w:t>
            </w:r>
            <w:r>
              <w:rPr>
                <w:spacing w:val="-2"/>
                <w:sz w:val="16"/>
              </w:rPr>
              <w:t xml:space="preserve"> </w:t>
            </w:r>
            <w:r>
              <w:rPr>
                <w:sz w:val="16"/>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#0097</w:t>
            </w:r>
          </w:p>
        </w:tc>
        <w:tc>
          <w:tcPr>
            <w:tcW w:w="293" w:type="dxa"/>
          </w:tcPr>
          <w:p>
            <w:pPr>
              <w:pStyle w:val="16"/>
              <w:spacing w:before="0"/>
              <w:rPr>
                <w:rFonts w:ascii="Times New Roman"/>
                <w:sz w:val="14"/>
              </w:rPr>
            </w:pPr>
          </w:p>
        </w:tc>
        <w:tc>
          <w:tcPr>
            <w:tcW w:w="6514" w:type="dxa"/>
          </w:tcPr>
          <w:p>
            <w:pPr>
              <w:pStyle w:val="16"/>
              <w:spacing w:before="0"/>
              <w:rPr>
                <w:rFonts w:ascii="Times New Roman"/>
                <w:sz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#0098</w:t>
            </w:r>
          </w:p>
        </w:tc>
        <w:tc>
          <w:tcPr>
            <w:tcW w:w="293" w:type="dxa"/>
          </w:tcPr>
          <w:p>
            <w:pPr>
              <w:pStyle w:val="16"/>
              <w:spacing w:before="0"/>
              <w:rPr>
                <w:rFonts w:ascii="Times New Roman"/>
                <w:sz w:val="14"/>
              </w:rPr>
            </w:pPr>
          </w:p>
        </w:tc>
        <w:tc>
          <w:tcPr>
            <w:tcW w:w="6514" w:type="dxa"/>
          </w:tcPr>
          <w:p>
            <w:pPr>
              <w:pStyle w:val="16"/>
              <w:tabs>
                <w:tab w:val="left" w:pos="5335"/>
              </w:tabs>
              <w:spacing w:before="36"/>
              <w:ind w:left="33"/>
              <w:rPr>
                <w:sz w:val="14"/>
              </w:rPr>
            </w:pPr>
            <w:r>
              <w:rPr>
                <w:spacing w:val="-1"/>
                <w:sz w:val="14"/>
              </w:rPr>
              <w:t>cout</w:t>
            </w:r>
            <w:r>
              <w:rPr>
                <w:spacing w:val="-20"/>
                <w:sz w:val="14"/>
              </w:rPr>
              <w:t xml:space="preserve"> </w:t>
            </w:r>
            <w:r>
              <w:rPr>
                <w:spacing w:val="-1"/>
                <w:sz w:val="14"/>
              </w:rPr>
              <w:t>&lt;&lt;</w:t>
            </w:r>
            <w:r>
              <w:rPr>
                <w:spacing w:val="-20"/>
                <w:sz w:val="14"/>
              </w:rPr>
              <w:t xml:space="preserve"> </w:t>
            </w:r>
            <w:r>
              <w:rPr>
                <w:spacing w:val="-1"/>
                <w:sz w:val="14"/>
              </w:rPr>
              <w:t>pDoc-&gt;GetRuntimeClass()-&gt;m_lpszClassName</w:t>
            </w:r>
            <w:r>
              <w:rPr>
                <w:spacing w:val="-19"/>
                <w:sz w:val="14"/>
              </w:rPr>
              <w:t xml:space="preserve"> </w:t>
            </w:r>
            <w:r>
              <w:rPr>
                <w:spacing w:val="-1"/>
                <w:sz w:val="14"/>
              </w:rPr>
              <w:t>&lt;&lt;</w:t>
            </w:r>
            <w:r>
              <w:rPr>
                <w:spacing w:val="-20"/>
                <w:sz w:val="14"/>
              </w:rPr>
              <w:t xml:space="preserve"> </w:t>
            </w:r>
            <w:r>
              <w:rPr>
                <w:spacing w:val="-1"/>
                <w:sz w:val="14"/>
              </w:rPr>
              <w:t>endl;</w:t>
            </w:r>
            <w:r>
              <w:rPr>
                <w:spacing w:val="-1"/>
                <w:sz w:val="14"/>
              </w:rPr>
              <w:tab/>
            </w:r>
            <w:r>
              <w:rPr>
                <w:sz w:val="14"/>
              </w:rPr>
              <w:t>//</w:t>
            </w:r>
            <w:r>
              <w:rPr>
                <w:spacing w:val="-20"/>
                <w:sz w:val="14"/>
              </w:rPr>
              <w:t xml:space="preserve"> </w:t>
            </w:r>
            <w:r>
              <w:rPr>
                <w:sz w:val="14"/>
              </w:rPr>
              <w:t>CDocument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693" w:type="dxa"/>
          </w:tcPr>
          <w:p>
            <w:pPr>
              <w:pStyle w:val="16"/>
              <w:ind w:left="50"/>
              <w:rPr>
                <w:sz w:val="16"/>
              </w:rPr>
            </w:pPr>
            <w:r>
              <w:rPr>
                <w:sz w:val="16"/>
              </w:rPr>
              <w:t>#0099</w:t>
            </w:r>
          </w:p>
        </w:tc>
        <w:tc>
          <w:tcPr>
            <w:tcW w:w="293" w:type="dxa"/>
          </w:tcPr>
          <w:p>
            <w:pPr>
              <w:pStyle w:val="16"/>
              <w:spacing w:before="0"/>
              <w:rPr>
                <w:rFonts w:ascii="Times New Roman"/>
                <w:sz w:val="14"/>
              </w:rPr>
            </w:pPr>
          </w:p>
        </w:tc>
        <w:tc>
          <w:tcPr>
            <w:tcW w:w="6514" w:type="dxa"/>
          </w:tcPr>
          <w:p>
            <w:pPr>
              <w:pStyle w:val="16"/>
              <w:ind w:left="34"/>
              <w:rPr>
                <w:sz w:val="16"/>
              </w:rPr>
            </w:pPr>
            <w:r>
              <w:rPr>
                <w:sz w:val="16"/>
              </w:rPr>
              <w:t>cout</w:t>
            </w:r>
            <w:r>
              <w:rPr>
                <w:spacing w:val="-9"/>
                <w:sz w:val="16"/>
              </w:rPr>
              <w:t xml:space="preserve"> </w:t>
            </w:r>
            <w:r>
              <w:rPr>
                <w:sz w:val="16"/>
              </w:rPr>
              <w:t>&lt;&lt;</w:t>
            </w:r>
            <w:r>
              <w:rPr>
                <w:spacing w:val="-9"/>
                <w:sz w:val="16"/>
              </w:rPr>
              <w:t xml:space="preserve"> </w:t>
            </w:r>
            <w:r>
              <w:rPr>
                <w:sz w:val="16"/>
              </w:rPr>
              <w:t>pView-&gt;GetRuntimeClass()-&gt;m_lpszClassName</w:t>
            </w:r>
            <w:r>
              <w:rPr>
                <w:spacing w:val="-9"/>
                <w:sz w:val="16"/>
              </w:rPr>
              <w:t xml:space="preserve"> </w:t>
            </w:r>
            <w:r>
              <w:rPr>
                <w:sz w:val="16"/>
              </w:rPr>
              <w:t>&lt;&lt;</w:t>
            </w:r>
            <w:r>
              <w:rPr>
                <w:spacing w:val="-9"/>
                <w:sz w:val="16"/>
              </w:rPr>
              <w:t xml:space="preserve"> </w:t>
            </w:r>
            <w:r>
              <w:rPr>
                <w:sz w:val="16"/>
              </w:rPr>
              <w:t>endl;</w:t>
            </w:r>
            <w:r>
              <w:rPr>
                <w:spacing w:val="-9"/>
                <w:sz w:val="16"/>
              </w:rPr>
              <w:t xml:space="preserve"> </w:t>
            </w:r>
            <w:r>
              <w:rPr>
                <w:sz w:val="16"/>
              </w:rPr>
              <w:t>//</w:t>
            </w:r>
            <w:r>
              <w:rPr>
                <w:spacing w:val="-9"/>
                <w:sz w:val="16"/>
              </w:rPr>
              <w:t xml:space="preserve"> </w:t>
            </w:r>
            <w:r>
              <w:rPr>
                <w:sz w:val="16"/>
              </w:rPr>
              <w:t>CView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693" w:type="dxa"/>
          </w:tcPr>
          <w:p>
            <w:pPr>
              <w:pStyle w:val="16"/>
              <w:spacing w:line="161" w:lineRule="exact"/>
              <w:ind w:left="50"/>
              <w:rPr>
                <w:sz w:val="16"/>
              </w:rPr>
            </w:pPr>
            <w:r>
              <w:rPr>
                <w:sz w:val="16"/>
              </w:rPr>
              <w:t>#0100</w:t>
            </w:r>
          </w:p>
        </w:tc>
        <w:tc>
          <w:tcPr>
            <w:tcW w:w="293" w:type="dxa"/>
          </w:tcPr>
          <w:p>
            <w:pPr>
              <w:pStyle w:val="16"/>
              <w:spacing w:before="0"/>
              <w:rPr>
                <w:rFonts w:ascii="Times New Roman"/>
                <w:sz w:val="12"/>
              </w:rPr>
            </w:pPr>
          </w:p>
        </w:tc>
        <w:tc>
          <w:tcPr>
            <w:tcW w:w="6514" w:type="dxa"/>
          </w:tcPr>
          <w:p>
            <w:pPr>
              <w:pStyle w:val="16"/>
              <w:spacing w:line="161" w:lineRule="exact"/>
              <w:ind w:left="34"/>
              <w:rPr>
                <w:sz w:val="16"/>
              </w:rPr>
            </w:pPr>
            <w:r>
              <w:rPr>
                <w:sz w:val="16"/>
              </w:rPr>
              <w:t>cout</w:t>
            </w:r>
            <w:r>
              <w:rPr>
                <w:spacing w:val="-9"/>
                <w:sz w:val="16"/>
              </w:rPr>
              <w:t xml:space="preserve"> </w:t>
            </w:r>
            <w:r>
              <w:rPr>
                <w:sz w:val="16"/>
              </w:rPr>
              <w:t>&lt;&lt;</w:t>
            </w:r>
            <w:r>
              <w:rPr>
                <w:spacing w:val="-9"/>
                <w:sz w:val="16"/>
              </w:rPr>
              <w:t xml:space="preserve"> </w:t>
            </w:r>
            <w:r>
              <w:rPr>
                <w:sz w:val="16"/>
              </w:rPr>
              <w:t>pRect-&gt;GetRuntimeClass()-&gt;m_lpszClassName</w:t>
            </w:r>
            <w:r>
              <w:rPr>
                <w:spacing w:val="-9"/>
                <w:sz w:val="16"/>
              </w:rPr>
              <w:t xml:space="preserve"> </w:t>
            </w:r>
            <w:r>
              <w:rPr>
                <w:sz w:val="16"/>
              </w:rPr>
              <w:t>&lt;&lt;</w:t>
            </w:r>
            <w:r>
              <w:rPr>
                <w:spacing w:val="-9"/>
                <w:sz w:val="16"/>
              </w:rPr>
              <w:t xml:space="preserve"> </w:t>
            </w:r>
            <w:r>
              <w:rPr>
                <w:sz w:val="16"/>
              </w:rPr>
              <w:t>endl;</w:t>
            </w:r>
            <w:r>
              <w:rPr>
                <w:spacing w:val="-9"/>
                <w:sz w:val="16"/>
              </w:rPr>
              <w:t xml:space="preserve"> </w:t>
            </w:r>
            <w:r>
              <w:rPr>
                <w:sz w:val="16"/>
              </w:rPr>
              <w:t>//</w:t>
            </w:r>
            <w:r>
              <w:rPr>
                <w:spacing w:val="-9"/>
                <w:sz w:val="16"/>
              </w:rPr>
              <w:t xml:space="preserve"> </w:t>
            </w:r>
            <w:r>
              <w:rPr>
                <w:sz w:val="16"/>
              </w:rPr>
              <w:t>CRect</w:t>
            </w:r>
          </w:p>
        </w:tc>
      </w:tr>
    </w:tbl>
    <w:p>
      <w:pPr>
        <w:pStyle w:val="11"/>
        <w:rPr>
          <w:sz w:val="20"/>
        </w:rPr>
      </w:pPr>
    </w:p>
    <w:p>
      <w:pPr>
        <w:pStyle w:val="11"/>
        <w:rPr>
          <w:sz w:val="25"/>
        </w:rPr>
      </w:pPr>
    </w:p>
    <w:p>
      <w:pPr>
        <w:pStyle w:val="5"/>
        <w:ind w:left="0" w:right="390"/>
        <w:jc w:val="right"/>
      </w:pPr>
      <w:r>
        <w:t>297</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931" o:spid="_x0000_s3931" o:spt="1" style="position:absolute;left:0pt;margin-left:131.9pt;margin-top:18.85pt;height:0.7pt;width:323pt;mso-position-horizontal-relative:page;mso-wrap-distance-bottom:0pt;mso-wrap-distance-top:0pt;z-index:-251149312;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
        <w:rPr>
          <w:rFonts w:ascii="宋体"/>
          <w:sz w:val="23"/>
        </w:rPr>
      </w:pPr>
    </w:p>
    <w:p>
      <w:pPr>
        <w:pStyle w:val="11"/>
        <w:tabs>
          <w:tab w:val="left" w:pos="3433"/>
        </w:tabs>
        <w:spacing w:before="99"/>
        <w:ind w:left="2627"/>
      </w:pPr>
      <w:r>
        <w:t>#0101</w:t>
      </w:r>
      <w:r>
        <w:tab/>
      </w:r>
      <w:r>
        <w:t>}</w:t>
      </w:r>
    </w:p>
    <w:p>
      <w:pPr>
        <w:pStyle w:val="11"/>
        <w:spacing w:before="39"/>
        <w:ind w:left="2627"/>
      </w:pPr>
      <w:r>
        <w:t>#0102</w:t>
      </w:r>
      <w:r>
        <w:rPr>
          <w:spacing w:val="63"/>
        </w:rPr>
        <w:t xml:space="preserve"> </w:t>
      </w:r>
      <w:r>
        <w:t>}</w:t>
      </w:r>
    </w:p>
    <w:p>
      <w:pPr>
        <w:pStyle w:val="11"/>
        <w:spacing w:before="2"/>
        <w:rPr>
          <w:sz w:val="26"/>
        </w:rPr>
      </w:pPr>
      <w:r>
        <w:pict>
          <v:shape id="_x0000_s3932" o:spid="_x0000_s3932" o:spt="202" type="#_x0000_t202" style="position:absolute;left:0pt;margin-left:130.55pt;margin-top:17.15pt;height:206.65pt;width:325.95pt;mso-position-horizontal-relative:page;mso-wrap-distance-bottom:0pt;mso-wrap-distance-top:0pt;z-index:-251149312;mso-width-relative:page;mso-height-relative:page;" filled="f" stroked="t" coordsize="21600,21600">
            <v:path/>
            <v:fill on="f" focussize="0,0"/>
            <v:stroke weight="0.72pt" color="#000000"/>
            <v:imagedata o:title=""/>
            <o:lock v:ext="edit"/>
            <v:textbox inset="0mm,0mm,0mm,0mm">
              <w:txbxContent>
                <w:p>
                  <w:pPr>
                    <w:spacing w:before="132" w:line="374" w:lineRule="auto"/>
                    <w:ind w:left="48" w:right="2" w:firstLine="0"/>
                    <w:jc w:val="both"/>
                    <w:rPr>
                      <w:rFonts w:hint="eastAsia" w:ascii="宋体" w:eastAsia="宋体"/>
                      <w:sz w:val="18"/>
                    </w:rPr>
                  </w:pPr>
                  <w:r>
                    <w:rPr>
                      <w:rFonts w:hint="eastAsia" w:ascii="宋体" w:eastAsia="宋体"/>
                      <w:spacing w:val="2"/>
                      <w:sz w:val="18"/>
                    </w:rPr>
                    <w:t xml:space="preserve">註：理論上，這個 </w:t>
                  </w:r>
                  <w:r>
                    <w:rPr>
                      <w:rFonts w:ascii="Times New Roman" w:eastAsia="Times New Roman"/>
                      <w:sz w:val="18"/>
                    </w:rPr>
                    <w:t>MFC-Lite</w:t>
                  </w:r>
                  <w:r>
                    <w:rPr>
                      <w:rFonts w:ascii="Times New Roman" w:eastAsia="Times New Roman"/>
                      <w:spacing w:val="14"/>
                      <w:sz w:val="18"/>
                    </w:rPr>
                    <w:t xml:space="preserve"> </w:t>
                  </w:r>
                  <w:r>
                    <w:rPr>
                      <w:rFonts w:ascii="Times New Roman" w:eastAsia="Times New Roman"/>
                      <w:sz w:val="18"/>
                    </w:rPr>
                    <w:t>class</w:t>
                  </w:r>
                  <w:r>
                    <w:rPr>
                      <w:rFonts w:ascii="Times New Roman" w:eastAsia="Times New Roman"/>
                      <w:spacing w:val="14"/>
                      <w:sz w:val="18"/>
                    </w:rPr>
                    <w:t xml:space="preserve"> </w:t>
                  </w:r>
                  <w:r>
                    <w:rPr>
                      <w:rFonts w:ascii="Times New Roman" w:eastAsia="Times New Roman"/>
                      <w:sz w:val="18"/>
                    </w:rPr>
                    <w:t>library</w:t>
                  </w:r>
                  <w:r>
                    <w:rPr>
                      <w:rFonts w:ascii="Times New Roman" w:eastAsia="Times New Roman"/>
                      <w:spacing w:val="6"/>
                      <w:sz w:val="18"/>
                    </w:rPr>
                    <w:t xml:space="preserve"> </w:t>
                  </w:r>
                  <w:r>
                    <w:rPr>
                      <w:rFonts w:hint="eastAsia" w:ascii="宋体" w:eastAsia="宋体"/>
                      <w:sz w:val="18"/>
                    </w:rPr>
                    <w:t>應該可以使用任何編譯器建造完成（因為其中並沒有使用任何特定編譯器所提供之特定功能），並應該可以在任何作業</w:t>
                  </w:r>
                  <w:r>
                    <w:rPr>
                      <w:rFonts w:hint="eastAsia" w:ascii="宋体" w:eastAsia="宋体"/>
                      <w:spacing w:val="-12"/>
                      <w:sz w:val="18"/>
                    </w:rPr>
                    <w:t>系統上執行</w:t>
                  </w:r>
                  <w:r>
                    <w:rPr>
                      <w:rFonts w:hint="eastAsia" w:ascii="宋体" w:eastAsia="宋体"/>
                      <w:sz w:val="18"/>
                    </w:rPr>
                    <w:t>（因為凡是作業系統層面的動作，如記憶體配置和檔案存取，</w:t>
                  </w:r>
                  <w:r>
                    <w:rPr>
                      <w:rFonts w:ascii="Times New Roman" w:eastAsia="Times New Roman"/>
                      <w:sz w:val="18"/>
                    </w:rPr>
                    <w:t>MFC-Lite</w:t>
                  </w:r>
                  <w:r>
                    <w:rPr>
                      <w:rFonts w:ascii="Times New Roman" w:eastAsia="Times New Roman"/>
                      <w:spacing w:val="-43"/>
                      <w:sz w:val="18"/>
                    </w:rPr>
                    <w:t xml:space="preserve"> </w:t>
                  </w:r>
                  <w:r>
                    <w:rPr>
                      <w:rFonts w:hint="eastAsia" w:ascii="宋体" w:eastAsia="宋体"/>
                      <w:spacing w:val="-4"/>
                      <w:sz w:val="18"/>
                    </w:rPr>
                    <w:t xml:space="preserve">皆使用標準的 </w:t>
                  </w:r>
                  <w:r>
                    <w:rPr>
                      <w:rFonts w:ascii="Times New Roman" w:eastAsia="Times New Roman"/>
                      <w:sz w:val="18"/>
                    </w:rPr>
                    <w:t>C</w:t>
                  </w:r>
                  <w:r>
                    <w:rPr>
                      <w:rFonts w:ascii="Times New Roman" w:eastAsia="Times New Roman"/>
                      <w:spacing w:val="-10"/>
                      <w:sz w:val="18"/>
                    </w:rPr>
                    <w:t xml:space="preserve"> </w:t>
                  </w:r>
                  <w:r>
                    <w:rPr>
                      <w:rFonts w:ascii="Times New Roman" w:eastAsia="Times New Roman"/>
                      <w:sz w:val="18"/>
                    </w:rPr>
                    <w:t>runtime</w:t>
                  </w:r>
                  <w:r>
                    <w:rPr>
                      <w:rFonts w:ascii="Times New Roman" w:eastAsia="Times New Roman"/>
                      <w:spacing w:val="-9"/>
                      <w:sz w:val="18"/>
                    </w:rPr>
                    <w:t xml:space="preserve"> </w:t>
                  </w:r>
                  <w:r>
                    <w:rPr>
                      <w:rFonts w:ascii="Times New Roman" w:eastAsia="Times New Roman"/>
                      <w:sz w:val="18"/>
                    </w:rPr>
                    <w:t>library</w:t>
                  </w:r>
                  <w:r>
                    <w:rPr>
                      <w:rFonts w:hint="eastAsia" w:ascii="宋体" w:eastAsia="宋体"/>
                      <w:sz w:val="18"/>
                    </w:rPr>
                    <w:t>）</w:t>
                  </w:r>
                  <w:r>
                    <w:rPr>
                      <w:rFonts w:hint="eastAsia" w:ascii="宋体" w:eastAsia="宋体"/>
                      <w:spacing w:val="-5"/>
                      <w:sz w:val="18"/>
                    </w:rPr>
                    <w:t xml:space="preserve">。我已在 </w:t>
                  </w:r>
                  <w:r>
                    <w:rPr>
                      <w:rFonts w:ascii="Times New Roman" w:eastAsia="Times New Roman"/>
                      <w:sz w:val="18"/>
                    </w:rPr>
                    <w:t>Visual</w:t>
                  </w:r>
                  <w:r>
                    <w:rPr>
                      <w:rFonts w:ascii="Times New Roman" w:eastAsia="Times New Roman"/>
                      <w:spacing w:val="-7"/>
                      <w:sz w:val="18"/>
                    </w:rPr>
                    <w:t xml:space="preserve"> </w:t>
                  </w:r>
                  <w:r>
                    <w:rPr>
                      <w:rFonts w:ascii="Times New Roman" w:eastAsia="Times New Roman"/>
                      <w:sz w:val="18"/>
                    </w:rPr>
                    <w:t>C++</w:t>
                  </w:r>
                  <w:r>
                    <w:rPr>
                      <w:rFonts w:hint="eastAsia" w:ascii="宋体" w:eastAsia="宋体"/>
                      <w:sz w:val="18"/>
                    </w:rPr>
                    <w:t>、</w:t>
                  </w:r>
                  <w:r>
                    <w:rPr>
                      <w:rFonts w:ascii="Times New Roman" w:eastAsia="Times New Roman"/>
                      <w:sz w:val="18"/>
                    </w:rPr>
                    <w:t>Borland</w:t>
                  </w:r>
                  <w:r>
                    <w:rPr>
                      <w:rFonts w:ascii="Times New Roman" w:eastAsia="Times New Roman"/>
                      <w:spacing w:val="-9"/>
                      <w:sz w:val="18"/>
                    </w:rPr>
                    <w:t xml:space="preserve"> </w:t>
                  </w:r>
                  <w:r>
                    <w:rPr>
                      <w:rFonts w:ascii="Times New Roman" w:eastAsia="Times New Roman"/>
                      <w:sz w:val="18"/>
                    </w:rPr>
                    <w:t>C++Builder</w:t>
                  </w:r>
                  <w:r>
                    <w:rPr>
                      <w:rFonts w:hint="eastAsia" w:ascii="宋体" w:eastAsia="宋体"/>
                      <w:sz w:val="18"/>
                    </w:rPr>
                    <w:t>、</w:t>
                  </w:r>
                  <w:r>
                    <w:rPr>
                      <w:rFonts w:ascii="Times New Roman" w:eastAsia="Times New Roman"/>
                      <w:sz w:val="18"/>
                    </w:rPr>
                    <w:t>GNU</w:t>
                  </w:r>
                  <w:r>
                    <w:rPr>
                      <w:rFonts w:ascii="Times New Roman" w:eastAsia="Times New Roman"/>
                      <w:spacing w:val="1"/>
                      <w:sz w:val="18"/>
                    </w:rPr>
                    <w:t xml:space="preserve"> </w:t>
                  </w:r>
                  <w:r>
                    <w:rPr>
                      <w:rFonts w:ascii="Times New Roman" w:eastAsia="Times New Roman"/>
                      <w:sz w:val="18"/>
                    </w:rPr>
                    <w:t>C+</w:t>
                  </w:r>
                  <w:r>
                    <w:rPr>
                      <w:rFonts w:ascii="Times New Roman" w:eastAsia="Times New Roman"/>
                      <w:spacing w:val="15"/>
                      <w:sz w:val="18"/>
                    </w:rPr>
                    <w:t xml:space="preserve">+ </w:t>
                  </w:r>
                  <w:r>
                    <w:rPr>
                      <w:rFonts w:hint="eastAsia" w:ascii="宋体" w:eastAsia="宋体"/>
                      <w:spacing w:val="-1"/>
                      <w:sz w:val="18"/>
                    </w:rPr>
                    <w:t xml:space="preserve">等編譯平台上編譯無誤，並在 </w:t>
                  </w:r>
                  <w:r>
                    <w:rPr>
                      <w:rFonts w:ascii="Times New Roman" w:eastAsia="Times New Roman"/>
                      <w:sz w:val="18"/>
                    </w:rPr>
                    <w:t>Windows</w:t>
                  </w:r>
                  <w:r>
                    <w:rPr>
                      <w:rFonts w:ascii="Times New Roman" w:eastAsia="Times New Roman"/>
                      <w:spacing w:val="-2"/>
                      <w:sz w:val="18"/>
                    </w:rPr>
                    <w:t xml:space="preserve"> </w:t>
                  </w:r>
                  <w:r>
                    <w:rPr>
                      <w:rFonts w:ascii="Times New Roman" w:eastAsia="Times New Roman"/>
                      <w:sz w:val="18"/>
                    </w:rPr>
                    <w:t>console</w:t>
                  </w:r>
                  <w:r>
                    <w:rPr>
                      <w:rFonts w:ascii="Times New Roman" w:eastAsia="Times New Roman"/>
                      <w:spacing w:val="-1"/>
                      <w:sz w:val="18"/>
                    </w:rPr>
                    <w:t xml:space="preserve"> </w:t>
                  </w:r>
                  <w:r>
                    <w:rPr>
                      <w:rFonts w:ascii="Times New Roman" w:eastAsia="Times New Roman"/>
                      <w:sz w:val="18"/>
                    </w:rPr>
                    <w:t>mode</w:t>
                  </w:r>
                  <w:r>
                    <w:rPr>
                      <w:rFonts w:hint="eastAsia" w:ascii="宋体" w:eastAsia="宋体"/>
                      <w:sz w:val="18"/>
                    </w:rPr>
                    <w:t>、</w:t>
                  </w:r>
                  <w:r>
                    <w:rPr>
                      <w:rFonts w:ascii="Times New Roman" w:eastAsia="Times New Roman"/>
                      <w:sz w:val="18"/>
                    </w:rPr>
                    <w:t>MS-DOS</w:t>
                  </w:r>
                  <w:r>
                    <w:rPr>
                      <w:rFonts w:hint="eastAsia" w:ascii="宋体" w:eastAsia="宋体"/>
                      <w:sz w:val="18"/>
                    </w:rPr>
                    <w:t>、</w:t>
                  </w:r>
                  <w:r>
                    <w:rPr>
                      <w:rFonts w:ascii="Times New Roman" w:eastAsia="Times New Roman"/>
                      <w:sz w:val="18"/>
                    </w:rPr>
                    <w:t>FreeBSD</w:t>
                  </w:r>
                  <w:r>
                    <w:rPr>
                      <w:rFonts w:hint="eastAsia" w:ascii="宋体" w:eastAsia="宋体"/>
                      <w:sz w:val="18"/>
                    </w:rPr>
                    <w:t>、</w:t>
                  </w:r>
                  <w:r>
                    <w:rPr>
                      <w:rFonts w:ascii="Times New Roman" w:eastAsia="Times New Roman"/>
                      <w:sz w:val="18"/>
                    </w:rPr>
                    <w:t>Solaris</w:t>
                  </w:r>
                  <w:r>
                    <w:rPr>
                      <w:rFonts w:hint="eastAsia" w:ascii="宋体" w:eastAsia="宋体"/>
                      <w:sz w:val="18"/>
                    </w:rPr>
                    <w:t>（</w:t>
                  </w:r>
                  <w:r>
                    <w:rPr>
                      <w:rFonts w:ascii="Times New Roman" w:eastAsia="Times New Roman"/>
                      <w:sz w:val="18"/>
                    </w:rPr>
                    <w:t>SunOS</w:t>
                  </w:r>
                  <w:r>
                    <w:rPr>
                      <w:rFonts w:hint="eastAsia" w:ascii="宋体" w:eastAsia="宋体"/>
                      <w:sz w:val="18"/>
                    </w:rPr>
                    <w:t>）等作業平台上執行無誤。</w:t>
                  </w:r>
                </w:p>
                <w:p>
                  <w:pPr>
                    <w:pStyle w:val="11"/>
                    <w:spacing w:before="10"/>
                    <w:rPr>
                      <w:rFonts w:ascii="宋体"/>
                      <w:sz w:val="18"/>
                    </w:rPr>
                  </w:pPr>
                </w:p>
                <w:p>
                  <w:pPr>
                    <w:spacing w:before="0" w:line="374" w:lineRule="auto"/>
                    <w:ind w:left="48" w:right="46" w:firstLine="0"/>
                    <w:jc w:val="left"/>
                    <w:rPr>
                      <w:rFonts w:hint="eastAsia" w:ascii="宋体" w:eastAsia="宋体"/>
                      <w:sz w:val="18"/>
                    </w:rPr>
                  </w:pPr>
                  <w:r>
                    <w:rPr>
                      <w:rFonts w:hint="eastAsia" w:ascii="宋体" w:eastAsia="宋体"/>
                      <w:sz w:val="18"/>
                    </w:rPr>
                    <w:t>當然，我想你一定不會犯下這樣的錯誤：在Ａ作業平台上編譯完成後，直接把可執行檔拷貝到Ｂ作業平台去執行。</w:t>
                  </w:r>
                </w:p>
                <w:p>
                  <w:pPr>
                    <w:pStyle w:val="11"/>
                    <w:spacing w:before="10"/>
                    <w:rPr>
                      <w:rFonts w:ascii="宋体"/>
                      <w:sz w:val="18"/>
                    </w:rPr>
                  </w:pPr>
                </w:p>
                <w:p>
                  <w:pPr>
                    <w:spacing w:before="0"/>
                    <w:ind w:left="48" w:right="0" w:firstLine="0"/>
                    <w:jc w:val="left"/>
                    <w:rPr>
                      <w:rFonts w:hint="eastAsia" w:ascii="宋体" w:eastAsia="宋体"/>
                      <w:sz w:val="18"/>
                    </w:rPr>
                  </w:pPr>
                  <w:r>
                    <w:rPr>
                      <w:rFonts w:hint="eastAsia" w:ascii="宋体" w:eastAsia="宋体"/>
                      <w:sz w:val="18"/>
                    </w:rPr>
                    <w:t>任何人如果在其他平台（</w:t>
                  </w:r>
                  <w:r>
                    <w:rPr>
                      <w:rFonts w:hint="eastAsia" w:ascii="宋体" w:eastAsia="宋体"/>
                      <w:spacing w:val="21"/>
                      <w:sz w:val="18"/>
                    </w:rPr>
                    <w:t xml:space="preserve">如 </w:t>
                  </w:r>
                  <w:r>
                    <w:rPr>
                      <w:rFonts w:ascii="Times New Roman" w:eastAsia="Times New Roman"/>
                      <w:sz w:val="18"/>
                    </w:rPr>
                    <w:t>OS/2</w:t>
                  </w:r>
                  <w:r>
                    <w:rPr>
                      <w:rFonts w:hint="eastAsia" w:ascii="宋体" w:eastAsia="宋体"/>
                      <w:sz w:val="18"/>
                    </w:rPr>
                    <w:t>、</w:t>
                  </w:r>
                  <w:r>
                    <w:rPr>
                      <w:rFonts w:ascii="Times New Roman" w:eastAsia="Times New Roman"/>
                      <w:sz w:val="18"/>
                    </w:rPr>
                    <w:t>Mac</w:t>
                  </w:r>
                  <w:r>
                    <w:rPr>
                      <w:rFonts w:hint="eastAsia" w:ascii="宋体" w:eastAsia="宋体"/>
                      <w:sz w:val="18"/>
                    </w:rPr>
                    <w:t>）上編譯並執行成功（或不成功），盼您</w:t>
                  </w:r>
                </w:p>
                <w:p>
                  <w:pPr>
                    <w:spacing w:before="130"/>
                    <w:ind w:left="48" w:right="0" w:firstLine="0"/>
                    <w:jc w:val="left"/>
                    <w:rPr>
                      <w:rFonts w:hint="eastAsia" w:ascii="宋体" w:eastAsia="宋体"/>
                      <w:sz w:val="18"/>
                    </w:rPr>
                  </w:pPr>
                  <w:r>
                    <w:rPr>
                      <w:rFonts w:hint="eastAsia" w:ascii="宋体" w:eastAsia="宋体"/>
                      <w:spacing w:val="-9"/>
                      <w:sz w:val="18"/>
                    </w:rPr>
                    <w:t xml:space="preserve">能以 </w:t>
                  </w:r>
                  <w:r>
                    <w:rPr>
                      <w:rFonts w:ascii="Times New Roman" w:eastAsia="Times New Roman"/>
                      <w:spacing w:val="-1"/>
                      <w:sz w:val="18"/>
                    </w:rPr>
                    <w:t>email</w:t>
                  </w:r>
                  <w:r>
                    <w:rPr>
                      <w:rFonts w:ascii="Times New Roman" w:eastAsia="Times New Roman"/>
                      <w:spacing w:val="22"/>
                      <w:sz w:val="18"/>
                    </w:rPr>
                    <w:t xml:space="preserve"> </w:t>
                  </w:r>
                  <w:r>
                    <w:rPr>
                      <w:rFonts w:hint="eastAsia" w:ascii="宋体" w:eastAsia="宋体"/>
                      <w:spacing w:val="-1"/>
                      <w:sz w:val="18"/>
                    </w:rPr>
                    <w:t>告訴我您的寶貴經驗，謝謝。我自己也會設法在不同平台上多做嘗試。</w:t>
                  </w:r>
                </w:p>
              </w:txbxContent>
            </v:textbox>
            <w10:wrap type="topAndBottom"/>
          </v:shape>
        </w:pict>
      </w: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spacing w:before="2"/>
        <w:rPr>
          <w:sz w:val="24"/>
        </w:rPr>
      </w:pPr>
    </w:p>
    <w:p>
      <w:pPr>
        <w:pStyle w:val="5"/>
      </w:pPr>
      <w:r>
        <w:t>298</w:t>
      </w:r>
    </w:p>
    <w:p>
      <w:pPr>
        <w:spacing w:after="0"/>
        <w:sectPr>
          <w:pgSz w:w="10320" w:h="13220"/>
          <w:pgMar w:top="580" w:right="80" w:bottom="280" w:left="40" w:header="720" w:footer="720" w:gutter="0"/>
          <w:cols w:space="720" w:num="1"/>
        </w:sectPr>
      </w:pPr>
    </w:p>
    <w:p>
      <w:pPr>
        <w:pStyle w:val="11"/>
        <w:spacing w:before="64"/>
        <w:ind w:left="4897"/>
        <w:rPr>
          <w:rFonts w:ascii="Times New Roman" w:eastAsia="Times New Roman"/>
        </w:rPr>
      </w:pPr>
      <w:r>
        <w:pict>
          <v:rect id="_x0000_s3933" o:spid="_x0000_s3933" o:spt="1" style="position:absolute;left:0pt;margin-left:131.9pt;margin-top:18.85pt;height:0.7pt;width:323pt;mso-position-horizontal-relative:page;mso-wrap-distance-bottom:0pt;mso-wrap-distance-top:0pt;z-index:-251148288;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3"/>
        </w:rPr>
        <w:t xml:space="preserve">第６章 從 </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10"/>
        </w:rPr>
        <w:t xml:space="preserve"> </w:t>
      </w:r>
      <w:r>
        <w:rPr>
          <w:rFonts w:ascii="Times New Roman" w:eastAsia="Times New Roman"/>
        </w:rPr>
        <w:t>Model</w:t>
      </w:r>
      <w:r>
        <w:rPr>
          <w:rFonts w:ascii="Times New Roman" w:eastAsia="Times New Roman"/>
          <w:spacing w:val="21"/>
        </w:rPr>
        <w:t xml:space="preserve"> </w:t>
      </w:r>
      <w:r>
        <w:rPr>
          <w:rFonts w:hint="eastAsia" w:ascii="宋体" w:eastAsia="宋体"/>
          <w:spacing w:val="-6"/>
        </w:rPr>
        <w:t xml:space="preserve">邁向 </w:t>
      </w:r>
      <w:r>
        <w:rPr>
          <w:rFonts w:ascii="Times New Roman" w:eastAsia="Times New Roman"/>
        </w:rPr>
        <w:t>Component</w:t>
      </w:r>
      <w:r>
        <w:rPr>
          <w:rFonts w:ascii="Times New Roman" w:eastAsia="Times New Roman"/>
          <w:spacing w:val="-10"/>
        </w:rPr>
        <w:t xml:space="preserve"> </w:t>
      </w:r>
      <w:r>
        <w:rPr>
          <w:rFonts w:ascii="Times New Roman" w:eastAsia="Times New Roman"/>
        </w:rPr>
        <w:t>Object</w:t>
      </w:r>
      <w:r>
        <w:rPr>
          <w:rFonts w:ascii="Times New Roman" w:eastAsia="Times New Roman"/>
          <w:spacing w:val="-10"/>
        </w:rPr>
        <w:t xml:space="preserve"> </w:t>
      </w:r>
      <w:r>
        <w:rPr>
          <w:rFonts w:ascii="Times New Roman" w:eastAsia="Times New Roman"/>
        </w:rPr>
        <w:t>Model</w:t>
      </w:r>
    </w:p>
    <w:p>
      <w:pPr>
        <w:pStyle w:val="11"/>
        <w:rPr>
          <w:rFonts w:ascii="Times New Roman"/>
          <w:sz w:val="20"/>
        </w:rPr>
      </w:pPr>
    </w:p>
    <w:p>
      <w:pPr>
        <w:pStyle w:val="11"/>
        <w:rPr>
          <w:rFonts w:ascii="Times New Roman"/>
          <w:sz w:val="20"/>
        </w:rPr>
      </w:pPr>
    </w:p>
    <w:p>
      <w:pPr>
        <w:pStyle w:val="5"/>
        <w:spacing w:before="169"/>
        <w:ind w:left="2627"/>
        <w:rPr>
          <w:rFonts w:hint="eastAsia" w:ascii="Microsoft YaHei UI" w:eastAsia="Microsoft YaHei UI"/>
        </w:rPr>
      </w:pPr>
      <w:r>
        <w:rPr>
          <w:rFonts w:hint="eastAsia" w:ascii="Microsoft YaHei UI" w:eastAsia="Microsoft YaHei UI"/>
          <w:spacing w:val="15"/>
          <w:w w:val="115"/>
        </w:rPr>
        <w:t>第６章</w:t>
      </w:r>
    </w:p>
    <w:p>
      <w:pPr>
        <w:pStyle w:val="11"/>
        <w:rPr>
          <w:rFonts w:ascii="Microsoft YaHei UI"/>
          <w:b/>
          <w:sz w:val="20"/>
        </w:rPr>
      </w:pPr>
    </w:p>
    <w:p>
      <w:pPr>
        <w:pStyle w:val="11"/>
        <w:spacing w:before="4"/>
        <w:rPr>
          <w:rFonts w:ascii="Microsoft YaHei UI"/>
          <w:b/>
          <w:sz w:val="27"/>
        </w:rPr>
      </w:pPr>
    </w:p>
    <w:p>
      <w:pPr>
        <w:spacing w:before="83"/>
        <w:ind w:left="1602" w:right="148" w:firstLine="0"/>
        <w:jc w:val="center"/>
        <w:rPr>
          <w:rFonts w:ascii="Arial MT" w:eastAsia="Arial MT"/>
          <w:sz w:val="56"/>
        </w:rPr>
      </w:pPr>
      <w:r>
        <w:rPr>
          <w:rFonts w:hint="eastAsia" w:ascii="宋体" w:eastAsia="宋体"/>
          <w:spacing w:val="18"/>
          <w:w w:val="120"/>
          <w:sz w:val="28"/>
        </w:rPr>
        <w:t xml:space="preserve">從 </w:t>
      </w:r>
      <w:r>
        <w:rPr>
          <w:rFonts w:ascii="Arial MT" w:eastAsia="Arial MT"/>
          <w:w w:val="120"/>
          <w:sz w:val="56"/>
        </w:rPr>
        <w:t>COM</w:t>
      </w:r>
      <w:r>
        <w:rPr>
          <w:rFonts w:ascii="Arial MT" w:eastAsia="Arial MT"/>
          <w:spacing w:val="8"/>
          <w:w w:val="120"/>
          <w:sz w:val="56"/>
        </w:rPr>
        <w:t xml:space="preserve"> </w:t>
      </w:r>
      <w:r>
        <w:rPr>
          <w:rFonts w:hint="eastAsia" w:ascii="宋体" w:eastAsia="宋体"/>
          <w:spacing w:val="18"/>
          <w:w w:val="120"/>
          <w:sz w:val="28"/>
        </w:rPr>
        <w:t xml:space="preserve">邁向 </w:t>
      </w:r>
      <w:r>
        <w:rPr>
          <w:rFonts w:ascii="Arial MT" w:eastAsia="Arial MT"/>
          <w:w w:val="120"/>
          <w:sz w:val="56"/>
        </w:rPr>
        <w:t>COM</w:t>
      </w:r>
    </w:p>
    <w:p>
      <w:pPr>
        <w:pStyle w:val="6"/>
        <w:spacing w:before="314"/>
        <w:ind w:left="1587" w:right="148"/>
        <w:jc w:val="center"/>
      </w:pPr>
      <w:r>
        <w:rPr>
          <w:spacing w:val="13"/>
        </w:rPr>
        <w:t>From</w:t>
      </w:r>
      <w:r>
        <w:rPr>
          <w:spacing w:val="47"/>
        </w:rPr>
        <w:t xml:space="preserve"> </w:t>
      </w:r>
      <w:r>
        <w:rPr>
          <w:spacing w:val="13"/>
        </w:rPr>
        <w:t>C++</w:t>
      </w:r>
      <w:r>
        <w:rPr>
          <w:spacing w:val="48"/>
        </w:rPr>
        <w:t xml:space="preserve"> </w:t>
      </w:r>
      <w:r>
        <w:rPr>
          <w:spacing w:val="12"/>
        </w:rPr>
        <w:t>Object</w:t>
      </w:r>
      <w:r>
        <w:rPr>
          <w:spacing w:val="48"/>
        </w:rPr>
        <w:t xml:space="preserve"> </w:t>
      </w:r>
      <w:r>
        <w:rPr>
          <w:spacing w:val="13"/>
        </w:rPr>
        <w:t>Model</w:t>
      </w:r>
      <w:r>
        <w:rPr>
          <w:spacing w:val="48"/>
        </w:rPr>
        <w:t xml:space="preserve"> </w:t>
      </w:r>
      <w:r>
        <w:rPr>
          <w:spacing w:val="10"/>
        </w:rPr>
        <w:t>to</w:t>
      </w:r>
      <w:r>
        <w:rPr>
          <w:spacing w:val="41"/>
        </w:rPr>
        <w:t xml:space="preserve"> </w:t>
      </w:r>
      <w:r>
        <w:rPr>
          <w:spacing w:val="16"/>
        </w:rPr>
        <w:t>Component</w:t>
      </w:r>
      <w:r>
        <w:rPr>
          <w:spacing w:val="48"/>
        </w:rPr>
        <w:t xml:space="preserve"> </w:t>
      </w:r>
      <w:r>
        <w:rPr>
          <w:spacing w:val="12"/>
        </w:rPr>
        <w:t>Object</w:t>
      </w:r>
      <w:r>
        <w:rPr>
          <w:spacing w:val="47"/>
        </w:rPr>
        <w:t xml:space="preserve"> </w:t>
      </w:r>
      <w:r>
        <w:rPr>
          <w:spacing w:val="13"/>
        </w:rPr>
        <w:t>Model</w:t>
      </w:r>
    </w:p>
    <w:p>
      <w:pPr>
        <w:pStyle w:val="11"/>
        <w:rPr>
          <w:rFonts w:ascii="Times New Roman"/>
          <w:sz w:val="22"/>
        </w:rPr>
      </w:pPr>
    </w:p>
    <w:p>
      <w:pPr>
        <w:pStyle w:val="11"/>
        <w:rPr>
          <w:rFonts w:ascii="Times New Roman"/>
          <w:sz w:val="22"/>
        </w:rPr>
      </w:pPr>
    </w:p>
    <w:p>
      <w:pPr>
        <w:pStyle w:val="11"/>
        <w:rPr>
          <w:rFonts w:ascii="Times New Roman"/>
          <w:sz w:val="22"/>
        </w:rPr>
      </w:pPr>
    </w:p>
    <w:p>
      <w:pPr>
        <w:pStyle w:val="11"/>
        <w:rPr>
          <w:rFonts w:ascii="Times New Roman"/>
          <w:sz w:val="22"/>
        </w:rPr>
      </w:pPr>
    </w:p>
    <w:p>
      <w:pPr>
        <w:pStyle w:val="11"/>
        <w:rPr>
          <w:rFonts w:ascii="Times New Roman"/>
          <w:sz w:val="22"/>
        </w:rPr>
      </w:pPr>
    </w:p>
    <w:p>
      <w:pPr>
        <w:pStyle w:val="11"/>
        <w:rPr>
          <w:rFonts w:ascii="Times New Roman"/>
          <w:sz w:val="22"/>
        </w:rPr>
      </w:pPr>
    </w:p>
    <w:p>
      <w:pPr>
        <w:pStyle w:val="11"/>
        <w:rPr>
          <w:rFonts w:ascii="Times New Roman"/>
          <w:sz w:val="22"/>
        </w:rPr>
      </w:pPr>
    </w:p>
    <w:p>
      <w:pPr>
        <w:pStyle w:val="11"/>
        <w:rPr>
          <w:rFonts w:ascii="Times New Roman"/>
          <w:sz w:val="22"/>
        </w:rPr>
      </w:pPr>
    </w:p>
    <w:p>
      <w:pPr>
        <w:spacing w:before="134"/>
        <w:ind w:left="1617" w:right="148" w:firstLine="0"/>
        <w:jc w:val="center"/>
        <w:rPr>
          <w:rFonts w:hint="eastAsia" w:ascii="宋体" w:eastAsia="宋体"/>
          <w:sz w:val="18"/>
        </w:rPr>
      </w:pPr>
      <w:r>
        <w:rPr>
          <w:rFonts w:hint="eastAsia" w:ascii="宋体" w:eastAsia="宋体"/>
          <w:spacing w:val="3"/>
          <w:sz w:val="18"/>
        </w:rPr>
        <w:t xml:space="preserve">章名下得很有趣！第一個 </w:t>
      </w:r>
      <w:r>
        <w:rPr>
          <w:rFonts w:ascii="Times New Roman" w:eastAsia="Times New Roman"/>
          <w:sz w:val="18"/>
        </w:rPr>
        <w:t>COM</w:t>
      </w:r>
      <w:r>
        <w:rPr>
          <w:rFonts w:ascii="Times New Roman" w:eastAsia="Times New Roman"/>
          <w:spacing w:val="79"/>
          <w:sz w:val="18"/>
        </w:rPr>
        <w:t xml:space="preserve"> </w:t>
      </w:r>
      <w:r>
        <w:rPr>
          <w:rFonts w:hint="eastAsia" w:ascii="宋体" w:eastAsia="宋体"/>
          <w:spacing w:val="13"/>
          <w:sz w:val="18"/>
        </w:rPr>
        <w:t xml:space="preserve">是指 </w:t>
      </w:r>
      <w:r>
        <w:rPr>
          <w:rFonts w:ascii="Times New Roman" w:eastAsia="Times New Roman"/>
          <w:sz w:val="18"/>
        </w:rPr>
        <w:t>C+</w:t>
      </w:r>
      <w:r>
        <w:rPr>
          <w:rFonts w:ascii="Times New Roman" w:eastAsia="Times New Roman"/>
          <w:spacing w:val="34"/>
          <w:sz w:val="18"/>
        </w:rPr>
        <w:t xml:space="preserve">+ </w:t>
      </w:r>
      <w:r>
        <w:rPr>
          <w:rFonts w:ascii="Times New Roman" w:eastAsia="Times New Roman"/>
          <w:sz w:val="18"/>
        </w:rPr>
        <w:t>Object</w:t>
      </w:r>
      <w:r>
        <w:rPr>
          <w:rFonts w:ascii="Times New Roman" w:eastAsia="Times New Roman"/>
          <w:spacing w:val="75"/>
          <w:sz w:val="18"/>
        </w:rPr>
        <w:t xml:space="preserve"> </w:t>
      </w:r>
      <w:r>
        <w:rPr>
          <w:rFonts w:ascii="Times New Roman" w:eastAsia="Times New Roman"/>
          <w:sz w:val="18"/>
        </w:rPr>
        <w:t>Model</w:t>
      </w:r>
      <w:r>
        <w:rPr>
          <w:rFonts w:hint="eastAsia" w:ascii="宋体" w:eastAsia="宋体"/>
          <w:spacing w:val="6"/>
          <w:sz w:val="18"/>
        </w:rPr>
        <w:t xml:space="preserve">，第二個 </w:t>
      </w:r>
      <w:r>
        <w:rPr>
          <w:rFonts w:ascii="Times New Roman" w:eastAsia="Times New Roman"/>
          <w:sz w:val="18"/>
        </w:rPr>
        <w:t>COM</w:t>
      </w:r>
      <w:r>
        <w:rPr>
          <w:rFonts w:ascii="Times New Roman" w:eastAsia="Times New Roman"/>
          <w:spacing w:val="73"/>
          <w:sz w:val="18"/>
        </w:rPr>
        <w:t xml:space="preserve"> </w:t>
      </w:r>
      <w:r>
        <w:rPr>
          <w:rFonts w:hint="eastAsia" w:ascii="宋体" w:eastAsia="宋体"/>
          <w:sz w:val="18"/>
        </w:rPr>
        <w:t>是指</w:t>
      </w:r>
    </w:p>
    <w:p>
      <w:pPr>
        <w:spacing w:before="129"/>
        <w:ind w:left="2627" w:right="0" w:firstLine="0"/>
        <w:jc w:val="both"/>
        <w:rPr>
          <w:rFonts w:hint="eastAsia" w:ascii="宋体" w:eastAsia="宋体"/>
          <w:sz w:val="18"/>
        </w:rPr>
      </w:pPr>
      <w:r>
        <w:rPr>
          <w:rFonts w:ascii="Times New Roman" w:eastAsia="Times New Roman"/>
          <w:sz w:val="18"/>
        </w:rPr>
        <w:t>Component</w:t>
      </w:r>
      <w:r>
        <w:rPr>
          <w:rFonts w:ascii="Times New Roman" w:eastAsia="Times New Roman"/>
          <w:spacing w:val="4"/>
          <w:sz w:val="18"/>
        </w:rPr>
        <w:t xml:space="preserve"> </w:t>
      </w:r>
      <w:r>
        <w:rPr>
          <w:rFonts w:ascii="Times New Roman" w:eastAsia="Times New Roman"/>
          <w:sz w:val="18"/>
        </w:rPr>
        <w:t>Object</w:t>
      </w:r>
      <w:r>
        <w:rPr>
          <w:rFonts w:ascii="Times New Roman" w:eastAsia="Times New Roman"/>
          <w:spacing w:val="6"/>
          <w:sz w:val="18"/>
        </w:rPr>
        <w:t xml:space="preserve"> </w:t>
      </w:r>
      <w:r>
        <w:rPr>
          <w:rFonts w:ascii="Times New Roman" w:eastAsia="Times New Roman"/>
          <w:sz w:val="18"/>
        </w:rPr>
        <w:t>Model</w:t>
      </w:r>
      <w:r>
        <w:rPr>
          <w:rFonts w:hint="eastAsia" w:ascii="宋体" w:eastAsia="宋体"/>
          <w:sz w:val="18"/>
        </w:rPr>
        <w:t>。</w:t>
      </w:r>
    </w:p>
    <w:p>
      <w:pPr>
        <w:pStyle w:val="11"/>
        <w:spacing w:before="10"/>
        <w:rPr>
          <w:rFonts w:ascii="宋体"/>
          <w:sz w:val="28"/>
        </w:rPr>
      </w:pPr>
    </w:p>
    <w:p>
      <w:pPr>
        <w:spacing w:before="1" w:line="374" w:lineRule="auto"/>
        <w:ind w:left="2627" w:right="1155" w:firstLine="0"/>
        <w:jc w:val="both"/>
        <w:rPr>
          <w:rFonts w:hint="eastAsia" w:ascii="宋体" w:eastAsia="宋体"/>
          <w:sz w:val="18"/>
        </w:rPr>
      </w:pPr>
      <w:r>
        <w:rPr>
          <w:rFonts w:hint="eastAsia" w:ascii="宋体" w:eastAsia="宋体"/>
          <w:spacing w:val="2"/>
          <w:sz w:val="18"/>
        </w:rPr>
        <w:t xml:space="preserve">什麼是 </w:t>
      </w:r>
      <w:r>
        <w:rPr>
          <w:rFonts w:ascii="Times New Roman" w:eastAsia="Times New Roman"/>
          <w:sz w:val="18"/>
        </w:rPr>
        <w:t>C+</w:t>
      </w:r>
      <w:r>
        <w:rPr>
          <w:rFonts w:ascii="Times New Roman" w:eastAsia="Times New Roman"/>
          <w:spacing w:val="11"/>
          <w:sz w:val="18"/>
        </w:rPr>
        <w:t xml:space="preserve">+ </w:t>
      </w:r>
      <w:r>
        <w:rPr>
          <w:rFonts w:ascii="Times New Roman" w:eastAsia="Times New Roman"/>
          <w:sz w:val="18"/>
        </w:rPr>
        <w:t>Object</w:t>
      </w:r>
      <w:r>
        <w:rPr>
          <w:rFonts w:ascii="Times New Roman" w:eastAsia="Times New Roman"/>
          <w:spacing w:val="27"/>
          <w:sz w:val="18"/>
        </w:rPr>
        <w:t xml:space="preserve"> </w:t>
      </w:r>
      <w:r>
        <w:rPr>
          <w:rFonts w:ascii="Times New Roman" w:eastAsia="Times New Roman"/>
          <w:sz w:val="18"/>
        </w:rPr>
        <w:t>Model</w:t>
      </w:r>
      <w:r>
        <w:rPr>
          <w:rFonts w:hint="eastAsia" w:ascii="宋体" w:eastAsia="宋体"/>
          <w:spacing w:val="1"/>
          <w:sz w:val="18"/>
        </w:rPr>
        <w:t xml:space="preserve">？這個主題泛指 </w:t>
      </w:r>
      <w:r>
        <w:rPr>
          <w:rFonts w:ascii="Times New Roman" w:eastAsia="Times New Roman"/>
          <w:sz w:val="18"/>
        </w:rPr>
        <w:t>C+</w:t>
      </w:r>
      <w:r>
        <w:rPr>
          <w:rFonts w:ascii="Times New Roman" w:eastAsia="Times New Roman"/>
          <w:spacing w:val="11"/>
          <w:sz w:val="18"/>
        </w:rPr>
        <w:t xml:space="preserve">+ </w:t>
      </w:r>
      <w:r>
        <w:rPr>
          <w:rFonts w:ascii="Times New Roman" w:eastAsia="Times New Roman"/>
          <w:sz w:val="18"/>
        </w:rPr>
        <w:t>objects</w:t>
      </w:r>
      <w:r>
        <w:rPr>
          <w:rFonts w:ascii="Times New Roman" w:eastAsia="Times New Roman"/>
          <w:spacing w:val="14"/>
          <w:sz w:val="18"/>
        </w:rPr>
        <w:t xml:space="preserve"> </w:t>
      </w:r>
      <w:r>
        <w:rPr>
          <w:rFonts w:hint="eastAsia" w:ascii="宋体" w:eastAsia="宋体"/>
          <w:sz w:val="18"/>
        </w:rPr>
        <w:t>的記憶體佈局、虛擬機制的形成、</w:t>
      </w:r>
      <w:r>
        <w:rPr>
          <w:rFonts w:ascii="Times New Roman" w:eastAsia="Times New Roman"/>
          <w:sz w:val="18"/>
        </w:rPr>
        <w:t>C+</w:t>
      </w:r>
      <w:r>
        <w:rPr>
          <w:rFonts w:ascii="Times New Roman" w:eastAsia="Times New Roman"/>
          <w:spacing w:val="11"/>
          <w:sz w:val="18"/>
        </w:rPr>
        <w:t xml:space="preserve">+ </w:t>
      </w:r>
      <w:r>
        <w:rPr>
          <w:rFonts w:hint="eastAsia" w:ascii="宋体" w:eastAsia="宋体"/>
          <w:sz w:val="18"/>
        </w:rPr>
        <w:t>語意的實作技術</w:t>
      </w:r>
      <w:r>
        <w:rPr>
          <w:rFonts w:ascii="Times New Roman" w:eastAsia="Times New Roman"/>
          <w:sz w:val="18"/>
        </w:rPr>
        <w:t>...</w:t>
      </w:r>
      <w:r>
        <w:rPr>
          <w:rFonts w:hint="eastAsia" w:ascii="宋体" w:eastAsia="宋体"/>
          <w:sz w:val="18"/>
        </w:rPr>
        <w:t>。我已經在第２章描述了其中最重要的部份。</w:t>
      </w:r>
    </w:p>
    <w:p>
      <w:pPr>
        <w:pStyle w:val="11"/>
        <w:spacing w:before="9"/>
        <w:rPr>
          <w:rFonts w:ascii="宋体"/>
          <w:sz w:val="18"/>
        </w:rPr>
      </w:pPr>
    </w:p>
    <w:p>
      <w:pPr>
        <w:spacing w:before="0" w:line="374" w:lineRule="auto"/>
        <w:ind w:left="2627" w:right="1150" w:firstLine="0"/>
        <w:jc w:val="both"/>
        <w:rPr>
          <w:rFonts w:hint="eastAsia" w:ascii="宋体" w:eastAsia="宋体"/>
          <w:sz w:val="18"/>
        </w:rPr>
      </w:pPr>
      <w:r>
        <w:rPr>
          <w:rFonts w:ascii="Times New Roman" w:eastAsia="Times New Roman"/>
          <w:sz w:val="18"/>
        </w:rPr>
        <w:t>C+</w:t>
      </w:r>
      <w:r>
        <w:rPr>
          <w:rFonts w:ascii="Times New Roman" w:eastAsia="Times New Roman"/>
          <w:spacing w:val="5"/>
          <w:sz w:val="18"/>
        </w:rPr>
        <w:t xml:space="preserve">+ </w:t>
      </w:r>
      <w:r>
        <w:rPr>
          <w:rFonts w:hint="eastAsia" w:ascii="宋体" w:eastAsia="宋体"/>
          <w:sz w:val="18"/>
        </w:rPr>
        <w:t>提供的三大物件導向特性：封裝（</w:t>
      </w:r>
      <w:r>
        <w:rPr>
          <w:rFonts w:ascii="Times New Roman" w:eastAsia="Times New Roman"/>
          <w:sz w:val="18"/>
        </w:rPr>
        <w:t>Encapsulation</w:t>
      </w:r>
      <w:r>
        <w:rPr>
          <w:rFonts w:hint="eastAsia" w:ascii="宋体" w:eastAsia="宋体"/>
          <w:sz w:val="18"/>
        </w:rPr>
        <w:t>）、繼承（</w:t>
      </w:r>
      <w:r>
        <w:rPr>
          <w:rFonts w:ascii="Times New Roman" w:eastAsia="Times New Roman"/>
          <w:sz w:val="18"/>
        </w:rPr>
        <w:t>Inheritance</w:t>
      </w:r>
      <w:r>
        <w:rPr>
          <w:rFonts w:hint="eastAsia" w:ascii="宋体" w:eastAsia="宋体"/>
          <w:sz w:val="18"/>
        </w:rPr>
        <w:t>）、多型（</w:t>
      </w:r>
      <w:r>
        <w:rPr>
          <w:rFonts w:ascii="Times New Roman" w:eastAsia="Times New Roman"/>
          <w:sz w:val="18"/>
        </w:rPr>
        <w:t>Polymorphism</w:t>
      </w:r>
      <w:r>
        <w:rPr>
          <w:rFonts w:hint="eastAsia" w:ascii="宋体" w:eastAsia="宋体"/>
          <w:spacing w:val="10"/>
          <w:sz w:val="18"/>
        </w:rPr>
        <w:t xml:space="preserve">，或虛擬 </w:t>
      </w:r>
      <w:r>
        <w:rPr>
          <w:rFonts w:ascii="Times New Roman" w:eastAsia="Times New Roman"/>
          <w:sz w:val="18"/>
        </w:rPr>
        <w:t>Virtual</w:t>
      </w:r>
      <w:r>
        <w:rPr>
          <w:rFonts w:hint="eastAsia" w:ascii="宋体" w:eastAsia="宋体"/>
          <w:sz w:val="18"/>
        </w:rPr>
        <w:t>），帶給我們無限美好的可能與巨大的彈性。</w:t>
      </w:r>
      <w:r>
        <w:rPr>
          <w:rFonts w:hint="eastAsia" w:ascii="宋体" w:eastAsia="宋体"/>
          <w:spacing w:val="6"/>
          <w:sz w:val="18"/>
        </w:rPr>
        <w:t xml:space="preserve">如果你把 </w:t>
      </w:r>
      <w:r>
        <w:rPr>
          <w:rFonts w:ascii="Times New Roman" w:eastAsia="Times New Roman"/>
          <w:sz w:val="18"/>
        </w:rPr>
        <w:t>C+</w:t>
      </w:r>
      <w:r>
        <w:rPr>
          <w:rFonts w:ascii="Times New Roman" w:eastAsia="Times New Roman"/>
          <w:spacing w:val="12"/>
          <w:sz w:val="18"/>
        </w:rPr>
        <w:t xml:space="preserve">+ </w:t>
      </w:r>
      <w:r>
        <w:rPr>
          <w:rFonts w:ascii="Times New Roman" w:eastAsia="Times New Roman"/>
          <w:sz w:val="18"/>
        </w:rPr>
        <w:t>classes</w:t>
      </w:r>
      <w:r>
        <w:rPr>
          <w:rFonts w:ascii="Times New Roman" w:eastAsia="Times New Roman"/>
          <w:spacing w:val="29"/>
          <w:sz w:val="18"/>
        </w:rPr>
        <w:t xml:space="preserve"> </w:t>
      </w:r>
      <w:r>
        <w:rPr>
          <w:rFonts w:hint="eastAsia" w:ascii="宋体" w:eastAsia="宋体"/>
          <w:spacing w:val="5"/>
          <w:sz w:val="18"/>
        </w:rPr>
        <w:t xml:space="preserve">包裝在一個 </w:t>
      </w:r>
      <w:r>
        <w:rPr>
          <w:rFonts w:ascii="Times New Roman" w:eastAsia="Times New Roman"/>
          <w:sz w:val="18"/>
        </w:rPr>
        <w:t>library</w:t>
      </w:r>
      <w:r>
        <w:rPr>
          <w:rFonts w:ascii="Times New Roman" w:eastAsia="Times New Roman"/>
          <w:spacing w:val="15"/>
          <w:sz w:val="18"/>
        </w:rPr>
        <w:t xml:space="preserve"> </w:t>
      </w:r>
      <w:r>
        <w:rPr>
          <w:rFonts w:hint="eastAsia" w:ascii="宋体" w:eastAsia="宋体"/>
          <w:sz w:val="18"/>
        </w:rPr>
        <w:t>之中，理想上它就應該像是一個黑盒子，外界只要從說明書中知道其功能和使用介面，就可以運用它，不必知道黑盒</w:t>
      </w:r>
      <w:r>
        <w:rPr>
          <w:rFonts w:hint="eastAsia" w:ascii="宋体" w:eastAsia="宋体"/>
          <w:spacing w:val="-16"/>
          <w:sz w:val="18"/>
        </w:rPr>
        <w:t xml:space="preserve">子的內部構造與行為。但這只是一種理想，在程度上，目前的 </w:t>
      </w:r>
      <w:r>
        <w:rPr>
          <w:rFonts w:ascii="Times New Roman" w:eastAsia="Times New Roman"/>
          <w:spacing w:val="-2"/>
          <w:sz w:val="18"/>
        </w:rPr>
        <w:t>C+</w:t>
      </w:r>
      <w:r>
        <w:rPr>
          <w:rFonts w:ascii="Times New Roman" w:eastAsia="Times New Roman"/>
          <w:spacing w:val="5"/>
          <w:sz w:val="18"/>
        </w:rPr>
        <w:t xml:space="preserve">+ </w:t>
      </w:r>
      <w:r>
        <w:rPr>
          <w:rFonts w:ascii="Times New Roman" w:eastAsia="Times New Roman"/>
          <w:spacing w:val="-1"/>
          <w:sz w:val="18"/>
        </w:rPr>
        <w:t>Object</w:t>
      </w:r>
      <w:r>
        <w:rPr>
          <w:rFonts w:ascii="Times New Roman" w:eastAsia="Times New Roman"/>
          <w:spacing w:val="19"/>
          <w:sz w:val="18"/>
        </w:rPr>
        <w:t xml:space="preserve"> </w:t>
      </w:r>
      <w:r>
        <w:rPr>
          <w:rFonts w:ascii="Times New Roman" w:eastAsia="Times New Roman"/>
          <w:spacing w:val="-1"/>
          <w:sz w:val="18"/>
        </w:rPr>
        <w:t>Model</w:t>
      </w:r>
      <w:r>
        <w:rPr>
          <w:rFonts w:ascii="Times New Roman" w:eastAsia="Times New Roman"/>
          <w:spacing w:val="24"/>
          <w:sz w:val="18"/>
        </w:rPr>
        <w:t xml:space="preserve"> </w:t>
      </w:r>
      <w:r>
        <w:rPr>
          <w:rFonts w:hint="eastAsia" w:ascii="宋体" w:eastAsia="宋体"/>
          <w:sz w:val="18"/>
        </w:rPr>
        <w:t>有其未至之處：</w:t>
      </w:r>
    </w:p>
    <w:p>
      <w:pPr>
        <w:pStyle w:val="15"/>
        <w:numPr>
          <w:ilvl w:val="0"/>
          <w:numId w:val="45"/>
        </w:numPr>
        <w:tabs>
          <w:tab w:val="left" w:pos="2911"/>
        </w:tabs>
        <w:spacing w:before="146" w:after="0" w:line="333" w:lineRule="auto"/>
        <w:ind w:left="2910" w:right="1174" w:hanging="284"/>
        <w:jc w:val="both"/>
        <w:rPr>
          <w:sz w:val="18"/>
        </w:rPr>
      </w:pPr>
      <w:r>
        <w:rPr>
          <w:rFonts w:ascii="Times New Roman" w:eastAsia="Times New Roman"/>
          <w:sz w:val="18"/>
        </w:rPr>
        <w:t>C</w:t>
      </w:r>
      <w:r>
        <w:rPr>
          <w:rFonts w:ascii="Times New Roman" w:eastAsia="Times New Roman"/>
          <w:spacing w:val="13"/>
          <w:sz w:val="18"/>
        </w:rPr>
        <w:t xml:space="preserve">++ </w:t>
      </w:r>
      <w:r>
        <w:rPr>
          <w:rFonts w:ascii="Times New Roman" w:eastAsia="Times New Roman"/>
          <w:sz w:val="18"/>
        </w:rPr>
        <w:t>classes</w:t>
      </w:r>
      <w:r>
        <w:rPr>
          <w:rFonts w:ascii="Times New Roman" w:eastAsia="Times New Roman"/>
          <w:spacing w:val="3"/>
          <w:sz w:val="18"/>
        </w:rPr>
        <w:t xml:space="preserve"> </w:t>
      </w:r>
      <w:r>
        <w:rPr>
          <w:spacing w:val="12"/>
          <w:sz w:val="18"/>
        </w:rPr>
        <w:t xml:space="preserve">可以跨編譯平台嗎？ Ａ牌編譯器製作的 </w:t>
      </w:r>
      <w:r>
        <w:rPr>
          <w:rFonts w:ascii="Times New Roman" w:eastAsia="Times New Roman"/>
          <w:sz w:val="18"/>
        </w:rPr>
        <w:t>class</w:t>
      </w:r>
      <w:r>
        <w:rPr>
          <w:rFonts w:ascii="Times New Roman" w:eastAsia="Times New Roman"/>
          <w:spacing w:val="2"/>
          <w:sz w:val="18"/>
        </w:rPr>
        <w:t xml:space="preserve"> </w:t>
      </w:r>
      <w:r>
        <w:rPr>
          <w:rFonts w:ascii="Times New Roman" w:eastAsia="Times New Roman"/>
          <w:spacing w:val="9"/>
          <w:sz w:val="18"/>
        </w:rPr>
        <w:t>library</w:t>
      </w:r>
      <w:r>
        <w:rPr>
          <w:rFonts w:ascii="Times New Roman" w:eastAsia="Times New Roman"/>
          <w:spacing w:val="20"/>
          <w:sz w:val="18"/>
        </w:rPr>
        <w:t xml:space="preserve">  </w:t>
      </w:r>
      <w:r>
        <w:rPr>
          <w:spacing w:val="9"/>
          <w:sz w:val="18"/>
        </w:rPr>
        <w:t>可否</w:t>
      </w:r>
      <w:r>
        <w:rPr>
          <w:spacing w:val="18"/>
          <w:sz w:val="18"/>
        </w:rPr>
        <w:t xml:space="preserve">由Ｂ牌編譯器製作的 </w:t>
      </w:r>
      <w:r>
        <w:rPr>
          <w:rFonts w:ascii="Times New Roman" w:eastAsia="Times New Roman"/>
          <w:sz w:val="18"/>
        </w:rPr>
        <w:t>client</w:t>
      </w:r>
      <w:r>
        <w:rPr>
          <w:rFonts w:ascii="Times New Roman" w:eastAsia="Times New Roman"/>
          <w:spacing w:val="37"/>
          <w:sz w:val="18"/>
        </w:rPr>
        <w:t xml:space="preserve"> </w:t>
      </w:r>
      <w:r>
        <w:rPr>
          <w:spacing w:val="15"/>
          <w:sz w:val="18"/>
        </w:rPr>
        <w:t>程式使用？</w:t>
      </w:r>
    </w:p>
    <w:p>
      <w:pPr>
        <w:pStyle w:val="15"/>
        <w:numPr>
          <w:ilvl w:val="0"/>
          <w:numId w:val="45"/>
        </w:numPr>
        <w:tabs>
          <w:tab w:val="left" w:pos="2911"/>
        </w:tabs>
        <w:spacing w:before="127" w:after="0" w:line="240" w:lineRule="auto"/>
        <w:ind w:left="2910" w:right="0" w:hanging="284"/>
        <w:jc w:val="left"/>
        <w:rPr>
          <w:sz w:val="18"/>
        </w:rPr>
      </w:pPr>
      <w:r>
        <w:rPr>
          <w:rFonts w:ascii="Times New Roman" w:eastAsia="Times New Roman"/>
          <w:sz w:val="18"/>
        </w:rPr>
        <w:t>C</w:t>
      </w:r>
      <w:r>
        <w:rPr>
          <w:rFonts w:ascii="Times New Roman" w:eastAsia="Times New Roman"/>
          <w:spacing w:val="12"/>
          <w:sz w:val="18"/>
        </w:rPr>
        <w:t xml:space="preserve">++ </w:t>
      </w:r>
      <w:r>
        <w:rPr>
          <w:rFonts w:ascii="Times New Roman" w:eastAsia="Times New Roman"/>
          <w:sz w:val="18"/>
        </w:rPr>
        <w:t>classes</w:t>
      </w:r>
      <w:r>
        <w:rPr>
          <w:rFonts w:ascii="Times New Roman" w:eastAsia="Times New Roman"/>
          <w:spacing w:val="90"/>
          <w:sz w:val="18"/>
        </w:rPr>
        <w:t xml:space="preserve"> </w:t>
      </w:r>
      <w:r>
        <w:rPr>
          <w:spacing w:val="10"/>
          <w:sz w:val="18"/>
        </w:rPr>
        <w:t xml:space="preserve">可以跨作業平台嗎？ Ａ環境下的製作的 </w:t>
      </w:r>
      <w:r>
        <w:rPr>
          <w:rFonts w:ascii="Times New Roman" w:eastAsia="Times New Roman"/>
          <w:sz w:val="18"/>
        </w:rPr>
        <w:t xml:space="preserve">class  </w:t>
      </w:r>
      <w:r>
        <w:rPr>
          <w:rFonts w:ascii="Times New Roman" w:eastAsia="Times New Roman"/>
          <w:spacing w:val="9"/>
          <w:sz w:val="18"/>
        </w:rPr>
        <w:t>library</w:t>
      </w:r>
      <w:r>
        <w:rPr>
          <w:rFonts w:ascii="Times New Roman" w:eastAsia="Times New Roman"/>
          <w:spacing w:val="19"/>
          <w:sz w:val="18"/>
        </w:rPr>
        <w:t xml:space="preserve">  </w:t>
      </w:r>
      <w:r>
        <w:rPr>
          <w:spacing w:val="9"/>
          <w:sz w:val="18"/>
        </w:rPr>
        <w:t>可否</w:t>
      </w:r>
    </w:p>
    <w:p>
      <w:pPr>
        <w:pStyle w:val="11"/>
        <w:rPr>
          <w:rFonts w:ascii="宋体"/>
          <w:sz w:val="20"/>
        </w:rPr>
      </w:pPr>
    </w:p>
    <w:p>
      <w:pPr>
        <w:pStyle w:val="11"/>
        <w:spacing w:before="7"/>
        <w:rPr>
          <w:rFonts w:ascii="宋体"/>
          <w:sz w:val="22"/>
        </w:rPr>
      </w:pPr>
    </w:p>
    <w:p>
      <w:pPr>
        <w:pStyle w:val="5"/>
        <w:ind w:left="0" w:right="390"/>
        <w:jc w:val="right"/>
      </w:pPr>
      <w:r>
        <w:t>299</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934" o:spid="_x0000_s3934" o:spt="1" style="position:absolute;left:0pt;margin-left:131.9pt;margin-top:18.85pt;height:0.7pt;width:323pt;mso-position-horizontal-relative:page;mso-wrap-distance-bottom:0pt;mso-wrap-distance-top:0pt;z-index:-251148288;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8"/>
        <w:rPr>
          <w:rFonts w:ascii="宋体"/>
          <w:sz w:val="26"/>
        </w:rPr>
      </w:pPr>
    </w:p>
    <w:p>
      <w:pPr>
        <w:spacing w:before="83"/>
        <w:ind w:left="2910" w:right="0" w:firstLine="0"/>
        <w:jc w:val="left"/>
        <w:rPr>
          <w:rFonts w:hint="eastAsia" w:ascii="宋体" w:eastAsia="宋体"/>
          <w:sz w:val="18"/>
        </w:rPr>
      </w:pPr>
      <w:r>
        <w:rPr>
          <w:rFonts w:hint="eastAsia" w:ascii="宋体" w:eastAsia="宋体"/>
          <w:spacing w:val="24"/>
          <w:sz w:val="18"/>
        </w:rPr>
        <w:t xml:space="preserve">由Ｂ環境下的 </w:t>
      </w:r>
      <w:r>
        <w:rPr>
          <w:rFonts w:ascii="Times New Roman" w:eastAsia="Times New Roman"/>
          <w:sz w:val="18"/>
        </w:rPr>
        <w:t>client</w:t>
      </w:r>
      <w:r>
        <w:rPr>
          <w:rFonts w:ascii="Times New Roman" w:eastAsia="Times New Roman"/>
          <w:spacing w:val="8"/>
          <w:sz w:val="18"/>
        </w:rPr>
        <w:t xml:space="preserve">   </w:t>
      </w:r>
      <w:r>
        <w:rPr>
          <w:rFonts w:hint="eastAsia" w:ascii="宋体" w:eastAsia="宋体"/>
          <w:spacing w:val="15"/>
          <w:sz w:val="18"/>
        </w:rPr>
        <w:t>程式使用？</w:t>
      </w:r>
    </w:p>
    <w:p>
      <w:pPr>
        <w:pStyle w:val="11"/>
        <w:spacing w:before="11"/>
        <w:rPr>
          <w:rFonts w:ascii="宋体"/>
        </w:rPr>
      </w:pPr>
    </w:p>
    <w:p>
      <w:pPr>
        <w:pStyle w:val="15"/>
        <w:numPr>
          <w:ilvl w:val="0"/>
          <w:numId w:val="45"/>
        </w:numPr>
        <w:tabs>
          <w:tab w:val="left" w:pos="2911"/>
        </w:tabs>
        <w:spacing w:before="0" w:after="0" w:line="333" w:lineRule="auto"/>
        <w:ind w:left="2910" w:right="1174" w:hanging="284"/>
        <w:jc w:val="left"/>
        <w:rPr>
          <w:sz w:val="18"/>
        </w:rPr>
      </w:pPr>
      <w:r>
        <w:rPr>
          <w:rFonts w:ascii="Times New Roman" w:eastAsia="Times New Roman"/>
          <w:sz w:val="18"/>
        </w:rPr>
        <w:t>C</w:t>
      </w:r>
      <w:r>
        <w:rPr>
          <w:rFonts w:ascii="Times New Roman" w:eastAsia="Times New Roman"/>
          <w:spacing w:val="13"/>
          <w:sz w:val="18"/>
        </w:rPr>
        <w:t xml:space="preserve">++ </w:t>
      </w:r>
      <w:r>
        <w:rPr>
          <w:rFonts w:ascii="Times New Roman" w:eastAsia="Times New Roman"/>
          <w:sz w:val="18"/>
        </w:rPr>
        <w:t>classes</w:t>
      </w:r>
      <w:r>
        <w:rPr>
          <w:rFonts w:ascii="Times New Roman" w:eastAsia="Times New Roman"/>
          <w:spacing w:val="3"/>
          <w:sz w:val="18"/>
        </w:rPr>
        <w:t xml:space="preserve"> </w:t>
      </w:r>
      <w:r>
        <w:rPr>
          <w:spacing w:val="11"/>
          <w:sz w:val="18"/>
        </w:rPr>
        <w:t xml:space="preserve">可以跨語言平台嗎？ 使用Ａ語言所製作的 </w:t>
      </w:r>
      <w:r>
        <w:rPr>
          <w:rFonts w:ascii="Times New Roman" w:eastAsia="Times New Roman"/>
          <w:sz w:val="18"/>
        </w:rPr>
        <w:t>class</w:t>
      </w:r>
      <w:r>
        <w:rPr>
          <w:rFonts w:ascii="Times New Roman" w:eastAsia="Times New Roman"/>
          <w:spacing w:val="2"/>
          <w:sz w:val="18"/>
        </w:rPr>
        <w:t xml:space="preserve"> </w:t>
      </w:r>
      <w:r>
        <w:rPr>
          <w:rFonts w:ascii="Times New Roman" w:eastAsia="Times New Roman"/>
          <w:spacing w:val="9"/>
          <w:sz w:val="18"/>
        </w:rPr>
        <w:t>library</w:t>
      </w:r>
      <w:r>
        <w:rPr>
          <w:rFonts w:ascii="Times New Roman" w:eastAsia="Times New Roman"/>
          <w:spacing w:val="20"/>
          <w:sz w:val="18"/>
        </w:rPr>
        <w:t xml:space="preserve">  </w:t>
      </w:r>
      <w:r>
        <w:rPr>
          <w:sz w:val="18"/>
        </w:rPr>
        <w:t>可</w:t>
      </w:r>
      <w:r>
        <w:rPr>
          <w:spacing w:val="18"/>
          <w:sz w:val="18"/>
        </w:rPr>
        <w:t xml:space="preserve">否由以Ｂ語言完成的 </w:t>
      </w:r>
      <w:r>
        <w:rPr>
          <w:rFonts w:ascii="Times New Roman" w:eastAsia="Times New Roman"/>
          <w:sz w:val="18"/>
        </w:rPr>
        <w:t>client</w:t>
      </w:r>
      <w:r>
        <w:rPr>
          <w:rFonts w:ascii="Times New Roman" w:eastAsia="Times New Roman"/>
          <w:spacing w:val="37"/>
          <w:sz w:val="18"/>
        </w:rPr>
        <w:t xml:space="preserve"> </w:t>
      </w:r>
      <w:r>
        <w:rPr>
          <w:spacing w:val="15"/>
          <w:sz w:val="18"/>
        </w:rPr>
        <w:t>程式使用？</w:t>
      </w:r>
    </w:p>
    <w:p>
      <w:pPr>
        <w:pStyle w:val="15"/>
        <w:numPr>
          <w:ilvl w:val="0"/>
          <w:numId w:val="45"/>
        </w:numPr>
        <w:tabs>
          <w:tab w:val="left" w:pos="2911"/>
        </w:tabs>
        <w:spacing w:before="127" w:after="0" w:line="240" w:lineRule="auto"/>
        <w:ind w:left="2910" w:right="0" w:hanging="284"/>
        <w:jc w:val="left"/>
        <w:rPr>
          <w:sz w:val="18"/>
        </w:rPr>
      </w:pPr>
      <w:r>
        <w:rPr>
          <w:rFonts w:ascii="Times New Roman" w:eastAsia="Times New Roman"/>
          <w:sz w:val="18"/>
        </w:rPr>
        <w:t>C</w:t>
      </w:r>
      <w:r>
        <w:rPr>
          <w:rFonts w:ascii="Times New Roman" w:eastAsia="Times New Roman"/>
          <w:spacing w:val="8"/>
          <w:sz w:val="18"/>
        </w:rPr>
        <w:t xml:space="preserve">++   </w:t>
      </w:r>
      <w:r>
        <w:rPr>
          <w:rFonts w:ascii="Times New Roman" w:eastAsia="Times New Roman"/>
          <w:sz w:val="18"/>
        </w:rPr>
        <w:t>classes</w:t>
      </w:r>
      <w:r>
        <w:rPr>
          <w:rFonts w:ascii="Times New Roman" w:eastAsia="Times New Roman"/>
          <w:spacing w:val="4"/>
          <w:sz w:val="18"/>
        </w:rPr>
        <w:t xml:space="preserve">    </w:t>
      </w:r>
      <w:r>
        <w:rPr>
          <w:spacing w:val="17"/>
          <w:sz w:val="18"/>
        </w:rPr>
        <w:t>可以跨網路傳輸嗎？ 我指的不是上傳</w:t>
      </w:r>
      <w:r>
        <w:rPr>
          <w:sz w:val="18"/>
        </w:rPr>
        <w:t>（</w:t>
      </w:r>
      <w:r>
        <w:rPr>
          <w:spacing w:val="-48"/>
          <w:sz w:val="18"/>
        </w:rPr>
        <w:t xml:space="preserve"> </w:t>
      </w:r>
      <w:r>
        <w:rPr>
          <w:rFonts w:ascii="Times New Roman" w:eastAsia="Times New Roman"/>
          <w:sz w:val="18"/>
        </w:rPr>
        <w:t>upload</w:t>
      </w:r>
      <w:r>
        <w:rPr>
          <w:sz w:val="18"/>
        </w:rPr>
        <w:t>）</w:t>
      </w:r>
      <w:r>
        <w:rPr>
          <w:spacing w:val="-3"/>
          <w:sz w:val="18"/>
        </w:rPr>
        <w:t xml:space="preserve"> 或下傳</w:t>
      </w:r>
    </w:p>
    <w:p>
      <w:pPr>
        <w:spacing w:before="91"/>
        <w:ind w:left="2910" w:right="0" w:firstLine="0"/>
        <w:jc w:val="left"/>
        <w:rPr>
          <w:rFonts w:hint="eastAsia" w:ascii="宋体" w:eastAsia="宋体"/>
          <w:sz w:val="18"/>
        </w:rPr>
      </w:pPr>
      <w:r>
        <w:rPr>
          <w:rFonts w:hint="eastAsia" w:ascii="宋体" w:eastAsia="宋体"/>
          <w:sz w:val="18"/>
        </w:rPr>
        <w:t>（</w:t>
      </w:r>
      <w:r>
        <w:rPr>
          <w:rFonts w:hint="eastAsia" w:ascii="宋体" w:eastAsia="宋体"/>
          <w:spacing w:val="-8"/>
          <w:sz w:val="18"/>
        </w:rPr>
        <w:t xml:space="preserve"> </w:t>
      </w:r>
      <w:r>
        <w:rPr>
          <w:rFonts w:ascii="Times New Roman" w:eastAsia="Times New Roman"/>
          <w:sz w:val="18"/>
        </w:rPr>
        <w:t>download</w:t>
      </w:r>
      <w:r>
        <w:rPr>
          <w:rFonts w:hint="eastAsia" w:ascii="宋体" w:eastAsia="宋体"/>
          <w:sz w:val="18"/>
        </w:rPr>
        <w:t>）</w:t>
      </w:r>
      <w:r>
        <w:rPr>
          <w:rFonts w:hint="eastAsia" w:ascii="宋体" w:eastAsia="宋体"/>
          <w:spacing w:val="11"/>
          <w:sz w:val="18"/>
        </w:rPr>
        <w:t>而已，而是指支援分散式</w:t>
      </w:r>
      <w:r>
        <w:rPr>
          <w:rFonts w:hint="eastAsia" w:ascii="宋体" w:eastAsia="宋体"/>
          <w:sz w:val="18"/>
        </w:rPr>
        <w:t>（</w:t>
      </w:r>
      <w:r>
        <w:rPr>
          <w:rFonts w:hint="eastAsia" w:ascii="宋体" w:eastAsia="宋体"/>
          <w:spacing w:val="-8"/>
          <w:sz w:val="18"/>
        </w:rPr>
        <w:t xml:space="preserve"> </w:t>
      </w:r>
      <w:r>
        <w:rPr>
          <w:rFonts w:ascii="Times New Roman" w:eastAsia="Times New Roman"/>
          <w:sz w:val="18"/>
        </w:rPr>
        <w:t>distributed</w:t>
      </w:r>
      <w:r>
        <w:rPr>
          <w:rFonts w:hint="eastAsia" w:ascii="宋体" w:eastAsia="宋体"/>
          <w:sz w:val="18"/>
        </w:rPr>
        <w:t>）</w:t>
      </w:r>
      <w:r>
        <w:rPr>
          <w:rFonts w:hint="eastAsia" w:ascii="宋体" w:eastAsia="宋体"/>
          <w:spacing w:val="16"/>
          <w:sz w:val="18"/>
        </w:rPr>
        <w:t>電算架構的能力。</w:t>
      </w:r>
    </w:p>
    <w:p>
      <w:pPr>
        <w:pStyle w:val="11"/>
        <w:spacing w:before="4"/>
        <w:rPr>
          <w:rFonts w:ascii="宋体"/>
          <w:sz w:val="24"/>
        </w:rPr>
      </w:pPr>
    </w:p>
    <w:p>
      <w:pPr>
        <w:spacing w:before="0" w:line="374" w:lineRule="auto"/>
        <w:ind w:left="2627" w:right="1146" w:firstLine="0"/>
        <w:jc w:val="both"/>
        <w:rPr>
          <w:rFonts w:hint="eastAsia" w:ascii="宋体" w:eastAsia="宋体"/>
          <w:sz w:val="18"/>
        </w:rPr>
      </w:pPr>
      <w:r>
        <w:rPr>
          <w:rFonts w:hint="eastAsia" w:ascii="宋体" w:eastAsia="宋体"/>
          <w:spacing w:val="-1"/>
          <w:sz w:val="18"/>
        </w:rPr>
        <w:t xml:space="preserve">這些答案都是否定的，原因在於 </w:t>
      </w:r>
      <w:r>
        <w:rPr>
          <w:rFonts w:ascii="Times New Roman" w:eastAsia="Times New Roman"/>
          <w:sz w:val="18"/>
        </w:rPr>
        <w:t>C+</w:t>
      </w:r>
      <w:r>
        <w:rPr>
          <w:rFonts w:ascii="Times New Roman" w:eastAsia="Times New Roman"/>
          <w:spacing w:val="-1"/>
          <w:sz w:val="18"/>
        </w:rPr>
        <w:t xml:space="preserve">+ </w:t>
      </w:r>
      <w:r>
        <w:rPr>
          <w:rFonts w:ascii="Times New Roman" w:eastAsia="Times New Roman"/>
          <w:sz w:val="18"/>
        </w:rPr>
        <w:t>Object</w:t>
      </w:r>
      <w:r>
        <w:rPr>
          <w:rFonts w:ascii="Times New Roman" w:eastAsia="Times New Roman"/>
          <w:spacing w:val="2"/>
          <w:sz w:val="18"/>
        </w:rPr>
        <w:t xml:space="preserve"> </w:t>
      </w:r>
      <w:r>
        <w:rPr>
          <w:rFonts w:ascii="Times New Roman" w:eastAsia="Times New Roman"/>
          <w:sz w:val="18"/>
        </w:rPr>
        <w:t>Model</w:t>
      </w:r>
      <w:r>
        <w:rPr>
          <w:rFonts w:ascii="Times New Roman" w:eastAsia="Times New Roman"/>
          <w:spacing w:val="38"/>
          <w:sz w:val="18"/>
        </w:rPr>
        <w:t xml:space="preserve"> </w:t>
      </w:r>
      <w:r>
        <w:rPr>
          <w:rFonts w:hint="eastAsia" w:ascii="宋体" w:eastAsia="宋体"/>
          <w:spacing w:val="-9"/>
          <w:sz w:val="18"/>
        </w:rPr>
        <w:t>沒有所謂的二進位標準</w:t>
      </w:r>
      <w:r>
        <w:rPr>
          <w:rFonts w:hint="eastAsia" w:ascii="宋体" w:eastAsia="宋体"/>
          <w:sz w:val="18"/>
        </w:rPr>
        <w:t>（</w:t>
      </w:r>
      <w:r>
        <w:rPr>
          <w:rFonts w:ascii="Times New Roman" w:eastAsia="Times New Roman"/>
          <w:sz w:val="18"/>
        </w:rPr>
        <w:t>binary</w:t>
      </w:r>
      <w:r>
        <w:rPr>
          <w:rFonts w:ascii="Times New Roman" w:eastAsia="Times New Roman"/>
          <w:spacing w:val="-42"/>
          <w:sz w:val="18"/>
        </w:rPr>
        <w:t xml:space="preserve"> </w:t>
      </w:r>
      <w:r>
        <w:rPr>
          <w:rFonts w:ascii="Times New Roman" w:eastAsia="Times New Roman"/>
          <w:spacing w:val="-1"/>
          <w:sz w:val="18"/>
        </w:rPr>
        <w:t>level</w:t>
      </w:r>
      <w:r>
        <w:rPr>
          <w:rFonts w:ascii="Times New Roman" w:eastAsia="Times New Roman"/>
          <w:spacing w:val="-8"/>
          <w:sz w:val="18"/>
        </w:rPr>
        <w:t xml:space="preserve"> </w:t>
      </w:r>
      <w:r>
        <w:rPr>
          <w:rFonts w:ascii="Times New Roman" w:eastAsia="Times New Roman"/>
          <w:sz w:val="18"/>
        </w:rPr>
        <w:t>standard</w:t>
      </w:r>
      <w:r>
        <w:rPr>
          <w:rFonts w:hint="eastAsia" w:ascii="宋体" w:eastAsia="宋体"/>
          <w:sz w:val="18"/>
        </w:rPr>
        <w:t>）</w:t>
      </w:r>
      <w:r>
        <w:rPr>
          <w:rFonts w:hint="eastAsia" w:ascii="宋体" w:eastAsia="宋体"/>
          <w:spacing w:val="-2"/>
          <w:sz w:val="18"/>
        </w:rPr>
        <w:t xml:space="preserve">。為了達到這些理想，我們需要另一個 </w:t>
      </w:r>
      <w:r>
        <w:rPr>
          <w:rFonts w:ascii="Times New Roman" w:eastAsia="Times New Roman"/>
          <w:sz w:val="18"/>
        </w:rPr>
        <w:t>Object</w:t>
      </w:r>
      <w:r>
        <w:rPr>
          <w:rFonts w:ascii="Times New Roman" w:eastAsia="Times New Roman"/>
          <w:spacing w:val="-8"/>
          <w:sz w:val="18"/>
        </w:rPr>
        <w:t xml:space="preserve"> </w:t>
      </w:r>
      <w:r>
        <w:rPr>
          <w:rFonts w:ascii="Times New Roman" w:eastAsia="Times New Roman"/>
          <w:sz w:val="18"/>
        </w:rPr>
        <w:t>Model</w:t>
      </w:r>
      <w:r>
        <w:rPr>
          <w:rFonts w:hint="eastAsia" w:ascii="宋体" w:eastAsia="宋体"/>
          <w:spacing w:val="-7"/>
          <w:sz w:val="18"/>
        </w:rPr>
        <w:t xml:space="preserve">，把 </w:t>
      </w:r>
      <w:r>
        <w:rPr>
          <w:rFonts w:ascii="Times New Roman" w:eastAsia="Times New Roman"/>
          <w:sz w:val="18"/>
        </w:rPr>
        <w:t>object</w:t>
      </w:r>
      <w:r>
        <w:rPr>
          <w:rFonts w:ascii="Times New Roman" w:eastAsia="Times New Roman"/>
          <w:spacing w:val="21"/>
          <w:sz w:val="18"/>
        </w:rPr>
        <w:t xml:space="preserve"> </w:t>
      </w:r>
      <w:r>
        <w:rPr>
          <w:rFonts w:hint="eastAsia" w:ascii="宋体" w:eastAsia="宋体"/>
          <w:sz w:val="18"/>
        </w:rPr>
        <w:t>封裝得更好。</w:t>
      </w:r>
    </w:p>
    <w:p>
      <w:pPr>
        <w:pStyle w:val="11"/>
        <w:spacing w:before="5"/>
        <w:rPr>
          <w:rFonts w:ascii="宋体"/>
          <w:sz w:val="22"/>
        </w:rPr>
      </w:pPr>
    </w:p>
    <w:p>
      <w:pPr>
        <w:pStyle w:val="5"/>
        <w:spacing w:before="0"/>
        <w:ind w:left="2627"/>
        <w:jc w:val="both"/>
      </w:pPr>
      <w:r>
        <w:rPr>
          <w:rFonts w:hint="eastAsia" w:ascii="Microsoft YaHei UI" w:eastAsia="Microsoft YaHei UI"/>
          <w:spacing w:val="14"/>
          <w:w w:val="115"/>
        </w:rPr>
        <w:t xml:space="preserve">三套  </w:t>
      </w:r>
      <w:r>
        <w:rPr>
          <w:w w:val="115"/>
        </w:rPr>
        <w:t>Object</w:t>
      </w:r>
      <w:r>
        <w:rPr>
          <w:spacing w:val="24"/>
          <w:w w:val="115"/>
        </w:rPr>
        <w:t xml:space="preserve"> </w:t>
      </w:r>
      <w:r>
        <w:rPr>
          <w:w w:val="115"/>
        </w:rPr>
        <w:t>Model</w:t>
      </w:r>
    </w:p>
    <w:p>
      <w:pPr>
        <w:pStyle w:val="11"/>
        <w:spacing w:before="2"/>
        <w:rPr>
          <w:rFonts w:ascii="Arial"/>
          <w:b/>
          <w:sz w:val="17"/>
        </w:rPr>
      </w:pPr>
    </w:p>
    <w:p>
      <w:pPr>
        <w:spacing w:before="1"/>
        <w:ind w:left="2627" w:right="0" w:firstLine="0"/>
        <w:jc w:val="both"/>
        <w:rPr>
          <w:rFonts w:hint="eastAsia" w:ascii="宋体" w:eastAsia="宋体"/>
          <w:sz w:val="18"/>
        </w:rPr>
      </w:pPr>
      <w:r>
        <w:rPr>
          <w:rFonts w:hint="eastAsia" w:ascii="宋体" w:eastAsia="宋体"/>
          <w:spacing w:val="3"/>
          <w:sz w:val="18"/>
        </w:rPr>
        <w:t xml:space="preserve">這樣的 </w:t>
      </w:r>
      <w:r>
        <w:rPr>
          <w:rFonts w:ascii="Times New Roman" w:eastAsia="Times New Roman"/>
          <w:sz w:val="18"/>
        </w:rPr>
        <w:t>Object</w:t>
      </w:r>
      <w:r>
        <w:rPr>
          <w:rFonts w:ascii="Times New Roman" w:eastAsia="Times New Roman"/>
          <w:spacing w:val="13"/>
          <w:sz w:val="18"/>
        </w:rPr>
        <w:t xml:space="preserve"> </w:t>
      </w:r>
      <w:r>
        <w:rPr>
          <w:rFonts w:ascii="Times New Roman" w:eastAsia="Times New Roman"/>
          <w:sz w:val="18"/>
        </w:rPr>
        <w:t>Model</w:t>
      </w:r>
      <w:r>
        <w:rPr>
          <w:rFonts w:ascii="Times New Roman" w:eastAsia="Times New Roman"/>
          <w:spacing w:val="62"/>
          <w:sz w:val="18"/>
        </w:rPr>
        <w:t xml:space="preserve"> </w:t>
      </w:r>
      <w:r>
        <w:rPr>
          <w:rFonts w:hint="eastAsia" w:ascii="宋体" w:eastAsia="宋体"/>
          <w:sz w:val="18"/>
        </w:rPr>
        <w:t>目前市場上主要有三套：</w:t>
      </w:r>
    </w:p>
    <w:p>
      <w:pPr>
        <w:pStyle w:val="11"/>
        <w:spacing w:before="5"/>
        <w:rPr>
          <w:rFonts w:ascii="宋体"/>
          <w:sz w:val="18"/>
        </w:rPr>
      </w:pPr>
    </w:p>
    <w:p>
      <w:pPr>
        <w:pStyle w:val="15"/>
        <w:numPr>
          <w:ilvl w:val="0"/>
          <w:numId w:val="46"/>
        </w:numPr>
        <w:tabs>
          <w:tab w:val="left" w:pos="2911"/>
        </w:tabs>
        <w:spacing w:before="0" w:after="0" w:line="240" w:lineRule="auto"/>
        <w:ind w:left="2910" w:right="0" w:hanging="284"/>
        <w:jc w:val="left"/>
        <w:rPr>
          <w:sz w:val="18"/>
        </w:rPr>
      </w:pPr>
      <w:r>
        <w:rPr>
          <w:rFonts w:ascii="Times New Roman" w:hAnsi="Times New Roman" w:eastAsia="Times New Roman"/>
          <w:sz w:val="18"/>
        </w:rPr>
        <w:t>Component</w:t>
      </w:r>
      <w:r>
        <w:rPr>
          <w:rFonts w:ascii="Times New Roman" w:hAnsi="Times New Roman" w:eastAsia="Times New Roman"/>
          <w:spacing w:val="84"/>
          <w:sz w:val="18"/>
        </w:rPr>
        <w:t xml:space="preserve"> </w:t>
      </w:r>
      <w:r>
        <w:rPr>
          <w:rFonts w:ascii="Times New Roman" w:hAnsi="Times New Roman" w:eastAsia="Times New Roman"/>
          <w:sz w:val="18"/>
        </w:rPr>
        <w:t>Object</w:t>
      </w:r>
      <w:r>
        <w:rPr>
          <w:rFonts w:ascii="Times New Roman" w:hAnsi="Times New Roman" w:eastAsia="Times New Roman"/>
          <w:spacing w:val="85"/>
          <w:sz w:val="18"/>
        </w:rPr>
        <w:t xml:space="preserve"> </w:t>
      </w:r>
      <w:r>
        <w:rPr>
          <w:rFonts w:ascii="Times New Roman" w:hAnsi="Times New Roman" w:eastAsia="Times New Roman"/>
          <w:sz w:val="18"/>
        </w:rPr>
        <w:t>Model</w:t>
      </w:r>
      <w:r>
        <w:rPr>
          <w:sz w:val="18"/>
        </w:rPr>
        <w:t>（</w:t>
      </w:r>
      <w:r>
        <w:rPr>
          <w:spacing w:val="-55"/>
          <w:sz w:val="18"/>
        </w:rPr>
        <w:t xml:space="preserve"> </w:t>
      </w:r>
      <w:r>
        <w:rPr>
          <w:rFonts w:ascii="Arial Black" w:hAnsi="Arial Black" w:eastAsia="Arial Black"/>
          <w:spacing w:val="10"/>
          <w:sz w:val="18"/>
        </w:rPr>
        <w:t>COM</w:t>
      </w:r>
      <w:r>
        <w:rPr>
          <w:spacing w:val="10"/>
          <w:sz w:val="18"/>
        </w:rPr>
        <w:t>）</w:t>
      </w:r>
      <w:r>
        <w:rPr>
          <w:spacing w:val="8"/>
          <w:sz w:val="18"/>
        </w:rPr>
        <w:t>： 微軟主推的一套規格。</w:t>
      </w:r>
    </w:p>
    <w:p>
      <w:pPr>
        <w:pStyle w:val="15"/>
        <w:numPr>
          <w:ilvl w:val="0"/>
          <w:numId w:val="46"/>
        </w:numPr>
        <w:tabs>
          <w:tab w:val="left" w:pos="2911"/>
        </w:tabs>
        <w:spacing w:before="173" w:after="0" w:line="302" w:lineRule="auto"/>
        <w:ind w:left="2910" w:right="1167" w:hanging="284"/>
        <w:jc w:val="left"/>
        <w:rPr>
          <w:sz w:val="18"/>
        </w:rPr>
      </w:pPr>
      <w:r>
        <w:rPr>
          <w:rFonts w:ascii="Times New Roman" w:hAnsi="Times New Roman" w:eastAsia="Times New Roman"/>
          <w:sz w:val="18"/>
        </w:rPr>
        <w:t>Common</w:t>
      </w:r>
      <w:r>
        <w:rPr>
          <w:rFonts w:ascii="Times New Roman" w:hAnsi="Times New Roman" w:eastAsia="Times New Roman"/>
          <w:spacing w:val="1"/>
          <w:sz w:val="18"/>
        </w:rPr>
        <w:t xml:space="preserve"> </w:t>
      </w:r>
      <w:r>
        <w:rPr>
          <w:rFonts w:ascii="Times New Roman" w:hAnsi="Times New Roman" w:eastAsia="Times New Roman"/>
          <w:sz w:val="18"/>
        </w:rPr>
        <w:t>Object</w:t>
      </w:r>
      <w:r>
        <w:rPr>
          <w:rFonts w:ascii="Times New Roman" w:hAnsi="Times New Roman" w:eastAsia="Times New Roman"/>
          <w:spacing w:val="1"/>
          <w:sz w:val="18"/>
        </w:rPr>
        <w:t xml:space="preserve"> </w:t>
      </w:r>
      <w:r>
        <w:rPr>
          <w:rFonts w:ascii="Times New Roman" w:hAnsi="Times New Roman" w:eastAsia="Times New Roman"/>
          <w:sz w:val="18"/>
        </w:rPr>
        <w:t>Request</w:t>
      </w:r>
      <w:r>
        <w:rPr>
          <w:rFonts w:ascii="Times New Roman" w:hAnsi="Times New Roman" w:eastAsia="Times New Roman"/>
          <w:spacing w:val="1"/>
          <w:sz w:val="18"/>
        </w:rPr>
        <w:t xml:space="preserve"> </w:t>
      </w:r>
      <w:r>
        <w:rPr>
          <w:rFonts w:ascii="Times New Roman" w:hAnsi="Times New Roman" w:eastAsia="Times New Roman"/>
          <w:sz w:val="18"/>
        </w:rPr>
        <w:t>Broker</w:t>
      </w:r>
      <w:r>
        <w:rPr>
          <w:rFonts w:ascii="Times New Roman" w:hAnsi="Times New Roman" w:eastAsia="Times New Roman"/>
          <w:spacing w:val="1"/>
          <w:sz w:val="18"/>
        </w:rPr>
        <w:t xml:space="preserve"> </w:t>
      </w:r>
      <w:r>
        <w:rPr>
          <w:rFonts w:ascii="Times New Roman" w:hAnsi="Times New Roman" w:eastAsia="Times New Roman"/>
          <w:sz w:val="18"/>
        </w:rPr>
        <w:t xml:space="preserve">Architecture </w:t>
      </w:r>
      <w:r>
        <w:rPr>
          <w:sz w:val="18"/>
        </w:rPr>
        <w:t xml:space="preserve">（ </w:t>
      </w:r>
      <w:r>
        <w:rPr>
          <w:rFonts w:ascii="Arial Black" w:hAnsi="Arial Black" w:eastAsia="Arial Black"/>
          <w:sz w:val="18"/>
        </w:rPr>
        <w:t xml:space="preserve">CORBA </w:t>
      </w:r>
      <w:r>
        <w:rPr>
          <w:sz w:val="18"/>
        </w:rPr>
        <w:t xml:space="preserve">） ： </w:t>
      </w:r>
      <w:r>
        <w:rPr>
          <w:rFonts w:ascii="Times New Roman" w:hAnsi="Times New Roman" w:eastAsia="Times New Roman"/>
          <w:sz w:val="18"/>
        </w:rPr>
        <w:t>Object</w:t>
      </w:r>
      <w:r>
        <w:rPr>
          <w:rFonts w:ascii="Times New Roman" w:hAnsi="Times New Roman" w:eastAsia="Times New Roman"/>
          <w:spacing w:val="-42"/>
          <w:sz w:val="18"/>
        </w:rPr>
        <w:t xml:space="preserve"> </w:t>
      </w:r>
      <w:r>
        <w:rPr>
          <w:rFonts w:ascii="Times New Roman" w:hAnsi="Times New Roman" w:eastAsia="Times New Roman"/>
          <w:sz w:val="18"/>
        </w:rPr>
        <w:t>Management</w:t>
      </w:r>
      <w:r>
        <w:rPr>
          <w:rFonts w:ascii="Times New Roman" w:hAnsi="Times New Roman" w:eastAsia="Times New Roman"/>
          <w:spacing w:val="37"/>
          <w:sz w:val="18"/>
        </w:rPr>
        <w:t xml:space="preserve"> </w:t>
      </w:r>
      <w:r>
        <w:rPr>
          <w:rFonts w:ascii="Times New Roman" w:hAnsi="Times New Roman" w:eastAsia="Times New Roman"/>
          <w:sz w:val="18"/>
        </w:rPr>
        <w:t>Group</w:t>
      </w:r>
      <w:r>
        <w:rPr>
          <w:sz w:val="18"/>
        </w:rPr>
        <w:t>（</w:t>
      </w:r>
      <w:r>
        <w:rPr>
          <w:spacing w:val="-68"/>
          <w:sz w:val="18"/>
        </w:rPr>
        <w:t xml:space="preserve"> </w:t>
      </w:r>
      <w:r>
        <w:rPr>
          <w:rFonts w:ascii="Times New Roman" w:hAnsi="Times New Roman" w:eastAsia="Times New Roman"/>
          <w:sz w:val="18"/>
        </w:rPr>
        <w:t>OMG</w:t>
      </w:r>
      <w:r>
        <w:rPr>
          <w:sz w:val="18"/>
        </w:rPr>
        <w:t>）</w:t>
      </w:r>
      <w:r>
        <w:rPr>
          <w:spacing w:val="-26"/>
          <w:sz w:val="18"/>
        </w:rPr>
        <w:t xml:space="preserve"> 於 </w:t>
      </w:r>
      <w:r>
        <w:rPr>
          <w:rFonts w:ascii="Times New Roman" w:hAnsi="Times New Roman" w:eastAsia="Times New Roman"/>
          <w:sz w:val="18"/>
        </w:rPr>
        <w:t>1992</w:t>
      </w:r>
      <w:r>
        <w:rPr>
          <w:rFonts w:ascii="Times New Roman" w:hAnsi="Times New Roman" w:eastAsia="Times New Roman"/>
          <w:spacing w:val="9"/>
          <w:sz w:val="18"/>
        </w:rPr>
        <w:t xml:space="preserve"> </w:t>
      </w:r>
      <w:r>
        <w:rPr>
          <w:spacing w:val="17"/>
          <w:sz w:val="18"/>
        </w:rPr>
        <w:t>開始主推的一套規格。</w:t>
      </w:r>
    </w:p>
    <w:p>
      <w:pPr>
        <w:pStyle w:val="15"/>
        <w:numPr>
          <w:ilvl w:val="0"/>
          <w:numId w:val="46"/>
        </w:numPr>
        <w:tabs>
          <w:tab w:val="left" w:pos="2911"/>
        </w:tabs>
        <w:spacing w:before="120" w:after="0" w:line="302" w:lineRule="auto"/>
        <w:ind w:left="2910" w:right="1175" w:hanging="284"/>
        <w:jc w:val="left"/>
        <w:rPr>
          <w:sz w:val="18"/>
        </w:rPr>
      </w:pPr>
      <w:r>
        <w:rPr>
          <w:rFonts w:ascii="Times New Roman" w:hAnsi="Times New Roman" w:eastAsia="Times New Roman"/>
          <w:sz w:val="18"/>
        </w:rPr>
        <w:t>System</w:t>
      </w:r>
      <w:r>
        <w:rPr>
          <w:rFonts w:ascii="Times New Roman" w:hAnsi="Times New Roman" w:eastAsia="Times New Roman"/>
          <w:spacing w:val="62"/>
          <w:sz w:val="18"/>
        </w:rPr>
        <w:t xml:space="preserve"> </w:t>
      </w:r>
      <w:r>
        <w:rPr>
          <w:rFonts w:ascii="Times New Roman" w:hAnsi="Times New Roman" w:eastAsia="Times New Roman"/>
          <w:sz w:val="18"/>
        </w:rPr>
        <w:t>Object</w:t>
      </w:r>
      <w:r>
        <w:rPr>
          <w:rFonts w:ascii="Times New Roman" w:hAnsi="Times New Roman" w:eastAsia="Times New Roman"/>
          <w:spacing w:val="69"/>
          <w:sz w:val="18"/>
        </w:rPr>
        <w:t xml:space="preserve"> </w:t>
      </w:r>
      <w:r>
        <w:rPr>
          <w:rFonts w:ascii="Times New Roman" w:hAnsi="Times New Roman" w:eastAsia="Times New Roman"/>
          <w:sz w:val="18"/>
        </w:rPr>
        <w:t>Model</w:t>
      </w:r>
      <w:r>
        <w:rPr>
          <w:sz w:val="18"/>
        </w:rPr>
        <w:t>（</w:t>
      </w:r>
      <w:r>
        <w:rPr>
          <w:spacing w:val="-65"/>
          <w:sz w:val="18"/>
        </w:rPr>
        <w:t xml:space="preserve"> </w:t>
      </w:r>
      <w:r>
        <w:rPr>
          <w:rFonts w:ascii="Arial Black" w:hAnsi="Arial Black" w:eastAsia="Arial Black"/>
          <w:spacing w:val="9"/>
          <w:sz w:val="18"/>
        </w:rPr>
        <w:t>SOM</w:t>
      </w:r>
      <w:r>
        <w:rPr>
          <w:spacing w:val="9"/>
          <w:sz w:val="18"/>
        </w:rPr>
        <w:t>）</w:t>
      </w:r>
      <w:r>
        <w:rPr>
          <w:spacing w:val="-28"/>
          <w:sz w:val="18"/>
        </w:rPr>
        <w:t xml:space="preserve">： </w:t>
      </w:r>
      <w:r>
        <w:rPr>
          <w:rFonts w:ascii="Times New Roman" w:hAnsi="Times New Roman" w:eastAsia="Times New Roman"/>
          <w:sz w:val="18"/>
        </w:rPr>
        <w:t>IBM</w:t>
      </w:r>
      <w:r>
        <w:rPr>
          <w:rFonts w:ascii="Times New Roman" w:hAnsi="Times New Roman" w:eastAsia="Times New Roman"/>
          <w:spacing w:val="74"/>
          <w:sz w:val="18"/>
        </w:rPr>
        <w:t xml:space="preserve"> </w:t>
      </w:r>
      <w:r>
        <w:rPr>
          <w:spacing w:val="34"/>
          <w:sz w:val="18"/>
        </w:rPr>
        <w:t xml:space="preserve">根據 </w:t>
      </w:r>
      <w:r>
        <w:rPr>
          <w:rFonts w:ascii="Times New Roman" w:hAnsi="Times New Roman" w:eastAsia="Times New Roman"/>
          <w:sz w:val="18"/>
        </w:rPr>
        <w:t>CORBA</w:t>
      </w:r>
      <w:r>
        <w:rPr>
          <w:rFonts w:ascii="Times New Roman" w:hAnsi="Times New Roman" w:eastAsia="Times New Roman"/>
          <w:spacing w:val="6"/>
          <w:sz w:val="18"/>
        </w:rPr>
        <w:t xml:space="preserve">   </w:t>
      </w:r>
      <w:r>
        <w:rPr>
          <w:spacing w:val="16"/>
          <w:sz w:val="18"/>
        </w:rPr>
        <w:t>實作出來的一個</w:t>
      </w:r>
      <w:r>
        <w:rPr>
          <w:spacing w:val="17"/>
          <w:sz w:val="18"/>
        </w:rPr>
        <w:t>和程式語言無關的架構。</w:t>
      </w:r>
    </w:p>
    <w:p>
      <w:pPr>
        <w:pStyle w:val="11"/>
        <w:spacing w:before="8"/>
        <w:rPr>
          <w:rFonts w:ascii="宋体"/>
          <w:sz w:val="19"/>
        </w:rPr>
      </w:pPr>
    </w:p>
    <w:p>
      <w:pPr>
        <w:spacing w:before="1" w:line="374" w:lineRule="auto"/>
        <w:ind w:left="2627" w:right="1155" w:firstLine="0"/>
        <w:jc w:val="both"/>
        <w:rPr>
          <w:rFonts w:hint="eastAsia" w:ascii="宋体" w:eastAsia="宋体"/>
          <w:sz w:val="18"/>
        </w:rPr>
      </w:pPr>
      <w:r>
        <w:rPr>
          <w:rFonts w:hint="eastAsia" w:ascii="宋体" w:eastAsia="宋体"/>
          <w:sz w:val="18"/>
        </w:rPr>
        <w:t>它們都企圖定義出分散式、二進位層面的物件模型，並且與任何程式語言無關。這些努力將把物件模型經由更多的間接性推往更高的彈性，但也勢必賠上更多的效率（包括空間與時間）。當然，效率的降低只要是在可以接受的範圍內，就不成為問題。以軟體的長遠角度來看，規格的完整度與未來的彈性空間，遠比短程的效率需求來得重要。</w:t>
      </w:r>
    </w:p>
    <w:p>
      <w:pPr>
        <w:pStyle w:val="11"/>
        <w:spacing w:before="10"/>
        <w:rPr>
          <w:rFonts w:ascii="宋体"/>
          <w:sz w:val="18"/>
        </w:rPr>
      </w:pPr>
    </w:p>
    <w:p>
      <w:pPr>
        <w:spacing w:before="0" w:line="374" w:lineRule="auto"/>
        <w:ind w:left="2627" w:right="1150" w:firstLine="0"/>
        <w:jc w:val="both"/>
        <w:rPr>
          <w:rFonts w:hint="eastAsia" w:ascii="宋体" w:eastAsia="宋体"/>
          <w:sz w:val="18"/>
        </w:rPr>
      </w:pPr>
      <w:r>
        <w:rPr>
          <w:rFonts w:hint="eastAsia" w:ascii="宋体" w:eastAsia="宋体"/>
          <w:spacing w:val="2"/>
          <w:sz w:val="18"/>
        </w:rPr>
        <w:t xml:space="preserve">這一章主要為你介紹 </w:t>
      </w:r>
      <w:r>
        <w:rPr>
          <w:rFonts w:ascii="Times New Roman" w:eastAsia="Times New Roman"/>
          <w:sz w:val="18"/>
        </w:rPr>
        <w:t>Component</w:t>
      </w:r>
      <w:r>
        <w:rPr>
          <w:rFonts w:ascii="Times New Roman" w:eastAsia="Times New Roman"/>
          <w:spacing w:val="17"/>
          <w:sz w:val="18"/>
        </w:rPr>
        <w:t xml:space="preserve"> </w:t>
      </w:r>
      <w:r>
        <w:rPr>
          <w:rFonts w:ascii="Times New Roman" w:eastAsia="Times New Roman"/>
          <w:sz w:val="18"/>
        </w:rPr>
        <w:t>Object</w:t>
      </w:r>
      <w:r>
        <w:rPr>
          <w:rFonts w:ascii="Times New Roman" w:eastAsia="Times New Roman"/>
          <w:spacing w:val="17"/>
          <w:sz w:val="18"/>
        </w:rPr>
        <w:t xml:space="preserve"> </w:t>
      </w:r>
      <w:r>
        <w:rPr>
          <w:rFonts w:ascii="Times New Roman" w:eastAsia="Times New Roman"/>
          <w:sz w:val="18"/>
        </w:rPr>
        <w:t>Model</w:t>
      </w:r>
      <w:r>
        <w:rPr>
          <w:rFonts w:hint="eastAsia" w:ascii="宋体" w:eastAsia="宋体"/>
          <w:sz w:val="18"/>
        </w:rPr>
        <w:t>（</w:t>
      </w:r>
      <w:r>
        <w:rPr>
          <w:rFonts w:ascii="Times New Roman" w:eastAsia="Times New Roman"/>
          <w:sz w:val="18"/>
        </w:rPr>
        <w:t>COM</w:t>
      </w:r>
      <w:r>
        <w:rPr>
          <w:rFonts w:hint="eastAsia" w:ascii="宋体" w:eastAsia="宋体"/>
          <w:sz w:val="18"/>
        </w:rPr>
        <w:t>）。告訴你為什麼需要它，</w:t>
      </w:r>
      <w:r>
        <w:rPr>
          <w:rFonts w:hint="eastAsia" w:ascii="宋体" w:eastAsia="宋体"/>
          <w:spacing w:val="-87"/>
          <w:sz w:val="18"/>
        </w:rPr>
        <w:t xml:space="preserve"> </w:t>
      </w:r>
      <w:r>
        <w:rPr>
          <w:rFonts w:hint="eastAsia" w:ascii="宋体" w:eastAsia="宋体"/>
          <w:sz w:val="18"/>
        </w:rPr>
        <w:t>如何設計它，以及如何實作它。</w:t>
      </w:r>
      <w:r>
        <w:rPr>
          <w:rFonts w:ascii="Times New Roman" w:eastAsia="Times New Roman"/>
          <w:sz w:val="18"/>
        </w:rPr>
        <w:t>COM</w:t>
      </w:r>
      <w:r>
        <w:rPr>
          <w:rFonts w:ascii="Times New Roman" w:eastAsia="Times New Roman"/>
          <w:spacing w:val="24"/>
          <w:sz w:val="18"/>
        </w:rPr>
        <w:t xml:space="preserve"> </w:t>
      </w:r>
      <w:r>
        <w:rPr>
          <w:rFonts w:hint="eastAsia" w:ascii="宋体" w:eastAsia="宋体"/>
          <w:spacing w:val="1"/>
          <w:sz w:val="18"/>
        </w:rPr>
        <w:t xml:space="preserve">的範圍非常非常廣泛，已經成為 </w:t>
      </w:r>
      <w:r>
        <w:rPr>
          <w:rFonts w:ascii="Times New Roman" w:eastAsia="Times New Roman"/>
          <w:sz w:val="18"/>
        </w:rPr>
        <w:t>Microsoft</w:t>
      </w:r>
      <w:r>
        <w:rPr>
          <w:rFonts w:ascii="Times New Roman" w:eastAsia="Times New Roman"/>
          <w:spacing w:val="-43"/>
          <w:sz w:val="18"/>
        </w:rPr>
        <w:t xml:space="preserve"> </w:t>
      </w:r>
      <w:r>
        <w:rPr>
          <w:rFonts w:hint="eastAsia" w:ascii="宋体" w:eastAsia="宋体"/>
          <w:spacing w:val="1"/>
          <w:sz w:val="18"/>
        </w:rPr>
        <w:t xml:space="preserve">所有技術的基石。本章如果能夠成為你邁向 </w:t>
      </w:r>
      <w:r>
        <w:rPr>
          <w:rFonts w:ascii="Times New Roman" w:eastAsia="Times New Roman"/>
          <w:sz w:val="18"/>
        </w:rPr>
        <w:t>COM</w:t>
      </w:r>
      <w:r>
        <w:rPr>
          <w:rFonts w:ascii="Times New Roman" w:eastAsia="Times New Roman"/>
          <w:spacing w:val="23"/>
          <w:sz w:val="18"/>
        </w:rPr>
        <w:t xml:space="preserve"> </w:t>
      </w:r>
      <w:r>
        <w:rPr>
          <w:rFonts w:hint="eastAsia" w:ascii="宋体" w:eastAsia="宋体"/>
          <w:sz w:val="18"/>
        </w:rPr>
        <w:t>的第一個踏腳石，我的目的就達到了。而我相信，通過了第２章（</w:t>
      </w:r>
      <w:r>
        <w:rPr>
          <w:rFonts w:ascii="Times New Roman" w:eastAsia="Times New Roman"/>
          <w:sz w:val="18"/>
        </w:rPr>
        <w:t>C+</w:t>
      </w:r>
      <w:r>
        <w:rPr>
          <w:rFonts w:ascii="Times New Roman" w:eastAsia="Times New Roman"/>
          <w:spacing w:val="-2"/>
          <w:sz w:val="18"/>
        </w:rPr>
        <w:t xml:space="preserve">+ </w:t>
      </w:r>
      <w:r>
        <w:rPr>
          <w:rFonts w:ascii="Times New Roman" w:eastAsia="Times New Roman"/>
          <w:sz w:val="18"/>
        </w:rPr>
        <w:t>Object</w:t>
      </w:r>
      <w:r>
        <w:rPr>
          <w:rFonts w:ascii="Times New Roman" w:eastAsia="Times New Roman"/>
          <w:spacing w:val="1"/>
          <w:sz w:val="18"/>
        </w:rPr>
        <w:t xml:space="preserve"> </w:t>
      </w:r>
      <w:r>
        <w:rPr>
          <w:rFonts w:ascii="Times New Roman" w:eastAsia="Times New Roman"/>
          <w:sz w:val="18"/>
        </w:rPr>
        <w:t>Model</w:t>
      </w:r>
      <w:r>
        <w:rPr>
          <w:rFonts w:hint="eastAsia" w:ascii="宋体" w:eastAsia="宋体"/>
          <w:sz w:val="18"/>
        </w:rPr>
        <w:t xml:space="preserve">）考驗的你，可以輕易從本章幾個具體而微的實例中，知道 </w:t>
      </w:r>
      <w:r>
        <w:rPr>
          <w:rFonts w:ascii="Times New Roman" w:eastAsia="Times New Roman"/>
          <w:sz w:val="18"/>
        </w:rPr>
        <w:t>COM</w:t>
      </w:r>
      <w:r>
        <w:rPr>
          <w:rFonts w:ascii="Times New Roman" w:eastAsia="Times New Roman"/>
          <w:spacing w:val="2"/>
          <w:sz w:val="18"/>
        </w:rPr>
        <w:t xml:space="preserve"> </w:t>
      </w:r>
      <w:r>
        <w:rPr>
          <w:rFonts w:hint="eastAsia" w:ascii="宋体" w:eastAsia="宋体"/>
          <w:spacing w:val="2"/>
          <w:sz w:val="18"/>
        </w:rPr>
        <w:t xml:space="preserve">的 </w:t>
      </w:r>
      <w:r>
        <w:rPr>
          <w:rFonts w:ascii="Times New Roman" w:eastAsia="Times New Roman"/>
          <w:sz w:val="18"/>
        </w:rPr>
        <w:t>why</w:t>
      </w:r>
      <w:r>
        <w:rPr>
          <w:rFonts w:ascii="Times New Roman" w:eastAsia="Times New Roman"/>
          <w:spacing w:val="34"/>
          <w:sz w:val="18"/>
        </w:rPr>
        <w:t xml:space="preserve"> </w:t>
      </w:r>
      <w:r>
        <w:rPr>
          <w:rFonts w:hint="eastAsia" w:ascii="宋体" w:eastAsia="宋体"/>
          <w:spacing w:val="2"/>
          <w:sz w:val="18"/>
        </w:rPr>
        <w:t xml:space="preserve">與 </w:t>
      </w:r>
      <w:r>
        <w:rPr>
          <w:rFonts w:ascii="Times New Roman" w:eastAsia="Times New Roman"/>
          <w:sz w:val="18"/>
        </w:rPr>
        <w:t>how</w:t>
      </w:r>
      <w:r>
        <w:rPr>
          <w:rFonts w:hint="eastAsia" w:ascii="宋体" w:eastAsia="宋体"/>
          <w:sz w:val="18"/>
        </w:rPr>
        <w:t xml:space="preserve">，並徹底瞭解 </w:t>
      </w:r>
      <w:r>
        <w:rPr>
          <w:rFonts w:ascii="Times New Roman" w:eastAsia="Times New Roman"/>
          <w:sz w:val="18"/>
        </w:rPr>
        <w:t>COM</w:t>
      </w:r>
      <w:r>
        <w:rPr>
          <w:rFonts w:ascii="Times New Roman" w:eastAsia="Times New Roman"/>
          <w:spacing w:val="1"/>
          <w:sz w:val="18"/>
        </w:rPr>
        <w:t xml:space="preserve"> </w:t>
      </w:r>
      <w:r>
        <w:rPr>
          <w:rFonts w:hint="eastAsia" w:ascii="宋体" w:eastAsia="宋体"/>
          <w:sz w:val="18"/>
        </w:rPr>
        <w:t>之中</w:t>
      </w:r>
    </w:p>
    <w:p>
      <w:pPr>
        <w:pStyle w:val="11"/>
        <w:spacing w:before="4"/>
        <w:rPr>
          <w:rFonts w:ascii="宋体"/>
          <w:sz w:val="21"/>
        </w:rPr>
      </w:pPr>
    </w:p>
    <w:p>
      <w:pPr>
        <w:pStyle w:val="5"/>
      </w:pPr>
      <w:r>
        <w:t>300</w:t>
      </w:r>
    </w:p>
    <w:p>
      <w:pPr>
        <w:spacing w:after="0"/>
        <w:sectPr>
          <w:pgSz w:w="10320" w:h="13220"/>
          <w:pgMar w:top="580" w:right="80" w:bottom="280" w:left="40" w:header="720" w:footer="720" w:gutter="0"/>
          <w:cols w:space="720" w:num="1"/>
        </w:sectPr>
      </w:pPr>
    </w:p>
    <w:p>
      <w:pPr>
        <w:pStyle w:val="11"/>
        <w:spacing w:before="64"/>
        <w:ind w:left="4897"/>
        <w:rPr>
          <w:rFonts w:ascii="Times New Roman" w:eastAsia="Times New Roman"/>
        </w:rPr>
      </w:pPr>
      <w:r>
        <w:pict>
          <v:rect id="_x0000_s3935" o:spid="_x0000_s3935" o:spt="1" style="position:absolute;left:0pt;margin-left:131.9pt;margin-top:18.85pt;height:0.7pt;width:323pt;mso-position-horizontal-relative:page;mso-wrap-distance-bottom:0pt;mso-wrap-distance-top:0pt;z-index:-251147264;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3"/>
        </w:rPr>
        <w:t xml:space="preserve">第６章 從 </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10"/>
        </w:rPr>
        <w:t xml:space="preserve"> </w:t>
      </w:r>
      <w:r>
        <w:rPr>
          <w:rFonts w:ascii="Times New Roman" w:eastAsia="Times New Roman"/>
        </w:rPr>
        <w:t>Model</w:t>
      </w:r>
      <w:r>
        <w:rPr>
          <w:rFonts w:ascii="Times New Roman" w:eastAsia="Times New Roman"/>
          <w:spacing w:val="21"/>
        </w:rPr>
        <w:t xml:space="preserve"> </w:t>
      </w:r>
      <w:r>
        <w:rPr>
          <w:rFonts w:hint="eastAsia" w:ascii="宋体" w:eastAsia="宋体"/>
          <w:spacing w:val="-6"/>
        </w:rPr>
        <w:t xml:space="preserve">邁向 </w:t>
      </w:r>
      <w:r>
        <w:rPr>
          <w:rFonts w:ascii="Times New Roman" w:eastAsia="Times New Roman"/>
        </w:rPr>
        <w:t>Component</w:t>
      </w:r>
      <w:r>
        <w:rPr>
          <w:rFonts w:ascii="Times New Roman" w:eastAsia="Times New Roman"/>
          <w:spacing w:val="-10"/>
        </w:rPr>
        <w:t xml:space="preserve"> </w:t>
      </w:r>
      <w:r>
        <w:rPr>
          <w:rFonts w:ascii="Times New Roman" w:eastAsia="Times New Roman"/>
        </w:rPr>
        <w:t>Object</w:t>
      </w:r>
      <w:r>
        <w:rPr>
          <w:rFonts w:ascii="Times New Roman" w:eastAsia="Times New Roman"/>
          <w:spacing w:val="-10"/>
        </w:rPr>
        <w:t xml:space="preserve"> </w:t>
      </w:r>
      <w:r>
        <w:rPr>
          <w:rFonts w:ascii="Times New Roman" w:eastAsia="Times New Roman"/>
        </w:rPr>
        <w:t>Model</w:t>
      </w:r>
    </w:p>
    <w:p>
      <w:pPr>
        <w:pStyle w:val="11"/>
        <w:rPr>
          <w:rFonts w:ascii="Times New Roman"/>
          <w:sz w:val="20"/>
        </w:rPr>
      </w:pPr>
    </w:p>
    <w:p>
      <w:pPr>
        <w:pStyle w:val="11"/>
        <w:spacing w:before="3"/>
        <w:rPr>
          <w:rFonts w:ascii="Times New Roman"/>
          <w:sz w:val="20"/>
        </w:rPr>
      </w:pPr>
    </w:p>
    <w:p>
      <w:pPr>
        <w:spacing w:before="0"/>
        <w:ind w:left="2627" w:right="0" w:firstLine="0"/>
        <w:jc w:val="left"/>
        <w:rPr>
          <w:rFonts w:hint="eastAsia" w:ascii="宋体" w:eastAsia="宋体"/>
          <w:sz w:val="18"/>
        </w:rPr>
      </w:pPr>
      <w:r>
        <w:rPr>
          <w:rFonts w:hint="eastAsia" w:ascii="宋体" w:eastAsia="宋体"/>
          <w:sz w:val="18"/>
        </w:rPr>
        <w:t>最基礎的建設：</w:t>
      </w:r>
      <w:r>
        <w:rPr>
          <w:rFonts w:ascii="Times New Roman" w:eastAsia="Times New Roman"/>
          <w:i/>
          <w:sz w:val="18"/>
        </w:rPr>
        <w:t>IUnknown</w:t>
      </w:r>
      <w:r>
        <w:rPr>
          <w:rFonts w:hint="eastAsia" w:ascii="宋体" w:eastAsia="宋体"/>
          <w:sz w:val="18"/>
        </w:rPr>
        <w:t>。</w:t>
      </w:r>
    </w:p>
    <w:p>
      <w:pPr>
        <w:pStyle w:val="11"/>
        <w:spacing w:before="10"/>
        <w:rPr>
          <w:rFonts w:ascii="宋体"/>
          <w:sz w:val="28"/>
        </w:rPr>
      </w:pPr>
    </w:p>
    <w:p>
      <w:pPr>
        <w:spacing w:before="0" w:line="374" w:lineRule="auto"/>
        <w:ind w:left="2627" w:right="1155" w:hanging="1"/>
        <w:jc w:val="left"/>
        <w:rPr>
          <w:rFonts w:hint="eastAsia" w:ascii="宋体" w:eastAsia="宋体"/>
          <w:sz w:val="18"/>
        </w:rPr>
      </w:pPr>
      <w:r>
        <w:rPr>
          <w:rFonts w:hint="eastAsia" w:ascii="宋体" w:eastAsia="宋体"/>
          <w:spacing w:val="1"/>
          <w:sz w:val="18"/>
        </w:rPr>
        <w:t xml:space="preserve">這薄薄的一章當然不夠讓你一窺 </w:t>
      </w:r>
      <w:r>
        <w:rPr>
          <w:rFonts w:ascii="Times New Roman" w:eastAsia="Times New Roman"/>
          <w:sz w:val="18"/>
        </w:rPr>
        <w:t>COM</w:t>
      </w:r>
      <w:r>
        <w:rPr>
          <w:rFonts w:ascii="Times New Roman" w:eastAsia="Times New Roman"/>
          <w:spacing w:val="16"/>
          <w:sz w:val="18"/>
        </w:rPr>
        <w:t xml:space="preserve"> </w:t>
      </w:r>
      <w:r>
        <w:rPr>
          <w:rFonts w:hint="eastAsia" w:ascii="宋体" w:eastAsia="宋体"/>
          <w:sz w:val="18"/>
        </w:rPr>
        <w:t>全貌。有了技術基礎之後，你需要其他專</w:t>
      </w:r>
      <w:r>
        <w:rPr>
          <w:rFonts w:hint="eastAsia" w:ascii="宋体" w:eastAsia="宋体"/>
          <w:spacing w:val="1"/>
          <w:sz w:val="18"/>
        </w:rPr>
        <w:t xml:space="preserve">論 </w:t>
      </w:r>
      <w:r>
        <w:rPr>
          <w:rFonts w:ascii="Times New Roman" w:eastAsia="Times New Roman"/>
          <w:sz w:val="18"/>
        </w:rPr>
        <w:t>COM</w:t>
      </w:r>
      <w:r>
        <w:rPr>
          <w:rFonts w:ascii="Times New Roman" w:eastAsia="Times New Roman"/>
          <w:spacing w:val="5"/>
          <w:sz w:val="18"/>
        </w:rPr>
        <w:t xml:space="preserve"> </w:t>
      </w:r>
      <w:r>
        <w:rPr>
          <w:rFonts w:hint="eastAsia" w:ascii="宋体" w:eastAsia="宋体"/>
          <w:sz w:val="18"/>
        </w:rPr>
        <w:t>的書籍。本章最後我會給你一個閱讀導引。</w:t>
      </w:r>
    </w:p>
    <w:p>
      <w:pPr>
        <w:pStyle w:val="11"/>
        <w:spacing w:before="4"/>
        <w:rPr>
          <w:rFonts w:ascii="宋体"/>
          <w:sz w:val="9"/>
        </w:rPr>
      </w:pPr>
    </w:p>
    <w:p>
      <w:pPr>
        <w:spacing w:after="0"/>
        <w:rPr>
          <w:rFonts w:ascii="宋体"/>
          <w:sz w:val="9"/>
        </w:rPr>
        <w:sectPr>
          <w:pgSz w:w="10320" w:h="13220"/>
          <w:pgMar w:top="580" w:right="80" w:bottom="280" w:left="40" w:header="720" w:footer="720" w:gutter="0"/>
          <w:cols w:space="720" w:num="1"/>
        </w:sectPr>
      </w:pPr>
    </w:p>
    <w:p>
      <w:pPr>
        <w:pStyle w:val="11"/>
        <w:rPr>
          <w:rFonts w:ascii="宋体"/>
          <w:sz w:val="20"/>
        </w:rPr>
      </w:pPr>
    </w:p>
    <w:p>
      <w:pPr>
        <w:pStyle w:val="11"/>
        <w:spacing w:before="11"/>
        <w:rPr>
          <w:rFonts w:ascii="宋体"/>
          <w:sz w:val="20"/>
        </w:rPr>
      </w:pPr>
    </w:p>
    <w:p>
      <w:pPr>
        <w:spacing w:before="0"/>
        <w:ind w:left="1004" w:right="0" w:firstLine="0"/>
        <w:jc w:val="left"/>
        <w:rPr>
          <w:rFonts w:hint="eastAsia" w:ascii="宋体" w:eastAsia="宋体"/>
          <w:sz w:val="20"/>
        </w:rPr>
      </w:pPr>
      <w:r>
        <w:rPr>
          <w:rFonts w:hint="eastAsia" w:ascii="宋体" w:eastAsia="宋体"/>
          <w:spacing w:val="-4"/>
          <w:sz w:val="20"/>
        </w:rPr>
        <w:t>參考資料</w:t>
      </w:r>
    </w:p>
    <w:p>
      <w:pPr>
        <w:spacing w:before="97" w:line="374" w:lineRule="auto"/>
        <w:ind w:left="776" w:right="1155" w:firstLine="0"/>
        <w:jc w:val="both"/>
        <w:rPr>
          <w:rFonts w:hint="eastAsia" w:ascii="宋体" w:eastAsia="宋体"/>
          <w:sz w:val="18"/>
        </w:rPr>
      </w:pPr>
      <w:r>
        <w:br w:type="column"/>
      </w:r>
      <w:r>
        <w:rPr>
          <w:rFonts w:hint="eastAsia" w:ascii="宋体" w:eastAsia="宋体"/>
          <w:sz w:val="18"/>
        </w:rPr>
        <w:t xml:space="preserve">本章文字中的程式片段，取材自 </w:t>
      </w:r>
      <w:r>
        <w:rPr>
          <w:rFonts w:ascii="Times New Roman" w:eastAsia="Times New Roman"/>
          <w:sz w:val="18"/>
        </w:rPr>
        <w:t>Don</w:t>
      </w:r>
      <w:r>
        <w:rPr>
          <w:rFonts w:ascii="Times New Roman" w:eastAsia="Times New Roman"/>
          <w:spacing w:val="28"/>
          <w:sz w:val="18"/>
        </w:rPr>
        <w:t xml:space="preserve"> </w:t>
      </w:r>
      <w:r>
        <w:rPr>
          <w:rFonts w:ascii="Times New Roman" w:eastAsia="Times New Roman"/>
          <w:sz w:val="18"/>
        </w:rPr>
        <w:t>Box</w:t>
      </w:r>
      <w:r>
        <w:rPr>
          <w:rFonts w:ascii="Times New Roman" w:eastAsia="Times New Roman"/>
          <w:spacing w:val="10"/>
          <w:sz w:val="18"/>
        </w:rPr>
        <w:t xml:space="preserve"> </w:t>
      </w:r>
      <w:r>
        <w:rPr>
          <w:rFonts w:hint="eastAsia" w:ascii="宋体" w:eastAsia="宋体"/>
          <w:spacing w:val="4"/>
          <w:sz w:val="18"/>
        </w:rPr>
        <w:t xml:space="preserve">的 </w:t>
      </w:r>
      <w:r>
        <w:rPr>
          <w:rFonts w:ascii="Times New Roman" w:eastAsia="Times New Roman"/>
          <w:b/>
          <w:i/>
          <w:sz w:val="18"/>
        </w:rPr>
        <w:t>Essential</w:t>
      </w:r>
      <w:r>
        <w:rPr>
          <w:rFonts w:ascii="Times New Roman" w:eastAsia="Times New Roman"/>
          <w:b/>
          <w:i/>
          <w:spacing w:val="30"/>
          <w:sz w:val="18"/>
        </w:rPr>
        <w:t xml:space="preserve"> </w:t>
      </w:r>
      <w:r>
        <w:rPr>
          <w:rFonts w:ascii="Times New Roman" w:eastAsia="Times New Roman"/>
          <w:b/>
          <w:i/>
          <w:sz w:val="18"/>
        </w:rPr>
        <w:t>COM</w:t>
      </w:r>
      <w:r>
        <w:rPr>
          <w:rFonts w:ascii="Times New Roman" w:eastAsia="Times New Roman"/>
          <w:b/>
          <w:i/>
          <w:spacing w:val="11"/>
          <w:sz w:val="18"/>
        </w:rPr>
        <w:t xml:space="preserve"> </w:t>
      </w:r>
      <w:r>
        <w:rPr>
          <w:rFonts w:ascii="Arial Black" w:eastAsia="Arial Black"/>
          <w:color w:val="FF0000"/>
          <w:position w:val="5"/>
          <w:sz w:val="14"/>
        </w:rPr>
        <w:t>1</w:t>
      </w:r>
      <w:r>
        <w:rPr>
          <w:rFonts w:ascii="Arial Black" w:eastAsia="Arial Black"/>
          <w:color w:val="FF0000"/>
          <w:spacing w:val="5"/>
          <w:position w:val="5"/>
          <w:sz w:val="14"/>
        </w:rPr>
        <w:t xml:space="preserve"> </w:t>
      </w:r>
      <w:r>
        <w:rPr>
          <w:rFonts w:hint="eastAsia" w:ascii="宋体" w:eastAsia="宋体"/>
          <w:sz w:val="18"/>
        </w:rPr>
        <w:t>第一章。該書第</w:t>
      </w:r>
      <w:r>
        <w:rPr>
          <w:rFonts w:hint="eastAsia" w:ascii="宋体" w:eastAsia="宋体"/>
          <w:spacing w:val="3"/>
          <w:sz w:val="18"/>
        </w:rPr>
        <w:t xml:space="preserve">一章對於 </w:t>
      </w:r>
      <w:r>
        <w:rPr>
          <w:rFonts w:ascii="Times New Roman" w:eastAsia="Times New Roman"/>
          <w:sz w:val="18"/>
        </w:rPr>
        <w:t>COM</w:t>
      </w:r>
      <w:r>
        <w:rPr>
          <w:rFonts w:ascii="Times New Roman" w:eastAsia="Times New Roman"/>
          <w:spacing w:val="16"/>
          <w:sz w:val="18"/>
        </w:rPr>
        <w:t xml:space="preserve"> </w:t>
      </w:r>
      <w:r>
        <w:rPr>
          <w:rFonts w:hint="eastAsia" w:ascii="宋体" w:eastAsia="宋体"/>
          <w:sz w:val="18"/>
        </w:rPr>
        <w:t>有很好的導引，但僅止於片段片段的說理，沒有展現完整實作碼</w:t>
      </w:r>
    </w:p>
    <w:p>
      <w:pPr>
        <w:spacing w:before="1" w:line="374" w:lineRule="auto"/>
        <w:ind w:left="776" w:right="1155" w:firstLine="0"/>
        <w:jc w:val="both"/>
        <w:rPr>
          <w:rFonts w:hint="eastAsia" w:ascii="宋体" w:eastAsia="宋体"/>
          <w:sz w:val="18"/>
        </w:rPr>
      </w:pPr>
      <w:r>
        <w:rPr>
          <w:rFonts w:hint="eastAsia" w:ascii="宋体" w:eastAsia="宋体"/>
          <w:sz w:val="18"/>
        </w:rPr>
        <w:t>（且其片段碼之中含有少量錯誤）。事實上，程式的完整實作過程，需要處理許多細微之處。我將在本章的每一個階段呈現給你完整的、具體而微的程式碼。這</w:t>
      </w:r>
      <w:r>
        <w:rPr>
          <w:rFonts w:hint="eastAsia" w:ascii="宋体" w:eastAsia="宋体"/>
          <w:spacing w:val="6"/>
          <w:sz w:val="18"/>
        </w:rPr>
        <w:t>些範例程式都是</w:t>
      </w:r>
      <w:r>
        <w:rPr>
          <w:rFonts w:ascii="Times New Roman" w:eastAsia="Times New Roman"/>
          <w:sz w:val="18"/>
        </w:rPr>
        <w:t>Win32</w:t>
      </w:r>
      <w:r>
        <w:rPr>
          <w:rFonts w:ascii="Times New Roman" w:eastAsia="Times New Roman"/>
          <w:spacing w:val="4"/>
          <w:sz w:val="18"/>
        </w:rPr>
        <w:t xml:space="preserve"> </w:t>
      </w:r>
      <w:r>
        <w:rPr>
          <w:rFonts w:ascii="Times New Roman" w:eastAsia="Times New Roman"/>
          <w:sz w:val="18"/>
        </w:rPr>
        <w:t>Console</w:t>
      </w:r>
      <w:r>
        <w:rPr>
          <w:rFonts w:ascii="Times New Roman" w:eastAsia="Times New Roman"/>
          <w:spacing w:val="6"/>
          <w:sz w:val="18"/>
        </w:rPr>
        <w:t xml:space="preserve"> </w:t>
      </w:r>
      <w:r>
        <w:rPr>
          <w:rFonts w:ascii="Times New Roman" w:eastAsia="Times New Roman"/>
          <w:sz w:val="18"/>
        </w:rPr>
        <w:t>Mode</w:t>
      </w:r>
      <w:r>
        <w:rPr>
          <w:rFonts w:hint="eastAsia" w:ascii="宋体" w:eastAsia="宋体"/>
          <w:sz w:val="18"/>
        </w:rPr>
        <w:t>（</w:t>
      </w:r>
      <w:r>
        <w:rPr>
          <w:rFonts w:ascii="Times New Roman" w:eastAsia="Times New Roman"/>
          <w:sz w:val="18"/>
        </w:rPr>
        <w:t>DOS-like</w:t>
      </w:r>
      <w:r>
        <w:rPr>
          <w:rFonts w:hint="eastAsia" w:ascii="宋体" w:eastAsia="宋体"/>
          <w:sz w:val="18"/>
        </w:rPr>
        <w:t>）程式，其目標包括：</w:t>
      </w:r>
    </w:p>
    <w:p>
      <w:pPr>
        <w:pStyle w:val="15"/>
        <w:numPr>
          <w:ilvl w:val="0"/>
          <w:numId w:val="47"/>
        </w:numPr>
        <w:tabs>
          <w:tab w:val="left" w:pos="1060"/>
        </w:tabs>
        <w:spacing w:before="145" w:after="0" w:line="240" w:lineRule="auto"/>
        <w:ind w:left="1059" w:right="0" w:hanging="284"/>
        <w:jc w:val="left"/>
        <w:rPr>
          <w:sz w:val="18"/>
        </w:rPr>
      </w:pPr>
      <w:r>
        <w:rPr>
          <w:spacing w:val="25"/>
          <w:sz w:val="18"/>
        </w:rPr>
        <w:t xml:space="preserve">如何把 </w:t>
      </w:r>
      <w:r>
        <w:rPr>
          <w:rFonts w:ascii="Times New Roman" w:eastAsia="Times New Roman"/>
          <w:sz w:val="18"/>
        </w:rPr>
        <w:t>C</w:t>
      </w:r>
      <w:r>
        <w:rPr>
          <w:rFonts w:ascii="Times New Roman" w:eastAsia="Times New Roman"/>
          <w:spacing w:val="11"/>
          <w:sz w:val="18"/>
        </w:rPr>
        <w:t xml:space="preserve">++ </w:t>
      </w:r>
      <w:r>
        <w:rPr>
          <w:rFonts w:ascii="Times New Roman" w:eastAsia="Times New Roman"/>
          <w:sz w:val="18"/>
        </w:rPr>
        <w:t>classes</w:t>
      </w:r>
      <w:r>
        <w:rPr>
          <w:rFonts w:ascii="Times New Roman" w:eastAsia="Times New Roman"/>
          <w:spacing w:val="57"/>
          <w:sz w:val="18"/>
        </w:rPr>
        <w:t xml:space="preserve"> </w:t>
      </w:r>
      <w:r>
        <w:rPr>
          <w:spacing w:val="25"/>
          <w:sz w:val="18"/>
        </w:rPr>
        <w:t xml:space="preserve">包裝在 </w:t>
      </w:r>
      <w:r>
        <w:rPr>
          <w:rFonts w:ascii="Times New Roman" w:eastAsia="Times New Roman"/>
          <w:sz w:val="18"/>
        </w:rPr>
        <w:t>DLL</w:t>
      </w:r>
      <w:r>
        <w:rPr>
          <w:rFonts w:ascii="Times New Roman" w:eastAsia="Times New Roman"/>
          <w:spacing w:val="1"/>
          <w:sz w:val="18"/>
        </w:rPr>
        <w:t xml:space="preserve">   </w:t>
      </w:r>
      <w:r>
        <w:rPr>
          <w:spacing w:val="8"/>
          <w:sz w:val="18"/>
        </w:rPr>
        <w:t xml:space="preserve">之中， 用以協助 </w:t>
      </w:r>
      <w:r>
        <w:rPr>
          <w:rFonts w:ascii="Times New Roman" w:eastAsia="Times New Roman"/>
          <w:sz w:val="18"/>
        </w:rPr>
        <w:t>client</w:t>
      </w:r>
      <w:r>
        <w:rPr>
          <w:rFonts w:ascii="Times New Roman" w:eastAsia="Times New Roman"/>
          <w:spacing w:val="4"/>
          <w:sz w:val="18"/>
        </w:rPr>
        <w:t xml:space="preserve">   </w:t>
      </w:r>
      <w:r>
        <w:rPr>
          <w:spacing w:val="12"/>
          <w:sz w:val="18"/>
        </w:rPr>
        <w:t>程式。</w:t>
      </w:r>
    </w:p>
    <w:p>
      <w:pPr>
        <w:pStyle w:val="11"/>
        <w:spacing w:before="10"/>
        <w:rPr>
          <w:rFonts w:ascii="宋体"/>
        </w:rPr>
      </w:pPr>
    </w:p>
    <w:p>
      <w:pPr>
        <w:pStyle w:val="15"/>
        <w:numPr>
          <w:ilvl w:val="0"/>
          <w:numId w:val="47"/>
        </w:numPr>
        <w:tabs>
          <w:tab w:val="left" w:pos="1060"/>
        </w:tabs>
        <w:spacing w:before="0" w:after="0" w:line="240" w:lineRule="auto"/>
        <w:ind w:left="1059" w:right="0" w:hanging="284"/>
        <w:jc w:val="left"/>
        <w:rPr>
          <w:sz w:val="18"/>
        </w:rPr>
      </w:pPr>
      <w:r>
        <w:rPr>
          <w:spacing w:val="25"/>
          <w:sz w:val="18"/>
        </w:rPr>
        <w:t xml:space="preserve">如何把 </w:t>
      </w:r>
      <w:r>
        <w:rPr>
          <w:rFonts w:ascii="Times New Roman" w:eastAsia="Times New Roman"/>
          <w:sz w:val="18"/>
        </w:rPr>
        <w:t>C</w:t>
      </w:r>
      <w:r>
        <w:rPr>
          <w:rFonts w:ascii="Times New Roman" w:eastAsia="Times New Roman"/>
          <w:spacing w:val="10"/>
          <w:sz w:val="18"/>
        </w:rPr>
        <w:t xml:space="preserve">++ </w:t>
      </w:r>
      <w:r>
        <w:rPr>
          <w:rFonts w:ascii="Times New Roman" w:eastAsia="Times New Roman"/>
          <w:sz w:val="18"/>
        </w:rPr>
        <w:t>classes</w:t>
      </w:r>
      <w:r>
        <w:rPr>
          <w:rFonts w:ascii="Times New Roman" w:eastAsia="Times New Roman"/>
          <w:spacing w:val="56"/>
          <w:sz w:val="18"/>
        </w:rPr>
        <w:t xml:space="preserve"> </w:t>
      </w:r>
      <w:r>
        <w:rPr>
          <w:spacing w:val="25"/>
          <w:sz w:val="18"/>
        </w:rPr>
        <w:t xml:space="preserve">分離出 </w:t>
      </w:r>
      <w:r>
        <w:rPr>
          <w:rFonts w:ascii="Times New Roman" w:eastAsia="Times New Roman"/>
          <w:spacing w:val="9"/>
          <w:sz w:val="18"/>
        </w:rPr>
        <w:t>interface</w:t>
      </w:r>
      <w:r>
        <w:rPr>
          <w:spacing w:val="23"/>
          <w:sz w:val="18"/>
        </w:rPr>
        <w:t xml:space="preserve">。這是通往 </w:t>
      </w:r>
      <w:r>
        <w:rPr>
          <w:rFonts w:ascii="Times New Roman" w:eastAsia="Times New Roman"/>
          <w:sz w:val="18"/>
        </w:rPr>
        <w:t>COM</w:t>
      </w:r>
      <w:r>
        <w:rPr>
          <w:rFonts w:ascii="Times New Roman" w:eastAsia="Times New Roman"/>
          <w:spacing w:val="3"/>
          <w:sz w:val="18"/>
        </w:rPr>
        <w:t xml:space="preserve">   </w:t>
      </w:r>
      <w:r>
        <w:rPr>
          <w:spacing w:val="15"/>
          <w:sz w:val="18"/>
        </w:rPr>
        <w:t>的第一步。</w:t>
      </w:r>
    </w:p>
    <w:p>
      <w:pPr>
        <w:pStyle w:val="11"/>
        <w:spacing w:before="11"/>
        <w:rPr>
          <w:rFonts w:ascii="宋体"/>
        </w:rPr>
      </w:pPr>
    </w:p>
    <w:p>
      <w:pPr>
        <w:pStyle w:val="15"/>
        <w:numPr>
          <w:ilvl w:val="0"/>
          <w:numId w:val="47"/>
        </w:numPr>
        <w:tabs>
          <w:tab w:val="left" w:pos="1060"/>
        </w:tabs>
        <w:spacing w:before="0" w:after="0" w:line="333" w:lineRule="auto"/>
        <w:ind w:left="1059" w:right="1174" w:hanging="284"/>
        <w:jc w:val="left"/>
        <w:rPr>
          <w:sz w:val="18"/>
        </w:rPr>
      </w:pPr>
      <w:r>
        <w:rPr>
          <w:spacing w:val="27"/>
          <w:sz w:val="18"/>
        </w:rPr>
        <w:t xml:space="preserve">如何架構美好的 </w:t>
      </w:r>
      <w:r>
        <w:rPr>
          <w:rFonts w:ascii="Times New Roman" w:eastAsia="Times New Roman"/>
          <w:sz w:val="18"/>
        </w:rPr>
        <w:t>interface</w:t>
      </w:r>
      <w:r>
        <w:rPr>
          <w:rFonts w:ascii="Times New Roman" w:eastAsia="Times New Roman"/>
          <w:spacing w:val="70"/>
          <w:sz w:val="18"/>
        </w:rPr>
        <w:t xml:space="preserve"> </w:t>
      </w:r>
      <w:r>
        <w:rPr>
          <w:spacing w:val="7"/>
          <w:sz w:val="18"/>
        </w:rPr>
        <w:t xml:space="preserve">性質， 完成 </w:t>
      </w:r>
      <w:r>
        <w:rPr>
          <w:rFonts w:ascii="Times New Roman" w:eastAsia="Times New Roman"/>
          <w:sz w:val="18"/>
        </w:rPr>
        <w:t>COM</w:t>
      </w:r>
      <w:r>
        <w:rPr>
          <w:rFonts w:ascii="Times New Roman" w:eastAsia="Times New Roman"/>
          <w:spacing w:val="63"/>
          <w:sz w:val="18"/>
        </w:rPr>
        <w:t xml:space="preserve"> </w:t>
      </w:r>
      <w:r>
        <w:rPr>
          <w:spacing w:val="25"/>
          <w:sz w:val="18"/>
        </w:rPr>
        <w:t xml:space="preserve">最基礎的 </w:t>
      </w:r>
      <w:r>
        <w:rPr>
          <w:rFonts w:ascii="Times New Roman" w:eastAsia="Times New Roman"/>
          <w:i/>
          <w:sz w:val="18"/>
        </w:rPr>
        <w:t>IUnknown</w:t>
      </w:r>
      <w:r>
        <w:rPr>
          <w:rFonts w:ascii="Times New Roman" w:eastAsia="Times New Roman"/>
          <w:i/>
          <w:spacing w:val="62"/>
          <w:sz w:val="18"/>
        </w:rPr>
        <w:t xml:space="preserve"> </w:t>
      </w:r>
      <w:r>
        <w:rPr>
          <w:sz w:val="18"/>
        </w:rPr>
        <w:t>設</w:t>
      </w:r>
      <w:r>
        <w:rPr>
          <w:spacing w:val="9"/>
          <w:sz w:val="18"/>
        </w:rPr>
        <w:t>計。</w:t>
      </w:r>
    </w:p>
    <w:p>
      <w:pPr>
        <w:pStyle w:val="11"/>
        <w:spacing w:before="4"/>
        <w:rPr>
          <w:rFonts w:ascii="宋体"/>
          <w:sz w:val="26"/>
        </w:rPr>
      </w:pPr>
    </w:p>
    <w:p>
      <w:pPr>
        <w:pStyle w:val="3"/>
        <w:spacing w:before="0"/>
        <w:ind w:left="209"/>
        <w:rPr>
          <w:rFonts w:hint="eastAsia" w:ascii="宋体" w:eastAsia="宋体"/>
        </w:rPr>
      </w:pPr>
      <w:r>
        <w:rPr>
          <w:w w:val="110"/>
        </w:rPr>
        <w:t>C</w:t>
      </w:r>
      <w:r>
        <w:rPr>
          <w:spacing w:val="20"/>
          <w:w w:val="110"/>
        </w:rPr>
        <w:t xml:space="preserve">++ </w:t>
      </w:r>
      <w:r>
        <w:rPr>
          <w:w w:val="110"/>
        </w:rPr>
        <w:t>Object</w:t>
      </w:r>
      <w:r>
        <w:rPr>
          <w:spacing w:val="60"/>
          <w:w w:val="110"/>
        </w:rPr>
        <w:t xml:space="preserve"> </w:t>
      </w:r>
      <w:r>
        <w:rPr>
          <w:w w:val="110"/>
        </w:rPr>
        <w:t>Model</w:t>
      </w:r>
      <w:r>
        <w:rPr>
          <w:spacing w:val="41"/>
          <w:w w:val="110"/>
        </w:rPr>
        <w:t xml:space="preserve">  </w:t>
      </w:r>
      <w:r>
        <w:rPr>
          <w:rFonts w:hint="eastAsia" w:ascii="宋体" w:eastAsia="宋体"/>
          <w:spacing w:val="15"/>
          <w:w w:val="110"/>
        </w:rPr>
        <w:t>所面臨的問題</w:t>
      </w:r>
    </w:p>
    <w:p>
      <w:pPr>
        <w:pStyle w:val="11"/>
        <w:spacing w:before="3"/>
        <w:rPr>
          <w:rFonts w:ascii="宋体"/>
          <w:sz w:val="28"/>
        </w:rPr>
      </w:pPr>
    </w:p>
    <w:p>
      <w:pPr>
        <w:pStyle w:val="5"/>
        <w:spacing w:before="0"/>
        <w:ind w:left="776"/>
        <w:jc w:val="both"/>
      </w:pPr>
      <w:r>
        <w:rPr>
          <w:rFonts w:hint="eastAsia" w:ascii="Microsoft YaHei UI" w:eastAsia="Microsoft YaHei UI"/>
          <w:spacing w:val="10"/>
          <w:w w:val="110"/>
        </w:rPr>
        <w:t xml:space="preserve">問題現場之一： 新舊雜陳的    </w:t>
      </w:r>
      <w:r>
        <w:rPr>
          <w:w w:val="110"/>
        </w:rPr>
        <w:t>DLLs</w:t>
      </w:r>
    </w:p>
    <w:p>
      <w:pPr>
        <w:pStyle w:val="11"/>
        <w:spacing w:before="3"/>
        <w:rPr>
          <w:rFonts w:ascii="Arial"/>
          <w:b/>
          <w:sz w:val="17"/>
        </w:rPr>
      </w:pPr>
    </w:p>
    <w:p>
      <w:pPr>
        <w:spacing w:before="0" w:line="374" w:lineRule="auto"/>
        <w:ind w:left="776" w:right="1155" w:firstLine="0"/>
        <w:jc w:val="both"/>
        <w:rPr>
          <w:rFonts w:hint="eastAsia" w:ascii="宋体" w:eastAsia="宋体"/>
          <w:sz w:val="18"/>
        </w:rPr>
      </w:pPr>
      <w:r>
        <w:rPr>
          <w:rFonts w:hint="eastAsia" w:ascii="宋体" w:eastAsia="宋体"/>
          <w:sz w:val="18"/>
        </w:rPr>
        <w:t xml:space="preserve">我目前絕大部份時間使用 </w:t>
      </w:r>
      <w:r>
        <w:rPr>
          <w:rFonts w:ascii="Times New Roman" w:eastAsia="Times New Roman"/>
          <w:sz w:val="18"/>
        </w:rPr>
        <w:t>Windows</w:t>
      </w:r>
      <w:r>
        <w:rPr>
          <w:rFonts w:ascii="Times New Roman" w:eastAsia="Times New Roman"/>
          <w:spacing w:val="13"/>
          <w:sz w:val="18"/>
        </w:rPr>
        <w:t xml:space="preserve"> </w:t>
      </w:r>
      <w:r>
        <w:rPr>
          <w:rFonts w:ascii="Times New Roman" w:eastAsia="Times New Roman"/>
          <w:sz w:val="18"/>
        </w:rPr>
        <w:t>95</w:t>
      </w:r>
      <w:r>
        <w:rPr>
          <w:rFonts w:ascii="Times New Roman" w:eastAsia="Times New Roman"/>
          <w:spacing w:val="12"/>
          <w:sz w:val="18"/>
        </w:rPr>
        <w:t xml:space="preserve"> </w:t>
      </w:r>
      <w:r>
        <w:rPr>
          <w:rFonts w:hint="eastAsia" w:ascii="宋体" w:eastAsia="宋体"/>
          <w:spacing w:val="1"/>
          <w:sz w:val="18"/>
        </w:rPr>
        <w:t xml:space="preserve">作業系統。下面是我的 </w:t>
      </w:r>
      <w:r>
        <w:rPr>
          <w:rFonts w:ascii="Times New Roman" w:eastAsia="Times New Roman"/>
          <w:sz w:val="18"/>
        </w:rPr>
        <w:t>Windows</w:t>
      </w:r>
      <w:r>
        <w:rPr>
          <w:rFonts w:ascii="Times New Roman" w:eastAsia="Times New Roman"/>
          <w:spacing w:val="13"/>
          <w:sz w:val="18"/>
        </w:rPr>
        <w:t xml:space="preserve"> </w:t>
      </w:r>
      <w:r>
        <w:rPr>
          <w:rFonts w:hint="eastAsia" w:ascii="宋体" w:eastAsia="宋体"/>
          <w:sz w:val="18"/>
        </w:rPr>
        <w:t>目錄中的部份檔案列表：</w:t>
      </w:r>
    </w:p>
    <w:p>
      <w:pPr>
        <w:pStyle w:val="11"/>
        <w:spacing w:before="148" w:line="292" w:lineRule="auto"/>
        <w:ind w:left="1141" w:right="4019"/>
      </w:pPr>
      <w:r>
        <w:t>Volume in drive D is MS-CWIN95</w:t>
      </w:r>
      <w:r>
        <w:rPr>
          <w:spacing w:val="1"/>
        </w:rPr>
        <w:t xml:space="preserve"> </w:t>
      </w:r>
      <w:r>
        <w:t>Volume Serial Number is 2518-18E1</w:t>
      </w:r>
      <w:r>
        <w:rPr>
          <w:spacing w:val="-94"/>
        </w:rPr>
        <w:t xml:space="preserve"> </w:t>
      </w:r>
      <w:r>
        <w:t>Directory</w:t>
      </w:r>
      <w:r>
        <w:rPr>
          <w:spacing w:val="-4"/>
        </w:rPr>
        <w:t xml:space="preserve"> </w:t>
      </w:r>
      <w:r>
        <w:t>of</w:t>
      </w:r>
      <w:r>
        <w:rPr>
          <w:spacing w:val="-3"/>
        </w:rPr>
        <w:t xml:space="preserve"> </w:t>
      </w:r>
      <w:r>
        <w:t>D:\WIN95\SYSTEM</w:t>
      </w:r>
    </w:p>
    <w:p>
      <w:pPr>
        <w:pStyle w:val="11"/>
        <w:spacing w:before="6"/>
        <w:rPr>
          <w:sz w:val="19"/>
        </w:rPr>
      </w:pPr>
    </w:p>
    <w:tbl>
      <w:tblPr>
        <w:tblStyle w:val="12"/>
        <w:tblW w:w="0" w:type="auto"/>
        <w:tblInd w:w="101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741"/>
        <w:gridCol w:w="697"/>
        <w:gridCol w:w="1040"/>
        <w:gridCol w:w="931"/>
        <w:gridCol w:w="6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741" w:type="dxa"/>
          </w:tcPr>
          <w:p>
            <w:pPr>
              <w:pStyle w:val="16"/>
              <w:spacing w:before="0" w:line="180" w:lineRule="exact"/>
              <w:ind w:left="30" w:right="94"/>
              <w:jc w:val="center"/>
              <w:rPr>
                <w:sz w:val="16"/>
              </w:rPr>
            </w:pPr>
            <w:r>
              <w:rPr>
                <w:sz w:val="16"/>
              </w:rPr>
              <w:t>MFC250</w:t>
            </w:r>
          </w:p>
        </w:tc>
        <w:tc>
          <w:tcPr>
            <w:tcW w:w="697" w:type="dxa"/>
          </w:tcPr>
          <w:p>
            <w:pPr>
              <w:pStyle w:val="16"/>
              <w:spacing w:before="0" w:line="180" w:lineRule="exact"/>
              <w:ind w:left="129"/>
              <w:rPr>
                <w:sz w:val="16"/>
              </w:rPr>
            </w:pPr>
            <w:r>
              <w:rPr>
                <w:sz w:val="16"/>
              </w:rPr>
              <w:t>DLL</w:t>
            </w:r>
          </w:p>
        </w:tc>
        <w:tc>
          <w:tcPr>
            <w:tcW w:w="1040" w:type="dxa"/>
          </w:tcPr>
          <w:p>
            <w:pPr>
              <w:pStyle w:val="16"/>
              <w:spacing w:before="0" w:line="180" w:lineRule="exact"/>
              <w:ind w:right="74"/>
              <w:jc w:val="right"/>
              <w:rPr>
                <w:sz w:val="16"/>
              </w:rPr>
            </w:pPr>
            <w:r>
              <w:rPr>
                <w:sz w:val="16"/>
              </w:rPr>
              <w:t>322,384</w:t>
            </w:r>
          </w:p>
        </w:tc>
        <w:tc>
          <w:tcPr>
            <w:tcW w:w="931" w:type="dxa"/>
          </w:tcPr>
          <w:p>
            <w:pPr>
              <w:pStyle w:val="16"/>
              <w:spacing w:before="0" w:line="180" w:lineRule="exact"/>
              <w:ind w:left="53" w:right="42"/>
              <w:jc w:val="center"/>
              <w:rPr>
                <w:sz w:val="16"/>
              </w:rPr>
            </w:pPr>
            <w:r>
              <w:rPr>
                <w:sz w:val="16"/>
              </w:rPr>
              <w:t>04-26-95</w:t>
            </w:r>
          </w:p>
        </w:tc>
        <w:tc>
          <w:tcPr>
            <w:tcW w:w="619" w:type="dxa"/>
          </w:tcPr>
          <w:p>
            <w:pPr>
              <w:pStyle w:val="16"/>
              <w:spacing w:before="0" w:line="180" w:lineRule="exact"/>
              <w:ind w:right="50"/>
              <w:jc w:val="right"/>
              <w:rPr>
                <w:sz w:val="16"/>
              </w:rPr>
            </w:pPr>
            <w:r>
              <w:rPr>
                <w:sz w:val="16"/>
              </w:rPr>
              <w:t>23:15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741" w:type="dxa"/>
          </w:tcPr>
          <w:p>
            <w:pPr>
              <w:pStyle w:val="16"/>
              <w:ind w:left="30" w:right="190"/>
              <w:jc w:val="center"/>
              <w:rPr>
                <w:sz w:val="16"/>
              </w:rPr>
            </w:pPr>
            <w:r>
              <w:rPr>
                <w:sz w:val="16"/>
              </w:rPr>
              <w:t>MFC30</w:t>
            </w:r>
          </w:p>
        </w:tc>
        <w:tc>
          <w:tcPr>
            <w:tcW w:w="697" w:type="dxa"/>
          </w:tcPr>
          <w:p>
            <w:pPr>
              <w:pStyle w:val="16"/>
              <w:ind w:left="115"/>
              <w:rPr>
                <w:sz w:val="16"/>
              </w:rPr>
            </w:pPr>
            <w:r>
              <w:rPr>
                <w:sz w:val="16"/>
              </w:rPr>
              <w:t>DLL</w:t>
            </w:r>
          </w:p>
        </w:tc>
        <w:tc>
          <w:tcPr>
            <w:tcW w:w="1040" w:type="dxa"/>
          </w:tcPr>
          <w:p>
            <w:pPr>
              <w:pStyle w:val="16"/>
              <w:ind w:right="88"/>
              <w:jc w:val="right"/>
              <w:rPr>
                <w:sz w:val="16"/>
              </w:rPr>
            </w:pPr>
            <w:r>
              <w:rPr>
                <w:sz w:val="16"/>
              </w:rPr>
              <w:t>322,832</w:t>
            </w:r>
          </w:p>
        </w:tc>
        <w:tc>
          <w:tcPr>
            <w:tcW w:w="931" w:type="dxa"/>
          </w:tcPr>
          <w:p>
            <w:pPr>
              <w:pStyle w:val="16"/>
              <w:ind w:left="40" w:right="55"/>
              <w:jc w:val="center"/>
              <w:rPr>
                <w:sz w:val="16"/>
              </w:rPr>
            </w:pPr>
            <w:r>
              <w:rPr>
                <w:sz w:val="16"/>
              </w:rPr>
              <w:t>11-07-95</w:t>
            </w:r>
          </w:p>
        </w:tc>
        <w:tc>
          <w:tcPr>
            <w:tcW w:w="619" w:type="dxa"/>
          </w:tcPr>
          <w:p>
            <w:pPr>
              <w:pStyle w:val="16"/>
              <w:ind w:right="79"/>
              <w:jc w:val="right"/>
              <w:rPr>
                <w:sz w:val="16"/>
              </w:rPr>
            </w:pPr>
            <w:r>
              <w:rPr>
                <w:sz w:val="16"/>
              </w:rPr>
              <w:t>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741" w:type="dxa"/>
          </w:tcPr>
          <w:p>
            <w:pPr>
              <w:pStyle w:val="16"/>
              <w:spacing w:line="161" w:lineRule="exact"/>
              <w:ind w:left="30" w:right="190"/>
              <w:jc w:val="center"/>
              <w:rPr>
                <w:sz w:val="16"/>
              </w:rPr>
            </w:pPr>
            <w:r>
              <w:rPr>
                <w:sz w:val="16"/>
              </w:rPr>
              <w:t>MFC40</w:t>
            </w:r>
          </w:p>
        </w:tc>
        <w:tc>
          <w:tcPr>
            <w:tcW w:w="697" w:type="dxa"/>
          </w:tcPr>
          <w:p>
            <w:pPr>
              <w:pStyle w:val="16"/>
              <w:spacing w:line="161" w:lineRule="exact"/>
              <w:ind w:left="115"/>
              <w:rPr>
                <w:sz w:val="16"/>
              </w:rPr>
            </w:pPr>
            <w:r>
              <w:rPr>
                <w:sz w:val="16"/>
              </w:rPr>
              <w:t>DLL</w:t>
            </w:r>
          </w:p>
        </w:tc>
        <w:tc>
          <w:tcPr>
            <w:tcW w:w="1040" w:type="dxa"/>
          </w:tcPr>
          <w:p>
            <w:pPr>
              <w:pStyle w:val="16"/>
              <w:spacing w:line="161" w:lineRule="exact"/>
              <w:ind w:right="88"/>
              <w:jc w:val="right"/>
              <w:rPr>
                <w:sz w:val="16"/>
              </w:rPr>
            </w:pPr>
            <w:r>
              <w:rPr>
                <w:sz w:val="16"/>
              </w:rPr>
              <w:t>924,432</w:t>
            </w:r>
          </w:p>
        </w:tc>
        <w:tc>
          <w:tcPr>
            <w:tcW w:w="931" w:type="dxa"/>
          </w:tcPr>
          <w:p>
            <w:pPr>
              <w:pStyle w:val="16"/>
              <w:spacing w:line="161" w:lineRule="exact"/>
              <w:ind w:left="40" w:right="55"/>
              <w:jc w:val="center"/>
              <w:rPr>
                <w:sz w:val="16"/>
              </w:rPr>
            </w:pPr>
            <w:r>
              <w:rPr>
                <w:sz w:val="16"/>
              </w:rPr>
              <w:t>10-15-96</w:t>
            </w:r>
          </w:p>
        </w:tc>
        <w:tc>
          <w:tcPr>
            <w:tcW w:w="619" w:type="dxa"/>
          </w:tcPr>
          <w:p>
            <w:pPr>
              <w:pStyle w:val="16"/>
              <w:spacing w:line="161" w:lineRule="exact"/>
              <w:ind w:right="64"/>
              <w:jc w:val="right"/>
              <w:rPr>
                <w:sz w:val="16"/>
              </w:rPr>
            </w:pPr>
            <w:r>
              <w:rPr>
                <w:sz w:val="16"/>
              </w:rPr>
              <w:t>10:40</w:t>
            </w:r>
          </w:p>
        </w:tc>
      </w:tr>
    </w:tbl>
    <w:p>
      <w:pPr>
        <w:pStyle w:val="11"/>
        <w:spacing w:before="2"/>
        <w:rPr>
          <w:sz w:val="26"/>
        </w:rPr>
      </w:pPr>
      <w:r>
        <w:pict>
          <v:rect id="_x0000_s3936" o:spid="_x0000_s3936" o:spt="1" style="position:absolute;left:0pt;margin-left:133.35pt;margin-top:16.8pt;height:0.45pt;width:144pt;mso-position-horizontal-relative:page;mso-wrap-distance-bottom:0pt;mso-wrap-distance-top:0pt;z-index:-251147264;mso-width-relative:page;mso-height-relative:page;" fillcolor="#000000" filled="t" stroked="f" coordsize="21600,21600">
            <v:path/>
            <v:fill on="t" focussize="0,0"/>
            <v:stroke on="f"/>
            <v:imagedata o:title=""/>
            <o:lock v:ext="edit"/>
            <w10:wrap type="topAndBottom"/>
          </v:rect>
        </w:pict>
      </w:r>
    </w:p>
    <w:p>
      <w:pPr>
        <w:spacing w:before="122"/>
        <w:ind w:left="776" w:right="0" w:firstLine="0"/>
        <w:jc w:val="left"/>
        <w:rPr>
          <w:rFonts w:hint="eastAsia" w:ascii="宋体" w:eastAsia="宋体"/>
          <w:sz w:val="16"/>
        </w:rPr>
      </w:pPr>
      <w:r>
        <w:rPr>
          <w:rFonts w:ascii="Arial Black" w:eastAsia="Arial Black"/>
          <w:color w:val="FF0000"/>
          <w:w w:val="95"/>
          <w:position w:val="5"/>
          <w:sz w:val="14"/>
        </w:rPr>
        <w:t>1</w:t>
      </w:r>
      <w:r>
        <w:rPr>
          <w:rFonts w:ascii="Arial Black" w:eastAsia="Arial Black"/>
          <w:color w:val="FF0000"/>
          <w:spacing w:val="58"/>
          <w:position w:val="5"/>
          <w:sz w:val="14"/>
        </w:rPr>
        <w:t xml:space="preserve"> </w:t>
      </w:r>
      <w:r>
        <w:rPr>
          <w:rFonts w:ascii="Times New Roman" w:eastAsia="Times New Roman"/>
          <w:b/>
          <w:i/>
          <w:w w:val="95"/>
          <w:sz w:val="16"/>
        </w:rPr>
        <w:t>Essential</w:t>
      </w:r>
      <w:r>
        <w:rPr>
          <w:rFonts w:ascii="Times New Roman" w:eastAsia="Times New Roman"/>
          <w:b/>
          <w:i/>
          <w:spacing w:val="14"/>
          <w:w w:val="95"/>
          <w:sz w:val="16"/>
        </w:rPr>
        <w:t xml:space="preserve"> </w:t>
      </w:r>
      <w:r>
        <w:rPr>
          <w:rFonts w:ascii="Times New Roman" w:eastAsia="Times New Roman"/>
          <w:b/>
          <w:i/>
          <w:w w:val="95"/>
          <w:sz w:val="16"/>
        </w:rPr>
        <w:t>COM</w:t>
      </w:r>
      <w:r>
        <w:rPr>
          <w:rFonts w:hint="eastAsia" w:ascii="宋体" w:eastAsia="宋体"/>
          <w:w w:val="95"/>
          <w:sz w:val="16"/>
        </w:rPr>
        <w:t>（</w:t>
      </w:r>
      <w:r>
        <w:rPr>
          <w:rFonts w:ascii="Times New Roman" w:eastAsia="Times New Roman"/>
          <w:w w:val="95"/>
          <w:sz w:val="16"/>
        </w:rPr>
        <w:t>Don</w:t>
      </w:r>
      <w:r>
        <w:rPr>
          <w:rFonts w:ascii="Times New Roman" w:eastAsia="Times New Roman"/>
          <w:spacing w:val="13"/>
          <w:w w:val="95"/>
          <w:sz w:val="16"/>
        </w:rPr>
        <w:t xml:space="preserve"> </w:t>
      </w:r>
      <w:r>
        <w:rPr>
          <w:rFonts w:ascii="Times New Roman" w:eastAsia="Times New Roman"/>
          <w:w w:val="95"/>
          <w:sz w:val="16"/>
        </w:rPr>
        <w:t>Box</w:t>
      </w:r>
      <w:r>
        <w:rPr>
          <w:rFonts w:ascii="Times New Roman" w:eastAsia="Times New Roman"/>
          <w:spacing w:val="8"/>
          <w:w w:val="95"/>
          <w:sz w:val="16"/>
        </w:rPr>
        <w:t xml:space="preserve"> / </w:t>
      </w:r>
      <w:r>
        <w:rPr>
          <w:rFonts w:ascii="Times New Roman" w:eastAsia="Times New Roman"/>
          <w:w w:val="95"/>
          <w:sz w:val="16"/>
        </w:rPr>
        <w:t>Addison</w:t>
      </w:r>
      <w:r>
        <w:rPr>
          <w:rFonts w:ascii="Times New Roman" w:eastAsia="Times New Roman"/>
          <w:spacing w:val="13"/>
          <w:w w:val="95"/>
          <w:sz w:val="16"/>
        </w:rPr>
        <w:t xml:space="preserve"> </w:t>
      </w:r>
      <w:r>
        <w:rPr>
          <w:rFonts w:ascii="Times New Roman" w:eastAsia="Times New Roman"/>
          <w:w w:val="95"/>
          <w:sz w:val="16"/>
        </w:rPr>
        <w:t>Wesley</w:t>
      </w:r>
      <w:r>
        <w:rPr>
          <w:rFonts w:ascii="Times New Roman" w:eastAsia="Times New Roman"/>
          <w:spacing w:val="8"/>
          <w:w w:val="95"/>
          <w:sz w:val="16"/>
        </w:rPr>
        <w:t xml:space="preserve"> / </w:t>
      </w:r>
      <w:r>
        <w:rPr>
          <w:rFonts w:ascii="Times New Roman" w:eastAsia="Times New Roman"/>
          <w:w w:val="95"/>
          <w:sz w:val="16"/>
        </w:rPr>
        <w:t>1998</w:t>
      </w:r>
      <w:r>
        <w:rPr>
          <w:rFonts w:hint="eastAsia" w:ascii="宋体" w:eastAsia="宋体"/>
          <w:w w:val="95"/>
          <w:sz w:val="16"/>
        </w:rPr>
        <w:t>），</w:t>
      </w:r>
      <w:r>
        <w:rPr>
          <w:rFonts w:hint="eastAsia" w:ascii="宋体" w:eastAsia="宋体"/>
          <w:spacing w:val="5"/>
          <w:w w:val="95"/>
          <w:sz w:val="16"/>
        </w:rPr>
        <w:t xml:space="preserve">中譯本名為 </w:t>
      </w:r>
      <w:r>
        <w:rPr>
          <w:rFonts w:ascii="Arial Black" w:eastAsia="Arial Black"/>
          <w:w w:val="95"/>
          <w:sz w:val="16"/>
        </w:rPr>
        <w:t>COM</w:t>
      </w:r>
      <w:r>
        <w:rPr>
          <w:rFonts w:ascii="Arial Black" w:eastAsia="Arial Black"/>
          <w:spacing w:val="43"/>
          <w:w w:val="95"/>
          <w:sz w:val="16"/>
        </w:rPr>
        <w:t xml:space="preserve"> </w:t>
      </w:r>
      <w:r>
        <w:rPr>
          <w:rFonts w:hint="eastAsia" w:ascii="宋体" w:eastAsia="宋体"/>
          <w:w w:val="95"/>
          <w:sz w:val="16"/>
        </w:rPr>
        <w:t>本質論（侯俊傑譯</w:t>
      </w:r>
    </w:p>
    <w:p>
      <w:pPr>
        <w:pStyle w:val="11"/>
        <w:spacing w:before="102"/>
        <w:ind w:left="776"/>
        <w:jc w:val="both"/>
        <w:rPr>
          <w:rFonts w:hint="eastAsia" w:ascii="宋体" w:eastAsia="宋体"/>
        </w:rPr>
      </w:pPr>
      <w:r>
        <w:rPr>
          <w:rFonts w:ascii="Times New Roman" w:eastAsia="Times New Roman"/>
          <w:spacing w:val="13"/>
        </w:rPr>
        <w:t xml:space="preserve">/ </w:t>
      </w:r>
      <w:r>
        <w:rPr>
          <w:rFonts w:hint="eastAsia" w:ascii="宋体" w:eastAsia="宋体"/>
          <w:spacing w:val="-5"/>
        </w:rPr>
        <w:t xml:space="preserve">碁峰 </w:t>
      </w:r>
      <w:r>
        <w:rPr>
          <w:rFonts w:ascii="Times New Roman" w:eastAsia="Times New Roman"/>
          <w:spacing w:val="-4"/>
        </w:rPr>
        <w:t xml:space="preserve">/ </w:t>
      </w:r>
      <w:r>
        <w:rPr>
          <w:rFonts w:ascii="Times New Roman" w:eastAsia="Times New Roman"/>
        </w:rPr>
        <w:t>1998</w:t>
      </w:r>
      <w:r>
        <w:rPr>
          <w:rFonts w:hint="eastAsia" w:ascii="宋体" w:eastAsia="宋体"/>
        </w:rPr>
        <w:t>），</w:t>
      </w:r>
      <w:r>
        <w:rPr>
          <w:rFonts w:hint="eastAsia" w:ascii="宋体" w:eastAsia="宋体"/>
          <w:spacing w:val="-3"/>
        </w:rPr>
        <w:t xml:space="preserve">是一本把 </w:t>
      </w:r>
      <w:r>
        <w:rPr>
          <w:rFonts w:ascii="Times New Roman" w:eastAsia="Times New Roman"/>
        </w:rPr>
        <w:t>COM</w:t>
      </w:r>
      <w:r>
        <w:rPr>
          <w:rFonts w:ascii="Times New Roman" w:eastAsia="Times New Roman"/>
          <w:spacing w:val="26"/>
        </w:rPr>
        <w:t xml:space="preserve"> </w:t>
      </w:r>
      <w:r>
        <w:rPr>
          <w:rFonts w:hint="eastAsia" w:ascii="宋体" w:eastAsia="宋体"/>
        </w:rPr>
        <w:t>的來龍去脈講解得極為精譬的好書，層次很深。</w:t>
      </w:r>
    </w:p>
    <w:p>
      <w:pPr>
        <w:spacing w:after="0"/>
        <w:jc w:val="both"/>
        <w:rPr>
          <w:rFonts w:hint="eastAsia" w:ascii="宋体" w:eastAsia="宋体"/>
        </w:rPr>
        <w:sectPr>
          <w:type w:val="continuous"/>
          <w:pgSz w:w="10320" w:h="13220"/>
          <w:pgMar w:top="580" w:right="80" w:bottom="280" w:left="40" w:header="720" w:footer="720" w:gutter="0"/>
          <w:cols w:equalWidth="0" w:num="2">
            <w:col w:w="1811" w:space="40"/>
            <w:col w:w="8349"/>
          </w:cols>
        </w:sectPr>
      </w:pPr>
    </w:p>
    <w:p>
      <w:pPr>
        <w:pStyle w:val="11"/>
        <w:rPr>
          <w:rFonts w:ascii="宋体"/>
          <w:sz w:val="20"/>
        </w:rPr>
      </w:pPr>
    </w:p>
    <w:p>
      <w:pPr>
        <w:pStyle w:val="11"/>
        <w:spacing w:before="9"/>
        <w:rPr>
          <w:rFonts w:ascii="宋体"/>
          <w:sz w:val="20"/>
        </w:rPr>
      </w:pPr>
    </w:p>
    <w:p>
      <w:pPr>
        <w:pStyle w:val="5"/>
        <w:spacing w:before="0"/>
        <w:ind w:left="0" w:right="390"/>
        <w:jc w:val="right"/>
      </w:pPr>
      <w:r>
        <w:t>301</w:t>
      </w:r>
    </w:p>
    <w:p>
      <w:pPr>
        <w:spacing w:after="0"/>
        <w:jc w:val="right"/>
        <w:sectPr>
          <w:type w:val="continuous"/>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937" o:spid="_x0000_s3937" o:spt="1" style="position:absolute;left:0pt;margin-left:131.9pt;margin-top:18.85pt;height:0.7pt;width:323pt;mso-position-horizontal-relative:page;mso-wrap-distance-bottom:0pt;mso-wrap-distance-top:0pt;z-index:-251146240;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
        <w:rPr>
          <w:rFonts w:ascii="宋体"/>
          <w:sz w:val="23"/>
        </w:rPr>
      </w:pPr>
    </w:p>
    <w:p>
      <w:pPr>
        <w:pStyle w:val="11"/>
        <w:tabs>
          <w:tab w:val="left" w:pos="3716"/>
          <w:tab w:val="left" w:pos="4576"/>
        </w:tabs>
        <w:spacing w:before="99"/>
        <w:ind w:left="2910"/>
      </w:pPr>
      <w:r>
        <w:t>MFC42</w:t>
      </w:r>
      <w:r>
        <w:tab/>
      </w:r>
      <w:r>
        <w:t>DLL</w:t>
      </w:r>
      <w:r>
        <w:tab/>
      </w:r>
      <w:r>
        <w:t>941,840</w:t>
      </w:r>
      <w:r>
        <w:rPr>
          <w:spacing w:val="59"/>
        </w:rPr>
        <w:t xml:space="preserve"> </w:t>
      </w:r>
      <w:r>
        <w:t>03-29-97</w:t>
      </w:r>
      <w:r>
        <w:rPr>
          <w:spacing w:val="60"/>
        </w:rPr>
        <w:t xml:space="preserve"> </w:t>
      </w:r>
      <w:r>
        <w:t>16:43</w:t>
      </w:r>
    </w:p>
    <w:p>
      <w:pPr>
        <w:pStyle w:val="11"/>
        <w:rPr>
          <w:sz w:val="18"/>
        </w:rPr>
      </w:pPr>
    </w:p>
    <w:p>
      <w:pPr>
        <w:spacing w:before="120" w:line="374" w:lineRule="auto"/>
        <w:ind w:left="2627" w:right="1112" w:firstLine="0"/>
        <w:jc w:val="both"/>
        <w:rPr>
          <w:rFonts w:hint="eastAsia" w:ascii="宋体" w:eastAsia="宋体"/>
          <w:sz w:val="18"/>
        </w:rPr>
      </w:pPr>
      <w:r>
        <w:rPr>
          <w:rFonts w:hint="eastAsia" w:ascii="宋体" w:eastAsia="宋体"/>
          <w:spacing w:val="1"/>
          <w:sz w:val="18"/>
        </w:rPr>
        <w:t xml:space="preserve">它們分別是 </w:t>
      </w:r>
      <w:r>
        <w:rPr>
          <w:rFonts w:ascii="Times New Roman" w:eastAsia="Times New Roman"/>
          <w:sz w:val="18"/>
        </w:rPr>
        <w:t>MFC</w:t>
      </w:r>
      <w:r>
        <w:rPr>
          <w:rFonts w:ascii="Times New Roman" w:eastAsia="Times New Roman"/>
          <w:spacing w:val="6"/>
          <w:sz w:val="18"/>
        </w:rPr>
        <w:t xml:space="preserve"> </w:t>
      </w:r>
      <w:r>
        <w:rPr>
          <w:rFonts w:ascii="Times New Roman" w:eastAsia="Times New Roman"/>
          <w:sz w:val="18"/>
        </w:rPr>
        <w:t>2.5,</w:t>
      </w:r>
      <w:r>
        <w:rPr>
          <w:rFonts w:ascii="Times New Roman" w:eastAsia="Times New Roman"/>
          <w:spacing w:val="11"/>
          <w:sz w:val="18"/>
        </w:rPr>
        <w:t xml:space="preserve"> </w:t>
      </w:r>
      <w:r>
        <w:rPr>
          <w:rFonts w:ascii="Times New Roman" w:eastAsia="Times New Roman"/>
          <w:sz w:val="18"/>
        </w:rPr>
        <w:t>MFC</w:t>
      </w:r>
      <w:r>
        <w:rPr>
          <w:rFonts w:ascii="Times New Roman" w:eastAsia="Times New Roman"/>
          <w:spacing w:val="7"/>
          <w:sz w:val="18"/>
        </w:rPr>
        <w:t xml:space="preserve"> </w:t>
      </w:r>
      <w:r>
        <w:rPr>
          <w:rFonts w:ascii="Times New Roman" w:eastAsia="Times New Roman"/>
          <w:sz w:val="18"/>
        </w:rPr>
        <w:t>3.0,</w:t>
      </w:r>
      <w:r>
        <w:rPr>
          <w:rFonts w:ascii="Times New Roman" w:eastAsia="Times New Roman"/>
          <w:spacing w:val="11"/>
          <w:sz w:val="18"/>
        </w:rPr>
        <w:t xml:space="preserve"> </w:t>
      </w:r>
      <w:r>
        <w:rPr>
          <w:rFonts w:ascii="Times New Roman" w:eastAsia="Times New Roman"/>
          <w:sz w:val="18"/>
        </w:rPr>
        <w:t>MFC</w:t>
      </w:r>
      <w:r>
        <w:rPr>
          <w:rFonts w:ascii="Times New Roman" w:eastAsia="Times New Roman"/>
          <w:spacing w:val="7"/>
          <w:sz w:val="18"/>
        </w:rPr>
        <w:t xml:space="preserve"> </w:t>
      </w:r>
      <w:r>
        <w:rPr>
          <w:rFonts w:ascii="Times New Roman" w:eastAsia="Times New Roman"/>
          <w:sz w:val="18"/>
        </w:rPr>
        <w:t>4.0,</w:t>
      </w:r>
      <w:r>
        <w:rPr>
          <w:rFonts w:ascii="Times New Roman" w:eastAsia="Times New Roman"/>
          <w:spacing w:val="11"/>
          <w:sz w:val="18"/>
        </w:rPr>
        <w:t xml:space="preserve"> </w:t>
      </w:r>
      <w:r>
        <w:rPr>
          <w:rFonts w:ascii="Times New Roman" w:eastAsia="Times New Roman"/>
          <w:sz w:val="18"/>
        </w:rPr>
        <w:t>MFC</w:t>
      </w:r>
      <w:r>
        <w:rPr>
          <w:rFonts w:ascii="Times New Roman" w:eastAsia="Times New Roman"/>
          <w:spacing w:val="6"/>
          <w:sz w:val="18"/>
        </w:rPr>
        <w:t xml:space="preserve"> </w:t>
      </w:r>
      <w:r>
        <w:rPr>
          <w:rFonts w:ascii="Times New Roman" w:eastAsia="Times New Roman"/>
          <w:sz w:val="18"/>
        </w:rPr>
        <w:t>4.2</w:t>
      </w:r>
      <w:r>
        <w:rPr>
          <w:rFonts w:ascii="Times New Roman" w:eastAsia="Times New Roman"/>
          <w:spacing w:val="13"/>
          <w:sz w:val="18"/>
        </w:rPr>
        <w:t xml:space="preserve"> </w:t>
      </w:r>
      <w:r>
        <w:rPr>
          <w:rFonts w:hint="eastAsia" w:ascii="宋体" w:eastAsia="宋体"/>
          <w:sz w:val="18"/>
        </w:rPr>
        <w:t>的動態聯結函式庫（</w:t>
      </w:r>
      <w:r>
        <w:rPr>
          <w:rFonts w:ascii="Times New Roman" w:eastAsia="Times New Roman"/>
          <w:sz w:val="18"/>
        </w:rPr>
        <w:t>DLLs</w:t>
      </w:r>
      <w:r>
        <w:rPr>
          <w:rFonts w:hint="eastAsia" w:ascii="宋体" w:eastAsia="宋体"/>
          <w:sz w:val="18"/>
        </w:rPr>
        <w:t>）。既然稱為動態聯結，為什麼我還要保留不同的版本呢？這豈不是有點失了意義</w:t>
      </w:r>
      <w:r>
        <w:rPr>
          <w:rFonts w:hint="eastAsia" w:ascii="宋体" w:eastAsia="宋体"/>
          <w:spacing w:val="62"/>
          <w:sz w:val="18"/>
        </w:rPr>
        <w:t xml:space="preserve"> </w:t>
      </w:r>
      <w:r>
        <w:rPr>
          <w:rFonts w:hint="eastAsia" w:ascii="宋体" w:eastAsia="宋体"/>
          <w:sz w:val="18"/>
        </w:rPr>
        <w:t>嗎？</w:t>
      </w:r>
    </w:p>
    <w:p>
      <w:pPr>
        <w:pStyle w:val="11"/>
        <w:spacing w:before="4"/>
        <w:rPr>
          <w:rFonts w:ascii="宋体"/>
          <w:sz w:val="22"/>
        </w:rPr>
      </w:pPr>
    </w:p>
    <w:p>
      <w:pPr>
        <w:pStyle w:val="5"/>
        <w:spacing w:before="0"/>
        <w:ind w:left="2627"/>
        <w:rPr>
          <w:rFonts w:hint="eastAsia" w:ascii="Microsoft YaHei UI" w:eastAsia="Microsoft YaHei UI"/>
        </w:rPr>
      </w:pPr>
      <w:r>
        <w:rPr>
          <w:rFonts w:hint="eastAsia" w:ascii="Microsoft YaHei UI" w:eastAsia="Microsoft YaHei UI"/>
          <w:spacing w:val="12"/>
          <w:w w:val="115"/>
        </w:rPr>
        <w:t>問題現場之二： 不定時炸彈</w:t>
      </w:r>
    </w:p>
    <w:p>
      <w:pPr>
        <w:pStyle w:val="11"/>
        <w:spacing w:before="3"/>
        <w:rPr>
          <w:rFonts w:ascii="Microsoft YaHei UI"/>
          <w:b/>
          <w:sz w:val="11"/>
        </w:rPr>
      </w:pPr>
    </w:p>
    <w:p>
      <w:pPr>
        <w:spacing w:before="0" w:line="374" w:lineRule="auto"/>
        <w:ind w:left="2627" w:right="1155" w:firstLine="0"/>
        <w:jc w:val="both"/>
        <w:rPr>
          <w:rFonts w:hint="eastAsia" w:ascii="宋体" w:eastAsia="宋体"/>
          <w:sz w:val="18"/>
        </w:rPr>
      </w:pPr>
      <w:r>
        <w:rPr>
          <w:rFonts w:hint="eastAsia" w:ascii="宋体" w:eastAsia="宋体"/>
          <w:spacing w:val="1"/>
          <w:sz w:val="18"/>
        </w:rPr>
        <w:t xml:space="preserve">於是我狠下心來把所有舊版的 </w:t>
      </w:r>
      <w:r>
        <w:rPr>
          <w:rFonts w:ascii="Times New Roman" w:eastAsia="Times New Roman"/>
          <w:sz w:val="18"/>
        </w:rPr>
        <w:t>MFC</w:t>
      </w:r>
      <w:r>
        <w:rPr>
          <w:rFonts w:ascii="Times New Roman" w:eastAsia="Times New Roman"/>
          <w:spacing w:val="9"/>
          <w:sz w:val="18"/>
        </w:rPr>
        <w:t xml:space="preserve"> </w:t>
      </w:r>
      <w:r>
        <w:rPr>
          <w:rFonts w:ascii="Times New Roman" w:eastAsia="Times New Roman"/>
          <w:sz w:val="18"/>
        </w:rPr>
        <w:t>DLL</w:t>
      </w:r>
      <w:r>
        <w:rPr>
          <w:rFonts w:ascii="Times New Roman" w:eastAsia="Times New Roman"/>
          <w:spacing w:val="5"/>
          <w:sz w:val="18"/>
        </w:rPr>
        <w:t xml:space="preserve"> </w:t>
      </w:r>
      <w:r>
        <w:rPr>
          <w:rFonts w:hint="eastAsia" w:ascii="宋体" w:eastAsia="宋体"/>
          <w:sz w:val="18"/>
        </w:rPr>
        <w:t>殺掉。幾個日子下來平安無事。直到有一天我執行一個向來可以順利執行的程式，竟然使系統崩潰（</w:t>
      </w:r>
      <w:r>
        <w:rPr>
          <w:rFonts w:ascii="Times New Roman" w:eastAsia="Times New Roman"/>
          <w:sz w:val="18"/>
        </w:rPr>
        <w:t>crash</w:t>
      </w:r>
      <w:r>
        <w:rPr>
          <w:rFonts w:hint="eastAsia" w:ascii="宋体" w:eastAsia="宋体"/>
          <w:sz w:val="18"/>
        </w:rPr>
        <w:t>）。</w:t>
      </w:r>
    </w:p>
    <w:p>
      <w:pPr>
        <w:pStyle w:val="5"/>
        <w:spacing w:before="166"/>
        <w:ind w:left="2627"/>
        <w:rPr>
          <w:rFonts w:hint="eastAsia" w:ascii="Microsoft YaHei UI" w:eastAsia="Microsoft YaHei UI"/>
        </w:rPr>
      </w:pPr>
      <w:r>
        <w:rPr>
          <w:rFonts w:hint="eastAsia" w:ascii="Microsoft YaHei UI" w:eastAsia="Microsoft YaHei UI"/>
          <w:spacing w:val="19"/>
          <w:w w:val="115"/>
        </w:rPr>
        <w:t>問題現場之三：</w:t>
      </w:r>
    </w:p>
    <w:p>
      <w:pPr>
        <w:pStyle w:val="11"/>
        <w:spacing w:before="16"/>
        <w:rPr>
          <w:rFonts w:ascii="Microsoft YaHei UI"/>
          <w:b/>
          <w:sz w:val="17"/>
        </w:rPr>
      </w:pPr>
    </w:p>
    <w:p>
      <w:pPr>
        <w:spacing w:before="0" w:line="374" w:lineRule="auto"/>
        <w:ind w:left="2627" w:right="1155" w:firstLine="0"/>
        <w:jc w:val="both"/>
        <w:rPr>
          <w:rFonts w:hint="eastAsia" w:ascii="宋体" w:eastAsia="宋体"/>
          <w:sz w:val="18"/>
        </w:rPr>
      </w:pPr>
      <w:r>
        <w:rPr>
          <w:rFonts w:hint="eastAsia" w:ascii="宋体" w:eastAsia="宋体"/>
          <w:spacing w:val="2"/>
          <w:sz w:val="18"/>
        </w:rPr>
        <w:t xml:space="preserve">在我的程式設計生涯中，寫了幾個很不錯的 </w:t>
      </w:r>
      <w:r>
        <w:rPr>
          <w:rFonts w:ascii="Times New Roman" w:eastAsia="Times New Roman"/>
          <w:sz w:val="18"/>
        </w:rPr>
        <w:t>classes</w:t>
      </w:r>
      <w:r>
        <w:rPr>
          <w:rFonts w:hint="eastAsia" w:ascii="宋体" w:eastAsia="宋体"/>
          <w:spacing w:val="6"/>
          <w:sz w:val="18"/>
        </w:rPr>
        <w:t xml:space="preserve">，我把它們包裝成 </w:t>
      </w:r>
      <w:r>
        <w:rPr>
          <w:rFonts w:ascii="Times New Roman" w:eastAsia="Times New Roman"/>
          <w:sz w:val="18"/>
        </w:rPr>
        <w:t>DLL</w:t>
      </w:r>
      <w:r>
        <w:rPr>
          <w:rFonts w:hint="eastAsia" w:ascii="宋体" w:eastAsia="宋体"/>
          <w:sz w:val="18"/>
        </w:rPr>
        <w:t xml:space="preserve">，希望好東西讓好朋友分享。可惜我的好朋友使用 </w:t>
      </w:r>
      <w:r>
        <w:rPr>
          <w:rFonts w:ascii="Times New Roman" w:eastAsia="Times New Roman"/>
          <w:sz w:val="18"/>
        </w:rPr>
        <w:t>B</w:t>
      </w:r>
      <w:r>
        <w:rPr>
          <w:rFonts w:ascii="Times New Roman" w:eastAsia="Times New Roman"/>
          <w:spacing w:val="38"/>
          <w:sz w:val="18"/>
        </w:rPr>
        <w:t xml:space="preserve"> </w:t>
      </w:r>
      <w:r>
        <w:rPr>
          <w:rFonts w:hint="eastAsia" w:ascii="宋体" w:eastAsia="宋体"/>
          <w:sz w:val="18"/>
        </w:rPr>
        <w:t xml:space="preserve">牌編譯器，而我使用 </w:t>
      </w:r>
      <w:r>
        <w:rPr>
          <w:rFonts w:ascii="Times New Roman" w:eastAsia="Times New Roman"/>
          <w:sz w:val="18"/>
        </w:rPr>
        <w:t>M</w:t>
      </w:r>
      <w:r>
        <w:rPr>
          <w:rFonts w:ascii="Times New Roman" w:eastAsia="Times New Roman"/>
          <w:spacing w:val="41"/>
          <w:sz w:val="18"/>
        </w:rPr>
        <w:t xml:space="preserve"> </w:t>
      </w:r>
      <w:r>
        <w:rPr>
          <w:rFonts w:hint="eastAsia" w:ascii="宋体" w:eastAsia="宋体"/>
          <w:sz w:val="18"/>
        </w:rPr>
        <w:t>牌編譯</w:t>
      </w:r>
      <w:r>
        <w:rPr>
          <w:rFonts w:hint="eastAsia" w:ascii="宋体" w:eastAsia="宋体"/>
          <w:spacing w:val="1"/>
          <w:sz w:val="18"/>
        </w:rPr>
        <w:t xml:space="preserve">器，他的程式老無法正確地動態聯結上我的 </w:t>
      </w:r>
      <w:r>
        <w:rPr>
          <w:rFonts w:ascii="Times New Roman" w:eastAsia="Times New Roman"/>
          <w:sz w:val="18"/>
        </w:rPr>
        <w:t>class</w:t>
      </w:r>
      <w:r>
        <w:rPr>
          <w:rFonts w:ascii="Times New Roman" w:eastAsia="Times New Roman"/>
          <w:spacing w:val="15"/>
          <w:sz w:val="18"/>
        </w:rPr>
        <w:t xml:space="preserve"> </w:t>
      </w:r>
      <w:r>
        <w:rPr>
          <w:rFonts w:ascii="Times New Roman" w:eastAsia="Times New Roman"/>
          <w:sz w:val="18"/>
        </w:rPr>
        <w:t>library</w:t>
      </w:r>
      <w:r>
        <w:rPr>
          <w:rFonts w:hint="eastAsia" w:ascii="宋体" w:eastAsia="宋体"/>
          <w:sz w:val="18"/>
        </w:rPr>
        <w:t>（</w:t>
      </w:r>
      <w:r>
        <w:rPr>
          <w:rFonts w:ascii="Times New Roman" w:eastAsia="Times New Roman"/>
          <w:sz w:val="18"/>
        </w:rPr>
        <w:t>DLL</w:t>
      </w:r>
      <w:r>
        <w:rPr>
          <w:rFonts w:hint="eastAsia" w:ascii="宋体" w:eastAsia="宋体"/>
          <w:sz w:val="18"/>
        </w:rPr>
        <w:t xml:space="preserve">），致使他必須向我要我的 </w:t>
      </w:r>
      <w:r>
        <w:rPr>
          <w:rFonts w:ascii="Times New Roman" w:eastAsia="Times New Roman"/>
          <w:sz w:val="18"/>
        </w:rPr>
        <w:t>library</w:t>
      </w:r>
      <w:r>
        <w:rPr>
          <w:rFonts w:ascii="Times New Roman" w:eastAsia="Times New Roman"/>
          <w:spacing w:val="-7"/>
          <w:sz w:val="18"/>
        </w:rPr>
        <w:t xml:space="preserve"> </w:t>
      </w:r>
      <w:r>
        <w:rPr>
          <w:rFonts w:ascii="Times New Roman" w:eastAsia="Times New Roman"/>
          <w:sz w:val="18"/>
        </w:rPr>
        <w:t>source</w:t>
      </w:r>
      <w:r>
        <w:rPr>
          <w:rFonts w:ascii="Times New Roman" w:eastAsia="Times New Roman"/>
          <w:spacing w:val="3"/>
          <w:sz w:val="18"/>
        </w:rPr>
        <w:t xml:space="preserve"> </w:t>
      </w:r>
      <w:r>
        <w:rPr>
          <w:rFonts w:ascii="Times New Roman" w:eastAsia="Times New Roman"/>
          <w:sz w:val="18"/>
        </w:rPr>
        <w:t>code</w:t>
      </w:r>
      <w:r>
        <w:rPr>
          <w:rFonts w:hint="eastAsia" w:ascii="宋体" w:eastAsia="宋体"/>
          <w:sz w:val="18"/>
        </w:rPr>
        <w:t>。</w:t>
      </w:r>
    </w:p>
    <w:p>
      <w:pPr>
        <w:pStyle w:val="5"/>
        <w:spacing w:before="167"/>
        <w:ind w:left="2627"/>
        <w:rPr>
          <w:rFonts w:hint="eastAsia" w:ascii="Microsoft YaHei UI" w:eastAsia="Microsoft YaHei UI"/>
        </w:rPr>
      </w:pPr>
      <w:r>
        <w:rPr>
          <w:rFonts w:hint="eastAsia" w:ascii="Microsoft YaHei UI" w:eastAsia="Microsoft YaHei UI"/>
          <w:spacing w:val="19"/>
          <w:w w:val="115"/>
        </w:rPr>
        <w:t>問題現場之四：</w:t>
      </w:r>
    </w:p>
    <w:p>
      <w:pPr>
        <w:pStyle w:val="11"/>
        <w:spacing w:before="16"/>
        <w:rPr>
          <w:rFonts w:ascii="Microsoft YaHei UI"/>
          <w:b/>
          <w:sz w:val="17"/>
        </w:rPr>
      </w:pPr>
    </w:p>
    <w:p>
      <w:pPr>
        <w:spacing w:before="0"/>
        <w:ind w:left="2627" w:right="0" w:firstLine="0"/>
        <w:jc w:val="left"/>
        <w:rPr>
          <w:rFonts w:ascii="Times New Roman" w:eastAsia="Times New Roman"/>
          <w:sz w:val="18"/>
        </w:rPr>
      </w:pPr>
      <w:r>
        <w:rPr>
          <w:rFonts w:hint="eastAsia" w:ascii="宋体" w:eastAsia="宋体"/>
          <w:spacing w:val="1"/>
          <w:sz w:val="18"/>
        </w:rPr>
        <w:t xml:space="preserve">我還有一些好朋友根本不使用 </w:t>
      </w:r>
      <w:r>
        <w:rPr>
          <w:rFonts w:ascii="Times New Roman" w:eastAsia="Times New Roman"/>
          <w:sz w:val="18"/>
        </w:rPr>
        <w:t>C+</w:t>
      </w:r>
      <w:r>
        <w:rPr>
          <w:rFonts w:ascii="Times New Roman" w:eastAsia="Times New Roman"/>
          <w:spacing w:val="6"/>
          <w:sz w:val="18"/>
        </w:rPr>
        <w:t xml:space="preserve">+ </w:t>
      </w:r>
      <w:r>
        <w:rPr>
          <w:rFonts w:hint="eastAsia" w:ascii="宋体" w:eastAsia="宋体"/>
          <w:spacing w:val="1"/>
          <w:sz w:val="18"/>
        </w:rPr>
        <w:t xml:space="preserve">語言，他們使用 </w:t>
      </w:r>
      <w:r>
        <w:rPr>
          <w:rFonts w:ascii="Times New Roman" w:eastAsia="Times New Roman"/>
          <w:sz w:val="18"/>
        </w:rPr>
        <w:t>Java</w:t>
      </w:r>
      <w:r>
        <w:rPr>
          <w:rFonts w:hint="eastAsia" w:ascii="宋体" w:eastAsia="宋体"/>
          <w:sz w:val="18"/>
        </w:rPr>
        <w:t>、</w:t>
      </w:r>
      <w:r>
        <w:rPr>
          <w:rFonts w:ascii="Times New Roman" w:eastAsia="Times New Roman"/>
          <w:sz w:val="18"/>
        </w:rPr>
        <w:t>Visual</w:t>
      </w:r>
      <w:r>
        <w:rPr>
          <w:rFonts w:ascii="Times New Roman" w:eastAsia="Times New Roman"/>
          <w:spacing w:val="63"/>
          <w:sz w:val="18"/>
        </w:rPr>
        <w:t xml:space="preserve"> </w:t>
      </w:r>
      <w:r>
        <w:rPr>
          <w:rFonts w:ascii="Times New Roman" w:eastAsia="Times New Roman"/>
          <w:sz w:val="18"/>
        </w:rPr>
        <w:t>Basic</w:t>
      </w:r>
      <w:r>
        <w:rPr>
          <w:rFonts w:hint="eastAsia" w:ascii="宋体" w:eastAsia="宋体"/>
          <w:sz w:val="18"/>
        </w:rPr>
        <w:t>、</w:t>
      </w:r>
      <w:r>
        <w:rPr>
          <w:rFonts w:ascii="Times New Roman" w:eastAsia="Times New Roman"/>
          <w:sz w:val="18"/>
        </w:rPr>
        <w:t>Delphi</w:t>
      </w:r>
    </w:p>
    <w:p>
      <w:pPr>
        <w:spacing w:before="129" w:line="374" w:lineRule="auto"/>
        <w:ind w:left="2627" w:right="1155" w:firstLine="0"/>
        <w:jc w:val="both"/>
        <w:rPr>
          <w:rFonts w:hint="eastAsia" w:ascii="宋体" w:eastAsia="宋体"/>
          <w:sz w:val="18"/>
        </w:rPr>
      </w:pPr>
      <w:r>
        <w:rPr>
          <w:rFonts w:hint="eastAsia" w:ascii="宋体" w:eastAsia="宋体"/>
          <w:sz w:val="18"/>
        </w:rPr>
        <w:t>（</w:t>
      </w:r>
      <w:r>
        <w:rPr>
          <w:rFonts w:ascii="Times New Roman" w:eastAsia="Times New Roman"/>
          <w:sz w:val="18"/>
        </w:rPr>
        <w:t>Pascal</w:t>
      </w:r>
      <w:r>
        <w:rPr>
          <w:rFonts w:hint="eastAsia" w:ascii="宋体" w:eastAsia="宋体"/>
          <w:sz w:val="18"/>
        </w:rPr>
        <w:t>）。把這些好東西（</w:t>
      </w:r>
      <w:r>
        <w:rPr>
          <w:rFonts w:ascii="Times New Roman" w:eastAsia="Times New Roman"/>
          <w:sz w:val="18"/>
        </w:rPr>
        <w:t>C+</w:t>
      </w:r>
      <w:r>
        <w:rPr>
          <w:rFonts w:ascii="Times New Roman" w:eastAsia="Times New Roman"/>
          <w:spacing w:val="7"/>
          <w:sz w:val="18"/>
        </w:rPr>
        <w:t xml:space="preserve">+ </w:t>
      </w:r>
      <w:r>
        <w:rPr>
          <w:rFonts w:ascii="Times New Roman" w:eastAsia="Times New Roman"/>
          <w:sz w:val="18"/>
        </w:rPr>
        <w:t>classes</w:t>
      </w:r>
      <w:r>
        <w:rPr>
          <w:rFonts w:ascii="Times New Roman" w:eastAsia="Times New Roman"/>
          <w:spacing w:val="20"/>
          <w:sz w:val="18"/>
        </w:rPr>
        <w:t xml:space="preserve"> </w:t>
      </w:r>
      <w:r>
        <w:rPr>
          <w:rFonts w:ascii="Times New Roman" w:eastAsia="Times New Roman"/>
          <w:sz w:val="18"/>
        </w:rPr>
        <w:t>library</w:t>
      </w:r>
      <w:r>
        <w:rPr>
          <w:rFonts w:hint="eastAsia" w:ascii="宋体" w:eastAsia="宋体"/>
          <w:sz w:val="18"/>
        </w:rPr>
        <w:t>）讓他們分享的念頭，我可是從來都沒有起過，因為我知道那根本是癡人說夢，緣木求魚。</w:t>
      </w:r>
    </w:p>
    <w:p>
      <w:pPr>
        <w:pStyle w:val="11"/>
        <w:rPr>
          <w:rFonts w:ascii="宋体"/>
          <w:sz w:val="18"/>
        </w:rPr>
      </w:pPr>
    </w:p>
    <w:p>
      <w:pPr>
        <w:pStyle w:val="11"/>
        <w:spacing w:before="8"/>
        <w:rPr>
          <w:rFonts w:ascii="宋体"/>
          <w:sz w:val="17"/>
        </w:rPr>
      </w:pPr>
    </w:p>
    <w:p>
      <w:pPr>
        <w:spacing w:before="0" w:line="374" w:lineRule="auto"/>
        <w:ind w:left="2627" w:right="1117" w:firstLine="0"/>
        <w:jc w:val="both"/>
        <w:rPr>
          <w:rFonts w:hint="eastAsia" w:ascii="宋体" w:eastAsia="宋体"/>
          <w:sz w:val="18"/>
        </w:rPr>
      </w:pPr>
      <w:r>
        <w:rPr>
          <w:rFonts w:hint="eastAsia" w:ascii="宋体" w:eastAsia="宋体"/>
          <w:sz w:val="18"/>
        </w:rPr>
        <w:t>前兩個問題直接關係到軟體使用者，後兩個問題則關係到軟體開發者。我可不想</w:t>
      </w:r>
      <w:r>
        <w:rPr>
          <w:rFonts w:hint="eastAsia" w:ascii="宋体" w:eastAsia="宋体"/>
          <w:spacing w:val="4"/>
          <w:sz w:val="18"/>
        </w:rPr>
        <w:t xml:space="preserve">以 </w:t>
      </w:r>
      <w:r>
        <w:rPr>
          <w:rFonts w:ascii="Times New Roman" w:eastAsia="Times New Roman"/>
          <w:sz w:val="18"/>
        </w:rPr>
        <w:t>source</w:t>
      </w:r>
      <w:r>
        <w:rPr>
          <w:rFonts w:ascii="Times New Roman" w:eastAsia="Times New Roman"/>
          <w:spacing w:val="8"/>
          <w:sz w:val="18"/>
        </w:rPr>
        <w:t xml:space="preserve"> </w:t>
      </w:r>
      <w:r>
        <w:rPr>
          <w:rFonts w:ascii="Times New Roman" w:eastAsia="Times New Roman"/>
          <w:sz w:val="18"/>
        </w:rPr>
        <w:t>level</w:t>
      </w:r>
      <w:r>
        <w:rPr>
          <w:rFonts w:ascii="Times New Roman" w:eastAsia="Times New Roman"/>
          <w:spacing w:val="13"/>
          <w:sz w:val="18"/>
        </w:rPr>
        <w:t xml:space="preserve"> </w:t>
      </w:r>
      <w:r>
        <w:rPr>
          <w:rFonts w:hint="eastAsia" w:ascii="宋体" w:eastAsia="宋体"/>
          <w:sz w:val="18"/>
        </w:rPr>
        <w:t xml:space="preserve">相容為滿足，也不妄想 </w:t>
      </w:r>
      <w:r>
        <w:rPr>
          <w:rFonts w:ascii="Times New Roman" w:eastAsia="Times New Roman"/>
          <w:sz w:val="18"/>
        </w:rPr>
        <w:t>C+</w:t>
      </w:r>
      <w:r>
        <w:rPr>
          <w:rFonts w:ascii="Times New Roman" w:eastAsia="Times New Roman"/>
          <w:spacing w:val="3"/>
          <w:sz w:val="18"/>
        </w:rPr>
        <w:t xml:space="preserve">+ </w:t>
      </w:r>
      <w:r>
        <w:rPr>
          <w:rFonts w:hint="eastAsia" w:ascii="宋体" w:eastAsia="宋体"/>
          <w:sz w:val="18"/>
        </w:rPr>
        <w:t xml:space="preserve">語言會統一全世界的 </w:t>
      </w:r>
      <w:r>
        <w:rPr>
          <w:rFonts w:ascii="Times New Roman" w:eastAsia="Times New Roman"/>
          <w:sz w:val="18"/>
        </w:rPr>
        <w:t>programmers</w:t>
      </w:r>
      <w:r>
        <w:rPr>
          <w:rFonts w:hint="eastAsia" w:ascii="宋体" w:eastAsia="宋体"/>
          <w:sz w:val="18"/>
        </w:rPr>
        <w:t>。</w:t>
      </w:r>
      <w:r>
        <w:rPr>
          <w:rFonts w:hint="eastAsia" w:ascii="宋体" w:eastAsia="宋体"/>
          <w:spacing w:val="1"/>
          <w:sz w:val="18"/>
        </w:rPr>
        <w:t xml:space="preserve">那麼，該如何滿足上述幾項都和 </w:t>
      </w:r>
      <w:r>
        <w:rPr>
          <w:rFonts w:ascii="Times New Roman" w:eastAsia="Times New Roman"/>
          <w:sz w:val="18"/>
        </w:rPr>
        <w:t>reusability</w:t>
      </w:r>
      <w:r>
        <w:rPr>
          <w:rFonts w:hint="eastAsia" w:ascii="宋体" w:eastAsia="宋体"/>
          <w:sz w:val="18"/>
        </w:rPr>
        <w:t>（可重複使用性）有關的需求呢？</w:t>
      </w:r>
    </w:p>
    <w:p>
      <w:pPr>
        <w:pStyle w:val="11"/>
        <w:spacing w:before="10"/>
        <w:rPr>
          <w:rFonts w:ascii="宋体"/>
          <w:sz w:val="18"/>
        </w:rPr>
      </w:pPr>
    </w:p>
    <w:p>
      <w:pPr>
        <w:spacing w:before="0"/>
        <w:ind w:left="2627" w:right="0" w:firstLine="0"/>
        <w:jc w:val="left"/>
        <w:rPr>
          <w:rFonts w:hint="eastAsia" w:ascii="宋体" w:eastAsia="宋体"/>
          <w:sz w:val="18"/>
        </w:rPr>
      </w:pPr>
      <w:r>
        <w:rPr>
          <w:rFonts w:hint="eastAsia" w:ascii="宋体" w:eastAsia="宋体"/>
          <w:sz w:val="18"/>
        </w:rPr>
        <w:t>讓我先從動態聯結說起。</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7"/>
        <w:rPr>
          <w:rFonts w:ascii="宋体"/>
          <w:sz w:val="19"/>
        </w:rPr>
      </w:pPr>
    </w:p>
    <w:p>
      <w:pPr>
        <w:pStyle w:val="5"/>
      </w:pPr>
      <w:r>
        <w:t>302</w:t>
      </w:r>
    </w:p>
    <w:p>
      <w:pPr>
        <w:spacing w:after="0"/>
        <w:sectPr>
          <w:pgSz w:w="10320" w:h="13220"/>
          <w:pgMar w:top="580" w:right="80" w:bottom="280" w:left="40" w:header="720" w:footer="720" w:gutter="0"/>
          <w:cols w:space="720" w:num="1"/>
        </w:sectPr>
      </w:pPr>
    </w:p>
    <w:p>
      <w:pPr>
        <w:pStyle w:val="11"/>
        <w:spacing w:before="64"/>
        <w:ind w:left="4897"/>
        <w:rPr>
          <w:rFonts w:ascii="Times New Roman" w:eastAsia="Times New Roman"/>
        </w:rPr>
      </w:pPr>
      <w:r>
        <w:pict>
          <v:rect id="_x0000_s3938" o:spid="_x0000_s3938" o:spt="1" style="position:absolute;left:0pt;margin-left:131.9pt;margin-top:18.85pt;height:0.7pt;width:323pt;mso-position-horizontal-relative:page;mso-wrap-distance-bottom:0pt;mso-wrap-distance-top:0pt;z-index:-251146240;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3"/>
        </w:rPr>
        <w:t xml:space="preserve">第６章 從 </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10"/>
        </w:rPr>
        <w:t xml:space="preserve"> </w:t>
      </w:r>
      <w:r>
        <w:rPr>
          <w:rFonts w:ascii="Times New Roman" w:eastAsia="Times New Roman"/>
        </w:rPr>
        <w:t>Model</w:t>
      </w:r>
      <w:r>
        <w:rPr>
          <w:rFonts w:ascii="Times New Roman" w:eastAsia="Times New Roman"/>
          <w:spacing w:val="21"/>
        </w:rPr>
        <w:t xml:space="preserve"> </w:t>
      </w:r>
      <w:r>
        <w:rPr>
          <w:rFonts w:hint="eastAsia" w:ascii="宋体" w:eastAsia="宋体"/>
          <w:spacing w:val="-6"/>
        </w:rPr>
        <w:t xml:space="preserve">邁向 </w:t>
      </w:r>
      <w:r>
        <w:rPr>
          <w:rFonts w:ascii="Times New Roman" w:eastAsia="Times New Roman"/>
        </w:rPr>
        <w:t>Component</w:t>
      </w:r>
      <w:r>
        <w:rPr>
          <w:rFonts w:ascii="Times New Roman" w:eastAsia="Times New Roman"/>
          <w:spacing w:val="-10"/>
        </w:rPr>
        <w:t xml:space="preserve"> </w:t>
      </w:r>
      <w:r>
        <w:rPr>
          <w:rFonts w:ascii="Times New Roman" w:eastAsia="Times New Roman"/>
        </w:rPr>
        <w:t>Object</w:t>
      </w:r>
      <w:r>
        <w:rPr>
          <w:rFonts w:ascii="Times New Roman" w:eastAsia="Times New Roman"/>
          <w:spacing w:val="-10"/>
        </w:rPr>
        <w:t xml:space="preserve"> </w:t>
      </w:r>
      <w:r>
        <w:rPr>
          <w:rFonts w:ascii="Times New Roman" w:eastAsia="Times New Roman"/>
        </w:rPr>
        <w:t>Model</w:t>
      </w:r>
    </w:p>
    <w:p>
      <w:pPr>
        <w:pStyle w:val="11"/>
        <w:rPr>
          <w:rFonts w:ascii="Times New Roman"/>
          <w:sz w:val="20"/>
        </w:rPr>
      </w:pPr>
    </w:p>
    <w:p>
      <w:pPr>
        <w:pStyle w:val="11"/>
        <w:rPr>
          <w:rFonts w:ascii="Times New Roman"/>
          <w:sz w:val="20"/>
        </w:rPr>
      </w:pPr>
    </w:p>
    <w:p>
      <w:pPr>
        <w:pStyle w:val="11"/>
        <w:spacing w:before="4"/>
        <w:rPr>
          <w:rFonts w:ascii="Times New Roman"/>
          <w:sz w:val="17"/>
        </w:rPr>
      </w:pPr>
    </w:p>
    <w:p>
      <w:pPr>
        <w:pStyle w:val="3"/>
        <w:spacing w:before="38"/>
        <w:rPr>
          <w:rFonts w:hint="eastAsia" w:ascii="宋体" w:eastAsia="宋体"/>
        </w:rPr>
      </w:pPr>
      <w:r>
        <w:rPr>
          <w:rFonts w:hint="eastAsia" w:ascii="宋体" w:eastAsia="宋体"/>
          <w:spacing w:val="15"/>
          <w:w w:val="110"/>
        </w:rPr>
        <w:t>所謂動態聯結</w:t>
      </w:r>
    </w:p>
    <w:p>
      <w:pPr>
        <w:pStyle w:val="11"/>
        <w:spacing w:before="8"/>
        <w:rPr>
          <w:rFonts w:ascii="宋体"/>
          <w:sz w:val="24"/>
        </w:rPr>
      </w:pPr>
    </w:p>
    <w:p>
      <w:pPr>
        <w:spacing w:before="0" w:line="374" w:lineRule="auto"/>
        <w:ind w:left="2627" w:right="1112" w:firstLine="0"/>
        <w:jc w:val="both"/>
        <w:rPr>
          <w:rFonts w:ascii="Times New Roman" w:eastAsia="Times New Roman"/>
          <w:sz w:val="18"/>
        </w:rPr>
      </w:pPr>
      <w:r>
        <w:rPr>
          <w:rFonts w:hint="eastAsia" w:ascii="宋体" w:eastAsia="宋体"/>
          <w:spacing w:val="5"/>
          <w:sz w:val="18"/>
        </w:rPr>
        <w:t xml:space="preserve">所謂動態聯結，是指 </w:t>
      </w:r>
      <w:r>
        <w:rPr>
          <w:rFonts w:ascii="Times New Roman" w:eastAsia="Times New Roman"/>
          <w:sz w:val="18"/>
        </w:rPr>
        <w:t>library</w:t>
      </w:r>
      <w:r>
        <w:rPr>
          <w:rFonts w:ascii="Times New Roman" w:eastAsia="Times New Roman"/>
          <w:spacing w:val="34"/>
          <w:sz w:val="18"/>
        </w:rPr>
        <w:t xml:space="preserve"> </w:t>
      </w:r>
      <w:r>
        <w:rPr>
          <w:rFonts w:hint="eastAsia" w:ascii="宋体" w:eastAsia="宋体"/>
          <w:sz w:val="18"/>
        </w:rPr>
        <w:t>的主體（程式碼）並不與呼叫端（</w:t>
      </w:r>
      <w:r>
        <w:rPr>
          <w:rFonts w:ascii="Times New Roman" w:eastAsia="Times New Roman"/>
          <w:sz w:val="18"/>
        </w:rPr>
        <w:t>client</w:t>
      </w:r>
      <w:r>
        <w:rPr>
          <w:rFonts w:hint="eastAsia" w:ascii="宋体" w:eastAsia="宋体"/>
          <w:sz w:val="18"/>
        </w:rPr>
        <w:t>）聯結為一</w:t>
      </w:r>
      <w:r>
        <w:rPr>
          <w:rFonts w:hint="eastAsia" w:ascii="宋体" w:eastAsia="宋体"/>
          <w:spacing w:val="4"/>
          <w:sz w:val="18"/>
        </w:rPr>
        <w:t xml:space="preserve">體，而是在 </w:t>
      </w:r>
      <w:r>
        <w:rPr>
          <w:rFonts w:ascii="Times New Roman" w:eastAsia="Times New Roman"/>
          <w:sz w:val="18"/>
        </w:rPr>
        <w:t>client</w:t>
      </w:r>
      <w:r>
        <w:rPr>
          <w:rFonts w:ascii="Times New Roman" w:eastAsia="Times New Roman"/>
          <w:spacing w:val="25"/>
          <w:sz w:val="18"/>
        </w:rPr>
        <w:t xml:space="preserve"> </w:t>
      </w:r>
      <w:r>
        <w:rPr>
          <w:rFonts w:hint="eastAsia" w:ascii="宋体" w:eastAsia="宋体"/>
          <w:sz w:val="18"/>
        </w:rPr>
        <w:t>載入時期由系統載入器將必要的呼叫關係串接好（術語上稱為</w:t>
      </w:r>
      <w:r>
        <w:rPr>
          <w:rFonts w:ascii="Times New Roman" w:eastAsia="Times New Roman"/>
          <w:spacing w:val="-2"/>
          <w:sz w:val="18"/>
        </w:rPr>
        <w:t>fixup</w:t>
      </w:r>
      <w:r>
        <w:rPr>
          <w:rFonts w:hint="eastAsia" w:ascii="宋体" w:eastAsia="宋体"/>
          <w:spacing w:val="-2"/>
          <w:sz w:val="18"/>
        </w:rPr>
        <w:t>），此即謂之「動態</w:t>
      </w:r>
      <w:r>
        <w:rPr>
          <w:rFonts w:hint="eastAsia" w:ascii="宋体" w:eastAsia="宋体"/>
          <w:spacing w:val="-1"/>
          <w:sz w:val="18"/>
        </w:rPr>
        <w:t>（執行時期）」聯結，而非「靜態（編譯時期）」聯結。</w:t>
      </w:r>
      <w:r>
        <w:rPr>
          <w:rFonts w:hint="eastAsia" w:ascii="宋体" w:eastAsia="宋体"/>
          <w:sz w:val="18"/>
        </w:rPr>
        <w:t>在編譯時期，</w:t>
      </w:r>
      <w:r>
        <w:rPr>
          <w:rFonts w:ascii="Times New Roman" w:eastAsia="Times New Roman"/>
          <w:sz w:val="18"/>
        </w:rPr>
        <w:t>client</w:t>
      </w:r>
      <w:r>
        <w:rPr>
          <w:rFonts w:ascii="Times New Roman" w:eastAsia="Times New Roman"/>
          <w:spacing w:val="35"/>
          <w:sz w:val="18"/>
        </w:rPr>
        <w:t xml:space="preserve"> </w:t>
      </w:r>
      <w:r>
        <w:rPr>
          <w:rFonts w:hint="eastAsia" w:ascii="宋体" w:eastAsia="宋体"/>
          <w:spacing w:val="7"/>
          <w:sz w:val="18"/>
        </w:rPr>
        <w:t xml:space="preserve">程式只與 </w:t>
      </w:r>
      <w:r>
        <w:rPr>
          <w:rFonts w:ascii="Times New Roman" w:eastAsia="Times New Roman"/>
          <w:sz w:val="18"/>
        </w:rPr>
        <w:t>DLL</w:t>
      </w:r>
      <w:r>
        <w:rPr>
          <w:rFonts w:ascii="Times New Roman" w:eastAsia="Times New Roman"/>
          <w:spacing w:val="24"/>
          <w:sz w:val="18"/>
        </w:rPr>
        <w:t xml:space="preserve"> </w:t>
      </w:r>
      <w:r>
        <w:rPr>
          <w:rFonts w:hint="eastAsia" w:ascii="宋体" w:eastAsia="宋体"/>
          <w:spacing w:val="1"/>
          <w:sz w:val="18"/>
        </w:rPr>
        <w:t xml:space="preserve">的一個「用以描述開放介面」的小型 </w:t>
      </w:r>
      <w:r>
        <w:rPr>
          <w:rFonts w:ascii="Times New Roman" w:eastAsia="Times New Roman"/>
          <w:sz w:val="18"/>
        </w:rPr>
        <w:t>library</w:t>
      </w:r>
    </w:p>
    <w:p>
      <w:pPr>
        <w:spacing w:before="1" w:line="374" w:lineRule="auto"/>
        <w:ind w:left="2627" w:right="1155" w:firstLine="0"/>
        <w:jc w:val="both"/>
        <w:rPr>
          <w:rFonts w:hint="eastAsia" w:ascii="宋体" w:eastAsia="宋体"/>
          <w:sz w:val="18"/>
        </w:rPr>
      </w:pPr>
      <w:r>
        <w:rPr>
          <w:rFonts w:hint="eastAsia" w:ascii="宋体" w:eastAsia="宋体"/>
          <w:sz w:val="18"/>
        </w:rPr>
        <w:t>（</w:t>
      </w:r>
      <w:r>
        <w:rPr>
          <w:rFonts w:hint="eastAsia" w:ascii="宋体" w:eastAsia="宋体"/>
          <w:spacing w:val="5"/>
          <w:sz w:val="18"/>
        </w:rPr>
        <w:t xml:space="preserve">所謂的 </w:t>
      </w:r>
      <w:r>
        <w:rPr>
          <w:rFonts w:ascii="Times New Roman" w:eastAsia="Times New Roman"/>
          <w:sz w:val="18"/>
        </w:rPr>
        <w:t>import</w:t>
      </w:r>
      <w:r>
        <w:rPr>
          <w:rFonts w:ascii="Times New Roman" w:eastAsia="Times New Roman"/>
          <w:spacing w:val="18"/>
          <w:sz w:val="18"/>
        </w:rPr>
        <w:t xml:space="preserve"> </w:t>
      </w:r>
      <w:r>
        <w:rPr>
          <w:rFonts w:ascii="Times New Roman" w:eastAsia="Times New Roman"/>
          <w:sz w:val="18"/>
        </w:rPr>
        <w:t>library</w:t>
      </w:r>
      <w:r>
        <w:rPr>
          <w:rFonts w:hint="eastAsia" w:ascii="宋体" w:eastAsia="宋体"/>
          <w:sz w:val="18"/>
        </w:rPr>
        <w:t>）做靜態聯結。</w:t>
      </w:r>
      <w:r>
        <w:rPr>
          <w:rFonts w:ascii="Times New Roman" w:eastAsia="Times New Roman"/>
          <w:sz w:val="18"/>
        </w:rPr>
        <w:t>import</w:t>
      </w:r>
      <w:r>
        <w:rPr>
          <w:rFonts w:ascii="Times New Roman" w:eastAsia="Times New Roman"/>
          <w:spacing w:val="17"/>
          <w:sz w:val="18"/>
        </w:rPr>
        <w:t xml:space="preserve"> </w:t>
      </w:r>
      <w:r>
        <w:rPr>
          <w:rFonts w:ascii="Times New Roman" w:eastAsia="Times New Roman"/>
          <w:sz w:val="18"/>
        </w:rPr>
        <w:t>library</w:t>
      </w:r>
      <w:r>
        <w:rPr>
          <w:rFonts w:ascii="Times New Roman" w:eastAsia="Times New Roman"/>
          <w:spacing w:val="7"/>
          <w:sz w:val="18"/>
        </w:rPr>
        <w:t xml:space="preserve"> </w:t>
      </w:r>
      <w:r>
        <w:rPr>
          <w:rFonts w:hint="eastAsia" w:ascii="宋体" w:eastAsia="宋体"/>
          <w:sz w:val="18"/>
        </w:rPr>
        <w:t>的體積很小，對於磁碟空間沒有什麼大影響，更不必載入記憶體中，耗費記憶體空間。</w:t>
      </w:r>
    </w:p>
    <w:p>
      <w:pPr>
        <w:pStyle w:val="11"/>
        <w:spacing w:before="9"/>
        <w:rPr>
          <w:rFonts w:ascii="宋体"/>
          <w:sz w:val="18"/>
        </w:rPr>
      </w:pPr>
    </w:p>
    <w:p>
      <w:pPr>
        <w:spacing w:before="0" w:line="374" w:lineRule="auto"/>
        <w:ind w:left="2627" w:right="1107" w:firstLine="0"/>
        <w:jc w:val="both"/>
        <w:rPr>
          <w:rFonts w:hint="eastAsia" w:ascii="宋体" w:eastAsia="宋体"/>
          <w:sz w:val="18"/>
        </w:rPr>
      </w:pPr>
      <w:r>
        <w:rPr>
          <w:rFonts w:hint="eastAsia" w:ascii="宋体" w:eastAsia="宋体"/>
          <w:spacing w:val="-3"/>
          <w:sz w:val="18"/>
        </w:rPr>
        <w:t xml:space="preserve">如此一來，當 </w:t>
      </w:r>
      <w:r>
        <w:rPr>
          <w:rFonts w:ascii="Times New Roman" w:eastAsia="Times New Roman"/>
          <w:sz w:val="18"/>
        </w:rPr>
        <w:t>DLL</w:t>
      </w:r>
      <w:r>
        <w:rPr>
          <w:rFonts w:ascii="Times New Roman" w:eastAsia="Times New Roman"/>
          <w:spacing w:val="21"/>
          <w:sz w:val="18"/>
        </w:rPr>
        <w:t xml:space="preserve"> </w:t>
      </w:r>
      <w:r>
        <w:rPr>
          <w:rFonts w:hint="eastAsia" w:ascii="宋体" w:eastAsia="宋体"/>
          <w:sz w:val="18"/>
        </w:rPr>
        <w:t>版本有所更新，只要其對外介面（</w:t>
      </w:r>
      <w:r>
        <w:rPr>
          <w:rFonts w:hint="eastAsia" w:ascii="宋体" w:eastAsia="宋体"/>
          <w:spacing w:val="-5"/>
          <w:sz w:val="18"/>
        </w:rPr>
        <w:t xml:space="preserve">例如 </w:t>
      </w:r>
      <w:r>
        <w:rPr>
          <w:rFonts w:ascii="Times New Roman" w:eastAsia="Times New Roman"/>
          <w:sz w:val="18"/>
        </w:rPr>
        <w:t>classes</w:t>
      </w:r>
      <w:r>
        <w:rPr>
          <w:rFonts w:ascii="Times New Roman" w:eastAsia="Times New Roman"/>
          <w:spacing w:val="26"/>
          <w:sz w:val="18"/>
        </w:rPr>
        <w:t xml:space="preserve"> </w:t>
      </w:r>
      <w:r>
        <w:rPr>
          <w:rFonts w:hint="eastAsia" w:ascii="宋体" w:eastAsia="宋体"/>
          <w:sz w:val="18"/>
        </w:rPr>
        <w:t>名稱、</w:t>
      </w:r>
      <w:r>
        <w:rPr>
          <w:rFonts w:ascii="Times New Roman" w:eastAsia="Times New Roman"/>
          <w:sz w:val="18"/>
        </w:rPr>
        <w:t>member</w:t>
      </w:r>
      <w:r>
        <w:rPr>
          <w:rFonts w:ascii="Times New Roman" w:eastAsia="Times New Roman"/>
          <w:spacing w:val="1"/>
          <w:sz w:val="18"/>
        </w:rPr>
        <w:t xml:space="preserve"> </w:t>
      </w:r>
      <w:r>
        <w:rPr>
          <w:rFonts w:ascii="Times New Roman" w:eastAsia="Times New Roman"/>
          <w:sz w:val="18"/>
        </w:rPr>
        <w:t>functions</w:t>
      </w:r>
      <w:r>
        <w:rPr>
          <w:rFonts w:ascii="Times New Roman" w:eastAsia="Times New Roman"/>
          <w:spacing w:val="12"/>
          <w:sz w:val="18"/>
        </w:rPr>
        <w:t xml:space="preserve"> </w:t>
      </w:r>
      <w:r>
        <w:rPr>
          <w:rFonts w:hint="eastAsia" w:ascii="宋体" w:eastAsia="宋体"/>
          <w:sz w:val="18"/>
        </w:rPr>
        <w:t>型態、</w:t>
      </w:r>
      <w:r>
        <w:rPr>
          <w:rFonts w:ascii="Times New Roman" w:eastAsia="Times New Roman"/>
          <w:sz w:val="18"/>
        </w:rPr>
        <w:t>global</w:t>
      </w:r>
      <w:r>
        <w:rPr>
          <w:rFonts w:ascii="Times New Roman" w:eastAsia="Times New Roman"/>
          <w:spacing w:val="12"/>
          <w:sz w:val="18"/>
        </w:rPr>
        <w:t xml:space="preserve"> </w:t>
      </w:r>
      <w:r>
        <w:rPr>
          <w:rFonts w:ascii="Times New Roman" w:eastAsia="Times New Roman"/>
          <w:sz w:val="18"/>
        </w:rPr>
        <w:t>function</w:t>
      </w:r>
      <w:r>
        <w:rPr>
          <w:rFonts w:ascii="Times New Roman" w:eastAsia="Times New Roman"/>
          <w:spacing w:val="10"/>
          <w:sz w:val="18"/>
        </w:rPr>
        <w:t xml:space="preserve"> </w:t>
      </w:r>
      <w:r>
        <w:rPr>
          <w:rFonts w:hint="eastAsia" w:ascii="宋体" w:eastAsia="宋体"/>
          <w:sz w:val="18"/>
        </w:rPr>
        <w:t>型態）不變，</w:t>
      </w:r>
      <w:r>
        <w:rPr>
          <w:rFonts w:ascii="Times New Roman" w:eastAsia="Times New Roman"/>
          <w:sz w:val="18"/>
        </w:rPr>
        <w:t>client</w:t>
      </w:r>
      <w:r>
        <w:rPr>
          <w:rFonts w:ascii="Times New Roman" w:eastAsia="Times New Roman"/>
          <w:spacing w:val="18"/>
          <w:sz w:val="18"/>
        </w:rPr>
        <w:t xml:space="preserve"> </w:t>
      </w:r>
      <w:r>
        <w:rPr>
          <w:rFonts w:hint="eastAsia" w:ascii="宋体" w:eastAsia="宋体"/>
          <w:sz w:val="18"/>
        </w:rPr>
        <w:t>程式並不需要重新與之聯結；</w:t>
      </w:r>
      <w:r>
        <w:rPr>
          <w:rFonts w:hint="eastAsia" w:ascii="宋体" w:eastAsia="宋体"/>
          <w:spacing w:val="-88"/>
          <w:sz w:val="18"/>
        </w:rPr>
        <w:t xml:space="preserve"> </w:t>
      </w:r>
      <w:r>
        <w:rPr>
          <w:rFonts w:hint="eastAsia" w:ascii="宋体" w:eastAsia="宋体"/>
          <w:spacing w:val="5"/>
          <w:sz w:val="18"/>
        </w:rPr>
        <w:t xml:space="preserve">當 </w:t>
      </w:r>
      <w:r>
        <w:rPr>
          <w:rFonts w:ascii="Times New Roman" w:eastAsia="Times New Roman"/>
          <w:sz w:val="18"/>
        </w:rPr>
        <w:t>client</w:t>
      </w:r>
      <w:r>
        <w:rPr>
          <w:rFonts w:ascii="Times New Roman" w:eastAsia="Times New Roman"/>
          <w:spacing w:val="8"/>
          <w:sz w:val="18"/>
        </w:rPr>
        <w:t xml:space="preserve"> </w:t>
      </w:r>
      <w:r>
        <w:rPr>
          <w:rFonts w:hint="eastAsia" w:ascii="宋体" w:eastAsia="宋体"/>
          <w:sz w:val="18"/>
        </w:rPr>
        <w:t xml:space="preserve">端版本有所更新，也與 </w:t>
      </w:r>
      <w:r>
        <w:rPr>
          <w:rFonts w:ascii="Times New Roman" w:eastAsia="Times New Roman"/>
          <w:sz w:val="18"/>
        </w:rPr>
        <w:t>DLL</w:t>
      </w:r>
      <w:r>
        <w:rPr>
          <w:rFonts w:ascii="Times New Roman" w:eastAsia="Times New Roman"/>
          <w:spacing w:val="42"/>
          <w:sz w:val="18"/>
        </w:rPr>
        <w:t xml:space="preserve"> </w:t>
      </w:r>
      <w:r>
        <w:rPr>
          <w:rFonts w:hint="eastAsia" w:ascii="宋体" w:eastAsia="宋体"/>
          <w:sz w:val="18"/>
        </w:rPr>
        <w:t>無涉。因此，</w:t>
      </w:r>
      <w:r>
        <w:rPr>
          <w:rFonts w:ascii="Times New Roman" w:eastAsia="Times New Roman"/>
          <w:sz w:val="18"/>
        </w:rPr>
        <w:t>DLL</w:t>
      </w:r>
      <w:r>
        <w:rPr>
          <w:rFonts w:ascii="Times New Roman" w:eastAsia="Times New Roman"/>
          <w:spacing w:val="43"/>
          <w:sz w:val="18"/>
        </w:rPr>
        <w:t xml:space="preserve"> </w:t>
      </w:r>
      <w:r>
        <w:rPr>
          <w:rFonts w:hint="eastAsia" w:ascii="宋体" w:eastAsia="宋体"/>
          <w:spacing w:val="1"/>
          <w:sz w:val="18"/>
        </w:rPr>
        <w:t xml:space="preserve">的持續演進，對 </w:t>
      </w:r>
      <w:r>
        <w:rPr>
          <w:rFonts w:ascii="Times New Roman" w:eastAsia="Times New Roman"/>
          <w:sz w:val="18"/>
        </w:rPr>
        <w:t>client</w:t>
      </w:r>
      <w:r>
        <w:rPr>
          <w:rFonts w:ascii="Times New Roman" w:eastAsia="Times New Roman"/>
          <w:spacing w:val="1"/>
          <w:sz w:val="18"/>
        </w:rPr>
        <w:t xml:space="preserve"> </w:t>
      </w:r>
      <w:r>
        <w:rPr>
          <w:rFonts w:hint="eastAsia" w:ascii="宋体" w:eastAsia="宋体"/>
          <w:sz w:val="18"/>
        </w:rPr>
        <w:t>程式而言有著「部份抽換更新」的好處。</w:t>
      </w:r>
    </w:p>
    <w:p>
      <w:pPr>
        <w:pStyle w:val="11"/>
        <w:spacing w:before="11"/>
        <w:rPr>
          <w:rFonts w:ascii="宋体"/>
          <w:sz w:val="18"/>
        </w:rPr>
      </w:pPr>
    </w:p>
    <w:p>
      <w:pPr>
        <w:spacing w:before="0" w:line="374" w:lineRule="auto"/>
        <w:ind w:left="2627" w:right="1112" w:firstLine="0"/>
        <w:jc w:val="both"/>
        <w:rPr>
          <w:rFonts w:hint="eastAsia" w:ascii="宋体" w:eastAsia="宋体"/>
          <w:sz w:val="18"/>
        </w:rPr>
      </w:pPr>
      <w:r>
        <w:rPr>
          <w:rFonts w:ascii="Times New Roman" w:eastAsia="Times New Roman"/>
          <w:sz w:val="18"/>
        </w:rPr>
        <w:t>DLL</w:t>
      </w:r>
      <w:r>
        <w:rPr>
          <w:rFonts w:ascii="Times New Roman" w:eastAsia="Times New Roman"/>
          <w:spacing w:val="58"/>
          <w:sz w:val="18"/>
        </w:rPr>
        <w:t xml:space="preserve"> </w:t>
      </w:r>
      <w:r>
        <w:rPr>
          <w:rFonts w:hint="eastAsia" w:ascii="宋体" w:eastAsia="宋体"/>
          <w:sz w:val="18"/>
        </w:rPr>
        <w:t>的另一個好處是，</w:t>
      </w:r>
      <w:r>
        <w:rPr>
          <w:rFonts w:ascii="Times New Roman" w:eastAsia="Times New Roman"/>
          <w:sz w:val="18"/>
        </w:rPr>
        <w:t>library</w:t>
      </w:r>
      <w:r>
        <w:rPr>
          <w:rFonts w:ascii="Times New Roman" w:eastAsia="Times New Roman"/>
          <w:spacing w:val="2"/>
          <w:sz w:val="18"/>
        </w:rPr>
        <w:t xml:space="preserve">   </w:t>
      </w:r>
      <w:r>
        <w:rPr>
          <w:rFonts w:hint="eastAsia" w:ascii="宋体" w:eastAsia="宋体"/>
          <w:sz w:val="18"/>
        </w:rPr>
        <w:t>本體只需存在一份就好，未執行前節省了磁碟空間，執行後則節省了記憶體空間。此外，</w:t>
      </w:r>
      <w:r>
        <w:rPr>
          <w:rFonts w:ascii="Times New Roman" w:eastAsia="Times New Roman"/>
          <w:sz w:val="18"/>
        </w:rPr>
        <w:t>DLL</w:t>
      </w:r>
      <w:r>
        <w:rPr>
          <w:rFonts w:ascii="Times New Roman" w:eastAsia="Times New Roman"/>
          <w:spacing w:val="40"/>
          <w:sz w:val="18"/>
        </w:rPr>
        <w:t xml:space="preserve"> </w:t>
      </w:r>
      <w:r>
        <w:rPr>
          <w:rFonts w:hint="eastAsia" w:ascii="宋体" w:eastAsia="宋体"/>
          <w:sz w:val="18"/>
        </w:rPr>
        <w:t>一旦修改，應該就有「一呼百應」</w:t>
      </w:r>
      <w:r>
        <w:rPr>
          <w:rFonts w:hint="eastAsia" w:ascii="宋体" w:eastAsia="宋体"/>
          <w:spacing w:val="1"/>
          <w:sz w:val="18"/>
        </w:rPr>
        <w:t xml:space="preserve">的效果，因為所有的 </w:t>
      </w:r>
      <w:r>
        <w:rPr>
          <w:rFonts w:ascii="Times New Roman" w:eastAsia="Times New Roman"/>
          <w:sz w:val="18"/>
        </w:rPr>
        <w:t>clients</w:t>
      </w:r>
      <w:r>
        <w:rPr>
          <w:rFonts w:ascii="Times New Roman" w:eastAsia="Times New Roman"/>
          <w:spacing w:val="12"/>
          <w:sz w:val="18"/>
        </w:rPr>
        <w:t xml:space="preserve"> </w:t>
      </w:r>
      <w:r>
        <w:rPr>
          <w:rFonts w:hint="eastAsia" w:ascii="宋体" w:eastAsia="宋体"/>
          <w:spacing w:val="1"/>
          <w:sz w:val="18"/>
        </w:rPr>
        <w:t xml:space="preserve">都映射到唯一一份 </w:t>
      </w:r>
      <w:r>
        <w:rPr>
          <w:rFonts w:ascii="Times New Roman" w:eastAsia="Times New Roman"/>
          <w:sz w:val="18"/>
        </w:rPr>
        <w:t xml:space="preserve">library  </w:t>
      </w:r>
      <w:r>
        <w:rPr>
          <w:rFonts w:hint="eastAsia" w:ascii="宋体" w:eastAsia="宋体"/>
          <w:sz w:val="18"/>
        </w:rPr>
        <w:t>本體（這個論點其實是有問題的，請繼續往下看）。</w:t>
      </w:r>
    </w:p>
    <w:p>
      <w:pPr>
        <w:pStyle w:val="11"/>
        <w:spacing w:before="10"/>
        <w:rPr>
          <w:rFonts w:ascii="宋体"/>
          <w:sz w:val="18"/>
        </w:rPr>
      </w:pPr>
    </w:p>
    <w:p>
      <w:pPr>
        <w:spacing w:before="0" w:line="374" w:lineRule="auto"/>
        <w:ind w:left="2627" w:right="1155" w:firstLine="0"/>
        <w:jc w:val="both"/>
        <w:rPr>
          <w:rFonts w:hint="eastAsia" w:ascii="宋体" w:eastAsia="宋体"/>
          <w:sz w:val="18"/>
        </w:rPr>
      </w:pPr>
      <w:r>
        <w:rPr>
          <w:rFonts w:hint="eastAsia" w:ascii="宋体" w:eastAsia="宋体"/>
          <w:spacing w:val="1"/>
          <w:sz w:val="18"/>
        </w:rPr>
        <w:t xml:space="preserve">那麼，為什麼我的電腦裡頭要放前後四個版本的 </w:t>
      </w:r>
      <w:r>
        <w:rPr>
          <w:rFonts w:ascii="Times New Roman" w:eastAsia="Times New Roman"/>
          <w:sz w:val="18"/>
        </w:rPr>
        <w:t>MFC</w:t>
      </w:r>
      <w:r>
        <w:rPr>
          <w:rFonts w:ascii="Times New Roman" w:eastAsia="Times New Roman"/>
          <w:spacing w:val="16"/>
          <w:sz w:val="18"/>
        </w:rPr>
        <w:t xml:space="preserve"> </w:t>
      </w:r>
      <w:r>
        <w:rPr>
          <w:rFonts w:ascii="Times New Roman" w:eastAsia="Times New Roman"/>
          <w:sz w:val="18"/>
        </w:rPr>
        <w:t>DLLs</w:t>
      </w:r>
      <w:r>
        <w:rPr>
          <w:rFonts w:hint="eastAsia" w:ascii="宋体" w:eastAsia="宋体"/>
          <w:sz w:val="18"/>
        </w:rPr>
        <w:t>？不是才說「只要介面不變，</w:t>
      </w:r>
      <w:r>
        <w:rPr>
          <w:rFonts w:ascii="Times New Roman" w:eastAsia="Times New Roman"/>
          <w:sz w:val="18"/>
        </w:rPr>
        <w:t>DLL</w:t>
      </w:r>
      <w:r>
        <w:rPr>
          <w:rFonts w:ascii="Times New Roman" w:eastAsia="Times New Roman"/>
          <w:spacing w:val="22"/>
          <w:sz w:val="18"/>
        </w:rPr>
        <w:t xml:space="preserve"> </w:t>
      </w:r>
      <w:r>
        <w:rPr>
          <w:rFonts w:hint="eastAsia" w:ascii="宋体" w:eastAsia="宋体"/>
          <w:spacing w:val="5"/>
          <w:sz w:val="18"/>
        </w:rPr>
        <w:t xml:space="preserve">的演化就與 </w:t>
      </w:r>
      <w:r>
        <w:rPr>
          <w:rFonts w:ascii="Times New Roman" w:eastAsia="Times New Roman"/>
          <w:sz w:val="18"/>
        </w:rPr>
        <w:t>client</w:t>
      </w:r>
      <w:r>
        <w:rPr>
          <w:rFonts w:ascii="Times New Roman" w:eastAsia="Times New Roman"/>
          <w:spacing w:val="27"/>
          <w:sz w:val="18"/>
        </w:rPr>
        <w:t xml:space="preserve"> </w:t>
      </w:r>
      <w:r>
        <w:rPr>
          <w:rFonts w:hint="eastAsia" w:ascii="宋体" w:eastAsia="宋体"/>
          <w:sz w:val="18"/>
        </w:rPr>
        <w:t>無關」嗎？</w:t>
      </w:r>
      <w:r>
        <w:rPr>
          <w:rFonts w:ascii="Times New Roman" w:eastAsia="Times New Roman"/>
          <w:sz w:val="18"/>
        </w:rPr>
        <w:t>C+</w:t>
      </w:r>
      <w:r>
        <w:rPr>
          <w:rFonts w:ascii="Times New Roman" w:eastAsia="Times New Roman"/>
          <w:spacing w:val="10"/>
          <w:sz w:val="18"/>
        </w:rPr>
        <w:t xml:space="preserve">+ </w:t>
      </w:r>
      <w:r>
        <w:rPr>
          <w:rFonts w:hint="eastAsia" w:ascii="宋体" w:eastAsia="宋体"/>
          <w:sz w:val="18"/>
        </w:rPr>
        <w:t>既然提供了資料封裝的特性，</w:t>
      </w:r>
      <w:r>
        <w:rPr>
          <w:rFonts w:hint="eastAsia" w:ascii="宋体" w:eastAsia="宋体"/>
          <w:spacing w:val="-88"/>
          <w:sz w:val="18"/>
        </w:rPr>
        <w:t xml:space="preserve"> </w:t>
      </w:r>
      <w:r>
        <w:rPr>
          <w:rFonts w:hint="eastAsia" w:ascii="宋体" w:eastAsia="宋体"/>
          <w:spacing w:val="26"/>
          <w:sz w:val="18"/>
        </w:rPr>
        <w:t xml:space="preserve">如果 </w:t>
      </w:r>
      <w:r>
        <w:rPr>
          <w:rFonts w:ascii="Times New Roman" w:eastAsia="Times New Roman"/>
          <w:sz w:val="18"/>
        </w:rPr>
        <w:t>library</w:t>
      </w:r>
      <w:r>
        <w:rPr>
          <w:rFonts w:ascii="Times New Roman" w:eastAsia="Times New Roman"/>
          <w:spacing w:val="11"/>
          <w:sz w:val="18"/>
        </w:rPr>
        <w:t xml:space="preserve"> </w:t>
      </w:r>
      <w:r>
        <w:rPr>
          <w:rFonts w:hint="eastAsia" w:ascii="宋体" w:eastAsia="宋体"/>
          <w:sz w:val="18"/>
        </w:rPr>
        <w:t>的版本更新只是增加了一些封裝過的資料並改善函式的運作效率，</w:t>
      </w:r>
      <w:r>
        <w:rPr>
          <w:rFonts w:hint="eastAsia" w:ascii="宋体" w:eastAsia="宋体"/>
          <w:spacing w:val="-88"/>
          <w:sz w:val="18"/>
        </w:rPr>
        <w:t xml:space="preserve"> </w:t>
      </w:r>
      <w:r>
        <w:rPr>
          <w:rFonts w:hint="eastAsia" w:ascii="宋体" w:eastAsia="宋体"/>
          <w:sz w:val="18"/>
        </w:rPr>
        <w:t xml:space="preserve">應該完全不影響 </w:t>
      </w:r>
      <w:r>
        <w:rPr>
          <w:rFonts w:ascii="Times New Roman" w:eastAsia="Times New Roman"/>
          <w:sz w:val="18"/>
        </w:rPr>
        <w:t>client</w:t>
      </w:r>
      <w:r>
        <w:rPr>
          <w:rFonts w:ascii="Times New Roman" w:eastAsia="Times New Roman"/>
          <w:spacing w:val="5"/>
          <w:sz w:val="18"/>
        </w:rPr>
        <w:t xml:space="preserve"> </w:t>
      </w:r>
      <w:r>
        <w:rPr>
          <w:rFonts w:hint="eastAsia" w:ascii="宋体" w:eastAsia="宋体"/>
          <w:sz w:val="18"/>
        </w:rPr>
        <w:t>才是呀！</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3"/>
        <w:rPr>
          <w:rFonts w:ascii="宋体"/>
          <w:sz w:val="27"/>
        </w:rPr>
      </w:pPr>
    </w:p>
    <w:p>
      <w:pPr>
        <w:spacing w:before="95"/>
        <w:ind w:left="0" w:right="390" w:firstLine="0"/>
        <w:jc w:val="right"/>
        <w:rPr>
          <w:rFonts w:ascii="Arial"/>
          <w:b/>
          <w:sz w:val="20"/>
        </w:rPr>
      </w:pPr>
      <w:r>
        <w:rPr>
          <w:rFonts w:ascii="Arial"/>
          <w:b/>
          <w:sz w:val="20"/>
        </w:rPr>
        <w:t>303</w:t>
      </w:r>
    </w:p>
    <w:p>
      <w:pPr>
        <w:spacing w:after="0"/>
        <w:jc w:val="right"/>
        <w:rPr>
          <w:rFonts w:ascii="Arial"/>
          <w:sz w:val="20"/>
        </w:rPr>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939" o:spid="_x0000_s3939" o:spt="1" style="position:absolute;left:0pt;margin-left:131.9pt;margin-top:18.85pt;height:0.7pt;width:323pt;mso-position-horizontal-relative:page;mso-wrap-distance-bottom:0pt;mso-wrap-distance-top:0pt;z-index:-251145216;mso-width-relative:page;mso-height-relative:page;" fillcolor="#000000" filled="t" stroked="f" coordsize="21600,21600">
            <v:path/>
            <v:fill on="t" focussize="0,0"/>
            <v:stroke on="f"/>
            <v:imagedata o:title=""/>
            <o:lock v:ext="edit"/>
            <w10:wrap type="topAndBottom"/>
          </v:rect>
        </w:pict>
      </w:r>
      <w:r>
        <w:pict>
          <v:group id="_x0000_s3940" o:spid="_x0000_s3940" o:spt="203" style="position:absolute;left:0pt;margin-left:115.3pt;margin-top:38.55pt;height:47.3pt;width:205.25pt;mso-position-horizontal-relative:page;mso-wrap-distance-bottom:0pt;mso-wrap-distance-top:0pt;z-index:-251145216;mso-width-relative:page;mso-height-relative:page;" coordorigin="2307,771" coordsize="4105,946">
            <o:lock v:ext="edit"/>
            <v:shape id="_x0000_s3941" o:spid="_x0000_s3941" style="position:absolute;left:2374;top:843;height:874;width:4037;" fillcolor="#959595" filled="t" stroked="f" coordorigin="2374,843" coordsize="4037,874" path="m6411,843l2374,843,2374,1639,2374,1717,6411,1717,6411,1639,6411,843xe">
              <v:path arrowok="t"/>
              <v:fill on="t" focussize="0,0"/>
              <v:stroke on="f"/>
              <v:imagedata o:title=""/>
              <o:lock v:ext="edit"/>
            </v:shape>
            <v:shape id="_x0000_s3942" o:spid="_x0000_s3942" style="position:absolute;left:2312;top:776;height:862;width:4025;" fillcolor="#FFFFFF" filled="t" stroked="f" coordorigin="2312,777" coordsize="4025,862" path="m6337,777l2313,777,2312,1639,6337,1639,6337,777xe">
              <v:path arrowok="t"/>
              <v:fill on="t" focussize="0,0"/>
              <v:stroke on="f"/>
              <v:imagedata o:title=""/>
              <o:lock v:ext="edit"/>
            </v:shape>
            <v:shape id="_x0000_s3943" o:spid="_x0000_s3943" o:spt="202" type="#_x0000_t202" style="position:absolute;left:2312;top:776;height:862;width:4025;" filled="f" stroked="t" coordsize="21600,21600">
              <v:path/>
              <v:fill on="f" focussize="0,0"/>
              <v:stroke weight="0.576220472440945pt" color="#000000"/>
              <v:imagedata o:title=""/>
              <o:lock v:ext="edit"/>
              <v:textbox inset="0mm,0mm,0mm,0mm">
                <w:txbxContent>
                  <w:p>
                    <w:pPr>
                      <w:spacing w:before="88"/>
                      <w:ind w:left="123" w:right="0" w:firstLine="0"/>
                      <w:jc w:val="left"/>
                      <w:rPr>
                        <w:rFonts w:ascii="Arial MT"/>
                        <w:sz w:val="18"/>
                      </w:rPr>
                    </w:pPr>
                    <w:r>
                      <w:rPr>
                        <w:rFonts w:ascii="Arial MT"/>
                        <w:sz w:val="18"/>
                      </w:rPr>
                      <w:t>Application</w:t>
                    </w:r>
                    <w:r>
                      <w:rPr>
                        <w:rFonts w:ascii="Arial MT"/>
                        <w:spacing w:val="-1"/>
                        <w:sz w:val="18"/>
                      </w:rPr>
                      <w:t xml:space="preserve"> </w:t>
                    </w:r>
                    <w:r>
                      <w:rPr>
                        <w:rFonts w:ascii="Arial MT"/>
                        <w:sz w:val="18"/>
                      </w:rPr>
                      <w:t>A</w:t>
                    </w:r>
                  </w:p>
                </w:txbxContent>
              </v:textbox>
            </v:shape>
            <v:shape id="_x0000_s3944" o:spid="_x0000_s3944" o:spt="202" type="#_x0000_t202" style="position:absolute;left:3995;top:979;height:458;width:2140;" fillcolor="#DCDCDC" filled="t" stroked="t" coordsize="21600,21600">
              <v:path/>
              <v:fill on="t" focussize="0,0"/>
              <v:stroke weight="0.576220472440945pt" color="#000000"/>
              <v:imagedata o:title=""/>
              <o:lock v:ext="edit"/>
              <v:textbox inset="0mm,0mm,0mm,0mm">
                <w:txbxContent>
                  <w:p>
                    <w:pPr>
                      <w:spacing w:before="97"/>
                      <w:ind w:left="513" w:right="0" w:firstLine="0"/>
                      <w:jc w:val="left"/>
                      <w:rPr>
                        <w:rFonts w:ascii="Arial MT"/>
                        <w:sz w:val="18"/>
                      </w:rPr>
                    </w:pPr>
                    <w:r>
                      <w:rPr>
                        <w:rFonts w:ascii="Arial MT"/>
                        <w:sz w:val="18"/>
                      </w:rPr>
                      <w:t>FastString.obj</w:t>
                    </w:r>
                  </w:p>
                </w:txbxContent>
              </v:textbox>
            </v:shape>
            <w10:wrap type="topAndBottom"/>
          </v:group>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3"/>
        <w:rPr>
          <w:rFonts w:ascii="宋体"/>
          <w:sz w:val="24"/>
        </w:rPr>
      </w:pPr>
    </w:p>
    <w:p>
      <w:pPr>
        <w:spacing w:before="88" w:line="268" w:lineRule="auto"/>
        <w:ind w:left="6707" w:right="969" w:firstLine="0"/>
        <w:jc w:val="both"/>
        <w:rPr>
          <w:rFonts w:hint="eastAsia" w:ascii="宋体" w:eastAsia="宋体"/>
          <w:sz w:val="18"/>
        </w:rPr>
      </w:pPr>
      <w:r>
        <w:rPr>
          <w:rFonts w:hint="eastAsia" w:ascii="宋体" w:eastAsia="宋体"/>
          <w:spacing w:val="-7"/>
          <w:sz w:val="18"/>
        </w:rPr>
        <w:t xml:space="preserve">靜態聯結：整個 </w:t>
      </w:r>
      <w:r>
        <w:rPr>
          <w:rFonts w:ascii="Times New Roman" w:eastAsia="Times New Roman"/>
          <w:i/>
          <w:spacing w:val="-1"/>
          <w:sz w:val="18"/>
        </w:rPr>
        <w:t>FastString</w:t>
      </w:r>
      <w:r>
        <w:rPr>
          <w:rFonts w:ascii="Times New Roman" w:eastAsia="Times New Roman"/>
          <w:i/>
          <w:spacing w:val="1"/>
          <w:sz w:val="18"/>
        </w:rPr>
        <w:t xml:space="preserve"> </w:t>
      </w:r>
      <w:r>
        <w:rPr>
          <w:rFonts w:hint="eastAsia" w:ascii="宋体" w:eastAsia="宋体"/>
          <w:sz w:val="18"/>
        </w:rPr>
        <w:t>模組</w:t>
      </w:r>
      <w:r>
        <w:rPr>
          <w:rFonts w:hint="eastAsia" w:ascii="宋体" w:eastAsia="宋体"/>
          <w:spacing w:val="-1"/>
          <w:sz w:val="18"/>
        </w:rPr>
        <w:t>會內嵌到應用程式之中，至使應</w:t>
      </w:r>
      <w:r>
        <w:rPr>
          <w:rFonts w:hint="eastAsia" w:ascii="宋体" w:eastAsia="宋体"/>
          <w:sz w:val="18"/>
        </w:rPr>
        <w:t>用程式體積暴漲，但獨立。</w:t>
      </w:r>
    </w:p>
    <w:p>
      <w:pPr>
        <w:pStyle w:val="11"/>
        <w:spacing w:before="10"/>
        <w:rPr>
          <w:rFonts w:ascii="宋体"/>
          <w:sz w:val="21"/>
        </w:rPr>
      </w:pPr>
      <w:r>
        <w:pict>
          <v:group id="_x0000_s3945" o:spid="_x0000_s3945" o:spt="203" style="position:absolute;left:0pt;margin-left:115.3pt;margin-top:15.9pt;height:47.25pt;width:205.25pt;mso-position-horizontal-relative:page;mso-wrap-distance-bottom:0pt;mso-wrap-distance-top:0pt;z-index:-251144192;mso-width-relative:page;mso-height-relative:page;" coordorigin="2307,319" coordsize="4105,945">
            <o:lock v:ext="edit"/>
            <v:shape id="_x0000_s3946" o:spid="_x0000_s3946" style="position:absolute;left:2374;top:389;height:874;width:4037;" fillcolor="#959595" filled="t" stroked="f" coordorigin="2374,390" coordsize="4037,874" path="m6411,390l2374,390,2374,1186,2374,1263,6411,1263,6411,1186,6411,390xe">
              <v:path arrowok="t"/>
              <v:fill on="t" focussize="0,0"/>
              <v:stroke on="f"/>
              <v:imagedata o:title=""/>
              <o:lock v:ext="edit"/>
            </v:shape>
            <v:shape id="_x0000_s3947" o:spid="_x0000_s3947" style="position:absolute;left:2312;top:324;height:862;width:4025;" fillcolor="#FFFFFF" filled="t" stroked="f" coordorigin="2312,324" coordsize="4025,862" path="m6337,324l2313,324,2312,1186,6337,1186,6337,324xe">
              <v:path arrowok="t"/>
              <v:fill on="t" focussize="0,0"/>
              <v:stroke on="f"/>
              <v:imagedata o:title=""/>
              <o:lock v:ext="edit"/>
            </v:shape>
            <v:shape id="_x0000_s3948" o:spid="_x0000_s3948" o:spt="202" type="#_x0000_t202" style="position:absolute;left:2312;top:324;height:862;width:4025;" filled="f" stroked="t" coordsize="21600,21600">
              <v:path/>
              <v:fill on="f" focussize="0,0"/>
              <v:stroke weight="0.576220472440945pt" color="#000000"/>
              <v:imagedata o:title=""/>
              <o:lock v:ext="edit"/>
              <v:textbox inset="0mm,0mm,0mm,0mm">
                <w:txbxContent>
                  <w:p>
                    <w:pPr>
                      <w:spacing w:before="87"/>
                      <w:ind w:left="123" w:right="0" w:firstLine="0"/>
                      <w:jc w:val="left"/>
                      <w:rPr>
                        <w:rFonts w:ascii="Arial MT"/>
                        <w:sz w:val="18"/>
                      </w:rPr>
                    </w:pPr>
                    <w:r>
                      <w:rPr>
                        <w:rFonts w:ascii="Arial MT"/>
                        <w:sz w:val="18"/>
                      </w:rPr>
                      <w:t>Application</w:t>
                    </w:r>
                    <w:r>
                      <w:rPr>
                        <w:rFonts w:ascii="Arial MT"/>
                        <w:spacing w:val="-1"/>
                        <w:sz w:val="18"/>
                      </w:rPr>
                      <w:t xml:space="preserve"> </w:t>
                    </w:r>
                    <w:r>
                      <w:rPr>
                        <w:rFonts w:ascii="Arial MT"/>
                        <w:sz w:val="18"/>
                      </w:rPr>
                      <w:t>C</w:t>
                    </w:r>
                  </w:p>
                </w:txbxContent>
              </v:textbox>
            </v:shape>
            <v:shape id="_x0000_s3949" o:spid="_x0000_s3949" o:spt="202" type="#_x0000_t202" style="position:absolute;left:3995;top:526;height:458;width:2140;" fillcolor="#DCDCDC" filled="t" stroked="t" coordsize="21600,21600">
              <v:path/>
              <v:fill on="t" focussize="0,0"/>
              <v:stroke weight="0.576220472440945pt" color="#000000"/>
              <v:imagedata o:title=""/>
              <o:lock v:ext="edit"/>
              <v:textbox inset="0mm,0mm,0mm,0mm">
                <w:txbxContent>
                  <w:p>
                    <w:pPr>
                      <w:spacing w:before="101"/>
                      <w:ind w:left="513" w:right="0" w:firstLine="0"/>
                      <w:jc w:val="left"/>
                      <w:rPr>
                        <w:rFonts w:ascii="Arial MT"/>
                        <w:sz w:val="18"/>
                      </w:rPr>
                    </w:pPr>
                    <w:r>
                      <w:rPr>
                        <w:rFonts w:ascii="Arial MT"/>
                        <w:sz w:val="18"/>
                      </w:rPr>
                      <w:t>FastString.obj</w:t>
                    </w:r>
                  </w:p>
                </w:txbxContent>
              </v:textbox>
            </v:shape>
            <w10:wrap type="topAndBottom"/>
          </v:group>
        </w:pict>
      </w:r>
    </w:p>
    <w:p>
      <w:pPr>
        <w:pStyle w:val="11"/>
        <w:spacing w:before="6"/>
        <w:rPr>
          <w:rFonts w:ascii="宋体"/>
          <w:sz w:val="10"/>
        </w:rPr>
      </w:pPr>
    </w:p>
    <w:p>
      <w:pPr>
        <w:tabs>
          <w:tab w:val="left" w:pos="3428"/>
        </w:tabs>
        <w:spacing w:before="69"/>
        <w:ind w:left="2627" w:right="0" w:firstLine="0"/>
        <w:jc w:val="left"/>
        <w:rPr>
          <w:rFonts w:hint="eastAsia" w:ascii="宋体" w:eastAsia="宋体"/>
          <w:sz w:val="18"/>
        </w:rPr>
      </w:pPr>
      <w:r>
        <w:pict>
          <v:group id="_x0000_s3950" o:spid="_x0000_s3950" o:spt="203" style="position:absolute;left:0pt;margin-left:115.3pt;margin-top:-109.3pt;height:47.15pt;width:205.25pt;mso-position-horizontal-relative:page;z-index:251806720;mso-width-relative:page;mso-height-relative:page;" coordorigin="2307,-2186" coordsize="4105,943">
            <o:lock v:ext="edit"/>
            <v:shape id="_x0000_s3951" o:spid="_x0000_s3951" style="position:absolute;left:2374;top:-2118;height:874;width:4037;" fillcolor="#959595" filled="t" stroked="f" coordorigin="2374,-2117" coordsize="4037,874" path="m6411,-2117l2374,-2117,2374,-1319,2374,-1244,6411,-1244,6411,-1319,6411,-2117xe">
              <v:path arrowok="t"/>
              <v:fill on="t" focussize="0,0"/>
              <v:stroke on="f"/>
              <v:imagedata o:title=""/>
              <o:lock v:ext="edit"/>
            </v:shape>
            <v:shape id="_x0000_s3952" o:spid="_x0000_s3952" style="position:absolute;left:2312;top:-2181;height:862;width:4025;" fillcolor="#FFFFFF" filled="t" stroked="f" coordorigin="2312,-2181" coordsize="4025,862" path="m6337,-2181l2313,-2181,2312,-1319,6337,-1319,6337,-2181xe">
              <v:path arrowok="t"/>
              <v:fill on="t" focussize="0,0"/>
              <v:stroke on="f"/>
              <v:imagedata o:title=""/>
              <o:lock v:ext="edit"/>
            </v:shape>
            <v:shape id="_x0000_s3953" o:spid="_x0000_s3953" o:spt="202" type="#_x0000_t202" style="position:absolute;left:2312;top:-2181;height:862;width:4025;" filled="f" stroked="t" coordsize="21600,21600">
              <v:path/>
              <v:fill on="f" focussize="0,0"/>
              <v:stroke weight="0.576220472440945pt" color="#000000"/>
              <v:imagedata o:title=""/>
              <o:lock v:ext="edit"/>
              <v:textbox inset="0mm,0mm,0mm,0mm">
                <w:txbxContent>
                  <w:p>
                    <w:pPr>
                      <w:spacing w:before="90"/>
                      <w:ind w:left="123" w:right="0" w:firstLine="0"/>
                      <w:jc w:val="left"/>
                      <w:rPr>
                        <w:rFonts w:ascii="Arial MT"/>
                        <w:sz w:val="18"/>
                      </w:rPr>
                    </w:pPr>
                    <w:r>
                      <w:rPr>
                        <w:rFonts w:ascii="Arial MT"/>
                        <w:sz w:val="18"/>
                      </w:rPr>
                      <w:t>Application</w:t>
                    </w:r>
                    <w:r>
                      <w:rPr>
                        <w:rFonts w:ascii="Arial MT"/>
                        <w:spacing w:val="-1"/>
                        <w:sz w:val="18"/>
                      </w:rPr>
                      <w:t xml:space="preserve"> </w:t>
                    </w:r>
                    <w:r>
                      <w:rPr>
                        <w:rFonts w:ascii="Arial MT"/>
                        <w:sz w:val="18"/>
                      </w:rPr>
                      <w:t>B</w:t>
                    </w:r>
                  </w:p>
                </w:txbxContent>
              </v:textbox>
            </v:shape>
            <v:shape id="_x0000_s3954" o:spid="_x0000_s3954" o:spt="202" type="#_x0000_t202" style="position:absolute;left:3995;top:-1979;height:458;width:2140;" fillcolor="#DCDCDC" filled="t" stroked="t" coordsize="21600,21600">
              <v:path/>
              <v:fill on="t" focussize="0,0"/>
              <v:stroke weight="0.576220472440945pt" color="#000000"/>
              <v:imagedata o:title=""/>
              <o:lock v:ext="edit"/>
              <v:textbox inset="0mm,0mm,0mm,0mm">
                <w:txbxContent>
                  <w:p>
                    <w:pPr>
                      <w:spacing w:before="99"/>
                      <w:ind w:left="513" w:right="0" w:firstLine="0"/>
                      <w:jc w:val="left"/>
                      <w:rPr>
                        <w:rFonts w:ascii="Arial MT"/>
                        <w:sz w:val="18"/>
                      </w:rPr>
                    </w:pPr>
                    <w:r>
                      <w:rPr>
                        <w:rFonts w:ascii="Arial MT"/>
                        <w:sz w:val="18"/>
                      </w:rPr>
                      <w:t>FastString.obj</w:t>
                    </w:r>
                  </w:p>
                </w:txbxContent>
              </v:textbox>
            </v:shape>
          </v:group>
        </w:pict>
      </w:r>
      <w:r>
        <w:rPr>
          <w:rFonts w:hint="eastAsia" w:ascii="宋体" w:eastAsia="宋体"/>
          <w:w w:val="101"/>
          <w:sz w:val="18"/>
        </w:rPr>
        <w:t>圖</w:t>
      </w:r>
      <w:r>
        <w:rPr>
          <w:rFonts w:hint="eastAsia" w:ascii="宋体" w:eastAsia="宋体"/>
          <w:spacing w:val="-9"/>
          <w:sz w:val="18"/>
        </w:rPr>
        <w:t xml:space="preserve"> </w:t>
      </w:r>
      <w:r>
        <w:rPr>
          <w:rFonts w:ascii="Calibri" w:eastAsia="Calibri"/>
          <w:spacing w:val="13"/>
          <w:w w:val="101"/>
          <w:sz w:val="18"/>
        </w:rPr>
        <w:t>6</w:t>
      </w:r>
      <w:r>
        <w:rPr>
          <w:rFonts w:ascii="Calibri" w:eastAsia="Calibri"/>
          <w:spacing w:val="14"/>
          <w:w w:val="74"/>
          <w:sz w:val="18"/>
        </w:rPr>
        <w:t>.</w:t>
      </w:r>
      <w:r>
        <w:rPr>
          <w:rFonts w:ascii="Calibri" w:eastAsia="Calibri"/>
          <w:spacing w:val="13"/>
          <w:w w:val="48"/>
          <w:sz w:val="18"/>
        </w:rPr>
        <w:t>1</w:t>
      </w:r>
      <w:r>
        <w:rPr>
          <w:rFonts w:ascii="Calibri" w:eastAsia="Calibri"/>
          <w:w w:val="83"/>
          <w:sz w:val="18"/>
        </w:rPr>
        <w:t>a</w:t>
      </w:r>
      <w:r>
        <w:rPr>
          <w:rFonts w:ascii="Calibri" w:eastAsia="Calibri"/>
          <w:sz w:val="18"/>
        </w:rPr>
        <w:tab/>
      </w:r>
      <w:r>
        <w:rPr>
          <w:rFonts w:hint="eastAsia" w:ascii="宋体" w:eastAsia="宋体"/>
          <w:spacing w:val="28"/>
          <w:w w:val="101"/>
          <w:sz w:val="18"/>
        </w:rPr>
        <w:t>靜態聯結示意</w:t>
      </w:r>
      <w:r>
        <w:rPr>
          <w:rFonts w:hint="eastAsia" w:ascii="宋体" w:eastAsia="宋体"/>
          <w:w w:val="101"/>
          <w:sz w:val="18"/>
        </w:rPr>
        <w:t>圖</w:t>
      </w:r>
    </w:p>
    <w:p>
      <w:pPr>
        <w:pStyle w:val="11"/>
        <w:rPr>
          <w:rFonts w:ascii="宋体"/>
          <w:sz w:val="20"/>
        </w:rPr>
      </w:pPr>
    </w:p>
    <w:p>
      <w:pPr>
        <w:pStyle w:val="11"/>
        <w:spacing w:before="10"/>
        <w:rPr>
          <w:rFonts w:ascii="宋体"/>
          <w:sz w:val="13"/>
        </w:rPr>
      </w:pPr>
      <w:r>
        <w:pict>
          <v:group id="_x0000_s3955" o:spid="_x0000_s3955" o:spt="203" style="position:absolute;left:0pt;margin-left:115.35pt;margin-top:10.85pt;height:41.4pt;width:193.9pt;mso-position-horizontal-relative:page;mso-wrap-distance-bottom:0pt;mso-wrap-distance-top:0pt;z-index:-251144192;mso-width-relative:page;mso-height-relative:page;" coordorigin="2307,217" coordsize="3878,828">
            <o:lock v:ext="edit"/>
            <v:shape id="_x0000_s3956" o:spid="_x0000_s3956" o:spt="202" type="#_x0000_t202" style="position:absolute;left:3994;top:670;height:369;width:2055;" fillcolor="#DCDCDC" filled="t" stroked="t" coordsize="21600,21600">
              <v:path/>
              <v:fill on="t" focussize="0,0"/>
              <v:stroke weight="0.535984251968504pt" color="#000000"/>
              <v:imagedata o:title=""/>
              <o:lock v:ext="edit"/>
              <v:textbox inset="0mm,0mm,0mm,0mm">
                <w:txbxContent>
                  <w:p>
                    <w:pPr>
                      <w:spacing w:before="30"/>
                      <w:ind w:left="107" w:right="0" w:firstLine="0"/>
                      <w:jc w:val="left"/>
                      <w:rPr>
                        <w:rFonts w:ascii="Arial MT"/>
                        <w:sz w:val="17"/>
                      </w:rPr>
                    </w:pPr>
                    <w:r>
                      <w:rPr>
                        <w:rFonts w:ascii="Arial MT"/>
                        <w:sz w:val="17"/>
                      </w:rPr>
                      <w:t>FastString</w:t>
                    </w:r>
                    <w:r>
                      <w:rPr>
                        <w:rFonts w:ascii="Arial MT"/>
                        <w:spacing w:val="5"/>
                        <w:sz w:val="17"/>
                      </w:rPr>
                      <w:t xml:space="preserve"> </w:t>
                    </w:r>
                    <w:r>
                      <w:rPr>
                        <w:rFonts w:ascii="Arial MT"/>
                        <w:sz w:val="17"/>
                      </w:rPr>
                      <w:t>import</w:t>
                    </w:r>
                    <w:r>
                      <w:rPr>
                        <w:rFonts w:ascii="Arial MT"/>
                        <w:spacing w:val="6"/>
                        <w:sz w:val="17"/>
                      </w:rPr>
                      <w:t xml:space="preserve"> </w:t>
                    </w:r>
                    <w:r>
                      <w:rPr>
                        <w:rFonts w:ascii="Arial MT"/>
                        <w:sz w:val="17"/>
                      </w:rPr>
                      <w:t>library</w:t>
                    </w:r>
                  </w:p>
                </w:txbxContent>
              </v:textbox>
            </v:shape>
            <v:shape id="_x0000_s3957" o:spid="_x0000_s3957" o:spt="202" type="#_x0000_t202" style="position:absolute;left:2312;top:222;height:448;width:3867;" filled="f" stroked="t" coordsize="21600,21600">
              <v:path/>
              <v:fill on="f" focussize="0,0"/>
              <v:stroke weight="0.535984251968504pt" color="#000000"/>
              <v:imagedata o:title=""/>
              <o:lock v:ext="edit"/>
              <v:textbox inset="0mm,0mm,0mm,0mm">
                <w:txbxContent>
                  <w:p>
                    <w:pPr>
                      <w:spacing w:before="84"/>
                      <w:ind w:left="118" w:right="0" w:firstLine="0"/>
                      <w:jc w:val="left"/>
                      <w:rPr>
                        <w:rFonts w:ascii="Arial MT"/>
                        <w:sz w:val="17"/>
                      </w:rPr>
                    </w:pPr>
                    <w:r>
                      <w:rPr>
                        <w:rFonts w:ascii="Arial MT"/>
                        <w:sz w:val="17"/>
                      </w:rPr>
                      <w:t>Application</w:t>
                    </w:r>
                    <w:r>
                      <w:rPr>
                        <w:rFonts w:ascii="Arial MT"/>
                        <w:spacing w:val="5"/>
                        <w:sz w:val="17"/>
                      </w:rPr>
                      <w:t xml:space="preserve"> </w:t>
                    </w:r>
                    <w:r>
                      <w:rPr>
                        <w:rFonts w:ascii="Arial MT"/>
                        <w:sz w:val="17"/>
                      </w:rPr>
                      <w:t>A</w:t>
                    </w:r>
                  </w:p>
                </w:txbxContent>
              </v:textbox>
            </v:shape>
            <w10:wrap type="topAndBottom"/>
          </v:group>
        </w:pict>
      </w:r>
      <w:r>
        <w:pict>
          <v:shape id="_x0000_s3958" o:spid="_x0000_s3958" o:spt="202" type="#_x0000_t202" style="position:absolute;left:0pt;margin-left:351.65pt;margin-top:14.3pt;height:21.65pt;width:102.75pt;mso-position-horizontal-relative:page;mso-wrap-distance-bottom:0pt;mso-wrap-distance-top:0pt;z-index:-251143168;mso-width-relative:page;mso-height-relative:page;" fillcolor="#CCCCFF" filled="t" stroked="t" coordsize="21600,21600">
            <v:path/>
            <v:fill on="t" focussize="0,0"/>
            <v:stroke weight="0.535984251968504pt" color="#000000"/>
            <v:imagedata o:title=""/>
            <o:lock v:ext="edit"/>
            <v:textbox inset="0mm,0mm,0mm,0mm">
              <w:txbxContent>
                <w:p>
                  <w:pPr>
                    <w:spacing w:before="97"/>
                    <w:ind w:left="447" w:right="0" w:firstLine="0"/>
                    <w:jc w:val="left"/>
                    <w:rPr>
                      <w:rFonts w:ascii="Arial MT"/>
                      <w:sz w:val="17"/>
                    </w:rPr>
                  </w:pPr>
                  <w:r>
                    <w:rPr>
                      <w:rFonts w:ascii="Arial MT"/>
                      <w:sz w:val="17"/>
                    </w:rPr>
                    <w:t>FastString.DLL</w:t>
                  </w:r>
                </w:p>
              </w:txbxContent>
            </v:textbox>
            <w10:wrap type="topAndBottom"/>
          </v:shape>
        </w:pict>
      </w:r>
    </w:p>
    <w:p>
      <w:pPr>
        <w:pStyle w:val="11"/>
        <w:spacing w:before="7"/>
        <w:rPr>
          <w:rFonts w:ascii="宋体"/>
          <w:sz w:val="5"/>
        </w:rPr>
      </w:pPr>
    </w:p>
    <w:p>
      <w:pPr>
        <w:spacing w:after="0"/>
        <w:rPr>
          <w:rFonts w:ascii="宋体"/>
          <w:sz w:val="5"/>
        </w:rPr>
        <w:sectPr>
          <w:pgSz w:w="10320" w:h="13220"/>
          <w:pgMar w:top="580" w:right="80" w:bottom="280" w:left="40" w:header="720" w:footer="720" w:gutter="0"/>
          <w:cols w:space="720" w:num="1"/>
        </w:sectPr>
      </w:pPr>
    </w:p>
    <w:p>
      <w:pPr>
        <w:pStyle w:val="11"/>
        <w:spacing w:before="12"/>
        <w:rPr>
          <w:rFonts w:ascii="宋体"/>
          <w:sz w:val="19"/>
        </w:rPr>
      </w:pPr>
    </w:p>
    <w:p>
      <w:pPr>
        <w:spacing w:before="0"/>
        <w:ind w:left="0" w:right="47" w:firstLine="0"/>
        <w:jc w:val="right"/>
        <w:rPr>
          <w:rFonts w:ascii="Arial MT"/>
          <w:sz w:val="17"/>
        </w:rPr>
      </w:pPr>
      <w:r>
        <w:rPr>
          <w:rFonts w:ascii="Arial MT"/>
          <w:sz w:val="17"/>
        </w:rPr>
        <w:t>Application</w:t>
      </w:r>
      <w:r>
        <w:rPr>
          <w:rFonts w:ascii="Arial MT"/>
          <w:spacing w:val="10"/>
          <w:sz w:val="17"/>
        </w:rPr>
        <w:t xml:space="preserve"> </w:t>
      </w:r>
      <w:r>
        <w:rPr>
          <w:rFonts w:ascii="Arial MT"/>
          <w:sz w:val="17"/>
        </w:rPr>
        <w:t>B</w:t>
      </w:r>
    </w:p>
    <w:p>
      <w:pPr>
        <w:pStyle w:val="11"/>
        <w:rPr>
          <w:rFonts w:ascii="Arial MT"/>
          <w:sz w:val="18"/>
        </w:rPr>
      </w:pPr>
    </w:p>
    <w:p>
      <w:pPr>
        <w:pStyle w:val="11"/>
        <w:rPr>
          <w:rFonts w:ascii="Arial MT"/>
          <w:sz w:val="18"/>
        </w:rPr>
      </w:pPr>
    </w:p>
    <w:p>
      <w:pPr>
        <w:pStyle w:val="11"/>
        <w:rPr>
          <w:rFonts w:ascii="Arial MT"/>
          <w:sz w:val="18"/>
        </w:rPr>
      </w:pPr>
    </w:p>
    <w:p>
      <w:pPr>
        <w:pStyle w:val="11"/>
        <w:spacing w:before="4"/>
        <w:rPr>
          <w:rFonts w:ascii="Arial MT"/>
          <w:sz w:val="23"/>
        </w:rPr>
      </w:pPr>
    </w:p>
    <w:p>
      <w:pPr>
        <w:spacing w:before="0"/>
        <w:ind w:left="0" w:right="38" w:firstLine="0"/>
        <w:jc w:val="right"/>
        <w:rPr>
          <w:rFonts w:ascii="Arial MT"/>
          <w:sz w:val="17"/>
        </w:rPr>
      </w:pPr>
      <w:r>
        <w:rPr>
          <w:rFonts w:ascii="Arial MT"/>
          <w:sz w:val="17"/>
        </w:rPr>
        <w:t>Application</w:t>
      </w:r>
      <w:r>
        <w:rPr>
          <w:rFonts w:ascii="Arial MT"/>
          <w:spacing w:val="10"/>
          <w:sz w:val="17"/>
        </w:rPr>
        <w:t xml:space="preserve"> </w:t>
      </w:r>
      <w:r>
        <w:rPr>
          <w:rFonts w:ascii="Arial MT"/>
          <w:sz w:val="17"/>
        </w:rPr>
        <w:t>C</w:t>
      </w:r>
    </w:p>
    <w:p>
      <w:pPr>
        <w:spacing w:before="82" w:line="271" w:lineRule="auto"/>
        <w:ind w:left="2396" w:right="417" w:firstLine="0"/>
        <w:jc w:val="left"/>
        <w:rPr>
          <w:rFonts w:hint="eastAsia" w:ascii="宋体" w:eastAsia="宋体"/>
          <w:sz w:val="17"/>
        </w:rPr>
      </w:pPr>
      <w:r>
        <w:br w:type="column"/>
      </w:r>
      <w:r>
        <w:rPr>
          <w:rFonts w:hint="eastAsia" w:ascii="宋体" w:eastAsia="宋体"/>
          <w:sz w:val="17"/>
        </w:rPr>
        <w:t xml:space="preserve">動態聯結：只有一個 </w:t>
      </w:r>
      <w:r>
        <w:rPr>
          <w:rFonts w:ascii="Times New Roman" w:eastAsia="Times New Roman"/>
          <w:i/>
          <w:sz w:val="17"/>
        </w:rPr>
        <w:t>FastString</w:t>
      </w:r>
      <w:r>
        <w:rPr>
          <w:rFonts w:ascii="Times New Roman" w:eastAsia="Times New Roman"/>
          <w:i/>
          <w:spacing w:val="1"/>
          <w:sz w:val="17"/>
        </w:rPr>
        <w:t xml:space="preserve"> </w:t>
      </w:r>
      <w:r>
        <w:rPr>
          <w:rFonts w:ascii="Times New Roman" w:eastAsia="Times New Roman"/>
          <w:sz w:val="17"/>
        </w:rPr>
        <w:t>import</w:t>
      </w:r>
      <w:r>
        <w:rPr>
          <w:rFonts w:ascii="Times New Roman" w:eastAsia="Times New Roman"/>
          <w:spacing w:val="1"/>
          <w:sz w:val="17"/>
        </w:rPr>
        <w:t xml:space="preserve"> </w:t>
      </w:r>
      <w:r>
        <w:rPr>
          <w:rFonts w:ascii="Times New Roman" w:eastAsia="Times New Roman"/>
          <w:sz w:val="17"/>
        </w:rPr>
        <w:t>library</w:t>
      </w:r>
      <w:r>
        <w:rPr>
          <w:rFonts w:hint="eastAsia" w:ascii="宋体" w:eastAsia="宋体"/>
          <w:sz w:val="17"/>
        </w:rPr>
        <w:t>（體積很小）會被內嵌到應用程式</w:t>
      </w:r>
      <w:r>
        <w:rPr>
          <w:rFonts w:hint="eastAsia" w:ascii="宋体" w:eastAsia="宋体"/>
          <w:spacing w:val="-2"/>
          <w:sz w:val="17"/>
        </w:rPr>
        <w:t xml:space="preserve">之中。程式執行時需要 </w:t>
      </w:r>
      <w:r>
        <w:rPr>
          <w:rFonts w:ascii="Times New Roman" w:eastAsia="Times New Roman"/>
          <w:sz w:val="17"/>
        </w:rPr>
        <w:t>DLL</w:t>
      </w:r>
      <w:r>
        <w:rPr>
          <w:rFonts w:ascii="Times New Roman" w:eastAsia="Times New Roman"/>
          <w:spacing w:val="10"/>
          <w:sz w:val="17"/>
        </w:rPr>
        <w:t xml:space="preserve"> </w:t>
      </w:r>
      <w:r>
        <w:rPr>
          <w:rFonts w:hint="eastAsia" w:ascii="宋体" w:eastAsia="宋体"/>
          <w:sz w:val="17"/>
        </w:rPr>
        <w:t>在場服務。</w:t>
      </w:r>
    </w:p>
    <w:p>
      <w:pPr>
        <w:pStyle w:val="11"/>
        <w:spacing w:before="2"/>
        <w:rPr>
          <w:rFonts w:ascii="宋体"/>
          <w:sz w:val="19"/>
        </w:rPr>
      </w:pPr>
    </w:p>
    <w:p>
      <w:pPr>
        <w:spacing w:before="0" w:line="271" w:lineRule="auto"/>
        <w:ind w:left="2396" w:right="436" w:firstLine="0"/>
        <w:jc w:val="left"/>
        <w:rPr>
          <w:rFonts w:hint="eastAsia" w:ascii="宋体" w:eastAsia="宋体"/>
          <w:sz w:val="17"/>
        </w:rPr>
      </w:pPr>
      <w:r>
        <w:pict>
          <v:group id="_x0000_s3959" o:spid="_x0000_s3959" o:spt="203" style="position:absolute;left:0pt;margin-left:115.35pt;margin-top:-99.7pt;height:153.6pt;width:342.75pt;mso-position-horizontal-relative:page;z-index:-251417600;mso-width-relative:page;mso-height-relative:page;" coordorigin="2307,-1995" coordsize="6855,3072">
            <o:lock v:ext="edit"/>
            <v:shape id="_x0000_s3960" o:spid="_x0000_s3960" style="position:absolute;left:2374;top:-1928;height:826;width:3879;" fillcolor="#959595" filled="t" stroked="f" coordorigin="2374,-1928" coordsize="3879,826" path="m6253,-1928l2374,-1928,2374,-1173,2374,-1102,6253,-1102,6253,-1173,6253,-1928xe">
              <v:path arrowok="t"/>
              <v:fill on="t" focussize="0,0"/>
              <v:stroke on="f"/>
              <v:imagedata o:title=""/>
              <o:lock v:ext="edit"/>
            </v:shape>
            <v:rect id="_x0000_s3961" o:spid="_x0000_s3961" o:spt="1" style="position:absolute;left:2312;top:-1990;height:817;width:3867;" fillcolor="#FFFFFF" filled="t" stroked="f" coordsize="21600,21600">
              <v:path/>
              <v:fill on="t" focussize="0,0"/>
              <v:stroke on="f"/>
              <v:imagedata o:title=""/>
              <o:lock v:ext="edit"/>
            </v:rect>
            <v:rect id="_x0000_s3962" o:spid="_x0000_s3962" o:spt="1" style="position:absolute;left:2312;top:-1990;height:817;width:3867;" filled="f" stroked="t" coordsize="21600,21600">
              <v:path/>
              <v:fill on="f" focussize="0,0"/>
              <v:stroke weight="0.535984251968504pt" color="#000000"/>
              <v:imagedata o:title=""/>
              <o:lock v:ext="edit"/>
            </v:rect>
            <v:shape id="_x0000_s3963" o:spid="_x0000_s3963" style="position:absolute;left:6058;top:-1867;height:448;width:847;" filled="f" stroked="t" coordorigin="6058,-1867" coordsize="847,448" path="m6058,-1419l6317,-1419,6317,-1867,6905,-1867e">
              <v:path arrowok="t"/>
              <v:fill on="f" focussize="0,0"/>
              <v:stroke weight="0.535984251968504pt" color="#000000"/>
              <v:imagedata o:title=""/>
              <o:lock v:ext="edit"/>
            </v:shape>
            <v:shape id="_x0000_s3964" o:spid="_x0000_s3964" style="position:absolute;left:7097;top:-1866;height:447;width:2064;" fillcolor="#959595" filled="t" stroked="f" coordorigin="7098,-1865" coordsize="2064,447" path="m9162,-1865l7098,-1865,7098,-1493,7098,-1419,9162,-1419,9162,-1493,9162,-1865xe">
              <v:path arrowok="t"/>
              <v:fill on="t" focussize="0,0"/>
              <v:stroke on="f"/>
              <v:imagedata o:title=""/>
              <o:lock v:ext="edit"/>
            </v:shape>
            <v:shape id="_x0000_s3965" o:spid="_x0000_s3965" style="position:absolute;left:6864;top:-1918;height:102;width:165;" fillcolor="#000000" filled="t" stroked="f" coordorigin="6864,-1917" coordsize="165,102" path="m6864,-1917l6884,-1867,6864,-1816,7029,-1867,6864,-1917xe">
              <v:path arrowok="t"/>
              <v:fill on="t" focussize="0,0"/>
              <v:stroke on="f"/>
              <v:imagedata o:title=""/>
              <o:lock v:ext="edit"/>
            </v:shape>
            <v:shape id="_x0000_s3966" o:spid="_x0000_s3966" style="position:absolute;left:2374;top:-843;height:831;width:3879;" fillcolor="#959595" filled="t" stroked="f" coordorigin="2374,-843" coordsize="3879,831" path="m6253,-843l2374,-843,2374,-85,2374,-12,6253,-12,6253,-85,6253,-843xe">
              <v:path arrowok="t"/>
              <v:fill on="t" focussize="0,0"/>
              <v:stroke on="f"/>
              <v:imagedata o:title=""/>
              <o:lock v:ext="edit"/>
            </v:shape>
            <v:rect id="_x0000_s3967" o:spid="_x0000_s3967" o:spt="1" style="position:absolute;left:2312;top:-902;height:817;width:3867;" fillcolor="#FFFFFF" filled="t" stroked="f" coordsize="21600,21600">
              <v:path/>
              <v:fill on="t" focussize="0,0"/>
              <v:stroke on="f"/>
              <v:imagedata o:title=""/>
              <o:lock v:ext="edit"/>
            </v:rect>
            <v:rect id="_x0000_s3968" o:spid="_x0000_s3968" o:spt="1" style="position:absolute;left:2312;top:-902;height:817;width:3867;" filled="f" stroked="t" coordsize="21600,21600">
              <v:path/>
              <v:fill on="f" focussize="0,0"/>
              <v:stroke weight="0.535984251968504pt" color="#000000"/>
              <v:imagedata o:title=""/>
              <o:lock v:ext="edit"/>
            </v:rect>
            <v:shape id="_x0000_s3969" o:spid="_x0000_s3969" style="position:absolute;left:6058;top:-1778;height:1446;width:851;" filled="f" stroked="t" coordorigin="6058,-1778" coordsize="851,1446" path="m6058,-332l6447,-332,6447,-1675,6909,-1778e">
              <v:path arrowok="t"/>
              <v:fill on="f" focussize="0,0"/>
              <v:stroke weight="0.535984251968504pt" color="#000000"/>
              <v:imagedata o:title=""/>
              <o:lock v:ext="edit"/>
            </v:shape>
            <v:shape id="_x0000_s3970" o:spid="_x0000_s3970" style="position:absolute;left:6857;top:-1818;height:99;width:172;" fillcolor="#000000" filled="t" stroked="f" coordorigin="6857,-1817" coordsize="172,99" path="m6857,-1817l6888,-1772,6879,-1719,7029,-1803,6857,-1817xe">
              <v:path arrowok="t"/>
              <v:fill on="t" focussize="0,0"/>
              <v:stroke on="f"/>
              <v:imagedata o:title=""/>
              <o:lock v:ext="edit"/>
            </v:shape>
            <v:shape id="_x0000_s3971" o:spid="_x0000_s3971" style="position:absolute;left:2374;top:246;height:831;width:3879;" fillcolor="#959595" filled="t" stroked="f" coordorigin="2374,247" coordsize="3879,831" path="m6253,247l2374,247,2374,1002,2374,1077,6253,1077,6253,1002,6253,247xe">
              <v:path arrowok="t"/>
              <v:fill on="t" focussize="0,0"/>
              <v:stroke on="f"/>
              <v:imagedata o:title=""/>
              <o:lock v:ext="edit"/>
            </v:shape>
            <v:rect id="_x0000_s3972" o:spid="_x0000_s3972" o:spt="1" style="position:absolute;left:2312;top:185;height:817;width:3867;" fillcolor="#FFFFFF" filled="t" stroked="f" coordsize="21600,21600">
              <v:path/>
              <v:fill on="t" focussize="0,0"/>
              <v:stroke on="f"/>
              <v:imagedata o:title=""/>
              <o:lock v:ext="edit"/>
            </v:rect>
            <v:rect id="_x0000_s3973" o:spid="_x0000_s3973" o:spt="1" style="position:absolute;left:2312;top:185;height:817;width:3867;" filled="f" stroked="t" coordsize="21600,21600">
              <v:path/>
              <v:fill on="f" focussize="0,0"/>
              <v:stroke weight="0.535984251968504pt" color="#000000"/>
              <v:imagedata o:title=""/>
              <o:lock v:ext="edit"/>
            </v:rect>
            <v:shape id="_x0000_s3974" o:spid="_x0000_s3974" style="position:absolute;left:6058;top:-1686;height:2442;width:861;" filled="f" stroked="t" coordorigin="6058,-1685" coordsize="861,2442" path="m6058,756l6640,-140,6640,-1547,6919,-1685e">
              <v:path arrowok="t"/>
              <v:fill on="f" focussize="0,0"/>
              <v:stroke weight="0.535984251968504pt" color="#000000"/>
              <v:imagedata o:title=""/>
              <o:lock v:ext="edit"/>
            </v:shape>
            <v:shape id="_x0000_s3975" o:spid="_x0000_s3975" style="position:absolute;left:6858;top:-1739;height:119;width:170;" fillcolor="#000000" filled="t" stroked="f" coordorigin="6859,-1739" coordsize="170,119" path="m7029,-1739l6859,-1711,6899,-1675,6905,-1620,7029,-1739xe">
              <v:path arrowok="t"/>
              <v:fill on="t" focussize="0,0"/>
              <v:stroke on="f"/>
              <v:imagedata o:title=""/>
              <o:lock v:ext="edit"/>
            </v:shape>
          </v:group>
        </w:pict>
      </w:r>
      <w:r>
        <w:pict>
          <v:shape id="_x0000_s3976" o:spid="_x0000_s3976" o:spt="202" type="#_x0000_t202" style="position:absolute;left:0pt;margin-left:199.65pt;margin-top:31.65pt;height:15.3pt;width:102.75pt;mso-position-horizontal-relative:page;z-index:251807744;mso-width-relative:page;mso-height-relative:page;" fillcolor="#DCDCDC" filled="t" stroked="t" coordsize="21600,21600">
            <v:path/>
            <v:fill on="t" focussize="0,0"/>
            <v:stroke weight="0.535984251968504pt" color="#000000"/>
            <v:imagedata o:title=""/>
            <o:lock v:ext="edit"/>
            <v:textbox inset="0mm,0mm,0mm,0mm">
              <w:txbxContent>
                <w:p>
                  <w:pPr>
                    <w:spacing w:before="29"/>
                    <w:ind w:left="107" w:right="0" w:firstLine="0"/>
                    <w:jc w:val="left"/>
                    <w:rPr>
                      <w:rFonts w:ascii="Arial MT"/>
                      <w:sz w:val="17"/>
                    </w:rPr>
                  </w:pPr>
                  <w:r>
                    <w:rPr>
                      <w:rFonts w:ascii="Arial MT"/>
                      <w:sz w:val="17"/>
                    </w:rPr>
                    <w:t>FastString</w:t>
                  </w:r>
                  <w:r>
                    <w:rPr>
                      <w:rFonts w:ascii="Arial MT"/>
                      <w:spacing w:val="5"/>
                      <w:sz w:val="17"/>
                    </w:rPr>
                    <w:t xml:space="preserve"> </w:t>
                  </w:r>
                  <w:r>
                    <w:rPr>
                      <w:rFonts w:ascii="Arial MT"/>
                      <w:sz w:val="17"/>
                    </w:rPr>
                    <w:t>import</w:t>
                  </w:r>
                  <w:r>
                    <w:rPr>
                      <w:rFonts w:ascii="Arial MT"/>
                      <w:spacing w:val="6"/>
                      <w:sz w:val="17"/>
                    </w:rPr>
                    <w:t xml:space="preserve"> </w:t>
                  </w:r>
                  <w:r>
                    <w:rPr>
                      <w:rFonts w:ascii="Arial MT"/>
                      <w:sz w:val="17"/>
                    </w:rPr>
                    <w:t>library</w:t>
                  </w:r>
                </w:p>
              </w:txbxContent>
            </v:textbox>
          </v:shape>
        </w:pict>
      </w:r>
      <w:r>
        <w:pict>
          <v:shape id="_x0000_s3977" o:spid="_x0000_s3977" o:spt="202" type="#_x0000_t202" style="position:absolute;left:0pt;margin-left:199.65pt;margin-top:-22.65pt;height:15.3pt;width:102.75pt;mso-position-horizontal-relative:page;z-index:251807744;mso-width-relative:page;mso-height-relative:page;" fillcolor="#DCDCDC" filled="t" stroked="t" coordsize="21600,21600">
            <v:path/>
            <v:fill on="t" focussize="0,0"/>
            <v:stroke weight="0.535984251968504pt" color="#000000"/>
            <v:imagedata o:title=""/>
            <o:lock v:ext="edit"/>
            <v:textbox inset="0mm,0mm,0mm,0mm">
              <w:txbxContent>
                <w:p>
                  <w:pPr>
                    <w:spacing w:before="32"/>
                    <w:ind w:left="107" w:right="0" w:firstLine="0"/>
                    <w:jc w:val="left"/>
                    <w:rPr>
                      <w:rFonts w:ascii="Arial MT"/>
                      <w:sz w:val="17"/>
                    </w:rPr>
                  </w:pPr>
                  <w:r>
                    <w:rPr>
                      <w:rFonts w:ascii="Arial MT"/>
                      <w:sz w:val="17"/>
                    </w:rPr>
                    <w:t>FastString</w:t>
                  </w:r>
                  <w:r>
                    <w:rPr>
                      <w:rFonts w:ascii="Arial MT"/>
                      <w:spacing w:val="5"/>
                      <w:sz w:val="17"/>
                    </w:rPr>
                    <w:t xml:space="preserve"> </w:t>
                  </w:r>
                  <w:r>
                    <w:rPr>
                      <w:rFonts w:ascii="Arial MT"/>
                      <w:sz w:val="17"/>
                    </w:rPr>
                    <w:t>import</w:t>
                  </w:r>
                  <w:r>
                    <w:rPr>
                      <w:rFonts w:ascii="Arial MT"/>
                      <w:spacing w:val="6"/>
                      <w:sz w:val="17"/>
                    </w:rPr>
                    <w:t xml:space="preserve"> </w:t>
                  </w:r>
                  <w:r>
                    <w:rPr>
                      <w:rFonts w:ascii="Arial MT"/>
                      <w:sz w:val="17"/>
                    </w:rPr>
                    <w:t>library</w:t>
                  </w:r>
                </w:p>
              </w:txbxContent>
            </v:textbox>
          </v:shape>
        </w:pict>
      </w:r>
      <w:r>
        <w:rPr>
          <w:rFonts w:hint="eastAsia" w:ascii="宋体" w:eastAsia="宋体"/>
          <w:sz w:val="17"/>
        </w:rPr>
        <w:t>另一種動態聯結的方式是使用</w:t>
      </w:r>
      <w:r>
        <w:rPr>
          <w:rFonts w:ascii="Times New Roman" w:eastAsia="Times New Roman"/>
          <w:i/>
          <w:sz w:val="17"/>
        </w:rPr>
        <w:t>LoadLibrary</w:t>
      </w:r>
      <w:r>
        <w:rPr>
          <w:rFonts w:ascii="Times New Roman" w:eastAsia="Times New Roman"/>
          <w:i/>
          <w:spacing w:val="4"/>
          <w:sz w:val="17"/>
        </w:rPr>
        <w:t xml:space="preserve">() </w:t>
      </w:r>
      <w:r>
        <w:rPr>
          <w:rFonts w:hint="eastAsia" w:ascii="宋体" w:eastAsia="宋体"/>
          <w:spacing w:val="-15"/>
          <w:sz w:val="17"/>
        </w:rPr>
        <w:t xml:space="preserve">和 </w:t>
      </w:r>
      <w:r>
        <w:rPr>
          <w:rFonts w:ascii="Times New Roman" w:eastAsia="Times New Roman"/>
          <w:i/>
          <w:sz w:val="17"/>
        </w:rPr>
        <w:t>GetProcAddress()</w:t>
      </w:r>
      <w:r>
        <w:rPr>
          <w:rFonts w:hint="eastAsia" w:ascii="宋体" w:eastAsia="宋体"/>
          <w:sz w:val="17"/>
        </w:rPr>
        <w:t>，那麼</w:t>
      </w:r>
      <w:r>
        <w:rPr>
          <w:rFonts w:hint="eastAsia" w:ascii="宋体" w:eastAsia="宋体"/>
          <w:spacing w:val="-5"/>
          <w:sz w:val="17"/>
        </w:rPr>
        <w:t xml:space="preserve">就甚至不再需要 </w:t>
      </w:r>
      <w:r>
        <w:rPr>
          <w:rFonts w:ascii="Times New Roman" w:eastAsia="Times New Roman"/>
          <w:sz w:val="17"/>
        </w:rPr>
        <w:t>DLL</w:t>
      </w:r>
      <w:r>
        <w:rPr>
          <w:rFonts w:ascii="Times New Roman" w:eastAsia="Times New Roman"/>
          <w:spacing w:val="7"/>
          <w:sz w:val="17"/>
        </w:rPr>
        <w:t xml:space="preserve"> </w:t>
      </w:r>
      <w:r>
        <w:rPr>
          <w:rFonts w:hint="eastAsia" w:ascii="宋体" w:eastAsia="宋体"/>
          <w:spacing w:val="-19"/>
          <w:sz w:val="17"/>
        </w:rPr>
        <w:t xml:space="preserve">的 </w:t>
      </w:r>
      <w:r>
        <w:rPr>
          <w:rFonts w:ascii="Times New Roman" w:eastAsia="Times New Roman"/>
          <w:sz w:val="17"/>
        </w:rPr>
        <w:t>import</w:t>
      </w:r>
      <w:r>
        <w:rPr>
          <w:rFonts w:ascii="Times New Roman" w:eastAsia="Times New Roman"/>
          <w:spacing w:val="5"/>
          <w:sz w:val="17"/>
        </w:rPr>
        <w:t xml:space="preserve"> </w:t>
      </w:r>
      <w:r>
        <w:rPr>
          <w:rFonts w:ascii="Times New Roman" w:eastAsia="Times New Roman"/>
          <w:sz w:val="17"/>
        </w:rPr>
        <w:t>library</w:t>
      </w:r>
      <w:r>
        <w:rPr>
          <w:rFonts w:hint="eastAsia" w:ascii="宋体" w:eastAsia="宋体"/>
          <w:sz w:val="17"/>
        </w:rPr>
        <w:t>。</w:t>
      </w:r>
    </w:p>
    <w:p>
      <w:pPr>
        <w:spacing w:after="0" w:line="271" w:lineRule="auto"/>
        <w:jc w:val="left"/>
        <w:rPr>
          <w:rFonts w:hint="eastAsia" w:ascii="宋体" w:eastAsia="宋体"/>
          <w:sz w:val="17"/>
        </w:rPr>
        <w:sectPr>
          <w:type w:val="continuous"/>
          <w:pgSz w:w="10320" w:h="13220"/>
          <w:pgMar w:top="580" w:right="80" w:bottom="280" w:left="40" w:header="720" w:footer="720" w:gutter="0"/>
          <w:cols w:equalWidth="0" w:num="2">
            <w:col w:w="3452" w:space="878"/>
            <w:col w:w="5870"/>
          </w:cols>
        </w:sectPr>
      </w:pPr>
    </w:p>
    <w:p>
      <w:pPr>
        <w:pStyle w:val="11"/>
        <w:rPr>
          <w:rFonts w:ascii="宋体"/>
          <w:sz w:val="20"/>
        </w:rPr>
      </w:pPr>
    </w:p>
    <w:p>
      <w:pPr>
        <w:pStyle w:val="11"/>
        <w:spacing w:before="3"/>
        <w:rPr>
          <w:rFonts w:ascii="宋体"/>
          <w:sz w:val="19"/>
        </w:rPr>
      </w:pPr>
    </w:p>
    <w:p>
      <w:pPr>
        <w:tabs>
          <w:tab w:val="left" w:pos="3442"/>
        </w:tabs>
        <w:spacing w:before="69"/>
        <w:ind w:left="2627" w:right="0" w:firstLine="0"/>
        <w:jc w:val="left"/>
        <w:rPr>
          <w:rFonts w:hint="eastAsia" w:ascii="宋体" w:eastAsia="宋体"/>
          <w:sz w:val="18"/>
        </w:rPr>
      </w:pPr>
      <w:r>
        <w:rPr>
          <w:rFonts w:hint="eastAsia" w:ascii="宋体" w:eastAsia="宋体"/>
          <w:w w:val="101"/>
          <w:sz w:val="18"/>
        </w:rPr>
        <w:t>圖</w:t>
      </w:r>
      <w:r>
        <w:rPr>
          <w:rFonts w:hint="eastAsia" w:ascii="宋体" w:eastAsia="宋体"/>
          <w:spacing w:val="-9"/>
          <w:sz w:val="18"/>
        </w:rPr>
        <w:t xml:space="preserve"> </w:t>
      </w:r>
      <w:r>
        <w:rPr>
          <w:rFonts w:ascii="Calibri" w:eastAsia="Calibri"/>
          <w:spacing w:val="13"/>
          <w:w w:val="101"/>
          <w:sz w:val="18"/>
        </w:rPr>
        <w:t>6</w:t>
      </w:r>
      <w:r>
        <w:rPr>
          <w:rFonts w:ascii="Calibri" w:eastAsia="Calibri"/>
          <w:spacing w:val="14"/>
          <w:w w:val="74"/>
          <w:sz w:val="18"/>
        </w:rPr>
        <w:t>.</w:t>
      </w:r>
      <w:r>
        <w:rPr>
          <w:rFonts w:ascii="Calibri" w:eastAsia="Calibri"/>
          <w:spacing w:val="13"/>
          <w:w w:val="48"/>
          <w:sz w:val="18"/>
        </w:rPr>
        <w:t>1</w:t>
      </w:r>
      <w:r>
        <w:rPr>
          <w:rFonts w:ascii="Calibri" w:eastAsia="Calibri"/>
          <w:w w:val="91"/>
          <w:sz w:val="18"/>
        </w:rPr>
        <w:t>b</w:t>
      </w:r>
      <w:r>
        <w:rPr>
          <w:rFonts w:ascii="Calibri" w:eastAsia="Calibri"/>
          <w:sz w:val="18"/>
        </w:rPr>
        <w:tab/>
      </w:r>
      <w:r>
        <w:rPr>
          <w:rFonts w:hint="eastAsia" w:ascii="宋体" w:eastAsia="宋体"/>
          <w:spacing w:val="28"/>
          <w:w w:val="101"/>
          <w:sz w:val="18"/>
        </w:rPr>
        <w:t>動態聯結示意</w:t>
      </w:r>
      <w:r>
        <w:rPr>
          <w:rFonts w:hint="eastAsia" w:ascii="宋体" w:eastAsia="宋体"/>
          <w:w w:val="101"/>
          <w:sz w:val="18"/>
        </w:rPr>
        <w:t>圖</w:t>
      </w:r>
    </w:p>
    <w:p>
      <w:pPr>
        <w:pStyle w:val="11"/>
        <w:rPr>
          <w:rFonts w:ascii="宋体"/>
          <w:sz w:val="18"/>
        </w:rPr>
      </w:pPr>
    </w:p>
    <w:p>
      <w:pPr>
        <w:pStyle w:val="11"/>
        <w:rPr>
          <w:rFonts w:ascii="宋体"/>
          <w:sz w:val="18"/>
        </w:rPr>
      </w:pPr>
    </w:p>
    <w:p>
      <w:pPr>
        <w:pStyle w:val="11"/>
        <w:spacing w:before="4"/>
        <w:rPr>
          <w:rFonts w:ascii="宋体"/>
          <w:sz w:val="13"/>
        </w:rPr>
      </w:pPr>
    </w:p>
    <w:p>
      <w:pPr>
        <w:pStyle w:val="5"/>
        <w:spacing w:before="0"/>
        <w:ind w:left="2627"/>
        <w:rPr>
          <w:rFonts w:hint="eastAsia" w:ascii="Microsoft YaHei UI" w:eastAsia="Microsoft YaHei UI"/>
        </w:rPr>
      </w:pPr>
      <w:r>
        <w:rPr>
          <w:rFonts w:hint="eastAsia" w:ascii="Microsoft YaHei UI" w:eastAsia="Microsoft YaHei UI"/>
          <w:spacing w:val="17"/>
          <w:w w:val="115"/>
        </w:rPr>
        <w:t>具體實例</w:t>
      </w:r>
    </w:p>
    <w:p>
      <w:pPr>
        <w:pStyle w:val="11"/>
        <w:spacing w:before="2"/>
        <w:rPr>
          <w:rFonts w:ascii="Microsoft YaHei UI"/>
          <w:b/>
          <w:sz w:val="11"/>
        </w:rPr>
      </w:pPr>
    </w:p>
    <w:p>
      <w:pPr>
        <w:spacing w:before="0"/>
        <w:ind w:left="2627" w:right="0" w:firstLine="0"/>
        <w:jc w:val="left"/>
        <w:rPr>
          <w:rFonts w:hint="eastAsia" w:ascii="宋体" w:eastAsia="宋体"/>
          <w:sz w:val="18"/>
        </w:rPr>
      </w:pPr>
      <w:r>
        <w:rPr>
          <w:rFonts w:hint="eastAsia" w:ascii="宋体" w:eastAsia="宋体"/>
          <w:spacing w:val="2"/>
          <w:sz w:val="18"/>
        </w:rPr>
        <w:t xml:space="preserve">假設廠商Ａ出品一套 </w:t>
      </w:r>
      <w:r>
        <w:rPr>
          <w:rFonts w:ascii="Times New Roman" w:eastAsia="Times New Roman"/>
          <w:sz w:val="18"/>
        </w:rPr>
        <w:t>class</w:t>
      </w:r>
      <w:r>
        <w:rPr>
          <w:rFonts w:ascii="Times New Roman" w:eastAsia="Times New Roman"/>
          <w:spacing w:val="14"/>
          <w:sz w:val="18"/>
        </w:rPr>
        <w:t xml:space="preserve"> </w:t>
      </w:r>
      <w:r>
        <w:rPr>
          <w:rFonts w:ascii="Times New Roman" w:eastAsia="Times New Roman"/>
          <w:sz w:val="18"/>
        </w:rPr>
        <w:t>library</w:t>
      </w:r>
      <w:r>
        <w:rPr>
          <w:rFonts w:hint="eastAsia" w:ascii="宋体" w:eastAsia="宋体"/>
          <w:sz w:val="18"/>
        </w:rPr>
        <w:t>，其中對於字串的搜尋有一個獨特的演算法。圖</w:t>
      </w:r>
    </w:p>
    <w:p>
      <w:pPr>
        <w:spacing w:before="112" w:line="357" w:lineRule="auto"/>
        <w:ind w:left="2627" w:right="1117" w:firstLine="0"/>
        <w:jc w:val="left"/>
        <w:rPr>
          <w:rFonts w:hint="eastAsia" w:ascii="宋体" w:eastAsia="宋体"/>
          <w:sz w:val="18"/>
        </w:rPr>
      </w:pPr>
      <w:r>
        <w:rPr>
          <w:rFonts w:ascii="Arial Black" w:eastAsia="Arial Black"/>
          <w:sz w:val="18"/>
        </w:rPr>
        <w:t>6.2</w:t>
      </w:r>
      <w:r>
        <w:rPr>
          <w:rFonts w:ascii="Arial Black" w:eastAsia="Arial Black"/>
          <w:spacing w:val="39"/>
          <w:sz w:val="18"/>
        </w:rPr>
        <w:t xml:space="preserve"> </w:t>
      </w:r>
      <w:r>
        <w:rPr>
          <w:rFonts w:hint="eastAsia" w:ascii="宋体" w:eastAsia="宋体"/>
          <w:spacing w:val="2"/>
          <w:sz w:val="18"/>
        </w:rPr>
        <w:t xml:space="preserve">是這個 </w:t>
      </w:r>
      <w:r>
        <w:rPr>
          <w:rFonts w:ascii="Times New Roman" w:eastAsia="Times New Roman"/>
          <w:sz w:val="18"/>
        </w:rPr>
        <w:t>class</w:t>
      </w:r>
      <w:r>
        <w:rPr>
          <w:rFonts w:ascii="Times New Roman" w:eastAsia="Times New Roman"/>
          <w:spacing w:val="9"/>
          <w:sz w:val="18"/>
        </w:rPr>
        <w:t xml:space="preserve"> </w:t>
      </w:r>
      <w:r>
        <w:rPr>
          <w:rFonts w:ascii="Times New Roman" w:eastAsia="Times New Roman"/>
          <w:sz w:val="18"/>
        </w:rPr>
        <w:t>library</w:t>
      </w:r>
      <w:r>
        <w:rPr>
          <w:rFonts w:ascii="Times New Roman" w:eastAsia="Times New Roman"/>
          <w:spacing w:val="2"/>
          <w:sz w:val="18"/>
        </w:rPr>
        <w:t xml:space="preserve"> </w:t>
      </w:r>
      <w:r>
        <w:rPr>
          <w:rFonts w:hint="eastAsia" w:ascii="宋体" w:eastAsia="宋体"/>
          <w:sz w:val="18"/>
        </w:rPr>
        <w:t xml:space="preserve">的原始碼。請注意，為了在 </w:t>
      </w:r>
      <w:r>
        <w:rPr>
          <w:rFonts w:ascii="Times New Roman" w:eastAsia="Times New Roman"/>
          <w:sz w:val="18"/>
        </w:rPr>
        <w:t>DLL</w:t>
      </w:r>
      <w:r>
        <w:rPr>
          <w:rFonts w:ascii="Times New Roman" w:eastAsia="Times New Roman"/>
          <w:spacing w:val="5"/>
          <w:sz w:val="18"/>
        </w:rPr>
        <w:t xml:space="preserve"> </w:t>
      </w:r>
      <w:r>
        <w:rPr>
          <w:rFonts w:hint="eastAsia" w:ascii="宋体" w:eastAsia="宋体"/>
          <w:spacing w:val="1"/>
          <w:sz w:val="18"/>
        </w:rPr>
        <w:t xml:space="preserve">之中輸出一個 </w:t>
      </w:r>
      <w:r>
        <w:rPr>
          <w:rFonts w:ascii="Times New Roman" w:eastAsia="Times New Roman"/>
          <w:sz w:val="18"/>
        </w:rPr>
        <w:t>class</w:t>
      </w:r>
      <w:r>
        <w:rPr>
          <w:rFonts w:hint="eastAsia" w:ascii="宋体" w:eastAsia="宋体"/>
          <w:sz w:val="18"/>
        </w:rPr>
        <w:t>，</w:t>
      </w:r>
      <w:r>
        <w:rPr>
          <w:rFonts w:hint="eastAsia" w:ascii="宋体" w:eastAsia="宋体"/>
          <w:spacing w:val="-87"/>
          <w:sz w:val="18"/>
        </w:rPr>
        <w:t xml:space="preserve"> </w:t>
      </w:r>
      <w:r>
        <w:rPr>
          <w:rFonts w:hint="eastAsia" w:ascii="宋体" w:eastAsia="宋体"/>
          <w:sz w:val="18"/>
        </w:rPr>
        <w:t xml:space="preserve">必須在 </w:t>
      </w:r>
      <w:r>
        <w:rPr>
          <w:rFonts w:ascii="Times New Roman" w:eastAsia="Times New Roman"/>
          <w:sz w:val="18"/>
        </w:rPr>
        <w:t>class</w:t>
      </w:r>
      <w:r>
        <w:rPr>
          <w:rFonts w:ascii="Times New Roman" w:eastAsia="Times New Roman"/>
          <w:spacing w:val="4"/>
          <w:sz w:val="18"/>
        </w:rPr>
        <w:t xml:space="preserve"> </w:t>
      </w:r>
      <w:r>
        <w:rPr>
          <w:rFonts w:hint="eastAsia" w:ascii="宋体" w:eastAsia="宋体"/>
          <w:sz w:val="18"/>
        </w:rPr>
        <w:t>宣告時加上修飾詞如下：</w:t>
      </w:r>
    </w:p>
    <w:p>
      <w:pPr>
        <w:pStyle w:val="11"/>
        <w:spacing w:before="10"/>
        <w:rPr>
          <w:rFonts w:ascii="宋体"/>
          <w:sz w:val="12"/>
        </w:rPr>
      </w:pPr>
    </w:p>
    <w:p>
      <w:pPr>
        <w:pStyle w:val="11"/>
        <w:ind w:left="2910"/>
      </w:pPr>
      <w:r>
        <w:t>class</w:t>
      </w:r>
      <w:r>
        <w:rPr>
          <w:spacing w:val="-13"/>
        </w:rPr>
        <w:t xml:space="preserve"> </w:t>
      </w:r>
      <w:r>
        <w:rPr>
          <w:shd w:val="clear" w:color="auto" w:fill="FFFF00"/>
        </w:rPr>
        <w:t>_declspec(dllexport)</w:t>
      </w:r>
      <w:r>
        <w:rPr>
          <w:spacing w:val="-12"/>
        </w:rPr>
        <w:t xml:space="preserve"> </w:t>
      </w:r>
      <w:r>
        <w:t>FastString</w:t>
      </w:r>
    </w:p>
    <w:p>
      <w:pPr>
        <w:pStyle w:val="11"/>
        <w:rPr>
          <w:sz w:val="20"/>
        </w:rPr>
      </w:pPr>
    </w:p>
    <w:p>
      <w:pPr>
        <w:pStyle w:val="11"/>
        <w:spacing w:before="6"/>
        <w:rPr>
          <w:sz w:val="24"/>
        </w:rPr>
      </w:pPr>
    </w:p>
    <w:p>
      <w:pPr>
        <w:pStyle w:val="5"/>
      </w:pPr>
      <w:r>
        <w:t>304</w:t>
      </w:r>
    </w:p>
    <w:p>
      <w:pPr>
        <w:spacing w:after="0"/>
        <w:sectPr>
          <w:type w:val="continuous"/>
          <w:pgSz w:w="10320" w:h="13220"/>
          <w:pgMar w:top="580" w:right="80" w:bottom="280" w:left="40" w:header="720" w:footer="720" w:gutter="0"/>
          <w:cols w:space="720" w:num="1"/>
        </w:sectPr>
      </w:pPr>
    </w:p>
    <w:p>
      <w:pPr>
        <w:pStyle w:val="11"/>
        <w:spacing w:before="64"/>
        <w:ind w:left="4897"/>
        <w:rPr>
          <w:rFonts w:ascii="Times New Roman" w:eastAsia="Times New Roman"/>
        </w:rPr>
      </w:pPr>
      <w:r>
        <w:pict>
          <v:rect id="_x0000_s3978" o:spid="_x0000_s3978" o:spt="1" style="position:absolute;left:0pt;margin-left:131.9pt;margin-top:18.85pt;height:0.7pt;width:323pt;mso-position-horizontal-relative:page;mso-wrap-distance-bottom:0pt;mso-wrap-distance-top:0pt;z-index:-251142144;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3"/>
        </w:rPr>
        <w:t xml:space="preserve">第６章 從 </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10"/>
        </w:rPr>
        <w:t xml:space="preserve"> </w:t>
      </w:r>
      <w:r>
        <w:rPr>
          <w:rFonts w:ascii="Times New Roman" w:eastAsia="Times New Roman"/>
        </w:rPr>
        <w:t>Model</w:t>
      </w:r>
      <w:r>
        <w:rPr>
          <w:rFonts w:ascii="Times New Roman" w:eastAsia="Times New Roman"/>
          <w:spacing w:val="21"/>
        </w:rPr>
        <w:t xml:space="preserve"> </w:t>
      </w:r>
      <w:r>
        <w:rPr>
          <w:rFonts w:hint="eastAsia" w:ascii="宋体" w:eastAsia="宋体"/>
          <w:spacing w:val="-6"/>
        </w:rPr>
        <w:t xml:space="preserve">邁向 </w:t>
      </w:r>
      <w:r>
        <w:rPr>
          <w:rFonts w:ascii="Times New Roman" w:eastAsia="Times New Roman"/>
        </w:rPr>
        <w:t>Component</w:t>
      </w:r>
      <w:r>
        <w:rPr>
          <w:rFonts w:ascii="Times New Roman" w:eastAsia="Times New Roman"/>
          <w:spacing w:val="-10"/>
        </w:rPr>
        <w:t xml:space="preserve"> </w:t>
      </w:r>
      <w:r>
        <w:rPr>
          <w:rFonts w:ascii="Times New Roman" w:eastAsia="Times New Roman"/>
        </w:rPr>
        <w:t>Object</w:t>
      </w:r>
      <w:r>
        <w:rPr>
          <w:rFonts w:ascii="Times New Roman" w:eastAsia="Times New Roman"/>
          <w:spacing w:val="-10"/>
        </w:rPr>
        <w:t xml:space="preserve"> </w:t>
      </w:r>
      <w:r>
        <w:rPr>
          <w:rFonts w:ascii="Times New Roman" w:eastAsia="Times New Roman"/>
        </w:rPr>
        <w:t>Model</w:t>
      </w:r>
    </w:p>
    <w:p>
      <w:pPr>
        <w:pStyle w:val="11"/>
        <w:rPr>
          <w:rFonts w:ascii="Times New Roman"/>
          <w:sz w:val="20"/>
        </w:rPr>
      </w:pPr>
    </w:p>
    <w:p>
      <w:pPr>
        <w:pStyle w:val="11"/>
        <w:spacing w:before="3"/>
        <w:rPr>
          <w:rFonts w:ascii="Times New Roman"/>
          <w:sz w:val="20"/>
        </w:rPr>
      </w:pPr>
    </w:p>
    <w:p>
      <w:pPr>
        <w:spacing w:before="0"/>
        <w:ind w:left="2627" w:right="0" w:firstLine="0"/>
        <w:jc w:val="left"/>
        <w:rPr>
          <w:rFonts w:ascii="Times New Roman" w:eastAsia="Times New Roman"/>
          <w:sz w:val="18"/>
        </w:rPr>
      </w:pPr>
      <w:r>
        <w:rPr>
          <w:rFonts w:hint="eastAsia" w:ascii="宋体" w:eastAsia="宋体"/>
          <w:spacing w:val="2"/>
          <w:sz w:val="18"/>
        </w:rPr>
        <w:t xml:space="preserve">如果沒有這麼做，編譯器無法為你在對應的 </w:t>
      </w:r>
      <w:r>
        <w:rPr>
          <w:rFonts w:ascii="Times New Roman" w:eastAsia="Times New Roman"/>
          <w:sz w:val="18"/>
        </w:rPr>
        <w:t>import</w:t>
      </w:r>
      <w:r>
        <w:rPr>
          <w:rFonts w:ascii="Times New Roman" w:eastAsia="Times New Roman"/>
          <w:spacing w:val="2"/>
          <w:sz w:val="18"/>
        </w:rPr>
        <w:t xml:space="preserve">   </w:t>
      </w:r>
      <w:r>
        <w:rPr>
          <w:rFonts w:ascii="Times New Roman" w:eastAsia="Times New Roman"/>
          <w:sz w:val="18"/>
        </w:rPr>
        <w:t>library</w:t>
      </w:r>
      <w:r>
        <w:rPr>
          <w:rFonts w:hint="eastAsia" w:ascii="宋体" w:eastAsia="宋体"/>
          <w:sz w:val="18"/>
        </w:rPr>
        <w:t>（</w:t>
      </w:r>
      <w:r>
        <w:rPr>
          <w:rFonts w:ascii="Times New Roman" w:eastAsia="Times New Roman"/>
          <w:sz w:val="18"/>
        </w:rPr>
        <w:t>.LIB</w:t>
      </w:r>
      <w:r>
        <w:rPr>
          <w:rFonts w:hint="eastAsia" w:ascii="宋体" w:eastAsia="宋体"/>
          <w:sz w:val="18"/>
        </w:rPr>
        <w:t>）</w:t>
      </w:r>
      <w:r>
        <w:rPr>
          <w:rFonts w:hint="eastAsia" w:ascii="宋体" w:eastAsia="宋体"/>
          <w:spacing w:val="10"/>
          <w:sz w:val="18"/>
        </w:rPr>
        <w:t xml:space="preserve">中記錄 </w:t>
      </w:r>
      <w:r>
        <w:rPr>
          <w:rFonts w:ascii="Times New Roman" w:eastAsia="Times New Roman"/>
          <w:sz w:val="18"/>
        </w:rPr>
        <w:t>class</w:t>
      </w:r>
    </w:p>
    <w:p>
      <w:pPr>
        <w:spacing w:before="129"/>
        <w:ind w:left="2627" w:right="0" w:firstLine="0"/>
        <w:jc w:val="left"/>
        <w:rPr>
          <w:rFonts w:hint="eastAsia" w:ascii="宋体" w:eastAsia="宋体"/>
          <w:sz w:val="18"/>
        </w:rPr>
      </w:pPr>
      <w:r>
        <w:rPr>
          <w:rFonts w:ascii="Times New Roman" w:eastAsia="Times New Roman"/>
          <w:i/>
          <w:sz w:val="18"/>
        </w:rPr>
        <w:t>FastString</w:t>
      </w:r>
      <w:r>
        <w:rPr>
          <w:rFonts w:ascii="Times New Roman" w:eastAsia="Times New Roman"/>
          <w:i/>
          <w:spacing w:val="70"/>
          <w:sz w:val="18"/>
        </w:rPr>
        <w:t xml:space="preserve"> </w:t>
      </w:r>
      <w:r>
        <w:rPr>
          <w:rFonts w:hint="eastAsia" w:ascii="宋体" w:eastAsia="宋体"/>
          <w:sz w:val="18"/>
        </w:rPr>
        <w:t>的相關資訊，也就無從開放（</w:t>
      </w:r>
      <w:r>
        <w:rPr>
          <w:rFonts w:ascii="Times New Roman" w:eastAsia="Times New Roman"/>
          <w:sz w:val="18"/>
        </w:rPr>
        <w:t>export</w:t>
      </w:r>
      <w:r>
        <w:rPr>
          <w:rFonts w:hint="eastAsia" w:ascii="宋体" w:eastAsia="宋体"/>
          <w:sz w:val="18"/>
        </w:rPr>
        <w:t>，匯出）</w:t>
      </w:r>
      <w:r>
        <w:rPr>
          <w:rFonts w:hint="eastAsia" w:ascii="宋体" w:eastAsia="宋体"/>
          <w:spacing w:val="8"/>
          <w:sz w:val="18"/>
        </w:rPr>
        <w:t xml:space="preserve">這個 </w:t>
      </w:r>
      <w:r>
        <w:rPr>
          <w:rFonts w:ascii="Times New Roman" w:eastAsia="Times New Roman"/>
          <w:sz w:val="18"/>
        </w:rPr>
        <w:t>class</w:t>
      </w:r>
      <w:r>
        <w:rPr>
          <w:rFonts w:hint="eastAsia" w:ascii="宋体" w:eastAsia="宋体"/>
          <w:sz w:val="18"/>
        </w:rPr>
        <w:t>。</w:t>
      </w:r>
    </w:p>
    <w:p>
      <w:pPr>
        <w:pStyle w:val="11"/>
        <w:rPr>
          <w:rFonts w:ascii="宋体"/>
          <w:sz w:val="20"/>
        </w:rPr>
      </w:pPr>
    </w:p>
    <w:p>
      <w:pPr>
        <w:pStyle w:val="11"/>
        <w:spacing w:before="4"/>
        <w:rPr>
          <w:rFonts w:ascii="宋体"/>
        </w:rPr>
      </w:pPr>
    </w:p>
    <w:p>
      <w:pPr>
        <w:tabs>
          <w:tab w:val="left" w:pos="3380"/>
        </w:tabs>
        <w:spacing w:before="0"/>
        <w:ind w:left="2627" w:right="0" w:firstLine="0"/>
        <w:jc w:val="left"/>
        <w:rPr>
          <w:rFonts w:hint="eastAsia" w:ascii="宋体" w:eastAsia="宋体"/>
          <w:sz w:val="18"/>
        </w:rPr>
      </w:pPr>
      <w:r>
        <w:rPr>
          <w:rFonts w:hint="eastAsia" w:ascii="宋体" w:eastAsia="宋体"/>
          <w:sz w:val="18"/>
        </w:rPr>
        <w:t>圖</w:t>
      </w:r>
      <w:r>
        <w:rPr>
          <w:rFonts w:hint="eastAsia" w:ascii="宋体" w:eastAsia="宋体"/>
          <w:spacing w:val="-6"/>
          <w:sz w:val="18"/>
        </w:rPr>
        <w:t xml:space="preserve"> </w:t>
      </w:r>
      <w:r>
        <w:rPr>
          <w:rFonts w:ascii="Calibri" w:eastAsia="Calibri"/>
          <w:sz w:val="18"/>
        </w:rPr>
        <w:t>6.2</w:t>
      </w:r>
      <w:r>
        <w:rPr>
          <w:rFonts w:ascii="Calibri" w:eastAsia="Calibri"/>
          <w:sz w:val="18"/>
        </w:rPr>
        <w:tab/>
      </w:r>
      <w:r>
        <w:rPr>
          <w:rFonts w:ascii="Calibri" w:eastAsia="Calibri"/>
          <w:spacing w:val="11"/>
          <w:w w:val="95"/>
          <w:sz w:val="18"/>
        </w:rPr>
        <w:t>FastSting</w:t>
      </w:r>
      <w:r>
        <w:rPr>
          <w:rFonts w:ascii="Calibri" w:eastAsia="Calibri"/>
          <w:spacing w:val="63"/>
          <w:sz w:val="18"/>
        </w:rPr>
        <w:t xml:space="preserve"> </w:t>
      </w:r>
      <w:r>
        <w:rPr>
          <w:rFonts w:ascii="Calibri" w:eastAsia="Calibri"/>
          <w:spacing w:val="11"/>
          <w:w w:val="95"/>
          <w:sz w:val="18"/>
        </w:rPr>
        <w:t>DLL</w:t>
      </w:r>
      <w:r>
        <w:rPr>
          <w:rFonts w:hint="eastAsia" w:ascii="宋体" w:eastAsia="宋体"/>
          <w:spacing w:val="11"/>
          <w:w w:val="95"/>
          <w:sz w:val="18"/>
        </w:rPr>
        <w:t>（</w:t>
      </w:r>
      <w:r>
        <w:rPr>
          <w:rFonts w:hint="eastAsia" w:ascii="宋体" w:eastAsia="宋体"/>
          <w:spacing w:val="-51"/>
          <w:w w:val="95"/>
          <w:sz w:val="18"/>
        </w:rPr>
        <w:t xml:space="preserve"> </w:t>
      </w:r>
      <w:r>
        <w:rPr>
          <w:rFonts w:hint="eastAsia" w:ascii="宋体" w:eastAsia="宋体"/>
          <w:spacing w:val="28"/>
          <w:w w:val="95"/>
          <w:sz w:val="18"/>
        </w:rPr>
        <w:t>示範如何</w:t>
      </w:r>
      <w:r>
        <w:rPr>
          <w:rFonts w:hint="eastAsia" w:ascii="宋体" w:eastAsia="宋体"/>
          <w:w w:val="95"/>
          <w:sz w:val="18"/>
        </w:rPr>
        <w:t>在</w:t>
      </w:r>
      <w:r>
        <w:rPr>
          <w:rFonts w:hint="eastAsia" w:ascii="宋体" w:eastAsia="宋体"/>
          <w:spacing w:val="16"/>
          <w:w w:val="95"/>
          <w:sz w:val="18"/>
        </w:rPr>
        <w:t xml:space="preserve"> </w:t>
      </w:r>
      <w:r>
        <w:rPr>
          <w:rFonts w:ascii="Calibri" w:eastAsia="Calibri"/>
          <w:spacing w:val="9"/>
          <w:w w:val="95"/>
          <w:sz w:val="18"/>
        </w:rPr>
        <w:t>DLL</w:t>
      </w:r>
      <w:r>
        <w:rPr>
          <w:rFonts w:ascii="Calibri" w:eastAsia="Calibri"/>
          <w:spacing w:val="44"/>
          <w:w w:val="95"/>
          <w:sz w:val="18"/>
        </w:rPr>
        <w:t xml:space="preserve"> </w:t>
      </w:r>
      <w:r>
        <w:rPr>
          <w:rFonts w:hint="eastAsia" w:ascii="宋体" w:eastAsia="宋体"/>
          <w:spacing w:val="28"/>
          <w:w w:val="95"/>
          <w:sz w:val="18"/>
        </w:rPr>
        <w:t>中開</w:t>
      </w:r>
      <w:r>
        <w:rPr>
          <w:rFonts w:hint="eastAsia" w:ascii="宋体" w:eastAsia="宋体"/>
          <w:w w:val="95"/>
          <w:sz w:val="18"/>
        </w:rPr>
        <w:t>放</w:t>
      </w:r>
      <w:r>
        <w:rPr>
          <w:rFonts w:hint="eastAsia" w:ascii="宋体" w:eastAsia="宋体"/>
          <w:spacing w:val="15"/>
          <w:w w:val="95"/>
          <w:sz w:val="18"/>
        </w:rPr>
        <w:t xml:space="preserve"> </w:t>
      </w:r>
      <w:r>
        <w:rPr>
          <w:rFonts w:ascii="Calibri" w:eastAsia="Calibri"/>
          <w:spacing w:val="9"/>
          <w:w w:val="95"/>
          <w:sz w:val="18"/>
        </w:rPr>
        <w:t>C++</w:t>
      </w:r>
      <w:r>
        <w:rPr>
          <w:rFonts w:ascii="Calibri" w:eastAsia="Calibri"/>
          <w:spacing w:val="61"/>
          <w:sz w:val="18"/>
        </w:rPr>
        <w:t xml:space="preserve"> </w:t>
      </w:r>
      <w:r>
        <w:rPr>
          <w:rFonts w:ascii="Calibri" w:eastAsia="Calibri"/>
          <w:spacing w:val="12"/>
          <w:w w:val="95"/>
          <w:sz w:val="18"/>
        </w:rPr>
        <w:t>classes</w:t>
      </w:r>
      <w:r>
        <w:rPr>
          <w:rFonts w:hint="eastAsia" w:ascii="宋体" w:eastAsia="宋体"/>
          <w:spacing w:val="12"/>
          <w:w w:val="95"/>
          <w:sz w:val="18"/>
        </w:rPr>
        <w:t>）</w:t>
      </w:r>
      <w:r>
        <w:rPr>
          <w:rFonts w:hint="eastAsia" w:ascii="宋体" w:eastAsia="宋体"/>
          <w:spacing w:val="-51"/>
          <w:w w:val="95"/>
          <w:sz w:val="18"/>
        </w:rPr>
        <w:t xml:space="preserve"> </w:t>
      </w:r>
      <w:r>
        <w:rPr>
          <w:rFonts w:hint="eastAsia" w:ascii="宋体" w:eastAsia="宋体"/>
          <w:w w:val="95"/>
          <w:sz w:val="18"/>
        </w:rPr>
        <w:t>：</w:t>
      </w:r>
    </w:p>
    <w:p>
      <w:pPr>
        <w:pStyle w:val="11"/>
        <w:spacing w:before="11"/>
        <w:rPr>
          <w:rFonts w:ascii="宋体"/>
          <w:sz w:val="15"/>
        </w:rPr>
      </w:pPr>
    </w:p>
    <w:p>
      <w:pPr>
        <w:pStyle w:val="5"/>
        <w:spacing w:before="0"/>
        <w:ind w:left="2627"/>
      </w:pPr>
      <w:r>
        <w:rPr>
          <w:w w:val="110"/>
        </w:rPr>
        <w:t>faststr.mak</w:t>
      </w:r>
    </w:p>
    <w:p>
      <w:pPr>
        <w:pStyle w:val="11"/>
        <w:spacing w:before="146"/>
        <w:ind w:left="2910"/>
      </w:pPr>
      <w:r>
        <w:t>#0001</w:t>
      </w:r>
      <w:r>
        <w:rPr>
          <w:spacing w:val="59"/>
        </w:rPr>
        <w:t xml:space="preserve"> </w:t>
      </w:r>
      <w:r>
        <w:t>#</w:t>
      </w:r>
      <w:r>
        <w:rPr>
          <w:spacing w:val="-5"/>
        </w:rPr>
        <w:t xml:space="preserve"> </w:t>
      </w:r>
      <w:r>
        <w:t>filename</w:t>
      </w:r>
      <w:r>
        <w:rPr>
          <w:spacing w:val="-4"/>
        </w:rPr>
        <w:t xml:space="preserve"> </w:t>
      </w:r>
      <w:r>
        <w:t>:</w:t>
      </w:r>
      <w:r>
        <w:rPr>
          <w:spacing w:val="-5"/>
        </w:rPr>
        <w:t xml:space="preserve"> </w:t>
      </w:r>
      <w:r>
        <w:t>faststr.mak</w:t>
      </w:r>
    </w:p>
    <w:p>
      <w:pPr>
        <w:pStyle w:val="11"/>
        <w:spacing w:before="40"/>
        <w:ind w:left="2910"/>
      </w:pPr>
      <w:r>
        <w:t>#0002</w:t>
      </w:r>
      <w:r>
        <w:rPr>
          <w:spacing w:val="61"/>
        </w:rPr>
        <w:t xml:space="preserve"> </w:t>
      </w:r>
      <w:r>
        <w:t>#</w:t>
      </w:r>
      <w:r>
        <w:rPr>
          <w:spacing w:val="-3"/>
        </w:rPr>
        <w:t xml:space="preserve"> </w:t>
      </w:r>
      <w:r>
        <w:t>make</w:t>
      </w:r>
      <w:r>
        <w:rPr>
          <w:spacing w:val="-4"/>
        </w:rPr>
        <w:t xml:space="preserve"> </w:t>
      </w:r>
      <w:r>
        <w:t>file</w:t>
      </w:r>
      <w:r>
        <w:rPr>
          <w:spacing w:val="-4"/>
        </w:rPr>
        <w:t xml:space="preserve"> </w:t>
      </w:r>
      <w:r>
        <w:t>for</w:t>
      </w:r>
      <w:r>
        <w:rPr>
          <w:spacing w:val="-4"/>
        </w:rPr>
        <w:t xml:space="preserve"> </w:t>
      </w:r>
      <w:r>
        <w:t>COM</w:t>
      </w:r>
      <w:r>
        <w:rPr>
          <w:spacing w:val="-3"/>
        </w:rPr>
        <w:t xml:space="preserve"> </w:t>
      </w:r>
      <w:r>
        <w:t>sample</w:t>
      </w:r>
      <w:r>
        <w:rPr>
          <w:spacing w:val="-4"/>
        </w:rPr>
        <w:t xml:space="preserve"> </w:t>
      </w:r>
      <w:r>
        <w:t>faststr</w:t>
      </w:r>
      <w:r>
        <w:rPr>
          <w:spacing w:val="-4"/>
        </w:rPr>
        <w:t xml:space="preserve"> </w:t>
      </w:r>
      <w:r>
        <w:t>v1</w:t>
      </w:r>
    </w:p>
    <w:p>
      <w:pPr>
        <w:pStyle w:val="11"/>
        <w:spacing w:before="40" w:line="292" w:lineRule="auto"/>
        <w:ind w:left="2910" w:right="2155"/>
      </w:pPr>
      <w:r>
        <w:t>#0003</w:t>
      </w:r>
      <w:r>
        <w:rPr>
          <w:spacing w:val="60"/>
        </w:rPr>
        <w:t xml:space="preserve"> </w:t>
      </w:r>
      <w:r>
        <w:t>#</w:t>
      </w:r>
      <w:r>
        <w:rPr>
          <w:spacing w:val="-5"/>
        </w:rPr>
        <w:t xml:space="preserve"> </w:t>
      </w:r>
      <w:r>
        <w:t>usage</w:t>
      </w:r>
      <w:r>
        <w:rPr>
          <w:spacing w:val="-5"/>
        </w:rPr>
        <w:t xml:space="preserve"> </w:t>
      </w:r>
      <w:r>
        <w:t>:</w:t>
      </w:r>
      <w:r>
        <w:rPr>
          <w:spacing w:val="-4"/>
        </w:rPr>
        <w:t xml:space="preserve"> </w:t>
      </w:r>
      <w:r>
        <w:t>nmake</w:t>
      </w:r>
      <w:r>
        <w:rPr>
          <w:spacing w:val="-5"/>
        </w:rPr>
        <w:t xml:space="preserve"> </w:t>
      </w:r>
      <w:r>
        <w:t>faststr.mak</w:t>
      </w:r>
      <w:r>
        <w:rPr>
          <w:spacing w:val="-5"/>
        </w:rPr>
        <w:t xml:space="preserve"> </w:t>
      </w:r>
      <w:r>
        <w:t>(any</w:t>
      </w:r>
      <w:r>
        <w:rPr>
          <w:spacing w:val="-4"/>
        </w:rPr>
        <w:t xml:space="preserve"> </w:t>
      </w:r>
      <w:r>
        <w:t>VC++</w:t>
      </w:r>
      <w:r>
        <w:rPr>
          <w:spacing w:val="-5"/>
        </w:rPr>
        <w:t xml:space="preserve"> </w:t>
      </w:r>
      <w:r>
        <w:t>version)</w:t>
      </w:r>
      <w:r>
        <w:rPr>
          <w:spacing w:val="-93"/>
        </w:rPr>
        <w:t xml:space="preserve"> </w:t>
      </w:r>
      <w:r>
        <w:t>#0004</w:t>
      </w:r>
    </w:p>
    <w:p>
      <w:pPr>
        <w:pStyle w:val="11"/>
        <w:spacing w:line="292" w:lineRule="auto"/>
        <w:ind w:left="2910" w:right="3968"/>
      </w:pPr>
      <w:r>
        <w:t>#0005</w:t>
      </w:r>
      <w:r>
        <w:rPr>
          <w:spacing w:val="56"/>
        </w:rPr>
        <w:t xml:space="preserve"> </w:t>
      </w:r>
      <w:r>
        <w:t>all:</w:t>
      </w:r>
      <w:r>
        <w:rPr>
          <w:spacing w:val="-7"/>
        </w:rPr>
        <w:t xml:space="preserve"> </w:t>
      </w:r>
      <w:r>
        <w:t>faststr.dll</w:t>
      </w:r>
      <w:r>
        <w:rPr>
          <w:spacing w:val="-7"/>
        </w:rPr>
        <w:t xml:space="preserve"> </w:t>
      </w:r>
      <w:r>
        <w:t>client.exe</w:t>
      </w:r>
      <w:r>
        <w:rPr>
          <w:spacing w:val="-93"/>
        </w:rPr>
        <w:t xml:space="preserve"> </w:t>
      </w:r>
      <w:r>
        <w:t>#0006</w:t>
      </w:r>
    </w:p>
    <w:p>
      <w:pPr>
        <w:pStyle w:val="11"/>
        <w:tabs>
          <w:tab w:val="left" w:pos="3880"/>
        </w:tabs>
        <w:spacing w:line="292" w:lineRule="auto"/>
        <w:ind w:left="2910" w:right="3374"/>
      </w:pPr>
      <w:r>
        <w:t>#0007</w:t>
      </w:r>
      <w:r>
        <w:rPr>
          <w:spacing w:val="53"/>
        </w:rPr>
        <w:t xml:space="preserve"> </w:t>
      </w:r>
      <w:r>
        <w:t>faststr.obj:</w:t>
      </w:r>
      <w:r>
        <w:rPr>
          <w:spacing w:val="-9"/>
        </w:rPr>
        <w:t xml:space="preserve"> </w:t>
      </w:r>
      <w:r>
        <w:t>faststr.cpp</w:t>
      </w:r>
      <w:r>
        <w:rPr>
          <w:spacing w:val="-9"/>
        </w:rPr>
        <w:t xml:space="preserve"> </w:t>
      </w:r>
      <w:r>
        <w:t>faststr.h</w:t>
      </w:r>
      <w:r>
        <w:rPr>
          <w:spacing w:val="-93"/>
        </w:rPr>
        <w:t xml:space="preserve"> </w:t>
      </w:r>
      <w:r>
        <w:t>#0008</w:t>
      </w:r>
      <w:r>
        <w:tab/>
      </w:r>
      <w:r>
        <w:t>cl</w:t>
      </w:r>
      <w:r>
        <w:rPr>
          <w:spacing w:val="-1"/>
        </w:rPr>
        <w:t xml:space="preserve"> </w:t>
      </w:r>
      <w:r>
        <w:t>-c</w:t>
      </w:r>
      <w:r>
        <w:rPr>
          <w:spacing w:val="-1"/>
        </w:rPr>
        <w:t xml:space="preserve"> </w:t>
      </w:r>
      <w:r>
        <w:t>faststr.cpp</w:t>
      </w:r>
    </w:p>
    <w:p>
      <w:pPr>
        <w:pStyle w:val="11"/>
        <w:spacing w:line="181" w:lineRule="exact"/>
        <w:ind w:left="2910"/>
      </w:pPr>
      <w:r>
        <w:t>#0009</w:t>
      </w:r>
    </w:p>
    <w:p>
      <w:pPr>
        <w:pStyle w:val="11"/>
        <w:spacing w:before="38"/>
        <w:ind w:left="2910"/>
      </w:pPr>
      <w:r>
        <w:t>#0010</w:t>
      </w:r>
      <w:r>
        <w:rPr>
          <w:spacing w:val="53"/>
        </w:rPr>
        <w:t xml:space="preserve"> </w:t>
      </w:r>
      <w:r>
        <w:t>faststr.dll:</w:t>
      </w:r>
      <w:r>
        <w:rPr>
          <w:spacing w:val="-8"/>
        </w:rPr>
        <w:t xml:space="preserve"> </w:t>
      </w:r>
      <w:r>
        <w:t>faststr.obj</w:t>
      </w:r>
    </w:p>
    <w:p>
      <w:pPr>
        <w:pStyle w:val="11"/>
        <w:tabs>
          <w:tab w:val="left" w:pos="3880"/>
        </w:tabs>
        <w:spacing w:before="39" w:line="292" w:lineRule="auto"/>
        <w:ind w:left="2910" w:right="2663"/>
      </w:pPr>
      <w:r>
        <w:t>#0011</w:t>
      </w:r>
      <w:r>
        <w:tab/>
      </w:r>
      <w:r>
        <w:t xml:space="preserve">link </w:t>
      </w:r>
      <w:r>
        <w:rPr>
          <w:shd w:val="clear" w:color="auto" w:fill="FFFF00"/>
        </w:rPr>
        <w:t>-DLL</w:t>
      </w:r>
      <w:r>
        <w:t xml:space="preserve"> </w:t>
      </w:r>
      <w:r>
        <w:rPr>
          <w:shd w:val="clear" w:color="auto" w:fill="FFFF00"/>
        </w:rPr>
        <w:t>-OUT:faststr.dll</w:t>
      </w:r>
      <w:r>
        <w:t xml:space="preserve"> faststr.obj</w:t>
      </w:r>
      <w:r>
        <w:rPr>
          <w:spacing w:val="-94"/>
        </w:rPr>
        <w:t xml:space="preserve"> </w:t>
      </w:r>
      <w:r>
        <w:t>#0012</w:t>
      </w:r>
    </w:p>
    <w:p>
      <w:pPr>
        <w:pStyle w:val="11"/>
        <w:tabs>
          <w:tab w:val="left" w:pos="3880"/>
        </w:tabs>
        <w:spacing w:line="292" w:lineRule="auto"/>
        <w:ind w:left="2910" w:right="3278"/>
      </w:pPr>
      <w:r>
        <w:t>#0013</w:t>
      </w:r>
      <w:r>
        <w:rPr>
          <w:spacing w:val="56"/>
        </w:rPr>
        <w:t xml:space="preserve"> </w:t>
      </w:r>
      <w:r>
        <w:t>client.exe</w:t>
      </w:r>
      <w:r>
        <w:rPr>
          <w:spacing w:val="-7"/>
        </w:rPr>
        <w:t xml:space="preserve"> </w:t>
      </w:r>
      <w:r>
        <w:t>:</w:t>
      </w:r>
      <w:r>
        <w:rPr>
          <w:spacing w:val="-8"/>
        </w:rPr>
        <w:t xml:space="preserve"> </w:t>
      </w:r>
      <w:r>
        <w:t>client.cpp</w:t>
      </w:r>
      <w:r>
        <w:rPr>
          <w:spacing w:val="-7"/>
        </w:rPr>
        <w:t xml:space="preserve"> </w:t>
      </w:r>
      <w:r>
        <w:t>faststr.lib</w:t>
      </w:r>
      <w:r>
        <w:rPr>
          <w:spacing w:val="-93"/>
        </w:rPr>
        <w:t xml:space="preserve"> </w:t>
      </w:r>
      <w:r>
        <w:t>#0014</w:t>
      </w:r>
      <w:r>
        <w:tab/>
      </w:r>
      <w:r>
        <w:t>cl</w:t>
      </w:r>
      <w:r>
        <w:rPr>
          <w:spacing w:val="-3"/>
        </w:rPr>
        <w:t xml:space="preserve"> </w:t>
      </w:r>
      <w:r>
        <w:t>client.cpp</w:t>
      </w:r>
      <w:r>
        <w:rPr>
          <w:spacing w:val="-3"/>
        </w:rPr>
        <w:t xml:space="preserve"> </w:t>
      </w:r>
      <w:r>
        <w:t>faststr.lib</w:t>
      </w:r>
    </w:p>
    <w:p>
      <w:pPr>
        <w:pStyle w:val="11"/>
        <w:rPr>
          <w:sz w:val="18"/>
        </w:rPr>
      </w:pPr>
    </w:p>
    <w:p>
      <w:pPr>
        <w:pStyle w:val="5"/>
        <w:spacing w:before="115"/>
        <w:ind w:left="2627"/>
      </w:pPr>
      <w:r>
        <w:rPr>
          <w:w w:val="110"/>
        </w:rPr>
        <w:t>faststr.h</w:t>
      </w:r>
    </w:p>
    <w:p>
      <w:pPr>
        <w:pStyle w:val="11"/>
        <w:spacing w:before="146" w:line="292" w:lineRule="auto"/>
        <w:ind w:left="2910" w:right="2706"/>
      </w:pPr>
      <w:r>
        <w:t>#0001</w:t>
      </w:r>
      <w:r>
        <w:rPr>
          <w:spacing w:val="52"/>
        </w:rPr>
        <w:t xml:space="preserve"> </w:t>
      </w:r>
      <w:r>
        <w:t>class</w:t>
      </w:r>
      <w:r>
        <w:rPr>
          <w:spacing w:val="-10"/>
        </w:rPr>
        <w:t xml:space="preserve"> </w:t>
      </w:r>
      <w:r>
        <w:rPr>
          <w:shd w:val="clear" w:color="auto" w:fill="FFFF00"/>
        </w:rPr>
        <w:t>_declspec(dllexport)</w:t>
      </w:r>
      <w:r>
        <w:rPr>
          <w:spacing w:val="-8"/>
        </w:rPr>
        <w:t xml:space="preserve"> </w:t>
      </w:r>
      <w:r>
        <w:t>FastString</w:t>
      </w:r>
      <w:r>
        <w:rPr>
          <w:spacing w:val="-93"/>
        </w:rPr>
        <w:t xml:space="preserve"> </w:t>
      </w:r>
      <w:r>
        <w:t>#0002</w:t>
      </w:r>
      <w:r>
        <w:rPr>
          <w:spacing w:val="67"/>
        </w:rPr>
        <w:t xml:space="preserve"> </w:t>
      </w:r>
      <w:r>
        <w:t>{</w:t>
      </w:r>
    </w:p>
    <w:p>
      <w:pPr>
        <w:pStyle w:val="11"/>
        <w:tabs>
          <w:tab w:val="left" w:pos="3716"/>
        </w:tabs>
        <w:spacing w:line="181" w:lineRule="exact"/>
        <w:ind w:left="2910"/>
      </w:pPr>
      <w:r>
        <w:t>#0003</w:t>
      </w:r>
      <w:r>
        <w:tab/>
      </w:r>
      <w:r>
        <w:t>char</w:t>
      </w:r>
      <w:r>
        <w:rPr>
          <w:spacing w:val="-7"/>
        </w:rPr>
        <w:t xml:space="preserve"> </w:t>
      </w:r>
      <w:r>
        <w:t>*m_psz;</w:t>
      </w:r>
    </w:p>
    <w:p>
      <w:pPr>
        <w:pStyle w:val="11"/>
        <w:spacing w:before="40"/>
        <w:ind w:left="2910"/>
      </w:pPr>
      <w:r>
        <w:t>#0004</w:t>
      </w:r>
      <w:r>
        <w:rPr>
          <w:spacing w:val="59"/>
        </w:rPr>
        <w:t xml:space="preserve"> </w:t>
      </w:r>
      <w:r>
        <w:t>public:</w:t>
      </w:r>
    </w:p>
    <w:p>
      <w:pPr>
        <w:pStyle w:val="11"/>
        <w:tabs>
          <w:tab w:val="left" w:pos="3716"/>
        </w:tabs>
        <w:spacing w:before="39" w:line="292" w:lineRule="auto"/>
        <w:ind w:left="2910" w:right="3787"/>
      </w:pPr>
      <w:r>
        <w:t>#0005</w:t>
      </w:r>
      <w:r>
        <w:tab/>
      </w:r>
      <w:r>
        <w:t>FastString(const char *psz);</w:t>
      </w:r>
      <w:r>
        <w:rPr>
          <w:spacing w:val="-94"/>
        </w:rPr>
        <w:t xml:space="preserve"> </w:t>
      </w:r>
      <w:r>
        <w:t>#0006</w:t>
      </w:r>
      <w:r>
        <w:tab/>
      </w:r>
      <w:r>
        <w:t>~FastString(void);</w:t>
      </w:r>
    </w:p>
    <w:p>
      <w:pPr>
        <w:pStyle w:val="11"/>
        <w:tabs>
          <w:tab w:val="left" w:pos="3716"/>
          <w:tab w:val="left" w:pos="5987"/>
        </w:tabs>
        <w:spacing w:line="292" w:lineRule="auto"/>
        <w:ind w:left="2910" w:right="1675"/>
      </w:pPr>
      <w:r>
        <w:t>#0007</w:t>
      </w:r>
      <w:r>
        <w:tab/>
      </w:r>
      <w:r>
        <w:t>void</w:t>
      </w:r>
      <w:r>
        <w:rPr>
          <w:spacing w:val="-9"/>
        </w:rPr>
        <w:t xml:space="preserve"> </w:t>
      </w:r>
      <w:r>
        <w:t>Delete(void);</w:t>
      </w:r>
      <w:r>
        <w:tab/>
      </w:r>
      <w:r>
        <w:t>// deletes this instance</w:t>
      </w:r>
      <w:r>
        <w:rPr>
          <w:spacing w:val="1"/>
        </w:rPr>
        <w:t xml:space="preserve"> </w:t>
      </w:r>
      <w:r>
        <w:t>#0008</w:t>
      </w:r>
      <w:r>
        <w:tab/>
      </w:r>
      <w:r>
        <w:t>int Length(void) const; // returns # of characters</w:t>
      </w:r>
      <w:r>
        <w:rPr>
          <w:spacing w:val="-94"/>
        </w:rPr>
        <w:t xml:space="preserve"> </w:t>
      </w:r>
      <w:r>
        <w:t>#0009</w:t>
      </w:r>
      <w:r>
        <w:tab/>
      </w:r>
      <w:r>
        <w:t>int Find(const char *psz) const; // returns offset</w:t>
      </w:r>
      <w:r>
        <w:rPr>
          <w:spacing w:val="-94"/>
        </w:rPr>
        <w:t xml:space="preserve"> </w:t>
      </w:r>
      <w:r>
        <w:t>#0010</w:t>
      </w:r>
      <w:r>
        <w:rPr>
          <w:spacing w:val="67"/>
        </w:rPr>
        <w:t xml:space="preserve"> </w:t>
      </w:r>
      <w:r>
        <w:t>};</w:t>
      </w:r>
    </w:p>
    <w:p>
      <w:pPr>
        <w:pStyle w:val="11"/>
        <w:rPr>
          <w:sz w:val="18"/>
        </w:rPr>
      </w:pPr>
    </w:p>
    <w:p>
      <w:pPr>
        <w:pStyle w:val="5"/>
        <w:spacing w:before="114"/>
        <w:ind w:left="2627"/>
      </w:pPr>
      <w:r>
        <w:rPr>
          <w:w w:val="110"/>
        </w:rPr>
        <w:t>faststr.cpp</w:t>
      </w:r>
    </w:p>
    <w:p>
      <w:pPr>
        <w:pStyle w:val="11"/>
        <w:spacing w:before="146"/>
        <w:ind w:left="2910"/>
      </w:pPr>
      <w:r>
        <w:t>#0001</w:t>
      </w:r>
      <w:r>
        <w:rPr>
          <w:spacing w:val="56"/>
        </w:rPr>
        <w:t xml:space="preserve"> </w:t>
      </w:r>
      <w:r>
        <w:t>#include</w:t>
      </w:r>
      <w:r>
        <w:rPr>
          <w:spacing w:val="-7"/>
        </w:rPr>
        <w:t xml:space="preserve"> </w:t>
      </w:r>
      <w:r>
        <w:t>&lt;string.h&gt;</w:t>
      </w:r>
    </w:p>
    <w:p>
      <w:pPr>
        <w:pStyle w:val="11"/>
        <w:spacing w:before="40"/>
        <w:ind w:left="2910"/>
      </w:pPr>
      <w:r>
        <w:t>#0002</w:t>
      </w:r>
      <w:r>
        <w:rPr>
          <w:spacing w:val="55"/>
        </w:rPr>
        <w:t xml:space="preserve"> </w:t>
      </w:r>
      <w:r>
        <w:t>#include</w:t>
      </w:r>
      <w:r>
        <w:rPr>
          <w:spacing w:val="-8"/>
        </w:rPr>
        <w:t xml:space="preserve"> </w:t>
      </w:r>
      <w:r>
        <w:t>&lt;iostream.h&gt;</w:t>
      </w:r>
    </w:p>
    <w:p>
      <w:pPr>
        <w:pStyle w:val="11"/>
        <w:tabs>
          <w:tab w:val="left" w:pos="9063"/>
        </w:tabs>
        <w:spacing w:before="40" w:line="292" w:lineRule="auto"/>
        <w:ind w:left="2910" w:right="1126"/>
      </w:pPr>
      <w:r>
        <w:rPr>
          <w:shd w:val="clear" w:color="auto" w:fill="E4E4E4"/>
        </w:rPr>
        <w:t>#0003</w:t>
      </w:r>
      <w:r>
        <w:rPr>
          <w:spacing w:val="53"/>
          <w:shd w:val="clear" w:color="auto" w:fill="E4E4E4"/>
        </w:rPr>
        <w:t xml:space="preserve"> </w:t>
      </w:r>
      <w:r>
        <w:rPr>
          <w:shd w:val="clear" w:color="auto" w:fill="E4E4E4"/>
        </w:rPr>
        <w:t>#include</w:t>
      </w:r>
      <w:r>
        <w:rPr>
          <w:spacing w:val="-9"/>
          <w:shd w:val="clear" w:color="auto" w:fill="E4E4E4"/>
        </w:rPr>
        <w:t xml:space="preserve"> </w:t>
      </w:r>
      <w:r>
        <w:rPr>
          <w:shd w:val="clear" w:color="auto" w:fill="E4E4E4"/>
        </w:rPr>
        <w:t>"faststr.h"</w:t>
      </w:r>
      <w:r>
        <w:rPr>
          <w:shd w:val="clear" w:color="auto" w:fill="E4E4E4"/>
        </w:rPr>
        <w:tab/>
      </w:r>
      <w:r>
        <w:t xml:space="preserve"> #0004</w:t>
      </w:r>
    </w:p>
    <w:p>
      <w:pPr>
        <w:pStyle w:val="11"/>
        <w:spacing w:line="181" w:lineRule="exact"/>
        <w:ind w:left="2910"/>
      </w:pPr>
      <w:r>
        <w:t>#0005</w:t>
      </w:r>
      <w:r>
        <w:rPr>
          <w:spacing w:val="57"/>
        </w:rPr>
        <w:t xml:space="preserve"> </w:t>
      </w:r>
      <w:r>
        <w:t>//</w:t>
      </w:r>
      <w:r>
        <w:rPr>
          <w:spacing w:val="-7"/>
        </w:rPr>
        <w:t xml:space="preserve"> </w:t>
      </w:r>
      <w:r>
        <w:t>FastString's</w:t>
      </w:r>
      <w:r>
        <w:rPr>
          <w:spacing w:val="-6"/>
        </w:rPr>
        <w:t xml:space="preserve"> </w:t>
      </w:r>
      <w:r>
        <w:t>member</w:t>
      </w:r>
      <w:r>
        <w:rPr>
          <w:spacing w:val="-6"/>
        </w:rPr>
        <w:t xml:space="preserve"> </w:t>
      </w:r>
      <w:r>
        <w:t>functions</w:t>
      </w:r>
    </w:p>
    <w:p>
      <w:pPr>
        <w:pStyle w:val="11"/>
        <w:spacing w:before="39" w:line="292" w:lineRule="auto"/>
        <w:ind w:left="2910" w:right="2706"/>
      </w:pPr>
      <w:r>
        <w:t>#0006</w:t>
      </w:r>
      <w:r>
        <w:rPr>
          <w:spacing w:val="51"/>
        </w:rPr>
        <w:t xml:space="preserve"> </w:t>
      </w:r>
      <w:r>
        <w:t>FastString::FastString(const</w:t>
      </w:r>
      <w:r>
        <w:rPr>
          <w:spacing w:val="-9"/>
        </w:rPr>
        <w:t xml:space="preserve"> </w:t>
      </w:r>
      <w:r>
        <w:t>char</w:t>
      </w:r>
      <w:r>
        <w:rPr>
          <w:spacing w:val="-10"/>
        </w:rPr>
        <w:t xml:space="preserve"> </w:t>
      </w:r>
      <w:r>
        <w:t>*psz)</w:t>
      </w:r>
      <w:r>
        <w:rPr>
          <w:spacing w:val="-93"/>
        </w:rPr>
        <w:t xml:space="preserve"> </w:t>
      </w:r>
      <w:r>
        <w:t>#0007</w:t>
      </w:r>
      <w:r>
        <w:rPr>
          <w:spacing w:val="62"/>
        </w:rPr>
        <w:t xml:space="preserve"> </w:t>
      </w:r>
      <w:r>
        <w:t>:</w:t>
      </w:r>
      <w:r>
        <w:rPr>
          <w:spacing w:val="-4"/>
        </w:rPr>
        <w:t xml:space="preserve"> </w:t>
      </w:r>
      <w:r>
        <w:t>m_psz(new</w:t>
      </w:r>
      <w:r>
        <w:rPr>
          <w:spacing w:val="-3"/>
        </w:rPr>
        <w:t xml:space="preserve"> </w:t>
      </w:r>
      <w:r>
        <w:t>char[strlen(psz)</w:t>
      </w:r>
      <w:r>
        <w:rPr>
          <w:spacing w:val="-4"/>
        </w:rPr>
        <w:t xml:space="preserve"> </w:t>
      </w:r>
      <w:r>
        <w:t>+</w:t>
      </w:r>
      <w:r>
        <w:rPr>
          <w:spacing w:val="-3"/>
        </w:rPr>
        <w:t xml:space="preserve"> </w:t>
      </w:r>
      <w:r>
        <w:t>1])</w:t>
      </w:r>
      <w:r>
        <w:rPr>
          <w:spacing w:val="-4"/>
        </w:rPr>
        <w:t xml:space="preserve"> </w:t>
      </w:r>
      <w:r>
        <w:t>{</w:t>
      </w:r>
    </w:p>
    <w:p>
      <w:pPr>
        <w:pStyle w:val="11"/>
        <w:rPr>
          <w:sz w:val="20"/>
        </w:rPr>
      </w:pPr>
    </w:p>
    <w:p>
      <w:pPr>
        <w:pStyle w:val="11"/>
        <w:spacing w:before="2"/>
        <w:rPr>
          <w:sz w:val="20"/>
        </w:rPr>
      </w:pPr>
    </w:p>
    <w:p>
      <w:pPr>
        <w:pStyle w:val="5"/>
        <w:ind w:left="0" w:right="390"/>
        <w:jc w:val="right"/>
      </w:pPr>
      <w:r>
        <w:t>305</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979" o:spid="_x0000_s3979" o:spt="1" style="position:absolute;left:0pt;margin-left:131.9pt;margin-top:18.85pt;height:0.7pt;width:323pt;mso-position-horizontal-relative:page;mso-wrap-distance-bottom:0pt;mso-wrap-distance-top:0pt;z-index:-251141120;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
        <w:rPr>
          <w:rFonts w:ascii="宋体"/>
          <w:sz w:val="23"/>
        </w:rPr>
      </w:pPr>
    </w:p>
    <w:p>
      <w:pPr>
        <w:pStyle w:val="11"/>
        <w:tabs>
          <w:tab w:val="left" w:pos="3716"/>
        </w:tabs>
        <w:spacing w:before="99"/>
        <w:ind w:left="2910"/>
      </w:pPr>
      <w:r>
        <w:t>#0008</w:t>
      </w:r>
      <w:r>
        <w:tab/>
      </w:r>
      <w:r>
        <w:t>strcpy(m_psz,</w:t>
      </w:r>
      <w:r>
        <w:rPr>
          <w:spacing w:val="-12"/>
        </w:rPr>
        <w:t xml:space="preserve"> </w:t>
      </w:r>
      <w:r>
        <w:t>psz);</w:t>
      </w:r>
    </w:p>
    <w:p>
      <w:pPr>
        <w:pStyle w:val="11"/>
        <w:spacing w:before="39"/>
        <w:ind w:left="2910"/>
      </w:pPr>
      <w:r>
        <w:t>#0009</w:t>
      </w:r>
      <w:r>
        <w:rPr>
          <w:spacing w:val="63"/>
        </w:rPr>
        <w:t xml:space="preserve"> </w:t>
      </w:r>
      <w:r>
        <w:t>}</w:t>
      </w:r>
    </w:p>
    <w:p>
      <w:pPr>
        <w:pStyle w:val="11"/>
        <w:spacing w:before="40"/>
        <w:ind w:left="2910"/>
      </w:pPr>
      <w:r>
        <w:t>#0010</w:t>
      </w:r>
    </w:p>
    <w:p>
      <w:pPr>
        <w:pStyle w:val="11"/>
        <w:spacing w:before="39"/>
        <w:ind w:left="2910"/>
      </w:pPr>
      <w:r>
        <w:t>#0011</w:t>
      </w:r>
      <w:r>
        <w:rPr>
          <w:spacing w:val="50"/>
        </w:rPr>
        <w:t xml:space="preserve"> </w:t>
      </w:r>
      <w:r>
        <w:t>FastString::~FastString(void)</w:t>
      </w:r>
      <w:r>
        <w:rPr>
          <w:spacing w:val="-11"/>
        </w:rPr>
        <w:t xml:space="preserve"> </w:t>
      </w:r>
      <w:r>
        <w:t>{</w:t>
      </w:r>
    </w:p>
    <w:p>
      <w:pPr>
        <w:pStyle w:val="11"/>
        <w:tabs>
          <w:tab w:val="left" w:pos="3716"/>
        </w:tabs>
        <w:spacing w:before="40"/>
        <w:ind w:left="2910"/>
      </w:pPr>
      <w:r>
        <w:t>#0012</w:t>
      </w:r>
      <w:r>
        <w:tab/>
      </w:r>
      <w:r>
        <w:t>delete[]</w:t>
      </w:r>
      <w:r>
        <w:rPr>
          <w:spacing w:val="-9"/>
        </w:rPr>
        <w:t xml:space="preserve"> </w:t>
      </w:r>
      <w:r>
        <w:t>m_psz;</w:t>
      </w:r>
    </w:p>
    <w:p>
      <w:pPr>
        <w:pStyle w:val="11"/>
        <w:tabs>
          <w:tab w:val="left" w:pos="3716"/>
        </w:tabs>
        <w:spacing w:before="39" w:line="292" w:lineRule="auto"/>
        <w:ind w:left="2910" w:right="2443"/>
      </w:pPr>
      <w:r>
        <w:t>#0013</w:t>
      </w:r>
      <w:r>
        <w:tab/>
      </w:r>
      <w:r>
        <w:t>cout &lt;&lt; "FastString::~FastString" &lt;&lt; endl;</w:t>
      </w:r>
      <w:r>
        <w:rPr>
          <w:spacing w:val="-94"/>
        </w:rPr>
        <w:t xml:space="preserve"> </w:t>
      </w:r>
      <w:r>
        <w:t>#0014</w:t>
      </w:r>
      <w:r>
        <w:rPr>
          <w:spacing w:val="67"/>
        </w:rPr>
        <w:t xml:space="preserve"> </w:t>
      </w:r>
      <w:r>
        <w:t>}</w:t>
      </w:r>
    </w:p>
    <w:p>
      <w:pPr>
        <w:pStyle w:val="11"/>
        <w:spacing w:line="181" w:lineRule="exact"/>
        <w:ind w:left="2910"/>
      </w:pPr>
      <w:r>
        <w:t>#0015</w:t>
      </w:r>
    </w:p>
    <w:p>
      <w:pPr>
        <w:pStyle w:val="11"/>
        <w:tabs>
          <w:tab w:val="left" w:pos="3716"/>
        </w:tabs>
        <w:spacing w:before="40" w:line="292" w:lineRule="auto"/>
        <w:ind w:left="2910" w:right="3662"/>
      </w:pPr>
      <w:r>
        <w:t>#0016</w:t>
      </w:r>
      <w:r>
        <w:rPr>
          <w:spacing w:val="54"/>
        </w:rPr>
        <w:t xml:space="preserve"> </w:t>
      </w:r>
      <w:r>
        <w:t>void</w:t>
      </w:r>
      <w:r>
        <w:rPr>
          <w:spacing w:val="-8"/>
        </w:rPr>
        <w:t xml:space="preserve"> </w:t>
      </w:r>
      <w:r>
        <w:t>FastString::Delete(void)</w:t>
      </w:r>
      <w:r>
        <w:rPr>
          <w:spacing w:val="-8"/>
        </w:rPr>
        <w:t xml:space="preserve"> </w:t>
      </w:r>
      <w:r>
        <w:t>{</w:t>
      </w:r>
      <w:r>
        <w:rPr>
          <w:spacing w:val="-93"/>
        </w:rPr>
        <w:t xml:space="preserve"> </w:t>
      </w:r>
      <w:r>
        <w:t>#0017</w:t>
      </w:r>
      <w:r>
        <w:tab/>
      </w:r>
      <w:r>
        <w:t>delete</w:t>
      </w:r>
      <w:r>
        <w:rPr>
          <w:spacing w:val="-1"/>
        </w:rPr>
        <w:t xml:space="preserve"> </w:t>
      </w:r>
      <w:r>
        <w:t>this;</w:t>
      </w:r>
    </w:p>
    <w:p>
      <w:pPr>
        <w:pStyle w:val="11"/>
        <w:tabs>
          <w:tab w:val="left" w:pos="3716"/>
        </w:tabs>
        <w:spacing w:line="292" w:lineRule="auto"/>
        <w:ind w:left="2910" w:right="2923"/>
      </w:pPr>
      <w:r>
        <w:t>#0018</w:t>
      </w:r>
      <w:r>
        <w:tab/>
      </w:r>
      <w:r>
        <w:t>cout &lt;&lt; "FastString::Delete" &lt;&lt; endl;</w:t>
      </w:r>
      <w:r>
        <w:rPr>
          <w:spacing w:val="-94"/>
        </w:rPr>
        <w:t xml:space="preserve"> </w:t>
      </w:r>
      <w:r>
        <w:t>#0019</w:t>
      </w:r>
      <w:r>
        <w:rPr>
          <w:spacing w:val="67"/>
        </w:rPr>
        <w:t xml:space="preserve"> </w:t>
      </w:r>
      <w:r>
        <w:t>}</w:t>
      </w:r>
    </w:p>
    <w:p>
      <w:pPr>
        <w:pStyle w:val="11"/>
        <w:spacing w:line="181" w:lineRule="exact"/>
        <w:ind w:left="2910"/>
      </w:pPr>
      <w:r>
        <w:t>#0020</w:t>
      </w:r>
    </w:p>
    <w:p>
      <w:pPr>
        <w:pStyle w:val="11"/>
        <w:tabs>
          <w:tab w:val="left" w:pos="3716"/>
        </w:tabs>
        <w:spacing w:before="39" w:line="292" w:lineRule="auto"/>
        <w:ind w:left="2910" w:right="3183"/>
      </w:pPr>
      <w:r>
        <w:t>#0021</w:t>
      </w:r>
      <w:r>
        <w:rPr>
          <w:spacing w:val="55"/>
        </w:rPr>
        <w:t xml:space="preserve"> </w:t>
      </w:r>
      <w:r>
        <w:t>int</w:t>
      </w:r>
      <w:r>
        <w:rPr>
          <w:spacing w:val="-7"/>
        </w:rPr>
        <w:t xml:space="preserve"> </w:t>
      </w:r>
      <w:r>
        <w:t>FastString::Length(void)</w:t>
      </w:r>
      <w:r>
        <w:rPr>
          <w:spacing w:val="-7"/>
        </w:rPr>
        <w:t xml:space="preserve"> </w:t>
      </w:r>
      <w:r>
        <w:t>const</w:t>
      </w:r>
      <w:r>
        <w:rPr>
          <w:spacing w:val="-7"/>
        </w:rPr>
        <w:t xml:space="preserve"> </w:t>
      </w:r>
      <w:r>
        <w:t>{</w:t>
      </w:r>
      <w:r>
        <w:rPr>
          <w:spacing w:val="-93"/>
        </w:rPr>
        <w:t xml:space="preserve"> </w:t>
      </w:r>
      <w:r>
        <w:t>#0022</w:t>
      </w:r>
      <w:r>
        <w:tab/>
      </w:r>
      <w:r>
        <w:t>return</w:t>
      </w:r>
      <w:r>
        <w:rPr>
          <w:spacing w:val="-2"/>
        </w:rPr>
        <w:t xml:space="preserve"> </w:t>
      </w:r>
      <w:r>
        <w:t>strlen(m_psz);</w:t>
      </w:r>
    </w:p>
    <w:p>
      <w:pPr>
        <w:pStyle w:val="11"/>
        <w:spacing w:line="181" w:lineRule="exact"/>
        <w:ind w:left="2910"/>
      </w:pPr>
      <w:r>
        <w:t>#0023</w:t>
      </w:r>
      <w:r>
        <w:rPr>
          <w:spacing w:val="63"/>
        </w:rPr>
        <w:t xml:space="preserve"> </w:t>
      </w:r>
      <w:r>
        <w:t>}</w:t>
      </w:r>
    </w:p>
    <w:p>
      <w:pPr>
        <w:pStyle w:val="11"/>
        <w:spacing w:before="39"/>
        <w:ind w:left="2910"/>
      </w:pPr>
      <w:r>
        <w:t>#0024</w:t>
      </w:r>
    </w:p>
    <w:p>
      <w:pPr>
        <w:pStyle w:val="11"/>
        <w:tabs>
          <w:tab w:val="left" w:pos="3716"/>
        </w:tabs>
        <w:spacing w:before="40"/>
        <w:ind w:left="2910" w:right="2318"/>
        <w:rPr>
          <w:rFonts w:hint="eastAsia" w:ascii="宋体" w:eastAsia="宋体"/>
        </w:rPr>
      </w:pPr>
      <w:r>
        <w:t>#0025</w:t>
      </w:r>
      <w:r>
        <w:rPr>
          <w:spacing w:val="57"/>
        </w:rPr>
        <w:t xml:space="preserve"> </w:t>
      </w:r>
      <w:r>
        <w:t>int</w:t>
      </w:r>
      <w:r>
        <w:rPr>
          <w:spacing w:val="-6"/>
        </w:rPr>
        <w:t xml:space="preserve"> </w:t>
      </w:r>
      <w:r>
        <w:t>FastString::Find(const</w:t>
      </w:r>
      <w:r>
        <w:rPr>
          <w:spacing w:val="-6"/>
        </w:rPr>
        <w:t xml:space="preserve"> </w:t>
      </w:r>
      <w:r>
        <w:t>char</w:t>
      </w:r>
      <w:r>
        <w:rPr>
          <w:spacing w:val="-6"/>
        </w:rPr>
        <w:t xml:space="preserve"> </w:t>
      </w:r>
      <w:r>
        <w:t>*psz)</w:t>
      </w:r>
      <w:r>
        <w:rPr>
          <w:spacing w:val="-6"/>
        </w:rPr>
        <w:t xml:space="preserve"> </w:t>
      </w:r>
      <w:r>
        <w:t>const</w:t>
      </w:r>
      <w:r>
        <w:rPr>
          <w:spacing w:val="-2"/>
        </w:rPr>
        <w:t xml:space="preserve"> {</w:t>
      </w:r>
      <w:r>
        <w:rPr>
          <w:spacing w:val="-93"/>
        </w:rPr>
        <w:t xml:space="preserve"> </w:t>
      </w:r>
      <w:r>
        <w:t>#0026</w:t>
      </w:r>
      <w:r>
        <w:tab/>
      </w:r>
      <w:r>
        <w:t>// O(1)</w:t>
      </w:r>
      <w:r>
        <w:rPr>
          <w:spacing w:val="-14"/>
        </w:rPr>
        <w:t xml:space="preserve"> </w:t>
      </w:r>
      <w:r>
        <w:rPr>
          <w:rFonts w:hint="eastAsia" w:ascii="宋体" w:eastAsia="宋体"/>
        </w:rPr>
        <w:t>搜尋碼，略。</w:t>
      </w:r>
    </w:p>
    <w:p>
      <w:pPr>
        <w:pStyle w:val="11"/>
        <w:tabs>
          <w:tab w:val="left" w:pos="3716"/>
        </w:tabs>
        <w:spacing w:before="52"/>
        <w:ind w:left="2910"/>
      </w:pPr>
      <w:r>
        <w:t>#0027</w:t>
      </w:r>
      <w:r>
        <w:tab/>
      </w:r>
      <w:r>
        <w:t>return</w:t>
      </w:r>
      <w:r>
        <w:rPr>
          <w:spacing w:val="-6"/>
        </w:rPr>
        <w:t xml:space="preserve"> </w:t>
      </w:r>
      <w:r>
        <w:t>1;</w:t>
      </w:r>
    </w:p>
    <w:p>
      <w:pPr>
        <w:pStyle w:val="11"/>
        <w:spacing w:before="40"/>
        <w:ind w:left="2910"/>
      </w:pPr>
      <w:r>
        <w:t>#0028</w:t>
      </w:r>
      <w:r>
        <w:rPr>
          <w:spacing w:val="63"/>
        </w:rPr>
        <w:t xml:space="preserve"> </w:t>
      </w:r>
      <w:r>
        <w:t>}</w:t>
      </w:r>
    </w:p>
    <w:p>
      <w:pPr>
        <w:pStyle w:val="11"/>
        <w:rPr>
          <w:sz w:val="18"/>
        </w:rPr>
      </w:pPr>
    </w:p>
    <w:p>
      <w:pPr>
        <w:pStyle w:val="5"/>
        <w:spacing w:before="155"/>
        <w:ind w:left="2627"/>
      </w:pPr>
      <w:r>
        <w:rPr>
          <w:w w:val="110"/>
        </w:rPr>
        <w:t>client.cpp</w:t>
      </w:r>
    </w:p>
    <w:p>
      <w:pPr>
        <w:pStyle w:val="11"/>
        <w:spacing w:before="146"/>
        <w:ind w:left="2910"/>
      </w:pPr>
      <w:r>
        <w:t>#0001</w:t>
      </w:r>
      <w:r>
        <w:rPr>
          <w:spacing w:val="55"/>
        </w:rPr>
        <w:t xml:space="preserve"> </w:t>
      </w:r>
      <w:r>
        <w:t>#include</w:t>
      </w:r>
      <w:r>
        <w:rPr>
          <w:spacing w:val="-8"/>
        </w:rPr>
        <w:t xml:space="preserve"> </w:t>
      </w:r>
      <w:r>
        <w:t>&lt;iostream.h&gt;</w:t>
      </w:r>
    </w:p>
    <w:p>
      <w:pPr>
        <w:pStyle w:val="11"/>
        <w:tabs>
          <w:tab w:val="left" w:pos="9063"/>
        </w:tabs>
        <w:spacing w:before="40" w:line="292" w:lineRule="auto"/>
        <w:ind w:left="2910" w:right="1126"/>
      </w:pPr>
      <w:r>
        <w:rPr>
          <w:shd w:val="clear" w:color="auto" w:fill="E4E4E4"/>
        </w:rPr>
        <w:t>#0002</w:t>
      </w:r>
      <w:r>
        <w:rPr>
          <w:spacing w:val="53"/>
          <w:shd w:val="clear" w:color="auto" w:fill="E4E4E4"/>
        </w:rPr>
        <w:t xml:space="preserve"> </w:t>
      </w:r>
      <w:r>
        <w:rPr>
          <w:shd w:val="clear" w:color="auto" w:fill="E4E4E4"/>
        </w:rPr>
        <w:t>#include</w:t>
      </w:r>
      <w:r>
        <w:rPr>
          <w:spacing w:val="-9"/>
          <w:shd w:val="clear" w:color="auto" w:fill="E4E4E4"/>
        </w:rPr>
        <w:t xml:space="preserve"> </w:t>
      </w:r>
      <w:r>
        <w:rPr>
          <w:shd w:val="clear" w:color="auto" w:fill="E4E4E4"/>
        </w:rPr>
        <w:t>"faststr.h"</w:t>
      </w:r>
      <w:r>
        <w:rPr>
          <w:shd w:val="clear" w:color="auto" w:fill="E4E4E4"/>
        </w:rPr>
        <w:tab/>
      </w:r>
      <w:r>
        <w:t xml:space="preserve"> #0003</w:t>
      </w:r>
    </w:p>
    <w:p>
      <w:pPr>
        <w:pStyle w:val="11"/>
        <w:spacing w:line="181" w:lineRule="exact"/>
        <w:ind w:left="2910"/>
      </w:pPr>
      <w:r>
        <w:t>#0004</w:t>
      </w:r>
      <w:r>
        <w:rPr>
          <w:spacing w:val="60"/>
        </w:rPr>
        <w:t xml:space="preserve"> </w:t>
      </w:r>
      <w:r>
        <w:t>int</w:t>
      </w:r>
      <w:r>
        <w:rPr>
          <w:spacing w:val="-4"/>
        </w:rPr>
        <w:t xml:space="preserve"> </w:t>
      </w:r>
      <w:r>
        <w:t>func()</w:t>
      </w:r>
    </w:p>
    <w:p>
      <w:pPr>
        <w:pStyle w:val="11"/>
        <w:spacing w:before="40"/>
        <w:ind w:left="2910"/>
      </w:pPr>
      <w:r>
        <w:t>#0005</w:t>
      </w:r>
      <w:r>
        <w:rPr>
          <w:spacing w:val="63"/>
        </w:rPr>
        <w:t xml:space="preserve"> </w:t>
      </w:r>
      <w:r>
        <w:t>{</w:t>
      </w:r>
    </w:p>
    <w:p>
      <w:pPr>
        <w:pStyle w:val="11"/>
        <w:tabs>
          <w:tab w:val="left" w:pos="3716"/>
        </w:tabs>
        <w:spacing w:before="39"/>
        <w:ind w:left="2910"/>
      </w:pPr>
      <w:r>
        <w:t>#0006</w:t>
      </w:r>
      <w:r>
        <w:tab/>
      </w:r>
      <w:r>
        <w:t>int</w:t>
      </w:r>
      <w:r>
        <w:rPr>
          <w:spacing w:val="-3"/>
        </w:rPr>
        <w:t xml:space="preserve"> </w:t>
      </w:r>
      <w:r>
        <w:t>n</w:t>
      </w:r>
      <w:r>
        <w:rPr>
          <w:spacing w:val="-2"/>
        </w:rPr>
        <w:t xml:space="preserve"> </w:t>
      </w:r>
      <w:r>
        <w:t>=</w:t>
      </w:r>
      <w:r>
        <w:rPr>
          <w:spacing w:val="-2"/>
        </w:rPr>
        <w:t xml:space="preserve"> </w:t>
      </w:r>
      <w:r>
        <w:t>-1;</w:t>
      </w:r>
    </w:p>
    <w:p>
      <w:pPr>
        <w:pStyle w:val="11"/>
        <w:ind w:left="2881"/>
        <w:rPr>
          <w:sz w:val="20"/>
        </w:rPr>
      </w:pPr>
      <w:r>
        <w:rPr>
          <w:sz w:val="20"/>
        </w:rPr>
        <w:pict>
          <v:shape id="_x0000_s3980" o:spid="_x0000_s3980" o:spt="202" type="#_x0000_t202" style="height:33.15pt;width:309.15pt;" fillcolor="#E4E4E4" filled="t" stroked="f" coordsize="21600,21600">
            <v:path/>
            <v:fill on="t" focussize="0,0"/>
            <v:stroke on="f" joinstyle="miter"/>
            <v:imagedata o:title=""/>
            <o:lock v:ext="edit"/>
            <v:textbox inset="0mm,0mm,0mm,0mm">
              <w:txbxContent>
                <w:p>
                  <w:pPr>
                    <w:pStyle w:val="11"/>
                    <w:tabs>
                      <w:tab w:val="left" w:pos="835"/>
                    </w:tabs>
                    <w:spacing w:before="44" w:line="292" w:lineRule="auto"/>
                    <w:ind w:left="28" w:right="2946"/>
                  </w:pPr>
                  <w:r>
                    <w:t>#0007</w:t>
                  </w:r>
                  <w:r>
                    <w:tab/>
                  </w:r>
                  <w:r>
                    <w:t>FastString</w:t>
                  </w:r>
                  <w:r>
                    <w:rPr>
                      <w:spacing w:val="-10"/>
                    </w:rPr>
                    <w:t xml:space="preserve"> </w:t>
                  </w:r>
                  <w:r>
                    <w:t>fs("Hi</w:t>
                  </w:r>
                  <w:r>
                    <w:rPr>
                      <w:spacing w:val="-11"/>
                    </w:rPr>
                    <w:t xml:space="preserve"> </w:t>
                  </w:r>
                  <w:r>
                    <w:t>Bob!");</w:t>
                  </w:r>
                  <w:r>
                    <w:rPr>
                      <w:spacing w:val="-94"/>
                    </w:rPr>
                    <w:t xml:space="preserve"> </w:t>
                  </w:r>
                  <w:r>
                    <w:t>#0008</w:t>
                  </w:r>
                  <w:r>
                    <w:tab/>
                  </w:r>
                  <w:r>
                    <w:t>n</w:t>
                  </w:r>
                  <w:r>
                    <w:rPr>
                      <w:spacing w:val="-2"/>
                    </w:rPr>
                    <w:t xml:space="preserve"> </w:t>
                  </w:r>
                  <w:r>
                    <w:t>=</w:t>
                  </w:r>
                  <w:r>
                    <w:rPr>
                      <w:spacing w:val="-2"/>
                    </w:rPr>
                    <w:t xml:space="preserve"> </w:t>
                  </w:r>
                  <w:r>
                    <w:t>fs.Find("ob");</w:t>
                  </w:r>
                </w:p>
                <w:p>
                  <w:pPr>
                    <w:pStyle w:val="11"/>
                    <w:tabs>
                      <w:tab w:val="left" w:pos="835"/>
                    </w:tabs>
                    <w:spacing w:line="176" w:lineRule="exact"/>
                    <w:ind w:left="28"/>
                  </w:pPr>
                  <w:r>
                    <w:t>#0009</w:t>
                  </w:r>
                  <w:r>
                    <w:tab/>
                  </w:r>
                  <w:r>
                    <w:t>n</w:t>
                  </w:r>
                  <w:r>
                    <w:rPr>
                      <w:spacing w:val="-6"/>
                    </w:rPr>
                    <w:t xml:space="preserve"> </w:t>
                  </w:r>
                  <w:r>
                    <w:t>=</w:t>
                  </w:r>
                  <w:r>
                    <w:rPr>
                      <w:spacing w:val="-5"/>
                    </w:rPr>
                    <w:t xml:space="preserve"> </w:t>
                  </w:r>
                  <w:r>
                    <w:t>fs.Length();</w:t>
                  </w:r>
                </w:p>
              </w:txbxContent>
            </v:textbox>
            <w10:wrap type="none"/>
            <w10:anchorlock/>
          </v:shape>
        </w:pict>
      </w:r>
    </w:p>
    <w:p>
      <w:pPr>
        <w:pStyle w:val="11"/>
        <w:tabs>
          <w:tab w:val="left" w:pos="3716"/>
        </w:tabs>
        <w:spacing w:before="12"/>
        <w:ind w:left="2910"/>
      </w:pPr>
      <w:r>
        <w:t>#0010</w:t>
      </w:r>
      <w:r>
        <w:tab/>
      </w:r>
      <w:r>
        <w:t>cout</w:t>
      </w:r>
      <w:r>
        <w:rPr>
          <w:spacing w:val="-3"/>
        </w:rPr>
        <w:t xml:space="preserve"> </w:t>
      </w:r>
      <w:r>
        <w:t>&lt;&lt;</w:t>
      </w:r>
      <w:r>
        <w:rPr>
          <w:spacing w:val="-3"/>
        </w:rPr>
        <w:t xml:space="preserve"> </w:t>
      </w:r>
      <w:r>
        <w:t>"Hi</w:t>
      </w:r>
      <w:r>
        <w:rPr>
          <w:spacing w:val="-3"/>
        </w:rPr>
        <w:t xml:space="preserve"> </w:t>
      </w:r>
      <w:r>
        <w:t>Bob!</w:t>
      </w:r>
      <w:r>
        <w:rPr>
          <w:spacing w:val="64"/>
        </w:rPr>
        <w:t xml:space="preserve"> </w:t>
      </w:r>
      <w:r>
        <w:t>Length</w:t>
      </w:r>
      <w:r>
        <w:rPr>
          <w:spacing w:val="-3"/>
        </w:rPr>
        <w:t xml:space="preserve"> </w:t>
      </w:r>
      <w:r>
        <w:t>=</w:t>
      </w:r>
      <w:r>
        <w:rPr>
          <w:spacing w:val="-3"/>
        </w:rPr>
        <w:t xml:space="preserve"> </w:t>
      </w:r>
      <w:r>
        <w:t>"</w:t>
      </w:r>
      <w:r>
        <w:rPr>
          <w:spacing w:val="-2"/>
        </w:rPr>
        <w:t xml:space="preserve"> </w:t>
      </w:r>
      <w:r>
        <w:t>&lt;&lt;</w:t>
      </w:r>
      <w:r>
        <w:rPr>
          <w:spacing w:val="-3"/>
        </w:rPr>
        <w:t xml:space="preserve"> </w:t>
      </w:r>
      <w:r>
        <w:t>n</w:t>
      </w:r>
      <w:r>
        <w:rPr>
          <w:spacing w:val="-3"/>
        </w:rPr>
        <w:t xml:space="preserve"> </w:t>
      </w:r>
      <w:r>
        <w:t>&lt;&lt;</w:t>
      </w:r>
      <w:r>
        <w:rPr>
          <w:spacing w:val="-2"/>
        </w:rPr>
        <w:t xml:space="preserve"> </w:t>
      </w:r>
      <w:r>
        <w:t>endl;</w:t>
      </w:r>
    </w:p>
    <w:p>
      <w:pPr>
        <w:pStyle w:val="11"/>
        <w:tabs>
          <w:tab w:val="left" w:pos="3716"/>
          <w:tab w:val="left" w:pos="9063"/>
        </w:tabs>
        <w:spacing w:before="40"/>
        <w:ind w:left="2910"/>
      </w:pPr>
      <w:r>
        <w:rPr>
          <w:shd w:val="clear" w:color="auto" w:fill="E4E4E4"/>
        </w:rPr>
        <w:t>#0011</w:t>
      </w:r>
      <w:r>
        <w:rPr>
          <w:shd w:val="clear" w:color="auto" w:fill="E4E4E4"/>
        </w:rPr>
        <w:tab/>
      </w:r>
      <w:r>
        <w:rPr>
          <w:shd w:val="clear" w:color="auto" w:fill="E4E4E4"/>
        </w:rPr>
        <w:t>fs.Delete();</w:t>
      </w:r>
      <w:r>
        <w:rPr>
          <w:shd w:val="clear" w:color="auto" w:fill="E4E4E4"/>
        </w:rPr>
        <w:tab/>
      </w:r>
    </w:p>
    <w:p>
      <w:pPr>
        <w:pStyle w:val="11"/>
        <w:tabs>
          <w:tab w:val="left" w:pos="3716"/>
        </w:tabs>
        <w:spacing w:before="39"/>
        <w:ind w:left="2910"/>
      </w:pPr>
      <w:r>
        <w:t>#0012</w:t>
      </w:r>
      <w:r>
        <w:tab/>
      </w:r>
      <w:r>
        <w:t>return</w:t>
      </w:r>
      <w:r>
        <w:rPr>
          <w:spacing w:val="-6"/>
        </w:rPr>
        <w:t xml:space="preserve"> </w:t>
      </w:r>
      <w:r>
        <w:t>n;</w:t>
      </w:r>
    </w:p>
    <w:p>
      <w:pPr>
        <w:pStyle w:val="11"/>
        <w:spacing w:before="40"/>
        <w:ind w:left="2910"/>
      </w:pPr>
      <w:r>
        <w:t>#0013</w:t>
      </w:r>
      <w:r>
        <w:rPr>
          <w:spacing w:val="63"/>
        </w:rPr>
        <w:t xml:space="preserve"> </w:t>
      </w:r>
      <w:r>
        <w:t>}</w:t>
      </w:r>
    </w:p>
    <w:p>
      <w:pPr>
        <w:pStyle w:val="11"/>
        <w:spacing w:before="39"/>
        <w:ind w:left="2910"/>
      </w:pPr>
      <w:r>
        <w:t>#0014</w:t>
      </w:r>
    </w:p>
    <w:p>
      <w:pPr>
        <w:pStyle w:val="11"/>
        <w:spacing w:before="40"/>
        <w:ind w:left="2910"/>
      </w:pPr>
      <w:r>
        <w:t>#0015</w:t>
      </w:r>
      <w:r>
        <w:rPr>
          <w:spacing w:val="60"/>
        </w:rPr>
        <w:t xml:space="preserve"> </w:t>
      </w:r>
      <w:r>
        <w:t>void</w:t>
      </w:r>
      <w:r>
        <w:rPr>
          <w:spacing w:val="-5"/>
        </w:rPr>
        <w:t xml:space="preserve"> </w:t>
      </w:r>
      <w:r>
        <w:t>main()</w:t>
      </w:r>
    </w:p>
    <w:p>
      <w:pPr>
        <w:pStyle w:val="11"/>
        <w:spacing w:before="39"/>
        <w:ind w:left="2910"/>
      </w:pPr>
      <w:r>
        <w:t>#0016</w:t>
      </w:r>
      <w:r>
        <w:rPr>
          <w:spacing w:val="63"/>
        </w:rPr>
        <w:t xml:space="preserve"> </w:t>
      </w:r>
      <w:r>
        <w:t>{</w:t>
      </w:r>
    </w:p>
    <w:p>
      <w:pPr>
        <w:pStyle w:val="11"/>
        <w:tabs>
          <w:tab w:val="left" w:pos="3716"/>
        </w:tabs>
        <w:spacing w:before="40" w:line="292" w:lineRule="auto"/>
        <w:ind w:left="2910" w:right="725"/>
      </w:pPr>
      <w:r>
        <w:t>#0017</w:t>
      </w:r>
      <w:r>
        <w:tab/>
      </w:r>
      <w:r>
        <w:t>cout</w:t>
      </w:r>
      <w:r>
        <w:rPr>
          <w:spacing w:val="-12"/>
        </w:rPr>
        <w:t xml:space="preserve"> </w:t>
      </w:r>
      <w:r>
        <w:t>&lt;&lt;</w:t>
      </w:r>
      <w:r>
        <w:rPr>
          <w:spacing w:val="-12"/>
        </w:rPr>
        <w:t xml:space="preserve"> </w:t>
      </w:r>
      <w:r>
        <w:t>"sizeof(FastString)="</w:t>
      </w:r>
      <w:r>
        <w:rPr>
          <w:spacing w:val="-8"/>
        </w:rPr>
        <w:t xml:space="preserve"> </w:t>
      </w:r>
      <w:r>
        <w:t>&lt;&lt;</w:t>
      </w:r>
      <w:r>
        <w:rPr>
          <w:spacing w:val="-8"/>
        </w:rPr>
        <w:t xml:space="preserve"> </w:t>
      </w:r>
      <w:r>
        <w:t>sizeof(FastString)</w:t>
      </w:r>
      <w:r>
        <w:rPr>
          <w:spacing w:val="-8"/>
        </w:rPr>
        <w:t xml:space="preserve"> </w:t>
      </w:r>
      <w:r>
        <w:t>&lt;&lt;</w:t>
      </w:r>
      <w:r>
        <w:rPr>
          <w:spacing w:val="-8"/>
        </w:rPr>
        <w:t xml:space="preserve"> </w:t>
      </w:r>
      <w:r>
        <w:t>endl;</w:t>
      </w:r>
      <w:r>
        <w:rPr>
          <w:spacing w:val="-93"/>
        </w:rPr>
        <w:t xml:space="preserve"> </w:t>
      </w:r>
      <w:r>
        <w:t>#0018</w:t>
      </w:r>
      <w:r>
        <w:tab/>
      </w:r>
      <w:r>
        <w:t>int</w:t>
      </w:r>
      <w:r>
        <w:rPr>
          <w:spacing w:val="-1"/>
        </w:rPr>
        <w:t xml:space="preserve"> </w:t>
      </w:r>
      <w:r>
        <w:t>i = func();</w:t>
      </w:r>
    </w:p>
    <w:p>
      <w:pPr>
        <w:pStyle w:val="11"/>
        <w:spacing w:line="181" w:lineRule="exact"/>
        <w:ind w:left="2910"/>
      </w:pPr>
      <w:r>
        <w:t>#0019</w:t>
      </w:r>
      <w:r>
        <w:rPr>
          <w:spacing w:val="63"/>
        </w:rPr>
        <w:t xml:space="preserve"> </w:t>
      </w:r>
      <w:r>
        <w:t>}</w:t>
      </w:r>
    </w:p>
    <w:p>
      <w:pPr>
        <w:pStyle w:val="11"/>
        <w:rPr>
          <w:sz w:val="20"/>
        </w:rPr>
      </w:pPr>
    </w:p>
    <w:p>
      <w:pPr>
        <w:pStyle w:val="11"/>
        <w:rPr>
          <w:sz w:val="20"/>
        </w:rPr>
      </w:pPr>
    </w:p>
    <w:p>
      <w:pPr>
        <w:pStyle w:val="11"/>
        <w:rPr>
          <w:sz w:val="20"/>
        </w:rPr>
      </w:pPr>
    </w:p>
    <w:p>
      <w:pPr>
        <w:pStyle w:val="11"/>
        <w:rPr>
          <w:sz w:val="20"/>
        </w:rPr>
      </w:pPr>
    </w:p>
    <w:p>
      <w:pPr>
        <w:pStyle w:val="11"/>
        <w:spacing w:before="5"/>
        <w:rPr>
          <w:sz w:val="20"/>
        </w:rPr>
      </w:pPr>
    </w:p>
    <w:p>
      <w:pPr>
        <w:pStyle w:val="5"/>
      </w:pPr>
      <w:r>
        <w:t>306</w:t>
      </w:r>
    </w:p>
    <w:p>
      <w:pPr>
        <w:spacing w:after="0"/>
        <w:sectPr>
          <w:pgSz w:w="10320" w:h="13220"/>
          <w:pgMar w:top="580" w:right="80" w:bottom="280" w:left="40" w:header="720" w:footer="720" w:gutter="0"/>
          <w:cols w:space="720" w:num="1"/>
        </w:sectPr>
      </w:pPr>
    </w:p>
    <w:p>
      <w:pPr>
        <w:pStyle w:val="11"/>
        <w:spacing w:before="64"/>
        <w:ind w:left="4897"/>
        <w:rPr>
          <w:rFonts w:ascii="Times New Roman" w:eastAsia="Times New Roman"/>
        </w:rPr>
      </w:pPr>
      <w:r>
        <w:pict>
          <v:rect id="_x0000_s3981" o:spid="_x0000_s3981" o:spt="1" style="position:absolute;left:0pt;margin-left:131.9pt;margin-top:18.85pt;height:0.7pt;width:323pt;mso-position-horizontal-relative:page;mso-wrap-distance-bottom:0pt;mso-wrap-distance-top:0pt;z-index:-251140096;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3"/>
        </w:rPr>
        <w:t xml:space="preserve">第６章 從 </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10"/>
        </w:rPr>
        <w:t xml:space="preserve"> </w:t>
      </w:r>
      <w:r>
        <w:rPr>
          <w:rFonts w:ascii="Times New Roman" w:eastAsia="Times New Roman"/>
        </w:rPr>
        <w:t>Model</w:t>
      </w:r>
      <w:r>
        <w:rPr>
          <w:rFonts w:ascii="Times New Roman" w:eastAsia="Times New Roman"/>
          <w:spacing w:val="21"/>
        </w:rPr>
        <w:t xml:space="preserve"> </w:t>
      </w:r>
      <w:r>
        <w:rPr>
          <w:rFonts w:hint="eastAsia" w:ascii="宋体" w:eastAsia="宋体"/>
          <w:spacing w:val="-6"/>
        </w:rPr>
        <w:t xml:space="preserve">邁向 </w:t>
      </w:r>
      <w:r>
        <w:rPr>
          <w:rFonts w:ascii="Times New Roman" w:eastAsia="Times New Roman"/>
        </w:rPr>
        <w:t>Component</w:t>
      </w:r>
      <w:r>
        <w:rPr>
          <w:rFonts w:ascii="Times New Roman" w:eastAsia="Times New Roman"/>
          <w:spacing w:val="-10"/>
        </w:rPr>
        <w:t xml:space="preserve"> </w:t>
      </w:r>
      <w:r>
        <w:rPr>
          <w:rFonts w:ascii="Times New Roman" w:eastAsia="Times New Roman"/>
        </w:rPr>
        <w:t>Object</w:t>
      </w:r>
      <w:r>
        <w:rPr>
          <w:rFonts w:ascii="Times New Roman" w:eastAsia="Times New Roman"/>
          <w:spacing w:val="-10"/>
        </w:rPr>
        <w:t xml:space="preserve"> </w:t>
      </w:r>
      <w:r>
        <w:rPr>
          <w:rFonts w:ascii="Times New Roman" w:eastAsia="Times New Roman"/>
        </w:rPr>
        <w:t>Model</w:t>
      </w:r>
    </w:p>
    <w:p>
      <w:pPr>
        <w:pStyle w:val="11"/>
        <w:rPr>
          <w:rFonts w:ascii="Times New Roman"/>
          <w:sz w:val="20"/>
        </w:rPr>
      </w:pPr>
    </w:p>
    <w:p>
      <w:pPr>
        <w:pStyle w:val="11"/>
        <w:rPr>
          <w:rFonts w:ascii="Times New Roman"/>
          <w:sz w:val="20"/>
        </w:rPr>
      </w:pPr>
    </w:p>
    <w:p>
      <w:pPr>
        <w:pStyle w:val="5"/>
        <w:spacing w:before="169"/>
        <w:ind w:left="2627"/>
        <w:rPr>
          <w:rFonts w:hint="eastAsia" w:ascii="Microsoft YaHei UI" w:eastAsia="Microsoft YaHei UI"/>
        </w:rPr>
      </w:pPr>
      <w:r>
        <w:rPr>
          <w:rFonts w:hint="eastAsia" w:ascii="Microsoft YaHei UI" w:eastAsia="Microsoft YaHei UI"/>
          <w:spacing w:val="18"/>
          <w:w w:val="115"/>
        </w:rPr>
        <w:t>執行結果：</w:t>
      </w:r>
    </w:p>
    <w:p>
      <w:pPr>
        <w:pStyle w:val="11"/>
        <w:spacing w:before="106" w:line="292" w:lineRule="auto"/>
        <w:ind w:left="2910" w:right="5351"/>
      </w:pPr>
      <w:r>
        <w:rPr>
          <w:w w:val="95"/>
        </w:rPr>
        <w:t>sizeof(FastString)=4</w:t>
      </w:r>
      <w:r>
        <w:rPr>
          <w:spacing w:val="1"/>
          <w:w w:val="95"/>
        </w:rPr>
        <w:t xml:space="preserve"> </w:t>
      </w:r>
      <w:r>
        <w:t>Hi</w:t>
      </w:r>
      <w:r>
        <w:rPr>
          <w:spacing w:val="-3"/>
        </w:rPr>
        <w:t xml:space="preserve"> </w:t>
      </w:r>
      <w:r>
        <w:t>Bob!</w:t>
      </w:r>
      <w:r>
        <w:rPr>
          <w:spacing w:val="65"/>
        </w:rPr>
        <w:t xml:space="preserve"> </w:t>
      </w:r>
      <w:r>
        <w:t>Length</w:t>
      </w:r>
      <w:r>
        <w:rPr>
          <w:spacing w:val="-3"/>
        </w:rPr>
        <w:t xml:space="preserve"> </w:t>
      </w:r>
      <w:r>
        <w:t>=</w:t>
      </w:r>
      <w:r>
        <w:rPr>
          <w:spacing w:val="-2"/>
        </w:rPr>
        <w:t xml:space="preserve"> </w:t>
      </w:r>
      <w:r>
        <w:t>7</w:t>
      </w:r>
    </w:p>
    <w:p>
      <w:pPr>
        <w:pStyle w:val="11"/>
        <w:spacing w:line="292" w:lineRule="auto"/>
        <w:ind w:left="2910" w:right="5091"/>
      </w:pPr>
      <w:r>
        <w:rPr>
          <w:w w:val="95"/>
        </w:rPr>
        <w:t>FastString::~FastString</w:t>
      </w:r>
      <w:r>
        <w:rPr>
          <w:spacing w:val="1"/>
          <w:w w:val="95"/>
        </w:rPr>
        <w:t xml:space="preserve"> </w:t>
      </w:r>
      <w:r>
        <w:t>FastString::Delete</w:t>
      </w:r>
      <w:r>
        <w:rPr>
          <w:spacing w:val="1"/>
        </w:rPr>
        <w:t xml:space="preserve"> </w:t>
      </w:r>
      <w:r>
        <w:rPr>
          <w:w w:val="95"/>
        </w:rPr>
        <w:t>FastString::~FastString</w:t>
      </w:r>
    </w:p>
    <w:p>
      <w:pPr>
        <w:pStyle w:val="11"/>
        <w:spacing w:before="10"/>
        <w:rPr>
          <w:sz w:val="24"/>
        </w:rPr>
      </w:pPr>
    </w:p>
    <w:p>
      <w:pPr>
        <w:spacing w:before="0" w:line="374" w:lineRule="auto"/>
        <w:ind w:left="2627" w:right="1155" w:firstLine="0"/>
        <w:jc w:val="both"/>
        <w:rPr>
          <w:rFonts w:hint="eastAsia" w:ascii="宋体" w:eastAsia="宋体"/>
          <w:sz w:val="18"/>
        </w:rPr>
      </w:pPr>
      <w:r>
        <w:rPr>
          <w:rFonts w:hint="eastAsia" w:ascii="宋体" w:eastAsia="宋体"/>
          <w:spacing w:val="2"/>
          <w:sz w:val="18"/>
        </w:rPr>
        <w:t xml:space="preserve">你是否已經發現，程式執行了兩次 </w:t>
      </w:r>
      <w:r>
        <w:rPr>
          <w:rFonts w:ascii="Times New Roman" w:eastAsia="Times New Roman"/>
          <w:sz w:val="18"/>
        </w:rPr>
        <w:t>destructor</w:t>
      </w:r>
      <w:r>
        <w:rPr>
          <w:rFonts w:hint="eastAsia" w:ascii="宋体" w:eastAsia="宋体"/>
          <w:spacing w:val="3"/>
          <w:sz w:val="18"/>
        </w:rPr>
        <w:t xml:space="preserve">？一次發生在 </w:t>
      </w:r>
      <w:r>
        <w:rPr>
          <w:rFonts w:ascii="Times New Roman" w:eastAsia="Times New Roman"/>
          <w:sz w:val="18"/>
        </w:rPr>
        <w:t>client.cpp</w:t>
      </w:r>
      <w:r>
        <w:rPr>
          <w:rFonts w:ascii="Times New Roman" w:eastAsia="Times New Roman"/>
          <w:spacing w:val="28"/>
          <w:sz w:val="18"/>
        </w:rPr>
        <w:t xml:space="preserve"> </w:t>
      </w:r>
      <w:r>
        <w:rPr>
          <w:rFonts w:ascii="Times New Roman" w:eastAsia="Times New Roman"/>
          <w:sz w:val="18"/>
        </w:rPr>
        <w:t>L11</w:t>
      </w:r>
      <w:r>
        <w:rPr>
          <w:rFonts w:ascii="Times New Roman" w:eastAsia="Times New Roman"/>
          <w:spacing w:val="27"/>
          <w:sz w:val="18"/>
        </w:rPr>
        <w:t xml:space="preserve"> </w:t>
      </w:r>
      <w:r>
        <w:rPr>
          <w:rFonts w:hint="eastAsia" w:ascii="宋体" w:eastAsia="宋体"/>
          <w:sz w:val="18"/>
        </w:rPr>
        <w:t>呼叫</w:t>
      </w:r>
      <w:r>
        <w:rPr>
          <w:rFonts w:ascii="Times New Roman" w:eastAsia="Times New Roman"/>
          <w:i/>
          <w:sz w:val="18"/>
        </w:rPr>
        <w:t>FastString::Delete(</w:t>
      </w:r>
      <w:r>
        <w:rPr>
          <w:rFonts w:ascii="Times New Roman" w:eastAsia="Times New Roman"/>
          <w:i/>
          <w:spacing w:val="1"/>
          <w:sz w:val="18"/>
        </w:rPr>
        <w:t xml:space="preserve">) </w:t>
      </w:r>
      <w:r>
        <w:rPr>
          <w:rFonts w:hint="eastAsia" w:ascii="宋体" w:eastAsia="宋体"/>
          <w:spacing w:val="14"/>
          <w:sz w:val="18"/>
        </w:rPr>
        <w:t xml:space="preserve">， 後者呼叫了 </w:t>
      </w:r>
      <w:r>
        <w:rPr>
          <w:rFonts w:ascii="Times New Roman" w:eastAsia="Times New Roman"/>
          <w:i/>
          <w:sz w:val="18"/>
        </w:rPr>
        <w:t>FastString::~FastString</w:t>
      </w:r>
      <w:r>
        <w:rPr>
          <w:rFonts w:ascii="Times New Roman" w:eastAsia="Times New Roman"/>
          <w:i/>
          <w:spacing w:val="-1"/>
          <w:sz w:val="18"/>
        </w:rPr>
        <w:t xml:space="preserve">() </w:t>
      </w:r>
      <w:r>
        <w:rPr>
          <w:rFonts w:hint="eastAsia" w:ascii="宋体" w:eastAsia="宋体"/>
          <w:spacing w:val="17"/>
          <w:sz w:val="18"/>
        </w:rPr>
        <w:t>。 另一次發生在</w:t>
      </w:r>
      <w:r>
        <w:rPr>
          <w:rFonts w:ascii="Times New Roman" w:eastAsia="Times New Roman"/>
          <w:sz w:val="18"/>
        </w:rPr>
        <w:t>client.cpp</w:t>
      </w:r>
      <w:r>
        <w:rPr>
          <w:rFonts w:ascii="Times New Roman" w:eastAsia="Times New Roman"/>
          <w:spacing w:val="28"/>
          <w:sz w:val="18"/>
        </w:rPr>
        <w:t xml:space="preserve"> </w:t>
      </w:r>
      <w:r>
        <w:rPr>
          <w:rFonts w:ascii="Times New Roman" w:eastAsia="Times New Roman"/>
          <w:sz w:val="18"/>
        </w:rPr>
        <w:t>L13</w:t>
      </w:r>
      <w:r>
        <w:rPr>
          <w:rFonts w:ascii="Times New Roman" w:eastAsia="Times New Roman"/>
          <w:spacing w:val="10"/>
          <w:sz w:val="18"/>
        </w:rPr>
        <w:t xml:space="preserve"> </w:t>
      </w:r>
      <w:r>
        <w:rPr>
          <w:rFonts w:hint="eastAsia" w:ascii="宋体" w:eastAsia="宋体"/>
          <w:spacing w:val="3"/>
          <w:sz w:val="18"/>
        </w:rPr>
        <w:t xml:space="preserve">離開 </w:t>
      </w:r>
      <w:r>
        <w:rPr>
          <w:rFonts w:ascii="Times New Roman" w:eastAsia="Times New Roman"/>
          <w:sz w:val="18"/>
        </w:rPr>
        <w:t>function</w:t>
      </w:r>
      <w:r>
        <w:rPr>
          <w:rFonts w:ascii="Times New Roman" w:eastAsia="Times New Roman"/>
          <w:spacing w:val="33"/>
          <w:sz w:val="18"/>
        </w:rPr>
        <w:t xml:space="preserve"> </w:t>
      </w:r>
      <w:r>
        <w:rPr>
          <w:rFonts w:ascii="Times New Roman" w:eastAsia="Times New Roman"/>
          <w:sz w:val="18"/>
        </w:rPr>
        <w:t>scope</w:t>
      </w:r>
      <w:r>
        <w:rPr>
          <w:rFonts w:ascii="Times New Roman" w:eastAsia="Times New Roman"/>
          <w:spacing w:val="11"/>
          <w:sz w:val="18"/>
        </w:rPr>
        <w:t xml:space="preserve"> </w:t>
      </w:r>
      <w:r>
        <w:rPr>
          <w:rFonts w:hint="eastAsia" w:ascii="宋体" w:eastAsia="宋体"/>
          <w:spacing w:val="1"/>
          <w:sz w:val="18"/>
        </w:rPr>
        <w:t xml:space="preserve">時，自動呼叫 </w:t>
      </w:r>
      <w:r>
        <w:rPr>
          <w:rFonts w:ascii="Times New Roman" w:eastAsia="Times New Roman"/>
          <w:i/>
          <w:sz w:val="18"/>
        </w:rPr>
        <w:t>FastString::~FastString()</w:t>
      </w:r>
      <w:r>
        <w:rPr>
          <w:rFonts w:hint="eastAsia" w:ascii="宋体" w:eastAsia="宋体"/>
          <w:sz w:val="18"/>
        </w:rPr>
        <w:t>（當然是編譯器暗中做的手腳）。</w:t>
      </w:r>
    </w:p>
    <w:p>
      <w:pPr>
        <w:pStyle w:val="11"/>
        <w:spacing w:before="11"/>
        <w:rPr>
          <w:rFonts w:ascii="宋体"/>
          <w:sz w:val="18"/>
        </w:rPr>
      </w:pPr>
    </w:p>
    <w:p>
      <w:pPr>
        <w:spacing w:before="0"/>
        <w:ind w:left="2627" w:right="0" w:firstLine="0"/>
        <w:jc w:val="left"/>
        <w:rPr>
          <w:rFonts w:hint="eastAsia" w:ascii="宋体" w:eastAsia="宋体"/>
          <w:sz w:val="18"/>
        </w:rPr>
      </w:pPr>
      <w:r>
        <w:rPr>
          <w:rFonts w:hint="eastAsia" w:ascii="宋体" w:eastAsia="宋体"/>
          <w:spacing w:val="21"/>
          <w:sz w:val="18"/>
        </w:rPr>
        <w:t xml:space="preserve">對 </w:t>
      </w:r>
      <w:r>
        <w:rPr>
          <w:rFonts w:ascii="Times New Roman" w:eastAsia="Times New Roman"/>
          <w:sz w:val="18"/>
        </w:rPr>
        <w:t>destructor</w:t>
      </w:r>
      <w:r>
        <w:rPr>
          <w:rFonts w:ascii="Times New Roman" w:eastAsia="Times New Roman"/>
          <w:spacing w:val="86"/>
          <w:sz w:val="18"/>
        </w:rPr>
        <w:t xml:space="preserve"> </w:t>
      </w:r>
      <w:r>
        <w:rPr>
          <w:rFonts w:hint="eastAsia" w:ascii="宋体" w:eastAsia="宋体"/>
          <w:sz w:val="18"/>
        </w:rPr>
        <w:t>呼叫兩次是沒有必要的。</w:t>
      </w:r>
      <w:r>
        <w:rPr>
          <w:rFonts w:ascii="Times New Roman" w:eastAsia="Times New Roman"/>
          <w:i/>
          <w:sz w:val="18"/>
        </w:rPr>
        <w:t>FastString</w:t>
      </w:r>
      <w:r>
        <w:rPr>
          <w:rFonts w:ascii="Times New Roman" w:eastAsia="Times New Roman"/>
          <w:i/>
          <w:spacing w:val="83"/>
          <w:sz w:val="18"/>
        </w:rPr>
        <w:t xml:space="preserve"> </w:t>
      </w:r>
      <w:r>
        <w:rPr>
          <w:rFonts w:hint="eastAsia" w:ascii="宋体" w:eastAsia="宋体"/>
          <w:sz w:val="18"/>
        </w:rPr>
        <w:t>在這裡其實並不需要設計一個</w:t>
      </w:r>
    </w:p>
    <w:p>
      <w:pPr>
        <w:spacing w:before="129"/>
        <w:ind w:left="2627" w:right="0" w:firstLine="0"/>
        <w:jc w:val="left"/>
        <w:rPr>
          <w:rFonts w:hint="eastAsia" w:ascii="宋体" w:eastAsia="宋体"/>
          <w:sz w:val="18"/>
        </w:rPr>
      </w:pPr>
      <w:r>
        <w:rPr>
          <w:rFonts w:ascii="Times New Roman" w:eastAsia="Times New Roman"/>
          <w:i/>
          <w:sz w:val="18"/>
        </w:rPr>
        <w:t>Delete(</w:t>
      </w:r>
      <w:r>
        <w:rPr>
          <w:rFonts w:ascii="Times New Roman" w:eastAsia="Times New Roman"/>
          <w:i/>
          <w:spacing w:val="22"/>
          <w:sz w:val="18"/>
        </w:rPr>
        <w:t xml:space="preserve">) </w:t>
      </w:r>
      <w:r>
        <w:rPr>
          <w:rFonts w:hint="eastAsia" w:ascii="宋体" w:eastAsia="宋体"/>
          <w:sz w:val="18"/>
        </w:rPr>
        <w:t>函式，這麼做是為了在更複雜的架構中埋一個伏筆。稍後我會再談到它。</w:t>
      </w:r>
    </w:p>
    <w:p>
      <w:pPr>
        <w:pStyle w:val="11"/>
        <w:rPr>
          <w:rFonts w:ascii="宋体"/>
          <w:sz w:val="20"/>
        </w:rPr>
      </w:pPr>
    </w:p>
    <w:p>
      <w:pPr>
        <w:pStyle w:val="11"/>
        <w:spacing w:before="9"/>
        <w:rPr>
          <w:rFonts w:ascii="宋体"/>
          <w:sz w:val="25"/>
        </w:rPr>
      </w:pPr>
    </w:p>
    <w:p>
      <w:pPr>
        <w:spacing w:before="0"/>
        <w:ind w:left="2627" w:right="0" w:firstLine="0"/>
        <w:jc w:val="left"/>
        <w:rPr>
          <w:rFonts w:hint="eastAsia" w:ascii="宋体" w:eastAsia="宋体"/>
          <w:sz w:val="18"/>
        </w:rPr>
      </w:pPr>
      <w:r>
        <w:rPr>
          <w:rFonts w:hint="eastAsia" w:ascii="宋体" w:eastAsia="宋体"/>
          <w:spacing w:val="2"/>
          <w:sz w:val="18"/>
        </w:rPr>
        <w:t xml:space="preserve">顯然，以 </w:t>
      </w:r>
      <w:r>
        <w:rPr>
          <w:rFonts w:ascii="Times New Roman" w:eastAsia="Times New Roman"/>
          <w:sz w:val="18"/>
        </w:rPr>
        <w:t>DLL</w:t>
      </w:r>
      <w:r>
        <w:rPr>
          <w:rFonts w:ascii="Times New Roman" w:eastAsia="Times New Roman"/>
          <w:spacing w:val="50"/>
          <w:sz w:val="18"/>
        </w:rPr>
        <w:t xml:space="preserve"> </w:t>
      </w:r>
      <w:r>
        <w:rPr>
          <w:rFonts w:hint="eastAsia" w:ascii="宋体" w:eastAsia="宋体"/>
          <w:spacing w:val="2"/>
          <w:sz w:val="18"/>
        </w:rPr>
        <w:t xml:space="preserve">形式來製作 </w:t>
      </w:r>
      <w:r>
        <w:rPr>
          <w:rFonts w:ascii="Times New Roman" w:eastAsia="Times New Roman"/>
          <w:sz w:val="18"/>
        </w:rPr>
        <w:t>class</w:t>
      </w:r>
      <w:r>
        <w:rPr>
          <w:rFonts w:ascii="Times New Roman" w:eastAsia="Times New Roman"/>
          <w:spacing w:val="8"/>
          <w:sz w:val="18"/>
        </w:rPr>
        <w:t xml:space="preserve"> </w:t>
      </w:r>
      <w:r>
        <w:rPr>
          <w:rFonts w:ascii="Times New Roman" w:eastAsia="Times New Roman"/>
          <w:sz w:val="18"/>
        </w:rPr>
        <w:t>library</w:t>
      </w:r>
      <w:r>
        <w:rPr>
          <w:rFonts w:hint="eastAsia" w:ascii="宋体" w:eastAsia="宋体"/>
          <w:sz w:val="18"/>
        </w:rPr>
        <w:t>，好處多多：</w:t>
      </w:r>
    </w:p>
    <w:p>
      <w:pPr>
        <w:pStyle w:val="11"/>
        <w:spacing w:before="4"/>
        <w:rPr>
          <w:rFonts w:ascii="宋体"/>
          <w:sz w:val="21"/>
        </w:rPr>
      </w:pPr>
    </w:p>
    <w:p>
      <w:pPr>
        <w:pStyle w:val="15"/>
        <w:numPr>
          <w:ilvl w:val="0"/>
          <w:numId w:val="48"/>
        </w:numPr>
        <w:tabs>
          <w:tab w:val="left" w:pos="2911"/>
        </w:tabs>
        <w:spacing w:before="0" w:after="0" w:line="240" w:lineRule="auto"/>
        <w:ind w:left="2910" w:right="0" w:hanging="284"/>
        <w:jc w:val="left"/>
        <w:rPr>
          <w:sz w:val="18"/>
        </w:rPr>
      </w:pPr>
      <w:r>
        <w:rPr>
          <w:spacing w:val="16"/>
          <w:sz w:val="18"/>
        </w:rPr>
        <w:t>節省磁碟空間。</w:t>
      </w:r>
    </w:p>
    <w:p>
      <w:pPr>
        <w:pStyle w:val="11"/>
        <w:spacing w:before="11"/>
        <w:rPr>
          <w:rFonts w:ascii="宋体"/>
        </w:rPr>
      </w:pPr>
    </w:p>
    <w:p>
      <w:pPr>
        <w:pStyle w:val="15"/>
        <w:numPr>
          <w:ilvl w:val="0"/>
          <w:numId w:val="48"/>
        </w:numPr>
        <w:tabs>
          <w:tab w:val="left" w:pos="2911"/>
        </w:tabs>
        <w:spacing w:before="0" w:after="0" w:line="240" w:lineRule="auto"/>
        <w:ind w:left="2910" w:right="0" w:hanging="284"/>
        <w:jc w:val="left"/>
        <w:rPr>
          <w:sz w:val="18"/>
        </w:rPr>
      </w:pPr>
      <w:r>
        <w:rPr>
          <w:spacing w:val="17"/>
          <w:sz w:val="18"/>
        </w:rPr>
        <w:t>節省多工環境下的記憶體空間。</w:t>
      </w:r>
    </w:p>
    <w:p>
      <w:pPr>
        <w:pStyle w:val="11"/>
        <w:spacing w:before="11"/>
        <w:rPr>
          <w:rFonts w:ascii="宋体"/>
        </w:rPr>
      </w:pPr>
    </w:p>
    <w:p>
      <w:pPr>
        <w:pStyle w:val="15"/>
        <w:numPr>
          <w:ilvl w:val="0"/>
          <w:numId w:val="48"/>
        </w:numPr>
        <w:tabs>
          <w:tab w:val="left" w:pos="2911"/>
        </w:tabs>
        <w:spacing w:before="0" w:after="0" w:line="240" w:lineRule="auto"/>
        <w:ind w:left="2910" w:right="0" w:hanging="284"/>
        <w:jc w:val="left"/>
        <w:rPr>
          <w:sz w:val="18"/>
        </w:rPr>
      </w:pPr>
      <w:r>
        <w:rPr>
          <w:spacing w:val="26"/>
          <w:sz w:val="18"/>
        </w:rPr>
        <w:t xml:space="preserve">更新 </w:t>
      </w:r>
      <w:r>
        <w:rPr>
          <w:rFonts w:ascii="Times New Roman" w:eastAsia="Times New Roman"/>
          <w:sz w:val="18"/>
        </w:rPr>
        <w:t>DLLs</w:t>
      </w:r>
      <w:r>
        <w:rPr>
          <w:rFonts w:ascii="Times New Roman" w:eastAsia="Times New Roman"/>
          <w:spacing w:val="53"/>
          <w:sz w:val="18"/>
        </w:rPr>
        <w:t xml:space="preserve"> </w:t>
      </w:r>
      <w:r>
        <w:rPr>
          <w:spacing w:val="21"/>
          <w:sz w:val="18"/>
        </w:rPr>
        <w:t xml:space="preserve">即相當於部份抽換 </w:t>
      </w:r>
      <w:r>
        <w:rPr>
          <w:rFonts w:ascii="Times New Roman" w:eastAsia="Times New Roman"/>
          <w:sz w:val="18"/>
        </w:rPr>
        <w:t>client</w:t>
      </w:r>
      <w:r>
        <w:rPr>
          <w:rFonts w:ascii="Times New Roman" w:eastAsia="Times New Roman"/>
          <w:spacing w:val="3"/>
          <w:sz w:val="18"/>
        </w:rPr>
        <w:t xml:space="preserve">   </w:t>
      </w:r>
      <w:r>
        <w:rPr>
          <w:spacing w:val="12"/>
          <w:sz w:val="18"/>
        </w:rPr>
        <w:t>程式。</w:t>
      </w:r>
    </w:p>
    <w:p>
      <w:pPr>
        <w:pStyle w:val="11"/>
        <w:spacing w:before="10"/>
        <w:rPr>
          <w:rFonts w:ascii="宋体"/>
        </w:rPr>
      </w:pPr>
    </w:p>
    <w:p>
      <w:pPr>
        <w:pStyle w:val="15"/>
        <w:numPr>
          <w:ilvl w:val="0"/>
          <w:numId w:val="48"/>
        </w:numPr>
        <w:tabs>
          <w:tab w:val="left" w:pos="2911"/>
        </w:tabs>
        <w:spacing w:before="1" w:after="0" w:line="564" w:lineRule="auto"/>
        <w:ind w:left="2627" w:right="3118" w:firstLine="0"/>
        <w:jc w:val="left"/>
        <w:rPr>
          <w:sz w:val="18"/>
        </w:rPr>
      </w:pPr>
      <w:r>
        <w:rPr>
          <w:spacing w:val="24"/>
          <w:sz w:val="18"/>
        </w:rPr>
        <w:t xml:space="preserve">更新一個 </w:t>
      </w:r>
      <w:r>
        <w:rPr>
          <w:rFonts w:ascii="Times New Roman" w:eastAsia="Times New Roman"/>
          <w:sz w:val="18"/>
        </w:rPr>
        <w:t>DLL</w:t>
      </w:r>
      <w:r>
        <w:rPr>
          <w:rFonts w:ascii="Times New Roman" w:eastAsia="Times New Roman"/>
          <w:spacing w:val="4"/>
          <w:sz w:val="18"/>
        </w:rPr>
        <w:t xml:space="preserve"> </w:t>
      </w:r>
      <w:r>
        <w:rPr>
          <w:spacing w:val="22"/>
          <w:sz w:val="18"/>
        </w:rPr>
        <w:t xml:space="preserve">即更新了其所有 </w:t>
      </w:r>
      <w:r>
        <w:rPr>
          <w:rFonts w:ascii="Times New Roman" w:eastAsia="Times New Roman"/>
          <w:sz w:val="18"/>
        </w:rPr>
        <w:t>clients</w:t>
      </w:r>
      <w:r>
        <w:rPr>
          <w:rFonts w:ascii="Times New Roman" w:eastAsia="Times New Roman"/>
          <w:spacing w:val="58"/>
          <w:sz w:val="18"/>
        </w:rPr>
        <w:t xml:space="preserve"> </w:t>
      </w:r>
      <w:r>
        <w:rPr>
          <w:spacing w:val="12"/>
          <w:sz w:val="18"/>
        </w:rPr>
        <w:t>程式。</w:t>
      </w:r>
      <w:r>
        <w:rPr>
          <w:sz w:val="18"/>
        </w:rPr>
        <w:t>但實際上並沒有這麼理想！</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4"/>
        <w:rPr>
          <w:rFonts w:ascii="宋体"/>
          <w:sz w:val="15"/>
        </w:rPr>
      </w:pPr>
    </w:p>
    <w:p>
      <w:pPr>
        <w:pStyle w:val="5"/>
        <w:ind w:left="0" w:right="390"/>
        <w:jc w:val="right"/>
      </w:pPr>
      <w:r>
        <w:t>307</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982" o:spid="_x0000_s3982" o:spt="1" style="position:absolute;left:0pt;margin-left:131.9pt;margin-top:18.85pt;height:0.7pt;width:323pt;mso-position-horizontal-relative:page;mso-wrap-distance-bottom:0pt;mso-wrap-distance-top:0pt;z-index:-251140096;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spacing w:before="11"/>
        <w:rPr>
          <w:rFonts w:ascii="宋体"/>
          <w:sz w:val="28"/>
        </w:rPr>
      </w:pPr>
    </w:p>
    <w:p>
      <w:pPr>
        <w:spacing w:before="71"/>
        <w:ind w:left="240" w:right="115" w:firstLine="0"/>
        <w:jc w:val="center"/>
        <w:rPr>
          <w:rFonts w:hint="eastAsia" w:ascii="宋体" w:eastAsia="宋体"/>
          <w:sz w:val="20"/>
        </w:rPr>
      </w:pPr>
      <w:r>
        <w:rPr>
          <w:rFonts w:ascii="Arial MT" w:eastAsia="Arial MT"/>
          <w:w w:val="110"/>
          <w:sz w:val="32"/>
        </w:rPr>
        <w:t>C</w:t>
      </w:r>
      <w:r>
        <w:rPr>
          <w:rFonts w:ascii="Arial MT" w:eastAsia="Arial MT"/>
          <w:spacing w:val="22"/>
          <w:w w:val="110"/>
          <w:sz w:val="32"/>
        </w:rPr>
        <w:t xml:space="preserve">++  </w:t>
      </w:r>
      <w:r>
        <w:rPr>
          <w:rFonts w:hint="eastAsia" w:ascii="宋体" w:eastAsia="宋体"/>
          <w:spacing w:val="19"/>
          <w:w w:val="110"/>
          <w:sz w:val="32"/>
        </w:rPr>
        <w:t>缺乏二進位標準</w:t>
      </w:r>
      <w:r>
        <w:rPr>
          <w:rFonts w:hint="eastAsia" w:ascii="宋体" w:eastAsia="宋体"/>
          <w:w w:val="110"/>
          <w:sz w:val="20"/>
        </w:rPr>
        <w:t>（</w:t>
      </w:r>
      <w:r>
        <w:rPr>
          <w:rFonts w:hint="eastAsia" w:ascii="宋体" w:eastAsia="宋体"/>
          <w:spacing w:val="-84"/>
          <w:w w:val="110"/>
          <w:sz w:val="20"/>
        </w:rPr>
        <w:t xml:space="preserve"> </w:t>
      </w:r>
      <w:r>
        <w:rPr>
          <w:rFonts w:ascii="Arial MT" w:eastAsia="Arial MT"/>
          <w:w w:val="110"/>
          <w:sz w:val="20"/>
        </w:rPr>
        <w:t>binary</w:t>
      </w:r>
      <w:r>
        <w:rPr>
          <w:rFonts w:ascii="Arial MT" w:eastAsia="Arial MT"/>
          <w:spacing w:val="53"/>
          <w:w w:val="110"/>
          <w:sz w:val="20"/>
        </w:rPr>
        <w:t xml:space="preserve"> </w:t>
      </w:r>
      <w:r>
        <w:rPr>
          <w:rFonts w:ascii="Arial MT" w:eastAsia="Arial MT"/>
          <w:w w:val="110"/>
          <w:sz w:val="20"/>
        </w:rPr>
        <w:t>level</w:t>
      </w:r>
      <w:r>
        <w:rPr>
          <w:rFonts w:ascii="Arial MT" w:eastAsia="Arial MT"/>
          <w:spacing w:val="49"/>
          <w:w w:val="110"/>
          <w:sz w:val="20"/>
        </w:rPr>
        <w:t xml:space="preserve"> </w:t>
      </w:r>
      <w:r>
        <w:rPr>
          <w:rFonts w:ascii="Arial MT" w:eastAsia="Arial MT"/>
          <w:w w:val="110"/>
          <w:sz w:val="20"/>
        </w:rPr>
        <w:t>standard</w:t>
      </w:r>
      <w:r>
        <w:rPr>
          <w:rFonts w:hint="eastAsia" w:ascii="宋体" w:eastAsia="宋体"/>
          <w:w w:val="110"/>
          <w:sz w:val="20"/>
        </w:rPr>
        <w:t>）</w:t>
      </w:r>
    </w:p>
    <w:p>
      <w:pPr>
        <w:spacing w:before="316"/>
        <w:ind w:left="2627" w:right="0" w:firstLine="0"/>
        <w:jc w:val="both"/>
        <w:rPr>
          <w:rFonts w:hint="eastAsia" w:ascii="宋体" w:eastAsia="宋体"/>
          <w:sz w:val="18"/>
        </w:rPr>
      </w:pPr>
      <w:r>
        <w:rPr>
          <w:rFonts w:hint="eastAsia" w:ascii="宋体" w:eastAsia="宋体"/>
          <w:spacing w:val="3"/>
          <w:sz w:val="18"/>
        </w:rPr>
        <w:t xml:space="preserve">問題在於 </w:t>
      </w:r>
      <w:r>
        <w:rPr>
          <w:rFonts w:ascii="Times New Roman" w:eastAsia="Times New Roman"/>
          <w:sz w:val="18"/>
        </w:rPr>
        <w:t>C+</w:t>
      </w:r>
      <w:r>
        <w:rPr>
          <w:rFonts w:ascii="Times New Roman" w:eastAsia="Times New Roman"/>
          <w:spacing w:val="7"/>
          <w:sz w:val="18"/>
        </w:rPr>
        <w:t xml:space="preserve">+ </w:t>
      </w:r>
      <w:r>
        <w:rPr>
          <w:rFonts w:hint="eastAsia" w:ascii="宋体" w:eastAsia="宋体"/>
          <w:sz w:val="18"/>
        </w:rPr>
        <w:t>缺乏一個二進位標準。</w:t>
      </w:r>
      <w:r>
        <w:rPr>
          <w:rFonts w:ascii="Times New Roman" w:eastAsia="Times New Roman"/>
          <w:sz w:val="18"/>
        </w:rPr>
        <w:t>C+</w:t>
      </w:r>
      <w:r>
        <w:rPr>
          <w:rFonts w:ascii="Times New Roman" w:eastAsia="Times New Roman"/>
          <w:spacing w:val="30"/>
          <w:sz w:val="18"/>
        </w:rPr>
        <w:t xml:space="preserve">+ </w:t>
      </w:r>
      <w:r>
        <w:rPr>
          <w:rFonts w:ascii="Times New Roman" w:eastAsia="Times New Roman"/>
          <w:sz w:val="18"/>
        </w:rPr>
        <w:t>Standard</w:t>
      </w:r>
      <w:r>
        <w:rPr>
          <w:rFonts w:ascii="Times New Roman" w:eastAsia="Times New Roman"/>
          <w:spacing w:val="63"/>
          <w:sz w:val="18"/>
        </w:rPr>
        <w:t xml:space="preserve"> </w:t>
      </w:r>
      <w:r>
        <w:rPr>
          <w:rFonts w:hint="eastAsia" w:ascii="宋体" w:eastAsia="宋体"/>
          <w:sz w:val="18"/>
        </w:rPr>
        <w:t>只負責規範「什麼樣的語意</w:t>
      </w:r>
    </w:p>
    <w:p>
      <w:pPr>
        <w:spacing w:before="129" w:line="374" w:lineRule="auto"/>
        <w:ind w:left="2627" w:right="1150" w:firstLine="0"/>
        <w:jc w:val="both"/>
        <w:rPr>
          <w:rFonts w:hint="eastAsia" w:ascii="宋体" w:eastAsia="宋体"/>
          <w:sz w:val="18"/>
        </w:rPr>
      </w:pPr>
      <w:r>
        <w:rPr>
          <w:rFonts w:hint="eastAsia" w:ascii="宋体" w:eastAsia="宋体"/>
          <w:sz w:val="18"/>
        </w:rPr>
        <w:t>（</w:t>
      </w:r>
      <w:r>
        <w:rPr>
          <w:rFonts w:ascii="Times New Roman" w:eastAsia="Times New Roman"/>
          <w:sz w:val="18"/>
        </w:rPr>
        <w:t>semantics</w:t>
      </w:r>
      <w:r>
        <w:rPr>
          <w:rFonts w:hint="eastAsia" w:ascii="宋体" w:eastAsia="宋体"/>
          <w:sz w:val="18"/>
        </w:rPr>
        <w:t>）會在執行時期造成什麼效果」，卻沒有規範這樣的效果應該如何實作出來。這也就是為什麼我在本書第２章多次提到，</w:t>
      </w:r>
      <w:r>
        <w:rPr>
          <w:rFonts w:ascii="Times New Roman" w:eastAsia="Times New Roman"/>
          <w:sz w:val="18"/>
        </w:rPr>
        <w:t>vptr</w:t>
      </w:r>
      <w:r>
        <w:rPr>
          <w:rFonts w:ascii="Times New Roman" w:eastAsia="Times New Roman"/>
          <w:spacing w:val="29"/>
          <w:sz w:val="18"/>
        </w:rPr>
        <w:t xml:space="preserve"> </w:t>
      </w:r>
      <w:r>
        <w:rPr>
          <w:rFonts w:hint="eastAsia" w:ascii="宋体" w:eastAsia="宋体"/>
          <w:sz w:val="18"/>
        </w:rPr>
        <w:t>的位置、</w:t>
      </w:r>
      <w:r>
        <w:rPr>
          <w:rFonts w:ascii="Times New Roman" w:eastAsia="Times New Roman"/>
          <w:sz w:val="18"/>
        </w:rPr>
        <w:t>vtbl</w:t>
      </w:r>
      <w:r>
        <w:rPr>
          <w:rFonts w:ascii="Times New Roman" w:eastAsia="Times New Roman"/>
          <w:spacing w:val="30"/>
          <w:sz w:val="18"/>
        </w:rPr>
        <w:t xml:space="preserve"> </w:t>
      </w:r>
      <w:r>
        <w:rPr>
          <w:rFonts w:hint="eastAsia" w:ascii="宋体" w:eastAsia="宋体"/>
          <w:sz w:val="18"/>
        </w:rPr>
        <w:t>的佈局、</w:t>
      </w:r>
      <w:r>
        <w:rPr>
          <w:rFonts w:ascii="Times New Roman" w:eastAsia="Times New Roman"/>
          <w:sz w:val="18"/>
        </w:rPr>
        <w:t>virtual</w:t>
      </w:r>
      <w:r>
        <w:rPr>
          <w:rFonts w:ascii="Times New Roman" w:eastAsia="Times New Roman"/>
          <w:spacing w:val="12"/>
          <w:sz w:val="18"/>
        </w:rPr>
        <w:t xml:space="preserve"> </w:t>
      </w:r>
      <w:r>
        <w:rPr>
          <w:rFonts w:ascii="Times New Roman" w:eastAsia="Times New Roman"/>
          <w:sz w:val="18"/>
        </w:rPr>
        <w:t>functions</w:t>
      </w:r>
      <w:r>
        <w:rPr>
          <w:rFonts w:ascii="Times New Roman" w:eastAsia="Times New Roman"/>
          <w:spacing w:val="12"/>
          <w:sz w:val="18"/>
        </w:rPr>
        <w:t xml:space="preserve"> </w:t>
      </w:r>
      <w:r>
        <w:rPr>
          <w:rFonts w:hint="eastAsia" w:ascii="宋体" w:eastAsia="宋体"/>
          <w:sz w:val="18"/>
        </w:rPr>
        <w:t>的喚起、</w:t>
      </w:r>
      <w:r>
        <w:rPr>
          <w:rFonts w:ascii="Times New Roman" w:eastAsia="Times New Roman"/>
          <w:i/>
          <w:sz w:val="18"/>
        </w:rPr>
        <w:t>this</w:t>
      </w:r>
      <w:r>
        <w:rPr>
          <w:rFonts w:ascii="Times New Roman" w:eastAsia="Times New Roman"/>
          <w:i/>
          <w:spacing w:val="11"/>
          <w:sz w:val="18"/>
        </w:rPr>
        <w:t xml:space="preserve"> </w:t>
      </w:r>
      <w:r>
        <w:rPr>
          <w:rFonts w:hint="eastAsia" w:ascii="宋体" w:eastAsia="宋体"/>
          <w:sz w:val="18"/>
        </w:rPr>
        <w:t>指標的移動</w:t>
      </w:r>
      <w:r>
        <w:rPr>
          <w:rFonts w:ascii="Times New Roman" w:eastAsia="Times New Roman"/>
          <w:spacing w:val="3"/>
          <w:sz w:val="18"/>
        </w:rPr>
        <w:t xml:space="preserve">... </w:t>
      </w:r>
      <w:r>
        <w:rPr>
          <w:rFonts w:hint="eastAsia" w:ascii="宋体" w:eastAsia="宋体"/>
          <w:sz w:val="18"/>
        </w:rPr>
        <w:t>在不同的編譯器上可能有不同的實作方式。</w:t>
      </w:r>
    </w:p>
    <w:p>
      <w:pPr>
        <w:pStyle w:val="11"/>
        <w:spacing w:before="10"/>
        <w:rPr>
          <w:rFonts w:ascii="宋体"/>
          <w:sz w:val="18"/>
        </w:rPr>
      </w:pPr>
    </w:p>
    <w:p>
      <w:pPr>
        <w:spacing w:before="0" w:line="374" w:lineRule="auto"/>
        <w:ind w:left="2627" w:right="1151" w:firstLine="0"/>
        <w:jc w:val="both"/>
        <w:rPr>
          <w:rFonts w:ascii="Times New Roman" w:eastAsia="Times New Roman"/>
          <w:sz w:val="18"/>
        </w:rPr>
      </w:pPr>
      <w:r>
        <w:rPr>
          <w:rFonts w:hint="eastAsia" w:ascii="宋体" w:eastAsia="宋体"/>
          <w:spacing w:val="3"/>
          <w:sz w:val="18"/>
        </w:rPr>
        <w:t xml:space="preserve">缺乏 </w:t>
      </w:r>
      <w:r>
        <w:rPr>
          <w:rFonts w:ascii="Times New Roman" w:eastAsia="Times New Roman"/>
          <w:sz w:val="18"/>
        </w:rPr>
        <w:t>binary</w:t>
      </w:r>
      <w:r>
        <w:rPr>
          <w:rFonts w:ascii="Times New Roman" w:eastAsia="Times New Roman"/>
          <w:spacing w:val="-3"/>
          <w:sz w:val="18"/>
        </w:rPr>
        <w:t xml:space="preserve"> </w:t>
      </w:r>
      <w:r>
        <w:rPr>
          <w:rFonts w:ascii="Times New Roman" w:eastAsia="Times New Roman"/>
          <w:sz w:val="18"/>
        </w:rPr>
        <w:t>level</w:t>
      </w:r>
      <w:r>
        <w:rPr>
          <w:rFonts w:ascii="Times New Roman" w:eastAsia="Times New Roman"/>
          <w:spacing w:val="9"/>
          <w:sz w:val="18"/>
        </w:rPr>
        <w:t xml:space="preserve"> </w:t>
      </w:r>
      <w:r>
        <w:rPr>
          <w:rFonts w:hint="eastAsia" w:ascii="宋体" w:eastAsia="宋体"/>
          <w:sz w:val="18"/>
        </w:rPr>
        <w:t xml:space="preserve">標準，造成的第一個問題是：各家編譯器廠商各有自己的 </w:t>
      </w:r>
      <w:r>
        <w:rPr>
          <w:rFonts w:ascii="Times New Roman" w:eastAsia="Times New Roman"/>
          <w:sz w:val="18"/>
        </w:rPr>
        <w:t>name</w:t>
      </w:r>
      <w:r>
        <w:rPr>
          <w:rFonts w:ascii="Times New Roman" w:eastAsia="Times New Roman"/>
          <w:spacing w:val="-43"/>
          <w:sz w:val="18"/>
        </w:rPr>
        <w:t xml:space="preserve"> </w:t>
      </w:r>
      <w:r>
        <w:rPr>
          <w:rFonts w:ascii="Times New Roman" w:eastAsia="Times New Roman"/>
          <w:sz w:val="18"/>
        </w:rPr>
        <w:t>mangling</w:t>
      </w:r>
      <w:r>
        <w:rPr>
          <w:rFonts w:ascii="Times New Roman" w:eastAsia="Times New Roman"/>
          <w:spacing w:val="42"/>
          <w:sz w:val="18"/>
        </w:rPr>
        <w:t xml:space="preserve"> </w:t>
      </w:r>
      <w:r>
        <w:rPr>
          <w:rFonts w:hint="eastAsia" w:ascii="宋体" w:eastAsia="宋体"/>
          <w:sz w:val="18"/>
        </w:rPr>
        <w:t>作法（</w:t>
      </w:r>
      <w:r>
        <w:rPr>
          <w:rFonts w:hint="eastAsia" w:ascii="宋体" w:eastAsia="宋体"/>
          <w:spacing w:val="1"/>
          <w:sz w:val="18"/>
        </w:rPr>
        <w:t xml:space="preserve">請參考第１章 </w:t>
      </w:r>
      <w:r>
        <w:rPr>
          <w:rFonts w:ascii="Times New Roman" w:eastAsia="Times New Roman"/>
          <w:color w:val="FF0000"/>
          <w:sz w:val="18"/>
        </w:rPr>
        <w:t>p.14</w:t>
      </w:r>
      <w:r>
        <w:rPr>
          <w:rFonts w:hint="eastAsia" w:ascii="宋体" w:eastAsia="宋体"/>
          <w:sz w:val="18"/>
        </w:rPr>
        <w:t>），</w:t>
      </w:r>
      <w:r>
        <w:rPr>
          <w:rFonts w:ascii="Times New Roman" w:eastAsia="Times New Roman"/>
          <w:sz w:val="18"/>
        </w:rPr>
        <w:t>DLLs</w:t>
      </w:r>
      <w:r>
        <w:rPr>
          <w:rFonts w:ascii="Times New Roman" w:eastAsia="Times New Roman"/>
          <w:spacing w:val="5"/>
          <w:sz w:val="18"/>
        </w:rPr>
        <w:t xml:space="preserve"> </w:t>
      </w:r>
      <w:r>
        <w:rPr>
          <w:rFonts w:hint="eastAsia" w:ascii="宋体" w:eastAsia="宋体"/>
          <w:sz w:val="18"/>
        </w:rPr>
        <w:t>如果以Ａ編譯器完成，</w:t>
      </w:r>
      <w:r>
        <w:rPr>
          <w:rFonts w:ascii="Times New Roman" w:eastAsia="Times New Roman"/>
          <w:sz w:val="18"/>
        </w:rPr>
        <w:t>clients</w:t>
      </w:r>
      <w:r>
        <w:rPr>
          <w:rFonts w:ascii="Times New Roman" w:eastAsia="Times New Roman"/>
          <w:spacing w:val="4"/>
          <w:sz w:val="18"/>
        </w:rPr>
        <w:t xml:space="preserve"> </w:t>
      </w:r>
      <w:r>
        <w:rPr>
          <w:rFonts w:hint="eastAsia" w:ascii="宋体" w:eastAsia="宋体"/>
          <w:sz w:val="18"/>
        </w:rPr>
        <w:t xml:space="preserve">就不能夠使用Ａ以外的編譯器。雖然我們可以使用 </w:t>
      </w:r>
      <w:r>
        <w:rPr>
          <w:rFonts w:ascii="Times New Roman" w:eastAsia="Times New Roman"/>
          <w:sz w:val="18"/>
        </w:rPr>
        <w:t>extern</w:t>
      </w:r>
      <w:r>
        <w:rPr>
          <w:rFonts w:ascii="Times New Roman" w:eastAsia="Times New Roman"/>
          <w:spacing w:val="15"/>
          <w:sz w:val="18"/>
        </w:rPr>
        <w:t xml:space="preserve"> "</w:t>
      </w:r>
      <w:r>
        <w:rPr>
          <w:rFonts w:ascii="Times New Roman" w:eastAsia="Times New Roman"/>
          <w:sz w:val="18"/>
        </w:rPr>
        <w:t>C</w:t>
      </w:r>
      <w:r>
        <w:rPr>
          <w:rFonts w:ascii="Times New Roman" w:eastAsia="Times New Roman"/>
          <w:spacing w:val="6"/>
          <w:sz w:val="18"/>
        </w:rPr>
        <w:t xml:space="preserve">" </w:t>
      </w:r>
      <w:r>
        <w:rPr>
          <w:rFonts w:hint="eastAsia" w:ascii="宋体" w:eastAsia="宋体"/>
          <w:spacing w:val="3"/>
          <w:sz w:val="18"/>
        </w:rPr>
        <w:t xml:space="preserve">來抑制 </w:t>
      </w:r>
      <w:r>
        <w:rPr>
          <w:rFonts w:ascii="Times New Roman" w:eastAsia="Times New Roman"/>
          <w:sz w:val="18"/>
        </w:rPr>
        <w:t>name</w:t>
      </w:r>
      <w:r>
        <w:rPr>
          <w:rFonts w:ascii="Times New Roman" w:eastAsia="Times New Roman"/>
          <w:spacing w:val="36"/>
          <w:sz w:val="18"/>
        </w:rPr>
        <w:t xml:space="preserve"> </w:t>
      </w:r>
      <w:r>
        <w:rPr>
          <w:rFonts w:ascii="Times New Roman" w:eastAsia="Times New Roman"/>
          <w:sz w:val="18"/>
        </w:rPr>
        <w:t>mangling</w:t>
      </w:r>
    </w:p>
    <w:p>
      <w:pPr>
        <w:spacing w:before="1" w:line="374" w:lineRule="auto"/>
        <w:ind w:left="2627" w:right="1155" w:firstLine="0"/>
        <w:jc w:val="left"/>
        <w:rPr>
          <w:rFonts w:hint="eastAsia" w:ascii="宋体" w:eastAsia="宋体"/>
          <w:sz w:val="18"/>
        </w:rPr>
      </w:pPr>
      <w:r>
        <w:rPr>
          <w:rFonts w:hint="eastAsia" w:ascii="宋体" w:eastAsia="宋体"/>
          <w:sz w:val="18"/>
        </w:rPr>
        <w:t xml:space="preserve">（請參考第１章 </w:t>
      </w:r>
      <w:r>
        <w:rPr>
          <w:rFonts w:ascii="Times New Roman" w:eastAsia="Times New Roman"/>
          <w:color w:val="FF0000"/>
          <w:sz w:val="18"/>
        </w:rPr>
        <w:t>p.15</w:t>
      </w:r>
      <w:r>
        <w:rPr>
          <w:rFonts w:hint="eastAsia" w:ascii="宋体" w:eastAsia="宋体"/>
          <w:sz w:val="18"/>
        </w:rPr>
        <w:t xml:space="preserve">），但那只對 </w:t>
      </w:r>
      <w:r>
        <w:rPr>
          <w:rFonts w:ascii="Times New Roman" w:eastAsia="Times New Roman"/>
          <w:sz w:val="18"/>
        </w:rPr>
        <w:t>global</w:t>
      </w:r>
      <w:r>
        <w:rPr>
          <w:rFonts w:ascii="Times New Roman" w:eastAsia="Times New Roman"/>
          <w:spacing w:val="5"/>
          <w:sz w:val="18"/>
        </w:rPr>
        <w:t xml:space="preserve"> </w:t>
      </w:r>
      <w:r>
        <w:rPr>
          <w:rFonts w:ascii="Times New Roman" w:eastAsia="Times New Roman"/>
          <w:sz w:val="18"/>
        </w:rPr>
        <w:t>functions</w:t>
      </w:r>
      <w:r>
        <w:rPr>
          <w:rFonts w:ascii="Times New Roman" w:eastAsia="Times New Roman"/>
          <w:spacing w:val="41"/>
          <w:sz w:val="18"/>
        </w:rPr>
        <w:t xml:space="preserve"> </w:t>
      </w:r>
      <w:r>
        <w:rPr>
          <w:rFonts w:hint="eastAsia" w:ascii="宋体" w:eastAsia="宋体"/>
          <w:sz w:val="18"/>
        </w:rPr>
        <w:t xml:space="preserve">有效，而 </w:t>
      </w:r>
      <w:r>
        <w:rPr>
          <w:rFonts w:ascii="Times New Roman" w:eastAsia="Times New Roman"/>
          <w:sz w:val="18"/>
        </w:rPr>
        <w:t>class</w:t>
      </w:r>
      <w:r>
        <w:rPr>
          <w:rFonts w:ascii="Times New Roman" w:eastAsia="Times New Roman"/>
          <w:spacing w:val="2"/>
          <w:sz w:val="18"/>
        </w:rPr>
        <w:t xml:space="preserve"> </w:t>
      </w:r>
      <w:r>
        <w:rPr>
          <w:rFonts w:ascii="Times New Roman" w:eastAsia="Times New Roman"/>
          <w:sz w:val="18"/>
        </w:rPr>
        <w:t>library</w:t>
      </w:r>
      <w:r>
        <w:rPr>
          <w:rFonts w:ascii="Times New Roman" w:eastAsia="Times New Roman"/>
          <w:spacing w:val="32"/>
          <w:sz w:val="18"/>
        </w:rPr>
        <w:t xml:space="preserve"> </w:t>
      </w:r>
      <w:r>
        <w:rPr>
          <w:rFonts w:hint="eastAsia" w:ascii="宋体" w:eastAsia="宋体"/>
          <w:sz w:val="18"/>
        </w:rPr>
        <w:t xml:space="preserve">匯出的卻是 </w:t>
      </w:r>
      <w:r>
        <w:rPr>
          <w:rFonts w:ascii="Times New Roman" w:eastAsia="Times New Roman"/>
          <w:sz w:val="18"/>
        </w:rPr>
        <w:t>classes</w:t>
      </w:r>
      <w:r>
        <w:rPr>
          <w:rFonts w:hint="eastAsia" w:ascii="宋体" w:eastAsia="宋体"/>
          <w:sz w:val="18"/>
        </w:rPr>
        <w:t>。</w:t>
      </w:r>
    </w:p>
    <w:p>
      <w:pPr>
        <w:pStyle w:val="11"/>
        <w:spacing w:before="10"/>
        <w:rPr>
          <w:rFonts w:ascii="宋体"/>
          <w:sz w:val="18"/>
        </w:rPr>
      </w:pPr>
    </w:p>
    <w:p>
      <w:pPr>
        <w:spacing w:before="0" w:line="374" w:lineRule="auto"/>
        <w:ind w:left="2627" w:right="1155" w:firstLine="0"/>
        <w:jc w:val="both"/>
        <w:rPr>
          <w:rFonts w:hint="eastAsia" w:ascii="宋体" w:eastAsia="宋体"/>
          <w:sz w:val="18"/>
        </w:rPr>
      </w:pPr>
      <w:r>
        <w:rPr>
          <w:rFonts w:hint="eastAsia" w:ascii="宋体" w:eastAsia="宋体"/>
          <w:sz w:val="18"/>
        </w:rPr>
        <w:t>第二個問題是：</w:t>
      </w:r>
      <w:r>
        <w:rPr>
          <w:rFonts w:ascii="Times New Roman" w:eastAsia="Times New Roman"/>
          <w:sz w:val="18"/>
        </w:rPr>
        <w:t>class</w:t>
      </w:r>
      <w:r>
        <w:rPr>
          <w:rFonts w:ascii="Times New Roman" w:eastAsia="Times New Roman"/>
          <w:spacing w:val="40"/>
          <w:sz w:val="18"/>
        </w:rPr>
        <w:t xml:space="preserve"> </w:t>
      </w:r>
      <w:r>
        <w:rPr>
          <w:rFonts w:ascii="Times New Roman" w:eastAsia="Times New Roman"/>
          <w:sz w:val="18"/>
        </w:rPr>
        <w:t>library</w:t>
      </w:r>
      <w:r>
        <w:rPr>
          <w:rFonts w:ascii="Times New Roman" w:eastAsia="Times New Roman"/>
          <w:spacing w:val="8"/>
          <w:sz w:val="18"/>
        </w:rPr>
        <w:t xml:space="preserve"> </w:t>
      </w:r>
      <w:r>
        <w:rPr>
          <w:rFonts w:hint="eastAsia" w:ascii="宋体" w:eastAsia="宋体"/>
          <w:spacing w:val="2"/>
          <w:sz w:val="18"/>
        </w:rPr>
        <w:t xml:space="preserve">所供應的是 </w:t>
      </w:r>
      <w:r>
        <w:rPr>
          <w:rFonts w:ascii="Times New Roman" w:eastAsia="Times New Roman"/>
          <w:sz w:val="18"/>
        </w:rPr>
        <w:t>binary</w:t>
      </w:r>
      <w:r>
        <w:rPr>
          <w:rFonts w:ascii="Times New Roman" w:eastAsia="Times New Roman"/>
          <w:spacing w:val="29"/>
          <w:sz w:val="18"/>
        </w:rPr>
        <w:t xml:space="preserve"> </w:t>
      </w:r>
      <w:r>
        <w:rPr>
          <w:rFonts w:ascii="Times New Roman" w:eastAsia="Times New Roman"/>
          <w:sz w:val="18"/>
        </w:rPr>
        <w:t>level</w:t>
      </w:r>
      <w:r>
        <w:rPr>
          <w:rFonts w:ascii="Times New Roman" w:eastAsia="Times New Roman"/>
          <w:spacing w:val="3"/>
          <w:sz w:val="18"/>
        </w:rPr>
        <w:t xml:space="preserve"> </w:t>
      </w:r>
      <w:r>
        <w:rPr>
          <w:rFonts w:ascii="Times New Roman" w:eastAsia="Times New Roman"/>
          <w:sz w:val="18"/>
        </w:rPr>
        <w:t>code</w:t>
      </w:r>
      <w:r>
        <w:rPr>
          <w:rFonts w:hint="eastAsia" w:ascii="宋体" w:eastAsia="宋体"/>
          <w:sz w:val="18"/>
        </w:rPr>
        <w:t>，而各家編譯器可能以專屬（特別的）</w:t>
      </w:r>
      <w:r>
        <w:rPr>
          <w:rFonts w:hint="eastAsia" w:ascii="宋体" w:eastAsia="宋体"/>
          <w:spacing w:val="10"/>
          <w:sz w:val="18"/>
        </w:rPr>
        <w:t xml:space="preserve">方法完成某些 </w:t>
      </w:r>
      <w:r>
        <w:rPr>
          <w:rFonts w:ascii="Times New Roman" w:eastAsia="Times New Roman"/>
          <w:sz w:val="18"/>
        </w:rPr>
        <w:t>C+</w:t>
      </w:r>
      <w:r>
        <w:rPr>
          <w:rFonts w:ascii="Times New Roman" w:eastAsia="Times New Roman"/>
          <w:spacing w:val="3"/>
          <w:sz w:val="18"/>
        </w:rPr>
        <w:t xml:space="preserve">+ </w:t>
      </w:r>
      <w:r>
        <w:rPr>
          <w:rFonts w:hint="eastAsia" w:ascii="宋体" w:eastAsia="宋体"/>
          <w:sz w:val="18"/>
        </w:rPr>
        <w:t>性質，以維持其高效率及高競爭力（例如第</w:t>
      </w:r>
    </w:p>
    <w:p>
      <w:pPr>
        <w:spacing w:before="0"/>
        <w:ind w:left="2627" w:right="0" w:firstLine="0"/>
        <w:jc w:val="both"/>
        <w:rPr>
          <w:rFonts w:hint="eastAsia" w:ascii="宋体" w:eastAsia="宋体"/>
          <w:sz w:val="18"/>
        </w:rPr>
      </w:pPr>
      <w:r>
        <w:rPr>
          <w:rFonts w:hint="eastAsia" w:ascii="宋体" w:eastAsia="宋体"/>
          <w:spacing w:val="-3"/>
          <w:sz w:val="18"/>
        </w:rPr>
        <w:t xml:space="preserve">２章所提的 </w:t>
      </w:r>
      <w:r>
        <w:rPr>
          <w:rFonts w:ascii="Times New Roman" w:eastAsia="Times New Roman"/>
          <w:sz w:val="18"/>
        </w:rPr>
        <w:t>Microsoft</w:t>
      </w:r>
      <w:r>
        <w:rPr>
          <w:rFonts w:ascii="Times New Roman" w:eastAsia="Times New Roman"/>
          <w:spacing w:val="-2"/>
          <w:sz w:val="18"/>
        </w:rPr>
        <w:t xml:space="preserve"> </w:t>
      </w:r>
      <w:r>
        <w:rPr>
          <w:rFonts w:ascii="Times New Roman" w:eastAsia="Times New Roman"/>
          <w:sz w:val="18"/>
        </w:rPr>
        <w:t>vcall</w:t>
      </w:r>
      <w:r>
        <w:rPr>
          <w:rFonts w:ascii="Times New Roman" w:eastAsia="Times New Roman"/>
          <w:spacing w:val="-2"/>
          <w:sz w:val="18"/>
        </w:rPr>
        <w:t xml:space="preserve"> </w:t>
      </w:r>
      <w:r>
        <w:rPr>
          <w:rFonts w:ascii="Times New Roman" w:eastAsia="Times New Roman"/>
          <w:sz w:val="18"/>
        </w:rPr>
        <w:t>thunk</w:t>
      </w:r>
      <w:r>
        <w:rPr>
          <w:rFonts w:hint="eastAsia" w:ascii="宋体" w:eastAsia="宋体"/>
          <w:sz w:val="18"/>
        </w:rPr>
        <w:t>）</w:t>
      </w:r>
      <w:r>
        <w:rPr>
          <w:rFonts w:hint="eastAsia" w:ascii="宋体" w:eastAsia="宋体"/>
          <w:spacing w:val="-1"/>
          <w:sz w:val="18"/>
        </w:rPr>
        <w:t xml:space="preserve">，這使得「語言特性無法跨越 </w:t>
      </w:r>
      <w:r>
        <w:rPr>
          <w:rFonts w:ascii="Times New Roman" w:eastAsia="Times New Roman"/>
          <w:sz w:val="18"/>
        </w:rPr>
        <w:t>DLL</w:t>
      </w:r>
      <w:r>
        <w:rPr>
          <w:rFonts w:ascii="Times New Roman" w:eastAsia="Times New Roman"/>
          <w:spacing w:val="24"/>
          <w:sz w:val="18"/>
        </w:rPr>
        <w:t xml:space="preserve"> </w:t>
      </w:r>
      <w:r>
        <w:rPr>
          <w:rFonts w:hint="eastAsia" w:ascii="宋体" w:eastAsia="宋体"/>
          <w:sz w:val="18"/>
        </w:rPr>
        <w:t>的邊界」。</w:t>
      </w:r>
    </w:p>
    <w:p>
      <w:pPr>
        <w:pStyle w:val="11"/>
        <w:spacing w:before="11"/>
        <w:rPr>
          <w:rFonts w:ascii="宋体"/>
          <w:sz w:val="28"/>
        </w:rPr>
      </w:pPr>
    </w:p>
    <w:p>
      <w:pPr>
        <w:spacing w:before="0"/>
        <w:ind w:left="2627" w:right="0" w:firstLine="0"/>
        <w:jc w:val="both"/>
        <w:rPr>
          <w:rFonts w:hint="eastAsia" w:ascii="宋体" w:eastAsia="宋体"/>
          <w:sz w:val="18"/>
        </w:rPr>
      </w:pPr>
      <w:r>
        <w:rPr>
          <w:rFonts w:hint="eastAsia" w:ascii="宋体" w:eastAsia="宋体"/>
          <w:sz w:val="18"/>
        </w:rPr>
        <w:t>第三個問題是：</w:t>
      </w:r>
      <w:r>
        <w:rPr>
          <w:rFonts w:ascii="Times New Roman" w:eastAsia="Times New Roman"/>
          <w:sz w:val="18"/>
        </w:rPr>
        <w:t>C+</w:t>
      </w:r>
      <w:r>
        <w:rPr>
          <w:rFonts w:ascii="Times New Roman" w:eastAsia="Times New Roman"/>
          <w:spacing w:val="44"/>
          <w:sz w:val="18"/>
        </w:rPr>
        <w:t xml:space="preserve">+ </w:t>
      </w:r>
      <w:r>
        <w:rPr>
          <w:rFonts w:hint="eastAsia" w:ascii="宋体" w:eastAsia="宋体"/>
          <w:spacing w:val="5"/>
          <w:sz w:val="18"/>
        </w:rPr>
        <w:t xml:space="preserve">語言的封裝其實是屬於 </w:t>
      </w:r>
      <w:r>
        <w:rPr>
          <w:rFonts w:ascii="Times New Roman" w:eastAsia="Times New Roman"/>
          <w:sz w:val="18"/>
        </w:rPr>
        <w:t>source</w:t>
      </w:r>
      <w:r>
        <w:rPr>
          <w:rFonts w:ascii="Times New Roman" w:eastAsia="Times New Roman"/>
          <w:spacing w:val="1"/>
          <w:sz w:val="18"/>
        </w:rPr>
        <w:t xml:space="preserve">   </w:t>
      </w:r>
      <w:r>
        <w:rPr>
          <w:rFonts w:ascii="Times New Roman" w:eastAsia="Times New Roman"/>
          <w:sz w:val="18"/>
        </w:rPr>
        <w:t>level</w:t>
      </w:r>
      <w:r>
        <w:rPr>
          <w:rFonts w:ascii="Times New Roman" w:eastAsia="Times New Roman"/>
          <w:spacing w:val="2"/>
          <w:sz w:val="18"/>
        </w:rPr>
        <w:t xml:space="preserve">   </w:t>
      </w:r>
      <w:r>
        <w:rPr>
          <w:rFonts w:hint="eastAsia" w:ascii="宋体" w:eastAsia="宋体"/>
          <w:sz w:val="18"/>
        </w:rPr>
        <w:t>層面。換句話說由於</w:t>
      </w:r>
    </w:p>
    <w:p>
      <w:pPr>
        <w:spacing w:before="129"/>
        <w:ind w:left="2627" w:right="0" w:firstLine="0"/>
        <w:jc w:val="both"/>
        <w:rPr>
          <w:rFonts w:hint="eastAsia" w:ascii="宋体" w:eastAsia="宋体"/>
          <w:sz w:val="18"/>
        </w:rPr>
      </w:pPr>
      <w:r>
        <w:rPr>
          <w:rFonts w:ascii="Times New Roman" w:eastAsia="Times New Roman"/>
          <w:sz w:val="18"/>
        </w:rPr>
        <w:t>C+</w:t>
      </w:r>
      <w:r>
        <w:rPr>
          <w:rFonts w:ascii="Times New Roman" w:eastAsia="Times New Roman"/>
          <w:spacing w:val="32"/>
          <w:sz w:val="18"/>
        </w:rPr>
        <w:t xml:space="preserve">+ </w:t>
      </w:r>
      <w:r>
        <w:rPr>
          <w:rFonts w:hint="eastAsia" w:ascii="宋体" w:eastAsia="宋体"/>
          <w:spacing w:val="1"/>
          <w:sz w:val="18"/>
        </w:rPr>
        <w:t xml:space="preserve">物件模型沒有一定的標準，「封裝」在 </w:t>
      </w:r>
      <w:r>
        <w:rPr>
          <w:rFonts w:ascii="Times New Roman" w:eastAsia="Times New Roman"/>
          <w:sz w:val="18"/>
        </w:rPr>
        <w:t>binary</w:t>
      </w:r>
      <w:r>
        <w:rPr>
          <w:rFonts w:ascii="Times New Roman" w:eastAsia="Times New Roman"/>
          <w:spacing w:val="2"/>
          <w:sz w:val="18"/>
        </w:rPr>
        <w:t xml:space="preserve"> </w:t>
      </w:r>
      <w:r>
        <w:rPr>
          <w:rFonts w:ascii="Times New Roman" w:eastAsia="Times New Roman"/>
          <w:sz w:val="18"/>
        </w:rPr>
        <w:t>level</w:t>
      </w:r>
      <w:r>
        <w:rPr>
          <w:rFonts w:ascii="Times New Roman" w:eastAsia="Times New Roman"/>
          <w:spacing w:val="70"/>
          <w:sz w:val="18"/>
        </w:rPr>
        <w:t xml:space="preserve"> </w:t>
      </w:r>
      <w:r>
        <w:rPr>
          <w:rFonts w:hint="eastAsia" w:ascii="宋体" w:eastAsia="宋体"/>
          <w:sz w:val="18"/>
        </w:rPr>
        <w:t>其實談不上「封裝」。</w:t>
      </w:r>
    </w:p>
    <w:p>
      <w:pPr>
        <w:pStyle w:val="11"/>
        <w:spacing w:before="11"/>
        <w:rPr>
          <w:rFonts w:ascii="宋体"/>
          <w:sz w:val="28"/>
        </w:rPr>
      </w:pPr>
    </w:p>
    <w:p>
      <w:pPr>
        <w:spacing w:before="0" w:line="374" w:lineRule="auto"/>
        <w:ind w:left="2627" w:right="1155" w:firstLine="0"/>
        <w:jc w:val="left"/>
        <w:rPr>
          <w:rFonts w:hint="eastAsia" w:ascii="宋体" w:eastAsia="宋体"/>
          <w:sz w:val="18"/>
        </w:rPr>
      </w:pPr>
      <w:r>
        <w:rPr>
          <w:rFonts w:hint="eastAsia" w:ascii="宋体" w:eastAsia="宋体"/>
          <w:spacing w:val="3"/>
          <w:sz w:val="18"/>
        </w:rPr>
        <w:t xml:space="preserve">以先前的 </w:t>
      </w:r>
      <w:r>
        <w:rPr>
          <w:rFonts w:ascii="Times New Roman" w:eastAsia="Times New Roman"/>
          <w:i/>
          <w:sz w:val="18"/>
        </w:rPr>
        <w:t>FastString</w:t>
      </w:r>
      <w:r>
        <w:rPr>
          <w:rFonts w:ascii="Times New Roman" w:eastAsia="Times New Roman"/>
          <w:i/>
          <w:spacing w:val="17"/>
          <w:sz w:val="18"/>
        </w:rPr>
        <w:t xml:space="preserve"> </w:t>
      </w:r>
      <w:r>
        <w:rPr>
          <w:rFonts w:hint="eastAsia" w:ascii="宋体" w:eastAsia="宋体"/>
          <w:spacing w:val="2"/>
          <w:sz w:val="18"/>
        </w:rPr>
        <w:t xml:space="preserve">為例，如果 </w:t>
      </w:r>
      <w:r>
        <w:rPr>
          <w:rFonts w:ascii="Times New Roman" w:eastAsia="Times New Roman"/>
          <w:sz w:val="18"/>
        </w:rPr>
        <w:t>DLL</w:t>
      </w:r>
      <w:r>
        <w:rPr>
          <w:rFonts w:ascii="Times New Roman" w:eastAsia="Times New Roman"/>
          <w:spacing w:val="9"/>
          <w:sz w:val="18"/>
        </w:rPr>
        <w:t xml:space="preserve"> </w:t>
      </w:r>
      <w:r>
        <w:rPr>
          <w:rFonts w:hint="eastAsia" w:ascii="宋体" w:eastAsia="宋体"/>
          <w:sz w:val="18"/>
        </w:rPr>
        <w:t xml:space="preserve">廠商發現了一個更快的字串搜尋法，但必須因此在 </w:t>
      </w:r>
      <w:r>
        <w:rPr>
          <w:rFonts w:ascii="Times New Roman" w:eastAsia="Times New Roman"/>
          <w:sz w:val="18"/>
        </w:rPr>
        <w:t>class</w:t>
      </w:r>
      <w:r>
        <w:rPr>
          <w:rFonts w:ascii="Times New Roman" w:eastAsia="Times New Roman"/>
          <w:spacing w:val="5"/>
          <w:sz w:val="18"/>
        </w:rPr>
        <w:t xml:space="preserve"> </w:t>
      </w:r>
      <w:r>
        <w:rPr>
          <w:rFonts w:ascii="Times New Roman" w:eastAsia="Times New Roman"/>
          <w:i/>
          <w:sz w:val="18"/>
        </w:rPr>
        <w:t>FastString</w:t>
      </w:r>
      <w:r>
        <w:rPr>
          <w:rFonts w:ascii="Times New Roman" w:eastAsia="Times New Roman"/>
          <w:i/>
          <w:spacing w:val="4"/>
          <w:sz w:val="18"/>
        </w:rPr>
        <w:t xml:space="preserve"> </w:t>
      </w:r>
      <w:r>
        <w:rPr>
          <w:rFonts w:hint="eastAsia" w:ascii="宋体" w:eastAsia="宋体"/>
          <w:sz w:val="18"/>
        </w:rPr>
        <w:t xml:space="preserve">中增加一個 </w:t>
      </w:r>
      <w:r>
        <w:rPr>
          <w:rFonts w:ascii="Times New Roman" w:eastAsia="Times New Roman"/>
          <w:sz w:val="18"/>
        </w:rPr>
        <w:t>data</w:t>
      </w:r>
      <w:r>
        <w:rPr>
          <w:rFonts w:ascii="Times New Roman" w:eastAsia="Times New Roman"/>
          <w:spacing w:val="3"/>
          <w:sz w:val="18"/>
        </w:rPr>
        <w:t xml:space="preserve"> </w:t>
      </w:r>
      <w:r>
        <w:rPr>
          <w:rFonts w:ascii="Times New Roman" w:eastAsia="Times New Roman"/>
          <w:sz w:val="18"/>
        </w:rPr>
        <w:t>member</w:t>
      </w:r>
      <w:r>
        <w:rPr>
          <w:rFonts w:hint="eastAsia" w:ascii="宋体" w:eastAsia="宋体"/>
          <w:sz w:val="18"/>
        </w:rPr>
        <w:t>：</w:t>
      </w:r>
    </w:p>
    <w:p>
      <w:pPr>
        <w:pStyle w:val="11"/>
        <w:spacing w:before="148"/>
        <w:ind w:left="2910"/>
      </w:pPr>
      <w:r>
        <w:t>class</w:t>
      </w:r>
      <w:r>
        <w:rPr>
          <w:spacing w:val="-7"/>
        </w:rPr>
        <w:t xml:space="preserve"> </w:t>
      </w:r>
      <w:r>
        <w:t>FastString</w:t>
      </w:r>
      <w:r>
        <w:rPr>
          <w:spacing w:val="-6"/>
        </w:rPr>
        <w:t xml:space="preserve"> </w:t>
      </w:r>
      <w:r>
        <w:t>{</w:t>
      </w:r>
    </w:p>
    <w:p>
      <w:pPr>
        <w:pStyle w:val="11"/>
        <w:tabs>
          <w:tab w:val="left" w:pos="9063"/>
        </w:tabs>
        <w:spacing w:before="40" w:line="292" w:lineRule="auto"/>
        <w:ind w:left="3073" w:right="1126" w:hanging="193"/>
      </w:pPr>
      <w:r>
        <w:rPr>
          <w:rFonts w:ascii="Times New Roman"/>
          <w:w w:val="98"/>
          <w:shd w:val="clear" w:color="auto" w:fill="E4E4E4"/>
        </w:rPr>
        <w:t xml:space="preserve"> </w:t>
      </w:r>
      <w:r>
        <w:rPr>
          <w:rFonts w:ascii="Times New Roman"/>
          <w:shd w:val="clear" w:color="auto" w:fill="E4E4E4"/>
        </w:rPr>
        <w:t xml:space="preserve">   </w:t>
      </w:r>
      <w:r>
        <w:rPr>
          <w:rFonts w:ascii="Times New Roman"/>
          <w:spacing w:val="-8"/>
          <w:shd w:val="clear" w:color="auto" w:fill="E4E4E4"/>
        </w:rPr>
        <w:t xml:space="preserve"> </w:t>
      </w:r>
      <w:r>
        <w:rPr>
          <w:shd w:val="clear" w:color="auto" w:fill="E4E4E4"/>
        </w:rPr>
        <w:t>const</w:t>
      </w:r>
      <w:r>
        <w:rPr>
          <w:spacing w:val="-5"/>
          <w:shd w:val="clear" w:color="auto" w:fill="E4E4E4"/>
        </w:rPr>
        <w:t xml:space="preserve"> </w:t>
      </w:r>
      <w:r>
        <w:rPr>
          <w:shd w:val="clear" w:color="auto" w:fill="E4E4E4"/>
        </w:rPr>
        <w:t>int</w:t>
      </w:r>
      <w:r>
        <w:rPr>
          <w:spacing w:val="-5"/>
          <w:shd w:val="clear" w:color="auto" w:fill="E4E4E4"/>
        </w:rPr>
        <w:t xml:space="preserve"> </w:t>
      </w:r>
      <w:r>
        <w:rPr>
          <w:shd w:val="clear" w:color="auto" w:fill="E4E4E4"/>
        </w:rPr>
        <w:t>m_cch;</w:t>
      </w:r>
      <w:r>
        <w:rPr>
          <w:spacing w:val="60"/>
          <w:shd w:val="clear" w:color="auto" w:fill="E4E4E4"/>
        </w:rPr>
        <w:t xml:space="preserve"> </w:t>
      </w:r>
      <w:r>
        <w:rPr>
          <w:shd w:val="clear" w:color="auto" w:fill="E4E4E4"/>
        </w:rPr>
        <w:t>//</w:t>
      </w:r>
      <w:r>
        <w:rPr>
          <w:spacing w:val="-5"/>
          <w:shd w:val="clear" w:color="auto" w:fill="E4E4E4"/>
        </w:rPr>
        <w:t xml:space="preserve"> </w:t>
      </w:r>
      <w:r>
        <w:rPr>
          <w:shd w:val="clear" w:color="auto" w:fill="E4E4E4"/>
        </w:rPr>
        <w:t>count</w:t>
      </w:r>
      <w:r>
        <w:rPr>
          <w:spacing w:val="-5"/>
          <w:shd w:val="clear" w:color="auto" w:fill="E4E4E4"/>
        </w:rPr>
        <w:t xml:space="preserve"> </w:t>
      </w:r>
      <w:r>
        <w:rPr>
          <w:shd w:val="clear" w:color="auto" w:fill="E4E4E4"/>
        </w:rPr>
        <w:t>of</w:t>
      </w:r>
      <w:r>
        <w:rPr>
          <w:spacing w:val="-5"/>
          <w:shd w:val="clear" w:color="auto" w:fill="E4E4E4"/>
        </w:rPr>
        <w:t xml:space="preserve"> </w:t>
      </w:r>
      <w:r>
        <w:rPr>
          <w:shd w:val="clear" w:color="auto" w:fill="E4E4E4"/>
        </w:rPr>
        <w:t>characters</w:t>
      </w:r>
      <w:r>
        <w:rPr>
          <w:shd w:val="clear" w:color="auto" w:fill="E4E4E4"/>
        </w:rPr>
        <w:tab/>
      </w:r>
      <w:r>
        <w:t xml:space="preserve"> char</w:t>
      </w:r>
      <w:r>
        <w:rPr>
          <w:spacing w:val="-1"/>
        </w:rPr>
        <w:t xml:space="preserve"> </w:t>
      </w:r>
      <w:r>
        <w:t>*m_psz;</w:t>
      </w:r>
    </w:p>
    <w:p>
      <w:pPr>
        <w:pStyle w:val="11"/>
        <w:spacing w:line="180" w:lineRule="exact"/>
        <w:ind w:left="2910"/>
      </w:pPr>
      <w:r>
        <w:t>public:</w:t>
      </w:r>
    </w:p>
    <w:p>
      <w:pPr>
        <w:pStyle w:val="11"/>
        <w:spacing w:line="207" w:lineRule="exact"/>
        <w:ind w:left="3073"/>
        <w:rPr>
          <w:rFonts w:hint="eastAsia" w:ascii="宋体" w:eastAsia="宋体"/>
        </w:rPr>
      </w:pPr>
      <w:r>
        <w:rPr>
          <w:spacing w:val="-3"/>
        </w:rPr>
        <w:t xml:space="preserve">... // </w:t>
      </w:r>
      <w:r>
        <w:rPr>
          <w:rFonts w:hint="eastAsia" w:ascii="宋体" w:eastAsia="宋体"/>
        </w:rPr>
        <w:t>與前同</w:t>
      </w:r>
    </w:p>
    <w:p>
      <w:pPr>
        <w:pStyle w:val="11"/>
        <w:spacing w:before="53"/>
        <w:ind w:left="2910"/>
      </w:pPr>
      <w:r>
        <w:t>};</w:t>
      </w:r>
    </w:p>
    <w:p>
      <w:pPr>
        <w:pStyle w:val="11"/>
        <w:rPr>
          <w:sz w:val="18"/>
        </w:rPr>
      </w:pPr>
    </w:p>
    <w:p>
      <w:pPr>
        <w:spacing w:before="121"/>
        <w:ind w:left="2627" w:right="0" w:firstLine="0"/>
        <w:jc w:val="left"/>
        <w:rPr>
          <w:rFonts w:hint="eastAsia" w:ascii="宋体" w:eastAsia="宋体"/>
          <w:sz w:val="18"/>
        </w:rPr>
      </w:pPr>
      <w:r>
        <w:rPr>
          <w:rFonts w:hint="eastAsia" w:ascii="宋体" w:eastAsia="宋体"/>
          <w:spacing w:val="1"/>
          <w:sz w:val="18"/>
        </w:rPr>
        <w:t xml:space="preserve">並修改兩個 </w:t>
      </w:r>
      <w:r>
        <w:rPr>
          <w:rFonts w:ascii="Times New Roman" w:eastAsia="Times New Roman"/>
          <w:sz w:val="18"/>
        </w:rPr>
        <w:t>member</w:t>
      </w:r>
      <w:r>
        <w:rPr>
          <w:rFonts w:ascii="Times New Roman" w:eastAsia="Times New Roman"/>
          <w:spacing w:val="9"/>
          <w:sz w:val="18"/>
        </w:rPr>
        <w:t xml:space="preserve"> </w:t>
      </w:r>
      <w:r>
        <w:rPr>
          <w:rFonts w:ascii="Times New Roman" w:eastAsia="Times New Roman"/>
          <w:sz w:val="18"/>
        </w:rPr>
        <w:t>functions</w:t>
      </w:r>
      <w:r>
        <w:rPr>
          <w:rFonts w:hint="eastAsia" w:ascii="宋体" w:eastAsia="宋体"/>
          <w:sz w:val="18"/>
        </w:rPr>
        <w:t>：</w:t>
      </w:r>
    </w:p>
    <w:p>
      <w:pPr>
        <w:pStyle w:val="11"/>
        <w:rPr>
          <w:rFonts w:ascii="宋体"/>
          <w:sz w:val="20"/>
        </w:rPr>
      </w:pPr>
    </w:p>
    <w:p>
      <w:pPr>
        <w:pStyle w:val="11"/>
        <w:spacing w:before="5"/>
        <w:rPr>
          <w:rFonts w:ascii="宋体"/>
          <w:sz w:val="21"/>
        </w:rPr>
      </w:pPr>
    </w:p>
    <w:p>
      <w:pPr>
        <w:pStyle w:val="5"/>
      </w:pPr>
      <w:r>
        <w:t>308</w:t>
      </w:r>
    </w:p>
    <w:p>
      <w:pPr>
        <w:spacing w:after="0"/>
        <w:sectPr>
          <w:pgSz w:w="10320" w:h="13220"/>
          <w:pgMar w:top="580" w:right="80" w:bottom="280" w:left="40" w:header="720" w:footer="720" w:gutter="0"/>
          <w:cols w:space="720" w:num="1"/>
        </w:sectPr>
      </w:pPr>
    </w:p>
    <w:p>
      <w:pPr>
        <w:pStyle w:val="11"/>
        <w:spacing w:before="64"/>
        <w:ind w:left="4897"/>
        <w:rPr>
          <w:rFonts w:ascii="Times New Roman" w:eastAsia="Times New Roman"/>
        </w:rPr>
      </w:pPr>
      <w:r>
        <w:pict>
          <v:rect id="_x0000_s3983" o:spid="_x0000_s3983" o:spt="1" style="position:absolute;left:0pt;margin-left:131.9pt;margin-top:18.85pt;height:0.7pt;width:323pt;mso-position-horizontal-relative:page;mso-wrap-distance-bottom:0pt;mso-wrap-distance-top:0pt;z-index:-251139072;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3"/>
        </w:rPr>
        <w:t xml:space="preserve">第６章 從 </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10"/>
        </w:rPr>
        <w:t xml:space="preserve"> </w:t>
      </w:r>
      <w:r>
        <w:rPr>
          <w:rFonts w:ascii="Times New Roman" w:eastAsia="Times New Roman"/>
        </w:rPr>
        <w:t>Model</w:t>
      </w:r>
      <w:r>
        <w:rPr>
          <w:rFonts w:ascii="Times New Roman" w:eastAsia="Times New Roman"/>
          <w:spacing w:val="21"/>
        </w:rPr>
        <w:t xml:space="preserve"> </w:t>
      </w:r>
      <w:r>
        <w:rPr>
          <w:rFonts w:hint="eastAsia" w:ascii="宋体" w:eastAsia="宋体"/>
          <w:spacing w:val="-6"/>
        </w:rPr>
        <w:t xml:space="preserve">邁向 </w:t>
      </w:r>
      <w:r>
        <w:rPr>
          <w:rFonts w:ascii="Times New Roman" w:eastAsia="Times New Roman"/>
        </w:rPr>
        <w:t>Component</w:t>
      </w:r>
      <w:r>
        <w:rPr>
          <w:rFonts w:ascii="Times New Roman" w:eastAsia="Times New Roman"/>
          <w:spacing w:val="-10"/>
        </w:rPr>
        <w:t xml:space="preserve"> </w:t>
      </w:r>
      <w:r>
        <w:rPr>
          <w:rFonts w:ascii="Times New Roman" w:eastAsia="Times New Roman"/>
        </w:rPr>
        <w:t>Object</w:t>
      </w:r>
      <w:r>
        <w:rPr>
          <w:rFonts w:ascii="Times New Roman" w:eastAsia="Times New Roman"/>
          <w:spacing w:val="-10"/>
        </w:rPr>
        <w:t xml:space="preserve"> </w:t>
      </w:r>
      <w:r>
        <w:rPr>
          <w:rFonts w:ascii="Times New Roman" w:eastAsia="Times New Roman"/>
        </w:rPr>
        <w:t>Model</w:t>
      </w:r>
    </w:p>
    <w:p>
      <w:pPr>
        <w:pStyle w:val="11"/>
        <w:rPr>
          <w:rFonts w:ascii="Times New Roman"/>
          <w:sz w:val="20"/>
        </w:rPr>
      </w:pPr>
    </w:p>
    <w:p>
      <w:pPr>
        <w:pStyle w:val="11"/>
        <w:spacing w:before="7"/>
        <w:rPr>
          <w:rFonts w:ascii="Times New Roman"/>
          <w:sz w:val="22"/>
        </w:rPr>
      </w:pPr>
    </w:p>
    <w:p>
      <w:pPr>
        <w:pStyle w:val="11"/>
        <w:ind w:left="2910"/>
      </w:pPr>
      <w:r>
        <w:t>FastString::FastString(const</w:t>
      </w:r>
      <w:r>
        <w:rPr>
          <w:spacing w:val="-15"/>
        </w:rPr>
        <w:t xml:space="preserve"> </w:t>
      </w:r>
      <w:r>
        <w:t>char</w:t>
      </w:r>
      <w:r>
        <w:rPr>
          <w:spacing w:val="-14"/>
        </w:rPr>
        <w:t xml:space="preserve"> </w:t>
      </w:r>
      <w:r>
        <w:t>*psz)</w:t>
      </w:r>
    </w:p>
    <w:p>
      <w:pPr>
        <w:pStyle w:val="11"/>
        <w:tabs>
          <w:tab w:val="left" w:pos="9063"/>
        </w:tabs>
        <w:spacing w:before="36"/>
        <w:ind w:left="2910"/>
        <w:rPr>
          <w:rFonts w:ascii="Arial Black"/>
          <w:sz w:val="14"/>
        </w:rPr>
      </w:pPr>
      <w:r>
        <w:rPr>
          <w:shd w:val="clear" w:color="auto" w:fill="E4E4E4"/>
        </w:rPr>
        <w:t>:</w:t>
      </w:r>
      <w:r>
        <w:rPr>
          <w:spacing w:val="-6"/>
          <w:shd w:val="clear" w:color="auto" w:fill="E4E4E4"/>
        </w:rPr>
        <w:t xml:space="preserve"> </w:t>
      </w:r>
      <w:r>
        <w:rPr>
          <w:shd w:val="clear" w:color="auto" w:fill="E4E4E4"/>
        </w:rPr>
        <w:t>m_cch(strlen(psz)),</w:t>
      </w:r>
      <w:r>
        <w:rPr>
          <w:spacing w:val="-5"/>
          <w:shd w:val="clear" w:color="auto" w:fill="E4E4E4"/>
        </w:rPr>
        <w:t xml:space="preserve"> </w:t>
      </w:r>
      <w:r>
        <w:rPr>
          <w:shd w:val="clear" w:color="auto" w:fill="E4E4E4"/>
        </w:rPr>
        <w:t>m_psz(new</w:t>
      </w:r>
      <w:r>
        <w:rPr>
          <w:spacing w:val="-5"/>
          <w:shd w:val="clear" w:color="auto" w:fill="E4E4E4"/>
        </w:rPr>
        <w:t xml:space="preserve"> </w:t>
      </w:r>
      <w:r>
        <w:rPr>
          <w:shd w:val="clear" w:color="auto" w:fill="E4E4E4"/>
        </w:rPr>
        <w:t>char[m_cch</w:t>
      </w:r>
      <w:r>
        <w:rPr>
          <w:spacing w:val="-6"/>
          <w:shd w:val="clear" w:color="auto" w:fill="E4E4E4"/>
        </w:rPr>
        <w:t xml:space="preserve"> </w:t>
      </w:r>
      <w:r>
        <w:rPr>
          <w:shd w:val="clear" w:color="auto" w:fill="E4E4E4"/>
        </w:rPr>
        <w:t>+</w:t>
      </w:r>
      <w:r>
        <w:rPr>
          <w:spacing w:val="-5"/>
          <w:shd w:val="clear" w:color="auto" w:fill="E4E4E4"/>
        </w:rPr>
        <w:t xml:space="preserve"> </w:t>
      </w:r>
      <w:r>
        <w:rPr>
          <w:shd w:val="clear" w:color="auto" w:fill="E4E4E4"/>
        </w:rPr>
        <w:t>1])</w:t>
      </w:r>
      <w:r>
        <w:rPr>
          <w:spacing w:val="-5"/>
          <w:shd w:val="clear" w:color="auto" w:fill="E4E4E4"/>
        </w:rPr>
        <w:t xml:space="preserve"> </w:t>
      </w:r>
      <w:r>
        <w:rPr>
          <w:shd w:val="clear" w:color="auto" w:fill="E4E4E4"/>
        </w:rPr>
        <w:t>{</w:t>
      </w:r>
      <w:r>
        <w:rPr>
          <w:spacing w:val="60"/>
          <w:shd w:val="clear" w:color="auto" w:fill="E4E4E4"/>
        </w:rPr>
        <w:t xml:space="preserve"> </w:t>
      </w:r>
      <w:r>
        <w:rPr>
          <w:rFonts w:ascii="Arial Black"/>
          <w:color w:val="FF0000"/>
          <w:position w:val="5"/>
          <w:sz w:val="14"/>
          <w:shd w:val="clear" w:color="auto" w:fill="E4E4E4"/>
        </w:rPr>
        <w:t>2</w:t>
      </w:r>
      <w:r>
        <w:rPr>
          <w:rFonts w:ascii="Arial Black"/>
          <w:color w:val="FF0000"/>
          <w:position w:val="5"/>
          <w:sz w:val="14"/>
          <w:shd w:val="clear" w:color="auto" w:fill="E4E4E4"/>
        </w:rPr>
        <w:tab/>
      </w:r>
    </w:p>
    <w:p>
      <w:pPr>
        <w:pStyle w:val="11"/>
        <w:spacing w:before="64"/>
        <w:ind w:left="3073"/>
      </w:pPr>
      <w:r>
        <w:t>strcpy(m_psz,</w:t>
      </w:r>
      <w:r>
        <w:rPr>
          <w:spacing w:val="-12"/>
        </w:rPr>
        <w:t xml:space="preserve"> </w:t>
      </w:r>
      <w:r>
        <w:t>psz);</w:t>
      </w:r>
    </w:p>
    <w:p>
      <w:pPr>
        <w:pStyle w:val="11"/>
        <w:spacing w:before="39"/>
        <w:ind w:left="2910"/>
      </w:pPr>
      <w:r>
        <w:rPr>
          <w:w w:val="98"/>
        </w:rPr>
        <w:t>}</w:t>
      </w:r>
    </w:p>
    <w:p>
      <w:pPr>
        <w:pStyle w:val="11"/>
        <w:rPr>
          <w:sz w:val="23"/>
        </w:rPr>
      </w:pPr>
    </w:p>
    <w:p>
      <w:pPr>
        <w:pStyle w:val="11"/>
        <w:ind w:left="2910"/>
      </w:pPr>
      <w:r>
        <w:t>int</w:t>
      </w:r>
      <w:r>
        <w:rPr>
          <w:spacing w:val="-10"/>
        </w:rPr>
        <w:t xml:space="preserve"> </w:t>
      </w:r>
      <w:r>
        <w:t>FastString::Length(void)</w:t>
      </w:r>
      <w:r>
        <w:rPr>
          <w:spacing w:val="-9"/>
        </w:rPr>
        <w:t xml:space="preserve"> </w:t>
      </w:r>
      <w:r>
        <w:t>const</w:t>
      </w:r>
      <w:r>
        <w:rPr>
          <w:spacing w:val="-8"/>
        </w:rPr>
        <w:t xml:space="preserve"> </w:t>
      </w:r>
      <w:r>
        <w:t>{</w:t>
      </w:r>
    </w:p>
    <w:p>
      <w:pPr>
        <w:pStyle w:val="11"/>
        <w:tabs>
          <w:tab w:val="left" w:pos="9063"/>
        </w:tabs>
        <w:spacing w:before="40"/>
        <w:ind w:left="2881"/>
      </w:pPr>
      <w:r>
        <w:rPr>
          <w:rFonts w:ascii="Times New Roman"/>
          <w:w w:val="98"/>
          <w:shd w:val="clear" w:color="auto" w:fill="E4E4E4"/>
        </w:rPr>
        <w:t xml:space="preserve"> </w:t>
      </w:r>
      <w:r>
        <w:rPr>
          <w:rFonts w:ascii="Times New Roman"/>
          <w:shd w:val="clear" w:color="auto" w:fill="E4E4E4"/>
        </w:rPr>
        <w:t xml:space="preserve">   </w:t>
      </w:r>
      <w:r>
        <w:rPr>
          <w:rFonts w:ascii="Times New Roman"/>
          <w:spacing w:val="-8"/>
          <w:shd w:val="clear" w:color="auto" w:fill="E4E4E4"/>
        </w:rPr>
        <w:t xml:space="preserve"> </w:t>
      </w:r>
      <w:r>
        <w:rPr>
          <w:shd w:val="clear" w:color="auto" w:fill="E4E4E4"/>
        </w:rPr>
        <w:t>return</w:t>
      </w:r>
      <w:r>
        <w:rPr>
          <w:spacing w:val="-5"/>
          <w:shd w:val="clear" w:color="auto" w:fill="E4E4E4"/>
        </w:rPr>
        <w:t xml:space="preserve"> </w:t>
      </w:r>
      <w:r>
        <w:rPr>
          <w:shd w:val="clear" w:color="auto" w:fill="E4E4E4"/>
        </w:rPr>
        <w:t>m_cch;</w:t>
      </w:r>
      <w:r>
        <w:rPr>
          <w:spacing w:val="59"/>
          <w:shd w:val="clear" w:color="auto" w:fill="E4E4E4"/>
        </w:rPr>
        <w:t xml:space="preserve"> </w:t>
      </w:r>
      <w:r>
        <w:rPr>
          <w:shd w:val="clear" w:color="auto" w:fill="E4E4E4"/>
        </w:rPr>
        <w:t>//</w:t>
      </w:r>
      <w:r>
        <w:rPr>
          <w:spacing w:val="-5"/>
          <w:shd w:val="clear" w:color="auto" w:fill="E4E4E4"/>
        </w:rPr>
        <w:t xml:space="preserve"> </w:t>
      </w:r>
      <w:r>
        <w:rPr>
          <w:shd w:val="clear" w:color="auto" w:fill="E4E4E4"/>
        </w:rPr>
        <w:t>return</w:t>
      </w:r>
      <w:r>
        <w:rPr>
          <w:spacing w:val="-5"/>
          <w:shd w:val="clear" w:color="auto" w:fill="E4E4E4"/>
        </w:rPr>
        <w:t xml:space="preserve"> </w:t>
      </w:r>
      <w:r>
        <w:rPr>
          <w:shd w:val="clear" w:color="auto" w:fill="E4E4E4"/>
        </w:rPr>
        <w:t>cached</w:t>
      </w:r>
      <w:r>
        <w:rPr>
          <w:spacing w:val="-5"/>
          <w:shd w:val="clear" w:color="auto" w:fill="E4E4E4"/>
        </w:rPr>
        <w:t xml:space="preserve"> </w:t>
      </w:r>
      <w:r>
        <w:rPr>
          <w:shd w:val="clear" w:color="auto" w:fill="E4E4E4"/>
        </w:rPr>
        <w:t>length</w:t>
      </w:r>
      <w:r>
        <w:rPr>
          <w:shd w:val="clear" w:color="auto" w:fill="E4E4E4"/>
        </w:rPr>
        <w:tab/>
      </w:r>
    </w:p>
    <w:p>
      <w:pPr>
        <w:pStyle w:val="11"/>
        <w:spacing w:before="39"/>
        <w:ind w:left="2910"/>
      </w:pPr>
      <w:r>
        <w:rPr>
          <w:w w:val="98"/>
        </w:rPr>
        <w:t>}</w:t>
      </w:r>
    </w:p>
    <w:p>
      <w:pPr>
        <w:pStyle w:val="11"/>
        <w:rPr>
          <w:sz w:val="18"/>
        </w:rPr>
      </w:pPr>
    </w:p>
    <w:p>
      <w:pPr>
        <w:spacing w:before="120"/>
        <w:ind w:left="2627" w:right="0" w:firstLine="0"/>
        <w:jc w:val="both"/>
        <w:rPr>
          <w:rFonts w:hint="eastAsia" w:ascii="宋体" w:eastAsia="宋体"/>
          <w:sz w:val="18"/>
        </w:rPr>
      </w:pPr>
      <w:r>
        <w:rPr>
          <w:rFonts w:hint="eastAsia" w:ascii="宋体" w:eastAsia="宋体"/>
          <w:spacing w:val="3"/>
          <w:sz w:val="18"/>
        </w:rPr>
        <w:t xml:space="preserve">其中的 </w:t>
      </w:r>
      <w:r>
        <w:rPr>
          <w:rFonts w:ascii="Times New Roman" w:eastAsia="Times New Roman"/>
          <w:i/>
          <w:sz w:val="18"/>
        </w:rPr>
        <w:t>m_cch</w:t>
      </w:r>
      <w:r>
        <w:rPr>
          <w:rFonts w:ascii="Times New Roman" w:eastAsia="Times New Roman"/>
          <w:i/>
          <w:spacing w:val="57"/>
          <w:sz w:val="18"/>
        </w:rPr>
        <w:t xml:space="preserve"> </w:t>
      </w:r>
      <w:r>
        <w:rPr>
          <w:rFonts w:hint="eastAsia" w:ascii="宋体" w:eastAsia="宋体"/>
          <w:spacing w:val="1"/>
          <w:sz w:val="18"/>
        </w:rPr>
        <w:t xml:space="preserve">是一個被封裝的 </w:t>
      </w:r>
      <w:r>
        <w:rPr>
          <w:rFonts w:ascii="Times New Roman" w:eastAsia="Times New Roman"/>
          <w:sz w:val="18"/>
        </w:rPr>
        <w:t>private</w:t>
      </w:r>
      <w:r>
        <w:rPr>
          <w:rFonts w:ascii="Times New Roman" w:eastAsia="Times New Roman"/>
          <w:spacing w:val="9"/>
          <w:sz w:val="18"/>
        </w:rPr>
        <w:t xml:space="preserve"> </w:t>
      </w:r>
      <w:r>
        <w:rPr>
          <w:rFonts w:ascii="Times New Roman" w:eastAsia="Times New Roman"/>
          <w:sz w:val="18"/>
        </w:rPr>
        <w:t>member</w:t>
      </w:r>
      <w:r>
        <w:rPr>
          <w:rFonts w:hint="eastAsia" w:ascii="宋体" w:eastAsia="宋体"/>
          <w:sz w:val="18"/>
        </w:rPr>
        <w:t>。</w:t>
      </w:r>
    </w:p>
    <w:p>
      <w:pPr>
        <w:pStyle w:val="11"/>
        <w:spacing w:before="11"/>
        <w:rPr>
          <w:rFonts w:ascii="宋体"/>
          <w:sz w:val="28"/>
        </w:rPr>
      </w:pPr>
    </w:p>
    <w:p>
      <w:pPr>
        <w:spacing w:before="0"/>
        <w:ind w:left="2627" w:right="0" w:firstLine="0"/>
        <w:jc w:val="both"/>
        <w:rPr>
          <w:rFonts w:ascii="Times New Roman" w:eastAsia="Times New Roman"/>
          <w:sz w:val="18"/>
        </w:rPr>
      </w:pPr>
      <w:r>
        <w:rPr>
          <w:rFonts w:hint="eastAsia" w:ascii="宋体" w:eastAsia="宋体"/>
          <w:spacing w:val="-9"/>
          <w:sz w:val="18"/>
        </w:rPr>
        <w:t xml:space="preserve">經過一番努力，新的 </w:t>
      </w:r>
      <w:r>
        <w:rPr>
          <w:rFonts w:ascii="Times New Roman" w:eastAsia="Times New Roman"/>
          <w:spacing w:val="-3"/>
          <w:sz w:val="18"/>
        </w:rPr>
        <w:t>DLL</w:t>
      </w:r>
      <w:r>
        <w:rPr>
          <w:rFonts w:ascii="Times New Roman" w:eastAsia="Times New Roman"/>
          <w:spacing w:val="53"/>
          <w:sz w:val="18"/>
        </w:rPr>
        <w:t xml:space="preserve"> </w:t>
      </w:r>
      <w:r>
        <w:rPr>
          <w:rFonts w:hint="eastAsia" w:ascii="宋体" w:eastAsia="宋体"/>
          <w:spacing w:val="-11"/>
          <w:sz w:val="18"/>
        </w:rPr>
        <w:t xml:space="preserve">出品了，名為 </w:t>
      </w:r>
      <w:r>
        <w:rPr>
          <w:rFonts w:ascii="Times New Roman" w:eastAsia="Times New Roman"/>
          <w:sz w:val="18"/>
        </w:rPr>
        <w:t>FastString</w:t>
      </w:r>
      <w:r>
        <w:rPr>
          <w:rFonts w:ascii="Times New Roman" w:eastAsia="Times New Roman"/>
          <w:spacing w:val="8"/>
          <w:sz w:val="18"/>
        </w:rPr>
        <w:t xml:space="preserve"> </w:t>
      </w:r>
      <w:r>
        <w:rPr>
          <w:rFonts w:ascii="Times New Roman" w:eastAsia="Times New Roman"/>
          <w:spacing w:val="-20"/>
          <w:sz w:val="18"/>
        </w:rPr>
        <w:t>2.0</w:t>
      </w:r>
      <w:r>
        <w:rPr>
          <w:rFonts w:hint="eastAsia" w:ascii="宋体" w:eastAsia="宋体"/>
          <w:spacing w:val="-10"/>
          <w:sz w:val="18"/>
        </w:rPr>
        <w:t xml:space="preserve">，並延用舊檔名。接著 </w:t>
      </w:r>
      <w:r>
        <w:rPr>
          <w:rFonts w:ascii="Times New Roman" w:eastAsia="Times New Roman"/>
          <w:sz w:val="18"/>
        </w:rPr>
        <w:t>Client</w:t>
      </w:r>
    </w:p>
    <w:p>
      <w:pPr>
        <w:spacing w:before="129"/>
        <w:ind w:left="2627" w:right="0" w:firstLine="0"/>
        <w:jc w:val="both"/>
        <w:rPr>
          <w:rFonts w:ascii="Times New Roman" w:eastAsia="Times New Roman"/>
          <w:sz w:val="18"/>
        </w:rPr>
      </w:pPr>
      <w:r>
        <w:rPr>
          <w:rFonts w:hint="eastAsia" w:ascii="宋体" w:eastAsia="宋体"/>
          <w:spacing w:val="-2"/>
          <w:sz w:val="18"/>
        </w:rPr>
        <w:t xml:space="preserve">程式開發廠商獲得了新版 </w:t>
      </w:r>
      <w:r>
        <w:rPr>
          <w:rFonts w:ascii="Times New Roman" w:eastAsia="Times New Roman"/>
          <w:sz w:val="18"/>
        </w:rPr>
        <w:t>DLL</w:t>
      </w:r>
      <w:r>
        <w:rPr>
          <w:rFonts w:hint="eastAsia" w:ascii="宋体" w:eastAsia="宋体"/>
          <w:spacing w:val="-3"/>
          <w:sz w:val="18"/>
        </w:rPr>
        <w:t xml:space="preserve">，也開發出 </w:t>
      </w:r>
      <w:r>
        <w:rPr>
          <w:rFonts w:ascii="Times New Roman" w:eastAsia="Times New Roman"/>
          <w:sz w:val="18"/>
        </w:rPr>
        <w:t>App</w:t>
      </w:r>
      <w:r>
        <w:rPr>
          <w:rFonts w:ascii="Times New Roman" w:eastAsia="Times New Roman"/>
          <w:spacing w:val="-5"/>
          <w:sz w:val="18"/>
        </w:rPr>
        <w:t xml:space="preserve"> </w:t>
      </w:r>
      <w:r>
        <w:rPr>
          <w:rFonts w:ascii="Times New Roman" w:eastAsia="Times New Roman"/>
          <w:sz w:val="18"/>
        </w:rPr>
        <w:t>2.0</w:t>
      </w:r>
      <w:r>
        <w:rPr>
          <w:rFonts w:hint="eastAsia" w:ascii="宋体" w:eastAsia="宋体"/>
          <w:sz w:val="18"/>
        </w:rPr>
        <w:t>（並延用舊檔名</w:t>
      </w:r>
      <w:r>
        <w:rPr>
          <w:rFonts w:hint="eastAsia" w:ascii="宋体" w:eastAsia="宋体"/>
          <w:spacing w:val="-51"/>
          <w:sz w:val="18"/>
        </w:rPr>
        <w:t>）</w:t>
      </w:r>
      <w:r>
        <w:rPr>
          <w:rFonts w:hint="eastAsia" w:ascii="宋体" w:eastAsia="宋体"/>
          <w:spacing w:val="-14"/>
          <w:sz w:val="18"/>
        </w:rPr>
        <w:t xml:space="preserve">，然後把 </w:t>
      </w:r>
      <w:r>
        <w:rPr>
          <w:rFonts w:ascii="Times New Roman" w:eastAsia="Times New Roman"/>
          <w:sz w:val="18"/>
        </w:rPr>
        <w:t>App</w:t>
      </w:r>
    </w:p>
    <w:p>
      <w:pPr>
        <w:spacing w:before="130" w:line="374" w:lineRule="auto"/>
        <w:ind w:left="2627" w:right="1155" w:firstLine="0"/>
        <w:jc w:val="both"/>
        <w:rPr>
          <w:rFonts w:hint="eastAsia" w:ascii="宋体" w:eastAsia="宋体"/>
          <w:sz w:val="18"/>
        </w:rPr>
      </w:pPr>
      <w:r>
        <w:rPr>
          <w:rFonts w:ascii="Times New Roman" w:eastAsia="Times New Roman"/>
          <w:sz w:val="18"/>
        </w:rPr>
        <w:t>2.0</w:t>
      </w:r>
      <w:r>
        <w:rPr>
          <w:rFonts w:ascii="Times New Roman" w:eastAsia="Times New Roman"/>
          <w:spacing w:val="35"/>
          <w:sz w:val="18"/>
        </w:rPr>
        <w:t xml:space="preserve"> </w:t>
      </w:r>
      <w:r>
        <w:rPr>
          <w:rFonts w:hint="eastAsia" w:ascii="宋体" w:eastAsia="宋体"/>
          <w:spacing w:val="27"/>
          <w:sz w:val="18"/>
        </w:rPr>
        <w:t xml:space="preserve">連同 </w:t>
      </w:r>
      <w:r>
        <w:rPr>
          <w:rFonts w:ascii="Times New Roman" w:eastAsia="Times New Roman"/>
          <w:sz w:val="18"/>
        </w:rPr>
        <w:t>FastString</w:t>
      </w:r>
      <w:r>
        <w:rPr>
          <w:rFonts w:ascii="Times New Roman" w:eastAsia="Times New Roman"/>
          <w:spacing w:val="30"/>
          <w:sz w:val="18"/>
        </w:rPr>
        <w:t xml:space="preserve"> </w:t>
      </w:r>
      <w:r>
        <w:rPr>
          <w:rFonts w:ascii="Times New Roman" w:eastAsia="Times New Roman"/>
          <w:sz w:val="18"/>
        </w:rPr>
        <w:t>2.0</w:t>
      </w:r>
      <w:r>
        <w:rPr>
          <w:rFonts w:ascii="Times New Roman" w:eastAsia="Times New Roman"/>
          <w:spacing w:val="35"/>
          <w:sz w:val="18"/>
        </w:rPr>
        <w:t xml:space="preserve"> </w:t>
      </w:r>
      <w:r>
        <w:rPr>
          <w:rFonts w:hint="eastAsia" w:ascii="宋体" w:eastAsia="宋体"/>
          <w:spacing w:val="20"/>
          <w:sz w:val="18"/>
        </w:rPr>
        <w:t xml:space="preserve">賣給客戶。客戶的電腦之中原本有著 </w:t>
      </w:r>
      <w:r>
        <w:rPr>
          <w:rFonts w:ascii="Times New Roman" w:eastAsia="Times New Roman"/>
          <w:sz w:val="18"/>
        </w:rPr>
        <w:t>App</w:t>
      </w:r>
      <w:r>
        <w:rPr>
          <w:rFonts w:ascii="Times New Roman" w:eastAsia="Times New Roman"/>
          <w:spacing w:val="30"/>
          <w:sz w:val="18"/>
        </w:rPr>
        <w:t xml:space="preserve"> </w:t>
      </w:r>
      <w:r>
        <w:rPr>
          <w:rFonts w:ascii="Times New Roman" w:eastAsia="Times New Roman"/>
          <w:sz w:val="18"/>
        </w:rPr>
        <w:t>1.0</w:t>
      </w:r>
      <w:r>
        <w:rPr>
          <w:rFonts w:ascii="Times New Roman" w:eastAsia="Times New Roman"/>
          <w:spacing w:val="30"/>
          <w:sz w:val="18"/>
        </w:rPr>
        <w:t xml:space="preserve"> </w:t>
      </w:r>
      <w:r>
        <w:rPr>
          <w:rFonts w:hint="eastAsia" w:ascii="宋体" w:eastAsia="宋体"/>
          <w:sz w:val="18"/>
        </w:rPr>
        <w:t>和</w:t>
      </w:r>
      <w:r>
        <w:rPr>
          <w:rFonts w:ascii="Times New Roman" w:eastAsia="Times New Roman"/>
          <w:sz w:val="18"/>
        </w:rPr>
        <w:t>FastString</w:t>
      </w:r>
      <w:r>
        <w:rPr>
          <w:rFonts w:ascii="Times New Roman" w:eastAsia="Times New Roman"/>
          <w:spacing w:val="2"/>
          <w:sz w:val="18"/>
        </w:rPr>
        <w:t xml:space="preserve"> </w:t>
      </w:r>
      <w:r>
        <w:rPr>
          <w:rFonts w:ascii="Times New Roman" w:eastAsia="Times New Roman"/>
          <w:sz w:val="18"/>
        </w:rPr>
        <w:t>1.0</w:t>
      </w:r>
      <w:r>
        <w:rPr>
          <w:rFonts w:hint="eastAsia" w:ascii="宋体" w:eastAsia="宋体"/>
          <w:spacing w:val="1"/>
          <w:sz w:val="18"/>
        </w:rPr>
        <w:t xml:space="preserve">，以及使用 </w:t>
      </w:r>
      <w:r>
        <w:rPr>
          <w:rFonts w:ascii="Times New Roman" w:eastAsia="Times New Roman"/>
          <w:sz w:val="18"/>
        </w:rPr>
        <w:t>FastString</w:t>
      </w:r>
      <w:r>
        <w:rPr>
          <w:rFonts w:ascii="Times New Roman" w:eastAsia="Times New Roman"/>
          <w:spacing w:val="3"/>
          <w:sz w:val="18"/>
        </w:rPr>
        <w:t xml:space="preserve"> </w:t>
      </w:r>
      <w:r>
        <w:rPr>
          <w:rFonts w:ascii="Times New Roman" w:eastAsia="Times New Roman"/>
          <w:sz w:val="18"/>
        </w:rPr>
        <w:t>1.0</w:t>
      </w:r>
      <w:r>
        <w:rPr>
          <w:rFonts w:ascii="Times New Roman" w:eastAsia="Times New Roman"/>
          <w:spacing w:val="7"/>
          <w:sz w:val="18"/>
        </w:rPr>
        <w:t xml:space="preserve"> </w:t>
      </w:r>
      <w:r>
        <w:rPr>
          <w:rFonts w:hint="eastAsia" w:ascii="宋体" w:eastAsia="宋体"/>
          <w:spacing w:val="2"/>
          <w:sz w:val="18"/>
        </w:rPr>
        <w:t xml:space="preserve">的其他 </w:t>
      </w:r>
      <w:r>
        <w:rPr>
          <w:rFonts w:ascii="Times New Roman" w:eastAsia="Times New Roman"/>
          <w:sz w:val="18"/>
        </w:rPr>
        <w:t>client</w:t>
      </w:r>
      <w:r>
        <w:rPr>
          <w:rFonts w:ascii="Times New Roman" w:eastAsia="Times New Roman"/>
          <w:spacing w:val="9"/>
          <w:sz w:val="18"/>
        </w:rPr>
        <w:t xml:space="preserve"> </w:t>
      </w:r>
      <w:r>
        <w:rPr>
          <w:rFonts w:hint="eastAsia" w:ascii="宋体" w:eastAsia="宋体"/>
          <w:spacing w:val="1"/>
          <w:sz w:val="18"/>
        </w:rPr>
        <w:t xml:space="preserve">程式。現在客戶將 </w:t>
      </w:r>
      <w:r>
        <w:rPr>
          <w:rFonts w:ascii="Times New Roman" w:eastAsia="Times New Roman"/>
          <w:sz w:val="18"/>
        </w:rPr>
        <w:t>App</w:t>
      </w:r>
      <w:r>
        <w:rPr>
          <w:rFonts w:ascii="Times New Roman" w:eastAsia="Times New Roman"/>
          <w:spacing w:val="7"/>
          <w:sz w:val="18"/>
        </w:rPr>
        <w:t xml:space="preserve"> </w:t>
      </w:r>
      <w:r>
        <w:rPr>
          <w:rFonts w:ascii="Times New Roman" w:eastAsia="Times New Roman"/>
          <w:sz w:val="18"/>
        </w:rPr>
        <w:t>2.0</w:t>
      </w:r>
      <w:r>
        <w:rPr>
          <w:rFonts w:ascii="Times New Roman" w:eastAsia="Times New Roman"/>
          <w:spacing w:val="-43"/>
          <w:sz w:val="18"/>
        </w:rPr>
        <w:t xml:space="preserve"> </w:t>
      </w:r>
      <w:r>
        <w:rPr>
          <w:rFonts w:hint="eastAsia" w:ascii="宋体" w:eastAsia="宋体"/>
          <w:sz w:val="18"/>
        </w:rPr>
        <w:t>安裝妥當，安裝過程中由於檔名相同，</w:t>
      </w:r>
      <w:r>
        <w:rPr>
          <w:rFonts w:ascii="Times New Roman" w:eastAsia="Times New Roman"/>
          <w:sz w:val="18"/>
        </w:rPr>
        <w:t>FastString</w:t>
      </w:r>
      <w:r>
        <w:rPr>
          <w:rFonts w:ascii="Times New Roman" w:eastAsia="Times New Roman"/>
          <w:spacing w:val="7"/>
          <w:sz w:val="18"/>
        </w:rPr>
        <w:t xml:space="preserve"> </w:t>
      </w:r>
      <w:r>
        <w:rPr>
          <w:rFonts w:ascii="Times New Roman" w:eastAsia="Times New Roman"/>
          <w:sz w:val="18"/>
        </w:rPr>
        <w:t>2.0</w:t>
      </w:r>
      <w:r>
        <w:rPr>
          <w:rFonts w:ascii="Times New Roman" w:eastAsia="Times New Roman"/>
          <w:spacing w:val="16"/>
          <w:sz w:val="18"/>
        </w:rPr>
        <w:t xml:space="preserve"> </w:t>
      </w:r>
      <w:r>
        <w:rPr>
          <w:rFonts w:hint="eastAsia" w:ascii="宋体" w:eastAsia="宋体"/>
          <w:spacing w:val="4"/>
          <w:sz w:val="18"/>
        </w:rPr>
        <w:t xml:space="preserve">覆蓋掉了 </w:t>
      </w:r>
      <w:r>
        <w:rPr>
          <w:rFonts w:ascii="Times New Roman" w:eastAsia="Times New Roman"/>
          <w:sz w:val="18"/>
        </w:rPr>
        <w:t>FastString</w:t>
      </w:r>
      <w:r>
        <w:rPr>
          <w:rFonts w:ascii="Times New Roman" w:eastAsia="Times New Roman"/>
          <w:spacing w:val="7"/>
          <w:sz w:val="18"/>
        </w:rPr>
        <w:t xml:space="preserve"> </w:t>
      </w:r>
      <w:r>
        <w:rPr>
          <w:rFonts w:ascii="Times New Roman" w:eastAsia="Times New Roman"/>
          <w:sz w:val="18"/>
        </w:rPr>
        <w:t>1.0</w:t>
      </w:r>
      <w:r>
        <w:rPr>
          <w:rFonts w:hint="eastAsia" w:ascii="宋体" w:eastAsia="宋体"/>
          <w:sz w:val="18"/>
        </w:rPr>
        <w:t>。安</w:t>
      </w:r>
      <w:r>
        <w:rPr>
          <w:rFonts w:hint="eastAsia" w:ascii="宋体" w:eastAsia="宋体"/>
          <w:spacing w:val="2"/>
          <w:sz w:val="18"/>
        </w:rPr>
        <w:t xml:space="preserve">裝後新的 </w:t>
      </w:r>
      <w:r>
        <w:rPr>
          <w:rFonts w:ascii="Times New Roman" w:eastAsia="Times New Roman"/>
          <w:sz w:val="18"/>
        </w:rPr>
        <w:t>App</w:t>
      </w:r>
      <w:r>
        <w:rPr>
          <w:rFonts w:ascii="Times New Roman" w:eastAsia="Times New Roman"/>
          <w:spacing w:val="37"/>
          <w:sz w:val="18"/>
        </w:rPr>
        <w:t xml:space="preserve"> </w:t>
      </w:r>
      <w:r>
        <w:rPr>
          <w:rFonts w:ascii="Times New Roman" w:eastAsia="Times New Roman"/>
          <w:sz w:val="18"/>
        </w:rPr>
        <w:t>2.0</w:t>
      </w:r>
      <w:r>
        <w:rPr>
          <w:rFonts w:ascii="Times New Roman" w:eastAsia="Times New Roman"/>
          <w:spacing w:val="16"/>
          <w:sz w:val="18"/>
        </w:rPr>
        <w:t xml:space="preserve"> </w:t>
      </w:r>
      <w:r>
        <w:rPr>
          <w:rFonts w:hint="eastAsia" w:ascii="宋体" w:eastAsia="宋体"/>
          <w:sz w:val="18"/>
        </w:rPr>
        <w:t xml:space="preserve">當然可以愉快執行，其他那些使用 </w:t>
      </w:r>
      <w:r>
        <w:rPr>
          <w:rFonts w:ascii="Times New Roman" w:eastAsia="Times New Roman"/>
          <w:sz w:val="18"/>
        </w:rPr>
        <w:t>FastString</w:t>
      </w:r>
      <w:r>
        <w:rPr>
          <w:rFonts w:ascii="Times New Roman" w:eastAsia="Times New Roman"/>
          <w:spacing w:val="32"/>
          <w:sz w:val="18"/>
        </w:rPr>
        <w:t xml:space="preserve"> </w:t>
      </w:r>
      <w:r>
        <w:rPr>
          <w:rFonts w:ascii="Times New Roman" w:eastAsia="Times New Roman"/>
          <w:sz w:val="18"/>
        </w:rPr>
        <w:t>1.0</w:t>
      </w:r>
      <w:r>
        <w:rPr>
          <w:rFonts w:ascii="Times New Roman" w:eastAsia="Times New Roman"/>
          <w:spacing w:val="15"/>
          <w:sz w:val="18"/>
        </w:rPr>
        <w:t xml:space="preserve"> </w:t>
      </w:r>
      <w:r>
        <w:rPr>
          <w:rFonts w:hint="eastAsia" w:ascii="宋体" w:eastAsia="宋体"/>
          <w:sz w:val="18"/>
        </w:rPr>
        <w:t>的程式卻可能在暗夜中哭泣（也連帶讓客戶哭泣）。</w:t>
      </w:r>
    </w:p>
    <w:p>
      <w:pPr>
        <w:pStyle w:val="11"/>
        <w:spacing w:before="10"/>
        <w:rPr>
          <w:rFonts w:ascii="宋体"/>
          <w:sz w:val="18"/>
        </w:rPr>
      </w:pPr>
    </w:p>
    <w:p>
      <w:pPr>
        <w:spacing w:before="0" w:line="374" w:lineRule="auto"/>
        <w:ind w:left="2627" w:right="1155" w:firstLine="0"/>
        <w:jc w:val="both"/>
        <w:rPr>
          <w:rFonts w:hint="eastAsia" w:ascii="宋体" w:eastAsia="宋体"/>
          <w:sz w:val="18"/>
        </w:rPr>
      </w:pPr>
      <w:r>
        <w:rPr>
          <w:rFonts w:hint="eastAsia" w:ascii="宋体" w:eastAsia="宋体"/>
          <w:sz w:val="18"/>
        </w:rPr>
        <w:t xml:space="preserve">為什麼？新增的 </w:t>
      </w:r>
      <w:r>
        <w:rPr>
          <w:rFonts w:ascii="Times New Roman" w:eastAsia="Times New Roman"/>
          <w:i/>
          <w:sz w:val="18"/>
        </w:rPr>
        <w:t>m_cch</w:t>
      </w:r>
      <w:r>
        <w:rPr>
          <w:rFonts w:ascii="Times New Roman" w:eastAsia="Times New Roman"/>
          <w:i/>
          <w:spacing w:val="2"/>
          <w:sz w:val="18"/>
        </w:rPr>
        <w:t xml:space="preserve"> </w:t>
      </w:r>
      <w:r>
        <w:rPr>
          <w:rFonts w:hint="eastAsia" w:ascii="宋体" w:eastAsia="宋体"/>
          <w:sz w:val="18"/>
        </w:rPr>
        <w:t xml:space="preserve">不是封裝起來了嗎？不，如果你瞭解 </w:t>
      </w:r>
      <w:r>
        <w:rPr>
          <w:rFonts w:ascii="Times New Roman" w:eastAsia="Times New Roman"/>
          <w:sz w:val="18"/>
        </w:rPr>
        <w:t xml:space="preserve">C++  </w:t>
      </w:r>
      <w:r>
        <w:rPr>
          <w:rFonts w:hint="eastAsia" w:ascii="宋体" w:eastAsia="宋体"/>
          <w:sz w:val="18"/>
        </w:rPr>
        <w:t>物件模型（本</w:t>
      </w:r>
      <w:r>
        <w:rPr>
          <w:rFonts w:hint="eastAsia" w:ascii="宋体" w:eastAsia="宋体"/>
          <w:w w:val="101"/>
          <w:sz w:val="18"/>
        </w:rPr>
        <w:t>書第２章</w:t>
      </w:r>
      <w:r>
        <w:rPr>
          <w:rFonts w:hint="eastAsia" w:ascii="宋体" w:eastAsia="宋体"/>
          <w:spacing w:val="-130"/>
          <w:w w:val="101"/>
          <w:sz w:val="18"/>
        </w:rPr>
        <w:t>）</w:t>
      </w:r>
      <w:r>
        <w:rPr>
          <w:rFonts w:hint="eastAsia" w:ascii="宋体" w:eastAsia="宋体"/>
          <w:spacing w:val="-7"/>
          <w:w w:val="101"/>
          <w:sz w:val="18"/>
        </w:rPr>
        <w:t>，你就知道沒有！</w:t>
      </w:r>
      <w:r>
        <w:rPr>
          <w:rFonts w:ascii="Times New Roman" w:eastAsia="Times New Roman"/>
          <w:spacing w:val="-1"/>
          <w:w w:val="101"/>
          <w:sz w:val="18"/>
        </w:rPr>
        <w:t>F</w:t>
      </w:r>
      <w:r>
        <w:rPr>
          <w:rFonts w:ascii="Times New Roman" w:eastAsia="Times New Roman"/>
          <w:w w:val="101"/>
          <w:sz w:val="18"/>
        </w:rPr>
        <w:t>as</w:t>
      </w:r>
      <w:r>
        <w:rPr>
          <w:rFonts w:ascii="Times New Roman" w:eastAsia="Times New Roman"/>
          <w:spacing w:val="2"/>
          <w:w w:val="101"/>
          <w:sz w:val="18"/>
        </w:rPr>
        <w:t>t</w:t>
      </w:r>
      <w:r>
        <w:rPr>
          <w:rFonts w:ascii="Times New Roman" w:eastAsia="Times New Roman"/>
          <w:spacing w:val="-1"/>
          <w:w w:val="101"/>
          <w:sz w:val="18"/>
        </w:rPr>
        <w:t>S</w:t>
      </w:r>
      <w:r>
        <w:rPr>
          <w:rFonts w:ascii="Times New Roman" w:eastAsia="Times New Roman"/>
          <w:spacing w:val="2"/>
          <w:w w:val="101"/>
          <w:sz w:val="18"/>
        </w:rPr>
        <w:t>t</w:t>
      </w:r>
      <w:r>
        <w:rPr>
          <w:rFonts w:ascii="Times New Roman" w:eastAsia="Times New Roman"/>
          <w:spacing w:val="1"/>
          <w:w w:val="101"/>
          <w:sz w:val="18"/>
        </w:rPr>
        <w:t>r</w:t>
      </w:r>
      <w:r>
        <w:rPr>
          <w:rFonts w:ascii="Times New Roman" w:eastAsia="Times New Roman"/>
          <w:spacing w:val="2"/>
          <w:w w:val="101"/>
          <w:sz w:val="18"/>
        </w:rPr>
        <w:t>i</w:t>
      </w:r>
      <w:r>
        <w:rPr>
          <w:rFonts w:ascii="Times New Roman" w:eastAsia="Times New Roman"/>
          <w:w w:val="101"/>
          <w:sz w:val="18"/>
        </w:rPr>
        <w:t>ng</w:t>
      </w:r>
      <w:r>
        <w:rPr>
          <w:rFonts w:ascii="Times New Roman" w:eastAsia="Times New Roman"/>
          <w:spacing w:val="-2"/>
          <w:sz w:val="18"/>
        </w:rPr>
        <w:t xml:space="preserve"> </w:t>
      </w:r>
      <w:r>
        <w:rPr>
          <w:rFonts w:ascii="Times New Roman" w:eastAsia="Times New Roman"/>
          <w:w w:val="101"/>
          <w:sz w:val="18"/>
        </w:rPr>
        <w:t>1</w:t>
      </w:r>
      <w:r>
        <w:rPr>
          <w:rFonts w:ascii="Times New Roman" w:eastAsia="Times New Roman"/>
          <w:spacing w:val="2"/>
          <w:w w:val="101"/>
          <w:sz w:val="18"/>
        </w:rPr>
        <w:t>.</w:t>
      </w:r>
      <w:r>
        <w:rPr>
          <w:rFonts w:ascii="Times New Roman" w:eastAsia="Times New Roman"/>
          <w:w w:val="101"/>
          <w:sz w:val="18"/>
        </w:rPr>
        <w:t>0</w:t>
      </w:r>
      <w:r>
        <w:rPr>
          <w:rFonts w:ascii="Times New Roman" w:eastAsia="Times New Roman"/>
          <w:spacing w:val="-2"/>
          <w:sz w:val="18"/>
        </w:rPr>
        <w:t xml:space="preserve">  </w:t>
      </w:r>
      <w:r>
        <w:rPr>
          <w:rFonts w:hint="eastAsia" w:ascii="宋体" w:eastAsia="宋体"/>
          <w:w w:val="101"/>
          <w:sz w:val="18"/>
        </w:rPr>
        <w:t>的</w:t>
      </w:r>
      <w:r>
        <w:rPr>
          <w:rFonts w:hint="eastAsia" w:ascii="宋体" w:eastAsia="宋体"/>
          <w:spacing w:val="1"/>
          <w:sz w:val="18"/>
        </w:rPr>
        <w:t xml:space="preserve"> </w:t>
      </w:r>
      <w:r>
        <w:rPr>
          <w:rFonts w:ascii="Times New Roman" w:eastAsia="Times New Roman"/>
          <w:spacing w:val="-5"/>
          <w:w w:val="101"/>
          <w:sz w:val="18"/>
        </w:rPr>
        <w:t>o</w:t>
      </w:r>
      <w:r>
        <w:rPr>
          <w:rFonts w:ascii="Times New Roman" w:eastAsia="Times New Roman"/>
          <w:w w:val="101"/>
          <w:sz w:val="18"/>
        </w:rPr>
        <w:t>b</w:t>
      </w:r>
      <w:r>
        <w:rPr>
          <w:rFonts w:ascii="Times New Roman" w:eastAsia="Times New Roman"/>
          <w:spacing w:val="2"/>
          <w:w w:val="101"/>
          <w:sz w:val="18"/>
        </w:rPr>
        <w:t>j</w:t>
      </w:r>
      <w:r>
        <w:rPr>
          <w:rFonts w:ascii="Times New Roman" w:eastAsia="Times New Roman"/>
          <w:w w:val="101"/>
          <w:sz w:val="18"/>
        </w:rPr>
        <w:t>e</w:t>
      </w:r>
      <w:r>
        <w:rPr>
          <w:rFonts w:ascii="Times New Roman" w:eastAsia="Times New Roman"/>
          <w:spacing w:val="-4"/>
          <w:w w:val="101"/>
          <w:sz w:val="18"/>
        </w:rPr>
        <w:t>c</w:t>
      </w:r>
      <w:r>
        <w:rPr>
          <w:rFonts w:ascii="Times New Roman" w:eastAsia="Times New Roman"/>
          <w:w w:val="101"/>
          <w:sz w:val="18"/>
        </w:rPr>
        <w:t>t</w:t>
      </w:r>
      <w:r>
        <w:rPr>
          <w:rFonts w:ascii="Times New Roman" w:eastAsia="Times New Roman"/>
          <w:spacing w:val="-1"/>
          <w:sz w:val="18"/>
        </w:rPr>
        <w:t xml:space="preserve">  </w:t>
      </w:r>
      <w:r>
        <w:rPr>
          <w:rFonts w:hint="eastAsia" w:ascii="宋体" w:eastAsia="宋体"/>
          <w:w w:val="101"/>
          <w:sz w:val="18"/>
        </w:rPr>
        <w:t>大小是</w:t>
      </w:r>
      <w:r>
        <w:rPr>
          <w:rFonts w:hint="eastAsia" w:ascii="宋体" w:eastAsia="宋体"/>
          <w:spacing w:val="1"/>
          <w:sz w:val="18"/>
        </w:rPr>
        <w:t xml:space="preserve"> </w:t>
      </w:r>
      <w:r>
        <w:rPr>
          <w:rFonts w:ascii="Times New Roman" w:eastAsia="Times New Roman"/>
          <w:w w:val="101"/>
          <w:sz w:val="18"/>
        </w:rPr>
        <w:t>4</w:t>
      </w:r>
      <w:r>
        <w:rPr>
          <w:rFonts w:ascii="Times New Roman" w:eastAsia="Times New Roman"/>
          <w:spacing w:val="2"/>
          <w:sz w:val="18"/>
        </w:rPr>
        <w:t xml:space="preserve"> </w:t>
      </w:r>
      <w:r>
        <w:rPr>
          <w:rFonts w:ascii="Times New Roman" w:eastAsia="Times New Roman"/>
          <w:w w:val="101"/>
          <w:sz w:val="18"/>
        </w:rPr>
        <w:t>b</w:t>
      </w:r>
      <w:r>
        <w:rPr>
          <w:rFonts w:ascii="Times New Roman" w:eastAsia="Times New Roman"/>
          <w:spacing w:val="-10"/>
          <w:w w:val="101"/>
          <w:sz w:val="18"/>
        </w:rPr>
        <w:t>y</w:t>
      </w:r>
      <w:r>
        <w:rPr>
          <w:rFonts w:ascii="Times New Roman" w:eastAsia="Times New Roman"/>
          <w:spacing w:val="2"/>
          <w:w w:val="101"/>
          <w:sz w:val="18"/>
        </w:rPr>
        <w:t>t</w:t>
      </w:r>
      <w:r>
        <w:rPr>
          <w:rFonts w:ascii="Times New Roman" w:eastAsia="Times New Roman"/>
          <w:w w:val="101"/>
          <w:sz w:val="18"/>
        </w:rPr>
        <w:t>e</w:t>
      </w:r>
      <w:r>
        <w:rPr>
          <w:rFonts w:ascii="Times New Roman" w:eastAsia="Times New Roman"/>
          <w:spacing w:val="-38"/>
          <w:w w:val="101"/>
          <w:sz w:val="18"/>
        </w:rPr>
        <w:t>s</w:t>
      </w:r>
      <w:r>
        <w:rPr>
          <w:rFonts w:hint="eastAsia" w:ascii="宋体" w:eastAsia="宋体"/>
          <w:spacing w:val="-44"/>
          <w:w w:val="101"/>
          <w:sz w:val="18"/>
        </w:rPr>
        <w:t>，</w:t>
      </w:r>
      <w:r>
        <w:rPr>
          <w:rFonts w:ascii="Times New Roman" w:eastAsia="Times New Roman"/>
          <w:spacing w:val="-1"/>
          <w:w w:val="101"/>
          <w:sz w:val="18"/>
        </w:rPr>
        <w:t>F</w:t>
      </w:r>
      <w:r>
        <w:rPr>
          <w:rFonts w:ascii="Times New Roman" w:eastAsia="Times New Roman"/>
          <w:w w:val="101"/>
          <w:sz w:val="18"/>
        </w:rPr>
        <w:t>as</w:t>
      </w:r>
      <w:r>
        <w:rPr>
          <w:rFonts w:ascii="Times New Roman" w:eastAsia="Times New Roman"/>
          <w:spacing w:val="2"/>
          <w:w w:val="101"/>
          <w:sz w:val="18"/>
        </w:rPr>
        <w:t>t</w:t>
      </w:r>
      <w:r>
        <w:rPr>
          <w:rFonts w:ascii="Times New Roman" w:eastAsia="Times New Roman"/>
          <w:spacing w:val="-1"/>
          <w:w w:val="101"/>
          <w:sz w:val="18"/>
        </w:rPr>
        <w:t>S</w:t>
      </w:r>
      <w:r>
        <w:rPr>
          <w:rFonts w:ascii="Times New Roman" w:eastAsia="Times New Roman"/>
          <w:spacing w:val="2"/>
          <w:w w:val="101"/>
          <w:sz w:val="18"/>
        </w:rPr>
        <w:t>t</w:t>
      </w:r>
      <w:r>
        <w:rPr>
          <w:rFonts w:ascii="Times New Roman" w:eastAsia="Times New Roman"/>
          <w:spacing w:val="1"/>
          <w:w w:val="101"/>
          <w:sz w:val="18"/>
        </w:rPr>
        <w:t>r</w:t>
      </w:r>
      <w:r>
        <w:rPr>
          <w:rFonts w:ascii="Times New Roman" w:eastAsia="Times New Roman"/>
          <w:spacing w:val="2"/>
          <w:w w:val="101"/>
          <w:sz w:val="18"/>
        </w:rPr>
        <w:t>i</w:t>
      </w:r>
      <w:r>
        <w:rPr>
          <w:rFonts w:ascii="Times New Roman" w:eastAsia="Times New Roman"/>
          <w:w w:val="101"/>
          <w:sz w:val="18"/>
        </w:rPr>
        <w:t>ng</w:t>
      </w:r>
      <w:r>
        <w:rPr>
          <w:rFonts w:ascii="Times New Roman" w:eastAsia="Times New Roman"/>
          <w:spacing w:val="-2"/>
          <w:sz w:val="18"/>
        </w:rPr>
        <w:t xml:space="preserve"> </w:t>
      </w:r>
      <w:r>
        <w:rPr>
          <w:rFonts w:ascii="Times New Roman" w:eastAsia="Times New Roman"/>
          <w:w w:val="101"/>
          <w:sz w:val="18"/>
        </w:rPr>
        <w:t>2</w:t>
      </w:r>
      <w:r>
        <w:rPr>
          <w:rFonts w:ascii="Times New Roman" w:eastAsia="Times New Roman"/>
          <w:spacing w:val="2"/>
          <w:w w:val="101"/>
          <w:sz w:val="18"/>
        </w:rPr>
        <w:t>.</w:t>
      </w:r>
      <w:r>
        <w:rPr>
          <w:rFonts w:ascii="Times New Roman" w:eastAsia="Times New Roman"/>
          <w:w w:val="101"/>
          <w:sz w:val="18"/>
        </w:rPr>
        <w:t>0</w:t>
      </w:r>
      <w:r>
        <w:rPr>
          <w:rFonts w:hint="eastAsia" w:ascii="宋体" w:eastAsia="宋体"/>
          <w:spacing w:val="2"/>
          <w:sz w:val="18"/>
        </w:rPr>
        <w:t xml:space="preserve">的 </w:t>
      </w:r>
      <w:r>
        <w:rPr>
          <w:rFonts w:ascii="Times New Roman" w:eastAsia="Times New Roman"/>
          <w:sz w:val="18"/>
        </w:rPr>
        <w:t>object</w:t>
      </w:r>
      <w:r>
        <w:rPr>
          <w:rFonts w:ascii="Times New Roman" w:eastAsia="Times New Roman"/>
          <w:spacing w:val="3"/>
          <w:sz w:val="18"/>
        </w:rPr>
        <w:t xml:space="preserve"> </w:t>
      </w:r>
      <w:r>
        <w:rPr>
          <w:rFonts w:hint="eastAsia" w:ascii="宋体" w:eastAsia="宋体"/>
          <w:spacing w:val="1"/>
          <w:sz w:val="18"/>
        </w:rPr>
        <w:t xml:space="preserve">大小是 </w:t>
      </w:r>
      <w:r>
        <w:rPr>
          <w:rFonts w:ascii="Times New Roman" w:eastAsia="Times New Roman"/>
          <w:sz w:val="18"/>
        </w:rPr>
        <w:t>8</w:t>
      </w:r>
      <w:r>
        <w:rPr>
          <w:rFonts w:ascii="Times New Roman" w:eastAsia="Times New Roman"/>
          <w:spacing w:val="4"/>
          <w:sz w:val="18"/>
        </w:rPr>
        <w:t xml:space="preserve"> </w:t>
      </w:r>
      <w:r>
        <w:rPr>
          <w:rFonts w:ascii="Times New Roman" w:eastAsia="Times New Roman"/>
          <w:sz w:val="18"/>
        </w:rPr>
        <w:t>bytes</w:t>
      </w:r>
      <w:r>
        <w:rPr>
          <w:rFonts w:hint="eastAsia" w:ascii="宋体" w:eastAsia="宋体"/>
          <w:spacing w:val="1"/>
          <w:sz w:val="18"/>
        </w:rPr>
        <w:t xml:space="preserve">，而 </w:t>
      </w:r>
      <w:r>
        <w:rPr>
          <w:rFonts w:ascii="Times New Roman" w:eastAsia="Times New Roman"/>
          <w:sz w:val="18"/>
        </w:rPr>
        <w:t>1.0</w:t>
      </w:r>
      <w:r>
        <w:rPr>
          <w:rFonts w:ascii="Times New Roman" w:eastAsia="Times New Roman"/>
          <w:spacing w:val="1"/>
          <w:sz w:val="18"/>
        </w:rPr>
        <w:t xml:space="preserve"> </w:t>
      </w:r>
      <w:r>
        <w:rPr>
          <w:rFonts w:hint="eastAsia" w:ascii="宋体" w:eastAsia="宋体"/>
          <w:spacing w:val="2"/>
          <w:sz w:val="18"/>
        </w:rPr>
        <w:t xml:space="preserve">版和 </w:t>
      </w:r>
      <w:r>
        <w:rPr>
          <w:rFonts w:ascii="Times New Roman" w:eastAsia="Times New Roman"/>
          <w:sz w:val="18"/>
        </w:rPr>
        <w:t>2.0</w:t>
      </w:r>
      <w:r>
        <w:rPr>
          <w:rFonts w:ascii="Times New Roman" w:eastAsia="Times New Roman"/>
          <w:spacing w:val="1"/>
          <w:sz w:val="18"/>
        </w:rPr>
        <w:t xml:space="preserve"> </w:t>
      </w:r>
      <w:r>
        <w:rPr>
          <w:rFonts w:hint="eastAsia" w:ascii="宋体" w:eastAsia="宋体"/>
          <w:spacing w:val="-9"/>
          <w:sz w:val="18"/>
        </w:rPr>
        <w:t xml:space="preserve">版的所有 </w:t>
      </w:r>
      <w:r>
        <w:rPr>
          <w:rFonts w:ascii="Times New Roman" w:eastAsia="Times New Roman"/>
          <w:i/>
          <w:sz w:val="18"/>
        </w:rPr>
        <w:t>FastString</w:t>
      </w:r>
      <w:r>
        <w:rPr>
          <w:rFonts w:ascii="Times New Roman" w:eastAsia="Times New Roman"/>
          <w:i/>
          <w:spacing w:val="6"/>
          <w:sz w:val="18"/>
        </w:rPr>
        <w:t xml:space="preserve"> </w:t>
      </w:r>
      <w:r>
        <w:rPr>
          <w:rFonts w:ascii="Times New Roman" w:eastAsia="Times New Roman"/>
          <w:sz w:val="18"/>
        </w:rPr>
        <w:t>member</w:t>
      </w:r>
      <w:r>
        <w:rPr>
          <w:rFonts w:ascii="Times New Roman" w:eastAsia="Times New Roman"/>
          <w:spacing w:val="6"/>
          <w:sz w:val="18"/>
        </w:rPr>
        <w:t xml:space="preserve"> </w:t>
      </w:r>
      <w:r>
        <w:rPr>
          <w:rFonts w:ascii="Times New Roman" w:eastAsia="Times New Roman"/>
          <w:sz w:val="18"/>
        </w:rPr>
        <w:t>functions</w:t>
      </w:r>
      <w:r>
        <w:rPr>
          <w:rFonts w:ascii="Times New Roman" w:eastAsia="Times New Roman"/>
          <w:spacing w:val="-43"/>
          <w:sz w:val="18"/>
        </w:rPr>
        <w:t xml:space="preserve"> </w:t>
      </w:r>
      <w:r>
        <w:rPr>
          <w:rFonts w:hint="eastAsia" w:ascii="宋体" w:eastAsia="宋体"/>
          <w:spacing w:val="-2"/>
          <w:sz w:val="18"/>
        </w:rPr>
        <w:t xml:space="preserve">都假設 </w:t>
      </w:r>
      <w:r>
        <w:rPr>
          <w:rFonts w:ascii="Times New Roman" w:eastAsia="Times New Roman"/>
          <w:sz w:val="18"/>
        </w:rPr>
        <w:t>client</w:t>
      </w:r>
      <w:r>
        <w:rPr>
          <w:rFonts w:ascii="Times New Roman" w:eastAsia="Times New Roman"/>
          <w:spacing w:val="37"/>
          <w:sz w:val="18"/>
        </w:rPr>
        <w:t xml:space="preserve"> </w:t>
      </w:r>
      <w:r>
        <w:rPr>
          <w:rFonts w:hint="eastAsia" w:ascii="宋体" w:eastAsia="宋体"/>
          <w:spacing w:val="-2"/>
          <w:sz w:val="18"/>
        </w:rPr>
        <w:t xml:space="preserve">會為 </w:t>
      </w:r>
      <w:r>
        <w:rPr>
          <w:rFonts w:ascii="Times New Roman" w:eastAsia="Times New Roman"/>
          <w:i/>
          <w:sz w:val="18"/>
        </w:rPr>
        <w:t xml:space="preserve">FastString </w:t>
      </w:r>
      <w:r>
        <w:rPr>
          <w:rFonts w:ascii="Times New Roman" w:eastAsia="Times New Roman"/>
          <w:sz w:val="18"/>
        </w:rPr>
        <w:t>objects</w:t>
      </w:r>
      <w:r>
        <w:rPr>
          <w:rFonts w:ascii="Times New Roman" w:eastAsia="Times New Roman"/>
          <w:spacing w:val="36"/>
          <w:sz w:val="18"/>
        </w:rPr>
        <w:t xml:space="preserve"> </w:t>
      </w:r>
      <w:r>
        <w:rPr>
          <w:rFonts w:hint="eastAsia" w:ascii="宋体" w:eastAsia="宋体"/>
          <w:spacing w:val="-1"/>
          <w:sz w:val="18"/>
        </w:rPr>
        <w:t xml:space="preserve">配置它們各自以為的大小。那麼，當 </w:t>
      </w:r>
      <w:r>
        <w:rPr>
          <w:rFonts w:ascii="Times New Roman" w:eastAsia="Times New Roman"/>
          <w:sz w:val="18"/>
        </w:rPr>
        <w:t>1.0</w:t>
      </w:r>
      <w:r>
        <w:rPr>
          <w:rFonts w:ascii="Times New Roman" w:eastAsia="Times New Roman"/>
          <w:spacing w:val="35"/>
          <w:sz w:val="18"/>
        </w:rPr>
        <w:t xml:space="preserve"> </w:t>
      </w:r>
      <w:r>
        <w:rPr>
          <w:rFonts w:hint="eastAsia" w:ascii="宋体" w:eastAsia="宋体"/>
          <w:sz w:val="18"/>
        </w:rPr>
        <w:t>版</w:t>
      </w:r>
      <w:r>
        <w:rPr>
          <w:rFonts w:hint="eastAsia" w:ascii="宋体" w:eastAsia="宋体"/>
          <w:spacing w:val="3"/>
          <w:sz w:val="18"/>
        </w:rPr>
        <w:t xml:space="preserve">的 </w:t>
      </w:r>
      <w:r>
        <w:rPr>
          <w:rFonts w:ascii="Times New Roman" w:eastAsia="Times New Roman"/>
          <w:sz w:val="18"/>
        </w:rPr>
        <w:t>client</w:t>
      </w:r>
      <w:r>
        <w:rPr>
          <w:rFonts w:ascii="Times New Roman" w:eastAsia="Times New Roman"/>
          <w:spacing w:val="4"/>
          <w:sz w:val="18"/>
        </w:rPr>
        <w:t xml:space="preserve"> </w:t>
      </w:r>
      <w:r>
        <w:rPr>
          <w:rFonts w:hint="eastAsia" w:ascii="宋体" w:eastAsia="宋体"/>
          <w:sz w:val="18"/>
        </w:rPr>
        <w:t>程式（</w:t>
      </w:r>
      <w:r>
        <w:rPr>
          <w:rFonts w:hint="eastAsia" w:ascii="宋体" w:eastAsia="宋体"/>
          <w:spacing w:val="1"/>
          <w:sz w:val="18"/>
        </w:rPr>
        <w:t xml:space="preserve">並未與 </w:t>
      </w:r>
      <w:r>
        <w:rPr>
          <w:rFonts w:ascii="Times New Roman" w:eastAsia="Times New Roman"/>
          <w:sz w:val="18"/>
        </w:rPr>
        <w:t>FastString 2.0</w:t>
      </w:r>
      <w:r>
        <w:rPr>
          <w:rFonts w:ascii="Times New Roman" w:eastAsia="Times New Roman"/>
          <w:spacing w:val="1"/>
          <w:sz w:val="18"/>
        </w:rPr>
        <w:t xml:space="preserve"> </w:t>
      </w:r>
      <w:r>
        <w:rPr>
          <w:rFonts w:hint="eastAsia" w:ascii="宋体" w:eastAsia="宋体"/>
          <w:spacing w:val="3"/>
          <w:sz w:val="18"/>
        </w:rPr>
        <w:t xml:space="preserve">的 </w:t>
      </w:r>
      <w:r>
        <w:rPr>
          <w:rFonts w:ascii="Times New Roman" w:eastAsia="Times New Roman"/>
          <w:sz w:val="18"/>
        </w:rPr>
        <w:t>import</w:t>
      </w:r>
      <w:r>
        <w:rPr>
          <w:rFonts w:ascii="Times New Roman" w:eastAsia="Times New Roman"/>
          <w:spacing w:val="8"/>
          <w:sz w:val="18"/>
        </w:rPr>
        <w:t xml:space="preserve"> </w:t>
      </w:r>
      <w:r>
        <w:rPr>
          <w:rFonts w:ascii="Times New Roman" w:eastAsia="Times New Roman"/>
          <w:sz w:val="18"/>
        </w:rPr>
        <w:t>library</w:t>
      </w:r>
      <w:r>
        <w:rPr>
          <w:rFonts w:ascii="Times New Roman" w:eastAsia="Times New Roman"/>
          <w:spacing w:val="36"/>
          <w:sz w:val="18"/>
        </w:rPr>
        <w:t xml:space="preserve"> </w:t>
      </w:r>
      <w:r>
        <w:rPr>
          <w:rFonts w:hint="eastAsia" w:ascii="宋体" w:eastAsia="宋体"/>
          <w:sz w:val="18"/>
        </w:rPr>
        <w:t>重新聯結過）配置出一個</w:t>
      </w:r>
      <w:r>
        <w:rPr>
          <w:rFonts w:ascii="Times New Roman" w:eastAsia="Times New Roman"/>
          <w:i/>
          <w:sz w:val="18"/>
        </w:rPr>
        <w:t>FastString</w:t>
      </w:r>
      <w:r>
        <w:rPr>
          <w:rFonts w:ascii="Times New Roman" w:eastAsia="Times New Roman"/>
          <w:i/>
          <w:spacing w:val="1"/>
          <w:sz w:val="18"/>
        </w:rPr>
        <w:t xml:space="preserve"> </w:t>
      </w:r>
      <w:r>
        <w:rPr>
          <w:rFonts w:ascii="Times New Roman" w:eastAsia="Times New Roman"/>
          <w:sz w:val="18"/>
        </w:rPr>
        <w:t>object</w:t>
      </w:r>
      <w:r>
        <w:rPr>
          <w:rFonts w:hint="eastAsia" w:ascii="宋体" w:eastAsia="宋体"/>
          <w:spacing w:val="-1"/>
          <w:sz w:val="18"/>
        </w:rPr>
        <w:t xml:space="preserve">，其大小依然是 </w:t>
      </w:r>
      <w:r>
        <w:rPr>
          <w:rFonts w:ascii="Times New Roman" w:eastAsia="Times New Roman"/>
          <w:sz w:val="18"/>
        </w:rPr>
        <w:t>4 bytes</w:t>
      </w:r>
      <w:r>
        <w:rPr>
          <w:rFonts w:hint="eastAsia" w:ascii="宋体" w:eastAsia="宋体"/>
          <w:spacing w:val="-1"/>
          <w:sz w:val="18"/>
        </w:rPr>
        <w:t xml:space="preserve">。而當它呼喚 </w:t>
      </w:r>
      <w:r>
        <w:rPr>
          <w:rFonts w:ascii="Times New Roman" w:eastAsia="Times New Roman"/>
          <w:i/>
          <w:sz w:val="18"/>
        </w:rPr>
        <w:t>FastString</w:t>
      </w:r>
      <w:r>
        <w:rPr>
          <w:rFonts w:ascii="Times New Roman" w:eastAsia="Times New Roman"/>
          <w:i/>
          <w:spacing w:val="1"/>
          <w:sz w:val="18"/>
        </w:rPr>
        <w:t xml:space="preserve"> </w:t>
      </w:r>
      <w:r>
        <w:rPr>
          <w:rFonts w:ascii="Times New Roman" w:eastAsia="Times New Roman"/>
          <w:sz w:val="18"/>
        </w:rPr>
        <w:t>member</w:t>
      </w:r>
      <w:r>
        <w:rPr>
          <w:rFonts w:ascii="Times New Roman" w:eastAsia="Times New Roman"/>
          <w:spacing w:val="3"/>
          <w:sz w:val="18"/>
        </w:rPr>
        <w:t xml:space="preserve"> </w:t>
      </w:r>
      <w:r>
        <w:rPr>
          <w:rFonts w:ascii="Times New Roman" w:eastAsia="Times New Roman"/>
          <w:sz w:val="18"/>
        </w:rPr>
        <w:t>functions</w:t>
      </w:r>
      <w:r>
        <w:rPr>
          <w:rFonts w:ascii="Times New Roman" w:eastAsia="Times New Roman"/>
          <w:spacing w:val="-43"/>
          <w:sz w:val="18"/>
        </w:rPr>
        <w:t xml:space="preserve"> </w:t>
      </w:r>
      <w:r>
        <w:rPr>
          <w:rFonts w:hint="eastAsia" w:ascii="宋体" w:eastAsia="宋体"/>
          <w:spacing w:val="17"/>
          <w:sz w:val="18"/>
        </w:rPr>
        <w:t xml:space="preserve">準備處理該 </w:t>
      </w:r>
      <w:r>
        <w:rPr>
          <w:rFonts w:ascii="Times New Roman" w:eastAsia="Times New Roman"/>
          <w:sz w:val="18"/>
        </w:rPr>
        <w:t>object</w:t>
      </w:r>
      <w:r>
        <w:rPr>
          <w:rFonts w:ascii="Times New Roman" w:eastAsia="Times New Roman"/>
          <w:spacing w:val="28"/>
          <w:sz w:val="18"/>
        </w:rPr>
        <w:t xml:space="preserve"> </w:t>
      </w:r>
      <w:r>
        <w:rPr>
          <w:rFonts w:hint="eastAsia" w:ascii="宋体" w:eastAsia="宋体"/>
          <w:spacing w:val="15"/>
          <w:sz w:val="18"/>
        </w:rPr>
        <w:t xml:space="preserve">時，由於目前是 </w:t>
      </w:r>
      <w:r>
        <w:rPr>
          <w:rFonts w:ascii="Times New Roman" w:eastAsia="Times New Roman"/>
          <w:sz w:val="18"/>
        </w:rPr>
        <w:t>FastString</w:t>
      </w:r>
      <w:r>
        <w:rPr>
          <w:rFonts w:ascii="Times New Roman" w:eastAsia="Times New Roman"/>
          <w:spacing w:val="20"/>
          <w:sz w:val="18"/>
        </w:rPr>
        <w:t xml:space="preserve"> </w:t>
      </w:r>
      <w:r>
        <w:rPr>
          <w:rFonts w:ascii="Times New Roman" w:eastAsia="Times New Roman"/>
          <w:sz w:val="18"/>
        </w:rPr>
        <w:t>2.0</w:t>
      </w:r>
      <w:r>
        <w:rPr>
          <w:rFonts w:ascii="Times New Roman" w:eastAsia="Times New Roman"/>
          <w:spacing w:val="26"/>
          <w:sz w:val="18"/>
        </w:rPr>
        <w:t xml:space="preserve"> </w:t>
      </w:r>
      <w:r>
        <w:rPr>
          <w:rFonts w:hint="eastAsia" w:ascii="宋体" w:eastAsia="宋体"/>
          <w:spacing w:val="15"/>
          <w:sz w:val="18"/>
        </w:rPr>
        <w:t xml:space="preserve">當家服務，那些 </w:t>
      </w:r>
      <w:r>
        <w:rPr>
          <w:rFonts w:ascii="Times New Roman" w:eastAsia="Times New Roman"/>
          <w:sz w:val="18"/>
        </w:rPr>
        <w:t>member</w:t>
      </w:r>
      <w:r>
        <w:rPr>
          <w:rFonts w:ascii="Times New Roman" w:eastAsia="Times New Roman"/>
          <w:spacing w:val="-43"/>
          <w:sz w:val="18"/>
        </w:rPr>
        <w:t xml:space="preserve"> </w:t>
      </w:r>
      <w:r>
        <w:rPr>
          <w:rFonts w:ascii="Times New Roman" w:eastAsia="Times New Roman"/>
          <w:sz w:val="18"/>
        </w:rPr>
        <w:t>functions</w:t>
      </w:r>
      <w:r>
        <w:rPr>
          <w:rFonts w:ascii="Times New Roman" w:eastAsia="Times New Roman"/>
          <w:spacing w:val="40"/>
          <w:sz w:val="18"/>
        </w:rPr>
        <w:t xml:space="preserve"> </w:t>
      </w:r>
      <w:r>
        <w:rPr>
          <w:rFonts w:hint="eastAsia" w:ascii="宋体" w:eastAsia="宋体"/>
          <w:spacing w:val="23"/>
          <w:sz w:val="18"/>
        </w:rPr>
        <w:t xml:space="preserve">會把 </w:t>
      </w:r>
      <w:r>
        <w:rPr>
          <w:rFonts w:ascii="Times New Roman" w:eastAsia="Times New Roman"/>
          <w:sz w:val="18"/>
        </w:rPr>
        <w:t>object</w:t>
      </w:r>
      <w:r>
        <w:rPr>
          <w:rFonts w:ascii="Times New Roman" w:eastAsia="Times New Roman"/>
          <w:spacing w:val="41"/>
          <w:sz w:val="18"/>
        </w:rPr>
        <w:t xml:space="preserve"> </w:t>
      </w:r>
      <w:r>
        <w:rPr>
          <w:rFonts w:hint="eastAsia" w:ascii="宋体" w:eastAsia="宋体"/>
          <w:spacing w:val="18"/>
          <w:sz w:val="18"/>
        </w:rPr>
        <w:t xml:space="preserve">大小認定為 </w:t>
      </w:r>
      <w:r>
        <w:rPr>
          <w:rFonts w:ascii="Times New Roman" w:eastAsia="Times New Roman"/>
          <w:sz w:val="18"/>
        </w:rPr>
        <w:t>8</w:t>
      </w:r>
      <w:r>
        <w:rPr>
          <w:rFonts w:ascii="Times New Roman" w:eastAsia="Times New Roman"/>
          <w:spacing w:val="38"/>
          <w:sz w:val="18"/>
        </w:rPr>
        <w:t xml:space="preserve"> </w:t>
      </w:r>
      <w:r>
        <w:rPr>
          <w:rFonts w:ascii="Times New Roman" w:eastAsia="Times New Roman"/>
          <w:sz w:val="18"/>
        </w:rPr>
        <w:t>bytes</w:t>
      </w:r>
      <w:r>
        <w:rPr>
          <w:rFonts w:hint="eastAsia" w:ascii="宋体" w:eastAsia="宋体"/>
          <w:spacing w:val="4"/>
          <w:sz w:val="18"/>
        </w:rPr>
        <w:t>。這種認知上的誤差，使得當某個</w:t>
      </w:r>
      <w:r>
        <w:rPr>
          <w:rFonts w:ascii="Times New Roman" w:eastAsia="Times New Roman"/>
          <w:i/>
          <w:sz w:val="18"/>
        </w:rPr>
        <w:t>FastString</w:t>
      </w:r>
      <w:r>
        <w:rPr>
          <w:rFonts w:ascii="Times New Roman" w:eastAsia="Times New Roman"/>
          <w:i/>
          <w:spacing w:val="5"/>
          <w:sz w:val="18"/>
        </w:rPr>
        <w:t xml:space="preserve"> </w:t>
      </w:r>
      <w:r>
        <w:rPr>
          <w:rFonts w:ascii="Times New Roman" w:eastAsia="Times New Roman"/>
          <w:sz w:val="18"/>
        </w:rPr>
        <w:t>member</w:t>
      </w:r>
      <w:r>
        <w:rPr>
          <w:rFonts w:ascii="Times New Roman" w:eastAsia="Times New Roman"/>
          <w:spacing w:val="7"/>
          <w:sz w:val="18"/>
        </w:rPr>
        <w:t xml:space="preserve"> </w:t>
      </w:r>
      <w:r>
        <w:rPr>
          <w:rFonts w:ascii="Times New Roman" w:eastAsia="Times New Roman"/>
          <w:sz w:val="18"/>
        </w:rPr>
        <w:t>functions</w:t>
      </w:r>
      <w:r>
        <w:rPr>
          <w:rFonts w:ascii="Times New Roman" w:eastAsia="Times New Roman"/>
          <w:spacing w:val="3"/>
          <w:sz w:val="18"/>
        </w:rPr>
        <w:t xml:space="preserve"> </w:t>
      </w:r>
      <w:r>
        <w:rPr>
          <w:rFonts w:hint="eastAsia" w:ascii="宋体" w:eastAsia="宋体"/>
          <w:spacing w:val="1"/>
          <w:sz w:val="18"/>
        </w:rPr>
        <w:t xml:space="preserve">要存取其 </w:t>
      </w:r>
      <w:r>
        <w:rPr>
          <w:rFonts w:ascii="Times New Roman" w:eastAsia="Times New Roman"/>
          <w:sz w:val="18"/>
        </w:rPr>
        <w:t>object</w:t>
      </w:r>
      <w:r>
        <w:rPr>
          <w:rFonts w:ascii="Times New Roman" w:eastAsia="Times New Roman"/>
          <w:spacing w:val="4"/>
          <w:sz w:val="18"/>
        </w:rPr>
        <w:t xml:space="preserve"> </w:t>
      </w:r>
      <w:r>
        <w:rPr>
          <w:rFonts w:hint="eastAsia" w:ascii="宋体" w:eastAsia="宋体"/>
          <w:spacing w:val="1"/>
          <w:sz w:val="18"/>
        </w:rPr>
        <w:t xml:space="preserve">的最後 </w:t>
      </w:r>
      <w:r>
        <w:rPr>
          <w:rFonts w:ascii="Times New Roman" w:eastAsia="Times New Roman"/>
          <w:sz w:val="18"/>
        </w:rPr>
        <w:t>4</w:t>
      </w:r>
      <w:r>
        <w:rPr>
          <w:rFonts w:ascii="Times New Roman" w:eastAsia="Times New Roman"/>
          <w:spacing w:val="1"/>
          <w:sz w:val="18"/>
        </w:rPr>
        <w:t xml:space="preserve"> </w:t>
      </w:r>
      <w:r>
        <w:rPr>
          <w:rFonts w:hint="eastAsia" w:ascii="宋体" w:eastAsia="宋体"/>
          <w:spacing w:val="3"/>
          <w:sz w:val="18"/>
        </w:rPr>
        <w:t xml:space="preserve">個 </w:t>
      </w:r>
      <w:r>
        <w:rPr>
          <w:rFonts w:ascii="Times New Roman" w:eastAsia="Times New Roman"/>
          <w:sz w:val="18"/>
        </w:rPr>
        <w:t>bytes</w:t>
      </w:r>
      <w:r>
        <w:rPr>
          <w:rFonts w:ascii="Times New Roman" w:eastAsia="Times New Roman"/>
          <w:spacing w:val="8"/>
          <w:sz w:val="18"/>
        </w:rPr>
        <w:t xml:space="preserve"> </w:t>
      </w:r>
      <w:r>
        <w:rPr>
          <w:rFonts w:hint="eastAsia" w:ascii="宋体" w:eastAsia="宋体"/>
          <w:sz w:val="18"/>
        </w:rPr>
        <w:t>時，存取到的卻</w:t>
      </w:r>
    </w:p>
    <w:p>
      <w:pPr>
        <w:pStyle w:val="11"/>
        <w:spacing w:before="7"/>
        <w:rPr>
          <w:rFonts w:ascii="宋体"/>
          <w:sz w:val="23"/>
        </w:rPr>
      </w:pPr>
      <w:r>
        <w:pict>
          <v:rect id="_x0000_s3984" o:spid="_x0000_s3984" o:spt="1" style="position:absolute;left:0pt;margin-left:133.35pt;margin-top:17pt;height:0.45pt;width:144pt;mso-position-horizontal-relative:page;mso-wrap-distance-bottom:0pt;mso-wrap-distance-top:0pt;z-index:-251139072;mso-width-relative:page;mso-height-relative:page;" fillcolor="#000000" filled="t" stroked="f" coordsize="21600,21600">
            <v:path/>
            <v:fill on="t" focussize="0,0"/>
            <v:stroke on="f"/>
            <v:imagedata o:title=""/>
            <o:lock v:ext="edit"/>
            <w10:wrap type="topAndBottom"/>
          </v:rect>
        </w:pict>
      </w:r>
    </w:p>
    <w:p>
      <w:pPr>
        <w:spacing w:before="122" w:line="360" w:lineRule="auto"/>
        <w:ind w:left="2627" w:right="1169" w:firstLine="0"/>
        <w:jc w:val="both"/>
        <w:rPr>
          <w:rFonts w:hint="eastAsia" w:ascii="宋体" w:eastAsia="宋体"/>
          <w:sz w:val="16"/>
        </w:rPr>
      </w:pPr>
      <w:r>
        <w:rPr>
          <w:rFonts w:ascii="Arial Black" w:eastAsia="Arial Black"/>
          <w:color w:val="FF0000"/>
          <w:position w:val="5"/>
          <w:sz w:val="14"/>
        </w:rPr>
        <w:t>2</w:t>
      </w:r>
      <w:r>
        <w:rPr>
          <w:rFonts w:ascii="Arial Black" w:eastAsia="Arial Black"/>
          <w:color w:val="FF0000"/>
          <w:spacing w:val="23"/>
          <w:position w:val="5"/>
          <w:sz w:val="14"/>
        </w:rPr>
        <w:t xml:space="preserve"> </w:t>
      </w:r>
      <w:r>
        <w:rPr>
          <w:rFonts w:hint="eastAsia" w:ascii="宋体" w:eastAsia="宋体"/>
          <w:spacing w:val="-2"/>
          <w:sz w:val="16"/>
        </w:rPr>
        <w:t xml:space="preserve">由於我們要求 </w:t>
      </w:r>
      <w:r>
        <w:rPr>
          <w:rFonts w:ascii="Times New Roman" w:eastAsia="Times New Roman"/>
          <w:i/>
          <w:sz w:val="16"/>
        </w:rPr>
        <w:t>m_cch</w:t>
      </w:r>
      <w:r>
        <w:rPr>
          <w:rFonts w:ascii="Times New Roman" w:eastAsia="Times New Roman"/>
          <w:i/>
          <w:spacing w:val="35"/>
          <w:sz w:val="16"/>
        </w:rPr>
        <w:t xml:space="preserve"> </w:t>
      </w:r>
      <w:r>
        <w:rPr>
          <w:rFonts w:hint="eastAsia" w:ascii="宋体" w:eastAsia="宋体"/>
          <w:spacing w:val="-5"/>
          <w:sz w:val="16"/>
        </w:rPr>
        <w:t xml:space="preserve">比 </w:t>
      </w:r>
      <w:r>
        <w:rPr>
          <w:rFonts w:ascii="Times New Roman" w:eastAsia="Times New Roman"/>
          <w:i/>
          <w:sz w:val="16"/>
        </w:rPr>
        <w:t>m_psz</w:t>
      </w:r>
      <w:r>
        <w:rPr>
          <w:rFonts w:ascii="Times New Roman" w:eastAsia="Times New Roman"/>
          <w:i/>
          <w:spacing w:val="33"/>
          <w:sz w:val="16"/>
        </w:rPr>
        <w:t xml:space="preserve"> </w:t>
      </w:r>
      <w:r>
        <w:rPr>
          <w:rFonts w:hint="eastAsia" w:ascii="宋体" w:eastAsia="宋体"/>
          <w:sz w:val="16"/>
        </w:rPr>
        <w:t>更早初始化（</w:t>
      </w:r>
      <w:r>
        <w:rPr>
          <w:rFonts w:hint="eastAsia" w:ascii="宋体" w:eastAsia="宋体"/>
          <w:spacing w:val="-3"/>
          <w:sz w:val="16"/>
        </w:rPr>
        <w:t xml:space="preserve">因為 </w:t>
      </w:r>
      <w:r>
        <w:rPr>
          <w:rFonts w:ascii="Times New Roman" w:eastAsia="Times New Roman"/>
          <w:i/>
          <w:sz w:val="16"/>
        </w:rPr>
        <w:t>m_psz</w:t>
      </w:r>
      <w:r>
        <w:rPr>
          <w:rFonts w:ascii="Times New Roman" w:eastAsia="Times New Roman"/>
          <w:i/>
          <w:spacing w:val="33"/>
          <w:sz w:val="16"/>
        </w:rPr>
        <w:t xml:space="preserve"> </w:t>
      </w:r>
      <w:r>
        <w:rPr>
          <w:rFonts w:hint="eastAsia" w:ascii="宋体" w:eastAsia="宋体"/>
          <w:spacing w:val="-2"/>
          <w:sz w:val="16"/>
        </w:rPr>
        <w:t xml:space="preserve">的初始化需要 </w:t>
      </w:r>
      <w:r>
        <w:rPr>
          <w:rFonts w:ascii="Times New Roman" w:eastAsia="Times New Roman"/>
          <w:i/>
          <w:sz w:val="16"/>
        </w:rPr>
        <w:t>m_cch</w:t>
      </w:r>
      <w:r>
        <w:rPr>
          <w:rFonts w:ascii="Times New Roman" w:eastAsia="Times New Roman"/>
          <w:i/>
          <w:spacing w:val="35"/>
          <w:sz w:val="16"/>
        </w:rPr>
        <w:t xml:space="preserve"> </w:t>
      </w:r>
      <w:r>
        <w:rPr>
          <w:rFonts w:hint="eastAsia" w:ascii="宋体" w:eastAsia="宋体"/>
          <w:sz w:val="16"/>
        </w:rPr>
        <w:t>值），所</w:t>
      </w:r>
      <w:r>
        <w:rPr>
          <w:rFonts w:hint="eastAsia" w:ascii="宋体" w:eastAsia="宋体"/>
          <w:spacing w:val="-5"/>
          <w:sz w:val="16"/>
        </w:rPr>
        <w:t xml:space="preserve">以在 </w:t>
      </w:r>
      <w:r>
        <w:rPr>
          <w:rFonts w:ascii="Times New Roman" w:eastAsia="Times New Roman"/>
          <w:i/>
          <w:sz w:val="16"/>
        </w:rPr>
        <w:t>FastString</w:t>
      </w:r>
      <w:r>
        <w:rPr>
          <w:rFonts w:ascii="Times New Roman" w:eastAsia="Times New Roman"/>
          <w:i/>
          <w:spacing w:val="30"/>
          <w:sz w:val="16"/>
        </w:rPr>
        <w:t xml:space="preserve"> </w:t>
      </w:r>
      <w:r>
        <w:rPr>
          <w:rFonts w:hint="eastAsia" w:ascii="宋体" w:eastAsia="宋体"/>
          <w:spacing w:val="-2"/>
          <w:sz w:val="16"/>
        </w:rPr>
        <w:t xml:space="preserve">的宣告中必須把 </w:t>
      </w:r>
      <w:r>
        <w:rPr>
          <w:rFonts w:ascii="Times New Roman" w:eastAsia="Times New Roman"/>
          <w:i/>
          <w:sz w:val="16"/>
        </w:rPr>
        <w:t>m_cch</w:t>
      </w:r>
      <w:r>
        <w:rPr>
          <w:rFonts w:ascii="Times New Roman" w:eastAsia="Times New Roman"/>
          <w:i/>
          <w:spacing w:val="30"/>
          <w:sz w:val="16"/>
        </w:rPr>
        <w:t xml:space="preserve"> </w:t>
      </w:r>
      <w:r>
        <w:rPr>
          <w:rFonts w:hint="eastAsia" w:ascii="宋体" w:eastAsia="宋体"/>
          <w:spacing w:val="-4"/>
          <w:sz w:val="16"/>
        </w:rPr>
        <w:t xml:space="preserve">安排在 </w:t>
      </w:r>
      <w:r>
        <w:rPr>
          <w:rFonts w:ascii="Times New Roman" w:eastAsia="Times New Roman"/>
          <w:i/>
          <w:sz w:val="16"/>
        </w:rPr>
        <w:t>m_psz</w:t>
      </w:r>
      <w:r>
        <w:rPr>
          <w:rFonts w:ascii="Times New Roman" w:eastAsia="Times New Roman"/>
          <w:i/>
          <w:spacing w:val="28"/>
          <w:sz w:val="16"/>
        </w:rPr>
        <w:t xml:space="preserve"> </w:t>
      </w:r>
      <w:r>
        <w:rPr>
          <w:rFonts w:hint="eastAsia" w:ascii="宋体" w:eastAsia="宋体"/>
          <w:sz w:val="16"/>
        </w:rPr>
        <w:t>的前面，以免造成錯亂。請參考第１</w:t>
      </w:r>
      <w:r>
        <w:rPr>
          <w:rFonts w:hint="eastAsia" w:ascii="宋体" w:eastAsia="宋体"/>
          <w:spacing w:val="-77"/>
          <w:sz w:val="16"/>
        </w:rPr>
        <w:t xml:space="preserve"> </w:t>
      </w:r>
      <w:r>
        <w:rPr>
          <w:rFonts w:hint="eastAsia" w:ascii="宋体" w:eastAsia="宋体"/>
          <w:spacing w:val="-3"/>
          <w:sz w:val="16"/>
        </w:rPr>
        <w:t xml:space="preserve">章 </w:t>
      </w:r>
      <w:r>
        <w:rPr>
          <w:rFonts w:ascii="Times New Roman" w:eastAsia="Times New Roman"/>
          <w:color w:val="FF0000"/>
          <w:sz w:val="16"/>
        </w:rPr>
        <w:t>p.52</w:t>
      </w:r>
      <w:r>
        <w:rPr>
          <w:rFonts w:ascii="Times New Roman" w:eastAsia="Times New Roman"/>
          <w:color w:val="FF0000"/>
          <w:spacing w:val="38"/>
          <w:sz w:val="16"/>
        </w:rPr>
        <w:t xml:space="preserve"> </w:t>
      </w:r>
      <w:r>
        <w:rPr>
          <w:rFonts w:hint="eastAsia" w:ascii="宋体" w:eastAsia="宋体"/>
          <w:sz w:val="16"/>
        </w:rPr>
        <w:t>的「</w:t>
      </w:r>
      <w:r>
        <w:rPr>
          <w:rFonts w:ascii="Times New Roman" w:eastAsia="Times New Roman"/>
          <w:sz w:val="16"/>
        </w:rPr>
        <w:t>Initialization</w:t>
      </w:r>
      <w:r>
        <w:rPr>
          <w:rFonts w:ascii="Times New Roman" w:eastAsia="Times New Roman"/>
          <w:spacing w:val="-5"/>
          <w:sz w:val="16"/>
        </w:rPr>
        <w:t xml:space="preserve"> </w:t>
      </w:r>
      <w:r>
        <w:rPr>
          <w:rFonts w:ascii="Times New Roman" w:eastAsia="Times New Roman"/>
          <w:sz w:val="16"/>
        </w:rPr>
        <w:t>List</w:t>
      </w:r>
      <w:r>
        <w:rPr>
          <w:rFonts w:hint="eastAsia" w:ascii="宋体" w:eastAsia="宋体"/>
          <w:sz w:val="16"/>
        </w:rPr>
        <w:t>」一節。</w:t>
      </w:r>
    </w:p>
    <w:p>
      <w:pPr>
        <w:pStyle w:val="11"/>
        <w:spacing w:before="2"/>
        <w:rPr>
          <w:rFonts w:ascii="宋体"/>
          <w:sz w:val="25"/>
        </w:rPr>
      </w:pPr>
    </w:p>
    <w:p>
      <w:pPr>
        <w:pStyle w:val="5"/>
        <w:ind w:left="0" w:right="390"/>
        <w:jc w:val="right"/>
      </w:pPr>
      <w:r>
        <w:t>309</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3985" o:spid="_x0000_s3985" o:spt="1" style="position:absolute;left:0pt;margin-left:131.9pt;margin-top:18.85pt;height:0.7pt;width:323pt;mso-position-horizontal-relative:page;mso-wrap-distance-bottom:0pt;mso-wrap-distance-top:0pt;z-index:-251138048;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8"/>
        <w:rPr>
          <w:rFonts w:ascii="宋体"/>
          <w:sz w:val="26"/>
        </w:rPr>
      </w:pPr>
    </w:p>
    <w:p>
      <w:pPr>
        <w:spacing w:before="97"/>
        <w:ind w:left="240" w:right="525" w:firstLine="0"/>
        <w:jc w:val="center"/>
        <w:rPr>
          <w:rFonts w:hint="eastAsia" w:ascii="宋体" w:eastAsia="宋体"/>
          <w:sz w:val="18"/>
        </w:rPr>
      </w:pPr>
      <w:r>
        <w:rPr>
          <w:rFonts w:hint="eastAsia" w:ascii="宋体" w:eastAsia="宋体"/>
          <w:sz w:val="18"/>
        </w:rPr>
        <w:t>是屬於他人的記憶體。這種情況下沒有當機，算你幸運</w:t>
      </w:r>
      <w:r>
        <w:rPr>
          <w:rFonts w:ascii="Arial Black" w:eastAsia="Arial Black"/>
          <w:color w:val="FF0000"/>
          <w:position w:val="5"/>
          <w:sz w:val="14"/>
        </w:rPr>
        <w:t>3</w:t>
      </w:r>
      <w:r>
        <w:rPr>
          <w:rFonts w:hint="eastAsia" w:ascii="宋体" w:eastAsia="宋体"/>
          <w:sz w:val="18"/>
        </w:rPr>
        <w:t>！</w:t>
      </w:r>
    </w:p>
    <w:p>
      <w:pPr>
        <w:pStyle w:val="11"/>
        <w:spacing w:before="11"/>
        <w:rPr>
          <w:rFonts w:ascii="宋体"/>
          <w:sz w:val="28"/>
        </w:rPr>
      </w:pPr>
    </w:p>
    <w:p>
      <w:pPr>
        <w:spacing w:before="0" w:line="374" w:lineRule="auto"/>
        <w:ind w:left="2627" w:right="1154" w:firstLine="0"/>
        <w:jc w:val="both"/>
        <w:rPr>
          <w:rFonts w:hint="eastAsia" w:ascii="宋体" w:eastAsia="宋体"/>
          <w:sz w:val="18"/>
        </w:rPr>
      </w:pPr>
      <w:r>
        <w:rPr>
          <w:rFonts w:hint="eastAsia" w:ascii="宋体" w:eastAsia="宋体"/>
          <w:sz w:val="18"/>
        </w:rPr>
        <w:t xml:space="preserve">這就是為什麼我（以及許多許多程式工作者）的電腦上不敢只留下最新版的 </w:t>
      </w:r>
      <w:r>
        <w:rPr>
          <w:rFonts w:ascii="Times New Roman" w:eastAsia="Times New Roman"/>
          <w:sz w:val="18"/>
        </w:rPr>
        <w:t>MFC</w:t>
      </w:r>
      <w:r>
        <w:rPr>
          <w:rFonts w:ascii="Times New Roman" w:eastAsia="Times New Roman"/>
          <w:spacing w:val="-42"/>
          <w:sz w:val="18"/>
        </w:rPr>
        <w:t xml:space="preserve"> </w:t>
      </w:r>
      <w:r>
        <w:rPr>
          <w:rFonts w:ascii="Times New Roman" w:eastAsia="Times New Roman"/>
          <w:sz w:val="18"/>
        </w:rPr>
        <w:t>DLL</w:t>
      </w:r>
      <w:r>
        <w:rPr>
          <w:rFonts w:hint="eastAsia" w:ascii="宋体" w:eastAsia="宋体"/>
          <w:sz w:val="18"/>
        </w:rPr>
        <w:t>，而必須保留舊版本的原因，因為我實在不知道目前已存在或將來要置入於</w:t>
      </w:r>
      <w:r>
        <w:rPr>
          <w:rFonts w:hint="eastAsia" w:ascii="宋体" w:eastAsia="宋体"/>
          <w:spacing w:val="2"/>
          <w:sz w:val="18"/>
        </w:rPr>
        <w:t xml:space="preserve">我的電腦裡頭的應用軟體中，有多少個軟體需要的是舊版 </w:t>
      </w:r>
      <w:r>
        <w:rPr>
          <w:rFonts w:ascii="Times New Roman" w:eastAsia="Times New Roman"/>
          <w:sz w:val="18"/>
        </w:rPr>
        <w:t>MFC</w:t>
      </w:r>
      <w:r>
        <w:rPr>
          <w:rFonts w:ascii="Times New Roman" w:eastAsia="Times New Roman"/>
          <w:spacing w:val="4"/>
          <w:sz w:val="18"/>
        </w:rPr>
        <w:t xml:space="preserve"> </w:t>
      </w:r>
      <w:r>
        <w:rPr>
          <w:rFonts w:ascii="Times New Roman" w:eastAsia="Times New Roman"/>
          <w:sz w:val="18"/>
        </w:rPr>
        <w:t>DLL</w:t>
      </w:r>
      <w:r>
        <w:rPr>
          <w:rFonts w:ascii="Times New Roman" w:eastAsia="Times New Roman"/>
          <w:spacing w:val="42"/>
          <w:sz w:val="18"/>
        </w:rPr>
        <w:t xml:space="preserve"> </w:t>
      </w:r>
      <w:r>
        <w:rPr>
          <w:rFonts w:hint="eastAsia" w:ascii="宋体" w:eastAsia="宋体"/>
          <w:sz w:val="18"/>
        </w:rPr>
        <w:t>而非新版</w:t>
      </w:r>
      <w:r>
        <w:rPr>
          <w:rFonts w:ascii="Times New Roman" w:eastAsia="Times New Roman"/>
          <w:sz w:val="18"/>
        </w:rPr>
        <w:t>MFC</w:t>
      </w:r>
      <w:r>
        <w:rPr>
          <w:rFonts w:ascii="Times New Roman" w:eastAsia="Times New Roman"/>
          <w:spacing w:val="14"/>
          <w:sz w:val="18"/>
        </w:rPr>
        <w:t xml:space="preserve"> </w:t>
      </w:r>
      <w:r>
        <w:rPr>
          <w:rFonts w:ascii="Times New Roman" w:eastAsia="Times New Roman"/>
          <w:sz w:val="18"/>
        </w:rPr>
        <w:t>DLL</w:t>
      </w:r>
      <w:r>
        <w:rPr>
          <w:rFonts w:hint="eastAsia" w:ascii="宋体" w:eastAsia="宋体"/>
          <w:sz w:val="18"/>
        </w:rPr>
        <w:t xml:space="preserve">！而軟體公司也束手無策，似乎只能以不同的 </w:t>
      </w:r>
      <w:r>
        <w:rPr>
          <w:rFonts w:ascii="Times New Roman" w:eastAsia="Times New Roman"/>
          <w:sz w:val="18"/>
        </w:rPr>
        <w:t>DLL</w:t>
      </w:r>
      <w:r>
        <w:rPr>
          <w:rFonts w:ascii="Times New Roman" w:eastAsia="Times New Roman"/>
          <w:spacing w:val="11"/>
          <w:sz w:val="18"/>
        </w:rPr>
        <w:t xml:space="preserve"> </w:t>
      </w:r>
      <w:r>
        <w:rPr>
          <w:rFonts w:hint="eastAsia" w:ascii="宋体" w:eastAsia="宋体"/>
          <w:sz w:val="18"/>
        </w:rPr>
        <w:t>檔名來化解可能當機的危機！</w:t>
      </w:r>
    </w:p>
    <w:p>
      <w:pPr>
        <w:pStyle w:val="11"/>
        <w:rPr>
          <w:rFonts w:ascii="宋体"/>
          <w:sz w:val="20"/>
        </w:rPr>
      </w:pPr>
    </w:p>
    <w:p>
      <w:pPr>
        <w:pStyle w:val="11"/>
        <w:rPr>
          <w:rFonts w:ascii="宋体"/>
          <w:sz w:val="20"/>
        </w:rPr>
      </w:pPr>
    </w:p>
    <w:p>
      <w:pPr>
        <w:pStyle w:val="11"/>
        <w:spacing w:before="5"/>
        <w:rPr>
          <w:rFonts w:ascii="宋体"/>
          <w:sz w:val="29"/>
        </w:rPr>
      </w:pPr>
    </w:p>
    <w:p>
      <w:pPr>
        <w:spacing w:before="98" w:after="8" w:line="259" w:lineRule="auto"/>
        <w:ind w:left="6683" w:right="2155" w:hanging="173"/>
        <w:jc w:val="left"/>
        <w:rPr>
          <w:rFonts w:ascii="Arial MT"/>
          <w:sz w:val="19"/>
        </w:rPr>
      </w:pPr>
      <w:r>
        <w:pict>
          <v:group id="_x0000_s3986" o:spid="_x0000_s3986" o:spt="203" style="position:absolute;left:0pt;margin-left:61.35pt;margin-top:2.75pt;height:175pt;width:360.5pt;mso-position-horizontal-relative:page;z-index:-251416576;mso-width-relative:page;mso-height-relative:page;" coordorigin="1227,55" coordsize="7210,3500">
            <o:lock v:ext="edit"/>
            <v:shape id="_x0000_s3987" o:spid="_x0000_s3987" style="position:absolute;left:1303;top:132;height:946;width:3855;" fillcolor="#959595" filled="t" stroked="f" coordorigin="1304,132" coordsize="3855,946" path="m5158,132l1304,132,1304,993,1304,1078,5158,1078,5158,993,5158,132xe">
              <v:path arrowok="t"/>
              <v:fill on="t" focussize="0,0"/>
              <v:stroke on="f"/>
              <v:imagedata o:title=""/>
              <o:lock v:ext="edit"/>
            </v:shape>
            <v:rect id="_x0000_s3988" o:spid="_x0000_s3988" o:spt="1" style="position:absolute;left:1233;top:61;height:932;width:3845;" fillcolor="#FFFFFF" filled="t" stroked="f" coordsize="21600,21600">
              <v:path/>
              <v:fill on="t" focussize="0,0"/>
              <v:stroke on="f"/>
              <v:imagedata o:title=""/>
              <o:lock v:ext="edit"/>
            </v:rect>
            <v:rect id="_x0000_s3989" o:spid="_x0000_s3989" o:spt="1" style="position:absolute;left:1233;top:61;height:932;width:3845;" filled="f" stroked="t" coordsize="21600,21600">
              <v:path/>
              <v:fill on="f" focussize="0,0"/>
              <v:stroke weight="0.606929133858268pt" color="#000000"/>
              <v:imagedata o:title=""/>
              <o:lock v:ext="edit"/>
            </v:rect>
            <v:rect id="_x0000_s3990" o:spid="_x0000_s3990" o:spt="1" style="position:absolute;left:2616;top:571;height:349;width:2316;" filled="f" stroked="t" coordsize="21600,21600">
              <v:path/>
              <v:fill on="f" focussize="0,0"/>
              <v:stroke weight="0.606929133858268pt" color="#000000"/>
              <v:imagedata o:title=""/>
              <o:lock v:ext="edit"/>
            </v:rect>
            <v:shape id="_x0000_s3991" o:spid="_x0000_s3991" style="position:absolute;left:4940;top:201;height:510;width:953;" filled="f" stroked="t" coordorigin="4941,201" coordsize="953,510" path="m4941,711l5232,711,5232,201,5894,201e">
              <v:path arrowok="t"/>
              <v:fill on="f" focussize="0,0"/>
              <v:stroke weight="0.606929133858268pt" color="#000000"/>
              <v:imagedata o:title=""/>
              <o:lock v:ext="edit"/>
            </v:shape>
            <v:shape id="_x0000_s3992" o:spid="_x0000_s3992" style="position:absolute;left:6108;top:132;height:581;width:2328;" fillcolor="#959595" filled="t" stroked="f" coordorigin="6109,132" coordsize="2328,581" path="m8437,132l6109,132,6109,629,6109,713,8437,713,8437,629,8437,132xe">
              <v:path arrowok="t"/>
              <v:fill on="t" focussize="0,0"/>
              <v:stroke on="f"/>
              <v:imagedata o:title=""/>
              <o:lock v:ext="edit"/>
            </v:shape>
            <v:rect id="_x0000_s3993" o:spid="_x0000_s3993" o:spt="1" style="position:absolute;left:6039;top:61;height:568;width:2316;" fillcolor="#CCCCFF" filled="t" stroked="f" coordsize="21600,21600">
              <v:path/>
              <v:fill on="t" focussize="0,0"/>
              <v:stroke on="f"/>
              <v:imagedata o:title=""/>
              <o:lock v:ext="edit"/>
            </v:rect>
            <v:rect id="_x0000_s3994" o:spid="_x0000_s3994" o:spt="1" style="position:absolute;left:6039;top:61;height:568;width:2316;" filled="f" stroked="t" coordsize="21600,21600">
              <v:path/>
              <v:fill on="f" focussize="0,0"/>
              <v:stroke weight="0.606929133858268pt" color="#000000"/>
              <v:imagedata o:title=""/>
              <o:lock v:ext="edit"/>
            </v:rect>
            <v:shape id="_x0000_s3995" o:spid="_x0000_s3995" style="position:absolute;left:5848;top:143;height:116;width:186;" fillcolor="#000000" filled="t" stroked="f" coordorigin="5848,143" coordsize="186,116" path="m5848,143l5871,201,5848,259,6033,201,5848,143xe">
              <v:path arrowok="t"/>
              <v:fill on="t" focussize="0,0"/>
              <v:stroke on="f"/>
              <v:imagedata o:title=""/>
              <o:lock v:ext="edit"/>
            </v:shape>
            <v:shape id="_x0000_s3996" o:spid="_x0000_s3996" style="position:absolute;left:1303;top:1370;height:946;width:3855;" fillcolor="#959595" filled="t" stroked="f" coordorigin="1304,1371" coordsize="3855,946" path="m5158,1371l1304,1371,1304,2232,1304,2316,5158,2316,5158,2232,5158,1371xe">
              <v:path arrowok="t"/>
              <v:fill on="t" focussize="0,0"/>
              <v:stroke on="f"/>
              <v:imagedata o:title=""/>
              <o:lock v:ext="edit"/>
            </v:shape>
            <v:rect id="_x0000_s3997" o:spid="_x0000_s3997" o:spt="1" style="position:absolute;left:1233;top:1299;height:932;width:3845;" fillcolor="#FFFFFF" filled="t" stroked="f" coordsize="21600,21600">
              <v:path/>
              <v:fill on="t" focussize="0,0"/>
              <v:stroke on="f"/>
              <v:imagedata o:title=""/>
              <o:lock v:ext="edit"/>
            </v:rect>
            <v:rect id="_x0000_s3998" o:spid="_x0000_s3998" o:spt="1" style="position:absolute;left:1233;top:1299;height:932;width:3845;" filled="f" stroked="t" coordsize="21600,21600">
              <v:path/>
              <v:fill on="f" focussize="0,0"/>
              <v:stroke weight="0.606929133858268pt" color="#000000"/>
              <v:imagedata o:title=""/>
              <o:lock v:ext="edit"/>
            </v:rect>
            <v:shape id="_x0000_s3999" o:spid="_x0000_s3999" style="position:absolute;left:4940;top:302;height:1647;width:958;" filled="f" stroked="t" coordorigin="4941,303" coordsize="958,1647" path="m4941,1949l5378,1949,5378,420,5898,303e">
              <v:path arrowok="t"/>
              <v:fill on="f" focussize="0,0"/>
              <v:stroke weight="0.606929133858268pt" color="#000000"/>
              <v:imagedata o:title=""/>
              <o:lock v:ext="edit"/>
            </v:shape>
            <v:shape id="_x0000_s4000" o:spid="_x0000_s4000" style="position:absolute;left:5840;top:257;height:113;width:193;" fillcolor="#000000" filled="t" stroked="f" coordorigin="5840,257" coordsize="193,113" path="m5840,257l5875,309,5865,370,6033,274,5840,257xe">
              <v:path arrowok="t"/>
              <v:fill on="t" focussize="0,0"/>
              <v:stroke on="f"/>
              <v:imagedata o:title=""/>
              <o:lock v:ext="edit"/>
            </v:shape>
            <v:shape id="_x0000_s4001" o:spid="_x0000_s4001" style="position:absolute;left:1303;top:2609;height:946;width:3855;" fillcolor="#959595" filled="t" stroked="f" coordorigin="1304,2609" coordsize="3855,946" path="m5158,2609l1304,2609,1304,3470,1304,3555,5158,3555,5158,3470,5158,2609xe">
              <v:path arrowok="t"/>
              <v:fill on="t" focussize="0,0"/>
              <v:stroke on="f"/>
              <v:imagedata o:title=""/>
              <o:lock v:ext="edit"/>
            </v:shape>
            <v:rect id="_x0000_s4002" o:spid="_x0000_s4002" o:spt="1" style="position:absolute;left:1233;top:2537;height:933;width:3845;" fillcolor="#FFFFFF" filled="t" stroked="f" coordsize="21600,21600">
              <v:path/>
              <v:fill on="t" focussize="0,0"/>
              <v:stroke on="f"/>
              <v:imagedata o:title=""/>
              <o:lock v:ext="edit"/>
            </v:rect>
            <v:rect id="_x0000_s4003" o:spid="_x0000_s4003" o:spt="1" style="position:absolute;left:1233;top:2537;height:933;width:3845;" filled="f" stroked="t" coordsize="21600,21600">
              <v:path/>
              <v:fill on="f" focussize="0,0"/>
              <v:stroke weight="0.606929133858268pt" color="#000000"/>
              <v:imagedata o:title=""/>
              <o:lock v:ext="edit"/>
            </v:rect>
            <v:shape id="_x0000_s4004" o:spid="_x0000_s4004" style="position:absolute;left:4940;top:407;height:2781;width:970;" filled="f" stroked="t" coordorigin="4941,407" coordsize="970,2781" path="m4941,3188l5596,2022,5596,565,5910,407e">
              <v:path arrowok="t"/>
              <v:fill on="f" focussize="0,0"/>
              <v:stroke weight="0.606929133858268pt" color="#000000"/>
              <v:imagedata o:title=""/>
              <o:lock v:ext="edit"/>
            </v:shape>
            <v:shape id="_x0000_s4005" o:spid="_x0000_s4005" style="position:absolute;left:5842;top:346;height:135;width:192;" fillcolor="#000000" filled="t" stroked="f" coordorigin="5842,347" coordsize="192,135" path="m6033,347l5842,379,5888,420,5894,482,6033,347xe">
              <v:path arrowok="t"/>
              <v:fill on="t" focussize="0,0"/>
              <v:stroke on="f"/>
              <v:imagedata o:title=""/>
              <o:lock v:ext="edit"/>
            </v:shape>
            <v:shape id="_x0000_s4006" o:spid="_x0000_s4006" style="position:absolute;left:7416;top:492;height:947;width:706;" fillcolor="#007F00" filled="t" stroked="f" coordorigin="7417,493" coordsize="706,947" path="m8001,493l8033,555,8048,615,8049,641,8048,669,8046,705,8028,785,8018,822,8007,854,7996,889,7969,948,7927,1010,7878,1071,7819,1125,7795,1144,7772,1163,7690,1218,7646,1244,7631,1250,7535,1165,7485,1165,7496,1200,7499,1247,7496,1288,7467,1362,7434,1408,7417,1429,7467,1427,7517,1418,7563,1414,7596,1414,7632,1412,7663,1415,7699,1417,7767,1426,7799,1432,7834,1439,7869,1439,7748,1345,7763,1339,7790,1326,7860,1289,7928,1239,7981,1186,8024,1125,8060,1057,8086,989,8109,913,8118,825,8121,790,8122,760,8121,726,8116,702,8113,681,8110,652,8101,628,8094,602,8084,582,8074,558,8058,533,8028,494,8001,493xe">
              <v:path arrowok="t"/>
              <v:fill on="t" focussize="0,0"/>
              <v:stroke on="f"/>
              <v:imagedata o:title=""/>
              <o:lock v:ext="edit"/>
            </v:shape>
            <v:shape id="_x0000_s4007" o:spid="_x0000_s4007" style="position:absolute;left:7469;top:492;height:947;width:676;" fillcolor="#00FF00" filled="t" stroked="f" coordorigin="7470,493" coordsize="676,947" path="m8030,493l8068,574,8072,594,8075,615,8075,641,8074,669,8072,705,8063,744,8055,785,8036,854,8010,922,7978,980,7939,1039,7886,1098,7833,1144,7810,1163,7767,1194,7732,1218,7652,1267,7537,1165,7546,1200,7547,1224,7550,1247,7549,1267,7546,1288,7540,1310,7537,1324,7529,1339,7518,1362,7502,1388,7487,1408,7470,1427,7502,1424,7528,1421,7567,1418,7610,1414,7643,1414,7676,1412,7707,1415,7742,1417,7807,1426,7837,1432,7869,1439,7763,1356,7864,1307,7930,1265,8010,1186,8069,1092,8084,1057,8100,1024,8109,989,8121,943,8130,913,8136,873,8141,825,8144,790,8145,760,8144,726,8134,681,8130,650,8112,602,8101,582,8089,558,8075,538,8030,493xe">
              <v:path arrowok="t"/>
              <v:fill on="t" focussize="0,0"/>
              <v:stroke on="f"/>
              <v:imagedata o:title=""/>
              <o:lock v:ext="edit"/>
            </v:shape>
            <v:shape id="_x0000_s4008" o:spid="_x0000_s4008" style="position:absolute;left:6251;top:1585;height:657;width:803;" fillcolor="#000000" filled="t" stroked="f" coordorigin="6252,1585" coordsize="803,657" path="m6264,2180l6252,2180,6252,2192,6264,2192,6264,2180xm6264,2131l6252,2131,6252,2143,6264,2143,6264,2131xm6264,2083l6252,2083,6252,2095,6264,2095,6264,2083xm6264,2034l6252,2034,6252,2047,6264,2047,6264,2034xm6264,1986l6252,1986,6252,1998,6264,1998,6264,1986xm6264,1937l6252,1937,6252,1949,6264,1949,6264,1937xm6264,1889l6252,1889,6252,1901,6264,1901,6264,1889xm6264,1840l6252,1840,6252,1852,6264,1852,6264,1840xm6264,1792l6252,1792,6252,1804,6264,1804,6264,1792xm6264,1743l6252,1743,6252,1755,6264,1755,6264,1743xm6264,1694l6252,1694,6252,1707,6264,1707,6264,1694xm6264,1646l6252,1646,6252,1658,6264,1658,6264,1646xm6264,1597l6252,1597,6252,1609,6264,1609,6264,1597xm6270,1585l6264,1585,6264,1597,6270,1597,6270,1585xm6274,2230l6264,2230,6264,2229,6252,2229,6252,2230,6264,2230,6264,2242,6274,2242,6274,2230xm6318,1585l6306,1585,6306,1597,6318,1597,6318,1585xm6323,2230l6311,2230,6311,2242,6323,2242,6323,2230xm6367,1585l6355,1585,6355,1597,6367,1597,6367,1585xm6372,2230l6360,2230,6360,2242,6372,2242,6372,2230xm6416,1585l6403,1585,6403,1597,6416,1597,6416,1585xm6420,2230l6408,2230,6408,2242,6420,2242,6420,2230xm6464,1585l6452,1585,6452,1597,6464,1597,6464,1585xm6469,2230l6456,2230,6456,2242,6469,2242,6469,2230xm6513,1585l6500,1585,6500,1597,6513,1597,6513,1585xm6517,2230l6505,2230,6505,2242,6517,2242,6517,2230xm6561,1585l6549,1585,6549,1597,6561,1597,6561,1585xm6566,2230l6554,2230,6554,2242,6566,2242,6566,2230xm6610,1585l6598,1585,6598,1597,6610,1597,6610,1585xm6614,2230l6602,2230,6602,2242,6614,2242,6614,2230xm6658,1585l6646,1585,6646,1597,6658,1597,6658,1585xm6663,2230l6651,2230,6651,2242,6663,2242,6663,2230xm6707,1585l6695,1585,6695,1597,6707,1597,6707,1585xm6711,2230l6699,2230,6699,2242,6711,2242,6711,2230xm6756,1585l6743,1585,6743,1597,6756,1597,6756,1585xm6760,2230l6748,2230,6748,2242,6760,2242,6760,2230xm6804,1585l6792,1585,6792,1597,6804,1597,6804,1585xm6809,2230l6796,2230,6796,2242,6809,2242,6809,2230xm6852,1585l6840,1585,6840,1597,6852,1597,6852,1585xm6857,2230l6845,2230,6845,2242,6857,2242,6857,2230xm6901,1585l6889,1585,6889,1597,6901,1597,6901,1585xm6906,2230l6894,2230,6894,2242,6906,2242,6906,2230xm6950,1585l6937,1585,6937,1597,6950,1597,6950,1585xm6954,2230l6942,2230,6942,2242,6954,2242,6954,2230xm6998,1585l6986,1585,6986,1597,6998,1597,6998,1585xm7003,2230l6990,2230,6990,2242,7003,2242,7003,2230xm7042,2230l7039,2230,7039,2242,7042,2242,7042,2230xm7042,1585l7035,1585,7035,1597,7042,1597,7042,1585xm7054,2221l7042,2221,7042,2230,7054,2230,7054,2221xm7054,2172l7042,2172,7042,2185,7054,2185,7054,2172xm7054,2124l7042,2124,7042,2136,7054,2136,7054,2124xm7054,2075l7042,2075,7042,2087,7054,2087,7054,2075xm7054,2027l7042,2027,7042,2039,7054,2039,7054,2027xm7054,1978l7042,1978,7042,1990,7054,1990,7054,1978xm7054,1930l7042,1930,7042,1942,7054,1942,7054,1930xm7054,1881l7042,1881,7042,1893,7054,1893,7054,1881xm7054,1832l7042,1832,7042,1845,7054,1845,7054,1832xm7054,1784l7042,1784,7042,1796,7054,1796,7054,1784xm7054,1735l7042,1735,7042,1747,7054,1747,7054,1735xm7054,1687l7042,1687,7042,1699,7054,1699,7054,1687xm7054,1638l7042,1638,7042,1650,7054,1650,7054,1638xm7054,1597l7042,1597,7042,1602,7054,1602,7054,1597xe">
              <v:path arrowok="t"/>
              <v:fill on="t" focussize="0,0"/>
              <v:stroke on="f"/>
              <v:imagedata o:title=""/>
              <o:lock v:ext="edit"/>
            </v:shape>
            <v:rect id="_x0000_s4009" o:spid="_x0000_s4009" o:spt="1" style="position:absolute;left:6257;top:935;height:641;width:786;" filled="f" stroked="t" coordsize="21600,21600">
              <v:path/>
              <v:fill on="f" focussize="0,0"/>
              <v:stroke weight="0.606929133858268pt" color="#000000"/>
              <v:imagedata o:title=""/>
              <o:lock v:ext="edit"/>
            </v:rect>
            <v:shape id="_x0000_s4010" o:spid="_x0000_s4010" style="position:absolute;left:7125;top:929;height:1311;width:292;" filled="f" stroked="t" coordorigin="7125,930" coordsize="292,1311" path="m7125,930l7271,969,7271,1565,7417,1605,7271,1644,7271,2201,7125,2241e">
              <v:path arrowok="t"/>
              <v:fill on="f" focussize="0,0"/>
              <v:stroke weight="0.606929133858268pt" color="#000000"/>
              <v:imagedata o:title=""/>
              <o:lock v:ext="edit"/>
            </v:shape>
          </v:group>
        </w:pict>
      </w:r>
      <w:r>
        <w:pict>
          <v:shape id="_x0000_s4011" o:spid="_x0000_s4011" o:spt="202" type="#_x0000_t202" style="position:absolute;left:0pt;margin-left:137.9pt;margin-top:5pt;height:10.85pt;width:99.05pt;mso-position-horizontal-relative:page;z-index:251808768;mso-width-relative:page;mso-height-relative:page;" filled="f" stroked="f" coordsize="21600,21600">
            <v:path/>
            <v:fill on="f" focussize="0,0"/>
            <v:stroke on="f" joinstyle="miter"/>
            <v:imagedata o:title=""/>
            <o:lock v:ext="edit"/>
            <v:textbox inset="0mm,0mm,0mm,0mm">
              <w:txbxContent>
                <w:p>
                  <w:pPr>
                    <w:spacing w:before="0" w:line="216" w:lineRule="exact"/>
                    <w:ind w:left="0" w:right="0" w:firstLine="0"/>
                    <w:jc w:val="left"/>
                    <w:rPr>
                      <w:rFonts w:ascii="Arial MT"/>
                      <w:sz w:val="19"/>
                    </w:rPr>
                  </w:pPr>
                  <w:r>
                    <w:rPr>
                      <w:rFonts w:ascii="Arial MT"/>
                      <w:sz w:val="19"/>
                    </w:rPr>
                    <w:t>sizeof(</w:t>
                  </w:r>
                  <w:r>
                    <w:rPr>
                      <w:rFonts w:ascii="Arial"/>
                      <w:i/>
                      <w:sz w:val="19"/>
                    </w:rPr>
                    <w:t>FastString</w:t>
                  </w:r>
                  <w:r>
                    <w:rPr>
                      <w:rFonts w:ascii="Arial MT"/>
                      <w:sz w:val="19"/>
                    </w:rPr>
                    <w:t>)</w:t>
                  </w:r>
                  <w:r>
                    <w:rPr>
                      <w:rFonts w:ascii="Arial MT"/>
                      <w:spacing w:val="12"/>
                      <w:sz w:val="19"/>
                    </w:rPr>
                    <w:t xml:space="preserve"> </w:t>
                  </w:r>
                  <w:r>
                    <w:rPr>
                      <w:rFonts w:ascii="Arial MT"/>
                      <w:sz w:val="19"/>
                    </w:rPr>
                    <w:t>==</w:t>
                  </w:r>
                  <w:r>
                    <w:rPr>
                      <w:rFonts w:ascii="Arial MT"/>
                      <w:spacing w:val="11"/>
                      <w:sz w:val="19"/>
                    </w:rPr>
                    <w:t xml:space="preserve"> </w:t>
                  </w:r>
                  <w:r>
                    <w:rPr>
                      <w:rFonts w:ascii="Arial MT"/>
                      <w:sz w:val="19"/>
                    </w:rPr>
                    <w:t>8</w:t>
                  </w:r>
                </w:p>
              </w:txbxContent>
            </v:textbox>
          </v:shape>
        </w:pict>
      </w:r>
      <w:r>
        <w:pict>
          <v:shape id="_x0000_s4012" o:spid="_x0000_s4012" o:spt="202" type="#_x0000_t202" style="position:absolute;left:0pt;margin-left:68.55pt;margin-top:8.6pt;height:22.4pt;width:57.9pt;mso-position-horizontal-relative:page;z-index:251809792;mso-width-relative:page;mso-height-relative:page;" filled="f" stroked="f" coordsize="21600,21600">
            <v:path/>
            <v:fill on="f" focussize="0,0"/>
            <v:stroke on="f" joinstyle="miter"/>
            <v:imagedata o:title=""/>
            <o:lock v:ext="edit"/>
            <v:textbox inset="0mm,0mm,0mm,0mm">
              <w:txbxContent>
                <w:p>
                  <w:pPr>
                    <w:spacing w:before="0" w:line="252" w:lineRule="auto"/>
                    <w:ind w:left="0" w:right="0" w:firstLine="0"/>
                    <w:jc w:val="left"/>
                    <w:rPr>
                      <w:rFonts w:ascii="Arial MT"/>
                      <w:sz w:val="19"/>
                    </w:rPr>
                  </w:pPr>
                  <w:r>
                    <w:rPr>
                      <w:rFonts w:ascii="Arial MT"/>
                      <w:sz w:val="19"/>
                    </w:rPr>
                    <w:t>Application</w:t>
                  </w:r>
                  <w:r>
                    <w:rPr>
                      <w:rFonts w:ascii="Arial MT"/>
                      <w:spacing w:val="7"/>
                      <w:sz w:val="19"/>
                    </w:rPr>
                    <w:t xml:space="preserve"> </w:t>
                  </w:r>
                  <w:r>
                    <w:rPr>
                      <w:rFonts w:ascii="Arial MT"/>
                      <w:sz w:val="19"/>
                    </w:rPr>
                    <w:t>A</w:t>
                  </w:r>
                  <w:r>
                    <w:rPr>
                      <w:rFonts w:ascii="Arial MT"/>
                      <w:spacing w:val="-49"/>
                      <w:sz w:val="19"/>
                    </w:rPr>
                    <w:t xml:space="preserve"> </w:t>
                  </w:r>
                  <w:r>
                    <w:rPr>
                      <w:rFonts w:ascii="Arial MT"/>
                      <w:sz w:val="19"/>
                    </w:rPr>
                    <w:t>version</w:t>
                  </w:r>
                  <w:r>
                    <w:rPr>
                      <w:rFonts w:ascii="Arial MT"/>
                      <w:spacing w:val="5"/>
                      <w:sz w:val="19"/>
                    </w:rPr>
                    <w:t xml:space="preserve"> </w:t>
                  </w:r>
                  <w:r>
                    <w:rPr>
                      <w:rFonts w:ascii="Arial MT"/>
                      <w:sz w:val="19"/>
                    </w:rPr>
                    <w:t>2.0</w:t>
                  </w:r>
                </w:p>
              </w:txbxContent>
            </v:textbox>
          </v:shape>
        </w:pict>
      </w:r>
      <w:r>
        <w:rPr>
          <w:rFonts w:ascii="Arial"/>
          <w:i/>
          <w:sz w:val="19"/>
        </w:rPr>
        <w:t>FastString</w:t>
      </w:r>
      <w:r>
        <w:rPr>
          <w:rFonts w:ascii="Arial"/>
          <w:i/>
          <w:spacing w:val="6"/>
          <w:sz w:val="19"/>
        </w:rPr>
        <w:t xml:space="preserve"> </w:t>
      </w:r>
      <w:r>
        <w:rPr>
          <w:rFonts w:ascii="Arial MT"/>
          <w:sz w:val="19"/>
        </w:rPr>
        <w:t>DLL</w:t>
      </w:r>
      <w:r>
        <w:rPr>
          <w:rFonts w:ascii="Arial MT"/>
          <w:spacing w:val="-49"/>
          <w:sz w:val="19"/>
        </w:rPr>
        <w:t xml:space="preserve"> </w:t>
      </w:r>
      <w:r>
        <w:rPr>
          <w:rFonts w:ascii="Arial MT"/>
          <w:sz w:val="19"/>
        </w:rPr>
        <w:t>version</w:t>
      </w:r>
      <w:r>
        <w:rPr>
          <w:rFonts w:ascii="Arial MT"/>
          <w:spacing w:val="6"/>
          <w:sz w:val="19"/>
        </w:rPr>
        <w:t xml:space="preserve"> </w:t>
      </w:r>
      <w:r>
        <w:rPr>
          <w:rFonts w:ascii="Arial MT"/>
          <w:sz w:val="19"/>
        </w:rPr>
        <w:t>2.0</w:t>
      </w:r>
    </w:p>
    <w:p>
      <w:pPr>
        <w:pStyle w:val="11"/>
        <w:ind w:left="2582"/>
        <w:rPr>
          <w:rFonts w:ascii="Arial MT"/>
          <w:sz w:val="20"/>
        </w:rPr>
      </w:pPr>
      <w:r>
        <w:rPr>
          <w:rFonts w:ascii="Arial MT"/>
          <w:sz w:val="20"/>
        </w:rPr>
        <w:pict>
          <v:shape id="_x0000_s4013" o:spid="_x0000_s4013" o:spt="202" type="#_x0000_t202" style="height:18.7pt;width:115.15pt;" fillcolor="#DCDCDC" filled="t" stroked="f" coordsize="21600,21600">
            <v:path/>
            <v:fill on="t" focussize="0,0"/>
            <v:stroke on="f" joinstyle="miter"/>
            <v:imagedata o:title=""/>
            <o:lock v:ext="edit"/>
            <v:textbox inset="0mm,0mm,0mm,0mm">
              <w:txbxContent>
                <w:p>
                  <w:pPr>
                    <w:spacing w:before="39"/>
                    <w:ind w:left="121" w:right="0" w:firstLine="0"/>
                    <w:jc w:val="left"/>
                    <w:rPr>
                      <w:rFonts w:ascii="Arial MT"/>
                      <w:sz w:val="19"/>
                    </w:rPr>
                  </w:pPr>
                  <w:r>
                    <w:rPr>
                      <w:rFonts w:ascii="Arial"/>
                      <w:i/>
                      <w:sz w:val="19"/>
                    </w:rPr>
                    <w:t>FastString</w:t>
                  </w:r>
                  <w:r>
                    <w:rPr>
                      <w:rFonts w:ascii="Arial"/>
                      <w:i/>
                      <w:spacing w:val="9"/>
                      <w:sz w:val="19"/>
                    </w:rPr>
                    <w:t xml:space="preserve"> </w:t>
                  </w:r>
                  <w:r>
                    <w:rPr>
                      <w:rFonts w:ascii="Arial MT"/>
                      <w:sz w:val="19"/>
                    </w:rPr>
                    <w:t>import</w:t>
                  </w:r>
                  <w:r>
                    <w:rPr>
                      <w:rFonts w:ascii="Arial MT"/>
                      <w:spacing w:val="12"/>
                      <w:sz w:val="19"/>
                    </w:rPr>
                    <w:t xml:space="preserve"> </w:t>
                  </w:r>
                  <w:r>
                    <w:rPr>
                      <w:rFonts w:ascii="Arial MT"/>
                      <w:sz w:val="19"/>
                    </w:rPr>
                    <w:t>library</w:t>
                  </w:r>
                </w:p>
              </w:txbxContent>
            </v:textbox>
            <w10:wrap type="none"/>
            <w10:anchorlock/>
          </v:shape>
        </w:pict>
      </w:r>
    </w:p>
    <w:p>
      <w:pPr>
        <w:pStyle w:val="11"/>
        <w:spacing w:before="6"/>
        <w:rPr>
          <w:rFonts w:ascii="Arial MT"/>
          <w:sz w:val="23"/>
        </w:rPr>
      </w:pPr>
    </w:p>
    <w:p>
      <w:pPr>
        <w:spacing w:after="0"/>
        <w:rPr>
          <w:rFonts w:ascii="Arial MT"/>
          <w:sz w:val="23"/>
        </w:rPr>
        <w:sectPr>
          <w:pgSz w:w="10320" w:h="13220"/>
          <w:pgMar w:top="580" w:right="80" w:bottom="280" w:left="40" w:header="720" w:footer="720" w:gutter="0"/>
          <w:cols w:space="720" w:num="1"/>
        </w:sectPr>
      </w:pPr>
    </w:p>
    <w:p>
      <w:pPr>
        <w:spacing w:before="170" w:line="252" w:lineRule="auto"/>
        <w:ind w:left="1331" w:right="0" w:firstLine="0"/>
        <w:jc w:val="left"/>
        <w:rPr>
          <w:rFonts w:ascii="Arial MT"/>
          <w:sz w:val="19"/>
        </w:rPr>
      </w:pPr>
      <w:r>
        <w:pict>
          <v:shape id="_x0000_s4014" o:spid="_x0000_s4014" o:spt="202" type="#_x0000_t202" style="position:absolute;left:0pt;margin-left:130.8pt;margin-top:28.55pt;height:17.5pt;width:115.8pt;mso-position-horizontal-relative:page;z-index:251810816;mso-width-relative:page;mso-height-relative:page;" fillcolor="#DCDCDC" filled="t" stroked="t" coordsize="21600,21600">
            <v:path/>
            <v:fill on="t" focussize="0,0"/>
            <v:stroke weight="0.606929133858268pt" color="#000000"/>
            <v:imagedata o:title=""/>
            <o:lock v:ext="edit"/>
            <v:textbox inset="0mm,0mm,0mm,0mm">
              <w:txbxContent>
                <w:p>
                  <w:pPr>
                    <w:spacing w:before="39"/>
                    <w:ind w:left="121" w:right="0" w:firstLine="0"/>
                    <w:jc w:val="left"/>
                    <w:rPr>
                      <w:rFonts w:ascii="Arial MT"/>
                      <w:sz w:val="19"/>
                    </w:rPr>
                  </w:pPr>
                  <w:r>
                    <w:rPr>
                      <w:rFonts w:ascii="Arial"/>
                      <w:i/>
                      <w:sz w:val="19"/>
                    </w:rPr>
                    <w:t>FastString</w:t>
                  </w:r>
                  <w:r>
                    <w:rPr>
                      <w:rFonts w:ascii="Arial"/>
                      <w:i/>
                      <w:spacing w:val="9"/>
                      <w:sz w:val="19"/>
                    </w:rPr>
                    <w:t xml:space="preserve"> </w:t>
                  </w:r>
                  <w:r>
                    <w:rPr>
                      <w:rFonts w:ascii="Arial MT"/>
                      <w:sz w:val="19"/>
                    </w:rPr>
                    <w:t>import</w:t>
                  </w:r>
                  <w:r>
                    <w:rPr>
                      <w:rFonts w:ascii="Arial MT"/>
                      <w:spacing w:val="12"/>
                      <w:sz w:val="19"/>
                    </w:rPr>
                    <w:t xml:space="preserve"> </w:t>
                  </w:r>
                  <w:r>
                    <w:rPr>
                      <w:rFonts w:ascii="Arial MT"/>
                      <w:sz w:val="19"/>
                    </w:rPr>
                    <w:t>library</w:t>
                  </w:r>
                </w:p>
              </w:txbxContent>
            </v:textbox>
          </v:shape>
        </w:pict>
      </w:r>
      <w:r>
        <w:rPr>
          <w:rFonts w:ascii="Arial MT"/>
          <w:sz w:val="19"/>
        </w:rPr>
        <w:t>Application</w:t>
      </w:r>
      <w:r>
        <w:rPr>
          <w:rFonts w:ascii="Arial MT"/>
          <w:spacing w:val="6"/>
          <w:sz w:val="19"/>
        </w:rPr>
        <w:t xml:space="preserve"> </w:t>
      </w:r>
      <w:r>
        <w:rPr>
          <w:rFonts w:ascii="Arial MT"/>
          <w:sz w:val="19"/>
        </w:rPr>
        <w:t>B</w:t>
      </w:r>
      <w:r>
        <w:rPr>
          <w:rFonts w:ascii="Arial MT"/>
          <w:spacing w:val="-50"/>
          <w:sz w:val="19"/>
        </w:rPr>
        <w:t xml:space="preserve"> </w:t>
      </w:r>
      <w:r>
        <w:rPr>
          <w:rFonts w:ascii="Arial MT"/>
          <w:sz w:val="19"/>
        </w:rPr>
        <w:t>version</w:t>
      </w:r>
      <w:r>
        <w:rPr>
          <w:rFonts w:ascii="Arial MT"/>
          <w:spacing w:val="5"/>
          <w:sz w:val="19"/>
        </w:rPr>
        <w:t xml:space="preserve"> </w:t>
      </w:r>
      <w:r>
        <w:rPr>
          <w:rFonts w:ascii="Arial MT"/>
          <w:sz w:val="19"/>
        </w:rPr>
        <w:t>1.0</w:t>
      </w:r>
    </w:p>
    <w:p>
      <w:pPr>
        <w:spacing w:before="98"/>
        <w:ind w:left="282" w:right="0" w:firstLine="0"/>
        <w:jc w:val="left"/>
        <w:rPr>
          <w:rFonts w:ascii="Arial MT"/>
          <w:sz w:val="19"/>
        </w:rPr>
      </w:pPr>
      <w:r>
        <w:br w:type="column"/>
      </w:r>
      <w:r>
        <w:rPr>
          <w:rFonts w:ascii="Arial MT"/>
          <w:sz w:val="19"/>
        </w:rPr>
        <w:t>sizeof(</w:t>
      </w:r>
      <w:r>
        <w:rPr>
          <w:rFonts w:ascii="Arial"/>
          <w:i/>
          <w:sz w:val="19"/>
        </w:rPr>
        <w:t>FastString</w:t>
      </w:r>
      <w:r>
        <w:rPr>
          <w:rFonts w:ascii="Arial MT"/>
          <w:sz w:val="19"/>
        </w:rPr>
        <w:t>)</w:t>
      </w:r>
      <w:r>
        <w:rPr>
          <w:rFonts w:ascii="Arial MT"/>
          <w:spacing w:val="18"/>
          <w:sz w:val="19"/>
        </w:rPr>
        <w:t xml:space="preserve"> </w:t>
      </w:r>
      <w:r>
        <w:rPr>
          <w:rFonts w:ascii="Arial MT"/>
          <w:sz w:val="19"/>
        </w:rPr>
        <w:t>==</w:t>
      </w:r>
      <w:r>
        <w:rPr>
          <w:rFonts w:ascii="Arial MT"/>
          <w:spacing w:val="12"/>
          <w:sz w:val="19"/>
        </w:rPr>
        <w:t xml:space="preserve"> </w:t>
      </w:r>
      <w:r>
        <w:rPr>
          <w:rFonts w:ascii="Arial MT"/>
          <w:sz w:val="19"/>
        </w:rPr>
        <w:t>4</w:t>
      </w:r>
    </w:p>
    <w:p>
      <w:pPr>
        <w:pStyle w:val="11"/>
        <w:rPr>
          <w:rFonts w:ascii="Arial MT"/>
          <w:sz w:val="22"/>
        </w:rPr>
      </w:pPr>
      <w:r>
        <w:br w:type="column"/>
      </w:r>
    </w:p>
    <w:p>
      <w:pPr>
        <w:pStyle w:val="11"/>
        <w:spacing w:before="5"/>
        <w:rPr>
          <w:rFonts w:ascii="Arial MT"/>
          <w:sz w:val="25"/>
        </w:rPr>
      </w:pPr>
    </w:p>
    <w:p>
      <w:pPr>
        <w:pStyle w:val="7"/>
        <w:ind w:left="1331"/>
      </w:pPr>
      <w:r>
        <w:pict>
          <v:shape id="_x0000_s4015" o:spid="_x0000_s4015" o:spt="202" type="#_x0000_t202" style="position:absolute;left:0pt;margin-left:313.15pt;margin-top:-42.05pt;height:31.45pt;width:38.7pt;mso-position-horizontal-relative:page;z-index:251810816;mso-width-relative:page;mso-height-relative:page;" filled="f" stroked="f" coordsize="21600,21600">
            <v:path/>
            <v:fill on="f" focussize="0,0"/>
            <v:stroke on="f" joinstyle="miter"/>
            <v:imagedata o:title=""/>
            <o:lock v:ext="edit"/>
            <v:textbox inset="0mm,0mm,0mm,0mm">
              <w:txbxContent>
                <w:p>
                  <w:pPr>
                    <w:spacing w:before="184"/>
                    <w:ind w:left="108" w:right="0" w:firstLine="0"/>
                    <w:jc w:val="left"/>
                    <w:rPr>
                      <w:rFonts w:ascii="Times New Roman"/>
                      <w:sz w:val="19"/>
                    </w:rPr>
                  </w:pPr>
                  <w:r>
                    <w:rPr>
                      <w:rFonts w:ascii="Times New Roman"/>
                      <w:sz w:val="19"/>
                    </w:rPr>
                    <w:t>4</w:t>
                  </w:r>
                  <w:r>
                    <w:rPr>
                      <w:rFonts w:ascii="Times New Roman"/>
                      <w:spacing w:val="7"/>
                      <w:sz w:val="19"/>
                    </w:rPr>
                    <w:t xml:space="preserve"> </w:t>
                  </w:r>
                  <w:r>
                    <w:rPr>
                      <w:rFonts w:ascii="Times New Roman"/>
                      <w:sz w:val="19"/>
                    </w:rPr>
                    <w:t>bytes</w:t>
                  </w:r>
                </w:p>
              </w:txbxContent>
            </v:textbox>
          </v:shape>
        </w:pict>
      </w:r>
      <w:r>
        <w:t>4</w:t>
      </w:r>
      <w:r>
        <w:rPr>
          <w:spacing w:val="7"/>
        </w:rPr>
        <w:t xml:space="preserve"> </w:t>
      </w:r>
      <w:r>
        <w:t>bytes</w:t>
      </w:r>
    </w:p>
    <w:p>
      <w:pPr>
        <w:spacing w:after="0"/>
        <w:sectPr>
          <w:type w:val="continuous"/>
          <w:pgSz w:w="10320" w:h="13220"/>
          <w:pgMar w:top="580" w:right="80" w:bottom="280" w:left="40" w:header="720" w:footer="720" w:gutter="0"/>
          <w:cols w:equalWidth="0" w:num="3">
            <w:col w:w="2469" w:space="40"/>
            <w:col w:w="2284" w:space="209"/>
            <w:col w:w="5198"/>
          </w:cols>
        </w:sectPr>
      </w:pPr>
    </w:p>
    <w:p>
      <w:pPr>
        <w:pStyle w:val="11"/>
        <w:spacing w:before="3"/>
        <w:rPr>
          <w:rFonts w:ascii="Times New Roman"/>
          <w:sz w:val="28"/>
        </w:rPr>
      </w:pPr>
    </w:p>
    <w:p>
      <w:pPr>
        <w:spacing w:after="0"/>
        <w:rPr>
          <w:rFonts w:ascii="Times New Roman"/>
          <w:sz w:val="28"/>
        </w:rPr>
        <w:sectPr>
          <w:type w:val="continuous"/>
          <w:pgSz w:w="10320" w:h="13220"/>
          <w:pgMar w:top="580" w:right="80" w:bottom="280" w:left="40" w:header="720" w:footer="720" w:gutter="0"/>
          <w:cols w:space="720" w:num="1"/>
        </w:sectPr>
      </w:pPr>
    </w:p>
    <w:p>
      <w:pPr>
        <w:pStyle w:val="11"/>
        <w:spacing w:before="9"/>
        <w:rPr>
          <w:rFonts w:ascii="Times New Roman"/>
          <w:sz w:val="27"/>
        </w:rPr>
      </w:pPr>
    </w:p>
    <w:p>
      <w:pPr>
        <w:spacing w:before="0" w:line="252" w:lineRule="auto"/>
        <w:ind w:left="1331" w:right="0" w:firstLine="0"/>
        <w:jc w:val="left"/>
        <w:rPr>
          <w:rFonts w:ascii="Arial MT"/>
          <w:sz w:val="19"/>
        </w:rPr>
      </w:pPr>
      <w:r>
        <w:pict>
          <v:shape id="_x0000_s4016" o:spid="_x0000_s4016" o:spt="202" type="#_x0000_t202" style="position:absolute;left:0pt;margin-left:130.8pt;margin-top:20.05pt;height:17.5pt;width:115.8pt;mso-position-horizontal-relative:page;z-index:251809792;mso-width-relative:page;mso-height-relative:page;" fillcolor="#DCDCDC" filled="t" stroked="t" coordsize="21600,21600">
            <v:path/>
            <v:fill on="t" focussize="0,0"/>
            <v:stroke weight="0.606929133858268pt" color="#000000"/>
            <v:imagedata o:title=""/>
            <o:lock v:ext="edit"/>
            <v:textbox inset="0mm,0mm,0mm,0mm">
              <w:txbxContent>
                <w:p>
                  <w:pPr>
                    <w:spacing w:before="39"/>
                    <w:ind w:left="121" w:right="0" w:firstLine="0"/>
                    <w:jc w:val="left"/>
                    <w:rPr>
                      <w:rFonts w:ascii="Arial MT"/>
                      <w:sz w:val="19"/>
                    </w:rPr>
                  </w:pPr>
                  <w:r>
                    <w:rPr>
                      <w:rFonts w:ascii="Arial"/>
                      <w:i/>
                      <w:sz w:val="19"/>
                    </w:rPr>
                    <w:t>FastString</w:t>
                  </w:r>
                  <w:r>
                    <w:rPr>
                      <w:rFonts w:ascii="Arial"/>
                      <w:i/>
                      <w:spacing w:val="9"/>
                      <w:sz w:val="19"/>
                    </w:rPr>
                    <w:t xml:space="preserve"> </w:t>
                  </w:r>
                  <w:r>
                    <w:rPr>
                      <w:rFonts w:ascii="Arial MT"/>
                      <w:sz w:val="19"/>
                    </w:rPr>
                    <w:t>import</w:t>
                  </w:r>
                  <w:r>
                    <w:rPr>
                      <w:rFonts w:ascii="Arial MT"/>
                      <w:spacing w:val="12"/>
                      <w:sz w:val="19"/>
                    </w:rPr>
                    <w:t xml:space="preserve"> </w:t>
                  </w:r>
                  <w:r>
                    <w:rPr>
                      <w:rFonts w:ascii="Arial MT"/>
                      <w:sz w:val="19"/>
                    </w:rPr>
                    <w:t>library</w:t>
                  </w:r>
                </w:p>
              </w:txbxContent>
            </v:textbox>
          </v:shape>
        </w:pict>
      </w:r>
      <w:r>
        <w:rPr>
          <w:rFonts w:ascii="Arial MT"/>
          <w:sz w:val="19"/>
        </w:rPr>
        <w:t>Application</w:t>
      </w:r>
      <w:r>
        <w:rPr>
          <w:rFonts w:ascii="Arial MT"/>
          <w:spacing w:val="6"/>
          <w:sz w:val="19"/>
        </w:rPr>
        <w:t xml:space="preserve"> </w:t>
      </w:r>
      <w:r>
        <w:rPr>
          <w:rFonts w:ascii="Arial MT"/>
          <w:sz w:val="19"/>
        </w:rPr>
        <w:t>C</w:t>
      </w:r>
      <w:r>
        <w:rPr>
          <w:rFonts w:ascii="Arial MT"/>
          <w:spacing w:val="-50"/>
          <w:sz w:val="19"/>
        </w:rPr>
        <w:t xml:space="preserve"> </w:t>
      </w:r>
      <w:r>
        <w:rPr>
          <w:rFonts w:ascii="Arial MT"/>
          <w:sz w:val="19"/>
        </w:rPr>
        <w:t>version</w:t>
      </w:r>
      <w:r>
        <w:rPr>
          <w:rFonts w:ascii="Arial MT"/>
          <w:spacing w:val="5"/>
          <w:sz w:val="19"/>
        </w:rPr>
        <w:t xml:space="preserve"> </w:t>
      </w:r>
      <w:r>
        <w:rPr>
          <w:rFonts w:ascii="Arial MT"/>
          <w:sz w:val="19"/>
        </w:rPr>
        <w:t>1.0</w:t>
      </w:r>
    </w:p>
    <w:p>
      <w:pPr>
        <w:pStyle w:val="11"/>
        <w:spacing w:before="6"/>
        <w:rPr>
          <w:rFonts w:ascii="Arial MT"/>
          <w:sz w:val="21"/>
        </w:rPr>
      </w:pPr>
      <w:r>
        <w:br w:type="column"/>
      </w:r>
    </w:p>
    <w:p>
      <w:pPr>
        <w:spacing w:before="0"/>
        <w:ind w:left="271" w:right="0" w:firstLine="0"/>
        <w:jc w:val="left"/>
        <w:rPr>
          <w:rFonts w:ascii="Arial MT"/>
          <w:sz w:val="19"/>
        </w:rPr>
      </w:pPr>
      <w:r>
        <w:rPr>
          <w:rFonts w:ascii="Arial MT"/>
          <w:sz w:val="19"/>
        </w:rPr>
        <w:t>sizeof(</w:t>
      </w:r>
      <w:r>
        <w:rPr>
          <w:rFonts w:ascii="Arial"/>
          <w:i/>
          <w:sz w:val="19"/>
        </w:rPr>
        <w:t>FastString</w:t>
      </w:r>
      <w:r>
        <w:rPr>
          <w:rFonts w:ascii="Arial MT"/>
          <w:sz w:val="19"/>
        </w:rPr>
        <w:t>)</w:t>
      </w:r>
      <w:r>
        <w:rPr>
          <w:rFonts w:ascii="Arial MT"/>
          <w:spacing w:val="10"/>
          <w:sz w:val="19"/>
        </w:rPr>
        <w:t xml:space="preserve"> </w:t>
      </w:r>
      <w:r>
        <w:rPr>
          <w:rFonts w:ascii="Arial MT"/>
          <w:sz w:val="19"/>
        </w:rPr>
        <w:t>==</w:t>
      </w:r>
      <w:r>
        <w:rPr>
          <w:rFonts w:ascii="Arial MT"/>
          <w:spacing w:val="6"/>
          <w:sz w:val="19"/>
        </w:rPr>
        <w:t xml:space="preserve"> </w:t>
      </w:r>
      <w:r>
        <w:rPr>
          <w:rFonts w:ascii="Arial MT"/>
          <w:sz w:val="19"/>
        </w:rPr>
        <w:t>4</w:t>
      </w:r>
    </w:p>
    <w:p>
      <w:pPr>
        <w:spacing w:before="83" w:line="273" w:lineRule="auto"/>
        <w:ind w:left="691" w:right="691" w:firstLine="0"/>
        <w:jc w:val="both"/>
        <w:rPr>
          <w:rFonts w:hint="eastAsia" w:ascii="宋体" w:eastAsia="宋体"/>
          <w:sz w:val="18"/>
        </w:rPr>
      </w:pPr>
      <w:r>
        <w:br w:type="column"/>
      </w:r>
      <w:r>
        <w:rPr>
          <w:rFonts w:ascii="Times New Roman" w:eastAsia="Times New Roman"/>
          <w:i/>
          <w:sz w:val="18"/>
        </w:rPr>
        <w:t>FastString</w:t>
      </w:r>
      <w:r>
        <w:rPr>
          <w:rFonts w:ascii="Times New Roman" w:eastAsia="Times New Roman"/>
          <w:i/>
          <w:spacing w:val="7"/>
          <w:sz w:val="18"/>
        </w:rPr>
        <w:t xml:space="preserve"> </w:t>
      </w:r>
      <w:r>
        <w:rPr>
          <w:rFonts w:ascii="Times New Roman" w:eastAsia="Times New Roman"/>
          <w:sz w:val="18"/>
        </w:rPr>
        <w:t>2.0</w:t>
      </w:r>
      <w:r>
        <w:rPr>
          <w:rFonts w:ascii="Times New Roman" w:eastAsia="Times New Roman"/>
          <w:spacing w:val="7"/>
          <w:sz w:val="18"/>
        </w:rPr>
        <w:t xml:space="preserve"> </w:t>
      </w:r>
      <w:r>
        <w:rPr>
          <w:rFonts w:hint="eastAsia" w:ascii="宋体" w:eastAsia="宋体"/>
          <w:spacing w:val="-9"/>
          <w:sz w:val="18"/>
        </w:rPr>
        <w:t xml:space="preserve">的每一個 </w:t>
      </w:r>
      <w:r>
        <w:rPr>
          <w:rFonts w:ascii="Times New Roman" w:eastAsia="Times New Roman"/>
          <w:sz w:val="18"/>
        </w:rPr>
        <w:t>member</w:t>
      </w:r>
      <w:r>
        <w:rPr>
          <w:rFonts w:ascii="Times New Roman" w:eastAsia="Times New Roman"/>
          <w:spacing w:val="8"/>
          <w:sz w:val="18"/>
        </w:rPr>
        <w:t xml:space="preserve"> </w:t>
      </w:r>
      <w:r>
        <w:rPr>
          <w:rFonts w:ascii="Times New Roman" w:eastAsia="Times New Roman"/>
          <w:sz w:val="18"/>
        </w:rPr>
        <w:t>functions</w:t>
      </w:r>
      <w:r>
        <w:rPr>
          <w:rFonts w:ascii="Times New Roman" w:eastAsia="Times New Roman"/>
          <w:spacing w:val="4"/>
          <w:sz w:val="18"/>
        </w:rPr>
        <w:t xml:space="preserve"> </w:t>
      </w:r>
      <w:r>
        <w:rPr>
          <w:rFonts w:hint="eastAsia" w:ascii="宋体" w:eastAsia="宋体"/>
          <w:sz w:val="18"/>
        </w:rPr>
        <w:t>都認為它</w:t>
      </w:r>
      <w:r>
        <w:rPr>
          <w:rFonts w:hint="eastAsia" w:ascii="宋体" w:eastAsia="宋体"/>
          <w:spacing w:val="-6"/>
          <w:sz w:val="18"/>
        </w:rPr>
        <w:t xml:space="preserve">們所要處理的 </w:t>
      </w:r>
      <w:r>
        <w:rPr>
          <w:rFonts w:ascii="Times New Roman" w:eastAsia="Times New Roman"/>
          <w:sz w:val="18"/>
        </w:rPr>
        <w:t>object</w:t>
      </w:r>
      <w:r>
        <w:rPr>
          <w:rFonts w:ascii="Times New Roman" w:eastAsia="Times New Roman"/>
          <w:spacing w:val="7"/>
          <w:sz w:val="18"/>
        </w:rPr>
        <w:t xml:space="preserve"> </w:t>
      </w:r>
      <w:r>
        <w:rPr>
          <w:rFonts w:hint="eastAsia" w:ascii="宋体" w:eastAsia="宋体"/>
          <w:spacing w:val="-9"/>
          <w:sz w:val="18"/>
        </w:rPr>
        <w:t xml:space="preserve">大小是 </w:t>
      </w:r>
      <w:r>
        <w:rPr>
          <w:rFonts w:ascii="Times New Roman" w:eastAsia="Times New Roman"/>
          <w:sz w:val="18"/>
        </w:rPr>
        <w:t>8</w:t>
      </w:r>
      <w:r>
        <w:rPr>
          <w:rFonts w:ascii="Times New Roman" w:eastAsia="Times New Roman"/>
          <w:spacing w:val="5"/>
          <w:sz w:val="18"/>
        </w:rPr>
        <w:t xml:space="preserve"> </w:t>
      </w:r>
      <w:r>
        <w:rPr>
          <w:rFonts w:ascii="Times New Roman" w:eastAsia="Times New Roman"/>
          <w:sz w:val="18"/>
        </w:rPr>
        <w:t>bytes</w:t>
      </w:r>
      <w:r>
        <w:rPr>
          <w:rFonts w:hint="eastAsia" w:ascii="宋体" w:eastAsia="宋体"/>
          <w:spacing w:val="-14"/>
          <w:sz w:val="18"/>
        </w:rPr>
        <w:t xml:space="preserve">。但 </w:t>
      </w:r>
      <w:r>
        <w:rPr>
          <w:rFonts w:ascii="Times New Roman" w:eastAsia="Times New Roman"/>
          <w:sz w:val="18"/>
        </w:rPr>
        <w:t>Application</w:t>
      </w:r>
      <w:r>
        <w:rPr>
          <w:rFonts w:ascii="Times New Roman" w:eastAsia="Times New Roman"/>
          <w:spacing w:val="-43"/>
          <w:sz w:val="18"/>
        </w:rPr>
        <w:t xml:space="preserve"> </w:t>
      </w:r>
      <w:r>
        <w:rPr>
          <w:rFonts w:ascii="Times New Roman" w:eastAsia="Times New Roman"/>
          <w:sz w:val="18"/>
        </w:rPr>
        <w:t>B</w:t>
      </w:r>
      <w:r>
        <w:rPr>
          <w:rFonts w:ascii="Times New Roman" w:eastAsia="Times New Roman"/>
          <w:spacing w:val="3"/>
          <w:sz w:val="18"/>
        </w:rPr>
        <w:t xml:space="preserve"> </w:t>
      </w:r>
      <w:r>
        <w:rPr>
          <w:rFonts w:ascii="Times New Roman" w:eastAsia="Times New Roman"/>
          <w:sz w:val="18"/>
        </w:rPr>
        <w:t>1.0</w:t>
      </w:r>
      <w:r>
        <w:rPr>
          <w:rFonts w:ascii="Times New Roman" w:eastAsia="Times New Roman"/>
          <w:spacing w:val="5"/>
          <w:sz w:val="18"/>
        </w:rPr>
        <w:t xml:space="preserve"> </w:t>
      </w:r>
      <w:r>
        <w:rPr>
          <w:rFonts w:hint="eastAsia" w:ascii="宋体" w:eastAsia="宋体"/>
          <w:spacing w:val="-23"/>
          <w:sz w:val="18"/>
        </w:rPr>
        <w:t xml:space="preserve">或 </w:t>
      </w:r>
      <w:r>
        <w:rPr>
          <w:rFonts w:ascii="Times New Roman" w:eastAsia="Times New Roman"/>
          <w:sz w:val="18"/>
        </w:rPr>
        <w:t>Application</w:t>
      </w:r>
      <w:r>
        <w:rPr>
          <w:rFonts w:ascii="Times New Roman" w:eastAsia="Times New Roman"/>
          <w:spacing w:val="5"/>
          <w:sz w:val="18"/>
        </w:rPr>
        <w:t xml:space="preserve"> </w:t>
      </w:r>
      <w:r>
        <w:rPr>
          <w:rFonts w:ascii="Times New Roman" w:eastAsia="Times New Roman"/>
          <w:sz w:val="18"/>
        </w:rPr>
        <w:t>C</w:t>
      </w:r>
      <w:r>
        <w:rPr>
          <w:rFonts w:ascii="Times New Roman" w:eastAsia="Times New Roman"/>
          <w:spacing w:val="3"/>
          <w:sz w:val="18"/>
        </w:rPr>
        <w:t xml:space="preserve"> </w:t>
      </w:r>
      <w:r>
        <w:rPr>
          <w:rFonts w:ascii="Times New Roman" w:eastAsia="Times New Roman"/>
          <w:sz w:val="18"/>
        </w:rPr>
        <w:t>1.0</w:t>
      </w:r>
      <w:r>
        <w:rPr>
          <w:rFonts w:ascii="Times New Roman" w:eastAsia="Times New Roman"/>
          <w:spacing w:val="5"/>
          <w:sz w:val="18"/>
        </w:rPr>
        <w:t xml:space="preserve"> </w:t>
      </w:r>
      <w:r>
        <w:rPr>
          <w:rFonts w:hint="eastAsia" w:ascii="宋体" w:eastAsia="宋体"/>
          <w:spacing w:val="-8"/>
          <w:sz w:val="18"/>
        </w:rPr>
        <w:t xml:space="preserve">所產生的 </w:t>
      </w:r>
      <w:r>
        <w:rPr>
          <w:rFonts w:ascii="Times New Roman" w:eastAsia="Times New Roman"/>
          <w:sz w:val="18"/>
        </w:rPr>
        <w:t>object</w:t>
      </w:r>
      <w:r>
        <w:rPr>
          <w:rFonts w:hint="eastAsia" w:ascii="宋体" w:eastAsia="宋体"/>
          <w:sz w:val="18"/>
        </w:rPr>
        <w:t>，大小只</w:t>
      </w:r>
      <w:r>
        <w:rPr>
          <w:rFonts w:hint="eastAsia" w:ascii="宋体" w:eastAsia="宋体"/>
          <w:spacing w:val="-17"/>
          <w:sz w:val="18"/>
        </w:rPr>
        <w:t xml:space="preserve">有 </w:t>
      </w:r>
      <w:r>
        <w:rPr>
          <w:rFonts w:ascii="Times New Roman" w:eastAsia="Times New Roman"/>
          <w:sz w:val="18"/>
        </w:rPr>
        <w:t>4</w:t>
      </w:r>
      <w:r>
        <w:rPr>
          <w:rFonts w:ascii="Times New Roman" w:eastAsia="Times New Roman"/>
          <w:spacing w:val="5"/>
          <w:sz w:val="18"/>
        </w:rPr>
        <w:t xml:space="preserve"> </w:t>
      </w:r>
      <w:r>
        <w:rPr>
          <w:rFonts w:ascii="Times New Roman" w:eastAsia="Times New Roman"/>
          <w:sz w:val="18"/>
        </w:rPr>
        <w:t>bytes</w:t>
      </w:r>
      <w:r>
        <w:rPr>
          <w:rFonts w:hint="eastAsia" w:ascii="宋体" w:eastAsia="宋体"/>
          <w:spacing w:val="-6"/>
          <w:sz w:val="18"/>
        </w:rPr>
        <w:t xml:space="preserve">。這種對於 </w:t>
      </w:r>
      <w:r>
        <w:rPr>
          <w:rFonts w:ascii="Times New Roman" w:eastAsia="Times New Roman"/>
          <w:sz w:val="18"/>
        </w:rPr>
        <w:t>object</w:t>
      </w:r>
      <w:r>
        <w:rPr>
          <w:rFonts w:ascii="Times New Roman" w:eastAsia="Times New Roman"/>
          <w:spacing w:val="8"/>
          <w:sz w:val="18"/>
        </w:rPr>
        <w:t xml:space="preserve"> </w:t>
      </w:r>
      <w:r>
        <w:rPr>
          <w:rFonts w:hint="eastAsia" w:ascii="宋体" w:eastAsia="宋体"/>
          <w:sz w:val="18"/>
        </w:rPr>
        <w:t>大小的認知差異便有可</w:t>
      </w:r>
      <w:r>
        <w:rPr>
          <w:rFonts w:hint="eastAsia" w:ascii="宋体" w:eastAsia="宋体"/>
          <w:spacing w:val="-15"/>
          <w:sz w:val="18"/>
        </w:rPr>
        <w:t xml:space="preserve">能在 </w:t>
      </w:r>
      <w:r>
        <w:rPr>
          <w:rFonts w:ascii="Times New Roman" w:eastAsia="Times New Roman"/>
          <w:sz w:val="18"/>
        </w:rPr>
        <w:t>object</w:t>
      </w:r>
      <w:r>
        <w:rPr>
          <w:rFonts w:ascii="Times New Roman" w:eastAsia="Times New Roman"/>
          <w:spacing w:val="6"/>
          <w:sz w:val="18"/>
        </w:rPr>
        <w:t xml:space="preserve"> </w:t>
      </w:r>
      <w:r>
        <w:rPr>
          <w:rFonts w:hint="eastAsia" w:ascii="宋体" w:eastAsia="宋体"/>
          <w:sz w:val="18"/>
        </w:rPr>
        <w:t>的處理過程中使系統當掉（</w:t>
      </w:r>
      <w:r>
        <w:rPr>
          <w:rFonts w:ascii="Times New Roman" w:eastAsia="Times New Roman"/>
          <w:sz w:val="18"/>
        </w:rPr>
        <w:t>crash</w:t>
      </w:r>
      <w:r>
        <w:rPr>
          <w:rFonts w:hint="eastAsia" w:ascii="宋体" w:eastAsia="宋体"/>
          <w:sz w:val="18"/>
        </w:rPr>
        <w:t>）。</w:t>
      </w:r>
    </w:p>
    <w:p>
      <w:pPr>
        <w:spacing w:after="0" w:line="273" w:lineRule="auto"/>
        <w:jc w:val="both"/>
        <w:rPr>
          <w:rFonts w:hint="eastAsia" w:ascii="宋体" w:eastAsia="宋体"/>
          <w:sz w:val="18"/>
        </w:rPr>
        <w:sectPr>
          <w:type w:val="continuous"/>
          <w:pgSz w:w="10320" w:h="13220"/>
          <w:pgMar w:top="580" w:right="80" w:bottom="280" w:left="40" w:header="720" w:footer="720" w:gutter="0"/>
          <w:cols w:equalWidth="0" w:num="3">
            <w:col w:w="2479" w:space="40"/>
            <w:col w:w="2233" w:space="39"/>
            <w:col w:w="5409"/>
          </w:cols>
        </w:sect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9" w:after="1"/>
        <w:rPr>
          <w:rFonts w:ascii="宋体"/>
          <w:sz w:val="10"/>
        </w:rPr>
      </w:pPr>
    </w:p>
    <w:p>
      <w:pPr>
        <w:pStyle w:val="11"/>
        <w:spacing w:line="20" w:lineRule="exact"/>
        <w:ind w:left="2627"/>
        <w:rPr>
          <w:rFonts w:ascii="宋体"/>
          <w:sz w:val="2"/>
        </w:rPr>
      </w:pPr>
      <w:r>
        <w:rPr>
          <w:rFonts w:ascii="宋体"/>
          <w:sz w:val="2"/>
        </w:rPr>
        <w:pict>
          <v:group id="_x0000_s4017" o:spid="_x0000_s4017" o:spt="203" style="height:0.5pt;width:144pt;" coordsize="2880,10">
            <o:lock v:ext="edit"/>
            <v:rect id="_x0000_s4018" o:spid="_x0000_s4018" o:spt="1" style="position:absolute;left:0;top:0;height:10;width:2880;" fillcolor="#000000" filled="t" stroked="f" coordsize="21600,21600">
              <v:path/>
              <v:fill on="t" focussize="0,0"/>
              <v:stroke on="f"/>
              <v:imagedata o:title=""/>
              <o:lock v:ext="edit"/>
            </v:rect>
            <w10:wrap type="none"/>
            <w10:anchorlock/>
          </v:group>
        </w:pict>
      </w:r>
    </w:p>
    <w:p>
      <w:pPr>
        <w:pStyle w:val="15"/>
        <w:numPr>
          <w:ilvl w:val="0"/>
          <w:numId w:val="49"/>
        </w:numPr>
        <w:tabs>
          <w:tab w:val="left" w:pos="2796"/>
        </w:tabs>
        <w:spacing w:before="140" w:after="0" w:line="240" w:lineRule="auto"/>
        <w:ind w:left="2795" w:right="0" w:hanging="169"/>
        <w:jc w:val="left"/>
        <w:rPr>
          <w:sz w:val="16"/>
        </w:rPr>
      </w:pPr>
      <w:r>
        <w:rPr>
          <w:w w:val="95"/>
          <w:sz w:val="16"/>
        </w:rPr>
        <w:t>如果那塊記憶體是無人地帶，或是無關痛癢的地帶，那就只會造成錯誤資料而不會當機。</w:t>
      </w:r>
    </w:p>
    <w:p>
      <w:pPr>
        <w:pStyle w:val="11"/>
        <w:rPr>
          <w:rFonts w:ascii="宋体"/>
          <w:sz w:val="20"/>
        </w:rPr>
      </w:pPr>
    </w:p>
    <w:p>
      <w:pPr>
        <w:pStyle w:val="11"/>
        <w:rPr>
          <w:rFonts w:ascii="宋体"/>
          <w:sz w:val="14"/>
        </w:rPr>
      </w:pPr>
    </w:p>
    <w:p>
      <w:pPr>
        <w:pStyle w:val="5"/>
      </w:pPr>
      <w:r>
        <w:t>310</w:t>
      </w:r>
    </w:p>
    <w:p>
      <w:pPr>
        <w:spacing w:after="0"/>
        <w:sectPr>
          <w:type w:val="continuous"/>
          <w:pgSz w:w="10320" w:h="13220"/>
          <w:pgMar w:top="580" w:right="80" w:bottom="280" w:left="40" w:header="720" w:footer="720" w:gutter="0"/>
          <w:cols w:space="720" w:num="1"/>
        </w:sectPr>
      </w:pPr>
    </w:p>
    <w:p>
      <w:pPr>
        <w:pStyle w:val="11"/>
        <w:spacing w:before="64"/>
        <w:ind w:left="4897"/>
        <w:rPr>
          <w:rFonts w:ascii="Times New Roman" w:eastAsia="Times New Roman"/>
        </w:rPr>
      </w:pPr>
      <w:r>
        <w:pict>
          <v:rect id="_x0000_s4019" o:spid="_x0000_s4019" o:spt="1" style="position:absolute;left:0pt;margin-left:131.9pt;margin-top:18.85pt;height:0.7pt;width:323pt;mso-position-horizontal-relative:page;mso-wrap-distance-bottom:0pt;mso-wrap-distance-top:0pt;z-index:-251137024;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3"/>
        </w:rPr>
        <w:t xml:space="preserve">第６章 從 </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10"/>
        </w:rPr>
        <w:t xml:space="preserve"> </w:t>
      </w:r>
      <w:r>
        <w:rPr>
          <w:rFonts w:ascii="Times New Roman" w:eastAsia="Times New Roman"/>
        </w:rPr>
        <w:t>Model</w:t>
      </w:r>
      <w:r>
        <w:rPr>
          <w:rFonts w:ascii="Times New Roman" w:eastAsia="Times New Roman"/>
          <w:spacing w:val="21"/>
        </w:rPr>
        <w:t xml:space="preserve"> </w:t>
      </w:r>
      <w:r>
        <w:rPr>
          <w:rFonts w:hint="eastAsia" w:ascii="宋体" w:eastAsia="宋体"/>
          <w:spacing w:val="-6"/>
        </w:rPr>
        <w:t xml:space="preserve">邁向 </w:t>
      </w:r>
      <w:r>
        <w:rPr>
          <w:rFonts w:ascii="Times New Roman" w:eastAsia="Times New Roman"/>
        </w:rPr>
        <w:t>Component</w:t>
      </w:r>
      <w:r>
        <w:rPr>
          <w:rFonts w:ascii="Times New Roman" w:eastAsia="Times New Roman"/>
          <w:spacing w:val="-10"/>
        </w:rPr>
        <w:t xml:space="preserve"> </w:t>
      </w:r>
      <w:r>
        <w:rPr>
          <w:rFonts w:ascii="Times New Roman" w:eastAsia="Times New Roman"/>
        </w:rPr>
        <w:t>Object</w:t>
      </w:r>
      <w:r>
        <w:rPr>
          <w:rFonts w:ascii="Times New Roman" w:eastAsia="Times New Roman"/>
          <w:spacing w:val="-10"/>
        </w:rPr>
        <w:t xml:space="preserve"> </w:t>
      </w:r>
      <w:r>
        <w:rPr>
          <w:rFonts w:ascii="Times New Roman" w:eastAsia="Times New Roman"/>
        </w:rPr>
        <w:t>Model</w:t>
      </w:r>
    </w:p>
    <w:p>
      <w:pPr>
        <w:pStyle w:val="11"/>
        <w:rPr>
          <w:rFonts w:ascii="Times New Roman"/>
          <w:sz w:val="20"/>
        </w:rPr>
      </w:pPr>
    </w:p>
    <w:p>
      <w:pPr>
        <w:pStyle w:val="11"/>
        <w:spacing w:before="6"/>
        <w:rPr>
          <w:rFonts w:ascii="Times New Roman"/>
          <w:sz w:val="27"/>
        </w:rPr>
      </w:pPr>
    </w:p>
    <w:p>
      <w:pPr>
        <w:spacing w:before="77"/>
        <w:ind w:left="2060" w:right="0" w:firstLine="0"/>
        <w:jc w:val="left"/>
        <w:rPr>
          <w:rFonts w:hint="eastAsia" w:ascii="宋体" w:eastAsia="宋体"/>
          <w:sz w:val="24"/>
        </w:rPr>
      </w:pPr>
      <w:r>
        <w:rPr>
          <w:rFonts w:ascii="Arial MT" w:eastAsia="Arial MT"/>
          <w:w w:val="105"/>
          <w:sz w:val="24"/>
        </w:rPr>
        <w:t>DLL</w:t>
      </w:r>
      <w:r>
        <w:rPr>
          <w:rFonts w:ascii="Arial MT" w:eastAsia="Arial MT"/>
          <w:spacing w:val="6"/>
          <w:w w:val="105"/>
          <w:sz w:val="24"/>
        </w:rPr>
        <w:t xml:space="preserve">   </w:t>
      </w:r>
      <w:r>
        <w:rPr>
          <w:rFonts w:hint="eastAsia" w:ascii="宋体" w:eastAsia="宋体"/>
          <w:spacing w:val="58"/>
          <w:w w:val="105"/>
          <w:sz w:val="24"/>
        </w:rPr>
        <w:t xml:space="preserve">和 </w:t>
      </w:r>
      <w:r>
        <w:rPr>
          <w:rFonts w:ascii="Arial MT" w:eastAsia="Arial MT"/>
          <w:w w:val="105"/>
          <w:sz w:val="24"/>
        </w:rPr>
        <w:t>client</w:t>
      </w:r>
      <w:r>
        <w:rPr>
          <w:rFonts w:ascii="Arial MT" w:eastAsia="Arial MT"/>
          <w:spacing w:val="6"/>
          <w:w w:val="105"/>
          <w:sz w:val="24"/>
        </w:rPr>
        <w:t xml:space="preserve">   </w:t>
      </w:r>
      <w:r>
        <w:rPr>
          <w:rFonts w:hint="eastAsia" w:ascii="宋体" w:eastAsia="宋体"/>
          <w:spacing w:val="19"/>
          <w:w w:val="105"/>
          <w:sz w:val="24"/>
        </w:rPr>
        <w:t>之間的耦合</w:t>
      </w:r>
      <w:r>
        <w:rPr>
          <w:rFonts w:hint="eastAsia" w:ascii="宋体" w:eastAsia="宋体"/>
          <w:w w:val="105"/>
          <w:sz w:val="20"/>
        </w:rPr>
        <w:t>（</w:t>
      </w:r>
      <w:r>
        <w:rPr>
          <w:rFonts w:hint="eastAsia" w:ascii="宋体" w:eastAsia="宋体"/>
          <w:spacing w:val="-77"/>
          <w:w w:val="105"/>
          <w:sz w:val="20"/>
        </w:rPr>
        <w:t xml:space="preserve"> </w:t>
      </w:r>
      <w:r>
        <w:rPr>
          <w:rFonts w:ascii="Arial MT" w:eastAsia="Arial MT"/>
          <w:w w:val="105"/>
          <w:sz w:val="20"/>
        </w:rPr>
        <w:t>coupling</w:t>
      </w:r>
      <w:r>
        <w:rPr>
          <w:rFonts w:hint="eastAsia" w:ascii="宋体" w:eastAsia="宋体"/>
          <w:w w:val="105"/>
          <w:sz w:val="20"/>
        </w:rPr>
        <w:t>）</w:t>
      </w:r>
      <w:r>
        <w:rPr>
          <w:rFonts w:hint="eastAsia" w:ascii="宋体" w:eastAsia="宋体"/>
          <w:spacing w:val="-78"/>
          <w:w w:val="105"/>
          <w:sz w:val="20"/>
        </w:rPr>
        <w:t xml:space="preserve"> </w:t>
      </w:r>
      <w:r>
        <w:rPr>
          <w:rFonts w:hint="eastAsia" w:ascii="宋体" w:eastAsia="宋体"/>
          <w:spacing w:val="9"/>
          <w:w w:val="105"/>
          <w:sz w:val="24"/>
        </w:rPr>
        <w:t>關係</w:t>
      </w:r>
    </w:p>
    <w:p>
      <w:pPr>
        <w:pStyle w:val="11"/>
        <w:spacing w:before="6"/>
        <w:rPr>
          <w:rFonts w:ascii="宋体"/>
          <w:sz w:val="24"/>
        </w:rPr>
      </w:pPr>
    </w:p>
    <w:p>
      <w:pPr>
        <w:spacing w:before="1" w:line="374" w:lineRule="auto"/>
        <w:ind w:left="2627" w:right="1155" w:firstLine="0"/>
        <w:jc w:val="both"/>
        <w:rPr>
          <w:rFonts w:hint="eastAsia" w:ascii="宋体" w:eastAsia="宋体"/>
          <w:sz w:val="18"/>
        </w:rPr>
      </w:pPr>
      <w:r>
        <w:rPr>
          <w:rFonts w:hint="eastAsia" w:ascii="宋体" w:eastAsia="宋体"/>
          <w:sz w:val="18"/>
        </w:rPr>
        <w:t>問題的徵結在於，</w:t>
      </w:r>
      <w:r>
        <w:rPr>
          <w:rFonts w:ascii="Times New Roman" w:eastAsia="Times New Roman"/>
          <w:sz w:val="18"/>
        </w:rPr>
        <w:t>client</w:t>
      </w:r>
      <w:r>
        <w:rPr>
          <w:rFonts w:ascii="Times New Roman" w:eastAsia="Times New Roman"/>
          <w:spacing w:val="17"/>
          <w:sz w:val="18"/>
        </w:rPr>
        <w:t xml:space="preserve"> </w:t>
      </w:r>
      <w:r>
        <w:rPr>
          <w:rFonts w:hint="eastAsia" w:ascii="宋体" w:eastAsia="宋体"/>
          <w:spacing w:val="2"/>
          <w:sz w:val="18"/>
        </w:rPr>
        <w:t xml:space="preserve">程式必須知道 </w:t>
      </w:r>
      <w:r>
        <w:rPr>
          <w:rFonts w:ascii="Times New Roman" w:eastAsia="Times New Roman"/>
          <w:sz w:val="18"/>
        </w:rPr>
        <w:t>object</w:t>
      </w:r>
      <w:r>
        <w:rPr>
          <w:rFonts w:ascii="Times New Roman" w:eastAsia="Times New Roman"/>
          <w:spacing w:val="22"/>
          <w:sz w:val="18"/>
        </w:rPr>
        <w:t xml:space="preserve"> </w:t>
      </w:r>
      <w:r>
        <w:rPr>
          <w:rFonts w:hint="eastAsia" w:ascii="宋体" w:eastAsia="宋体"/>
          <w:sz w:val="18"/>
        </w:rPr>
        <w:t>佈局，才能正確配置並使用之。於</w:t>
      </w:r>
      <w:r>
        <w:rPr>
          <w:rFonts w:hint="eastAsia" w:ascii="宋体" w:eastAsia="宋体"/>
          <w:spacing w:val="-11"/>
          <w:sz w:val="18"/>
        </w:rPr>
        <w:t xml:space="preserve">是， </w:t>
      </w:r>
      <w:r>
        <w:rPr>
          <w:rFonts w:ascii="Times New Roman" w:eastAsia="Times New Roman"/>
          <w:sz w:val="18"/>
        </w:rPr>
        <w:t>client</w:t>
      </w:r>
      <w:r>
        <w:rPr>
          <w:rFonts w:ascii="Times New Roman" w:eastAsia="Times New Roman"/>
          <w:spacing w:val="44"/>
          <w:sz w:val="18"/>
        </w:rPr>
        <w:t xml:space="preserve"> </w:t>
      </w:r>
      <w:r>
        <w:rPr>
          <w:rFonts w:hint="eastAsia" w:ascii="宋体" w:eastAsia="宋体"/>
          <w:spacing w:val="36"/>
          <w:sz w:val="18"/>
        </w:rPr>
        <w:t xml:space="preserve">和 </w:t>
      </w:r>
      <w:r>
        <w:rPr>
          <w:rFonts w:ascii="Times New Roman" w:eastAsia="Times New Roman"/>
          <w:sz w:val="18"/>
        </w:rPr>
        <w:t>object</w:t>
      </w:r>
      <w:r>
        <w:rPr>
          <w:rFonts w:ascii="Times New Roman" w:eastAsia="Times New Roman"/>
          <w:spacing w:val="44"/>
          <w:sz w:val="18"/>
        </w:rPr>
        <w:t xml:space="preserve"> </w:t>
      </w:r>
      <w:r>
        <w:rPr>
          <w:rFonts w:ascii="Times New Roman" w:eastAsia="Times New Roman"/>
          <w:sz w:val="18"/>
        </w:rPr>
        <w:t>DLL</w:t>
      </w:r>
      <w:r>
        <w:rPr>
          <w:rFonts w:ascii="Times New Roman" w:eastAsia="Times New Roman"/>
          <w:spacing w:val="35"/>
          <w:sz w:val="18"/>
        </w:rPr>
        <w:t xml:space="preserve"> </w:t>
      </w:r>
      <w:r>
        <w:rPr>
          <w:rFonts w:hint="eastAsia" w:ascii="宋体" w:eastAsia="宋体"/>
          <w:spacing w:val="23"/>
          <w:sz w:val="18"/>
        </w:rPr>
        <w:t>之間形成了一種糾葛攀纏的關係</w:t>
      </w:r>
      <w:r>
        <w:rPr>
          <w:rFonts w:hint="eastAsia" w:ascii="宋体" w:eastAsia="宋体"/>
          <w:sz w:val="18"/>
        </w:rPr>
        <w:t>（</w:t>
      </w:r>
      <w:r>
        <w:rPr>
          <w:rFonts w:hint="eastAsia" w:ascii="宋体" w:eastAsia="宋体"/>
          <w:spacing w:val="3"/>
          <w:sz w:val="18"/>
        </w:rPr>
        <w:t xml:space="preserve"> 術語稱之為</w:t>
      </w:r>
      <w:r>
        <w:rPr>
          <w:rFonts w:ascii="Times New Roman" w:eastAsia="Times New Roman"/>
          <w:sz w:val="18"/>
        </w:rPr>
        <w:t>coupling</w:t>
      </w:r>
      <w:r>
        <w:rPr>
          <w:rFonts w:hint="eastAsia" w:ascii="宋体" w:eastAsia="宋体"/>
          <w:sz w:val="18"/>
        </w:rPr>
        <w:t>，緊密耦合），</w:t>
      </w:r>
      <w:r>
        <w:rPr>
          <w:rFonts w:hint="eastAsia" w:ascii="宋体" w:eastAsia="宋体"/>
          <w:spacing w:val="10"/>
          <w:sz w:val="18"/>
        </w:rPr>
        <w:t xml:space="preserve">不能夠彼此 </w:t>
      </w:r>
      <w:r>
        <w:rPr>
          <w:rFonts w:ascii="Times New Roman" w:eastAsia="Times New Roman"/>
          <w:sz w:val="18"/>
        </w:rPr>
        <w:t>100%</w:t>
      </w:r>
      <w:r>
        <w:rPr>
          <w:rFonts w:ascii="Times New Roman" w:eastAsia="Times New Roman"/>
          <w:spacing w:val="11"/>
          <w:sz w:val="18"/>
        </w:rPr>
        <w:t xml:space="preserve"> </w:t>
      </w:r>
      <w:r>
        <w:rPr>
          <w:rFonts w:hint="eastAsia" w:ascii="宋体" w:eastAsia="宋体"/>
          <w:sz w:val="18"/>
        </w:rPr>
        <w:t>獨立。這種耦合關係並非全無好處，</w:t>
      </w:r>
      <w:r>
        <w:rPr>
          <w:rFonts w:hint="eastAsia" w:ascii="宋体" w:eastAsia="宋体"/>
          <w:spacing w:val="-88"/>
          <w:sz w:val="18"/>
        </w:rPr>
        <w:t xml:space="preserve"> </w:t>
      </w:r>
      <w:r>
        <w:rPr>
          <w:rFonts w:hint="eastAsia" w:ascii="宋体" w:eastAsia="宋体"/>
          <w:sz w:val="18"/>
        </w:rPr>
        <w:t>它可以使編譯器放心大膽地製造出效率極高的碼（以專用的、私人的、獨密的作法）</w:t>
      </w:r>
      <w:r>
        <w:rPr>
          <w:rFonts w:hint="eastAsia" w:ascii="宋体" w:eastAsia="宋体"/>
          <w:spacing w:val="12"/>
          <w:sz w:val="18"/>
        </w:rPr>
        <w:t xml:space="preserve">。但 </w:t>
      </w:r>
      <w:r>
        <w:rPr>
          <w:rFonts w:ascii="Times New Roman" w:eastAsia="Times New Roman"/>
          <w:sz w:val="18"/>
        </w:rPr>
        <w:t>client</w:t>
      </w:r>
      <w:r>
        <w:rPr>
          <w:rFonts w:ascii="Times New Roman" w:eastAsia="Times New Roman"/>
          <w:spacing w:val="37"/>
          <w:sz w:val="18"/>
        </w:rPr>
        <w:t xml:space="preserve"> </w:t>
      </w:r>
      <w:r>
        <w:rPr>
          <w:rFonts w:hint="eastAsia" w:ascii="宋体" w:eastAsia="宋体"/>
          <w:spacing w:val="19"/>
          <w:sz w:val="18"/>
        </w:rPr>
        <w:t xml:space="preserve">與 </w:t>
      </w:r>
      <w:r>
        <w:rPr>
          <w:rFonts w:ascii="Times New Roman" w:eastAsia="Times New Roman"/>
          <w:sz w:val="18"/>
        </w:rPr>
        <w:t>object</w:t>
      </w:r>
      <w:r>
        <w:rPr>
          <w:rFonts w:ascii="Times New Roman" w:eastAsia="Times New Roman"/>
          <w:spacing w:val="36"/>
          <w:sz w:val="18"/>
        </w:rPr>
        <w:t xml:space="preserve"> </w:t>
      </w:r>
      <w:r>
        <w:rPr>
          <w:rFonts w:hint="eastAsia" w:ascii="宋体" w:eastAsia="宋体"/>
          <w:sz w:val="18"/>
        </w:rPr>
        <w:t>的耦合關係，對於著眼在「打破編譯器之間的藩籬，</w:t>
      </w:r>
      <w:r>
        <w:rPr>
          <w:rFonts w:hint="eastAsia" w:ascii="宋体" w:eastAsia="宋体"/>
          <w:spacing w:val="-88"/>
          <w:sz w:val="18"/>
        </w:rPr>
        <w:t xml:space="preserve"> </w:t>
      </w:r>
      <w:r>
        <w:rPr>
          <w:rFonts w:hint="eastAsia" w:ascii="宋体" w:eastAsia="宋体"/>
          <w:spacing w:val="1"/>
          <w:sz w:val="18"/>
        </w:rPr>
        <w:t xml:space="preserve">進而打破程式語言之間的藩籬」的所謂 </w:t>
      </w:r>
      <w:r>
        <w:rPr>
          <w:rFonts w:ascii="Times New Roman" w:eastAsia="Times New Roman"/>
          <w:sz w:val="18"/>
        </w:rPr>
        <w:t>components</w:t>
      </w:r>
      <w:r>
        <w:rPr>
          <w:rFonts w:hint="eastAsia" w:ascii="宋体" w:eastAsia="宋体"/>
          <w:sz w:val="18"/>
        </w:rPr>
        <w:t>（軟體元件）而言，卻是個必須克服的障礙。</w:t>
      </w:r>
    </w:p>
    <w:p>
      <w:pPr>
        <w:pStyle w:val="11"/>
        <w:spacing w:before="10"/>
        <w:rPr>
          <w:rFonts w:ascii="宋体"/>
          <w:sz w:val="18"/>
        </w:rPr>
      </w:pPr>
    </w:p>
    <w:p>
      <w:pPr>
        <w:spacing w:before="1" w:line="372" w:lineRule="auto"/>
        <w:ind w:left="2627" w:right="1131" w:firstLine="0"/>
        <w:jc w:val="both"/>
        <w:rPr>
          <w:rFonts w:hint="eastAsia" w:ascii="宋体" w:eastAsia="宋体"/>
          <w:sz w:val="18"/>
        </w:rPr>
      </w:pPr>
      <w:r>
        <w:rPr>
          <w:rFonts w:ascii="Times New Roman" w:eastAsia="Times New Roman"/>
          <w:sz w:val="18"/>
        </w:rPr>
        <w:t>Components</w:t>
      </w:r>
      <w:r>
        <w:rPr>
          <w:rFonts w:ascii="Times New Roman" w:eastAsia="Times New Roman"/>
          <w:spacing w:val="1"/>
          <w:sz w:val="18"/>
        </w:rPr>
        <w:t xml:space="preserve"> </w:t>
      </w:r>
      <w:r>
        <w:rPr>
          <w:rFonts w:hint="eastAsia" w:ascii="宋体" w:eastAsia="宋体"/>
          <w:sz w:val="18"/>
        </w:rPr>
        <w:t xml:space="preserve">是什麼？以 </w:t>
      </w:r>
      <w:r>
        <w:rPr>
          <w:rFonts w:ascii="Times New Roman" w:eastAsia="Times New Roman"/>
          <w:sz w:val="18"/>
        </w:rPr>
        <w:t>source</w:t>
      </w:r>
      <w:r>
        <w:rPr>
          <w:rFonts w:ascii="Times New Roman" w:eastAsia="Times New Roman"/>
          <w:spacing w:val="4"/>
          <w:sz w:val="18"/>
        </w:rPr>
        <w:t xml:space="preserve"> </w:t>
      </w:r>
      <w:r>
        <w:rPr>
          <w:rFonts w:ascii="Times New Roman" w:eastAsia="Times New Roman"/>
          <w:sz w:val="18"/>
        </w:rPr>
        <w:t>level</w:t>
      </w:r>
      <w:r>
        <w:rPr>
          <w:rFonts w:ascii="Times New Roman" w:eastAsia="Times New Roman"/>
          <w:spacing w:val="2"/>
          <w:sz w:val="18"/>
        </w:rPr>
        <w:t xml:space="preserve"> </w:t>
      </w:r>
      <w:r>
        <w:rPr>
          <w:rFonts w:hint="eastAsia" w:ascii="宋体" w:eastAsia="宋体"/>
          <w:sz w:val="18"/>
        </w:rPr>
        <w:t xml:space="preserve">的角度看，它就像是 </w:t>
      </w:r>
      <w:r>
        <w:rPr>
          <w:rFonts w:ascii="Times New Roman" w:eastAsia="Times New Roman"/>
          <w:sz w:val="18"/>
        </w:rPr>
        <w:t>C+</w:t>
      </w:r>
      <w:r>
        <w:rPr>
          <w:rFonts w:ascii="Times New Roman" w:eastAsia="Times New Roman"/>
          <w:spacing w:val="21"/>
          <w:sz w:val="18"/>
        </w:rPr>
        <w:t xml:space="preserve">+ </w:t>
      </w:r>
      <w:r>
        <w:rPr>
          <w:rFonts w:hint="eastAsia" w:ascii="宋体" w:eastAsia="宋体"/>
          <w:spacing w:val="2"/>
          <w:sz w:val="18"/>
        </w:rPr>
        <w:t xml:space="preserve">的 </w:t>
      </w:r>
      <w:r>
        <w:rPr>
          <w:rFonts w:ascii="Times New Roman" w:eastAsia="Times New Roman"/>
          <w:sz w:val="18"/>
        </w:rPr>
        <w:t>classes</w:t>
      </w:r>
      <w:r>
        <w:rPr>
          <w:rFonts w:hint="eastAsia" w:ascii="宋体" w:eastAsia="宋体"/>
          <w:sz w:val="18"/>
        </w:rPr>
        <w:t xml:space="preserve">。有著自我圓融、自我滿足的資料與動作（函式）。號稱「軟體元件」或「軟體 </w:t>
      </w:r>
      <w:r>
        <w:rPr>
          <w:rFonts w:ascii="Times New Roman" w:eastAsia="Times New Roman"/>
          <w:sz w:val="18"/>
        </w:rPr>
        <w:t>IC</w:t>
      </w:r>
      <w:r>
        <w:rPr>
          <w:rFonts w:hint="eastAsia" w:ascii="宋体" w:eastAsia="宋体"/>
          <w:sz w:val="18"/>
        </w:rPr>
        <w:t>」的</w:t>
      </w:r>
      <w:r>
        <w:rPr>
          <w:rFonts w:ascii="Times New Roman" w:eastAsia="Times New Roman"/>
          <w:sz w:val="18"/>
        </w:rPr>
        <w:t>components</w:t>
      </w:r>
      <w:r>
        <w:rPr>
          <w:rFonts w:hint="eastAsia" w:ascii="宋体" w:eastAsia="宋体"/>
          <w:sz w:val="18"/>
        </w:rPr>
        <w:t xml:space="preserve">，必須能夠被不同編譯器所完成的 </w:t>
      </w:r>
      <w:r>
        <w:rPr>
          <w:rFonts w:ascii="Times New Roman" w:eastAsia="Times New Roman"/>
          <w:sz w:val="18"/>
        </w:rPr>
        <w:t>clients</w:t>
      </w:r>
      <w:r>
        <w:rPr>
          <w:rFonts w:ascii="Times New Roman" w:eastAsia="Times New Roman"/>
          <w:spacing w:val="6"/>
          <w:sz w:val="18"/>
        </w:rPr>
        <w:t xml:space="preserve"> </w:t>
      </w:r>
      <w:r>
        <w:rPr>
          <w:rFonts w:hint="eastAsia" w:ascii="宋体" w:eastAsia="宋体"/>
          <w:sz w:val="18"/>
        </w:rPr>
        <w:t>程式或甚至不同語言所完成</w:t>
      </w:r>
      <w:r>
        <w:rPr>
          <w:rFonts w:hint="eastAsia" w:ascii="宋体" w:eastAsia="宋体"/>
          <w:spacing w:val="5"/>
          <w:sz w:val="18"/>
        </w:rPr>
        <w:t xml:space="preserve">的 </w:t>
      </w:r>
      <w:r>
        <w:rPr>
          <w:rFonts w:ascii="Times New Roman" w:eastAsia="Times New Roman"/>
          <w:sz w:val="18"/>
        </w:rPr>
        <w:t>clients</w:t>
      </w:r>
      <w:r>
        <w:rPr>
          <w:rFonts w:ascii="Times New Roman" w:eastAsia="Times New Roman"/>
          <w:spacing w:val="3"/>
          <w:sz w:val="18"/>
        </w:rPr>
        <w:t xml:space="preserve"> </w:t>
      </w:r>
      <w:r>
        <w:rPr>
          <w:rFonts w:hint="eastAsia" w:ascii="宋体" w:eastAsia="宋体"/>
          <w:sz w:val="18"/>
        </w:rPr>
        <w:t xml:space="preserve">程式使用。它甚至應該具備網路傳輸能力，以協助達成 </w:t>
      </w:r>
      <w:r>
        <w:rPr>
          <w:rFonts w:ascii="Times New Roman" w:eastAsia="Times New Roman"/>
          <w:sz w:val="18"/>
        </w:rPr>
        <w:t>client-server</w:t>
      </w:r>
      <w:r>
        <w:rPr>
          <w:rFonts w:ascii="Times New Roman" w:eastAsia="Times New Roman"/>
          <w:spacing w:val="8"/>
          <w:sz w:val="18"/>
        </w:rPr>
        <w:t xml:space="preserve"> </w:t>
      </w:r>
      <w:r>
        <w:rPr>
          <w:rFonts w:hint="eastAsia" w:ascii="宋体" w:eastAsia="宋体"/>
          <w:sz w:val="18"/>
        </w:rPr>
        <w:t xml:space="preserve">分散式電算架構。也就是說，如果甲電腦上執行的Ａ程式需要 </w:t>
      </w:r>
      <w:r>
        <w:rPr>
          <w:rFonts w:ascii="Times New Roman" w:eastAsia="Times New Roman"/>
          <w:sz w:val="18"/>
        </w:rPr>
        <w:t>10</w:t>
      </w:r>
      <w:r>
        <w:rPr>
          <w:rFonts w:ascii="Times New Roman" w:eastAsia="Times New Roman"/>
          <w:spacing w:val="1"/>
          <w:sz w:val="18"/>
        </w:rPr>
        <w:t xml:space="preserve"> </w:t>
      </w:r>
      <w:r>
        <w:rPr>
          <w:rFonts w:hint="eastAsia" w:ascii="宋体" w:eastAsia="宋体"/>
          <w:sz w:val="18"/>
        </w:rPr>
        <w:t xml:space="preserve">個 </w:t>
      </w:r>
      <w:r>
        <w:rPr>
          <w:rFonts w:ascii="Times New Roman" w:eastAsia="Times New Roman"/>
          <w:sz w:val="18"/>
        </w:rPr>
        <w:t>components</w:t>
      </w:r>
      <w:r>
        <w:rPr>
          <w:rFonts w:hint="eastAsia" w:ascii="宋体" w:eastAsia="宋体"/>
          <w:sz w:val="18"/>
        </w:rPr>
        <w:t>，</w:t>
      </w:r>
      <w:r>
        <w:rPr>
          <w:rFonts w:hint="eastAsia" w:ascii="宋体" w:eastAsia="宋体"/>
          <w:spacing w:val="-87"/>
          <w:sz w:val="18"/>
        </w:rPr>
        <w:t xml:space="preserve"> </w:t>
      </w:r>
      <w:r>
        <w:rPr>
          <w:rFonts w:hint="eastAsia" w:ascii="宋体" w:eastAsia="宋体"/>
          <w:sz w:val="18"/>
        </w:rPr>
        <w:t xml:space="preserve">Ａ程式可以透過網路分別到 </w:t>
      </w:r>
      <w:r>
        <w:rPr>
          <w:rFonts w:ascii="Times New Roman" w:eastAsia="Times New Roman"/>
          <w:sz w:val="18"/>
        </w:rPr>
        <w:t>10</w:t>
      </w:r>
      <w:r>
        <w:rPr>
          <w:rFonts w:ascii="Times New Roman" w:eastAsia="Times New Roman"/>
          <w:spacing w:val="6"/>
          <w:sz w:val="18"/>
        </w:rPr>
        <w:t xml:space="preserve"> </w:t>
      </w:r>
      <w:r>
        <w:rPr>
          <w:rFonts w:hint="eastAsia" w:ascii="宋体" w:eastAsia="宋体"/>
          <w:spacing w:val="1"/>
          <w:sz w:val="18"/>
        </w:rPr>
        <w:t xml:space="preserve">台伺服器取得這 </w:t>
      </w:r>
      <w:r>
        <w:rPr>
          <w:rFonts w:ascii="Times New Roman" w:eastAsia="Times New Roman"/>
          <w:sz w:val="18"/>
        </w:rPr>
        <w:t>10</w:t>
      </w:r>
      <w:r>
        <w:rPr>
          <w:rFonts w:ascii="Times New Roman" w:eastAsia="Times New Roman"/>
          <w:spacing w:val="5"/>
          <w:sz w:val="18"/>
        </w:rPr>
        <w:t xml:space="preserve"> </w:t>
      </w:r>
      <w:r>
        <w:rPr>
          <w:rFonts w:hint="eastAsia" w:ascii="宋体" w:eastAsia="宋体"/>
          <w:spacing w:val="5"/>
          <w:sz w:val="18"/>
        </w:rPr>
        <w:t xml:space="preserve">個 </w:t>
      </w:r>
      <w:r>
        <w:rPr>
          <w:rFonts w:ascii="Times New Roman" w:eastAsia="Times New Roman"/>
          <w:sz w:val="18"/>
        </w:rPr>
        <w:t>components</w:t>
      </w:r>
      <w:r>
        <w:rPr>
          <w:rFonts w:hint="eastAsia" w:ascii="宋体" w:eastAsia="宋体"/>
          <w:sz w:val="18"/>
        </w:rPr>
        <w:t>，讓自己順利</w:t>
      </w:r>
      <w:r>
        <w:rPr>
          <w:rFonts w:hint="eastAsia" w:ascii="宋体" w:eastAsia="宋体"/>
          <w:spacing w:val="4"/>
          <w:sz w:val="18"/>
        </w:rPr>
        <w:t xml:space="preserve">執行起來。這 </w:t>
      </w:r>
      <w:r>
        <w:rPr>
          <w:rFonts w:ascii="Times New Roman" w:eastAsia="Times New Roman"/>
          <w:sz w:val="18"/>
        </w:rPr>
        <w:t>10</w:t>
      </w:r>
      <w:r>
        <w:rPr>
          <w:rFonts w:ascii="Times New Roman" w:eastAsia="Times New Roman"/>
          <w:spacing w:val="28"/>
          <w:sz w:val="18"/>
        </w:rPr>
        <w:t xml:space="preserve"> </w:t>
      </w:r>
      <w:r>
        <w:rPr>
          <w:rFonts w:hint="eastAsia" w:ascii="宋体" w:eastAsia="宋体"/>
          <w:spacing w:val="16"/>
          <w:sz w:val="18"/>
        </w:rPr>
        <w:t xml:space="preserve">個 </w:t>
      </w:r>
      <w:r>
        <w:rPr>
          <w:rFonts w:ascii="Times New Roman" w:eastAsia="Times New Roman"/>
          <w:sz w:val="18"/>
        </w:rPr>
        <w:t>components</w:t>
      </w:r>
      <w:r>
        <w:rPr>
          <w:rFonts w:ascii="Times New Roman" w:eastAsia="Times New Roman"/>
          <w:spacing w:val="29"/>
          <w:sz w:val="18"/>
        </w:rPr>
        <w:t xml:space="preserve"> </w:t>
      </w:r>
      <w:r>
        <w:rPr>
          <w:rFonts w:hint="eastAsia" w:ascii="宋体" w:eastAsia="宋体"/>
          <w:sz w:val="18"/>
        </w:rPr>
        <w:t>依舊在各自的伺服器上運作，並沒有被抓到甲電腦</w:t>
      </w:r>
      <w:r>
        <w:rPr>
          <w:rFonts w:ascii="Arial Black" w:eastAsia="Arial Black"/>
          <w:color w:val="FF0000"/>
          <w:position w:val="5"/>
          <w:sz w:val="14"/>
        </w:rPr>
        <w:t>4</w:t>
      </w:r>
      <w:r>
        <w:rPr>
          <w:rFonts w:hint="eastAsia" w:ascii="宋体" w:eastAsia="宋体"/>
          <w:spacing w:val="3"/>
          <w:sz w:val="18"/>
        </w:rPr>
        <w:t xml:space="preserve">；網路上傳輸的是對 </w:t>
      </w:r>
      <w:r>
        <w:rPr>
          <w:rFonts w:ascii="Times New Roman" w:eastAsia="Times New Roman"/>
          <w:sz w:val="18"/>
        </w:rPr>
        <w:t>components</w:t>
      </w:r>
      <w:r>
        <w:rPr>
          <w:rFonts w:ascii="Times New Roman" w:eastAsia="Times New Roman"/>
          <w:spacing w:val="27"/>
          <w:sz w:val="18"/>
        </w:rPr>
        <w:t xml:space="preserve"> </w:t>
      </w:r>
      <w:r>
        <w:rPr>
          <w:rFonts w:hint="eastAsia" w:ascii="宋体" w:eastAsia="宋体"/>
          <w:sz w:val="18"/>
        </w:rPr>
        <w:t>所下的命令（</w:t>
      </w:r>
      <w:r>
        <w:rPr>
          <w:rFonts w:ascii="Times New Roman" w:eastAsia="Times New Roman"/>
          <w:sz w:val="18"/>
        </w:rPr>
        <w:t>event</w:t>
      </w:r>
      <w:r>
        <w:rPr>
          <w:rFonts w:ascii="Times New Roman" w:eastAsia="Times New Roman"/>
          <w:spacing w:val="22"/>
          <w:sz w:val="18"/>
        </w:rPr>
        <w:t xml:space="preserve"> </w:t>
      </w:r>
      <w:r>
        <w:rPr>
          <w:rFonts w:hint="eastAsia" w:ascii="宋体" w:eastAsia="宋体"/>
          <w:spacing w:val="9"/>
          <w:sz w:val="18"/>
        </w:rPr>
        <w:t xml:space="preserve">或 </w:t>
      </w:r>
      <w:r>
        <w:rPr>
          <w:rFonts w:ascii="Times New Roman" w:eastAsia="Times New Roman"/>
          <w:sz w:val="18"/>
        </w:rPr>
        <w:t>message</w:t>
      </w:r>
      <w:r>
        <w:rPr>
          <w:rFonts w:hint="eastAsia" w:ascii="宋体" w:eastAsia="宋体"/>
          <w:sz w:val="18"/>
        </w:rPr>
        <w:t>），以及</w:t>
      </w:r>
      <w:r>
        <w:rPr>
          <w:rFonts w:ascii="Times New Roman" w:eastAsia="Times New Roman"/>
          <w:sz w:val="18"/>
        </w:rPr>
        <w:t>components</w:t>
      </w:r>
      <w:r>
        <w:rPr>
          <w:rFonts w:ascii="Times New Roman" w:eastAsia="Times New Roman"/>
          <w:spacing w:val="3"/>
          <w:sz w:val="18"/>
        </w:rPr>
        <w:t xml:space="preserve"> </w:t>
      </w:r>
      <w:r>
        <w:rPr>
          <w:rFonts w:hint="eastAsia" w:ascii="宋体" w:eastAsia="宋体"/>
          <w:sz w:val="18"/>
        </w:rPr>
        <w:t>的執行結果。</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12"/>
        <w:rPr>
          <w:rFonts w:ascii="宋体"/>
          <w:sz w:val="21"/>
        </w:rPr>
      </w:pPr>
      <w:r>
        <w:pict>
          <v:rect id="_x0000_s4020" o:spid="_x0000_s4020" o:spt="1" style="position:absolute;left:0pt;margin-left:133.35pt;margin-top:16pt;height:0.45pt;width:144pt;mso-position-horizontal-relative:page;mso-wrap-distance-bottom:0pt;mso-wrap-distance-top:0pt;z-index:-251136000;mso-width-relative:page;mso-height-relative:page;" fillcolor="#000000" filled="t" stroked="f" coordsize="21600,21600">
            <v:path/>
            <v:fill on="t" focussize="0,0"/>
            <v:stroke on="f"/>
            <v:imagedata o:title=""/>
            <o:lock v:ext="edit"/>
            <w10:wrap type="topAndBottom"/>
          </v:rect>
        </w:pict>
      </w:r>
    </w:p>
    <w:p>
      <w:pPr>
        <w:pStyle w:val="15"/>
        <w:numPr>
          <w:ilvl w:val="0"/>
          <w:numId w:val="49"/>
        </w:numPr>
        <w:tabs>
          <w:tab w:val="left" w:pos="2796"/>
        </w:tabs>
        <w:spacing w:before="122" w:after="0" w:line="364" w:lineRule="auto"/>
        <w:ind w:left="2627" w:right="1165" w:firstLine="0"/>
        <w:jc w:val="left"/>
        <w:rPr>
          <w:sz w:val="16"/>
        </w:rPr>
      </w:pPr>
      <w:r>
        <w:rPr>
          <w:spacing w:val="-6"/>
          <w:sz w:val="16"/>
        </w:rPr>
        <w:t xml:space="preserve">如果將 </w:t>
      </w:r>
      <w:r>
        <w:rPr>
          <w:rFonts w:ascii="Times New Roman" w:eastAsia="Times New Roman"/>
          <w:spacing w:val="-1"/>
          <w:sz w:val="16"/>
        </w:rPr>
        <w:t>components</w:t>
      </w:r>
      <w:r>
        <w:rPr>
          <w:rFonts w:ascii="Times New Roman" w:eastAsia="Times New Roman"/>
          <w:spacing w:val="17"/>
          <w:sz w:val="16"/>
        </w:rPr>
        <w:t xml:space="preserve"> </w:t>
      </w:r>
      <w:r>
        <w:rPr>
          <w:spacing w:val="-4"/>
          <w:sz w:val="16"/>
        </w:rPr>
        <w:t xml:space="preserve">從伺服端抓到 </w:t>
      </w:r>
      <w:r>
        <w:rPr>
          <w:rFonts w:ascii="Times New Roman" w:eastAsia="Times New Roman"/>
          <w:sz w:val="16"/>
        </w:rPr>
        <w:t>local</w:t>
      </w:r>
      <w:r>
        <w:rPr>
          <w:rFonts w:ascii="Times New Roman" w:eastAsia="Times New Roman"/>
          <w:spacing w:val="22"/>
          <w:sz w:val="16"/>
        </w:rPr>
        <w:t xml:space="preserve"> </w:t>
      </w:r>
      <w:r>
        <w:rPr>
          <w:spacing w:val="-3"/>
          <w:sz w:val="16"/>
        </w:rPr>
        <w:t xml:space="preserve">端，那就只是 </w:t>
      </w:r>
      <w:r>
        <w:rPr>
          <w:rFonts w:ascii="Times New Roman" w:eastAsia="Times New Roman"/>
          <w:sz w:val="16"/>
        </w:rPr>
        <w:t>download</w:t>
      </w:r>
      <w:r>
        <w:rPr>
          <w:rFonts w:ascii="Times New Roman" w:eastAsia="Times New Roman"/>
          <w:spacing w:val="19"/>
          <w:sz w:val="16"/>
        </w:rPr>
        <w:t xml:space="preserve"> </w:t>
      </w:r>
      <w:r>
        <w:rPr>
          <w:sz w:val="16"/>
        </w:rPr>
        <w:t>動作，沒什麼值得討論的了。</w:t>
      </w:r>
    </w:p>
    <w:p>
      <w:pPr>
        <w:pStyle w:val="11"/>
        <w:spacing w:before="12"/>
        <w:rPr>
          <w:rFonts w:ascii="宋体"/>
          <w:sz w:val="24"/>
        </w:rPr>
      </w:pPr>
    </w:p>
    <w:p>
      <w:pPr>
        <w:pStyle w:val="5"/>
        <w:ind w:left="0" w:right="390"/>
        <w:jc w:val="right"/>
      </w:pPr>
      <w:r>
        <w:t>311</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4021" o:spid="_x0000_s4021" o:spt="1" style="position:absolute;left:0pt;margin-left:131.9pt;margin-top:18.85pt;height:0.7pt;width:323pt;mso-position-horizontal-relative:page;mso-wrap-distance-bottom:0pt;mso-wrap-distance-top:0pt;z-index:-251136000;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rPr>
          <w:rFonts w:ascii="宋体"/>
          <w:sz w:val="20"/>
        </w:rPr>
      </w:pPr>
    </w:p>
    <w:p>
      <w:pPr>
        <w:spacing w:before="185"/>
        <w:ind w:left="2060" w:right="0" w:firstLine="0"/>
        <w:jc w:val="left"/>
        <w:rPr>
          <w:rFonts w:hint="eastAsia" w:ascii="宋体" w:eastAsia="宋体"/>
          <w:sz w:val="20"/>
        </w:rPr>
      </w:pPr>
      <w:r>
        <w:rPr>
          <w:rFonts w:hint="eastAsia" w:ascii="宋体" w:eastAsia="宋体"/>
          <w:spacing w:val="19"/>
          <w:w w:val="110"/>
          <w:sz w:val="32"/>
        </w:rPr>
        <w:t>抽取一個介面</w:t>
      </w:r>
      <w:r>
        <w:rPr>
          <w:rFonts w:hint="eastAsia" w:ascii="宋体" w:eastAsia="宋体"/>
          <w:w w:val="110"/>
          <w:sz w:val="20"/>
        </w:rPr>
        <w:t>（</w:t>
      </w:r>
      <w:r>
        <w:rPr>
          <w:rFonts w:hint="eastAsia" w:ascii="宋体" w:eastAsia="宋体"/>
          <w:spacing w:val="3"/>
          <w:w w:val="110"/>
          <w:sz w:val="20"/>
        </w:rPr>
        <w:t xml:space="preserve"> </w:t>
      </w:r>
      <w:r>
        <w:rPr>
          <w:rFonts w:ascii="Arial MT" w:eastAsia="Arial MT"/>
          <w:w w:val="110"/>
          <w:sz w:val="20"/>
        </w:rPr>
        <w:t>interface</w:t>
      </w:r>
      <w:r>
        <w:rPr>
          <w:rFonts w:hint="eastAsia" w:ascii="宋体" w:eastAsia="宋体"/>
          <w:w w:val="110"/>
          <w:sz w:val="20"/>
        </w:rPr>
        <w:t>）</w:t>
      </w:r>
    </w:p>
    <w:p>
      <w:pPr>
        <w:pStyle w:val="11"/>
        <w:spacing w:before="8"/>
        <w:rPr>
          <w:rFonts w:ascii="宋体"/>
          <w:sz w:val="24"/>
        </w:rPr>
      </w:pPr>
    </w:p>
    <w:p>
      <w:pPr>
        <w:spacing w:before="0" w:line="374" w:lineRule="auto"/>
        <w:ind w:left="2627" w:right="1155" w:firstLine="0"/>
        <w:jc w:val="both"/>
        <w:rPr>
          <w:rFonts w:hint="eastAsia" w:ascii="宋体" w:eastAsia="宋体"/>
          <w:sz w:val="18"/>
        </w:rPr>
      </w:pPr>
      <w:r>
        <w:rPr>
          <w:rFonts w:hint="eastAsia" w:ascii="宋体" w:eastAsia="宋体"/>
          <w:spacing w:val="21"/>
          <w:sz w:val="18"/>
        </w:rPr>
        <w:t>製作</w:t>
      </w:r>
      <w:r>
        <w:rPr>
          <w:rFonts w:ascii="Times New Roman" w:eastAsia="Times New Roman"/>
          <w:sz w:val="18"/>
        </w:rPr>
        <w:t>components</w:t>
      </w:r>
      <w:r>
        <w:rPr>
          <w:rFonts w:hint="eastAsia" w:ascii="宋体" w:eastAsia="宋体"/>
          <w:spacing w:val="4"/>
          <w:sz w:val="18"/>
        </w:rPr>
        <w:t>，就必須先解決前述的</w:t>
      </w:r>
      <w:r>
        <w:rPr>
          <w:rFonts w:ascii="Times New Roman" w:eastAsia="Times New Roman"/>
          <w:sz w:val="18"/>
        </w:rPr>
        <w:t>binary</w:t>
      </w:r>
      <w:r>
        <w:rPr>
          <w:rFonts w:ascii="Times New Roman" w:eastAsia="Times New Roman"/>
          <w:spacing w:val="12"/>
          <w:sz w:val="18"/>
        </w:rPr>
        <w:t xml:space="preserve"> </w:t>
      </w:r>
      <w:r>
        <w:rPr>
          <w:rFonts w:ascii="Times New Roman" w:eastAsia="Times New Roman"/>
          <w:sz w:val="18"/>
        </w:rPr>
        <w:t>level</w:t>
      </w:r>
      <w:r>
        <w:rPr>
          <w:rFonts w:ascii="Times New Roman" w:eastAsia="Times New Roman"/>
          <w:spacing w:val="24"/>
          <w:sz w:val="18"/>
        </w:rPr>
        <w:t xml:space="preserve"> </w:t>
      </w:r>
      <w:r>
        <w:rPr>
          <w:rFonts w:hint="eastAsia" w:ascii="宋体" w:eastAsia="宋体"/>
          <w:sz w:val="18"/>
        </w:rPr>
        <w:t xml:space="preserve">封裝問題。要解決這個封裝問題，有一個辦法，就是不要在 </w:t>
      </w:r>
      <w:r>
        <w:rPr>
          <w:rFonts w:ascii="Times New Roman" w:eastAsia="Times New Roman"/>
          <w:sz w:val="18"/>
        </w:rPr>
        <w:t>client</w:t>
      </w:r>
      <w:r>
        <w:rPr>
          <w:rFonts w:ascii="Times New Roman" w:eastAsia="Times New Roman"/>
          <w:spacing w:val="17"/>
          <w:sz w:val="18"/>
        </w:rPr>
        <w:t xml:space="preserve"> </w:t>
      </w:r>
      <w:r>
        <w:rPr>
          <w:rFonts w:hint="eastAsia" w:ascii="宋体" w:eastAsia="宋体"/>
          <w:spacing w:val="3"/>
          <w:sz w:val="18"/>
        </w:rPr>
        <w:t xml:space="preserve">端發生 </w:t>
      </w:r>
      <w:r>
        <w:rPr>
          <w:rFonts w:ascii="Times New Roman" w:eastAsia="Times New Roman"/>
          <w:sz w:val="18"/>
        </w:rPr>
        <w:t>object</w:t>
      </w:r>
      <w:r>
        <w:rPr>
          <w:rFonts w:ascii="Times New Roman" w:eastAsia="Times New Roman"/>
          <w:spacing w:val="11"/>
          <w:sz w:val="18"/>
        </w:rPr>
        <w:t xml:space="preserve"> </w:t>
      </w:r>
      <w:r>
        <w:rPr>
          <w:rFonts w:ascii="Times New Roman" w:eastAsia="Times New Roman"/>
          <w:sz w:val="18"/>
        </w:rPr>
        <w:t>instantiation</w:t>
      </w:r>
      <w:r>
        <w:rPr>
          <w:rFonts w:ascii="Times New Roman" w:eastAsia="Times New Roman"/>
          <w:spacing w:val="15"/>
          <w:sz w:val="18"/>
        </w:rPr>
        <w:t xml:space="preserve"> </w:t>
      </w:r>
      <w:r>
        <w:rPr>
          <w:rFonts w:hint="eastAsia" w:ascii="宋体" w:eastAsia="宋体"/>
          <w:sz w:val="18"/>
        </w:rPr>
        <w:t xml:space="preserve">動作，而是以一道防火巷阻隔起來。讓 </w:t>
      </w:r>
      <w:r>
        <w:rPr>
          <w:rFonts w:ascii="Times New Roman" w:eastAsia="Times New Roman"/>
          <w:sz w:val="18"/>
        </w:rPr>
        <w:t>object</w:t>
      </w:r>
      <w:r>
        <w:rPr>
          <w:rFonts w:ascii="Times New Roman" w:eastAsia="Times New Roman"/>
          <w:spacing w:val="5"/>
          <w:sz w:val="18"/>
        </w:rPr>
        <w:t xml:space="preserve"> </w:t>
      </w:r>
      <w:r>
        <w:rPr>
          <w:rFonts w:ascii="Times New Roman" w:eastAsia="Times New Roman"/>
          <w:sz w:val="18"/>
        </w:rPr>
        <w:t>instantiation</w:t>
      </w:r>
      <w:r>
        <w:rPr>
          <w:rFonts w:ascii="Times New Roman" w:eastAsia="Times New Roman"/>
          <w:spacing w:val="42"/>
          <w:sz w:val="18"/>
        </w:rPr>
        <w:t xml:space="preserve"> </w:t>
      </w:r>
      <w:r>
        <w:rPr>
          <w:rFonts w:hint="eastAsia" w:ascii="宋体" w:eastAsia="宋体"/>
          <w:sz w:val="18"/>
        </w:rPr>
        <w:t xml:space="preserve">動作永遠發生在 </w:t>
      </w:r>
      <w:r>
        <w:rPr>
          <w:rFonts w:ascii="Times New Roman" w:eastAsia="Times New Roman"/>
          <w:sz w:val="18"/>
        </w:rPr>
        <w:t>DLL</w:t>
      </w:r>
      <w:r>
        <w:rPr>
          <w:rFonts w:ascii="Times New Roman" w:eastAsia="Times New Roman"/>
          <w:spacing w:val="35"/>
          <w:sz w:val="18"/>
        </w:rPr>
        <w:t xml:space="preserve"> </w:t>
      </w:r>
      <w:r>
        <w:rPr>
          <w:rFonts w:hint="eastAsia" w:ascii="宋体" w:eastAsia="宋体"/>
          <w:sz w:val="18"/>
        </w:rPr>
        <w:t xml:space="preserve">自身之內，就可以永保版本的正確性，不會再發生 </w:t>
      </w:r>
      <w:r>
        <w:rPr>
          <w:rFonts w:ascii="Times New Roman" w:eastAsia="Times New Roman"/>
          <w:sz w:val="18"/>
        </w:rPr>
        <w:t>object</w:t>
      </w:r>
      <w:r>
        <w:rPr>
          <w:rFonts w:ascii="Times New Roman" w:eastAsia="Times New Roman"/>
          <w:spacing w:val="7"/>
          <w:sz w:val="18"/>
        </w:rPr>
        <w:t xml:space="preserve"> </w:t>
      </w:r>
      <w:r>
        <w:rPr>
          <w:rFonts w:hint="eastAsia" w:ascii="宋体" w:eastAsia="宋体"/>
          <w:sz w:val="18"/>
        </w:rPr>
        <w:t>大小的認知差異。</w:t>
      </w:r>
    </w:p>
    <w:p>
      <w:pPr>
        <w:pStyle w:val="11"/>
        <w:spacing w:before="10"/>
        <w:rPr>
          <w:rFonts w:ascii="宋体"/>
          <w:sz w:val="18"/>
        </w:rPr>
      </w:pPr>
    </w:p>
    <w:p>
      <w:pPr>
        <w:spacing w:before="0" w:line="374" w:lineRule="auto"/>
        <w:ind w:left="2627" w:right="1155" w:firstLine="0"/>
        <w:jc w:val="both"/>
        <w:rPr>
          <w:rFonts w:hint="eastAsia" w:ascii="宋体" w:eastAsia="宋体"/>
          <w:sz w:val="18"/>
        </w:rPr>
      </w:pPr>
      <w:r>
        <w:rPr>
          <w:rFonts w:ascii="Times New Roman" w:eastAsia="Times New Roman"/>
          <w:sz w:val="18"/>
        </w:rPr>
        <w:t>DLL</w:t>
      </w:r>
      <w:r>
        <w:rPr>
          <w:rFonts w:ascii="Times New Roman" w:eastAsia="Times New Roman"/>
          <w:spacing w:val="30"/>
          <w:sz w:val="18"/>
        </w:rPr>
        <w:t xml:space="preserve"> </w:t>
      </w:r>
      <w:r>
        <w:rPr>
          <w:rFonts w:hint="eastAsia" w:ascii="宋体" w:eastAsia="宋体"/>
          <w:spacing w:val="-1"/>
          <w:sz w:val="18"/>
        </w:rPr>
        <w:t xml:space="preserve">應該只開放單一窗口，以 </w:t>
      </w:r>
      <w:r>
        <w:rPr>
          <w:rFonts w:ascii="Times New Roman" w:eastAsia="Times New Roman"/>
          <w:sz w:val="18"/>
        </w:rPr>
        <w:t>global</w:t>
      </w:r>
      <w:r>
        <w:rPr>
          <w:rFonts w:ascii="Times New Roman" w:eastAsia="Times New Roman"/>
          <w:spacing w:val="3"/>
          <w:sz w:val="18"/>
        </w:rPr>
        <w:t xml:space="preserve"> </w:t>
      </w:r>
      <w:r>
        <w:rPr>
          <w:rFonts w:ascii="Times New Roman" w:eastAsia="Times New Roman"/>
          <w:sz w:val="18"/>
        </w:rPr>
        <w:t>function</w:t>
      </w:r>
      <w:r>
        <w:rPr>
          <w:rFonts w:ascii="Times New Roman" w:eastAsia="Times New Roman"/>
          <w:spacing w:val="36"/>
          <w:sz w:val="18"/>
        </w:rPr>
        <w:t xml:space="preserve"> </w:t>
      </w:r>
      <w:r>
        <w:rPr>
          <w:rFonts w:hint="eastAsia" w:ascii="宋体" w:eastAsia="宋体"/>
          <w:spacing w:val="-1"/>
          <w:sz w:val="18"/>
        </w:rPr>
        <w:t xml:space="preserve">的姿態出現，並以 </w:t>
      </w:r>
      <w:r>
        <w:rPr>
          <w:rFonts w:ascii="Times New Roman" w:eastAsia="Times New Roman"/>
          <w:sz w:val="18"/>
        </w:rPr>
        <w:t>extern "C</w:t>
      </w:r>
      <w:r>
        <w:rPr>
          <w:rFonts w:ascii="Times New Roman" w:eastAsia="Times New Roman"/>
          <w:spacing w:val="17"/>
          <w:sz w:val="18"/>
        </w:rPr>
        <w:t xml:space="preserve">" </w:t>
      </w:r>
      <w:r>
        <w:rPr>
          <w:rFonts w:hint="eastAsia" w:ascii="宋体" w:eastAsia="宋体"/>
          <w:sz w:val="18"/>
        </w:rPr>
        <w:t xml:space="preserve">修飾之，將編譯器對該函式的 </w:t>
      </w:r>
      <w:r>
        <w:rPr>
          <w:rFonts w:ascii="Times New Roman" w:eastAsia="Times New Roman"/>
          <w:sz w:val="18"/>
        </w:rPr>
        <w:t>name</w:t>
      </w:r>
      <w:r>
        <w:rPr>
          <w:rFonts w:ascii="Times New Roman" w:eastAsia="Times New Roman"/>
          <w:spacing w:val="30"/>
          <w:sz w:val="18"/>
        </w:rPr>
        <w:t xml:space="preserve"> </w:t>
      </w:r>
      <w:r>
        <w:rPr>
          <w:rFonts w:ascii="Times New Roman" w:eastAsia="Times New Roman"/>
          <w:sz w:val="18"/>
        </w:rPr>
        <w:t>mangling</w:t>
      </w:r>
      <w:r>
        <w:rPr>
          <w:rFonts w:ascii="Times New Roman" w:eastAsia="Times New Roman"/>
          <w:spacing w:val="7"/>
          <w:sz w:val="18"/>
        </w:rPr>
        <w:t xml:space="preserve"> </w:t>
      </w:r>
      <w:r>
        <w:rPr>
          <w:rFonts w:hint="eastAsia" w:ascii="宋体" w:eastAsia="宋体"/>
          <w:spacing w:val="4"/>
          <w:sz w:val="18"/>
        </w:rPr>
        <w:t>動作抑制下來。這個</w:t>
      </w:r>
      <w:r>
        <w:rPr>
          <w:rFonts w:ascii="Times New Roman" w:eastAsia="Times New Roman"/>
          <w:sz w:val="18"/>
        </w:rPr>
        <w:t>global</w:t>
      </w:r>
      <w:r>
        <w:rPr>
          <w:rFonts w:ascii="Times New Roman" w:eastAsia="Times New Roman"/>
          <w:spacing w:val="33"/>
          <w:sz w:val="18"/>
        </w:rPr>
        <w:t xml:space="preserve"> </w:t>
      </w:r>
      <w:r>
        <w:rPr>
          <w:rFonts w:ascii="Times New Roman" w:eastAsia="Times New Roman"/>
          <w:sz w:val="18"/>
        </w:rPr>
        <w:t>function</w:t>
      </w:r>
      <w:r>
        <w:rPr>
          <w:rFonts w:ascii="Times New Roman" w:eastAsia="Times New Roman"/>
          <w:spacing w:val="13"/>
          <w:sz w:val="18"/>
        </w:rPr>
        <w:t xml:space="preserve"> </w:t>
      </w:r>
      <w:r>
        <w:rPr>
          <w:rFonts w:hint="eastAsia" w:ascii="宋体" w:eastAsia="宋体"/>
          <w:sz w:val="18"/>
        </w:rPr>
        <w:t>的</w:t>
      </w:r>
      <w:r>
        <w:rPr>
          <w:rFonts w:hint="eastAsia" w:ascii="宋体" w:eastAsia="宋体"/>
          <w:spacing w:val="1"/>
          <w:sz w:val="18"/>
        </w:rPr>
        <w:t xml:space="preserve">任務就是 </w:t>
      </w:r>
      <w:r>
        <w:rPr>
          <w:rFonts w:ascii="Times New Roman" w:eastAsia="Times New Roman"/>
          <w:i/>
          <w:sz w:val="18"/>
        </w:rPr>
        <w:t>new</w:t>
      </w:r>
      <w:r>
        <w:rPr>
          <w:rFonts w:ascii="Times New Roman" w:eastAsia="Times New Roman"/>
          <w:i/>
          <w:spacing w:val="44"/>
          <w:sz w:val="18"/>
        </w:rPr>
        <w:t xml:space="preserve"> </w:t>
      </w:r>
      <w:r>
        <w:rPr>
          <w:rFonts w:hint="eastAsia" w:ascii="宋体" w:eastAsia="宋体"/>
          <w:spacing w:val="14"/>
          <w:sz w:val="18"/>
        </w:rPr>
        <w:t>出一個</w:t>
      </w:r>
      <w:r>
        <w:rPr>
          <w:rFonts w:ascii="Times New Roman" w:eastAsia="Times New Roman"/>
          <w:sz w:val="18"/>
        </w:rPr>
        <w:t>object</w:t>
      </w:r>
      <w:r>
        <w:rPr>
          <w:rFonts w:hint="eastAsia" w:ascii="宋体" w:eastAsia="宋体"/>
          <w:spacing w:val="1"/>
          <w:sz w:val="18"/>
        </w:rPr>
        <w:t xml:space="preserve">。由於各家 </w:t>
      </w:r>
      <w:r>
        <w:rPr>
          <w:rFonts w:ascii="Times New Roman" w:eastAsia="Times New Roman"/>
          <w:sz w:val="18"/>
        </w:rPr>
        <w:t>C+</w:t>
      </w:r>
      <w:r>
        <w:rPr>
          <w:rFonts w:ascii="Times New Roman" w:eastAsia="Times New Roman"/>
          <w:spacing w:val="2"/>
          <w:sz w:val="18"/>
        </w:rPr>
        <w:t xml:space="preserve">+ </w:t>
      </w:r>
      <w:r>
        <w:rPr>
          <w:rFonts w:hint="eastAsia" w:ascii="宋体" w:eastAsia="宋体"/>
          <w:spacing w:val="1"/>
          <w:sz w:val="18"/>
        </w:rPr>
        <w:t xml:space="preserve">編譯器對於 </w:t>
      </w:r>
      <w:r>
        <w:rPr>
          <w:rFonts w:ascii="Times New Roman" w:eastAsia="Times New Roman"/>
          <w:sz w:val="18"/>
        </w:rPr>
        <w:t>global</w:t>
      </w:r>
      <w:r>
        <w:rPr>
          <w:rFonts w:ascii="Times New Roman" w:eastAsia="Times New Roman"/>
          <w:spacing w:val="33"/>
          <w:sz w:val="18"/>
        </w:rPr>
        <w:t xml:space="preserve"> </w:t>
      </w:r>
      <w:r>
        <w:rPr>
          <w:rFonts w:ascii="Times New Roman" w:eastAsia="Times New Roman"/>
          <w:sz w:val="18"/>
        </w:rPr>
        <w:t>function</w:t>
      </w:r>
      <w:r>
        <w:rPr>
          <w:rFonts w:ascii="Times New Roman" w:eastAsia="Times New Roman"/>
          <w:spacing w:val="8"/>
          <w:sz w:val="18"/>
        </w:rPr>
        <w:t xml:space="preserve"> </w:t>
      </w:r>
      <w:r>
        <w:rPr>
          <w:rFonts w:hint="eastAsia" w:ascii="宋体" w:eastAsia="宋体"/>
          <w:sz w:val="18"/>
        </w:rPr>
        <w:t>的處理</w:t>
      </w:r>
      <w:r>
        <w:rPr>
          <w:rFonts w:hint="eastAsia" w:ascii="宋体" w:eastAsia="宋体"/>
          <w:spacing w:val="9"/>
          <w:sz w:val="18"/>
        </w:rPr>
        <w:t xml:space="preserve">方式，基本上延用 </w:t>
      </w:r>
      <w:r>
        <w:rPr>
          <w:rFonts w:ascii="Times New Roman" w:eastAsia="Times New Roman"/>
          <w:sz w:val="18"/>
        </w:rPr>
        <w:t>C</w:t>
      </w:r>
      <w:r>
        <w:rPr>
          <w:rFonts w:ascii="Times New Roman" w:eastAsia="Times New Roman"/>
          <w:spacing w:val="9"/>
          <w:sz w:val="18"/>
        </w:rPr>
        <w:t xml:space="preserve">   </w:t>
      </w:r>
      <w:r>
        <w:rPr>
          <w:rFonts w:hint="eastAsia" w:ascii="宋体" w:eastAsia="宋体"/>
          <w:sz w:val="18"/>
        </w:rPr>
        <w:t>的規格，所以只要函式的供應者（</w:t>
      </w:r>
      <w:r>
        <w:rPr>
          <w:rFonts w:ascii="Times New Roman" w:eastAsia="Times New Roman"/>
          <w:sz w:val="18"/>
        </w:rPr>
        <w:t>DLL</w:t>
      </w:r>
      <w:r>
        <w:rPr>
          <w:rFonts w:hint="eastAsia" w:ascii="宋体" w:eastAsia="宋体"/>
          <w:sz w:val="18"/>
        </w:rPr>
        <w:t>）和函式的使用者</w:t>
      </w:r>
    </w:p>
    <w:p>
      <w:pPr>
        <w:spacing w:before="0" w:line="232" w:lineRule="exact"/>
        <w:ind w:left="2627" w:right="0" w:firstLine="0"/>
        <w:jc w:val="both"/>
        <w:rPr>
          <w:rFonts w:hint="eastAsia" w:ascii="宋体" w:eastAsia="宋体"/>
          <w:sz w:val="18"/>
        </w:rPr>
      </w:pPr>
      <w:r>
        <w:rPr>
          <w:rFonts w:hint="eastAsia" w:ascii="宋体" w:eastAsia="宋体"/>
          <w:sz w:val="18"/>
        </w:rPr>
        <w:t>（</w:t>
      </w:r>
      <w:r>
        <w:rPr>
          <w:rFonts w:ascii="Times New Roman" w:eastAsia="Times New Roman"/>
          <w:sz w:val="18"/>
        </w:rPr>
        <w:t>client</w:t>
      </w:r>
      <w:r>
        <w:rPr>
          <w:rFonts w:ascii="Times New Roman" w:eastAsia="Times New Roman"/>
          <w:spacing w:val="72"/>
          <w:sz w:val="18"/>
        </w:rPr>
        <w:t xml:space="preserve"> </w:t>
      </w:r>
      <w:r>
        <w:rPr>
          <w:rFonts w:hint="eastAsia" w:ascii="宋体" w:eastAsia="宋体"/>
          <w:sz w:val="18"/>
        </w:rPr>
        <w:t>端）指定相同的呼叫習慣（</w:t>
      </w:r>
      <w:r>
        <w:rPr>
          <w:rFonts w:ascii="Times New Roman" w:eastAsia="Times New Roman"/>
          <w:sz w:val="18"/>
        </w:rPr>
        <w:t>calling</w:t>
      </w:r>
      <w:r>
        <w:rPr>
          <w:rFonts w:ascii="Times New Roman" w:eastAsia="Times New Roman"/>
          <w:spacing w:val="21"/>
          <w:sz w:val="18"/>
        </w:rPr>
        <w:t xml:space="preserve"> </w:t>
      </w:r>
      <w:r>
        <w:rPr>
          <w:rFonts w:ascii="Times New Roman" w:eastAsia="Times New Roman"/>
          <w:sz w:val="18"/>
        </w:rPr>
        <w:t>convention</w:t>
      </w:r>
      <w:r>
        <w:rPr>
          <w:rFonts w:ascii="Times New Roman" w:eastAsia="Times New Roman"/>
          <w:spacing w:val="71"/>
          <w:sz w:val="18"/>
        </w:rPr>
        <w:t xml:space="preserve"> </w:t>
      </w:r>
      <w:r>
        <w:rPr>
          <w:rFonts w:ascii="Arial Black" w:eastAsia="Arial Black"/>
          <w:color w:val="FF0000"/>
          <w:position w:val="5"/>
          <w:sz w:val="14"/>
        </w:rPr>
        <w:t>5</w:t>
      </w:r>
      <w:r>
        <w:rPr>
          <w:rFonts w:hint="eastAsia" w:ascii="宋体" w:eastAsia="宋体"/>
          <w:sz w:val="18"/>
        </w:rPr>
        <w:t>），在參數的傳遞次序和</w:t>
      </w:r>
    </w:p>
    <w:p>
      <w:pPr>
        <w:spacing w:before="129"/>
        <w:ind w:left="2627" w:right="0" w:firstLine="0"/>
        <w:jc w:val="left"/>
        <w:rPr>
          <w:rFonts w:hint="eastAsia" w:ascii="宋体" w:eastAsia="宋体"/>
          <w:sz w:val="18"/>
        </w:rPr>
      </w:pPr>
      <w:r>
        <w:rPr>
          <w:rFonts w:hint="eastAsia" w:ascii="宋体" w:eastAsia="宋体"/>
          <w:sz w:val="18"/>
        </w:rPr>
        <w:t>堆疊的處理便能夠獲得一致。</w:t>
      </w:r>
    </w:p>
    <w:p>
      <w:pPr>
        <w:pStyle w:val="11"/>
        <w:rPr>
          <w:rFonts w:ascii="宋体"/>
          <w:sz w:val="18"/>
        </w:rPr>
      </w:pPr>
    </w:p>
    <w:p>
      <w:pPr>
        <w:spacing w:before="139" w:line="357" w:lineRule="auto"/>
        <w:ind w:left="2627" w:right="1112" w:firstLine="0"/>
        <w:jc w:val="both"/>
        <w:rPr>
          <w:rFonts w:hint="eastAsia" w:ascii="宋体" w:eastAsia="宋体"/>
          <w:sz w:val="18"/>
        </w:rPr>
      </w:pPr>
      <w:r>
        <w:rPr>
          <w:rFonts w:hint="eastAsia" w:ascii="宋体" w:eastAsia="宋体"/>
          <w:sz w:val="18"/>
        </w:rPr>
        <w:t>此外，</w:t>
      </w:r>
      <w:r>
        <w:rPr>
          <w:rFonts w:ascii="Times New Roman" w:eastAsia="Times New Roman"/>
          <w:sz w:val="18"/>
        </w:rPr>
        <w:t>DLL</w:t>
      </w:r>
      <w:r>
        <w:rPr>
          <w:rFonts w:ascii="Times New Roman" w:eastAsia="Times New Roman"/>
          <w:spacing w:val="40"/>
          <w:sz w:val="18"/>
        </w:rPr>
        <w:t xml:space="preserve"> </w:t>
      </w:r>
      <w:r>
        <w:rPr>
          <w:rFonts w:hint="eastAsia" w:ascii="宋体" w:eastAsia="宋体"/>
          <w:spacing w:val="1"/>
          <w:sz w:val="18"/>
        </w:rPr>
        <w:t xml:space="preserve">中各個 </w:t>
      </w:r>
      <w:r>
        <w:rPr>
          <w:rFonts w:ascii="Times New Roman" w:eastAsia="Times New Roman"/>
          <w:sz w:val="18"/>
        </w:rPr>
        <w:t>classes</w:t>
      </w:r>
      <w:r>
        <w:rPr>
          <w:rFonts w:ascii="Times New Roman" w:eastAsia="Times New Roman"/>
          <w:spacing w:val="4"/>
          <w:sz w:val="18"/>
        </w:rPr>
        <w:t xml:space="preserve"> </w:t>
      </w:r>
      <w:r>
        <w:rPr>
          <w:rFonts w:hint="eastAsia" w:ascii="宋体" w:eastAsia="宋体"/>
          <w:sz w:val="18"/>
        </w:rPr>
        <w:t xml:space="preserve">的虛擬機制，與 </w:t>
      </w:r>
      <w:r>
        <w:rPr>
          <w:rFonts w:ascii="Times New Roman" w:eastAsia="Times New Roman"/>
          <w:sz w:val="18"/>
        </w:rPr>
        <w:t>client</w:t>
      </w:r>
      <w:r>
        <w:rPr>
          <w:rFonts w:ascii="Times New Roman" w:eastAsia="Times New Roman"/>
          <w:spacing w:val="4"/>
          <w:sz w:val="18"/>
        </w:rPr>
        <w:t xml:space="preserve"> </w:t>
      </w:r>
      <w:r>
        <w:rPr>
          <w:rFonts w:hint="eastAsia" w:ascii="宋体" w:eastAsia="宋体"/>
          <w:sz w:val="18"/>
        </w:rPr>
        <w:t xml:space="preserve">端編譯器所採用的虛擬機制也必須一致。幸運的是市面上幾乎所有 </w:t>
      </w:r>
      <w:r>
        <w:rPr>
          <w:rFonts w:ascii="Times New Roman" w:eastAsia="Times New Roman"/>
          <w:sz w:val="18"/>
        </w:rPr>
        <w:t>C+</w:t>
      </w:r>
      <w:r>
        <w:rPr>
          <w:rFonts w:ascii="Times New Roman" w:eastAsia="Times New Roman"/>
          <w:spacing w:val="6"/>
          <w:sz w:val="18"/>
        </w:rPr>
        <w:t xml:space="preserve">+ </w:t>
      </w:r>
      <w:r>
        <w:rPr>
          <w:rFonts w:hint="eastAsia" w:ascii="宋体" w:eastAsia="宋体"/>
          <w:spacing w:val="2"/>
          <w:sz w:val="18"/>
        </w:rPr>
        <w:t xml:space="preserve">編譯器都採用 </w:t>
      </w:r>
      <w:r>
        <w:rPr>
          <w:rFonts w:ascii="Times New Roman" w:eastAsia="Times New Roman"/>
          <w:sz w:val="18"/>
        </w:rPr>
        <w:t>vptr</w:t>
      </w:r>
      <w:r>
        <w:rPr>
          <w:rFonts w:ascii="Times New Roman" w:eastAsia="Times New Roman"/>
          <w:spacing w:val="19"/>
          <w:sz w:val="18"/>
        </w:rPr>
        <w:t xml:space="preserve"> </w:t>
      </w:r>
      <w:r>
        <w:rPr>
          <w:rFonts w:hint="eastAsia" w:ascii="宋体" w:eastAsia="宋体"/>
          <w:spacing w:val="8"/>
          <w:sz w:val="18"/>
        </w:rPr>
        <w:t xml:space="preserve">和 </w:t>
      </w:r>
      <w:r>
        <w:rPr>
          <w:rFonts w:ascii="Times New Roman" w:eastAsia="Times New Roman"/>
          <w:sz w:val="18"/>
        </w:rPr>
        <w:t>vtbl</w:t>
      </w:r>
      <w:r>
        <w:rPr>
          <w:rFonts w:ascii="Times New Roman" w:eastAsia="Times New Roman"/>
          <w:spacing w:val="63"/>
          <w:sz w:val="18"/>
        </w:rPr>
        <w:t xml:space="preserve"> </w:t>
      </w:r>
      <w:r>
        <w:rPr>
          <w:rFonts w:hint="eastAsia" w:ascii="宋体" w:eastAsia="宋体"/>
          <w:sz w:val="18"/>
        </w:rPr>
        <w:t>來設計虛</w:t>
      </w:r>
      <w:r>
        <w:rPr>
          <w:rFonts w:hint="eastAsia" w:ascii="宋体" w:eastAsia="宋体"/>
          <w:spacing w:val="-1"/>
          <w:sz w:val="18"/>
        </w:rPr>
        <w:t>擬機制（第２章</w:t>
      </w:r>
      <w:r>
        <w:rPr>
          <w:rFonts w:hint="eastAsia" w:ascii="宋体" w:eastAsia="宋体"/>
          <w:sz w:val="18"/>
        </w:rPr>
        <w:t>）</w:t>
      </w:r>
      <w:r>
        <w:rPr>
          <w:rFonts w:hint="eastAsia" w:ascii="宋体" w:eastAsia="宋体"/>
          <w:spacing w:val="-6"/>
          <w:sz w:val="18"/>
        </w:rPr>
        <w:t xml:space="preserve">。雖然 </w:t>
      </w:r>
      <w:r>
        <w:rPr>
          <w:rFonts w:ascii="Times New Roman" w:eastAsia="Times New Roman"/>
          <w:sz w:val="18"/>
        </w:rPr>
        <w:t>vtbl</w:t>
      </w:r>
      <w:r>
        <w:rPr>
          <w:rFonts w:ascii="Times New Roman" w:eastAsia="Times New Roman"/>
          <w:spacing w:val="21"/>
          <w:sz w:val="18"/>
        </w:rPr>
        <w:t xml:space="preserve"> </w:t>
      </w:r>
      <w:r>
        <w:rPr>
          <w:rFonts w:hint="eastAsia" w:ascii="宋体" w:eastAsia="宋体"/>
          <w:sz w:val="18"/>
        </w:rPr>
        <w:t>的佈局有互不相容的兩大主流</w:t>
      </w:r>
      <w:r>
        <w:rPr>
          <w:rFonts w:ascii="Arial Black" w:eastAsia="Arial Black"/>
          <w:color w:val="FF0000"/>
          <w:position w:val="5"/>
          <w:sz w:val="14"/>
        </w:rPr>
        <w:t>6</w:t>
      </w:r>
      <w:r>
        <w:rPr>
          <w:rFonts w:hint="eastAsia" w:ascii="宋体" w:eastAsia="宋体"/>
          <w:sz w:val="18"/>
        </w:rPr>
        <w:t>，算是一個壞消息，</w:t>
      </w:r>
      <w:r>
        <w:rPr>
          <w:rFonts w:hint="eastAsia" w:ascii="宋体" w:eastAsia="宋体"/>
          <w:spacing w:val="-88"/>
          <w:sz w:val="18"/>
        </w:rPr>
        <w:t xml:space="preserve"> </w:t>
      </w:r>
      <w:r>
        <w:rPr>
          <w:rFonts w:hint="eastAsia" w:ascii="宋体" w:eastAsia="宋体"/>
          <w:sz w:val="18"/>
        </w:rPr>
        <w:t>然而在某個特定平台上通常某一技術會成為主流</w:t>
      </w:r>
      <w:r>
        <w:rPr>
          <w:rFonts w:ascii="Arial Black" w:eastAsia="Arial Black"/>
          <w:color w:val="FF0000"/>
          <w:position w:val="5"/>
          <w:sz w:val="14"/>
        </w:rPr>
        <w:t>7</w:t>
      </w:r>
      <w:r>
        <w:rPr>
          <w:rFonts w:hint="eastAsia" w:ascii="宋体" w:eastAsia="宋体"/>
          <w:sz w:val="18"/>
        </w:rPr>
        <w:t>，這又似乎是個好消息。</w:t>
      </w:r>
    </w:p>
    <w:p>
      <w:pPr>
        <w:pStyle w:val="11"/>
        <w:spacing w:before="1"/>
        <w:rPr>
          <w:rFonts w:ascii="宋体"/>
          <w:sz w:val="20"/>
        </w:rPr>
      </w:pPr>
    </w:p>
    <w:p>
      <w:pPr>
        <w:spacing w:before="0" w:line="374" w:lineRule="auto"/>
        <w:ind w:left="2627" w:right="1155" w:firstLine="0"/>
        <w:jc w:val="both"/>
        <w:rPr>
          <w:rFonts w:ascii="Times New Roman" w:eastAsia="Times New Roman"/>
          <w:sz w:val="18"/>
        </w:rPr>
      </w:pPr>
      <w:r>
        <w:rPr>
          <w:rFonts w:ascii="Times New Roman" w:eastAsia="Times New Roman"/>
          <w:sz w:val="18"/>
        </w:rPr>
        <w:t>class</w:t>
      </w:r>
      <w:r>
        <w:rPr>
          <w:rFonts w:ascii="Times New Roman" w:eastAsia="Times New Roman"/>
          <w:spacing w:val="6"/>
          <w:sz w:val="18"/>
        </w:rPr>
        <w:t xml:space="preserve"> </w:t>
      </w:r>
      <w:r>
        <w:rPr>
          <w:rFonts w:ascii="Times New Roman" w:eastAsia="Times New Roman"/>
          <w:i/>
          <w:sz w:val="18"/>
        </w:rPr>
        <w:t>FastString</w:t>
      </w:r>
      <w:r>
        <w:rPr>
          <w:rFonts w:ascii="Times New Roman" w:eastAsia="Times New Roman"/>
          <w:i/>
          <w:spacing w:val="2"/>
          <w:sz w:val="18"/>
        </w:rPr>
        <w:t xml:space="preserve"> </w:t>
      </w:r>
      <w:r>
        <w:rPr>
          <w:rFonts w:hint="eastAsia" w:ascii="宋体" w:eastAsia="宋体"/>
          <w:sz w:val="18"/>
        </w:rPr>
        <w:t xml:space="preserve">原本的所有 </w:t>
      </w:r>
      <w:r>
        <w:rPr>
          <w:rFonts w:ascii="Times New Roman" w:eastAsia="Times New Roman"/>
          <w:sz w:val="18"/>
        </w:rPr>
        <w:t>public member</w:t>
      </w:r>
      <w:r>
        <w:rPr>
          <w:rFonts w:ascii="Times New Roman" w:eastAsia="Times New Roman"/>
          <w:spacing w:val="7"/>
          <w:sz w:val="18"/>
        </w:rPr>
        <w:t xml:space="preserve"> </w:t>
      </w:r>
      <w:r>
        <w:rPr>
          <w:rFonts w:ascii="Times New Roman" w:eastAsia="Times New Roman"/>
          <w:sz w:val="18"/>
        </w:rPr>
        <w:t>functions</w:t>
      </w:r>
      <w:r>
        <w:rPr>
          <w:rFonts w:hint="eastAsia" w:ascii="宋体" w:eastAsia="宋体"/>
          <w:sz w:val="18"/>
        </w:rPr>
        <w:t>，現在都可以提昇到更上層的</w:t>
      </w:r>
      <w:r>
        <w:rPr>
          <w:rFonts w:hint="eastAsia" w:ascii="宋体" w:eastAsia="宋体"/>
          <w:spacing w:val="1"/>
          <w:sz w:val="18"/>
        </w:rPr>
        <w:t xml:space="preserve">一個所謂的 </w:t>
      </w:r>
      <w:r>
        <w:rPr>
          <w:rFonts w:ascii="Times New Roman" w:eastAsia="Times New Roman"/>
          <w:sz w:val="18"/>
        </w:rPr>
        <w:t>interface</w:t>
      </w:r>
      <w:r>
        <w:rPr>
          <w:rFonts w:ascii="Times New Roman" w:eastAsia="Times New Roman"/>
          <w:spacing w:val="41"/>
          <w:sz w:val="18"/>
        </w:rPr>
        <w:t xml:space="preserve"> </w:t>
      </w:r>
      <w:r>
        <w:rPr>
          <w:rFonts w:ascii="Times New Roman" w:eastAsia="Times New Roman"/>
          <w:sz w:val="18"/>
        </w:rPr>
        <w:t>class</w:t>
      </w:r>
      <w:r>
        <w:rPr>
          <w:rFonts w:ascii="Times New Roman" w:eastAsia="Times New Roman"/>
          <w:spacing w:val="13"/>
          <w:sz w:val="18"/>
        </w:rPr>
        <w:t xml:space="preserve"> </w:t>
      </w:r>
      <w:r>
        <w:rPr>
          <w:rFonts w:hint="eastAsia" w:ascii="宋体" w:eastAsia="宋体"/>
          <w:spacing w:val="1"/>
          <w:sz w:val="18"/>
        </w:rPr>
        <w:t xml:space="preserve">來，成為一個個 </w:t>
      </w:r>
      <w:r>
        <w:rPr>
          <w:rFonts w:ascii="Times New Roman" w:eastAsia="Times New Roman"/>
          <w:sz w:val="18"/>
        </w:rPr>
        <w:t>virtual</w:t>
      </w:r>
      <w:r>
        <w:rPr>
          <w:rFonts w:ascii="Times New Roman" w:eastAsia="Times New Roman"/>
          <w:spacing w:val="2"/>
          <w:sz w:val="18"/>
        </w:rPr>
        <w:t xml:space="preserve"> </w:t>
      </w:r>
      <w:r>
        <w:rPr>
          <w:rFonts w:ascii="Times New Roman" w:eastAsia="Times New Roman"/>
          <w:sz w:val="18"/>
        </w:rPr>
        <w:t>functions</w:t>
      </w:r>
      <w:r>
        <w:rPr>
          <w:rFonts w:hint="eastAsia" w:ascii="宋体" w:eastAsia="宋体"/>
          <w:spacing w:val="1"/>
          <w:sz w:val="18"/>
        </w:rPr>
        <w:t xml:space="preserve">。為了保持 </w:t>
      </w:r>
      <w:r>
        <w:rPr>
          <w:rFonts w:ascii="Times New Roman" w:eastAsia="Times New Roman"/>
          <w:sz w:val="18"/>
        </w:rPr>
        <w:t>interface</w:t>
      </w:r>
      <w:r>
        <w:rPr>
          <w:rFonts w:ascii="Times New Roman" w:eastAsia="Times New Roman"/>
          <w:spacing w:val="-43"/>
          <w:sz w:val="18"/>
        </w:rPr>
        <w:t xml:space="preserve"> </w:t>
      </w:r>
      <w:r>
        <w:rPr>
          <w:rFonts w:hint="eastAsia" w:ascii="宋体" w:eastAsia="宋体"/>
          <w:spacing w:val="2"/>
          <w:sz w:val="18"/>
        </w:rPr>
        <w:t xml:space="preserve">的抽象性，同時也為了完全不給予 </w:t>
      </w:r>
      <w:r>
        <w:rPr>
          <w:rFonts w:ascii="Times New Roman" w:eastAsia="Times New Roman"/>
          <w:sz w:val="18"/>
        </w:rPr>
        <w:t>client</w:t>
      </w:r>
      <w:r>
        <w:rPr>
          <w:rFonts w:ascii="Times New Roman" w:eastAsia="Times New Roman"/>
          <w:spacing w:val="41"/>
          <w:sz w:val="18"/>
        </w:rPr>
        <w:t xml:space="preserve"> </w:t>
      </w:r>
      <w:r>
        <w:rPr>
          <w:rFonts w:hint="eastAsia" w:ascii="宋体" w:eastAsia="宋体"/>
          <w:spacing w:val="6"/>
          <w:sz w:val="18"/>
        </w:rPr>
        <w:t xml:space="preserve">端有關於 </w:t>
      </w:r>
      <w:r>
        <w:rPr>
          <w:rFonts w:ascii="Times New Roman" w:eastAsia="Times New Roman"/>
          <w:sz w:val="18"/>
        </w:rPr>
        <w:t>object</w:t>
      </w:r>
      <w:r>
        <w:rPr>
          <w:rFonts w:ascii="Times New Roman" w:eastAsia="Times New Roman"/>
          <w:spacing w:val="33"/>
          <w:sz w:val="18"/>
        </w:rPr>
        <w:t xml:space="preserve"> </w:t>
      </w:r>
      <w:r>
        <w:rPr>
          <w:rFonts w:hint="eastAsia" w:ascii="宋体" w:eastAsia="宋体"/>
          <w:sz w:val="18"/>
        </w:rPr>
        <w:t>的任何聯想或耦合機會，</w:t>
      </w:r>
      <w:r>
        <w:rPr>
          <w:rFonts w:ascii="Times New Roman" w:eastAsia="Times New Roman"/>
          <w:sz w:val="18"/>
        </w:rPr>
        <w:t>interface</w:t>
      </w:r>
      <w:r>
        <w:rPr>
          <w:rFonts w:ascii="Times New Roman" w:eastAsia="Times New Roman"/>
          <w:spacing w:val="38"/>
          <w:sz w:val="18"/>
        </w:rPr>
        <w:t xml:space="preserve"> </w:t>
      </w:r>
      <w:r>
        <w:rPr>
          <w:rFonts w:hint="eastAsia" w:ascii="宋体" w:eastAsia="宋体"/>
          <w:spacing w:val="-1"/>
          <w:sz w:val="18"/>
        </w:rPr>
        <w:t xml:space="preserve">不應該有 </w:t>
      </w:r>
      <w:r>
        <w:rPr>
          <w:rFonts w:ascii="Times New Roman" w:eastAsia="Times New Roman"/>
          <w:sz w:val="18"/>
        </w:rPr>
        <w:t>data</w:t>
      </w:r>
      <w:r>
        <w:rPr>
          <w:rFonts w:ascii="Times New Roman" w:eastAsia="Times New Roman"/>
          <w:spacing w:val="1"/>
          <w:sz w:val="18"/>
        </w:rPr>
        <w:t xml:space="preserve"> </w:t>
      </w:r>
      <w:r>
        <w:rPr>
          <w:rFonts w:ascii="Times New Roman" w:eastAsia="Times New Roman"/>
          <w:sz w:val="18"/>
        </w:rPr>
        <w:t>members</w:t>
      </w:r>
      <w:r>
        <w:rPr>
          <w:rFonts w:hint="eastAsia" w:ascii="宋体" w:eastAsia="宋体"/>
          <w:spacing w:val="-1"/>
          <w:sz w:val="18"/>
        </w:rPr>
        <w:t xml:space="preserve">，它的所有 </w:t>
      </w:r>
      <w:r>
        <w:rPr>
          <w:rFonts w:ascii="Times New Roman" w:eastAsia="Times New Roman"/>
          <w:sz w:val="18"/>
        </w:rPr>
        <w:t>member</w:t>
      </w:r>
      <w:r>
        <w:rPr>
          <w:rFonts w:ascii="Times New Roman" w:eastAsia="Times New Roman"/>
          <w:spacing w:val="2"/>
          <w:sz w:val="18"/>
        </w:rPr>
        <w:t xml:space="preserve"> </w:t>
      </w:r>
      <w:r>
        <w:rPr>
          <w:rFonts w:ascii="Times New Roman" w:eastAsia="Times New Roman"/>
          <w:sz w:val="18"/>
        </w:rPr>
        <w:t>functions</w:t>
      </w:r>
      <w:r>
        <w:rPr>
          <w:rFonts w:ascii="Times New Roman" w:eastAsia="Times New Roman"/>
          <w:spacing w:val="39"/>
          <w:sz w:val="18"/>
        </w:rPr>
        <w:t xml:space="preserve"> </w:t>
      </w:r>
      <w:r>
        <w:rPr>
          <w:rFonts w:hint="eastAsia" w:ascii="宋体" w:eastAsia="宋体"/>
          <w:spacing w:val="-1"/>
          <w:sz w:val="18"/>
        </w:rPr>
        <w:t xml:space="preserve">都應該是 </w:t>
      </w:r>
      <w:r>
        <w:rPr>
          <w:rFonts w:ascii="Times New Roman" w:eastAsia="Times New Roman"/>
          <w:sz w:val="18"/>
        </w:rPr>
        <w:t>pure</w:t>
      </w:r>
    </w:p>
    <w:p>
      <w:pPr>
        <w:pStyle w:val="11"/>
        <w:rPr>
          <w:rFonts w:ascii="Times New Roman"/>
          <w:sz w:val="14"/>
        </w:rPr>
      </w:pPr>
      <w:r>
        <w:pict>
          <v:rect id="_x0000_s4022" o:spid="_x0000_s4022" o:spt="1" style="position:absolute;left:0pt;margin-left:133.35pt;margin-top:10pt;height:0.45pt;width:144pt;mso-position-horizontal-relative:page;mso-wrap-distance-bottom:0pt;mso-wrap-distance-top:0pt;z-index:-251134976;mso-width-relative:page;mso-height-relative:page;" fillcolor="#000000" filled="t" stroked="f" coordsize="21600,21600">
            <v:path/>
            <v:fill on="t" focussize="0,0"/>
            <v:stroke on="f"/>
            <v:imagedata o:title=""/>
            <o:lock v:ext="edit"/>
            <w10:wrap type="topAndBottom"/>
          </v:rect>
        </w:pict>
      </w:r>
    </w:p>
    <w:p>
      <w:pPr>
        <w:pStyle w:val="15"/>
        <w:numPr>
          <w:ilvl w:val="0"/>
          <w:numId w:val="49"/>
        </w:numPr>
        <w:tabs>
          <w:tab w:val="left" w:pos="2796"/>
        </w:tabs>
        <w:spacing w:before="122" w:after="0" w:line="240" w:lineRule="auto"/>
        <w:ind w:left="2795" w:right="0" w:hanging="169"/>
        <w:jc w:val="left"/>
        <w:rPr>
          <w:sz w:val="16"/>
        </w:rPr>
      </w:pPr>
      <w:r>
        <w:rPr>
          <w:w w:val="95"/>
          <w:sz w:val="16"/>
        </w:rPr>
        <w:t>標準的呼叫習慣（</w:t>
      </w:r>
      <w:r>
        <w:rPr>
          <w:rFonts w:ascii="Times New Roman" w:eastAsia="Times New Roman"/>
          <w:w w:val="95"/>
          <w:sz w:val="16"/>
        </w:rPr>
        <w:t>calling</w:t>
      </w:r>
      <w:r>
        <w:rPr>
          <w:rFonts w:ascii="Times New Roman" w:eastAsia="Times New Roman"/>
          <w:spacing w:val="54"/>
          <w:sz w:val="16"/>
        </w:rPr>
        <w:t xml:space="preserve">  </w:t>
      </w:r>
      <w:r>
        <w:rPr>
          <w:rFonts w:ascii="Times New Roman" w:eastAsia="Times New Roman"/>
          <w:w w:val="95"/>
          <w:sz w:val="16"/>
        </w:rPr>
        <w:t>convention</w:t>
      </w:r>
      <w:r>
        <w:rPr>
          <w:w w:val="95"/>
          <w:sz w:val="16"/>
        </w:rPr>
        <w:t>）有三種：</w:t>
      </w:r>
      <w:r>
        <w:rPr>
          <w:rFonts w:ascii="Times New Roman" w:eastAsia="Times New Roman"/>
          <w:w w:val="95"/>
          <w:sz w:val="16"/>
        </w:rPr>
        <w:t>pascal</w:t>
      </w:r>
      <w:r>
        <w:rPr>
          <w:w w:val="95"/>
          <w:sz w:val="16"/>
        </w:rPr>
        <w:t>、</w:t>
      </w:r>
      <w:r>
        <w:rPr>
          <w:rFonts w:ascii="Times New Roman" w:eastAsia="Times New Roman"/>
          <w:w w:val="95"/>
          <w:sz w:val="16"/>
        </w:rPr>
        <w:t>c</w:t>
      </w:r>
      <w:r>
        <w:rPr>
          <w:w w:val="95"/>
          <w:sz w:val="16"/>
        </w:rPr>
        <w:t>、</w:t>
      </w:r>
      <w:r>
        <w:rPr>
          <w:rFonts w:ascii="Times New Roman" w:eastAsia="Times New Roman"/>
          <w:w w:val="95"/>
          <w:sz w:val="16"/>
        </w:rPr>
        <w:t>stdcall</w:t>
      </w:r>
      <w:r>
        <w:rPr>
          <w:w w:val="95"/>
          <w:sz w:val="16"/>
        </w:rPr>
        <w:t>。在「參數的傳遞次序」和</w:t>
      </w:r>
    </w:p>
    <w:p>
      <w:pPr>
        <w:pStyle w:val="11"/>
        <w:spacing w:before="107"/>
        <w:ind w:left="2627"/>
        <w:rPr>
          <w:rFonts w:hint="eastAsia" w:ascii="宋体" w:eastAsia="宋体"/>
        </w:rPr>
      </w:pPr>
      <w:r>
        <w:rPr>
          <w:rFonts w:hint="eastAsia" w:ascii="宋体" w:eastAsia="宋体"/>
          <w:w w:val="95"/>
        </w:rPr>
        <w:t>「堆疊處理的責任歸屬」上各不相同。</w:t>
      </w:r>
    </w:p>
    <w:p>
      <w:pPr>
        <w:pStyle w:val="15"/>
        <w:numPr>
          <w:ilvl w:val="0"/>
          <w:numId w:val="49"/>
        </w:numPr>
        <w:tabs>
          <w:tab w:val="left" w:pos="2795"/>
        </w:tabs>
        <w:spacing w:before="116" w:after="0" w:line="240" w:lineRule="auto"/>
        <w:ind w:left="2794" w:right="0" w:hanging="168"/>
        <w:jc w:val="left"/>
        <w:rPr>
          <w:sz w:val="16"/>
        </w:rPr>
      </w:pPr>
      <w:r>
        <w:rPr>
          <w:rFonts w:ascii="Times New Roman" w:eastAsia="Times New Roman"/>
          <w:sz w:val="16"/>
        </w:rPr>
        <w:t>vtbl</w:t>
      </w:r>
      <w:r>
        <w:rPr>
          <w:rFonts w:ascii="Times New Roman" w:eastAsia="Times New Roman"/>
          <w:spacing w:val="22"/>
          <w:sz w:val="16"/>
        </w:rPr>
        <w:t xml:space="preserve"> </w:t>
      </w:r>
      <w:r>
        <w:rPr>
          <w:spacing w:val="-2"/>
          <w:sz w:val="16"/>
        </w:rPr>
        <w:t xml:space="preserve">佈局的兩大主流技術是所謂的 </w:t>
      </w:r>
      <w:r>
        <w:rPr>
          <w:rFonts w:ascii="Times New Roman" w:eastAsia="Times New Roman"/>
          <w:sz w:val="16"/>
        </w:rPr>
        <w:t>cfront</w:t>
      </w:r>
      <w:r>
        <w:rPr>
          <w:rFonts w:ascii="Times New Roman" w:eastAsia="Times New Roman"/>
          <w:spacing w:val="22"/>
          <w:sz w:val="16"/>
        </w:rPr>
        <w:t xml:space="preserve"> </w:t>
      </w:r>
      <w:r>
        <w:rPr>
          <w:spacing w:val="-5"/>
          <w:sz w:val="16"/>
        </w:rPr>
        <w:t xml:space="preserve">技術和 </w:t>
      </w:r>
      <w:r>
        <w:rPr>
          <w:rFonts w:ascii="Times New Roman" w:eastAsia="Times New Roman"/>
          <w:sz w:val="16"/>
        </w:rPr>
        <w:t>adjustor</w:t>
      </w:r>
      <w:r>
        <w:rPr>
          <w:rFonts w:ascii="Times New Roman" w:eastAsia="Times New Roman"/>
          <w:spacing w:val="-8"/>
          <w:sz w:val="16"/>
        </w:rPr>
        <w:t xml:space="preserve"> </w:t>
      </w:r>
      <w:r>
        <w:rPr>
          <w:rFonts w:ascii="Times New Roman" w:eastAsia="Times New Roman"/>
          <w:sz w:val="16"/>
        </w:rPr>
        <w:t>thunk</w:t>
      </w:r>
      <w:r>
        <w:rPr>
          <w:rFonts w:ascii="Times New Roman" w:eastAsia="Times New Roman"/>
          <w:spacing w:val="25"/>
          <w:sz w:val="16"/>
        </w:rPr>
        <w:t xml:space="preserve"> </w:t>
      </w:r>
      <w:r>
        <w:rPr>
          <w:sz w:val="16"/>
        </w:rPr>
        <w:t>技術。</w:t>
      </w:r>
    </w:p>
    <w:p>
      <w:pPr>
        <w:pStyle w:val="15"/>
        <w:numPr>
          <w:ilvl w:val="0"/>
          <w:numId w:val="49"/>
        </w:numPr>
        <w:tabs>
          <w:tab w:val="left" w:pos="2795"/>
        </w:tabs>
        <w:spacing w:before="125" w:after="0" w:line="364" w:lineRule="auto"/>
        <w:ind w:left="2627" w:right="1151" w:firstLine="0"/>
        <w:jc w:val="left"/>
        <w:rPr>
          <w:sz w:val="16"/>
        </w:rPr>
      </w:pPr>
      <w:r>
        <w:rPr>
          <w:rFonts w:ascii="Times New Roman" w:eastAsia="Times New Roman"/>
          <w:w w:val="95"/>
          <w:sz w:val="16"/>
        </w:rPr>
        <w:t>Don</w:t>
      </w:r>
      <w:r>
        <w:rPr>
          <w:rFonts w:ascii="Times New Roman" w:eastAsia="Times New Roman"/>
          <w:spacing w:val="6"/>
          <w:w w:val="95"/>
          <w:sz w:val="16"/>
        </w:rPr>
        <w:t xml:space="preserve"> </w:t>
      </w:r>
      <w:r>
        <w:rPr>
          <w:rFonts w:ascii="Times New Roman" w:eastAsia="Times New Roman"/>
          <w:w w:val="95"/>
          <w:sz w:val="16"/>
        </w:rPr>
        <w:t>Box</w:t>
      </w:r>
      <w:r>
        <w:rPr>
          <w:w w:val="95"/>
          <w:sz w:val="16"/>
        </w:rPr>
        <w:t>（</w:t>
      </w:r>
      <w:r>
        <w:rPr>
          <w:rFonts w:ascii="Times New Roman" w:eastAsia="Times New Roman"/>
          <w:b/>
          <w:i/>
          <w:w w:val="95"/>
          <w:sz w:val="16"/>
        </w:rPr>
        <w:t>Essential</w:t>
      </w:r>
      <w:r>
        <w:rPr>
          <w:rFonts w:ascii="Times New Roman" w:eastAsia="Times New Roman"/>
          <w:b/>
          <w:i/>
          <w:spacing w:val="8"/>
          <w:w w:val="95"/>
          <w:sz w:val="16"/>
        </w:rPr>
        <w:t xml:space="preserve"> </w:t>
      </w:r>
      <w:r>
        <w:rPr>
          <w:rFonts w:ascii="Times New Roman" w:eastAsia="Times New Roman"/>
          <w:b/>
          <w:i/>
          <w:w w:val="95"/>
          <w:sz w:val="16"/>
        </w:rPr>
        <w:t>COM</w:t>
      </w:r>
      <w:r>
        <w:rPr>
          <w:rFonts w:ascii="Times New Roman" w:eastAsia="Times New Roman"/>
          <w:b/>
          <w:i/>
          <w:spacing w:val="19"/>
          <w:w w:val="95"/>
          <w:sz w:val="16"/>
        </w:rPr>
        <w:t xml:space="preserve"> </w:t>
      </w:r>
      <w:r>
        <w:rPr>
          <w:w w:val="95"/>
          <w:sz w:val="16"/>
        </w:rPr>
        <w:t xml:space="preserve">作者） 曾說 </w:t>
      </w:r>
      <w:r>
        <w:rPr>
          <w:rFonts w:ascii="Times New Roman" w:eastAsia="Times New Roman"/>
          <w:w w:val="95"/>
          <w:sz w:val="16"/>
        </w:rPr>
        <w:t>Win32</w:t>
      </w:r>
      <w:r>
        <w:rPr>
          <w:rFonts w:ascii="Times New Roman" w:eastAsia="Times New Roman"/>
          <w:spacing w:val="23"/>
          <w:w w:val="95"/>
          <w:sz w:val="16"/>
        </w:rPr>
        <w:t xml:space="preserve"> </w:t>
      </w:r>
      <w:r>
        <w:rPr>
          <w:spacing w:val="2"/>
          <w:w w:val="95"/>
          <w:sz w:val="16"/>
        </w:rPr>
        <w:t xml:space="preserve">平台上風行的是 </w:t>
      </w:r>
      <w:r>
        <w:rPr>
          <w:rFonts w:ascii="Times New Roman" w:eastAsia="Times New Roman"/>
          <w:w w:val="95"/>
          <w:sz w:val="16"/>
        </w:rPr>
        <w:t>adjustor</w:t>
      </w:r>
      <w:r>
        <w:rPr>
          <w:rFonts w:ascii="Times New Roman" w:eastAsia="Times New Roman"/>
          <w:spacing w:val="9"/>
          <w:w w:val="95"/>
          <w:sz w:val="16"/>
        </w:rPr>
        <w:t xml:space="preserve"> </w:t>
      </w:r>
      <w:r>
        <w:rPr>
          <w:rFonts w:ascii="Times New Roman" w:eastAsia="Times New Roman"/>
          <w:w w:val="95"/>
          <w:sz w:val="16"/>
        </w:rPr>
        <w:t>thunk</w:t>
      </w:r>
      <w:r>
        <w:rPr>
          <w:rFonts w:ascii="Times New Roman" w:eastAsia="Times New Roman"/>
          <w:spacing w:val="23"/>
          <w:w w:val="95"/>
          <w:sz w:val="16"/>
        </w:rPr>
        <w:t xml:space="preserve"> </w:t>
      </w:r>
      <w:r>
        <w:rPr>
          <w:w w:val="95"/>
          <w:sz w:val="16"/>
        </w:rPr>
        <w:t>技術，</w:t>
      </w:r>
      <w:r>
        <w:rPr>
          <w:rFonts w:ascii="Times New Roman" w:eastAsia="Times New Roman"/>
          <w:w w:val="95"/>
          <w:sz w:val="16"/>
        </w:rPr>
        <w:t>Solaris</w:t>
      </w:r>
      <w:r>
        <w:rPr>
          <w:rFonts w:ascii="Times New Roman" w:eastAsia="Times New Roman"/>
          <w:spacing w:val="1"/>
          <w:w w:val="95"/>
          <w:sz w:val="16"/>
        </w:rPr>
        <w:t xml:space="preserve"> </w:t>
      </w:r>
      <w:r>
        <w:rPr>
          <w:spacing w:val="-1"/>
          <w:sz w:val="16"/>
        </w:rPr>
        <w:t xml:space="preserve">上風行的是 </w:t>
      </w:r>
      <w:r>
        <w:rPr>
          <w:rFonts w:ascii="Times New Roman" w:eastAsia="Times New Roman"/>
          <w:sz w:val="16"/>
        </w:rPr>
        <w:t>cfront</w:t>
      </w:r>
      <w:r>
        <w:rPr>
          <w:rFonts w:ascii="Times New Roman" w:eastAsia="Times New Roman"/>
          <w:spacing w:val="35"/>
          <w:sz w:val="16"/>
        </w:rPr>
        <w:t xml:space="preserve"> </w:t>
      </w:r>
      <w:r>
        <w:rPr>
          <w:sz w:val="16"/>
        </w:rPr>
        <w:t>技術。</w:t>
      </w:r>
    </w:p>
    <w:p>
      <w:pPr>
        <w:pStyle w:val="11"/>
        <w:spacing w:before="12"/>
        <w:rPr>
          <w:rFonts w:ascii="宋体"/>
          <w:sz w:val="24"/>
        </w:rPr>
      </w:pPr>
    </w:p>
    <w:p>
      <w:pPr>
        <w:pStyle w:val="5"/>
      </w:pPr>
      <w:r>
        <w:t>312</w:t>
      </w:r>
    </w:p>
    <w:p>
      <w:pPr>
        <w:spacing w:after="0"/>
        <w:sectPr>
          <w:pgSz w:w="10320" w:h="13220"/>
          <w:pgMar w:top="580" w:right="80" w:bottom="280" w:left="40" w:header="720" w:footer="720" w:gutter="0"/>
          <w:cols w:space="720" w:num="1"/>
        </w:sectPr>
      </w:pPr>
    </w:p>
    <w:p>
      <w:pPr>
        <w:pStyle w:val="11"/>
        <w:spacing w:before="64"/>
        <w:ind w:left="4897"/>
        <w:rPr>
          <w:rFonts w:ascii="Times New Roman" w:eastAsia="Times New Roman"/>
        </w:rPr>
      </w:pPr>
      <w:r>
        <w:pict>
          <v:rect id="_x0000_s4023" o:spid="_x0000_s4023" o:spt="1" style="position:absolute;left:0pt;margin-left:131.9pt;margin-top:18.85pt;height:0.7pt;width:323pt;mso-position-horizontal-relative:page;mso-wrap-distance-bottom:0pt;mso-wrap-distance-top:0pt;z-index:-251134976;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3"/>
        </w:rPr>
        <w:t xml:space="preserve">第６章 從 </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10"/>
        </w:rPr>
        <w:t xml:space="preserve"> </w:t>
      </w:r>
      <w:r>
        <w:rPr>
          <w:rFonts w:ascii="Times New Roman" w:eastAsia="Times New Roman"/>
        </w:rPr>
        <w:t>Model</w:t>
      </w:r>
      <w:r>
        <w:rPr>
          <w:rFonts w:ascii="Times New Roman" w:eastAsia="Times New Roman"/>
          <w:spacing w:val="21"/>
        </w:rPr>
        <w:t xml:space="preserve"> </w:t>
      </w:r>
      <w:r>
        <w:rPr>
          <w:rFonts w:hint="eastAsia" w:ascii="宋体" w:eastAsia="宋体"/>
          <w:spacing w:val="-6"/>
        </w:rPr>
        <w:t xml:space="preserve">邁向 </w:t>
      </w:r>
      <w:r>
        <w:rPr>
          <w:rFonts w:ascii="Times New Roman" w:eastAsia="Times New Roman"/>
        </w:rPr>
        <w:t>Component</w:t>
      </w:r>
      <w:r>
        <w:rPr>
          <w:rFonts w:ascii="Times New Roman" w:eastAsia="Times New Roman"/>
          <w:spacing w:val="-10"/>
        </w:rPr>
        <w:t xml:space="preserve"> </w:t>
      </w:r>
      <w:r>
        <w:rPr>
          <w:rFonts w:ascii="Times New Roman" w:eastAsia="Times New Roman"/>
        </w:rPr>
        <w:t>Object</w:t>
      </w:r>
      <w:r>
        <w:rPr>
          <w:rFonts w:ascii="Times New Roman" w:eastAsia="Times New Roman"/>
          <w:spacing w:val="-10"/>
        </w:rPr>
        <w:t xml:space="preserve"> </w:t>
      </w:r>
      <w:r>
        <w:rPr>
          <w:rFonts w:ascii="Times New Roman" w:eastAsia="Times New Roman"/>
        </w:rPr>
        <w:t>Model</w:t>
      </w:r>
    </w:p>
    <w:p>
      <w:pPr>
        <w:pStyle w:val="11"/>
        <w:rPr>
          <w:rFonts w:ascii="Times New Roman"/>
          <w:sz w:val="20"/>
        </w:rPr>
      </w:pPr>
    </w:p>
    <w:p>
      <w:pPr>
        <w:pStyle w:val="11"/>
        <w:spacing w:before="3"/>
        <w:rPr>
          <w:rFonts w:ascii="Times New Roman"/>
          <w:sz w:val="20"/>
        </w:rPr>
      </w:pPr>
    </w:p>
    <w:p>
      <w:pPr>
        <w:spacing w:before="0" w:line="374" w:lineRule="auto"/>
        <w:ind w:left="2627" w:right="1155" w:firstLine="0"/>
        <w:jc w:val="both"/>
        <w:rPr>
          <w:rFonts w:hint="eastAsia" w:ascii="宋体" w:eastAsia="宋体"/>
          <w:sz w:val="18"/>
        </w:rPr>
      </w:pPr>
      <w:r>
        <w:pict>
          <v:shape id="_x0000_s4024" o:spid="_x0000_s4024" o:spt="202" type="#_x0000_t202" style="position:absolute;left:0pt;margin-left:146.05pt;margin-top:59.15pt;height:66.25pt;width:309.15pt;mso-position-horizontal-relative:page;mso-wrap-distance-bottom:0pt;mso-wrap-distance-top:0pt;z-index:-251133952;mso-width-relative:page;mso-height-relative:page;" fillcolor="#E4E4E4" filled="t" stroked="f" coordsize="21600,21600">
            <v:path/>
            <v:fill on="t" focussize="0,0"/>
            <v:stroke on="f" joinstyle="miter"/>
            <v:imagedata o:title=""/>
            <o:lock v:ext="edit"/>
            <v:textbox inset="0mm,0mm,0mm,0mm">
              <w:txbxContent>
                <w:p>
                  <w:pPr>
                    <w:spacing w:before="39"/>
                    <w:ind w:left="28" w:right="0" w:firstLine="0"/>
                    <w:jc w:val="left"/>
                    <w:rPr>
                      <w:b/>
                      <w:sz w:val="16"/>
                    </w:rPr>
                  </w:pPr>
                  <w:r>
                    <w:rPr>
                      <w:w w:val="95"/>
                      <w:sz w:val="16"/>
                    </w:rPr>
                    <w:t>struct</w:t>
                  </w:r>
                  <w:r>
                    <w:rPr>
                      <w:spacing w:val="214"/>
                      <w:sz w:val="16"/>
                      <w:u w:val="single"/>
                    </w:rPr>
                    <w:t xml:space="preserve"> </w:t>
                  </w:r>
                  <w:r>
                    <w:rPr>
                      <w:sz w:val="16"/>
                    </w:rPr>
                    <w:t>declspec(dllexport)</w:t>
                  </w:r>
                  <w:r>
                    <w:rPr>
                      <w:spacing w:val="-18"/>
                      <w:sz w:val="16"/>
                    </w:rPr>
                    <w:t xml:space="preserve"> </w:t>
                  </w:r>
                  <w:r>
                    <w:rPr>
                      <w:b/>
                      <w:sz w:val="16"/>
                    </w:rPr>
                    <w:t>IFastString</w:t>
                  </w:r>
                </w:p>
                <w:p>
                  <w:pPr>
                    <w:pStyle w:val="11"/>
                    <w:spacing w:before="45"/>
                    <w:ind w:left="28"/>
                  </w:pPr>
                  <w:r>
                    <w:rPr>
                      <w:w w:val="98"/>
                    </w:rPr>
                    <w:t>{</w:t>
                  </w:r>
                </w:p>
                <w:p>
                  <w:pPr>
                    <w:pStyle w:val="11"/>
                    <w:spacing w:before="34" w:line="292" w:lineRule="auto"/>
                    <w:ind w:left="192" w:right="2458"/>
                  </w:pPr>
                  <w:r>
                    <w:t xml:space="preserve">virtual void Delete(void) </w:t>
                  </w:r>
                  <w:r>
                    <w:rPr>
                      <w:b/>
                    </w:rPr>
                    <w:t>= 0</w:t>
                  </w:r>
                  <w:r>
                    <w:t>;</w:t>
                  </w:r>
                  <w:r>
                    <w:rPr>
                      <w:spacing w:val="1"/>
                    </w:rPr>
                    <w:t xml:space="preserve"> </w:t>
                  </w:r>
                  <w:r>
                    <w:t>virtual</w:t>
                  </w:r>
                  <w:r>
                    <w:rPr>
                      <w:spacing w:val="-6"/>
                    </w:rPr>
                    <w:t xml:space="preserve"> </w:t>
                  </w:r>
                  <w:r>
                    <w:t>int</w:t>
                  </w:r>
                  <w:r>
                    <w:rPr>
                      <w:spacing w:val="-5"/>
                    </w:rPr>
                    <w:t xml:space="preserve"> </w:t>
                  </w:r>
                  <w:r>
                    <w:t>Length(void)</w:t>
                  </w:r>
                  <w:r>
                    <w:rPr>
                      <w:spacing w:val="-6"/>
                    </w:rPr>
                    <w:t xml:space="preserve"> </w:t>
                  </w:r>
                  <w:r>
                    <w:t>const</w:t>
                  </w:r>
                  <w:r>
                    <w:rPr>
                      <w:spacing w:val="-4"/>
                    </w:rPr>
                    <w:t xml:space="preserve"> </w:t>
                  </w:r>
                  <w:r>
                    <w:rPr>
                      <w:b/>
                    </w:rPr>
                    <w:t>=</w:t>
                  </w:r>
                  <w:r>
                    <w:rPr>
                      <w:b/>
                      <w:spacing w:val="-5"/>
                    </w:rPr>
                    <w:t xml:space="preserve"> </w:t>
                  </w:r>
                  <w:r>
                    <w:rPr>
                      <w:b/>
                    </w:rPr>
                    <w:t>0</w:t>
                  </w:r>
                  <w:r>
                    <w:t>;</w:t>
                  </w:r>
                </w:p>
                <w:p>
                  <w:pPr>
                    <w:pStyle w:val="11"/>
                    <w:spacing w:line="181" w:lineRule="exact"/>
                    <w:ind w:left="192"/>
                  </w:pPr>
                  <w:r>
                    <w:t>virtual</w:t>
                  </w:r>
                  <w:r>
                    <w:rPr>
                      <w:spacing w:val="-5"/>
                    </w:rPr>
                    <w:t xml:space="preserve"> </w:t>
                  </w:r>
                  <w:r>
                    <w:t>int</w:t>
                  </w:r>
                  <w:r>
                    <w:rPr>
                      <w:spacing w:val="-5"/>
                    </w:rPr>
                    <w:t xml:space="preserve"> </w:t>
                  </w:r>
                  <w:r>
                    <w:t>Find(const</w:t>
                  </w:r>
                  <w:r>
                    <w:rPr>
                      <w:spacing w:val="-4"/>
                    </w:rPr>
                    <w:t xml:space="preserve"> </w:t>
                  </w:r>
                  <w:r>
                    <w:t>char</w:t>
                  </w:r>
                  <w:r>
                    <w:rPr>
                      <w:spacing w:val="-5"/>
                    </w:rPr>
                    <w:t xml:space="preserve"> </w:t>
                  </w:r>
                  <w:r>
                    <w:t>*psz)</w:t>
                  </w:r>
                  <w:r>
                    <w:rPr>
                      <w:spacing w:val="-5"/>
                    </w:rPr>
                    <w:t xml:space="preserve"> </w:t>
                  </w:r>
                  <w:r>
                    <w:t>const</w:t>
                  </w:r>
                  <w:r>
                    <w:rPr>
                      <w:spacing w:val="-3"/>
                    </w:rPr>
                    <w:t xml:space="preserve"> </w:t>
                  </w:r>
                  <w:r>
                    <w:rPr>
                      <w:b/>
                    </w:rPr>
                    <w:t>=</w:t>
                  </w:r>
                  <w:r>
                    <w:rPr>
                      <w:b/>
                      <w:spacing w:val="-5"/>
                    </w:rPr>
                    <w:t xml:space="preserve"> </w:t>
                  </w:r>
                  <w:r>
                    <w:rPr>
                      <w:b/>
                    </w:rPr>
                    <w:t>0</w:t>
                  </w:r>
                  <w:r>
                    <w:t>;</w:t>
                  </w:r>
                </w:p>
                <w:p>
                  <w:pPr>
                    <w:pStyle w:val="11"/>
                    <w:spacing w:before="45" w:line="176" w:lineRule="exact"/>
                    <w:ind w:left="28"/>
                  </w:pPr>
                  <w:r>
                    <w:t>};</w:t>
                  </w:r>
                </w:p>
              </w:txbxContent>
            </v:textbox>
            <w10:wrap type="topAndBottom"/>
          </v:shape>
        </w:pict>
      </w:r>
      <w:r>
        <w:rPr>
          <w:rFonts w:ascii="Times New Roman" w:eastAsia="Times New Roman"/>
          <w:spacing w:val="-1"/>
          <w:sz w:val="18"/>
        </w:rPr>
        <w:t>virtual</w:t>
      </w:r>
      <w:r>
        <w:rPr>
          <w:rFonts w:hint="eastAsia" w:ascii="宋体" w:eastAsia="宋体"/>
          <w:spacing w:val="-1"/>
          <w:sz w:val="18"/>
        </w:rPr>
        <w:t xml:space="preserve">。這些 </w:t>
      </w:r>
      <w:r>
        <w:rPr>
          <w:rFonts w:ascii="Times New Roman" w:eastAsia="Times New Roman"/>
          <w:spacing w:val="-1"/>
          <w:sz w:val="18"/>
        </w:rPr>
        <w:t>pure</w:t>
      </w:r>
      <w:r>
        <w:rPr>
          <w:rFonts w:ascii="Times New Roman" w:eastAsia="Times New Roman"/>
          <w:spacing w:val="3"/>
          <w:sz w:val="18"/>
        </w:rPr>
        <w:t xml:space="preserve"> </w:t>
      </w:r>
      <w:r>
        <w:rPr>
          <w:rFonts w:ascii="Times New Roman" w:eastAsia="Times New Roman"/>
          <w:spacing w:val="-1"/>
          <w:sz w:val="18"/>
        </w:rPr>
        <w:t>virtual</w:t>
      </w:r>
      <w:r>
        <w:rPr>
          <w:rFonts w:ascii="Times New Roman" w:eastAsia="Times New Roman"/>
          <w:spacing w:val="5"/>
          <w:sz w:val="18"/>
        </w:rPr>
        <w:t xml:space="preserve"> </w:t>
      </w:r>
      <w:r>
        <w:rPr>
          <w:rFonts w:ascii="Times New Roman" w:eastAsia="Times New Roman"/>
          <w:spacing w:val="-1"/>
          <w:sz w:val="18"/>
        </w:rPr>
        <w:t>functions</w:t>
      </w:r>
      <w:r>
        <w:rPr>
          <w:rFonts w:ascii="Times New Roman" w:eastAsia="Times New Roman"/>
          <w:sz w:val="18"/>
        </w:rPr>
        <w:t xml:space="preserve"> </w:t>
      </w:r>
      <w:r>
        <w:rPr>
          <w:rFonts w:hint="eastAsia" w:ascii="宋体" w:eastAsia="宋体"/>
          <w:spacing w:val="-4"/>
          <w:sz w:val="18"/>
        </w:rPr>
        <w:t xml:space="preserve">既然都打算開放給外界呼叫使用，以 </w:t>
      </w:r>
      <w:r>
        <w:rPr>
          <w:rFonts w:ascii="Times New Roman" w:eastAsia="Times New Roman"/>
          <w:sz w:val="18"/>
        </w:rPr>
        <w:t>C++ struct</w:t>
      </w:r>
      <w:r>
        <w:rPr>
          <w:rFonts w:ascii="Times New Roman" w:eastAsia="Times New Roman"/>
          <w:spacing w:val="-43"/>
          <w:sz w:val="18"/>
        </w:rPr>
        <w:t xml:space="preserve"> </w:t>
      </w:r>
      <w:r>
        <w:rPr>
          <w:rFonts w:hint="eastAsia" w:ascii="宋体" w:eastAsia="宋体"/>
          <w:spacing w:val="2"/>
          <w:sz w:val="18"/>
        </w:rPr>
        <w:t xml:space="preserve">來製作 </w:t>
      </w:r>
      <w:r>
        <w:rPr>
          <w:rFonts w:ascii="Times New Roman" w:eastAsia="Times New Roman"/>
          <w:sz w:val="18"/>
        </w:rPr>
        <w:t>interface</w:t>
      </w:r>
      <w:r>
        <w:rPr>
          <w:rFonts w:ascii="Times New Roman" w:eastAsia="Times New Roman"/>
          <w:spacing w:val="8"/>
          <w:sz w:val="18"/>
        </w:rPr>
        <w:t xml:space="preserve"> </w:t>
      </w:r>
      <w:r>
        <w:rPr>
          <w:rFonts w:hint="eastAsia" w:ascii="宋体" w:eastAsia="宋体"/>
          <w:spacing w:val="4"/>
          <w:sz w:val="18"/>
        </w:rPr>
        <w:t>將是很理想的，因為</w:t>
      </w:r>
      <w:r>
        <w:rPr>
          <w:rFonts w:ascii="Times New Roman" w:eastAsia="Times New Roman"/>
          <w:sz w:val="18"/>
        </w:rPr>
        <w:t>C+</w:t>
      </w:r>
      <w:r>
        <w:rPr>
          <w:rFonts w:ascii="Times New Roman" w:eastAsia="Times New Roman"/>
          <w:spacing w:val="3"/>
          <w:sz w:val="18"/>
        </w:rPr>
        <w:t xml:space="preserve">+ </w:t>
      </w:r>
      <w:r>
        <w:rPr>
          <w:rFonts w:ascii="Times New Roman" w:eastAsia="Times New Roman"/>
          <w:sz w:val="18"/>
        </w:rPr>
        <w:t>struct</w:t>
      </w:r>
      <w:r>
        <w:rPr>
          <w:rFonts w:ascii="Times New Roman" w:eastAsia="Times New Roman"/>
          <w:spacing w:val="15"/>
          <w:sz w:val="18"/>
        </w:rPr>
        <w:t xml:space="preserve"> </w:t>
      </w:r>
      <w:r>
        <w:rPr>
          <w:rFonts w:hint="eastAsia" w:ascii="宋体" w:eastAsia="宋体"/>
          <w:spacing w:val="3"/>
          <w:sz w:val="18"/>
        </w:rPr>
        <w:t xml:space="preserve">中各個 </w:t>
      </w:r>
      <w:r>
        <w:rPr>
          <w:rFonts w:ascii="Times New Roman" w:eastAsia="Times New Roman"/>
          <w:sz w:val="18"/>
        </w:rPr>
        <w:t>members</w:t>
      </w:r>
      <w:r>
        <w:rPr>
          <w:rFonts w:ascii="Times New Roman" w:eastAsia="Times New Roman"/>
          <w:spacing w:val="13"/>
          <w:sz w:val="18"/>
        </w:rPr>
        <w:t xml:space="preserve"> </w:t>
      </w:r>
      <w:r>
        <w:rPr>
          <w:rFonts w:hint="eastAsia" w:ascii="宋体" w:eastAsia="宋体"/>
          <w:sz w:val="18"/>
        </w:rPr>
        <w:t>的預設存取層級（</w:t>
      </w:r>
      <w:r>
        <w:rPr>
          <w:rFonts w:ascii="Times New Roman" w:eastAsia="Times New Roman"/>
          <w:sz w:val="18"/>
        </w:rPr>
        <w:t>access</w:t>
      </w:r>
      <w:r>
        <w:rPr>
          <w:rFonts w:ascii="Times New Roman" w:eastAsia="Times New Roman"/>
          <w:spacing w:val="3"/>
          <w:sz w:val="18"/>
        </w:rPr>
        <w:t xml:space="preserve"> </w:t>
      </w:r>
      <w:r>
        <w:rPr>
          <w:rFonts w:ascii="Times New Roman" w:eastAsia="Times New Roman"/>
          <w:sz w:val="18"/>
        </w:rPr>
        <w:t>level</w:t>
      </w:r>
      <w:r>
        <w:rPr>
          <w:rFonts w:hint="eastAsia" w:ascii="宋体" w:eastAsia="宋体"/>
          <w:sz w:val="18"/>
        </w:rPr>
        <w:t>）</w:t>
      </w:r>
      <w:r>
        <w:rPr>
          <w:rFonts w:hint="eastAsia" w:ascii="宋体" w:eastAsia="宋体"/>
          <w:spacing w:val="21"/>
          <w:sz w:val="18"/>
        </w:rPr>
        <w:t>就是</w:t>
      </w:r>
      <w:r>
        <w:rPr>
          <w:rFonts w:ascii="Times New Roman" w:eastAsia="Times New Roman"/>
          <w:sz w:val="18"/>
        </w:rPr>
        <w:t>public</w:t>
      </w:r>
      <w:r>
        <w:rPr>
          <w:rFonts w:hint="eastAsia" w:ascii="宋体" w:eastAsia="宋体"/>
          <w:sz w:val="18"/>
        </w:rPr>
        <w:t>：</w:t>
      </w:r>
    </w:p>
    <w:p>
      <w:pPr>
        <w:pStyle w:val="11"/>
        <w:spacing w:before="5"/>
        <w:rPr>
          <w:rFonts w:ascii="宋体"/>
          <w:sz w:val="11"/>
        </w:rPr>
      </w:pPr>
    </w:p>
    <w:p>
      <w:pPr>
        <w:tabs>
          <w:tab w:val="left" w:pos="9063"/>
        </w:tabs>
        <w:spacing w:before="99"/>
        <w:ind w:left="2910" w:right="0" w:firstLine="0"/>
        <w:jc w:val="left"/>
        <w:rPr>
          <w:b/>
          <w:sz w:val="16"/>
        </w:rPr>
      </w:pPr>
      <w:r>
        <w:rPr>
          <w:sz w:val="16"/>
          <w:shd w:val="clear" w:color="auto" w:fill="E4E4E4"/>
        </w:rPr>
        <w:t>class</w:t>
      </w:r>
      <w:r>
        <w:rPr>
          <w:spacing w:val="-7"/>
          <w:sz w:val="16"/>
          <w:shd w:val="clear" w:color="auto" w:fill="E4E4E4"/>
        </w:rPr>
        <w:t xml:space="preserve"> </w:t>
      </w:r>
      <w:r>
        <w:rPr>
          <w:b/>
          <w:sz w:val="16"/>
          <w:shd w:val="clear" w:color="auto" w:fill="E4E4E4"/>
        </w:rPr>
        <w:t>FastString</w:t>
      </w:r>
      <w:r>
        <w:rPr>
          <w:b/>
          <w:spacing w:val="-6"/>
          <w:sz w:val="16"/>
          <w:shd w:val="clear" w:color="auto" w:fill="E4E4E4"/>
        </w:rPr>
        <w:t xml:space="preserve"> </w:t>
      </w:r>
      <w:r>
        <w:rPr>
          <w:sz w:val="16"/>
          <w:shd w:val="clear" w:color="auto" w:fill="E4E4E4"/>
        </w:rPr>
        <w:t>:</w:t>
      </w:r>
      <w:r>
        <w:rPr>
          <w:spacing w:val="-7"/>
          <w:sz w:val="16"/>
          <w:shd w:val="clear" w:color="auto" w:fill="E4E4E4"/>
        </w:rPr>
        <w:t xml:space="preserve"> </w:t>
      </w:r>
      <w:r>
        <w:rPr>
          <w:sz w:val="16"/>
          <w:shd w:val="clear" w:color="auto" w:fill="E4E4E4"/>
        </w:rPr>
        <w:t>public</w:t>
      </w:r>
      <w:r>
        <w:rPr>
          <w:spacing w:val="-6"/>
          <w:sz w:val="16"/>
          <w:shd w:val="clear" w:color="auto" w:fill="E4E4E4"/>
        </w:rPr>
        <w:t xml:space="preserve"> </w:t>
      </w:r>
      <w:r>
        <w:rPr>
          <w:b/>
          <w:sz w:val="16"/>
          <w:shd w:val="clear" w:color="auto" w:fill="E4E4E4"/>
        </w:rPr>
        <w:t>IFastString</w:t>
      </w:r>
      <w:r>
        <w:rPr>
          <w:b/>
          <w:sz w:val="16"/>
          <w:shd w:val="clear" w:color="auto" w:fill="E4E4E4"/>
        </w:rPr>
        <w:tab/>
      </w:r>
    </w:p>
    <w:p>
      <w:pPr>
        <w:pStyle w:val="11"/>
        <w:spacing w:before="45"/>
        <w:ind w:left="2910"/>
      </w:pPr>
      <w:r>
        <w:rPr>
          <w:w w:val="98"/>
        </w:rPr>
        <w:t>{</w:t>
      </w:r>
    </w:p>
    <w:p>
      <w:pPr>
        <w:pStyle w:val="11"/>
        <w:spacing w:before="39"/>
        <w:ind w:left="3107"/>
      </w:pPr>
      <w:r>
        <w:t>...</w:t>
      </w:r>
    </w:p>
    <w:p>
      <w:pPr>
        <w:pStyle w:val="11"/>
        <w:spacing w:before="40"/>
        <w:ind w:left="2910"/>
      </w:pPr>
      <w:r>
        <w:t>};</w:t>
      </w:r>
    </w:p>
    <w:p>
      <w:pPr>
        <w:pStyle w:val="11"/>
        <w:rPr>
          <w:sz w:val="20"/>
        </w:rPr>
      </w:pPr>
    </w:p>
    <w:p>
      <w:pPr>
        <w:pStyle w:val="11"/>
        <w:spacing w:before="6"/>
        <w:rPr>
          <w:sz w:val="19"/>
        </w:rPr>
      </w:pPr>
    </w:p>
    <w:p>
      <w:pPr>
        <w:spacing w:before="1" w:line="374" w:lineRule="auto"/>
        <w:ind w:left="2627" w:right="1155" w:firstLine="0"/>
        <w:jc w:val="left"/>
        <w:rPr>
          <w:rFonts w:hint="eastAsia" w:ascii="宋体" w:eastAsia="宋体"/>
          <w:sz w:val="18"/>
        </w:rPr>
      </w:pPr>
      <w:r>
        <w:rPr>
          <w:rFonts w:ascii="Times New Roman" w:eastAsia="Times New Roman"/>
          <w:sz w:val="18"/>
        </w:rPr>
        <w:t>DLL</w:t>
      </w:r>
      <w:r>
        <w:rPr>
          <w:rFonts w:ascii="Times New Roman" w:eastAsia="Times New Roman"/>
          <w:spacing w:val="3"/>
          <w:sz w:val="18"/>
        </w:rPr>
        <w:t xml:space="preserve"> </w:t>
      </w:r>
      <w:r>
        <w:rPr>
          <w:rFonts w:hint="eastAsia" w:ascii="宋体" w:eastAsia="宋体"/>
          <w:spacing w:val="1"/>
          <w:sz w:val="18"/>
        </w:rPr>
        <w:t xml:space="preserve">所開放的 </w:t>
      </w:r>
      <w:r>
        <w:rPr>
          <w:rFonts w:ascii="Times New Roman" w:eastAsia="Times New Roman"/>
          <w:sz w:val="18"/>
        </w:rPr>
        <w:t>global</w:t>
      </w:r>
      <w:r>
        <w:rPr>
          <w:rFonts w:ascii="Times New Roman" w:eastAsia="Times New Roman"/>
          <w:spacing w:val="39"/>
          <w:sz w:val="18"/>
        </w:rPr>
        <w:t xml:space="preserve"> </w:t>
      </w:r>
      <w:r>
        <w:rPr>
          <w:rFonts w:ascii="Times New Roman" w:eastAsia="Times New Roman"/>
          <w:sz w:val="18"/>
        </w:rPr>
        <w:t>function</w:t>
      </w:r>
      <w:r>
        <w:rPr>
          <w:rFonts w:hint="eastAsia" w:ascii="宋体" w:eastAsia="宋体"/>
          <w:sz w:val="18"/>
        </w:rPr>
        <w:t xml:space="preserve">，主要目的就是讓 </w:t>
      </w:r>
      <w:r>
        <w:rPr>
          <w:rFonts w:ascii="Times New Roman" w:eastAsia="Times New Roman"/>
          <w:i/>
          <w:sz w:val="18"/>
        </w:rPr>
        <w:t>FastString</w:t>
      </w:r>
      <w:r>
        <w:rPr>
          <w:rFonts w:ascii="Times New Roman" w:eastAsia="Times New Roman"/>
          <w:i/>
          <w:spacing w:val="38"/>
          <w:sz w:val="18"/>
        </w:rPr>
        <w:t xml:space="preserve"> </w:t>
      </w:r>
      <w:r>
        <w:rPr>
          <w:rFonts w:ascii="Times New Roman" w:eastAsia="Times New Roman"/>
          <w:sz w:val="18"/>
        </w:rPr>
        <w:t>object</w:t>
      </w:r>
      <w:r>
        <w:rPr>
          <w:rFonts w:ascii="Times New Roman" w:eastAsia="Times New Roman"/>
          <w:spacing w:val="11"/>
          <w:sz w:val="18"/>
        </w:rPr>
        <w:t xml:space="preserve"> </w:t>
      </w:r>
      <w:r>
        <w:rPr>
          <w:rFonts w:hint="eastAsia" w:ascii="宋体" w:eastAsia="宋体"/>
          <w:sz w:val="18"/>
        </w:rPr>
        <w:t xml:space="preserve">的誕生行為能夠發生在 </w:t>
      </w:r>
      <w:r>
        <w:rPr>
          <w:rFonts w:ascii="Times New Roman" w:eastAsia="Times New Roman"/>
          <w:sz w:val="18"/>
        </w:rPr>
        <w:t>DLL</w:t>
      </w:r>
      <w:r>
        <w:rPr>
          <w:rFonts w:ascii="Times New Roman" w:eastAsia="Times New Roman"/>
          <w:spacing w:val="42"/>
          <w:sz w:val="18"/>
        </w:rPr>
        <w:t xml:space="preserve"> </w:t>
      </w:r>
      <w:r>
        <w:rPr>
          <w:rFonts w:hint="eastAsia" w:ascii="宋体" w:eastAsia="宋体"/>
          <w:sz w:val="18"/>
        </w:rPr>
        <w:t xml:space="preserve">自身內，然後把該 </w:t>
      </w:r>
      <w:r>
        <w:rPr>
          <w:rFonts w:ascii="Times New Roman" w:eastAsia="Times New Roman"/>
          <w:sz w:val="18"/>
        </w:rPr>
        <w:t>object</w:t>
      </w:r>
      <w:r>
        <w:rPr>
          <w:rFonts w:ascii="Times New Roman" w:eastAsia="Times New Roman"/>
          <w:spacing w:val="6"/>
          <w:sz w:val="18"/>
        </w:rPr>
        <w:t xml:space="preserve"> </w:t>
      </w:r>
      <w:r>
        <w:rPr>
          <w:rFonts w:hint="eastAsia" w:ascii="宋体" w:eastAsia="宋体"/>
          <w:spacing w:val="8"/>
          <w:sz w:val="18"/>
        </w:rPr>
        <w:t>指標傳回給</w:t>
      </w:r>
      <w:r>
        <w:rPr>
          <w:rFonts w:ascii="Times New Roman" w:eastAsia="Times New Roman"/>
          <w:sz w:val="18"/>
        </w:rPr>
        <w:t>client</w:t>
      </w:r>
      <w:r>
        <w:rPr>
          <w:rFonts w:hint="eastAsia" w:ascii="宋体" w:eastAsia="宋体"/>
          <w:sz w:val="18"/>
        </w:rPr>
        <w:t>：</w:t>
      </w:r>
    </w:p>
    <w:p>
      <w:pPr>
        <w:pStyle w:val="11"/>
        <w:spacing w:before="148"/>
        <w:ind w:left="2910"/>
      </w:pPr>
      <w:r>
        <w:t>//</w:t>
      </w:r>
      <w:r>
        <w:rPr>
          <w:spacing w:val="-4"/>
        </w:rPr>
        <w:t xml:space="preserve"> </w:t>
      </w:r>
      <w:r>
        <w:t>part</w:t>
      </w:r>
      <w:r>
        <w:rPr>
          <w:spacing w:val="-3"/>
        </w:rPr>
        <w:t xml:space="preserve"> </w:t>
      </w:r>
      <w:r>
        <w:t>of</w:t>
      </w:r>
      <w:r>
        <w:rPr>
          <w:spacing w:val="-3"/>
        </w:rPr>
        <w:t xml:space="preserve"> </w:t>
      </w:r>
      <w:r>
        <w:t>DLL</w:t>
      </w:r>
    </w:p>
    <w:p>
      <w:pPr>
        <w:pStyle w:val="11"/>
        <w:spacing w:before="39"/>
        <w:ind w:left="2910"/>
      </w:pPr>
      <w:r>
        <w:t>extern</w:t>
      </w:r>
      <w:r>
        <w:rPr>
          <w:spacing w:val="-9"/>
        </w:rPr>
        <w:t xml:space="preserve"> </w:t>
      </w:r>
      <w:r>
        <w:t>"C"</w:t>
      </w:r>
      <w:r>
        <w:rPr>
          <w:spacing w:val="191"/>
          <w:u w:val="single"/>
        </w:rPr>
        <w:t xml:space="preserve"> </w:t>
      </w:r>
      <w:r>
        <w:t>declspec(dllexport)</w:t>
      </w:r>
    </w:p>
    <w:p>
      <w:pPr>
        <w:pStyle w:val="11"/>
        <w:spacing w:before="33" w:line="297" w:lineRule="auto"/>
        <w:ind w:left="3237" w:right="1701" w:hanging="327"/>
      </w:pPr>
      <w:r>
        <w:rPr>
          <w:b/>
        </w:rPr>
        <w:t xml:space="preserve">IFastString* </w:t>
      </w:r>
      <w:r>
        <w:t>_stdcall CreateFastString (const char *psz) {</w:t>
      </w:r>
      <w:r>
        <w:rPr>
          <w:spacing w:val="-94"/>
        </w:rPr>
        <w:t xml:space="preserve"> </w:t>
      </w:r>
      <w:r>
        <w:t>return</w:t>
      </w:r>
      <w:r>
        <w:rPr>
          <w:spacing w:val="-1"/>
        </w:rPr>
        <w:t xml:space="preserve"> </w:t>
      </w:r>
      <w:r>
        <w:t>new</w:t>
      </w:r>
      <w:r>
        <w:rPr>
          <w:spacing w:val="-1"/>
        </w:rPr>
        <w:t xml:space="preserve"> </w:t>
      </w:r>
      <w:r>
        <w:t>FastString(psz);</w:t>
      </w:r>
    </w:p>
    <w:p>
      <w:pPr>
        <w:pStyle w:val="11"/>
        <w:spacing w:line="180" w:lineRule="exact"/>
        <w:ind w:left="2910"/>
      </w:pPr>
      <w:r>
        <w:rPr>
          <w:w w:val="98"/>
        </w:rPr>
        <w:t>}</w:t>
      </w:r>
    </w:p>
    <w:p>
      <w:pPr>
        <w:pStyle w:val="11"/>
        <w:rPr>
          <w:sz w:val="18"/>
        </w:rPr>
      </w:pPr>
    </w:p>
    <w:p>
      <w:pPr>
        <w:pStyle w:val="11"/>
        <w:spacing w:before="6"/>
        <w:rPr>
          <w:sz w:val="21"/>
        </w:rPr>
      </w:pPr>
    </w:p>
    <w:p>
      <w:pPr>
        <w:spacing w:before="1" w:line="374" w:lineRule="auto"/>
        <w:ind w:left="2627" w:right="1155" w:firstLine="0"/>
        <w:jc w:val="both"/>
        <w:rPr>
          <w:rFonts w:hint="eastAsia" w:ascii="宋体" w:eastAsia="宋体"/>
          <w:sz w:val="18"/>
        </w:rPr>
      </w:pPr>
      <w:r>
        <w:rPr>
          <w:rFonts w:hint="eastAsia" w:ascii="宋体" w:eastAsia="宋体"/>
          <w:spacing w:val="2"/>
          <w:sz w:val="18"/>
        </w:rPr>
        <w:t xml:space="preserve">這個指標必須被轉型為 </w:t>
      </w:r>
      <w:r>
        <w:rPr>
          <w:rFonts w:ascii="Times New Roman" w:eastAsia="Times New Roman"/>
          <w:sz w:val="18"/>
        </w:rPr>
        <w:t>interface</w:t>
      </w:r>
      <w:r>
        <w:rPr>
          <w:rFonts w:ascii="Times New Roman" w:eastAsia="Times New Roman"/>
          <w:spacing w:val="30"/>
          <w:sz w:val="18"/>
        </w:rPr>
        <w:t xml:space="preserve"> </w:t>
      </w:r>
      <w:r>
        <w:rPr>
          <w:rFonts w:hint="eastAsia" w:ascii="宋体" w:eastAsia="宋体"/>
          <w:sz w:val="18"/>
        </w:rPr>
        <w:t>指標（</w:t>
      </w:r>
      <w:r>
        <w:rPr>
          <w:rFonts w:hint="eastAsia" w:ascii="宋体" w:eastAsia="宋体"/>
          <w:spacing w:val="6"/>
          <w:sz w:val="18"/>
        </w:rPr>
        <w:t xml:space="preserve">本例為 </w:t>
      </w:r>
      <w:r>
        <w:rPr>
          <w:rFonts w:ascii="Times New Roman" w:eastAsia="Times New Roman"/>
          <w:i/>
          <w:sz w:val="18"/>
        </w:rPr>
        <w:t>IFastString</w:t>
      </w:r>
      <w:r>
        <w:rPr>
          <w:rFonts w:ascii="Times New Roman" w:eastAsia="Times New Roman"/>
          <w:sz w:val="18"/>
        </w:rPr>
        <w:t>*</w:t>
      </w:r>
      <w:r>
        <w:rPr>
          <w:rFonts w:hint="eastAsia" w:ascii="宋体" w:eastAsia="宋体"/>
          <w:sz w:val="18"/>
        </w:rPr>
        <w:t>），這又是多型的一</w:t>
      </w:r>
      <w:r>
        <w:rPr>
          <w:rFonts w:hint="eastAsia" w:ascii="宋体" w:eastAsia="宋体"/>
          <w:spacing w:val="-1"/>
          <w:sz w:val="18"/>
        </w:rPr>
        <w:t xml:space="preserve">種應用，使外界根據這個指標只能獲得 </w:t>
      </w:r>
      <w:r>
        <w:rPr>
          <w:rFonts w:ascii="Times New Roman" w:eastAsia="Times New Roman"/>
          <w:i/>
          <w:sz w:val="18"/>
        </w:rPr>
        <w:t>IFastString</w:t>
      </w:r>
      <w:r>
        <w:rPr>
          <w:rFonts w:ascii="Times New Roman" w:eastAsia="Times New Roman"/>
          <w:i/>
          <w:spacing w:val="38"/>
          <w:sz w:val="18"/>
        </w:rPr>
        <w:t xml:space="preserve"> </w:t>
      </w:r>
      <w:r>
        <w:rPr>
          <w:rFonts w:hint="eastAsia" w:ascii="宋体" w:eastAsia="宋体"/>
          <w:sz w:val="18"/>
        </w:rPr>
        <w:t>的權力範圍，絕對無法存取到</w:t>
      </w:r>
      <w:r>
        <w:rPr>
          <w:rFonts w:ascii="Times New Roman" w:eastAsia="Times New Roman"/>
          <w:i/>
          <w:sz w:val="18"/>
        </w:rPr>
        <w:t>FastString</w:t>
      </w:r>
      <w:r>
        <w:rPr>
          <w:rFonts w:ascii="Times New Roman" w:eastAsia="Times New Roman"/>
          <w:i/>
          <w:spacing w:val="33"/>
          <w:sz w:val="18"/>
        </w:rPr>
        <w:t xml:space="preserve"> </w:t>
      </w:r>
      <w:r>
        <w:rPr>
          <w:rFonts w:hint="eastAsia" w:ascii="宋体" w:eastAsia="宋体"/>
          <w:spacing w:val="25"/>
          <w:sz w:val="18"/>
        </w:rPr>
        <w:t xml:space="preserve">的兩個 </w:t>
      </w:r>
      <w:r>
        <w:rPr>
          <w:rFonts w:ascii="Times New Roman" w:eastAsia="Times New Roman"/>
          <w:sz w:val="18"/>
        </w:rPr>
        <w:t>data</w:t>
      </w:r>
      <w:r>
        <w:rPr>
          <w:rFonts w:ascii="Times New Roman" w:eastAsia="Times New Roman"/>
          <w:spacing w:val="33"/>
          <w:sz w:val="18"/>
        </w:rPr>
        <w:t xml:space="preserve"> </w:t>
      </w:r>
      <w:r>
        <w:rPr>
          <w:rFonts w:ascii="Times New Roman" w:eastAsia="Times New Roman"/>
          <w:sz w:val="18"/>
        </w:rPr>
        <w:t>members</w:t>
      </w:r>
      <w:r>
        <w:rPr>
          <w:rFonts w:ascii="Times New Roman" w:eastAsia="Times New Roman"/>
          <w:spacing w:val="-18"/>
          <w:sz w:val="18"/>
        </w:rPr>
        <w:t xml:space="preserve"> </w:t>
      </w:r>
      <w:r>
        <w:rPr>
          <w:rFonts w:hint="eastAsia" w:ascii="宋体" w:eastAsia="宋体"/>
          <w:spacing w:val="-33"/>
          <w:sz w:val="18"/>
        </w:rPr>
        <w:t xml:space="preserve">： </w:t>
      </w:r>
      <w:r>
        <w:rPr>
          <w:rFonts w:ascii="Times New Roman" w:eastAsia="Times New Roman"/>
          <w:i/>
          <w:sz w:val="18"/>
        </w:rPr>
        <w:t>m_cch</w:t>
      </w:r>
      <w:r>
        <w:rPr>
          <w:rFonts w:ascii="Times New Roman" w:eastAsia="Times New Roman"/>
          <w:i/>
          <w:spacing w:val="33"/>
          <w:sz w:val="18"/>
        </w:rPr>
        <w:t xml:space="preserve"> </w:t>
      </w:r>
      <w:r>
        <w:rPr>
          <w:rFonts w:hint="eastAsia" w:ascii="宋体" w:eastAsia="宋体"/>
          <w:spacing w:val="29"/>
          <w:sz w:val="18"/>
        </w:rPr>
        <w:t xml:space="preserve">和 </w:t>
      </w:r>
      <w:r>
        <w:rPr>
          <w:rFonts w:ascii="Times New Roman" w:eastAsia="Times New Roman"/>
          <w:i/>
          <w:sz w:val="18"/>
        </w:rPr>
        <w:t>m_psz</w:t>
      </w:r>
      <w:r>
        <w:rPr>
          <w:rFonts w:ascii="Times New Roman" w:eastAsia="Times New Roman"/>
          <w:i/>
          <w:spacing w:val="-18"/>
          <w:sz w:val="18"/>
        </w:rPr>
        <w:t xml:space="preserve"> </w:t>
      </w:r>
      <w:r>
        <w:rPr>
          <w:rFonts w:hint="eastAsia" w:ascii="宋体" w:eastAsia="宋体"/>
          <w:spacing w:val="21"/>
          <w:sz w:val="18"/>
        </w:rPr>
        <w:t xml:space="preserve">。將 </w:t>
      </w:r>
      <w:r>
        <w:rPr>
          <w:rFonts w:ascii="Times New Roman" w:eastAsia="Times New Roman"/>
          <w:i/>
          <w:sz w:val="18"/>
        </w:rPr>
        <w:t>FastString</w:t>
      </w:r>
      <w:r>
        <w:rPr>
          <w:rFonts w:ascii="Times New Roman" w:eastAsia="Times New Roman"/>
          <w:sz w:val="18"/>
        </w:rPr>
        <w:t>*</w:t>
      </w:r>
      <w:r>
        <w:rPr>
          <w:rFonts w:ascii="Times New Roman" w:eastAsia="Times New Roman"/>
          <w:spacing w:val="27"/>
          <w:sz w:val="18"/>
        </w:rPr>
        <w:t xml:space="preserve"> </w:t>
      </w:r>
      <w:r>
        <w:rPr>
          <w:rFonts w:hint="eastAsia" w:ascii="宋体" w:eastAsia="宋体"/>
          <w:spacing w:val="12"/>
          <w:sz w:val="18"/>
        </w:rPr>
        <w:t>轉型為</w:t>
      </w:r>
      <w:r>
        <w:rPr>
          <w:rFonts w:ascii="Times New Roman" w:eastAsia="Times New Roman"/>
          <w:i/>
          <w:sz w:val="18"/>
        </w:rPr>
        <w:t>IFastString</w:t>
      </w:r>
      <w:r>
        <w:rPr>
          <w:rFonts w:ascii="Times New Roman" w:eastAsia="Times New Roman"/>
          <w:sz w:val="18"/>
        </w:rPr>
        <w:t>*</w:t>
      </w:r>
      <w:r>
        <w:rPr>
          <w:rFonts w:hint="eastAsia" w:ascii="宋体" w:eastAsia="宋体"/>
          <w:sz w:val="18"/>
        </w:rPr>
        <w:t>，是一種「向上轉型（</w:t>
      </w:r>
      <w:r>
        <w:rPr>
          <w:rFonts w:ascii="Times New Roman" w:eastAsia="Times New Roman"/>
          <w:sz w:val="18"/>
        </w:rPr>
        <w:t>upcast</w:t>
      </w:r>
      <w:r>
        <w:rPr>
          <w:rFonts w:hint="eastAsia" w:ascii="宋体" w:eastAsia="宋体"/>
          <w:sz w:val="18"/>
        </w:rPr>
        <w:t>）</w:t>
      </w:r>
      <w:r>
        <w:rPr>
          <w:rFonts w:hint="eastAsia" w:ascii="宋体" w:eastAsia="宋体"/>
          <w:spacing w:val="4"/>
          <w:sz w:val="18"/>
        </w:rPr>
        <w:t xml:space="preserve">」，也就是說是一種 </w:t>
      </w:r>
      <w:r>
        <w:rPr>
          <w:rFonts w:ascii="Times New Roman" w:eastAsia="Times New Roman"/>
          <w:sz w:val="18"/>
        </w:rPr>
        <w:t>implicit</w:t>
      </w:r>
      <w:r>
        <w:rPr>
          <w:rFonts w:ascii="Times New Roman" w:eastAsia="Times New Roman"/>
          <w:spacing w:val="41"/>
          <w:sz w:val="18"/>
        </w:rPr>
        <w:t xml:space="preserve"> </w:t>
      </w:r>
      <w:r>
        <w:rPr>
          <w:rFonts w:ascii="Times New Roman" w:eastAsia="Times New Roman"/>
          <w:sz w:val="18"/>
        </w:rPr>
        <w:t>cast</w:t>
      </w:r>
      <w:r>
        <w:rPr>
          <w:rFonts w:hint="eastAsia" w:ascii="宋体" w:eastAsia="宋体"/>
          <w:sz w:val="18"/>
        </w:rPr>
        <w:t>，絕對沒有危險（請參考</w:t>
      </w:r>
      <w:r>
        <w:rPr>
          <w:rFonts w:hint="eastAsia" w:ascii="宋体" w:eastAsia="宋体"/>
          <w:color w:val="FF0000"/>
          <w:spacing w:val="-12"/>
          <w:sz w:val="18"/>
        </w:rPr>
        <w:t xml:space="preserve">第３章 </w:t>
      </w:r>
      <w:r>
        <w:rPr>
          <w:rFonts w:ascii="Times New Roman" w:eastAsia="Times New Roman"/>
          <w:color w:val="FF0000"/>
          <w:sz w:val="18"/>
        </w:rPr>
        <w:t>p.168</w:t>
      </w:r>
      <w:r>
        <w:rPr>
          <w:rFonts w:hint="eastAsia" w:ascii="宋体" w:eastAsia="宋体"/>
          <w:sz w:val="18"/>
        </w:rPr>
        <w:t>），所以不必藉任何轉型運算子之助就可以直接辦到。</w:t>
      </w:r>
    </w:p>
    <w:p>
      <w:pPr>
        <w:pStyle w:val="11"/>
        <w:spacing w:before="10"/>
        <w:rPr>
          <w:rFonts w:ascii="宋体"/>
          <w:sz w:val="18"/>
        </w:rPr>
      </w:pPr>
    </w:p>
    <w:p>
      <w:pPr>
        <w:spacing w:before="0"/>
        <w:ind w:left="2627" w:right="0" w:firstLine="0"/>
        <w:jc w:val="both"/>
        <w:rPr>
          <w:rFonts w:hint="eastAsia" w:ascii="宋体" w:eastAsia="宋体"/>
          <w:sz w:val="18"/>
        </w:rPr>
      </w:pPr>
      <w:r>
        <w:rPr>
          <w:rFonts w:hint="eastAsia" w:ascii="宋体" w:eastAsia="宋体"/>
          <w:spacing w:val="9"/>
          <w:sz w:val="18"/>
        </w:rPr>
        <w:t xml:space="preserve">現在我來為 </w:t>
      </w:r>
      <w:r>
        <w:rPr>
          <w:rFonts w:ascii="Times New Roman" w:eastAsia="Times New Roman"/>
          <w:sz w:val="18"/>
        </w:rPr>
        <w:t>class</w:t>
      </w:r>
      <w:r>
        <w:rPr>
          <w:rFonts w:ascii="Times New Roman" w:eastAsia="Times New Roman"/>
          <w:spacing w:val="1"/>
          <w:sz w:val="18"/>
        </w:rPr>
        <w:t xml:space="preserve">   </w:t>
      </w:r>
      <w:r>
        <w:rPr>
          <w:rFonts w:ascii="Times New Roman" w:eastAsia="Times New Roman"/>
          <w:i/>
          <w:sz w:val="18"/>
        </w:rPr>
        <w:t>FastString</w:t>
      </w:r>
      <w:r>
        <w:rPr>
          <w:rFonts w:ascii="Times New Roman" w:eastAsia="Times New Roman"/>
          <w:i/>
          <w:spacing w:val="1"/>
          <w:sz w:val="18"/>
        </w:rPr>
        <w:t xml:space="preserve">   </w:t>
      </w:r>
      <w:r>
        <w:rPr>
          <w:rFonts w:hint="eastAsia" w:ascii="宋体" w:eastAsia="宋体"/>
          <w:sz w:val="18"/>
        </w:rPr>
        <w:t>設計一個可以將資料嚴密封裝的對外介面（所謂的</w:t>
      </w:r>
    </w:p>
    <w:p>
      <w:pPr>
        <w:spacing w:before="112"/>
        <w:ind w:left="2627" w:right="0" w:firstLine="0"/>
        <w:jc w:val="both"/>
        <w:rPr>
          <w:rFonts w:hint="eastAsia" w:ascii="宋体" w:eastAsia="宋体"/>
          <w:sz w:val="18"/>
        </w:rPr>
      </w:pPr>
      <w:r>
        <w:rPr>
          <w:rFonts w:ascii="Times New Roman" w:eastAsia="Times New Roman"/>
          <w:sz w:val="18"/>
        </w:rPr>
        <w:t>interface</w:t>
      </w:r>
      <w:r>
        <w:rPr>
          <w:rFonts w:hint="eastAsia" w:ascii="宋体" w:eastAsia="宋体"/>
          <w:sz w:val="18"/>
        </w:rPr>
        <w:t>）</w:t>
      </w:r>
      <w:r>
        <w:rPr>
          <w:rFonts w:hint="eastAsia" w:ascii="宋体" w:eastAsia="宋体"/>
          <w:spacing w:val="-14"/>
          <w:sz w:val="18"/>
        </w:rPr>
        <w:t xml:space="preserve">。圖 </w:t>
      </w:r>
      <w:r>
        <w:rPr>
          <w:rFonts w:ascii="Arial Black" w:eastAsia="Arial Black"/>
          <w:sz w:val="18"/>
        </w:rPr>
        <w:t>6.3</w:t>
      </w:r>
      <w:r>
        <w:rPr>
          <w:rFonts w:ascii="Arial Black" w:eastAsia="Arial Black"/>
          <w:spacing w:val="44"/>
          <w:sz w:val="18"/>
        </w:rPr>
        <w:t xml:space="preserve"> </w:t>
      </w:r>
      <w:r>
        <w:rPr>
          <w:rFonts w:hint="eastAsia" w:ascii="宋体" w:eastAsia="宋体"/>
          <w:spacing w:val="-5"/>
          <w:sz w:val="18"/>
        </w:rPr>
        <w:t xml:space="preserve">是架構示意，圖 </w:t>
      </w:r>
      <w:r>
        <w:rPr>
          <w:rFonts w:ascii="Arial Black" w:eastAsia="Arial Black"/>
          <w:sz w:val="18"/>
        </w:rPr>
        <w:t>6.4</w:t>
      </w:r>
      <w:r>
        <w:rPr>
          <w:rFonts w:ascii="Arial Black" w:eastAsia="Arial Black"/>
          <w:spacing w:val="-13"/>
          <w:sz w:val="18"/>
        </w:rPr>
        <w:t xml:space="preserve"> </w:t>
      </w:r>
      <w:r>
        <w:rPr>
          <w:rFonts w:hint="eastAsia" w:ascii="宋体" w:eastAsia="宋体"/>
          <w:spacing w:val="-5"/>
          <w:sz w:val="18"/>
        </w:rPr>
        <w:t xml:space="preserve">是模組結構，圖 </w:t>
      </w:r>
      <w:r>
        <w:rPr>
          <w:rFonts w:ascii="Arial Black" w:eastAsia="Arial Black"/>
          <w:sz w:val="18"/>
        </w:rPr>
        <w:t>6.5</w:t>
      </w:r>
      <w:r>
        <w:rPr>
          <w:rFonts w:ascii="Arial Black" w:eastAsia="Arial Black"/>
          <w:spacing w:val="44"/>
          <w:sz w:val="18"/>
        </w:rPr>
        <w:t xml:space="preserve"> </w:t>
      </w:r>
      <w:r>
        <w:rPr>
          <w:rFonts w:hint="eastAsia" w:ascii="宋体" w:eastAsia="宋体"/>
          <w:sz w:val="18"/>
        </w:rPr>
        <w:t>是程式碼。</w:t>
      </w:r>
    </w:p>
    <w:p>
      <w:pPr>
        <w:pStyle w:val="11"/>
        <w:rPr>
          <w:rFonts w:ascii="宋体"/>
          <w:sz w:val="20"/>
        </w:rPr>
      </w:pPr>
    </w:p>
    <w:p>
      <w:pPr>
        <w:pStyle w:val="11"/>
        <w:rPr>
          <w:rFonts w:ascii="宋体"/>
          <w:sz w:val="20"/>
        </w:rPr>
      </w:pPr>
    </w:p>
    <w:p>
      <w:pPr>
        <w:pStyle w:val="11"/>
        <w:rPr>
          <w:rFonts w:ascii="宋体"/>
          <w:sz w:val="20"/>
        </w:rPr>
      </w:pPr>
    </w:p>
    <w:p>
      <w:pPr>
        <w:pStyle w:val="11"/>
        <w:spacing w:before="1"/>
        <w:rPr>
          <w:rFonts w:ascii="宋体"/>
          <w:sz w:val="27"/>
        </w:rPr>
      </w:pPr>
    </w:p>
    <w:p>
      <w:pPr>
        <w:pStyle w:val="5"/>
        <w:ind w:left="0" w:right="390"/>
        <w:jc w:val="right"/>
      </w:pPr>
      <w:r>
        <w:t>313</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drawing>
          <wp:anchor distT="0" distB="0" distL="0" distR="0" simplePos="0" relativeHeight="251660288" behindDoc="0" locked="0" layoutInCell="1" allowOverlap="1">
            <wp:simplePos x="0" y="0"/>
            <wp:positionH relativeFrom="page">
              <wp:posOffset>1675130</wp:posOffset>
            </wp:positionH>
            <wp:positionV relativeFrom="paragraph">
              <wp:posOffset>239395</wp:posOffset>
            </wp:positionV>
            <wp:extent cx="4102735" cy="8890"/>
            <wp:effectExtent l="0" t="0" r="0" b="0"/>
            <wp:wrapTopAndBottom/>
            <wp:docPr id="55"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83.png"/>
                    <pic:cNvPicPr>
                      <a:picLocks noChangeAspect="1"/>
                    </pic:cNvPicPr>
                  </pic:nvPicPr>
                  <pic:blipFill>
                    <a:blip r:embed="rId88" cstate="print"/>
                    <a:stretch>
                      <a:fillRect/>
                    </a:stretch>
                  </pic:blipFill>
                  <pic:spPr>
                    <a:xfrm>
                      <a:off x="0" y="0"/>
                      <a:ext cx="4102773" cy="9144"/>
                    </a:xfrm>
                    <a:prstGeom prst="rect">
                      <a:avLst/>
                    </a:prstGeom>
                  </pic:spPr>
                </pic:pic>
              </a:graphicData>
            </a:graphic>
          </wp:anchor>
        </w:drawing>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2"/>
        <w:rPr>
          <w:rFonts w:ascii="宋体"/>
          <w:sz w:val="21"/>
        </w:rPr>
      </w:pPr>
    </w:p>
    <w:p>
      <w:pPr>
        <w:spacing w:after="0"/>
        <w:rPr>
          <w:rFonts w:ascii="宋体"/>
          <w:sz w:val="21"/>
        </w:rPr>
        <w:sectPr>
          <w:pgSz w:w="10320" w:h="13220"/>
          <w:pgMar w:top="580" w:right="80" w:bottom="280" w:left="40" w:header="720" w:footer="720" w:gutter="0"/>
          <w:cols w:space="720" w:num="1"/>
        </w:sectPr>
      </w:pPr>
    </w:p>
    <w:p>
      <w:pPr>
        <w:pStyle w:val="11"/>
        <w:rPr>
          <w:rFonts w:ascii="宋体"/>
          <w:sz w:val="18"/>
        </w:rPr>
      </w:pPr>
    </w:p>
    <w:p>
      <w:pPr>
        <w:pStyle w:val="9"/>
        <w:ind w:left="2761"/>
      </w:pPr>
      <w:r>
        <w:drawing>
          <wp:anchor distT="0" distB="0" distL="0" distR="0" simplePos="0" relativeHeight="251811840" behindDoc="0" locked="0" layoutInCell="1" allowOverlap="1">
            <wp:simplePos x="0" y="0"/>
            <wp:positionH relativeFrom="page">
              <wp:posOffset>2792730</wp:posOffset>
            </wp:positionH>
            <wp:positionV relativeFrom="paragraph">
              <wp:posOffset>-66675</wp:posOffset>
            </wp:positionV>
            <wp:extent cx="83185" cy="2404745"/>
            <wp:effectExtent l="0" t="0" r="0" b="0"/>
            <wp:wrapNone/>
            <wp:docPr id="57"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13.png"/>
                    <pic:cNvPicPr>
                      <a:picLocks noChangeAspect="1"/>
                    </pic:cNvPicPr>
                  </pic:nvPicPr>
                  <pic:blipFill>
                    <a:blip r:embed="rId118" cstate="print"/>
                    <a:stretch>
                      <a:fillRect/>
                    </a:stretch>
                  </pic:blipFill>
                  <pic:spPr>
                    <a:xfrm>
                      <a:off x="0" y="0"/>
                      <a:ext cx="83054" cy="2405058"/>
                    </a:xfrm>
                    <a:prstGeom prst="rect">
                      <a:avLst/>
                    </a:prstGeom>
                  </pic:spPr>
                </pic:pic>
              </a:graphicData>
            </a:graphic>
          </wp:anchor>
        </w:drawing>
      </w:r>
      <w:r>
        <w:rPr>
          <w:w w:val="105"/>
        </w:rPr>
        <w:t>Type</w:t>
      </w:r>
      <w:r>
        <w:rPr>
          <w:spacing w:val="-7"/>
          <w:w w:val="105"/>
        </w:rPr>
        <w:t xml:space="preserve"> </w:t>
      </w:r>
      <w:r>
        <w:rPr>
          <w:w w:val="105"/>
        </w:rPr>
        <w:t>Hierarchy</w:t>
      </w:r>
    </w:p>
    <w:p>
      <w:pPr>
        <w:pStyle w:val="11"/>
        <w:spacing w:before="3" w:after="40"/>
        <w:rPr>
          <w:rFonts w:ascii="Arial"/>
          <w:b/>
          <w:sz w:val="28"/>
        </w:rPr>
      </w:pPr>
    </w:p>
    <w:p>
      <w:pPr>
        <w:pStyle w:val="11"/>
        <w:ind w:left="2626"/>
        <w:rPr>
          <w:rFonts w:ascii="Arial"/>
          <w:sz w:val="20"/>
        </w:rPr>
      </w:pPr>
      <w:r>
        <w:rPr>
          <w:rFonts w:ascii="Arial"/>
          <w:sz w:val="20"/>
        </w:rPr>
        <w:pict>
          <v:group id="_x0000_s4025" o:spid="_x0000_s4025" o:spt="203" style="height:53.2pt;width:79.95pt;" coordsize="1599,1064">
            <o:lock v:ext="edit"/>
            <v:shape id="_x0000_s4026" o:spid="_x0000_s4026" o:spt="75" type="#_x0000_t75" style="position:absolute;left:0;top:0;height:1064;width:1599;" filled="f" stroked="f" coordsize="21600,21600">
              <v:path/>
              <v:fill on="f" focussize="0,0"/>
              <v:stroke on="f"/>
              <v:imagedata r:id="rId119" o:title=""/>
              <o:lock v:ext="edit" aspectratio="t"/>
            </v:shape>
            <v:shape id="_x0000_s4027" o:spid="_x0000_s4027" o:spt="202" type="#_x0000_t202" style="position:absolute;left:5;top:670;height:318;width:1519;" filled="f" stroked="t" coordsize="21600,21600">
              <v:path/>
              <v:fill on="f" focussize="0,0"/>
              <v:stroke weight="0.569685039370079pt" color="#000000"/>
              <v:imagedata o:title=""/>
              <o:lock v:ext="edit"/>
              <v:textbox inset="0mm,0mm,0mm,0mm">
                <w:txbxContent>
                  <w:p>
                    <w:pPr>
                      <w:spacing w:before="41"/>
                      <w:ind w:left="391" w:right="0" w:firstLine="0"/>
                      <w:jc w:val="left"/>
                      <w:rPr>
                        <w:rFonts w:ascii="Times New Roman"/>
                        <w:sz w:val="17"/>
                      </w:rPr>
                    </w:pPr>
                    <w:r>
                      <w:rPr>
                        <w:rFonts w:ascii="Times New Roman"/>
                        <w:w w:val="105"/>
                        <w:sz w:val="17"/>
                      </w:rPr>
                      <w:t>FastString</w:t>
                    </w:r>
                  </w:p>
                </w:txbxContent>
              </v:textbox>
            </v:shape>
            <v:shape id="_x0000_s4028" o:spid="_x0000_s4028" o:spt="202" type="#_x0000_t202" style="position:absolute;left:5;top:5;height:317;width:1519;" filled="f" stroked="t" coordsize="21600,21600">
              <v:path/>
              <v:fill on="f" focussize="0,0"/>
              <v:stroke weight="0.569685039370079pt" color="#000000"/>
              <v:imagedata o:title=""/>
              <o:lock v:ext="edit"/>
              <v:textbox inset="0mm,0mm,0mm,0mm">
                <w:txbxContent>
                  <w:p>
                    <w:pPr>
                      <w:spacing w:before="39"/>
                      <w:ind w:left="358" w:right="0" w:firstLine="0"/>
                      <w:jc w:val="left"/>
                      <w:rPr>
                        <w:rFonts w:ascii="Times New Roman"/>
                        <w:sz w:val="17"/>
                      </w:rPr>
                    </w:pPr>
                    <w:r>
                      <w:rPr>
                        <w:rFonts w:ascii="Times New Roman"/>
                        <w:w w:val="105"/>
                        <w:sz w:val="17"/>
                      </w:rPr>
                      <w:t>IFastString</w:t>
                    </w:r>
                  </w:p>
                </w:txbxContent>
              </v:textbox>
            </v:shape>
            <w10:wrap type="none"/>
            <w10:anchorlock/>
          </v:group>
        </w:pict>
      </w:r>
    </w:p>
    <w:p>
      <w:pPr>
        <w:spacing w:before="101"/>
        <w:ind w:left="1759" w:right="0" w:firstLine="0"/>
        <w:jc w:val="left"/>
        <w:rPr>
          <w:rFonts w:ascii="Arial"/>
          <w:b/>
          <w:sz w:val="17"/>
        </w:rPr>
      </w:pPr>
      <w:r>
        <w:br w:type="column"/>
      </w:r>
      <w:r>
        <w:rPr>
          <w:rFonts w:ascii="Arial"/>
          <w:b/>
          <w:w w:val="105"/>
          <w:sz w:val="17"/>
        </w:rPr>
        <w:t>Binary</w:t>
      </w:r>
      <w:r>
        <w:rPr>
          <w:rFonts w:ascii="Arial"/>
          <w:b/>
          <w:spacing w:val="-10"/>
          <w:w w:val="105"/>
          <w:sz w:val="17"/>
        </w:rPr>
        <w:t xml:space="preserve"> </w:t>
      </w:r>
      <w:r>
        <w:rPr>
          <w:rFonts w:ascii="Arial"/>
          <w:b/>
          <w:w w:val="105"/>
          <w:sz w:val="17"/>
        </w:rPr>
        <w:t>Layout</w:t>
      </w:r>
    </w:p>
    <w:p>
      <w:pPr>
        <w:tabs>
          <w:tab w:val="left" w:pos="3339"/>
        </w:tabs>
        <w:spacing w:before="88"/>
        <w:ind w:left="1063" w:right="0" w:firstLine="0"/>
        <w:jc w:val="left"/>
        <w:rPr>
          <w:rFonts w:ascii="Times New Roman"/>
          <w:sz w:val="15"/>
        </w:rPr>
      </w:pPr>
      <w:r>
        <w:rPr>
          <w:rFonts w:ascii="Arial"/>
          <w:i/>
          <w:color w:val="FF3300"/>
          <w:spacing w:val="-1"/>
          <w:w w:val="105"/>
          <w:sz w:val="15"/>
        </w:rPr>
        <w:t>IFastFasting</w:t>
      </w:r>
      <w:r>
        <w:rPr>
          <w:rFonts w:ascii="Arial"/>
          <w:i/>
          <w:color w:val="FF3300"/>
          <w:spacing w:val="-6"/>
          <w:w w:val="105"/>
          <w:sz w:val="15"/>
        </w:rPr>
        <w:t xml:space="preserve"> </w:t>
      </w:r>
      <w:r>
        <w:rPr>
          <w:rFonts w:ascii="Arial MT"/>
          <w:color w:val="FF3300"/>
          <w:w w:val="105"/>
          <w:sz w:val="15"/>
        </w:rPr>
        <w:t>object</w:t>
      </w:r>
      <w:r>
        <w:rPr>
          <w:rFonts w:ascii="Arial MT"/>
          <w:color w:val="FF3300"/>
          <w:sz w:val="15"/>
        </w:rPr>
        <w:t xml:space="preserve">  </w:t>
      </w:r>
      <w:r>
        <w:rPr>
          <w:rFonts w:ascii="Arial MT"/>
          <w:color w:val="FF3300"/>
          <w:spacing w:val="-12"/>
          <w:sz w:val="15"/>
        </w:rPr>
        <w:t xml:space="preserve"> </w:t>
      </w:r>
      <w:r>
        <w:rPr>
          <w:rFonts w:ascii="Times New Roman"/>
          <w:color w:val="FF3300"/>
          <w:w w:val="103"/>
          <w:sz w:val="15"/>
          <w:u w:val="single" w:color="FF3300"/>
        </w:rPr>
        <w:t xml:space="preserve"> </w:t>
      </w:r>
      <w:r>
        <w:rPr>
          <w:rFonts w:ascii="Times New Roman"/>
          <w:color w:val="FF3300"/>
          <w:sz w:val="15"/>
          <w:u w:val="single" w:color="FF3300"/>
        </w:rPr>
        <w:tab/>
      </w:r>
    </w:p>
    <w:p>
      <w:pPr>
        <w:pStyle w:val="11"/>
        <w:ind w:left="94"/>
        <w:rPr>
          <w:rFonts w:ascii="Times New Roman"/>
          <w:sz w:val="20"/>
        </w:rPr>
      </w:pPr>
      <w:r>
        <w:rPr>
          <w:rFonts w:ascii="Times New Roman"/>
          <w:sz w:val="20"/>
        </w:rPr>
        <w:pict>
          <v:group id="_x0000_s4029" o:spid="_x0000_s4029" o:spt="203" style="height:153.6pt;width:194.3pt;" coordsize="3886,3072">
            <o:lock v:ext="edit"/>
            <v:shape id="_x0000_s4030" o:spid="_x0000_s4030" o:spt="75" type="#_x0000_t75" style="position:absolute;left:262;top:0;height:3072;width:3624;" filled="f" stroked="f" coordsize="21600,21600">
              <v:path/>
              <v:fill on="f" focussize="0,0"/>
              <v:stroke on="f"/>
              <v:imagedata r:id="rId120" o:title=""/>
              <o:lock v:ext="edit" aspectratio="t"/>
            </v:shape>
            <v:shape id="_x0000_s4031" o:spid="_x0000_s4031" o:spt="202" type="#_x0000_t202" style="position:absolute;left:2731;top:26;height:199;width:300;" filled="f" stroked="f" coordsize="21600,21600">
              <v:path/>
              <v:fill on="f" focussize="0,0"/>
              <v:stroke on="f" joinstyle="miter"/>
              <v:imagedata o:title=""/>
              <o:lock v:ext="edit"/>
              <v:textbox inset="0mm,0mm,0mm,0mm">
                <w:txbxContent>
                  <w:p>
                    <w:pPr>
                      <w:spacing w:before="1"/>
                      <w:ind w:left="0" w:right="0" w:firstLine="0"/>
                      <w:jc w:val="left"/>
                      <w:rPr>
                        <w:rFonts w:ascii="Arial MT"/>
                        <w:sz w:val="17"/>
                      </w:rPr>
                    </w:pPr>
                    <w:r>
                      <w:rPr>
                        <w:rFonts w:ascii="Arial MT"/>
                        <w:w w:val="105"/>
                        <w:sz w:val="17"/>
                      </w:rPr>
                      <w:t>vtbl</w:t>
                    </w:r>
                  </w:p>
                </w:txbxContent>
              </v:textbox>
            </v:shape>
            <v:shape id="_x0000_s4032" o:spid="_x0000_s4032" o:spt="202" type="#_x0000_t202" style="position:absolute;left:1286;top:299;height:199;width:315;" filled="f" stroked="f" coordsize="21600,21600">
              <v:path/>
              <v:fill on="f" focussize="0,0"/>
              <v:stroke on="f" joinstyle="miter"/>
              <v:imagedata o:title=""/>
              <o:lock v:ext="edit"/>
              <v:textbox inset="0mm,0mm,0mm,0mm">
                <w:txbxContent>
                  <w:p>
                    <w:pPr>
                      <w:spacing w:before="1"/>
                      <w:ind w:left="0" w:right="0" w:firstLine="0"/>
                      <w:jc w:val="left"/>
                      <w:rPr>
                        <w:rFonts w:ascii="Arial MT"/>
                        <w:sz w:val="17"/>
                      </w:rPr>
                    </w:pPr>
                    <w:r>
                      <w:rPr>
                        <w:rFonts w:ascii="Arial MT"/>
                        <w:w w:val="105"/>
                        <w:sz w:val="17"/>
                      </w:rPr>
                      <w:t>vptr</w:t>
                    </w:r>
                  </w:p>
                </w:txbxContent>
              </v:textbox>
            </v:shape>
            <v:shape id="_x0000_s4033" o:spid="_x0000_s4033" o:spt="202" type="#_x0000_t202" style="position:absolute;left:0;top:959;height:528;width:1616;" filled="f" stroked="f" coordsize="21600,21600">
              <v:path/>
              <v:fill on="f" focussize="0,0"/>
              <v:stroke on="f" joinstyle="miter"/>
              <v:imagedata o:title=""/>
              <o:lock v:ext="edit"/>
              <v:textbox inset="0mm,0mm,0mm,0mm">
                <w:txbxContent>
                  <w:p>
                    <w:pPr>
                      <w:spacing w:before="0" w:line="195" w:lineRule="exact"/>
                      <w:ind w:left="0" w:right="0" w:firstLine="0"/>
                      <w:jc w:val="left"/>
                      <w:rPr>
                        <w:rFonts w:ascii="Times New Roman"/>
                        <w:sz w:val="17"/>
                      </w:rPr>
                    </w:pPr>
                    <w:r>
                      <w:rPr>
                        <w:rFonts w:ascii="Times New Roman"/>
                        <w:w w:val="105"/>
                        <w:sz w:val="17"/>
                      </w:rPr>
                      <w:t>(FastString*)</w:t>
                    </w:r>
                    <w:r>
                      <w:rPr>
                        <w:rFonts w:ascii="Times New Roman"/>
                        <w:spacing w:val="-5"/>
                        <w:w w:val="105"/>
                        <w:sz w:val="17"/>
                      </w:rPr>
                      <w:t xml:space="preserve"> </w:t>
                    </w:r>
                    <w:r>
                      <w:rPr>
                        <w:rFonts w:ascii="Times New Roman"/>
                        <w:w w:val="105"/>
                        <w:sz w:val="17"/>
                      </w:rPr>
                      <w:t>pfs</w:t>
                    </w:r>
                  </w:p>
                  <w:p>
                    <w:pPr>
                      <w:spacing w:before="135"/>
                      <w:ind w:left="335" w:right="0" w:firstLine="0"/>
                      <w:jc w:val="left"/>
                      <w:rPr>
                        <w:rFonts w:ascii="Times New Roman"/>
                        <w:sz w:val="17"/>
                      </w:rPr>
                    </w:pPr>
                    <w:r>
                      <w:rPr>
                        <w:rFonts w:ascii="Times New Roman"/>
                        <w:w w:val="105"/>
                        <w:sz w:val="17"/>
                      </w:rPr>
                      <w:t>(IFastString*)</w:t>
                    </w:r>
                    <w:r>
                      <w:rPr>
                        <w:rFonts w:ascii="Times New Roman"/>
                        <w:spacing w:val="-8"/>
                        <w:w w:val="105"/>
                        <w:sz w:val="17"/>
                      </w:rPr>
                      <w:t xml:space="preserve"> </w:t>
                    </w:r>
                    <w:r>
                      <w:rPr>
                        <w:rFonts w:ascii="Times New Roman"/>
                        <w:w w:val="105"/>
                        <w:sz w:val="17"/>
                      </w:rPr>
                      <w:t>pfs</w:t>
                    </w:r>
                  </w:p>
                </w:txbxContent>
              </v:textbox>
            </v:shape>
            <v:shape id="_x0000_s4034" o:spid="_x0000_s4034" o:spt="202" type="#_x0000_t202" style="position:absolute;left:2505;top:1290;height:527;width:916;" filled="f" stroked="f" coordsize="21600,21600">
              <v:path/>
              <v:fill on="f" focussize="0,0"/>
              <v:stroke on="f" joinstyle="miter"/>
              <v:imagedata o:title=""/>
              <o:lock v:ext="edit"/>
              <v:textbox inset="0mm,0mm,0mm,0mm">
                <w:txbxContent>
                  <w:p>
                    <w:pPr>
                      <w:tabs>
                        <w:tab w:val="left" w:pos="895"/>
                      </w:tabs>
                      <w:spacing w:before="0" w:line="195" w:lineRule="exact"/>
                      <w:ind w:left="0" w:right="18" w:firstLine="0"/>
                      <w:jc w:val="center"/>
                      <w:rPr>
                        <w:rFonts w:ascii="Times New Roman"/>
                        <w:sz w:val="17"/>
                      </w:rPr>
                    </w:pPr>
                    <w:r>
                      <w:rPr>
                        <w:rFonts w:ascii="Times New Roman"/>
                        <w:w w:val="104"/>
                        <w:sz w:val="17"/>
                        <w:u w:val="thick" w:color="FF3300"/>
                      </w:rPr>
                      <w:t xml:space="preserve"> </w:t>
                    </w:r>
                    <w:r>
                      <w:rPr>
                        <w:rFonts w:ascii="Times New Roman"/>
                        <w:sz w:val="17"/>
                        <w:u w:val="thick" w:color="FF3300"/>
                      </w:rPr>
                      <w:tab/>
                    </w:r>
                  </w:p>
                  <w:p>
                    <w:pPr>
                      <w:spacing w:before="135"/>
                      <w:ind w:left="101" w:right="148" w:firstLine="0"/>
                      <w:jc w:val="center"/>
                      <w:rPr>
                        <w:rFonts w:ascii="Arial MT"/>
                        <w:sz w:val="17"/>
                      </w:rPr>
                    </w:pPr>
                    <w:r>
                      <w:rPr>
                        <w:rFonts w:ascii="Arial MT"/>
                        <w:w w:val="105"/>
                        <w:sz w:val="17"/>
                      </w:rPr>
                      <w:t>vtbl</w:t>
                    </w:r>
                  </w:p>
                </w:txbxContent>
              </v:textbox>
            </v:shape>
            <v:shape id="_x0000_s4035" o:spid="_x0000_s4035" o:spt="202" type="#_x0000_t202" style="position:absolute;left:1286;top:1898;height:199;width:315;" filled="f" stroked="f" coordsize="21600,21600">
              <v:path/>
              <v:fill on="f" focussize="0,0"/>
              <v:stroke on="f" joinstyle="miter"/>
              <v:imagedata o:title=""/>
              <o:lock v:ext="edit"/>
              <v:textbox inset="0mm,0mm,0mm,0mm">
                <w:txbxContent>
                  <w:p>
                    <w:pPr>
                      <w:spacing w:before="1"/>
                      <w:ind w:left="0" w:right="0" w:firstLine="0"/>
                      <w:jc w:val="left"/>
                      <w:rPr>
                        <w:rFonts w:ascii="Arial MT"/>
                        <w:sz w:val="17"/>
                      </w:rPr>
                    </w:pPr>
                    <w:r>
                      <w:rPr>
                        <w:rFonts w:ascii="Arial MT"/>
                        <w:w w:val="105"/>
                        <w:sz w:val="17"/>
                      </w:rPr>
                      <w:t>vptr</w:t>
                    </w:r>
                  </w:p>
                </w:txbxContent>
              </v:textbox>
            </v:shape>
            <w10:wrap type="none"/>
            <w10:anchorlock/>
          </v:group>
        </w:pict>
      </w:r>
    </w:p>
    <w:p>
      <w:pPr>
        <w:spacing w:before="4" w:line="261" w:lineRule="auto"/>
        <w:ind w:left="2652" w:right="1551" w:hanging="116"/>
        <w:jc w:val="left"/>
        <w:rPr>
          <w:rFonts w:ascii="Arial MT"/>
          <w:sz w:val="15"/>
        </w:rPr>
      </w:pPr>
      <w:r>
        <w:rPr>
          <w:rFonts w:ascii="Arial"/>
          <w:i/>
          <w:color w:val="FF3300"/>
          <w:spacing w:val="-1"/>
          <w:w w:val="105"/>
          <w:sz w:val="15"/>
        </w:rPr>
        <w:t xml:space="preserve">IFastFasting </w:t>
      </w:r>
      <w:r>
        <w:rPr>
          <w:rFonts w:ascii="Arial MT"/>
          <w:color w:val="FF3300"/>
          <w:spacing w:val="-1"/>
          <w:w w:val="105"/>
          <w:sz w:val="15"/>
        </w:rPr>
        <w:t>subobject</w:t>
      </w:r>
      <w:r>
        <w:rPr>
          <w:rFonts w:ascii="Arial MT"/>
          <w:color w:val="FF3300"/>
          <w:spacing w:val="-41"/>
          <w:w w:val="105"/>
          <w:sz w:val="15"/>
        </w:rPr>
        <w:t xml:space="preserve"> </w:t>
      </w:r>
      <w:r>
        <w:rPr>
          <w:rFonts w:ascii="Arial MT"/>
          <w:color w:val="FF3300"/>
          <w:w w:val="105"/>
          <w:sz w:val="15"/>
        </w:rPr>
        <w:t>in</w:t>
      </w:r>
      <w:r>
        <w:rPr>
          <w:rFonts w:ascii="Arial MT"/>
          <w:color w:val="FF3300"/>
          <w:spacing w:val="-7"/>
          <w:w w:val="105"/>
          <w:sz w:val="15"/>
        </w:rPr>
        <w:t xml:space="preserve"> </w:t>
      </w:r>
      <w:r>
        <w:rPr>
          <w:rFonts w:ascii="Arial"/>
          <w:i/>
          <w:color w:val="FF3300"/>
          <w:w w:val="105"/>
          <w:sz w:val="15"/>
        </w:rPr>
        <w:t>FastString</w:t>
      </w:r>
      <w:r>
        <w:rPr>
          <w:rFonts w:ascii="Arial"/>
          <w:i/>
          <w:color w:val="FF3300"/>
          <w:spacing w:val="-6"/>
          <w:w w:val="105"/>
          <w:sz w:val="15"/>
        </w:rPr>
        <w:t xml:space="preserve"> </w:t>
      </w:r>
      <w:r>
        <w:rPr>
          <w:rFonts w:ascii="Arial MT"/>
          <w:color w:val="FF3300"/>
          <w:w w:val="105"/>
          <w:sz w:val="15"/>
        </w:rPr>
        <w:t>object</w:t>
      </w:r>
    </w:p>
    <w:p>
      <w:pPr>
        <w:spacing w:after="0" w:line="261" w:lineRule="auto"/>
        <w:jc w:val="left"/>
        <w:rPr>
          <w:rFonts w:ascii="Arial MT"/>
          <w:sz w:val="15"/>
        </w:rPr>
        <w:sectPr>
          <w:type w:val="continuous"/>
          <w:pgSz w:w="10320" w:h="13220"/>
          <w:pgMar w:top="580" w:right="80" w:bottom="280" w:left="40" w:header="720" w:footer="720" w:gutter="0"/>
          <w:cols w:equalWidth="0" w:num="2">
            <w:col w:w="4490" w:space="40"/>
            <w:col w:w="5670"/>
          </w:cols>
        </w:sectPr>
      </w:pPr>
    </w:p>
    <w:p>
      <w:pPr>
        <w:pStyle w:val="11"/>
        <w:rPr>
          <w:rFonts w:ascii="Arial MT"/>
          <w:sz w:val="20"/>
        </w:rPr>
      </w:pPr>
    </w:p>
    <w:p>
      <w:pPr>
        <w:pStyle w:val="11"/>
        <w:spacing w:before="1"/>
        <w:rPr>
          <w:rFonts w:ascii="Arial MT"/>
          <w:sz w:val="18"/>
        </w:rPr>
      </w:pPr>
    </w:p>
    <w:p>
      <w:pPr>
        <w:spacing w:after="0"/>
        <w:rPr>
          <w:rFonts w:ascii="Arial MT"/>
          <w:sz w:val="18"/>
        </w:rPr>
        <w:sectPr>
          <w:type w:val="continuous"/>
          <w:pgSz w:w="10320" w:h="13220"/>
          <w:pgMar w:top="580" w:right="80" w:bottom="280" w:left="40" w:header="720" w:footer="720" w:gutter="0"/>
          <w:cols w:space="720" w:num="1"/>
        </w:sectPr>
      </w:pPr>
    </w:p>
    <w:p>
      <w:pPr>
        <w:pStyle w:val="11"/>
        <w:rPr>
          <w:rFonts w:ascii="Arial MT"/>
          <w:sz w:val="17"/>
        </w:rPr>
      </w:pPr>
    </w:p>
    <w:p>
      <w:pPr>
        <w:spacing w:before="0" w:line="380" w:lineRule="atLeast"/>
        <w:ind w:left="2108" w:right="229" w:firstLine="249"/>
        <w:jc w:val="left"/>
        <w:rPr>
          <w:rFonts w:ascii="Times New Roman" w:hAnsi="Times New Roman"/>
          <w:sz w:val="18"/>
        </w:rPr>
      </w:pPr>
      <w:r>
        <w:rPr>
          <w:rFonts w:ascii="Times New Roman" w:hAnsi="Times New Roman"/>
          <w:sz w:val="18"/>
        </w:rPr>
        <w:t>Application</w:t>
      </w:r>
      <w:r>
        <w:rPr>
          <w:rFonts w:ascii="Times New Roman" w:hAnsi="Times New Roman"/>
          <w:spacing w:val="1"/>
          <w:sz w:val="18"/>
        </w:rPr>
        <w:t xml:space="preserve"> </w:t>
      </w:r>
      <w:r>
        <w:rPr>
          <w:rFonts w:ascii="Times New Roman" w:hAnsi="Times New Roman"/>
          <w:sz w:val="18"/>
        </w:rPr>
        <w:t>#include “ifaststr.h”</w:t>
      </w:r>
    </w:p>
    <w:p>
      <w:pPr>
        <w:spacing w:before="8"/>
        <w:ind w:left="2108" w:right="0" w:firstLine="0"/>
        <w:jc w:val="left"/>
        <w:rPr>
          <w:rFonts w:ascii="Times New Roman"/>
          <w:sz w:val="18"/>
        </w:rPr>
      </w:pPr>
      <w:r>
        <w:rPr>
          <w:rFonts w:ascii="Times New Roman"/>
          <w:sz w:val="18"/>
        </w:rPr>
        <w:t>...</w:t>
      </w:r>
    </w:p>
    <w:p>
      <w:pPr>
        <w:spacing w:before="14"/>
        <w:ind w:left="2108" w:right="0" w:firstLine="0"/>
        <w:jc w:val="left"/>
        <w:rPr>
          <w:rFonts w:ascii="Times New Roman"/>
          <w:sz w:val="18"/>
        </w:rPr>
      </w:pPr>
      <w:r>
        <w:rPr>
          <w:rFonts w:ascii="Times New Roman"/>
          <w:sz w:val="18"/>
        </w:rPr>
        <w:t>...</w:t>
      </w:r>
    </w:p>
    <w:p>
      <w:pPr>
        <w:spacing w:before="14" w:line="256" w:lineRule="auto"/>
        <w:ind w:left="2108" w:right="0" w:firstLine="0"/>
        <w:jc w:val="left"/>
        <w:rPr>
          <w:rFonts w:ascii="Times New Roman" w:hAnsi="Times New Roman"/>
          <w:sz w:val="18"/>
        </w:rPr>
      </w:pPr>
      <w:r>
        <w:rPr>
          <w:rFonts w:ascii="Times New Roman" w:hAnsi="Times New Roman"/>
          <w:sz w:val="18"/>
        </w:rPr>
        <w:t>IFastSting*</w:t>
      </w:r>
      <w:r>
        <w:rPr>
          <w:rFonts w:ascii="Times New Roman" w:hAnsi="Times New Roman"/>
          <w:spacing w:val="2"/>
          <w:sz w:val="18"/>
        </w:rPr>
        <w:t xml:space="preserve"> </w:t>
      </w:r>
      <w:r>
        <w:rPr>
          <w:rFonts w:ascii="Times New Roman" w:hAnsi="Times New Roman"/>
          <w:sz w:val="18"/>
        </w:rPr>
        <w:t>pfs =</w:t>
      </w:r>
      <w:r>
        <w:rPr>
          <w:rFonts w:ascii="Times New Roman" w:hAnsi="Times New Roman"/>
          <w:spacing w:val="1"/>
          <w:sz w:val="18"/>
        </w:rPr>
        <w:t xml:space="preserve"> </w:t>
      </w:r>
      <w:r>
        <w:rPr>
          <w:rFonts w:ascii="Times New Roman" w:hAnsi="Times New Roman"/>
          <w:sz w:val="18"/>
        </w:rPr>
        <w:t>CreateFastString(“hello”);</w:t>
      </w:r>
      <w:r>
        <w:rPr>
          <w:rFonts w:ascii="Times New Roman" w:hAnsi="Times New Roman"/>
          <w:spacing w:val="-42"/>
          <w:sz w:val="18"/>
        </w:rPr>
        <w:t xml:space="preserve"> </w:t>
      </w:r>
      <w:r>
        <w:rPr>
          <w:rFonts w:ascii="Times New Roman" w:hAnsi="Times New Roman"/>
          <w:sz w:val="18"/>
        </w:rPr>
        <w:t>pfs-&gt;Length();</w:t>
      </w:r>
    </w:p>
    <w:p>
      <w:pPr>
        <w:spacing w:before="0" w:line="200" w:lineRule="exact"/>
        <w:ind w:left="2108" w:right="0" w:firstLine="0"/>
        <w:jc w:val="left"/>
        <w:rPr>
          <w:rFonts w:ascii="Times New Roman"/>
          <w:sz w:val="18"/>
        </w:rPr>
      </w:pPr>
      <w:r>
        <w:rPr>
          <w:rFonts w:ascii="Times New Roman"/>
          <w:sz w:val="18"/>
        </w:rPr>
        <w:t>...</w:t>
      </w:r>
    </w:p>
    <w:p>
      <w:pPr>
        <w:spacing w:before="95"/>
        <w:ind w:left="2391" w:right="0" w:firstLine="0"/>
        <w:jc w:val="left"/>
        <w:rPr>
          <w:rFonts w:ascii="Times New Roman"/>
          <w:sz w:val="18"/>
        </w:rPr>
      </w:pPr>
      <w:r>
        <w:br w:type="column"/>
      </w:r>
      <w:r>
        <w:rPr>
          <w:rFonts w:ascii="Times New Roman"/>
          <w:sz w:val="18"/>
        </w:rPr>
        <w:t>DLL</w:t>
      </w:r>
    </w:p>
    <w:p>
      <w:pPr>
        <w:pStyle w:val="11"/>
        <w:rPr>
          <w:rFonts w:ascii="Times New Roman"/>
          <w:sz w:val="20"/>
        </w:rPr>
      </w:pPr>
    </w:p>
    <w:p>
      <w:pPr>
        <w:pStyle w:val="11"/>
        <w:rPr>
          <w:rFonts w:ascii="Times New Roman"/>
          <w:sz w:val="20"/>
        </w:rPr>
      </w:pPr>
    </w:p>
    <w:p>
      <w:pPr>
        <w:spacing w:before="135"/>
        <w:ind w:left="1450" w:right="0" w:firstLine="0"/>
        <w:jc w:val="left"/>
        <w:rPr>
          <w:rFonts w:ascii="Times New Roman"/>
          <w:sz w:val="18"/>
        </w:rPr>
      </w:pPr>
      <w:r>
        <w:pict>
          <v:group id="_x0000_s4036" o:spid="_x0000_s4036" o:spt="203" style="position:absolute;left:0pt;margin-left:102.65pt;margin-top:-21.55pt;height:246.75pt;width:370.05pt;mso-position-horizontal-relative:page;z-index:-251415552;mso-width-relative:page;mso-height-relative:page;" coordorigin="2053,-431" coordsize="7401,4935">
            <o:lock v:ext="edit"/>
            <v:shape id="_x0000_s4037" o:spid="_x0000_s4037" o:spt="75" type="#_x0000_t75" style="position:absolute;left:2053;top:-432;height:4935;width:7401;" filled="f" stroked="f" coordsize="21600,21600">
              <v:path/>
              <v:fill on="f" focussize="0,0"/>
              <v:stroke on="f"/>
              <v:imagedata r:id="rId121" o:title=""/>
              <o:lock v:ext="edit" aspectratio="t"/>
            </v:shape>
            <v:shape id="_x0000_s4038" o:spid="_x0000_s4038" o:spt="202" type="#_x0000_t202" style="position:absolute;left:4873;top:-215;height:377;width:3606;" filled="f" stroked="f" coordsize="21600,21600">
              <v:path/>
              <v:fill on="f" focussize="0,0"/>
              <v:stroke on="f" joinstyle="miter"/>
              <v:imagedata o:title=""/>
              <o:lock v:ext="edit"/>
              <v:textbox inset="0mm,0mm,0mm,0mm">
                <w:txbxContent>
                  <w:p>
                    <w:pPr>
                      <w:spacing w:before="133"/>
                      <w:ind w:left="92" w:right="0" w:firstLine="0"/>
                      <w:jc w:val="left"/>
                      <w:rPr>
                        <w:rFonts w:ascii="Times New Roman"/>
                        <w:sz w:val="18"/>
                      </w:rPr>
                    </w:pPr>
                    <w:r>
                      <w:rPr>
                        <w:rFonts w:ascii="Times New Roman"/>
                        <w:sz w:val="18"/>
                      </w:rPr>
                      <w:t>IFastString*</w:t>
                    </w:r>
                    <w:r>
                      <w:rPr>
                        <w:rFonts w:ascii="Times New Roman"/>
                        <w:spacing w:val="9"/>
                        <w:sz w:val="18"/>
                      </w:rPr>
                      <w:t xml:space="preserve"> </w:t>
                    </w:r>
                    <w:r>
                      <w:rPr>
                        <w:rFonts w:ascii="Times New Roman"/>
                        <w:sz w:val="18"/>
                      </w:rPr>
                      <w:t>CreateFastString(const</w:t>
                    </w:r>
                    <w:r>
                      <w:rPr>
                        <w:rFonts w:ascii="Times New Roman"/>
                        <w:spacing w:val="8"/>
                        <w:sz w:val="18"/>
                      </w:rPr>
                      <w:t xml:space="preserve"> </w:t>
                    </w:r>
                    <w:r>
                      <w:rPr>
                        <w:rFonts w:ascii="Times New Roman"/>
                        <w:sz w:val="18"/>
                      </w:rPr>
                      <w:t>char*</w:t>
                    </w:r>
                    <w:r>
                      <w:rPr>
                        <w:rFonts w:ascii="Times New Roman"/>
                        <w:spacing w:val="10"/>
                        <w:sz w:val="18"/>
                      </w:rPr>
                      <w:t xml:space="preserve"> </w:t>
                    </w:r>
                    <w:r>
                      <w:rPr>
                        <w:rFonts w:ascii="Times New Roman"/>
                        <w:sz w:val="18"/>
                      </w:rPr>
                      <w:t>psz)</w:t>
                    </w:r>
                  </w:p>
                </w:txbxContent>
              </v:textbox>
            </v:shape>
            <v:shape id="_x0000_s4039" o:spid="_x0000_s4039" o:spt="202" type="#_x0000_t202" style="position:absolute;left:4799;top:2657;height:327;width:672;" fillcolor="#CCCCFF" filled="t" stroked="t" coordsize="21600,21600">
              <v:path/>
              <v:fill on="t" focussize="0,0"/>
              <v:stroke weight="0.570866141732283pt" color="#000000"/>
              <v:imagedata o:title=""/>
              <o:lock v:ext="edit"/>
              <v:textbox inset="0mm,0mm,0mm,0mm">
                <w:txbxContent>
                  <w:p>
                    <w:pPr>
                      <w:spacing w:before="34"/>
                      <w:ind w:left="180" w:right="0" w:firstLine="0"/>
                      <w:jc w:val="left"/>
                      <w:rPr>
                        <w:rFonts w:ascii="Arial MT"/>
                        <w:sz w:val="18"/>
                      </w:rPr>
                    </w:pPr>
                    <w:r>
                      <w:rPr>
                        <w:rFonts w:ascii="Arial MT"/>
                        <w:sz w:val="18"/>
                      </w:rPr>
                      <w:t>vptr</w:t>
                    </w:r>
                  </w:p>
                </w:txbxContent>
              </v:textbox>
            </v:shape>
            <v:shape id="_x0000_s4040" o:spid="_x0000_s4040" o:spt="202" type="#_x0000_t202" style="position:absolute;left:6855;top:3822;height:329;width:1905;" filled="f" stroked="t" coordsize="21600,21600">
              <v:path/>
              <v:fill on="f" focussize="0,0"/>
              <v:stroke weight="0.570866141732283pt" color="#000000"/>
              <v:imagedata o:title=""/>
              <o:lock v:ext="edit"/>
              <v:textbox inset="0mm,0mm,0mm,0mm">
                <w:txbxContent>
                  <w:p>
                    <w:pPr>
                      <w:spacing w:before="36"/>
                      <w:ind w:left="217" w:right="0" w:firstLine="0"/>
                      <w:jc w:val="left"/>
                      <w:rPr>
                        <w:rFonts w:ascii="Arial MT"/>
                        <w:sz w:val="18"/>
                      </w:rPr>
                    </w:pPr>
                    <w:r>
                      <w:rPr>
                        <w:rFonts w:ascii="Arial MT"/>
                        <w:sz w:val="18"/>
                      </w:rPr>
                      <w:t>FastString::Find(</w:t>
                    </w:r>
                    <w:r>
                      <w:rPr>
                        <w:rFonts w:ascii="Arial MT"/>
                        <w:spacing w:val="9"/>
                        <w:sz w:val="18"/>
                      </w:rPr>
                      <w:t xml:space="preserve"> </w:t>
                    </w:r>
                    <w:r>
                      <w:rPr>
                        <w:rFonts w:ascii="Arial MT"/>
                        <w:sz w:val="18"/>
                      </w:rPr>
                      <w:t>)</w:t>
                    </w:r>
                  </w:p>
                </w:txbxContent>
              </v:textbox>
            </v:shape>
          </v:group>
        </w:pict>
      </w:r>
      <w:r>
        <w:rPr>
          <w:rFonts w:ascii="Times New Roman"/>
          <w:sz w:val="18"/>
        </w:rPr>
        <w:t>{return</w:t>
      </w:r>
      <w:r>
        <w:rPr>
          <w:rFonts w:ascii="Times New Roman"/>
          <w:spacing w:val="7"/>
          <w:sz w:val="18"/>
        </w:rPr>
        <w:t xml:space="preserve"> </w:t>
      </w:r>
      <w:r>
        <w:rPr>
          <w:rFonts w:ascii="Times New Roman"/>
          <w:sz w:val="18"/>
        </w:rPr>
        <w:t>new</w:t>
      </w:r>
      <w:r>
        <w:rPr>
          <w:rFonts w:ascii="Times New Roman"/>
          <w:spacing w:val="5"/>
          <w:sz w:val="18"/>
        </w:rPr>
        <w:t xml:space="preserve"> </w:t>
      </w:r>
      <w:r>
        <w:rPr>
          <w:rFonts w:ascii="Times New Roman"/>
          <w:sz w:val="18"/>
        </w:rPr>
        <w:t>FastString(psz);</w:t>
      </w:r>
      <w:r>
        <w:rPr>
          <w:rFonts w:ascii="Times New Roman"/>
          <w:spacing w:val="6"/>
          <w:sz w:val="18"/>
        </w:rPr>
        <w:t xml:space="preserve"> </w:t>
      </w:r>
      <w:r>
        <w:rPr>
          <w:rFonts w:ascii="Times New Roman"/>
          <w:sz w:val="18"/>
        </w:rPr>
        <w:t>}</w:t>
      </w:r>
    </w:p>
    <w:p>
      <w:pPr>
        <w:pStyle w:val="11"/>
        <w:rPr>
          <w:rFonts w:ascii="Times New Roman"/>
          <w:sz w:val="20"/>
        </w:rPr>
      </w:pPr>
    </w:p>
    <w:p>
      <w:pPr>
        <w:pStyle w:val="11"/>
        <w:spacing w:before="3"/>
        <w:rPr>
          <w:rFonts w:ascii="Times New Roman"/>
          <w:sz w:val="23"/>
        </w:rPr>
      </w:pPr>
    </w:p>
    <w:p>
      <w:pPr>
        <w:spacing w:before="0"/>
        <w:ind w:left="2324" w:right="0" w:firstLine="0"/>
        <w:jc w:val="left"/>
        <w:rPr>
          <w:rFonts w:ascii="Arial MT"/>
          <w:sz w:val="18"/>
        </w:rPr>
      </w:pPr>
      <w:r>
        <w:rPr>
          <w:rFonts w:ascii="Arial MT"/>
          <w:sz w:val="18"/>
        </w:rPr>
        <w:t>class</w:t>
      </w:r>
      <w:r>
        <w:rPr>
          <w:rFonts w:ascii="Arial MT"/>
          <w:spacing w:val="4"/>
          <w:sz w:val="18"/>
        </w:rPr>
        <w:t xml:space="preserve"> </w:t>
      </w:r>
      <w:r>
        <w:rPr>
          <w:rFonts w:ascii="Arial MT"/>
          <w:sz w:val="18"/>
        </w:rPr>
        <w:t>FastString</w:t>
      </w:r>
      <w:r>
        <w:rPr>
          <w:rFonts w:ascii="Arial MT"/>
          <w:spacing w:val="9"/>
          <w:sz w:val="18"/>
        </w:rPr>
        <w:t xml:space="preserve"> </w:t>
      </w:r>
      <w:r>
        <w:rPr>
          <w:rFonts w:ascii="Arial MT"/>
          <w:sz w:val="18"/>
        </w:rPr>
        <w:t>:</w:t>
      </w:r>
      <w:r>
        <w:rPr>
          <w:rFonts w:ascii="Arial MT"/>
          <w:spacing w:val="6"/>
          <w:sz w:val="18"/>
        </w:rPr>
        <w:t xml:space="preserve"> </w:t>
      </w:r>
      <w:r>
        <w:rPr>
          <w:rFonts w:ascii="Arial MT"/>
          <w:sz w:val="18"/>
        </w:rPr>
        <w:t>public</w:t>
      </w:r>
      <w:r>
        <w:rPr>
          <w:rFonts w:ascii="Arial MT"/>
          <w:spacing w:val="4"/>
          <w:sz w:val="18"/>
        </w:rPr>
        <w:t xml:space="preserve"> </w:t>
      </w:r>
      <w:r>
        <w:rPr>
          <w:rFonts w:ascii="Arial MT"/>
          <w:sz w:val="18"/>
        </w:rPr>
        <w:t>IFastString</w:t>
      </w:r>
    </w:p>
    <w:p>
      <w:pPr>
        <w:pStyle w:val="11"/>
        <w:spacing w:before="9"/>
        <w:rPr>
          <w:rFonts w:ascii="Arial MT"/>
          <w:sz w:val="23"/>
        </w:rPr>
      </w:pPr>
    </w:p>
    <w:p>
      <w:pPr>
        <w:spacing w:before="0"/>
        <w:ind w:left="1431" w:right="0" w:firstLine="0"/>
        <w:jc w:val="left"/>
        <w:rPr>
          <w:rFonts w:ascii="Times New Roman"/>
          <w:sz w:val="18"/>
        </w:rPr>
      </w:pPr>
      <w:r>
        <w:pict>
          <v:shape id="_x0000_s4041" o:spid="_x0000_s4041" o:spt="202" type="#_x0000_t202" style="position:absolute;left:0pt;margin-left:335.6pt;margin-top:-1.95pt;height:51.25pt;width:68.95pt;mso-position-horizontal-relative:page;z-index:251812864;mso-width-relative:page;mso-height-relative:page;" filled="f" stroked="f" coordsize="21600,21600">
            <v:path/>
            <v:fill on="f" focussize="0,0"/>
            <v:stroke on="f" joinstyle="miter"/>
            <v:imagedata o:title=""/>
            <o:lock v:ext="edit"/>
            <v:textbox inset="0mm,0mm,0mm,0mm">
              <w:txbxContent>
                <w:tbl>
                  <w:tblPr>
                    <w:tblStyle w:val="12"/>
                    <w:tblW w:w="0" w:type="auto"/>
                    <w:tblInd w:w="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082"/>
                    <w:gridCol w:w="291"/>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1" w:hRule="atLeast"/>
                    </w:trPr>
                    <w:tc>
                      <w:tcPr>
                        <w:tcW w:w="1082" w:type="dxa"/>
                        <w:vMerge w:val="restart"/>
                        <w:tcBorders>
                          <w:bottom w:val="double" w:color="000000" w:sz="2" w:space="0"/>
                        </w:tcBorders>
                        <w:shd w:val="clear" w:color="auto" w:fill="CCCCFF"/>
                      </w:tcPr>
                      <w:p>
                        <w:pPr>
                          <w:pStyle w:val="16"/>
                          <w:spacing w:before="35"/>
                          <w:ind w:left="253" w:right="240"/>
                          <w:jc w:val="center"/>
                          <w:rPr>
                            <w:rFonts w:ascii="Arial MT"/>
                            <w:sz w:val="18"/>
                          </w:rPr>
                        </w:pPr>
                        <w:r>
                          <w:rPr>
                            <w:rFonts w:ascii="Arial MT"/>
                            <w:sz w:val="18"/>
                          </w:rPr>
                          <w:t>vptr</w:t>
                        </w:r>
                      </w:p>
                    </w:tc>
                    <w:tc>
                      <w:tcPr>
                        <w:tcW w:w="291" w:type="dxa"/>
                        <w:tcBorders>
                          <w:top w:val="nil"/>
                          <w:right w:val="nil"/>
                        </w:tcBorders>
                        <w:shd w:val="clear" w:color="auto" w:fill="FFFFFF"/>
                      </w:tcPr>
                      <w:p>
                        <w:pPr>
                          <w:pStyle w:val="16"/>
                          <w:spacing w:before="0"/>
                          <w:rPr>
                            <w:rFonts w:ascii="Times New Roman"/>
                            <w:sz w:val="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59" w:hRule="atLeast"/>
                    </w:trPr>
                    <w:tc>
                      <w:tcPr>
                        <w:tcW w:w="1082" w:type="dxa"/>
                        <w:vMerge w:val="continue"/>
                        <w:tcBorders>
                          <w:top w:val="nil"/>
                          <w:bottom w:val="double" w:color="000000" w:sz="2" w:space="0"/>
                        </w:tcBorders>
                        <w:shd w:val="clear" w:color="auto" w:fill="CCCCFF"/>
                      </w:tcPr>
                      <w:p>
                        <w:pPr>
                          <w:rPr>
                            <w:sz w:val="2"/>
                            <w:szCs w:val="2"/>
                          </w:rPr>
                        </w:pPr>
                      </w:p>
                    </w:tc>
                    <w:tc>
                      <w:tcPr>
                        <w:tcW w:w="291" w:type="dxa"/>
                        <w:vMerge w:val="restart"/>
                        <w:tcBorders>
                          <w:bottom w:val="nil"/>
                          <w:right w:val="nil"/>
                        </w:tcBorders>
                        <w:shd w:val="clear" w:color="auto" w:fill="FFFFFF"/>
                      </w:tcPr>
                      <w:p>
                        <w:pPr>
                          <w:pStyle w:val="16"/>
                          <w:spacing w:before="0"/>
                          <w:rPr>
                            <w:rFonts w:ascii="Times New Roman"/>
                            <w:sz w:val="1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97" w:hRule="atLeast"/>
                    </w:trPr>
                    <w:tc>
                      <w:tcPr>
                        <w:tcW w:w="1082" w:type="dxa"/>
                        <w:tcBorders>
                          <w:top w:val="double" w:color="000000" w:sz="2" w:space="0"/>
                          <w:bottom w:val="double" w:color="000000" w:sz="2" w:space="0"/>
                        </w:tcBorders>
                        <w:shd w:val="clear" w:color="auto" w:fill="FFFFFF"/>
                      </w:tcPr>
                      <w:p>
                        <w:pPr>
                          <w:pStyle w:val="16"/>
                          <w:spacing w:before="25"/>
                          <w:ind w:left="255" w:right="240"/>
                          <w:jc w:val="center"/>
                          <w:rPr>
                            <w:rFonts w:ascii="Arial MT"/>
                            <w:sz w:val="18"/>
                          </w:rPr>
                        </w:pPr>
                        <w:r>
                          <w:rPr>
                            <w:rFonts w:ascii="Arial MT"/>
                            <w:sz w:val="18"/>
                          </w:rPr>
                          <w:t>m_cch</w:t>
                        </w:r>
                      </w:p>
                    </w:tc>
                    <w:tc>
                      <w:tcPr>
                        <w:tcW w:w="291" w:type="dxa"/>
                        <w:vMerge w:val="continue"/>
                        <w:tcBorders>
                          <w:top w:val="nil"/>
                          <w:bottom w:val="nil"/>
                          <w:right w:val="nil"/>
                        </w:tcBorders>
                        <w:shd w:val="clear" w:color="auto" w:fill="FFFFFF"/>
                      </w:tcPr>
                      <w:p>
                        <w:pPr>
                          <w:rPr>
                            <w:sz w:val="2"/>
                            <w:szCs w:val="2"/>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05" w:hRule="atLeast"/>
                    </w:trPr>
                    <w:tc>
                      <w:tcPr>
                        <w:tcW w:w="1082" w:type="dxa"/>
                        <w:tcBorders>
                          <w:top w:val="double" w:color="000000" w:sz="2" w:space="0"/>
                        </w:tcBorders>
                        <w:shd w:val="clear" w:color="auto" w:fill="FFFFFF"/>
                      </w:tcPr>
                      <w:p>
                        <w:pPr>
                          <w:pStyle w:val="16"/>
                          <w:spacing w:before="23"/>
                          <w:ind w:left="254" w:right="240"/>
                          <w:jc w:val="center"/>
                          <w:rPr>
                            <w:rFonts w:ascii="Arial MT"/>
                            <w:sz w:val="18"/>
                          </w:rPr>
                        </w:pPr>
                        <w:r>
                          <w:rPr>
                            <w:rFonts w:ascii="Arial MT"/>
                            <w:sz w:val="18"/>
                          </w:rPr>
                          <w:t>m_psz</w:t>
                        </w:r>
                      </w:p>
                    </w:tc>
                    <w:tc>
                      <w:tcPr>
                        <w:tcW w:w="291" w:type="dxa"/>
                        <w:vMerge w:val="continue"/>
                        <w:tcBorders>
                          <w:top w:val="nil"/>
                          <w:bottom w:val="nil"/>
                          <w:right w:val="nil"/>
                        </w:tcBorders>
                        <w:shd w:val="clear" w:color="auto" w:fill="FFFFFF"/>
                      </w:tcPr>
                      <w:p>
                        <w:pPr>
                          <w:rPr>
                            <w:sz w:val="2"/>
                            <w:szCs w:val="2"/>
                          </w:rPr>
                        </w:pPr>
                      </w:p>
                    </w:tc>
                  </w:tr>
                </w:tbl>
                <w:p>
                  <w:pPr>
                    <w:pStyle w:val="11"/>
                  </w:pPr>
                </w:p>
              </w:txbxContent>
            </v:textbox>
          </v:shape>
        </w:pict>
      </w:r>
      <w:r>
        <w:rPr>
          <w:rFonts w:ascii="Times New Roman"/>
          <w:color w:val="3333CC"/>
          <w:sz w:val="18"/>
        </w:rPr>
        <w:t>IFastString*</w:t>
      </w:r>
    </w:p>
    <w:p>
      <w:pPr>
        <w:spacing w:after="0"/>
        <w:jc w:val="left"/>
        <w:rPr>
          <w:rFonts w:ascii="Times New Roman"/>
          <w:sz w:val="18"/>
        </w:rPr>
        <w:sectPr>
          <w:type w:val="continuous"/>
          <w:pgSz w:w="10320" w:h="13220"/>
          <w:pgMar w:top="580" w:right="80" w:bottom="280" w:left="40" w:header="720" w:footer="720" w:gutter="0"/>
          <w:cols w:equalWidth="0" w:num="2">
            <w:col w:w="4036" w:space="40"/>
            <w:col w:w="6124"/>
          </w:cols>
        </w:sectPr>
      </w:pPr>
    </w:p>
    <w:p>
      <w:pPr>
        <w:pStyle w:val="11"/>
        <w:spacing w:before="11"/>
        <w:rPr>
          <w:rFonts w:ascii="Times New Roman"/>
          <w:sz w:val="23"/>
        </w:rPr>
      </w:pPr>
    </w:p>
    <w:p>
      <w:pPr>
        <w:spacing w:after="0"/>
        <w:rPr>
          <w:rFonts w:ascii="Times New Roman"/>
          <w:sz w:val="23"/>
        </w:rPr>
        <w:sectPr>
          <w:type w:val="continuous"/>
          <w:pgSz w:w="10320" w:h="13220"/>
          <w:pgMar w:top="580" w:right="80" w:bottom="280" w:left="40" w:header="720" w:footer="720" w:gutter="0"/>
          <w:cols w:space="720" w:num="1"/>
        </w:sectPr>
      </w:pPr>
    </w:p>
    <w:p>
      <w:pPr>
        <w:spacing w:before="82" w:line="271" w:lineRule="auto"/>
        <w:ind w:left="1806" w:right="0" w:firstLine="0"/>
        <w:jc w:val="left"/>
        <w:rPr>
          <w:rFonts w:hint="eastAsia" w:ascii="宋体" w:eastAsia="宋体"/>
          <w:sz w:val="17"/>
        </w:rPr>
      </w:pPr>
      <w:r>
        <w:rPr>
          <w:rFonts w:hint="eastAsia" w:ascii="宋体" w:eastAsia="宋体"/>
          <w:spacing w:val="-7"/>
          <w:sz w:val="17"/>
        </w:rPr>
        <w:t xml:space="preserve">由於傳回的 </w:t>
      </w:r>
      <w:r>
        <w:rPr>
          <w:rFonts w:ascii="Times New Roman" w:eastAsia="Times New Roman"/>
          <w:i/>
          <w:sz w:val="17"/>
        </w:rPr>
        <w:t>FastString</w:t>
      </w:r>
      <w:r>
        <w:rPr>
          <w:rFonts w:ascii="Times New Roman" w:eastAsia="Times New Roman"/>
          <w:sz w:val="17"/>
        </w:rPr>
        <w:t>*</w:t>
      </w:r>
      <w:r>
        <w:rPr>
          <w:rFonts w:ascii="Times New Roman" w:eastAsia="Times New Roman"/>
          <w:spacing w:val="4"/>
          <w:sz w:val="17"/>
        </w:rPr>
        <w:t xml:space="preserve"> </w:t>
      </w:r>
      <w:r>
        <w:rPr>
          <w:rFonts w:hint="eastAsia" w:ascii="宋体" w:eastAsia="宋体"/>
          <w:sz w:val="17"/>
        </w:rPr>
        <w:t>指標被轉型</w:t>
      </w:r>
      <w:r>
        <w:rPr>
          <w:rFonts w:hint="eastAsia" w:ascii="宋体" w:eastAsia="宋体"/>
          <w:spacing w:val="-18"/>
          <w:sz w:val="17"/>
        </w:rPr>
        <w:t xml:space="preserve">為 </w:t>
      </w:r>
      <w:r>
        <w:rPr>
          <w:rFonts w:ascii="Times New Roman" w:eastAsia="Times New Roman"/>
          <w:i/>
          <w:sz w:val="17"/>
        </w:rPr>
        <w:t>IFastString</w:t>
      </w:r>
      <w:r>
        <w:rPr>
          <w:rFonts w:ascii="Times New Roman" w:eastAsia="Times New Roman"/>
          <w:sz w:val="17"/>
        </w:rPr>
        <w:t>*</w:t>
      </w:r>
      <w:r>
        <w:rPr>
          <w:rFonts w:hint="eastAsia" w:ascii="宋体" w:eastAsia="宋体"/>
          <w:sz w:val="17"/>
        </w:rPr>
        <w:t>（這又是一種多型應用）</w:t>
      </w:r>
      <w:r>
        <w:rPr>
          <w:rFonts w:hint="eastAsia" w:ascii="宋体" w:eastAsia="宋体"/>
          <w:spacing w:val="-11"/>
          <w:sz w:val="17"/>
        </w:rPr>
        <w:t xml:space="preserve">，使得 </w:t>
      </w:r>
      <w:r>
        <w:rPr>
          <w:rFonts w:ascii="Times New Roman" w:eastAsia="Times New Roman"/>
          <w:sz w:val="17"/>
        </w:rPr>
        <w:t>client</w:t>
      </w:r>
      <w:r>
        <w:rPr>
          <w:rFonts w:ascii="Times New Roman" w:eastAsia="Times New Roman"/>
          <w:spacing w:val="2"/>
          <w:sz w:val="17"/>
        </w:rPr>
        <w:t xml:space="preserve"> </w:t>
      </w:r>
      <w:r>
        <w:rPr>
          <w:rFonts w:hint="eastAsia" w:ascii="宋体" w:eastAsia="宋体"/>
          <w:sz w:val="17"/>
        </w:rPr>
        <w:t>端只能夠透過</w:t>
      </w:r>
      <w:r>
        <w:rPr>
          <w:rFonts w:ascii="Times New Roman" w:eastAsia="Times New Roman"/>
          <w:i/>
          <w:sz w:val="17"/>
        </w:rPr>
        <w:t>IFastString</w:t>
      </w:r>
      <w:r>
        <w:rPr>
          <w:rFonts w:ascii="Times New Roman" w:eastAsia="Times New Roman"/>
          <w:sz w:val="17"/>
        </w:rPr>
        <w:t>*</w:t>
      </w:r>
      <w:r>
        <w:rPr>
          <w:rFonts w:ascii="Times New Roman" w:eastAsia="Times New Roman"/>
          <w:spacing w:val="1"/>
          <w:sz w:val="17"/>
        </w:rPr>
        <w:t xml:space="preserve"> </w:t>
      </w:r>
      <w:r>
        <w:rPr>
          <w:rFonts w:hint="eastAsia" w:ascii="宋体" w:eastAsia="宋体"/>
          <w:sz w:val="17"/>
        </w:rPr>
        <w:t>指標存取其範疇</w:t>
      </w:r>
    </w:p>
    <w:p>
      <w:pPr>
        <w:spacing w:before="5" w:line="268" w:lineRule="auto"/>
        <w:ind w:left="1806" w:right="17" w:firstLine="0"/>
        <w:jc w:val="left"/>
        <w:rPr>
          <w:rFonts w:hint="eastAsia" w:ascii="宋体" w:eastAsia="宋体"/>
          <w:sz w:val="17"/>
        </w:rPr>
      </w:pPr>
      <w:r>
        <w:rPr>
          <w:rFonts w:hint="eastAsia" w:ascii="宋体" w:eastAsia="宋体"/>
          <w:sz w:val="17"/>
        </w:rPr>
        <w:t>（</w:t>
      </w:r>
      <w:r>
        <w:rPr>
          <w:rFonts w:ascii="Times New Roman" w:eastAsia="Times New Roman"/>
          <w:sz w:val="17"/>
        </w:rPr>
        <w:t>scope</w:t>
      </w:r>
      <w:r>
        <w:rPr>
          <w:rFonts w:hint="eastAsia" w:ascii="宋体" w:eastAsia="宋体"/>
          <w:sz w:val="17"/>
        </w:rPr>
        <w:t>）</w:t>
      </w:r>
      <w:r>
        <w:rPr>
          <w:rFonts w:hint="eastAsia" w:ascii="宋体" w:eastAsia="宋体"/>
          <w:spacing w:val="-12"/>
          <w:sz w:val="17"/>
        </w:rPr>
        <w:t xml:space="preserve">內的 </w:t>
      </w:r>
      <w:r>
        <w:rPr>
          <w:rFonts w:ascii="Times New Roman" w:eastAsia="Times New Roman"/>
          <w:sz w:val="17"/>
        </w:rPr>
        <w:t>members</w:t>
      </w:r>
      <w:r>
        <w:rPr>
          <w:rFonts w:hint="eastAsia" w:ascii="宋体" w:eastAsia="宋体"/>
          <w:sz w:val="17"/>
        </w:rPr>
        <w:t>，也就是本</w:t>
      </w:r>
      <w:r>
        <w:rPr>
          <w:rFonts w:hint="eastAsia" w:ascii="宋体" w:eastAsia="宋体"/>
          <w:spacing w:val="-7"/>
          <w:sz w:val="17"/>
        </w:rPr>
        <w:t xml:space="preserve">例的灰色部份 </w:t>
      </w:r>
      <w:r>
        <w:rPr>
          <w:rFonts w:ascii="Times New Roman" w:eastAsia="Times New Roman"/>
          <w:spacing w:val="1"/>
          <w:sz w:val="17"/>
        </w:rPr>
        <w:t xml:space="preserve">-- </w:t>
      </w:r>
      <w:r>
        <w:rPr>
          <w:rFonts w:hint="eastAsia" w:ascii="宋体" w:eastAsia="宋体"/>
          <w:sz w:val="17"/>
        </w:rPr>
        <w:t xml:space="preserve">都是一些 </w:t>
      </w:r>
      <w:r>
        <w:rPr>
          <w:rFonts w:ascii="Times New Roman" w:eastAsia="Times New Roman"/>
          <w:sz w:val="17"/>
        </w:rPr>
        <w:t>member</w:t>
      </w:r>
      <w:r>
        <w:rPr>
          <w:rFonts w:ascii="Times New Roman" w:eastAsia="Times New Roman"/>
          <w:spacing w:val="1"/>
          <w:sz w:val="17"/>
        </w:rPr>
        <w:t xml:space="preserve"> </w:t>
      </w:r>
      <w:r>
        <w:rPr>
          <w:rFonts w:ascii="Times New Roman" w:eastAsia="Times New Roman"/>
          <w:sz w:val="17"/>
        </w:rPr>
        <w:t>functions</w:t>
      </w:r>
      <w:r>
        <w:rPr>
          <w:rFonts w:hint="eastAsia" w:ascii="宋体" w:eastAsia="宋体"/>
          <w:sz w:val="17"/>
        </w:rPr>
        <w:t>。</w:t>
      </w:r>
    </w:p>
    <w:p>
      <w:pPr>
        <w:pStyle w:val="11"/>
        <w:rPr>
          <w:rFonts w:ascii="宋体"/>
          <w:sz w:val="20"/>
        </w:rPr>
      </w:pPr>
      <w:r>
        <w:br w:type="column"/>
      </w:r>
    </w:p>
    <w:p>
      <w:pPr>
        <w:pStyle w:val="11"/>
        <w:spacing w:before="3"/>
        <w:rPr>
          <w:rFonts w:ascii="宋体"/>
          <w:sz w:val="17"/>
        </w:rPr>
      </w:pPr>
    </w:p>
    <w:p>
      <w:pPr>
        <w:spacing w:before="0"/>
        <w:ind w:left="422" w:right="0" w:firstLine="0"/>
        <w:jc w:val="left"/>
        <w:rPr>
          <w:rFonts w:ascii="Arial MT"/>
          <w:sz w:val="18"/>
        </w:rPr>
      </w:pPr>
      <w:r>
        <w:rPr>
          <w:rFonts w:ascii="Arial MT"/>
          <w:sz w:val="18"/>
        </w:rPr>
        <w:t>struct</w:t>
      </w:r>
      <w:r>
        <w:rPr>
          <w:rFonts w:ascii="Arial MT"/>
          <w:spacing w:val="-2"/>
          <w:sz w:val="18"/>
        </w:rPr>
        <w:t xml:space="preserve"> </w:t>
      </w:r>
      <w:r>
        <w:rPr>
          <w:rFonts w:ascii="Arial MT"/>
          <w:sz w:val="18"/>
        </w:rPr>
        <w:t>IFastString</w:t>
      </w:r>
    </w:p>
    <w:p>
      <w:pPr>
        <w:pStyle w:val="11"/>
        <w:rPr>
          <w:rFonts w:ascii="Arial MT"/>
          <w:sz w:val="20"/>
        </w:rPr>
      </w:pPr>
      <w:r>
        <w:br w:type="column"/>
      </w:r>
    </w:p>
    <w:p>
      <w:pPr>
        <w:pStyle w:val="11"/>
        <w:spacing w:before="6"/>
        <w:rPr>
          <w:rFonts w:ascii="Arial MT"/>
          <w:sz w:val="21"/>
        </w:rPr>
      </w:pPr>
    </w:p>
    <w:p>
      <w:pPr>
        <w:tabs>
          <w:tab w:val="left" w:pos="2150"/>
        </w:tabs>
        <w:spacing w:before="0"/>
        <w:ind w:left="0" w:right="995" w:firstLine="0"/>
        <w:jc w:val="center"/>
        <w:rPr>
          <w:rFonts w:ascii="Times New Roman"/>
          <w:sz w:val="18"/>
        </w:rPr>
      </w:pPr>
      <w:r>
        <w:pict>
          <v:shape id="_x0000_s4042" o:spid="_x0000_s4042" o:spt="202" type="#_x0000_t202" style="position:absolute;left:0pt;margin-left:294.45pt;margin-top:18.55pt;height:51.25pt;width:31pt;mso-position-horizontal-relative:page;z-index:251813888;mso-width-relative:page;mso-height-relative:page;" filled="f" stroked="f" coordsize="21600,21600">
            <v:path/>
            <v:fill on="f" focussize="0,0"/>
            <v:stroke on="f" joinstyle="miter"/>
            <v:imagedata o:title=""/>
            <o:lock v:ext="edit"/>
            <v:textbox inset="0mm,0mm,0mm,0mm">
              <w:txbxContent>
                <w:tbl>
                  <w:tblPr>
                    <w:tblStyle w:val="12"/>
                    <w:tblW w:w="0" w:type="auto"/>
                    <w:tblInd w:w="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02"/>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04" w:hRule="atLeast"/>
                    </w:trPr>
                    <w:tc>
                      <w:tcPr>
                        <w:tcW w:w="602" w:type="dxa"/>
                        <w:tcBorders>
                          <w:bottom w:val="double" w:color="000000" w:sz="2" w:space="0"/>
                        </w:tcBorders>
                        <w:shd w:val="clear" w:color="auto" w:fill="CCCCFF"/>
                      </w:tcPr>
                      <w:p>
                        <w:pPr>
                          <w:pStyle w:val="16"/>
                          <w:spacing w:before="33"/>
                          <w:ind w:left="141" w:right="125"/>
                          <w:jc w:val="center"/>
                          <w:rPr>
                            <w:rFonts w:ascii="Times New Roman"/>
                            <w:sz w:val="18"/>
                          </w:rPr>
                        </w:pPr>
                        <w:r>
                          <w:rPr>
                            <w:rFonts w:ascii="Times New Roman"/>
                            <w:sz w:val="18"/>
                          </w:rPr>
                          <w:t>null</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Ex>
                    <w:trPr>
                      <w:trHeight w:val="297" w:hRule="atLeast"/>
                    </w:trPr>
                    <w:tc>
                      <w:tcPr>
                        <w:tcW w:w="602" w:type="dxa"/>
                        <w:tcBorders>
                          <w:top w:val="double" w:color="000000" w:sz="2" w:space="0"/>
                          <w:bottom w:val="double" w:color="000000" w:sz="2" w:space="0"/>
                        </w:tcBorders>
                        <w:shd w:val="clear" w:color="auto" w:fill="CCCCFF"/>
                      </w:tcPr>
                      <w:p>
                        <w:pPr>
                          <w:pStyle w:val="16"/>
                          <w:spacing w:before="29"/>
                          <w:ind w:left="141" w:right="125"/>
                          <w:jc w:val="center"/>
                          <w:rPr>
                            <w:rFonts w:ascii="Times New Roman"/>
                            <w:sz w:val="18"/>
                          </w:rPr>
                        </w:pPr>
                        <w:r>
                          <w:rPr>
                            <w:rFonts w:ascii="Times New Roman"/>
                            <w:sz w:val="18"/>
                          </w:rPr>
                          <w:t>null</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06" w:hRule="atLeast"/>
                    </w:trPr>
                    <w:tc>
                      <w:tcPr>
                        <w:tcW w:w="602" w:type="dxa"/>
                        <w:tcBorders>
                          <w:top w:val="double" w:color="000000" w:sz="2" w:space="0"/>
                        </w:tcBorders>
                        <w:shd w:val="clear" w:color="auto" w:fill="CCCCFF"/>
                      </w:tcPr>
                      <w:p>
                        <w:pPr>
                          <w:pStyle w:val="16"/>
                          <w:spacing w:before="27"/>
                          <w:ind w:left="141" w:right="125"/>
                          <w:jc w:val="center"/>
                          <w:rPr>
                            <w:rFonts w:ascii="Times New Roman"/>
                            <w:sz w:val="18"/>
                          </w:rPr>
                        </w:pPr>
                        <w:r>
                          <w:rPr>
                            <w:rFonts w:ascii="Times New Roman"/>
                            <w:sz w:val="18"/>
                          </w:rPr>
                          <w:t>null</w:t>
                        </w:r>
                      </w:p>
                    </w:tc>
                  </w:tr>
                </w:tbl>
                <w:p>
                  <w:pPr>
                    <w:pStyle w:val="11"/>
                  </w:pPr>
                </w:p>
              </w:txbxContent>
            </v:textbox>
          </v:shape>
        </w:pict>
      </w:r>
      <w:r>
        <w:rPr>
          <w:rFonts w:ascii="Times New Roman"/>
          <w:w w:val="101"/>
          <w:sz w:val="18"/>
          <w:u w:val="thick"/>
        </w:rPr>
        <w:t xml:space="preserve"> </w:t>
      </w:r>
      <w:r>
        <w:rPr>
          <w:rFonts w:ascii="Times New Roman"/>
          <w:sz w:val="18"/>
          <w:u w:val="thick"/>
        </w:rPr>
        <w:tab/>
      </w:r>
    </w:p>
    <w:p>
      <w:pPr>
        <w:pStyle w:val="11"/>
        <w:rPr>
          <w:rFonts w:ascii="Times New Roman"/>
          <w:sz w:val="20"/>
        </w:rPr>
      </w:pPr>
    </w:p>
    <w:p>
      <w:pPr>
        <w:pStyle w:val="11"/>
        <w:spacing w:before="3"/>
        <w:rPr>
          <w:rFonts w:ascii="Times New Roman"/>
        </w:rPr>
      </w:pPr>
    </w:p>
    <w:p>
      <w:pPr>
        <w:spacing w:before="0" w:line="556" w:lineRule="auto"/>
        <w:ind w:left="625" w:right="1588" w:hanging="1"/>
        <w:jc w:val="center"/>
        <w:rPr>
          <w:rFonts w:ascii="Arial MT"/>
          <w:sz w:val="18"/>
        </w:rPr>
      </w:pPr>
      <w:r>
        <w:rPr>
          <w:rFonts w:ascii="Arial MT"/>
          <w:sz w:val="18"/>
        </w:rPr>
        <w:t>FastString::Delete(</w:t>
      </w:r>
      <w:r>
        <w:rPr>
          <w:rFonts w:ascii="Arial MT"/>
          <w:spacing w:val="12"/>
          <w:sz w:val="18"/>
        </w:rPr>
        <w:t xml:space="preserve"> </w:t>
      </w:r>
      <w:r>
        <w:rPr>
          <w:rFonts w:ascii="Arial MT"/>
          <w:sz w:val="18"/>
        </w:rPr>
        <w:t>)</w:t>
      </w:r>
      <w:r>
        <w:rPr>
          <w:rFonts w:ascii="Arial MT"/>
          <w:spacing w:val="1"/>
          <w:sz w:val="18"/>
        </w:rPr>
        <w:t xml:space="preserve"> </w:t>
      </w:r>
      <w:r>
        <w:rPr>
          <w:rFonts w:ascii="Arial MT"/>
          <w:sz w:val="18"/>
        </w:rPr>
        <w:t>FastString::Length(</w:t>
      </w:r>
      <w:r>
        <w:rPr>
          <w:rFonts w:ascii="Arial MT"/>
          <w:spacing w:val="4"/>
          <w:sz w:val="18"/>
        </w:rPr>
        <w:t xml:space="preserve"> </w:t>
      </w:r>
      <w:r>
        <w:rPr>
          <w:rFonts w:ascii="Arial MT"/>
          <w:sz w:val="18"/>
        </w:rPr>
        <w:t>)</w:t>
      </w:r>
    </w:p>
    <w:p>
      <w:pPr>
        <w:spacing w:after="0" w:line="556" w:lineRule="auto"/>
        <w:jc w:val="center"/>
        <w:rPr>
          <w:rFonts w:ascii="Arial MT"/>
          <w:sz w:val="18"/>
        </w:rPr>
        <w:sectPr>
          <w:type w:val="continuous"/>
          <w:pgSz w:w="10320" w:h="13220"/>
          <w:pgMar w:top="580" w:right="80" w:bottom="280" w:left="40" w:header="720" w:footer="720" w:gutter="0"/>
          <w:cols w:equalWidth="0" w:num="3">
            <w:col w:w="4431" w:space="40"/>
            <w:col w:w="1801" w:space="39"/>
            <w:col w:w="3889"/>
          </w:cols>
        </w:sectPr>
      </w:pPr>
    </w:p>
    <w:p>
      <w:pPr>
        <w:pStyle w:val="11"/>
        <w:rPr>
          <w:rFonts w:ascii="Arial MT"/>
          <w:sz w:val="20"/>
        </w:rPr>
      </w:pPr>
    </w:p>
    <w:p>
      <w:pPr>
        <w:pStyle w:val="11"/>
        <w:rPr>
          <w:rFonts w:ascii="Arial MT"/>
          <w:sz w:val="20"/>
        </w:rPr>
      </w:pPr>
    </w:p>
    <w:p>
      <w:pPr>
        <w:pStyle w:val="11"/>
        <w:spacing w:before="9"/>
        <w:rPr>
          <w:rFonts w:ascii="Arial MT"/>
          <w:sz w:val="29"/>
        </w:rPr>
      </w:pPr>
    </w:p>
    <w:p>
      <w:pPr>
        <w:tabs>
          <w:tab w:val="left" w:pos="3380"/>
        </w:tabs>
        <w:spacing w:before="69"/>
        <w:ind w:left="2627" w:right="0" w:firstLine="0"/>
        <w:jc w:val="left"/>
        <w:rPr>
          <w:rFonts w:hint="eastAsia" w:ascii="宋体" w:eastAsia="宋体"/>
          <w:sz w:val="18"/>
        </w:rPr>
      </w:pPr>
      <w:r>
        <w:rPr>
          <w:rFonts w:hint="eastAsia" w:ascii="宋体" w:eastAsia="宋体"/>
          <w:sz w:val="18"/>
        </w:rPr>
        <w:t>圖</w:t>
      </w:r>
      <w:r>
        <w:rPr>
          <w:rFonts w:hint="eastAsia" w:ascii="宋体" w:eastAsia="宋体"/>
          <w:spacing w:val="-5"/>
          <w:sz w:val="18"/>
        </w:rPr>
        <w:t xml:space="preserve"> </w:t>
      </w:r>
      <w:r>
        <w:rPr>
          <w:rFonts w:ascii="Calibri" w:eastAsia="Calibri"/>
          <w:sz w:val="18"/>
        </w:rPr>
        <w:t>6.3</w:t>
      </w:r>
      <w:r>
        <w:rPr>
          <w:rFonts w:ascii="Calibri" w:eastAsia="Calibri"/>
          <w:sz w:val="18"/>
        </w:rPr>
        <w:tab/>
      </w:r>
      <w:r>
        <w:rPr>
          <w:rFonts w:hint="eastAsia" w:ascii="宋体" w:eastAsia="宋体"/>
          <w:spacing w:val="28"/>
          <w:sz w:val="18"/>
        </w:rPr>
        <w:t>經</w:t>
      </w:r>
      <w:r>
        <w:rPr>
          <w:rFonts w:hint="eastAsia" w:ascii="宋体" w:eastAsia="宋体"/>
          <w:sz w:val="18"/>
        </w:rPr>
        <w:t>過</w:t>
      </w:r>
      <w:r>
        <w:rPr>
          <w:rFonts w:hint="eastAsia" w:ascii="宋体" w:eastAsia="宋体"/>
          <w:spacing w:val="41"/>
          <w:sz w:val="18"/>
        </w:rPr>
        <w:t xml:space="preserve"> </w:t>
      </w:r>
      <w:r>
        <w:rPr>
          <w:rFonts w:ascii="Calibri" w:eastAsia="Calibri"/>
          <w:spacing w:val="12"/>
          <w:sz w:val="18"/>
        </w:rPr>
        <w:t>interface</w:t>
      </w:r>
      <w:r>
        <w:rPr>
          <w:rFonts w:ascii="Calibri" w:eastAsia="Calibri"/>
          <w:spacing w:val="27"/>
          <w:sz w:val="18"/>
        </w:rPr>
        <w:t xml:space="preserve"> </w:t>
      </w:r>
      <w:r>
        <w:rPr>
          <w:rFonts w:hint="eastAsia" w:ascii="宋体" w:eastAsia="宋体"/>
          <w:spacing w:val="28"/>
          <w:sz w:val="18"/>
        </w:rPr>
        <w:t>隔離之後</w:t>
      </w:r>
      <w:r>
        <w:rPr>
          <w:rFonts w:hint="eastAsia" w:ascii="宋体" w:eastAsia="宋体"/>
          <w:sz w:val="18"/>
        </w:rPr>
        <w:t>的</w:t>
      </w:r>
      <w:r>
        <w:rPr>
          <w:rFonts w:hint="eastAsia" w:ascii="宋体" w:eastAsia="宋体"/>
          <w:spacing w:val="41"/>
          <w:sz w:val="18"/>
        </w:rPr>
        <w:t xml:space="preserve"> </w:t>
      </w:r>
      <w:r>
        <w:rPr>
          <w:rFonts w:ascii="Calibri" w:eastAsia="Calibri"/>
          <w:spacing w:val="11"/>
          <w:sz w:val="18"/>
        </w:rPr>
        <w:t>FastString</w:t>
      </w:r>
      <w:r>
        <w:rPr>
          <w:rFonts w:ascii="Calibri" w:eastAsia="Calibri"/>
          <w:spacing w:val="33"/>
          <w:sz w:val="18"/>
        </w:rPr>
        <w:t xml:space="preserve"> </w:t>
      </w:r>
      <w:r>
        <w:rPr>
          <w:rFonts w:ascii="Calibri" w:eastAsia="Calibri"/>
          <w:spacing w:val="9"/>
          <w:sz w:val="18"/>
        </w:rPr>
        <w:t xml:space="preserve">DLL </w:t>
      </w:r>
      <w:r>
        <w:rPr>
          <w:rFonts w:ascii="Calibri" w:eastAsia="Calibri"/>
          <w:spacing w:val="29"/>
          <w:sz w:val="18"/>
        </w:rPr>
        <w:t xml:space="preserve"> </w:t>
      </w:r>
      <w:r>
        <w:rPr>
          <w:rFonts w:hint="eastAsia" w:ascii="宋体" w:eastAsia="宋体"/>
          <w:sz w:val="18"/>
        </w:rPr>
        <w:t>和</w:t>
      </w:r>
      <w:r>
        <w:rPr>
          <w:rFonts w:hint="eastAsia" w:ascii="宋体" w:eastAsia="宋体"/>
          <w:spacing w:val="41"/>
          <w:sz w:val="18"/>
        </w:rPr>
        <w:t xml:space="preserve"> </w:t>
      </w:r>
      <w:r>
        <w:rPr>
          <w:rFonts w:ascii="Calibri" w:eastAsia="Calibri"/>
          <w:spacing w:val="12"/>
          <w:sz w:val="18"/>
        </w:rPr>
        <w:t xml:space="preserve">client </w:t>
      </w:r>
      <w:r>
        <w:rPr>
          <w:rFonts w:ascii="Calibri" w:eastAsia="Calibri"/>
          <w:spacing w:val="25"/>
          <w:sz w:val="18"/>
        </w:rPr>
        <w:t xml:space="preserve"> </w:t>
      </w:r>
      <w:r>
        <w:rPr>
          <w:rFonts w:hint="eastAsia" w:ascii="宋体" w:eastAsia="宋体"/>
          <w:spacing w:val="28"/>
          <w:sz w:val="18"/>
        </w:rPr>
        <w:t>程</w:t>
      </w:r>
      <w:r>
        <w:rPr>
          <w:rFonts w:hint="eastAsia" w:ascii="宋体" w:eastAsia="宋体"/>
          <w:sz w:val="18"/>
        </w:rPr>
        <w:t>式</w:t>
      </w:r>
    </w:p>
    <w:p>
      <w:pPr>
        <w:pStyle w:val="11"/>
        <w:rPr>
          <w:rFonts w:ascii="宋体"/>
          <w:sz w:val="20"/>
        </w:rPr>
      </w:pPr>
    </w:p>
    <w:p>
      <w:pPr>
        <w:pStyle w:val="11"/>
        <w:spacing w:before="4"/>
        <w:rPr>
          <w:rFonts w:ascii="宋体"/>
          <w:sz w:val="23"/>
        </w:rPr>
      </w:pPr>
    </w:p>
    <w:p>
      <w:pPr>
        <w:pStyle w:val="5"/>
      </w:pPr>
      <w:r>
        <w:t>314</w:t>
      </w:r>
    </w:p>
    <w:p>
      <w:pPr>
        <w:spacing w:after="0"/>
        <w:sectPr>
          <w:type w:val="continuous"/>
          <w:pgSz w:w="10320" w:h="13220"/>
          <w:pgMar w:top="580" w:right="80" w:bottom="280" w:left="40" w:header="720" w:footer="720" w:gutter="0"/>
          <w:cols w:space="720" w:num="1"/>
        </w:sectPr>
      </w:pPr>
    </w:p>
    <w:p>
      <w:pPr>
        <w:pStyle w:val="11"/>
        <w:spacing w:before="64"/>
        <w:ind w:left="4897"/>
        <w:rPr>
          <w:rFonts w:ascii="Times New Roman" w:eastAsia="Times New Roman"/>
        </w:rPr>
      </w:pPr>
      <w:r>
        <w:pict>
          <v:rect id="_x0000_s4043" o:spid="_x0000_s4043" o:spt="1" style="position:absolute;left:0pt;margin-left:131.9pt;margin-top:18.85pt;height:0.7pt;width:323pt;mso-position-horizontal-relative:page;mso-wrap-distance-bottom:0pt;mso-wrap-distance-top:0pt;z-index:-251132928;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3"/>
        </w:rPr>
        <w:t xml:space="preserve">第６章 從 </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10"/>
        </w:rPr>
        <w:t xml:space="preserve"> </w:t>
      </w:r>
      <w:r>
        <w:rPr>
          <w:rFonts w:ascii="Times New Roman" w:eastAsia="Times New Roman"/>
        </w:rPr>
        <w:t>Model</w:t>
      </w:r>
      <w:r>
        <w:rPr>
          <w:rFonts w:ascii="Times New Roman" w:eastAsia="Times New Roman"/>
          <w:spacing w:val="21"/>
        </w:rPr>
        <w:t xml:space="preserve"> </w:t>
      </w:r>
      <w:r>
        <w:rPr>
          <w:rFonts w:hint="eastAsia" w:ascii="宋体" w:eastAsia="宋体"/>
          <w:spacing w:val="-6"/>
        </w:rPr>
        <w:t xml:space="preserve">邁向 </w:t>
      </w:r>
      <w:r>
        <w:rPr>
          <w:rFonts w:ascii="Times New Roman" w:eastAsia="Times New Roman"/>
        </w:rPr>
        <w:t>Component</w:t>
      </w:r>
      <w:r>
        <w:rPr>
          <w:rFonts w:ascii="Times New Roman" w:eastAsia="Times New Roman"/>
          <w:spacing w:val="-10"/>
        </w:rPr>
        <w:t xml:space="preserve"> </w:t>
      </w:r>
      <w:r>
        <w:rPr>
          <w:rFonts w:ascii="Times New Roman" w:eastAsia="Times New Roman"/>
        </w:rPr>
        <w:t>Object</w:t>
      </w:r>
      <w:r>
        <w:rPr>
          <w:rFonts w:ascii="Times New Roman" w:eastAsia="Times New Roman"/>
          <w:spacing w:val="-10"/>
        </w:rPr>
        <w:t xml:space="preserve"> </w:t>
      </w:r>
      <w:r>
        <w:rPr>
          <w:rFonts w:ascii="Times New Roman" w:eastAsia="Times New Roman"/>
        </w:rPr>
        <w:t>Model</w:t>
      </w:r>
    </w:p>
    <w:p>
      <w:pPr>
        <w:pStyle w:val="11"/>
        <w:spacing w:before="6"/>
        <w:rPr>
          <w:rFonts w:ascii="Times New Roman"/>
          <w:sz w:val="24"/>
        </w:rPr>
      </w:pPr>
    </w:p>
    <w:p>
      <w:pPr>
        <w:spacing w:after="0"/>
        <w:rPr>
          <w:rFonts w:ascii="Times New Roman"/>
          <w:sz w:val="24"/>
        </w:rPr>
        <w:sectPr>
          <w:pgSz w:w="10320" w:h="13220"/>
          <w:pgMar w:top="580" w:right="80" w:bottom="280" w:left="40" w:header="720" w:footer="720" w:gutter="0"/>
          <w:cols w:space="720" w:num="1"/>
        </w:sectPr>
      </w:pPr>
    </w:p>
    <w:p>
      <w:pPr>
        <w:spacing w:before="101"/>
        <w:ind w:left="0" w:right="0" w:firstLine="0"/>
        <w:jc w:val="right"/>
        <w:rPr>
          <w:rFonts w:ascii="Arial MT"/>
          <w:sz w:val="18"/>
        </w:rPr>
      </w:pPr>
      <w:r>
        <w:rPr>
          <w:rFonts w:ascii="Arial MT"/>
          <w:w w:val="105"/>
          <w:sz w:val="18"/>
        </w:rPr>
        <w:t>end</w:t>
      </w:r>
      <w:r>
        <w:rPr>
          <w:rFonts w:ascii="Arial MT"/>
          <w:spacing w:val="-4"/>
          <w:w w:val="105"/>
          <w:sz w:val="18"/>
        </w:rPr>
        <w:t xml:space="preserve"> </w:t>
      </w:r>
      <w:r>
        <w:rPr>
          <w:rFonts w:ascii="Arial MT"/>
          <w:w w:val="105"/>
          <w:sz w:val="18"/>
        </w:rPr>
        <w:t>user</w:t>
      </w:r>
    </w:p>
    <w:p>
      <w:pPr>
        <w:spacing w:before="101"/>
        <w:ind w:left="1270" w:right="0" w:firstLine="0"/>
        <w:jc w:val="left"/>
        <w:rPr>
          <w:rFonts w:ascii="Arial MT"/>
          <w:sz w:val="18"/>
        </w:rPr>
      </w:pPr>
      <w:r>
        <w:br w:type="column"/>
      </w:r>
      <w:r>
        <w:rPr>
          <w:rFonts w:ascii="Arial MT"/>
          <w:spacing w:val="-2"/>
          <w:w w:val="105"/>
          <w:sz w:val="18"/>
        </w:rPr>
        <w:t>application</w:t>
      </w:r>
      <w:r>
        <w:rPr>
          <w:rFonts w:ascii="Arial MT"/>
          <w:spacing w:val="-5"/>
          <w:w w:val="105"/>
          <w:sz w:val="18"/>
        </w:rPr>
        <w:t xml:space="preserve"> </w:t>
      </w:r>
      <w:r>
        <w:rPr>
          <w:rFonts w:ascii="Arial MT"/>
          <w:spacing w:val="-1"/>
          <w:w w:val="105"/>
          <w:sz w:val="18"/>
        </w:rPr>
        <w:t>vendor</w:t>
      </w:r>
    </w:p>
    <w:p>
      <w:pPr>
        <w:spacing w:before="101"/>
        <w:ind w:left="896" w:right="0" w:firstLine="0"/>
        <w:jc w:val="left"/>
        <w:rPr>
          <w:rFonts w:ascii="Arial MT"/>
          <w:sz w:val="18"/>
        </w:rPr>
      </w:pPr>
      <w:r>
        <w:br w:type="column"/>
      </w:r>
      <w:r>
        <w:rPr>
          <w:rFonts w:ascii="Arial MT"/>
          <w:sz w:val="18"/>
        </w:rPr>
        <w:t>component</w:t>
      </w:r>
      <w:r>
        <w:rPr>
          <w:rFonts w:ascii="Arial MT"/>
          <w:spacing w:val="56"/>
          <w:sz w:val="18"/>
        </w:rPr>
        <w:t xml:space="preserve"> </w:t>
      </w:r>
      <w:r>
        <w:rPr>
          <w:rFonts w:ascii="Arial MT"/>
          <w:sz w:val="18"/>
        </w:rPr>
        <w:t>vendor</w:t>
      </w:r>
    </w:p>
    <w:p>
      <w:pPr>
        <w:spacing w:after="0"/>
        <w:jc w:val="left"/>
        <w:rPr>
          <w:rFonts w:ascii="Arial MT"/>
          <w:sz w:val="18"/>
        </w:rPr>
        <w:sectPr>
          <w:type w:val="continuous"/>
          <w:pgSz w:w="10320" w:h="13220"/>
          <w:pgMar w:top="580" w:right="80" w:bottom="280" w:left="40" w:header="720" w:footer="720" w:gutter="0"/>
          <w:cols w:equalWidth="0" w:num="3">
            <w:col w:w="3991" w:space="40"/>
            <w:col w:w="2792" w:space="39"/>
            <w:col w:w="3338"/>
          </w:cols>
        </w:sectPr>
      </w:pPr>
    </w:p>
    <w:p>
      <w:pPr>
        <w:pStyle w:val="11"/>
        <w:spacing w:before="8"/>
        <w:rPr>
          <w:rFonts w:ascii="Arial MT"/>
          <w:sz w:val="8"/>
        </w:rPr>
      </w:pPr>
    </w:p>
    <w:p>
      <w:pPr>
        <w:pStyle w:val="11"/>
        <w:ind w:left="2626"/>
        <w:rPr>
          <w:rFonts w:ascii="Arial MT"/>
          <w:sz w:val="20"/>
        </w:rPr>
      </w:pPr>
      <w:r>
        <w:rPr>
          <w:rFonts w:ascii="Arial MT"/>
          <w:sz w:val="20"/>
        </w:rPr>
        <w:pict>
          <v:group id="_x0000_s4044" o:spid="_x0000_s4044" o:spt="203" style="height:217.5pt;width:351.4pt;" coordsize="7028,4350">
            <o:lock v:ext="edit"/>
            <v:shape id="_x0000_s4045" o:spid="_x0000_s4045" style="position:absolute;left:5275;top:283;height:562;width:1335;" fillcolor="#959595" filled="t" stroked="f" coordorigin="5275,283" coordsize="1335,562" path="m6610,283l5275,283,5275,763,5275,845,6610,845,6610,763,6610,283xe">
              <v:path arrowok="t"/>
              <v:fill on="t" focussize="0,0"/>
              <v:stroke on="f"/>
              <v:imagedata o:title=""/>
              <o:lock v:ext="edit"/>
            </v:shape>
            <v:shape id="_x0000_s4046" o:spid="_x0000_s4046" style="position:absolute;left:5208;top:216;height:547;width:1322;" fillcolor="#CCCCFF" filled="t" stroked="f" coordorigin="5208,216" coordsize="1322,547" path="m6530,216l5209,216,5208,763,6530,763,6530,216xe">
              <v:path arrowok="t"/>
              <v:fill on="t" focussize="0,0"/>
              <v:stroke on="f"/>
              <v:imagedata o:title=""/>
              <o:lock v:ext="edit"/>
            </v:shape>
            <v:line id="_x0000_s4047" o:spid="_x0000_s4047" o:spt="20" style="position:absolute;left:5835;top:769;flip:y;height:222;width:0;" stroked="t" coordsize="21600,21600">
              <v:path arrowok="t"/>
              <v:fill focussize="0,0"/>
              <v:stroke weight="0.585433070866142pt" color="#000000"/>
              <v:imagedata o:title=""/>
              <o:lock v:ext="edit"/>
            </v:line>
            <v:shape id="_x0000_s4048" o:spid="_x0000_s4048" style="position:absolute;left:5275;top:1195;height:562;width:1335;" fillcolor="#959595" filled="t" stroked="f" coordorigin="5275,1195" coordsize="1335,562" path="m6610,1195l5275,1195,5275,1676,5275,1757,6610,1757,6610,1676,6610,1195xe">
              <v:path arrowok="t"/>
              <v:fill on="t" focussize="0,0"/>
              <v:stroke on="f"/>
              <v:imagedata o:title=""/>
              <o:lock v:ext="edit"/>
            </v:shape>
            <v:shape id="_x0000_s4049" o:spid="_x0000_s4049" style="position:absolute;left:5208;top:1129;height:547;width:1322;" fillcolor="#FFFFFF" filled="t" stroked="f" coordorigin="5208,1129" coordsize="1322,547" path="m6530,1129l5209,1129,5208,1676,6530,1676,6530,1129xe">
              <v:path arrowok="t"/>
              <v:fill on="t" focussize="0,0"/>
              <v:stroke on="f"/>
              <v:imagedata o:title=""/>
              <o:lock v:ext="edit"/>
            </v:shape>
            <v:shape id="_x0000_s4050" o:spid="_x0000_s4050" style="position:absolute;left:5779;top:944;height:179;width:112;" fillcolor="#000000" filled="t" stroked="f" coordorigin="5780,945" coordsize="112,179" path="m5891,945l5835,967,5780,945,5835,1123,5891,945xe">
              <v:path arrowok="t"/>
              <v:fill on="t" focussize="0,0"/>
              <v:stroke on="f"/>
              <v:imagedata o:title=""/>
              <o:lock v:ext="edit"/>
            </v:shape>
            <v:line id="_x0000_s4051" o:spid="_x0000_s4051" o:spt="20" style="position:absolute;left:5835;top:1682;flip:y;height:222;width:0;" stroked="t" coordsize="21600,21600">
              <v:path arrowok="t"/>
              <v:fill focussize="0,0"/>
              <v:stroke weight="0.585433070866142pt" color="#000000"/>
              <v:imagedata o:title=""/>
              <o:lock v:ext="edit"/>
            </v:line>
            <v:shape id="_x0000_s4052" o:spid="_x0000_s4052" style="position:absolute;left:5275;top:2107;height:562;width:1335;" fillcolor="#959595" filled="t" stroked="f" coordorigin="5275,2107" coordsize="1335,562" path="m6610,2107l5275,2107,5275,2588,5275,2669,6610,2669,6610,2588,6610,2107xe">
              <v:path arrowok="t"/>
              <v:fill on="t" focussize="0,0"/>
              <v:stroke on="f"/>
              <v:imagedata o:title=""/>
              <o:lock v:ext="edit"/>
            </v:shape>
            <v:shape id="_x0000_s4053" o:spid="_x0000_s4053" style="position:absolute;left:5208;top:2041;height:547;width:1322;" fillcolor="#FFFFFF" filled="t" stroked="f" coordorigin="5208,2042" coordsize="1322,547" path="m6530,2042l5209,2042,5208,2588,6530,2588,6530,2042xe">
              <v:path arrowok="t"/>
              <v:fill on="t" focussize="0,0"/>
              <v:stroke on="f"/>
              <v:imagedata o:title=""/>
              <o:lock v:ext="edit"/>
            </v:shape>
            <v:shape id="_x0000_s4054" o:spid="_x0000_s4054" style="position:absolute;left:5779;top:1857;height:179;width:112;" fillcolor="#000000" filled="t" stroked="f" coordorigin="5780,1857" coordsize="112,179" path="m5891,1857l5835,1879,5780,1857,5835,2036,5891,1857xe">
              <v:path arrowok="t"/>
              <v:fill on="t" focussize="0,0"/>
              <v:stroke on="f"/>
              <v:imagedata o:title=""/>
              <o:lock v:ext="edit"/>
            </v:shape>
            <v:shape id="_x0000_s4055" o:spid="_x0000_s4055" o:spt="75" type="#_x0000_t75" style="position:absolute;left:5694;top:2737;height:353;width:283;" filled="f" stroked="f" coordsize="21600,21600">
              <v:path/>
              <v:fill on="f" focussize="0,0"/>
              <v:stroke on="f"/>
              <v:imagedata r:id="rId122" o:title=""/>
              <o:lock v:ext="edit" aspectratio="t"/>
            </v:shape>
            <v:shape id="_x0000_s4056" o:spid="_x0000_s4056" style="position:absolute;left:5275;top:3230;height:562;width:1335;" fillcolor="#959595" filled="t" stroked="f" coordorigin="5275,3231" coordsize="1335,562" path="m6610,3231l5275,3231,5275,3711,5275,3792,6610,3792,6610,3711,6610,3231xe">
              <v:path arrowok="t"/>
              <v:fill on="t" focussize="0,0"/>
              <v:stroke on="f"/>
              <v:imagedata o:title=""/>
              <o:lock v:ext="edit"/>
            </v:shape>
            <v:shape id="_x0000_s4057" o:spid="_x0000_s4057" style="position:absolute;left:5208;top:3164;height:547;width:1322;" fillcolor="#DCDCDC" filled="t" stroked="f" coordorigin="5208,3165" coordsize="1322,547" path="m6530,3165l5209,3165,5208,3711,6530,3711,6530,3165xe">
              <v:path arrowok="t"/>
              <v:fill on="t" focussize="0,0"/>
              <v:stroke on="f"/>
              <v:imagedata o:title=""/>
              <o:lock v:ext="edit"/>
            </v:shape>
            <v:shape id="_x0000_s4058" o:spid="_x0000_s4058" style="position:absolute;left:4856;top:5;height:4338;width:2166;" filled="f" stroked="t" coordorigin="4857,6" coordsize="2166,4338" path="m7022,6l4857,6,4857,4343,7022,4343,7022,6xe">
              <v:path arrowok="t"/>
              <v:fill on="f" focussize="0,0"/>
              <v:stroke weight="0.585433070866142pt" color="#000000"/>
              <v:imagedata o:title=""/>
              <o:lock v:ext="edit"/>
            </v:shape>
            <v:shape id="_x0000_s4059" o:spid="_x0000_s4059" style="position:absolute;left:4678;top:485;height:12;width:528;" fillcolor="#000000" filled="t" stroked="f" coordorigin="4678,486" coordsize="528,12" path="m4690,486l4678,486,4678,497,4690,497,4690,486xm4737,486l4725,486,4725,497,4737,497,4737,486xm4784,486l4772,486,4772,497,4784,497,4784,486xm4831,486l4819,486,4819,497,4831,497,4831,486xm4878,486l4866,486,4866,497,4878,497,4878,486xm4924,486l4913,486,4913,497,4924,497,4924,486xm4971,486l4960,486,4960,497,4971,497,4971,486xm5018,486l5007,486,5007,497,5018,497,5018,486xm5065,486l5053,486,5053,497,5065,497,5065,486xm5112,486l5100,486,5100,497,5112,497,5112,486xm5159,486l5147,486,5147,497,5159,497,5159,486xm5206,486l5194,486,5194,497,5206,497,5206,486xe">
              <v:path arrowok="t"/>
              <v:fill on="t" focussize="0,0"/>
              <v:stroke on="f"/>
              <v:imagedata o:title=""/>
              <o:lock v:ext="edit"/>
            </v:shape>
            <v:rect id="_x0000_s4060" o:spid="_x0000_s4060" o:spt="1" style="position:absolute;left:2812;top:283;height:480;width:1335;" fillcolor="#959595" filled="t" stroked="f" coordsize="21600,21600">
              <v:path/>
              <v:fill on="t" focussize="0,0"/>
              <v:stroke on="f"/>
              <v:imagedata o:title=""/>
              <o:lock v:ext="edit"/>
            </v:rect>
            <v:shape id="_x0000_s4061" o:spid="_x0000_s4061" style="position:absolute;left:2747;top:216;height:547;width:1320;" fillcolor="#CCCCFF" filled="t" stroked="f" coordorigin="2748,216" coordsize="1320,547" path="m4068,216l2748,216,2748,763,4068,763,4068,216xe">
              <v:path arrowok="t"/>
              <v:fill on="t" focussize="0,0"/>
              <v:stroke on="f"/>
              <v:imagedata o:title=""/>
              <o:lock v:ext="edit"/>
            </v:shape>
            <v:shape id="_x0000_s4062" o:spid="_x0000_s4062" style="position:absolute;left:2747;top:216;height:547;width:1320;" filled="f" stroked="t" coordorigin="2748,216" coordsize="1320,547" path="m4068,216l2748,216,2748,763,4068,763,4068,216xe">
              <v:path arrowok="t"/>
              <v:fill on="f" focussize="0,0"/>
              <v:stroke weight="0.585433070866142pt" color="#000000"/>
              <v:imagedata o:title=""/>
              <o:lock v:ext="edit"/>
            </v:shape>
            <v:line id="_x0000_s4063" o:spid="_x0000_s4063" o:spt="20" style="position:absolute;left:3375;top:769;flip:y;height:222;width:0;" stroked="t" coordsize="21600,21600">
              <v:path arrowok="t"/>
              <v:fill focussize="0,0"/>
              <v:stroke weight="0.585433070866142pt" color="#000000"/>
              <v:imagedata o:title=""/>
              <o:lock v:ext="edit"/>
            </v:line>
            <v:shape id="_x0000_s4064" o:spid="_x0000_s4064" style="position:absolute;left:3319;top:944;height:179;width:112;" fillcolor="#000000" filled="t" stroked="f" coordorigin="3319,945" coordsize="112,179" path="m3430,945l3375,967,3319,945,3375,1123,3430,945xe">
              <v:path arrowok="t"/>
              <v:fill on="t" focussize="0,0"/>
              <v:stroke on="f"/>
              <v:imagedata o:title=""/>
              <o:lock v:ext="edit"/>
            </v:shape>
            <v:shape id="_x0000_s4065" o:spid="_x0000_s4065" style="position:absolute;left:2812;top:1195;height:562;width:1335;" fillcolor="#959595" filled="t" stroked="f" coordorigin="2813,1195" coordsize="1335,562" path="m4147,1195l2813,1195,2813,1676,2813,1757,4147,1757,4147,1676,4147,1195xe">
              <v:path arrowok="t"/>
              <v:fill on="t" focussize="0,0"/>
              <v:stroke on="f"/>
              <v:imagedata o:title=""/>
              <o:lock v:ext="edit"/>
            </v:shape>
            <v:shape id="_x0000_s4066" o:spid="_x0000_s4066" style="position:absolute;left:2747;top:1129;height:547;width:1320;" fillcolor="#FFFFFF" filled="t" stroked="f" coordorigin="2748,1129" coordsize="1320,547" path="m4068,1129l2748,1129,2748,1676,4068,1676,4068,1129xe">
              <v:path arrowok="t"/>
              <v:fill on="t" focussize="0,0"/>
              <v:stroke on="f"/>
              <v:imagedata o:title=""/>
              <o:lock v:ext="edit"/>
            </v:shape>
            <v:shape id="_x0000_s4067" o:spid="_x0000_s4067" o:spt="75" type="#_x0000_t75" style="position:absolute;left:3304;top:1825;height:353;width:283;" filled="f" stroked="f" coordsize="21600,21600">
              <v:path/>
              <v:fill on="f" focussize="0,0"/>
              <v:stroke on="f"/>
              <v:imagedata r:id="rId123" o:title=""/>
              <o:lock v:ext="edit" aspectratio="t"/>
            </v:shape>
            <v:shape id="_x0000_s4068" o:spid="_x0000_s4068" style="position:absolute;left:2884;top:2318;height:562;width:1335;" fillcolor="#959595" filled="t" stroked="f" coordorigin="2885,2319" coordsize="1335,562" path="m4219,2319l2885,2319,2885,2799,2885,2880,4219,2880,4219,2799,4219,2319xe">
              <v:path arrowok="t"/>
              <v:fill on="t" focussize="0,0"/>
              <v:stroke on="f"/>
              <v:imagedata o:title=""/>
              <o:lock v:ext="edit"/>
            </v:shape>
            <v:shape id="_x0000_s4069" o:spid="_x0000_s4069" style="position:absolute;left:3240;top:2953;height:411;width:412;" filled="f" stroked="t" coordorigin="3240,2954" coordsize="412,411" path="m3447,3365l3652,3258,3549,3258,3549,3165,3343,3165,3343,3258,3240,3258,3447,3365xm3240,3061l3343,3061,3343,3154,3549,3154,3549,3061,3652,3061,3447,2954,3240,3061xe">
              <v:path arrowok="t"/>
              <v:fill on="f" focussize="0,0"/>
              <v:stroke weight="0.585433070866142pt" color="#000000"/>
              <v:imagedata o:title=""/>
              <o:lock v:ext="edit"/>
            </v:shape>
            <v:shape id="_x0000_s4070" o:spid="_x0000_s4070" style="position:absolute;left:2884;top:3513;height:557;width:1335;" fillcolor="#959595" filled="t" stroked="f" coordorigin="2885,3514" coordsize="1335,557" path="m4219,3514l2885,3514,2885,3992,2885,4071,4219,4071,4219,3992,4219,3514xe">
              <v:path arrowok="t"/>
              <v:fill on="t" focussize="0,0"/>
              <v:stroke on="f"/>
              <v:imagedata o:title=""/>
              <o:lock v:ext="edit"/>
            </v:shape>
            <v:shape id="_x0000_s4071" o:spid="_x0000_s4071" style="position:absolute;left:2326;top:5;height:4338;width:2236;" filled="f" stroked="t" coordorigin="2326,6" coordsize="2236,4338" path="m4561,6l2326,6,2326,4343,4561,4343,4561,6xe">
              <v:path arrowok="t"/>
              <v:fill on="f" focussize="0,0"/>
              <v:stroke weight="0.585433070866142pt" color="#000000"/>
              <v:imagedata o:title=""/>
              <o:lock v:ext="edit"/>
            </v:shape>
            <v:shape id="_x0000_s4072" o:spid="_x0000_s4072" style="position:absolute;left:4397;top:485;height:12;width:247;" fillcolor="#000000" filled="t" stroked="f" coordorigin="4397,486" coordsize="247,12" path="m4409,486l4397,486,4397,497,4409,497,4409,486xm4456,486l4444,486,4444,497,4456,497,4456,486xm4503,486l4491,486,4491,497,4503,497,4503,486xm4550,486l4538,486,4538,497,4550,497,4550,486xm4596,486l4585,486,4585,497,4596,497,4596,486xm4643,486l4632,486,4632,497,4643,497,4643,486xe">
              <v:path arrowok="t"/>
              <v:fill on="t" focussize="0,0"/>
              <v:stroke on="f"/>
              <v:imagedata o:title=""/>
              <o:lock v:ext="edit"/>
            </v:shape>
            <v:shape id="_x0000_s4073" o:spid="_x0000_s4073" o:spt="75" type="#_x0000_t75" style="position:absolute;left:4148;top:435;height:112;width:214;" filled="f" stroked="f" coordsize="21600,21600">
              <v:path/>
              <v:fill on="f" focussize="0,0"/>
              <v:stroke on="f"/>
              <v:imagedata r:id="rId124" o:title=""/>
              <o:lock v:ext="edit" aspectratio="t"/>
            </v:shape>
            <v:shape id="_x0000_s4074" o:spid="_x0000_s4074" style="position:absolute;left:4348;top:504;height:3466;width:744;" fillcolor="#FFFFFF" filled="t" stroked="f" coordorigin="4349,504" coordsize="744,3466" path="m5021,504l4349,504,4349,811,5021,811,5021,504xm5093,3663l4416,3663,4416,3970,5093,3970,5093,3663xe">
              <v:path arrowok="t"/>
              <v:fill on="t" focussize="0,0"/>
              <v:stroke on="f"/>
              <v:imagedata o:title=""/>
              <o:lock v:ext="edit"/>
            </v:shape>
            <v:shape id="_x0000_s4075" o:spid="_x0000_s4075" style="position:absolute;left:4392;top:3435;height:226;width:812;" fillcolor="#000000" filled="t" stroked="f" coordorigin="4393,3435" coordsize="812,226" path="m4407,3657l4404,3646,4393,3649,4396,3660,4407,3657xm4454,3644l4451,3633,4440,3636,4443,3647,4454,3644xm4501,3633l4498,3621,4487,3624,4489,3636,4501,3633xm4548,3619l4545,3608,4533,3611,4536,3622,4548,3619xm4595,3608l4592,3596,4580,3599,4583,3611,4595,3608xm4642,3595l4639,3583,4627,3587,4630,3597,4642,3595xm4689,3583l4686,3571,4674,3574,4677,3586,4689,3583xm4736,3570l4733,3558,4721,3562,4724,3573,4736,3570xm4782,3558l4779,3546,4768,3549,4771,3561,4782,3558xm4829,3545l4826,3533,4815,3537,4818,3548,4829,3545xm4876,3533l4873,3522,4861,3525,4864,3536,4876,3533xm4923,3520l4920,3510,4908,3513,4911,3523,4923,3520xm4970,3508l4967,3497,4955,3500,4958,3511,4970,3508xm5017,3495l5014,3485,5002,3488,5005,3498,5017,3495xm5064,3483l5061,3472,5049,3475,5052,3486,5064,3483xm5110,3470l5108,3460,5096,3463,5099,3473,5110,3470xm5157,3459l5154,3447,5143,3450,5146,3462,5157,3459xm5204,3445l5201,3435,5190,3438,5193,3448,5204,3445xe">
              <v:path arrowok="t"/>
              <v:fill on="t" focussize="0,0"/>
              <v:stroke on="f"/>
              <v:imagedata o:title=""/>
              <o:lock v:ext="edit"/>
            </v:shape>
            <v:shape id="_x0000_s4076" o:spid="_x0000_s4076" o:spt="75" type="#_x0000_t75" style="position:absolute;left:4148;top:3620;height:107;width:213;" filled="f" stroked="f" coordsize="21600,21600">
              <v:path/>
              <v:fill on="f" focussize="0,0"/>
              <v:stroke on="f"/>
              <v:imagedata r:id="rId125" o:title=""/>
              <o:lock v:ext="edit" aspectratio="t"/>
            </v:shape>
            <v:shape id="_x0000_s4077" o:spid="_x0000_s4077" style="position:absolute;left:355;top:2318;height:562;width:1330;" fillcolor="#959595" filled="t" stroked="f" coordorigin="355,2319" coordsize="1330,562" path="m1685,2319l355,2319,355,2799,355,2880,1685,2880,1685,2799,1685,2319xe">
              <v:path arrowok="t"/>
              <v:fill on="t" focussize="0,0"/>
              <v:stroke on="f"/>
              <v:imagedata o:title=""/>
              <o:lock v:ext="edit"/>
            </v:shape>
            <v:shape id="_x0000_s4078" o:spid="_x0000_s4078" style="position:absolute;left:709;top:2953;height:411;width:412;" filled="f" stroked="t" coordorigin="709,2954" coordsize="412,411" path="m916,3365l1121,3258,1018,3258,1018,3165,812,3165,812,3258,709,3258,916,3365xm709,3061l812,3061,812,3154,1018,3154,1018,3061,1121,3061,916,2954,709,3061xe">
              <v:path arrowok="t"/>
              <v:fill on="f" focussize="0,0"/>
              <v:stroke weight="0.585433070866142pt" color="#000000"/>
              <v:imagedata o:title=""/>
              <o:lock v:ext="edit"/>
            </v:shape>
            <v:shape id="_x0000_s4079" o:spid="_x0000_s4079" style="position:absolute;left:355;top:3513;height:557;width:1330;" fillcolor="#959595" filled="t" stroked="f" coordorigin="355,3514" coordsize="1330,557" path="m1685,3514l355,3514,355,3992,355,4071,1685,4071,1685,3992,1685,3514xe">
              <v:path arrowok="t"/>
              <v:fill on="t" focussize="0,0"/>
              <v:stroke on="f"/>
              <v:imagedata o:title=""/>
              <o:lock v:ext="edit"/>
            </v:shape>
            <v:shape id="_x0000_s4080" o:spid="_x0000_s4080" style="position:absolute;left:5;top:5;height:4338;width:1955;" filled="f" stroked="t" coordorigin="6,6" coordsize="1955,4338" path="m1960,6l6,6,6,4343,1960,4343,1960,6xe">
              <v:path arrowok="t"/>
              <v:fill on="f" focussize="0,0"/>
              <v:stroke weight="0.585433070866142pt" color="#000000"/>
              <v:imagedata o:title=""/>
              <o:lock v:ext="edit"/>
            </v:shape>
            <v:rect id="_x0000_s4081" o:spid="_x0000_s4081" o:spt="1" style="position:absolute;left:1886;top:2539;height:308;width:672;" fillcolor="#FFFFFF" filled="t" stroked="f" coordsize="21600,21600">
              <v:path/>
              <v:fill on="t" focussize="0,0"/>
              <v:stroke on="f"/>
              <v:imagedata o:title=""/>
              <o:lock v:ext="edit"/>
            </v:rect>
            <v:shape id="_x0000_s4082" o:spid="_x0000_s4082" style="position:absolute;left:1936;top:3714;height:12;width:809;" fillcolor="#000000" filled="t" stroked="f" coordorigin="1937,3714" coordsize="809,12" path="m1948,3714l1937,3714,1937,3726,1948,3726,1948,3714xm1995,3714l1983,3714,1983,3726,1995,3726,1995,3714xm2042,3714l2030,3714,2030,3726,2042,3726,2042,3714xm2089,3714l2077,3714,2077,3726,2089,3726,2089,3714xm2136,3714l2124,3714,2124,3726,2136,3726,2136,3714xm2183,3714l2171,3714,2171,3726,2183,3726,2183,3714xm2229,3714l2218,3714,2218,3726,2229,3726,2229,3714xm2276,3714l2265,3714,2265,3726,2276,3726,2276,3714xm2323,3714l2311,3714,2311,3726,2323,3726,2323,3714xm2370,3714l2358,3714,2358,3726,2370,3726,2370,3714xm2417,3714l2405,3714,2405,3726,2417,3726,2417,3714xm2464,3714l2452,3714,2452,3726,2464,3726,2464,3714xm2511,3714l2499,3714,2499,3726,2511,3726,2511,3714xm2558,3714l2546,3714,2546,3726,2558,3726,2558,3714xm2604,3714l2593,3714,2593,3726,2604,3726,2604,3714xm2651,3714l2640,3714,2640,3726,2651,3726,2651,3714xm2698,3714l2686,3714,2686,3726,2698,3726,2698,3714xm2745,3714l2733,3714,2733,3726,2745,3726,2745,3714xe">
              <v:path arrowok="t"/>
              <v:fill on="t" focussize="0,0"/>
              <v:stroke on="f"/>
              <v:imagedata o:title=""/>
              <o:lock v:ext="edit"/>
            </v:shape>
            <v:shape id="_x0000_s4083" o:spid="_x0000_s4083" o:spt="75" type="#_x0000_t75" style="position:absolute;left:1687;top:3664;height:111;width:214;" filled="f" stroked="f" coordsize="21600,21600">
              <v:path/>
              <v:fill on="f" focussize="0,0"/>
              <v:stroke on="f"/>
              <v:imagedata r:id="rId126" o:title=""/>
              <o:lock v:ext="edit" aspectratio="t"/>
            </v:shape>
            <v:shape id="_x0000_s4084" o:spid="_x0000_s4084" style="position:absolute;left:1936;top:2521;height:12;width:809;" fillcolor="#000000" filled="t" stroked="f" coordorigin="1937,2521" coordsize="809,12" path="m1948,2521l1937,2521,1937,2533,1948,2533,1948,2521xm1995,2521l1983,2521,1983,2533,1995,2533,1995,2521xm2042,2521l2030,2521,2030,2533,2042,2533,2042,2521xm2089,2521l2077,2521,2077,2533,2089,2533,2089,2521xm2136,2521l2124,2521,2124,2533,2136,2533,2136,2521xm2183,2521l2171,2521,2171,2533,2183,2533,2183,2521xm2229,2521l2218,2521,2218,2533,2229,2533,2229,2521xm2276,2521l2265,2521,2265,2533,2276,2533,2276,2521xm2323,2521l2311,2521,2311,2533,2323,2533,2323,2521xm2370,2521l2358,2521,2358,2533,2370,2533,2370,2521xm2417,2521l2405,2521,2405,2533,2417,2533,2417,2521xm2464,2521l2452,2521,2452,2533,2464,2533,2464,2521xm2511,2521l2499,2521,2499,2533,2511,2533,2511,2521xm2558,2521l2546,2521,2546,2533,2558,2533,2558,2521xm2604,2521l2593,2521,2593,2533,2604,2533,2604,2521xm2651,2521l2640,2521,2640,2533,2651,2533,2651,2521xm2698,2521l2686,2521,2686,2533,2698,2533,2698,2521xm2745,2521l2733,2521,2733,2533,2745,2533,2745,2521xe">
              <v:path arrowok="t"/>
              <v:fill on="t" focussize="0,0"/>
              <v:stroke on="f"/>
              <v:imagedata o:title=""/>
              <o:lock v:ext="edit"/>
            </v:shape>
            <v:shape id="_x0000_s4085" o:spid="_x0000_s4085" o:spt="75" type="#_x0000_t75" style="position:absolute;left:1687;top:2471;height:111;width:214;" filled="f" stroked="f" coordsize="21600,21600">
              <v:path/>
              <v:fill on="f" focussize="0,0"/>
              <v:stroke on="f"/>
              <v:imagedata r:id="rId126" o:title=""/>
              <o:lock v:ext="edit" aspectratio="t"/>
            </v:shape>
            <v:rect id="_x0000_s4086" o:spid="_x0000_s4086" o:spt="1" style="position:absolute;left:1886;top:3734;height:308;width:672;" fillcolor="#FFFFFF" filled="t" stroked="f" coordsize="21600,21600">
              <v:path/>
              <v:fill on="t" focussize="0,0"/>
              <v:stroke on="f"/>
              <v:imagedata o:title=""/>
              <o:lock v:ext="edit"/>
            </v:rect>
            <v:shape id="_x0000_s4087" o:spid="_x0000_s4087" o:spt="202" type="#_x0000_t202" style="position:absolute;left:4430;top:534;height:208;width:527;" filled="f" stroked="f" coordsize="21600,21600">
              <v:path/>
              <v:fill on="f" focussize="0,0"/>
              <v:stroke on="f" joinstyle="miter"/>
              <v:imagedata o:title=""/>
              <o:lock v:ext="edit"/>
              <v:textbox inset="0mm,0mm,0mm,0mm">
                <w:txbxContent>
                  <w:p>
                    <w:pPr>
                      <w:tabs>
                        <w:tab w:val="left" w:pos="412"/>
                      </w:tabs>
                      <w:spacing w:before="0" w:line="206" w:lineRule="exact"/>
                      <w:ind w:left="0" w:right="0" w:firstLine="0"/>
                      <w:jc w:val="left"/>
                      <w:rPr>
                        <w:rFonts w:ascii="Times New Roman"/>
                        <w:sz w:val="18"/>
                      </w:rPr>
                    </w:pPr>
                    <w:r>
                      <w:rPr>
                        <w:rFonts w:ascii="Times New Roman"/>
                        <w:w w:val="105"/>
                        <w:sz w:val="18"/>
                      </w:rPr>
                      <w:t>so</w:t>
                    </w:r>
                    <w:r>
                      <w:rPr>
                        <w:rFonts w:ascii="Times New Roman"/>
                        <w:w w:val="105"/>
                        <w:sz w:val="18"/>
                      </w:rPr>
                      <w:tab/>
                    </w:r>
                    <w:r>
                      <w:rPr>
                        <w:rFonts w:ascii="Times New Roman"/>
                        <w:w w:val="105"/>
                        <w:sz w:val="18"/>
                      </w:rPr>
                      <w:t>o</w:t>
                    </w:r>
                  </w:p>
                </w:txbxContent>
              </v:textbox>
            </v:shape>
            <v:shape id="_x0000_s4088" o:spid="_x0000_s4088" o:spt="202" type="#_x0000_t202" style="position:absolute;left:3513;top:884;height:208;width:858;" filled="f" stroked="f" coordsize="21600,21600">
              <v:path/>
              <v:fill on="f" focussize="0,0"/>
              <v:stroke on="f" joinstyle="miter"/>
              <v:imagedata o:title=""/>
              <o:lock v:ext="edit"/>
              <v:textbox inset="0mm,0mm,0mm,0mm">
                <w:txbxContent>
                  <w:p>
                    <w:pPr>
                      <w:spacing w:before="0" w:line="206" w:lineRule="exact"/>
                      <w:ind w:left="0" w:right="0" w:firstLine="0"/>
                      <w:jc w:val="left"/>
                      <w:rPr>
                        <w:rFonts w:ascii="Times New Roman"/>
                        <w:sz w:val="18"/>
                      </w:rPr>
                    </w:pPr>
                    <w:r>
                      <w:rPr>
                        <w:rFonts w:ascii="Times New Roman"/>
                        <w:w w:val="105"/>
                        <w:sz w:val="18"/>
                      </w:rPr>
                      <w:t>included</w:t>
                    </w:r>
                    <w:r>
                      <w:rPr>
                        <w:rFonts w:ascii="Times New Roman"/>
                        <w:spacing w:val="-8"/>
                        <w:w w:val="105"/>
                        <w:sz w:val="18"/>
                      </w:rPr>
                      <w:t xml:space="preserve"> </w:t>
                    </w:r>
                    <w:r>
                      <w:rPr>
                        <w:rFonts w:ascii="Times New Roman"/>
                        <w:w w:val="105"/>
                        <w:sz w:val="18"/>
                      </w:rPr>
                      <w:t>to</w:t>
                    </w:r>
                  </w:p>
                </w:txbxContent>
              </v:textbox>
            </v:shape>
            <v:shape id="_x0000_s4089" o:spid="_x0000_s4089" o:spt="202" type="#_x0000_t202" style="position:absolute;left:5976;top:884;height:208;width:858;" filled="f" stroked="f" coordsize="21600,21600">
              <v:path/>
              <v:fill on="f" focussize="0,0"/>
              <v:stroke on="f" joinstyle="miter"/>
              <v:imagedata o:title=""/>
              <o:lock v:ext="edit"/>
              <v:textbox inset="0mm,0mm,0mm,0mm">
                <w:txbxContent>
                  <w:p>
                    <w:pPr>
                      <w:spacing w:before="0" w:line="206" w:lineRule="exact"/>
                      <w:ind w:left="0" w:right="0" w:firstLine="0"/>
                      <w:jc w:val="left"/>
                      <w:rPr>
                        <w:rFonts w:ascii="Times New Roman"/>
                        <w:sz w:val="18"/>
                      </w:rPr>
                    </w:pPr>
                    <w:r>
                      <w:rPr>
                        <w:rFonts w:ascii="Times New Roman"/>
                        <w:w w:val="105"/>
                        <w:sz w:val="18"/>
                      </w:rPr>
                      <w:t>included</w:t>
                    </w:r>
                    <w:r>
                      <w:rPr>
                        <w:rFonts w:ascii="Times New Roman"/>
                        <w:spacing w:val="-10"/>
                        <w:w w:val="105"/>
                        <w:sz w:val="18"/>
                      </w:rPr>
                      <w:t xml:space="preserve"> </w:t>
                    </w:r>
                    <w:r>
                      <w:rPr>
                        <w:rFonts w:ascii="Times New Roman"/>
                        <w:w w:val="105"/>
                        <w:sz w:val="18"/>
                      </w:rPr>
                      <w:t>to</w:t>
                    </w:r>
                  </w:p>
                </w:txbxContent>
              </v:textbox>
            </v:shape>
            <v:shape id="_x0000_s4090" o:spid="_x0000_s4090" o:spt="202" type="#_x0000_t202" style="position:absolute;left:3657;top:1868;height:208;width:599;" filled="f" stroked="f" coordsize="21600,21600">
              <v:path/>
              <v:fill on="f" focussize="0,0"/>
              <v:stroke on="f" joinstyle="miter"/>
              <v:imagedata o:title=""/>
              <o:lock v:ext="edit"/>
              <v:textbox inset="0mm,0mm,0mm,0mm">
                <w:txbxContent>
                  <w:p>
                    <w:pPr>
                      <w:spacing w:before="0" w:line="206" w:lineRule="exact"/>
                      <w:ind w:left="0" w:right="0" w:firstLine="0"/>
                      <w:jc w:val="left"/>
                      <w:rPr>
                        <w:rFonts w:ascii="Times New Roman"/>
                        <w:sz w:val="18"/>
                      </w:rPr>
                    </w:pPr>
                    <w:r>
                      <w:rPr>
                        <w:rFonts w:ascii="Times New Roman"/>
                        <w:w w:val="105"/>
                        <w:sz w:val="18"/>
                      </w:rPr>
                      <w:t>build</w:t>
                    </w:r>
                    <w:r>
                      <w:rPr>
                        <w:rFonts w:ascii="Times New Roman"/>
                        <w:spacing w:val="-5"/>
                        <w:w w:val="105"/>
                        <w:sz w:val="18"/>
                      </w:rPr>
                      <w:t xml:space="preserve"> </w:t>
                    </w:r>
                    <w:r>
                      <w:rPr>
                        <w:rFonts w:ascii="Times New Roman"/>
                        <w:w w:val="105"/>
                        <w:sz w:val="18"/>
                      </w:rPr>
                      <w:t>to</w:t>
                    </w:r>
                  </w:p>
                </w:txbxContent>
              </v:textbox>
            </v:shape>
            <v:shape id="_x0000_s4091" o:spid="_x0000_s4091" o:spt="202" type="#_x0000_t202" style="position:absolute;left:5976;top:1796;height:208;width:858;" filled="f" stroked="f" coordsize="21600,21600">
              <v:path/>
              <v:fill on="f" focussize="0,0"/>
              <v:stroke on="f" joinstyle="miter"/>
              <v:imagedata o:title=""/>
              <o:lock v:ext="edit"/>
              <v:textbox inset="0mm,0mm,0mm,0mm">
                <w:txbxContent>
                  <w:p>
                    <w:pPr>
                      <w:spacing w:before="0" w:line="206" w:lineRule="exact"/>
                      <w:ind w:left="0" w:right="0" w:firstLine="0"/>
                      <w:jc w:val="left"/>
                      <w:rPr>
                        <w:rFonts w:ascii="Times New Roman"/>
                        <w:sz w:val="18"/>
                      </w:rPr>
                    </w:pPr>
                    <w:r>
                      <w:rPr>
                        <w:rFonts w:ascii="Times New Roman"/>
                        <w:w w:val="105"/>
                        <w:sz w:val="18"/>
                      </w:rPr>
                      <w:t>included</w:t>
                    </w:r>
                    <w:r>
                      <w:rPr>
                        <w:rFonts w:ascii="Times New Roman"/>
                        <w:spacing w:val="-10"/>
                        <w:w w:val="105"/>
                        <w:sz w:val="18"/>
                      </w:rPr>
                      <w:t xml:space="preserve"> </w:t>
                    </w:r>
                    <w:r>
                      <w:rPr>
                        <w:rFonts w:ascii="Times New Roman"/>
                        <w:w w:val="105"/>
                        <w:sz w:val="18"/>
                      </w:rPr>
                      <w:t>to</w:t>
                    </w:r>
                  </w:p>
                </w:txbxContent>
              </v:textbox>
            </v:shape>
            <v:shape id="_x0000_s4092" o:spid="_x0000_s4092" o:spt="202" type="#_x0000_t202" style="position:absolute;left:2328;top:2569;height:208;width:167;" filled="f" stroked="f" coordsize="21600,21600">
              <v:path/>
              <v:fill on="f" focussize="0,0"/>
              <v:stroke on="f" joinstyle="miter"/>
              <v:imagedata o:title=""/>
              <o:lock v:ext="edit"/>
              <v:textbox inset="0mm,0mm,0mm,0mm">
                <w:txbxContent>
                  <w:p>
                    <w:pPr>
                      <w:spacing w:before="0" w:line="206" w:lineRule="exact"/>
                      <w:ind w:left="0" w:right="0" w:firstLine="0"/>
                      <w:jc w:val="left"/>
                      <w:rPr>
                        <w:rFonts w:ascii="Times New Roman"/>
                        <w:sz w:val="18"/>
                      </w:rPr>
                    </w:pPr>
                    <w:r>
                      <w:rPr>
                        <w:rFonts w:ascii="Times New Roman"/>
                        <w:w w:val="105"/>
                        <w:sz w:val="18"/>
                      </w:rPr>
                      <w:t>to</w:t>
                    </w:r>
                  </w:p>
                </w:txbxContent>
              </v:textbox>
            </v:shape>
            <v:shape id="_x0000_s4093" o:spid="_x0000_s4093" o:spt="202" type="#_x0000_t202" style="position:absolute;left:6115;top:2780;height:208;width:599;" filled="f" stroked="f" coordsize="21600,21600">
              <v:path/>
              <v:fill on="f" focussize="0,0"/>
              <v:stroke on="f" joinstyle="miter"/>
              <v:imagedata o:title=""/>
              <o:lock v:ext="edit"/>
              <v:textbox inset="0mm,0mm,0mm,0mm">
                <w:txbxContent>
                  <w:p>
                    <w:pPr>
                      <w:spacing w:before="0" w:line="206" w:lineRule="exact"/>
                      <w:ind w:left="0" w:right="0" w:firstLine="0"/>
                      <w:jc w:val="left"/>
                      <w:rPr>
                        <w:rFonts w:ascii="Times New Roman"/>
                        <w:sz w:val="18"/>
                      </w:rPr>
                    </w:pPr>
                    <w:r>
                      <w:rPr>
                        <w:rFonts w:ascii="Times New Roman"/>
                        <w:w w:val="105"/>
                        <w:sz w:val="18"/>
                      </w:rPr>
                      <w:t>build</w:t>
                    </w:r>
                    <w:r>
                      <w:rPr>
                        <w:rFonts w:ascii="Times New Roman"/>
                        <w:spacing w:val="-7"/>
                        <w:w w:val="105"/>
                        <w:sz w:val="18"/>
                      </w:rPr>
                      <w:t xml:space="preserve"> </w:t>
                    </w:r>
                    <w:r>
                      <w:rPr>
                        <w:rFonts w:ascii="Times New Roman"/>
                        <w:w w:val="105"/>
                        <w:sz w:val="18"/>
                      </w:rPr>
                      <w:t>to</w:t>
                    </w:r>
                  </w:p>
                </w:txbxContent>
              </v:textbox>
            </v:shape>
            <v:shape id="_x0000_s4094" o:spid="_x0000_s4094" o:spt="202" type="#_x0000_t202" style="position:absolute;left:1195;top:2991;height:433;width:665;" filled="f" stroked="f" coordsize="21600,21600">
              <v:path/>
              <v:fill on="f" focussize="0,0"/>
              <v:stroke on="f" joinstyle="miter"/>
              <v:imagedata o:title=""/>
              <o:lock v:ext="edit"/>
              <v:textbox inset="0mm,0mm,0mm,0mm">
                <w:txbxContent>
                  <w:p>
                    <w:pPr>
                      <w:spacing w:before="0" w:line="261" w:lineRule="auto"/>
                      <w:ind w:left="201" w:right="2" w:hanging="202"/>
                      <w:jc w:val="left"/>
                      <w:rPr>
                        <w:rFonts w:ascii="Times New Roman"/>
                        <w:sz w:val="18"/>
                      </w:rPr>
                    </w:pPr>
                    <w:r>
                      <w:rPr>
                        <w:rFonts w:ascii="Times New Roman"/>
                        <w:spacing w:val="-1"/>
                        <w:w w:val="105"/>
                        <w:sz w:val="18"/>
                      </w:rPr>
                      <w:t>dynamic</w:t>
                    </w:r>
                    <w:r>
                      <w:rPr>
                        <w:rFonts w:ascii="Times New Roman"/>
                        <w:spacing w:val="-45"/>
                        <w:w w:val="105"/>
                        <w:sz w:val="18"/>
                      </w:rPr>
                      <w:t xml:space="preserve"> </w:t>
                    </w:r>
                    <w:r>
                      <w:rPr>
                        <w:rFonts w:ascii="Times New Roman"/>
                        <w:w w:val="105"/>
                        <w:sz w:val="18"/>
                      </w:rPr>
                      <w:t>link</w:t>
                    </w:r>
                  </w:p>
                </w:txbxContent>
              </v:textbox>
            </v:shape>
            <v:shape id="_x0000_s4095" o:spid="_x0000_s4095" o:spt="202" type="#_x0000_t202" style="position:absolute;left:3724;top:2919;height:433;width:670;" filled="f" stroked="f" coordsize="21600,21600">
              <v:path/>
              <v:fill on="f" focussize="0,0"/>
              <v:stroke on="f" joinstyle="miter"/>
              <v:imagedata o:title=""/>
              <o:lock v:ext="edit"/>
              <v:textbox inset="0mm,0mm,0mm,0mm">
                <w:txbxContent>
                  <w:p>
                    <w:pPr>
                      <w:spacing w:before="0" w:line="261" w:lineRule="auto"/>
                      <w:ind w:left="177" w:right="0" w:hanging="178"/>
                      <w:jc w:val="left"/>
                      <w:rPr>
                        <w:rFonts w:ascii="Times New Roman"/>
                        <w:sz w:val="18"/>
                      </w:rPr>
                    </w:pPr>
                    <w:r>
                      <w:rPr>
                        <w:rFonts w:ascii="Times New Roman"/>
                        <w:w w:val="105"/>
                        <w:sz w:val="18"/>
                      </w:rPr>
                      <w:t>dynamic</w:t>
                    </w:r>
                    <w:r>
                      <w:rPr>
                        <w:rFonts w:ascii="Times New Roman"/>
                        <w:spacing w:val="-46"/>
                        <w:w w:val="105"/>
                        <w:sz w:val="18"/>
                      </w:rPr>
                      <w:t xml:space="preserve"> </w:t>
                    </w:r>
                    <w:r>
                      <w:rPr>
                        <w:rFonts w:ascii="Times New Roman"/>
                        <w:w w:val="105"/>
                        <w:sz w:val="18"/>
                      </w:rPr>
                      <w:t>link</w:t>
                    </w:r>
                  </w:p>
                </w:txbxContent>
              </v:textbox>
            </v:shape>
            <v:shape id="_x0000_s4096" o:spid="_x0000_s4096" o:spt="202" type="#_x0000_t202" style="position:absolute;left:1968;top:3764;height:208;width:527;" filled="f" stroked="f" coordsize="21600,21600">
              <v:path/>
              <v:fill on="f" focussize="0,0"/>
              <v:stroke on="f" joinstyle="miter"/>
              <v:imagedata o:title=""/>
              <o:lock v:ext="edit"/>
              <v:textbox inset="0mm,0mm,0mm,0mm">
                <w:txbxContent>
                  <w:p>
                    <w:pPr>
                      <w:spacing w:before="0" w:line="206" w:lineRule="exact"/>
                      <w:ind w:left="0" w:right="0" w:firstLine="0"/>
                      <w:jc w:val="left"/>
                      <w:rPr>
                        <w:rFonts w:ascii="Times New Roman"/>
                        <w:sz w:val="18"/>
                      </w:rPr>
                    </w:pPr>
                    <w:r>
                      <w:rPr>
                        <w:rFonts w:ascii="Times New Roman"/>
                        <w:w w:val="105"/>
                        <w:sz w:val="18"/>
                      </w:rPr>
                      <w:t>sold</w:t>
                    </w:r>
                    <w:r>
                      <w:rPr>
                        <w:rFonts w:ascii="Times New Roman"/>
                        <w:spacing w:val="-5"/>
                        <w:w w:val="105"/>
                        <w:sz w:val="18"/>
                      </w:rPr>
                      <w:t xml:space="preserve"> </w:t>
                    </w:r>
                    <w:r>
                      <w:rPr>
                        <w:rFonts w:ascii="Times New Roman"/>
                        <w:w w:val="105"/>
                        <w:sz w:val="18"/>
                      </w:rPr>
                      <w:t>to</w:t>
                    </w:r>
                  </w:p>
                </w:txbxContent>
              </v:textbox>
            </v:shape>
            <v:shape id="_x0000_s4097" o:spid="_x0000_s4097" o:spt="202" type="#_x0000_t202" style="position:absolute;left:4497;top:3692;height:208;width:527;" filled="f" stroked="f" coordsize="21600,21600">
              <v:path/>
              <v:fill on="f" focussize="0,0"/>
              <v:stroke on="f" joinstyle="miter"/>
              <v:imagedata o:title=""/>
              <o:lock v:ext="edit"/>
              <v:textbox inset="0mm,0mm,0mm,0mm">
                <w:txbxContent>
                  <w:p>
                    <w:pPr>
                      <w:spacing w:before="0" w:line="206" w:lineRule="exact"/>
                      <w:ind w:left="0" w:right="0" w:firstLine="0"/>
                      <w:jc w:val="left"/>
                      <w:rPr>
                        <w:rFonts w:ascii="Times New Roman"/>
                        <w:sz w:val="18"/>
                      </w:rPr>
                    </w:pPr>
                    <w:r>
                      <w:rPr>
                        <w:rFonts w:ascii="Times New Roman"/>
                        <w:w w:val="105"/>
                        <w:sz w:val="18"/>
                      </w:rPr>
                      <w:t>sold</w:t>
                    </w:r>
                    <w:r>
                      <w:rPr>
                        <w:rFonts w:ascii="Times New Roman"/>
                        <w:spacing w:val="-6"/>
                        <w:w w:val="105"/>
                        <w:sz w:val="18"/>
                      </w:rPr>
                      <w:t xml:space="preserve"> </w:t>
                    </w:r>
                    <w:r>
                      <w:rPr>
                        <w:rFonts w:ascii="Times New Roman"/>
                        <w:w w:val="105"/>
                        <w:sz w:val="18"/>
                      </w:rPr>
                      <w:t>to</w:t>
                    </w:r>
                  </w:p>
                </w:txbxContent>
              </v:textbox>
            </v:shape>
            <v:shape id="_x0000_s4098" o:spid="_x0000_s4098" o:spt="202" type="#_x0000_t202" style="position:absolute;left:1959;top:2526;height:1194;width:367;" filled="f" stroked="t" coordsize="21600,21600">
              <v:path/>
              <v:fill on="f" focussize="0,0"/>
              <v:stroke weight="0.600393700787402pt" color="#000000"/>
              <v:imagedata o:title=""/>
              <o:lock v:ext="edit"/>
              <v:textbox inset="0mm,0mm,0mm,0mm">
                <w:txbxContent>
                  <w:p>
                    <w:pPr>
                      <w:spacing w:before="35"/>
                      <w:ind w:left="2" w:right="0" w:firstLine="0"/>
                      <w:jc w:val="left"/>
                      <w:rPr>
                        <w:rFonts w:ascii="Times New Roman"/>
                        <w:sz w:val="18"/>
                      </w:rPr>
                    </w:pPr>
                    <w:r>
                      <w:rPr>
                        <w:rFonts w:ascii="Times New Roman"/>
                        <w:w w:val="105"/>
                        <w:sz w:val="18"/>
                      </w:rPr>
                      <w:t>sold</w:t>
                    </w:r>
                  </w:p>
                </w:txbxContent>
              </v:textbox>
            </v:shape>
            <v:shape id="_x0000_s4099" o:spid="_x0000_s4099" o:spt="202" type="#_x0000_t202" style="position:absolute;left:4567;top:497;height:3025;width:284;" filled="f" stroked="f" coordsize="21600,21600">
              <v:path/>
              <v:fill on="f" focussize="0,0"/>
              <v:stroke on="f" joinstyle="miter"/>
              <v:imagedata o:title=""/>
              <o:lock v:ext="edit"/>
              <v:textbox inset="0mm,0mm,0mm,0mm">
                <w:txbxContent>
                  <w:p>
                    <w:pPr>
                      <w:spacing w:before="35"/>
                      <w:ind w:left="31" w:right="0" w:firstLine="0"/>
                      <w:jc w:val="left"/>
                      <w:rPr>
                        <w:rFonts w:ascii="Times New Roman"/>
                        <w:sz w:val="18"/>
                      </w:rPr>
                    </w:pPr>
                    <w:r>
                      <w:rPr>
                        <w:rFonts w:ascii="Times New Roman"/>
                        <w:w w:val="105"/>
                        <w:sz w:val="18"/>
                      </w:rPr>
                      <w:t>ld</w:t>
                    </w:r>
                    <w:r>
                      <w:rPr>
                        <w:rFonts w:ascii="Times New Roman"/>
                        <w:spacing w:val="-10"/>
                        <w:w w:val="105"/>
                        <w:sz w:val="18"/>
                      </w:rPr>
                      <w:t xml:space="preserve"> </w:t>
                    </w:r>
                    <w:r>
                      <w:rPr>
                        <w:rFonts w:ascii="Times New Roman"/>
                        <w:w w:val="105"/>
                        <w:sz w:val="18"/>
                      </w:rPr>
                      <w:t>t</w:t>
                    </w:r>
                  </w:p>
                </w:txbxContent>
              </v:textbox>
            </v:shape>
            <v:shape id="_x0000_s4100" o:spid="_x0000_s4100" o:spt="202" type="#_x0000_t202" style="position:absolute;left:5208;top:216;height:547;width:1322;" filled="f" stroked="t" coordsize="21600,21600">
              <v:path/>
              <v:fill on="f" focussize="0,0"/>
              <v:stroke weight="0.600393700787402pt" color="#000000"/>
              <v:imagedata o:title=""/>
              <o:lock v:ext="edit"/>
              <v:textbox inset="0mm,0mm,0mm,0mm">
                <w:txbxContent>
                  <w:p>
                    <w:pPr>
                      <w:spacing w:before="147"/>
                      <w:ind w:left="166" w:right="0" w:firstLine="0"/>
                      <w:jc w:val="left"/>
                      <w:rPr>
                        <w:rFonts w:ascii="Times New Roman"/>
                        <w:sz w:val="18"/>
                      </w:rPr>
                    </w:pPr>
                    <w:r>
                      <w:rPr>
                        <w:rFonts w:ascii="Times New Roman"/>
                        <w:w w:val="105"/>
                        <w:sz w:val="18"/>
                      </w:rPr>
                      <w:t>IFastString.h</w:t>
                    </w:r>
                  </w:p>
                </w:txbxContent>
              </v:textbox>
            </v:shape>
            <v:shape id="_x0000_s4101" o:spid="_x0000_s4101" o:spt="202" type="#_x0000_t202" style="position:absolute;left:2812;top:283;height:562;width:1335;" filled="f" stroked="f" coordsize="21600,21600">
              <v:path/>
              <v:fill on="f" focussize="0,0"/>
              <v:stroke on="f" joinstyle="miter"/>
              <v:imagedata o:title=""/>
              <o:lock v:ext="edit"/>
              <v:textbox inset="0mm,0mm,0mm,0mm">
                <w:txbxContent>
                  <w:p>
                    <w:pPr>
                      <w:spacing w:before="86"/>
                      <w:ind w:left="110" w:right="0" w:firstLine="0"/>
                      <w:jc w:val="left"/>
                      <w:rPr>
                        <w:rFonts w:ascii="Times New Roman"/>
                        <w:sz w:val="18"/>
                      </w:rPr>
                    </w:pPr>
                    <w:r>
                      <w:rPr>
                        <w:rFonts w:ascii="Times New Roman"/>
                        <w:w w:val="105"/>
                        <w:sz w:val="18"/>
                      </w:rPr>
                      <w:t>IFastString.h</w:t>
                    </w:r>
                  </w:p>
                </w:txbxContent>
              </v:textbox>
            </v:shape>
            <v:shape id="_x0000_s4102" o:spid="_x0000_s4102" o:spt="202" type="#_x0000_t202" style="position:absolute;left:5208;top:3164;height:547;width:1322;" filled="f" stroked="t" coordsize="21600,21600">
              <v:path/>
              <v:fill on="f" focussize="0,0"/>
              <v:stroke weight="0.600393700787402pt" color="#000000"/>
              <v:imagedata o:title=""/>
              <o:lock v:ext="edit"/>
              <v:textbox inset="0mm,0mm,0mm,0mm">
                <w:txbxContent>
                  <w:p>
                    <w:pPr>
                      <w:spacing w:before="146"/>
                      <w:ind w:left="147" w:right="0" w:firstLine="0"/>
                      <w:jc w:val="left"/>
                      <w:rPr>
                        <w:rFonts w:ascii="Times New Roman"/>
                        <w:sz w:val="18"/>
                      </w:rPr>
                    </w:pPr>
                    <w:r>
                      <w:rPr>
                        <w:rFonts w:ascii="Times New Roman"/>
                        <w:w w:val="105"/>
                        <w:sz w:val="18"/>
                      </w:rPr>
                      <w:t>FastString.dll</w:t>
                    </w:r>
                  </w:p>
                </w:txbxContent>
              </v:textbox>
            </v:shape>
            <v:shape id="_x0000_s4103" o:spid="_x0000_s4103" o:spt="202" type="#_x0000_t202" style="position:absolute;left:2818;top:3445;height:547;width:1322;" fillcolor="#DCDCDC" filled="t" stroked="t" coordsize="21600,21600">
              <v:path/>
              <v:fill on="t" focussize="0,0"/>
              <v:stroke weight="0.600393700787402pt" color="#000000"/>
              <v:imagedata o:title=""/>
              <o:lock v:ext="edit"/>
              <v:textbox inset="0mm,0mm,0mm,0mm">
                <w:txbxContent>
                  <w:p>
                    <w:pPr>
                      <w:spacing w:before="148"/>
                      <w:ind w:left="147" w:right="0" w:firstLine="0"/>
                      <w:jc w:val="left"/>
                      <w:rPr>
                        <w:rFonts w:ascii="Times New Roman"/>
                        <w:sz w:val="18"/>
                      </w:rPr>
                    </w:pPr>
                    <w:r>
                      <w:rPr>
                        <w:rFonts w:ascii="Times New Roman"/>
                        <w:w w:val="105"/>
                        <w:sz w:val="18"/>
                      </w:rPr>
                      <w:t>FastString.dll</w:t>
                    </w:r>
                  </w:p>
                </w:txbxContent>
              </v:textbox>
            </v:shape>
            <v:shape id="_x0000_s4104" o:spid="_x0000_s4104" o:spt="202" type="#_x0000_t202" style="position:absolute;left:287;top:3445;height:547;width:1322;" fillcolor="#DCDCDC" filled="t" stroked="t" coordsize="21600,21600">
              <v:path/>
              <v:fill on="t" focussize="0,0"/>
              <v:stroke weight="0.600393700787402pt" color="#000000"/>
              <v:imagedata o:title=""/>
              <o:lock v:ext="edit"/>
              <v:textbox inset="0mm,0mm,0mm,0mm">
                <w:txbxContent>
                  <w:p>
                    <w:pPr>
                      <w:spacing w:before="148"/>
                      <w:ind w:left="148" w:right="0" w:firstLine="0"/>
                      <w:jc w:val="left"/>
                      <w:rPr>
                        <w:rFonts w:ascii="Times New Roman"/>
                        <w:sz w:val="18"/>
                      </w:rPr>
                    </w:pPr>
                    <w:r>
                      <w:rPr>
                        <w:rFonts w:ascii="Times New Roman"/>
                        <w:w w:val="105"/>
                        <w:sz w:val="18"/>
                      </w:rPr>
                      <w:t>FastString.dll</w:t>
                    </w:r>
                  </w:p>
                </w:txbxContent>
              </v:textbox>
            </v:shape>
            <v:shape id="_x0000_s4105" o:spid="_x0000_s4105" o:spt="202" type="#_x0000_t202" style="position:absolute;left:2818;top:2252;height:547;width:1322;" fillcolor="#FFFF00" filled="t" stroked="t" coordsize="21600,21600">
              <v:path/>
              <v:fill on="t" focussize="0,0"/>
              <v:stroke weight="0.600393700787402pt" color="#000000"/>
              <v:imagedata o:title=""/>
              <o:lock v:ext="edit"/>
              <v:textbox inset="0mm,0mm,0mm,0mm">
                <w:txbxContent>
                  <w:p>
                    <w:pPr>
                      <w:spacing w:before="146"/>
                      <w:ind w:left="271" w:right="0" w:firstLine="0"/>
                      <w:jc w:val="left"/>
                      <w:rPr>
                        <w:rFonts w:ascii="Times New Roman"/>
                        <w:sz w:val="18"/>
                      </w:rPr>
                    </w:pPr>
                    <w:r>
                      <w:rPr>
                        <w:rFonts w:ascii="Times New Roman"/>
                        <w:w w:val="105"/>
                        <w:sz w:val="18"/>
                      </w:rPr>
                      <w:t>Client.exe</w:t>
                    </w:r>
                  </w:p>
                </w:txbxContent>
              </v:textbox>
            </v:shape>
            <v:shape id="_x0000_s4106" o:spid="_x0000_s4106" o:spt="202" type="#_x0000_t202" style="position:absolute;left:287;top:2252;height:547;width:1322;" fillcolor="#FFFF00" filled="t" stroked="t" coordsize="21600,21600">
              <v:path/>
              <v:fill on="t" focussize="0,0"/>
              <v:stroke weight="0.600393700787402pt" color="#000000"/>
              <v:imagedata o:title=""/>
              <o:lock v:ext="edit"/>
              <v:textbox inset="0mm,0mm,0mm,0mm">
                <w:txbxContent>
                  <w:p>
                    <w:pPr>
                      <w:spacing w:before="146"/>
                      <w:ind w:left="273" w:right="0" w:firstLine="0"/>
                      <w:jc w:val="left"/>
                      <w:rPr>
                        <w:rFonts w:ascii="Times New Roman"/>
                        <w:sz w:val="18"/>
                      </w:rPr>
                    </w:pPr>
                    <w:r>
                      <w:rPr>
                        <w:rFonts w:ascii="Times New Roman"/>
                        <w:w w:val="105"/>
                        <w:sz w:val="18"/>
                      </w:rPr>
                      <w:t>Client.exe</w:t>
                    </w:r>
                  </w:p>
                </w:txbxContent>
              </v:textbox>
            </v:shape>
            <v:shape id="_x0000_s4107" o:spid="_x0000_s4107" o:spt="202" type="#_x0000_t202" style="position:absolute;left:5208;top:2041;height:547;width:1322;" filled="f" stroked="t" coordsize="21600,21600">
              <v:path/>
              <v:fill on="f" focussize="0,0"/>
              <v:stroke weight="0.600393700787402pt" color="#000000"/>
              <v:imagedata o:title=""/>
              <o:lock v:ext="edit"/>
              <v:textbox inset="0mm,0mm,0mm,0mm">
                <w:txbxContent>
                  <w:p>
                    <w:pPr>
                      <w:spacing w:before="146"/>
                      <w:ind w:left="113" w:right="0" w:firstLine="0"/>
                      <w:jc w:val="left"/>
                      <w:rPr>
                        <w:rFonts w:ascii="Times New Roman"/>
                        <w:sz w:val="18"/>
                      </w:rPr>
                    </w:pPr>
                    <w:r>
                      <w:rPr>
                        <w:rFonts w:ascii="Times New Roman"/>
                        <w:w w:val="105"/>
                        <w:sz w:val="18"/>
                      </w:rPr>
                      <w:t>FastString.cpp</w:t>
                    </w:r>
                  </w:p>
                </w:txbxContent>
              </v:textbox>
            </v:shape>
            <v:shape id="_x0000_s4108" o:spid="_x0000_s4108" o:spt="202" type="#_x0000_t202" style="position:absolute;left:5208;top:1129;height:547;width:1322;" filled="f" stroked="t" coordsize="21600,21600">
              <v:path/>
              <v:fill on="f" focussize="0,0"/>
              <v:stroke weight="0.600393700787402pt" color="#000000"/>
              <v:imagedata o:title=""/>
              <o:lock v:ext="edit"/>
              <v:textbox inset="0mm,0mm,0mm,0mm">
                <w:txbxContent>
                  <w:p>
                    <w:pPr>
                      <w:spacing w:before="146"/>
                      <w:ind w:left="199" w:right="0" w:firstLine="0"/>
                      <w:jc w:val="left"/>
                      <w:rPr>
                        <w:rFonts w:ascii="Times New Roman"/>
                        <w:sz w:val="18"/>
                      </w:rPr>
                    </w:pPr>
                    <w:r>
                      <w:rPr>
                        <w:rFonts w:ascii="Times New Roman"/>
                        <w:w w:val="105"/>
                        <w:sz w:val="18"/>
                      </w:rPr>
                      <w:t>FastString.h</w:t>
                    </w:r>
                  </w:p>
                </w:txbxContent>
              </v:textbox>
            </v:shape>
            <v:shape id="_x0000_s4109" o:spid="_x0000_s4109" o:spt="202" type="#_x0000_t202" style="position:absolute;left:2748;top:1129;height:547;width:1320;" filled="f" stroked="t" coordsize="21600,21600">
              <v:path/>
              <v:fill on="f" focussize="0,0"/>
              <v:stroke weight="0.600393700787402pt" color="#000000"/>
              <v:imagedata o:title=""/>
              <o:lock v:ext="edit"/>
              <v:textbox inset="0mm,0mm,0mm,0mm">
                <w:txbxContent>
                  <w:p>
                    <w:pPr>
                      <w:spacing w:before="146"/>
                      <w:ind w:left="289" w:right="0" w:firstLine="0"/>
                      <w:jc w:val="left"/>
                      <w:rPr>
                        <w:rFonts w:ascii="Times New Roman"/>
                        <w:sz w:val="18"/>
                      </w:rPr>
                    </w:pPr>
                    <w:r>
                      <w:rPr>
                        <w:rFonts w:ascii="Times New Roman"/>
                        <w:w w:val="105"/>
                        <w:sz w:val="18"/>
                      </w:rPr>
                      <w:t>client.cpp</w:t>
                    </w:r>
                  </w:p>
                </w:txbxContent>
              </v:textbox>
            </v:shape>
            <w10:wrap type="none"/>
            <w10:anchorlock/>
          </v:group>
        </w:pict>
      </w:r>
    </w:p>
    <w:p>
      <w:pPr>
        <w:pStyle w:val="11"/>
        <w:spacing w:before="7"/>
        <w:rPr>
          <w:rFonts w:ascii="Arial MT"/>
          <w:sz w:val="12"/>
        </w:rPr>
      </w:pPr>
    </w:p>
    <w:p>
      <w:pPr>
        <w:tabs>
          <w:tab w:val="left" w:pos="3390"/>
        </w:tabs>
        <w:spacing w:before="68"/>
        <w:ind w:left="2627" w:right="0" w:firstLine="0"/>
        <w:jc w:val="left"/>
        <w:rPr>
          <w:rFonts w:hint="eastAsia" w:ascii="宋体" w:eastAsia="宋体"/>
          <w:sz w:val="18"/>
        </w:rPr>
      </w:pPr>
      <w:r>
        <w:rPr>
          <w:rFonts w:hint="eastAsia" w:ascii="宋体" w:eastAsia="宋体"/>
          <w:sz w:val="18"/>
        </w:rPr>
        <w:t>圖</w:t>
      </w:r>
      <w:r>
        <w:rPr>
          <w:rFonts w:hint="eastAsia" w:ascii="宋体" w:eastAsia="宋体"/>
          <w:spacing w:val="-3"/>
          <w:sz w:val="18"/>
        </w:rPr>
        <w:t xml:space="preserve"> </w:t>
      </w:r>
      <w:r>
        <w:rPr>
          <w:rFonts w:ascii="Calibri" w:eastAsia="Calibri"/>
          <w:sz w:val="18"/>
        </w:rPr>
        <w:t>6.4</w:t>
      </w:r>
      <w:r>
        <w:rPr>
          <w:rFonts w:ascii="Calibri" w:eastAsia="Calibri"/>
          <w:sz w:val="18"/>
        </w:rPr>
        <w:tab/>
      </w:r>
      <w:r>
        <w:rPr>
          <w:rFonts w:ascii="Calibri" w:eastAsia="Calibri"/>
          <w:spacing w:val="11"/>
          <w:sz w:val="18"/>
        </w:rPr>
        <w:t>FastString</w:t>
      </w:r>
      <w:r>
        <w:rPr>
          <w:rFonts w:ascii="Calibri" w:eastAsia="Calibri"/>
          <w:spacing w:val="25"/>
          <w:sz w:val="18"/>
        </w:rPr>
        <w:t xml:space="preserve"> </w:t>
      </w:r>
      <w:r>
        <w:rPr>
          <w:rFonts w:hint="eastAsia" w:ascii="宋体" w:eastAsia="宋体"/>
          <w:spacing w:val="28"/>
          <w:sz w:val="18"/>
        </w:rPr>
        <w:t>的模組結</w:t>
      </w:r>
      <w:r>
        <w:rPr>
          <w:rFonts w:hint="eastAsia" w:ascii="宋体" w:eastAsia="宋体"/>
          <w:sz w:val="18"/>
        </w:rPr>
        <w:t>構</w:t>
      </w:r>
    </w:p>
    <w:p>
      <w:pPr>
        <w:pStyle w:val="11"/>
        <w:rPr>
          <w:rFonts w:ascii="宋体"/>
          <w:sz w:val="18"/>
        </w:rPr>
      </w:pPr>
    </w:p>
    <w:p>
      <w:pPr>
        <w:pStyle w:val="11"/>
        <w:rPr>
          <w:rFonts w:ascii="宋体"/>
          <w:sz w:val="18"/>
        </w:rPr>
      </w:pPr>
    </w:p>
    <w:p>
      <w:pPr>
        <w:pStyle w:val="11"/>
        <w:rPr>
          <w:rFonts w:ascii="宋体"/>
          <w:sz w:val="18"/>
        </w:rPr>
      </w:pPr>
    </w:p>
    <w:p>
      <w:pPr>
        <w:tabs>
          <w:tab w:val="left" w:pos="3385"/>
        </w:tabs>
        <w:spacing w:before="134"/>
        <w:ind w:left="2627" w:right="0" w:firstLine="0"/>
        <w:jc w:val="left"/>
        <w:rPr>
          <w:rFonts w:hint="eastAsia" w:ascii="宋体" w:eastAsia="宋体"/>
          <w:sz w:val="18"/>
        </w:rPr>
      </w:pPr>
      <w:r>
        <w:rPr>
          <w:rFonts w:hint="eastAsia" w:ascii="宋体" w:eastAsia="宋体"/>
          <w:sz w:val="18"/>
        </w:rPr>
        <w:t>圖</w:t>
      </w:r>
      <w:r>
        <w:rPr>
          <w:rFonts w:hint="eastAsia" w:ascii="宋体" w:eastAsia="宋体"/>
          <w:spacing w:val="-5"/>
          <w:sz w:val="18"/>
        </w:rPr>
        <w:t xml:space="preserve"> </w:t>
      </w:r>
      <w:r>
        <w:rPr>
          <w:rFonts w:ascii="Calibri" w:eastAsia="Calibri"/>
          <w:sz w:val="18"/>
        </w:rPr>
        <w:t>6.5</w:t>
      </w:r>
      <w:r>
        <w:rPr>
          <w:rFonts w:ascii="Calibri" w:eastAsia="Calibri"/>
          <w:sz w:val="18"/>
        </w:rPr>
        <w:tab/>
      </w:r>
      <w:r>
        <w:rPr>
          <w:rFonts w:hint="eastAsia" w:ascii="宋体" w:eastAsia="宋体"/>
          <w:spacing w:val="28"/>
          <w:sz w:val="18"/>
        </w:rPr>
        <w:t>經</w:t>
      </w:r>
      <w:r>
        <w:rPr>
          <w:rFonts w:hint="eastAsia" w:ascii="宋体" w:eastAsia="宋体"/>
          <w:sz w:val="18"/>
        </w:rPr>
        <w:t>過</w:t>
      </w:r>
      <w:r>
        <w:rPr>
          <w:rFonts w:hint="eastAsia" w:ascii="宋体" w:eastAsia="宋体"/>
          <w:spacing w:val="-22"/>
          <w:sz w:val="18"/>
        </w:rPr>
        <w:t xml:space="preserve"> </w:t>
      </w:r>
      <w:r>
        <w:rPr>
          <w:rFonts w:ascii="Calibri" w:eastAsia="Calibri"/>
          <w:spacing w:val="12"/>
          <w:sz w:val="18"/>
        </w:rPr>
        <w:t>interface</w:t>
      </w:r>
      <w:r>
        <w:rPr>
          <w:rFonts w:ascii="Calibri" w:eastAsia="Calibri"/>
          <w:spacing w:val="16"/>
          <w:sz w:val="18"/>
        </w:rPr>
        <w:t xml:space="preserve"> </w:t>
      </w:r>
      <w:r>
        <w:rPr>
          <w:rFonts w:hint="eastAsia" w:ascii="宋体" w:eastAsia="宋体"/>
          <w:spacing w:val="28"/>
          <w:sz w:val="18"/>
        </w:rPr>
        <w:t>隔離之後</w:t>
      </w:r>
      <w:r>
        <w:rPr>
          <w:rFonts w:hint="eastAsia" w:ascii="宋体" w:eastAsia="宋体"/>
          <w:sz w:val="18"/>
        </w:rPr>
        <w:t>的</w:t>
      </w:r>
      <w:r>
        <w:rPr>
          <w:rFonts w:hint="eastAsia" w:ascii="宋体" w:eastAsia="宋体"/>
          <w:spacing w:val="-22"/>
          <w:sz w:val="18"/>
        </w:rPr>
        <w:t xml:space="preserve"> </w:t>
      </w:r>
      <w:r>
        <w:rPr>
          <w:rFonts w:ascii="Calibri" w:eastAsia="Calibri"/>
          <w:spacing w:val="11"/>
          <w:sz w:val="18"/>
        </w:rPr>
        <w:t>FastString</w:t>
      </w:r>
      <w:r>
        <w:rPr>
          <w:rFonts w:ascii="Calibri" w:eastAsia="Calibri"/>
          <w:spacing w:val="29"/>
          <w:sz w:val="18"/>
        </w:rPr>
        <w:t xml:space="preserve"> </w:t>
      </w:r>
      <w:r>
        <w:rPr>
          <w:rFonts w:ascii="Calibri" w:eastAsia="Calibri"/>
          <w:spacing w:val="9"/>
          <w:sz w:val="18"/>
        </w:rPr>
        <w:t>DLL</w:t>
      </w:r>
      <w:r>
        <w:rPr>
          <w:rFonts w:ascii="Calibri" w:eastAsia="Calibri"/>
          <w:spacing w:val="15"/>
          <w:sz w:val="18"/>
        </w:rPr>
        <w:t xml:space="preserve"> </w:t>
      </w:r>
      <w:r>
        <w:rPr>
          <w:rFonts w:hint="eastAsia" w:ascii="宋体" w:eastAsia="宋体"/>
          <w:sz w:val="18"/>
        </w:rPr>
        <w:t>和</w:t>
      </w:r>
      <w:r>
        <w:rPr>
          <w:rFonts w:hint="eastAsia" w:ascii="宋体" w:eastAsia="宋体"/>
          <w:spacing w:val="-22"/>
          <w:sz w:val="18"/>
        </w:rPr>
        <w:t xml:space="preserve"> </w:t>
      </w:r>
      <w:r>
        <w:rPr>
          <w:rFonts w:ascii="Calibri" w:eastAsia="Calibri"/>
          <w:spacing w:val="12"/>
          <w:sz w:val="18"/>
        </w:rPr>
        <w:t>client</w:t>
      </w:r>
      <w:r>
        <w:rPr>
          <w:rFonts w:ascii="Calibri" w:eastAsia="Calibri"/>
          <w:spacing w:val="19"/>
          <w:sz w:val="18"/>
        </w:rPr>
        <w:t xml:space="preserve"> </w:t>
      </w:r>
      <w:r>
        <w:rPr>
          <w:rFonts w:hint="eastAsia" w:ascii="宋体" w:eastAsia="宋体"/>
          <w:spacing w:val="28"/>
          <w:sz w:val="18"/>
        </w:rPr>
        <w:t>程式碼</w:t>
      </w:r>
      <w:r>
        <w:rPr>
          <w:rFonts w:hint="eastAsia" w:ascii="宋体" w:eastAsia="宋体"/>
          <w:sz w:val="18"/>
        </w:rPr>
        <w:t>：</w:t>
      </w:r>
    </w:p>
    <w:p>
      <w:pPr>
        <w:pStyle w:val="11"/>
        <w:rPr>
          <w:rFonts w:ascii="宋体"/>
          <w:sz w:val="18"/>
        </w:rPr>
      </w:pPr>
    </w:p>
    <w:p>
      <w:pPr>
        <w:pStyle w:val="5"/>
        <w:spacing w:before="150"/>
        <w:ind w:left="2627"/>
      </w:pPr>
      <w:r>
        <w:rPr>
          <w:w w:val="110"/>
        </w:rPr>
        <w:t>faststr.mak</w:t>
      </w:r>
    </w:p>
    <w:p>
      <w:pPr>
        <w:pStyle w:val="11"/>
        <w:spacing w:before="146"/>
        <w:ind w:left="2910"/>
      </w:pPr>
      <w:r>
        <w:t>#0001</w:t>
      </w:r>
      <w:r>
        <w:rPr>
          <w:spacing w:val="59"/>
        </w:rPr>
        <w:t xml:space="preserve"> </w:t>
      </w:r>
      <w:r>
        <w:t>#</w:t>
      </w:r>
      <w:r>
        <w:rPr>
          <w:spacing w:val="-5"/>
        </w:rPr>
        <w:t xml:space="preserve"> </w:t>
      </w:r>
      <w:r>
        <w:t>filename</w:t>
      </w:r>
      <w:r>
        <w:rPr>
          <w:spacing w:val="-4"/>
        </w:rPr>
        <w:t xml:space="preserve"> </w:t>
      </w:r>
      <w:r>
        <w:t>:</w:t>
      </w:r>
      <w:r>
        <w:rPr>
          <w:spacing w:val="-5"/>
        </w:rPr>
        <w:t xml:space="preserve"> </w:t>
      </w:r>
      <w:r>
        <w:t>faststr.mak</w:t>
      </w:r>
    </w:p>
    <w:p>
      <w:pPr>
        <w:pStyle w:val="11"/>
        <w:spacing w:before="40"/>
        <w:ind w:left="2910"/>
      </w:pPr>
      <w:r>
        <w:t>#0002</w:t>
      </w:r>
      <w:r>
        <w:rPr>
          <w:spacing w:val="61"/>
        </w:rPr>
        <w:t xml:space="preserve"> </w:t>
      </w:r>
      <w:r>
        <w:t>#</w:t>
      </w:r>
      <w:r>
        <w:rPr>
          <w:spacing w:val="-3"/>
        </w:rPr>
        <w:t xml:space="preserve"> </w:t>
      </w:r>
      <w:r>
        <w:t>make</w:t>
      </w:r>
      <w:r>
        <w:rPr>
          <w:spacing w:val="-4"/>
        </w:rPr>
        <w:t xml:space="preserve"> </w:t>
      </w:r>
      <w:r>
        <w:t>file</w:t>
      </w:r>
      <w:r>
        <w:rPr>
          <w:spacing w:val="-4"/>
        </w:rPr>
        <w:t xml:space="preserve"> </w:t>
      </w:r>
      <w:r>
        <w:t>for</w:t>
      </w:r>
      <w:r>
        <w:rPr>
          <w:spacing w:val="-4"/>
        </w:rPr>
        <w:t xml:space="preserve"> </w:t>
      </w:r>
      <w:r>
        <w:t>COM</w:t>
      </w:r>
      <w:r>
        <w:rPr>
          <w:spacing w:val="-3"/>
        </w:rPr>
        <w:t xml:space="preserve"> </w:t>
      </w:r>
      <w:r>
        <w:t>sample</w:t>
      </w:r>
      <w:r>
        <w:rPr>
          <w:spacing w:val="-4"/>
        </w:rPr>
        <w:t xml:space="preserve"> </w:t>
      </w:r>
      <w:r>
        <w:t>faststr</w:t>
      </w:r>
      <w:r>
        <w:rPr>
          <w:spacing w:val="-4"/>
        </w:rPr>
        <w:t xml:space="preserve"> </w:t>
      </w:r>
      <w:r>
        <w:t>v2</w:t>
      </w:r>
    </w:p>
    <w:p>
      <w:pPr>
        <w:pStyle w:val="11"/>
        <w:spacing w:before="39" w:line="292" w:lineRule="auto"/>
        <w:ind w:left="2910" w:right="2155"/>
      </w:pPr>
      <w:r>
        <w:t>#0003</w:t>
      </w:r>
      <w:r>
        <w:rPr>
          <w:spacing w:val="60"/>
        </w:rPr>
        <w:t xml:space="preserve"> </w:t>
      </w:r>
      <w:r>
        <w:t>#</w:t>
      </w:r>
      <w:r>
        <w:rPr>
          <w:spacing w:val="-5"/>
        </w:rPr>
        <w:t xml:space="preserve"> </w:t>
      </w:r>
      <w:r>
        <w:t>usage</w:t>
      </w:r>
      <w:r>
        <w:rPr>
          <w:spacing w:val="-4"/>
        </w:rPr>
        <w:t xml:space="preserve"> </w:t>
      </w:r>
      <w:r>
        <w:t>:</w:t>
      </w:r>
      <w:r>
        <w:rPr>
          <w:spacing w:val="-5"/>
        </w:rPr>
        <w:t xml:space="preserve"> </w:t>
      </w:r>
      <w:r>
        <w:t>nmake</w:t>
      </w:r>
      <w:r>
        <w:rPr>
          <w:spacing w:val="-5"/>
        </w:rPr>
        <w:t xml:space="preserve"> </w:t>
      </w:r>
      <w:r>
        <w:t>faststr.mak</w:t>
      </w:r>
      <w:r>
        <w:rPr>
          <w:spacing w:val="-4"/>
        </w:rPr>
        <w:t xml:space="preserve"> </w:t>
      </w:r>
      <w:r>
        <w:t>(any</w:t>
      </w:r>
      <w:r>
        <w:rPr>
          <w:spacing w:val="-5"/>
        </w:rPr>
        <w:t xml:space="preserve"> </w:t>
      </w:r>
      <w:r>
        <w:t>VC++</w:t>
      </w:r>
      <w:r>
        <w:rPr>
          <w:spacing w:val="-4"/>
        </w:rPr>
        <w:t xml:space="preserve"> </w:t>
      </w:r>
      <w:r>
        <w:t>version)</w:t>
      </w:r>
      <w:r>
        <w:rPr>
          <w:spacing w:val="-93"/>
        </w:rPr>
        <w:t xml:space="preserve"> </w:t>
      </w:r>
      <w:r>
        <w:t>#0004</w:t>
      </w:r>
    </w:p>
    <w:p>
      <w:pPr>
        <w:pStyle w:val="11"/>
        <w:spacing w:line="292" w:lineRule="auto"/>
        <w:ind w:left="2910" w:right="3968"/>
      </w:pPr>
      <w:r>
        <w:t>#0005</w:t>
      </w:r>
      <w:r>
        <w:rPr>
          <w:spacing w:val="55"/>
        </w:rPr>
        <w:t xml:space="preserve"> </w:t>
      </w:r>
      <w:r>
        <w:t>all:</w:t>
      </w:r>
      <w:r>
        <w:rPr>
          <w:spacing w:val="-7"/>
        </w:rPr>
        <w:t xml:space="preserve"> </w:t>
      </w:r>
      <w:r>
        <w:t>faststr.dll</w:t>
      </w:r>
      <w:r>
        <w:rPr>
          <w:spacing w:val="-7"/>
        </w:rPr>
        <w:t xml:space="preserve"> </w:t>
      </w:r>
      <w:r>
        <w:t>client.exe</w:t>
      </w:r>
      <w:r>
        <w:rPr>
          <w:spacing w:val="-93"/>
        </w:rPr>
        <w:t xml:space="preserve"> </w:t>
      </w:r>
      <w:r>
        <w:t>#0006</w:t>
      </w:r>
    </w:p>
    <w:p>
      <w:pPr>
        <w:pStyle w:val="11"/>
        <w:tabs>
          <w:tab w:val="left" w:pos="3880"/>
        </w:tabs>
        <w:spacing w:line="292" w:lineRule="auto"/>
        <w:ind w:left="2910" w:right="2318"/>
      </w:pPr>
      <w:r>
        <w:t>#0007</w:t>
      </w:r>
      <w:r>
        <w:rPr>
          <w:spacing w:val="53"/>
        </w:rPr>
        <w:t xml:space="preserve"> </w:t>
      </w:r>
      <w:r>
        <w:t>faststr.obj:</w:t>
      </w:r>
      <w:r>
        <w:rPr>
          <w:spacing w:val="-9"/>
        </w:rPr>
        <w:t xml:space="preserve"> </w:t>
      </w:r>
      <w:r>
        <w:t>faststr.cpp</w:t>
      </w:r>
      <w:r>
        <w:rPr>
          <w:spacing w:val="-9"/>
        </w:rPr>
        <w:t xml:space="preserve"> </w:t>
      </w:r>
      <w:r>
        <w:t>faststr.h</w:t>
      </w:r>
      <w:r>
        <w:rPr>
          <w:spacing w:val="-8"/>
        </w:rPr>
        <w:t xml:space="preserve"> </w:t>
      </w:r>
      <w:r>
        <w:rPr>
          <w:shd w:val="clear" w:color="auto" w:fill="FFFF00"/>
        </w:rPr>
        <w:t>ifaststr.h</w:t>
      </w:r>
      <w:r>
        <w:rPr>
          <w:spacing w:val="-93"/>
        </w:rPr>
        <w:t xml:space="preserve"> </w:t>
      </w:r>
      <w:r>
        <w:t>#0008</w:t>
      </w:r>
      <w:r>
        <w:tab/>
      </w:r>
      <w:r>
        <w:t>cl</w:t>
      </w:r>
      <w:r>
        <w:rPr>
          <w:spacing w:val="-1"/>
        </w:rPr>
        <w:t xml:space="preserve"> </w:t>
      </w:r>
      <w:r>
        <w:t>-c</w:t>
      </w:r>
      <w:r>
        <w:rPr>
          <w:spacing w:val="-1"/>
        </w:rPr>
        <w:t xml:space="preserve"> </w:t>
      </w:r>
      <w:r>
        <w:t>faststr.cpp</w:t>
      </w:r>
    </w:p>
    <w:p>
      <w:pPr>
        <w:pStyle w:val="11"/>
        <w:spacing w:line="181" w:lineRule="exact"/>
        <w:ind w:left="2910"/>
      </w:pPr>
      <w:r>
        <w:t>#0009</w:t>
      </w:r>
    </w:p>
    <w:p>
      <w:pPr>
        <w:pStyle w:val="11"/>
        <w:spacing w:before="39"/>
        <w:ind w:left="2910"/>
      </w:pPr>
      <w:r>
        <w:t>#0010</w:t>
      </w:r>
      <w:r>
        <w:rPr>
          <w:spacing w:val="53"/>
        </w:rPr>
        <w:t xml:space="preserve"> </w:t>
      </w:r>
      <w:r>
        <w:t>faststr.dll:</w:t>
      </w:r>
      <w:r>
        <w:rPr>
          <w:spacing w:val="-8"/>
        </w:rPr>
        <w:t xml:space="preserve"> </w:t>
      </w:r>
      <w:r>
        <w:t>faststr.obj</w:t>
      </w:r>
    </w:p>
    <w:p>
      <w:pPr>
        <w:pStyle w:val="11"/>
        <w:tabs>
          <w:tab w:val="left" w:pos="3880"/>
        </w:tabs>
        <w:spacing w:before="39" w:line="292" w:lineRule="auto"/>
        <w:ind w:left="2910" w:right="2664"/>
      </w:pPr>
      <w:r>
        <w:t>#0011</w:t>
      </w:r>
      <w:r>
        <w:tab/>
      </w:r>
      <w:r>
        <w:t>link -DLL -OUT:faststr.dll faststr.obj</w:t>
      </w:r>
      <w:r>
        <w:rPr>
          <w:spacing w:val="-94"/>
        </w:rPr>
        <w:t xml:space="preserve"> </w:t>
      </w:r>
      <w:r>
        <w:t>#0012</w:t>
      </w:r>
    </w:p>
    <w:p>
      <w:pPr>
        <w:pStyle w:val="11"/>
        <w:tabs>
          <w:tab w:val="left" w:pos="3880"/>
        </w:tabs>
        <w:spacing w:line="292" w:lineRule="auto"/>
        <w:ind w:left="2910" w:right="2223"/>
      </w:pPr>
      <w:r>
        <w:t>#0013</w:t>
      </w:r>
      <w:r>
        <w:rPr>
          <w:spacing w:val="55"/>
        </w:rPr>
        <w:t xml:space="preserve"> </w:t>
      </w:r>
      <w:r>
        <w:t>client.exe</w:t>
      </w:r>
      <w:r>
        <w:rPr>
          <w:spacing w:val="-6"/>
        </w:rPr>
        <w:t xml:space="preserve"> </w:t>
      </w:r>
      <w:r>
        <w:t>:</w:t>
      </w:r>
      <w:r>
        <w:rPr>
          <w:spacing w:val="-8"/>
        </w:rPr>
        <w:t xml:space="preserve"> </w:t>
      </w:r>
      <w:r>
        <w:t>client.cpp</w:t>
      </w:r>
      <w:r>
        <w:rPr>
          <w:spacing w:val="-6"/>
        </w:rPr>
        <w:t xml:space="preserve"> </w:t>
      </w:r>
      <w:r>
        <w:rPr>
          <w:shd w:val="clear" w:color="auto" w:fill="FFFF00"/>
        </w:rPr>
        <w:t>ifaststr.h</w:t>
      </w:r>
      <w:r>
        <w:rPr>
          <w:spacing w:val="-7"/>
        </w:rPr>
        <w:t xml:space="preserve"> </w:t>
      </w:r>
      <w:r>
        <w:t>faststr.lib</w:t>
      </w:r>
      <w:r>
        <w:rPr>
          <w:spacing w:val="-93"/>
        </w:rPr>
        <w:t xml:space="preserve"> </w:t>
      </w:r>
      <w:r>
        <w:t>#0014</w:t>
      </w:r>
      <w:r>
        <w:tab/>
      </w:r>
      <w:r>
        <w:t>cl</w:t>
      </w:r>
      <w:r>
        <w:rPr>
          <w:spacing w:val="-2"/>
        </w:rPr>
        <w:t xml:space="preserve"> </w:t>
      </w:r>
      <w:r>
        <w:t>client.cpp</w:t>
      </w:r>
      <w:r>
        <w:rPr>
          <w:spacing w:val="-1"/>
        </w:rPr>
        <w:t xml:space="preserve"> </w:t>
      </w:r>
      <w:r>
        <w:t>faststr.lib</w:t>
      </w:r>
    </w:p>
    <w:p>
      <w:pPr>
        <w:pStyle w:val="11"/>
        <w:rPr>
          <w:sz w:val="20"/>
        </w:rPr>
      </w:pPr>
    </w:p>
    <w:p>
      <w:pPr>
        <w:pStyle w:val="11"/>
        <w:rPr>
          <w:sz w:val="20"/>
        </w:rPr>
      </w:pPr>
    </w:p>
    <w:p>
      <w:pPr>
        <w:pStyle w:val="11"/>
        <w:rPr>
          <w:sz w:val="22"/>
        </w:rPr>
      </w:pPr>
    </w:p>
    <w:p>
      <w:pPr>
        <w:pStyle w:val="5"/>
        <w:spacing w:before="1"/>
        <w:ind w:left="0" w:right="390"/>
        <w:jc w:val="right"/>
      </w:pPr>
      <w:r>
        <w:t>315</w:t>
      </w:r>
    </w:p>
    <w:p>
      <w:pPr>
        <w:spacing w:after="0"/>
        <w:jc w:val="right"/>
        <w:sectPr>
          <w:type w:val="continuous"/>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4110" o:spid="_x0000_s4110" o:spt="1" style="position:absolute;left:0pt;margin-left:131.9pt;margin-top:18.85pt;height:0.7pt;width:323pt;mso-position-horizontal-relative:page;mso-wrap-distance-bottom:0pt;mso-wrap-distance-top:0pt;z-index:-251131904;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8"/>
        <w:rPr>
          <w:rFonts w:ascii="宋体"/>
          <w:sz w:val="29"/>
        </w:rPr>
      </w:pPr>
    </w:p>
    <w:p>
      <w:pPr>
        <w:pStyle w:val="5"/>
        <w:ind w:left="2627"/>
      </w:pPr>
      <w:r>
        <w:rPr>
          <w:w w:val="110"/>
        </w:rPr>
        <w:t>ifaststr.h</w:t>
      </w:r>
    </w:p>
    <w:p>
      <w:pPr>
        <w:pStyle w:val="11"/>
        <w:spacing w:before="141" w:line="292" w:lineRule="auto"/>
        <w:ind w:left="2910" w:right="2841"/>
      </w:pPr>
      <w:r>
        <w:t>#0001</w:t>
      </w:r>
      <w:r>
        <w:rPr>
          <w:spacing w:val="56"/>
        </w:rPr>
        <w:t xml:space="preserve"> </w:t>
      </w:r>
      <w:r>
        <w:t>#define</w:t>
      </w:r>
      <w:r>
        <w:rPr>
          <w:spacing w:val="-5"/>
        </w:rPr>
        <w:t xml:space="preserve"> </w:t>
      </w:r>
      <w:r>
        <w:rPr>
          <w:b/>
        </w:rPr>
        <w:t>EXPORT</w:t>
      </w:r>
      <w:r>
        <w:rPr>
          <w:b/>
          <w:u w:val="single"/>
        </w:rPr>
        <w:t xml:space="preserve">   </w:t>
      </w:r>
      <w:r>
        <w:t>declspec(dllexport)</w:t>
      </w:r>
      <w:r>
        <w:rPr>
          <w:spacing w:val="-93"/>
        </w:rPr>
        <w:t xml:space="preserve"> </w:t>
      </w:r>
      <w:r>
        <w:t>#0002</w:t>
      </w:r>
      <w:r>
        <w:rPr>
          <w:spacing w:val="66"/>
        </w:rPr>
        <w:t xml:space="preserve"> </w:t>
      </w:r>
      <w:r>
        <w:t>#define</w:t>
      </w:r>
      <w:r>
        <w:rPr>
          <w:spacing w:val="-1"/>
        </w:rPr>
        <w:t xml:space="preserve"> </w:t>
      </w:r>
      <w:r>
        <w:rPr>
          <w:b/>
        </w:rPr>
        <w:t>API</w:t>
      </w:r>
      <w:r>
        <w:rPr>
          <w:b/>
          <w:spacing w:val="-1"/>
        </w:rPr>
        <w:t xml:space="preserve"> </w:t>
      </w:r>
      <w:r>
        <w:t>_stdcall</w:t>
      </w:r>
    </w:p>
    <w:p>
      <w:pPr>
        <w:pStyle w:val="11"/>
        <w:spacing w:before="4"/>
        <w:ind w:left="2910"/>
      </w:pPr>
      <w:r>
        <w:t>#0003</w:t>
      </w:r>
    </w:p>
    <w:p>
      <w:pPr>
        <w:pStyle w:val="11"/>
        <w:spacing w:line="220" w:lineRule="exact"/>
        <w:ind w:left="2881"/>
        <w:rPr>
          <w:sz w:val="20"/>
        </w:rPr>
      </w:pPr>
      <w:r>
        <w:rPr>
          <w:position w:val="-3"/>
          <w:sz w:val="20"/>
        </w:rPr>
        <w:pict>
          <v:shape id="_x0000_s4111" o:spid="_x0000_s4111" o:spt="202" type="#_x0000_t202" style="height:11.05pt;width:309.15pt;" fillcolor="#E4E4E4" filled="t" stroked="f" coordsize="21600,21600">
            <v:path/>
            <v:fill on="t" focussize="0,0"/>
            <v:stroke on="f" joinstyle="miter"/>
            <v:imagedata o:title=""/>
            <o:lock v:ext="edit"/>
            <v:textbox inset="0mm,0mm,0mm,0mm">
              <w:txbxContent>
                <w:p>
                  <w:pPr>
                    <w:spacing w:before="39"/>
                    <w:ind w:left="28" w:right="0" w:firstLine="0"/>
                    <w:jc w:val="left"/>
                    <w:rPr>
                      <w:sz w:val="16"/>
                    </w:rPr>
                  </w:pPr>
                  <w:r>
                    <w:rPr>
                      <w:sz w:val="16"/>
                    </w:rPr>
                    <w:t>#0004</w:t>
                  </w:r>
                  <w:r>
                    <w:rPr>
                      <w:spacing w:val="57"/>
                      <w:sz w:val="16"/>
                    </w:rPr>
                    <w:t xml:space="preserve"> </w:t>
                  </w:r>
                  <w:r>
                    <w:rPr>
                      <w:b/>
                      <w:sz w:val="16"/>
                    </w:rPr>
                    <w:t>struct</w:t>
                  </w:r>
                  <w:r>
                    <w:rPr>
                      <w:b/>
                      <w:spacing w:val="-6"/>
                      <w:sz w:val="16"/>
                    </w:rPr>
                    <w:t xml:space="preserve"> </w:t>
                  </w:r>
                  <w:r>
                    <w:rPr>
                      <w:sz w:val="16"/>
                    </w:rPr>
                    <w:t>EXPORT</w:t>
                  </w:r>
                  <w:r>
                    <w:rPr>
                      <w:spacing w:val="-6"/>
                      <w:sz w:val="16"/>
                    </w:rPr>
                    <w:t xml:space="preserve"> </w:t>
                  </w:r>
                  <w:r>
                    <w:rPr>
                      <w:sz w:val="16"/>
                    </w:rPr>
                    <w:t>IFastString</w:t>
                  </w:r>
                </w:p>
              </w:txbxContent>
            </v:textbox>
            <w10:wrap type="none"/>
            <w10:anchorlock/>
          </v:shape>
        </w:pict>
      </w:r>
    </w:p>
    <w:p>
      <w:pPr>
        <w:pStyle w:val="11"/>
        <w:spacing w:before="40"/>
        <w:ind w:left="2910"/>
      </w:pPr>
      <w:r>
        <w:t>#0005</w:t>
      </w:r>
      <w:r>
        <w:rPr>
          <w:spacing w:val="63"/>
        </w:rPr>
        <w:t xml:space="preserve"> </w:t>
      </w:r>
      <w:r>
        <w:t>{</w:t>
      </w:r>
    </w:p>
    <w:p>
      <w:pPr>
        <w:pStyle w:val="11"/>
        <w:tabs>
          <w:tab w:val="left" w:pos="3716"/>
        </w:tabs>
        <w:spacing w:before="35" w:line="292" w:lineRule="auto"/>
        <w:ind w:left="2910" w:right="3114"/>
      </w:pPr>
      <w:r>
        <w:t>#0006</w:t>
      </w:r>
      <w:r>
        <w:tab/>
      </w:r>
      <w:r>
        <w:t>virtual</w:t>
      </w:r>
      <w:r>
        <w:rPr>
          <w:spacing w:val="2"/>
        </w:rPr>
        <w:t xml:space="preserve"> </w:t>
      </w:r>
      <w:r>
        <w:t>void</w:t>
      </w:r>
      <w:r>
        <w:rPr>
          <w:spacing w:val="2"/>
        </w:rPr>
        <w:t xml:space="preserve"> </w:t>
      </w:r>
      <w:r>
        <w:t>Delete(void)</w:t>
      </w:r>
      <w:r>
        <w:rPr>
          <w:spacing w:val="3"/>
        </w:rPr>
        <w:t xml:space="preserve"> </w:t>
      </w:r>
      <w:r>
        <w:rPr>
          <w:b/>
        </w:rPr>
        <w:t>=</w:t>
      </w:r>
      <w:r>
        <w:rPr>
          <w:b/>
          <w:spacing w:val="2"/>
        </w:rPr>
        <w:t xml:space="preserve"> </w:t>
      </w:r>
      <w:r>
        <w:rPr>
          <w:b/>
        </w:rPr>
        <w:t>0</w:t>
      </w:r>
      <w:r>
        <w:t>;</w:t>
      </w:r>
      <w:r>
        <w:rPr>
          <w:spacing w:val="1"/>
        </w:rPr>
        <w:t xml:space="preserve"> </w:t>
      </w:r>
      <w:r>
        <w:t>#0007</w:t>
      </w:r>
      <w:r>
        <w:tab/>
      </w:r>
      <w:r>
        <w:t>virtual</w:t>
      </w:r>
      <w:r>
        <w:rPr>
          <w:spacing w:val="-6"/>
        </w:rPr>
        <w:t xml:space="preserve"> </w:t>
      </w:r>
      <w:r>
        <w:t>int</w:t>
      </w:r>
      <w:r>
        <w:rPr>
          <w:spacing w:val="-5"/>
        </w:rPr>
        <w:t xml:space="preserve"> </w:t>
      </w:r>
      <w:r>
        <w:t>Length(void)</w:t>
      </w:r>
      <w:r>
        <w:rPr>
          <w:spacing w:val="-5"/>
        </w:rPr>
        <w:t xml:space="preserve"> </w:t>
      </w:r>
      <w:r>
        <w:t>const</w:t>
      </w:r>
      <w:r>
        <w:rPr>
          <w:spacing w:val="-5"/>
        </w:rPr>
        <w:t xml:space="preserve"> </w:t>
      </w:r>
      <w:r>
        <w:rPr>
          <w:b/>
        </w:rPr>
        <w:t>=</w:t>
      </w:r>
      <w:r>
        <w:rPr>
          <w:b/>
          <w:spacing w:val="-5"/>
        </w:rPr>
        <w:t xml:space="preserve"> </w:t>
      </w:r>
      <w:r>
        <w:rPr>
          <w:b/>
        </w:rPr>
        <w:t>0</w:t>
      </w:r>
      <w:r>
        <w:t>;</w:t>
      </w:r>
    </w:p>
    <w:p>
      <w:pPr>
        <w:pStyle w:val="11"/>
        <w:tabs>
          <w:tab w:val="left" w:pos="3716"/>
        </w:tabs>
        <w:spacing w:line="297" w:lineRule="auto"/>
        <w:ind w:left="2910" w:right="2250"/>
      </w:pPr>
      <w:r>
        <w:t>#0008</w:t>
      </w:r>
      <w:r>
        <w:tab/>
      </w:r>
      <w:r>
        <w:t xml:space="preserve">virtual int Find(const char *psz) const </w:t>
      </w:r>
      <w:r>
        <w:rPr>
          <w:b/>
        </w:rPr>
        <w:t>= 0</w:t>
      </w:r>
      <w:r>
        <w:t>;</w:t>
      </w:r>
      <w:r>
        <w:rPr>
          <w:spacing w:val="-94"/>
        </w:rPr>
        <w:t xml:space="preserve"> </w:t>
      </w:r>
      <w:r>
        <w:t>#0009</w:t>
      </w:r>
      <w:r>
        <w:rPr>
          <w:spacing w:val="67"/>
        </w:rPr>
        <w:t xml:space="preserve"> </w:t>
      </w:r>
      <w:r>
        <w:t>};</w:t>
      </w:r>
    </w:p>
    <w:p>
      <w:pPr>
        <w:pStyle w:val="11"/>
        <w:spacing w:line="178" w:lineRule="exact"/>
        <w:ind w:left="2910"/>
      </w:pPr>
      <w:r>
        <w:t>#0010</w:t>
      </w:r>
    </w:p>
    <w:p>
      <w:pPr>
        <w:pStyle w:val="11"/>
        <w:ind w:left="2881"/>
        <w:rPr>
          <w:sz w:val="20"/>
        </w:rPr>
      </w:pPr>
      <w:r>
        <w:rPr>
          <w:sz w:val="20"/>
        </w:rPr>
        <w:pict>
          <v:shape id="_x0000_s4112" o:spid="_x0000_s4112" o:spt="202" type="#_x0000_t202" style="height:22.1pt;width:309.15pt;" fillcolor="#E4E4E4" filled="t" stroked="f" coordsize="21600,21600">
            <v:path/>
            <v:fill on="t" focussize="0,0"/>
            <v:stroke on="f" joinstyle="miter"/>
            <v:imagedata o:title=""/>
            <o:lock v:ext="edit"/>
            <v:textbox inset="0mm,0mm,0mm,0mm">
              <w:txbxContent>
                <w:p>
                  <w:pPr>
                    <w:pStyle w:val="11"/>
                    <w:spacing w:before="44"/>
                    <w:ind w:left="28"/>
                  </w:pPr>
                  <w:r>
                    <w:t>#0011</w:t>
                  </w:r>
                  <w:r>
                    <w:rPr>
                      <w:spacing w:val="60"/>
                    </w:rPr>
                    <w:t xml:space="preserve"> </w:t>
                  </w:r>
                  <w:r>
                    <w:t>extern</w:t>
                  </w:r>
                  <w:r>
                    <w:rPr>
                      <w:spacing w:val="-5"/>
                    </w:rPr>
                    <w:t xml:space="preserve"> </w:t>
                  </w:r>
                  <w:r>
                    <w:t>"C"</w:t>
                  </w:r>
                  <w:r>
                    <w:rPr>
                      <w:spacing w:val="-5"/>
                    </w:rPr>
                    <w:t xml:space="preserve"> </w:t>
                  </w:r>
                  <w:r>
                    <w:t>EXPORT</w:t>
                  </w:r>
                </w:p>
                <w:p>
                  <w:pPr>
                    <w:spacing w:before="35"/>
                    <w:ind w:left="28" w:right="0" w:firstLine="0"/>
                    <w:jc w:val="left"/>
                    <w:rPr>
                      <w:sz w:val="16"/>
                    </w:rPr>
                  </w:pPr>
                  <w:r>
                    <w:rPr>
                      <w:sz w:val="16"/>
                    </w:rPr>
                    <w:t>#0012</w:t>
                  </w:r>
                  <w:r>
                    <w:rPr>
                      <w:spacing w:val="54"/>
                      <w:sz w:val="16"/>
                    </w:rPr>
                    <w:t xml:space="preserve"> </w:t>
                  </w:r>
                  <w:r>
                    <w:rPr>
                      <w:b/>
                      <w:sz w:val="16"/>
                    </w:rPr>
                    <w:t>IFastString*</w:t>
                  </w:r>
                  <w:r>
                    <w:rPr>
                      <w:b/>
                      <w:spacing w:val="-8"/>
                      <w:sz w:val="16"/>
                    </w:rPr>
                    <w:t xml:space="preserve"> </w:t>
                  </w:r>
                  <w:r>
                    <w:rPr>
                      <w:sz w:val="16"/>
                    </w:rPr>
                    <w:t>API</w:t>
                  </w:r>
                  <w:r>
                    <w:rPr>
                      <w:spacing w:val="-8"/>
                      <w:sz w:val="16"/>
                    </w:rPr>
                    <w:t xml:space="preserve"> </w:t>
                  </w:r>
                  <w:r>
                    <w:rPr>
                      <w:sz w:val="16"/>
                    </w:rPr>
                    <w:t>CreateFastString(const</w:t>
                  </w:r>
                  <w:r>
                    <w:rPr>
                      <w:spacing w:val="-8"/>
                      <w:sz w:val="16"/>
                    </w:rPr>
                    <w:t xml:space="preserve"> </w:t>
                  </w:r>
                  <w:r>
                    <w:rPr>
                      <w:sz w:val="16"/>
                    </w:rPr>
                    <w:t>char</w:t>
                  </w:r>
                  <w:r>
                    <w:rPr>
                      <w:spacing w:val="-8"/>
                      <w:sz w:val="16"/>
                    </w:rPr>
                    <w:t xml:space="preserve"> </w:t>
                  </w:r>
                  <w:r>
                    <w:rPr>
                      <w:sz w:val="16"/>
                    </w:rPr>
                    <w:t>*psz);</w:t>
                  </w:r>
                </w:p>
              </w:txbxContent>
            </v:textbox>
            <w10:wrap type="none"/>
            <w10:anchorlock/>
          </v:shape>
        </w:pict>
      </w:r>
    </w:p>
    <w:p>
      <w:pPr>
        <w:pStyle w:val="11"/>
        <w:spacing w:before="3"/>
        <w:rPr>
          <w:sz w:val="21"/>
        </w:rPr>
      </w:pPr>
    </w:p>
    <w:p>
      <w:pPr>
        <w:pStyle w:val="5"/>
        <w:ind w:left="2627"/>
      </w:pPr>
      <w:r>
        <w:rPr>
          <w:w w:val="110"/>
        </w:rPr>
        <w:t>faststr.h</w:t>
      </w:r>
    </w:p>
    <w:p>
      <w:pPr>
        <w:pStyle w:val="11"/>
        <w:spacing w:before="146"/>
        <w:ind w:left="2910"/>
      </w:pPr>
      <w:r>
        <w:t>#0001</w:t>
      </w:r>
      <w:r>
        <w:rPr>
          <w:spacing w:val="55"/>
        </w:rPr>
        <w:t xml:space="preserve"> </w:t>
      </w:r>
      <w:r>
        <w:t>#include</w:t>
      </w:r>
      <w:r>
        <w:rPr>
          <w:spacing w:val="-8"/>
        </w:rPr>
        <w:t xml:space="preserve"> </w:t>
      </w:r>
      <w:r>
        <w:t>"ifaststr.h"</w:t>
      </w:r>
    </w:p>
    <w:p>
      <w:pPr>
        <w:pStyle w:val="11"/>
        <w:spacing w:before="39"/>
        <w:ind w:left="2910"/>
      </w:pPr>
      <w:r>
        <w:t>#0002</w:t>
      </w:r>
    </w:p>
    <w:p>
      <w:pPr>
        <w:pStyle w:val="11"/>
        <w:spacing w:line="220" w:lineRule="exact"/>
        <w:ind w:left="2881"/>
        <w:rPr>
          <w:sz w:val="20"/>
        </w:rPr>
      </w:pPr>
      <w:r>
        <w:rPr>
          <w:position w:val="-3"/>
          <w:sz w:val="20"/>
        </w:rPr>
        <w:pict>
          <v:shape id="_x0000_s4113" o:spid="_x0000_s4113" o:spt="202" type="#_x0000_t202" style="height:11.05pt;width:309.15pt;" fillcolor="#E4E4E4" filled="t" stroked="f" coordsize="21600,21600">
            <v:path/>
            <v:fill on="t" focussize="0,0"/>
            <v:stroke on="f" joinstyle="miter"/>
            <v:imagedata o:title=""/>
            <o:lock v:ext="edit"/>
            <v:textbox inset="0mm,0mm,0mm,0mm">
              <w:txbxContent>
                <w:p>
                  <w:pPr>
                    <w:spacing w:before="39"/>
                    <w:ind w:left="28" w:right="0" w:firstLine="0"/>
                    <w:jc w:val="left"/>
                    <w:rPr>
                      <w:b/>
                      <w:sz w:val="16"/>
                    </w:rPr>
                  </w:pPr>
                  <w:r>
                    <w:rPr>
                      <w:sz w:val="16"/>
                    </w:rPr>
                    <w:t>#0003</w:t>
                  </w:r>
                  <w:r>
                    <w:rPr>
                      <w:spacing w:val="58"/>
                      <w:sz w:val="16"/>
                    </w:rPr>
                    <w:t xml:space="preserve"> </w:t>
                  </w:r>
                  <w:r>
                    <w:rPr>
                      <w:sz w:val="16"/>
                    </w:rPr>
                    <w:t>class</w:t>
                  </w:r>
                  <w:r>
                    <w:rPr>
                      <w:spacing w:val="-6"/>
                      <w:sz w:val="16"/>
                    </w:rPr>
                    <w:t xml:space="preserve"> </w:t>
                  </w:r>
                  <w:r>
                    <w:rPr>
                      <w:sz w:val="16"/>
                    </w:rPr>
                    <w:t>FastString</w:t>
                  </w:r>
                  <w:r>
                    <w:rPr>
                      <w:spacing w:val="-6"/>
                      <w:sz w:val="16"/>
                    </w:rPr>
                    <w:t xml:space="preserve"> </w:t>
                  </w:r>
                  <w:r>
                    <w:rPr>
                      <w:sz w:val="16"/>
                    </w:rPr>
                    <w:t>:</w:t>
                  </w:r>
                  <w:r>
                    <w:rPr>
                      <w:spacing w:val="-5"/>
                      <w:sz w:val="16"/>
                    </w:rPr>
                    <w:t xml:space="preserve"> </w:t>
                  </w:r>
                  <w:r>
                    <w:rPr>
                      <w:b/>
                      <w:sz w:val="16"/>
                    </w:rPr>
                    <w:t>public</w:t>
                  </w:r>
                  <w:r>
                    <w:rPr>
                      <w:b/>
                      <w:spacing w:val="-5"/>
                      <w:sz w:val="16"/>
                    </w:rPr>
                    <w:t xml:space="preserve"> </w:t>
                  </w:r>
                  <w:r>
                    <w:rPr>
                      <w:b/>
                      <w:sz w:val="16"/>
                    </w:rPr>
                    <w:t>IFastString</w:t>
                  </w:r>
                </w:p>
              </w:txbxContent>
            </v:textbox>
            <w10:wrap type="none"/>
            <w10:anchorlock/>
          </v:shape>
        </w:pict>
      </w:r>
    </w:p>
    <w:p>
      <w:pPr>
        <w:pStyle w:val="11"/>
        <w:spacing w:before="41"/>
        <w:ind w:left="2910"/>
      </w:pPr>
      <w:r>
        <w:t>#0004</w:t>
      </w:r>
      <w:r>
        <w:rPr>
          <w:spacing w:val="63"/>
        </w:rPr>
        <w:t xml:space="preserve"> </w:t>
      </w:r>
      <w:r>
        <w:t>{</w:t>
      </w:r>
    </w:p>
    <w:p>
      <w:pPr>
        <w:pStyle w:val="11"/>
        <w:tabs>
          <w:tab w:val="left" w:pos="3716"/>
        </w:tabs>
        <w:spacing w:before="39" w:line="292" w:lineRule="auto"/>
        <w:ind w:left="2910" w:right="2731"/>
      </w:pPr>
      <w:r>
        <w:t>#0005</w:t>
      </w:r>
      <w:r>
        <w:tab/>
      </w:r>
      <w:r>
        <w:t>const int m_cch; // count of characters</w:t>
      </w:r>
      <w:r>
        <w:rPr>
          <w:spacing w:val="-94"/>
        </w:rPr>
        <w:t xml:space="preserve"> </w:t>
      </w:r>
      <w:r>
        <w:t>#0006</w:t>
      </w:r>
      <w:r>
        <w:tab/>
      </w:r>
      <w:r>
        <w:t>char</w:t>
      </w:r>
      <w:r>
        <w:rPr>
          <w:spacing w:val="-1"/>
        </w:rPr>
        <w:t xml:space="preserve"> </w:t>
      </w:r>
      <w:r>
        <w:t>*m_psz;</w:t>
      </w:r>
    </w:p>
    <w:p>
      <w:pPr>
        <w:pStyle w:val="11"/>
        <w:spacing w:line="181" w:lineRule="exact"/>
        <w:ind w:left="2910"/>
      </w:pPr>
      <w:r>
        <w:t>#0007</w:t>
      </w:r>
      <w:r>
        <w:rPr>
          <w:spacing w:val="59"/>
        </w:rPr>
        <w:t xml:space="preserve"> </w:t>
      </w:r>
      <w:r>
        <w:t>public:</w:t>
      </w:r>
    </w:p>
    <w:p>
      <w:pPr>
        <w:pStyle w:val="11"/>
        <w:tabs>
          <w:tab w:val="left" w:pos="3716"/>
        </w:tabs>
        <w:spacing w:before="40" w:line="292" w:lineRule="auto"/>
        <w:ind w:left="2910" w:right="3787"/>
      </w:pPr>
      <w:r>
        <w:t>#0008</w:t>
      </w:r>
      <w:r>
        <w:tab/>
      </w:r>
      <w:r>
        <w:t>FastString(const char *psz);</w:t>
      </w:r>
      <w:r>
        <w:rPr>
          <w:spacing w:val="-94"/>
        </w:rPr>
        <w:t xml:space="preserve"> </w:t>
      </w:r>
      <w:r>
        <w:t>#0009</w:t>
      </w:r>
      <w:r>
        <w:tab/>
      </w:r>
      <w:r>
        <w:t>~FastString(void);</w:t>
      </w:r>
    </w:p>
    <w:p>
      <w:pPr>
        <w:pStyle w:val="11"/>
        <w:tabs>
          <w:tab w:val="left" w:pos="3716"/>
        </w:tabs>
        <w:spacing w:line="181" w:lineRule="exact"/>
        <w:ind w:left="2910"/>
      </w:pPr>
      <w:r>
        <w:t>#0010</w:t>
      </w:r>
      <w:r>
        <w:tab/>
      </w:r>
      <w:r>
        <w:t>void</w:t>
      </w:r>
      <w:r>
        <w:rPr>
          <w:spacing w:val="-6"/>
        </w:rPr>
        <w:t xml:space="preserve"> </w:t>
      </w:r>
      <w:r>
        <w:t>Delete(void);</w:t>
      </w:r>
      <w:r>
        <w:rPr>
          <w:spacing w:val="57"/>
        </w:rPr>
        <w:t xml:space="preserve"> </w:t>
      </w:r>
      <w:r>
        <w:t>//</w:t>
      </w:r>
      <w:r>
        <w:rPr>
          <w:spacing w:val="-6"/>
        </w:rPr>
        <w:t xml:space="preserve"> </w:t>
      </w:r>
      <w:r>
        <w:t>deletes</w:t>
      </w:r>
      <w:r>
        <w:rPr>
          <w:spacing w:val="-5"/>
        </w:rPr>
        <w:t xml:space="preserve"> </w:t>
      </w:r>
      <w:r>
        <w:t>this</w:t>
      </w:r>
      <w:r>
        <w:rPr>
          <w:spacing w:val="-6"/>
        </w:rPr>
        <w:t xml:space="preserve"> </w:t>
      </w:r>
      <w:r>
        <w:t>instance</w:t>
      </w:r>
    </w:p>
    <w:p>
      <w:pPr>
        <w:pStyle w:val="11"/>
        <w:spacing w:before="39" w:line="292" w:lineRule="auto"/>
        <w:ind w:left="2910" w:right="1675"/>
        <w:jc w:val="both"/>
      </w:pPr>
      <w:r>
        <w:t>#0011</w:t>
      </w:r>
      <w:r>
        <w:rPr>
          <w:spacing w:val="1"/>
        </w:rPr>
        <w:t xml:space="preserve"> </w:t>
      </w:r>
      <w:r>
        <w:t>int Length(void) const; // returns # of characters</w:t>
      </w:r>
      <w:r>
        <w:rPr>
          <w:spacing w:val="-94"/>
        </w:rPr>
        <w:t xml:space="preserve"> </w:t>
      </w:r>
      <w:r>
        <w:t>#0012</w:t>
      </w:r>
      <w:r>
        <w:rPr>
          <w:spacing w:val="1"/>
        </w:rPr>
        <w:t xml:space="preserve"> </w:t>
      </w:r>
      <w:r>
        <w:t>int Find(const char *psz) const; // returns offset</w:t>
      </w:r>
      <w:r>
        <w:rPr>
          <w:spacing w:val="-94"/>
        </w:rPr>
        <w:t xml:space="preserve"> </w:t>
      </w:r>
      <w:r>
        <w:t>#0013</w:t>
      </w:r>
      <w:r>
        <w:rPr>
          <w:spacing w:val="67"/>
        </w:rPr>
        <w:t xml:space="preserve"> </w:t>
      </w:r>
      <w:r>
        <w:t>};</w:t>
      </w:r>
    </w:p>
    <w:p>
      <w:pPr>
        <w:pStyle w:val="11"/>
        <w:rPr>
          <w:sz w:val="18"/>
        </w:rPr>
      </w:pPr>
    </w:p>
    <w:p>
      <w:pPr>
        <w:pStyle w:val="5"/>
        <w:spacing w:before="116"/>
        <w:ind w:left="2627"/>
      </w:pPr>
      <w:r>
        <w:rPr>
          <w:w w:val="110"/>
        </w:rPr>
        <w:t>faststr.cpp</w:t>
      </w:r>
    </w:p>
    <w:p>
      <w:pPr>
        <w:pStyle w:val="11"/>
        <w:spacing w:before="146"/>
        <w:ind w:left="2910"/>
      </w:pPr>
      <w:r>
        <w:t>#0001</w:t>
      </w:r>
      <w:r>
        <w:rPr>
          <w:spacing w:val="56"/>
        </w:rPr>
        <w:t xml:space="preserve"> </w:t>
      </w:r>
      <w:r>
        <w:t>#include</w:t>
      </w:r>
      <w:r>
        <w:rPr>
          <w:spacing w:val="-7"/>
        </w:rPr>
        <w:t xml:space="preserve"> </w:t>
      </w:r>
      <w:r>
        <w:t>&lt;string.h&gt;</w:t>
      </w:r>
    </w:p>
    <w:p>
      <w:pPr>
        <w:pStyle w:val="11"/>
        <w:spacing w:before="39"/>
        <w:ind w:left="2910"/>
      </w:pPr>
      <w:r>
        <w:t>#0002</w:t>
      </w:r>
      <w:r>
        <w:rPr>
          <w:spacing w:val="55"/>
        </w:rPr>
        <w:t xml:space="preserve"> </w:t>
      </w:r>
      <w:r>
        <w:t>#include</w:t>
      </w:r>
      <w:r>
        <w:rPr>
          <w:spacing w:val="-8"/>
        </w:rPr>
        <w:t xml:space="preserve"> </w:t>
      </w:r>
      <w:r>
        <w:t>&lt;iostream.h&gt;</w:t>
      </w:r>
    </w:p>
    <w:p>
      <w:pPr>
        <w:pStyle w:val="11"/>
        <w:spacing w:before="40"/>
        <w:ind w:left="2910"/>
      </w:pPr>
      <w:r>
        <w:t>#0003</w:t>
      </w:r>
      <w:r>
        <w:rPr>
          <w:spacing w:val="55"/>
        </w:rPr>
        <w:t xml:space="preserve"> </w:t>
      </w:r>
      <w:r>
        <w:t>#include</w:t>
      </w:r>
      <w:r>
        <w:rPr>
          <w:spacing w:val="-7"/>
        </w:rPr>
        <w:t xml:space="preserve"> </w:t>
      </w:r>
      <w:r>
        <w:t>"faststr.h"</w:t>
      </w:r>
    </w:p>
    <w:p>
      <w:pPr>
        <w:pStyle w:val="11"/>
        <w:spacing w:before="39"/>
        <w:ind w:left="2910"/>
      </w:pPr>
      <w:r>
        <w:t>#0004</w:t>
      </w:r>
    </w:p>
    <w:p>
      <w:pPr>
        <w:pStyle w:val="11"/>
        <w:spacing w:before="40"/>
        <w:ind w:left="2910"/>
      </w:pPr>
      <w:r>
        <w:t>#0005</w:t>
      </w:r>
      <w:r>
        <w:rPr>
          <w:spacing w:val="59"/>
        </w:rPr>
        <w:t xml:space="preserve"> </w:t>
      </w:r>
      <w:r>
        <w:t>//</w:t>
      </w:r>
      <w:r>
        <w:rPr>
          <w:spacing w:val="-5"/>
        </w:rPr>
        <w:t xml:space="preserve"> </w:t>
      </w:r>
      <w:r>
        <w:t>global</w:t>
      </w:r>
      <w:r>
        <w:rPr>
          <w:spacing w:val="-4"/>
        </w:rPr>
        <w:t xml:space="preserve"> </w:t>
      </w:r>
      <w:r>
        <w:t>function</w:t>
      </w:r>
    </w:p>
    <w:p>
      <w:pPr>
        <w:pStyle w:val="11"/>
        <w:ind w:left="2881"/>
        <w:rPr>
          <w:sz w:val="20"/>
        </w:rPr>
      </w:pPr>
      <w:r>
        <w:rPr>
          <w:sz w:val="20"/>
        </w:rPr>
        <w:pict>
          <v:shape id="_x0000_s4114" o:spid="_x0000_s4114" o:spt="202" type="#_x0000_t202" style="height:44.2pt;width:309.15pt;" fillcolor="#E4E4E4" filled="t" stroked="f" coordsize="21600,21600">
            <v:path/>
            <v:fill on="t" focussize="0,0"/>
            <v:stroke on="f" joinstyle="miter"/>
            <v:imagedata o:title=""/>
            <o:lock v:ext="edit"/>
            <v:textbox inset="0mm,0mm,0mm,0mm">
              <w:txbxContent>
                <w:p>
                  <w:pPr>
                    <w:pStyle w:val="11"/>
                    <w:spacing w:before="44"/>
                    <w:ind w:left="28"/>
                  </w:pPr>
                  <w:r>
                    <w:t>#0006</w:t>
                  </w:r>
                  <w:r>
                    <w:rPr>
                      <w:spacing w:val="60"/>
                    </w:rPr>
                    <w:t xml:space="preserve"> </w:t>
                  </w:r>
                  <w:r>
                    <w:t>extern</w:t>
                  </w:r>
                  <w:r>
                    <w:rPr>
                      <w:spacing w:val="-4"/>
                    </w:rPr>
                    <w:t xml:space="preserve"> </w:t>
                  </w:r>
                  <w:r>
                    <w:t>"C"</w:t>
                  </w:r>
                  <w:r>
                    <w:rPr>
                      <w:spacing w:val="-5"/>
                    </w:rPr>
                    <w:t xml:space="preserve"> </w:t>
                  </w:r>
                  <w:r>
                    <w:t>EXPORT</w:t>
                  </w:r>
                </w:p>
                <w:p>
                  <w:pPr>
                    <w:pStyle w:val="11"/>
                    <w:tabs>
                      <w:tab w:val="left" w:pos="835"/>
                    </w:tabs>
                    <w:spacing w:before="35" w:line="297" w:lineRule="auto"/>
                    <w:ind w:left="28" w:right="422"/>
                  </w:pPr>
                  <w:r>
                    <w:t>#0007</w:t>
                  </w:r>
                  <w:r>
                    <w:rPr>
                      <w:spacing w:val="57"/>
                    </w:rPr>
                    <w:t xml:space="preserve"> </w:t>
                  </w:r>
                  <w:r>
                    <w:rPr>
                      <w:b/>
                    </w:rPr>
                    <w:t>IFastString*</w:t>
                  </w:r>
                  <w:r>
                    <w:rPr>
                      <w:b/>
                      <w:spacing w:val="-5"/>
                    </w:rPr>
                    <w:t xml:space="preserve"> </w:t>
                  </w:r>
                  <w:r>
                    <w:t>API</w:t>
                  </w:r>
                  <w:r>
                    <w:rPr>
                      <w:spacing w:val="-6"/>
                    </w:rPr>
                    <w:t xml:space="preserve"> </w:t>
                  </w:r>
                  <w:r>
                    <w:t>CreateFastString</w:t>
                  </w:r>
                  <w:r>
                    <w:rPr>
                      <w:spacing w:val="-7"/>
                    </w:rPr>
                    <w:t xml:space="preserve"> </w:t>
                  </w:r>
                  <w:r>
                    <w:t>(const</w:t>
                  </w:r>
                  <w:r>
                    <w:rPr>
                      <w:spacing w:val="-6"/>
                    </w:rPr>
                    <w:t xml:space="preserve"> </w:t>
                  </w:r>
                  <w:r>
                    <w:t>char</w:t>
                  </w:r>
                  <w:r>
                    <w:rPr>
                      <w:spacing w:val="-6"/>
                    </w:rPr>
                    <w:t xml:space="preserve"> </w:t>
                  </w:r>
                  <w:r>
                    <w:t>*psz)</w:t>
                  </w:r>
                  <w:r>
                    <w:rPr>
                      <w:spacing w:val="-6"/>
                    </w:rPr>
                    <w:t xml:space="preserve"> </w:t>
                  </w:r>
                  <w:r>
                    <w:t>{</w:t>
                  </w:r>
                  <w:r>
                    <w:rPr>
                      <w:spacing w:val="-94"/>
                    </w:rPr>
                    <w:t xml:space="preserve"> </w:t>
                  </w:r>
                  <w:r>
                    <w:t>#0008</w:t>
                  </w:r>
                  <w:r>
                    <w:tab/>
                  </w:r>
                  <w:r>
                    <w:t>return</w:t>
                  </w:r>
                  <w:r>
                    <w:rPr>
                      <w:spacing w:val="-1"/>
                    </w:rPr>
                    <w:t xml:space="preserve"> </w:t>
                  </w:r>
                  <w:r>
                    <w:t>new</w:t>
                  </w:r>
                  <w:r>
                    <w:rPr>
                      <w:spacing w:val="-1"/>
                    </w:rPr>
                    <w:t xml:space="preserve"> </w:t>
                  </w:r>
                  <w:r>
                    <w:t>FastString(psz);</w:t>
                  </w:r>
                </w:p>
                <w:p>
                  <w:pPr>
                    <w:pStyle w:val="11"/>
                    <w:spacing w:line="173" w:lineRule="exact"/>
                    <w:ind w:left="28"/>
                  </w:pPr>
                  <w:r>
                    <w:t>#0009</w:t>
                  </w:r>
                  <w:r>
                    <w:rPr>
                      <w:spacing w:val="63"/>
                    </w:rPr>
                    <w:t xml:space="preserve"> </w:t>
                  </w:r>
                  <w:r>
                    <w:t>}</w:t>
                  </w:r>
                </w:p>
              </w:txbxContent>
            </v:textbox>
            <w10:wrap type="none"/>
            <w10:anchorlock/>
          </v:shape>
        </w:pict>
      </w:r>
    </w:p>
    <w:p>
      <w:pPr>
        <w:pStyle w:val="11"/>
        <w:spacing w:before="22"/>
        <w:ind w:left="2910"/>
      </w:pPr>
      <w:r>
        <w:t>#0010</w:t>
      </w:r>
    </w:p>
    <w:p>
      <w:pPr>
        <w:pStyle w:val="11"/>
        <w:spacing w:before="40"/>
        <w:ind w:left="2910"/>
      </w:pPr>
      <w:r>
        <w:t>#0011</w:t>
      </w:r>
      <w:r>
        <w:rPr>
          <w:spacing w:val="57"/>
        </w:rPr>
        <w:t xml:space="preserve"> </w:t>
      </w:r>
      <w:r>
        <w:t>//</w:t>
      </w:r>
      <w:r>
        <w:rPr>
          <w:spacing w:val="-7"/>
        </w:rPr>
        <w:t xml:space="preserve"> </w:t>
      </w:r>
      <w:r>
        <w:t>FastString's</w:t>
      </w:r>
      <w:r>
        <w:rPr>
          <w:spacing w:val="-6"/>
        </w:rPr>
        <w:t xml:space="preserve"> </w:t>
      </w:r>
      <w:r>
        <w:t>member</w:t>
      </w:r>
      <w:r>
        <w:rPr>
          <w:spacing w:val="-6"/>
        </w:rPr>
        <w:t xml:space="preserve"> </w:t>
      </w:r>
      <w:r>
        <w:t>functions</w:t>
      </w:r>
    </w:p>
    <w:p>
      <w:pPr>
        <w:pStyle w:val="11"/>
        <w:spacing w:before="40"/>
        <w:ind w:left="2910"/>
      </w:pPr>
      <w:r>
        <w:t>#0012</w:t>
      </w:r>
      <w:r>
        <w:rPr>
          <w:spacing w:val="51"/>
        </w:rPr>
        <w:t xml:space="preserve"> </w:t>
      </w:r>
      <w:r>
        <w:t>FastString::FastString(const</w:t>
      </w:r>
      <w:r>
        <w:rPr>
          <w:spacing w:val="-10"/>
        </w:rPr>
        <w:t xml:space="preserve"> </w:t>
      </w:r>
      <w:r>
        <w:t>char</w:t>
      </w:r>
      <w:r>
        <w:rPr>
          <w:spacing w:val="-9"/>
        </w:rPr>
        <w:t xml:space="preserve"> </w:t>
      </w:r>
      <w:r>
        <w:t>*psz)</w:t>
      </w:r>
    </w:p>
    <w:p>
      <w:pPr>
        <w:pStyle w:val="11"/>
        <w:spacing w:before="39"/>
        <w:ind w:left="2910"/>
      </w:pPr>
      <w:r>
        <w:t>#0013</w:t>
      </w:r>
      <w:r>
        <w:rPr>
          <w:spacing w:val="58"/>
        </w:rPr>
        <w:t xml:space="preserve"> </w:t>
      </w:r>
      <w:r>
        <w:t>:</w:t>
      </w:r>
      <w:r>
        <w:rPr>
          <w:spacing w:val="-6"/>
        </w:rPr>
        <w:t xml:space="preserve"> </w:t>
      </w:r>
      <w:r>
        <w:t>m_cch(strlen(psz)),</w:t>
      </w:r>
      <w:r>
        <w:rPr>
          <w:spacing w:val="-6"/>
        </w:rPr>
        <w:t xml:space="preserve"> </w:t>
      </w:r>
      <w:r>
        <w:t>m_psz(new</w:t>
      </w:r>
      <w:r>
        <w:rPr>
          <w:spacing w:val="-5"/>
        </w:rPr>
        <w:t xml:space="preserve"> </w:t>
      </w:r>
      <w:r>
        <w:t>char[m_cch</w:t>
      </w:r>
      <w:r>
        <w:rPr>
          <w:spacing w:val="-6"/>
        </w:rPr>
        <w:t xml:space="preserve"> </w:t>
      </w:r>
      <w:r>
        <w:t>+</w:t>
      </w:r>
      <w:r>
        <w:rPr>
          <w:spacing w:val="-6"/>
        </w:rPr>
        <w:t xml:space="preserve"> </w:t>
      </w:r>
      <w:r>
        <w:t>1])</w:t>
      </w:r>
      <w:r>
        <w:rPr>
          <w:spacing w:val="-5"/>
        </w:rPr>
        <w:t xml:space="preserve"> </w:t>
      </w:r>
      <w:r>
        <w:t>{</w:t>
      </w:r>
    </w:p>
    <w:p>
      <w:pPr>
        <w:pStyle w:val="11"/>
        <w:rPr>
          <w:sz w:val="20"/>
        </w:rPr>
      </w:pPr>
    </w:p>
    <w:p>
      <w:pPr>
        <w:pStyle w:val="11"/>
        <w:spacing w:before="9"/>
        <w:rPr>
          <w:sz w:val="17"/>
        </w:rPr>
      </w:pPr>
    </w:p>
    <w:p>
      <w:pPr>
        <w:pStyle w:val="5"/>
      </w:pPr>
      <w:r>
        <w:t>316</w:t>
      </w:r>
    </w:p>
    <w:p>
      <w:pPr>
        <w:spacing w:after="0"/>
        <w:sectPr>
          <w:pgSz w:w="10320" w:h="13220"/>
          <w:pgMar w:top="580" w:right="80" w:bottom="280" w:left="40" w:header="720" w:footer="720" w:gutter="0"/>
          <w:cols w:space="720" w:num="1"/>
        </w:sectPr>
      </w:pPr>
    </w:p>
    <w:p>
      <w:pPr>
        <w:pStyle w:val="11"/>
        <w:spacing w:before="64"/>
        <w:ind w:left="4897"/>
        <w:rPr>
          <w:rFonts w:ascii="Times New Roman" w:eastAsia="Times New Roman"/>
        </w:rPr>
      </w:pPr>
      <w:r>
        <w:pict>
          <v:rect id="_x0000_s4115" o:spid="_x0000_s4115" o:spt="1" style="position:absolute;left:0pt;margin-left:131.9pt;margin-top:18.85pt;height:0.7pt;width:323pt;mso-position-horizontal-relative:page;mso-wrap-distance-bottom:0pt;mso-wrap-distance-top:0pt;z-index:-251130880;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3"/>
        </w:rPr>
        <w:t xml:space="preserve">第６章 從 </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10"/>
        </w:rPr>
        <w:t xml:space="preserve"> </w:t>
      </w:r>
      <w:r>
        <w:rPr>
          <w:rFonts w:ascii="Times New Roman" w:eastAsia="Times New Roman"/>
        </w:rPr>
        <w:t>Model</w:t>
      </w:r>
      <w:r>
        <w:rPr>
          <w:rFonts w:ascii="Times New Roman" w:eastAsia="Times New Roman"/>
          <w:spacing w:val="21"/>
        </w:rPr>
        <w:t xml:space="preserve"> </w:t>
      </w:r>
      <w:r>
        <w:rPr>
          <w:rFonts w:hint="eastAsia" w:ascii="宋体" w:eastAsia="宋体"/>
          <w:spacing w:val="-6"/>
        </w:rPr>
        <w:t xml:space="preserve">邁向 </w:t>
      </w:r>
      <w:r>
        <w:rPr>
          <w:rFonts w:ascii="Times New Roman" w:eastAsia="Times New Roman"/>
        </w:rPr>
        <w:t>Component</w:t>
      </w:r>
      <w:r>
        <w:rPr>
          <w:rFonts w:ascii="Times New Roman" w:eastAsia="Times New Roman"/>
          <w:spacing w:val="-10"/>
        </w:rPr>
        <w:t xml:space="preserve"> </w:t>
      </w:r>
      <w:r>
        <w:rPr>
          <w:rFonts w:ascii="Times New Roman" w:eastAsia="Times New Roman"/>
        </w:rPr>
        <w:t>Object</w:t>
      </w:r>
      <w:r>
        <w:rPr>
          <w:rFonts w:ascii="Times New Roman" w:eastAsia="Times New Roman"/>
          <w:spacing w:val="-10"/>
        </w:rPr>
        <w:t xml:space="preserve"> </w:t>
      </w:r>
      <w:r>
        <w:rPr>
          <w:rFonts w:ascii="Times New Roman" w:eastAsia="Times New Roman"/>
        </w:rPr>
        <w:t>Model</w:t>
      </w:r>
    </w:p>
    <w:p>
      <w:pPr>
        <w:pStyle w:val="11"/>
        <w:spacing w:before="8"/>
        <w:rPr>
          <w:rFonts w:ascii="Times New Roman"/>
          <w:sz w:val="25"/>
        </w:rPr>
      </w:pPr>
    </w:p>
    <w:p>
      <w:pPr>
        <w:pStyle w:val="11"/>
        <w:tabs>
          <w:tab w:val="left" w:pos="3716"/>
        </w:tabs>
        <w:spacing w:before="99"/>
        <w:ind w:left="2910"/>
      </w:pPr>
      <w:r>
        <w:t>#0014</w:t>
      </w:r>
      <w:r>
        <w:tab/>
      </w:r>
      <w:r>
        <w:t>strcpy(m_psz,</w:t>
      </w:r>
      <w:r>
        <w:rPr>
          <w:spacing w:val="-12"/>
        </w:rPr>
        <w:t xml:space="preserve"> </w:t>
      </w:r>
      <w:r>
        <w:t>psz);</w:t>
      </w:r>
    </w:p>
    <w:p>
      <w:pPr>
        <w:pStyle w:val="11"/>
        <w:spacing w:before="39"/>
        <w:ind w:left="2910"/>
      </w:pPr>
      <w:r>
        <w:t>#0015</w:t>
      </w:r>
      <w:r>
        <w:rPr>
          <w:spacing w:val="63"/>
        </w:rPr>
        <w:t xml:space="preserve"> </w:t>
      </w:r>
      <w:r>
        <w:t>}</w:t>
      </w:r>
    </w:p>
    <w:p>
      <w:pPr>
        <w:pStyle w:val="11"/>
        <w:spacing w:before="40"/>
        <w:ind w:left="2910"/>
      </w:pPr>
      <w:r>
        <w:t>#0016</w:t>
      </w:r>
    </w:p>
    <w:p>
      <w:pPr>
        <w:pStyle w:val="11"/>
        <w:tabs>
          <w:tab w:val="left" w:pos="3716"/>
        </w:tabs>
        <w:spacing w:before="39" w:line="292" w:lineRule="auto"/>
        <w:ind w:left="2910" w:right="3662"/>
      </w:pPr>
      <w:r>
        <w:t>#0017</w:t>
      </w:r>
      <w:r>
        <w:rPr>
          <w:spacing w:val="54"/>
        </w:rPr>
        <w:t xml:space="preserve"> </w:t>
      </w:r>
      <w:r>
        <w:t>void</w:t>
      </w:r>
      <w:r>
        <w:rPr>
          <w:spacing w:val="-8"/>
        </w:rPr>
        <w:t xml:space="preserve"> </w:t>
      </w:r>
      <w:r>
        <w:t>FastString::Delete(void)</w:t>
      </w:r>
      <w:r>
        <w:rPr>
          <w:spacing w:val="-8"/>
        </w:rPr>
        <w:t xml:space="preserve"> </w:t>
      </w:r>
      <w:r>
        <w:t>{</w:t>
      </w:r>
      <w:r>
        <w:rPr>
          <w:spacing w:val="-93"/>
        </w:rPr>
        <w:t xml:space="preserve"> </w:t>
      </w:r>
      <w:r>
        <w:t>#0018</w:t>
      </w:r>
      <w:r>
        <w:tab/>
      </w:r>
      <w:r>
        <w:t>delete</w:t>
      </w:r>
      <w:r>
        <w:rPr>
          <w:spacing w:val="-1"/>
        </w:rPr>
        <w:t xml:space="preserve"> </w:t>
      </w:r>
      <w:r>
        <w:t>this;</w:t>
      </w:r>
    </w:p>
    <w:p>
      <w:pPr>
        <w:pStyle w:val="11"/>
        <w:tabs>
          <w:tab w:val="left" w:pos="3716"/>
        </w:tabs>
        <w:spacing w:line="292" w:lineRule="auto"/>
        <w:ind w:left="2910" w:right="2923"/>
      </w:pPr>
      <w:r>
        <w:t>#0019</w:t>
      </w:r>
      <w:r>
        <w:tab/>
      </w:r>
      <w:r>
        <w:t>cout &lt;&lt; "FastString::Delete" &lt;&lt; endl;</w:t>
      </w:r>
      <w:r>
        <w:rPr>
          <w:spacing w:val="-94"/>
        </w:rPr>
        <w:t xml:space="preserve"> </w:t>
      </w:r>
      <w:r>
        <w:t>#0020</w:t>
      </w:r>
      <w:r>
        <w:rPr>
          <w:spacing w:val="67"/>
        </w:rPr>
        <w:t xml:space="preserve"> </w:t>
      </w:r>
      <w:r>
        <w:t>}</w:t>
      </w:r>
    </w:p>
    <w:p>
      <w:pPr>
        <w:pStyle w:val="11"/>
        <w:spacing w:line="181" w:lineRule="exact"/>
        <w:ind w:left="2910"/>
      </w:pPr>
      <w:r>
        <w:t>#0021</w:t>
      </w:r>
    </w:p>
    <w:p>
      <w:pPr>
        <w:pStyle w:val="11"/>
        <w:spacing w:before="39"/>
        <w:ind w:left="2910"/>
      </w:pPr>
      <w:r>
        <w:t>#0022</w:t>
      </w:r>
      <w:r>
        <w:rPr>
          <w:spacing w:val="50"/>
        </w:rPr>
        <w:t xml:space="preserve"> </w:t>
      </w:r>
      <w:r>
        <w:t>FastString::~FastString(void)</w:t>
      </w:r>
      <w:r>
        <w:rPr>
          <w:spacing w:val="-11"/>
        </w:rPr>
        <w:t xml:space="preserve"> </w:t>
      </w:r>
      <w:r>
        <w:t>{</w:t>
      </w:r>
    </w:p>
    <w:p>
      <w:pPr>
        <w:pStyle w:val="11"/>
        <w:tabs>
          <w:tab w:val="left" w:pos="3716"/>
        </w:tabs>
        <w:spacing w:before="40"/>
        <w:ind w:left="2910"/>
      </w:pPr>
      <w:r>
        <w:t>#0023</w:t>
      </w:r>
      <w:r>
        <w:tab/>
      </w:r>
      <w:r>
        <w:t>delete[]</w:t>
      </w:r>
      <w:r>
        <w:rPr>
          <w:spacing w:val="-9"/>
        </w:rPr>
        <w:t xml:space="preserve"> </w:t>
      </w:r>
      <w:r>
        <w:t>m_psz;</w:t>
      </w:r>
    </w:p>
    <w:p>
      <w:pPr>
        <w:pStyle w:val="11"/>
        <w:tabs>
          <w:tab w:val="left" w:pos="3716"/>
        </w:tabs>
        <w:spacing w:before="39" w:line="292" w:lineRule="auto"/>
        <w:ind w:left="2910" w:right="2443"/>
      </w:pPr>
      <w:r>
        <w:t>#0024</w:t>
      </w:r>
      <w:r>
        <w:tab/>
      </w:r>
      <w:r>
        <w:t>cout &lt;&lt; "FastString::~FastString" &lt;&lt; endl;</w:t>
      </w:r>
      <w:r>
        <w:rPr>
          <w:spacing w:val="-94"/>
        </w:rPr>
        <w:t xml:space="preserve"> </w:t>
      </w:r>
      <w:r>
        <w:t>#0025</w:t>
      </w:r>
      <w:r>
        <w:rPr>
          <w:spacing w:val="67"/>
        </w:rPr>
        <w:t xml:space="preserve"> </w:t>
      </w:r>
      <w:r>
        <w:t>}</w:t>
      </w:r>
    </w:p>
    <w:p>
      <w:pPr>
        <w:pStyle w:val="11"/>
        <w:spacing w:line="181" w:lineRule="exact"/>
        <w:ind w:left="2910"/>
      </w:pPr>
      <w:r>
        <w:t>#0026</w:t>
      </w:r>
    </w:p>
    <w:p>
      <w:pPr>
        <w:pStyle w:val="11"/>
        <w:tabs>
          <w:tab w:val="left" w:pos="3716"/>
        </w:tabs>
        <w:spacing w:before="40" w:line="292" w:lineRule="auto"/>
        <w:ind w:left="2910" w:right="3184"/>
      </w:pPr>
      <w:r>
        <w:t>#0027</w:t>
      </w:r>
      <w:r>
        <w:rPr>
          <w:spacing w:val="55"/>
        </w:rPr>
        <w:t xml:space="preserve"> </w:t>
      </w:r>
      <w:r>
        <w:t>int</w:t>
      </w:r>
      <w:r>
        <w:rPr>
          <w:spacing w:val="-7"/>
        </w:rPr>
        <w:t xml:space="preserve"> </w:t>
      </w:r>
      <w:r>
        <w:t>FastString::Length(void)</w:t>
      </w:r>
      <w:r>
        <w:rPr>
          <w:spacing w:val="-7"/>
        </w:rPr>
        <w:t xml:space="preserve"> </w:t>
      </w:r>
      <w:r>
        <w:t>const</w:t>
      </w:r>
      <w:r>
        <w:rPr>
          <w:spacing w:val="-7"/>
        </w:rPr>
        <w:t xml:space="preserve"> </w:t>
      </w:r>
      <w:r>
        <w:t>{</w:t>
      </w:r>
      <w:r>
        <w:rPr>
          <w:spacing w:val="-94"/>
        </w:rPr>
        <w:t xml:space="preserve"> </w:t>
      </w:r>
      <w:r>
        <w:t>#0028</w:t>
      </w:r>
      <w:r>
        <w:tab/>
      </w:r>
      <w:r>
        <w:t>return</w:t>
      </w:r>
      <w:r>
        <w:rPr>
          <w:spacing w:val="-1"/>
        </w:rPr>
        <w:t xml:space="preserve"> </w:t>
      </w:r>
      <w:r>
        <w:t>m_cch;</w:t>
      </w:r>
    </w:p>
    <w:p>
      <w:pPr>
        <w:pStyle w:val="11"/>
        <w:spacing w:line="181" w:lineRule="exact"/>
        <w:ind w:left="2910"/>
      </w:pPr>
      <w:r>
        <w:t>#0029</w:t>
      </w:r>
      <w:r>
        <w:rPr>
          <w:spacing w:val="63"/>
        </w:rPr>
        <w:t xml:space="preserve"> </w:t>
      </w:r>
      <w:r>
        <w:t>}</w:t>
      </w:r>
    </w:p>
    <w:p>
      <w:pPr>
        <w:pStyle w:val="11"/>
        <w:spacing w:before="40"/>
        <w:ind w:left="2910"/>
      </w:pPr>
      <w:r>
        <w:t>#0030</w:t>
      </w:r>
    </w:p>
    <w:p>
      <w:pPr>
        <w:pStyle w:val="11"/>
        <w:tabs>
          <w:tab w:val="left" w:pos="3716"/>
        </w:tabs>
        <w:spacing w:before="39"/>
        <w:ind w:left="2910" w:right="2319"/>
        <w:rPr>
          <w:rFonts w:hint="eastAsia" w:ascii="宋体" w:eastAsia="宋体"/>
        </w:rPr>
      </w:pPr>
      <w:r>
        <w:t>#0031</w:t>
      </w:r>
      <w:r>
        <w:rPr>
          <w:spacing w:val="57"/>
        </w:rPr>
        <w:t xml:space="preserve"> </w:t>
      </w:r>
      <w:r>
        <w:t>int</w:t>
      </w:r>
      <w:r>
        <w:rPr>
          <w:spacing w:val="-6"/>
        </w:rPr>
        <w:t xml:space="preserve"> </w:t>
      </w:r>
      <w:r>
        <w:t>FastString::Find(const</w:t>
      </w:r>
      <w:r>
        <w:rPr>
          <w:spacing w:val="-6"/>
        </w:rPr>
        <w:t xml:space="preserve"> </w:t>
      </w:r>
      <w:r>
        <w:t>char</w:t>
      </w:r>
      <w:r>
        <w:rPr>
          <w:spacing w:val="-6"/>
        </w:rPr>
        <w:t xml:space="preserve"> </w:t>
      </w:r>
      <w:r>
        <w:t>*psz)</w:t>
      </w:r>
      <w:r>
        <w:rPr>
          <w:spacing w:val="-6"/>
        </w:rPr>
        <w:t xml:space="preserve"> </w:t>
      </w:r>
      <w:r>
        <w:t>const</w:t>
      </w:r>
      <w:r>
        <w:rPr>
          <w:spacing w:val="-3"/>
        </w:rPr>
        <w:t xml:space="preserve"> {</w:t>
      </w:r>
      <w:r>
        <w:rPr>
          <w:spacing w:val="-93"/>
        </w:rPr>
        <w:t xml:space="preserve"> </w:t>
      </w:r>
      <w:r>
        <w:t>#0032</w:t>
      </w:r>
      <w:r>
        <w:tab/>
      </w:r>
      <w:r>
        <w:t>// O(1)</w:t>
      </w:r>
      <w:r>
        <w:rPr>
          <w:spacing w:val="-14"/>
        </w:rPr>
        <w:t xml:space="preserve"> </w:t>
      </w:r>
      <w:r>
        <w:rPr>
          <w:rFonts w:hint="eastAsia" w:ascii="宋体" w:eastAsia="宋体"/>
        </w:rPr>
        <w:t>搜尋碼，略。</w:t>
      </w:r>
    </w:p>
    <w:p>
      <w:pPr>
        <w:pStyle w:val="11"/>
        <w:tabs>
          <w:tab w:val="left" w:pos="3716"/>
        </w:tabs>
        <w:spacing w:before="52"/>
        <w:ind w:left="2910"/>
      </w:pPr>
      <w:r>
        <w:t>#0033</w:t>
      </w:r>
      <w:r>
        <w:tab/>
      </w:r>
      <w:r>
        <w:t>return</w:t>
      </w:r>
      <w:r>
        <w:rPr>
          <w:spacing w:val="-6"/>
        </w:rPr>
        <w:t xml:space="preserve"> </w:t>
      </w:r>
      <w:r>
        <w:t>1;</w:t>
      </w:r>
    </w:p>
    <w:p>
      <w:pPr>
        <w:pStyle w:val="11"/>
        <w:spacing w:before="40"/>
        <w:ind w:left="2910"/>
      </w:pPr>
      <w:r>
        <w:t>#0034</w:t>
      </w:r>
      <w:r>
        <w:rPr>
          <w:spacing w:val="63"/>
        </w:rPr>
        <w:t xml:space="preserve"> </w:t>
      </w:r>
      <w:r>
        <w:t>}</w:t>
      </w:r>
    </w:p>
    <w:p>
      <w:pPr>
        <w:pStyle w:val="11"/>
        <w:rPr>
          <w:sz w:val="18"/>
        </w:rPr>
      </w:pPr>
    </w:p>
    <w:p>
      <w:pPr>
        <w:pStyle w:val="5"/>
        <w:spacing w:before="156"/>
        <w:ind w:left="2627"/>
      </w:pPr>
      <w:r>
        <w:rPr>
          <w:w w:val="110"/>
        </w:rPr>
        <w:t>client.cpp</w:t>
      </w:r>
    </w:p>
    <w:p>
      <w:pPr>
        <w:pStyle w:val="11"/>
        <w:spacing w:before="146"/>
        <w:ind w:left="2910"/>
      </w:pPr>
      <w:r>
        <w:t>#0001</w:t>
      </w:r>
      <w:r>
        <w:rPr>
          <w:spacing w:val="55"/>
        </w:rPr>
        <w:t xml:space="preserve"> </w:t>
      </w:r>
      <w:r>
        <w:t>#include</w:t>
      </w:r>
      <w:r>
        <w:rPr>
          <w:spacing w:val="-8"/>
        </w:rPr>
        <w:t xml:space="preserve"> </w:t>
      </w:r>
      <w:r>
        <w:t>&lt;iostream.h&gt;</w:t>
      </w:r>
    </w:p>
    <w:p>
      <w:pPr>
        <w:pStyle w:val="11"/>
        <w:spacing w:line="220" w:lineRule="exact"/>
        <w:ind w:left="2881"/>
        <w:rPr>
          <w:sz w:val="20"/>
        </w:rPr>
      </w:pPr>
      <w:r>
        <w:rPr>
          <w:position w:val="-3"/>
          <w:sz w:val="20"/>
        </w:rPr>
        <w:pict>
          <v:shape id="_x0000_s4116" o:spid="_x0000_s4116" o:spt="202" type="#_x0000_t202" style="height:11.05pt;width:309.15pt;" fillcolor="#E4E4E4" filled="t" stroked="f" coordsize="21600,21600">
            <v:path/>
            <v:fill on="t" focussize="0,0"/>
            <v:stroke on="f" joinstyle="miter"/>
            <v:imagedata o:title=""/>
            <o:lock v:ext="edit"/>
            <v:textbox inset="0mm,0mm,0mm,0mm">
              <w:txbxContent>
                <w:p>
                  <w:pPr>
                    <w:pStyle w:val="11"/>
                    <w:tabs>
                      <w:tab w:val="left" w:pos="3105"/>
                    </w:tabs>
                    <w:spacing w:before="44" w:line="176" w:lineRule="exact"/>
                    <w:ind w:left="28"/>
                  </w:pPr>
                  <w:r>
                    <w:t>#0002</w:t>
                  </w:r>
                  <w:r>
                    <w:rPr>
                      <w:spacing w:val="56"/>
                    </w:rPr>
                    <w:t xml:space="preserve"> </w:t>
                  </w:r>
                  <w:r>
                    <w:t>#include</w:t>
                  </w:r>
                  <w:r>
                    <w:rPr>
                      <w:spacing w:val="-7"/>
                    </w:rPr>
                    <w:t xml:space="preserve"> </w:t>
                  </w:r>
                  <w:r>
                    <w:t>"ifaststr.h"</w:t>
                  </w:r>
                  <w:r>
                    <w:tab/>
                  </w:r>
                  <w:r>
                    <w:t>//</w:t>
                  </w:r>
                  <w:r>
                    <w:rPr>
                      <w:spacing w:val="-5"/>
                    </w:rPr>
                    <w:t xml:space="preserve"> </w:t>
                  </w:r>
                  <w:r>
                    <w:t>note:</w:t>
                  </w:r>
                  <w:r>
                    <w:rPr>
                      <w:spacing w:val="-5"/>
                    </w:rPr>
                    <w:t xml:space="preserve"> </w:t>
                  </w:r>
                  <w:r>
                    <w:t>not</w:t>
                  </w:r>
                  <w:r>
                    <w:rPr>
                      <w:spacing w:val="-5"/>
                    </w:rPr>
                    <w:t xml:space="preserve"> </w:t>
                  </w:r>
                  <w:r>
                    <w:t>faststr.h</w:t>
                  </w:r>
                </w:p>
              </w:txbxContent>
            </v:textbox>
            <w10:wrap type="none"/>
            <w10:anchorlock/>
          </v:shape>
        </w:pict>
      </w:r>
    </w:p>
    <w:p>
      <w:pPr>
        <w:pStyle w:val="11"/>
        <w:spacing w:before="40"/>
        <w:ind w:left="2910"/>
      </w:pPr>
      <w:r>
        <w:t>#0003</w:t>
      </w:r>
    </w:p>
    <w:p>
      <w:pPr>
        <w:pStyle w:val="11"/>
        <w:spacing w:before="40"/>
        <w:ind w:left="2910"/>
      </w:pPr>
      <w:r>
        <w:t>#0004</w:t>
      </w:r>
      <w:r>
        <w:rPr>
          <w:spacing w:val="60"/>
        </w:rPr>
        <w:t xml:space="preserve"> </w:t>
      </w:r>
      <w:r>
        <w:t>int</w:t>
      </w:r>
      <w:r>
        <w:rPr>
          <w:spacing w:val="-4"/>
        </w:rPr>
        <w:t xml:space="preserve"> </w:t>
      </w:r>
      <w:r>
        <w:t>func()</w:t>
      </w:r>
    </w:p>
    <w:p>
      <w:pPr>
        <w:pStyle w:val="11"/>
        <w:spacing w:before="39"/>
        <w:ind w:left="2910"/>
      </w:pPr>
      <w:r>
        <w:t>#0005</w:t>
      </w:r>
      <w:r>
        <w:rPr>
          <w:spacing w:val="63"/>
        </w:rPr>
        <w:t xml:space="preserve"> </w:t>
      </w:r>
      <w:r>
        <w:t>{</w:t>
      </w:r>
    </w:p>
    <w:p>
      <w:pPr>
        <w:pStyle w:val="11"/>
        <w:tabs>
          <w:tab w:val="left" w:pos="3716"/>
        </w:tabs>
        <w:spacing w:before="40"/>
        <w:ind w:left="2910"/>
      </w:pPr>
      <w:r>
        <w:t>#0006</w:t>
      </w:r>
      <w:r>
        <w:tab/>
      </w:r>
      <w:r>
        <w:t>int</w:t>
      </w:r>
      <w:r>
        <w:rPr>
          <w:spacing w:val="-3"/>
        </w:rPr>
        <w:t xml:space="preserve"> </w:t>
      </w:r>
      <w:r>
        <w:t>n</w:t>
      </w:r>
      <w:r>
        <w:rPr>
          <w:spacing w:val="-2"/>
        </w:rPr>
        <w:t xml:space="preserve"> </w:t>
      </w:r>
      <w:r>
        <w:t>=</w:t>
      </w:r>
      <w:r>
        <w:rPr>
          <w:spacing w:val="-2"/>
        </w:rPr>
        <w:t xml:space="preserve"> </w:t>
      </w:r>
      <w:r>
        <w:t>-1;</w:t>
      </w:r>
    </w:p>
    <w:p>
      <w:pPr>
        <w:pStyle w:val="11"/>
        <w:tabs>
          <w:tab w:val="left" w:pos="3716"/>
        </w:tabs>
        <w:spacing w:before="34" w:line="297" w:lineRule="auto"/>
        <w:ind w:left="2910" w:right="812"/>
      </w:pPr>
      <w:r>
        <w:t>#0007</w:t>
      </w:r>
      <w:r>
        <w:tab/>
      </w:r>
      <w:r>
        <w:rPr>
          <w:b/>
        </w:rPr>
        <w:t xml:space="preserve">IFastString </w:t>
      </w:r>
      <w:r>
        <w:t>*pfs = CreateFastString("Polymorphism in C++");</w:t>
      </w:r>
      <w:r>
        <w:rPr>
          <w:spacing w:val="-94"/>
        </w:rPr>
        <w:t xml:space="preserve"> </w:t>
      </w:r>
      <w:r>
        <w:t>#0008</w:t>
      </w:r>
      <w:r>
        <w:tab/>
      </w:r>
      <w:r>
        <w:t>if</w:t>
      </w:r>
      <w:r>
        <w:rPr>
          <w:spacing w:val="-1"/>
        </w:rPr>
        <w:t xml:space="preserve"> </w:t>
      </w:r>
      <w:r>
        <w:t>(pfs) {</w:t>
      </w:r>
    </w:p>
    <w:p>
      <w:pPr>
        <w:pStyle w:val="11"/>
        <w:tabs>
          <w:tab w:val="left" w:pos="3880"/>
        </w:tabs>
        <w:spacing w:line="178" w:lineRule="exact"/>
        <w:ind w:left="2910"/>
      </w:pPr>
      <w:r>
        <w:t>#0009</w:t>
      </w:r>
      <w:r>
        <w:tab/>
      </w:r>
      <w:r>
        <w:t>n</w:t>
      </w:r>
      <w:r>
        <w:rPr>
          <w:spacing w:val="-8"/>
        </w:rPr>
        <w:t xml:space="preserve"> </w:t>
      </w:r>
      <w:r>
        <w:t>=</w:t>
      </w:r>
      <w:r>
        <w:rPr>
          <w:spacing w:val="-7"/>
        </w:rPr>
        <w:t xml:space="preserve"> </w:t>
      </w:r>
      <w:r>
        <w:t>pfs-&gt;Find("C++");</w:t>
      </w:r>
    </w:p>
    <w:p>
      <w:pPr>
        <w:pStyle w:val="11"/>
        <w:tabs>
          <w:tab w:val="left" w:pos="3880"/>
        </w:tabs>
        <w:spacing w:before="40"/>
        <w:ind w:left="2910"/>
      </w:pPr>
      <w:r>
        <w:t>#0010</w:t>
      </w:r>
      <w:r>
        <w:tab/>
      </w:r>
      <w:r>
        <w:t>n</w:t>
      </w:r>
      <w:r>
        <w:rPr>
          <w:spacing w:val="-7"/>
        </w:rPr>
        <w:t xml:space="preserve"> </w:t>
      </w:r>
      <w:r>
        <w:t>=</w:t>
      </w:r>
      <w:r>
        <w:rPr>
          <w:spacing w:val="-6"/>
        </w:rPr>
        <w:t xml:space="preserve"> </w:t>
      </w:r>
      <w:r>
        <w:t>pfs-&gt;Length();</w:t>
      </w:r>
    </w:p>
    <w:p>
      <w:pPr>
        <w:pStyle w:val="11"/>
        <w:tabs>
          <w:tab w:val="left" w:pos="3880"/>
        </w:tabs>
        <w:spacing w:before="39" w:line="292" w:lineRule="auto"/>
        <w:ind w:left="2910" w:right="3144"/>
      </w:pPr>
      <w:r>
        <w:t>#0011</w:t>
      </w:r>
      <w:r>
        <w:tab/>
      </w:r>
      <w:r>
        <w:t>cout &lt;&lt; "Length = " &lt;&lt; n &lt;&lt; endl;</w:t>
      </w:r>
      <w:r>
        <w:rPr>
          <w:spacing w:val="-94"/>
        </w:rPr>
        <w:t xml:space="preserve"> </w:t>
      </w:r>
      <w:r>
        <w:t>#0012</w:t>
      </w:r>
      <w:r>
        <w:tab/>
      </w:r>
      <w:r>
        <w:t>pfs-&gt;Delete();</w:t>
      </w:r>
    </w:p>
    <w:p>
      <w:pPr>
        <w:pStyle w:val="11"/>
        <w:tabs>
          <w:tab w:val="left" w:pos="3716"/>
        </w:tabs>
        <w:spacing w:line="181" w:lineRule="exact"/>
        <w:ind w:left="2910"/>
      </w:pPr>
      <w:r>
        <w:t>#0013</w:t>
      </w:r>
      <w:r>
        <w:tab/>
      </w:r>
      <w:r>
        <w:t>}</w:t>
      </w:r>
    </w:p>
    <w:p>
      <w:pPr>
        <w:pStyle w:val="11"/>
        <w:tabs>
          <w:tab w:val="left" w:pos="3716"/>
        </w:tabs>
        <w:spacing w:before="40"/>
        <w:ind w:left="2910"/>
      </w:pPr>
      <w:r>
        <w:t>#0014</w:t>
      </w:r>
      <w:r>
        <w:tab/>
      </w:r>
      <w:r>
        <w:t>return</w:t>
      </w:r>
      <w:r>
        <w:rPr>
          <w:spacing w:val="-6"/>
        </w:rPr>
        <w:t xml:space="preserve"> </w:t>
      </w:r>
      <w:r>
        <w:t>n;</w:t>
      </w:r>
    </w:p>
    <w:p>
      <w:pPr>
        <w:pStyle w:val="11"/>
        <w:spacing w:before="40"/>
        <w:ind w:left="2910"/>
      </w:pPr>
      <w:r>
        <w:t>#0015</w:t>
      </w:r>
      <w:r>
        <w:rPr>
          <w:spacing w:val="63"/>
        </w:rPr>
        <w:t xml:space="preserve"> </w:t>
      </w:r>
      <w:r>
        <w:t>}</w:t>
      </w:r>
    </w:p>
    <w:p>
      <w:pPr>
        <w:pStyle w:val="11"/>
        <w:spacing w:before="39"/>
        <w:ind w:left="2910"/>
      </w:pPr>
      <w:r>
        <w:t>#0016</w:t>
      </w:r>
    </w:p>
    <w:p>
      <w:pPr>
        <w:pStyle w:val="11"/>
        <w:spacing w:before="40"/>
        <w:ind w:left="2910"/>
      </w:pPr>
      <w:r>
        <w:t>#0017</w:t>
      </w:r>
      <w:r>
        <w:rPr>
          <w:spacing w:val="60"/>
        </w:rPr>
        <w:t xml:space="preserve"> </w:t>
      </w:r>
      <w:r>
        <w:t>void</w:t>
      </w:r>
      <w:r>
        <w:rPr>
          <w:spacing w:val="-5"/>
        </w:rPr>
        <w:t xml:space="preserve"> </w:t>
      </w:r>
      <w:r>
        <w:t>main()</w:t>
      </w:r>
    </w:p>
    <w:p>
      <w:pPr>
        <w:pStyle w:val="11"/>
        <w:spacing w:before="39"/>
        <w:ind w:left="2910"/>
      </w:pPr>
      <w:r>
        <w:t>#0018</w:t>
      </w:r>
      <w:r>
        <w:rPr>
          <w:spacing w:val="63"/>
        </w:rPr>
        <w:t xml:space="preserve"> </w:t>
      </w:r>
      <w:r>
        <w:t>{</w:t>
      </w:r>
    </w:p>
    <w:p>
      <w:pPr>
        <w:pStyle w:val="11"/>
        <w:tabs>
          <w:tab w:val="left" w:pos="3716"/>
        </w:tabs>
        <w:spacing w:before="40" w:line="292" w:lineRule="auto"/>
        <w:ind w:left="2910" w:right="725"/>
      </w:pPr>
      <w:r>
        <w:t>#0019</w:t>
      </w:r>
      <w:r>
        <w:tab/>
      </w:r>
      <w:r>
        <w:rPr>
          <w:w w:val="95"/>
        </w:rPr>
        <w:t>cout</w:t>
      </w:r>
      <w:r>
        <w:rPr>
          <w:spacing w:val="2"/>
          <w:w w:val="95"/>
        </w:rPr>
        <w:t xml:space="preserve"> </w:t>
      </w:r>
      <w:r>
        <w:rPr>
          <w:w w:val="95"/>
        </w:rPr>
        <w:t>&lt;&lt;</w:t>
      </w:r>
      <w:r>
        <w:rPr>
          <w:spacing w:val="3"/>
          <w:w w:val="95"/>
        </w:rPr>
        <w:t xml:space="preserve"> </w:t>
      </w:r>
      <w:r>
        <w:rPr>
          <w:w w:val="95"/>
        </w:rPr>
        <w:t>"sizeof(IFastString)="</w:t>
      </w:r>
      <w:r>
        <w:rPr>
          <w:spacing w:val="2"/>
          <w:w w:val="95"/>
        </w:rPr>
        <w:t xml:space="preserve"> </w:t>
      </w:r>
      <w:r>
        <w:rPr>
          <w:w w:val="95"/>
        </w:rPr>
        <w:t>&lt;&lt;</w:t>
      </w:r>
      <w:r>
        <w:rPr>
          <w:spacing w:val="3"/>
          <w:w w:val="95"/>
        </w:rPr>
        <w:t xml:space="preserve"> </w:t>
      </w:r>
      <w:r>
        <w:rPr>
          <w:w w:val="95"/>
        </w:rPr>
        <w:t>sizeof(IFastString)</w:t>
      </w:r>
      <w:r>
        <w:rPr>
          <w:spacing w:val="2"/>
          <w:w w:val="95"/>
        </w:rPr>
        <w:t xml:space="preserve"> </w:t>
      </w:r>
      <w:r>
        <w:rPr>
          <w:w w:val="95"/>
        </w:rPr>
        <w:t>&lt;&lt;</w:t>
      </w:r>
      <w:r>
        <w:rPr>
          <w:spacing w:val="3"/>
          <w:w w:val="95"/>
        </w:rPr>
        <w:t xml:space="preserve"> </w:t>
      </w:r>
      <w:r>
        <w:rPr>
          <w:w w:val="95"/>
        </w:rPr>
        <w:t>endl;</w:t>
      </w:r>
      <w:r>
        <w:rPr>
          <w:spacing w:val="-88"/>
          <w:w w:val="95"/>
        </w:rPr>
        <w:t xml:space="preserve"> </w:t>
      </w:r>
      <w:r>
        <w:t>#0020</w:t>
      </w:r>
      <w:r>
        <w:tab/>
      </w:r>
      <w:r>
        <w:t>int</w:t>
      </w:r>
      <w:r>
        <w:rPr>
          <w:spacing w:val="-1"/>
        </w:rPr>
        <w:t xml:space="preserve"> </w:t>
      </w:r>
      <w:r>
        <w:t>i = func();</w:t>
      </w:r>
    </w:p>
    <w:p>
      <w:pPr>
        <w:pStyle w:val="11"/>
        <w:spacing w:line="181" w:lineRule="exact"/>
        <w:ind w:left="2910"/>
      </w:pPr>
      <w:r>
        <w:t>#0021</w:t>
      </w:r>
      <w:r>
        <w:rPr>
          <w:spacing w:val="63"/>
        </w:rPr>
        <w:t xml:space="preserve"> </w:t>
      </w:r>
      <w:r>
        <w:t>}</w:t>
      </w:r>
    </w:p>
    <w:p>
      <w:pPr>
        <w:pStyle w:val="11"/>
        <w:rPr>
          <w:sz w:val="20"/>
        </w:rPr>
      </w:pPr>
    </w:p>
    <w:p>
      <w:pPr>
        <w:pStyle w:val="11"/>
        <w:rPr>
          <w:sz w:val="20"/>
        </w:rPr>
      </w:pPr>
    </w:p>
    <w:p>
      <w:pPr>
        <w:pStyle w:val="11"/>
        <w:spacing w:before="5"/>
        <w:rPr>
          <w:sz w:val="21"/>
        </w:rPr>
      </w:pPr>
    </w:p>
    <w:p>
      <w:pPr>
        <w:pStyle w:val="5"/>
        <w:ind w:left="0" w:right="390"/>
        <w:jc w:val="right"/>
      </w:pPr>
      <w:r>
        <w:t>317</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4117" o:spid="_x0000_s4117" o:spt="1" style="position:absolute;left:0pt;margin-left:131.9pt;margin-top:18.85pt;height:0.7pt;width:323pt;mso-position-horizontal-relative:page;mso-wrap-distance-bottom:0pt;mso-wrap-distance-top:0pt;z-index:-251129856;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0"/>
        <w:rPr>
          <w:rFonts w:ascii="宋体"/>
          <w:sz w:val="29"/>
        </w:rPr>
      </w:pPr>
    </w:p>
    <w:p>
      <w:pPr>
        <w:pStyle w:val="5"/>
        <w:spacing w:before="7"/>
        <w:ind w:left="2627"/>
        <w:rPr>
          <w:rFonts w:hint="eastAsia" w:ascii="Microsoft YaHei UI" w:eastAsia="Microsoft YaHei UI"/>
        </w:rPr>
      </w:pPr>
      <w:r>
        <w:rPr>
          <w:rFonts w:hint="eastAsia" w:ascii="Microsoft YaHei UI" w:eastAsia="Microsoft YaHei UI"/>
          <w:spacing w:val="18"/>
          <w:w w:val="115"/>
        </w:rPr>
        <w:t>執行結果：</w:t>
      </w:r>
    </w:p>
    <w:p>
      <w:pPr>
        <w:pStyle w:val="11"/>
        <w:spacing w:before="106" w:line="292" w:lineRule="auto"/>
        <w:ind w:left="2910" w:right="5091"/>
      </w:pPr>
      <w:r>
        <w:t>sizeof(IFastString)=4</w:t>
      </w:r>
      <w:r>
        <w:rPr>
          <w:spacing w:val="1"/>
        </w:rPr>
        <w:t xml:space="preserve"> </w:t>
      </w:r>
      <w:r>
        <w:t>Length = 19</w:t>
      </w:r>
      <w:r>
        <w:rPr>
          <w:spacing w:val="1"/>
        </w:rPr>
        <w:t xml:space="preserve"> </w:t>
      </w:r>
      <w:r>
        <w:rPr>
          <w:w w:val="95"/>
        </w:rPr>
        <w:t>FastString::~FastString</w:t>
      </w:r>
      <w:r>
        <w:rPr>
          <w:spacing w:val="1"/>
          <w:w w:val="95"/>
        </w:rPr>
        <w:t xml:space="preserve"> </w:t>
      </w:r>
      <w:r>
        <w:t>FastString::Delete</w:t>
      </w:r>
    </w:p>
    <w:p>
      <w:pPr>
        <w:pStyle w:val="11"/>
        <w:rPr>
          <w:sz w:val="18"/>
        </w:rPr>
      </w:pPr>
    </w:p>
    <w:p>
      <w:pPr>
        <w:pStyle w:val="11"/>
        <w:rPr>
          <w:sz w:val="18"/>
        </w:rPr>
      </w:pPr>
    </w:p>
    <w:p>
      <w:pPr>
        <w:spacing w:before="0" w:line="374" w:lineRule="auto"/>
        <w:ind w:left="2627" w:right="1112" w:firstLine="0"/>
        <w:jc w:val="both"/>
        <w:rPr>
          <w:rFonts w:hint="eastAsia" w:ascii="宋体" w:eastAsia="宋体"/>
          <w:sz w:val="18"/>
        </w:rPr>
      </w:pPr>
      <w:r>
        <w:rPr>
          <w:rFonts w:hint="eastAsia" w:ascii="宋体" w:eastAsia="宋体"/>
          <w:sz w:val="18"/>
        </w:rPr>
        <w:t>請注意，在此架構（</w:t>
      </w:r>
      <w:r>
        <w:rPr>
          <w:rFonts w:ascii="Times New Roman" w:eastAsia="Times New Roman"/>
          <w:sz w:val="18"/>
        </w:rPr>
        <w:t>interface</w:t>
      </w:r>
      <w:r>
        <w:rPr>
          <w:rFonts w:ascii="Times New Roman" w:eastAsia="Times New Roman"/>
          <w:spacing w:val="58"/>
          <w:sz w:val="18"/>
        </w:rPr>
        <w:t xml:space="preserve"> </w:t>
      </w:r>
      <w:r>
        <w:rPr>
          <w:rFonts w:hint="eastAsia" w:ascii="宋体" w:eastAsia="宋体"/>
          <w:sz w:val="18"/>
        </w:rPr>
        <w:t>的阻絕）之下，你（</w:t>
      </w:r>
      <w:r>
        <w:rPr>
          <w:rFonts w:ascii="Times New Roman" w:eastAsia="Times New Roman"/>
          <w:sz w:val="18"/>
        </w:rPr>
        <w:t>client</w:t>
      </w:r>
      <w:r>
        <w:rPr>
          <w:rFonts w:ascii="Times New Roman" w:eastAsia="Times New Roman"/>
          <w:spacing w:val="2"/>
          <w:sz w:val="18"/>
        </w:rPr>
        <w:t xml:space="preserve">   </w:t>
      </w:r>
      <w:r>
        <w:rPr>
          <w:rFonts w:hint="eastAsia" w:ascii="宋体" w:eastAsia="宋体"/>
          <w:sz w:val="18"/>
        </w:rPr>
        <w:t>設計者）絕對不可能獲</w:t>
      </w:r>
      <w:r>
        <w:rPr>
          <w:rFonts w:hint="eastAsia" w:ascii="宋体" w:eastAsia="宋体"/>
          <w:spacing w:val="-6"/>
          <w:sz w:val="18"/>
        </w:rPr>
        <w:t xml:space="preserve">知 </w:t>
      </w:r>
      <w:r>
        <w:rPr>
          <w:rFonts w:ascii="Times New Roman" w:eastAsia="Times New Roman"/>
          <w:i/>
          <w:sz w:val="18"/>
        </w:rPr>
        <w:t>FastString</w:t>
      </w:r>
      <w:r>
        <w:rPr>
          <w:rFonts w:ascii="Times New Roman" w:eastAsia="Times New Roman"/>
          <w:i/>
          <w:spacing w:val="29"/>
          <w:sz w:val="18"/>
        </w:rPr>
        <w:t xml:space="preserve"> </w:t>
      </w:r>
      <w:r>
        <w:rPr>
          <w:rFonts w:hint="eastAsia" w:ascii="宋体" w:eastAsia="宋体"/>
          <w:sz w:val="18"/>
        </w:rPr>
        <w:t>的大小，因為你（</w:t>
      </w:r>
      <w:r>
        <w:rPr>
          <w:rFonts w:ascii="Times New Roman" w:eastAsia="Times New Roman"/>
          <w:sz w:val="18"/>
        </w:rPr>
        <w:t>client</w:t>
      </w:r>
      <w:r>
        <w:rPr>
          <w:rFonts w:ascii="Times New Roman" w:eastAsia="Times New Roman"/>
          <w:spacing w:val="32"/>
          <w:sz w:val="18"/>
        </w:rPr>
        <w:t xml:space="preserve"> </w:t>
      </w:r>
      <w:r>
        <w:rPr>
          <w:rFonts w:hint="eastAsia" w:ascii="宋体" w:eastAsia="宋体"/>
          <w:sz w:val="18"/>
        </w:rPr>
        <w:t>設計者）</w:t>
      </w:r>
      <w:r>
        <w:rPr>
          <w:rFonts w:hint="eastAsia" w:ascii="宋体" w:eastAsia="宋体"/>
          <w:spacing w:val="-2"/>
          <w:sz w:val="18"/>
        </w:rPr>
        <w:t xml:space="preserve">根本無從獲得 </w:t>
      </w:r>
      <w:r>
        <w:rPr>
          <w:rFonts w:ascii="Times New Roman" w:eastAsia="Times New Roman"/>
          <w:i/>
          <w:sz w:val="18"/>
        </w:rPr>
        <w:t>FastString</w:t>
      </w:r>
      <w:r>
        <w:rPr>
          <w:rFonts w:ascii="Times New Roman" w:eastAsia="Times New Roman"/>
          <w:i/>
          <w:spacing w:val="30"/>
          <w:sz w:val="18"/>
        </w:rPr>
        <w:t xml:space="preserve"> </w:t>
      </w:r>
      <w:r>
        <w:rPr>
          <w:rFonts w:hint="eastAsia" w:ascii="宋体" w:eastAsia="宋体"/>
          <w:sz w:val="18"/>
        </w:rPr>
        <w:t>的宣告，</w:t>
      </w:r>
      <w:r>
        <w:rPr>
          <w:rFonts w:hint="eastAsia" w:ascii="宋体" w:eastAsia="宋体"/>
          <w:spacing w:val="-88"/>
          <w:sz w:val="18"/>
        </w:rPr>
        <w:t xml:space="preserve"> </w:t>
      </w:r>
      <w:r>
        <w:rPr>
          <w:rFonts w:hint="eastAsia" w:ascii="宋体" w:eastAsia="宋体"/>
          <w:spacing w:val="27"/>
          <w:sz w:val="18"/>
        </w:rPr>
        <w:t xml:space="preserve">那是 </w:t>
      </w:r>
      <w:r>
        <w:rPr>
          <w:rFonts w:ascii="Times New Roman" w:eastAsia="Times New Roman"/>
          <w:sz w:val="18"/>
        </w:rPr>
        <w:t>component</w:t>
      </w:r>
      <w:r>
        <w:rPr>
          <w:rFonts w:ascii="Times New Roman" w:eastAsia="Times New Roman"/>
          <w:spacing w:val="44"/>
          <w:sz w:val="18"/>
        </w:rPr>
        <w:t xml:space="preserve"> </w:t>
      </w:r>
      <w:r>
        <w:rPr>
          <w:rFonts w:hint="eastAsia" w:ascii="宋体" w:eastAsia="宋体"/>
          <w:spacing w:val="17"/>
          <w:sz w:val="18"/>
        </w:rPr>
        <w:t>開發廠商的原始碼的一部份。你唯一能獲得</w:t>
      </w:r>
      <w:r>
        <w:rPr>
          <w:rFonts w:hint="eastAsia" w:ascii="宋体" w:eastAsia="宋体"/>
          <w:spacing w:val="14"/>
          <w:sz w:val="18"/>
        </w:rPr>
        <w:t>（買得）</w:t>
      </w:r>
      <w:r>
        <w:rPr>
          <w:rFonts w:hint="eastAsia" w:ascii="宋体" w:eastAsia="宋体"/>
          <w:spacing w:val="7"/>
          <w:sz w:val="18"/>
        </w:rPr>
        <w:t>的是</w:t>
      </w:r>
      <w:r>
        <w:rPr>
          <w:rFonts w:ascii="Times New Roman" w:eastAsia="Times New Roman"/>
          <w:i/>
          <w:sz w:val="18"/>
        </w:rPr>
        <w:t>FastString</w:t>
      </w:r>
      <w:r>
        <w:rPr>
          <w:rFonts w:ascii="Times New Roman" w:eastAsia="Times New Roman"/>
          <w:i/>
          <w:spacing w:val="11"/>
          <w:sz w:val="18"/>
        </w:rPr>
        <w:t xml:space="preserve"> </w:t>
      </w:r>
      <w:r>
        <w:rPr>
          <w:rFonts w:hint="eastAsia" w:ascii="宋体" w:eastAsia="宋体"/>
          <w:spacing w:val="5"/>
          <w:sz w:val="18"/>
        </w:rPr>
        <w:t xml:space="preserve">的 </w:t>
      </w:r>
      <w:r>
        <w:rPr>
          <w:rFonts w:ascii="Times New Roman" w:eastAsia="Times New Roman"/>
          <w:sz w:val="18"/>
        </w:rPr>
        <w:t>interface</w:t>
      </w:r>
      <w:r>
        <w:rPr>
          <w:rFonts w:hint="eastAsia" w:ascii="宋体" w:eastAsia="宋体"/>
          <w:sz w:val="18"/>
        </w:rPr>
        <w:t>（</w:t>
      </w:r>
      <w:r>
        <w:rPr>
          <w:rFonts w:ascii="Times New Roman" w:eastAsia="Times New Roman"/>
          <w:i/>
          <w:sz w:val="18"/>
        </w:rPr>
        <w:t>IFastString</w:t>
      </w:r>
      <w:r>
        <w:rPr>
          <w:rFonts w:hint="eastAsia" w:ascii="宋体" w:eastAsia="宋体"/>
          <w:sz w:val="18"/>
        </w:rPr>
        <w:t>）</w:t>
      </w:r>
      <w:r>
        <w:rPr>
          <w:rFonts w:hint="eastAsia" w:ascii="宋体" w:eastAsia="宋体"/>
          <w:spacing w:val="-5"/>
          <w:sz w:val="18"/>
        </w:rPr>
        <w:t xml:space="preserve">的宣告，其 </w:t>
      </w:r>
      <w:r>
        <w:rPr>
          <w:rFonts w:ascii="Times New Roman" w:eastAsia="Times New Roman"/>
          <w:sz w:val="18"/>
        </w:rPr>
        <w:t>object</w:t>
      </w:r>
      <w:r>
        <w:rPr>
          <w:rFonts w:ascii="Times New Roman" w:eastAsia="Times New Roman"/>
          <w:spacing w:val="13"/>
          <w:sz w:val="18"/>
        </w:rPr>
        <w:t xml:space="preserve"> </w:t>
      </w:r>
      <w:r>
        <w:rPr>
          <w:rFonts w:hint="eastAsia" w:ascii="宋体" w:eastAsia="宋体"/>
          <w:spacing w:val="2"/>
          <w:sz w:val="18"/>
        </w:rPr>
        <w:t xml:space="preserve">大小是 </w:t>
      </w:r>
      <w:r>
        <w:rPr>
          <w:rFonts w:ascii="Times New Roman" w:eastAsia="Times New Roman"/>
          <w:sz w:val="18"/>
        </w:rPr>
        <w:t>4</w:t>
      </w:r>
      <w:r>
        <w:rPr>
          <w:rFonts w:ascii="Times New Roman" w:eastAsia="Times New Roman"/>
          <w:spacing w:val="56"/>
          <w:sz w:val="18"/>
        </w:rPr>
        <w:t xml:space="preserve"> </w:t>
      </w:r>
      <w:r>
        <w:rPr>
          <w:rFonts w:ascii="Times New Roman" w:eastAsia="Times New Roman"/>
          <w:sz w:val="18"/>
        </w:rPr>
        <w:t>bytes</w:t>
      </w:r>
      <w:r>
        <w:rPr>
          <w:rFonts w:hint="eastAsia" w:ascii="宋体" w:eastAsia="宋体"/>
          <w:sz w:val="18"/>
        </w:rPr>
        <w:t>。是的，</w:t>
      </w:r>
      <w:r>
        <w:rPr>
          <w:rFonts w:hint="eastAsia" w:ascii="宋体" w:eastAsia="宋体"/>
          <w:spacing w:val="-88"/>
          <w:sz w:val="18"/>
        </w:rPr>
        <w:t xml:space="preserve"> </w:t>
      </w:r>
      <w:r>
        <w:rPr>
          <w:rFonts w:hint="eastAsia" w:ascii="宋体" w:eastAsia="宋体"/>
          <w:spacing w:val="1"/>
          <w:sz w:val="18"/>
        </w:rPr>
        <w:t xml:space="preserve">任何 </w:t>
      </w:r>
      <w:r>
        <w:rPr>
          <w:rFonts w:ascii="Times New Roman" w:eastAsia="Times New Roman"/>
          <w:sz w:val="18"/>
        </w:rPr>
        <w:t>components</w:t>
      </w:r>
      <w:r>
        <w:rPr>
          <w:rFonts w:ascii="Times New Roman" w:eastAsia="Times New Roman"/>
          <w:spacing w:val="7"/>
          <w:sz w:val="18"/>
        </w:rPr>
        <w:t xml:space="preserve"> </w:t>
      </w:r>
      <w:r>
        <w:rPr>
          <w:rFonts w:hint="eastAsia" w:ascii="宋体" w:eastAsia="宋体"/>
          <w:spacing w:val="2"/>
          <w:sz w:val="18"/>
        </w:rPr>
        <w:t xml:space="preserve">的 </w:t>
      </w:r>
      <w:r>
        <w:rPr>
          <w:rFonts w:ascii="Times New Roman" w:eastAsia="Times New Roman"/>
          <w:sz w:val="18"/>
        </w:rPr>
        <w:t>interface</w:t>
      </w:r>
      <w:r>
        <w:rPr>
          <w:rFonts w:ascii="Times New Roman" w:eastAsia="Times New Roman"/>
          <w:spacing w:val="7"/>
          <w:sz w:val="18"/>
        </w:rPr>
        <w:t xml:space="preserve"> </w:t>
      </w:r>
      <w:r>
        <w:rPr>
          <w:rFonts w:hint="eastAsia" w:ascii="宋体" w:eastAsia="宋体"/>
          <w:spacing w:val="1"/>
          <w:sz w:val="18"/>
        </w:rPr>
        <w:t xml:space="preserve">大小永遠是 </w:t>
      </w:r>
      <w:r>
        <w:rPr>
          <w:rFonts w:ascii="Times New Roman" w:eastAsia="Times New Roman"/>
          <w:sz w:val="18"/>
        </w:rPr>
        <w:t>4</w:t>
      </w:r>
      <w:r>
        <w:rPr>
          <w:rFonts w:ascii="Times New Roman" w:eastAsia="Times New Roman"/>
          <w:spacing w:val="4"/>
          <w:sz w:val="18"/>
        </w:rPr>
        <w:t xml:space="preserve"> </w:t>
      </w:r>
      <w:r>
        <w:rPr>
          <w:rFonts w:ascii="Times New Roman" w:eastAsia="Times New Roman"/>
          <w:sz w:val="18"/>
        </w:rPr>
        <w:t>bytes</w:t>
      </w:r>
      <w:r>
        <w:rPr>
          <w:rFonts w:hint="eastAsia" w:ascii="宋体" w:eastAsia="宋体"/>
          <w:sz w:val="18"/>
        </w:rPr>
        <w:t xml:space="preserve">，因為它只內含一個 </w:t>
      </w:r>
      <w:r>
        <w:rPr>
          <w:rFonts w:ascii="Times New Roman" w:eastAsia="Times New Roman"/>
          <w:sz w:val="18"/>
        </w:rPr>
        <w:t>vptr</w:t>
      </w:r>
      <w:r>
        <w:rPr>
          <w:rFonts w:hint="eastAsia" w:ascii="宋体" w:eastAsia="宋体"/>
          <w:sz w:val="18"/>
        </w:rPr>
        <w:t>。</w:t>
      </w:r>
    </w:p>
    <w:p>
      <w:pPr>
        <w:pStyle w:val="11"/>
        <w:spacing w:before="10"/>
        <w:rPr>
          <w:rFonts w:ascii="宋体"/>
          <w:sz w:val="18"/>
        </w:rPr>
      </w:pPr>
    </w:p>
    <w:p>
      <w:pPr>
        <w:spacing w:before="1" w:line="374" w:lineRule="auto"/>
        <w:ind w:left="2627" w:right="1155" w:firstLine="0"/>
        <w:jc w:val="both"/>
        <w:rPr>
          <w:rFonts w:hint="eastAsia" w:ascii="宋体" w:eastAsia="宋体"/>
          <w:sz w:val="18"/>
        </w:rPr>
      </w:pPr>
      <w:r>
        <w:rPr>
          <w:rFonts w:hint="eastAsia" w:ascii="宋体" w:eastAsia="宋体"/>
          <w:spacing w:val="40"/>
          <w:sz w:val="18"/>
        </w:rPr>
        <w:t xml:space="preserve">再請注意 </w:t>
      </w:r>
      <w:r>
        <w:rPr>
          <w:rFonts w:ascii="Times New Roman" w:eastAsia="Times New Roman"/>
          <w:i/>
          <w:sz w:val="18"/>
        </w:rPr>
        <w:t>FastString</w:t>
      </w:r>
      <w:r>
        <w:rPr>
          <w:rFonts w:ascii="Times New Roman" w:eastAsia="Times New Roman"/>
          <w:i/>
          <w:spacing w:val="4"/>
          <w:sz w:val="18"/>
        </w:rPr>
        <w:t xml:space="preserve"> </w:t>
      </w:r>
      <w:r>
        <w:rPr>
          <w:rFonts w:hint="eastAsia" w:ascii="宋体" w:eastAsia="宋体"/>
          <w:spacing w:val="44"/>
          <w:sz w:val="18"/>
        </w:rPr>
        <w:t xml:space="preserve">的 </w:t>
      </w:r>
      <w:r>
        <w:rPr>
          <w:rFonts w:ascii="Times New Roman" w:eastAsia="Times New Roman"/>
          <w:sz w:val="18"/>
        </w:rPr>
        <w:t>destructor</w:t>
      </w:r>
      <w:r>
        <w:rPr>
          <w:rFonts w:ascii="Times New Roman" w:eastAsia="Times New Roman"/>
          <w:spacing w:val="5"/>
          <w:sz w:val="18"/>
        </w:rPr>
        <w:t xml:space="preserve"> </w:t>
      </w:r>
      <w:r>
        <w:rPr>
          <w:rFonts w:hint="eastAsia" w:ascii="宋体" w:eastAsia="宋体"/>
          <w:spacing w:val="25"/>
          <w:sz w:val="18"/>
        </w:rPr>
        <w:t xml:space="preserve">的執行次數。 先前 </w:t>
      </w:r>
      <w:r>
        <w:rPr>
          <w:rFonts w:ascii="Times New Roman" w:eastAsia="Times New Roman"/>
          <w:color w:val="FF0000"/>
          <w:sz w:val="18"/>
        </w:rPr>
        <w:t>p.307</w:t>
      </w:r>
      <w:r>
        <w:rPr>
          <w:rFonts w:ascii="Times New Roman" w:eastAsia="Times New Roman"/>
          <w:color w:val="FF0000"/>
          <w:spacing w:val="3"/>
          <w:sz w:val="18"/>
        </w:rPr>
        <w:t xml:space="preserve"> </w:t>
      </w:r>
      <w:r>
        <w:rPr>
          <w:rFonts w:hint="eastAsia" w:ascii="宋体" w:eastAsia="宋体"/>
          <w:spacing w:val="28"/>
          <w:sz w:val="18"/>
        </w:rPr>
        <w:t>我曾提過</w:t>
      </w:r>
      <w:r>
        <w:rPr>
          <w:rFonts w:ascii="Times New Roman" w:eastAsia="Times New Roman"/>
          <w:i/>
          <w:sz w:val="18"/>
        </w:rPr>
        <w:t>FastString::Delete(</w:t>
      </w:r>
      <w:r>
        <w:rPr>
          <w:rFonts w:ascii="Times New Roman" w:eastAsia="Times New Roman"/>
          <w:i/>
          <w:spacing w:val="20"/>
          <w:sz w:val="18"/>
        </w:rPr>
        <w:t xml:space="preserve">) </w:t>
      </w:r>
      <w:r>
        <w:rPr>
          <w:rFonts w:hint="eastAsia" w:ascii="宋体" w:eastAsia="宋体"/>
          <w:spacing w:val="1"/>
          <w:sz w:val="18"/>
        </w:rPr>
        <w:t xml:space="preserve">是一個伏筆，當時並沒有必要如此設計。本例之中 </w:t>
      </w:r>
      <w:r>
        <w:rPr>
          <w:rFonts w:ascii="Times New Roman" w:eastAsia="Times New Roman"/>
          <w:sz w:val="18"/>
        </w:rPr>
        <w:t>client.cpp</w:t>
      </w:r>
      <w:r>
        <w:rPr>
          <w:rFonts w:ascii="Times New Roman" w:eastAsia="Times New Roman"/>
          <w:spacing w:val="-43"/>
          <w:sz w:val="18"/>
        </w:rPr>
        <w:t xml:space="preserve"> </w:t>
      </w:r>
      <w:r>
        <w:rPr>
          <w:rFonts w:ascii="Times New Roman" w:eastAsia="Times New Roman"/>
          <w:sz w:val="18"/>
        </w:rPr>
        <w:t>L12</w:t>
      </w:r>
      <w:r>
        <w:rPr>
          <w:rFonts w:ascii="Times New Roman" w:eastAsia="Times New Roman"/>
          <w:spacing w:val="42"/>
          <w:sz w:val="18"/>
        </w:rPr>
        <w:t xml:space="preserve"> </w:t>
      </w:r>
      <w:r>
        <w:rPr>
          <w:rFonts w:hint="eastAsia" w:ascii="宋体" w:eastAsia="宋体"/>
          <w:sz w:val="18"/>
        </w:rPr>
        <w:t xml:space="preserve">呼叫 </w:t>
      </w:r>
      <w:r>
        <w:rPr>
          <w:rFonts w:ascii="Times New Roman" w:eastAsia="Times New Roman"/>
          <w:i/>
          <w:sz w:val="18"/>
        </w:rPr>
        <w:t>Delete()</w:t>
      </w:r>
      <w:r>
        <w:rPr>
          <w:rFonts w:hint="eastAsia" w:ascii="宋体" w:eastAsia="宋体"/>
          <w:sz w:val="18"/>
        </w:rPr>
        <w:t xml:space="preserve">，導至 </w:t>
      </w:r>
      <w:r>
        <w:rPr>
          <w:rFonts w:ascii="Times New Roman" w:eastAsia="Times New Roman"/>
          <w:i/>
          <w:sz w:val="18"/>
        </w:rPr>
        <w:t>IFastString::Delete(</w:t>
      </w:r>
      <w:r>
        <w:rPr>
          <w:rFonts w:ascii="Times New Roman" w:eastAsia="Times New Roman"/>
          <w:i/>
          <w:spacing w:val="19"/>
          <w:sz w:val="18"/>
        </w:rPr>
        <w:t xml:space="preserve">) </w:t>
      </w:r>
      <w:r>
        <w:rPr>
          <w:rFonts w:hint="eastAsia" w:ascii="宋体" w:eastAsia="宋体"/>
          <w:sz w:val="18"/>
        </w:rPr>
        <w:t xml:space="preserve">被喚起。然而此時的 </w:t>
      </w:r>
      <w:r>
        <w:rPr>
          <w:rFonts w:ascii="Times New Roman" w:eastAsia="Times New Roman"/>
          <w:i/>
          <w:sz w:val="18"/>
        </w:rPr>
        <w:t>pfs</w:t>
      </w:r>
      <w:r>
        <w:rPr>
          <w:rFonts w:ascii="Times New Roman" w:eastAsia="Times New Roman"/>
          <w:i/>
          <w:spacing w:val="43"/>
          <w:sz w:val="18"/>
        </w:rPr>
        <w:t xml:space="preserve"> </w:t>
      </w:r>
      <w:r>
        <w:rPr>
          <w:rFonts w:hint="eastAsia" w:ascii="宋体" w:eastAsia="宋体"/>
          <w:sz w:val="18"/>
        </w:rPr>
        <w:t xml:space="preserve">指向一個貨真價實的 </w:t>
      </w:r>
      <w:r>
        <w:rPr>
          <w:rFonts w:ascii="Times New Roman" w:eastAsia="Times New Roman"/>
          <w:i/>
          <w:sz w:val="18"/>
        </w:rPr>
        <w:t>FastString</w:t>
      </w:r>
      <w:r>
        <w:rPr>
          <w:rFonts w:ascii="Times New Roman" w:eastAsia="Times New Roman"/>
          <w:i/>
          <w:spacing w:val="5"/>
          <w:sz w:val="18"/>
        </w:rPr>
        <w:t xml:space="preserve"> </w:t>
      </w:r>
      <w:r>
        <w:rPr>
          <w:rFonts w:ascii="Times New Roman" w:eastAsia="Times New Roman"/>
          <w:sz w:val="18"/>
        </w:rPr>
        <w:t>object</w:t>
      </w:r>
      <w:r>
        <w:rPr>
          <w:rFonts w:hint="eastAsia" w:ascii="宋体" w:eastAsia="宋体"/>
          <w:spacing w:val="1"/>
          <w:sz w:val="18"/>
        </w:rPr>
        <w:t xml:space="preserve">，而 </w:t>
      </w:r>
      <w:r>
        <w:rPr>
          <w:rFonts w:ascii="Times New Roman" w:eastAsia="Times New Roman"/>
          <w:i/>
          <w:sz w:val="18"/>
        </w:rPr>
        <w:t>Delete(</w:t>
      </w:r>
      <w:r>
        <w:rPr>
          <w:rFonts w:ascii="Times New Roman" w:eastAsia="Times New Roman"/>
          <w:i/>
          <w:spacing w:val="20"/>
          <w:sz w:val="18"/>
        </w:rPr>
        <w:t xml:space="preserve">) </w:t>
      </w:r>
      <w:r>
        <w:rPr>
          <w:rFonts w:hint="eastAsia" w:ascii="宋体" w:eastAsia="宋体"/>
          <w:spacing w:val="1"/>
          <w:sz w:val="18"/>
        </w:rPr>
        <w:t xml:space="preserve">又是個 </w:t>
      </w:r>
      <w:r>
        <w:rPr>
          <w:rFonts w:ascii="Times New Roman" w:eastAsia="Times New Roman"/>
          <w:sz w:val="18"/>
        </w:rPr>
        <w:t>virtual</w:t>
      </w:r>
      <w:r>
        <w:rPr>
          <w:rFonts w:ascii="Times New Roman" w:eastAsia="Times New Roman"/>
          <w:spacing w:val="7"/>
          <w:sz w:val="18"/>
        </w:rPr>
        <w:t xml:space="preserve"> </w:t>
      </w:r>
      <w:r>
        <w:rPr>
          <w:rFonts w:ascii="Times New Roman" w:eastAsia="Times New Roman"/>
          <w:sz w:val="18"/>
        </w:rPr>
        <w:t>function</w:t>
      </w:r>
      <w:r>
        <w:rPr>
          <w:rFonts w:hint="eastAsia" w:ascii="宋体" w:eastAsia="宋体"/>
          <w:sz w:val="18"/>
        </w:rPr>
        <w:t>，所以喚起的其</w:t>
      </w:r>
      <w:r>
        <w:rPr>
          <w:rFonts w:hint="eastAsia" w:ascii="宋体" w:eastAsia="宋体"/>
          <w:spacing w:val="-8"/>
          <w:sz w:val="18"/>
        </w:rPr>
        <w:t xml:space="preserve">實是 </w:t>
      </w:r>
      <w:r>
        <w:rPr>
          <w:rFonts w:ascii="Times New Roman" w:eastAsia="Times New Roman"/>
          <w:i/>
          <w:spacing w:val="-1"/>
          <w:sz w:val="18"/>
        </w:rPr>
        <w:t>FastString::Delete()</w:t>
      </w:r>
      <w:r>
        <w:rPr>
          <w:rFonts w:hint="eastAsia" w:ascii="宋体" w:eastAsia="宋体"/>
          <w:spacing w:val="-1"/>
          <w:sz w:val="18"/>
        </w:rPr>
        <w:t>（</w:t>
      </w:r>
      <w:r>
        <w:rPr>
          <w:rFonts w:hint="eastAsia" w:ascii="宋体" w:eastAsia="宋体"/>
          <w:sz w:val="18"/>
        </w:rPr>
        <w:t>我在</w:t>
      </w:r>
      <w:r>
        <w:rPr>
          <w:rFonts w:hint="eastAsia" w:ascii="宋体" w:eastAsia="宋体"/>
          <w:color w:val="FF0000"/>
          <w:sz w:val="18"/>
        </w:rPr>
        <w:t>第４章</w:t>
      </w:r>
      <w:r>
        <w:rPr>
          <w:rFonts w:hint="eastAsia" w:ascii="宋体" w:eastAsia="宋体"/>
          <w:sz w:val="18"/>
        </w:rPr>
        <w:t>談到很多這種情況）</w:t>
      </w:r>
      <w:r>
        <w:rPr>
          <w:rFonts w:hint="eastAsia" w:ascii="宋体" w:eastAsia="宋体"/>
          <w:spacing w:val="-3"/>
          <w:sz w:val="18"/>
        </w:rPr>
        <w:t xml:space="preserve">，其內則是以 </w:t>
      </w:r>
      <w:r>
        <w:rPr>
          <w:rFonts w:ascii="Times New Roman" w:eastAsia="Times New Roman"/>
          <w:i/>
          <w:sz w:val="18"/>
        </w:rPr>
        <w:t>delete</w:t>
      </w:r>
      <w:r>
        <w:rPr>
          <w:rFonts w:ascii="Times New Roman" w:eastAsia="Times New Roman"/>
          <w:i/>
          <w:spacing w:val="19"/>
          <w:sz w:val="18"/>
        </w:rPr>
        <w:t xml:space="preserve"> </w:t>
      </w:r>
      <w:r>
        <w:rPr>
          <w:rFonts w:hint="eastAsia" w:ascii="宋体" w:eastAsia="宋体"/>
          <w:sz w:val="18"/>
        </w:rPr>
        <w:t xml:space="preserve">運算子刪除了 </w:t>
      </w:r>
      <w:r>
        <w:rPr>
          <w:rFonts w:ascii="Times New Roman" w:eastAsia="Times New Roman"/>
          <w:i/>
          <w:sz w:val="18"/>
        </w:rPr>
        <w:t>this</w:t>
      </w:r>
      <w:r>
        <w:rPr>
          <w:rFonts w:ascii="Times New Roman" w:eastAsia="Times New Roman"/>
          <w:i/>
          <w:spacing w:val="9"/>
          <w:sz w:val="18"/>
        </w:rPr>
        <w:t xml:space="preserve"> </w:t>
      </w:r>
      <w:r>
        <w:rPr>
          <w:rFonts w:hint="eastAsia" w:ascii="宋体" w:eastAsia="宋体"/>
          <w:sz w:val="18"/>
        </w:rPr>
        <w:t xml:space="preserve">指標所指物件，於是引發 </w:t>
      </w:r>
      <w:r>
        <w:rPr>
          <w:rFonts w:ascii="Times New Roman" w:eastAsia="Times New Roman"/>
          <w:i/>
          <w:sz w:val="18"/>
        </w:rPr>
        <w:t>FastString::~FastString()</w:t>
      </w:r>
      <w:r>
        <w:rPr>
          <w:rFonts w:hint="eastAsia" w:ascii="宋体" w:eastAsia="宋体"/>
          <w:sz w:val="18"/>
        </w:rPr>
        <w:t>。</w:t>
      </w:r>
    </w:p>
    <w:p>
      <w:pPr>
        <w:pStyle w:val="11"/>
        <w:spacing w:before="10"/>
        <w:rPr>
          <w:rFonts w:ascii="宋体"/>
          <w:sz w:val="18"/>
        </w:rPr>
      </w:pPr>
    </w:p>
    <w:p>
      <w:pPr>
        <w:spacing w:before="0"/>
        <w:ind w:left="2627" w:right="0" w:firstLine="0"/>
        <w:jc w:val="left"/>
        <w:rPr>
          <w:rFonts w:ascii="Times New Roman" w:eastAsia="Times New Roman"/>
          <w:sz w:val="18"/>
        </w:rPr>
      </w:pPr>
      <w:r>
        <w:rPr>
          <w:rFonts w:hint="eastAsia" w:ascii="宋体" w:eastAsia="宋体"/>
          <w:spacing w:val="-3"/>
          <w:sz w:val="18"/>
        </w:rPr>
        <w:t xml:space="preserve">然而事情似乎被過度複雜化了。試著思考一下，不要設計 </w:t>
      </w:r>
      <w:r>
        <w:rPr>
          <w:rFonts w:ascii="Times New Roman" w:eastAsia="Times New Roman"/>
          <w:i/>
          <w:spacing w:val="-1"/>
          <w:sz w:val="18"/>
        </w:rPr>
        <w:t>Delete()</w:t>
      </w:r>
      <w:r>
        <w:rPr>
          <w:rFonts w:hint="eastAsia" w:ascii="宋体" w:eastAsia="宋体"/>
          <w:spacing w:val="-6"/>
          <w:sz w:val="18"/>
        </w:rPr>
        <w:t xml:space="preserve">，而在 </w:t>
      </w:r>
      <w:r>
        <w:rPr>
          <w:rFonts w:ascii="Times New Roman" w:eastAsia="Times New Roman"/>
          <w:spacing w:val="-1"/>
          <w:sz w:val="18"/>
        </w:rPr>
        <w:t>client.cpp</w:t>
      </w:r>
    </w:p>
    <w:p>
      <w:pPr>
        <w:spacing w:before="130"/>
        <w:ind w:left="2627" w:right="0" w:firstLine="0"/>
        <w:jc w:val="left"/>
        <w:rPr>
          <w:rFonts w:hint="eastAsia" w:ascii="宋体" w:eastAsia="宋体"/>
          <w:sz w:val="18"/>
        </w:rPr>
      </w:pPr>
      <w:r>
        <w:rPr>
          <w:rFonts w:hint="eastAsia" w:ascii="宋体" w:eastAsia="宋体"/>
          <w:sz w:val="18"/>
        </w:rPr>
        <w:t>中這麼做，會如何？：</w:t>
      </w:r>
    </w:p>
    <w:p>
      <w:pPr>
        <w:pStyle w:val="11"/>
        <w:spacing w:before="7"/>
        <w:rPr>
          <w:rFonts w:ascii="宋体"/>
          <w:sz w:val="21"/>
        </w:rPr>
      </w:pPr>
    </w:p>
    <w:p>
      <w:pPr>
        <w:pStyle w:val="11"/>
        <w:tabs>
          <w:tab w:val="left" w:pos="3716"/>
        </w:tabs>
        <w:spacing w:before="1" w:line="292" w:lineRule="auto"/>
        <w:ind w:left="2910" w:right="902"/>
      </w:pPr>
      <w:r>
        <w:t>#0007</w:t>
      </w:r>
      <w:r>
        <w:tab/>
      </w:r>
      <w:r>
        <w:rPr>
          <w:w w:val="95"/>
        </w:rPr>
        <w:t>IFastString</w:t>
      </w:r>
      <w:r>
        <w:rPr>
          <w:spacing w:val="21"/>
          <w:w w:val="95"/>
        </w:rPr>
        <w:t xml:space="preserve"> </w:t>
      </w:r>
      <w:r>
        <w:rPr>
          <w:w w:val="95"/>
        </w:rPr>
        <w:t>*pfs</w:t>
      </w:r>
      <w:r>
        <w:rPr>
          <w:spacing w:val="21"/>
          <w:w w:val="95"/>
        </w:rPr>
        <w:t xml:space="preserve"> </w:t>
      </w:r>
      <w:r>
        <w:rPr>
          <w:w w:val="95"/>
        </w:rPr>
        <w:t>=</w:t>
      </w:r>
      <w:r>
        <w:rPr>
          <w:spacing w:val="22"/>
          <w:w w:val="95"/>
        </w:rPr>
        <w:t xml:space="preserve"> </w:t>
      </w:r>
      <w:r>
        <w:rPr>
          <w:w w:val="95"/>
        </w:rPr>
        <w:t>CreateFastString("Polymorphism</w:t>
      </w:r>
      <w:r>
        <w:rPr>
          <w:spacing w:val="21"/>
          <w:w w:val="95"/>
        </w:rPr>
        <w:t xml:space="preserve"> </w:t>
      </w:r>
      <w:r>
        <w:rPr>
          <w:w w:val="95"/>
        </w:rPr>
        <w:t>in</w:t>
      </w:r>
      <w:r>
        <w:rPr>
          <w:spacing w:val="29"/>
          <w:w w:val="95"/>
        </w:rPr>
        <w:t xml:space="preserve"> </w:t>
      </w:r>
      <w:r>
        <w:rPr>
          <w:w w:val="95"/>
        </w:rPr>
        <w:t>C++");</w:t>
      </w:r>
      <w:r>
        <w:rPr>
          <w:spacing w:val="-89"/>
          <w:w w:val="95"/>
        </w:rPr>
        <w:t xml:space="preserve"> </w:t>
      </w:r>
      <w:r>
        <w:t>#0008</w:t>
      </w:r>
      <w:r>
        <w:tab/>
      </w:r>
      <w:r>
        <w:t>if</w:t>
      </w:r>
      <w:r>
        <w:rPr>
          <w:spacing w:val="-1"/>
        </w:rPr>
        <w:t xml:space="preserve"> </w:t>
      </w:r>
      <w:r>
        <w:t>(pfs) {</w:t>
      </w:r>
    </w:p>
    <w:p>
      <w:pPr>
        <w:pStyle w:val="11"/>
        <w:spacing w:line="181" w:lineRule="exact"/>
        <w:ind w:left="2910"/>
      </w:pPr>
      <w:r>
        <w:t>...</w:t>
      </w:r>
    </w:p>
    <w:p>
      <w:pPr>
        <w:pStyle w:val="11"/>
        <w:spacing w:line="220" w:lineRule="exact"/>
        <w:ind w:left="2881"/>
        <w:rPr>
          <w:sz w:val="20"/>
        </w:rPr>
      </w:pPr>
      <w:r>
        <w:rPr>
          <w:position w:val="-3"/>
          <w:sz w:val="20"/>
        </w:rPr>
        <w:pict>
          <v:shape id="_x0000_s4118" o:spid="_x0000_s4118" o:spt="202" type="#_x0000_t202" style="height:11.05pt;width:309.15pt;" fillcolor="#E4E4E4" filled="t" stroked="f" coordsize="21600,21600">
            <v:path/>
            <v:fill on="t" focussize="0,0"/>
            <v:stroke on="f" joinstyle="miter"/>
            <v:imagedata o:title=""/>
            <o:lock v:ext="edit"/>
            <v:textbox inset="0mm,0mm,0mm,0mm">
              <w:txbxContent>
                <w:p>
                  <w:pPr>
                    <w:pStyle w:val="11"/>
                    <w:tabs>
                      <w:tab w:val="left" w:pos="998"/>
                    </w:tabs>
                    <w:spacing w:before="44" w:line="176" w:lineRule="exact"/>
                    <w:ind w:left="28"/>
                  </w:pPr>
                  <w:r>
                    <w:t>#0012</w:t>
                  </w:r>
                  <w:r>
                    <w:tab/>
                  </w:r>
                  <w:r>
                    <w:t>delete</w:t>
                  </w:r>
                  <w:r>
                    <w:rPr>
                      <w:spacing w:val="-7"/>
                    </w:rPr>
                    <w:t xml:space="preserve"> </w:t>
                  </w:r>
                  <w:r>
                    <w:t>pfs;</w:t>
                  </w:r>
                </w:p>
              </w:txbxContent>
            </v:textbox>
            <w10:wrap type="none"/>
            <w10:anchorlock/>
          </v:shape>
        </w:pict>
      </w:r>
    </w:p>
    <w:p>
      <w:pPr>
        <w:pStyle w:val="11"/>
        <w:spacing w:before="4"/>
        <w:rPr>
          <w:sz w:val="21"/>
        </w:rPr>
      </w:pPr>
    </w:p>
    <w:p>
      <w:pPr>
        <w:spacing w:before="82" w:line="374" w:lineRule="auto"/>
        <w:ind w:left="2627" w:right="1155" w:hanging="1"/>
        <w:jc w:val="both"/>
        <w:rPr>
          <w:rFonts w:hint="eastAsia" w:ascii="宋体" w:eastAsia="宋体"/>
          <w:sz w:val="18"/>
        </w:rPr>
      </w:pPr>
      <w:r>
        <w:rPr>
          <w:rFonts w:hint="eastAsia" w:ascii="宋体" w:eastAsia="宋体"/>
          <w:sz w:val="18"/>
        </w:rPr>
        <w:t xml:space="preserve">答案當然是喚起 </w:t>
      </w:r>
      <w:r>
        <w:rPr>
          <w:rFonts w:ascii="Times New Roman" w:eastAsia="Times New Roman"/>
          <w:i/>
          <w:sz w:val="18"/>
        </w:rPr>
        <w:t>pfs</w:t>
      </w:r>
      <w:r>
        <w:rPr>
          <w:rFonts w:ascii="Times New Roman" w:eastAsia="Times New Roman"/>
          <w:i/>
          <w:spacing w:val="1"/>
          <w:sz w:val="18"/>
        </w:rPr>
        <w:t xml:space="preserve"> </w:t>
      </w:r>
      <w:r>
        <w:rPr>
          <w:rFonts w:hint="eastAsia" w:ascii="宋体" w:eastAsia="宋体"/>
          <w:spacing w:val="2"/>
          <w:sz w:val="18"/>
        </w:rPr>
        <w:t xml:space="preserve">的 </w:t>
      </w:r>
      <w:r>
        <w:rPr>
          <w:rFonts w:ascii="Times New Roman" w:eastAsia="Times New Roman"/>
          <w:sz w:val="18"/>
        </w:rPr>
        <w:t>destructor</w:t>
      </w:r>
      <w:r>
        <w:rPr>
          <w:rFonts w:hint="eastAsia" w:ascii="宋体" w:eastAsia="宋体"/>
          <w:sz w:val="18"/>
        </w:rPr>
        <w:t xml:space="preserve">，也就是 </w:t>
      </w:r>
      <w:r>
        <w:rPr>
          <w:rFonts w:ascii="Times New Roman" w:eastAsia="Times New Roman"/>
          <w:i/>
          <w:sz w:val="18"/>
        </w:rPr>
        <w:t>IFastString::~IFastStrting()</w:t>
      </w:r>
      <w:r>
        <w:rPr>
          <w:rFonts w:hint="eastAsia" w:ascii="宋体" w:eastAsia="宋体"/>
          <w:sz w:val="18"/>
        </w:rPr>
        <w:t>。但別忘了</w:t>
      </w:r>
      <w:r>
        <w:rPr>
          <w:rFonts w:ascii="Times New Roman" w:eastAsia="Times New Roman"/>
          <w:sz w:val="18"/>
        </w:rPr>
        <w:t>C+</w:t>
      </w:r>
      <w:r>
        <w:rPr>
          <w:rFonts w:ascii="Times New Roman" w:eastAsia="Times New Roman"/>
          <w:spacing w:val="2"/>
          <w:sz w:val="18"/>
        </w:rPr>
        <w:t xml:space="preserve">+ </w:t>
      </w:r>
      <w:r>
        <w:rPr>
          <w:rFonts w:ascii="Times New Roman" w:eastAsia="Times New Roman"/>
          <w:sz w:val="18"/>
        </w:rPr>
        <w:t>Standard</w:t>
      </w:r>
      <w:r>
        <w:rPr>
          <w:rFonts w:ascii="Times New Roman" w:eastAsia="Times New Roman"/>
          <w:spacing w:val="8"/>
          <w:sz w:val="18"/>
        </w:rPr>
        <w:t xml:space="preserve"> </w:t>
      </w:r>
      <w:r>
        <w:rPr>
          <w:rFonts w:hint="eastAsia" w:ascii="宋体" w:eastAsia="宋体"/>
          <w:spacing w:val="4"/>
          <w:sz w:val="18"/>
        </w:rPr>
        <w:t xml:space="preserve">保證 </w:t>
      </w:r>
      <w:r>
        <w:rPr>
          <w:rFonts w:ascii="Times New Roman" w:eastAsia="Times New Roman"/>
          <w:i/>
          <w:sz w:val="18"/>
        </w:rPr>
        <w:t>delete</w:t>
      </w:r>
      <w:r>
        <w:rPr>
          <w:rFonts w:ascii="Times New Roman" w:eastAsia="Times New Roman"/>
          <w:i/>
          <w:spacing w:val="3"/>
          <w:sz w:val="18"/>
        </w:rPr>
        <w:t xml:space="preserve"> </w:t>
      </w:r>
      <w:r>
        <w:rPr>
          <w:rFonts w:hint="eastAsia" w:ascii="宋体" w:eastAsia="宋体"/>
          <w:spacing w:val="6"/>
          <w:sz w:val="18"/>
        </w:rPr>
        <w:t xml:space="preserve">的 </w:t>
      </w:r>
      <w:r>
        <w:rPr>
          <w:rFonts w:ascii="Times New Roman" w:eastAsia="Times New Roman"/>
          <w:sz w:val="18"/>
        </w:rPr>
        <w:t>C+</w:t>
      </w:r>
      <w:r>
        <w:rPr>
          <w:rFonts w:ascii="Times New Roman" w:eastAsia="Times New Roman"/>
          <w:spacing w:val="3"/>
          <w:sz w:val="18"/>
        </w:rPr>
        <w:t xml:space="preserve">+ </w:t>
      </w:r>
      <w:r>
        <w:rPr>
          <w:rFonts w:hint="eastAsia" w:ascii="宋体" w:eastAsia="宋体"/>
          <w:sz w:val="18"/>
        </w:rPr>
        <w:t>語意會喚起從最外圍到最內圍（從繼承體系的</w:t>
      </w:r>
      <w:r>
        <w:rPr>
          <w:rFonts w:hint="eastAsia" w:ascii="宋体" w:eastAsia="宋体"/>
          <w:spacing w:val="14"/>
          <w:sz w:val="18"/>
        </w:rPr>
        <w:t>最尾端到最頂端）</w:t>
      </w:r>
      <w:r>
        <w:rPr>
          <w:rFonts w:hint="eastAsia" w:ascii="宋体" w:eastAsia="宋体"/>
          <w:spacing w:val="38"/>
          <w:sz w:val="18"/>
        </w:rPr>
        <w:t xml:space="preserve">的 </w:t>
      </w:r>
      <w:r>
        <w:rPr>
          <w:rFonts w:ascii="Times New Roman" w:eastAsia="Times New Roman"/>
          <w:sz w:val="18"/>
        </w:rPr>
        <w:t>destructor</w:t>
      </w:r>
      <w:r>
        <w:rPr>
          <w:rFonts w:hint="eastAsia" w:ascii="宋体" w:eastAsia="宋体"/>
          <w:spacing w:val="21"/>
          <w:sz w:val="18"/>
        </w:rPr>
        <w:t xml:space="preserve">，而 </w:t>
      </w:r>
      <w:r>
        <w:rPr>
          <w:rFonts w:ascii="Times New Roman" w:eastAsia="Times New Roman"/>
          <w:i/>
          <w:sz w:val="18"/>
        </w:rPr>
        <w:t>pfs</w:t>
      </w:r>
      <w:r>
        <w:rPr>
          <w:rFonts w:ascii="Times New Roman" w:eastAsia="Times New Roman"/>
          <w:i/>
          <w:spacing w:val="7"/>
          <w:sz w:val="18"/>
        </w:rPr>
        <w:t xml:space="preserve"> </w:t>
      </w:r>
      <w:r>
        <w:rPr>
          <w:rFonts w:hint="eastAsia" w:ascii="宋体" w:eastAsia="宋体"/>
          <w:sz w:val="18"/>
        </w:rPr>
        <w:t xml:space="preserve">如今指向一個貨真價實的 </w:t>
      </w:r>
      <w:r>
        <w:rPr>
          <w:rFonts w:ascii="Times New Roman" w:eastAsia="Times New Roman"/>
          <w:i/>
          <w:sz w:val="18"/>
        </w:rPr>
        <w:t>FastString</w:t>
      </w:r>
      <w:r>
        <w:rPr>
          <w:rFonts w:ascii="Times New Roman" w:eastAsia="Times New Roman"/>
          <w:i/>
          <w:spacing w:val="-42"/>
          <w:sz w:val="18"/>
        </w:rPr>
        <w:t xml:space="preserve"> </w:t>
      </w:r>
      <w:r>
        <w:rPr>
          <w:rFonts w:ascii="Times New Roman" w:eastAsia="Times New Roman"/>
          <w:sz w:val="18"/>
        </w:rPr>
        <w:t>object</w:t>
      </w:r>
      <w:r>
        <w:rPr>
          <w:rFonts w:hint="eastAsia" w:ascii="宋体" w:eastAsia="宋体"/>
          <w:sz w:val="18"/>
        </w:rPr>
        <w:t xml:space="preserve">，所以編譯器會企圖先喚起外圍的 </w:t>
      </w:r>
      <w:r>
        <w:rPr>
          <w:rFonts w:ascii="Times New Roman" w:eastAsia="Times New Roman"/>
          <w:i/>
          <w:sz w:val="18"/>
        </w:rPr>
        <w:t>FastString::~FastStrting()</w:t>
      </w:r>
      <w:r>
        <w:rPr>
          <w:rFonts w:hint="eastAsia" w:ascii="宋体" w:eastAsia="宋体"/>
          <w:sz w:val="18"/>
        </w:rPr>
        <w:t>。</w:t>
      </w:r>
    </w:p>
    <w:p>
      <w:pPr>
        <w:pStyle w:val="11"/>
        <w:spacing w:before="11"/>
        <w:rPr>
          <w:rFonts w:ascii="宋体"/>
          <w:sz w:val="18"/>
        </w:rPr>
      </w:pPr>
    </w:p>
    <w:p>
      <w:pPr>
        <w:spacing w:before="0"/>
        <w:ind w:left="2627" w:right="0" w:firstLine="0"/>
        <w:jc w:val="both"/>
        <w:rPr>
          <w:rFonts w:hint="eastAsia" w:ascii="宋体" w:eastAsia="宋体"/>
          <w:sz w:val="18"/>
        </w:rPr>
      </w:pPr>
      <w:r>
        <w:rPr>
          <w:rFonts w:hint="eastAsia" w:ascii="宋体" w:eastAsia="宋体"/>
          <w:spacing w:val="1"/>
          <w:sz w:val="18"/>
        </w:rPr>
        <w:t xml:space="preserve">可是如果 </w:t>
      </w:r>
      <w:r>
        <w:rPr>
          <w:rFonts w:ascii="Times New Roman" w:eastAsia="Times New Roman"/>
          <w:i/>
          <w:sz w:val="18"/>
        </w:rPr>
        <w:t>IFastString</w:t>
      </w:r>
      <w:r>
        <w:rPr>
          <w:rFonts w:ascii="Times New Roman" w:eastAsia="Times New Roman"/>
          <w:i/>
          <w:spacing w:val="50"/>
          <w:sz w:val="18"/>
        </w:rPr>
        <w:t xml:space="preserve"> </w:t>
      </w:r>
      <w:r>
        <w:rPr>
          <w:rFonts w:hint="eastAsia" w:ascii="宋体" w:eastAsia="宋体"/>
          <w:spacing w:val="4"/>
          <w:sz w:val="18"/>
        </w:rPr>
        <w:t xml:space="preserve">的 </w:t>
      </w:r>
      <w:r>
        <w:rPr>
          <w:rFonts w:ascii="Times New Roman" w:eastAsia="Times New Roman"/>
          <w:sz w:val="18"/>
        </w:rPr>
        <w:t>destructor</w:t>
      </w:r>
      <w:r>
        <w:rPr>
          <w:rFonts w:ascii="Times New Roman" w:eastAsia="Times New Roman"/>
          <w:spacing w:val="52"/>
          <w:sz w:val="18"/>
        </w:rPr>
        <w:t xml:space="preserve"> </w:t>
      </w:r>
      <w:r>
        <w:rPr>
          <w:rFonts w:hint="eastAsia" w:ascii="宋体" w:eastAsia="宋体"/>
          <w:spacing w:val="2"/>
          <w:sz w:val="18"/>
        </w:rPr>
        <w:t xml:space="preserve">不是個 </w:t>
      </w:r>
      <w:r>
        <w:rPr>
          <w:rFonts w:ascii="Times New Roman" w:eastAsia="Times New Roman"/>
          <w:sz w:val="18"/>
        </w:rPr>
        <w:t>virtual</w:t>
      </w:r>
      <w:r>
        <w:rPr>
          <w:rFonts w:ascii="Times New Roman" w:eastAsia="Times New Roman"/>
          <w:spacing w:val="10"/>
          <w:sz w:val="18"/>
        </w:rPr>
        <w:t xml:space="preserve"> </w:t>
      </w:r>
      <w:r>
        <w:rPr>
          <w:rFonts w:ascii="Times New Roman" w:eastAsia="Times New Roman"/>
          <w:sz w:val="18"/>
        </w:rPr>
        <w:t>function</w:t>
      </w:r>
      <w:r>
        <w:rPr>
          <w:rFonts w:hint="eastAsia" w:ascii="宋体" w:eastAsia="宋体"/>
          <w:sz w:val="18"/>
        </w:rPr>
        <w:t>，編譯器就沒有辦法透</w:t>
      </w:r>
    </w:p>
    <w:p>
      <w:pPr>
        <w:pStyle w:val="11"/>
        <w:rPr>
          <w:rFonts w:ascii="宋体"/>
          <w:sz w:val="20"/>
        </w:rPr>
      </w:pPr>
    </w:p>
    <w:p>
      <w:pPr>
        <w:pStyle w:val="11"/>
        <w:spacing w:before="5"/>
        <w:rPr>
          <w:rFonts w:ascii="宋体"/>
          <w:sz w:val="18"/>
        </w:rPr>
      </w:pPr>
    </w:p>
    <w:p>
      <w:pPr>
        <w:pStyle w:val="5"/>
      </w:pPr>
      <w:r>
        <w:t>318</w:t>
      </w:r>
    </w:p>
    <w:p>
      <w:pPr>
        <w:spacing w:after="0"/>
        <w:sectPr>
          <w:pgSz w:w="10320" w:h="13220"/>
          <w:pgMar w:top="580" w:right="80" w:bottom="280" w:left="40" w:header="720" w:footer="720" w:gutter="0"/>
          <w:cols w:space="720" w:num="1"/>
        </w:sectPr>
      </w:pPr>
    </w:p>
    <w:p>
      <w:pPr>
        <w:pStyle w:val="11"/>
        <w:spacing w:before="64"/>
        <w:ind w:left="4897"/>
        <w:rPr>
          <w:rFonts w:ascii="Times New Roman" w:eastAsia="Times New Roman"/>
        </w:rPr>
      </w:pPr>
      <w:r>
        <w:pict>
          <v:rect id="_x0000_s4119" o:spid="_x0000_s4119" o:spt="1" style="position:absolute;left:0pt;margin-left:131.9pt;margin-top:18.85pt;height:0.7pt;width:323pt;mso-position-horizontal-relative:page;mso-wrap-distance-bottom:0pt;mso-wrap-distance-top:0pt;z-index:-251128832;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3"/>
        </w:rPr>
        <w:t xml:space="preserve">第６章 從 </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10"/>
        </w:rPr>
        <w:t xml:space="preserve"> </w:t>
      </w:r>
      <w:r>
        <w:rPr>
          <w:rFonts w:ascii="Times New Roman" w:eastAsia="Times New Roman"/>
        </w:rPr>
        <w:t>Model</w:t>
      </w:r>
      <w:r>
        <w:rPr>
          <w:rFonts w:ascii="Times New Roman" w:eastAsia="Times New Roman"/>
          <w:spacing w:val="21"/>
        </w:rPr>
        <w:t xml:space="preserve"> </w:t>
      </w:r>
      <w:r>
        <w:rPr>
          <w:rFonts w:hint="eastAsia" w:ascii="宋体" w:eastAsia="宋体"/>
          <w:spacing w:val="-6"/>
        </w:rPr>
        <w:t xml:space="preserve">邁向 </w:t>
      </w:r>
      <w:r>
        <w:rPr>
          <w:rFonts w:ascii="Times New Roman" w:eastAsia="Times New Roman"/>
        </w:rPr>
        <w:t>Component</w:t>
      </w:r>
      <w:r>
        <w:rPr>
          <w:rFonts w:ascii="Times New Roman" w:eastAsia="Times New Roman"/>
          <w:spacing w:val="-10"/>
        </w:rPr>
        <w:t xml:space="preserve"> </w:t>
      </w:r>
      <w:r>
        <w:rPr>
          <w:rFonts w:ascii="Times New Roman" w:eastAsia="Times New Roman"/>
        </w:rPr>
        <w:t>Object</w:t>
      </w:r>
      <w:r>
        <w:rPr>
          <w:rFonts w:ascii="Times New Roman" w:eastAsia="Times New Roman"/>
          <w:spacing w:val="-10"/>
        </w:rPr>
        <w:t xml:space="preserve"> </w:t>
      </w:r>
      <w:r>
        <w:rPr>
          <w:rFonts w:ascii="Times New Roman" w:eastAsia="Times New Roman"/>
        </w:rPr>
        <w:t>Model</w:t>
      </w:r>
    </w:p>
    <w:p>
      <w:pPr>
        <w:pStyle w:val="11"/>
        <w:rPr>
          <w:rFonts w:ascii="Times New Roman"/>
          <w:sz w:val="20"/>
        </w:rPr>
      </w:pPr>
    </w:p>
    <w:p>
      <w:pPr>
        <w:pStyle w:val="11"/>
        <w:spacing w:before="3"/>
        <w:rPr>
          <w:rFonts w:ascii="Times New Roman"/>
          <w:sz w:val="20"/>
        </w:rPr>
      </w:pPr>
    </w:p>
    <w:p>
      <w:pPr>
        <w:spacing w:before="0" w:line="374" w:lineRule="auto"/>
        <w:ind w:left="2627" w:right="1155" w:firstLine="0"/>
        <w:jc w:val="both"/>
        <w:rPr>
          <w:rFonts w:hint="eastAsia" w:ascii="宋体" w:eastAsia="宋体"/>
          <w:sz w:val="18"/>
        </w:rPr>
      </w:pPr>
      <w:r>
        <w:rPr>
          <w:rFonts w:hint="eastAsia" w:ascii="宋体" w:eastAsia="宋体"/>
          <w:sz w:val="18"/>
        </w:rPr>
        <w:t>過虛擬機制找到外圍（</w:t>
      </w:r>
      <w:r>
        <w:rPr>
          <w:rFonts w:hint="eastAsia" w:ascii="宋体" w:eastAsia="宋体"/>
          <w:spacing w:val="6"/>
          <w:sz w:val="18"/>
        </w:rPr>
        <w:t xml:space="preserve">本例為 </w:t>
      </w:r>
      <w:r>
        <w:rPr>
          <w:rFonts w:ascii="Times New Roman" w:eastAsia="Times New Roman"/>
          <w:i/>
          <w:sz w:val="18"/>
        </w:rPr>
        <w:t>FastString</w:t>
      </w:r>
      <w:r>
        <w:rPr>
          <w:rFonts w:hint="eastAsia" w:ascii="宋体" w:eastAsia="宋体"/>
          <w:sz w:val="18"/>
        </w:rPr>
        <w:t>）</w:t>
      </w:r>
      <w:r>
        <w:rPr>
          <w:rFonts w:hint="eastAsia" w:ascii="宋体" w:eastAsia="宋体"/>
          <w:spacing w:val="13"/>
          <w:sz w:val="18"/>
        </w:rPr>
        <w:t xml:space="preserve">的 </w:t>
      </w:r>
      <w:r>
        <w:rPr>
          <w:rFonts w:ascii="Times New Roman" w:eastAsia="Times New Roman"/>
          <w:sz w:val="18"/>
        </w:rPr>
        <w:t>destructor</w:t>
      </w:r>
      <w:r>
        <w:rPr>
          <w:rFonts w:hint="eastAsia" w:ascii="宋体" w:eastAsia="宋体"/>
          <w:sz w:val="18"/>
        </w:rPr>
        <w:t xml:space="preserve">，也就沒有機會做這個動作（像 </w:t>
      </w:r>
      <w:r>
        <w:rPr>
          <w:rFonts w:ascii="Times New Roman" w:eastAsia="Times New Roman"/>
          <w:sz w:val="18"/>
        </w:rPr>
        <w:t>faststr.cpp</w:t>
      </w:r>
      <w:r>
        <w:rPr>
          <w:rFonts w:ascii="Times New Roman" w:eastAsia="Times New Roman"/>
          <w:spacing w:val="2"/>
          <w:sz w:val="18"/>
        </w:rPr>
        <w:t xml:space="preserve"> </w:t>
      </w:r>
      <w:r>
        <w:rPr>
          <w:rFonts w:ascii="Times New Roman" w:eastAsia="Times New Roman"/>
          <w:sz w:val="18"/>
        </w:rPr>
        <w:t>L23</w:t>
      </w:r>
      <w:r>
        <w:rPr>
          <w:rFonts w:ascii="Times New Roman" w:eastAsia="Times New Roman"/>
          <w:spacing w:val="3"/>
          <w:sz w:val="18"/>
        </w:rPr>
        <w:t xml:space="preserve"> </w:t>
      </w:r>
      <w:r>
        <w:rPr>
          <w:rFonts w:hint="eastAsia" w:ascii="宋体" w:eastAsia="宋体"/>
          <w:sz w:val="18"/>
        </w:rPr>
        <w:t>那樣）：</w:t>
      </w:r>
    </w:p>
    <w:p>
      <w:pPr>
        <w:pStyle w:val="11"/>
        <w:spacing w:before="148"/>
        <w:ind w:left="2910"/>
      </w:pPr>
      <w:r>
        <w:t>delete[]</w:t>
      </w:r>
      <w:r>
        <w:rPr>
          <w:spacing w:val="-6"/>
        </w:rPr>
        <w:t xml:space="preserve"> </w:t>
      </w:r>
      <w:r>
        <w:t>m_psz;</w:t>
      </w:r>
      <w:r>
        <w:rPr>
          <w:spacing w:val="59"/>
        </w:rPr>
        <w:t xml:space="preserve"> </w:t>
      </w:r>
      <w:r>
        <w:t>//</w:t>
      </w:r>
      <w:r>
        <w:rPr>
          <w:spacing w:val="-5"/>
        </w:rPr>
        <w:t xml:space="preserve"> </w:t>
      </w:r>
      <w:r>
        <w:t>m_psz</w:t>
      </w:r>
      <w:r>
        <w:rPr>
          <w:spacing w:val="-6"/>
        </w:rPr>
        <w:t xml:space="preserve"> </w:t>
      </w:r>
      <w:r>
        <w:t>belong</w:t>
      </w:r>
      <w:r>
        <w:rPr>
          <w:spacing w:val="-5"/>
        </w:rPr>
        <w:t xml:space="preserve"> </w:t>
      </w:r>
      <w:r>
        <w:t>to</w:t>
      </w:r>
      <w:r>
        <w:rPr>
          <w:spacing w:val="-5"/>
        </w:rPr>
        <w:t xml:space="preserve"> </w:t>
      </w:r>
      <w:r>
        <w:t>FastString</w:t>
      </w:r>
      <w:r>
        <w:rPr>
          <w:spacing w:val="-6"/>
        </w:rPr>
        <w:t xml:space="preserve"> </w:t>
      </w:r>
      <w:r>
        <w:t>object</w:t>
      </w:r>
    </w:p>
    <w:p>
      <w:pPr>
        <w:pStyle w:val="11"/>
        <w:rPr>
          <w:sz w:val="18"/>
        </w:rPr>
      </w:pPr>
    </w:p>
    <w:p>
      <w:pPr>
        <w:spacing w:before="120" w:line="374" w:lineRule="auto"/>
        <w:ind w:left="2627" w:right="1145" w:firstLine="0"/>
        <w:jc w:val="both"/>
        <w:rPr>
          <w:rFonts w:hint="eastAsia" w:ascii="宋体" w:eastAsia="宋体"/>
          <w:sz w:val="18"/>
        </w:rPr>
      </w:pPr>
      <w:r>
        <w:rPr>
          <w:rFonts w:hint="eastAsia" w:ascii="宋体" w:eastAsia="宋体"/>
          <w:spacing w:val="3"/>
          <w:sz w:val="18"/>
        </w:rPr>
        <w:t xml:space="preserve">於是 </w:t>
      </w:r>
      <w:r>
        <w:rPr>
          <w:rFonts w:ascii="Times New Roman" w:eastAsia="Times New Roman"/>
          <w:i/>
          <w:sz w:val="18"/>
        </w:rPr>
        <w:t>FastString</w:t>
      </w:r>
      <w:r>
        <w:rPr>
          <w:rFonts w:ascii="Times New Roman" w:eastAsia="Times New Roman"/>
          <w:i/>
          <w:spacing w:val="9"/>
          <w:sz w:val="18"/>
        </w:rPr>
        <w:t xml:space="preserve"> </w:t>
      </w:r>
      <w:r>
        <w:rPr>
          <w:rFonts w:ascii="Times New Roman" w:eastAsia="Times New Roman"/>
          <w:sz w:val="18"/>
        </w:rPr>
        <w:t>object</w:t>
      </w:r>
      <w:r>
        <w:rPr>
          <w:rFonts w:ascii="Times New Roman" w:eastAsia="Times New Roman"/>
          <w:spacing w:val="9"/>
          <w:sz w:val="18"/>
        </w:rPr>
        <w:t xml:space="preserve"> </w:t>
      </w:r>
      <w:r>
        <w:rPr>
          <w:rFonts w:hint="eastAsia" w:ascii="宋体" w:eastAsia="宋体"/>
          <w:spacing w:val="3"/>
          <w:sz w:val="18"/>
        </w:rPr>
        <w:t xml:space="preserve">中的 </w:t>
      </w:r>
      <w:r>
        <w:rPr>
          <w:rFonts w:ascii="Times New Roman" w:eastAsia="Times New Roman"/>
          <w:i/>
          <w:sz w:val="18"/>
        </w:rPr>
        <w:t>m_psz</w:t>
      </w:r>
      <w:r>
        <w:rPr>
          <w:rFonts w:ascii="Times New Roman" w:eastAsia="Times New Roman"/>
          <w:i/>
          <w:spacing w:val="13"/>
          <w:sz w:val="18"/>
        </w:rPr>
        <w:t xml:space="preserve"> </w:t>
      </w:r>
      <w:r>
        <w:rPr>
          <w:rFonts w:hint="eastAsia" w:ascii="宋体" w:eastAsia="宋体"/>
          <w:sz w:val="18"/>
        </w:rPr>
        <w:t xml:space="preserve">所代表的記憶體空間會遺失掉，造成 </w:t>
      </w:r>
      <w:r>
        <w:rPr>
          <w:rFonts w:ascii="Times New Roman" w:eastAsia="Times New Roman"/>
          <w:sz w:val="18"/>
        </w:rPr>
        <w:t>memory</w:t>
      </w:r>
      <w:r>
        <w:rPr>
          <w:rFonts w:ascii="Times New Roman" w:eastAsia="Times New Roman"/>
          <w:spacing w:val="-43"/>
          <w:sz w:val="18"/>
        </w:rPr>
        <w:t xml:space="preserve"> </w:t>
      </w:r>
      <w:r>
        <w:rPr>
          <w:rFonts w:ascii="Times New Roman" w:eastAsia="Times New Roman"/>
          <w:sz w:val="18"/>
        </w:rPr>
        <w:t>leak</w:t>
      </w:r>
      <w:r>
        <w:rPr>
          <w:rFonts w:hint="eastAsia" w:ascii="宋体" w:eastAsia="宋体"/>
          <w:sz w:val="18"/>
        </w:rPr>
        <w:t>。</w:t>
      </w:r>
    </w:p>
    <w:p>
      <w:pPr>
        <w:pStyle w:val="11"/>
        <w:spacing w:before="9"/>
        <w:rPr>
          <w:rFonts w:ascii="宋体"/>
          <w:sz w:val="18"/>
        </w:rPr>
      </w:pPr>
    </w:p>
    <w:p>
      <w:pPr>
        <w:spacing w:before="1" w:line="374" w:lineRule="auto"/>
        <w:ind w:left="2627" w:right="1155" w:firstLine="0"/>
        <w:jc w:val="both"/>
        <w:rPr>
          <w:rFonts w:hint="eastAsia" w:ascii="宋体" w:eastAsia="宋体"/>
          <w:sz w:val="18"/>
        </w:rPr>
      </w:pPr>
      <w:r>
        <w:rPr>
          <w:rFonts w:hint="eastAsia" w:ascii="宋体" w:eastAsia="宋体"/>
          <w:spacing w:val="2"/>
          <w:sz w:val="18"/>
        </w:rPr>
        <w:t xml:space="preserve">那就為 </w:t>
      </w:r>
      <w:r>
        <w:rPr>
          <w:rFonts w:ascii="Times New Roman" w:eastAsia="Times New Roman"/>
          <w:i/>
          <w:sz w:val="18"/>
        </w:rPr>
        <w:t>IFastString</w:t>
      </w:r>
      <w:r>
        <w:rPr>
          <w:rFonts w:ascii="Times New Roman" w:eastAsia="Times New Roman"/>
          <w:i/>
          <w:spacing w:val="7"/>
          <w:sz w:val="18"/>
        </w:rPr>
        <w:t xml:space="preserve"> </w:t>
      </w:r>
      <w:r>
        <w:rPr>
          <w:rFonts w:hint="eastAsia" w:ascii="宋体" w:eastAsia="宋体"/>
          <w:spacing w:val="2"/>
          <w:sz w:val="18"/>
        </w:rPr>
        <w:t xml:space="preserve">設計一個 </w:t>
      </w:r>
      <w:r>
        <w:rPr>
          <w:rFonts w:ascii="Times New Roman" w:eastAsia="Times New Roman"/>
          <w:sz w:val="18"/>
        </w:rPr>
        <w:t>virtual</w:t>
      </w:r>
      <w:r>
        <w:rPr>
          <w:rFonts w:ascii="Times New Roman" w:eastAsia="Times New Roman"/>
          <w:spacing w:val="11"/>
          <w:sz w:val="18"/>
        </w:rPr>
        <w:t xml:space="preserve"> </w:t>
      </w:r>
      <w:r>
        <w:rPr>
          <w:rFonts w:ascii="Times New Roman" w:eastAsia="Times New Roman"/>
          <w:sz w:val="18"/>
        </w:rPr>
        <w:t>destructor</w:t>
      </w:r>
      <w:r>
        <w:rPr>
          <w:rFonts w:hint="eastAsia" w:ascii="宋体" w:eastAsia="宋体"/>
          <w:sz w:val="18"/>
        </w:rPr>
        <w:t>（</w:t>
      </w:r>
      <w:r>
        <w:rPr>
          <w:rFonts w:hint="eastAsia" w:ascii="宋体" w:eastAsia="宋体"/>
          <w:spacing w:val="-11"/>
          <w:sz w:val="18"/>
        </w:rPr>
        <w:t xml:space="preserve">第１章 </w:t>
      </w:r>
      <w:r>
        <w:rPr>
          <w:rFonts w:ascii="Times New Roman" w:eastAsia="Times New Roman"/>
          <w:color w:val="FF0000"/>
          <w:sz w:val="18"/>
        </w:rPr>
        <w:t>p.59</w:t>
      </w:r>
      <w:r>
        <w:rPr>
          <w:rFonts w:hint="eastAsia" w:ascii="宋体" w:eastAsia="宋体"/>
          <w:sz w:val="18"/>
        </w:rPr>
        <w:t>）</w:t>
      </w:r>
      <w:r>
        <w:rPr>
          <w:rFonts w:hint="eastAsia" w:ascii="宋体" w:eastAsia="宋体"/>
          <w:spacing w:val="-5"/>
          <w:sz w:val="18"/>
        </w:rPr>
        <w:t xml:space="preserve"> 不就好了嘛！話雖</w:t>
      </w:r>
      <w:r>
        <w:rPr>
          <w:rFonts w:hint="eastAsia" w:ascii="宋体" w:eastAsia="宋体"/>
          <w:spacing w:val="1"/>
          <w:sz w:val="18"/>
        </w:rPr>
        <w:t xml:space="preserve">不錯，不幸的是各家 </w:t>
      </w:r>
      <w:r>
        <w:rPr>
          <w:rFonts w:ascii="Times New Roman" w:eastAsia="Times New Roman"/>
          <w:sz w:val="18"/>
        </w:rPr>
        <w:t>C+</w:t>
      </w:r>
      <w:r>
        <w:rPr>
          <w:rFonts w:ascii="Times New Roman" w:eastAsia="Times New Roman"/>
          <w:spacing w:val="1"/>
          <w:sz w:val="18"/>
        </w:rPr>
        <w:t xml:space="preserve">+ </w:t>
      </w:r>
      <w:r>
        <w:rPr>
          <w:rFonts w:hint="eastAsia" w:ascii="宋体" w:eastAsia="宋体"/>
          <w:spacing w:val="1"/>
          <w:sz w:val="18"/>
        </w:rPr>
        <w:t xml:space="preserve">編譯器對於 </w:t>
      </w:r>
      <w:r>
        <w:rPr>
          <w:rFonts w:ascii="Times New Roman" w:eastAsia="Times New Roman"/>
          <w:sz w:val="18"/>
        </w:rPr>
        <w:t>virtual</w:t>
      </w:r>
      <w:r>
        <w:rPr>
          <w:rFonts w:ascii="Times New Roman" w:eastAsia="Times New Roman"/>
          <w:spacing w:val="10"/>
          <w:sz w:val="18"/>
        </w:rPr>
        <w:t xml:space="preserve"> </w:t>
      </w:r>
      <w:r>
        <w:rPr>
          <w:rFonts w:ascii="Times New Roman" w:eastAsia="Times New Roman"/>
          <w:sz w:val="18"/>
        </w:rPr>
        <w:t>destructor</w:t>
      </w:r>
      <w:r>
        <w:rPr>
          <w:rFonts w:ascii="Times New Roman" w:eastAsia="Times New Roman"/>
          <w:spacing w:val="8"/>
          <w:sz w:val="18"/>
        </w:rPr>
        <w:t xml:space="preserve"> </w:t>
      </w:r>
      <w:r>
        <w:rPr>
          <w:rFonts w:hint="eastAsia" w:ascii="宋体" w:eastAsia="宋体"/>
          <w:spacing w:val="5"/>
          <w:sz w:val="18"/>
        </w:rPr>
        <w:t xml:space="preserve">在 </w:t>
      </w:r>
      <w:r>
        <w:rPr>
          <w:rFonts w:ascii="Times New Roman" w:eastAsia="Times New Roman"/>
          <w:sz w:val="18"/>
        </w:rPr>
        <w:t>vtbl</w:t>
      </w:r>
      <w:r>
        <w:rPr>
          <w:rFonts w:ascii="Times New Roman" w:eastAsia="Times New Roman"/>
          <w:spacing w:val="8"/>
          <w:sz w:val="18"/>
        </w:rPr>
        <w:t xml:space="preserve"> </w:t>
      </w:r>
      <w:r>
        <w:rPr>
          <w:rFonts w:hint="eastAsia" w:ascii="宋体" w:eastAsia="宋体"/>
          <w:sz w:val="18"/>
        </w:rPr>
        <w:t>中的位置並沒有</w:t>
      </w:r>
      <w:r>
        <w:rPr>
          <w:rFonts w:hint="eastAsia" w:ascii="宋体" w:eastAsia="宋体"/>
          <w:spacing w:val="3"/>
          <w:sz w:val="18"/>
        </w:rPr>
        <w:t xml:space="preserve">口徑一致。為了保持 </w:t>
      </w:r>
      <w:r>
        <w:rPr>
          <w:rFonts w:ascii="Times New Roman" w:eastAsia="Times New Roman"/>
          <w:sz w:val="18"/>
        </w:rPr>
        <w:t>component</w:t>
      </w:r>
      <w:r>
        <w:rPr>
          <w:rFonts w:ascii="Times New Roman" w:eastAsia="Times New Roman"/>
          <w:spacing w:val="26"/>
          <w:sz w:val="18"/>
        </w:rPr>
        <w:t xml:space="preserve"> </w:t>
      </w:r>
      <w:r>
        <w:rPr>
          <w:rFonts w:hint="eastAsia" w:ascii="宋体" w:eastAsia="宋体"/>
          <w:spacing w:val="1"/>
          <w:sz w:val="18"/>
        </w:rPr>
        <w:t xml:space="preserve">之於編譯器的獨立性，我們只好在 </w:t>
      </w:r>
      <w:r>
        <w:rPr>
          <w:rFonts w:ascii="Times New Roman" w:eastAsia="Times New Roman"/>
          <w:sz w:val="18"/>
        </w:rPr>
        <w:t>interface</w:t>
      </w:r>
      <w:r>
        <w:rPr>
          <w:rFonts w:ascii="Times New Roman" w:eastAsia="Times New Roman"/>
          <w:spacing w:val="24"/>
          <w:sz w:val="18"/>
        </w:rPr>
        <w:t xml:space="preserve"> </w:t>
      </w:r>
      <w:r>
        <w:rPr>
          <w:rFonts w:hint="eastAsia" w:ascii="宋体" w:eastAsia="宋体"/>
          <w:sz w:val="18"/>
        </w:rPr>
        <w:t xml:space="preserve">中捨棄 </w:t>
      </w:r>
      <w:r>
        <w:rPr>
          <w:rFonts w:ascii="Times New Roman" w:eastAsia="Times New Roman"/>
          <w:sz w:val="18"/>
        </w:rPr>
        <w:t>virtual</w:t>
      </w:r>
      <w:r>
        <w:rPr>
          <w:rFonts w:ascii="Times New Roman" w:eastAsia="Times New Roman"/>
          <w:spacing w:val="5"/>
          <w:sz w:val="18"/>
        </w:rPr>
        <w:t xml:space="preserve"> </w:t>
      </w:r>
      <w:r>
        <w:rPr>
          <w:rFonts w:ascii="Times New Roman" w:eastAsia="Times New Roman"/>
          <w:sz w:val="18"/>
        </w:rPr>
        <w:t>destructor</w:t>
      </w:r>
      <w:r>
        <w:rPr>
          <w:rFonts w:ascii="Times New Roman" w:eastAsia="Times New Roman"/>
          <w:spacing w:val="43"/>
          <w:sz w:val="18"/>
        </w:rPr>
        <w:t xml:space="preserve"> </w:t>
      </w:r>
      <w:r>
        <w:rPr>
          <w:rFonts w:hint="eastAsia" w:ascii="宋体" w:eastAsia="宋体"/>
          <w:sz w:val="18"/>
        </w:rPr>
        <w:t xml:space="preserve">的作法，另外設計一個 </w:t>
      </w:r>
      <w:r>
        <w:rPr>
          <w:rFonts w:ascii="Times New Roman" w:eastAsia="Times New Roman"/>
          <w:sz w:val="18"/>
        </w:rPr>
        <w:t>virtual</w:t>
      </w:r>
      <w:r>
        <w:rPr>
          <w:rFonts w:ascii="Times New Roman" w:eastAsia="Times New Roman"/>
          <w:spacing w:val="5"/>
          <w:sz w:val="18"/>
        </w:rPr>
        <w:t xml:space="preserve"> </w:t>
      </w:r>
      <w:r>
        <w:rPr>
          <w:rFonts w:ascii="Times New Roman" w:eastAsia="Times New Roman"/>
          <w:i/>
          <w:sz w:val="18"/>
        </w:rPr>
        <w:t>Delete(</w:t>
      </w:r>
      <w:r>
        <w:rPr>
          <w:rFonts w:ascii="Times New Roman" w:eastAsia="Times New Roman"/>
          <w:i/>
          <w:spacing w:val="18"/>
          <w:sz w:val="18"/>
        </w:rPr>
        <w:t xml:space="preserve">) </w:t>
      </w:r>
      <w:r>
        <w:rPr>
          <w:rFonts w:hint="eastAsia" w:ascii="宋体" w:eastAsia="宋体"/>
          <w:sz w:val="18"/>
        </w:rPr>
        <w:t xml:space="preserve">函式，並讓 </w:t>
      </w:r>
      <w:r>
        <w:rPr>
          <w:rFonts w:ascii="Times New Roman" w:eastAsia="Times New Roman"/>
          <w:sz w:val="18"/>
        </w:rPr>
        <w:t>derived</w:t>
      </w:r>
      <w:r>
        <w:rPr>
          <w:rFonts w:ascii="Times New Roman" w:eastAsia="Times New Roman"/>
          <w:spacing w:val="-42"/>
          <w:sz w:val="18"/>
        </w:rPr>
        <w:t xml:space="preserve"> </w:t>
      </w:r>
      <w:r>
        <w:rPr>
          <w:rFonts w:ascii="Times New Roman" w:eastAsia="Times New Roman"/>
          <w:sz w:val="18"/>
        </w:rPr>
        <w:t>class</w:t>
      </w:r>
      <w:r>
        <w:rPr>
          <w:rFonts w:ascii="Times New Roman" w:eastAsia="Times New Roman"/>
          <w:spacing w:val="7"/>
          <w:sz w:val="18"/>
        </w:rPr>
        <w:t xml:space="preserve"> </w:t>
      </w:r>
      <w:r>
        <w:rPr>
          <w:rFonts w:hint="eastAsia" w:ascii="宋体" w:eastAsia="宋体"/>
          <w:spacing w:val="1"/>
          <w:sz w:val="18"/>
        </w:rPr>
        <w:t xml:space="preserve">改寫 </w:t>
      </w:r>
      <w:r>
        <w:rPr>
          <w:rFonts w:ascii="Times New Roman" w:eastAsia="Times New Roman"/>
          <w:i/>
          <w:sz w:val="18"/>
        </w:rPr>
        <w:t>Delete()</w:t>
      </w:r>
      <w:r>
        <w:rPr>
          <w:rFonts w:hint="eastAsia" w:ascii="宋体" w:eastAsia="宋体"/>
          <w:spacing w:val="1"/>
          <w:sz w:val="18"/>
        </w:rPr>
        <w:t xml:space="preserve">，在其中 </w:t>
      </w:r>
      <w:r>
        <w:rPr>
          <w:rFonts w:ascii="Times New Roman" w:eastAsia="Times New Roman"/>
          <w:i/>
          <w:sz w:val="18"/>
        </w:rPr>
        <w:t xml:space="preserve">delete  </w:t>
      </w:r>
      <w:r>
        <w:rPr>
          <w:rFonts w:hint="eastAsia" w:ascii="宋体" w:eastAsia="宋体"/>
          <w:sz w:val="18"/>
        </w:rPr>
        <w:t>它自己。一如你現在所看到的樣子。</w:t>
      </w:r>
    </w:p>
    <w:p>
      <w:pPr>
        <w:pStyle w:val="11"/>
        <w:spacing w:before="5"/>
        <w:rPr>
          <w:rFonts w:ascii="宋体"/>
          <w:sz w:val="22"/>
        </w:rPr>
      </w:pPr>
    </w:p>
    <w:p>
      <w:pPr>
        <w:pStyle w:val="5"/>
        <w:spacing w:before="0"/>
        <w:ind w:left="2627"/>
        <w:jc w:val="both"/>
        <w:rPr>
          <w:rFonts w:hint="eastAsia" w:ascii="Microsoft YaHei UI" w:eastAsia="Microsoft YaHei UI"/>
        </w:rPr>
      </w:pPr>
      <w:r>
        <w:rPr>
          <w:rFonts w:hint="eastAsia" w:ascii="Microsoft YaHei UI" w:eastAsia="Microsoft YaHei UI"/>
          <w:spacing w:val="23"/>
          <w:w w:val="110"/>
        </w:rPr>
        <w:t>執行時期載入</w:t>
      </w:r>
      <w:r>
        <w:rPr>
          <w:rFonts w:hint="eastAsia" w:ascii="Microsoft YaHei UI" w:eastAsia="Microsoft YaHei UI"/>
          <w:w w:val="110"/>
        </w:rPr>
        <w:t>（</w:t>
      </w:r>
      <w:r>
        <w:rPr>
          <w:rFonts w:hint="eastAsia" w:ascii="Microsoft YaHei UI" w:eastAsia="Microsoft YaHei UI"/>
          <w:spacing w:val="4"/>
          <w:w w:val="110"/>
        </w:rPr>
        <w:t xml:space="preserve"> </w:t>
      </w:r>
      <w:r>
        <w:rPr>
          <w:w w:val="110"/>
        </w:rPr>
        <w:t>Runtime    Loading</w:t>
      </w:r>
      <w:r>
        <w:rPr>
          <w:rFonts w:hint="eastAsia" w:ascii="Microsoft YaHei UI" w:eastAsia="Microsoft YaHei UI"/>
          <w:w w:val="110"/>
        </w:rPr>
        <w:t>）</w:t>
      </w:r>
    </w:p>
    <w:p>
      <w:pPr>
        <w:pStyle w:val="11"/>
        <w:spacing w:before="2"/>
        <w:rPr>
          <w:rFonts w:ascii="Microsoft YaHei UI"/>
          <w:b/>
          <w:sz w:val="11"/>
        </w:rPr>
      </w:pPr>
    </w:p>
    <w:p>
      <w:pPr>
        <w:spacing w:before="0" w:line="372" w:lineRule="auto"/>
        <w:ind w:left="2627" w:right="1155" w:firstLine="0"/>
        <w:jc w:val="both"/>
        <w:rPr>
          <w:rFonts w:hint="eastAsia" w:ascii="宋体" w:eastAsia="宋体"/>
          <w:sz w:val="18"/>
        </w:rPr>
      </w:pPr>
      <w:r>
        <w:rPr>
          <w:rFonts w:hint="eastAsia" w:ascii="宋体" w:eastAsia="宋体"/>
          <w:spacing w:val="8"/>
          <w:sz w:val="18"/>
        </w:rPr>
        <w:t xml:space="preserve">為了將 </w:t>
      </w:r>
      <w:r>
        <w:rPr>
          <w:rFonts w:ascii="Times New Roman" w:eastAsia="Times New Roman"/>
          <w:sz w:val="18"/>
        </w:rPr>
        <w:t>client</w:t>
      </w:r>
      <w:r>
        <w:rPr>
          <w:rFonts w:ascii="Times New Roman" w:eastAsia="Times New Roman"/>
          <w:spacing w:val="32"/>
          <w:sz w:val="18"/>
        </w:rPr>
        <w:t xml:space="preserve"> </w:t>
      </w:r>
      <w:r>
        <w:rPr>
          <w:rFonts w:hint="eastAsia" w:ascii="宋体" w:eastAsia="宋体"/>
          <w:spacing w:val="17"/>
          <w:sz w:val="18"/>
        </w:rPr>
        <w:t xml:space="preserve">和 </w:t>
      </w:r>
      <w:r>
        <w:rPr>
          <w:rFonts w:ascii="Times New Roman" w:eastAsia="Times New Roman"/>
          <w:sz w:val="18"/>
        </w:rPr>
        <w:t>DLL</w:t>
      </w:r>
      <w:r>
        <w:rPr>
          <w:rFonts w:ascii="Times New Roman" w:eastAsia="Times New Roman"/>
          <w:spacing w:val="22"/>
          <w:sz w:val="18"/>
        </w:rPr>
        <w:t xml:space="preserve"> </w:t>
      </w:r>
      <w:r>
        <w:rPr>
          <w:rFonts w:hint="eastAsia" w:ascii="宋体" w:eastAsia="宋体"/>
          <w:spacing w:val="1"/>
          <w:sz w:val="18"/>
        </w:rPr>
        <w:t xml:space="preserve">的耦合關係進一步砍斷，我們甚至可以不必將 </w:t>
      </w:r>
      <w:r>
        <w:rPr>
          <w:rFonts w:ascii="Times New Roman" w:eastAsia="Times New Roman"/>
          <w:sz w:val="18"/>
        </w:rPr>
        <w:t>client</w:t>
      </w:r>
      <w:r>
        <w:rPr>
          <w:rFonts w:ascii="Times New Roman" w:eastAsia="Times New Roman"/>
          <w:spacing w:val="32"/>
          <w:sz w:val="18"/>
        </w:rPr>
        <w:t xml:space="preserve"> </w:t>
      </w:r>
      <w:r>
        <w:rPr>
          <w:rFonts w:hint="eastAsia" w:ascii="宋体" w:eastAsia="宋体"/>
          <w:sz w:val="18"/>
        </w:rPr>
        <w:t>與</w:t>
      </w:r>
      <w:r>
        <w:rPr>
          <w:rFonts w:ascii="Times New Roman" w:eastAsia="Times New Roman"/>
          <w:sz w:val="18"/>
        </w:rPr>
        <w:t>DLL</w:t>
      </w:r>
      <w:r>
        <w:rPr>
          <w:rFonts w:ascii="Times New Roman" w:eastAsia="Times New Roman"/>
          <w:spacing w:val="9"/>
          <w:sz w:val="18"/>
        </w:rPr>
        <w:t xml:space="preserve"> </w:t>
      </w:r>
      <w:r>
        <w:rPr>
          <w:rFonts w:ascii="Times New Roman" w:eastAsia="Times New Roman"/>
          <w:sz w:val="18"/>
        </w:rPr>
        <w:t>import</w:t>
      </w:r>
      <w:r>
        <w:rPr>
          <w:rFonts w:ascii="Times New Roman" w:eastAsia="Times New Roman"/>
          <w:spacing w:val="18"/>
          <w:sz w:val="18"/>
        </w:rPr>
        <w:t xml:space="preserve"> </w:t>
      </w:r>
      <w:r>
        <w:rPr>
          <w:rFonts w:ascii="Times New Roman" w:eastAsia="Times New Roman"/>
          <w:sz w:val="18"/>
        </w:rPr>
        <w:t>library</w:t>
      </w:r>
      <w:r>
        <w:rPr>
          <w:rFonts w:ascii="Times New Roman" w:eastAsia="Times New Roman"/>
          <w:spacing w:val="5"/>
          <w:sz w:val="18"/>
        </w:rPr>
        <w:t xml:space="preserve"> </w:t>
      </w:r>
      <w:r>
        <w:rPr>
          <w:rFonts w:hint="eastAsia" w:ascii="宋体" w:eastAsia="宋体"/>
          <w:sz w:val="18"/>
        </w:rPr>
        <w:t xml:space="preserve">做靜態聯結，而是等到執行時期才利用系統呼叫，將 </w:t>
      </w:r>
      <w:r>
        <w:rPr>
          <w:rFonts w:ascii="Times New Roman" w:eastAsia="Times New Roman"/>
          <w:sz w:val="18"/>
        </w:rPr>
        <w:t>DLL</w:t>
      </w:r>
      <w:r>
        <w:rPr>
          <w:rFonts w:ascii="Times New Roman" w:eastAsia="Times New Roman"/>
          <w:spacing w:val="9"/>
          <w:sz w:val="18"/>
        </w:rPr>
        <w:t xml:space="preserve"> </w:t>
      </w:r>
      <w:r>
        <w:rPr>
          <w:rFonts w:hint="eastAsia" w:ascii="宋体" w:eastAsia="宋体"/>
          <w:sz w:val="18"/>
        </w:rPr>
        <w:t>載入，並取得其對外窗口（</w:t>
      </w:r>
      <w:r>
        <w:rPr>
          <w:rFonts w:hint="eastAsia" w:ascii="宋体" w:eastAsia="宋体"/>
          <w:spacing w:val="2"/>
          <w:sz w:val="18"/>
        </w:rPr>
        <w:t xml:space="preserve">那個 </w:t>
      </w:r>
      <w:r>
        <w:rPr>
          <w:rFonts w:ascii="Times New Roman" w:eastAsia="Times New Roman"/>
          <w:sz w:val="18"/>
        </w:rPr>
        <w:t>global</w:t>
      </w:r>
      <w:r>
        <w:rPr>
          <w:rFonts w:ascii="Times New Roman" w:eastAsia="Times New Roman"/>
          <w:spacing w:val="7"/>
          <w:sz w:val="18"/>
        </w:rPr>
        <w:t xml:space="preserve"> </w:t>
      </w:r>
      <w:r>
        <w:rPr>
          <w:rFonts w:hint="eastAsia" w:ascii="宋体" w:eastAsia="宋体"/>
          <w:sz w:val="18"/>
        </w:rPr>
        <w:t>函式）</w:t>
      </w:r>
      <w:r>
        <w:rPr>
          <w:rFonts w:hint="eastAsia" w:ascii="宋体" w:eastAsia="宋体"/>
          <w:spacing w:val="3"/>
          <w:sz w:val="18"/>
        </w:rPr>
        <w:t xml:space="preserve">。以 </w:t>
      </w:r>
      <w:r>
        <w:rPr>
          <w:rFonts w:ascii="Times New Roman" w:eastAsia="Times New Roman"/>
          <w:sz w:val="18"/>
        </w:rPr>
        <w:t>Windows</w:t>
      </w:r>
      <w:r>
        <w:rPr>
          <w:rFonts w:ascii="Times New Roman" w:eastAsia="Times New Roman"/>
          <w:spacing w:val="5"/>
          <w:sz w:val="18"/>
        </w:rPr>
        <w:t xml:space="preserve"> </w:t>
      </w:r>
      <w:r>
        <w:rPr>
          <w:rFonts w:hint="eastAsia" w:ascii="宋体" w:eastAsia="宋体"/>
          <w:sz w:val="18"/>
        </w:rPr>
        <w:t>系統為例，系統函式</w:t>
      </w:r>
      <w:r>
        <w:rPr>
          <w:rFonts w:ascii="Times New Roman" w:eastAsia="Times New Roman"/>
          <w:i/>
          <w:sz w:val="18"/>
        </w:rPr>
        <w:t>LoadLibrary</w:t>
      </w:r>
      <w:r>
        <w:rPr>
          <w:rFonts w:ascii="Times New Roman" w:eastAsia="Times New Roman"/>
          <w:i/>
          <w:spacing w:val="4"/>
          <w:sz w:val="18"/>
        </w:rPr>
        <w:t xml:space="preserve">() </w:t>
      </w:r>
      <w:r>
        <w:rPr>
          <w:rFonts w:hint="eastAsia" w:ascii="宋体" w:eastAsia="宋体"/>
          <w:spacing w:val="-5"/>
          <w:sz w:val="18"/>
        </w:rPr>
        <w:t xml:space="preserve">可以載入 </w:t>
      </w:r>
      <w:r>
        <w:rPr>
          <w:rFonts w:ascii="Times New Roman" w:eastAsia="Times New Roman"/>
          <w:sz w:val="18"/>
        </w:rPr>
        <w:t>DLL</w:t>
      </w:r>
      <w:r>
        <w:rPr>
          <w:rFonts w:hint="eastAsia" w:ascii="宋体" w:eastAsia="宋体"/>
          <w:sz w:val="18"/>
        </w:rPr>
        <w:t>、</w:t>
      </w:r>
      <w:r>
        <w:rPr>
          <w:rFonts w:ascii="Times New Roman" w:eastAsia="Times New Roman"/>
          <w:i/>
          <w:sz w:val="18"/>
        </w:rPr>
        <w:t>GetProcAddress</w:t>
      </w:r>
      <w:r>
        <w:rPr>
          <w:rFonts w:ascii="Times New Roman" w:eastAsia="Times New Roman"/>
          <w:i/>
          <w:spacing w:val="4"/>
          <w:sz w:val="18"/>
        </w:rPr>
        <w:t xml:space="preserve">() </w:t>
      </w:r>
      <w:r>
        <w:rPr>
          <w:rFonts w:hint="eastAsia" w:ascii="宋体" w:eastAsia="宋体"/>
          <w:sz w:val="18"/>
        </w:rPr>
        <w:t>可以取得某特定函式的位址。我</w:t>
      </w:r>
      <w:r>
        <w:rPr>
          <w:rFonts w:hint="eastAsia" w:ascii="宋体" w:eastAsia="宋体"/>
          <w:spacing w:val="4"/>
          <w:sz w:val="18"/>
        </w:rPr>
        <w:t xml:space="preserve">們可以在 </w:t>
      </w:r>
      <w:r>
        <w:rPr>
          <w:rFonts w:ascii="Times New Roman" w:eastAsia="Times New Roman"/>
          <w:sz w:val="18"/>
        </w:rPr>
        <w:t>client</w:t>
      </w:r>
      <w:r>
        <w:rPr>
          <w:rFonts w:ascii="Times New Roman" w:eastAsia="Times New Roman"/>
          <w:spacing w:val="21"/>
          <w:sz w:val="18"/>
        </w:rPr>
        <w:t xml:space="preserve"> </w:t>
      </w:r>
      <w:r>
        <w:rPr>
          <w:rFonts w:hint="eastAsia" w:ascii="宋体" w:eastAsia="宋体"/>
          <w:sz w:val="18"/>
        </w:rPr>
        <w:t>程式中增加一個函式，有著類似下面的內容（注意，此例並不完</w:t>
      </w:r>
      <w:r>
        <w:rPr>
          <w:rFonts w:hint="eastAsia" w:ascii="宋体" w:eastAsia="宋体"/>
          <w:spacing w:val="-2"/>
          <w:sz w:val="18"/>
        </w:rPr>
        <w:t xml:space="preserve">全吻合本章實例；本章要求取得的是 </w:t>
      </w:r>
      <w:r>
        <w:rPr>
          <w:rFonts w:ascii="Times New Roman" w:eastAsia="Times New Roman"/>
          <w:i/>
          <w:sz w:val="18"/>
        </w:rPr>
        <w:t>CreateFastString</w:t>
      </w:r>
      <w:r>
        <w:rPr>
          <w:rFonts w:ascii="Times New Roman" w:eastAsia="Times New Roman"/>
          <w:i/>
          <w:spacing w:val="6"/>
          <w:sz w:val="18"/>
        </w:rPr>
        <w:t xml:space="preserve">() </w:t>
      </w:r>
      <w:r>
        <w:rPr>
          <w:rFonts w:hint="eastAsia" w:ascii="宋体" w:eastAsia="宋体"/>
          <w:sz w:val="18"/>
        </w:rPr>
        <w:t>函式位址，下面所取的則</w:t>
      </w:r>
      <w:r>
        <w:rPr>
          <w:rFonts w:hint="eastAsia" w:ascii="宋体" w:eastAsia="宋体"/>
          <w:spacing w:val="-6"/>
          <w:sz w:val="18"/>
        </w:rPr>
        <w:t xml:space="preserve">是一般比較通用的 </w:t>
      </w:r>
      <w:r>
        <w:rPr>
          <w:rFonts w:ascii="Times New Roman" w:eastAsia="Times New Roman"/>
          <w:i/>
          <w:sz w:val="18"/>
        </w:rPr>
        <w:t>CreateInstance()</w:t>
      </w:r>
      <w:r>
        <w:rPr>
          <w:rFonts w:hint="eastAsia" w:ascii="宋体" w:eastAsia="宋体"/>
          <w:sz w:val="19"/>
        </w:rPr>
        <w:t>，</w:t>
      </w:r>
      <w:r>
        <w:rPr>
          <w:rFonts w:hint="eastAsia" w:ascii="宋体" w:eastAsia="宋体"/>
          <w:sz w:val="18"/>
        </w:rPr>
        <w:t>函式名稱及型態都不相同）：</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1"/>
        <w:rPr>
          <w:rFonts w:ascii="宋体"/>
          <w:sz w:val="19"/>
        </w:rPr>
      </w:pPr>
    </w:p>
    <w:p>
      <w:pPr>
        <w:pStyle w:val="5"/>
        <w:spacing w:before="96"/>
        <w:ind w:left="0" w:right="390"/>
        <w:jc w:val="right"/>
      </w:pPr>
      <w:r>
        <w:t>319</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4120" o:spid="_x0000_s4120" o:spt="1" style="position:absolute;left:0pt;margin-left:131.9pt;margin-top:18.85pt;height:0.7pt;width:323pt;mso-position-horizontal-relative:page;mso-wrap-distance-bottom:0pt;mso-wrap-distance-top:0pt;z-index:-251127808;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9"/>
        <w:rPr>
          <w:rFonts w:ascii="宋体"/>
          <w:sz w:val="22"/>
        </w:rPr>
      </w:pPr>
    </w:p>
    <w:p>
      <w:pPr>
        <w:spacing w:before="99"/>
        <w:ind w:left="2910" w:right="0" w:firstLine="0"/>
        <w:jc w:val="left"/>
        <w:rPr>
          <w:sz w:val="16"/>
        </w:rPr>
      </w:pPr>
      <w:r>
        <w:rPr>
          <w:sz w:val="16"/>
        </w:rPr>
        <w:t>typedef</w:t>
      </w:r>
      <w:r>
        <w:rPr>
          <w:spacing w:val="-11"/>
          <w:sz w:val="16"/>
        </w:rPr>
        <w:t xml:space="preserve"> </w:t>
      </w:r>
      <w:r>
        <w:rPr>
          <w:sz w:val="16"/>
        </w:rPr>
        <w:t>void</w:t>
      </w:r>
      <w:r>
        <w:rPr>
          <w:spacing w:val="-11"/>
          <w:sz w:val="16"/>
        </w:rPr>
        <w:t xml:space="preserve"> </w:t>
      </w:r>
      <w:r>
        <w:rPr>
          <w:sz w:val="16"/>
        </w:rPr>
        <w:t>(*</w:t>
      </w:r>
      <w:r>
        <w:rPr>
          <w:b/>
          <w:sz w:val="16"/>
        </w:rPr>
        <w:t>CREATEFUNCPTR</w:t>
      </w:r>
      <w:r>
        <w:rPr>
          <w:sz w:val="16"/>
        </w:rPr>
        <w:t>)();</w:t>
      </w:r>
    </w:p>
    <w:p>
      <w:pPr>
        <w:pStyle w:val="11"/>
        <w:spacing w:before="7"/>
        <w:rPr>
          <w:sz w:val="14"/>
        </w:rPr>
      </w:pPr>
    </w:p>
    <w:p>
      <w:pPr>
        <w:pStyle w:val="11"/>
        <w:tabs>
          <w:tab w:val="left" w:pos="9063"/>
        </w:tabs>
        <w:spacing w:before="99"/>
        <w:ind w:left="2910"/>
      </w:pPr>
      <w:r>
        <w:rPr>
          <w:shd w:val="clear" w:color="auto" w:fill="E4E4E4"/>
        </w:rPr>
        <w:t>void</w:t>
      </w:r>
      <w:r>
        <w:rPr>
          <w:spacing w:val="-13"/>
          <w:shd w:val="clear" w:color="auto" w:fill="E4E4E4"/>
        </w:rPr>
        <w:t xml:space="preserve"> </w:t>
      </w:r>
      <w:r>
        <w:rPr>
          <w:shd w:val="clear" w:color="auto" w:fill="E4E4E4"/>
        </w:rPr>
        <w:t>CallCreateInstance(char*</w:t>
      </w:r>
      <w:r>
        <w:rPr>
          <w:spacing w:val="-13"/>
          <w:shd w:val="clear" w:color="auto" w:fill="E4E4E4"/>
        </w:rPr>
        <w:t xml:space="preserve"> </w:t>
      </w:r>
      <w:r>
        <w:rPr>
          <w:shd w:val="clear" w:color="auto" w:fill="E4E4E4"/>
        </w:rPr>
        <w:t>name)</w:t>
      </w:r>
      <w:r>
        <w:rPr>
          <w:shd w:val="clear" w:color="auto" w:fill="E4E4E4"/>
        </w:rPr>
        <w:tab/>
      </w:r>
    </w:p>
    <w:p>
      <w:pPr>
        <w:pStyle w:val="11"/>
        <w:spacing w:before="40"/>
        <w:ind w:left="2910"/>
      </w:pPr>
      <w:r>
        <w:rPr>
          <w:w w:val="98"/>
        </w:rPr>
        <w:t>{</w:t>
      </w:r>
    </w:p>
    <w:p>
      <w:pPr>
        <w:pStyle w:val="11"/>
        <w:spacing w:before="39"/>
        <w:ind w:left="3073"/>
      </w:pPr>
      <w:r>
        <w:t>//</w:t>
      </w:r>
      <w:r>
        <w:rPr>
          <w:spacing w:val="-6"/>
        </w:rPr>
        <w:t xml:space="preserve"> </w:t>
      </w:r>
      <w:r>
        <w:t>Load</w:t>
      </w:r>
      <w:r>
        <w:rPr>
          <w:spacing w:val="-5"/>
        </w:rPr>
        <w:t xml:space="preserve"> </w:t>
      </w:r>
      <w:r>
        <w:t>dynamic</w:t>
      </w:r>
      <w:r>
        <w:rPr>
          <w:spacing w:val="-6"/>
        </w:rPr>
        <w:t xml:space="preserve"> </w:t>
      </w:r>
      <w:r>
        <w:t>link</w:t>
      </w:r>
      <w:r>
        <w:rPr>
          <w:spacing w:val="-5"/>
        </w:rPr>
        <w:t xml:space="preserve"> </w:t>
      </w:r>
      <w:r>
        <w:t>library</w:t>
      </w:r>
      <w:r>
        <w:rPr>
          <w:spacing w:val="-5"/>
        </w:rPr>
        <w:t xml:space="preserve"> </w:t>
      </w:r>
      <w:r>
        <w:t>into</w:t>
      </w:r>
      <w:r>
        <w:rPr>
          <w:spacing w:val="-6"/>
        </w:rPr>
        <w:t xml:space="preserve"> </w:t>
      </w:r>
      <w:r>
        <w:t>process.</w:t>
      </w:r>
    </w:p>
    <w:p>
      <w:pPr>
        <w:pStyle w:val="11"/>
        <w:tabs>
          <w:tab w:val="left" w:pos="9063"/>
        </w:tabs>
        <w:spacing w:before="35" w:line="297" w:lineRule="auto"/>
        <w:ind w:left="3073" w:right="1126" w:hanging="193"/>
      </w:pPr>
      <w:r>
        <w:rPr>
          <w:rFonts w:ascii="Times New Roman"/>
          <w:w w:val="98"/>
          <w:shd w:val="clear" w:color="auto" w:fill="E4E4E4"/>
        </w:rPr>
        <w:t xml:space="preserve"> </w:t>
      </w:r>
      <w:r>
        <w:rPr>
          <w:rFonts w:ascii="Times New Roman"/>
          <w:shd w:val="clear" w:color="auto" w:fill="E4E4E4"/>
        </w:rPr>
        <w:t xml:space="preserve">   </w:t>
      </w:r>
      <w:r>
        <w:rPr>
          <w:rFonts w:ascii="Times New Roman"/>
          <w:spacing w:val="-8"/>
          <w:shd w:val="clear" w:color="auto" w:fill="E4E4E4"/>
        </w:rPr>
        <w:t xml:space="preserve"> </w:t>
      </w:r>
      <w:r>
        <w:rPr>
          <w:shd w:val="clear" w:color="auto" w:fill="E4E4E4"/>
        </w:rPr>
        <w:t>HINSTANCE</w:t>
      </w:r>
      <w:r>
        <w:rPr>
          <w:spacing w:val="-10"/>
          <w:shd w:val="clear" w:color="auto" w:fill="E4E4E4"/>
        </w:rPr>
        <w:t xml:space="preserve"> </w:t>
      </w:r>
      <w:r>
        <w:rPr>
          <w:shd w:val="clear" w:color="auto" w:fill="E4E4E4"/>
        </w:rPr>
        <w:t>hComponent</w:t>
      </w:r>
      <w:r>
        <w:rPr>
          <w:spacing w:val="-10"/>
          <w:shd w:val="clear" w:color="auto" w:fill="E4E4E4"/>
        </w:rPr>
        <w:t xml:space="preserve"> </w:t>
      </w:r>
      <w:r>
        <w:rPr>
          <w:shd w:val="clear" w:color="auto" w:fill="E4E4E4"/>
        </w:rPr>
        <w:t>=</w:t>
      </w:r>
      <w:r>
        <w:rPr>
          <w:spacing w:val="-8"/>
          <w:shd w:val="clear" w:color="auto" w:fill="E4E4E4"/>
        </w:rPr>
        <w:t xml:space="preserve"> </w:t>
      </w:r>
      <w:r>
        <w:rPr>
          <w:b/>
          <w:shd w:val="clear" w:color="auto" w:fill="E4E4E4"/>
        </w:rPr>
        <w:t>::LoadLibrary</w:t>
      </w:r>
      <w:r>
        <w:rPr>
          <w:shd w:val="clear" w:color="auto" w:fill="E4E4E4"/>
        </w:rPr>
        <w:t>(name)</w:t>
      </w:r>
      <w:r>
        <w:rPr>
          <w:spacing w:val="-10"/>
          <w:shd w:val="clear" w:color="auto" w:fill="E4E4E4"/>
        </w:rPr>
        <w:t xml:space="preserve"> </w:t>
      </w:r>
      <w:r>
        <w:rPr>
          <w:shd w:val="clear" w:color="auto" w:fill="E4E4E4"/>
        </w:rPr>
        <w:t>;</w:t>
      </w:r>
      <w:r>
        <w:rPr>
          <w:shd w:val="clear" w:color="auto" w:fill="E4E4E4"/>
        </w:rPr>
        <w:tab/>
      </w:r>
      <w:r>
        <w:t xml:space="preserve"> if</w:t>
      </w:r>
      <w:r>
        <w:rPr>
          <w:spacing w:val="-1"/>
        </w:rPr>
        <w:t xml:space="preserve"> </w:t>
      </w:r>
      <w:r>
        <w:t>(hComponent ==</w:t>
      </w:r>
      <w:r>
        <w:rPr>
          <w:spacing w:val="-1"/>
        </w:rPr>
        <w:t xml:space="preserve"> </w:t>
      </w:r>
      <w:r>
        <w:t>NULL)</w:t>
      </w:r>
    </w:p>
    <w:p>
      <w:pPr>
        <w:pStyle w:val="11"/>
        <w:spacing w:line="178" w:lineRule="exact"/>
        <w:ind w:left="3073"/>
      </w:pPr>
      <w:r>
        <w:rPr>
          <w:w w:val="98"/>
        </w:rPr>
        <w:t>{</w:t>
      </w:r>
    </w:p>
    <w:p>
      <w:pPr>
        <w:pStyle w:val="11"/>
        <w:spacing w:before="40" w:line="292" w:lineRule="auto"/>
        <w:ind w:left="3237" w:right="2238"/>
      </w:pPr>
      <w:r>
        <w:t>cout &lt;&lt; "Error: Cannot load component." &lt;&lt; endl ;</w:t>
      </w:r>
      <w:r>
        <w:rPr>
          <w:spacing w:val="-94"/>
        </w:rPr>
        <w:t xml:space="preserve"> </w:t>
      </w:r>
      <w:r>
        <w:t>return;</w:t>
      </w:r>
    </w:p>
    <w:p>
      <w:pPr>
        <w:pStyle w:val="11"/>
        <w:spacing w:line="181" w:lineRule="exact"/>
        <w:ind w:left="3073"/>
      </w:pPr>
      <w:r>
        <w:rPr>
          <w:w w:val="98"/>
        </w:rPr>
        <w:t>}</w:t>
      </w:r>
    </w:p>
    <w:p>
      <w:pPr>
        <w:pStyle w:val="11"/>
        <w:spacing w:before="2"/>
        <w:rPr>
          <w:sz w:val="14"/>
        </w:rPr>
      </w:pPr>
    </w:p>
    <w:p>
      <w:pPr>
        <w:pStyle w:val="11"/>
        <w:spacing w:before="99"/>
        <w:ind w:left="228" w:right="148"/>
        <w:jc w:val="center"/>
      </w:pPr>
      <w:r>
        <w:t>//</w:t>
      </w:r>
      <w:r>
        <w:rPr>
          <w:spacing w:val="-7"/>
        </w:rPr>
        <w:t xml:space="preserve"> </w:t>
      </w:r>
      <w:r>
        <w:t>Get</w:t>
      </w:r>
      <w:r>
        <w:rPr>
          <w:spacing w:val="-7"/>
        </w:rPr>
        <w:t xml:space="preserve"> </w:t>
      </w:r>
      <w:r>
        <w:t>address</w:t>
      </w:r>
      <w:r>
        <w:rPr>
          <w:spacing w:val="-7"/>
        </w:rPr>
        <w:t xml:space="preserve"> </w:t>
      </w:r>
      <w:r>
        <w:t>for</w:t>
      </w:r>
      <w:r>
        <w:rPr>
          <w:spacing w:val="-6"/>
        </w:rPr>
        <w:t xml:space="preserve"> </w:t>
      </w:r>
      <w:r>
        <w:t>CreateInstance</w:t>
      </w:r>
      <w:r>
        <w:rPr>
          <w:spacing w:val="-7"/>
        </w:rPr>
        <w:t xml:space="preserve"> </w:t>
      </w:r>
      <w:r>
        <w:t>function.</w:t>
      </w:r>
    </w:p>
    <w:p>
      <w:pPr>
        <w:pStyle w:val="11"/>
        <w:ind w:left="2881"/>
        <w:rPr>
          <w:sz w:val="20"/>
        </w:rPr>
      </w:pPr>
      <w:r>
        <w:rPr>
          <w:sz w:val="20"/>
        </w:rPr>
        <w:pict>
          <v:shape id="_x0000_s4121" o:spid="_x0000_s4121" o:spt="202" type="#_x0000_t202" style="height:22.1pt;width:330.75pt;" fillcolor="#E4E4E4" filled="t" stroked="f" coordsize="21600,21600">
            <v:path/>
            <v:fill on="t" focussize="0,0"/>
            <v:stroke on="f" joinstyle="miter"/>
            <v:imagedata o:title=""/>
            <o:lock v:ext="edit"/>
            <v:textbox inset="0mm,0mm,0mm,0mm">
              <w:txbxContent>
                <w:p>
                  <w:pPr>
                    <w:pStyle w:val="11"/>
                    <w:spacing w:before="44"/>
                    <w:ind w:left="192"/>
                  </w:pPr>
                  <w:r>
                    <w:t>CREATEFUNCPTR</w:t>
                  </w:r>
                  <w:r>
                    <w:rPr>
                      <w:spacing w:val="-17"/>
                    </w:rPr>
                    <w:t xml:space="preserve"> </w:t>
                  </w:r>
                  <w:r>
                    <w:t>CreateInstance</w:t>
                  </w:r>
                </w:p>
                <w:p>
                  <w:pPr>
                    <w:spacing w:before="35"/>
                    <w:ind w:left="355" w:right="0" w:firstLine="0"/>
                    <w:jc w:val="left"/>
                    <w:rPr>
                      <w:sz w:val="16"/>
                    </w:rPr>
                  </w:pPr>
                  <w:r>
                    <w:rPr>
                      <w:sz w:val="16"/>
                    </w:rPr>
                    <w:t>=</w:t>
                  </w:r>
                  <w:r>
                    <w:rPr>
                      <w:spacing w:val="-20"/>
                      <w:sz w:val="16"/>
                    </w:rPr>
                    <w:t xml:space="preserve"> </w:t>
                  </w:r>
                  <w:r>
                    <w:rPr>
                      <w:sz w:val="16"/>
                    </w:rPr>
                    <w:t>(CREATEFUNCPTR)</w:t>
                  </w:r>
                  <w:r>
                    <w:rPr>
                      <w:b/>
                      <w:sz w:val="16"/>
                    </w:rPr>
                    <w:t>::GetProcAddress</w:t>
                  </w:r>
                  <w:r>
                    <w:rPr>
                      <w:sz w:val="16"/>
                    </w:rPr>
                    <w:t>(hComponent,</w:t>
                  </w:r>
                  <w:r>
                    <w:rPr>
                      <w:spacing w:val="-20"/>
                      <w:sz w:val="16"/>
                    </w:rPr>
                    <w:t xml:space="preserve"> </w:t>
                  </w:r>
                  <w:r>
                    <w:rPr>
                      <w:sz w:val="16"/>
                    </w:rPr>
                    <w:t>"</w:t>
                  </w:r>
                  <w:r>
                    <w:rPr>
                      <w:b/>
                      <w:sz w:val="16"/>
                    </w:rPr>
                    <w:t>CreateInstance</w:t>
                  </w:r>
                  <w:r>
                    <w:rPr>
                      <w:sz w:val="16"/>
                    </w:rPr>
                    <w:t>")</w:t>
                  </w:r>
                  <w:r>
                    <w:rPr>
                      <w:spacing w:val="-16"/>
                      <w:sz w:val="16"/>
                    </w:rPr>
                    <w:t xml:space="preserve"> </w:t>
                  </w:r>
                  <w:r>
                    <w:rPr>
                      <w:sz w:val="16"/>
                    </w:rPr>
                    <w:t>;</w:t>
                  </w:r>
                </w:p>
              </w:txbxContent>
            </v:textbox>
            <w10:wrap type="none"/>
            <w10:anchorlock/>
          </v:shape>
        </w:pict>
      </w:r>
    </w:p>
    <w:p>
      <w:pPr>
        <w:pStyle w:val="11"/>
        <w:spacing w:before="16"/>
        <w:ind w:left="3073"/>
      </w:pPr>
      <w:r>
        <w:t>if</w:t>
      </w:r>
      <w:r>
        <w:rPr>
          <w:spacing w:val="-7"/>
        </w:rPr>
        <w:t xml:space="preserve"> </w:t>
      </w:r>
      <w:r>
        <w:t>(CreateInstance</w:t>
      </w:r>
      <w:r>
        <w:rPr>
          <w:spacing w:val="-7"/>
        </w:rPr>
        <w:t xml:space="preserve"> </w:t>
      </w:r>
      <w:r>
        <w:t>==</w:t>
      </w:r>
      <w:r>
        <w:rPr>
          <w:spacing w:val="-6"/>
        </w:rPr>
        <w:t xml:space="preserve"> </w:t>
      </w:r>
      <w:r>
        <w:t>NULL)</w:t>
      </w:r>
    </w:p>
    <w:p>
      <w:pPr>
        <w:pStyle w:val="11"/>
        <w:spacing w:before="40"/>
        <w:ind w:left="3073"/>
      </w:pPr>
      <w:r>
        <w:rPr>
          <w:w w:val="98"/>
        </w:rPr>
        <w:t>{</w:t>
      </w:r>
    </w:p>
    <w:p>
      <w:pPr>
        <w:pStyle w:val="11"/>
        <w:spacing w:before="40" w:line="292" w:lineRule="auto"/>
        <w:ind w:left="3237" w:right="1664"/>
      </w:pPr>
      <w:r>
        <w:t>cout</w:t>
      </w:r>
      <w:r>
        <w:rPr>
          <w:spacing w:val="58"/>
        </w:rPr>
        <w:t xml:space="preserve"> </w:t>
      </w:r>
      <w:r>
        <w:t>&lt;&lt;</w:t>
      </w:r>
      <w:r>
        <w:rPr>
          <w:spacing w:val="-6"/>
        </w:rPr>
        <w:t xml:space="preserve"> </w:t>
      </w:r>
      <w:r>
        <w:t>"Error:</w:t>
      </w:r>
      <w:r>
        <w:rPr>
          <w:spacing w:val="-5"/>
        </w:rPr>
        <w:t xml:space="preserve"> </w:t>
      </w:r>
      <w:r>
        <w:t>Cannot</w:t>
      </w:r>
      <w:r>
        <w:rPr>
          <w:spacing w:val="-6"/>
        </w:rPr>
        <w:t xml:space="preserve"> </w:t>
      </w:r>
      <w:r>
        <w:t>find</w:t>
      </w:r>
      <w:r>
        <w:rPr>
          <w:spacing w:val="-5"/>
        </w:rPr>
        <w:t xml:space="preserve"> </w:t>
      </w:r>
      <w:r>
        <w:t>CreateInstance()"</w:t>
      </w:r>
      <w:r>
        <w:rPr>
          <w:spacing w:val="-6"/>
        </w:rPr>
        <w:t xml:space="preserve"> </w:t>
      </w:r>
      <w:r>
        <w:t>&lt;&lt;</w:t>
      </w:r>
      <w:r>
        <w:rPr>
          <w:spacing w:val="-5"/>
        </w:rPr>
        <w:t xml:space="preserve"> </w:t>
      </w:r>
      <w:r>
        <w:t>endl;</w:t>
      </w:r>
      <w:r>
        <w:rPr>
          <w:spacing w:val="-93"/>
        </w:rPr>
        <w:t xml:space="preserve"> </w:t>
      </w:r>
      <w:r>
        <w:t>return;</w:t>
      </w:r>
    </w:p>
    <w:p>
      <w:pPr>
        <w:pStyle w:val="11"/>
        <w:spacing w:line="181" w:lineRule="exact"/>
        <w:ind w:left="3073"/>
      </w:pPr>
      <w:r>
        <w:rPr>
          <w:w w:val="98"/>
        </w:rPr>
        <w:t>}</w:t>
      </w:r>
    </w:p>
    <w:p>
      <w:pPr>
        <w:pStyle w:val="11"/>
        <w:tabs>
          <w:tab w:val="left" w:pos="9063"/>
        </w:tabs>
        <w:spacing w:before="39"/>
        <w:ind w:left="2881"/>
      </w:pPr>
      <w:r>
        <w:rPr>
          <w:rFonts w:ascii="Times New Roman"/>
          <w:w w:val="98"/>
          <w:shd w:val="clear" w:color="auto" w:fill="E4E4E4"/>
        </w:rPr>
        <w:t xml:space="preserve"> </w:t>
      </w:r>
      <w:r>
        <w:rPr>
          <w:rFonts w:ascii="Times New Roman"/>
          <w:shd w:val="clear" w:color="auto" w:fill="E4E4E4"/>
        </w:rPr>
        <w:t xml:space="preserve">   </w:t>
      </w:r>
      <w:r>
        <w:rPr>
          <w:rFonts w:ascii="Times New Roman"/>
          <w:spacing w:val="-8"/>
          <w:shd w:val="clear" w:color="auto" w:fill="E4E4E4"/>
        </w:rPr>
        <w:t xml:space="preserve"> </w:t>
      </w:r>
      <w:r>
        <w:rPr>
          <w:shd w:val="clear" w:color="auto" w:fill="E4E4E4"/>
        </w:rPr>
        <w:t>CreateInstance();</w:t>
      </w:r>
      <w:r>
        <w:rPr>
          <w:shd w:val="clear" w:color="auto" w:fill="E4E4E4"/>
        </w:rPr>
        <w:tab/>
      </w:r>
    </w:p>
    <w:p>
      <w:pPr>
        <w:pStyle w:val="11"/>
        <w:spacing w:before="40"/>
        <w:ind w:left="2910"/>
      </w:pPr>
      <w:r>
        <w:rPr>
          <w:w w:val="98"/>
        </w:rPr>
        <w:t>}</w:t>
      </w:r>
    </w:p>
    <w:p>
      <w:pPr>
        <w:pStyle w:val="11"/>
        <w:rPr>
          <w:sz w:val="18"/>
        </w:rPr>
      </w:pPr>
    </w:p>
    <w:p>
      <w:pPr>
        <w:pStyle w:val="11"/>
        <w:spacing w:before="6"/>
        <w:rPr>
          <w:sz w:val="21"/>
        </w:rPr>
      </w:pPr>
    </w:p>
    <w:p>
      <w:pPr>
        <w:spacing w:before="1" w:line="374" w:lineRule="auto"/>
        <w:ind w:left="2627" w:right="1155" w:firstLine="0"/>
        <w:jc w:val="both"/>
        <w:rPr>
          <w:rFonts w:hint="eastAsia" w:ascii="宋体" w:eastAsia="宋体"/>
          <w:sz w:val="18"/>
        </w:rPr>
      </w:pPr>
      <w:r>
        <w:rPr>
          <w:rFonts w:hint="eastAsia" w:ascii="宋体" w:eastAsia="宋体"/>
          <w:spacing w:val="12"/>
          <w:sz w:val="18"/>
        </w:rPr>
        <w:t>有了這樣的安排，</w:t>
      </w:r>
      <w:r>
        <w:rPr>
          <w:rFonts w:ascii="Times New Roman" w:eastAsia="Times New Roman"/>
          <w:sz w:val="18"/>
        </w:rPr>
        <w:t>client</w:t>
      </w:r>
      <w:r>
        <w:rPr>
          <w:rFonts w:ascii="Times New Roman" w:eastAsia="Times New Roman"/>
          <w:spacing w:val="1"/>
          <w:sz w:val="18"/>
        </w:rPr>
        <w:t xml:space="preserve"> </w:t>
      </w:r>
      <w:r>
        <w:rPr>
          <w:rFonts w:hint="eastAsia" w:ascii="宋体" w:eastAsia="宋体"/>
          <w:spacing w:val="13"/>
          <w:sz w:val="18"/>
        </w:rPr>
        <w:t>程式甚至可以在執行時期讓使用者選擇載入哪一個</w:t>
      </w:r>
      <w:r>
        <w:rPr>
          <w:rFonts w:ascii="Times New Roman" w:eastAsia="Times New Roman"/>
          <w:sz w:val="18"/>
        </w:rPr>
        <w:t>DLL</w:t>
      </w:r>
      <w:r>
        <w:rPr>
          <w:rFonts w:hint="eastAsia" w:ascii="宋体" w:eastAsia="宋体"/>
          <w:sz w:val="18"/>
        </w:rPr>
        <w:t xml:space="preserve">。當然，這裡既然用到了系統呼叫，就與特定執行平台扯上關係了。上述程式碼既然使用了兩個 </w:t>
      </w:r>
      <w:r>
        <w:rPr>
          <w:rFonts w:ascii="Times New Roman" w:eastAsia="Times New Roman"/>
          <w:sz w:val="18"/>
        </w:rPr>
        <w:t>Win32</w:t>
      </w:r>
      <w:r>
        <w:rPr>
          <w:rFonts w:ascii="Times New Roman" w:eastAsia="Times New Roman"/>
          <w:spacing w:val="5"/>
          <w:sz w:val="18"/>
        </w:rPr>
        <w:t xml:space="preserve"> </w:t>
      </w:r>
      <w:r>
        <w:rPr>
          <w:rFonts w:ascii="Times New Roman" w:eastAsia="Times New Roman"/>
          <w:sz w:val="18"/>
        </w:rPr>
        <w:t>API</w:t>
      </w:r>
      <w:r>
        <w:rPr>
          <w:rFonts w:ascii="Times New Roman" w:eastAsia="Times New Roman"/>
          <w:spacing w:val="42"/>
          <w:sz w:val="18"/>
        </w:rPr>
        <w:t xml:space="preserve"> </w:t>
      </w:r>
      <w:r>
        <w:rPr>
          <w:rFonts w:hint="eastAsia" w:ascii="宋体" w:eastAsia="宋体"/>
          <w:sz w:val="18"/>
        </w:rPr>
        <w:t xml:space="preserve">函式，我們因此必須含入 </w:t>
      </w:r>
      <w:r>
        <w:rPr>
          <w:rFonts w:ascii="Times New Roman" w:eastAsia="Times New Roman"/>
          <w:sz w:val="18"/>
        </w:rPr>
        <w:t>windows.h</w:t>
      </w:r>
      <w:r>
        <w:rPr>
          <w:rFonts w:hint="eastAsia" w:ascii="宋体" w:eastAsia="宋体"/>
          <w:sz w:val="18"/>
        </w:rPr>
        <w:t>。</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1"/>
        <w:rPr>
          <w:rFonts w:ascii="宋体"/>
          <w:sz w:val="14"/>
        </w:rPr>
      </w:pPr>
    </w:p>
    <w:p>
      <w:pPr>
        <w:pStyle w:val="5"/>
      </w:pPr>
      <w:r>
        <w:t>320</w:t>
      </w:r>
    </w:p>
    <w:p>
      <w:pPr>
        <w:spacing w:after="0"/>
        <w:sectPr>
          <w:pgSz w:w="10320" w:h="13220"/>
          <w:pgMar w:top="580" w:right="80" w:bottom="280" w:left="40" w:header="720" w:footer="720" w:gutter="0"/>
          <w:cols w:space="720" w:num="1"/>
        </w:sectPr>
      </w:pPr>
    </w:p>
    <w:p>
      <w:pPr>
        <w:pStyle w:val="11"/>
        <w:spacing w:before="64"/>
        <w:ind w:left="4897"/>
        <w:rPr>
          <w:rFonts w:ascii="Times New Roman" w:eastAsia="Times New Roman"/>
        </w:rPr>
      </w:pPr>
      <w:r>
        <w:pict>
          <v:rect id="_x0000_s4122" o:spid="_x0000_s4122" o:spt="1" style="position:absolute;left:0pt;margin-left:131.9pt;margin-top:18.85pt;height:0.7pt;width:323pt;mso-position-horizontal-relative:page;mso-wrap-distance-bottom:0pt;mso-wrap-distance-top:0pt;z-index:-251126784;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3"/>
        </w:rPr>
        <w:t xml:space="preserve">第６章 從 </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10"/>
        </w:rPr>
        <w:t xml:space="preserve"> </w:t>
      </w:r>
      <w:r>
        <w:rPr>
          <w:rFonts w:ascii="Times New Roman" w:eastAsia="Times New Roman"/>
        </w:rPr>
        <w:t>Model</w:t>
      </w:r>
      <w:r>
        <w:rPr>
          <w:rFonts w:ascii="Times New Roman" w:eastAsia="Times New Roman"/>
          <w:spacing w:val="21"/>
        </w:rPr>
        <w:t xml:space="preserve"> </w:t>
      </w:r>
      <w:r>
        <w:rPr>
          <w:rFonts w:hint="eastAsia" w:ascii="宋体" w:eastAsia="宋体"/>
          <w:spacing w:val="-6"/>
        </w:rPr>
        <w:t xml:space="preserve">邁向 </w:t>
      </w:r>
      <w:r>
        <w:rPr>
          <w:rFonts w:ascii="Times New Roman" w:eastAsia="Times New Roman"/>
        </w:rPr>
        <w:t>Component</w:t>
      </w:r>
      <w:r>
        <w:rPr>
          <w:rFonts w:ascii="Times New Roman" w:eastAsia="Times New Roman"/>
          <w:spacing w:val="-10"/>
        </w:rPr>
        <w:t xml:space="preserve"> </w:t>
      </w:r>
      <w:r>
        <w:rPr>
          <w:rFonts w:ascii="Times New Roman" w:eastAsia="Times New Roman"/>
        </w:rPr>
        <w:t>Object</w:t>
      </w:r>
      <w:r>
        <w:rPr>
          <w:rFonts w:ascii="Times New Roman" w:eastAsia="Times New Roman"/>
          <w:spacing w:val="-10"/>
        </w:rPr>
        <w:t xml:space="preserve"> </w:t>
      </w:r>
      <w:r>
        <w:rPr>
          <w:rFonts w:ascii="Times New Roman" w:eastAsia="Times New Roman"/>
        </w:rPr>
        <w:t>Model</w:t>
      </w:r>
    </w:p>
    <w:p>
      <w:pPr>
        <w:pStyle w:val="11"/>
        <w:rPr>
          <w:rFonts w:ascii="Times New Roman"/>
          <w:sz w:val="20"/>
        </w:rPr>
      </w:pPr>
    </w:p>
    <w:p>
      <w:pPr>
        <w:pStyle w:val="11"/>
        <w:rPr>
          <w:rFonts w:ascii="Times New Roman"/>
          <w:sz w:val="20"/>
        </w:rPr>
      </w:pPr>
    </w:p>
    <w:p>
      <w:pPr>
        <w:pStyle w:val="3"/>
        <w:spacing w:before="237"/>
        <w:rPr>
          <w:rFonts w:hint="eastAsia" w:ascii="宋体" w:eastAsia="宋体"/>
        </w:rPr>
      </w:pPr>
      <w:r>
        <w:rPr>
          <w:w w:val="110"/>
        </w:rPr>
        <w:t>Classes</w:t>
      </w:r>
      <w:r>
        <w:rPr>
          <w:spacing w:val="35"/>
          <w:w w:val="110"/>
        </w:rPr>
        <w:t xml:space="preserve">  </w:t>
      </w:r>
      <w:r>
        <w:rPr>
          <w:rFonts w:hint="eastAsia" w:ascii="宋体" w:eastAsia="宋体"/>
          <w:spacing w:val="14"/>
          <w:w w:val="110"/>
        </w:rPr>
        <w:t>的擴展性</w:t>
      </w:r>
    </w:p>
    <w:p>
      <w:pPr>
        <w:spacing w:before="316" w:line="374" w:lineRule="auto"/>
        <w:ind w:left="2627" w:right="1155" w:firstLine="0"/>
        <w:jc w:val="both"/>
        <w:rPr>
          <w:rFonts w:hint="eastAsia" w:ascii="宋体" w:eastAsia="宋体"/>
          <w:sz w:val="18"/>
        </w:rPr>
      </w:pPr>
      <w:r>
        <w:rPr>
          <w:rFonts w:hint="eastAsia" w:ascii="宋体" w:eastAsia="宋体"/>
          <w:sz w:val="18"/>
        </w:rPr>
        <w:t>截至目前，一切都好。我們能夠製作一個「封裝嚴密，因而可在任何編譯平台上</w:t>
      </w:r>
      <w:r>
        <w:rPr>
          <w:rFonts w:hint="eastAsia" w:ascii="宋体" w:eastAsia="宋体"/>
          <w:spacing w:val="-1"/>
          <w:sz w:val="18"/>
        </w:rPr>
        <w:t xml:space="preserve">製作，並移植到任何作業平台上執行」的 </w:t>
      </w:r>
      <w:r>
        <w:rPr>
          <w:rFonts w:ascii="Times New Roman" w:eastAsia="Times New Roman"/>
          <w:sz w:val="18"/>
        </w:rPr>
        <w:t>class</w:t>
      </w:r>
      <w:r>
        <w:rPr>
          <w:rFonts w:ascii="Times New Roman" w:eastAsia="Times New Roman"/>
          <w:spacing w:val="-4"/>
          <w:sz w:val="18"/>
        </w:rPr>
        <w:t xml:space="preserve"> </w:t>
      </w:r>
      <w:r>
        <w:rPr>
          <w:rFonts w:ascii="Times New Roman" w:eastAsia="Times New Roman"/>
          <w:sz w:val="18"/>
        </w:rPr>
        <w:t>library</w:t>
      </w:r>
      <w:r>
        <w:rPr>
          <w:rFonts w:hint="eastAsia" w:ascii="宋体" w:eastAsia="宋体"/>
          <w:sz w:val="18"/>
        </w:rPr>
        <w:t>（</w:t>
      </w:r>
      <w:r>
        <w:rPr>
          <w:rFonts w:ascii="Times New Roman" w:eastAsia="Times New Roman"/>
          <w:sz w:val="18"/>
        </w:rPr>
        <w:t>DLL</w:t>
      </w:r>
      <w:r>
        <w:rPr>
          <w:rFonts w:hint="eastAsia" w:ascii="宋体" w:eastAsia="宋体"/>
          <w:sz w:val="18"/>
        </w:rPr>
        <w:t>）。</w:t>
      </w:r>
      <w:r>
        <w:rPr>
          <w:rFonts w:ascii="Times New Roman" w:eastAsia="Times New Roman"/>
          <w:sz w:val="18"/>
        </w:rPr>
        <w:t>DLL</w:t>
      </w:r>
      <w:r>
        <w:rPr>
          <w:rFonts w:ascii="Times New Roman" w:eastAsia="Times New Roman"/>
          <w:spacing w:val="24"/>
          <w:sz w:val="18"/>
        </w:rPr>
        <w:t xml:space="preserve"> </w:t>
      </w:r>
      <w:r>
        <w:rPr>
          <w:rFonts w:hint="eastAsia" w:ascii="宋体" w:eastAsia="宋体"/>
          <w:sz w:val="18"/>
        </w:rPr>
        <w:t>可以持續演</w:t>
      </w:r>
      <w:r>
        <w:rPr>
          <w:rFonts w:hint="eastAsia" w:ascii="宋体" w:eastAsia="宋体"/>
          <w:spacing w:val="28"/>
          <w:sz w:val="18"/>
        </w:rPr>
        <w:t xml:space="preserve">化進步 </w:t>
      </w:r>
      <w:r>
        <w:rPr>
          <w:rFonts w:ascii="Times New Roman" w:eastAsia="Times New Roman"/>
          <w:spacing w:val="10"/>
          <w:sz w:val="18"/>
        </w:rPr>
        <w:t xml:space="preserve">-- </w:t>
      </w:r>
      <w:r>
        <w:rPr>
          <w:rFonts w:hint="eastAsia" w:ascii="宋体" w:eastAsia="宋体"/>
          <w:spacing w:val="22"/>
          <w:sz w:val="18"/>
        </w:rPr>
        <w:t xml:space="preserve">只要它和 </w:t>
      </w:r>
      <w:r>
        <w:rPr>
          <w:rFonts w:ascii="Times New Roman" w:eastAsia="Times New Roman"/>
          <w:sz w:val="18"/>
        </w:rPr>
        <w:t>client</w:t>
      </w:r>
      <w:r>
        <w:rPr>
          <w:rFonts w:ascii="Times New Roman" w:eastAsia="Times New Roman"/>
          <w:spacing w:val="37"/>
          <w:sz w:val="18"/>
        </w:rPr>
        <w:t xml:space="preserve"> </w:t>
      </w:r>
      <w:r>
        <w:rPr>
          <w:rFonts w:hint="eastAsia" w:ascii="宋体" w:eastAsia="宋体"/>
          <w:spacing w:val="18"/>
          <w:sz w:val="18"/>
        </w:rPr>
        <w:t>間的「契約」沒有改變。所謂契約就是上述的</w:t>
      </w:r>
      <w:r>
        <w:rPr>
          <w:rFonts w:ascii="Times New Roman" w:eastAsia="Times New Roman"/>
          <w:sz w:val="18"/>
        </w:rPr>
        <w:t>interface</w:t>
      </w:r>
      <w:r>
        <w:rPr>
          <w:rFonts w:hint="eastAsia" w:ascii="宋体" w:eastAsia="宋体"/>
          <w:sz w:val="18"/>
        </w:rPr>
        <w:t xml:space="preserve">，也就是那個由 </w:t>
      </w:r>
      <w:r>
        <w:rPr>
          <w:rFonts w:ascii="Times New Roman" w:eastAsia="Times New Roman"/>
          <w:sz w:val="18"/>
        </w:rPr>
        <w:t>pure</w:t>
      </w:r>
      <w:r>
        <w:rPr>
          <w:rFonts w:ascii="Times New Roman" w:eastAsia="Times New Roman"/>
          <w:spacing w:val="4"/>
          <w:sz w:val="18"/>
        </w:rPr>
        <w:t xml:space="preserve"> </w:t>
      </w:r>
      <w:r>
        <w:rPr>
          <w:rFonts w:ascii="Times New Roman" w:eastAsia="Times New Roman"/>
          <w:sz w:val="18"/>
        </w:rPr>
        <w:t>virtual</w:t>
      </w:r>
      <w:r>
        <w:rPr>
          <w:rFonts w:ascii="Times New Roman" w:eastAsia="Times New Roman"/>
          <w:spacing w:val="7"/>
          <w:sz w:val="18"/>
        </w:rPr>
        <w:t xml:space="preserve"> </w:t>
      </w:r>
      <w:r>
        <w:rPr>
          <w:rFonts w:ascii="Times New Roman" w:eastAsia="Times New Roman"/>
          <w:sz w:val="18"/>
        </w:rPr>
        <w:t>functions</w:t>
      </w:r>
      <w:r>
        <w:rPr>
          <w:rFonts w:ascii="Times New Roman" w:eastAsia="Times New Roman"/>
          <w:spacing w:val="6"/>
          <w:sz w:val="18"/>
        </w:rPr>
        <w:t xml:space="preserve"> </w:t>
      </w:r>
      <w:r>
        <w:rPr>
          <w:rFonts w:hint="eastAsia" w:ascii="宋体" w:eastAsia="宋体"/>
          <w:sz w:val="18"/>
        </w:rPr>
        <w:t xml:space="preserve">所組成的 </w:t>
      </w:r>
      <w:r>
        <w:rPr>
          <w:rFonts w:ascii="Times New Roman" w:eastAsia="Times New Roman"/>
          <w:sz w:val="18"/>
        </w:rPr>
        <w:t>struct</w:t>
      </w:r>
      <w:r>
        <w:rPr>
          <w:rFonts w:hint="eastAsia" w:ascii="宋体" w:eastAsia="宋体"/>
          <w:sz w:val="18"/>
        </w:rPr>
        <w:t>。</w:t>
      </w:r>
    </w:p>
    <w:p>
      <w:pPr>
        <w:pStyle w:val="11"/>
        <w:spacing w:before="10"/>
        <w:rPr>
          <w:rFonts w:ascii="宋体"/>
          <w:sz w:val="18"/>
        </w:rPr>
      </w:pPr>
    </w:p>
    <w:p>
      <w:pPr>
        <w:spacing w:before="0" w:line="374" w:lineRule="auto"/>
        <w:ind w:left="2627" w:right="1155" w:firstLine="0"/>
        <w:jc w:val="both"/>
        <w:rPr>
          <w:rFonts w:hint="eastAsia" w:ascii="宋体" w:eastAsia="宋体"/>
          <w:sz w:val="18"/>
        </w:rPr>
      </w:pPr>
      <w:r>
        <w:rPr>
          <w:rFonts w:hint="eastAsia" w:ascii="宋体" w:eastAsia="宋体"/>
          <w:spacing w:val="10"/>
          <w:sz w:val="18"/>
        </w:rPr>
        <w:t>但是如果</w:t>
      </w:r>
      <w:r>
        <w:rPr>
          <w:rFonts w:ascii="Times New Roman" w:eastAsia="Times New Roman"/>
          <w:sz w:val="18"/>
        </w:rPr>
        <w:t>interface</w:t>
      </w:r>
      <w:r>
        <w:rPr>
          <w:rFonts w:ascii="Times New Roman" w:eastAsia="Times New Roman"/>
          <w:spacing w:val="30"/>
          <w:sz w:val="18"/>
        </w:rPr>
        <w:t xml:space="preserve"> </w:t>
      </w:r>
      <w:r>
        <w:rPr>
          <w:rFonts w:hint="eastAsia" w:ascii="宋体" w:eastAsia="宋体"/>
          <w:spacing w:val="-4"/>
          <w:sz w:val="18"/>
        </w:rPr>
        <w:t xml:space="preserve">曾經發佈，你的 </w:t>
      </w:r>
      <w:r>
        <w:rPr>
          <w:rFonts w:ascii="Times New Roman" w:eastAsia="Times New Roman"/>
          <w:sz w:val="18"/>
        </w:rPr>
        <w:t>components</w:t>
      </w:r>
      <w:r>
        <w:rPr>
          <w:rFonts w:hint="eastAsia" w:ascii="宋体" w:eastAsia="宋体"/>
          <w:sz w:val="18"/>
        </w:rPr>
        <w:t>（</w:t>
      </w:r>
      <w:r>
        <w:rPr>
          <w:rFonts w:ascii="Times New Roman" w:eastAsia="Times New Roman"/>
          <w:sz w:val="18"/>
        </w:rPr>
        <w:t>DLL</w:t>
      </w:r>
      <w:r>
        <w:rPr>
          <w:rFonts w:hint="eastAsia" w:ascii="宋体" w:eastAsia="宋体"/>
          <w:sz w:val="18"/>
        </w:rPr>
        <w:t>）也有了一些客戶，那麼之</w:t>
      </w:r>
      <w:r>
        <w:rPr>
          <w:rFonts w:hint="eastAsia" w:ascii="宋体" w:eastAsia="宋体"/>
          <w:spacing w:val="1"/>
          <w:sz w:val="18"/>
        </w:rPr>
        <w:t xml:space="preserve">後的任何對於 </w:t>
      </w:r>
      <w:r>
        <w:rPr>
          <w:rFonts w:ascii="Times New Roman" w:eastAsia="Times New Roman"/>
          <w:sz w:val="18"/>
        </w:rPr>
        <w:t>interface</w:t>
      </w:r>
      <w:r>
        <w:rPr>
          <w:rFonts w:ascii="Times New Roman" w:eastAsia="Times New Roman"/>
          <w:spacing w:val="11"/>
          <w:sz w:val="18"/>
        </w:rPr>
        <w:t xml:space="preserve"> </w:t>
      </w:r>
      <w:r>
        <w:rPr>
          <w:rFonts w:hint="eastAsia" w:ascii="宋体" w:eastAsia="宋体"/>
          <w:sz w:val="18"/>
        </w:rPr>
        <w:t>的改變，都會危害到原來的客戶（</w:t>
      </w:r>
      <w:r>
        <w:rPr>
          <w:rFonts w:ascii="Times New Roman" w:eastAsia="Times New Roman"/>
          <w:sz w:val="18"/>
        </w:rPr>
        <w:t>client</w:t>
      </w:r>
      <w:r>
        <w:rPr>
          <w:rFonts w:ascii="Times New Roman" w:eastAsia="Times New Roman"/>
          <w:spacing w:val="11"/>
          <w:sz w:val="18"/>
        </w:rPr>
        <w:t xml:space="preserve"> </w:t>
      </w:r>
      <w:r>
        <w:rPr>
          <w:rFonts w:hint="eastAsia" w:ascii="宋体" w:eastAsia="宋体"/>
          <w:sz w:val="18"/>
        </w:rPr>
        <w:t>程式）。</w:t>
      </w:r>
    </w:p>
    <w:p>
      <w:pPr>
        <w:pStyle w:val="11"/>
        <w:spacing w:before="10"/>
        <w:rPr>
          <w:rFonts w:ascii="宋体"/>
          <w:sz w:val="18"/>
        </w:rPr>
      </w:pPr>
    </w:p>
    <w:p>
      <w:pPr>
        <w:spacing w:before="0"/>
        <w:ind w:left="2627" w:right="0" w:firstLine="0"/>
        <w:jc w:val="both"/>
        <w:rPr>
          <w:rFonts w:hint="eastAsia" w:ascii="宋体" w:eastAsia="宋体"/>
          <w:sz w:val="18"/>
        </w:rPr>
      </w:pPr>
      <w:r>
        <w:rPr>
          <w:rFonts w:hint="eastAsia" w:ascii="宋体" w:eastAsia="宋体"/>
          <w:spacing w:val="7"/>
          <w:sz w:val="18"/>
        </w:rPr>
        <w:t xml:space="preserve">那麼，難道所謂的 </w:t>
      </w:r>
      <w:r>
        <w:rPr>
          <w:rFonts w:ascii="Times New Roman" w:eastAsia="Times New Roman"/>
          <w:sz w:val="18"/>
        </w:rPr>
        <w:t xml:space="preserve">DLL   </w:t>
      </w:r>
      <w:r>
        <w:rPr>
          <w:rFonts w:hint="eastAsia" w:ascii="宋体" w:eastAsia="宋体"/>
          <w:sz w:val="18"/>
        </w:rPr>
        <w:t>演化，就只是不斷地改善效率，沒有辦法開發新功能嗎</w:t>
      </w:r>
    </w:p>
    <w:p>
      <w:pPr>
        <w:spacing w:before="129" w:line="374" w:lineRule="auto"/>
        <w:ind w:left="2627" w:right="1155" w:firstLine="0"/>
        <w:jc w:val="both"/>
        <w:rPr>
          <w:rFonts w:hint="eastAsia" w:ascii="宋体" w:eastAsia="宋体"/>
          <w:sz w:val="18"/>
        </w:rPr>
      </w:pPr>
      <w:r>
        <w:rPr>
          <w:rFonts w:hint="eastAsia" w:ascii="宋体" w:eastAsia="宋体"/>
          <w:sz w:val="18"/>
        </w:rPr>
        <w:t>（新功能需要新的介面）</w:t>
      </w:r>
      <w:r>
        <w:rPr>
          <w:rFonts w:hint="eastAsia" w:ascii="宋体" w:eastAsia="宋体"/>
          <w:spacing w:val="-1"/>
          <w:sz w:val="18"/>
        </w:rPr>
        <w:t xml:space="preserve">？也許你藝高人膽大，對 </w:t>
      </w:r>
      <w:r>
        <w:rPr>
          <w:rFonts w:ascii="Times New Roman" w:eastAsia="Times New Roman"/>
          <w:sz w:val="18"/>
        </w:rPr>
        <w:t>vtbl</w:t>
      </w:r>
      <w:r>
        <w:rPr>
          <w:rFonts w:ascii="Times New Roman" w:eastAsia="Times New Roman"/>
          <w:spacing w:val="39"/>
          <w:sz w:val="18"/>
        </w:rPr>
        <w:t xml:space="preserve"> </w:t>
      </w:r>
      <w:r>
        <w:rPr>
          <w:rFonts w:hint="eastAsia" w:ascii="宋体" w:eastAsia="宋体"/>
          <w:sz w:val="18"/>
        </w:rPr>
        <w:t>的全盤瞭解使你膽敢把新功能加到原功能的後面：</w:t>
      </w:r>
    </w:p>
    <w:p>
      <w:pPr>
        <w:pStyle w:val="11"/>
        <w:spacing w:before="148" w:line="292" w:lineRule="auto"/>
        <w:ind w:left="2910" w:right="5445"/>
      </w:pPr>
      <w:r>
        <w:t>class IFastString {</w:t>
      </w:r>
      <w:r>
        <w:rPr>
          <w:spacing w:val="-94"/>
        </w:rPr>
        <w:t xml:space="preserve"> </w:t>
      </w:r>
      <w:r>
        <w:t>public:</w:t>
      </w:r>
    </w:p>
    <w:p>
      <w:pPr>
        <w:pStyle w:val="11"/>
        <w:spacing w:line="181" w:lineRule="exact"/>
        <w:ind w:left="2910"/>
      </w:pPr>
      <w:r>
        <w:t>//</w:t>
      </w:r>
      <w:r>
        <w:rPr>
          <w:spacing w:val="-5"/>
        </w:rPr>
        <w:t xml:space="preserve"> </w:t>
      </w:r>
      <w:r>
        <w:t>version</w:t>
      </w:r>
      <w:r>
        <w:rPr>
          <w:spacing w:val="-5"/>
        </w:rPr>
        <w:t xml:space="preserve"> </w:t>
      </w:r>
      <w:r>
        <w:t>1.0</w:t>
      </w:r>
    </w:p>
    <w:p>
      <w:pPr>
        <w:pStyle w:val="11"/>
        <w:spacing w:before="40" w:line="292" w:lineRule="auto"/>
        <w:ind w:left="3073" w:right="3621"/>
      </w:pPr>
      <w:r>
        <w:t>virtual void Delete(void) = 0;</w:t>
      </w:r>
      <w:r>
        <w:rPr>
          <w:spacing w:val="1"/>
        </w:rPr>
        <w:t xml:space="preserve"> </w:t>
      </w:r>
      <w:r>
        <w:t>virtual</w:t>
      </w:r>
      <w:r>
        <w:rPr>
          <w:spacing w:val="-6"/>
        </w:rPr>
        <w:t xml:space="preserve"> </w:t>
      </w:r>
      <w:r>
        <w:t>int</w:t>
      </w:r>
      <w:r>
        <w:rPr>
          <w:spacing w:val="-5"/>
        </w:rPr>
        <w:t xml:space="preserve"> </w:t>
      </w:r>
      <w:r>
        <w:t>Length(void)</w:t>
      </w:r>
      <w:r>
        <w:rPr>
          <w:spacing w:val="-6"/>
        </w:rPr>
        <w:t xml:space="preserve"> </w:t>
      </w:r>
      <w:r>
        <w:t>const</w:t>
      </w:r>
      <w:r>
        <w:rPr>
          <w:spacing w:val="-5"/>
        </w:rPr>
        <w:t xml:space="preserve"> </w:t>
      </w:r>
      <w:r>
        <w:t>=</w:t>
      </w:r>
      <w:r>
        <w:rPr>
          <w:spacing w:val="-6"/>
        </w:rPr>
        <w:t xml:space="preserve"> </w:t>
      </w:r>
      <w:r>
        <w:t>0;</w:t>
      </w:r>
    </w:p>
    <w:p>
      <w:pPr>
        <w:pStyle w:val="11"/>
        <w:spacing w:line="181" w:lineRule="exact"/>
        <w:ind w:left="3073"/>
      </w:pPr>
      <w:r>
        <w:t>virtual</w:t>
      </w:r>
      <w:r>
        <w:rPr>
          <w:spacing w:val="-5"/>
        </w:rPr>
        <w:t xml:space="preserve"> </w:t>
      </w:r>
      <w:r>
        <w:t>int</w:t>
      </w:r>
      <w:r>
        <w:rPr>
          <w:spacing w:val="-5"/>
        </w:rPr>
        <w:t xml:space="preserve"> </w:t>
      </w:r>
      <w:r>
        <w:t>Find(const</w:t>
      </w:r>
      <w:r>
        <w:rPr>
          <w:spacing w:val="-5"/>
        </w:rPr>
        <w:t xml:space="preserve"> </w:t>
      </w:r>
      <w:r>
        <w:t>char</w:t>
      </w:r>
      <w:r>
        <w:rPr>
          <w:spacing w:val="-5"/>
        </w:rPr>
        <w:t xml:space="preserve"> </w:t>
      </w:r>
      <w:r>
        <w:t>*psz)</w:t>
      </w:r>
      <w:r>
        <w:rPr>
          <w:spacing w:val="-4"/>
        </w:rPr>
        <w:t xml:space="preserve"> </w:t>
      </w:r>
      <w:r>
        <w:t>const</w:t>
      </w:r>
      <w:r>
        <w:rPr>
          <w:spacing w:val="-5"/>
        </w:rPr>
        <w:t xml:space="preserve"> </w:t>
      </w:r>
      <w:r>
        <w:t>=</w:t>
      </w:r>
      <w:r>
        <w:rPr>
          <w:spacing w:val="-5"/>
        </w:rPr>
        <w:t xml:space="preserve"> </w:t>
      </w:r>
      <w:r>
        <w:t>0;</w:t>
      </w:r>
    </w:p>
    <w:p>
      <w:pPr>
        <w:pStyle w:val="11"/>
        <w:ind w:left="2881"/>
        <w:rPr>
          <w:sz w:val="20"/>
        </w:rPr>
      </w:pPr>
      <w:r>
        <w:rPr>
          <w:sz w:val="20"/>
        </w:rPr>
        <w:pict>
          <v:shape id="_x0000_s4123" o:spid="_x0000_s4123" o:spt="202" type="#_x0000_t202" style="height:22.1pt;width:309.15pt;" fillcolor="#E4E4E4" filled="t" stroked="f" coordsize="21600,21600">
            <v:path/>
            <v:fill on="t" focussize="0,0"/>
            <v:stroke on="f" joinstyle="miter"/>
            <v:imagedata o:title=""/>
            <o:lock v:ext="edit"/>
            <v:textbox inset="0mm,0mm,0mm,0mm">
              <w:txbxContent>
                <w:p>
                  <w:pPr>
                    <w:pStyle w:val="11"/>
                    <w:spacing w:before="44"/>
                    <w:ind w:left="28"/>
                  </w:pPr>
                  <w:r>
                    <w:t>//</w:t>
                  </w:r>
                  <w:r>
                    <w:rPr>
                      <w:spacing w:val="-5"/>
                    </w:rPr>
                    <w:t xml:space="preserve"> </w:t>
                  </w:r>
                  <w:r>
                    <w:t>version</w:t>
                  </w:r>
                  <w:r>
                    <w:rPr>
                      <w:spacing w:val="-5"/>
                    </w:rPr>
                    <w:t xml:space="preserve"> </w:t>
                  </w:r>
                  <w:r>
                    <w:t>2.0</w:t>
                  </w:r>
                </w:p>
                <w:p>
                  <w:pPr>
                    <w:pStyle w:val="11"/>
                    <w:spacing w:before="40" w:line="176" w:lineRule="exact"/>
                    <w:ind w:left="192"/>
                  </w:pPr>
                  <w:r>
                    <w:t>virtual</w:t>
                  </w:r>
                  <w:r>
                    <w:rPr>
                      <w:spacing w:val="-5"/>
                    </w:rPr>
                    <w:t xml:space="preserve"> </w:t>
                  </w:r>
                  <w:r>
                    <w:t>int</w:t>
                  </w:r>
                  <w:r>
                    <w:rPr>
                      <w:spacing w:val="-4"/>
                    </w:rPr>
                    <w:t xml:space="preserve"> </w:t>
                  </w:r>
                  <w:r>
                    <w:t>FindN(const</w:t>
                  </w:r>
                  <w:r>
                    <w:rPr>
                      <w:spacing w:val="-5"/>
                    </w:rPr>
                    <w:t xml:space="preserve"> </w:t>
                  </w:r>
                  <w:r>
                    <w:t>char</w:t>
                  </w:r>
                  <w:r>
                    <w:rPr>
                      <w:spacing w:val="-4"/>
                    </w:rPr>
                    <w:t xml:space="preserve"> </w:t>
                  </w:r>
                  <w:r>
                    <w:t>*psz,</w:t>
                  </w:r>
                  <w:r>
                    <w:rPr>
                      <w:spacing w:val="-4"/>
                    </w:rPr>
                    <w:t xml:space="preserve"> </w:t>
                  </w:r>
                  <w:r>
                    <w:t>int</w:t>
                  </w:r>
                  <w:r>
                    <w:rPr>
                      <w:spacing w:val="-5"/>
                    </w:rPr>
                    <w:t xml:space="preserve"> </w:t>
                  </w:r>
                  <w:r>
                    <w:t>n)</w:t>
                  </w:r>
                  <w:r>
                    <w:rPr>
                      <w:spacing w:val="-4"/>
                    </w:rPr>
                    <w:t xml:space="preserve"> </w:t>
                  </w:r>
                  <w:r>
                    <w:t>=</w:t>
                  </w:r>
                  <w:r>
                    <w:rPr>
                      <w:spacing w:val="-4"/>
                    </w:rPr>
                    <w:t xml:space="preserve"> </w:t>
                  </w:r>
                  <w:r>
                    <w:t>0;</w:t>
                  </w:r>
                </w:p>
              </w:txbxContent>
            </v:textbox>
            <w10:wrap type="none"/>
            <w10:anchorlock/>
          </v:shape>
        </w:pict>
      </w:r>
    </w:p>
    <w:p>
      <w:pPr>
        <w:pStyle w:val="11"/>
        <w:spacing w:before="16"/>
        <w:ind w:left="2910"/>
      </w:pPr>
      <w:r>
        <w:t>};</w:t>
      </w:r>
    </w:p>
    <w:p>
      <w:pPr>
        <w:pStyle w:val="11"/>
        <w:rPr>
          <w:sz w:val="18"/>
        </w:rPr>
      </w:pPr>
    </w:p>
    <w:p>
      <w:pPr>
        <w:spacing w:before="120"/>
        <w:ind w:left="2627" w:right="0" w:firstLine="0"/>
        <w:jc w:val="left"/>
        <w:rPr>
          <w:rFonts w:hint="eastAsia" w:ascii="宋体" w:eastAsia="宋体"/>
          <w:sz w:val="18"/>
        </w:rPr>
      </w:pPr>
      <w:r>
        <w:rPr>
          <w:rFonts w:hint="eastAsia" w:ascii="宋体" w:eastAsia="宋体"/>
          <w:spacing w:val="1"/>
          <w:sz w:val="18"/>
        </w:rPr>
        <w:t xml:space="preserve">因為你正確地知道，上述新的 </w:t>
      </w:r>
      <w:r>
        <w:rPr>
          <w:rFonts w:ascii="Times New Roman" w:eastAsia="Times New Roman"/>
          <w:i/>
          <w:sz w:val="18"/>
        </w:rPr>
        <w:t>IFastString</w:t>
      </w:r>
      <w:r>
        <w:rPr>
          <w:rFonts w:ascii="Times New Roman" w:eastAsia="Times New Roman"/>
          <w:i/>
          <w:spacing w:val="63"/>
          <w:sz w:val="18"/>
        </w:rPr>
        <w:t xml:space="preserve"> </w:t>
      </w:r>
      <w:r>
        <w:rPr>
          <w:rFonts w:hint="eastAsia" w:ascii="宋体" w:eastAsia="宋体"/>
          <w:spacing w:val="3"/>
          <w:sz w:val="18"/>
        </w:rPr>
        <w:t xml:space="preserve">宣告，使 </w:t>
      </w:r>
      <w:r>
        <w:rPr>
          <w:rFonts w:ascii="Times New Roman" w:eastAsia="Times New Roman"/>
          <w:sz w:val="18"/>
        </w:rPr>
        <w:t>object</w:t>
      </w:r>
      <w:r>
        <w:rPr>
          <w:rFonts w:ascii="Times New Roman" w:eastAsia="Times New Roman"/>
          <w:spacing w:val="66"/>
          <w:sz w:val="18"/>
        </w:rPr>
        <w:t xml:space="preserve"> </w:t>
      </w:r>
      <w:r>
        <w:rPr>
          <w:rFonts w:hint="eastAsia" w:ascii="宋体" w:eastAsia="宋体"/>
          <w:sz w:val="18"/>
        </w:rPr>
        <w:t>的佈局改變如下：</w:t>
      </w:r>
    </w:p>
    <w:p>
      <w:pPr>
        <w:pStyle w:val="11"/>
        <w:rPr>
          <w:rFonts w:ascii="宋体"/>
          <w:sz w:val="20"/>
        </w:rPr>
      </w:pPr>
    </w:p>
    <w:p>
      <w:pPr>
        <w:pStyle w:val="11"/>
        <w:spacing w:before="4"/>
        <w:rPr>
          <w:rFonts w:ascii="宋体"/>
          <w:sz w:val="18"/>
        </w:rPr>
      </w:pPr>
    </w:p>
    <w:p>
      <w:pPr>
        <w:tabs>
          <w:tab w:val="left" w:pos="6227"/>
        </w:tabs>
        <w:spacing w:before="1"/>
        <w:ind w:left="3361" w:right="0" w:firstLine="0"/>
        <w:jc w:val="left"/>
        <w:rPr>
          <w:rFonts w:ascii="Arial MT"/>
          <w:sz w:val="20"/>
        </w:rPr>
      </w:pPr>
      <w:r>
        <w:pict>
          <v:group id="_x0000_s4124" o:spid="_x0000_s4124" o:spt="203" style="position:absolute;left:0pt;margin-left:133.3pt;margin-top:16.15pt;height:86.35pt;width:156.4pt;mso-position-horizontal-relative:page;z-index:-251414528;mso-width-relative:page;mso-height-relative:page;" coordorigin="2667,323" coordsize="3128,1727">
            <o:lock v:ext="edit"/>
            <v:shape id="_x0000_s4125" o:spid="_x0000_s4125" style="position:absolute;left:2672;top:329;height:1716;width:3117;" filled="f" stroked="t" coordorigin="2672,329" coordsize="3117,1716" path="m5789,725l5783,654,5764,587,5735,525,5696,470,5648,422,5592,383,5530,354,5463,335,5392,329,3070,329,2999,335,2932,354,2870,383,2814,422,2766,470,2727,525,2698,587,2679,654,2673,725,2672,1649,2679,1720,2697,1787,2727,1849,2766,1904,2814,1952,2869,1991,2931,2020,2999,2038,3070,2045,5391,2045,5463,2038,5530,2020,5592,1991,5648,1952,5695,1904,5735,1849,5764,1787,5782,1720,5789,1649,5789,725xe">
              <v:path arrowok="t"/>
              <v:fill on="f" focussize="0,0"/>
              <v:stroke weight="0.554803149606299pt" color="#000000"/>
              <v:imagedata o:title=""/>
              <o:lock v:ext="edit"/>
            </v:shape>
            <v:line id="_x0000_s4126" o:spid="_x0000_s4126" o:spt="20" style="position:absolute;left:3663;top:656;height:0;width:411;" stroked="t" coordsize="21600,21600">
              <v:path arrowok="t"/>
              <v:fill focussize="0,0"/>
              <v:stroke weight="0.554803149606299pt" color="#000000"/>
              <v:imagedata o:title=""/>
              <o:lock v:ext="edit"/>
            </v:line>
            <v:shape id="_x0000_s4127" o:spid="_x0000_s4127" style="position:absolute;left:4029;top:603;height:106;width:170;" fillcolor="#000000" filled="t" stroked="f" coordorigin="4030,603" coordsize="170,106" path="m4030,603l4050,656,4030,709,4199,656,4030,603xe">
              <v:path arrowok="t"/>
              <v:fill on="t" focussize="0,0"/>
              <v:stroke on="f"/>
              <v:imagedata o:title=""/>
              <o:lock v:ext="edit"/>
            </v:shape>
            <v:shape id="_x0000_s4128" o:spid="_x0000_s4128" o:spt="202" type="#_x0000_t202" style="position:absolute;left:2805;top:528;height:318;width:852;" fillcolor="#CCCCFF" filled="t" stroked="t" coordsize="21600,21600">
              <v:path/>
              <v:fill on="t" focussize="0,0"/>
              <v:stroke weight="0.569763779527559pt" color="#000000"/>
              <v:imagedata o:title=""/>
              <o:lock v:ext="edit"/>
              <v:textbox inset="0mm,0mm,0mm,0mm">
                <w:txbxContent>
                  <w:p>
                    <w:pPr>
                      <w:spacing w:before="37"/>
                      <w:ind w:left="273" w:right="0" w:firstLine="0"/>
                      <w:jc w:val="left"/>
                      <w:rPr>
                        <w:rFonts w:ascii="Arial MT"/>
                        <w:sz w:val="17"/>
                      </w:rPr>
                    </w:pPr>
                    <w:r>
                      <w:rPr>
                        <w:rFonts w:ascii="Arial MT"/>
                        <w:w w:val="105"/>
                        <w:sz w:val="17"/>
                      </w:rPr>
                      <w:t>vptr</w:t>
                    </w:r>
                  </w:p>
                </w:txbxContent>
              </v:textbox>
            </v:shape>
          </v:group>
        </w:pict>
      </w:r>
      <w:r>
        <w:pict>
          <v:group id="_x0000_s4129" o:spid="_x0000_s4129" o:spt="203" style="position:absolute;left:0pt;margin-left:303.15pt;margin-top:16.15pt;height:86.35pt;width:183.05pt;mso-position-horizontal-relative:page;z-index:-251414528;mso-width-relative:page;mso-height-relative:page;" coordorigin="6064,323" coordsize="3661,1727">
            <o:lock v:ext="edit"/>
            <v:shape id="_x0000_s4130" o:spid="_x0000_s4130" style="position:absolute;left:6069;top:329;height:1716;width:3650;" filled="f" stroked="t" coordorigin="6069,329" coordsize="3650,1716" path="m9718,725l9712,654,9693,587,9664,525,9625,470,9577,422,9521,383,9459,354,9392,335,9321,329,6467,329,6396,335,6328,354,6266,383,6211,422,6163,470,6124,525,6094,587,6076,654,6069,725,6069,1649,6076,1720,6094,1787,6123,1849,6163,1904,6211,1952,6266,1991,6328,2020,6395,2038,6467,2045,9320,2045,9392,2038,9459,2020,9521,1991,9577,1952,9625,1904,9664,1849,9693,1787,9712,1720,9718,1649,9718,725xe">
              <v:path arrowok="t"/>
              <v:fill on="f" focussize="0,0"/>
              <v:stroke weight="0.554803149606299pt" color="#000000"/>
              <v:imagedata o:title=""/>
              <o:lock v:ext="edit"/>
            </v:shape>
            <v:shape id="_x0000_s4131" o:spid="_x0000_s4131" style="position:absolute;left:6202;top:528;height:318;width:1053;" filled="f" stroked="t" coordorigin="6202,529" coordsize="1053,318" path="m7254,529l6203,529,6202,846,7254,846,7254,529xe">
              <v:path arrowok="t"/>
              <v:fill on="f" focussize="0,0"/>
              <v:stroke weight="0.554803149606299pt" color="#000000"/>
              <v:imagedata o:title=""/>
              <o:lock v:ext="edit"/>
            </v:shape>
            <v:line id="_x0000_s4132" o:spid="_x0000_s4132" o:spt="20" style="position:absolute;left:7260;top:656;height:0;width:477;" stroked="t" coordsize="21600,21600">
              <v:path arrowok="t"/>
              <v:fill focussize="0,0"/>
              <v:stroke weight="0.554803149606299pt" color="#000000"/>
              <v:imagedata o:title=""/>
              <o:lock v:ext="edit"/>
            </v:line>
            <v:shape id="_x0000_s4133" o:spid="_x0000_s4133" style="position:absolute;left:7692;top:603;height:106;width:170;" fillcolor="#000000" filled="t" stroked="f" coordorigin="7693,603" coordsize="170,106" path="m7693,603l7713,656,7693,709,7862,656,7693,603xe">
              <v:path arrowok="t"/>
              <v:fill on="t" focussize="0,0"/>
              <v:stroke on="f"/>
              <v:imagedata o:title=""/>
              <o:lock v:ext="edit"/>
            </v:shape>
            <v:shape id="_x0000_s4134" o:spid="_x0000_s4134" style="position:absolute;left:6202;top:861;height:651;width:1053;" filled="f" stroked="t" coordorigin="6202,862" coordsize="1053,651" path="m7254,862l6203,862,6202,1179,7254,1179,7254,862xm7254,1194l6203,1194,6202,1512,7254,1512,7254,1194xe">
              <v:path arrowok="t"/>
              <v:fill on="f" focussize="0,0"/>
              <v:stroke weight="0.554803149606299pt" color="#000000"/>
              <v:imagedata o:title=""/>
              <o:lock v:ext="edit"/>
            </v:shape>
            <v:shape id="_x0000_s4135" o:spid="_x0000_s4135" o:spt="202" type="#_x0000_t202" style="position:absolute;left:6208;top:1192;height:314;width:1041;" filled="f" stroked="f" coordsize="21600,21600">
              <v:path/>
              <v:fill on="f" focussize="0,0"/>
              <v:stroke on="f" joinstyle="miter"/>
              <v:imagedata o:title=""/>
              <o:lock v:ext="edit"/>
              <v:textbox inset="0mm,0mm,0mm,0mm">
                <w:txbxContent>
                  <w:p>
                    <w:pPr>
                      <w:spacing w:before="46"/>
                      <w:ind w:left="260" w:right="0" w:firstLine="0"/>
                      <w:jc w:val="left"/>
                      <w:rPr>
                        <w:rFonts w:ascii="Arial MT"/>
                        <w:sz w:val="17"/>
                      </w:rPr>
                    </w:pPr>
                    <w:r>
                      <w:rPr>
                        <w:rFonts w:ascii="Arial MT"/>
                        <w:w w:val="105"/>
                        <w:sz w:val="17"/>
                      </w:rPr>
                      <w:t>m_psz</w:t>
                    </w:r>
                  </w:p>
                </w:txbxContent>
              </v:textbox>
            </v:shape>
            <v:shape id="_x0000_s4136" o:spid="_x0000_s4136" o:spt="202" type="#_x0000_t202" style="position:absolute;left:6208;top:859;height:322;width:1041;" filled="f" stroked="f" coordsize="21600,21600">
              <v:path/>
              <v:fill on="f" focussize="0,0"/>
              <v:stroke on="f" joinstyle="miter"/>
              <v:imagedata o:title=""/>
              <o:lock v:ext="edit"/>
              <v:textbox inset="0mm,0mm,0mm,0mm">
                <w:txbxContent>
                  <w:p>
                    <w:pPr>
                      <w:spacing w:before="48"/>
                      <w:ind w:left="260" w:right="0" w:firstLine="0"/>
                      <w:jc w:val="left"/>
                      <w:rPr>
                        <w:rFonts w:ascii="Arial MT"/>
                        <w:sz w:val="17"/>
                      </w:rPr>
                    </w:pPr>
                    <w:r>
                      <w:rPr>
                        <w:rFonts w:ascii="Arial MT"/>
                        <w:w w:val="105"/>
                        <w:sz w:val="17"/>
                      </w:rPr>
                      <w:t>m_cch</w:t>
                    </w:r>
                  </w:p>
                </w:txbxContent>
              </v:textbox>
            </v:shape>
            <v:shape id="_x0000_s4137" o:spid="_x0000_s4137" o:spt="202" type="#_x0000_t202" style="position:absolute;left:6208;top:534;height:315;width:1041;" fillcolor="#CCCCFF" filled="t" stroked="f" coordsize="21600,21600">
              <v:path/>
              <v:fill on="t" focussize="0,0"/>
              <v:stroke on="f" joinstyle="miter"/>
              <v:imagedata o:title=""/>
              <o:lock v:ext="edit"/>
              <v:textbox inset="0mm,0mm,0mm,0mm">
                <w:txbxContent>
                  <w:p>
                    <w:pPr>
                      <w:spacing w:before="37"/>
                      <w:ind w:left="351" w:right="351" w:firstLine="0"/>
                      <w:jc w:val="center"/>
                      <w:rPr>
                        <w:rFonts w:ascii="Arial MT"/>
                        <w:sz w:val="17"/>
                      </w:rPr>
                    </w:pPr>
                    <w:r>
                      <w:rPr>
                        <w:rFonts w:ascii="Arial MT"/>
                        <w:w w:val="105"/>
                        <w:sz w:val="17"/>
                      </w:rPr>
                      <w:t>vptr</w:t>
                    </w:r>
                  </w:p>
                </w:txbxContent>
              </v:textbox>
            </v:shape>
          </v:group>
        </w:pict>
      </w:r>
      <w:r>
        <w:rPr>
          <w:rFonts w:ascii="Arial MT"/>
          <w:sz w:val="20"/>
        </w:rPr>
        <w:t>class</w:t>
      </w:r>
      <w:r>
        <w:rPr>
          <w:rFonts w:ascii="Arial MT"/>
          <w:spacing w:val="-5"/>
          <w:sz w:val="20"/>
        </w:rPr>
        <w:t xml:space="preserve"> </w:t>
      </w:r>
      <w:r>
        <w:rPr>
          <w:rFonts w:ascii="Arial MT"/>
          <w:sz w:val="20"/>
        </w:rPr>
        <w:t>IFastString</w:t>
      </w:r>
      <w:r>
        <w:rPr>
          <w:rFonts w:ascii="Arial MT"/>
          <w:sz w:val="20"/>
        </w:rPr>
        <w:tab/>
      </w:r>
      <w:r>
        <w:rPr>
          <w:rFonts w:ascii="Arial MT"/>
          <w:sz w:val="20"/>
        </w:rPr>
        <w:t>class</w:t>
      </w:r>
      <w:r>
        <w:rPr>
          <w:rFonts w:ascii="Arial MT"/>
          <w:spacing w:val="-6"/>
          <w:sz w:val="20"/>
        </w:rPr>
        <w:t xml:space="preserve"> </w:t>
      </w:r>
      <w:r>
        <w:rPr>
          <w:rFonts w:ascii="Arial MT"/>
          <w:sz w:val="20"/>
        </w:rPr>
        <w:t>FastString</w:t>
      </w:r>
      <w:r>
        <w:rPr>
          <w:rFonts w:ascii="Arial MT"/>
          <w:spacing w:val="-3"/>
          <w:sz w:val="20"/>
        </w:rPr>
        <w:t xml:space="preserve"> </w:t>
      </w:r>
      <w:r>
        <w:rPr>
          <w:rFonts w:ascii="Arial MT"/>
          <w:sz w:val="20"/>
        </w:rPr>
        <w:t>:</w:t>
      </w:r>
      <w:r>
        <w:rPr>
          <w:rFonts w:ascii="Arial MT"/>
          <w:spacing w:val="-4"/>
          <w:sz w:val="20"/>
        </w:rPr>
        <w:t xml:space="preserve"> </w:t>
      </w:r>
      <w:r>
        <w:rPr>
          <w:rFonts w:ascii="Arial MT"/>
          <w:sz w:val="20"/>
        </w:rPr>
        <w:t>public</w:t>
      </w:r>
      <w:r>
        <w:rPr>
          <w:rFonts w:ascii="Arial MT"/>
          <w:spacing w:val="-2"/>
          <w:sz w:val="20"/>
        </w:rPr>
        <w:t xml:space="preserve"> </w:t>
      </w:r>
      <w:r>
        <w:rPr>
          <w:rFonts w:ascii="Arial MT"/>
          <w:sz w:val="20"/>
        </w:rPr>
        <w:t>IFastString</w:t>
      </w:r>
    </w:p>
    <w:p>
      <w:pPr>
        <w:pStyle w:val="11"/>
        <w:rPr>
          <w:rFonts w:ascii="Arial MT"/>
          <w:sz w:val="22"/>
        </w:rPr>
      </w:pPr>
      <w:r>
        <w:pict>
          <v:shape id="_x0000_s4138" o:spid="_x0000_s4138" o:spt="202" type="#_x0000_t202" style="position:absolute;left:0pt;margin-left:209.9pt;margin-top:14.6pt;height:66.4pt;width:70.1pt;mso-position-horizontal-relative:page;mso-wrap-distance-bottom:0pt;mso-wrap-distance-top:0pt;z-index:-251408384;mso-width-relative:page;mso-height-relative:page;" filled="f" stroked="f" coordsize="21600,21600">
            <v:path/>
            <v:fill on="f" focussize="0,0"/>
            <v:stroke on="f" joinstyle="miter"/>
            <v:imagedata o:title=""/>
            <o:lock v:ext="edit"/>
            <v:textbox inset="0mm,0mm,0mm,0mm">
              <w:txbxContent>
                <w:tbl>
                  <w:tblPr>
                    <w:tblStyle w:val="12"/>
                    <w:tblW w:w="0" w:type="auto"/>
                    <w:tblInd w:w="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38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95" w:hRule="atLeast"/>
                    </w:trPr>
                    <w:tc>
                      <w:tcPr>
                        <w:tcW w:w="1385" w:type="dxa"/>
                        <w:tcBorders>
                          <w:bottom w:val="double" w:color="000000" w:sz="2" w:space="0"/>
                        </w:tcBorders>
                        <w:shd w:val="clear" w:color="auto" w:fill="CCCCFF"/>
                      </w:tcPr>
                      <w:p>
                        <w:pPr>
                          <w:pStyle w:val="16"/>
                          <w:spacing w:before="35"/>
                          <w:ind w:left="178" w:right="166"/>
                          <w:jc w:val="center"/>
                          <w:rPr>
                            <w:rFonts w:ascii="Arial MT"/>
                            <w:sz w:val="17"/>
                          </w:rPr>
                        </w:pPr>
                        <w:r>
                          <w:rPr>
                            <w:rFonts w:ascii="Arial MT"/>
                            <w:w w:val="105"/>
                            <w:sz w:val="17"/>
                          </w:rPr>
                          <w:t>Delete</w:t>
                        </w:r>
                        <w:r>
                          <w:rPr>
                            <w:rFonts w:ascii="Arial MT"/>
                            <w:spacing w:val="-6"/>
                            <w:w w:val="105"/>
                            <w:sz w:val="17"/>
                          </w:rPr>
                          <w:t xml:space="preserve"> </w:t>
                        </w:r>
                        <w:r>
                          <w:rPr>
                            <w:rFonts w:ascii="Arial MT"/>
                            <w:w w:val="105"/>
                            <w:sz w:val="17"/>
                          </w:rPr>
                          <w:t>(null)</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87" w:hRule="atLeast"/>
                    </w:trPr>
                    <w:tc>
                      <w:tcPr>
                        <w:tcW w:w="1385" w:type="dxa"/>
                        <w:tcBorders>
                          <w:top w:val="double" w:color="000000" w:sz="2" w:space="0"/>
                          <w:bottom w:val="double" w:color="000000" w:sz="2" w:space="0"/>
                        </w:tcBorders>
                        <w:shd w:val="clear" w:color="auto" w:fill="CCCCFF"/>
                      </w:tcPr>
                      <w:p>
                        <w:pPr>
                          <w:pStyle w:val="16"/>
                          <w:spacing w:before="31"/>
                          <w:ind w:left="178" w:right="166"/>
                          <w:jc w:val="center"/>
                          <w:rPr>
                            <w:rFonts w:ascii="Arial MT"/>
                            <w:sz w:val="17"/>
                          </w:rPr>
                        </w:pPr>
                        <w:r>
                          <w:rPr>
                            <w:rFonts w:ascii="Arial MT"/>
                            <w:w w:val="105"/>
                            <w:sz w:val="17"/>
                          </w:rPr>
                          <w:t>Length</w:t>
                        </w:r>
                        <w:r>
                          <w:rPr>
                            <w:rFonts w:ascii="Arial MT"/>
                            <w:spacing w:val="-7"/>
                            <w:w w:val="105"/>
                            <w:sz w:val="17"/>
                          </w:rPr>
                          <w:t xml:space="preserve"> </w:t>
                        </w:r>
                        <w:r>
                          <w:rPr>
                            <w:rFonts w:ascii="Arial MT"/>
                            <w:w w:val="105"/>
                            <w:sz w:val="17"/>
                          </w:rPr>
                          <w:t>(null)</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87" w:hRule="atLeast"/>
                    </w:trPr>
                    <w:tc>
                      <w:tcPr>
                        <w:tcW w:w="1385" w:type="dxa"/>
                        <w:tcBorders>
                          <w:top w:val="double" w:color="000000" w:sz="2" w:space="0"/>
                          <w:bottom w:val="double" w:color="000000" w:sz="2" w:space="0"/>
                        </w:tcBorders>
                        <w:shd w:val="clear" w:color="auto" w:fill="CCCCFF"/>
                      </w:tcPr>
                      <w:p>
                        <w:pPr>
                          <w:pStyle w:val="16"/>
                          <w:spacing w:before="29"/>
                          <w:ind w:left="178" w:right="166"/>
                          <w:jc w:val="center"/>
                          <w:rPr>
                            <w:rFonts w:ascii="Arial MT"/>
                            <w:sz w:val="17"/>
                          </w:rPr>
                        </w:pPr>
                        <w:r>
                          <w:rPr>
                            <w:rFonts w:ascii="Arial MT"/>
                            <w:w w:val="105"/>
                            <w:sz w:val="17"/>
                          </w:rPr>
                          <w:t>Find</w:t>
                        </w:r>
                        <w:r>
                          <w:rPr>
                            <w:rFonts w:ascii="Arial MT"/>
                            <w:spacing w:val="-3"/>
                            <w:w w:val="105"/>
                            <w:sz w:val="17"/>
                          </w:rPr>
                          <w:t xml:space="preserve"> </w:t>
                        </w:r>
                        <w:r>
                          <w:rPr>
                            <w:rFonts w:ascii="Arial MT"/>
                            <w:w w:val="105"/>
                            <w:sz w:val="17"/>
                          </w:rPr>
                          <w:t>(null)</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95" w:hRule="atLeast"/>
                    </w:trPr>
                    <w:tc>
                      <w:tcPr>
                        <w:tcW w:w="1385" w:type="dxa"/>
                        <w:tcBorders>
                          <w:top w:val="double" w:color="000000" w:sz="2" w:space="0"/>
                        </w:tcBorders>
                      </w:tcPr>
                      <w:p>
                        <w:pPr>
                          <w:pStyle w:val="16"/>
                          <w:spacing w:before="27"/>
                          <w:ind w:left="178" w:right="166"/>
                          <w:jc w:val="center"/>
                          <w:rPr>
                            <w:rFonts w:ascii="Arial MT"/>
                            <w:sz w:val="17"/>
                          </w:rPr>
                        </w:pPr>
                        <w:r>
                          <w:rPr>
                            <w:rFonts w:ascii="Arial MT"/>
                            <w:w w:val="105"/>
                            <w:sz w:val="17"/>
                          </w:rPr>
                          <w:t>FindN</w:t>
                        </w:r>
                        <w:r>
                          <w:rPr>
                            <w:rFonts w:ascii="Arial MT"/>
                            <w:spacing w:val="-5"/>
                            <w:w w:val="105"/>
                            <w:sz w:val="17"/>
                          </w:rPr>
                          <w:t xml:space="preserve"> </w:t>
                        </w:r>
                        <w:r>
                          <w:rPr>
                            <w:rFonts w:ascii="Arial MT"/>
                            <w:w w:val="105"/>
                            <w:sz w:val="17"/>
                          </w:rPr>
                          <w:t>(null)</w:t>
                        </w:r>
                      </w:p>
                    </w:tc>
                  </w:tr>
                </w:tbl>
                <w:p>
                  <w:pPr>
                    <w:pStyle w:val="11"/>
                  </w:pPr>
                </w:p>
              </w:txbxContent>
            </v:textbox>
            <w10:wrap type="topAndBottom"/>
          </v:shape>
        </w:pict>
      </w:r>
      <w:r>
        <w:pict>
          <v:shape id="_x0000_s4139" o:spid="_x0000_s4139" o:spt="202" type="#_x0000_t202" style="position:absolute;left:0pt;margin-left:393.05pt;margin-top:14.6pt;height:66.4pt;width:83.4pt;mso-position-horizontal-relative:page;mso-wrap-distance-bottom:0pt;mso-wrap-distance-top:0pt;z-index:-251408384;mso-width-relative:page;mso-height-relative:page;" filled="f" stroked="f" coordsize="21600,21600">
            <v:path/>
            <v:fill on="f" focussize="0,0"/>
            <v:stroke on="f" joinstyle="miter"/>
            <v:imagedata o:title=""/>
            <o:lock v:ext="edit"/>
            <v:textbox inset="0mm,0mm,0mm,0mm">
              <w:txbxContent>
                <w:tbl>
                  <w:tblPr>
                    <w:tblStyle w:val="12"/>
                    <w:tblW w:w="0" w:type="auto"/>
                    <w:tblInd w:w="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651"/>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95" w:hRule="atLeast"/>
                    </w:trPr>
                    <w:tc>
                      <w:tcPr>
                        <w:tcW w:w="1651" w:type="dxa"/>
                        <w:tcBorders>
                          <w:bottom w:val="double" w:color="000000" w:sz="2" w:space="0"/>
                        </w:tcBorders>
                        <w:shd w:val="clear" w:color="auto" w:fill="CCCCFF"/>
                      </w:tcPr>
                      <w:p>
                        <w:pPr>
                          <w:pStyle w:val="16"/>
                          <w:spacing w:before="35"/>
                          <w:ind w:left="75" w:right="60"/>
                          <w:jc w:val="center"/>
                          <w:rPr>
                            <w:rFonts w:ascii="Arial MT"/>
                            <w:sz w:val="17"/>
                          </w:rPr>
                        </w:pPr>
                        <w:r>
                          <w:rPr>
                            <w:rFonts w:ascii="Arial MT"/>
                            <w:w w:val="105"/>
                            <w:sz w:val="17"/>
                          </w:rPr>
                          <w:t>FastString::Delete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87" w:hRule="atLeast"/>
                    </w:trPr>
                    <w:tc>
                      <w:tcPr>
                        <w:tcW w:w="1651" w:type="dxa"/>
                        <w:tcBorders>
                          <w:top w:val="double" w:color="000000" w:sz="2" w:space="0"/>
                          <w:bottom w:val="double" w:color="000000" w:sz="2" w:space="0"/>
                        </w:tcBorders>
                        <w:shd w:val="clear" w:color="auto" w:fill="CCCCFF"/>
                      </w:tcPr>
                      <w:p>
                        <w:pPr>
                          <w:pStyle w:val="16"/>
                          <w:spacing w:before="31"/>
                          <w:ind w:left="75" w:right="61"/>
                          <w:jc w:val="center"/>
                          <w:rPr>
                            <w:rFonts w:ascii="Arial MT"/>
                            <w:sz w:val="17"/>
                          </w:rPr>
                        </w:pPr>
                        <w:r>
                          <w:rPr>
                            <w:rFonts w:ascii="Arial MT"/>
                            <w:w w:val="105"/>
                            <w:sz w:val="17"/>
                          </w:rPr>
                          <w:t>FastString::Length</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87" w:hRule="atLeast"/>
                    </w:trPr>
                    <w:tc>
                      <w:tcPr>
                        <w:tcW w:w="1651" w:type="dxa"/>
                        <w:tcBorders>
                          <w:top w:val="double" w:color="000000" w:sz="2" w:space="0"/>
                          <w:bottom w:val="double" w:color="000000" w:sz="2" w:space="0"/>
                        </w:tcBorders>
                        <w:shd w:val="clear" w:color="auto" w:fill="CCCCFF"/>
                      </w:tcPr>
                      <w:p>
                        <w:pPr>
                          <w:pStyle w:val="16"/>
                          <w:spacing w:before="29"/>
                          <w:ind w:left="75" w:right="60"/>
                          <w:jc w:val="center"/>
                          <w:rPr>
                            <w:rFonts w:ascii="Arial MT"/>
                            <w:sz w:val="17"/>
                          </w:rPr>
                        </w:pPr>
                        <w:r>
                          <w:rPr>
                            <w:rFonts w:ascii="Arial MT"/>
                            <w:w w:val="105"/>
                            <w:sz w:val="17"/>
                          </w:rPr>
                          <w:t>FastString::Find</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95" w:hRule="atLeast"/>
                    </w:trPr>
                    <w:tc>
                      <w:tcPr>
                        <w:tcW w:w="1651" w:type="dxa"/>
                        <w:tcBorders>
                          <w:top w:val="double" w:color="000000" w:sz="2" w:space="0"/>
                        </w:tcBorders>
                      </w:tcPr>
                      <w:p>
                        <w:pPr>
                          <w:pStyle w:val="16"/>
                          <w:spacing w:before="27"/>
                          <w:ind w:left="75" w:right="60"/>
                          <w:jc w:val="center"/>
                          <w:rPr>
                            <w:rFonts w:ascii="Arial MT"/>
                            <w:sz w:val="17"/>
                          </w:rPr>
                        </w:pPr>
                        <w:r>
                          <w:rPr>
                            <w:rFonts w:ascii="Arial MT"/>
                            <w:w w:val="105"/>
                            <w:sz w:val="17"/>
                          </w:rPr>
                          <w:t>FastString::FindN</w:t>
                        </w:r>
                      </w:p>
                    </w:tc>
                  </w:tr>
                </w:tbl>
                <w:p>
                  <w:pPr>
                    <w:pStyle w:val="11"/>
                  </w:pPr>
                </w:p>
              </w:txbxContent>
            </v:textbox>
            <w10:wrap type="topAndBottom"/>
          </v:shape>
        </w:pict>
      </w:r>
    </w:p>
    <w:p>
      <w:pPr>
        <w:pStyle w:val="11"/>
        <w:rPr>
          <w:rFonts w:ascii="Arial MT"/>
          <w:sz w:val="20"/>
        </w:rPr>
      </w:pPr>
    </w:p>
    <w:p>
      <w:pPr>
        <w:pStyle w:val="11"/>
        <w:rPr>
          <w:rFonts w:ascii="Arial MT"/>
          <w:sz w:val="20"/>
        </w:rPr>
      </w:pPr>
    </w:p>
    <w:p>
      <w:pPr>
        <w:pStyle w:val="11"/>
        <w:rPr>
          <w:rFonts w:ascii="Arial MT"/>
          <w:sz w:val="20"/>
        </w:rPr>
      </w:pPr>
    </w:p>
    <w:p>
      <w:pPr>
        <w:pStyle w:val="11"/>
        <w:spacing w:before="10"/>
        <w:rPr>
          <w:rFonts w:ascii="Arial MT"/>
          <w:sz w:val="15"/>
        </w:rPr>
      </w:pPr>
    </w:p>
    <w:p>
      <w:pPr>
        <w:spacing w:before="95"/>
        <w:ind w:left="0" w:right="390" w:firstLine="0"/>
        <w:jc w:val="right"/>
        <w:rPr>
          <w:rFonts w:ascii="Arial"/>
          <w:b/>
          <w:sz w:val="20"/>
        </w:rPr>
      </w:pPr>
      <w:r>
        <w:drawing>
          <wp:anchor distT="0" distB="0" distL="0" distR="0" simplePos="0" relativeHeight="251902976" behindDoc="1" locked="0" layoutInCell="1" allowOverlap="1">
            <wp:simplePos x="0" y="0"/>
            <wp:positionH relativeFrom="page">
              <wp:posOffset>2665730</wp:posOffset>
            </wp:positionH>
            <wp:positionV relativeFrom="paragraph">
              <wp:posOffset>-771525</wp:posOffset>
            </wp:positionV>
            <wp:extent cx="887095" cy="209550"/>
            <wp:effectExtent l="0" t="0" r="0" b="0"/>
            <wp:wrapNone/>
            <wp:docPr id="59"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22.png"/>
                    <pic:cNvPicPr>
                      <a:picLocks noChangeAspect="1"/>
                    </pic:cNvPicPr>
                  </pic:nvPicPr>
                  <pic:blipFill>
                    <a:blip r:embed="rId127" cstate="print"/>
                    <a:stretch>
                      <a:fillRect/>
                    </a:stretch>
                  </pic:blipFill>
                  <pic:spPr>
                    <a:xfrm>
                      <a:off x="0" y="0"/>
                      <a:ext cx="886796" cy="209550"/>
                    </a:xfrm>
                    <a:prstGeom prst="rect">
                      <a:avLst/>
                    </a:prstGeom>
                  </pic:spPr>
                </pic:pic>
              </a:graphicData>
            </a:graphic>
          </wp:anchor>
        </w:drawing>
      </w:r>
      <w:r>
        <w:drawing>
          <wp:anchor distT="0" distB="0" distL="0" distR="0" simplePos="0" relativeHeight="251902976" behindDoc="1" locked="0" layoutInCell="1" allowOverlap="1">
            <wp:simplePos x="0" y="0"/>
            <wp:positionH relativeFrom="page">
              <wp:posOffset>4991100</wp:posOffset>
            </wp:positionH>
            <wp:positionV relativeFrom="paragraph">
              <wp:posOffset>-771525</wp:posOffset>
            </wp:positionV>
            <wp:extent cx="1054100" cy="209550"/>
            <wp:effectExtent l="0" t="0" r="0" b="0"/>
            <wp:wrapNone/>
            <wp:docPr id="61"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23.png"/>
                    <pic:cNvPicPr>
                      <a:picLocks noChangeAspect="1"/>
                    </pic:cNvPicPr>
                  </pic:nvPicPr>
                  <pic:blipFill>
                    <a:blip r:embed="rId128" cstate="print"/>
                    <a:stretch>
                      <a:fillRect/>
                    </a:stretch>
                  </pic:blipFill>
                  <pic:spPr>
                    <a:xfrm>
                      <a:off x="0" y="0"/>
                      <a:ext cx="1053830" cy="209550"/>
                    </a:xfrm>
                    <a:prstGeom prst="rect">
                      <a:avLst/>
                    </a:prstGeom>
                  </pic:spPr>
                </pic:pic>
              </a:graphicData>
            </a:graphic>
          </wp:anchor>
        </w:drawing>
      </w:r>
      <w:r>
        <w:rPr>
          <w:rFonts w:ascii="Arial"/>
          <w:b/>
          <w:sz w:val="20"/>
        </w:rPr>
        <w:t>321</w:t>
      </w:r>
    </w:p>
    <w:p>
      <w:pPr>
        <w:spacing w:after="0"/>
        <w:jc w:val="right"/>
        <w:rPr>
          <w:rFonts w:ascii="Arial"/>
          <w:sz w:val="20"/>
        </w:rPr>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4140" o:spid="_x0000_s4140" o:spt="1" style="position:absolute;left:0pt;margin-left:131.9pt;margin-top:18.85pt;height:0.7pt;width:323pt;mso-position-horizontal-relative:page;mso-wrap-distance-bottom:0pt;mso-wrap-distance-top:0pt;z-index:-251125760;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rPr>
          <w:rFonts w:ascii="宋体"/>
          <w:sz w:val="20"/>
        </w:rPr>
      </w:pPr>
    </w:p>
    <w:p>
      <w:pPr>
        <w:pStyle w:val="11"/>
        <w:spacing w:before="11"/>
        <w:rPr>
          <w:rFonts w:ascii="宋体"/>
          <w:sz w:val="15"/>
        </w:rPr>
      </w:pPr>
    </w:p>
    <w:p>
      <w:pPr>
        <w:spacing w:before="83" w:line="374" w:lineRule="auto"/>
        <w:ind w:left="2627" w:right="1155" w:firstLine="0"/>
        <w:jc w:val="both"/>
        <w:rPr>
          <w:rFonts w:hint="eastAsia" w:ascii="宋体" w:eastAsia="宋体"/>
          <w:sz w:val="18"/>
        </w:rPr>
      </w:pPr>
      <w:r>
        <w:rPr>
          <w:rFonts w:hint="eastAsia" w:ascii="宋体" w:eastAsia="宋体"/>
          <w:spacing w:val="25"/>
          <w:sz w:val="18"/>
        </w:rPr>
        <w:t xml:space="preserve">當新版 </w:t>
      </w:r>
      <w:r>
        <w:rPr>
          <w:rFonts w:ascii="Times New Roman" w:eastAsia="Times New Roman"/>
          <w:sz w:val="18"/>
        </w:rPr>
        <w:t>DLL</w:t>
      </w:r>
      <w:r>
        <w:rPr>
          <w:rFonts w:ascii="Times New Roman" w:eastAsia="Times New Roman"/>
          <w:spacing w:val="2"/>
          <w:sz w:val="18"/>
        </w:rPr>
        <w:t xml:space="preserve"> </w:t>
      </w:r>
      <w:r>
        <w:rPr>
          <w:rFonts w:hint="eastAsia" w:ascii="宋体" w:eastAsia="宋体"/>
          <w:spacing w:val="25"/>
          <w:sz w:val="18"/>
        </w:rPr>
        <w:t xml:space="preserve">為舊版 </w:t>
      </w:r>
      <w:r>
        <w:rPr>
          <w:rFonts w:ascii="Times New Roman" w:eastAsia="Times New Roman"/>
          <w:sz w:val="18"/>
        </w:rPr>
        <w:t>client</w:t>
      </w:r>
      <w:r>
        <w:rPr>
          <w:rFonts w:ascii="Times New Roman" w:eastAsia="Times New Roman"/>
          <w:spacing w:val="12"/>
          <w:sz w:val="18"/>
        </w:rPr>
        <w:t xml:space="preserve"> </w:t>
      </w:r>
      <w:r>
        <w:rPr>
          <w:rFonts w:hint="eastAsia" w:ascii="宋体" w:eastAsia="宋体"/>
          <w:sz w:val="18"/>
        </w:rPr>
        <w:t>程式提供服務時，上述架構沒有問題。多出一個</w:t>
      </w:r>
      <w:r>
        <w:rPr>
          <w:rFonts w:ascii="Times New Roman" w:eastAsia="Times New Roman"/>
          <w:i/>
          <w:sz w:val="18"/>
        </w:rPr>
        <w:t>FindN</w:t>
      </w:r>
      <w:r>
        <w:rPr>
          <w:rFonts w:ascii="Times New Roman" w:eastAsia="Times New Roman"/>
          <w:i/>
          <w:spacing w:val="2"/>
          <w:sz w:val="18"/>
        </w:rPr>
        <w:t xml:space="preserve">() </w:t>
      </w:r>
      <w:r>
        <w:rPr>
          <w:rFonts w:hint="eastAsia" w:ascii="宋体" w:eastAsia="宋体"/>
          <w:spacing w:val="1"/>
          <w:sz w:val="18"/>
        </w:rPr>
        <w:t xml:space="preserve">函式介面，對舊版 </w:t>
      </w:r>
      <w:r>
        <w:rPr>
          <w:rFonts w:ascii="Times New Roman" w:eastAsia="Times New Roman"/>
          <w:sz w:val="18"/>
        </w:rPr>
        <w:t>client</w:t>
      </w:r>
      <w:r>
        <w:rPr>
          <w:rFonts w:ascii="Times New Roman" w:eastAsia="Times New Roman"/>
          <w:spacing w:val="14"/>
          <w:sz w:val="18"/>
        </w:rPr>
        <w:t xml:space="preserve"> </w:t>
      </w:r>
      <w:r>
        <w:rPr>
          <w:rFonts w:hint="eastAsia" w:ascii="宋体" w:eastAsia="宋体"/>
          <w:sz w:val="18"/>
        </w:rPr>
        <w:t xml:space="preserve">程式並沒有影響，因為舊版 </w:t>
      </w:r>
      <w:r>
        <w:rPr>
          <w:rFonts w:ascii="Times New Roman" w:eastAsia="Times New Roman"/>
          <w:sz w:val="18"/>
        </w:rPr>
        <w:t>client</w:t>
      </w:r>
      <w:r>
        <w:rPr>
          <w:rFonts w:ascii="Times New Roman" w:eastAsia="Times New Roman"/>
          <w:spacing w:val="14"/>
          <w:sz w:val="18"/>
        </w:rPr>
        <w:t xml:space="preserve"> </w:t>
      </w:r>
      <w:r>
        <w:rPr>
          <w:rFonts w:hint="eastAsia" w:ascii="宋体" w:eastAsia="宋体"/>
          <w:sz w:val="18"/>
        </w:rPr>
        <w:t>程式根本對</w:t>
      </w:r>
      <w:r>
        <w:rPr>
          <w:rFonts w:hint="eastAsia" w:ascii="宋体" w:eastAsia="宋体"/>
          <w:spacing w:val="-3"/>
          <w:sz w:val="18"/>
        </w:rPr>
        <w:t xml:space="preserve">它一無所知，也沒有呼叫它。但如果是舊版 </w:t>
      </w:r>
      <w:r>
        <w:rPr>
          <w:rFonts w:ascii="Times New Roman" w:eastAsia="Times New Roman"/>
          <w:sz w:val="18"/>
        </w:rPr>
        <w:t>DLL</w:t>
      </w:r>
      <w:r>
        <w:rPr>
          <w:rFonts w:ascii="Times New Roman" w:eastAsia="Times New Roman"/>
          <w:spacing w:val="15"/>
          <w:sz w:val="18"/>
        </w:rPr>
        <w:t xml:space="preserve"> </w:t>
      </w:r>
      <w:r>
        <w:rPr>
          <w:rFonts w:hint="eastAsia" w:ascii="宋体" w:eastAsia="宋体"/>
          <w:spacing w:val="-6"/>
          <w:sz w:val="18"/>
        </w:rPr>
        <w:t xml:space="preserve">為新版 </w:t>
      </w:r>
      <w:r>
        <w:rPr>
          <w:rFonts w:ascii="Times New Roman" w:eastAsia="Times New Roman"/>
          <w:sz w:val="18"/>
        </w:rPr>
        <w:t>client</w:t>
      </w:r>
      <w:r>
        <w:rPr>
          <w:rFonts w:ascii="Times New Roman" w:eastAsia="Times New Roman"/>
          <w:spacing w:val="20"/>
          <w:sz w:val="18"/>
        </w:rPr>
        <w:t xml:space="preserve"> </w:t>
      </w:r>
      <w:r>
        <w:rPr>
          <w:rFonts w:hint="eastAsia" w:ascii="宋体" w:eastAsia="宋体"/>
          <w:sz w:val="18"/>
        </w:rPr>
        <w:t>程式提供服務呢？</w:t>
      </w:r>
      <w:r>
        <w:rPr>
          <w:rFonts w:hint="eastAsia" w:ascii="宋体" w:eastAsia="宋体"/>
          <w:spacing w:val="-87"/>
          <w:sz w:val="18"/>
        </w:rPr>
        <w:t xml:space="preserve"> </w:t>
      </w:r>
      <w:r>
        <w:rPr>
          <w:rFonts w:hint="eastAsia" w:ascii="宋体" w:eastAsia="宋体"/>
          <w:spacing w:val="-1"/>
          <w:sz w:val="18"/>
        </w:rPr>
        <w:t xml:space="preserve">新版 </w:t>
      </w:r>
      <w:r>
        <w:rPr>
          <w:rFonts w:ascii="Times New Roman" w:eastAsia="Times New Roman"/>
          <w:spacing w:val="-1"/>
          <w:sz w:val="18"/>
        </w:rPr>
        <w:t>client</w:t>
      </w:r>
      <w:r>
        <w:rPr>
          <w:rFonts w:ascii="Times New Roman" w:eastAsia="Times New Roman"/>
          <w:sz w:val="18"/>
        </w:rPr>
        <w:t xml:space="preserve"> </w:t>
      </w:r>
      <w:r>
        <w:rPr>
          <w:rFonts w:hint="eastAsia" w:ascii="宋体" w:eastAsia="宋体"/>
          <w:spacing w:val="-9"/>
          <w:sz w:val="18"/>
        </w:rPr>
        <w:t xml:space="preserve">程式一呼叫 </w:t>
      </w:r>
      <w:r>
        <w:rPr>
          <w:rFonts w:ascii="Times New Roman" w:eastAsia="Times New Roman"/>
          <w:i/>
          <w:spacing w:val="-1"/>
          <w:sz w:val="18"/>
        </w:rPr>
        <w:t>FindN()</w:t>
      </w:r>
      <w:r>
        <w:rPr>
          <w:rFonts w:hint="eastAsia" w:ascii="宋体" w:eastAsia="宋体"/>
          <w:spacing w:val="-1"/>
          <w:sz w:val="18"/>
        </w:rPr>
        <w:t>，就會導至系統當機</w:t>
      </w:r>
      <w:r>
        <w:rPr>
          <w:rFonts w:hint="eastAsia" w:ascii="宋体" w:eastAsia="宋体"/>
          <w:sz w:val="18"/>
        </w:rPr>
        <w:t>（</w:t>
      </w:r>
      <w:r>
        <w:rPr>
          <w:rFonts w:ascii="Times New Roman" w:eastAsia="Times New Roman"/>
          <w:sz w:val="18"/>
        </w:rPr>
        <w:t>crash</w:t>
      </w:r>
      <w:r>
        <w:rPr>
          <w:rFonts w:hint="eastAsia" w:ascii="宋体" w:eastAsia="宋体"/>
          <w:sz w:val="18"/>
        </w:rPr>
        <w:t xml:space="preserve">），因為舊版 </w:t>
      </w:r>
      <w:r>
        <w:rPr>
          <w:rFonts w:ascii="Times New Roman" w:eastAsia="Times New Roman"/>
          <w:sz w:val="18"/>
        </w:rPr>
        <w:t>DLL</w:t>
      </w:r>
      <w:r>
        <w:rPr>
          <w:rFonts w:ascii="Times New Roman" w:eastAsia="Times New Roman"/>
          <w:spacing w:val="35"/>
          <w:sz w:val="18"/>
        </w:rPr>
        <w:t xml:space="preserve"> </w:t>
      </w:r>
      <w:r>
        <w:rPr>
          <w:rFonts w:hint="eastAsia" w:ascii="宋体" w:eastAsia="宋体"/>
          <w:sz w:val="18"/>
        </w:rPr>
        <w:t xml:space="preserve">根本沒有 </w:t>
      </w:r>
      <w:r>
        <w:rPr>
          <w:rFonts w:ascii="Times New Roman" w:eastAsia="Times New Roman"/>
          <w:i/>
          <w:sz w:val="18"/>
        </w:rPr>
        <w:t>FindN</w:t>
      </w:r>
      <w:r>
        <w:rPr>
          <w:rFonts w:ascii="Times New Roman" w:eastAsia="Times New Roman"/>
          <w:i/>
          <w:spacing w:val="14"/>
          <w:sz w:val="18"/>
        </w:rPr>
        <w:t xml:space="preserve">() </w:t>
      </w:r>
      <w:r>
        <w:rPr>
          <w:rFonts w:hint="eastAsia" w:ascii="宋体" w:eastAsia="宋体"/>
          <w:sz w:val="18"/>
        </w:rPr>
        <w:t>的存在。</w:t>
      </w:r>
    </w:p>
    <w:p>
      <w:pPr>
        <w:pStyle w:val="11"/>
        <w:spacing w:before="10"/>
        <w:rPr>
          <w:rFonts w:ascii="宋体"/>
          <w:sz w:val="18"/>
        </w:rPr>
      </w:pPr>
    </w:p>
    <w:p>
      <w:pPr>
        <w:spacing w:before="1"/>
        <w:ind w:left="2627" w:right="0" w:firstLine="0"/>
        <w:jc w:val="left"/>
        <w:rPr>
          <w:rFonts w:hint="eastAsia" w:ascii="宋体" w:eastAsia="宋体"/>
          <w:sz w:val="18"/>
        </w:rPr>
      </w:pPr>
      <w:r>
        <w:rPr>
          <w:rFonts w:hint="eastAsia" w:ascii="宋体" w:eastAsia="宋体"/>
          <w:spacing w:val="1"/>
          <w:sz w:val="18"/>
        </w:rPr>
        <w:t xml:space="preserve">因此，為了保險起見，千萬不要對 </w:t>
      </w:r>
      <w:r>
        <w:rPr>
          <w:rFonts w:ascii="Times New Roman" w:eastAsia="Times New Roman"/>
          <w:sz w:val="18"/>
        </w:rPr>
        <w:t>interface</w:t>
      </w:r>
      <w:r>
        <w:rPr>
          <w:rFonts w:ascii="Times New Roman" w:eastAsia="Times New Roman"/>
          <w:spacing w:val="78"/>
          <w:sz w:val="18"/>
        </w:rPr>
        <w:t xml:space="preserve"> </w:t>
      </w:r>
      <w:r>
        <w:rPr>
          <w:rFonts w:hint="eastAsia" w:ascii="宋体" w:eastAsia="宋体"/>
          <w:sz w:val="18"/>
        </w:rPr>
        <w:t>有一絲一毫的改變。</w:t>
      </w:r>
    </w:p>
    <w:p>
      <w:pPr>
        <w:pStyle w:val="11"/>
        <w:rPr>
          <w:rFonts w:ascii="宋体"/>
          <w:sz w:val="20"/>
        </w:rPr>
      </w:pPr>
    </w:p>
    <w:p>
      <w:pPr>
        <w:pStyle w:val="5"/>
        <w:spacing w:before="159"/>
        <w:ind w:left="2627"/>
        <w:rPr>
          <w:rFonts w:hint="eastAsia" w:ascii="Microsoft YaHei UI" w:eastAsia="Microsoft YaHei UI"/>
        </w:rPr>
      </w:pPr>
      <w:r>
        <w:rPr>
          <w:rFonts w:hint="eastAsia" w:ascii="Microsoft YaHei UI" w:eastAsia="Microsoft YaHei UI"/>
          <w:spacing w:val="12"/>
          <w:w w:val="115"/>
        </w:rPr>
        <w:t>擴展辦法之一： 單一繼承並增加繼承深度</w:t>
      </w:r>
    </w:p>
    <w:p>
      <w:pPr>
        <w:pStyle w:val="11"/>
        <w:spacing w:before="2"/>
        <w:rPr>
          <w:rFonts w:ascii="Microsoft YaHei UI"/>
          <w:b/>
          <w:sz w:val="11"/>
        </w:rPr>
      </w:pPr>
    </w:p>
    <w:p>
      <w:pPr>
        <w:spacing w:before="0"/>
        <w:ind w:left="2627" w:right="0" w:firstLine="0"/>
        <w:jc w:val="left"/>
        <w:rPr>
          <w:rFonts w:ascii="Times New Roman" w:eastAsia="Times New Roman"/>
          <w:sz w:val="18"/>
        </w:rPr>
      </w:pPr>
      <w:r>
        <w:rPr>
          <w:rFonts w:hint="eastAsia" w:ascii="宋体" w:eastAsia="宋体"/>
          <w:spacing w:val="1"/>
          <w:sz w:val="18"/>
        </w:rPr>
        <w:t xml:space="preserve">但是「讓 </w:t>
      </w:r>
      <w:r>
        <w:rPr>
          <w:rFonts w:ascii="Times New Roman" w:eastAsia="Times New Roman"/>
          <w:sz w:val="18"/>
        </w:rPr>
        <w:t>component</w:t>
      </w:r>
      <w:r>
        <w:rPr>
          <w:rFonts w:ascii="Times New Roman" w:eastAsia="Times New Roman"/>
          <w:spacing w:val="4"/>
          <w:sz w:val="18"/>
        </w:rPr>
        <w:t xml:space="preserve"> </w:t>
      </w:r>
      <w:r>
        <w:rPr>
          <w:rFonts w:hint="eastAsia" w:ascii="宋体" w:eastAsia="宋体"/>
          <w:sz w:val="18"/>
        </w:rPr>
        <w:t xml:space="preserve">的功能擴充」的需求仍然存在。一個解決方法是讓 </w:t>
      </w:r>
      <w:r>
        <w:rPr>
          <w:rFonts w:ascii="Times New Roman" w:eastAsia="Times New Roman"/>
          <w:sz w:val="18"/>
        </w:rPr>
        <w:t>interface</w:t>
      </w:r>
    </w:p>
    <w:p>
      <w:pPr>
        <w:spacing w:before="130"/>
        <w:ind w:left="2627" w:right="0" w:firstLine="0"/>
        <w:jc w:val="left"/>
        <w:rPr>
          <w:rFonts w:hint="eastAsia" w:ascii="宋体" w:eastAsia="宋体"/>
          <w:sz w:val="18"/>
        </w:rPr>
      </w:pPr>
      <w:r>
        <w:rPr>
          <w:rFonts w:hint="eastAsia" w:ascii="宋体" w:eastAsia="宋体"/>
          <w:spacing w:val="10"/>
          <w:sz w:val="18"/>
        </w:rPr>
        <w:t xml:space="preserve">繼承另一個 </w:t>
      </w:r>
      <w:r>
        <w:rPr>
          <w:rFonts w:ascii="Times New Roman" w:eastAsia="Times New Roman"/>
          <w:sz w:val="18"/>
        </w:rPr>
        <w:t>interface</w:t>
      </w:r>
      <w:r>
        <w:rPr>
          <w:rFonts w:hint="eastAsia" w:ascii="宋体" w:eastAsia="宋体"/>
          <w:sz w:val="18"/>
        </w:rPr>
        <w:t>，也就是繼續使用單一繼承並加深其深度。</w:t>
      </w:r>
    </w:p>
    <w:p>
      <w:pPr>
        <w:pStyle w:val="11"/>
        <w:spacing w:before="7"/>
        <w:rPr>
          <w:rFonts w:ascii="宋体"/>
          <w:sz w:val="21"/>
        </w:rPr>
      </w:pPr>
    </w:p>
    <w:p>
      <w:pPr>
        <w:pStyle w:val="11"/>
        <w:spacing w:line="292" w:lineRule="auto"/>
        <w:ind w:left="2910" w:right="3333"/>
      </w:pPr>
      <w:r>
        <w:pict>
          <v:shape id="_x0000_s4141" o:spid="_x0000_s4141" style="position:absolute;left:0pt;margin-left:29.4pt;margin-top:7.6pt;height:19.2pt;width:89.05pt;mso-position-horizontal-relative:page;z-index:251814912;mso-width-relative:page;mso-height-relative:page;" fillcolor="#959595" filled="t" stroked="f" coordorigin="589,152" coordsize="1781,384" path="m2370,152l589,152,589,448,589,536,2370,536,2370,448,2370,152xe">
            <v:path arrowok="t"/>
            <v:fill on="t" focussize="0,0"/>
            <v:stroke on="f"/>
            <v:imagedata o:title=""/>
            <o:lock v:ext="edit"/>
          </v:shape>
        </w:pict>
      </w:r>
      <w:r>
        <w:pict>
          <v:shape id="_x0000_s4142" o:spid="_x0000_s4142" style="position:absolute;left:0pt;margin-left:25.65pt;margin-top:3.85pt;height:18.55pt;width:88.4pt;mso-position-horizontal-relative:page;z-index:251814912;mso-width-relative:page;mso-height-relative:page;" fillcolor="#FFFFFF" filled="t" stroked="f" coordorigin="513,77" coordsize="1768,371" path="m2281,77l514,77,513,448,2280,448,2281,77xe">
            <v:path arrowok="t"/>
            <v:fill on="t" focussize="0,0"/>
            <v:stroke on="f"/>
            <v:imagedata o:title=""/>
            <o:lock v:ext="edit"/>
          </v:shape>
        </w:pict>
      </w:r>
      <w:r>
        <w:pict>
          <v:shape id="_x0000_s4143" o:spid="_x0000_s4143" o:spt="202" type="#_x0000_t202" style="position:absolute;left:0pt;margin-left:25.3pt;margin-top:3.5pt;height:57.8pt;width:89.35pt;mso-position-horizontal-relative:page;z-index:251816960;mso-width-relative:page;mso-height-relative:page;" filled="f" stroked="f" coordsize="21600,21600">
            <v:path/>
            <v:fill on="f" focussize="0,0"/>
            <v:stroke on="f" joinstyle="miter"/>
            <v:imagedata o:title=""/>
            <o:lock v:ext="edit"/>
            <v:textbox inset="0mm,0mm,0mm,0mm">
              <w:txbxContent>
                <w:tbl>
                  <w:tblPr>
                    <w:tblStyle w:val="12"/>
                    <w:tblW w:w="0" w:type="auto"/>
                    <w:tblInd w:w="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846"/>
                    <w:gridCol w:w="92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55" w:hRule="atLeast"/>
                    </w:trPr>
                    <w:tc>
                      <w:tcPr>
                        <w:tcW w:w="1766" w:type="dxa"/>
                        <w:gridSpan w:val="2"/>
                      </w:tcPr>
                      <w:p>
                        <w:pPr>
                          <w:pStyle w:val="16"/>
                          <w:spacing w:before="43"/>
                          <w:ind w:left="381"/>
                          <w:rPr>
                            <w:rFonts w:ascii="Arial MT"/>
                            <w:sz w:val="20"/>
                          </w:rPr>
                        </w:pPr>
                        <w:r>
                          <w:rPr>
                            <w:rFonts w:ascii="Arial MT"/>
                            <w:w w:val="105"/>
                            <w:sz w:val="20"/>
                          </w:rPr>
                          <w:t>IFastString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87" w:hRule="atLeast"/>
                    </w:trPr>
                    <w:tc>
                      <w:tcPr>
                        <w:tcW w:w="846" w:type="dxa"/>
                        <w:tcBorders>
                          <w:left w:val="nil"/>
                        </w:tcBorders>
                      </w:tcPr>
                      <w:p>
                        <w:pPr>
                          <w:pStyle w:val="16"/>
                          <w:spacing w:before="0"/>
                          <w:rPr>
                            <w:rFonts w:ascii="Times New Roman"/>
                            <w:sz w:val="16"/>
                          </w:rPr>
                        </w:pPr>
                      </w:p>
                    </w:tc>
                    <w:tc>
                      <w:tcPr>
                        <w:tcW w:w="920" w:type="dxa"/>
                        <w:tcBorders>
                          <w:right w:val="nil"/>
                        </w:tcBorders>
                      </w:tcPr>
                      <w:p>
                        <w:pPr>
                          <w:pStyle w:val="16"/>
                          <w:spacing w:before="0"/>
                          <w:rPr>
                            <w:rFonts w:ascii="Times New Roman"/>
                            <w:sz w:val="16"/>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54" w:hRule="atLeast"/>
                    </w:trPr>
                    <w:tc>
                      <w:tcPr>
                        <w:tcW w:w="1766" w:type="dxa"/>
                        <w:gridSpan w:val="2"/>
                      </w:tcPr>
                      <w:p>
                        <w:pPr>
                          <w:pStyle w:val="16"/>
                          <w:spacing w:before="43"/>
                          <w:ind w:left="328"/>
                          <w:rPr>
                            <w:rFonts w:ascii="Arial MT"/>
                            <w:sz w:val="20"/>
                          </w:rPr>
                        </w:pPr>
                        <w:r>
                          <w:rPr>
                            <w:rFonts w:ascii="Arial MT"/>
                            <w:w w:val="105"/>
                            <w:sz w:val="20"/>
                          </w:rPr>
                          <w:t>IFastString2</w:t>
                        </w:r>
                      </w:p>
                    </w:tc>
                  </w:tr>
                </w:tbl>
                <w:p>
                  <w:pPr>
                    <w:pStyle w:val="11"/>
                  </w:pPr>
                </w:p>
              </w:txbxContent>
            </v:textbox>
          </v:shape>
        </w:pict>
      </w:r>
      <w:r>
        <w:t>class IFastString2 : public IFastString {</w:t>
      </w:r>
      <w:r>
        <w:rPr>
          <w:spacing w:val="-94"/>
        </w:rPr>
        <w:t xml:space="preserve"> </w:t>
      </w:r>
      <w:r>
        <w:t>public:</w:t>
      </w:r>
    </w:p>
    <w:p>
      <w:pPr>
        <w:pStyle w:val="11"/>
        <w:spacing w:line="181" w:lineRule="exact"/>
        <w:ind w:left="2910"/>
      </w:pPr>
      <w:r>
        <w:t>//</w:t>
      </w:r>
      <w:r>
        <w:rPr>
          <w:spacing w:val="-5"/>
        </w:rPr>
        <w:t xml:space="preserve"> </w:t>
      </w:r>
      <w:r>
        <w:t>version</w:t>
      </w:r>
      <w:r>
        <w:rPr>
          <w:spacing w:val="-5"/>
        </w:rPr>
        <w:t xml:space="preserve"> </w:t>
      </w:r>
      <w:r>
        <w:t>2.0</w:t>
      </w:r>
    </w:p>
    <w:p>
      <w:pPr>
        <w:pStyle w:val="11"/>
        <w:spacing w:before="40"/>
        <w:ind w:left="3073"/>
      </w:pPr>
      <w:r>
        <w:pict>
          <v:shape id="_x0000_s4144" o:spid="_x0000_s4144" style="position:absolute;left:0pt;margin-left:25.65pt;margin-top:11.4pt;height:18.5pt;width:88.4pt;mso-position-horizontal-relative:page;z-index:251815936;mso-width-relative:page;mso-height-relative:page;" fillcolor="#FFFFFF" filled="t" stroked="f" coordorigin="513,228" coordsize="1768,370" path="m2281,228l514,228,513,598,2280,598,2281,228xe">
            <v:path arrowok="t"/>
            <v:fill on="t" focussize="0,0"/>
            <v:stroke on="f"/>
            <v:imagedata o:title=""/>
            <o:lock v:ext="edit"/>
          </v:shape>
        </w:pict>
      </w:r>
      <w:r>
        <w:t>virtual</w:t>
      </w:r>
      <w:r>
        <w:rPr>
          <w:spacing w:val="-5"/>
        </w:rPr>
        <w:t xml:space="preserve"> </w:t>
      </w:r>
      <w:r>
        <w:t>int</w:t>
      </w:r>
      <w:r>
        <w:rPr>
          <w:spacing w:val="-4"/>
        </w:rPr>
        <w:t xml:space="preserve"> </w:t>
      </w:r>
      <w:r>
        <w:t>FindN(const</w:t>
      </w:r>
      <w:r>
        <w:rPr>
          <w:spacing w:val="-5"/>
        </w:rPr>
        <w:t xml:space="preserve"> </w:t>
      </w:r>
      <w:r>
        <w:t>char</w:t>
      </w:r>
      <w:r>
        <w:rPr>
          <w:spacing w:val="-4"/>
        </w:rPr>
        <w:t xml:space="preserve"> </w:t>
      </w:r>
      <w:r>
        <w:t>*psz,</w:t>
      </w:r>
      <w:r>
        <w:rPr>
          <w:spacing w:val="-4"/>
        </w:rPr>
        <w:t xml:space="preserve"> </w:t>
      </w:r>
      <w:r>
        <w:t>int</w:t>
      </w:r>
      <w:r>
        <w:rPr>
          <w:spacing w:val="-5"/>
        </w:rPr>
        <w:t xml:space="preserve"> </w:t>
      </w:r>
      <w:r>
        <w:t>n)</w:t>
      </w:r>
      <w:r>
        <w:rPr>
          <w:spacing w:val="-4"/>
        </w:rPr>
        <w:t xml:space="preserve"> </w:t>
      </w:r>
      <w:r>
        <w:t>=</w:t>
      </w:r>
      <w:r>
        <w:rPr>
          <w:spacing w:val="-4"/>
        </w:rPr>
        <w:t xml:space="preserve"> </w:t>
      </w:r>
      <w:r>
        <w:t>0;</w:t>
      </w:r>
    </w:p>
    <w:p>
      <w:pPr>
        <w:pStyle w:val="11"/>
        <w:spacing w:before="40"/>
        <w:ind w:left="2910"/>
      </w:pPr>
      <w:r>
        <w:pict>
          <v:shape id="_x0000_s4145" o:spid="_x0000_s4145" style="position:absolute;left:0pt;margin-left:29.4pt;margin-top:4.1pt;height:19.2pt;width:89.05pt;mso-position-horizontal-relative:page;z-index:251815936;mso-width-relative:page;mso-height-relative:page;" fillcolor="#959595" filled="t" stroked="f" coordorigin="589,82" coordsize="1781,384" path="m2370,82l589,82,589,377,589,466,2370,466,2370,377,2370,82xe">
            <v:path arrowok="t"/>
            <v:fill on="t" focussize="0,0"/>
            <v:stroke on="f"/>
            <v:imagedata o:title=""/>
            <o:lock v:ext="edit"/>
          </v:shape>
        </w:pict>
      </w:r>
      <w:r>
        <w:t>};</w:t>
      </w:r>
    </w:p>
    <w:p>
      <w:pPr>
        <w:pStyle w:val="11"/>
        <w:rPr>
          <w:sz w:val="18"/>
        </w:rPr>
      </w:pPr>
    </w:p>
    <w:p>
      <w:pPr>
        <w:pStyle w:val="11"/>
        <w:spacing w:before="6"/>
        <w:rPr>
          <w:sz w:val="21"/>
        </w:rPr>
      </w:pPr>
    </w:p>
    <w:p>
      <w:pPr>
        <w:spacing w:before="1" w:line="374" w:lineRule="auto"/>
        <w:ind w:left="2627" w:right="1155" w:firstLine="0"/>
        <w:jc w:val="both"/>
        <w:rPr>
          <w:rFonts w:hint="eastAsia" w:ascii="宋体" w:eastAsia="宋体"/>
          <w:sz w:val="18"/>
        </w:rPr>
      </w:pPr>
      <w:r>
        <w:rPr>
          <w:rFonts w:hint="eastAsia" w:ascii="宋体" w:eastAsia="宋体"/>
          <w:spacing w:val="22"/>
          <w:sz w:val="18"/>
        </w:rPr>
        <w:t xml:space="preserve">於是，當 </w:t>
      </w:r>
      <w:r>
        <w:rPr>
          <w:rFonts w:ascii="Times New Roman" w:eastAsia="Times New Roman"/>
          <w:sz w:val="18"/>
        </w:rPr>
        <w:t>client</w:t>
      </w:r>
      <w:r>
        <w:rPr>
          <w:rFonts w:ascii="Times New Roman" w:eastAsia="Times New Roman"/>
          <w:spacing w:val="9"/>
          <w:sz w:val="18"/>
        </w:rPr>
        <w:t xml:space="preserve"> </w:t>
      </w:r>
      <w:r>
        <w:rPr>
          <w:rFonts w:hint="eastAsia" w:ascii="宋体" w:eastAsia="宋体"/>
          <w:spacing w:val="12"/>
          <w:sz w:val="18"/>
        </w:rPr>
        <w:t xml:space="preserve">端在程式進行之中面對一個 </w:t>
      </w:r>
      <w:r>
        <w:rPr>
          <w:rFonts w:ascii="Times New Roman" w:eastAsia="Times New Roman"/>
          <w:i/>
          <w:sz w:val="18"/>
        </w:rPr>
        <w:t>IFastString</w:t>
      </w:r>
      <w:r>
        <w:rPr>
          <w:rFonts w:ascii="Times New Roman" w:eastAsia="Times New Roman"/>
          <w:sz w:val="18"/>
        </w:rPr>
        <w:t>*</w:t>
      </w:r>
      <w:r>
        <w:rPr>
          <w:rFonts w:ascii="Times New Roman" w:eastAsia="Times New Roman"/>
          <w:spacing w:val="44"/>
          <w:sz w:val="18"/>
        </w:rPr>
        <w:t xml:space="preserve"> </w:t>
      </w:r>
      <w:r>
        <w:rPr>
          <w:rFonts w:hint="eastAsia" w:ascii="宋体" w:eastAsia="宋体"/>
          <w:sz w:val="18"/>
        </w:rPr>
        <w:t>指標時，必須使用</w:t>
      </w:r>
      <w:r>
        <w:rPr>
          <w:rFonts w:ascii="Times New Roman" w:eastAsia="Times New Roman"/>
          <w:i/>
          <w:sz w:val="18"/>
        </w:rPr>
        <w:t>dynamic_cast</w:t>
      </w:r>
      <w:r>
        <w:rPr>
          <w:rFonts w:ascii="Times New Roman" w:eastAsia="Times New Roman"/>
          <w:i/>
          <w:spacing w:val="3"/>
          <w:sz w:val="18"/>
        </w:rPr>
        <w:t xml:space="preserve"> </w:t>
      </w:r>
      <w:r>
        <w:rPr>
          <w:rFonts w:hint="eastAsia" w:ascii="宋体" w:eastAsia="宋体"/>
          <w:sz w:val="18"/>
        </w:rPr>
        <w:t>運算子（</w:t>
      </w:r>
      <w:r>
        <w:rPr>
          <w:rFonts w:hint="eastAsia" w:ascii="宋体" w:eastAsia="宋体"/>
          <w:color w:val="FF0000"/>
          <w:sz w:val="18"/>
        </w:rPr>
        <w:t>第３章</w:t>
      </w:r>
      <w:r>
        <w:rPr>
          <w:rFonts w:hint="eastAsia" w:ascii="宋体" w:eastAsia="宋体"/>
          <w:sz w:val="18"/>
        </w:rPr>
        <w:t>）</w:t>
      </w:r>
      <w:r>
        <w:rPr>
          <w:rFonts w:hint="eastAsia" w:ascii="宋体" w:eastAsia="宋体"/>
          <w:spacing w:val="2"/>
          <w:sz w:val="18"/>
        </w:rPr>
        <w:t xml:space="preserve">判斷是否能夠安全地將它轉型為 </w:t>
      </w:r>
      <w:r>
        <w:rPr>
          <w:rFonts w:ascii="Times New Roman" w:eastAsia="Times New Roman"/>
          <w:i/>
          <w:sz w:val="18"/>
        </w:rPr>
        <w:t>IFastString2</w:t>
      </w:r>
      <w:r>
        <w:rPr>
          <w:rFonts w:ascii="Times New Roman" w:eastAsia="Times New Roman"/>
          <w:sz w:val="18"/>
        </w:rPr>
        <w:t>*</w:t>
      </w:r>
      <w:r>
        <w:rPr>
          <w:rFonts w:hint="eastAsia" w:ascii="宋体" w:eastAsia="宋体"/>
          <w:sz w:val="18"/>
        </w:rPr>
        <w:t>，</w:t>
      </w:r>
      <w:r>
        <w:rPr>
          <w:rFonts w:hint="eastAsia" w:ascii="宋体" w:eastAsia="宋体"/>
          <w:spacing w:val="-88"/>
          <w:sz w:val="18"/>
        </w:rPr>
        <w:t xml:space="preserve"> </w:t>
      </w:r>
      <w:r>
        <w:rPr>
          <w:rFonts w:hint="eastAsia" w:ascii="宋体" w:eastAsia="宋体"/>
          <w:sz w:val="18"/>
        </w:rPr>
        <w:t xml:space="preserve">然後才能安心使用 </w:t>
      </w:r>
      <w:r>
        <w:rPr>
          <w:rFonts w:ascii="Times New Roman" w:eastAsia="Times New Roman"/>
          <w:i/>
          <w:sz w:val="18"/>
        </w:rPr>
        <w:t>FindN()</w:t>
      </w:r>
      <w:r>
        <w:rPr>
          <w:rFonts w:hint="eastAsia" w:ascii="宋体" w:eastAsia="宋体"/>
          <w:sz w:val="18"/>
        </w:rPr>
        <w:t>：</w:t>
      </w:r>
    </w:p>
    <w:p>
      <w:pPr>
        <w:pStyle w:val="11"/>
        <w:spacing w:before="148"/>
        <w:ind w:left="2910"/>
      </w:pPr>
      <w:r>
        <w:t>int</w:t>
      </w:r>
      <w:r>
        <w:rPr>
          <w:spacing w:val="-10"/>
        </w:rPr>
        <w:t xml:space="preserve"> </w:t>
      </w:r>
      <w:r>
        <w:t>Func(IFastString</w:t>
      </w:r>
      <w:r>
        <w:rPr>
          <w:spacing w:val="-9"/>
        </w:rPr>
        <w:t xml:space="preserve"> </w:t>
      </w:r>
      <w:r>
        <w:t>*pfs)</w:t>
      </w:r>
    </w:p>
    <w:p>
      <w:pPr>
        <w:pStyle w:val="11"/>
        <w:spacing w:before="39"/>
        <w:ind w:left="2910"/>
      </w:pPr>
      <w:r>
        <w:rPr>
          <w:w w:val="98"/>
        </w:rPr>
        <w:t>{</w:t>
      </w:r>
    </w:p>
    <w:p>
      <w:pPr>
        <w:pStyle w:val="11"/>
        <w:tabs>
          <w:tab w:val="left" w:pos="9063"/>
        </w:tabs>
        <w:spacing w:before="40" w:line="292" w:lineRule="auto"/>
        <w:ind w:left="3073" w:right="1126" w:hanging="193"/>
      </w:pPr>
      <w:r>
        <w:rPr>
          <w:rFonts w:ascii="Times New Roman"/>
          <w:w w:val="98"/>
          <w:shd w:val="clear" w:color="auto" w:fill="E4E4E4"/>
        </w:rPr>
        <w:t xml:space="preserve"> </w:t>
      </w:r>
      <w:r>
        <w:rPr>
          <w:rFonts w:ascii="Times New Roman"/>
          <w:shd w:val="clear" w:color="auto" w:fill="E4E4E4"/>
        </w:rPr>
        <w:t xml:space="preserve">   </w:t>
      </w:r>
      <w:r>
        <w:rPr>
          <w:rFonts w:ascii="Times New Roman"/>
          <w:spacing w:val="-8"/>
          <w:shd w:val="clear" w:color="auto" w:fill="E4E4E4"/>
        </w:rPr>
        <w:t xml:space="preserve"> </w:t>
      </w:r>
      <w:r>
        <w:rPr>
          <w:shd w:val="clear" w:color="auto" w:fill="E4E4E4"/>
        </w:rPr>
        <w:t>IFastString2</w:t>
      </w:r>
      <w:r>
        <w:rPr>
          <w:spacing w:val="-17"/>
          <w:shd w:val="clear" w:color="auto" w:fill="E4E4E4"/>
        </w:rPr>
        <w:t xml:space="preserve"> </w:t>
      </w:r>
      <w:r>
        <w:rPr>
          <w:shd w:val="clear" w:color="auto" w:fill="E4E4E4"/>
        </w:rPr>
        <w:t>*pfs2</w:t>
      </w:r>
      <w:r>
        <w:rPr>
          <w:spacing w:val="-17"/>
          <w:shd w:val="clear" w:color="auto" w:fill="E4E4E4"/>
        </w:rPr>
        <w:t xml:space="preserve"> </w:t>
      </w:r>
      <w:r>
        <w:rPr>
          <w:shd w:val="clear" w:color="auto" w:fill="E4E4E4"/>
        </w:rPr>
        <w:t>=</w:t>
      </w:r>
      <w:r>
        <w:rPr>
          <w:spacing w:val="-16"/>
          <w:shd w:val="clear" w:color="auto" w:fill="E4E4E4"/>
        </w:rPr>
        <w:t xml:space="preserve"> </w:t>
      </w:r>
      <w:r>
        <w:rPr>
          <w:shd w:val="clear" w:color="auto" w:fill="E4E4E4"/>
        </w:rPr>
        <w:t>dynamic_cast&lt;IFastString2*&gt;(pfs);</w:t>
      </w:r>
      <w:r>
        <w:rPr>
          <w:shd w:val="clear" w:color="auto" w:fill="E4E4E4"/>
        </w:rPr>
        <w:tab/>
      </w:r>
      <w:r>
        <w:t xml:space="preserve"> assert(pfs2);</w:t>
      </w:r>
    </w:p>
    <w:p>
      <w:pPr>
        <w:pStyle w:val="11"/>
        <w:tabs>
          <w:tab w:val="left" w:pos="9063"/>
        </w:tabs>
        <w:spacing w:line="181" w:lineRule="exact"/>
        <w:ind w:left="2881"/>
      </w:pPr>
      <w:r>
        <w:rPr>
          <w:rFonts w:ascii="Times New Roman"/>
          <w:w w:val="98"/>
          <w:shd w:val="clear" w:color="auto" w:fill="E4E4E4"/>
        </w:rPr>
        <w:t xml:space="preserve"> </w:t>
      </w:r>
      <w:r>
        <w:rPr>
          <w:rFonts w:ascii="Times New Roman"/>
          <w:shd w:val="clear" w:color="auto" w:fill="E4E4E4"/>
        </w:rPr>
        <w:t xml:space="preserve">   </w:t>
      </w:r>
      <w:r>
        <w:rPr>
          <w:rFonts w:ascii="Times New Roman"/>
          <w:spacing w:val="-8"/>
          <w:shd w:val="clear" w:color="auto" w:fill="E4E4E4"/>
        </w:rPr>
        <w:t xml:space="preserve"> </w:t>
      </w:r>
      <w:r>
        <w:rPr>
          <w:shd w:val="clear" w:color="auto" w:fill="E4E4E4"/>
        </w:rPr>
        <w:t>return</w:t>
      </w:r>
      <w:r>
        <w:rPr>
          <w:spacing w:val="-12"/>
          <w:shd w:val="clear" w:color="auto" w:fill="E4E4E4"/>
        </w:rPr>
        <w:t xml:space="preserve"> </w:t>
      </w:r>
      <w:r>
        <w:rPr>
          <w:shd w:val="clear" w:color="auto" w:fill="E4E4E4"/>
        </w:rPr>
        <w:t>pfs2-&gt;FindN("JJHou",</w:t>
      </w:r>
      <w:r>
        <w:rPr>
          <w:spacing w:val="-11"/>
          <w:shd w:val="clear" w:color="auto" w:fill="E4E4E4"/>
        </w:rPr>
        <w:t xml:space="preserve"> </w:t>
      </w:r>
      <w:r>
        <w:rPr>
          <w:shd w:val="clear" w:color="auto" w:fill="E4E4E4"/>
        </w:rPr>
        <w:t>16);</w:t>
      </w:r>
      <w:r>
        <w:rPr>
          <w:shd w:val="clear" w:color="auto" w:fill="E4E4E4"/>
        </w:rPr>
        <w:tab/>
      </w:r>
    </w:p>
    <w:p>
      <w:pPr>
        <w:pStyle w:val="11"/>
        <w:spacing w:before="39"/>
        <w:ind w:left="2910"/>
      </w:pPr>
      <w:r>
        <w:rPr>
          <w:w w:val="98"/>
        </w:rPr>
        <w:t>}</w:t>
      </w:r>
    </w:p>
    <w:p>
      <w:pPr>
        <w:pStyle w:val="11"/>
        <w:spacing w:before="2"/>
        <w:rPr>
          <w:sz w:val="24"/>
        </w:rPr>
      </w:pPr>
    </w:p>
    <w:p>
      <w:pPr>
        <w:pStyle w:val="5"/>
        <w:spacing w:before="1"/>
        <w:ind w:left="2627"/>
        <w:rPr>
          <w:rFonts w:hint="eastAsia" w:ascii="Microsoft YaHei UI" w:eastAsia="Microsoft YaHei UI"/>
        </w:rPr>
      </w:pPr>
      <w:r>
        <w:rPr>
          <w:rFonts w:hint="eastAsia" w:ascii="Microsoft YaHei UI" w:eastAsia="Microsoft YaHei UI"/>
          <w:spacing w:val="11"/>
          <w:w w:val="115"/>
        </w:rPr>
        <w:t>擴展辦法之二： 多重繼承</w:t>
      </w:r>
    </w:p>
    <w:p>
      <w:pPr>
        <w:pStyle w:val="11"/>
        <w:spacing w:before="2"/>
        <w:rPr>
          <w:rFonts w:ascii="Microsoft YaHei UI"/>
          <w:b/>
          <w:sz w:val="11"/>
        </w:rPr>
      </w:pPr>
    </w:p>
    <w:p>
      <w:pPr>
        <w:spacing w:before="0" w:line="374" w:lineRule="auto"/>
        <w:ind w:left="2627" w:right="1112" w:firstLine="0"/>
        <w:jc w:val="both"/>
        <w:rPr>
          <w:rFonts w:hint="eastAsia" w:ascii="宋体" w:eastAsia="宋体"/>
          <w:sz w:val="18"/>
        </w:rPr>
      </w:pPr>
      <w:r>
        <w:rPr>
          <w:rFonts w:hint="eastAsia" w:ascii="宋体" w:eastAsia="宋体"/>
          <w:spacing w:val="1"/>
          <w:sz w:val="18"/>
        </w:rPr>
        <w:t xml:space="preserve">第二個解決方法是讓 </w:t>
      </w:r>
      <w:r>
        <w:rPr>
          <w:rFonts w:ascii="Times New Roman" w:eastAsia="Times New Roman"/>
          <w:i/>
          <w:sz w:val="18"/>
        </w:rPr>
        <w:t>FastString</w:t>
      </w:r>
      <w:r>
        <w:rPr>
          <w:rFonts w:ascii="Times New Roman" w:eastAsia="Times New Roman"/>
          <w:i/>
          <w:spacing w:val="8"/>
          <w:sz w:val="18"/>
        </w:rPr>
        <w:t xml:space="preserve"> </w:t>
      </w:r>
      <w:r>
        <w:rPr>
          <w:rFonts w:hint="eastAsia" w:ascii="宋体" w:eastAsia="宋体"/>
          <w:sz w:val="18"/>
        </w:rPr>
        <w:t>同時繼承兩個（或多個）</w:t>
      </w:r>
      <w:r>
        <w:rPr>
          <w:rFonts w:hint="eastAsia" w:ascii="宋体" w:eastAsia="宋体"/>
          <w:spacing w:val="2"/>
          <w:sz w:val="18"/>
        </w:rPr>
        <w:t xml:space="preserve">彼此無關的 </w:t>
      </w:r>
      <w:r>
        <w:rPr>
          <w:rFonts w:ascii="Times New Roman" w:eastAsia="Times New Roman"/>
          <w:sz w:val="18"/>
        </w:rPr>
        <w:t>interfaces</w:t>
      </w:r>
      <w:r>
        <w:rPr>
          <w:rFonts w:hint="eastAsia" w:ascii="宋体" w:eastAsia="宋体"/>
          <w:sz w:val="18"/>
        </w:rPr>
        <w:t>，</w:t>
      </w:r>
      <w:r>
        <w:rPr>
          <w:rFonts w:hint="eastAsia" w:ascii="宋体" w:eastAsia="宋体"/>
          <w:spacing w:val="-88"/>
          <w:sz w:val="18"/>
        </w:rPr>
        <w:t xml:space="preserve"> </w:t>
      </w:r>
      <w:r>
        <w:rPr>
          <w:rFonts w:hint="eastAsia" w:ascii="宋体" w:eastAsia="宋体"/>
          <w:sz w:val="18"/>
        </w:rPr>
        <w:t xml:space="preserve">也就是使用多重繼承。例如我們新增一個 </w:t>
      </w:r>
      <w:r>
        <w:rPr>
          <w:rFonts w:ascii="Times New Roman" w:eastAsia="Times New Roman"/>
          <w:sz w:val="18"/>
        </w:rPr>
        <w:t>interface</w:t>
      </w:r>
      <w:r>
        <w:rPr>
          <w:rFonts w:ascii="Times New Roman" w:eastAsia="Times New Roman"/>
          <w:spacing w:val="6"/>
          <w:sz w:val="18"/>
        </w:rPr>
        <w:t xml:space="preserve"> </w:t>
      </w:r>
      <w:r>
        <w:rPr>
          <w:rFonts w:hint="eastAsia" w:ascii="宋体" w:eastAsia="宋体"/>
          <w:sz w:val="18"/>
        </w:rPr>
        <w:t>如下：</w:t>
      </w:r>
    </w:p>
    <w:p>
      <w:pPr>
        <w:pStyle w:val="11"/>
        <w:rPr>
          <w:rFonts w:ascii="宋体"/>
          <w:sz w:val="20"/>
        </w:rPr>
      </w:pPr>
    </w:p>
    <w:p>
      <w:pPr>
        <w:pStyle w:val="11"/>
        <w:spacing w:before="3"/>
        <w:rPr>
          <w:rFonts w:ascii="宋体"/>
          <w:sz w:val="22"/>
        </w:rPr>
      </w:pPr>
    </w:p>
    <w:p>
      <w:pPr>
        <w:pStyle w:val="5"/>
      </w:pPr>
      <w:r>
        <w:t>322</w:t>
      </w:r>
    </w:p>
    <w:p>
      <w:pPr>
        <w:spacing w:after="0"/>
        <w:sectPr>
          <w:pgSz w:w="10320" w:h="13220"/>
          <w:pgMar w:top="580" w:right="80" w:bottom="280" w:left="40" w:header="720" w:footer="720" w:gutter="0"/>
          <w:cols w:space="720" w:num="1"/>
        </w:sectPr>
      </w:pPr>
    </w:p>
    <w:p>
      <w:pPr>
        <w:pStyle w:val="11"/>
        <w:spacing w:before="64"/>
        <w:ind w:left="4897"/>
        <w:rPr>
          <w:rFonts w:ascii="Times New Roman" w:eastAsia="Times New Roman"/>
        </w:rPr>
      </w:pPr>
      <w:r>
        <w:pict>
          <v:rect id="_x0000_s4146" o:spid="_x0000_s4146" o:spt="1" style="position:absolute;left:0pt;margin-left:131.9pt;margin-top:18.85pt;height:0.7pt;width:323pt;mso-position-horizontal-relative:page;mso-wrap-distance-bottom:0pt;mso-wrap-distance-top:0pt;z-index:-251124736;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3"/>
        </w:rPr>
        <w:t xml:space="preserve">第６章 從 </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10"/>
        </w:rPr>
        <w:t xml:space="preserve"> </w:t>
      </w:r>
      <w:r>
        <w:rPr>
          <w:rFonts w:ascii="Times New Roman" w:eastAsia="Times New Roman"/>
        </w:rPr>
        <w:t>Model</w:t>
      </w:r>
      <w:r>
        <w:rPr>
          <w:rFonts w:ascii="Times New Roman" w:eastAsia="Times New Roman"/>
          <w:spacing w:val="21"/>
        </w:rPr>
        <w:t xml:space="preserve"> </w:t>
      </w:r>
      <w:r>
        <w:rPr>
          <w:rFonts w:hint="eastAsia" w:ascii="宋体" w:eastAsia="宋体"/>
          <w:spacing w:val="-6"/>
        </w:rPr>
        <w:t xml:space="preserve">邁向 </w:t>
      </w:r>
      <w:r>
        <w:rPr>
          <w:rFonts w:ascii="Times New Roman" w:eastAsia="Times New Roman"/>
        </w:rPr>
        <w:t>Component</w:t>
      </w:r>
      <w:r>
        <w:rPr>
          <w:rFonts w:ascii="Times New Roman" w:eastAsia="Times New Roman"/>
          <w:spacing w:val="-10"/>
        </w:rPr>
        <w:t xml:space="preserve"> </w:t>
      </w:r>
      <w:r>
        <w:rPr>
          <w:rFonts w:ascii="Times New Roman" w:eastAsia="Times New Roman"/>
        </w:rPr>
        <w:t>Object</w:t>
      </w:r>
      <w:r>
        <w:rPr>
          <w:rFonts w:ascii="Times New Roman" w:eastAsia="Times New Roman"/>
          <w:spacing w:val="-10"/>
        </w:rPr>
        <w:t xml:space="preserve"> </w:t>
      </w:r>
      <w:r>
        <w:rPr>
          <w:rFonts w:ascii="Times New Roman" w:eastAsia="Times New Roman"/>
        </w:rPr>
        <w:t>Model</w:t>
      </w:r>
    </w:p>
    <w:p>
      <w:pPr>
        <w:pStyle w:val="11"/>
        <w:spacing w:before="8"/>
        <w:rPr>
          <w:rFonts w:ascii="Times New Roman"/>
          <w:sz w:val="25"/>
        </w:rPr>
      </w:pPr>
    </w:p>
    <w:p>
      <w:pPr>
        <w:pStyle w:val="11"/>
        <w:tabs>
          <w:tab w:val="left" w:pos="9063"/>
        </w:tabs>
        <w:spacing w:before="99"/>
        <w:ind w:left="2910"/>
      </w:pPr>
      <w:r>
        <w:rPr>
          <w:shd w:val="clear" w:color="auto" w:fill="E4E4E4"/>
        </w:rPr>
        <w:t>class</w:t>
      </w:r>
      <w:r>
        <w:rPr>
          <w:spacing w:val="-14"/>
          <w:shd w:val="clear" w:color="auto" w:fill="E4E4E4"/>
        </w:rPr>
        <w:t xml:space="preserve"> </w:t>
      </w:r>
      <w:r>
        <w:rPr>
          <w:shd w:val="clear" w:color="auto" w:fill="E4E4E4"/>
        </w:rPr>
        <w:t>IPersistentObject</w:t>
      </w:r>
      <w:r>
        <w:rPr>
          <w:shd w:val="clear" w:color="auto" w:fill="E4E4E4"/>
        </w:rPr>
        <w:tab/>
      </w:r>
    </w:p>
    <w:p>
      <w:pPr>
        <w:pStyle w:val="11"/>
        <w:spacing w:before="39"/>
        <w:ind w:left="2910"/>
      </w:pPr>
      <w:r>
        <w:rPr>
          <w:w w:val="98"/>
        </w:rPr>
        <w:t>{</w:t>
      </w:r>
    </w:p>
    <w:p>
      <w:pPr>
        <w:pStyle w:val="11"/>
        <w:spacing w:before="40"/>
        <w:ind w:left="2910"/>
      </w:pPr>
      <w:r>
        <w:t>public:</w:t>
      </w:r>
    </w:p>
    <w:p>
      <w:pPr>
        <w:pStyle w:val="11"/>
        <w:spacing w:before="39"/>
        <w:ind w:left="3073"/>
      </w:pPr>
      <w:r>
        <w:t>virtual</w:t>
      </w:r>
      <w:r>
        <w:rPr>
          <w:spacing w:val="-6"/>
        </w:rPr>
        <w:t xml:space="preserve"> </w:t>
      </w:r>
      <w:r>
        <w:t>void</w:t>
      </w:r>
      <w:r>
        <w:rPr>
          <w:spacing w:val="-6"/>
        </w:rPr>
        <w:t xml:space="preserve"> </w:t>
      </w:r>
      <w:r>
        <w:t>Delete(void)</w:t>
      </w:r>
      <w:r>
        <w:rPr>
          <w:spacing w:val="-5"/>
        </w:rPr>
        <w:t xml:space="preserve"> </w:t>
      </w:r>
      <w:r>
        <w:t>=</w:t>
      </w:r>
      <w:r>
        <w:rPr>
          <w:spacing w:val="-6"/>
        </w:rPr>
        <w:t xml:space="preserve"> </w:t>
      </w:r>
      <w:r>
        <w:t>0;</w:t>
      </w:r>
    </w:p>
    <w:p>
      <w:pPr>
        <w:pStyle w:val="11"/>
        <w:spacing w:before="40" w:line="292" w:lineRule="auto"/>
        <w:ind w:left="3073" w:right="2594"/>
      </w:pPr>
      <w:r>
        <w:t>virtual bool Load(const char *pszFileName) = 0;</w:t>
      </w:r>
      <w:r>
        <w:rPr>
          <w:spacing w:val="-94"/>
        </w:rPr>
        <w:t xml:space="preserve"> </w:t>
      </w:r>
      <w:r>
        <w:t>virtual</w:t>
      </w:r>
      <w:r>
        <w:rPr>
          <w:spacing w:val="-7"/>
        </w:rPr>
        <w:t xml:space="preserve"> </w:t>
      </w:r>
      <w:r>
        <w:t>bool</w:t>
      </w:r>
      <w:r>
        <w:rPr>
          <w:spacing w:val="-6"/>
        </w:rPr>
        <w:t xml:space="preserve"> </w:t>
      </w:r>
      <w:r>
        <w:t>Save(const</w:t>
      </w:r>
      <w:r>
        <w:rPr>
          <w:spacing w:val="-6"/>
        </w:rPr>
        <w:t xml:space="preserve"> </w:t>
      </w:r>
      <w:r>
        <w:t>char</w:t>
      </w:r>
      <w:r>
        <w:rPr>
          <w:spacing w:val="-6"/>
        </w:rPr>
        <w:t xml:space="preserve"> </w:t>
      </w:r>
      <w:r>
        <w:t>*pszFileName)</w:t>
      </w:r>
      <w:r>
        <w:rPr>
          <w:spacing w:val="-6"/>
        </w:rPr>
        <w:t xml:space="preserve"> </w:t>
      </w:r>
      <w:r>
        <w:t>=</w:t>
      </w:r>
      <w:r>
        <w:rPr>
          <w:spacing w:val="-7"/>
        </w:rPr>
        <w:t xml:space="preserve"> </w:t>
      </w:r>
      <w:r>
        <w:t>0;</w:t>
      </w:r>
    </w:p>
    <w:p>
      <w:pPr>
        <w:pStyle w:val="11"/>
        <w:spacing w:line="181" w:lineRule="exact"/>
        <w:ind w:left="2910"/>
      </w:pPr>
      <w:r>
        <w:t>};</w:t>
      </w:r>
    </w:p>
    <w:p>
      <w:pPr>
        <w:pStyle w:val="11"/>
        <w:spacing w:before="3"/>
        <w:rPr>
          <w:sz w:val="14"/>
        </w:rPr>
      </w:pPr>
    </w:p>
    <w:p>
      <w:pPr>
        <w:pStyle w:val="11"/>
        <w:spacing w:before="99"/>
        <w:ind w:left="2910"/>
      </w:pPr>
      <w:r>
        <w:pict>
          <v:shape id="_x0000_s4147" o:spid="_x0000_s4147" style="position:absolute;left:0pt;margin-left:146.05pt;margin-top:2.7pt;height:22.1pt;width:309.15pt;mso-position-horizontal-relative:page;z-index:-251412480;mso-width-relative:page;mso-height-relative:page;" fillcolor="#E4E4E4" filled="t" stroked="f" coordorigin="2922,55" coordsize="6183,442" path="m9104,275l2922,275,2922,496,9104,496,9104,275xm9104,55l2922,55,2922,275,9104,275,9104,55xe">
            <v:path arrowok="t"/>
            <v:fill on="t" focussize="0,0"/>
            <v:stroke on="f"/>
            <v:imagedata o:title=""/>
            <o:lock v:ext="edit"/>
          </v:shape>
        </w:pict>
      </w:r>
      <w:r>
        <w:t>class</w:t>
      </w:r>
      <w:r>
        <w:rPr>
          <w:spacing w:val="-8"/>
        </w:rPr>
        <w:t xml:space="preserve"> </w:t>
      </w:r>
      <w:r>
        <w:t>FastString</w:t>
      </w:r>
      <w:r>
        <w:rPr>
          <w:spacing w:val="-7"/>
        </w:rPr>
        <w:t xml:space="preserve"> </w:t>
      </w:r>
      <w:r>
        <w:t>:</w:t>
      </w:r>
      <w:r>
        <w:rPr>
          <w:spacing w:val="-7"/>
        </w:rPr>
        <w:t xml:space="preserve"> </w:t>
      </w:r>
      <w:r>
        <w:t>public</w:t>
      </w:r>
      <w:r>
        <w:rPr>
          <w:spacing w:val="-8"/>
        </w:rPr>
        <w:t xml:space="preserve"> </w:t>
      </w:r>
      <w:r>
        <w:t>IFastString,</w:t>
      </w:r>
    </w:p>
    <w:p>
      <w:pPr>
        <w:pStyle w:val="11"/>
        <w:spacing w:before="39"/>
        <w:ind w:left="4710"/>
      </w:pPr>
      <w:r>
        <w:t>public</w:t>
      </w:r>
      <w:r>
        <w:rPr>
          <w:spacing w:val="-15"/>
        </w:rPr>
        <w:t xml:space="preserve"> </w:t>
      </w:r>
      <w:r>
        <w:t>IPersistentObject</w:t>
      </w:r>
    </w:p>
    <w:p>
      <w:pPr>
        <w:pStyle w:val="11"/>
        <w:spacing w:before="40"/>
        <w:ind w:left="2910"/>
      </w:pPr>
      <w:r>
        <w:rPr>
          <w:w w:val="98"/>
        </w:rPr>
        <w:t>{</w:t>
      </w:r>
    </w:p>
    <w:p>
      <w:pPr>
        <w:pStyle w:val="11"/>
        <w:spacing w:before="39"/>
        <w:ind w:left="2910"/>
      </w:pPr>
      <w:r>
        <w:pict>
          <v:group id="_x0000_s4148" o:spid="_x0000_s4148" o:spt="203" style="position:absolute;left:0pt;margin-left:376.2pt;margin-top:1.15pt;height:97.95pt;width:97.95pt;mso-position-horizontal-relative:page;z-index:251817984;mso-width-relative:page;mso-height-relative:page;" coordorigin="7525,23" coordsize="1959,1959">
            <o:lock v:ext="edit"/>
            <v:shape id="_x0000_s4149" o:spid="_x0000_s4149" style="position:absolute;left:7601;top:628;height:375;width:1277;" fillcolor="#959595" filled="t" stroked="f" coordorigin="7602,628" coordsize="1277,375" path="m8878,628l7602,628,7602,916,7602,1003,8878,1003,8878,916,8878,628xe">
              <v:path arrowok="t"/>
              <v:fill on="t" focussize="0,0"/>
              <v:stroke on="f"/>
              <v:imagedata o:title=""/>
              <o:lock v:ext="edit"/>
            </v:shape>
            <v:rect id="_x0000_s4150" o:spid="_x0000_s4150" o:spt="1" style="position:absolute;left:7531;top:556;height:360;width:1264;" fillcolor="#FFFFFF" filled="t" stroked="f" coordsize="21600,21600">
              <v:path/>
              <v:fill on="t" focussize="0,0"/>
              <v:stroke on="f"/>
              <v:imagedata o:title=""/>
              <o:lock v:ext="edit"/>
            </v:rect>
            <v:shape id="_x0000_s4151" o:spid="_x0000_s4151" style="position:absolute;left:7750;top:100;height:375;width:1733;" fillcolor="#959595" filled="t" stroked="f" coordorigin="7750,100" coordsize="1733,375" path="m9483,100l7750,100,7750,389,7750,475,9483,475,9483,389,9483,100xe">
              <v:path arrowok="t"/>
              <v:fill on="t" focussize="0,0"/>
              <v:stroke on="f"/>
              <v:imagedata o:title=""/>
              <o:lock v:ext="edit"/>
            </v:shape>
            <v:rect id="_x0000_s4152" o:spid="_x0000_s4152" o:spt="1" style="position:absolute;left:7681;top:29;height:359;width:1716;" fillcolor="#FFFFFF" filled="t" stroked="f" coordsize="21600,21600">
              <v:path/>
              <v:fill on="t" focussize="0,0"/>
              <v:stroke on="f"/>
              <v:imagedata o:title=""/>
              <o:lock v:ext="edit"/>
            </v:rect>
            <v:shape id="_x0000_s4153" o:spid="_x0000_s4153" style="position:absolute;left:8126;top:401;height:904;width:903;" filled="f" stroked="t" coordorigin="8127,401" coordsize="903,904" path="m8127,928l8127,1304,9030,1304,9030,401e">
              <v:path arrowok="t"/>
              <v:fill on="f" focussize="0,0"/>
              <v:stroke weight="0.627086614173228pt" color="#000000"/>
              <v:imagedata o:title=""/>
              <o:lock v:ext="edit"/>
            </v:shape>
            <v:rect id="_x0000_s4154" o:spid="_x0000_s4154" o:spt="1" style="position:absolute;left:8572;top:1305;height:227;width:13;" fillcolor="#000000" filled="t" stroked="f" coordsize="21600,21600">
              <v:path/>
              <v:fill on="t" focussize="0,0"/>
              <v:stroke on="f"/>
              <v:imagedata o:title=""/>
              <o:lock v:ext="edit"/>
            </v:rect>
            <v:shape id="_x0000_s4155" o:spid="_x0000_s4155" style="position:absolute;left:7980;top:1607;height:375;width:1349;" fillcolor="#959595" filled="t" stroked="f" coordorigin="7981,1607" coordsize="1349,375" path="m9330,1607l7981,1607,7981,1895,7981,1982,9330,1982,9330,1895,9330,1607xe">
              <v:path arrowok="t"/>
              <v:fill on="t" focussize="0,0"/>
              <v:stroke on="f"/>
              <v:imagedata o:title=""/>
              <o:lock v:ext="edit"/>
            </v:shape>
            <v:rect id="_x0000_s4156" o:spid="_x0000_s4156" o:spt="1" style="position:absolute;left:7907;top:1534;height:361;width:1340;" fillcolor="#FFFFFF" filled="t" stroked="f" coordsize="21600,21600">
              <v:path/>
              <v:fill on="t" focussize="0,0"/>
              <v:stroke on="f"/>
              <v:imagedata o:title=""/>
              <o:lock v:ext="edit"/>
            </v:rect>
            <v:rect id="_x0000_s4157" o:spid="_x0000_s4157" o:spt="1" style="position:absolute;left:7907;top:1534;height:361;width:1340;" filled="f" stroked="t" coordsize="21600,21600">
              <v:path/>
              <v:fill on="f" focussize="0,0"/>
              <v:stroke weight="0.627086614173228pt" color="#000000"/>
              <v:imagedata o:title=""/>
              <o:lock v:ext="edit"/>
            </v:rect>
            <v:shape id="_x0000_s4158" o:spid="_x0000_s4158" o:spt="202" type="#_x0000_t202" style="position:absolute;left:7907;top:1534;height:361;width:1340;" filled="f" stroked="t" coordsize="21600,21600">
              <v:path/>
              <v:fill on="f" focussize="0,0"/>
              <v:stroke weight="0.627086614173228pt" color="#000000"/>
              <v:imagedata o:title=""/>
              <o:lock v:ext="edit"/>
              <v:textbox inset="0mm,0mm,0mm,0mm">
                <w:txbxContent>
                  <w:p>
                    <w:pPr>
                      <w:spacing w:before="37"/>
                      <w:ind w:left="206" w:right="0" w:firstLine="0"/>
                      <w:jc w:val="left"/>
                      <w:rPr>
                        <w:rFonts w:ascii="Arial MT"/>
                        <w:sz w:val="20"/>
                      </w:rPr>
                    </w:pPr>
                    <w:r>
                      <w:rPr>
                        <w:rFonts w:ascii="Arial MT"/>
                        <w:sz w:val="20"/>
                      </w:rPr>
                      <w:t>FastString</w:t>
                    </w:r>
                  </w:p>
                </w:txbxContent>
              </v:textbox>
            </v:shape>
            <v:shape id="_x0000_s4159" o:spid="_x0000_s4159" o:spt="202" type="#_x0000_t202" style="position:absolute;left:7531;top:556;height:360;width:1264;" filled="f" stroked="t" coordsize="21600,21600">
              <v:path/>
              <v:fill on="f" focussize="0,0"/>
              <v:stroke weight="0.627086614173228pt" color="#000000"/>
              <v:imagedata o:title=""/>
              <o:lock v:ext="edit"/>
              <v:textbox inset="0mm,0mm,0mm,0mm">
                <w:txbxContent>
                  <w:p>
                    <w:pPr>
                      <w:spacing w:before="36"/>
                      <w:ind w:left="141" w:right="0" w:firstLine="0"/>
                      <w:jc w:val="left"/>
                      <w:rPr>
                        <w:rFonts w:ascii="Arial MT"/>
                        <w:sz w:val="20"/>
                      </w:rPr>
                    </w:pPr>
                    <w:r>
                      <w:rPr>
                        <w:rFonts w:ascii="Arial MT"/>
                        <w:sz w:val="20"/>
                      </w:rPr>
                      <w:t>IFastString</w:t>
                    </w:r>
                  </w:p>
                </w:txbxContent>
              </v:textbox>
            </v:shape>
            <v:shape id="_x0000_s4160" o:spid="_x0000_s4160" o:spt="202" type="#_x0000_t202" style="position:absolute;left:7681;top:29;height:359;width:1716;" filled="f" stroked="t" coordsize="21600,21600">
              <v:path/>
              <v:fill on="f" focussize="0,0"/>
              <v:stroke weight="0.627086614173228pt" color="#000000"/>
              <v:imagedata o:title=""/>
              <o:lock v:ext="edit"/>
              <v:textbox inset="0mm,0mm,0mm,0mm">
                <w:txbxContent>
                  <w:p>
                    <w:pPr>
                      <w:spacing w:before="35"/>
                      <w:ind w:left="91" w:right="0" w:firstLine="0"/>
                      <w:jc w:val="left"/>
                      <w:rPr>
                        <w:rFonts w:ascii="Arial MT"/>
                        <w:sz w:val="20"/>
                      </w:rPr>
                    </w:pPr>
                    <w:r>
                      <w:rPr>
                        <w:rFonts w:ascii="Arial MT"/>
                        <w:sz w:val="20"/>
                      </w:rPr>
                      <w:t>IPersistentObject</w:t>
                    </w:r>
                  </w:p>
                </w:txbxContent>
              </v:textbox>
            </v:shape>
          </v:group>
        </w:pict>
      </w:r>
      <w:r>
        <w:t>private:</w:t>
      </w:r>
    </w:p>
    <w:p>
      <w:pPr>
        <w:pStyle w:val="11"/>
        <w:spacing w:before="40" w:line="292" w:lineRule="auto"/>
        <w:ind w:left="3073" w:right="3938"/>
      </w:pPr>
      <w:r>
        <w:t>int m_cch; // count of characters</w:t>
      </w:r>
      <w:r>
        <w:rPr>
          <w:spacing w:val="-94"/>
        </w:rPr>
        <w:t xml:space="preserve"> </w:t>
      </w:r>
      <w:r>
        <w:t>char</w:t>
      </w:r>
      <w:r>
        <w:rPr>
          <w:spacing w:val="-1"/>
        </w:rPr>
        <w:t xml:space="preserve"> </w:t>
      </w:r>
      <w:r>
        <w:t>*m_psz;</w:t>
      </w:r>
    </w:p>
    <w:p>
      <w:pPr>
        <w:pStyle w:val="11"/>
        <w:spacing w:line="181" w:lineRule="exact"/>
        <w:ind w:left="2910"/>
      </w:pPr>
      <w:r>
        <w:t>public:</w:t>
      </w:r>
    </w:p>
    <w:p>
      <w:pPr>
        <w:pStyle w:val="11"/>
        <w:spacing w:before="40"/>
        <w:ind w:left="3073"/>
      </w:pPr>
      <w:r>
        <w:t>FastString(const</w:t>
      </w:r>
      <w:r>
        <w:rPr>
          <w:spacing w:val="-10"/>
        </w:rPr>
        <w:t xml:space="preserve"> </w:t>
      </w:r>
      <w:r>
        <w:t>char</w:t>
      </w:r>
      <w:r>
        <w:rPr>
          <w:spacing w:val="-10"/>
        </w:rPr>
        <w:t xml:space="preserve"> </w:t>
      </w:r>
      <w:r>
        <w:t>*psz);</w:t>
      </w:r>
    </w:p>
    <w:p>
      <w:pPr>
        <w:pStyle w:val="11"/>
        <w:spacing w:before="39"/>
        <w:ind w:left="3073"/>
      </w:pPr>
      <w:r>
        <w:t>~FastString(void);</w:t>
      </w:r>
    </w:p>
    <w:p>
      <w:pPr>
        <w:pStyle w:val="11"/>
        <w:rPr>
          <w:sz w:val="23"/>
        </w:rPr>
      </w:pPr>
    </w:p>
    <w:p>
      <w:pPr>
        <w:pStyle w:val="11"/>
        <w:ind w:left="3073"/>
      </w:pPr>
      <w:r>
        <w:t>//</w:t>
      </w:r>
      <w:r>
        <w:rPr>
          <w:spacing w:val="-6"/>
        </w:rPr>
        <w:t xml:space="preserve"> </w:t>
      </w:r>
      <w:r>
        <w:t>common</w:t>
      </w:r>
      <w:r>
        <w:rPr>
          <w:spacing w:val="-6"/>
        </w:rPr>
        <w:t xml:space="preserve"> </w:t>
      </w:r>
      <w:r>
        <w:t>methods</w:t>
      </w:r>
    </w:p>
    <w:p>
      <w:pPr>
        <w:pStyle w:val="11"/>
        <w:spacing w:before="39"/>
        <w:ind w:left="3073"/>
      </w:pPr>
      <w:r>
        <w:t>void</w:t>
      </w:r>
      <w:r>
        <w:rPr>
          <w:spacing w:val="-7"/>
        </w:rPr>
        <w:t xml:space="preserve"> </w:t>
      </w:r>
      <w:r>
        <w:t>Delete(void);</w:t>
      </w:r>
      <w:r>
        <w:rPr>
          <w:spacing w:val="-7"/>
        </w:rPr>
        <w:t xml:space="preserve"> </w:t>
      </w:r>
      <w:r>
        <w:t>//</w:t>
      </w:r>
      <w:r>
        <w:rPr>
          <w:spacing w:val="-7"/>
        </w:rPr>
        <w:t xml:space="preserve"> </w:t>
      </w:r>
      <w:r>
        <w:t>deletes</w:t>
      </w:r>
      <w:r>
        <w:rPr>
          <w:spacing w:val="-6"/>
        </w:rPr>
        <w:t xml:space="preserve"> </w:t>
      </w:r>
      <w:r>
        <w:t>this</w:t>
      </w:r>
      <w:r>
        <w:rPr>
          <w:spacing w:val="-7"/>
        </w:rPr>
        <w:t xml:space="preserve"> </w:t>
      </w:r>
      <w:r>
        <w:t>instance</w:t>
      </w:r>
    </w:p>
    <w:p>
      <w:pPr>
        <w:pStyle w:val="11"/>
        <w:rPr>
          <w:sz w:val="23"/>
        </w:rPr>
      </w:pPr>
    </w:p>
    <w:p>
      <w:pPr>
        <w:pStyle w:val="11"/>
        <w:ind w:left="3073"/>
      </w:pPr>
      <w:r>
        <w:t>//</w:t>
      </w:r>
      <w:r>
        <w:rPr>
          <w:spacing w:val="-8"/>
        </w:rPr>
        <w:t xml:space="preserve"> </w:t>
      </w:r>
      <w:r>
        <w:t>IFastString</w:t>
      </w:r>
      <w:r>
        <w:rPr>
          <w:spacing w:val="-8"/>
        </w:rPr>
        <w:t xml:space="preserve"> </w:t>
      </w:r>
      <w:r>
        <w:t>methods</w:t>
      </w:r>
    </w:p>
    <w:p>
      <w:pPr>
        <w:pStyle w:val="11"/>
        <w:spacing w:before="40" w:line="292" w:lineRule="auto"/>
        <w:ind w:left="3073" w:right="2306"/>
      </w:pPr>
      <w:r>
        <w:t>int Length(void) const; // returns # of characters</w:t>
      </w:r>
      <w:r>
        <w:rPr>
          <w:spacing w:val="-94"/>
        </w:rPr>
        <w:t xml:space="preserve"> </w:t>
      </w:r>
      <w:r>
        <w:t>int</w:t>
      </w:r>
      <w:r>
        <w:rPr>
          <w:spacing w:val="-6"/>
        </w:rPr>
        <w:t xml:space="preserve"> </w:t>
      </w:r>
      <w:r>
        <w:t>Find(const</w:t>
      </w:r>
      <w:r>
        <w:rPr>
          <w:spacing w:val="-6"/>
        </w:rPr>
        <w:t xml:space="preserve"> </w:t>
      </w:r>
      <w:r>
        <w:t>char</w:t>
      </w:r>
      <w:r>
        <w:rPr>
          <w:spacing w:val="-5"/>
        </w:rPr>
        <w:t xml:space="preserve"> </w:t>
      </w:r>
      <w:r>
        <w:t>*psz)</w:t>
      </w:r>
      <w:r>
        <w:rPr>
          <w:spacing w:val="-6"/>
        </w:rPr>
        <w:t xml:space="preserve"> </w:t>
      </w:r>
      <w:r>
        <w:t>const;</w:t>
      </w:r>
      <w:r>
        <w:rPr>
          <w:spacing w:val="-6"/>
        </w:rPr>
        <w:t xml:space="preserve"> </w:t>
      </w:r>
      <w:r>
        <w:t>//</w:t>
      </w:r>
      <w:r>
        <w:rPr>
          <w:spacing w:val="-5"/>
        </w:rPr>
        <w:t xml:space="preserve"> </w:t>
      </w:r>
      <w:r>
        <w:t>returns</w:t>
      </w:r>
      <w:r>
        <w:rPr>
          <w:spacing w:val="-6"/>
        </w:rPr>
        <w:t xml:space="preserve"> </w:t>
      </w:r>
      <w:r>
        <w:t>offset</w:t>
      </w:r>
    </w:p>
    <w:p>
      <w:pPr>
        <w:pStyle w:val="11"/>
        <w:spacing w:before="5"/>
        <w:rPr>
          <w:sz w:val="19"/>
        </w:rPr>
      </w:pPr>
    </w:p>
    <w:p>
      <w:pPr>
        <w:pStyle w:val="11"/>
        <w:ind w:left="3073"/>
      </w:pPr>
      <w:r>
        <w:t>//</w:t>
      </w:r>
      <w:r>
        <w:rPr>
          <w:spacing w:val="-10"/>
        </w:rPr>
        <w:t xml:space="preserve"> </w:t>
      </w:r>
      <w:r>
        <w:t>IPersistentObject</w:t>
      </w:r>
      <w:r>
        <w:rPr>
          <w:spacing w:val="-10"/>
        </w:rPr>
        <w:t xml:space="preserve"> </w:t>
      </w:r>
      <w:r>
        <w:t>methods</w:t>
      </w:r>
    </w:p>
    <w:p>
      <w:pPr>
        <w:pStyle w:val="11"/>
        <w:spacing w:before="39" w:line="292" w:lineRule="auto"/>
        <w:ind w:left="3073" w:right="3746"/>
      </w:pPr>
      <w:r>
        <w:t>bool Load(const char *pszFileName);</w:t>
      </w:r>
      <w:r>
        <w:rPr>
          <w:spacing w:val="-94"/>
        </w:rPr>
        <w:t xml:space="preserve"> </w:t>
      </w:r>
      <w:r>
        <w:t>bool</w:t>
      </w:r>
      <w:r>
        <w:rPr>
          <w:spacing w:val="-10"/>
        </w:rPr>
        <w:t xml:space="preserve"> </w:t>
      </w:r>
      <w:r>
        <w:t>Save(const</w:t>
      </w:r>
      <w:r>
        <w:rPr>
          <w:spacing w:val="-9"/>
        </w:rPr>
        <w:t xml:space="preserve"> </w:t>
      </w:r>
      <w:r>
        <w:t>char</w:t>
      </w:r>
      <w:r>
        <w:rPr>
          <w:spacing w:val="-9"/>
        </w:rPr>
        <w:t xml:space="preserve"> </w:t>
      </w:r>
      <w:r>
        <w:t>*pszFileName);</w:t>
      </w:r>
    </w:p>
    <w:p>
      <w:pPr>
        <w:pStyle w:val="11"/>
        <w:spacing w:line="181" w:lineRule="exact"/>
        <w:ind w:left="2910"/>
      </w:pPr>
      <w:r>
        <w:t>};</w:t>
      </w:r>
    </w:p>
    <w:p>
      <w:pPr>
        <w:pStyle w:val="11"/>
        <w:rPr>
          <w:sz w:val="18"/>
        </w:rPr>
      </w:pPr>
    </w:p>
    <w:p>
      <w:pPr>
        <w:pStyle w:val="11"/>
        <w:spacing w:before="7"/>
        <w:rPr>
          <w:sz w:val="21"/>
        </w:rPr>
      </w:pPr>
    </w:p>
    <w:p>
      <w:pPr>
        <w:spacing w:before="0" w:line="374" w:lineRule="auto"/>
        <w:ind w:left="2627" w:right="1155" w:hanging="1"/>
        <w:jc w:val="both"/>
        <w:rPr>
          <w:rFonts w:hint="eastAsia" w:ascii="宋体" w:eastAsia="宋体"/>
          <w:sz w:val="18"/>
        </w:rPr>
      </w:pPr>
      <w:r>
        <w:rPr>
          <w:rFonts w:hint="eastAsia" w:ascii="宋体" w:eastAsia="宋体"/>
          <w:spacing w:val="3"/>
          <w:sz w:val="18"/>
        </w:rPr>
        <w:t xml:space="preserve">當 </w:t>
      </w:r>
      <w:r>
        <w:rPr>
          <w:rFonts w:ascii="Times New Roman" w:eastAsia="Times New Roman"/>
          <w:sz w:val="18"/>
        </w:rPr>
        <w:t>client</w:t>
      </w:r>
      <w:r>
        <w:rPr>
          <w:rFonts w:ascii="Times New Roman" w:eastAsia="Times New Roman"/>
          <w:spacing w:val="11"/>
          <w:sz w:val="18"/>
        </w:rPr>
        <w:t xml:space="preserve"> </w:t>
      </w:r>
      <w:r>
        <w:rPr>
          <w:rFonts w:hint="eastAsia" w:ascii="宋体" w:eastAsia="宋体"/>
          <w:spacing w:val="31"/>
          <w:sz w:val="18"/>
        </w:rPr>
        <w:t xml:space="preserve">端在程式進行之中面對一個 </w:t>
      </w:r>
      <w:r>
        <w:rPr>
          <w:rFonts w:ascii="Times New Roman" w:eastAsia="Times New Roman"/>
          <w:i/>
          <w:sz w:val="18"/>
        </w:rPr>
        <w:t>IFastString</w:t>
      </w:r>
      <w:r>
        <w:rPr>
          <w:rFonts w:ascii="Times New Roman" w:eastAsia="Times New Roman"/>
          <w:sz w:val="18"/>
        </w:rPr>
        <w:t>*</w:t>
      </w:r>
      <w:r>
        <w:rPr>
          <w:rFonts w:ascii="Times New Roman" w:eastAsia="Times New Roman"/>
          <w:spacing w:val="3"/>
          <w:sz w:val="18"/>
        </w:rPr>
        <w:t xml:space="preserve"> </w:t>
      </w:r>
      <w:r>
        <w:rPr>
          <w:rFonts w:hint="eastAsia" w:ascii="宋体" w:eastAsia="宋体"/>
          <w:spacing w:val="15"/>
          <w:sz w:val="18"/>
        </w:rPr>
        <w:t>指標時， 必須使用</w:t>
      </w:r>
      <w:r>
        <w:rPr>
          <w:rFonts w:ascii="Times New Roman" w:eastAsia="Times New Roman"/>
          <w:i/>
          <w:sz w:val="18"/>
        </w:rPr>
        <w:t>dynamic</w:t>
      </w:r>
      <w:r>
        <w:rPr>
          <w:rFonts w:ascii="Times New Roman" w:eastAsia="Times New Roman"/>
          <w:sz w:val="18"/>
        </w:rPr>
        <w:t>_</w:t>
      </w:r>
      <w:r>
        <w:rPr>
          <w:rFonts w:ascii="Times New Roman" w:eastAsia="Times New Roman"/>
          <w:i/>
          <w:sz w:val="18"/>
        </w:rPr>
        <w:t>cast</w:t>
      </w:r>
      <w:r>
        <w:rPr>
          <w:rFonts w:ascii="Times New Roman" w:eastAsia="Times New Roman"/>
          <w:i/>
          <w:spacing w:val="28"/>
          <w:sz w:val="18"/>
        </w:rPr>
        <w:t xml:space="preserve"> </w:t>
      </w:r>
      <w:r>
        <w:rPr>
          <w:rFonts w:hint="eastAsia" w:ascii="宋体" w:eastAsia="宋体"/>
          <w:spacing w:val="-14"/>
          <w:sz w:val="18"/>
        </w:rPr>
        <w:t xml:space="preserve">運 算 子 </w:t>
      </w:r>
      <w:r>
        <w:rPr>
          <w:rFonts w:hint="eastAsia" w:ascii="宋体" w:eastAsia="宋体"/>
          <w:sz w:val="18"/>
        </w:rPr>
        <w:t>（</w:t>
      </w:r>
      <w:r>
        <w:rPr>
          <w:rFonts w:hint="eastAsia" w:ascii="宋体" w:eastAsia="宋体"/>
          <w:spacing w:val="-25"/>
          <w:sz w:val="18"/>
        </w:rPr>
        <w:t xml:space="preserve"> </w:t>
      </w:r>
      <w:r>
        <w:rPr>
          <w:rFonts w:hint="eastAsia" w:ascii="宋体" w:eastAsia="宋体"/>
          <w:color w:val="FF0000"/>
          <w:spacing w:val="-15"/>
          <w:sz w:val="18"/>
        </w:rPr>
        <w:t xml:space="preserve">第 ３ 章 </w:t>
      </w:r>
      <w:r>
        <w:rPr>
          <w:rFonts w:hint="eastAsia" w:ascii="宋体" w:eastAsia="宋体"/>
          <w:sz w:val="18"/>
        </w:rPr>
        <w:t>）</w:t>
      </w:r>
      <w:r>
        <w:rPr>
          <w:rFonts w:hint="eastAsia" w:ascii="宋体" w:eastAsia="宋体"/>
          <w:spacing w:val="-23"/>
          <w:sz w:val="18"/>
        </w:rPr>
        <w:t xml:space="preserve"> 判 斷 是 否 能 夠 安 全 地 將 它 轉 型 為</w:t>
      </w:r>
      <w:r>
        <w:rPr>
          <w:rFonts w:ascii="Times New Roman" w:eastAsia="Times New Roman"/>
          <w:i/>
          <w:sz w:val="18"/>
        </w:rPr>
        <w:t>IPersistentObject</w:t>
      </w:r>
      <w:r>
        <w:rPr>
          <w:rFonts w:ascii="Times New Roman" w:eastAsia="Times New Roman"/>
          <w:sz w:val="18"/>
        </w:rPr>
        <w:t>*</w:t>
      </w:r>
      <w:r>
        <w:rPr>
          <w:rFonts w:hint="eastAsia" w:ascii="宋体" w:eastAsia="宋体"/>
          <w:spacing w:val="-1"/>
          <w:sz w:val="18"/>
        </w:rPr>
        <w:t xml:space="preserve">，然後才能安心使用 </w:t>
      </w:r>
      <w:r>
        <w:rPr>
          <w:rFonts w:ascii="Times New Roman" w:eastAsia="Times New Roman"/>
          <w:i/>
          <w:sz w:val="18"/>
        </w:rPr>
        <w:t>Load</w:t>
      </w:r>
      <w:r>
        <w:rPr>
          <w:rFonts w:ascii="Times New Roman" w:eastAsia="Times New Roman"/>
          <w:i/>
          <w:spacing w:val="10"/>
          <w:sz w:val="18"/>
        </w:rPr>
        <w:t xml:space="preserve">() </w:t>
      </w:r>
      <w:r>
        <w:rPr>
          <w:rFonts w:hint="eastAsia" w:ascii="宋体" w:eastAsia="宋体"/>
          <w:spacing w:val="-4"/>
          <w:sz w:val="18"/>
        </w:rPr>
        <w:t xml:space="preserve">和 </w:t>
      </w:r>
      <w:r>
        <w:rPr>
          <w:rFonts w:ascii="Times New Roman" w:eastAsia="Times New Roman"/>
          <w:i/>
          <w:sz w:val="18"/>
        </w:rPr>
        <w:t>Save(</w:t>
      </w:r>
      <w:r>
        <w:rPr>
          <w:rFonts w:ascii="Times New Roman" w:eastAsia="Times New Roman"/>
          <w:i/>
          <w:spacing w:val="15"/>
          <w:sz w:val="18"/>
        </w:rPr>
        <w:t xml:space="preserve">) </w:t>
      </w:r>
      <w:r>
        <w:rPr>
          <w:rFonts w:hint="eastAsia" w:ascii="宋体" w:eastAsia="宋体"/>
          <w:sz w:val="18"/>
        </w:rPr>
        <w:t>兩函式（注意：這是所謂的橫向轉型，</w:t>
      </w:r>
      <w:r>
        <w:rPr>
          <w:rFonts w:hint="eastAsia" w:ascii="宋体" w:eastAsia="宋体"/>
          <w:color w:val="FF0000"/>
          <w:spacing w:val="14"/>
          <w:sz w:val="18"/>
        </w:rPr>
        <w:t>第３章</w:t>
      </w:r>
      <w:r>
        <w:rPr>
          <w:rFonts w:ascii="Times New Roman" w:eastAsia="Times New Roman"/>
          <w:color w:val="FF0000"/>
          <w:sz w:val="18"/>
        </w:rPr>
        <w:t>p.177</w:t>
      </w:r>
      <w:r>
        <w:rPr>
          <w:rFonts w:ascii="Times New Roman" w:eastAsia="Times New Roman"/>
          <w:color w:val="FF0000"/>
          <w:spacing w:val="-2"/>
          <w:sz w:val="18"/>
        </w:rPr>
        <w:t xml:space="preserve"> </w:t>
      </w:r>
      <w:r>
        <w:rPr>
          <w:rFonts w:hint="eastAsia" w:ascii="宋体" w:eastAsia="宋体"/>
          <w:sz w:val="18"/>
        </w:rPr>
        <w:t>提過）：</w:t>
      </w:r>
    </w:p>
    <w:p>
      <w:pPr>
        <w:pStyle w:val="11"/>
        <w:spacing w:before="149"/>
        <w:ind w:left="2910"/>
      </w:pPr>
      <w:r>
        <w:t>bool</w:t>
      </w:r>
      <w:r>
        <w:rPr>
          <w:spacing w:val="-8"/>
        </w:rPr>
        <w:t xml:space="preserve"> </w:t>
      </w:r>
      <w:r>
        <w:t>Func(IFastString</w:t>
      </w:r>
      <w:r>
        <w:rPr>
          <w:spacing w:val="-7"/>
        </w:rPr>
        <w:t xml:space="preserve"> </w:t>
      </w:r>
      <w:r>
        <w:t>*pfs,</w:t>
      </w:r>
      <w:r>
        <w:rPr>
          <w:spacing w:val="-7"/>
        </w:rPr>
        <w:t xml:space="preserve"> </w:t>
      </w:r>
      <w:r>
        <w:t>const</w:t>
      </w:r>
      <w:r>
        <w:rPr>
          <w:spacing w:val="-7"/>
        </w:rPr>
        <w:t xml:space="preserve"> </w:t>
      </w:r>
      <w:r>
        <w:t>char</w:t>
      </w:r>
      <w:r>
        <w:rPr>
          <w:spacing w:val="-8"/>
        </w:rPr>
        <w:t xml:space="preserve"> </w:t>
      </w:r>
      <w:r>
        <w:t>*pszFN)</w:t>
      </w:r>
    </w:p>
    <w:p>
      <w:pPr>
        <w:pStyle w:val="11"/>
        <w:spacing w:before="39"/>
        <w:ind w:left="2910"/>
      </w:pPr>
      <w:r>
        <w:rPr>
          <w:w w:val="98"/>
        </w:rPr>
        <w:t>{</w:t>
      </w:r>
    </w:p>
    <w:p>
      <w:pPr>
        <w:pStyle w:val="11"/>
        <w:spacing w:before="40" w:line="292" w:lineRule="auto"/>
        <w:ind w:left="3073" w:right="3968"/>
      </w:pPr>
      <w:r>
        <w:pict>
          <v:shape id="_x0000_s4161" o:spid="_x0000_s4161" style="position:absolute;left:0pt;margin-left:146.05pt;margin-top:10.8pt;height:22.1pt;width:309.15pt;mso-position-horizontal-relative:page;z-index:-251411456;mso-width-relative:page;mso-height-relative:page;" fillcolor="#E4E4E4" filled="t" stroked="f" coordorigin="2922,216" coordsize="6183,442" path="m9104,437l2922,437,2922,658,9104,658,9104,437xm9104,216l2922,216,2922,437,9104,437,9104,216xe">
            <v:path arrowok="t"/>
            <v:fill on="t" focussize="0,0"/>
            <v:stroke on="f"/>
            <v:imagedata o:title=""/>
            <o:lock v:ext="edit"/>
          </v:shape>
        </w:pict>
      </w:r>
      <w:r>
        <w:t>bool bResult = false;</w:t>
      </w:r>
      <w:r>
        <w:rPr>
          <w:spacing w:val="1"/>
        </w:rPr>
        <w:t xml:space="preserve"> </w:t>
      </w:r>
      <w:r>
        <w:t>IPersistentObject</w:t>
      </w:r>
      <w:r>
        <w:rPr>
          <w:spacing w:val="-10"/>
        </w:rPr>
        <w:t xml:space="preserve"> </w:t>
      </w:r>
      <w:r>
        <w:t>*ppo</w:t>
      </w:r>
      <w:r>
        <w:rPr>
          <w:spacing w:val="-9"/>
        </w:rPr>
        <w:t xml:space="preserve"> </w:t>
      </w:r>
      <w:r>
        <w:t>=</w:t>
      </w:r>
    </w:p>
    <w:p>
      <w:pPr>
        <w:pStyle w:val="11"/>
        <w:spacing w:line="292" w:lineRule="auto"/>
        <w:ind w:left="3073" w:right="1664" w:firstLine="898"/>
      </w:pPr>
      <w:r>
        <w:rPr>
          <w:w w:val="95"/>
        </w:rPr>
        <w:t>dynamic_cast&lt;IPersistentObject*&gt;(pfs);</w:t>
      </w:r>
      <w:r>
        <w:rPr>
          <w:spacing w:val="1"/>
          <w:w w:val="95"/>
        </w:rPr>
        <w:t xml:space="preserve"> </w:t>
      </w:r>
      <w:r>
        <w:t>assert(ppo);</w:t>
      </w:r>
    </w:p>
    <w:p>
      <w:pPr>
        <w:pStyle w:val="11"/>
        <w:tabs>
          <w:tab w:val="left" w:pos="9063"/>
        </w:tabs>
        <w:spacing w:line="181" w:lineRule="exact"/>
        <w:ind w:left="2881"/>
      </w:pPr>
      <w:r>
        <w:rPr>
          <w:rFonts w:ascii="Times New Roman"/>
          <w:w w:val="98"/>
          <w:shd w:val="clear" w:color="auto" w:fill="E4E4E4"/>
        </w:rPr>
        <w:t xml:space="preserve"> </w:t>
      </w:r>
      <w:r>
        <w:rPr>
          <w:rFonts w:ascii="Times New Roman"/>
          <w:shd w:val="clear" w:color="auto" w:fill="E4E4E4"/>
        </w:rPr>
        <w:t xml:space="preserve">   </w:t>
      </w:r>
      <w:r>
        <w:rPr>
          <w:rFonts w:ascii="Times New Roman"/>
          <w:spacing w:val="-8"/>
          <w:shd w:val="clear" w:color="auto" w:fill="E4E4E4"/>
        </w:rPr>
        <w:t xml:space="preserve"> </w:t>
      </w:r>
      <w:r>
        <w:rPr>
          <w:shd w:val="clear" w:color="auto" w:fill="E4E4E4"/>
        </w:rPr>
        <w:t>return</w:t>
      </w:r>
      <w:r>
        <w:rPr>
          <w:spacing w:val="-15"/>
          <w:shd w:val="clear" w:color="auto" w:fill="E4E4E4"/>
        </w:rPr>
        <w:t xml:space="preserve"> </w:t>
      </w:r>
      <w:r>
        <w:rPr>
          <w:shd w:val="clear" w:color="auto" w:fill="E4E4E4"/>
        </w:rPr>
        <w:t>ppo-&gt;Save(pszFN);</w:t>
      </w:r>
      <w:r>
        <w:rPr>
          <w:shd w:val="clear" w:color="auto" w:fill="E4E4E4"/>
        </w:rPr>
        <w:tab/>
      </w:r>
    </w:p>
    <w:p>
      <w:pPr>
        <w:pStyle w:val="11"/>
        <w:spacing w:before="39"/>
        <w:ind w:left="2910"/>
      </w:pPr>
      <w:r>
        <w:rPr>
          <w:w w:val="98"/>
        </w:rPr>
        <w:t>}</w:t>
      </w:r>
    </w:p>
    <w:p>
      <w:pPr>
        <w:pStyle w:val="11"/>
        <w:rPr>
          <w:sz w:val="20"/>
        </w:rPr>
      </w:pPr>
    </w:p>
    <w:p>
      <w:pPr>
        <w:pStyle w:val="11"/>
        <w:spacing w:before="1"/>
        <w:rPr>
          <w:sz w:val="24"/>
        </w:rPr>
      </w:pPr>
    </w:p>
    <w:p>
      <w:pPr>
        <w:pStyle w:val="5"/>
        <w:ind w:left="0" w:right="390"/>
        <w:jc w:val="right"/>
      </w:pPr>
      <w:r>
        <w:t>323</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4162" o:spid="_x0000_s4162" o:spt="1" style="position:absolute;left:0pt;margin-left:131.9pt;margin-top:18.85pt;height:0.7pt;width:323pt;mso-position-horizontal-relative:page;mso-wrap-distance-bottom:0pt;mso-wrap-distance-top:0pt;z-index:-251123712;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rPr>
          <w:rFonts w:ascii="宋体"/>
          <w:sz w:val="20"/>
        </w:rPr>
      </w:pPr>
    </w:p>
    <w:p>
      <w:pPr>
        <w:pStyle w:val="11"/>
        <w:spacing w:before="3"/>
        <w:rPr>
          <w:rFonts w:ascii="宋体"/>
        </w:rPr>
      </w:pPr>
    </w:p>
    <w:p>
      <w:pPr>
        <w:spacing w:before="83" w:line="374" w:lineRule="auto"/>
        <w:ind w:left="2627" w:right="1153" w:firstLine="0"/>
        <w:jc w:val="both"/>
        <w:rPr>
          <w:rFonts w:hint="eastAsia" w:ascii="宋体" w:eastAsia="宋体"/>
          <w:sz w:val="18"/>
        </w:rPr>
      </w:pPr>
      <w:r>
        <w:rPr>
          <w:rFonts w:hint="eastAsia" w:ascii="宋体" w:eastAsia="宋体"/>
          <w:spacing w:val="1"/>
          <w:sz w:val="18"/>
        </w:rPr>
        <w:t xml:space="preserve">我們在這裡體驗了 </w:t>
      </w:r>
      <w:r>
        <w:rPr>
          <w:rFonts w:ascii="Times New Roman" w:eastAsia="Times New Roman"/>
          <w:i/>
          <w:sz w:val="18"/>
        </w:rPr>
        <w:t>dynamic</w:t>
      </w:r>
      <w:r>
        <w:rPr>
          <w:rFonts w:ascii="Times New Roman" w:eastAsia="Times New Roman"/>
          <w:sz w:val="18"/>
        </w:rPr>
        <w:t>_</w:t>
      </w:r>
      <w:r>
        <w:rPr>
          <w:rFonts w:ascii="Times New Roman" w:eastAsia="Times New Roman"/>
          <w:i/>
          <w:sz w:val="18"/>
        </w:rPr>
        <w:t>cast</w:t>
      </w:r>
      <w:r>
        <w:rPr>
          <w:rFonts w:ascii="Times New Roman" w:eastAsia="Times New Roman"/>
          <w:i/>
          <w:spacing w:val="9"/>
          <w:sz w:val="18"/>
        </w:rPr>
        <w:t xml:space="preserve"> </w:t>
      </w:r>
      <w:r>
        <w:rPr>
          <w:rFonts w:hint="eastAsia" w:ascii="宋体" w:eastAsia="宋体"/>
          <w:spacing w:val="1"/>
          <w:sz w:val="18"/>
        </w:rPr>
        <w:t xml:space="preserve">運算子的甜頭。然而對於 </w:t>
      </w:r>
      <w:r>
        <w:rPr>
          <w:rFonts w:ascii="Times New Roman" w:eastAsia="Times New Roman"/>
          <w:sz w:val="18"/>
        </w:rPr>
        <w:t>components</w:t>
      </w:r>
      <w:r>
        <w:rPr>
          <w:rFonts w:ascii="Times New Roman" w:eastAsia="Times New Roman"/>
          <w:spacing w:val="8"/>
          <w:sz w:val="18"/>
        </w:rPr>
        <w:t xml:space="preserve"> </w:t>
      </w:r>
      <w:r>
        <w:rPr>
          <w:rFonts w:hint="eastAsia" w:ascii="宋体" w:eastAsia="宋体"/>
          <w:sz w:val="18"/>
        </w:rPr>
        <w:t>而言，這</w:t>
      </w:r>
      <w:r>
        <w:rPr>
          <w:rFonts w:hint="eastAsia" w:ascii="宋体" w:eastAsia="宋体"/>
          <w:spacing w:val="-1"/>
          <w:sz w:val="18"/>
        </w:rPr>
        <w:t xml:space="preserve">個甜頭猶如包了糖衣的毒藥，因為 </w:t>
      </w:r>
      <w:r>
        <w:rPr>
          <w:rFonts w:ascii="Times New Roman" w:eastAsia="Times New Roman"/>
          <w:i/>
          <w:sz w:val="18"/>
        </w:rPr>
        <w:t>dynamic</w:t>
      </w:r>
      <w:r>
        <w:rPr>
          <w:rFonts w:ascii="Times New Roman" w:eastAsia="Times New Roman"/>
          <w:sz w:val="18"/>
        </w:rPr>
        <w:t>_</w:t>
      </w:r>
      <w:r>
        <w:rPr>
          <w:rFonts w:ascii="Times New Roman" w:eastAsia="Times New Roman"/>
          <w:i/>
          <w:sz w:val="18"/>
        </w:rPr>
        <w:t>cast</w:t>
      </w:r>
      <w:r>
        <w:rPr>
          <w:rFonts w:ascii="Times New Roman" w:eastAsia="Times New Roman"/>
          <w:i/>
          <w:spacing w:val="29"/>
          <w:sz w:val="18"/>
        </w:rPr>
        <w:t xml:space="preserve"> </w:t>
      </w:r>
      <w:r>
        <w:rPr>
          <w:rFonts w:hint="eastAsia" w:ascii="宋体" w:eastAsia="宋体"/>
          <w:spacing w:val="-5"/>
          <w:sz w:val="18"/>
        </w:rPr>
        <w:t xml:space="preserve">屬於 </w:t>
      </w:r>
      <w:r>
        <w:rPr>
          <w:rFonts w:ascii="Times New Roman" w:eastAsia="Times New Roman"/>
          <w:sz w:val="18"/>
        </w:rPr>
        <w:t>RTTI</w:t>
      </w:r>
      <w:r>
        <w:rPr>
          <w:rFonts w:ascii="Times New Roman" w:eastAsia="Times New Roman"/>
          <w:spacing w:val="21"/>
          <w:sz w:val="18"/>
        </w:rPr>
        <w:t xml:space="preserve"> </w:t>
      </w:r>
      <w:r>
        <w:rPr>
          <w:rFonts w:hint="eastAsia" w:ascii="宋体" w:eastAsia="宋体"/>
          <w:sz w:val="18"/>
        </w:rPr>
        <w:t xml:space="preserve">的機能之一，而 </w:t>
      </w:r>
      <w:r>
        <w:rPr>
          <w:rFonts w:ascii="Times New Roman" w:eastAsia="Times New Roman"/>
          <w:sz w:val="18"/>
        </w:rPr>
        <w:t>C++</w:t>
      </w:r>
      <w:r>
        <w:rPr>
          <w:rFonts w:ascii="Times New Roman" w:eastAsia="Times New Roman"/>
          <w:spacing w:val="-43"/>
          <w:sz w:val="18"/>
        </w:rPr>
        <w:t xml:space="preserve"> </w:t>
      </w:r>
      <w:r>
        <w:rPr>
          <w:rFonts w:ascii="Times New Roman" w:eastAsia="Times New Roman"/>
          <w:sz w:val="18"/>
        </w:rPr>
        <w:t>Standard</w:t>
      </w:r>
      <w:r>
        <w:rPr>
          <w:rFonts w:ascii="Times New Roman" w:eastAsia="Times New Roman"/>
          <w:spacing w:val="4"/>
          <w:sz w:val="18"/>
        </w:rPr>
        <w:t xml:space="preserve"> </w:t>
      </w:r>
      <w:r>
        <w:rPr>
          <w:rFonts w:hint="eastAsia" w:ascii="宋体" w:eastAsia="宋体"/>
          <w:spacing w:val="1"/>
          <w:sz w:val="18"/>
        </w:rPr>
        <w:t xml:space="preserve">只規範了 </w:t>
      </w:r>
      <w:r>
        <w:rPr>
          <w:rFonts w:ascii="Times New Roman" w:eastAsia="Times New Roman"/>
          <w:sz w:val="18"/>
        </w:rPr>
        <w:t>RTTI</w:t>
      </w:r>
      <w:r>
        <w:rPr>
          <w:rFonts w:ascii="Times New Roman" w:eastAsia="Times New Roman"/>
          <w:spacing w:val="40"/>
          <w:sz w:val="18"/>
        </w:rPr>
        <w:t xml:space="preserve"> </w:t>
      </w:r>
      <w:r>
        <w:rPr>
          <w:rFonts w:hint="eastAsia" w:ascii="宋体" w:eastAsia="宋体"/>
          <w:sz w:val="18"/>
        </w:rPr>
        <w:t xml:space="preserve">的語法和語意，並未規範 </w:t>
      </w:r>
      <w:r>
        <w:rPr>
          <w:rFonts w:ascii="Times New Roman" w:eastAsia="Times New Roman"/>
          <w:sz w:val="18"/>
        </w:rPr>
        <w:t>RTTI</w:t>
      </w:r>
      <w:r>
        <w:rPr>
          <w:rFonts w:ascii="Times New Roman" w:eastAsia="Times New Roman"/>
          <w:spacing w:val="40"/>
          <w:sz w:val="18"/>
        </w:rPr>
        <w:t xml:space="preserve"> </w:t>
      </w:r>
      <w:r>
        <w:rPr>
          <w:rFonts w:hint="eastAsia" w:ascii="宋体" w:eastAsia="宋体"/>
          <w:sz w:val="18"/>
        </w:rPr>
        <w:t>的實作方法。目前已知</w:t>
      </w:r>
      <w:r>
        <w:rPr>
          <w:rFonts w:hint="eastAsia" w:ascii="宋体" w:eastAsia="宋体"/>
          <w:spacing w:val="16"/>
          <w:sz w:val="18"/>
        </w:rPr>
        <w:t xml:space="preserve">各 </w:t>
      </w:r>
      <w:r>
        <w:rPr>
          <w:rFonts w:ascii="Times New Roman" w:eastAsia="Times New Roman"/>
          <w:sz w:val="18"/>
        </w:rPr>
        <w:t>C+</w:t>
      </w:r>
      <w:r>
        <w:rPr>
          <w:rFonts w:ascii="Times New Roman" w:eastAsia="Times New Roman"/>
          <w:spacing w:val="13"/>
          <w:sz w:val="18"/>
        </w:rPr>
        <w:t xml:space="preserve">+ </w:t>
      </w:r>
      <w:r>
        <w:rPr>
          <w:rFonts w:hint="eastAsia" w:ascii="宋体" w:eastAsia="宋体"/>
          <w:spacing w:val="2"/>
          <w:sz w:val="18"/>
        </w:rPr>
        <w:t xml:space="preserve">編譯器廠商對於 </w:t>
      </w:r>
      <w:r>
        <w:rPr>
          <w:rFonts w:ascii="Times New Roman" w:eastAsia="Times New Roman"/>
          <w:sz w:val="18"/>
        </w:rPr>
        <w:t>RTTI</w:t>
      </w:r>
      <w:r>
        <w:rPr>
          <w:rFonts w:ascii="Times New Roman" w:eastAsia="Times New Roman"/>
          <w:spacing w:val="13"/>
          <w:sz w:val="18"/>
        </w:rPr>
        <w:t xml:space="preserve"> </w:t>
      </w:r>
      <w:r>
        <w:rPr>
          <w:rFonts w:hint="eastAsia" w:ascii="宋体" w:eastAsia="宋体"/>
          <w:sz w:val="18"/>
        </w:rPr>
        <w:t>是各顯神通，沒有標準可言。那麼，欲繼續保持</w:t>
      </w:r>
    </w:p>
    <w:p>
      <w:pPr>
        <w:spacing w:before="1" w:line="364" w:lineRule="auto"/>
        <w:ind w:left="2627" w:right="1155" w:firstLine="0"/>
        <w:jc w:val="both"/>
        <w:rPr>
          <w:rFonts w:hint="eastAsia" w:ascii="宋体" w:eastAsia="宋体"/>
          <w:sz w:val="18"/>
        </w:rPr>
      </w:pPr>
      <w:r>
        <w:rPr>
          <w:rFonts w:hint="eastAsia" w:ascii="宋体" w:eastAsia="宋体"/>
          <w:sz w:val="18"/>
        </w:rPr>
        <w:t>「和任何編譯平台無關」的性質，唯一可行的方法就是，自己完成一個類似的函</w:t>
      </w:r>
      <w:r>
        <w:rPr>
          <w:rFonts w:hint="eastAsia" w:ascii="宋体" w:eastAsia="宋体"/>
          <w:spacing w:val="-1"/>
          <w:sz w:val="18"/>
        </w:rPr>
        <w:t xml:space="preserve">式。假設名之為 </w:t>
      </w:r>
      <w:r>
        <w:rPr>
          <w:rFonts w:ascii="Times New Roman" w:eastAsia="Times New Roman"/>
          <w:i/>
          <w:sz w:val="18"/>
        </w:rPr>
        <w:t>Dynamic_Cast()</w:t>
      </w:r>
      <w:r>
        <w:rPr>
          <w:rFonts w:hint="eastAsia" w:ascii="宋体" w:eastAsia="宋体"/>
          <w:spacing w:val="-1"/>
          <w:sz w:val="18"/>
        </w:rPr>
        <w:t xml:space="preserve">。現在，讓我們把整個 </w:t>
      </w:r>
      <w:r>
        <w:rPr>
          <w:rFonts w:ascii="Times New Roman" w:eastAsia="Times New Roman"/>
          <w:sz w:val="18"/>
        </w:rPr>
        <w:t>interface</w:t>
      </w:r>
      <w:r>
        <w:rPr>
          <w:rFonts w:ascii="Times New Roman" w:eastAsia="Times New Roman"/>
          <w:spacing w:val="38"/>
          <w:sz w:val="18"/>
        </w:rPr>
        <w:t xml:space="preserve"> </w:t>
      </w:r>
      <w:r>
        <w:rPr>
          <w:rFonts w:hint="eastAsia" w:ascii="宋体" w:eastAsia="宋体"/>
          <w:sz w:val="18"/>
        </w:rPr>
        <w:t>架構重新劃分得更模組化一些（</w:t>
      </w:r>
      <w:r>
        <w:rPr>
          <w:rFonts w:hint="eastAsia" w:ascii="宋体" w:eastAsia="宋体"/>
          <w:spacing w:val="-24"/>
          <w:sz w:val="18"/>
        </w:rPr>
        <w:t xml:space="preserve">圖 </w:t>
      </w:r>
      <w:r>
        <w:rPr>
          <w:rFonts w:ascii="Arial Black" w:eastAsia="Arial Black"/>
          <w:sz w:val="18"/>
        </w:rPr>
        <w:t>6.6</w:t>
      </w:r>
      <w:r>
        <w:rPr>
          <w:rFonts w:ascii="Arial Black" w:eastAsia="Arial Black"/>
          <w:spacing w:val="31"/>
          <w:sz w:val="18"/>
        </w:rPr>
        <w:t xml:space="preserve"> </w:t>
      </w:r>
      <w:r>
        <w:rPr>
          <w:rFonts w:hint="eastAsia" w:ascii="宋体" w:eastAsia="宋体"/>
          <w:sz w:val="18"/>
        </w:rPr>
        <w:t>可以表現出這個架構）：</w:t>
      </w:r>
    </w:p>
    <w:p>
      <w:pPr>
        <w:pStyle w:val="11"/>
        <w:spacing w:before="10"/>
        <w:rPr>
          <w:rFonts w:ascii="宋体"/>
          <w:sz w:val="10"/>
        </w:rPr>
      </w:pPr>
    </w:p>
    <w:p>
      <w:pPr>
        <w:pStyle w:val="11"/>
        <w:tabs>
          <w:tab w:val="left" w:pos="9063"/>
        </w:tabs>
        <w:spacing w:before="98"/>
        <w:ind w:left="2910"/>
      </w:pPr>
      <w:r>
        <w:rPr>
          <w:shd w:val="clear" w:color="auto" w:fill="E4E4E4"/>
        </w:rPr>
        <w:t>class</w:t>
      </w:r>
      <w:r>
        <w:rPr>
          <w:spacing w:val="-14"/>
          <w:shd w:val="clear" w:color="auto" w:fill="E4E4E4"/>
        </w:rPr>
        <w:t xml:space="preserve"> </w:t>
      </w:r>
      <w:r>
        <w:rPr>
          <w:shd w:val="clear" w:color="auto" w:fill="E4E4E4"/>
        </w:rPr>
        <w:t>IExtensibleObject</w:t>
      </w:r>
      <w:r>
        <w:rPr>
          <w:shd w:val="clear" w:color="auto" w:fill="E4E4E4"/>
        </w:rPr>
        <w:tab/>
      </w:r>
    </w:p>
    <w:p>
      <w:pPr>
        <w:pStyle w:val="11"/>
        <w:spacing w:before="40"/>
        <w:ind w:left="2910"/>
      </w:pPr>
      <w:r>
        <w:rPr>
          <w:w w:val="98"/>
        </w:rPr>
        <w:t>{</w:t>
      </w:r>
    </w:p>
    <w:p>
      <w:pPr>
        <w:pStyle w:val="11"/>
        <w:spacing w:before="40"/>
        <w:ind w:left="2910"/>
      </w:pPr>
      <w:r>
        <w:t>public:</w:t>
      </w:r>
    </w:p>
    <w:p>
      <w:pPr>
        <w:pStyle w:val="11"/>
        <w:spacing w:before="39" w:line="292" w:lineRule="auto"/>
        <w:ind w:left="3073" w:right="2114"/>
      </w:pPr>
      <w:r>
        <w:t>virtual void *Dynamic_Cast(const char *pszType) = 0;</w:t>
      </w:r>
      <w:r>
        <w:rPr>
          <w:spacing w:val="-94"/>
        </w:rPr>
        <w:t xml:space="preserve"> </w:t>
      </w:r>
      <w:r>
        <w:t>virtual</w:t>
      </w:r>
      <w:r>
        <w:rPr>
          <w:spacing w:val="-1"/>
        </w:rPr>
        <w:t xml:space="preserve"> </w:t>
      </w:r>
      <w:r>
        <w:t>void</w:t>
      </w:r>
      <w:r>
        <w:rPr>
          <w:spacing w:val="-1"/>
        </w:rPr>
        <w:t xml:space="preserve"> </w:t>
      </w:r>
      <w:r>
        <w:t>Delete(void)</w:t>
      </w:r>
      <w:r>
        <w:rPr>
          <w:spacing w:val="-1"/>
        </w:rPr>
        <w:t xml:space="preserve"> </w:t>
      </w:r>
      <w:r>
        <w:t>= 0;</w:t>
      </w:r>
    </w:p>
    <w:p>
      <w:pPr>
        <w:pStyle w:val="11"/>
        <w:spacing w:line="181" w:lineRule="exact"/>
        <w:ind w:left="2910"/>
      </w:pPr>
      <w:r>
        <w:t>};</w:t>
      </w:r>
    </w:p>
    <w:p>
      <w:pPr>
        <w:pStyle w:val="11"/>
        <w:spacing w:before="3"/>
        <w:rPr>
          <w:sz w:val="14"/>
        </w:rPr>
      </w:pPr>
    </w:p>
    <w:p>
      <w:pPr>
        <w:pStyle w:val="11"/>
        <w:tabs>
          <w:tab w:val="left" w:pos="9063"/>
        </w:tabs>
        <w:spacing w:before="99"/>
        <w:ind w:left="2910"/>
      </w:pPr>
      <w:r>
        <w:rPr>
          <w:shd w:val="clear" w:color="auto" w:fill="E4E4E4"/>
        </w:rPr>
        <w:t>class</w:t>
      </w:r>
      <w:r>
        <w:rPr>
          <w:spacing w:val="-10"/>
          <w:shd w:val="clear" w:color="auto" w:fill="E4E4E4"/>
        </w:rPr>
        <w:t xml:space="preserve"> </w:t>
      </w:r>
      <w:r>
        <w:rPr>
          <w:shd w:val="clear" w:color="auto" w:fill="E4E4E4"/>
        </w:rPr>
        <w:t>IPersistentObject</w:t>
      </w:r>
      <w:r>
        <w:rPr>
          <w:spacing w:val="-10"/>
          <w:shd w:val="clear" w:color="auto" w:fill="E4E4E4"/>
        </w:rPr>
        <w:t xml:space="preserve"> </w:t>
      </w:r>
      <w:r>
        <w:rPr>
          <w:shd w:val="clear" w:color="auto" w:fill="E4E4E4"/>
        </w:rPr>
        <w:t>:</w:t>
      </w:r>
      <w:r>
        <w:rPr>
          <w:spacing w:val="-10"/>
          <w:shd w:val="clear" w:color="auto" w:fill="E4E4E4"/>
        </w:rPr>
        <w:t xml:space="preserve"> </w:t>
      </w:r>
      <w:r>
        <w:rPr>
          <w:shd w:val="clear" w:color="auto" w:fill="E4E4E4"/>
        </w:rPr>
        <w:t>public</w:t>
      </w:r>
      <w:r>
        <w:rPr>
          <w:spacing w:val="-10"/>
          <w:shd w:val="clear" w:color="auto" w:fill="E4E4E4"/>
        </w:rPr>
        <w:t xml:space="preserve"> </w:t>
      </w:r>
      <w:r>
        <w:rPr>
          <w:shd w:val="clear" w:color="auto" w:fill="E4E4E4"/>
        </w:rPr>
        <w:t>IExtensibleObject</w:t>
      </w:r>
      <w:r>
        <w:rPr>
          <w:shd w:val="clear" w:color="auto" w:fill="E4E4E4"/>
        </w:rPr>
        <w:tab/>
      </w:r>
    </w:p>
    <w:p>
      <w:pPr>
        <w:pStyle w:val="11"/>
        <w:spacing w:before="39"/>
        <w:ind w:left="2910"/>
      </w:pPr>
      <w:r>
        <w:rPr>
          <w:w w:val="98"/>
        </w:rPr>
        <w:t>{</w:t>
      </w:r>
    </w:p>
    <w:p>
      <w:pPr>
        <w:pStyle w:val="11"/>
        <w:spacing w:before="40"/>
        <w:ind w:left="2910"/>
      </w:pPr>
      <w:r>
        <w:t>public:</w:t>
      </w:r>
    </w:p>
    <w:p>
      <w:pPr>
        <w:pStyle w:val="11"/>
        <w:spacing w:before="40" w:line="292" w:lineRule="auto"/>
        <w:ind w:left="3073" w:right="2594"/>
      </w:pPr>
      <w:r>
        <w:t>virtual bool Load(const char *pszFileName) = 0;</w:t>
      </w:r>
      <w:r>
        <w:rPr>
          <w:spacing w:val="-94"/>
        </w:rPr>
        <w:t xml:space="preserve"> </w:t>
      </w:r>
      <w:r>
        <w:t>virtual</w:t>
      </w:r>
      <w:r>
        <w:rPr>
          <w:spacing w:val="-7"/>
        </w:rPr>
        <w:t xml:space="preserve"> </w:t>
      </w:r>
      <w:r>
        <w:t>bool</w:t>
      </w:r>
      <w:r>
        <w:rPr>
          <w:spacing w:val="-6"/>
        </w:rPr>
        <w:t xml:space="preserve"> </w:t>
      </w:r>
      <w:r>
        <w:t>Save(const</w:t>
      </w:r>
      <w:r>
        <w:rPr>
          <w:spacing w:val="-6"/>
        </w:rPr>
        <w:t xml:space="preserve"> </w:t>
      </w:r>
      <w:r>
        <w:t>char</w:t>
      </w:r>
      <w:r>
        <w:rPr>
          <w:spacing w:val="-6"/>
        </w:rPr>
        <w:t xml:space="preserve"> </w:t>
      </w:r>
      <w:r>
        <w:t>*pszFileName)</w:t>
      </w:r>
      <w:r>
        <w:rPr>
          <w:spacing w:val="-6"/>
        </w:rPr>
        <w:t xml:space="preserve"> </w:t>
      </w:r>
      <w:r>
        <w:t>=</w:t>
      </w:r>
      <w:r>
        <w:rPr>
          <w:spacing w:val="-7"/>
        </w:rPr>
        <w:t xml:space="preserve"> </w:t>
      </w:r>
      <w:r>
        <w:t>0;</w:t>
      </w:r>
    </w:p>
    <w:p>
      <w:pPr>
        <w:pStyle w:val="11"/>
        <w:spacing w:line="181" w:lineRule="exact"/>
        <w:ind w:left="2910"/>
      </w:pPr>
      <w:r>
        <w:t>};</w:t>
      </w:r>
    </w:p>
    <w:p>
      <w:pPr>
        <w:pStyle w:val="11"/>
        <w:spacing w:before="2"/>
        <w:rPr>
          <w:sz w:val="14"/>
        </w:rPr>
      </w:pPr>
    </w:p>
    <w:p>
      <w:pPr>
        <w:pStyle w:val="11"/>
        <w:tabs>
          <w:tab w:val="left" w:pos="9063"/>
        </w:tabs>
        <w:spacing w:before="99"/>
        <w:ind w:left="2910"/>
      </w:pPr>
      <w:r>
        <w:rPr>
          <w:shd w:val="clear" w:color="auto" w:fill="E4E4E4"/>
        </w:rPr>
        <w:t>class</w:t>
      </w:r>
      <w:r>
        <w:rPr>
          <w:spacing w:val="-9"/>
          <w:shd w:val="clear" w:color="auto" w:fill="E4E4E4"/>
        </w:rPr>
        <w:t xml:space="preserve"> </w:t>
      </w:r>
      <w:r>
        <w:rPr>
          <w:shd w:val="clear" w:color="auto" w:fill="E4E4E4"/>
        </w:rPr>
        <w:t>IFastString</w:t>
      </w:r>
      <w:r>
        <w:rPr>
          <w:spacing w:val="-9"/>
          <w:shd w:val="clear" w:color="auto" w:fill="E4E4E4"/>
        </w:rPr>
        <w:t xml:space="preserve"> </w:t>
      </w:r>
      <w:r>
        <w:rPr>
          <w:shd w:val="clear" w:color="auto" w:fill="E4E4E4"/>
        </w:rPr>
        <w:t>:</w:t>
      </w:r>
      <w:r>
        <w:rPr>
          <w:spacing w:val="-8"/>
          <w:shd w:val="clear" w:color="auto" w:fill="E4E4E4"/>
        </w:rPr>
        <w:t xml:space="preserve"> </w:t>
      </w:r>
      <w:r>
        <w:rPr>
          <w:shd w:val="clear" w:color="auto" w:fill="E4E4E4"/>
        </w:rPr>
        <w:t>public</w:t>
      </w:r>
      <w:r>
        <w:rPr>
          <w:spacing w:val="-9"/>
          <w:shd w:val="clear" w:color="auto" w:fill="E4E4E4"/>
        </w:rPr>
        <w:t xml:space="preserve"> </w:t>
      </w:r>
      <w:r>
        <w:rPr>
          <w:shd w:val="clear" w:color="auto" w:fill="E4E4E4"/>
        </w:rPr>
        <w:t>IExtensibleObject</w:t>
      </w:r>
      <w:r>
        <w:rPr>
          <w:shd w:val="clear" w:color="auto" w:fill="E4E4E4"/>
        </w:rPr>
        <w:tab/>
      </w:r>
    </w:p>
    <w:p>
      <w:pPr>
        <w:pStyle w:val="11"/>
        <w:spacing w:before="40"/>
        <w:ind w:left="2910"/>
      </w:pPr>
      <w:r>
        <w:rPr>
          <w:w w:val="98"/>
        </w:rPr>
        <w:t>{</w:t>
      </w:r>
    </w:p>
    <w:p>
      <w:pPr>
        <w:pStyle w:val="11"/>
        <w:spacing w:before="39"/>
        <w:ind w:left="2910"/>
      </w:pPr>
      <w:r>
        <w:t>public:</w:t>
      </w:r>
    </w:p>
    <w:p>
      <w:pPr>
        <w:pStyle w:val="11"/>
        <w:spacing w:before="40"/>
        <w:ind w:left="3073"/>
      </w:pPr>
      <w:r>
        <w:t>virtual</w:t>
      </w:r>
      <w:r>
        <w:rPr>
          <w:spacing w:val="-6"/>
        </w:rPr>
        <w:t xml:space="preserve"> </w:t>
      </w:r>
      <w:r>
        <w:t>int</w:t>
      </w:r>
      <w:r>
        <w:rPr>
          <w:spacing w:val="-5"/>
        </w:rPr>
        <w:t xml:space="preserve"> </w:t>
      </w:r>
      <w:r>
        <w:t>Length(void)</w:t>
      </w:r>
      <w:r>
        <w:rPr>
          <w:spacing w:val="-4"/>
        </w:rPr>
        <w:t xml:space="preserve"> </w:t>
      </w:r>
      <w:r>
        <w:t>const</w:t>
      </w:r>
      <w:r>
        <w:rPr>
          <w:spacing w:val="-6"/>
        </w:rPr>
        <w:t xml:space="preserve"> </w:t>
      </w:r>
      <w:r>
        <w:t>=</w:t>
      </w:r>
      <w:r>
        <w:rPr>
          <w:spacing w:val="-5"/>
        </w:rPr>
        <w:t xml:space="preserve"> </w:t>
      </w:r>
      <w:r>
        <w:t>0;</w:t>
      </w:r>
    </w:p>
    <w:p>
      <w:pPr>
        <w:pStyle w:val="11"/>
        <w:spacing w:before="39"/>
        <w:ind w:left="3073"/>
      </w:pPr>
      <w:r>
        <w:t>virtual</w:t>
      </w:r>
      <w:r>
        <w:rPr>
          <w:spacing w:val="-5"/>
        </w:rPr>
        <w:t xml:space="preserve"> </w:t>
      </w:r>
      <w:r>
        <w:t>int</w:t>
      </w:r>
      <w:r>
        <w:rPr>
          <w:spacing w:val="-5"/>
        </w:rPr>
        <w:t xml:space="preserve"> </w:t>
      </w:r>
      <w:r>
        <w:t>Find(const</w:t>
      </w:r>
      <w:r>
        <w:rPr>
          <w:spacing w:val="-5"/>
        </w:rPr>
        <w:t xml:space="preserve"> </w:t>
      </w:r>
      <w:r>
        <w:t>char</w:t>
      </w:r>
      <w:r>
        <w:rPr>
          <w:spacing w:val="-5"/>
        </w:rPr>
        <w:t xml:space="preserve"> </w:t>
      </w:r>
      <w:r>
        <w:t>*psz)</w:t>
      </w:r>
      <w:r>
        <w:rPr>
          <w:spacing w:val="-4"/>
        </w:rPr>
        <w:t xml:space="preserve"> </w:t>
      </w:r>
      <w:r>
        <w:t>const</w:t>
      </w:r>
      <w:r>
        <w:rPr>
          <w:spacing w:val="-5"/>
        </w:rPr>
        <w:t xml:space="preserve"> </w:t>
      </w:r>
      <w:r>
        <w:t>=</w:t>
      </w:r>
      <w:r>
        <w:rPr>
          <w:spacing w:val="-5"/>
        </w:rPr>
        <w:t xml:space="preserve"> </w:t>
      </w:r>
      <w:r>
        <w:t>0;</w:t>
      </w:r>
    </w:p>
    <w:p>
      <w:pPr>
        <w:pStyle w:val="11"/>
        <w:spacing w:before="40"/>
        <w:ind w:left="2910"/>
      </w:pPr>
      <w:r>
        <w:t>};</w:t>
      </w:r>
    </w:p>
    <w:p>
      <w:pPr>
        <w:pStyle w:val="11"/>
        <w:spacing w:before="11"/>
      </w:pPr>
      <w:r>
        <w:pict>
          <v:shape id="_x0000_s4163" o:spid="_x0000_s4163" o:spt="202" type="#_x0000_t202" style="position:absolute;left:0pt;margin-left:146.05pt;margin-top:10.8pt;height:22.1pt;width:309.15pt;mso-position-horizontal-relative:page;mso-wrap-distance-bottom:0pt;mso-wrap-distance-top:0pt;z-index:-251123712;mso-width-relative:page;mso-height-relative:page;" fillcolor="#E4E4E4" filled="t" stroked="f" coordsize="21600,21600">
            <v:path/>
            <v:fill on="t" focussize="0,0"/>
            <v:stroke on="f" joinstyle="miter"/>
            <v:imagedata o:title=""/>
            <o:lock v:ext="edit"/>
            <v:textbox inset="0mm,0mm,0mm,0mm">
              <w:txbxContent>
                <w:p>
                  <w:pPr>
                    <w:pStyle w:val="11"/>
                    <w:spacing w:before="44"/>
                    <w:ind w:left="28"/>
                  </w:pPr>
                  <w:r>
                    <w:t>class</w:t>
                  </w:r>
                  <w:r>
                    <w:rPr>
                      <w:spacing w:val="-8"/>
                    </w:rPr>
                    <w:t xml:space="preserve"> </w:t>
                  </w:r>
                  <w:r>
                    <w:t>FastString</w:t>
                  </w:r>
                  <w:r>
                    <w:rPr>
                      <w:spacing w:val="-7"/>
                    </w:rPr>
                    <w:t xml:space="preserve"> </w:t>
                  </w:r>
                  <w:r>
                    <w:t>:</w:t>
                  </w:r>
                  <w:r>
                    <w:rPr>
                      <w:spacing w:val="-7"/>
                    </w:rPr>
                    <w:t xml:space="preserve"> </w:t>
                  </w:r>
                  <w:r>
                    <w:t>public</w:t>
                  </w:r>
                  <w:r>
                    <w:rPr>
                      <w:spacing w:val="-8"/>
                    </w:rPr>
                    <w:t xml:space="preserve"> </w:t>
                  </w:r>
                  <w:r>
                    <w:t>IFastString,</w:t>
                  </w:r>
                </w:p>
                <w:p>
                  <w:pPr>
                    <w:pStyle w:val="11"/>
                    <w:spacing w:before="40" w:line="176" w:lineRule="exact"/>
                    <w:ind w:left="1829"/>
                  </w:pPr>
                  <w:r>
                    <w:t>public</w:t>
                  </w:r>
                  <w:r>
                    <w:rPr>
                      <w:spacing w:val="-15"/>
                    </w:rPr>
                    <w:t xml:space="preserve"> </w:t>
                  </w:r>
                  <w:r>
                    <w:t>IPersistentObject</w:t>
                  </w:r>
                </w:p>
              </w:txbxContent>
            </v:textbox>
            <w10:wrap type="topAndBottom"/>
          </v:shape>
        </w:pict>
      </w:r>
    </w:p>
    <w:p>
      <w:pPr>
        <w:pStyle w:val="11"/>
        <w:spacing w:before="29"/>
        <w:ind w:left="2910"/>
      </w:pPr>
      <w:r>
        <w:rPr>
          <w:w w:val="98"/>
        </w:rPr>
        <w:t>{</w:t>
      </w:r>
    </w:p>
    <w:p>
      <w:pPr>
        <w:pStyle w:val="11"/>
        <w:spacing w:before="40" w:line="292" w:lineRule="auto"/>
        <w:ind w:left="3073" w:right="3938"/>
      </w:pPr>
      <w:r>
        <w:t>int m_cch; // count of characters</w:t>
      </w:r>
      <w:r>
        <w:rPr>
          <w:spacing w:val="-94"/>
        </w:rPr>
        <w:t xml:space="preserve"> </w:t>
      </w:r>
      <w:r>
        <w:t>char</w:t>
      </w:r>
      <w:r>
        <w:rPr>
          <w:spacing w:val="-1"/>
        </w:rPr>
        <w:t xml:space="preserve"> </w:t>
      </w:r>
      <w:r>
        <w:t>*m_psz;</w:t>
      </w:r>
    </w:p>
    <w:p>
      <w:pPr>
        <w:pStyle w:val="11"/>
        <w:spacing w:line="181" w:lineRule="exact"/>
        <w:ind w:left="2910"/>
      </w:pPr>
      <w:r>
        <w:t>public:</w:t>
      </w:r>
    </w:p>
    <w:p>
      <w:pPr>
        <w:pStyle w:val="11"/>
        <w:spacing w:before="39"/>
        <w:ind w:left="3073"/>
      </w:pPr>
      <w:r>
        <w:t>FastString(const</w:t>
      </w:r>
      <w:r>
        <w:rPr>
          <w:spacing w:val="-10"/>
        </w:rPr>
        <w:t xml:space="preserve"> </w:t>
      </w:r>
      <w:r>
        <w:t>char</w:t>
      </w:r>
      <w:r>
        <w:rPr>
          <w:spacing w:val="-10"/>
        </w:rPr>
        <w:t xml:space="preserve"> </w:t>
      </w:r>
      <w:r>
        <w:t>*psz);</w:t>
      </w:r>
    </w:p>
    <w:p>
      <w:pPr>
        <w:pStyle w:val="11"/>
        <w:spacing w:before="40"/>
        <w:ind w:left="3073"/>
      </w:pPr>
      <w:r>
        <w:t>~FastString(void);</w:t>
      </w:r>
    </w:p>
    <w:p>
      <w:pPr>
        <w:pStyle w:val="11"/>
        <w:spacing w:before="11"/>
        <w:rPr>
          <w:sz w:val="22"/>
        </w:rPr>
      </w:pPr>
    </w:p>
    <w:p>
      <w:pPr>
        <w:pStyle w:val="11"/>
        <w:ind w:left="3073"/>
      </w:pPr>
      <w:r>
        <w:t>//</w:t>
      </w:r>
      <w:r>
        <w:rPr>
          <w:spacing w:val="-10"/>
        </w:rPr>
        <w:t xml:space="preserve"> </w:t>
      </w:r>
      <w:r>
        <w:t>IExtensibleObject</w:t>
      </w:r>
      <w:r>
        <w:rPr>
          <w:spacing w:val="-10"/>
        </w:rPr>
        <w:t xml:space="preserve"> </w:t>
      </w:r>
      <w:r>
        <w:t>methods</w:t>
      </w:r>
    </w:p>
    <w:p>
      <w:pPr>
        <w:pStyle w:val="11"/>
        <w:spacing w:before="39"/>
        <w:ind w:left="3073"/>
      </w:pPr>
      <w:r>
        <w:t>void</w:t>
      </w:r>
      <w:r>
        <w:rPr>
          <w:spacing w:val="-11"/>
        </w:rPr>
        <w:t xml:space="preserve"> </w:t>
      </w:r>
      <w:r>
        <w:t>*Dynamic_Cast(const</w:t>
      </w:r>
      <w:r>
        <w:rPr>
          <w:spacing w:val="-10"/>
        </w:rPr>
        <w:t xml:space="preserve"> </w:t>
      </w:r>
      <w:r>
        <w:t>char</w:t>
      </w:r>
      <w:r>
        <w:rPr>
          <w:spacing w:val="-10"/>
        </w:rPr>
        <w:t xml:space="preserve"> </w:t>
      </w:r>
      <w:r>
        <w:t>*pszType);</w:t>
      </w:r>
    </w:p>
    <w:p>
      <w:pPr>
        <w:pStyle w:val="11"/>
        <w:rPr>
          <w:sz w:val="20"/>
        </w:rPr>
      </w:pPr>
    </w:p>
    <w:p>
      <w:pPr>
        <w:pStyle w:val="11"/>
        <w:spacing w:before="9"/>
        <w:rPr>
          <w:sz w:val="17"/>
        </w:rPr>
      </w:pPr>
    </w:p>
    <w:p>
      <w:pPr>
        <w:pStyle w:val="5"/>
      </w:pPr>
      <w:r>
        <w:t>324</w:t>
      </w:r>
    </w:p>
    <w:p>
      <w:pPr>
        <w:spacing w:after="0"/>
        <w:sectPr>
          <w:pgSz w:w="10320" w:h="13220"/>
          <w:pgMar w:top="580" w:right="80" w:bottom="280" w:left="40" w:header="720" w:footer="720" w:gutter="0"/>
          <w:cols w:space="720" w:num="1"/>
        </w:sectPr>
      </w:pPr>
    </w:p>
    <w:p>
      <w:pPr>
        <w:pStyle w:val="11"/>
        <w:spacing w:before="64"/>
        <w:ind w:left="4897"/>
        <w:rPr>
          <w:rFonts w:ascii="Times New Roman" w:eastAsia="Times New Roman"/>
        </w:rPr>
      </w:pPr>
      <w:r>
        <w:pict>
          <v:rect id="_x0000_s4164" o:spid="_x0000_s4164" o:spt="1" style="position:absolute;left:0pt;margin-left:131.9pt;margin-top:18.85pt;height:0.7pt;width:323pt;mso-position-horizontal-relative:page;mso-wrap-distance-bottom:0pt;mso-wrap-distance-top:0pt;z-index:-251122688;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3"/>
        </w:rPr>
        <w:t xml:space="preserve">第６章 從 </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10"/>
        </w:rPr>
        <w:t xml:space="preserve"> </w:t>
      </w:r>
      <w:r>
        <w:rPr>
          <w:rFonts w:ascii="Times New Roman" w:eastAsia="Times New Roman"/>
        </w:rPr>
        <w:t>Model</w:t>
      </w:r>
      <w:r>
        <w:rPr>
          <w:rFonts w:ascii="Times New Roman" w:eastAsia="Times New Roman"/>
          <w:spacing w:val="21"/>
        </w:rPr>
        <w:t xml:space="preserve"> </w:t>
      </w:r>
      <w:r>
        <w:rPr>
          <w:rFonts w:hint="eastAsia" w:ascii="宋体" w:eastAsia="宋体"/>
          <w:spacing w:val="-6"/>
        </w:rPr>
        <w:t xml:space="preserve">邁向 </w:t>
      </w:r>
      <w:r>
        <w:rPr>
          <w:rFonts w:ascii="Times New Roman" w:eastAsia="Times New Roman"/>
        </w:rPr>
        <w:t>Component</w:t>
      </w:r>
      <w:r>
        <w:rPr>
          <w:rFonts w:ascii="Times New Roman" w:eastAsia="Times New Roman"/>
          <w:spacing w:val="-10"/>
        </w:rPr>
        <w:t xml:space="preserve"> </w:t>
      </w:r>
      <w:r>
        <w:rPr>
          <w:rFonts w:ascii="Times New Roman" w:eastAsia="Times New Roman"/>
        </w:rPr>
        <w:t>Object</w:t>
      </w:r>
      <w:r>
        <w:rPr>
          <w:rFonts w:ascii="Times New Roman" w:eastAsia="Times New Roman"/>
          <w:spacing w:val="-10"/>
        </w:rPr>
        <w:t xml:space="preserve"> </w:t>
      </w:r>
      <w:r>
        <w:rPr>
          <w:rFonts w:ascii="Times New Roman" w:eastAsia="Times New Roman"/>
        </w:rPr>
        <w:t>Model</w:t>
      </w:r>
    </w:p>
    <w:p>
      <w:pPr>
        <w:pStyle w:val="11"/>
        <w:spacing w:before="8"/>
        <w:rPr>
          <w:rFonts w:ascii="Times New Roman"/>
          <w:sz w:val="25"/>
        </w:rPr>
      </w:pPr>
    </w:p>
    <w:p>
      <w:pPr>
        <w:pStyle w:val="11"/>
        <w:spacing w:before="99"/>
        <w:ind w:left="3073"/>
      </w:pPr>
      <w:r>
        <w:t>void</w:t>
      </w:r>
      <w:r>
        <w:rPr>
          <w:spacing w:val="-7"/>
        </w:rPr>
        <w:t xml:space="preserve"> </w:t>
      </w:r>
      <w:r>
        <w:t>Delete(void);</w:t>
      </w:r>
      <w:r>
        <w:rPr>
          <w:spacing w:val="-7"/>
        </w:rPr>
        <w:t xml:space="preserve"> </w:t>
      </w:r>
      <w:r>
        <w:t>//</w:t>
      </w:r>
      <w:r>
        <w:rPr>
          <w:spacing w:val="-7"/>
        </w:rPr>
        <w:t xml:space="preserve"> </w:t>
      </w:r>
      <w:r>
        <w:t>deletes</w:t>
      </w:r>
      <w:r>
        <w:rPr>
          <w:spacing w:val="-6"/>
        </w:rPr>
        <w:t xml:space="preserve"> </w:t>
      </w:r>
      <w:r>
        <w:t>this</w:t>
      </w:r>
      <w:r>
        <w:rPr>
          <w:spacing w:val="-7"/>
        </w:rPr>
        <w:t xml:space="preserve"> </w:t>
      </w:r>
      <w:r>
        <w:t>instance</w:t>
      </w:r>
    </w:p>
    <w:p>
      <w:pPr>
        <w:pStyle w:val="11"/>
        <w:spacing w:before="11"/>
        <w:rPr>
          <w:sz w:val="22"/>
        </w:rPr>
      </w:pPr>
    </w:p>
    <w:p>
      <w:pPr>
        <w:pStyle w:val="11"/>
        <w:ind w:left="3073"/>
      </w:pPr>
      <w:r>
        <w:t>//</w:t>
      </w:r>
      <w:r>
        <w:rPr>
          <w:spacing w:val="-8"/>
        </w:rPr>
        <w:t xml:space="preserve"> </w:t>
      </w:r>
      <w:r>
        <w:t>IFastString</w:t>
      </w:r>
      <w:r>
        <w:rPr>
          <w:spacing w:val="-8"/>
        </w:rPr>
        <w:t xml:space="preserve"> </w:t>
      </w:r>
      <w:r>
        <w:t>methods</w:t>
      </w:r>
    </w:p>
    <w:p>
      <w:pPr>
        <w:pStyle w:val="11"/>
        <w:spacing w:before="40" w:line="292" w:lineRule="auto"/>
        <w:ind w:left="3073" w:right="2306"/>
      </w:pPr>
      <w:r>
        <w:t>int Length(void) const; // returns # of characters</w:t>
      </w:r>
      <w:r>
        <w:rPr>
          <w:spacing w:val="-94"/>
        </w:rPr>
        <w:t xml:space="preserve"> </w:t>
      </w:r>
      <w:r>
        <w:t>int</w:t>
      </w:r>
      <w:r>
        <w:rPr>
          <w:spacing w:val="-6"/>
        </w:rPr>
        <w:t xml:space="preserve"> </w:t>
      </w:r>
      <w:r>
        <w:t>Find(const</w:t>
      </w:r>
      <w:r>
        <w:rPr>
          <w:spacing w:val="-5"/>
        </w:rPr>
        <w:t xml:space="preserve"> </w:t>
      </w:r>
      <w:r>
        <w:t>char</w:t>
      </w:r>
      <w:r>
        <w:rPr>
          <w:spacing w:val="-6"/>
        </w:rPr>
        <w:t xml:space="preserve"> </w:t>
      </w:r>
      <w:r>
        <w:t>*psz)</w:t>
      </w:r>
      <w:r>
        <w:rPr>
          <w:spacing w:val="-5"/>
        </w:rPr>
        <w:t xml:space="preserve"> </w:t>
      </w:r>
      <w:r>
        <w:t>const;</w:t>
      </w:r>
      <w:r>
        <w:rPr>
          <w:spacing w:val="-5"/>
        </w:rPr>
        <w:t xml:space="preserve"> </w:t>
      </w:r>
      <w:r>
        <w:t>//</w:t>
      </w:r>
      <w:r>
        <w:rPr>
          <w:spacing w:val="-6"/>
        </w:rPr>
        <w:t xml:space="preserve"> </w:t>
      </w:r>
      <w:r>
        <w:t>returns</w:t>
      </w:r>
      <w:r>
        <w:rPr>
          <w:spacing w:val="-5"/>
        </w:rPr>
        <w:t xml:space="preserve"> </w:t>
      </w:r>
      <w:r>
        <w:t>offset</w:t>
      </w:r>
    </w:p>
    <w:p>
      <w:pPr>
        <w:pStyle w:val="11"/>
        <w:spacing w:before="4"/>
        <w:rPr>
          <w:sz w:val="19"/>
        </w:rPr>
      </w:pPr>
    </w:p>
    <w:p>
      <w:pPr>
        <w:pStyle w:val="11"/>
        <w:ind w:left="3073"/>
      </w:pPr>
      <w:r>
        <w:t>//</w:t>
      </w:r>
      <w:r>
        <w:rPr>
          <w:spacing w:val="-10"/>
        </w:rPr>
        <w:t xml:space="preserve"> </w:t>
      </w:r>
      <w:r>
        <w:t>IPersistentObject</w:t>
      </w:r>
      <w:r>
        <w:rPr>
          <w:spacing w:val="-10"/>
        </w:rPr>
        <w:t xml:space="preserve"> </w:t>
      </w:r>
      <w:r>
        <w:t>methods</w:t>
      </w:r>
    </w:p>
    <w:p>
      <w:pPr>
        <w:pStyle w:val="11"/>
        <w:spacing w:before="40" w:line="292" w:lineRule="auto"/>
        <w:ind w:left="3073" w:right="3746"/>
      </w:pPr>
      <w:r>
        <w:t>bool Load(const char *pszFileName);</w:t>
      </w:r>
      <w:r>
        <w:rPr>
          <w:spacing w:val="-94"/>
        </w:rPr>
        <w:t xml:space="preserve"> </w:t>
      </w:r>
      <w:r>
        <w:t>bool</w:t>
      </w:r>
      <w:r>
        <w:rPr>
          <w:spacing w:val="-10"/>
        </w:rPr>
        <w:t xml:space="preserve"> </w:t>
      </w:r>
      <w:r>
        <w:t>Save(const</w:t>
      </w:r>
      <w:r>
        <w:rPr>
          <w:spacing w:val="-9"/>
        </w:rPr>
        <w:t xml:space="preserve"> </w:t>
      </w:r>
      <w:r>
        <w:t>char</w:t>
      </w:r>
      <w:r>
        <w:rPr>
          <w:spacing w:val="-9"/>
        </w:rPr>
        <w:t xml:space="preserve"> </w:t>
      </w:r>
      <w:r>
        <w:t>*pszFileName);</w:t>
      </w:r>
    </w:p>
    <w:p>
      <w:pPr>
        <w:pStyle w:val="11"/>
        <w:spacing w:line="181" w:lineRule="exact"/>
        <w:ind w:left="2910"/>
      </w:pPr>
      <w:r>
        <w:t>};</w:t>
      </w:r>
    </w:p>
    <w:p>
      <w:pPr>
        <w:pStyle w:val="11"/>
        <w:rPr>
          <w:sz w:val="18"/>
        </w:rPr>
      </w:pPr>
    </w:p>
    <w:p>
      <w:pPr>
        <w:pStyle w:val="11"/>
        <w:rPr>
          <w:sz w:val="18"/>
        </w:rPr>
      </w:pPr>
    </w:p>
    <w:p>
      <w:pPr>
        <w:pStyle w:val="11"/>
        <w:rPr>
          <w:sz w:val="18"/>
        </w:rPr>
      </w:pPr>
    </w:p>
    <w:p>
      <w:pPr>
        <w:pStyle w:val="11"/>
        <w:rPr>
          <w:sz w:val="18"/>
        </w:rPr>
      </w:pPr>
    </w:p>
    <w:p>
      <w:pPr>
        <w:pStyle w:val="11"/>
        <w:rPr>
          <w:sz w:val="18"/>
        </w:rPr>
      </w:pPr>
    </w:p>
    <w:p>
      <w:pPr>
        <w:pStyle w:val="11"/>
        <w:rPr>
          <w:sz w:val="18"/>
        </w:rPr>
      </w:pPr>
    </w:p>
    <w:p>
      <w:pPr>
        <w:pStyle w:val="11"/>
        <w:rPr>
          <w:sz w:val="18"/>
        </w:rPr>
      </w:pPr>
    </w:p>
    <w:p>
      <w:pPr>
        <w:pStyle w:val="11"/>
        <w:rPr>
          <w:sz w:val="18"/>
        </w:rPr>
      </w:pPr>
    </w:p>
    <w:p>
      <w:pPr>
        <w:pStyle w:val="8"/>
        <w:tabs>
          <w:tab w:val="left" w:pos="4348"/>
        </w:tabs>
        <w:spacing w:before="153"/>
        <w:ind w:left="153"/>
        <w:jc w:val="center"/>
      </w:pPr>
      <w:r>
        <w:pict>
          <v:group id="_x0000_s4165" o:spid="_x0000_s4165" o:spt="203" style="position:absolute;left:0pt;margin-left:70.2pt;margin-top:26.4pt;height:99.85pt;width:178.85pt;mso-position-horizontal-relative:page;z-index:251819008;mso-width-relative:page;mso-height-relative:page;" coordorigin="1405,528" coordsize="3577,1997">
            <o:lock v:ext="edit"/>
            <v:shape id="_x0000_s4166" o:spid="_x0000_s4166" style="position:absolute;left:1476;top:600;height:341;width:1580;" fillcolor="#959595" filled="t" stroked="f" coordorigin="1477,600" coordsize="1580,341" path="m3056,600l1477,600,1477,864,1477,941,3056,941,3056,864,3056,600xe">
              <v:path arrowok="t"/>
              <v:fill on="t" focussize="0,0"/>
              <v:stroke on="f"/>
              <v:imagedata o:title=""/>
              <o:lock v:ext="edit"/>
            </v:shape>
            <v:rect id="_x0000_s4167" o:spid="_x0000_s4167" o:spt="1" style="position:absolute;left:1410;top:533;height:330;width:1567;" fillcolor="#FFFFFF" filled="t" stroked="f" coordsize="21600,21600">
              <v:path/>
              <v:fill on="t" focussize="0,0"/>
              <v:stroke on="f"/>
              <v:imagedata o:title=""/>
              <o:lock v:ext="edit"/>
            </v:rect>
            <v:rect id="_x0000_s4168" o:spid="_x0000_s4168" o:spt="1" style="position:absolute;left:1410;top:533;height:330;width:1567;" filled="f" stroked="t" coordsize="21600,21600">
              <v:path/>
              <v:fill on="f" focussize="0,0"/>
              <v:stroke weight="0.573307086614173pt" color="#000000"/>
              <v:imagedata o:title=""/>
              <o:lock v:ext="edit"/>
            </v:rect>
            <v:shape id="_x0000_s4169" o:spid="_x0000_s4169" style="position:absolute;left:1476;top:1286;height:341;width:1580;" fillcolor="#959595" filled="t" stroked="f" coordorigin="1477,1287" coordsize="1580,341" path="m3056,1287l1477,1287,1477,1551,1477,1627,3056,1627,3056,1551,3056,1287xe">
              <v:path arrowok="t"/>
              <v:fill on="t" focussize="0,0"/>
              <v:stroke on="f"/>
              <v:imagedata o:title=""/>
              <o:lock v:ext="edit"/>
            </v:shape>
            <v:rect id="_x0000_s4170" o:spid="_x0000_s4170" o:spt="1" style="position:absolute;left:1410;top:1222;height:329;width:1567;" fillcolor="#FFFFFF" filled="t" stroked="f" coordsize="21600,21600">
              <v:path/>
              <v:fill on="t" focussize="0,0"/>
              <v:stroke on="f"/>
              <v:imagedata o:title=""/>
              <o:lock v:ext="edit"/>
            </v:rect>
            <v:rect id="_x0000_s4171" o:spid="_x0000_s4171" o:spt="1" style="position:absolute;left:2155;top:873;height:346;width:12;" fillcolor="#000000" filled="t" stroked="f" coordsize="21600,21600">
              <v:path/>
              <v:fill on="t" focussize="0,0"/>
              <v:stroke on="f"/>
              <v:imagedata o:title=""/>
              <o:lock v:ext="edit"/>
            </v:rect>
            <v:shape id="_x0000_s4172" o:spid="_x0000_s4172" style="position:absolute;left:3401;top:600;height:341;width:1580;" fillcolor="#959595" filled="t" stroked="f" coordorigin="3402,600" coordsize="1580,341" path="m4981,600l3402,600,3402,864,3402,941,4981,941,4981,864,4981,600xe">
              <v:path arrowok="t"/>
              <v:fill on="t" focussize="0,0"/>
              <v:stroke on="f"/>
              <v:imagedata o:title=""/>
              <o:lock v:ext="edit"/>
            </v:shape>
            <v:rect id="_x0000_s4173" o:spid="_x0000_s4173" o:spt="1" style="position:absolute;left:3334;top:533;height:330;width:1567;" fillcolor="#FFFFFF" filled="t" stroked="f" coordsize="21600,21600">
              <v:path/>
              <v:fill on="t" focussize="0,0"/>
              <v:stroke on="f"/>
              <v:imagedata o:title=""/>
              <o:lock v:ext="edit"/>
            </v:rect>
            <v:rect id="_x0000_s4174" o:spid="_x0000_s4174" o:spt="1" style="position:absolute;left:3334;top:533;height:330;width:1567;" filled="f" stroked="t" coordsize="21600,21600">
              <v:path/>
              <v:fill on="f" focussize="0,0"/>
              <v:stroke weight="0.573307086614173pt" color="#000000"/>
              <v:imagedata o:title=""/>
              <o:lock v:ext="edit"/>
            </v:rect>
            <v:shape id="_x0000_s4175" o:spid="_x0000_s4175" style="position:absolute;left:3401;top:1286;height:341;width:1580;" fillcolor="#959595" filled="t" stroked="f" coordorigin="3402,1287" coordsize="1580,341" path="m4981,1287l3402,1287,3402,1551,3402,1627,4981,1627,4981,1551,4981,1287xe">
              <v:path arrowok="t"/>
              <v:fill on="t" focussize="0,0"/>
              <v:stroke on="f"/>
              <v:imagedata o:title=""/>
              <o:lock v:ext="edit"/>
            </v:shape>
            <v:rect id="_x0000_s4176" o:spid="_x0000_s4176" o:spt="1" style="position:absolute;left:3334;top:1222;height:329;width:1567;" fillcolor="#FFFFFF" filled="t" stroked="f" coordsize="21600,21600">
              <v:path/>
              <v:fill on="t" focussize="0,0"/>
              <v:stroke on="f"/>
              <v:imagedata o:title=""/>
              <o:lock v:ext="edit"/>
            </v:rect>
            <v:rect id="_x0000_s4177" o:spid="_x0000_s4177" o:spt="1" style="position:absolute;left:4079;top:873;height:346;width:12;" fillcolor="#000000" filled="t" stroked="f" coordsize="21600,21600">
              <v:path/>
              <v:fill on="t" focussize="0,0"/>
              <v:stroke on="f"/>
              <v:imagedata o:title=""/>
              <o:lock v:ext="edit"/>
            </v:rect>
            <v:shape id="_x0000_s4178" o:spid="_x0000_s4178" style="position:absolute;left:2161;top:1561;height:345;width:1925;" filled="f" stroked="t" coordorigin="2161,1561" coordsize="1925,345" path="m2161,1561l2161,1906,4085,1906,4085,1561e">
              <v:path arrowok="t"/>
              <v:fill on="f" focussize="0,0"/>
              <v:stroke weight="0.573307086614173pt" color="#000000"/>
              <v:imagedata o:title=""/>
              <o:lock v:ext="edit"/>
            </v:shape>
            <v:line id="_x0000_s4179" o:spid="_x0000_s4179" o:spt="20" style="position:absolute;left:3123;top:1903;height:212;width:0;" stroked="t" coordsize="21600,21600">
              <v:path arrowok="t"/>
              <v:fill focussize="0,0"/>
              <v:stroke weight="0.573307086614173pt" color="#000000"/>
              <v:imagedata o:title=""/>
              <o:lock v:ext="edit"/>
            </v:line>
            <v:shape id="_x0000_s4180" o:spid="_x0000_s4180" style="position:absolute;left:2369;top:2184;height:341;width:1580;" fillcolor="#959595" filled="t" stroked="f" coordorigin="2370,2184" coordsize="1580,341" path="m3949,2184l2370,2184,2370,2447,2370,2525,3949,2525,3949,2447,3949,2184xe">
              <v:path arrowok="t"/>
              <v:fill on="t" focussize="0,0"/>
              <v:stroke on="f"/>
              <v:imagedata o:title=""/>
              <o:lock v:ext="edit"/>
            </v:shape>
            <v:rect id="_x0000_s4181" o:spid="_x0000_s4181" o:spt="1" style="position:absolute;left:2304;top:2117;height:329;width:1567;" fillcolor="#FFFFFF" filled="t" stroked="f" coordsize="21600,21600">
              <v:path/>
              <v:fill on="t" focussize="0,0"/>
              <v:stroke on="f"/>
              <v:imagedata o:title=""/>
              <o:lock v:ext="edit"/>
            </v:rect>
            <v:rect id="_x0000_s4182" o:spid="_x0000_s4182" o:spt="1" style="position:absolute;left:2304;top:2117;height:329;width:1567;" filled="f" stroked="t" coordsize="21600,21600">
              <v:path/>
              <v:fill on="f" focussize="0,0"/>
              <v:stroke weight="0.573307086614173pt" color="#000000"/>
              <v:imagedata o:title=""/>
              <o:lock v:ext="edit"/>
            </v:rect>
            <v:shape id="_x0000_s4183" o:spid="_x0000_s4183" o:spt="202" type="#_x0000_t202" style="position:absolute;left:2304;top:2117;height:329;width:1567;" filled="f" stroked="t" coordsize="21600,21600">
              <v:path/>
              <v:fill on="f" focussize="0,0"/>
              <v:stroke weight="0.573307086614173pt" color="#000000"/>
              <v:imagedata o:title=""/>
              <o:lock v:ext="edit"/>
              <v:textbox inset="0mm,0mm,0mm,0mm">
                <w:txbxContent>
                  <w:p>
                    <w:pPr>
                      <w:spacing w:before="35"/>
                      <w:ind w:left="362" w:right="0" w:firstLine="0"/>
                      <w:jc w:val="left"/>
                      <w:rPr>
                        <w:rFonts w:ascii="Arial MT"/>
                        <w:sz w:val="18"/>
                      </w:rPr>
                    </w:pPr>
                    <w:r>
                      <w:rPr>
                        <w:rFonts w:ascii="Arial MT"/>
                        <w:sz w:val="18"/>
                      </w:rPr>
                      <w:t>FastString</w:t>
                    </w:r>
                  </w:p>
                </w:txbxContent>
              </v:textbox>
            </v:shape>
            <v:shape id="_x0000_s4184" o:spid="_x0000_s4184" o:spt="202" type="#_x0000_t202" style="position:absolute;left:3334;top:1222;height:329;width:1567;" filled="f" stroked="t" coordsize="21600,21600">
              <v:path/>
              <v:fill on="f" focussize="0,0"/>
              <v:stroke weight="0.573307086614173pt" color="#000000"/>
              <v:imagedata o:title=""/>
              <o:lock v:ext="edit"/>
              <v:textbox inset="0mm,0mm,0mm,0mm">
                <w:txbxContent>
                  <w:p>
                    <w:pPr>
                      <w:spacing w:before="38"/>
                      <w:ind w:left="80" w:right="0" w:firstLine="0"/>
                      <w:jc w:val="left"/>
                      <w:rPr>
                        <w:rFonts w:ascii="Arial MT"/>
                        <w:sz w:val="18"/>
                      </w:rPr>
                    </w:pPr>
                    <w:r>
                      <w:rPr>
                        <w:rFonts w:ascii="Arial MT"/>
                        <w:sz w:val="18"/>
                      </w:rPr>
                      <w:t>IPersistentObject</w:t>
                    </w:r>
                  </w:p>
                </w:txbxContent>
              </v:textbox>
            </v:shape>
            <v:shape id="_x0000_s4185" o:spid="_x0000_s4185" o:spt="202" type="#_x0000_t202" style="position:absolute;left:1410;top:1222;height:329;width:1567;" filled="f" stroked="t" coordsize="21600,21600">
              <v:path/>
              <v:fill on="f" focussize="0,0"/>
              <v:stroke weight="0.573307086614173pt" color="#000000"/>
              <v:imagedata o:title=""/>
              <o:lock v:ext="edit"/>
              <v:textbox inset="0mm,0mm,0mm,0mm">
                <w:txbxContent>
                  <w:p>
                    <w:pPr>
                      <w:spacing w:before="38"/>
                      <w:ind w:left="334" w:right="0" w:firstLine="0"/>
                      <w:jc w:val="left"/>
                      <w:rPr>
                        <w:rFonts w:ascii="Arial MT"/>
                        <w:sz w:val="18"/>
                      </w:rPr>
                    </w:pPr>
                    <w:r>
                      <w:rPr>
                        <w:rFonts w:ascii="Arial MT"/>
                        <w:sz w:val="18"/>
                      </w:rPr>
                      <w:t>IFastString</w:t>
                    </w:r>
                  </w:p>
                </w:txbxContent>
              </v:textbox>
            </v:shape>
            <v:shape id="_x0000_s4186" o:spid="_x0000_s4186" o:spt="202" type="#_x0000_t202" style="position:absolute;left:3334;top:533;height:330;width:1567;" filled="f" stroked="t" coordsize="21600,21600">
              <v:path/>
              <v:fill on="f" focussize="0,0"/>
              <v:stroke weight="0.573307086614173pt" color="#000000"/>
              <v:imagedata o:title=""/>
              <o:lock v:ext="edit"/>
              <v:textbox inset="0mm,0mm,0mm,0mm">
                <w:txbxContent>
                  <w:p>
                    <w:pPr>
                      <w:spacing w:before="35"/>
                      <w:ind w:left="65" w:right="0" w:firstLine="0"/>
                      <w:jc w:val="left"/>
                      <w:rPr>
                        <w:rFonts w:ascii="Arial MT"/>
                        <w:sz w:val="18"/>
                      </w:rPr>
                    </w:pPr>
                    <w:r>
                      <w:rPr>
                        <w:rFonts w:ascii="Arial MT"/>
                        <w:sz w:val="18"/>
                      </w:rPr>
                      <w:t>IExtensibleObject</w:t>
                    </w:r>
                  </w:p>
                </w:txbxContent>
              </v:textbox>
            </v:shape>
            <v:shape id="_x0000_s4187" o:spid="_x0000_s4187" o:spt="202" type="#_x0000_t202" style="position:absolute;left:1410;top:533;height:330;width:1567;" filled="f" stroked="t" coordsize="21600,21600">
              <v:path/>
              <v:fill on="f" focussize="0,0"/>
              <v:stroke weight="0.573307086614173pt" color="#000000"/>
              <v:imagedata o:title=""/>
              <o:lock v:ext="edit"/>
              <v:textbox inset="0mm,0mm,0mm,0mm">
                <w:txbxContent>
                  <w:p>
                    <w:pPr>
                      <w:spacing w:before="35"/>
                      <w:ind w:left="65" w:right="0" w:firstLine="0"/>
                      <w:jc w:val="left"/>
                      <w:rPr>
                        <w:rFonts w:ascii="Arial MT"/>
                        <w:sz w:val="18"/>
                      </w:rPr>
                    </w:pPr>
                    <w:r>
                      <w:rPr>
                        <w:rFonts w:ascii="Arial MT"/>
                        <w:sz w:val="18"/>
                      </w:rPr>
                      <w:t>IExtensibleObject</w:t>
                    </w:r>
                  </w:p>
                </w:txbxContent>
              </v:textbox>
            </v:shape>
          </v:group>
        </w:pict>
      </w:r>
      <w:r>
        <w:pict>
          <v:group id="_x0000_s4188" o:spid="_x0000_s4188" o:spt="203" style="position:absolute;left:0pt;margin-left:276.4pt;margin-top:26.4pt;height:95.75pt;width:85.95pt;mso-position-horizontal-relative:page;z-index:251819008;mso-width-relative:page;mso-height-relative:page;" coordorigin="5529,528" coordsize="1719,1915">
            <o:lock v:ext="edit"/>
            <v:rect id="_x0000_s4189" o:spid="_x0000_s4189" o:spt="1" style="position:absolute;left:5534;top:533;height:330;width:1086;" filled="f" stroked="t" coordsize="21600,21600">
              <v:path/>
              <v:fill on="f" focussize="0,0"/>
              <v:stroke weight="0.573307086614173pt" color="#000000"/>
              <v:imagedata o:title=""/>
              <o:lock v:ext="edit"/>
            </v:rect>
            <v:line id="_x0000_s4190" o:spid="_x0000_s4190" o:spt="20" style="position:absolute;left:6626;top:666;height:0;width:492;" stroked="t" coordsize="21600,21600">
              <v:path arrowok="t"/>
              <v:fill focussize="0,0"/>
              <v:stroke weight="0.573307086614173pt" color="#000000"/>
              <v:imagedata o:title=""/>
              <o:lock v:ext="edit"/>
            </v:line>
            <v:shape id="_x0000_s4191" o:spid="_x0000_s4191" style="position:absolute;left:7072;top:611;height:110;width:175;" fillcolor="#000000" filled="t" stroked="f" coordorigin="7072,611" coordsize="175,110" path="m7072,611l7094,666,7072,721,7247,666,7072,611xe">
              <v:path arrowok="t"/>
              <v:fill on="t" focussize="0,0"/>
              <v:stroke on="f"/>
              <v:imagedata o:title=""/>
              <o:lock v:ext="edit"/>
            </v:shape>
            <v:shape id="_x0000_s4192" o:spid="_x0000_s4192" style="position:absolute;left:5534;top:878;height:1018;width:1086;" filled="f" stroked="t" coordorigin="5535,878" coordsize="1086,1018" path="m6620,1223l5535,1223,5535,1551,6620,1551,6620,1223xm6620,1567l5535,1567,5535,1896,6620,1896,6620,1567xm6620,878l5535,878,5535,1208,6620,1208,6620,878xe">
              <v:path arrowok="t"/>
              <v:fill on="f" focussize="0,0"/>
              <v:stroke weight="0.573307086614173pt" color="#000000"/>
              <v:imagedata o:title=""/>
              <o:lock v:ext="edit"/>
            </v:shape>
            <v:shape id="_x0000_s4193" o:spid="_x0000_s4193" style="position:absolute;left:6628;top:1010;height:1378;width:487;" filled="f" stroked="t" coordorigin="6629,1010" coordsize="487,1378" path="m6629,1010l6835,1010,6835,2388,7116,2388e">
              <v:path arrowok="t"/>
              <v:fill on="f" focussize="0,0"/>
              <v:stroke weight="0.573307086614173pt" color="#000000"/>
              <v:imagedata o:title=""/>
              <o:lock v:ext="edit"/>
            </v:shape>
            <v:shape id="_x0000_s4194" o:spid="_x0000_s4194" style="position:absolute;left:7072;top:2333;height:109;width:175;" fillcolor="#000000" filled="t" stroked="f" coordorigin="7072,2333" coordsize="175,109" path="m7072,2333l7094,2388,7072,2442,7247,2388,7072,2333xe">
              <v:path arrowok="t"/>
              <v:fill on="t" focussize="0,0"/>
              <v:stroke on="f"/>
              <v:imagedata o:title=""/>
              <o:lock v:ext="edit"/>
            </v:shape>
            <v:shape id="_x0000_s4195" o:spid="_x0000_s4195" o:spt="202" type="#_x0000_t202" style="position:absolute;left:5540;top:1564;height:325;width:1074;" filled="f" stroked="f" coordsize="21600,21600">
              <v:path/>
              <v:fill on="f" focussize="0,0"/>
              <v:stroke on="f" joinstyle="miter"/>
              <v:imagedata o:title=""/>
              <o:lock v:ext="edit"/>
              <v:textbox inset="0mm,0mm,0mm,0mm">
                <w:txbxContent>
                  <w:p>
                    <w:pPr>
                      <w:spacing w:before="42"/>
                      <w:ind w:left="266" w:right="0" w:firstLine="0"/>
                      <w:jc w:val="left"/>
                      <w:rPr>
                        <w:rFonts w:ascii="Arial MT"/>
                        <w:sz w:val="18"/>
                      </w:rPr>
                    </w:pPr>
                    <w:r>
                      <w:rPr>
                        <w:rFonts w:ascii="Arial MT"/>
                        <w:sz w:val="18"/>
                      </w:rPr>
                      <w:t>m_psz</w:t>
                    </w:r>
                  </w:p>
                </w:txbxContent>
              </v:textbox>
            </v:shape>
            <v:shape id="_x0000_s4196" o:spid="_x0000_s4196" o:spt="202" type="#_x0000_t202" style="position:absolute;left:5540;top:1221;height:333;width:1074;" filled="f" stroked="f" coordsize="21600,21600">
              <v:path/>
              <v:fill on="f" focussize="0,0"/>
              <v:stroke on="f" joinstyle="miter"/>
              <v:imagedata o:title=""/>
              <o:lock v:ext="edit"/>
              <v:textbox inset="0mm,0mm,0mm,0mm">
                <w:txbxContent>
                  <w:p>
                    <w:pPr>
                      <w:spacing w:before="45"/>
                      <w:ind w:left="266" w:right="0" w:firstLine="0"/>
                      <w:jc w:val="left"/>
                      <w:rPr>
                        <w:rFonts w:ascii="Arial MT"/>
                        <w:sz w:val="18"/>
                      </w:rPr>
                    </w:pPr>
                    <w:r>
                      <w:rPr>
                        <w:rFonts w:ascii="Arial MT"/>
                        <w:sz w:val="18"/>
                      </w:rPr>
                      <w:t>m_cch</w:t>
                    </w:r>
                  </w:p>
                </w:txbxContent>
              </v:textbox>
            </v:shape>
            <v:shape id="_x0000_s4197" o:spid="_x0000_s4197" o:spt="202" type="#_x0000_t202" style="position:absolute;left:5540;top:876;height:333;width:1074;" fillcolor="#DCDCDC" filled="t" stroked="f" coordsize="21600,21600">
              <v:path/>
              <v:fill on="t" focussize="0,0"/>
              <v:stroke on="f" joinstyle="miter"/>
              <v:imagedata o:title=""/>
              <o:lock v:ext="edit"/>
              <v:textbox inset="0mm,0mm,0mm,0mm">
                <w:txbxContent>
                  <w:p>
                    <w:pPr>
                      <w:spacing w:before="44"/>
                      <w:ind w:left="368" w:right="364" w:firstLine="0"/>
                      <w:jc w:val="center"/>
                      <w:rPr>
                        <w:rFonts w:ascii="Arial MT"/>
                        <w:sz w:val="18"/>
                      </w:rPr>
                    </w:pPr>
                    <w:r>
                      <w:rPr>
                        <w:rFonts w:ascii="Arial MT"/>
                        <w:sz w:val="18"/>
                      </w:rPr>
                      <w:t>vptr</w:t>
                    </w:r>
                  </w:p>
                </w:txbxContent>
              </v:textbox>
            </v:shape>
            <v:shape id="_x0000_s4198" o:spid="_x0000_s4198" o:spt="202" type="#_x0000_t202" style="position:absolute;left:5540;top:539;height:326;width:1074;" fillcolor="#CCCCFF" filled="t" stroked="f" coordsize="21600,21600">
              <v:path/>
              <v:fill on="t" focussize="0,0"/>
              <v:stroke on="f" joinstyle="miter"/>
              <v:imagedata o:title=""/>
              <o:lock v:ext="edit"/>
              <v:textbox inset="0mm,0mm,0mm,0mm">
                <w:txbxContent>
                  <w:p>
                    <w:pPr>
                      <w:spacing w:before="35"/>
                      <w:ind w:left="368" w:right="364" w:firstLine="0"/>
                      <w:jc w:val="center"/>
                      <w:rPr>
                        <w:rFonts w:ascii="Arial MT"/>
                        <w:sz w:val="18"/>
                      </w:rPr>
                    </w:pPr>
                    <w:r>
                      <w:rPr>
                        <w:rFonts w:ascii="Arial MT"/>
                        <w:sz w:val="18"/>
                      </w:rPr>
                      <w:t>vptr</w:t>
                    </w:r>
                  </w:p>
                </w:txbxContent>
              </v:textbox>
            </v:shape>
          </v:group>
        </w:pict>
      </w:r>
      <w:r>
        <w:pict>
          <v:shape id="_x0000_s4199" o:spid="_x0000_s4199" o:spt="202" type="#_x0000_t202" style="position:absolute;left:0pt;margin-left:362.35pt;margin-top:26.4pt;height:68.7pt;width:113.6pt;mso-position-horizontal-relative:page;z-index:251820032;mso-width-relative:page;mso-height-relative:page;" filled="f" stroked="f" coordsize="21600,21600">
            <v:path/>
            <v:fill on="f" focussize="0,0"/>
            <v:stroke on="f" joinstyle="miter"/>
            <v:imagedata o:title=""/>
            <o:lock v:ext="edit"/>
            <v:textbox inset="0mm,0mm,0mm,0mm">
              <w:txbxContent>
                <w:tbl>
                  <w:tblPr>
                    <w:tblStyle w:val="12"/>
                    <w:tblW w:w="0" w:type="auto"/>
                    <w:tblInd w:w="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2254"/>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07" w:hRule="atLeast"/>
                    </w:trPr>
                    <w:tc>
                      <w:tcPr>
                        <w:tcW w:w="2254" w:type="dxa"/>
                        <w:tcBorders>
                          <w:bottom w:val="double" w:color="000000" w:sz="2" w:space="0"/>
                        </w:tcBorders>
                        <w:shd w:val="clear" w:color="auto" w:fill="CCCCFF"/>
                      </w:tcPr>
                      <w:p>
                        <w:pPr>
                          <w:pStyle w:val="16"/>
                          <w:spacing w:before="34"/>
                          <w:ind w:left="62" w:right="45"/>
                          <w:jc w:val="center"/>
                          <w:rPr>
                            <w:rFonts w:ascii="Arial MT"/>
                            <w:sz w:val="18"/>
                          </w:rPr>
                        </w:pPr>
                        <w:r>
                          <w:rPr>
                            <w:rFonts w:ascii="Arial MT"/>
                            <w:sz w:val="18"/>
                          </w:rPr>
                          <w:t>FastString::Dynamic_Cast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99" w:hRule="atLeast"/>
                    </w:trPr>
                    <w:tc>
                      <w:tcPr>
                        <w:tcW w:w="2254" w:type="dxa"/>
                        <w:tcBorders>
                          <w:top w:val="double" w:color="000000" w:sz="2" w:space="0"/>
                          <w:bottom w:val="double" w:color="000000" w:sz="2" w:space="0"/>
                        </w:tcBorders>
                        <w:shd w:val="clear" w:color="auto" w:fill="CCCCFF"/>
                      </w:tcPr>
                      <w:p>
                        <w:pPr>
                          <w:pStyle w:val="16"/>
                          <w:spacing w:before="27"/>
                          <w:ind w:left="61" w:right="45"/>
                          <w:jc w:val="center"/>
                          <w:rPr>
                            <w:rFonts w:ascii="Arial MT"/>
                            <w:sz w:val="18"/>
                          </w:rPr>
                        </w:pPr>
                        <w:r>
                          <w:rPr>
                            <w:rFonts w:ascii="Arial MT"/>
                            <w:sz w:val="18"/>
                          </w:rPr>
                          <w:t>FastString::Delete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98" w:hRule="atLeast"/>
                    </w:trPr>
                    <w:tc>
                      <w:tcPr>
                        <w:tcW w:w="2254" w:type="dxa"/>
                        <w:tcBorders>
                          <w:top w:val="double" w:color="000000" w:sz="2" w:space="0"/>
                          <w:bottom w:val="double" w:color="000000" w:sz="2" w:space="0"/>
                        </w:tcBorders>
                        <w:shd w:val="clear" w:color="auto" w:fill="CCCCFF"/>
                      </w:tcPr>
                      <w:p>
                        <w:pPr>
                          <w:pStyle w:val="16"/>
                          <w:spacing w:before="28"/>
                          <w:ind w:left="56" w:right="45"/>
                          <w:jc w:val="center"/>
                          <w:rPr>
                            <w:rFonts w:ascii="Arial MT"/>
                            <w:sz w:val="18"/>
                          </w:rPr>
                        </w:pPr>
                        <w:r>
                          <w:rPr>
                            <w:rFonts w:ascii="Arial MT"/>
                            <w:sz w:val="18"/>
                          </w:rPr>
                          <w:t>FastString::Length</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06" w:hRule="atLeast"/>
                    </w:trPr>
                    <w:tc>
                      <w:tcPr>
                        <w:tcW w:w="2254" w:type="dxa"/>
                        <w:tcBorders>
                          <w:top w:val="double" w:color="000000" w:sz="2" w:space="0"/>
                        </w:tcBorders>
                        <w:shd w:val="clear" w:color="auto" w:fill="CCCCFF"/>
                      </w:tcPr>
                      <w:p>
                        <w:pPr>
                          <w:pStyle w:val="16"/>
                          <w:spacing w:before="25"/>
                          <w:ind w:left="61" w:right="45"/>
                          <w:jc w:val="center"/>
                          <w:rPr>
                            <w:rFonts w:ascii="Arial MT"/>
                            <w:sz w:val="18"/>
                          </w:rPr>
                        </w:pPr>
                        <w:r>
                          <w:rPr>
                            <w:rFonts w:ascii="Arial MT"/>
                            <w:sz w:val="18"/>
                          </w:rPr>
                          <w:t>FastString::Find</w:t>
                        </w:r>
                      </w:p>
                    </w:tc>
                  </w:tr>
                </w:tbl>
                <w:p>
                  <w:pPr>
                    <w:pStyle w:val="11"/>
                  </w:pPr>
                </w:p>
              </w:txbxContent>
            </v:textbox>
          </v:shape>
        </w:pict>
      </w:r>
      <w:r>
        <w:t>Type</w:t>
      </w:r>
      <w:r>
        <w:rPr>
          <w:spacing w:val="7"/>
        </w:rPr>
        <w:t xml:space="preserve"> </w:t>
      </w:r>
      <w:r>
        <w:t>Hierarchy</w:t>
      </w:r>
      <w:r>
        <w:tab/>
      </w:r>
      <w:r>
        <w:t>Binary</w:t>
      </w:r>
      <w:r>
        <w:rPr>
          <w:spacing w:val="8"/>
        </w:rPr>
        <w:t xml:space="preserve"> </w:t>
      </w:r>
      <w:r>
        <w:t>Layout</w:t>
      </w:r>
    </w:p>
    <w:p>
      <w:pPr>
        <w:pStyle w:val="11"/>
        <w:rPr>
          <w:rFonts w:ascii="Arial"/>
          <w:b/>
          <w:sz w:val="20"/>
        </w:rPr>
      </w:pPr>
    </w:p>
    <w:p>
      <w:pPr>
        <w:pStyle w:val="11"/>
        <w:rPr>
          <w:rFonts w:ascii="Arial"/>
          <w:b/>
          <w:sz w:val="20"/>
        </w:rPr>
      </w:pPr>
    </w:p>
    <w:p>
      <w:pPr>
        <w:pStyle w:val="11"/>
        <w:rPr>
          <w:rFonts w:ascii="Arial"/>
          <w:b/>
          <w:sz w:val="20"/>
        </w:rPr>
      </w:pPr>
    </w:p>
    <w:p>
      <w:pPr>
        <w:pStyle w:val="11"/>
        <w:rPr>
          <w:rFonts w:ascii="Arial"/>
          <w:b/>
          <w:sz w:val="20"/>
        </w:rPr>
      </w:pPr>
    </w:p>
    <w:p>
      <w:pPr>
        <w:pStyle w:val="11"/>
        <w:rPr>
          <w:rFonts w:ascii="Arial"/>
          <w:b/>
          <w:sz w:val="20"/>
        </w:rPr>
      </w:pPr>
    </w:p>
    <w:p>
      <w:pPr>
        <w:pStyle w:val="11"/>
        <w:rPr>
          <w:rFonts w:ascii="Arial"/>
          <w:b/>
          <w:sz w:val="20"/>
        </w:rPr>
      </w:pPr>
    </w:p>
    <w:p>
      <w:pPr>
        <w:pStyle w:val="11"/>
        <w:rPr>
          <w:rFonts w:ascii="Arial"/>
          <w:b/>
          <w:sz w:val="20"/>
        </w:rPr>
      </w:pPr>
    </w:p>
    <w:p>
      <w:pPr>
        <w:pStyle w:val="11"/>
        <w:rPr>
          <w:rFonts w:ascii="Arial"/>
          <w:b/>
          <w:sz w:val="20"/>
        </w:rPr>
      </w:pPr>
    </w:p>
    <w:p>
      <w:pPr>
        <w:pStyle w:val="11"/>
        <w:rPr>
          <w:rFonts w:ascii="Arial"/>
          <w:b/>
          <w:sz w:val="20"/>
        </w:rPr>
      </w:pPr>
    </w:p>
    <w:p>
      <w:pPr>
        <w:pStyle w:val="11"/>
        <w:rPr>
          <w:rFonts w:ascii="Arial"/>
          <w:b/>
          <w:sz w:val="20"/>
        </w:rPr>
      </w:pPr>
    </w:p>
    <w:p>
      <w:pPr>
        <w:pStyle w:val="11"/>
        <w:rPr>
          <w:rFonts w:ascii="Arial"/>
          <w:b/>
          <w:sz w:val="20"/>
        </w:rPr>
      </w:pPr>
    </w:p>
    <w:p>
      <w:pPr>
        <w:pStyle w:val="11"/>
        <w:rPr>
          <w:rFonts w:ascii="Arial"/>
          <w:b/>
          <w:sz w:val="20"/>
        </w:rPr>
      </w:pPr>
    </w:p>
    <w:p>
      <w:pPr>
        <w:pStyle w:val="11"/>
        <w:rPr>
          <w:rFonts w:ascii="Arial"/>
          <w:b/>
          <w:sz w:val="20"/>
        </w:rPr>
      </w:pPr>
    </w:p>
    <w:p>
      <w:pPr>
        <w:pStyle w:val="11"/>
        <w:rPr>
          <w:rFonts w:ascii="Arial"/>
          <w:b/>
          <w:sz w:val="20"/>
        </w:rPr>
      </w:pPr>
    </w:p>
    <w:p>
      <w:pPr>
        <w:pStyle w:val="11"/>
        <w:spacing w:before="6"/>
        <w:rPr>
          <w:rFonts w:ascii="Arial"/>
          <w:b/>
          <w:sz w:val="24"/>
        </w:rPr>
      </w:pPr>
    </w:p>
    <w:p>
      <w:pPr>
        <w:tabs>
          <w:tab w:val="left" w:pos="3390"/>
        </w:tabs>
        <w:spacing w:before="1"/>
        <w:ind w:left="2627" w:right="0" w:firstLine="0"/>
        <w:jc w:val="left"/>
        <w:rPr>
          <w:rFonts w:hint="eastAsia" w:ascii="宋体" w:eastAsia="宋体"/>
          <w:sz w:val="18"/>
        </w:rPr>
      </w:pPr>
      <w:r>
        <w:pict>
          <v:shape id="_x0000_s4200" o:spid="_x0000_s4200" o:spt="202" type="#_x0000_t202" style="position:absolute;left:0pt;margin-left:362.35pt;margin-top:-80.5pt;height:68.7pt;width:113.6pt;mso-position-horizontal-relative:page;z-index:251820032;mso-width-relative:page;mso-height-relative:page;" filled="f" stroked="f" coordsize="21600,21600">
            <v:path/>
            <v:fill on="f" focussize="0,0"/>
            <v:stroke on="f" joinstyle="miter"/>
            <v:imagedata o:title=""/>
            <o:lock v:ext="edit"/>
            <v:textbox inset="0mm,0mm,0mm,0mm">
              <w:txbxContent>
                <w:tbl>
                  <w:tblPr>
                    <w:tblStyle w:val="12"/>
                    <w:tblW w:w="0" w:type="auto"/>
                    <w:tblInd w:w="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2254"/>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06" w:hRule="atLeast"/>
                    </w:trPr>
                    <w:tc>
                      <w:tcPr>
                        <w:tcW w:w="2254" w:type="dxa"/>
                        <w:tcBorders>
                          <w:bottom w:val="double" w:color="000000" w:sz="2" w:space="0"/>
                        </w:tcBorders>
                        <w:shd w:val="clear" w:color="auto" w:fill="DCDCDC"/>
                      </w:tcPr>
                      <w:p>
                        <w:pPr>
                          <w:pStyle w:val="16"/>
                          <w:spacing w:before="35"/>
                          <w:ind w:left="62" w:right="45"/>
                          <w:jc w:val="center"/>
                          <w:rPr>
                            <w:rFonts w:ascii="Arial MT"/>
                            <w:sz w:val="18"/>
                          </w:rPr>
                        </w:pPr>
                        <w:r>
                          <w:rPr>
                            <w:rFonts w:ascii="Arial MT"/>
                            <w:sz w:val="18"/>
                          </w:rPr>
                          <w:t>FastString::Dynamic_Cast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99" w:hRule="atLeast"/>
                    </w:trPr>
                    <w:tc>
                      <w:tcPr>
                        <w:tcW w:w="2254" w:type="dxa"/>
                        <w:tcBorders>
                          <w:top w:val="double" w:color="000000" w:sz="2" w:space="0"/>
                          <w:bottom w:val="double" w:color="000000" w:sz="2" w:space="0"/>
                        </w:tcBorders>
                        <w:shd w:val="clear" w:color="auto" w:fill="DCDCDC"/>
                      </w:tcPr>
                      <w:p>
                        <w:pPr>
                          <w:pStyle w:val="16"/>
                          <w:spacing w:before="29"/>
                          <w:ind w:left="61" w:right="45"/>
                          <w:jc w:val="center"/>
                          <w:rPr>
                            <w:rFonts w:ascii="Arial MT"/>
                            <w:sz w:val="18"/>
                          </w:rPr>
                        </w:pPr>
                        <w:r>
                          <w:rPr>
                            <w:rFonts w:ascii="Arial MT"/>
                            <w:sz w:val="18"/>
                          </w:rPr>
                          <w:t>FastString::Delete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99" w:hRule="atLeast"/>
                    </w:trPr>
                    <w:tc>
                      <w:tcPr>
                        <w:tcW w:w="2254" w:type="dxa"/>
                        <w:tcBorders>
                          <w:top w:val="double" w:color="000000" w:sz="2" w:space="0"/>
                          <w:bottom w:val="double" w:color="000000" w:sz="2" w:space="0"/>
                        </w:tcBorders>
                        <w:shd w:val="clear" w:color="auto" w:fill="DCDCDC"/>
                      </w:tcPr>
                      <w:p>
                        <w:pPr>
                          <w:pStyle w:val="16"/>
                          <w:spacing w:before="26"/>
                          <w:ind w:left="56" w:right="45"/>
                          <w:jc w:val="center"/>
                          <w:rPr>
                            <w:rFonts w:ascii="Arial MT"/>
                            <w:sz w:val="18"/>
                          </w:rPr>
                        </w:pPr>
                        <w:r>
                          <w:rPr>
                            <w:rFonts w:ascii="Arial MT"/>
                            <w:sz w:val="18"/>
                          </w:rPr>
                          <w:t>FastString::Load</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06" w:hRule="atLeast"/>
                    </w:trPr>
                    <w:tc>
                      <w:tcPr>
                        <w:tcW w:w="2254" w:type="dxa"/>
                        <w:tcBorders>
                          <w:top w:val="double" w:color="000000" w:sz="2" w:space="0"/>
                        </w:tcBorders>
                        <w:shd w:val="clear" w:color="auto" w:fill="DCDCDC"/>
                      </w:tcPr>
                      <w:p>
                        <w:pPr>
                          <w:pStyle w:val="16"/>
                          <w:spacing w:before="27"/>
                          <w:ind w:left="56" w:right="45"/>
                          <w:jc w:val="center"/>
                          <w:rPr>
                            <w:rFonts w:ascii="Arial MT"/>
                            <w:sz w:val="18"/>
                          </w:rPr>
                        </w:pPr>
                        <w:r>
                          <w:rPr>
                            <w:rFonts w:ascii="Arial MT"/>
                            <w:sz w:val="18"/>
                          </w:rPr>
                          <w:t>FastString::Save</w:t>
                        </w:r>
                      </w:p>
                    </w:tc>
                  </w:tr>
                </w:tbl>
                <w:p>
                  <w:pPr>
                    <w:pStyle w:val="11"/>
                  </w:pPr>
                </w:p>
              </w:txbxContent>
            </v:textbox>
          </v:shape>
        </w:pict>
      </w:r>
      <w:r>
        <w:rPr>
          <w:rFonts w:hint="eastAsia" w:ascii="宋体" w:eastAsia="宋体"/>
          <w:sz w:val="18"/>
        </w:rPr>
        <w:t>圖</w:t>
      </w:r>
      <w:r>
        <w:rPr>
          <w:rFonts w:hint="eastAsia" w:ascii="宋体" w:eastAsia="宋体"/>
          <w:spacing w:val="-2"/>
          <w:sz w:val="18"/>
        </w:rPr>
        <w:t xml:space="preserve"> </w:t>
      </w:r>
      <w:r>
        <w:rPr>
          <w:rFonts w:ascii="Calibri" w:eastAsia="Calibri"/>
          <w:sz w:val="18"/>
        </w:rPr>
        <w:t>6.6</w:t>
      </w:r>
      <w:r>
        <w:rPr>
          <w:rFonts w:ascii="Calibri" w:eastAsia="Calibri"/>
          <w:sz w:val="18"/>
        </w:rPr>
        <w:tab/>
      </w:r>
      <w:r>
        <w:rPr>
          <w:rFonts w:hint="eastAsia" w:ascii="宋体" w:eastAsia="宋体"/>
          <w:spacing w:val="28"/>
          <w:sz w:val="18"/>
        </w:rPr>
        <w:t>加入更</w:t>
      </w:r>
      <w:r>
        <w:rPr>
          <w:rFonts w:hint="eastAsia" w:ascii="宋体" w:eastAsia="宋体"/>
          <w:sz w:val="18"/>
        </w:rPr>
        <w:t>多</w:t>
      </w:r>
      <w:r>
        <w:rPr>
          <w:rFonts w:hint="eastAsia" w:ascii="宋体" w:eastAsia="宋体"/>
          <w:spacing w:val="37"/>
          <w:sz w:val="18"/>
        </w:rPr>
        <w:t xml:space="preserve"> </w:t>
      </w:r>
      <w:r>
        <w:rPr>
          <w:rFonts w:ascii="Calibri" w:eastAsia="Calibri"/>
          <w:spacing w:val="12"/>
          <w:sz w:val="18"/>
        </w:rPr>
        <w:t>interfaces</w:t>
      </w:r>
      <w:r>
        <w:rPr>
          <w:rFonts w:ascii="Calibri" w:eastAsia="Calibri"/>
          <w:spacing w:val="22"/>
          <w:sz w:val="18"/>
        </w:rPr>
        <w:t xml:space="preserve"> </w:t>
      </w:r>
      <w:r>
        <w:rPr>
          <w:rFonts w:hint="eastAsia" w:ascii="宋体" w:eastAsia="宋体"/>
          <w:spacing w:val="28"/>
          <w:sz w:val="18"/>
        </w:rPr>
        <w:t>之後</w:t>
      </w:r>
      <w:r>
        <w:rPr>
          <w:rFonts w:hint="eastAsia" w:ascii="宋体" w:eastAsia="宋体"/>
          <w:sz w:val="18"/>
        </w:rPr>
        <w:t>的</w:t>
      </w:r>
      <w:r>
        <w:rPr>
          <w:rFonts w:hint="eastAsia" w:ascii="宋体" w:eastAsia="宋体"/>
          <w:spacing w:val="36"/>
          <w:sz w:val="18"/>
        </w:rPr>
        <w:t xml:space="preserve"> </w:t>
      </w:r>
      <w:r>
        <w:rPr>
          <w:rFonts w:ascii="Calibri" w:eastAsia="Calibri"/>
          <w:spacing w:val="11"/>
          <w:sz w:val="18"/>
        </w:rPr>
        <w:t xml:space="preserve">FastString </w:t>
      </w:r>
      <w:r>
        <w:rPr>
          <w:rFonts w:ascii="Calibri" w:eastAsia="Calibri"/>
          <w:spacing w:val="24"/>
          <w:sz w:val="18"/>
        </w:rPr>
        <w:t xml:space="preserve"> </w:t>
      </w:r>
      <w:r>
        <w:rPr>
          <w:rFonts w:hint="eastAsia" w:ascii="宋体" w:eastAsia="宋体"/>
          <w:spacing w:val="28"/>
          <w:sz w:val="18"/>
        </w:rPr>
        <w:t>架構及佈</w:t>
      </w:r>
      <w:r>
        <w:rPr>
          <w:rFonts w:hint="eastAsia" w:ascii="宋体" w:eastAsia="宋体"/>
          <w:sz w:val="18"/>
        </w:rPr>
        <w:t>局</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10"/>
        <w:rPr>
          <w:rFonts w:ascii="宋体"/>
          <w:sz w:val="20"/>
        </w:rPr>
      </w:pPr>
    </w:p>
    <w:p>
      <w:pPr>
        <w:pStyle w:val="5"/>
        <w:spacing w:before="0"/>
        <w:ind w:left="0" w:right="390"/>
        <w:jc w:val="right"/>
      </w:pPr>
      <w:r>
        <w:t>325</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4201" o:spid="_x0000_s4201" o:spt="1" style="position:absolute;left:0pt;margin-left:131.9pt;margin-top:18.85pt;height:0.7pt;width:323pt;mso-position-horizontal-relative:page;mso-wrap-distance-bottom:0pt;mso-wrap-distance-top:0pt;z-index:-251121664;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rPr>
          <w:rFonts w:ascii="宋体"/>
          <w:sz w:val="19"/>
        </w:rPr>
      </w:pPr>
    </w:p>
    <w:p>
      <w:pPr>
        <w:spacing w:before="83" w:line="374" w:lineRule="auto"/>
        <w:ind w:left="2627" w:right="1155" w:firstLine="0"/>
        <w:jc w:val="left"/>
        <w:rPr>
          <w:rFonts w:hint="eastAsia" w:ascii="宋体" w:eastAsia="宋体"/>
          <w:sz w:val="18"/>
        </w:rPr>
      </w:pPr>
      <w:r>
        <w:rPr>
          <w:rFonts w:ascii="Times New Roman" w:eastAsia="Times New Roman"/>
          <w:i/>
          <w:sz w:val="18"/>
        </w:rPr>
        <w:t>Dynamic_Cast</w:t>
      </w:r>
      <w:r>
        <w:rPr>
          <w:rFonts w:ascii="Times New Roman" w:eastAsia="Times New Roman"/>
          <w:i/>
          <w:spacing w:val="8"/>
          <w:sz w:val="18"/>
        </w:rPr>
        <w:t xml:space="preserve">() </w:t>
      </w:r>
      <w:r>
        <w:rPr>
          <w:rFonts w:hint="eastAsia" w:ascii="宋体" w:eastAsia="宋体"/>
          <w:spacing w:val="1"/>
          <w:sz w:val="18"/>
        </w:rPr>
        <w:t xml:space="preserve">的實作並不困難，只要利用 </w:t>
      </w:r>
      <w:r>
        <w:rPr>
          <w:rFonts w:ascii="Times New Roman" w:eastAsia="Times New Roman"/>
          <w:i/>
          <w:sz w:val="18"/>
        </w:rPr>
        <w:t>static</w:t>
      </w:r>
      <w:r>
        <w:rPr>
          <w:rFonts w:ascii="Times New Roman" w:eastAsia="Times New Roman"/>
          <w:sz w:val="18"/>
        </w:rPr>
        <w:t>_</w:t>
      </w:r>
      <w:r>
        <w:rPr>
          <w:rFonts w:ascii="Times New Roman" w:eastAsia="Times New Roman"/>
          <w:i/>
          <w:sz w:val="18"/>
        </w:rPr>
        <w:t>cast</w:t>
      </w:r>
      <w:r>
        <w:rPr>
          <w:rFonts w:ascii="Times New Roman" w:eastAsia="Times New Roman"/>
          <w:i/>
          <w:spacing w:val="25"/>
          <w:sz w:val="18"/>
        </w:rPr>
        <w:t xml:space="preserve"> </w:t>
      </w:r>
      <w:r>
        <w:rPr>
          <w:rFonts w:hint="eastAsia" w:ascii="宋体" w:eastAsia="宋体"/>
          <w:spacing w:val="3"/>
          <w:sz w:val="18"/>
        </w:rPr>
        <w:t xml:space="preserve">運算子來限制 </w:t>
      </w:r>
      <w:r>
        <w:rPr>
          <w:rFonts w:ascii="Times New Roman" w:eastAsia="Times New Roman"/>
          <w:i/>
          <w:sz w:val="18"/>
        </w:rPr>
        <w:t>this</w:t>
      </w:r>
      <w:r>
        <w:rPr>
          <w:rFonts w:ascii="Times New Roman" w:eastAsia="Times New Roman"/>
          <w:i/>
          <w:spacing w:val="24"/>
          <w:sz w:val="18"/>
        </w:rPr>
        <w:t xml:space="preserve"> </w:t>
      </w:r>
      <w:r>
        <w:rPr>
          <w:rFonts w:hint="eastAsia" w:ascii="宋体" w:eastAsia="宋体"/>
          <w:sz w:val="18"/>
        </w:rPr>
        <w:t>指標的權力範圍（</w:t>
      </w:r>
      <w:r>
        <w:rPr>
          <w:rFonts w:ascii="Times New Roman" w:eastAsia="Times New Roman"/>
          <w:sz w:val="18"/>
        </w:rPr>
        <w:t>scope</w:t>
      </w:r>
      <w:r>
        <w:rPr>
          <w:rFonts w:hint="eastAsia" w:ascii="宋体" w:eastAsia="宋体"/>
          <w:sz w:val="18"/>
        </w:rPr>
        <w:t>）即可模擬出來：</w:t>
      </w:r>
    </w:p>
    <w:p>
      <w:pPr>
        <w:pStyle w:val="11"/>
        <w:spacing w:before="148"/>
        <w:ind w:left="2910"/>
      </w:pPr>
      <w:r>
        <w:t>void</w:t>
      </w:r>
      <w:r>
        <w:rPr>
          <w:spacing w:val="-14"/>
        </w:rPr>
        <w:t xml:space="preserve"> </w:t>
      </w:r>
      <w:r>
        <w:t>*FastString::Dynamic_Cast(const</w:t>
      </w:r>
      <w:r>
        <w:rPr>
          <w:spacing w:val="-13"/>
        </w:rPr>
        <w:t xml:space="preserve"> </w:t>
      </w:r>
      <w:r>
        <w:t>char</w:t>
      </w:r>
      <w:r>
        <w:rPr>
          <w:spacing w:val="-13"/>
        </w:rPr>
        <w:t xml:space="preserve"> </w:t>
      </w:r>
      <w:r>
        <w:t>*pszType)</w:t>
      </w:r>
    </w:p>
    <w:p>
      <w:pPr>
        <w:pStyle w:val="11"/>
        <w:spacing w:before="40"/>
        <w:ind w:left="2910"/>
      </w:pPr>
      <w:r>
        <w:rPr>
          <w:w w:val="98"/>
        </w:rPr>
        <w:t>{</w:t>
      </w:r>
    </w:p>
    <w:p>
      <w:pPr>
        <w:pStyle w:val="11"/>
        <w:spacing w:before="39" w:line="292" w:lineRule="auto"/>
        <w:ind w:left="3237" w:right="2841" w:hanging="164"/>
      </w:pPr>
      <w:r>
        <w:t>if (strcmp(pszType, "IFastString") == 0)</w:t>
      </w:r>
      <w:r>
        <w:rPr>
          <w:spacing w:val="-94"/>
        </w:rPr>
        <w:t xml:space="preserve"> </w:t>
      </w:r>
      <w:r>
        <w:rPr>
          <w:w w:val="95"/>
        </w:rPr>
        <w:t>return</w:t>
      </w:r>
      <w:r>
        <w:rPr>
          <w:spacing w:val="14"/>
          <w:w w:val="95"/>
        </w:rPr>
        <w:t xml:space="preserve"> </w:t>
      </w:r>
      <w:r>
        <w:rPr>
          <w:w w:val="95"/>
        </w:rPr>
        <w:t>static_cast&lt;IFastString*&gt;(this);</w:t>
      </w:r>
    </w:p>
    <w:p>
      <w:pPr>
        <w:pStyle w:val="11"/>
        <w:spacing w:line="292" w:lineRule="auto"/>
        <w:ind w:left="3237" w:right="2210" w:hanging="164"/>
      </w:pPr>
      <w:r>
        <w:t>else if (strcmp(pszType, "IPersistentObject") == 0)</w:t>
      </w:r>
      <w:r>
        <w:rPr>
          <w:spacing w:val="-94"/>
        </w:rPr>
        <w:t xml:space="preserve"> </w:t>
      </w:r>
      <w:r>
        <w:t>return</w:t>
      </w:r>
      <w:r>
        <w:rPr>
          <w:spacing w:val="-8"/>
        </w:rPr>
        <w:t xml:space="preserve"> </w:t>
      </w:r>
      <w:r>
        <w:t>static_cast&lt;IPersistentObject*&gt;(this);</w:t>
      </w:r>
    </w:p>
    <w:p>
      <w:pPr>
        <w:pStyle w:val="11"/>
        <w:spacing w:line="292" w:lineRule="auto"/>
        <w:ind w:left="3237" w:right="2210" w:hanging="164"/>
      </w:pPr>
      <w:r>
        <w:t>else if (strcmp(pszType, "IExtensibleObject") == 0)</w:t>
      </w:r>
      <w:r>
        <w:rPr>
          <w:spacing w:val="-94"/>
        </w:rPr>
        <w:t xml:space="preserve"> </w:t>
      </w:r>
      <w:r>
        <w:t>return</w:t>
      </w:r>
      <w:r>
        <w:rPr>
          <w:spacing w:val="-4"/>
        </w:rPr>
        <w:t xml:space="preserve"> </w:t>
      </w:r>
      <w:r>
        <w:t>static_cast&lt;IFastString*&gt;(this);</w:t>
      </w:r>
    </w:p>
    <w:p>
      <w:pPr>
        <w:pStyle w:val="11"/>
        <w:spacing w:line="180" w:lineRule="exact"/>
        <w:ind w:left="3073"/>
      </w:pPr>
      <w:r>
        <w:t>else</w:t>
      </w:r>
    </w:p>
    <w:p>
      <w:pPr>
        <w:pStyle w:val="11"/>
        <w:spacing w:line="207" w:lineRule="exact"/>
        <w:ind w:left="3237"/>
      </w:pPr>
      <w:r>
        <w:t>return</w:t>
      </w:r>
      <w:r>
        <w:rPr>
          <w:spacing w:val="1"/>
        </w:rPr>
        <w:t xml:space="preserve"> </w:t>
      </w:r>
      <w:r>
        <w:t>0;</w:t>
      </w:r>
      <w:r>
        <w:rPr>
          <w:spacing w:val="-4"/>
        </w:rPr>
        <w:t xml:space="preserve"> // </w:t>
      </w:r>
      <w:r>
        <w:rPr>
          <w:rFonts w:hint="eastAsia" w:ascii="宋体" w:eastAsia="宋体"/>
        </w:rPr>
        <w:t xml:space="preserve">外界詢問的是一個未支援的 </w:t>
      </w:r>
      <w:r>
        <w:t>interface</w:t>
      </w:r>
    </w:p>
    <w:p>
      <w:pPr>
        <w:pStyle w:val="11"/>
        <w:spacing w:before="53"/>
        <w:ind w:left="2910"/>
      </w:pPr>
      <w:r>
        <w:rPr>
          <w:w w:val="98"/>
        </w:rPr>
        <w:t>}</w:t>
      </w:r>
    </w:p>
    <w:p>
      <w:pPr>
        <w:pStyle w:val="11"/>
        <w:rPr>
          <w:sz w:val="20"/>
        </w:rPr>
      </w:pPr>
    </w:p>
    <w:p>
      <w:pPr>
        <w:pStyle w:val="11"/>
        <w:spacing w:before="7"/>
        <w:rPr>
          <w:sz w:val="19"/>
        </w:rPr>
      </w:pPr>
    </w:p>
    <w:p>
      <w:pPr>
        <w:spacing w:before="0" w:line="374" w:lineRule="auto"/>
        <w:ind w:left="2627" w:right="1155" w:firstLine="0"/>
        <w:jc w:val="both"/>
        <w:rPr>
          <w:rFonts w:hint="eastAsia" w:ascii="宋体" w:eastAsia="宋体"/>
          <w:sz w:val="18"/>
        </w:rPr>
      </w:pPr>
      <w:r>
        <w:rPr>
          <w:rFonts w:hint="eastAsia" w:ascii="宋体" w:eastAsia="宋体"/>
          <w:sz w:val="18"/>
        </w:rPr>
        <w:t>為什麼棄「</w:t>
      </w:r>
      <w:r>
        <w:rPr>
          <w:rFonts w:ascii="Times New Roman" w:eastAsia="Times New Roman"/>
          <w:i/>
          <w:sz w:val="18"/>
        </w:rPr>
        <w:t>dynamic_cast</w:t>
      </w:r>
      <w:r>
        <w:rPr>
          <w:rFonts w:ascii="Times New Roman" w:eastAsia="Times New Roman"/>
          <w:i/>
          <w:spacing w:val="21"/>
          <w:sz w:val="18"/>
        </w:rPr>
        <w:t xml:space="preserve"> </w:t>
      </w:r>
      <w:r>
        <w:rPr>
          <w:rFonts w:hint="eastAsia" w:ascii="宋体" w:eastAsia="宋体"/>
          <w:sz w:val="18"/>
        </w:rPr>
        <w:t>之直接」而就「</w:t>
      </w:r>
      <w:r>
        <w:rPr>
          <w:rFonts w:ascii="Times New Roman" w:eastAsia="Times New Roman"/>
          <w:i/>
          <w:sz w:val="18"/>
        </w:rPr>
        <w:t>static</w:t>
      </w:r>
      <w:r>
        <w:rPr>
          <w:rFonts w:ascii="Times New Roman" w:eastAsia="Times New Roman"/>
          <w:sz w:val="18"/>
        </w:rPr>
        <w:t>_</w:t>
      </w:r>
      <w:r>
        <w:rPr>
          <w:rFonts w:ascii="Times New Roman" w:eastAsia="Times New Roman"/>
          <w:i/>
          <w:sz w:val="18"/>
        </w:rPr>
        <w:t>cast</w:t>
      </w:r>
      <w:r>
        <w:rPr>
          <w:rFonts w:ascii="Times New Roman" w:eastAsia="Times New Roman"/>
          <w:i/>
          <w:spacing w:val="58"/>
          <w:sz w:val="18"/>
        </w:rPr>
        <w:t xml:space="preserve"> </w:t>
      </w:r>
      <w:r>
        <w:rPr>
          <w:rFonts w:hint="eastAsia" w:ascii="宋体" w:eastAsia="宋体"/>
          <w:sz w:val="18"/>
        </w:rPr>
        <w:t>的模擬」？原因一如我才剛</w:t>
      </w:r>
      <w:r>
        <w:rPr>
          <w:rFonts w:hint="eastAsia" w:ascii="宋体" w:eastAsia="宋体"/>
          <w:spacing w:val="17"/>
          <w:sz w:val="18"/>
        </w:rPr>
        <w:t xml:space="preserve">說過的， 各家編譯器對於 </w:t>
      </w:r>
      <w:r>
        <w:rPr>
          <w:rFonts w:ascii="Times New Roman" w:eastAsia="Times New Roman"/>
          <w:i/>
          <w:sz w:val="18"/>
        </w:rPr>
        <w:t>dynamic</w:t>
      </w:r>
      <w:r>
        <w:rPr>
          <w:rFonts w:ascii="Times New Roman" w:eastAsia="Times New Roman"/>
          <w:sz w:val="18"/>
        </w:rPr>
        <w:t>_</w:t>
      </w:r>
      <w:r>
        <w:rPr>
          <w:rFonts w:ascii="Times New Roman" w:eastAsia="Times New Roman"/>
          <w:i/>
          <w:sz w:val="18"/>
        </w:rPr>
        <w:t>cast</w:t>
      </w:r>
      <w:r>
        <w:rPr>
          <w:rFonts w:ascii="Times New Roman" w:eastAsia="Times New Roman"/>
          <w:i/>
          <w:spacing w:val="8"/>
          <w:sz w:val="18"/>
        </w:rPr>
        <w:t xml:space="preserve"> </w:t>
      </w:r>
      <w:r>
        <w:rPr>
          <w:rFonts w:hint="eastAsia" w:ascii="宋体" w:eastAsia="宋体"/>
          <w:spacing w:val="13"/>
          <w:sz w:val="18"/>
        </w:rPr>
        <w:t>運算子的作法是各顯神通， 對於</w:t>
      </w:r>
      <w:r>
        <w:rPr>
          <w:rFonts w:ascii="Times New Roman" w:eastAsia="Times New Roman"/>
          <w:i/>
          <w:sz w:val="18"/>
        </w:rPr>
        <w:t>static</w:t>
      </w:r>
      <w:r>
        <w:rPr>
          <w:rFonts w:ascii="Times New Roman" w:eastAsia="Times New Roman"/>
          <w:sz w:val="18"/>
        </w:rPr>
        <w:t>_</w:t>
      </w:r>
      <w:r>
        <w:rPr>
          <w:rFonts w:ascii="Times New Roman" w:eastAsia="Times New Roman"/>
          <w:i/>
          <w:sz w:val="18"/>
        </w:rPr>
        <w:t>cast</w:t>
      </w:r>
      <w:r>
        <w:rPr>
          <w:rFonts w:ascii="Times New Roman" w:eastAsia="Times New Roman"/>
          <w:i/>
          <w:spacing w:val="25"/>
          <w:sz w:val="18"/>
        </w:rPr>
        <w:t xml:space="preserve"> </w:t>
      </w:r>
      <w:r>
        <w:rPr>
          <w:rFonts w:hint="eastAsia" w:ascii="宋体" w:eastAsia="宋体"/>
          <w:sz w:val="18"/>
        </w:rPr>
        <w:t>運算子的作法則是相當一致（因為它並不牽扯虛擬機制），那麼我們的程式碼就不會被牽制於某個特定的編譯平台上了。</w:t>
      </w:r>
    </w:p>
    <w:p>
      <w:pPr>
        <w:pStyle w:val="11"/>
        <w:spacing w:before="10"/>
        <w:rPr>
          <w:rFonts w:ascii="宋体"/>
          <w:sz w:val="18"/>
        </w:rPr>
      </w:pPr>
    </w:p>
    <w:p>
      <w:pPr>
        <w:spacing w:before="0" w:line="374" w:lineRule="auto"/>
        <w:ind w:left="2627" w:right="1155" w:firstLine="0"/>
        <w:jc w:val="both"/>
        <w:rPr>
          <w:rFonts w:hint="eastAsia" w:ascii="宋体" w:eastAsia="宋体"/>
          <w:sz w:val="18"/>
        </w:rPr>
      </w:pPr>
      <w:r>
        <w:rPr>
          <w:rFonts w:hint="eastAsia" w:ascii="宋体" w:eastAsia="宋体"/>
          <w:spacing w:val="1"/>
          <w:sz w:val="18"/>
        </w:rPr>
        <w:t xml:space="preserve">請注意，當 </w:t>
      </w:r>
      <w:r>
        <w:rPr>
          <w:rFonts w:ascii="Times New Roman" w:eastAsia="Times New Roman"/>
          <w:sz w:val="18"/>
        </w:rPr>
        <w:t>client</w:t>
      </w:r>
      <w:r>
        <w:rPr>
          <w:rFonts w:ascii="Times New Roman" w:eastAsia="Times New Roman"/>
          <w:spacing w:val="10"/>
          <w:sz w:val="18"/>
        </w:rPr>
        <w:t xml:space="preserve"> </w:t>
      </w:r>
      <w:r>
        <w:rPr>
          <w:rFonts w:hint="eastAsia" w:ascii="宋体" w:eastAsia="宋体"/>
          <w:spacing w:val="1"/>
          <w:sz w:val="18"/>
        </w:rPr>
        <w:t xml:space="preserve">端詢問共同的 </w:t>
      </w:r>
      <w:r>
        <w:rPr>
          <w:rFonts w:ascii="Times New Roman" w:eastAsia="Times New Roman"/>
          <w:sz w:val="18"/>
        </w:rPr>
        <w:t>base</w:t>
      </w:r>
      <w:r>
        <w:rPr>
          <w:rFonts w:ascii="Times New Roman" w:eastAsia="Times New Roman"/>
          <w:spacing w:val="9"/>
          <w:sz w:val="18"/>
        </w:rPr>
        <w:t xml:space="preserve"> </w:t>
      </w:r>
      <w:r>
        <w:rPr>
          <w:rFonts w:ascii="Times New Roman" w:eastAsia="Times New Roman"/>
          <w:sz w:val="18"/>
        </w:rPr>
        <w:t>interface</w:t>
      </w:r>
      <w:r>
        <w:rPr>
          <w:rFonts w:ascii="Times New Roman" w:eastAsia="Times New Roman"/>
          <w:spacing w:val="11"/>
          <w:sz w:val="18"/>
        </w:rPr>
        <w:t xml:space="preserve"> </w:t>
      </w:r>
      <w:r>
        <w:rPr>
          <w:rFonts w:ascii="Times New Roman" w:eastAsia="Times New Roman"/>
          <w:i/>
          <w:sz w:val="18"/>
        </w:rPr>
        <w:t>IExtensibleObject</w:t>
      </w:r>
      <w:r>
        <w:rPr>
          <w:rFonts w:ascii="Times New Roman" w:eastAsia="Times New Roman"/>
          <w:i/>
          <w:spacing w:val="10"/>
          <w:sz w:val="18"/>
        </w:rPr>
        <w:t xml:space="preserve"> </w:t>
      </w:r>
      <w:r>
        <w:rPr>
          <w:rFonts w:hint="eastAsia" w:ascii="宋体" w:eastAsia="宋体"/>
          <w:sz w:val="18"/>
        </w:rPr>
        <w:t>時，上述實作碼</w:t>
      </w:r>
      <w:r>
        <w:rPr>
          <w:rFonts w:hint="eastAsia" w:ascii="宋体" w:eastAsia="宋体"/>
          <w:spacing w:val="3"/>
          <w:sz w:val="18"/>
        </w:rPr>
        <w:t xml:space="preserve">將指標轉型為 </w:t>
      </w:r>
      <w:r>
        <w:rPr>
          <w:rFonts w:ascii="Times New Roman" w:eastAsia="Times New Roman"/>
          <w:i/>
          <w:sz w:val="18"/>
        </w:rPr>
        <w:t>IFastString</w:t>
      </w:r>
      <w:r>
        <w:rPr>
          <w:rFonts w:hint="eastAsia" w:ascii="宋体" w:eastAsia="宋体"/>
          <w:sz w:val="18"/>
        </w:rPr>
        <w:t>。這是因為下面這個指令曖昧不明（</w:t>
      </w:r>
      <w:r>
        <w:rPr>
          <w:rFonts w:hint="eastAsia" w:ascii="宋体" w:eastAsia="宋体"/>
          <w:color w:val="FF0000"/>
          <w:spacing w:val="6"/>
          <w:sz w:val="18"/>
        </w:rPr>
        <w:t xml:space="preserve">第３章 </w:t>
      </w:r>
      <w:r>
        <w:rPr>
          <w:rFonts w:ascii="Times New Roman" w:eastAsia="Times New Roman"/>
          <w:color w:val="FF0000"/>
          <w:sz w:val="18"/>
        </w:rPr>
        <w:t>p.175</w:t>
      </w:r>
      <w:r>
        <w:rPr>
          <w:rFonts w:ascii="Times New Roman" w:eastAsia="Times New Roman"/>
          <w:color w:val="FF0000"/>
          <w:spacing w:val="22"/>
          <w:sz w:val="18"/>
        </w:rPr>
        <w:t xml:space="preserve"> </w:t>
      </w:r>
      <w:r>
        <w:rPr>
          <w:rFonts w:hint="eastAsia" w:ascii="宋体" w:eastAsia="宋体"/>
          <w:sz w:val="18"/>
        </w:rPr>
        <w:t>曾提過）：</w:t>
      </w:r>
    </w:p>
    <w:p>
      <w:pPr>
        <w:pStyle w:val="11"/>
        <w:spacing w:before="148"/>
        <w:ind w:left="240" w:right="388"/>
        <w:jc w:val="center"/>
      </w:pPr>
      <w:r>
        <w:rPr>
          <w:w w:val="95"/>
        </w:rPr>
        <w:t>return</w:t>
      </w:r>
      <w:r>
        <w:rPr>
          <w:spacing w:val="110"/>
        </w:rPr>
        <w:t xml:space="preserve"> </w:t>
      </w:r>
      <w:r>
        <w:rPr>
          <w:w w:val="95"/>
        </w:rPr>
        <w:t>static_cast&lt;IExtensibleObject*&gt;(this)</w:t>
      </w:r>
    </w:p>
    <w:p>
      <w:pPr>
        <w:pStyle w:val="11"/>
        <w:rPr>
          <w:sz w:val="18"/>
        </w:rPr>
      </w:pPr>
    </w:p>
    <w:p>
      <w:pPr>
        <w:spacing w:before="120" w:line="374" w:lineRule="auto"/>
        <w:ind w:left="2627" w:right="1155" w:firstLine="0"/>
        <w:jc w:val="both"/>
        <w:rPr>
          <w:rFonts w:hint="eastAsia" w:ascii="宋体" w:eastAsia="宋体"/>
          <w:sz w:val="18"/>
        </w:rPr>
      </w:pPr>
      <w:r>
        <w:rPr>
          <w:rFonts w:hint="eastAsia" w:ascii="宋体" w:eastAsia="宋体"/>
          <w:spacing w:val="14"/>
          <w:sz w:val="18"/>
        </w:rPr>
        <w:t xml:space="preserve">原因是 </w:t>
      </w:r>
      <w:r>
        <w:rPr>
          <w:rFonts w:ascii="Times New Roman" w:eastAsia="Times New Roman"/>
          <w:i/>
          <w:sz w:val="18"/>
        </w:rPr>
        <w:t>IFastString</w:t>
      </w:r>
      <w:r>
        <w:rPr>
          <w:rFonts w:ascii="Times New Roman" w:eastAsia="Times New Roman"/>
          <w:i/>
          <w:spacing w:val="35"/>
          <w:sz w:val="18"/>
        </w:rPr>
        <w:t xml:space="preserve"> </w:t>
      </w:r>
      <w:r>
        <w:rPr>
          <w:rFonts w:hint="eastAsia" w:ascii="宋体" w:eastAsia="宋体"/>
          <w:spacing w:val="22"/>
          <w:sz w:val="18"/>
        </w:rPr>
        <w:t xml:space="preserve">和 </w:t>
      </w:r>
      <w:r>
        <w:rPr>
          <w:rFonts w:ascii="Times New Roman" w:eastAsia="Times New Roman"/>
          <w:i/>
          <w:sz w:val="18"/>
        </w:rPr>
        <w:t>IPersistentObject</w:t>
      </w:r>
      <w:r>
        <w:rPr>
          <w:rFonts w:ascii="Times New Roman" w:eastAsia="Times New Roman"/>
          <w:i/>
          <w:spacing w:val="37"/>
          <w:sz w:val="18"/>
        </w:rPr>
        <w:t xml:space="preserve"> </w:t>
      </w:r>
      <w:r>
        <w:rPr>
          <w:rFonts w:hint="eastAsia" w:ascii="宋体" w:eastAsia="宋体"/>
          <w:spacing w:val="6"/>
          <w:sz w:val="18"/>
        </w:rPr>
        <w:t xml:space="preserve">兩者都衍生自 </w:t>
      </w:r>
      <w:r>
        <w:rPr>
          <w:rFonts w:ascii="Times New Roman" w:eastAsia="Times New Roman"/>
          <w:i/>
          <w:sz w:val="18"/>
        </w:rPr>
        <w:t>IExtensibleObject</w:t>
      </w:r>
      <w:r>
        <w:rPr>
          <w:rFonts w:hint="eastAsia" w:ascii="宋体" w:eastAsia="宋体"/>
          <w:sz w:val="18"/>
        </w:rPr>
        <w:t>。如果</w:t>
      </w:r>
      <w:r>
        <w:rPr>
          <w:rFonts w:ascii="Times New Roman" w:eastAsia="Times New Roman"/>
          <w:i/>
          <w:sz w:val="18"/>
        </w:rPr>
        <w:t>IExtensibleObject</w:t>
      </w:r>
      <w:r>
        <w:rPr>
          <w:rFonts w:ascii="Times New Roman" w:eastAsia="Times New Roman"/>
          <w:i/>
          <w:spacing w:val="73"/>
          <w:sz w:val="18"/>
        </w:rPr>
        <w:t xml:space="preserve"> </w:t>
      </w:r>
      <w:r>
        <w:rPr>
          <w:rFonts w:hint="eastAsia" w:ascii="宋体" w:eastAsia="宋体"/>
          <w:sz w:val="18"/>
        </w:rPr>
        <w:t xml:space="preserve">是它們的一個虛擬基礎類別，那麼這個轉型動作就不再曖昧不明，上述指令也將通過編譯。然而，虛擬基礎類別會大幅度增加「物件執行時期的複雜度」，而且各家編譯器對於虛擬繼承有不同的作法，完全沒有標準可言。所以 </w:t>
      </w:r>
      <w:r>
        <w:rPr>
          <w:rFonts w:ascii="Times New Roman" w:eastAsia="Times New Roman"/>
          <w:sz w:val="18"/>
        </w:rPr>
        <w:t>COM</w:t>
      </w:r>
      <w:r>
        <w:rPr>
          <w:rFonts w:ascii="Times New Roman" w:eastAsia="Times New Roman"/>
          <w:spacing w:val="4"/>
          <w:sz w:val="18"/>
        </w:rPr>
        <w:t xml:space="preserve"> </w:t>
      </w:r>
      <w:r>
        <w:rPr>
          <w:rFonts w:hint="eastAsia" w:ascii="宋体" w:eastAsia="宋体"/>
          <w:sz w:val="18"/>
        </w:rPr>
        <w:t>並不使用虛擬繼承。</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9"/>
        <w:rPr>
          <w:rFonts w:ascii="宋体"/>
          <w:sz w:val="18"/>
        </w:rPr>
      </w:pPr>
    </w:p>
    <w:p>
      <w:pPr>
        <w:pStyle w:val="5"/>
      </w:pPr>
      <w:r>
        <w:t>326</w:t>
      </w:r>
    </w:p>
    <w:p>
      <w:pPr>
        <w:spacing w:after="0"/>
        <w:sectPr>
          <w:pgSz w:w="10320" w:h="13220"/>
          <w:pgMar w:top="580" w:right="80" w:bottom="280" w:left="40" w:header="720" w:footer="720" w:gutter="0"/>
          <w:cols w:space="720" w:num="1"/>
        </w:sectPr>
      </w:pPr>
    </w:p>
    <w:p>
      <w:pPr>
        <w:pStyle w:val="11"/>
        <w:spacing w:before="64"/>
        <w:ind w:left="4897"/>
        <w:rPr>
          <w:rFonts w:ascii="Times New Roman" w:eastAsia="Times New Roman"/>
        </w:rPr>
      </w:pPr>
      <w:r>
        <w:pict>
          <v:rect id="_x0000_s4202" o:spid="_x0000_s4202" o:spt="1" style="position:absolute;left:0pt;margin-left:131.9pt;margin-top:18.85pt;height:0.7pt;width:323pt;mso-position-horizontal-relative:page;mso-wrap-distance-bottom:0pt;mso-wrap-distance-top:0pt;z-index:-251120640;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3"/>
        </w:rPr>
        <w:t xml:space="preserve">第６章 從 </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10"/>
        </w:rPr>
        <w:t xml:space="preserve"> </w:t>
      </w:r>
      <w:r>
        <w:rPr>
          <w:rFonts w:ascii="Times New Roman" w:eastAsia="Times New Roman"/>
        </w:rPr>
        <w:t>Model</w:t>
      </w:r>
      <w:r>
        <w:rPr>
          <w:rFonts w:ascii="Times New Roman" w:eastAsia="Times New Roman"/>
          <w:spacing w:val="21"/>
        </w:rPr>
        <w:t xml:space="preserve"> </w:t>
      </w:r>
      <w:r>
        <w:rPr>
          <w:rFonts w:hint="eastAsia" w:ascii="宋体" w:eastAsia="宋体"/>
          <w:spacing w:val="-6"/>
        </w:rPr>
        <w:t xml:space="preserve">邁向 </w:t>
      </w:r>
      <w:r>
        <w:rPr>
          <w:rFonts w:ascii="Times New Roman" w:eastAsia="Times New Roman"/>
        </w:rPr>
        <w:t>Component</w:t>
      </w:r>
      <w:r>
        <w:rPr>
          <w:rFonts w:ascii="Times New Roman" w:eastAsia="Times New Roman"/>
          <w:spacing w:val="-10"/>
        </w:rPr>
        <w:t xml:space="preserve"> </w:t>
      </w:r>
      <w:r>
        <w:rPr>
          <w:rFonts w:ascii="Times New Roman" w:eastAsia="Times New Roman"/>
        </w:rPr>
        <w:t>Object</w:t>
      </w:r>
      <w:r>
        <w:rPr>
          <w:rFonts w:ascii="Times New Roman" w:eastAsia="Times New Roman"/>
          <w:spacing w:val="-10"/>
        </w:rPr>
        <w:t xml:space="preserve"> </w:t>
      </w:r>
      <w:r>
        <w:rPr>
          <w:rFonts w:ascii="Times New Roman" w:eastAsia="Times New Roman"/>
        </w:rPr>
        <w:t>Model</w:t>
      </w:r>
    </w:p>
    <w:p>
      <w:pPr>
        <w:pStyle w:val="11"/>
        <w:rPr>
          <w:rFonts w:ascii="Times New Roman"/>
          <w:sz w:val="20"/>
        </w:rPr>
      </w:pPr>
    </w:p>
    <w:p>
      <w:pPr>
        <w:pStyle w:val="11"/>
        <w:rPr>
          <w:rFonts w:ascii="Times New Roman"/>
          <w:sz w:val="20"/>
        </w:rPr>
      </w:pPr>
    </w:p>
    <w:p>
      <w:pPr>
        <w:pStyle w:val="11"/>
        <w:spacing w:before="4"/>
        <w:rPr>
          <w:rFonts w:ascii="Times New Roman"/>
          <w:sz w:val="17"/>
        </w:rPr>
      </w:pPr>
    </w:p>
    <w:p>
      <w:pPr>
        <w:pStyle w:val="3"/>
        <w:spacing w:before="38"/>
        <w:rPr>
          <w:rFonts w:hint="eastAsia" w:ascii="宋体" w:eastAsia="宋体"/>
        </w:rPr>
      </w:pPr>
      <w:r>
        <w:rPr>
          <w:rFonts w:hint="eastAsia" w:ascii="宋体" w:eastAsia="宋体"/>
          <w:spacing w:val="16"/>
          <w:w w:val="110"/>
        </w:rPr>
        <w:t>物件生命的管理</w:t>
      </w:r>
    </w:p>
    <w:p>
      <w:pPr>
        <w:pStyle w:val="11"/>
        <w:spacing w:before="8"/>
        <w:rPr>
          <w:rFonts w:ascii="宋体"/>
          <w:sz w:val="24"/>
        </w:rPr>
      </w:pPr>
    </w:p>
    <w:p>
      <w:pPr>
        <w:spacing w:before="0" w:line="374" w:lineRule="auto"/>
        <w:ind w:left="2627" w:right="1107" w:firstLine="0"/>
        <w:jc w:val="both"/>
        <w:rPr>
          <w:rFonts w:hint="eastAsia" w:ascii="宋体" w:eastAsia="宋体"/>
          <w:sz w:val="18"/>
        </w:rPr>
      </w:pPr>
      <w:r>
        <w:rPr>
          <w:rFonts w:hint="eastAsia" w:ascii="宋体" w:eastAsia="宋体"/>
          <w:spacing w:val="11"/>
          <w:sz w:val="18"/>
        </w:rPr>
        <w:t xml:space="preserve">由於 </w:t>
      </w:r>
      <w:r>
        <w:rPr>
          <w:rFonts w:ascii="Times New Roman" w:eastAsia="Times New Roman"/>
          <w:sz w:val="18"/>
        </w:rPr>
        <w:t>object</w:t>
      </w:r>
      <w:r>
        <w:rPr>
          <w:rFonts w:ascii="Times New Roman" w:eastAsia="Times New Roman"/>
          <w:spacing w:val="34"/>
          <w:sz w:val="18"/>
        </w:rPr>
        <w:t xml:space="preserve"> </w:t>
      </w:r>
      <w:r>
        <w:rPr>
          <w:rFonts w:hint="eastAsia" w:ascii="宋体" w:eastAsia="宋体"/>
          <w:spacing w:val="6"/>
          <w:sz w:val="18"/>
        </w:rPr>
        <w:t xml:space="preserve">指標可能在 </w:t>
      </w:r>
      <w:r>
        <w:rPr>
          <w:rFonts w:ascii="Times New Roman" w:eastAsia="Times New Roman"/>
          <w:sz w:val="18"/>
        </w:rPr>
        <w:t>client</w:t>
      </w:r>
      <w:r>
        <w:rPr>
          <w:rFonts w:ascii="Times New Roman" w:eastAsia="Times New Roman"/>
          <w:spacing w:val="33"/>
          <w:sz w:val="18"/>
        </w:rPr>
        <w:t xml:space="preserve"> </w:t>
      </w:r>
      <w:r>
        <w:rPr>
          <w:rFonts w:hint="eastAsia" w:ascii="宋体" w:eastAsia="宋体"/>
          <w:sz w:val="18"/>
        </w:rPr>
        <w:t>程式中因應各種場合的需求而一再一再地被施以</w:t>
      </w:r>
      <w:r>
        <w:rPr>
          <w:rFonts w:ascii="Times New Roman" w:eastAsia="Times New Roman"/>
          <w:i/>
          <w:spacing w:val="-1"/>
          <w:sz w:val="18"/>
        </w:rPr>
        <w:t>Dynamic_Cast</w:t>
      </w:r>
      <w:r>
        <w:rPr>
          <w:rFonts w:ascii="Times New Roman" w:eastAsia="Times New Roman"/>
          <w:i/>
          <w:spacing w:val="5"/>
          <w:sz w:val="18"/>
        </w:rPr>
        <w:t xml:space="preserve">() </w:t>
      </w:r>
      <w:r>
        <w:rPr>
          <w:rFonts w:hint="eastAsia" w:ascii="宋体" w:eastAsia="宋体"/>
          <w:spacing w:val="-3"/>
          <w:sz w:val="18"/>
        </w:rPr>
        <w:t xml:space="preserve">動作，轉型為不同的 </w:t>
      </w:r>
      <w:r>
        <w:rPr>
          <w:rFonts w:ascii="Times New Roman" w:eastAsia="Times New Roman"/>
          <w:spacing w:val="-1"/>
          <w:sz w:val="18"/>
        </w:rPr>
        <w:t>base</w:t>
      </w:r>
      <w:r>
        <w:rPr>
          <w:rFonts w:ascii="Times New Roman" w:eastAsia="Times New Roman"/>
          <w:spacing w:val="-9"/>
          <w:sz w:val="18"/>
        </w:rPr>
        <w:t xml:space="preserve"> </w:t>
      </w:r>
      <w:r>
        <w:rPr>
          <w:rFonts w:ascii="Times New Roman" w:eastAsia="Times New Roman"/>
          <w:spacing w:val="-1"/>
          <w:sz w:val="18"/>
        </w:rPr>
        <w:t>class</w:t>
      </w:r>
      <w:r>
        <w:rPr>
          <w:rFonts w:ascii="Times New Roman" w:eastAsia="Times New Roman"/>
          <w:spacing w:val="-8"/>
          <w:sz w:val="18"/>
        </w:rPr>
        <w:t xml:space="preserve"> </w:t>
      </w:r>
      <w:r>
        <w:rPr>
          <w:rFonts w:ascii="Times New Roman" w:eastAsia="Times New Roman"/>
          <w:sz w:val="18"/>
        </w:rPr>
        <w:t>type</w:t>
      </w:r>
      <w:r>
        <w:rPr>
          <w:rFonts w:hint="eastAsia" w:ascii="宋体" w:eastAsia="宋体"/>
          <w:sz w:val="18"/>
        </w:rPr>
        <w:t>（</w:t>
      </w:r>
      <w:r>
        <w:rPr>
          <w:rFonts w:hint="eastAsia" w:ascii="宋体" w:eastAsia="宋体"/>
          <w:spacing w:val="-4"/>
          <w:sz w:val="18"/>
        </w:rPr>
        <w:t xml:space="preserve">也就是各種 </w:t>
      </w:r>
      <w:r>
        <w:rPr>
          <w:rFonts w:ascii="Times New Roman" w:eastAsia="Times New Roman"/>
          <w:sz w:val="18"/>
        </w:rPr>
        <w:t>interface</w:t>
      </w:r>
      <w:r>
        <w:rPr>
          <w:rFonts w:ascii="Times New Roman" w:eastAsia="Times New Roman"/>
          <w:spacing w:val="-9"/>
          <w:sz w:val="18"/>
        </w:rPr>
        <w:t xml:space="preserve"> </w:t>
      </w:r>
      <w:r>
        <w:rPr>
          <w:rFonts w:ascii="Times New Roman" w:eastAsia="Times New Roman"/>
          <w:sz w:val="18"/>
        </w:rPr>
        <w:t>type</w:t>
      </w:r>
      <w:r>
        <w:rPr>
          <w:rFonts w:hint="eastAsia" w:ascii="宋体" w:eastAsia="宋体"/>
          <w:sz w:val="18"/>
        </w:rPr>
        <w:t>），</w:t>
      </w:r>
      <w:r>
        <w:rPr>
          <w:rFonts w:hint="eastAsia" w:ascii="宋体" w:eastAsia="宋体"/>
          <w:spacing w:val="-88"/>
          <w:sz w:val="18"/>
        </w:rPr>
        <w:t xml:space="preserve"> </w:t>
      </w:r>
      <w:r>
        <w:rPr>
          <w:rFonts w:hint="eastAsia" w:ascii="宋体" w:eastAsia="宋体"/>
          <w:sz w:val="18"/>
        </w:rPr>
        <w:t xml:space="preserve">所以以下畫面就會常常出現在 </w:t>
      </w:r>
      <w:r>
        <w:rPr>
          <w:rFonts w:ascii="Times New Roman" w:eastAsia="Times New Roman"/>
          <w:sz w:val="18"/>
        </w:rPr>
        <w:t>client</w:t>
      </w:r>
      <w:r>
        <w:rPr>
          <w:rFonts w:ascii="Times New Roman" w:eastAsia="Times New Roman"/>
          <w:spacing w:val="5"/>
          <w:sz w:val="18"/>
        </w:rPr>
        <w:t xml:space="preserve"> </w:t>
      </w:r>
      <w:r>
        <w:rPr>
          <w:rFonts w:hint="eastAsia" w:ascii="宋体" w:eastAsia="宋体"/>
          <w:sz w:val="18"/>
        </w:rPr>
        <w:t>程式中：</w:t>
      </w:r>
    </w:p>
    <w:p>
      <w:pPr>
        <w:pStyle w:val="11"/>
        <w:spacing w:before="148"/>
        <w:ind w:left="2910"/>
      </w:pPr>
      <w:r>
        <w:t>int</w:t>
      </w:r>
      <w:r>
        <w:rPr>
          <w:spacing w:val="-9"/>
        </w:rPr>
        <w:t xml:space="preserve"> </w:t>
      </w:r>
      <w:r>
        <w:t>func(void)</w:t>
      </w:r>
    </w:p>
    <w:p>
      <w:pPr>
        <w:pStyle w:val="11"/>
        <w:spacing w:before="40"/>
        <w:ind w:left="2910"/>
      </w:pPr>
      <w:r>
        <w:rPr>
          <w:w w:val="98"/>
        </w:rPr>
        <w:t>{</w:t>
      </w:r>
    </w:p>
    <w:p>
      <w:pPr>
        <w:spacing w:before="34"/>
        <w:ind w:left="3073" w:right="0" w:firstLine="0"/>
        <w:jc w:val="left"/>
        <w:rPr>
          <w:sz w:val="16"/>
        </w:rPr>
      </w:pPr>
      <w:r>
        <w:rPr>
          <w:b/>
          <w:sz w:val="16"/>
        </w:rPr>
        <w:t>IFastString</w:t>
      </w:r>
      <w:r>
        <w:rPr>
          <w:sz w:val="16"/>
        </w:rPr>
        <w:t>*</w:t>
      </w:r>
      <w:r>
        <w:rPr>
          <w:spacing w:val="-5"/>
          <w:sz w:val="16"/>
        </w:rPr>
        <w:t xml:space="preserve"> </w:t>
      </w:r>
      <w:r>
        <w:rPr>
          <w:sz w:val="16"/>
        </w:rPr>
        <w:t>pfs</w:t>
      </w:r>
      <w:r>
        <w:rPr>
          <w:spacing w:val="-5"/>
          <w:sz w:val="16"/>
        </w:rPr>
        <w:t xml:space="preserve"> </w:t>
      </w:r>
      <w:r>
        <w:rPr>
          <w:sz w:val="16"/>
        </w:rPr>
        <w:t>=</w:t>
      </w:r>
      <w:r>
        <w:rPr>
          <w:spacing w:val="-5"/>
          <w:sz w:val="16"/>
        </w:rPr>
        <w:t xml:space="preserve"> </w:t>
      </w:r>
      <w:r>
        <w:rPr>
          <w:sz w:val="16"/>
        </w:rPr>
        <w:t>0;</w:t>
      </w:r>
    </w:p>
    <w:p>
      <w:pPr>
        <w:spacing w:before="40"/>
        <w:ind w:left="3073" w:right="0" w:firstLine="0"/>
        <w:jc w:val="left"/>
        <w:rPr>
          <w:sz w:val="16"/>
        </w:rPr>
      </w:pPr>
      <w:r>
        <w:rPr>
          <w:b/>
          <w:sz w:val="16"/>
        </w:rPr>
        <w:t>IPersistentObject</w:t>
      </w:r>
      <w:r>
        <w:rPr>
          <w:sz w:val="16"/>
        </w:rPr>
        <w:t>*</w:t>
      </w:r>
      <w:r>
        <w:rPr>
          <w:spacing w:val="-7"/>
          <w:sz w:val="16"/>
        </w:rPr>
        <w:t xml:space="preserve"> </w:t>
      </w:r>
      <w:r>
        <w:rPr>
          <w:sz w:val="16"/>
        </w:rPr>
        <w:t>ppo</w:t>
      </w:r>
      <w:r>
        <w:rPr>
          <w:spacing w:val="-6"/>
          <w:sz w:val="16"/>
        </w:rPr>
        <w:t xml:space="preserve"> </w:t>
      </w:r>
      <w:r>
        <w:rPr>
          <w:sz w:val="16"/>
        </w:rPr>
        <w:t>=</w:t>
      </w:r>
      <w:r>
        <w:rPr>
          <w:spacing w:val="-6"/>
          <w:sz w:val="16"/>
        </w:rPr>
        <w:t xml:space="preserve"> </w:t>
      </w:r>
      <w:r>
        <w:rPr>
          <w:sz w:val="16"/>
        </w:rPr>
        <w:t>0;</w:t>
      </w:r>
    </w:p>
    <w:p>
      <w:pPr>
        <w:pStyle w:val="11"/>
        <w:tabs>
          <w:tab w:val="left" w:pos="9063"/>
        </w:tabs>
        <w:spacing w:before="44" w:line="292" w:lineRule="auto"/>
        <w:ind w:left="3073" w:right="1126" w:hanging="193"/>
      </w:pPr>
      <w:r>
        <w:rPr>
          <w:rFonts w:ascii="Times New Roman"/>
          <w:w w:val="98"/>
          <w:shd w:val="clear" w:color="auto" w:fill="E4E4E4"/>
        </w:rPr>
        <w:t xml:space="preserve"> </w:t>
      </w:r>
      <w:r>
        <w:rPr>
          <w:rFonts w:ascii="Times New Roman"/>
          <w:shd w:val="clear" w:color="auto" w:fill="E4E4E4"/>
        </w:rPr>
        <w:t xml:space="preserve">   </w:t>
      </w:r>
      <w:r>
        <w:rPr>
          <w:rFonts w:ascii="Times New Roman"/>
          <w:spacing w:val="-8"/>
          <w:shd w:val="clear" w:color="auto" w:fill="E4E4E4"/>
        </w:rPr>
        <w:t xml:space="preserve"> </w:t>
      </w:r>
      <w:r>
        <w:rPr>
          <w:shd w:val="clear" w:color="auto" w:fill="E4E4E4"/>
        </w:rPr>
        <w:t>pfs</w:t>
      </w:r>
      <w:r>
        <w:rPr>
          <w:spacing w:val="-13"/>
          <w:shd w:val="clear" w:color="auto" w:fill="E4E4E4"/>
        </w:rPr>
        <w:t xml:space="preserve"> </w:t>
      </w:r>
      <w:r>
        <w:rPr>
          <w:shd w:val="clear" w:color="auto" w:fill="E4E4E4"/>
        </w:rPr>
        <w:t>=</w:t>
      </w:r>
      <w:r>
        <w:rPr>
          <w:spacing w:val="-13"/>
          <w:shd w:val="clear" w:color="auto" w:fill="E4E4E4"/>
        </w:rPr>
        <w:t xml:space="preserve"> </w:t>
      </w:r>
      <w:r>
        <w:rPr>
          <w:shd w:val="clear" w:color="auto" w:fill="E4E4E4"/>
        </w:rPr>
        <w:t>CreateFastString("hello</w:t>
      </w:r>
      <w:r>
        <w:rPr>
          <w:spacing w:val="-13"/>
          <w:shd w:val="clear" w:color="auto" w:fill="E4E4E4"/>
        </w:rPr>
        <w:t xml:space="preserve"> </w:t>
      </w:r>
      <w:r>
        <w:rPr>
          <w:shd w:val="clear" w:color="auto" w:fill="E4E4E4"/>
        </w:rPr>
        <w:t>everybody");</w:t>
      </w:r>
      <w:r>
        <w:rPr>
          <w:shd w:val="clear" w:color="auto" w:fill="E4E4E4"/>
        </w:rPr>
        <w:tab/>
      </w:r>
      <w:r>
        <w:t xml:space="preserve"> if</w:t>
      </w:r>
      <w:r>
        <w:rPr>
          <w:spacing w:val="-1"/>
        </w:rPr>
        <w:t xml:space="preserve"> </w:t>
      </w:r>
      <w:r>
        <w:t>(pfs)</w:t>
      </w:r>
    </w:p>
    <w:p>
      <w:pPr>
        <w:pStyle w:val="11"/>
        <w:spacing w:line="181" w:lineRule="exact"/>
        <w:ind w:left="3073"/>
      </w:pPr>
      <w:r>
        <w:rPr>
          <w:w w:val="98"/>
        </w:rPr>
        <w:t>{</w:t>
      </w:r>
    </w:p>
    <w:p>
      <w:pPr>
        <w:pStyle w:val="11"/>
        <w:tabs>
          <w:tab w:val="left" w:pos="3237"/>
        </w:tabs>
        <w:spacing w:before="40" w:line="292" w:lineRule="auto"/>
        <w:ind w:left="3237" w:right="725" w:hanging="356"/>
      </w:pPr>
      <w:r>
        <w:rPr>
          <w:rFonts w:ascii="Times New Roman"/>
          <w:w w:val="98"/>
          <w:shd w:val="clear" w:color="auto" w:fill="E4E4E4"/>
        </w:rPr>
        <w:t xml:space="preserve"> </w:t>
      </w:r>
      <w:r>
        <w:rPr>
          <w:rFonts w:ascii="Times New Roman"/>
          <w:shd w:val="clear" w:color="auto" w:fill="E4E4E4"/>
        </w:rPr>
        <w:tab/>
      </w:r>
      <w:r>
        <w:rPr>
          <w:w w:val="95"/>
          <w:shd w:val="clear" w:color="auto" w:fill="E4E4E4"/>
        </w:rPr>
        <w:t>ppo</w:t>
      </w:r>
      <w:r>
        <w:rPr>
          <w:spacing w:val="86"/>
          <w:shd w:val="clear" w:color="auto" w:fill="E4E4E4"/>
        </w:rPr>
        <w:t xml:space="preserve"> </w:t>
      </w:r>
      <w:r>
        <w:rPr>
          <w:w w:val="95"/>
          <w:shd w:val="clear" w:color="auto" w:fill="E4E4E4"/>
        </w:rPr>
        <w:t>=</w:t>
      </w:r>
      <w:r>
        <w:rPr>
          <w:spacing w:val="86"/>
          <w:shd w:val="clear" w:color="auto" w:fill="E4E4E4"/>
        </w:rPr>
        <w:t xml:space="preserve"> </w:t>
      </w:r>
      <w:r>
        <w:rPr>
          <w:w w:val="95"/>
          <w:shd w:val="clear" w:color="auto" w:fill="E4E4E4"/>
        </w:rPr>
        <w:t>(IPersistentObject*)pfs-&gt;Dynamic_Cast("IPersistentObject");</w:t>
      </w:r>
      <w:r>
        <w:rPr>
          <w:spacing w:val="1"/>
          <w:w w:val="95"/>
        </w:rPr>
        <w:t xml:space="preserve"> </w:t>
      </w:r>
      <w:r>
        <w:t>if</w:t>
      </w:r>
      <w:r>
        <w:rPr>
          <w:spacing w:val="-1"/>
        </w:rPr>
        <w:t xml:space="preserve"> </w:t>
      </w:r>
      <w:r>
        <w:t>(!ppo)</w:t>
      </w:r>
    </w:p>
    <w:p>
      <w:pPr>
        <w:pStyle w:val="11"/>
        <w:spacing w:line="292" w:lineRule="auto"/>
        <w:ind w:left="3237" w:right="5272" w:firstLine="326"/>
      </w:pPr>
      <w:r>
        <w:t>pfs-&gt;Delete();</w:t>
      </w:r>
      <w:r>
        <w:rPr>
          <w:spacing w:val="-94"/>
        </w:rPr>
        <w:t xml:space="preserve"> </w:t>
      </w:r>
      <w:r>
        <w:t>else</w:t>
      </w:r>
      <w:r>
        <w:rPr>
          <w:spacing w:val="-1"/>
        </w:rPr>
        <w:t xml:space="preserve"> </w:t>
      </w:r>
      <w:r>
        <w:t>{</w:t>
      </w:r>
    </w:p>
    <w:p>
      <w:pPr>
        <w:pStyle w:val="11"/>
        <w:spacing w:line="181" w:lineRule="exact"/>
        <w:ind w:left="3564"/>
      </w:pPr>
      <w:r>
        <w:t>ppo-&gt;Save("C:\\autoexec.bat");</w:t>
      </w:r>
    </w:p>
    <w:p>
      <w:pPr>
        <w:pStyle w:val="11"/>
        <w:tabs>
          <w:tab w:val="left" w:pos="3563"/>
          <w:tab w:val="left" w:pos="9063"/>
        </w:tabs>
        <w:spacing w:before="39"/>
        <w:ind w:left="2881"/>
      </w:pPr>
      <w:r>
        <w:rPr>
          <w:rFonts w:ascii="Times New Roman"/>
          <w:w w:val="98"/>
          <w:shd w:val="clear" w:color="auto" w:fill="E4E4E4"/>
        </w:rPr>
        <w:t xml:space="preserve"> </w:t>
      </w:r>
      <w:r>
        <w:rPr>
          <w:rFonts w:ascii="Times New Roman"/>
          <w:shd w:val="clear" w:color="auto" w:fill="E4E4E4"/>
        </w:rPr>
        <w:tab/>
      </w:r>
      <w:r>
        <w:rPr>
          <w:shd w:val="clear" w:color="auto" w:fill="E4E4E4"/>
        </w:rPr>
        <w:t>ppo-&gt;Delete();</w:t>
      </w:r>
      <w:r>
        <w:rPr>
          <w:shd w:val="clear" w:color="auto" w:fill="E4E4E4"/>
        </w:rPr>
        <w:tab/>
      </w:r>
    </w:p>
    <w:p>
      <w:pPr>
        <w:pStyle w:val="11"/>
        <w:spacing w:before="39"/>
        <w:ind w:left="3237"/>
      </w:pPr>
      <w:r>
        <w:rPr>
          <w:w w:val="98"/>
        </w:rPr>
        <w:t>}</w:t>
      </w:r>
    </w:p>
    <w:p>
      <w:pPr>
        <w:pStyle w:val="11"/>
        <w:spacing w:before="40"/>
        <w:ind w:left="3073"/>
      </w:pPr>
      <w:r>
        <w:rPr>
          <w:w w:val="98"/>
        </w:rPr>
        <w:t>}</w:t>
      </w:r>
    </w:p>
    <w:p>
      <w:pPr>
        <w:pStyle w:val="11"/>
        <w:spacing w:before="39"/>
        <w:ind w:left="2910"/>
      </w:pPr>
      <w:r>
        <w:rPr>
          <w:w w:val="98"/>
        </w:rPr>
        <w:t>}</w:t>
      </w:r>
    </w:p>
    <w:p>
      <w:pPr>
        <w:pStyle w:val="11"/>
        <w:spacing w:before="4"/>
        <w:rPr>
          <w:sz w:val="21"/>
        </w:rPr>
      </w:pPr>
    </w:p>
    <w:p>
      <w:pPr>
        <w:spacing w:before="82" w:line="374" w:lineRule="auto"/>
        <w:ind w:left="2627" w:right="1155" w:firstLine="0"/>
        <w:jc w:val="both"/>
        <w:rPr>
          <w:rFonts w:hint="eastAsia" w:ascii="宋体" w:eastAsia="宋体"/>
          <w:sz w:val="18"/>
        </w:rPr>
      </w:pPr>
      <w:r>
        <w:rPr>
          <w:rFonts w:hint="eastAsia" w:ascii="宋体" w:eastAsia="宋体"/>
          <w:spacing w:val="-21"/>
          <w:sz w:val="18"/>
        </w:rPr>
        <w:t xml:space="preserve">雖 然 上 例 最 初 是 以 </w:t>
      </w:r>
      <w:r>
        <w:rPr>
          <w:rFonts w:ascii="Times New Roman" w:eastAsia="Times New Roman"/>
          <w:i/>
          <w:sz w:val="18"/>
        </w:rPr>
        <w:t>IFastString</w:t>
      </w:r>
      <w:r>
        <w:rPr>
          <w:rFonts w:ascii="Times New Roman" w:eastAsia="Times New Roman"/>
          <w:sz w:val="18"/>
        </w:rPr>
        <w:t>*</w:t>
      </w:r>
      <w:r>
        <w:rPr>
          <w:rFonts w:ascii="Times New Roman" w:eastAsia="Times New Roman"/>
          <w:spacing w:val="7"/>
          <w:sz w:val="18"/>
        </w:rPr>
        <w:t xml:space="preserve"> </w:t>
      </w:r>
      <w:r>
        <w:rPr>
          <w:rFonts w:hint="eastAsia" w:ascii="宋体" w:eastAsia="宋体"/>
          <w:spacing w:val="23"/>
          <w:sz w:val="18"/>
        </w:rPr>
        <w:t xml:space="preserve">繫結到 </w:t>
      </w:r>
      <w:r>
        <w:rPr>
          <w:rFonts w:ascii="Times New Roman" w:eastAsia="Times New Roman"/>
          <w:sz w:val="18"/>
        </w:rPr>
        <w:t>object</w:t>
      </w:r>
      <w:r>
        <w:rPr>
          <w:rFonts w:ascii="Times New Roman" w:eastAsia="Times New Roman"/>
          <w:spacing w:val="9"/>
          <w:sz w:val="18"/>
        </w:rPr>
        <w:t xml:space="preserve"> </w:t>
      </w:r>
      <w:r>
        <w:rPr>
          <w:rFonts w:hint="eastAsia" w:ascii="宋体" w:eastAsia="宋体"/>
          <w:spacing w:val="24"/>
          <w:sz w:val="18"/>
        </w:rPr>
        <w:t>身上， 最後卻是經由</w:t>
      </w:r>
      <w:r>
        <w:rPr>
          <w:rFonts w:ascii="Times New Roman" w:eastAsia="Times New Roman"/>
          <w:i/>
          <w:sz w:val="18"/>
        </w:rPr>
        <w:t>IPersistentObject*</w:t>
      </w:r>
      <w:r>
        <w:rPr>
          <w:rFonts w:ascii="Times New Roman" w:eastAsia="Times New Roman"/>
          <w:i/>
          <w:spacing w:val="43"/>
          <w:sz w:val="18"/>
        </w:rPr>
        <w:t xml:space="preserve"> </w:t>
      </w:r>
      <w:r>
        <w:rPr>
          <w:rFonts w:hint="eastAsia" w:ascii="宋体" w:eastAsia="宋体"/>
          <w:sz w:val="18"/>
        </w:rPr>
        <w:t xml:space="preserve">來呼叫 </w:t>
      </w:r>
      <w:r>
        <w:rPr>
          <w:rFonts w:ascii="Times New Roman" w:eastAsia="Times New Roman"/>
          <w:i/>
          <w:sz w:val="18"/>
        </w:rPr>
        <w:t>Delete(</w:t>
      </w:r>
      <w:r>
        <w:rPr>
          <w:rFonts w:ascii="Times New Roman" w:eastAsia="Times New Roman"/>
          <w:i/>
          <w:spacing w:val="20"/>
          <w:sz w:val="18"/>
        </w:rPr>
        <w:t xml:space="preserve">) </w:t>
      </w:r>
      <w:r>
        <w:rPr>
          <w:rFonts w:hint="eastAsia" w:ascii="宋体" w:eastAsia="宋体"/>
          <w:sz w:val="18"/>
        </w:rPr>
        <w:t>函式。沒錯，</w:t>
      </w:r>
      <w:r>
        <w:rPr>
          <w:rFonts w:ascii="Times New Roman" w:eastAsia="Times New Roman"/>
          <w:sz w:val="18"/>
        </w:rPr>
        <w:t>C+</w:t>
      </w:r>
      <w:r>
        <w:rPr>
          <w:rFonts w:ascii="Times New Roman" w:eastAsia="Times New Roman"/>
          <w:spacing w:val="20"/>
          <w:sz w:val="18"/>
        </w:rPr>
        <w:t xml:space="preserve">+ </w:t>
      </w:r>
      <w:r>
        <w:rPr>
          <w:rFonts w:hint="eastAsia" w:ascii="宋体" w:eastAsia="宋体"/>
          <w:sz w:val="18"/>
        </w:rPr>
        <w:t>虛擬機制會自動處理這件事情（</w:t>
      </w:r>
      <w:r>
        <w:rPr>
          <w:rFonts w:hint="eastAsia" w:ascii="宋体" w:eastAsia="宋体"/>
          <w:spacing w:val="1"/>
          <w:sz w:val="18"/>
        </w:rPr>
        <w:t xml:space="preserve">因為所有的 </w:t>
      </w:r>
      <w:r>
        <w:rPr>
          <w:rFonts w:ascii="Times New Roman" w:eastAsia="Times New Roman"/>
          <w:i/>
          <w:sz w:val="18"/>
        </w:rPr>
        <w:t>IExtensibleObject</w:t>
      </w:r>
      <w:r>
        <w:rPr>
          <w:rFonts w:ascii="Times New Roman" w:eastAsia="Times New Roman"/>
          <w:i/>
          <w:spacing w:val="40"/>
          <w:sz w:val="18"/>
        </w:rPr>
        <w:t xml:space="preserve"> </w:t>
      </w:r>
      <w:r>
        <w:rPr>
          <w:rFonts w:ascii="Times New Roman" w:eastAsia="Times New Roman"/>
          <w:sz w:val="18"/>
        </w:rPr>
        <w:t>derived</w:t>
      </w:r>
      <w:r>
        <w:rPr>
          <w:rFonts w:ascii="Times New Roman" w:eastAsia="Times New Roman"/>
          <w:spacing w:val="43"/>
          <w:sz w:val="18"/>
        </w:rPr>
        <w:t xml:space="preserve"> </w:t>
      </w:r>
      <w:r>
        <w:rPr>
          <w:rFonts w:ascii="Times New Roman" w:eastAsia="Times New Roman"/>
          <w:sz w:val="18"/>
        </w:rPr>
        <w:t>vtbls</w:t>
      </w:r>
      <w:r>
        <w:rPr>
          <w:rFonts w:ascii="Times New Roman" w:eastAsia="Times New Roman"/>
          <w:spacing w:val="11"/>
          <w:sz w:val="18"/>
        </w:rPr>
        <w:t xml:space="preserve"> </w:t>
      </w:r>
      <w:r>
        <w:rPr>
          <w:rFonts w:hint="eastAsia" w:ascii="宋体" w:eastAsia="宋体"/>
          <w:spacing w:val="1"/>
          <w:sz w:val="18"/>
        </w:rPr>
        <w:t xml:space="preserve">都將指向 </w:t>
      </w:r>
      <w:r>
        <w:rPr>
          <w:rFonts w:ascii="Times New Roman" w:eastAsia="Times New Roman"/>
          <w:i/>
          <w:sz w:val="18"/>
        </w:rPr>
        <w:t>Delete(</w:t>
      </w:r>
      <w:r>
        <w:rPr>
          <w:rFonts w:ascii="Times New Roman" w:eastAsia="Times New Roman"/>
          <w:i/>
          <w:spacing w:val="2"/>
          <w:sz w:val="18"/>
        </w:rPr>
        <w:t xml:space="preserve">) </w:t>
      </w:r>
      <w:r>
        <w:rPr>
          <w:rFonts w:hint="eastAsia" w:ascii="宋体" w:eastAsia="宋体"/>
          <w:sz w:val="18"/>
        </w:rPr>
        <w:t xml:space="preserve">函式的唯一一份實作碼，請參考第２章），然而把「追蹤哪一個指標被關聯到哪一個 </w:t>
      </w:r>
      <w:r>
        <w:rPr>
          <w:rFonts w:ascii="Times New Roman" w:eastAsia="Times New Roman"/>
          <w:sz w:val="18"/>
        </w:rPr>
        <w:t>object</w:t>
      </w:r>
      <w:r>
        <w:rPr>
          <w:rFonts w:hint="eastAsia" w:ascii="宋体" w:eastAsia="宋体"/>
          <w:sz w:val="18"/>
        </w:rPr>
        <w:t>，</w:t>
      </w:r>
      <w:r>
        <w:rPr>
          <w:rFonts w:hint="eastAsia" w:ascii="宋体" w:eastAsia="宋体"/>
          <w:spacing w:val="-87"/>
          <w:sz w:val="18"/>
        </w:rPr>
        <w:t xml:space="preserve"> </w:t>
      </w:r>
      <w:r>
        <w:rPr>
          <w:rFonts w:hint="eastAsia" w:ascii="宋体" w:eastAsia="宋体"/>
          <w:spacing w:val="3"/>
          <w:sz w:val="18"/>
        </w:rPr>
        <w:t xml:space="preserve">並確定針對每個 </w:t>
      </w:r>
      <w:r>
        <w:rPr>
          <w:rFonts w:ascii="Times New Roman" w:eastAsia="Times New Roman"/>
          <w:sz w:val="18"/>
        </w:rPr>
        <w:t>object</w:t>
      </w:r>
      <w:r>
        <w:rPr>
          <w:rFonts w:ascii="Times New Roman" w:eastAsia="Times New Roman"/>
          <w:spacing w:val="23"/>
          <w:sz w:val="18"/>
        </w:rPr>
        <w:t xml:space="preserve"> </w:t>
      </w:r>
      <w:r>
        <w:rPr>
          <w:rFonts w:hint="eastAsia" w:ascii="宋体" w:eastAsia="宋体"/>
          <w:spacing w:val="3"/>
          <w:sz w:val="18"/>
        </w:rPr>
        <w:t xml:space="preserve">只呼叫 </w:t>
      </w:r>
      <w:r>
        <w:rPr>
          <w:rFonts w:ascii="Times New Roman" w:eastAsia="Times New Roman"/>
          <w:i/>
          <w:sz w:val="18"/>
        </w:rPr>
        <w:t>Delete(</w:t>
      </w:r>
      <w:r>
        <w:rPr>
          <w:rFonts w:ascii="Times New Roman" w:eastAsia="Times New Roman"/>
          <w:i/>
          <w:spacing w:val="5"/>
          <w:sz w:val="18"/>
        </w:rPr>
        <w:t xml:space="preserve">) </w:t>
      </w:r>
      <w:r>
        <w:rPr>
          <w:rFonts w:hint="eastAsia" w:ascii="宋体" w:eastAsia="宋体"/>
          <w:spacing w:val="1"/>
          <w:sz w:val="18"/>
        </w:rPr>
        <w:t xml:space="preserve">一次」的責任放在 </w:t>
      </w:r>
      <w:r>
        <w:rPr>
          <w:rFonts w:ascii="Times New Roman" w:eastAsia="Times New Roman"/>
          <w:sz w:val="18"/>
        </w:rPr>
        <w:t>client</w:t>
      </w:r>
      <w:r>
        <w:rPr>
          <w:rFonts w:ascii="Times New Roman" w:eastAsia="Times New Roman"/>
          <w:spacing w:val="17"/>
          <w:sz w:val="18"/>
        </w:rPr>
        <w:t xml:space="preserve"> </w:t>
      </w:r>
      <w:r>
        <w:rPr>
          <w:rFonts w:hint="eastAsia" w:ascii="宋体" w:eastAsia="宋体"/>
          <w:sz w:val="18"/>
        </w:rPr>
        <w:t xml:space="preserve">程式身上，頗為殘忍。在稍微大一點的 </w:t>
      </w:r>
      <w:r>
        <w:rPr>
          <w:rFonts w:ascii="Times New Roman" w:eastAsia="Times New Roman"/>
          <w:sz w:val="18"/>
        </w:rPr>
        <w:t>client</w:t>
      </w:r>
      <w:r>
        <w:rPr>
          <w:rFonts w:ascii="Times New Roman" w:eastAsia="Times New Roman"/>
          <w:spacing w:val="2"/>
          <w:sz w:val="18"/>
        </w:rPr>
        <w:t xml:space="preserve"> </w:t>
      </w:r>
      <w:r>
        <w:rPr>
          <w:rFonts w:hint="eastAsia" w:ascii="宋体" w:eastAsia="宋体"/>
          <w:sz w:val="18"/>
        </w:rPr>
        <w:t xml:space="preserve">程式中，這個任務十分複雜，會把 </w:t>
      </w:r>
      <w:r>
        <w:rPr>
          <w:rFonts w:ascii="Times New Roman" w:eastAsia="Times New Roman"/>
          <w:sz w:val="18"/>
        </w:rPr>
        <w:t>client</w:t>
      </w:r>
      <w:r>
        <w:rPr>
          <w:rFonts w:ascii="Times New Roman" w:eastAsia="Times New Roman"/>
          <w:spacing w:val="1"/>
          <w:sz w:val="18"/>
        </w:rPr>
        <w:t xml:space="preserve"> </w:t>
      </w:r>
      <w:r>
        <w:rPr>
          <w:rFonts w:hint="eastAsia" w:ascii="宋体" w:eastAsia="宋体"/>
          <w:sz w:val="18"/>
        </w:rPr>
        <w:t>開發人員搞得人仰馬翻。</w:t>
      </w:r>
    </w:p>
    <w:p>
      <w:pPr>
        <w:pStyle w:val="11"/>
        <w:spacing w:before="11"/>
        <w:rPr>
          <w:rFonts w:ascii="宋体"/>
          <w:sz w:val="18"/>
        </w:rPr>
      </w:pPr>
    </w:p>
    <w:p>
      <w:pPr>
        <w:spacing w:before="0" w:line="374" w:lineRule="auto"/>
        <w:ind w:left="2627" w:right="1112" w:firstLine="0"/>
        <w:jc w:val="both"/>
        <w:rPr>
          <w:rFonts w:hint="eastAsia" w:ascii="宋体" w:eastAsia="宋体"/>
          <w:sz w:val="18"/>
        </w:rPr>
      </w:pPr>
      <w:r>
        <w:rPr>
          <w:rFonts w:hint="eastAsia" w:ascii="宋体" w:eastAsia="宋体"/>
          <w:spacing w:val="20"/>
          <w:sz w:val="18"/>
        </w:rPr>
        <w:t xml:space="preserve">最理想的作法就是把 </w:t>
      </w:r>
      <w:r>
        <w:rPr>
          <w:rFonts w:ascii="Times New Roman" w:eastAsia="Times New Roman"/>
          <w:sz w:val="18"/>
        </w:rPr>
        <w:t>object</w:t>
      </w:r>
      <w:r>
        <w:rPr>
          <w:rFonts w:ascii="Times New Roman" w:eastAsia="Times New Roman"/>
          <w:spacing w:val="40"/>
          <w:sz w:val="18"/>
        </w:rPr>
        <w:t xml:space="preserve"> </w:t>
      </w:r>
      <w:r>
        <w:rPr>
          <w:rFonts w:hint="eastAsia" w:ascii="宋体" w:eastAsia="宋体"/>
          <w:spacing w:val="15"/>
          <w:sz w:val="18"/>
        </w:rPr>
        <w:t xml:space="preserve">生命管理的責任交給 </w:t>
      </w:r>
      <w:r>
        <w:rPr>
          <w:rFonts w:ascii="Times New Roman" w:eastAsia="Times New Roman"/>
          <w:sz w:val="18"/>
        </w:rPr>
        <w:t>components</w:t>
      </w:r>
      <w:r>
        <w:rPr>
          <w:rFonts w:hint="eastAsia" w:ascii="宋体" w:eastAsia="宋体"/>
          <w:spacing w:val="11"/>
          <w:sz w:val="18"/>
        </w:rPr>
        <w:t>。我們可以讓</w:t>
      </w:r>
      <w:r>
        <w:rPr>
          <w:rFonts w:ascii="Times New Roman" w:eastAsia="Times New Roman"/>
          <w:sz w:val="18"/>
        </w:rPr>
        <w:t>component</w:t>
      </w:r>
      <w:r>
        <w:rPr>
          <w:rFonts w:ascii="Times New Roman" w:eastAsia="Times New Roman"/>
          <w:spacing w:val="12"/>
          <w:sz w:val="18"/>
        </w:rPr>
        <w:t xml:space="preserve"> </w:t>
      </w:r>
      <w:r>
        <w:rPr>
          <w:rFonts w:hint="eastAsia" w:ascii="宋体" w:eastAsia="宋体"/>
          <w:spacing w:val="1"/>
          <w:sz w:val="18"/>
        </w:rPr>
        <w:t xml:space="preserve">本身維護一個 </w:t>
      </w:r>
      <w:r>
        <w:rPr>
          <w:rFonts w:ascii="Times New Roman" w:eastAsia="Times New Roman"/>
          <w:sz w:val="18"/>
        </w:rPr>
        <w:t>reference</w:t>
      </w:r>
      <w:r>
        <w:rPr>
          <w:rFonts w:ascii="Times New Roman" w:eastAsia="Times New Roman"/>
          <w:spacing w:val="28"/>
          <w:sz w:val="18"/>
        </w:rPr>
        <w:t xml:space="preserve"> </w:t>
      </w:r>
      <w:r>
        <w:rPr>
          <w:rFonts w:ascii="Times New Roman" w:eastAsia="Times New Roman"/>
          <w:sz w:val="18"/>
        </w:rPr>
        <w:t>count</w:t>
      </w:r>
      <w:r>
        <w:rPr>
          <w:rFonts w:hint="eastAsia" w:ascii="宋体" w:eastAsia="宋体"/>
          <w:sz w:val="18"/>
        </w:rPr>
        <w:t>（參用計數），</w:t>
      </w:r>
      <w:r>
        <w:rPr>
          <w:rFonts w:hint="eastAsia" w:ascii="宋体" w:eastAsia="宋体"/>
          <w:spacing w:val="1"/>
          <w:sz w:val="18"/>
        </w:rPr>
        <w:t xml:space="preserve">每當有一個 </w:t>
      </w:r>
      <w:r>
        <w:rPr>
          <w:rFonts w:ascii="Times New Roman" w:eastAsia="Times New Roman"/>
          <w:sz w:val="18"/>
        </w:rPr>
        <w:t>interface</w:t>
      </w:r>
      <w:r>
        <w:rPr>
          <w:rFonts w:ascii="Times New Roman" w:eastAsia="Times New Roman"/>
          <w:spacing w:val="11"/>
          <w:sz w:val="18"/>
        </w:rPr>
        <w:t xml:space="preserve"> </w:t>
      </w:r>
      <w:r>
        <w:rPr>
          <w:rFonts w:hint="eastAsia" w:ascii="宋体" w:eastAsia="宋体"/>
          <w:sz w:val="18"/>
        </w:rPr>
        <w:t>指</w:t>
      </w:r>
      <w:r>
        <w:rPr>
          <w:rFonts w:hint="eastAsia" w:ascii="宋体" w:eastAsia="宋体"/>
          <w:spacing w:val="1"/>
          <w:sz w:val="18"/>
        </w:rPr>
        <w:t xml:space="preserve">標被複製，它就 </w:t>
      </w:r>
      <w:r>
        <w:rPr>
          <w:rFonts w:ascii="Times New Roman" w:eastAsia="Times New Roman"/>
          <w:sz w:val="18"/>
        </w:rPr>
        <w:t>+1</w:t>
      </w:r>
      <w:r>
        <w:rPr>
          <w:rFonts w:hint="eastAsia" w:ascii="宋体" w:eastAsia="宋体"/>
          <w:spacing w:val="1"/>
          <w:sz w:val="18"/>
        </w:rPr>
        <w:t xml:space="preserve">，每當有一個 </w:t>
      </w:r>
      <w:r>
        <w:rPr>
          <w:rFonts w:ascii="Times New Roman" w:eastAsia="Times New Roman"/>
          <w:sz w:val="18"/>
        </w:rPr>
        <w:t>interface</w:t>
      </w:r>
      <w:r>
        <w:rPr>
          <w:rFonts w:ascii="Times New Roman" w:eastAsia="Times New Roman"/>
          <w:spacing w:val="14"/>
          <w:sz w:val="18"/>
        </w:rPr>
        <w:t xml:space="preserve"> </w:t>
      </w:r>
      <w:r>
        <w:rPr>
          <w:rFonts w:hint="eastAsia" w:ascii="宋体" w:eastAsia="宋体"/>
          <w:spacing w:val="1"/>
          <w:sz w:val="18"/>
        </w:rPr>
        <w:t xml:space="preserve">指標被摧毀，它就 </w:t>
      </w:r>
      <w:r>
        <w:rPr>
          <w:rFonts w:ascii="Times New Roman" w:eastAsia="Times New Roman"/>
          <w:sz w:val="18"/>
        </w:rPr>
        <w:t>-1</w:t>
      </w:r>
      <w:r>
        <w:rPr>
          <w:rFonts w:hint="eastAsia" w:ascii="宋体" w:eastAsia="宋体"/>
          <w:spacing w:val="1"/>
          <w:sz w:val="18"/>
        </w:rPr>
        <w:t xml:space="preserve">，當它變成 </w:t>
      </w:r>
      <w:r>
        <w:rPr>
          <w:rFonts w:ascii="Times New Roman" w:eastAsia="Times New Roman"/>
          <w:sz w:val="18"/>
        </w:rPr>
        <w:t>0</w:t>
      </w:r>
      <w:r>
        <w:rPr>
          <w:rFonts w:hint="eastAsia" w:ascii="宋体" w:eastAsia="宋体"/>
          <w:sz w:val="18"/>
        </w:rPr>
        <w:t>，</w:t>
      </w:r>
      <w:r>
        <w:rPr>
          <w:rFonts w:hint="eastAsia" w:ascii="宋体" w:eastAsia="宋体"/>
          <w:spacing w:val="-88"/>
          <w:sz w:val="18"/>
        </w:rPr>
        <w:t xml:space="preserve"> </w:t>
      </w:r>
      <w:r>
        <w:rPr>
          <w:rFonts w:ascii="Times New Roman" w:eastAsia="Times New Roman"/>
          <w:sz w:val="18"/>
        </w:rPr>
        <w:t>component</w:t>
      </w:r>
      <w:r>
        <w:rPr>
          <w:rFonts w:ascii="Times New Roman" w:eastAsia="Times New Roman"/>
          <w:spacing w:val="4"/>
          <w:sz w:val="18"/>
        </w:rPr>
        <w:t xml:space="preserve"> </w:t>
      </w:r>
      <w:r>
        <w:rPr>
          <w:rFonts w:hint="eastAsia" w:ascii="宋体" w:eastAsia="宋体"/>
          <w:sz w:val="18"/>
        </w:rPr>
        <w:t xml:space="preserve">就把指標 </w:t>
      </w:r>
      <w:r>
        <w:rPr>
          <w:rFonts w:ascii="Times New Roman" w:eastAsia="Times New Roman"/>
          <w:i/>
          <w:sz w:val="18"/>
        </w:rPr>
        <w:t>delete</w:t>
      </w:r>
      <w:r>
        <w:rPr>
          <w:rFonts w:ascii="Times New Roman" w:eastAsia="Times New Roman"/>
          <w:i/>
          <w:spacing w:val="41"/>
          <w:sz w:val="18"/>
        </w:rPr>
        <w:t xml:space="preserve"> </w:t>
      </w:r>
      <w:r>
        <w:rPr>
          <w:rFonts w:hint="eastAsia" w:ascii="宋体" w:eastAsia="宋体"/>
          <w:sz w:val="18"/>
        </w:rPr>
        <w:t>掉。</w:t>
      </w:r>
    </w:p>
    <w:p>
      <w:pPr>
        <w:pStyle w:val="11"/>
        <w:spacing w:before="9"/>
        <w:rPr>
          <w:rFonts w:ascii="宋体"/>
          <w:sz w:val="27"/>
        </w:rPr>
      </w:pPr>
    </w:p>
    <w:p>
      <w:pPr>
        <w:spacing w:before="95"/>
        <w:ind w:left="0" w:right="390" w:firstLine="0"/>
        <w:jc w:val="right"/>
        <w:rPr>
          <w:rFonts w:ascii="Arial"/>
          <w:b/>
          <w:sz w:val="20"/>
        </w:rPr>
      </w:pPr>
      <w:r>
        <w:rPr>
          <w:rFonts w:ascii="Arial"/>
          <w:b/>
          <w:sz w:val="20"/>
        </w:rPr>
        <w:t>327</w:t>
      </w:r>
    </w:p>
    <w:p>
      <w:pPr>
        <w:spacing w:after="0"/>
        <w:jc w:val="right"/>
        <w:rPr>
          <w:rFonts w:ascii="Arial"/>
          <w:sz w:val="20"/>
        </w:rPr>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4203" o:spid="_x0000_s4203" o:spt="1" style="position:absolute;left:0pt;margin-left:131.9pt;margin-top:18.85pt;height:0.7pt;width:323pt;mso-position-horizontal-relative:page;mso-wrap-distance-bottom:0pt;mso-wrap-distance-top:0pt;z-index:-251120640;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8"/>
        <w:rPr>
          <w:rFonts w:ascii="宋体"/>
          <w:sz w:val="29"/>
        </w:rPr>
      </w:pPr>
    </w:p>
    <w:p>
      <w:pPr>
        <w:spacing w:before="83"/>
        <w:ind w:left="2627" w:right="0" w:firstLine="0"/>
        <w:jc w:val="left"/>
        <w:rPr>
          <w:rFonts w:hint="eastAsia" w:ascii="宋体" w:eastAsia="宋体"/>
          <w:sz w:val="18"/>
        </w:rPr>
      </w:pPr>
      <w:r>
        <w:rPr>
          <w:rFonts w:hint="eastAsia" w:ascii="宋体" w:eastAsia="宋体"/>
          <w:spacing w:val="5"/>
          <w:sz w:val="18"/>
        </w:rPr>
        <w:t xml:space="preserve">於是 </w:t>
      </w:r>
      <w:r>
        <w:rPr>
          <w:rFonts w:ascii="Times New Roman" w:eastAsia="Times New Roman"/>
          <w:i/>
          <w:sz w:val="18"/>
        </w:rPr>
        <w:t>IExtensibleObject</w:t>
      </w:r>
      <w:r>
        <w:rPr>
          <w:rFonts w:ascii="Times New Roman" w:eastAsia="Times New Roman"/>
          <w:i/>
          <w:spacing w:val="65"/>
          <w:sz w:val="18"/>
        </w:rPr>
        <w:t xml:space="preserve"> </w:t>
      </w:r>
      <w:r>
        <w:rPr>
          <w:rFonts w:hint="eastAsia" w:ascii="宋体" w:eastAsia="宋体"/>
          <w:sz w:val="18"/>
        </w:rPr>
        <w:t>的定義必須從原本的：</w:t>
      </w:r>
    </w:p>
    <w:p>
      <w:pPr>
        <w:pStyle w:val="11"/>
        <w:spacing w:before="8"/>
        <w:rPr>
          <w:rFonts w:ascii="宋体"/>
          <w:sz w:val="21"/>
        </w:rPr>
      </w:pPr>
    </w:p>
    <w:p>
      <w:pPr>
        <w:pStyle w:val="11"/>
        <w:ind w:left="2910"/>
      </w:pPr>
      <w:r>
        <w:t>class</w:t>
      </w:r>
      <w:r>
        <w:rPr>
          <w:spacing w:val="-14"/>
        </w:rPr>
        <w:t xml:space="preserve"> </w:t>
      </w:r>
      <w:r>
        <w:t>IExtensibleObject</w:t>
      </w:r>
    </w:p>
    <w:p>
      <w:pPr>
        <w:pStyle w:val="11"/>
        <w:spacing w:before="40"/>
        <w:ind w:left="2910"/>
      </w:pPr>
      <w:r>
        <w:rPr>
          <w:w w:val="98"/>
        </w:rPr>
        <w:t>{</w:t>
      </w:r>
    </w:p>
    <w:p>
      <w:pPr>
        <w:pStyle w:val="11"/>
        <w:spacing w:before="39"/>
        <w:ind w:left="2910"/>
      </w:pPr>
      <w:r>
        <w:t>public:</w:t>
      </w:r>
    </w:p>
    <w:p>
      <w:pPr>
        <w:pStyle w:val="11"/>
        <w:spacing w:before="40"/>
        <w:ind w:left="3073"/>
      </w:pPr>
      <w:r>
        <w:t>virtual</w:t>
      </w:r>
      <w:r>
        <w:rPr>
          <w:spacing w:val="-7"/>
        </w:rPr>
        <w:t xml:space="preserve"> </w:t>
      </w:r>
      <w:r>
        <w:t>void</w:t>
      </w:r>
      <w:r>
        <w:rPr>
          <w:spacing w:val="-7"/>
        </w:rPr>
        <w:t xml:space="preserve"> </w:t>
      </w:r>
      <w:r>
        <w:t>*Dynamic_Cast(const</w:t>
      </w:r>
      <w:r>
        <w:rPr>
          <w:spacing w:val="-7"/>
        </w:rPr>
        <w:t xml:space="preserve"> </w:t>
      </w:r>
      <w:r>
        <w:t>char*</w:t>
      </w:r>
      <w:r>
        <w:rPr>
          <w:spacing w:val="-6"/>
        </w:rPr>
        <w:t xml:space="preserve"> </w:t>
      </w:r>
      <w:r>
        <w:t>pszType)</w:t>
      </w:r>
      <w:r>
        <w:rPr>
          <w:spacing w:val="-7"/>
        </w:rPr>
        <w:t xml:space="preserve"> </w:t>
      </w:r>
      <w:r>
        <w:t>=</w:t>
      </w:r>
      <w:r>
        <w:rPr>
          <w:spacing w:val="-7"/>
        </w:rPr>
        <w:t xml:space="preserve"> </w:t>
      </w:r>
      <w:r>
        <w:t>0;</w:t>
      </w:r>
    </w:p>
    <w:p>
      <w:pPr>
        <w:pStyle w:val="11"/>
        <w:spacing w:line="220" w:lineRule="exact"/>
        <w:ind w:left="2881"/>
        <w:rPr>
          <w:sz w:val="20"/>
        </w:rPr>
      </w:pPr>
      <w:r>
        <w:rPr>
          <w:position w:val="-3"/>
          <w:sz w:val="20"/>
        </w:rPr>
        <w:pict>
          <v:shape id="_x0000_s4204" o:spid="_x0000_s4204" o:spt="202" type="#_x0000_t202" style="height:11.05pt;width:309.15pt;" fillcolor="#E4E4E4" filled="t" stroked="f" coordsize="21600,21600">
            <v:path/>
            <v:fill on="t" focussize="0,0"/>
            <v:stroke on="f" joinstyle="miter"/>
            <v:imagedata o:title=""/>
            <o:lock v:ext="edit"/>
            <v:textbox inset="0mm,0mm,0mm,0mm">
              <w:txbxContent>
                <w:p>
                  <w:pPr>
                    <w:pStyle w:val="11"/>
                    <w:spacing w:before="44" w:line="176" w:lineRule="exact"/>
                    <w:ind w:left="192"/>
                  </w:pPr>
                  <w:r>
                    <w:t>virtual</w:t>
                  </w:r>
                  <w:r>
                    <w:rPr>
                      <w:spacing w:val="-6"/>
                    </w:rPr>
                    <w:t xml:space="preserve"> </w:t>
                  </w:r>
                  <w:r>
                    <w:t>void</w:t>
                  </w:r>
                  <w:r>
                    <w:rPr>
                      <w:spacing w:val="-6"/>
                    </w:rPr>
                    <w:t xml:space="preserve"> </w:t>
                  </w:r>
                  <w:r>
                    <w:t>Delete(void)</w:t>
                  </w:r>
                  <w:r>
                    <w:rPr>
                      <w:spacing w:val="-5"/>
                    </w:rPr>
                    <w:t xml:space="preserve"> </w:t>
                  </w:r>
                  <w:r>
                    <w:t>=</w:t>
                  </w:r>
                  <w:r>
                    <w:rPr>
                      <w:spacing w:val="-6"/>
                    </w:rPr>
                    <w:t xml:space="preserve"> </w:t>
                  </w:r>
                  <w:r>
                    <w:t>0;</w:t>
                  </w:r>
                </w:p>
              </w:txbxContent>
            </v:textbox>
            <w10:wrap type="none"/>
            <w10:anchorlock/>
          </v:shape>
        </w:pict>
      </w:r>
    </w:p>
    <w:p>
      <w:pPr>
        <w:pStyle w:val="11"/>
        <w:spacing w:before="40"/>
        <w:ind w:left="2910"/>
      </w:pPr>
      <w:r>
        <w:t>};</w:t>
      </w:r>
    </w:p>
    <w:p>
      <w:pPr>
        <w:pStyle w:val="11"/>
        <w:rPr>
          <w:sz w:val="18"/>
        </w:rPr>
      </w:pPr>
    </w:p>
    <w:p>
      <w:pPr>
        <w:spacing w:before="120"/>
        <w:ind w:left="2627" w:right="0" w:firstLine="0"/>
        <w:jc w:val="left"/>
        <w:rPr>
          <w:rFonts w:hint="eastAsia" w:ascii="宋体" w:eastAsia="宋体"/>
          <w:sz w:val="18"/>
        </w:rPr>
      </w:pPr>
      <w:r>
        <w:rPr>
          <w:rFonts w:hint="eastAsia" w:ascii="宋体" w:eastAsia="宋体"/>
          <w:sz w:val="18"/>
        </w:rPr>
        <w:t>改變為：</w:t>
      </w:r>
    </w:p>
    <w:p>
      <w:pPr>
        <w:pStyle w:val="11"/>
        <w:spacing w:before="8"/>
        <w:rPr>
          <w:rFonts w:ascii="宋体"/>
          <w:sz w:val="21"/>
        </w:rPr>
      </w:pPr>
    </w:p>
    <w:p>
      <w:pPr>
        <w:pStyle w:val="11"/>
        <w:ind w:left="2910"/>
      </w:pPr>
      <w:r>
        <w:t>class</w:t>
      </w:r>
      <w:r>
        <w:rPr>
          <w:spacing w:val="-14"/>
        </w:rPr>
        <w:t xml:space="preserve"> </w:t>
      </w:r>
      <w:r>
        <w:t>IExtensibleObject</w:t>
      </w:r>
    </w:p>
    <w:p>
      <w:pPr>
        <w:pStyle w:val="11"/>
        <w:spacing w:before="40"/>
        <w:ind w:left="2910"/>
      </w:pPr>
      <w:r>
        <w:rPr>
          <w:w w:val="98"/>
        </w:rPr>
        <w:t>{</w:t>
      </w:r>
    </w:p>
    <w:p>
      <w:pPr>
        <w:pStyle w:val="11"/>
        <w:spacing w:before="39"/>
        <w:ind w:left="2910"/>
      </w:pPr>
      <w:r>
        <w:t>public:</w:t>
      </w:r>
    </w:p>
    <w:p>
      <w:pPr>
        <w:pStyle w:val="11"/>
        <w:spacing w:before="40"/>
        <w:ind w:left="3073"/>
      </w:pPr>
      <w:r>
        <w:t>virtual</w:t>
      </w:r>
      <w:r>
        <w:rPr>
          <w:spacing w:val="-7"/>
        </w:rPr>
        <w:t xml:space="preserve"> </w:t>
      </w:r>
      <w:r>
        <w:t>void</w:t>
      </w:r>
      <w:r>
        <w:rPr>
          <w:spacing w:val="-7"/>
        </w:rPr>
        <w:t xml:space="preserve"> </w:t>
      </w:r>
      <w:r>
        <w:t>*Dynamic_Cast(const</w:t>
      </w:r>
      <w:r>
        <w:rPr>
          <w:spacing w:val="-7"/>
        </w:rPr>
        <w:t xml:space="preserve"> </w:t>
      </w:r>
      <w:r>
        <w:t>char*</w:t>
      </w:r>
      <w:r>
        <w:rPr>
          <w:spacing w:val="-7"/>
        </w:rPr>
        <w:t xml:space="preserve"> </w:t>
      </w:r>
      <w:r>
        <w:t>pszType)</w:t>
      </w:r>
      <w:r>
        <w:rPr>
          <w:spacing w:val="-7"/>
        </w:rPr>
        <w:t xml:space="preserve"> </w:t>
      </w:r>
      <w:r>
        <w:t>=</w:t>
      </w:r>
      <w:r>
        <w:rPr>
          <w:spacing w:val="-7"/>
        </w:rPr>
        <w:t xml:space="preserve"> </w:t>
      </w:r>
      <w:r>
        <w:t>0;</w:t>
      </w:r>
    </w:p>
    <w:p>
      <w:pPr>
        <w:pStyle w:val="11"/>
        <w:ind w:left="2881"/>
        <w:rPr>
          <w:sz w:val="20"/>
        </w:rPr>
      </w:pPr>
      <w:r>
        <w:rPr>
          <w:sz w:val="20"/>
        </w:rPr>
        <w:pict>
          <v:shape id="_x0000_s4205" o:spid="_x0000_s4205" o:spt="202" type="#_x0000_t202" style="height:22.1pt;width:309.15pt;" fillcolor="#E4E4E4" filled="t" stroked="f" coordsize="21600,21600">
            <v:path/>
            <v:fill on="t" focussize="0,0"/>
            <v:stroke on="f" joinstyle="miter"/>
            <v:imagedata o:title=""/>
            <o:lock v:ext="edit"/>
            <v:textbox inset="0mm,0mm,0mm,0mm">
              <w:txbxContent>
                <w:p>
                  <w:pPr>
                    <w:pStyle w:val="11"/>
                    <w:spacing w:before="1" w:line="220" w:lineRule="atLeast"/>
                    <w:ind w:left="192" w:right="2083"/>
                  </w:pPr>
                  <w:r>
                    <w:t>virtual</w:t>
                  </w:r>
                  <w:r>
                    <w:rPr>
                      <w:spacing w:val="-9"/>
                    </w:rPr>
                    <w:t xml:space="preserve"> </w:t>
                  </w:r>
                  <w:r>
                    <w:t>void</w:t>
                  </w:r>
                  <w:r>
                    <w:rPr>
                      <w:spacing w:val="-8"/>
                    </w:rPr>
                    <w:t xml:space="preserve"> </w:t>
                  </w:r>
                  <w:r>
                    <w:t>DuplicatePointer(void)</w:t>
                  </w:r>
                  <w:r>
                    <w:rPr>
                      <w:spacing w:val="-8"/>
                    </w:rPr>
                    <w:t xml:space="preserve"> </w:t>
                  </w:r>
                  <w:r>
                    <w:t>=</w:t>
                  </w:r>
                  <w:r>
                    <w:rPr>
                      <w:spacing w:val="-8"/>
                    </w:rPr>
                    <w:t xml:space="preserve"> </w:t>
                  </w:r>
                  <w:r>
                    <w:t>0;</w:t>
                  </w:r>
                  <w:r>
                    <w:rPr>
                      <w:spacing w:val="-94"/>
                    </w:rPr>
                    <w:t xml:space="preserve"> </w:t>
                  </w:r>
                  <w:r>
                    <w:t>virtual</w:t>
                  </w:r>
                  <w:r>
                    <w:rPr>
                      <w:spacing w:val="-6"/>
                    </w:rPr>
                    <w:t xml:space="preserve"> </w:t>
                  </w:r>
                  <w:r>
                    <w:t>void</w:t>
                  </w:r>
                  <w:r>
                    <w:rPr>
                      <w:spacing w:val="-5"/>
                    </w:rPr>
                    <w:t xml:space="preserve"> </w:t>
                  </w:r>
                  <w:r>
                    <w:t>DestroyPointer(void)</w:t>
                  </w:r>
                  <w:r>
                    <w:rPr>
                      <w:spacing w:val="-5"/>
                    </w:rPr>
                    <w:t xml:space="preserve"> </w:t>
                  </w:r>
                  <w:r>
                    <w:t>=</w:t>
                  </w:r>
                  <w:r>
                    <w:rPr>
                      <w:spacing w:val="-5"/>
                    </w:rPr>
                    <w:t xml:space="preserve"> </w:t>
                  </w:r>
                  <w:r>
                    <w:t>0;</w:t>
                  </w:r>
                </w:p>
              </w:txbxContent>
            </v:textbox>
            <w10:wrap type="none"/>
            <w10:anchorlock/>
          </v:shape>
        </w:pict>
      </w:r>
    </w:p>
    <w:p>
      <w:pPr>
        <w:pStyle w:val="11"/>
        <w:spacing w:before="16"/>
        <w:ind w:left="2910"/>
      </w:pPr>
      <w:r>
        <w:t>};</w:t>
      </w:r>
    </w:p>
    <w:p>
      <w:pPr>
        <w:pStyle w:val="11"/>
        <w:rPr>
          <w:sz w:val="18"/>
        </w:rPr>
      </w:pPr>
    </w:p>
    <w:p>
      <w:pPr>
        <w:spacing w:before="120"/>
        <w:ind w:left="2627" w:right="0" w:firstLine="0"/>
        <w:jc w:val="left"/>
        <w:rPr>
          <w:rFonts w:hint="eastAsia" w:ascii="宋体" w:eastAsia="宋体"/>
          <w:sz w:val="18"/>
        </w:rPr>
      </w:pPr>
      <w:r>
        <w:rPr>
          <w:rFonts w:hint="eastAsia" w:ascii="宋体" w:eastAsia="宋体"/>
          <w:sz w:val="18"/>
        </w:rPr>
        <w:t>這兩個函式實作如下：</w:t>
      </w:r>
    </w:p>
    <w:p>
      <w:pPr>
        <w:pStyle w:val="11"/>
        <w:spacing w:before="8"/>
        <w:rPr>
          <w:rFonts w:ascii="宋体"/>
          <w:sz w:val="21"/>
        </w:rPr>
      </w:pPr>
    </w:p>
    <w:p>
      <w:pPr>
        <w:pStyle w:val="11"/>
        <w:ind w:left="2910"/>
      </w:pPr>
      <w:r>
        <w:t>class</w:t>
      </w:r>
      <w:r>
        <w:rPr>
          <w:spacing w:val="-8"/>
        </w:rPr>
        <w:t xml:space="preserve"> </w:t>
      </w:r>
      <w:r>
        <w:t>FastString</w:t>
      </w:r>
      <w:r>
        <w:rPr>
          <w:spacing w:val="-7"/>
        </w:rPr>
        <w:t xml:space="preserve"> </w:t>
      </w:r>
      <w:r>
        <w:t>:</w:t>
      </w:r>
      <w:r>
        <w:rPr>
          <w:spacing w:val="-7"/>
        </w:rPr>
        <w:t xml:space="preserve"> </w:t>
      </w:r>
      <w:r>
        <w:t>public</w:t>
      </w:r>
      <w:r>
        <w:rPr>
          <w:spacing w:val="-8"/>
        </w:rPr>
        <w:t xml:space="preserve"> </w:t>
      </w:r>
      <w:r>
        <w:t>IFastString,</w:t>
      </w:r>
    </w:p>
    <w:p>
      <w:pPr>
        <w:pStyle w:val="11"/>
        <w:spacing w:before="39"/>
        <w:ind w:left="4789"/>
      </w:pPr>
      <w:r>
        <w:t>public</w:t>
      </w:r>
      <w:r>
        <w:rPr>
          <w:spacing w:val="-15"/>
        </w:rPr>
        <w:t xml:space="preserve"> </w:t>
      </w:r>
      <w:r>
        <w:t>IPersistentObject</w:t>
      </w:r>
    </w:p>
    <w:p>
      <w:pPr>
        <w:pStyle w:val="11"/>
        <w:spacing w:before="40"/>
        <w:ind w:left="2910"/>
      </w:pPr>
      <w:r>
        <w:rPr>
          <w:w w:val="98"/>
        </w:rPr>
        <w:t>{</w:t>
      </w:r>
    </w:p>
    <w:p>
      <w:pPr>
        <w:pStyle w:val="11"/>
        <w:spacing w:line="220" w:lineRule="exact"/>
        <w:ind w:left="2881"/>
        <w:rPr>
          <w:sz w:val="20"/>
        </w:rPr>
      </w:pPr>
      <w:r>
        <w:rPr>
          <w:position w:val="-3"/>
          <w:sz w:val="20"/>
        </w:rPr>
        <w:pict>
          <v:shape id="_x0000_s4206" o:spid="_x0000_s4206" o:spt="202" type="#_x0000_t202" style="height:11.05pt;width:309.15pt;" fillcolor="#E4E4E4" filled="t" stroked="f" coordsize="21600,21600">
            <v:path/>
            <v:fill on="t" focussize="0,0"/>
            <v:stroke on="f" joinstyle="miter"/>
            <v:imagedata o:title=""/>
            <o:lock v:ext="edit"/>
            <v:textbox inset="0mm,0mm,0mm,0mm">
              <w:txbxContent>
                <w:p>
                  <w:pPr>
                    <w:pStyle w:val="11"/>
                    <w:spacing w:before="44" w:line="176" w:lineRule="exact"/>
                    <w:ind w:left="192"/>
                  </w:pPr>
                  <w:r>
                    <w:t>int</w:t>
                  </w:r>
                  <w:r>
                    <w:rPr>
                      <w:spacing w:val="-6"/>
                    </w:rPr>
                    <w:t xml:space="preserve"> </w:t>
                  </w:r>
                  <w:r>
                    <w:t>m_cPtrs;</w:t>
                  </w:r>
                  <w:r>
                    <w:rPr>
                      <w:spacing w:val="-5"/>
                    </w:rPr>
                    <w:t xml:space="preserve"> </w:t>
                  </w:r>
                  <w:r>
                    <w:t>//</w:t>
                  </w:r>
                  <w:r>
                    <w:rPr>
                      <w:spacing w:val="-5"/>
                    </w:rPr>
                    <w:t xml:space="preserve"> </w:t>
                  </w:r>
                  <w:r>
                    <w:t>count</w:t>
                  </w:r>
                  <w:r>
                    <w:rPr>
                      <w:spacing w:val="-5"/>
                    </w:rPr>
                    <w:t xml:space="preserve"> </w:t>
                  </w:r>
                  <w:r>
                    <w:t>of</w:t>
                  </w:r>
                  <w:r>
                    <w:rPr>
                      <w:spacing w:val="-6"/>
                    </w:rPr>
                    <w:t xml:space="preserve"> </w:t>
                  </w:r>
                  <w:r>
                    <w:t>outstanding</w:t>
                  </w:r>
                  <w:r>
                    <w:rPr>
                      <w:spacing w:val="-5"/>
                    </w:rPr>
                    <w:t xml:space="preserve"> </w:t>
                  </w:r>
                  <w:r>
                    <w:t>ptrs</w:t>
                  </w:r>
                </w:p>
              </w:txbxContent>
            </v:textbox>
            <w10:wrap type="none"/>
            <w10:anchorlock/>
          </v:shape>
        </w:pict>
      </w:r>
    </w:p>
    <w:p>
      <w:pPr>
        <w:pStyle w:val="11"/>
        <w:spacing w:before="40"/>
        <w:ind w:left="240" w:right="3996"/>
        <w:jc w:val="center"/>
      </w:pPr>
      <w:r>
        <w:t>...</w:t>
      </w:r>
    </w:p>
    <w:p>
      <w:pPr>
        <w:pStyle w:val="11"/>
        <w:spacing w:before="40" w:line="180" w:lineRule="exact"/>
        <w:ind w:left="240" w:right="3939"/>
        <w:jc w:val="center"/>
      </w:pPr>
      <w:r>
        <w:t>public:</w:t>
      </w:r>
    </w:p>
    <w:p>
      <w:pPr>
        <w:pStyle w:val="11"/>
        <w:spacing w:line="207" w:lineRule="exact"/>
        <w:ind w:left="3073"/>
      </w:pPr>
      <w:r>
        <w:rPr>
          <w:spacing w:val="-4"/>
        </w:rPr>
        <w:t xml:space="preserve">// </w:t>
      </w:r>
      <w:r>
        <w:rPr>
          <w:rFonts w:hint="eastAsia" w:ascii="宋体" w:eastAsia="宋体"/>
          <w:spacing w:val="1"/>
        </w:rPr>
        <w:t xml:space="preserve">將指標計數器設為 </w:t>
      </w:r>
      <w:r>
        <w:t>0</w:t>
      </w:r>
    </w:p>
    <w:p>
      <w:pPr>
        <w:pStyle w:val="11"/>
        <w:spacing w:before="54"/>
        <w:ind w:left="3073"/>
      </w:pPr>
      <w:r>
        <w:t>FastString(const</w:t>
      </w:r>
      <w:r>
        <w:rPr>
          <w:spacing w:val="-6"/>
        </w:rPr>
        <w:t xml:space="preserve"> </w:t>
      </w:r>
      <w:r>
        <w:t>char</w:t>
      </w:r>
      <w:r>
        <w:rPr>
          <w:spacing w:val="-6"/>
        </w:rPr>
        <w:t xml:space="preserve"> </w:t>
      </w:r>
      <w:r>
        <w:t>*psz)</w:t>
      </w:r>
      <w:r>
        <w:rPr>
          <w:spacing w:val="-5"/>
        </w:rPr>
        <w:t xml:space="preserve"> </w:t>
      </w:r>
      <w:r>
        <w:t>:</w:t>
      </w:r>
      <w:r>
        <w:rPr>
          <w:spacing w:val="-5"/>
        </w:rPr>
        <w:t xml:space="preserve"> </w:t>
      </w:r>
      <w:r>
        <w:rPr>
          <w:shd w:val="clear" w:color="auto" w:fill="FFFF00"/>
        </w:rPr>
        <w:t>m_cPtrs(0)</w:t>
      </w:r>
      <w:r>
        <w:rPr>
          <w:spacing w:val="-5"/>
        </w:rPr>
        <w:t xml:space="preserve"> </w:t>
      </w:r>
      <w:r>
        <w:t>{</w:t>
      </w:r>
      <w:r>
        <w:rPr>
          <w:spacing w:val="-6"/>
        </w:rPr>
        <w:t xml:space="preserve"> </w:t>
      </w:r>
      <w:r>
        <w:t>}</w:t>
      </w:r>
    </w:p>
    <w:p>
      <w:pPr>
        <w:pStyle w:val="11"/>
        <w:spacing w:before="10"/>
      </w:pPr>
      <w:r>
        <w:pict>
          <v:shape id="_x0000_s4207" o:spid="_x0000_s4207" o:spt="202" type="#_x0000_t202" style="position:absolute;left:0pt;margin-left:146.05pt;margin-top:10.75pt;height:44.2pt;width:309.15pt;mso-position-horizontal-relative:page;mso-wrap-distance-bottom:0pt;mso-wrap-distance-top:0pt;z-index:-251119616;mso-width-relative:page;mso-height-relative:page;" fillcolor="#E4E4E4" filled="t" stroked="f" coordsize="21600,21600">
            <v:path/>
            <v:fill on="t" focussize="0,0"/>
            <v:stroke on="f" joinstyle="miter"/>
            <v:imagedata o:title=""/>
            <o:lock v:ext="edit"/>
            <v:textbox inset="0mm,0mm,0mm,0mm">
              <w:txbxContent>
                <w:p>
                  <w:pPr>
                    <w:pStyle w:val="11"/>
                    <w:spacing w:before="44"/>
                    <w:ind w:left="192"/>
                  </w:pPr>
                  <w:r>
                    <w:t>void</w:t>
                  </w:r>
                  <w:r>
                    <w:rPr>
                      <w:spacing w:val="-17"/>
                    </w:rPr>
                    <w:t xml:space="preserve"> </w:t>
                  </w:r>
                  <w:r>
                    <w:t>DuplicatePointer(void)</w:t>
                  </w:r>
                </w:p>
                <w:p>
                  <w:pPr>
                    <w:pStyle w:val="11"/>
                    <w:spacing w:before="40" w:line="180" w:lineRule="exact"/>
                    <w:ind w:left="192"/>
                  </w:pPr>
                  <w:r>
                    <w:rPr>
                      <w:w w:val="98"/>
                    </w:rPr>
                    <w:t>{</w:t>
                  </w:r>
                </w:p>
                <w:p>
                  <w:pPr>
                    <w:pStyle w:val="11"/>
                    <w:spacing w:line="207" w:lineRule="exact"/>
                    <w:ind w:left="355"/>
                    <w:rPr>
                      <w:rFonts w:hint="eastAsia" w:ascii="宋体" w:eastAsia="宋体"/>
                    </w:rPr>
                  </w:pPr>
                  <w:r>
                    <w:t>++m_cPtrs;</w:t>
                  </w:r>
                  <w:r>
                    <w:rPr>
                      <w:spacing w:val="-3"/>
                    </w:rPr>
                    <w:t xml:space="preserve"> // </w:t>
                  </w:r>
                  <w:r>
                    <w:rPr>
                      <w:rFonts w:hint="eastAsia" w:ascii="宋体" w:eastAsia="宋体"/>
                    </w:rPr>
                    <w:t>表示「指標被複製了」</w:t>
                  </w:r>
                </w:p>
                <w:p>
                  <w:pPr>
                    <w:pStyle w:val="11"/>
                    <w:spacing w:before="54" w:line="176" w:lineRule="exact"/>
                    <w:ind w:left="192"/>
                  </w:pPr>
                  <w:r>
                    <w:rPr>
                      <w:w w:val="98"/>
                    </w:rPr>
                    <w:t>}</w:t>
                  </w:r>
                </w:p>
              </w:txbxContent>
            </v:textbox>
            <w10:wrap type="topAndBottom"/>
          </v:shape>
        </w:pict>
      </w:r>
      <w:r>
        <w:pict>
          <v:shape id="_x0000_s4208" o:spid="_x0000_s4208" o:spt="202" type="#_x0000_t202" style="position:absolute;left:0pt;margin-left:146.05pt;margin-top:65.95pt;height:66.25pt;width:309.15pt;mso-position-horizontal-relative:page;mso-wrap-distance-bottom:0pt;mso-wrap-distance-top:0pt;z-index:-251118592;mso-width-relative:page;mso-height-relative:page;" fillcolor="#E4E4E4" filled="t" stroked="f" coordsize="21600,21600">
            <v:path/>
            <v:fill on="t" focussize="0,0"/>
            <v:stroke on="f" joinstyle="miter"/>
            <v:imagedata o:title=""/>
            <o:lock v:ext="edit"/>
            <v:textbox inset="0mm,0mm,0mm,0mm">
              <w:txbxContent>
                <w:p>
                  <w:pPr>
                    <w:pStyle w:val="11"/>
                    <w:spacing w:before="44"/>
                    <w:ind w:left="192"/>
                  </w:pPr>
                  <w:r>
                    <w:t>void</w:t>
                  </w:r>
                  <w:r>
                    <w:rPr>
                      <w:spacing w:val="-16"/>
                    </w:rPr>
                    <w:t xml:space="preserve"> </w:t>
                  </w:r>
                  <w:r>
                    <w:t>DestroyPointer(void)</w:t>
                  </w:r>
                </w:p>
                <w:p>
                  <w:pPr>
                    <w:pStyle w:val="11"/>
                    <w:spacing w:before="40" w:line="180" w:lineRule="exact"/>
                    <w:ind w:left="192"/>
                  </w:pPr>
                  <w:r>
                    <w:rPr>
                      <w:w w:val="98"/>
                    </w:rPr>
                    <w:t>{</w:t>
                  </w:r>
                </w:p>
                <w:p>
                  <w:pPr>
                    <w:pStyle w:val="11"/>
                    <w:spacing w:line="302" w:lineRule="auto"/>
                    <w:ind w:left="355" w:right="2083"/>
                  </w:pPr>
                  <w:r>
                    <w:rPr>
                      <w:spacing w:val="25"/>
                      <w:w w:val="95"/>
                    </w:rPr>
                    <w:t xml:space="preserve">// </w:t>
                  </w:r>
                  <w:r>
                    <w:rPr>
                      <w:rFonts w:hint="eastAsia" w:ascii="宋体" w:eastAsia="宋体"/>
                      <w:spacing w:val="1"/>
                      <w:w w:val="95"/>
                    </w:rPr>
                    <w:t xml:space="preserve">當最後一個指標被摧毀，就刪除此一 </w:t>
                  </w:r>
                  <w:r>
                    <w:rPr>
                      <w:w w:val="95"/>
                    </w:rPr>
                    <w:t>object</w:t>
                  </w:r>
                  <w:r>
                    <w:rPr>
                      <w:rFonts w:hint="eastAsia" w:ascii="宋体" w:eastAsia="宋体"/>
                      <w:w w:val="95"/>
                    </w:rPr>
                    <w:t>！</w:t>
                  </w:r>
                  <w:r>
                    <w:rPr>
                      <w:rFonts w:hint="eastAsia" w:ascii="宋体" w:eastAsia="宋体"/>
                      <w:spacing w:val="-73"/>
                      <w:w w:val="95"/>
                    </w:rPr>
                    <w:t xml:space="preserve"> </w:t>
                  </w:r>
                  <w:r>
                    <w:t>if</w:t>
                  </w:r>
                  <w:r>
                    <w:rPr>
                      <w:spacing w:val="-1"/>
                    </w:rPr>
                    <w:t xml:space="preserve"> (--</w:t>
                  </w:r>
                  <w:r>
                    <w:t>m_cPtrs</w:t>
                  </w:r>
                  <w:r>
                    <w:rPr>
                      <w:spacing w:val="-1"/>
                    </w:rPr>
                    <w:t xml:space="preserve"> == </w:t>
                  </w:r>
                  <w:r>
                    <w:t>0)</w:t>
                  </w:r>
                </w:p>
                <w:p>
                  <w:pPr>
                    <w:pStyle w:val="11"/>
                    <w:spacing w:line="174" w:lineRule="exact"/>
                    <w:ind w:left="519"/>
                  </w:pPr>
                  <w:r>
                    <w:t>delete</w:t>
                  </w:r>
                  <w:r>
                    <w:rPr>
                      <w:spacing w:val="-7"/>
                    </w:rPr>
                    <w:t xml:space="preserve"> </w:t>
                  </w:r>
                  <w:r>
                    <w:t>this;</w:t>
                  </w:r>
                </w:p>
                <w:p>
                  <w:pPr>
                    <w:pStyle w:val="11"/>
                    <w:spacing w:before="38" w:line="176" w:lineRule="exact"/>
                    <w:ind w:left="192"/>
                  </w:pPr>
                  <w:r>
                    <w:rPr>
                      <w:w w:val="98"/>
                    </w:rPr>
                    <w:t>}</w:t>
                  </w:r>
                </w:p>
              </w:txbxContent>
            </v:textbox>
            <w10:wrap type="topAndBottom"/>
          </v:shape>
        </w:pict>
      </w:r>
    </w:p>
    <w:p>
      <w:pPr>
        <w:pStyle w:val="11"/>
      </w:pPr>
    </w:p>
    <w:p>
      <w:pPr>
        <w:pStyle w:val="11"/>
        <w:spacing w:before="4"/>
        <w:rPr>
          <w:sz w:val="13"/>
        </w:rPr>
      </w:pPr>
    </w:p>
    <w:p>
      <w:pPr>
        <w:pStyle w:val="11"/>
        <w:spacing w:before="99"/>
        <w:ind w:left="3073"/>
      </w:pPr>
      <w:r>
        <w:t>...</w:t>
      </w:r>
    </w:p>
    <w:p>
      <w:pPr>
        <w:pStyle w:val="11"/>
        <w:spacing w:before="39"/>
        <w:ind w:left="2910"/>
      </w:pPr>
      <w:r>
        <w:t>};</w:t>
      </w:r>
    </w:p>
    <w:p>
      <w:pPr>
        <w:pStyle w:val="11"/>
        <w:rPr>
          <w:sz w:val="20"/>
        </w:rPr>
      </w:pPr>
    </w:p>
    <w:p>
      <w:pPr>
        <w:pStyle w:val="11"/>
        <w:spacing w:before="2"/>
        <w:rPr>
          <w:sz w:val="29"/>
        </w:rPr>
      </w:pPr>
    </w:p>
    <w:p>
      <w:pPr>
        <w:pStyle w:val="5"/>
      </w:pPr>
      <w:r>
        <w:t>328</w:t>
      </w:r>
    </w:p>
    <w:p>
      <w:pPr>
        <w:spacing w:after="0"/>
        <w:sectPr>
          <w:pgSz w:w="10320" w:h="13220"/>
          <w:pgMar w:top="580" w:right="80" w:bottom="280" w:left="40" w:header="720" w:footer="720" w:gutter="0"/>
          <w:cols w:space="720" w:num="1"/>
        </w:sectPr>
      </w:pPr>
    </w:p>
    <w:p>
      <w:pPr>
        <w:pStyle w:val="11"/>
        <w:spacing w:before="64"/>
        <w:ind w:left="4897"/>
        <w:rPr>
          <w:rFonts w:ascii="Times New Roman" w:eastAsia="Times New Roman"/>
        </w:rPr>
      </w:pPr>
      <w:r>
        <w:pict>
          <v:rect id="_x0000_s4209" o:spid="_x0000_s4209" o:spt="1" style="position:absolute;left:0pt;margin-left:131.9pt;margin-top:18.85pt;height:0.7pt;width:323pt;mso-position-horizontal-relative:page;mso-wrap-distance-bottom:0pt;mso-wrap-distance-top:0pt;z-index:-251118592;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3"/>
        </w:rPr>
        <w:t xml:space="preserve">第６章 從 </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10"/>
        </w:rPr>
        <w:t xml:space="preserve"> </w:t>
      </w:r>
      <w:r>
        <w:rPr>
          <w:rFonts w:ascii="Times New Roman" w:eastAsia="Times New Roman"/>
        </w:rPr>
        <w:t>Model</w:t>
      </w:r>
      <w:r>
        <w:rPr>
          <w:rFonts w:ascii="Times New Roman" w:eastAsia="Times New Roman"/>
          <w:spacing w:val="21"/>
        </w:rPr>
        <w:t xml:space="preserve"> </w:t>
      </w:r>
      <w:r>
        <w:rPr>
          <w:rFonts w:hint="eastAsia" w:ascii="宋体" w:eastAsia="宋体"/>
          <w:spacing w:val="-6"/>
        </w:rPr>
        <w:t xml:space="preserve">邁向 </w:t>
      </w:r>
      <w:r>
        <w:rPr>
          <w:rFonts w:ascii="Times New Roman" w:eastAsia="Times New Roman"/>
        </w:rPr>
        <w:t>Component</w:t>
      </w:r>
      <w:r>
        <w:rPr>
          <w:rFonts w:ascii="Times New Roman" w:eastAsia="Times New Roman"/>
          <w:spacing w:val="-10"/>
        </w:rPr>
        <w:t xml:space="preserve"> </w:t>
      </w:r>
      <w:r>
        <w:rPr>
          <w:rFonts w:ascii="Times New Roman" w:eastAsia="Times New Roman"/>
        </w:rPr>
        <w:t>Object</w:t>
      </w:r>
      <w:r>
        <w:rPr>
          <w:rFonts w:ascii="Times New Roman" w:eastAsia="Times New Roman"/>
          <w:spacing w:val="-10"/>
        </w:rPr>
        <w:t xml:space="preserve"> </w:t>
      </w:r>
      <w:r>
        <w:rPr>
          <w:rFonts w:ascii="Times New Roman" w:eastAsia="Times New Roman"/>
        </w:rPr>
        <w:t>Model</w:t>
      </w:r>
    </w:p>
    <w:p>
      <w:pPr>
        <w:pStyle w:val="11"/>
        <w:rPr>
          <w:rFonts w:ascii="Times New Roman"/>
          <w:sz w:val="20"/>
        </w:rPr>
      </w:pPr>
    </w:p>
    <w:p>
      <w:pPr>
        <w:pStyle w:val="11"/>
        <w:rPr>
          <w:rFonts w:ascii="Times New Roman"/>
          <w:sz w:val="20"/>
        </w:rPr>
      </w:pPr>
    </w:p>
    <w:p>
      <w:pPr>
        <w:pStyle w:val="11"/>
        <w:spacing w:before="7"/>
        <w:rPr>
          <w:rFonts w:ascii="Times New Roman"/>
        </w:rPr>
      </w:pPr>
      <w:r>
        <w:pict>
          <v:shape id="_x0000_s4210" o:spid="_x0000_s4210" o:spt="202" type="#_x0000_t202" style="position:absolute;left:0pt;margin-left:130.55pt;margin-top:11.9pt;height:213.85pt;width:325.95pt;mso-position-horizontal-relative:page;mso-wrap-distance-bottom:0pt;mso-wrap-distance-top:0pt;z-index:-251117568;mso-width-relative:page;mso-height-relative:page;" filled="f" stroked="t" coordsize="21600,21600">
            <v:path/>
            <v:fill on="f" focussize="0,0"/>
            <v:stroke weight="0.72pt" color="#000000"/>
            <v:imagedata o:title=""/>
            <o:lock v:ext="edit"/>
            <v:textbox inset="0mm,0mm,0mm,0mm">
              <w:txbxContent>
                <w:p>
                  <w:pPr>
                    <w:spacing w:before="132" w:line="367" w:lineRule="auto"/>
                    <w:ind w:left="48" w:right="2" w:hanging="1"/>
                    <w:jc w:val="both"/>
                    <w:rPr>
                      <w:rFonts w:hint="eastAsia" w:ascii="宋体" w:eastAsia="宋体"/>
                      <w:sz w:val="18"/>
                    </w:rPr>
                  </w:pPr>
                  <w:r>
                    <w:rPr>
                      <w:rFonts w:hint="eastAsia" w:ascii="宋体" w:eastAsia="宋体"/>
                      <w:sz w:val="18"/>
                    </w:rPr>
                    <w:t>為了在岔斷式多緒環境（</w:t>
                  </w:r>
                  <w:r>
                    <w:rPr>
                      <w:rFonts w:ascii="Times New Roman" w:eastAsia="Times New Roman"/>
                      <w:sz w:val="18"/>
                    </w:rPr>
                    <w:t>preemptive</w:t>
                  </w:r>
                  <w:r>
                    <w:rPr>
                      <w:rFonts w:ascii="Times New Roman" w:eastAsia="Times New Roman"/>
                      <w:spacing w:val="8"/>
                      <w:sz w:val="18"/>
                    </w:rPr>
                    <w:t xml:space="preserve"> </w:t>
                  </w:r>
                  <w:r>
                    <w:rPr>
                      <w:rFonts w:ascii="Times New Roman" w:eastAsia="Times New Roman"/>
                      <w:sz w:val="18"/>
                    </w:rPr>
                    <w:t>multi-threading</w:t>
                  </w:r>
                  <w:r>
                    <w:rPr>
                      <w:rFonts w:ascii="Times New Roman" w:eastAsia="Times New Roman"/>
                      <w:spacing w:val="1"/>
                      <w:sz w:val="18"/>
                    </w:rPr>
                    <w:t xml:space="preserve"> </w:t>
                  </w:r>
                  <w:r>
                    <w:rPr>
                      <w:rFonts w:ascii="Times New Roman" w:eastAsia="Times New Roman"/>
                      <w:sz w:val="18"/>
                    </w:rPr>
                    <w:t>environment</w:t>
                  </w:r>
                  <w:r>
                    <w:rPr>
                      <w:rFonts w:hint="eastAsia" w:ascii="宋体" w:eastAsia="宋体"/>
                      <w:sz w:val="18"/>
                    </w:rPr>
                    <w:t>）之中保證上述</w:t>
                  </w:r>
                  <w:r>
                    <w:rPr>
                      <w:rFonts w:ascii="Times New Roman" w:eastAsia="Times New Roman"/>
                      <w:sz w:val="18"/>
                    </w:rPr>
                    <w:t>reference</w:t>
                  </w:r>
                  <w:r>
                    <w:rPr>
                      <w:rFonts w:ascii="Times New Roman" w:eastAsia="Times New Roman"/>
                      <w:spacing w:val="8"/>
                      <w:sz w:val="18"/>
                    </w:rPr>
                    <w:t xml:space="preserve"> </w:t>
                  </w:r>
                  <w:r>
                    <w:rPr>
                      <w:rFonts w:ascii="Times New Roman" w:eastAsia="Times New Roman"/>
                      <w:sz w:val="18"/>
                    </w:rPr>
                    <w:t>count</w:t>
                  </w:r>
                  <w:r>
                    <w:rPr>
                      <w:rFonts w:ascii="Times New Roman" w:eastAsia="Times New Roman"/>
                      <w:spacing w:val="9"/>
                      <w:sz w:val="18"/>
                    </w:rPr>
                    <w:t xml:space="preserve"> </w:t>
                  </w:r>
                  <w:r>
                    <w:rPr>
                      <w:rFonts w:hint="eastAsia" w:ascii="宋体" w:eastAsia="宋体"/>
                      <w:sz w:val="18"/>
                    </w:rPr>
                    <w:t>的遞增和遞減動作絕對不會被打斷（被打斷的話就有可能糟糕），</w:t>
                  </w:r>
                  <w:r>
                    <w:rPr>
                      <w:rFonts w:hint="eastAsia" w:ascii="宋体" w:eastAsia="宋体"/>
                      <w:spacing w:val="-88"/>
                      <w:sz w:val="18"/>
                    </w:rPr>
                    <w:t xml:space="preserve"> </w:t>
                  </w:r>
                  <w:r>
                    <w:rPr>
                      <w:rFonts w:ascii="PMingLiU-ExtB" w:eastAsia="PMingLiU-ExtB"/>
                      <w:spacing w:val="12"/>
                      <w:sz w:val="18"/>
                    </w:rPr>
                    <w:t xml:space="preserve">我們可以使用作業系統所提供的特殊系統函式來取代 </w:t>
                  </w:r>
                  <w:r>
                    <w:rPr>
                      <w:rFonts w:ascii="Times New Roman" w:eastAsia="Times New Roman"/>
                      <w:spacing w:val="11"/>
                      <w:sz w:val="18"/>
                    </w:rPr>
                    <w:t xml:space="preserve">++ </w:t>
                  </w:r>
                  <w:r>
                    <w:rPr>
                      <w:rFonts w:hint="eastAsia" w:ascii="宋体" w:eastAsia="宋体"/>
                      <w:spacing w:val="27"/>
                      <w:sz w:val="18"/>
                    </w:rPr>
                    <w:t xml:space="preserve">和 </w:t>
                  </w:r>
                  <w:r>
                    <w:rPr>
                      <w:rFonts w:ascii="Times New Roman" w:eastAsia="Times New Roman"/>
                      <w:spacing w:val="9"/>
                      <w:sz w:val="18"/>
                    </w:rPr>
                    <w:t xml:space="preserve">-- </w:t>
                  </w:r>
                  <w:r>
                    <w:rPr>
                      <w:rFonts w:hint="eastAsia" w:ascii="宋体" w:eastAsia="宋体"/>
                      <w:sz w:val="18"/>
                    </w:rPr>
                    <w:t>運算子。以</w:t>
                  </w:r>
                  <w:r>
                    <w:rPr>
                      <w:rFonts w:ascii="Times New Roman" w:eastAsia="Times New Roman"/>
                      <w:sz w:val="18"/>
                    </w:rPr>
                    <w:t>Windows</w:t>
                  </w:r>
                  <w:r>
                    <w:rPr>
                      <w:rFonts w:ascii="Times New Roman" w:eastAsia="Times New Roman"/>
                      <w:spacing w:val="31"/>
                      <w:sz w:val="18"/>
                    </w:rPr>
                    <w:t xml:space="preserve"> </w:t>
                  </w:r>
                  <w:r>
                    <w:rPr>
                      <w:rFonts w:hint="eastAsia" w:ascii="宋体" w:eastAsia="宋体"/>
                      <w:spacing w:val="1"/>
                      <w:sz w:val="18"/>
                    </w:rPr>
                    <w:t xml:space="preserve">作業系統為例，我們可以使用兩個 </w:t>
                  </w:r>
                  <w:r>
                    <w:rPr>
                      <w:rFonts w:ascii="Times New Roman" w:eastAsia="Times New Roman"/>
                      <w:sz w:val="18"/>
                    </w:rPr>
                    <w:t>Win32</w:t>
                  </w:r>
                  <w:r>
                    <w:rPr>
                      <w:rFonts w:ascii="Times New Roman" w:eastAsia="Times New Roman"/>
                      <w:spacing w:val="24"/>
                      <w:sz w:val="18"/>
                    </w:rPr>
                    <w:t xml:space="preserve"> </w:t>
                  </w:r>
                  <w:r>
                    <w:rPr>
                      <w:rFonts w:hint="eastAsia" w:ascii="宋体" w:eastAsia="宋体"/>
                      <w:spacing w:val="7"/>
                      <w:sz w:val="18"/>
                    </w:rPr>
                    <w:t xml:space="preserve">函式 </w:t>
                  </w:r>
                  <w:r>
                    <w:rPr>
                      <w:rFonts w:ascii="Times New Roman" w:eastAsia="Times New Roman"/>
                      <w:i/>
                      <w:sz w:val="18"/>
                    </w:rPr>
                    <w:t>InterlockedIncrement()</w:t>
                  </w:r>
                  <w:r>
                    <w:rPr>
                      <w:rFonts w:ascii="Times New Roman" w:eastAsia="Times New Roman"/>
                      <w:i/>
                      <w:spacing w:val="1"/>
                      <w:sz w:val="18"/>
                    </w:rPr>
                    <w:t xml:space="preserve"> </w:t>
                  </w:r>
                  <w:r>
                    <w:rPr>
                      <w:rFonts w:ascii="PMingLiU-ExtB" w:eastAsia="PMingLiU-ExtB"/>
                      <w:spacing w:val="22"/>
                      <w:sz w:val="18"/>
                    </w:rPr>
                    <w:t xml:space="preserve">和 </w:t>
                  </w:r>
                  <w:r>
                    <w:rPr>
                      <w:rFonts w:ascii="Times New Roman" w:eastAsia="Times New Roman"/>
                      <w:i/>
                      <w:sz w:val="18"/>
                    </w:rPr>
                    <w:t>InterlockedDecrement()</w:t>
                  </w:r>
                  <w:r>
                    <w:rPr>
                      <w:rFonts w:hint="eastAsia" w:ascii="宋体" w:eastAsia="宋体"/>
                      <w:sz w:val="18"/>
                    </w:rPr>
                    <w:t>，將上述兩個函式重新定義為：</w:t>
                  </w:r>
                </w:p>
                <w:p>
                  <w:pPr>
                    <w:pStyle w:val="11"/>
                    <w:spacing w:before="118"/>
                    <w:ind w:left="211"/>
                  </w:pPr>
                  <w:r>
                    <w:t>void</w:t>
                  </w:r>
                  <w:r>
                    <w:rPr>
                      <w:spacing w:val="-17"/>
                    </w:rPr>
                    <w:t xml:space="preserve"> </w:t>
                  </w:r>
                  <w:r>
                    <w:t>DuplicatePointer(void)</w:t>
                  </w:r>
                </w:p>
                <w:p>
                  <w:pPr>
                    <w:pStyle w:val="11"/>
                    <w:spacing w:before="40"/>
                    <w:ind w:left="211"/>
                  </w:pPr>
                  <w:r>
                    <w:rPr>
                      <w:w w:val="98"/>
                    </w:rPr>
                    <w:t>{</w:t>
                  </w:r>
                </w:p>
                <w:p>
                  <w:pPr>
                    <w:pStyle w:val="11"/>
                    <w:spacing w:before="40"/>
                    <w:ind w:left="374"/>
                  </w:pPr>
                  <w:r>
                    <w:t>InterlockedIncrement(&amp;m_cPtrs);</w:t>
                  </w:r>
                </w:p>
                <w:p>
                  <w:pPr>
                    <w:pStyle w:val="11"/>
                    <w:spacing w:before="39"/>
                    <w:ind w:left="211"/>
                  </w:pPr>
                  <w:r>
                    <w:rPr>
                      <w:w w:val="98"/>
                    </w:rPr>
                    <w:t>}</w:t>
                  </w:r>
                </w:p>
                <w:p>
                  <w:pPr>
                    <w:pStyle w:val="11"/>
                    <w:rPr>
                      <w:sz w:val="23"/>
                    </w:rPr>
                  </w:pPr>
                </w:p>
                <w:p>
                  <w:pPr>
                    <w:pStyle w:val="11"/>
                    <w:ind w:left="211"/>
                  </w:pPr>
                  <w:r>
                    <w:t>void</w:t>
                  </w:r>
                  <w:r>
                    <w:rPr>
                      <w:spacing w:val="-16"/>
                    </w:rPr>
                    <w:t xml:space="preserve"> </w:t>
                  </w:r>
                  <w:r>
                    <w:t>DestroyPointer(void)</w:t>
                  </w:r>
                </w:p>
                <w:p>
                  <w:pPr>
                    <w:pStyle w:val="11"/>
                    <w:spacing w:before="39"/>
                    <w:ind w:left="211"/>
                  </w:pPr>
                  <w:r>
                    <w:rPr>
                      <w:w w:val="98"/>
                    </w:rPr>
                    <w:t>{</w:t>
                  </w:r>
                </w:p>
                <w:p>
                  <w:pPr>
                    <w:pStyle w:val="11"/>
                    <w:spacing w:before="40" w:line="292" w:lineRule="auto"/>
                    <w:ind w:left="538" w:right="1766" w:hanging="164"/>
                  </w:pPr>
                  <w:r>
                    <w:t>if</w:t>
                  </w:r>
                  <w:r>
                    <w:rPr>
                      <w:spacing w:val="-11"/>
                    </w:rPr>
                    <w:t xml:space="preserve"> </w:t>
                  </w:r>
                  <w:r>
                    <w:t>(InterlockedDecrement(&amp;m_cPtrs)</w:t>
                  </w:r>
                  <w:r>
                    <w:rPr>
                      <w:spacing w:val="-11"/>
                    </w:rPr>
                    <w:t xml:space="preserve"> </w:t>
                  </w:r>
                  <w:r>
                    <w:t>==</w:t>
                  </w:r>
                  <w:r>
                    <w:rPr>
                      <w:spacing w:val="-11"/>
                    </w:rPr>
                    <w:t xml:space="preserve"> </w:t>
                  </w:r>
                  <w:r>
                    <w:t>0)</w:t>
                  </w:r>
                  <w:r>
                    <w:rPr>
                      <w:spacing w:val="-93"/>
                    </w:rPr>
                    <w:t xml:space="preserve"> </w:t>
                  </w:r>
                  <w:r>
                    <w:t>delete</w:t>
                  </w:r>
                  <w:r>
                    <w:rPr>
                      <w:spacing w:val="-1"/>
                    </w:rPr>
                    <w:t xml:space="preserve"> </w:t>
                  </w:r>
                  <w:r>
                    <w:t>this;</w:t>
                  </w:r>
                </w:p>
                <w:p>
                  <w:pPr>
                    <w:pStyle w:val="11"/>
                    <w:spacing w:line="181" w:lineRule="exact"/>
                    <w:ind w:left="211"/>
                  </w:pPr>
                  <w:r>
                    <w:rPr>
                      <w:w w:val="98"/>
                    </w:rPr>
                    <w:t>}</w:t>
                  </w:r>
                </w:p>
              </w:txbxContent>
            </v:textbox>
            <w10:wrap type="topAndBottom"/>
          </v:shape>
        </w:pict>
      </w:r>
    </w:p>
    <w:p>
      <w:pPr>
        <w:pStyle w:val="11"/>
        <w:spacing w:before="7"/>
        <w:rPr>
          <w:rFonts w:ascii="Times New Roman"/>
          <w:sz w:val="29"/>
        </w:rPr>
      </w:pPr>
    </w:p>
    <w:p>
      <w:pPr>
        <w:spacing w:before="83"/>
        <w:ind w:left="2627" w:right="0" w:firstLine="0"/>
        <w:jc w:val="both"/>
        <w:rPr>
          <w:rFonts w:hint="eastAsia" w:ascii="宋体" w:eastAsia="宋体"/>
          <w:sz w:val="18"/>
        </w:rPr>
      </w:pPr>
      <w:r>
        <w:rPr>
          <w:rFonts w:hint="eastAsia" w:ascii="宋体" w:eastAsia="宋体"/>
          <w:sz w:val="18"/>
        </w:rPr>
        <w:t>現在，</w:t>
      </w:r>
      <w:r>
        <w:rPr>
          <w:rFonts w:ascii="Times New Roman" w:eastAsia="Times New Roman"/>
          <w:i/>
          <w:sz w:val="18"/>
        </w:rPr>
        <w:t>IExtensibleObject</w:t>
      </w:r>
      <w:r>
        <w:rPr>
          <w:rFonts w:ascii="Times New Roman" w:eastAsia="Times New Roman"/>
          <w:i/>
          <w:spacing w:val="65"/>
          <w:sz w:val="18"/>
        </w:rPr>
        <w:t xml:space="preserve"> </w:t>
      </w:r>
      <w:r>
        <w:rPr>
          <w:rFonts w:hint="eastAsia" w:ascii="宋体" w:eastAsia="宋体"/>
          <w:spacing w:val="4"/>
          <w:sz w:val="18"/>
        </w:rPr>
        <w:t xml:space="preserve">的所有 </w:t>
      </w:r>
      <w:r>
        <w:rPr>
          <w:rFonts w:ascii="Times New Roman" w:eastAsia="Times New Roman"/>
          <w:sz w:val="18"/>
        </w:rPr>
        <w:t>user</w:t>
      </w:r>
      <w:r>
        <w:rPr>
          <w:rFonts w:ascii="Times New Roman" w:eastAsia="Times New Roman"/>
          <w:spacing w:val="65"/>
          <w:sz w:val="18"/>
        </w:rPr>
        <w:t xml:space="preserve"> </w:t>
      </w:r>
      <w:r>
        <w:rPr>
          <w:rFonts w:hint="eastAsia" w:ascii="宋体" w:eastAsia="宋体"/>
          <w:sz w:val="18"/>
        </w:rPr>
        <w:t>都必須遵循兩項遊戲規則：</w:t>
      </w:r>
    </w:p>
    <w:p>
      <w:pPr>
        <w:pStyle w:val="11"/>
        <w:spacing w:before="4"/>
        <w:rPr>
          <w:rFonts w:ascii="宋体"/>
          <w:sz w:val="21"/>
        </w:rPr>
      </w:pPr>
    </w:p>
    <w:p>
      <w:pPr>
        <w:pStyle w:val="15"/>
        <w:numPr>
          <w:ilvl w:val="0"/>
          <w:numId w:val="50"/>
        </w:numPr>
        <w:tabs>
          <w:tab w:val="left" w:pos="2911"/>
        </w:tabs>
        <w:spacing w:before="0" w:after="0" w:line="240" w:lineRule="auto"/>
        <w:ind w:left="2910" w:right="0" w:hanging="284"/>
        <w:jc w:val="left"/>
        <w:rPr>
          <w:sz w:val="18"/>
        </w:rPr>
      </w:pPr>
      <w:r>
        <w:rPr>
          <w:spacing w:val="27"/>
          <w:sz w:val="18"/>
        </w:rPr>
        <w:t xml:space="preserve">當一個 </w:t>
      </w:r>
      <w:r>
        <w:rPr>
          <w:rFonts w:ascii="Times New Roman" w:eastAsia="Times New Roman"/>
          <w:sz w:val="18"/>
        </w:rPr>
        <w:t>interface</w:t>
      </w:r>
      <w:r>
        <w:rPr>
          <w:rFonts w:ascii="Times New Roman" w:eastAsia="Times New Roman"/>
          <w:spacing w:val="5"/>
          <w:sz w:val="18"/>
        </w:rPr>
        <w:t xml:space="preserve">   </w:t>
      </w:r>
      <w:r>
        <w:rPr>
          <w:spacing w:val="11"/>
          <w:sz w:val="18"/>
        </w:rPr>
        <w:t xml:space="preserve">指標被複製， 就得呼叫 </w:t>
      </w:r>
      <w:r>
        <w:rPr>
          <w:rFonts w:ascii="Times New Roman" w:eastAsia="Times New Roman"/>
          <w:i/>
          <w:sz w:val="18"/>
        </w:rPr>
        <w:t>DuplicatePointer()</w:t>
      </w:r>
      <w:r>
        <w:rPr>
          <w:sz w:val="18"/>
        </w:rPr>
        <w:t>。</w:t>
      </w:r>
    </w:p>
    <w:p>
      <w:pPr>
        <w:pStyle w:val="11"/>
        <w:spacing w:before="11"/>
        <w:rPr>
          <w:rFonts w:ascii="宋体"/>
        </w:rPr>
      </w:pPr>
    </w:p>
    <w:p>
      <w:pPr>
        <w:pStyle w:val="15"/>
        <w:numPr>
          <w:ilvl w:val="0"/>
          <w:numId w:val="50"/>
        </w:numPr>
        <w:tabs>
          <w:tab w:val="left" w:pos="2911"/>
        </w:tabs>
        <w:spacing w:before="0" w:after="0" w:line="240" w:lineRule="auto"/>
        <w:ind w:left="2910" w:right="0" w:hanging="284"/>
        <w:jc w:val="left"/>
        <w:rPr>
          <w:sz w:val="18"/>
        </w:rPr>
      </w:pPr>
      <w:r>
        <w:rPr>
          <w:spacing w:val="26"/>
          <w:sz w:val="18"/>
        </w:rPr>
        <w:t xml:space="preserve">當一個 </w:t>
      </w:r>
      <w:r>
        <w:rPr>
          <w:rFonts w:ascii="Times New Roman" w:eastAsia="Times New Roman"/>
          <w:sz w:val="18"/>
        </w:rPr>
        <w:t>interface</w:t>
      </w:r>
      <w:r>
        <w:rPr>
          <w:rFonts w:ascii="Times New Roman" w:eastAsia="Times New Roman"/>
          <w:spacing w:val="5"/>
          <w:sz w:val="18"/>
        </w:rPr>
        <w:t xml:space="preserve">   </w:t>
      </w:r>
      <w:r>
        <w:rPr>
          <w:spacing w:val="11"/>
          <w:sz w:val="18"/>
        </w:rPr>
        <w:t xml:space="preserve">指標不再有用， 就得呼叫 </w:t>
      </w:r>
      <w:r>
        <w:rPr>
          <w:rFonts w:ascii="Times New Roman" w:eastAsia="Times New Roman"/>
          <w:i/>
          <w:sz w:val="18"/>
        </w:rPr>
        <w:t>DestroyPointer()</w:t>
      </w:r>
      <w:r>
        <w:rPr>
          <w:sz w:val="18"/>
        </w:rPr>
        <w:t>。</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8"/>
        </w:rPr>
      </w:pPr>
    </w:p>
    <w:p>
      <w:pPr>
        <w:spacing w:before="0" w:line="374" w:lineRule="auto"/>
        <w:ind w:left="2627" w:right="1155" w:firstLine="0"/>
        <w:jc w:val="both"/>
        <w:rPr>
          <w:rFonts w:hint="eastAsia" w:ascii="宋体" w:eastAsia="宋体"/>
          <w:sz w:val="18"/>
        </w:rPr>
      </w:pPr>
      <w:r>
        <w:rPr>
          <w:rFonts w:hint="eastAsia" w:ascii="宋体" w:eastAsia="宋体"/>
          <w:spacing w:val="10"/>
          <w:sz w:val="18"/>
        </w:rPr>
        <w:t xml:space="preserve">為了支援這些函式， 所有處理或管理 </w:t>
      </w:r>
      <w:r>
        <w:rPr>
          <w:rFonts w:ascii="Times New Roman" w:eastAsia="Times New Roman"/>
          <w:sz w:val="18"/>
        </w:rPr>
        <w:t>interface</w:t>
      </w:r>
      <w:r>
        <w:rPr>
          <w:rFonts w:ascii="Times New Roman" w:eastAsia="Times New Roman"/>
          <w:spacing w:val="45"/>
          <w:sz w:val="18"/>
        </w:rPr>
        <w:t xml:space="preserve"> </w:t>
      </w:r>
      <w:r>
        <w:rPr>
          <w:rFonts w:hint="eastAsia" w:ascii="宋体" w:eastAsia="宋体"/>
          <w:spacing w:val="12"/>
          <w:sz w:val="18"/>
        </w:rPr>
        <w:t>指標的程式碼，都必須固守</w:t>
      </w:r>
      <w:r>
        <w:rPr>
          <w:rFonts w:ascii="Times New Roman" w:eastAsia="Times New Roman"/>
          <w:i/>
          <w:sz w:val="18"/>
        </w:rPr>
        <w:t>DupliatePointer</w:t>
      </w:r>
      <w:r>
        <w:rPr>
          <w:rFonts w:ascii="Times New Roman" w:eastAsia="Times New Roman"/>
          <w:i/>
          <w:spacing w:val="17"/>
          <w:sz w:val="18"/>
        </w:rPr>
        <w:t xml:space="preserve"> </w:t>
      </w:r>
      <w:r>
        <w:rPr>
          <w:rFonts w:ascii="Times New Roman" w:eastAsia="Times New Roman"/>
          <w:spacing w:val="9"/>
          <w:sz w:val="18"/>
        </w:rPr>
        <w:t xml:space="preserve">/ </w:t>
      </w:r>
      <w:r>
        <w:rPr>
          <w:rFonts w:ascii="Times New Roman" w:eastAsia="Times New Roman"/>
          <w:i/>
          <w:sz w:val="18"/>
        </w:rPr>
        <w:t>DestroyPointer</w:t>
      </w:r>
      <w:r>
        <w:rPr>
          <w:rFonts w:ascii="Times New Roman" w:eastAsia="Times New Roman"/>
          <w:i/>
          <w:spacing w:val="17"/>
          <w:sz w:val="18"/>
        </w:rPr>
        <w:t xml:space="preserve"> </w:t>
      </w:r>
      <w:r>
        <w:rPr>
          <w:rFonts w:hint="eastAsia" w:ascii="宋体" w:eastAsia="宋体"/>
          <w:sz w:val="18"/>
        </w:rPr>
        <w:t>這兩個簡單規則。因此，</w:t>
      </w:r>
      <w:r>
        <w:rPr>
          <w:rFonts w:ascii="Times New Roman" w:eastAsia="Times New Roman"/>
          <w:i/>
          <w:sz w:val="18"/>
        </w:rPr>
        <w:t>FastString</w:t>
      </w:r>
      <w:r>
        <w:rPr>
          <w:rFonts w:ascii="Times New Roman" w:eastAsia="Times New Roman"/>
          <w:i/>
          <w:spacing w:val="60"/>
          <w:sz w:val="18"/>
        </w:rPr>
        <w:t xml:space="preserve"> </w:t>
      </w:r>
      <w:r>
        <w:rPr>
          <w:rFonts w:hint="eastAsia" w:ascii="宋体" w:eastAsia="宋体"/>
          <w:sz w:val="18"/>
        </w:rPr>
        <w:t>也有兩個函式需要配合修改如下：</w:t>
      </w:r>
    </w:p>
    <w:p>
      <w:pPr>
        <w:pStyle w:val="11"/>
        <w:spacing w:before="149"/>
        <w:ind w:left="2910"/>
      </w:pPr>
      <w:r>
        <w:t>IFastString*</w:t>
      </w:r>
      <w:r>
        <w:rPr>
          <w:spacing w:val="-12"/>
        </w:rPr>
        <w:t xml:space="preserve"> </w:t>
      </w:r>
      <w:r>
        <w:t>CreateFastString(const</w:t>
      </w:r>
      <w:r>
        <w:rPr>
          <w:spacing w:val="-12"/>
        </w:rPr>
        <w:t xml:space="preserve"> </w:t>
      </w:r>
      <w:r>
        <w:t>char</w:t>
      </w:r>
      <w:r>
        <w:rPr>
          <w:spacing w:val="-12"/>
        </w:rPr>
        <w:t xml:space="preserve"> </w:t>
      </w:r>
      <w:r>
        <w:t>*psz)</w:t>
      </w:r>
    </w:p>
    <w:p>
      <w:pPr>
        <w:pStyle w:val="11"/>
        <w:spacing w:before="39"/>
        <w:ind w:left="2910"/>
      </w:pPr>
      <w:r>
        <w:rPr>
          <w:w w:val="98"/>
        </w:rPr>
        <w:t>{</w:t>
      </w:r>
    </w:p>
    <w:p>
      <w:pPr>
        <w:pStyle w:val="11"/>
        <w:spacing w:before="40"/>
        <w:ind w:left="360" w:right="88"/>
        <w:jc w:val="center"/>
      </w:pPr>
      <w:r>
        <w:t>IFastString</w:t>
      </w:r>
      <w:r>
        <w:rPr>
          <w:spacing w:val="-9"/>
        </w:rPr>
        <w:t xml:space="preserve"> </w:t>
      </w:r>
      <w:r>
        <w:t>*pfsResult</w:t>
      </w:r>
      <w:r>
        <w:rPr>
          <w:spacing w:val="-9"/>
        </w:rPr>
        <w:t xml:space="preserve"> </w:t>
      </w:r>
      <w:r>
        <w:t>=</w:t>
      </w:r>
      <w:r>
        <w:rPr>
          <w:spacing w:val="-9"/>
        </w:rPr>
        <w:t xml:space="preserve"> </w:t>
      </w:r>
      <w:r>
        <w:t>new</w:t>
      </w:r>
      <w:r>
        <w:rPr>
          <w:spacing w:val="-9"/>
        </w:rPr>
        <w:t xml:space="preserve"> </w:t>
      </w:r>
      <w:r>
        <w:t>FastString(psz);</w:t>
      </w:r>
    </w:p>
    <w:p>
      <w:pPr>
        <w:pStyle w:val="11"/>
        <w:ind w:left="2881"/>
        <w:rPr>
          <w:sz w:val="20"/>
        </w:rPr>
      </w:pPr>
      <w:r>
        <w:rPr>
          <w:sz w:val="20"/>
        </w:rPr>
        <w:pict>
          <v:shape id="_x0000_s4211" o:spid="_x0000_s4211" o:spt="202" type="#_x0000_t202" style="height:22.1pt;width:309.15pt;" fillcolor="#E4E4E4" filled="t" stroked="f" coordsize="21600,21600">
            <v:path/>
            <v:fill on="t" focussize="0,0"/>
            <v:stroke on="f" joinstyle="miter"/>
            <v:imagedata o:title=""/>
            <o:lock v:ext="edit"/>
            <v:textbox inset="0mm,0mm,0mm,0mm">
              <w:txbxContent>
                <w:p>
                  <w:pPr>
                    <w:pStyle w:val="11"/>
                    <w:spacing w:before="44"/>
                    <w:ind w:left="192"/>
                  </w:pPr>
                  <w:r>
                    <w:t>if</w:t>
                  </w:r>
                  <w:r>
                    <w:rPr>
                      <w:spacing w:val="-9"/>
                    </w:rPr>
                    <w:t xml:space="preserve"> </w:t>
                  </w:r>
                  <w:r>
                    <w:t>(pfsResult)</w:t>
                  </w:r>
                </w:p>
                <w:p>
                  <w:pPr>
                    <w:pStyle w:val="11"/>
                    <w:spacing w:before="40" w:line="176" w:lineRule="exact"/>
                    <w:ind w:left="355"/>
                  </w:pPr>
                  <w:r>
                    <w:t>pfsResult-&gt;DuplicatePointer();</w:t>
                  </w:r>
                </w:p>
              </w:txbxContent>
            </v:textbox>
            <w10:wrap type="none"/>
            <w10:anchorlock/>
          </v:shape>
        </w:pict>
      </w:r>
    </w:p>
    <w:p>
      <w:pPr>
        <w:pStyle w:val="11"/>
        <w:spacing w:before="16"/>
        <w:ind w:left="3073"/>
      </w:pPr>
      <w:r>
        <w:t>return</w:t>
      </w:r>
      <w:r>
        <w:rPr>
          <w:spacing w:val="-11"/>
        </w:rPr>
        <w:t xml:space="preserve"> </w:t>
      </w:r>
      <w:r>
        <w:t>pfsResult;</w:t>
      </w:r>
    </w:p>
    <w:p>
      <w:pPr>
        <w:pStyle w:val="11"/>
        <w:spacing w:before="39"/>
        <w:ind w:left="2910"/>
      </w:pPr>
      <w:r>
        <w:rPr>
          <w:w w:val="98"/>
        </w:rPr>
        <w:t>}</w:t>
      </w:r>
    </w:p>
    <w:p>
      <w:pPr>
        <w:pStyle w:val="11"/>
        <w:rPr>
          <w:sz w:val="20"/>
        </w:rPr>
      </w:pPr>
    </w:p>
    <w:p>
      <w:pPr>
        <w:pStyle w:val="11"/>
        <w:rPr>
          <w:sz w:val="28"/>
        </w:rPr>
      </w:pPr>
    </w:p>
    <w:p>
      <w:pPr>
        <w:pStyle w:val="5"/>
        <w:ind w:left="0" w:right="390"/>
        <w:jc w:val="right"/>
      </w:pPr>
      <w:r>
        <w:t>329</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4212" o:spid="_x0000_s4212" o:spt="1" style="position:absolute;left:0pt;margin-left:131.9pt;margin-top:18.85pt;height:0.7pt;width:323pt;mso-position-horizontal-relative:page;mso-wrap-distance-bottom:0pt;mso-wrap-distance-top:0pt;z-index:-251116544;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spacing w:before="4"/>
        <w:rPr>
          <w:rFonts w:ascii="宋体"/>
          <w:sz w:val="20"/>
        </w:rPr>
      </w:pPr>
    </w:p>
    <w:p>
      <w:pPr>
        <w:pStyle w:val="11"/>
        <w:spacing w:before="99"/>
        <w:ind w:left="2910"/>
      </w:pPr>
      <w:r>
        <w:t>void</w:t>
      </w:r>
      <w:r>
        <w:rPr>
          <w:spacing w:val="-14"/>
        </w:rPr>
        <w:t xml:space="preserve"> </w:t>
      </w:r>
      <w:r>
        <w:t>*FastString::Dynamic_Cast(const</w:t>
      </w:r>
      <w:r>
        <w:rPr>
          <w:spacing w:val="-12"/>
        </w:rPr>
        <w:t xml:space="preserve"> </w:t>
      </w:r>
      <w:r>
        <w:t>char</w:t>
      </w:r>
      <w:r>
        <w:rPr>
          <w:spacing w:val="-13"/>
        </w:rPr>
        <w:t xml:space="preserve"> </w:t>
      </w:r>
      <w:r>
        <w:t>*pszType)</w:t>
      </w:r>
    </w:p>
    <w:p>
      <w:pPr>
        <w:pStyle w:val="11"/>
        <w:spacing w:before="39"/>
        <w:ind w:left="2910"/>
      </w:pPr>
      <w:r>
        <w:rPr>
          <w:w w:val="98"/>
        </w:rPr>
        <w:t>{</w:t>
      </w:r>
    </w:p>
    <w:p>
      <w:pPr>
        <w:pStyle w:val="11"/>
        <w:spacing w:before="40"/>
        <w:ind w:left="3073"/>
      </w:pPr>
      <w:r>
        <w:t>void</w:t>
      </w:r>
      <w:r>
        <w:rPr>
          <w:spacing w:val="-5"/>
        </w:rPr>
        <w:t xml:space="preserve"> </w:t>
      </w:r>
      <w:r>
        <w:t>*pvResult</w:t>
      </w:r>
      <w:r>
        <w:rPr>
          <w:spacing w:val="-4"/>
        </w:rPr>
        <w:t xml:space="preserve"> </w:t>
      </w:r>
      <w:r>
        <w:t>=</w:t>
      </w:r>
      <w:r>
        <w:rPr>
          <w:spacing w:val="-5"/>
        </w:rPr>
        <w:t xml:space="preserve"> </w:t>
      </w:r>
      <w:r>
        <w:t>0;</w:t>
      </w:r>
    </w:p>
    <w:p>
      <w:pPr>
        <w:pStyle w:val="11"/>
        <w:spacing w:before="39" w:line="292" w:lineRule="auto"/>
        <w:ind w:left="3237" w:right="2538" w:hanging="164"/>
      </w:pPr>
      <w:r>
        <w:t>if (strcmp(pszType, "IFastString") == 0)</w:t>
      </w:r>
      <w:r>
        <w:rPr>
          <w:spacing w:val="1"/>
        </w:rPr>
        <w:t xml:space="preserve"> </w:t>
      </w:r>
      <w:r>
        <w:t>pvResult</w:t>
      </w:r>
      <w:r>
        <w:rPr>
          <w:spacing w:val="-17"/>
        </w:rPr>
        <w:t xml:space="preserve"> </w:t>
      </w:r>
      <w:r>
        <w:t>=</w:t>
      </w:r>
      <w:r>
        <w:rPr>
          <w:spacing w:val="-16"/>
        </w:rPr>
        <w:t xml:space="preserve"> </w:t>
      </w:r>
      <w:r>
        <w:t>static_cast&lt;IFastString*&gt;(this);</w:t>
      </w:r>
    </w:p>
    <w:p>
      <w:pPr>
        <w:pStyle w:val="11"/>
        <w:spacing w:line="292" w:lineRule="auto"/>
        <w:ind w:left="2908" w:right="2223"/>
        <w:jc w:val="right"/>
      </w:pPr>
      <w:r>
        <w:t>else if (strcmp(pszType, "IPersistentObject") == 0)</w:t>
      </w:r>
      <w:r>
        <w:rPr>
          <w:spacing w:val="-94"/>
        </w:rPr>
        <w:t xml:space="preserve"> </w:t>
      </w:r>
      <w:r>
        <w:t>pvResult = static_cast&lt;IPersistentObject*&gt;(this);</w:t>
      </w:r>
      <w:r>
        <w:rPr>
          <w:spacing w:val="1"/>
        </w:rPr>
        <w:t xml:space="preserve"> </w:t>
      </w:r>
      <w:r>
        <w:t>else</w:t>
      </w:r>
      <w:r>
        <w:rPr>
          <w:spacing w:val="-8"/>
        </w:rPr>
        <w:t xml:space="preserve"> </w:t>
      </w:r>
      <w:r>
        <w:t>if</w:t>
      </w:r>
      <w:r>
        <w:rPr>
          <w:spacing w:val="-8"/>
        </w:rPr>
        <w:t xml:space="preserve"> </w:t>
      </w:r>
      <w:r>
        <w:t>(strcmp(pszType,</w:t>
      </w:r>
      <w:r>
        <w:rPr>
          <w:spacing w:val="-8"/>
        </w:rPr>
        <w:t xml:space="preserve"> </w:t>
      </w:r>
      <w:r>
        <w:t>"IExtensibleObject")</w:t>
      </w:r>
      <w:r>
        <w:rPr>
          <w:spacing w:val="-8"/>
        </w:rPr>
        <w:t xml:space="preserve"> </w:t>
      </w:r>
      <w:r>
        <w:t>==</w:t>
      </w:r>
      <w:r>
        <w:rPr>
          <w:spacing w:val="-8"/>
        </w:rPr>
        <w:t xml:space="preserve"> </w:t>
      </w:r>
      <w:r>
        <w:t>0)</w:t>
      </w:r>
    </w:p>
    <w:p>
      <w:pPr>
        <w:pStyle w:val="11"/>
        <w:spacing w:line="292" w:lineRule="auto"/>
        <w:ind w:left="3073" w:right="2815" w:firstLine="163"/>
      </w:pPr>
      <w:r>
        <w:t>pvResult = static_cast&lt;IFastString*&gt;(this);</w:t>
      </w:r>
      <w:r>
        <w:rPr>
          <w:spacing w:val="-94"/>
        </w:rPr>
        <w:t xml:space="preserve"> </w:t>
      </w:r>
      <w:r>
        <w:t>else</w:t>
      </w:r>
    </w:p>
    <w:p>
      <w:pPr>
        <w:pStyle w:val="11"/>
        <w:spacing w:line="166" w:lineRule="exact"/>
        <w:ind w:left="3237"/>
      </w:pPr>
      <w:r>
        <w:t>return 0; // client</w:t>
      </w:r>
      <w:r>
        <w:rPr>
          <w:spacing w:val="-13"/>
        </w:rPr>
        <w:t xml:space="preserve"> </w:t>
      </w:r>
      <w:r>
        <w:rPr>
          <w:rFonts w:hint="eastAsia" w:ascii="宋体" w:eastAsia="宋体"/>
        </w:rPr>
        <w:t xml:space="preserve">所詢問的，是一個未被支援的 </w:t>
      </w:r>
      <w:r>
        <w:t>interface</w:t>
      </w:r>
    </w:p>
    <w:p>
      <w:pPr>
        <w:pStyle w:val="11"/>
        <w:spacing w:before="1"/>
        <w:rPr>
          <w:sz w:val="18"/>
        </w:rPr>
      </w:pPr>
      <w:r>
        <w:pict>
          <v:shape id="_x0000_s4213" o:spid="_x0000_s4213" o:spt="202" type="#_x0000_t202" style="position:absolute;left:0pt;margin-left:146.05pt;margin-top:11.45pt;height:33.15pt;width:309.15pt;mso-position-horizontal-relative:page;mso-wrap-distance-bottom:0pt;mso-wrap-distance-top:0pt;z-index:-251116544;mso-width-relative:page;mso-height-relative:page;" fillcolor="#E4E4E4" filled="t" stroked="f" coordsize="21600,21600">
            <v:path/>
            <v:fill on="t" focussize="0,0"/>
            <v:stroke on="f" joinstyle="miter"/>
            <v:imagedata o:title=""/>
            <o:lock v:ext="edit"/>
            <v:textbox inset="0mm,0mm,0mm,0mm">
              <w:txbxContent>
                <w:p>
                  <w:pPr>
                    <w:pStyle w:val="11"/>
                    <w:spacing w:before="3"/>
                    <w:ind w:left="192"/>
                    <w:rPr>
                      <w:rFonts w:hint="eastAsia" w:ascii="宋体" w:eastAsia="宋体"/>
                    </w:rPr>
                  </w:pPr>
                  <w:r>
                    <w:rPr>
                      <w:spacing w:val="27"/>
                      <w:w w:val="95"/>
                    </w:rPr>
                    <w:t xml:space="preserve">// </w:t>
                  </w:r>
                  <w:r>
                    <w:rPr>
                      <w:w w:val="95"/>
                    </w:rPr>
                    <w:t>pvResult</w:t>
                  </w:r>
                  <w:r>
                    <w:rPr>
                      <w:spacing w:val="59"/>
                      <w:w w:val="95"/>
                    </w:rPr>
                    <w:t xml:space="preserve"> </w:t>
                  </w:r>
                  <w:r>
                    <w:rPr>
                      <w:rFonts w:hint="eastAsia" w:ascii="宋体" w:eastAsia="宋体"/>
                      <w:w w:val="95"/>
                    </w:rPr>
                    <w:t>現在內含一個被複製的指標，所以</w:t>
                  </w:r>
                </w:p>
                <w:p>
                  <w:pPr>
                    <w:pStyle w:val="11"/>
                    <w:spacing w:before="13"/>
                    <w:ind w:left="192"/>
                  </w:pPr>
                  <w:r>
                    <w:rPr>
                      <w:spacing w:val="-6"/>
                    </w:rPr>
                    <w:t xml:space="preserve">// </w:t>
                  </w:r>
                  <w:r>
                    <w:rPr>
                      <w:rFonts w:hint="eastAsia" w:ascii="宋体" w:eastAsia="宋体"/>
                    </w:rPr>
                    <w:t xml:space="preserve">我們必須在 </w:t>
                  </w:r>
                  <w:r>
                    <w:t>return</w:t>
                  </w:r>
                  <w:r>
                    <w:rPr>
                      <w:spacing w:val="-16"/>
                    </w:rPr>
                    <w:t xml:space="preserve"> </w:t>
                  </w:r>
                  <w:r>
                    <w:rPr>
                      <w:rFonts w:hint="eastAsia" w:ascii="宋体" w:eastAsia="宋体"/>
                    </w:rPr>
                    <w:t xml:space="preserve">之前呼叫 </w:t>
                  </w:r>
                  <w:r>
                    <w:t>DuplicatePointer</w:t>
                  </w:r>
                </w:p>
                <w:p>
                  <w:pPr>
                    <w:pStyle w:val="11"/>
                    <w:spacing w:before="54" w:line="176" w:lineRule="exact"/>
                    <w:ind w:left="192"/>
                  </w:pPr>
                  <w:r>
                    <w:t>((IExtensibleObject*)pvResult)-&gt;DuplicatePointer();</w:t>
                  </w:r>
                </w:p>
              </w:txbxContent>
            </v:textbox>
            <w10:wrap type="topAndBottom"/>
          </v:shape>
        </w:pict>
      </w:r>
    </w:p>
    <w:p>
      <w:pPr>
        <w:pStyle w:val="11"/>
        <w:spacing w:before="29"/>
        <w:ind w:left="3073"/>
      </w:pPr>
      <w:r>
        <w:t>return</w:t>
      </w:r>
      <w:r>
        <w:rPr>
          <w:spacing w:val="-10"/>
        </w:rPr>
        <w:t xml:space="preserve"> </w:t>
      </w:r>
      <w:r>
        <w:t>pvResult;</w:t>
      </w:r>
    </w:p>
    <w:p>
      <w:pPr>
        <w:pStyle w:val="11"/>
        <w:spacing w:before="40"/>
        <w:ind w:left="2910"/>
      </w:pPr>
      <w:r>
        <w:rPr>
          <w:w w:val="98"/>
        </w:rPr>
        <w:t>}</w:t>
      </w:r>
    </w:p>
    <w:p>
      <w:pPr>
        <w:pStyle w:val="11"/>
        <w:rPr>
          <w:sz w:val="20"/>
        </w:rPr>
      </w:pPr>
    </w:p>
    <w:p>
      <w:pPr>
        <w:pStyle w:val="11"/>
        <w:spacing w:before="6"/>
        <w:rPr>
          <w:sz w:val="19"/>
        </w:rPr>
      </w:pPr>
    </w:p>
    <w:p>
      <w:pPr>
        <w:spacing w:before="1" w:line="374" w:lineRule="auto"/>
        <w:ind w:left="2627" w:right="1156" w:firstLine="0"/>
        <w:jc w:val="left"/>
        <w:rPr>
          <w:rFonts w:hint="eastAsia" w:ascii="宋体" w:eastAsia="宋体"/>
          <w:sz w:val="18"/>
        </w:rPr>
      </w:pPr>
      <w:r>
        <w:rPr>
          <w:rFonts w:hint="eastAsia" w:ascii="宋体" w:eastAsia="宋体"/>
          <w:sz w:val="18"/>
        </w:rPr>
        <w:t>現在，</w:t>
      </w:r>
      <w:r>
        <w:rPr>
          <w:rFonts w:ascii="Times New Roman" w:eastAsia="Times New Roman"/>
          <w:sz w:val="18"/>
        </w:rPr>
        <w:t>client</w:t>
      </w:r>
      <w:r>
        <w:rPr>
          <w:rFonts w:ascii="Times New Roman" w:eastAsia="Times New Roman"/>
          <w:spacing w:val="2"/>
          <w:sz w:val="18"/>
        </w:rPr>
        <w:t xml:space="preserve"> </w:t>
      </w:r>
      <w:r>
        <w:rPr>
          <w:rFonts w:hint="eastAsia" w:ascii="宋体" w:eastAsia="宋体"/>
          <w:sz w:val="18"/>
        </w:rPr>
        <w:t>程式可以變得更清爽而一致得多，並且在愈複雜的程式中愈能顯示其成效：</w:t>
      </w:r>
    </w:p>
    <w:p>
      <w:pPr>
        <w:pStyle w:val="11"/>
        <w:spacing w:before="148"/>
        <w:ind w:left="2910"/>
      </w:pPr>
      <w:r>
        <w:t>void</w:t>
      </w:r>
      <w:r>
        <w:rPr>
          <w:spacing w:val="-9"/>
        </w:rPr>
        <w:t xml:space="preserve"> </w:t>
      </w:r>
      <w:r>
        <w:t>func(void)</w:t>
      </w:r>
    </w:p>
    <w:p>
      <w:pPr>
        <w:pStyle w:val="11"/>
        <w:spacing w:before="39"/>
        <w:ind w:left="2910"/>
      </w:pPr>
      <w:r>
        <w:rPr>
          <w:w w:val="98"/>
        </w:rPr>
        <w:t>{</w:t>
      </w:r>
    </w:p>
    <w:p>
      <w:pPr>
        <w:pStyle w:val="11"/>
        <w:spacing w:before="40" w:line="292" w:lineRule="auto"/>
        <w:ind w:left="3073" w:right="3968"/>
      </w:pPr>
      <w:r>
        <w:t>IFastString *pfs = 0;</w:t>
      </w:r>
      <w:r>
        <w:rPr>
          <w:spacing w:val="1"/>
        </w:rPr>
        <w:t xml:space="preserve"> </w:t>
      </w:r>
      <w:r>
        <w:t>IPersistentObject</w:t>
      </w:r>
      <w:r>
        <w:rPr>
          <w:spacing w:val="-8"/>
        </w:rPr>
        <w:t xml:space="preserve"> </w:t>
      </w:r>
      <w:r>
        <w:t>*ppo</w:t>
      </w:r>
      <w:r>
        <w:rPr>
          <w:spacing w:val="-7"/>
        </w:rPr>
        <w:t xml:space="preserve"> </w:t>
      </w:r>
      <w:r>
        <w:t>=</w:t>
      </w:r>
      <w:r>
        <w:rPr>
          <w:spacing w:val="-7"/>
        </w:rPr>
        <w:t xml:space="preserve"> </w:t>
      </w:r>
      <w:r>
        <w:t>0;</w:t>
      </w:r>
    </w:p>
    <w:p>
      <w:pPr>
        <w:pStyle w:val="11"/>
        <w:spacing w:line="292" w:lineRule="auto"/>
        <w:ind w:left="3073" w:right="3746"/>
      </w:pPr>
      <w:r>
        <w:t>pfs = CreateFastString("Feed BOB");</w:t>
      </w:r>
      <w:r>
        <w:rPr>
          <w:spacing w:val="-94"/>
        </w:rPr>
        <w:t xml:space="preserve"> </w:t>
      </w:r>
      <w:r>
        <w:t>if</w:t>
      </w:r>
      <w:r>
        <w:rPr>
          <w:spacing w:val="-1"/>
        </w:rPr>
        <w:t xml:space="preserve"> </w:t>
      </w:r>
      <w:r>
        <w:t>(pfs)</w:t>
      </w:r>
    </w:p>
    <w:p>
      <w:pPr>
        <w:pStyle w:val="11"/>
        <w:spacing w:line="181" w:lineRule="exact"/>
        <w:ind w:left="3073"/>
      </w:pPr>
      <w:r>
        <w:rPr>
          <w:w w:val="98"/>
        </w:rPr>
        <w:t>{</w:t>
      </w:r>
    </w:p>
    <w:p>
      <w:pPr>
        <w:pStyle w:val="11"/>
        <w:spacing w:before="39" w:line="292" w:lineRule="auto"/>
        <w:ind w:left="3237" w:right="725"/>
      </w:pPr>
      <w:r>
        <w:rPr>
          <w:w w:val="95"/>
        </w:rPr>
        <w:t>ppo =</w:t>
      </w:r>
      <w:r>
        <w:rPr>
          <w:spacing w:val="1"/>
          <w:w w:val="95"/>
        </w:rPr>
        <w:t xml:space="preserve"> </w:t>
      </w:r>
      <w:r>
        <w:rPr>
          <w:w w:val="95"/>
        </w:rPr>
        <w:t>(IPersistentObject</w:t>
      </w:r>
      <w:r>
        <w:rPr>
          <w:spacing w:val="86"/>
        </w:rPr>
        <w:t xml:space="preserve"> </w:t>
      </w:r>
      <w:r>
        <w:rPr>
          <w:w w:val="95"/>
        </w:rPr>
        <w:t>*)pfs-&gt;Dynamic_Cast("IPersistentObject");</w:t>
      </w:r>
      <w:r>
        <w:rPr>
          <w:spacing w:val="-89"/>
          <w:w w:val="95"/>
        </w:rPr>
        <w:t xml:space="preserve"> </w:t>
      </w:r>
      <w:r>
        <w:t>if</w:t>
      </w:r>
      <w:r>
        <w:rPr>
          <w:spacing w:val="-1"/>
        </w:rPr>
        <w:t xml:space="preserve"> </w:t>
      </w:r>
      <w:r>
        <w:t>(ppo)</w:t>
      </w:r>
    </w:p>
    <w:p>
      <w:pPr>
        <w:pStyle w:val="11"/>
        <w:spacing w:line="181" w:lineRule="exact"/>
        <w:ind w:left="3237"/>
      </w:pPr>
      <w:r>
        <w:rPr>
          <w:w w:val="98"/>
        </w:rPr>
        <w:t>{</w:t>
      </w:r>
    </w:p>
    <w:p>
      <w:pPr>
        <w:pStyle w:val="11"/>
        <w:spacing w:before="39" w:line="292" w:lineRule="auto"/>
        <w:ind w:left="3400" w:right="3912"/>
      </w:pPr>
      <w:r>
        <w:rPr>
          <w:w w:val="95"/>
        </w:rPr>
        <w:t>ppo-&gt;Save("C:\\autoexec.bat");</w:t>
      </w:r>
      <w:r>
        <w:rPr>
          <w:spacing w:val="1"/>
          <w:w w:val="95"/>
        </w:rPr>
        <w:t xml:space="preserve"> </w:t>
      </w:r>
      <w:r>
        <w:t>ppo-&gt;DestroyPointer();</w:t>
      </w:r>
    </w:p>
    <w:p>
      <w:pPr>
        <w:pStyle w:val="11"/>
        <w:spacing w:line="181" w:lineRule="exact"/>
        <w:ind w:left="3237"/>
      </w:pPr>
      <w:r>
        <w:rPr>
          <w:w w:val="98"/>
        </w:rPr>
        <w:t>}</w:t>
      </w:r>
    </w:p>
    <w:p>
      <w:pPr>
        <w:pStyle w:val="11"/>
        <w:spacing w:before="40"/>
        <w:ind w:left="3237"/>
      </w:pPr>
      <w:r>
        <w:t>pfs-&gt;DestroyPointer();</w:t>
      </w:r>
    </w:p>
    <w:p>
      <w:pPr>
        <w:pStyle w:val="11"/>
        <w:spacing w:before="39"/>
        <w:ind w:left="3073"/>
      </w:pPr>
      <w:r>
        <w:rPr>
          <w:w w:val="98"/>
        </w:rPr>
        <w:t>}</w:t>
      </w:r>
    </w:p>
    <w:p>
      <w:pPr>
        <w:pStyle w:val="11"/>
        <w:spacing w:before="40"/>
        <w:ind w:left="2910"/>
      </w:pPr>
      <w:r>
        <w:rPr>
          <w:w w:val="98"/>
        </w:rPr>
        <w:t>}</w:t>
      </w:r>
    </w:p>
    <w:p>
      <w:pPr>
        <w:pStyle w:val="11"/>
        <w:rPr>
          <w:sz w:val="20"/>
        </w:rPr>
      </w:pPr>
    </w:p>
    <w:p>
      <w:pPr>
        <w:pStyle w:val="11"/>
        <w:spacing w:before="7"/>
        <w:rPr>
          <w:sz w:val="19"/>
        </w:rPr>
      </w:pPr>
    </w:p>
    <w:p>
      <w:pPr>
        <w:spacing w:before="0" w:line="374" w:lineRule="auto"/>
        <w:ind w:left="2627" w:right="1155" w:firstLine="0"/>
        <w:jc w:val="left"/>
        <w:rPr>
          <w:rFonts w:hint="eastAsia" w:ascii="宋体" w:eastAsia="宋体"/>
          <w:sz w:val="18"/>
        </w:rPr>
      </w:pPr>
      <w:r>
        <w:rPr>
          <w:rFonts w:hint="eastAsia" w:ascii="宋体" w:eastAsia="宋体"/>
          <w:sz w:val="18"/>
        </w:rPr>
        <w:t>你看到了，</w:t>
      </w:r>
      <w:r>
        <w:rPr>
          <w:rFonts w:ascii="Times New Roman" w:eastAsia="Times New Roman"/>
          <w:sz w:val="18"/>
        </w:rPr>
        <w:t>client</w:t>
      </w:r>
      <w:r>
        <w:rPr>
          <w:rFonts w:ascii="Times New Roman" w:eastAsia="Times New Roman"/>
          <w:spacing w:val="12"/>
          <w:sz w:val="18"/>
        </w:rPr>
        <w:t xml:space="preserve"> </w:t>
      </w:r>
      <w:r>
        <w:rPr>
          <w:rFonts w:hint="eastAsia" w:ascii="宋体" w:eastAsia="宋体"/>
          <w:sz w:val="18"/>
        </w:rPr>
        <w:t xml:space="preserve">只要遵循兩個簡單的規則，就可以讓 </w:t>
      </w:r>
      <w:r>
        <w:rPr>
          <w:rFonts w:ascii="Times New Roman" w:eastAsia="Times New Roman"/>
          <w:sz w:val="18"/>
        </w:rPr>
        <w:t>components</w:t>
      </w:r>
      <w:r>
        <w:rPr>
          <w:rFonts w:ascii="Times New Roman" w:eastAsia="Times New Roman"/>
          <w:spacing w:val="6"/>
          <w:sz w:val="18"/>
        </w:rPr>
        <w:t xml:space="preserve"> </w:t>
      </w:r>
      <w:r>
        <w:rPr>
          <w:rFonts w:hint="eastAsia" w:ascii="宋体" w:eastAsia="宋体"/>
          <w:sz w:val="18"/>
        </w:rPr>
        <w:t>自己管理自己的生命。</w:t>
      </w:r>
    </w:p>
    <w:p>
      <w:pPr>
        <w:pStyle w:val="11"/>
        <w:rPr>
          <w:rFonts w:ascii="宋体"/>
          <w:sz w:val="20"/>
        </w:rPr>
      </w:pPr>
    </w:p>
    <w:p>
      <w:pPr>
        <w:pStyle w:val="11"/>
        <w:rPr>
          <w:rFonts w:ascii="宋体"/>
          <w:sz w:val="20"/>
        </w:rPr>
      </w:pPr>
    </w:p>
    <w:p>
      <w:pPr>
        <w:pStyle w:val="11"/>
        <w:spacing w:before="9"/>
        <w:rPr>
          <w:rFonts w:ascii="宋体"/>
          <w:sz w:val="15"/>
        </w:rPr>
      </w:pPr>
    </w:p>
    <w:p>
      <w:pPr>
        <w:pStyle w:val="5"/>
      </w:pPr>
      <w:r>
        <w:t>330</w:t>
      </w:r>
    </w:p>
    <w:p>
      <w:pPr>
        <w:spacing w:after="0"/>
        <w:sectPr>
          <w:pgSz w:w="10320" w:h="13220"/>
          <w:pgMar w:top="580" w:right="80" w:bottom="280" w:left="40" w:header="720" w:footer="720" w:gutter="0"/>
          <w:cols w:space="720" w:num="1"/>
        </w:sectPr>
      </w:pPr>
    </w:p>
    <w:p>
      <w:pPr>
        <w:pStyle w:val="11"/>
        <w:spacing w:before="64"/>
        <w:ind w:left="4897"/>
        <w:rPr>
          <w:rFonts w:ascii="Times New Roman" w:eastAsia="Times New Roman"/>
        </w:rPr>
      </w:pPr>
      <w:r>
        <w:pict>
          <v:rect id="_x0000_s4214" o:spid="_x0000_s4214" o:spt="1" style="position:absolute;left:0pt;margin-left:131.9pt;margin-top:18.85pt;height:0.7pt;width:323pt;mso-position-horizontal-relative:page;mso-wrap-distance-bottom:0pt;mso-wrap-distance-top:0pt;z-index:-251115520;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3"/>
        </w:rPr>
        <w:t xml:space="preserve">第６章 從 </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10"/>
        </w:rPr>
        <w:t xml:space="preserve"> </w:t>
      </w:r>
      <w:r>
        <w:rPr>
          <w:rFonts w:ascii="Times New Roman" w:eastAsia="Times New Roman"/>
        </w:rPr>
        <w:t>Model</w:t>
      </w:r>
      <w:r>
        <w:rPr>
          <w:rFonts w:ascii="Times New Roman" w:eastAsia="Times New Roman"/>
          <w:spacing w:val="21"/>
        </w:rPr>
        <w:t xml:space="preserve"> </w:t>
      </w:r>
      <w:r>
        <w:rPr>
          <w:rFonts w:hint="eastAsia" w:ascii="宋体" w:eastAsia="宋体"/>
          <w:spacing w:val="-6"/>
        </w:rPr>
        <w:t xml:space="preserve">邁向 </w:t>
      </w:r>
      <w:r>
        <w:rPr>
          <w:rFonts w:ascii="Times New Roman" w:eastAsia="Times New Roman"/>
        </w:rPr>
        <w:t>Component</w:t>
      </w:r>
      <w:r>
        <w:rPr>
          <w:rFonts w:ascii="Times New Roman" w:eastAsia="Times New Roman"/>
          <w:spacing w:val="-10"/>
        </w:rPr>
        <w:t xml:space="preserve"> </w:t>
      </w:r>
      <w:r>
        <w:rPr>
          <w:rFonts w:ascii="Times New Roman" w:eastAsia="Times New Roman"/>
        </w:rPr>
        <w:t>Object</w:t>
      </w:r>
      <w:r>
        <w:rPr>
          <w:rFonts w:ascii="Times New Roman" w:eastAsia="Times New Roman"/>
          <w:spacing w:val="-10"/>
        </w:rPr>
        <w:t xml:space="preserve"> </w:t>
      </w:r>
      <w:r>
        <w:rPr>
          <w:rFonts w:ascii="Times New Roman" w:eastAsia="Times New Roman"/>
        </w:rPr>
        <w:t>Model</w:t>
      </w:r>
    </w:p>
    <w:p>
      <w:pPr>
        <w:pStyle w:val="11"/>
        <w:rPr>
          <w:rFonts w:ascii="Times New Roman"/>
          <w:sz w:val="20"/>
        </w:rPr>
      </w:pPr>
    </w:p>
    <w:p>
      <w:pPr>
        <w:pStyle w:val="11"/>
        <w:rPr>
          <w:rFonts w:ascii="Times New Roman"/>
          <w:sz w:val="20"/>
        </w:rPr>
      </w:pPr>
    </w:p>
    <w:p>
      <w:pPr>
        <w:pStyle w:val="3"/>
        <w:spacing w:before="237"/>
        <w:rPr>
          <w:rFonts w:hint="eastAsia" w:ascii="宋体" w:eastAsia="宋体"/>
        </w:rPr>
      </w:pPr>
      <w:r>
        <w:rPr>
          <w:rFonts w:hint="eastAsia" w:ascii="宋体" w:eastAsia="宋体"/>
          <w:spacing w:val="17"/>
          <w:w w:val="110"/>
        </w:rPr>
        <w:t>程式總整理，</w:t>
      </w:r>
      <w:r>
        <w:rPr>
          <w:spacing w:val="9"/>
          <w:w w:val="110"/>
        </w:rPr>
        <w:t>IUnknown</w:t>
      </w:r>
      <w:r>
        <w:rPr>
          <w:spacing w:val="67"/>
          <w:w w:val="110"/>
        </w:rPr>
        <w:t xml:space="preserve"> </w:t>
      </w:r>
      <w:r>
        <w:rPr>
          <w:rFonts w:hint="eastAsia" w:ascii="宋体" w:eastAsia="宋体"/>
          <w:spacing w:val="9"/>
          <w:w w:val="110"/>
        </w:rPr>
        <w:t>現身</w:t>
      </w:r>
    </w:p>
    <w:p>
      <w:pPr>
        <w:spacing w:before="316"/>
        <w:ind w:left="2627" w:right="0" w:firstLine="0"/>
        <w:jc w:val="both"/>
        <w:rPr>
          <w:rFonts w:hint="eastAsia" w:ascii="宋体" w:eastAsia="宋体"/>
          <w:sz w:val="18"/>
        </w:rPr>
      </w:pPr>
      <w:r>
        <w:rPr>
          <w:rFonts w:hint="eastAsia" w:ascii="宋体" w:eastAsia="宋体"/>
          <w:spacing w:val="5"/>
          <w:sz w:val="18"/>
        </w:rPr>
        <w:t xml:space="preserve">現在我把整個 </w:t>
      </w:r>
      <w:r>
        <w:rPr>
          <w:rFonts w:ascii="Times New Roman" w:eastAsia="Times New Roman"/>
          <w:i/>
          <w:sz w:val="18"/>
        </w:rPr>
        <w:t>FastString</w:t>
      </w:r>
      <w:r>
        <w:rPr>
          <w:rFonts w:ascii="Times New Roman" w:eastAsia="Times New Roman"/>
          <w:i/>
          <w:spacing w:val="80"/>
          <w:sz w:val="18"/>
        </w:rPr>
        <w:t xml:space="preserve"> </w:t>
      </w:r>
      <w:r>
        <w:rPr>
          <w:rFonts w:hint="eastAsia" w:ascii="宋体" w:eastAsia="宋体"/>
          <w:sz w:val="18"/>
        </w:rPr>
        <w:t>做個整理，並且把幾個名稱改頭換面一下：</w:t>
      </w:r>
    </w:p>
    <w:p>
      <w:pPr>
        <w:pStyle w:val="11"/>
        <w:spacing w:before="4"/>
        <w:rPr>
          <w:rFonts w:ascii="宋体"/>
          <w:sz w:val="21"/>
        </w:rPr>
      </w:pPr>
    </w:p>
    <w:p>
      <w:pPr>
        <w:pStyle w:val="15"/>
        <w:numPr>
          <w:ilvl w:val="0"/>
          <w:numId w:val="51"/>
        </w:numPr>
        <w:tabs>
          <w:tab w:val="left" w:pos="2911"/>
        </w:tabs>
        <w:spacing w:before="0" w:after="0" w:line="240" w:lineRule="auto"/>
        <w:ind w:left="2910" w:right="0" w:hanging="284"/>
        <w:jc w:val="left"/>
        <w:rPr>
          <w:rFonts w:ascii="Times New Roman" w:hAnsi="Times New Roman" w:eastAsia="Times New Roman"/>
          <w:i/>
          <w:sz w:val="18"/>
        </w:rPr>
      </w:pPr>
      <w:r>
        <w:rPr>
          <w:spacing w:val="21"/>
          <w:sz w:val="18"/>
        </w:rPr>
        <w:t xml:space="preserve">把 </w:t>
      </w:r>
      <w:r>
        <w:rPr>
          <w:rFonts w:ascii="Times New Roman" w:hAnsi="Times New Roman" w:eastAsia="Times New Roman"/>
          <w:i/>
          <w:sz w:val="18"/>
        </w:rPr>
        <w:t>IExtensibleObject</w:t>
      </w:r>
      <w:r>
        <w:rPr>
          <w:rFonts w:ascii="Times New Roman" w:hAnsi="Times New Roman" w:eastAsia="Times New Roman"/>
          <w:i/>
          <w:spacing w:val="27"/>
          <w:sz w:val="18"/>
        </w:rPr>
        <w:t xml:space="preserve"> </w:t>
      </w:r>
      <w:r>
        <w:rPr>
          <w:spacing w:val="20"/>
          <w:sz w:val="18"/>
        </w:rPr>
        <w:t xml:space="preserve">改為 </w:t>
      </w:r>
      <w:r>
        <w:rPr>
          <w:rFonts w:ascii="Times New Roman" w:hAnsi="Times New Roman" w:eastAsia="Times New Roman"/>
          <w:i/>
          <w:sz w:val="18"/>
        </w:rPr>
        <w:t>IUnknown</w:t>
      </w:r>
    </w:p>
    <w:p>
      <w:pPr>
        <w:pStyle w:val="11"/>
        <w:spacing w:before="9"/>
        <w:rPr>
          <w:rFonts w:ascii="Times New Roman"/>
          <w:i/>
          <w:sz w:val="18"/>
        </w:rPr>
      </w:pPr>
    </w:p>
    <w:p>
      <w:pPr>
        <w:pStyle w:val="15"/>
        <w:numPr>
          <w:ilvl w:val="0"/>
          <w:numId w:val="51"/>
        </w:numPr>
        <w:tabs>
          <w:tab w:val="left" w:pos="2911"/>
        </w:tabs>
        <w:spacing w:before="0" w:after="0" w:line="240" w:lineRule="auto"/>
        <w:ind w:left="2910" w:right="0" w:hanging="284"/>
        <w:jc w:val="left"/>
        <w:rPr>
          <w:rFonts w:ascii="Times New Roman" w:hAnsi="Times New Roman" w:eastAsia="Times New Roman"/>
          <w:i/>
          <w:sz w:val="18"/>
        </w:rPr>
      </w:pPr>
      <w:r>
        <w:rPr>
          <w:spacing w:val="24"/>
          <w:sz w:val="18"/>
        </w:rPr>
        <w:t xml:space="preserve">把 </w:t>
      </w:r>
      <w:r>
        <w:rPr>
          <w:rFonts w:ascii="Times New Roman" w:hAnsi="Times New Roman" w:eastAsia="Times New Roman"/>
          <w:i/>
          <w:sz w:val="18"/>
        </w:rPr>
        <w:t>Dynamic</w:t>
      </w:r>
      <w:r>
        <w:rPr>
          <w:rFonts w:ascii="Times New Roman" w:hAnsi="Times New Roman" w:eastAsia="Times New Roman"/>
          <w:sz w:val="18"/>
        </w:rPr>
        <w:t>_</w:t>
      </w:r>
      <w:r>
        <w:rPr>
          <w:rFonts w:ascii="Times New Roman" w:hAnsi="Times New Roman" w:eastAsia="Times New Roman"/>
          <w:i/>
          <w:sz w:val="18"/>
        </w:rPr>
        <w:t>Cast</w:t>
      </w:r>
      <w:r>
        <w:rPr>
          <w:rFonts w:ascii="Times New Roman" w:hAnsi="Times New Roman" w:eastAsia="Times New Roman"/>
          <w:i/>
          <w:spacing w:val="33"/>
          <w:sz w:val="18"/>
        </w:rPr>
        <w:t xml:space="preserve"> </w:t>
      </w:r>
      <w:r>
        <w:rPr>
          <w:spacing w:val="21"/>
          <w:sz w:val="18"/>
        </w:rPr>
        <w:t xml:space="preserve">改名為 </w:t>
      </w:r>
      <w:r>
        <w:rPr>
          <w:rFonts w:ascii="Times New Roman" w:hAnsi="Times New Roman" w:eastAsia="Times New Roman"/>
          <w:i/>
          <w:sz w:val="18"/>
        </w:rPr>
        <w:t>QueryInterface</w:t>
      </w:r>
    </w:p>
    <w:p>
      <w:pPr>
        <w:pStyle w:val="11"/>
        <w:spacing w:before="8"/>
        <w:rPr>
          <w:rFonts w:ascii="Times New Roman"/>
          <w:i/>
          <w:sz w:val="18"/>
        </w:rPr>
      </w:pPr>
    </w:p>
    <w:p>
      <w:pPr>
        <w:pStyle w:val="15"/>
        <w:numPr>
          <w:ilvl w:val="0"/>
          <w:numId w:val="51"/>
        </w:numPr>
        <w:tabs>
          <w:tab w:val="left" w:pos="2911"/>
        </w:tabs>
        <w:spacing w:before="1" w:after="0" w:line="240" w:lineRule="auto"/>
        <w:ind w:left="2910" w:right="0" w:hanging="284"/>
        <w:jc w:val="left"/>
        <w:rPr>
          <w:rFonts w:ascii="Times New Roman" w:hAnsi="Times New Roman" w:eastAsia="Times New Roman"/>
          <w:i/>
          <w:sz w:val="18"/>
        </w:rPr>
      </w:pPr>
      <w:r>
        <w:rPr>
          <w:spacing w:val="22"/>
          <w:sz w:val="18"/>
        </w:rPr>
        <w:t xml:space="preserve">把 </w:t>
      </w:r>
      <w:r>
        <w:rPr>
          <w:rFonts w:ascii="Times New Roman" w:hAnsi="Times New Roman" w:eastAsia="Times New Roman"/>
          <w:i/>
          <w:sz w:val="18"/>
        </w:rPr>
        <w:t>DuplicatePointer</w:t>
      </w:r>
      <w:r>
        <w:rPr>
          <w:rFonts w:ascii="Times New Roman" w:hAnsi="Times New Roman" w:eastAsia="Times New Roman"/>
          <w:i/>
          <w:spacing w:val="28"/>
          <w:sz w:val="18"/>
        </w:rPr>
        <w:t xml:space="preserve"> </w:t>
      </w:r>
      <w:r>
        <w:rPr>
          <w:spacing w:val="20"/>
          <w:sz w:val="18"/>
        </w:rPr>
        <w:t xml:space="preserve">改名為 </w:t>
      </w:r>
      <w:r>
        <w:rPr>
          <w:rFonts w:ascii="Times New Roman" w:hAnsi="Times New Roman" w:eastAsia="Times New Roman"/>
          <w:i/>
          <w:sz w:val="18"/>
        </w:rPr>
        <w:t>AddRef</w:t>
      </w:r>
    </w:p>
    <w:p>
      <w:pPr>
        <w:pStyle w:val="11"/>
        <w:spacing w:before="8"/>
        <w:rPr>
          <w:rFonts w:ascii="Times New Roman"/>
          <w:i/>
          <w:sz w:val="18"/>
        </w:rPr>
      </w:pPr>
    </w:p>
    <w:p>
      <w:pPr>
        <w:pStyle w:val="15"/>
        <w:numPr>
          <w:ilvl w:val="0"/>
          <w:numId w:val="51"/>
        </w:numPr>
        <w:tabs>
          <w:tab w:val="left" w:pos="2911"/>
        </w:tabs>
        <w:spacing w:before="0" w:after="0" w:line="240" w:lineRule="auto"/>
        <w:ind w:left="2910" w:right="0" w:hanging="284"/>
        <w:jc w:val="left"/>
        <w:rPr>
          <w:rFonts w:ascii="Times New Roman" w:hAnsi="Times New Roman" w:eastAsia="Times New Roman"/>
          <w:i/>
          <w:sz w:val="18"/>
        </w:rPr>
      </w:pPr>
      <w:r>
        <w:rPr>
          <w:spacing w:val="21"/>
          <w:sz w:val="18"/>
        </w:rPr>
        <w:t xml:space="preserve">把 </w:t>
      </w:r>
      <w:r>
        <w:rPr>
          <w:rFonts w:ascii="Times New Roman" w:hAnsi="Times New Roman" w:eastAsia="Times New Roman"/>
          <w:i/>
          <w:sz w:val="18"/>
        </w:rPr>
        <w:t>DestroyPointer</w:t>
      </w:r>
      <w:r>
        <w:rPr>
          <w:rFonts w:ascii="Times New Roman" w:hAnsi="Times New Roman" w:eastAsia="Times New Roman"/>
          <w:i/>
          <w:spacing w:val="25"/>
          <w:sz w:val="18"/>
        </w:rPr>
        <w:t xml:space="preserve"> </w:t>
      </w:r>
      <w:r>
        <w:rPr>
          <w:spacing w:val="19"/>
          <w:sz w:val="18"/>
        </w:rPr>
        <w:t xml:space="preserve">改名為 </w:t>
      </w:r>
      <w:r>
        <w:rPr>
          <w:rFonts w:ascii="Times New Roman" w:hAnsi="Times New Roman" w:eastAsia="Times New Roman"/>
          <w:i/>
          <w:sz w:val="18"/>
        </w:rPr>
        <w:t>Release</w:t>
      </w:r>
    </w:p>
    <w:p>
      <w:pPr>
        <w:pStyle w:val="11"/>
        <w:spacing w:before="2"/>
        <w:rPr>
          <w:rFonts w:ascii="Times New Roman"/>
          <w:i/>
          <w:sz w:val="27"/>
        </w:rPr>
      </w:pPr>
    </w:p>
    <w:p>
      <w:pPr>
        <w:spacing w:before="0" w:line="374" w:lineRule="auto"/>
        <w:ind w:left="2627" w:right="1155" w:firstLine="0"/>
        <w:jc w:val="both"/>
        <w:rPr>
          <w:rFonts w:hint="eastAsia" w:ascii="宋体" w:eastAsia="宋体"/>
          <w:sz w:val="18"/>
        </w:rPr>
      </w:pPr>
      <w:r>
        <w:rPr>
          <w:rFonts w:hint="eastAsia" w:ascii="宋体" w:eastAsia="宋体"/>
          <w:sz w:val="18"/>
        </w:rPr>
        <w:t xml:space="preserve">可能有不少讀者已經看過一些些 </w:t>
      </w:r>
      <w:r>
        <w:rPr>
          <w:rFonts w:ascii="Times New Roman" w:eastAsia="Times New Roman"/>
          <w:sz w:val="18"/>
        </w:rPr>
        <w:t>COM</w:t>
      </w:r>
      <w:r>
        <w:rPr>
          <w:rFonts w:ascii="Times New Roman" w:eastAsia="Times New Roman"/>
          <w:spacing w:val="43"/>
          <w:sz w:val="18"/>
        </w:rPr>
        <w:t xml:space="preserve"> </w:t>
      </w:r>
      <w:r>
        <w:rPr>
          <w:rFonts w:hint="eastAsia" w:ascii="宋体" w:eastAsia="宋体"/>
          <w:sz w:val="18"/>
        </w:rPr>
        <w:t xml:space="preserve">程式，或讀過一些些 </w:t>
      </w:r>
      <w:r>
        <w:rPr>
          <w:rFonts w:ascii="Times New Roman" w:eastAsia="Times New Roman"/>
          <w:sz w:val="18"/>
        </w:rPr>
        <w:t>COM</w:t>
      </w:r>
      <w:r>
        <w:rPr>
          <w:rFonts w:ascii="Times New Roman" w:eastAsia="Times New Roman"/>
          <w:spacing w:val="43"/>
          <w:sz w:val="18"/>
        </w:rPr>
        <w:t xml:space="preserve"> </w:t>
      </w:r>
      <w:r>
        <w:rPr>
          <w:rFonts w:hint="eastAsia" w:ascii="宋体" w:eastAsia="宋体"/>
          <w:sz w:val="18"/>
        </w:rPr>
        <w:t>書籍，這可不</w:t>
      </w:r>
      <w:r>
        <w:rPr>
          <w:rFonts w:hint="eastAsia" w:ascii="宋体" w:eastAsia="宋体"/>
          <w:spacing w:val="18"/>
          <w:sz w:val="18"/>
        </w:rPr>
        <w:t xml:space="preserve">就恍然大悟了：原來 </w:t>
      </w:r>
      <w:r>
        <w:rPr>
          <w:rFonts w:ascii="Times New Roman" w:eastAsia="Times New Roman"/>
          <w:sz w:val="18"/>
        </w:rPr>
        <w:t>COM</w:t>
      </w:r>
      <w:r>
        <w:rPr>
          <w:rFonts w:ascii="Times New Roman" w:eastAsia="Times New Roman"/>
          <w:spacing w:val="15"/>
          <w:sz w:val="18"/>
        </w:rPr>
        <w:t xml:space="preserve"> </w:t>
      </w:r>
      <w:r>
        <w:rPr>
          <w:rFonts w:hint="eastAsia" w:ascii="宋体" w:eastAsia="宋体"/>
          <w:spacing w:val="17"/>
          <w:sz w:val="18"/>
        </w:rPr>
        <w:t xml:space="preserve">中最基礎的 </w:t>
      </w:r>
      <w:r>
        <w:rPr>
          <w:rFonts w:ascii="Times New Roman" w:eastAsia="Times New Roman"/>
          <w:sz w:val="18"/>
        </w:rPr>
        <w:t>interface</w:t>
      </w:r>
      <w:r>
        <w:rPr>
          <w:rFonts w:hint="eastAsia" w:ascii="宋体" w:eastAsia="宋体"/>
          <w:sz w:val="18"/>
        </w:rPr>
        <w:t>：</w:t>
      </w:r>
      <w:r>
        <w:rPr>
          <w:rFonts w:ascii="Times New Roman" w:eastAsia="Times New Roman"/>
          <w:i/>
          <w:sz w:val="18"/>
        </w:rPr>
        <w:t>IUnknown</w:t>
      </w:r>
      <w:r>
        <w:rPr>
          <w:rFonts w:hint="eastAsia" w:ascii="宋体" w:eastAsia="宋体"/>
          <w:sz w:val="18"/>
        </w:rPr>
        <w:t>，以及它的三個</w:t>
      </w:r>
      <w:r>
        <w:rPr>
          <w:rFonts w:ascii="Times New Roman" w:eastAsia="Times New Roman"/>
          <w:sz w:val="18"/>
        </w:rPr>
        <w:t>member</w:t>
      </w:r>
      <w:r>
        <w:rPr>
          <w:rFonts w:ascii="Times New Roman" w:eastAsia="Times New Roman"/>
          <w:spacing w:val="5"/>
          <w:sz w:val="18"/>
        </w:rPr>
        <w:t xml:space="preserve"> </w:t>
      </w:r>
      <w:r>
        <w:rPr>
          <w:rFonts w:ascii="Times New Roman" w:eastAsia="Times New Roman"/>
          <w:sz w:val="18"/>
        </w:rPr>
        <w:t>functions</w:t>
      </w:r>
      <w:r>
        <w:rPr>
          <w:rFonts w:hint="eastAsia" w:ascii="宋体" w:eastAsia="宋体"/>
          <w:sz w:val="18"/>
        </w:rPr>
        <w:t>：</w:t>
      </w:r>
      <w:r>
        <w:rPr>
          <w:rFonts w:ascii="Times New Roman" w:eastAsia="Times New Roman"/>
          <w:i/>
          <w:sz w:val="18"/>
        </w:rPr>
        <w:t>QueryInterface</w:t>
      </w:r>
      <w:r>
        <w:rPr>
          <w:rFonts w:hint="eastAsia" w:ascii="宋体" w:eastAsia="宋体"/>
          <w:sz w:val="18"/>
        </w:rPr>
        <w:t>、</w:t>
      </w:r>
      <w:r>
        <w:rPr>
          <w:rFonts w:ascii="Times New Roman" w:eastAsia="Times New Roman"/>
          <w:i/>
          <w:sz w:val="18"/>
        </w:rPr>
        <w:t>AddRef</w:t>
      </w:r>
      <w:r>
        <w:rPr>
          <w:rFonts w:hint="eastAsia" w:ascii="宋体" w:eastAsia="宋体"/>
          <w:sz w:val="18"/>
        </w:rPr>
        <w:t>、</w:t>
      </w:r>
      <w:r>
        <w:rPr>
          <w:rFonts w:ascii="Times New Roman" w:eastAsia="Times New Roman"/>
          <w:i/>
          <w:sz w:val="18"/>
        </w:rPr>
        <w:t>Release</w:t>
      </w:r>
      <w:r>
        <w:rPr>
          <w:rFonts w:hint="eastAsia" w:ascii="宋体" w:eastAsia="宋体"/>
          <w:sz w:val="18"/>
        </w:rPr>
        <w:t>，就是這麼回事。</w:t>
      </w:r>
    </w:p>
    <w:p>
      <w:pPr>
        <w:pStyle w:val="11"/>
        <w:spacing w:before="4"/>
        <w:rPr>
          <w:rFonts w:ascii="宋体"/>
          <w:sz w:val="17"/>
        </w:rPr>
      </w:pPr>
    </w:p>
    <w:p>
      <w:pPr>
        <w:spacing w:before="0" w:line="369" w:lineRule="auto"/>
        <w:ind w:left="2627" w:right="1155" w:firstLine="0"/>
        <w:jc w:val="both"/>
        <w:rPr>
          <w:rFonts w:hint="eastAsia" w:ascii="宋体" w:eastAsia="宋体"/>
          <w:sz w:val="18"/>
        </w:rPr>
      </w:pPr>
      <w:r>
        <w:rPr>
          <w:rFonts w:hint="eastAsia" w:ascii="宋体" w:eastAsia="宋体"/>
          <w:spacing w:val="-6"/>
          <w:sz w:val="18"/>
        </w:rPr>
        <w:t xml:space="preserve">完整程式列於圖 </w:t>
      </w:r>
      <w:r>
        <w:rPr>
          <w:rFonts w:ascii="Arial Black" w:eastAsia="Arial Black"/>
          <w:sz w:val="18"/>
        </w:rPr>
        <w:t>6.7</w:t>
      </w:r>
      <w:r>
        <w:rPr>
          <w:rFonts w:hint="eastAsia" w:ascii="宋体" w:eastAsia="宋体"/>
          <w:spacing w:val="1"/>
          <w:sz w:val="18"/>
        </w:rPr>
        <w:t xml:space="preserve">。請注意，為了讓這個 </w:t>
      </w:r>
      <w:r>
        <w:rPr>
          <w:rFonts w:ascii="Times New Roman" w:eastAsia="Times New Roman"/>
          <w:sz w:val="18"/>
        </w:rPr>
        <w:t>component</w:t>
      </w:r>
      <w:r>
        <w:rPr>
          <w:rFonts w:ascii="Times New Roman" w:eastAsia="Times New Roman"/>
          <w:spacing w:val="9"/>
          <w:sz w:val="18"/>
        </w:rPr>
        <w:t xml:space="preserve"> </w:t>
      </w:r>
      <w:r>
        <w:rPr>
          <w:rFonts w:hint="eastAsia" w:ascii="宋体" w:eastAsia="宋体"/>
          <w:sz w:val="18"/>
        </w:rPr>
        <w:t>適用於多緒環境，我在編</w:t>
      </w:r>
      <w:r>
        <w:rPr>
          <w:rFonts w:hint="eastAsia" w:ascii="宋体" w:eastAsia="宋体"/>
          <w:spacing w:val="2"/>
          <w:sz w:val="18"/>
        </w:rPr>
        <w:t xml:space="preserve">譯時加上 </w:t>
      </w:r>
      <w:r>
        <w:rPr>
          <w:rFonts w:ascii="Times New Roman" w:eastAsia="Times New Roman"/>
          <w:sz w:val="18"/>
        </w:rPr>
        <w:t>-MT</w:t>
      </w:r>
      <w:r>
        <w:rPr>
          <w:rFonts w:ascii="Times New Roman" w:eastAsia="Times New Roman"/>
          <w:spacing w:val="13"/>
          <w:sz w:val="18"/>
        </w:rPr>
        <w:t xml:space="preserve"> </w:t>
      </w:r>
      <w:r>
        <w:rPr>
          <w:rFonts w:hint="eastAsia" w:ascii="宋体" w:eastAsia="宋体"/>
          <w:spacing w:val="1"/>
          <w:sz w:val="18"/>
        </w:rPr>
        <w:t xml:space="preserve">選項，聯結時使用 </w:t>
      </w:r>
      <w:r>
        <w:rPr>
          <w:rFonts w:ascii="Times New Roman" w:eastAsia="Times New Roman"/>
          <w:sz w:val="18"/>
        </w:rPr>
        <w:t>libcmt.lib</w:t>
      </w:r>
      <w:r>
        <w:rPr>
          <w:rFonts w:hint="eastAsia" w:ascii="宋体" w:eastAsia="宋体"/>
          <w:spacing w:val="2"/>
          <w:sz w:val="18"/>
        </w:rPr>
        <w:t xml:space="preserve">，這都是 </w:t>
      </w:r>
      <w:r>
        <w:rPr>
          <w:rFonts w:ascii="Times New Roman" w:eastAsia="Times New Roman"/>
          <w:sz w:val="18"/>
        </w:rPr>
        <w:t>Visual</w:t>
      </w:r>
      <w:r>
        <w:rPr>
          <w:rFonts w:ascii="Times New Roman" w:eastAsia="Times New Roman"/>
          <w:spacing w:val="16"/>
          <w:sz w:val="18"/>
        </w:rPr>
        <w:t xml:space="preserve"> </w:t>
      </w:r>
      <w:r>
        <w:rPr>
          <w:rFonts w:ascii="Times New Roman" w:eastAsia="Times New Roman"/>
          <w:sz w:val="18"/>
        </w:rPr>
        <w:t>C+</w:t>
      </w:r>
      <w:r>
        <w:rPr>
          <w:rFonts w:ascii="Times New Roman" w:eastAsia="Times New Roman"/>
          <w:spacing w:val="5"/>
          <w:sz w:val="18"/>
        </w:rPr>
        <w:t xml:space="preserve">+ </w:t>
      </w:r>
      <w:r>
        <w:rPr>
          <w:rFonts w:hint="eastAsia" w:ascii="宋体" w:eastAsia="宋体"/>
          <w:sz w:val="18"/>
        </w:rPr>
        <w:t>編譯器上的設</w:t>
      </w:r>
      <w:r>
        <w:rPr>
          <w:rFonts w:hint="eastAsia" w:ascii="宋体" w:eastAsia="宋体"/>
          <w:spacing w:val="-2"/>
          <w:sz w:val="18"/>
        </w:rPr>
        <w:t xml:space="preserve">定。此外，我並沒有像前面所說的那樣，使用 </w:t>
      </w:r>
      <w:r>
        <w:rPr>
          <w:rFonts w:ascii="Times New Roman" w:eastAsia="Times New Roman"/>
          <w:spacing w:val="-1"/>
          <w:sz w:val="18"/>
        </w:rPr>
        <w:t>Win32</w:t>
      </w:r>
      <w:r>
        <w:rPr>
          <w:rFonts w:ascii="Times New Roman" w:eastAsia="Times New Roman"/>
          <w:spacing w:val="-9"/>
          <w:sz w:val="18"/>
        </w:rPr>
        <w:t xml:space="preserve"> </w:t>
      </w:r>
      <w:r>
        <w:rPr>
          <w:rFonts w:ascii="Times New Roman" w:eastAsia="Times New Roman"/>
          <w:spacing w:val="-1"/>
          <w:sz w:val="18"/>
        </w:rPr>
        <w:t>API</w:t>
      </w:r>
      <w:r>
        <w:rPr>
          <w:rFonts w:ascii="Times New Roman" w:eastAsia="Times New Roman"/>
          <w:spacing w:val="15"/>
          <w:sz w:val="18"/>
        </w:rPr>
        <w:t xml:space="preserve"> </w:t>
      </w:r>
      <w:r>
        <w:rPr>
          <w:rFonts w:hint="eastAsia" w:ascii="宋体" w:eastAsia="宋体"/>
          <w:spacing w:val="-1"/>
          <w:sz w:val="18"/>
        </w:rPr>
        <w:t>來確保</w:t>
      </w:r>
      <w:r>
        <w:rPr>
          <w:rFonts w:ascii="Times New Roman" w:eastAsia="Times New Roman"/>
          <w:spacing w:val="-1"/>
          <w:sz w:val="18"/>
        </w:rPr>
        <w:t>reference</w:t>
      </w:r>
      <w:r>
        <w:rPr>
          <w:rFonts w:ascii="Times New Roman" w:eastAsia="Times New Roman"/>
          <w:spacing w:val="-8"/>
          <w:sz w:val="18"/>
        </w:rPr>
        <w:t xml:space="preserve"> </w:t>
      </w:r>
      <w:r>
        <w:rPr>
          <w:rFonts w:ascii="Times New Roman" w:eastAsia="Times New Roman"/>
          <w:sz w:val="18"/>
        </w:rPr>
        <w:t>count</w:t>
      </w:r>
      <w:r>
        <w:rPr>
          <w:rFonts w:ascii="Times New Roman" w:eastAsia="Times New Roman"/>
          <w:spacing w:val="23"/>
          <w:sz w:val="18"/>
        </w:rPr>
        <w:t xml:space="preserve"> </w:t>
      </w:r>
      <w:r>
        <w:rPr>
          <w:rFonts w:hint="eastAsia" w:ascii="宋体" w:eastAsia="宋体"/>
          <w:sz w:val="18"/>
        </w:rPr>
        <w:t>的增減動作不會在岔斷式多緒多工環境中被干擾，不過你可以試著這麼做。</w:t>
      </w:r>
    </w:p>
    <w:p>
      <w:pPr>
        <w:pStyle w:val="11"/>
        <w:spacing w:before="11"/>
        <w:rPr>
          <w:rFonts w:ascii="宋体"/>
          <w:sz w:val="18"/>
        </w:rPr>
      </w:pPr>
    </w:p>
    <w:p>
      <w:pPr>
        <w:spacing w:before="1" w:line="374" w:lineRule="auto"/>
        <w:ind w:left="2627" w:right="1155" w:firstLine="0"/>
        <w:jc w:val="both"/>
        <w:rPr>
          <w:rFonts w:hint="eastAsia" w:ascii="宋体" w:eastAsia="宋体"/>
          <w:sz w:val="18"/>
        </w:rPr>
      </w:pPr>
      <w:r>
        <w:rPr>
          <w:rFonts w:hint="eastAsia" w:ascii="宋体" w:eastAsia="宋体"/>
          <w:sz w:val="18"/>
        </w:rPr>
        <w:t>我所提供的這個程式裡頭，許多函式並沒有實際作用，常常只是個空函式或一些</w:t>
      </w:r>
      <w:r>
        <w:rPr>
          <w:rFonts w:hint="eastAsia" w:ascii="宋体" w:eastAsia="宋体"/>
          <w:spacing w:val="3"/>
          <w:sz w:val="18"/>
        </w:rPr>
        <w:t xml:space="preserve">無關痛癢的文字輸出動作。我的目的只在於向你展示 </w:t>
      </w:r>
      <w:r>
        <w:rPr>
          <w:rFonts w:ascii="Times New Roman" w:eastAsia="Times New Roman"/>
          <w:sz w:val="18"/>
        </w:rPr>
        <w:t>COM</w:t>
      </w:r>
      <w:r>
        <w:rPr>
          <w:rFonts w:ascii="Times New Roman" w:eastAsia="Times New Roman"/>
          <w:spacing w:val="19"/>
          <w:sz w:val="18"/>
        </w:rPr>
        <w:t xml:space="preserve"> </w:t>
      </w:r>
      <w:r>
        <w:rPr>
          <w:rFonts w:hint="eastAsia" w:ascii="宋体" w:eastAsia="宋体"/>
          <w:spacing w:val="38"/>
          <w:sz w:val="18"/>
        </w:rPr>
        <w:t xml:space="preserve">的 </w:t>
      </w:r>
      <w:r>
        <w:rPr>
          <w:rFonts w:ascii="Times New Roman" w:eastAsia="Times New Roman"/>
          <w:sz w:val="18"/>
        </w:rPr>
        <w:t>component</w:t>
      </w:r>
      <w:r>
        <w:rPr>
          <w:rFonts w:ascii="Times New Roman" w:eastAsia="Times New Roman"/>
          <w:spacing w:val="20"/>
          <w:sz w:val="18"/>
        </w:rPr>
        <w:t xml:space="preserve"> </w:t>
      </w:r>
      <w:r>
        <w:rPr>
          <w:rFonts w:hint="eastAsia" w:ascii="宋体" w:eastAsia="宋体"/>
          <w:sz w:val="18"/>
        </w:rPr>
        <w:t>和</w:t>
      </w:r>
      <w:r>
        <w:rPr>
          <w:rFonts w:ascii="Times New Roman" w:eastAsia="Times New Roman"/>
          <w:sz w:val="18"/>
        </w:rPr>
        <w:t>application</w:t>
      </w:r>
      <w:r>
        <w:rPr>
          <w:rFonts w:ascii="Times New Roman" w:eastAsia="Times New Roman"/>
          <w:spacing w:val="2"/>
          <w:sz w:val="18"/>
        </w:rPr>
        <w:t xml:space="preserve"> </w:t>
      </w:r>
      <w:r>
        <w:rPr>
          <w:rFonts w:hint="eastAsia" w:ascii="宋体" w:eastAsia="宋体"/>
          <w:sz w:val="18"/>
        </w:rPr>
        <w:t>的架構而已。</w:t>
      </w:r>
    </w:p>
    <w:p>
      <w:pPr>
        <w:pStyle w:val="11"/>
        <w:spacing w:before="4"/>
        <w:rPr>
          <w:rFonts w:ascii="宋体"/>
          <w:sz w:val="22"/>
        </w:rPr>
      </w:pPr>
    </w:p>
    <w:p>
      <w:pPr>
        <w:spacing w:before="0"/>
        <w:ind w:left="2627" w:right="0" w:firstLine="0"/>
        <w:jc w:val="both"/>
        <w:rPr>
          <w:rFonts w:hint="eastAsia" w:ascii="Microsoft YaHei UI" w:eastAsia="Microsoft YaHei UI"/>
          <w:b/>
          <w:sz w:val="20"/>
        </w:rPr>
      </w:pPr>
      <w:r>
        <w:rPr>
          <w:rFonts w:ascii="Arial" w:eastAsia="Arial"/>
          <w:b/>
          <w:w w:val="115"/>
          <w:sz w:val="20"/>
        </w:rPr>
        <w:t>COM</w:t>
      </w:r>
      <w:r>
        <w:rPr>
          <w:rFonts w:ascii="Arial" w:eastAsia="Arial"/>
          <w:b/>
          <w:spacing w:val="14"/>
          <w:w w:val="115"/>
          <w:sz w:val="20"/>
        </w:rPr>
        <w:t xml:space="preserve"> </w:t>
      </w:r>
      <w:r>
        <w:rPr>
          <w:rFonts w:hint="eastAsia" w:ascii="Microsoft YaHei UI" w:eastAsia="Microsoft YaHei UI"/>
          <w:b/>
          <w:spacing w:val="19"/>
          <w:w w:val="115"/>
          <w:sz w:val="20"/>
        </w:rPr>
        <w:t>只是一份規格</w:t>
      </w:r>
    </w:p>
    <w:p>
      <w:pPr>
        <w:pStyle w:val="11"/>
        <w:spacing w:before="3"/>
        <w:rPr>
          <w:rFonts w:ascii="Microsoft YaHei UI"/>
          <w:b/>
          <w:sz w:val="11"/>
        </w:rPr>
      </w:pPr>
    </w:p>
    <w:p>
      <w:pPr>
        <w:spacing w:before="0" w:line="374" w:lineRule="auto"/>
        <w:ind w:left="2627" w:right="1157" w:firstLine="0"/>
        <w:jc w:val="both"/>
        <w:rPr>
          <w:rFonts w:hint="eastAsia" w:ascii="宋体" w:eastAsia="宋体"/>
          <w:sz w:val="18"/>
        </w:rPr>
      </w:pPr>
      <w:r>
        <w:rPr>
          <w:rFonts w:hint="eastAsia" w:ascii="宋体" w:eastAsia="宋体"/>
          <w:sz w:val="18"/>
        </w:rPr>
        <w:t>我想你已經十分清楚了，</w:t>
      </w:r>
      <w:r>
        <w:rPr>
          <w:rFonts w:ascii="Times New Roman" w:eastAsia="Times New Roman"/>
          <w:sz w:val="18"/>
        </w:rPr>
        <w:t>COM</w:t>
      </w:r>
      <w:r>
        <w:rPr>
          <w:rFonts w:ascii="Times New Roman" w:eastAsia="Times New Roman"/>
          <w:spacing w:val="12"/>
          <w:sz w:val="18"/>
        </w:rPr>
        <w:t xml:space="preserve"> </w:t>
      </w:r>
      <w:r>
        <w:rPr>
          <w:rFonts w:hint="eastAsia" w:ascii="宋体" w:eastAsia="宋体"/>
          <w:spacing w:val="1"/>
          <w:sz w:val="18"/>
        </w:rPr>
        <w:t xml:space="preserve">是一個規格，而 </w:t>
      </w:r>
      <w:r>
        <w:rPr>
          <w:rFonts w:ascii="Times New Roman" w:eastAsia="Times New Roman"/>
          <w:sz w:val="18"/>
        </w:rPr>
        <w:t>C+</w:t>
      </w:r>
      <w:r>
        <w:rPr>
          <w:rFonts w:ascii="Times New Roman" w:eastAsia="Times New Roman"/>
          <w:spacing w:val="3"/>
          <w:sz w:val="18"/>
        </w:rPr>
        <w:t xml:space="preserve">+ </w:t>
      </w:r>
      <w:r>
        <w:rPr>
          <w:rFonts w:hint="eastAsia" w:ascii="宋体" w:eastAsia="宋体"/>
          <w:spacing w:val="5"/>
          <w:sz w:val="18"/>
        </w:rPr>
        <w:t xml:space="preserve">的 </w:t>
      </w:r>
      <w:r>
        <w:rPr>
          <w:rFonts w:ascii="Times New Roman" w:eastAsia="Times New Roman"/>
          <w:sz w:val="18"/>
        </w:rPr>
        <w:t>abstract</w:t>
      </w:r>
      <w:r>
        <w:rPr>
          <w:rFonts w:ascii="Times New Roman" w:eastAsia="Times New Roman"/>
          <w:spacing w:val="36"/>
          <w:sz w:val="18"/>
        </w:rPr>
        <w:t xml:space="preserve"> </w:t>
      </w:r>
      <w:r>
        <w:rPr>
          <w:rFonts w:ascii="Times New Roman" w:eastAsia="Times New Roman"/>
          <w:sz w:val="18"/>
        </w:rPr>
        <w:t>class</w:t>
      </w:r>
      <w:r>
        <w:rPr>
          <w:rFonts w:ascii="Times New Roman" w:eastAsia="Times New Roman"/>
          <w:spacing w:val="12"/>
          <w:sz w:val="18"/>
        </w:rPr>
        <w:t xml:space="preserve"> </w:t>
      </w:r>
      <w:r>
        <w:rPr>
          <w:rFonts w:hint="eastAsia" w:ascii="宋体" w:eastAsia="宋体"/>
          <w:spacing w:val="5"/>
          <w:sz w:val="18"/>
        </w:rPr>
        <w:t xml:space="preserve">與 </w:t>
      </w:r>
      <w:r>
        <w:rPr>
          <w:rFonts w:ascii="Times New Roman" w:eastAsia="Times New Roman"/>
          <w:sz w:val="18"/>
        </w:rPr>
        <w:t>virtual</w:t>
      </w:r>
      <w:r>
        <w:rPr>
          <w:rFonts w:ascii="Times New Roman" w:eastAsia="Times New Roman"/>
          <w:spacing w:val="-43"/>
          <w:sz w:val="18"/>
        </w:rPr>
        <w:t xml:space="preserve"> </w:t>
      </w:r>
      <w:r>
        <w:rPr>
          <w:rFonts w:ascii="Times New Roman" w:eastAsia="Times New Roman"/>
          <w:sz w:val="18"/>
        </w:rPr>
        <w:t>function</w:t>
      </w:r>
      <w:r>
        <w:rPr>
          <w:rFonts w:ascii="Times New Roman" w:eastAsia="Times New Roman"/>
          <w:spacing w:val="2"/>
          <w:sz w:val="18"/>
        </w:rPr>
        <w:t xml:space="preserve"> </w:t>
      </w:r>
      <w:r>
        <w:rPr>
          <w:rFonts w:hint="eastAsia" w:ascii="宋体" w:eastAsia="宋体"/>
          <w:sz w:val="18"/>
        </w:rPr>
        <w:t>的實作方式最貼近這份規格。</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10"/>
        <w:rPr>
          <w:rFonts w:ascii="宋体"/>
          <w:sz w:val="22"/>
        </w:rPr>
      </w:pPr>
    </w:p>
    <w:p>
      <w:pPr>
        <w:pStyle w:val="5"/>
        <w:ind w:left="0" w:right="390"/>
        <w:jc w:val="right"/>
      </w:pPr>
      <w:r>
        <w:t>331</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4215" o:spid="_x0000_s4215" o:spt="1" style="position:absolute;left:0pt;margin-left:131.9pt;margin-top:18.85pt;height:0.7pt;width:323pt;mso-position-horizontal-relative:page;mso-wrap-distance-bottom:0pt;mso-wrap-distance-top:0pt;z-index:-251115520;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rPr>
          <w:rFonts w:ascii="宋体"/>
          <w:sz w:val="20"/>
        </w:rPr>
      </w:pPr>
    </w:p>
    <w:p>
      <w:pPr>
        <w:pStyle w:val="3"/>
        <w:spacing w:before="185"/>
        <w:rPr>
          <w:rFonts w:hint="eastAsia" w:ascii="宋体" w:eastAsia="宋体"/>
        </w:rPr>
      </w:pPr>
      <w:r>
        <w:rPr>
          <w:rFonts w:hint="eastAsia" w:ascii="宋体" w:eastAsia="宋体"/>
          <w:spacing w:val="15"/>
          <w:w w:val="110"/>
        </w:rPr>
        <w:t>接下去的路</w:t>
      </w:r>
    </w:p>
    <w:p>
      <w:pPr>
        <w:pStyle w:val="11"/>
        <w:spacing w:before="8"/>
        <w:rPr>
          <w:rFonts w:ascii="宋体"/>
          <w:sz w:val="24"/>
        </w:rPr>
      </w:pPr>
    </w:p>
    <w:p>
      <w:pPr>
        <w:spacing w:before="0" w:line="374" w:lineRule="auto"/>
        <w:ind w:left="2627" w:right="1153" w:firstLine="0"/>
        <w:jc w:val="both"/>
        <w:rPr>
          <w:rFonts w:hint="eastAsia" w:ascii="宋体" w:eastAsia="宋体"/>
          <w:sz w:val="18"/>
        </w:rPr>
      </w:pPr>
      <w:r>
        <w:rPr>
          <w:rFonts w:hint="eastAsia" w:ascii="宋体" w:eastAsia="宋体"/>
          <w:sz w:val="18"/>
        </w:rPr>
        <w:t xml:space="preserve">這一章只是個開始，告訴你為什麼需要發展出 </w:t>
      </w:r>
      <w:r>
        <w:rPr>
          <w:rFonts w:ascii="Times New Roman" w:eastAsia="Times New Roman"/>
          <w:sz w:val="18"/>
        </w:rPr>
        <w:t>COM</w:t>
      </w:r>
      <w:r>
        <w:rPr>
          <w:rFonts w:hint="eastAsia" w:ascii="宋体" w:eastAsia="宋体"/>
          <w:spacing w:val="3"/>
          <w:sz w:val="18"/>
        </w:rPr>
        <w:t xml:space="preserve">，告訴你 </w:t>
      </w:r>
      <w:r>
        <w:rPr>
          <w:rFonts w:ascii="Times New Roman" w:eastAsia="Times New Roman"/>
          <w:sz w:val="18"/>
        </w:rPr>
        <w:t>interface</w:t>
      </w:r>
      <w:r>
        <w:rPr>
          <w:rFonts w:ascii="Times New Roman" w:eastAsia="Times New Roman"/>
          <w:spacing w:val="14"/>
          <w:sz w:val="18"/>
        </w:rPr>
        <w:t xml:space="preserve"> </w:t>
      </w:r>
      <w:r>
        <w:rPr>
          <w:rFonts w:hint="eastAsia" w:ascii="宋体" w:eastAsia="宋体"/>
          <w:sz w:val="18"/>
        </w:rPr>
        <w:t>是怎麼回</w:t>
      </w:r>
      <w:r>
        <w:rPr>
          <w:rFonts w:hint="eastAsia" w:ascii="宋体" w:eastAsia="宋体"/>
          <w:spacing w:val="-1"/>
          <w:sz w:val="18"/>
        </w:rPr>
        <w:t>事，</w:t>
      </w:r>
      <w:r>
        <w:rPr>
          <w:rFonts w:ascii="Times New Roman" w:eastAsia="Times New Roman"/>
          <w:i/>
          <w:spacing w:val="-1"/>
          <w:sz w:val="18"/>
        </w:rPr>
        <w:t>IUnknown</w:t>
      </w:r>
      <w:r>
        <w:rPr>
          <w:rFonts w:ascii="Times New Roman" w:eastAsia="Times New Roman"/>
          <w:i/>
          <w:spacing w:val="19"/>
          <w:sz w:val="18"/>
        </w:rPr>
        <w:t xml:space="preserve"> </w:t>
      </w:r>
      <w:r>
        <w:rPr>
          <w:rFonts w:hint="eastAsia" w:ascii="宋体" w:eastAsia="宋体"/>
          <w:spacing w:val="-1"/>
          <w:sz w:val="18"/>
        </w:rPr>
        <w:t>是怎麼回事，</w:t>
      </w:r>
      <w:r>
        <w:rPr>
          <w:rFonts w:ascii="Times New Roman" w:eastAsia="Times New Roman"/>
          <w:i/>
          <w:spacing w:val="-1"/>
          <w:sz w:val="18"/>
        </w:rPr>
        <w:t>QueryInterface(</w:t>
      </w:r>
      <w:r>
        <w:rPr>
          <w:rFonts w:ascii="Times New Roman" w:eastAsia="Times New Roman"/>
          <w:i/>
          <w:spacing w:val="7"/>
          <w:sz w:val="18"/>
        </w:rPr>
        <w:t xml:space="preserve">) </w:t>
      </w:r>
      <w:r>
        <w:rPr>
          <w:rFonts w:hint="eastAsia" w:ascii="宋体" w:eastAsia="宋体"/>
          <w:sz w:val="18"/>
        </w:rPr>
        <w:t>做些什麼動作，</w:t>
      </w:r>
      <w:r>
        <w:rPr>
          <w:rFonts w:ascii="Times New Roman" w:eastAsia="Times New Roman"/>
          <w:i/>
          <w:sz w:val="18"/>
        </w:rPr>
        <w:t xml:space="preserve">AddRef() </w:t>
      </w:r>
      <w:r>
        <w:rPr>
          <w:rFonts w:hint="eastAsia" w:ascii="宋体" w:eastAsia="宋体"/>
          <w:sz w:val="18"/>
        </w:rPr>
        <w:t xml:space="preserve">和 </w:t>
      </w:r>
      <w:r>
        <w:rPr>
          <w:rFonts w:ascii="Times New Roman" w:eastAsia="Times New Roman"/>
          <w:i/>
          <w:sz w:val="18"/>
        </w:rPr>
        <w:t>Release()</w:t>
      </w:r>
      <w:r>
        <w:rPr>
          <w:rFonts w:ascii="Times New Roman" w:eastAsia="Times New Roman"/>
          <w:i/>
          <w:spacing w:val="-42"/>
          <w:sz w:val="18"/>
        </w:rPr>
        <w:t xml:space="preserve"> </w:t>
      </w:r>
      <w:r>
        <w:rPr>
          <w:rFonts w:hint="eastAsia" w:ascii="宋体" w:eastAsia="宋体"/>
          <w:sz w:val="18"/>
        </w:rPr>
        <w:t xml:space="preserve">又做些什麼動作。但你切莫以為這就是一個標準的 </w:t>
      </w:r>
      <w:r>
        <w:rPr>
          <w:rFonts w:ascii="Times New Roman" w:eastAsia="Times New Roman"/>
          <w:sz w:val="18"/>
        </w:rPr>
        <w:t>COM</w:t>
      </w:r>
      <w:r>
        <w:rPr>
          <w:rFonts w:ascii="Times New Roman" w:eastAsia="Times New Roman"/>
          <w:spacing w:val="7"/>
          <w:sz w:val="18"/>
        </w:rPr>
        <w:t xml:space="preserve"> </w:t>
      </w:r>
      <w:r>
        <w:rPr>
          <w:rFonts w:ascii="Times New Roman" w:eastAsia="Times New Roman"/>
          <w:sz w:val="18"/>
        </w:rPr>
        <w:t>component</w:t>
      </w:r>
      <w:r>
        <w:rPr>
          <w:rFonts w:hint="eastAsia" w:ascii="宋体" w:eastAsia="宋体"/>
          <w:sz w:val="18"/>
        </w:rPr>
        <w:t>；本章例子雖</w:t>
      </w:r>
      <w:r>
        <w:rPr>
          <w:rFonts w:hint="eastAsia" w:ascii="宋体" w:eastAsia="宋体"/>
          <w:spacing w:val="6"/>
          <w:sz w:val="18"/>
        </w:rPr>
        <w:t xml:space="preserve">然展現了 </w:t>
      </w:r>
      <w:r>
        <w:rPr>
          <w:rFonts w:ascii="Times New Roman" w:eastAsia="Times New Roman"/>
          <w:sz w:val="18"/>
        </w:rPr>
        <w:t>COM</w:t>
      </w:r>
      <w:r>
        <w:rPr>
          <w:rFonts w:ascii="Times New Roman" w:eastAsia="Times New Roman"/>
          <w:spacing w:val="28"/>
          <w:sz w:val="18"/>
        </w:rPr>
        <w:t xml:space="preserve"> </w:t>
      </w:r>
      <w:r>
        <w:rPr>
          <w:rFonts w:hint="eastAsia" w:ascii="宋体" w:eastAsia="宋体"/>
          <w:spacing w:val="2"/>
          <w:sz w:val="18"/>
        </w:rPr>
        <w:t xml:space="preserve">的精神，距離真正的 </w:t>
      </w:r>
      <w:r>
        <w:rPr>
          <w:rFonts w:ascii="Times New Roman" w:eastAsia="Times New Roman"/>
          <w:sz w:val="18"/>
        </w:rPr>
        <w:t>COM</w:t>
      </w:r>
      <w:r>
        <w:rPr>
          <w:rFonts w:hint="eastAsia" w:ascii="宋体" w:eastAsia="宋体"/>
          <w:sz w:val="18"/>
        </w:rPr>
        <w:t>，卻還有一段距離。不過，有了這些基礎，我相信現在你有足夠的能力去看一些相關「大書」了。</w:t>
      </w:r>
    </w:p>
    <w:p>
      <w:pPr>
        <w:pStyle w:val="11"/>
        <w:spacing w:before="10"/>
        <w:rPr>
          <w:rFonts w:ascii="宋体"/>
          <w:sz w:val="18"/>
        </w:rPr>
      </w:pPr>
    </w:p>
    <w:p>
      <w:pPr>
        <w:spacing w:before="0"/>
        <w:ind w:left="2627" w:right="0" w:firstLine="0"/>
        <w:jc w:val="both"/>
        <w:rPr>
          <w:rFonts w:hint="eastAsia" w:ascii="宋体" w:eastAsia="宋体"/>
          <w:sz w:val="18"/>
        </w:rPr>
      </w:pPr>
      <w:r>
        <w:rPr>
          <w:rFonts w:hint="eastAsia" w:ascii="宋体" w:eastAsia="宋体"/>
          <w:spacing w:val="4"/>
          <w:sz w:val="18"/>
        </w:rPr>
        <w:t xml:space="preserve">下面是兩本極佳的 </w:t>
      </w:r>
      <w:r>
        <w:rPr>
          <w:rFonts w:ascii="Times New Roman" w:eastAsia="Times New Roman"/>
          <w:sz w:val="18"/>
        </w:rPr>
        <w:t>COM</w:t>
      </w:r>
      <w:r>
        <w:rPr>
          <w:rFonts w:ascii="Times New Roman" w:eastAsia="Times New Roman"/>
          <w:spacing w:val="83"/>
          <w:sz w:val="18"/>
        </w:rPr>
        <w:t xml:space="preserve"> </w:t>
      </w:r>
      <w:r>
        <w:rPr>
          <w:rFonts w:hint="eastAsia" w:ascii="宋体" w:eastAsia="宋体"/>
          <w:sz w:val="18"/>
        </w:rPr>
        <w:t>書籍，給你做為參考。搭配著看，可得最大效益。</w:t>
      </w:r>
    </w:p>
    <w:p>
      <w:pPr>
        <w:pStyle w:val="11"/>
        <w:rPr>
          <w:rFonts w:ascii="宋体"/>
          <w:sz w:val="20"/>
        </w:rPr>
      </w:pPr>
    </w:p>
    <w:p>
      <w:pPr>
        <w:pStyle w:val="11"/>
        <w:spacing w:before="3"/>
        <w:rPr>
          <w:rFonts w:ascii="宋体"/>
          <w:sz w:val="18"/>
        </w:rPr>
      </w:pPr>
    </w:p>
    <w:p>
      <w:pPr>
        <w:pStyle w:val="15"/>
        <w:numPr>
          <w:ilvl w:val="0"/>
          <w:numId w:val="51"/>
        </w:numPr>
        <w:tabs>
          <w:tab w:val="left" w:pos="2911"/>
        </w:tabs>
        <w:spacing w:before="0" w:after="0" w:line="381" w:lineRule="auto"/>
        <w:ind w:left="2910" w:right="1376" w:hanging="284"/>
        <w:jc w:val="left"/>
        <w:rPr>
          <w:sz w:val="18"/>
        </w:rPr>
      </w:pPr>
      <w:r>
        <w:rPr>
          <w:rFonts w:ascii="Times New Roman" w:hAnsi="Times New Roman" w:eastAsia="Times New Roman"/>
          <w:b/>
          <w:i/>
          <w:sz w:val="18"/>
        </w:rPr>
        <w:t>Essential</w:t>
      </w:r>
      <w:r>
        <w:rPr>
          <w:rFonts w:ascii="Times New Roman" w:hAnsi="Times New Roman" w:eastAsia="Times New Roman"/>
          <w:b/>
          <w:i/>
          <w:spacing w:val="9"/>
          <w:sz w:val="18"/>
        </w:rPr>
        <w:t xml:space="preserve"> </w:t>
      </w:r>
      <w:r>
        <w:rPr>
          <w:rFonts w:ascii="Times New Roman" w:hAnsi="Times New Roman" w:eastAsia="Times New Roman"/>
          <w:b/>
          <w:i/>
          <w:sz w:val="18"/>
        </w:rPr>
        <w:t>COM</w:t>
      </w:r>
      <w:r>
        <w:rPr>
          <w:sz w:val="18"/>
        </w:rPr>
        <w:t>（</w:t>
      </w:r>
      <w:r>
        <w:rPr>
          <w:spacing w:val="-63"/>
          <w:sz w:val="18"/>
        </w:rPr>
        <w:t xml:space="preserve"> </w:t>
      </w:r>
      <w:r>
        <w:rPr>
          <w:rFonts w:ascii="Times New Roman" w:hAnsi="Times New Roman" w:eastAsia="Times New Roman"/>
          <w:sz w:val="18"/>
        </w:rPr>
        <w:t>Don</w:t>
      </w:r>
      <w:r>
        <w:rPr>
          <w:rFonts w:ascii="Times New Roman" w:hAnsi="Times New Roman" w:eastAsia="Times New Roman"/>
          <w:spacing w:val="48"/>
          <w:sz w:val="18"/>
        </w:rPr>
        <w:t xml:space="preserve"> </w:t>
      </w:r>
      <w:r>
        <w:rPr>
          <w:rFonts w:ascii="Times New Roman" w:hAnsi="Times New Roman" w:eastAsia="Times New Roman"/>
          <w:sz w:val="18"/>
        </w:rPr>
        <w:t>Box</w:t>
      </w:r>
      <w:r>
        <w:rPr>
          <w:rFonts w:ascii="Times New Roman" w:hAnsi="Times New Roman" w:eastAsia="Times New Roman"/>
          <w:spacing w:val="33"/>
          <w:sz w:val="18"/>
        </w:rPr>
        <w:t xml:space="preserve"> / </w:t>
      </w:r>
      <w:r>
        <w:rPr>
          <w:rFonts w:ascii="Times New Roman" w:hAnsi="Times New Roman" w:eastAsia="Times New Roman"/>
          <w:sz w:val="18"/>
        </w:rPr>
        <w:t>Addison</w:t>
      </w:r>
      <w:r>
        <w:rPr>
          <w:rFonts w:ascii="Times New Roman" w:hAnsi="Times New Roman" w:eastAsia="Times New Roman"/>
          <w:spacing w:val="49"/>
          <w:sz w:val="18"/>
        </w:rPr>
        <w:t xml:space="preserve"> </w:t>
      </w:r>
      <w:r>
        <w:rPr>
          <w:rFonts w:ascii="Times New Roman" w:hAnsi="Times New Roman" w:eastAsia="Times New Roman"/>
          <w:sz w:val="18"/>
        </w:rPr>
        <w:t>Wesley</w:t>
      </w:r>
      <w:r>
        <w:rPr>
          <w:rFonts w:ascii="Times New Roman" w:hAnsi="Times New Roman" w:eastAsia="Times New Roman"/>
          <w:spacing w:val="30"/>
          <w:sz w:val="18"/>
        </w:rPr>
        <w:t xml:space="preserve"> / </w:t>
      </w:r>
      <w:r>
        <w:rPr>
          <w:rFonts w:ascii="Times New Roman" w:hAnsi="Times New Roman" w:eastAsia="Times New Roman"/>
          <w:sz w:val="18"/>
        </w:rPr>
        <w:t>1998</w:t>
      </w:r>
      <w:r>
        <w:rPr>
          <w:spacing w:val="-32"/>
          <w:sz w:val="18"/>
        </w:rPr>
        <w:t xml:space="preserve">； </w:t>
      </w:r>
      <w:r>
        <w:rPr>
          <w:rFonts w:ascii="Times New Roman" w:hAnsi="Times New Roman" w:eastAsia="Times New Roman"/>
          <w:sz w:val="18"/>
        </w:rPr>
        <w:t>7</w:t>
      </w:r>
      <w:r>
        <w:rPr>
          <w:rFonts w:ascii="Times New Roman" w:hAnsi="Times New Roman" w:eastAsia="Times New Roman"/>
          <w:spacing w:val="81"/>
          <w:sz w:val="18"/>
        </w:rPr>
        <w:t xml:space="preserve"> </w:t>
      </w:r>
      <w:r>
        <w:rPr>
          <w:spacing w:val="-15"/>
          <w:sz w:val="18"/>
        </w:rPr>
        <w:t xml:space="preserve">章， </w:t>
      </w:r>
      <w:r>
        <w:rPr>
          <w:rFonts w:ascii="Times New Roman" w:hAnsi="Times New Roman" w:eastAsia="Times New Roman"/>
          <w:sz w:val="18"/>
        </w:rPr>
        <w:t>440</w:t>
      </w:r>
      <w:r>
        <w:rPr>
          <w:rFonts w:ascii="Times New Roman" w:hAnsi="Times New Roman" w:eastAsia="Times New Roman"/>
          <w:spacing w:val="81"/>
          <w:sz w:val="18"/>
        </w:rPr>
        <w:t xml:space="preserve"> </w:t>
      </w:r>
      <w:r>
        <w:rPr>
          <w:spacing w:val="19"/>
          <w:sz w:val="18"/>
        </w:rPr>
        <w:t>頁</w:t>
      </w:r>
      <w:r>
        <w:rPr>
          <w:sz w:val="18"/>
        </w:rPr>
        <w:t>）</w:t>
      </w:r>
      <w:r>
        <w:rPr>
          <w:spacing w:val="-87"/>
          <w:sz w:val="18"/>
        </w:rPr>
        <w:t xml:space="preserve"> </w:t>
      </w:r>
      <w:r>
        <w:rPr>
          <w:spacing w:val="-3"/>
          <w:sz w:val="18"/>
        </w:rPr>
        <w:t xml:space="preserve">中譯本： </w:t>
      </w:r>
      <w:r>
        <w:rPr>
          <w:rFonts w:ascii="Arial Black" w:hAnsi="Arial Black" w:eastAsia="Arial Black"/>
          <w:sz w:val="18"/>
        </w:rPr>
        <w:t>COM</w:t>
      </w:r>
      <w:r>
        <w:rPr>
          <w:rFonts w:ascii="Arial Black" w:hAnsi="Arial Black" w:eastAsia="Arial Black"/>
          <w:spacing w:val="1"/>
          <w:sz w:val="18"/>
        </w:rPr>
        <w:t xml:space="preserve"> </w:t>
      </w:r>
      <w:r>
        <w:rPr>
          <w:spacing w:val="19"/>
          <w:sz w:val="18"/>
        </w:rPr>
        <w:t>本質論</w:t>
      </w:r>
      <w:r>
        <w:rPr>
          <w:sz w:val="18"/>
        </w:rPr>
        <w:t>（ 侯俊傑譯</w:t>
      </w:r>
      <w:r>
        <w:rPr>
          <w:rFonts w:ascii="Times New Roman" w:hAnsi="Times New Roman" w:eastAsia="Times New Roman"/>
          <w:spacing w:val="11"/>
          <w:sz w:val="18"/>
        </w:rPr>
        <w:t>/</w:t>
      </w:r>
      <w:r>
        <w:rPr>
          <w:spacing w:val="19"/>
          <w:sz w:val="18"/>
        </w:rPr>
        <w:t>碁峰</w:t>
      </w:r>
      <w:r>
        <w:rPr>
          <w:rFonts w:ascii="Times New Roman" w:hAnsi="Times New Roman" w:eastAsia="Times New Roman"/>
          <w:sz w:val="18"/>
        </w:rPr>
        <w:t>/1998</w:t>
      </w:r>
      <w:r>
        <w:rPr>
          <w:sz w:val="18"/>
        </w:rPr>
        <w:t>）</w:t>
      </w:r>
    </w:p>
    <w:p>
      <w:pPr>
        <w:pStyle w:val="15"/>
        <w:numPr>
          <w:ilvl w:val="1"/>
          <w:numId w:val="50"/>
        </w:numPr>
        <w:tabs>
          <w:tab w:val="left" w:pos="3199"/>
        </w:tabs>
        <w:spacing w:before="188" w:after="0" w:line="240" w:lineRule="auto"/>
        <w:ind w:left="3198" w:right="0" w:hanging="289"/>
        <w:jc w:val="left"/>
        <w:rPr>
          <w:rFonts w:ascii="Courier New"/>
          <w:sz w:val="16"/>
        </w:rPr>
      </w:pPr>
      <w:r>
        <w:rPr>
          <w:rFonts w:ascii="Courier New"/>
          <w:sz w:val="16"/>
        </w:rPr>
        <w:t>COM</w:t>
      </w:r>
      <w:r>
        <w:rPr>
          <w:rFonts w:ascii="Courier New"/>
          <w:spacing w:val="-4"/>
          <w:sz w:val="16"/>
        </w:rPr>
        <w:t xml:space="preserve"> </w:t>
      </w:r>
      <w:r>
        <w:rPr>
          <w:rFonts w:ascii="Courier New"/>
          <w:sz w:val="16"/>
        </w:rPr>
        <w:t>as</w:t>
      </w:r>
      <w:r>
        <w:rPr>
          <w:rFonts w:ascii="Courier New"/>
          <w:spacing w:val="-3"/>
          <w:sz w:val="16"/>
        </w:rPr>
        <w:t xml:space="preserve"> </w:t>
      </w:r>
      <w:r>
        <w:rPr>
          <w:rFonts w:ascii="Courier New"/>
          <w:sz w:val="16"/>
        </w:rPr>
        <w:t>a</w:t>
      </w:r>
      <w:r>
        <w:rPr>
          <w:rFonts w:ascii="Courier New"/>
          <w:spacing w:val="-3"/>
          <w:sz w:val="16"/>
        </w:rPr>
        <w:t xml:space="preserve"> </w:t>
      </w:r>
      <w:r>
        <w:rPr>
          <w:rFonts w:ascii="Courier New"/>
          <w:sz w:val="16"/>
        </w:rPr>
        <w:t>Better</w:t>
      </w:r>
      <w:r>
        <w:rPr>
          <w:rFonts w:ascii="Courier New"/>
          <w:spacing w:val="-3"/>
          <w:sz w:val="16"/>
        </w:rPr>
        <w:t xml:space="preserve"> </w:t>
      </w:r>
      <w:r>
        <w:rPr>
          <w:rFonts w:ascii="Courier New"/>
          <w:sz w:val="16"/>
        </w:rPr>
        <w:t>C++</w:t>
      </w:r>
    </w:p>
    <w:p>
      <w:pPr>
        <w:pStyle w:val="15"/>
        <w:numPr>
          <w:ilvl w:val="1"/>
          <w:numId w:val="50"/>
        </w:numPr>
        <w:tabs>
          <w:tab w:val="left" w:pos="3199"/>
        </w:tabs>
        <w:spacing w:before="40" w:after="0" w:line="240" w:lineRule="auto"/>
        <w:ind w:left="3198" w:right="0" w:hanging="289"/>
        <w:jc w:val="left"/>
        <w:rPr>
          <w:rFonts w:ascii="Courier New"/>
          <w:sz w:val="16"/>
        </w:rPr>
      </w:pPr>
      <w:r>
        <w:rPr>
          <w:rFonts w:ascii="Courier New"/>
          <w:sz w:val="16"/>
        </w:rPr>
        <w:t>Interfaces</w:t>
      </w:r>
    </w:p>
    <w:p>
      <w:pPr>
        <w:pStyle w:val="15"/>
        <w:numPr>
          <w:ilvl w:val="1"/>
          <w:numId w:val="50"/>
        </w:numPr>
        <w:tabs>
          <w:tab w:val="left" w:pos="3199"/>
        </w:tabs>
        <w:spacing w:before="39" w:after="0" w:line="240" w:lineRule="auto"/>
        <w:ind w:left="3198" w:right="0" w:hanging="289"/>
        <w:jc w:val="left"/>
        <w:rPr>
          <w:rFonts w:ascii="Courier New"/>
          <w:sz w:val="16"/>
        </w:rPr>
      </w:pPr>
      <w:r>
        <w:rPr>
          <w:rFonts w:ascii="Courier New"/>
          <w:sz w:val="16"/>
        </w:rPr>
        <w:t>Classes</w:t>
      </w:r>
    </w:p>
    <w:p>
      <w:pPr>
        <w:pStyle w:val="15"/>
        <w:numPr>
          <w:ilvl w:val="1"/>
          <w:numId w:val="50"/>
        </w:numPr>
        <w:tabs>
          <w:tab w:val="left" w:pos="3199"/>
        </w:tabs>
        <w:spacing w:before="40" w:after="0" w:line="240" w:lineRule="auto"/>
        <w:ind w:left="3198" w:right="0" w:hanging="289"/>
        <w:jc w:val="left"/>
        <w:rPr>
          <w:rFonts w:ascii="Courier New"/>
          <w:sz w:val="16"/>
        </w:rPr>
      </w:pPr>
      <w:r>
        <w:rPr>
          <w:rFonts w:ascii="Courier New"/>
          <w:sz w:val="16"/>
        </w:rPr>
        <w:t>Objects</w:t>
      </w:r>
    </w:p>
    <w:p>
      <w:pPr>
        <w:pStyle w:val="15"/>
        <w:numPr>
          <w:ilvl w:val="1"/>
          <w:numId w:val="50"/>
        </w:numPr>
        <w:tabs>
          <w:tab w:val="left" w:pos="3199"/>
        </w:tabs>
        <w:spacing w:before="39" w:after="0" w:line="240" w:lineRule="auto"/>
        <w:ind w:left="3198" w:right="0" w:hanging="289"/>
        <w:jc w:val="left"/>
        <w:rPr>
          <w:rFonts w:ascii="Courier New"/>
          <w:sz w:val="16"/>
        </w:rPr>
      </w:pPr>
      <w:r>
        <w:rPr>
          <w:rFonts w:ascii="Courier New"/>
          <w:sz w:val="16"/>
        </w:rPr>
        <w:t>Apartments</w:t>
      </w:r>
    </w:p>
    <w:p>
      <w:pPr>
        <w:pStyle w:val="15"/>
        <w:numPr>
          <w:ilvl w:val="1"/>
          <w:numId w:val="50"/>
        </w:numPr>
        <w:tabs>
          <w:tab w:val="left" w:pos="3199"/>
        </w:tabs>
        <w:spacing w:before="40" w:after="0" w:line="240" w:lineRule="auto"/>
        <w:ind w:left="3198" w:right="0" w:hanging="289"/>
        <w:jc w:val="left"/>
        <w:rPr>
          <w:rFonts w:ascii="Courier New"/>
          <w:sz w:val="16"/>
        </w:rPr>
      </w:pPr>
      <w:r>
        <w:rPr>
          <w:rFonts w:ascii="Courier New"/>
          <w:sz w:val="16"/>
        </w:rPr>
        <w:t>Applications</w:t>
      </w:r>
    </w:p>
    <w:p>
      <w:pPr>
        <w:pStyle w:val="15"/>
        <w:numPr>
          <w:ilvl w:val="1"/>
          <w:numId w:val="50"/>
        </w:numPr>
        <w:tabs>
          <w:tab w:val="left" w:pos="3199"/>
        </w:tabs>
        <w:spacing w:before="40" w:after="0" w:line="240" w:lineRule="auto"/>
        <w:ind w:left="3198" w:right="0" w:hanging="289"/>
        <w:jc w:val="left"/>
        <w:rPr>
          <w:rFonts w:ascii="Courier New"/>
          <w:sz w:val="16"/>
        </w:rPr>
      </w:pPr>
      <w:r>
        <w:rPr>
          <w:rFonts w:ascii="Courier New"/>
          <w:sz w:val="16"/>
        </w:rPr>
        <w:t>Miscellanea</w:t>
      </w:r>
    </w:p>
    <w:p>
      <w:pPr>
        <w:pStyle w:val="15"/>
        <w:numPr>
          <w:ilvl w:val="2"/>
          <w:numId w:val="50"/>
        </w:numPr>
        <w:tabs>
          <w:tab w:val="left" w:pos="3199"/>
        </w:tabs>
        <w:spacing w:before="39" w:after="0" w:line="240" w:lineRule="auto"/>
        <w:ind w:left="3198" w:right="0" w:hanging="289"/>
        <w:jc w:val="left"/>
        <w:rPr>
          <w:rFonts w:ascii="Courier New"/>
          <w:sz w:val="16"/>
        </w:rPr>
      </w:pPr>
      <w:r>
        <w:rPr>
          <w:rFonts w:ascii="Courier New"/>
          <w:sz w:val="16"/>
        </w:rPr>
        <w:t>The</w:t>
      </w:r>
      <w:r>
        <w:rPr>
          <w:rFonts w:ascii="Courier New"/>
          <w:spacing w:val="-7"/>
          <w:sz w:val="16"/>
        </w:rPr>
        <w:t xml:space="preserve"> </w:t>
      </w:r>
      <w:r>
        <w:rPr>
          <w:rFonts w:ascii="Courier New"/>
          <w:sz w:val="16"/>
        </w:rPr>
        <w:t>Evolution</w:t>
      </w:r>
      <w:r>
        <w:rPr>
          <w:rFonts w:ascii="Courier New"/>
          <w:spacing w:val="-7"/>
          <w:sz w:val="16"/>
        </w:rPr>
        <w:t xml:space="preserve"> </w:t>
      </w:r>
      <w:r>
        <w:rPr>
          <w:rFonts w:ascii="Courier New"/>
          <w:sz w:val="16"/>
        </w:rPr>
        <w:t>of</w:t>
      </w:r>
      <w:r>
        <w:rPr>
          <w:rFonts w:ascii="Courier New"/>
          <w:spacing w:val="-7"/>
          <w:sz w:val="16"/>
        </w:rPr>
        <w:t xml:space="preserve"> </w:t>
      </w:r>
      <w:r>
        <w:rPr>
          <w:rFonts w:ascii="Courier New"/>
          <w:sz w:val="16"/>
        </w:rPr>
        <w:t>Objects</w:t>
      </w:r>
    </w:p>
    <w:p>
      <w:pPr>
        <w:pStyle w:val="15"/>
        <w:numPr>
          <w:ilvl w:val="2"/>
          <w:numId w:val="50"/>
        </w:numPr>
        <w:tabs>
          <w:tab w:val="left" w:pos="3199"/>
        </w:tabs>
        <w:spacing w:before="40" w:after="0" w:line="240" w:lineRule="auto"/>
        <w:ind w:left="3198" w:right="0" w:hanging="289"/>
        <w:jc w:val="left"/>
        <w:rPr>
          <w:rFonts w:ascii="Courier New"/>
          <w:sz w:val="16"/>
        </w:rPr>
      </w:pPr>
      <w:r>
        <w:rPr>
          <w:rFonts w:ascii="Courier New"/>
          <w:sz w:val="16"/>
        </w:rPr>
        <w:t>Selected</w:t>
      </w:r>
      <w:r>
        <w:rPr>
          <w:rFonts w:ascii="Courier New"/>
          <w:spacing w:val="-11"/>
          <w:sz w:val="16"/>
        </w:rPr>
        <w:t xml:space="preserve"> </w:t>
      </w:r>
      <w:r>
        <w:rPr>
          <w:rFonts w:ascii="Courier New"/>
          <w:sz w:val="16"/>
        </w:rPr>
        <w:t>Code</w:t>
      </w:r>
      <w:r>
        <w:rPr>
          <w:rFonts w:ascii="Courier New"/>
          <w:spacing w:val="-11"/>
          <w:sz w:val="16"/>
        </w:rPr>
        <w:t xml:space="preserve"> </w:t>
      </w:r>
      <w:r>
        <w:rPr>
          <w:rFonts w:ascii="Courier New"/>
          <w:sz w:val="16"/>
        </w:rPr>
        <w:t>Fragements</w:t>
      </w:r>
    </w:p>
    <w:p>
      <w:pPr>
        <w:pStyle w:val="11"/>
        <w:rPr>
          <w:sz w:val="18"/>
        </w:rPr>
      </w:pPr>
    </w:p>
    <w:p>
      <w:pPr>
        <w:spacing w:before="120" w:line="374" w:lineRule="auto"/>
        <w:ind w:left="2627" w:right="1155" w:firstLine="0"/>
        <w:jc w:val="both"/>
        <w:rPr>
          <w:rFonts w:hint="eastAsia" w:ascii="宋体" w:eastAsia="宋体"/>
          <w:sz w:val="18"/>
        </w:rPr>
      </w:pPr>
      <w:r>
        <w:rPr>
          <w:rFonts w:hint="eastAsia" w:ascii="宋体" w:eastAsia="宋体"/>
          <w:spacing w:val="17"/>
          <w:sz w:val="18"/>
        </w:rPr>
        <w:t xml:space="preserve">這是一本能夠把 </w:t>
      </w:r>
      <w:r>
        <w:rPr>
          <w:rFonts w:ascii="Times New Roman" w:eastAsia="Times New Roman"/>
          <w:sz w:val="18"/>
        </w:rPr>
        <w:t>COM</w:t>
      </w:r>
      <w:r>
        <w:rPr>
          <w:rFonts w:ascii="Times New Roman" w:eastAsia="Times New Roman"/>
          <w:spacing w:val="36"/>
          <w:sz w:val="18"/>
        </w:rPr>
        <w:t xml:space="preserve"> </w:t>
      </w:r>
      <w:r>
        <w:rPr>
          <w:rFonts w:hint="eastAsia" w:ascii="宋体" w:eastAsia="宋体"/>
          <w:sz w:val="18"/>
        </w:rPr>
        <w:t>來龍去脈說得一清二楚的好書。第一章可以讓你清楚</w:t>
      </w:r>
      <w:r>
        <w:rPr>
          <w:rFonts w:ascii="Times New Roman" w:eastAsia="Times New Roman"/>
          <w:sz w:val="18"/>
        </w:rPr>
        <w:t>COM</w:t>
      </w:r>
      <w:r>
        <w:rPr>
          <w:rFonts w:ascii="Times New Roman" w:eastAsia="Times New Roman"/>
          <w:spacing w:val="25"/>
          <w:sz w:val="18"/>
        </w:rPr>
        <w:t xml:space="preserve"> </w:t>
      </w:r>
      <w:r>
        <w:rPr>
          <w:rFonts w:hint="eastAsia" w:ascii="宋体" w:eastAsia="宋体"/>
          <w:spacing w:val="5"/>
          <w:sz w:val="18"/>
        </w:rPr>
        <w:t>的設計動機，包括</w:t>
      </w:r>
      <w:r>
        <w:rPr>
          <w:rFonts w:ascii="Times New Roman" w:eastAsia="Times New Roman"/>
          <w:sz w:val="18"/>
        </w:rPr>
        <w:t>interface</w:t>
      </w:r>
      <w:r>
        <w:rPr>
          <w:rFonts w:hint="eastAsia" w:ascii="宋体" w:eastAsia="宋体"/>
          <w:sz w:val="18"/>
        </w:rPr>
        <w:t>、</w:t>
      </w:r>
      <w:r>
        <w:rPr>
          <w:rFonts w:ascii="Times New Roman" w:eastAsia="Times New Roman"/>
          <w:sz w:val="18"/>
        </w:rPr>
        <w:t>reference</w:t>
      </w:r>
      <w:r>
        <w:rPr>
          <w:rFonts w:ascii="Times New Roman" w:eastAsia="Times New Roman"/>
          <w:spacing w:val="37"/>
          <w:sz w:val="18"/>
        </w:rPr>
        <w:t xml:space="preserve"> </w:t>
      </w:r>
      <w:r>
        <w:rPr>
          <w:rFonts w:ascii="Times New Roman" w:eastAsia="Times New Roman"/>
          <w:sz w:val="18"/>
        </w:rPr>
        <w:t>counting</w:t>
      </w:r>
      <w:r>
        <w:rPr>
          <w:rFonts w:hint="eastAsia" w:ascii="宋体" w:eastAsia="宋体"/>
          <w:sz w:val="18"/>
        </w:rPr>
        <w:t>、</w:t>
      </w:r>
      <w:r>
        <w:rPr>
          <w:rFonts w:ascii="Times New Roman" w:eastAsia="Times New Roman"/>
          <w:i/>
          <w:sz w:val="18"/>
        </w:rPr>
        <w:t>CreateObject</w:t>
      </w:r>
      <w:r>
        <w:rPr>
          <w:rFonts w:ascii="Times New Roman" w:eastAsia="Times New Roman"/>
          <w:sz w:val="18"/>
        </w:rPr>
        <w:t>...</w:t>
      </w:r>
      <w:r>
        <w:rPr>
          <w:rFonts w:hint="eastAsia" w:ascii="宋体" w:eastAsia="宋体"/>
          <w:sz w:val="18"/>
        </w:rPr>
        <w:t>。第二章介</w:t>
      </w:r>
      <w:r>
        <w:rPr>
          <w:rFonts w:hint="eastAsia" w:ascii="宋体" w:eastAsia="宋体"/>
          <w:spacing w:val="6"/>
          <w:sz w:val="18"/>
        </w:rPr>
        <w:t xml:space="preserve">紹 </w:t>
      </w:r>
      <w:r>
        <w:rPr>
          <w:rFonts w:ascii="Times New Roman" w:eastAsia="Times New Roman"/>
          <w:sz w:val="18"/>
        </w:rPr>
        <w:t>COM</w:t>
      </w:r>
      <w:r>
        <w:rPr>
          <w:rFonts w:ascii="Times New Roman" w:eastAsia="Times New Roman"/>
          <w:spacing w:val="32"/>
          <w:sz w:val="18"/>
        </w:rPr>
        <w:t xml:space="preserve"> </w:t>
      </w:r>
      <w:r>
        <w:rPr>
          <w:rFonts w:ascii="Times New Roman" w:eastAsia="Times New Roman"/>
          <w:sz w:val="18"/>
        </w:rPr>
        <w:t>interfaces</w:t>
      </w:r>
      <w:r>
        <w:rPr>
          <w:rFonts w:hint="eastAsia" w:ascii="宋体" w:eastAsia="宋体"/>
          <w:sz w:val="18"/>
        </w:rPr>
        <w:t xml:space="preserve">。作者在前一章步步經營演化而來的一個 </w:t>
      </w:r>
      <w:r>
        <w:rPr>
          <w:rFonts w:ascii="Times New Roman" w:eastAsia="Times New Roman"/>
          <w:sz w:val="18"/>
        </w:rPr>
        <w:t>virtual</w:t>
      </w:r>
      <w:r>
        <w:rPr>
          <w:rFonts w:ascii="Times New Roman" w:eastAsia="Times New Roman"/>
          <w:spacing w:val="34"/>
          <w:sz w:val="18"/>
        </w:rPr>
        <w:t xml:space="preserve"> </w:t>
      </w:r>
      <w:r>
        <w:rPr>
          <w:rFonts w:ascii="Times New Roman" w:eastAsia="Times New Roman"/>
          <w:sz w:val="18"/>
        </w:rPr>
        <w:t>base</w:t>
      </w:r>
      <w:r>
        <w:rPr>
          <w:rFonts w:ascii="Times New Roman" w:eastAsia="Times New Roman"/>
          <w:spacing w:val="31"/>
          <w:sz w:val="18"/>
        </w:rPr>
        <w:t xml:space="preserve"> </w:t>
      </w:r>
      <w:r>
        <w:rPr>
          <w:rFonts w:ascii="Times New Roman" w:eastAsia="Times New Roman"/>
          <w:sz w:val="18"/>
        </w:rPr>
        <w:t>class</w:t>
      </w:r>
      <w:r>
        <w:rPr>
          <w:rFonts w:ascii="Times New Roman" w:eastAsia="Times New Roman"/>
          <w:spacing w:val="16"/>
          <w:sz w:val="18"/>
        </w:rPr>
        <w:t xml:space="preserve"> </w:t>
      </w:r>
      <w:r>
        <w:rPr>
          <w:rFonts w:hint="eastAsia" w:ascii="宋体" w:eastAsia="宋体"/>
          <w:sz w:val="18"/>
        </w:rPr>
        <w:t>此</w:t>
      </w:r>
      <w:r>
        <w:rPr>
          <w:rFonts w:hint="eastAsia" w:ascii="宋体" w:eastAsia="宋体"/>
          <w:spacing w:val="1"/>
          <w:sz w:val="18"/>
        </w:rPr>
        <w:t xml:space="preserve">時搖身一變成為功能對等的 </w:t>
      </w:r>
      <w:r>
        <w:rPr>
          <w:rFonts w:ascii="Times New Roman" w:eastAsia="Times New Roman"/>
          <w:sz w:val="18"/>
        </w:rPr>
        <w:t xml:space="preserve">COM  </w:t>
      </w:r>
      <w:r>
        <w:rPr>
          <w:rFonts w:ascii="Times New Roman" w:eastAsia="Times New Roman"/>
          <w:i/>
          <w:sz w:val="18"/>
        </w:rPr>
        <w:t>IUnknown</w:t>
      </w:r>
      <w:r>
        <w:rPr>
          <w:rFonts w:hint="eastAsia" w:ascii="宋体" w:eastAsia="宋体"/>
          <w:spacing w:val="6"/>
          <w:sz w:val="18"/>
        </w:rPr>
        <w:t>。這一章介紹了</w:t>
      </w:r>
      <w:r>
        <w:rPr>
          <w:rFonts w:ascii="Times New Roman" w:eastAsia="Times New Roman"/>
          <w:sz w:val="18"/>
        </w:rPr>
        <w:t>IDL</w:t>
      </w:r>
      <w:r>
        <w:rPr>
          <w:rFonts w:hint="eastAsia" w:ascii="宋体" w:eastAsia="宋体"/>
          <w:sz w:val="18"/>
        </w:rPr>
        <w:t>（</w:t>
      </w:r>
      <w:r>
        <w:rPr>
          <w:rFonts w:hint="eastAsia" w:ascii="宋体" w:eastAsia="宋体"/>
          <w:spacing w:val="5"/>
          <w:sz w:val="18"/>
        </w:rPr>
        <w:t xml:space="preserve">一種 </w:t>
      </w:r>
      <w:r>
        <w:rPr>
          <w:rFonts w:ascii="Times New Roman" w:eastAsia="Times New Roman"/>
          <w:sz w:val="18"/>
        </w:rPr>
        <w:t>interface</w:t>
      </w:r>
      <w:r>
        <w:rPr>
          <w:rFonts w:ascii="Times New Roman" w:eastAsia="Times New Roman"/>
          <w:spacing w:val="-42"/>
          <w:sz w:val="18"/>
        </w:rPr>
        <w:t xml:space="preserve"> </w:t>
      </w:r>
      <w:r>
        <w:rPr>
          <w:rFonts w:hint="eastAsia" w:ascii="宋体" w:eastAsia="宋体"/>
          <w:w w:val="101"/>
          <w:sz w:val="18"/>
        </w:rPr>
        <w:t>描述語言</w:t>
      </w:r>
      <w:r>
        <w:rPr>
          <w:rFonts w:hint="eastAsia" w:ascii="宋体" w:eastAsia="宋体"/>
          <w:spacing w:val="-116"/>
          <w:w w:val="101"/>
          <w:sz w:val="18"/>
        </w:rPr>
        <w:t>）</w:t>
      </w:r>
      <w:r>
        <w:rPr>
          <w:rFonts w:hint="eastAsia" w:ascii="宋体" w:eastAsia="宋体"/>
          <w:spacing w:val="-39"/>
          <w:w w:val="101"/>
          <w:sz w:val="18"/>
        </w:rPr>
        <w:t>、</w:t>
      </w:r>
      <w:r>
        <w:rPr>
          <w:rFonts w:ascii="Times New Roman" w:eastAsia="Times New Roman"/>
          <w:w w:val="101"/>
          <w:sz w:val="18"/>
        </w:rPr>
        <w:t>M</w:t>
      </w:r>
      <w:r>
        <w:rPr>
          <w:rFonts w:ascii="Times New Roman" w:eastAsia="Times New Roman"/>
          <w:spacing w:val="-8"/>
          <w:w w:val="101"/>
          <w:sz w:val="18"/>
        </w:rPr>
        <w:t>I</w:t>
      </w:r>
      <w:r>
        <w:rPr>
          <w:rFonts w:ascii="Times New Roman" w:eastAsia="Times New Roman"/>
          <w:spacing w:val="-3"/>
          <w:w w:val="101"/>
          <w:sz w:val="18"/>
        </w:rPr>
        <w:t>D</w:t>
      </w:r>
      <w:r>
        <w:rPr>
          <w:rFonts w:ascii="Times New Roman" w:eastAsia="Times New Roman"/>
          <w:spacing w:val="-83"/>
          <w:w w:val="101"/>
          <w:sz w:val="18"/>
        </w:rPr>
        <w:t>L</w:t>
      </w:r>
      <w:r>
        <w:rPr>
          <w:rFonts w:hint="eastAsia" w:ascii="宋体" w:eastAsia="宋体"/>
          <w:w w:val="101"/>
          <w:sz w:val="18"/>
        </w:rPr>
        <w:t>（微軟的一套</w:t>
      </w:r>
      <w:r>
        <w:rPr>
          <w:rFonts w:hint="eastAsia" w:ascii="宋体" w:eastAsia="宋体"/>
          <w:spacing w:val="-47"/>
          <w:sz w:val="18"/>
        </w:rPr>
        <w:t xml:space="preserve"> </w:t>
      </w:r>
      <w:r>
        <w:rPr>
          <w:rFonts w:ascii="Times New Roman" w:eastAsia="Times New Roman"/>
          <w:spacing w:val="-8"/>
          <w:w w:val="101"/>
          <w:sz w:val="18"/>
        </w:rPr>
        <w:t>I</w:t>
      </w:r>
      <w:r>
        <w:rPr>
          <w:rFonts w:ascii="Times New Roman" w:eastAsia="Times New Roman"/>
          <w:spacing w:val="-3"/>
          <w:w w:val="101"/>
          <w:sz w:val="18"/>
        </w:rPr>
        <w:t>D</w:t>
      </w:r>
      <w:r>
        <w:rPr>
          <w:rFonts w:ascii="Times New Roman" w:eastAsia="Times New Roman"/>
          <w:w w:val="101"/>
          <w:sz w:val="18"/>
        </w:rPr>
        <w:t>L</w:t>
      </w:r>
      <w:r>
        <w:rPr>
          <w:rFonts w:ascii="Times New Roman" w:eastAsia="Times New Roman"/>
          <w:spacing w:val="-5"/>
          <w:sz w:val="18"/>
        </w:rPr>
        <w:t xml:space="preserve">  </w:t>
      </w:r>
      <w:r>
        <w:rPr>
          <w:rFonts w:hint="eastAsia" w:ascii="宋体" w:eastAsia="宋体"/>
          <w:w w:val="101"/>
          <w:sz w:val="18"/>
        </w:rPr>
        <w:t>編譯器</w:t>
      </w:r>
      <w:r>
        <w:rPr>
          <w:rFonts w:hint="eastAsia" w:ascii="宋体" w:eastAsia="宋体"/>
          <w:spacing w:val="-106"/>
          <w:w w:val="101"/>
          <w:sz w:val="18"/>
        </w:rPr>
        <w:t>）</w:t>
      </w:r>
      <w:r>
        <w:rPr>
          <w:rFonts w:hint="eastAsia" w:ascii="宋体" w:eastAsia="宋体"/>
          <w:spacing w:val="-39"/>
          <w:w w:val="101"/>
          <w:sz w:val="18"/>
        </w:rPr>
        <w:t>、</w:t>
      </w:r>
      <w:r>
        <w:rPr>
          <w:rFonts w:ascii="Times New Roman" w:eastAsia="Times New Roman"/>
          <w:spacing w:val="-3"/>
          <w:w w:val="101"/>
          <w:sz w:val="18"/>
        </w:rPr>
        <w:t>GU</w:t>
      </w:r>
      <w:r>
        <w:rPr>
          <w:rFonts w:ascii="Times New Roman" w:eastAsia="Times New Roman"/>
          <w:spacing w:val="-8"/>
          <w:w w:val="101"/>
          <w:sz w:val="18"/>
        </w:rPr>
        <w:t>I</w:t>
      </w:r>
      <w:r>
        <w:rPr>
          <w:rFonts w:ascii="Times New Roman" w:eastAsia="Times New Roman"/>
          <w:spacing w:val="-75"/>
          <w:w w:val="101"/>
          <w:sz w:val="18"/>
        </w:rPr>
        <w:t>D</w:t>
      </w:r>
      <w:r>
        <w:rPr>
          <w:rFonts w:hint="eastAsia" w:ascii="宋体" w:eastAsia="宋体"/>
          <w:w w:val="101"/>
          <w:sz w:val="18"/>
        </w:rPr>
        <w:t>（保證絕不重複的一個</w:t>
      </w:r>
      <w:r>
        <w:rPr>
          <w:rFonts w:hint="eastAsia" w:ascii="宋体" w:eastAsia="宋体"/>
          <w:spacing w:val="1"/>
          <w:sz w:val="18"/>
        </w:rPr>
        <w:t xml:space="preserve"> </w:t>
      </w:r>
      <w:r>
        <w:rPr>
          <w:rFonts w:ascii="Times New Roman" w:eastAsia="Times New Roman"/>
          <w:w w:val="101"/>
          <w:sz w:val="18"/>
        </w:rPr>
        <w:t>128</w:t>
      </w:r>
      <w:r>
        <w:rPr>
          <w:rFonts w:ascii="Times New Roman" w:eastAsia="Times New Roman"/>
          <w:spacing w:val="-4"/>
          <w:w w:val="101"/>
          <w:sz w:val="18"/>
        </w:rPr>
        <w:t>-</w:t>
      </w:r>
      <w:r>
        <w:rPr>
          <w:rFonts w:ascii="Times New Roman" w:eastAsia="Times New Roman"/>
          <w:w w:val="101"/>
          <w:sz w:val="18"/>
        </w:rPr>
        <w:t>b</w:t>
      </w:r>
      <w:r>
        <w:rPr>
          <w:rFonts w:ascii="Times New Roman" w:eastAsia="Times New Roman"/>
          <w:spacing w:val="2"/>
          <w:w w:val="101"/>
          <w:sz w:val="18"/>
        </w:rPr>
        <w:t>i</w:t>
      </w:r>
      <w:r>
        <w:rPr>
          <w:rFonts w:ascii="Times New Roman" w:eastAsia="Times New Roman"/>
          <w:w w:val="101"/>
          <w:sz w:val="18"/>
        </w:rPr>
        <w:t>t</w:t>
      </w:r>
      <w:r>
        <w:rPr>
          <w:rFonts w:hint="eastAsia" w:ascii="宋体" w:eastAsia="宋体"/>
          <w:sz w:val="18"/>
        </w:rPr>
        <w:t>數字）、</w:t>
      </w:r>
      <w:r>
        <w:rPr>
          <w:rFonts w:ascii="Times New Roman" w:eastAsia="Times New Roman"/>
          <w:sz w:val="18"/>
        </w:rPr>
        <w:t>HRESULT</w:t>
      </w:r>
      <w:r>
        <w:rPr>
          <w:rFonts w:hint="eastAsia" w:ascii="宋体" w:eastAsia="宋体"/>
          <w:sz w:val="18"/>
        </w:rPr>
        <w:t>（任何平台通用的一種回返值型態）、</w:t>
      </w:r>
      <w:r>
        <w:rPr>
          <w:rFonts w:ascii="Times New Roman" w:eastAsia="Times New Roman"/>
          <w:i/>
          <w:sz w:val="18"/>
        </w:rPr>
        <w:t>IUnknown</w:t>
      </w:r>
      <w:r>
        <w:rPr>
          <w:rFonts w:hint="eastAsia" w:ascii="宋体" w:eastAsia="宋体"/>
          <w:sz w:val="18"/>
        </w:rPr>
        <w:t xml:space="preserve">（所有 </w:t>
      </w:r>
      <w:r>
        <w:rPr>
          <w:rFonts w:ascii="Times New Roman" w:eastAsia="Times New Roman"/>
          <w:sz w:val="18"/>
        </w:rPr>
        <w:t>COM</w:t>
      </w:r>
      <w:r>
        <w:rPr>
          <w:rFonts w:ascii="Times New Roman" w:eastAsia="Times New Roman"/>
          <w:spacing w:val="-42"/>
          <w:sz w:val="18"/>
        </w:rPr>
        <w:t xml:space="preserve"> </w:t>
      </w:r>
      <w:r>
        <w:rPr>
          <w:rFonts w:ascii="Times New Roman" w:eastAsia="Times New Roman"/>
          <w:sz w:val="18"/>
        </w:rPr>
        <w:t>interfaces</w:t>
      </w:r>
      <w:r>
        <w:rPr>
          <w:rFonts w:ascii="Times New Roman" w:eastAsia="Times New Roman"/>
          <w:spacing w:val="3"/>
          <w:sz w:val="18"/>
        </w:rPr>
        <w:t xml:space="preserve"> </w:t>
      </w:r>
      <w:r>
        <w:rPr>
          <w:rFonts w:hint="eastAsia" w:ascii="宋体" w:eastAsia="宋体"/>
          <w:sz w:val="18"/>
        </w:rPr>
        <w:t>的基礎）。</w:t>
      </w:r>
    </w:p>
    <w:p>
      <w:pPr>
        <w:pStyle w:val="11"/>
        <w:spacing w:before="10"/>
        <w:rPr>
          <w:rFonts w:ascii="宋体"/>
          <w:sz w:val="18"/>
        </w:rPr>
      </w:pPr>
    </w:p>
    <w:p>
      <w:pPr>
        <w:spacing w:before="1"/>
        <w:ind w:left="2627" w:right="0" w:firstLine="0"/>
        <w:jc w:val="both"/>
        <w:rPr>
          <w:rFonts w:hint="eastAsia" w:ascii="宋体" w:eastAsia="宋体"/>
          <w:sz w:val="18"/>
        </w:rPr>
      </w:pPr>
      <w:r>
        <w:rPr>
          <w:rFonts w:hint="eastAsia" w:ascii="宋体" w:eastAsia="宋体"/>
          <w:spacing w:val="1"/>
          <w:sz w:val="18"/>
        </w:rPr>
        <w:t xml:space="preserve">第三章開始，本書往深澀的方向走去，比較好的方式是穿插著看 </w:t>
      </w:r>
      <w:r>
        <w:rPr>
          <w:rFonts w:ascii="Times New Roman" w:eastAsia="Times New Roman"/>
          <w:b/>
          <w:i/>
          <w:sz w:val="18"/>
        </w:rPr>
        <w:t>Inside</w:t>
      </w:r>
      <w:r>
        <w:rPr>
          <w:rFonts w:ascii="Times New Roman" w:eastAsia="Times New Roman"/>
          <w:b/>
          <w:i/>
          <w:spacing w:val="29"/>
          <w:sz w:val="18"/>
        </w:rPr>
        <w:t xml:space="preserve"> </w:t>
      </w:r>
      <w:r>
        <w:rPr>
          <w:rFonts w:ascii="Times New Roman" w:eastAsia="Times New Roman"/>
          <w:b/>
          <w:i/>
          <w:sz w:val="18"/>
        </w:rPr>
        <w:t>COM</w:t>
      </w:r>
      <w:r>
        <w:rPr>
          <w:rFonts w:hint="eastAsia" w:ascii="宋体" w:eastAsia="宋体"/>
          <w:sz w:val="18"/>
        </w:rPr>
        <w:t>。</w:t>
      </w:r>
    </w:p>
    <w:p>
      <w:pPr>
        <w:pStyle w:val="11"/>
        <w:rPr>
          <w:rFonts w:ascii="宋体"/>
          <w:sz w:val="20"/>
        </w:rPr>
      </w:pPr>
    </w:p>
    <w:p>
      <w:pPr>
        <w:pStyle w:val="11"/>
        <w:spacing w:before="2"/>
        <w:rPr>
          <w:rFonts w:ascii="宋体"/>
          <w:sz w:val="28"/>
        </w:rPr>
      </w:pPr>
    </w:p>
    <w:p>
      <w:pPr>
        <w:spacing w:before="95"/>
        <w:ind w:left="644" w:right="0" w:firstLine="0"/>
        <w:jc w:val="left"/>
        <w:rPr>
          <w:rFonts w:ascii="Arial"/>
          <w:b/>
          <w:sz w:val="20"/>
        </w:rPr>
      </w:pPr>
      <w:r>
        <w:rPr>
          <w:rFonts w:ascii="Arial"/>
          <w:b/>
          <w:sz w:val="20"/>
        </w:rPr>
        <w:t>332</w:t>
      </w:r>
    </w:p>
    <w:p>
      <w:pPr>
        <w:spacing w:after="0"/>
        <w:jc w:val="left"/>
        <w:rPr>
          <w:rFonts w:ascii="Arial"/>
          <w:sz w:val="20"/>
        </w:rPr>
        <w:sectPr>
          <w:pgSz w:w="10320" w:h="13220"/>
          <w:pgMar w:top="580" w:right="80" w:bottom="280" w:left="40" w:header="720" w:footer="720" w:gutter="0"/>
          <w:cols w:space="720" w:num="1"/>
        </w:sectPr>
      </w:pPr>
    </w:p>
    <w:p>
      <w:pPr>
        <w:pStyle w:val="11"/>
        <w:spacing w:before="64"/>
        <w:ind w:left="4897"/>
        <w:rPr>
          <w:rFonts w:ascii="Times New Roman" w:eastAsia="Times New Roman"/>
        </w:rPr>
      </w:pPr>
      <w:r>
        <w:pict>
          <v:rect id="_x0000_s4216" o:spid="_x0000_s4216" o:spt="1" style="position:absolute;left:0pt;margin-left:131.9pt;margin-top:18.85pt;height:0.7pt;width:323pt;mso-position-horizontal-relative:page;mso-wrap-distance-bottom:0pt;mso-wrap-distance-top:0pt;z-index:-251114496;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3"/>
        </w:rPr>
        <w:t xml:space="preserve">第６章 從 </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10"/>
        </w:rPr>
        <w:t xml:space="preserve"> </w:t>
      </w:r>
      <w:r>
        <w:rPr>
          <w:rFonts w:ascii="Times New Roman" w:eastAsia="Times New Roman"/>
        </w:rPr>
        <w:t>Model</w:t>
      </w:r>
      <w:r>
        <w:rPr>
          <w:rFonts w:ascii="Times New Roman" w:eastAsia="Times New Roman"/>
          <w:spacing w:val="21"/>
        </w:rPr>
        <w:t xml:space="preserve"> </w:t>
      </w:r>
      <w:r>
        <w:rPr>
          <w:rFonts w:hint="eastAsia" w:ascii="宋体" w:eastAsia="宋体"/>
          <w:spacing w:val="-6"/>
        </w:rPr>
        <w:t xml:space="preserve">邁向 </w:t>
      </w:r>
      <w:r>
        <w:rPr>
          <w:rFonts w:ascii="Times New Roman" w:eastAsia="Times New Roman"/>
        </w:rPr>
        <w:t>Component</w:t>
      </w:r>
      <w:r>
        <w:rPr>
          <w:rFonts w:ascii="Times New Roman" w:eastAsia="Times New Roman"/>
          <w:spacing w:val="-10"/>
        </w:rPr>
        <w:t xml:space="preserve"> </w:t>
      </w:r>
      <w:r>
        <w:rPr>
          <w:rFonts w:ascii="Times New Roman" w:eastAsia="Times New Roman"/>
        </w:rPr>
        <w:t>Object</w:t>
      </w:r>
      <w:r>
        <w:rPr>
          <w:rFonts w:ascii="Times New Roman" w:eastAsia="Times New Roman"/>
          <w:spacing w:val="-10"/>
        </w:rPr>
        <w:t xml:space="preserve"> </w:t>
      </w:r>
      <w:r>
        <w:rPr>
          <w:rFonts w:ascii="Times New Roman" w:eastAsia="Times New Roman"/>
        </w:rPr>
        <w:t>Model</w:t>
      </w:r>
    </w:p>
    <w:p>
      <w:pPr>
        <w:pStyle w:val="11"/>
        <w:rPr>
          <w:rFonts w:ascii="Times New Roman"/>
          <w:sz w:val="20"/>
        </w:rPr>
      </w:pPr>
    </w:p>
    <w:p>
      <w:pPr>
        <w:pStyle w:val="11"/>
        <w:spacing w:before="3"/>
        <w:rPr>
          <w:rFonts w:ascii="Times New Roman"/>
          <w:sz w:val="20"/>
        </w:rPr>
      </w:pPr>
    </w:p>
    <w:p>
      <w:pPr>
        <w:spacing w:before="0" w:line="374" w:lineRule="auto"/>
        <w:ind w:left="2627" w:right="1156" w:firstLine="0"/>
        <w:jc w:val="both"/>
        <w:rPr>
          <w:rFonts w:hint="eastAsia" w:ascii="宋体" w:eastAsia="宋体"/>
          <w:sz w:val="18"/>
        </w:rPr>
      </w:pPr>
      <w:r>
        <w:rPr>
          <w:rFonts w:hint="eastAsia" w:ascii="宋体" w:eastAsia="宋体"/>
          <w:sz w:val="18"/>
        </w:rPr>
        <w:t xml:space="preserve">本書用詞比較學術化（我的意思是艱澀）。這會使不習慣的讀者在攻擊發起時進度受阻。閱讀時請特別留心前兩章，它們是學習 </w:t>
      </w:r>
      <w:r>
        <w:rPr>
          <w:rFonts w:ascii="Times New Roman" w:eastAsia="Times New Roman"/>
          <w:sz w:val="18"/>
        </w:rPr>
        <w:t>COM</w:t>
      </w:r>
      <w:r>
        <w:rPr>
          <w:rFonts w:ascii="Times New Roman" w:eastAsia="Times New Roman"/>
          <w:spacing w:val="7"/>
          <w:sz w:val="18"/>
        </w:rPr>
        <w:t xml:space="preserve"> </w:t>
      </w:r>
      <w:r>
        <w:rPr>
          <w:rFonts w:hint="eastAsia" w:ascii="宋体" w:eastAsia="宋体"/>
          <w:sz w:val="18"/>
        </w:rPr>
        <w:t>的關鍵。</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5"/>
        <w:numPr>
          <w:ilvl w:val="0"/>
          <w:numId w:val="51"/>
        </w:numPr>
        <w:tabs>
          <w:tab w:val="left" w:pos="2911"/>
        </w:tabs>
        <w:spacing w:before="151" w:after="0" w:line="240" w:lineRule="auto"/>
        <w:ind w:left="2910" w:right="0" w:hanging="284"/>
        <w:jc w:val="left"/>
        <w:rPr>
          <w:sz w:val="18"/>
        </w:rPr>
      </w:pPr>
      <w:r>
        <w:rPr>
          <w:rFonts w:ascii="Times New Roman" w:hAnsi="Times New Roman" w:eastAsia="Times New Roman"/>
          <w:b/>
          <w:i/>
          <w:sz w:val="18"/>
        </w:rPr>
        <w:t>Inside</w:t>
      </w:r>
      <w:r>
        <w:rPr>
          <w:rFonts w:ascii="Times New Roman" w:hAnsi="Times New Roman" w:eastAsia="Times New Roman"/>
          <w:b/>
          <w:i/>
          <w:spacing w:val="52"/>
          <w:sz w:val="18"/>
        </w:rPr>
        <w:t xml:space="preserve"> </w:t>
      </w:r>
      <w:r>
        <w:rPr>
          <w:rFonts w:ascii="Times New Roman" w:hAnsi="Times New Roman" w:eastAsia="Times New Roman"/>
          <w:b/>
          <w:i/>
          <w:sz w:val="18"/>
        </w:rPr>
        <w:t>COM</w:t>
      </w:r>
      <w:r>
        <w:rPr>
          <w:sz w:val="18"/>
        </w:rPr>
        <w:t>（</w:t>
      </w:r>
      <w:r>
        <w:rPr>
          <w:spacing w:val="-62"/>
          <w:sz w:val="18"/>
        </w:rPr>
        <w:t xml:space="preserve"> </w:t>
      </w:r>
      <w:r>
        <w:rPr>
          <w:rFonts w:ascii="Times New Roman" w:hAnsi="Times New Roman" w:eastAsia="Times New Roman"/>
          <w:sz w:val="18"/>
        </w:rPr>
        <w:t>Dale</w:t>
      </w:r>
      <w:r>
        <w:rPr>
          <w:rFonts w:ascii="Times New Roman" w:hAnsi="Times New Roman" w:eastAsia="Times New Roman"/>
          <w:spacing w:val="53"/>
          <w:sz w:val="18"/>
        </w:rPr>
        <w:t xml:space="preserve"> </w:t>
      </w:r>
      <w:r>
        <w:rPr>
          <w:rFonts w:ascii="Times New Roman" w:hAnsi="Times New Roman" w:eastAsia="Times New Roman"/>
          <w:sz w:val="18"/>
        </w:rPr>
        <w:t>Rogerson</w:t>
      </w:r>
      <w:r>
        <w:rPr>
          <w:rFonts w:ascii="Times New Roman" w:hAnsi="Times New Roman" w:eastAsia="Times New Roman"/>
          <w:spacing w:val="35"/>
          <w:sz w:val="18"/>
        </w:rPr>
        <w:t xml:space="preserve"> / </w:t>
      </w:r>
      <w:r>
        <w:rPr>
          <w:rFonts w:ascii="Times New Roman" w:hAnsi="Times New Roman" w:eastAsia="Times New Roman"/>
          <w:sz w:val="18"/>
        </w:rPr>
        <w:t>Microsoft</w:t>
      </w:r>
      <w:r>
        <w:rPr>
          <w:rFonts w:ascii="Times New Roman" w:hAnsi="Times New Roman" w:eastAsia="Times New Roman"/>
          <w:spacing w:val="56"/>
          <w:sz w:val="18"/>
        </w:rPr>
        <w:t xml:space="preserve"> </w:t>
      </w:r>
      <w:r>
        <w:rPr>
          <w:rFonts w:ascii="Times New Roman" w:hAnsi="Times New Roman" w:eastAsia="Times New Roman"/>
          <w:sz w:val="18"/>
        </w:rPr>
        <w:t>Press</w:t>
      </w:r>
      <w:r>
        <w:rPr>
          <w:rFonts w:ascii="Times New Roman" w:hAnsi="Times New Roman" w:eastAsia="Times New Roman"/>
          <w:spacing w:val="36"/>
          <w:sz w:val="18"/>
        </w:rPr>
        <w:t xml:space="preserve"> / </w:t>
      </w:r>
      <w:r>
        <w:rPr>
          <w:rFonts w:ascii="Times New Roman" w:hAnsi="Times New Roman" w:eastAsia="Times New Roman"/>
          <w:sz w:val="18"/>
        </w:rPr>
        <w:t>1996</w:t>
      </w:r>
      <w:r>
        <w:rPr>
          <w:spacing w:val="-31"/>
          <w:sz w:val="18"/>
        </w:rPr>
        <w:t xml:space="preserve">； </w:t>
      </w:r>
      <w:r>
        <w:rPr>
          <w:rFonts w:ascii="Times New Roman" w:hAnsi="Times New Roman" w:eastAsia="Times New Roman"/>
          <w:sz w:val="18"/>
        </w:rPr>
        <w:t>12</w:t>
      </w:r>
      <w:r>
        <w:rPr>
          <w:rFonts w:ascii="Times New Roman" w:hAnsi="Times New Roman" w:eastAsia="Times New Roman"/>
          <w:spacing w:val="13"/>
          <w:sz w:val="18"/>
        </w:rPr>
        <w:t xml:space="preserve">   </w:t>
      </w:r>
      <w:r>
        <w:rPr>
          <w:spacing w:val="-15"/>
          <w:sz w:val="18"/>
        </w:rPr>
        <w:t xml:space="preserve">章， </w:t>
      </w:r>
      <w:r>
        <w:rPr>
          <w:rFonts w:ascii="Times New Roman" w:hAnsi="Times New Roman" w:eastAsia="Times New Roman"/>
          <w:sz w:val="18"/>
        </w:rPr>
        <w:t>376</w:t>
      </w:r>
      <w:r>
        <w:rPr>
          <w:rFonts w:ascii="Times New Roman" w:hAnsi="Times New Roman" w:eastAsia="Times New Roman"/>
          <w:spacing w:val="13"/>
          <w:sz w:val="18"/>
        </w:rPr>
        <w:t xml:space="preserve">   </w:t>
      </w:r>
      <w:r>
        <w:rPr>
          <w:spacing w:val="19"/>
          <w:sz w:val="18"/>
        </w:rPr>
        <w:t>頁</w:t>
      </w:r>
      <w:r>
        <w:rPr>
          <w:sz w:val="18"/>
        </w:rPr>
        <w:t>）</w:t>
      </w:r>
    </w:p>
    <w:p>
      <w:pPr>
        <w:pStyle w:val="11"/>
        <w:spacing w:before="2"/>
        <w:rPr>
          <w:rFonts w:ascii="宋体"/>
          <w:sz w:val="17"/>
        </w:rPr>
      </w:pPr>
    </w:p>
    <w:p>
      <w:pPr>
        <w:pStyle w:val="15"/>
        <w:numPr>
          <w:ilvl w:val="3"/>
          <w:numId w:val="50"/>
        </w:numPr>
        <w:tabs>
          <w:tab w:val="left" w:pos="3199"/>
        </w:tabs>
        <w:spacing w:before="0" w:after="0" w:line="240" w:lineRule="auto"/>
        <w:ind w:left="3198" w:right="0" w:hanging="289"/>
        <w:jc w:val="left"/>
        <w:rPr>
          <w:rFonts w:ascii="Courier New"/>
          <w:sz w:val="16"/>
        </w:rPr>
      </w:pPr>
      <w:r>
        <w:rPr>
          <w:rFonts w:ascii="Courier New"/>
          <w:sz w:val="16"/>
        </w:rPr>
        <w:t>Components</w:t>
      </w:r>
    </w:p>
    <w:p>
      <w:pPr>
        <w:pStyle w:val="15"/>
        <w:numPr>
          <w:ilvl w:val="3"/>
          <w:numId w:val="50"/>
        </w:numPr>
        <w:tabs>
          <w:tab w:val="left" w:pos="3199"/>
        </w:tabs>
        <w:spacing w:before="39" w:after="0" w:line="240" w:lineRule="auto"/>
        <w:ind w:left="3198" w:right="0" w:hanging="289"/>
        <w:jc w:val="left"/>
        <w:rPr>
          <w:rFonts w:ascii="Courier New"/>
          <w:sz w:val="16"/>
        </w:rPr>
      </w:pPr>
      <w:r>
        <w:rPr>
          <w:rFonts w:ascii="Courier New"/>
          <w:sz w:val="16"/>
        </w:rPr>
        <w:t>The</w:t>
      </w:r>
      <w:r>
        <w:rPr>
          <w:rFonts w:ascii="Courier New"/>
          <w:spacing w:val="-13"/>
          <w:sz w:val="16"/>
        </w:rPr>
        <w:t xml:space="preserve"> </w:t>
      </w:r>
      <w:r>
        <w:rPr>
          <w:rFonts w:ascii="Courier New"/>
          <w:sz w:val="16"/>
        </w:rPr>
        <w:t>Interfaces</w:t>
      </w:r>
    </w:p>
    <w:p>
      <w:pPr>
        <w:pStyle w:val="15"/>
        <w:numPr>
          <w:ilvl w:val="3"/>
          <w:numId w:val="50"/>
        </w:numPr>
        <w:tabs>
          <w:tab w:val="left" w:pos="3199"/>
        </w:tabs>
        <w:spacing w:before="40" w:after="0" w:line="240" w:lineRule="auto"/>
        <w:ind w:left="3198" w:right="0" w:hanging="289"/>
        <w:jc w:val="left"/>
        <w:rPr>
          <w:rFonts w:ascii="Courier New"/>
          <w:sz w:val="16"/>
        </w:rPr>
      </w:pPr>
      <w:r>
        <w:rPr>
          <w:rFonts w:ascii="Courier New"/>
          <w:sz w:val="16"/>
        </w:rPr>
        <w:t>QueryInterface</w:t>
      </w:r>
    </w:p>
    <w:p>
      <w:pPr>
        <w:pStyle w:val="15"/>
        <w:numPr>
          <w:ilvl w:val="3"/>
          <w:numId w:val="50"/>
        </w:numPr>
        <w:tabs>
          <w:tab w:val="left" w:pos="3199"/>
        </w:tabs>
        <w:spacing w:before="39" w:after="0" w:line="240" w:lineRule="auto"/>
        <w:ind w:left="3198" w:right="0" w:hanging="289"/>
        <w:jc w:val="left"/>
        <w:rPr>
          <w:rFonts w:ascii="Courier New"/>
          <w:sz w:val="16"/>
        </w:rPr>
      </w:pPr>
      <w:r>
        <w:rPr>
          <w:rFonts w:ascii="Courier New"/>
          <w:sz w:val="16"/>
        </w:rPr>
        <w:t>Reference</w:t>
      </w:r>
      <w:r>
        <w:rPr>
          <w:rFonts w:ascii="Courier New"/>
          <w:spacing w:val="-11"/>
          <w:sz w:val="16"/>
        </w:rPr>
        <w:t xml:space="preserve"> </w:t>
      </w:r>
      <w:r>
        <w:rPr>
          <w:rFonts w:ascii="Courier New"/>
          <w:sz w:val="16"/>
        </w:rPr>
        <w:t>Counting</w:t>
      </w:r>
    </w:p>
    <w:p>
      <w:pPr>
        <w:pStyle w:val="15"/>
        <w:numPr>
          <w:ilvl w:val="3"/>
          <w:numId w:val="50"/>
        </w:numPr>
        <w:tabs>
          <w:tab w:val="left" w:pos="3199"/>
        </w:tabs>
        <w:spacing w:before="40" w:after="0" w:line="240" w:lineRule="auto"/>
        <w:ind w:left="3198" w:right="0" w:hanging="289"/>
        <w:jc w:val="left"/>
        <w:rPr>
          <w:rFonts w:ascii="Courier New"/>
          <w:sz w:val="16"/>
        </w:rPr>
      </w:pPr>
      <w:r>
        <w:rPr>
          <w:rFonts w:ascii="Courier New"/>
          <w:sz w:val="16"/>
        </w:rPr>
        <w:t>Dynamic</w:t>
      </w:r>
      <w:r>
        <w:rPr>
          <w:rFonts w:ascii="Courier New"/>
          <w:spacing w:val="-9"/>
          <w:sz w:val="16"/>
        </w:rPr>
        <w:t xml:space="preserve"> </w:t>
      </w:r>
      <w:r>
        <w:rPr>
          <w:rFonts w:ascii="Courier New"/>
          <w:sz w:val="16"/>
        </w:rPr>
        <w:t>Linking</w:t>
      </w:r>
    </w:p>
    <w:p>
      <w:pPr>
        <w:pStyle w:val="15"/>
        <w:numPr>
          <w:ilvl w:val="3"/>
          <w:numId w:val="50"/>
        </w:numPr>
        <w:tabs>
          <w:tab w:val="left" w:pos="3199"/>
        </w:tabs>
        <w:spacing w:before="39" w:after="0" w:line="240" w:lineRule="auto"/>
        <w:ind w:left="3198" w:right="0" w:hanging="289"/>
        <w:jc w:val="left"/>
        <w:rPr>
          <w:rFonts w:ascii="Courier New"/>
          <w:sz w:val="16"/>
        </w:rPr>
      </w:pPr>
      <w:r>
        <w:rPr>
          <w:rFonts w:ascii="Courier New"/>
          <w:sz w:val="16"/>
        </w:rPr>
        <w:t>HRESULTs,</w:t>
      </w:r>
      <w:r>
        <w:rPr>
          <w:rFonts w:ascii="Courier New"/>
          <w:spacing w:val="-7"/>
          <w:sz w:val="16"/>
        </w:rPr>
        <w:t xml:space="preserve"> </w:t>
      </w:r>
      <w:r>
        <w:rPr>
          <w:rFonts w:ascii="Courier New"/>
          <w:sz w:val="16"/>
        </w:rPr>
        <w:t>GUIDs,</w:t>
      </w:r>
      <w:r>
        <w:rPr>
          <w:rFonts w:ascii="Courier New"/>
          <w:spacing w:val="-6"/>
          <w:sz w:val="16"/>
        </w:rPr>
        <w:t xml:space="preserve"> </w:t>
      </w:r>
      <w:r>
        <w:rPr>
          <w:rFonts w:ascii="Courier New"/>
          <w:sz w:val="16"/>
        </w:rPr>
        <w:t>the</w:t>
      </w:r>
      <w:r>
        <w:rPr>
          <w:rFonts w:ascii="Courier New"/>
          <w:spacing w:val="-6"/>
          <w:sz w:val="16"/>
        </w:rPr>
        <w:t xml:space="preserve"> </w:t>
      </w:r>
      <w:r>
        <w:rPr>
          <w:rFonts w:ascii="Courier New"/>
          <w:sz w:val="16"/>
        </w:rPr>
        <w:t>Registry,</w:t>
      </w:r>
      <w:r>
        <w:rPr>
          <w:rFonts w:ascii="Courier New"/>
          <w:spacing w:val="-7"/>
          <w:sz w:val="16"/>
        </w:rPr>
        <w:t xml:space="preserve"> </w:t>
      </w:r>
      <w:r>
        <w:rPr>
          <w:rFonts w:ascii="Courier New"/>
          <w:sz w:val="16"/>
        </w:rPr>
        <w:t>and</w:t>
      </w:r>
      <w:r>
        <w:rPr>
          <w:rFonts w:ascii="Courier New"/>
          <w:spacing w:val="-6"/>
          <w:sz w:val="16"/>
        </w:rPr>
        <w:t xml:space="preserve"> </w:t>
      </w:r>
      <w:r>
        <w:rPr>
          <w:rFonts w:ascii="Courier New"/>
          <w:sz w:val="16"/>
        </w:rPr>
        <w:t>Other</w:t>
      </w:r>
      <w:r>
        <w:rPr>
          <w:rFonts w:ascii="Courier New"/>
          <w:spacing w:val="-6"/>
          <w:sz w:val="16"/>
        </w:rPr>
        <w:t xml:space="preserve"> </w:t>
      </w:r>
      <w:r>
        <w:rPr>
          <w:rFonts w:ascii="Courier New"/>
          <w:sz w:val="16"/>
        </w:rPr>
        <w:t>Details</w:t>
      </w:r>
    </w:p>
    <w:p>
      <w:pPr>
        <w:pStyle w:val="15"/>
        <w:numPr>
          <w:ilvl w:val="3"/>
          <w:numId w:val="50"/>
        </w:numPr>
        <w:tabs>
          <w:tab w:val="left" w:pos="3199"/>
        </w:tabs>
        <w:spacing w:before="40" w:after="0" w:line="240" w:lineRule="auto"/>
        <w:ind w:left="3198" w:right="0" w:hanging="289"/>
        <w:jc w:val="left"/>
        <w:rPr>
          <w:rFonts w:ascii="Courier New"/>
          <w:sz w:val="16"/>
        </w:rPr>
      </w:pPr>
      <w:r>
        <w:rPr>
          <w:rFonts w:ascii="Courier New"/>
          <w:sz w:val="16"/>
        </w:rPr>
        <w:t>The</w:t>
      </w:r>
      <w:r>
        <w:rPr>
          <w:rFonts w:ascii="Courier New"/>
          <w:spacing w:val="-6"/>
          <w:sz w:val="16"/>
        </w:rPr>
        <w:t xml:space="preserve"> </w:t>
      </w:r>
      <w:r>
        <w:rPr>
          <w:rFonts w:ascii="Courier New"/>
          <w:sz w:val="16"/>
        </w:rPr>
        <w:t>Class</w:t>
      </w:r>
      <w:r>
        <w:rPr>
          <w:rFonts w:ascii="Courier New"/>
          <w:spacing w:val="-6"/>
          <w:sz w:val="16"/>
        </w:rPr>
        <w:t xml:space="preserve"> </w:t>
      </w:r>
      <w:r>
        <w:rPr>
          <w:rFonts w:ascii="Courier New"/>
          <w:sz w:val="16"/>
        </w:rPr>
        <w:t>Factory</w:t>
      </w:r>
    </w:p>
    <w:p>
      <w:pPr>
        <w:pStyle w:val="15"/>
        <w:numPr>
          <w:ilvl w:val="3"/>
          <w:numId w:val="50"/>
        </w:numPr>
        <w:tabs>
          <w:tab w:val="left" w:pos="3199"/>
        </w:tabs>
        <w:spacing w:before="40" w:after="0" w:line="240" w:lineRule="auto"/>
        <w:ind w:left="3198" w:right="0" w:hanging="289"/>
        <w:jc w:val="left"/>
        <w:rPr>
          <w:rFonts w:ascii="Courier New"/>
          <w:sz w:val="16"/>
        </w:rPr>
      </w:pPr>
      <w:r>
        <w:rPr>
          <w:rFonts w:ascii="Courier New"/>
          <w:sz w:val="16"/>
        </w:rPr>
        <w:t>Component</w:t>
      </w:r>
      <w:r>
        <w:rPr>
          <w:rFonts w:ascii="Courier New"/>
          <w:spacing w:val="-8"/>
          <w:sz w:val="16"/>
        </w:rPr>
        <w:t xml:space="preserve"> </w:t>
      </w:r>
      <w:r>
        <w:rPr>
          <w:rFonts w:ascii="Courier New"/>
          <w:sz w:val="16"/>
        </w:rPr>
        <w:t>Reuse</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z w:val="16"/>
        </w:rPr>
        <w:t>Containment</w:t>
      </w:r>
      <w:r>
        <w:rPr>
          <w:rFonts w:ascii="Courier New"/>
          <w:spacing w:val="-7"/>
          <w:sz w:val="16"/>
        </w:rPr>
        <w:t xml:space="preserve"> </w:t>
      </w:r>
      <w:r>
        <w:rPr>
          <w:rFonts w:ascii="Courier New"/>
          <w:sz w:val="16"/>
        </w:rPr>
        <w:t>and</w:t>
      </w:r>
      <w:r>
        <w:rPr>
          <w:rFonts w:ascii="Courier New"/>
          <w:spacing w:val="-7"/>
          <w:sz w:val="16"/>
        </w:rPr>
        <w:t xml:space="preserve"> </w:t>
      </w:r>
      <w:r>
        <w:rPr>
          <w:rFonts w:ascii="Courier New"/>
          <w:sz w:val="16"/>
        </w:rPr>
        <w:t>Aggregation</w:t>
      </w:r>
    </w:p>
    <w:p>
      <w:pPr>
        <w:pStyle w:val="15"/>
        <w:numPr>
          <w:ilvl w:val="3"/>
          <w:numId w:val="50"/>
        </w:numPr>
        <w:tabs>
          <w:tab w:val="left" w:pos="3199"/>
        </w:tabs>
        <w:spacing w:before="39" w:after="0" w:line="240" w:lineRule="auto"/>
        <w:ind w:left="3198" w:right="0" w:hanging="289"/>
        <w:jc w:val="left"/>
        <w:rPr>
          <w:rFonts w:ascii="Courier New"/>
          <w:sz w:val="16"/>
        </w:rPr>
      </w:pPr>
      <w:r>
        <w:rPr>
          <w:rFonts w:ascii="Courier New"/>
          <w:sz w:val="16"/>
        </w:rPr>
        <w:t>Making</w:t>
      </w:r>
      <w:r>
        <w:rPr>
          <w:rFonts w:ascii="Courier New"/>
          <w:spacing w:val="-6"/>
          <w:sz w:val="16"/>
        </w:rPr>
        <w:t xml:space="preserve"> </w:t>
      </w:r>
      <w:r>
        <w:rPr>
          <w:rFonts w:ascii="Courier New"/>
          <w:sz w:val="16"/>
        </w:rPr>
        <w:t>It</w:t>
      </w:r>
      <w:r>
        <w:rPr>
          <w:rFonts w:ascii="Courier New"/>
          <w:spacing w:val="-5"/>
          <w:sz w:val="16"/>
        </w:rPr>
        <w:t xml:space="preserve"> </w:t>
      </w:r>
      <w:r>
        <w:rPr>
          <w:rFonts w:ascii="Courier New"/>
          <w:sz w:val="16"/>
        </w:rPr>
        <w:t>Easier</w:t>
      </w:r>
    </w:p>
    <w:p>
      <w:pPr>
        <w:pStyle w:val="15"/>
        <w:numPr>
          <w:ilvl w:val="3"/>
          <w:numId w:val="50"/>
        </w:numPr>
        <w:tabs>
          <w:tab w:val="left" w:pos="3295"/>
        </w:tabs>
        <w:spacing w:before="40" w:after="0" w:line="240" w:lineRule="auto"/>
        <w:ind w:left="3294" w:right="0" w:hanging="385"/>
        <w:jc w:val="left"/>
        <w:rPr>
          <w:rFonts w:ascii="Courier New"/>
          <w:sz w:val="16"/>
        </w:rPr>
      </w:pPr>
      <w:r>
        <w:rPr>
          <w:rFonts w:ascii="Courier New"/>
          <w:sz w:val="16"/>
        </w:rPr>
        <w:t>Servers</w:t>
      </w:r>
      <w:r>
        <w:rPr>
          <w:rFonts w:ascii="Courier New"/>
          <w:spacing w:val="-5"/>
          <w:sz w:val="16"/>
        </w:rPr>
        <w:t xml:space="preserve"> </w:t>
      </w:r>
      <w:r>
        <w:rPr>
          <w:rFonts w:ascii="Courier New"/>
          <w:sz w:val="16"/>
        </w:rPr>
        <w:t>in</w:t>
      </w:r>
      <w:r>
        <w:rPr>
          <w:rFonts w:ascii="Courier New"/>
          <w:spacing w:val="-5"/>
          <w:sz w:val="16"/>
        </w:rPr>
        <w:t xml:space="preserve"> </w:t>
      </w:r>
      <w:r>
        <w:rPr>
          <w:rFonts w:ascii="Courier New"/>
          <w:sz w:val="16"/>
        </w:rPr>
        <w:t>EXEs</w:t>
      </w:r>
    </w:p>
    <w:p>
      <w:pPr>
        <w:pStyle w:val="15"/>
        <w:numPr>
          <w:ilvl w:val="3"/>
          <w:numId w:val="50"/>
        </w:numPr>
        <w:tabs>
          <w:tab w:val="left" w:pos="3295"/>
        </w:tabs>
        <w:spacing w:before="39" w:after="0" w:line="240" w:lineRule="auto"/>
        <w:ind w:left="3294" w:right="0" w:hanging="385"/>
        <w:jc w:val="left"/>
        <w:rPr>
          <w:rFonts w:ascii="Courier New"/>
          <w:sz w:val="16"/>
        </w:rPr>
      </w:pPr>
      <w:r>
        <w:rPr>
          <w:rFonts w:ascii="Courier New"/>
          <w:sz w:val="16"/>
        </w:rPr>
        <w:t>Dispatch</w:t>
      </w:r>
      <w:r>
        <w:rPr>
          <w:rFonts w:ascii="Courier New"/>
          <w:spacing w:val="-9"/>
          <w:sz w:val="16"/>
        </w:rPr>
        <w:t xml:space="preserve"> </w:t>
      </w:r>
      <w:r>
        <w:rPr>
          <w:rFonts w:ascii="Courier New"/>
          <w:sz w:val="16"/>
        </w:rPr>
        <w:t>Interfaces</w:t>
      </w:r>
      <w:r>
        <w:rPr>
          <w:rFonts w:ascii="Courier New"/>
          <w:spacing w:val="-9"/>
          <w:sz w:val="16"/>
        </w:rPr>
        <w:t xml:space="preserve"> </w:t>
      </w:r>
      <w:r>
        <w:rPr>
          <w:rFonts w:ascii="Courier New"/>
          <w:sz w:val="16"/>
        </w:rPr>
        <w:t>and</w:t>
      </w:r>
      <w:r>
        <w:rPr>
          <w:rFonts w:ascii="Courier New"/>
          <w:spacing w:val="-8"/>
          <w:sz w:val="16"/>
        </w:rPr>
        <w:t xml:space="preserve"> </w:t>
      </w:r>
      <w:r>
        <w:rPr>
          <w:rFonts w:ascii="Courier New"/>
          <w:sz w:val="16"/>
        </w:rPr>
        <w:t>Automation</w:t>
      </w:r>
    </w:p>
    <w:p>
      <w:pPr>
        <w:pStyle w:val="15"/>
        <w:numPr>
          <w:ilvl w:val="3"/>
          <w:numId w:val="50"/>
        </w:numPr>
        <w:tabs>
          <w:tab w:val="left" w:pos="3295"/>
        </w:tabs>
        <w:spacing w:before="40" w:after="0" w:line="240" w:lineRule="auto"/>
        <w:ind w:left="3294" w:right="0" w:hanging="385"/>
        <w:jc w:val="left"/>
        <w:rPr>
          <w:rFonts w:ascii="Courier New"/>
          <w:sz w:val="16"/>
        </w:rPr>
      </w:pPr>
      <w:r>
        <w:rPr>
          <w:rFonts w:ascii="Courier New"/>
          <w:sz w:val="16"/>
        </w:rPr>
        <w:t>Multiple</w:t>
      </w:r>
      <w:r>
        <w:rPr>
          <w:rFonts w:ascii="Courier New"/>
          <w:spacing w:val="-10"/>
          <w:sz w:val="16"/>
        </w:rPr>
        <w:t xml:space="preserve"> </w:t>
      </w:r>
      <w:r>
        <w:rPr>
          <w:rFonts w:ascii="Courier New"/>
          <w:sz w:val="16"/>
        </w:rPr>
        <w:t>Threads</w:t>
      </w:r>
    </w:p>
    <w:p>
      <w:pPr>
        <w:pStyle w:val="15"/>
        <w:numPr>
          <w:ilvl w:val="3"/>
          <w:numId w:val="50"/>
        </w:numPr>
        <w:tabs>
          <w:tab w:val="left" w:pos="3295"/>
        </w:tabs>
        <w:spacing w:before="39" w:after="0" w:line="240" w:lineRule="auto"/>
        <w:ind w:left="3294" w:right="0" w:hanging="385"/>
        <w:jc w:val="left"/>
        <w:rPr>
          <w:rFonts w:ascii="Courier New"/>
          <w:sz w:val="16"/>
        </w:rPr>
      </w:pPr>
      <w:r>
        <w:rPr>
          <w:rFonts w:ascii="Courier New"/>
          <w:sz w:val="16"/>
        </w:rPr>
        <w:t>Putting</w:t>
      </w:r>
      <w:r>
        <w:rPr>
          <w:rFonts w:ascii="Courier New"/>
          <w:spacing w:val="-6"/>
          <w:sz w:val="16"/>
        </w:rPr>
        <w:t xml:space="preserve"> </w:t>
      </w:r>
      <w:r>
        <w:rPr>
          <w:rFonts w:ascii="Courier New"/>
          <w:sz w:val="16"/>
        </w:rPr>
        <w:t>It</w:t>
      </w:r>
      <w:r>
        <w:rPr>
          <w:rFonts w:ascii="Courier New"/>
          <w:spacing w:val="-5"/>
          <w:sz w:val="16"/>
        </w:rPr>
        <w:t xml:space="preserve"> </w:t>
      </w:r>
      <w:r>
        <w:rPr>
          <w:rFonts w:ascii="Courier New"/>
          <w:sz w:val="16"/>
        </w:rPr>
        <w:t>All</w:t>
      </w:r>
      <w:r>
        <w:rPr>
          <w:rFonts w:ascii="Courier New"/>
          <w:spacing w:val="-5"/>
          <w:sz w:val="16"/>
        </w:rPr>
        <w:t xml:space="preserve"> </w:t>
      </w:r>
      <w:r>
        <w:rPr>
          <w:rFonts w:ascii="Courier New"/>
          <w:sz w:val="16"/>
        </w:rPr>
        <w:t>Together</w:t>
      </w:r>
    </w:p>
    <w:p>
      <w:pPr>
        <w:pStyle w:val="11"/>
        <w:rPr>
          <w:sz w:val="18"/>
        </w:rPr>
      </w:pPr>
    </w:p>
    <w:p>
      <w:pPr>
        <w:spacing w:before="120" w:line="374" w:lineRule="auto"/>
        <w:ind w:left="2627" w:right="1155" w:hanging="1"/>
        <w:jc w:val="both"/>
        <w:rPr>
          <w:rFonts w:hint="eastAsia" w:ascii="宋体" w:eastAsia="宋体"/>
          <w:sz w:val="18"/>
        </w:rPr>
      </w:pPr>
      <w:r>
        <w:rPr>
          <w:rFonts w:hint="eastAsia" w:ascii="宋体" w:eastAsia="宋体"/>
          <w:sz w:val="18"/>
        </w:rPr>
        <w:t>這本書文字淺顯，義理精確，前進速度適中，每一個階段附有一個完整的程式。</w:t>
      </w:r>
      <w:r>
        <w:rPr>
          <w:rFonts w:hint="eastAsia" w:ascii="宋体" w:eastAsia="宋体"/>
          <w:spacing w:val="-1"/>
          <w:sz w:val="18"/>
        </w:rPr>
        <w:t xml:space="preserve">只可惜一開始未能像 </w:t>
      </w:r>
      <w:r>
        <w:rPr>
          <w:rFonts w:ascii="Times New Roman" w:eastAsia="Times New Roman"/>
          <w:b/>
          <w:i/>
          <w:sz w:val="18"/>
        </w:rPr>
        <w:t>Essential</w:t>
      </w:r>
      <w:r>
        <w:rPr>
          <w:rFonts w:ascii="Times New Roman" w:eastAsia="Times New Roman"/>
          <w:b/>
          <w:i/>
          <w:spacing w:val="2"/>
          <w:sz w:val="18"/>
        </w:rPr>
        <w:t xml:space="preserve"> </w:t>
      </w:r>
      <w:r>
        <w:rPr>
          <w:rFonts w:ascii="Times New Roman" w:eastAsia="Times New Roman"/>
          <w:b/>
          <w:i/>
          <w:sz w:val="18"/>
        </w:rPr>
        <w:t>COM</w:t>
      </w:r>
      <w:r>
        <w:rPr>
          <w:rFonts w:ascii="Times New Roman" w:eastAsia="Times New Roman"/>
          <w:b/>
          <w:i/>
          <w:spacing w:val="41"/>
          <w:sz w:val="18"/>
        </w:rPr>
        <w:t xml:space="preserve"> </w:t>
      </w:r>
      <w:r>
        <w:rPr>
          <w:rFonts w:hint="eastAsia" w:ascii="宋体" w:eastAsia="宋体"/>
          <w:spacing w:val="-1"/>
          <w:sz w:val="18"/>
        </w:rPr>
        <w:t xml:space="preserve">一樣地從 </w:t>
      </w:r>
      <w:r>
        <w:rPr>
          <w:rFonts w:ascii="Times New Roman" w:eastAsia="Times New Roman"/>
          <w:sz w:val="18"/>
        </w:rPr>
        <w:t>COM</w:t>
      </w:r>
      <w:r>
        <w:rPr>
          <w:rFonts w:ascii="Times New Roman" w:eastAsia="Times New Roman"/>
          <w:spacing w:val="40"/>
          <w:sz w:val="18"/>
        </w:rPr>
        <w:t xml:space="preserve"> </w:t>
      </w:r>
      <w:r>
        <w:rPr>
          <w:rFonts w:hint="eastAsia" w:ascii="宋体" w:eastAsia="宋体"/>
          <w:sz w:val="18"/>
        </w:rPr>
        <w:t>起源開始分析。不過，我相信現在你已經有能力快樂地閱讀它了。</w:t>
      </w:r>
    </w:p>
    <w:p>
      <w:pPr>
        <w:pStyle w:val="11"/>
        <w:spacing w:before="10"/>
        <w:rPr>
          <w:rFonts w:ascii="宋体"/>
          <w:sz w:val="18"/>
        </w:rPr>
      </w:pPr>
    </w:p>
    <w:p>
      <w:pPr>
        <w:spacing w:before="0" w:line="374" w:lineRule="auto"/>
        <w:ind w:left="2627" w:right="1155" w:firstLine="0"/>
        <w:jc w:val="both"/>
        <w:rPr>
          <w:rFonts w:hint="eastAsia" w:ascii="宋体" w:eastAsia="宋体"/>
          <w:sz w:val="18"/>
        </w:rPr>
      </w:pPr>
      <w:r>
        <w:rPr>
          <w:rFonts w:ascii="Times New Roman" w:eastAsia="Times New Roman"/>
          <w:sz w:val="18"/>
        </w:rPr>
        <w:t>Dale</w:t>
      </w:r>
      <w:r>
        <w:rPr>
          <w:rFonts w:ascii="Times New Roman" w:eastAsia="Times New Roman"/>
          <w:spacing w:val="8"/>
          <w:sz w:val="18"/>
        </w:rPr>
        <w:t xml:space="preserve"> </w:t>
      </w:r>
      <w:r>
        <w:rPr>
          <w:rFonts w:ascii="Times New Roman" w:eastAsia="Times New Roman"/>
          <w:sz w:val="18"/>
        </w:rPr>
        <w:t>Rogerson</w:t>
      </w:r>
      <w:r>
        <w:rPr>
          <w:rFonts w:ascii="Times New Roman" w:eastAsia="Times New Roman"/>
          <w:spacing w:val="6"/>
          <w:sz w:val="18"/>
        </w:rPr>
        <w:t xml:space="preserve"> </w:t>
      </w:r>
      <w:r>
        <w:rPr>
          <w:rFonts w:hint="eastAsia" w:ascii="宋体" w:eastAsia="宋体"/>
          <w:sz w:val="18"/>
        </w:rPr>
        <w:t xml:space="preserve">的這本書，每一章每一節的前後轉承文字說明接續得非常不錯，每一個句子的語意也很清晰（不會用一大串一長串的子句連接詞），讓我們一路讀來順暢快意，不需要多花心思在其文章架構，可以把全付精神用來對付 </w:t>
      </w:r>
      <w:r>
        <w:rPr>
          <w:rFonts w:ascii="Times New Roman" w:eastAsia="Times New Roman"/>
          <w:sz w:val="18"/>
        </w:rPr>
        <w:t>COM</w:t>
      </w:r>
      <w:r>
        <w:rPr>
          <w:rFonts w:ascii="Times New Roman" w:eastAsia="Times New Roman"/>
          <w:spacing w:val="16"/>
          <w:sz w:val="18"/>
        </w:rPr>
        <w:t xml:space="preserve"> </w:t>
      </w:r>
      <w:r>
        <w:rPr>
          <w:rFonts w:hint="eastAsia" w:ascii="宋体" w:eastAsia="宋体"/>
          <w:sz w:val="18"/>
        </w:rPr>
        <w:t>技術。</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5"/>
        <w:rPr>
          <w:rFonts w:ascii="宋体"/>
          <w:sz w:val="19"/>
        </w:rPr>
      </w:pPr>
    </w:p>
    <w:p>
      <w:pPr>
        <w:pStyle w:val="5"/>
        <w:ind w:left="0" w:right="390"/>
        <w:jc w:val="right"/>
      </w:pPr>
      <w:r>
        <w:t>333</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4217" o:spid="_x0000_s4217" o:spt="1" style="position:absolute;left:0pt;margin-left:131.9pt;margin-top:18.85pt;height:0.7pt;width:323pt;mso-position-horizontal-relative:page;mso-wrap-distance-bottom:0pt;mso-wrap-distance-top:0pt;z-index:-251114496;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spacing w:before="1"/>
        <w:rPr>
          <w:rFonts w:ascii="宋体"/>
        </w:rPr>
      </w:pPr>
    </w:p>
    <w:p>
      <w:pPr>
        <w:tabs>
          <w:tab w:val="left" w:pos="3380"/>
        </w:tabs>
        <w:spacing w:before="0"/>
        <w:ind w:left="2627" w:right="0" w:firstLine="0"/>
        <w:jc w:val="left"/>
        <w:rPr>
          <w:rFonts w:hint="eastAsia" w:ascii="宋体" w:eastAsia="宋体"/>
          <w:sz w:val="18"/>
        </w:rPr>
      </w:pPr>
      <w:r>
        <w:rPr>
          <w:rFonts w:hint="eastAsia" w:ascii="宋体" w:eastAsia="宋体"/>
          <w:sz w:val="18"/>
        </w:rPr>
        <w:t>圖</w:t>
      </w:r>
      <w:r>
        <w:rPr>
          <w:rFonts w:hint="eastAsia" w:ascii="宋体" w:eastAsia="宋体"/>
          <w:spacing w:val="-6"/>
          <w:sz w:val="18"/>
        </w:rPr>
        <w:t xml:space="preserve"> </w:t>
      </w:r>
      <w:r>
        <w:rPr>
          <w:rFonts w:ascii="Calibri" w:eastAsia="Calibri"/>
          <w:sz w:val="18"/>
        </w:rPr>
        <w:t>6.7</w:t>
      </w:r>
      <w:r>
        <w:rPr>
          <w:rFonts w:ascii="Calibri" w:eastAsia="Calibri"/>
          <w:sz w:val="18"/>
        </w:rPr>
        <w:tab/>
      </w:r>
      <w:r>
        <w:rPr>
          <w:rFonts w:ascii="Calibri" w:eastAsia="Calibri"/>
          <w:spacing w:val="11"/>
          <w:w w:val="95"/>
          <w:sz w:val="18"/>
        </w:rPr>
        <w:t>FastString</w:t>
      </w:r>
      <w:r>
        <w:rPr>
          <w:rFonts w:ascii="Calibri" w:eastAsia="Calibri"/>
          <w:spacing w:val="69"/>
          <w:sz w:val="18"/>
        </w:rPr>
        <w:t xml:space="preserve"> </w:t>
      </w:r>
      <w:r>
        <w:rPr>
          <w:rFonts w:hint="eastAsia" w:ascii="宋体" w:eastAsia="宋体"/>
          <w:spacing w:val="28"/>
          <w:w w:val="95"/>
          <w:sz w:val="18"/>
        </w:rPr>
        <w:t>第三個版本。模</w:t>
      </w:r>
      <w:r>
        <w:rPr>
          <w:rFonts w:hint="eastAsia" w:ascii="宋体" w:eastAsia="宋体"/>
          <w:w w:val="95"/>
          <w:sz w:val="18"/>
        </w:rPr>
        <w:t>擬</w:t>
      </w:r>
      <w:r>
        <w:rPr>
          <w:rFonts w:hint="eastAsia" w:ascii="宋体" w:eastAsia="宋体"/>
          <w:spacing w:val="9"/>
          <w:w w:val="95"/>
          <w:sz w:val="18"/>
        </w:rPr>
        <w:t xml:space="preserve"> </w:t>
      </w:r>
      <w:r>
        <w:rPr>
          <w:rFonts w:ascii="Calibri" w:eastAsia="Calibri"/>
          <w:spacing w:val="9"/>
          <w:w w:val="95"/>
          <w:sz w:val="18"/>
        </w:rPr>
        <w:t>COM</w:t>
      </w:r>
      <w:r>
        <w:rPr>
          <w:rFonts w:ascii="Calibri" w:eastAsia="Calibri"/>
          <w:spacing w:val="52"/>
          <w:w w:val="95"/>
          <w:sz w:val="18"/>
        </w:rPr>
        <w:t xml:space="preserve"> </w:t>
      </w:r>
      <w:r>
        <w:rPr>
          <w:rFonts w:ascii="Calibri" w:eastAsia="Calibri"/>
          <w:w w:val="95"/>
          <w:sz w:val="18"/>
        </w:rPr>
        <w:t>/</w:t>
      </w:r>
      <w:r>
        <w:rPr>
          <w:rFonts w:ascii="Calibri" w:eastAsia="Calibri"/>
          <w:spacing w:val="53"/>
          <w:sz w:val="18"/>
        </w:rPr>
        <w:t xml:space="preserve"> </w:t>
      </w:r>
      <w:r>
        <w:rPr>
          <w:rFonts w:ascii="Calibri" w:eastAsia="Calibri"/>
          <w:spacing w:val="12"/>
          <w:w w:val="95"/>
          <w:sz w:val="18"/>
        </w:rPr>
        <w:t>IUnknown</w:t>
      </w:r>
      <w:r>
        <w:rPr>
          <w:rFonts w:ascii="Calibri" w:eastAsia="Calibri"/>
          <w:spacing w:val="114"/>
          <w:sz w:val="18"/>
        </w:rPr>
        <w:t xml:space="preserve"> </w:t>
      </w:r>
      <w:r>
        <w:rPr>
          <w:rFonts w:hint="eastAsia" w:ascii="宋体" w:eastAsia="宋体"/>
          <w:spacing w:val="28"/>
          <w:w w:val="95"/>
          <w:sz w:val="18"/>
        </w:rPr>
        <w:t>架構</w:t>
      </w:r>
      <w:r>
        <w:rPr>
          <w:rFonts w:hint="eastAsia" w:ascii="宋体" w:eastAsia="宋体"/>
          <w:w w:val="95"/>
          <w:sz w:val="18"/>
        </w:rPr>
        <w:t>：</w:t>
      </w:r>
    </w:p>
    <w:p>
      <w:pPr>
        <w:pStyle w:val="11"/>
        <w:rPr>
          <w:rFonts w:ascii="宋体"/>
          <w:sz w:val="18"/>
        </w:rPr>
      </w:pPr>
    </w:p>
    <w:p>
      <w:pPr>
        <w:pStyle w:val="5"/>
        <w:spacing w:before="151"/>
        <w:ind w:left="2627"/>
      </w:pPr>
      <w:r>
        <w:rPr>
          <w:w w:val="110"/>
        </w:rPr>
        <w:t>faststr.mak</w:t>
      </w:r>
    </w:p>
    <w:p>
      <w:pPr>
        <w:pStyle w:val="11"/>
        <w:spacing w:before="6"/>
        <w:rPr>
          <w:rFonts w:ascii="Arial"/>
          <w:b/>
          <w:sz w:val="23"/>
        </w:rPr>
      </w:pPr>
    </w:p>
    <w:p>
      <w:pPr>
        <w:pStyle w:val="11"/>
        <w:ind w:left="2910"/>
      </w:pPr>
      <w:r>
        <w:t>#0001</w:t>
      </w:r>
      <w:r>
        <w:rPr>
          <w:spacing w:val="59"/>
        </w:rPr>
        <w:t xml:space="preserve"> </w:t>
      </w:r>
      <w:r>
        <w:t>#</w:t>
      </w:r>
      <w:r>
        <w:rPr>
          <w:spacing w:val="-5"/>
        </w:rPr>
        <w:t xml:space="preserve"> </w:t>
      </w:r>
      <w:r>
        <w:t>filename</w:t>
      </w:r>
      <w:r>
        <w:rPr>
          <w:spacing w:val="-4"/>
        </w:rPr>
        <w:t xml:space="preserve"> </w:t>
      </w:r>
      <w:r>
        <w:t>:</w:t>
      </w:r>
      <w:r>
        <w:rPr>
          <w:spacing w:val="-5"/>
        </w:rPr>
        <w:t xml:space="preserve"> </w:t>
      </w:r>
      <w:r>
        <w:t>faststr.mak</w:t>
      </w:r>
    </w:p>
    <w:p>
      <w:pPr>
        <w:pStyle w:val="11"/>
        <w:spacing w:before="40"/>
        <w:ind w:left="2910"/>
      </w:pPr>
      <w:r>
        <w:t>#0002</w:t>
      </w:r>
      <w:r>
        <w:rPr>
          <w:spacing w:val="61"/>
        </w:rPr>
        <w:t xml:space="preserve"> </w:t>
      </w:r>
      <w:r>
        <w:t>#</w:t>
      </w:r>
      <w:r>
        <w:rPr>
          <w:spacing w:val="-3"/>
        </w:rPr>
        <w:t xml:space="preserve"> </w:t>
      </w:r>
      <w:r>
        <w:t>make</w:t>
      </w:r>
      <w:r>
        <w:rPr>
          <w:spacing w:val="-4"/>
        </w:rPr>
        <w:t xml:space="preserve"> </w:t>
      </w:r>
      <w:r>
        <w:t>file</w:t>
      </w:r>
      <w:r>
        <w:rPr>
          <w:spacing w:val="-4"/>
        </w:rPr>
        <w:t xml:space="preserve"> </w:t>
      </w:r>
      <w:r>
        <w:t>for</w:t>
      </w:r>
      <w:r>
        <w:rPr>
          <w:spacing w:val="-4"/>
        </w:rPr>
        <w:t xml:space="preserve"> </w:t>
      </w:r>
      <w:r>
        <w:t>COM</w:t>
      </w:r>
      <w:r>
        <w:rPr>
          <w:spacing w:val="-3"/>
        </w:rPr>
        <w:t xml:space="preserve"> </w:t>
      </w:r>
      <w:r>
        <w:t>sample</w:t>
      </w:r>
      <w:r>
        <w:rPr>
          <w:spacing w:val="-4"/>
        </w:rPr>
        <w:t xml:space="preserve"> </w:t>
      </w:r>
      <w:r>
        <w:t>faststr</w:t>
      </w:r>
      <w:r>
        <w:rPr>
          <w:spacing w:val="-4"/>
        </w:rPr>
        <w:t xml:space="preserve"> </w:t>
      </w:r>
      <w:r>
        <w:t>v4</w:t>
      </w:r>
    </w:p>
    <w:p>
      <w:pPr>
        <w:pStyle w:val="11"/>
        <w:spacing w:before="39" w:line="292" w:lineRule="auto"/>
        <w:ind w:left="2910" w:right="2155"/>
      </w:pPr>
      <w:r>
        <w:t>#0003</w:t>
      </w:r>
      <w:r>
        <w:rPr>
          <w:spacing w:val="60"/>
        </w:rPr>
        <w:t xml:space="preserve"> </w:t>
      </w:r>
      <w:r>
        <w:t>#</w:t>
      </w:r>
      <w:r>
        <w:rPr>
          <w:spacing w:val="-5"/>
        </w:rPr>
        <w:t xml:space="preserve"> </w:t>
      </w:r>
      <w:r>
        <w:t>usage</w:t>
      </w:r>
      <w:r>
        <w:rPr>
          <w:spacing w:val="-5"/>
        </w:rPr>
        <w:t xml:space="preserve"> </w:t>
      </w:r>
      <w:r>
        <w:t>:</w:t>
      </w:r>
      <w:r>
        <w:rPr>
          <w:spacing w:val="-4"/>
        </w:rPr>
        <w:t xml:space="preserve"> </w:t>
      </w:r>
      <w:r>
        <w:t>nmake</w:t>
      </w:r>
      <w:r>
        <w:rPr>
          <w:spacing w:val="-5"/>
        </w:rPr>
        <w:t xml:space="preserve"> </w:t>
      </w:r>
      <w:r>
        <w:t>faststr.mak</w:t>
      </w:r>
      <w:r>
        <w:rPr>
          <w:spacing w:val="-5"/>
        </w:rPr>
        <w:t xml:space="preserve"> </w:t>
      </w:r>
      <w:r>
        <w:t>(any</w:t>
      </w:r>
      <w:r>
        <w:rPr>
          <w:spacing w:val="-4"/>
        </w:rPr>
        <w:t xml:space="preserve"> </w:t>
      </w:r>
      <w:r>
        <w:t>VC++</w:t>
      </w:r>
      <w:r>
        <w:rPr>
          <w:spacing w:val="-5"/>
        </w:rPr>
        <w:t xml:space="preserve"> </w:t>
      </w:r>
      <w:r>
        <w:t>version)</w:t>
      </w:r>
      <w:r>
        <w:rPr>
          <w:spacing w:val="-93"/>
        </w:rPr>
        <w:t xml:space="preserve"> </w:t>
      </w:r>
      <w:r>
        <w:t>#0004</w:t>
      </w:r>
    </w:p>
    <w:p>
      <w:pPr>
        <w:pStyle w:val="11"/>
        <w:spacing w:line="292" w:lineRule="auto"/>
        <w:ind w:left="2910" w:right="3968"/>
      </w:pPr>
      <w:r>
        <w:t>#0005</w:t>
      </w:r>
      <w:r>
        <w:rPr>
          <w:spacing w:val="55"/>
        </w:rPr>
        <w:t xml:space="preserve"> </w:t>
      </w:r>
      <w:r>
        <w:t>all:</w:t>
      </w:r>
      <w:r>
        <w:rPr>
          <w:spacing w:val="-7"/>
        </w:rPr>
        <w:t xml:space="preserve"> </w:t>
      </w:r>
      <w:r>
        <w:t>faststr.dll</w:t>
      </w:r>
      <w:r>
        <w:rPr>
          <w:spacing w:val="-7"/>
        </w:rPr>
        <w:t xml:space="preserve"> </w:t>
      </w:r>
      <w:r>
        <w:t>client.exe</w:t>
      </w:r>
      <w:r>
        <w:rPr>
          <w:spacing w:val="-93"/>
        </w:rPr>
        <w:t xml:space="preserve"> </w:t>
      </w:r>
      <w:r>
        <w:t>#0006</w:t>
      </w:r>
    </w:p>
    <w:p>
      <w:pPr>
        <w:pStyle w:val="11"/>
        <w:tabs>
          <w:tab w:val="left" w:pos="3880"/>
        </w:tabs>
        <w:spacing w:line="292" w:lineRule="auto"/>
        <w:ind w:left="2910" w:right="2319"/>
      </w:pPr>
      <w:r>
        <w:t>#0007</w:t>
      </w:r>
      <w:r>
        <w:rPr>
          <w:spacing w:val="53"/>
        </w:rPr>
        <w:t xml:space="preserve"> </w:t>
      </w:r>
      <w:r>
        <w:t>faststr.obj:</w:t>
      </w:r>
      <w:r>
        <w:rPr>
          <w:spacing w:val="-9"/>
        </w:rPr>
        <w:t xml:space="preserve"> </w:t>
      </w:r>
      <w:r>
        <w:t>faststr.cpp</w:t>
      </w:r>
      <w:r>
        <w:rPr>
          <w:spacing w:val="-9"/>
        </w:rPr>
        <w:t xml:space="preserve"> </w:t>
      </w:r>
      <w:r>
        <w:t>faststr.h</w:t>
      </w:r>
      <w:r>
        <w:rPr>
          <w:spacing w:val="-9"/>
        </w:rPr>
        <w:t xml:space="preserve"> </w:t>
      </w:r>
      <w:r>
        <w:t>ifaststr.h</w:t>
      </w:r>
      <w:r>
        <w:rPr>
          <w:spacing w:val="-93"/>
        </w:rPr>
        <w:t xml:space="preserve"> </w:t>
      </w:r>
      <w:r>
        <w:t>#0008</w:t>
      </w:r>
      <w:r>
        <w:tab/>
      </w:r>
      <w:r>
        <w:t>cl</w:t>
      </w:r>
      <w:r>
        <w:rPr>
          <w:spacing w:val="-1"/>
        </w:rPr>
        <w:t xml:space="preserve"> </w:t>
      </w:r>
      <w:r>
        <w:t>-c</w:t>
      </w:r>
      <w:r>
        <w:rPr>
          <w:spacing w:val="-1"/>
        </w:rPr>
        <w:t xml:space="preserve"> </w:t>
      </w:r>
      <w:r>
        <w:rPr>
          <w:shd w:val="clear" w:color="auto" w:fill="FFFF00"/>
        </w:rPr>
        <w:t>-MT</w:t>
      </w:r>
      <w:r>
        <w:rPr>
          <w:spacing w:val="-1"/>
        </w:rPr>
        <w:t xml:space="preserve"> </w:t>
      </w:r>
      <w:r>
        <w:t>faststr.cpp</w:t>
      </w:r>
    </w:p>
    <w:p>
      <w:pPr>
        <w:pStyle w:val="11"/>
        <w:spacing w:line="181" w:lineRule="exact"/>
        <w:ind w:left="2910"/>
      </w:pPr>
      <w:r>
        <w:t>#0009</w:t>
      </w:r>
    </w:p>
    <w:p>
      <w:pPr>
        <w:pStyle w:val="11"/>
        <w:spacing w:before="38"/>
        <w:ind w:left="2910"/>
      </w:pPr>
      <w:r>
        <w:t>#0010</w:t>
      </w:r>
      <w:r>
        <w:rPr>
          <w:spacing w:val="53"/>
        </w:rPr>
        <w:t xml:space="preserve"> </w:t>
      </w:r>
      <w:r>
        <w:t>faststr.dll:</w:t>
      </w:r>
      <w:r>
        <w:rPr>
          <w:spacing w:val="-8"/>
        </w:rPr>
        <w:t xml:space="preserve"> </w:t>
      </w:r>
      <w:r>
        <w:t>faststr.obj</w:t>
      </w:r>
    </w:p>
    <w:p>
      <w:pPr>
        <w:pStyle w:val="11"/>
        <w:tabs>
          <w:tab w:val="left" w:pos="3880"/>
        </w:tabs>
        <w:spacing w:before="40" w:line="292" w:lineRule="auto"/>
        <w:ind w:left="2910" w:right="1607"/>
      </w:pPr>
      <w:r>
        <w:t>#0011</w:t>
      </w:r>
      <w:r>
        <w:tab/>
      </w:r>
      <w:r>
        <w:t xml:space="preserve">link -DLL -OUT:faststr.dll faststr.obj </w:t>
      </w:r>
      <w:r>
        <w:rPr>
          <w:shd w:val="clear" w:color="auto" w:fill="FFFF00"/>
        </w:rPr>
        <w:t>libcmt.lib</w:t>
      </w:r>
      <w:r>
        <w:rPr>
          <w:spacing w:val="-94"/>
        </w:rPr>
        <w:t xml:space="preserve"> </w:t>
      </w:r>
      <w:r>
        <w:t>#0012</w:t>
      </w:r>
    </w:p>
    <w:p>
      <w:pPr>
        <w:pStyle w:val="11"/>
        <w:tabs>
          <w:tab w:val="left" w:pos="3880"/>
        </w:tabs>
        <w:spacing w:line="292" w:lineRule="auto"/>
        <w:ind w:left="2910" w:right="2223"/>
      </w:pPr>
      <w:r>
        <w:t>#0013</w:t>
      </w:r>
      <w:r>
        <w:rPr>
          <w:spacing w:val="55"/>
        </w:rPr>
        <w:t xml:space="preserve"> </w:t>
      </w:r>
      <w:r>
        <w:t>client.exe</w:t>
      </w:r>
      <w:r>
        <w:rPr>
          <w:spacing w:val="-7"/>
        </w:rPr>
        <w:t xml:space="preserve"> </w:t>
      </w:r>
      <w:r>
        <w:t>:</w:t>
      </w:r>
      <w:r>
        <w:rPr>
          <w:spacing w:val="-8"/>
        </w:rPr>
        <w:t xml:space="preserve"> </w:t>
      </w:r>
      <w:r>
        <w:t>client.cpp</w:t>
      </w:r>
      <w:r>
        <w:rPr>
          <w:spacing w:val="-7"/>
        </w:rPr>
        <w:t xml:space="preserve"> </w:t>
      </w:r>
      <w:r>
        <w:t>ifaststr.h</w:t>
      </w:r>
      <w:r>
        <w:rPr>
          <w:spacing w:val="-8"/>
        </w:rPr>
        <w:t xml:space="preserve"> </w:t>
      </w:r>
      <w:r>
        <w:t>faststr.lib</w:t>
      </w:r>
      <w:r>
        <w:rPr>
          <w:spacing w:val="-93"/>
        </w:rPr>
        <w:t xml:space="preserve"> </w:t>
      </w:r>
      <w:r>
        <w:t>#0014</w:t>
      </w:r>
      <w:r>
        <w:tab/>
      </w:r>
      <w:r>
        <w:t>cl</w:t>
      </w:r>
      <w:r>
        <w:rPr>
          <w:spacing w:val="-2"/>
        </w:rPr>
        <w:t xml:space="preserve"> </w:t>
      </w:r>
      <w:r>
        <w:t>client.cpp</w:t>
      </w:r>
      <w:r>
        <w:rPr>
          <w:spacing w:val="-1"/>
        </w:rPr>
        <w:t xml:space="preserve"> </w:t>
      </w:r>
      <w:r>
        <w:t>faststr.lib</w:t>
      </w:r>
    </w:p>
    <w:p>
      <w:pPr>
        <w:pStyle w:val="11"/>
        <w:rPr>
          <w:sz w:val="18"/>
        </w:rPr>
      </w:pPr>
    </w:p>
    <w:p>
      <w:pPr>
        <w:pStyle w:val="5"/>
        <w:spacing w:before="115"/>
        <w:ind w:left="2627"/>
      </w:pPr>
      <w:r>
        <w:rPr>
          <w:w w:val="110"/>
        </w:rPr>
        <w:t>ifaststr.h</w:t>
      </w:r>
    </w:p>
    <w:p>
      <w:pPr>
        <w:pStyle w:val="11"/>
        <w:spacing w:before="6"/>
        <w:rPr>
          <w:rFonts w:ascii="Arial"/>
          <w:b/>
          <w:sz w:val="23"/>
        </w:rPr>
      </w:pPr>
    </w:p>
    <w:p>
      <w:pPr>
        <w:pStyle w:val="11"/>
        <w:ind w:left="2910"/>
      </w:pPr>
      <w:r>
        <w:t>#0001</w:t>
      </w:r>
      <w:r>
        <w:rPr>
          <w:spacing w:val="58"/>
        </w:rPr>
        <w:t xml:space="preserve"> </w:t>
      </w:r>
      <w:r>
        <w:t>//</w:t>
      </w:r>
      <w:r>
        <w:rPr>
          <w:spacing w:val="-6"/>
        </w:rPr>
        <w:t xml:space="preserve"> </w:t>
      </w:r>
      <w:r>
        <w:t>ifaststring.h</w:t>
      </w:r>
    </w:p>
    <w:p>
      <w:pPr>
        <w:pStyle w:val="11"/>
        <w:spacing w:before="40"/>
        <w:ind w:left="2910"/>
      </w:pPr>
      <w:r>
        <w:t>#0002</w:t>
      </w:r>
    </w:p>
    <w:p>
      <w:pPr>
        <w:pStyle w:val="11"/>
        <w:spacing w:before="34" w:line="292" w:lineRule="auto"/>
        <w:ind w:left="2910" w:right="2841"/>
      </w:pPr>
      <w:r>
        <w:t>#0003</w:t>
      </w:r>
      <w:r>
        <w:rPr>
          <w:spacing w:val="56"/>
        </w:rPr>
        <w:t xml:space="preserve"> </w:t>
      </w:r>
      <w:r>
        <w:t>#define</w:t>
      </w:r>
      <w:r>
        <w:rPr>
          <w:spacing w:val="-5"/>
        </w:rPr>
        <w:t xml:space="preserve"> </w:t>
      </w:r>
      <w:r>
        <w:rPr>
          <w:b/>
        </w:rPr>
        <w:t>EXPORT</w:t>
      </w:r>
      <w:r>
        <w:rPr>
          <w:b/>
          <w:u w:val="single"/>
        </w:rPr>
        <w:t xml:space="preserve">   </w:t>
      </w:r>
      <w:r>
        <w:t>declspec(dllexport)</w:t>
      </w:r>
      <w:r>
        <w:rPr>
          <w:spacing w:val="-93"/>
        </w:rPr>
        <w:t xml:space="preserve"> </w:t>
      </w:r>
      <w:r>
        <w:t>#0004</w:t>
      </w:r>
      <w:r>
        <w:rPr>
          <w:spacing w:val="66"/>
        </w:rPr>
        <w:t xml:space="preserve"> </w:t>
      </w:r>
      <w:r>
        <w:t>#define</w:t>
      </w:r>
      <w:r>
        <w:rPr>
          <w:spacing w:val="-1"/>
        </w:rPr>
        <w:t xml:space="preserve"> </w:t>
      </w:r>
      <w:r>
        <w:rPr>
          <w:b/>
        </w:rPr>
        <w:t>API</w:t>
      </w:r>
      <w:r>
        <w:rPr>
          <w:b/>
          <w:spacing w:val="-1"/>
        </w:rPr>
        <w:t xml:space="preserve"> </w:t>
      </w:r>
      <w:r>
        <w:t>_stdcall</w:t>
      </w:r>
    </w:p>
    <w:p>
      <w:pPr>
        <w:pStyle w:val="11"/>
        <w:spacing w:before="5"/>
        <w:ind w:left="2910"/>
      </w:pPr>
      <w:r>
        <w:t>#0005</w:t>
      </w:r>
    </w:p>
    <w:p>
      <w:pPr>
        <w:pStyle w:val="11"/>
        <w:tabs>
          <w:tab w:val="left" w:pos="3716"/>
          <w:tab w:val="left" w:pos="9063"/>
        </w:tabs>
        <w:spacing w:before="39" w:line="292" w:lineRule="auto"/>
        <w:ind w:left="2910" w:right="1126"/>
      </w:pPr>
      <w:r>
        <w:rPr>
          <w:shd w:val="clear" w:color="auto" w:fill="E4E4E4"/>
        </w:rPr>
        <w:t>#0006</w:t>
      </w:r>
      <w:r>
        <w:rPr>
          <w:spacing w:val="58"/>
          <w:shd w:val="clear" w:color="auto" w:fill="E4E4E4"/>
        </w:rPr>
        <w:t xml:space="preserve"> </w:t>
      </w:r>
      <w:r>
        <w:rPr>
          <w:shd w:val="clear" w:color="auto" w:fill="E4E4E4"/>
        </w:rPr>
        <w:t>struct</w:t>
      </w:r>
      <w:r>
        <w:rPr>
          <w:spacing w:val="-5"/>
          <w:shd w:val="clear" w:color="auto" w:fill="E4E4E4"/>
        </w:rPr>
        <w:t xml:space="preserve"> </w:t>
      </w:r>
      <w:r>
        <w:rPr>
          <w:shd w:val="clear" w:color="auto" w:fill="E4E4E4"/>
        </w:rPr>
        <w:t>EXPORT</w:t>
      </w:r>
      <w:r>
        <w:rPr>
          <w:spacing w:val="-6"/>
          <w:shd w:val="clear" w:color="auto" w:fill="E4E4E4"/>
        </w:rPr>
        <w:t xml:space="preserve"> </w:t>
      </w:r>
      <w:r>
        <w:rPr>
          <w:shd w:val="clear" w:color="auto" w:fill="E4E4E4"/>
        </w:rPr>
        <w:t>IUnknown</w:t>
      </w:r>
      <w:r>
        <w:rPr>
          <w:spacing w:val="-5"/>
          <w:shd w:val="clear" w:color="auto" w:fill="E4E4E4"/>
        </w:rPr>
        <w:t xml:space="preserve"> </w:t>
      </w:r>
      <w:r>
        <w:rPr>
          <w:shd w:val="clear" w:color="auto" w:fill="E4E4E4"/>
        </w:rPr>
        <w:t>{</w:t>
      </w:r>
      <w:r>
        <w:rPr>
          <w:shd w:val="clear" w:color="auto" w:fill="E4E4E4"/>
        </w:rPr>
        <w:tab/>
      </w:r>
      <w:r>
        <w:t xml:space="preserve"> #0007</w:t>
      </w:r>
      <w:r>
        <w:tab/>
      </w:r>
      <w:r>
        <w:t>virtual void *QueryInterface(const char *pszType) = 0;</w:t>
      </w:r>
      <w:r>
        <w:rPr>
          <w:spacing w:val="1"/>
        </w:rPr>
        <w:t xml:space="preserve"> </w:t>
      </w:r>
      <w:r>
        <w:t>#0008</w:t>
      </w:r>
      <w:r>
        <w:tab/>
      </w:r>
      <w:r>
        <w:t>virtual</w:t>
      </w:r>
      <w:r>
        <w:rPr>
          <w:spacing w:val="-1"/>
        </w:rPr>
        <w:t xml:space="preserve"> </w:t>
      </w:r>
      <w:r>
        <w:t>void</w:t>
      </w:r>
      <w:r>
        <w:rPr>
          <w:spacing w:val="-1"/>
        </w:rPr>
        <w:t xml:space="preserve"> </w:t>
      </w:r>
      <w:r>
        <w:t>AddRef(void)</w:t>
      </w:r>
      <w:r>
        <w:rPr>
          <w:spacing w:val="-1"/>
        </w:rPr>
        <w:t xml:space="preserve"> </w:t>
      </w:r>
      <w:r>
        <w:t>=</w:t>
      </w:r>
      <w:r>
        <w:rPr>
          <w:spacing w:val="-1"/>
        </w:rPr>
        <w:t xml:space="preserve"> </w:t>
      </w:r>
      <w:r>
        <w:t>0;</w:t>
      </w:r>
    </w:p>
    <w:p>
      <w:pPr>
        <w:pStyle w:val="11"/>
        <w:tabs>
          <w:tab w:val="left" w:pos="3716"/>
        </w:tabs>
        <w:spacing w:line="180" w:lineRule="exact"/>
        <w:ind w:left="2910"/>
      </w:pPr>
      <w:r>
        <w:t>#0009</w:t>
      </w:r>
      <w:r>
        <w:tab/>
      </w:r>
      <w:r>
        <w:t>virtual</w:t>
      </w:r>
      <w:r>
        <w:rPr>
          <w:spacing w:val="-6"/>
        </w:rPr>
        <w:t xml:space="preserve"> </w:t>
      </w:r>
      <w:r>
        <w:t>void</w:t>
      </w:r>
      <w:r>
        <w:rPr>
          <w:spacing w:val="-6"/>
        </w:rPr>
        <w:t xml:space="preserve"> </w:t>
      </w:r>
      <w:r>
        <w:t>Release(void)</w:t>
      </w:r>
      <w:r>
        <w:rPr>
          <w:spacing w:val="-5"/>
        </w:rPr>
        <w:t xml:space="preserve"> </w:t>
      </w:r>
      <w:r>
        <w:t>=</w:t>
      </w:r>
      <w:r>
        <w:rPr>
          <w:spacing w:val="-6"/>
        </w:rPr>
        <w:t xml:space="preserve"> </w:t>
      </w:r>
      <w:r>
        <w:t>0;</w:t>
      </w:r>
    </w:p>
    <w:p>
      <w:pPr>
        <w:pStyle w:val="11"/>
        <w:spacing w:before="40"/>
        <w:ind w:left="2910"/>
      </w:pPr>
      <w:r>
        <w:t>#0010</w:t>
      </w:r>
      <w:r>
        <w:rPr>
          <w:spacing w:val="62"/>
        </w:rPr>
        <w:t xml:space="preserve"> </w:t>
      </w:r>
      <w:r>
        <w:t>};</w:t>
      </w:r>
    </w:p>
    <w:p>
      <w:pPr>
        <w:pStyle w:val="11"/>
        <w:spacing w:before="39"/>
        <w:ind w:left="2910"/>
      </w:pPr>
      <w:r>
        <w:t>#0011</w:t>
      </w:r>
    </w:p>
    <w:p>
      <w:pPr>
        <w:pStyle w:val="11"/>
        <w:tabs>
          <w:tab w:val="left" w:pos="3716"/>
          <w:tab w:val="left" w:pos="9063"/>
        </w:tabs>
        <w:spacing w:before="40" w:line="292" w:lineRule="auto"/>
        <w:ind w:left="2910" w:right="1126"/>
      </w:pPr>
      <w:r>
        <w:rPr>
          <w:shd w:val="clear" w:color="auto" w:fill="E4E4E4"/>
        </w:rPr>
        <w:t>#0012</w:t>
      </w:r>
      <w:r>
        <w:rPr>
          <w:spacing w:val="57"/>
          <w:shd w:val="clear" w:color="auto" w:fill="E4E4E4"/>
        </w:rPr>
        <w:t xml:space="preserve"> </w:t>
      </w:r>
      <w:r>
        <w:rPr>
          <w:shd w:val="clear" w:color="auto" w:fill="E4E4E4"/>
        </w:rPr>
        <w:t>struct</w:t>
      </w:r>
      <w:r>
        <w:rPr>
          <w:spacing w:val="-7"/>
          <w:shd w:val="clear" w:color="auto" w:fill="E4E4E4"/>
        </w:rPr>
        <w:t xml:space="preserve"> </w:t>
      </w:r>
      <w:r>
        <w:rPr>
          <w:shd w:val="clear" w:color="auto" w:fill="E4E4E4"/>
        </w:rPr>
        <w:t>EXPORT</w:t>
      </w:r>
      <w:r>
        <w:rPr>
          <w:spacing w:val="-6"/>
          <w:shd w:val="clear" w:color="auto" w:fill="E4E4E4"/>
        </w:rPr>
        <w:t xml:space="preserve"> </w:t>
      </w:r>
      <w:r>
        <w:rPr>
          <w:shd w:val="clear" w:color="auto" w:fill="E4E4E4"/>
        </w:rPr>
        <w:t>IPersistentObject</w:t>
      </w:r>
      <w:r>
        <w:rPr>
          <w:spacing w:val="-6"/>
          <w:shd w:val="clear" w:color="auto" w:fill="E4E4E4"/>
        </w:rPr>
        <w:t xml:space="preserve"> </w:t>
      </w:r>
      <w:r>
        <w:rPr>
          <w:shd w:val="clear" w:color="auto" w:fill="E4E4E4"/>
        </w:rPr>
        <w:t>:</w:t>
      </w:r>
      <w:r>
        <w:rPr>
          <w:spacing w:val="-7"/>
          <w:shd w:val="clear" w:color="auto" w:fill="E4E4E4"/>
        </w:rPr>
        <w:t xml:space="preserve"> </w:t>
      </w:r>
      <w:r>
        <w:rPr>
          <w:shd w:val="clear" w:color="auto" w:fill="E4E4E4"/>
        </w:rPr>
        <w:t>public</w:t>
      </w:r>
      <w:r>
        <w:rPr>
          <w:spacing w:val="-6"/>
          <w:shd w:val="clear" w:color="auto" w:fill="E4E4E4"/>
        </w:rPr>
        <w:t xml:space="preserve"> </w:t>
      </w:r>
      <w:r>
        <w:rPr>
          <w:shd w:val="clear" w:color="auto" w:fill="E4E4E4"/>
        </w:rPr>
        <w:t>IUnknown</w:t>
      </w:r>
      <w:r>
        <w:rPr>
          <w:spacing w:val="-6"/>
          <w:shd w:val="clear" w:color="auto" w:fill="E4E4E4"/>
        </w:rPr>
        <w:t xml:space="preserve"> </w:t>
      </w:r>
      <w:r>
        <w:rPr>
          <w:shd w:val="clear" w:color="auto" w:fill="E4E4E4"/>
        </w:rPr>
        <w:t>{</w:t>
      </w:r>
      <w:r>
        <w:rPr>
          <w:shd w:val="clear" w:color="auto" w:fill="E4E4E4"/>
        </w:rPr>
        <w:tab/>
      </w:r>
      <w:r>
        <w:t xml:space="preserve"> #0013</w:t>
      </w:r>
      <w:r>
        <w:tab/>
      </w:r>
      <w:r>
        <w:t>virtual</w:t>
      </w:r>
      <w:r>
        <w:rPr>
          <w:spacing w:val="-3"/>
        </w:rPr>
        <w:t xml:space="preserve"> </w:t>
      </w:r>
      <w:r>
        <w:t>int</w:t>
      </w:r>
      <w:r>
        <w:rPr>
          <w:spacing w:val="-2"/>
        </w:rPr>
        <w:t xml:space="preserve"> </w:t>
      </w:r>
      <w:r>
        <w:t>Load(const</w:t>
      </w:r>
      <w:r>
        <w:rPr>
          <w:spacing w:val="-3"/>
        </w:rPr>
        <w:t xml:space="preserve"> </w:t>
      </w:r>
      <w:r>
        <w:t>char</w:t>
      </w:r>
      <w:r>
        <w:rPr>
          <w:spacing w:val="-2"/>
        </w:rPr>
        <w:t xml:space="preserve"> </w:t>
      </w:r>
      <w:r>
        <w:t>*pszFileName)</w:t>
      </w:r>
      <w:r>
        <w:rPr>
          <w:spacing w:val="-3"/>
        </w:rPr>
        <w:t xml:space="preserve"> </w:t>
      </w:r>
      <w:r>
        <w:t>=</w:t>
      </w:r>
      <w:r>
        <w:rPr>
          <w:spacing w:val="-2"/>
        </w:rPr>
        <w:t xml:space="preserve"> </w:t>
      </w:r>
      <w:r>
        <w:t>0;</w:t>
      </w:r>
    </w:p>
    <w:p>
      <w:pPr>
        <w:pStyle w:val="11"/>
        <w:tabs>
          <w:tab w:val="left" w:pos="3716"/>
        </w:tabs>
        <w:spacing w:line="292" w:lineRule="auto"/>
        <w:ind w:left="2910" w:right="2059"/>
      </w:pPr>
      <w:r>
        <w:t>#0014</w:t>
      </w:r>
      <w:r>
        <w:tab/>
      </w:r>
      <w:r>
        <w:t>virtual int Save(const char *pszFileName) = 0;</w:t>
      </w:r>
      <w:r>
        <w:rPr>
          <w:spacing w:val="-94"/>
        </w:rPr>
        <w:t xml:space="preserve"> </w:t>
      </w:r>
      <w:r>
        <w:t>#0015</w:t>
      </w:r>
      <w:r>
        <w:rPr>
          <w:spacing w:val="67"/>
        </w:rPr>
        <w:t xml:space="preserve"> </w:t>
      </w:r>
      <w:r>
        <w:t>};</w:t>
      </w:r>
    </w:p>
    <w:p>
      <w:pPr>
        <w:pStyle w:val="11"/>
        <w:spacing w:line="181" w:lineRule="exact"/>
        <w:ind w:left="2910"/>
      </w:pPr>
      <w:r>
        <w:t>#0016</w:t>
      </w:r>
    </w:p>
    <w:p>
      <w:pPr>
        <w:pStyle w:val="11"/>
        <w:tabs>
          <w:tab w:val="left" w:pos="3716"/>
          <w:tab w:val="left" w:pos="9063"/>
        </w:tabs>
        <w:spacing w:before="39" w:line="292" w:lineRule="auto"/>
        <w:ind w:left="2910" w:right="1126"/>
      </w:pPr>
      <w:r>
        <w:rPr>
          <w:shd w:val="clear" w:color="auto" w:fill="E4E4E4"/>
        </w:rPr>
        <w:t>#0017</w:t>
      </w:r>
      <w:r>
        <w:rPr>
          <w:spacing w:val="58"/>
          <w:shd w:val="clear" w:color="auto" w:fill="E4E4E4"/>
        </w:rPr>
        <w:t xml:space="preserve"> </w:t>
      </w:r>
      <w:r>
        <w:rPr>
          <w:shd w:val="clear" w:color="auto" w:fill="E4E4E4"/>
        </w:rPr>
        <w:t>struct</w:t>
      </w:r>
      <w:r>
        <w:rPr>
          <w:spacing w:val="-5"/>
          <w:shd w:val="clear" w:color="auto" w:fill="E4E4E4"/>
        </w:rPr>
        <w:t xml:space="preserve"> </w:t>
      </w:r>
      <w:r>
        <w:rPr>
          <w:shd w:val="clear" w:color="auto" w:fill="E4E4E4"/>
        </w:rPr>
        <w:t>EXPORT</w:t>
      </w:r>
      <w:r>
        <w:rPr>
          <w:spacing w:val="-6"/>
          <w:shd w:val="clear" w:color="auto" w:fill="E4E4E4"/>
        </w:rPr>
        <w:t xml:space="preserve"> </w:t>
      </w:r>
      <w:r>
        <w:rPr>
          <w:shd w:val="clear" w:color="auto" w:fill="E4E4E4"/>
        </w:rPr>
        <w:t>IFastString</w:t>
      </w:r>
      <w:r>
        <w:rPr>
          <w:spacing w:val="-5"/>
          <w:shd w:val="clear" w:color="auto" w:fill="E4E4E4"/>
        </w:rPr>
        <w:t xml:space="preserve"> </w:t>
      </w:r>
      <w:r>
        <w:rPr>
          <w:shd w:val="clear" w:color="auto" w:fill="E4E4E4"/>
        </w:rPr>
        <w:t>:</w:t>
      </w:r>
      <w:r>
        <w:rPr>
          <w:spacing w:val="-6"/>
          <w:shd w:val="clear" w:color="auto" w:fill="E4E4E4"/>
        </w:rPr>
        <w:t xml:space="preserve"> </w:t>
      </w:r>
      <w:r>
        <w:rPr>
          <w:shd w:val="clear" w:color="auto" w:fill="E4E4E4"/>
        </w:rPr>
        <w:t>public</w:t>
      </w:r>
      <w:r>
        <w:rPr>
          <w:spacing w:val="-5"/>
          <w:shd w:val="clear" w:color="auto" w:fill="E4E4E4"/>
        </w:rPr>
        <w:t xml:space="preserve"> </w:t>
      </w:r>
      <w:r>
        <w:rPr>
          <w:shd w:val="clear" w:color="auto" w:fill="E4E4E4"/>
        </w:rPr>
        <w:t>IUnknown</w:t>
      </w:r>
      <w:r>
        <w:rPr>
          <w:spacing w:val="-6"/>
          <w:shd w:val="clear" w:color="auto" w:fill="E4E4E4"/>
        </w:rPr>
        <w:t xml:space="preserve"> </w:t>
      </w:r>
      <w:r>
        <w:rPr>
          <w:shd w:val="clear" w:color="auto" w:fill="E4E4E4"/>
        </w:rPr>
        <w:t>{</w:t>
      </w:r>
      <w:r>
        <w:rPr>
          <w:shd w:val="clear" w:color="auto" w:fill="E4E4E4"/>
        </w:rPr>
        <w:tab/>
      </w:r>
      <w:r>
        <w:t xml:space="preserve"> #0018</w:t>
      </w:r>
      <w:r>
        <w:tab/>
      </w:r>
      <w:r>
        <w:t>virtual</w:t>
      </w:r>
      <w:r>
        <w:rPr>
          <w:spacing w:val="-2"/>
        </w:rPr>
        <w:t xml:space="preserve"> </w:t>
      </w:r>
      <w:r>
        <w:t>int</w:t>
      </w:r>
      <w:r>
        <w:rPr>
          <w:spacing w:val="-1"/>
        </w:rPr>
        <w:t xml:space="preserve"> </w:t>
      </w:r>
      <w:r>
        <w:t>Length(void)</w:t>
      </w:r>
      <w:r>
        <w:rPr>
          <w:spacing w:val="-1"/>
        </w:rPr>
        <w:t xml:space="preserve"> </w:t>
      </w:r>
      <w:r>
        <w:t>const</w:t>
      </w:r>
      <w:r>
        <w:rPr>
          <w:spacing w:val="-1"/>
        </w:rPr>
        <w:t xml:space="preserve"> </w:t>
      </w:r>
      <w:r>
        <w:t>=</w:t>
      </w:r>
      <w:r>
        <w:rPr>
          <w:spacing w:val="-1"/>
        </w:rPr>
        <w:t xml:space="preserve"> </w:t>
      </w:r>
      <w:r>
        <w:t>0;</w:t>
      </w:r>
    </w:p>
    <w:p>
      <w:pPr>
        <w:pStyle w:val="11"/>
        <w:tabs>
          <w:tab w:val="left" w:pos="3716"/>
        </w:tabs>
        <w:spacing w:line="292" w:lineRule="auto"/>
        <w:ind w:left="2910" w:right="2251"/>
      </w:pPr>
      <w:r>
        <w:t>#0019</w:t>
      </w:r>
      <w:r>
        <w:tab/>
      </w:r>
      <w:r>
        <w:t>virtual int Find(const char *psz) const = 0;</w:t>
      </w:r>
      <w:r>
        <w:rPr>
          <w:spacing w:val="-94"/>
        </w:rPr>
        <w:t xml:space="preserve"> </w:t>
      </w:r>
      <w:r>
        <w:t>#0020</w:t>
      </w:r>
      <w:r>
        <w:rPr>
          <w:spacing w:val="67"/>
        </w:rPr>
        <w:t xml:space="preserve"> </w:t>
      </w:r>
      <w:r>
        <w:t>};</w:t>
      </w:r>
    </w:p>
    <w:p>
      <w:pPr>
        <w:pStyle w:val="11"/>
        <w:spacing w:line="181" w:lineRule="exact"/>
        <w:ind w:left="2910"/>
      </w:pPr>
      <w:r>
        <w:t>#0021</w:t>
      </w:r>
    </w:p>
    <w:p>
      <w:pPr>
        <w:pStyle w:val="11"/>
        <w:spacing w:before="39"/>
        <w:ind w:left="2910"/>
      </w:pPr>
      <w:r>
        <w:t>#0022</w:t>
      </w:r>
      <w:r>
        <w:rPr>
          <w:spacing w:val="60"/>
        </w:rPr>
        <w:t xml:space="preserve"> </w:t>
      </w:r>
      <w:r>
        <w:t>extern</w:t>
      </w:r>
      <w:r>
        <w:rPr>
          <w:spacing w:val="-5"/>
        </w:rPr>
        <w:t xml:space="preserve"> </w:t>
      </w:r>
      <w:r>
        <w:t>"C"</w:t>
      </w:r>
      <w:r>
        <w:rPr>
          <w:spacing w:val="-5"/>
        </w:rPr>
        <w:t xml:space="preserve"> </w:t>
      </w:r>
      <w:r>
        <w:t>EXPORT</w:t>
      </w:r>
    </w:p>
    <w:p>
      <w:pPr>
        <w:pStyle w:val="11"/>
        <w:tabs>
          <w:tab w:val="left" w:pos="9063"/>
        </w:tabs>
        <w:spacing w:before="39"/>
        <w:ind w:left="2910"/>
      </w:pPr>
      <w:r>
        <w:rPr>
          <w:shd w:val="clear" w:color="auto" w:fill="E4E4E4"/>
        </w:rPr>
        <w:t>#0023</w:t>
      </w:r>
      <w:r>
        <w:rPr>
          <w:spacing w:val="56"/>
          <w:shd w:val="clear" w:color="auto" w:fill="E4E4E4"/>
        </w:rPr>
        <w:t xml:space="preserve"> </w:t>
      </w:r>
      <w:r>
        <w:rPr>
          <w:shd w:val="clear" w:color="auto" w:fill="E4E4E4"/>
        </w:rPr>
        <w:t>IFastString</w:t>
      </w:r>
      <w:r>
        <w:rPr>
          <w:spacing w:val="-7"/>
          <w:shd w:val="clear" w:color="auto" w:fill="E4E4E4"/>
        </w:rPr>
        <w:t xml:space="preserve"> </w:t>
      </w:r>
      <w:r>
        <w:rPr>
          <w:shd w:val="clear" w:color="auto" w:fill="E4E4E4"/>
        </w:rPr>
        <w:t>*</w:t>
      </w:r>
      <w:r>
        <w:rPr>
          <w:spacing w:val="-7"/>
          <w:shd w:val="clear" w:color="auto" w:fill="E4E4E4"/>
        </w:rPr>
        <w:t xml:space="preserve"> </w:t>
      </w:r>
      <w:r>
        <w:rPr>
          <w:shd w:val="clear" w:color="auto" w:fill="E4E4E4"/>
        </w:rPr>
        <w:t>API</w:t>
      </w:r>
      <w:r>
        <w:rPr>
          <w:spacing w:val="-7"/>
          <w:shd w:val="clear" w:color="auto" w:fill="E4E4E4"/>
        </w:rPr>
        <w:t xml:space="preserve"> </w:t>
      </w:r>
      <w:r>
        <w:rPr>
          <w:shd w:val="clear" w:color="auto" w:fill="E4E4E4"/>
        </w:rPr>
        <w:t>CreateFastString(const</w:t>
      </w:r>
      <w:r>
        <w:rPr>
          <w:spacing w:val="-7"/>
          <w:shd w:val="clear" w:color="auto" w:fill="E4E4E4"/>
        </w:rPr>
        <w:t xml:space="preserve"> </w:t>
      </w:r>
      <w:r>
        <w:rPr>
          <w:shd w:val="clear" w:color="auto" w:fill="E4E4E4"/>
        </w:rPr>
        <w:t>char</w:t>
      </w:r>
      <w:r>
        <w:rPr>
          <w:spacing w:val="-8"/>
          <w:shd w:val="clear" w:color="auto" w:fill="E4E4E4"/>
        </w:rPr>
        <w:t xml:space="preserve"> </w:t>
      </w:r>
      <w:r>
        <w:rPr>
          <w:shd w:val="clear" w:color="auto" w:fill="E4E4E4"/>
        </w:rPr>
        <w:t>*psz);</w:t>
      </w:r>
      <w:r>
        <w:rPr>
          <w:shd w:val="clear" w:color="auto" w:fill="E4E4E4"/>
        </w:rPr>
        <w:tab/>
      </w:r>
    </w:p>
    <w:p>
      <w:pPr>
        <w:pStyle w:val="11"/>
        <w:rPr>
          <w:sz w:val="20"/>
        </w:rPr>
      </w:pPr>
    </w:p>
    <w:p>
      <w:pPr>
        <w:pStyle w:val="11"/>
        <w:spacing w:before="8"/>
        <w:rPr>
          <w:sz w:val="23"/>
        </w:rPr>
      </w:pPr>
    </w:p>
    <w:p>
      <w:pPr>
        <w:pStyle w:val="5"/>
      </w:pPr>
      <w:r>
        <w:t>334</w:t>
      </w:r>
    </w:p>
    <w:p>
      <w:pPr>
        <w:spacing w:after="0"/>
        <w:sectPr>
          <w:pgSz w:w="10320" w:h="13220"/>
          <w:pgMar w:top="580" w:right="80" w:bottom="280" w:left="40" w:header="720" w:footer="720" w:gutter="0"/>
          <w:cols w:space="720" w:num="1"/>
        </w:sectPr>
      </w:pPr>
    </w:p>
    <w:p>
      <w:pPr>
        <w:pStyle w:val="11"/>
        <w:spacing w:before="64"/>
        <w:ind w:left="4897"/>
        <w:rPr>
          <w:rFonts w:ascii="Times New Roman" w:eastAsia="Times New Roman"/>
        </w:rPr>
      </w:pPr>
      <w:r>
        <w:pict>
          <v:rect id="_x0000_s4218" o:spid="_x0000_s4218" o:spt="1" style="position:absolute;left:0pt;margin-left:131.9pt;margin-top:18.85pt;height:0.7pt;width:323pt;mso-position-horizontal-relative:page;mso-wrap-distance-bottom:0pt;mso-wrap-distance-top:0pt;z-index:-251113472;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3"/>
        </w:rPr>
        <w:t xml:space="preserve">第６章 從 </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10"/>
        </w:rPr>
        <w:t xml:space="preserve"> </w:t>
      </w:r>
      <w:r>
        <w:rPr>
          <w:rFonts w:ascii="Times New Roman" w:eastAsia="Times New Roman"/>
        </w:rPr>
        <w:t>Model</w:t>
      </w:r>
      <w:r>
        <w:rPr>
          <w:rFonts w:ascii="Times New Roman" w:eastAsia="Times New Roman"/>
          <w:spacing w:val="21"/>
        </w:rPr>
        <w:t xml:space="preserve"> </w:t>
      </w:r>
      <w:r>
        <w:rPr>
          <w:rFonts w:hint="eastAsia" w:ascii="宋体" w:eastAsia="宋体"/>
          <w:spacing w:val="-6"/>
        </w:rPr>
        <w:t xml:space="preserve">邁向 </w:t>
      </w:r>
      <w:r>
        <w:rPr>
          <w:rFonts w:ascii="Times New Roman" w:eastAsia="Times New Roman"/>
        </w:rPr>
        <w:t>Component</w:t>
      </w:r>
      <w:r>
        <w:rPr>
          <w:rFonts w:ascii="Times New Roman" w:eastAsia="Times New Roman"/>
          <w:spacing w:val="-10"/>
        </w:rPr>
        <w:t xml:space="preserve"> </w:t>
      </w:r>
      <w:r>
        <w:rPr>
          <w:rFonts w:ascii="Times New Roman" w:eastAsia="Times New Roman"/>
        </w:rPr>
        <w:t>Object</w:t>
      </w:r>
      <w:r>
        <w:rPr>
          <w:rFonts w:ascii="Times New Roman" w:eastAsia="Times New Roman"/>
          <w:spacing w:val="-10"/>
        </w:rPr>
        <w:t xml:space="preserve"> </w:t>
      </w:r>
      <w:r>
        <w:rPr>
          <w:rFonts w:ascii="Times New Roman" w:eastAsia="Times New Roman"/>
        </w:rPr>
        <w:t>Model</w:t>
      </w:r>
    </w:p>
    <w:p>
      <w:pPr>
        <w:pStyle w:val="11"/>
        <w:rPr>
          <w:rFonts w:ascii="Times New Roman"/>
          <w:sz w:val="20"/>
        </w:rPr>
      </w:pPr>
    </w:p>
    <w:p>
      <w:pPr>
        <w:pStyle w:val="11"/>
        <w:spacing w:before="3"/>
        <w:rPr>
          <w:rFonts w:ascii="Times New Roman"/>
          <w:sz w:val="21"/>
        </w:rPr>
      </w:pPr>
    </w:p>
    <w:p>
      <w:pPr>
        <w:pStyle w:val="5"/>
        <w:spacing w:before="0"/>
        <w:ind w:left="2627"/>
      </w:pPr>
      <w:r>
        <w:rPr>
          <w:w w:val="110"/>
        </w:rPr>
        <w:t>faststr.h</w:t>
      </w:r>
    </w:p>
    <w:p>
      <w:pPr>
        <w:pStyle w:val="11"/>
        <w:spacing w:before="6"/>
        <w:rPr>
          <w:rFonts w:ascii="Arial"/>
          <w:b/>
          <w:sz w:val="23"/>
        </w:rPr>
      </w:pPr>
    </w:p>
    <w:p>
      <w:pPr>
        <w:pStyle w:val="11"/>
        <w:ind w:left="2910"/>
      </w:pPr>
      <w:r>
        <w:t>#0001</w:t>
      </w:r>
      <w:r>
        <w:rPr>
          <w:spacing w:val="50"/>
        </w:rPr>
        <w:t xml:space="preserve"> </w:t>
      </w:r>
      <w:r>
        <w:t>//</w:t>
      </w:r>
      <w:r>
        <w:rPr>
          <w:spacing w:val="-10"/>
        </w:rPr>
        <w:t xml:space="preserve"> </w:t>
      </w:r>
      <w:r>
        <w:t>faststring.h</w:t>
      </w:r>
      <w:r>
        <w:rPr>
          <w:spacing w:val="-11"/>
        </w:rPr>
        <w:t xml:space="preserve"> </w:t>
      </w:r>
      <w:r>
        <w:t>///////////////////////////</w:t>
      </w:r>
    </w:p>
    <w:p>
      <w:pPr>
        <w:pStyle w:val="11"/>
        <w:tabs>
          <w:tab w:val="left" w:pos="9063"/>
        </w:tabs>
        <w:spacing w:before="40" w:line="292" w:lineRule="auto"/>
        <w:ind w:left="2910" w:right="1126"/>
      </w:pPr>
      <w:r>
        <w:pict>
          <v:shape id="_x0000_s4219" o:spid="_x0000_s4219" o:spt="202" type="#_x0000_t202" style="position:absolute;left:0pt;margin-left:146.05pt;margin-top:21.85pt;height:22.1pt;width:309.15pt;mso-position-horizontal-relative:page;z-index:-251410432;mso-width-relative:page;mso-height-relative:page;" fillcolor="#E4E4E4" filled="t" stroked="f" coordsize="21600,21600">
            <v:path/>
            <v:fill on="t" focussize="0,0"/>
            <v:stroke on="f" joinstyle="miter"/>
            <v:imagedata o:title=""/>
            <o:lock v:ext="edit"/>
            <v:textbox inset="0mm,0mm,0mm,0mm">
              <w:txbxContent>
                <w:p>
                  <w:pPr>
                    <w:pStyle w:val="11"/>
                    <w:tabs>
                      <w:tab w:val="left" w:pos="2551"/>
                    </w:tabs>
                    <w:spacing w:before="1" w:line="220" w:lineRule="atLeast"/>
                    <w:ind w:left="28" w:right="1326"/>
                  </w:pPr>
                  <w:r>
                    <w:t>#0004</w:t>
                  </w:r>
                  <w:r>
                    <w:rPr>
                      <w:spacing w:val="77"/>
                    </w:rPr>
                    <w:t xml:space="preserve"> </w:t>
                  </w:r>
                  <w:r>
                    <w:t>class</w:t>
                  </w:r>
                  <w:r>
                    <w:rPr>
                      <w:spacing w:val="12"/>
                    </w:rPr>
                    <w:t xml:space="preserve"> </w:t>
                  </w:r>
                  <w:r>
                    <w:t>FastString</w:t>
                  </w:r>
                  <w:r>
                    <w:rPr>
                      <w:spacing w:val="11"/>
                    </w:rPr>
                    <w:t xml:space="preserve"> </w:t>
                  </w:r>
                  <w:r>
                    <w:t>:</w:t>
                  </w:r>
                  <w:r>
                    <w:rPr>
                      <w:spacing w:val="12"/>
                    </w:rPr>
                    <w:t xml:space="preserve"> </w:t>
                  </w:r>
                  <w:r>
                    <w:t>public</w:t>
                  </w:r>
                  <w:r>
                    <w:rPr>
                      <w:spacing w:val="12"/>
                    </w:rPr>
                    <w:t xml:space="preserve"> </w:t>
                  </w:r>
                  <w:r>
                    <w:t>IFastString,</w:t>
                  </w:r>
                  <w:r>
                    <w:rPr>
                      <w:spacing w:val="1"/>
                    </w:rPr>
                    <w:t xml:space="preserve"> </w:t>
                  </w:r>
                  <w:r>
                    <w:t>#0005</w:t>
                  </w:r>
                  <w:r>
                    <w:tab/>
                  </w:r>
                  <w:r>
                    <w:t>public</w:t>
                  </w:r>
                  <w:r>
                    <w:rPr>
                      <w:spacing w:val="-18"/>
                    </w:rPr>
                    <w:t xml:space="preserve"> </w:t>
                  </w:r>
                  <w:r>
                    <w:t>IPersistentObject</w:t>
                  </w:r>
                </w:p>
              </w:txbxContent>
            </v:textbox>
          </v:shape>
        </w:pict>
      </w:r>
      <w:r>
        <w:rPr>
          <w:shd w:val="clear" w:color="auto" w:fill="E4E4E4"/>
        </w:rPr>
        <w:t>#0002</w:t>
      </w:r>
      <w:r>
        <w:rPr>
          <w:spacing w:val="52"/>
          <w:shd w:val="clear" w:color="auto" w:fill="E4E4E4"/>
        </w:rPr>
        <w:t xml:space="preserve"> </w:t>
      </w:r>
      <w:r>
        <w:rPr>
          <w:shd w:val="clear" w:color="auto" w:fill="E4E4E4"/>
        </w:rPr>
        <w:t>#include</w:t>
      </w:r>
      <w:r>
        <w:rPr>
          <w:spacing w:val="-9"/>
          <w:shd w:val="clear" w:color="auto" w:fill="E4E4E4"/>
        </w:rPr>
        <w:t xml:space="preserve"> </w:t>
      </w:r>
      <w:r>
        <w:rPr>
          <w:shd w:val="clear" w:color="auto" w:fill="E4E4E4"/>
        </w:rPr>
        <w:t>"ifaststr.h"</w:t>
      </w:r>
      <w:r>
        <w:rPr>
          <w:shd w:val="clear" w:color="auto" w:fill="E4E4E4"/>
        </w:rPr>
        <w:tab/>
      </w:r>
      <w:r>
        <w:t xml:space="preserve"> #0003</w:t>
      </w:r>
    </w:p>
    <w:p>
      <w:pPr>
        <w:pStyle w:val="11"/>
        <w:rPr>
          <w:sz w:val="20"/>
        </w:rPr>
      </w:pPr>
    </w:p>
    <w:p>
      <w:pPr>
        <w:pStyle w:val="11"/>
        <w:spacing w:before="10"/>
        <w:rPr>
          <w:sz w:val="18"/>
        </w:rPr>
      </w:pPr>
    </w:p>
    <w:p>
      <w:pPr>
        <w:pStyle w:val="11"/>
        <w:ind w:left="2910"/>
      </w:pPr>
      <w:r>
        <w:t>#0006</w:t>
      </w:r>
      <w:r>
        <w:rPr>
          <w:spacing w:val="63"/>
        </w:rPr>
        <w:t xml:space="preserve"> </w:t>
      </w:r>
      <w:r>
        <w:t>{</w:t>
      </w:r>
    </w:p>
    <w:p>
      <w:pPr>
        <w:pStyle w:val="11"/>
        <w:tabs>
          <w:tab w:val="left" w:pos="3716"/>
          <w:tab w:val="left" w:pos="4921"/>
        </w:tabs>
        <w:spacing w:before="40" w:line="292" w:lineRule="auto"/>
        <w:ind w:left="2910" w:right="2539"/>
      </w:pPr>
      <w:r>
        <w:t>#0007</w:t>
      </w:r>
      <w:r>
        <w:tab/>
      </w:r>
      <w:r>
        <w:t>int m_cPtrs; // count of outstanding ptrs</w:t>
      </w:r>
      <w:r>
        <w:rPr>
          <w:spacing w:val="-94"/>
        </w:rPr>
        <w:t xml:space="preserve"> </w:t>
      </w:r>
      <w:r>
        <w:t>#0008</w:t>
      </w:r>
      <w:r>
        <w:tab/>
      </w:r>
      <w:r>
        <w:t>int</w:t>
      </w:r>
      <w:r>
        <w:rPr>
          <w:spacing w:val="-5"/>
        </w:rPr>
        <w:t xml:space="preserve"> </w:t>
      </w:r>
      <w:r>
        <w:t>m_cch;</w:t>
      </w:r>
      <w:r>
        <w:tab/>
      </w:r>
      <w:r>
        <w:t>//</w:t>
      </w:r>
      <w:r>
        <w:rPr>
          <w:spacing w:val="-2"/>
        </w:rPr>
        <w:t xml:space="preserve"> </w:t>
      </w:r>
      <w:r>
        <w:t>count</w:t>
      </w:r>
      <w:r>
        <w:rPr>
          <w:spacing w:val="-2"/>
        </w:rPr>
        <w:t xml:space="preserve"> </w:t>
      </w:r>
      <w:r>
        <w:t>of</w:t>
      </w:r>
      <w:r>
        <w:rPr>
          <w:spacing w:val="-2"/>
        </w:rPr>
        <w:t xml:space="preserve"> </w:t>
      </w:r>
      <w:r>
        <w:t>characters</w:t>
      </w:r>
    </w:p>
    <w:p>
      <w:pPr>
        <w:pStyle w:val="11"/>
        <w:tabs>
          <w:tab w:val="left" w:pos="3716"/>
        </w:tabs>
        <w:spacing w:line="181" w:lineRule="exact"/>
        <w:ind w:left="2910"/>
      </w:pPr>
      <w:r>
        <w:t>#0009</w:t>
      </w:r>
      <w:r>
        <w:tab/>
      </w:r>
      <w:r>
        <w:t>char</w:t>
      </w:r>
      <w:r>
        <w:rPr>
          <w:spacing w:val="-7"/>
        </w:rPr>
        <w:t xml:space="preserve"> </w:t>
      </w:r>
      <w:r>
        <w:t>*m_psz;</w:t>
      </w:r>
    </w:p>
    <w:p>
      <w:pPr>
        <w:pStyle w:val="11"/>
        <w:spacing w:before="39"/>
        <w:ind w:left="2910"/>
      </w:pPr>
      <w:r>
        <w:t>#0010</w:t>
      </w:r>
      <w:r>
        <w:rPr>
          <w:spacing w:val="59"/>
        </w:rPr>
        <w:t xml:space="preserve"> </w:t>
      </w:r>
      <w:r>
        <w:t>public:</w:t>
      </w:r>
    </w:p>
    <w:p>
      <w:pPr>
        <w:pStyle w:val="11"/>
        <w:tabs>
          <w:tab w:val="left" w:pos="3716"/>
        </w:tabs>
        <w:spacing w:before="40" w:line="292" w:lineRule="auto"/>
        <w:ind w:left="2910" w:right="3787"/>
      </w:pPr>
      <w:r>
        <w:t>#0011</w:t>
      </w:r>
      <w:r>
        <w:tab/>
      </w:r>
      <w:r>
        <w:t>FastString(const char *psz);</w:t>
      </w:r>
      <w:r>
        <w:rPr>
          <w:spacing w:val="-94"/>
        </w:rPr>
        <w:t xml:space="preserve"> </w:t>
      </w:r>
      <w:r>
        <w:t>#0012</w:t>
      </w:r>
      <w:r>
        <w:tab/>
      </w:r>
      <w:r>
        <w:t>~FastString(void);</w:t>
      </w:r>
    </w:p>
    <w:p>
      <w:pPr>
        <w:pStyle w:val="11"/>
        <w:spacing w:line="181" w:lineRule="exact"/>
        <w:ind w:left="2910"/>
      </w:pPr>
      <w:r>
        <w:t>#0013</w:t>
      </w:r>
    </w:p>
    <w:p>
      <w:pPr>
        <w:pStyle w:val="11"/>
        <w:tabs>
          <w:tab w:val="left" w:pos="3716"/>
        </w:tabs>
        <w:spacing w:before="39"/>
        <w:ind w:left="2910"/>
      </w:pPr>
      <w:r>
        <w:t>#0014</w:t>
      </w:r>
      <w:r>
        <w:tab/>
      </w:r>
      <w:r>
        <w:t>//</w:t>
      </w:r>
      <w:r>
        <w:rPr>
          <w:spacing w:val="-7"/>
        </w:rPr>
        <w:t xml:space="preserve"> </w:t>
      </w:r>
      <w:r>
        <w:t>IUnknown</w:t>
      </w:r>
      <w:r>
        <w:rPr>
          <w:spacing w:val="-7"/>
        </w:rPr>
        <w:t xml:space="preserve"> </w:t>
      </w:r>
      <w:r>
        <w:t>methods</w:t>
      </w:r>
    </w:p>
    <w:p>
      <w:pPr>
        <w:pStyle w:val="11"/>
        <w:tabs>
          <w:tab w:val="left" w:pos="3716"/>
        </w:tabs>
        <w:spacing w:before="40" w:line="292" w:lineRule="auto"/>
        <w:ind w:left="2910" w:right="2443"/>
      </w:pPr>
      <w:r>
        <w:t>#0015</w:t>
      </w:r>
      <w:r>
        <w:tab/>
      </w:r>
      <w:r>
        <w:t>void *QueryInterface(const char *pszType);</w:t>
      </w:r>
      <w:r>
        <w:rPr>
          <w:spacing w:val="-94"/>
        </w:rPr>
        <w:t xml:space="preserve"> </w:t>
      </w:r>
      <w:r>
        <w:t>#0016</w:t>
      </w:r>
      <w:r>
        <w:tab/>
      </w:r>
      <w:r>
        <w:t>void</w:t>
      </w:r>
      <w:r>
        <w:rPr>
          <w:spacing w:val="-2"/>
        </w:rPr>
        <w:t xml:space="preserve"> </w:t>
      </w:r>
      <w:r>
        <w:t>AddRef(void)</w:t>
      </w:r>
      <w:r>
        <w:rPr>
          <w:spacing w:val="-2"/>
        </w:rPr>
        <w:t xml:space="preserve"> </w:t>
      </w:r>
      <w:r>
        <w:t>{</w:t>
      </w:r>
      <w:r>
        <w:rPr>
          <w:spacing w:val="-2"/>
        </w:rPr>
        <w:t xml:space="preserve"> </w:t>
      </w:r>
      <w:r>
        <w:t>++m_cPtrs;</w:t>
      </w:r>
      <w:r>
        <w:rPr>
          <w:spacing w:val="-2"/>
        </w:rPr>
        <w:t xml:space="preserve"> </w:t>
      </w:r>
      <w:r>
        <w:t>}</w:t>
      </w:r>
    </w:p>
    <w:p>
      <w:pPr>
        <w:pStyle w:val="11"/>
        <w:tabs>
          <w:tab w:val="left" w:pos="3716"/>
        </w:tabs>
        <w:spacing w:line="181" w:lineRule="exact"/>
        <w:ind w:left="2910"/>
      </w:pPr>
      <w:r>
        <w:t>#0017</w:t>
      </w:r>
      <w:r>
        <w:tab/>
      </w:r>
      <w:r>
        <w:t>void</w:t>
      </w:r>
      <w:r>
        <w:rPr>
          <w:spacing w:val="-11"/>
        </w:rPr>
        <w:t xml:space="preserve"> </w:t>
      </w:r>
      <w:r>
        <w:t>Release(void)</w:t>
      </w:r>
    </w:p>
    <w:p>
      <w:pPr>
        <w:pStyle w:val="11"/>
        <w:tabs>
          <w:tab w:val="left" w:pos="4125"/>
        </w:tabs>
        <w:spacing w:before="40" w:line="292" w:lineRule="auto"/>
        <w:ind w:left="2910" w:right="2544" w:hanging="1"/>
      </w:pPr>
      <w:r>
        <w:t>#0018</w:t>
      </w:r>
      <w:r>
        <w:tab/>
      </w:r>
      <w:r>
        <w:t>{</w:t>
      </w:r>
      <w:r>
        <w:rPr>
          <w:spacing w:val="-4"/>
        </w:rPr>
        <w:t xml:space="preserve"> </w:t>
      </w:r>
      <w:r>
        <w:t>if</w:t>
      </w:r>
      <w:r>
        <w:rPr>
          <w:spacing w:val="-3"/>
        </w:rPr>
        <w:t xml:space="preserve"> </w:t>
      </w:r>
      <w:r>
        <w:t>(--m_cPtrs</w:t>
      </w:r>
      <w:r>
        <w:rPr>
          <w:spacing w:val="-4"/>
        </w:rPr>
        <w:t xml:space="preserve"> </w:t>
      </w:r>
      <w:r>
        <w:t>==</w:t>
      </w:r>
      <w:r>
        <w:rPr>
          <w:spacing w:val="-3"/>
        </w:rPr>
        <w:t xml:space="preserve"> </w:t>
      </w:r>
      <w:r>
        <w:t>0)</w:t>
      </w:r>
      <w:r>
        <w:rPr>
          <w:spacing w:val="62"/>
        </w:rPr>
        <w:t xml:space="preserve"> </w:t>
      </w:r>
      <w:r>
        <w:t>delete</w:t>
      </w:r>
      <w:r>
        <w:rPr>
          <w:spacing w:val="-3"/>
        </w:rPr>
        <w:t xml:space="preserve"> </w:t>
      </w:r>
      <w:r>
        <w:t>this;</w:t>
      </w:r>
      <w:r>
        <w:rPr>
          <w:spacing w:val="-4"/>
        </w:rPr>
        <w:t xml:space="preserve"> </w:t>
      </w:r>
      <w:r>
        <w:t>}</w:t>
      </w:r>
      <w:r>
        <w:rPr>
          <w:spacing w:val="-93"/>
        </w:rPr>
        <w:t xml:space="preserve"> </w:t>
      </w:r>
      <w:r>
        <w:t>#0019</w:t>
      </w:r>
    </w:p>
    <w:p>
      <w:pPr>
        <w:pStyle w:val="11"/>
        <w:tabs>
          <w:tab w:val="left" w:pos="3716"/>
        </w:tabs>
        <w:spacing w:line="181" w:lineRule="exact"/>
        <w:ind w:left="2910"/>
      </w:pPr>
      <w:r>
        <w:t>#0020</w:t>
      </w:r>
      <w:r>
        <w:tab/>
      </w:r>
      <w:r>
        <w:t>//</w:t>
      </w:r>
      <w:r>
        <w:rPr>
          <w:spacing w:val="-8"/>
        </w:rPr>
        <w:t xml:space="preserve"> </w:t>
      </w:r>
      <w:r>
        <w:t>IFastString</w:t>
      </w:r>
      <w:r>
        <w:rPr>
          <w:spacing w:val="-8"/>
        </w:rPr>
        <w:t xml:space="preserve"> </w:t>
      </w:r>
      <w:r>
        <w:t>methods</w:t>
      </w:r>
    </w:p>
    <w:p>
      <w:pPr>
        <w:pStyle w:val="11"/>
        <w:spacing w:before="39" w:line="292" w:lineRule="auto"/>
        <w:ind w:left="2910" w:right="1675"/>
        <w:jc w:val="both"/>
      </w:pPr>
      <w:r>
        <w:t>#0021</w:t>
      </w:r>
      <w:r>
        <w:rPr>
          <w:spacing w:val="1"/>
        </w:rPr>
        <w:t xml:space="preserve"> </w:t>
      </w:r>
      <w:r>
        <w:t>int Length(void) const; // returns # of characters</w:t>
      </w:r>
      <w:r>
        <w:rPr>
          <w:spacing w:val="-94"/>
        </w:rPr>
        <w:t xml:space="preserve"> </w:t>
      </w:r>
      <w:r>
        <w:t>#0022</w:t>
      </w:r>
      <w:r>
        <w:rPr>
          <w:spacing w:val="1"/>
        </w:rPr>
        <w:t xml:space="preserve"> </w:t>
      </w:r>
      <w:r>
        <w:t>int Find(const char *psz) const; // returns offset</w:t>
      </w:r>
      <w:r>
        <w:rPr>
          <w:spacing w:val="-94"/>
        </w:rPr>
        <w:t xml:space="preserve"> </w:t>
      </w:r>
      <w:r>
        <w:t>#0023</w:t>
      </w:r>
    </w:p>
    <w:p>
      <w:pPr>
        <w:pStyle w:val="11"/>
        <w:spacing w:line="180" w:lineRule="exact"/>
        <w:ind w:left="2910"/>
        <w:jc w:val="both"/>
      </w:pPr>
      <w:r>
        <w:t xml:space="preserve">#0024  </w:t>
      </w:r>
      <w:r>
        <w:rPr>
          <w:spacing w:val="21"/>
        </w:rPr>
        <w:t xml:space="preserve"> </w:t>
      </w:r>
      <w:r>
        <w:t>//</w:t>
      </w:r>
      <w:r>
        <w:rPr>
          <w:spacing w:val="-5"/>
        </w:rPr>
        <w:t xml:space="preserve"> </w:t>
      </w:r>
      <w:r>
        <w:t>IPersistentObject</w:t>
      </w:r>
      <w:r>
        <w:rPr>
          <w:spacing w:val="-5"/>
        </w:rPr>
        <w:t xml:space="preserve"> </w:t>
      </w:r>
      <w:r>
        <w:t>methods</w:t>
      </w:r>
    </w:p>
    <w:p>
      <w:pPr>
        <w:pStyle w:val="11"/>
        <w:spacing w:before="40" w:line="292" w:lineRule="auto"/>
        <w:ind w:left="2910" w:right="3211"/>
        <w:jc w:val="both"/>
      </w:pPr>
      <w:r>
        <w:t>#0025</w:t>
      </w:r>
      <w:r>
        <w:rPr>
          <w:spacing w:val="1"/>
        </w:rPr>
        <w:t xml:space="preserve"> </w:t>
      </w:r>
      <w:r>
        <w:t>int Load(const char *pszFileName);</w:t>
      </w:r>
      <w:r>
        <w:rPr>
          <w:spacing w:val="-94"/>
        </w:rPr>
        <w:t xml:space="preserve"> </w:t>
      </w:r>
      <w:r>
        <w:t>#0026</w:t>
      </w:r>
      <w:r>
        <w:rPr>
          <w:spacing w:val="1"/>
        </w:rPr>
        <w:t xml:space="preserve"> </w:t>
      </w:r>
      <w:r>
        <w:t>int Save(const char *pszFileName);</w:t>
      </w:r>
      <w:r>
        <w:rPr>
          <w:spacing w:val="-94"/>
        </w:rPr>
        <w:t xml:space="preserve"> </w:t>
      </w:r>
      <w:r>
        <w:t>#0027</w:t>
      </w:r>
      <w:r>
        <w:rPr>
          <w:spacing w:val="67"/>
        </w:rPr>
        <w:t xml:space="preserve"> </w:t>
      </w:r>
      <w:r>
        <w:t>};</w:t>
      </w:r>
    </w:p>
    <w:p>
      <w:pPr>
        <w:pStyle w:val="11"/>
        <w:rPr>
          <w:sz w:val="18"/>
        </w:rPr>
      </w:pPr>
    </w:p>
    <w:p>
      <w:pPr>
        <w:pStyle w:val="5"/>
        <w:spacing w:before="115"/>
        <w:ind w:left="2627"/>
      </w:pPr>
      <w:r>
        <w:rPr>
          <w:w w:val="110"/>
        </w:rPr>
        <w:t>faststr.cpp</w:t>
      </w:r>
    </w:p>
    <w:p>
      <w:pPr>
        <w:pStyle w:val="11"/>
        <w:spacing w:before="6"/>
        <w:rPr>
          <w:rFonts w:ascii="Arial"/>
          <w:b/>
          <w:sz w:val="23"/>
        </w:rPr>
      </w:pPr>
    </w:p>
    <w:p>
      <w:pPr>
        <w:pStyle w:val="11"/>
        <w:spacing w:line="292" w:lineRule="auto"/>
        <w:ind w:left="2910" w:right="2155"/>
      </w:pPr>
      <w:r>
        <w:t>#0001</w:t>
      </w:r>
      <w:r>
        <w:rPr>
          <w:spacing w:val="57"/>
        </w:rPr>
        <w:t xml:space="preserve"> </w:t>
      </w:r>
      <w:r>
        <w:t>//</w:t>
      </w:r>
      <w:r>
        <w:rPr>
          <w:spacing w:val="-6"/>
        </w:rPr>
        <w:t xml:space="preserve"> </w:t>
      </w:r>
      <w:r>
        <w:t>faststring.cpp</w:t>
      </w:r>
      <w:r>
        <w:rPr>
          <w:spacing w:val="-6"/>
        </w:rPr>
        <w:t xml:space="preserve"> </w:t>
      </w:r>
      <w:r>
        <w:t>(part</w:t>
      </w:r>
      <w:r>
        <w:rPr>
          <w:spacing w:val="-6"/>
        </w:rPr>
        <w:t xml:space="preserve"> </w:t>
      </w:r>
      <w:r>
        <w:t>of</w:t>
      </w:r>
      <w:r>
        <w:rPr>
          <w:spacing w:val="-6"/>
        </w:rPr>
        <w:t xml:space="preserve"> </w:t>
      </w:r>
      <w:r>
        <w:t>DLL)</w:t>
      </w:r>
      <w:r>
        <w:rPr>
          <w:spacing w:val="-6"/>
        </w:rPr>
        <w:t xml:space="preserve"> </w:t>
      </w:r>
      <w:r>
        <w:t>////////////</w:t>
      </w:r>
      <w:r>
        <w:rPr>
          <w:spacing w:val="-93"/>
        </w:rPr>
        <w:t xml:space="preserve"> </w:t>
      </w:r>
      <w:r>
        <w:t>#0002</w:t>
      </w:r>
      <w:r>
        <w:rPr>
          <w:spacing w:val="66"/>
        </w:rPr>
        <w:t xml:space="preserve"> </w:t>
      </w:r>
      <w:r>
        <w:t>#include</w:t>
      </w:r>
      <w:r>
        <w:rPr>
          <w:spacing w:val="-1"/>
        </w:rPr>
        <w:t xml:space="preserve"> </w:t>
      </w:r>
      <w:r>
        <w:t>&lt;string.h&gt;</w:t>
      </w:r>
    </w:p>
    <w:p>
      <w:pPr>
        <w:pStyle w:val="11"/>
        <w:spacing w:line="181" w:lineRule="exact"/>
        <w:ind w:left="2910"/>
      </w:pPr>
      <w:r>
        <w:t>#0003</w:t>
      </w:r>
      <w:r>
        <w:rPr>
          <w:spacing w:val="55"/>
        </w:rPr>
        <w:t xml:space="preserve"> </w:t>
      </w:r>
      <w:r>
        <w:t>#include</w:t>
      </w:r>
      <w:r>
        <w:rPr>
          <w:spacing w:val="-8"/>
        </w:rPr>
        <w:t xml:space="preserve"> </w:t>
      </w:r>
      <w:r>
        <w:t>&lt;iostream.h&gt;</w:t>
      </w:r>
    </w:p>
    <w:p>
      <w:pPr>
        <w:pStyle w:val="11"/>
        <w:tabs>
          <w:tab w:val="left" w:pos="9063"/>
        </w:tabs>
        <w:spacing w:before="40" w:line="292" w:lineRule="auto"/>
        <w:ind w:left="2910" w:right="1126"/>
      </w:pPr>
      <w:r>
        <w:rPr>
          <w:shd w:val="clear" w:color="auto" w:fill="E4E4E4"/>
        </w:rPr>
        <w:t>#0004</w:t>
      </w:r>
      <w:r>
        <w:rPr>
          <w:spacing w:val="53"/>
          <w:shd w:val="clear" w:color="auto" w:fill="E4E4E4"/>
        </w:rPr>
        <w:t xml:space="preserve"> </w:t>
      </w:r>
      <w:r>
        <w:rPr>
          <w:shd w:val="clear" w:color="auto" w:fill="E4E4E4"/>
        </w:rPr>
        <w:t>#include</w:t>
      </w:r>
      <w:r>
        <w:rPr>
          <w:spacing w:val="-9"/>
          <w:shd w:val="clear" w:color="auto" w:fill="E4E4E4"/>
        </w:rPr>
        <w:t xml:space="preserve"> </w:t>
      </w:r>
      <w:r>
        <w:rPr>
          <w:shd w:val="clear" w:color="auto" w:fill="E4E4E4"/>
        </w:rPr>
        <w:t>"faststr.h"</w:t>
      </w:r>
      <w:r>
        <w:rPr>
          <w:shd w:val="clear" w:color="auto" w:fill="E4E4E4"/>
        </w:rPr>
        <w:tab/>
      </w:r>
      <w:r>
        <w:t xml:space="preserve"> #0005</w:t>
      </w:r>
    </w:p>
    <w:p>
      <w:pPr>
        <w:pStyle w:val="11"/>
        <w:spacing w:line="292" w:lineRule="auto"/>
        <w:ind w:left="2910" w:right="4684"/>
      </w:pPr>
      <w:r>
        <w:t>#0006</w:t>
      </w:r>
      <w:r>
        <w:rPr>
          <w:spacing w:val="59"/>
        </w:rPr>
        <w:t xml:space="preserve"> </w:t>
      </w:r>
      <w:r>
        <w:t>//</w:t>
      </w:r>
      <w:r>
        <w:rPr>
          <w:spacing w:val="-5"/>
        </w:rPr>
        <w:t xml:space="preserve"> </w:t>
      </w:r>
      <w:r>
        <w:t>global</w:t>
      </w:r>
      <w:r>
        <w:rPr>
          <w:spacing w:val="-5"/>
        </w:rPr>
        <w:t xml:space="preserve"> </w:t>
      </w:r>
      <w:r>
        <w:t>function</w:t>
      </w:r>
      <w:r>
        <w:rPr>
          <w:spacing w:val="-93"/>
        </w:rPr>
        <w:t xml:space="preserve"> </w:t>
      </w:r>
      <w:r>
        <w:t>#0007</w:t>
      </w:r>
      <w:r>
        <w:rPr>
          <w:spacing w:val="61"/>
        </w:rPr>
        <w:t xml:space="preserve"> </w:t>
      </w:r>
      <w:r>
        <w:t>extern</w:t>
      </w:r>
      <w:r>
        <w:rPr>
          <w:spacing w:val="-4"/>
        </w:rPr>
        <w:t xml:space="preserve"> </w:t>
      </w:r>
      <w:r>
        <w:t>"C"</w:t>
      </w:r>
      <w:r>
        <w:rPr>
          <w:spacing w:val="-4"/>
        </w:rPr>
        <w:t xml:space="preserve"> </w:t>
      </w:r>
      <w:r>
        <w:t>EXPORT</w:t>
      </w:r>
    </w:p>
    <w:p>
      <w:pPr>
        <w:pStyle w:val="11"/>
        <w:spacing w:line="292" w:lineRule="auto"/>
        <w:ind w:left="2910" w:right="1664"/>
      </w:pPr>
      <w:r>
        <w:t>#0008</w:t>
      </w:r>
      <w:r>
        <w:rPr>
          <w:spacing w:val="56"/>
        </w:rPr>
        <w:t xml:space="preserve"> </w:t>
      </w:r>
      <w:r>
        <w:t>IFastString*</w:t>
      </w:r>
      <w:r>
        <w:rPr>
          <w:spacing w:val="-7"/>
        </w:rPr>
        <w:t xml:space="preserve"> </w:t>
      </w:r>
      <w:r>
        <w:t>API</w:t>
      </w:r>
      <w:r>
        <w:rPr>
          <w:spacing w:val="-7"/>
        </w:rPr>
        <w:t xml:space="preserve"> </w:t>
      </w:r>
      <w:r>
        <w:t>CreateFastString</w:t>
      </w:r>
      <w:r>
        <w:rPr>
          <w:spacing w:val="-7"/>
        </w:rPr>
        <w:t xml:space="preserve"> </w:t>
      </w:r>
      <w:r>
        <w:t>(const</w:t>
      </w:r>
      <w:r>
        <w:rPr>
          <w:spacing w:val="-7"/>
        </w:rPr>
        <w:t xml:space="preserve"> </w:t>
      </w:r>
      <w:r>
        <w:t>char</w:t>
      </w:r>
      <w:r>
        <w:rPr>
          <w:spacing w:val="-6"/>
        </w:rPr>
        <w:t xml:space="preserve"> </w:t>
      </w:r>
      <w:r>
        <w:t>*psz)</w:t>
      </w:r>
      <w:r>
        <w:rPr>
          <w:spacing w:val="-93"/>
        </w:rPr>
        <w:t xml:space="preserve"> </w:t>
      </w:r>
      <w:r>
        <w:t>#0009</w:t>
      </w:r>
      <w:r>
        <w:rPr>
          <w:spacing w:val="67"/>
        </w:rPr>
        <w:t xml:space="preserve"> </w:t>
      </w:r>
      <w:r>
        <w:t>{</w:t>
      </w:r>
    </w:p>
    <w:p>
      <w:pPr>
        <w:pStyle w:val="11"/>
        <w:tabs>
          <w:tab w:val="left" w:pos="3716"/>
        </w:tabs>
        <w:spacing w:line="292" w:lineRule="auto"/>
        <w:ind w:left="2910" w:right="2731"/>
      </w:pPr>
      <w:r>
        <w:t>#0010</w:t>
      </w:r>
      <w:r>
        <w:tab/>
      </w:r>
      <w:r>
        <w:t>IFastString *pfs = new FastString(psz);</w:t>
      </w:r>
      <w:r>
        <w:rPr>
          <w:spacing w:val="-94"/>
        </w:rPr>
        <w:t xml:space="preserve"> </w:t>
      </w:r>
      <w:r>
        <w:t>#0011</w:t>
      </w:r>
      <w:r>
        <w:tab/>
      </w:r>
      <w:r>
        <w:t>if</w:t>
      </w:r>
      <w:r>
        <w:rPr>
          <w:spacing w:val="-1"/>
        </w:rPr>
        <w:t xml:space="preserve"> </w:t>
      </w:r>
      <w:r>
        <w:t>(pfs)</w:t>
      </w:r>
    </w:p>
    <w:p>
      <w:pPr>
        <w:pStyle w:val="11"/>
        <w:tabs>
          <w:tab w:val="left" w:pos="4043"/>
        </w:tabs>
        <w:spacing w:line="181" w:lineRule="exact"/>
        <w:ind w:left="2910"/>
      </w:pPr>
      <w:r>
        <w:t>#0012</w:t>
      </w:r>
      <w:r>
        <w:tab/>
      </w:r>
      <w:r>
        <w:t>pfs-&gt;AddRef();</w:t>
      </w:r>
    </w:p>
    <w:p>
      <w:pPr>
        <w:pStyle w:val="11"/>
        <w:tabs>
          <w:tab w:val="left" w:pos="3716"/>
        </w:tabs>
        <w:spacing w:before="37"/>
        <w:ind w:left="2910"/>
      </w:pPr>
      <w:r>
        <w:t>#0013</w:t>
      </w:r>
      <w:r>
        <w:tab/>
      </w:r>
      <w:r>
        <w:t>return</w:t>
      </w:r>
      <w:r>
        <w:rPr>
          <w:spacing w:val="-7"/>
        </w:rPr>
        <w:t xml:space="preserve"> </w:t>
      </w:r>
      <w:r>
        <w:t>pfs;</w:t>
      </w:r>
    </w:p>
    <w:p>
      <w:pPr>
        <w:pStyle w:val="11"/>
        <w:rPr>
          <w:sz w:val="20"/>
        </w:rPr>
      </w:pPr>
    </w:p>
    <w:p>
      <w:pPr>
        <w:pStyle w:val="11"/>
        <w:spacing w:before="2"/>
        <w:rPr>
          <w:sz w:val="18"/>
        </w:rPr>
      </w:pPr>
    </w:p>
    <w:p>
      <w:pPr>
        <w:pStyle w:val="5"/>
        <w:ind w:left="0" w:right="390"/>
        <w:jc w:val="right"/>
      </w:pPr>
      <w:r>
        <w:t>335</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4220" o:spid="_x0000_s4220" o:spt="1" style="position:absolute;left:0pt;margin-left:131.9pt;margin-top:18.85pt;height:0.7pt;width:323pt;mso-position-horizontal-relative:page;mso-wrap-distance-bottom:0pt;mso-wrap-distance-top:0pt;z-index:-251112448;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
        <w:rPr>
          <w:rFonts w:ascii="宋体"/>
          <w:sz w:val="23"/>
        </w:rPr>
      </w:pPr>
    </w:p>
    <w:p>
      <w:pPr>
        <w:pStyle w:val="11"/>
        <w:spacing w:before="99"/>
        <w:ind w:left="2910"/>
      </w:pPr>
      <w:r>
        <w:t>#0014</w:t>
      </w:r>
      <w:r>
        <w:rPr>
          <w:spacing w:val="63"/>
        </w:rPr>
        <w:t xml:space="preserve"> </w:t>
      </w:r>
      <w:r>
        <w:t>}</w:t>
      </w:r>
    </w:p>
    <w:p>
      <w:pPr>
        <w:pStyle w:val="11"/>
        <w:spacing w:before="39"/>
        <w:ind w:left="2910"/>
      </w:pPr>
      <w:r>
        <w:t>#0015</w:t>
      </w:r>
    </w:p>
    <w:p>
      <w:pPr>
        <w:pStyle w:val="11"/>
        <w:spacing w:before="40"/>
        <w:ind w:left="2910"/>
      </w:pPr>
      <w:r>
        <w:t>#0016</w:t>
      </w:r>
      <w:r>
        <w:rPr>
          <w:spacing w:val="57"/>
        </w:rPr>
        <w:t xml:space="preserve"> </w:t>
      </w:r>
      <w:r>
        <w:t>//</w:t>
      </w:r>
      <w:r>
        <w:rPr>
          <w:spacing w:val="-7"/>
        </w:rPr>
        <w:t xml:space="preserve"> </w:t>
      </w:r>
      <w:r>
        <w:t>FastString's</w:t>
      </w:r>
      <w:r>
        <w:rPr>
          <w:spacing w:val="-6"/>
        </w:rPr>
        <w:t xml:space="preserve"> </w:t>
      </w:r>
      <w:r>
        <w:t>member</w:t>
      </w:r>
      <w:r>
        <w:rPr>
          <w:spacing w:val="-6"/>
        </w:rPr>
        <w:t xml:space="preserve"> </w:t>
      </w:r>
      <w:r>
        <w:t>functions</w:t>
      </w:r>
    </w:p>
    <w:p>
      <w:pPr>
        <w:pStyle w:val="11"/>
        <w:spacing w:before="39" w:line="292" w:lineRule="auto"/>
        <w:ind w:left="2910" w:right="2706"/>
      </w:pPr>
      <w:r>
        <w:t>#0017</w:t>
      </w:r>
      <w:r>
        <w:rPr>
          <w:spacing w:val="51"/>
        </w:rPr>
        <w:t xml:space="preserve"> </w:t>
      </w:r>
      <w:r>
        <w:t>FastString::FastString(const</w:t>
      </w:r>
      <w:r>
        <w:rPr>
          <w:spacing w:val="-10"/>
        </w:rPr>
        <w:t xml:space="preserve"> </w:t>
      </w:r>
      <w:r>
        <w:t>char</w:t>
      </w:r>
      <w:r>
        <w:rPr>
          <w:spacing w:val="-10"/>
        </w:rPr>
        <w:t xml:space="preserve"> </w:t>
      </w:r>
      <w:r>
        <w:t>*psz)</w:t>
      </w:r>
      <w:r>
        <w:rPr>
          <w:spacing w:val="-93"/>
        </w:rPr>
        <w:t xml:space="preserve"> </w:t>
      </w:r>
      <w:r>
        <w:t>#0018</w:t>
      </w:r>
      <w:r>
        <w:rPr>
          <w:spacing w:val="62"/>
        </w:rPr>
        <w:t xml:space="preserve"> </w:t>
      </w:r>
      <w:r>
        <w:t>:</w:t>
      </w:r>
      <w:r>
        <w:rPr>
          <w:spacing w:val="-4"/>
        </w:rPr>
        <w:t xml:space="preserve"> </w:t>
      </w:r>
      <w:r>
        <w:t>m_cPtrs(0),</w:t>
      </w:r>
      <w:r>
        <w:rPr>
          <w:spacing w:val="-3"/>
        </w:rPr>
        <w:t xml:space="preserve"> </w:t>
      </w:r>
      <w:r>
        <w:t>m_cch(strlen(psz)),</w:t>
      </w:r>
    </w:p>
    <w:p>
      <w:pPr>
        <w:pStyle w:val="11"/>
        <w:spacing w:line="181" w:lineRule="exact"/>
        <w:ind w:left="2910"/>
      </w:pPr>
      <w:r>
        <w:t>#0019</w:t>
      </w:r>
      <w:r>
        <w:rPr>
          <w:spacing w:val="59"/>
        </w:rPr>
        <w:t xml:space="preserve"> </w:t>
      </w:r>
      <w:r>
        <w:t>m_psz(new</w:t>
      </w:r>
      <w:r>
        <w:rPr>
          <w:spacing w:val="-6"/>
        </w:rPr>
        <w:t xml:space="preserve"> </w:t>
      </w:r>
      <w:r>
        <w:t>char[m_cch</w:t>
      </w:r>
      <w:r>
        <w:rPr>
          <w:spacing w:val="-5"/>
        </w:rPr>
        <w:t xml:space="preserve"> </w:t>
      </w:r>
      <w:r>
        <w:t>+</w:t>
      </w:r>
      <w:r>
        <w:rPr>
          <w:spacing w:val="-5"/>
        </w:rPr>
        <w:t xml:space="preserve"> </w:t>
      </w:r>
      <w:r>
        <w:t>1])</w:t>
      </w:r>
    </w:p>
    <w:p>
      <w:pPr>
        <w:pStyle w:val="11"/>
        <w:spacing w:before="40"/>
        <w:ind w:left="2910"/>
      </w:pPr>
      <w:r>
        <w:t>#0020</w:t>
      </w:r>
      <w:r>
        <w:rPr>
          <w:spacing w:val="63"/>
        </w:rPr>
        <w:t xml:space="preserve"> </w:t>
      </w:r>
      <w:r>
        <w:t>{</w:t>
      </w:r>
    </w:p>
    <w:p>
      <w:pPr>
        <w:pStyle w:val="11"/>
        <w:tabs>
          <w:tab w:val="left" w:pos="3716"/>
        </w:tabs>
        <w:spacing w:before="39"/>
        <w:ind w:left="2910"/>
      </w:pPr>
      <w:r>
        <w:t>#0021</w:t>
      </w:r>
      <w:r>
        <w:tab/>
      </w:r>
      <w:r>
        <w:t>strcpy(m_psz,</w:t>
      </w:r>
      <w:r>
        <w:rPr>
          <w:spacing w:val="-12"/>
        </w:rPr>
        <w:t xml:space="preserve"> </w:t>
      </w:r>
      <w:r>
        <w:t>psz);</w:t>
      </w:r>
    </w:p>
    <w:p>
      <w:pPr>
        <w:pStyle w:val="11"/>
        <w:spacing w:before="40"/>
        <w:ind w:left="2910"/>
      </w:pPr>
      <w:r>
        <w:t>#0022</w:t>
      </w:r>
      <w:r>
        <w:rPr>
          <w:spacing w:val="63"/>
        </w:rPr>
        <w:t xml:space="preserve"> </w:t>
      </w:r>
      <w:r>
        <w:t>}</w:t>
      </w:r>
    </w:p>
    <w:p>
      <w:pPr>
        <w:pStyle w:val="11"/>
        <w:spacing w:before="39"/>
        <w:ind w:left="2910"/>
      </w:pPr>
      <w:r>
        <w:t>#0023</w:t>
      </w:r>
    </w:p>
    <w:p>
      <w:pPr>
        <w:pStyle w:val="11"/>
        <w:spacing w:before="40"/>
        <w:ind w:left="2910"/>
      </w:pPr>
      <w:r>
        <w:t>#0024</w:t>
      </w:r>
      <w:r>
        <w:rPr>
          <w:spacing w:val="42"/>
        </w:rPr>
        <w:t xml:space="preserve"> </w:t>
      </w:r>
      <w:r>
        <w:t>FastString::~FastString(void)</w:t>
      </w:r>
    </w:p>
    <w:p>
      <w:pPr>
        <w:pStyle w:val="11"/>
        <w:spacing w:before="40"/>
        <w:ind w:left="2910"/>
      </w:pPr>
      <w:r>
        <w:t>#0025</w:t>
      </w:r>
      <w:r>
        <w:rPr>
          <w:spacing w:val="63"/>
        </w:rPr>
        <w:t xml:space="preserve"> </w:t>
      </w:r>
      <w:r>
        <w:t>{</w:t>
      </w:r>
    </w:p>
    <w:p>
      <w:pPr>
        <w:pStyle w:val="11"/>
        <w:tabs>
          <w:tab w:val="left" w:pos="3717"/>
        </w:tabs>
        <w:spacing w:before="39"/>
        <w:ind w:left="2910"/>
      </w:pPr>
      <w:r>
        <w:t>#0026</w:t>
      </w:r>
      <w:r>
        <w:tab/>
      </w:r>
      <w:r>
        <w:t>delete[]</w:t>
      </w:r>
      <w:r>
        <w:rPr>
          <w:spacing w:val="-9"/>
        </w:rPr>
        <w:t xml:space="preserve"> </w:t>
      </w:r>
      <w:r>
        <w:t>m_psz;</w:t>
      </w:r>
    </w:p>
    <w:p>
      <w:pPr>
        <w:pStyle w:val="11"/>
        <w:tabs>
          <w:tab w:val="left" w:pos="3716"/>
        </w:tabs>
        <w:spacing w:before="40" w:line="292" w:lineRule="auto"/>
        <w:ind w:left="2910" w:right="2155"/>
      </w:pPr>
      <w:r>
        <w:t>#0027</w:t>
      </w:r>
      <w:r>
        <w:tab/>
      </w:r>
      <w:r>
        <w:t>// cout &lt;&lt; "FastString::~FastString" &lt;&lt; endl;</w:t>
      </w:r>
      <w:r>
        <w:rPr>
          <w:spacing w:val="-94"/>
        </w:rPr>
        <w:t xml:space="preserve"> </w:t>
      </w:r>
      <w:r>
        <w:t>#0028</w:t>
      </w:r>
      <w:r>
        <w:rPr>
          <w:spacing w:val="67"/>
        </w:rPr>
        <w:t xml:space="preserve"> </w:t>
      </w:r>
      <w:r>
        <w:t>}</w:t>
      </w:r>
    </w:p>
    <w:p>
      <w:pPr>
        <w:pStyle w:val="11"/>
        <w:spacing w:line="181" w:lineRule="exact"/>
        <w:ind w:left="2910"/>
      </w:pPr>
      <w:r>
        <w:t>#0029</w:t>
      </w:r>
    </w:p>
    <w:p>
      <w:pPr>
        <w:pStyle w:val="11"/>
        <w:spacing w:before="39" w:line="292" w:lineRule="auto"/>
        <w:ind w:left="2910" w:right="3033"/>
      </w:pPr>
      <w:r>
        <w:t>#0030</w:t>
      </w:r>
      <w:r>
        <w:rPr>
          <w:spacing w:val="53"/>
        </w:rPr>
        <w:t xml:space="preserve"> </w:t>
      </w:r>
      <w:r>
        <w:t>int</w:t>
      </w:r>
      <w:r>
        <w:rPr>
          <w:spacing w:val="-9"/>
        </w:rPr>
        <w:t xml:space="preserve"> </w:t>
      </w:r>
      <w:r>
        <w:t>FastString::Length(void)</w:t>
      </w:r>
      <w:r>
        <w:rPr>
          <w:spacing w:val="-9"/>
        </w:rPr>
        <w:t xml:space="preserve"> </w:t>
      </w:r>
      <w:r>
        <w:t>const</w:t>
      </w:r>
      <w:r>
        <w:rPr>
          <w:spacing w:val="-93"/>
        </w:rPr>
        <w:t xml:space="preserve"> </w:t>
      </w:r>
      <w:r>
        <w:t>#0031</w:t>
      </w:r>
      <w:r>
        <w:rPr>
          <w:spacing w:val="67"/>
        </w:rPr>
        <w:t xml:space="preserve"> </w:t>
      </w:r>
      <w:r>
        <w:t>{</w:t>
      </w:r>
    </w:p>
    <w:p>
      <w:pPr>
        <w:pStyle w:val="11"/>
        <w:tabs>
          <w:tab w:val="left" w:pos="3716"/>
        </w:tabs>
        <w:spacing w:line="181" w:lineRule="exact"/>
        <w:ind w:left="2910"/>
      </w:pPr>
      <w:r>
        <w:t>#0032</w:t>
      </w:r>
      <w:r>
        <w:tab/>
      </w:r>
      <w:r>
        <w:t>return</w:t>
      </w:r>
      <w:r>
        <w:rPr>
          <w:spacing w:val="-8"/>
        </w:rPr>
        <w:t xml:space="preserve"> </w:t>
      </w:r>
      <w:r>
        <w:t>m_cch;</w:t>
      </w:r>
    </w:p>
    <w:p>
      <w:pPr>
        <w:pStyle w:val="11"/>
        <w:spacing w:before="40"/>
        <w:ind w:left="2910"/>
      </w:pPr>
      <w:r>
        <w:t>#0033</w:t>
      </w:r>
      <w:r>
        <w:rPr>
          <w:spacing w:val="63"/>
        </w:rPr>
        <w:t xml:space="preserve"> </w:t>
      </w:r>
      <w:r>
        <w:t>}</w:t>
      </w:r>
    </w:p>
    <w:p>
      <w:pPr>
        <w:pStyle w:val="11"/>
        <w:spacing w:before="39"/>
        <w:ind w:left="2910"/>
      </w:pPr>
      <w:r>
        <w:t>#0034</w:t>
      </w:r>
    </w:p>
    <w:p>
      <w:pPr>
        <w:pStyle w:val="11"/>
        <w:spacing w:before="40" w:line="292" w:lineRule="auto"/>
        <w:ind w:left="2910" w:right="2155"/>
      </w:pPr>
      <w:r>
        <w:t>#0035</w:t>
      </w:r>
      <w:r>
        <w:rPr>
          <w:spacing w:val="56"/>
        </w:rPr>
        <w:t xml:space="preserve"> </w:t>
      </w:r>
      <w:r>
        <w:t>int</w:t>
      </w:r>
      <w:r>
        <w:rPr>
          <w:spacing w:val="-7"/>
        </w:rPr>
        <w:t xml:space="preserve"> </w:t>
      </w:r>
      <w:r>
        <w:t>FastString::Find(const</w:t>
      </w:r>
      <w:r>
        <w:rPr>
          <w:spacing w:val="-7"/>
        </w:rPr>
        <w:t xml:space="preserve"> </w:t>
      </w:r>
      <w:r>
        <w:t>char</w:t>
      </w:r>
      <w:r>
        <w:rPr>
          <w:spacing w:val="-7"/>
        </w:rPr>
        <w:t xml:space="preserve"> </w:t>
      </w:r>
      <w:r>
        <w:t>*psz)</w:t>
      </w:r>
      <w:r>
        <w:rPr>
          <w:spacing w:val="-7"/>
        </w:rPr>
        <w:t xml:space="preserve"> </w:t>
      </w:r>
      <w:r>
        <w:t>const</w:t>
      </w:r>
      <w:r>
        <w:rPr>
          <w:spacing w:val="-93"/>
        </w:rPr>
        <w:t xml:space="preserve"> </w:t>
      </w:r>
      <w:r>
        <w:t>#0036</w:t>
      </w:r>
      <w:r>
        <w:rPr>
          <w:spacing w:val="67"/>
        </w:rPr>
        <w:t xml:space="preserve"> </w:t>
      </w:r>
      <w:r>
        <w:t>{</w:t>
      </w:r>
    </w:p>
    <w:p>
      <w:pPr>
        <w:pStyle w:val="11"/>
        <w:tabs>
          <w:tab w:val="left" w:pos="3716"/>
        </w:tabs>
        <w:spacing w:line="166" w:lineRule="exact"/>
        <w:ind w:left="2910"/>
        <w:rPr>
          <w:rFonts w:hint="eastAsia" w:ascii="宋体" w:eastAsia="宋体"/>
        </w:rPr>
      </w:pPr>
      <w:r>
        <w:t>#0037</w:t>
      </w:r>
      <w:r>
        <w:tab/>
      </w:r>
      <w:r>
        <w:t>// O(1)</w:t>
      </w:r>
      <w:r>
        <w:rPr>
          <w:spacing w:val="-12"/>
        </w:rPr>
        <w:t xml:space="preserve"> </w:t>
      </w:r>
      <w:r>
        <w:rPr>
          <w:rFonts w:hint="eastAsia" w:ascii="宋体" w:eastAsia="宋体"/>
        </w:rPr>
        <w:t>搜尋碼，略。</w:t>
      </w:r>
    </w:p>
    <w:p>
      <w:pPr>
        <w:pStyle w:val="11"/>
        <w:tabs>
          <w:tab w:val="left" w:pos="3716"/>
        </w:tabs>
        <w:spacing w:before="54" w:line="292" w:lineRule="auto"/>
        <w:ind w:left="2910" w:right="2827"/>
      </w:pPr>
      <w:r>
        <w:t>#0038</w:t>
      </w:r>
      <w:r>
        <w:tab/>
      </w:r>
      <w:r>
        <w:t>// cout &lt;&lt; "FastString::Find" &lt;&lt; endl;</w:t>
      </w:r>
      <w:r>
        <w:rPr>
          <w:spacing w:val="-94"/>
        </w:rPr>
        <w:t xml:space="preserve"> </w:t>
      </w:r>
      <w:r>
        <w:t>#0039</w:t>
      </w:r>
      <w:r>
        <w:tab/>
      </w:r>
      <w:r>
        <w:t>return</w:t>
      </w:r>
      <w:r>
        <w:rPr>
          <w:spacing w:val="-1"/>
        </w:rPr>
        <w:t xml:space="preserve"> </w:t>
      </w:r>
      <w:r>
        <w:t>1;</w:t>
      </w:r>
    </w:p>
    <w:p>
      <w:pPr>
        <w:pStyle w:val="11"/>
        <w:spacing w:line="181" w:lineRule="exact"/>
        <w:ind w:left="2910"/>
      </w:pPr>
      <w:r>
        <w:t>#0040</w:t>
      </w:r>
      <w:r>
        <w:rPr>
          <w:spacing w:val="63"/>
        </w:rPr>
        <w:t xml:space="preserve"> </w:t>
      </w:r>
      <w:r>
        <w:t>}</w:t>
      </w:r>
    </w:p>
    <w:p>
      <w:pPr>
        <w:pStyle w:val="11"/>
        <w:spacing w:before="39"/>
        <w:ind w:left="2910"/>
      </w:pPr>
      <w:r>
        <w:t>#0041</w:t>
      </w:r>
    </w:p>
    <w:p>
      <w:pPr>
        <w:pStyle w:val="11"/>
        <w:spacing w:before="40" w:line="292" w:lineRule="auto"/>
        <w:ind w:left="2910" w:right="2155"/>
      </w:pPr>
      <w:r>
        <w:t>#0042</w:t>
      </w:r>
      <w:r>
        <w:rPr>
          <w:spacing w:val="53"/>
        </w:rPr>
        <w:t xml:space="preserve"> </w:t>
      </w:r>
      <w:r>
        <w:t>int</w:t>
      </w:r>
      <w:r>
        <w:rPr>
          <w:spacing w:val="-9"/>
        </w:rPr>
        <w:t xml:space="preserve"> </w:t>
      </w:r>
      <w:r>
        <w:t>FastString::Load(const</w:t>
      </w:r>
      <w:r>
        <w:rPr>
          <w:spacing w:val="-9"/>
        </w:rPr>
        <w:t xml:space="preserve"> </w:t>
      </w:r>
      <w:r>
        <w:t>char</w:t>
      </w:r>
      <w:r>
        <w:rPr>
          <w:spacing w:val="-9"/>
        </w:rPr>
        <w:t xml:space="preserve"> </w:t>
      </w:r>
      <w:r>
        <w:t>*pszFileName)</w:t>
      </w:r>
      <w:r>
        <w:rPr>
          <w:spacing w:val="-93"/>
        </w:rPr>
        <w:t xml:space="preserve"> </w:t>
      </w:r>
      <w:r>
        <w:t>#0043</w:t>
      </w:r>
      <w:r>
        <w:rPr>
          <w:spacing w:val="67"/>
        </w:rPr>
        <w:t xml:space="preserve"> </w:t>
      </w:r>
      <w:r>
        <w:t>{</w:t>
      </w:r>
    </w:p>
    <w:p>
      <w:pPr>
        <w:pStyle w:val="11"/>
        <w:tabs>
          <w:tab w:val="left" w:pos="3716"/>
        </w:tabs>
        <w:spacing w:line="292" w:lineRule="auto"/>
        <w:ind w:left="2910" w:right="2827"/>
      </w:pPr>
      <w:r>
        <w:t>#0044</w:t>
      </w:r>
      <w:r>
        <w:tab/>
      </w:r>
      <w:r>
        <w:t>// cout &lt;&lt; "FastString::Load" &lt;&lt; endl;</w:t>
      </w:r>
      <w:r>
        <w:rPr>
          <w:spacing w:val="-94"/>
        </w:rPr>
        <w:t xml:space="preserve"> </w:t>
      </w:r>
      <w:r>
        <w:t>#0045</w:t>
      </w:r>
      <w:r>
        <w:tab/>
      </w:r>
      <w:r>
        <w:t>return</w:t>
      </w:r>
      <w:r>
        <w:rPr>
          <w:spacing w:val="-1"/>
        </w:rPr>
        <w:t xml:space="preserve"> </w:t>
      </w:r>
      <w:r>
        <w:t>1;</w:t>
      </w:r>
    </w:p>
    <w:p>
      <w:pPr>
        <w:pStyle w:val="11"/>
        <w:spacing w:line="181" w:lineRule="exact"/>
        <w:ind w:left="2910"/>
      </w:pPr>
      <w:r>
        <w:t>#0046</w:t>
      </w:r>
      <w:r>
        <w:rPr>
          <w:spacing w:val="63"/>
        </w:rPr>
        <w:t xml:space="preserve"> </w:t>
      </w:r>
      <w:r>
        <w:t>}</w:t>
      </w:r>
    </w:p>
    <w:p>
      <w:pPr>
        <w:pStyle w:val="11"/>
        <w:spacing w:before="39"/>
        <w:ind w:left="2910"/>
      </w:pPr>
      <w:r>
        <w:t>#0047</w:t>
      </w:r>
    </w:p>
    <w:p>
      <w:pPr>
        <w:pStyle w:val="11"/>
        <w:spacing w:before="39" w:line="292" w:lineRule="auto"/>
        <w:ind w:left="2910" w:right="2155"/>
      </w:pPr>
      <w:r>
        <w:t>#0048</w:t>
      </w:r>
      <w:r>
        <w:rPr>
          <w:spacing w:val="53"/>
        </w:rPr>
        <w:t xml:space="preserve"> </w:t>
      </w:r>
      <w:r>
        <w:t>int</w:t>
      </w:r>
      <w:r>
        <w:rPr>
          <w:spacing w:val="-9"/>
        </w:rPr>
        <w:t xml:space="preserve"> </w:t>
      </w:r>
      <w:r>
        <w:t>FastString::Save(const</w:t>
      </w:r>
      <w:r>
        <w:rPr>
          <w:spacing w:val="-8"/>
        </w:rPr>
        <w:t xml:space="preserve"> </w:t>
      </w:r>
      <w:r>
        <w:t>char</w:t>
      </w:r>
      <w:r>
        <w:rPr>
          <w:spacing w:val="-9"/>
        </w:rPr>
        <w:t xml:space="preserve"> </w:t>
      </w:r>
      <w:r>
        <w:t>*pszFileName)</w:t>
      </w:r>
      <w:r>
        <w:rPr>
          <w:spacing w:val="-93"/>
        </w:rPr>
        <w:t xml:space="preserve"> </w:t>
      </w:r>
      <w:r>
        <w:t>#0049</w:t>
      </w:r>
      <w:r>
        <w:rPr>
          <w:spacing w:val="67"/>
        </w:rPr>
        <w:t xml:space="preserve"> </w:t>
      </w:r>
      <w:r>
        <w:t>{</w:t>
      </w:r>
    </w:p>
    <w:p>
      <w:pPr>
        <w:pStyle w:val="11"/>
        <w:tabs>
          <w:tab w:val="left" w:pos="3716"/>
        </w:tabs>
        <w:spacing w:line="292" w:lineRule="auto"/>
        <w:ind w:left="2910" w:right="2827"/>
      </w:pPr>
      <w:r>
        <w:t>#0050</w:t>
      </w:r>
      <w:r>
        <w:tab/>
      </w:r>
      <w:r>
        <w:t>// cout &lt;&lt; "FastString::Save" &lt;&lt; endl;</w:t>
      </w:r>
      <w:r>
        <w:rPr>
          <w:spacing w:val="-94"/>
        </w:rPr>
        <w:t xml:space="preserve"> </w:t>
      </w:r>
      <w:r>
        <w:t>#0051</w:t>
      </w:r>
      <w:r>
        <w:tab/>
      </w:r>
      <w:r>
        <w:t>return</w:t>
      </w:r>
      <w:r>
        <w:rPr>
          <w:spacing w:val="-1"/>
        </w:rPr>
        <w:t xml:space="preserve"> </w:t>
      </w:r>
      <w:r>
        <w:t>1;</w:t>
      </w:r>
    </w:p>
    <w:p>
      <w:pPr>
        <w:pStyle w:val="11"/>
        <w:spacing w:line="181" w:lineRule="exact"/>
        <w:ind w:left="2910"/>
      </w:pPr>
      <w:r>
        <w:t>#0052</w:t>
      </w:r>
      <w:r>
        <w:rPr>
          <w:spacing w:val="63"/>
        </w:rPr>
        <w:t xml:space="preserve"> </w:t>
      </w:r>
      <w:r>
        <w:t>}</w:t>
      </w:r>
    </w:p>
    <w:p>
      <w:pPr>
        <w:pStyle w:val="11"/>
        <w:spacing w:before="39"/>
        <w:ind w:left="2910"/>
      </w:pPr>
      <w:r>
        <w:t>#0053</w:t>
      </w:r>
    </w:p>
    <w:p>
      <w:pPr>
        <w:pStyle w:val="11"/>
        <w:spacing w:before="40" w:line="292" w:lineRule="auto"/>
        <w:ind w:left="2910" w:right="1155"/>
      </w:pPr>
      <w:r>
        <w:t>#0054</w:t>
      </w:r>
      <w:r>
        <w:rPr>
          <w:spacing w:val="50"/>
        </w:rPr>
        <w:t xml:space="preserve"> </w:t>
      </w:r>
      <w:r>
        <w:t>void</w:t>
      </w:r>
      <w:r>
        <w:rPr>
          <w:spacing w:val="-10"/>
        </w:rPr>
        <w:t xml:space="preserve"> </w:t>
      </w:r>
      <w:r>
        <w:t>*FastString::QueryInterface(const</w:t>
      </w:r>
      <w:r>
        <w:rPr>
          <w:spacing w:val="-10"/>
        </w:rPr>
        <w:t xml:space="preserve"> </w:t>
      </w:r>
      <w:r>
        <w:t>char</w:t>
      </w:r>
      <w:r>
        <w:rPr>
          <w:spacing w:val="-10"/>
        </w:rPr>
        <w:t xml:space="preserve"> </w:t>
      </w:r>
      <w:r>
        <w:t>*pszType)</w:t>
      </w:r>
      <w:r>
        <w:rPr>
          <w:spacing w:val="-93"/>
        </w:rPr>
        <w:t xml:space="preserve"> </w:t>
      </w:r>
      <w:r>
        <w:t>#0055</w:t>
      </w:r>
      <w:r>
        <w:rPr>
          <w:spacing w:val="67"/>
        </w:rPr>
        <w:t xml:space="preserve"> </w:t>
      </w:r>
      <w:r>
        <w:t>{</w:t>
      </w:r>
    </w:p>
    <w:p>
      <w:pPr>
        <w:pStyle w:val="11"/>
        <w:tabs>
          <w:tab w:val="left" w:pos="3716"/>
        </w:tabs>
        <w:spacing w:line="181" w:lineRule="exact"/>
        <w:ind w:left="2910"/>
      </w:pPr>
      <w:r>
        <w:t>#0056</w:t>
      </w:r>
      <w:r>
        <w:tab/>
      </w:r>
      <w:r>
        <w:t>void</w:t>
      </w:r>
      <w:r>
        <w:rPr>
          <w:spacing w:val="-5"/>
        </w:rPr>
        <w:t xml:space="preserve"> </w:t>
      </w:r>
      <w:r>
        <w:t>*pvResult</w:t>
      </w:r>
      <w:r>
        <w:rPr>
          <w:spacing w:val="-4"/>
        </w:rPr>
        <w:t xml:space="preserve"> </w:t>
      </w:r>
      <w:r>
        <w:t>=</w:t>
      </w:r>
      <w:r>
        <w:rPr>
          <w:spacing w:val="-5"/>
        </w:rPr>
        <w:t xml:space="preserve"> </w:t>
      </w:r>
      <w:r>
        <w:t>0;</w:t>
      </w:r>
    </w:p>
    <w:p>
      <w:pPr>
        <w:pStyle w:val="11"/>
        <w:tabs>
          <w:tab w:val="left" w:pos="3716"/>
          <w:tab w:val="left" w:pos="3880"/>
        </w:tabs>
        <w:spacing w:before="39" w:line="292" w:lineRule="auto"/>
        <w:ind w:left="2910" w:right="2184"/>
      </w:pPr>
      <w:r>
        <w:t>#0057</w:t>
      </w:r>
      <w:r>
        <w:tab/>
      </w:r>
      <w:r>
        <w:t>if (strcmp(pszType, "IFastString") == 0)</w:t>
      </w:r>
      <w:r>
        <w:rPr>
          <w:spacing w:val="1"/>
        </w:rPr>
        <w:t xml:space="preserve"> </w:t>
      </w:r>
      <w:r>
        <w:t>#0058</w:t>
      </w:r>
      <w:r>
        <w:tab/>
      </w:r>
      <w:r>
        <w:tab/>
      </w:r>
      <w:r>
        <w:t>pvResult</w:t>
      </w:r>
      <w:r>
        <w:rPr>
          <w:spacing w:val="-17"/>
        </w:rPr>
        <w:t xml:space="preserve"> </w:t>
      </w:r>
      <w:r>
        <w:t>=</w:t>
      </w:r>
      <w:r>
        <w:rPr>
          <w:spacing w:val="-16"/>
        </w:rPr>
        <w:t xml:space="preserve"> </w:t>
      </w:r>
      <w:r>
        <w:t>static_cast&lt;IFastString*&gt;(this);</w:t>
      </w:r>
    </w:p>
    <w:p>
      <w:pPr>
        <w:pStyle w:val="11"/>
        <w:tabs>
          <w:tab w:val="left" w:pos="3716"/>
        </w:tabs>
        <w:spacing w:line="181" w:lineRule="exact"/>
        <w:ind w:left="2910"/>
      </w:pPr>
      <w:r>
        <w:t>#0059</w:t>
      </w:r>
      <w:r>
        <w:tab/>
      </w:r>
      <w:r>
        <w:t>else</w:t>
      </w:r>
      <w:r>
        <w:rPr>
          <w:spacing w:val="-9"/>
        </w:rPr>
        <w:t xml:space="preserve"> </w:t>
      </w:r>
      <w:r>
        <w:t>if</w:t>
      </w:r>
      <w:r>
        <w:rPr>
          <w:spacing w:val="-8"/>
        </w:rPr>
        <w:t xml:space="preserve"> </w:t>
      </w:r>
      <w:r>
        <w:t>(strcmp(pszType,</w:t>
      </w:r>
      <w:r>
        <w:rPr>
          <w:spacing w:val="-8"/>
        </w:rPr>
        <w:t xml:space="preserve"> </w:t>
      </w:r>
      <w:r>
        <w:t>"IPersistentObject")</w:t>
      </w:r>
      <w:r>
        <w:rPr>
          <w:spacing w:val="-8"/>
        </w:rPr>
        <w:t xml:space="preserve"> </w:t>
      </w:r>
      <w:r>
        <w:t>==</w:t>
      </w:r>
      <w:r>
        <w:rPr>
          <w:spacing w:val="-8"/>
        </w:rPr>
        <w:t xml:space="preserve"> </w:t>
      </w:r>
      <w:r>
        <w:t>0)</w:t>
      </w:r>
    </w:p>
    <w:p>
      <w:pPr>
        <w:pStyle w:val="11"/>
        <w:rPr>
          <w:sz w:val="20"/>
        </w:rPr>
      </w:pPr>
    </w:p>
    <w:p>
      <w:pPr>
        <w:pStyle w:val="11"/>
        <w:rPr>
          <w:sz w:val="25"/>
        </w:rPr>
      </w:pPr>
    </w:p>
    <w:p>
      <w:pPr>
        <w:pStyle w:val="5"/>
      </w:pPr>
      <w:r>
        <w:t>336</w:t>
      </w:r>
    </w:p>
    <w:p>
      <w:pPr>
        <w:spacing w:after="0"/>
        <w:sectPr>
          <w:pgSz w:w="10320" w:h="13220"/>
          <w:pgMar w:top="580" w:right="80" w:bottom="280" w:left="40" w:header="720" w:footer="720" w:gutter="0"/>
          <w:cols w:space="720" w:num="1"/>
        </w:sectPr>
      </w:pPr>
    </w:p>
    <w:p>
      <w:pPr>
        <w:pStyle w:val="11"/>
        <w:spacing w:before="64"/>
        <w:ind w:left="4897"/>
        <w:rPr>
          <w:rFonts w:ascii="Times New Roman" w:eastAsia="Times New Roman"/>
        </w:rPr>
      </w:pPr>
      <w:r>
        <w:pict>
          <v:rect id="_x0000_s4221" o:spid="_x0000_s4221" o:spt="1" style="position:absolute;left:0pt;margin-left:131.9pt;margin-top:18.85pt;height:0.7pt;width:323pt;mso-position-horizontal-relative:page;mso-wrap-distance-bottom:0pt;mso-wrap-distance-top:0pt;z-index:-251112448;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3"/>
        </w:rPr>
        <w:t xml:space="preserve">第６章 從 </w:t>
      </w:r>
      <w:r>
        <w:rPr>
          <w:rFonts w:ascii="Times New Roman" w:eastAsia="Times New Roman"/>
        </w:rPr>
        <w:t>C</w:t>
      </w:r>
      <w:r>
        <w:rPr>
          <w:rFonts w:ascii="Times New Roman" w:eastAsia="Times New Roman"/>
          <w:spacing w:val="-3"/>
        </w:rPr>
        <w:t xml:space="preserve">++ </w:t>
      </w:r>
      <w:r>
        <w:rPr>
          <w:rFonts w:ascii="Times New Roman" w:eastAsia="Times New Roman"/>
        </w:rPr>
        <w:t>Object</w:t>
      </w:r>
      <w:r>
        <w:rPr>
          <w:rFonts w:ascii="Times New Roman" w:eastAsia="Times New Roman"/>
          <w:spacing w:val="-10"/>
        </w:rPr>
        <w:t xml:space="preserve"> </w:t>
      </w:r>
      <w:r>
        <w:rPr>
          <w:rFonts w:ascii="Times New Roman" w:eastAsia="Times New Roman"/>
        </w:rPr>
        <w:t>Model</w:t>
      </w:r>
      <w:r>
        <w:rPr>
          <w:rFonts w:ascii="Times New Roman" w:eastAsia="Times New Roman"/>
          <w:spacing w:val="21"/>
        </w:rPr>
        <w:t xml:space="preserve"> </w:t>
      </w:r>
      <w:r>
        <w:rPr>
          <w:rFonts w:hint="eastAsia" w:ascii="宋体" w:eastAsia="宋体"/>
          <w:spacing w:val="-6"/>
        </w:rPr>
        <w:t xml:space="preserve">邁向 </w:t>
      </w:r>
      <w:r>
        <w:rPr>
          <w:rFonts w:ascii="Times New Roman" w:eastAsia="Times New Roman"/>
        </w:rPr>
        <w:t>Component</w:t>
      </w:r>
      <w:r>
        <w:rPr>
          <w:rFonts w:ascii="Times New Roman" w:eastAsia="Times New Roman"/>
          <w:spacing w:val="-10"/>
        </w:rPr>
        <w:t xml:space="preserve"> </w:t>
      </w:r>
      <w:r>
        <w:rPr>
          <w:rFonts w:ascii="Times New Roman" w:eastAsia="Times New Roman"/>
        </w:rPr>
        <w:t>Object</w:t>
      </w:r>
      <w:r>
        <w:rPr>
          <w:rFonts w:ascii="Times New Roman" w:eastAsia="Times New Roman"/>
          <w:spacing w:val="-10"/>
        </w:rPr>
        <w:t xml:space="preserve"> </w:t>
      </w:r>
      <w:r>
        <w:rPr>
          <w:rFonts w:ascii="Times New Roman" w:eastAsia="Times New Roman"/>
        </w:rPr>
        <w:t>Model</w:t>
      </w:r>
    </w:p>
    <w:p>
      <w:pPr>
        <w:pStyle w:val="11"/>
        <w:spacing w:before="8"/>
        <w:rPr>
          <w:rFonts w:ascii="Times New Roman"/>
          <w:sz w:val="25"/>
        </w:rPr>
      </w:pPr>
    </w:p>
    <w:p>
      <w:pPr>
        <w:pStyle w:val="11"/>
        <w:tabs>
          <w:tab w:val="left" w:pos="3716"/>
          <w:tab w:val="left" w:pos="3880"/>
        </w:tabs>
        <w:spacing w:before="99" w:line="292" w:lineRule="auto"/>
        <w:ind w:left="2910" w:right="1608"/>
      </w:pPr>
      <w:r>
        <w:t>#0060</w:t>
      </w:r>
      <w:r>
        <w:tab/>
      </w:r>
      <w:r>
        <w:tab/>
      </w:r>
      <w:r>
        <w:t>pvResult = static_cast&lt;IPersistentObject*&gt;(this);</w:t>
      </w:r>
      <w:r>
        <w:rPr>
          <w:spacing w:val="-94"/>
        </w:rPr>
        <w:t xml:space="preserve"> </w:t>
      </w:r>
      <w:r>
        <w:t>#0061</w:t>
      </w:r>
      <w:r>
        <w:tab/>
      </w:r>
      <w:r>
        <w:t>else</w:t>
      </w:r>
      <w:r>
        <w:rPr>
          <w:spacing w:val="-3"/>
        </w:rPr>
        <w:t xml:space="preserve"> </w:t>
      </w:r>
      <w:r>
        <w:t>if</w:t>
      </w:r>
      <w:r>
        <w:rPr>
          <w:spacing w:val="-3"/>
        </w:rPr>
        <w:t xml:space="preserve"> </w:t>
      </w:r>
      <w:r>
        <w:t>(strcmp(pszType,</w:t>
      </w:r>
      <w:r>
        <w:rPr>
          <w:spacing w:val="-2"/>
        </w:rPr>
        <w:t xml:space="preserve"> </w:t>
      </w:r>
      <w:r>
        <w:t>"IUnknown")</w:t>
      </w:r>
      <w:r>
        <w:rPr>
          <w:spacing w:val="-3"/>
        </w:rPr>
        <w:t xml:space="preserve"> </w:t>
      </w:r>
      <w:r>
        <w:t>==</w:t>
      </w:r>
      <w:r>
        <w:rPr>
          <w:spacing w:val="-2"/>
        </w:rPr>
        <w:t xml:space="preserve"> </w:t>
      </w:r>
      <w:r>
        <w:t>0)</w:t>
      </w:r>
    </w:p>
    <w:p>
      <w:pPr>
        <w:pStyle w:val="11"/>
        <w:tabs>
          <w:tab w:val="left" w:pos="3716"/>
          <w:tab w:val="left" w:pos="3880"/>
        </w:tabs>
        <w:spacing w:line="292" w:lineRule="auto"/>
        <w:ind w:left="2910" w:right="2184"/>
      </w:pPr>
      <w:r>
        <w:t>#0062</w:t>
      </w:r>
      <w:r>
        <w:tab/>
      </w:r>
      <w:r>
        <w:tab/>
      </w:r>
      <w:r>
        <w:t>pvResult = static_cast&lt;IFastString*&gt;(this);</w:t>
      </w:r>
      <w:r>
        <w:rPr>
          <w:spacing w:val="-94"/>
        </w:rPr>
        <w:t xml:space="preserve"> </w:t>
      </w:r>
      <w:r>
        <w:t>#0063</w:t>
      </w:r>
      <w:r>
        <w:tab/>
      </w:r>
      <w:r>
        <w:t>else</w:t>
      </w:r>
    </w:p>
    <w:p>
      <w:pPr>
        <w:pStyle w:val="11"/>
        <w:tabs>
          <w:tab w:val="left" w:pos="3880"/>
        </w:tabs>
        <w:spacing w:line="166" w:lineRule="exact"/>
        <w:ind w:left="2910"/>
      </w:pPr>
      <w:r>
        <w:t>#0064</w:t>
      </w:r>
      <w:r>
        <w:tab/>
      </w:r>
      <w:r>
        <w:t>return</w:t>
      </w:r>
      <w:r>
        <w:rPr>
          <w:spacing w:val="1"/>
        </w:rPr>
        <w:t xml:space="preserve"> </w:t>
      </w:r>
      <w:r>
        <w:t>0;</w:t>
      </w:r>
      <w:r>
        <w:rPr>
          <w:spacing w:val="-4"/>
        </w:rPr>
        <w:t xml:space="preserve"> // </w:t>
      </w:r>
      <w:r>
        <w:rPr>
          <w:rFonts w:hint="eastAsia" w:ascii="宋体" w:eastAsia="宋体"/>
        </w:rPr>
        <w:t xml:space="preserve">外界詢問的是一個未支援的 </w:t>
      </w:r>
      <w:r>
        <w:t>interface</w:t>
      </w:r>
    </w:p>
    <w:p>
      <w:pPr>
        <w:pStyle w:val="11"/>
        <w:spacing w:before="53"/>
        <w:ind w:left="2910"/>
      </w:pPr>
      <w:r>
        <w:t>#0065</w:t>
      </w:r>
    </w:p>
    <w:p>
      <w:pPr>
        <w:pStyle w:val="11"/>
        <w:tabs>
          <w:tab w:val="left" w:pos="3716"/>
        </w:tabs>
        <w:spacing w:before="40"/>
        <w:ind w:left="2910"/>
      </w:pPr>
      <w:r>
        <w:t>#0066</w:t>
      </w:r>
      <w:r>
        <w:tab/>
      </w:r>
      <w:r>
        <w:t>((IUnknown*)pvResult)-&gt;AddRef();</w:t>
      </w:r>
    </w:p>
    <w:p>
      <w:pPr>
        <w:pStyle w:val="11"/>
        <w:tabs>
          <w:tab w:val="left" w:pos="3716"/>
        </w:tabs>
        <w:spacing w:before="39"/>
        <w:ind w:left="2910"/>
      </w:pPr>
      <w:r>
        <w:t>#0067</w:t>
      </w:r>
      <w:r>
        <w:tab/>
      </w:r>
      <w:r>
        <w:t>return</w:t>
      </w:r>
      <w:r>
        <w:rPr>
          <w:spacing w:val="-10"/>
        </w:rPr>
        <w:t xml:space="preserve"> </w:t>
      </w:r>
      <w:r>
        <w:t>pvResult;</w:t>
      </w:r>
    </w:p>
    <w:p>
      <w:pPr>
        <w:pStyle w:val="11"/>
        <w:spacing w:before="40"/>
        <w:ind w:left="2910"/>
      </w:pPr>
      <w:r>
        <w:t>#0068</w:t>
      </w:r>
      <w:r>
        <w:rPr>
          <w:spacing w:val="63"/>
        </w:rPr>
        <w:t xml:space="preserve"> </w:t>
      </w:r>
      <w:r>
        <w:t>}</w:t>
      </w:r>
    </w:p>
    <w:p>
      <w:pPr>
        <w:pStyle w:val="11"/>
        <w:rPr>
          <w:sz w:val="18"/>
        </w:rPr>
      </w:pPr>
    </w:p>
    <w:p>
      <w:pPr>
        <w:pStyle w:val="5"/>
        <w:spacing w:before="155"/>
        <w:ind w:left="2627"/>
      </w:pPr>
      <w:r>
        <w:rPr>
          <w:w w:val="110"/>
        </w:rPr>
        <w:t>client.cpp</w:t>
      </w:r>
    </w:p>
    <w:p>
      <w:pPr>
        <w:pStyle w:val="11"/>
        <w:spacing w:before="7"/>
        <w:rPr>
          <w:rFonts w:ascii="Arial"/>
          <w:b/>
          <w:sz w:val="23"/>
        </w:rPr>
      </w:pPr>
    </w:p>
    <w:p>
      <w:pPr>
        <w:pStyle w:val="11"/>
        <w:ind w:left="2910"/>
      </w:pPr>
      <w:r>
        <w:t>#0001</w:t>
      </w:r>
      <w:r>
        <w:rPr>
          <w:spacing w:val="55"/>
        </w:rPr>
        <w:t xml:space="preserve"> </w:t>
      </w:r>
      <w:r>
        <w:t>#include</w:t>
      </w:r>
      <w:r>
        <w:rPr>
          <w:spacing w:val="-8"/>
        </w:rPr>
        <w:t xml:space="preserve"> </w:t>
      </w:r>
      <w:r>
        <w:t>&lt;iostream.h&gt;</w:t>
      </w:r>
    </w:p>
    <w:p>
      <w:pPr>
        <w:pStyle w:val="11"/>
        <w:tabs>
          <w:tab w:val="left" w:pos="9063"/>
        </w:tabs>
        <w:spacing w:before="39" w:line="292" w:lineRule="auto"/>
        <w:ind w:left="2910" w:right="1126"/>
      </w:pPr>
      <w:r>
        <w:rPr>
          <w:shd w:val="clear" w:color="auto" w:fill="E4E4E4"/>
        </w:rPr>
        <w:t>#0002</w:t>
      </w:r>
      <w:r>
        <w:rPr>
          <w:spacing w:val="52"/>
          <w:shd w:val="clear" w:color="auto" w:fill="E4E4E4"/>
        </w:rPr>
        <w:t xml:space="preserve"> </w:t>
      </w:r>
      <w:r>
        <w:rPr>
          <w:shd w:val="clear" w:color="auto" w:fill="E4E4E4"/>
        </w:rPr>
        <w:t>#include</w:t>
      </w:r>
      <w:r>
        <w:rPr>
          <w:spacing w:val="-9"/>
          <w:shd w:val="clear" w:color="auto" w:fill="E4E4E4"/>
        </w:rPr>
        <w:t xml:space="preserve"> </w:t>
      </w:r>
      <w:r>
        <w:rPr>
          <w:shd w:val="clear" w:color="auto" w:fill="E4E4E4"/>
        </w:rPr>
        <w:t>"ifaststr.h"</w:t>
      </w:r>
      <w:r>
        <w:rPr>
          <w:shd w:val="clear" w:color="auto" w:fill="E4E4E4"/>
        </w:rPr>
        <w:tab/>
      </w:r>
      <w:r>
        <w:t xml:space="preserve"> #0003</w:t>
      </w:r>
    </w:p>
    <w:p>
      <w:pPr>
        <w:pStyle w:val="11"/>
        <w:spacing w:line="181" w:lineRule="exact"/>
        <w:ind w:left="2910"/>
      </w:pPr>
      <w:r>
        <w:t>#0004</w:t>
      </w:r>
      <w:r>
        <w:rPr>
          <w:spacing w:val="60"/>
        </w:rPr>
        <w:t xml:space="preserve"> </w:t>
      </w:r>
      <w:r>
        <w:t>void</w:t>
      </w:r>
      <w:r>
        <w:rPr>
          <w:spacing w:val="-5"/>
        </w:rPr>
        <w:t xml:space="preserve"> </w:t>
      </w:r>
      <w:r>
        <w:t>func()</w:t>
      </w:r>
    </w:p>
    <w:p>
      <w:pPr>
        <w:pStyle w:val="11"/>
        <w:spacing w:before="40"/>
        <w:ind w:left="2910"/>
      </w:pPr>
      <w:r>
        <w:t>#0005</w:t>
      </w:r>
      <w:r>
        <w:rPr>
          <w:spacing w:val="63"/>
        </w:rPr>
        <w:t xml:space="preserve"> </w:t>
      </w:r>
      <w:r>
        <w:t>{</w:t>
      </w:r>
    </w:p>
    <w:p>
      <w:pPr>
        <w:pStyle w:val="11"/>
        <w:tabs>
          <w:tab w:val="left" w:pos="3716"/>
        </w:tabs>
        <w:spacing w:before="39" w:line="292" w:lineRule="auto"/>
        <w:ind w:left="2910" w:right="812"/>
      </w:pPr>
      <w:r>
        <w:t>#0006</w:t>
      </w:r>
      <w:r>
        <w:tab/>
      </w:r>
      <w:r>
        <w:t>IFastString *pfs = CreateFastString("Polymorphism in C++");</w:t>
      </w:r>
      <w:r>
        <w:rPr>
          <w:spacing w:val="-94"/>
        </w:rPr>
        <w:t xml:space="preserve"> </w:t>
      </w:r>
      <w:r>
        <w:t>#0007</w:t>
      </w:r>
      <w:r>
        <w:tab/>
      </w:r>
      <w:r>
        <w:t>IPersistentObject</w:t>
      </w:r>
      <w:r>
        <w:rPr>
          <w:spacing w:val="-1"/>
        </w:rPr>
        <w:t xml:space="preserve"> </w:t>
      </w:r>
      <w:r>
        <w:t>*ppo</w:t>
      </w:r>
      <w:r>
        <w:rPr>
          <w:spacing w:val="-1"/>
        </w:rPr>
        <w:t xml:space="preserve"> </w:t>
      </w:r>
      <w:r>
        <w:t>= 0;</w:t>
      </w:r>
    </w:p>
    <w:p>
      <w:pPr>
        <w:pStyle w:val="11"/>
        <w:tabs>
          <w:tab w:val="left" w:pos="3716"/>
          <w:tab w:val="left" w:pos="3880"/>
        </w:tabs>
        <w:spacing w:line="292" w:lineRule="auto"/>
        <w:ind w:left="2910" w:right="5255"/>
      </w:pPr>
      <w:r>
        <w:t>#0008</w:t>
      </w:r>
      <w:r>
        <w:tab/>
      </w:r>
      <w:r>
        <w:t>if (pfs) {</w:t>
      </w:r>
      <w:r>
        <w:rPr>
          <w:spacing w:val="1"/>
        </w:rPr>
        <w:t xml:space="preserve"> </w:t>
      </w:r>
      <w:r>
        <w:t>#0009</w:t>
      </w:r>
      <w:r>
        <w:tab/>
      </w:r>
      <w:r>
        <w:tab/>
      </w:r>
      <w:r>
        <w:t>int</w:t>
      </w:r>
      <w:r>
        <w:rPr>
          <w:spacing w:val="-6"/>
        </w:rPr>
        <w:t xml:space="preserve"> </w:t>
      </w:r>
      <w:r>
        <w:t>n</w:t>
      </w:r>
      <w:r>
        <w:rPr>
          <w:spacing w:val="-6"/>
        </w:rPr>
        <w:t xml:space="preserve"> </w:t>
      </w:r>
      <w:r>
        <w:t>=</w:t>
      </w:r>
      <w:r>
        <w:rPr>
          <w:spacing w:val="-5"/>
        </w:rPr>
        <w:t xml:space="preserve"> </w:t>
      </w:r>
      <w:r>
        <w:t>-1;</w:t>
      </w:r>
    </w:p>
    <w:p>
      <w:pPr>
        <w:pStyle w:val="11"/>
        <w:tabs>
          <w:tab w:val="left" w:pos="3880"/>
        </w:tabs>
        <w:spacing w:line="181" w:lineRule="exact"/>
        <w:ind w:left="2910"/>
      </w:pPr>
      <w:r>
        <w:t>#0010</w:t>
      </w:r>
      <w:r>
        <w:tab/>
      </w:r>
      <w:r>
        <w:t>n</w:t>
      </w:r>
      <w:r>
        <w:rPr>
          <w:spacing w:val="-8"/>
        </w:rPr>
        <w:t xml:space="preserve"> </w:t>
      </w:r>
      <w:r>
        <w:t>=</w:t>
      </w:r>
      <w:r>
        <w:rPr>
          <w:spacing w:val="-7"/>
        </w:rPr>
        <w:t xml:space="preserve"> </w:t>
      </w:r>
      <w:r>
        <w:t>pfs-&gt;Find("C++");</w:t>
      </w:r>
    </w:p>
    <w:p>
      <w:pPr>
        <w:pStyle w:val="11"/>
        <w:tabs>
          <w:tab w:val="left" w:pos="3880"/>
        </w:tabs>
        <w:spacing w:before="39"/>
        <w:ind w:left="2910"/>
      </w:pPr>
      <w:r>
        <w:t>#0011</w:t>
      </w:r>
      <w:r>
        <w:tab/>
      </w:r>
      <w:r>
        <w:t>n</w:t>
      </w:r>
      <w:r>
        <w:rPr>
          <w:spacing w:val="-7"/>
        </w:rPr>
        <w:t xml:space="preserve"> </w:t>
      </w:r>
      <w:r>
        <w:t>=</w:t>
      </w:r>
      <w:r>
        <w:rPr>
          <w:spacing w:val="-6"/>
        </w:rPr>
        <w:t xml:space="preserve"> </w:t>
      </w:r>
      <w:r>
        <w:t>pfs-&gt;Length();</w:t>
      </w:r>
    </w:p>
    <w:p>
      <w:pPr>
        <w:pStyle w:val="11"/>
        <w:tabs>
          <w:tab w:val="left" w:pos="3879"/>
        </w:tabs>
        <w:spacing w:before="40" w:line="292" w:lineRule="auto"/>
        <w:ind w:left="2910" w:right="3144"/>
      </w:pPr>
      <w:r>
        <w:t>#0012</w:t>
      </w:r>
      <w:r>
        <w:tab/>
      </w:r>
      <w:r>
        <w:t>cout &lt;&lt; "Length = " &lt;&lt; n &lt;&lt; endl;</w:t>
      </w:r>
      <w:r>
        <w:rPr>
          <w:spacing w:val="-94"/>
        </w:rPr>
        <w:t xml:space="preserve"> </w:t>
      </w:r>
      <w:r>
        <w:t>#0013</w:t>
      </w:r>
    </w:p>
    <w:p>
      <w:pPr>
        <w:tabs>
          <w:tab w:val="left" w:pos="3880"/>
        </w:tabs>
        <w:spacing w:before="0" w:line="292" w:lineRule="auto"/>
        <w:ind w:left="2910" w:right="287" w:firstLine="0"/>
        <w:jc w:val="left"/>
        <w:rPr>
          <w:sz w:val="16"/>
        </w:rPr>
      </w:pPr>
      <w:r>
        <w:rPr>
          <w:sz w:val="16"/>
        </w:rPr>
        <w:t>#0014</w:t>
      </w:r>
      <w:r>
        <w:rPr>
          <w:sz w:val="16"/>
        </w:rPr>
        <w:tab/>
      </w:r>
      <w:r>
        <w:rPr>
          <w:spacing w:val="-1"/>
          <w:sz w:val="16"/>
        </w:rPr>
        <w:t>ppo= (IPersistentObject*)pfs-&gt;QueryInterface</w:t>
      </w:r>
      <w:r>
        <w:rPr>
          <w:spacing w:val="-1"/>
          <w:sz w:val="14"/>
        </w:rPr>
        <w:t>("IPersistentObject");</w:t>
      </w:r>
      <w:r>
        <w:rPr>
          <w:spacing w:val="-82"/>
          <w:sz w:val="14"/>
        </w:rPr>
        <w:t xml:space="preserve"> </w:t>
      </w:r>
      <w:r>
        <w:rPr>
          <w:sz w:val="16"/>
        </w:rPr>
        <w:t>#0015</w:t>
      </w:r>
      <w:r>
        <w:rPr>
          <w:sz w:val="16"/>
        </w:rPr>
        <w:tab/>
      </w:r>
      <w:r>
        <w:rPr>
          <w:sz w:val="16"/>
        </w:rPr>
        <w:t>if</w:t>
      </w:r>
      <w:r>
        <w:rPr>
          <w:spacing w:val="-1"/>
          <w:sz w:val="16"/>
        </w:rPr>
        <w:t xml:space="preserve"> </w:t>
      </w:r>
      <w:r>
        <w:rPr>
          <w:sz w:val="16"/>
        </w:rPr>
        <w:t>(ppo) {</w:t>
      </w:r>
    </w:p>
    <w:p>
      <w:pPr>
        <w:pStyle w:val="11"/>
        <w:tabs>
          <w:tab w:val="left" w:pos="4043"/>
        </w:tabs>
        <w:spacing w:line="181" w:lineRule="exact"/>
        <w:ind w:left="2910"/>
      </w:pPr>
      <w:r>
        <w:t>#0016</w:t>
      </w:r>
      <w:r>
        <w:tab/>
      </w:r>
      <w:r>
        <w:t>ppo-&gt;Save("C:\\autoexec.bat");</w:t>
      </w:r>
    </w:p>
    <w:p>
      <w:pPr>
        <w:pStyle w:val="11"/>
        <w:tabs>
          <w:tab w:val="left" w:pos="4043"/>
        </w:tabs>
        <w:spacing w:before="39"/>
        <w:ind w:left="2910"/>
      </w:pPr>
      <w:r>
        <w:t>#0017</w:t>
      </w:r>
      <w:r>
        <w:tab/>
      </w:r>
      <w:r>
        <w:t>ppo-&gt;Release();</w:t>
      </w:r>
    </w:p>
    <w:p>
      <w:pPr>
        <w:pStyle w:val="11"/>
        <w:tabs>
          <w:tab w:val="left" w:pos="3880"/>
        </w:tabs>
        <w:spacing w:before="39"/>
        <w:ind w:left="2910"/>
      </w:pPr>
      <w:r>
        <w:t>#0018</w:t>
      </w:r>
      <w:r>
        <w:tab/>
      </w:r>
      <w:r>
        <w:t>}</w:t>
      </w:r>
    </w:p>
    <w:p>
      <w:pPr>
        <w:pStyle w:val="11"/>
        <w:tabs>
          <w:tab w:val="left" w:pos="3880"/>
        </w:tabs>
        <w:spacing w:before="40"/>
        <w:ind w:left="2910"/>
      </w:pPr>
      <w:r>
        <w:t>#0019</w:t>
      </w:r>
      <w:r>
        <w:tab/>
      </w:r>
      <w:r>
        <w:t>pfs-&gt;Release();</w:t>
      </w:r>
    </w:p>
    <w:p>
      <w:pPr>
        <w:pStyle w:val="11"/>
        <w:tabs>
          <w:tab w:val="left" w:pos="3716"/>
        </w:tabs>
        <w:spacing w:before="39"/>
        <w:ind w:left="2910"/>
      </w:pPr>
      <w:r>
        <w:t>#0020</w:t>
      </w:r>
      <w:r>
        <w:tab/>
      </w:r>
      <w:r>
        <w:t>}</w:t>
      </w:r>
    </w:p>
    <w:p>
      <w:pPr>
        <w:pStyle w:val="11"/>
        <w:spacing w:before="40"/>
        <w:ind w:left="2910"/>
      </w:pPr>
      <w:r>
        <w:t>#0021</w:t>
      </w:r>
      <w:r>
        <w:rPr>
          <w:spacing w:val="63"/>
        </w:rPr>
        <w:t xml:space="preserve"> </w:t>
      </w:r>
      <w:r>
        <w:t>}</w:t>
      </w:r>
    </w:p>
    <w:p>
      <w:pPr>
        <w:pStyle w:val="11"/>
        <w:spacing w:before="40"/>
        <w:ind w:left="2910"/>
      </w:pPr>
      <w:r>
        <w:t>#0022</w:t>
      </w:r>
    </w:p>
    <w:p>
      <w:pPr>
        <w:pStyle w:val="11"/>
        <w:spacing w:before="39"/>
        <w:ind w:left="2910"/>
      </w:pPr>
      <w:r>
        <w:t>#0023</w:t>
      </w:r>
      <w:r>
        <w:rPr>
          <w:spacing w:val="60"/>
        </w:rPr>
        <w:t xml:space="preserve"> </w:t>
      </w:r>
      <w:r>
        <w:t>void</w:t>
      </w:r>
      <w:r>
        <w:rPr>
          <w:spacing w:val="-5"/>
        </w:rPr>
        <w:t xml:space="preserve"> </w:t>
      </w:r>
      <w:r>
        <w:t>main()</w:t>
      </w:r>
    </w:p>
    <w:p>
      <w:pPr>
        <w:pStyle w:val="11"/>
        <w:spacing w:before="40"/>
        <w:ind w:left="2910"/>
      </w:pPr>
      <w:r>
        <w:t>#0024</w:t>
      </w:r>
      <w:r>
        <w:rPr>
          <w:spacing w:val="63"/>
        </w:rPr>
        <w:t xml:space="preserve"> </w:t>
      </w:r>
      <w:r>
        <w:t>{</w:t>
      </w:r>
    </w:p>
    <w:p>
      <w:pPr>
        <w:pStyle w:val="11"/>
        <w:tabs>
          <w:tab w:val="left" w:pos="3716"/>
        </w:tabs>
        <w:spacing w:before="39"/>
        <w:ind w:left="2910"/>
      </w:pPr>
      <w:r>
        <w:t>#0025</w:t>
      </w:r>
      <w:r>
        <w:tab/>
      </w:r>
      <w:r>
        <w:t>func();</w:t>
      </w:r>
    </w:p>
    <w:p>
      <w:pPr>
        <w:pStyle w:val="11"/>
        <w:spacing w:before="40"/>
        <w:ind w:left="2910"/>
      </w:pPr>
      <w:r>
        <w:t>#0026</w:t>
      </w:r>
      <w:r>
        <w:rPr>
          <w:spacing w:val="63"/>
        </w:rPr>
        <w:t xml:space="preserve"> </w:t>
      </w:r>
      <w:r>
        <w:t>}</w:t>
      </w: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spacing w:before="10"/>
        <w:rPr>
          <w:sz w:val="26"/>
        </w:rPr>
      </w:pPr>
    </w:p>
    <w:p>
      <w:pPr>
        <w:pStyle w:val="5"/>
        <w:ind w:left="0" w:right="390"/>
        <w:jc w:val="right"/>
      </w:pPr>
      <w:r>
        <w:t>337</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4222" o:spid="_x0000_s4222" o:spt="1" style="position:absolute;left:0pt;margin-left:131.9pt;margin-top:18.85pt;height:0.7pt;width:323pt;mso-position-horizontal-relative:page;mso-wrap-distance-bottom:0pt;mso-wrap-distance-top:0pt;z-index:-251111424;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2"/>
        <w:rPr>
          <w:rFonts w:ascii="宋体"/>
          <w:sz w:val="20"/>
        </w:rPr>
      </w:pPr>
    </w:p>
    <w:p>
      <w:pPr>
        <w:pStyle w:val="5"/>
      </w:pPr>
      <w:r>
        <w:t>338</w:t>
      </w:r>
    </w:p>
    <w:p>
      <w:pPr>
        <w:spacing w:after="0"/>
        <w:sectPr>
          <w:pgSz w:w="10320" w:h="13220"/>
          <w:pgMar w:top="580" w:right="80" w:bottom="280" w:left="40" w:header="720" w:footer="720" w:gutter="0"/>
          <w:cols w:space="720" w:num="1"/>
        </w:sectPr>
      </w:pPr>
    </w:p>
    <w:p>
      <w:pPr>
        <w:pStyle w:val="11"/>
        <w:spacing w:before="64"/>
        <w:ind w:right="1160"/>
        <w:jc w:val="right"/>
        <w:rPr>
          <w:rFonts w:hint="eastAsia" w:ascii="宋体" w:eastAsia="宋体"/>
        </w:rPr>
      </w:pPr>
      <w:r>
        <w:pict>
          <v:rect id="_x0000_s4223" o:spid="_x0000_s4223" o:spt="1" style="position:absolute;left:0pt;margin-left:131.9pt;margin-top:18.85pt;height:0.7pt;width:323pt;mso-position-horizontal-relative:page;mso-wrap-distance-bottom:0pt;mso-wrap-distance-top:0pt;z-index:-251111424;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9"/>
        </w:rPr>
        <w:t>附錄</w:t>
      </w:r>
      <w:r>
        <w:rPr>
          <w:rFonts w:ascii="Times New Roman" w:eastAsia="Times New Roman"/>
        </w:rPr>
        <w:t>A</w:t>
      </w:r>
      <w:r>
        <w:rPr>
          <w:rFonts w:ascii="Times New Roman" w:eastAsia="Times New Roman"/>
          <w:spacing w:val="61"/>
        </w:rPr>
        <w:t xml:space="preserve"> </w:t>
      </w:r>
      <w:r>
        <w:rPr>
          <w:rFonts w:hint="eastAsia" w:ascii="宋体" w:eastAsia="宋体"/>
        </w:rPr>
        <w:t>參考書目</w:t>
      </w:r>
    </w:p>
    <w:p>
      <w:pPr>
        <w:pStyle w:val="11"/>
        <w:rPr>
          <w:rFonts w:ascii="宋体"/>
          <w:sz w:val="20"/>
        </w:rPr>
      </w:pPr>
    </w:p>
    <w:p>
      <w:pPr>
        <w:pStyle w:val="11"/>
        <w:spacing w:before="6"/>
        <w:rPr>
          <w:rFonts w:ascii="宋体"/>
          <w:sz w:val="28"/>
        </w:rPr>
      </w:pPr>
    </w:p>
    <w:p>
      <w:pPr>
        <w:spacing w:before="8"/>
        <w:ind w:left="2627" w:right="0" w:firstLine="0"/>
        <w:jc w:val="left"/>
        <w:rPr>
          <w:rFonts w:hint="eastAsia" w:ascii="Microsoft YaHei UI" w:eastAsia="Microsoft YaHei UI"/>
          <w:b/>
          <w:sz w:val="20"/>
        </w:rPr>
      </w:pPr>
      <w:r>
        <w:rPr>
          <w:rFonts w:hint="eastAsia" w:ascii="Microsoft YaHei UI" w:eastAsia="Microsoft YaHei UI"/>
          <w:b/>
          <w:spacing w:val="15"/>
          <w:w w:val="115"/>
          <w:sz w:val="20"/>
        </w:rPr>
        <w:t>附錄Ａ</w:t>
      </w:r>
    </w:p>
    <w:p>
      <w:pPr>
        <w:pStyle w:val="11"/>
        <w:rPr>
          <w:rFonts w:ascii="Microsoft YaHei UI"/>
          <w:b/>
          <w:sz w:val="20"/>
        </w:rPr>
      </w:pPr>
    </w:p>
    <w:p>
      <w:pPr>
        <w:pStyle w:val="11"/>
        <w:rPr>
          <w:rFonts w:ascii="Microsoft YaHei UI"/>
          <w:b/>
          <w:sz w:val="20"/>
        </w:rPr>
      </w:pPr>
    </w:p>
    <w:p>
      <w:pPr>
        <w:pStyle w:val="11"/>
        <w:rPr>
          <w:rFonts w:ascii="Microsoft YaHei UI"/>
          <w:b/>
          <w:sz w:val="20"/>
        </w:rPr>
      </w:pPr>
    </w:p>
    <w:p>
      <w:pPr>
        <w:pStyle w:val="11"/>
        <w:spacing w:before="1"/>
        <w:rPr>
          <w:rFonts w:ascii="Microsoft YaHei UI"/>
          <w:b/>
          <w:sz w:val="25"/>
        </w:rPr>
      </w:pPr>
    </w:p>
    <w:p>
      <w:pPr>
        <w:pStyle w:val="2"/>
        <w:spacing w:line="708" w:lineRule="exact"/>
        <w:ind w:left="4446" w:right="0"/>
        <w:jc w:val="left"/>
        <w:rPr>
          <w:rFonts w:hint="eastAsia" w:ascii="宋体" w:eastAsia="宋体"/>
        </w:rPr>
      </w:pPr>
      <w:r>
        <w:rPr>
          <w:rFonts w:hint="eastAsia" w:ascii="宋体" w:eastAsia="宋体"/>
          <w:spacing w:val="13"/>
          <w:w w:val="115"/>
        </w:rPr>
        <w:t>參考書目</w:t>
      </w:r>
    </w:p>
    <w:p>
      <w:pPr>
        <w:pStyle w:val="11"/>
        <w:rPr>
          <w:rFonts w:ascii="宋体"/>
          <w:sz w:val="56"/>
        </w:rPr>
      </w:pPr>
    </w:p>
    <w:p>
      <w:pPr>
        <w:pStyle w:val="11"/>
        <w:spacing w:before="9"/>
        <w:rPr>
          <w:rFonts w:ascii="宋体"/>
          <w:sz w:val="63"/>
        </w:rPr>
      </w:pPr>
    </w:p>
    <w:p>
      <w:pPr>
        <w:spacing w:before="1" w:line="374" w:lineRule="auto"/>
        <w:ind w:left="2627" w:right="1155" w:hanging="1"/>
        <w:jc w:val="left"/>
        <w:rPr>
          <w:rFonts w:hint="eastAsia" w:ascii="宋体" w:eastAsia="宋体"/>
          <w:sz w:val="18"/>
        </w:rPr>
      </w:pPr>
      <w:r>
        <w:rPr>
          <w:rFonts w:hint="eastAsia" w:ascii="宋体" w:eastAsia="宋体"/>
          <w:sz w:val="18"/>
        </w:rPr>
        <w:t>以下是我寫作本書時所參考的資料。所列書籍同時也是我所極力推薦的作品，它們都是各自領域的最佳書籍。</w:t>
      </w:r>
    </w:p>
    <w:p>
      <w:pPr>
        <w:pStyle w:val="11"/>
        <w:rPr>
          <w:rFonts w:ascii="宋体"/>
          <w:sz w:val="14"/>
        </w:rPr>
      </w:pPr>
    </w:p>
    <w:p>
      <w:pPr>
        <w:pStyle w:val="15"/>
        <w:numPr>
          <w:ilvl w:val="0"/>
          <w:numId w:val="51"/>
        </w:numPr>
        <w:tabs>
          <w:tab w:val="left" w:pos="2911"/>
          <w:tab w:val="left" w:pos="4455"/>
        </w:tabs>
        <w:spacing w:before="1" w:after="0" w:line="240" w:lineRule="auto"/>
        <w:ind w:left="2910" w:right="0" w:hanging="284"/>
        <w:jc w:val="left"/>
        <w:rPr>
          <w:rFonts w:ascii="Times New Roman" w:hAnsi="Times New Roman"/>
          <w:sz w:val="18"/>
        </w:rPr>
      </w:pPr>
      <w:r>
        <w:rPr>
          <w:rFonts w:ascii="Times New Roman" w:hAnsi="Times New Roman"/>
          <w:b/>
          <w:i/>
          <w:sz w:val="18"/>
        </w:rPr>
        <w:t>C++</w:t>
      </w:r>
      <w:r>
        <w:rPr>
          <w:rFonts w:ascii="Times New Roman" w:hAnsi="Times New Roman"/>
          <w:b/>
          <w:i/>
          <w:spacing w:val="48"/>
          <w:sz w:val="18"/>
        </w:rPr>
        <w:t xml:space="preserve"> </w:t>
      </w:r>
      <w:r>
        <w:rPr>
          <w:rFonts w:ascii="Times New Roman" w:hAnsi="Times New Roman"/>
          <w:b/>
          <w:i/>
          <w:spacing w:val="9"/>
          <w:sz w:val="18"/>
        </w:rPr>
        <w:t>Primer</w:t>
      </w:r>
      <w:r>
        <w:rPr>
          <w:rFonts w:ascii="Times New Roman" w:hAnsi="Times New Roman"/>
          <w:b/>
          <w:i/>
          <w:spacing w:val="49"/>
          <w:sz w:val="18"/>
        </w:rPr>
        <w:t xml:space="preserve"> </w:t>
      </w:r>
      <w:r>
        <w:rPr>
          <w:rFonts w:ascii="Times New Roman" w:hAnsi="Times New Roman"/>
          <w:b/>
          <w:i/>
          <w:sz w:val="18"/>
        </w:rPr>
        <w:t>3/e</w:t>
      </w:r>
      <w:r>
        <w:rPr>
          <w:rFonts w:ascii="Times New Roman" w:hAnsi="Times New Roman"/>
          <w:b/>
          <w:i/>
          <w:sz w:val="18"/>
        </w:rPr>
        <w:tab/>
      </w:r>
      <w:r>
        <w:rPr>
          <w:rFonts w:ascii="Times New Roman" w:hAnsi="Times New Roman"/>
          <w:sz w:val="18"/>
        </w:rPr>
        <w:t>Stanley</w:t>
      </w:r>
      <w:r>
        <w:rPr>
          <w:rFonts w:ascii="Times New Roman" w:hAnsi="Times New Roman"/>
          <w:spacing w:val="84"/>
          <w:sz w:val="18"/>
        </w:rPr>
        <w:t xml:space="preserve"> </w:t>
      </w:r>
      <w:r>
        <w:rPr>
          <w:rFonts w:ascii="Times New Roman" w:hAnsi="Times New Roman"/>
          <w:sz w:val="18"/>
        </w:rPr>
        <w:t xml:space="preserve">B.  </w:t>
      </w:r>
      <w:r>
        <w:rPr>
          <w:rFonts w:ascii="Times New Roman" w:hAnsi="Times New Roman"/>
          <w:spacing w:val="21"/>
          <w:sz w:val="18"/>
        </w:rPr>
        <w:t xml:space="preserve"> </w:t>
      </w:r>
      <w:r>
        <w:rPr>
          <w:rFonts w:ascii="Times New Roman" w:hAnsi="Times New Roman"/>
          <w:sz w:val="18"/>
        </w:rPr>
        <w:t xml:space="preserve">Lippman/Addison  </w:t>
      </w:r>
      <w:r>
        <w:rPr>
          <w:rFonts w:ascii="Times New Roman" w:hAnsi="Times New Roman"/>
          <w:spacing w:val="14"/>
          <w:sz w:val="18"/>
        </w:rPr>
        <w:t xml:space="preserve"> </w:t>
      </w:r>
      <w:r>
        <w:rPr>
          <w:rFonts w:ascii="Times New Roman" w:hAnsi="Times New Roman"/>
          <w:sz w:val="18"/>
        </w:rPr>
        <w:t>Wesley/1998</w:t>
      </w:r>
    </w:p>
    <w:p>
      <w:pPr>
        <w:pStyle w:val="11"/>
        <w:rPr>
          <w:rFonts w:ascii="Times New Roman"/>
          <w:sz w:val="20"/>
        </w:rPr>
      </w:pPr>
    </w:p>
    <w:p>
      <w:pPr>
        <w:pStyle w:val="11"/>
        <w:spacing w:before="6"/>
        <w:rPr>
          <w:rFonts w:ascii="Times New Roman"/>
          <w:sz w:val="19"/>
        </w:rPr>
      </w:pPr>
    </w:p>
    <w:p>
      <w:pPr>
        <w:pStyle w:val="15"/>
        <w:numPr>
          <w:ilvl w:val="0"/>
          <w:numId w:val="51"/>
        </w:numPr>
        <w:tabs>
          <w:tab w:val="left" w:pos="2911"/>
          <w:tab w:val="left" w:pos="3634"/>
          <w:tab w:val="left" w:pos="4152"/>
          <w:tab w:val="left" w:pos="4709"/>
          <w:tab w:val="left" w:pos="5452"/>
          <w:tab w:val="left" w:pos="6395"/>
          <w:tab w:val="left" w:pos="7574"/>
        </w:tabs>
        <w:spacing w:before="0" w:after="0" w:line="372" w:lineRule="auto"/>
        <w:ind w:left="2910" w:right="1167" w:hanging="284"/>
        <w:jc w:val="left"/>
        <w:rPr>
          <w:rFonts w:ascii="Times New Roman" w:hAnsi="Times New Roman"/>
          <w:sz w:val="18"/>
        </w:rPr>
      </w:pPr>
      <w:r>
        <w:rPr>
          <w:rFonts w:ascii="Times New Roman" w:hAnsi="Times New Roman"/>
          <w:b/>
          <w:i/>
          <w:sz w:val="18"/>
        </w:rPr>
        <w:t>Inside</w:t>
      </w:r>
      <w:r>
        <w:rPr>
          <w:rFonts w:ascii="Times New Roman" w:hAnsi="Times New Roman"/>
          <w:b/>
          <w:i/>
          <w:sz w:val="18"/>
        </w:rPr>
        <w:tab/>
      </w:r>
      <w:r>
        <w:rPr>
          <w:rFonts w:ascii="Times New Roman" w:hAnsi="Times New Roman"/>
          <w:b/>
          <w:i/>
          <w:sz w:val="18"/>
        </w:rPr>
        <w:t>The</w:t>
      </w:r>
      <w:r>
        <w:rPr>
          <w:rFonts w:ascii="Times New Roman" w:hAnsi="Times New Roman"/>
          <w:b/>
          <w:i/>
          <w:sz w:val="18"/>
        </w:rPr>
        <w:tab/>
      </w:r>
      <w:r>
        <w:rPr>
          <w:rFonts w:ascii="Times New Roman" w:hAnsi="Times New Roman"/>
          <w:b/>
          <w:i/>
          <w:sz w:val="18"/>
        </w:rPr>
        <w:t>C++</w:t>
      </w:r>
      <w:r>
        <w:rPr>
          <w:rFonts w:ascii="Times New Roman" w:hAnsi="Times New Roman"/>
          <w:b/>
          <w:i/>
          <w:sz w:val="18"/>
        </w:rPr>
        <w:tab/>
      </w:r>
      <w:r>
        <w:rPr>
          <w:rFonts w:ascii="Times New Roman" w:hAnsi="Times New Roman"/>
          <w:b/>
          <w:i/>
          <w:sz w:val="18"/>
        </w:rPr>
        <w:t>Object</w:t>
      </w:r>
      <w:r>
        <w:rPr>
          <w:rFonts w:ascii="Times New Roman" w:hAnsi="Times New Roman"/>
          <w:b/>
          <w:i/>
          <w:sz w:val="18"/>
        </w:rPr>
        <w:tab/>
      </w:r>
      <w:r>
        <w:rPr>
          <w:rFonts w:ascii="Times New Roman" w:hAnsi="Times New Roman"/>
          <w:b/>
          <w:i/>
          <w:sz w:val="18"/>
        </w:rPr>
        <w:t>Model</w:t>
      </w:r>
      <w:r>
        <w:rPr>
          <w:rFonts w:ascii="Times New Roman" w:hAnsi="Times New Roman"/>
          <w:b/>
          <w:i/>
          <w:sz w:val="18"/>
        </w:rPr>
        <w:tab/>
      </w:r>
      <w:r>
        <w:rPr>
          <w:rFonts w:ascii="Times New Roman" w:hAnsi="Times New Roman"/>
          <w:sz w:val="18"/>
        </w:rPr>
        <w:t xml:space="preserve">Stanley    </w:t>
      </w:r>
      <w:r>
        <w:rPr>
          <w:rFonts w:ascii="Times New Roman" w:hAnsi="Times New Roman"/>
          <w:spacing w:val="14"/>
          <w:sz w:val="18"/>
        </w:rPr>
        <w:t xml:space="preserve"> </w:t>
      </w:r>
      <w:r>
        <w:rPr>
          <w:rFonts w:ascii="Times New Roman" w:hAnsi="Times New Roman"/>
          <w:sz w:val="18"/>
        </w:rPr>
        <w:t>B.</w:t>
      </w:r>
      <w:r>
        <w:rPr>
          <w:rFonts w:ascii="Times New Roman" w:hAnsi="Times New Roman"/>
          <w:sz w:val="18"/>
        </w:rPr>
        <w:tab/>
      </w:r>
      <w:r>
        <w:rPr>
          <w:rFonts w:ascii="Times New Roman" w:hAnsi="Times New Roman"/>
          <w:sz w:val="18"/>
        </w:rPr>
        <w:t>Lippman/Addison</w:t>
      </w:r>
      <w:r>
        <w:rPr>
          <w:rFonts w:ascii="Times New Roman" w:hAnsi="Times New Roman"/>
          <w:spacing w:val="1"/>
          <w:sz w:val="18"/>
        </w:rPr>
        <w:t xml:space="preserve"> </w:t>
      </w:r>
      <w:r>
        <w:rPr>
          <w:rFonts w:ascii="Times New Roman" w:hAnsi="Times New Roman"/>
          <w:sz w:val="18"/>
        </w:rPr>
        <w:t>Wesley/1996</w:t>
      </w:r>
    </w:p>
    <w:p>
      <w:pPr>
        <w:spacing w:before="67"/>
        <w:ind w:left="2900" w:right="0" w:firstLine="0"/>
        <w:jc w:val="left"/>
        <w:rPr>
          <w:rFonts w:hint="eastAsia" w:ascii="宋体" w:eastAsia="宋体"/>
          <w:sz w:val="18"/>
        </w:rPr>
      </w:pPr>
      <w:r>
        <w:rPr>
          <w:rFonts w:hint="eastAsia" w:ascii="宋体" w:eastAsia="宋体"/>
          <w:spacing w:val="3"/>
          <w:sz w:val="18"/>
        </w:rPr>
        <w:t xml:space="preserve">中譯本：深度探索 </w:t>
      </w:r>
      <w:r>
        <w:rPr>
          <w:rFonts w:ascii="Times New Roman" w:eastAsia="Times New Roman"/>
          <w:sz w:val="18"/>
        </w:rPr>
        <w:t>C+</w:t>
      </w:r>
      <w:r>
        <w:rPr>
          <w:rFonts w:ascii="Times New Roman" w:eastAsia="Times New Roman"/>
          <w:spacing w:val="35"/>
          <w:sz w:val="18"/>
        </w:rPr>
        <w:t xml:space="preserve">+ </w:t>
      </w:r>
      <w:r>
        <w:rPr>
          <w:rFonts w:hint="eastAsia" w:ascii="宋体" w:eastAsia="宋体"/>
          <w:sz w:val="18"/>
        </w:rPr>
        <w:t>物件模型（侯俊傑譯</w:t>
      </w:r>
      <w:r>
        <w:rPr>
          <w:rFonts w:ascii="Times New Roman" w:eastAsia="Times New Roman"/>
          <w:sz w:val="18"/>
        </w:rPr>
        <w:t>/</w:t>
      </w:r>
      <w:r>
        <w:rPr>
          <w:rFonts w:hint="eastAsia" w:ascii="宋体" w:eastAsia="宋体"/>
          <w:sz w:val="18"/>
        </w:rPr>
        <w:t>碁峰</w:t>
      </w:r>
      <w:r>
        <w:rPr>
          <w:rFonts w:ascii="Times New Roman" w:eastAsia="Times New Roman"/>
          <w:sz w:val="18"/>
        </w:rPr>
        <w:t>/1998</w:t>
      </w:r>
      <w:r>
        <w:rPr>
          <w:rFonts w:hint="eastAsia" w:ascii="宋体" w:eastAsia="宋体"/>
          <w:sz w:val="18"/>
        </w:rPr>
        <w:t>）</w:t>
      </w:r>
    </w:p>
    <w:p>
      <w:pPr>
        <w:pStyle w:val="11"/>
        <w:rPr>
          <w:rFonts w:ascii="宋体"/>
          <w:sz w:val="20"/>
        </w:rPr>
      </w:pPr>
    </w:p>
    <w:p>
      <w:pPr>
        <w:pStyle w:val="11"/>
        <w:rPr>
          <w:rFonts w:ascii="宋体"/>
          <w:sz w:val="21"/>
        </w:rPr>
      </w:pPr>
    </w:p>
    <w:p>
      <w:pPr>
        <w:pStyle w:val="15"/>
        <w:numPr>
          <w:ilvl w:val="0"/>
          <w:numId w:val="51"/>
        </w:numPr>
        <w:tabs>
          <w:tab w:val="left" w:pos="2911"/>
          <w:tab w:val="left" w:pos="4412"/>
        </w:tabs>
        <w:spacing w:before="0" w:after="0" w:line="240" w:lineRule="auto"/>
        <w:ind w:left="2910" w:right="0" w:hanging="284"/>
        <w:jc w:val="left"/>
        <w:rPr>
          <w:rFonts w:ascii="Times New Roman" w:hAnsi="Times New Roman"/>
          <w:sz w:val="18"/>
        </w:rPr>
      </w:pPr>
      <w:r>
        <w:rPr>
          <w:rFonts w:ascii="Times New Roman" w:hAnsi="Times New Roman"/>
          <w:b/>
          <w:i/>
          <w:sz w:val="18"/>
        </w:rPr>
        <w:t xml:space="preserve">Essential  </w:t>
      </w:r>
      <w:r>
        <w:rPr>
          <w:rFonts w:ascii="Times New Roman" w:hAnsi="Times New Roman"/>
          <w:b/>
          <w:i/>
          <w:spacing w:val="34"/>
          <w:sz w:val="18"/>
        </w:rPr>
        <w:t xml:space="preserve"> </w:t>
      </w:r>
      <w:r>
        <w:rPr>
          <w:rFonts w:ascii="Times New Roman" w:hAnsi="Times New Roman"/>
          <w:b/>
          <w:i/>
          <w:sz w:val="18"/>
        </w:rPr>
        <w:t>COM</w:t>
      </w:r>
      <w:r>
        <w:rPr>
          <w:rFonts w:ascii="Times New Roman" w:hAnsi="Times New Roman"/>
          <w:b/>
          <w:i/>
          <w:sz w:val="18"/>
        </w:rPr>
        <w:tab/>
      </w:r>
      <w:r>
        <w:rPr>
          <w:rFonts w:ascii="Times New Roman" w:hAnsi="Times New Roman"/>
          <w:sz w:val="18"/>
        </w:rPr>
        <w:t xml:space="preserve">Don  </w:t>
      </w:r>
      <w:r>
        <w:rPr>
          <w:rFonts w:ascii="Times New Roman" w:hAnsi="Times New Roman"/>
          <w:spacing w:val="2"/>
          <w:sz w:val="18"/>
        </w:rPr>
        <w:t xml:space="preserve"> </w:t>
      </w:r>
      <w:r>
        <w:rPr>
          <w:rFonts w:ascii="Times New Roman" w:hAnsi="Times New Roman"/>
          <w:sz w:val="18"/>
        </w:rPr>
        <w:t xml:space="preserve">Box/Addison  </w:t>
      </w:r>
      <w:r>
        <w:rPr>
          <w:rFonts w:ascii="Times New Roman" w:hAnsi="Times New Roman"/>
          <w:spacing w:val="2"/>
          <w:sz w:val="18"/>
        </w:rPr>
        <w:t xml:space="preserve"> </w:t>
      </w:r>
      <w:r>
        <w:rPr>
          <w:rFonts w:ascii="Times New Roman" w:hAnsi="Times New Roman"/>
          <w:sz w:val="18"/>
        </w:rPr>
        <w:t>Wesley/1998</w:t>
      </w:r>
    </w:p>
    <w:p>
      <w:pPr>
        <w:spacing w:before="179"/>
        <w:ind w:left="2900" w:right="0" w:firstLine="0"/>
        <w:jc w:val="left"/>
        <w:rPr>
          <w:rFonts w:hint="eastAsia" w:ascii="宋体" w:eastAsia="宋体"/>
          <w:sz w:val="18"/>
        </w:rPr>
      </w:pPr>
      <w:r>
        <w:rPr>
          <w:rFonts w:hint="eastAsia" w:ascii="宋体" w:eastAsia="宋体"/>
          <w:sz w:val="18"/>
        </w:rPr>
        <w:t>中譯本：</w:t>
      </w:r>
      <w:r>
        <w:rPr>
          <w:rFonts w:ascii="Times New Roman" w:eastAsia="Times New Roman"/>
          <w:sz w:val="18"/>
        </w:rPr>
        <w:t xml:space="preserve">COM   </w:t>
      </w:r>
      <w:r>
        <w:rPr>
          <w:rFonts w:hint="eastAsia" w:ascii="宋体" w:eastAsia="宋体"/>
          <w:sz w:val="18"/>
        </w:rPr>
        <w:t>本質論（侯俊傑譯</w:t>
      </w:r>
      <w:r>
        <w:rPr>
          <w:rFonts w:ascii="Times New Roman" w:eastAsia="Times New Roman"/>
          <w:sz w:val="18"/>
        </w:rPr>
        <w:t>/</w:t>
      </w:r>
      <w:r>
        <w:rPr>
          <w:rFonts w:hint="eastAsia" w:ascii="宋体" w:eastAsia="宋体"/>
          <w:sz w:val="18"/>
        </w:rPr>
        <w:t>碁峰</w:t>
      </w:r>
      <w:r>
        <w:rPr>
          <w:rFonts w:ascii="Times New Roman" w:eastAsia="Times New Roman"/>
          <w:sz w:val="18"/>
        </w:rPr>
        <w:t>/1998</w:t>
      </w:r>
      <w:r>
        <w:rPr>
          <w:rFonts w:hint="eastAsia" w:ascii="宋体" w:eastAsia="宋体"/>
          <w:sz w:val="18"/>
        </w:rPr>
        <w:t>）</w:t>
      </w:r>
    </w:p>
    <w:p>
      <w:pPr>
        <w:pStyle w:val="11"/>
        <w:rPr>
          <w:rFonts w:ascii="宋体"/>
          <w:sz w:val="20"/>
        </w:rPr>
      </w:pPr>
    </w:p>
    <w:p>
      <w:pPr>
        <w:pStyle w:val="11"/>
        <w:rPr>
          <w:rFonts w:ascii="宋体"/>
          <w:sz w:val="21"/>
        </w:rPr>
      </w:pPr>
    </w:p>
    <w:p>
      <w:pPr>
        <w:pStyle w:val="15"/>
        <w:numPr>
          <w:ilvl w:val="0"/>
          <w:numId w:val="51"/>
        </w:numPr>
        <w:tabs>
          <w:tab w:val="left" w:pos="2911"/>
          <w:tab w:val="left" w:pos="4158"/>
        </w:tabs>
        <w:spacing w:before="0" w:after="0" w:line="240" w:lineRule="auto"/>
        <w:ind w:left="2910" w:right="0" w:hanging="284"/>
        <w:jc w:val="left"/>
        <w:rPr>
          <w:rFonts w:ascii="Times New Roman" w:hAnsi="Times New Roman"/>
          <w:sz w:val="18"/>
        </w:rPr>
      </w:pPr>
      <w:r>
        <w:rPr>
          <w:rFonts w:ascii="Times New Roman" w:hAnsi="Times New Roman"/>
          <w:b/>
          <w:i/>
          <w:sz w:val="18"/>
        </w:rPr>
        <w:t xml:space="preserve">Inside  </w:t>
      </w:r>
      <w:r>
        <w:rPr>
          <w:rFonts w:ascii="Times New Roman" w:hAnsi="Times New Roman"/>
          <w:b/>
          <w:i/>
          <w:spacing w:val="4"/>
          <w:sz w:val="18"/>
        </w:rPr>
        <w:t xml:space="preserve"> </w:t>
      </w:r>
      <w:r>
        <w:rPr>
          <w:rFonts w:ascii="Times New Roman" w:hAnsi="Times New Roman"/>
          <w:b/>
          <w:i/>
          <w:sz w:val="18"/>
        </w:rPr>
        <w:t>COM</w:t>
      </w:r>
      <w:r>
        <w:rPr>
          <w:rFonts w:ascii="Times New Roman" w:hAnsi="Times New Roman"/>
          <w:b/>
          <w:i/>
          <w:sz w:val="18"/>
        </w:rPr>
        <w:tab/>
      </w:r>
      <w:r>
        <w:rPr>
          <w:rFonts w:ascii="Times New Roman" w:hAnsi="Times New Roman"/>
          <w:sz w:val="18"/>
        </w:rPr>
        <w:t xml:space="preserve">Dale  </w:t>
      </w:r>
      <w:r>
        <w:rPr>
          <w:rFonts w:ascii="Times New Roman" w:hAnsi="Times New Roman"/>
          <w:spacing w:val="40"/>
          <w:sz w:val="18"/>
        </w:rPr>
        <w:t xml:space="preserve"> </w:t>
      </w:r>
      <w:r>
        <w:rPr>
          <w:rFonts w:ascii="Times New Roman" w:hAnsi="Times New Roman"/>
          <w:sz w:val="18"/>
        </w:rPr>
        <w:t xml:space="preserve">Rogerson/Microsoft   </w:t>
      </w:r>
      <w:r>
        <w:rPr>
          <w:rFonts w:ascii="Times New Roman" w:hAnsi="Times New Roman"/>
          <w:spacing w:val="1"/>
          <w:sz w:val="18"/>
        </w:rPr>
        <w:t xml:space="preserve"> </w:t>
      </w:r>
      <w:r>
        <w:rPr>
          <w:rFonts w:ascii="Times New Roman" w:hAnsi="Times New Roman"/>
          <w:sz w:val="18"/>
        </w:rPr>
        <w:t>Press/1996</w:t>
      </w:r>
    </w:p>
    <w:p>
      <w:pPr>
        <w:pStyle w:val="11"/>
        <w:rPr>
          <w:rFonts w:ascii="Times New Roman"/>
          <w:sz w:val="20"/>
        </w:rPr>
      </w:pPr>
    </w:p>
    <w:p>
      <w:pPr>
        <w:pStyle w:val="15"/>
        <w:numPr>
          <w:ilvl w:val="0"/>
          <w:numId w:val="51"/>
        </w:numPr>
        <w:tabs>
          <w:tab w:val="left" w:pos="2911"/>
          <w:tab w:val="left" w:pos="5027"/>
        </w:tabs>
        <w:spacing w:before="141" w:after="0" w:line="240" w:lineRule="auto"/>
        <w:ind w:left="2910" w:right="0" w:hanging="284"/>
        <w:jc w:val="left"/>
        <w:rPr>
          <w:rFonts w:ascii="Times New Roman" w:hAnsi="Times New Roman" w:eastAsia="Times New Roman"/>
          <w:sz w:val="18"/>
        </w:rPr>
      </w:pPr>
      <w:r>
        <w:rPr>
          <w:rFonts w:hint="eastAsia" w:ascii="Microsoft YaHei UI" w:hAnsi="Microsoft YaHei UI" w:eastAsia="Microsoft YaHei UI"/>
          <w:b/>
          <w:spacing w:val="23"/>
          <w:sz w:val="18"/>
        </w:rPr>
        <w:t>深入淺</w:t>
      </w:r>
      <w:r>
        <w:rPr>
          <w:rFonts w:hint="eastAsia" w:ascii="Microsoft YaHei UI" w:hAnsi="Microsoft YaHei UI" w:eastAsia="Microsoft YaHei UI"/>
          <w:b/>
          <w:sz w:val="18"/>
        </w:rPr>
        <w:t xml:space="preserve">出  </w:t>
      </w:r>
      <w:r>
        <w:rPr>
          <w:rFonts w:hint="eastAsia" w:ascii="Microsoft YaHei UI" w:hAnsi="Microsoft YaHei UI" w:eastAsia="Microsoft YaHei UI"/>
          <w:b/>
          <w:spacing w:val="8"/>
          <w:sz w:val="18"/>
        </w:rPr>
        <w:t xml:space="preserve"> </w:t>
      </w:r>
      <w:r>
        <w:rPr>
          <w:rFonts w:ascii="Times New Roman" w:hAnsi="Times New Roman" w:eastAsia="Times New Roman"/>
          <w:b/>
          <w:sz w:val="18"/>
        </w:rPr>
        <w:t>MFC</w:t>
      </w:r>
      <w:r>
        <w:rPr>
          <w:rFonts w:ascii="Times New Roman" w:hAnsi="Times New Roman" w:eastAsia="Times New Roman"/>
          <w:b/>
          <w:spacing w:val="43"/>
          <w:sz w:val="18"/>
        </w:rPr>
        <w:t xml:space="preserve"> </w:t>
      </w:r>
      <w:r>
        <w:rPr>
          <w:rFonts w:ascii="Times New Roman" w:hAnsi="Times New Roman" w:eastAsia="Times New Roman"/>
          <w:b/>
          <w:i/>
          <w:sz w:val="18"/>
        </w:rPr>
        <w:t>2/e</w:t>
      </w:r>
      <w:r>
        <w:rPr>
          <w:rFonts w:ascii="Times New Roman" w:hAnsi="Times New Roman" w:eastAsia="Times New Roman"/>
          <w:b/>
          <w:i/>
          <w:sz w:val="18"/>
        </w:rPr>
        <w:tab/>
      </w:r>
      <w:r>
        <w:rPr>
          <w:spacing w:val="19"/>
          <w:sz w:val="18"/>
        </w:rPr>
        <w:t>侯俊傑</w:t>
      </w:r>
      <w:r>
        <w:rPr>
          <w:rFonts w:ascii="Times New Roman" w:hAnsi="Times New Roman" w:eastAsia="Times New Roman"/>
          <w:sz w:val="18"/>
        </w:rPr>
        <w:t>/</w:t>
      </w:r>
      <w:r>
        <w:rPr>
          <w:rFonts w:ascii="Times New Roman" w:hAnsi="Times New Roman" w:eastAsia="Times New Roman"/>
          <w:spacing w:val="55"/>
          <w:sz w:val="18"/>
        </w:rPr>
        <w:t xml:space="preserve"> </w:t>
      </w:r>
      <w:r>
        <w:rPr>
          <w:spacing w:val="19"/>
          <w:sz w:val="18"/>
        </w:rPr>
        <w:t>松崗</w:t>
      </w:r>
      <w:r>
        <w:rPr>
          <w:rFonts w:ascii="Times New Roman" w:hAnsi="Times New Roman" w:eastAsia="Times New Roman"/>
          <w:sz w:val="18"/>
        </w:rPr>
        <w:t>/</w:t>
      </w:r>
      <w:r>
        <w:rPr>
          <w:rFonts w:ascii="Times New Roman" w:hAnsi="Times New Roman" w:eastAsia="Times New Roman"/>
          <w:spacing w:val="37"/>
          <w:sz w:val="18"/>
        </w:rPr>
        <w:t xml:space="preserve"> </w:t>
      </w:r>
      <w:r>
        <w:rPr>
          <w:rFonts w:ascii="Times New Roman" w:hAnsi="Times New Roman" w:eastAsia="Times New Roman"/>
          <w:sz w:val="18"/>
        </w:rPr>
        <w:t>1997</w:t>
      </w:r>
    </w:p>
    <w:p>
      <w:pPr>
        <w:pStyle w:val="11"/>
        <w:rPr>
          <w:rFonts w:ascii="Times New Roman"/>
          <w:sz w:val="20"/>
        </w:rPr>
      </w:pPr>
    </w:p>
    <w:p>
      <w:pPr>
        <w:pStyle w:val="11"/>
        <w:spacing w:before="1"/>
        <w:rPr>
          <w:rFonts w:ascii="Times New Roman"/>
          <w:sz w:val="17"/>
        </w:rPr>
      </w:pPr>
    </w:p>
    <w:p>
      <w:pPr>
        <w:pStyle w:val="15"/>
        <w:numPr>
          <w:ilvl w:val="0"/>
          <w:numId w:val="51"/>
        </w:numPr>
        <w:tabs>
          <w:tab w:val="left" w:pos="2911"/>
          <w:tab w:val="left" w:pos="5507"/>
        </w:tabs>
        <w:spacing w:before="1" w:after="0" w:line="240" w:lineRule="auto"/>
        <w:ind w:left="2910" w:right="0" w:hanging="284"/>
        <w:jc w:val="left"/>
        <w:rPr>
          <w:rFonts w:ascii="Times New Roman" w:hAnsi="Times New Roman"/>
          <w:sz w:val="18"/>
        </w:rPr>
      </w:pPr>
      <w:r>
        <w:rPr>
          <w:rFonts w:ascii="Times New Roman" w:hAnsi="Times New Roman"/>
          <w:sz w:val="18"/>
        </w:rPr>
        <w:t>MFC</w:t>
      </w:r>
      <w:r>
        <w:rPr>
          <w:rFonts w:ascii="Times New Roman" w:hAnsi="Times New Roman"/>
          <w:spacing w:val="63"/>
          <w:sz w:val="18"/>
        </w:rPr>
        <w:t xml:space="preserve"> </w:t>
      </w:r>
      <w:r>
        <w:rPr>
          <w:rFonts w:ascii="Times New Roman" w:hAnsi="Times New Roman"/>
          <w:sz w:val="18"/>
        </w:rPr>
        <w:t>source</w:t>
      </w:r>
      <w:r>
        <w:rPr>
          <w:rFonts w:ascii="Times New Roman" w:hAnsi="Times New Roman"/>
          <w:spacing w:val="67"/>
          <w:sz w:val="18"/>
        </w:rPr>
        <w:t xml:space="preserve"> </w:t>
      </w:r>
      <w:r>
        <w:rPr>
          <w:rFonts w:ascii="Times New Roman" w:hAnsi="Times New Roman"/>
          <w:sz w:val="18"/>
        </w:rPr>
        <w:t>code</w:t>
      </w:r>
      <w:r>
        <w:rPr>
          <w:rFonts w:ascii="Times New Roman" w:hAnsi="Times New Roman"/>
          <w:sz w:val="18"/>
        </w:rPr>
        <w:tab/>
      </w:r>
      <w:r>
        <w:rPr>
          <w:rFonts w:ascii="Times New Roman" w:hAnsi="Times New Roman"/>
          <w:sz w:val="18"/>
        </w:rPr>
        <w:t>Microsoft</w:t>
      </w:r>
      <w:r>
        <w:rPr>
          <w:rFonts w:ascii="Times New Roman" w:hAnsi="Times New Roman"/>
          <w:spacing w:val="81"/>
          <w:sz w:val="18"/>
        </w:rPr>
        <w:t xml:space="preserve"> </w:t>
      </w:r>
      <w:r>
        <w:rPr>
          <w:rFonts w:ascii="Times New Roman" w:hAnsi="Times New Roman"/>
          <w:sz w:val="18"/>
        </w:rPr>
        <w:t>Corp.</w:t>
      </w:r>
    </w:p>
    <w:p>
      <w:pPr>
        <w:pStyle w:val="11"/>
        <w:rPr>
          <w:rFonts w:ascii="Times New Roman"/>
          <w:sz w:val="20"/>
        </w:rPr>
      </w:pPr>
    </w:p>
    <w:p>
      <w:pPr>
        <w:pStyle w:val="11"/>
        <w:rPr>
          <w:rFonts w:ascii="Times New Roman"/>
          <w:sz w:val="20"/>
        </w:rPr>
      </w:pPr>
    </w:p>
    <w:p>
      <w:pPr>
        <w:pStyle w:val="11"/>
        <w:spacing w:before="8"/>
        <w:rPr>
          <w:rFonts w:ascii="Times New Roman"/>
          <w:sz w:val="18"/>
        </w:rPr>
      </w:pPr>
    </w:p>
    <w:p>
      <w:pPr>
        <w:spacing w:before="1"/>
        <w:ind w:left="0" w:right="390" w:firstLine="0"/>
        <w:jc w:val="right"/>
        <w:rPr>
          <w:rFonts w:ascii="Arial"/>
          <w:b/>
          <w:sz w:val="20"/>
        </w:rPr>
      </w:pPr>
      <w:r>
        <w:rPr>
          <w:rFonts w:ascii="Arial"/>
          <w:b/>
          <w:sz w:val="20"/>
        </w:rPr>
        <w:t>339</w:t>
      </w:r>
    </w:p>
    <w:p>
      <w:pPr>
        <w:spacing w:after="0"/>
        <w:jc w:val="right"/>
        <w:rPr>
          <w:rFonts w:ascii="Arial"/>
          <w:sz w:val="20"/>
        </w:rPr>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4224" o:spid="_x0000_s4224" o:spt="1" style="position:absolute;left:0pt;margin-left:131.9pt;margin-top:18.85pt;height:0.7pt;width:323pt;mso-position-horizontal-relative:page;mso-wrap-distance-bottom:0pt;mso-wrap-distance-top:0pt;z-index:-251110400;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rPr>
          <w:rFonts w:ascii="宋体"/>
          <w:sz w:val="20"/>
        </w:rPr>
      </w:pPr>
    </w:p>
    <w:p>
      <w:pPr>
        <w:pStyle w:val="11"/>
        <w:spacing w:before="2"/>
        <w:rPr>
          <w:rFonts w:ascii="宋体"/>
          <w:sz w:val="20"/>
        </w:rPr>
      </w:pPr>
    </w:p>
    <w:p>
      <w:pPr>
        <w:pStyle w:val="5"/>
      </w:pPr>
      <w:r>
        <w:t>340</w:t>
      </w:r>
    </w:p>
    <w:p>
      <w:pPr>
        <w:spacing w:after="0"/>
        <w:sectPr>
          <w:pgSz w:w="10320" w:h="13220"/>
          <w:pgMar w:top="580" w:right="80" w:bottom="280" w:left="40" w:header="720" w:footer="720" w:gutter="0"/>
          <w:cols w:space="720" w:num="1"/>
        </w:sectPr>
      </w:pPr>
    </w:p>
    <w:p>
      <w:pPr>
        <w:pStyle w:val="11"/>
        <w:spacing w:before="64"/>
        <w:ind w:right="1160"/>
        <w:jc w:val="right"/>
        <w:rPr>
          <w:rFonts w:hint="eastAsia" w:ascii="宋体" w:eastAsia="宋体"/>
        </w:rPr>
      </w:pPr>
      <w:r>
        <w:pict>
          <v:rect id="_x0000_s4225" o:spid="_x0000_s4225" o:spt="1" style="position:absolute;left:0pt;margin-left:131.9pt;margin-top:18.85pt;height:0.7pt;width:323pt;mso-position-horizontal-relative:page;mso-wrap-distance-bottom:0pt;mso-wrap-distance-top:0pt;z-index:-251110400;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9"/>
        </w:rPr>
        <w:t>附錄</w:t>
      </w:r>
      <w:r>
        <w:rPr>
          <w:rFonts w:ascii="Times New Roman" w:eastAsia="Times New Roman"/>
        </w:rPr>
        <w:t>B</w:t>
      </w:r>
      <w:r>
        <w:rPr>
          <w:rFonts w:ascii="Times New Roman" w:eastAsia="Times New Roman"/>
          <w:spacing w:val="65"/>
        </w:rPr>
        <w:t xml:space="preserve"> </w:t>
      </w:r>
      <w:r>
        <w:rPr>
          <w:rFonts w:ascii="Times New Roman" w:eastAsia="Times New Roman"/>
        </w:rPr>
        <w:t>C</w:t>
      </w:r>
      <w:r>
        <w:rPr>
          <w:rFonts w:ascii="Times New Roman" w:eastAsia="Times New Roman"/>
          <w:spacing w:val="11"/>
        </w:rPr>
        <w:t xml:space="preserve">++ </w:t>
      </w:r>
      <w:r>
        <w:rPr>
          <w:rFonts w:hint="eastAsia" w:ascii="宋体" w:eastAsia="宋体"/>
        </w:rPr>
        <w:t>的沉迷與愛戀</w:t>
      </w:r>
    </w:p>
    <w:p>
      <w:pPr>
        <w:pStyle w:val="11"/>
        <w:rPr>
          <w:rFonts w:ascii="宋体"/>
          <w:sz w:val="20"/>
        </w:rPr>
      </w:pPr>
    </w:p>
    <w:p>
      <w:pPr>
        <w:pStyle w:val="11"/>
        <w:spacing w:before="11"/>
        <w:rPr>
          <w:rFonts w:ascii="宋体"/>
          <w:sz w:val="26"/>
        </w:rPr>
      </w:pPr>
    </w:p>
    <w:p>
      <w:pPr>
        <w:spacing w:before="28"/>
        <w:ind w:left="2627" w:right="0" w:firstLine="0"/>
        <w:jc w:val="left"/>
        <w:rPr>
          <w:rFonts w:ascii="Arial" w:eastAsia="Arial"/>
          <w:b/>
          <w:sz w:val="20"/>
        </w:rPr>
      </w:pPr>
      <w:r>
        <w:rPr>
          <w:rFonts w:hint="eastAsia" w:ascii="Microsoft YaHei UI" w:eastAsia="Microsoft YaHei UI"/>
          <w:b/>
          <w:spacing w:val="11"/>
          <w:w w:val="115"/>
          <w:sz w:val="20"/>
        </w:rPr>
        <w:t xml:space="preserve">附錄 </w:t>
      </w:r>
      <w:r>
        <w:rPr>
          <w:rFonts w:ascii="Arial" w:eastAsia="Arial"/>
          <w:b/>
          <w:w w:val="115"/>
          <w:sz w:val="20"/>
        </w:rPr>
        <w:t>B</w:t>
      </w:r>
    </w:p>
    <w:p>
      <w:pPr>
        <w:pStyle w:val="11"/>
        <w:rPr>
          <w:rFonts w:ascii="Arial"/>
          <w:b/>
          <w:sz w:val="20"/>
        </w:rPr>
      </w:pPr>
    </w:p>
    <w:p>
      <w:pPr>
        <w:pStyle w:val="11"/>
        <w:rPr>
          <w:rFonts w:ascii="Arial"/>
          <w:b/>
          <w:sz w:val="20"/>
        </w:rPr>
      </w:pPr>
    </w:p>
    <w:p>
      <w:pPr>
        <w:pStyle w:val="11"/>
        <w:rPr>
          <w:rFonts w:ascii="Arial"/>
          <w:b/>
          <w:sz w:val="20"/>
        </w:rPr>
      </w:pPr>
    </w:p>
    <w:p>
      <w:pPr>
        <w:pStyle w:val="11"/>
        <w:rPr>
          <w:rFonts w:ascii="Arial"/>
          <w:b/>
          <w:sz w:val="20"/>
        </w:rPr>
      </w:pPr>
    </w:p>
    <w:p>
      <w:pPr>
        <w:pStyle w:val="11"/>
        <w:rPr>
          <w:rFonts w:ascii="Arial"/>
          <w:b/>
          <w:sz w:val="20"/>
        </w:rPr>
      </w:pPr>
    </w:p>
    <w:p>
      <w:pPr>
        <w:pStyle w:val="11"/>
        <w:spacing w:before="3"/>
        <w:rPr>
          <w:rFonts w:ascii="Arial"/>
          <w:b/>
          <w:sz w:val="25"/>
        </w:rPr>
      </w:pPr>
    </w:p>
    <w:p>
      <w:pPr>
        <w:pStyle w:val="2"/>
        <w:spacing w:before="83"/>
        <w:ind w:left="5155" w:right="0"/>
        <w:jc w:val="left"/>
        <w:rPr>
          <w:rFonts w:hint="eastAsia" w:ascii="宋体" w:eastAsia="宋体"/>
          <w:sz w:val="32"/>
        </w:rPr>
      </w:pPr>
      <w:r>
        <w:rPr>
          <w:w w:val="120"/>
        </w:rPr>
        <w:t>C</w:t>
      </w:r>
      <w:r>
        <w:rPr>
          <w:spacing w:val="1"/>
          <w:w w:val="120"/>
        </w:rPr>
        <w:t xml:space="preserve">++  </w:t>
      </w:r>
      <w:r>
        <w:rPr>
          <w:rFonts w:hint="eastAsia" w:ascii="宋体" w:eastAsia="宋体"/>
          <w:w w:val="120"/>
          <w:sz w:val="32"/>
        </w:rPr>
        <w:t>的</w:t>
      </w:r>
    </w:p>
    <w:p>
      <w:pPr>
        <w:spacing w:before="0" w:line="709" w:lineRule="exact"/>
        <w:ind w:left="4100" w:right="0" w:firstLine="0"/>
        <w:jc w:val="left"/>
        <w:rPr>
          <w:rFonts w:hint="eastAsia" w:ascii="宋体" w:eastAsia="宋体"/>
          <w:sz w:val="56"/>
        </w:rPr>
      </w:pPr>
      <w:r>
        <w:rPr>
          <w:rFonts w:hint="eastAsia" w:ascii="宋体" w:eastAsia="宋体"/>
          <w:spacing w:val="14"/>
          <w:w w:val="115"/>
          <w:sz w:val="56"/>
        </w:rPr>
        <w:t>沉迷與愛戀</w:t>
      </w:r>
    </w:p>
    <w:p>
      <w:pPr>
        <w:pStyle w:val="11"/>
        <w:rPr>
          <w:rFonts w:ascii="宋体"/>
          <w:sz w:val="56"/>
        </w:rPr>
      </w:pPr>
    </w:p>
    <w:p>
      <w:pPr>
        <w:pStyle w:val="11"/>
        <w:spacing w:before="10"/>
        <w:rPr>
          <w:rFonts w:ascii="宋体"/>
          <w:sz w:val="63"/>
        </w:rPr>
      </w:pPr>
    </w:p>
    <w:p>
      <w:pPr>
        <w:spacing w:before="0" w:line="374" w:lineRule="auto"/>
        <w:ind w:left="2943" w:right="1064" w:firstLine="3787"/>
        <w:jc w:val="left"/>
        <w:rPr>
          <w:rFonts w:ascii="Times New Roman" w:eastAsia="Times New Roman"/>
          <w:sz w:val="18"/>
        </w:rPr>
      </w:pPr>
      <w:r>
        <w:pict>
          <v:rect id="_x0000_s4226" o:spid="_x0000_s4226" o:spt="1" style="position:absolute;left:0pt;margin-left:131.9pt;margin-top:31.3pt;height:0.7pt;width:323.25pt;mso-position-horizontal-relative:page;z-index:-251409408;mso-width-relative:page;mso-height-relative:page;" fillcolor="#000000" filled="t" stroked="f" coordsize="21600,21600">
            <v:path/>
            <v:fill on="t" focussize="0,0"/>
            <v:stroke on="f"/>
            <v:imagedata o:title=""/>
            <o:lock v:ext="edit"/>
          </v:rect>
        </w:pict>
      </w:r>
      <w:r>
        <w:rPr>
          <w:rFonts w:hint="eastAsia" w:ascii="宋体" w:eastAsia="宋体"/>
          <w:spacing w:val="3"/>
          <w:sz w:val="18"/>
        </w:rPr>
        <w:t xml:space="preserve">侯捷 </w:t>
      </w:r>
      <w:r>
        <w:fldChar w:fldCharType="begin"/>
      </w:r>
      <w:r>
        <w:instrText xml:space="preserve"> HYPERLINK "mailto:jjhou@ccca.nctu.edu.tw" \h </w:instrText>
      </w:r>
      <w:r>
        <w:fldChar w:fldCharType="separate"/>
      </w:r>
      <w:r>
        <w:rPr>
          <w:rFonts w:ascii="Times New Roman" w:eastAsia="Times New Roman"/>
          <w:sz w:val="18"/>
        </w:rPr>
        <w:t>jjhou@ccca.nctu.edu.tw</w:t>
      </w:r>
      <w:r>
        <w:rPr>
          <w:rFonts w:ascii="Times New Roman" w:eastAsia="Times New Roman"/>
          <w:sz w:val="18"/>
        </w:rPr>
        <w:fldChar w:fldCharType="end"/>
      </w:r>
      <w:r>
        <w:rPr>
          <w:rFonts w:ascii="Times New Roman" w:eastAsia="Times New Roman"/>
          <w:spacing w:val="-42"/>
          <w:sz w:val="18"/>
        </w:rPr>
        <w:t xml:space="preserve"> </w:t>
      </w:r>
      <w:r>
        <w:rPr>
          <w:rFonts w:ascii="Times New Roman" w:eastAsia="Times New Roman"/>
          <w:sz w:val="18"/>
        </w:rPr>
        <w:t>1998.09.28</w:t>
      </w:r>
      <w:r>
        <w:rPr>
          <w:rFonts w:ascii="Times New Roman" w:eastAsia="Times New Roman"/>
          <w:spacing w:val="32"/>
          <w:sz w:val="18"/>
        </w:rPr>
        <w:t xml:space="preserve"> </w:t>
      </w:r>
      <w:r>
        <w:rPr>
          <w:rFonts w:hint="eastAsia" w:ascii="宋体" w:eastAsia="宋体"/>
          <w:spacing w:val="4"/>
          <w:sz w:val="18"/>
        </w:rPr>
        <w:t>第一次發表於清大資訊</w:t>
      </w:r>
      <w:r>
        <w:rPr>
          <w:rFonts w:ascii="Times New Roman" w:eastAsia="Times New Roman"/>
          <w:sz w:val="18"/>
        </w:rPr>
        <w:t>BBS</w:t>
      </w:r>
      <w:r>
        <w:rPr>
          <w:rFonts w:hint="eastAsia" w:ascii="宋体" w:eastAsia="宋体"/>
          <w:sz w:val="18"/>
        </w:rPr>
        <w:t>（楓橋驛站）</w:t>
      </w:r>
      <w:r>
        <w:rPr>
          <w:rFonts w:hint="eastAsia" w:ascii="宋体" w:eastAsia="宋体"/>
          <w:spacing w:val="-3"/>
          <w:sz w:val="18"/>
        </w:rPr>
        <w:t xml:space="preserve">電腦書訊版 </w:t>
      </w:r>
      <w:r>
        <w:rPr>
          <w:rFonts w:ascii="Times New Roman" w:eastAsia="Times New Roman"/>
          <w:sz w:val="18"/>
        </w:rPr>
        <w:t>140.114.87.5</w:t>
      </w:r>
    </w:p>
    <w:p>
      <w:pPr>
        <w:pStyle w:val="11"/>
        <w:rPr>
          <w:rFonts w:ascii="Times New Roman"/>
          <w:sz w:val="20"/>
        </w:rPr>
      </w:pPr>
    </w:p>
    <w:p>
      <w:pPr>
        <w:pStyle w:val="11"/>
        <w:spacing w:before="3"/>
        <w:rPr>
          <w:rFonts w:ascii="Times New Roman"/>
          <w:sz w:val="22"/>
        </w:rPr>
      </w:pPr>
    </w:p>
    <w:p>
      <w:pPr>
        <w:spacing w:before="0" w:line="328" w:lineRule="auto"/>
        <w:ind w:left="2627" w:right="1155" w:firstLine="0"/>
        <w:jc w:val="both"/>
        <w:rPr>
          <w:rFonts w:hint="eastAsia" w:ascii="宋体" w:eastAsia="宋体"/>
          <w:sz w:val="18"/>
        </w:rPr>
      </w:pPr>
      <w:r>
        <w:rPr>
          <w:rFonts w:hint="eastAsia" w:ascii="宋体" w:eastAsia="宋体"/>
          <w:sz w:val="40"/>
        </w:rPr>
        <w:t>每</w:t>
      </w:r>
      <w:r>
        <w:rPr>
          <w:rFonts w:hint="eastAsia" w:ascii="宋体" w:eastAsia="宋体"/>
          <w:spacing w:val="5"/>
          <w:sz w:val="18"/>
        </w:rPr>
        <w:t xml:space="preserve">年的 </w:t>
      </w:r>
      <w:r>
        <w:rPr>
          <w:rFonts w:ascii="Times New Roman" w:eastAsia="Times New Roman"/>
          <w:sz w:val="18"/>
        </w:rPr>
        <w:t>09/28</w:t>
      </w:r>
      <w:r>
        <w:rPr>
          <w:rFonts w:ascii="Times New Roman" w:eastAsia="Times New Roman"/>
          <w:spacing w:val="16"/>
          <w:sz w:val="18"/>
        </w:rPr>
        <w:t xml:space="preserve"> </w:t>
      </w:r>
      <w:r>
        <w:rPr>
          <w:rFonts w:hint="eastAsia" w:ascii="宋体" w:eastAsia="宋体"/>
          <w:spacing w:val="1"/>
          <w:sz w:val="18"/>
        </w:rPr>
        <w:t xml:space="preserve">於我都是一個特殊的日子 </w:t>
      </w:r>
      <w:r>
        <w:rPr>
          <w:rFonts w:ascii="Times New Roman" w:eastAsia="Times New Roman"/>
          <w:spacing w:val="4"/>
          <w:sz w:val="18"/>
        </w:rPr>
        <w:t xml:space="preserve">-- </w:t>
      </w:r>
      <w:r>
        <w:rPr>
          <w:rFonts w:hint="eastAsia" w:ascii="宋体" w:eastAsia="宋体"/>
          <w:sz w:val="18"/>
        </w:rPr>
        <w:t>不只是因為教師節。今年很特殊地沒有普天同慶，那麼我就寫篇文章自己慶祝一下好了。</w:t>
      </w:r>
    </w:p>
    <w:p>
      <w:pPr>
        <w:pStyle w:val="11"/>
        <w:spacing w:before="8"/>
        <w:rPr>
          <w:rFonts w:ascii="宋体"/>
          <w:sz w:val="20"/>
        </w:rPr>
      </w:pPr>
    </w:p>
    <w:p>
      <w:pPr>
        <w:spacing w:before="0" w:line="367" w:lineRule="auto"/>
        <w:ind w:left="2627" w:right="1155" w:firstLine="0"/>
        <w:jc w:val="both"/>
        <w:rPr>
          <w:rFonts w:hint="eastAsia" w:ascii="宋体" w:eastAsia="宋体"/>
          <w:sz w:val="18"/>
        </w:rPr>
      </w:pPr>
      <w:r>
        <w:rPr>
          <w:rFonts w:hint="eastAsia" w:ascii="宋体" w:eastAsia="宋体"/>
          <w:sz w:val="18"/>
        </w:rPr>
        <w:t xml:space="preserve">我於今年七月發表了一本著作 多型與虛擬 和一本譯作 深度探索 </w:t>
      </w:r>
      <w:r>
        <w:rPr>
          <w:rFonts w:ascii="Arial Black" w:eastAsia="Arial Black"/>
          <w:sz w:val="18"/>
        </w:rPr>
        <w:t>C</w:t>
      </w:r>
      <w:r>
        <w:rPr>
          <w:rFonts w:ascii="Arial Black" w:eastAsia="Arial Black"/>
          <w:spacing w:val="18"/>
          <w:sz w:val="18"/>
        </w:rPr>
        <w:t xml:space="preserve">++ </w:t>
      </w:r>
      <w:r>
        <w:rPr>
          <w:rFonts w:hint="eastAsia" w:ascii="宋体" w:eastAsia="宋体"/>
          <w:sz w:val="18"/>
        </w:rPr>
        <w:t>物件模</w:t>
      </w:r>
      <w:r>
        <w:rPr>
          <w:rFonts w:hint="eastAsia" w:ascii="宋体" w:eastAsia="宋体"/>
          <w:spacing w:val="3"/>
          <w:sz w:val="18"/>
        </w:rPr>
        <w:t xml:space="preserve">型，獲得很大的迴響。這些作品都不是針對 </w:t>
      </w:r>
      <w:r>
        <w:rPr>
          <w:rFonts w:ascii="Times New Roman" w:eastAsia="Times New Roman"/>
          <w:sz w:val="18"/>
        </w:rPr>
        <w:t>C+</w:t>
      </w:r>
      <w:r>
        <w:rPr>
          <w:rFonts w:ascii="Times New Roman" w:eastAsia="Times New Roman"/>
          <w:spacing w:val="6"/>
          <w:sz w:val="18"/>
        </w:rPr>
        <w:t xml:space="preserve">+ </w:t>
      </w:r>
      <w:r>
        <w:rPr>
          <w:rFonts w:hint="eastAsia" w:ascii="宋体" w:eastAsia="宋体"/>
          <w:sz w:val="18"/>
        </w:rPr>
        <w:t xml:space="preserve">的完全初學者所寫，但從初階到高階為數眾多的 </w:t>
      </w:r>
      <w:r>
        <w:rPr>
          <w:rFonts w:ascii="Times New Roman" w:eastAsia="Times New Roman"/>
          <w:sz w:val="18"/>
        </w:rPr>
        <w:t>C+</w:t>
      </w:r>
      <w:r>
        <w:rPr>
          <w:rFonts w:ascii="Times New Roman" w:eastAsia="Times New Roman"/>
          <w:spacing w:val="1"/>
          <w:sz w:val="18"/>
        </w:rPr>
        <w:t xml:space="preserve">+ </w:t>
      </w:r>
      <w:r>
        <w:rPr>
          <w:rFonts w:ascii="Times New Roman" w:eastAsia="Times New Roman"/>
          <w:sz w:val="18"/>
        </w:rPr>
        <w:t>guy</w:t>
      </w:r>
      <w:r>
        <w:rPr>
          <w:rFonts w:hint="eastAsia" w:ascii="宋体" w:eastAsia="宋体"/>
          <w:sz w:val="18"/>
        </w:rPr>
        <w:t>，熱情地表達了他們對這些主題的喜悅。</w:t>
      </w:r>
    </w:p>
    <w:p>
      <w:pPr>
        <w:pStyle w:val="11"/>
        <w:rPr>
          <w:rFonts w:ascii="宋体"/>
          <w:sz w:val="19"/>
        </w:rPr>
      </w:pPr>
    </w:p>
    <w:p>
      <w:pPr>
        <w:spacing w:before="0" w:line="374" w:lineRule="auto"/>
        <w:ind w:left="2627" w:right="1155" w:firstLine="0"/>
        <w:jc w:val="both"/>
        <w:rPr>
          <w:rFonts w:hint="eastAsia" w:ascii="宋体" w:eastAsia="宋体"/>
          <w:sz w:val="18"/>
        </w:rPr>
      </w:pPr>
      <w:r>
        <w:rPr>
          <w:rFonts w:hint="eastAsia" w:ascii="宋体" w:eastAsia="宋体"/>
          <w:sz w:val="18"/>
        </w:rPr>
        <w:t>在許多來信中，我看到一些有趣的現象，也感受到一些值得整理下來的想法。所以，根據我個人的學習過往、我的教學經驗、以及週遭朋友的心得交流，寫下這篇文章，或可為後學者戒。</w:t>
      </w:r>
    </w:p>
    <w:p>
      <w:pPr>
        <w:pStyle w:val="11"/>
        <w:rPr>
          <w:rFonts w:ascii="宋体"/>
          <w:sz w:val="20"/>
        </w:rPr>
      </w:pPr>
    </w:p>
    <w:p>
      <w:pPr>
        <w:pStyle w:val="11"/>
        <w:rPr>
          <w:rFonts w:ascii="宋体"/>
          <w:sz w:val="20"/>
        </w:rPr>
      </w:pPr>
    </w:p>
    <w:p>
      <w:pPr>
        <w:pStyle w:val="11"/>
        <w:spacing w:before="11"/>
        <w:rPr>
          <w:rFonts w:ascii="宋体"/>
        </w:rPr>
      </w:pPr>
    </w:p>
    <w:p>
      <w:pPr>
        <w:spacing w:before="95"/>
        <w:ind w:left="0" w:right="390" w:firstLine="0"/>
        <w:jc w:val="right"/>
        <w:rPr>
          <w:rFonts w:ascii="Arial"/>
          <w:b/>
          <w:sz w:val="20"/>
        </w:rPr>
      </w:pPr>
      <w:r>
        <w:rPr>
          <w:rFonts w:ascii="Arial"/>
          <w:b/>
          <w:sz w:val="20"/>
        </w:rPr>
        <w:t>341</w:t>
      </w:r>
    </w:p>
    <w:p>
      <w:pPr>
        <w:spacing w:after="0"/>
        <w:jc w:val="right"/>
        <w:rPr>
          <w:rFonts w:ascii="Arial"/>
          <w:sz w:val="20"/>
        </w:rPr>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4227" o:spid="_x0000_s4227" o:spt="1" style="position:absolute;left:0pt;margin-left:131.9pt;margin-top:18.85pt;height:0.7pt;width:323pt;mso-position-horizontal-relative:page;mso-wrap-distance-bottom:0pt;mso-wrap-distance-top:0pt;z-index:-251109376;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rPr>
          <w:rFonts w:ascii="宋体"/>
          <w:sz w:val="20"/>
        </w:rPr>
      </w:pPr>
    </w:p>
    <w:p>
      <w:pPr>
        <w:pStyle w:val="11"/>
        <w:spacing w:before="6"/>
        <w:rPr>
          <w:rFonts w:ascii="宋体"/>
          <w:sz w:val="28"/>
        </w:rPr>
      </w:pPr>
    </w:p>
    <w:p>
      <w:pPr>
        <w:pStyle w:val="5"/>
        <w:spacing w:before="8"/>
        <w:ind w:left="2627"/>
        <w:rPr>
          <w:rFonts w:hint="eastAsia" w:ascii="Microsoft YaHei UI" w:eastAsia="Microsoft YaHei UI"/>
        </w:rPr>
      </w:pPr>
      <w:r>
        <w:rPr>
          <w:rFonts w:hint="eastAsia" w:ascii="Microsoft YaHei UI" w:eastAsia="Microsoft YaHei UI"/>
          <w:spacing w:val="14"/>
          <w:w w:val="115"/>
        </w:rPr>
        <w:t>多型與虛擬  序言節錄</w:t>
      </w:r>
    </w:p>
    <w:p>
      <w:pPr>
        <w:pStyle w:val="11"/>
        <w:spacing w:before="2"/>
        <w:rPr>
          <w:rFonts w:ascii="Microsoft YaHei UI"/>
          <w:b/>
          <w:sz w:val="11"/>
        </w:rPr>
      </w:pPr>
    </w:p>
    <w:p>
      <w:pPr>
        <w:spacing w:before="0"/>
        <w:ind w:left="2627" w:right="0" w:firstLine="0"/>
        <w:jc w:val="left"/>
        <w:rPr>
          <w:rFonts w:hint="eastAsia" w:ascii="宋体" w:eastAsia="宋体"/>
          <w:sz w:val="18"/>
        </w:rPr>
      </w:pPr>
      <w:r>
        <w:rPr>
          <w:rFonts w:hint="eastAsia" w:ascii="宋体" w:eastAsia="宋体"/>
          <w:sz w:val="18"/>
        </w:rPr>
        <w:t>首先讓我節錄 多型與虛擬 一書序言：</w:t>
      </w:r>
    </w:p>
    <w:p>
      <w:pPr>
        <w:pStyle w:val="11"/>
        <w:spacing w:before="1"/>
        <w:rPr>
          <w:rFonts w:ascii="宋体"/>
          <w:sz w:val="18"/>
        </w:rPr>
      </w:pPr>
      <w:r>
        <w:pict>
          <v:group id="_x0000_s4228" o:spid="_x0000_s4228" o:spt="203" style="position:absolute;left:0pt;margin-left:130.2pt;margin-top:13.55pt;height:304.1pt;width:327.4pt;mso-position-horizontal-relative:page;mso-wrap-distance-bottom:0pt;mso-wrap-distance-top:0pt;z-index:-251108352;mso-width-relative:page;mso-height-relative:page;" coordorigin="2605,272" coordsize="6548,6082">
            <o:lock v:ext="edit"/>
            <v:shape id="_x0000_s4229" o:spid="_x0000_s4229" style="position:absolute;left:2604;top:271;height:6082;width:6548;" fillcolor="#000000" filled="t" stroked="f" coordorigin="2605,272" coordsize="6548,6082" path="m9152,286l9138,286,9138,272,9123,272,9123,6324,2619,6324,2619,286,9123,286,9123,272,2619,272,2605,272,2605,6339,2619,6339,2619,6353,9123,6353,9138,6353,9152,6353,9152,6339,9152,6324,9152,665,9152,286xe">
              <v:path arrowok="t"/>
              <v:fill on="t" focussize="0,0"/>
              <v:stroke on="f"/>
              <v:imagedata o:title=""/>
              <o:lock v:ext="edit"/>
            </v:shape>
            <v:shape id="_x0000_s4230" o:spid="_x0000_s4230" o:spt="202" type="#_x0000_t202" style="position:absolute;left:2619;top:285;height:6039;width:6504;" filled="f" stroked="f" coordsize="21600,21600">
              <v:path/>
              <v:fill on="f" focussize="0,0"/>
              <v:stroke on="f" joinstyle="miter"/>
              <v:imagedata o:title=""/>
              <o:lock v:ext="edit"/>
              <v:textbox inset="0mm,0mm,0mm,0mm">
                <w:txbxContent>
                  <w:p>
                    <w:pPr>
                      <w:spacing w:before="132" w:line="374" w:lineRule="auto"/>
                      <w:ind w:left="48" w:right="46" w:firstLine="0"/>
                      <w:jc w:val="both"/>
                      <w:rPr>
                        <w:rFonts w:hint="eastAsia" w:ascii="宋体" w:eastAsia="宋体"/>
                        <w:sz w:val="18"/>
                      </w:rPr>
                    </w:pPr>
                    <w:r>
                      <w:rPr>
                        <w:rFonts w:hint="eastAsia" w:ascii="宋体" w:eastAsia="宋体"/>
                        <w:spacing w:val="4"/>
                        <w:sz w:val="18"/>
                      </w:rPr>
                      <w:t xml:space="preserve">一般而言 </w:t>
                    </w:r>
                    <w:r>
                      <w:rPr>
                        <w:rFonts w:ascii="Times New Roman" w:eastAsia="Times New Roman"/>
                        <w:sz w:val="18"/>
                      </w:rPr>
                      <w:t>C+</w:t>
                    </w:r>
                    <w:r>
                      <w:rPr>
                        <w:rFonts w:ascii="Times New Roman" w:eastAsia="Times New Roman"/>
                        <w:spacing w:val="13"/>
                        <w:sz w:val="18"/>
                      </w:rPr>
                      <w:t xml:space="preserve">+ </w:t>
                    </w:r>
                    <w:r>
                      <w:rPr>
                        <w:rFonts w:hint="eastAsia" w:ascii="宋体" w:eastAsia="宋体"/>
                        <w:sz w:val="18"/>
                      </w:rPr>
                      <w:t>是一個難學易用的語言。</w:t>
                    </w:r>
                    <w:r>
                      <w:rPr>
                        <w:rFonts w:ascii="Times New Roman" w:eastAsia="Times New Roman"/>
                        <w:sz w:val="18"/>
                      </w:rPr>
                      <w:t>C+</w:t>
                    </w:r>
                    <w:r>
                      <w:rPr>
                        <w:rFonts w:ascii="Times New Roman" w:eastAsia="Times New Roman"/>
                        <w:spacing w:val="10"/>
                        <w:sz w:val="18"/>
                      </w:rPr>
                      <w:t xml:space="preserve">+ </w:t>
                    </w:r>
                    <w:r>
                      <w:rPr>
                        <w:rFonts w:hint="eastAsia" w:ascii="宋体" w:eastAsia="宋体"/>
                        <w:sz w:val="18"/>
                      </w:rPr>
                      <w:t>的難學，初始在於其重重的佈幕，</w:t>
                    </w:r>
                    <w:r>
                      <w:rPr>
                        <w:rFonts w:hint="eastAsia" w:ascii="宋体" w:eastAsia="宋体"/>
                        <w:spacing w:val="-88"/>
                        <w:sz w:val="18"/>
                      </w:rPr>
                      <w:t xml:space="preserve"> </w:t>
                    </w:r>
                    <w:r>
                      <w:rPr>
                        <w:rFonts w:hint="eastAsia" w:ascii="宋体" w:eastAsia="宋体"/>
                        <w:sz w:val="18"/>
                      </w:rPr>
                      <w:t>佈幕之中編譯器對我們的程式碼做了太多的手腳，使我們慣於循序思考的工程腦袋一無所措。及長，又面臨新的思維模式，使我們必須扭轉慣常的思考習慣。</w:t>
                    </w:r>
                  </w:p>
                  <w:p>
                    <w:pPr>
                      <w:spacing w:before="10" w:line="240" w:lineRule="auto"/>
                      <w:rPr>
                        <w:rFonts w:ascii="宋体"/>
                        <w:sz w:val="18"/>
                      </w:rPr>
                    </w:pPr>
                  </w:p>
                  <w:p>
                    <w:pPr>
                      <w:spacing w:before="0" w:line="374" w:lineRule="auto"/>
                      <w:ind w:left="48" w:right="2" w:firstLine="0"/>
                      <w:jc w:val="both"/>
                      <w:rPr>
                        <w:rFonts w:hint="eastAsia" w:ascii="宋体" w:eastAsia="宋体"/>
                        <w:sz w:val="18"/>
                      </w:rPr>
                    </w:pPr>
                    <w:r>
                      <w:rPr>
                        <w:rFonts w:ascii="Times New Roman" w:eastAsia="Times New Roman"/>
                        <w:spacing w:val="-3"/>
                        <w:sz w:val="18"/>
                      </w:rPr>
                      <w:t>C+</w:t>
                    </w:r>
                    <w:r>
                      <w:rPr>
                        <w:rFonts w:ascii="Times New Roman" w:eastAsia="Times New Roman"/>
                        <w:spacing w:val="3"/>
                        <w:sz w:val="18"/>
                      </w:rPr>
                      <w:t xml:space="preserve">+ </w:t>
                    </w:r>
                    <w:r>
                      <w:rPr>
                        <w:rFonts w:hint="eastAsia" w:ascii="宋体" w:eastAsia="宋体"/>
                        <w:spacing w:val="-3"/>
                        <w:sz w:val="18"/>
                      </w:rPr>
                      <w:t>的易用則在於其巨大的彈性，能夠以多型（</w:t>
                    </w:r>
                    <w:r>
                      <w:rPr>
                        <w:rFonts w:ascii="Times New Roman" w:eastAsia="Times New Roman"/>
                        <w:spacing w:val="-3"/>
                        <w:sz w:val="18"/>
                      </w:rPr>
                      <w:t>polymorphism</w:t>
                    </w:r>
                    <w:r>
                      <w:rPr>
                        <w:rFonts w:hint="eastAsia" w:ascii="宋体" w:eastAsia="宋体"/>
                        <w:spacing w:val="-3"/>
                        <w:sz w:val="18"/>
                      </w:rPr>
                      <w:t>）、虛擬</w:t>
                    </w:r>
                    <w:r>
                      <w:rPr>
                        <w:rFonts w:hint="eastAsia" w:ascii="宋体" w:eastAsia="宋体"/>
                        <w:spacing w:val="-2"/>
                        <w:sz w:val="18"/>
                      </w:rPr>
                      <w:t>（</w:t>
                    </w:r>
                    <w:r>
                      <w:rPr>
                        <w:rFonts w:ascii="Times New Roman" w:eastAsia="Times New Roman"/>
                        <w:spacing w:val="-2"/>
                        <w:sz w:val="18"/>
                      </w:rPr>
                      <w:t>virtual</w:t>
                    </w:r>
                    <w:r>
                      <w:rPr>
                        <w:rFonts w:hint="eastAsia" w:ascii="宋体" w:eastAsia="宋体"/>
                        <w:spacing w:val="-2"/>
                        <w:sz w:val="18"/>
                      </w:rPr>
                      <w:t>）、模板</w:t>
                    </w:r>
                    <w:r>
                      <w:rPr>
                        <w:rFonts w:hint="eastAsia" w:ascii="宋体" w:eastAsia="宋体"/>
                        <w:spacing w:val="-1"/>
                        <w:sz w:val="18"/>
                      </w:rPr>
                      <w:t>（</w:t>
                    </w:r>
                    <w:r>
                      <w:rPr>
                        <w:rFonts w:ascii="Times New Roman" w:eastAsia="Times New Roman"/>
                        <w:spacing w:val="-1"/>
                        <w:sz w:val="18"/>
                      </w:rPr>
                      <w:t>template</w:t>
                    </w:r>
                    <w:r>
                      <w:rPr>
                        <w:rFonts w:hint="eastAsia" w:ascii="宋体" w:eastAsia="宋体"/>
                        <w:spacing w:val="-1"/>
                        <w:sz w:val="18"/>
                      </w:rPr>
                      <w:t>）、泛型（</w:t>
                    </w:r>
                    <w:r>
                      <w:rPr>
                        <w:rFonts w:ascii="Times New Roman" w:eastAsia="Times New Roman"/>
                        <w:spacing w:val="-1"/>
                        <w:sz w:val="18"/>
                      </w:rPr>
                      <w:t>generalization</w:t>
                    </w:r>
                    <w:r>
                      <w:rPr>
                        <w:rFonts w:hint="eastAsia" w:ascii="宋体" w:eastAsia="宋体"/>
                        <w:spacing w:val="-1"/>
                        <w:sz w:val="18"/>
                      </w:rPr>
                      <w:t>）等種種型式，讓既有的碼去處理未知的、</w:t>
                    </w:r>
                    <w:r>
                      <w:rPr>
                        <w:rFonts w:hint="eastAsia" w:ascii="宋体" w:eastAsia="宋体"/>
                        <w:sz w:val="18"/>
                      </w:rPr>
                      <w:t>未來的資料型態。</w:t>
                    </w:r>
                  </w:p>
                  <w:p>
                    <w:pPr>
                      <w:spacing w:before="10" w:line="240" w:lineRule="auto"/>
                      <w:rPr>
                        <w:rFonts w:ascii="宋体"/>
                        <w:sz w:val="18"/>
                      </w:rPr>
                    </w:pPr>
                  </w:p>
                  <w:p>
                    <w:pPr>
                      <w:spacing w:before="0"/>
                      <w:ind w:left="48" w:right="0" w:firstLine="0"/>
                      <w:jc w:val="both"/>
                      <w:rPr>
                        <w:rFonts w:hint="eastAsia" w:ascii="宋体" w:eastAsia="宋体"/>
                        <w:sz w:val="18"/>
                      </w:rPr>
                    </w:pPr>
                    <w:r>
                      <w:rPr>
                        <w:rFonts w:hint="eastAsia" w:ascii="宋体" w:eastAsia="宋体"/>
                        <w:spacing w:val="2"/>
                        <w:sz w:val="18"/>
                      </w:rPr>
                      <w:t xml:space="preserve">當然，易用必須先能用。用不好或不能用的話，「寫 </w:t>
                    </w:r>
                    <w:r>
                      <w:rPr>
                        <w:rFonts w:ascii="Times New Roman" w:eastAsia="Times New Roman"/>
                        <w:sz w:val="18"/>
                      </w:rPr>
                      <w:t>C+</w:t>
                    </w:r>
                    <w:r>
                      <w:rPr>
                        <w:rFonts w:ascii="Times New Roman" w:eastAsia="Times New Roman"/>
                        <w:spacing w:val="4"/>
                        <w:sz w:val="18"/>
                      </w:rPr>
                      <w:t xml:space="preserve">+   </w:t>
                    </w:r>
                    <w:r>
                      <w:rPr>
                        <w:rFonts w:hint="eastAsia" w:ascii="宋体" w:eastAsia="宋体"/>
                        <w:sz w:val="18"/>
                      </w:rPr>
                      <w:t>程式」最後就成了只</w:t>
                    </w:r>
                  </w:p>
                  <w:p>
                    <w:pPr>
                      <w:spacing w:before="129"/>
                      <w:ind w:left="48" w:right="0" w:firstLine="0"/>
                      <w:jc w:val="both"/>
                      <w:rPr>
                        <w:rFonts w:hint="eastAsia" w:ascii="宋体" w:eastAsia="宋体"/>
                        <w:sz w:val="18"/>
                      </w:rPr>
                    </w:pPr>
                    <w:r>
                      <w:rPr>
                        <w:rFonts w:hint="eastAsia" w:ascii="宋体" w:eastAsia="宋体"/>
                        <w:spacing w:val="5"/>
                        <w:sz w:val="18"/>
                      </w:rPr>
                      <w:t xml:space="preserve">是「使用 </w:t>
                    </w:r>
                    <w:r>
                      <w:rPr>
                        <w:rFonts w:ascii="Times New Roman" w:eastAsia="Times New Roman"/>
                        <w:sz w:val="18"/>
                      </w:rPr>
                      <w:t>C+</w:t>
                    </w:r>
                    <w:r>
                      <w:rPr>
                        <w:rFonts w:ascii="Times New Roman" w:eastAsia="Times New Roman"/>
                        <w:spacing w:val="35"/>
                        <w:sz w:val="18"/>
                      </w:rPr>
                      <w:t xml:space="preserve">+ </w:t>
                    </w:r>
                    <w:r>
                      <w:rPr>
                        <w:rFonts w:hint="eastAsia" w:ascii="宋体" w:eastAsia="宋体"/>
                        <w:sz w:val="18"/>
                      </w:rPr>
                      <w:t>編譯器」，這是大家常拿來彼此調侃的笑話。</w:t>
                    </w:r>
                  </w:p>
                  <w:p>
                    <w:pPr>
                      <w:spacing w:before="11" w:line="240" w:lineRule="auto"/>
                      <w:rPr>
                        <w:rFonts w:ascii="宋体"/>
                        <w:sz w:val="28"/>
                      </w:rPr>
                    </w:pPr>
                  </w:p>
                  <w:p>
                    <w:pPr>
                      <w:spacing w:before="0" w:line="374" w:lineRule="auto"/>
                      <w:ind w:left="48" w:right="46" w:firstLine="0"/>
                      <w:jc w:val="both"/>
                      <w:rPr>
                        <w:rFonts w:hint="eastAsia" w:ascii="宋体" w:eastAsia="宋体"/>
                        <w:sz w:val="18"/>
                      </w:rPr>
                    </w:pPr>
                    <w:r>
                      <w:rPr>
                        <w:rFonts w:hint="eastAsia" w:ascii="宋体" w:eastAsia="宋体"/>
                        <w:sz w:val="18"/>
                      </w:rPr>
                      <w:t>在「難學」的背景下，「易用」是使我們依然前仆後繼的動力。愈來愈多的大學</w:t>
                    </w:r>
                    <w:r>
                      <w:rPr>
                        <w:rFonts w:hint="eastAsia" w:ascii="宋体" w:eastAsia="宋体"/>
                        <w:spacing w:val="-1"/>
                        <w:sz w:val="18"/>
                      </w:rPr>
                      <w:t xml:space="preserve">資訊科系把 </w:t>
                    </w:r>
                    <w:r>
                      <w:rPr>
                        <w:rFonts w:ascii="Times New Roman" w:eastAsia="Times New Roman"/>
                        <w:sz w:val="18"/>
                      </w:rPr>
                      <w:t>C+</w:t>
                    </w:r>
                    <w:r>
                      <w:rPr>
                        <w:rFonts w:ascii="Times New Roman" w:eastAsia="Times New Roman"/>
                        <w:spacing w:val="19"/>
                        <w:sz w:val="18"/>
                      </w:rPr>
                      <w:t xml:space="preserve">+ </w:t>
                    </w:r>
                    <w:r>
                      <w:rPr>
                        <w:rFonts w:hint="eastAsia" w:ascii="宋体" w:eastAsia="宋体"/>
                        <w:spacing w:val="-1"/>
                        <w:sz w:val="18"/>
                      </w:rPr>
                      <w:t xml:space="preserve">開在大一課程，這雖然說明 </w:t>
                    </w:r>
                    <w:r>
                      <w:rPr>
                        <w:rFonts w:ascii="Times New Roman" w:eastAsia="Times New Roman"/>
                        <w:sz w:val="18"/>
                      </w:rPr>
                      <w:t>C+</w:t>
                    </w:r>
                    <w:r>
                      <w:rPr>
                        <w:rFonts w:ascii="Times New Roman" w:eastAsia="Times New Roman"/>
                        <w:spacing w:val="19"/>
                        <w:sz w:val="18"/>
                      </w:rPr>
                      <w:t xml:space="preserve">+ </w:t>
                    </w:r>
                    <w:r>
                      <w:rPr>
                        <w:rFonts w:hint="eastAsia" w:ascii="宋体" w:eastAsia="宋体"/>
                        <w:sz w:val="18"/>
                      </w:rPr>
                      <w:t>是多麼地重要，可也苦了資訊新兵們。</w:t>
                    </w:r>
                  </w:p>
                  <w:p>
                    <w:pPr>
                      <w:spacing w:before="111" w:line="360" w:lineRule="atLeast"/>
                      <w:ind w:left="48" w:right="0" w:firstLine="0"/>
                      <w:jc w:val="both"/>
                      <w:rPr>
                        <w:rFonts w:hint="eastAsia" w:ascii="宋体" w:eastAsia="宋体"/>
                        <w:sz w:val="18"/>
                      </w:rPr>
                    </w:pPr>
                    <w:r>
                      <w:rPr>
                        <w:rFonts w:hint="eastAsia" w:ascii="宋体" w:eastAsia="宋体"/>
                        <w:sz w:val="18"/>
                      </w:rPr>
                      <w:t>其實「難學」的最大癥結在於，很難得有一本書，能夠一針見血地指出多型與虛</w:t>
                    </w:r>
                    <w:r>
                      <w:rPr>
                        <w:rFonts w:hint="eastAsia" w:ascii="宋体" w:eastAsia="宋体"/>
                        <w:spacing w:val="-1"/>
                        <w:sz w:val="18"/>
                      </w:rPr>
                      <w:t>擬的重要性；在我們粗具語法基礎之後，直接把我們導引到最核心最重要的思想，</w:t>
                    </w:r>
                    <w:r>
                      <w:rPr>
                        <w:rFonts w:hint="eastAsia" w:ascii="宋体" w:eastAsia="宋体"/>
                        <w:spacing w:val="-88"/>
                        <w:sz w:val="18"/>
                      </w:rPr>
                      <w:t xml:space="preserve"> </w:t>
                    </w:r>
                    <w:r>
                      <w:rPr>
                        <w:rFonts w:hint="eastAsia" w:ascii="宋体" w:eastAsia="宋体"/>
                        <w:sz w:val="18"/>
                      </w:rPr>
                      <w:t>並且在建立這個思想的過程中，提供足夠的必要基礎。</w:t>
                    </w:r>
                  </w:p>
                </w:txbxContent>
              </v:textbox>
            </v:shape>
            <w10:wrap type="topAndBottom"/>
          </v:group>
        </w:pict>
      </w:r>
    </w:p>
    <w:p>
      <w:pPr>
        <w:pStyle w:val="11"/>
        <w:spacing w:before="3"/>
        <w:rPr>
          <w:rFonts w:ascii="宋体"/>
          <w:sz w:val="28"/>
        </w:rPr>
      </w:pPr>
    </w:p>
    <w:p>
      <w:pPr>
        <w:pStyle w:val="5"/>
        <w:spacing w:before="8"/>
        <w:ind w:left="2627"/>
        <w:rPr>
          <w:rFonts w:hint="eastAsia" w:ascii="Microsoft YaHei UI" w:eastAsia="Microsoft YaHei UI"/>
        </w:rPr>
      </w:pPr>
      <w:r>
        <w:rPr>
          <w:rFonts w:hint="eastAsia" w:ascii="Microsoft YaHei UI" w:eastAsia="Microsoft YaHei UI"/>
          <w:spacing w:val="18"/>
          <w:w w:val="115"/>
        </w:rPr>
        <w:t>困難度之一</w:t>
      </w:r>
    </w:p>
    <w:p>
      <w:pPr>
        <w:pStyle w:val="11"/>
        <w:spacing w:before="2"/>
        <w:rPr>
          <w:rFonts w:ascii="Microsoft YaHei UI"/>
          <w:b/>
          <w:sz w:val="11"/>
        </w:rPr>
      </w:pPr>
    </w:p>
    <w:p>
      <w:pPr>
        <w:spacing w:before="0" w:line="374" w:lineRule="auto"/>
        <w:ind w:left="2627" w:right="1112" w:firstLine="0"/>
        <w:jc w:val="both"/>
        <w:rPr>
          <w:rFonts w:hint="eastAsia" w:ascii="宋体" w:eastAsia="宋体"/>
          <w:sz w:val="18"/>
        </w:rPr>
      </w:pPr>
      <w:r>
        <w:rPr>
          <w:rFonts w:hint="eastAsia" w:ascii="宋体" w:eastAsia="宋体"/>
          <w:sz w:val="18"/>
        </w:rPr>
        <w:t>「</w:t>
      </w:r>
      <w:r>
        <w:rPr>
          <w:rFonts w:ascii="Times New Roman" w:eastAsia="Times New Roman"/>
          <w:sz w:val="18"/>
        </w:rPr>
        <w:t>C+</w:t>
      </w:r>
      <w:r>
        <w:rPr>
          <w:rFonts w:ascii="Times New Roman" w:eastAsia="Times New Roman"/>
          <w:spacing w:val="4"/>
          <w:sz w:val="18"/>
        </w:rPr>
        <w:t xml:space="preserve">+ </w:t>
      </w:r>
      <w:r>
        <w:rPr>
          <w:rFonts w:hint="eastAsia" w:ascii="宋体" w:eastAsia="宋体"/>
          <w:sz w:val="18"/>
        </w:rPr>
        <w:t>是個難學易用的語言」，這句話相信很多人心有戚戚。</w:t>
      </w:r>
      <w:r>
        <w:rPr>
          <w:rFonts w:ascii="Times New Roman" w:eastAsia="Times New Roman"/>
          <w:sz w:val="18"/>
        </w:rPr>
        <w:t>C+</w:t>
      </w:r>
      <w:r>
        <w:rPr>
          <w:rFonts w:ascii="Times New Roman" w:eastAsia="Times New Roman"/>
          <w:spacing w:val="7"/>
          <w:sz w:val="18"/>
        </w:rPr>
        <w:t xml:space="preserve">+ </w:t>
      </w:r>
      <w:r>
        <w:rPr>
          <w:rFonts w:hint="eastAsia" w:ascii="宋体" w:eastAsia="宋体"/>
          <w:sz w:val="18"/>
        </w:rPr>
        <w:t>的學習難度，</w:t>
      </w:r>
      <w:r>
        <w:rPr>
          <w:rFonts w:hint="eastAsia" w:ascii="宋体" w:eastAsia="宋体"/>
          <w:spacing w:val="-88"/>
          <w:sz w:val="18"/>
        </w:rPr>
        <w:t xml:space="preserve"> </w:t>
      </w:r>
      <w:r>
        <w:rPr>
          <w:rFonts w:hint="eastAsia" w:ascii="宋体" w:eastAsia="宋体"/>
          <w:spacing w:val="1"/>
          <w:sz w:val="18"/>
        </w:rPr>
        <w:t xml:space="preserve">一在於語言本身太多的「幕」，一在於 </w:t>
      </w:r>
      <w:r>
        <w:rPr>
          <w:rFonts w:ascii="Times New Roman" w:eastAsia="Times New Roman"/>
          <w:sz w:val="18"/>
        </w:rPr>
        <w:t>"paradigm</w:t>
      </w:r>
      <w:r>
        <w:rPr>
          <w:rFonts w:ascii="Times New Roman" w:eastAsia="Times New Roman"/>
          <w:spacing w:val="9"/>
          <w:sz w:val="18"/>
        </w:rPr>
        <w:t xml:space="preserve"> </w:t>
      </w:r>
      <w:r>
        <w:rPr>
          <w:rFonts w:ascii="Times New Roman" w:eastAsia="Times New Roman"/>
          <w:sz w:val="18"/>
        </w:rPr>
        <w:t>shift</w:t>
      </w:r>
      <w:r>
        <w:rPr>
          <w:rFonts w:ascii="Times New Roman" w:eastAsia="Times New Roman"/>
          <w:spacing w:val="8"/>
          <w:sz w:val="18"/>
        </w:rPr>
        <w:t xml:space="preserve">" </w:t>
      </w:r>
      <w:r>
        <w:rPr>
          <w:rFonts w:hint="eastAsia" w:ascii="宋体" w:eastAsia="宋体"/>
          <w:sz w:val="18"/>
        </w:rPr>
        <w:t>（思考模式的移轉）。</w:t>
      </w:r>
    </w:p>
    <w:p>
      <w:pPr>
        <w:pStyle w:val="11"/>
        <w:spacing w:before="10"/>
        <w:rPr>
          <w:rFonts w:ascii="宋体"/>
          <w:sz w:val="18"/>
        </w:rPr>
      </w:pPr>
    </w:p>
    <w:p>
      <w:pPr>
        <w:spacing w:before="0" w:line="374" w:lineRule="auto"/>
        <w:ind w:left="2627" w:right="1155" w:firstLine="0"/>
        <w:jc w:val="both"/>
        <w:rPr>
          <w:rFonts w:hint="eastAsia" w:ascii="宋体" w:eastAsia="宋体"/>
          <w:sz w:val="18"/>
        </w:rPr>
      </w:pPr>
      <w:r>
        <w:rPr>
          <w:rFonts w:hint="eastAsia" w:ascii="宋体" w:eastAsia="宋体"/>
          <w:spacing w:val="2"/>
          <w:sz w:val="18"/>
        </w:rPr>
        <w:t xml:space="preserve">傳統循序語言如 </w:t>
      </w:r>
      <w:r>
        <w:rPr>
          <w:rFonts w:ascii="Times New Roman" w:eastAsia="Times New Roman"/>
          <w:sz w:val="18"/>
        </w:rPr>
        <w:t>C</w:t>
      </w:r>
      <w:r>
        <w:rPr>
          <w:rFonts w:ascii="Times New Roman" w:eastAsia="Times New Roman"/>
          <w:spacing w:val="8"/>
          <w:sz w:val="18"/>
        </w:rPr>
        <w:t xml:space="preserve">, </w:t>
      </w:r>
      <w:r>
        <w:rPr>
          <w:rFonts w:ascii="Times New Roman" w:eastAsia="Times New Roman"/>
          <w:sz w:val="18"/>
        </w:rPr>
        <w:t>Pascal</w:t>
      </w:r>
      <w:r>
        <w:rPr>
          <w:rFonts w:ascii="Times New Roman" w:eastAsia="Times New Roman"/>
          <w:spacing w:val="7"/>
          <w:sz w:val="18"/>
        </w:rPr>
        <w:t xml:space="preserve">, </w:t>
      </w:r>
      <w:r>
        <w:rPr>
          <w:rFonts w:ascii="Times New Roman" w:eastAsia="Times New Roman"/>
          <w:sz w:val="18"/>
        </w:rPr>
        <w:t>Basic</w:t>
      </w:r>
      <w:r>
        <w:rPr>
          <w:rFonts w:ascii="Times New Roman" w:eastAsia="Times New Roman"/>
          <w:spacing w:val="8"/>
          <w:sz w:val="18"/>
        </w:rPr>
        <w:t xml:space="preserve">, </w:t>
      </w:r>
      <w:r>
        <w:rPr>
          <w:rFonts w:ascii="Times New Roman" w:eastAsia="Times New Roman"/>
          <w:sz w:val="18"/>
        </w:rPr>
        <w:t>Fortran...</w:t>
      </w:r>
      <w:r>
        <w:rPr>
          <w:rFonts w:hint="eastAsia" w:ascii="宋体" w:eastAsia="宋体"/>
          <w:sz w:val="18"/>
        </w:rPr>
        <w:t>，除了模樣看起來稍有不同，基本上都</w:t>
      </w:r>
      <w:r>
        <w:rPr>
          <w:rFonts w:hint="eastAsia" w:ascii="宋体" w:eastAsia="宋体"/>
          <w:spacing w:val="6"/>
          <w:sz w:val="18"/>
        </w:rPr>
        <w:t xml:space="preserve">是函式 </w:t>
      </w:r>
      <w:r>
        <w:rPr>
          <w:rFonts w:ascii="Times New Roman" w:eastAsia="Times New Roman"/>
          <w:sz w:val="18"/>
        </w:rPr>
        <w:t>call</w:t>
      </w:r>
      <w:r>
        <w:rPr>
          <w:rFonts w:ascii="Times New Roman" w:eastAsia="Times New Roman"/>
          <w:spacing w:val="25"/>
          <w:sz w:val="18"/>
        </w:rPr>
        <w:t xml:space="preserve"> </w:t>
      </w:r>
      <w:r>
        <w:rPr>
          <w:rFonts w:hint="eastAsia" w:ascii="宋体" w:eastAsia="宋体"/>
          <w:spacing w:val="13"/>
          <w:sz w:val="18"/>
        </w:rPr>
        <w:t xml:space="preserve">來 </w:t>
      </w:r>
      <w:r>
        <w:rPr>
          <w:rFonts w:ascii="Times New Roman" w:eastAsia="Times New Roman"/>
          <w:sz w:val="18"/>
        </w:rPr>
        <w:t>call</w:t>
      </w:r>
      <w:r>
        <w:rPr>
          <w:rFonts w:ascii="Times New Roman" w:eastAsia="Times New Roman"/>
          <w:spacing w:val="25"/>
          <w:sz w:val="18"/>
        </w:rPr>
        <w:t xml:space="preserve"> </w:t>
      </w:r>
      <w:r>
        <w:rPr>
          <w:rFonts w:hint="eastAsia" w:ascii="宋体" w:eastAsia="宋体"/>
          <w:sz w:val="18"/>
        </w:rPr>
        <w:t xml:space="preserve">去，大同小異，很容易掌握。你想做的動作，在 </w:t>
      </w:r>
      <w:r>
        <w:rPr>
          <w:rFonts w:ascii="Times New Roman" w:eastAsia="Times New Roman"/>
          <w:sz w:val="18"/>
        </w:rPr>
        <w:t>code</w:t>
      </w:r>
      <w:r>
        <w:rPr>
          <w:rFonts w:ascii="Times New Roman" w:eastAsia="Times New Roman"/>
          <w:spacing w:val="17"/>
          <w:sz w:val="18"/>
        </w:rPr>
        <w:t xml:space="preserve"> </w:t>
      </w:r>
      <w:r>
        <w:rPr>
          <w:rFonts w:hint="eastAsia" w:ascii="宋体" w:eastAsia="宋体"/>
          <w:sz w:val="18"/>
        </w:rPr>
        <w:t>中都看得一清二楚。你所看不到的，犖犖大者也不過就是編譯器為你的函式加上用以</w:t>
      </w:r>
    </w:p>
    <w:p>
      <w:pPr>
        <w:pStyle w:val="11"/>
        <w:spacing w:before="7"/>
        <w:rPr>
          <w:rFonts w:ascii="宋体"/>
          <w:sz w:val="20"/>
        </w:rPr>
      </w:pPr>
    </w:p>
    <w:p>
      <w:pPr>
        <w:pStyle w:val="5"/>
      </w:pPr>
      <w:r>
        <w:t>342</w:t>
      </w:r>
    </w:p>
    <w:p>
      <w:pPr>
        <w:spacing w:after="0"/>
        <w:sectPr>
          <w:pgSz w:w="10320" w:h="13220"/>
          <w:pgMar w:top="580" w:right="80" w:bottom="280" w:left="40" w:header="720" w:footer="720" w:gutter="0"/>
          <w:cols w:space="720" w:num="1"/>
        </w:sectPr>
      </w:pPr>
    </w:p>
    <w:p>
      <w:pPr>
        <w:pStyle w:val="11"/>
        <w:spacing w:before="64"/>
        <w:ind w:right="1160"/>
        <w:jc w:val="right"/>
        <w:rPr>
          <w:rFonts w:hint="eastAsia" w:ascii="宋体" w:eastAsia="宋体"/>
        </w:rPr>
      </w:pPr>
      <w:r>
        <w:pict>
          <v:rect id="_x0000_s4231" o:spid="_x0000_s4231" o:spt="1" style="position:absolute;left:0pt;margin-left:131.9pt;margin-top:18.85pt;height:0.7pt;width:323pt;mso-position-horizontal-relative:page;mso-wrap-distance-bottom:0pt;mso-wrap-distance-top:0pt;z-index:-251108352;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9"/>
        </w:rPr>
        <w:t>附錄</w:t>
      </w:r>
      <w:r>
        <w:rPr>
          <w:rFonts w:ascii="Times New Roman" w:eastAsia="Times New Roman"/>
        </w:rPr>
        <w:t>B</w:t>
      </w:r>
      <w:r>
        <w:rPr>
          <w:rFonts w:ascii="Times New Roman" w:eastAsia="Times New Roman"/>
          <w:spacing w:val="65"/>
        </w:rPr>
        <w:t xml:space="preserve"> </w:t>
      </w:r>
      <w:r>
        <w:rPr>
          <w:rFonts w:ascii="Times New Roman" w:eastAsia="Times New Roman"/>
        </w:rPr>
        <w:t>C</w:t>
      </w:r>
      <w:r>
        <w:rPr>
          <w:rFonts w:ascii="Times New Roman" w:eastAsia="Times New Roman"/>
          <w:spacing w:val="11"/>
        </w:rPr>
        <w:t xml:space="preserve">++ </w:t>
      </w:r>
      <w:r>
        <w:rPr>
          <w:rFonts w:hint="eastAsia" w:ascii="宋体" w:eastAsia="宋体"/>
        </w:rPr>
        <w:t>的沉迷與愛戀</w:t>
      </w:r>
    </w:p>
    <w:p>
      <w:pPr>
        <w:pStyle w:val="11"/>
        <w:spacing w:before="8"/>
        <w:rPr>
          <w:rFonts w:ascii="宋体"/>
          <w:sz w:val="29"/>
        </w:rPr>
      </w:pPr>
    </w:p>
    <w:p>
      <w:pPr>
        <w:spacing w:before="83" w:line="374" w:lineRule="auto"/>
        <w:ind w:left="2627" w:right="1155" w:hanging="1"/>
        <w:jc w:val="both"/>
        <w:rPr>
          <w:rFonts w:hint="eastAsia" w:ascii="宋体" w:eastAsia="宋体"/>
          <w:sz w:val="18"/>
        </w:rPr>
      </w:pPr>
      <w:r>
        <w:rPr>
          <w:rFonts w:hint="eastAsia" w:ascii="宋体" w:eastAsia="宋体"/>
          <w:sz w:val="18"/>
        </w:rPr>
        <w:t>處理堆疊的一小段碼（</w:t>
      </w:r>
      <w:r>
        <w:rPr>
          <w:rFonts w:ascii="Times New Roman" w:eastAsia="Times New Roman"/>
          <w:sz w:val="18"/>
        </w:rPr>
        <w:t>prologue</w:t>
      </w:r>
      <w:r>
        <w:rPr>
          <w:rFonts w:ascii="Times New Roman" w:eastAsia="Times New Roman"/>
          <w:spacing w:val="44"/>
          <w:sz w:val="18"/>
        </w:rPr>
        <w:t xml:space="preserve"> </w:t>
      </w:r>
      <w:r>
        <w:rPr>
          <w:rFonts w:hint="eastAsia" w:ascii="宋体" w:eastAsia="宋体"/>
          <w:spacing w:val="21"/>
          <w:sz w:val="18"/>
        </w:rPr>
        <w:t xml:space="preserve">和 </w:t>
      </w:r>
      <w:r>
        <w:rPr>
          <w:rFonts w:ascii="Times New Roman" w:eastAsia="Times New Roman"/>
          <w:sz w:val="18"/>
        </w:rPr>
        <w:t>epilogue</w:t>
      </w:r>
      <w:r>
        <w:rPr>
          <w:rFonts w:hint="eastAsia" w:ascii="宋体" w:eastAsia="宋体"/>
          <w:sz w:val="18"/>
        </w:rPr>
        <w:t>），這一小段碼基本上做的是雜務，</w:t>
      </w:r>
      <w:r>
        <w:rPr>
          <w:rFonts w:hint="eastAsia" w:ascii="宋体" w:eastAsia="宋体"/>
          <w:spacing w:val="-88"/>
          <w:sz w:val="18"/>
        </w:rPr>
        <w:t xml:space="preserve"> </w:t>
      </w:r>
      <w:r>
        <w:rPr>
          <w:rFonts w:hint="eastAsia" w:ascii="宋体" w:eastAsia="宋体"/>
          <w:sz w:val="18"/>
        </w:rPr>
        <w:t>你沒看到也沒有關係（更好），並不影響你對程式邏輯的思考。</w:t>
      </w:r>
    </w:p>
    <w:p>
      <w:pPr>
        <w:pStyle w:val="11"/>
        <w:spacing w:before="10"/>
        <w:rPr>
          <w:rFonts w:ascii="宋体"/>
          <w:sz w:val="18"/>
        </w:rPr>
      </w:pPr>
    </w:p>
    <w:p>
      <w:pPr>
        <w:spacing w:before="0" w:line="374" w:lineRule="auto"/>
        <w:ind w:left="2627" w:right="1112" w:firstLine="0"/>
        <w:jc w:val="both"/>
        <w:rPr>
          <w:rFonts w:hint="eastAsia" w:ascii="宋体" w:eastAsia="宋体"/>
          <w:sz w:val="18"/>
        </w:rPr>
      </w:pPr>
      <w:r>
        <w:rPr>
          <w:rFonts w:ascii="Times New Roman" w:eastAsia="Times New Roman"/>
          <w:sz w:val="18"/>
        </w:rPr>
        <w:t>C+</w:t>
      </w:r>
      <w:r>
        <w:rPr>
          <w:rFonts w:ascii="Times New Roman" w:eastAsia="Times New Roman"/>
          <w:spacing w:val="5"/>
          <w:sz w:val="18"/>
        </w:rPr>
        <w:t xml:space="preserve">+ </w:t>
      </w:r>
      <w:r>
        <w:rPr>
          <w:rFonts w:hint="eastAsia" w:ascii="宋体" w:eastAsia="宋体"/>
          <w:sz w:val="18"/>
        </w:rPr>
        <w:t>不一樣，</w:t>
      </w:r>
      <w:r>
        <w:rPr>
          <w:rFonts w:ascii="Times New Roman" w:eastAsia="Times New Roman"/>
          <w:sz w:val="18"/>
        </w:rPr>
        <w:t>C+</w:t>
      </w:r>
      <w:r>
        <w:rPr>
          <w:rFonts w:ascii="Times New Roman" w:eastAsia="Times New Roman"/>
          <w:spacing w:val="5"/>
          <w:sz w:val="18"/>
        </w:rPr>
        <w:t xml:space="preserve">+ </w:t>
      </w:r>
      <w:r>
        <w:rPr>
          <w:rFonts w:hint="eastAsia" w:ascii="宋体" w:eastAsia="宋体"/>
          <w:sz w:val="18"/>
        </w:rPr>
        <w:t>有太多和程式邏輯息息相關的動作是編譯器為我們加上去的。</w:t>
      </w:r>
      <w:r>
        <w:rPr>
          <w:rFonts w:hint="eastAsia" w:ascii="宋体" w:eastAsia="宋体"/>
          <w:spacing w:val="3"/>
          <w:sz w:val="18"/>
        </w:rPr>
        <w:t xml:space="preserve">換句話說 </w:t>
      </w:r>
      <w:r>
        <w:rPr>
          <w:rFonts w:ascii="Times New Roman" w:eastAsia="Times New Roman"/>
          <w:sz w:val="18"/>
        </w:rPr>
        <w:t>C+</w:t>
      </w:r>
      <w:r>
        <w:rPr>
          <w:rFonts w:ascii="Times New Roman" w:eastAsia="Times New Roman"/>
          <w:spacing w:val="5"/>
          <w:sz w:val="18"/>
        </w:rPr>
        <w:t xml:space="preserve">+ </w:t>
      </w:r>
      <w:r>
        <w:rPr>
          <w:rFonts w:hint="eastAsia" w:ascii="宋体" w:eastAsia="宋体"/>
          <w:spacing w:val="1"/>
          <w:sz w:val="18"/>
        </w:rPr>
        <w:t>編譯器為我們「加碼」。如果不識清這一節，學習</w:t>
      </w:r>
      <w:r>
        <w:rPr>
          <w:rFonts w:ascii="Times New Roman" w:eastAsia="Times New Roman"/>
          <w:sz w:val="18"/>
        </w:rPr>
        <w:t>C+</w:t>
      </w:r>
      <w:r>
        <w:rPr>
          <w:rFonts w:ascii="Times New Roman" w:eastAsia="Times New Roman"/>
          <w:spacing w:val="5"/>
          <w:sz w:val="18"/>
        </w:rPr>
        <w:t xml:space="preserve">+ </w:t>
      </w:r>
      <w:r>
        <w:rPr>
          <w:rFonts w:hint="eastAsia" w:ascii="宋体" w:eastAsia="宋体"/>
          <w:sz w:val="18"/>
        </w:rPr>
        <w:t>有如霧裡看花，霧非霧，花非花。</w:t>
      </w:r>
    </w:p>
    <w:p>
      <w:pPr>
        <w:pStyle w:val="11"/>
        <w:spacing w:before="10"/>
        <w:rPr>
          <w:rFonts w:ascii="宋体"/>
          <w:sz w:val="18"/>
        </w:rPr>
      </w:pPr>
    </w:p>
    <w:p>
      <w:pPr>
        <w:spacing w:before="0" w:line="374" w:lineRule="auto"/>
        <w:ind w:left="2627" w:right="1153" w:firstLine="0"/>
        <w:jc w:val="both"/>
        <w:rPr>
          <w:rFonts w:hint="eastAsia" w:ascii="宋体" w:eastAsia="宋体"/>
          <w:sz w:val="18"/>
        </w:rPr>
      </w:pPr>
      <w:r>
        <w:rPr>
          <w:rFonts w:hint="eastAsia" w:ascii="宋体" w:eastAsia="宋体"/>
          <w:spacing w:val="1"/>
          <w:sz w:val="18"/>
        </w:rPr>
        <w:t xml:space="preserve">編譯器為我們的 </w:t>
      </w:r>
      <w:r>
        <w:rPr>
          <w:rFonts w:ascii="Times New Roman" w:eastAsia="Times New Roman"/>
          <w:sz w:val="18"/>
        </w:rPr>
        <w:t>C+</w:t>
      </w:r>
      <w:r>
        <w:rPr>
          <w:rFonts w:ascii="Times New Roman" w:eastAsia="Times New Roman"/>
          <w:spacing w:val="1"/>
          <w:sz w:val="18"/>
        </w:rPr>
        <w:t xml:space="preserve">+ </w:t>
      </w:r>
      <w:r>
        <w:rPr>
          <w:rFonts w:hint="eastAsia" w:ascii="宋体" w:eastAsia="宋体"/>
          <w:sz w:val="18"/>
        </w:rPr>
        <w:t xml:space="preserve">程式加了什麼碼呢？很多！物件誕生時 </w:t>
      </w:r>
      <w:r>
        <w:rPr>
          <w:rFonts w:ascii="Times New Roman" w:eastAsia="Times New Roman"/>
          <w:sz w:val="18"/>
        </w:rPr>
        <w:t>ctor</w:t>
      </w:r>
      <w:r>
        <w:rPr>
          <w:rFonts w:ascii="Times New Roman" w:eastAsia="Times New Roman"/>
          <w:spacing w:val="7"/>
          <w:sz w:val="18"/>
        </w:rPr>
        <w:t xml:space="preserve"> </w:t>
      </w:r>
      <w:r>
        <w:rPr>
          <w:rFonts w:hint="eastAsia" w:ascii="宋体" w:eastAsia="宋体"/>
          <w:sz w:val="18"/>
        </w:rPr>
        <w:t>會被喚起，物</w:t>
      </w:r>
      <w:r>
        <w:rPr>
          <w:rFonts w:hint="eastAsia" w:ascii="宋体" w:eastAsia="宋体"/>
          <w:spacing w:val="1"/>
          <w:sz w:val="18"/>
        </w:rPr>
        <w:t xml:space="preserve">件死亡時 </w:t>
      </w:r>
      <w:r>
        <w:rPr>
          <w:rFonts w:ascii="Times New Roman" w:eastAsia="Times New Roman"/>
          <w:sz w:val="18"/>
        </w:rPr>
        <w:t>dtor</w:t>
      </w:r>
      <w:r>
        <w:rPr>
          <w:rFonts w:ascii="Times New Roman" w:eastAsia="Times New Roman"/>
          <w:spacing w:val="12"/>
          <w:sz w:val="18"/>
        </w:rPr>
        <w:t xml:space="preserve"> </w:t>
      </w:r>
      <w:r>
        <w:rPr>
          <w:rFonts w:hint="eastAsia" w:ascii="宋体" w:eastAsia="宋体"/>
          <w:sz w:val="18"/>
        </w:rPr>
        <w:t>會被喚起，這都是加碼的結果。</w:t>
      </w:r>
      <w:r>
        <w:rPr>
          <w:rFonts w:ascii="Times New Roman" w:eastAsia="Times New Roman"/>
          <w:sz w:val="18"/>
        </w:rPr>
        <w:t>ctor</w:t>
      </w:r>
      <w:r>
        <w:rPr>
          <w:rFonts w:ascii="Times New Roman" w:eastAsia="Times New Roman"/>
          <w:spacing w:val="11"/>
          <w:sz w:val="18"/>
        </w:rPr>
        <w:t xml:space="preserve"> </w:t>
      </w:r>
      <w:r>
        <w:rPr>
          <w:rFonts w:hint="eastAsia" w:ascii="宋体" w:eastAsia="宋体"/>
          <w:spacing w:val="-6"/>
          <w:sz w:val="18"/>
        </w:rPr>
        <w:t xml:space="preserve">中設定 </w:t>
      </w:r>
      <w:r>
        <w:rPr>
          <w:rFonts w:ascii="Times New Roman" w:eastAsia="Times New Roman"/>
          <w:sz w:val="18"/>
        </w:rPr>
        <w:t>vtpr</w:t>
      </w:r>
      <w:r>
        <w:rPr>
          <w:rFonts w:ascii="Times New Roman" w:eastAsia="Times New Roman"/>
          <w:spacing w:val="11"/>
          <w:sz w:val="18"/>
        </w:rPr>
        <w:t xml:space="preserve"> </w:t>
      </w:r>
      <w:r>
        <w:rPr>
          <w:rFonts w:hint="eastAsia" w:ascii="宋体" w:eastAsia="宋体"/>
          <w:spacing w:val="5"/>
          <w:sz w:val="18"/>
        </w:rPr>
        <w:t xml:space="preserve">和 </w:t>
      </w:r>
      <w:r>
        <w:rPr>
          <w:rFonts w:ascii="Times New Roman" w:eastAsia="Times New Roman"/>
          <w:sz w:val="18"/>
        </w:rPr>
        <w:t>vtbl</w:t>
      </w:r>
      <w:r>
        <w:rPr>
          <w:rFonts w:hint="eastAsia" w:ascii="宋体" w:eastAsia="宋体"/>
          <w:sz w:val="18"/>
        </w:rPr>
        <w:t>，這也是加碼的結果。</w:t>
      </w:r>
      <w:r>
        <w:rPr>
          <w:rFonts w:ascii="Times New Roman" w:eastAsia="Times New Roman"/>
          <w:sz w:val="18"/>
        </w:rPr>
        <w:t>new</w:t>
      </w:r>
      <w:r>
        <w:rPr>
          <w:rFonts w:ascii="Times New Roman" w:eastAsia="Times New Roman"/>
          <w:spacing w:val="42"/>
          <w:sz w:val="18"/>
        </w:rPr>
        <w:t xml:space="preserve"> </w:t>
      </w:r>
      <w:r>
        <w:rPr>
          <w:rFonts w:hint="eastAsia" w:ascii="宋体" w:eastAsia="宋体"/>
          <w:sz w:val="18"/>
        </w:rPr>
        <w:t xml:space="preserve">單一物件時會產生 </w:t>
      </w:r>
      <w:r>
        <w:rPr>
          <w:rFonts w:ascii="Times New Roman" w:eastAsia="Times New Roman"/>
          <w:sz w:val="18"/>
        </w:rPr>
        <w:t>memory</w:t>
      </w:r>
      <w:r>
        <w:rPr>
          <w:rFonts w:ascii="Times New Roman" w:eastAsia="Times New Roman"/>
          <w:spacing w:val="-6"/>
          <w:sz w:val="18"/>
        </w:rPr>
        <w:t xml:space="preserve"> </w:t>
      </w:r>
      <w:r>
        <w:rPr>
          <w:rFonts w:ascii="Times New Roman" w:eastAsia="Times New Roman"/>
          <w:sz w:val="18"/>
        </w:rPr>
        <w:t>block</w:t>
      </w:r>
      <w:r>
        <w:rPr>
          <w:rFonts w:ascii="Times New Roman" w:eastAsia="Times New Roman"/>
          <w:spacing w:val="4"/>
          <w:sz w:val="18"/>
        </w:rPr>
        <w:t xml:space="preserve"> </w:t>
      </w:r>
      <w:r>
        <w:rPr>
          <w:rFonts w:ascii="Times New Roman" w:eastAsia="Times New Roman"/>
          <w:sz w:val="18"/>
        </w:rPr>
        <w:t>cookie</w:t>
      </w:r>
      <w:r>
        <w:rPr>
          <w:rFonts w:hint="eastAsia" w:ascii="宋体" w:eastAsia="宋体"/>
          <w:sz w:val="18"/>
        </w:rPr>
        <w:t>，</w:t>
      </w:r>
      <w:r>
        <w:rPr>
          <w:rFonts w:ascii="Times New Roman" w:eastAsia="Times New Roman"/>
          <w:sz w:val="18"/>
        </w:rPr>
        <w:t>new</w:t>
      </w:r>
      <w:r>
        <w:rPr>
          <w:rFonts w:ascii="Times New Roman" w:eastAsia="Times New Roman"/>
          <w:spacing w:val="43"/>
          <w:sz w:val="18"/>
        </w:rPr>
        <w:t xml:space="preserve"> </w:t>
      </w:r>
      <w:r>
        <w:rPr>
          <w:rFonts w:hint="eastAsia" w:ascii="宋体" w:eastAsia="宋体"/>
          <w:sz w:val="18"/>
        </w:rPr>
        <w:t>物件陣列時會產</w:t>
      </w:r>
      <w:r>
        <w:rPr>
          <w:rFonts w:hint="eastAsia" w:ascii="宋体" w:eastAsia="宋体"/>
          <w:spacing w:val="1"/>
          <w:sz w:val="18"/>
        </w:rPr>
        <w:t xml:space="preserve">生一個內部結構記錄著 </w:t>
      </w:r>
      <w:r>
        <w:rPr>
          <w:rFonts w:ascii="Times New Roman" w:eastAsia="Times New Roman"/>
          <w:sz w:val="18"/>
        </w:rPr>
        <w:t>object</w:t>
      </w:r>
      <w:r>
        <w:rPr>
          <w:rFonts w:ascii="Times New Roman" w:eastAsia="Times New Roman"/>
          <w:spacing w:val="11"/>
          <w:sz w:val="18"/>
        </w:rPr>
        <w:t xml:space="preserve"> </w:t>
      </w:r>
      <w:r>
        <w:rPr>
          <w:rFonts w:ascii="Times New Roman" w:eastAsia="Times New Roman"/>
          <w:sz w:val="18"/>
        </w:rPr>
        <w:t>size</w:t>
      </w:r>
      <w:r>
        <w:rPr>
          <w:rFonts w:ascii="Times New Roman" w:eastAsia="Times New Roman"/>
          <w:spacing w:val="9"/>
          <w:sz w:val="18"/>
        </w:rPr>
        <w:t xml:space="preserve"> </w:t>
      </w:r>
      <w:r>
        <w:rPr>
          <w:rFonts w:hint="eastAsia" w:ascii="宋体" w:eastAsia="宋体"/>
          <w:spacing w:val="6"/>
          <w:sz w:val="18"/>
        </w:rPr>
        <w:t xml:space="preserve">和 </w:t>
      </w:r>
      <w:r>
        <w:rPr>
          <w:rFonts w:ascii="Times New Roman" w:eastAsia="Times New Roman"/>
          <w:sz w:val="18"/>
        </w:rPr>
        <w:t>class</w:t>
      </w:r>
      <w:r>
        <w:rPr>
          <w:rFonts w:ascii="Times New Roman" w:eastAsia="Times New Roman"/>
          <w:spacing w:val="9"/>
          <w:sz w:val="18"/>
        </w:rPr>
        <w:t xml:space="preserve"> </w:t>
      </w:r>
      <w:r>
        <w:rPr>
          <w:rFonts w:ascii="Times New Roman" w:eastAsia="Times New Roman"/>
          <w:sz w:val="18"/>
        </w:rPr>
        <w:t>ctor...</w:t>
      </w:r>
      <w:r>
        <w:rPr>
          <w:rFonts w:hint="eastAsia" w:ascii="宋体" w:eastAsia="宋体"/>
          <w:sz w:val="18"/>
        </w:rPr>
        <w:t xml:space="preserve">，這也都是布幕後的工作。可以說，程式碼中看不到而卻必須完成的所有與程式邏輯有關的動作，統統都是 </w:t>
      </w:r>
      <w:r>
        <w:rPr>
          <w:rFonts w:ascii="Times New Roman" w:eastAsia="Times New Roman"/>
          <w:sz w:val="18"/>
        </w:rPr>
        <w:t>C++</w:t>
      </w:r>
      <w:r>
        <w:rPr>
          <w:rFonts w:ascii="Times New Roman" w:eastAsia="Times New Roman"/>
          <w:spacing w:val="1"/>
          <w:sz w:val="18"/>
        </w:rPr>
        <w:t xml:space="preserve"> </w:t>
      </w:r>
      <w:r>
        <w:rPr>
          <w:rFonts w:hint="eastAsia" w:ascii="宋体" w:eastAsia="宋体"/>
          <w:sz w:val="18"/>
        </w:rPr>
        <w:t>編譯器加碼後的結果。</w:t>
      </w:r>
    </w:p>
    <w:p>
      <w:pPr>
        <w:pStyle w:val="11"/>
        <w:spacing w:before="11"/>
        <w:rPr>
          <w:rFonts w:ascii="宋体"/>
          <w:sz w:val="18"/>
        </w:rPr>
      </w:pPr>
    </w:p>
    <w:p>
      <w:pPr>
        <w:spacing w:before="0" w:line="374" w:lineRule="auto"/>
        <w:ind w:left="2627" w:right="1155" w:hanging="1"/>
        <w:jc w:val="left"/>
        <w:rPr>
          <w:rFonts w:hint="eastAsia" w:ascii="宋体" w:eastAsia="宋体"/>
          <w:sz w:val="18"/>
        </w:rPr>
      </w:pPr>
      <w:r>
        <w:rPr>
          <w:rFonts w:hint="eastAsia" w:ascii="宋体" w:eastAsia="宋体"/>
          <w:spacing w:val="-2"/>
          <w:sz w:val="18"/>
        </w:rPr>
        <w:t>當「繼承」發生，整個情況變得稍微複雜起來。「多重繼承」又更複雜一些，「虛</w:t>
      </w:r>
      <w:r>
        <w:rPr>
          <w:rFonts w:hint="eastAsia" w:ascii="宋体" w:eastAsia="宋体"/>
          <w:sz w:val="18"/>
        </w:rPr>
        <w:t>擬繼承」再更複雜一些。</w:t>
      </w:r>
    </w:p>
    <w:p>
      <w:pPr>
        <w:pStyle w:val="11"/>
        <w:spacing w:before="9"/>
        <w:rPr>
          <w:rFonts w:ascii="宋体"/>
          <w:sz w:val="18"/>
        </w:rPr>
      </w:pPr>
    </w:p>
    <w:p>
      <w:pPr>
        <w:spacing w:before="1" w:line="364" w:lineRule="auto"/>
        <w:ind w:left="2627" w:right="1154" w:firstLine="0"/>
        <w:jc w:val="left"/>
        <w:rPr>
          <w:rFonts w:ascii="Palatino Linotype" w:eastAsia="Palatino Linotype"/>
          <w:sz w:val="18"/>
        </w:rPr>
      </w:pPr>
      <w:r>
        <w:rPr>
          <w:rFonts w:hint="eastAsia" w:ascii="宋体" w:eastAsia="宋体"/>
          <w:sz w:val="18"/>
        </w:rPr>
        <w:t xml:space="preserve">這些布幕後的主題，統可歸類為所謂的 </w:t>
      </w:r>
      <w:r>
        <w:rPr>
          <w:rFonts w:ascii="Times New Roman" w:eastAsia="Times New Roman"/>
          <w:sz w:val="18"/>
        </w:rPr>
        <w:t>C+</w:t>
      </w:r>
      <w:r>
        <w:rPr>
          <w:rFonts w:ascii="Times New Roman" w:eastAsia="Times New Roman"/>
          <w:spacing w:val="5"/>
          <w:sz w:val="18"/>
        </w:rPr>
        <w:t xml:space="preserve">+ </w:t>
      </w:r>
      <w:r>
        <w:rPr>
          <w:rFonts w:ascii="Times New Roman" w:eastAsia="Times New Roman"/>
          <w:sz w:val="18"/>
        </w:rPr>
        <w:t>object</w:t>
      </w:r>
      <w:r>
        <w:rPr>
          <w:rFonts w:ascii="Times New Roman" w:eastAsia="Times New Roman"/>
          <w:spacing w:val="20"/>
          <w:sz w:val="18"/>
        </w:rPr>
        <w:t xml:space="preserve"> </w:t>
      </w:r>
      <w:r>
        <w:rPr>
          <w:rFonts w:ascii="Times New Roman" w:eastAsia="Times New Roman"/>
          <w:sz w:val="18"/>
        </w:rPr>
        <w:t>model</w:t>
      </w:r>
      <w:r>
        <w:rPr>
          <w:rFonts w:hint="eastAsia" w:ascii="宋体" w:eastAsia="宋体"/>
          <w:sz w:val="18"/>
        </w:rPr>
        <w:t>（物件模型）。如果不</w:t>
      </w:r>
      <w:r>
        <w:rPr>
          <w:rFonts w:hint="eastAsia" w:ascii="宋体" w:eastAsia="宋体"/>
          <w:spacing w:val="3"/>
          <w:sz w:val="18"/>
        </w:rPr>
        <w:t xml:space="preserve">知道這些底層機制，你就只能夠把 </w:t>
      </w:r>
      <w:r>
        <w:rPr>
          <w:rFonts w:ascii="Palatino Linotype" w:eastAsia="Palatino Linotype"/>
          <w:sz w:val="18"/>
        </w:rPr>
        <w:t>make</w:t>
      </w:r>
      <w:r>
        <w:rPr>
          <w:rFonts w:ascii="Palatino Linotype" w:eastAsia="Palatino Linotype"/>
          <w:spacing w:val="37"/>
          <w:sz w:val="18"/>
        </w:rPr>
        <w:t xml:space="preserve"> </w:t>
      </w:r>
      <w:r>
        <w:rPr>
          <w:rFonts w:ascii="Palatino Linotype" w:eastAsia="Palatino Linotype"/>
          <w:sz w:val="18"/>
        </w:rPr>
        <w:t>destructors</w:t>
      </w:r>
      <w:r>
        <w:rPr>
          <w:rFonts w:ascii="Palatino Linotype" w:eastAsia="Palatino Linotype"/>
          <w:spacing w:val="38"/>
          <w:sz w:val="18"/>
        </w:rPr>
        <w:t xml:space="preserve"> </w:t>
      </w:r>
      <w:r>
        <w:rPr>
          <w:rFonts w:ascii="Palatino Linotype" w:eastAsia="Palatino Linotype"/>
          <w:sz w:val="18"/>
        </w:rPr>
        <w:t>virtual</w:t>
      </w:r>
      <w:r>
        <w:rPr>
          <w:rFonts w:ascii="Palatino Linotype" w:eastAsia="Palatino Linotype"/>
          <w:spacing w:val="32"/>
          <w:sz w:val="18"/>
        </w:rPr>
        <w:t xml:space="preserve"> </w:t>
      </w:r>
      <w:r>
        <w:rPr>
          <w:rFonts w:ascii="Palatino Linotype" w:eastAsia="Palatino Linotype"/>
          <w:sz w:val="18"/>
        </w:rPr>
        <w:t>in</w:t>
      </w:r>
      <w:r>
        <w:rPr>
          <w:rFonts w:ascii="Palatino Linotype" w:eastAsia="Palatino Linotype"/>
          <w:spacing w:val="32"/>
          <w:sz w:val="18"/>
        </w:rPr>
        <w:t xml:space="preserve"> </w:t>
      </w:r>
      <w:r>
        <w:rPr>
          <w:rFonts w:ascii="Palatino Linotype" w:eastAsia="Palatino Linotype"/>
          <w:sz w:val="18"/>
        </w:rPr>
        <w:t>base</w:t>
      </w:r>
      <w:r>
        <w:rPr>
          <w:rFonts w:ascii="Palatino Linotype" w:eastAsia="Palatino Linotype"/>
          <w:spacing w:val="32"/>
          <w:sz w:val="18"/>
        </w:rPr>
        <w:t xml:space="preserve"> </w:t>
      </w:r>
      <w:r>
        <w:rPr>
          <w:rFonts w:ascii="Palatino Linotype" w:eastAsia="Palatino Linotype"/>
          <w:sz w:val="18"/>
        </w:rPr>
        <w:t>classes</w:t>
      </w:r>
    </w:p>
    <w:p>
      <w:pPr>
        <w:spacing w:before="0" w:line="364" w:lineRule="auto"/>
        <w:ind w:left="2627" w:right="1151" w:firstLine="0"/>
        <w:jc w:val="left"/>
        <w:rPr>
          <w:rFonts w:hint="eastAsia" w:ascii="宋体" w:eastAsia="宋体"/>
          <w:sz w:val="18"/>
        </w:rPr>
      </w:pPr>
      <w:r>
        <w:rPr>
          <w:rFonts w:hint="eastAsia" w:ascii="宋体" w:eastAsia="宋体"/>
          <w:sz w:val="18"/>
        </w:rPr>
        <w:t>（</w:t>
      </w:r>
      <w:r>
        <w:rPr>
          <w:rFonts w:ascii="Times New Roman" w:eastAsia="Times New Roman"/>
          <w:i/>
          <w:sz w:val="18"/>
        </w:rPr>
        <w:t>Effective</w:t>
      </w:r>
      <w:r>
        <w:rPr>
          <w:rFonts w:ascii="Times New Roman" w:eastAsia="Times New Roman"/>
          <w:i/>
          <w:spacing w:val="2"/>
          <w:sz w:val="18"/>
        </w:rPr>
        <w:t xml:space="preserve"> </w:t>
      </w:r>
      <w:r>
        <w:rPr>
          <w:rFonts w:ascii="Times New Roman" w:eastAsia="Times New Roman"/>
          <w:i/>
          <w:sz w:val="18"/>
        </w:rPr>
        <w:t>C++</w:t>
      </w:r>
      <w:r>
        <w:rPr>
          <w:rFonts w:ascii="Times New Roman" w:eastAsia="Times New Roman"/>
          <w:spacing w:val="5"/>
          <w:sz w:val="18"/>
        </w:rPr>
        <w:t xml:space="preserve">, </w:t>
      </w:r>
      <w:r>
        <w:rPr>
          <w:rFonts w:ascii="Times New Roman" w:eastAsia="Times New Roman"/>
          <w:sz w:val="18"/>
        </w:rPr>
        <w:t>item14</w:t>
      </w:r>
      <w:r>
        <w:rPr>
          <w:rFonts w:hint="eastAsia" w:ascii="宋体" w:eastAsia="宋体"/>
          <w:sz w:val="18"/>
        </w:rPr>
        <w:t>）</w:t>
      </w:r>
      <w:r>
        <w:rPr>
          <w:rFonts w:hint="eastAsia" w:ascii="宋体" w:eastAsia="宋体"/>
          <w:spacing w:val="4"/>
          <w:sz w:val="18"/>
        </w:rPr>
        <w:t xml:space="preserve">或 </w:t>
      </w:r>
      <w:r>
        <w:rPr>
          <w:rFonts w:ascii="Palatino Linotype" w:eastAsia="Palatino Linotype"/>
          <w:sz w:val="18"/>
        </w:rPr>
        <w:t>never</w:t>
      </w:r>
      <w:r>
        <w:rPr>
          <w:rFonts w:ascii="Palatino Linotype" w:eastAsia="Palatino Linotype"/>
          <w:spacing w:val="7"/>
          <w:sz w:val="18"/>
        </w:rPr>
        <w:t xml:space="preserve"> </w:t>
      </w:r>
      <w:r>
        <w:rPr>
          <w:rFonts w:ascii="Palatino Linotype" w:eastAsia="Palatino Linotype"/>
          <w:sz w:val="18"/>
        </w:rPr>
        <w:t>treat</w:t>
      </w:r>
      <w:r>
        <w:rPr>
          <w:rFonts w:ascii="Palatino Linotype" w:eastAsia="Palatino Linotype"/>
          <w:spacing w:val="5"/>
          <w:sz w:val="18"/>
        </w:rPr>
        <w:t xml:space="preserve"> </w:t>
      </w:r>
      <w:r>
        <w:rPr>
          <w:rFonts w:ascii="Palatino Linotype" w:eastAsia="Palatino Linotype"/>
          <w:sz w:val="18"/>
        </w:rPr>
        <w:t>arrays</w:t>
      </w:r>
      <w:r>
        <w:rPr>
          <w:rFonts w:ascii="Palatino Linotype" w:eastAsia="Palatino Linotype"/>
          <w:spacing w:val="7"/>
          <w:sz w:val="18"/>
        </w:rPr>
        <w:t xml:space="preserve"> </w:t>
      </w:r>
      <w:r>
        <w:rPr>
          <w:rFonts w:ascii="Palatino Linotype" w:eastAsia="Palatino Linotype"/>
          <w:sz w:val="18"/>
        </w:rPr>
        <w:t>polymorphically</w:t>
      </w:r>
      <w:r>
        <w:rPr>
          <w:rFonts w:ascii="Palatino Linotype" w:eastAsia="Palatino Linotype"/>
          <w:spacing w:val="22"/>
          <w:sz w:val="18"/>
        </w:rPr>
        <w:t xml:space="preserve"> </w:t>
      </w:r>
      <w:r>
        <w:rPr>
          <w:rFonts w:hint="eastAsia" w:ascii="宋体" w:eastAsia="宋体"/>
          <w:sz w:val="18"/>
        </w:rPr>
        <w:t>（</w:t>
      </w:r>
      <w:r>
        <w:rPr>
          <w:rFonts w:ascii="Times New Roman" w:eastAsia="Times New Roman"/>
          <w:i/>
          <w:sz w:val="18"/>
        </w:rPr>
        <w:t>More</w:t>
      </w:r>
      <w:r>
        <w:rPr>
          <w:rFonts w:ascii="Times New Roman" w:eastAsia="Times New Roman"/>
          <w:i/>
          <w:spacing w:val="2"/>
          <w:sz w:val="18"/>
        </w:rPr>
        <w:t xml:space="preserve"> </w:t>
      </w:r>
      <w:r>
        <w:rPr>
          <w:rFonts w:ascii="Times New Roman" w:eastAsia="Times New Roman"/>
          <w:i/>
          <w:sz w:val="18"/>
        </w:rPr>
        <w:t>Effective</w:t>
      </w:r>
      <w:r>
        <w:rPr>
          <w:rFonts w:ascii="Times New Roman" w:eastAsia="Times New Roman"/>
          <w:i/>
          <w:spacing w:val="-42"/>
          <w:sz w:val="18"/>
        </w:rPr>
        <w:t xml:space="preserve"> </w:t>
      </w:r>
      <w:r>
        <w:rPr>
          <w:rFonts w:ascii="Times New Roman" w:eastAsia="Times New Roman"/>
          <w:i/>
          <w:sz w:val="18"/>
        </w:rPr>
        <w:t>C++</w:t>
      </w:r>
      <w:r>
        <w:rPr>
          <w:rFonts w:ascii="Times New Roman" w:eastAsia="Times New Roman"/>
          <w:spacing w:val="3"/>
          <w:sz w:val="18"/>
        </w:rPr>
        <w:t xml:space="preserve">, </w:t>
      </w:r>
      <w:r>
        <w:rPr>
          <w:rFonts w:ascii="Times New Roman" w:eastAsia="Times New Roman"/>
          <w:sz w:val="18"/>
        </w:rPr>
        <w:t>item</w:t>
      </w:r>
      <w:r>
        <w:rPr>
          <w:rFonts w:ascii="Times New Roman" w:eastAsia="Times New Roman"/>
          <w:spacing w:val="1"/>
          <w:sz w:val="18"/>
        </w:rPr>
        <w:t xml:space="preserve"> </w:t>
      </w:r>
      <w:r>
        <w:rPr>
          <w:rFonts w:ascii="Times New Roman" w:eastAsia="Times New Roman"/>
          <w:sz w:val="18"/>
        </w:rPr>
        <w:t>3</w:t>
      </w:r>
      <w:r>
        <w:rPr>
          <w:rFonts w:hint="eastAsia" w:ascii="宋体" w:eastAsia="宋体"/>
          <w:sz w:val="18"/>
        </w:rPr>
        <w:t>）這類規則硬背下來，卻不明白它的道理。</w:t>
      </w:r>
    </w:p>
    <w:p>
      <w:pPr>
        <w:pStyle w:val="11"/>
        <w:spacing w:before="9"/>
        <w:rPr>
          <w:rFonts w:ascii="宋体"/>
          <w:sz w:val="18"/>
        </w:rPr>
      </w:pPr>
    </w:p>
    <w:p>
      <w:pPr>
        <w:spacing w:before="1" w:line="374" w:lineRule="auto"/>
        <w:ind w:left="2627" w:right="1155" w:firstLine="0"/>
        <w:jc w:val="left"/>
        <w:rPr>
          <w:rFonts w:hint="eastAsia" w:ascii="宋体" w:eastAsia="宋体"/>
          <w:sz w:val="18"/>
        </w:rPr>
      </w:pPr>
      <w:r>
        <w:rPr>
          <w:rFonts w:hint="eastAsia" w:ascii="宋体" w:eastAsia="宋体"/>
          <w:spacing w:val="1"/>
          <w:sz w:val="18"/>
        </w:rPr>
        <w:t xml:space="preserve">用一樣東西，卻不明白它的道理，林語堂如是說：『不高明』。只知道 </w:t>
      </w:r>
      <w:r>
        <w:rPr>
          <w:rFonts w:ascii="Times New Roman" w:eastAsia="Times New Roman"/>
          <w:sz w:val="18"/>
        </w:rPr>
        <w:t>how</w:t>
      </w:r>
      <w:r>
        <w:rPr>
          <w:rFonts w:hint="eastAsia" w:ascii="宋体" w:eastAsia="宋体"/>
          <w:sz w:val="18"/>
        </w:rPr>
        <w:t xml:space="preserve">，不知道 </w:t>
      </w:r>
      <w:r>
        <w:rPr>
          <w:rFonts w:ascii="Times New Roman" w:eastAsia="Times New Roman"/>
          <w:sz w:val="18"/>
        </w:rPr>
        <w:t>why</w:t>
      </w:r>
      <w:r>
        <w:rPr>
          <w:rFonts w:hint="eastAsia" w:ascii="宋体" w:eastAsia="宋体"/>
          <w:sz w:val="18"/>
        </w:rPr>
        <w:t>，侯捷如是說：『不高明』。</w:t>
      </w:r>
    </w:p>
    <w:p>
      <w:pPr>
        <w:pStyle w:val="11"/>
        <w:spacing w:before="4"/>
        <w:rPr>
          <w:rFonts w:ascii="宋体"/>
          <w:sz w:val="22"/>
        </w:rPr>
      </w:pPr>
    </w:p>
    <w:p>
      <w:pPr>
        <w:pStyle w:val="5"/>
        <w:spacing w:before="0"/>
        <w:ind w:left="2627"/>
        <w:rPr>
          <w:rFonts w:hint="eastAsia" w:ascii="Microsoft YaHei UI" w:eastAsia="Microsoft YaHei UI"/>
        </w:rPr>
      </w:pPr>
      <w:r>
        <w:rPr>
          <w:rFonts w:hint="eastAsia" w:ascii="Microsoft YaHei UI" w:eastAsia="Microsoft YaHei UI"/>
          <w:spacing w:val="18"/>
          <w:w w:val="115"/>
        </w:rPr>
        <w:t>困難度之二</w:t>
      </w:r>
    </w:p>
    <w:p>
      <w:pPr>
        <w:pStyle w:val="11"/>
        <w:spacing w:before="3"/>
        <w:rPr>
          <w:rFonts w:ascii="Microsoft YaHei UI"/>
          <w:b/>
          <w:sz w:val="11"/>
        </w:rPr>
      </w:pPr>
    </w:p>
    <w:p>
      <w:pPr>
        <w:spacing w:before="0" w:line="374" w:lineRule="auto"/>
        <w:ind w:left="2627" w:right="1153" w:firstLine="0"/>
        <w:jc w:val="both"/>
        <w:rPr>
          <w:rFonts w:hint="eastAsia" w:ascii="宋体" w:eastAsia="宋体"/>
          <w:sz w:val="18"/>
        </w:rPr>
      </w:pPr>
      <w:r>
        <w:rPr>
          <w:rFonts w:ascii="Times New Roman" w:eastAsia="Times New Roman"/>
          <w:sz w:val="18"/>
        </w:rPr>
        <w:t>C+</w:t>
      </w:r>
      <w:r>
        <w:rPr>
          <w:rFonts w:ascii="Times New Roman" w:eastAsia="Times New Roman"/>
          <w:spacing w:val="3"/>
          <w:sz w:val="18"/>
        </w:rPr>
        <w:t xml:space="preserve">+ </w:t>
      </w:r>
      <w:r>
        <w:rPr>
          <w:rFonts w:hint="eastAsia" w:ascii="宋体" w:eastAsia="宋体"/>
          <w:spacing w:val="1"/>
          <w:sz w:val="18"/>
        </w:rPr>
        <w:t xml:space="preserve">的第二個學習難度在於 </w:t>
      </w:r>
      <w:r>
        <w:rPr>
          <w:rFonts w:ascii="Times New Roman" w:eastAsia="Times New Roman"/>
          <w:sz w:val="18"/>
        </w:rPr>
        <w:t>"paradigm</w:t>
      </w:r>
      <w:r>
        <w:rPr>
          <w:rFonts w:ascii="Times New Roman" w:eastAsia="Times New Roman"/>
          <w:spacing w:val="5"/>
          <w:sz w:val="18"/>
        </w:rPr>
        <w:t xml:space="preserve"> </w:t>
      </w:r>
      <w:r>
        <w:rPr>
          <w:rFonts w:ascii="Times New Roman" w:eastAsia="Times New Roman"/>
          <w:sz w:val="18"/>
        </w:rPr>
        <w:t>shift"</w:t>
      </w:r>
      <w:r>
        <w:rPr>
          <w:rFonts w:hint="eastAsia" w:ascii="宋体" w:eastAsia="宋体"/>
          <w:sz w:val="18"/>
        </w:rPr>
        <w:t>（思考模式的移轉）。別說自己設計</w:t>
      </w:r>
      <w:r>
        <w:rPr>
          <w:rFonts w:ascii="Times New Roman" w:eastAsia="Times New Roman"/>
          <w:sz w:val="18"/>
        </w:rPr>
        <w:t>classes</w:t>
      </w:r>
      <w:r>
        <w:rPr>
          <w:rFonts w:ascii="Times New Roman" w:eastAsia="Times New Roman"/>
          <w:spacing w:val="33"/>
          <w:sz w:val="18"/>
        </w:rPr>
        <w:t xml:space="preserve"> </w:t>
      </w:r>
      <w:r>
        <w:rPr>
          <w:rFonts w:hint="eastAsia" w:ascii="宋体" w:eastAsia="宋体"/>
          <w:spacing w:val="-1"/>
          <w:sz w:val="18"/>
        </w:rPr>
        <w:t xml:space="preserve">了，光使用別人的 </w:t>
      </w:r>
      <w:r>
        <w:rPr>
          <w:rFonts w:ascii="Times New Roman" w:eastAsia="Times New Roman"/>
          <w:sz w:val="18"/>
        </w:rPr>
        <w:t>classes</w:t>
      </w:r>
      <w:r>
        <w:rPr>
          <w:rFonts w:hint="eastAsia" w:ascii="宋体" w:eastAsia="宋体"/>
          <w:sz w:val="18"/>
        </w:rPr>
        <w:t>，就都是一種思考模式和行為模式的移轉。</w:t>
      </w:r>
      <w:r>
        <w:rPr>
          <w:rFonts w:ascii="Times New Roman" w:eastAsia="Times New Roman"/>
          <w:sz w:val="18"/>
        </w:rPr>
        <w:t>MFC</w:t>
      </w:r>
      <w:r>
        <w:rPr>
          <w:rFonts w:ascii="Times New Roman" w:eastAsia="Times New Roman"/>
          <w:spacing w:val="-43"/>
          <w:sz w:val="18"/>
        </w:rPr>
        <w:t xml:space="preserve"> </w:t>
      </w:r>
      <w:r>
        <w:rPr>
          <w:rFonts w:hint="eastAsia" w:ascii="宋体" w:eastAsia="宋体"/>
          <w:spacing w:val="1"/>
          <w:sz w:val="18"/>
        </w:rPr>
        <w:t xml:space="preserve">或 </w:t>
      </w:r>
      <w:r>
        <w:rPr>
          <w:rFonts w:ascii="Times New Roman" w:eastAsia="Times New Roman"/>
          <w:sz w:val="18"/>
        </w:rPr>
        <w:t>OWL</w:t>
      </w:r>
      <w:r>
        <w:rPr>
          <w:rFonts w:ascii="Times New Roman" w:eastAsia="Times New Roman"/>
          <w:spacing w:val="42"/>
          <w:sz w:val="18"/>
        </w:rPr>
        <w:t xml:space="preserve"> </w:t>
      </w:r>
      <w:r>
        <w:rPr>
          <w:rFonts w:hint="eastAsia" w:ascii="宋体" w:eastAsia="宋体"/>
          <w:spacing w:val="43"/>
          <w:sz w:val="18"/>
        </w:rPr>
        <w:t>或</w:t>
      </w:r>
      <w:r>
        <w:rPr>
          <w:rFonts w:ascii="Times New Roman" w:eastAsia="Times New Roman"/>
          <w:sz w:val="18"/>
        </w:rPr>
        <w:t>VCL</w:t>
      </w:r>
      <w:r>
        <w:rPr>
          <w:rFonts w:ascii="Times New Roman" w:eastAsia="Times New Roman"/>
          <w:spacing w:val="43"/>
          <w:sz w:val="18"/>
        </w:rPr>
        <w:t xml:space="preserve"> </w:t>
      </w:r>
      <w:r>
        <w:rPr>
          <w:rFonts w:hint="eastAsia" w:ascii="宋体" w:eastAsia="宋体"/>
          <w:sz w:val="18"/>
        </w:rPr>
        <w:t>的使用者必然甚能夠領略並體會我的意思。</w:t>
      </w:r>
    </w:p>
    <w:p>
      <w:pPr>
        <w:pStyle w:val="11"/>
        <w:rPr>
          <w:rFonts w:ascii="宋体"/>
          <w:sz w:val="20"/>
        </w:rPr>
      </w:pPr>
    </w:p>
    <w:p>
      <w:pPr>
        <w:pStyle w:val="11"/>
        <w:spacing w:before="9"/>
        <w:rPr>
          <w:rFonts w:ascii="宋体"/>
          <w:sz w:val="26"/>
        </w:rPr>
      </w:pPr>
    </w:p>
    <w:p>
      <w:pPr>
        <w:pStyle w:val="5"/>
        <w:ind w:left="0" w:right="390"/>
        <w:jc w:val="right"/>
      </w:pPr>
      <w:r>
        <w:t>343</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4232" o:spid="_x0000_s4232" o:spt="1" style="position:absolute;left:0pt;margin-left:131.9pt;margin-top:18.85pt;height:0.7pt;width:323pt;mso-position-horizontal-relative:page;mso-wrap-distance-bottom:0pt;mso-wrap-distance-top:0pt;z-index:-251107328;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8"/>
        <w:rPr>
          <w:rFonts w:ascii="宋体"/>
          <w:sz w:val="29"/>
        </w:rPr>
      </w:pPr>
    </w:p>
    <w:p>
      <w:pPr>
        <w:spacing w:before="83" w:line="374" w:lineRule="auto"/>
        <w:ind w:left="2627" w:right="1155" w:firstLine="0"/>
        <w:jc w:val="both"/>
        <w:rPr>
          <w:rFonts w:hint="eastAsia" w:ascii="宋体" w:eastAsia="宋体"/>
          <w:sz w:val="18"/>
        </w:rPr>
      </w:pPr>
      <w:r>
        <w:rPr>
          <w:rFonts w:hint="eastAsia" w:ascii="宋体" w:eastAsia="宋体"/>
          <w:spacing w:val="-1"/>
          <w:sz w:val="18"/>
        </w:rPr>
        <w:t xml:space="preserve">使用所謂的 </w:t>
      </w:r>
      <w:r>
        <w:rPr>
          <w:rFonts w:ascii="Times New Roman" w:eastAsia="Times New Roman"/>
          <w:sz w:val="18"/>
        </w:rPr>
        <w:t>application</w:t>
      </w:r>
      <w:r>
        <w:rPr>
          <w:rFonts w:ascii="Times New Roman" w:eastAsia="Times New Roman"/>
          <w:spacing w:val="-1"/>
          <w:sz w:val="18"/>
        </w:rPr>
        <w:t xml:space="preserve"> </w:t>
      </w:r>
      <w:r>
        <w:rPr>
          <w:rFonts w:ascii="Times New Roman" w:eastAsia="Times New Roman"/>
          <w:sz w:val="18"/>
        </w:rPr>
        <w:t>framework</w:t>
      </w:r>
      <w:r>
        <w:rPr>
          <w:rFonts w:hint="eastAsia" w:ascii="宋体" w:eastAsia="宋体"/>
          <w:sz w:val="18"/>
        </w:rPr>
        <w:t>（一種大型的、凝聚性強的、有著物件導向公共</w:t>
      </w:r>
      <w:r>
        <w:rPr>
          <w:rFonts w:hint="eastAsia" w:ascii="宋体" w:eastAsia="宋体"/>
          <w:spacing w:val="11"/>
          <w:sz w:val="18"/>
        </w:rPr>
        <w:t xml:space="preserve">基礎建設的 </w:t>
      </w:r>
      <w:r>
        <w:rPr>
          <w:rFonts w:ascii="Times New Roman" w:eastAsia="Times New Roman"/>
          <w:sz w:val="18"/>
        </w:rPr>
        <w:t>class</w:t>
      </w:r>
      <w:r>
        <w:rPr>
          <w:rFonts w:ascii="Times New Roman" w:eastAsia="Times New Roman"/>
          <w:spacing w:val="12"/>
          <w:sz w:val="18"/>
        </w:rPr>
        <w:t xml:space="preserve"> </w:t>
      </w:r>
      <w:r>
        <w:rPr>
          <w:rFonts w:ascii="Times New Roman" w:eastAsia="Times New Roman"/>
          <w:sz w:val="18"/>
        </w:rPr>
        <w:t>library</w:t>
      </w:r>
      <w:r>
        <w:rPr>
          <w:rFonts w:hint="eastAsia" w:ascii="宋体" w:eastAsia="宋体"/>
          <w:sz w:val="18"/>
        </w:rPr>
        <w:t>），</w:t>
      </w:r>
      <w:r>
        <w:rPr>
          <w:rFonts w:hint="eastAsia" w:ascii="宋体" w:eastAsia="宋体"/>
          <w:spacing w:val="13"/>
          <w:sz w:val="18"/>
        </w:rPr>
        <w:t xml:space="preserve">你的碼和 </w:t>
      </w:r>
      <w:r>
        <w:rPr>
          <w:rFonts w:ascii="Times New Roman" w:eastAsia="Times New Roman"/>
          <w:sz w:val="18"/>
        </w:rPr>
        <w:t>framework</w:t>
      </w:r>
      <w:r>
        <w:rPr>
          <w:rFonts w:ascii="Times New Roman" w:eastAsia="Times New Roman"/>
          <w:spacing w:val="10"/>
          <w:sz w:val="18"/>
        </w:rPr>
        <w:t xml:space="preserve"> </w:t>
      </w:r>
      <w:r>
        <w:rPr>
          <w:rFonts w:hint="eastAsia" w:ascii="宋体" w:eastAsia="宋体"/>
          <w:sz w:val="18"/>
        </w:rPr>
        <w:t>之間究竟是怎樣的關係呢？</w:t>
      </w:r>
      <w:r>
        <w:rPr>
          <w:rFonts w:hint="eastAsia" w:ascii="宋体" w:eastAsia="宋体"/>
          <w:spacing w:val="-88"/>
          <w:sz w:val="18"/>
        </w:rPr>
        <w:t xml:space="preserve"> </w:t>
      </w:r>
      <w:r>
        <w:rPr>
          <w:rFonts w:ascii="Times New Roman" w:eastAsia="Times New Roman"/>
          <w:sz w:val="18"/>
        </w:rPr>
        <w:t>framework</w:t>
      </w:r>
      <w:r>
        <w:rPr>
          <w:rFonts w:ascii="Times New Roman" w:eastAsia="Times New Roman"/>
          <w:spacing w:val="4"/>
          <w:sz w:val="18"/>
        </w:rPr>
        <w:t xml:space="preserve"> </w:t>
      </w:r>
      <w:r>
        <w:rPr>
          <w:rFonts w:hint="eastAsia" w:ascii="宋体" w:eastAsia="宋体"/>
          <w:sz w:val="18"/>
        </w:rPr>
        <w:t>提供的一大堆可改寫的虛擬函式的意義與價值究竟在哪裡呢？為什麼</w:t>
      </w:r>
      <w:r>
        <w:rPr>
          <w:rFonts w:ascii="Times New Roman" w:eastAsia="Times New Roman"/>
          <w:sz w:val="18"/>
        </w:rPr>
        <w:t>framework</w:t>
      </w:r>
      <w:r>
        <w:rPr>
          <w:rFonts w:ascii="Times New Roman" w:eastAsia="Times New Roman"/>
          <w:spacing w:val="48"/>
          <w:sz w:val="18"/>
        </w:rPr>
        <w:t xml:space="preserve"> </w:t>
      </w:r>
      <w:r>
        <w:rPr>
          <w:rFonts w:hint="eastAsia" w:ascii="宋体" w:eastAsia="宋体"/>
          <w:sz w:val="18"/>
        </w:rPr>
        <w:t>所設計的種種美好性質以及各式各樣的演算法竟然可以施行於我們自</w:t>
      </w:r>
      <w:r>
        <w:rPr>
          <w:rFonts w:hint="eastAsia" w:ascii="宋体" w:eastAsia="宋体"/>
          <w:spacing w:val="2"/>
          <w:sz w:val="18"/>
        </w:rPr>
        <w:t xml:space="preserve">己設計的 </w:t>
      </w:r>
      <w:r>
        <w:rPr>
          <w:rFonts w:ascii="Times New Roman" w:eastAsia="Times New Roman"/>
          <w:sz w:val="18"/>
        </w:rPr>
        <w:t>class</w:t>
      </w:r>
      <w:r>
        <w:rPr>
          <w:rFonts w:ascii="Times New Roman" w:eastAsia="Times New Roman"/>
          <w:spacing w:val="8"/>
          <w:sz w:val="18"/>
        </w:rPr>
        <w:t xml:space="preserve"> </w:t>
      </w:r>
      <w:r>
        <w:rPr>
          <w:rFonts w:ascii="Times New Roman" w:eastAsia="Times New Roman"/>
          <w:sz w:val="18"/>
        </w:rPr>
        <w:t>types</w:t>
      </w:r>
      <w:r>
        <w:rPr>
          <w:rFonts w:ascii="Times New Roman" w:eastAsia="Times New Roman"/>
          <w:spacing w:val="12"/>
          <w:sz w:val="18"/>
        </w:rPr>
        <w:t xml:space="preserve"> </w:t>
      </w:r>
      <w:r>
        <w:rPr>
          <w:rFonts w:hint="eastAsia" w:ascii="宋体" w:eastAsia="宋体"/>
          <w:sz w:val="18"/>
        </w:rPr>
        <w:t>身上呢？</w:t>
      </w:r>
      <w:r>
        <w:rPr>
          <w:rFonts w:ascii="Times New Roman" w:eastAsia="Times New Roman"/>
          <w:sz w:val="18"/>
        </w:rPr>
        <w:t>framework</w:t>
      </w:r>
      <w:r>
        <w:rPr>
          <w:rFonts w:ascii="Times New Roman" w:eastAsia="Times New Roman"/>
          <w:spacing w:val="11"/>
          <w:sz w:val="18"/>
        </w:rPr>
        <w:t xml:space="preserve"> </w:t>
      </w:r>
      <w:r>
        <w:rPr>
          <w:rFonts w:hint="eastAsia" w:ascii="宋体" w:eastAsia="宋体"/>
          <w:sz w:val="18"/>
        </w:rPr>
        <w:t>被設計時，並不知道我們的存在呀！</w:t>
      </w:r>
    </w:p>
    <w:p>
      <w:pPr>
        <w:pStyle w:val="11"/>
        <w:spacing w:before="10"/>
        <w:rPr>
          <w:rFonts w:ascii="宋体"/>
          <w:sz w:val="18"/>
        </w:rPr>
      </w:pPr>
    </w:p>
    <w:p>
      <w:pPr>
        <w:spacing w:before="1"/>
        <w:ind w:left="2627" w:right="0" w:firstLine="0"/>
        <w:jc w:val="left"/>
        <w:rPr>
          <w:rFonts w:hint="eastAsia" w:ascii="宋体" w:eastAsia="宋体"/>
          <w:sz w:val="18"/>
        </w:rPr>
      </w:pPr>
      <w:r>
        <w:rPr>
          <w:rFonts w:hint="eastAsia" w:ascii="宋体" w:eastAsia="宋体"/>
          <w:sz w:val="18"/>
        </w:rPr>
        <w:t>這正是物件導向中的多型（</w:t>
      </w:r>
      <w:r>
        <w:rPr>
          <w:rFonts w:ascii="Times New Roman" w:eastAsia="Times New Roman"/>
          <w:sz w:val="18"/>
        </w:rPr>
        <w:t>polymorphism</w:t>
      </w:r>
      <w:r>
        <w:rPr>
          <w:rFonts w:hint="eastAsia" w:ascii="宋体" w:eastAsia="宋体"/>
          <w:sz w:val="18"/>
        </w:rPr>
        <w:t>）的威力。</w:t>
      </w:r>
    </w:p>
    <w:p>
      <w:pPr>
        <w:pStyle w:val="11"/>
        <w:spacing w:before="10"/>
        <w:rPr>
          <w:rFonts w:ascii="宋体"/>
          <w:sz w:val="28"/>
        </w:rPr>
      </w:pPr>
    </w:p>
    <w:p>
      <w:pPr>
        <w:spacing w:before="0" w:line="374" w:lineRule="auto"/>
        <w:ind w:left="2627" w:right="1112" w:firstLine="0"/>
        <w:jc w:val="both"/>
        <w:rPr>
          <w:rFonts w:hint="eastAsia" w:ascii="宋体" w:eastAsia="宋体"/>
          <w:sz w:val="18"/>
        </w:rPr>
      </w:pPr>
      <w:r>
        <w:rPr>
          <w:rFonts w:hint="eastAsia" w:ascii="宋体" w:eastAsia="宋体"/>
          <w:spacing w:val="-1"/>
          <w:sz w:val="18"/>
        </w:rPr>
        <w:t xml:space="preserve">稍早所說的 </w:t>
      </w:r>
      <w:r>
        <w:rPr>
          <w:rFonts w:ascii="Times New Roman" w:eastAsia="Times New Roman"/>
          <w:sz w:val="18"/>
        </w:rPr>
        <w:t>C+</w:t>
      </w:r>
      <w:r>
        <w:rPr>
          <w:rFonts w:ascii="Times New Roman" w:eastAsia="Times New Roman"/>
          <w:spacing w:val="19"/>
          <w:sz w:val="18"/>
        </w:rPr>
        <w:t xml:space="preserve">+ </w:t>
      </w:r>
      <w:r>
        <w:rPr>
          <w:rFonts w:hint="eastAsia" w:ascii="宋体" w:eastAsia="宋体"/>
          <w:sz w:val="18"/>
        </w:rPr>
        <w:t>物件模型，偏屬程式設計的低層面；這裡所說的思考模式移轉，</w:t>
      </w:r>
      <w:r>
        <w:rPr>
          <w:rFonts w:hint="eastAsia" w:ascii="宋体" w:eastAsia="宋体"/>
          <w:spacing w:val="-88"/>
          <w:sz w:val="18"/>
        </w:rPr>
        <w:t xml:space="preserve"> </w:t>
      </w:r>
      <w:r>
        <w:rPr>
          <w:rFonts w:hint="eastAsia" w:ascii="宋体" w:eastAsia="宋体"/>
          <w:sz w:val="18"/>
        </w:rPr>
        <w:t xml:space="preserve">則是程式設計的高層面。能夠把新思維模式的威力發揮得最淋漓盡致的，當推物件導向的 </w:t>
      </w:r>
      <w:r>
        <w:rPr>
          <w:rFonts w:ascii="Times New Roman" w:eastAsia="Times New Roman"/>
          <w:sz w:val="18"/>
        </w:rPr>
        <w:t>polymorphism</w:t>
      </w:r>
      <w:r>
        <w:rPr>
          <w:rFonts w:hint="eastAsia" w:ascii="宋体" w:eastAsia="宋体"/>
          <w:sz w:val="18"/>
        </w:rPr>
        <w:t>（多型）</w:t>
      </w:r>
      <w:r>
        <w:rPr>
          <w:rFonts w:hint="eastAsia" w:ascii="宋体" w:eastAsia="宋体"/>
          <w:spacing w:val="1"/>
          <w:sz w:val="18"/>
        </w:rPr>
        <w:t xml:space="preserve">和 </w:t>
      </w:r>
      <w:r>
        <w:rPr>
          <w:rFonts w:ascii="Times New Roman" w:eastAsia="Times New Roman"/>
          <w:sz w:val="18"/>
        </w:rPr>
        <w:t>generalization</w:t>
      </w:r>
      <w:r>
        <w:rPr>
          <w:rFonts w:hint="eastAsia" w:ascii="宋体" w:eastAsia="宋体"/>
          <w:sz w:val="18"/>
        </w:rPr>
        <w:t xml:space="preserve">（泛型）。如果你沒有使用這兩項特性，等於入 </w:t>
      </w:r>
      <w:r>
        <w:rPr>
          <w:rFonts w:ascii="Times New Roman" w:eastAsia="Times New Roman"/>
          <w:sz w:val="18"/>
        </w:rPr>
        <w:t>C+</w:t>
      </w:r>
      <w:r>
        <w:rPr>
          <w:rFonts w:ascii="Times New Roman" w:eastAsia="Times New Roman"/>
          <w:spacing w:val="22"/>
          <w:sz w:val="18"/>
        </w:rPr>
        <w:t xml:space="preserve">+ </w:t>
      </w:r>
      <w:r>
        <w:rPr>
          <w:rFonts w:hint="eastAsia" w:ascii="宋体" w:eastAsia="宋体"/>
          <w:sz w:val="18"/>
        </w:rPr>
        <w:t>寶山而空手返。</w:t>
      </w:r>
    </w:p>
    <w:p>
      <w:pPr>
        <w:pStyle w:val="11"/>
        <w:spacing w:before="5"/>
        <w:rPr>
          <w:rFonts w:ascii="宋体"/>
          <w:sz w:val="22"/>
        </w:rPr>
      </w:pPr>
    </w:p>
    <w:p>
      <w:pPr>
        <w:pStyle w:val="5"/>
        <w:spacing w:before="0"/>
        <w:ind w:left="2627"/>
        <w:rPr>
          <w:rFonts w:hint="eastAsia" w:ascii="Microsoft YaHei UI" w:eastAsia="Microsoft YaHei UI"/>
        </w:rPr>
      </w:pPr>
      <w:r>
        <w:rPr>
          <w:rFonts w:hint="eastAsia" w:ascii="Microsoft YaHei UI" w:eastAsia="Microsoft YaHei UI"/>
          <w:spacing w:val="10"/>
          <w:w w:val="115"/>
        </w:rPr>
        <w:t>反覆焠鍊， 循環震盪</w:t>
      </w:r>
    </w:p>
    <w:p>
      <w:pPr>
        <w:pStyle w:val="11"/>
        <w:spacing w:before="3"/>
        <w:rPr>
          <w:rFonts w:ascii="Microsoft YaHei UI"/>
          <w:b/>
          <w:sz w:val="11"/>
        </w:rPr>
      </w:pPr>
    </w:p>
    <w:p>
      <w:pPr>
        <w:spacing w:before="0" w:line="374" w:lineRule="auto"/>
        <w:ind w:left="2627" w:right="1155" w:firstLine="0"/>
        <w:jc w:val="both"/>
        <w:rPr>
          <w:rFonts w:hint="eastAsia" w:ascii="宋体" w:eastAsia="宋体"/>
          <w:sz w:val="18"/>
        </w:rPr>
      </w:pPr>
      <w:r>
        <w:rPr>
          <w:rFonts w:hint="eastAsia" w:ascii="宋体" w:eastAsia="宋体"/>
          <w:spacing w:val="21"/>
          <w:sz w:val="18"/>
        </w:rPr>
        <w:t xml:space="preserve">想像 </w:t>
      </w:r>
      <w:r>
        <w:rPr>
          <w:rFonts w:ascii="Times New Roman" w:eastAsia="Times New Roman"/>
          <w:sz w:val="18"/>
        </w:rPr>
        <w:t>C+</w:t>
      </w:r>
      <w:r>
        <w:rPr>
          <w:rFonts w:ascii="Times New Roman" w:eastAsia="Times New Roman"/>
          <w:spacing w:val="5"/>
          <w:sz w:val="18"/>
        </w:rPr>
        <w:t xml:space="preserve">+ </w:t>
      </w:r>
      <w:r>
        <w:rPr>
          <w:rFonts w:hint="eastAsia" w:ascii="宋体" w:eastAsia="宋体"/>
          <w:sz w:val="18"/>
        </w:rPr>
        <w:t>是一把用來解決程式問題的刀，要它堅軔，要它鋒利，就必須經過多次的回火，在高熱和驟冷之間焠鍊。</w:t>
      </w:r>
    </w:p>
    <w:p>
      <w:pPr>
        <w:pStyle w:val="11"/>
        <w:spacing w:before="9"/>
        <w:rPr>
          <w:rFonts w:ascii="宋体"/>
          <w:sz w:val="18"/>
        </w:rPr>
      </w:pPr>
    </w:p>
    <w:p>
      <w:pPr>
        <w:spacing w:before="1" w:line="374" w:lineRule="auto"/>
        <w:ind w:left="2627" w:right="1153" w:firstLine="0"/>
        <w:jc w:val="both"/>
        <w:rPr>
          <w:rFonts w:hint="eastAsia" w:ascii="宋体" w:eastAsia="宋体"/>
          <w:sz w:val="18"/>
        </w:rPr>
      </w:pPr>
      <w:r>
        <w:rPr>
          <w:rFonts w:hint="eastAsia" w:ascii="宋体" w:eastAsia="宋体"/>
          <w:spacing w:val="6"/>
          <w:sz w:val="18"/>
        </w:rPr>
        <w:t xml:space="preserve">初學 </w:t>
      </w:r>
      <w:r>
        <w:rPr>
          <w:rFonts w:ascii="Times New Roman" w:eastAsia="Times New Roman"/>
          <w:sz w:val="18"/>
        </w:rPr>
        <w:t>C+</w:t>
      </w:r>
      <w:r>
        <w:rPr>
          <w:rFonts w:ascii="Times New Roman" w:eastAsia="Times New Roman"/>
          <w:spacing w:val="5"/>
          <w:sz w:val="18"/>
        </w:rPr>
        <w:t xml:space="preserve">+ </w:t>
      </w:r>
      <w:r>
        <w:rPr>
          <w:rFonts w:hint="eastAsia" w:ascii="宋体" w:eastAsia="宋体"/>
          <w:sz w:val="18"/>
        </w:rPr>
        <w:t>語法（</w:t>
      </w:r>
      <w:r>
        <w:rPr>
          <w:rFonts w:ascii="Times New Roman" w:eastAsia="Times New Roman"/>
          <w:sz w:val="18"/>
        </w:rPr>
        <w:t>syntax</w:t>
      </w:r>
      <w:r>
        <w:rPr>
          <w:rFonts w:hint="eastAsia" w:ascii="宋体" w:eastAsia="宋体"/>
          <w:sz w:val="18"/>
        </w:rPr>
        <w:t>）</w:t>
      </w:r>
      <w:r>
        <w:rPr>
          <w:rFonts w:hint="eastAsia" w:ascii="宋体" w:eastAsia="宋体"/>
          <w:spacing w:val="1"/>
          <w:sz w:val="18"/>
        </w:rPr>
        <w:t xml:space="preserve">之後，你應該儘快嘗試體驗 </w:t>
      </w:r>
      <w:r>
        <w:rPr>
          <w:rFonts w:ascii="Times New Roman" w:eastAsia="Times New Roman"/>
          <w:sz w:val="18"/>
        </w:rPr>
        <w:t>polymorphism</w:t>
      </w:r>
      <w:r>
        <w:rPr>
          <w:rFonts w:ascii="Times New Roman" w:eastAsia="Times New Roman"/>
          <w:spacing w:val="11"/>
          <w:sz w:val="18"/>
        </w:rPr>
        <w:t xml:space="preserve"> </w:t>
      </w:r>
      <w:r>
        <w:rPr>
          <w:rFonts w:hint="eastAsia" w:ascii="宋体" w:eastAsia="宋体"/>
          <w:sz w:val="18"/>
        </w:rPr>
        <w:t>（大致而言也就是虛擬函式的運用）</w:t>
      </w:r>
      <w:r>
        <w:rPr>
          <w:rFonts w:hint="eastAsia" w:ascii="宋体" w:eastAsia="宋体"/>
          <w:spacing w:val="2"/>
          <w:sz w:val="18"/>
        </w:rPr>
        <w:t xml:space="preserve">。等到對 </w:t>
      </w:r>
      <w:r>
        <w:rPr>
          <w:rFonts w:ascii="Times New Roman" w:eastAsia="Times New Roman"/>
          <w:sz w:val="18"/>
        </w:rPr>
        <w:t>OOP</w:t>
      </w:r>
      <w:r>
        <w:rPr>
          <w:rFonts w:ascii="Times New Roman" w:eastAsia="Times New Roman"/>
          <w:spacing w:val="8"/>
          <w:sz w:val="18"/>
        </w:rPr>
        <w:t xml:space="preserve"> </w:t>
      </w:r>
      <w:r>
        <w:rPr>
          <w:rFonts w:hint="eastAsia" w:ascii="宋体" w:eastAsia="宋体"/>
          <w:sz w:val="18"/>
        </w:rPr>
        <w:t xml:space="preserve">的精神有了大局掌控的能力，但對 </w:t>
      </w:r>
      <w:r>
        <w:rPr>
          <w:rFonts w:ascii="Times New Roman" w:eastAsia="Times New Roman"/>
          <w:sz w:val="18"/>
        </w:rPr>
        <w:t>C++</w:t>
      </w:r>
      <w:r>
        <w:rPr>
          <w:rFonts w:ascii="Times New Roman" w:eastAsia="Times New Roman"/>
          <w:spacing w:val="-43"/>
          <w:sz w:val="18"/>
        </w:rPr>
        <w:t xml:space="preserve"> </w:t>
      </w:r>
      <w:r>
        <w:rPr>
          <w:rFonts w:hint="eastAsia" w:ascii="宋体" w:eastAsia="宋体"/>
          <w:spacing w:val="2"/>
          <w:sz w:val="18"/>
        </w:rPr>
        <w:t>的許多小細節不甚清楚，就是回到</w:t>
      </w:r>
      <w:r>
        <w:rPr>
          <w:rFonts w:ascii="Times New Roman" w:eastAsia="Times New Roman"/>
          <w:sz w:val="18"/>
        </w:rPr>
        <w:t>C+</w:t>
      </w:r>
      <w:r>
        <w:rPr>
          <w:rFonts w:ascii="Times New Roman" w:eastAsia="Times New Roman"/>
          <w:spacing w:val="1"/>
          <w:sz w:val="18"/>
        </w:rPr>
        <w:t xml:space="preserve">+ </w:t>
      </w:r>
      <w:r>
        <w:rPr>
          <w:rFonts w:hint="eastAsia" w:ascii="宋体" w:eastAsia="宋体"/>
          <w:sz w:val="18"/>
        </w:rPr>
        <w:t>物件模型焠鍊的時機。</w:t>
      </w:r>
    </w:p>
    <w:p>
      <w:pPr>
        <w:pStyle w:val="11"/>
        <w:spacing w:before="10"/>
        <w:rPr>
          <w:rFonts w:ascii="宋体"/>
          <w:sz w:val="18"/>
        </w:rPr>
      </w:pPr>
    </w:p>
    <w:p>
      <w:pPr>
        <w:spacing w:before="0" w:line="374" w:lineRule="auto"/>
        <w:ind w:left="2627" w:right="1155" w:firstLine="0"/>
        <w:jc w:val="both"/>
        <w:rPr>
          <w:rFonts w:hint="eastAsia" w:ascii="宋体" w:eastAsia="宋体"/>
          <w:sz w:val="18"/>
        </w:rPr>
      </w:pPr>
      <w:r>
        <w:rPr>
          <w:rFonts w:hint="eastAsia" w:ascii="宋体" w:eastAsia="宋体"/>
          <w:sz w:val="18"/>
        </w:rPr>
        <w:t>成長，是在高階（</w:t>
      </w:r>
      <w:r>
        <w:rPr>
          <w:rFonts w:ascii="Times New Roman" w:eastAsia="Times New Roman"/>
          <w:sz w:val="18"/>
        </w:rPr>
        <w:t>polymorphism</w:t>
      </w:r>
      <w:r>
        <w:rPr>
          <w:rFonts w:hint="eastAsia" w:ascii="宋体" w:eastAsia="宋体"/>
          <w:sz w:val="18"/>
        </w:rPr>
        <w:t>）和低階（</w:t>
      </w:r>
      <w:r>
        <w:rPr>
          <w:rFonts w:ascii="Times New Roman" w:eastAsia="Times New Roman"/>
          <w:sz w:val="18"/>
        </w:rPr>
        <w:t>object</w:t>
      </w:r>
      <w:r>
        <w:rPr>
          <w:rFonts w:ascii="Times New Roman" w:eastAsia="Times New Roman"/>
          <w:spacing w:val="33"/>
          <w:sz w:val="18"/>
        </w:rPr>
        <w:t xml:space="preserve"> </w:t>
      </w:r>
      <w:r>
        <w:rPr>
          <w:rFonts w:ascii="Times New Roman" w:eastAsia="Times New Roman"/>
          <w:sz w:val="18"/>
        </w:rPr>
        <w:t>model</w:t>
      </w:r>
      <w:r>
        <w:rPr>
          <w:rFonts w:hint="eastAsia" w:ascii="宋体" w:eastAsia="宋体"/>
          <w:sz w:val="18"/>
        </w:rPr>
        <w:t>）之間反覆震盪，才能夠震盪到更高的位階，而不是平平庸庸於中階（</w:t>
      </w:r>
      <w:r>
        <w:rPr>
          <w:rFonts w:ascii="Times New Roman" w:eastAsia="Times New Roman"/>
          <w:sz w:val="18"/>
        </w:rPr>
        <w:t>C+</w:t>
      </w:r>
      <w:r>
        <w:rPr>
          <w:rFonts w:ascii="Times New Roman" w:eastAsia="Times New Roman"/>
          <w:spacing w:val="1"/>
          <w:sz w:val="18"/>
        </w:rPr>
        <w:t xml:space="preserve">+ </w:t>
      </w:r>
      <w:r>
        <w:rPr>
          <w:rFonts w:ascii="Times New Roman" w:eastAsia="Times New Roman"/>
          <w:sz w:val="18"/>
        </w:rPr>
        <w:t>syntax</w:t>
      </w:r>
      <w:r>
        <w:rPr>
          <w:rFonts w:hint="eastAsia" w:ascii="宋体" w:eastAsia="宋体"/>
          <w:sz w:val="18"/>
        </w:rPr>
        <w:t>）的一灘死水。</w:t>
      </w:r>
    </w:p>
    <w:p>
      <w:pPr>
        <w:pStyle w:val="11"/>
        <w:spacing w:before="4"/>
        <w:rPr>
          <w:rFonts w:ascii="宋体"/>
          <w:sz w:val="22"/>
        </w:rPr>
      </w:pPr>
    </w:p>
    <w:p>
      <w:pPr>
        <w:pStyle w:val="5"/>
        <w:spacing w:before="0"/>
        <w:ind w:left="2627"/>
      </w:pPr>
      <w:r>
        <w:rPr>
          <w:rFonts w:hint="eastAsia" w:ascii="Microsoft YaHei UI" w:eastAsia="Microsoft YaHei UI"/>
          <w:spacing w:val="17"/>
          <w:w w:val="115"/>
        </w:rPr>
        <w:t xml:space="preserve">不要沉淪於  </w:t>
      </w:r>
      <w:r>
        <w:rPr>
          <w:w w:val="115"/>
        </w:rPr>
        <w:t>C</w:t>
      </w:r>
      <w:r>
        <w:rPr>
          <w:spacing w:val="8"/>
          <w:w w:val="115"/>
        </w:rPr>
        <w:t xml:space="preserve">++ </w:t>
      </w:r>
      <w:r>
        <w:rPr>
          <w:w w:val="115"/>
        </w:rPr>
        <w:t>syntax</w:t>
      </w:r>
    </w:p>
    <w:p>
      <w:pPr>
        <w:pStyle w:val="11"/>
        <w:spacing w:before="3"/>
        <w:rPr>
          <w:rFonts w:ascii="Arial"/>
          <w:b/>
          <w:sz w:val="17"/>
        </w:rPr>
      </w:pPr>
    </w:p>
    <w:p>
      <w:pPr>
        <w:spacing w:before="0" w:line="374" w:lineRule="auto"/>
        <w:ind w:left="2627" w:right="1112" w:firstLine="0"/>
        <w:jc w:val="both"/>
        <w:rPr>
          <w:rFonts w:hint="eastAsia" w:ascii="宋体" w:eastAsia="宋体"/>
          <w:sz w:val="18"/>
        </w:rPr>
      </w:pPr>
      <w:r>
        <w:rPr>
          <w:rFonts w:ascii="Times New Roman" w:eastAsia="Times New Roman"/>
          <w:sz w:val="18"/>
        </w:rPr>
        <w:t>100</w:t>
      </w:r>
      <w:r>
        <w:rPr>
          <w:rFonts w:ascii="Times New Roman" w:eastAsia="Times New Roman"/>
          <w:spacing w:val="15"/>
          <w:sz w:val="18"/>
        </w:rPr>
        <w:t xml:space="preserve"> </w:t>
      </w:r>
      <w:r>
        <w:rPr>
          <w:rFonts w:hint="eastAsia" w:ascii="宋体" w:eastAsia="宋体"/>
          <w:spacing w:val="1"/>
          <w:sz w:val="18"/>
        </w:rPr>
        <w:t xml:space="preserve">個人跟我說他懂 </w:t>
      </w:r>
      <w:r>
        <w:rPr>
          <w:rFonts w:ascii="Times New Roman" w:eastAsia="Times New Roman"/>
          <w:sz w:val="18"/>
        </w:rPr>
        <w:t>C++/OOP</w:t>
      </w:r>
      <w:r>
        <w:rPr>
          <w:rFonts w:hint="eastAsia" w:ascii="宋体" w:eastAsia="宋体"/>
          <w:spacing w:val="3"/>
          <w:sz w:val="18"/>
        </w:rPr>
        <w:t xml:space="preserve">，只有 </w:t>
      </w:r>
      <w:r>
        <w:rPr>
          <w:rFonts w:ascii="Times New Roman" w:eastAsia="Times New Roman"/>
          <w:sz w:val="18"/>
        </w:rPr>
        <w:t>10%</w:t>
      </w:r>
      <w:r>
        <w:rPr>
          <w:rFonts w:ascii="Times New Roman" w:eastAsia="Times New Roman"/>
          <w:spacing w:val="16"/>
          <w:sz w:val="18"/>
        </w:rPr>
        <w:t xml:space="preserve"> </w:t>
      </w:r>
      <w:r>
        <w:rPr>
          <w:rFonts w:hint="eastAsia" w:ascii="宋体" w:eastAsia="宋体"/>
          <w:sz w:val="18"/>
        </w:rPr>
        <w:t>不到可以讓我認為他沒有胡吹大氣。</w:t>
      </w:r>
      <w:r>
        <w:rPr>
          <w:rFonts w:hint="eastAsia" w:ascii="宋体" w:eastAsia="宋体"/>
          <w:spacing w:val="-2"/>
          <w:sz w:val="18"/>
        </w:rPr>
        <w:t xml:space="preserve">太多的人，上嘛上不到 </w:t>
      </w:r>
      <w:r>
        <w:rPr>
          <w:rFonts w:ascii="Times New Roman" w:eastAsia="Times New Roman"/>
          <w:sz w:val="18"/>
        </w:rPr>
        <w:t>polymorphism</w:t>
      </w:r>
      <w:r>
        <w:rPr>
          <w:rFonts w:hint="eastAsia" w:ascii="宋体" w:eastAsia="宋体"/>
          <w:spacing w:val="6"/>
          <w:sz w:val="18"/>
        </w:rPr>
        <w:t>，下嘛又下不到</w:t>
      </w:r>
      <w:r>
        <w:rPr>
          <w:rFonts w:ascii="Times New Roman" w:eastAsia="Times New Roman"/>
          <w:sz w:val="18"/>
        </w:rPr>
        <w:t>object</w:t>
      </w:r>
      <w:r>
        <w:rPr>
          <w:rFonts w:ascii="Times New Roman" w:eastAsia="Times New Roman"/>
          <w:spacing w:val="-6"/>
          <w:sz w:val="18"/>
        </w:rPr>
        <w:t xml:space="preserve"> </w:t>
      </w:r>
      <w:r>
        <w:rPr>
          <w:rFonts w:ascii="Times New Roman" w:eastAsia="Times New Roman"/>
          <w:sz w:val="18"/>
        </w:rPr>
        <w:t>model</w:t>
      </w:r>
      <w:r>
        <w:rPr>
          <w:rFonts w:hint="eastAsia" w:ascii="宋体" w:eastAsia="宋体"/>
          <w:sz w:val="18"/>
        </w:rPr>
        <w:t>。就這樣不上不</w:t>
      </w:r>
      <w:r>
        <w:rPr>
          <w:rFonts w:hint="eastAsia" w:ascii="宋体" w:eastAsia="宋体"/>
          <w:spacing w:val="-3"/>
          <w:sz w:val="18"/>
        </w:rPr>
        <w:t xml:space="preserve">下地卡在 </w:t>
      </w:r>
      <w:r>
        <w:rPr>
          <w:rFonts w:ascii="Times New Roman" w:eastAsia="Times New Roman"/>
          <w:spacing w:val="-4"/>
          <w:sz w:val="18"/>
        </w:rPr>
        <w:t xml:space="preserve">C++ </w:t>
      </w:r>
      <w:r>
        <w:rPr>
          <w:rFonts w:hint="eastAsia" w:ascii="宋体" w:eastAsia="宋体"/>
          <w:spacing w:val="-9"/>
          <w:sz w:val="18"/>
        </w:rPr>
        <w:t xml:space="preserve">語法層面。大一學了 </w:t>
      </w:r>
      <w:r>
        <w:rPr>
          <w:rFonts w:ascii="Times New Roman" w:eastAsia="Times New Roman"/>
          <w:spacing w:val="-3"/>
          <w:sz w:val="18"/>
        </w:rPr>
        <w:t>C++</w:t>
      </w:r>
      <w:r>
        <w:rPr>
          <w:rFonts w:hint="eastAsia" w:ascii="宋体" w:eastAsia="宋体"/>
          <w:spacing w:val="-3"/>
          <w:sz w:val="18"/>
        </w:rPr>
        <w:t xml:space="preserve">，到大四快畢業了，連 </w:t>
      </w:r>
      <w:r>
        <w:rPr>
          <w:rFonts w:ascii="Times New Roman" w:eastAsia="Times New Roman"/>
          <w:spacing w:val="-3"/>
          <w:sz w:val="18"/>
        </w:rPr>
        <w:t>virtual</w:t>
      </w:r>
      <w:r>
        <w:rPr>
          <w:rFonts w:ascii="Times New Roman" w:eastAsia="Times New Roman"/>
          <w:spacing w:val="5"/>
          <w:sz w:val="18"/>
        </w:rPr>
        <w:t xml:space="preserve"> </w:t>
      </w:r>
      <w:r>
        <w:rPr>
          <w:rFonts w:ascii="Times New Roman" w:eastAsia="Times New Roman"/>
          <w:spacing w:val="-3"/>
          <w:sz w:val="18"/>
        </w:rPr>
        <w:t>functions</w:t>
      </w:r>
      <w:r>
        <w:rPr>
          <w:rFonts w:ascii="Times New Roman" w:eastAsia="Times New Roman"/>
          <w:spacing w:val="1"/>
          <w:sz w:val="18"/>
        </w:rPr>
        <w:t xml:space="preserve"> </w:t>
      </w:r>
      <w:r>
        <w:rPr>
          <w:rFonts w:hint="eastAsia" w:ascii="宋体" w:eastAsia="宋体"/>
          <w:spacing w:val="-3"/>
          <w:sz w:val="18"/>
        </w:rPr>
        <w:t>是</w:t>
      </w:r>
      <w:r>
        <w:rPr>
          <w:rFonts w:hint="eastAsia" w:ascii="宋体" w:eastAsia="宋体"/>
          <w:sz w:val="18"/>
        </w:rPr>
        <w:t>怎麼回事都期期艾艾支支吾吾說不出個道理。</w:t>
      </w:r>
    </w:p>
    <w:p>
      <w:pPr>
        <w:pStyle w:val="11"/>
        <w:rPr>
          <w:rFonts w:ascii="宋体"/>
          <w:sz w:val="28"/>
        </w:rPr>
      </w:pPr>
    </w:p>
    <w:p>
      <w:pPr>
        <w:pStyle w:val="5"/>
      </w:pPr>
      <w:r>
        <w:t>344</w:t>
      </w:r>
    </w:p>
    <w:p>
      <w:pPr>
        <w:spacing w:after="0"/>
        <w:sectPr>
          <w:pgSz w:w="10320" w:h="13220"/>
          <w:pgMar w:top="580" w:right="80" w:bottom="280" w:left="40" w:header="720" w:footer="720" w:gutter="0"/>
          <w:cols w:space="720" w:num="1"/>
        </w:sectPr>
      </w:pPr>
    </w:p>
    <w:p>
      <w:pPr>
        <w:pStyle w:val="11"/>
        <w:spacing w:before="64"/>
        <w:ind w:right="1160"/>
        <w:jc w:val="right"/>
        <w:rPr>
          <w:rFonts w:hint="eastAsia" w:ascii="宋体" w:eastAsia="宋体"/>
        </w:rPr>
      </w:pPr>
      <w:r>
        <w:pict>
          <v:rect id="_x0000_s4233" o:spid="_x0000_s4233" o:spt="1" style="position:absolute;left:0pt;margin-left:131.9pt;margin-top:18.85pt;height:0.7pt;width:323pt;mso-position-horizontal-relative:page;mso-wrap-distance-bottom:0pt;mso-wrap-distance-top:0pt;z-index:-251107328;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9"/>
        </w:rPr>
        <w:t>附錄</w:t>
      </w:r>
      <w:r>
        <w:rPr>
          <w:rFonts w:ascii="Times New Roman" w:eastAsia="Times New Roman"/>
        </w:rPr>
        <w:t>B</w:t>
      </w:r>
      <w:r>
        <w:rPr>
          <w:rFonts w:ascii="Times New Roman" w:eastAsia="Times New Roman"/>
          <w:spacing w:val="65"/>
        </w:rPr>
        <w:t xml:space="preserve"> </w:t>
      </w:r>
      <w:r>
        <w:rPr>
          <w:rFonts w:ascii="Times New Roman" w:eastAsia="Times New Roman"/>
        </w:rPr>
        <w:t>C</w:t>
      </w:r>
      <w:r>
        <w:rPr>
          <w:rFonts w:ascii="Times New Roman" w:eastAsia="Times New Roman"/>
          <w:spacing w:val="11"/>
        </w:rPr>
        <w:t xml:space="preserve">++ </w:t>
      </w:r>
      <w:r>
        <w:rPr>
          <w:rFonts w:hint="eastAsia" w:ascii="宋体" w:eastAsia="宋体"/>
        </w:rPr>
        <w:t>的沉迷與愛戀</w:t>
      </w:r>
    </w:p>
    <w:p>
      <w:pPr>
        <w:pStyle w:val="11"/>
        <w:rPr>
          <w:rFonts w:ascii="宋体"/>
          <w:sz w:val="20"/>
        </w:rPr>
      </w:pPr>
    </w:p>
    <w:p>
      <w:pPr>
        <w:pStyle w:val="11"/>
        <w:spacing w:before="1"/>
        <w:rPr>
          <w:rFonts w:ascii="宋体"/>
        </w:rPr>
      </w:pPr>
    </w:p>
    <w:p>
      <w:pPr>
        <w:spacing w:before="0" w:line="374" w:lineRule="auto"/>
        <w:ind w:left="2627" w:right="1107" w:firstLine="0"/>
        <w:jc w:val="both"/>
        <w:rPr>
          <w:rFonts w:hint="eastAsia" w:ascii="宋体" w:eastAsia="宋体"/>
          <w:sz w:val="18"/>
        </w:rPr>
      </w:pPr>
      <w:r>
        <w:rPr>
          <w:rFonts w:hint="eastAsia" w:ascii="宋体" w:eastAsia="宋体"/>
          <w:spacing w:val="-1"/>
          <w:sz w:val="18"/>
        </w:rPr>
        <w:t>有時候我覺得，太苛責同學也於心不忍，因為同學們事實上處於一種無知的狀態，</w:t>
      </w:r>
      <w:r>
        <w:rPr>
          <w:rFonts w:hint="eastAsia" w:ascii="宋体" w:eastAsia="宋体"/>
          <w:spacing w:val="-88"/>
          <w:sz w:val="18"/>
        </w:rPr>
        <w:t xml:space="preserve"> </w:t>
      </w:r>
      <w:r>
        <w:rPr>
          <w:rFonts w:hint="eastAsia" w:ascii="宋体" w:eastAsia="宋体"/>
          <w:spacing w:val="7"/>
          <w:sz w:val="18"/>
        </w:rPr>
        <w:t xml:space="preserve">既不知道 </w:t>
      </w:r>
      <w:r>
        <w:rPr>
          <w:rFonts w:ascii="Times New Roman" w:eastAsia="Times New Roman"/>
          <w:sz w:val="18"/>
        </w:rPr>
        <w:t>C++/OOP</w:t>
      </w:r>
      <w:r>
        <w:rPr>
          <w:rFonts w:ascii="Times New Roman" w:eastAsia="Times New Roman"/>
          <w:spacing w:val="30"/>
          <w:sz w:val="18"/>
        </w:rPr>
        <w:t xml:space="preserve"> </w:t>
      </w:r>
      <w:r>
        <w:rPr>
          <w:rFonts w:hint="eastAsia" w:ascii="宋体" w:eastAsia="宋体"/>
          <w:sz w:val="18"/>
        </w:rPr>
        <w:t>該怎麼學，也不知道哪些書可以教他們正確地學。所以，苛責同學，勿寧求全老師。</w:t>
      </w:r>
    </w:p>
    <w:p>
      <w:pPr>
        <w:pStyle w:val="11"/>
        <w:spacing w:before="10"/>
        <w:rPr>
          <w:rFonts w:ascii="宋体"/>
          <w:sz w:val="18"/>
        </w:rPr>
      </w:pPr>
    </w:p>
    <w:p>
      <w:pPr>
        <w:spacing w:before="0" w:line="374" w:lineRule="auto"/>
        <w:ind w:left="2627" w:right="1112" w:firstLine="0"/>
        <w:jc w:val="both"/>
        <w:rPr>
          <w:rFonts w:hint="eastAsia" w:ascii="宋体" w:eastAsia="宋体"/>
          <w:sz w:val="18"/>
        </w:rPr>
      </w:pPr>
      <w:r>
        <w:rPr>
          <w:rFonts w:hint="eastAsia" w:ascii="宋体" w:eastAsia="宋体"/>
          <w:sz w:val="18"/>
        </w:rPr>
        <w:t>眾所週知，大學教授泰半是動口不動手，普遍的心態是「論文第一，升等為要。程式語言？哎，末流！」。「末流」課程通常由教授們輪流教，誰倒楣誰來教；</w:t>
      </w:r>
      <w:r>
        <w:rPr>
          <w:rFonts w:hint="eastAsia" w:ascii="宋体" w:eastAsia="宋体"/>
          <w:spacing w:val="1"/>
          <w:sz w:val="18"/>
        </w:rPr>
        <w:t xml:space="preserve"> </w:t>
      </w:r>
      <w:r>
        <w:rPr>
          <w:rFonts w:hint="eastAsia" w:ascii="宋体" w:eastAsia="宋体"/>
          <w:spacing w:val="5"/>
          <w:sz w:val="18"/>
        </w:rPr>
        <w:t xml:space="preserve">於是就有「下學期要教 </w:t>
      </w:r>
      <w:r>
        <w:rPr>
          <w:rFonts w:ascii="Times New Roman" w:eastAsia="Times New Roman"/>
          <w:sz w:val="18"/>
        </w:rPr>
        <w:t>C+</w:t>
      </w:r>
      <w:r>
        <w:rPr>
          <w:rFonts w:ascii="Times New Roman" w:eastAsia="Times New Roman"/>
          <w:spacing w:val="24"/>
          <w:sz w:val="18"/>
        </w:rPr>
        <w:t xml:space="preserve">+ </w:t>
      </w:r>
      <w:r>
        <w:rPr>
          <w:rFonts w:hint="eastAsia" w:ascii="宋体" w:eastAsia="宋体"/>
          <w:sz w:val="18"/>
        </w:rPr>
        <w:t>語言了，這學期寒（暑）假趕快去要本書來惡補」</w:t>
      </w:r>
      <w:r>
        <w:rPr>
          <w:rFonts w:hint="eastAsia" w:ascii="宋体" w:eastAsia="宋体"/>
          <w:spacing w:val="-1"/>
          <w:sz w:val="18"/>
        </w:rPr>
        <w:t>的情況發生。偏偏程式語言這東西，只動口不管用，一定要動手，而且要常動手。</w:t>
      </w:r>
      <w:r>
        <w:rPr>
          <w:rFonts w:hint="eastAsia" w:ascii="宋体" w:eastAsia="宋体"/>
          <w:spacing w:val="4"/>
          <w:sz w:val="18"/>
        </w:rPr>
        <w:t>如果老師自己沒有摸到</w:t>
      </w:r>
      <w:r>
        <w:rPr>
          <w:rFonts w:ascii="Times New Roman" w:eastAsia="Times New Roman"/>
          <w:sz w:val="18"/>
        </w:rPr>
        <w:t>C++/OOP</w:t>
      </w:r>
      <w:r>
        <w:rPr>
          <w:rFonts w:ascii="Times New Roman" w:eastAsia="Times New Roman"/>
          <w:spacing w:val="4"/>
          <w:sz w:val="18"/>
        </w:rPr>
        <w:t xml:space="preserve"> </w:t>
      </w:r>
      <w:r>
        <w:rPr>
          <w:rFonts w:hint="eastAsia" w:ascii="宋体" w:eastAsia="宋体"/>
          <w:sz w:val="18"/>
        </w:rPr>
        <w:t>的精神，學生又能學到什麼？</w:t>
      </w:r>
    </w:p>
    <w:p>
      <w:pPr>
        <w:pStyle w:val="11"/>
        <w:spacing w:before="11"/>
        <w:rPr>
          <w:rFonts w:ascii="宋体"/>
          <w:sz w:val="18"/>
        </w:rPr>
      </w:pPr>
    </w:p>
    <w:p>
      <w:pPr>
        <w:spacing w:before="0" w:line="374" w:lineRule="auto"/>
        <w:ind w:left="2627" w:right="1155" w:firstLine="0"/>
        <w:jc w:val="both"/>
        <w:rPr>
          <w:rFonts w:hint="eastAsia" w:ascii="宋体" w:eastAsia="宋体"/>
          <w:sz w:val="18"/>
        </w:rPr>
      </w:pPr>
      <w:r>
        <w:rPr>
          <w:rFonts w:hint="eastAsia" w:ascii="宋体" w:eastAsia="宋体"/>
          <w:sz w:val="18"/>
        </w:rPr>
        <w:t>有些學校資訊系並不教特定的程式語言，老師們的態度是「語言是一種自己學就好了的東西嘛，拿到大學殿堂來，哎，不入流」！於是應該為學生打好實務基礎的時間，卻拿來天馬行空騰雲駕霧，大談抽象意念。飽讀經書的老師們可能忽略了，技術底子不夠的學生最需要的不是形而上的道，而是形而下的器。</w:t>
      </w:r>
    </w:p>
    <w:p>
      <w:pPr>
        <w:pStyle w:val="11"/>
        <w:spacing w:before="10"/>
        <w:rPr>
          <w:rFonts w:ascii="宋体"/>
          <w:sz w:val="18"/>
        </w:rPr>
      </w:pPr>
    </w:p>
    <w:p>
      <w:pPr>
        <w:spacing w:before="0" w:line="374" w:lineRule="auto"/>
        <w:ind w:left="2627" w:right="1155" w:firstLine="0"/>
        <w:jc w:val="both"/>
        <w:rPr>
          <w:rFonts w:hint="eastAsia" w:ascii="宋体" w:eastAsia="宋体"/>
          <w:sz w:val="18"/>
        </w:rPr>
      </w:pPr>
      <w:r>
        <w:rPr>
          <w:rFonts w:hint="eastAsia" w:ascii="宋体" w:eastAsia="宋体"/>
          <w:sz w:val="18"/>
        </w:rPr>
        <w:t>我們是先能夠欣賞具象畫，還是先能夠欣賞抽象畫？我們不都是先對著畢卡索的畫大嘆「這是什麼東西」，直到自己的藝術涵養夠豐富了、人生閱練更飽滿了、能夠舉一隅以三隅反了、能夠接觸類旁通左右逢源了，才轉而開始欣賞或甚至進入畢卡索的抽象意境嗎？</w:t>
      </w:r>
    </w:p>
    <w:p>
      <w:pPr>
        <w:pStyle w:val="11"/>
        <w:spacing w:before="10"/>
        <w:rPr>
          <w:rFonts w:ascii="宋体"/>
          <w:sz w:val="18"/>
        </w:rPr>
      </w:pPr>
    </w:p>
    <w:p>
      <w:pPr>
        <w:spacing w:before="1" w:line="374" w:lineRule="auto"/>
        <w:ind w:left="2627" w:right="1155" w:firstLine="0"/>
        <w:jc w:val="both"/>
        <w:rPr>
          <w:rFonts w:hint="eastAsia" w:ascii="宋体" w:eastAsia="宋体"/>
          <w:sz w:val="18"/>
        </w:rPr>
      </w:pPr>
      <w:r>
        <w:rPr>
          <w:rFonts w:hint="eastAsia" w:ascii="宋体" w:eastAsia="宋体"/>
          <w:sz w:val="18"/>
        </w:rPr>
        <w:t>老師們各有專長，要老師們來教非彼專長的大班課、基礎課，我又覺得似乎也太為難了。那麼，苛責老師，不如責怪學校當局。如果學校當局能夠聘請經驗十足又有教學熱誠的工程師來教這類實務學科，不是三方皆大歡喜嗎？別說什麼制度僵化啦、難以突破啦，大學是高度自治區，禮聘幾位兼任老師，不全都是系上的權責範圍內嗎？</w:t>
      </w:r>
    </w:p>
    <w:p>
      <w:pPr>
        <w:pStyle w:val="11"/>
        <w:spacing w:before="10"/>
        <w:rPr>
          <w:rFonts w:ascii="宋体"/>
          <w:sz w:val="18"/>
        </w:rPr>
      </w:pPr>
    </w:p>
    <w:p>
      <w:pPr>
        <w:spacing w:before="0" w:line="374" w:lineRule="auto"/>
        <w:ind w:left="2627" w:right="1155" w:hanging="1"/>
        <w:jc w:val="both"/>
        <w:rPr>
          <w:rFonts w:hint="eastAsia" w:ascii="宋体" w:eastAsia="宋体"/>
          <w:sz w:val="18"/>
        </w:rPr>
      </w:pPr>
      <w:r>
        <w:rPr>
          <w:rFonts w:hint="eastAsia" w:ascii="宋体" w:eastAsia="宋体"/>
          <w:sz w:val="18"/>
        </w:rPr>
        <w:t>學子們在課程上學不到東西，就只好閉門自修。但是，循序性（</w:t>
      </w:r>
      <w:r>
        <w:rPr>
          <w:rFonts w:ascii="Times New Roman" w:eastAsia="Times New Roman"/>
          <w:sz w:val="18"/>
        </w:rPr>
        <w:t>sequential</w:t>
      </w:r>
      <w:r>
        <w:rPr>
          <w:rFonts w:hint="eastAsia" w:ascii="宋体" w:eastAsia="宋体"/>
          <w:sz w:val="18"/>
        </w:rPr>
        <w:t>）語言尚有自修學會的可能，物件導向語言嘛，以大學生的程度來講，我認為自修實在困難，通常修出個四不像、半瓶水。現實所見，比比皆是。</w:t>
      </w:r>
    </w:p>
    <w:p>
      <w:pPr>
        <w:pStyle w:val="11"/>
        <w:rPr>
          <w:rFonts w:ascii="宋体"/>
          <w:sz w:val="20"/>
        </w:rPr>
      </w:pPr>
    </w:p>
    <w:p>
      <w:pPr>
        <w:pStyle w:val="11"/>
        <w:rPr>
          <w:rFonts w:ascii="宋体"/>
          <w:sz w:val="20"/>
        </w:rPr>
      </w:pPr>
    </w:p>
    <w:p>
      <w:pPr>
        <w:pStyle w:val="11"/>
        <w:spacing w:before="1"/>
        <w:rPr>
          <w:rFonts w:ascii="宋体"/>
        </w:rPr>
      </w:pPr>
    </w:p>
    <w:p>
      <w:pPr>
        <w:pStyle w:val="5"/>
        <w:ind w:left="0" w:right="390"/>
        <w:jc w:val="right"/>
      </w:pPr>
      <w:r>
        <w:t>345</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4234" o:spid="_x0000_s4234" o:spt="1" style="position:absolute;left:0pt;margin-left:131.9pt;margin-top:18.85pt;height:0.7pt;width:323pt;mso-position-horizontal-relative:page;mso-wrap-distance-bottom:0pt;mso-wrap-distance-top:0pt;z-index:-251106304;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1"/>
        <w:rPr>
          <w:rFonts w:ascii="宋体"/>
          <w:sz w:val="28"/>
        </w:rPr>
      </w:pPr>
    </w:p>
    <w:p>
      <w:pPr>
        <w:pStyle w:val="5"/>
        <w:spacing w:before="29"/>
        <w:ind w:left="2627"/>
        <w:jc w:val="both"/>
      </w:pPr>
      <w:r>
        <w:rPr>
          <w:rFonts w:hint="eastAsia" w:ascii="Microsoft YaHei UI" w:eastAsia="Microsoft YaHei UI"/>
          <w:spacing w:val="18"/>
          <w:w w:val="115"/>
        </w:rPr>
        <w:t xml:space="preserve">不要沉迷於  </w:t>
      </w:r>
      <w:r>
        <w:rPr>
          <w:w w:val="115"/>
        </w:rPr>
        <w:t>C</w:t>
      </w:r>
      <w:r>
        <w:rPr>
          <w:spacing w:val="8"/>
          <w:w w:val="115"/>
        </w:rPr>
        <w:t xml:space="preserve">++ </w:t>
      </w:r>
      <w:r>
        <w:rPr>
          <w:w w:val="115"/>
        </w:rPr>
        <w:t>semantics</w:t>
      </w:r>
      <w:r>
        <w:rPr>
          <w:spacing w:val="17"/>
          <w:w w:val="115"/>
        </w:rPr>
        <w:t xml:space="preserve">  </w:t>
      </w:r>
      <w:r>
        <w:rPr>
          <w:rFonts w:hint="eastAsia" w:ascii="Microsoft YaHei UI" w:eastAsia="Microsoft YaHei UI"/>
          <w:spacing w:val="12"/>
          <w:w w:val="115"/>
        </w:rPr>
        <w:t xml:space="preserve">和  </w:t>
      </w:r>
      <w:r>
        <w:rPr>
          <w:w w:val="115"/>
        </w:rPr>
        <w:t>C</w:t>
      </w:r>
      <w:r>
        <w:rPr>
          <w:spacing w:val="8"/>
          <w:w w:val="115"/>
        </w:rPr>
        <w:t xml:space="preserve">++ </w:t>
      </w:r>
      <w:r>
        <w:rPr>
          <w:w w:val="115"/>
        </w:rPr>
        <w:t>object</w:t>
      </w:r>
      <w:r>
        <w:rPr>
          <w:spacing w:val="23"/>
          <w:w w:val="115"/>
        </w:rPr>
        <w:t xml:space="preserve"> </w:t>
      </w:r>
      <w:r>
        <w:rPr>
          <w:w w:val="115"/>
        </w:rPr>
        <w:t>model</w:t>
      </w:r>
    </w:p>
    <w:p>
      <w:pPr>
        <w:pStyle w:val="11"/>
        <w:spacing w:before="3"/>
        <w:rPr>
          <w:rFonts w:ascii="Arial"/>
          <w:b/>
          <w:sz w:val="17"/>
        </w:rPr>
      </w:pPr>
    </w:p>
    <w:p>
      <w:pPr>
        <w:spacing w:before="0" w:line="374" w:lineRule="auto"/>
        <w:ind w:left="2627" w:right="1155" w:firstLine="0"/>
        <w:jc w:val="both"/>
        <w:rPr>
          <w:rFonts w:hint="eastAsia" w:ascii="宋体" w:eastAsia="宋体"/>
          <w:sz w:val="18"/>
        </w:rPr>
      </w:pPr>
      <w:r>
        <w:rPr>
          <w:rFonts w:hint="eastAsia" w:ascii="宋体" w:eastAsia="宋体"/>
          <w:sz w:val="18"/>
        </w:rPr>
        <w:t xml:space="preserve">對於底層知識有濃厚興趣的朋友，下探到 </w:t>
      </w:r>
      <w:r>
        <w:rPr>
          <w:rFonts w:ascii="Times New Roman" w:eastAsia="Times New Roman"/>
          <w:sz w:val="18"/>
        </w:rPr>
        <w:t>object</w:t>
      </w:r>
      <w:r>
        <w:rPr>
          <w:rFonts w:ascii="Times New Roman" w:eastAsia="Times New Roman"/>
          <w:spacing w:val="15"/>
          <w:sz w:val="18"/>
        </w:rPr>
        <w:t xml:space="preserve"> </w:t>
      </w:r>
      <w:r>
        <w:rPr>
          <w:rFonts w:ascii="Times New Roman" w:eastAsia="Times New Roman"/>
          <w:sz w:val="18"/>
        </w:rPr>
        <w:t>model</w:t>
      </w:r>
      <w:r>
        <w:rPr>
          <w:rFonts w:ascii="Times New Roman" w:eastAsia="Times New Roman"/>
          <w:spacing w:val="17"/>
          <w:sz w:val="18"/>
        </w:rPr>
        <w:t xml:space="preserve"> </w:t>
      </w:r>
      <w:r>
        <w:rPr>
          <w:rFonts w:hint="eastAsia" w:ascii="宋体" w:eastAsia="宋体"/>
          <w:sz w:val="18"/>
        </w:rPr>
        <w:t>領域，一定會非常開心地</w:t>
      </w:r>
      <w:r>
        <w:rPr>
          <w:rFonts w:hint="eastAsia" w:ascii="宋体" w:eastAsia="宋体"/>
          <w:spacing w:val="4"/>
          <w:sz w:val="18"/>
        </w:rPr>
        <w:t xml:space="preserve">在 </w:t>
      </w:r>
      <w:r>
        <w:rPr>
          <w:rFonts w:ascii="Times New Roman" w:eastAsia="Times New Roman"/>
          <w:sz w:val="18"/>
        </w:rPr>
        <w:t>object</w:t>
      </w:r>
      <w:r>
        <w:rPr>
          <w:rFonts w:ascii="Times New Roman" w:eastAsia="Times New Roman"/>
          <w:spacing w:val="9"/>
          <w:sz w:val="18"/>
        </w:rPr>
        <w:t xml:space="preserve"> </w:t>
      </w:r>
      <w:r>
        <w:rPr>
          <w:rFonts w:ascii="Times New Roman" w:eastAsia="Times New Roman"/>
          <w:sz w:val="18"/>
        </w:rPr>
        <w:t>size</w:t>
      </w:r>
      <w:r>
        <w:rPr>
          <w:rFonts w:hint="eastAsia" w:ascii="宋体" w:eastAsia="宋体"/>
          <w:sz w:val="18"/>
        </w:rPr>
        <w:t>、</w:t>
      </w:r>
      <w:r>
        <w:rPr>
          <w:rFonts w:ascii="Times New Roman" w:eastAsia="Times New Roman"/>
          <w:sz w:val="18"/>
        </w:rPr>
        <w:t>object</w:t>
      </w:r>
      <w:r>
        <w:rPr>
          <w:rFonts w:ascii="Times New Roman" w:eastAsia="Times New Roman"/>
          <w:spacing w:val="10"/>
          <w:sz w:val="18"/>
        </w:rPr>
        <w:t xml:space="preserve"> </w:t>
      </w:r>
      <w:r>
        <w:rPr>
          <w:rFonts w:ascii="Times New Roman" w:eastAsia="Times New Roman"/>
          <w:sz w:val="18"/>
        </w:rPr>
        <w:t>layout</w:t>
      </w:r>
      <w:r>
        <w:rPr>
          <w:rFonts w:hint="eastAsia" w:ascii="宋体" w:eastAsia="宋体"/>
          <w:sz w:val="18"/>
        </w:rPr>
        <w:t>、</w:t>
      </w:r>
      <w:r>
        <w:rPr>
          <w:rFonts w:ascii="Times New Roman" w:eastAsia="Times New Roman"/>
          <w:sz w:val="18"/>
        </w:rPr>
        <w:t>vptr/vtbl</w:t>
      </w:r>
      <w:r>
        <w:rPr>
          <w:rFonts w:hint="eastAsia" w:ascii="宋体" w:eastAsia="宋体"/>
          <w:sz w:val="18"/>
        </w:rPr>
        <w:t xml:space="preserve">、以及許多佈幕後的技術之間玩將起來。瞭解這些東西當然是好的，但是由於一探究竟得其奧秘的快感與成就感，使得一些朋友們在這個層面裡「玩」起來了；小地方玩得很精，玩得不亦樂乎，玩得忽略了 </w:t>
      </w:r>
      <w:r>
        <w:rPr>
          <w:rFonts w:ascii="Times New Roman" w:eastAsia="Times New Roman"/>
          <w:sz w:val="18"/>
        </w:rPr>
        <w:t>C++/OOP</w:t>
      </w:r>
      <w:r>
        <w:rPr>
          <w:rFonts w:ascii="Times New Roman" w:eastAsia="Times New Roman"/>
          <w:spacing w:val="1"/>
          <w:sz w:val="18"/>
        </w:rPr>
        <w:t xml:space="preserve"> </w:t>
      </w:r>
      <w:r>
        <w:rPr>
          <w:rFonts w:hint="eastAsia" w:ascii="宋体" w:eastAsia="宋体"/>
          <w:sz w:val="18"/>
        </w:rPr>
        <w:t>的最終目標。</w:t>
      </w:r>
    </w:p>
    <w:p>
      <w:pPr>
        <w:pStyle w:val="11"/>
        <w:spacing w:before="10"/>
        <w:rPr>
          <w:rFonts w:ascii="宋体"/>
          <w:sz w:val="18"/>
        </w:rPr>
      </w:pPr>
    </w:p>
    <w:p>
      <w:pPr>
        <w:spacing w:before="0"/>
        <w:ind w:left="2627" w:right="0" w:firstLine="0"/>
        <w:jc w:val="both"/>
        <w:rPr>
          <w:rFonts w:hint="eastAsia" w:ascii="宋体" w:eastAsia="宋体"/>
          <w:sz w:val="18"/>
        </w:rPr>
      </w:pPr>
      <w:r>
        <w:rPr>
          <w:rFonts w:hint="eastAsia" w:ascii="宋体" w:eastAsia="宋体"/>
          <w:spacing w:val="1"/>
          <w:sz w:val="18"/>
        </w:rPr>
        <w:t xml:space="preserve">最終目標是 </w:t>
      </w:r>
      <w:r>
        <w:rPr>
          <w:rFonts w:ascii="Times New Roman" w:eastAsia="Times New Roman"/>
          <w:sz w:val="18"/>
        </w:rPr>
        <w:t>polymorphism</w:t>
      </w:r>
      <w:r>
        <w:rPr>
          <w:rFonts w:hint="eastAsia" w:ascii="宋体" w:eastAsia="宋体"/>
          <w:sz w:val="18"/>
        </w:rPr>
        <w:t>！</w:t>
      </w:r>
    </w:p>
    <w:p>
      <w:pPr>
        <w:pStyle w:val="11"/>
        <w:spacing w:before="11"/>
        <w:rPr>
          <w:rFonts w:ascii="宋体"/>
          <w:sz w:val="28"/>
        </w:rPr>
      </w:pPr>
    </w:p>
    <w:p>
      <w:pPr>
        <w:spacing w:before="0" w:line="374" w:lineRule="auto"/>
        <w:ind w:left="2627" w:right="1153" w:firstLine="0"/>
        <w:jc w:val="both"/>
        <w:rPr>
          <w:rFonts w:hint="eastAsia" w:ascii="宋体" w:eastAsia="宋体"/>
          <w:sz w:val="18"/>
        </w:rPr>
      </w:pPr>
      <w:r>
        <w:rPr>
          <w:rFonts w:hint="eastAsia" w:ascii="宋体" w:eastAsia="宋体"/>
          <w:spacing w:val="6"/>
          <w:sz w:val="18"/>
        </w:rPr>
        <w:t xml:space="preserve">我要說，在 </w:t>
      </w:r>
      <w:r>
        <w:rPr>
          <w:rFonts w:ascii="Times New Roman" w:eastAsia="Times New Roman"/>
          <w:sz w:val="18"/>
        </w:rPr>
        <w:t>C+</w:t>
      </w:r>
      <w:r>
        <w:rPr>
          <w:rFonts w:ascii="Times New Roman" w:eastAsia="Times New Roman"/>
          <w:spacing w:val="13"/>
          <w:sz w:val="18"/>
        </w:rPr>
        <w:t xml:space="preserve">+ </w:t>
      </w:r>
      <w:r>
        <w:rPr>
          <w:rFonts w:ascii="Times New Roman" w:eastAsia="Times New Roman"/>
          <w:sz w:val="18"/>
        </w:rPr>
        <w:t>syntax</w:t>
      </w:r>
      <w:r>
        <w:rPr>
          <w:rFonts w:ascii="Times New Roman" w:eastAsia="Times New Roman"/>
          <w:spacing w:val="30"/>
          <w:sz w:val="18"/>
        </w:rPr>
        <w:t xml:space="preserve"> </w:t>
      </w:r>
      <w:r>
        <w:rPr>
          <w:rFonts w:hint="eastAsia" w:ascii="宋体" w:eastAsia="宋体"/>
          <w:spacing w:val="3"/>
          <w:sz w:val="18"/>
        </w:rPr>
        <w:t xml:space="preserve">以及相對低階的 </w:t>
      </w:r>
      <w:r>
        <w:rPr>
          <w:rFonts w:ascii="Times New Roman" w:eastAsia="Times New Roman"/>
          <w:sz w:val="18"/>
        </w:rPr>
        <w:t>C+</w:t>
      </w:r>
      <w:r>
        <w:rPr>
          <w:rFonts w:ascii="Times New Roman" w:eastAsia="Times New Roman"/>
          <w:spacing w:val="10"/>
          <w:sz w:val="18"/>
        </w:rPr>
        <w:t xml:space="preserve">+ </w:t>
      </w:r>
      <w:r>
        <w:rPr>
          <w:rFonts w:ascii="Times New Roman" w:eastAsia="Times New Roman"/>
          <w:sz w:val="18"/>
        </w:rPr>
        <w:t>semantics</w:t>
      </w:r>
      <w:r>
        <w:rPr>
          <w:rFonts w:ascii="Times New Roman" w:eastAsia="Times New Roman"/>
          <w:spacing w:val="20"/>
          <w:sz w:val="18"/>
        </w:rPr>
        <w:t xml:space="preserve"> </w:t>
      </w:r>
      <w:r>
        <w:rPr>
          <w:rFonts w:hint="eastAsia" w:ascii="宋体" w:eastAsia="宋体"/>
          <w:spacing w:val="2"/>
          <w:sz w:val="18"/>
        </w:rPr>
        <w:t xml:space="preserve">或甚至更低階的 </w:t>
      </w:r>
      <w:r>
        <w:rPr>
          <w:rFonts w:ascii="Times New Roman" w:eastAsia="Times New Roman"/>
          <w:sz w:val="18"/>
        </w:rPr>
        <w:t>C++</w:t>
      </w:r>
      <w:r>
        <w:rPr>
          <w:rFonts w:ascii="Times New Roman" w:eastAsia="Times New Roman"/>
          <w:spacing w:val="-43"/>
          <w:sz w:val="18"/>
        </w:rPr>
        <w:t xml:space="preserve"> </w:t>
      </w:r>
      <w:r>
        <w:rPr>
          <w:rFonts w:ascii="Times New Roman" w:eastAsia="Times New Roman"/>
          <w:sz w:val="18"/>
        </w:rPr>
        <w:t>object</w:t>
      </w:r>
      <w:r>
        <w:rPr>
          <w:rFonts w:ascii="Times New Roman" w:eastAsia="Times New Roman"/>
          <w:spacing w:val="17"/>
          <w:sz w:val="18"/>
        </w:rPr>
        <w:t xml:space="preserve"> </w:t>
      </w:r>
      <w:r>
        <w:rPr>
          <w:rFonts w:ascii="Times New Roman" w:eastAsia="Times New Roman"/>
          <w:sz w:val="18"/>
        </w:rPr>
        <w:t>model</w:t>
      </w:r>
      <w:r>
        <w:rPr>
          <w:rFonts w:ascii="Times New Roman" w:eastAsia="Times New Roman"/>
          <w:spacing w:val="23"/>
          <w:sz w:val="18"/>
        </w:rPr>
        <w:t xml:space="preserve"> </w:t>
      </w:r>
      <w:r>
        <w:rPr>
          <w:rFonts w:hint="eastAsia" w:ascii="宋体" w:eastAsia="宋体"/>
          <w:sz w:val="18"/>
        </w:rPr>
        <w:t>裡，不要玩得太過火。過猶不及，會傷身的。</w:t>
      </w:r>
      <w:r>
        <w:rPr>
          <w:rFonts w:ascii="Times New Roman" w:eastAsia="Times New Roman"/>
          <w:sz w:val="18"/>
        </w:rPr>
        <w:t>C+</w:t>
      </w:r>
      <w:r>
        <w:rPr>
          <w:rFonts w:ascii="Times New Roman" w:eastAsia="Times New Roman"/>
          <w:spacing w:val="8"/>
          <w:sz w:val="18"/>
        </w:rPr>
        <w:t xml:space="preserve">+ </w:t>
      </w:r>
      <w:r>
        <w:rPr>
          <w:rFonts w:hint="eastAsia" w:ascii="宋体" w:eastAsia="宋体"/>
          <w:sz w:val="18"/>
        </w:rPr>
        <w:t>經典名書內附的習題，有些在我看來頗有玩得過火的味道。</w:t>
      </w:r>
    </w:p>
    <w:p>
      <w:pPr>
        <w:pStyle w:val="11"/>
        <w:spacing w:before="10"/>
        <w:rPr>
          <w:rFonts w:ascii="宋体"/>
          <w:sz w:val="18"/>
        </w:rPr>
      </w:pPr>
    </w:p>
    <w:p>
      <w:pPr>
        <w:spacing w:before="0" w:line="374" w:lineRule="auto"/>
        <w:ind w:left="2627" w:right="1155" w:firstLine="0"/>
        <w:jc w:val="both"/>
        <w:rPr>
          <w:rFonts w:hint="eastAsia" w:ascii="宋体" w:eastAsia="宋体"/>
          <w:sz w:val="18"/>
        </w:rPr>
      </w:pPr>
      <w:r>
        <w:rPr>
          <w:rFonts w:ascii="Times New Roman" w:eastAsia="Times New Roman"/>
          <w:sz w:val="18"/>
        </w:rPr>
        <w:t>Programming</w:t>
      </w:r>
      <w:r>
        <w:rPr>
          <w:rFonts w:ascii="Times New Roman" w:eastAsia="Times New Roman"/>
          <w:spacing w:val="37"/>
          <w:sz w:val="18"/>
        </w:rPr>
        <w:t xml:space="preserve"> </w:t>
      </w:r>
      <w:r>
        <w:rPr>
          <w:rFonts w:hint="eastAsia" w:ascii="宋体" w:eastAsia="宋体"/>
          <w:sz w:val="18"/>
        </w:rPr>
        <w:t>應該是一種天馬行空的想像力與創意的組合；如果你能夠自己想題</w:t>
      </w:r>
      <w:r>
        <w:rPr>
          <w:rFonts w:hint="eastAsia" w:ascii="宋体" w:eastAsia="宋体"/>
          <w:spacing w:val="3"/>
          <w:sz w:val="18"/>
        </w:rPr>
        <w:t xml:space="preserve">目，譬如說實作一個天體運行的 </w:t>
      </w:r>
      <w:r>
        <w:rPr>
          <w:rFonts w:ascii="Times New Roman" w:eastAsia="Times New Roman"/>
          <w:sz w:val="18"/>
        </w:rPr>
        <w:t>class</w:t>
      </w:r>
      <w:r>
        <w:rPr>
          <w:rFonts w:ascii="Times New Roman" w:eastAsia="Times New Roman"/>
          <w:spacing w:val="7"/>
          <w:sz w:val="18"/>
        </w:rPr>
        <w:t xml:space="preserve"> </w:t>
      </w:r>
      <w:r>
        <w:rPr>
          <w:rFonts w:hint="eastAsia" w:ascii="宋体" w:eastAsia="宋体"/>
          <w:sz w:val="18"/>
        </w:rPr>
        <w:t>體系、或是實作一個生物分類（界門綱目科屬種）體系，不是很有趣嗎？準備資料的過程中，查查百科全書，你也因此查到了太陽系九大行星的幾何資料，哈雷慧星的軌道週期，或是黑面琵鷺的「界門綱目科屬種」英文名稱，這難道不比鑽研那些純粹頭腦體操的題目有趣嗎？</w:t>
      </w:r>
    </w:p>
    <w:p>
      <w:pPr>
        <w:pStyle w:val="11"/>
        <w:spacing w:before="10"/>
        <w:rPr>
          <w:rFonts w:ascii="宋体"/>
          <w:sz w:val="18"/>
        </w:rPr>
      </w:pPr>
    </w:p>
    <w:p>
      <w:pPr>
        <w:spacing w:before="0" w:line="374" w:lineRule="auto"/>
        <w:ind w:left="2627" w:right="1112" w:firstLine="0"/>
        <w:jc w:val="left"/>
        <w:rPr>
          <w:rFonts w:hint="eastAsia" w:ascii="宋体" w:eastAsia="宋体"/>
          <w:sz w:val="18"/>
        </w:rPr>
      </w:pPr>
      <w:r>
        <w:rPr>
          <w:rFonts w:hint="eastAsia" w:ascii="宋体" w:eastAsia="宋体"/>
          <w:sz w:val="18"/>
        </w:rPr>
        <w:t>固然，在科學與工程的領域裡，無技術無以為立，但別把自己弄得過於僵化，過</w:t>
      </w:r>
      <w:r>
        <w:rPr>
          <w:rFonts w:hint="eastAsia" w:ascii="宋体" w:eastAsia="宋体"/>
          <w:spacing w:val="-1"/>
          <w:sz w:val="18"/>
        </w:rPr>
        <w:t>於匠氣。僵化與匠氣是我們教育體系的最大沉痾。到了高專層次，敗象顯露無遺。</w:t>
      </w:r>
    </w:p>
    <w:p>
      <w:pPr>
        <w:pStyle w:val="11"/>
        <w:spacing w:before="5"/>
        <w:rPr>
          <w:rFonts w:ascii="宋体"/>
          <w:sz w:val="22"/>
        </w:rPr>
      </w:pPr>
    </w:p>
    <w:p>
      <w:pPr>
        <w:pStyle w:val="5"/>
        <w:spacing w:before="0"/>
        <w:ind w:left="2627"/>
        <w:rPr>
          <w:rFonts w:hint="eastAsia" w:ascii="Microsoft YaHei UI" w:eastAsia="Microsoft YaHei UI"/>
        </w:rPr>
      </w:pPr>
      <w:r>
        <w:rPr>
          <w:rFonts w:hint="eastAsia" w:ascii="Microsoft YaHei UI" w:eastAsia="Microsoft YaHei UI"/>
          <w:spacing w:val="17"/>
          <w:w w:val="115"/>
        </w:rPr>
        <w:t>名書推薦</w:t>
      </w:r>
    </w:p>
    <w:p>
      <w:pPr>
        <w:pStyle w:val="11"/>
        <w:spacing w:before="2"/>
        <w:rPr>
          <w:rFonts w:ascii="Microsoft YaHei UI"/>
          <w:b/>
          <w:sz w:val="11"/>
        </w:rPr>
      </w:pPr>
    </w:p>
    <w:p>
      <w:pPr>
        <w:spacing w:before="1"/>
        <w:ind w:left="2627" w:right="0" w:firstLine="0"/>
        <w:jc w:val="left"/>
        <w:rPr>
          <w:rFonts w:hint="eastAsia" w:ascii="宋体" w:eastAsia="宋体"/>
          <w:sz w:val="18"/>
        </w:rPr>
      </w:pPr>
      <w:r>
        <w:rPr>
          <w:rFonts w:hint="eastAsia" w:ascii="宋体" w:eastAsia="宋体"/>
          <w:sz w:val="18"/>
        </w:rPr>
        <w:t>如果沒有介紹幾本好書，我就是為德不卒。</w:t>
      </w:r>
    </w:p>
    <w:p>
      <w:pPr>
        <w:pStyle w:val="11"/>
        <w:rPr>
          <w:rFonts w:ascii="宋体"/>
          <w:sz w:val="18"/>
        </w:rPr>
      </w:pPr>
    </w:p>
    <w:p>
      <w:pPr>
        <w:spacing w:before="138" w:line="374" w:lineRule="auto"/>
        <w:ind w:left="2627" w:right="1107" w:firstLine="0"/>
        <w:jc w:val="both"/>
        <w:rPr>
          <w:rFonts w:ascii="Times New Roman" w:eastAsia="Times New Roman"/>
          <w:i/>
          <w:sz w:val="18"/>
        </w:rPr>
      </w:pPr>
      <w:r>
        <w:rPr>
          <w:rFonts w:ascii="Times New Roman" w:eastAsia="Times New Roman"/>
          <w:sz w:val="18"/>
        </w:rPr>
        <w:t>C+</w:t>
      </w:r>
      <w:r>
        <w:rPr>
          <w:rFonts w:ascii="Times New Roman" w:eastAsia="Times New Roman"/>
          <w:spacing w:val="17"/>
          <w:sz w:val="18"/>
        </w:rPr>
        <w:t xml:space="preserve">+ </w:t>
      </w:r>
      <w:r>
        <w:rPr>
          <w:rFonts w:hint="eastAsia" w:ascii="宋体" w:eastAsia="宋体"/>
          <w:sz w:val="18"/>
        </w:rPr>
        <w:t>相關書籍，如天上繁星，如過江之鯽。廣博如四庫全書者有之（</w:t>
      </w:r>
      <w:r>
        <w:rPr>
          <w:rFonts w:ascii="Times New Roman" w:eastAsia="Times New Roman"/>
          <w:i/>
          <w:sz w:val="18"/>
        </w:rPr>
        <w:t>The</w:t>
      </w:r>
      <w:r>
        <w:rPr>
          <w:rFonts w:ascii="Times New Roman" w:eastAsia="Times New Roman"/>
          <w:i/>
          <w:spacing w:val="1"/>
          <w:sz w:val="18"/>
        </w:rPr>
        <w:t xml:space="preserve"> </w:t>
      </w:r>
      <w:r>
        <w:rPr>
          <w:rFonts w:ascii="Times New Roman" w:eastAsia="Times New Roman"/>
          <w:i/>
          <w:sz w:val="18"/>
        </w:rPr>
        <w:t>C++</w:t>
      </w:r>
      <w:r>
        <w:rPr>
          <w:rFonts w:ascii="Times New Roman" w:eastAsia="Times New Roman"/>
          <w:i/>
          <w:spacing w:val="1"/>
          <w:sz w:val="18"/>
        </w:rPr>
        <w:t xml:space="preserve"> </w:t>
      </w:r>
      <w:r>
        <w:rPr>
          <w:rFonts w:ascii="Times New Roman" w:eastAsia="Times New Roman"/>
          <w:i/>
          <w:sz w:val="18"/>
        </w:rPr>
        <w:t>Programming</w:t>
      </w:r>
      <w:r>
        <w:rPr>
          <w:rFonts w:ascii="Times New Roman" w:eastAsia="Times New Roman"/>
          <w:i/>
          <w:spacing w:val="4"/>
          <w:sz w:val="18"/>
        </w:rPr>
        <w:t xml:space="preserve"> </w:t>
      </w:r>
      <w:r>
        <w:rPr>
          <w:rFonts w:ascii="Times New Roman" w:eastAsia="Times New Roman"/>
          <w:i/>
          <w:sz w:val="18"/>
        </w:rPr>
        <w:t>Language</w:t>
      </w:r>
      <w:r>
        <w:rPr>
          <w:rFonts w:hint="eastAsia" w:ascii="宋体" w:eastAsia="宋体"/>
          <w:sz w:val="18"/>
        </w:rPr>
        <w:t>、</w:t>
      </w:r>
      <w:r>
        <w:rPr>
          <w:rFonts w:ascii="Times New Roman" w:eastAsia="Times New Roman"/>
          <w:i/>
          <w:sz w:val="18"/>
        </w:rPr>
        <w:t>C</w:t>
      </w:r>
      <w:r>
        <w:rPr>
          <w:rFonts w:ascii="Times New Roman" w:eastAsia="Times New Roman"/>
          <w:i/>
          <w:spacing w:val="1"/>
          <w:sz w:val="18"/>
        </w:rPr>
        <w:t xml:space="preserve">++ </w:t>
      </w:r>
      <w:r>
        <w:rPr>
          <w:rFonts w:ascii="Times New Roman" w:eastAsia="Times New Roman"/>
          <w:i/>
          <w:sz w:val="18"/>
        </w:rPr>
        <w:t>Primer</w:t>
      </w:r>
      <w:r>
        <w:rPr>
          <w:rFonts w:hint="eastAsia" w:ascii="宋体" w:eastAsia="宋体"/>
          <w:sz w:val="18"/>
        </w:rPr>
        <w:t>），深奧如重山複水者有之（</w:t>
      </w:r>
      <w:r>
        <w:rPr>
          <w:rFonts w:ascii="Times New Roman" w:eastAsia="Times New Roman"/>
          <w:i/>
          <w:sz w:val="18"/>
        </w:rPr>
        <w:t>Inside The C++</w:t>
      </w:r>
      <w:r>
        <w:rPr>
          <w:rFonts w:ascii="Times New Roman" w:eastAsia="Times New Roman"/>
          <w:i/>
          <w:spacing w:val="1"/>
          <w:sz w:val="18"/>
        </w:rPr>
        <w:t xml:space="preserve"> </w:t>
      </w:r>
      <w:r>
        <w:rPr>
          <w:rFonts w:ascii="Times New Roman" w:eastAsia="Times New Roman"/>
          <w:i/>
          <w:spacing w:val="-3"/>
          <w:w w:val="101"/>
          <w:sz w:val="18"/>
        </w:rPr>
        <w:t>O</w:t>
      </w:r>
      <w:r>
        <w:rPr>
          <w:rFonts w:ascii="Times New Roman" w:eastAsia="Times New Roman"/>
          <w:i/>
          <w:w w:val="101"/>
          <w:sz w:val="18"/>
        </w:rPr>
        <w:t>b</w:t>
      </w:r>
      <w:r>
        <w:rPr>
          <w:rFonts w:ascii="Times New Roman" w:eastAsia="Times New Roman"/>
          <w:i/>
          <w:spacing w:val="-3"/>
          <w:w w:val="101"/>
          <w:sz w:val="18"/>
        </w:rPr>
        <w:t>j</w:t>
      </w:r>
      <w:r>
        <w:rPr>
          <w:rFonts w:ascii="Times New Roman" w:eastAsia="Times New Roman"/>
          <w:i/>
          <w:spacing w:val="-4"/>
          <w:w w:val="101"/>
          <w:sz w:val="18"/>
        </w:rPr>
        <w:t>e</w:t>
      </w:r>
      <w:r>
        <w:rPr>
          <w:rFonts w:ascii="Times New Roman" w:eastAsia="Times New Roman"/>
          <w:i/>
          <w:w w:val="101"/>
          <w:sz w:val="18"/>
        </w:rPr>
        <w:t>ct</w:t>
      </w:r>
      <w:r>
        <w:rPr>
          <w:rFonts w:ascii="Times New Roman" w:eastAsia="Times New Roman"/>
          <w:i/>
          <w:spacing w:val="5"/>
          <w:sz w:val="18"/>
        </w:rPr>
        <w:t xml:space="preserve"> </w:t>
      </w:r>
      <w:r>
        <w:rPr>
          <w:rFonts w:ascii="Times New Roman" w:eastAsia="Times New Roman"/>
          <w:i/>
          <w:spacing w:val="1"/>
          <w:w w:val="101"/>
          <w:sz w:val="18"/>
        </w:rPr>
        <w:t>M</w:t>
      </w:r>
      <w:r>
        <w:rPr>
          <w:rFonts w:ascii="Times New Roman" w:eastAsia="Times New Roman"/>
          <w:i/>
          <w:w w:val="101"/>
          <w:sz w:val="18"/>
        </w:rPr>
        <w:t>od</w:t>
      </w:r>
      <w:r>
        <w:rPr>
          <w:rFonts w:ascii="Times New Roman" w:eastAsia="Times New Roman"/>
          <w:i/>
          <w:spacing w:val="-5"/>
          <w:w w:val="101"/>
          <w:sz w:val="18"/>
        </w:rPr>
        <w:t>e</w:t>
      </w:r>
      <w:r>
        <w:rPr>
          <w:rFonts w:ascii="Times New Roman" w:eastAsia="Times New Roman"/>
          <w:i/>
          <w:spacing w:val="2"/>
          <w:w w:val="101"/>
          <w:sz w:val="18"/>
        </w:rPr>
        <w:t>l</w:t>
      </w:r>
      <w:r>
        <w:rPr>
          <w:rFonts w:hint="eastAsia" w:ascii="宋体" w:eastAsia="宋体"/>
          <w:spacing w:val="-77"/>
          <w:w w:val="101"/>
          <w:sz w:val="18"/>
        </w:rPr>
        <w:t>）</w:t>
      </w:r>
      <w:r>
        <w:rPr>
          <w:rFonts w:hint="eastAsia" w:ascii="宋体" w:eastAsia="宋体"/>
          <w:spacing w:val="-11"/>
          <w:w w:val="101"/>
          <w:sz w:val="18"/>
        </w:rPr>
        <w:t>，獨沽一味者有之</w:t>
      </w:r>
      <w:r>
        <w:rPr>
          <w:rFonts w:hint="eastAsia" w:ascii="宋体" w:eastAsia="宋体"/>
          <w:w w:val="101"/>
          <w:sz w:val="18"/>
        </w:rPr>
        <w:t>（</w:t>
      </w:r>
      <w:r>
        <w:rPr>
          <w:rFonts w:ascii="Times New Roman" w:eastAsia="Times New Roman"/>
          <w:i/>
          <w:spacing w:val="-2"/>
          <w:w w:val="101"/>
          <w:sz w:val="18"/>
        </w:rPr>
        <w:t>C</w:t>
      </w:r>
      <w:r>
        <w:rPr>
          <w:rFonts w:ascii="Times New Roman" w:eastAsia="Times New Roman"/>
          <w:i/>
          <w:w w:val="101"/>
          <w:sz w:val="18"/>
        </w:rPr>
        <w:t>++</w:t>
      </w:r>
      <w:r>
        <w:rPr>
          <w:rFonts w:ascii="Times New Roman" w:eastAsia="Times New Roman"/>
          <w:i/>
          <w:spacing w:val="4"/>
          <w:sz w:val="18"/>
        </w:rPr>
        <w:t xml:space="preserve"> </w:t>
      </w:r>
      <w:r>
        <w:rPr>
          <w:rFonts w:ascii="Times New Roman" w:eastAsia="Times New Roman"/>
          <w:i/>
          <w:spacing w:val="-6"/>
          <w:w w:val="101"/>
          <w:sz w:val="18"/>
        </w:rPr>
        <w:t>P</w:t>
      </w:r>
      <w:r>
        <w:rPr>
          <w:rFonts w:ascii="Times New Roman" w:eastAsia="Times New Roman"/>
          <w:i/>
          <w:w w:val="101"/>
          <w:sz w:val="18"/>
        </w:rPr>
        <w:t>rogra</w:t>
      </w:r>
      <w:r>
        <w:rPr>
          <w:rFonts w:ascii="Times New Roman" w:eastAsia="Times New Roman"/>
          <w:i/>
          <w:spacing w:val="-2"/>
          <w:w w:val="101"/>
          <w:sz w:val="18"/>
        </w:rPr>
        <w:t>m</w:t>
      </w:r>
      <w:r>
        <w:rPr>
          <w:rFonts w:ascii="Times New Roman" w:eastAsia="Times New Roman"/>
          <w:i/>
          <w:spacing w:val="-3"/>
          <w:w w:val="101"/>
          <w:sz w:val="18"/>
        </w:rPr>
        <w:t>m</w:t>
      </w:r>
      <w:r>
        <w:rPr>
          <w:rFonts w:ascii="Times New Roman" w:eastAsia="Times New Roman"/>
          <w:i/>
          <w:spacing w:val="2"/>
          <w:w w:val="101"/>
          <w:sz w:val="18"/>
        </w:rPr>
        <w:t>i</w:t>
      </w:r>
      <w:r>
        <w:rPr>
          <w:rFonts w:ascii="Times New Roman" w:eastAsia="Times New Roman"/>
          <w:i/>
          <w:w w:val="101"/>
          <w:sz w:val="18"/>
        </w:rPr>
        <w:t>ng</w:t>
      </w:r>
      <w:r>
        <w:rPr>
          <w:rFonts w:ascii="Times New Roman" w:eastAsia="Times New Roman"/>
          <w:i/>
          <w:spacing w:val="2"/>
          <w:sz w:val="18"/>
        </w:rPr>
        <w:t xml:space="preserve"> </w:t>
      </w:r>
      <w:r>
        <w:rPr>
          <w:rFonts w:ascii="Times New Roman" w:eastAsia="Times New Roman"/>
          <w:i/>
          <w:w w:val="101"/>
          <w:sz w:val="18"/>
        </w:rPr>
        <w:t>S</w:t>
      </w:r>
      <w:r>
        <w:rPr>
          <w:rFonts w:ascii="Times New Roman" w:eastAsia="Times New Roman"/>
          <w:i/>
          <w:spacing w:val="2"/>
          <w:w w:val="101"/>
          <w:sz w:val="18"/>
        </w:rPr>
        <w:t>t</w:t>
      </w:r>
      <w:r>
        <w:rPr>
          <w:rFonts w:ascii="Times New Roman" w:eastAsia="Times New Roman"/>
          <w:i/>
          <w:w w:val="101"/>
          <w:sz w:val="18"/>
        </w:rPr>
        <w:t>y</w:t>
      </w:r>
      <w:r>
        <w:rPr>
          <w:rFonts w:ascii="Times New Roman" w:eastAsia="Times New Roman"/>
          <w:i/>
          <w:spacing w:val="2"/>
          <w:w w:val="101"/>
          <w:sz w:val="18"/>
        </w:rPr>
        <w:t>l</w:t>
      </w:r>
      <w:r>
        <w:rPr>
          <w:rFonts w:ascii="Times New Roman" w:eastAsia="Times New Roman"/>
          <w:i/>
          <w:spacing w:val="-28"/>
          <w:w w:val="101"/>
          <w:sz w:val="18"/>
        </w:rPr>
        <w:t>e</w:t>
      </w:r>
      <w:r>
        <w:rPr>
          <w:rFonts w:hint="eastAsia" w:ascii="宋体" w:eastAsia="宋体"/>
          <w:spacing w:val="-24"/>
          <w:w w:val="101"/>
          <w:sz w:val="18"/>
        </w:rPr>
        <w:t>、</w:t>
      </w:r>
      <w:r>
        <w:rPr>
          <w:rFonts w:ascii="Times New Roman" w:eastAsia="Times New Roman"/>
          <w:i/>
          <w:spacing w:val="1"/>
          <w:w w:val="101"/>
          <w:sz w:val="18"/>
        </w:rPr>
        <w:t>M</w:t>
      </w:r>
      <w:r>
        <w:rPr>
          <w:rFonts w:ascii="Times New Roman" w:eastAsia="Times New Roman"/>
          <w:i/>
          <w:w w:val="101"/>
          <w:sz w:val="18"/>
        </w:rPr>
        <w:t>ore</w:t>
      </w:r>
      <w:r>
        <w:rPr>
          <w:rFonts w:ascii="Times New Roman" w:eastAsia="Times New Roman"/>
          <w:i/>
          <w:spacing w:val="-2"/>
          <w:sz w:val="18"/>
        </w:rPr>
        <w:t xml:space="preserve"> </w:t>
      </w:r>
      <w:r>
        <w:rPr>
          <w:rFonts w:ascii="Times New Roman" w:eastAsia="Times New Roman"/>
          <w:i/>
          <w:spacing w:val="-1"/>
          <w:w w:val="101"/>
          <w:sz w:val="18"/>
        </w:rPr>
        <w:t>E</w:t>
      </w:r>
      <w:r>
        <w:rPr>
          <w:rFonts w:ascii="Times New Roman" w:eastAsia="Times New Roman"/>
          <w:i/>
          <w:spacing w:val="2"/>
          <w:w w:val="101"/>
          <w:sz w:val="18"/>
        </w:rPr>
        <w:t>ff</w:t>
      </w:r>
      <w:r>
        <w:rPr>
          <w:rFonts w:ascii="Times New Roman" w:eastAsia="Times New Roman"/>
          <w:i/>
          <w:spacing w:val="-4"/>
          <w:w w:val="101"/>
          <w:sz w:val="18"/>
        </w:rPr>
        <w:t>e</w:t>
      </w:r>
      <w:r>
        <w:rPr>
          <w:rFonts w:ascii="Times New Roman" w:eastAsia="Times New Roman"/>
          <w:i/>
          <w:w w:val="101"/>
          <w:sz w:val="18"/>
        </w:rPr>
        <w:t>c</w:t>
      </w:r>
      <w:r>
        <w:rPr>
          <w:rFonts w:ascii="Times New Roman" w:eastAsia="Times New Roman"/>
          <w:i/>
          <w:spacing w:val="2"/>
          <w:w w:val="101"/>
          <w:sz w:val="18"/>
        </w:rPr>
        <w:t>ti</w:t>
      </w:r>
      <w:r>
        <w:rPr>
          <w:rFonts w:ascii="Times New Roman" w:eastAsia="Times New Roman"/>
          <w:i/>
          <w:w w:val="101"/>
          <w:sz w:val="18"/>
        </w:rPr>
        <w:t>ve</w:t>
      </w:r>
      <w:r>
        <w:rPr>
          <w:rFonts w:ascii="Times New Roman" w:eastAsia="Times New Roman"/>
          <w:i/>
          <w:spacing w:val="-2"/>
          <w:sz w:val="18"/>
        </w:rPr>
        <w:t xml:space="preserve"> </w:t>
      </w:r>
      <w:r>
        <w:rPr>
          <w:rFonts w:ascii="Times New Roman" w:eastAsia="Times New Roman"/>
          <w:i/>
          <w:spacing w:val="-2"/>
          <w:w w:val="101"/>
          <w:sz w:val="18"/>
        </w:rPr>
        <w:t>C</w:t>
      </w:r>
      <w:r>
        <w:rPr>
          <w:rFonts w:ascii="Times New Roman" w:eastAsia="Times New Roman"/>
          <w:i/>
          <w:spacing w:val="1"/>
          <w:w w:val="101"/>
          <w:sz w:val="18"/>
        </w:rPr>
        <w:t>++</w:t>
      </w:r>
      <w:r>
        <w:rPr>
          <w:rFonts w:hint="eastAsia" w:ascii="宋体" w:eastAsia="宋体"/>
          <w:spacing w:val="-48"/>
          <w:w w:val="101"/>
          <w:sz w:val="18"/>
        </w:rPr>
        <w:t>）</w:t>
      </w:r>
      <w:r>
        <w:rPr>
          <w:rFonts w:hint="eastAsia" w:ascii="宋体" w:eastAsia="宋体"/>
          <w:w w:val="101"/>
          <w:sz w:val="18"/>
        </w:rPr>
        <w:t>，</w:t>
      </w:r>
      <w:r>
        <w:rPr>
          <w:rFonts w:hint="eastAsia" w:ascii="宋体" w:eastAsia="宋体"/>
          <w:sz w:val="18"/>
        </w:rPr>
        <w:t>獨樹一幟者有之（</w:t>
      </w:r>
      <w:r>
        <w:rPr>
          <w:rFonts w:ascii="Times New Roman" w:eastAsia="Times New Roman"/>
          <w:i/>
          <w:sz w:val="18"/>
        </w:rPr>
        <w:t>The</w:t>
      </w:r>
      <w:r>
        <w:rPr>
          <w:rFonts w:ascii="Times New Roman" w:eastAsia="Times New Roman"/>
          <w:i/>
          <w:spacing w:val="33"/>
          <w:sz w:val="18"/>
        </w:rPr>
        <w:t xml:space="preserve"> </w:t>
      </w:r>
      <w:r>
        <w:rPr>
          <w:rFonts w:ascii="Times New Roman" w:eastAsia="Times New Roman"/>
          <w:i/>
          <w:sz w:val="18"/>
        </w:rPr>
        <w:t>Design</w:t>
      </w:r>
      <w:r>
        <w:rPr>
          <w:rFonts w:ascii="Times New Roman" w:eastAsia="Times New Roman"/>
          <w:i/>
          <w:spacing w:val="39"/>
          <w:sz w:val="18"/>
        </w:rPr>
        <w:t xml:space="preserve"> </w:t>
      </w:r>
      <w:r>
        <w:rPr>
          <w:rFonts w:ascii="Times New Roman" w:eastAsia="Times New Roman"/>
          <w:i/>
          <w:sz w:val="18"/>
        </w:rPr>
        <w:t>and</w:t>
      </w:r>
      <w:r>
        <w:rPr>
          <w:rFonts w:ascii="Times New Roman" w:eastAsia="Times New Roman"/>
          <w:i/>
          <w:spacing w:val="39"/>
          <w:sz w:val="18"/>
        </w:rPr>
        <w:t xml:space="preserve"> </w:t>
      </w:r>
      <w:r>
        <w:rPr>
          <w:rFonts w:ascii="Times New Roman" w:eastAsia="Times New Roman"/>
          <w:i/>
          <w:sz w:val="18"/>
        </w:rPr>
        <w:t>Evolution</w:t>
      </w:r>
      <w:r>
        <w:rPr>
          <w:rFonts w:ascii="Times New Roman" w:eastAsia="Times New Roman"/>
          <w:i/>
          <w:spacing w:val="39"/>
          <w:sz w:val="18"/>
        </w:rPr>
        <w:t xml:space="preserve"> </w:t>
      </w:r>
      <w:r>
        <w:rPr>
          <w:rFonts w:ascii="Times New Roman" w:eastAsia="Times New Roman"/>
          <w:i/>
          <w:sz w:val="18"/>
        </w:rPr>
        <w:t>of</w:t>
      </w:r>
      <w:r>
        <w:rPr>
          <w:rFonts w:ascii="Times New Roman" w:eastAsia="Times New Roman"/>
          <w:i/>
          <w:spacing w:val="2"/>
          <w:sz w:val="18"/>
        </w:rPr>
        <w:t xml:space="preserve"> </w:t>
      </w:r>
      <w:r>
        <w:rPr>
          <w:rFonts w:ascii="Times New Roman" w:eastAsia="Times New Roman"/>
          <w:i/>
          <w:sz w:val="18"/>
        </w:rPr>
        <w:t>C++</w:t>
      </w:r>
      <w:r>
        <w:rPr>
          <w:rFonts w:hint="eastAsia" w:ascii="宋体" w:eastAsia="宋体"/>
          <w:sz w:val="18"/>
        </w:rPr>
        <w:t>），另闢蹊徑者亦有之（</w:t>
      </w:r>
      <w:r>
        <w:rPr>
          <w:rFonts w:ascii="Times New Roman" w:eastAsia="Times New Roman"/>
          <w:i/>
          <w:sz w:val="18"/>
        </w:rPr>
        <w:t>STL</w:t>
      </w:r>
    </w:p>
    <w:p>
      <w:pPr>
        <w:pStyle w:val="11"/>
        <w:rPr>
          <w:rFonts w:ascii="Times New Roman"/>
          <w:i/>
          <w:sz w:val="20"/>
        </w:rPr>
      </w:pPr>
    </w:p>
    <w:p>
      <w:pPr>
        <w:pStyle w:val="11"/>
        <w:spacing w:before="8"/>
        <w:rPr>
          <w:rFonts w:ascii="Times New Roman"/>
          <w:i/>
          <w:sz w:val="21"/>
        </w:rPr>
      </w:pPr>
    </w:p>
    <w:p>
      <w:pPr>
        <w:pStyle w:val="5"/>
      </w:pPr>
      <w:r>
        <w:t>346</w:t>
      </w:r>
    </w:p>
    <w:p>
      <w:pPr>
        <w:spacing w:after="0"/>
        <w:sectPr>
          <w:pgSz w:w="10320" w:h="13220"/>
          <w:pgMar w:top="580" w:right="80" w:bottom="280" w:left="40" w:header="720" w:footer="720" w:gutter="0"/>
          <w:cols w:space="720" w:num="1"/>
        </w:sectPr>
      </w:pPr>
    </w:p>
    <w:p>
      <w:pPr>
        <w:pStyle w:val="11"/>
        <w:spacing w:before="64"/>
        <w:ind w:right="1160"/>
        <w:jc w:val="right"/>
        <w:rPr>
          <w:rFonts w:hint="eastAsia" w:ascii="宋体" w:eastAsia="宋体"/>
        </w:rPr>
      </w:pPr>
      <w:r>
        <w:pict>
          <v:rect id="_x0000_s4235" o:spid="_x0000_s4235" o:spt="1" style="position:absolute;left:0pt;margin-left:131.9pt;margin-top:18.85pt;height:0.7pt;width:323pt;mso-position-horizontal-relative:page;mso-wrap-distance-bottom:0pt;mso-wrap-distance-top:0pt;z-index:-251106304;mso-width-relative:page;mso-height-relative:page;" fillcolor="#000000" filled="t" stroked="f" coordsize="21600,21600">
            <v:path/>
            <v:fill on="t" focussize="0,0"/>
            <v:stroke on="f"/>
            <v:imagedata o:title=""/>
            <o:lock v:ext="edit"/>
            <w10:wrap type="topAndBottom"/>
          </v:rect>
        </w:pict>
      </w:r>
      <w:r>
        <w:rPr>
          <w:rFonts w:hint="eastAsia" w:ascii="宋体" w:eastAsia="宋体"/>
          <w:spacing w:val="19"/>
        </w:rPr>
        <w:t>附錄</w:t>
      </w:r>
      <w:r>
        <w:rPr>
          <w:rFonts w:ascii="Times New Roman" w:eastAsia="Times New Roman"/>
        </w:rPr>
        <w:t>B</w:t>
      </w:r>
      <w:r>
        <w:rPr>
          <w:rFonts w:ascii="Times New Roman" w:eastAsia="Times New Roman"/>
          <w:spacing w:val="65"/>
        </w:rPr>
        <w:t xml:space="preserve"> </w:t>
      </w:r>
      <w:r>
        <w:rPr>
          <w:rFonts w:ascii="Times New Roman" w:eastAsia="Times New Roman"/>
        </w:rPr>
        <w:t>C</w:t>
      </w:r>
      <w:r>
        <w:rPr>
          <w:rFonts w:ascii="Times New Roman" w:eastAsia="Times New Roman"/>
          <w:spacing w:val="11"/>
        </w:rPr>
        <w:t xml:space="preserve">++ </w:t>
      </w:r>
      <w:r>
        <w:rPr>
          <w:rFonts w:hint="eastAsia" w:ascii="宋体" w:eastAsia="宋体"/>
        </w:rPr>
        <w:t>的沉迷與愛戀</w:t>
      </w:r>
    </w:p>
    <w:p>
      <w:pPr>
        <w:pStyle w:val="11"/>
        <w:spacing w:before="8"/>
        <w:rPr>
          <w:rFonts w:ascii="宋体"/>
          <w:sz w:val="29"/>
        </w:rPr>
      </w:pPr>
    </w:p>
    <w:p>
      <w:pPr>
        <w:spacing w:before="83"/>
        <w:ind w:left="2627" w:right="0" w:firstLine="0"/>
        <w:jc w:val="both"/>
        <w:rPr>
          <w:rFonts w:hint="eastAsia" w:ascii="宋体" w:eastAsia="宋体"/>
          <w:sz w:val="18"/>
        </w:rPr>
      </w:pPr>
      <w:r>
        <w:rPr>
          <w:rFonts w:ascii="Times New Roman" w:eastAsia="Times New Roman"/>
          <w:i/>
          <w:sz w:val="18"/>
        </w:rPr>
        <w:t>tutorial</w:t>
      </w:r>
      <w:r>
        <w:rPr>
          <w:rFonts w:ascii="Times New Roman" w:eastAsia="Times New Roman"/>
          <w:i/>
          <w:spacing w:val="9"/>
          <w:sz w:val="18"/>
        </w:rPr>
        <w:t xml:space="preserve"> </w:t>
      </w:r>
      <w:r>
        <w:rPr>
          <w:rFonts w:ascii="Times New Roman" w:eastAsia="Times New Roman"/>
          <w:i/>
          <w:sz w:val="18"/>
        </w:rPr>
        <w:t>Reference</w:t>
      </w:r>
      <w:r>
        <w:rPr>
          <w:rFonts w:ascii="Times New Roman" w:eastAsia="Times New Roman"/>
          <w:i/>
          <w:spacing w:val="3"/>
          <w:sz w:val="18"/>
        </w:rPr>
        <w:t xml:space="preserve"> </w:t>
      </w:r>
      <w:r>
        <w:rPr>
          <w:rFonts w:ascii="Times New Roman" w:eastAsia="Times New Roman"/>
          <w:i/>
          <w:sz w:val="18"/>
        </w:rPr>
        <w:t>Guide</w:t>
      </w:r>
      <w:r>
        <w:rPr>
          <w:rFonts w:hint="eastAsia" w:ascii="宋体" w:eastAsia="宋体"/>
          <w:sz w:val="18"/>
        </w:rPr>
        <w:t>）。</w:t>
      </w:r>
    </w:p>
    <w:p>
      <w:pPr>
        <w:pStyle w:val="11"/>
        <w:spacing w:before="11"/>
        <w:rPr>
          <w:rFonts w:ascii="宋体"/>
          <w:sz w:val="28"/>
        </w:rPr>
      </w:pPr>
    </w:p>
    <w:p>
      <w:pPr>
        <w:spacing w:before="0" w:line="374" w:lineRule="auto"/>
        <w:ind w:left="2627" w:right="1155" w:firstLine="0"/>
        <w:jc w:val="both"/>
        <w:rPr>
          <w:rFonts w:hint="eastAsia" w:ascii="宋体" w:eastAsia="宋体"/>
          <w:sz w:val="18"/>
        </w:rPr>
      </w:pPr>
      <w:r>
        <w:rPr>
          <w:rFonts w:hint="eastAsia" w:ascii="宋体" w:eastAsia="宋体"/>
          <w:spacing w:val="-3"/>
          <w:sz w:val="18"/>
        </w:rPr>
        <w:t>以下是我認為你應該要擁有的書籍。有趣的是，我才在自己班上做了一個調查</w:t>
      </w:r>
      <w:r>
        <w:rPr>
          <w:rFonts w:hint="eastAsia" w:ascii="宋体" w:eastAsia="宋体"/>
          <w:sz w:val="18"/>
        </w:rPr>
        <w:t>（我</w:t>
      </w:r>
      <w:r>
        <w:rPr>
          <w:rFonts w:hint="eastAsia" w:ascii="宋体" w:eastAsia="宋体"/>
          <w:spacing w:val="1"/>
          <w:sz w:val="18"/>
        </w:rPr>
        <w:t xml:space="preserve">教的是物件導向 </w:t>
      </w:r>
      <w:r>
        <w:rPr>
          <w:rFonts w:ascii="Times New Roman" w:eastAsia="Times New Roman"/>
          <w:sz w:val="18"/>
        </w:rPr>
        <w:t>Windows</w:t>
      </w:r>
      <w:r>
        <w:rPr>
          <w:rFonts w:ascii="Times New Roman" w:eastAsia="Times New Roman"/>
          <w:spacing w:val="6"/>
          <w:sz w:val="18"/>
        </w:rPr>
        <w:t xml:space="preserve"> </w:t>
      </w:r>
      <w:r>
        <w:rPr>
          <w:rFonts w:hint="eastAsia" w:ascii="宋体" w:eastAsia="宋体"/>
          <w:sz w:val="18"/>
        </w:rPr>
        <w:t xml:space="preserve">程式設計，學生應該要有良好的 </w:t>
      </w:r>
      <w:r>
        <w:rPr>
          <w:rFonts w:ascii="Times New Roman" w:eastAsia="Times New Roman"/>
          <w:sz w:val="18"/>
        </w:rPr>
        <w:t>C++/OO</w:t>
      </w:r>
      <w:r>
        <w:rPr>
          <w:rFonts w:ascii="Times New Roman" w:eastAsia="Times New Roman"/>
          <w:spacing w:val="2"/>
          <w:sz w:val="18"/>
        </w:rPr>
        <w:t xml:space="preserve"> </w:t>
      </w:r>
      <w:r>
        <w:rPr>
          <w:rFonts w:hint="eastAsia" w:ascii="宋体" w:eastAsia="宋体"/>
          <w:sz w:val="18"/>
        </w:rPr>
        <w:t>基礎），擁</w:t>
      </w:r>
      <w:r>
        <w:rPr>
          <w:rFonts w:hint="eastAsia" w:ascii="宋体" w:eastAsia="宋体"/>
          <w:spacing w:val="-1"/>
          <w:sz w:val="18"/>
        </w:rPr>
        <w:t xml:space="preserve">有以下 </w:t>
      </w:r>
      <w:r>
        <w:rPr>
          <w:rFonts w:ascii="Times New Roman" w:eastAsia="Times New Roman"/>
          <w:sz w:val="18"/>
        </w:rPr>
        <w:t>1~5</w:t>
      </w:r>
      <w:r>
        <w:rPr>
          <w:rFonts w:ascii="Times New Roman" w:eastAsia="Times New Roman"/>
          <w:spacing w:val="39"/>
          <w:sz w:val="18"/>
        </w:rPr>
        <w:t xml:space="preserve"> </w:t>
      </w:r>
      <w:r>
        <w:rPr>
          <w:rFonts w:hint="eastAsia" w:ascii="宋体" w:eastAsia="宋体"/>
          <w:sz w:val="18"/>
        </w:rPr>
        <w:t>本書的人舉手。舉手人數都很少，而且老是那幾位（最高記錄是擁有四本）。這讓我感覺，強者恆強，弱者恆弱。悲夫！</w:t>
      </w:r>
    </w:p>
    <w:p>
      <w:pPr>
        <w:pStyle w:val="11"/>
        <w:rPr>
          <w:rFonts w:ascii="宋体"/>
          <w:sz w:val="14"/>
        </w:rPr>
      </w:pPr>
    </w:p>
    <w:p>
      <w:pPr>
        <w:pStyle w:val="15"/>
        <w:numPr>
          <w:ilvl w:val="0"/>
          <w:numId w:val="52"/>
        </w:numPr>
        <w:tabs>
          <w:tab w:val="left" w:pos="2911"/>
        </w:tabs>
        <w:spacing w:before="0" w:after="0" w:line="240" w:lineRule="auto"/>
        <w:ind w:left="2910" w:right="0" w:hanging="284"/>
        <w:jc w:val="left"/>
        <w:rPr>
          <w:rFonts w:ascii="Times New Roman"/>
          <w:sz w:val="18"/>
        </w:rPr>
      </w:pPr>
      <w:r>
        <w:rPr>
          <w:rFonts w:ascii="Times New Roman"/>
          <w:i/>
          <w:sz w:val="18"/>
        </w:rPr>
        <w:t xml:space="preserve">C++  </w:t>
      </w:r>
      <w:r>
        <w:rPr>
          <w:rFonts w:ascii="Times New Roman"/>
          <w:i/>
          <w:spacing w:val="4"/>
          <w:sz w:val="18"/>
        </w:rPr>
        <w:t xml:space="preserve"> </w:t>
      </w:r>
      <w:r>
        <w:rPr>
          <w:rFonts w:ascii="Times New Roman"/>
          <w:i/>
          <w:sz w:val="18"/>
        </w:rPr>
        <w:t xml:space="preserve">Primer  </w:t>
      </w:r>
      <w:r>
        <w:rPr>
          <w:rFonts w:ascii="Times New Roman"/>
          <w:i/>
          <w:spacing w:val="7"/>
          <w:sz w:val="18"/>
        </w:rPr>
        <w:t xml:space="preserve"> </w:t>
      </w:r>
      <w:r>
        <w:rPr>
          <w:rFonts w:ascii="Times New Roman"/>
          <w:sz w:val="18"/>
        </w:rPr>
        <w:t xml:space="preserve">(3/e),  </w:t>
      </w:r>
      <w:r>
        <w:rPr>
          <w:rFonts w:ascii="Times New Roman"/>
          <w:spacing w:val="7"/>
          <w:sz w:val="18"/>
        </w:rPr>
        <w:t xml:space="preserve"> </w:t>
      </w:r>
      <w:r>
        <w:rPr>
          <w:rFonts w:ascii="Times New Roman"/>
          <w:sz w:val="18"/>
        </w:rPr>
        <w:t>Lippman/A.W./1998</w:t>
      </w:r>
    </w:p>
    <w:p>
      <w:pPr>
        <w:pStyle w:val="11"/>
        <w:spacing w:before="9"/>
        <w:rPr>
          <w:rFonts w:ascii="Times New Roman"/>
          <w:sz w:val="20"/>
        </w:rPr>
      </w:pPr>
    </w:p>
    <w:p>
      <w:pPr>
        <w:pStyle w:val="15"/>
        <w:numPr>
          <w:ilvl w:val="0"/>
          <w:numId w:val="52"/>
        </w:numPr>
        <w:tabs>
          <w:tab w:val="left" w:pos="2911"/>
        </w:tabs>
        <w:spacing w:before="0" w:after="0" w:line="240" w:lineRule="auto"/>
        <w:ind w:left="2910" w:right="0" w:hanging="284"/>
        <w:jc w:val="left"/>
        <w:rPr>
          <w:rFonts w:ascii="Times New Roman"/>
          <w:sz w:val="18"/>
        </w:rPr>
      </w:pPr>
      <w:r>
        <w:rPr>
          <w:rFonts w:ascii="Times New Roman"/>
          <w:i/>
          <w:sz w:val="18"/>
        </w:rPr>
        <w:t>The</w:t>
      </w:r>
      <w:r>
        <w:rPr>
          <w:rFonts w:ascii="Times New Roman"/>
          <w:i/>
          <w:spacing w:val="84"/>
          <w:sz w:val="18"/>
        </w:rPr>
        <w:t xml:space="preserve"> </w:t>
      </w:r>
      <w:r>
        <w:rPr>
          <w:rFonts w:ascii="Times New Roman"/>
          <w:i/>
          <w:sz w:val="18"/>
        </w:rPr>
        <w:t xml:space="preserve">C++  </w:t>
      </w:r>
      <w:r>
        <w:rPr>
          <w:rFonts w:ascii="Times New Roman"/>
          <w:i/>
          <w:spacing w:val="10"/>
          <w:sz w:val="18"/>
        </w:rPr>
        <w:t xml:space="preserve"> </w:t>
      </w:r>
      <w:r>
        <w:rPr>
          <w:rFonts w:ascii="Times New Roman"/>
          <w:i/>
          <w:sz w:val="18"/>
        </w:rPr>
        <w:t xml:space="preserve">Programming  </w:t>
      </w:r>
      <w:r>
        <w:rPr>
          <w:rFonts w:ascii="Times New Roman"/>
          <w:i/>
          <w:spacing w:val="3"/>
          <w:sz w:val="18"/>
        </w:rPr>
        <w:t xml:space="preserve"> </w:t>
      </w:r>
      <w:r>
        <w:rPr>
          <w:rFonts w:ascii="Times New Roman"/>
          <w:i/>
          <w:sz w:val="18"/>
        </w:rPr>
        <w:t xml:space="preserve">Language  </w:t>
      </w:r>
      <w:r>
        <w:rPr>
          <w:rFonts w:ascii="Times New Roman"/>
          <w:i/>
          <w:spacing w:val="1"/>
          <w:sz w:val="18"/>
        </w:rPr>
        <w:t xml:space="preserve"> </w:t>
      </w:r>
      <w:r>
        <w:rPr>
          <w:rFonts w:ascii="Times New Roman"/>
          <w:sz w:val="18"/>
        </w:rPr>
        <w:t xml:space="preserve">(3/e),  </w:t>
      </w:r>
      <w:r>
        <w:rPr>
          <w:rFonts w:ascii="Times New Roman"/>
          <w:spacing w:val="10"/>
          <w:sz w:val="18"/>
        </w:rPr>
        <w:t xml:space="preserve"> </w:t>
      </w:r>
      <w:r>
        <w:rPr>
          <w:rFonts w:ascii="Times New Roman"/>
          <w:sz w:val="18"/>
        </w:rPr>
        <w:t>Bjarne/A.W./1997</w:t>
      </w:r>
    </w:p>
    <w:p>
      <w:pPr>
        <w:pStyle w:val="11"/>
        <w:rPr>
          <w:rFonts w:ascii="Times New Roman"/>
          <w:sz w:val="21"/>
        </w:rPr>
      </w:pPr>
    </w:p>
    <w:p>
      <w:pPr>
        <w:spacing w:before="0" w:line="374" w:lineRule="auto"/>
        <w:ind w:left="2910" w:right="1155" w:firstLine="0"/>
        <w:jc w:val="both"/>
        <w:rPr>
          <w:rFonts w:hint="eastAsia" w:ascii="宋体" w:eastAsia="宋体"/>
          <w:sz w:val="18"/>
        </w:rPr>
      </w:pPr>
      <w:r>
        <w:rPr>
          <w:rFonts w:hint="eastAsia" w:ascii="宋体" w:eastAsia="宋体"/>
          <w:spacing w:val="2"/>
          <w:sz w:val="18"/>
        </w:rPr>
        <w:t xml:space="preserve">這兩本書是 </w:t>
      </w:r>
      <w:r>
        <w:rPr>
          <w:rFonts w:ascii="Times New Roman" w:eastAsia="Times New Roman"/>
          <w:sz w:val="18"/>
        </w:rPr>
        <w:t>C+</w:t>
      </w:r>
      <w:r>
        <w:rPr>
          <w:rFonts w:ascii="Times New Roman" w:eastAsia="Times New Roman"/>
          <w:spacing w:val="3"/>
          <w:sz w:val="18"/>
        </w:rPr>
        <w:t xml:space="preserve">+ </w:t>
      </w:r>
      <w:r>
        <w:rPr>
          <w:rFonts w:hint="eastAsia" w:ascii="宋体" w:eastAsia="宋体"/>
          <w:sz w:val="18"/>
        </w:rPr>
        <w:t>經典百科。就內容水平而言，同為瑜亮。普遍的印象是，第</w:t>
      </w:r>
      <w:r>
        <w:rPr>
          <w:rFonts w:hint="eastAsia" w:ascii="宋体" w:eastAsia="宋体"/>
          <w:spacing w:val="1"/>
          <w:sz w:val="18"/>
        </w:rPr>
        <w:t xml:space="preserve">一本較易接受，第二本澀味稍重。第二本書作者 </w:t>
      </w:r>
      <w:r>
        <w:rPr>
          <w:rFonts w:ascii="Times New Roman" w:eastAsia="Times New Roman"/>
          <w:sz w:val="18"/>
        </w:rPr>
        <w:t>Bjarne</w:t>
      </w:r>
      <w:r>
        <w:rPr>
          <w:rFonts w:ascii="Times New Roman" w:eastAsia="Times New Roman"/>
          <w:spacing w:val="24"/>
          <w:sz w:val="18"/>
        </w:rPr>
        <w:t xml:space="preserve"> </w:t>
      </w:r>
      <w:r>
        <w:rPr>
          <w:rFonts w:hint="eastAsia" w:ascii="宋体" w:eastAsia="宋体"/>
          <w:spacing w:val="11"/>
          <w:sz w:val="18"/>
        </w:rPr>
        <w:t xml:space="preserve">是 </w:t>
      </w:r>
      <w:r>
        <w:rPr>
          <w:rFonts w:ascii="Times New Roman" w:eastAsia="Times New Roman"/>
          <w:sz w:val="18"/>
        </w:rPr>
        <w:t>C+</w:t>
      </w:r>
      <w:r>
        <w:rPr>
          <w:rFonts w:ascii="Times New Roman" w:eastAsia="Times New Roman"/>
          <w:spacing w:val="10"/>
          <w:sz w:val="18"/>
        </w:rPr>
        <w:t xml:space="preserve">+ </w:t>
      </w:r>
      <w:r>
        <w:rPr>
          <w:rFonts w:hint="eastAsia" w:ascii="宋体" w:eastAsia="宋体"/>
          <w:sz w:val="18"/>
        </w:rPr>
        <w:t xml:space="preserve">語言的創造者，所以有其權威性。我認識的多位 </w:t>
      </w:r>
      <w:r>
        <w:rPr>
          <w:rFonts w:ascii="Times New Roman" w:eastAsia="Times New Roman"/>
          <w:sz w:val="18"/>
        </w:rPr>
        <w:t>C++/OOP</w:t>
      </w:r>
      <w:r>
        <w:rPr>
          <w:rFonts w:ascii="Times New Roman" w:eastAsia="Times New Roman"/>
          <w:spacing w:val="9"/>
          <w:sz w:val="18"/>
        </w:rPr>
        <w:t xml:space="preserve"> </w:t>
      </w:r>
      <w:r>
        <w:rPr>
          <w:rFonts w:hint="eastAsia" w:ascii="宋体" w:eastAsia="宋体"/>
          <w:sz w:val="18"/>
        </w:rPr>
        <w:t>高手，都是兩書齊具。</w:t>
      </w:r>
    </w:p>
    <w:p>
      <w:pPr>
        <w:pStyle w:val="11"/>
        <w:spacing w:before="1"/>
        <w:rPr>
          <w:rFonts w:ascii="宋体"/>
          <w:sz w:val="14"/>
        </w:rPr>
      </w:pPr>
    </w:p>
    <w:p>
      <w:pPr>
        <w:pStyle w:val="15"/>
        <w:numPr>
          <w:ilvl w:val="0"/>
          <w:numId w:val="52"/>
        </w:numPr>
        <w:tabs>
          <w:tab w:val="left" w:pos="2911"/>
        </w:tabs>
        <w:spacing w:before="0" w:after="0" w:line="240" w:lineRule="auto"/>
        <w:ind w:left="2910" w:right="0" w:hanging="284"/>
        <w:jc w:val="left"/>
        <w:rPr>
          <w:rFonts w:ascii="Times New Roman"/>
          <w:sz w:val="18"/>
        </w:rPr>
      </w:pPr>
      <w:r>
        <w:rPr>
          <w:rFonts w:ascii="Times New Roman"/>
          <w:i/>
          <w:sz w:val="18"/>
        </w:rPr>
        <w:t>Inside</w:t>
      </w:r>
      <w:r>
        <w:rPr>
          <w:rFonts w:ascii="Times New Roman"/>
          <w:i/>
          <w:spacing w:val="72"/>
          <w:sz w:val="18"/>
        </w:rPr>
        <w:t xml:space="preserve"> </w:t>
      </w:r>
      <w:r>
        <w:rPr>
          <w:rFonts w:ascii="Times New Roman"/>
          <w:i/>
          <w:sz w:val="18"/>
        </w:rPr>
        <w:t>The</w:t>
      </w:r>
      <w:r>
        <w:rPr>
          <w:rFonts w:ascii="Times New Roman"/>
          <w:i/>
          <w:spacing w:val="72"/>
          <w:sz w:val="18"/>
        </w:rPr>
        <w:t xml:space="preserve"> </w:t>
      </w:r>
      <w:r>
        <w:rPr>
          <w:rFonts w:ascii="Times New Roman"/>
          <w:i/>
          <w:sz w:val="18"/>
        </w:rPr>
        <w:t>C++</w:t>
      </w:r>
      <w:r>
        <w:rPr>
          <w:rFonts w:ascii="Times New Roman"/>
          <w:i/>
          <w:spacing w:val="83"/>
          <w:sz w:val="18"/>
        </w:rPr>
        <w:t xml:space="preserve"> </w:t>
      </w:r>
      <w:r>
        <w:rPr>
          <w:rFonts w:ascii="Times New Roman"/>
          <w:i/>
          <w:sz w:val="18"/>
        </w:rPr>
        <w:t>Object</w:t>
      </w:r>
      <w:r>
        <w:rPr>
          <w:rFonts w:ascii="Times New Roman"/>
          <w:i/>
          <w:spacing w:val="85"/>
          <w:sz w:val="18"/>
        </w:rPr>
        <w:t xml:space="preserve"> </w:t>
      </w:r>
      <w:r>
        <w:rPr>
          <w:rFonts w:ascii="Times New Roman"/>
          <w:i/>
          <w:sz w:val="18"/>
        </w:rPr>
        <w:t xml:space="preserve">Model,  </w:t>
      </w:r>
      <w:r>
        <w:rPr>
          <w:rFonts w:ascii="Times New Roman"/>
          <w:i/>
          <w:spacing w:val="1"/>
          <w:sz w:val="18"/>
        </w:rPr>
        <w:t xml:space="preserve"> </w:t>
      </w:r>
      <w:r>
        <w:rPr>
          <w:rFonts w:ascii="Times New Roman"/>
          <w:sz w:val="18"/>
        </w:rPr>
        <w:t>Lippman/A.W./1996</w:t>
      </w:r>
    </w:p>
    <w:p>
      <w:pPr>
        <w:pStyle w:val="11"/>
        <w:rPr>
          <w:rFonts w:ascii="Times New Roman"/>
          <w:sz w:val="21"/>
        </w:rPr>
      </w:pPr>
    </w:p>
    <w:p>
      <w:pPr>
        <w:spacing w:before="0" w:line="374" w:lineRule="auto"/>
        <w:ind w:left="2910" w:right="1155" w:firstLine="0"/>
        <w:jc w:val="both"/>
        <w:rPr>
          <w:rFonts w:hint="eastAsia" w:ascii="宋体" w:eastAsia="宋体"/>
          <w:sz w:val="18"/>
        </w:rPr>
      </w:pPr>
      <w:r>
        <w:rPr>
          <w:rFonts w:hint="eastAsia" w:ascii="宋体" w:eastAsia="宋体"/>
          <w:spacing w:val="2"/>
          <w:sz w:val="18"/>
        </w:rPr>
        <w:t xml:space="preserve">此書講解 </w:t>
      </w:r>
      <w:r>
        <w:rPr>
          <w:rFonts w:ascii="Times New Roman" w:eastAsia="Times New Roman"/>
          <w:sz w:val="18"/>
        </w:rPr>
        <w:t>C+</w:t>
      </w:r>
      <w:r>
        <w:rPr>
          <w:rFonts w:ascii="Times New Roman" w:eastAsia="Times New Roman"/>
          <w:spacing w:val="3"/>
          <w:sz w:val="18"/>
        </w:rPr>
        <w:t xml:space="preserve">+ </w:t>
      </w:r>
      <w:r>
        <w:rPr>
          <w:rFonts w:ascii="Times New Roman" w:eastAsia="Times New Roman"/>
          <w:sz w:val="18"/>
        </w:rPr>
        <w:t>object</w:t>
      </w:r>
      <w:r>
        <w:rPr>
          <w:rFonts w:ascii="Times New Roman" w:eastAsia="Times New Roman"/>
          <w:spacing w:val="12"/>
          <w:sz w:val="18"/>
        </w:rPr>
        <w:t xml:space="preserve"> </w:t>
      </w:r>
      <w:r>
        <w:rPr>
          <w:rFonts w:ascii="Times New Roman" w:eastAsia="Times New Roman"/>
          <w:sz w:val="18"/>
        </w:rPr>
        <w:t>model</w:t>
      </w:r>
      <w:r>
        <w:rPr>
          <w:rFonts w:hint="eastAsia" w:ascii="宋体" w:eastAsia="宋体"/>
          <w:sz w:val="18"/>
        </w:rPr>
        <w:t>，上窮碧落下黃泉。內容很好，層次也高，可惜原文書大大小小的文字錯誤繁如晨星，閱讀時需小心。</w:t>
      </w:r>
    </w:p>
    <w:p>
      <w:pPr>
        <w:pStyle w:val="11"/>
        <w:rPr>
          <w:rFonts w:ascii="宋体"/>
          <w:sz w:val="14"/>
        </w:rPr>
      </w:pPr>
    </w:p>
    <w:p>
      <w:pPr>
        <w:pStyle w:val="15"/>
        <w:numPr>
          <w:ilvl w:val="0"/>
          <w:numId w:val="52"/>
        </w:numPr>
        <w:tabs>
          <w:tab w:val="left" w:pos="2911"/>
        </w:tabs>
        <w:spacing w:before="1" w:after="0" w:line="240" w:lineRule="auto"/>
        <w:ind w:left="2910" w:right="0" w:hanging="284"/>
        <w:jc w:val="left"/>
        <w:rPr>
          <w:rFonts w:ascii="Times New Roman"/>
          <w:sz w:val="18"/>
        </w:rPr>
      </w:pPr>
      <w:r>
        <w:rPr>
          <w:rFonts w:ascii="Times New Roman"/>
          <w:i/>
          <w:sz w:val="18"/>
        </w:rPr>
        <w:t xml:space="preserve">Effective  </w:t>
      </w:r>
      <w:r>
        <w:rPr>
          <w:rFonts w:ascii="Times New Roman"/>
          <w:i/>
          <w:spacing w:val="24"/>
          <w:sz w:val="18"/>
        </w:rPr>
        <w:t xml:space="preserve"> </w:t>
      </w:r>
      <w:r>
        <w:rPr>
          <w:rFonts w:ascii="Times New Roman"/>
          <w:i/>
          <w:sz w:val="18"/>
        </w:rPr>
        <w:t xml:space="preserve">C++,  </w:t>
      </w:r>
      <w:r>
        <w:rPr>
          <w:rFonts w:ascii="Times New Roman"/>
          <w:i/>
          <w:spacing w:val="44"/>
          <w:sz w:val="18"/>
        </w:rPr>
        <w:t xml:space="preserve"> </w:t>
      </w:r>
      <w:r>
        <w:rPr>
          <w:rFonts w:ascii="Times New Roman"/>
          <w:sz w:val="18"/>
        </w:rPr>
        <w:t>Meyers/A.W./1992</w:t>
      </w:r>
    </w:p>
    <w:p>
      <w:pPr>
        <w:pStyle w:val="11"/>
        <w:spacing w:before="8"/>
        <w:rPr>
          <w:rFonts w:ascii="Times New Roman"/>
          <w:sz w:val="20"/>
        </w:rPr>
      </w:pPr>
    </w:p>
    <w:p>
      <w:pPr>
        <w:pStyle w:val="15"/>
        <w:numPr>
          <w:ilvl w:val="0"/>
          <w:numId w:val="52"/>
        </w:numPr>
        <w:tabs>
          <w:tab w:val="left" w:pos="2911"/>
        </w:tabs>
        <w:spacing w:before="0" w:after="0" w:line="240" w:lineRule="auto"/>
        <w:ind w:left="2910" w:right="0" w:hanging="284"/>
        <w:jc w:val="left"/>
        <w:rPr>
          <w:rFonts w:ascii="Times New Roman"/>
          <w:sz w:val="18"/>
        </w:rPr>
      </w:pPr>
      <w:r>
        <w:rPr>
          <w:rFonts w:ascii="Times New Roman"/>
          <w:i/>
          <w:sz w:val="18"/>
        </w:rPr>
        <w:t xml:space="preserve">More  </w:t>
      </w:r>
      <w:r>
        <w:rPr>
          <w:rFonts w:ascii="Times New Roman"/>
          <w:i/>
          <w:spacing w:val="4"/>
          <w:sz w:val="18"/>
        </w:rPr>
        <w:t xml:space="preserve"> </w:t>
      </w:r>
      <w:r>
        <w:rPr>
          <w:rFonts w:ascii="Times New Roman"/>
          <w:i/>
          <w:sz w:val="18"/>
        </w:rPr>
        <w:t xml:space="preserve">Effective  </w:t>
      </w:r>
      <w:r>
        <w:rPr>
          <w:rFonts w:ascii="Times New Roman"/>
          <w:i/>
          <w:spacing w:val="4"/>
          <w:sz w:val="18"/>
        </w:rPr>
        <w:t xml:space="preserve"> </w:t>
      </w:r>
      <w:r>
        <w:rPr>
          <w:rFonts w:ascii="Times New Roman"/>
          <w:i/>
          <w:sz w:val="18"/>
        </w:rPr>
        <w:t xml:space="preserve">C++,  </w:t>
      </w:r>
      <w:r>
        <w:rPr>
          <w:rFonts w:ascii="Times New Roman"/>
          <w:i/>
          <w:spacing w:val="23"/>
          <w:sz w:val="18"/>
        </w:rPr>
        <w:t xml:space="preserve"> </w:t>
      </w:r>
      <w:r>
        <w:rPr>
          <w:rFonts w:ascii="Times New Roman"/>
          <w:sz w:val="18"/>
        </w:rPr>
        <w:t>Meyers/A.W./1996</w:t>
      </w:r>
    </w:p>
    <w:p>
      <w:pPr>
        <w:pStyle w:val="11"/>
        <w:rPr>
          <w:rFonts w:ascii="Times New Roman"/>
          <w:sz w:val="21"/>
        </w:rPr>
      </w:pPr>
    </w:p>
    <w:p>
      <w:pPr>
        <w:spacing w:before="1" w:line="374" w:lineRule="auto"/>
        <w:ind w:left="2910" w:right="1112" w:firstLine="0"/>
        <w:jc w:val="both"/>
        <w:rPr>
          <w:rFonts w:hint="eastAsia" w:ascii="宋体" w:eastAsia="宋体"/>
          <w:sz w:val="18"/>
        </w:rPr>
      </w:pPr>
      <w:r>
        <w:rPr>
          <w:rFonts w:hint="eastAsia" w:ascii="宋体" w:eastAsia="宋体"/>
          <w:spacing w:val="1"/>
          <w:sz w:val="18"/>
        </w:rPr>
        <w:t xml:space="preserve">這兩本書以條列方式講解 </w:t>
      </w:r>
      <w:r>
        <w:rPr>
          <w:rFonts w:ascii="Times New Roman" w:eastAsia="Times New Roman"/>
          <w:sz w:val="18"/>
        </w:rPr>
        <w:t>C+</w:t>
      </w:r>
      <w:r>
        <w:rPr>
          <w:rFonts w:ascii="Times New Roman" w:eastAsia="Times New Roman"/>
          <w:spacing w:val="2"/>
          <w:sz w:val="18"/>
        </w:rPr>
        <w:t xml:space="preserve">+ </w:t>
      </w:r>
      <w:r>
        <w:rPr>
          <w:rFonts w:ascii="Times New Roman" w:eastAsia="Times New Roman"/>
          <w:sz w:val="18"/>
        </w:rPr>
        <w:t>programming</w:t>
      </w:r>
      <w:r>
        <w:rPr>
          <w:rFonts w:ascii="Times New Roman" w:eastAsia="Times New Roman"/>
          <w:spacing w:val="13"/>
          <w:sz w:val="18"/>
        </w:rPr>
        <w:t xml:space="preserve"> </w:t>
      </w:r>
      <w:r>
        <w:rPr>
          <w:rFonts w:hint="eastAsia" w:ascii="宋体" w:eastAsia="宋体"/>
          <w:sz w:val="18"/>
        </w:rPr>
        <w:t>的重要觀念，使你的程式更穩健</w:t>
      </w:r>
      <w:r>
        <w:rPr>
          <w:rFonts w:hint="eastAsia" w:ascii="宋体" w:eastAsia="宋体"/>
          <w:spacing w:val="-2"/>
          <w:sz w:val="18"/>
        </w:rPr>
        <w:t xml:space="preserve">更有效率。書中許多觀念涉及 </w:t>
      </w:r>
      <w:r>
        <w:rPr>
          <w:rFonts w:ascii="Times New Roman" w:eastAsia="Times New Roman"/>
          <w:sz w:val="18"/>
        </w:rPr>
        <w:t>C+</w:t>
      </w:r>
      <w:r>
        <w:rPr>
          <w:rFonts w:ascii="Times New Roman" w:eastAsia="Times New Roman"/>
          <w:spacing w:val="-4"/>
          <w:sz w:val="18"/>
        </w:rPr>
        <w:t xml:space="preserve">+ </w:t>
      </w:r>
      <w:r>
        <w:rPr>
          <w:rFonts w:ascii="Times New Roman" w:eastAsia="Times New Roman"/>
          <w:sz w:val="18"/>
        </w:rPr>
        <w:t>object</w:t>
      </w:r>
      <w:r>
        <w:rPr>
          <w:rFonts w:ascii="Times New Roman" w:eastAsia="Times New Roman"/>
          <w:spacing w:val="-4"/>
          <w:sz w:val="18"/>
        </w:rPr>
        <w:t xml:space="preserve"> </w:t>
      </w:r>
      <w:r>
        <w:rPr>
          <w:rFonts w:ascii="Times New Roman" w:eastAsia="Times New Roman"/>
          <w:sz w:val="18"/>
        </w:rPr>
        <w:t>model</w:t>
      </w:r>
      <w:r>
        <w:rPr>
          <w:rFonts w:hint="eastAsia" w:ascii="宋体" w:eastAsia="宋体"/>
          <w:spacing w:val="-5"/>
          <w:sz w:val="18"/>
        </w:rPr>
        <w:t xml:space="preserve">，與 </w:t>
      </w:r>
      <w:r>
        <w:rPr>
          <w:rFonts w:ascii="Arial" w:eastAsia="Arial"/>
          <w:b/>
          <w:sz w:val="18"/>
        </w:rPr>
        <w:t>3</w:t>
      </w:r>
      <w:r>
        <w:rPr>
          <w:rFonts w:ascii="Arial" w:eastAsia="Arial"/>
          <w:b/>
          <w:spacing w:val="11"/>
          <w:sz w:val="18"/>
        </w:rPr>
        <w:t xml:space="preserve">. </w:t>
      </w:r>
      <w:r>
        <w:rPr>
          <w:rFonts w:hint="eastAsia" w:ascii="宋体" w:eastAsia="宋体"/>
          <w:sz w:val="18"/>
        </w:rPr>
        <w:t>書混合看，如魚得水。</w:t>
      </w:r>
    </w:p>
    <w:p>
      <w:pPr>
        <w:pStyle w:val="15"/>
        <w:numPr>
          <w:ilvl w:val="0"/>
          <w:numId w:val="52"/>
        </w:numPr>
        <w:tabs>
          <w:tab w:val="left" w:pos="2911"/>
        </w:tabs>
        <w:spacing w:before="144" w:after="0" w:line="240" w:lineRule="auto"/>
        <w:ind w:left="2910" w:right="0" w:hanging="284"/>
        <w:jc w:val="left"/>
        <w:rPr>
          <w:rFonts w:ascii="Times New Roman" w:eastAsia="Times New Roman"/>
          <w:sz w:val="18"/>
        </w:rPr>
      </w:pPr>
      <w:r>
        <w:rPr>
          <w:rFonts w:ascii="Times New Roman" w:eastAsia="Times New Roman"/>
          <w:i/>
          <w:sz w:val="18"/>
        </w:rPr>
        <w:t>Polymorphism</w:t>
      </w:r>
      <w:r>
        <w:rPr>
          <w:rFonts w:ascii="Times New Roman" w:eastAsia="Times New Roman"/>
          <w:i/>
          <w:spacing w:val="50"/>
          <w:sz w:val="18"/>
        </w:rPr>
        <w:t xml:space="preserve"> </w:t>
      </w:r>
      <w:r>
        <w:rPr>
          <w:rFonts w:ascii="Times New Roman" w:eastAsia="Times New Roman"/>
          <w:i/>
          <w:sz w:val="18"/>
        </w:rPr>
        <w:t>in</w:t>
      </w:r>
      <w:r>
        <w:rPr>
          <w:rFonts w:ascii="Times New Roman" w:eastAsia="Times New Roman"/>
          <w:i/>
          <w:spacing w:val="53"/>
          <w:sz w:val="18"/>
        </w:rPr>
        <w:t xml:space="preserve"> </w:t>
      </w:r>
      <w:r>
        <w:rPr>
          <w:rFonts w:ascii="Times New Roman" w:eastAsia="Times New Roman"/>
          <w:i/>
          <w:sz w:val="18"/>
        </w:rPr>
        <w:t xml:space="preserve">C++    </w:t>
      </w:r>
      <w:r>
        <w:rPr>
          <w:spacing w:val="25"/>
          <w:sz w:val="18"/>
        </w:rPr>
        <w:t>多型與虛擬 侯俊傑</w:t>
      </w:r>
      <w:r>
        <w:rPr>
          <w:rFonts w:ascii="Times New Roman" w:eastAsia="Times New Roman"/>
          <w:spacing w:val="11"/>
          <w:sz w:val="18"/>
        </w:rPr>
        <w:t>/</w:t>
      </w:r>
      <w:r>
        <w:rPr>
          <w:spacing w:val="19"/>
          <w:sz w:val="18"/>
        </w:rPr>
        <w:t>松崗</w:t>
      </w:r>
      <w:r>
        <w:rPr>
          <w:rFonts w:ascii="Times New Roman" w:eastAsia="Times New Roman"/>
          <w:sz w:val="18"/>
        </w:rPr>
        <w:t>/1998</w:t>
      </w:r>
    </w:p>
    <w:p>
      <w:pPr>
        <w:pStyle w:val="11"/>
        <w:spacing w:before="1"/>
        <w:rPr>
          <w:rFonts w:ascii="Times New Roman"/>
          <w:sz w:val="22"/>
        </w:rPr>
      </w:pPr>
    </w:p>
    <w:p>
      <w:pPr>
        <w:spacing w:before="0" w:line="374" w:lineRule="auto"/>
        <w:ind w:left="2910" w:right="1112" w:firstLine="0"/>
        <w:jc w:val="left"/>
        <w:rPr>
          <w:rFonts w:hint="eastAsia" w:ascii="宋体" w:eastAsia="宋体"/>
          <w:sz w:val="18"/>
        </w:rPr>
      </w:pPr>
      <w:r>
        <w:rPr>
          <w:rFonts w:hint="eastAsia" w:ascii="宋体" w:eastAsia="宋体"/>
          <w:sz w:val="18"/>
        </w:rPr>
        <w:t>此書在語法粗具的基礎上，直接把讀者導引到物件導向最核心最重要的觀念，</w:t>
      </w:r>
      <w:r>
        <w:rPr>
          <w:rFonts w:hint="eastAsia" w:ascii="宋体" w:eastAsia="宋体"/>
          <w:spacing w:val="-87"/>
          <w:sz w:val="18"/>
        </w:rPr>
        <w:t xml:space="preserve"> </w:t>
      </w:r>
      <w:r>
        <w:rPr>
          <w:rFonts w:hint="eastAsia" w:ascii="宋体" w:eastAsia="宋体"/>
          <w:sz w:val="18"/>
        </w:rPr>
        <w:t>並且在建立這個觀念的過程中，提供足夠的必要基礎。</w:t>
      </w:r>
    </w:p>
    <w:p>
      <w:pPr>
        <w:pStyle w:val="11"/>
        <w:spacing w:before="10"/>
        <w:rPr>
          <w:rFonts w:ascii="宋体"/>
          <w:sz w:val="18"/>
        </w:rPr>
      </w:pPr>
    </w:p>
    <w:p>
      <w:pPr>
        <w:spacing w:before="0" w:line="374" w:lineRule="auto"/>
        <w:ind w:left="2627" w:right="1155" w:hanging="1"/>
        <w:jc w:val="both"/>
        <w:rPr>
          <w:rFonts w:hint="eastAsia" w:ascii="宋体" w:hAnsi="宋体" w:eastAsia="宋体"/>
          <w:sz w:val="18"/>
        </w:rPr>
      </w:pPr>
      <w:r>
        <w:rPr>
          <w:rFonts w:hint="eastAsia" w:ascii="宋体" w:hAnsi="宋体" w:eastAsia="宋体"/>
          <w:sz w:val="18"/>
        </w:rPr>
        <w:t xml:space="preserve">這裡只列出一本中文書，是因為這方面的中文書我看得少，英文書看得多。「恐有遺珠之憾」這類「八方得體」的話，還是說一下好了 </w:t>
      </w:r>
      <w:r>
        <w:rPr>
          <w:rFonts w:ascii="Wingdings" w:hAnsi="Wingdings" w:eastAsia="Wingdings"/>
          <w:sz w:val="18"/>
        </w:rPr>
        <w:t></w:t>
      </w:r>
      <w:r>
        <w:rPr>
          <w:rFonts w:hint="eastAsia" w:ascii="宋体" w:hAnsi="宋体" w:eastAsia="宋体"/>
          <w:sz w:val="18"/>
        </w:rPr>
        <w:t>。</w:t>
      </w:r>
    </w:p>
    <w:p>
      <w:pPr>
        <w:pStyle w:val="11"/>
        <w:spacing w:before="10"/>
        <w:rPr>
          <w:rFonts w:ascii="宋体"/>
          <w:sz w:val="18"/>
        </w:rPr>
      </w:pPr>
    </w:p>
    <w:p>
      <w:pPr>
        <w:spacing w:before="0"/>
        <w:ind w:left="2627" w:right="0" w:firstLine="0"/>
        <w:jc w:val="left"/>
        <w:rPr>
          <w:rFonts w:hint="eastAsia" w:ascii="宋体" w:eastAsia="宋体"/>
          <w:sz w:val="18"/>
        </w:rPr>
      </w:pPr>
      <w:r>
        <w:rPr>
          <w:rFonts w:hint="eastAsia" w:ascii="宋体" w:eastAsia="宋体"/>
          <w:sz w:val="18"/>
        </w:rPr>
        <w:t>注意，這些都只是強本固元用來紮基礎的書籍而已，要觀摩大型程式經驗，還有</w:t>
      </w:r>
    </w:p>
    <w:p>
      <w:pPr>
        <w:pStyle w:val="11"/>
        <w:rPr>
          <w:rFonts w:ascii="宋体"/>
          <w:sz w:val="20"/>
        </w:rPr>
      </w:pPr>
    </w:p>
    <w:p>
      <w:pPr>
        <w:pStyle w:val="11"/>
        <w:spacing w:before="4"/>
        <w:rPr>
          <w:rFonts w:ascii="宋体"/>
          <w:sz w:val="14"/>
        </w:rPr>
      </w:pPr>
    </w:p>
    <w:p>
      <w:pPr>
        <w:pStyle w:val="5"/>
        <w:ind w:left="0" w:right="390"/>
        <w:jc w:val="right"/>
      </w:pPr>
      <w:r>
        <w:t>347</w:t>
      </w:r>
    </w:p>
    <w:p>
      <w:pPr>
        <w:spacing w:after="0"/>
        <w:jc w:val="right"/>
        <w:sectPr>
          <w:pgSz w:w="10320" w:h="13220"/>
          <w:pgMar w:top="580" w:right="80" w:bottom="280" w:left="40" w:header="720" w:footer="720" w:gutter="0"/>
          <w:cols w:space="720" w:num="1"/>
        </w:sectPr>
      </w:pPr>
    </w:p>
    <w:p>
      <w:pPr>
        <w:spacing w:before="64"/>
        <w:ind w:left="2627" w:right="0" w:firstLine="0"/>
        <w:jc w:val="left"/>
        <w:rPr>
          <w:rFonts w:hint="eastAsia" w:ascii="宋体" w:eastAsia="宋体"/>
          <w:sz w:val="16"/>
        </w:rPr>
      </w:pPr>
      <w:r>
        <w:pict>
          <v:rect id="_x0000_s4236" o:spid="_x0000_s4236" o:spt="1" style="position:absolute;left:0pt;margin-left:131.9pt;margin-top:18.85pt;height:0.7pt;width:323pt;mso-position-horizontal-relative:page;mso-wrap-distance-bottom:0pt;mso-wrap-distance-top:0pt;z-index:-251105280;mso-width-relative:page;mso-height-relative:page;" fillcolor="#000000" filled="t" stroked="f" coordsize="21600,21600">
            <v:path/>
            <v:fill on="t" focussize="0,0"/>
            <v:stroke on="f"/>
            <v:imagedata o:title=""/>
            <o:lock v:ext="edit"/>
            <w10:wrap type="topAndBottom"/>
          </v:rect>
        </w:pict>
      </w:r>
      <w:r>
        <w:rPr>
          <w:rFonts w:hint="eastAsia" w:ascii="宋体" w:eastAsia="宋体"/>
          <w:w w:val="105"/>
          <w:sz w:val="16"/>
        </w:rPr>
        <w:t>多型與虛擬（</w:t>
      </w:r>
      <w:r>
        <w:rPr>
          <w:rFonts w:ascii="Times New Roman" w:eastAsia="Times New Roman"/>
          <w:i/>
          <w:w w:val="105"/>
          <w:sz w:val="16"/>
        </w:rPr>
        <w:t>Polymorphism</w:t>
      </w:r>
      <w:r>
        <w:rPr>
          <w:rFonts w:ascii="Times New Roman" w:eastAsia="Times New Roman"/>
          <w:i/>
          <w:spacing w:val="10"/>
          <w:w w:val="105"/>
          <w:sz w:val="16"/>
        </w:rPr>
        <w:t xml:space="preserve"> </w:t>
      </w:r>
      <w:r>
        <w:rPr>
          <w:rFonts w:ascii="Times New Roman" w:eastAsia="Times New Roman"/>
          <w:i/>
          <w:w w:val="105"/>
          <w:sz w:val="16"/>
        </w:rPr>
        <w:t>in</w:t>
      </w:r>
      <w:r>
        <w:rPr>
          <w:rFonts w:ascii="Times New Roman" w:eastAsia="Times New Roman"/>
          <w:i/>
          <w:spacing w:val="9"/>
          <w:w w:val="105"/>
          <w:sz w:val="16"/>
        </w:rPr>
        <w:t xml:space="preserve"> </w:t>
      </w:r>
      <w:r>
        <w:rPr>
          <w:rFonts w:ascii="Times New Roman" w:eastAsia="Times New Roman"/>
          <w:i/>
          <w:w w:val="105"/>
          <w:sz w:val="16"/>
        </w:rPr>
        <w:t>C++</w:t>
      </w:r>
      <w:r>
        <w:rPr>
          <w:rFonts w:hint="eastAsia" w:ascii="宋体" w:eastAsia="宋体"/>
          <w:w w:val="105"/>
          <w:sz w:val="16"/>
        </w:rPr>
        <w:t>）</w:t>
      </w:r>
    </w:p>
    <w:p>
      <w:pPr>
        <w:pStyle w:val="11"/>
        <w:spacing w:before="8"/>
        <w:rPr>
          <w:rFonts w:ascii="宋体"/>
          <w:sz w:val="29"/>
        </w:rPr>
      </w:pPr>
    </w:p>
    <w:p>
      <w:pPr>
        <w:spacing w:before="83"/>
        <w:ind w:left="2627" w:right="0" w:firstLine="0"/>
        <w:jc w:val="left"/>
        <w:rPr>
          <w:rFonts w:hint="eastAsia" w:ascii="宋体" w:eastAsia="宋体"/>
          <w:sz w:val="18"/>
        </w:rPr>
      </w:pPr>
      <w:r>
        <w:rPr>
          <w:rFonts w:hint="eastAsia" w:ascii="宋体" w:eastAsia="宋体"/>
          <w:spacing w:val="4"/>
          <w:sz w:val="18"/>
        </w:rPr>
        <w:t xml:space="preserve">諸如 </w:t>
      </w:r>
      <w:r>
        <w:rPr>
          <w:rFonts w:ascii="Times New Roman" w:eastAsia="Times New Roman"/>
          <w:i/>
          <w:sz w:val="18"/>
        </w:rPr>
        <w:t>Large</w:t>
      </w:r>
      <w:r>
        <w:rPr>
          <w:rFonts w:ascii="Times New Roman" w:eastAsia="Times New Roman"/>
          <w:i/>
          <w:spacing w:val="4"/>
          <w:sz w:val="18"/>
        </w:rPr>
        <w:t xml:space="preserve"> </w:t>
      </w:r>
      <w:r>
        <w:rPr>
          <w:rFonts w:ascii="Times New Roman" w:eastAsia="Times New Roman"/>
          <w:i/>
          <w:sz w:val="18"/>
        </w:rPr>
        <w:t>Scale</w:t>
      </w:r>
      <w:r>
        <w:rPr>
          <w:rFonts w:ascii="Times New Roman" w:eastAsia="Times New Roman"/>
          <w:i/>
          <w:spacing w:val="4"/>
          <w:sz w:val="18"/>
        </w:rPr>
        <w:t xml:space="preserve"> </w:t>
      </w:r>
      <w:r>
        <w:rPr>
          <w:rFonts w:ascii="Times New Roman" w:eastAsia="Times New Roman"/>
          <w:i/>
          <w:sz w:val="18"/>
        </w:rPr>
        <w:t>C</w:t>
      </w:r>
      <w:r>
        <w:rPr>
          <w:rFonts w:ascii="Times New Roman" w:eastAsia="Times New Roman"/>
          <w:i/>
          <w:spacing w:val="4"/>
          <w:sz w:val="18"/>
        </w:rPr>
        <w:t xml:space="preserve">++ </w:t>
      </w:r>
      <w:r>
        <w:rPr>
          <w:rFonts w:ascii="Times New Roman" w:eastAsia="Times New Roman"/>
          <w:i/>
          <w:sz w:val="18"/>
        </w:rPr>
        <w:t>Software</w:t>
      </w:r>
      <w:r>
        <w:rPr>
          <w:rFonts w:ascii="Times New Roman" w:eastAsia="Times New Roman"/>
          <w:i/>
          <w:spacing w:val="4"/>
          <w:sz w:val="18"/>
        </w:rPr>
        <w:t xml:space="preserve"> </w:t>
      </w:r>
      <w:r>
        <w:rPr>
          <w:rFonts w:ascii="Times New Roman" w:eastAsia="Times New Roman"/>
          <w:i/>
          <w:sz w:val="18"/>
        </w:rPr>
        <w:t>Design</w:t>
      </w:r>
      <w:r>
        <w:rPr>
          <w:rFonts w:hint="eastAsia" w:ascii="宋体" w:eastAsia="宋体"/>
          <w:sz w:val="18"/>
        </w:rPr>
        <w:t>（</w:t>
      </w:r>
      <w:r>
        <w:rPr>
          <w:rFonts w:ascii="Times New Roman" w:eastAsia="Times New Roman"/>
          <w:sz w:val="18"/>
        </w:rPr>
        <w:t>John</w:t>
      </w:r>
      <w:r>
        <w:rPr>
          <w:rFonts w:ascii="Times New Roman" w:eastAsia="Times New Roman"/>
          <w:spacing w:val="9"/>
          <w:sz w:val="18"/>
        </w:rPr>
        <w:t xml:space="preserve"> </w:t>
      </w:r>
      <w:r>
        <w:rPr>
          <w:rFonts w:ascii="Times New Roman" w:eastAsia="Times New Roman"/>
          <w:sz w:val="18"/>
        </w:rPr>
        <w:t>Lakos/A.W./1996</w:t>
      </w:r>
      <w:r>
        <w:rPr>
          <w:rFonts w:hint="eastAsia" w:ascii="宋体" w:eastAsia="宋体"/>
          <w:sz w:val="18"/>
        </w:rPr>
        <w:t>）可以閱讀。</w:t>
      </w:r>
    </w:p>
    <w:p>
      <w:pPr>
        <w:pStyle w:val="11"/>
        <w:rPr>
          <w:rFonts w:ascii="宋体"/>
          <w:sz w:val="26"/>
        </w:rPr>
      </w:pPr>
    </w:p>
    <w:p>
      <w:pPr>
        <w:spacing w:before="1"/>
        <w:ind w:left="2627" w:right="0" w:firstLine="0"/>
        <w:jc w:val="left"/>
        <w:rPr>
          <w:rFonts w:ascii="Wingdings" w:hAnsi="Wingdings"/>
          <w:sz w:val="24"/>
        </w:rPr>
      </w:pPr>
      <w:r>
        <w:rPr>
          <w:rFonts w:ascii="Times New Roman" w:hAnsi="Times New Roman"/>
          <w:sz w:val="18"/>
        </w:rPr>
        <w:t>OO</w:t>
      </w:r>
      <w:r>
        <w:rPr>
          <w:rFonts w:ascii="Times New Roman" w:hAnsi="Times New Roman"/>
          <w:spacing w:val="39"/>
          <w:sz w:val="18"/>
        </w:rPr>
        <w:t xml:space="preserve"> </w:t>
      </w:r>
      <w:r>
        <w:rPr>
          <w:rFonts w:ascii="宋体" w:hAnsi="宋体"/>
          <w:spacing w:val="7"/>
          <w:sz w:val="18"/>
        </w:rPr>
        <w:t>的世界，不止</w:t>
      </w:r>
      <w:r>
        <w:rPr>
          <w:rFonts w:ascii="Times New Roman" w:hAnsi="Times New Roman"/>
          <w:sz w:val="18"/>
        </w:rPr>
        <w:t>OOP</w:t>
      </w:r>
      <w:r>
        <w:rPr>
          <w:rFonts w:ascii="宋体" w:hAnsi="宋体"/>
          <w:sz w:val="18"/>
        </w:rPr>
        <w:t xml:space="preserve">，還有 </w:t>
      </w:r>
      <w:r>
        <w:rPr>
          <w:rFonts w:ascii="Times New Roman" w:hAnsi="Times New Roman"/>
          <w:sz w:val="18"/>
        </w:rPr>
        <w:t>OOA/OOD</w:t>
      </w:r>
      <w:r>
        <w:rPr>
          <w:rFonts w:ascii="宋体" w:hAnsi="宋体"/>
          <w:spacing w:val="-1"/>
          <w:sz w:val="18"/>
        </w:rPr>
        <w:t xml:space="preserve">，那又是一缸子的學問和一缸子的書。 </w:t>
      </w:r>
      <w:r>
        <w:rPr>
          <w:rFonts w:ascii="Wingdings" w:hAnsi="Wingdings"/>
          <w:sz w:val="24"/>
        </w:rPr>
        <w:t></w:t>
      </w:r>
    </w:p>
    <w:p>
      <w:pPr>
        <w:pStyle w:val="11"/>
        <w:rPr>
          <w:rFonts w:ascii="Wingdings" w:hAnsi="Wingdings"/>
          <w:sz w:val="20"/>
        </w:rPr>
      </w:pPr>
    </w:p>
    <w:p>
      <w:pPr>
        <w:pStyle w:val="11"/>
        <w:rPr>
          <w:rFonts w:ascii="Wingdings" w:hAnsi="Wingdings"/>
          <w:sz w:val="20"/>
        </w:rPr>
      </w:pPr>
    </w:p>
    <w:p>
      <w:pPr>
        <w:pStyle w:val="11"/>
        <w:rPr>
          <w:rFonts w:ascii="Wingdings" w:hAnsi="Wingdings"/>
          <w:sz w:val="20"/>
        </w:rPr>
      </w:pPr>
    </w:p>
    <w:p>
      <w:pPr>
        <w:pStyle w:val="11"/>
        <w:rPr>
          <w:rFonts w:ascii="Wingdings" w:hAnsi="Wingdings"/>
          <w:sz w:val="20"/>
        </w:rPr>
      </w:pPr>
    </w:p>
    <w:p>
      <w:pPr>
        <w:pStyle w:val="11"/>
        <w:rPr>
          <w:rFonts w:ascii="Wingdings" w:hAnsi="Wingdings"/>
          <w:sz w:val="20"/>
        </w:rPr>
      </w:pPr>
    </w:p>
    <w:p>
      <w:pPr>
        <w:pStyle w:val="11"/>
        <w:rPr>
          <w:rFonts w:ascii="Wingdings" w:hAnsi="Wingdings"/>
          <w:sz w:val="20"/>
        </w:rPr>
      </w:pPr>
    </w:p>
    <w:p>
      <w:pPr>
        <w:pStyle w:val="11"/>
        <w:rPr>
          <w:rFonts w:ascii="Wingdings" w:hAnsi="Wingdings"/>
          <w:sz w:val="20"/>
        </w:rPr>
      </w:pPr>
    </w:p>
    <w:p>
      <w:pPr>
        <w:pStyle w:val="11"/>
        <w:rPr>
          <w:rFonts w:ascii="Wingdings" w:hAnsi="Wingdings"/>
          <w:sz w:val="20"/>
        </w:rPr>
      </w:pPr>
    </w:p>
    <w:p>
      <w:pPr>
        <w:pStyle w:val="11"/>
        <w:rPr>
          <w:rFonts w:ascii="Wingdings" w:hAnsi="Wingdings"/>
          <w:sz w:val="20"/>
        </w:rPr>
      </w:pPr>
    </w:p>
    <w:p>
      <w:pPr>
        <w:pStyle w:val="11"/>
        <w:rPr>
          <w:rFonts w:ascii="Wingdings" w:hAnsi="Wingdings"/>
          <w:sz w:val="20"/>
        </w:rPr>
      </w:pPr>
    </w:p>
    <w:p>
      <w:pPr>
        <w:pStyle w:val="11"/>
        <w:rPr>
          <w:rFonts w:ascii="Wingdings" w:hAnsi="Wingdings"/>
          <w:sz w:val="20"/>
        </w:rPr>
      </w:pPr>
    </w:p>
    <w:p>
      <w:pPr>
        <w:pStyle w:val="11"/>
        <w:rPr>
          <w:rFonts w:ascii="Wingdings" w:hAnsi="Wingdings"/>
          <w:sz w:val="20"/>
        </w:rPr>
      </w:pPr>
    </w:p>
    <w:p>
      <w:pPr>
        <w:pStyle w:val="11"/>
        <w:rPr>
          <w:rFonts w:ascii="Wingdings" w:hAnsi="Wingdings"/>
          <w:sz w:val="20"/>
        </w:rPr>
      </w:pPr>
    </w:p>
    <w:p>
      <w:pPr>
        <w:pStyle w:val="11"/>
        <w:rPr>
          <w:rFonts w:ascii="Wingdings" w:hAnsi="Wingdings"/>
          <w:sz w:val="20"/>
        </w:rPr>
      </w:pPr>
    </w:p>
    <w:p>
      <w:pPr>
        <w:pStyle w:val="11"/>
        <w:rPr>
          <w:rFonts w:ascii="Wingdings" w:hAnsi="Wingdings"/>
          <w:sz w:val="20"/>
        </w:rPr>
      </w:pPr>
    </w:p>
    <w:p>
      <w:pPr>
        <w:pStyle w:val="11"/>
        <w:rPr>
          <w:rFonts w:ascii="Wingdings" w:hAnsi="Wingdings"/>
          <w:sz w:val="20"/>
        </w:rPr>
      </w:pPr>
    </w:p>
    <w:p>
      <w:pPr>
        <w:pStyle w:val="11"/>
        <w:rPr>
          <w:rFonts w:ascii="Wingdings" w:hAnsi="Wingdings"/>
          <w:sz w:val="20"/>
        </w:rPr>
      </w:pPr>
    </w:p>
    <w:p>
      <w:pPr>
        <w:pStyle w:val="11"/>
        <w:rPr>
          <w:rFonts w:ascii="Wingdings" w:hAnsi="Wingdings"/>
          <w:sz w:val="20"/>
        </w:rPr>
      </w:pPr>
    </w:p>
    <w:p>
      <w:pPr>
        <w:pStyle w:val="11"/>
        <w:rPr>
          <w:rFonts w:ascii="Wingdings" w:hAnsi="Wingdings"/>
          <w:sz w:val="20"/>
        </w:rPr>
      </w:pPr>
    </w:p>
    <w:p>
      <w:pPr>
        <w:pStyle w:val="11"/>
        <w:rPr>
          <w:rFonts w:ascii="Wingdings" w:hAnsi="Wingdings"/>
          <w:sz w:val="20"/>
        </w:rPr>
      </w:pPr>
    </w:p>
    <w:p>
      <w:pPr>
        <w:pStyle w:val="11"/>
        <w:rPr>
          <w:rFonts w:ascii="Wingdings" w:hAnsi="Wingdings"/>
          <w:sz w:val="20"/>
        </w:rPr>
      </w:pPr>
    </w:p>
    <w:p>
      <w:pPr>
        <w:pStyle w:val="11"/>
        <w:rPr>
          <w:rFonts w:ascii="Wingdings" w:hAnsi="Wingdings"/>
          <w:sz w:val="20"/>
        </w:rPr>
      </w:pPr>
    </w:p>
    <w:p>
      <w:pPr>
        <w:pStyle w:val="11"/>
        <w:rPr>
          <w:rFonts w:ascii="Wingdings" w:hAnsi="Wingdings"/>
          <w:sz w:val="20"/>
        </w:rPr>
      </w:pPr>
    </w:p>
    <w:p>
      <w:pPr>
        <w:pStyle w:val="11"/>
        <w:rPr>
          <w:rFonts w:ascii="Wingdings" w:hAnsi="Wingdings"/>
          <w:sz w:val="20"/>
        </w:rPr>
      </w:pPr>
    </w:p>
    <w:p>
      <w:pPr>
        <w:pStyle w:val="11"/>
        <w:rPr>
          <w:rFonts w:ascii="Wingdings" w:hAnsi="Wingdings"/>
          <w:sz w:val="20"/>
        </w:rPr>
      </w:pPr>
    </w:p>
    <w:p>
      <w:pPr>
        <w:pStyle w:val="11"/>
        <w:rPr>
          <w:rFonts w:ascii="Wingdings" w:hAnsi="Wingdings"/>
          <w:sz w:val="20"/>
        </w:rPr>
      </w:pPr>
    </w:p>
    <w:p>
      <w:pPr>
        <w:pStyle w:val="11"/>
        <w:rPr>
          <w:rFonts w:ascii="Wingdings" w:hAnsi="Wingdings"/>
          <w:sz w:val="20"/>
        </w:rPr>
      </w:pPr>
    </w:p>
    <w:p>
      <w:pPr>
        <w:pStyle w:val="11"/>
        <w:rPr>
          <w:rFonts w:ascii="Wingdings" w:hAnsi="Wingdings"/>
          <w:sz w:val="20"/>
        </w:rPr>
      </w:pPr>
    </w:p>
    <w:p>
      <w:pPr>
        <w:pStyle w:val="11"/>
        <w:rPr>
          <w:rFonts w:ascii="Wingdings" w:hAnsi="Wingdings"/>
          <w:sz w:val="20"/>
        </w:rPr>
      </w:pPr>
    </w:p>
    <w:p>
      <w:pPr>
        <w:pStyle w:val="11"/>
        <w:rPr>
          <w:rFonts w:ascii="Wingdings" w:hAnsi="Wingdings"/>
          <w:sz w:val="20"/>
        </w:rPr>
      </w:pPr>
    </w:p>
    <w:p>
      <w:pPr>
        <w:pStyle w:val="11"/>
        <w:rPr>
          <w:rFonts w:ascii="Wingdings" w:hAnsi="Wingdings"/>
          <w:sz w:val="20"/>
        </w:rPr>
      </w:pPr>
    </w:p>
    <w:p>
      <w:pPr>
        <w:pStyle w:val="11"/>
        <w:rPr>
          <w:rFonts w:ascii="Wingdings" w:hAnsi="Wingdings"/>
          <w:sz w:val="20"/>
        </w:rPr>
      </w:pPr>
    </w:p>
    <w:p>
      <w:pPr>
        <w:pStyle w:val="11"/>
        <w:rPr>
          <w:rFonts w:ascii="Wingdings" w:hAnsi="Wingdings"/>
          <w:sz w:val="20"/>
        </w:rPr>
      </w:pPr>
    </w:p>
    <w:p>
      <w:pPr>
        <w:pStyle w:val="11"/>
        <w:rPr>
          <w:rFonts w:ascii="Wingdings" w:hAnsi="Wingdings"/>
          <w:sz w:val="20"/>
        </w:rPr>
      </w:pPr>
    </w:p>
    <w:p>
      <w:pPr>
        <w:pStyle w:val="11"/>
        <w:rPr>
          <w:rFonts w:ascii="Wingdings" w:hAnsi="Wingdings"/>
          <w:sz w:val="20"/>
        </w:rPr>
      </w:pPr>
    </w:p>
    <w:p>
      <w:pPr>
        <w:pStyle w:val="11"/>
        <w:rPr>
          <w:rFonts w:ascii="Wingdings" w:hAnsi="Wingdings"/>
          <w:sz w:val="20"/>
        </w:rPr>
      </w:pPr>
    </w:p>
    <w:p>
      <w:pPr>
        <w:pStyle w:val="11"/>
        <w:rPr>
          <w:rFonts w:ascii="Wingdings" w:hAnsi="Wingdings"/>
          <w:sz w:val="20"/>
        </w:rPr>
      </w:pPr>
    </w:p>
    <w:p>
      <w:pPr>
        <w:pStyle w:val="11"/>
        <w:rPr>
          <w:rFonts w:ascii="Wingdings" w:hAnsi="Wingdings"/>
          <w:sz w:val="20"/>
        </w:rPr>
      </w:pPr>
    </w:p>
    <w:p>
      <w:pPr>
        <w:pStyle w:val="11"/>
        <w:rPr>
          <w:rFonts w:ascii="Wingdings" w:hAnsi="Wingdings"/>
          <w:sz w:val="20"/>
        </w:rPr>
      </w:pPr>
    </w:p>
    <w:p>
      <w:pPr>
        <w:pStyle w:val="11"/>
        <w:rPr>
          <w:rFonts w:ascii="Wingdings" w:hAnsi="Wingdings"/>
          <w:sz w:val="20"/>
        </w:rPr>
      </w:pPr>
    </w:p>
    <w:p>
      <w:pPr>
        <w:pStyle w:val="11"/>
        <w:rPr>
          <w:rFonts w:ascii="Wingdings" w:hAnsi="Wingdings"/>
          <w:sz w:val="20"/>
        </w:rPr>
      </w:pPr>
    </w:p>
    <w:p>
      <w:pPr>
        <w:pStyle w:val="11"/>
        <w:rPr>
          <w:rFonts w:ascii="Wingdings" w:hAnsi="Wingdings"/>
          <w:sz w:val="20"/>
        </w:rPr>
      </w:pPr>
    </w:p>
    <w:p>
      <w:pPr>
        <w:pStyle w:val="11"/>
        <w:rPr>
          <w:rFonts w:ascii="Wingdings" w:hAnsi="Wingdings"/>
          <w:sz w:val="20"/>
        </w:rPr>
      </w:pPr>
    </w:p>
    <w:p>
      <w:pPr>
        <w:pStyle w:val="11"/>
        <w:spacing w:before="5"/>
        <w:rPr>
          <w:rFonts w:ascii="Wingdings" w:hAnsi="Wingdings"/>
        </w:rPr>
      </w:pPr>
    </w:p>
    <w:p>
      <w:pPr>
        <w:pStyle w:val="5"/>
      </w:pPr>
      <w:r>
        <w:t>348</w:t>
      </w:r>
    </w:p>
    <w:sectPr>
      <w:pgSz w:w="10320" w:h="13220"/>
      <w:pgMar w:top="580" w:right="80" w:bottom="280" w:left="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 w:name="Microsoft JhengHei">
    <w:panose1 w:val="020B0604030504040204"/>
    <w:charset w:val="88"/>
    <w:family w:val="swiss"/>
    <w:pitch w:val="default"/>
    <w:sig w:usb0="000002A7" w:usb1="28CF4400" w:usb2="00000016" w:usb3="00000000" w:csb0="00100009" w:csb1="00000000"/>
  </w:font>
  <w:font w:name="Arial Black">
    <w:panose1 w:val="020B0A04020102020204"/>
    <w:charset w:val="01"/>
    <w:family w:val="swiss"/>
    <w:pitch w:val="default"/>
    <w:sig w:usb0="A00002AF" w:usb1="400078FB" w:usb2="00000000" w:usb3="00000000" w:csb0="6000009F" w:csb1="DFD70000"/>
  </w:font>
  <w:font w:name="Microsoft YaHei UI">
    <w:panose1 w:val="020B0503020204020204"/>
    <w:charset w:val="86"/>
    <w:family w:val="swiss"/>
    <w:pitch w:val="default"/>
    <w:sig w:usb0="80000287" w:usb1="2ACF3C50" w:usb2="00000016" w:usb3="00000000" w:csb0="0004001F" w:csb1="00000000"/>
  </w:font>
  <w:font w:name="PMingLiU-ExtB">
    <w:panose1 w:val="02020500000000000000"/>
    <w:charset w:val="88"/>
    <w:family w:val="roman"/>
    <w:pitch w:val="default"/>
    <w:sig w:usb0="8000002F" w:usb1="02000008" w:usb2="00000000" w:usb3="00000000" w:csb0="00100001" w:csb1="00000000"/>
  </w:font>
  <w:font w:name="Palatino Linotype">
    <w:panose1 w:val="02040502050505030304"/>
    <w:charset w:val="01"/>
    <w:family w:val="roman"/>
    <w:pitch w:val="default"/>
    <w:sig w:usb0="E0000287" w:usb1="40000013"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1"/>
      <w:numFmt w:val="decimal"/>
      <w:lvlText w:val="%1."/>
      <w:lvlJc w:val="left"/>
      <w:pPr>
        <w:ind w:left="2910" w:hanging="284"/>
        <w:jc w:val="left"/>
      </w:pPr>
      <w:rPr>
        <w:rFonts w:hint="default" w:ascii="Arial" w:hAnsi="Arial" w:eastAsia="Arial" w:cs="Arial"/>
        <w:b/>
        <w:bCs/>
        <w:spacing w:val="0"/>
        <w:w w:val="101"/>
        <w:sz w:val="18"/>
        <w:szCs w:val="18"/>
        <w:lang w:val="en-US" w:eastAsia="zh-TW" w:bidi="ar-SA"/>
      </w:rPr>
    </w:lvl>
    <w:lvl w:ilvl="1" w:tentative="0">
      <w:start w:val="0"/>
      <w:numFmt w:val="bullet"/>
      <w:lvlText w:val="•"/>
      <w:lvlJc w:val="left"/>
      <w:pPr>
        <w:ind w:left="3647" w:hanging="284"/>
      </w:pPr>
      <w:rPr>
        <w:rFonts w:hint="default"/>
        <w:lang w:val="en-US" w:eastAsia="zh-TW" w:bidi="ar-SA"/>
      </w:rPr>
    </w:lvl>
    <w:lvl w:ilvl="2" w:tentative="0">
      <w:start w:val="0"/>
      <w:numFmt w:val="bullet"/>
      <w:lvlText w:val="•"/>
      <w:lvlJc w:val="left"/>
      <w:pPr>
        <w:ind w:left="4374" w:hanging="284"/>
      </w:pPr>
      <w:rPr>
        <w:rFonts w:hint="default"/>
        <w:lang w:val="en-US" w:eastAsia="zh-TW" w:bidi="ar-SA"/>
      </w:rPr>
    </w:lvl>
    <w:lvl w:ilvl="3" w:tentative="0">
      <w:start w:val="0"/>
      <w:numFmt w:val="bullet"/>
      <w:lvlText w:val="•"/>
      <w:lvlJc w:val="left"/>
      <w:pPr>
        <w:ind w:left="5101" w:hanging="284"/>
      </w:pPr>
      <w:rPr>
        <w:rFonts w:hint="default"/>
        <w:lang w:val="en-US" w:eastAsia="zh-TW" w:bidi="ar-SA"/>
      </w:rPr>
    </w:lvl>
    <w:lvl w:ilvl="4" w:tentative="0">
      <w:start w:val="0"/>
      <w:numFmt w:val="bullet"/>
      <w:lvlText w:val="•"/>
      <w:lvlJc w:val="left"/>
      <w:pPr>
        <w:ind w:left="5829" w:hanging="284"/>
      </w:pPr>
      <w:rPr>
        <w:rFonts w:hint="default"/>
        <w:lang w:val="en-US" w:eastAsia="zh-TW" w:bidi="ar-SA"/>
      </w:rPr>
    </w:lvl>
    <w:lvl w:ilvl="5" w:tentative="0">
      <w:start w:val="0"/>
      <w:numFmt w:val="bullet"/>
      <w:lvlText w:val="•"/>
      <w:lvlJc w:val="left"/>
      <w:pPr>
        <w:ind w:left="6556" w:hanging="284"/>
      </w:pPr>
      <w:rPr>
        <w:rFonts w:hint="default"/>
        <w:lang w:val="en-US" w:eastAsia="zh-TW" w:bidi="ar-SA"/>
      </w:rPr>
    </w:lvl>
    <w:lvl w:ilvl="6" w:tentative="0">
      <w:start w:val="0"/>
      <w:numFmt w:val="bullet"/>
      <w:lvlText w:val="•"/>
      <w:lvlJc w:val="left"/>
      <w:pPr>
        <w:ind w:left="7283" w:hanging="284"/>
      </w:pPr>
      <w:rPr>
        <w:rFonts w:hint="default"/>
        <w:lang w:val="en-US" w:eastAsia="zh-TW" w:bidi="ar-SA"/>
      </w:rPr>
    </w:lvl>
    <w:lvl w:ilvl="7" w:tentative="0">
      <w:start w:val="0"/>
      <w:numFmt w:val="bullet"/>
      <w:lvlText w:val="•"/>
      <w:lvlJc w:val="left"/>
      <w:pPr>
        <w:ind w:left="8010" w:hanging="284"/>
      </w:pPr>
      <w:rPr>
        <w:rFonts w:hint="default"/>
        <w:lang w:val="en-US" w:eastAsia="zh-TW" w:bidi="ar-SA"/>
      </w:rPr>
    </w:lvl>
    <w:lvl w:ilvl="8" w:tentative="0">
      <w:start w:val="0"/>
      <w:numFmt w:val="bullet"/>
      <w:lvlText w:val="•"/>
      <w:lvlJc w:val="left"/>
      <w:pPr>
        <w:ind w:left="8738" w:hanging="284"/>
      </w:pPr>
      <w:rPr>
        <w:rFonts w:hint="default"/>
        <w:lang w:val="en-US" w:eastAsia="zh-TW" w:bidi="ar-SA"/>
      </w:rPr>
    </w:lvl>
  </w:abstractNum>
  <w:abstractNum w:abstractNumId="1">
    <w:nsid w:val="845B5372"/>
    <w:multiLevelType w:val="multilevel"/>
    <w:tmpl w:val="845B5372"/>
    <w:lvl w:ilvl="0" w:tentative="0">
      <w:start w:val="1"/>
      <w:numFmt w:val="decimal"/>
      <w:lvlText w:val="%1."/>
      <w:lvlJc w:val="left"/>
      <w:pPr>
        <w:ind w:left="2910" w:hanging="284"/>
        <w:jc w:val="left"/>
      </w:pPr>
      <w:rPr>
        <w:rFonts w:hint="default" w:ascii="Arial" w:hAnsi="Arial" w:eastAsia="Arial" w:cs="Arial"/>
        <w:b/>
        <w:bCs/>
        <w:spacing w:val="0"/>
        <w:w w:val="101"/>
        <w:sz w:val="18"/>
        <w:szCs w:val="18"/>
        <w:lang w:val="en-US" w:eastAsia="zh-TW" w:bidi="ar-SA"/>
      </w:rPr>
    </w:lvl>
    <w:lvl w:ilvl="1" w:tentative="0">
      <w:start w:val="0"/>
      <w:numFmt w:val="bullet"/>
      <w:lvlText w:val="•"/>
      <w:lvlJc w:val="left"/>
      <w:pPr>
        <w:ind w:left="3647" w:hanging="284"/>
      </w:pPr>
      <w:rPr>
        <w:rFonts w:hint="default"/>
        <w:lang w:val="en-US" w:eastAsia="zh-TW" w:bidi="ar-SA"/>
      </w:rPr>
    </w:lvl>
    <w:lvl w:ilvl="2" w:tentative="0">
      <w:start w:val="0"/>
      <w:numFmt w:val="bullet"/>
      <w:lvlText w:val="•"/>
      <w:lvlJc w:val="left"/>
      <w:pPr>
        <w:ind w:left="4374" w:hanging="284"/>
      </w:pPr>
      <w:rPr>
        <w:rFonts w:hint="default"/>
        <w:lang w:val="en-US" w:eastAsia="zh-TW" w:bidi="ar-SA"/>
      </w:rPr>
    </w:lvl>
    <w:lvl w:ilvl="3" w:tentative="0">
      <w:start w:val="0"/>
      <w:numFmt w:val="bullet"/>
      <w:lvlText w:val="•"/>
      <w:lvlJc w:val="left"/>
      <w:pPr>
        <w:ind w:left="5101" w:hanging="284"/>
      </w:pPr>
      <w:rPr>
        <w:rFonts w:hint="default"/>
        <w:lang w:val="en-US" w:eastAsia="zh-TW" w:bidi="ar-SA"/>
      </w:rPr>
    </w:lvl>
    <w:lvl w:ilvl="4" w:tentative="0">
      <w:start w:val="0"/>
      <w:numFmt w:val="bullet"/>
      <w:lvlText w:val="•"/>
      <w:lvlJc w:val="left"/>
      <w:pPr>
        <w:ind w:left="5829" w:hanging="284"/>
      </w:pPr>
      <w:rPr>
        <w:rFonts w:hint="default"/>
        <w:lang w:val="en-US" w:eastAsia="zh-TW" w:bidi="ar-SA"/>
      </w:rPr>
    </w:lvl>
    <w:lvl w:ilvl="5" w:tentative="0">
      <w:start w:val="0"/>
      <w:numFmt w:val="bullet"/>
      <w:lvlText w:val="•"/>
      <w:lvlJc w:val="left"/>
      <w:pPr>
        <w:ind w:left="6556" w:hanging="284"/>
      </w:pPr>
      <w:rPr>
        <w:rFonts w:hint="default"/>
        <w:lang w:val="en-US" w:eastAsia="zh-TW" w:bidi="ar-SA"/>
      </w:rPr>
    </w:lvl>
    <w:lvl w:ilvl="6" w:tentative="0">
      <w:start w:val="0"/>
      <w:numFmt w:val="bullet"/>
      <w:lvlText w:val="•"/>
      <w:lvlJc w:val="left"/>
      <w:pPr>
        <w:ind w:left="7283" w:hanging="284"/>
      </w:pPr>
      <w:rPr>
        <w:rFonts w:hint="default"/>
        <w:lang w:val="en-US" w:eastAsia="zh-TW" w:bidi="ar-SA"/>
      </w:rPr>
    </w:lvl>
    <w:lvl w:ilvl="7" w:tentative="0">
      <w:start w:val="0"/>
      <w:numFmt w:val="bullet"/>
      <w:lvlText w:val="•"/>
      <w:lvlJc w:val="left"/>
      <w:pPr>
        <w:ind w:left="8010" w:hanging="284"/>
      </w:pPr>
      <w:rPr>
        <w:rFonts w:hint="default"/>
        <w:lang w:val="en-US" w:eastAsia="zh-TW" w:bidi="ar-SA"/>
      </w:rPr>
    </w:lvl>
    <w:lvl w:ilvl="8" w:tentative="0">
      <w:start w:val="0"/>
      <w:numFmt w:val="bullet"/>
      <w:lvlText w:val="•"/>
      <w:lvlJc w:val="left"/>
      <w:pPr>
        <w:ind w:left="8738" w:hanging="284"/>
      </w:pPr>
      <w:rPr>
        <w:rFonts w:hint="default"/>
        <w:lang w:val="en-US" w:eastAsia="zh-TW" w:bidi="ar-SA"/>
      </w:rPr>
    </w:lvl>
  </w:abstractNum>
  <w:abstractNum w:abstractNumId="2">
    <w:nsid w:val="8461FADE"/>
    <w:multiLevelType w:val="multilevel"/>
    <w:tmpl w:val="8461FADE"/>
    <w:lvl w:ilvl="0" w:tentative="0">
      <w:start w:val="1"/>
      <w:numFmt w:val="decimal"/>
      <w:lvlText w:val="%1."/>
      <w:lvlJc w:val="left"/>
      <w:pPr>
        <w:ind w:left="2910" w:hanging="284"/>
        <w:jc w:val="left"/>
      </w:pPr>
      <w:rPr>
        <w:rFonts w:hint="default" w:ascii="Arial" w:hAnsi="Arial" w:eastAsia="Arial" w:cs="Arial"/>
        <w:b/>
        <w:bCs/>
        <w:spacing w:val="0"/>
        <w:w w:val="101"/>
        <w:sz w:val="18"/>
        <w:szCs w:val="18"/>
        <w:lang w:val="en-US" w:eastAsia="zh-TW" w:bidi="ar-SA"/>
      </w:rPr>
    </w:lvl>
    <w:lvl w:ilvl="1" w:tentative="0">
      <w:start w:val="0"/>
      <w:numFmt w:val="bullet"/>
      <w:lvlText w:val="•"/>
      <w:lvlJc w:val="left"/>
      <w:pPr>
        <w:ind w:left="3647" w:hanging="284"/>
      </w:pPr>
      <w:rPr>
        <w:rFonts w:hint="default"/>
        <w:lang w:val="en-US" w:eastAsia="zh-TW" w:bidi="ar-SA"/>
      </w:rPr>
    </w:lvl>
    <w:lvl w:ilvl="2" w:tentative="0">
      <w:start w:val="0"/>
      <w:numFmt w:val="bullet"/>
      <w:lvlText w:val="•"/>
      <w:lvlJc w:val="left"/>
      <w:pPr>
        <w:ind w:left="4374" w:hanging="284"/>
      </w:pPr>
      <w:rPr>
        <w:rFonts w:hint="default"/>
        <w:lang w:val="en-US" w:eastAsia="zh-TW" w:bidi="ar-SA"/>
      </w:rPr>
    </w:lvl>
    <w:lvl w:ilvl="3" w:tentative="0">
      <w:start w:val="0"/>
      <w:numFmt w:val="bullet"/>
      <w:lvlText w:val="•"/>
      <w:lvlJc w:val="left"/>
      <w:pPr>
        <w:ind w:left="5101" w:hanging="284"/>
      </w:pPr>
      <w:rPr>
        <w:rFonts w:hint="default"/>
        <w:lang w:val="en-US" w:eastAsia="zh-TW" w:bidi="ar-SA"/>
      </w:rPr>
    </w:lvl>
    <w:lvl w:ilvl="4" w:tentative="0">
      <w:start w:val="0"/>
      <w:numFmt w:val="bullet"/>
      <w:lvlText w:val="•"/>
      <w:lvlJc w:val="left"/>
      <w:pPr>
        <w:ind w:left="5829" w:hanging="284"/>
      </w:pPr>
      <w:rPr>
        <w:rFonts w:hint="default"/>
        <w:lang w:val="en-US" w:eastAsia="zh-TW" w:bidi="ar-SA"/>
      </w:rPr>
    </w:lvl>
    <w:lvl w:ilvl="5" w:tentative="0">
      <w:start w:val="0"/>
      <w:numFmt w:val="bullet"/>
      <w:lvlText w:val="•"/>
      <w:lvlJc w:val="left"/>
      <w:pPr>
        <w:ind w:left="6556" w:hanging="284"/>
      </w:pPr>
      <w:rPr>
        <w:rFonts w:hint="default"/>
        <w:lang w:val="en-US" w:eastAsia="zh-TW" w:bidi="ar-SA"/>
      </w:rPr>
    </w:lvl>
    <w:lvl w:ilvl="6" w:tentative="0">
      <w:start w:val="0"/>
      <w:numFmt w:val="bullet"/>
      <w:lvlText w:val="•"/>
      <w:lvlJc w:val="left"/>
      <w:pPr>
        <w:ind w:left="7283" w:hanging="284"/>
      </w:pPr>
      <w:rPr>
        <w:rFonts w:hint="default"/>
        <w:lang w:val="en-US" w:eastAsia="zh-TW" w:bidi="ar-SA"/>
      </w:rPr>
    </w:lvl>
    <w:lvl w:ilvl="7" w:tentative="0">
      <w:start w:val="0"/>
      <w:numFmt w:val="bullet"/>
      <w:lvlText w:val="•"/>
      <w:lvlJc w:val="left"/>
      <w:pPr>
        <w:ind w:left="8010" w:hanging="284"/>
      </w:pPr>
      <w:rPr>
        <w:rFonts w:hint="default"/>
        <w:lang w:val="en-US" w:eastAsia="zh-TW" w:bidi="ar-SA"/>
      </w:rPr>
    </w:lvl>
    <w:lvl w:ilvl="8" w:tentative="0">
      <w:start w:val="0"/>
      <w:numFmt w:val="bullet"/>
      <w:lvlText w:val="•"/>
      <w:lvlJc w:val="left"/>
      <w:pPr>
        <w:ind w:left="8738" w:hanging="284"/>
      </w:pPr>
      <w:rPr>
        <w:rFonts w:hint="default"/>
        <w:lang w:val="en-US" w:eastAsia="zh-TW" w:bidi="ar-SA"/>
      </w:rPr>
    </w:lvl>
  </w:abstractNum>
  <w:abstractNum w:abstractNumId="3">
    <w:nsid w:val="8CAEB125"/>
    <w:multiLevelType w:val="multilevel"/>
    <w:tmpl w:val="8CAEB125"/>
    <w:lvl w:ilvl="0" w:tentative="0">
      <w:start w:val="1"/>
      <w:numFmt w:val="decimal"/>
      <w:lvlText w:val="%1."/>
      <w:lvlJc w:val="left"/>
      <w:pPr>
        <w:ind w:left="1059" w:hanging="284"/>
        <w:jc w:val="left"/>
      </w:pPr>
      <w:rPr>
        <w:rFonts w:hint="default" w:ascii="Arial" w:hAnsi="Arial" w:eastAsia="Arial" w:cs="Arial"/>
        <w:b/>
        <w:bCs/>
        <w:spacing w:val="0"/>
        <w:w w:val="101"/>
        <w:sz w:val="18"/>
        <w:szCs w:val="18"/>
        <w:lang w:val="en-US" w:eastAsia="zh-TW" w:bidi="ar-SA"/>
      </w:rPr>
    </w:lvl>
    <w:lvl w:ilvl="1" w:tentative="0">
      <w:start w:val="0"/>
      <w:numFmt w:val="bullet"/>
      <w:lvlText w:val="•"/>
      <w:lvlJc w:val="left"/>
      <w:pPr>
        <w:ind w:left="1788" w:hanging="284"/>
      </w:pPr>
      <w:rPr>
        <w:rFonts w:hint="default"/>
        <w:lang w:val="en-US" w:eastAsia="zh-TW" w:bidi="ar-SA"/>
      </w:rPr>
    </w:lvl>
    <w:lvl w:ilvl="2" w:tentative="0">
      <w:start w:val="0"/>
      <w:numFmt w:val="bullet"/>
      <w:lvlText w:val="•"/>
      <w:lvlJc w:val="left"/>
      <w:pPr>
        <w:ind w:left="2516" w:hanging="284"/>
      </w:pPr>
      <w:rPr>
        <w:rFonts w:hint="default"/>
        <w:lang w:val="en-US" w:eastAsia="zh-TW" w:bidi="ar-SA"/>
      </w:rPr>
    </w:lvl>
    <w:lvl w:ilvl="3" w:tentative="0">
      <w:start w:val="0"/>
      <w:numFmt w:val="bullet"/>
      <w:lvlText w:val="•"/>
      <w:lvlJc w:val="left"/>
      <w:pPr>
        <w:ind w:left="3244" w:hanging="284"/>
      </w:pPr>
      <w:rPr>
        <w:rFonts w:hint="default"/>
        <w:lang w:val="en-US" w:eastAsia="zh-TW" w:bidi="ar-SA"/>
      </w:rPr>
    </w:lvl>
    <w:lvl w:ilvl="4" w:tentative="0">
      <w:start w:val="0"/>
      <w:numFmt w:val="bullet"/>
      <w:lvlText w:val="•"/>
      <w:lvlJc w:val="left"/>
      <w:pPr>
        <w:ind w:left="3972" w:hanging="284"/>
      </w:pPr>
      <w:rPr>
        <w:rFonts w:hint="default"/>
        <w:lang w:val="en-US" w:eastAsia="zh-TW" w:bidi="ar-SA"/>
      </w:rPr>
    </w:lvl>
    <w:lvl w:ilvl="5" w:tentative="0">
      <w:start w:val="0"/>
      <w:numFmt w:val="bullet"/>
      <w:lvlText w:val="•"/>
      <w:lvlJc w:val="left"/>
      <w:pPr>
        <w:ind w:left="4700" w:hanging="284"/>
      </w:pPr>
      <w:rPr>
        <w:rFonts w:hint="default"/>
        <w:lang w:val="en-US" w:eastAsia="zh-TW" w:bidi="ar-SA"/>
      </w:rPr>
    </w:lvl>
    <w:lvl w:ilvl="6" w:tentative="0">
      <w:start w:val="0"/>
      <w:numFmt w:val="bullet"/>
      <w:lvlText w:val="•"/>
      <w:lvlJc w:val="left"/>
      <w:pPr>
        <w:ind w:left="5429" w:hanging="284"/>
      </w:pPr>
      <w:rPr>
        <w:rFonts w:hint="default"/>
        <w:lang w:val="en-US" w:eastAsia="zh-TW" w:bidi="ar-SA"/>
      </w:rPr>
    </w:lvl>
    <w:lvl w:ilvl="7" w:tentative="0">
      <w:start w:val="0"/>
      <w:numFmt w:val="bullet"/>
      <w:lvlText w:val="•"/>
      <w:lvlJc w:val="left"/>
      <w:pPr>
        <w:ind w:left="6157" w:hanging="284"/>
      </w:pPr>
      <w:rPr>
        <w:rFonts w:hint="default"/>
        <w:lang w:val="en-US" w:eastAsia="zh-TW" w:bidi="ar-SA"/>
      </w:rPr>
    </w:lvl>
    <w:lvl w:ilvl="8" w:tentative="0">
      <w:start w:val="0"/>
      <w:numFmt w:val="bullet"/>
      <w:lvlText w:val="•"/>
      <w:lvlJc w:val="left"/>
      <w:pPr>
        <w:ind w:left="6885" w:hanging="284"/>
      </w:pPr>
      <w:rPr>
        <w:rFonts w:hint="default"/>
        <w:lang w:val="en-US" w:eastAsia="zh-TW" w:bidi="ar-SA"/>
      </w:rPr>
    </w:lvl>
  </w:abstractNum>
  <w:abstractNum w:abstractNumId="4">
    <w:nsid w:val="91995D4F"/>
    <w:multiLevelType w:val="multilevel"/>
    <w:tmpl w:val="91995D4F"/>
    <w:lvl w:ilvl="0" w:tentative="0">
      <w:start w:val="1"/>
      <w:numFmt w:val="decimal"/>
      <w:lvlText w:val="%1."/>
      <w:lvlJc w:val="left"/>
      <w:pPr>
        <w:ind w:left="2910" w:hanging="284"/>
        <w:jc w:val="left"/>
      </w:pPr>
      <w:rPr>
        <w:rFonts w:hint="default" w:ascii="Arial" w:hAnsi="Arial" w:eastAsia="Arial" w:cs="Arial"/>
        <w:b/>
        <w:bCs/>
        <w:spacing w:val="0"/>
        <w:w w:val="101"/>
        <w:sz w:val="18"/>
        <w:szCs w:val="18"/>
        <w:lang w:val="en-US" w:eastAsia="zh-TW" w:bidi="ar-SA"/>
      </w:rPr>
    </w:lvl>
    <w:lvl w:ilvl="1" w:tentative="0">
      <w:start w:val="0"/>
      <w:numFmt w:val="bullet"/>
      <w:lvlText w:val="•"/>
      <w:lvlJc w:val="left"/>
      <w:pPr>
        <w:ind w:left="3647" w:hanging="284"/>
      </w:pPr>
      <w:rPr>
        <w:rFonts w:hint="default"/>
        <w:lang w:val="en-US" w:eastAsia="zh-TW" w:bidi="ar-SA"/>
      </w:rPr>
    </w:lvl>
    <w:lvl w:ilvl="2" w:tentative="0">
      <w:start w:val="0"/>
      <w:numFmt w:val="bullet"/>
      <w:lvlText w:val="•"/>
      <w:lvlJc w:val="left"/>
      <w:pPr>
        <w:ind w:left="4374" w:hanging="284"/>
      </w:pPr>
      <w:rPr>
        <w:rFonts w:hint="default"/>
        <w:lang w:val="en-US" w:eastAsia="zh-TW" w:bidi="ar-SA"/>
      </w:rPr>
    </w:lvl>
    <w:lvl w:ilvl="3" w:tentative="0">
      <w:start w:val="0"/>
      <w:numFmt w:val="bullet"/>
      <w:lvlText w:val="•"/>
      <w:lvlJc w:val="left"/>
      <w:pPr>
        <w:ind w:left="5101" w:hanging="284"/>
      </w:pPr>
      <w:rPr>
        <w:rFonts w:hint="default"/>
        <w:lang w:val="en-US" w:eastAsia="zh-TW" w:bidi="ar-SA"/>
      </w:rPr>
    </w:lvl>
    <w:lvl w:ilvl="4" w:tentative="0">
      <w:start w:val="0"/>
      <w:numFmt w:val="bullet"/>
      <w:lvlText w:val="•"/>
      <w:lvlJc w:val="left"/>
      <w:pPr>
        <w:ind w:left="5829" w:hanging="284"/>
      </w:pPr>
      <w:rPr>
        <w:rFonts w:hint="default"/>
        <w:lang w:val="en-US" w:eastAsia="zh-TW" w:bidi="ar-SA"/>
      </w:rPr>
    </w:lvl>
    <w:lvl w:ilvl="5" w:tentative="0">
      <w:start w:val="0"/>
      <w:numFmt w:val="bullet"/>
      <w:lvlText w:val="•"/>
      <w:lvlJc w:val="left"/>
      <w:pPr>
        <w:ind w:left="6556" w:hanging="284"/>
      </w:pPr>
      <w:rPr>
        <w:rFonts w:hint="default"/>
        <w:lang w:val="en-US" w:eastAsia="zh-TW" w:bidi="ar-SA"/>
      </w:rPr>
    </w:lvl>
    <w:lvl w:ilvl="6" w:tentative="0">
      <w:start w:val="0"/>
      <w:numFmt w:val="bullet"/>
      <w:lvlText w:val="•"/>
      <w:lvlJc w:val="left"/>
      <w:pPr>
        <w:ind w:left="7283" w:hanging="284"/>
      </w:pPr>
      <w:rPr>
        <w:rFonts w:hint="default"/>
        <w:lang w:val="en-US" w:eastAsia="zh-TW" w:bidi="ar-SA"/>
      </w:rPr>
    </w:lvl>
    <w:lvl w:ilvl="7" w:tentative="0">
      <w:start w:val="0"/>
      <w:numFmt w:val="bullet"/>
      <w:lvlText w:val="•"/>
      <w:lvlJc w:val="left"/>
      <w:pPr>
        <w:ind w:left="8010" w:hanging="284"/>
      </w:pPr>
      <w:rPr>
        <w:rFonts w:hint="default"/>
        <w:lang w:val="en-US" w:eastAsia="zh-TW" w:bidi="ar-SA"/>
      </w:rPr>
    </w:lvl>
    <w:lvl w:ilvl="8" w:tentative="0">
      <w:start w:val="0"/>
      <w:numFmt w:val="bullet"/>
      <w:lvlText w:val="•"/>
      <w:lvlJc w:val="left"/>
      <w:pPr>
        <w:ind w:left="8738" w:hanging="284"/>
      </w:pPr>
      <w:rPr>
        <w:rFonts w:hint="default"/>
        <w:lang w:val="en-US" w:eastAsia="zh-TW" w:bidi="ar-SA"/>
      </w:rPr>
    </w:lvl>
  </w:abstractNum>
  <w:abstractNum w:abstractNumId="5">
    <w:nsid w:val="9239341B"/>
    <w:multiLevelType w:val="multilevel"/>
    <w:tmpl w:val="9239341B"/>
    <w:lvl w:ilvl="0" w:tentative="0">
      <w:start w:val="1"/>
      <w:numFmt w:val="decimal"/>
      <w:lvlText w:val="%1."/>
      <w:lvlJc w:val="left"/>
      <w:pPr>
        <w:ind w:left="2910" w:hanging="284"/>
        <w:jc w:val="left"/>
      </w:pPr>
      <w:rPr>
        <w:rFonts w:hint="default" w:ascii="Arial" w:hAnsi="Arial" w:eastAsia="Arial" w:cs="Arial"/>
        <w:b/>
        <w:bCs/>
        <w:spacing w:val="0"/>
        <w:w w:val="101"/>
        <w:sz w:val="18"/>
        <w:szCs w:val="18"/>
        <w:lang w:val="en-US" w:eastAsia="zh-TW" w:bidi="ar-SA"/>
      </w:rPr>
    </w:lvl>
    <w:lvl w:ilvl="1" w:tentative="0">
      <w:start w:val="0"/>
      <w:numFmt w:val="bullet"/>
      <w:lvlText w:val="•"/>
      <w:lvlJc w:val="left"/>
      <w:pPr>
        <w:ind w:left="3647" w:hanging="284"/>
      </w:pPr>
      <w:rPr>
        <w:rFonts w:hint="default"/>
        <w:lang w:val="en-US" w:eastAsia="zh-TW" w:bidi="ar-SA"/>
      </w:rPr>
    </w:lvl>
    <w:lvl w:ilvl="2" w:tentative="0">
      <w:start w:val="0"/>
      <w:numFmt w:val="bullet"/>
      <w:lvlText w:val="•"/>
      <w:lvlJc w:val="left"/>
      <w:pPr>
        <w:ind w:left="4374" w:hanging="284"/>
      </w:pPr>
      <w:rPr>
        <w:rFonts w:hint="default"/>
        <w:lang w:val="en-US" w:eastAsia="zh-TW" w:bidi="ar-SA"/>
      </w:rPr>
    </w:lvl>
    <w:lvl w:ilvl="3" w:tentative="0">
      <w:start w:val="0"/>
      <w:numFmt w:val="bullet"/>
      <w:lvlText w:val="•"/>
      <w:lvlJc w:val="left"/>
      <w:pPr>
        <w:ind w:left="5101" w:hanging="284"/>
      </w:pPr>
      <w:rPr>
        <w:rFonts w:hint="default"/>
        <w:lang w:val="en-US" w:eastAsia="zh-TW" w:bidi="ar-SA"/>
      </w:rPr>
    </w:lvl>
    <w:lvl w:ilvl="4" w:tentative="0">
      <w:start w:val="0"/>
      <w:numFmt w:val="bullet"/>
      <w:lvlText w:val="•"/>
      <w:lvlJc w:val="left"/>
      <w:pPr>
        <w:ind w:left="5829" w:hanging="284"/>
      </w:pPr>
      <w:rPr>
        <w:rFonts w:hint="default"/>
        <w:lang w:val="en-US" w:eastAsia="zh-TW" w:bidi="ar-SA"/>
      </w:rPr>
    </w:lvl>
    <w:lvl w:ilvl="5" w:tentative="0">
      <w:start w:val="0"/>
      <w:numFmt w:val="bullet"/>
      <w:lvlText w:val="•"/>
      <w:lvlJc w:val="left"/>
      <w:pPr>
        <w:ind w:left="6556" w:hanging="284"/>
      </w:pPr>
      <w:rPr>
        <w:rFonts w:hint="default"/>
        <w:lang w:val="en-US" w:eastAsia="zh-TW" w:bidi="ar-SA"/>
      </w:rPr>
    </w:lvl>
    <w:lvl w:ilvl="6" w:tentative="0">
      <w:start w:val="0"/>
      <w:numFmt w:val="bullet"/>
      <w:lvlText w:val="•"/>
      <w:lvlJc w:val="left"/>
      <w:pPr>
        <w:ind w:left="7283" w:hanging="284"/>
      </w:pPr>
      <w:rPr>
        <w:rFonts w:hint="default"/>
        <w:lang w:val="en-US" w:eastAsia="zh-TW" w:bidi="ar-SA"/>
      </w:rPr>
    </w:lvl>
    <w:lvl w:ilvl="7" w:tentative="0">
      <w:start w:val="0"/>
      <w:numFmt w:val="bullet"/>
      <w:lvlText w:val="•"/>
      <w:lvlJc w:val="left"/>
      <w:pPr>
        <w:ind w:left="8010" w:hanging="284"/>
      </w:pPr>
      <w:rPr>
        <w:rFonts w:hint="default"/>
        <w:lang w:val="en-US" w:eastAsia="zh-TW" w:bidi="ar-SA"/>
      </w:rPr>
    </w:lvl>
    <w:lvl w:ilvl="8" w:tentative="0">
      <w:start w:val="0"/>
      <w:numFmt w:val="bullet"/>
      <w:lvlText w:val="•"/>
      <w:lvlJc w:val="left"/>
      <w:pPr>
        <w:ind w:left="8738" w:hanging="284"/>
      </w:pPr>
      <w:rPr>
        <w:rFonts w:hint="default"/>
        <w:lang w:val="en-US" w:eastAsia="zh-TW" w:bidi="ar-SA"/>
      </w:rPr>
    </w:lvl>
  </w:abstractNum>
  <w:abstractNum w:abstractNumId="6">
    <w:nsid w:val="9288B902"/>
    <w:multiLevelType w:val="multilevel"/>
    <w:tmpl w:val="9288B902"/>
    <w:lvl w:ilvl="0" w:tentative="0">
      <w:start w:val="1"/>
      <w:numFmt w:val="decimal"/>
      <w:lvlText w:val="%1."/>
      <w:lvlJc w:val="left"/>
      <w:pPr>
        <w:ind w:left="2910" w:hanging="284"/>
        <w:jc w:val="left"/>
      </w:pPr>
      <w:rPr>
        <w:rFonts w:hint="default" w:ascii="Arial" w:hAnsi="Arial" w:eastAsia="Arial" w:cs="Arial"/>
        <w:b/>
        <w:bCs/>
        <w:spacing w:val="0"/>
        <w:w w:val="101"/>
        <w:sz w:val="18"/>
        <w:szCs w:val="18"/>
        <w:lang w:val="en-US" w:eastAsia="zh-TW" w:bidi="ar-SA"/>
      </w:rPr>
    </w:lvl>
    <w:lvl w:ilvl="1" w:tentative="0">
      <w:start w:val="0"/>
      <w:numFmt w:val="bullet"/>
      <w:lvlText w:val="•"/>
      <w:lvlJc w:val="left"/>
      <w:pPr>
        <w:ind w:left="3647" w:hanging="284"/>
      </w:pPr>
      <w:rPr>
        <w:rFonts w:hint="default"/>
        <w:lang w:val="en-US" w:eastAsia="zh-TW" w:bidi="ar-SA"/>
      </w:rPr>
    </w:lvl>
    <w:lvl w:ilvl="2" w:tentative="0">
      <w:start w:val="0"/>
      <w:numFmt w:val="bullet"/>
      <w:lvlText w:val="•"/>
      <w:lvlJc w:val="left"/>
      <w:pPr>
        <w:ind w:left="4374" w:hanging="284"/>
      </w:pPr>
      <w:rPr>
        <w:rFonts w:hint="default"/>
        <w:lang w:val="en-US" w:eastAsia="zh-TW" w:bidi="ar-SA"/>
      </w:rPr>
    </w:lvl>
    <w:lvl w:ilvl="3" w:tentative="0">
      <w:start w:val="0"/>
      <w:numFmt w:val="bullet"/>
      <w:lvlText w:val="•"/>
      <w:lvlJc w:val="left"/>
      <w:pPr>
        <w:ind w:left="5101" w:hanging="284"/>
      </w:pPr>
      <w:rPr>
        <w:rFonts w:hint="default"/>
        <w:lang w:val="en-US" w:eastAsia="zh-TW" w:bidi="ar-SA"/>
      </w:rPr>
    </w:lvl>
    <w:lvl w:ilvl="4" w:tentative="0">
      <w:start w:val="0"/>
      <w:numFmt w:val="bullet"/>
      <w:lvlText w:val="•"/>
      <w:lvlJc w:val="left"/>
      <w:pPr>
        <w:ind w:left="5829" w:hanging="284"/>
      </w:pPr>
      <w:rPr>
        <w:rFonts w:hint="default"/>
        <w:lang w:val="en-US" w:eastAsia="zh-TW" w:bidi="ar-SA"/>
      </w:rPr>
    </w:lvl>
    <w:lvl w:ilvl="5" w:tentative="0">
      <w:start w:val="0"/>
      <w:numFmt w:val="bullet"/>
      <w:lvlText w:val="•"/>
      <w:lvlJc w:val="left"/>
      <w:pPr>
        <w:ind w:left="6556" w:hanging="284"/>
      </w:pPr>
      <w:rPr>
        <w:rFonts w:hint="default"/>
        <w:lang w:val="en-US" w:eastAsia="zh-TW" w:bidi="ar-SA"/>
      </w:rPr>
    </w:lvl>
    <w:lvl w:ilvl="6" w:tentative="0">
      <w:start w:val="0"/>
      <w:numFmt w:val="bullet"/>
      <w:lvlText w:val="•"/>
      <w:lvlJc w:val="left"/>
      <w:pPr>
        <w:ind w:left="7283" w:hanging="284"/>
      </w:pPr>
      <w:rPr>
        <w:rFonts w:hint="default"/>
        <w:lang w:val="en-US" w:eastAsia="zh-TW" w:bidi="ar-SA"/>
      </w:rPr>
    </w:lvl>
    <w:lvl w:ilvl="7" w:tentative="0">
      <w:start w:val="0"/>
      <w:numFmt w:val="bullet"/>
      <w:lvlText w:val="•"/>
      <w:lvlJc w:val="left"/>
      <w:pPr>
        <w:ind w:left="8010" w:hanging="284"/>
      </w:pPr>
      <w:rPr>
        <w:rFonts w:hint="default"/>
        <w:lang w:val="en-US" w:eastAsia="zh-TW" w:bidi="ar-SA"/>
      </w:rPr>
    </w:lvl>
    <w:lvl w:ilvl="8" w:tentative="0">
      <w:start w:val="0"/>
      <w:numFmt w:val="bullet"/>
      <w:lvlText w:val="•"/>
      <w:lvlJc w:val="left"/>
      <w:pPr>
        <w:ind w:left="8738" w:hanging="284"/>
      </w:pPr>
      <w:rPr>
        <w:rFonts w:hint="default"/>
        <w:lang w:val="en-US" w:eastAsia="zh-TW" w:bidi="ar-SA"/>
      </w:rPr>
    </w:lvl>
  </w:abstractNum>
  <w:abstractNum w:abstractNumId="7">
    <w:nsid w:val="9C8AC8EF"/>
    <w:multiLevelType w:val="multilevel"/>
    <w:tmpl w:val="9C8AC8EF"/>
    <w:lvl w:ilvl="0" w:tentative="0">
      <w:start w:val="0"/>
      <w:numFmt w:val="bullet"/>
      <w:lvlText w:val=""/>
      <w:lvlJc w:val="left"/>
      <w:pPr>
        <w:ind w:left="999" w:hanging="284"/>
      </w:pPr>
      <w:rPr>
        <w:rFonts w:hint="default" w:ascii="Wingdings" w:hAnsi="Wingdings" w:eastAsia="Wingdings" w:cs="Wingdings"/>
        <w:w w:val="101"/>
        <w:sz w:val="18"/>
        <w:szCs w:val="18"/>
        <w:lang w:val="en-US" w:eastAsia="zh-TW" w:bidi="ar-SA"/>
      </w:rPr>
    </w:lvl>
    <w:lvl w:ilvl="1" w:tentative="0">
      <w:start w:val="0"/>
      <w:numFmt w:val="bullet"/>
      <w:lvlText w:val=""/>
      <w:lvlJc w:val="left"/>
      <w:pPr>
        <w:ind w:left="2910" w:hanging="284"/>
      </w:pPr>
      <w:rPr>
        <w:rFonts w:hint="default" w:ascii="Wingdings" w:hAnsi="Wingdings" w:eastAsia="Wingdings" w:cs="Wingdings"/>
        <w:w w:val="101"/>
        <w:sz w:val="18"/>
        <w:szCs w:val="18"/>
        <w:lang w:val="en-US" w:eastAsia="zh-TW" w:bidi="ar-SA"/>
      </w:rPr>
    </w:lvl>
    <w:lvl w:ilvl="2" w:tentative="0">
      <w:start w:val="0"/>
      <w:numFmt w:val="bullet"/>
      <w:lvlText w:val="•"/>
      <w:lvlJc w:val="left"/>
      <w:pPr>
        <w:ind w:left="3515" w:hanging="284"/>
      </w:pPr>
      <w:rPr>
        <w:rFonts w:hint="default"/>
        <w:lang w:val="en-US" w:eastAsia="zh-TW" w:bidi="ar-SA"/>
      </w:rPr>
    </w:lvl>
    <w:lvl w:ilvl="3" w:tentative="0">
      <w:start w:val="0"/>
      <w:numFmt w:val="bullet"/>
      <w:lvlText w:val="•"/>
      <w:lvlJc w:val="left"/>
      <w:pPr>
        <w:ind w:left="4111" w:hanging="284"/>
      </w:pPr>
      <w:rPr>
        <w:rFonts w:hint="default"/>
        <w:lang w:val="en-US" w:eastAsia="zh-TW" w:bidi="ar-SA"/>
      </w:rPr>
    </w:lvl>
    <w:lvl w:ilvl="4" w:tentative="0">
      <w:start w:val="0"/>
      <w:numFmt w:val="bullet"/>
      <w:lvlText w:val="•"/>
      <w:lvlJc w:val="left"/>
      <w:pPr>
        <w:ind w:left="4707" w:hanging="284"/>
      </w:pPr>
      <w:rPr>
        <w:rFonts w:hint="default"/>
        <w:lang w:val="en-US" w:eastAsia="zh-TW" w:bidi="ar-SA"/>
      </w:rPr>
    </w:lvl>
    <w:lvl w:ilvl="5" w:tentative="0">
      <w:start w:val="0"/>
      <w:numFmt w:val="bullet"/>
      <w:lvlText w:val="•"/>
      <w:lvlJc w:val="left"/>
      <w:pPr>
        <w:ind w:left="5303" w:hanging="284"/>
      </w:pPr>
      <w:rPr>
        <w:rFonts w:hint="default"/>
        <w:lang w:val="en-US" w:eastAsia="zh-TW" w:bidi="ar-SA"/>
      </w:rPr>
    </w:lvl>
    <w:lvl w:ilvl="6" w:tentative="0">
      <w:start w:val="0"/>
      <w:numFmt w:val="bullet"/>
      <w:lvlText w:val="•"/>
      <w:lvlJc w:val="left"/>
      <w:pPr>
        <w:ind w:left="5899" w:hanging="284"/>
      </w:pPr>
      <w:rPr>
        <w:rFonts w:hint="default"/>
        <w:lang w:val="en-US" w:eastAsia="zh-TW" w:bidi="ar-SA"/>
      </w:rPr>
    </w:lvl>
    <w:lvl w:ilvl="7" w:tentative="0">
      <w:start w:val="0"/>
      <w:numFmt w:val="bullet"/>
      <w:lvlText w:val="•"/>
      <w:lvlJc w:val="left"/>
      <w:pPr>
        <w:ind w:left="6494" w:hanging="284"/>
      </w:pPr>
      <w:rPr>
        <w:rFonts w:hint="default"/>
        <w:lang w:val="en-US" w:eastAsia="zh-TW" w:bidi="ar-SA"/>
      </w:rPr>
    </w:lvl>
    <w:lvl w:ilvl="8" w:tentative="0">
      <w:start w:val="0"/>
      <w:numFmt w:val="bullet"/>
      <w:lvlText w:val="•"/>
      <w:lvlJc w:val="left"/>
      <w:pPr>
        <w:ind w:left="7090" w:hanging="284"/>
      </w:pPr>
      <w:rPr>
        <w:rFonts w:hint="default"/>
        <w:lang w:val="en-US" w:eastAsia="zh-TW" w:bidi="ar-SA"/>
      </w:rPr>
    </w:lvl>
  </w:abstractNum>
  <w:abstractNum w:abstractNumId="8">
    <w:nsid w:val="B0F1ACD9"/>
    <w:multiLevelType w:val="multilevel"/>
    <w:tmpl w:val="B0F1ACD9"/>
    <w:lvl w:ilvl="0" w:tentative="0">
      <w:start w:val="1"/>
      <w:numFmt w:val="decimal"/>
      <w:lvlText w:val="%1."/>
      <w:lvlJc w:val="left"/>
      <w:pPr>
        <w:ind w:left="2910" w:hanging="284"/>
        <w:jc w:val="left"/>
      </w:pPr>
      <w:rPr>
        <w:rFonts w:hint="default" w:ascii="Arial" w:hAnsi="Arial" w:eastAsia="Arial" w:cs="Arial"/>
        <w:b/>
        <w:bCs/>
        <w:spacing w:val="0"/>
        <w:w w:val="101"/>
        <w:sz w:val="18"/>
        <w:szCs w:val="18"/>
        <w:lang w:val="en-US" w:eastAsia="zh-TW" w:bidi="ar-SA"/>
      </w:rPr>
    </w:lvl>
    <w:lvl w:ilvl="1" w:tentative="0">
      <w:start w:val="0"/>
      <w:numFmt w:val="bullet"/>
      <w:lvlText w:val="•"/>
      <w:lvlJc w:val="left"/>
      <w:pPr>
        <w:ind w:left="3647" w:hanging="284"/>
      </w:pPr>
      <w:rPr>
        <w:rFonts w:hint="default"/>
        <w:lang w:val="en-US" w:eastAsia="zh-TW" w:bidi="ar-SA"/>
      </w:rPr>
    </w:lvl>
    <w:lvl w:ilvl="2" w:tentative="0">
      <w:start w:val="0"/>
      <w:numFmt w:val="bullet"/>
      <w:lvlText w:val="•"/>
      <w:lvlJc w:val="left"/>
      <w:pPr>
        <w:ind w:left="4374" w:hanging="284"/>
      </w:pPr>
      <w:rPr>
        <w:rFonts w:hint="default"/>
        <w:lang w:val="en-US" w:eastAsia="zh-TW" w:bidi="ar-SA"/>
      </w:rPr>
    </w:lvl>
    <w:lvl w:ilvl="3" w:tentative="0">
      <w:start w:val="0"/>
      <w:numFmt w:val="bullet"/>
      <w:lvlText w:val="•"/>
      <w:lvlJc w:val="left"/>
      <w:pPr>
        <w:ind w:left="5101" w:hanging="284"/>
      </w:pPr>
      <w:rPr>
        <w:rFonts w:hint="default"/>
        <w:lang w:val="en-US" w:eastAsia="zh-TW" w:bidi="ar-SA"/>
      </w:rPr>
    </w:lvl>
    <w:lvl w:ilvl="4" w:tentative="0">
      <w:start w:val="0"/>
      <w:numFmt w:val="bullet"/>
      <w:lvlText w:val="•"/>
      <w:lvlJc w:val="left"/>
      <w:pPr>
        <w:ind w:left="5829" w:hanging="284"/>
      </w:pPr>
      <w:rPr>
        <w:rFonts w:hint="default"/>
        <w:lang w:val="en-US" w:eastAsia="zh-TW" w:bidi="ar-SA"/>
      </w:rPr>
    </w:lvl>
    <w:lvl w:ilvl="5" w:tentative="0">
      <w:start w:val="0"/>
      <w:numFmt w:val="bullet"/>
      <w:lvlText w:val="•"/>
      <w:lvlJc w:val="left"/>
      <w:pPr>
        <w:ind w:left="6556" w:hanging="284"/>
      </w:pPr>
      <w:rPr>
        <w:rFonts w:hint="default"/>
        <w:lang w:val="en-US" w:eastAsia="zh-TW" w:bidi="ar-SA"/>
      </w:rPr>
    </w:lvl>
    <w:lvl w:ilvl="6" w:tentative="0">
      <w:start w:val="0"/>
      <w:numFmt w:val="bullet"/>
      <w:lvlText w:val="•"/>
      <w:lvlJc w:val="left"/>
      <w:pPr>
        <w:ind w:left="7283" w:hanging="284"/>
      </w:pPr>
      <w:rPr>
        <w:rFonts w:hint="default"/>
        <w:lang w:val="en-US" w:eastAsia="zh-TW" w:bidi="ar-SA"/>
      </w:rPr>
    </w:lvl>
    <w:lvl w:ilvl="7" w:tentative="0">
      <w:start w:val="0"/>
      <w:numFmt w:val="bullet"/>
      <w:lvlText w:val="•"/>
      <w:lvlJc w:val="left"/>
      <w:pPr>
        <w:ind w:left="8010" w:hanging="284"/>
      </w:pPr>
      <w:rPr>
        <w:rFonts w:hint="default"/>
        <w:lang w:val="en-US" w:eastAsia="zh-TW" w:bidi="ar-SA"/>
      </w:rPr>
    </w:lvl>
    <w:lvl w:ilvl="8" w:tentative="0">
      <w:start w:val="0"/>
      <w:numFmt w:val="bullet"/>
      <w:lvlText w:val="•"/>
      <w:lvlJc w:val="left"/>
      <w:pPr>
        <w:ind w:left="8738" w:hanging="284"/>
      </w:pPr>
      <w:rPr>
        <w:rFonts w:hint="default"/>
        <w:lang w:val="en-US" w:eastAsia="zh-TW" w:bidi="ar-SA"/>
      </w:rPr>
    </w:lvl>
  </w:abstractNum>
  <w:abstractNum w:abstractNumId="9">
    <w:nsid w:val="B5E306ED"/>
    <w:multiLevelType w:val="multilevel"/>
    <w:tmpl w:val="B5E306ED"/>
    <w:lvl w:ilvl="0" w:tentative="0">
      <w:start w:val="1"/>
      <w:numFmt w:val="decimal"/>
      <w:lvlText w:val="%1"/>
      <w:lvlJc w:val="left"/>
      <w:pPr>
        <w:ind w:left="2795" w:hanging="168"/>
        <w:jc w:val="left"/>
      </w:pPr>
      <w:rPr>
        <w:rFonts w:hint="default" w:ascii="Arial Black" w:hAnsi="Arial Black" w:eastAsia="Arial Black" w:cs="Arial Black"/>
        <w:color w:val="FF0000"/>
        <w:w w:val="99"/>
        <w:position w:val="5"/>
        <w:sz w:val="14"/>
        <w:szCs w:val="14"/>
        <w:lang w:val="en-US" w:eastAsia="zh-TW" w:bidi="ar-SA"/>
      </w:rPr>
    </w:lvl>
    <w:lvl w:ilvl="1" w:tentative="0">
      <w:start w:val="0"/>
      <w:numFmt w:val="bullet"/>
      <w:lvlText w:val="•"/>
      <w:lvlJc w:val="left"/>
      <w:pPr>
        <w:ind w:left="3539" w:hanging="168"/>
      </w:pPr>
      <w:rPr>
        <w:rFonts w:hint="default"/>
        <w:lang w:val="en-US" w:eastAsia="zh-TW" w:bidi="ar-SA"/>
      </w:rPr>
    </w:lvl>
    <w:lvl w:ilvl="2" w:tentative="0">
      <w:start w:val="0"/>
      <w:numFmt w:val="bullet"/>
      <w:lvlText w:val="•"/>
      <w:lvlJc w:val="left"/>
      <w:pPr>
        <w:ind w:left="4278" w:hanging="168"/>
      </w:pPr>
      <w:rPr>
        <w:rFonts w:hint="default"/>
        <w:lang w:val="en-US" w:eastAsia="zh-TW" w:bidi="ar-SA"/>
      </w:rPr>
    </w:lvl>
    <w:lvl w:ilvl="3" w:tentative="0">
      <w:start w:val="0"/>
      <w:numFmt w:val="bullet"/>
      <w:lvlText w:val="•"/>
      <w:lvlJc w:val="left"/>
      <w:pPr>
        <w:ind w:left="5017" w:hanging="168"/>
      </w:pPr>
      <w:rPr>
        <w:rFonts w:hint="default"/>
        <w:lang w:val="en-US" w:eastAsia="zh-TW" w:bidi="ar-SA"/>
      </w:rPr>
    </w:lvl>
    <w:lvl w:ilvl="4" w:tentative="0">
      <w:start w:val="0"/>
      <w:numFmt w:val="bullet"/>
      <w:lvlText w:val="•"/>
      <w:lvlJc w:val="left"/>
      <w:pPr>
        <w:ind w:left="5757" w:hanging="168"/>
      </w:pPr>
      <w:rPr>
        <w:rFonts w:hint="default"/>
        <w:lang w:val="en-US" w:eastAsia="zh-TW" w:bidi="ar-SA"/>
      </w:rPr>
    </w:lvl>
    <w:lvl w:ilvl="5" w:tentative="0">
      <w:start w:val="0"/>
      <w:numFmt w:val="bullet"/>
      <w:lvlText w:val="•"/>
      <w:lvlJc w:val="left"/>
      <w:pPr>
        <w:ind w:left="6496" w:hanging="168"/>
      </w:pPr>
      <w:rPr>
        <w:rFonts w:hint="default"/>
        <w:lang w:val="en-US" w:eastAsia="zh-TW" w:bidi="ar-SA"/>
      </w:rPr>
    </w:lvl>
    <w:lvl w:ilvl="6" w:tentative="0">
      <w:start w:val="0"/>
      <w:numFmt w:val="bullet"/>
      <w:lvlText w:val="•"/>
      <w:lvlJc w:val="left"/>
      <w:pPr>
        <w:ind w:left="7235" w:hanging="168"/>
      </w:pPr>
      <w:rPr>
        <w:rFonts w:hint="default"/>
        <w:lang w:val="en-US" w:eastAsia="zh-TW" w:bidi="ar-SA"/>
      </w:rPr>
    </w:lvl>
    <w:lvl w:ilvl="7" w:tentative="0">
      <w:start w:val="0"/>
      <w:numFmt w:val="bullet"/>
      <w:lvlText w:val="•"/>
      <w:lvlJc w:val="left"/>
      <w:pPr>
        <w:ind w:left="7974" w:hanging="168"/>
      </w:pPr>
      <w:rPr>
        <w:rFonts w:hint="default"/>
        <w:lang w:val="en-US" w:eastAsia="zh-TW" w:bidi="ar-SA"/>
      </w:rPr>
    </w:lvl>
    <w:lvl w:ilvl="8" w:tentative="0">
      <w:start w:val="0"/>
      <w:numFmt w:val="bullet"/>
      <w:lvlText w:val="•"/>
      <w:lvlJc w:val="left"/>
      <w:pPr>
        <w:ind w:left="8714" w:hanging="168"/>
      </w:pPr>
      <w:rPr>
        <w:rFonts w:hint="default"/>
        <w:lang w:val="en-US" w:eastAsia="zh-TW" w:bidi="ar-SA"/>
      </w:rPr>
    </w:lvl>
  </w:abstractNum>
  <w:abstractNum w:abstractNumId="10">
    <w:nsid w:val="B8CEF35B"/>
    <w:multiLevelType w:val="multilevel"/>
    <w:tmpl w:val="B8CEF35B"/>
    <w:lvl w:ilvl="0" w:tentative="0">
      <w:start w:val="1"/>
      <w:numFmt w:val="decimal"/>
      <w:lvlText w:val="%1."/>
      <w:lvlJc w:val="left"/>
      <w:pPr>
        <w:ind w:left="2910" w:hanging="284"/>
        <w:jc w:val="left"/>
      </w:pPr>
      <w:rPr>
        <w:rFonts w:hint="default"/>
        <w:b/>
        <w:bCs/>
        <w:spacing w:val="0"/>
        <w:w w:val="101"/>
        <w:lang w:val="en-US" w:eastAsia="zh-TW" w:bidi="ar-SA"/>
      </w:rPr>
    </w:lvl>
    <w:lvl w:ilvl="1" w:tentative="0">
      <w:start w:val="0"/>
      <w:numFmt w:val="bullet"/>
      <w:lvlText w:val="•"/>
      <w:lvlJc w:val="left"/>
      <w:pPr>
        <w:ind w:left="3647" w:hanging="284"/>
      </w:pPr>
      <w:rPr>
        <w:rFonts w:hint="default"/>
        <w:lang w:val="en-US" w:eastAsia="zh-TW" w:bidi="ar-SA"/>
      </w:rPr>
    </w:lvl>
    <w:lvl w:ilvl="2" w:tentative="0">
      <w:start w:val="0"/>
      <w:numFmt w:val="bullet"/>
      <w:lvlText w:val="•"/>
      <w:lvlJc w:val="left"/>
      <w:pPr>
        <w:ind w:left="4374" w:hanging="284"/>
      </w:pPr>
      <w:rPr>
        <w:rFonts w:hint="default"/>
        <w:lang w:val="en-US" w:eastAsia="zh-TW" w:bidi="ar-SA"/>
      </w:rPr>
    </w:lvl>
    <w:lvl w:ilvl="3" w:tentative="0">
      <w:start w:val="0"/>
      <w:numFmt w:val="bullet"/>
      <w:lvlText w:val="•"/>
      <w:lvlJc w:val="left"/>
      <w:pPr>
        <w:ind w:left="5101" w:hanging="284"/>
      </w:pPr>
      <w:rPr>
        <w:rFonts w:hint="default"/>
        <w:lang w:val="en-US" w:eastAsia="zh-TW" w:bidi="ar-SA"/>
      </w:rPr>
    </w:lvl>
    <w:lvl w:ilvl="4" w:tentative="0">
      <w:start w:val="0"/>
      <w:numFmt w:val="bullet"/>
      <w:lvlText w:val="•"/>
      <w:lvlJc w:val="left"/>
      <w:pPr>
        <w:ind w:left="5829" w:hanging="284"/>
      </w:pPr>
      <w:rPr>
        <w:rFonts w:hint="default"/>
        <w:lang w:val="en-US" w:eastAsia="zh-TW" w:bidi="ar-SA"/>
      </w:rPr>
    </w:lvl>
    <w:lvl w:ilvl="5" w:tentative="0">
      <w:start w:val="0"/>
      <w:numFmt w:val="bullet"/>
      <w:lvlText w:val="•"/>
      <w:lvlJc w:val="left"/>
      <w:pPr>
        <w:ind w:left="6556" w:hanging="284"/>
      </w:pPr>
      <w:rPr>
        <w:rFonts w:hint="default"/>
        <w:lang w:val="en-US" w:eastAsia="zh-TW" w:bidi="ar-SA"/>
      </w:rPr>
    </w:lvl>
    <w:lvl w:ilvl="6" w:tentative="0">
      <w:start w:val="0"/>
      <w:numFmt w:val="bullet"/>
      <w:lvlText w:val="•"/>
      <w:lvlJc w:val="left"/>
      <w:pPr>
        <w:ind w:left="7283" w:hanging="284"/>
      </w:pPr>
      <w:rPr>
        <w:rFonts w:hint="default"/>
        <w:lang w:val="en-US" w:eastAsia="zh-TW" w:bidi="ar-SA"/>
      </w:rPr>
    </w:lvl>
    <w:lvl w:ilvl="7" w:tentative="0">
      <w:start w:val="0"/>
      <w:numFmt w:val="bullet"/>
      <w:lvlText w:val="•"/>
      <w:lvlJc w:val="left"/>
      <w:pPr>
        <w:ind w:left="8010" w:hanging="284"/>
      </w:pPr>
      <w:rPr>
        <w:rFonts w:hint="default"/>
        <w:lang w:val="en-US" w:eastAsia="zh-TW" w:bidi="ar-SA"/>
      </w:rPr>
    </w:lvl>
    <w:lvl w:ilvl="8" w:tentative="0">
      <w:start w:val="0"/>
      <w:numFmt w:val="bullet"/>
      <w:lvlText w:val="•"/>
      <w:lvlJc w:val="left"/>
      <w:pPr>
        <w:ind w:left="8738" w:hanging="284"/>
      </w:pPr>
      <w:rPr>
        <w:rFonts w:hint="default"/>
        <w:lang w:val="en-US" w:eastAsia="zh-TW" w:bidi="ar-SA"/>
      </w:rPr>
    </w:lvl>
  </w:abstractNum>
  <w:abstractNum w:abstractNumId="11">
    <w:nsid w:val="BB64CFA9"/>
    <w:multiLevelType w:val="multilevel"/>
    <w:tmpl w:val="BB64CFA9"/>
    <w:lvl w:ilvl="0" w:tentative="0">
      <w:start w:val="1"/>
      <w:numFmt w:val="decimal"/>
      <w:lvlText w:val="%1."/>
      <w:lvlJc w:val="left"/>
      <w:pPr>
        <w:ind w:left="2910" w:hanging="284"/>
        <w:jc w:val="left"/>
      </w:pPr>
      <w:rPr>
        <w:rFonts w:hint="default" w:ascii="Arial" w:hAnsi="Arial" w:eastAsia="Arial" w:cs="Arial"/>
        <w:b/>
        <w:bCs/>
        <w:spacing w:val="0"/>
        <w:w w:val="101"/>
        <w:sz w:val="18"/>
        <w:szCs w:val="18"/>
        <w:lang w:val="en-US" w:eastAsia="zh-TW" w:bidi="ar-SA"/>
      </w:rPr>
    </w:lvl>
    <w:lvl w:ilvl="1" w:tentative="0">
      <w:start w:val="0"/>
      <w:numFmt w:val="bullet"/>
      <w:lvlText w:val="•"/>
      <w:lvlJc w:val="left"/>
      <w:pPr>
        <w:ind w:left="3647" w:hanging="284"/>
      </w:pPr>
      <w:rPr>
        <w:rFonts w:hint="default"/>
        <w:lang w:val="en-US" w:eastAsia="zh-TW" w:bidi="ar-SA"/>
      </w:rPr>
    </w:lvl>
    <w:lvl w:ilvl="2" w:tentative="0">
      <w:start w:val="0"/>
      <w:numFmt w:val="bullet"/>
      <w:lvlText w:val="•"/>
      <w:lvlJc w:val="left"/>
      <w:pPr>
        <w:ind w:left="4374" w:hanging="284"/>
      </w:pPr>
      <w:rPr>
        <w:rFonts w:hint="default"/>
        <w:lang w:val="en-US" w:eastAsia="zh-TW" w:bidi="ar-SA"/>
      </w:rPr>
    </w:lvl>
    <w:lvl w:ilvl="3" w:tentative="0">
      <w:start w:val="0"/>
      <w:numFmt w:val="bullet"/>
      <w:lvlText w:val="•"/>
      <w:lvlJc w:val="left"/>
      <w:pPr>
        <w:ind w:left="5101" w:hanging="284"/>
      </w:pPr>
      <w:rPr>
        <w:rFonts w:hint="default"/>
        <w:lang w:val="en-US" w:eastAsia="zh-TW" w:bidi="ar-SA"/>
      </w:rPr>
    </w:lvl>
    <w:lvl w:ilvl="4" w:tentative="0">
      <w:start w:val="0"/>
      <w:numFmt w:val="bullet"/>
      <w:lvlText w:val="•"/>
      <w:lvlJc w:val="left"/>
      <w:pPr>
        <w:ind w:left="5829" w:hanging="284"/>
      </w:pPr>
      <w:rPr>
        <w:rFonts w:hint="default"/>
        <w:lang w:val="en-US" w:eastAsia="zh-TW" w:bidi="ar-SA"/>
      </w:rPr>
    </w:lvl>
    <w:lvl w:ilvl="5" w:tentative="0">
      <w:start w:val="0"/>
      <w:numFmt w:val="bullet"/>
      <w:lvlText w:val="•"/>
      <w:lvlJc w:val="left"/>
      <w:pPr>
        <w:ind w:left="6556" w:hanging="284"/>
      </w:pPr>
      <w:rPr>
        <w:rFonts w:hint="default"/>
        <w:lang w:val="en-US" w:eastAsia="zh-TW" w:bidi="ar-SA"/>
      </w:rPr>
    </w:lvl>
    <w:lvl w:ilvl="6" w:tentative="0">
      <w:start w:val="0"/>
      <w:numFmt w:val="bullet"/>
      <w:lvlText w:val="•"/>
      <w:lvlJc w:val="left"/>
      <w:pPr>
        <w:ind w:left="7283" w:hanging="284"/>
      </w:pPr>
      <w:rPr>
        <w:rFonts w:hint="default"/>
        <w:lang w:val="en-US" w:eastAsia="zh-TW" w:bidi="ar-SA"/>
      </w:rPr>
    </w:lvl>
    <w:lvl w:ilvl="7" w:tentative="0">
      <w:start w:val="0"/>
      <w:numFmt w:val="bullet"/>
      <w:lvlText w:val="•"/>
      <w:lvlJc w:val="left"/>
      <w:pPr>
        <w:ind w:left="8010" w:hanging="284"/>
      </w:pPr>
      <w:rPr>
        <w:rFonts w:hint="default"/>
        <w:lang w:val="en-US" w:eastAsia="zh-TW" w:bidi="ar-SA"/>
      </w:rPr>
    </w:lvl>
    <w:lvl w:ilvl="8" w:tentative="0">
      <w:start w:val="0"/>
      <w:numFmt w:val="bullet"/>
      <w:lvlText w:val="•"/>
      <w:lvlJc w:val="left"/>
      <w:pPr>
        <w:ind w:left="8738" w:hanging="284"/>
      </w:pPr>
      <w:rPr>
        <w:rFonts w:hint="default"/>
        <w:lang w:val="en-US" w:eastAsia="zh-TW" w:bidi="ar-SA"/>
      </w:rPr>
    </w:lvl>
  </w:abstractNum>
  <w:abstractNum w:abstractNumId="12">
    <w:nsid w:val="BE923771"/>
    <w:multiLevelType w:val="multilevel"/>
    <w:tmpl w:val="BE923771"/>
    <w:lvl w:ilvl="0" w:tentative="0">
      <w:start w:val="1"/>
      <w:numFmt w:val="decimal"/>
      <w:lvlText w:val="%1."/>
      <w:lvlJc w:val="left"/>
      <w:pPr>
        <w:ind w:left="2910" w:hanging="284"/>
        <w:jc w:val="left"/>
      </w:pPr>
      <w:rPr>
        <w:rFonts w:hint="default" w:ascii="Arial" w:hAnsi="Arial" w:eastAsia="Arial" w:cs="Arial"/>
        <w:b/>
        <w:bCs/>
        <w:spacing w:val="0"/>
        <w:w w:val="101"/>
        <w:sz w:val="18"/>
        <w:szCs w:val="18"/>
        <w:lang w:val="en-US" w:eastAsia="zh-TW" w:bidi="ar-SA"/>
      </w:rPr>
    </w:lvl>
    <w:lvl w:ilvl="1" w:tentative="0">
      <w:start w:val="0"/>
      <w:numFmt w:val="bullet"/>
      <w:lvlText w:val="•"/>
      <w:lvlJc w:val="left"/>
      <w:pPr>
        <w:ind w:left="3647" w:hanging="284"/>
      </w:pPr>
      <w:rPr>
        <w:rFonts w:hint="default"/>
        <w:lang w:val="en-US" w:eastAsia="zh-TW" w:bidi="ar-SA"/>
      </w:rPr>
    </w:lvl>
    <w:lvl w:ilvl="2" w:tentative="0">
      <w:start w:val="0"/>
      <w:numFmt w:val="bullet"/>
      <w:lvlText w:val="•"/>
      <w:lvlJc w:val="left"/>
      <w:pPr>
        <w:ind w:left="4374" w:hanging="284"/>
      </w:pPr>
      <w:rPr>
        <w:rFonts w:hint="default"/>
        <w:lang w:val="en-US" w:eastAsia="zh-TW" w:bidi="ar-SA"/>
      </w:rPr>
    </w:lvl>
    <w:lvl w:ilvl="3" w:tentative="0">
      <w:start w:val="0"/>
      <w:numFmt w:val="bullet"/>
      <w:lvlText w:val="•"/>
      <w:lvlJc w:val="left"/>
      <w:pPr>
        <w:ind w:left="5101" w:hanging="284"/>
      </w:pPr>
      <w:rPr>
        <w:rFonts w:hint="default"/>
        <w:lang w:val="en-US" w:eastAsia="zh-TW" w:bidi="ar-SA"/>
      </w:rPr>
    </w:lvl>
    <w:lvl w:ilvl="4" w:tentative="0">
      <w:start w:val="0"/>
      <w:numFmt w:val="bullet"/>
      <w:lvlText w:val="•"/>
      <w:lvlJc w:val="left"/>
      <w:pPr>
        <w:ind w:left="5829" w:hanging="284"/>
      </w:pPr>
      <w:rPr>
        <w:rFonts w:hint="default"/>
        <w:lang w:val="en-US" w:eastAsia="zh-TW" w:bidi="ar-SA"/>
      </w:rPr>
    </w:lvl>
    <w:lvl w:ilvl="5" w:tentative="0">
      <w:start w:val="0"/>
      <w:numFmt w:val="bullet"/>
      <w:lvlText w:val="•"/>
      <w:lvlJc w:val="left"/>
      <w:pPr>
        <w:ind w:left="6556" w:hanging="284"/>
      </w:pPr>
      <w:rPr>
        <w:rFonts w:hint="default"/>
        <w:lang w:val="en-US" w:eastAsia="zh-TW" w:bidi="ar-SA"/>
      </w:rPr>
    </w:lvl>
    <w:lvl w:ilvl="6" w:tentative="0">
      <w:start w:val="0"/>
      <w:numFmt w:val="bullet"/>
      <w:lvlText w:val="•"/>
      <w:lvlJc w:val="left"/>
      <w:pPr>
        <w:ind w:left="7283" w:hanging="284"/>
      </w:pPr>
      <w:rPr>
        <w:rFonts w:hint="default"/>
        <w:lang w:val="en-US" w:eastAsia="zh-TW" w:bidi="ar-SA"/>
      </w:rPr>
    </w:lvl>
    <w:lvl w:ilvl="7" w:tentative="0">
      <w:start w:val="0"/>
      <w:numFmt w:val="bullet"/>
      <w:lvlText w:val="•"/>
      <w:lvlJc w:val="left"/>
      <w:pPr>
        <w:ind w:left="8010" w:hanging="284"/>
      </w:pPr>
      <w:rPr>
        <w:rFonts w:hint="default"/>
        <w:lang w:val="en-US" w:eastAsia="zh-TW" w:bidi="ar-SA"/>
      </w:rPr>
    </w:lvl>
    <w:lvl w:ilvl="8" w:tentative="0">
      <w:start w:val="0"/>
      <w:numFmt w:val="bullet"/>
      <w:lvlText w:val="•"/>
      <w:lvlJc w:val="left"/>
      <w:pPr>
        <w:ind w:left="8738" w:hanging="284"/>
      </w:pPr>
      <w:rPr>
        <w:rFonts w:hint="default"/>
        <w:lang w:val="en-US" w:eastAsia="zh-TW" w:bidi="ar-SA"/>
      </w:rPr>
    </w:lvl>
  </w:abstractNum>
  <w:abstractNum w:abstractNumId="13">
    <w:nsid w:val="BF205925"/>
    <w:multiLevelType w:val="multilevel"/>
    <w:tmpl w:val="BF205925"/>
    <w:lvl w:ilvl="0" w:tentative="0">
      <w:start w:val="1"/>
      <w:numFmt w:val="decimal"/>
      <w:lvlText w:val="%1."/>
      <w:lvlJc w:val="left"/>
      <w:pPr>
        <w:ind w:left="302" w:hanging="216"/>
        <w:jc w:val="left"/>
      </w:pPr>
      <w:rPr>
        <w:rFonts w:hint="default" w:ascii="Times New Roman" w:hAnsi="Times New Roman" w:eastAsia="Times New Roman" w:cs="Times New Roman"/>
        <w:w w:val="101"/>
        <w:sz w:val="18"/>
        <w:szCs w:val="18"/>
        <w:lang w:val="en-US" w:eastAsia="zh-TW" w:bidi="ar-SA"/>
      </w:rPr>
    </w:lvl>
    <w:lvl w:ilvl="1" w:tentative="0">
      <w:start w:val="0"/>
      <w:numFmt w:val="bullet"/>
      <w:lvlText w:val="•"/>
      <w:lvlJc w:val="left"/>
      <w:pPr>
        <w:ind w:left="928" w:hanging="216"/>
      </w:pPr>
      <w:rPr>
        <w:rFonts w:hint="default"/>
        <w:lang w:val="en-US" w:eastAsia="zh-TW" w:bidi="ar-SA"/>
      </w:rPr>
    </w:lvl>
    <w:lvl w:ilvl="2" w:tentative="0">
      <w:start w:val="0"/>
      <w:numFmt w:val="bullet"/>
      <w:lvlText w:val="•"/>
      <w:lvlJc w:val="left"/>
      <w:pPr>
        <w:ind w:left="1556" w:hanging="216"/>
      </w:pPr>
      <w:rPr>
        <w:rFonts w:hint="default"/>
        <w:lang w:val="en-US" w:eastAsia="zh-TW" w:bidi="ar-SA"/>
      </w:rPr>
    </w:lvl>
    <w:lvl w:ilvl="3" w:tentative="0">
      <w:start w:val="0"/>
      <w:numFmt w:val="bullet"/>
      <w:lvlText w:val="•"/>
      <w:lvlJc w:val="left"/>
      <w:pPr>
        <w:ind w:left="2184" w:hanging="216"/>
      </w:pPr>
      <w:rPr>
        <w:rFonts w:hint="default"/>
        <w:lang w:val="en-US" w:eastAsia="zh-TW" w:bidi="ar-SA"/>
      </w:rPr>
    </w:lvl>
    <w:lvl w:ilvl="4" w:tentative="0">
      <w:start w:val="0"/>
      <w:numFmt w:val="bullet"/>
      <w:lvlText w:val="•"/>
      <w:lvlJc w:val="left"/>
      <w:pPr>
        <w:ind w:left="2812" w:hanging="216"/>
      </w:pPr>
      <w:rPr>
        <w:rFonts w:hint="default"/>
        <w:lang w:val="en-US" w:eastAsia="zh-TW" w:bidi="ar-SA"/>
      </w:rPr>
    </w:lvl>
    <w:lvl w:ilvl="5" w:tentative="0">
      <w:start w:val="0"/>
      <w:numFmt w:val="bullet"/>
      <w:lvlText w:val="•"/>
      <w:lvlJc w:val="left"/>
      <w:pPr>
        <w:ind w:left="3440" w:hanging="216"/>
      </w:pPr>
      <w:rPr>
        <w:rFonts w:hint="default"/>
        <w:lang w:val="en-US" w:eastAsia="zh-TW" w:bidi="ar-SA"/>
      </w:rPr>
    </w:lvl>
    <w:lvl w:ilvl="6" w:tentative="0">
      <w:start w:val="0"/>
      <w:numFmt w:val="bullet"/>
      <w:lvlText w:val="•"/>
      <w:lvlJc w:val="left"/>
      <w:pPr>
        <w:ind w:left="4068" w:hanging="216"/>
      </w:pPr>
      <w:rPr>
        <w:rFonts w:hint="default"/>
        <w:lang w:val="en-US" w:eastAsia="zh-TW" w:bidi="ar-SA"/>
      </w:rPr>
    </w:lvl>
    <w:lvl w:ilvl="7" w:tentative="0">
      <w:start w:val="0"/>
      <w:numFmt w:val="bullet"/>
      <w:lvlText w:val="•"/>
      <w:lvlJc w:val="left"/>
      <w:pPr>
        <w:ind w:left="4696" w:hanging="216"/>
      </w:pPr>
      <w:rPr>
        <w:rFonts w:hint="default"/>
        <w:lang w:val="en-US" w:eastAsia="zh-TW" w:bidi="ar-SA"/>
      </w:rPr>
    </w:lvl>
    <w:lvl w:ilvl="8" w:tentative="0">
      <w:start w:val="0"/>
      <w:numFmt w:val="bullet"/>
      <w:lvlText w:val="•"/>
      <w:lvlJc w:val="left"/>
      <w:pPr>
        <w:ind w:left="5324" w:hanging="216"/>
      </w:pPr>
      <w:rPr>
        <w:rFonts w:hint="default"/>
        <w:lang w:val="en-US" w:eastAsia="zh-TW" w:bidi="ar-SA"/>
      </w:rPr>
    </w:lvl>
  </w:abstractNum>
  <w:abstractNum w:abstractNumId="14">
    <w:nsid w:val="C8879AEF"/>
    <w:multiLevelType w:val="multilevel"/>
    <w:tmpl w:val="C8879AEF"/>
    <w:lvl w:ilvl="0" w:tentative="0">
      <w:start w:val="1"/>
      <w:numFmt w:val="decimal"/>
      <w:lvlText w:val="%1."/>
      <w:lvlJc w:val="left"/>
      <w:pPr>
        <w:ind w:left="2910" w:hanging="284"/>
        <w:jc w:val="left"/>
      </w:pPr>
      <w:rPr>
        <w:rFonts w:hint="default" w:ascii="Arial" w:hAnsi="Arial" w:eastAsia="Arial" w:cs="Arial"/>
        <w:b/>
        <w:bCs/>
        <w:spacing w:val="0"/>
        <w:w w:val="101"/>
        <w:sz w:val="18"/>
        <w:szCs w:val="18"/>
        <w:lang w:val="en-US" w:eastAsia="zh-TW" w:bidi="ar-SA"/>
      </w:rPr>
    </w:lvl>
    <w:lvl w:ilvl="1" w:tentative="0">
      <w:start w:val="0"/>
      <w:numFmt w:val="bullet"/>
      <w:lvlText w:val="•"/>
      <w:lvlJc w:val="left"/>
      <w:pPr>
        <w:ind w:left="3647" w:hanging="284"/>
      </w:pPr>
      <w:rPr>
        <w:rFonts w:hint="default"/>
        <w:lang w:val="en-US" w:eastAsia="zh-TW" w:bidi="ar-SA"/>
      </w:rPr>
    </w:lvl>
    <w:lvl w:ilvl="2" w:tentative="0">
      <w:start w:val="0"/>
      <w:numFmt w:val="bullet"/>
      <w:lvlText w:val="•"/>
      <w:lvlJc w:val="left"/>
      <w:pPr>
        <w:ind w:left="4374" w:hanging="284"/>
      </w:pPr>
      <w:rPr>
        <w:rFonts w:hint="default"/>
        <w:lang w:val="en-US" w:eastAsia="zh-TW" w:bidi="ar-SA"/>
      </w:rPr>
    </w:lvl>
    <w:lvl w:ilvl="3" w:tentative="0">
      <w:start w:val="0"/>
      <w:numFmt w:val="bullet"/>
      <w:lvlText w:val="•"/>
      <w:lvlJc w:val="left"/>
      <w:pPr>
        <w:ind w:left="5101" w:hanging="284"/>
      </w:pPr>
      <w:rPr>
        <w:rFonts w:hint="default"/>
        <w:lang w:val="en-US" w:eastAsia="zh-TW" w:bidi="ar-SA"/>
      </w:rPr>
    </w:lvl>
    <w:lvl w:ilvl="4" w:tentative="0">
      <w:start w:val="0"/>
      <w:numFmt w:val="bullet"/>
      <w:lvlText w:val="•"/>
      <w:lvlJc w:val="left"/>
      <w:pPr>
        <w:ind w:left="5829" w:hanging="284"/>
      </w:pPr>
      <w:rPr>
        <w:rFonts w:hint="default"/>
        <w:lang w:val="en-US" w:eastAsia="zh-TW" w:bidi="ar-SA"/>
      </w:rPr>
    </w:lvl>
    <w:lvl w:ilvl="5" w:tentative="0">
      <w:start w:val="0"/>
      <w:numFmt w:val="bullet"/>
      <w:lvlText w:val="•"/>
      <w:lvlJc w:val="left"/>
      <w:pPr>
        <w:ind w:left="6556" w:hanging="284"/>
      </w:pPr>
      <w:rPr>
        <w:rFonts w:hint="default"/>
        <w:lang w:val="en-US" w:eastAsia="zh-TW" w:bidi="ar-SA"/>
      </w:rPr>
    </w:lvl>
    <w:lvl w:ilvl="6" w:tentative="0">
      <w:start w:val="0"/>
      <w:numFmt w:val="bullet"/>
      <w:lvlText w:val="•"/>
      <w:lvlJc w:val="left"/>
      <w:pPr>
        <w:ind w:left="7283" w:hanging="284"/>
      </w:pPr>
      <w:rPr>
        <w:rFonts w:hint="default"/>
        <w:lang w:val="en-US" w:eastAsia="zh-TW" w:bidi="ar-SA"/>
      </w:rPr>
    </w:lvl>
    <w:lvl w:ilvl="7" w:tentative="0">
      <w:start w:val="0"/>
      <w:numFmt w:val="bullet"/>
      <w:lvlText w:val="•"/>
      <w:lvlJc w:val="left"/>
      <w:pPr>
        <w:ind w:left="8010" w:hanging="284"/>
      </w:pPr>
      <w:rPr>
        <w:rFonts w:hint="default"/>
        <w:lang w:val="en-US" w:eastAsia="zh-TW" w:bidi="ar-SA"/>
      </w:rPr>
    </w:lvl>
    <w:lvl w:ilvl="8" w:tentative="0">
      <w:start w:val="0"/>
      <w:numFmt w:val="bullet"/>
      <w:lvlText w:val="•"/>
      <w:lvlJc w:val="left"/>
      <w:pPr>
        <w:ind w:left="8738" w:hanging="284"/>
      </w:pPr>
      <w:rPr>
        <w:rFonts w:hint="default"/>
        <w:lang w:val="en-US" w:eastAsia="zh-TW" w:bidi="ar-SA"/>
      </w:rPr>
    </w:lvl>
  </w:abstractNum>
  <w:abstractNum w:abstractNumId="15">
    <w:nsid w:val="CF092B84"/>
    <w:multiLevelType w:val="multilevel"/>
    <w:tmpl w:val="CF092B84"/>
    <w:lvl w:ilvl="0" w:tentative="0">
      <w:start w:val="0"/>
      <w:numFmt w:val="bullet"/>
      <w:lvlText w:val=""/>
      <w:lvlJc w:val="left"/>
      <w:pPr>
        <w:ind w:left="2003" w:hanging="284"/>
      </w:pPr>
      <w:rPr>
        <w:rFonts w:hint="default" w:ascii="Wingdings" w:hAnsi="Wingdings" w:eastAsia="Wingdings" w:cs="Wingdings"/>
        <w:w w:val="101"/>
        <w:sz w:val="18"/>
        <w:szCs w:val="18"/>
        <w:lang w:val="en-US" w:eastAsia="zh-TW" w:bidi="ar-SA"/>
      </w:rPr>
    </w:lvl>
    <w:lvl w:ilvl="1" w:tentative="0">
      <w:start w:val="0"/>
      <w:numFmt w:val="bullet"/>
      <w:lvlText w:val="•"/>
      <w:lvlJc w:val="left"/>
      <w:pPr>
        <w:ind w:left="2819" w:hanging="284"/>
      </w:pPr>
      <w:rPr>
        <w:rFonts w:hint="default"/>
        <w:lang w:val="en-US" w:eastAsia="zh-TW" w:bidi="ar-SA"/>
      </w:rPr>
    </w:lvl>
    <w:lvl w:ilvl="2" w:tentative="0">
      <w:start w:val="0"/>
      <w:numFmt w:val="bullet"/>
      <w:lvlText w:val="•"/>
      <w:lvlJc w:val="left"/>
      <w:pPr>
        <w:ind w:left="3638" w:hanging="284"/>
      </w:pPr>
      <w:rPr>
        <w:rFonts w:hint="default"/>
        <w:lang w:val="en-US" w:eastAsia="zh-TW" w:bidi="ar-SA"/>
      </w:rPr>
    </w:lvl>
    <w:lvl w:ilvl="3" w:tentative="0">
      <w:start w:val="0"/>
      <w:numFmt w:val="bullet"/>
      <w:lvlText w:val="•"/>
      <w:lvlJc w:val="left"/>
      <w:pPr>
        <w:ind w:left="4457" w:hanging="284"/>
      </w:pPr>
      <w:rPr>
        <w:rFonts w:hint="default"/>
        <w:lang w:val="en-US" w:eastAsia="zh-TW" w:bidi="ar-SA"/>
      </w:rPr>
    </w:lvl>
    <w:lvl w:ilvl="4" w:tentative="0">
      <w:start w:val="0"/>
      <w:numFmt w:val="bullet"/>
      <w:lvlText w:val="•"/>
      <w:lvlJc w:val="left"/>
      <w:pPr>
        <w:ind w:left="5277" w:hanging="284"/>
      </w:pPr>
      <w:rPr>
        <w:rFonts w:hint="default"/>
        <w:lang w:val="en-US" w:eastAsia="zh-TW" w:bidi="ar-SA"/>
      </w:rPr>
    </w:lvl>
    <w:lvl w:ilvl="5" w:tentative="0">
      <w:start w:val="0"/>
      <w:numFmt w:val="bullet"/>
      <w:lvlText w:val="•"/>
      <w:lvlJc w:val="left"/>
      <w:pPr>
        <w:ind w:left="6096" w:hanging="284"/>
      </w:pPr>
      <w:rPr>
        <w:rFonts w:hint="default"/>
        <w:lang w:val="en-US" w:eastAsia="zh-TW" w:bidi="ar-SA"/>
      </w:rPr>
    </w:lvl>
    <w:lvl w:ilvl="6" w:tentative="0">
      <w:start w:val="0"/>
      <w:numFmt w:val="bullet"/>
      <w:lvlText w:val="•"/>
      <w:lvlJc w:val="left"/>
      <w:pPr>
        <w:ind w:left="6915" w:hanging="284"/>
      </w:pPr>
      <w:rPr>
        <w:rFonts w:hint="default"/>
        <w:lang w:val="en-US" w:eastAsia="zh-TW" w:bidi="ar-SA"/>
      </w:rPr>
    </w:lvl>
    <w:lvl w:ilvl="7" w:tentative="0">
      <w:start w:val="0"/>
      <w:numFmt w:val="bullet"/>
      <w:lvlText w:val="•"/>
      <w:lvlJc w:val="left"/>
      <w:pPr>
        <w:ind w:left="7734" w:hanging="284"/>
      </w:pPr>
      <w:rPr>
        <w:rFonts w:hint="default"/>
        <w:lang w:val="en-US" w:eastAsia="zh-TW" w:bidi="ar-SA"/>
      </w:rPr>
    </w:lvl>
    <w:lvl w:ilvl="8" w:tentative="0">
      <w:start w:val="0"/>
      <w:numFmt w:val="bullet"/>
      <w:lvlText w:val="•"/>
      <w:lvlJc w:val="left"/>
      <w:pPr>
        <w:ind w:left="8554" w:hanging="284"/>
      </w:pPr>
      <w:rPr>
        <w:rFonts w:hint="default"/>
        <w:lang w:val="en-US" w:eastAsia="zh-TW" w:bidi="ar-SA"/>
      </w:rPr>
    </w:lvl>
  </w:abstractNum>
  <w:abstractNum w:abstractNumId="16">
    <w:nsid w:val="D7F9FE59"/>
    <w:multiLevelType w:val="multilevel"/>
    <w:tmpl w:val="D7F9FE59"/>
    <w:lvl w:ilvl="0" w:tentative="0">
      <w:start w:val="1"/>
      <w:numFmt w:val="decimal"/>
      <w:lvlText w:val="%1."/>
      <w:lvlJc w:val="left"/>
      <w:pPr>
        <w:ind w:left="2910" w:hanging="284"/>
        <w:jc w:val="left"/>
      </w:pPr>
      <w:rPr>
        <w:rFonts w:hint="default" w:ascii="Arial" w:hAnsi="Arial" w:eastAsia="Arial" w:cs="Arial"/>
        <w:b/>
        <w:bCs/>
        <w:spacing w:val="0"/>
        <w:w w:val="101"/>
        <w:sz w:val="18"/>
        <w:szCs w:val="18"/>
        <w:lang w:val="en-US" w:eastAsia="zh-TW" w:bidi="ar-SA"/>
      </w:rPr>
    </w:lvl>
    <w:lvl w:ilvl="1" w:tentative="0">
      <w:start w:val="0"/>
      <w:numFmt w:val="bullet"/>
      <w:lvlText w:val="•"/>
      <w:lvlJc w:val="left"/>
      <w:pPr>
        <w:ind w:left="3647" w:hanging="284"/>
      </w:pPr>
      <w:rPr>
        <w:rFonts w:hint="default"/>
        <w:lang w:val="en-US" w:eastAsia="zh-TW" w:bidi="ar-SA"/>
      </w:rPr>
    </w:lvl>
    <w:lvl w:ilvl="2" w:tentative="0">
      <w:start w:val="0"/>
      <w:numFmt w:val="bullet"/>
      <w:lvlText w:val="•"/>
      <w:lvlJc w:val="left"/>
      <w:pPr>
        <w:ind w:left="4374" w:hanging="284"/>
      </w:pPr>
      <w:rPr>
        <w:rFonts w:hint="default"/>
        <w:lang w:val="en-US" w:eastAsia="zh-TW" w:bidi="ar-SA"/>
      </w:rPr>
    </w:lvl>
    <w:lvl w:ilvl="3" w:tentative="0">
      <w:start w:val="0"/>
      <w:numFmt w:val="bullet"/>
      <w:lvlText w:val="•"/>
      <w:lvlJc w:val="left"/>
      <w:pPr>
        <w:ind w:left="5101" w:hanging="284"/>
      </w:pPr>
      <w:rPr>
        <w:rFonts w:hint="default"/>
        <w:lang w:val="en-US" w:eastAsia="zh-TW" w:bidi="ar-SA"/>
      </w:rPr>
    </w:lvl>
    <w:lvl w:ilvl="4" w:tentative="0">
      <w:start w:val="0"/>
      <w:numFmt w:val="bullet"/>
      <w:lvlText w:val="•"/>
      <w:lvlJc w:val="left"/>
      <w:pPr>
        <w:ind w:left="5829" w:hanging="284"/>
      </w:pPr>
      <w:rPr>
        <w:rFonts w:hint="default"/>
        <w:lang w:val="en-US" w:eastAsia="zh-TW" w:bidi="ar-SA"/>
      </w:rPr>
    </w:lvl>
    <w:lvl w:ilvl="5" w:tentative="0">
      <w:start w:val="0"/>
      <w:numFmt w:val="bullet"/>
      <w:lvlText w:val="•"/>
      <w:lvlJc w:val="left"/>
      <w:pPr>
        <w:ind w:left="6556" w:hanging="284"/>
      </w:pPr>
      <w:rPr>
        <w:rFonts w:hint="default"/>
        <w:lang w:val="en-US" w:eastAsia="zh-TW" w:bidi="ar-SA"/>
      </w:rPr>
    </w:lvl>
    <w:lvl w:ilvl="6" w:tentative="0">
      <w:start w:val="0"/>
      <w:numFmt w:val="bullet"/>
      <w:lvlText w:val="•"/>
      <w:lvlJc w:val="left"/>
      <w:pPr>
        <w:ind w:left="7283" w:hanging="284"/>
      </w:pPr>
      <w:rPr>
        <w:rFonts w:hint="default"/>
        <w:lang w:val="en-US" w:eastAsia="zh-TW" w:bidi="ar-SA"/>
      </w:rPr>
    </w:lvl>
    <w:lvl w:ilvl="7" w:tentative="0">
      <w:start w:val="0"/>
      <w:numFmt w:val="bullet"/>
      <w:lvlText w:val="•"/>
      <w:lvlJc w:val="left"/>
      <w:pPr>
        <w:ind w:left="8010" w:hanging="284"/>
      </w:pPr>
      <w:rPr>
        <w:rFonts w:hint="default"/>
        <w:lang w:val="en-US" w:eastAsia="zh-TW" w:bidi="ar-SA"/>
      </w:rPr>
    </w:lvl>
    <w:lvl w:ilvl="8" w:tentative="0">
      <w:start w:val="0"/>
      <w:numFmt w:val="bullet"/>
      <w:lvlText w:val="•"/>
      <w:lvlJc w:val="left"/>
      <w:pPr>
        <w:ind w:left="8738" w:hanging="284"/>
      </w:pPr>
      <w:rPr>
        <w:rFonts w:hint="default"/>
        <w:lang w:val="en-US" w:eastAsia="zh-TW" w:bidi="ar-SA"/>
      </w:rPr>
    </w:lvl>
  </w:abstractNum>
  <w:abstractNum w:abstractNumId="17">
    <w:nsid w:val="DCBA6B53"/>
    <w:multiLevelType w:val="multilevel"/>
    <w:tmpl w:val="DCBA6B53"/>
    <w:lvl w:ilvl="0" w:tentative="0">
      <w:start w:val="1"/>
      <w:numFmt w:val="decimal"/>
      <w:lvlText w:val="%1."/>
      <w:lvlJc w:val="left"/>
      <w:pPr>
        <w:ind w:left="2910" w:hanging="284"/>
        <w:jc w:val="left"/>
      </w:pPr>
      <w:rPr>
        <w:rFonts w:hint="default" w:ascii="Arial" w:hAnsi="Arial" w:eastAsia="Arial" w:cs="Arial"/>
        <w:b/>
        <w:bCs/>
        <w:spacing w:val="0"/>
        <w:w w:val="101"/>
        <w:sz w:val="18"/>
        <w:szCs w:val="18"/>
        <w:lang w:val="en-US" w:eastAsia="zh-TW" w:bidi="ar-SA"/>
      </w:rPr>
    </w:lvl>
    <w:lvl w:ilvl="1" w:tentative="0">
      <w:start w:val="0"/>
      <w:numFmt w:val="bullet"/>
      <w:lvlText w:val="•"/>
      <w:lvlJc w:val="left"/>
      <w:pPr>
        <w:ind w:left="3647" w:hanging="284"/>
      </w:pPr>
      <w:rPr>
        <w:rFonts w:hint="default"/>
        <w:lang w:val="en-US" w:eastAsia="zh-TW" w:bidi="ar-SA"/>
      </w:rPr>
    </w:lvl>
    <w:lvl w:ilvl="2" w:tentative="0">
      <w:start w:val="0"/>
      <w:numFmt w:val="bullet"/>
      <w:lvlText w:val="•"/>
      <w:lvlJc w:val="left"/>
      <w:pPr>
        <w:ind w:left="4374" w:hanging="284"/>
      </w:pPr>
      <w:rPr>
        <w:rFonts w:hint="default"/>
        <w:lang w:val="en-US" w:eastAsia="zh-TW" w:bidi="ar-SA"/>
      </w:rPr>
    </w:lvl>
    <w:lvl w:ilvl="3" w:tentative="0">
      <w:start w:val="0"/>
      <w:numFmt w:val="bullet"/>
      <w:lvlText w:val="•"/>
      <w:lvlJc w:val="left"/>
      <w:pPr>
        <w:ind w:left="5101" w:hanging="284"/>
      </w:pPr>
      <w:rPr>
        <w:rFonts w:hint="default"/>
        <w:lang w:val="en-US" w:eastAsia="zh-TW" w:bidi="ar-SA"/>
      </w:rPr>
    </w:lvl>
    <w:lvl w:ilvl="4" w:tentative="0">
      <w:start w:val="0"/>
      <w:numFmt w:val="bullet"/>
      <w:lvlText w:val="•"/>
      <w:lvlJc w:val="left"/>
      <w:pPr>
        <w:ind w:left="5829" w:hanging="284"/>
      </w:pPr>
      <w:rPr>
        <w:rFonts w:hint="default"/>
        <w:lang w:val="en-US" w:eastAsia="zh-TW" w:bidi="ar-SA"/>
      </w:rPr>
    </w:lvl>
    <w:lvl w:ilvl="5" w:tentative="0">
      <w:start w:val="0"/>
      <w:numFmt w:val="bullet"/>
      <w:lvlText w:val="•"/>
      <w:lvlJc w:val="left"/>
      <w:pPr>
        <w:ind w:left="6556" w:hanging="284"/>
      </w:pPr>
      <w:rPr>
        <w:rFonts w:hint="default"/>
        <w:lang w:val="en-US" w:eastAsia="zh-TW" w:bidi="ar-SA"/>
      </w:rPr>
    </w:lvl>
    <w:lvl w:ilvl="6" w:tentative="0">
      <w:start w:val="0"/>
      <w:numFmt w:val="bullet"/>
      <w:lvlText w:val="•"/>
      <w:lvlJc w:val="left"/>
      <w:pPr>
        <w:ind w:left="7283" w:hanging="284"/>
      </w:pPr>
      <w:rPr>
        <w:rFonts w:hint="default"/>
        <w:lang w:val="en-US" w:eastAsia="zh-TW" w:bidi="ar-SA"/>
      </w:rPr>
    </w:lvl>
    <w:lvl w:ilvl="7" w:tentative="0">
      <w:start w:val="0"/>
      <w:numFmt w:val="bullet"/>
      <w:lvlText w:val="•"/>
      <w:lvlJc w:val="left"/>
      <w:pPr>
        <w:ind w:left="8010" w:hanging="284"/>
      </w:pPr>
      <w:rPr>
        <w:rFonts w:hint="default"/>
        <w:lang w:val="en-US" w:eastAsia="zh-TW" w:bidi="ar-SA"/>
      </w:rPr>
    </w:lvl>
    <w:lvl w:ilvl="8" w:tentative="0">
      <w:start w:val="0"/>
      <w:numFmt w:val="bullet"/>
      <w:lvlText w:val="•"/>
      <w:lvlJc w:val="left"/>
      <w:pPr>
        <w:ind w:left="8738" w:hanging="284"/>
      </w:pPr>
      <w:rPr>
        <w:rFonts w:hint="default"/>
        <w:lang w:val="en-US" w:eastAsia="zh-TW" w:bidi="ar-SA"/>
      </w:rPr>
    </w:lvl>
  </w:abstractNum>
  <w:abstractNum w:abstractNumId="18">
    <w:nsid w:val="E093A4B0"/>
    <w:multiLevelType w:val="multilevel"/>
    <w:tmpl w:val="E093A4B0"/>
    <w:lvl w:ilvl="0" w:tentative="0">
      <w:start w:val="1"/>
      <w:numFmt w:val="decimal"/>
      <w:lvlText w:val="%1."/>
      <w:lvlJc w:val="left"/>
      <w:pPr>
        <w:ind w:left="785" w:hanging="284"/>
        <w:jc w:val="right"/>
      </w:pPr>
      <w:rPr>
        <w:rFonts w:hint="default" w:ascii="Arial" w:hAnsi="Arial" w:eastAsia="Arial" w:cs="Arial"/>
        <w:b/>
        <w:bCs/>
        <w:spacing w:val="0"/>
        <w:w w:val="101"/>
        <w:sz w:val="18"/>
        <w:szCs w:val="18"/>
        <w:lang w:val="en-US" w:eastAsia="zh-TW" w:bidi="ar-SA"/>
      </w:rPr>
    </w:lvl>
    <w:lvl w:ilvl="1" w:tentative="0">
      <w:start w:val="0"/>
      <w:numFmt w:val="bullet"/>
      <w:lvlText w:val="•"/>
      <w:lvlJc w:val="left"/>
      <w:pPr>
        <w:ind w:left="1508" w:hanging="284"/>
      </w:pPr>
      <w:rPr>
        <w:rFonts w:hint="default"/>
        <w:lang w:val="en-US" w:eastAsia="zh-TW" w:bidi="ar-SA"/>
      </w:rPr>
    </w:lvl>
    <w:lvl w:ilvl="2" w:tentative="0">
      <w:start w:val="0"/>
      <w:numFmt w:val="bullet"/>
      <w:lvlText w:val="•"/>
      <w:lvlJc w:val="left"/>
      <w:pPr>
        <w:ind w:left="2237" w:hanging="284"/>
      </w:pPr>
      <w:rPr>
        <w:rFonts w:hint="default"/>
        <w:lang w:val="en-US" w:eastAsia="zh-TW" w:bidi="ar-SA"/>
      </w:rPr>
    </w:lvl>
    <w:lvl w:ilvl="3" w:tentative="0">
      <w:start w:val="0"/>
      <w:numFmt w:val="bullet"/>
      <w:lvlText w:val="•"/>
      <w:lvlJc w:val="left"/>
      <w:pPr>
        <w:ind w:left="2966" w:hanging="284"/>
      </w:pPr>
      <w:rPr>
        <w:rFonts w:hint="default"/>
        <w:lang w:val="en-US" w:eastAsia="zh-TW" w:bidi="ar-SA"/>
      </w:rPr>
    </w:lvl>
    <w:lvl w:ilvl="4" w:tentative="0">
      <w:start w:val="0"/>
      <w:numFmt w:val="bullet"/>
      <w:lvlText w:val="•"/>
      <w:lvlJc w:val="left"/>
      <w:pPr>
        <w:ind w:left="3695" w:hanging="284"/>
      </w:pPr>
      <w:rPr>
        <w:rFonts w:hint="default"/>
        <w:lang w:val="en-US" w:eastAsia="zh-TW" w:bidi="ar-SA"/>
      </w:rPr>
    </w:lvl>
    <w:lvl w:ilvl="5" w:tentative="0">
      <w:start w:val="0"/>
      <w:numFmt w:val="bullet"/>
      <w:lvlText w:val="•"/>
      <w:lvlJc w:val="left"/>
      <w:pPr>
        <w:ind w:left="4423" w:hanging="284"/>
      </w:pPr>
      <w:rPr>
        <w:rFonts w:hint="default"/>
        <w:lang w:val="en-US" w:eastAsia="zh-TW" w:bidi="ar-SA"/>
      </w:rPr>
    </w:lvl>
    <w:lvl w:ilvl="6" w:tentative="0">
      <w:start w:val="0"/>
      <w:numFmt w:val="bullet"/>
      <w:lvlText w:val="•"/>
      <w:lvlJc w:val="left"/>
      <w:pPr>
        <w:ind w:left="5152" w:hanging="284"/>
      </w:pPr>
      <w:rPr>
        <w:rFonts w:hint="default"/>
        <w:lang w:val="en-US" w:eastAsia="zh-TW" w:bidi="ar-SA"/>
      </w:rPr>
    </w:lvl>
    <w:lvl w:ilvl="7" w:tentative="0">
      <w:start w:val="0"/>
      <w:numFmt w:val="bullet"/>
      <w:lvlText w:val="•"/>
      <w:lvlJc w:val="left"/>
      <w:pPr>
        <w:ind w:left="5881" w:hanging="284"/>
      </w:pPr>
      <w:rPr>
        <w:rFonts w:hint="default"/>
        <w:lang w:val="en-US" w:eastAsia="zh-TW" w:bidi="ar-SA"/>
      </w:rPr>
    </w:lvl>
    <w:lvl w:ilvl="8" w:tentative="0">
      <w:start w:val="0"/>
      <w:numFmt w:val="bullet"/>
      <w:lvlText w:val="•"/>
      <w:lvlJc w:val="left"/>
      <w:pPr>
        <w:ind w:left="6610" w:hanging="284"/>
      </w:pPr>
      <w:rPr>
        <w:rFonts w:hint="default"/>
        <w:lang w:val="en-US" w:eastAsia="zh-TW" w:bidi="ar-SA"/>
      </w:rPr>
    </w:lvl>
  </w:abstractNum>
  <w:abstractNum w:abstractNumId="19">
    <w:nsid w:val="F4B5D9F5"/>
    <w:multiLevelType w:val="multilevel"/>
    <w:tmpl w:val="F4B5D9F5"/>
    <w:lvl w:ilvl="0" w:tentative="0">
      <w:start w:val="1"/>
      <w:numFmt w:val="decimal"/>
      <w:lvlText w:val="%1."/>
      <w:lvlJc w:val="left"/>
      <w:pPr>
        <w:ind w:left="2910" w:hanging="284"/>
        <w:jc w:val="left"/>
      </w:pPr>
      <w:rPr>
        <w:rFonts w:hint="default" w:ascii="Arial" w:hAnsi="Arial" w:eastAsia="Arial" w:cs="Arial"/>
        <w:b/>
        <w:bCs/>
        <w:spacing w:val="0"/>
        <w:w w:val="101"/>
        <w:sz w:val="18"/>
        <w:szCs w:val="18"/>
        <w:lang w:val="en-US" w:eastAsia="zh-TW" w:bidi="ar-SA"/>
      </w:rPr>
    </w:lvl>
    <w:lvl w:ilvl="1" w:tentative="0">
      <w:start w:val="0"/>
      <w:numFmt w:val="bullet"/>
      <w:lvlText w:val="•"/>
      <w:lvlJc w:val="left"/>
      <w:pPr>
        <w:ind w:left="3647" w:hanging="284"/>
      </w:pPr>
      <w:rPr>
        <w:rFonts w:hint="default"/>
        <w:lang w:val="en-US" w:eastAsia="zh-TW" w:bidi="ar-SA"/>
      </w:rPr>
    </w:lvl>
    <w:lvl w:ilvl="2" w:tentative="0">
      <w:start w:val="0"/>
      <w:numFmt w:val="bullet"/>
      <w:lvlText w:val="•"/>
      <w:lvlJc w:val="left"/>
      <w:pPr>
        <w:ind w:left="4374" w:hanging="284"/>
      </w:pPr>
      <w:rPr>
        <w:rFonts w:hint="default"/>
        <w:lang w:val="en-US" w:eastAsia="zh-TW" w:bidi="ar-SA"/>
      </w:rPr>
    </w:lvl>
    <w:lvl w:ilvl="3" w:tentative="0">
      <w:start w:val="0"/>
      <w:numFmt w:val="bullet"/>
      <w:lvlText w:val="•"/>
      <w:lvlJc w:val="left"/>
      <w:pPr>
        <w:ind w:left="5101" w:hanging="284"/>
      </w:pPr>
      <w:rPr>
        <w:rFonts w:hint="default"/>
        <w:lang w:val="en-US" w:eastAsia="zh-TW" w:bidi="ar-SA"/>
      </w:rPr>
    </w:lvl>
    <w:lvl w:ilvl="4" w:tentative="0">
      <w:start w:val="0"/>
      <w:numFmt w:val="bullet"/>
      <w:lvlText w:val="•"/>
      <w:lvlJc w:val="left"/>
      <w:pPr>
        <w:ind w:left="5829" w:hanging="284"/>
      </w:pPr>
      <w:rPr>
        <w:rFonts w:hint="default"/>
        <w:lang w:val="en-US" w:eastAsia="zh-TW" w:bidi="ar-SA"/>
      </w:rPr>
    </w:lvl>
    <w:lvl w:ilvl="5" w:tentative="0">
      <w:start w:val="0"/>
      <w:numFmt w:val="bullet"/>
      <w:lvlText w:val="•"/>
      <w:lvlJc w:val="left"/>
      <w:pPr>
        <w:ind w:left="6556" w:hanging="284"/>
      </w:pPr>
      <w:rPr>
        <w:rFonts w:hint="default"/>
        <w:lang w:val="en-US" w:eastAsia="zh-TW" w:bidi="ar-SA"/>
      </w:rPr>
    </w:lvl>
    <w:lvl w:ilvl="6" w:tentative="0">
      <w:start w:val="0"/>
      <w:numFmt w:val="bullet"/>
      <w:lvlText w:val="•"/>
      <w:lvlJc w:val="left"/>
      <w:pPr>
        <w:ind w:left="7283" w:hanging="284"/>
      </w:pPr>
      <w:rPr>
        <w:rFonts w:hint="default"/>
        <w:lang w:val="en-US" w:eastAsia="zh-TW" w:bidi="ar-SA"/>
      </w:rPr>
    </w:lvl>
    <w:lvl w:ilvl="7" w:tentative="0">
      <w:start w:val="0"/>
      <w:numFmt w:val="bullet"/>
      <w:lvlText w:val="•"/>
      <w:lvlJc w:val="left"/>
      <w:pPr>
        <w:ind w:left="8010" w:hanging="284"/>
      </w:pPr>
      <w:rPr>
        <w:rFonts w:hint="default"/>
        <w:lang w:val="en-US" w:eastAsia="zh-TW" w:bidi="ar-SA"/>
      </w:rPr>
    </w:lvl>
    <w:lvl w:ilvl="8" w:tentative="0">
      <w:start w:val="0"/>
      <w:numFmt w:val="bullet"/>
      <w:lvlText w:val="•"/>
      <w:lvlJc w:val="left"/>
      <w:pPr>
        <w:ind w:left="8738" w:hanging="284"/>
      </w:pPr>
      <w:rPr>
        <w:rFonts w:hint="default"/>
        <w:lang w:val="en-US" w:eastAsia="zh-TW" w:bidi="ar-SA"/>
      </w:rPr>
    </w:lvl>
  </w:abstractNum>
  <w:abstractNum w:abstractNumId="20">
    <w:nsid w:val="F7735DC9"/>
    <w:multiLevelType w:val="multilevel"/>
    <w:tmpl w:val="F7735DC9"/>
    <w:lvl w:ilvl="0" w:tentative="0">
      <w:start w:val="1"/>
      <w:numFmt w:val="decimal"/>
      <w:lvlText w:val="%1."/>
      <w:lvlJc w:val="left"/>
      <w:pPr>
        <w:ind w:left="2910" w:hanging="284"/>
        <w:jc w:val="left"/>
      </w:pPr>
      <w:rPr>
        <w:rFonts w:hint="default" w:ascii="Arial" w:hAnsi="Arial" w:eastAsia="Arial" w:cs="Arial"/>
        <w:b/>
        <w:bCs/>
        <w:spacing w:val="0"/>
        <w:w w:val="101"/>
        <w:sz w:val="18"/>
        <w:szCs w:val="18"/>
        <w:lang w:val="en-US" w:eastAsia="zh-TW" w:bidi="ar-SA"/>
      </w:rPr>
    </w:lvl>
    <w:lvl w:ilvl="1" w:tentative="0">
      <w:start w:val="0"/>
      <w:numFmt w:val="bullet"/>
      <w:lvlText w:val="•"/>
      <w:lvlJc w:val="left"/>
      <w:pPr>
        <w:ind w:left="3647" w:hanging="284"/>
      </w:pPr>
      <w:rPr>
        <w:rFonts w:hint="default"/>
        <w:lang w:val="en-US" w:eastAsia="zh-TW" w:bidi="ar-SA"/>
      </w:rPr>
    </w:lvl>
    <w:lvl w:ilvl="2" w:tentative="0">
      <w:start w:val="0"/>
      <w:numFmt w:val="bullet"/>
      <w:lvlText w:val="•"/>
      <w:lvlJc w:val="left"/>
      <w:pPr>
        <w:ind w:left="4374" w:hanging="284"/>
      </w:pPr>
      <w:rPr>
        <w:rFonts w:hint="default"/>
        <w:lang w:val="en-US" w:eastAsia="zh-TW" w:bidi="ar-SA"/>
      </w:rPr>
    </w:lvl>
    <w:lvl w:ilvl="3" w:tentative="0">
      <w:start w:val="0"/>
      <w:numFmt w:val="bullet"/>
      <w:lvlText w:val="•"/>
      <w:lvlJc w:val="left"/>
      <w:pPr>
        <w:ind w:left="5101" w:hanging="284"/>
      </w:pPr>
      <w:rPr>
        <w:rFonts w:hint="default"/>
        <w:lang w:val="en-US" w:eastAsia="zh-TW" w:bidi="ar-SA"/>
      </w:rPr>
    </w:lvl>
    <w:lvl w:ilvl="4" w:tentative="0">
      <w:start w:val="0"/>
      <w:numFmt w:val="bullet"/>
      <w:lvlText w:val="•"/>
      <w:lvlJc w:val="left"/>
      <w:pPr>
        <w:ind w:left="5829" w:hanging="284"/>
      </w:pPr>
      <w:rPr>
        <w:rFonts w:hint="default"/>
        <w:lang w:val="en-US" w:eastAsia="zh-TW" w:bidi="ar-SA"/>
      </w:rPr>
    </w:lvl>
    <w:lvl w:ilvl="5" w:tentative="0">
      <w:start w:val="0"/>
      <w:numFmt w:val="bullet"/>
      <w:lvlText w:val="•"/>
      <w:lvlJc w:val="left"/>
      <w:pPr>
        <w:ind w:left="6556" w:hanging="284"/>
      </w:pPr>
      <w:rPr>
        <w:rFonts w:hint="default"/>
        <w:lang w:val="en-US" w:eastAsia="zh-TW" w:bidi="ar-SA"/>
      </w:rPr>
    </w:lvl>
    <w:lvl w:ilvl="6" w:tentative="0">
      <w:start w:val="0"/>
      <w:numFmt w:val="bullet"/>
      <w:lvlText w:val="•"/>
      <w:lvlJc w:val="left"/>
      <w:pPr>
        <w:ind w:left="7283" w:hanging="284"/>
      </w:pPr>
      <w:rPr>
        <w:rFonts w:hint="default"/>
        <w:lang w:val="en-US" w:eastAsia="zh-TW" w:bidi="ar-SA"/>
      </w:rPr>
    </w:lvl>
    <w:lvl w:ilvl="7" w:tentative="0">
      <w:start w:val="0"/>
      <w:numFmt w:val="bullet"/>
      <w:lvlText w:val="•"/>
      <w:lvlJc w:val="left"/>
      <w:pPr>
        <w:ind w:left="8010" w:hanging="284"/>
      </w:pPr>
      <w:rPr>
        <w:rFonts w:hint="default"/>
        <w:lang w:val="en-US" w:eastAsia="zh-TW" w:bidi="ar-SA"/>
      </w:rPr>
    </w:lvl>
    <w:lvl w:ilvl="8" w:tentative="0">
      <w:start w:val="0"/>
      <w:numFmt w:val="bullet"/>
      <w:lvlText w:val="•"/>
      <w:lvlJc w:val="left"/>
      <w:pPr>
        <w:ind w:left="8738" w:hanging="284"/>
      </w:pPr>
      <w:rPr>
        <w:rFonts w:hint="default"/>
        <w:lang w:val="en-US" w:eastAsia="zh-TW" w:bidi="ar-SA"/>
      </w:rPr>
    </w:lvl>
  </w:abstractNum>
  <w:abstractNum w:abstractNumId="21">
    <w:nsid w:val="0053208E"/>
    <w:multiLevelType w:val="multilevel"/>
    <w:tmpl w:val="0053208E"/>
    <w:lvl w:ilvl="0" w:tentative="0">
      <w:start w:val="0"/>
      <w:numFmt w:val="bullet"/>
      <w:lvlText w:val=""/>
      <w:lvlJc w:val="left"/>
      <w:pPr>
        <w:ind w:left="2003" w:hanging="284"/>
      </w:pPr>
      <w:rPr>
        <w:rFonts w:hint="default" w:ascii="Wingdings" w:hAnsi="Wingdings" w:eastAsia="Wingdings" w:cs="Wingdings"/>
        <w:w w:val="101"/>
        <w:sz w:val="18"/>
        <w:szCs w:val="18"/>
        <w:lang w:val="en-US" w:eastAsia="zh-TW" w:bidi="ar-SA"/>
      </w:rPr>
    </w:lvl>
    <w:lvl w:ilvl="1" w:tentative="0">
      <w:start w:val="0"/>
      <w:numFmt w:val="bullet"/>
      <w:lvlText w:val="•"/>
      <w:lvlJc w:val="left"/>
      <w:pPr>
        <w:ind w:left="2819" w:hanging="284"/>
      </w:pPr>
      <w:rPr>
        <w:rFonts w:hint="default"/>
        <w:lang w:val="en-US" w:eastAsia="zh-TW" w:bidi="ar-SA"/>
      </w:rPr>
    </w:lvl>
    <w:lvl w:ilvl="2" w:tentative="0">
      <w:start w:val="0"/>
      <w:numFmt w:val="bullet"/>
      <w:lvlText w:val="•"/>
      <w:lvlJc w:val="left"/>
      <w:pPr>
        <w:ind w:left="3638" w:hanging="284"/>
      </w:pPr>
      <w:rPr>
        <w:rFonts w:hint="default"/>
        <w:lang w:val="en-US" w:eastAsia="zh-TW" w:bidi="ar-SA"/>
      </w:rPr>
    </w:lvl>
    <w:lvl w:ilvl="3" w:tentative="0">
      <w:start w:val="0"/>
      <w:numFmt w:val="bullet"/>
      <w:lvlText w:val="•"/>
      <w:lvlJc w:val="left"/>
      <w:pPr>
        <w:ind w:left="4457" w:hanging="284"/>
      </w:pPr>
      <w:rPr>
        <w:rFonts w:hint="default"/>
        <w:lang w:val="en-US" w:eastAsia="zh-TW" w:bidi="ar-SA"/>
      </w:rPr>
    </w:lvl>
    <w:lvl w:ilvl="4" w:tentative="0">
      <w:start w:val="0"/>
      <w:numFmt w:val="bullet"/>
      <w:lvlText w:val="•"/>
      <w:lvlJc w:val="left"/>
      <w:pPr>
        <w:ind w:left="5277" w:hanging="284"/>
      </w:pPr>
      <w:rPr>
        <w:rFonts w:hint="default"/>
        <w:lang w:val="en-US" w:eastAsia="zh-TW" w:bidi="ar-SA"/>
      </w:rPr>
    </w:lvl>
    <w:lvl w:ilvl="5" w:tentative="0">
      <w:start w:val="0"/>
      <w:numFmt w:val="bullet"/>
      <w:lvlText w:val="•"/>
      <w:lvlJc w:val="left"/>
      <w:pPr>
        <w:ind w:left="6096" w:hanging="284"/>
      </w:pPr>
      <w:rPr>
        <w:rFonts w:hint="default"/>
        <w:lang w:val="en-US" w:eastAsia="zh-TW" w:bidi="ar-SA"/>
      </w:rPr>
    </w:lvl>
    <w:lvl w:ilvl="6" w:tentative="0">
      <w:start w:val="0"/>
      <w:numFmt w:val="bullet"/>
      <w:lvlText w:val="•"/>
      <w:lvlJc w:val="left"/>
      <w:pPr>
        <w:ind w:left="6915" w:hanging="284"/>
      </w:pPr>
      <w:rPr>
        <w:rFonts w:hint="default"/>
        <w:lang w:val="en-US" w:eastAsia="zh-TW" w:bidi="ar-SA"/>
      </w:rPr>
    </w:lvl>
    <w:lvl w:ilvl="7" w:tentative="0">
      <w:start w:val="0"/>
      <w:numFmt w:val="bullet"/>
      <w:lvlText w:val="•"/>
      <w:lvlJc w:val="left"/>
      <w:pPr>
        <w:ind w:left="7734" w:hanging="284"/>
      </w:pPr>
      <w:rPr>
        <w:rFonts w:hint="default"/>
        <w:lang w:val="en-US" w:eastAsia="zh-TW" w:bidi="ar-SA"/>
      </w:rPr>
    </w:lvl>
    <w:lvl w:ilvl="8" w:tentative="0">
      <w:start w:val="0"/>
      <w:numFmt w:val="bullet"/>
      <w:lvlText w:val="•"/>
      <w:lvlJc w:val="left"/>
      <w:pPr>
        <w:ind w:left="8554" w:hanging="284"/>
      </w:pPr>
      <w:rPr>
        <w:rFonts w:hint="default"/>
        <w:lang w:val="en-US" w:eastAsia="zh-TW" w:bidi="ar-SA"/>
      </w:rPr>
    </w:lvl>
  </w:abstractNum>
  <w:abstractNum w:abstractNumId="22">
    <w:nsid w:val="0248C179"/>
    <w:multiLevelType w:val="multilevel"/>
    <w:tmpl w:val="0248C179"/>
    <w:lvl w:ilvl="0" w:tentative="0">
      <w:start w:val="1"/>
      <w:numFmt w:val="decimal"/>
      <w:lvlText w:val="%1."/>
      <w:lvlJc w:val="left"/>
      <w:pPr>
        <w:ind w:left="2910" w:hanging="284"/>
        <w:jc w:val="left"/>
      </w:pPr>
      <w:rPr>
        <w:rFonts w:hint="default" w:ascii="Arial" w:hAnsi="Arial" w:eastAsia="Arial" w:cs="Arial"/>
        <w:b/>
        <w:bCs/>
        <w:spacing w:val="0"/>
        <w:w w:val="101"/>
        <w:sz w:val="18"/>
        <w:szCs w:val="18"/>
        <w:lang w:val="en-US" w:eastAsia="zh-TW" w:bidi="ar-SA"/>
      </w:rPr>
    </w:lvl>
    <w:lvl w:ilvl="1" w:tentative="0">
      <w:start w:val="0"/>
      <w:numFmt w:val="bullet"/>
      <w:lvlText w:val="•"/>
      <w:lvlJc w:val="left"/>
      <w:pPr>
        <w:ind w:left="3647" w:hanging="284"/>
      </w:pPr>
      <w:rPr>
        <w:rFonts w:hint="default"/>
        <w:lang w:val="en-US" w:eastAsia="zh-TW" w:bidi="ar-SA"/>
      </w:rPr>
    </w:lvl>
    <w:lvl w:ilvl="2" w:tentative="0">
      <w:start w:val="0"/>
      <w:numFmt w:val="bullet"/>
      <w:lvlText w:val="•"/>
      <w:lvlJc w:val="left"/>
      <w:pPr>
        <w:ind w:left="4374" w:hanging="284"/>
      </w:pPr>
      <w:rPr>
        <w:rFonts w:hint="default"/>
        <w:lang w:val="en-US" w:eastAsia="zh-TW" w:bidi="ar-SA"/>
      </w:rPr>
    </w:lvl>
    <w:lvl w:ilvl="3" w:tentative="0">
      <w:start w:val="0"/>
      <w:numFmt w:val="bullet"/>
      <w:lvlText w:val="•"/>
      <w:lvlJc w:val="left"/>
      <w:pPr>
        <w:ind w:left="5101" w:hanging="284"/>
      </w:pPr>
      <w:rPr>
        <w:rFonts w:hint="default"/>
        <w:lang w:val="en-US" w:eastAsia="zh-TW" w:bidi="ar-SA"/>
      </w:rPr>
    </w:lvl>
    <w:lvl w:ilvl="4" w:tentative="0">
      <w:start w:val="0"/>
      <w:numFmt w:val="bullet"/>
      <w:lvlText w:val="•"/>
      <w:lvlJc w:val="left"/>
      <w:pPr>
        <w:ind w:left="5829" w:hanging="284"/>
      </w:pPr>
      <w:rPr>
        <w:rFonts w:hint="default"/>
        <w:lang w:val="en-US" w:eastAsia="zh-TW" w:bidi="ar-SA"/>
      </w:rPr>
    </w:lvl>
    <w:lvl w:ilvl="5" w:tentative="0">
      <w:start w:val="0"/>
      <w:numFmt w:val="bullet"/>
      <w:lvlText w:val="•"/>
      <w:lvlJc w:val="left"/>
      <w:pPr>
        <w:ind w:left="6556" w:hanging="284"/>
      </w:pPr>
      <w:rPr>
        <w:rFonts w:hint="default"/>
        <w:lang w:val="en-US" w:eastAsia="zh-TW" w:bidi="ar-SA"/>
      </w:rPr>
    </w:lvl>
    <w:lvl w:ilvl="6" w:tentative="0">
      <w:start w:val="0"/>
      <w:numFmt w:val="bullet"/>
      <w:lvlText w:val="•"/>
      <w:lvlJc w:val="left"/>
      <w:pPr>
        <w:ind w:left="7283" w:hanging="284"/>
      </w:pPr>
      <w:rPr>
        <w:rFonts w:hint="default"/>
        <w:lang w:val="en-US" w:eastAsia="zh-TW" w:bidi="ar-SA"/>
      </w:rPr>
    </w:lvl>
    <w:lvl w:ilvl="7" w:tentative="0">
      <w:start w:val="0"/>
      <w:numFmt w:val="bullet"/>
      <w:lvlText w:val="•"/>
      <w:lvlJc w:val="left"/>
      <w:pPr>
        <w:ind w:left="8010" w:hanging="284"/>
      </w:pPr>
      <w:rPr>
        <w:rFonts w:hint="default"/>
        <w:lang w:val="en-US" w:eastAsia="zh-TW" w:bidi="ar-SA"/>
      </w:rPr>
    </w:lvl>
    <w:lvl w:ilvl="8" w:tentative="0">
      <w:start w:val="0"/>
      <w:numFmt w:val="bullet"/>
      <w:lvlText w:val="•"/>
      <w:lvlJc w:val="left"/>
      <w:pPr>
        <w:ind w:left="8738" w:hanging="284"/>
      </w:pPr>
      <w:rPr>
        <w:rFonts w:hint="default"/>
        <w:lang w:val="en-US" w:eastAsia="zh-TW" w:bidi="ar-SA"/>
      </w:rPr>
    </w:lvl>
  </w:abstractNum>
  <w:abstractNum w:abstractNumId="23">
    <w:nsid w:val="03D62ECE"/>
    <w:multiLevelType w:val="multilevel"/>
    <w:tmpl w:val="03D62ECE"/>
    <w:lvl w:ilvl="0" w:tentative="0">
      <w:start w:val="1"/>
      <w:numFmt w:val="decimal"/>
      <w:lvlText w:val="%1."/>
      <w:lvlJc w:val="left"/>
      <w:pPr>
        <w:ind w:left="2910" w:hanging="284"/>
        <w:jc w:val="left"/>
      </w:pPr>
      <w:rPr>
        <w:rFonts w:hint="default" w:ascii="Arial" w:hAnsi="Arial" w:eastAsia="Arial" w:cs="Arial"/>
        <w:b/>
        <w:bCs/>
        <w:spacing w:val="0"/>
        <w:w w:val="101"/>
        <w:sz w:val="18"/>
        <w:szCs w:val="18"/>
        <w:lang w:val="en-US" w:eastAsia="zh-TW" w:bidi="ar-SA"/>
      </w:rPr>
    </w:lvl>
    <w:lvl w:ilvl="1" w:tentative="0">
      <w:start w:val="0"/>
      <w:numFmt w:val="bullet"/>
      <w:lvlText w:val="•"/>
      <w:lvlJc w:val="left"/>
      <w:pPr>
        <w:ind w:left="3647" w:hanging="284"/>
      </w:pPr>
      <w:rPr>
        <w:rFonts w:hint="default"/>
        <w:lang w:val="en-US" w:eastAsia="zh-TW" w:bidi="ar-SA"/>
      </w:rPr>
    </w:lvl>
    <w:lvl w:ilvl="2" w:tentative="0">
      <w:start w:val="0"/>
      <w:numFmt w:val="bullet"/>
      <w:lvlText w:val="•"/>
      <w:lvlJc w:val="left"/>
      <w:pPr>
        <w:ind w:left="4374" w:hanging="284"/>
      </w:pPr>
      <w:rPr>
        <w:rFonts w:hint="default"/>
        <w:lang w:val="en-US" w:eastAsia="zh-TW" w:bidi="ar-SA"/>
      </w:rPr>
    </w:lvl>
    <w:lvl w:ilvl="3" w:tentative="0">
      <w:start w:val="0"/>
      <w:numFmt w:val="bullet"/>
      <w:lvlText w:val="•"/>
      <w:lvlJc w:val="left"/>
      <w:pPr>
        <w:ind w:left="5101" w:hanging="284"/>
      </w:pPr>
      <w:rPr>
        <w:rFonts w:hint="default"/>
        <w:lang w:val="en-US" w:eastAsia="zh-TW" w:bidi="ar-SA"/>
      </w:rPr>
    </w:lvl>
    <w:lvl w:ilvl="4" w:tentative="0">
      <w:start w:val="0"/>
      <w:numFmt w:val="bullet"/>
      <w:lvlText w:val="•"/>
      <w:lvlJc w:val="left"/>
      <w:pPr>
        <w:ind w:left="5829" w:hanging="284"/>
      </w:pPr>
      <w:rPr>
        <w:rFonts w:hint="default"/>
        <w:lang w:val="en-US" w:eastAsia="zh-TW" w:bidi="ar-SA"/>
      </w:rPr>
    </w:lvl>
    <w:lvl w:ilvl="5" w:tentative="0">
      <w:start w:val="0"/>
      <w:numFmt w:val="bullet"/>
      <w:lvlText w:val="•"/>
      <w:lvlJc w:val="left"/>
      <w:pPr>
        <w:ind w:left="6556" w:hanging="284"/>
      </w:pPr>
      <w:rPr>
        <w:rFonts w:hint="default"/>
        <w:lang w:val="en-US" w:eastAsia="zh-TW" w:bidi="ar-SA"/>
      </w:rPr>
    </w:lvl>
    <w:lvl w:ilvl="6" w:tentative="0">
      <w:start w:val="0"/>
      <w:numFmt w:val="bullet"/>
      <w:lvlText w:val="•"/>
      <w:lvlJc w:val="left"/>
      <w:pPr>
        <w:ind w:left="7283" w:hanging="284"/>
      </w:pPr>
      <w:rPr>
        <w:rFonts w:hint="default"/>
        <w:lang w:val="en-US" w:eastAsia="zh-TW" w:bidi="ar-SA"/>
      </w:rPr>
    </w:lvl>
    <w:lvl w:ilvl="7" w:tentative="0">
      <w:start w:val="0"/>
      <w:numFmt w:val="bullet"/>
      <w:lvlText w:val="•"/>
      <w:lvlJc w:val="left"/>
      <w:pPr>
        <w:ind w:left="8010" w:hanging="284"/>
      </w:pPr>
      <w:rPr>
        <w:rFonts w:hint="default"/>
        <w:lang w:val="en-US" w:eastAsia="zh-TW" w:bidi="ar-SA"/>
      </w:rPr>
    </w:lvl>
    <w:lvl w:ilvl="8" w:tentative="0">
      <w:start w:val="0"/>
      <w:numFmt w:val="bullet"/>
      <w:lvlText w:val="•"/>
      <w:lvlJc w:val="left"/>
      <w:pPr>
        <w:ind w:left="8738" w:hanging="284"/>
      </w:pPr>
      <w:rPr>
        <w:rFonts w:hint="default"/>
        <w:lang w:val="en-US" w:eastAsia="zh-TW" w:bidi="ar-SA"/>
      </w:rPr>
    </w:lvl>
  </w:abstractNum>
  <w:abstractNum w:abstractNumId="24">
    <w:nsid w:val="0E640482"/>
    <w:multiLevelType w:val="multilevel"/>
    <w:tmpl w:val="0E640482"/>
    <w:lvl w:ilvl="0" w:tentative="0">
      <w:start w:val="1"/>
      <w:numFmt w:val="decimal"/>
      <w:lvlText w:val="%1."/>
      <w:lvlJc w:val="left"/>
      <w:pPr>
        <w:ind w:left="2910" w:hanging="284"/>
        <w:jc w:val="left"/>
      </w:pPr>
      <w:rPr>
        <w:rFonts w:hint="default" w:ascii="Arial" w:hAnsi="Arial" w:eastAsia="Arial" w:cs="Arial"/>
        <w:b/>
        <w:bCs/>
        <w:spacing w:val="0"/>
        <w:w w:val="101"/>
        <w:sz w:val="18"/>
        <w:szCs w:val="18"/>
        <w:lang w:val="en-US" w:eastAsia="zh-TW" w:bidi="ar-SA"/>
      </w:rPr>
    </w:lvl>
    <w:lvl w:ilvl="1" w:tentative="0">
      <w:start w:val="0"/>
      <w:numFmt w:val="bullet"/>
      <w:lvlText w:val="•"/>
      <w:lvlJc w:val="left"/>
      <w:pPr>
        <w:ind w:left="3647" w:hanging="284"/>
      </w:pPr>
      <w:rPr>
        <w:rFonts w:hint="default"/>
        <w:lang w:val="en-US" w:eastAsia="zh-TW" w:bidi="ar-SA"/>
      </w:rPr>
    </w:lvl>
    <w:lvl w:ilvl="2" w:tentative="0">
      <w:start w:val="0"/>
      <w:numFmt w:val="bullet"/>
      <w:lvlText w:val="•"/>
      <w:lvlJc w:val="left"/>
      <w:pPr>
        <w:ind w:left="4374" w:hanging="284"/>
      </w:pPr>
      <w:rPr>
        <w:rFonts w:hint="default"/>
        <w:lang w:val="en-US" w:eastAsia="zh-TW" w:bidi="ar-SA"/>
      </w:rPr>
    </w:lvl>
    <w:lvl w:ilvl="3" w:tentative="0">
      <w:start w:val="0"/>
      <w:numFmt w:val="bullet"/>
      <w:lvlText w:val="•"/>
      <w:lvlJc w:val="left"/>
      <w:pPr>
        <w:ind w:left="5101" w:hanging="284"/>
      </w:pPr>
      <w:rPr>
        <w:rFonts w:hint="default"/>
        <w:lang w:val="en-US" w:eastAsia="zh-TW" w:bidi="ar-SA"/>
      </w:rPr>
    </w:lvl>
    <w:lvl w:ilvl="4" w:tentative="0">
      <w:start w:val="0"/>
      <w:numFmt w:val="bullet"/>
      <w:lvlText w:val="•"/>
      <w:lvlJc w:val="left"/>
      <w:pPr>
        <w:ind w:left="5829" w:hanging="284"/>
      </w:pPr>
      <w:rPr>
        <w:rFonts w:hint="default"/>
        <w:lang w:val="en-US" w:eastAsia="zh-TW" w:bidi="ar-SA"/>
      </w:rPr>
    </w:lvl>
    <w:lvl w:ilvl="5" w:tentative="0">
      <w:start w:val="0"/>
      <w:numFmt w:val="bullet"/>
      <w:lvlText w:val="•"/>
      <w:lvlJc w:val="left"/>
      <w:pPr>
        <w:ind w:left="6556" w:hanging="284"/>
      </w:pPr>
      <w:rPr>
        <w:rFonts w:hint="default"/>
        <w:lang w:val="en-US" w:eastAsia="zh-TW" w:bidi="ar-SA"/>
      </w:rPr>
    </w:lvl>
    <w:lvl w:ilvl="6" w:tentative="0">
      <w:start w:val="0"/>
      <w:numFmt w:val="bullet"/>
      <w:lvlText w:val="•"/>
      <w:lvlJc w:val="left"/>
      <w:pPr>
        <w:ind w:left="7283" w:hanging="284"/>
      </w:pPr>
      <w:rPr>
        <w:rFonts w:hint="default"/>
        <w:lang w:val="en-US" w:eastAsia="zh-TW" w:bidi="ar-SA"/>
      </w:rPr>
    </w:lvl>
    <w:lvl w:ilvl="7" w:tentative="0">
      <w:start w:val="0"/>
      <w:numFmt w:val="bullet"/>
      <w:lvlText w:val="•"/>
      <w:lvlJc w:val="left"/>
      <w:pPr>
        <w:ind w:left="8010" w:hanging="284"/>
      </w:pPr>
      <w:rPr>
        <w:rFonts w:hint="default"/>
        <w:lang w:val="en-US" w:eastAsia="zh-TW" w:bidi="ar-SA"/>
      </w:rPr>
    </w:lvl>
    <w:lvl w:ilvl="8" w:tentative="0">
      <w:start w:val="0"/>
      <w:numFmt w:val="bullet"/>
      <w:lvlText w:val="•"/>
      <w:lvlJc w:val="left"/>
      <w:pPr>
        <w:ind w:left="8738" w:hanging="284"/>
      </w:pPr>
      <w:rPr>
        <w:rFonts w:hint="default"/>
        <w:lang w:val="en-US" w:eastAsia="zh-TW" w:bidi="ar-SA"/>
      </w:rPr>
    </w:lvl>
  </w:abstractNum>
  <w:abstractNum w:abstractNumId="25">
    <w:nsid w:val="1ACDE60F"/>
    <w:multiLevelType w:val="multilevel"/>
    <w:tmpl w:val="1ACDE60F"/>
    <w:lvl w:ilvl="0" w:tentative="0">
      <w:start w:val="0"/>
      <w:numFmt w:val="bullet"/>
      <w:lvlText w:val=""/>
      <w:lvlJc w:val="left"/>
      <w:pPr>
        <w:ind w:left="2910" w:hanging="284"/>
      </w:pPr>
      <w:rPr>
        <w:rFonts w:hint="default" w:ascii="Wingdings" w:hAnsi="Wingdings" w:eastAsia="Wingdings" w:cs="Wingdings"/>
        <w:w w:val="101"/>
        <w:sz w:val="18"/>
        <w:szCs w:val="18"/>
        <w:lang w:val="en-US" w:eastAsia="zh-TW" w:bidi="ar-SA"/>
      </w:rPr>
    </w:lvl>
    <w:lvl w:ilvl="1" w:tentative="0">
      <w:start w:val="0"/>
      <w:numFmt w:val="bullet"/>
      <w:lvlText w:val="•"/>
      <w:lvlJc w:val="left"/>
      <w:pPr>
        <w:ind w:left="3647" w:hanging="284"/>
      </w:pPr>
      <w:rPr>
        <w:rFonts w:hint="default"/>
        <w:lang w:val="en-US" w:eastAsia="zh-TW" w:bidi="ar-SA"/>
      </w:rPr>
    </w:lvl>
    <w:lvl w:ilvl="2" w:tentative="0">
      <w:start w:val="0"/>
      <w:numFmt w:val="bullet"/>
      <w:lvlText w:val="•"/>
      <w:lvlJc w:val="left"/>
      <w:pPr>
        <w:ind w:left="4374" w:hanging="284"/>
      </w:pPr>
      <w:rPr>
        <w:rFonts w:hint="default"/>
        <w:lang w:val="en-US" w:eastAsia="zh-TW" w:bidi="ar-SA"/>
      </w:rPr>
    </w:lvl>
    <w:lvl w:ilvl="3" w:tentative="0">
      <w:start w:val="0"/>
      <w:numFmt w:val="bullet"/>
      <w:lvlText w:val="•"/>
      <w:lvlJc w:val="left"/>
      <w:pPr>
        <w:ind w:left="5101" w:hanging="284"/>
      </w:pPr>
      <w:rPr>
        <w:rFonts w:hint="default"/>
        <w:lang w:val="en-US" w:eastAsia="zh-TW" w:bidi="ar-SA"/>
      </w:rPr>
    </w:lvl>
    <w:lvl w:ilvl="4" w:tentative="0">
      <w:start w:val="0"/>
      <w:numFmt w:val="bullet"/>
      <w:lvlText w:val="•"/>
      <w:lvlJc w:val="left"/>
      <w:pPr>
        <w:ind w:left="5829" w:hanging="284"/>
      </w:pPr>
      <w:rPr>
        <w:rFonts w:hint="default"/>
        <w:lang w:val="en-US" w:eastAsia="zh-TW" w:bidi="ar-SA"/>
      </w:rPr>
    </w:lvl>
    <w:lvl w:ilvl="5" w:tentative="0">
      <w:start w:val="0"/>
      <w:numFmt w:val="bullet"/>
      <w:lvlText w:val="•"/>
      <w:lvlJc w:val="left"/>
      <w:pPr>
        <w:ind w:left="6556" w:hanging="284"/>
      </w:pPr>
      <w:rPr>
        <w:rFonts w:hint="default"/>
        <w:lang w:val="en-US" w:eastAsia="zh-TW" w:bidi="ar-SA"/>
      </w:rPr>
    </w:lvl>
    <w:lvl w:ilvl="6" w:tentative="0">
      <w:start w:val="0"/>
      <w:numFmt w:val="bullet"/>
      <w:lvlText w:val="•"/>
      <w:lvlJc w:val="left"/>
      <w:pPr>
        <w:ind w:left="7283" w:hanging="284"/>
      </w:pPr>
      <w:rPr>
        <w:rFonts w:hint="default"/>
        <w:lang w:val="en-US" w:eastAsia="zh-TW" w:bidi="ar-SA"/>
      </w:rPr>
    </w:lvl>
    <w:lvl w:ilvl="7" w:tentative="0">
      <w:start w:val="0"/>
      <w:numFmt w:val="bullet"/>
      <w:lvlText w:val="•"/>
      <w:lvlJc w:val="left"/>
      <w:pPr>
        <w:ind w:left="8010" w:hanging="284"/>
      </w:pPr>
      <w:rPr>
        <w:rFonts w:hint="default"/>
        <w:lang w:val="en-US" w:eastAsia="zh-TW" w:bidi="ar-SA"/>
      </w:rPr>
    </w:lvl>
    <w:lvl w:ilvl="8" w:tentative="0">
      <w:start w:val="0"/>
      <w:numFmt w:val="bullet"/>
      <w:lvlText w:val="•"/>
      <w:lvlJc w:val="left"/>
      <w:pPr>
        <w:ind w:left="8738" w:hanging="284"/>
      </w:pPr>
      <w:rPr>
        <w:rFonts w:hint="default"/>
        <w:lang w:val="en-US" w:eastAsia="zh-TW" w:bidi="ar-SA"/>
      </w:rPr>
    </w:lvl>
  </w:abstractNum>
  <w:abstractNum w:abstractNumId="26">
    <w:nsid w:val="243FCF68"/>
    <w:multiLevelType w:val="multilevel"/>
    <w:tmpl w:val="243FCF68"/>
    <w:lvl w:ilvl="0" w:tentative="0">
      <w:start w:val="1"/>
      <w:numFmt w:val="decimal"/>
      <w:lvlText w:val="%1"/>
      <w:lvlJc w:val="left"/>
      <w:pPr>
        <w:ind w:left="2795" w:hanging="168"/>
        <w:jc w:val="left"/>
      </w:pPr>
      <w:rPr>
        <w:rFonts w:hint="default" w:ascii="Arial Black" w:hAnsi="Arial Black" w:eastAsia="Arial Black" w:cs="Arial Black"/>
        <w:color w:val="FF0000"/>
        <w:w w:val="99"/>
        <w:position w:val="5"/>
        <w:sz w:val="14"/>
        <w:szCs w:val="14"/>
        <w:lang w:val="en-US" w:eastAsia="zh-TW" w:bidi="ar-SA"/>
      </w:rPr>
    </w:lvl>
    <w:lvl w:ilvl="1" w:tentative="0">
      <w:start w:val="0"/>
      <w:numFmt w:val="bullet"/>
      <w:lvlText w:val="•"/>
      <w:lvlJc w:val="left"/>
      <w:pPr>
        <w:ind w:left="3539" w:hanging="168"/>
      </w:pPr>
      <w:rPr>
        <w:rFonts w:hint="default"/>
        <w:lang w:val="en-US" w:eastAsia="zh-TW" w:bidi="ar-SA"/>
      </w:rPr>
    </w:lvl>
    <w:lvl w:ilvl="2" w:tentative="0">
      <w:start w:val="0"/>
      <w:numFmt w:val="bullet"/>
      <w:lvlText w:val="•"/>
      <w:lvlJc w:val="left"/>
      <w:pPr>
        <w:ind w:left="4278" w:hanging="168"/>
      </w:pPr>
      <w:rPr>
        <w:rFonts w:hint="default"/>
        <w:lang w:val="en-US" w:eastAsia="zh-TW" w:bidi="ar-SA"/>
      </w:rPr>
    </w:lvl>
    <w:lvl w:ilvl="3" w:tentative="0">
      <w:start w:val="0"/>
      <w:numFmt w:val="bullet"/>
      <w:lvlText w:val="•"/>
      <w:lvlJc w:val="left"/>
      <w:pPr>
        <w:ind w:left="5017" w:hanging="168"/>
      </w:pPr>
      <w:rPr>
        <w:rFonts w:hint="default"/>
        <w:lang w:val="en-US" w:eastAsia="zh-TW" w:bidi="ar-SA"/>
      </w:rPr>
    </w:lvl>
    <w:lvl w:ilvl="4" w:tentative="0">
      <w:start w:val="0"/>
      <w:numFmt w:val="bullet"/>
      <w:lvlText w:val="•"/>
      <w:lvlJc w:val="left"/>
      <w:pPr>
        <w:ind w:left="5757" w:hanging="168"/>
      </w:pPr>
      <w:rPr>
        <w:rFonts w:hint="default"/>
        <w:lang w:val="en-US" w:eastAsia="zh-TW" w:bidi="ar-SA"/>
      </w:rPr>
    </w:lvl>
    <w:lvl w:ilvl="5" w:tentative="0">
      <w:start w:val="0"/>
      <w:numFmt w:val="bullet"/>
      <w:lvlText w:val="•"/>
      <w:lvlJc w:val="left"/>
      <w:pPr>
        <w:ind w:left="6496" w:hanging="168"/>
      </w:pPr>
      <w:rPr>
        <w:rFonts w:hint="default"/>
        <w:lang w:val="en-US" w:eastAsia="zh-TW" w:bidi="ar-SA"/>
      </w:rPr>
    </w:lvl>
    <w:lvl w:ilvl="6" w:tentative="0">
      <w:start w:val="0"/>
      <w:numFmt w:val="bullet"/>
      <w:lvlText w:val="•"/>
      <w:lvlJc w:val="left"/>
      <w:pPr>
        <w:ind w:left="7235" w:hanging="168"/>
      </w:pPr>
      <w:rPr>
        <w:rFonts w:hint="default"/>
        <w:lang w:val="en-US" w:eastAsia="zh-TW" w:bidi="ar-SA"/>
      </w:rPr>
    </w:lvl>
    <w:lvl w:ilvl="7" w:tentative="0">
      <w:start w:val="0"/>
      <w:numFmt w:val="bullet"/>
      <w:lvlText w:val="•"/>
      <w:lvlJc w:val="left"/>
      <w:pPr>
        <w:ind w:left="7974" w:hanging="168"/>
      </w:pPr>
      <w:rPr>
        <w:rFonts w:hint="default"/>
        <w:lang w:val="en-US" w:eastAsia="zh-TW" w:bidi="ar-SA"/>
      </w:rPr>
    </w:lvl>
    <w:lvl w:ilvl="8" w:tentative="0">
      <w:start w:val="0"/>
      <w:numFmt w:val="bullet"/>
      <w:lvlText w:val="•"/>
      <w:lvlJc w:val="left"/>
      <w:pPr>
        <w:ind w:left="8714" w:hanging="168"/>
      </w:pPr>
      <w:rPr>
        <w:rFonts w:hint="default"/>
        <w:lang w:val="en-US" w:eastAsia="zh-TW" w:bidi="ar-SA"/>
      </w:rPr>
    </w:lvl>
  </w:abstractNum>
  <w:abstractNum w:abstractNumId="27">
    <w:nsid w:val="2470EC97"/>
    <w:multiLevelType w:val="multilevel"/>
    <w:tmpl w:val="2470EC97"/>
    <w:lvl w:ilvl="0" w:tentative="0">
      <w:start w:val="1"/>
      <w:numFmt w:val="decimal"/>
      <w:lvlText w:val="%1."/>
      <w:lvlJc w:val="left"/>
      <w:pPr>
        <w:ind w:left="2910" w:hanging="284"/>
        <w:jc w:val="left"/>
      </w:pPr>
      <w:rPr>
        <w:rFonts w:hint="default" w:ascii="Arial" w:hAnsi="Arial" w:eastAsia="Arial" w:cs="Arial"/>
        <w:b/>
        <w:bCs/>
        <w:spacing w:val="0"/>
        <w:w w:val="101"/>
        <w:sz w:val="18"/>
        <w:szCs w:val="18"/>
        <w:lang w:val="en-US" w:eastAsia="zh-TW" w:bidi="ar-SA"/>
      </w:rPr>
    </w:lvl>
    <w:lvl w:ilvl="1" w:tentative="0">
      <w:start w:val="0"/>
      <w:numFmt w:val="bullet"/>
      <w:lvlText w:val="•"/>
      <w:lvlJc w:val="left"/>
      <w:pPr>
        <w:ind w:left="3647" w:hanging="284"/>
      </w:pPr>
      <w:rPr>
        <w:rFonts w:hint="default"/>
        <w:lang w:val="en-US" w:eastAsia="zh-TW" w:bidi="ar-SA"/>
      </w:rPr>
    </w:lvl>
    <w:lvl w:ilvl="2" w:tentative="0">
      <w:start w:val="0"/>
      <w:numFmt w:val="bullet"/>
      <w:lvlText w:val="•"/>
      <w:lvlJc w:val="left"/>
      <w:pPr>
        <w:ind w:left="4374" w:hanging="284"/>
      </w:pPr>
      <w:rPr>
        <w:rFonts w:hint="default"/>
        <w:lang w:val="en-US" w:eastAsia="zh-TW" w:bidi="ar-SA"/>
      </w:rPr>
    </w:lvl>
    <w:lvl w:ilvl="3" w:tentative="0">
      <w:start w:val="0"/>
      <w:numFmt w:val="bullet"/>
      <w:lvlText w:val="•"/>
      <w:lvlJc w:val="left"/>
      <w:pPr>
        <w:ind w:left="5101" w:hanging="284"/>
      </w:pPr>
      <w:rPr>
        <w:rFonts w:hint="default"/>
        <w:lang w:val="en-US" w:eastAsia="zh-TW" w:bidi="ar-SA"/>
      </w:rPr>
    </w:lvl>
    <w:lvl w:ilvl="4" w:tentative="0">
      <w:start w:val="0"/>
      <w:numFmt w:val="bullet"/>
      <w:lvlText w:val="•"/>
      <w:lvlJc w:val="left"/>
      <w:pPr>
        <w:ind w:left="5829" w:hanging="284"/>
      </w:pPr>
      <w:rPr>
        <w:rFonts w:hint="default"/>
        <w:lang w:val="en-US" w:eastAsia="zh-TW" w:bidi="ar-SA"/>
      </w:rPr>
    </w:lvl>
    <w:lvl w:ilvl="5" w:tentative="0">
      <w:start w:val="0"/>
      <w:numFmt w:val="bullet"/>
      <w:lvlText w:val="•"/>
      <w:lvlJc w:val="left"/>
      <w:pPr>
        <w:ind w:left="6556" w:hanging="284"/>
      </w:pPr>
      <w:rPr>
        <w:rFonts w:hint="default"/>
        <w:lang w:val="en-US" w:eastAsia="zh-TW" w:bidi="ar-SA"/>
      </w:rPr>
    </w:lvl>
    <w:lvl w:ilvl="6" w:tentative="0">
      <w:start w:val="0"/>
      <w:numFmt w:val="bullet"/>
      <w:lvlText w:val="•"/>
      <w:lvlJc w:val="left"/>
      <w:pPr>
        <w:ind w:left="7283" w:hanging="284"/>
      </w:pPr>
      <w:rPr>
        <w:rFonts w:hint="default"/>
        <w:lang w:val="en-US" w:eastAsia="zh-TW" w:bidi="ar-SA"/>
      </w:rPr>
    </w:lvl>
    <w:lvl w:ilvl="7" w:tentative="0">
      <w:start w:val="0"/>
      <w:numFmt w:val="bullet"/>
      <w:lvlText w:val="•"/>
      <w:lvlJc w:val="left"/>
      <w:pPr>
        <w:ind w:left="8010" w:hanging="284"/>
      </w:pPr>
      <w:rPr>
        <w:rFonts w:hint="default"/>
        <w:lang w:val="en-US" w:eastAsia="zh-TW" w:bidi="ar-SA"/>
      </w:rPr>
    </w:lvl>
    <w:lvl w:ilvl="8" w:tentative="0">
      <w:start w:val="0"/>
      <w:numFmt w:val="bullet"/>
      <w:lvlText w:val="•"/>
      <w:lvlJc w:val="left"/>
      <w:pPr>
        <w:ind w:left="8738" w:hanging="284"/>
      </w:pPr>
      <w:rPr>
        <w:rFonts w:hint="default"/>
        <w:lang w:val="en-US" w:eastAsia="zh-TW" w:bidi="ar-SA"/>
      </w:rPr>
    </w:lvl>
  </w:abstractNum>
  <w:abstractNum w:abstractNumId="28">
    <w:nsid w:val="25B654F3"/>
    <w:multiLevelType w:val="multilevel"/>
    <w:tmpl w:val="25B654F3"/>
    <w:lvl w:ilvl="0" w:tentative="0">
      <w:start w:val="0"/>
      <w:numFmt w:val="bullet"/>
      <w:lvlText w:val=""/>
      <w:lvlJc w:val="left"/>
      <w:pPr>
        <w:ind w:left="2910" w:hanging="284"/>
      </w:pPr>
      <w:rPr>
        <w:rFonts w:hint="default" w:ascii="Wingdings" w:hAnsi="Wingdings" w:eastAsia="Wingdings" w:cs="Wingdings"/>
        <w:w w:val="101"/>
        <w:sz w:val="18"/>
        <w:szCs w:val="18"/>
        <w:lang w:val="en-US" w:eastAsia="zh-TW" w:bidi="ar-SA"/>
      </w:rPr>
    </w:lvl>
    <w:lvl w:ilvl="1" w:tentative="0">
      <w:start w:val="0"/>
      <w:numFmt w:val="bullet"/>
      <w:lvlText w:val="•"/>
      <w:lvlJc w:val="left"/>
      <w:pPr>
        <w:ind w:left="3647" w:hanging="284"/>
      </w:pPr>
      <w:rPr>
        <w:rFonts w:hint="default"/>
        <w:lang w:val="en-US" w:eastAsia="zh-TW" w:bidi="ar-SA"/>
      </w:rPr>
    </w:lvl>
    <w:lvl w:ilvl="2" w:tentative="0">
      <w:start w:val="0"/>
      <w:numFmt w:val="bullet"/>
      <w:lvlText w:val="•"/>
      <w:lvlJc w:val="left"/>
      <w:pPr>
        <w:ind w:left="4374" w:hanging="284"/>
      </w:pPr>
      <w:rPr>
        <w:rFonts w:hint="default"/>
        <w:lang w:val="en-US" w:eastAsia="zh-TW" w:bidi="ar-SA"/>
      </w:rPr>
    </w:lvl>
    <w:lvl w:ilvl="3" w:tentative="0">
      <w:start w:val="0"/>
      <w:numFmt w:val="bullet"/>
      <w:lvlText w:val="•"/>
      <w:lvlJc w:val="left"/>
      <w:pPr>
        <w:ind w:left="5101" w:hanging="284"/>
      </w:pPr>
      <w:rPr>
        <w:rFonts w:hint="default"/>
        <w:lang w:val="en-US" w:eastAsia="zh-TW" w:bidi="ar-SA"/>
      </w:rPr>
    </w:lvl>
    <w:lvl w:ilvl="4" w:tentative="0">
      <w:start w:val="0"/>
      <w:numFmt w:val="bullet"/>
      <w:lvlText w:val="•"/>
      <w:lvlJc w:val="left"/>
      <w:pPr>
        <w:ind w:left="5829" w:hanging="284"/>
      </w:pPr>
      <w:rPr>
        <w:rFonts w:hint="default"/>
        <w:lang w:val="en-US" w:eastAsia="zh-TW" w:bidi="ar-SA"/>
      </w:rPr>
    </w:lvl>
    <w:lvl w:ilvl="5" w:tentative="0">
      <w:start w:val="0"/>
      <w:numFmt w:val="bullet"/>
      <w:lvlText w:val="•"/>
      <w:lvlJc w:val="left"/>
      <w:pPr>
        <w:ind w:left="6556" w:hanging="284"/>
      </w:pPr>
      <w:rPr>
        <w:rFonts w:hint="default"/>
        <w:lang w:val="en-US" w:eastAsia="zh-TW" w:bidi="ar-SA"/>
      </w:rPr>
    </w:lvl>
    <w:lvl w:ilvl="6" w:tentative="0">
      <w:start w:val="0"/>
      <w:numFmt w:val="bullet"/>
      <w:lvlText w:val="•"/>
      <w:lvlJc w:val="left"/>
      <w:pPr>
        <w:ind w:left="7283" w:hanging="284"/>
      </w:pPr>
      <w:rPr>
        <w:rFonts w:hint="default"/>
        <w:lang w:val="en-US" w:eastAsia="zh-TW" w:bidi="ar-SA"/>
      </w:rPr>
    </w:lvl>
    <w:lvl w:ilvl="7" w:tentative="0">
      <w:start w:val="0"/>
      <w:numFmt w:val="bullet"/>
      <w:lvlText w:val="•"/>
      <w:lvlJc w:val="left"/>
      <w:pPr>
        <w:ind w:left="8010" w:hanging="284"/>
      </w:pPr>
      <w:rPr>
        <w:rFonts w:hint="default"/>
        <w:lang w:val="en-US" w:eastAsia="zh-TW" w:bidi="ar-SA"/>
      </w:rPr>
    </w:lvl>
    <w:lvl w:ilvl="8" w:tentative="0">
      <w:start w:val="0"/>
      <w:numFmt w:val="bullet"/>
      <w:lvlText w:val="•"/>
      <w:lvlJc w:val="left"/>
      <w:pPr>
        <w:ind w:left="8738" w:hanging="284"/>
      </w:pPr>
      <w:rPr>
        <w:rFonts w:hint="default"/>
        <w:lang w:val="en-US" w:eastAsia="zh-TW" w:bidi="ar-SA"/>
      </w:rPr>
    </w:lvl>
  </w:abstractNum>
  <w:abstractNum w:abstractNumId="29">
    <w:nsid w:val="2A8F537B"/>
    <w:multiLevelType w:val="multilevel"/>
    <w:tmpl w:val="2A8F537B"/>
    <w:lvl w:ilvl="0" w:tentative="0">
      <w:start w:val="1"/>
      <w:numFmt w:val="decimal"/>
      <w:lvlText w:val="%1."/>
      <w:lvlJc w:val="left"/>
      <w:pPr>
        <w:ind w:left="2910" w:hanging="284"/>
        <w:jc w:val="left"/>
      </w:pPr>
      <w:rPr>
        <w:rFonts w:hint="default" w:ascii="Arial" w:hAnsi="Arial" w:eastAsia="Arial" w:cs="Arial"/>
        <w:b/>
        <w:bCs/>
        <w:spacing w:val="0"/>
        <w:w w:val="101"/>
        <w:sz w:val="18"/>
        <w:szCs w:val="18"/>
        <w:lang w:val="en-US" w:eastAsia="zh-TW" w:bidi="ar-SA"/>
      </w:rPr>
    </w:lvl>
    <w:lvl w:ilvl="1" w:tentative="0">
      <w:start w:val="0"/>
      <w:numFmt w:val="bullet"/>
      <w:lvlText w:val="•"/>
      <w:lvlJc w:val="left"/>
      <w:pPr>
        <w:ind w:left="3647" w:hanging="284"/>
      </w:pPr>
      <w:rPr>
        <w:rFonts w:hint="default"/>
        <w:lang w:val="en-US" w:eastAsia="zh-TW" w:bidi="ar-SA"/>
      </w:rPr>
    </w:lvl>
    <w:lvl w:ilvl="2" w:tentative="0">
      <w:start w:val="0"/>
      <w:numFmt w:val="bullet"/>
      <w:lvlText w:val="•"/>
      <w:lvlJc w:val="left"/>
      <w:pPr>
        <w:ind w:left="4374" w:hanging="284"/>
      </w:pPr>
      <w:rPr>
        <w:rFonts w:hint="default"/>
        <w:lang w:val="en-US" w:eastAsia="zh-TW" w:bidi="ar-SA"/>
      </w:rPr>
    </w:lvl>
    <w:lvl w:ilvl="3" w:tentative="0">
      <w:start w:val="0"/>
      <w:numFmt w:val="bullet"/>
      <w:lvlText w:val="•"/>
      <w:lvlJc w:val="left"/>
      <w:pPr>
        <w:ind w:left="5101" w:hanging="284"/>
      </w:pPr>
      <w:rPr>
        <w:rFonts w:hint="default"/>
        <w:lang w:val="en-US" w:eastAsia="zh-TW" w:bidi="ar-SA"/>
      </w:rPr>
    </w:lvl>
    <w:lvl w:ilvl="4" w:tentative="0">
      <w:start w:val="0"/>
      <w:numFmt w:val="bullet"/>
      <w:lvlText w:val="•"/>
      <w:lvlJc w:val="left"/>
      <w:pPr>
        <w:ind w:left="5829" w:hanging="284"/>
      </w:pPr>
      <w:rPr>
        <w:rFonts w:hint="default"/>
        <w:lang w:val="en-US" w:eastAsia="zh-TW" w:bidi="ar-SA"/>
      </w:rPr>
    </w:lvl>
    <w:lvl w:ilvl="5" w:tentative="0">
      <w:start w:val="0"/>
      <w:numFmt w:val="bullet"/>
      <w:lvlText w:val="•"/>
      <w:lvlJc w:val="left"/>
      <w:pPr>
        <w:ind w:left="6556" w:hanging="284"/>
      </w:pPr>
      <w:rPr>
        <w:rFonts w:hint="default"/>
        <w:lang w:val="en-US" w:eastAsia="zh-TW" w:bidi="ar-SA"/>
      </w:rPr>
    </w:lvl>
    <w:lvl w:ilvl="6" w:tentative="0">
      <w:start w:val="0"/>
      <w:numFmt w:val="bullet"/>
      <w:lvlText w:val="•"/>
      <w:lvlJc w:val="left"/>
      <w:pPr>
        <w:ind w:left="7283" w:hanging="284"/>
      </w:pPr>
      <w:rPr>
        <w:rFonts w:hint="default"/>
        <w:lang w:val="en-US" w:eastAsia="zh-TW" w:bidi="ar-SA"/>
      </w:rPr>
    </w:lvl>
    <w:lvl w:ilvl="7" w:tentative="0">
      <w:start w:val="0"/>
      <w:numFmt w:val="bullet"/>
      <w:lvlText w:val="•"/>
      <w:lvlJc w:val="left"/>
      <w:pPr>
        <w:ind w:left="8010" w:hanging="284"/>
      </w:pPr>
      <w:rPr>
        <w:rFonts w:hint="default"/>
        <w:lang w:val="en-US" w:eastAsia="zh-TW" w:bidi="ar-SA"/>
      </w:rPr>
    </w:lvl>
    <w:lvl w:ilvl="8" w:tentative="0">
      <w:start w:val="0"/>
      <w:numFmt w:val="bullet"/>
      <w:lvlText w:val="•"/>
      <w:lvlJc w:val="left"/>
      <w:pPr>
        <w:ind w:left="8738" w:hanging="284"/>
      </w:pPr>
      <w:rPr>
        <w:rFonts w:hint="default"/>
        <w:lang w:val="en-US" w:eastAsia="zh-TW" w:bidi="ar-SA"/>
      </w:rPr>
    </w:lvl>
  </w:abstractNum>
  <w:abstractNum w:abstractNumId="30">
    <w:nsid w:val="30FC5B15"/>
    <w:multiLevelType w:val="multilevel"/>
    <w:tmpl w:val="30FC5B15"/>
    <w:lvl w:ilvl="0" w:tentative="0">
      <w:start w:val="2"/>
      <w:numFmt w:val="decimal"/>
      <w:lvlText w:val="%1."/>
      <w:lvlJc w:val="left"/>
      <w:pPr>
        <w:ind w:left="2377" w:hanging="317"/>
        <w:jc w:val="left"/>
      </w:pPr>
      <w:rPr>
        <w:rFonts w:hint="default" w:ascii="Arial MT" w:hAnsi="Arial MT" w:eastAsia="Arial MT" w:cs="Arial MT"/>
        <w:spacing w:val="0"/>
        <w:w w:val="108"/>
        <w:sz w:val="24"/>
        <w:szCs w:val="24"/>
        <w:lang w:val="en-US" w:eastAsia="zh-TW" w:bidi="ar-SA"/>
      </w:rPr>
    </w:lvl>
    <w:lvl w:ilvl="1" w:tentative="0">
      <w:start w:val="1"/>
      <w:numFmt w:val="decimal"/>
      <w:lvlText w:val="%2."/>
      <w:lvlJc w:val="left"/>
      <w:pPr>
        <w:ind w:left="2910" w:hanging="284"/>
        <w:jc w:val="left"/>
      </w:pPr>
      <w:rPr>
        <w:rFonts w:hint="default" w:ascii="Arial" w:hAnsi="Arial" w:eastAsia="Arial" w:cs="Arial"/>
        <w:b/>
        <w:bCs/>
        <w:spacing w:val="0"/>
        <w:w w:val="101"/>
        <w:sz w:val="18"/>
        <w:szCs w:val="18"/>
        <w:lang w:val="en-US" w:eastAsia="zh-TW" w:bidi="ar-SA"/>
      </w:rPr>
    </w:lvl>
    <w:lvl w:ilvl="2" w:tentative="0">
      <w:start w:val="0"/>
      <w:numFmt w:val="bullet"/>
      <w:lvlText w:val=""/>
      <w:lvlJc w:val="left"/>
      <w:pPr>
        <w:ind w:left="3193" w:hanging="284"/>
      </w:pPr>
      <w:rPr>
        <w:rFonts w:hint="default" w:ascii="Wingdings" w:hAnsi="Wingdings" w:eastAsia="Wingdings" w:cs="Wingdings"/>
        <w:w w:val="101"/>
        <w:sz w:val="18"/>
        <w:szCs w:val="18"/>
        <w:lang w:val="en-US" w:eastAsia="zh-TW" w:bidi="ar-SA"/>
      </w:rPr>
    </w:lvl>
    <w:lvl w:ilvl="3" w:tentative="0">
      <w:start w:val="0"/>
      <w:numFmt w:val="bullet"/>
      <w:lvlText w:val="•"/>
      <w:lvlJc w:val="left"/>
      <w:pPr>
        <w:ind w:left="4074" w:hanging="284"/>
      </w:pPr>
      <w:rPr>
        <w:rFonts w:hint="default"/>
        <w:lang w:val="en-US" w:eastAsia="zh-TW" w:bidi="ar-SA"/>
      </w:rPr>
    </w:lvl>
    <w:lvl w:ilvl="4" w:tentative="0">
      <w:start w:val="0"/>
      <w:numFmt w:val="bullet"/>
      <w:lvlText w:val="•"/>
      <w:lvlJc w:val="left"/>
      <w:pPr>
        <w:ind w:left="4948" w:hanging="284"/>
      </w:pPr>
      <w:rPr>
        <w:rFonts w:hint="default"/>
        <w:lang w:val="en-US" w:eastAsia="zh-TW" w:bidi="ar-SA"/>
      </w:rPr>
    </w:lvl>
    <w:lvl w:ilvl="5" w:tentative="0">
      <w:start w:val="0"/>
      <w:numFmt w:val="bullet"/>
      <w:lvlText w:val="•"/>
      <w:lvlJc w:val="left"/>
      <w:pPr>
        <w:ind w:left="5822" w:hanging="284"/>
      </w:pPr>
      <w:rPr>
        <w:rFonts w:hint="default"/>
        <w:lang w:val="en-US" w:eastAsia="zh-TW" w:bidi="ar-SA"/>
      </w:rPr>
    </w:lvl>
    <w:lvl w:ilvl="6" w:tentative="0">
      <w:start w:val="0"/>
      <w:numFmt w:val="bullet"/>
      <w:lvlText w:val="•"/>
      <w:lvlJc w:val="left"/>
      <w:pPr>
        <w:ind w:left="6696" w:hanging="284"/>
      </w:pPr>
      <w:rPr>
        <w:rFonts w:hint="default"/>
        <w:lang w:val="en-US" w:eastAsia="zh-TW" w:bidi="ar-SA"/>
      </w:rPr>
    </w:lvl>
    <w:lvl w:ilvl="7" w:tentative="0">
      <w:start w:val="0"/>
      <w:numFmt w:val="bullet"/>
      <w:lvlText w:val="•"/>
      <w:lvlJc w:val="left"/>
      <w:pPr>
        <w:ind w:left="7570" w:hanging="284"/>
      </w:pPr>
      <w:rPr>
        <w:rFonts w:hint="default"/>
        <w:lang w:val="en-US" w:eastAsia="zh-TW" w:bidi="ar-SA"/>
      </w:rPr>
    </w:lvl>
    <w:lvl w:ilvl="8" w:tentative="0">
      <w:start w:val="0"/>
      <w:numFmt w:val="bullet"/>
      <w:lvlText w:val="•"/>
      <w:lvlJc w:val="left"/>
      <w:pPr>
        <w:ind w:left="8444" w:hanging="284"/>
      </w:pPr>
      <w:rPr>
        <w:rFonts w:hint="default"/>
        <w:lang w:val="en-US" w:eastAsia="zh-TW" w:bidi="ar-SA"/>
      </w:rPr>
    </w:lvl>
  </w:abstractNum>
  <w:abstractNum w:abstractNumId="31">
    <w:nsid w:val="322D85CA"/>
    <w:multiLevelType w:val="multilevel"/>
    <w:tmpl w:val="322D85CA"/>
    <w:lvl w:ilvl="0" w:tentative="0">
      <w:start w:val="0"/>
      <w:numFmt w:val="bullet"/>
      <w:lvlText w:val=""/>
      <w:lvlJc w:val="left"/>
      <w:pPr>
        <w:ind w:left="2910" w:hanging="284"/>
      </w:pPr>
      <w:rPr>
        <w:rFonts w:hint="default" w:ascii="Wingdings" w:hAnsi="Wingdings" w:eastAsia="Wingdings" w:cs="Wingdings"/>
        <w:w w:val="101"/>
        <w:sz w:val="18"/>
        <w:szCs w:val="18"/>
        <w:lang w:val="en-US" w:eastAsia="zh-TW" w:bidi="ar-SA"/>
      </w:rPr>
    </w:lvl>
    <w:lvl w:ilvl="1" w:tentative="0">
      <w:start w:val="0"/>
      <w:numFmt w:val="bullet"/>
      <w:lvlText w:val="•"/>
      <w:lvlJc w:val="left"/>
      <w:pPr>
        <w:ind w:left="3647" w:hanging="284"/>
      </w:pPr>
      <w:rPr>
        <w:rFonts w:hint="default"/>
        <w:lang w:val="en-US" w:eastAsia="zh-TW" w:bidi="ar-SA"/>
      </w:rPr>
    </w:lvl>
    <w:lvl w:ilvl="2" w:tentative="0">
      <w:start w:val="0"/>
      <w:numFmt w:val="bullet"/>
      <w:lvlText w:val="•"/>
      <w:lvlJc w:val="left"/>
      <w:pPr>
        <w:ind w:left="4374" w:hanging="284"/>
      </w:pPr>
      <w:rPr>
        <w:rFonts w:hint="default"/>
        <w:lang w:val="en-US" w:eastAsia="zh-TW" w:bidi="ar-SA"/>
      </w:rPr>
    </w:lvl>
    <w:lvl w:ilvl="3" w:tentative="0">
      <w:start w:val="0"/>
      <w:numFmt w:val="bullet"/>
      <w:lvlText w:val="•"/>
      <w:lvlJc w:val="left"/>
      <w:pPr>
        <w:ind w:left="5101" w:hanging="284"/>
      </w:pPr>
      <w:rPr>
        <w:rFonts w:hint="default"/>
        <w:lang w:val="en-US" w:eastAsia="zh-TW" w:bidi="ar-SA"/>
      </w:rPr>
    </w:lvl>
    <w:lvl w:ilvl="4" w:tentative="0">
      <w:start w:val="0"/>
      <w:numFmt w:val="bullet"/>
      <w:lvlText w:val="•"/>
      <w:lvlJc w:val="left"/>
      <w:pPr>
        <w:ind w:left="5829" w:hanging="284"/>
      </w:pPr>
      <w:rPr>
        <w:rFonts w:hint="default"/>
        <w:lang w:val="en-US" w:eastAsia="zh-TW" w:bidi="ar-SA"/>
      </w:rPr>
    </w:lvl>
    <w:lvl w:ilvl="5" w:tentative="0">
      <w:start w:val="0"/>
      <w:numFmt w:val="bullet"/>
      <w:lvlText w:val="•"/>
      <w:lvlJc w:val="left"/>
      <w:pPr>
        <w:ind w:left="6556" w:hanging="284"/>
      </w:pPr>
      <w:rPr>
        <w:rFonts w:hint="default"/>
        <w:lang w:val="en-US" w:eastAsia="zh-TW" w:bidi="ar-SA"/>
      </w:rPr>
    </w:lvl>
    <w:lvl w:ilvl="6" w:tentative="0">
      <w:start w:val="0"/>
      <w:numFmt w:val="bullet"/>
      <w:lvlText w:val="•"/>
      <w:lvlJc w:val="left"/>
      <w:pPr>
        <w:ind w:left="7283" w:hanging="284"/>
      </w:pPr>
      <w:rPr>
        <w:rFonts w:hint="default"/>
        <w:lang w:val="en-US" w:eastAsia="zh-TW" w:bidi="ar-SA"/>
      </w:rPr>
    </w:lvl>
    <w:lvl w:ilvl="7" w:tentative="0">
      <w:start w:val="0"/>
      <w:numFmt w:val="bullet"/>
      <w:lvlText w:val="•"/>
      <w:lvlJc w:val="left"/>
      <w:pPr>
        <w:ind w:left="8010" w:hanging="284"/>
      </w:pPr>
      <w:rPr>
        <w:rFonts w:hint="default"/>
        <w:lang w:val="en-US" w:eastAsia="zh-TW" w:bidi="ar-SA"/>
      </w:rPr>
    </w:lvl>
    <w:lvl w:ilvl="8" w:tentative="0">
      <w:start w:val="0"/>
      <w:numFmt w:val="bullet"/>
      <w:lvlText w:val="•"/>
      <w:lvlJc w:val="left"/>
      <w:pPr>
        <w:ind w:left="8738" w:hanging="284"/>
      </w:pPr>
      <w:rPr>
        <w:rFonts w:hint="default"/>
        <w:lang w:val="en-US" w:eastAsia="zh-TW" w:bidi="ar-SA"/>
      </w:rPr>
    </w:lvl>
  </w:abstractNum>
  <w:abstractNum w:abstractNumId="32">
    <w:nsid w:val="39A0D9AC"/>
    <w:multiLevelType w:val="multilevel"/>
    <w:tmpl w:val="39A0D9AC"/>
    <w:lvl w:ilvl="0" w:tentative="0">
      <w:start w:val="0"/>
      <w:numFmt w:val="bullet"/>
      <w:lvlText w:val="■"/>
      <w:lvlJc w:val="left"/>
      <w:pPr>
        <w:ind w:left="1460" w:hanging="264"/>
      </w:pPr>
      <w:rPr>
        <w:rFonts w:hint="default" w:ascii="宋体" w:hAnsi="宋体" w:eastAsia="宋体" w:cs="宋体"/>
        <w:w w:val="101"/>
        <w:sz w:val="16"/>
        <w:szCs w:val="16"/>
        <w:lang w:val="en-US" w:eastAsia="zh-TW" w:bidi="ar-SA"/>
      </w:rPr>
    </w:lvl>
    <w:lvl w:ilvl="1" w:tentative="0">
      <w:start w:val="0"/>
      <w:numFmt w:val="bullet"/>
      <w:lvlText w:val=""/>
      <w:lvlJc w:val="left"/>
      <w:pPr>
        <w:ind w:left="2910" w:hanging="284"/>
      </w:pPr>
      <w:rPr>
        <w:rFonts w:hint="default" w:ascii="Wingdings" w:hAnsi="Wingdings" w:eastAsia="Wingdings" w:cs="Wingdings"/>
        <w:w w:val="101"/>
        <w:sz w:val="18"/>
        <w:szCs w:val="18"/>
        <w:lang w:val="en-US" w:eastAsia="zh-TW" w:bidi="ar-SA"/>
      </w:rPr>
    </w:lvl>
    <w:lvl w:ilvl="2" w:tentative="0">
      <w:start w:val="0"/>
      <w:numFmt w:val="bullet"/>
      <w:lvlText w:val="•"/>
      <w:lvlJc w:val="left"/>
      <w:pPr>
        <w:ind w:left="3728" w:hanging="284"/>
      </w:pPr>
      <w:rPr>
        <w:rFonts w:hint="default"/>
        <w:lang w:val="en-US" w:eastAsia="zh-TW" w:bidi="ar-SA"/>
      </w:rPr>
    </w:lvl>
    <w:lvl w:ilvl="3" w:tentative="0">
      <w:start w:val="0"/>
      <w:numFmt w:val="bullet"/>
      <w:lvlText w:val="•"/>
      <w:lvlJc w:val="left"/>
      <w:pPr>
        <w:ind w:left="4536" w:hanging="284"/>
      </w:pPr>
      <w:rPr>
        <w:rFonts w:hint="default"/>
        <w:lang w:val="en-US" w:eastAsia="zh-TW" w:bidi="ar-SA"/>
      </w:rPr>
    </w:lvl>
    <w:lvl w:ilvl="4" w:tentative="0">
      <w:start w:val="0"/>
      <w:numFmt w:val="bullet"/>
      <w:lvlText w:val="•"/>
      <w:lvlJc w:val="left"/>
      <w:pPr>
        <w:ind w:left="5344" w:hanging="284"/>
      </w:pPr>
      <w:rPr>
        <w:rFonts w:hint="default"/>
        <w:lang w:val="en-US" w:eastAsia="zh-TW" w:bidi="ar-SA"/>
      </w:rPr>
    </w:lvl>
    <w:lvl w:ilvl="5" w:tentative="0">
      <w:start w:val="0"/>
      <w:numFmt w:val="bullet"/>
      <w:lvlText w:val="•"/>
      <w:lvlJc w:val="left"/>
      <w:pPr>
        <w:ind w:left="6152" w:hanging="284"/>
      </w:pPr>
      <w:rPr>
        <w:rFonts w:hint="default"/>
        <w:lang w:val="en-US" w:eastAsia="zh-TW" w:bidi="ar-SA"/>
      </w:rPr>
    </w:lvl>
    <w:lvl w:ilvl="6" w:tentative="0">
      <w:start w:val="0"/>
      <w:numFmt w:val="bullet"/>
      <w:lvlText w:val="•"/>
      <w:lvlJc w:val="left"/>
      <w:pPr>
        <w:ind w:left="6960" w:hanging="284"/>
      </w:pPr>
      <w:rPr>
        <w:rFonts w:hint="default"/>
        <w:lang w:val="en-US" w:eastAsia="zh-TW" w:bidi="ar-SA"/>
      </w:rPr>
    </w:lvl>
    <w:lvl w:ilvl="7" w:tentative="0">
      <w:start w:val="0"/>
      <w:numFmt w:val="bullet"/>
      <w:lvlText w:val="•"/>
      <w:lvlJc w:val="left"/>
      <w:pPr>
        <w:ind w:left="7768" w:hanging="284"/>
      </w:pPr>
      <w:rPr>
        <w:rFonts w:hint="default"/>
        <w:lang w:val="en-US" w:eastAsia="zh-TW" w:bidi="ar-SA"/>
      </w:rPr>
    </w:lvl>
    <w:lvl w:ilvl="8" w:tentative="0">
      <w:start w:val="0"/>
      <w:numFmt w:val="bullet"/>
      <w:lvlText w:val="•"/>
      <w:lvlJc w:val="left"/>
      <w:pPr>
        <w:ind w:left="8576" w:hanging="284"/>
      </w:pPr>
      <w:rPr>
        <w:rFonts w:hint="default"/>
        <w:lang w:val="en-US" w:eastAsia="zh-TW" w:bidi="ar-SA"/>
      </w:rPr>
    </w:lvl>
  </w:abstractNum>
  <w:abstractNum w:abstractNumId="33">
    <w:nsid w:val="46A08BB8"/>
    <w:multiLevelType w:val="multilevel"/>
    <w:tmpl w:val="46A08BB8"/>
    <w:lvl w:ilvl="0" w:tentative="0">
      <w:start w:val="1"/>
      <w:numFmt w:val="decimal"/>
      <w:lvlText w:val="%1."/>
      <w:lvlJc w:val="left"/>
      <w:pPr>
        <w:ind w:left="2910" w:hanging="284"/>
        <w:jc w:val="left"/>
      </w:pPr>
      <w:rPr>
        <w:rFonts w:hint="default" w:ascii="Arial" w:hAnsi="Arial" w:eastAsia="Arial" w:cs="Arial"/>
        <w:b/>
        <w:bCs/>
        <w:spacing w:val="0"/>
        <w:w w:val="101"/>
        <w:sz w:val="18"/>
        <w:szCs w:val="18"/>
        <w:lang w:val="en-US" w:eastAsia="zh-TW" w:bidi="ar-SA"/>
      </w:rPr>
    </w:lvl>
    <w:lvl w:ilvl="1" w:tentative="0">
      <w:start w:val="0"/>
      <w:numFmt w:val="bullet"/>
      <w:lvlText w:val="•"/>
      <w:lvlJc w:val="left"/>
      <w:pPr>
        <w:ind w:left="3647" w:hanging="284"/>
      </w:pPr>
      <w:rPr>
        <w:rFonts w:hint="default"/>
        <w:lang w:val="en-US" w:eastAsia="zh-TW" w:bidi="ar-SA"/>
      </w:rPr>
    </w:lvl>
    <w:lvl w:ilvl="2" w:tentative="0">
      <w:start w:val="0"/>
      <w:numFmt w:val="bullet"/>
      <w:lvlText w:val="•"/>
      <w:lvlJc w:val="left"/>
      <w:pPr>
        <w:ind w:left="4374" w:hanging="284"/>
      </w:pPr>
      <w:rPr>
        <w:rFonts w:hint="default"/>
        <w:lang w:val="en-US" w:eastAsia="zh-TW" w:bidi="ar-SA"/>
      </w:rPr>
    </w:lvl>
    <w:lvl w:ilvl="3" w:tentative="0">
      <w:start w:val="0"/>
      <w:numFmt w:val="bullet"/>
      <w:lvlText w:val="•"/>
      <w:lvlJc w:val="left"/>
      <w:pPr>
        <w:ind w:left="5101" w:hanging="284"/>
      </w:pPr>
      <w:rPr>
        <w:rFonts w:hint="default"/>
        <w:lang w:val="en-US" w:eastAsia="zh-TW" w:bidi="ar-SA"/>
      </w:rPr>
    </w:lvl>
    <w:lvl w:ilvl="4" w:tentative="0">
      <w:start w:val="0"/>
      <w:numFmt w:val="bullet"/>
      <w:lvlText w:val="•"/>
      <w:lvlJc w:val="left"/>
      <w:pPr>
        <w:ind w:left="5829" w:hanging="284"/>
      </w:pPr>
      <w:rPr>
        <w:rFonts w:hint="default"/>
        <w:lang w:val="en-US" w:eastAsia="zh-TW" w:bidi="ar-SA"/>
      </w:rPr>
    </w:lvl>
    <w:lvl w:ilvl="5" w:tentative="0">
      <w:start w:val="0"/>
      <w:numFmt w:val="bullet"/>
      <w:lvlText w:val="•"/>
      <w:lvlJc w:val="left"/>
      <w:pPr>
        <w:ind w:left="6556" w:hanging="284"/>
      </w:pPr>
      <w:rPr>
        <w:rFonts w:hint="default"/>
        <w:lang w:val="en-US" w:eastAsia="zh-TW" w:bidi="ar-SA"/>
      </w:rPr>
    </w:lvl>
    <w:lvl w:ilvl="6" w:tentative="0">
      <w:start w:val="0"/>
      <w:numFmt w:val="bullet"/>
      <w:lvlText w:val="•"/>
      <w:lvlJc w:val="left"/>
      <w:pPr>
        <w:ind w:left="7283" w:hanging="284"/>
      </w:pPr>
      <w:rPr>
        <w:rFonts w:hint="default"/>
        <w:lang w:val="en-US" w:eastAsia="zh-TW" w:bidi="ar-SA"/>
      </w:rPr>
    </w:lvl>
    <w:lvl w:ilvl="7" w:tentative="0">
      <w:start w:val="0"/>
      <w:numFmt w:val="bullet"/>
      <w:lvlText w:val="•"/>
      <w:lvlJc w:val="left"/>
      <w:pPr>
        <w:ind w:left="8010" w:hanging="284"/>
      </w:pPr>
      <w:rPr>
        <w:rFonts w:hint="default"/>
        <w:lang w:val="en-US" w:eastAsia="zh-TW" w:bidi="ar-SA"/>
      </w:rPr>
    </w:lvl>
    <w:lvl w:ilvl="8" w:tentative="0">
      <w:start w:val="0"/>
      <w:numFmt w:val="bullet"/>
      <w:lvlText w:val="•"/>
      <w:lvlJc w:val="left"/>
      <w:pPr>
        <w:ind w:left="8738" w:hanging="284"/>
      </w:pPr>
      <w:rPr>
        <w:rFonts w:hint="default"/>
        <w:lang w:val="en-US" w:eastAsia="zh-TW" w:bidi="ar-SA"/>
      </w:rPr>
    </w:lvl>
  </w:abstractNum>
  <w:abstractNum w:abstractNumId="34">
    <w:nsid w:val="4C1BAE26"/>
    <w:multiLevelType w:val="multilevel"/>
    <w:tmpl w:val="4C1BAE26"/>
    <w:lvl w:ilvl="0" w:tentative="0">
      <w:start w:val="1"/>
      <w:numFmt w:val="decimal"/>
      <w:lvlText w:val="%1"/>
      <w:lvlJc w:val="left"/>
      <w:pPr>
        <w:ind w:left="2871" w:hanging="245"/>
        <w:jc w:val="left"/>
      </w:pPr>
      <w:rPr>
        <w:rFonts w:hint="default" w:ascii="Arial Black" w:hAnsi="Arial Black" w:eastAsia="Arial Black" w:cs="Arial Black"/>
        <w:color w:val="FF0000"/>
        <w:w w:val="99"/>
        <w:position w:val="5"/>
        <w:sz w:val="14"/>
        <w:szCs w:val="14"/>
        <w:lang w:val="en-US" w:eastAsia="zh-TW" w:bidi="ar-SA"/>
      </w:rPr>
    </w:lvl>
    <w:lvl w:ilvl="1" w:tentative="0">
      <w:start w:val="0"/>
      <w:numFmt w:val="bullet"/>
      <w:lvlText w:val="•"/>
      <w:lvlJc w:val="left"/>
      <w:pPr>
        <w:ind w:left="2920" w:hanging="245"/>
      </w:pPr>
      <w:rPr>
        <w:rFonts w:hint="default"/>
        <w:lang w:val="en-US" w:eastAsia="zh-TW" w:bidi="ar-SA"/>
      </w:rPr>
    </w:lvl>
    <w:lvl w:ilvl="2" w:tentative="0">
      <w:start w:val="0"/>
      <w:numFmt w:val="bullet"/>
      <w:lvlText w:val="•"/>
      <w:lvlJc w:val="left"/>
      <w:pPr>
        <w:ind w:left="3728" w:hanging="245"/>
      </w:pPr>
      <w:rPr>
        <w:rFonts w:hint="default"/>
        <w:lang w:val="en-US" w:eastAsia="zh-TW" w:bidi="ar-SA"/>
      </w:rPr>
    </w:lvl>
    <w:lvl w:ilvl="3" w:tentative="0">
      <w:start w:val="0"/>
      <w:numFmt w:val="bullet"/>
      <w:lvlText w:val="•"/>
      <w:lvlJc w:val="left"/>
      <w:pPr>
        <w:ind w:left="4536" w:hanging="245"/>
      </w:pPr>
      <w:rPr>
        <w:rFonts w:hint="default"/>
        <w:lang w:val="en-US" w:eastAsia="zh-TW" w:bidi="ar-SA"/>
      </w:rPr>
    </w:lvl>
    <w:lvl w:ilvl="4" w:tentative="0">
      <w:start w:val="0"/>
      <w:numFmt w:val="bullet"/>
      <w:lvlText w:val="•"/>
      <w:lvlJc w:val="left"/>
      <w:pPr>
        <w:ind w:left="5344" w:hanging="245"/>
      </w:pPr>
      <w:rPr>
        <w:rFonts w:hint="default"/>
        <w:lang w:val="en-US" w:eastAsia="zh-TW" w:bidi="ar-SA"/>
      </w:rPr>
    </w:lvl>
    <w:lvl w:ilvl="5" w:tentative="0">
      <w:start w:val="0"/>
      <w:numFmt w:val="bullet"/>
      <w:lvlText w:val="•"/>
      <w:lvlJc w:val="left"/>
      <w:pPr>
        <w:ind w:left="6152" w:hanging="245"/>
      </w:pPr>
      <w:rPr>
        <w:rFonts w:hint="default"/>
        <w:lang w:val="en-US" w:eastAsia="zh-TW" w:bidi="ar-SA"/>
      </w:rPr>
    </w:lvl>
    <w:lvl w:ilvl="6" w:tentative="0">
      <w:start w:val="0"/>
      <w:numFmt w:val="bullet"/>
      <w:lvlText w:val="•"/>
      <w:lvlJc w:val="left"/>
      <w:pPr>
        <w:ind w:left="6960" w:hanging="245"/>
      </w:pPr>
      <w:rPr>
        <w:rFonts w:hint="default"/>
        <w:lang w:val="en-US" w:eastAsia="zh-TW" w:bidi="ar-SA"/>
      </w:rPr>
    </w:lvl>
    <w:lvl w:ilvl="7" w:tentative="0">
      <w:start w:val="0"/>
      <w:numFmt w:val="bullet"/>
      <w:lvlText w:val="•"/>
      <w:lvlJc w:val="left"/>
      <w:pPr>
        <w:ind w:left="7768" w:hanging="245"/>
      </w:pPr>
      <w:rPr>
        <w:rFonts w:hint="default"/>
        <w:lang w:val="en-US" w:eastAsia="zh-TW" w:bidi="ar-SA"/>
      </w:rPr>
    </w:lvl>
    <w:lvl w:ilvl="8" w:tentative="0">
      <w:start w:val="0"/>
      <w:numFmt w:val="bullet"/>
      <w:lvlText w:val="•"/>
      <w:lvlJc w:val="left"/>
      <w:pPr>
        <w:ind w:left="8576" w:hanging="245"/>
      </w:pPr>
      <w:rPr>
        <w:rFonts w:hint="default"/>
        <w:lang w:val="en-US" w:eastAsia="zh-TW" w:bidi="ar-SA"/>
      </w:rPr>
    </w:lvl>
  </w:abstractNum>
  <w:abstractNum w:abstractNumId="35">
    <w:nsid w:val="4C3D7A74"/>
    <w:multiLevelType w:val="multilevel"/>
    <w:tmpl w:val="4C3D7A74"/>
    <w:lvl w:ilvl="0" w:tentative="0">
      <w:start w:val="1"/>
      <w:numFmt w:val="decimal"/>
      <w:lvlText w:val="%1."/>
      <w:lvlJc w:val="left"/>
      <w:pPr>
        <w:ind w:left="2910" w:hanging="284"/>
        <w:jc w:val="left"/>
      </w:pPr>
      <w:rPr>
        <w:rFonts w:hint="default" w:ascii="Arial" w:hAnsi="Arial" w:eastAsia="Arial" w:cs="Arial"/>
        <w:b/>
        <w:bCs/>
        <w:spacing w:val="0"/>
        <w:w w:val="101"/>
        <w:sz w:val="18"/>
        <w:szCs w:val="18"/>
        <w:lang w:val="en-US" w:eastAsia="zh-TW" w:bidi="ar-SA"/>
      </w:rPr>
    </w:lvl>
    <w:lvl w:ilvl="1" w:tentative="0">
      <w:start w:val="1"/>
      <w:numFmt w:val="decimal"/>
      <w:lvlText w:val="%2."/>
      <w:lvlJc w:val="left"/>
      <w:pPr>
        <w:ind w:left="3198" w:hanging="288"/>
        <w:jc w:val="left"/>
      </w:pPr>
      <w:rPr>
        <w:rFonts w:hint="default" w:ascii="Courier New" w:hAnsi="Courier New" w:eastAsia="Courier New" w:cs="Courier New"/>
        <w:w w:val="98"/>
        <w:sz w:val="16"/>
        <w:szCs w:val="16"/>
        <w:lang w:val="en-US" w:eastAsia="zh-TW" w:bidi="ar-SA"/>
      </w:rPr>
    </w:lvl>
    <w:lvl w:ilvl="2" w:tentative="0">
      <w:start w:val="1"/>
      <w:numFmt w:val="upperLetter"/>
      <w:lvlText w:val="%3."/>
      <w:lvlJc w:val="left"/>
      <w:pPr>
        <w:ind w:left="3198" w:hanging="288"/>
        <w:jc w:val="left"/>
      </w:pPr>
      <w:rPr>
        <w:rFonts w:hint="default" w:ascii="Courier New" w:hAnsi="Courier New" w:eastAsia="Courier New" w:cs="Courier New"/>
        <w:w w:val="98"/>
        <w:sz w:val="16"/>
        <w:szCs w:val="16"/>
        <w:lang w:val="en-US" w:eastAsia="zh-TW" w:bidi="ar-SA"/>
      </w:rPr>
    </w:lvl>
    <w:lvl w:ilvl="3" w:tentative="0">
      <w:start w:val="1"/>
      <w:numFmt w:val="decimal"/>
      <w:lvlText w:val="%4."/>
      <w:lvlJc w:val="left"/>
      <w:pPr>
        <w:ind w:left="3198" w:hanging="288"/>
        <w:jc w:val="left"/>
      </w:pPr>
      <w:rPr>
        <w:rFonts w:hint="default" w:ascii="Courier New" w:hAnsi="Courier New" w:eastAsia="Courier New" w:cs="Courier New"/>
        <w:w w:val="98"/>
        <w:sz w:val="16"/>
        <w:szCs w:val="16"/>
        <w:lang w:val="en-US" w:eastAsia="zh-TW" w:bidi="ar-SA"/>
      </w:rPr>
    </w:lvl>
    <w:lvl w:ilvl="4" w:tentative="0">
      <w:start w:val="0"/>
      <w:numFmt w:val="bullet"/>
      <w:lvlText w:val="•"/>
      <w:lvlJc w:val="left"/>
      <w:pPr>
        <w:ind w:left="5530" w:hanging="288"/>
      </w:pPr>
      <w:rPr>
        <w:rFonts w:hint="default"/>
        <w:lang w:val="en-US" w:eastAsia="zh-TW" w:bidi="ar-SA"/>
      </w:rPr>
    </w:lvl>
    <w:lvl w:ilvl="5" w:tentative="0">
      <w:start w:val="0"/>
      <w:numFmt w:val="bullet"/>
      <w:lvlText w:val="•"/>
      <w:lvlJc w:val="left"/>
      <w:pPr>
        <w:ind w:left="6307" w:hanging="288"/>
      </w:pPr>
      <w:rPr>
        <w:rFonts w:hint="default"/>
        <w:lang w:val="en-US" w:eastAsia="zh-TW" w:bidi="ar-SA"/>
      </w:rPr>
    </w:lvl>
    <w:lvl w:ilvl="6" w:tentative="0">
      <w:start w:val="0"/>
      <w:numFmt w:val="bullet"/>
      <w:lvlText w:val="•"/>
      <w:lvlJc w:val="left"/>
      <w:pPr>
        <w:ind w:left="7084" w:hanging="288"/>
      </w:pPr>
      <w:rPr>
        <w:rFonts w:hint="default"/>
        <w:lang w:val="en-US" w:eastAsia="zh-TW" w:bidi="ar-SA"/>
      </w:rPr>
    </w:lvl>
    <w:lvl w:ilvl="7" w:tentative="0">
      <w:start w:val="0"/>
      <w:numFmt w:val="bullet"/>
      <w:lvlText w:val="•"/>
      <w:lvlJc w:val="left"/>
      <w:pPr>
        <w:ind w:left="7861" w:hanging="288"/>
      </w:pPr>
      <w:rPr>
        <w:rFonts w:hint="default"/>
        <w:lang w:val="en-US" w:eastAsia="zh-TW" w:bidi="ar-SA"/>
      </w:rPr>
    </w:lvl>
    <w:lvl w:ilvl="8" w:tentative="0">
      <w:start w:val="0"/>
      <w:numFmt w:val="bullet"/>
      <w:lvlText w:val="•"/>
      <w:lvlJc w:val="left"/>
      <w:pPr>
        <w:ind w:left="8638" w:hanging="288"/>
      </w:pPr>
      <w:rPr>
        <w:rFonts w:hint="default"/>
        <w:lang w:val="en-US" w:eastAsia="zh-TW" w:bidi="ar-SA"/>
      </w:rPr>
    </w:lvl>
  </w:abstractNum>
  <w:abstractNum w:abstractNumId="36">
    <w:nsid w:val="4D4DC07F"/>
    <w:multiLevelType w:val="multilevel"/>
    <w:tmpl w:val="4D4DC07F"/>
    <w:lvl w:ilvl="0" w:tentative="0">
      <w:start w:val="1"/>
      <w:numFmt w:val="decimal"/>
      <w:lvlText w:val="%1."/>
      <w:lvlJc w:val="left"/>
      <w:pPr>
        <w:ind w:left="2910" w:hanging="284"/>
        <w:jc w:val="left"/>
      </w:pPr>
      <w:rPr>
        <w:rFonts w:hint="default" w:ascii="Arial" w:hAnsi="Arial" w:eastAsia="Arial" w:cs="Arial"/>
        <w:b/>
        <w:bCs/>
        <w:spacing w:val="0"/>
        <w:w w:val="101"/>
        <w:sz w:val="18"/>
        <w:szCs w:val="18"/>
        <w:lang w:val="en-US" w:eastAsia="zh-TW" w:bidi="ar-SA"/>
      </w:rPr>
    </w:lvl>
    <w:lvl w:ilvl="1" w:tentative="0">
      <w:start w:val="0"/>
      <w:numFmt w:val="bullet"/>
      <w:lvlText w:val="•"/>
      <w:lvlJc w:val="left"/>
      <w:pPr>
        <w:ind w:left="3647" w:hanging="284"/>
      </w:pPr>
      <w:rPr>
        <w:rFonts w:hint="default"/>
        <w:lang w:val="en-US" w:eastAsia="zh-TW" w:bidi="ar-SA"/>
      </w:rPr>
    </w:lvl>
    <w:lvl w:ilvl="2" w:tentative="0">
      <w:start w:val="0"/>
      <w:numFmt w:val="bullet"/>
      <w:lvlText w:val="•"/>
      <w:lvlJc w:val="left"/>
      <w:pPr>
        <w:ind w:left="4374" w:hanging="284"/>
      </w:pPr>
      <w:rPr>
        <w:rFonts w:hint="default"/>
        <w:lang w:val="en-US" w:eastAsia="zh-TW" w:bidi="ar-SA"/>
      </w:rPr>
    </w:lvl>
    <w:lvl w:ilvl="3" w:tentative="0">
      <w:start w:val="0"/>
      <w:numFmt w:val="bullet"/>
      <w:lvlText w:val="•"/>
      <w:lvlJc w:val="left"/>
      <w:pPr>
        <w:ind w:left="5101" w:hanging="284"/>
      </w:pPr>
      <w:rPr>
        <w:rFonts w:hint="default"/>
        <w:lang w:val="en-US" w:eastAsia="zh-TW" w:bidi="ar-SA"/>
      </w:rPr>
    </w:lvl>
    <w:lvl w:ilvl="4" w:tentative="0">
      <w:start w:val="0"/>
      <w:numFmt w:val="bullet"/>
      <w:lvlText w:val="•"/>
      <w:lvlJc w:val="left"/>
      <w:pPr>
        <w:ind w:left="5829" w:hanging="284"/>
      </w:pPr>
      <w:rPr>
        <w:rFonts w:hint="default"/>
        <w:lang w:val="en-US" w:eastAsia="zh-TW" w:bidi="ar-SA"/>
      </w:rPr>
    </w:lvl>
    <w:lvl w:ilvl="5" w:tentative="0">
      <w:start w:val="0"/>
      <w:numFmt w:val="bullet"/>
      <w:lvlText w:val="•"/>
      <w:lvlJc w:val="left"/>
      <w:pPr>
        <w:ind w:left="6556" w:hanging="284"/>
      </w:pPr>
      <w:rPr>
        <w:rFonts w:hint="default"/>
        <w:lang w:val="en-US" w:eastAsia="zh-TW" w:bidi="ar-SA"/>
      </w:rPr>
    </w:lvl>
    <w:lvl w:ilvl="6" w:tentative="0">
      <w:start w:val="0"/>
      <w:numFmt w:val="bullet"/>
      <w:lvlText w:val="•"/>
      <w:lvlJc w:val="left"/>
      <w:pPr>
        <w:ind w:left="7283" w:hanging="284"/>
      </w:pPr>
      <w:rPr>
        <w:rFonts w:hint="default"/>
        <w:lang w:val="en-US" w:eastAsia="zh-TW" w:bidi="ar-SA"/>
      </w:rPr>
    </w:lvl>
    <w:lvl w:ilvl="7" w:tentative="0">
      <w:start w:val="0"/>
      <w:numFmt w:val="bullet"/>
      <w:lvlText w:val="•"/>
      <w:lvlJc w:val="left"/>
      <w:pPr>
        <w:ind w:left="8010" w:hanging="284"/>
      </w:pPr>
      <w:rPr>
        <w:rFonts w:hint="default"/>
        <w:lang w:val="en-US" w:eastAsia="zh-TW" w:bidi="ar-SA"/>
      </w:rPr>
    </w:lvl>
    <w:lvl w:ilvl="8" w:tentative="0">
      <w:start w:val="0"/>
      <w:numFmt w:val="bullet"/>
      <w:lvlText w:val="•"/>
      <w:lvlJc w:val="left"/>
      <w:pPr>
        <w:ind w:left="8738" w:hanging="284"/>
      </w:pPr>
      <w:rPr>
        <w:rFonts w:hint="default"/>
        <w:lang w:val="en-US" w:eastAsia="zh-TW" w:bidi="ar-SA"/>
      </w:rPr>
    </w:lvl>
  </w:abstractNum>
  <w:abstractNum w:abstractNumId="37">
    <w:nsid w:val="4D94DA66"/>
    <w:multiLevelType w:val="multilevel"/>
    <w:tmpl w:val="4D94DA66"/>
    <w:lvl w:ilvl="0" w:tentative="0">
      <w:start w:val="1"/>
      <w:numFmt w:val="decimal"/>
      <w:lvlText w:val="%1."/>
      <w:lvlJc w:val="left"/>
      <w:pPr>
        <w:ind w:left="2910" w:hanging="284"/>
        <w:jc w:val="left"/>
      </w:pPr>
      <w:rPr>
        <w:rFonts w:hint="default" w:ascii="Arial" w:hAnsi="Arial" w:eastAsia="Arial" w:cs="Arial"/>
        <w:b/>
        <w:bCs/>
        <w:spacing w:val="0"/>
        <w:w w:val="101"/>
        <w:sz w:val="18"/>
        <w:szCs w:val="18"/>
        <w:lang w:val="en-US" w:eastAsia="zh-TW" w:bidi="ar-SA"/>
      </w:rPr>
    </w:lvl>
    <w:lvl w:ilvl="1" w:tentative="0">
      <w:start w:val="0"/>
      <w:numFmt w:val="bullet"/>
      <w:lvlText w:val="•"/>
      <w:lvlJc w:val="left"/>
      <w:pPr>
        <w:ind w:left="3647" w:hanging="284"/>
      </w:pPr>
      <w:rPr>
        <w:rFonts w:hint="default"/>
        <w:lang w:val="en-US" w:eastAsia="zh-TW" w:bidi="ar-SA"/>
      </w:rPr>
    </w:lvl>
    <w:lvl w:ilvl="2" w:tentative="0">
      <w:start w:val="0"/>
      <w:numFmt w:val="bullet"/>
      <w:lvlText w:val="•"/>
      <w:lvlJc w:val="left"/>
      <w:pPr>
        <w:ind w:left="4374" w:hanging="284"/>
      </w:pPr>
      <w:rPr>
        <w:rFonts w:hint="default"/>
        <w:lang w:val="en-US" w:eastAsia="zh-TW" w:bidi="ar-SA"/>
      </w:rPr>
    </w:lvl>
    <w:lvl w:ilvl="3" w:tentative="0">
      <w:start w:val="0"/>
      <w:numFmt w:val="bullet"/>
      <w:lvlText w:val="•"/>
      <w:lvlJc w:val="left"/>
      <w:pPr>
        <w:ind w:left="5101" w:hanging="284"/>
      </w:pPr>
      <w:rPr>
        <w:rFonts w:hint="default"/>
        <w:lang w:val="en-US" w:eastAsia="zh-TW" w:bidi="ar-SA"/>
      </w:rPr>
    </w:lvl>
    <w:lvl w:ilvl="4" w:tentative="0">
      <w:start w:val="0"/>
      <w:numFmt w:val="bullet"/>
      <w:lvlText w:val="•"/>
      <w:lvlJc w:val="left"/>
      <w:pPr>
        <w:ind w:left="5829" w:hanging="284"/>
      </w:pPr>
      <w:rPr>
        <w:rFonts w:hint="default"/>
        <w:lang w:val="en-US" w:eastAsia="zh-TW" w:bidi="ar-SA"/>
      </w:rPr>
    </w:lvl>
    <w:lvl w:ilvl="5" w:tentative="0">
      <w:start w:val="0"/>
      <w:numFmt w:val="bullet"/>
      <w:lvlText w:val="•"/>
      <w:lvlJc w:val="left"/>
      <w:pPr>
        <w:ind w:left="6556" w:hanging="284"/>
      </w:pPr>
      <w:rPr>
        <w:rFonts w:hint="default"/>
        <w:lang w:val="en-US" w:eastAsia="zh-TW" w:bidi="ar-SA"/>
      </w:rPr>
    </w:lvl>
    <w:lvl w:ilvl="6" w:tentative="0">
      <w:start w:val="0"/>
      <w:numFmt w:val="bullet"/>
      <w:lvlText w:val="•"/>
      <w:lvlJc w:val="left"/>
      <w:pPr>
        <w:ind w:left="7283" w:hanging="284"/>
      </w:pPr>
      <w:rPr>
        <w:rFonts w:hint="default"/>
        <w:lang w:val="en-US" w:eastAsia="zh-TW" w:bidi="ar-SA"/>
      </w:rPr>
    </w:lvl>
    <w:lvl w:ilvl="7" w:tentative="0">
      <w:start w:val="0"/>
      <w:numFmt w:val="bullet"/>
      <w:lvlText w:val="•"/>
      <w:lvlJc w:val="left"/>
      <w:pPr>
        <w:ind w:left="8010" w:hanging="284"/>
      </w:pPr>
      <w:rPr>
        <w:rFonts w:hint="default"/>
        <w:lang w:val="en-US" w:eastAsia="zh-TW" w:bidi="ar-SA"/>
      </w:rPr>
    </w:lvl>
    <w:lvl w:ilvl="8" w:tentative="0">
      <w:start w:val="0"/>
      <w:numFmt w:val="bullet"/>
      <w:lvlText w:val="•"/>
      <w:lvlJc w:val="left"/>
      <w:pPr>
        <w:ind w:left="8738" w:hanging="284"/>
      </w:pPr>
      <w:rPr>
        <w:rFonts w:hint="default"/>
        <w:lang w:val="en-US" w:eastAsia="zh-TW" w:bidi="ar-SA"/>
      </w:rPr>
    </w:lvl>
  </w:abstractNum>
  <w:abstractNum w:abstractNumId="38">
    <w:nsid w:val="58765686"/>
    <w:multiLevelType w:val="multilevel"/>
    <w:tmpl w:val="58765686"/>
    <w:lvl w:ilvl="0" w:tentative="0">
      <w:start w:val="1"/>
      <w:numFmt w:val="decimal"/>
      <w:lvlText w:val="%1."/>
      <w:lvlJc w:val="left"/>
      <w:pPr>
        <w:ind w:left="2910" w:hanging="284"/>
        <w:jc w:val="left"/>
      </w:pPr>
      <w:rPr>
        <w:rFonts w:hint="default" w:ascii="Arial" w:hAnsi="Arial" w:eastAsia="Arial" w:cs="Arial"/>
        <w:b/>
        <w:bCs/>
        <w:spacing w:val="0"/>
        <w:w w:val="101"/>
        <w:sz w:val="18"/>
        <w:szCs w:val="18"/>
        <w:lang w:val="en-US" w:eastAsia="zh-TW" w:bidi="ar-SA"/>
      </w:rPr>
    </w:lvl>
    <w:lvl w:ilvl="1" w:tentative="0">
      <w:start w:val="0"/>
      <w:numFmt w:val="bullet"/>
      <w:lvlText w:val="•"/>
      <w:lvlJc w:val="left"/>
      <w:pPr>
        <w:ind w:left="3647" w:hanging="284"/>
      </w:pPr>
      <w:rPr>
        <w:rFonts w:hint="default"/>
        <w:lang w:val="en-US" w:eastAsia="zh-TW" w:bidi="ar-SA"/>
      </w:rPr>
    </w:lvl>
    <w:lvl w:ilvl="2" w:tentative="0">
      <w:start w:val="0"/>
      <w:numFmt w:val="bullet"/>
      <w:lvlText w:val="•"/>
      <w:lvlJc w:val="left"/>
      <w:pPr>
        <w:ind w:left="4374" w:hanging="284"/>
      </w:pPr>
      <w:rPr>
        <w:rFonts w:hint="default"/>
        <w:lang w:val="en-US" w:eastAsia="zh-TW" w:bidi="ar-SA"/>
      </w:rPr>
    </w:lvl>
    <w:lvl w:ilvl="3" w:tentative="0">
      <w:start w:val="0"/>
      <w:numFmt w:val="bullet"/>
      <w:lvlText w:val="•"/>
      <w:lvlJc w:val="left"/>
      <w:pPr>
        <w:ind w:left="5101" w:hanging="284"/>
      </w:pPr>
      <w:rPr>
        <w:rFonts w:hint="default"/>
        <w:lang w:val="en-US" w:eastAsia="zh-TW" w:bidi="ar-SA"/>
      </w:rPr>
    </w:lvl>
    <w:lvl w:ilvl="4" w:tentative="0">
      <w:start w:val="0"/>
      <w:numFmt w:val="bullet"/>
      <w:lvlText w:val="•"/>
      <w:lvlJc w:val="left"/>
      <w:pPr>
        <w:ind w:left="5829" w:hanging="284"/>
      </w:pPr>
      <w:rPr>
        <w:rFonts w:hint="default"/>
        <w:lang w:val="en-US" w:eastAsia="zh-TW" w:bidi="ar-SA"/>
      </w:rPr>
    </w:lvl>
    <w:lvl w:ilvl="5" w:tentative="0">
      <w:start w:val="0"/>
      <w:numFmt w:val="bullet"/>
      <w:lvlText w:val="•"/>
      <w:lvlJc w:val="left"/>
      <w:pPr>
        <w:ind w:left="6556" w:hanging="284"/>
      </w:pPr>
      <w:rPr>
        <w:rFonts w:hint="default"/>
        <w:lang w:val="en-US" w:eastAsia="zh-TW" w:bidi="ar-SA"/>
      </w:rPr>
    </w:lvl>
    <w:lvl w:ilvl="6" w:tentative="0">
      <w:start w:val="0"/>
      <w:numFmt w:val="bullet"/>
      <w:lvlText w:val="•"/>
      <w:lvlJc w:val="left"/>
      <w:pPr>
        <w:ind w:left="7283" w:hanging="284"/>
      </w:pPr>
      <w:rPr>
        <w:rFonts w:hint="default"/>
        <w:lang w:val="en-US" w:eastAsia="zh-TW" w:bidi="ar-SA"/>
      </w:rPr>
    </w:lvl>
    <w:lvl w:ilvl="7" w:tentative="0">
      <w:start w:val="0"/>
      <w:numFmt w:val="bullet"/>
      <w:lvlText w:val="•"/>
      <w:lvlJc w:val="left"/>
      <w:pPr>
        <w:ind w:left="8010" w:hanging="284"/>
      </w:pPr>
      <w:rPr>
        <w:rFonts w:hint="default"/>
        <w:lang w:val="en-US" w:eastAsia="zh-TW" w:bidi="ar-SA"/>
      </w:rPr>
    </w:lvl>
    <w:lvl w:ilvl="8" w:tentative="0">
      <w:start w:val="0"/>
      <w:numFmt w:val="bullet"/>
      <w:lvlText w:val="•"/>
      <w:lvlJc w:val="left"/>
      <w:pPr>
        <w:ind w:left="8738" w:hanging="284"/>
      </w:pPr>
      <w:rPr>
        <w:rFonts w:hint="default"/>
        <w:lang w:val="en-US" w:eastAsia="zh-TW" w:bidi="ar-SA"/>
      </w:rPr>
    </w:lvl>
  </w:abstractNum>
  <w:abstractNum w:abstractNumId="39">
    <w:nsid w:val="59ADCABA"/>
    <w:multiLevelType w:val="multilevel"/>
    <w:tmpl w:val="59ADCABA"/>
    <w:lvl w:ilvl="0" w:tentative="0">
      <w:start w:val="1"/>
      <w:numFmt w:val="decimal"/>
      <w:lvlText w:val="%1."/>
      <w:lvlJc w:val="left"/>
      <w:pPr>
        <w:ind w:left="2003" w:hanging="284"/>
        <w:jc w:val="left"/>
      </w:pPr>
      <w:rPr>
        <w:rFonts w:hint="default" w:ascii="Times New Roman" w:hAnsi="Times New Roman" w:eastAsia="Times New Roman" w:cs="Times New Roman"/>
        <w:w w:val="101"/>
        <w:sz w:val="18"/>
        <w:szCs w:val="18"/>
        <w:lang w:val="en-US" w:eastAsia="zh-TW" w:bidi="ar-SA"/>
      </w:rPr>
    </w:lvl>
    <w:lvl w:ilvl="1" w:tentative="0">
      <w:start w:val="0"/>
      <w:numFmt w:val="bullet"/>
      <w:lvlText w:val="•"/>
      <w:lvlJc w:val="left"/>
      <w:pPr>
        <w:ind w:left="2819" w:hanging="284"/>
      </w:pPr>
      <w:rPr>
        <w:rFonts w:hint="default"/>
        <w:lang w:val="en-US" w:eastAsia="zh-TW" w:bidi="ar-SA"/>
      </w:rPr>
    </w:lvl>
    <w:lvl w:ilvl="2" w:tentative="0">
      <w:start w:val="0"/>
      <w:numFmt w:val="bullet"/>
      <w:lvlText w:val="•"/>
      <w:lvlJc w:val="left"/>
      <w:pPr>
        <w:ind w:left="3638" w:hanging="284"/>
      </w:pPr>
      <w:rPr>
        <w:rFonts w:hint="default"/>
        <w:lang w:val="en-US" w:eastAsia="zh-TW" w:bidi="ar-SA"/>
      </w:rPr>
    </w:lvl>
    <w:lvl w:ilvl="3" w:tentative="0">
      <w:start w:val="0"/>
      <w:numFmt w:val="bullet"/>
      <w:lvlText w:val="•"/>
      <w:lvlJc w:val="left"/>
      <w:pPr>
        <w:ind w:left="4457" w:hanging="284"/>
      </w:pPr>
      <w:rPr>
        <w:rFonts w:hint="default"/>
        <w:lang w:val="en-US" w:eastAsia="zh-TW" w:bidi="ar-SA"/>
      </w:rPr>
    </w:lvl>
    <w:lvl w:ilvl="4" w:tentative="0">
      <w:start w:val="0"/>
      <w:numFmt w:val="bullet"/>
      <w:lvlText w:val="•"/>
      <w:lvlJc w:val="left"/>
      <w:pPr>
        <w:ind w:left="5277" w:hanging="284"/>
      </w:pPr>
      <w:rPr>
        <w:rFonts w:hint="default"/>
        <w:lang w:val="en-US" w:eastAsia="zh-TW" w:bidi="ar-SA"/>
      </w:rPr>
    </w:lvl>
    <w:lvl w:ilvl="5" w:tentative="0">
      <w:start w:val="0"/>
      <w:numFmt w:val="bullet"/>
      <w:lvlText w:val="•"/>
      <w:lvlJc w:val="left"/>
      <w:pPr>
        <w:ind w:left="6096" w:hanging="284"/>
      </w:pPr>
      <w:rPr>
        <w:rFonts w:hint="default"/>
        <w:lang w:val="en-US" w:eastAsia="zh-TW" w:bidi="ar-SA"/>
      </w:rPr>
    </w:lvl>
    <w:lvl w:ilvl="6" w:tentative="0">
      <w:start w:val="0"/>
      <w:numFmt w:val="bullet"/>
      <w:lvlText w:val="•"/>
      <w:lvlJc w:val="left"/>
      <w:pPr>
        <w:ind w:left="6915" w:hanging="284"/>
      </w:pPr>
      <w:rPr>
        <w:rFonts w:hint="default"/>
        <w:lang w:val="en-US" w:eastAsia="zh-TW" w:bidi="ar-SA"/>
      </w:rPr>
    </w:lvl>
    <w:lvl w:ilvl="7" w:tentative="0">
      <w:start w:val="0"/>
      <w:numFmt w:val="bullet"/>
      <w:lvlText w:val="•"/>
      <w:lvlJc w:val="left"/>
      <w:pPr>
        <w:ind w:left="7734" w:hanging="284"/>
      </w:pPr>
      <w:rPr>
        <w:rFonts w:hint="default"/>
        <w:lang w:val="en-US" w:eastAsia="zh-TW" w:bidi="ar-SA"/>
      </w:rPr>
    </w:lvl>
    <w:lvl w:ilvl="8" w:tentative="0">
      <w:start w:val="0"/>
      <w:numFmt w:val="bullet"/>
      <w:lvlText w:val="•"/>
      <w:lvlJc w:val="left"/>
      <w:pPr>
        <w:ind w:left="8554" w:hanging="284"/>
      </w:pPr>
      <w:rPr>
        <w:rFonts w:hint="default"/>
        <w:lang w:val="en-US" w:eastAsia="zh-TW" w:bidi="ar-SA"/>
      </w:rPr>
    </w:lvl>
  </w:abstractNum>
  <w:abstractNum w:abstractNumId="40">
    <w:nsid w:val="5A241D34"/>
    <w:multiLevelType w:val="multilevel"/>
    <w:tmpl w:val="5A241D34"/>
    <w:lvl w:ilvl="0" w:tentative="0">
      <w:start w:val="1"/>
      <w:numFmt w:val="decimal"/>
      <w:lvlText w:val="%1."/>
      <w:lvlJc w:val="left"/>
      <w:pPr>
        <w:ind w:left="2910" w:hanging="284"/>
        <w:jc w:val="left"/>
      </w:pPr>
      <w:rPr>
        <w:rFonts w:hint="default" w:ascii="Arial" w:hAnsi="Arial" w:eastAsia="Arial" w:cs="Arial"/>
        <w:b/>
        <w:bCs/>
        <w:spacing w:val="0"/>
        <w:w w:val="101"/>
        <w:sz w:val="18"/>
        <w:szCs w:val="18"/>
        <w:lang w:val="en-US" w:eastAsia="zh-TW" w:bidi="ar-SA"/>
      </w:rPr>
    </w:lvl>
    <w:lvl w:ilvl="1" w:tentative="0">
      <w:start w:val="0"/>
      <w:numFmt w:val="bullet"/>
      <w:lvlText w:val="•"/>
      <w:lvlJc w:val="left"/>
      <w:pPr>
        <w:ind w:left="3100" w:hanging="284"/>
      </w:pPr>
      <w:rPr>
        <w:rFonts w:hint="default"/>
        <w:lang w:val="en-US" w:eastAsia="zh-TW" w:bidi="ar-SA"/>
      </w:rPr>
    </w:lvl>
    <w:lvl w:ilvl="2" w:tentative="0">
      <w:start w:val="0"/>
      <w:numFmt w:val="bullet"/>
      <w:lvlText w:val="•"/>
      <w:lvlJc w:val="left"/>
      <w:pPr>
        <w:ind w:left="3888" w:hanging="284"/>
      </w:pPr>
      <w:rPr>
        <w:rFonts w:hint="default"/>
        <w:lang w:val="en-US" w:eastAsia="zh-TW" w:bidi="ar-SA"/>
      </w:rPr>
    </w:lvl>
    <w:lvl w:ilvl="3" w:tentative="0">
      <w:start w:val="0"/>
      <w:numFmt w:val="bullet"/>
      <w:lvlText w:val="•"/>
      <w:lvlJc w:val="left"/>
      <w:pPr>
        <w:ind w:left="4676" w:hanging="284"/>
      </w:pPr>
      <w:rPr>
        <w:rFonts w:hint="default"/>
        <w:lang w:val="en-US" w:eastAsia="zh-TW" w:bidi="ar-SA"/>
      </w:rPr>
    </w:lvl>
    <w:lvl w:ilvl="4" w:tentative="0">
      <w:start w:val="0"/>
      <w:numFmt w:val="bullet"/>
      <w:lvlText w:val="•"/>
      <w:lvlJc w:val="left"/>
      <w:pPr>
        <w:ind w:left="5464" w:hanging="284"/>
      </w:pPr>
      <w:rPr>
        <w:rFonts w:hint="default"/>
        <w:lang w:val="en-US" w:eastAsia="zh-TW" w:bidi="ar-SA"/>
      </w:rPr>
    </w:lvl>
    <w:lvl w:ilvl="5" w:tentative="0">
      <w:start w:val="0"/>
      <w:numFmt w:val="bullet"/>
      <w:lvlText w:val="•"/>
      <w:lvlJc w:val="left"/>
      <w:pPr>
        <w:ind w:left="6252" w:hanging="284"/>
      </w:pPr>
      <w:rPr>
        <w:rFonts w:hint="default"/>
        <w:lang w:val="en-US" w:eastAsia="zh-TW" w:bidi="ar-SA"/>
      </w:rPr>
    </w:lvl>
    <w:lvl w:ilvl="6" w:tentative="0">
      <w:start w:val="0"/>
      <w:numFmt w:val="bullet"/>
      <w:lvlText w:val="•"/>
      <w:lvlJc w:val="left"/>
      <w:pPr>
        <w:ind w:left="7040" w:hanging="284"/>
      </w:pPr>
      <w:rPr>
        <w:rFonts w:hint="default"/>
        <w:lang w:val="en-US" w:eastAsia="zh-TW" w:bidi="ar-SA"/>
      </w:rPr>
    </w:lvl>
    <w:lvl w:ilvl="7" w:tentative="0">
      <w:start w:val="0"/>
      <w:numFmt w:val="bullet"/>
      <w:lvlText w:val="•"/>
      <w:lvlJc w:val="left"/>
      <w:pPr>
        <w:ind w:left="7828" w:hanging="284"/>
      </w:pPr>
      <w:rPr>
        <w:rFonts w:hint="default"/>
        <w:lang w:val="en-US" w:eastAsia="zh-TW" w:bidi="ar-SA"/>
      </w:rPr>
    </w:lvl>
    <w:lvl w:ilvl="8" w:tentative="0">
      <w:start w:val="0"/>
      <w:numFmt w:val="bullet"/>
      <w:lvlText w:val="•"/>
      <w:lvlJc w:val="left"/>
      <w:pPr>
        <w:ind w:left="8616" w:hanging="284"/>
      </w:pPr>
      <w:rPr>
        <w:rFonts w:hint="default"/>
        <w:lang w:val="en-US" w:eastAsia="zh-TW" w:bidi="ar-SA"/>
      </w:rPr>
    </w:lvl>
  </w:abstractNum>
  <w:abstractNum w:abstractNumId="41">
    <w:nsid w:val="5E29AB5A"/>
    <w:multiLevelType w:val="multilevel"/>
    <w:tmpl w:val="5E29AB5A"/>
    <w:lvl w:ilvl="0" w:tentative="0">
      <w:start w:val="1"/>
      <w:numFmt w:val="decimal"/>
      <w:lvlText w:val="%1."/>
      <w:lvlJc w:val="left"/>
      <w:pPr>
        <w:ind w:left="2910" w:hanging="284"/>
        <w:jc w:val="left"/>
      </w:pPr>
      <w:rPr>
        <w:rFonts w:hint="default" w:ascii="Arial" w:hAnsi="Arial" w:eastAsia="Arial" w:cs="Arial"/>
        <w:b/>
        <w:bCs/>
        <w:spacing w:val="0"/>
        <w:w w:val="101"/>
        <w:sz w:val="18"/>
        <w:szCs w:val="18"/>
        <w:lang w:val="en-US" w:eastAsia="zh-TW" w:bidi="ar-SA"/>
      </w:rPr>
    </w:lvl>
    <w:lvl w:ilvl="1" w:tentative="0">
      <w:start w:val="0"/>
      <w:numFmt w:val="bullet"/>
      <w:lvlText w:val="•"/>
      <w:lvlJc w:val="left"/>
      <w:pPr>
        <w:ind w:left="3647" w:hanging="284"/>
      </w:pPr>
      <w:rPr>
        <w:rFonts w:hint="default"/>
        <w:lang w:val="en-US" w:eastAsia="zh-TW" w:bidi="ar-SA"/>
      </w:rPr>
    </w:lvl>
    <w:lvl w:ilvl="2" w:tentative="0">
      <w:start w:val="0"/>
      <w:numFmt w:val="bullet"/>
      <w:lvlText w:val="•"/>
      <w:lvlJc w:val="left"/>
      <w:pPr>
        <w:ind w:left="4374" w:hanging="284"/>
      </w:pPr>
      <w:rPr>
        <w:rFonts w:hint="default"/>
        <w:lang w:val="en-US" w:eastAsia="zh-TW" w:bidi="ar-SA"/>
      </w:rPr>
    </w:lvl>
    <w:lvl w:ilvl="3" w:tentative="0">
      <w:start w:val="0"/>
      <w:numFmt w:val="bullet"/>
      <w:lvlText w:val="•"/>
      <w:lvlJc w:val="left"/>
      <w:pPr>
        <w:ind w:left="5101" w:hanging="284"/>
      </w:pPr>
      <w:rPr>
        <w:rFonts w:hint="default"/>
        <w:lang w:val="en-US" w:eastAsia="zh-TW" w:bidi="ar-SA"/>
      </w:rPr>
    </w:lvl>
    <w:lvl w:ilvl="4" w:tentative="0">
      <w:start w:val="0"/>
      <w:numFmt w:val="bullet"/>
      <w:lvlText w:val="•"/>
      <w:lvlJc w:val="left"/>
      <w:pPr>
        <w:ind w:left="5829" w:hanging="284"/>
      </w:pPr>
      <w:rPr>
        <w:rFonts w:hint="default"/>
        <w:lang w:val="en-US" w:eastAsia="zh-TW" w:bidi="ar-SA"/>
      </w:rPr>
    </w:lvl>
    <w:lvl w:ilvl="5" w:tentative="0">
      <w:start w:val="0"/>
      <w:numFmt w:val="bullet"/>
      <w:lvlText w:val="•"/>
      <w:lvlJc w:val="left"/>
      <w:pPr>
        <w:ind w:left="6556" w:hanging="284"/>
      </w:pPr>
      <w:rPr>
        <w:rFonts w:hint="default"/>
        <w:lang w:val="en-US" w:eastAsia="zh-TW" w:bidi="ar-SA"/>
      </w:rPr>
    </w:lvl>
    <w:lvl w:ilvl="6" w:tentative="0">
      <w:start w:val="0"/>
      <w:numFmt w:val="bullet"/>
      <w:lvlText w:val="•"/>
      <w:lvlJc w:val="left"/>
      <w:pPr>
        <w:ind w:left="7283" w:hanging="284"/>
      </w:pPr>
      <w:rPr>
        <w:rFonts w:hint="default"/>
        <w:lang w:val="en-US" w:eastAsia="zh-TW" w:bidi="ar-SA"/>
      </w:rPr>
    </w:lvl>
    <w:lvl w:ilvl="7" w:tentative="0">
      <w:start w:val="0"/>
      <w:numFmt w:val="bullet"/>
      <w:lvlText w:val="•"/>
      <w:lvlJc w:val="left"/>
      <w:pPr>
        <w:ind w:left="8010" w:hanging="284"/>
      </w:pPr>
      <w:rPr>
        <w:rFonts w:hint="default"/>
        <w:lang w:val="en-US" w:eastAsia="zh-TW" w:bidi="ar-SA"/>
      </w:rPr>
    </w:lvl>
    <w:lvl w:ilvl="8" w:tentative="0">
      <w:start w:val="0"/>
      <w:numFmt w:val="bullet"/>
      <w:lvlText w:val="•"/>
      <w:lvlJc w:val="left"/>
      <w:pPr>
        <w:ind w:left="8738" w:hanging="284"/>
      </w:pPr>
      <w:rPr>
        <w:rFonts w:hint="default"/>
        <w:lang w:val="en-US" w:eastAsia="zh-TW" w:bidi="ar-SA"/>
      </w:rPr>
    </w:lvl>
  </w:abstractNum>
  <w:abstractNum w:abstractNumId="42">
    <w:nsid w:val="5FFFB1A7"/>
    <w:multiLevelType w:val="multilevel"/>
    <w:tmpl w:val="5FFFB1A7"/>
    <w:lvl w:ilvl="0" w:tentative="0">
      <w:start w:val="1"/>
      <w:numFmt w:val="decimal"/>
      <w:lvlText w:val="%1."/>
      <w:lvlJc w:val="left"/>
      <w:pPr>
        <w:ind w:left="2910" w:hanging="284"/>
        <w:jc w:val="left"/>
      </w:pPr>
      <w:rPr>
        <w:rFonts w:hint="default" w:ascii="Arial" w:hAnsi="Arial" w:eastAsia="Arial" w:cs="Arial"/>
        <w:b/>
        <w:bCs/>
        <w:spacing w:val="0"/>
        <w:w w:val="101"/>
        <w:sz w:val="18"/>
        <w:szCs w:val="18"/>
        <w:lang w:val="en-US" w:eastAsia="zh-TW" w:bidi="ar-SA"/>
      </w:rPr>
    </w:lvl>
    <w:lvl w:ilvl="1" w:tentative="0">
      <w:start w:val="0"/>
      <w:numFmt w:val="bullet"/>
      <w:lvlText w:val="•"/>
      <w:lvlJc w:val="left"/>
      <w:pPr>
        <w:ind w:left="3647" w:hanging="284"/>
      </w:pPr>
      <w:rPr>
        <w:rFonts w:hint="default"/>
        <w:lang w:val="en-US" w:eastAsia="zh-TW" w:bidi="ar-SA"/>
      </w:rPr>
    </w:lvl>
    <w:lvl w:ilvl="2" w:tentative="0">
      <w:start w:val="0"/>
      <w:numFmt w:val="bullet"/>
      <w:lvlText w:val="•"/>
      <w:lvlJc w:val="left"/>
      <w:pPr>
        <w:ind w:left="4374" w:hanging="284"/>
      </w:pPr>
      <w:rPr>
        <w:rFonts w:hint="default"/>
        <w:lang w:val="en-US" w:eastAsia="zh-TW" w:bidi="ar-SA"/>
      </w:rPr>
    </w:lvl>
    <w:lvl w:ilvl="3" w:tentative="0">
      <w:start w:val="0"/>
      <w:numFmt w:val="bullet"/>
      <w:lvlText w:val="•"/>
      <w:lvlJc w:val="left"/>
      <w:pPr>
        <w:ind w:left="5101" w:hanging="284"/>
      </w:pPr>
      <w:rPr>
        <w:rFonts w:hint="default"/>
        <w:lang w:val="en-US" w:eastAsia="zh-TW" w:bidi="ar-SA"/>
      </w:rPr>
    </w:lvl>
    <w:lvl w:ilvl="4" w:tentative="0">
      <w:start w:val="0"/>
      <w:numFmt w:val="bullet"/>
      <w:lvlText w:val="•"/>
      <w:lvlJc w:val="left"/>
      <w:pPr>
        <w:ind w:left="5829" w:hanging="284"/>
      </w:pPr>
      <w:rPr>
        <w:rFonts w:hint="default"/>
        <w:lang w:val="en-US" w:eastAsia="zh-TW" w:bidi="ar-SA"/>
      </w:rPr>
    </w:lvl>
    <w:lvl w:ilvl="5" w:tentative="0">
      <w:start w:val="0"/>
      <w:numFmt w:val="bullet"/>
      <w:lvlText w:val="•"/>
      <w:lvlJc w:val="left"/>
      <w:pPr>
        <w:ind w:left="6556" w:hanging="284"/>
      </w:pPr>
      <w:rPr>
        <w:rFonts w:hint="default"/>
        <w:lang w:val="en-US" w:eastAsia="zh-TW" w:bidi="ar-SA"/>
      </w:rPr>
    </w:lvl>
    <w:lvl w:ilvl="6" w:tentative="0">
      <w:start w:val="0"/>
      <w:numFmt w:val="bullet"/>
      <w:lvlText w:val="•"/>
      <w:lvlJc w:val="left"/>
      <w:pPr>
        <w:ind w:left="7283" w:hanging="284"/>
      </w:pPr>
      <w:rPr>
        <w:rFonts w:hint="default"/>
        <w:lang w:val="en-US" w:eastAsia="zh-TW" w:bidi="ar-SA"/>
      </w:rPr>
    </w:lvl>
    <w:lvl w:ilvl="7" w:tentative="0">
      <w:start w:val="0"/>
      <w:numFmt w:val="bullet"/>
      <w:lvlText w:val="•"/>
      <w:lvlJc w:val="left"/>
      <w:pPr>
        <w:ind w:left="8010" w:hanging="284"/>
      </w:pPr>
      <w:rPr>
        <w:rFonts w:hint="default"/>
        <w:lang w:val="en-US" w:eastAsia="zh-TW" w:bidi="ar-SA"/>
      </w:rPr>
    </w:lvl>
    <w:lvl w:ilvl="8" w:tentative="0">
      <w:start w:val="0"/>
      <w:numFmt w:val="bullet"/>
      <w:lvlText w:val="•"/>
      <w:lvlJc w:val="left"/>
      <w:pPr>
        <w:ind w:left="8738" w:hanging="284"/>
      </w:pPr>
      <w:rPr>
        <w:rFonts w:hint="default"/>
        <w:lang w:val="en-US" w:eastAsia="zh-TW" w:bidi="ar-SA"/>
      </w:rPr>
    </w:lvl>
  </w:abstractNum>
  <w:abstractNum w:abstractNumId="43">
    <w:nsid w:val="60382F6E"/>
    <w:multiLevelType w:val="multilevel"/>
    <w:tmpl w:val="60382F6E"/>
    <w:lvl w:ilvl="0" w:tentative="0">
      <w:start w:val="1"/>
      <w:numFmt w:val="decimal"/>
      <w:lvlText w:val="%1."/>
      <w:lvlJc w:val="left"/>
      <w:pPr>
        <w:ind w:left="2910" w:hanging="284"/>
        <w:jc w:val="left"/>
      </w:pPr>
      <w:rPr>
        <w:rFonts w:hint="default" w:ascii="Arial" w:hAnsi="Arial" w:eastAsia="Arial" w:cs="Arial"/>
        <w:b/>
        <w:bCs/>
        <w:spacing w:val="0"/>
        <w:w w:val="101"/>
        <w:sz w:val="18"/>
        <w:szCs w:val="18"/>
        <w:lang w:val="en-US" w:eastAsia="zh-TW" w:bidi="ar-SA"/>
      </w:rPr>
    </w:lvl>
    <w:lvl w:ilvl="1" w:tentative="0">
      <w:start w:val="0"/>
      <w:numFmt w:val="bullet"/>
      <w:lvlText w:val="•"/>
      <w:lvlJc w:val="left"/>
      <w:pPr>
        <w:ind w:left="3647" w:hanging="284"/>
      </w:pPr>
      <w:rPr>
        <w:rFonts w:hint="default"/>
        <w:lang w:val="en-US" w:eastAsia="zh-TW" w:bidi="ar-SA"/>
      </w:rPr>
    </w:lvl>
    <w:lvl w:ilvl="2" w:tentative="0">
      <w:start w:val="0"/>
      <w:numFmt w:val="bullet"/>
      <w:lvlText w:val="•"/>
      <w:lvlJc w:val="left"/>
      <w:pPr>
        <w:ind w:left="4374" w:hanging="284"/>
      </w:pPr>
      <w:rPr>
        <w:rFonts w:hint="default"/>
        <w:lang w:val="en-US" w:eastAsia="zh-TW" w:bidi="ar-SA"/>
      </w:rPr>
    </w:lvl>
    <w:lvl w:ilvl="3" w:tentative="0">
      <w:start w:val="0"/>
      <w:numFmt w:val="bullet"/>
      <w:lvlText w:val="•"/>
      <w:lvlJc w:val="left"/>
      <w:pPr>
        <w:ind w:left="5101" w:hanging="284"/>
      </w:pPr>
      <w:rPr>
        <w:rFonts w:hint="default"/>
        <w:lang w:val="en-US" w:eastAsia="zh-TW" w:bidi="ar-SA"/>
      </w:rPr>
    </w:lvl>
    <w:lvl w:ilvl="4" w:tentative="0">
      <w:start w:val="0"/>
      <w:numFmt w:val="bullet"/>
      <w:lvlText w:val="•"/>
      <w:lvlJc w:val="left"/>
      <w:pPr>
        <w:ind w:left="5829" w:hanging="284"/>
      </w:pPr>
      <w:rPr>
        <w:rFonts w:hint="default"/>
        <w:lang w:val="en-US" w:eastAsia="zh-TW" w:bidi="ar-SA"/>
      </w:rPr>
    </w:lvl>
    <w:lvl w:ilvl="5" w:tentative="0">
      <w:start w:val="0"/>
      <w:numFmt w:val="bullet"/>
      <w:lvlText w:val="•"/>
      <w:lvlJc w:val="left"/>
      <w:pPr>
        <w:ind w:left="6556" w:hanging="284"/>
      </w:pPr>
      <w:rPr>
        <w:rFonts w:hint="default"/>
        <w:lang w:val="en-US" w:eastAsia="zh-TW" w:bidi="ar-SA"/>
      </w:rPr>
    </w:lvl>
    <w:lvl w:ilvl="6" w:tentative="0">
      <w:start w:val="0"/>
      <w:numFmt w:val="bullet"/>
      <w:lvlText w:val="•"/>
      <w:lvlJc w:val="left"/>
      <w:pPr>
        <w:ind w:left="7283" w:hanging="284"/>
      </w:pPr>
      <w:rPr>
        <w:rFonts w:hint="default"/>
        <w:lang w:val="en-US" w:eastAsia="zh-TW" w:bidi="ar-SA"/>
      </w:rPr>
    </w:lvl>
    <w:lvl w:ilvl="7" w:tentative="0">
      <w:start w:val="0"/>
      <w:numFmt w:val="bullet"/>
      <w:lvlText w:val="•"/>
      <w:lvlJc w:val="left"/>
      <w:pPr>
        <w:ind w:left="8010" w:hanging="284"/>
      </w:pPr>
      <w:rPr>
        <w:rFonts w:hint="default"/>
        <w:lang w:val="en-US" w:eastAsia="zh-TW" w:bidi="ar-SA"/>
      </w:rPr>
    </w:lvl>
    <w:lvl w:ilvl="8" w:tentative="0">
      <w:start w:val="0"/>
      <w:numFmt w:val="bullet"/>
      <w:lvlText w:val="•"/>
      <w:lvlJc w:val="left"/>
      <w:pPr>
        <w:ind w:left="8738" w:hanging="284"/>
      </w:pPr>
      <w:rPr>
        <w:rFonts w:hint="default"/>
        <w:lang w:val="en-US" w:eastAsia="zh-TW" w:bidi="ar-SA"/>
      </w:rPr>
    </w:lvl>
  </w:abstractNum>
  <w:abstractNum w:abstractNumId="44">
    <w:nsid w:val="629F7852"/>
    <w:multiLevelType w:val="multilevel"/>
    <w:tmpl w:val="629F7852"/>
    <w:lvl w:ilvl="0" w:tentative="0">
      <w:start w:val="1"/>
      <w:numFmt w:val="decimal"/>
      <w:lvlText w:val="%1."/>
      <w:lvlJc w:val="left"/>
      <w:pPr>
        <w:ind w:left="2910" w:hanging="284"/>
        <w:jc w:val="left"/>
      </w:pPr>
      <w:rPr>
        <w:rFonts w:hint="default" w:ascii="Arial" w:hAnsi="Arial" w:eastAsia="Arial" w:cs="Arial"/>
        <w:b/>
        <w:bCs/>
        <w:spacing w:val="0"/>
        <w:w w:val="101"/>
        <w:sz w:val="18"/>
        <w:szCs w:val="18"/>
        <w:lang w:val="en-US" w:eastAsia="zh-TW" w:bidi="ar-SA"/>
      </w:rPr>
    </w:lvl>
    <w:lvl w:ilvl="1" w:tentative="0">
      <w:start w:val="0"/>
      <w:numFmt w:val="bullet"/>
      <w:lvlText w:val="•"/>
      <w:lvlJc w:val="left"/>
      <w:pPr>
        <w:ind w:left="3647" w:hanging="284"/>
      </w:pPr>
      <w:rPr>
        <w:rFonts w:hint="default"/>
        <w:lang w:val="en-US" w:eastAsia="zh-TW" w:bidi="ar-SA"/>
      </w:rPr>
    </w:lvl>
    <w:lvl w:ilvl="2" w:tentative="0">
      <w:start w:val="0"/>
      <w:numFmt w:val="bullet"/>
      <w:lvlText w:val="•"/>
      <w:lvlJc w:val="left"/>
      <w:pPr>
        <w:ind w:left="4374" w:hanging="284"/>
      </w:pPr>
      <w:rPr>
        <w:rFonts w:hint="default"/>
        <w:lang w:val="en-US" w:eastAsia="zh-TW" w:bidi="ar-SA"/>
      </w:rPr>
    </w:lvl>
    <w:lvl w:ilvl="3" w:tentative="0">
      <w:start w:val="0"/>
      <w:numFmt w:val="bullet"/>
      <w:lvlText w:val="•"/>
      <w:lvlJc w:val="left"/>
      <w:pPr>
        <w:ind w:left="5101" w:hanging="284"/>
      </w:pPr>
      <w:rPr>
        <w:rFonts w:hint="default"/>
        <w:lang w:val="en-US" w:eastAsia="zh-TW" w:bidi="ar-SA"/>
      </w:rPr>
    </w:lvl>
    <w:lvl w:ilvl="4" w:tentative="0">
      <w:start w:val="0"/>
      <w:numFmt w:val="bullet"/>
      <w:lvlText w:val="•"/>
      <w:lvlJc w:val="left"/>
      <w:pPr>
        <w:ind w:left="5829" w:hanging="284"/>
      </w:pPr>
      <w:rPr>
        <w:rFonts w:hint="default"/>
        <w:lang w:val="en-US" w:eastAsia="zh-TW" w:bidi="ar-SA"/>
      </w:rPr>
    </w:lvl>
    <w:lvl w:ilvl="5" w:tentative="0">
      <w:start w:val="0"/>
      <w:numFmt w:val="bullet"/>
      <w:lvlText w:val="•"/>
      <w:lvlJc w:val="left"/>
      <w:pPr>
        <w:ind w:left="6556" w:hanging="284"/>
      </w:pPr>
      <w:rPr>
        <w:rFonts w:hint="default"/>
        <w:lang w:val="en-US" w:eastAsia="zh-TW" w:bidi="ar-SA"/>
      </w:rPr>
    </w:lvl>
    <w:lvl w:ilvl="6" w:tentative="0">
      <w:start w:val="0"/>
      <w:numFmt w:val="bullet"/>
      <w:lvlText w:val="•"/>
      <w:lvlJc w:val="left"/>
      <w:pPr>
        <w:ind w:left="7283" w:hanging="284"/>
      </w:pPr>
      <w:rPr>
        <w:rFonts w:hint="default"/>
        <w:lang w:val="en-US" w:eastAsia="zh-TW" w:bidi="ar-SA"/>
      </w:rPr>
    </w:lvl>
    <w:lvl w:ilvl="7" w:tentative="0">
      <w:start w:val="0"/>
      <w:numFmt w:val="bullet"/>
      <w:lvlText w:val="•"/>
      <w:lvlJc w:val="left"/>
      <w:pPr>
        <w:ind w:left="8010" w:hanging="284"/>
      </w:pPr>
      <w:rPr>
        <w:rFonts w:hint="default"/>
        <w:lang w:val="en-US" w:eastAsia="zh-TW" w:bidi="ar-SA"/>
      </w:rPr>
    </w:lvl>
    <w:lvl w:ilvl="8" w:tentative="0">
      <w:start w:val="0"/>
      <w:numFmt w:val="bullet"/>
      <w:lvlText w:val="•"/>
      <w:lvlJc w:val="left"/>
      <w:pPr>
        <w:ind w:left="8738" w:hanging="284"/>
      </w:pPr>
      <w:rPr>
        <w:rFonts w:hint="default"/>
        <w:lang w:val="en-US" w:eastAsia="zh-TW" w:bidi="ar-SA"/>
      </w:rPr>
    </w:lvl>
  </w:abstractNum>
  <w:abstractNum w:abstractNumId="45">
    <w:nsid w:val="65CD0074"/>
    <w:multiLevelType w:val="multilevel"/>
    <w:tmpl w:val="65CD0074"/>
    <w:lvl w:ilvl="0" w:tentative="0">
      <w:start w:val="1"/>
      <w:numFmt w:val="decimal"/>
      <w:lvlText w:val="%1."/>
      <w:lvlJc w:val="left"/>
      <w:pPr>
        <w:ind w:left="2910" w:hanging="284"/>
        <w:jc w:val="left"/>
      </w:pPr>
      <w:rPr>
        <w:rFonts w:hint="default" w:ascii="Arial" w:hAnsi="Arial" w:eastAsia="Arial" w:cs="Arial"/>
        <w:b/>
        <w:bCs/>
        <w:spacing w:val="0"/>
        <w:w w:val="101"/>
        <w:sz w:val="18"/>
        <w:szCs w:val="18"/>
        <w:lang w:val="en-US" w:eastAsia="zh-TW" w:bidi="ar-SA"/>
      </w:rPr>
    </w:lvl>
    <w:lvl w:ilvl="1" w:tentative="0">
      <w:start w:val="0"/>
      <w:numFmt w:val="bullet"/>
      <w:lvlText w:val="•"/>
      <w:lvlJc w:val="left"/>
      <w:pPr>
        <w:ind w:left="3647" w:hanging="284"/>
      </w:pPr>
      <w:rPr>
        <w:rFonts w:hint="default"/>
        <w:lang w:val="en-US" w:eastAsia="zh-TW" w:bidi="ar-SA"/>
      </w:rPr>
    </w:lvl>
    <w:lvl w:ilvl="2" w:tentative="0">
      <w:start w:val="0"/>
      <w:numFmt w:val="bullet"/>
      <w:lvlText w:val="•"/>
      <w:lvlJc w:val="left"/>
      <w:pPr>
        <w:ind w:left="4374" w:hanging="284"/>
      </w:pPr>
      <w:rPr>
        <w:rFonts w:hint="default"/>
        <w:lang w:val="en-US" w:eastAsia="zh-TW" w:bidi="ar-SA"/>
      </w:rPr>
    </w:lvl>
    <w:lvl w:ilvl="3" w:tentative="0">
      <w:start w:val="0"/>
      <w:numFmt w:val="bullet"/>
      <w:lvlText w:val="•"/>
      <w:lvlJc w:val="left"/>
      <w:pPr>
        <w:ind w:left="5101" w:hanging="284"/>
      </w:pPr>
      <w:rPr>
        <w:rFonts w:hint="default"/>
        <w:lang w:val="en-US" w:eastAsia="zh-TW" w:bidi="ar-SA"/>
      </w:rPr>
    </w:lvl>
    <w:lvl w:ilvl="4" w:tentative="0">
      <w:start w:val="0"/>
      <w:numFmt w:val="bullet"/>
      <w:lvlText w:val="•"/>
      <w:lvlJc w:val="left"/>
      <w:pPr>
        <w:ind w:left="5829" w:hanging="284"/>
      </w:pPr>
      <w:rPr>
        <w:rFonts w:hint="default"/>
        <w:lang w:val="en-US" w:eastAsia="zh-TW" w:bidi="ar-SA"/>
      </w:rPr>
    </w:lvl>
    <w:lvl w:ilvl="5" w:tentative="0">
      <w:start w:val="0"/>
      <w:numFmt w:val="bullet"/>
      <w:lvlText w:val="•"/>
      <w:lvlJc w:val="left"/>
      <w:pPr>
        <w:ind w:left="6556" w:hanging="284"/>
      </w:pPr>
      <w:rPr>
        <w:rFonts w:hint="default"/>
        <w:lang w:val="en-US" w:eastAsia="zh-TW" w:bidi="ar-SA"/>
      </w:rPr>
    </w:lvl>
    <w:lvl w:ilvl="6" w:tentative="0">
      <w:start w:val="0"/>
      <w:numFmt w:val="bullet"/>
      <w:lvlText w:val="•"/>
      <w:lvlJc w:val="left"/>
      <w:pPr>
        <w:ind w:left="7283" w:hanging="284"/>
      </w:pPr>
      <w:rPr>
        <w:rFonts w:hint="default"/>
        <w:lang w:val="en-US" w:eastAsia="zh-TW" w:bidi="ar-SA"/>
      </w:rPr>
    </w:lvl>
    <w:lvl w:ilvl="7" w:tentative="0">
      <w:start w:val="0"/>
      <w:numFmt w:val="bullet"/>
      <w:lvlText w:val="•"/>
      <w:lvlJc w:val="left"/>
      <w:pPr>
        <w:ind w:left="8010" w:hanging="284"/>
      </w:pPr>
      <w:rPr>
        <w:rFonts w:hint="default"/>
        <w:lang w:val="en-US" w:eastAsia="zh-TW" w:bidi="ar-SA"/>
      </w:rPr>
    </w:lvl>
    <w:lvl w:ilvl="8" w:tentative="0">
      <w:start w:val="0"/>
      <w:numFmt w:val="bullet"/>
      <w:lvlText w:val="•"/>
      <w:lvlJc w:val="left"/>
      <w:pPr>
        <w:ind w:left="8738" w:hanging="284"/>
      </w:pPr>
      <w:rPr>
        <w:rFonts w:hint="default"/>
        <w:lang w:val="en-US" w:eastAsia="zh-TW" w:bidi="ar-SA"/>
      </w:rPr>
    </w:lvl>
  </w:abstractNum>
  <w:abstractNum w:abstractNumId="46">
    <w:nsid w:val="72183CF9"/>
    <w:multiLevelType w:val="multilevel"/>
    <w:tmpl w:val="72183CF9"/>
    <w:lvl w:ilvl="0" w:tentative="0">
      <w:start w:val="1"/>
      <w:numFmt w:val="decimal"/>
      <w:lvlText w:val="%1."/>
      <w:lvlJc w:val="left"/>
      <w:pPr>
        <w:ind w:left="2910" w:hanging="284"/>
        <w:jc w:val="right"/>
      </w:pPr>
      <w:rPr>
        <w:rFonts w:hint="default" w:ascii="Arial" w:hAnsi="Arial" w:eastAsia="Arial" w:cs="Arial"/>
        <w:b/>
        <w:bCs/>
        <w:spacing w:val="0"/>
        <w:w w:val="101"/>
        <w:sz w:val="18"/>
        <w:szCs w:val="18"/>
        <w:lang w:val="en-US" w:eastAsia="zh-TW" w:bidi="ar-SA"/>
      </w:rPr>
    </w:lvl>
    <w:lvl w:ilvl="1" w:tentative="0">
      <w:start w:val="0"/>
      <w:numFmt w:val="bullet"/>
      <w:lvlText w:val="•"/>
      <w:lvlJc w:val="left"/>
      <w:pPr>
        <w:ind w:left="3647" w:hanging="284"/>
      </w:pPr>
      <w:rPr>
        <w:rFonts w:hint="default"/>
        <w:lang w:val="en-US" w:eastAsia="zh-TW" w:bidi="ar-SA"/>
      </w:rPr>
    </w:lvl>
    <w:lvl w:ilvl="2" w:tentative="0">
      <w:start w:val="0"/>
      <w:numFmt w:val="bullet"/>
      <w:lvlText w:val="•"/>
      <w:lvlJc w:val="left"/>
      <w:pPr>
        <w:ind w:left="4374" w:hanging="284"/>
      </w:pPr>
      <w:rPr>
        <w:rFonts w:hint="default"/>
        <w:lang w:val="en-US" w:eastAsia="zh-TW" w:bidi="ar-SA"/>
      </w:rPr>
    </w:lvl>
    <w:lvl w:ilvl="3" w:tentative="0">
      <w:start w:val="0"/>
      <w:numFmt w:val="bullet"/>
      <w:lvlText w:val="•"/>
      <w:lvlJc w:val="left"/>
      <w:pPr>
        <w:ind w:left="5101" w:hanging="284"/>
      </w:pPr>
      <w:rPr>
        <w:rFonts w:hint="default"/>
        <w:lang w:val="en-US" w:eastAsia="zh-TW" w:bidi="ar-SA"/>
      </w:rPr>
    </w:lvl>
    <w:lvl w:ilvl="4" w:tentative="0">
      <w:start w:val="0"/>
      <w:numFmt w:val="bullet"/>
      <w:lvlText w:val="•"/>
      <w:lvlJc w:val="left"/>
      <w:pPr>
        <w:ind w:left="5829" w:hanging="284"/>
      </w:pPr>
      <w:rPr>
        <w:rFonts w:hint="default"/>
        <w:lang w:val="en-US" w:eastAsia="zh-TW" w:bidi="ar-SA"/>
      </w:rPr>
    </w:lvl>
    <w:lvl w:ilvl="5" w:tentative="0">
      <w:start w:val="0"/>
      <w:numFmt w:val="bullet"/>
      <w:lvlText w:val="•"/>
      <w:lvlJc w:val="left"/>
      <w:pPr>
        <w:ind w:left="6556" w:hanging="284"/>
      </w:pPr>
      <w:rPr>
        <w:rFonts w:hint="default"/>
        <w:lang w:val="en-US" w:eastAsia="zh-TW" w:bidi="ar-SA"/>
      </w:rPr>
    </w:lvl>
    <w:lvl w:ilvl="6" w:tentative="0">
      <w:start w:val="0"/>
      <w:numFmt w:val="bullet"/>
      <w:lvlText w:val="•"/>
      <w:lvlJc w:val="left"/>
      <w:pPr>
        <w:ind w:left="7283" w:hanging="284"/>
      </w:pPr>
      <w:rPr>
        <w:rFonts w:hint="default"/>
        <w:lang w:val="en-US" w:eastAsia="zh-TW" w:bidi="ar-SA"/>
      </w:rPr>
    </w:lvl>
    <w:lvl w:ilvl="7" w:tentative="0">
      <w:start w:val="0"/>
      <w:numFmt w:val="bullet"/>
      <w:lvlText w:val="•"/>
      <w:lvlJc w:val="left"/>
      <w:pPr>
        <w:ind w:left="8010" w:hanging="284"/>
      </w:pPr>
      <w:rPr>
        <w:rFonts w:hint="default"/>
        <w:lang w:val="en-US" w:eastAsia="zh-TW" w:bidi="ar-SA"/>
      </w:rPr>
    </w:lvl>
    <w:lvl w:ilvl="8" w:tentative="0">
      <w:start w:val="0"/>
      <w:numFmt w:val="bullet"/>
      <w:lvlText w:val="•"/>
      <w:lvlJc w:val="left"/>
      <w:pPr>
        <w:ind w:left="8738" w:hanging="284"/>
      </w:pPr>
      <w:rPr>
        <w:rFonts w:hint="default"/>
        <w:lang w:val="en-US" w:eastAsia="zh-TW" w:bidi="ar-SA"/>
      </w:rPr>
    </w:lvl>
  </w:abstractNum>
  <w:abstractNum w:abstractNumId="47">
    <w:nsid w:val="74C28B35"/>
    <w:multiLevelType w:val="multilevel"/>
    <w:tmpl w:val="74C28B35"/>
    <w:lvl w:ilvl="0" w:tentative="0">
      <w:start w:val="3"/>
      <w:numFmt w:val="decimal"/>
      <w:lvlText w:val="%1"/>
      <w:lvlJc w:val="left"/>
      <w:pPr>
        <w:ind w:left="2795" w:hanging="168"/>
        <w:jc w:val="left"/>
      </w:pPr>
      <w:rPr>
        <w:rFonts w:hint="default" w:ascii="Arial Black" w:hAnsi="Arial Black" w:eastAsia="Arial Black" w:cs="Arial Black"/>
        <w:color w:val="FF0000"/>
        <w:w w:val="99"/>
        <w:position w:val="5"/>
        <w:sz w:val="14"/>
        <w:szCs w:val="14"/>
        <w:lang w:val="en-US" w:eastAsia="zh-TW" w:bidi="ar-SA"/>
      </w:rPr>
    </w:lvl>
    <w:lvl w:ilvl="1" w:tentative="0">
      <w:start w:val="0"/>
      <w:numFmt w:val="bullet"/>
      <w:lvlText w:val="•"/>
      <w:lvlJc w:val="left"/>
      <w:pPr>
        <w:ind w:left="3539" w:hanging="168"/>
      </w:pPr>
      <w:rPr>
        <w:rFonts w:hint="default"/>
        <w:lang w:val="en-US" w:eastAsia="zh-TW" w:bidi="ar-SA"/>
      </w:rPr>
    </w:lvl>
    <w:lvl w:ilvl="2" w:tentative="0">
      <w:start w:val="0"/>
      <w:numFmt w:val="bullet"/>
      <w:lvlText w:val="•"/>
      <w:lvlJc w:val="left"/>
      <w:pPr>
        <w:ind w:left="4278" w:hanging="168"/>
      </w:pPr>
      <w:rPr>
        <w:rFonts w:hint="default"/>
        <w:lang w:val="en-US" w:eastAsia="zh-TW" w:bidi="ar-SA"/>
      </w:rPr>
    </w:lvl>
    <w:lvl w:ilvl="3" w:tentative="0">
      <w:start w:val="0"/>
      <w:numFmt w:val="bullet"/>
      <w:lvlText w:val="•"/>
      <w:lvlJc w:val="left"/>
      <w:pPr>
        <w:ind w:left="5017" w:hanging="168"/>
      </w:pPr>
      <w:rPr>
        <w:rFonts w:hint="default"/>
        <w:lang w:val="en-US" w:eastAsia="zh-TW" w:bidi="ar-SA"/>
      </w:rPr>
    </w:lvl>
    <w:lvl w:ilvl="4" w:tentative="0">
      <w:start w:val="0"/>
      <w:numFmt w:val="bullet"/>
      <w:lvlText w:val="•"/>
      <w:lvlJc w:val="left"/>
      <w:pPr>
        <w:ind w:left="5757" w:hanging="168"/>
      </w:pPr>
      <w:rPr>
        <w:rFonts w:hint="default"/>
        <w:lang w:val="en-US" w:eastAsia="zh-TW" w:bidi="ar-SA"/>
      </w:rPr>
    </w:lvl>
    <w:lvl w:ilvl="5" w:tentative="0">
      <w:start w:val="0"/>
      <w:numFmt w:val="bullet"/>
      <w:lvlText w:val="•"/>
      <w:lvlJc w:val="left"/>
      <w:pPr>
        <w:ind w:left="6496" w:hanging="168"/>
      </w:pPr>
      <w:rPr>
        <w:rFonts w:hint="default"/>
        <w:lang w:val="en-US" w:eastAsia="zh-TW" w:bidi="ar-SA"/>
      </w:rPr>
    </w:lvl>
    <w:lvl w:ilvl="6" w:tentative="0">
      <w:start w:val="0"/>
      <w:numFmt w:val="bullet"/>
      <w:lvlText w:val="•"/>
      <w:lvlJc w:val="left"/>
      <w:pPr>
        <w:ind w:left="7235" w:hanging="168"/>
      </w:pPr>
      <w:rPr>
        <w:rFonts w:hint="default"/>
        <w:lang w:val="en-US" w:eastAsia="zh-TW" w:bidi="ar-SA"/>
      </w:rPr>
    </w:lvl>
    <w:lvl w:ilvl="7" w:tentative="0">
      <w:start w:val="0"/>
      <w:numFmt w:val="bullet"/>
      <w:lvlText w:val="•"/>
      <w:lvlJc w:val="left"/>
      <w:pPr>
        <w:ind w:left="7974" w:hanging="168"/>
      </w:pPr>
      <w:rPr>
        <w:rFonts w:hint="default"/>
        <w:lang w:val="en-US" w:eastAsia="zh-TW" w:bidi="ar-SA"/>
      </w:rPr>
    </w:lvl>
    <w:lvl w:ilvl="8" w:tentative="0">
      <w:start w:val="0"/>
      <w:numFmt w:val="bullet"/>
      <w:lvlText w:val="•"/>
      <w:lvlJc w:val="left"/>
      <w:pPr>
        <w:ind w:left="8714" w:hanging="168"/>
      </w:pPr>
      <w:rPr>
        <w:rFonts w:hint="default"/>
        <w:lang w:val="en-US" w:eastAsia="zh-TW" w:bidi="ar-SA"/>
      </w:rPr>
    </w:lvl>
  </w:abstractNum>
  <w:abstractNum w:abstractNumId="48">
    <w:nsid w:val="77ECEA79"/>
    <w:multiLevelType w:val="multilevel"/>
    <w:tmpl w:val="77ECEA79"/>
    <w:lvl w:ilvl="0" w:tentative="0">
      <w:start w:val="1"/>
      <w:numFmt w:val="decimal"/>
      <w:lvlText w:val="%1."/>
      <w:lvlJc w:val="left"/>
      <w:pPr>
        <w:ind w:left="2910" w:hanging="284"/>
        <w:jc w:val="left"/>
      </w:pPr>
      <w:rPr>
        <w:rFonts w:hint="default" w:ascii="Arial" w:hAnsi="Arial" w:eastAsia="Arial" w:cs="Arial"/>
        <w:b/>
        <w:bCs/>
        <w:spacing w:val="0"/>
        <w:w w:val="101"/>
        <w:sz w:val="18"/>
        <w:szCs w:val="18"/>
        <w:lang w:val="en-US" w:eastAsia="zh-TW" w:bidi="ar-SA"/>
      </w:rPr>
    </w:lvl>
    <w:lvl w:ilvl="1" w:tentative="0">
      <w:start w:val="0"/>
      <w:numFmt w:val="bullet"/>
      <w:lvlText w:val="•"/>
      <w:lvlJc w:val="left"/>
      <w:pPr>
        <w:ind w:left="3647" w:hanging="284"/>
      </w:pPr>
      <w:rPr>
        <w:rFonts w:hint="default"/>
        <w:lang w:val="en-US" w:eastAsia="zh-TW" w:bidi="ar-SA"/>
      </w:rPr>
    </w:lvl>
    <w:lvl w:ilvl="2" w:tentative="0">
      <w:start w:val="0"/>
      <w:numFmt w:val="bullet"/>
      <w:lvlText w:val="•"/>
      <w:lvlJc w:val="left"/>
      <w:pPr>
        <w:ind w:left="4374" w:hanging="284"/>
      </w:pPr>
      <w:rPr>
        <w:rFonts w:hint="default"/>
        <w:lang w:val="en-US" w:eastAsia="zh-TW" w:bidi="ar-SA"/>
      </w:rPr>
    </w:lvl>
    <w:lvl w:ilvl="3" w:tentative="0">
      <w:start w:val="0"/>
      <w:numFmt w:val="bullet"/>
      <w:lvlText w:val="•"/>
      <w:lvlJc w:val="left"/>
      <w:pPr>
        <w:ind w:left="5101" w:hanging="284"/>
      </w:pPr>
      <w:rPr>
        <w:rFonts w:hint="default"/>
        <w:lang w:val="en-US" w:eastAsia="zh-TW" w:bidi="ar-SA"/>
      </w:rPr>
    </w:lvl>
    <w:lvl w:ilvl="4" w:tentative="0">
      <w:start w:val="0"/>
      <w:numFmt w:val="bullet"/>
      <w:lvlText w:val="•"/>
      <w:lvlJc w:val="left"/>
      <w:pPr>
        <w:ind w:left="5829" w:hanging="284"/>
      </w:pPr>
      <w:rPr>
        <w:rFonts w:hint="default"/>
        <w:lang w:val="en-US" w:eastAsia="zh-TW" w:bidi="ar-SA"/>
      </w:rPr>
    </w:lvl>
    <w:lvl w:ilvl="5" w:tentative="0">
      <w:start w:val="0"/>
      <w:numFmt w:val="bullet"/>
      <w:lvlText w:val="•"/>
      <w:lvlJc w:val="left"/>
      <w:pPr>
        <w:ind w:left="6556" w:hanging="284"/>
      </w:pPr>
      <w:rPr>
        <w:rFonts w:hint="default"/>
        <w:lang w:val="en-US" w:eastAsia="zh-TW" w:bidi="ar-SA"/>
      </w:rPr>
    </w:lvl>
    <w:lvl w:ilvl="6" w:tentative="0">
      <w:start w:val="0"/>
      <w:numFmt w:val="bullet"/>
      <w:lvlText w:val="•"/>
      <w:lvlJc w:val="left"/>
      <w:pPr>
        <w:ind w:left="7283" w:hanging="284"/>
      </w:pPr>
      <w:rPr>
        <w:rFonts w:hint="default"/>
        <w:lang w:val="en-US" w:eastAsia="zh-TW" w:bidi="ar-SA"/>
      </w:rPr>
    </w:lvl>
    <w:lvl w:ilvl="7" w:tentative="0">
      <w:start w:val="0"/>
      <w:numFmt w:val="bullet"/>
      <w:lvlText w:val="•"/>
      <w:lvlJc w:val="left"/>
      <w:pPr>
        <w:ind w:left="8010" w:hanging="284"/>
      </w:pPr>
      <w:rPr>
        <w:rFonts w:hint="default"/>
        <w:lang w:val="en-US" w:eastAsia="zh-TW" w:bidi="ar-SA"/>
      </w:rPr>
    </w:lvl>
    <w:lvl w:ilvl="8" w:tentative="0">
      <w:start w:val="0"/>
      <w:numFmt w:val="bullet"/>
      <w:lvlText w:val="•"/>
      <w:lvlJc w:val="left"/>
      <w:pPr>
        <w:ind w:left="8738" w:hanging="284"/>
      </w:pPr>
      <w:rPr>
        <w:rFonts w:hint="default"/>
        <w:lang w:val="en-US" w:eastAsia="zh-TW" w:bidi="ar-SA"/>
      </w:rPr>
    </w:lvl>
  </w:abstractNum>
  <w:abstractNum w:abstractNumId="49">
    <w:nsid w:val="79AA4FA4"/>
    <w:multiLevelType w:val="multilevel"/>
    <w:tmpl w:val="79AA4FA4"/>
    <w:lvl w:ilvl="0" w:tentative="0">
      <w:start w:val="1"/>
      <w:numFmt w:val="decimal"/>
      <w:lvlText w:val="%1."/>
      <w:lvlJc w:val="left"/>
      <w:pPr>
        <w:ind w:left="2910" w:hanging="284"/>
        <w:jc w:val="left"/>
      </w:pPr>
      <w:rPr>
        <w:rFonts w:hint="default" w:ascii="Arial" w:hAnsi="Arial" w:eastAsia="Arial" w:cs="Arial"/>
        <w:b/>
        <w:bCs/>
        <w:spacing w:val="0"/>
        <w:w w:val="101"/>
        <w:sz w:val="18"/>
        <w:szCs w:val="18"/>
        <w:lang w:val="en-US" w:eastAsia="zh-TW" w:bidi="ar-SA"/>
      </w:rPr>
    </w:lvl>
    <w:lvl w:ilvl="1" w:tentative="0">
      <w:start w:val="0"/>
      <w:numFmt w:val="bullet"/>
      <w:lvlText w:val="•"/>
      <w:lvlJc w:val="left"/>
      <w:pPr>
        <w:ind w:left="3647" w:hanging="284"/>
      </w:pPr>
      <w:rPr>
        <w:rFonts w:hint="default"/>
        <w:lang w:val="en-US" w:eastAsia="zh-TW" w:bidi="ar-SA"/>
      </w:rPr>
    </w:lvl>
    <w:lvl w:ilvl="2" w:tentative="0">
      <w:start w:val="0"/>
      <w:numFmt w:val="bullet"/>
      <w:lvlText w:val="•"/>
      <w:lvlJc w:val="left"/>
      <w:pPr>
        <w:ind w:left="4374" w:hanging="284"/>
      </w:pPr>
      <w:rPr>
        <w:rFonts w:hint="default"/>
        <w:lang w:val="en-US" w:eastAsia="zh-TW" w:bidi="ar-SA"/>
      </w:rPr>
    </w:lvl>
    <w:lvl w:ilvl="3" w:tentative="0">
      <w:start w:val="0"/>
      <w:numFmt w:val="bullet"/>
      <w:lvlText w:val="•"/>
      <w:lvlJc w:val="left"/>
      <w:pPr>
        <w:ind w:left="5101" w:hanging="284"/>
      </w:pPr>
      <w:rPr>
        <w:rFonts w:hint="default"/>
        <w:lang w:val="en-US" w:eastAsia="zh-TW" w:bidi="ar-SA"/>
      </w:rPr>
    </w:lvl>
    <w:lvl w:ilvl="4" w:tentative="0">
      <w:start w:val="0"/>
      <w:numFmt w:val="bullet"/>
      <w:lvlText w:val="•"/>
      <w:lvlJc w:val="left"/>
      <w:pPr>
        <w:ind w:left="5829" w:hanging="284"/>
      </w:pPr>
      <w:rPr>
        <w:rFonts w:hint="default"/>
        <w:lang w:val="en-US" w:eastAsia="zh-TW" w:bidi="ar-SA"/>
      </w:rPr>
    </w:lvl>
    <w:lvl w:ilvl="5" w:tentative="0">
      <w:start w:val="0"/>
      <w:numFmt w:val="bullet"/>
      <w:lvlText w:val="•"/>
      <w:lvlJc w:val="left"/>
      <w:pPr>
        <w:ind w:left="6556" w:hanging="284"/>
      </w:pPr>
      <w:rPr>
        <w:rFonts w:hint="default"/>
        <w:lang w:val="en-US" w:eastAsia="zh-TW" w:bidi="ar-SA"/>
      </w:rPr>
    </w:lvl>
    <w:lvl w:ilvl="6" w:tentative="0">
      <w:start w:val="0"/>
      <w:numFmt w:val="bullet"/>
      <w:lvlText w:val="•"/>
      <w:lvlJc w:val="left"/>
      <w:pPr>
        <w:ind w:left="7283" w:hanging="284"/>
      </w:pPr>
      <w:rPr>
        <w:rFonts w:hint="default"/>
        <w:lang w:val="en-US" w:eastAsia="zh-TW" w:bidi="ar-SA"/>
      </w:rPr>
    </w:lvl>
    <w:lvl w:ilvl="7" w:tentative="0">
      <w:start w:val="0"/>
      <w:numFmt w:val="bullet"/>
      <w:lvlText w:val="•"/>
      <w:lvlJc w:val="left"/>
      <w:pPr>
        <w:ind w:left="8010" w:hanging="284"/>
      </w:pPr>
      <w:rPr>
        <w:rFonts w:hint="default"/>
        <w:lang w:val="en-US" w:eastAsia="zh-TW" w:bidi="ar-SA"/>
      </w:rPr>
    </w:lvl>
    <w:lvl w:ilvl="8" w:tentative="0">
      <w:start w:val="0"/>
      <w:numFmt w:val="bullet"/>
      <w:lvlText w:val="•"/>
      <w:lvlJc w:val="left"/>
      <w:pPr>
        <w:ind w:left="8738" w:hanging="284"/>
      </w:pPr>
      <w:rPr>
        <w:rFonts w:hint="default"/>
        <w:lang w:val="en-US" w:eastAsia="zh-TW" w:bidi="ar-SA"/>
      </w:rPr>
    </w:lvl>
  </w:abstractNum>
  <w:abstractNum w:abstractNumId="50">
    <w:nsid w:val="7C246926"/>
    <w:multiLevelType w:val="multilevel"/>
    <w:tmpl w:val="7C246926"/>
    <w:lvl w:ilvl="0" w:tentative="0">
      <w:start w:val="0"/>
      <w:numFmt w:val="bullet"/>
      <w:lvlText w:val=""/>
      <w:lvlJc w:val="left"/>
      <w:pPr>
        <w:ind w:left="2910" w:hanging="284"/>
      </w:pPr>
      <w:rPr>
        <w:rFonts w:hint="default" w:ascii="Wingdings" w:hAnsi="Wingdings" w:eastAsia="Wingdings" w:cs="Wingdings"/>
        <w:w w:val="101"/>
        <w:sz w:val="18"/>
        <w:szCs w:val="18"/>
        <w:lang w:val="en-US" w:eastAsia="zh-TW" w:bidi="ar-SA"/>
      </w:rPr>
    </w:lvl>
    <w:lvl w:ilvl="1" w:tentative="0">
      <w:start w:val="0"/>
      <w:numFmt w:val="bullet"/>
      <w:lvlText w:val="•"/>
      <w:lvlJc w:val="left"/>
      <w:pPr>
        <w:ind w:left="3647" w:hanging="284"/>
      </w:pPr>
      <w:rPr>
        <w:rFonts w:hint="default"/>
        <w:lang w:val="en-US" w:eastAsia="zh-TW" w:bidi="ar-SA"/>
      </w:rPr>
    </w:lvl>
    <w:lvl w:ilvl="2" w:tentative="0">
      <w:start w:val="0"/>
      <w:numFmt w:val="bullet"/>
      <w:lvlText w:val="•"/>
      <w:lvlJc w:val="left"/>
      <w:pPr>
        <w:ind w:left="4374" w:hanging="284"/>
      </w:pPr>
      <w:rPr>
        <w:rFonts w:hint="default"/>
        <w:lang w:val="en-US" w:eastAsia="zh-TW" w:bidi="ar-SA"/>
      </w:rPr>
    </w:lvl>
    <w:lvl w:ilvl="3" w:tentative="0">
      <w:start w:val="0"/>
      <w:numFmt w:val="bullet"/>
      <w:lvlText w:val="•"/>
      <w:lvlJc w:val="left"/>
      <w:pPr>
        <w:ind w:left="5101" w:hanging="284"/>
      </w:pPr>
      <w:rPr>
        <w:rFonts w:hint="default"/>
        <w:lang w:val="en-US" w:eastAsia="zh-TW" w:bidi="ar-SA"/>
      </w:rPr>
    </w:lvl>
    <w:lvl w:ilvl="4" w:tentative="0">
      <w:start w:val="0"/>
      <w:numFmt w:val="bullet"/>
      <w:lvlText w:val="•"/>
      <w:lvlJc w:val="left"/>
      <w:pPr>
        <w:ind w:left="5829" w:hanging="284"/>
      </w:pPr>
      <w:rPr>
        <w:rFonts w:hint="default"/>
        <w:lang w:val="en-US" w:eastAsia="zh-TW" w:bidi="ar-SA"/>
      </w:rPr>
    </w:lvl>
    <w:lvl w:ilvl="5" w:tentative="0">
      <w:start w:val="0"/>
      <w:numFmt w:val="bullet"/>
      <w:lvlText w:val="•"/>
      <w:lvlJc w:val="left"/>
      <w:pPr>
        <w:ind w:left="6556" w:hanging="284"/>
      </w:pPr>
      <w:rPr>
        <w:rFonts w:hint="default"/>
        <w:lang w:val="en-US" w:eastAsia="zh-TW" w:bidi="ar-SA"/>
      </w:rPr>
    </w:lvl>
    <w:lvl w:ilvl="6" w:tentative="0">
      <w:start w:val="0"/>
      <w:numFmt w:val="bullet"/>
      <w:lvlText w:val="•"/>
      <w:lvlJc w:val="left"/>
      <w:pPr>
        <w:ind w:left="7283" w:hanging="284"/>
      </w:pPr>
      <w:rPr>
        <w:rFonts w:hint="default"/>
        <w:lang w:val="en-US" w:eastAsia="zh-TW" w:bidi="ar-SA"/>
      </w:rPr>
    </w:lvl>
    <w:lvl w:ilvl="7" w:tentative="0">
      <w:start w:val="0"/>
      <w:numFmt w:val="bullet"/>
      <w:lvlText w:val="•"/>
      <w:lvlJc w:val="left"/>
      <w:pPr>
        <w:ind w:left="8010" w:hanging="284"/>
      </w:pPr>
      <w:rPr>
        <w:rFonts w:hint="default"/>
        <w:lang w:val="en-US" w:eastAsia="zh-TW" w:bidi="ar-SA"/>
      </w:rPr>
    </w:lvl>
    <w:lvl w:ilvl="8" w:tentative="0">
      <w:start w:val="0"/>
      <w:numFmt w:val="bullet"/>
      <w:lvlText w:val="•"/>
      <w:lvlJc w:val="left"/>
      <w:pPr>
        <w:ind w:left="8738" w:hanging="284"/>
      </w:pPr>
      <w:rPr>
        <w:rFonts w:hint="default"/>
        <w:lang w:val="en-US" w:eastAsia="zh-TW" w:bidi="ar-SA"/>
      </w:rPr>
    </w:lvl>
  </w:abstractNum>
  <w:abstractNum w:abstractNumId="51">
    <w:nsid w:val="7DEC2089"/>
    <w:multiLevelType w:val="multilevel"/>
    <w:tmpl w:val="7DEC2089"/>
    <w:lvl w:ilvl="0" w:tentative="0">
      <w:start w:val="1"/>
      <w:numFmt w:val="decimal"/>
      <w:lvlText w:val="%1."/>
      <w:lvlJc w:val="left"/>
      <w:pPr>
        <w:ind w:left="2910" w:hanging="284"/>
        <w:jc w:val="left"/>
      </w:pPr>
      <w:rPr>
        <w:rFonts w:hint="default" w:ascii="Arial" w:hAnsi="Arial" w:eastAsia="Arial" w:cs="Arial"/>
        <w:b/>
        <w:bCs/>
        <w:spacing w:val="0"/>
        <w:w w:val="101"/>
        <w:sz w:val="18"/>
        <w:szCs w:val="18"/>
        <w:lang w:val="en-US" w:eastAsia="zh-TW" w:bidi="ar-SA"/>
      </w:rPr>
    </w:lvl>
    <w:lvl w:ilvl="1" w:tentative="0">
      <w:start w:val="0"/>
      <w:numFmt w:val="bullet"/>
      <w:lvlText w:val="•"/>
      <w:lvlJc w:val="left"/>
      <w:pPr>
        <w:ind w:left="3647" w:hanging="284"/>
      </w:pPr>
      <w:rPr>
        <w:rFonts w:hint="default"/>
        <w:lang w:val="en-US" w:eastAsia="zh-TW" w:bidi="ar-SA"/>
      </w:rPr>
    </w:lvl>
    <w:lvl w:ilvl="2" w:tentative="0">
      <w:start w:val="0"/>
      <w:numFmt w:val="bullet"/>
      <w:lvlText w:val="•"/>
      <w:lvlJc w:val="left"/>
      <w:pPr>
        <w:ind w:left="4374" w:hanging="284"/>
      </w:pPr>
      <w:rPr>
        <w:rFonts w:hint="default"/>
        <w:lang w:val="en-US" w:eastAsia="zh-TW" w:bidi="ar-SA"/>
      </w:rPr>
    </w:lvl>
    <w:lvl w:ilvl="3" w:tentative="0">
      <w:start w:val="0"/>
      <w:numFmt w:val="bullet"/>
      <w:lvlText w:val="•"/>
      <w:lvlJc w:val="left"/>
      <w:pPr>
        <w:ind w:left="5101" w:hanging="284"/>
      </w:pPr>
      <w:rPr>
        <w:rFonts w:hint="default"/>
        <w:lang w:val="en-US" w:eastAsia="zh-TW" w:bidi="ar-SA"/>
      </w:rPr>
    </w:lvl>
    <w:lvl w:ilvl="4" w:tentative="0">
      <w:start w:val="0"/>
      <w:numFmt w:val="bullet"/>
      <w:lvlText w:val="•"/>
      <w:lvlJc w:val="left"/>
      <w:pPr>
        <w:ind w:left="5829" w:hanging="284"/>
      </w:pPr>
      <w:rPr>
        <w:rFonts w:hint="default"/>
        <w:lang w:val="en-US" w:eastAsia="zh-TW" w:bidi="ar-SA"/>
      </w:rPr>
    </w:lvl>
    <w:lvl w:ilvl="5" w:tentative="0">
      <w:start w:val="0"/>
      <w:numFmt w:val="bullet"/>
      <w:lvlText w:val="•"/>
      <w:lvlJc w:val="left"/>
      <w:pPr>
        <w:ind w:left="6556" w:hanging="284"/>
      </w:pPr>
      <w:rPr>
        <w:rFonts w:hint="default"/>
        <w:lang w:val="en-US" w:eastAsia="zh-TW" w:bidi="ar-SA"/>
      </w:rPr>
    </w:lvl>
    <w:lvl w:ilvl="6" w:tentative="0">
      <w:start w:val="0"/>
      <w:numFmt w:val="bullet"/>
      <w:lvlText w:val="•"/>
      <w:lvlJc w:val="left"/>
      <w:pPr>
        <w:ind w:left="7283" w:hanging="284"/>
      </w:pPr>
      <w:rPr>
        <w:rFonts w:hint="default"/>
        <w:lang w:val="en-US" w:eastAsia="zh-TW" w:bidi="ar-SA"/>
      </w:rPr>
    </w:lvl>
    <w:lvl w:ilvl="7" w:tentative="0">
      <w:start w:val="0"/>
      <w:numFmt w:val="bullet"/>
      <w:lvlText w:val="•"/>
      <w:lvlJc w:val="left"/>
      <w:pPr>
        <w:ind w:left="8010" w:hanging="284"/>
      </w:pPr>
      <w:rPr>
        <w:rFonts w:hint="default"/>
        <w:lang w:val="en-US" w:eastAsia="zh-TW" w:bidi="ar-SA"/>
      </w:rPr>
    </w:lvl>
    <w:lvl w:ilvl="8" w:tentative="0">
      <w:start w:val="0"/>
      <w:numFmt w:val="bullet"/>
      <w:lvlText w:val="•"/>
      <w:lvlJc w:val="left"/>
      <w:pPr>
        <w:ind w:left="8738" w:hanging="284"/>
      </w:pPr>
      <w:rPr>
        <w:rFonts w:hint="default"/>
        <w:lang w:val="en-US" w:eastAsia="zh-TW" w:bidi="ar-SA"/>
      </w:rPr>
    </w:lvl>
  </w:abstractNum>
  <w:num w:numId="1">
    <w:abstractNumId w:val="21"/>
  </w:num>
  <w:num w:numId="2">
    <w:abstractNumId w:val="15"/>
  </w:num>
  <w:num w:numId="3">
    <w:abstractNumId w:val="39"/>
  </w:num>
  <w:num w:numId="4">
    <w:abstractNumId w:val="13"/>
  </w:num>
  <w:num w:numId="5">
    <w:abstractNumId w:val="9"/>
  </w:num>
  <w:num w:numId="6">
    <w:abstractNumId w:val="23"/>
  </w:num>
  <w:num w:numId="7">
    <w:abstractNumId w:val="28"/>
  </w:num>
  <w:num w:numId="8">
    <w:abstractNumId w:val="46"/>
  </w:num>
  <w:num w:numId="9">
    <w:abstractNumId w:val="22"/>
  </w:num>
  <w:num w:numId="10">
    <w:abstractNumId w:val="5"/>
  </w:num>
  <w:num w:numId="11">
    <w:abstractNumId w:val="29"/>
  </w:num>
  <w:num w:numId="12">
    <w:abstractNumId w:val="40"/>
  </w:num>
  <w:num w:numId="13">
    <w:abstractNumId w:val="14"/>
  </w:num>
  <w:num w:numId="14">
    <w:abstractNumId w:val="36"/>
  </w:num>
  <w:num w:numId="15">
    <w:abstractNumId w:val="19"/>
  </w:num>
  <w:num w:numId="16">
    <w:abstractNumId w:val="27"/>
  </w:num>
  <w:num w:numId="17">
    <w:abstractNumId w:val="17"/>
  </w:num>
  <w:num w:numId="18">
    <w:abstractNumId w:val="16"/>
  </w:num>
  <w:num w:numId="19">
    <w:abstractNumId w:val="7"/>
  </w:num>
  <w:num w:numId="20">
    <w:abstractNumId w:val="34"/>
  </w:num>
  <w:num w:numId="21">
    <w:abstractNumId w:val="43"/>
  </w:num>
  <w:num w:numId="22">
    <w:abstractNumId w:val="24"/>
  </w:num>
  <w:num w:numId="23">
    <w:abstractNumId w:val="33"/>
  </w:num>
  <w:num w:numId="24">
    <w:abstractNumId w:val="8"/>
  </w:num>
  <w:num w:numId="25">
    <w:abstractNumId w:val="50"/>
  </w:num>
  <w:num w:numId="26">
    <w:abstractNumId w:val="48"/>
  </w:num>
  <w:num w:numId="27">
    <w:abstractNumId w:val="12"/>
  </w:num>
  <w:num w:numId="28">
    <w:abstractNumId w:val="44"/>
  </w:num>
  <w:num w:numId="29">
    <w:abstractNumId w:val="6"/>
  </w:num>
  <w:num w:numId="30">
    <w:abstractNumId w:val="32"/>
  </w:num>
  <w:num w:numId="31">
    <w:abstractNumId w:val="2"/>
  </w:num>
  <w:num w:numId="32">
    <w:abstractNumId w:val="38"/>
  </w:num>
  <w:num w:numId="33">
    <w:abstractNumId w:val="51"/>
  </w:num>
  <w:num w:numId="34">
    <w:abstractNumId w:val="0"/>
  </w:num>
  <w:num w:numId="35">
    <w:abstractNumId w:val="26"/>
  </w:num>
  <w:num w:numId="36">
    <w:abstractNumId w:val="37"/>
  </w:num>
  <w:num w:numId="37">
    <w:abstractNumId w:val="20"/>
  </w:num>
  <w:num w:numId="38">
    <w:abstractNumId w:val="18"/>
  </w:num>
  <w:num w:numId="39">
    <w:abstractNumId w:val="30"/>
  </w:num>
  <w:num w:numId="40">
    <w:abstractNumId w:val="49"/>
  </w:num>
  <w:num w:numId="41">
    <w:abstractNumId w:val="11"/>
  </w:num>
  <w:num w:numId="42">
    <w:abstractNumId w:val="4"/>
  </w:num>
  <w:num w:numId="43">
    <w:abstractNumId w:val="10"/>
  </w:num>
  <w:num w:numId="44">
    <w:abstractNumId w:val="41"/>
  </w:num>
  <w:num w:numId="45">
    <w:abstractNumId w:val="1"/>
  </w:num>
  <w:num w:numId="46">
    <w:abstractNumId w:val="25"/>
  </w:num>
  <w:num w:numId="47">
    <w:abstractNumId w:val="3"/>
  </w:num>
  <w:num w:numId="48">
    <w:abstractNumId w:val="42"/>
  </w:num>
  <w:num w:numId="49">
    <w:abstractNumId w:val="47"/>
  </w:num>
  <w:num w:numId="50">
    <w:abstractNumId w:val="35"/>
  </w:num>
  <w:num w:numId="51">
    <w:abstractNumId w:val="31"/>
  </w:num>
  <w:num w:numId="52">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useFELayout/>
    <w:compatSetting w:name="compatibilityMode" w:uri="http://schemas.microsoft.com/office/word" w:val="14"/>
  </w:compat>
  <w:rsids>
    <w:rsidRoot w:val="00000000"/>
    <w:rsid w:val="0092170C"/>
    <w:rsid w:val="018F12E7"/>
    <w:rsid w:val="02733B4D"/>
    <w:rsid w:val="03221BA8"/>
    <w:rsid w:val="04E143EF"/>
    <w:rsid w:val="05FE695E"/>
    <w:rsid w:val="06DF60A2"/>
    <w:rsid w:val="0901286D"/>
    <w:rsid w:val="0A65173D"/>
    <w:rsid w:val="0ABB3964"/>
    <w:rsid w:val="0B1933F4"/>
    <w:rsid w:val="0D62441D"/>
    <w:rsid w:val="0D8E3DCE"/>
    <w:rsid w:val="0D997CA4"/>
    <w:rsid w:val="0E7144F6"/>
    <w:rsid w:val="0E9F23CA"/>
    <w:rsid w:val="0FA129BC"/>
    <w:rsid w:val="0FA56284"/>
    <w:rsid w:val="10EE626C"/>
    <w:rsid w:val="111D4118"/>
    <w:rsid w:val="11C41734"/>
    <w:rsid w:val="121E08EF"/>
    <w:rsid w:val="122A2071"/>
    <w:rsid w:val="16941032"/>
    <w:rsid w:val="17B8386D"/>
    <w:rsid w:val="18AD2D57"/>
    <w:rsid w:val="197A4B3B"/>
    <w:rsid w:val="1A6B003A"/>
    <w:rsid w:val="1A7113D8"/>
    <w:rsid w:val="1BA47B5F"/>
    <w:rsid w:val="1C443747"/>
    <w:rsid w:val="1D37143C"/>
    <w:rsid w:val="1EA64CE3"/>
    <w:rsid w:val="1EE23805"/>
    <w:rsid w:val="1EFF7B6B"/>
    <w:rsid w:val="1F13189D"/>
    <w:rsid w:val="1FFB3F18"/>
    <w:rsid w:val="224C7895"/>
    <w:rsid w:val="22522095"/>
    <w:rsid w:val="225E6EF9"/>
    <w:rsid w:val="22730C5A"/>
    <w:rsid w:val="229B0990"/>
    <w:rsid w:val="23AF67AB"/>
    <w:rsid w:val="24A70F12"/>
    <w:rsid w:val="25CF4896"/>
    <w:rsid w:val="25E841D8"/>
    <w:rsid w:val="28AD2A19"/>
    <w:rsid w:val="296568E5"/>
    <w:rsid w:val="2A1D61D5"/>
    <w:rsid w:val="2A4C6502"/>
    <w:rsid w:val="2A4D7BDC"/>
    <w:rsid w:val="2B260C1F"/>
    <w:rsid w:val="2B6B75E8"/>
    <w:rsid w:val="2CCF7D66"/>
    <w:rsid w:val="2E175952"/>
    <w:rsid w:val="2EAC148B"/>
    <w:rsid w:val="2F7170B8"/>
    <w:rsid w:val="31527F02"/>
    <w:rsid w:val="318D7F1F"/>
    <w:rsid w:val="31CF6590"/>
    <w:rsid w:val="31DE1C0B"/>
    <w:rsid w:val="330B7579"/>
    <w:rsid w:val="340C7195"/>
    <w:rsid w:val="34B7062A"/>
    <w:rsid w:val="358B7A4E"/>
    <w:rsid w:val="36D046C0"/>
    <w:rsid w:val="37355C51"/>
    <w:rsid w:val="378D1524"/>
    <w:rsid w:val="3790442F"/>
    <w:rsid w:val="37B91D84"/>
    <w:rsid w:val="39487E4A"/>
    <w:rsid w:val="39B93934"/>
    <w:rsid w:val="39DA46C5"/>
    <w:rsid w:val="3A196131"/>
    <w:rsid w:val="3CBE3B62"/>
    <w:rsid w:val="3DB95452"/>
    <w:rsid w:val="3EA40AF8"/>
    <w:rsid w:val="3FE32582"/>
    <w:rsid w:val="402A46F7"/>
    <w:rsid w:val="45296E03"/>
    <w:rsid w:val="45F31065"/>
    <w:rsid w:val="462602BE"/>
    <w:rsid w:val="479234D6"/>
    <w:rsid w:val="47953961"/>
    <w:rsid w:val="487A6EC5"/>
    <w:rsid w:val="48BC3ACF"/>
    <w:rsid w:val="4AF0784F"/>
    <w:rsid w:val="4E8F419F"/>
    <w:rsid w:val="4E9F2BA3"/>
    <w:rsid w:val="51770219"/>
    <w:rsid w:val="52546660"/>
    <w:rsid w:val="527D3E2E"/>
    <w:rsid w:val="52DB54E4"/>
    <w:rsid w:val="56B564B5"/>
    <w:rsid w:val="56B663EE"/>
    <w:rsid w:val="56E03198"/>
    <w:rsid w:val="56FE2C7A"/>
    <w:rsid w:val="575F2791"/>
    <w:rsid w:val="5905274A"/>
    <w:rsid w:val="5A323241"/>
    <w:rsid w:val="5A9B1082"/>
    <w:rsid w:val="5AFA5D01"/>
    <w:rsid w:val="5B8637B0"/>
    <w:rsid w:val="61D156F0"/>
    <w:rsid w:val="62E56B60"/>
    <w:rsid w:val="6317587E"/>
    <w:rsid w:val="63192FB6"/>
    <w:rsid w:val="633D406F"/>
    <w:rsid w:val="66E02BF6"/>
    <w:rsid w:val="699503BD"/>
    <w:rsid w:val="6AF6132D"/>
    <w:rsid w:val="6B8F258C"/>
    <w:rsid w:val="6BBC133D"/>
    <w:rsid w:val="6CAD65F2"/>
    <w:rsid w:val="6CCA5101"/>
    <w:rsid w:val="6D3D392C"/>
    <w:rsid w:val="6DAE06F8"/>
    <w:rsid w:val="6DB33673"/>
    <w:rsid w:val="6DEE301B"/>
    <w:rsid w:val="6EB71B5F"/>
    <w:rsid w:val="6F8909BC"/>
    <w:rsid w:val="6FC33329"/>
    <w:rsid w:val="6FFB5907"/>
    <w:rsid w:val="700C0B53"/>
    <w:rsid w:val="70C35F0E"/>
    <w:rsid w:val="71CE047E"/>
    <w:rsid w:val="7236723A"/>
    <w:rsid w:val="72371635"/>
    <w:rsid w:val="735E2DD5"/>
    <w:rsid w:val="738B2375"/>
    <w:rsid w:val="755A58C3"/>
    <w:rsid w:val="76A41F2A"/>
    <w:rsid w:val="77F069C5"/>
    <w:rsid w:val="78FA757C"/>
    <w:rsid w:val="79121D2C"/>
    <w:rsid w:val="7ACF1765"/>
    <w:rsid w:val="7C7F7C8F"/>
    <w:rsid w:val="7CF54DB0"/>
    <w:rsid w:val="7E300AE2"/>
    <w:rsid w:val="7FD334C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2,3,4"/>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nhideWhenUsed="0" w:uiPriority="1" w:semiHidden="0" w:name="heading 7"/>
    <w:lsdException w:qFormat="1" w:unhideWhenUsed="0" w:uiPriority="1" w:semiHidden="0" w:name="heading 8"/>
    <w:lsdException w:qFormat="1" w:unhideWhenUsed="0" w:uiPriority="1"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ourier New" w:hAnsi="Courier New" w:eastAsia="Courier New" w:cs="Courier New"/>
      <w:sz w:val="22"/>
      <w:szCs w:val="22"/>
      <w:lang w:val="en-US" w:eastAsia="zh-TW" w:bidi="ar-SA"/>
    </w:rPr>
  </w:style>
  <w:style w:type="paragraph" w:styleId="2">
    <w:name w:val="heading 1"/>
    <w:basedOn w:val="1"/>
    <w:next w:val="1"/>
    <w:qFormat/>
    <w:uiPriority w:val="1"/>
    <w:pPr>
      <w:spacing w:line="636" w:lineRule="exact"/>
      <w:ind w:left="1592" w:right="148"/>
      <w:jc w:val="center"/>
      <w:outlineLvl w:val="1"/>
    </w:pPr>
    <w:rPr>
      <w:rFonts w:ascii="Arial MT" w:hAnsi="Arial MT" w:eastAsia="Arial MT" w:cs="Arial MT"/>
      <w:sz w:val="56"/>
      <w:szCs w:val="56"/>
      <w:lang w:val="en-US" w:eastAsia="zh-TW" w:bidi="ar-SA"/>
    </w:rPr>
  </w:style>
  <w:style w:type="paragraph" w:styleId="3">
    <w:name w:val="heading 2"/>
    <w:basedOn w:val="1"/>
    <w:next w:val="1"/>
    <w:qFormat/>
    <w:uiPriority w:val="1"/>
    <w:pPr>
      <w:spacing w:before="71"/>
      <w:ind w:left="2060"/>
      <w:outlineLvl w:val="2"/>
    </w:pPr>
    <w:rPr>
      <w:rFonts w:ascii="Arial MT" w:hAnsi="Arial MT" w:eastAsia="Arial MT" w:cs="Arial MT"/>
      <w:sz w:val="32"/>
      <w:szCs w:val="32"/>
      <w:lang w:val="en-US" w:eastAsia="zh-TW" w:bidi="ar-SA"/>
    </w:rPr>
  </w:style>
  <w:style w:type="paragraph" w:styleId="4">
    <w:name w:val="heading 3"/>
    <w:basedOn w:val="1"/>
    <w:next w:val="1"/>
    <w:qFormat/>
    <w:uiPriority w:val="1"/>
    <w:pPr>
      <w:ind w:left="2060"/>
      <w:outlineLvl w:val="3"/>
    </w:pPr>
    <w:rPr>
      <w:rFonts w:ascii="Arial MT" w:hAnsi="Arial MT" w:eastAsia="Arial MT" w:cs="Arial MT"/>
      <w:sz w:val="24"/>
      <w:szCs w:val="24"/>
      <w:lang w:val="en-US" w:eastAsia="zh-TW" w:bidi="ar-SA"/>
    </w:rPr>
  </w:style>
  <w:style w:type="paragraph" w:styleId="5">
    <w:name w:val="heading 4"/>
    <w:basedOn w:val="1"/>
    <w:next w:val="1"/>
    <w:qFormat/>
    <w:uiPriority w:val="1"/>
    <w:pPr>
      <w:spacing w:before="95"/>
      <w:ind w:left="644"/>
      <w:outlineLvl w:val="4"/>
    </w:pPr>
    <w:rPr>
      <w:rFonts w:ascii="Arial" w:hAnsi="Arial" w:eastAsia="Arial" w:cs="Arial"/>
      <w:b/>
      <w:bCs/>
      <w:sz w:val="20"/>
      <w:szCs w:val="20"/>
      <w:lang w:val="en-US" w:eastAsia="zh-TW" w:bidi="ar-SA"/>
    </w:rPr>
  </w:style>
  <w:style w:type="paragraph" w:styleId="6">
    <w:name w:val="heading 5"/>
    <w:basedOn w:val="1"/>
    <w:next w:val="1"/>
    <w:qFormat/>
    <w:uiPriority w:val="1"/>
    <w:pPr>
      <w:ind w:left="1719"/>
      <w:outlineLvl w:val="5"/>
    </w:pPr>
    <w:rPr>
      <w:rFonts w:ascii="Times New Roman" w:hAnsi="Times New Roman" w:eastAsia="Times New Roman" w:cs="Times New Roman"/>
      <w:sz w:val="20"/>
      <w:szCs w:val="20"/>
      <w:lang w:val="en-US" w:eastAsia="zh-TW" w:bidi="ar-SA"/>
    </w:rPr>
  </w:style>
  <w:style w:type="paragraph" w:styleId="7">
    <w:name w:val="heading 6"/>
    <w:basedOn w:val="1"/>
    <w:next w:val="1"/>
    <w:qFormat/>
    <w:uiPriority w:val="1"/>
    <w:pPr>
      <w:outlineLvl w:val="6"/>
    </w:pPr>
    <w:rPr>
      <w:rFonts w:ascii="Times New Roman" w:hAnsi="Times New Roman" w:eastAsia="Times New Roman" w:cs="Times New Roman"/>
      <w:sz w:val="19"/>
      <w:szCs w:val="19"/>
      <w:lang w:val="en-US" w:eastAsia="zh-TW" w:bidi="ar-SA"/>
    </w:rPr>
  </w:style>
  <w:style w:type="paragraph" w:styleId="8">
    <w:name w:val="heading 7"/>
    <w:basedOn w:val="1"/>
    <w:next w:val="1"/>
    <w:qFormat/>
    <w:uiPriority w:val="1"/>
    <w:pPr>
      <w:spacing w:before="10"/>
      <w:outlineLvl w:val="7"/>
    </w:pPr>
    <w:rPr>
      <w:rFonts w:ascii="Arial" w:hAnsi="Arial" w:eastAsia="Arial" w:cs="Arial"/>
      <w:b/>
      <w:bCs/>
      <w:sz w:val="18"/>
      <w:szCs w:val="18"/>
      <w:lang w:val="en-US" w:eastAsia="zh-TW" w:bidi="ar-SA"/>
    </w:rPr>
  </w:style>
  <w:style w:type="paragraph" w:styleId="9">
    <w:name w:val="heading 8"/>
    <w:basedOn w:val="1"/>
    <w:next w:val="1"/>
    <w:qFormat/>
    <w:uiPriority w:val="1"/>
    <w:pPr>
      <w:outlineLvl w:val="8"/>
    </w:pPr>
    <w:rPr>
      <w:rFonts w:ascii="Arial" w:hAnsi="Arial" w:eastAsia="Arial" w:cs="Arial"/>
      <w:b/>
      <w:bCs/>
      <w:sz w:val="17"/>
      <w:szCs w:val="17"/>
      <w:lang w:val="en-US" w:eastAsia="zh-TW" w:bidi="ar-SA"/>
    </w:rPr>
  </w:style>
  <w:style w:type="paragraph" w:styleId="10">
    <w:name w:val="heading 9"/>
    <w:basedOn w:val="1"/>
    <w:next w:val="1"/>
    <w:qFormat/>
    <w:uiPriority w:val="1"/>
    <w:pPr>
      <w:ind w:left="1273"/>
      <w:outlineLvl w:val="9"/>
    </w:pPr>
    <w:rPr>
      <w:rFonts w:ascii="Arial" w:hAnsi="Arial" w:eastAsia="Arial" w:cs="Arial"/>
      <w:b/>
      <w:bCs/>
      <w:sz w:val="16"/>
      <w:szCs w:val="16"/>
      <w:lang w:val="en-US" w:eastAsia="zh-TW" w:bidi="ar-SA"/>
    </w:rPr>
  </w:style>
  <w:style w:type="character" w:default="1" w:styleId="13">
    <w:name w:val="Default Paragraph Font"/>
    <w:semiHidden/>
    <w:unhideWhenUsed/>
    <w:uiPriority w:val="1"/>
  </w:style>
  <w:style w:type="table" w:default="1" w:styleId="12">
    <w:name w:val="Normal Table"/>
    <w:semiHidden/>
    <w:uiPriority w:val="0"/>
    <w:tblPr>
      <w:tblCellMar>
        <w:top w:w="0" w:type="dxa"/>
        <w:left w:w="108" w:type="dxa"/>
        <w:bottom w:w="0" w:type="dxa"/>
        <w:right w:w="108" w:type="dxa"/>
      </w:tblCellMar>
    </w:tblPr>
  </w:style>
  <w:style w:type="paragraph" w:styleId="11">
    <w:name w:val="Body Text"/>
    <w:basedOn w:val="1"/>
    <w:qFormat/>
    <w:uiPriority w:val="1"/>
    <w:rPr>
      <w:rFonts w:ascii="Courier New" w:hAnsi="Courier New" w:eastAsia="Courier New" w:cs="Courier New"/>
      <w:sz w:val="16"/>
      <w:szCs w:val="16"/>
      <w:lang w:val="en-US" w:eastAsia="zh-TW" w:bidi="ar-SA"/>
    </w:rPr>
  </w:style>
  <w:style w:type="table" w:customStyle="1" w:styleId="14">
    <w:name w:val="Table Normal"/>
    <w:semiHidden/>
    <w:unhideWhenUsed/>
    <w:qFormat/>
    <w:uiPriority w:val="2"/>
    <w:tblPr>
      <w:tblCellMar>
        <w:top w:w="0" w:type="dxa"/>
        <w:left w:w="0" w:type="dxa"/>
        <w:bottom w:w="0" w:type="dxa"/>
        <w:right w:w="0" w:type="dxa"/>
      </w:tblCellMar>
    </w:tblPr>
  </w:style>
  <w:style w:type="paragraph" w:styleId="15">
    <w:name w:val="List Paragraph"/>
    <w:basedOn w:val="1"/>
    <w:qFormat/>
    <w:uiPriority w:val="1"/>
    <w:pPr>
      <w:ind w:left="2910" w:hanging="284"/>
    </w:pPr>
    <w:rPr>
      <w:rFonts w:ascii="宋体" w:hAnsi="宋体" w:eastAsia="宋体" w:cs="宋体"/>
      <w:lang w:val="en-US" w:eastAsia="zh-TW" w:bidi="ar-SA"/>
    </w:rPr>
  </w:style>
  <w:style w:type="paragraph" w:customStyle="1" w:styleId="16">
    <w:name w:val="Table Paragraph"/>
    <w:basedOn w:val="1"/>
    <w:qFormat/>
    <w:uiPriority w:val="1"/>
    <w:pPr>
      <w:spacing w:before="19"/>
    </w:pPr>
    <w:rPr>
      <w:rFonts w:ascii="Courier New" w:hAnsi="Courier New" w:eastAsia="Courier New" w:cs="Courier New"/>
      <w:lang w:val="en-US" w:eastAsia="zh-TW"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1" Type="http://schemas.openxmlformats.org/officeDocument/2006/relationships/fontTable" Target="fontTable.xml"/><Relationship Id="rId130" Type="http://schemas.openxmlformats.org/officeDocument/2006/relationships/numbering" Target="numbering.xml"/><Relationship Id="rId13" Type="http://schemas.openxmlformats.org/officeDocument/2006/relationships/image" Target="media/image8.png"/><Relationship Id="rId129" Type="http://schemas.openxmlformats.org/officeDocument/2006/relationships/customXml" Target="../customXml/item1.xml"/><Relationship Id="rId128" Type="http://schemas.openxmlformats.org/officeDocument/2006/relationships/image" Target="media/image123.png"/><Relationship Id="rId127" Type="http://schemas.openxmlformats.org/officeDocument/2006/relationships/image" Target="media/image122.png"/><Relationship Id="rId126" Type="http://schemas.openxmlformats.org/officeDocument/2006/relationships/image" Target="media/image121.png"/><Relationship Id="rId125" Type="http://schemas.openxmlformats.org/officeDocument/2006/relationships/image" Target="media/image120.png"/><Relationship Id="rId124" Type="http://schemas.openxmlformats.org/officeDocument/2006/relationships/image" Target="media/image119.png"/><Relationship Id="rId123" Type="http://schemas.openxmlformats.org/officeDocument/2006/relationships/image" Target="media/image118.png"/><Relationship Id="rId122" Type="http://schemas.openxmlformats.org/officeDocument/2006/relationships/image" Target="media/image117.png"/><Relationship Id="rId121" Type="http://schemas.openxmlformats.org/officeDocument/2006/relationships/image" Target="media/image116.png"/><Relationship Id="rId120" Type="http://schemas.openxmlformats.org/officeDocument/2006/relationships/image" Target="media/image115.png"/><Relationship Id="rId12" Type="http://schemas.openxmlformats.org/officeDocument/2006/relationships/image" Target="media/image7.png"/><Relationship Id="rId119" Type="http://schemas.openxmlformats.org/officeDocument/2006/relationships/image" Target="media/image114.png"/><Relationship Id="rId118" Type="http://schemas.openxmlformats.org/officeDocument/2006/relationships/image" Target="media/image113.png"/><Relationship Id="rId117" Type="http://schemas.openxmlformats.org/officeDocument/2006/relationships/image" Target="media/image112.png"/><Relationship Id="rId116" Type="http://schemas.openxmlformats.org/officeDocument/2006/relationships/image" Target="media/image111.png"/><Relationship Id="rId115" Type="http://schemas.openxmlformats.org/officeDocument/2006/relationships/image" Target="media/image110.png"/><Relationship Id="rId114" Type="http://schemas.openxmlformats.org/officeDocument/2006/relationships/image" Target="media/image109.png"/><Relationship Id="rId113" Type="http://schemas.openxmlformats.org/officeDocument/2006/relationships/image" Target="media/image108.png"/><Relationship Id="rId112" Type="http://schemas.openxmlformats.org/officeDocument/2006/relationships/image" Target="media/image107.png"/><Relationship Id="rId111" Type="http://schemas.openxmlformats.org/officeDocument/2006/relationships/image" Target="media/image106.png"/><Relationship Id="rId110" Type="http://schemas.openxmlformats.org/officeDocument/2006/relationships/image" Target="media/image105.png"/><Relationship Id="rId11" Type="http://schemas.openxmlformats.org/officeDocument/2006/relationships/image" Target="media/image6.png"/><Relationship Id="rId109" Type="http://schemas.openxmlformats.org/officeDocument/2006/relationships/image" Target="media/image104.png"/><Relationship Id="rId108" Type="http://schemas.openxmlformats.org/officeDocument/2006/relationships/image" Target="media/image103.png"/><Relationship Id="rId107" Type="http://schemas.openxmlformats.org/officeDocument/2006/relationships/image" Target="media/image102.png"/><Relationship Id="rId106" Type="http://schemas.openxmlformats.org/officeDocument/2006/relationships/image" Target="media/image101.png"/><Relationship Id="rId105" Type="http://schemas.openxmlformats.org/officeDocument/2006/relationships/image" Target="media/image100.png"/><Relationship Id="rId104" Type="http://schemas.openxmlformats.org/officeDocument/2006/relationships/image" Target="media/image99.png"/><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50"/>
    <customShpInfo spid="_x0000_s1051"/>
    <customShpInfo spid="_x0000_s1049"/>
    <customShpInfo spid="_x0000_s1052"/>
    <customShpInfo spid="_x0000_s1054"/>
    <customShpInfo spid="_x0000_s1055"/>
    <customShpInfo spid="_x0000_s1053"/>
    <customShpInfo spid="_x0000_s1056"/>
    <customShpInfo spid="_x0000_s1057"/>
    <customShpInfo spid="_x0000_s1059"/>
    <customShpInfo spid="_x0000_s1060"/>
    <customShpInfo spid="_x0000_s1058"/>
    <customShpInfo spid="_x0000_s1062"/>
    <customShpInfo spid="_x0000_s1063"/>
    <customShpInfo spid="_x0000_s1061"/>
    <customShpInfo spid="_x0000_s1064"/>
    <customShpInfo spid="_x0000_s1066"/>
    <customShpInfo spid="_x0000_s1067"/>
    <customShpInfo spid="_x0000_s1068"/>
    <customShpInfo spid="_x0000_s1065"/>
    <customShpInfo spid="_x0000_s1070"/>
    <customShpInfo spid="_x0000_s1071"/>
    <customShpInfo spid="_x0000_s1069"/>
    <customShpInfo spid="_x0000_s1072"/>
    <customShpInfo spid="_x0000_s1074"/>
    <customShpInfo spid="_x0000_s1075"/>
    <customShpInfo spid="_x0000_s1076"/>
    <customShpInfo spid="_x0000_s1073"/>
    <customShpInfo spid="_x0000_s1078"/>
    <customShpInfo spid="_x0000_s1079"/>
    <customShpInfo spid="_x0000_s1080"/>
    <customShpInfo spid="_x0000_s1077"/>
    <customShpInfo spid="_x0000_s1081"/>
    <customShpInfo spid="_x0000_s1083"/>
    <customShpInfo spid="_x0000_s1084"/>
    <customShpInfo spid="_x0000_s1082"/>
    <customShpInfo spid="_x0000_s1085"/>
    <customShpInfo spid="_x0000_s1087"/>
    <customShpInfo spid="_x0000_s1088"/>
    <customShpInfo spid="_x0000_s1089"/>
    <customShpInfo spid="_x0000_s1086"/>
    <customShpInfo spid="_x0000_s1091"/>
    <customShpInfo spid="_x0000_s1092"/>
    <customShpInfo spid="_x0000_s1093"/>
    <customShpInfo spid="_x0000_s1094"/>
    <customShpInfo spid="_x0000_s1095"/>
    <customShpInfo spid="_x0000_s1090"/>
    <customShpInfo spid="_x0000_s1097"/>
    <customShpInfo spid="_x0000_s1098"/>
    <customShpInfo spid="_x0000_s1099"/>
    <customShpInfo spid="_x0000_s1100"/>
    <customShpInfo spid="_x0000_s1101"/>
    <customShpInfo spid="_x0000_s1102"/>
    <customShpInfo spid="_x0000_s1096"/>
    <customShpInfo spid="_x0000_s1104"/>
    <customShpInfo spid="_x0000_s1105"/>
    <customShpInfo spid="_x0000_s1103"/>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6"/>
    <customShpInfo spid="_x0000_s1118"/>
    <customShpInfo spid="_x0000_s1119"/>
    <customShpInfo spid="_x0000_s1120"/>
    <customShpInfo spid="_x0000_s1121"/>
    <customShpInfo spid="_x0000_s1122"/>
    <customShpInfo spid="_x0000_s1123"/>
    <customShpInfo spid="_x0000_s1124"/>
    <customShpInfo spid="_x0000_s1125"/>
    <customShpInfo spid="_x0000_s1126"/>
    <customShpInfo spid="_x0000_s1127"/>
    <customShpInfo spid="_x0000_s1128"/>
    <customShpInfo spid="_x0000_s1129"/>
    <customShpInfo spid="_x0000_s1130"/>
    <customShpInfo spid="_x0000_s1131"/>
    <customShpInfo spid="_x0000_s1132"/>
    <customShpInfo spid="_x0000_s1133"/>
    <customShpInfo spid="_x0000_s1134"/>
    <customShpInfo spid="_x0000_s1135"/>
    <customShpInfo spid="_x0000_s1136"/>
    <customShpInfo spid="_x0000_s1137"/>
    <customShpInfo spid="_x0000_s1138"/>
    <customShpInfo spid="_x0000_s1139"/>
    <customShpInfo spid="_x0000_s1140"/>
    <customShpInfo spid="_x0000_s1141"/>
    <customShpInfo spid="_x0000_s1142"/>
    <customShpInfo spid="_x0000_s1143"/>
    <customShpInfo spid="_x0000_s1144"/>
    <customShpInfo spid="_x0000_s1145"/>
    <customShpInfo spid="_x0000_s1146"/>
    <customShpInfo spid="_x0000_s1117"/>
    <customShpInfo spid="_x0000_s1148"/>
    <customShpInfo spid="_x0000_s1149"/>
    <customShpInfo spid="_x0000_s1147"/>
    <customShpInfo spid="_x0000_s1150"/>
    <customShpInfo spid="_x0000_s1151"/>
    <customShpInfo spid="_x0000_s1152"/>
    <customShpInfo spid="_x0000_s1153"/>
    <customShpInfo spid="_x0000_s1154"/>
    <customShpInfo spid="_x0000_s1155"/>
    <customShpInfo spid="_x0000_s1157"/>
    <customShpInfo spid="_x0000_s1158"/>
    <customShpInfo spid="_x0000_s1156"/>
    <customShpInfo spid="_x0000_s1159"/>
    <customShpInfo spid="_x0000_s1160"/>
    <customShpInfo spid="_x0000_s1161"/>
    <customShpInfo spid="_x0000_s1162"/>
    <customShpInfo spid="_x0000_s1163"/>
    <customShpInfo spid="_x0000_s1164"/>
    <customShpInfo spid="_x0000_s1165"/>
    <customShpInfo spid="_x0000_s1166"/>
    <customShpInfo spid="_x0000_s1167"/>
    <customShpInfo spid="_x0000_s1168"/>
    <customShpInfo spid="_x0000_s1170"/>
    <customShpInfo spid="_x0000_s1171"/>
    <customShpInfo spid="_x0000_s1169"/>
    <customShpInfo spid="_x0000_s1172"/>
    <customShpInfo spid="_x0000_s1173"/>
    <customShpInfo spid="_x0000_s1174"/>
    <customShpInfo spid="_x0000_s1175"/>
    <customShpInfo spid="_x0000_s1177"/>
    <customShpInfo spid="_x0000_s1178"/>
    <customShpInfo spid="_x0000_s1179"/>
    <customShpInfo spid="_x0000_s1180"/>
    <customShpInfo spid="_x0000_s1181"/>
    <customShpInfo spid="_x0000_s1182"/>
    <customShpInfo spid="_x0000_s1183"/>
    <customShpInfo spid="_x0000_s1184"/>
    <customShpInfo spid="_x0000_s1176"/>
    <customShpInfo spid="_x0000_s1185"/>
    <customShpInfo spid="_x0000_s1186"/>
    <customShpInfo spid="_x0000_s1188"/>
    <customShpInfo spid="_x0000_s1189"/>
    <customShpInfo spid="_x0000_s1190"/>
    <customShpInfo spid="_x0000_s1187"/>
    <customShpInfo spid="_x0000_s1191"/>
    <customShpInfo spid="_x0000_s1192"/>
    <customShpInfo spid="_x0000_s1193"/>
    <customShpInfo spid="_x0000_s1195"/>
    <customShpInfo spid="_x0000_s1196"/>
    <customShpInfo spid="_x0000_s1194"/>
    <customShpInfo spid="_x0000_s1198"/>
    <customShpInfo spid="_x0000_s1199"/>
    <customShpInfo spid="_x0000_s1200"/>
    <customShpInfo spid="_x0000_s1197"/>
    <customShpInfo spid="_x0000_s1201"/>
    <customShpInfo spid="_x0000_s1202"/>
    <customShpInfo spid="_x0000_s1204"/>
    <customShpInfo spid="_x0000_s1205"/>
    <customShpInfo spid="_x0000_s1206"/>
    <customShpInfo spid="_x0000_s1207"/>
    <customShpInfo spid="_x0000_s1208"/>
    <customShpInfo spid="_x0000_s1209"/>
    <customShpInfo spid="_x0000_s1210"/>
    <customShpInfo spid="_x0000_s1203"/>
    <customShpInfo spid="_x0000_s1211"/>
    <customShpInfo spid="_x0000_s1212"/>
    <customShpInfo spid="_x0000_s1213"/>
    <customShpInfo spid="_x0000_s1214"/>
    <customShpInfo spid="_x0000_s1216"/>
    <customShpInfo spid="_x0000_s1217"/>
    <customShpInfo spid="_x0000_s1215"/>
    <customShpInfo spid="_x0000_s1218"/>
    <customShpInfo spid="_x0000_s1219"/>
    <customShpInfo spid="_x0000_s1221"/>
    <customShpInfo spid="_x0000_s1222"/>
    <customShpInfo spid="_x0000_s1223"/>
    <customShpInfo spid="_x0000_s1224"/>
    <customShpInfo spid="_x0000_s1225"/>
    <customShpInfo spid="_x0000_s1220"/>
    <customShpInfo spid="_x0000_s1226"/>
    <customShpInfo spid="_x0000_s1227"/>
    <customShpInfo spid="_x0000_s1228"/>
    <customShpInfo spid="_x0000_s1229"/>
    <customShpInfo spid="_x0000_s1231"/>
    <customShpInfo spid="_x0000_s1232"/>
    <customShpInfo spid="_x0000_s1230"/>
    <customShpInfo spid="_x0000_s1233"/>
    <customShpInfo spid="_x0000_s1234"/>
    <customShpInfo spid="_x0000_s1235"/>
    <customShpInfo spid="_x0000_s1237"/>
    <customShpInfo spid="_x0000_s1238"/>
    <customShpInfo spid="_x0000_s1239"/>
    <customShpInfo spid="_x0000_s1240"/>
    <customShpInfo spid="_x0000_s1241"/>
    <customShpInfo spid="_x0000_s1242"/>
    <customShpInfo spid="_x0000_s1243"/>
    <customShpInfo spid="_x0000_s1244"/>
    <customShpInfo spid="_x0000_s1245"/>
    <customShpInfo spid="_x0000_s1246"/>
    <customShpInfo spid="_x0000_s1247"/>
    <customShpInfo spid="_x0000_s1248"/>
    <customShpInfo spid="_x0000_s1249"/>
    <customShpInfo spid="_x0000_s1250"/>
    <customShpInfo spid="_x0000_s1251"/>
    <customShpInfo spid="_x0000_s1252"/>
    <customShpInfo spid="_x0000_s1253"/>
    <customShpInfo spid="_x0000_s1254"/>
    <customShpInfo spid="_x0000_s1255"/>
    <customShpInfo spid="_x0000_s1256"/>
    <customShpInfo spid="_x0000_s1257"/>
    <customShpInfo spid="_x0000_s1258"/>
    <customShpInfo spid="_x0000_s1259"/>
    <customShpInfo spid="_x0000_s1260"/>
    <customShpInfo spid="_x0000_s1261"/>
    <customShpInfo spid="_x0000_s1262"/>
    <customShpInfo spid="_x0000_s1263"/>
    <customShpInfo spid="_x0000_s1264"/>
    <customShpInfo spid="_x0000_s1265"/>
    <customShpInfo spid="_x0000_s1266"/>
    <customShpInfo spid="_x0000_s1267"/>
    <customShpInfo spid="_x0000_s1268"/>
    <customShpInfo spid="_x0000_s1269"/>
    <customShpInfo spid="_x0000_s1270"/>
    <customShpInfo spid="_x0000_s1271"/>
    <customShpInfo spid="_x0000_s1272"/>
    <customShpInfo spid="_x0000_s1273"/>
    <customShpInfo spid="_x0000_s1274"/>
    <customShpInfo spid="_x0000_s1275"/>
    <customShpInfo spid="_x0000_s1276"/>
    <customShpInfo spid="_x0000_s1277"/>
    <customShpInfo spid="_x0000_s1278"/>
    <customShpInfo spid="_x0000_s1279"/>
    <customShpInfo spid="_x0000_s1280"/>
    <customShpInfo spid="_x0000_s1281"/>
    <customShpInfo spid="_x0000_s1282"/>
    <customShpInfo spid="_x0000_s1236"/>
    <customShpInfo spid="_x0000_s1283"/>
    <customShpInfo spid="_x0000_s1284"/>
    <customShpInfo spid="_x0000_s1285"/>
    <customShpInfo spid="_x0000_s1286"/>
    <customShpInfo spid="_x0000_s1288"/>
    <customShpInfo spid="_x0000_s1289"/>
    <customShpInfo spid="_x0000_s1290"/>
    <customShpInfo spid="_x0000_s1291"/>
    <customShpInfo spid="_x0000_s1292"/>
    <customShpInfo spid="_x0000_s1293"/>
    <customShpInfo spid="_x0000_s1294"/>
    <customShpInfo spid="_x0000_s1295"/>
    <customShpInfo spid="_x0000_s1296"/>
    <customShpInfo spid="_x0000_s1297"/>
    <customShpInfo spid="_x0000_s1298"/>
    <customShpInfo spid="_x0000_s1299"/>
    <customShpInfo spid="_x0000_s1287"/>
    <customShpInfo spid="_x0000_s1301"/>
    <customShpInfo spid="_x0000_s1302"/>
    <customShpInfo spid="_x0000_s1303"/>
    <customShpInfo spid="_x0000_s1300"/>
    <customShpInfo spid="_x0000_s1304"/>
    <customShpInfo spid="_x0000_s1305"/>
    <customShpInfo spid="_x0000_s1306"/>
    <customShpInfo spid="_x0000_s1307"/>
    <customShpInfo spid="_x0000_s1308"/>
    <customShpInfo spid="_x0000_s1309"/>
    <customShpInfo spid="_x0000_s1310"/>
    <customShpInfo spid="_x0000_s1311"/>
    <customShpInfo spid="_x0000_s1313"/>
    <customShpInfo spid="_x0000_s1314"/>
    <customShpInfo spid="_x0000_s1315"/>
    <customShpInfo spid="_x0000_s1316"/>
    <customShpInfo spid="_x0000_s1317"/>
    <customShpInfo spid="_x0000_s1318"/>
    <customShpInfo spid="_x0000_s1319"/>
    <customShpInfo spid="_x0000_s1320"/>
    <customShpInfo spid="_x0000_s1321"/>
    <customShpInfo spid="_x0000_s1322"/>
    <customShpInfo spid="_x0000_s1323"/>
    <customShpInfo spid="_x0000_s1312"/>
    <customShpInfo spid="_x0000_s1324"/>
    <customShpInfo spid="_x0000_s1326"/>
    <customShpInfo spid="_x0000_s1327"/>
    <customShpInfo spid="_x0000_s1328"/>
    <customShpInfo spid="_x0000_s1329"/>
    <customShpInfo spid="_x0000_s1330"/>
    <customShpInfo spid="_x0000_s1331"/>
    <customShpInfo spid="_x0000_s1332"/>
    <customShpInfo spid="_x0000_s1333"/>
    <customShpInfo spid="_x0000_s1334"/>
    <customShpInfo spid="_x0000_s1335"/>
    <customShpInfo spid="_x0000_s1336"/>
    <customShpInfo spid="_x0000_s1337"/>
    <customShpInfo spid="_x0000_s1338"/>
    <customShpInfo spid="_x0000_s1339"/>
    <customShpInfo spid="_x0000_s1340"/>
    <customShpInfo spid="_x0000_s1341"/>
    <customShpInfo spid="_x0000_s1342"/>
    <customShpInfo spid="_x0000_s1343"/>
    <customShpInfo spid="_x0000_s1344"/>
    <customShpInfo spid="_x0000_s1325"/>
    <customShpInfo spid="_x0000_s1346"/>
    <customShpInfo spid="_x0000_s1347"/>
    <customShpInfo spid="_x0000_s1348"/>
    <customShpInfo spid="_x0000_s1349"/>
    <customShpInfo spid="_x0000_s1350"/>
    <customShpInfo spid="_x0000_s1351"/>
    <customShpInfo spid="_x0000_s1352"/>
    <customShpInfo spid="_x0000_s1353"/>
    <customShpInfo spid="_x0000_s1354"/>
    <customShpInfo spid="_x0000_s1355"/>
    <customShpInfo spid="_x0000_s1345"/>
    <customShpInfo spid="_x0000_s1356"/>
    <customShpInfo spid="_x0000_s1357"/>
    <customShpInfo spid="_x0000_s1358"/>
    <customShpInfo spid="_x0000_s1359"/>
    <customShpInfo spid="_x0000_s1360"/>
    <customShpInfo spid="_x0000_s1361"/>
    <customShpInfo spid="_x0000_s1362"/>
    <customShpInfo spid="_x0000_s1364"/>
    <customShpInfo spid="_x0000_s1365"/>
    <customShpInfo spid="_x0000_s1366"/>
    <customShpInfo spid="_x0000_s1367"/>
    <customShpInfo spid="_x0000_s1368"/>
    <customShpInfo spid="_x0000_s1369"/>
    <customShpInfo spid="_x0000_s1370"/>
    <customShpInfo spid="_x0000_s1371"/>
    <customShpInfo spid="_x0000_s1372"/>
    <customShpInfo spid="_x0000_s1373"/>
    <customShpInfo spid="_x0000_s1374"/>
    <customShpInfo spid="_x0000_s1363"/>
    <customShpInfo spid="_x0000_s1376"/>
    <customShpInfo spid="_x0000_s1377"/>
    <customShpInfo spid="_x0000_s1378"/>
    <customShpInfo spid="_x0000_s1379"/>
    <customShpInfo spid="_x0000_s1380"/>
    <customShpInfo spid="_x0000_s1381"/>
    <customShpInfo spid="_x0000_s1382"/>
    <customShpInfo spid="_x0000_s1383"/>
    <customShpInfo spid="_x0000_s1384"/>
    <customShpInfo spid="_x0000_s1385"/>
    <customShpInfo spid="_x0000_s1386"/>
    <customShpInfo spid="_x0000_s1387"/>
    <customShpInfo spid="_x0000_s1388"/>
    <customShpInfo spid="_x0000_s1389"/>
    <customShpInfo spid="_x0000_s1390"/>
    <customShpInfo spid="_x0000_s1391"/>
    <customShpInfo spid="_x0000_s1392"/>
    <customShpInfo spid="_x0000_s1393"/>
    <customShpInfo spid="_x0000_s1394"/>
    <customShpInfo spid="_x0000_s1375"/>
    <customShpInfo spid="_x0000_s1395"/>
    <customShpInfo spid="_x0000_s1397"/>
    <customShpInfo spid="_x0000_s1398"/>
    <customShpInfo spid="_x0000_s1399"/>
    <customShpInfo spid="_x0000_s1400"/>
    <customShpInfo spid="_x0000_s1401"/>
    <customShpInfo spid="_x0000_s1402"/>
    <customShpInfo spid="_x0000_s1403"/>
    <customShpInfo spid="_x0000_s1404"/>
    <customShpInfo spid="_x0000_s1405"/>
    <customShpInfo spid="_x0000_s1406"/>
    <customShpInfo spid="_x0000_s1407"/>
    <customShpInfo spid="_x0000_s1408"/>
    <customShpInfo spid="_x0000_s1409"/>
    <customShpInfo spid="_x0000_s1410"/>
    <customShpInfo spid="_x0000_s1411"/>
    <customShpInfo spid="_x0000_s1412"/>
    <customShpInfo spid="_x0000_s1396"/>
    <customShpInfo spid="_x0000_s1414"/>
    <customShpInfo spid="_x0000_s1415"/>
    <customShpInfo spid="_x0000_s1413"/>
    <customShpInfo spid="_x0000_s1417"/>
    <customShpInfo spid="_x0000_s1418"/>
    <customShpInfo spid="_x0000_s1419"/>
    <customShpInfo spid="_x0000_s1420"/>
    <customShpInfo spid="_x0000_s1421"/>
    <customShpInfo spid="_x0000_s1422"/>
    <customShpInfo spid="_x0000_s1423"/>
    <customShpInfo spid="_x0000_s1424"/>
    <customShpInfo spid="_x0000_s1425"/>
    <customShpInfo spid="_x0000_s1426"/>
    <customShpInfo spid="_x0000_s1427"/>
    <customShpInfo spid="_x0000_s1428"/>
    <customShpInfo spid="_x0000_s1429"/>
    <customShpInfo spid="_x0000_s1430"/>
    <customShpInfo spid="_x0000_s1431"/>
    <customShpInfo spid="_x0000_s1432"/>
    <customShpInfo spid="_x0000_s1433"/>
    <customShpInfo spid="_x0000_s1434"/>
    <customShpInfo spid="_x0000_s1435"/>
    <customShpInfo spid="_x0000_s1416"/>
    <customShpInfo spid="_x0000_s1436"/>
    <customShpInfo spid="_x0000_s1438"/>
    <customShpInfo spid="_x0000_s1439"/>
    <customShpInfo spid="_x0000_s1440"/>
    <customShpInfo spid="_x0000_s1441"/>
    <customShpInfo spid="_x0000_s1442"/>
    <customShpInfo spid="_x0000_s1443"/>
    <customShpInfo spid="_x0000_s1444"/>
    <customShpInfo spid="_x0000_s1445"/>
    <customShpInfo spid="_x0000_s1446"/>
    <customShpInfo spid="_x0000_s1447"/>
    <customShpInfo spid="_x0000_s1448"/>
    <customShpInfo spid="_x0000_s1437"/>
    <customShpInfo spid="_x0000_s1449"/>
    <customShpInfo spid="_x0000_s1451"/>
    <customShpInfo spid="_x0000_s1452"/>
    <customShpInfo spid="_x0000_s1453"/>
    <customShpInfo spid="_x0000_s1454"/>
    <customShpInfo spid="_x0000_s1455"/>
    <customShpInfo spid="_x0000_s1456"/>
    <customShpInfo spid="_x0000_s1457"/>
    <customShpInfo spid="_x0000_s1458"/>
    <customShpInfo spid="_x0000_s1459"/>
    <customShpInfo spid="_x0000_s1460"/>
    <customShpInfo spid="_x0000_s1450"/>
    <customShpInfo spid="_x0000_s1461"/>
    <customShpInfo spid="_x0000_s1462"/>
    <customShpInfo spid="_x0000_s1463"/>
    <customShpInfo spid="_x0000_s1465"/>
    <customShpInfo spid="_x0000_s1466"/>
    <customShpInfo spid="_x0000_s1467"/>
    <customShpInfo spid="_x0000_s1468"/>
    <customShpInfo spid="_x0000_s1469"/>
    <customShpInfo spid="_x0000_s1470"/>
    <customShpInfo spid="_x0000_s1471"/>
    <customShpInfo spid="_x0000_s1472"/>
    <customShpInfo spid="_x0000_s1473"/>
    <customShpInfo spid="_x0000_s1474"/>
    <customShpInfo spid="_x0000_s1475"/>
    <customShpInfo spid="_x0000_s1464"/>
    <customShpInfo spid="_x0000_s1476"/>
    <customShpInfo spid="_x0000_s1477"/>
    <customShpInfo spid="_x0000_s1478"/>
    <customShpInfo spid="_x0000_s1479"/>
    <customShpInfo spid="_x0000_s1480"/>
    <customShpInfo spid="_x0000_s1481"/>
    <customShpInfo spid="_x0000_s1482"/>
    <customShpInfo spid="_x0000_s1484"/>
    <customShpInfo spid="_x0000_s1485"/>
    <customShpInfo spid="_x0000_s1486"/>
    <customShpInfo spid="_x0000_s1483"/>
    <customShpInfo spid="_x0000_s1487"/>
    <customShpInfo spid="_x0000_s1489"/>
    <customShpInfo spid="_x0000_s1490"/>
    <customShpInfo spid="_x0000_s1491"/>
    <customShpInfo spid="_x0000_s1492"/>
    <customShpInfo spid="_x0000_s1493"/>
    <customShpInfo spid="_x0000_s1494"/>
    <customShpInfo spid="_x0000_s1495"/>
    <customShpInfo spid="_x0000_s1496"/>
    <customShpInfo spid="_x0000_s1497"/>
    <customShpInfo spid="_x0000_s1498"/>
    <customShpInfo spid="_x0000_s1499"/>
    <customShpInfo spid="_x0000_s1500"/>
    <customShpInfo spid="_x0000_s1501"/>
    <customShpInfo spid="_x0000_s1502"/>
    <customShpInfo spid="_x0000_s1503"/>
    <customShpInfo spid="_x0000_s1504"/>
    <customShpInfo spid="_x0000_s1488"/>
    <customShpInfo spid="_x0000_s1505"/>
    <customShpInfo spid="_x0000_s1507"/>
    <customShpInfo spid="_x0000_s1508"/>
    <customShpInfo spid="_x0000_s1509"/>
    <customShpInfo spid="_x0000_s1510"/>
    <customShpInfo spid="_x0000_s1511"/>
    <customShpInfo spid="_x0000_s1512"/>
    <customShpInfo spid="_x0000_s1513"/>
    <customShpInfo spid="_x0000_s1514"/>
    <customShpInfo spid="_x0000_s1515"/>
    <customShpInfo spid="_x0000_s1516"/>
    <customShpInfo spid="_x0000_s1517"/>
    <customShpInfo spid="_x0000_s1518"/>
    <customShpInfo spid="_x0000_s1506"/>
    <customShpInfo spid="_x0000_s1519"/>
    <customShpInfo spid="_x0000_s1520"/>
    <customShpInfo spid="_x0000_s1521"/>
    <customShpInfo spid="_x0000_s1523"/>
    <customShpInfo spid="_x0000_s1524"/>
    <customShpInfo spid="_x0000_s1525"/>
    <customShpInfo spid="_x0000_s1526"/>
    <customShpInfo spid="_x0000_s1527"/>
    <customShpInfo spid="_x0000_s1528"/>
    <customShpInfo spid="_x0000_s1529"/>
    <customShpInfo spid="_x0000_s1522"/>
    <customShpInfo spid="_x0000_s1530"/>
    <customShpInfo spid="_x0000_s1531"/>
    <customShpInfo spid="_x0000_s1533"/>
    <customShpInfo spid="_x0000_s1534"/>
    <customShpInfo spid="_x0000_s1535"/>
    <customShpInfo spid="_x0000_s1536"/>
    <customShpInfo spid="_x0000_s1537"/>
    <customShpInfo spid="_x0000_s1538"/>
    <customShpInfo spid="_x0000_s1539"/>
    <customShpInfo spid="_x0000_s1540"/>
    <customShpInfo spid="_x0000_s1541"/>
    <customShpInfo spid="_x0000_s1542"/>
    <customShpInfo spid="_x0000_s1543"/>
    <customShpInfo spid="_x0000_s1532"/>
    <customShpInfo spid="_x0000_s1544"/>
    <customShpInfo spid="_x0000_s1545"/>
    <customShpInfo spid="_x0000_s1546"/>
    <customShpInfo spid="_x0000_s1547"/>
    <customShpInfo spid="_x0000_s1548"/>
    <customShpInfo spid="_x0000_s1550"/>
    <customShpInfo spid="_x0000_s1551"/>
    <customShpInfo spid="_x0000_s1549"/>
    <customShpInfo spid="_x0000_s1552"/>
    <customShpInfo spid="_x0000_s1553"/>
    <customShpInfo spid="_x0000_s1554"/>
    <customShpInfo spid="_x0000_s1555"/>
    <customShpInfo spid="_x0000_s1556"/>
    <customShpInfo spid="_x0000_s1557"/>
    <customShpInfo spid="_x0000_s1558"/>
    <customShpInfo spid="_x0000_s1559"/>
    <customShpInfo spid="_x0000_s1561"/>
    <customShpInfo spid="_x0000_s1562"/>
    <customShpInfo spid="_x0000_s1560"/>
    <customShpInfo spid="_x0000_s1563"/>
    <customShpInfo spid="_x0000_s1564"/>
    <customShpInfo spid="_x0000_s1565"/>
    <customShpInfo spid="_x0000_s1566"/>
    <customShpInfo spid="_x0000_s1567"/>
    <customShpInfo spid="_x0000_s1568"/>
    <customShpInfo spid="_x0000_s1569"/>
    <customShpInfo spid="_x0000_s1571"/>
    <customShpInfo spid="_x0000_s1572"/>
    <customShpInfo spid="_x0000_s1573"/>
    <customShpInfo spid="_x0000_s1574"/>
    <customShpInfo spid="_x0000_s1575"/>
    <customShpInfo spid="_x0000_s1576"/>
    <customShpInfo spid="_x0000_s1577"/>
    <customShpInfo spid="_x0000_s1578"/>
    <customShpInfo spid="_x0000_s1579"/>
    <customShpInfo spid="_x0000_s1580"/>
    <customShpInfo spid="_x0000_s1581"/>
    <customShpInfo spid="_x0000_s1582"/>
    <customShpInfo spid="_x0000_s1583"/>
    <customShpInfo spid="_x0000_s1584"/>
    <customShpInfo spid="_x0000_s1585"/>
    <customShpInfo spid="_x0000_s1586"/>
    <customShpInfo spid="_x0000_s1587"/>
    <customShpInfo spid="_x0000_s1588"/>
    <customShpInfo spid="_x0000_s1589"/>
    <customShpInfo spid="_x0000_s1590"/>
    <customShpInfo spid="_x0000_s1591"/>
    <customShpInfo spid="_x0000_s1592"/>
    <customShpInfo spid="_x0000_s1593"/>
    <customShpInfo spid="_x0000_s1594"/>
    <customShpInfo spid="_x0000_s1595"/>
    <customShpInfo spid="_x0000_s1570"/>
    <customShpInfo spid="_x0000_s1596"/>
    <customShpInfo spid="_x0000_s1597"/>
    <customShpInfo spid="_x0000_s1598"/>
    <customShpInfo spid="_x0000_s1599"/>
    <customShpInfo spid="_x0000_s1601"/>
    <customShpInfo spid="_x0000_s1602"/>
    <customShpInfo spid="_x0000_s1603"/>
    <customShpInfo spid="_x0000_s1604"/>
    <customShpInfo spid="_x0000_s1600"/>
    <customShpInfo spid="_x0000_s1606"/>
    <customShpInfo spid="_x0000_s1607"/>
    <customShpInfo spid="_x0000_s1608"/>
    <customShpInfo spid="_x0000_s1609"/>
    <customShpInfo spid="_x0000_s1610"/>
    <customShpInfo spid="_x0000_s1611"/>
    <customShpInfo spid="_x0000_s1612"/>
    <customShpInfo spid="_x0000_s1613"/>
    <customShpInfo spid="_x0000_s1614"/>
    <customShpInfo spid="_x0000_s1615"/>
    <customShpInfo spid="_x0000_s1616"/>
    <customShpInfo spid="_x0000_s1617"/>
    <customShpInfo spid="_x0000_s1618"/>
    <customShpInfo spid="_x0000_s1619"/>
    <customShpInfo spid="_x0000_s1620"/>
    <customShpInfo spid="_x0000_s1621"/>
    <customShpInfo spid="_x0000_s1622"/>
    <customShpInfo spid="_x0000_s1623"/>
    <customShpInfo spid="_x0000_s1624"/>
    <customShpInfo spid="_x0000_s1625"/>
    <customShpInfo spid="_x0000_s1626"/>
    <customShpInfo spid="_x0000_s1627"/>
    <customShpInfo spid="_x0000_s1628"/>
    <customShpInfo spid="_x0000_s1629"/>
    <customShpInfo spid="_x0000_s1630"/>
    <customShpInfo spid="_x0000_s1631"/>
    <customShpInfo spid="_x0000_s1632"/>
    <customShpInfo spid="_x0000_s1633"/>
    <customShpInfo spid="_x0000_s1634"/>
    <customShpInfo spid="_x0000_s1635"/>
    <customShpInfo spid="_x0000_s1636"/>
    <customShpInfo spid="_x0000_s1637"/>
    <customShpInfo spid="_x0000_s1638"/>
    <customShpInfo spid="_x0000_s1639"/>
    <customShpInfo spid="_x0000_s1640"/>
    <customShpInfo spid="_x0000_s1641"/>
    <customShpInfo spid="_x0000_s1642"/>
    <customShpInfo spid="_x0000_s1643"/>
    <customShpInfo spid="_x0000_s1605"/>
    <customShpInfo spid="_x0000_s1644"/>
    <customShpInfo spid="_x0000_s1645"/>
    <customShpInfo spid="_x0000_s1646"/>
    <customShpInfo spid="_x0000_s1648"/>
    <customShpInfo spid="_x0000_s1649"/>
    <customShpInfo spid="_x0000_s1650"/>
    <customShpInfo spid="_x0000_s1651"/>
    <customShpInfo spid="_x0000_s1652"/>
    <customShpInfo spid="_x0000_s1653"/>
    <customShpInfo spid="_x0000_s1654"/>
    <customShpInfo spid="_x0000_s1655"/>
    <customShpInfo spid="_x0000_s1656"/>
    <customShpInfo spid="_x0000_s1657"/>
    <customShpInfo spid="_x0000_s1658"/>
    <customShpInfo spid="_x0000_s1659"/>
    <customShpInfo spid="_x0000_s1660"/>
    <customShpInfo spid="_x0000_s1661"/>
    <customShpInfo spid="_x0000_s1662"/>
    <customShpInfo spid="_x0000_s1663"/>
    <customShpInfo spid="_x0000_s1664"/>
    <customShpInfo spid="_x0000_s1665"/>
    <customShpInfo spid="_x0000_s1666"/>
    <customShpInfo spid="_x0000_s1667"/>
    <customShpInfo spid="_x0000_s1668"/>
    <customShpInfo spid="_x0000_s1669"/>
    <customShpInfo spid="_x0000_s1670"/>
    <customShpInfo spid="_x0000_s1671"/>
    <customShpInfo spid="_x0000_s1672"/>
    <customShpInfo spid="_x0000_s1673"/>
    <customShpInfo spid="_x0000_s1674"/>
    <customShpInfo spid="_x0000_s1675"/>
    <customShpInfo spid="_x0000_s1676"/>
    <customShpInfo spid="_x0000_s1677"/>
    <customShpInfo spid="_x0000_s1678"/>
    <customShpInfo spid="_x0000_s1679"/>
    <customShpInfo spid="_x0000_s1680"/>
    <customShpInfo spid="_x0000_s1681"/>
    <customShpInfo spid="_x0000_s1682"/>
    <customShpInfo spid="_x0000_s1683"/>
    <customShpInfo spid="_x0000_s1684"/>
    <customShpInfo spid="_x0000_s1685"/>
    <customShpInfo spid="_x0000_s1686"/>
    <customShpInfo spid="_x0000_s1687"/>
    <customShpInfo spid="_x0000_s1688"/>
    <customShpInfo spid="_x0000_s1689"/>
    <customShpInfo spid="_x0000_s1690"/>
    <customShpInfo spid="_x0000_s1691"/>
    <customShpInfo spid="_x0000_s1692"/>
    <customShpInfo spid="_x0000_s1693"/>
    <customShpInfo spid="_x0000_s1694"/>
    <customShpInfo spid="_x0000_s1695"/>
    <customShpInfo spid="_x0000_s1696"/>
    <customShpInfo spid="_x0000_s1697"/>
    <customShpInfo spid="_x0000_s1698"/>
    <customShpInfo spid="_x0000_s1699"/>
    <customShpInfo spid="_x0000_s1700"/>
    <customShpInfo spid="_x0000_s1701"/>
    <customShpInfo spid="_x0000_s1702"/>
    <customShpInfo spid="_x0000_s1703"/>
    <customShpInfo spid="_x0000_s1704"/>
    <customShpInfo spid="_x0000_s1705"/>
    <customShpInfo spid="_x0000_s1706"/>
    <customShpInfo spid="_x0000_s1707"/>
    <customShpInfo spid="_x0000_s1708"/>
    <customShpInfo spid="_x0000_s1709"/>
    <customShpInfo spid="_x0000_s1710"/>
    <customShpInfo spid="_x0000_s1711"/>
    <customShpInfo spid="_x0000_s1712"/>
    <customShpInfo spid="_x0000_s1713"/>
    <customShpInfo spid="_x0000_s1714"/>
    <customShpInfo spid="_x0000_s1715"/>
    <customShpInfo spid="_x0000_s1716"/>
    <customShpInfo spid="_x0000_s1717"/>
    <customShpInfo spid="_x0000_s1718"/>
    <customShpInfo spid="_x0000_s1719"/>
    <customShpInfo spid="_x0000_s1720"/>
    <customShpInfo spid="_x0000_s1721"/>
    <customShpInfo spid="_x0000_s1722"/>
    <customShpInfo spid="_x0000_s1723"/>
    <customShpInfo spid="_x0000_s1724"/>
    <customShpInfo spid="_x0000_s1725"/>
    <customShpInfo spid="_x0000_s1726"/>
    <customShpInfo spid="_x0000_s1727"/>
    <customShpInfo spid="_x0000_s1728"/>
    <customShpInfo spid="_x0000_s1729"/>
    <customShpInfo spid="_x0000_s1730"/>
    <customShpInfo spid="_x0000_s1731"/>
    <customShpInfo spid="_x0000_s1732"/>
    <customShpInfo spid="_x0000_s1733"/>
    <customShpInfo spid="_x0000_s1734"/>
    <customShpInfo spid="_x0000_s1735"/>
    <customShpInfo spid="_x0000_s1736"/>
    <customShpInfo spid="_x0000_s1737"/>
    <customShpInfo spid="_x0000_s1738"/>
    <customShpInfo spid="_x0000_s1739"/>
    <customShpInfo spid="_x0000_s1740"/>
    <customShpInfo spid="_x0000_s1741"/>
    <customShpInfo spid="_x0000_s1742"/>
    <customShpInfo spid="_x0000_s1743"/>
    <customShpInfo spid="_x0000_s1744"/>
    <customShpInfo spid="_x0000_s1745"/>
    <customShpInfo spid="_x0000_s1746"/>
    <customShpInfo spid="_x0000_s1747"/>
    <customShpInfo spid="_x0000_s1748"/>
    <customShpInfo spid="_x0000_s1749"/>
    <customShpInfo spid="_x0000_s1750"/>
    <customShpInfo spid="_x0000_s1751"/>
    <customShpInfo spid="_x0000_s1752"/>
    <customShpInfo spid="_x0000_s1753"/>
    <customShpInfo spid="_x0000_s1754"/>
    <customShpInfo spid="_x0000_s1755"/>
    <customShpInfo spid="_x0000_s1647"/>
    <customShpInfo spid="_x0000_s1756"/>
    <customShpInfo spid="_x0000_s1757"/>
    <customShpInfo spid="_x0000_s1758"/>
    <customShpInfo spid="_x0000_s1759"/>
    <customShpInfo spid="_x0000_s1760"/>
    <customShpInfo spid="_x0000_s1761"/>
    <customShpInfo spid="_x0000_s1762"/>
    <customShpInfo spid="_x0000_s1763"/>
    <customShpInfo spid="_x0000_s1765"/>
    <customShpInfo spid="_x0000_s1766"/>
    <customShpInfo spid="_x0000_s1767"/>
    <customShpInfo spid="_x0000_s1768"/>
    <customShpInfo spid="_x0000_s1769"/>
    <customShpInfo spid="_x0000_s1770"/>
    <customShpInfo spid="_x0000_s1771"/>
    <customShpInfo spid="_x0000_s1772"/>
    <customShpInfo spid="_x0000_s1773"/>
    <customShpInfo spid="_x0000_s1774"/>
    <customShpInfo spid="_x0000_s1775"/>
    <customShpInfo spid="_x0000_s1776"/>
    <customShpInfo spid="_x0000_s1777"/>
    <customShpInfo spid="_x0000_s1778"/>
    <customShpInfo spid="_x0000_s1779"/>
    <customShpInfo spid="_x0000_s1780"/>
    <customShpInfo spid="_x0000_s1781"/>
    <customShpInfo spid="_x0000_s1782"/>
    <customShpInfo spid="_x0000_s1783"/>
    <customShpInfo spid="_x0000_s1784"/>
    <customShpInfo spid="_x0000_s1785"/>
    <customShpInfo spid="_x0000_s1786"/>
    <customShpInfo spid="_x0000_s1787"/>
    <customShpInfo spid="_x0000_s1788"/>
    <customShpInfo spid="_x0000_s1789"/>
    <customShpInfo spid="_x0000_s1790"/>
    <customShpInfo spid="_x0000_s1791"/>
    <customShpInfo spid="_x0000_s1792"/>
    <customShpInfo spid="_x0000_s1793"/>
    <customShpInfo spid="_x0000_s1794"/>
    <customShpInfo spid="_x0000_s1795"/>
    <customShpInfo spid="_x0000_s1796"/>
    <customShpInfo spid="_x0000_s1797"/>
    <customShpInfo spid="_x0000_s1798"/>
    <customShpInfo spid="_x0000_s1799"/>
    <customShpInfo spid="_x0000_s1800"/>
    <customShpInfo spid="_x0000_s1801"/>
    <customShpInfo spid="_x0000_s1802"/>
    <customShpInfo spid="_x0000_s1764"/>
    <customShpInfo spid="_x0000_s1803"/>
    <customShpInfo spid="_x0000_s1805"/>
    <customShpInfo spid="_x0000_s1806"/>
    <customShpInfo spid="_x0000_s1807"/>
    <customShpInfo spid="_x0000_s1808"/>
    <customShpInfo spid="_x0000_s1809"/>
    <customShpInfo spid="_x0000_s1804"/>
    <customShpInfo spid="_x0000_s1810"/>
    <customShpInfo spid="_x0000_s1811"/>
    <customShpInfo spid="_x0000_s1812"/>
    <customShpInfo spid="_x0000_s1813"/>
    <customShpInfo spid="_x0000_s1815"/>
    <customShpInfo spid="_x0000_s1816"/>
    <customShpInfo spid="_x0000_s1817"/>
    <customShpInfo spid="_x0000_s1818"/>
    <customShpInfo spid="_x0000_s1814"/>
    <customShpInfo spid="_x0000_s1820"/>
    <customShpInfo spid="_x0000_s1821"/>
    <customShpInfo spid="_x0000_s1822"/>
    <customShpInfo spid="_x0000_s1819"/>
    <customShpInfo spid="_x0000_s1823"/>
    <customShpInfo spid="_x0000_s1824"/>
    <customShpInfo spid="_x0000_s1826"/>
    <customShpInfo spid="_x0000_s1827"/>
    <customShpInfo spid="_x0000_s1828"/>
    <customShpInfo spid="_x0000_s1825"/>
    <customShpInfo spid="_x0000_s1829"/>
    <customShpInfo spid="_x0000_s1830"/>
    <customShpInfo spid="_x0000_s1832"/>
    <customShpInfo spid="_x0000_s1833"/>
    <customShpInfo spid="_x0000_s1834"/>
    <customShpInfo spid="_x0000_s1831"/>
    <customShpInfo spid="_x0000_s1835"/>
    <customShpInfo spid="_x0000_s1837"/>
    <customShpInfo spid="_x0000_s1838"/>
    <customShpInfo spid="_x0000_s1839"/>
    <customShpInfo spid="_x0000_s1836"/>
    <customShpInfo spid="_x0000_s1841"/>
    <customShpInfo spid="_x0000_s1842"/>
    <customShpInfo spid="_x0000_s1843"/>
    <customShpInfo spid="_x0000_s1844"/>
    <customShpInfo spid="_x0000_s1840"/>
    <customShpInfo spid="_x0000_s1846"/>
    <customShpInfo spid="_x0000_s1847"/>
    <customShpInfo spid="_x0000_s1848"/>
    <customShpInfo spid="_x0000_s1845"/>
    <customShpInfo spid="_x0000_s1849"/>
    <customShpInfo spid="_x0000_s1850"/>
    <customShpInfo spid="_x0000_s1852"/>
    <customShpInfo spid="_x0000_s1853"/>
    <customShpInfo spid="_x0000_s1854"/>
    <customShpInfo spid="_x0000_s1851"/>
    <customShpInfo spid="_x0000_s1855"/>
    <customShpInfo spid="_x0000_s1856"/>
    <customShpInfo spid="_x0000_s1857"/>
    <customShpInfo spid="_x0000_s1859"/>
    <customShpInfo spid="_x0000_s1860"/>
    <customShpInfo spid="_x0000_s1858"/>
    <customShpInfo spid="_x0000_s1861"/>
    <customShpInfo spid="_x0000_s1862"/>
    <customShpInfo spid="_x0000_s1863"/>
    <customShpInfo spid="_x0000_s1864"/>
    <customShpInfo spid="_x0000_s1865"/>
    <customShpInfo spid="_x0000_s1866"/>
    <customShpInfo spid="_x0000_s1868"/>
    <customShpInfo spid="_x0000_s1869"/>
    <customShpInfo spid="_x0000_s1870"/>
    <customShpInfo spid="_x0000_s1871"/>
    <customShpInfo spid="_x0000_s1872"/>
    <customShpInfo spid="_x0000_s1873"/>
    <customShpInfo spid="_x0000_s1874"/>
    <customShpInfo spid="_x0000_s1875"/>
    <customShpInfo spid="_x0000_s1876"/>
    <customShpInfo spid="_x0000_s1877"/>
    <customShpInfo spid="_x0000_s1867"/>
    <customShpInfo spid="_x0000_s1879"/>
    <customShpInfo spid="_x0000_s1880"/>
    <customShpInfo spid="_x0000_s1881"/>
    <customShpInfo spid="_x0000_s1882"/>
    <customShpInfo spid="_x0000_s1883"/>
    <customShpInfo spid="_x0000_s1884"/>
    <customShpInfo spid="_x0000_s1885"/>
    <customShpInfo spid="_x0000_s1886"/>
    <customShpInfo spid="_x0000_s1887"/>
    <customShpInfo spid="_x0000_s1888"/>
    <customShpInfo spid="_x0000_s1889"/>
    <customShpInfo spid="_x0000_s1890"/>
    <customShpInfo spid="_x0000_s1891"/>
    <customShpInfo spid="_x0000_s1892"/>
    <customShpInfo spid="_x0000_s1878"/>
    <customShpInfo spid="_x0000_s1894"/>
    <customShpInfo spid="_x0000_s1895"/>
    <customShpInfo spid="_x0000_s1896"/>
    <customShpInfo spid="_x0000_s1893"/>
    <customShpInfo spid="_x0000_s1898"/>
    <customShpInfo spid="_x0000_s1899"/>
    <customShpInfo spid="_x0000_s1900"/>
    <customShpInfo spid="_x0000_s1897"/>
    <customShpInfo spid="_x0000_s1901"/>
    <customShpInfo spid="_x0000_s1902"/>
    <customShpInfo spid="_x0000_s1904"/>
    <customShpInfo spid="_x0000_s1905"/>
    <customShpInfo spid="_x0000_s1906"/>
    <customShpInfo spid="_x0000_s1907"/>
    <customShpInfo spid="_x0000_s1908"/>
    <customShpInfo spid="_x0000_s1909"/>
    <customShpInfo spid="_x0000_s1910"/>
    <customShpInfo spid="_x0000_s1911"/>
    <customShpInfo spid="_x0000_s1912"/>
    <customShpInfo spid="_x0000_s1913"/>
    <customShpInfo spid="_x0000_s1914"/>
    <customShpInfo spid="_x0000_s1915"/>
    <customShpInfo spid="_x0000_s1916"/>
    <customShpInfo spid="_x0000_s1917"/>
    <customShpInfo spid="_x0000_s1918"/>
    <customShpInfo spid="_x0000_s1919"/>
    <customShpInfo spid="_x0000_s1920"/>
    <customShpInfo spid="_x0000_s1921"/>
    <customShpInfo spid="_x0000_s1922"/>
    <customShpInfo spid="_x0000_s1923"/>
    <customShpInfo spid="_x0000_s1924"/>
    <customShpInfo spid="_x0000_s1925"/>
    <customShpInfo spid="_x0000_s1903"/>
    <customShpInfo spid="_x0000_s1926"/>
    <customShpInfo spid="_x0000_s1927"/>
    <customShpInfo spid="_x0000_s1929"/>
    <customShpInfo spid="_x0000_s1930"/>
    <customShpInfo spid="_x0000_s1928"/>
    <customShpInfo spid="_x0000_s1932"/>
    <customShpInfo spid="_x0000_s1933"/>
    <customShpInfo spid="_x0000_s1931"/>
    <customShpInfo spid="_x0000_s1935"/>
    <customShpInfo spid="_x0000_s1936"/>
    <customShpInfo spid="_x0000_s1937"/>
    <customShpInfo spid="_x0000_s1938"/>
    <customShpInfo spid="_x0000_s1939"/>
    <customShpInfo spid="_x0000_s1940"/>
    <customShpInfo spid="_x0000_s1941"/>
    <customShpInfo spid="_x0000_s1942"/>
    <customShpInfo spid="_x0000_s1943"/>
    <customShpInfo spid="_x0000_s1944"/>
    <customShpInfo spid="_x0000_s1945"/>
    <customShpInfo spid="_x0000_s1934"/>
    <customShpInfo spid="_x0000_s1946"/>
    <customShpInfo spid="_x0000_s1947"/>
    <customShpInfo spid="_x0000_s1949"/>
    <customShpInfo spid="_x0000_s1950"/>
    <customShpInfo spid="_x0000_s1948"/>
    <customShpInfo spid="_x0000_s1952"/>
    <customShpInfo spid="_x0000_s1953"/>
    <customShpInfo spid="_x0000_s1954"/>
    <customShpInfo spid="_x0000_s1955"/>
    <customShpInfo spid="_x0000_s1956"/>
    <customShpInfo spid="_x0000_s1951"/>
    <customShpInfo spid="_x0000_s1958"/>
    <customShpInfo spid="_x0000_s1959"/>
    <customShpInfo spid="_x0000_s1960"/>
    <customShpInfo spid="_x0000_s1957"/>
    <customShpInfo spid="_x0000_s1962"/>
    <customShpInfo spid="_x0000_s1963"/>
    <customShpInfo spid="_x0000_s1961"/>
    <customShpInfo spid="_x0000_s1965"/>
    <customShpInfo spid="_x0000_s1966"/>
    <customShpInfo spid="_x0000_s1964"/>
    <customShpInfo spid="_x0000_s1968"/>
    <customShpInfo spid="_x0000_s1969"/>
    <customShpInfo spid="_x0000_s1967"/>
    <customShpInfo spid="_x0000_s1970"/>
    <customShpInfo spid="_x0000_s1972"/>
    <customShpInfo spid="_x0000_s1973"/>
    <customShpInfo spid="_x0000_s1971"/>
    <customShpInfo spid="_x0000_s1975"/>
    <customShpInfo spid="_x0000_s1976"/>
    <customShpInfo spid="_x0000_s1974"/>
    <customShpInfo spid="_x0000_s1978"/>
    <customShpInfo spid="_x0000_s1979"/>
    <customShpInfo spid="_x0000_s1977"/>
    <customShpInfo spid="_x0000_s1981"/>
    <customShpInfo spid="_x0000_s1982"/>
    <customShpInfo spid="_x0000_s1980"/>
    <customShpInfo spid="_x0000_s1983"/>
    <customShpInfo spid="_x0000_s1985"/>
    <customShpInfo spid="_x0000_s1986"/>
    <customShpInfo spid="_x0000_s1984"/>
    <customShpInfo spid="_x0000_s1987"/>
    <customShpInfo spid="_x0000_s1988"/>
    <customShpInfo spid="_x0000_s1990"/>
    <customShpInfo spid="_x0000_s1991"/>
    <customShpInfo spid="_x0000_s1992"/>
    <customShpInfo spid="_x0000_s1993"/>
    <customShpInfo spid="_x0000_s1994"/>
    <customShpInfo spid="_x0000_s1995"/>
    <customShpInfo spid="_x0000_s1996"/>
    <customShpInfo spid="_x0000_s1997"/>
    <customShpInfo spid="_x0000_s1998"/>
    <customShpInfo spid="_x0000_s1999"/>
    <customShpInfo spid="_x0000_s2000"/>
    <customShpInfo spid="_x0000_s2001"/>
    <customShpInfo spid="_x0000_s2002"/>
    <customShpInfo spid="_x0000_s2003"/>
    <customShpInfo spid="_x0000_s2004"/>
    <customShpInfo spid="_x0000_s2005"/>
    <customShpInfo spid="_x0000_s2006"/>
    <customShpInfo spid="_x0000_s2007"/>
    <customShpInfo spid="_x0000_s2008"/>
    <customShpInfo spid="_x0000_s2009"/>
    <customShpInfo spid="_x0000_s2010"/>
    <customShpInfo spid="_x0000_s2011"/>
    <customShpInfo spid="_x0000_s2012"/>
    <customShpInfo spid="_x0000_s2013"/>
    <customShpInfo spid="_x0000_s2014"/>
    <customShpInfo spid="_x0000_s2015"/>
    <customShpInfo spid="_x0000_s2016"/>
    <customShpInfo spid="_x0000_s2017"/>
    <customShpInfo spid="_x0000_s2018"/>
    <customShpInfo spid="_x0000_s2019"/>
    <customShpInfo spid="_x0000_s2020"/>
    <customShpInfo spid="_x0000_s2021"/>
    <customShpInfo spid="_x0000_s2022"/>
    <customShpInfo spid="_x0000_s2023"/>
    <customShpInfo spid="_x0000_s2024"/>
    <customShpInfo spid="_x0000_s2025"/>
    <customShpInfo spid="_x0000_s2026"/>
    <customShpInfo spid="_x0000_s2027"/>
    <customShpInfo spid="_x0000_s2028"/>
    <customShpInfo spid="_x0000_s2029"/>
    <customShpInfo spid="_x0000_s2030"/>
    <customShpInfo spid="_x0000_s2031"/>
    <customShpInfo spid="_x0000_s2032"/>
    <customShpInfo spid="_x0000_s2033"/>
    <customShpInfo spid="_x0000_s2034"/>
    <customShpInfo spid="_x0000_s2035"/>
    <customShpInfo spid="_x0000_s2036"/>
    <customShpInfo spid="_x0000_s2037"/>
    <customShpInfo spid="_x0000_s2038"/>
    <customShpInfo spid="_x0000_s2039"/>
    <customShpInfo spid="_x0000_s2040"/>
    <customShpInfo spid="_x0000_s2041"/>
    <customShpInfo spid="_x0000_s2042"/>
    <customShpInfo spid="_x0000_s2043"/>
    <customShpInfo spid="_x0000_s2044"/>
    <customShpInfo spid="_x0000_s2045"/>
    <customShpInfo spid="_x0000_s2046"/>
    <customShpInfo spid="_x0000_s2047"/>
    <customShpInfo spid="_x0000_s2048"/>
    <customShpInfo spid="_x0000_s2049"/>
    <customShpInfo spid="_x0000_s2050"/>
    <customShpInfo spid="_x0000_s2051"/>
    <customShpInfo spid="_x0000_s2052"/>
    <customShpInfo spid="_x0000_s2053"/>
    <customShpInfo spid="_x0000_s2054"/>
    <customShpInfo spid="_x0000_s1989"/>
    <customShpInfo spid="_x0000_s2056"/>
    <customShpInfo spid="_x0000_s2055"/>
    <customShpInfo spid="_x0000_s2057"/>
    <customShpInfo spid="_x0000_s2059"/>
    <customShpInfo spid="_x0000_s2058"/>
    <customShpInfo spid="_x0000_s2060"/>
    <customShpInfo spid="_x0000_s2061"/>
    <customShpInfo spid="_x0000_s2063"/>
    <customShpInfo spid="_x0000_s2064"/>
    <customShpInfo spid="_x0000_s2062"/>
    <customShpInfo spid="_x0000_s2065"/>
    <customShpInfo spid="_x0000_s2066"/>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077"/>
    <customShpInfo spid="_x0000_s2078"/>
    <customShpInfo spid="_x0000_s2079"/>
    <customShpInfo spid="_x0000_s2080"/>
    <customShpInfo spid="_x0000_s2081"/>
    <customShpInfo spid="_x0000_s2082"/>
    <customShpInfo spid="_x0000_s2083"/>
    <customShpInfo spid="_x0000_s2084"/>
    <customShpInfo spid="_x0000_s2085"/>
    <customShpInfo spid="_x0000_s2067"/>
    <customShpInfo spid="_x0000_s2086"/>
    <customShpInfo spid="_x0000_s2088"/>
    <customShpInfo spid="_x0000_s2087"/>
    <customShpInfo spid="_x0000_s2089"/>
    <customShpInfo spid="_x0000_s2090"/>
    <customShpInfo spid="_x0000_s2091"/>
    <customShpInfo spid="_x0000_s2092"/>
    <customShpInfo spid="_x0000_s2093"/>
    <customShpInfo spid="_x0000_s2094"/>
    <customShpInfo spid="_x0000_s2096"/>
    <customShpInfo spid="_x0000_s2097"/>
    <customShpInfo spid="_x0000_s2098"/>
    <customShpInfo spid="_x0000_s2099"/>
    <customShpInfo spid="_x0000_s2100"/>
    <customShpInfo spid="_x0000_s2101"/>
    <customShpInfo spid="_x0000_s2102"/>
    <customShpInfo spid="_x0000_s2103"/>
    <customShpInfo spid="_x0000_s2104"/>
    <customShpInfo spid="_x0000_s2105"/>
    <customShpInfo spid="_x0000_s2106"/>
    <customShpInfo spid="_x0000_s2107"/>
    <customShpInfo spid="_x0000_s2108"/>
    <customShpInfo spid="_x0000_s2109"/>
    <customShpInfo spid="_x0000_s2110"/>
    <customShpInfo spid="_x0000_s2111"/>
    <customShpInfo spid="_x0000_s2112"/>
    <customShpInfo spid="_x0000_s2113"/>
    <customShpInfo spid="_x0000_s2114"/>
    <customShpInfo spid="_x0000_s2115"/>
    <customShpInfo spid="_x0000_s2095"/>
    <customShpInfo spid="_x0000_s2116"/>
    <customShpInfo spid="_x0000_s2117"/>
    <customShpInfo spid="_x0000_s2118"/>
    <customShpInfo spid="_x0000_s2119"/>
    <customShpInfo spid="_x0000_s2120"/>
    <customShpInfo spid="_x0000_s2121"/>
    <customShpInfo spid="_x0000_s2122"/>
    <customShpInfo spid="_x0000_s2123"/>
    <customShpInfo spid="_x0000_s2125"/>
    <customShpInfo spid="_x0000_s2126"/>
    <customShpInfo spid="_x0000_s2124"/>
    <customShpInfo spid="_x0000_s2127"/>
    <customShpInfo spid="_x0000_s2129"/>
    <customShpInfo spid="_x0000_s2130"/>
    <customShpInfo spid="_x0000_s2128"/>
    <customShpInfo spid="_x0000_s2131"/>
    <customShpInfo spid="_x0000_s2132"/>
    <customShpInfo spid="_x0000_s2133"/>
    <customShpInfo spid="_x0000_s2135"/>
    <customShpInfo spid="_x0000_s2134"/>
    <customShpInfo spid="_x0000_s2137"/>
    <customShpInfo spid="_x0000_s2138"/>
    <customShpInfo spid="_x0000_s2139"/>
    <customShpInfo spid="_x0000_s2140"/>
    <customShpInfo spid="_x0000_s2141"/>
    <customShpInfo spid="_x0000_s2142"/>
    <customShpInfo spid="_x0000_s2143"/>
    <customShpInfo spid="_x0000_s2144"/>
    <customShpInfo spid="_x0000_s2145"/>
    <customShpInfo spid="_x0000_s2146"/>
    <customShpInfo spid="_x0000_s2136"/>
    <customShpInfo spid="_x0000_s2147"/>
    <customShpInfo spid="_x0000_s2148"/>
    <customShpInfo spid="_x0000_s2149"/>
    <customShpInfo spid="_x0000_s2150"/>
    <customShpInfo spid="_x0000_s2151"/>
    <customShpInfo spid="_x0000_s2153"/>
    <customShpInfo spid="_x0000_s2154"/>
    <customShpInfo spid="_x0000_s2155"/>
    <customShpInfo spid="_x0000_s2156"/>
    <customShpInfo spid="_x0000_s2157"/>
    <customShpInfo spid="_x0000_s2158"/>
    <customShpInfo spid="_x0000_s2159"/>
    <customShpInfo spid="_x0000_s2160"/>
    <customShpInfo spid="_x0000_s2161"/>
    <customShpInfo spid="_x0000_s2162"/>
    <customShpInfo spid="_x0000_s2163"/>
    <customShpInfo spid="_x0000_s2164"/>
    <customShpInfo spid="_x0000_s2165"/>
    <customShpInfo spid="_x0000_s2166"/>
    <customShpInfo spid="_x0000_s2167"/>
    <customShpInfo spid="_x0000_s2168"/>
    <customShpInfo spid="_x0000_s2169"/>
    <customShpInfo spid="_x0000_s2170"/>
    <customShpInfo spid="_x0000_s2171"/>
    <customShpInfo spid="_x0000_s2172"/>
    <customShpInfo spid="_x0000_s2173"/>
    <customShpInfo spid="_x0000_s2174"/>
    <customShpInfo spid="_x0000_s2175"/>
    <customShpInfo spid="_x0000_s2176"/>
    <customShpInfo spid="_x0000_s2177"/>
    <customShpInfo spid="_x0000_s2178"/>
    <customShpInfo spid="_x0000_s2179"/>
    <customShpInfo spid="_x0000_s2180"/>
    <customShpInfo spid="_x0000_s2181"/>
    <customShpInfo spid="_x0000_s2182"/>
    <customShpInfo spid="_x0000_s2183"/>
    <customShpInfo spid="_x0000_s2184"/>
    <customShpInfo spid="_x0000_s2152"/>
    <customShpInfo spid="_x0000_s2186"/>
    <customShpInfo spid="_x0000_s2187"/>
    <customShpInfo spid="_x0000_s2185"/>
    <customShpInfo spid="_x0000_s2189"/>
    <customShpInfo spid="_x0000_s2190"/>
    <customShpInfo spid="_x0000_s2188"/>
    <customShpInfo spid="_x0000_s2191"/>
    <customShpInfo spid="_x0000_s2192"/>
    <customShpInfo spid="_x0000_s2194"/>
    <customShpInfo spid="_x0000_s2195"/>
    <customShpInfo spid="_x0000_s2196"/>
    <customShpInfo spid="_x0000_s2197"/>
    <customShpInfo spid="_x0000_s2198"/>
    <customShpInfo spid="_x0000_s2199"/>
    <customShpInfo spid="_x0000_s2200"/>
    <customShpInfo spid="_x0000_s2201"/>
    <customShpInfo spid="_x0000_s2202"/>
    <customShpInfo spid="_x0000_s2193"/>
    <customShpInfo spid="_x0000_s2204"/>
    <customShpInfo spid="_x0000_s2205"/>
    <customShpInfo spid="_x0000_s2203"/>
    <customShpInfo spid="_x0000_s2206"/>
    <customShpInfo spid="_x0000_s2207"/>
    <customShpInfo spid="_x0000_s2208"/>
    <customShpInfo spid="_x0000_s2210"/>
    <customShpInfo spid="_x0000_s2211"/>
    <customShpInfo spid="_x0000_s2209"/>
    <customShpInfo spid="_x0000_s2212"/>
    <customShpInfo spid="_x0000_s2213"/>
    <customShpInfo spid="_x0000_s2215"/>
    <customShpInfo spid="_x0000_s2216"/>
    <customShpInfo spid="_x0000_s2217"/>
    <customShpInfo spid="_x0000_s2218"/>
    <customShpInfo spid="_x0000_s2219"/>
    <customShpInfo spid="_x0000_s2220"/>
    <customShpInfo spid="_x0000_s2221"/>
    <customShpInfo spid="_x0000_s2222"/>
    <customShpInfo spid="_x0000_s2223"/>
    <customShpInfo spid="_x0000_s2224"/>
    <customShpInfo spid="_x0000_s2225"/>
    <customShpInfo spid="_x0000_s2226"/>
    <customShpInfo spid="_x0000_s2227"/>
    <customShpInfo spid="_x0000_s2228"/>
    <customShpInfo spid="_x0000_s2229"/>
    <customShpInfo spid="_x0000_s2230"/>
    <customShpInfo spid="_x0000_s2231"/>
    <customShpInfo spid="_x0000_s2232"/>
    <customShpInfo spid="_x0000_s2233"/>
    <customShpInfo spid="_x0000_s2234"/>
    <customShpInfo spid="_x0000_s2235"/>
    <customShpInfo spid="_x0000_s2236"/>
    <customShpInfo spid="_x0000_s2237"/>
    <customShpInfo spid="_x0000_s2238"/>
    <customShpInfo spid="_x0000_s2239"/>
    <customShpInfo spid="_x0000_s2214"/>
    <customShpInfo spid="_x0000_s2241"/>
    <customShpInfo spid="_x0000_s2242"/>
    <customShpInfo spid="_x0000_s2240"/>
    <customShpInfo spid="_x0000_s2244"/>
    <customShpInfo spid="_x0000_s2245"/>
    <customShpInfo spid="_x0000_s2243"/>
    <customShpInfo spid="_x0000_s2247"/>
    <customShpInfo spid="_x0000_s2248"/>
    <customShpInfo spid="_x0000_s2249"/>
    <customShpInfo spid="_x0000_s2250"/>
    <customShpInfo spid="_x0000_s2251"/>
    <customShpInfo spid="_x0000_s2252"/>
    <customShpInfo spid="_x0000_s2253"/>
    <customShpInfo spid="_x0000_s2254"/>
    <customShpInfo spid="_x0000_s2255"/>
    <customShpInfo spid="_x0000_s2256"/>
    <customShpInfo spid="_x0000_s2257"/>
    <customShpInfo spid="_x0000_s2258"/>
    <customShpInfo spid="_x0000_s2259"/>
    <customShpInfo spid="_x0000_s2260"/>
    <customShpInfo spid="_x0000_s2261"/>
    <customShpInfo spid="_x0000_s2262"/>
    <customShpInfo spid="_x0000_s2263"/>
    <customShpInfo spid="_x0000_s2264"/>
    <customShpInfo spid="_x0000_s2265"/>
    <customShpInfo spid="_x0000_s2266"/>
    <customShpInfo spid="_x0000_s2267"/>
    <customShpInfo spid="_x0000_s2246"/>
    <customShpInfo spid="_x0000_s2269"/>
    <customShpInfo spid="_x0000_s2270"/>
    <customShpInfo spid="_x0000_s2268"/>
    <customShpInfo spid="_x0000_s2271"/>
    <customShpInfo spid="_x0000_s2272"/>
    <customShpInfo spid="_x0000_s2273"/>
    <customShpInfo spid="_x0000_s2274"/>
    <customShpInfo spid="_x0000_s2275"/>
    <customShpInfo spid="_x0000_s2276"/>
    <customShpInfo spid="_x0000_s2277"/>
    <customShpInfo spid="_x0000_s2279"/>
    <customShpInfo spid="_x0000_s2280"/>
    <customShpInfo spid="_x0000_s2281"/>
    <customShpInfo spid="_x0000_s2282"/>
    <customShpInfo spid="_x0000_s2283"/>
    <customShpInfo spid="_x0000_s2284"/>
    <customShpInfo spid="_x0000_s2285"/>
    <customShpInfo spid="_x0000_s2286"/>
    <customShpInfo spid="_x0000_s2287"/>
    <customShpInfo spid="_x0000_s2288"/>
    <customShpInfo spid="_x0000_s2289"/>
    <customShpInfo spid="_x0000_s2290"/>
    <customShpInfo spid="_x0000_s2291"/>
    <customShpInfo spid="_x0000_s2292"/>
    <customShpInfo spid="_x0000_s2293"/>
    <customShpInfo spid="_x0000_s2294"/>
    <customShpInfo spid="_x0000_s2295"/>
    <customShpInfo spid="_x0000_s2278"/>
    <customShpInfo spid="_x0000_s2296"/>
    <customShpInfo spid="_x0000_s2297"/>
    <customShpInfo spid="_x0000_s2298"/>
    <customShpInfo spid="_x0000_s2299"/>
    <customShpInfo spid="_x0000_s2300"/>
    <customShpInfo spid="_x0000_s2301"/>
    <customShpInfo spid="_x0000_s2302"/>
    <customShpInfo spid="_x0000_s2303"/>
    <customShpInfo spid="_x0000_s2305"/>
    <customShpInfo spid="_x0000_s2306"/>
    <customShpInfo spid="_x0000_s2307"/>
    <customShpInfo spid="_x0000_s2308"/>
    <customShpInfo spid="_x0000_s2309"/>
    <customShpInfo spid="_x0000_s2304"/>
    <customShpInfo spid="_x0000_s2311"/>
    <customShpInfo spid="_x0000_s2312"/>
    <customShpInfo spid="_x0000_s2310"/>
    <customShpInfo spid="_x0000_s2313"/>
    <customShpInfo spid="_x0000_s2315"/>
    <customShpInfo spid="_x0000_s2314"/>
    <customShpInfo spid="_x0000_s2316"/>
    <customShpInfo spid="_x0000_s2318"/>
    <customShpInfo spid="_x0000_s2319"/>
    <customShpInfo spid="_x0000_s2317"/>
    <customShpInfo spid="_x0000_s2321"/>
    <customShpInfo spid="_x0000_s2322"/>
    <customShpInfo spid="_x0000_s2323"/>
    <customShpInfo spid="_x0000_s2324"/>
    <customShpInfo spid="_x0000_s2320"/>
    <customShpInfo spid="_x0000_s2325"/>
    <customShpInfo spid="_x0000_s2326"/>
    <customShpInfo spid="_x0000_s2328"/>
    <customShpInfo spid="_x0000_s2329"/>
    <customShpInfo spid="_x0000_s2330"/>
    <customShpInfo spid="_x0000_s2331"/>
    <customShpInfo spid="_x0000_s2332"/>
    <customShpInfo spid="_x0000_s2333"/>
    <customShpInfo spid="_x0000_s2334"/>
    <customShpInfo spid="_x0000_s2335"/>
    <customShpInfo spid="_x0000_s2336"/>
    <customShpInfo spid="_x0000_s2337"/>
    <customShpInfo spid="_x0000_s2338"/>
    <customShpInfo spid="_x0000_s2327"/>
    <customShpInfo spid="_x0000_s2339"/>
    <customShpInfo spid="_x0000_s2341"/>
    <customShpInfo spid="_x0000_s2342"/>
    <customShpInfo spid="_x0000_s2343"/>
    <customShpInfo spid="_x0000_s2344"/>
    <customShpInfo spid="_x0000_s2345"/>
    <customShpInfo spid="_x0000_s2346"/>
    <customShpInfo spid="_x0000_s2347"/>
    <customShpInfo spid="_x0000_s2348"/>
    <customShpInfo spid="_x0000_s2349"/>
    <customShpInfo spid="_x0000_s2350"/>
    <customShpInfo spid="_x0000_s2351"/>
    <customShpInfo spid="_x0000_s2352"/>
    <customShpInfo spid="_x0000_s2353"/>
    <customShpInfo spid="_x0000_s2354"/>
    <customShpInfo spid="_x0000_s2355"/>
    <customShpInfo spid="_x0000_s2356"/>
    <customShpInfo spid="_x0000_s2357"/>
    <customShpInfo spid="_x0000_s2340"/>
    <customShpInfo spid="_x0000_s2358"/>
    <customShpInfo spid="_x0000_s2359"/>
    <customShpInfo spid="_x0000_s2360"/>
    <customShpInfo spid="_x0000_s2362"/>
    <customShpInfo spid="_x0000_s2363"/>
    <customShpInfo spid="_x0000_s2364"/>
    <customShpInfo spid="_x0000_s2365"/>
    <customShpInfo spid="_x0000_s2366"/>
    <customShpInfo spid="_x0000_s2367"/>
    <customShpInfo spid="_x0000_s2368"/>
    <customShpInfo spid="_x0000_s2369"/>
    <customShpInfo spid="_x0000_s2370"/>
    <customShpInfo spid="_x0000_s2371"/>
    <customShpInfo spid="_x0000_s2372"/>
    <customShpInfo spid="_x0000_s2373"/>
    <customShpInfo spid="_x0000_s2374"/>
    <customShpInfo spid="_x0000_s2375"/>
    <customShpInfo spid="_x0000_s2376"/>
    <customShpInfo spid="_x0000_s2377"/>
    <customShpInfo spid="_x0000_s2378"/>
    <customShpInfo spid="_x0000_s2379"/>
    <customShpInfo spid="_x0000_s2380"/>
    <customShpInfo spid="_x0000_s2381"/>
    <customShpInfo spid="_x0000_s2382"/>
    <customShpInfo spid="_x0000_s2383"/>
    <customShpInfo spid="_x0000_s2384"/>
    <customShpInfo spid="_x0000_s2385"/>
    <customShpInfo spid="_x0000_s2386"/>
    <customShpInfo spid="_x0000_s2387"/>
    <customShpInfo spid="_x0000_s2388"/>
    <customShpInfo spid="_x0000_s2389"/>
    <customShpInfo spid="_x0000_s2390"/>
    <customShpInfo spid="_x0000_s2391"/>
    <customShpInfo spid="_x0000_s2392"/>
    <customShpInfo spid="_x0000_s2393"/>
    <customShpInfo spid="_x0000_s2394"/>
    <customShpInfo spid="_x0000_s2395"/>
    <customShpInfo spid="_x0000_s2396"/>
    <customShpInfo spid="_x0000_s2397"/>
    <customShpInfo spid="_x0000_s2398"/>
    <customShpInfo spid="_x0000_s2399"/>
    <customShpInfo spid="_x0000_s2400"/>
    <customShpInfo spid="_x0000_s2401"/>
    <customShpInfo spid="_x0000_s2402"/>
    <customShpInfo spid="_x0000_s2403"/>
    <customShpInfo spid="_x0000_s2404"/>
    <customShpInfo spid="_x0000_s2405"/>
    <customShpInfo spid="_x0000_s2406"/>
    <customShpInfo spid="_x0000_s2407"/>
    <customShpInfo spid="_x0000_s2408"/>
    <customShpInfo spid="_x0000_s2409"/>
    <customShpInfo spid="_x0000_s2410"/>
    <customShpInfo spid="_x0000_s2411"/>
    <customShpInfo spid="_x0000_s2412"/>
    <customShpInfo spid="_x0000_s2413"/>
    <customShpInfo spid="_x0000_s2414"/>
    <customShpInfo spid="_x0000_s2415"/>
    <customShpInfo spid="_x0000_s2416"/>
    <customShpInfo spid="_x0000_s2417"/>
    <customShpInfo spid="_x0000_s2418"/>
    <customShpInfo spid="_x0000_s2419"/>
    <customShpInfo spid="_x0000_s2420"/>
    <customShpInfo spid="_x0000_s2421"/>
    <customShpInfo spid="_x0000_s2422"/>
    <customShpInfo spid="_x0000_s2423"/>
    <customShpInfo spid="_x0000_s2424"/>
    <customShpInfo spid="_x0000_s2425"/>
    <customShpInfo spid="_x0000_s2426"/>
    <customShpInfo spid="_x0000_s2427"/>
    <customShpInfo spid="_x0000_s2428"/>
    <customShpInfo spid="_x0000_s2429"/>
    <customShpInfo spid="_x0000_s2430"/>
    <customShpInfo spid="_x0000_s2431"/>
    <customShpInfo spid="_x0000_s2432"/>
    <customShpInfo spid="_x0000_s2433"/>
    <customShpInfo spid="_x0000_s2434"/>
    <customShpInfo spid="_x0000_s2435"/>
    <customShpInfo spid="_x0000_s2436"/>
    <customShpInfo spid="_x0000_s2437"/>
    <customShpInfo spid="_x0000_s2438"/>
    <customShpInfo spid="_x0000_s2439"/>
    <customShpInfo spid="_x0000_s2440"/>
    <customShpInfo spid="_x0000_s2441"/>
    <customShpInfo spid="_x0000_s2442"/>
    <customShpInfo spid="_x0000_s2443"/>
    <customShpInfo spid="_x0000_s2444"/>
    <customShpInfo spid="_x0000_s2445"/>
    <customShpInfo spid="_x0000_s2446"/>
    <customShpInfo spid="_x0000_s2447"/>
    <customShpInfo spid="_x0000_s2448"/>
    <customShpInfo spid="_x0000_s2449"/>
    <customShpInfo spid="_x0000_s2450"/>
    <customShpInfo spid="_x0000_s2451"/>
    <customShpInfo spid="_x0000_s2452"/>
    <customShpInfo spid="_x0000_s2453"/>
    <customShpInfo spid="_x0000_s2454"/>
    <customShpInfo spid="_x0000_s2455"/>
    <customShpInfo spid="_x0000_s2456"/>
    <customShpInfo spid="_x0000_s2457"/>
    <customShpInfo spid="_x0000_s2458"/>
    <customShpInfo spid="_x0000_s2459"/>
    <customShpInfo spid="_x0000_s2460"/>
    <customShpInfo spid="_x0000_s2461"/>
    <customShpInfo spid="_x0000_s2462"/>
    <customShpInfo spid="_x0000_s2463"/>
    <customShpInfo spid="_x0000_s2464"/>
    <customShpInfo spid="_x0000_s2465"/>
    <customShpInfo spid="_x0000_s2466"/>
    <customShpInfo spid="_x0000_s2467"/>
    <customShpInfo spid="_x0000_s2468"/>
    <customShpInfo spid="_x0000_s2469"/>
    <customShpInfo spid="_x0000_s2470"/>
    <customShpInfo spid="_x0000_s2471"/>
    <customShpInfo spid="_x0000_s2472"/>
    <customShpInfo spid="_x0000_s2473"/>
    <customShpInfo spid="_x0000_s2474"/>
    <customShpInfo spid="_x0000_s2475"/>
    <customShpInfo spid="_x0000_s2476"/>
    <customShpInfo spid="_x0000_s2477"/>
    <customShpInfo spid="_x0000_s2478"/>
    <customShpInfo spid="_x0000_s2479"/>
    <customShpInfo spid="_x0000_s2480"/>
    <customShpInfo spid="_x0000_s2481"/>
    <customShpInfo spid="_x0000_s2482"/>
    <customShpInfo spid="_x0000_s2483"/>
    <customShpInfo spid="_x0000_s2484"/>
    <customShpInfo spid="_x0000_s2485"/>
    <customShpInfo spid="_x0000_s2486"/>
    <customShpInfo spid="_x0000_s2487"/>
    <customShpInfo spid="_x0000_s2488"/>
    <customShpInfo spid="_x0000_s2489"/>
    <customShpInfo spid="_x0000_s2490"/>
    <customShpInfo spid="_x0000_s2491"/>
    <customShpInfo spid="_x0000_s2492"/>
    <customShpInfo spid="_x0000_s2361"/>
    <customShpInfo spid="_x0000_s2493"/>
    <customShpInfo spid="_x0000_s2494"/>
    <customShpInfo spid="_x0000_s2496"/>
    <customShpInfo spid="_x0000_s2497"/>
    <customShpInfo spid="_x0000_s2498"/>
    <customShpInfo spid="_x0000_s2499"/>
    <customShpInfo spid="_x0000_s2495"/>
    <customShpInfo spid="_x0000_s2500"/>
    <customShpInfo spid="_x0000_s2501"/>
    <customShpInfo spid="_x0000_s2502"/>
    <customShpInfo spid="_x0000_s2503"/>
    <customShpInfo spid="_x0000_s2504"/>
    <customShpInfo spid="_x0000_s2505"/>
    <customShpInfo spid="_x0000_s2506"/>
    <customShpInfo spid="_x0000_s2508"/>
    <customShpInfo spid="_x0000_s2509"/>
    <customShpInfo spid="_x0000_s2510"/>
    <customShpInfo spid="_x0000_s2511"/>
    <customShpInfo spid="_x0000_s2512"/>
    <customShpInfo spid="_x0000_s2513"/>
    <customShpInfo spid="_x0000_s2514"/>
    <customShpInfo spid="_x0000_s2515"/>
    <customShpInfo spid="_x0000_s2516"/>
    <customShpInfo spid="_x0000_s2517"/>
    <customShpInfo spid="_x0000_s2518"/>
    <customShpInfo spid="_x0000_s2519"/>
    <customShpInfo spid="_x0000_s2520"/>
    <customShpInfo spid="_x0000_s2521"/>
    <customShpInfo spid="_x0000_s2522"/>
    <customShpInfo spid="_x0000_s2523"/>
    <customShpInfo spid="_x0000_s2524"/>
    <customShpInfo spid="_x0000_s2525"/>
    <customShpInfo spid="_x0000_s2526"/>
    <customShpInfo spid="_x0000_s2507"/>
    <customShpInfo spid="_x0000_s2528"/>
    <customShpInfo spid="_x0000_s2529"/>
    <customShpInfo spid="_x0000_s2530"/>
    <customShpInfo spid="_x0000_s2531"/>
    <customShpInfo spid="_x0000_s2532"/>
    <customShpInfo spid="_x0000_s2533"/>
    <customShpInfo spid="_x0000_s2534"/>
    <customShpInfo spid="_x0000_s2535"/>
    <customShpInfo spid="_x0000_s2536"/>
    <customShpInfo spid="_x0000_s2537"/>
    <customShpInfo spid="_x0000_s2538"/>
    <customShpInfo spid="_x0000_s2539"/>
    <customShpInfo spid="_x0000_s2540"/>
    <customShpInfo spid="_x0000_s2541"/>
    <customShpInfo spid="_x0000_s2542"/>
    <customShpInfo spid="_x0000_s2543"/>
    <customShpInfo spid="_x0000_s2527"/>
    <customShpInfo spid="_x0000_s2544"/>
    <customShpInfo spid="_x0000_s2546"/>
    <customShpInfo spid="_x0000_s2547"/>
    <customShpInfo spid="_x0000_s2545"/>
    <customShpInfo spid="_x0000_s2548"/>
    <customShpInfo spid="_x0000_s2549"/>
    <customShpInfo spid="_x0000_s2550"/>
    <customShpInfo spid="_x0000_s2551"/>
    <customShpInfo spid="_x0000_s2552"/>
    <customShpInfo spid="_x0000_s2553"/>
    <customShpInfo spid="_x0000_s2554"/>
    <customShpInfo spid="_x0000_s2555"/>
    <customShpInfo spid="_x0000_s2556"/>
    <customShpInfo spid="_x0000_s2557"/>
    <customShpInfo spid="_x0000_s2559"/>
    <customShpInfo spid="_x0000_s2560"/>
    <customShpInfo spid="_x0000_s2561"/>
    <customShpInfo spid="_x0000_s2562"/>
    <customShpInfo spid="_x0000_s2563"/>
    <customShpInfo spid="_x0000_s2564"/>
    <customShpInfo spid="_x0000_s2565"/>
    <customShpInfo spid="_x0000_s2566"/>
    <customShpInfo spid="_x0000_s2567"/>
    <customShpInfo spid="_x0000_s2558"/>
    <customShpInfo spid="_x0000_s2568"/>
    <customShpInfo spid="_x0000_s2570"/>
    <customShpInfo spid="_x0000_s2571"/>
    <customShpInfo spid="_x0000_s2572"/>
    <customShpInfo spid="_x0000_s2573"/>
    <customShpInfo spid="_x0000_s2574"/>
    <customShpInfo spid="_x0000_s2575"/>
    <customShpInfo spid="_x0000_s2576"/>
    <customShpInfo spid="_x0000_s2577"/>
    <customShpInfo spid="_x0000_s2578"/>
    <customShpInfo spid="_x0000_s2579"/>
    <customShpInfo spid="_x0000_s2580"/>
    <customShpInfo spid="_x0000_s2581"/>
    <customShpInfo spid="_x0000_s2582"/>
    <customShpInfo spid="_x0000_s2583"/>
    <customShpInfo spid="_x0000_s2584"/>
    <customShpInfo spid="_x0000_s2585"/>
    <customShpInfo spid="_x0000_s2586"/>
    <customShpInfo spid="_x0000_s2587"/>
    <customShpInfo spid="_x0000_s2588"/>
    <customShpInfo spid="_x0000_s2569"/>
    <customShpInfo spid="_x0000_s2589"/>
    <customShpInfo spid="_x0000_s2591"/>
    <customShpInfo spid="_x0000_s2592"/>
    <customShpInfo spid="_x0000_s2593"/>
    <customShpInfo spid="_x0000_s2590"/>
    <customShpInfo spid="_x0000_s2595"/>
    <customShpInfo spid="_x0000_s2596"/>
    <customShpInfo spid="_x0000_s2597"/>
    <customShpInfo spid="_x0000_s2598"/>
    <customShpInfo spid="_x0000_s2599"/>
    <customShpInfo spid="_x0000_s2600"/>
    <customShpInfo spid="_x0000_s2601"/>
    <customShpInfo spid="_x0000_s2602"/>
    <customShpInfo spid="_x0000_s2603"/>
    <customShpInfo spid="_x0000_s2604"/>
    <customShpInfo spid="_x0000_s2605"/>
    <customShpInfo spid="_x0000_s2606"/>
    <customShpInfo spid="_x0000_s2594"/>
    <customShpInfo spid="_x0000_s2607"/>
    <customShpInfo spid="_x0000_s2608"/>
    <customShpInfo spid="_x0000_s2609"/>
    <customShpInfo spid="_x0000_s2611"/>
    <customShpInfo spid="_x0000_s2612"/>
    <customShpInfo spid="_x0000_s2613"/>
    <customShpInfo spid="_x0000_s2614"/>
    <customShpInfo spid="_x0000_s2615"/>
    <customShpInfo spid="_x0000_s2610"/>
    <customShpInfo spid="_x0000_s2616"/>
    <customShpInfo spid="_x0000_s2617"/>
    <customShpInfo spid="_x0000_s2618"/>
    <customShpInfo spid="_x0000_s2620"/>
    <customShpInfo spid="_x0000_s2621"/>
    <customShpInfo spid="_x0000_s2622"/>
    <customShpInfo spid="_x0000_s2623"/>
    <customShpInfo spid="_x0000_s2624"/>
    <customShpInfo spid="_x0000_s2619"/>
    <customShpInfo spid="_x0000_s2625"/>
    <customShpInfo spid="_x0000_s2627"/>
    <customShpInfo spid="_x0000_s2628"/>
    <customShpInfo spid="_x0000_s2629"/>
    <customShpInfo spid="_x0000_s2626"/>
    <customShpInfo spid="_x0000_s2631"/>
    <customShpInfo spid="_x0000_s2632"/>
    <customShpInfo spid="_x0000_s2633"/>
    <customShpInfo spid="_x0000_s2634"/>
    <customShpInfo spid="_x0000_s2635"/>
    <customShpInfo spid="_x0000_s2636"/>
    <customShpInfo spid="_x0000_s2637"/>
    <customShpInfo spid="_x0000_s2638"/>
    <customShpInfo spid="_x0000_s2639"/>
    <customShpInfo spid="_x0000_s2640"/>
    <customShpInfo spid="_x0000_s2641"/>
    <customShpInfo spid="_x0000_s2642"/>
    <customShpInfo spid="_x0000_s2643"/>
    <customShpInfo spid="_x0000_s2644"/>
    <customShpInfo spid="_x0000_s2645"/>
    <customShpInfo spid="_x0000_s2646"/>
    <customShpInfo spid="_x0000_s2647"/>
    <customShpInfo spid="_x0000_s2648"/>
    <customShpInfo spid="_x0000_s2649"/>
    <customShpInfo spid="_x0000_s2650"/>
    <customShpInfo spid="_x0000_s2651"/>
    <customShpInfo spid="_x0000_s2652"/>
    <customShpInfo spid="_x0000_s2653"/>
    <customShpInfo spid="_x0000_s2654"/>
    <customShpInfo spid="_x0000_s2655"/>
    <customShpInfo spid="_x0000_s2656"/>
    <customShpInfo spid="_x0000_s2657"/>
    <customShpInfo spid="_x0000_s2630"/>
    <customShpInfo spid="_x0000_s2659"/>
    <customShpInfo spid="_x0000_s2660"/>
    <customShpInfo spid="_x0000_s2661"/>
    <customShpInfo spid="_x0000_s2662"/>
    <customShpInfo spid="_x0000_s2663"/>
    <customShpInfo spid="_x0000_s2664"/>
    <customShpInfo spid="_x0000_s2665"/>
    <customShpInfo spid="_x0000_s2666"/>
    <customShpInfo spid="_x0000_s2667"/>
    <customShpInfo spid="_x0000_s2668"/>
    <customShpInfo spid="_x0000_s2669"/>
    <customShpInfo spid="_x0000_s2670"/>
    <customShpInfo spid="_x0000_s2671"/>
    <customShpInfo spid="_x0000_s2672"/>
    <customShpInfo spid="_x0000_s2673"/>
    <customShpInfo spid="_x0000_s2674"/>
    <customShpInfo spid="_x0000_s2675"/>
    <customShpInfo spid="_x0000_s2676"/>
    <customShpInfo spid="_x0000_s2677"/>
    <customShpInfo spid="_x0000_s2678"/>
    <customShpInfo spid="_x0000_s2679"/>
    <customShpInfo spid="_x0000_s2680"/>
    <customShpInfo spid="_x0000_s2681"/>
    <customShpInfo spid="_x0000_s2682"/>
    <customShpInfo spid="_x0000_s2658"/>
    <customShpInfo spid="_x0000_s2684"/>
    <customShpInfo spid="_x0000_s2685"/>
    <customShpInfo spid="_x0000_s2683"/>
    <customShpInfo spid="_x0000_s2686"/>
    <customShpInfo spid="_x0000_s2687"/>
    <customShpInfo spid="_x0000_s2689"/>
    <customShpInfo spid="_x0000_s2690"/>
    <customShpInfo spid="_x0000_s2691"/>
    <customShpInfo spid="_x0000_s2692"/>
    <customShpInfo spid="_x0000_s2688"/>
    <customShpInfo spid="_x0000_s2694"/>
    <customShpInfo spid="_x0000_s2695"/>
    <customShpInfo spid="_x0000_s2696"/>
    <customShpInfo spid="_x0000_s2697"/>
    <customShpInfo spid="_x0000_s2698"/>
    <customShpInfo spid="_x0000_s2699"/>
    <customShpInfo spid="_x0000_s2700"/>
    <customShpInfo spid="_x0000_s2701"/>
    <customShpInfo spid="_x0000_s2702"/>
    <customShpInfo spid="_x0000_s2703"/>
    <customShpInfo spid="_x0000_s2693"/>
    <customShpInfo spid="_x0000_s2704"/>
    <customShpInfo spid="_x0000_s2705"/>
    <customShpInfo spid="_x0000_s2706"/>
    <customShpInfo spid="_x0000_s2707"/>
    <customShpInfo spid="_x0000_s2708"/>
    <customShpInfo spid="_x0000_s2709"/>
    <customShpInfo spid="_x0000_s2710"/>
    <customShpInfo spid="_x0000_s2711"/>
    <customShpInfo spid="_x0000_s2713"/>
    <customShpInfo spid="_x0000_s2714"/>
    <customShpInfo spid="_x0000_s2715"/>
    <customShpInfo spid="_x0000_s2716"/>
    <customShpInfo spid="_x0000_s2717"/>
    <customShpInfo spid="_x0000_s2718"/>
    <customShpInfo spid="_x0000_s2719"/>
    <customShpInfo spid="_x0000_s2720"/>
    <customShpInfo spid="_x0000_s2721"/>
    <customShpInfo spid="_x0000_s2722"/>
    <customShpInfo spid="_x0000_s2723"/>
    <customShpInfo spid="_x0000_s2724"/>
    <customShpInfo spid="_x0000_s2725"/>
    <customShpInfo spid="_x0000_s2726"/>
    <customShpInfo spid="_x0000_s2727"/>
    <customShpInfo spid="_x0000_s2728"/>
    <customShpInfo spid="_x0000_s2712"/>
    <customShpInfo spid="_x0000_s2729"/>
    <customShpInfo spid="_x0000_s2730"/>
    <customShpInfo spid="_x0000_s2732"/>
    <customShpInfo spid="_x0000_s2733"/>
    <customShpInfo spid="_x0000_s2734"/>
    <customShpInfo spid="_x0000_s2735"/>
    <customShpInfo spid="_x0000_s2736"/>
    <customShpInfo spid="_x0000_s2731"/>
    <customShpInfo spid="_x0000_s2737"/>
    <customShpInfo spid="_x0000_s2738"/>
    <customShpInfo spid="_x0000_s2739"/>
    <customShpInfo spid="_x0000_s2741"/>
    <customShpInfo spid="_x0000_s2742"/>
    <customShpInfo spid="_x0000_s2743"/>
    <customShpInfo spid="_x0000_s2744"/>
    <customShpInfo spid="_x0000_s2740"/>
    <customShpInfo spid="_x0000_s2745"/>
    <customShpInfo spid="_x0000_s2746"/>
    <customShpInfo spid="_x0000_s2747"/>
    <customShpInfo spid="_x0000_s2748"/>
    <customShpInfo spid="_x0000_s2749"/>
    <customShpInfo spid="_x0000_s2750"/>
    <customShpInfo spid="_x0000_s2751"/>
    <customShpInfo spid="_x0000_s2752"/>
    <customShpInfo spid="_x0000_s2754"/>
    <customShpInfo spid="_x0000_s2755"/>
    <customShpInfo spid="_x0000_s2756"/>
    <customShpInfo spid="_x0000_s2757"/>
    <customShpInfo spid="_x0000_s2758"/>
    <customShpInfo spid="_x0000_s2759"/>
    <customShpInfo spid="_x0000_s2760"/>
    <customShpInfo spid="_x0000_s2761"/>
    <customShpInfo spid="_x0000_s2762"/>
    <customShpInfo spid="_x0000_s2763"/>
    <customShpInfo spid="_x0000_s2764"/>
    <customShpInfo spid="_x0000_s2765"/>
    <customShpInfo spid="_x0000_s2766"/>
    <customShpInfo spid="_x0000_s2767"/>
    <customShpInfo spid="_x0000_s2768"/>
    <customShpInfo spid="_x0000_s2769"/>
    <customShpInfo spid="_x0000_s2770"/>
    <customShpInfo spid="_x0000_s2771"/>
    <customShpInfo spid="_x0000_s2772"/>
    <customShpInfo spid="_x0000_s2773"/>
    <customShpInfo spid="_x0000_s2774"/>
    <customShpInfo spid="_x0000_s2775"/>
    <customShpInfo spid="_x0000_s2776"/>
    <customShpInfo spid="_x0000_s2777"/>
    <customShpInfo spid="_x0000_s2778"/>
    <customShpInfo spid="_x0000_s2779"/>
    <customShpInfo spid="_x0000_s2780"/>
    <customShpInfo spid="_x0000_s2781"/>
    <customShpInfo spid="_x0000_s2782"/>
    <customShpInfo spid="_x0000_s2783"/>
    <customShpInfo spid="_x0000_s2784"/>
    <customShpInfo spid="_x0000_s2785"/>
    <customShpInfo spid="_x0000_s2786"/>
    <customShpInfo spid="_x0000_s2787"/>
    <customShpInfo spid="_x0000_s2788"/>
    <customShpInfo spid="_x0000_s2789"/>
    <customShpInfo spid="_x0000_s2790"/>
    <customShpInfo spid="_x0000_s2791"/>
    <customShpInfo spid="_x0000_s2792"/>
    <customShpInfo spid="_x0000_s2793"/>
    <customShpInfo spid="_x0000_s2794"/>
    <customShpInfo spid="_x0000_s2795"/>
    <customShpInfo spid="_x0000_s2796"/>
    <customShpInfo spid="_x0000_s2797"/>
    <customShpInfo spid="_x0000_s2798"/>
    <customShpInfo spid="_x0000_s2799"/>
    <customShpInfo spid="_x0000_s2800"/>
    <customShpInfo spid="_x0000_s2801"/>
    <customShpInfo spid="_x0000_s2802"/>
    <customShpInfo spid="_x0000_s2803"/>
    <customShpInfo spid="_x0000_s2804"/>
    <customShpInfo spid="_x0000_s2805"/>
    <customShpInfo spid="_x0000_s2806"/>
    <customShpInfo spid="_x0000_s2807"/>
    <customShpInfo spid="_x0000_s2808"/>
    <customShpInfo spid="_x0000_s2809"/>
    <customShpInfo spid="_x0000_s2810"/>
    <customShpInfo spid="_x0000_s2811"/>
    <customShpInfo spid="_x0000_s2812"/>
    <customShpInfo spid="_x0000_s2813"/>
    <customShpInfo spid="_x0000_s2814"/>
    <customShpInfo spid="_x0000_s2815"/>
    <customShpInfo spid="_x0000_s2816"/>
    <customShpInfo spid="_x0000_s2817"/>
    <customShpInfo spid="_x0000_s2818"/>
    <customShpInfo spid="_x0000_s2819"/>
    <customShpInfo spid="_x0000_s2820"/>
    <customShpInfo spid="_x0000_s2821"/>
    <customShpInfo spid="_x0000_s2822"/>
    <customShpInfo spid="_x0000_s2823"/>
    <customShpInfo spid="_x0000_s2824"/>
    <customShpInfo spid="_x0000_s2825"/>
    <customShpInfo spid="_x0000_s2826"/>
    <customShpInfo spid="_x0000_s2827"/>
    <customShpInfo spid="_x0000_s2828"/>
    <customShpInfo spid="_x0000_s2829"/>
    <customShpInfo spid="_x0000_s2830"/>
    <customShpInfo spid="_x0000_s2831"/>
    <customShpInfo spid="_x0000_s2832"/>
    <customShpInfo spid="_x0000_s2833"/>
    <customShpInfo spid="_x0000_s2753"/>
    <customShpInfo spid="_x0000_s2835"/>
    <customShpInfo spid="_x0000_s2836"/>
    <customShpInfo spid="_x0000_s2834"/>
    <customShpInfo spid="_x0000_s2838"/>
    <customShpInfo spid="_x0000_s2839"/>
    <customShpInfo spid="_x0000_s2837"/>
    <customShpInfo spid="_x0000_s2841"/>
    <customShpInfo spid="_x0000_s2842"/>
    <customShpInfo spid="_x0000_s2840"/>
    <customShpInfo spid="_x0000_s2844"/>
    <customShpInfo spid="_x0000_s2845"/>
    <customShpInfo spid="_x0000_s2843"/>
    <customShpInfo spid="_x0000_s2847"/>
    <customShpInfo spid="_x0000_s2848"/>
    <customShpInfo spid="_x0000_s2846"/>
    <customShpInfo spid="_x0000_s2850"/>
    <customShpInfo spid="_x0000_s2849"/>
    <customShpInfo spid="_x0000_s2851"/>
    <customShpInfo spid="_x0000_s2852"/>
    <customShpInfo spid="_x0000_s2854"/>
    <customShpInfo spid="_x0000_s2855"/>
    <customShpInfo spid="_x0000_s2856"/>
    <customShpInfo spid="_x0000_s2857"/>
    <customShpInfo spid="_x0000_s2858"/>
    <customShpInfo spid="_x0000_s2859"/>
    <customShpInfo spid="_x0000_s2860"/>
    <customShpInfo spid="_x0000_s2861"/>
    <customShpInfo spid="_x0000_s2862"/>
    <customShpInfo spid="_x0000_s2853"/>
    <customShpInfo spid="_x0000_s2863"/>
    <customShpInfo spid="_x0000_s2865"/>
    <customShpInfo spid="_x0000_s2866"/>
    <customShpInfo spid="_x0000_s2867"/>
    <customShpInfo spid="_x0000_s2868"/>
    <customShpInfo spid="_x0000_s2869"/>
    <customShpInfo spid="_x0000_s2870"/>
    <customShpInfo spid="_x0000_s2871"/>
    <customShpInfo spid="_x0000_s2872"/>
    <customShpInfo spid="_x0000_s2873"/>
    <customShpInfo spid="_x0000_s2864"/>
    <customShpInfo spid="_x0000_s2875"/>
    <customShpInfo spid="_x0000_s2876"/>
    <customShpInfo spid="_x0000_s2877"/>
    <customShpInfo spid="_x0000_s2874"/>
    <customShpInfo spid="_x0000_s2878"/>
    <customShpInfo spid="_x0000_s2880"/>
    <customShpInfo spid="_x0000_s2881"/>
    <customShpInfo spid="_x0000_s2879"/>
    <customShpInfo spid="_x0000_s2882"/>
    <customShpInfo spid="_x0000_s2884"/>
    <customShpInfo spid="_x0000_s2885"/>
    <customShpInfo spid="_x0000_s2883"/>
    <customShpInfo spid="_x0000_s2887"/>
    <customShpInfo spid="_x0000_s2888"/>
    <customShpInfo spid="_x0000_s2889"/>
    <customShpInfo spid="_x0000_s2890"/>
    <customShpInfo spid="_x0000_s2886"/>
    <customShpInfo spid="_x0000_s2891"/>
    <customShpInfo spid="_x0000_s2892"/>
    <customShpInfo spid="_x0000_s2893"/>
    <customShpInfo spid="_x0000_s2894"/>
    <customShpInfo spid="_x0000_s2896"/>
    <customShpInfo spid="_x0000_s2897"/>
    <customShpInfo spid="_x0000_s2895"/>
    <customShpInfo spid="_x0000_s2898"/>
    <customShpInfo spid="_x0000_s2900"/>
    <customShpInfo spid="_x0000_s2901"/>
    <customShpInfo spid="_x0000_s2899"/>
    <customShpInfo spid="_x0000_s2903"/>
    <customShpInfo spid="_x0000_s2904"/>
    <customShpInfo spid="_x0000_s2902"/>
    <customShpInfo spid="_x0000_s2905"/>
    <customShpInfo spid="_x0000_s2907"/>
    <customShpInfo spid="_x0000_s2908"/>
    <customShpInfo spid="_x0000_s2909"/>
    <customShpInfo spid="_x0000_s2906"/>
    <customShpInfo spid="_x0000_s2910"/>
    <customShpInfo spid="_x0000_s2911"/>
    <customShpInfo spid="_x0000_s2913"/>
    <customShpInfo spid="_x0000_s2914"/>
    <customShpInfo spid="_x0000_s2915"/>
    <customShpInfo spid="_x0000_s2916"/>
    <customShpInfo spid="_x0000_s2917"/>
    <customShpInfo spid="_x0000_s2918"/>
    <customShpInfo spid="_x0000_s2912"/>
    <customShpInfo spid="_x0000_s2919"/>
    <customShpInfo spid="_x0000_s2920"/>
    <customShpInfo spid="_x0000_s2921"/>
    <customShpInfo spid="_x0000_s2922"/>
    <customShpInfo spid="_x0000_s2924"/>
    <customShpInfo spid="_x0000_s2925"/>
    <customShpInfo spid="_x0000_s2923"/>
    <customShpInfo spid="_x0000_s2927"/>
    <customShpInfo spid="_x0000_s2928"/>
    <customShpInfo spid="_x0000_s2926"/>
    <customShpInfo spid="_x0000_s2929"/>
    <customShpInfo spid="_x0000_s2930"/>
    <customShpInfo spid="_x0000_s2932"/>
    <customShpInfo spid="_x0000_s2933"/>
    <customShpInfo spid="_x0000_s2931"/>
    <customShpInfo spid="_x0000_s2934"/>
    <customShpInfo spid="_x0000_s2936"/>
    <customShpInfo spid="_x0000_s2937"/>
    <customShpInfo spid="_x0000_s2935"/>
    <customShpInfo spid="_x0000_s2938"/>
    <customShpInfo spid="_x0000_s2939"/>
    <customShpInfo spid="_x0000_s2940"/>
    <customShpInfo spid="_x0000_s2941"/>
    <customShpInfo spid="_x0000_s2942"/>
    <customShpInfo spid="_x0000_s2943"/>
    <customShpInfo spid="_x0000_s2944"/>
    <customShpInfo spid="_x0000_s2945"/>
    <customShpInfo spid="_x0000_s2946"/>
    <customShpInfo spid="_x0000_s2947"/>
    <customShpInfo spid="_x0000_s2949"/>
    <customShpInfo spid="_x0000_s2950"/>
    <customShpInfo spid="_x0000_s2951"/>
    <customShpInfo spid="_x0000_s2952"/>
    <customShpInfo spid="_x0000_s2953"/>
    <customShpInfo spid="_x0000_s2954"/>
    <customShpInfo spid="_x0000_s2955"/>
    <customShpInfo spid="_x0000_s2956"/>
    <customShpInfo spid="_x0000_s2957"/>
    <customShpInfo spid="_x0000_s2958"/>
    <customShpInfo spid="_x0000_s2959"/>
    <customShpInfo spid="_x0000_s2948"/>
    <customShpInfo spid="_x0000_s2960"/>
    <customShpInfo spid="_x0000_s2962"/>
    <customShpInfo spid="_x0000_s2963"/>
    <customShpInfo spid="_x0000_s2964"/>
    <customShpInfo spid="_x0000_s2965"/>
    <customShpInfo spid="_x0000_s2966"/>
    <customShpInfo spid="_x0000_s2967"/>
    <customShpInfo spid="_x0000_s2968"/>
    <customShpInfo spid="_x0000_s2969"/>
    <customShpInfo spid="_x0000_s2970"/>
    <customShpInfo spid="_x0000_s2971"/>
    <customShpInfo spid="_x0000_s2972"/>
    <customShpInfo spid="_x0000_s2973"/>
    <customShpInfo spid="_x0000_s2974"/>
    <customShpInfo spid="_x0000_s2975"/>
    <customShpInfo spid="_x0000_s2976"/>
    <customShpInfo spid="_x0000_s2977"/>
    <customShpInfo spid="_x0000_s2978"/>
    <customShpInfo spid="_x0000_s2961"/>
    <customShpInfo spid="_x0000_s2979"/>
    <customShpInfo spid="_x0000_s2980"/>
    <customShpInfo spid="_x0000_s2982"/>
    <customShpInfo spid="_x0000_s2983"/>
    <customShpInfo spid="_x0000_s2984"/>
    <customShpInfo spid="_x0000_s2985"/>
    <customShpInfo spid="_x0000_s2986"/>
    <customShpInfo spid="_x0000_s2987"/>
    <customShpInfo spid="_x0000_s2988"/>
    <customShpInfo spid="_x0000_s2989"/>
    <customShpInfo spid="_x0000_s2990"/>
    <customShpInfo spid="_x0000_s2991"/>
    <customShpInfo spid="_x0000_s2992"/>
    <customShpInfo spid="_x0000_s2981"/>
    <customShpInfo spid="_x0000_s2993"/>
    <customShpInfo spid="_x0000_s2995"/>
    <customShpInfo spid="_x0000_s2996"/>
    <customShpInfo spid="_x0000_s2997"/>
    <customShpInfo spid="_x0000_s2998"/>
    <customShpInfo spid="_x0000_s2999"/>
    <customShpInfo spid="_x0000_s3000"/>
    <customShpInfo spid="_x0000_s3001"/>
    <customShpInfo spid="_x0000_s3002"/>
    <customShpInfo spid="_x0000_s3003"/>
    <customShpInfo spid="_x0000_s3004"/>
    <customShpInfo spid="_x0000_s3005"/>
    <customShpInfo spid="_x0000_s3006"/>
    <customShpInfo spid="_x0000_s2994"/>
    <customShpInfo spid="_x0000_s3007"/>
    <customShpInfo spid="_x0000_s3009"/>
    <customShpInfo spid="_x0000_s3010"/>
    <customShpInfo spid="_x0000_s3008"/>
    <customShpInfo spid="_x0000_s3012"/>
    <customShpInfo spid="_x0000_s3013"/>
    <customShpInfo spid="_x0000_s3014"/>
    <customShpInfo spid="_x0000_s3015"/>
    <customShpInfo spid="_x0000_s3016"/>
    <customShpInfo spid="_x0000_s3017"/>
    <customShpInfo spid="_x0000_s3018"/>
    <customShpInfo spid="_x0000_s3019"/>
    <customShpInfo spid="_x0000_s3020"/>
    <customShpInfo spid="_x0000_s3021"/>
    <customShpInfo spid="_x0000_s3022"/>
    <customShpInfo spid="_x0000_s3011"/>
    <customShpInfo spid="_x0000_s3023"/>
    <customShpInfo spid="_x0000_s3025"/>
    <customShpInfo spid="_x0000_s3026"/>
    <customShpInfo spid="_x0000_s3027"/>
    <customShpInfo spid="_x0000_s3024"/>
    <customShpInfo spid="_x0000_s3029"/>
    <customShpInfo spid="_x0000_s3030"/>
    <customShpInfo spid="_x0000_s3031"/>
    <customShpInfo spid="_x0000_s3028"/>
    <customShpInfo spid="_x0000_s3032"/>
    <customShpInfo spid="_x0000_s3033"/>
    <customShpInfo spid="_x0000_s3034"/>
    <customShpInfo spid="_x0000_s3036"/>
    <customShpInfo spid="_x0000_s3037"/>
    <customShpInfo spid="_x0000_s3038"/>
    <customShpInfo spid="_x0000_s3039"/>
    <customShpInfo spid="_x0000_s3040"/>
    <customShpInfo spid="_x0000_s3041"/>
    <customShpInfo spid="_x0000_s3042"/>
    <customShpInfo spid="_x0000_s3035"/>
    <customShpInfo spid="_x0000_s3044"/>
    <customShpInfo spid="_x0000_s3045"/>
    <customShpInfo spid="_x0000_s3046"/>
    <customShpInfo spid="_x0000_s3047"/>
    <customShpInfo spid="_x0000_s3048"/>
    <customShpInfo spid="_x0000_s3049"/>
    <customShpInfo spid="_x0000_s3050"/>
    <customShpInfo spid="_x0000_s3051"/>
    <customShpInfo spid="_x0000_s3052"/>
    <customShpInfo spid="_x0000_s3053"/>
    <customShpInfo spid="_x0000_s3054"/>
    <customShpInfo spid="_x0000_s3043"/>
    <customShpInfo spid="_x0000_s3055"/>
    <customShpInfo spid="_x0000_s3056"/>
    <customShpInfo spid="_x0000_s3057"/>
    <customShpInfo spid="_x0000_s3058"/>
    <customShpInfo spid="_x0000_s3059"/>
    <customShpInfo spid="_x0000_s3061"/>
    <customShpInfo spid="_x0000_s3062"/>
    <customShpInfo spid="_x0000_s3063"/>
    <customShpInfo spid="_x0000_s3064"/>
    <customShpInfo spid="_x0000_s3065"/>
    <customShpInfo spid="_x0000_s3066"/>
    <customShpInfo spid="_x0000_s3067"/>
    <customShpInfo spid="_x0000_s3068"/>
    <customShpInfo spid="_x0000_s3069"/>
    <customShpInfo spid="_x0000_s3070"/>
    <customShpInfo spid="_x0000_s3071"/>
    <customShpInfo spid="_x0000_s3072"/>
    <customShpInfo spid="_x0000_s3073"/>
    <customShpInfo spid="_x0000_s3074"/>
    <customShpInfo spid="_x0000_s3075"/>
    <customShpInfo spid="_x0000_s3076"/>
    <customShpInfo spid="_x0000_s3077"/>
    <customShpInfo spid="_x0000_s3078"/>
    <customShpInfo spid="_x0000_s3079"/>
    <customShpInfo spid="_x0000_s3060"/>
    <customShpInfo spid="_x0000_s3080"/>
    <customShpInfo spid="_x0000_s3082"/>
    <customShpInfo spid="_x0000_s3083"/>
    <customShpInfo spid="_x0000_s3084"/>
    <customShpInfo spid="_x0000_s3085"/>
    <customShpInfo spid="_x0000_s3086"/>
    <customShpInfo spid="_x0000_s3087"/>
    <customShpInfo spid="_x0000_s3088"/>
    <customShpInfo spid="_x0000_s3089"/>
    <customShpInfo spid="_x0000_s3090"/>
    <customShpInfo spid="_x0000_s3091"/>
    <customShpInfo spid="_x0000_s3092"/>
    <customShpInfo spid="_x0000_s3093"/>
    <customShpInfo spid="_x0000_s3094"/>
    <customShpInfo spid="_x0000_s3095"/>
    <customShpInfo spid="_x0000_s3096"/>
    <customShpInfo spid="_x0000_s3097"/>
    <customShpInfo spid="_x0000_s3098"/>
    <customShpInfo spid="_x0000_s3099"/>
    <customShpInfo spid="_x0000_s3100"/>
    <customShpInfo spid="_x0000_s3101"/>
    <customShpInfo spid="_x0000_s3102"/>
    <customShpInfo spid="_x0000_s3103"/>
    <customShpInfo spid="_x0000_s3104"/>
    <customShpInfo spid="_x0000_s3105"/>
    <customShpInfo spid="_x0000_s3081"/>
    <customShpInfo spid="_x0000_s3106"/>
    <customShpInfo spid="_x0000_s3107"/>
    <customShpInfo spid="_x0000_s3108"/>
    <customShpInfo spid="_x0000_s3110"/>
    <customShpInfo spid="_x0000_s3111"/>
    <customShpInfo spid="_x0000_s3112"/>
    <customShpInfo spid="_x0000_s3113"/>
    <customShpInfo spid="_x0000_s3114"/>
    <customShpInfo spid="_x0000_s3115"/>
    <customShpInfo spid="_x0000_s3116"/>
    <customShpInfo spid="_x0000_s3117"/>
    <customShpInfo spid="_x0000_s3118"/>
    <customShpInfo spid="_x0000_s3119"/>
    <customShpInfo spid="_x0000_s3120"/>
    <customShpInfo spid="_x0000_s3121"/>
    <customShpInfo spid="_x0000_s3122"/>
    <customShpInfo spid="_x0000_s3123"/>
    <customShpInfo spid="_x0000_s3124"/>
    <customShpInfo spid="_x0000_s3125"/>
    <customShpInfo spid="_x0000_s3126"/>
    <customShpInfo spid="_x0000_s3127"/>
    <customShpInfo spid="_x0000_s3128"/>
    <customShpInfo spid="_x0000_s3129"/>
    <customShpInfo spid="_x0000_s3130"/>
    <customShpInfo spid="_x0000_s3131"/>
    <customShpInfo spid="_x0000_s3132"/>
    <customShpInfo spid="_x0000_s3109"/>
    <customShpInfo spid="_x0000_s3133"/>
    <customShpInfo spid="_x0000_s3134"/>
    <customShpInfo spid="_x0000_s3136"/>
    <customShpInfo spid="_x0000_s3137"/>
    <customShpInfo spid="_x0000_s3135"/>
    <customShpInfo spid="_x0000_s3139"/>
    <customShpInfo spid="_x0000_s3140"/>
    <customShpInfo spid="_x0000_s3141"/>
    <customShpInfo spid="_x0000_s3142"/>
    <customShpInfo spid="_x0000_s3143"/>
    <customShpInfo spid="_x0000_s3144"/>
    <customShpInfo spid="_x0000_s3145"/>
    <customShpInfo spid="_x0000_s3138"/>
    <customShpInfo spid="_x0000_s3147"/>
    <customShpInfo spid="_x0000_s3148"/>
    <customShpInfo spid="_x0000_s3149"/>
    <customShpInfo spid="_x0000_s3150"/>
    <customShpInfo spid="_x0000_s3151"/>
    <customShpInfo spid="_x0000_s3152"/>
    <customShpInfo spid="_x0000_s3153"/>
    <customShpInfo spid="_x0000_s3146"/>
    <customShpInfo spid="_x0000_s3154"/>
    <customShpInfo spid="_x0000_s3155"/>
    <customShpInfo spid="_x0000_s3156"/>
    <customShpInfo spid="_x0000_s3158"/>
    <customShpInfo spid="_x0000_s3159"/>
    <customShpInfo spid="_x0000_s3160"/>
    <customShpInfo spid="_x0000_s3161"/>
    <customShpInfo spid="_x0000_s3162"/>
    <customShpInfo spid="_x0000_s3163"/>
    <customShpInfo spid="_x0000_s3164"/>
    <customShpInfo spid="_x0000_s3157"/>
    <customShpInfo spid="_x0000_s3165"/>
    <customShpInfo spid="_x0000_s3166"/>
    <customShpInfo spid="_x0000_s3168"/>
    <customShpInfo spid="_x0000_s3169"/>
    <customShpInfo spid="_x0000_s3170"/>
    <customShpInfo spid="_x0000_s3171"/>
    <customShpInfo spid="_x0000_s3172"/>
    <customShpInfo spid="_x0000_s3173"/>
    <customShpInfo spid="_x0000_s3174"/>
    <customShpInfo spid="_x0000_s3175"/>
    <customShpInfo spid="_x0000_s3176"/>
    <customShpInfo spid="_x0000_s3167"/>
    <customShpInfo spid="_x0000_s3177"/>
    <customShpInfo spid="_x0000_s3178"/>
    <customShpInfo spid="_x0000_s3180"/>
    <customShpInfo spid="_x0000_s3181"/>
    <customShpInfo spid="_x0000_s3182"/>
    <customShpInfo spid="_x0000_s3183"/>
    <customShpInfo spid="_x0000_s3184"/>
    <customShpInfo spid="_x0000_s3185"/>
    <customShpInfo spid="_x0000_s3186"/>
    <customShpInfo spid="_x0000_s3179"/>
    <customShpInfo spid="_x0000_s3188"/>
    <customShpInfo spid="_x0000_s3189"/>
    <customShpInfo spid="_x0000_s3190"/>
    <customShpInfo spid="_x0000_s3187"/>
    <customShpInfo spid="_x0000_s3191"/>
    <customShpInfo spid="_x0000_s3193"/>
    <customShpInfo spid="_x0000_s3194"/>
    <customShpInfo spid="_x0000_s3192"/>
    <customShpInfo spid="_x0000_s3196"/>
    <customShpInfo spid="_x0000_s3197"/>
    <customShpInfo spid="_x0000_s3195"/>
    <customShpInfo spid="_x0000_s3198"/>
    <customShpInfo spid="_x0000_s3199"/>
    <customShpInfo spid="_x0000_s3201"/>
    <customShpInfo spid="_x0000_s3202"/>
    <customShpInfo spid="_x0000_s3200"/>
    <customShpInfo spid="_x0000_s3204"/>
    <customShpInfo spid="_x0000_s3205"/>
    <customShpInfo spid="_x0000_s3203"/>
    <customShpInfo spid="_x0000_s3206"/>
    <customShpInfo spid="_x0000_s3207"/>
    <customShpInfo spid="_x0000_s3208"/>
    <customShpInfo spid="_x0000_s3210"/>
    <customShpInfo spid="_x0000_s3211"/>
    <customShpInfo spid="_x0000_s3209"/>
    <customShpInfo spid="_x0000_s3212"/>
    <customShpInfo spid="_x0000_s3213"/>
    <customShpInfo spid="_x0000_s3214"/>
    <customShpInfo spid="_x0000_s3215"/>
    <customShpInfo spid="_x0000_s3217"/>
    <customShpInfo spid="_x0000_s3218"/>
    <customShpInfo spid="_x0000_s3216"/>
    <customShpInfo spid="_x0000_s3220"/>
    <customShpInfo spid="_x0000_s3221"/>
    <customShpInfo spid="_x0000_s3219"/>
    <customShpInfo spid="_x0000_s3222"/>
    <customShpInfo spid="_x0000_s3223"/>
    <customShpInfo spid="_x0000_s3224"/>
    <customShpInfo spid="_x0000_s3226"/>
    <customShpInfo spid="_x0000_s3227"/>
    <customShpInfo spid="_x0000_s3228"/>
    <customShpInfo spid="_x0000_s3229"/>
    <customShpInfo spid="_x0000_s3230"/>
    <customShpInfo spid="_x0000_s3231"/>
    <customShpInfo spid="_x0000_s3232"/>
    <customShpInfo spid="_x0000_s3233"/>
    <customShpInfo spid="_x0000_s3234"/>
    <customShpInfo spid="_x0000_s3235"/>
    <customShpInfo spid="_x0000_s3236"/>
    <customShpInfo spid="_x0000_s3237"/>
    <customShpInfo spid="_x0000_s3238"/>
    <customShpInfo spid="_x0000_s3239"/>
    <customShpInfo spid="_x0000_s3240"/>
    <customShpInfo spid="_x0000_s3241"/>
    <customShpInfo spid="_x0000_s3242"/>
    <customShpInfo spid="_x0000_s3243"/>
    <customShpInfo spid="_x0000_s3244"/>
    <customShpInfo spid="_x0000_s3245"/>
    <customShpInfo spid="_x0000_s3246"/>
    <customShpInfo spid="_x0000_s3247"/>
    <customShpInfo spid="_x0000_s3248"/>
    <customShpInfo spid="_x0000_s3249"/>
    <customShpInfo spid="_x0000_s3250"/>
    <customShpInfo spid="_x0000_s3251"/>
    <customShpInfo spid="_x0000_s3252"/>
    <customShpInfo spid="_x0000_s3253"/>
    <customShpInfo spid="_x0000_s3254"/>
    <customShpInfo spid="_x0000_s3225"/>
    <customShpInfo spid="_x0000_s3256"/>
    <customShpInfo spid="_x0000_s3257"/>
    <customShpInfo spid="_x0000_s3255"/>
    <customShpInfo spid="_x0000_s3259"/>
    <customShpInfo spid="_x0000_s3260"/>
    <customShpInfo spid="_x0000_s3261"/>
    <customShpInfo spid="_x0000_s3262"/>
    <customShpInfo spid="_x0000_s3263"/>
    <customShpInfo spid="_x0000_s3264"/>
    <customShpInfo spid="_x0000_s3265"/>
    <customShpInfo spid="_x0000_s3266"/>
    <customShpInfo spid="_x0000_s3267"/>
    <customShpInfo spid="_x0000_s3268"/>
    <customShpInfo spid="_x0000_s3269"/>
    <customShpInfo spid="_x0000_s3270"/>
    <customShpInfo spid="_x0000_s3271"/>
    <customShpInfo spid="_x0000_s3272"/>
    <customShpInfo spid="_x0000_s3273"/>
    <customShpInfo spid="_x0000_s3274"/>
    <customShpInfo spid="_x0000_s3275"/>
    <customShpInfo spid="_x0000_s3276"/>
    <customShpInfo spid="_x0000_s3277"/>
    <customShpInfo spid="_x0000_s3278"/>
    <customShpInfo spid="_x0000_s3279"/>
    <customShpInfo spid="_x0000_s3280"/>
    <customShpInfo spid="_x0000_s3281"/>
    <customShpInfo spid="_x0000_s3282"/>
    <customShpInfo spid="_x0000_s3283"/>
    <customShpInfo spid="_x0000_s3284"/>
    <customShpInfo spid="_x0000_s3285"/>
    <customShpInfo spid="_x0000_s3286"/>
    <customShpInfo spid="_x0000_s3287"/>
    <customShpInfo spid="_x0000_s3258"/>
    <customShpInfo spid="_x0000_s3289"/>
    <customShpInfo spid="_x0000_s3290"/>
    <customShpInfo spid="_x0000_s3288"/>
    <customShpInfo spid="_x0000_s3292"/>
    <customShpInfo spid="_x0000_s3293"/>
    <customShpInfo spid="_x0000_s3294"/>
    <customShpInfo spid="_x0000_s3291"/>
    <customShpInfo spid="_x0000_s3295"/>
    <customShpInfo spid="_x0000_s3296"/>
    <customShpInfo spid="_x0000_s3298"/>
    <customShpInfo spid="_x0000_s3299"/>
    <customShpInfo spid="_x0000_s3300"/>
    <customShpInfo spid="_x0000_s3301"/>
    <customShpInfo spid="_x0000_s3302"/>
    <customShpInfo spid="_x0000_s3303"/>
    <customShpInfo spid="_x0000_s3304"/>
    <customShpInfo spid="_x0000_s3305"/>
    <customShpInfo spid="_x0000_s3306"/>
    <customShpInfo spid="_x0000_s3307"/>
    <customShpInfo spid="_x0000_s3308"/>
    <customShpInfo spid="_x0000_s3309"/>
    <customShpInfo spid="_x0000_s3310"/>
    <customShpInfo spid="_x0000_s3297"/>
    <customShpInfo spid="_x0000_s3312"/>
    <customShpInfo spid="_x0000_s3313"/>
    <customShpInfo spid="_x0000_s3314"/>
    <customShpInfo spid="_x0000_s3315"/>
    <customShpInfo spid="_x0000_s3316"/>
    <customShpInfo spid="_x0000_s3317"/>
    <customShpInfo spid="_x0000_s3318"/>
    <customShpInfo spid="_x0000_s3319"/>
    <customShpInfo spid="_x0000_s3320"/>
    <customShpInfo spid="_x0000_s3321"/>
    <customShpInfo spid="_x0000_s3322"/>
    <customShpInfo spid="_x0000_s3323"/>
    <customShpInfo spid="_x0000_s3324"/>
    <customShpInfo spid="_x0000_s3325"/>
    <customShpInfo spid="_x0000_s3311"/>
    <customShpInfo spid="_x0000_s3326"/>
    <customShpInfo spid="_x0000_s3327"/>
    <customShpInfo spid="_x0000_s3328"/>
    <customShpInfo spid="_x0000_s3329"/>
    <customShpInfo spid="_x0000_s3331"/>
    <customShpInfo spid="_x0000_s3332"/>
    <customShpInfo spid="_x0000_s3333"/>
    <customShpInfo spid="_x0000_s3334"/>
    <customShpInfo spid="_x0000_s3335"/>
    <customShpInfo spid="_x0000_s3336"/>
    <customShpInfo spid="_x0000_s3337"/>
    <customShpInfo spid="_x0000_s3338"/>
    <customShpInfo spid="_x0000_s3339"/>
    <customShpInfo spid="_x0000_s3340"/>
    <customShpInfo spid="_x0000_s3341"/>
    <customShpInfo spid="_x0000_s3342"/>
    <customShpInfo spid="_x0000_s3343"/>
    <customShpInfo spid="_x0000_s3344"/>
    <customShpInfo spid="_x0000_s3345"/>
    <customShpInfo spid="_x0000_s3346"/>
    <customShpInfo spid="_x0000_s3347"/>
    <customShpInfo spid="_x0000_s3348"/>
    <customShpInfo spid="_x0000_s3349"/>
    <customShpInfo spid="_x0000_s3350"/>
    <customShpInfo spid="_x0000_s3351"/>
    <customShpInfo spid="_x0000_s3352"/>
    <customShpInfo spid="_x0000_s3353"/>
    <customShpInfo spid="_x0000_s3354"/>
    <customShpInfo spid="_x0000_s3330"/>
    <customShpInfo spid="_x0000_s3355"/>
    <customShpInfo spid="_x0000_s3357"/>
    <customShpInfo spid="_x0000_s3358"/>
    <customShpInfo spid="_x0000_s3359"/>
    <customShpInfo spid="_x0000_s3360"/>
    <customShpInfo spid="_x0000_s3361"/>
    <customShpInfo spid="_x0000_s3362"/>
    <customShpInfo spid="_x0000_s3363"/>
    <customShpInfo spid="_x0000_s3364"/>
    <customShpInfo spid="_x0000_s3365"/>
    <customShpInfo spid="_x0000_s3366"/>
    <customShpInfo spid="_x0000_s3367"/>
    <customShpInfo spid="_x0000_s3368"/>
    <customShpInfo spid="_x0000_s3369"/>
    <customShpInfo spid="_x0000_s3370"/>
    <customShpInfo spid="_x0000_s3371"/>
    <customShpInfo spid="_x0000_s3372"/>
    <customShpInfo spid="_x0000_s3373"/>
    <customShpInfo spid="_x0000_s3374"/>
    <customShpInfo spid="_x0000_s3375"/>
    <customShpInfo spid="_x0000_s3376"/>
    <customShpInfo spid="_x0000_s3377"/>
    <customShpInfo spid="_x0000_s3378"/>
    <customShpInfo spid="_x0000_s3379"/>
    <customShpInfo spid="_x0000_s3380"/>
    <customShpInfo spid="_x0000_s3381"/>
    <customShpInfo spid="_x0000_s3382"/>
    <customShpInfo spid="_x0000_s3383"/>
    <customShpInfo spid="_x0000_s3384"/>
    <customShpInfo spid="_x0000_s3385"/>
    <customShpInfo spid="_x0000_s3386"/>
    <customShpInfo spid="_x0000_s3387"/>
    <customShpInfo spid="_x0000_s3388"/>
    <customShpInfo spid="_x0000_s3389"/>
    <customShpInfo spid="_x0000_s3390"/>
    <customShpInfo spid="_x0000_s3391"/>
    <customShpInfo spid="_x0000_s3392"/>
    <customShpInfo spid="_x0000_s3393"/>
    <customShpInfo spid="_x0000_s3394"/>
    <customShpInfo spid="_x0000_s3395"/>
    <customShpInfo spid="_x0000_s3396"/>
    <customShpInfo spid="_x0000_s3397"/>
    <customShpInfo spid="_x0000_s3398"/>
    <customShpInfo spid="_x0000_s3399"/>
    <customShpInfo spid="_x0000_s3400"/>
    <customShpInfo spid="_x0000_s3401"/>
    <customShpInfo spid="_x0000_s3402"/>
    <customShpInfo spid="_x0000_s3403"/>
    <customShpInfo spid="_x0000_s3404"/>
    <customShpInfo spid="_x0000_s3405"/>
    <customShpInfo spid="_x0000_s3406"/>
    <customShpInfo spid="_x0000_s3407"/>
    <customShpInfo spid="_x0000_s3408"/>
    <customShpInfo spid="_x0000_s3409"/>
    <customShpInfo spid="_x0000_s3410"/>
    <customShpInfo spid="_x0000_s3411"/>
    <customShpInfo spid="_x0000_s3412"/>
    <customShpInfo spid="_x0000_s3413"/>
    <customShpInfo spid="_x0000_s3356"/>
    <customShpInfo spid="_x0000_s3414"/>
    <customShpInfo spid="_x0000_s3416"/>
    <customShpInfo spid="_x0000_s3417"/>
    <customShpInfo spid="_x0000_s3415"/>
    <customShpInfo spid="_x0000_s3419"/>
    <customShpInfo spid="_x0000_s3420"/>
    <customShpInfo spid="_x0000_s3418"/>
    <customShpInfo spid="_x0000_s3422"/>
    <customShpInfo spid="_x0000_s3423"/>
    <customShpInfo spid="_x0000_s3421"/>
    <customShpInfo spid="_x0000_s3425"/>
    <customShpInfo spid="_x0000_s3426"/>
    <customShpInfo spid="_x0000_s3424"/>
    <customShpInfo spid="_x0000_s3427"/>
    <customShpInfo spid="_x0000_s3428"/>
    <customShpInfo spid="_x0000_s3430"/>
    <customShpInfo spid="_x0000_s3431"/>
    <customShpInfo spid="_x0000_s3429"/>
    <customShpInfo spid="_x0000_s3433"/>
    <customShpInfo spid="_x0000_s3434"/>
    <customShpInfo spid="_x0000_s3435"/>
    <customShpInfo spid="_x0000_s3432"/>
    <customShpInfo spid="_x0000_s3437"/>
    <customShpInfo spid="_x0000_s3438"/>
    <customShpInfo spid="_x0000_s3439"/>
    <customShpInfo spid="_x0000_s3440"/>
    <customShpInfo spid="_x0000_s3441"/>
    <customShpInfo spid="_x0000_s3442"/>
    <customShpInfo spid="_x0000_s3443"/>
    <customShpInfo spid="_x0000_s3444"/>
    <customShpInfo spid="_x0000_s3445"/>
    <customShpInfo spid="_x0000_s3446"/>
    <customShpInfo spid="_x0000_s3436"/>
    <customShpInfo spid="_x0000_s3448"/>
    <customShpInfo spid="_x0000_s3449"/>
    <customShpInfo spid="_x0000_s3450"/>
    <customShpInfo spid="_x0000_s3451"/>
    <customShpInfo spid="_x0000_s3452"/>
    <customShpInfo spid="_x0000_s3453"/>
    <customShpInfo spid="_x0000_s3454"/>
    <customShpInfo spid="_x0000_s3455"/>
    <customShpInfo spid="_x0000_s3447"/>
    <customShpInfo spid="_x0000_s3457"/>
    <customShpInfo spid="_x0000_s3458"/>
    <customShpInfo spid="_x0000_s3459"/>
    <customShpInfo spid="_x0000_s3460"/>
    <customShpInfo spid="_x0000_s3461"/>
    <customShpInfo spid="_x0000_s3462"/>
    <customShpInfo spid="_x0000_s3463"/>
    <customShpInfo spid="_x0000_s3464"/>
    <customShpInfo spid="_x0000_s3465"/>
    <customShpInfo spid="_x0000_s3466"/>
    <customShpInfo spid="_x0000_s3467"/>
    <customShpInfo spid="_x0000_s3468"/>
    <customShpInfo spid="_x0000_s3469"/>
    <customShpInfo spid="_x0000_s3470"/>
    <customShpInfo spid="_x0000_s3471"/>
    <customShpInfo spid="_x0000_s3472"/>
    <customShpInfo spid="_x0000_s3473"/>
    <customShpInfo spid="_x0000_s3474"/>
    <customShpInfo spid="_x0000_s3475"/>
    <customShpInfo spid="_x0000_s3476"/>
    <customShpInfo spid="_x0000_s3477"/>
    <customShpInfo spid="_x0000_s3456"/>
    <customShpInfo spid="_x0000_s3478"/>
    <customShpInfo spid="_x0000_s3479"/>
    <customShpInfo spid="_x0000_s3480"/>
    <customShpInfo spid="_x0000_s3482"/>
    <customShpInfo spid="_x0000_s3483"/>
    <customShpInfo spid="_x0000_s3484"/>
    <customShpInfo spid="_x0000_s3485"/>
    <customShpInfo spid="_x0000_s3486"/>
    <customShpInfo spid="_x0000_s3487"/>
    <customShpInfo spid="_x0000_s3481"/>
    <customShpInfo spid="_x0000_s3488"/>
    <customShpInfo spid="_x0000_s3489"/>
    <customShpInfo spid="_x0000_s3490"/>
    <customShpInfo spid="_x0000_s3491"/>
    <customShpInfo spid="_x0000_s3492"/>
    <customShpInfo spid="_x0000_s3494"/>
    <customShpInfo spid="_x0000_s3495"/>
    <customShpInfo spid="_x0000_s3493"/>
    <customShpInfo spid="_x0000_s3497"/>
    <customShpInfo spid="_x0000_s3498"/>
    <customShpInfo spid="_x0000_s3499"/>
    <customShpInfo spid="_x0000_s3500"/>
    <customShpInfo spid="_x0000_s3501"/>
    <customShpInfo spid="_x0000_s3502"/>
    <customShpInfo spid="_x0000_s3503"/>
    <customShpInfo spid="_x0000_s3504"/>
    <customShpInfo spid="_x0000_s3505"/>
    <customShpInfo spid="_x0000_s3506"/>
    <customShpInfo spid="_x0000_s3507"/>
    <customShpInfo spid="_x0000_s3508"/>
    <customShpInfo spid="_x0000_s3509"/>
    <customShpInfo spid="_x0000_s3510"/>
    <customShpInfo spid="_x0000_s3511"/>
    <customShpInfo spid="_x0000_s3512"/>
    <customShpInfo spid="_x0000_s3513"/>
    <customShpInfo spid="_x0000_s3514"/>
    <customShpInfo spid="_x0000_s3515"/>
    <customShpInfo spid="_x0000_s3516"/>
    <customShpInfo spid="_x0000_s3517"/>
    <customShpInfo spid="_x0000_s3518"/>
    <customShpInfo spid="_x0000_s3519"/>
    <customShpInfo spid="_x0000_s3520"/>
    <customShpInfo spid="_x0000_s3521"/>
    <customShpInfo spid="_x0000_s3522"/>
    <customShpInfo spid="_x0000_s3523"/>
    <customShpInfo spid="_x0000_s3524"/>
    <customShpInfo spid="_x0000_s3525"/>
    <customShpInfo spid="_x0000_s3526"/>
    <customShpInfo spid="_x0000_s3527"/>
    <customShpInfo spid="_x0000_s3528"/>
    <customShpInfo spid="_x0000_s3529"/>
    <customShpInfo spid="_x0000_s3530"/>
    <customShpInfo spid="_x0000_s3531"/>
    <customShpInfo spid="_x0000_s3532"/>
    <customShpInfo spid="_x0000_s3533"/>
    <customShpInfo spid="_x0000_s3534"/>
    <customShpInfo spid="_x0000_s3535"/>
    <customShpInfo spid="_x0000_s3536"/>
    <customShpInfo spid="_x0000_s3537"/>
    <customShpInfo spid="_x0000_s3538"/>
    <customShpInfo spid="_x0000_s3539"/>
    <customShpInfo spid="_x0000_s3540"/>
    <customShpInfo spid="_x0000_s3541"/>
    <customShpInfo spid="_x0000_s3542"/>
    <customShpInfo spid="_x0000_s3543"/>
    <customShpInfo spid="_x0000_s3496"/>
    <customShpInfo spid="_x0000_s3544"/>
    <customShpInfo spid="_x0000_s3545"/>
    <customShpInfo spid="_x0000_s3546"/>
    <customShpInfo spid="_x0000_s3547"/>
    <customShpInfo spid="_x0000_s3548"/>
    <customShpInfo spid="_x0000_s3549"/>
    <customShpInfo spid="_x0000_s3550"/>
    <customShpInfo spid="_x0000_s3551"/>
    <customShpInfo spid="_x0000_s3552"/>
    <customShpInfo spid="_x0000_s3553"/>
    <customShpInfo spid="_x0000_s3555"/>
    <customShpInfo spid="_x0000_s3556"/>
    <customShpInfo spid="_x0000_s3557"/>
    <customShpInfo spid="_x0000_s3554"/>
    <customShpInfo spid="_x0000_s3559"/>
    <customShpInfo spid="_x0000_s3560"/>
    <customShpInfo spid="_x0000_s3558"/>
    <customShpInfo spid="_x0000_s3562"/>
    <customShpInfo spid="_x0000_s3563"/>
    <customShpInfo spid="_x0000_s3561"/>
    <customShpInfo spid="_x0000_s3565"/>
    <customShpInfo spid="_x0000_s3566"/>
    <customShpInfo spid="_x0000_s3564"/>
    <customShpInfo spid="_x0000_s3567"/>
    <customShpInfo spid="_x0000_s3568"/>
    <customShpInfo spid="_x0000_s3569"/>
    <customShpInfo spid="_x0000_s3570"/>
    <customShpInfo spid="_x0000_s3571"/>
    <customShpInfo spid="_x0000_s3572"/>
    <customShpInfo spid="_x0000_s3573"/>
    <customShpInfo spid="_x0000_s3574"/>
    <customShpInfo spid="_x0000_s3575"/>
    <customShpInfo spid="_x0000_s3577"/>
    <customShpInfo spid="_x0000_s3578"/>
    <customShpInfo spid="_x0000_s3579"/>
    <customShpInfo spid="_x0000_s3580"/>
    <customShpInfo spid="_x0000_s3581"/>
    <customShpInfo spid="_x0000_s3582"/>
    <customShpInfo spid="_x0000_s3576"/>
    <customShpInfo spid="_x0000_s3583"/>
    <customShpInfo spid="_x0000_s3584"/>
    <customShpInfo spid="_x0000_s3586"/>
    <customShpInfo spid="_x0000_s3587"/>
    <customShpInfo spid="_x0000_s3585"/>
    <customShpInfo spid="_x0000_s3589"/>
    <customShpInfo spid="_x0000_s3590"/>
    <customShpInfo spid="_x0000_s3591"/>
    <customShpInfo spid="_x0000_s3592"/>
    <customShpInfo spid="_x0000_s3593"/>
    <customShpInfo spid="_x0000_s3594"/>
    <customShpInfo spid="_x0000_s3588"/>
    <customShpInfo spid="_x0000_s3595"/>
    <customShpInfo spid="_x0000_s3596"/>
    <customShpInfo spid="_x0000_s3598"/>
    <customShpInfo spid="_x0000_s3599"/>
    <customShpInfo spid="_x0000_s3600"/>
    <customShpInfo spid="_x0000_s3601"/>
    <customShpInfo spid="_x0000_s3597"/>
    <customShpInfo spid="_x0000_s3602"/>
    <customShpInfo spid="_x0000_s3603"/>
    <customShpInfo spid="_x0000_s3605"/>
    <customShpInfo spid="_x0000_s3606"/>
    <customShpInfo spid="_x0000_s3604"/>
    <customShpInfo spid="_x0000_s3607"/>
    <customShpInfo spid="_x0000_s3608"/>
    <customShpInfo spid="_x0000_s3610"/>
    <customShpInfo spid="_x0000_s3611"/>
    <customShpInfo spid="_x0000_s3612"/>
    <customShpInfo spid="_x0000_s3613"/>
    <customShpInfo spid="_x0000_s3614"/>
    <customShpInfo spid="_x0000_s3615"/>
    <customShpInfo spid="_x0000_s3616"/>
    <customShpInfo spid="_x0000_s3609"/>
    <customShpInfo spid="_x0000_s3618"/>
    <customShpInfo spid="_x0000_s3619"/>
    <customShpInfo spid="_x0000_s3620"/>
    <customShpInfo spid="_x0000_s3621"/>
    <customShpInfo spid="_x0000_s3622"/>
    <customShpInfo spid="_x0000_s3623"/>
    <customShpInfo spid="_x0000_s3624"/>
    <customShpInfo spid="_x0000_s3625"/>
    <customShpInfo spid="_x0000_s3626"/>
    <customShpInfo spid="_x0000_s3627"/>
    <customShpInfo spid="_x0000_s3628"/>
    <customShpInfo spid="_x0000_s3629"/>
    <customShpInfo spid="_x0000_s3630"/>
    <customShpInfo spid="_x0000_s3631"/>
    <customShpInfo spid="_x0000_s3632"/>
    <customShpInfo spid="_x0000_s3633"/>
    <customShpInfo spid="_x0000_s3634"/>
    <customShpInfo spid="_x0000_s3635"/>
    <customShpInfo spid="_x0000_s3636"/>
    <customShpInfo spid="_x0000_s3637"/>
    <customShpInfo spid="_x0000_s3638"/>
    <customShpInfo spid="_x0000_s3639"/>
    <customShpInfo spid="_x0000_s3640"/>
    <customShpInfo spid="_x0000_s3641"/>
    <customShpInfo spid="_x0000_s3642"/>
    <customShpInfo spid="_x0000_s3643"/>
    <customShpInfo spid="_x0000_s3644"/>
    <customShpInfo spid="_x0000_s3645"/>
    <customShpInfo spid="_x0000_s3646"/>
    <customShpInfo spid="_x0000_s3647"/>
    <customShpInfo spid="_x0000_s3648"/>
    <customShpInfo spid="_x0000_s3649"/>
    <customShpInfo spid="_x0000_s3650"/>
    <customShpInfo spid="_x0000_s3651"/>
    <customShpInfo spid="_x0000_s3652"/>
    <customShpInfo spid="_x0000_s3653"/>
    <customShpInfo spid="_x0000_s3654"/>
    <customShpInfo spid="_x0000_s3655"/>
    <customShpInfo spid="_x0000_s3656"/>
    <customShpInfo spid="_x0000_s3657"/>
    <customShpInfo spid="_x0000_s3617"/>
    <customShpInfo spid="_x0000_s3659"/>
    <customShpInfo spid="_x0000_s3660"/>
    <customShpInfo spid="_x0000_s3661"/>
    <customShpInfo spid="_x0000_s3662"/>
    <customShpInfo spid="_x0000_s3663"/>
    <customShpInfo spid="_x0000_s3664"/>
    <customShpInfo spid="_x0000_s3665"/>
    <customShpInfo spid="_x0000_s3666"/>
    <customShpInfo spid="_x0000_s3667"/>
    <customShpInfo spid="_x0000_s3668"/>
    <customShpInfo spid="_x0000_s3669"/>
    <customShpInfo spid="_x0000_s3670"/>
    <customShpInfo spid="_x0000_s3671"/>
    <customShpInfo spid="_x0000_s3672"/>
    <customShpInfo spid="_x0000_s3673"/>
    <customShpInfo spid="_x0000_s3658"/>
    <customShpInfo spid="_x0000_s3675"/>
    <customShpInfo spid="_x0000_s3676"/>
    <customShpInfo spid="_x0000_s3677"/>
    <customShpInfo spid="_x0000_s3678"/>
    <customShpInfo spid="_x0000_s3679"/>
    <customShpInfo spid="_x0000_s3674"/>
    <customShpInfo spid="_x0000_s3681"/>
    <customShpInfo spid="_x0000_s3682"/>
    <customShpInfo spid="_x0000_s3680"/>
    <customShpInfo spid="_x0000_s3683"/>
    <customShpInfo spid="_x0000_s3685"/>
    <customShpInfo spid="_x0000_s3686"/>
    <customShpInfo spid="_x0000_s3687"/>
    <customShpInfo spid="_x0000_s3688"/>
    <customShpInfo spid="_x0000_s3684"/>
    <customShpInfo spid="_x0000_s3690"/>
    <customShpInfo spid="_x0000_s3689"/>
    <customShpInfo spid="_x0000_s3691"/>
    <customShpInfo spid="_x0000_s3693"/>
    <customShpInfo spid="_x0000_s3694"/>
    <customShpInfo spid="_x0000_s3692"/>
    <customShpInfo spid="_x0000_s3695"/>
    <customShpInfo spid="_x0000_s3696"/>
    <customShpInfo spid="_x0000_s3697"/>
    <customShpInfo spid="_x0000_s3698"/>
    <customShpInfo spid="_x0000_s3699"/>
    <customShpInfo spid="_x0000_s3700"/>
    <customShpInfo spid="_x0000_s3701"/>
    <customShpInfo spid="_x0000_s3702"/>
    <customShpInfo spid="_x0000_s3704"/>
    <customShpInfo spid="_x0000_s3705"/>
    <customShpInfo spid="_x0000_s3706"/>
    <customShpInfo spid="_x0000_s3707"/>
    <customShpInfo spid="_x0000_s3708"/>
    <customShpInfo spid="_x0000_s3709"/>
    <customShpInfo spid="_x0000_s3710"/>
    <customShpInfo spid="_x0000_s3711"/>
    <customShpInfo spid="_x0000_s3712"/>
    <customShpInfo spid="_x0000_s3713"/>
    <customShpInfo spid="_x0000_s3714"/>
    <customShpInfo spid="_x0000_s3715"/>
    <customShpInfo spid="_x0000_s3716"/>
    <customShpInfo spid="_x0000_s3717"/>
    <customShpInfo spid="_x0000_s3718"/>
    <customShpInfo spid="_x0000_s3719"/>
    <customShpInfo spid="_x0000_s3720"/>
    <customShpInfo spid="_x0000_s3703"/>
    <customShpInfo spid="_x0000_s3722"/>
    <customShpInfo spid="_x0000_s3723"/>
    <customShpInfo spid="_x0000_s3724"/>
    <customShpInfo spid="_x0000_s3725"/>
    <customShpInfo spid="_x0000_s3726"/>
    <customShpInfo spid="_x0000_s3727"/>
    <customShpInfo spid="_x0000_s3728"/>
    <customShpInfo spid="_x0000_s3729"/>
    <customShpInfo spid="_x0000_s3721"/>
    <customShpInfo spid="_x0000_s3731"/>
    <customShpInfo spid="_x0000_s3732"/>
    <customShpInfo spid="_x0000_s3730"/>
    <customShpInfo spid="_x0000_s3734"/>
    <customShpInfo spid="_x0000_s3735"/>
    <customShpInfo spid="_x0000_s3736"/>
    <customShpInfo spid="_x0000_s3737"/>
    <customShpInfo spid="_x0000_s3738"/>
    <customShpInfo spid="_x0000_s3739"/>
    <customShpInfo spid="_x0000_s3740"/>
    <customShpInfo spid="_x0000_s3741"/>
    <customShpInfo spid="_x0000_s3742"/>
    <customShpInfo spid="_x0000_s3743"/>
    <customShpInfo spid="_x0000_s3744"/>
    <customShpInfo spid="_x0000_s3745"/>
    <customShpInfo spid="_x0000_s3746"/>
    <customShpInfo spid="_x0000_s3747"/>
    <customShpInfo spid="_x0000_s3748"/>
    <customShpInfo spid="_x0000_s3749"/>
    <customShpInfo spid="_x0000_s3750"/>
    <customShpInfo spid="_x0000_s3733"/>
    <customShpInfo spid="_x0000_s3752"/>
    <customShpInfo spid="_x0000_s3753"/>
    <customShpInfo spid="_x0000_s3754"/>
    <customShpInfo spid="_x0000_s3755"/>
    <customShpInfo spid="_x0000_s3756"/>
    <customShpInfo spid="_x0000_s3757"/>
    <customShpInfo spid="_x0000_s3758"/>
    <customShpInfo spid="_x0000_s3759"/>
    <customShpInfo spid="_x0000_s3751"/>
    <customShpInfo spid="_x0000_s3761"/>
    <customShpInfo spid="_x0000_s3762"/>
    <customShpInfo spid="_x0000_s3760"/>
    <customShpInfo spid="_x0000_s3763"/>
    <customShpInfo spid="_x0000_s3764"/>
    <customShpInfo spid="_x0000_s3765"/>
    <customShpInfo spid="_x0000_s3766"/>
    <customShpInfo spid="_x0000_s3767"/>
    <customShpInfo spid="_x0000_s3769"/>
    <customShpInfo spid="_x0000_s3770"/>
    <customShpInfo spid="_x0000_s3771"/>
    <customShpInfo spid="_x0000_s3772"/>
    <customShpInfo spid="_x0000_s3773"/>
    <customShpInfo spid="_x0000_s3774"/>
    <customShpInfo spid="_x0000_s3775"/>
    <customShpInfo spid="_x0000_s3776"/>
    <customShpInfo spid="_x0000_s3777"/>
    <customShpInfo spid="_x0000_s3778"/>
    <customShpInfo spid="_x0000_s3779"/>
    <customShpInfo spid="_x0000_s3780"/>
    <customShpInfo spid="_x0000_s3781"/>
    <customShpInfo spid="_x0000_s3782"/>
    <customShpInfo spid="_x0000_s3783"/>
    <customShpInfo spid="_x0000_s3768"/>
    <customShpInfo spid="_x0000_s3785"/>
    <customShpInfo spid="_x0000_s3786"/>
    <customShpInfo spid="_x0000_s3787"/>
    <customShpInfo spid="_x0000_s3788"/>
    <customShpInfo spid="_x0000_s3789"/>
    <customShpInfo spid="_x0000_s3790"/>
    <customShpInfo spid="_x0000_s3791"/>
    <customShpInfo spid="_x0000_s3792"/>
    <customShpInfo spid="_x0000_s3793"/>
    <customShpInfo spid="_x0000_s3794"/>
    <customShpInfo spid="_x0000_s3795"/>
    <customShpInfo spid="_x0000_s3796"/>
    <customShpInfo spid="_x0000_s3797"/>
    <customShpInfo spid="_x0000_s3784"/>
    <customShpInfo spid="_x0000_s3798"/>
    <customShpInfo spid="_x0000_s3799"/>
    <customShpInfo spid="_x0000_s3800"/>
    <customShpInfo spid="_x0000_s3801"/>
    <customShpInfo spid="_x0000_s3803"/>
    <customShpInfo spid="_x0000_s3804"/>
    <customShpInfo spid="_x0000_s3805"/>
    <customShpInfo spid="_x0000_s3806"/>
    <customShpInfo spid="_x0000_s3807"/>
    <customShpInfo spid="_x0000_s3808"/>
    <customShpInfo spid="_x0000_s3809"/>
    <customShpInfo spid="_x0000_s3810"/>
    <customShpInfo spid="_x0000_s3811"/>
    <customShpInfo spid="_x0000_s3812"/>
    <customShpInfo spid="_x0000_s3813"/>
    <customShpInfo spid="_x0000_s3814"/>
    <customShpInfo spid="_x0000_s3815"/>
    <customShpInfo spid="_x0000_s3816"/>
    <customShpInfo spid="_x0000_s3817"/>
    <customShpInfo spid="_x0000_s3818"/>
    <customShpInfo spid="_x0000_s3802"/>
    <customShpInfo spid="_x0000_s3820"/>
    <customShpInfo spid="_x0000_s3821"/>
    <customShpInfo spid="_x0000_s3822"/>
    <customShpInfo spid="_x0000_s3823"/>
    <customShpInfo spid="_x0000_s3824"/>
    <customShpInfo spid="_x0000_s3825"/>
    <customShpInfo spid="_x0000_s3826"/>
    <customShpInfo spid="_x0000_s3819"/>
    <customShpInfo spid="_x0000_s3828"/>
    <customShpInfo spid="_x0000_s3829"/>
    <customShpInfo spid="_x0000_s3830"/>
    <customShpInfo spid="_x0000_s3831"/>
    <customShpInfo spid="_x0000_s3832"/>
    <customShpInfo spid="_x0000_s3833"/>
    <customShpInfo spid="_x0000_s3834"/>
    <customShpInfo spid="_x0000_s3835"/>
    <customShpInfo spid="_x0000_s3836"/>
    <customShpInfo spid="_x0000_s3837"/>
    <customShpInfo spid="_x0000_s3838"/>
    <customShpInfo spid="_x0000_s3839"/>
    <customShpInfo spid="_x0000_s3840"/>
    <customShpInfo spid="_x0000_s3841"/>
    <customShpInfo spid="_x0000_s3842"/>
    <customShpInfo spid="_x0000_s3843"/>
    <customShpInfo spid="_x0000_s3844"/>
    <customShpInfo spid="_x0000_s3845"/>
    <customShpInfo spid="_x0000_s3846"/>
    <customShpInfo spid="_x0000_s3847"/>
    <customShpInfo spid="_x0000_s3848"/>
    <customShpInfo spid="_x0000_s3849"/>
    <customShpInfo spid="_x0000_s3850"/>
    <customShpInfo spid="_x0000_s3851"/>
    <customShpInfo spid="_x0000_s3852"/>
    <customShpInfo spid="_x0000_s3853"/>
    <customShpInfo spid="_x0000_s3854"/>
    <customShpInfo spid="_x0000_s3855"/>
    <customShpInfo spid="_x0000_s3856"/>
    <customShpInfo spid="_x0000_s3857"/>
    <customShpInfo spid="_x0000_s3858"/>
    <customShpInfo spid="_x0000_s3859"/>
    <customShpInfo spid="_x0000_s3860"/>
    <customShpInfo spid="_x0000_s3861"/>
    <customShpInfo spid="_x0000_s3862"/>
    <customShpInfo spid="_x0000_s3863"/>
    <customShpInfo spid="_x0000_s3864"/>
    <customShpInfo spid="_x0000_s3865"/>
    <customShpInfo spid="_x0000_s3866"/>
    <customShpInfo spid="_x0000_s3867"/>
    <customShpInfo spid="_x0000_s3868"/>
    <customShpInfo spid="_x0000_s3827"/>
    <customShpInfo spid="_x0000_s3870"/>
    <customShpInfo spid="_x0000_s3871"/>
    <customShpInfo spid="_x0000_s3872"/>
    <customShpInfo spid="_x0000_s3873"/>
    <customShpInfo spid="_x0000_s3874"/>
    <customShpInfo spid="_x0000_s3869"/>
    <customShpInfo spid="_x0000_s3876"/>
    <customShpInfo spid="_x0000_s3877"/>
    <customShpInfo spid="_x0000_s3878"/>
    <customShpInfo spid="_x0000_s3879"/>
    <customShpInfo spid="_x0000_s3880"/>
    <customShpInfo spid="_x0000_s3881"/>
    <customShpInfo spid="_x0000_s3875"/>
    <customShpInfo spid="_x0000_s3883"/>
    <customShpInfo spid="_x0000_s3884"/>
    <customShpInfo spid="_x0000_s3882"/>
    <customShpInfo spid="_x0000_s3886"/>
    <customShpInfo spid="_x0000_s3887"/>
    <customShpInfo spid="_x0000_s3885"/>
    <customShpInfo spid="_x0000_s3889"/>
    <customShpInfo spid="_x0000_s3890"/>
    <customShpInfo spid="_x0000_s3888"/>
    <customShpInfo spid="_x0000_s3891"/>
    <customShpInfo spid="_x0000_s3892"/>
    <customShpInfo spid="_x0000_s3893"/>
    <customShpInfo spid="_x0000_s3894"/>
    <customShpInfo spid="_x0000_s3895"/>
    <customShpInfo spid="_x0000_s3896"/>
    <customShpInfo spid="_x0000_s3897"/>
    <customShpInfo spid="_x0000_s3898"/>
    <customShpInfo spid="_x0000_s3899"/>
    <customShpInfo spid="_x0000_s3900"/>
    <customShpInfo spid="_x0000_s3901"/>
    <customShpInfo spid="_x0000_s3902"/>
    <customShpInfo spid="_x0000_s3903"/>
    <customShpInfo spid="_x0000_s3904"/>
    <customShpInfo spid="_x0000_s3905"/>
    <customShpInfo spid="_x0000_s3906"/>
    <customShpInfo spid="_x0000_s3907"/>
    <customShpInfo spid="_x0000_s3908"/>
    <customShpInfo spid="_x0000_s3909"/>
    <customShpInfo spid="_x0000_s3910"/>
    <customShpInfo spid="_x0000_s3911"/>
    <customShpInfo spid="_x0000_s3912"/>
    <customShpInfo spid="_x0000_s3913"/>
    <customShpInfo spid="_x0000_s3914"/>
    <customShpInfo spid="_x0000_s3915"/>
    <customShpInfo spid="_x0000_s3916"/>
    <customShpInfo spid="_x0000_s3917"/>
    <customShpInfo spid="_x0000_s3918"/>
    <customShpInfo spid="_x0000_s3919"/>
    <customShpInfo spid="_x0000_s3920"/>
    <customShpInfo spid="_x0000_s3921"/>
    <customShpInfo spid="_x0000_s3922"/>
    <customShpInfo spid="_x0000_s3923"/>
    <customShpInfo spid="_x0000_s3924"/>
    <customShpInfo spid="_x0000_s3925"/>
    <customShpInfo spid="_x0000_s3926"/>
    <customShpInfo spid="_x0000_s3927"/>
    <customShpInfo spid="_x0000_s3928"/>
    <customShpInfo spid="_x0000_s3929"/>
    <customShpInfo spid="_x0000_s3930"/>
    <customShpInfo spid="_x0000_s3931"/>
    <customShpInfo spid="_x0000_s3932"/>
    <customShpInfo spid="_x0000_s3933"/>
    <customShpInfo spid="_x0000_s3934"/>
    <customShpInfo spid="_x0000_s3935"/>
    <customShpInfo spid="_x0000_s3936"/>
    <customShpInfo spid="_x0000_s3937"/>
    <customShpInfo spid="_x0000_s3938"/>
    <customShpInfo spid="_x0000_s3939"/>
    <customShpInfo spid="_x0000_s3941"/>
    <customShpInfo spid="_x0000_s3942"/>
    <customShpInfo spid="_x0000_s3943"/>
    <customShpInfo spid="_x0000_s3944"/>
    <customShpInfo spid="_x0000_s3940"/>
    <customShpInfo spid="_x0000_s3946"/>
    <customShpInfo spid="_x0000_s3947"/>
    <customShpInfo spid="_x0000_s3948"/>
    <customShpInfo spid="_x0000_s3949"/>
    <customShpInfo spid="_x0000_s3945"/>
    <customShpInfo spid="_x0000_s3951"/>
    <customShpInfo spid="_x0000_s3952"/>
    <customShpInfo spid="_x0000_s3953"/>
    <customShpInfo spid="_x0000_s3954"/>
    <customShpInfo spid="_x0000_s3950"/>
    <customShpInfo spid="_x0000_s3956"/>
    <customShpInfo spid="_x0000_s3957"/>
    <customShpInfo spid="_x0000_s3955"/>
    <customShpInfo spid="_x0000_s3958"/>
    <customShpInfo spid="_x0000_s3960"/>
    <customShpInfo spid="_x0000_s3961"/>
    <customShpInfo spid="_x0000_s3962"/>
    <customShpInfo spid="_x0000_s3963"/>
    <customShpInfo spid="_x0000_s3964"/>
    <customShpInfo spid="_x0000_s3965"/>
    <customShpInfo spid="_x0000_s3966"/>
    <customShpInfo spid="_x0000_s3967"/>
    <customShpInfo spid="_x0000_s3968"/>
    <customShpInfo spid="_x0000_s3969"/>
    <customShpInfo spid="_x0000_s3970"/>
    <customShpInfo spid="_x0000_s3971"/>
    <customShpInfo spid="_x0000_s3972"/>
    <customShpInfo spid="_x0000_s3973"/>
    <customShpInfo spid="_x0000_s3974"/>
    <customShpInfo spid="_x0000_s3975"/>
    <customShpInfo spid="_x0000_s3959"/>
    <customShpInfo spid="_x0000_s3976"/>
    <customShpInfo spid="_x0000_s3977"/>
    <customShpInfo spid="_x0000_s3978"/>
    <customShpInfo spid="_x0000_s3979"/>
    <customShpInfo spid="_x0000_s3980"/>
    <customShpInfo spid="_x0000_s3981"/>
    <customShpInfo spid="_x0000_s3982"/>
    <customShpInfo spid="_x0000_s3983"/>
    <customShpInfo spid="_x0000_s3984"/>
    <customShpInfo spid="_x0000_s3985"/>
    <customShpInfo spid="_x0000_s3987"/>
    <customShpInfo spid="_x0000_s3988"/>
    <customShpInfo spid="_x0000_s3989"/>
    <customShpInfo spid="_x0000_s3990"/>
    <customShpInfo spid="_x0000_s3991"/>
    <customShpInfo spid="_x0000_s3992"/>
    <customShpInfo spid="_x0000_s3993"/>
    <customShpInfo spid="_x0000_s3994"/>
    <customShpInfo spid="_x0000_s3995"/>
    <customShpInfo spid="_x0000_s3996"/>
    <customShpInfo spid="_x0000_s3997"/>
    <customShpInfo spid="_x0000_s3998"/>
    <customShpInfo spid="_x0000_s3999"/>
    <customShpInfo spid="_x0000_s4000"/>
    <customShpInfo spid="_x0000_s4001"/>
    <customShpInfo spid="_x0000_s4002"/>
    <customShpInfo spid="_x0000_s4003"/>
    <customShpInfo spid="_x0000_s4004"/>
    <customShpInfo spid="_x0000_s4005"/>
    <customShpInfo spid="_x0000_s4006"/>
    <customShpInfo spid="_x0000_s4007"/>
    <customShpInfo spid="_x0000_s4008"/>
    <customShpInfo spid="_x0000_s4009"/>
    <customShpInfo spid="_x0000_s4010"/>
    <customShpInfo spid="_x0000_s3986"/>
    <customShpInfo spid="_x0000_s4011"/>
    <customShpInfo spid="_x0000_s4012"/>
    <customShpInfo spid="_x0000_s4013"/>
    <customShpInfo spid="_x0000_s4014"/>
    <customShpInfo spid="_x0000_s4015"/>
    <customShpInfo spid="_x0000_s4016"/>
    <customShpInfo spid="_x0000_s4018"/>
    <customShpInfo spid="_x0000_s4017"/>
    <customShpInfo spid="_x0000_s4019"/>
    <customShpInfo spid="_x0000_s4020"/>
    <customShpInfo spid="_x0000_s4021"/>
    <customShpInfo spid="_x0000_s4022"/>
    <customShpInfo spid="_x0000_s4023"/>
    <customShpInfo spid="_x0000_s4024"/>
    <customShpInfo spid="_x0000_s4026"/>
    <customShpInfo spid="_x0000_s4027"/>
    <customShpInfo spid="_x0000_s4028"/>
    <customShpInfo spid="_x0000_s4025"/>
    <customShpInfo spid="_x0000_s4030"/>
    <customShpInfo spid="_x0000_s4031"/>
    <customShpInfo spid="_x0000_s4032"/>
    <customShpInfo spid="_x0000_s4033"/>
    <customShpInfo spid="_x0000_s4034"/>
    <customShpInfo spid="_x0000_s4035"/>
    <customShpInfo spid="_x0000_s4029"/>
    <customShpInfo spid="_x0000_s4037"/>
    <customShpInfo spid="_x0000_s4038"/>
    <customShpInfo spid="_x0000_s4039"/>
    <customShpInfo spid="_x0000_s4040"/>
    <customShpInfo spid="_x0000_s4036"/>
    <customShpInfo spid="_x0000_s4041"/>
    <customShpInfo spid="_x0000_s4042"/>
    <customShpInfo spid="_x0000_s4043"/>
    <customShpInfo spid="_x0000_s4045"/>
    <customShpInfo spid="_x0000_s4046"/>
    <customShpInfo spid="_x0000_s4047"/>
    <customShpInfo spid="_x0000_s4048"/>
    <customShpInfo spid="_x0000_s4049"/>
    <customShpInfo spid="_x0000_s4050"/>
    <customShpInfo spid="_x0000_s4051"/>
    <customShpInfo spid="_x0000_s4052"/>
    <customShpInfo spid="_x0000_s4053"/>
    <customShpInfo spid="_x0000_s4054"/>
    <customShpInfo spid="_x0000_s4055"/>
    <customShpInfo spid="_x0000_s4056"/>
    <customShpInfo spid="_x0000_s4057"/>
    <customShpInfo spid="_x0000_s4058"/>
    <customShpInfo spid="_x0000_s4059"/>
    <customShpInfo spid="_x0000_s4060"/>
    <customShpInfo spid="_x0000_s4061"/>
    <customShpInfo spid="_x0000_s4062"/>
    <customShpInfo spid="_x0000_s4063"/>
    <customShpInfo spid="_x0000_s4064"/>
    <customShpInfo spid="_x0000_s4065"/>
    <customShpInfo spid="_x0000_s4066"/>
    <customShpInfo spid="_x0000_s4067"/>
    <customShpInfo spid="_x0000_s4068"/>
    <customShpInfo spid="_x0000_s4069"/>
    <customShpInfo spid="_x0000_s4070"/>
    <customShpInfo spid="_x0000_s4071"/>
    <customShpInfo spid="_x0000_s4072"/>
    <customShpInfo spid="_x0000_s4073"/>
    <customShpInfo spid="_x0000_s4074"/>
    <customShpInfo spid="_x0000_s4075"/>
    <customShpInfo spid="_x0000_s4076"/>
    <customShpInfo spid="_x0000_s4077"/>
    <customShpInfo spid="_x0000_s4078"/>
    <customShpInfo spid="_x0000_s4079"/>
    <customShpInfo spid="_x0000_s4080"/>
    <customShpInfo spid="_x0000_s4081"/>
    <customShpInfo spid="_x0000_s4082"/>
    <customShpInfo spid="_x0000_s4083"/>
    <customShpInfo spid="_x0000_s4084"/>
    <customShpInfo spid="_x0000_s4085"/>
    <customShpInfo spid="_x0000_s4086"/>
    <customShpInfo spid="_x0000_s4087"/>
    <customShpInfo spid="_x0000_s4088"/>
    <customShpInfo spid="_x0000_s4089"/>
    <customShpInfo spid="_x0000_s4090"/>
    <customShpInfo spid="_x0000_s4091"/>
    <customShpInfo spid="_x0000_s4092"/>
    <customShpInfo spid="_x0000_s4093"/>
    <customShpInfo spid="_x0000_s4094"/>
    <customShpInfo spid="_x0000_s4095"/>
    <customShpInfo spid="_x0000_s4096"/>
    <customShpInfo spid="_x0000_s4097"/>
    <customShpInfo spid="_x0000_s4098"/>
    <customShpInfo spid="_x0000_s4099"/>
    <customShpInfo spid="_x0000_s4100"/>
    <customShpInfo spid="_x0000_s4101"/>
    <customShpInfo spid="_x0000_s4102"/>
    <customShpInfo spid="_x0000_s4103"/>
    <customShpInfo spid="_x0000_s4104"/>
    <customShpInfo spid="_x0000_s4105"/>
    <customShpInfo spid="_x0000_s4106"/>
    <customShpInfo spid="_x0000_s4107"/>
    <customShpInfo spid="_x0000_s4108"/>
    <customShpInfo spid="_x0000_s4109"/>
    <customShpInfo spid="_x0000_s4044"/>
    <customShpInfo spid="_x0000_s4110"/>
    <customShpInfo spid="_x0000_s4111"/>
    <customShpInfo spid="_x0000_s4112"/>
    <customShpInfo spid="_x0000_s4113"/>
    <customShpInfo spid="_x0000_s4114"/>
    <customShpInfo spid="_x0000_s4115"/>
    <customShpInfo spid="_x0000_s4116"/>
    <customShpInfo spid="_x0000_s4117"/>
    <customShpInfo spid="_x0000_s4118"/>
    <customShpInfo spid="_x0000_s4119"/>
    <customShpInfo spid="_x0000_s4120"/>
    <customShpInfo spid="_x0000_s4121"/>
    <customShpInfo spid="_x0000_s4122"/>
    <customShpInfo spid="_x0000_s4123"/>
    <customShpInfo spid="_x0000_s4125"/>
    <customShpInfo spid="_x0000_s4126"/>
    <customShpInfo spid="_x0000_s4127"/>
    <customShpInfo spid="_x0000_s4128"/>
    <customShpInfo spid="_x0000_s4124"/>
    <customShpInfo spid="_x0000_s4130"/>
    <customShpInfo spid="_x0000_s4131"/>
    <customShpInfo spid="_x0000_s4132"/>
    <customShpInfo spid="_x0000_s4133"/>
    <customShpInfo spid="_x0000_s4134"/>
    <customShpInfo spid="_x0000_s4135"/>
    <customShpInfo spid="_x0000_s4136"/>
    <customShpInfo spid="_x0000_s4137"/>
    <customShpInfo spid="_x0000_s4129"/>
    <customShpInfo spid="_x0000_s4138"/>
    <customShpInfo spid="_x0000_s4139"/>
    <customShpInfo spid="_x0000_s4140"/>
    <customShpInfo spid="_x0000_s4141"/>
    <customShpInfo spid="_x0000_s4142"/>
    <customShpInfo spid="_x0000_s4143"/>
    <customShpInfo spid="_x0000_s4144"/>
    <customShpInfo spid="_x0000_s4145"/>
    <customShpInfo spid="_x0000_s4146"/>
    <customShpInfo spid="_x0000_s4147"/>
    <customShpInfo spid="_x0000_s4149"/>
    <customShpInfo spid="_x0000_s4150"/>
    <customShpInfo spid="_x0000_s4151"/>
    <customShpInfo spid="_x0000_s4152"/>
    <customShpInfo spid="_x0000_s4153"/>
    <customShpInfo spid="_x0000_s4154"/>
    <customShpInfo spid="_x0000_s4155"/>
    <customShpInfo spid="_x0000_s4156"/>
    <customShpInfo spid="_x0000_s4157"/>
    <customShpInfo spid="_x0000_s4158"/>
    <customShpInfo spid="_x0000_s4159"/>
    <customShpInfo spid="_x0000_s4160"/>
    <customShpInfo spid="_x0000_s4148"/>
    <customShpInfo spid="_x0000_s4161"/>
    <customShpInfo spid="_x0000_s4162"/>
    <customShpInfo spid="_x0000_s4163"/>
    <customShpInfo spid="_x0000_s4164"/>
    <customShpInfo spid="_x0000_s4166"/>
    <customShpInfo spid="_x0000_s4167"/>
    <customShpInfo spid="_x0000_s4168"/>
    <customShpInfo spid="_x0000_s4169"/>
    <customShpInfo spid="_x0000_s4170"/>
    <customShpInfo spid="_x0000_s4171"/>
    <customShpInfo spid="_x0000_s4172"/>
    <customShpInfo spid="_x0000_s4173"/>
    <customShpInfo spid="_x0000_s4174"/>
    <customShpInfo spid="_x0000_s4175"/>
    <customShpInfo spid="_x0000_s4176"/>
    <customShpInfo spid="_x0000_s4177"/>
    <customShpInfo spid="_x0000_s4178"/>
    <customShpInfo spid="_x0000_s4179"/>
    <customShpInfo spid="_x0000_s4180"/>
    <customShpInfo spid="_x0000_s4181"/>
    <customShpInfo spid="_x0000_s4182"/>
    <customShpInfo spid="_x0000_s4183"/>
    <customShpInfo spid="_x0000_s4184"/>
    <customShpInfo spid="_x0000_s4185"/>
    <customShpInfo spid="_x0000_s4186"/>
    <customShpInfo spid="_x0000_s4187"/>
    <customShpInfo spid="_x0000_s4165"/>
    <customShpInfo spid="_x0000_s4189"/>
    <customShpInfo spid="_x0000_s4190"/>
    <customShpInfo spid="_x0000_s4191"/>
    <customShpInfo spid="_x0000_s4192"/>
    <customShpInfo spid="_x0000_s4193"/>
    <customShpInfo spid="_x0000_s4194"/>
    <customShpInfo spid="_x0000_s4195"/>
    <customShpInfo spid="_x0000_s4196"/>
    <customShpInfo spid="_x0000_s4197"/>
    <customShpInfo spid="_x0000_s4198"/>
    <customShpInfo spid="_x0000_s4188"/>
    <customShpInfo spid="_x0000_s4199"/>
    <customShpInfo spid="_x0000_s4200"/>
    <customShpInfo spid="_x0000_s4201"/>
    <customShpInfo spid="_x0000_s4202"/>
    <customShpInfo spid="_x0000_s4203"/>
    <customShpInfo spid="_x0000_s4204"/>
    <customShpInfo spid="_x0000_s4205"/>
    <customShpInfo spid="_x0000_s4206"/>
    <customShpInfo spid="_x0000_s4207"/>
    <customShpInfo spid="_x0000_s4208"/>
    <customShpInfo spid="_x0000_s4209"/>
    <customShpInfo spid="_x0000_s4210"/>
    <customShpInfo spid="_x0000_s4211"/>
    <customShpInfo spid="_x0000_s4212"/>
    <customShpInfo spid="_x0000_s4213"/>
    <customShpInfo spid="_x0000_s4214"/>
    <customShpInfo spid="_x0000_s4215"/>
    <customShpInfo spid="_x0000_s4216"/>
    <customShpInfo spid="_x0000_s4217"/>
    <customShpInfo spid="_x0000_s4218"/>
    <customShpInfo spid="_x0000_s4219"/>
    <customShpInfo spid="_x0000_s4220"/>
    <customShpInfo spid="_x0000_s4221"/>
    <customShpInfo spid="_x0000_s4222"/>
    <customShpInfo spid="_x0000_s4223"/>
    <customShpInfo spid="_x0000_s4224"/>
    <customShpInfo spid="_x0000_s4225"/>
    <customShpInfo spid="_x0000_s4226"/>
    <customShpInfo spid="_x0000_s4227"/>
    <customShpInfo spid="_x0000_s4229"/>
    <customShpInfo spid="_x0000_s4230"/>
    <customShpInfo spid="_x0000_s4228"/>
    <customShpInfo spid="_x0000_s4231"/>
    <customShpInfo spid="_x0000_s4232"/>
    <customShpInfo spid="_x0000_s4233"/>
    <customShpInfo spid="_x0000_s4234"/>
    <customShpInfo spid="_x0000_s4235"/>
    <customShpInfo spid="_x0000_s423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10909</TotalTime>
  <ScaleCrop>false</ScaleCrop>
  <LinksUpToDate>false</LinksUpToDate>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2021-08-10T09:42:00Z</dcterms:created>
  <dc:creator>weiyang</dc:creator>
  <cp:lastModifiedBy>weiyang</cp:lastModifiedBy>
  <dcterms:modified xsi:type="dcterms:W3CDTF">2021-08-18T05:49:59Z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2016-12-30T00:00:00Z</vt:filetime>
  </property>
  <property fmtid="{D5CDD505-2E9C-101B-9397-08002B2CF9AE}" pid="3" name="LastSaved">
    <vt:filetime>2021-08-10T00:00:00Z</vt:filetime>
  </property>
  <property fmtid="{D5CDD505-2E9C-101B-9397-08002B2CF9AE}" pid="4" name="KSOProductBuildVer">
    <vt:lpwstr>2052-11.1.0.10495</vt:lpwstr>
  </property>
  <property fmtid="{D5CDD505-2E9C-101B-9397-08002B2CF9AE}" pid="5" name="ICV">
    <vt:lpwstr>6137A047F669424FAEECB512ED61FB15</vt:lpwstr>
  </property>
</Properties>
</file>